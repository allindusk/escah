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FFAB66">
      <w:bookmarkStart xmlns:w="http://schemas.openxmlformats.org/wordprocessingml/2006/main" w:id="0" w:name="_GoBack"/>
      <w:bookmarkEnd xmlns:w="http://schemas.openxmlformats.org/wordprocessingml/2006/main" w:id="0"/>
      <w:r xmlns:w="http://schemas.openxmlformats.org/wordprocessingml/2006/main">
        <w:rPr>
          <w:b/>
        </w:rPr>
        <w:t xml:space="preserve">A001</w:t>
      </w:r>
    </w:p>
    <w:p w14:paraId="1F6DD045">
      <w:r xmlns:w="http://schemas.openxmlformats.org/wordprocessingml/2006/main">
        <w:t xml:space="preserve">[0] 索引：所有角色 | SSR 角色 | SR 角色 | R 角色</w:t>
      </w:r>
    </w:p>
    <w:p w14:paraId="4B48E6AF">
      <w:r xmlns:w="http://schemas.openxmlformats.org/wordprocessingml/2006/main">
        <w:t xml:space="preserve">[1] 基本信息</w:t>
      </w:r>
    </w:p>
    <w:p w14:paraId="2F60E913">
      <w:r xmlns:w="http://schemas.openxmlformats.org/wordprocessingml/2006/main">
        <w:t xml:space="preserve">[2] 语音</w:t>
      </w:r>
    </w:p>
    <w:p w14:paraId="46F14015">
      <w:r xmlns:w="http://schemas.openxmlformats.org/wordprocessingml/2006/main">
        <w:t xml:space="preserve">[3] 在游戏中</w:t>
      </w:r>
    </w:p>
    <w:p w14:paraId="64BF0C03">
      <w:r xmlns:w="http://schemas.openxmlformats.org/wordprocessingml/2006/main">
        <w:t xml:space="preserve">[4] 琐事</w:t>
      </w:r>
    </w:p>
    <w:p w14:paraId="19B291F2">
      <w:r xmlns:w="http://schemas.openxmlformats.org/wordprocessingml/2006/main">
        <w:t xml:space="preserve">[5] 官方推特账号介绍</w:t>
      </w:r>
    </w:p>
    <w:p w14:paraId="5EF19F93">
      <w:r xmlns:w="http://schemas.openxmlformats.org/wordprocessingml/2006/main">
        <w:t xml:space="preserve">[6] 评论表单</w:t>
      </w:r>
    </w:p>
    <w:p w14:paraId="359A703F">
      <w:r xmlns:w="http://schemas.openxmlformats.org/wordprocessingml/2006/main">
        <w:t xml:space="preserve">[7] 基本信息 †</w:t>
      </w:r>
    </w:p>
    <w:p w14:paraId="1EA765ED">
      <w:r xmlns:w="http://schemas.openxmlformats.org/wordprocessingml/2006/main">
        <w:t xml:space="preserve">[8] 变换图像</w:t>
      </w:r>
    </w:p>
    <w:p w14:paraId="70017B2A">
      <w:r xmlns:w="http://schemas.openxmlformats.org/wordprocessingml/2006/main">
        <w:t xml:space="preserve">[9] 简介</w:t>
      </w:r>
    </w:p>
    <w:p w14:paraId="7787EFF4">
      <w:r xmlns:w="http://schemas.openxmlformats.org/wordprocessingml/2006/main">
        <w:t xml:space="preserve">[10] 姓名</w:t>
      </w:r>
    </w:p>
    <w:p w14:paraId="4AB1608C">
      <w:r xmlns:w="http://schemas.openxmlformats.org/wordprocessingml/2006/main">
        <w:t xml:space="preserve">[11] 真实姓名</w:t>
      </w:r>
    </w:p>
    <w:p w14:paraId="009D3EA2">
      <w:r xmlns:w="http://schemas.openxmlformats.org/wordprocessingml/2006/main">
        <w:t xml:space="preserve">[12] 七中高圆寺</w:t>
      </w:r>
    </w:p>
    <w:p w14:paraId="11BCC51B">
      <w:r xmlns:w="http://schemas.openxmlformats.org/wordprocessingml/2006/main">
        <w:t xml:space="preserve">[13] 稀有度</w:t>
      </w:r>
    </w:p>
    <w:p w14:paraId="10D5A43B">
      <w:r xmlns:w="http://schemas.openxmlformats.org/wordprocessingml/2006/main">
        <w:t xml:space="preserve">[14] 普通攻击</w:t>
      </w:r>
    </w:p>
    <w:p w14:paraId="4D4098F6">
      <w:r xmlns:w="http://schemas.openxmlformats.org/wordprocessingml/2006/main">
        <w:t xml:space="preserve">[15] 近战攻击（物理）</w:t>
      </w:r>
    </w:p>
    <w:p w14:paraId="7BB815C9">
      <w:r xmlns:w="http://schemas.openxmlformats.org/wordprocessingml/2006/main">
        <w:t xml:space="preserve">[16] 附属派系</w:t>
      </w:r>
    </w:p>
    <w:p w14:paraId="594ABC3D">
      <w:r xmlns:w="http://schemas.openxmlformats.org/wordprocessingml/2006/main">
        <w:t xml:space="preserve">[17] 战士（异界）</w:t>
      </w:r>
    </w:p>
    <w:p w14:paraId="25477C03">
      <w:r xmlns:w="http://schemas.openxmlformats.org/wordprocessingml/2006/main">
        <w:t xml:space="preserve">[18] 野岛佳奈</w:t>
      </w:r>
    </w:p>
    <w:p w14:paraId="0207D603">
      <w:r xmlns:w="http://schemas.openxmlformats.org/wordprocessingml/2006/main">
        <w:t xml:space="preserve">[19] 插图</w:t>
      </w:r>
    </w:p>
    <w:p w14:paraId="2210D071">
      <w:r xmlns:w="http://schemas.openxmlformats.org/wordprocessingml/2006/main">
        <w:t xml:space="preserve">[20] 饭团君</w:t>
      </w:r>
    </w:p>
    <w:p w14:paraId="29216A65">
      <w:r xmlns:w="http://schemas.openxmlformats.org/wordprocessingml/2006/main">
        <w:t xml:space="preserve">[21] SD字符</w:t>
      </w:r>
    </w:p>
    <w:p w14:paraId="2126BC1F">
      <w:r xmlns:w="http://schemas.openxmlformats.org/wordprocessingml/2006/main">
        <w:t xml:space="preserve">[22] 风味文字</w:t>
      </w:r>
    </w:p>
    <w:p w14:paraId="06588269">
      <w:r xmlns:w="http://schemas.openxmlformats.org/wordprocessingml/2006/main">
        <w:t xml:space="preserve">[23] “为了我和姐姐的未来，我愿意把我的力量借给你！”她是邪恶科学家迪拉斯特的阿克博士制造的艾斯卡莱尔（纱由香）的克隆体。由于不再被组织利用而被抛弃，她开始崇拜艾斯卡莱尔——她唯一剩下的联系——并将她视为姐姐。她一有机会就试图在纱由香身上释放自己的男性性欲。</w:t>
      </w:r>
    </w:p>
    <w:p w14:paraId="04766358">
      <w:r xmlns:w="http://schemas.openxmlformats.org/wordprocessingml/2006/main">
        <w:t xml:space="preserve">[24] 如何获得</w:t>
      </w:r>
    </w:p>
    <w:p w14:paraId="4EF7C756">
      <w:r xmlns:w="http://schemas.openxmlformats.org/wordprocessingml/2006/main">
        <w:t xml:space="preserve">[25] 活动“来自异次元的战士”奖励角色。可在角色兑换商店使用100个“兴奋种子”兑换。</w:t>
      </w:r>
    </w:p>
    <w:p w14:paraId="5C912F05">
      <w:r xmlns:w="http://schemas.openxmlformats.org/wordprocessingml/2006/main">
        <w:t xml:space="preserve">[26] 基础属性（⭐︎1）* 每提升一个⭐︎，属性值增加50%，⭐︎5时为⭐︎1值的3倍。</w:t>
      </w:r>
    </w:p>
    <w:p w14:paraId="1C59F231">
      <w:r xmlns:w="http://schemas.openxmlformats.org/wordprocessingml/2006/main">
        <w:t xml:space="preserve">[27] 级</w:t>
      </w:r>
    </w:p>
    <w:p w14:paraId="6E44C885">
      <w:r xmlns:w="http://schemas.openxmlformats.org/wordprocessingml/2006/main">
        <w:t xml:space="preserve">[28] 耐力</w:t>
      </w:r>
    </w:p>
    <w:p w14:paraId="3093C89B">
      <w:r xmlns:w="http://schemas.openxmlformats.org/wordprocessingml/2006/main">
        <w:t xml:space="preserve">[29] 攻击力</w:t>
      </w:r>
    </w:p>
    <w:p w14:paraId="443C529D">
      <w:r xmlns:w="http://schemas.openxmlformats.org/wordprocessingml/2006/main">
        <w:t xml:space="preserve">[30] 防御能力</w:t>
      </w:r>
    </w:p>
    <w:p w14:paraId="74BC48D2">
      <w:r xmlns:w="http://schemas.openxmlformats.org/wordprocessingml/2006/main">
        <w:t xml:space="preserve">[31] 魔力</w:t>
      </w:r>
    </w:p>
    <w:p w14:paraId="203F020A">
      <w:r xmlns:w="http://schemas.openxmlformats.org/wordprocessingml/2006/main">
        <w:t xml:space="preserve">[32] 魔法抗性</w:t>
      </w:r>
    </w:p>
    <w:p w14:paraId="7410A575">
      <w:r xmlns:w="http://schemas.openxmlformats.org/wordprocessingml/2006/main">
        <w:t xml:space="preserve">[33] 详细状态</w:t>
      </w:r>
    </w:p>
    <w:p w14:paraId="531DAC3C">
      <w:r xmlns:w="http://schemas.openxmlformats.org/wordprocessingml/2006/main">
        <w:t xml:space="preserve">[34] 准确性</w:t>
      </w:r>
    </w:p>
    <w:p w14:paraId="0553CB78">
      <w:r xmlns:w="http://schemas.openxmlformats.org/wordprocessingml/2006/main">
        <w:t xml:space="preserve">[35] 回避能力</w:t>
      </w:r>
    </w:p>
    <w:p w14:paraId="5624FC13">
      <w:r xmlns:w="http://schemas.openxmlformats.org/wordprocessingml/2006/main">
        <w:t xml:space="preserve">[36] 连击率</w:t>
      </w:r>
    </w:p>
    <w:p w14:paraId="689EF3DD">
      <w:r xmlns:w="http://schemas.openxmlformats.org/wordprocessingml/2006/main">
        <w:t xml:space="preserve">[37] 反击率</w:t>
      </w:r>
    </w:p>
    <w:p w14:paraId="4F273CD4">
      <w:r xmlns:w="http://schemas.openxmlformats.org/wordprocessingml/2006/main">
        <w:t xml:space="preserve">[38] 眩晕激活率</w:t>
      </w:r>
    </w:p>
    <w:p w14:paraId="01474370">
      <w:r xmlns:w="http://schemas.openxmlformats.org/wordprocessingml/2006/main">
        <w:t xml:space="preserve">[39] 抗眩晕能力</w:t>
      </w:r>
    </w:p>
    <w:p w14:paraId="395BE872">
      <w:r xmlns:w="http://schemas.openxmlformats.org/wordprocessingml/2006/main">
        <w:t xml:space="preserve">[40] 移动速度</w:t>
      </w:r>
    </w:p>
    <w:p w14:paraId="29B096B1">
      <w:r xmlns:w="http://schemas.openxmlformats.org/wordprocessingml/2006/main">
        <w:t xml:space="preserve">[41] 部署速度</w:t>
      </w:r>
    </w:p>
    <w:p w14:paraId="2777C52C">
      <w:r xmlns:w="http://schemas.openxmlformats.org/wordprocessingml/2006/main">
        <w:t xml:space="preserve">[42] 行动速度</w:t>
      </w:r>
    </w:p>
    <w:p w14:paraId="07B6B5F9">
      <w:r xmlns:w="http://schemas.openxmlformats.org/wordprocessingml/2006/main">
        <w:t xml:space="preserve">[43] 致命的装药量</w:t>
      </w:r>
    </w:p>
    <w:p w14:paraId="5EB12F27">
      <w:r xmlns:w="http://schemas.openxmlformats.org/wordprocessingml/2006/main">
        <w:t xml:space="preserve">[44] 特殊招式</w:t>
      </w:r>
    </w:p>
    <w:p w14:paraId="33A009E7">
      <w:r xmlns:w="http://schemas.openxmlformats.org/wordprocessingml/2006/main">
        <w:t xml:space="preserve">[45] 姓名</w:t>
      </w:r>
    </w:p>
    <w:p w14:paraId="6734741C">
      <w:r xmlns:w="http://schemas.openxmlformats.org/wordprocessingml/2006/main">
        <w:t xml:space="preserve">[46] 效应</w:t>
      </w:r>
    </w:p>
    <w:p w14:paraId="6AA10AB7">
      <w:r xmlns:w="http://schemas.openxmlformats.org/wordprocessingml/2006/main">
        <w:t xml:space="preserve">[47] 最深的伤痕</w:t>
      </w:r>
    </w:p>
    <w:p w14:paraId="09F271F5">
      <w:r xmlns:w="http://schemas.openxmlformats.org/wordprocessingml/2006/main">
        <w:t xml:space="preserve">[48] 持续 20 秒，每秒对敌方场地造成 1% 的持续伤害。</w:t>
      </w:r>
    </w:p>
    <w:p w14:paraId="32C7DF80">
      <w:r xmlns:w="http://schemas.openxmlformats.org/wordprocessingml/2006/main">
        <w:t xml:space="preserve">[49] 最深的伤痕</w:t>
      </w:r>
    </w:p>
    <w:p w14:paraId="516EBBAD">
      <w:r xmlns:w="http://schemas.openxmlformats.org/wordprocessingml/2006/main">
        <w:t xml:space="preserve">[50] 持续30秒，对敌方场地造成每秒1%的持续伤害。</w:t>
      </w:r>
    </w:p>
    <w:p w14:paraId="78968C88">
      <w:r xmlns:w="http://schemas.openxmlformats.org/wordprocessingml/2006/main">
        <w:t xml:space="preserve">[51] 独特效果</w:t>
      </w:r>
    </w:p>
    <w:p w14:paraId="00FBB1D7">
      <w:r xmlns:w="http://schemas.openxmlformats.org/wordprocessingml/2006/main">
        <w:t xml:space="preserve">[52] 姓名</w:t>
      </w:r>
    </w:p>
    <w:p w14:paraId="4513A09C">
      <w:r xmlns:w="http://schemas.openxmlformats.org/wordprocessingml/2006/main">
        <w:t xml:space="preserve">[53] 效应</w:t>
      </w:r>
    </w:p>
    <w:p w14:paraId="4931B5DF">
      <w:r xmlns:w="http://schemas.openxmlformats.org/wordprocessingml/2006/main">
        <w:t xml:space="preserve">[54] 姐姐~♪</w:t>
      </w:r>
    </w:p>
    <w:p w14:paraId="5680760A">
      <w:r xmlns:w="http://schemas.openxmlformats.org/wordprocessingml/2006/main">
        <w:t xml:space="preserve">[55] 体力下降时不会撤退（会留在场上直到受到伤害）</w:t>
      </w:r>
    </w:p>
    <w:p w14:paraId="45509F93">
      <w:r xmlns:w="http://schemas.openxmlformats.org/wordprocessingml/2006/main">
        <w:t xml:space="preserve">[56] 姐姐~♪+</w:t>
      </w:r>
    </w:p>
    <w:p w14:paraId="443AAE5C">
      <w:r xmlns:w="http://schemas.openxmlformats.org/wordprocessingml/2006/main">
        <w:t xml:space="preserve">[57] 耐力下降时不会撤退（会留在场上直到受到伤害）当耐力低于 10% 时，降低自身仇恨值 30 秒（仅触发一次）</w:t>
      </w:r>
    </w:p>
    <w:p w14:paraId="77859115">
      <w:r xmlns:w="http://schemas.openxmlformats.org/wordprocessingml/2006/main">
        <w:t xml:space="preserve">[58] 休闲服装照片</w:t>
      </w:r>
    </w:p>
    <w:p w14:paraId="48FED5F1">
      <w:r xmlns:w="http://schemas.openxmlformats.org/wordprocessingml/2006/main">
        <w:t xml:space="preserve">[59] 增强图像</w:t>
      </w:r>
    </w:p>
    <w:p w14:paraId="0F8CF1EE">
      <w:r xmlns:w="http://schemas.openxmlformats.org/wordprocessingml/2006/main">
        <w:t xml:space="preserve">[60] 语音 †</w:t>
      </w:r>
    </w:p>
    <w:p w14:paraId="660695BB">
      <w:r xmlns:w="http://schemas.openxmlformats.org/wordprocessingml/2006/main">
        <w:t xml:space="preserve">[61] 点击打开行列表</w:t>
      </w:r>
    </w:p>
    <w:p w14:paraId="27943F89">
      <w:r xmlns:w="http://schemas.openxmlformats.org/wordprocessingml/2006/main">
        <w:t xml:space="preserve">[62] 加入</w:t>
      </w:r>
    </w:p>
    <w:p w14:paraId="53643376">
      <w:r xmlns:w="http://schemas.openxmlformats.org/wordprocessingml/2006/main">
        <w:t xml:space="preserve">[63] 对话 1（转换后）</w:t>
      </w:r>
    </w:p>
    <w:p w14:paraId="40F05ED9">
      <w:r xmlns:w="http://schemas.openxmlformats.org/wordprocessingml/2006/main">
        <w:t xml:space="preserve">[64] 对话 2（转换后）</w:t>
      </w:r>
    </w:p>
    <w:p w14:paraId="41574A1F">
      <w:r xmlns:w="http://schemas.openxmlformats.org/wordprocessingml/2006/main">
        <w:t xml:space="preserve">[65] 对话 3（转变后）</w:t>
      </w:r>
    </w:p>
    <w:p w14:paraId="301DCE5D">
      <w:r xmlns:w="http://schemas.openxmlformats.org/wordprocessingml/2006/main">
        <w:t xml:space="preserve">[66] 对话 4（转换后）</w:t>
      </w:r>
    </w:p>
    <w:p w14:paraId="38273CC0">
      <w:r xmlns:w="http://schemas.openxmlformats.org/wordprocessingml/2006/main">
        <w:t xml:space="preserve">[67] 空闲 1（转换后）</w:t>
      </w:r>
    </w:p>
    <w:p w14:paraId="6D5237ED">
      <w:r xmlns:w="http://schemas.openxmlformats.org/wordprocessingml/2006/main">
        <w:t xml:space="preserve">[68] 空闲 2（转换后）</w:t>
      </w:r>
    </w:p>
    <w:p w14:paraId="653878CC">
      <w:r xmlns:w="http://schemas.openxmlformats.org/wordprocessingml/2006/main">
        <w:t xml:space="preserve">[69] 对话 1（转变前）</w:t>
      </w:r>
    </w:p>
    <w:p w14:paraId="0FE712B2">
      <w:r xmlns:w="http://schemas.openxmlformats.org/wordprocessingml/2006/main">
        <w:t xml:space="preserve">[70] 对话 2（转型前）</w:t>
      </w:r>
    </w:p>
    <w:p w14:paraId="255DAEED">
      <w:r xmlns:w="http://schemas.openxmlformats.org/wordprocessingml/2006/main">
        <w:t xml:space="preserve">[71] 对话 3（转变前）</w:t>
      </w:r>
    </w:p>
    <w:p w14:paraId="518C7C2E">
      <w:r xmlns:w="http://schemas.openxmlformats.org/wordprocessingml/2006/main">
        <w:t xml:space="preserve">[72] 对话 4（转变前）</w:t>
      </w:r>
    </w:p>
    <w:p w14:paraId="788C57F5">
      <w:r xmlns:w="http://schemas.openxmlformats.org/wordprocessingml/2006/main">
        <w:t xml:space="preserve">[73] 空闲 1（转换前）</w:t>
      </w:r>
    </w:p>
    <w:p w14:paraId="08A30A83">
      <w:r xmlns:w="http://schemas.openxmlformats.org/wordprocessingml/2006/main">
        <w:t xml:space="preserve">[74] 空闲 2（转换前）</w:t>
      </w:r>
    </w:p>
    <w:p w14:paraId="0BEF05A6">
      <w:r xmlns:w="http://schemas.openxmlformats.org/wordprocessingml/2006/main">
        <w:t xml:space="preserve">[75] 升级 1</w:t>
      </w:r>
    </w:p>
    <w:p w14:paraId="2DC2DAF3">
      <w:r xmlns:w="http://schemas.openxmlformats.org/wordprocessingml/2006/main">
        <w:t xml:space="preserve">[76] 耶，我变强了！</w:t>
      </w:r>
    </w:p>
    <w:p w14:paraId="5A809145">
      <w:r xmlns:w="http://schemas.openxmlformats.org/wordprocessingml/2006/main">
        <w:t xml:space="preserve">[77] 升级 2</w:t>
      </w:r>
    </w:p>
    <w:p w14:paraId="18FEF617">
      <w:r xmlns:w="http://schemas.openxmlformats.org/wordprocessingml/2006/main">
        <w:t xml:space="preserve">[78] 感觉不错？</w:t>
      </w:r>
    </w:p>
    <w:p w14:paraId="3A732869">
      <w:r xmlns:w="http://schemas.openxmlformats.org/wordprocessingml/2006/main">
        <w:t xml:space="preserve">[79] 升级 3</w:t>
      </w:r>
    </w:p>
    <w:p w14:paraId="2ECAD808">
      <w:r xmlns:w="http://schemas.openxmlformats.org/wordprocessingml/2006/main">
        <w:t xml:space="preserve">[80] 啊！？那是……你的弱点。</w:t>
      </w:r>
    </w:p>
    <w:p w14:paraId="1836E761">
      <w:r xmlns:w="http://schemas.openxmlformats.org/wordprocessingml/2006/main">
        <w:t xml:space="preserve">[81] 捕获</w:t>
      </w:r>
    </w:p>
    <w:p w14:paraId="799DF8CE">
      <w:r xmlns:w="http://schemas.openxmlformats.org/wordprocessingml/2006/main">
        <w:t xml:space="preserve">[82] 战斗开始 1</w:t>
      </w:r>
    </w:p>
    <w:p w14:paraId="48CA1BB2">
      <w:r xmlns:w="http://schemas.openxmlformats.org/wordprocessingml/2006/main">
        <w:t xml:space="preserve">[83] 通量爆炸节拍变化！</w:t>
      </w:r>
    </w:p>
    <w:p w14:paraId="5FCD635B">
      <w:r xmlns:w="http://schemas.openxmlformats.org/wordprocessingml/2006/main">
        <w:t xml:space="preserve">[84] 战斗开始 2</w:t>
      </w:r>
    </w:p>
    <w:p w14:paraId="64E43880">
      <w:r xmlns:w="http://schemas.openxmlformats.org/wordprocessingml/2006/main">
        <w:t xml:space="preserve">[85] 战斗参与 1</w:t>
      </w:r>
    </w:p>
    <w:p w14:paraId="077E858B">
      <w:r xmlns:w="http://schemas.openxmlformats.org/wordprocessingml/2006/main">
        <w:t xml:space="preserve">[86]看来轮到我了。</w:t>
      </w:r>
    </w:p>
    <w:p w14:paraId="12E1385F">
      <w:r xmlns:w="http://schemas.openxmlformats.org/wordprocessingml/2006/main">
        <w:t xml:space="preserve">[87] 战斗参与 2</w:t>
      </w:r>
    </w:p>
    <w:p w14:paraId="09DC1F95">
      <w:r xmlns:w="http://schemas.openxmlformats.org/wordprocessingml/2006/main">
        <w:t xml:space="preserve">[88] 明白了！我来帮你！</w:t>
      </w:r>
    </w:p>
    <w:p w14:paraId="43F362A1">
      <w:r xmlns:w="http://schemas.openxmlformats.org/wordprocessingml/2006/main">
        <w:t xml:space="preserve">[89] 战斗胜利 1</w:t>
      </w:r>
    </w:p>
    <w:p w14:paraId="0F8F9220">
      <w:r xmlns:w="http://schemas.openxmlformats.org/wordprocessingml/2006/main">
        <w:t xml:space="preserve">[90] 姐姐！你看到我尽力了吗？</w:t>
      </w:r>
    </w:p>
    <w:p w14:paraId="6615F414">
      <w:r xmlns:w="http://schemas.openxmlformats.org/wordprocessingml/2006/main">
        <w:t xml:space="preserve">[91] 战斗胜利 2</w:t>
      </w:r>
    </w:p>
    <w:p w14:paraId="40430587">
      <w:r xmlns:w="http://schemas.openxmlformats.org/wordprocessingml/2006/main">
        <w:t xml:space="preserve">[92] 这完全是荒谬的。</w:t>
      </w:r>
    </w:p>
    <w:p w14:paraId="1BC1596E">
      <w:r xmlns:w="http://schemas.openxmlformats.org/wordprocessingml/2006/main">
        <w:t xml:space="preserve">[93] 普通攻击 1</w:t>
      </w:r>
    </w:p>
    <w:p w14:paraId="7415C969">
      <w:r xmlns:w="http://schemas.openxmlformats.org/wordprocessingml/2006/main">
        <w:t xml:space="preserve">[94] 嘿！</w:t>
      </w:r>
    </w:p>
    <w:p w14:paraId="037E6AC4">
      <w:r xmlns:w="http://schemas.openxmlformats.org/wordprocessingml/2006/main">
        <w:t xml:space="preserve">[95] 普通攻击 2</w:t>
      </w:r>
    </w:p>
    <w:p w14:paraId="1869305D">
      <w:r xmlns:w="http://schemas.openxmlformats.org/wordprocessingml/2006/main">
        <w:t xml:space="preserve">[96] 嘿！</w:t>
      </w:r>
    </w:p>
    <w:p w14:paraId="2A06295B">
      <w:r xmlns:w="http://schemas.openxmlformats.org/wordprocessingml/2006/main">
        <w:t xml:space="preserve">[97] 普通攻击 3</w:t>
      </w:r>
    </w:p>
    <w:p w14:paraId="4A8717DE">
      <w:r xmlns:w="http://schemas.openxmlformats.org/wordprocessingml/2006/main">
        <w:t xml:space="preserve">[98] 独特效果激活 1</w:t>
      </w:r>
    </w:p>
    <w:p w14:paraId="75D92E7D">
      <w:r xmlns:w="http://schemas.openxmlformats.org/wordprocessingml/2006/main">
        <w:t xml:space="preserve">[99] -（由于始终处于活动状态，因此没有）</w:t>
      </w:r>
    </w:p>
    <w:p w14:paraId="6C7B9093">
      <w:r xmlns:w="http://schemas.openxmlformats.org/wordprocessingml/2006/main">
        <w:t xml:space="preserve">[100] 独特效果已激活 2</w:t>
      </w:r>
    </w:p>
    <w:p w14:paraId="73EF2AE5">
      <w:r xmlns:w="http://schemas.openxmlformats.org/wordprocessingml/2006/main">
        <w:t xml:space="preserve">[101] 特殊招式 1</w:t>
      </w:r>
    </w:p>
    <w:p w14:paraId="71ED62BF">
      <w:r xmlns:w="http://schemas.openxmlformats.org/wordprocessingml/2006/main">
        <w:t xml:space="preserve">[102] 我要把它撕成碎片。最深的伤疤！</w:t>
      </w:r>
    </w:p>
    <w:p w14:paraId="21271F3A">
      <w:r xmlns:w="http://schemas.openxmlformats.org/wordprocessingml/2006/main">
        <w:t xml:space="preserve">[103] 特殊招式 2</w:t>
      </w:r>
    </w:p>
    <w:p w14:paraId="4DFC295F">
      <w:r xmlns:w="http://schemas.openxmlformats.org/wordprocessingml/2006/main">
        <w:t xml:space="preserve">[104] 受到的伤害：1</w:t>
      </w:r>
    </w:p>
    <w:p w14:paraId="5794C12F">
      <w:r xmlns:w="http://schemas.openxmlformats.org/wordprocessingml/2006/main">
        <w:t xml:space="preserve">[105] 这算什么……</w:t>
      </w:r>
    </w:p>
    <w:p w14:paraId="25650CB0">
      <w:r xmlns:w="http://schemas.openxmlformats.org/wordprocessingml/2006/main">
        <w:t xml:space="preserve">[106] 受到的伤害：2</w:t>
      </w:r>
    </w:p>
    <w:p w14:paraId="12946F4B">
      <w:r xmlns:w="http://schemas.openxmlformats.org/wordprocessingml/2006/main">
        <w:t xml:space="preserve">[107] 咦！？</w:t>
      </w:r>
    </w:p>
    <w:p w14:paraId="49A43346">
      <w:r xmlns:w="http://schemas.openxmlformats.org/wordprocessingml/2006/main">
        <w:t xml:space="preserve">[108] 受到的伤害：3</w:t>
      </w:r>
    </w:p>
    <w:p w14:paraId="0E97697E">
      <w:r xmlns:w="http://schemas.openxmlformats.org/wordprocessingml/2006/main">
        <w:t xml:space="preserve">[109] 撤回</w:t>
      </w:r>
    </w:p>
    <w:p w14:paraId="095A8489">
      <w:r xmlns:w="http://schemas.openxmlformats.org/wordprocessingml/2006/main">
        <w:t xml:space="preserve">[110] 在游戏中 †</w:t>
      </w:r>
    </w:p>
    <w:p w14:paraId="05ADAC0D">
      <w:r xmlns:w="http://schemas.openxmlformats.org/wordprocessingml/2006/main">
        <w:t xml:space="preserve">[111] 当时，只有玩家拥有的角色中星级最高的角色才能作为支援角色显示，因此对于一些玩家来说，能否在本次活动中获得FM77并突破星级限制，会影响后续关卡的难度。顺便一提，这项限制已于2022年12月21日的更新中移除。</w:t>
      </w:r>
    </w:p>
    <w:p w14:paraId="4EC37D3F">
      <w:r xmlns:w="http://schemas.openxmlformats.org/wordprocessingml/2006/main">
        <w:t xml:space="preserve">[112] 虽然其详细统计数据显示平均行动速度和特殊攻击充能，但它也有许多高级统计数据，如命中率、闪避率和连击率。</w:t>
      </w:r>
    </w:p>
    <w:p w14:paraId="5E403050">
      <w:r xmlns:w="http://schemas.openxmlformats.org/wordprocessingml/2006/main">
        <w:t xml:space="preserve">[113] 由于拥有与神圣骑士弗洛雷尔相同的独特能力，只要不受到伤害，它就可以继续战斗，无论时间过去多久。</w:t>
      </w:r>
    </w:p>
    <w:p w14:paraId="4D67AE51">
      <w:r xmlns:w="http://schemas.openxmlformats.org/wordprocessingml/2006/main">
        <w:t xml:space="preserve">[114] 死神斯托娜的特殊技能（15秒）、毒冬柱月子的特殊技能（10秒）、魔女绮礼在部署完成后（15秒）以及七贤者夏缪尔在部署完成后（20秒）也能施加同样的减益效果。然而，这些技能持续时间较短，特殊技能槽难以充能，或者只能使用一次。因此，能否稳定地维持减益效果是FM77的一大特点。</w:t>
      </w:r>
    </w:p>
    <w:p w14:paraId="68FF657B">
      <w:r xmlns:w="http://schemas.openxmlformats.org/wordprocessingml/2006/main">
        <w:t xml:space="preserve">[115] 缺点在于，她的专属技能和特殊技能都缺乏即时效果。她的基础属性，例如攻击力，与她的稀有度相符，如果没有适当的突破，她在普通情况下往往火力不足。幸运的是，她现在是永久交换角色，因此可以通过在活动战斗中刷取“兴奋种子”来突破她的等级。</w:t>
      </w:r>
    </w:p>
    <w:p w14:paraId="46B150BF">
      <w:r xmlns:w="http://schemas.openxmlformats.org/wordprocessingml/2006/main">
        <w:t xml:space="preserve">[116] 这套装备提供了高度的自由度，非常适合进行各种尝试。例如，你可以使用火箭引擎、勇气姐妹和超级钻头来强化减益效果；也可以使用长发招财猫、眩晕帽和超级跑车来担任坦克；或者使用火箭引擎、冲击腰带和连击秘技来担任攻击手。如果你资源充足，还可以搭配束缚龟壳、闪电急躁或十二个β作为副装备，这将使装备的使用更加便捷。根据你的作战需求，并结合主力部队的实际情况来搭配装备。</w:t>
      </w:r>
    </w:p>
    <w:p w14:paraId="337503D1">
      <w:r xmlns:w="http://schemas.openxmlformats.org/wordprocessingml/2006/main">
        <w:t xml:space="preserve">[117] 在团队副本中，特殊技能的效果被视为减益效果，使团队副本首领受到的伤害增加10%。（也可以理解为增益效果，使友军造成的伤害增加10%。）其影响小于攻击力增益或防御力减益效果，但可以作为一种不与之重叠的减益效果使用。此外，与神圣骑士弗洛雷尔类似，可以通过留在战场上直到受到伤害来发挥独特的作用。如果在撤退前使用特殊技能，该减益效果还可以惠及后续单位。它与超强黄金帕西翁（防御）搭配效果极佳。虽然不如节拍音速阿喀琉斯，但由于后者是非常稀有的限定角色，如果你还没有获得它，那么它是装备的首选之一。</w:t>
      </w:r>
    </w:p>
    <w:p w14:paraId="557E3C17">
      <w:r xmlns:w="http://schemas.openxmlformats.org/wordprocessingml/2006/main">
        <w:t xml:space="preserve">[118] 在 B 宇宙中，根据阶段和策略的不同，它也可以成为策略的关键部分。</w:t>
      </w:r>
    </w:p>
    <w:p w14:paraId="59DBD8A3">
      <w:r xmlns:w="http://schemas.openxmlformats.org/wordprocessingml/2006/main">
        <w:t xml:space="preserve">[119] 琐事 †</w:t>
      </w:r>
    </w:p>
    <w:p w14:paraId="513677BB">
      <w:r xmlns:w="http://schemas.openxmlformats.org/wordprocessingml/2006/main">
        <w:t xml:space="preserve">[120] 一个经过改造的克隆女孩，她一心想念从她们的世界消失的姐姐。在她的介绍场景的开头，她完成了伟大的壮举，在没有使用节拍传送门的情况下，独自将自己传送到了“超级高战”的世界。</w:t>
      </w:r>
    </w:p>
    <w:p w14:paraId="3BC72840">
      <w:r xmlns:w="http://schemas.openxmlformats.org/wordprocessingml/2006/main">
        <w:t xml:space="preserve">[121] 在原作中，她未使用DDD，在本作中，她也同样在剧情事件中以普通状态战斗。正式加入队伍后，在她的加入故事中，她接受了ADDD，获得了超能战士的力量。因此，她变身后的外形与原作相同，但与原作不同的是，她在任务开始时的台词中加入了变身词“Flux Explosion Beat Change”，与其他战士一样。</w:t>
      </w:r>
    </w:p>
    <w:p w14:paraId="630E1486">
      <w:r xmlns:w="http://schemas.openxmlformats.org/wordprocessingml/2006/main">
        <w:t xml:space="preserve">[122] 描述文字写着“试图释放男性的性欲”，但这既不是笔误也不是比喻。原因可以从原作、活动剧情，或者至少从活动信息中找到（事实上，这一点在活动信息中已经明确说明）。此外，姐姐本人也并非完全反对，而是欣然接受。</w:t>
      </w:r>
    </w:p>
    <w:p w14:paraId="7C4A9497">
      <w:r xmlns:w="http://schemas.openxmlformats.org/wordprocessingml/2006/main">
        <w:t xml:space="preserve">[123] 身高155cm / 体重42kg / 三围B78・W57・H83 / 血型A / 生日8月17日</w:t>
      </w:r>
    </w:p>
    <w:p w14:paraId="38B12EAF">
      <w:r xmlns:w="http://schemas.openxmlformats.org/wordprocessingml/2006/main">
        <w:t xml:space="preserve">[124] 截至当前超高校级战争，身高：152cm / 三围：76 60 80 / 生日：8月15日，狮子座</w:t>
      </w:r>
    </w:p>
    <w:p w14:paraId="22382131">
      <w:r xmlns:w="http://schemas.openxmlformats.org/wordprocessingml/2006/main">
        <w:t xml:space="preserve">[125] 喜欢：姐姐（纱由香），做事时想到她 **** / 讨厌：玩弄生命的行为，对她身体的性骚扰言论 / 惯用手：右手 / 使用武器：死亡脉冲爪（爪子连接在护手上） / 特殊招式：'最深的伤痕'</w:t>
      </w:r>
    </w:p>
    <w:p w14:paraId="53430545">
      <w:r xmlns:w="http://schemas.openxmlformats.org/wordprocessingml/2006/main">
        <w:t xml:space="preserve">[126] 官方推特账号简介 †</w:t>
      </w:r>
    </w:p>
    <w:p w14:paraId="1AED1AAA">
      <w:r xmlns:w="http://schemas.openxmlformats.org/wordprocessingml/2006/main">
        <w:t xml:space="preserve">[127] 引言（PV）</w:t>
      </w:r>
    </w:p>
    <w:p w14:paraId="317E9B41">
      <w:r xmlns:w="http://schemas.openxmlformats.org/wordprocessingml/2006/main">
        <w:t xml:space="preserve">[128] 引言②（活动公告）</w:t>
      </w:r>
    </w:p>
    <w:p w14:paraId="2CF019A2">
      <w:r xmlns:w="http://schemas.openxmlformats.org/wordprocessingml/2006/main">
        <w:t xml:space="preserve">[129] 评论表 †</w:t>
      </w:r>
    </w:p>
    <w:p w14:paraId="48EB7B65">
      <w:r xmlns:w="http://schemas.openxmlformats.org/wordprocessingml/2006/main">
        <w:t xml:space="preserve">[130] 点击打开历史日志列表</w:t>
      </w:r>
    </w:p>
    <w:p w14:paraId="010D6F4B">
      <w:r xmlns:w="http://schemas.openxmlformats.org/wordprocessingml/2006/main">
        <w:t xml:space="preserve">[131] 末尾的数字越小，日志越旧。</w:t>
      </w:r>
    </w:p>
    <w:p w14:paraId="1DAC41B1">
      <w:r xmlns:w="http://schemas.openxmlformats.org/wordprocessingml/2006/main">
        <w:t xml:space="preserve">[132] 'Comments/FM77/' 没有子页面。</w:t>
      </w:r>
    </w:p>
    <w:p w14:paraId="6E59AB66">
      <w:r xmlns:w="http://schemas.openxmlformats.org/wordprocessingml/2006/main">
        <w:t xml:space="preserve">[133] 如果你只想看性爱场景，只需要提升她的好感度。在好感度达到3级并通关剧情后，被色情指挥官俘虏，即可观看战败后的性爱场景。 -- [41jtUTJZHkY] 2020-12-14 (周一) 22:02:23</w:t>
      </w:r>
    </w:p>
    <w:p w14:paraId="45AAA35B">
      <w:r xmlns:w="http://schemas.openxmlformats.org/wordprocessingml/2006/main">
        <w:t xml:space="preserve">[134] 不需要任何极限技就能看到色情场景。所有角色都一样。 -- [y1WRctxhg/6] 2020-12-14 (周一) 22:02:36</w:t>
      </w:r>
    </w:p>
    <w:p w14:paraId="574BBE4E">
      <w:r xmlns:w="http://schemas.openxmlformats.org/wordprocessingml/2006/main">
        <w:t xml:space="preserve">[135] 这只是你在每个好感度等级下可以看到下一个故事的次数。 -- [41jtUTJZHkY] 2020-12-14 (周一) 22:07:37</w:t>
      </w:r>
    </w:p>
    <w:p w14:paraId="4871E7CF">
      <w:r xmlns:w="http://schemas.openxmlformats.org/wordprocessingml/2006/main">
        <w:t xml:space="preserve">[136] 哦，我明白了，这很有帮助！ -- [jyAe1E/au.A] 2020-12-14 (周一) 22:08:19</w:t>
      </w:r>
    </w:p>
    <w:p w14:paraId="6A498B85">
      <w:r xmlns:w="http://schemas.openxmlformats.org/wordprocessingml/2006/main">
        <w:t xml:space="preserve">[137] 如果把它的基础伤害输出提升到最高，它就非常强力，所以几乎不会浪费它的作用。如果给它配上阿尔贝托，光靠攻击就能发挥很大的作用。——[K.BIOfcwD2o] 2020-12-15 (周二) 10:53:58</w:t>
      </w:r>
    </w:p>
    <w:p w14:paraId="429E4CEA">
      <w:r xmlns:w="http://schemas.openxmlformats.org/wordprocessingml/2006/main">
        <w:t xml:space="preserve">[138] 我听说连击不会影响能量槽，而且连击结束后要等下一次行动，所以如果想用特殊技的话，连击反而是个陷阱，是这样吗？ -- [PQ2QYO5xDaM] 2020-12-15 (周二) 15:46:05</w:t>
      </w:r>
    </w:p>
    <w:p w14:paraId="537DF18E">
      <w:r xmlns:w="http://schemas.openxmlformats.org/wordprocessingml/2006/main">
        <w:t xml:space="preserve">[139] 这其实不算陷阱吧？即使不涉及特殊招式，它本身也很强。角色越擅长留在场上，一次性的超级钻头就越没用。即使你因为优先考虑特殊招式而把“十神舞”也算进去，我认为剩下的最后一个选择要么是用“连击之谜”提升基础伤害，要么是用“龟壳”降低被击中的概率。——[PvOwNzA37Jw] 2020-12-15 (周二) 16:12:08</w:t>
      </w:r>
    </w:p>
    <w:p w14:paraId="03AE2474">
      <w:r xmlns:w="http://schemas.openxmlformats.org/wordprocessingml/2006/main">
        <w:t xml:space="preserve">[140] 我觉得五星的仁王纳豆比绳缚菊光更耐打。耐力消耗明显大于敌人攻击造成的伤害。——[WYlCNZzHeHk] 2020-12-17 (周四) 04:51:58</w:t>
      </w:r>
    </w:p>
    <w:p w14:paraId="0462675B">
      <w:r xmlns:w="http://schemas.openxmlformats.org/wordprocessingml/2006/main">
        <w:t xml:space="preserve">[141] ↑难道不是为了延长寿命，而是因为它本身寿命就长（耐力强），所以才采取龟缩策略，避免妨碍身后的同伴吗？ -- [NREPMDTiFA2] 2020-12-19 (周六) 10:02:26</w:t>
      </w:r>
    </w:p>
    <w:p w14:paraId="3C0901E1">
      <w:r xmlns:w="http://schemas.openxmlformats.org/wordprocessingml/2006/main">
        <w:t xml:space="preserve">[142] 目前，只要升级并用物理攻击，一个三星R级角色就足以轻松取胜，所以可以用毒晕技能辅助。毒晕技能是优先替换的装备，即使是未强化的R级角色也应该优先获得，而且几乎不可能记住每个角色都装备了什么。虽然没有五星FM角色就无法创建高难度活动，但未来或许会出现需要针对毒晕技能进行反制的活动（因为即使是新手玩家也能轻松创建反制角色）。——[oIZz/KWNm.2] 2020-12-19 (周六) 12:20:51</w:t>
      </w:r>
    </w:p>
    <w:p w14:paraId="4B9808F6">
      <w:r xmlns:w="http://schemas.openxmlformats.org/wordprocessingml/2006/main">
        <w:t xml:space="preserve">[143] 一条传送带、火箭引擎、护航队。我只想充分发挥满级单位的强大火力。——[N2ZLPvqnB0A] 2020-12-16 (周三) 10:29:57</w:t>
      </w:r>
    </w:p>
    <w:p w14:paraId="48131369">
      <w:r xmlns:w="http://schemas.openxmlformats.org/wordprocessingml/2006/main">
        <w:t xml:space="preserve">[144] 我觉得超级跑车很有用。因为它们能在附近停留很长时间，即使之后有猫式坦克赶到，它们也能吸收攻击。——[.pXyLAUgALo] 2020-12-19 (周六) 12:46:57</w:t>
      </w:r>
    </w:p>
    <w:p w14:paraId="37E4EAC3">
      <w:r xmlns:w="http://schemas.openxmlformats.org/wordprocessingml/2006/main">
        <w:t xml:space="preserve">[145] 考虑到特殊技能的效果，我认为关键在于保持隐蔽并持续使用特殊攻击。火箭筒和腰带容易吸引仇恨，从而抵消特殊技能的效果。我个人最终推荐十雀、纳豆和束缚龟壳。此外，用眩晕帽或生物武器替换频繁出现的龟壳也是个不错的选择。——[EQiiTzDUrGE] 2021-01-31 (周日) 16:05:01</w:t>
      </w:r>
    </w:p>
    <w:p w14:paraId="058C8F1D">
      <w:r xmlns:w="http://schemas.openxmlformats.org/wordprocessingml/2006/main">
        <w:t xml:space="preserve">[146] 我明白了……这很有帮助 -- [cTnJFsL0rWM] 2020-12-15 (周二) 22:29:03</w:t>
      </w:r>
    </w:p>
    <w:p w14:paraId="0BED2400">
      <w:r xmlns:w="http://schemas.openxmlformats.org/wordprocessingml/2006/main">
        <w:t xml:space="preserve">[147] 哦，所以我只需要继续攻击除色情画面以外的所有内容…… -- [ZM5TqkMVzSs] 2020-12-16 (周三) 01:16:33</w:t>
      </w:r>
    </w:p>
    <w:p w14:paraId="706AE84E">
      <w:r xmlns:w="http://schemas.openxmlformats.org/wordprocessingml/2006/main">
        <w:t xml:space="preserve">[148] 如果你用的是反击率高、攻击力强的坦克，即使你这么做，也可能最终击杀他们。——[PvOwNzA37Jw] 2020-12-16 (周三) 03:05:55</w:t>
      </w:r>
    </w:p>
    <w:p w14:paraId="3CD74091">
      <w:r xmlns:w="http://schemas.openxmlformats.org/wordprocessingml/2006/main">
        <w:t xml:space="preserve">[149] 我对重型之星有点犹豫，因为它每天都会空位。我想用能提升等级的装备填满那三个槽位。——[eCuhG1rbXME] 2020-12-17 (周四) 06:33:36</w:t>
      </w:r>
    </w:p>
    <w:p w14:paraId="4C94DAFF">
      <w:r xmlns:w="http://schemas.openxmlformats.org/wordprocessingml/2006/main">
        <w:t xml:space="preserve">[150] Defeat H 的指挥官是不是有点太强了？没想到玩 Defeat H 的时候我居然笑了而不是绝望。——[aZVj0Mxdzr.] 2020-12-20 (周日) 11:03:10</w:t>
      </w:r>
    </w:p>
    <w:p w14:paraId="3DDBC7DC">
      <w:r xmlns:w="http://schemas.openxmlformats.org/wordprocessingml/2006/main">
        <w:t xml:space="preserve">[151] 我因为性取向的原因对扶他不感兴趣，所以一直没理会，但读了这篇文章之后，我对卧室里发生的事情有点好奇了——[FFOm5UnCxbs] 2021-01-04 (周一) 10:27:53</w:t>
      </w:r>
    </w:p>
    <w:p w14:paraId="4EE88FC3">
      <w:r xmlns:w="http://schemas.openxmlformats.org/wordprocessingml/2006/main">
        <w:t xml:space="preserve">[152] 太有天赋了。我真庆幸养育了他。——[cTnJFsL0rWM] 2021-02-05 (周五) 00:45:40</w:t>
      </w:r>
    </w:p>
    <w:p w14:paraId="6D1181C8">
      <w:r xmlns:w="http://schemas.openxmlformats.org/wordprocessingml/2006/main">
        <w:t xml:space="preserve">[153] 就像弗洛雷尔一样，她不会在一段时间后撤退，所以她在这次突袭中发挥了微妙的作用。——[.pXyLAUgALo] 2021-02-11 (周四) 17:55:51</w:t>
      </w:r>
    </w:p>
    <w:p w14:paraId="7EBCB8F8">
      <w:r xmlns:w="http://schemas.openxmlformats.org/wordprocessingml/2006/main">
        <w:t xml:space="preserve">[154] 我敢打赌，现在的年轻人肯定不知道曾经有一款电脑叫这个名字——[xPIgiq9sqvA] 2021-05-25 (周二) 21:20:21</w:t>
      </w:r>
    </w:p>
    <w:p w14:paraId="290932AA">
      <w:r xmlns:w="http://schemas.openxmlformats.org/wordprocessingml/2006/main">
        <w:t xml:space="preserve">[155] 我也是。之前有传言说会很快重新发行，但我很感激。——[pVma4xGm2BQ] 2021-06-23 (周三) 20:21:14</w:t>
      </w:r>
    </w:p>
    <w:p w14:paraId="605C148F">
      <w:r xmlns:w="http://schemas.openxmlformats.org/wordprocessingml/2006/main">
        <w:t xml:space="preserve">[156] 我也一样，两次。我立刻用了一堆药把她的极限技升到满级。我正在拯救蕾酱，所以这很有帮助。——[VcshUry90AQ] 2021-06-24 (周四) 23:21:30</w:t>
      </w:r>
    </w:p>
    <w:p w14:paraId="4C87C6CF">
      <w:r xmlns:w="http://schemas.openxmlformats.org/wordprocessingml/2006/main">
        <w:t xml:space="preserve">[157] 因为米斯特莱恩是SR卡，所以她是原系列里稀有度最低的角色（´･ω･`）。真是可惜，因为我挺喜欢她这个角色的，不管她胯部的设计如何。希望她能出个新版本。——[PEDmwX759Wc] 2021-11-24 (周三) 21:01:45</w:t>
      </w:r>
    </w:p>
    <w:p w14:paraId="48F3F7AA">
      <w:r xmlns:w="http://schemas.openxmlformats.org/wordprocessingml/2006/main">
        <w:t xml:space="preserve">[158] 说到澡堂故事，奈奈香的胯部绝对是个热门话题。剑心他们既然要待在那里，迟早都会看到，而且感觉这会在异世界引发一场巨大的误会…… -- [wi491EvwG8M] 2022-01-03 (周一) 20:30:36</w:t>
      </w:r>
    </w:p>
    <w:p w14:paraId="4B6F63F8">
      <w:r xmlns:w="http://schemas.openxmlformats.org/wordprocessingml/2006/main">
        <w:t xml:space="preserve">[159] 那样的话，Beat FM（女声+男声）岂不是更好？……说实话，我看到杂志的时候很惊讶。——[ED8kiBHI.VE] 2022-05-23 (周一) 12:21:22</w:t>
      </w:r>
    </w:p>
    <w:p w14:paraId="26CFD529">
      <w:r xmlns:w="http://schemas.openxmlformats.org/wordprocessingml/2006/main">
        <w:t xml:space="preserve">[160] 是不是因为你在第一次活动的时候已经看过第一集了？ -- [ge/KhBeLo4A] 2022-05-30 (周一) 09:03:51</w:t>
      </w:r>
    </w:p>
    <w:p w14:paraId="532316B6">
      <w:r xmlns:w="http://schemas.openxmlformats.org/wordprocessingml/2006/main">
        <w:t xml:space="preserve">[161] 啊，我明白了。所以你不能随时玩。它在我的手机浏览器上运行不正常，所以我只有在应用上线后才登录并认真玩……我应该至少先看看剧情的。谢谢你的回复。-- [6D8MD/X3SF2] 2022-05-30 (周一) 20:01:09</w:t>
      </w:r>
    </w:p>
    <w:p w14:paraId="556C0CFD">
      <w:r xmlns:w="http://schemas.openxmlformats.org/wordprocessingml/2006/main">
        <w:t xml:space="preserve">[162] 六月份的一篇博文中提到正在考虑此事，但没有找到具体细节。——[5TALGnYt5TA] 2022年6月7日（周二）17:16:15</w:t>
      </w:r>
    </w:p>
    <w:p w14:paraId="2DFF5B0A">
      <w:r xmlns:w="http://schemas.openxmlformats.org/wordprocessingml/2006/main">
        <w:t xml:space="preserve">[163] 我有阴茎可以吗？我完全不介意！但是——[wxdKV4EOEIs] 2022-06-08 (周三) 11:22:15</w:t>
      </w:r>
    </w:p>
    <w:p w14:paraId="7FC0A816">
      <w:r xmlns:w="http://schemas.openxmlformats.org/wordprocessingml/2006/main">
        <w:t xml:space="preserve">[164] 真的在考虑吗？我希望是……但下面这个是真的吗？哈哈，真的吗？——[oB.Zea5hysY] 2022-06-12 (周日) 19:00:54</w:t>
      </w:r>
    </w:p>
    <w:p w14:paraId="70416D95">
      <w:r xmlns:w="http://schemas.openxmlformats.org/wordprocessingml/2006/main">
        <w:t xml:space="preserve">[165] B-Unit 在视频中已经成为一个相当重要的角色，所以这肯定会引出第二起和第三起与男性生殖器有关的事件！！ -- [gDEcJQxCI5k] 2022-08-31 (周三) 11:28:42</w:t>
      </w:r>
    </w:p>
    <w:p w14:paraId="74E8052F">
      <w:r xmlns:w="http://schemas.openxmlformats.org/wordprocessingml/2006/main">
        <w:t xml:space="preserve">[166] 我隐约记得，但我觉得不是。在H场景插图中，无论是原版还是重制版都有血迹，而且在漫画版中，当她因为主动发生性行为而被惩罚时，她说这是她的第一次，所以这可能是《Escalation Heroines》独有的设定。——[Az/4e6mbcn6] 2024-12-15 (周日) 23:37:23</w:t>
      </w:r>
    </w:p>
    <w:p w14:paraId="1862A1AD">
      <w:r xmlns:w="http://schemas.openxmlformats.org/wordprocessingml/2006/main">
        <w:t xml:space="preserve">[167] - 她的胸部略微丰满（对比与左臂重叠的部分更容易看出） - 武器与右臂交界处的形状略有变化 - 右侧衣物出现褶皱 - 从肚脐周围到下腹部有阴影（下腹部的竖线现在清晰可见） 大概就是这些。请注意，所有这些都是变身之后的变化；据我观察，变身之前她的胸部或其他部位没有任何变化。和往常一样，在全裸站立插图中，她的生殖器部位没有马赛克或白色颜料遮盖。 -- [d0.gtVR9b5I] 2026-01-24 (周六) 23:35:20</w:t>
      </w:r>
    </w:p>
    <w:p w14:paraId="1F3D28B7">
      <w:r xmlns:w="http://schemas.openxmlformats.org/wordprocessingml/2006/main">
        <w:t xml:space="preserve">[168] 我致以最深切的慰问 -- [/dMWVZHFyF.] 2026-03-18 (星期三) 11:27:22</w:t>
      </w:r>
    </w:p>
    <w:p w14:paraId="2929F58B">
      <w:r xmlns:w="http://schemas.openxmlformats.org/wordprocessingml/2006/main">
        <w:t xml:space="preserve">[169] ←使用棋盘前请务必阅读规则。</w:t>
      </w:r>
    </w:p>
    <w:p w14:paraId="1203BFFA">
      <w:r xmlns:w="http://schemas.openxmlformats.org/wordprocessingml/2006/main">
        <w:t xml:space="preserve">[170] 关于规则 †</w:t>
      </w:r>
    </w:p>
    <w:p w14:paraId="17B6FD0C">
      <w:r xmlns:w="http://schemas.openxmlformats.org/wordprocessingml/2006/main">
        <w:t xml:space="preserve">[171] 请不要抱怨或批评页面编辑者。如果您对其他人的编辑有意见，请通过“提供替代方案”或“自行编辑”的方式进行建设性沟通。</w:t>
      </w:r>
    </w:p>
    <w:p w14:paraId="18047806">
      <w:r xmlns:w="http://schemas.openxmlformats.org/wordprocessingml/2006/main">
        <w:t xml:space="preserve">[172] 请勿发布个人网站或其他禁止未经授权链接的网站的网址。</w:t>
      </w:r>
    </w:p>
    <w:p w14:paraId="2078A5FB">
      <w:r xmlns:w="http://schemas.openxmlformats.org/wordprocessingml/2006/main">
        <w:t xml:space="preserve">[173] 关于违反规则的帖子 †</w:t>
      </w:r>
    </w:p>
    <w:p w14:paraId="686EB6D8">
      <w:r xmlns:w="http://schemas.openxmlformats.org/wordprocessingml/2006/main">
        <w:t xml:space="preserve">[174] 禁止发布以下类型的帖子，因为它们容易造成干扰。</w:t>
      </w:r>
    </w:p>
    <w:p w14:paraId="54BA4AC8">
      <w:r xmlns:w="http://schemas.openxmlformats.org/wordprocessingml/2006/main">
        <w:t xml:space="preserve">[175]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70F7CCD7">
      <w:r xmlns:w="http://schemas.openxmlformats.org/wordprocessingml/2006/main">
        <w:t xml:space="preserve">[176] 其他包括使用此维基的人、官方管理员、艺术家、配音演员、现实生活中的个人以及 Twitter 用户等群体。</w:t>
      </w:r>
    </w:p>
    <w:p w14:paraId="4099D272">
      <w:r xmlns:w="http://schemas.openxmlformats.org/wordprocessingml/2006/main">
        <w:t xml:space="preserve">[177] 关于向管理层提交的帖子，我们容忍可以解释为用户反馈的评论，例如“我希望他们改进这一点”、“我希望他们尽快修复错误”和“维护时间太长了”，但我们不容忍使用辱骂性语言贬低管理层。</w:t>
      </w:r>
    </w:p>
    <w:p w14:paraId="5F5678F8">
      <w:r xmlns:w="http://schemas.openxmlformats.org/wordprocessingml/2006/main">
        <w:t xml:space="preserve">[178] 将讨论和意见交流视为“诽谤或对抗他人”是错误的。然而，在讨论或意见交流中使用辱骂性语言、贬低他人、挑衅他人或在缺乏明确证据的情况下发表言论，都是违法行为。说话时务必注意自己的言辞。</w:t>
      </w:r>
    </w:p>
    <w:p w14:paraId="747788B4">
      <w:r xmlns:w="http://schemas.openxmlformats.org/wordprocessingml/2006/main">
        <w:t xml:space="preserve">[179] 攻击性评论是指使用“做这个”或“做那个”等强烈命令、“使用粗俗语言”、“采取居高临下的态度”或“挑衅”的评论。</w:t>
      </w:r>
    </w:p>
    <w:p w14:paraId="6CDD39C4">
      <w:r xmlns:w="http://schemas.openxmlformats.org/wordprocessingml/2006/main">
        <w:t xml:space="preserve">[180] 禁止发布冒犯现有玩家的帖子，例如“还有人玩这个游戏吗？”或“这个游戏已经凉了”。这并不意味着您完全不能发表任何负面言论，而是指那些超出单纯负面评价范围，构成诽谤或诋毁的帖子将被禁止发布。</w:t>
      </w:r>
    </w:p>
    <w:p w14:paraId="0FFA7211">
      <w:r xmlns:w="http://schemas.openxmlformats.org/wordprocessingml/2006/main">
        <w:t xml:space="preserve">[181] 公开羞辱他人，包括泄露他人的游戏内名称或UID</w:t>
      </w:r>
    </w:p>
    <w:p w14:paraId="21E2EC68">
      <w:r xmlns:w="http://schemas.openxmlformats.org/wordprocessingml/2006/main">
        <w:t xml:space="preserve">[182] 但是，允许分享有助于游戏攻略的信息和视频。</w:t>
      </w:r>
    </w:p>
    <w:p w14:paraId="6913BD21">
      <w:r xmlns:w="http://schemas.openxmlformats.org/wordprocessingml/2006/main">
        <w:t xml:space="preserve">[183] 参考其他应用程序</w:t>
      </w:r>
    </w:p>
    <w:p w14:paraId="24A41A4C">
      <w:r xmlns:w="http://schemas.openxmlformats.org/wordprocessingml/2006/main">
        <w:t xml:space="preserve">[184] 在多个论坛上多次发帖</w:t>
      </w:r>
    </w:p>
    <w:p w14:paraId="2C4A33A3">
      <w:r xmlns:w="http://schemas.openxmlformats.org/wordprocessingml/2006/main">
        <w:t xml:space="preserve">[185] 写一串没有意义的字符</w:t>
      </w:r>
    </w:p>
    <w:p w14:paraId="0966EED2">
      <w:r xmlns:w="http://schemas.openxmlformats.org/wordprocessingml/2006/main">
        <w:t xml:space="preserve">[186] 关于作弊和利用漏洞的帖子</w:t>
      </w:r>
    </w:p>
    <w:p w14:paraId="63F6ED43">
      <w:r xmlns:w="http://schemas.openxmlformats.org/wordprocessingml/2006/main">
        <w:t xml:space="preserve">[187] 最好的办法是忽略违反规则的帖子。上钩或反驳只会让事情变得更糟。</w:t>
      </w:r>
    </w:p>
    <w:p w14:paraId="720200D6">
      <w:r xmlns:w="http://schemas.openxmlformats.org/wordprocessingml/2006/main">
        <w:t xml:space="preserve">[188] *在上述规则中，“诽谤”指的是在没有客观证据的情况下诋毁和贬低他人。将所有批评性文章都归为“诽谤”是不正确的，所以请务必谨慎。</w:t>
      </w:r>
    </w:p>
    <w:p w14:paraId="49A4DF50">
      <w:r xmlns:w="http://schemas.openxmlformats.org/wordprocessingml/2006/main">
        <w:t xml:space="preserve">[189] 关于修改和删除发帖日志 †</w:t>
      </w:r>
    </w:p>
    <w:p w14:paraId="6F0DCBAC">
      <w:r xmlns:w="http://schemas.openxmlformats.org/wordprocessingml/2006/main">
        <w:t xml:space="preserve">[190] 但是，允许更正印刷错误、遗漏和字体颜色。（他人出于善意所做的更正也允许。）</w:t>
      </w:r>
    </w:p>
    <w:p w14:paraId="2FCD2FE4">
      <w:r xmlns:w="http://schemas.openxmlformats.org/wordprocessingml/2006/main">
        <w:t xml:space="preserve">[191] 作为例外情况，您可以删除自己的帖子，但事后必须向管理员报告。此外，删除时，请将整个评论替换为以下文本，而不是完全删除：&amp;color(#ff0000){''发帖人已删除''};</w:t>
      </w:r>
    </w:p>
    <w:p w14:paraId="79746D49">
      <w:r xmlns:w="http://schemas.openxmlformats.org/wordprocessingml/2006/main">
        <w:t xml:space="preserve">[192] 关于评论违反规则的帖子 †</w:t>
      </w:r>
    </w:p>
    <w:p w14:paraId="3B2C429B">
      <w:r xmlns:w="http://schemas.openxmlformats.org/wordprocessingml/2006/main">
        <w:t xml:space="preserve">[193] 您可以自行注释掉上述任何违反规则的评论，无需管理员许可。但是，注释掉评论后，请务必在“违规举报公告板”上进行举报。请使用“违规举报公告板”上的举报模板。</w:t>
      </w:r>
    </w:p>
    <w:p w14:paraId="7C8CADEA">
      <w:r xmlns:w="http://schemas.openxmlformats.org/wordprocessingml/2006/main">
        <w:t xml:space="preserve">[194] 未经 CO 报告公告板报告而被评论删除的帖子将被恢复，而评论删除帖子的人将受到处罚。</w:t>
      </w:r>
    </w:p>
    <w:p w14:paraId="1E06CA5A">
      <w:r xmlns:w="http://schemas.openxmlformats.org/wordprocessingml/2006/main">
        <w:t xml:space="preserve">[195] 如果您反复向 CO 举报公告板举报不违反规则的帖子，我们将认为您是自私的，并将对您实施发帖和编辑限制。</w:t>
      </w:r>
    </w:p>
    <w:p w14:paraId="6194D611">
      <w:r xmlns:w="http://schemas.openxmlformats.org/wordprocessingml/2006/main">
        <w:t xml:space="preserve">[196] 管理员可酌情恢复 CO 报告公告板上不违反规则的报告。</w:t>
      </w:r>
    </w:p>
    <w:p w14:paraId="718A0F8D">
      <w:r xmlns:w="http://schemas.openxmlformats.org/wordprocessingml/2006/main">
        <w:t xml:space="preserve">[197] 我们再次要求您不要评论那些并未违反规则的评论。（例如，诸如“虽然不违反规则，但显然是在挑衅”、“恶作剧”或“评论整个帖子”之类的主观判断。）</w:t>
      </w:r>
    </w:p>
    <w:p w14:paraId="29B5D18C">
      <w:r xmlns:w="http://schemas.openxmlformats.org/wordprocessingml/2006/main">
        <w:t xml:space="preserve">[198] 关于不违反规则但“冒犯性”的帖子 †</w:t>
      </w:r>
    </w:p>
    <w:p w14:paraId="364F1C7D">
      <w:r xmlns:w="http://schemas.openxmlformats.org/wordprocessingml/2006/main">
        <w:t xml:space="preserve">[199] 即使帖子内容具有冒犯性，除非违反版规，否则不会被删除。由于每个人对冒犯性帖子的界定标准不尽相同，请使用 NGID 功能隐藏评论，而不是参与争论或挑衅。</w:t>
      </w:r>
    </w:p>
    <w:p w14:paraId="746931EA">
      <w:r xmlns:w="http://schemas.openxmlformats.org/wordprocessingml/2006/main">
        <w:t xml:space="preserve">[200] 挑衅难道不是一种违规行为吗？†</w:t>
      </w:r>
    </w:p>
    <w:p w14:paraId="40235562">
      <w:r xmlns:w="http://schemas.openxmlformats.org/wordprocessingml/2006/main">
        <w:t xml:space="preserve">[201] 每个人对“煽动性言论”的定义都大相径庭，因此我们不认为这是违规行为。如果您认为某条评论具有煽动性，请使用 NGID 功能将其隐藏。</w:t>
      </w:r>
    </w:p>
    <w:p w14:paraId="0946CA7A">
      <w:r xmlns:w="http://schemas.openxmlformats.org/wordprocessingml/2006/main">
        <w:t xml:space="preserve">[202] 抱怨难道不算违法吗？†</w:t>
      </w:r>
    </w:p>
    <w:p w14:paraId="1A01852B">
      <w:r xmlns:w="http://schemas.openxmlformats.org/wordprocessingml/2006/main">
        <w:t xml:space="preserve">[203] 一般而言，抱怨本身并不构成违规。但是，针对本作品的负面宣传、诽谤、辱骂性语言以及超出抱怨范围的对抗性言论均构成违规。如果您认为抱怨内容冒犯了您，请使用 NGID 功能隐藏相关评论。</w:t>
      </w:r>
    </w:p>
    <w:p w14:paraId="172EBBCC">
      <w:r xmlns:w="http://schemas.openxmlformats.org/wordprocessingml/2006/main">
        <w:t xml:space="preserve">[204] 如果您不确定某个帖子是否违反规则，该怎么办？ †</w:t>
      </w:r>
    </w:p>
    <w:p w14:paraId="48AA79DE">
      <w:r xmlns:w="http://schemas.openxmlformats.org/wordprocessingml/2006/main">
        <w:t xml:space="preserve">[205] 有些帖子内容含糊不清，难以判断是否违规。评论删除这类含糊不清的帖子可能会导致问题，所以请不要评论删除，而是使用 NGID 功能将评论隐藏起来。</w:t>
      </w:r>
    </w:p>
    <w:p w14:paraId="2D111834">
      <w:r xmlns:w="http://schemas.openxmlformats.org/wordprocessingml/2006/main">
        <w:t xml:space="preserve">[206] 对屡犯者的处罚 †</w:t>
      </w:r>
    </w:p>
    <w:p w14:paraId="18BBC398">
      <w:r xmlns:w="http://schemas.openxmlformats.org/wordprocessingml/2006/main">
        <w:t xml:space="preserve">[207] 屡次违反规则或发布特别恶意的帖子，管理员可酌情予以处罚，例如“禁止访问”或“限制发帖”。</w:t>
      </w:r>
    </w:p>
    <w:p w14:paraId="0DC77497">
      <w:r xmlns:w="http://schemas.openxmlformats.org/wordprocessingml/2006/main">
        <w:t xml:space="preserve">[208] 如果您对进一步改进有任何建议，请通过 Wiki 管理公告板与我们联系。</w:t>
      </w:r>
    </w:p>
    <w:p w14:paraId="572075D4"/>
    <w:p w14:paraId="1C2C3BD7">
      <w:r xmlns:w="http://schemas.openxmlformats.org/wordprocessingml/2006/main">
        <w:rPr>
          <w:b/>
        </w:rPr>
        <w:t xml:space="preserve">A002</w:t>
      </w:r>
    </w:p>
    <w:p w14:paraId="5286C146">
      <w:r xmlns:w="http://schemas.openxmlformats.org/wordprocessingml/2006/main">
        <w:t xml:space="preserve">[0] 索引：所有角色 | SSR 角色 | SR 角色 | R 角色</w:t>
      </w:r>
    </w:p>
    <w:p w14:paraId="395E88FE">
      <w:r xmlns:w="http://schemas.openxmlformats.org/wordprocessingml/2006/main">
        <w:t xml:space="preserve">[1] 基本信息</w:t>
      </w:r>
    </w:p>
    <w:p w14:paraId="2AC556AD">
      <w:r xmlns:w="http://schemas.openxmlformats.org/wordprocessingml/2006/main">
        <w:t xml:space="preserve">[2] 语音</w:t>
      </w:r>
    </w:p>
    <w:p w14:paraId="4F2912AA">
      <w:r xmlns:w="http://schemas.openxmlformats.org/wordprocessingml/2006/main">
        <w:t xml:space="preserve">[3] 在游戏中</w:t>
      </w:r>
    </w:p>
    <w:p w14:paraId="116E2944">
      <w:r xmlns:w="http://schemas.openxmlformats.org/wordprocessingml/2006/main">
        <w:t xml:space="preserve">[4] 琐事</w:t>
      </w:r>
    </w:p>
    <w:p w14:paraId="0555473C">
      <w:r xmlns:w="http://schemas.openxmlformats.org/wordprocessingml/2006/main">
        <w:t xml:space="preserve">[5] 官方推特账号介绍</w:t>
      </w:r>
    </w:p>
    <w:p w14:paraId="415437D3">
      <w:r xmlns:w="http://schemas.openxmlformats.org/wordprocessingml/2006/main">
        <w:t xml:space="preserve">[6] 评论表单</w:t>
      </w:r>
    </w:p>
    <w:p w14:paraId="1A4246FE">
      <w:r xmlns:w="http://schemas.openxmlformats.org/wordprocessingml/2006/main">
        <w:t xml:space="preserve">[7] 基本信息 †</w:t>
      </w:r>
    </w:p>
    <w:p w14:paraId="7CC6AEB9">
      <w:r xmlns:w="http://schemas.openxmlformats.org/wordprocessingml/2006/main">
        <w:t xml:space="preserve">[8] 变换图像</w:t>
      </w:r>
    </w:p>
    <w:p w14:paraId="214B50A0">
      <w:r xmlns:w="http://schemas.openxmlformats.org/wordprocessingml/2006/main">
        <w:t xml:space="preserve">[9] 简介</w:t>
      </w:r>
    </w:p>
    <w:p w14:paraId="24CE0FB7">
      <w:r xmlns:w="http://schemas.openxmlformats.org/wordprocessingml/2006/main">
        <w:t xml:space="preserve">[10] 姓名</w:t>
      </w:r>
    </w:p>
    <w:p w14:paraId="588AEE9D">
      <w:r xmlns:w="http://schemas.openxmlformats.org/wordprocessingml/2006/main">
        <w:t xml:space="preserve">[11] 闪电女士</w:t>
      </w:r>
    </w:p>
    <w:p w14:paraId="7E2C6794">
      <w:r xmlns:w="http://schemas.openxmlformats.org/wordprocessingml/2006/main">
        <w:t xml:space="preserve">[12] 真实姓名</w:t>
      </w:r>
    </w:p>
    <w:p w14:paraId="07B829F7">
      <w:r xmlns:w="http://schemas.openxmlformats.org/wordprocessingml/2006/main">
        <w:t xml:space="preserve">[13] 西尔维娅·桑达</w:t>
      </w:r>
    </w:p>
    <w:p w14:paraId="1497B00E">
      <w:r xmlns:w="http://schemas.openxmlformats.org/wordprocessingml/2006/main">
        <w:t xml:space="preserve">[14] 稀有度</w:t>
      </w:r>
    </w:p>
    <w:p w14:paraId="6395C039">
      <w:r xmlns:w="http://schemas.openxmlformats.org/wordprocessingml/2006/main">
        <w:t xml:space="preserve">[15] 普通攻击</w:t>
      </w:r>
    </w:p>
    <w:p w14:paraId="0D8DCEE4">
      <w:r xmlns:w="http://schemas.openxmlformats.org/wordprocessingml/2006/main">
        <w:t xml:space="preserve">[16] 远程攻击（魔法）</w:t>
      </w:r>
    </w:p>
    <w:p w14:paraId="2BEC93DA">
      <w:r xmlns:w="http://schemas.openxmlformats.org/wordprocessingml/2006/main">
        <w:t xml:space="preserve">[17] 附属派系</w:t>
      </w:r>
    </w:p>
    <w:p w14:paraId="3E52CAE4">
      <w:r xmlns:w="http://schemas.openxmlformats.org/wordprocessingml/2006/main">
        <w:t xml:space="preserve">[18] 闪光忍者（久世）</w:t>
      </w:r>
    </w:p>
    <w:p w14:paraId="7CB0AE68">
      <w:r xmlns:w="http://schemas.openxmlformats.org/wordprocessingml/2006/main">
        <w:t xml:space="preserve">[19] 明石由纪</w:t>
      </w:r>
    </w:p>
    <w:p w14:paraId="11B7A55D">
      <w:r xmlns:w="http://schemas.openxmlformats.org/wordprocessingml/2006/main">
        <w:t xml:space="preserve">[20] 插图</w:t>
      </w:r>
    </w:p>
    <w:p w14:paraId="430E810C">
      <w:r xmlns:w="http://schemas.openxmlformats.org/wordprocessingml/2006/main">
        <w:t xml:space="preserve">[21] 草坂总司</w:t>
      </w:r>
    </w:p>
    <w:p w14:paraId="11EDFD05">
      <w:r xmlns:w="http://schemas.openxmlformats.org/wordprocessingml/2006/main">
        <w:t xml:space="preserve">[22] SD字符</w:t>
      </w:r>
    </w:p>
    <w:p w14:paraId="1B026F1D">
      <w:r xmlns:w="http://schemas.openxmlformats.org/wordprocessingml/2006/main">
        <w:t xml:space="preserve">[23] 风味文字</w:t>
      </w:r>
    </w:p>
    <w:p w14:paraId="6050C40C">
      <w:r xmlns:w="http://schemas.openxmlformats.org/wordprocessingml/2006/main">
        <w:t xml:space="preserve">[24] “嘿！交给我吧，老大！我不会对需要帮助的人置之不理！”她的全名是米塔·玛丽娜·西尔维娅。她的父亲是一位普通的日裔美国人，但她的祖先是使用雷电忍术的忍者，西尔维娅通过返祖现象继承了这种能力。她使用的电击枪是无害的，只会指向目标，控制电击的方向。</w:t>
      </w:r>
    </w:p>
    <w:p w14:paraId="1A6F386B">
      <w:r xmlns:w="http://schemas.openxmlformats.org/wordprocessingml/2006/main">
        <w:t xml:space="preserve">[25] 如何获得</w:t>
      </w:r>
    </w:p>
    <w:p w14:paraId="02CF5648">
      <w:r xmlns:w="http://schemas.openxmlformats.org/wordprocessingml/2006/main">
        <w:t xml:space="preserve">[26] 标准扭蛋</w:t>
      </w:r>
    </w:p>
    <w:p w14:paraId="1CBCDE18">
      <w:r xmlns:w="http://schemas.openxmlformats.org/wordprocessingml/2006/main">
        <w:t xml:space="preserve">[27] 基础属性（1星）* 每增加1星+50%，5星时为1星值的3倍</w:t>
      </w:r>
    </w:p>
    <w:p w14:paraId="37F19729">
      <w:r xmlns:w="http://schemas.openxmlformats.org/wordprocessingml/2006/main">
        <w:t xml:space="preserve">[28] 级</w:t>
      </w:r>
    </w:p>
    <w:p w14:paraId="17F93C5E">
      <w:r xmlns:w="http://schemas.openxmlformats.org/wordprocessingml/2006/main">
        <w:t xml:space="preserve">[29] 耐力</w:t>
      </w:r>
    </w:p>
    <w:p w14:paraId="5DB51A41">
      <w:r xmlns:w="http://schemas.openxmlformats.org/wordprocessingml/2006/main">
        <w:t xml:space="preserve">[30] 攻击力</w:t>
      </w:r>
    </w:p>
    <w:p w14:paraId="0E0C6C68">
      <w:r xmlns:w="http://schemas.openxmlformats.org/wordprocessingml/2006/main">
        <w:t xml:space="preserve">[31] 防御能力</w:t>
      </w:r>
    </w:p>
    <w:p w14:paraId="6CD658D3">
      <w:r xmlns:w="http://schemas.openxmlformats.org/wordprocessingml/2006/main">
        <w:t xml:space="preserve">[32] 魔力</w:t>
      </w:r>
    </w:p>
    <w:p w14:paraId="204B781B">
      <w:r xmlns:w="http://schemas.openxmlformats.org/wordprocessingml/2006/main">
        <w:t xml:space="preserve">[33] 魔法抗性</w:t>
      </w:r>
    </w:p>
    <w:p w14:paraId="153346AB">
      <w:r xmlns:w="http://schemas.openxmlformats.org/wordprocessingml/2006/main">
        <w:t xml:space="preserve">[34] 详细状态</w:t>
      </w:r>
    </w:p>
    <w:p w14:paraId="1B7452EC">
      <w:r xmlns:w="http://schemas.openxmlformats.org/wordprocessingml/2006/main">
        <w:t xml:space="preserve">[35] 准确性</w:t>
      </w:r>
    </w:p>
    <w:p w14:paraId="0D00D3EE">
      <w:r xmlns:w="http://schemas.openxmlformats.org/wordprocessingml/2006/main">
        <w:t xml:space="preserve">[36] 回避能力</w:t>
      </w:r>
    </w:p>
    <w:p w14:paraId="49AC4289">
      <w:r xmlns:w="http://schemas.openxmlformats.org/wordprocessingml/2006/main">
        <w:t xml:space="preserve">[37] 连续命中率</w:t>
      </w:r>
    </w:p>
    <w:p w14:paraId="552313CF">
      <w:r xmlns:w="http://schemas.openxmlformats.org/wordprocessingml/2006/main">
        <w:t xml:space="preserve">[38] 反击率</w:t>
      </w:r>
    </w:p>
    <w:p w14:paraId="22D6DCC5">
      <w:r xmlns:w="http://schemas.openxmlformats.org/wordprocessingml/2006/main">
        <w:t xml:space="preserve">[39] 眩晕激活率</w:t>
      </w:r>
    </w:p>
    <w:p w14:paraId="60B419FB">
      <w:r xmlns:w="http://schemas.openxmlformats.org/wordprocessingml/2006/main">
        <w:t xml:space="preserve">[40] 眩晕抗性</w:t>
      </w:r>
    </w:p>
    <w:p w14:paraId="0C559291">
      <w:r xmlns:w="http://schemas.openxmlformats.org/wordprocessingml/2006/main">
        <w:t xml:space="preserve">[41] 移动速度</w:t>
      </w:r>
    </w:p>
    <w:p w14:paraId="304631A4">
      <w:r xmlns:w="http://schemas.openxmlformats.org/wordprocessingml/2006/main">
        <w:t xml:space="preserve">[42] 部署速度</w:t>
      </w:r>
    </w:p>
    <w:p w14:paraId="72A9A681">
      <w:r xmlns:w="http://schemas.openxmlformats.org/wordprocessingml/2006/main">
        <w:t xml:space="preserve">[43] 行动速度</w:t>
      </w:r>
    </w:p>
    <w:p w14:paraId="799808F6">
      <w:r xmlns:w="http://schemas.openxmlformats.org/wordprocessingml/2006/main">
        <w:t xml:space="preserve">[44] 特别收费金额</w:t>
      </w:r>
    </w:p>
    <w:p w14:paraId="7237A9D8">
      <w:r xmlns:w="http://schemas.openxmlformats.org/wordprocessingml/2006/main">
        <w:t xml:space="preserve">[45] 特殊招式</w:t>
      </w:r>
    </w:p>
    <w:p w14:paraId="60CEE5E4">
      <w:r xmlns:w="http://schemas.openxmlformats.org/wordprocessingml/2006/main">
        <w:t xml:space="preserve">[46] 姓名</w:t>
      </w:r>
    </w:p>
    <w:p w14:paraId="07C7C068">
      <w:r xmlns:w="http://schemas.openxmlformats.org/wordprocessingml/2006/main">
        <w:t xml:space="preserve">[47] 效应</w:t>
      </w:r>
    </w:p>
    <w:p w14:paraId="410467F9">
      <w:r xmlns:w="http://schemas.openxmlformats.org/wordprocessingml/2006/main">
        <w:t xml:space="preserve">[48] 闪电突破</w:t>
      </w:r>
    </w:p>
    <w:p w14:paraId="3156D50A">
      <w:r xmlns:w="http://schemas.openxmlformats.org/wordprocessingml/2006/main">
        <w:t xml:space="preserve">[49] 对单个敌人造成 6 倍魔法伤害。眩晕几率 +50%。</w:t>
      </w:r>
    </w:p>
    <w:p w14:paraId="6C55D9C9">
      <w:r xmlns:w="http://schemas.openxmlformats.org/wordprocessingml/2006/main">
        <w:t xml:space="preserve">[50] 闪电突破+</w:t>
      </w:r>
    </w:p>
    <w:p w14:paraId="18F4D8AC">
      <w:r xmlns:w="http://schemas.openxmlformats.org/wordprocessingml/2006/main">
        <w:t xml:space="preserve">[51] 对单个敌人造成9倍魔法伤害。眩晕几率+50%。</w:t>
      </w:r>
    </w:p>
    <w:p w14:paraId="7D43319C">
      <w:r xmlns:w="http://schemas.openxmlformats.org/wordprocessingml/2006/main">
        <w:t xml:space="preserve">[52] 独特效果</w:t>
      </w:r>
    </w:p>
    <w:p w14:paraId="4F1C8A2A">
      <w:r xmlns:w="http://schemas.openxmlformats.org/wordprocessingml/2006/main">
        <w:t xml:space="preserve">[53] 姓名</w:t>
      </w:r>
    </w:p>
    <w:p w14:paraId="3EABB54E">
      <w:r xmlns:w="http://schemas.openxmlformats.org/wordprocessingml/2006/main">
        <w:t xml:space="preserve">[54] 效应</w:t>
      </w:r>
    </w:p>
    <w:p w14:paraId="5418BF91">
      <w:r xmlns:w="http://schemas.openxmlformats.org/wordprocessingml/2006/main">
        <w:t xml:space="preserve">[55] 带电体类型</w:t>
      </w:r>
    </w:p>
    <w:p w14:paraId="4AFCA857">
      <w:r xmlns:w="http://schemas.openxmlformats.org/wordprocessingml/2006/main">
        <w:t xml:space="preserve">[56] 自身免疫眩晕</w:t>
      </w:r>
    </w:p>
    <w:p w14:paraId="0C7E501D">
      <w:r xmlns:w="http://schemas.openxmlformats.org/wordprocessingml/2006/main">
        <w:t xml:space="preserve">[57] 带电体类型 +</w:t>
      </w:r>
    </w:p>
    <w:p w14:paraId="6A590E50">
      <w:r xmlns:w="http://schemas.openxmlformats.org/wordprocessingml/2006/main">
        <w:t xml:space="preserve">[58] 在场上时，使所有友军单位免疫眩晕。</w:t>
      </w:r>
    </w:p>
    <w:p w14:paraId="39DC44F7">
      <w:r xmlns:w="http://schemas.openxmlformats.org/wordprocessingml/2006/main">
        <w:t xml:space="preserve">[59] 休闲服装照片</w:t>
      </w:r>
    </w:p>
    <w:p w14:paraId="6CD801D6">
      <w:r xmlns:w="http://schemas.openxmlformats.org/wordprocessingml/2006/main">
        <w:t xml:space="preserve">[60] 增强图像</w:t>
      </w:r>
    </w:p>
    <w:p w14:paraId="5B1A9766">
      <w:r xmlns:w="http://schemas.openxmlformats.org/wordprocessingml/2006/main">
        <w:t xml:space="preserve">[61] 语音 †</w:t>
      </w:r>
    </w:p>
    <w:p w14:paraId="56CDB98C">
      <w:r xmlns:w="http://schemas.openxmlformats.org/wordprocessingml/2006/main">
        <w:t xml:space="preserve">[62] 点击打开行列表</w:t>
      </w:r>
    </w:p>
    <w:p w14:paraId="6E5B703F">
      <w:r xmlns:w="http://schemas.openxmlformats.org/wordprocessingml/2006/main">
        <w:t xml:space="preserve">[63] 加入</w:t>
      </w:r>
    </w:p>
    <w:p w14:paraId="130BDAEC">
      <w:r xmlns:w="http://schemas.openxmlformats.org/wordprocessingml/2006/main">
        <w:t xml:space="preserve">[64] 对话 1（转换后）</w:t>
      </w:r>
    </w:p>
    <w:p w14:paraId="6E7E3C5A">
      <w:r xmlns:w="http://schemas.openxmlformats.org/wordprocessingml/2006/main">
        <w:t xml:space="preserve">[65] 对话 2（转换后）</w:t>
      </w:r>
    </w:p>
    <w:p w14:paraId="644214A9">
      <w:r xmlns:w="http://schemas.openxmlformats.org/wordprocessingml/2006/main">
        <w:t xml:space="preserve">[66] 对话 3（转换后）</w:t>
      </w:r>
    </w:p>
    <w:p w14:paraId="15EE8B83">
      <w:r xmlns:w="http://schemas.openxmlformats.org/wordprocessingml/2006/main">
        <w:t xml:space="preserve">[67] 对话 4（转换后）</w:t>
      </w:r>
    </w:p>
    <w:p w14:paraId="0F21DFD0">
      <w:r xmlns:w="http://schemas.openxmlformats.org/wordprocessingml/2006/main">
        <w:t xml:space="preserve">[68] 空闲 1（转换后）</w:t>
      </w:r>
    </w:p>
    <w:p w14:paraId="6E7C7296">
      <w:r xmlns:w="http://schemas.openxmlformats.org/wordprocessingml/2006/main">
        <w:t xml:space="preserve">[69] 空闲 2（转换后）</w:t>
      </w:r>
    </w:p>
    <w:p w14:paraId="5266F082">
      <w:r xmlns:w="http://schemas.openxmlformats.org/wordprocessingml/2006/main">
        <w:t xml:space="preserve">[70] 对话 1（转变前）</w:t>
      </w:r>
    </w:p>
    <w:p w14:paraId="38005573">
      <w:r xmlns:w="http://schemas.openxmlformats.org/wordprocessingml/2006/main">
        <w:t xml:space="preserve">[71] 对话 2（转变前）</w:t>
      </w:r>
    </w:p>
    <w:p w14:paraId="7FFC6AE5">
      <w:r xmlns:w="http://schemas.openxmlformats.org/wordprocessingml/2006/main">
        <w:t xml:space="preserve">[72] 对话 3（转变前）</w:t>
      </w:r>
    </w:p>
    <w:p w14:paraId="6BBF9DDD">
      <w:r xmlns:w="http://schemas.openxmlformats.org/wordprocessingml/2006/main">
        <w:t xml:space="preserve">[73] 对话 4（转变前）</w:t>
      </w:r>
    </w:p>
    <w:p w14:paraId="7E2D1156">
      <w:r xmlns:w="http://schemas.openxmlformats.org/wordprocessingml/2006/main">
        <w:t xml:space="preserve">[74] 空闲 1（转换前）</w:t>
      </w:r>
    </w:p>
    <w:p w14:paraId="427F63A2">
      <w:r xmlns:w="http://schemas.openxmlformats.org/wordprocessingml/2006/main">
        <w:t xml:space="preserve">[75] 空闲 2（转换前）</w:t>
      </w:r>
    </w:p>
    <w:p w14:paraId="1BA7491F">
      <w:r xmlns:w="http://schemas.openxmlformats.org/wordprocessingml/2006/main">
        <w:t xml:space="preserve">[76] 升级 1</w:t>
      </w:r>
    </w:p>
    <w:p w14:paraId="0EA25204">
      <w:r xmlns:w="http://schemas.openxmlformats.org/wordprocessingml/2006/main">
        <w:t xml:space="preserve">[77] 这感觉真好，不是吗？</w:t>
      </w:r>
    </w:p>
    <w:p w14:paraId="27EB86C0">
      <w:r xmlns:w="http://schemas.openxmlformats.org/wordprocessingml/2006/main">
        <w:t xml:space="preserve">[78] 升级 2</w:t>
      </w:r>
    </w:p>
    <w:p w14:paraId="45846B09">
      <w:r xmlns:w="http://schemas.openxmlformats.org/wordprocessingml/2006/main">
        <w:t xml:space="preserve">[79] 啊！哈……那感觉真不错，你知道吗？</w:t>
      </w:r>
    </w:p>
    <w:p w14:paraId="14D7AB04">
      <w:r xmlns:w="http://schemas.openxmlformats.org/wordprocessingml/2006/main">
        <w:t xml:space="preserve">[80] 升级 3</w:t>
      </w:r>
    </w:p>
    <w:p w14:paraId="2AE1C1B8">
      <w:r xmlns:w="http://schemas.openxmlformats.org/wordprocessingml/2006/main">
        <w:t xml:space="preserve">[81] 嗯！那、那个地方！呼！？</w:t>
      </w:r>
    </w:p>
    <w:p w14:paraId="3A7025DF">
      <w:r xmlns:w="http://schemas.openxmlformats.org/wordprocessingml/2006/main">
        <w:t xml:space="preserve">[82] 捕获</w:t>
      </w:r>
    </w:p>
    <w:p w14:paraId="3C489936">
      <w:r xmlns:w="http://schemas.openxmlformats.org/wordprocessingml/2006/main">
        <w:t xml:space="preserve">[83] 战斗开始 1</w:t>
      </w:r>
    </w:p>
    <w:p w14:paraId="4B2D478D">
      <w:r xmlns:w="http://schemas.openxmlformats.org/wordprocessingml/2006/main">
        <w:t xml:space="preserve">[84] 战斗开始 2</w:t>
      </w:r>
    </w:p>
    <w:p w14:paraId="2414158A">
      <w:r xmlns:w="http://schemas.openxmlformats.org/wordprocessingml/2006/main">
        <w:t xml:space="preserve">[85] 战斗参与 1</w:t>
      </w:r>
    </w:p>
    <w:p w14:paraId="4CCEB685">
      <w:r xmlns:w="http://schemas.openxmlformats.org/wordprocessingml/2006/main">
        <w:t xml:space="preserve">[86] 嘿，来吧！</w:t>
      </w:r>
    </w:p>
    <w:p w14:paraId="1FD0F70B">
      <w:r xmlns:w="http://schemas.openxmlformats.org/wordprocessingml/2006/main">
        <w:t xml:space="preserve">[87] 战斗参与 2</w:t>
      </w:r>
    </w:p>
    <w:p w14:paraId="0AF13FE5">
      <w:r xmlns:w="http://schemas.openxmlformats.org/wordprocessingml/2006/main">
        <w:t xml:space="preserve">[88] 好的，交给我吧！</w:t>
      </w:r>
    </w:p>
    <w:p w14:paraId="6BC3E200">
      <w:r xmlns:w="http://schemas.openxmlformats.org/wordprocessingml/2006/main">
        <w:t xml:space="preserve">[89] 战斗胜利 1</w:t>
      </w:r>
    </w:p>
    <w:p w14:paraId="4B36E13E">
      <w:r xmlns:w="http://schemas.openxmlformats.org/wordprocessingml/2006/main">
        <w:t xml:space="preserve">[90] 你有权保持沉默吗……？哦，好吧！</w:t>
      </w:r>
    </w:p>
    <w:p w14:paraId="5A5B5BF0">
      <w:r xmlns:w="http://schemas.openxmlformats.org/wordprocessingml/2006/main">
        <w:t xml:space="preserve">[91] 战斗胜利 2</w:t>
      </w:r>
    </w:p>
    <w:p w14:paraId="3CAAAAAF">
      <w:r xmlns:w="http://schemas.openxmlformats.org/wordprocessingml/2006/main">
        <w:t xml:space="preserve">[92] 普通攻击 1</w:t>
      </w:r>
    </w:p>
    <w:p w14:paraId="672DB643">
      <w:r xmlns:w="http://schemas.openxmlformats.org/wordprocessingml/2006/main">
        <w:t xml:space="preserve">[93] 我不会让你逃走的！</w:t>
      </w:r>
    </w:p>
    <w:p w14:paraId="6DABF6CE">
      <w:r xmlns:w="http://schemas.openxmlformats.org/wordprocessingml/2006/main">
        <w:t xml:space="preserve">[94] 普通攻击 2</w:t>
      </w:r>
    </w:p>
    <w:p w14:paraId="2F5FE4BE">
      <w:r xmlns:w="http://schemas.openxmlformats.org/wordprocessingml/2006/main">
        <w:t xml:space="preserve">[95] 普通攻击 3</w:t>
      </w:r>
    </w:p>
    <w:p w14:paraId="79590373">
      <w:r xmlns:w="http://schemas.openxmlformats.org/wordprocessingml/2006/main">
        <w:t xml:space="preserve">[96] 接招！</w:t>
      </w:r>
    </w:p>
    <w:p w14:paraId="5EE36980">
      <w:r xmlns:w="http://schemas.openxmlformats.org/wordprocessingml/2006/main">
        <w:t xml:space="preserve">[97] 独特效果激活 1</w:t>
      </w:r>
    </w:p>
    <w:p w14:paraId="282A7A6F">
      <w:r xmlns:w="http://schemas.openxmlformats.org/wordprocessingml/2006/main">
        <w:t xml:space="preserve">[98] - （由于始终处于激活状态，因此不适用）</w:t>
      </w:r>
    </w:p>
    <w:p w14:paraId="041B6F21">
      <w:r xmlns:w="http://schemas.openxmlformats.org/wordprocessingml/2006/main">
        <w:t xml:space="preserve">[99] 独特效果激活 2</w:t>
      </w:r>
    </w:p>
    <w:p w14:paraId="447A1CE7">
      <w:r xmlns:w="http://schemas.openxmlformats.org/wordprocessingml/2006/main">
        <w:t xml:space="preserve">[100] 独特效果激活 3</w:t>
      </w:r>
    </w:p>
    <w:p w14:paraId="4BCDC334">
      <w:r xmlns:w="http://schemas.openxmlformats.org/wordprocessingml/2006/main">
        <w:t xml:space="preserve">[101] 特殊招式 1</w:t>
      </w:r>
    </w:p>
    <w:p w14:paraId="4521AFB6">
      <w:r xmlns:w="http://schemas.openxmlformats.org/wordprocessingml/2006/main">
        <w:t xml:space="preserve">[102] 蓄力！准备好了吗？！“闪电！”</w:t>
      </w:r>
    </w:p>
    <w:p w14:paraId="7F3E5C8E">
      <w:r xmlns:w="http://schemas.openxmlformats.org/wordprocessingml/2006/main">
        <w:t xml:space="preserve">[103] 特殊招式 2</w:t>
      </w:r>
    </w:p>
    <w:p w14:paraId="359C3F31">
      <w:r xmlns:w="http://schemas.openxmlformats.org/wordprocessingml/2006/main">
        <w:t xml:space="preserve">[104] 受到的伤害：1</w:t>
      </w:r>
    </w:p>
    <w:p w14:paraId="5F2272B6">
      <w:r xmlns:w="http://schemas.openxmlformats.org/wordprocessingml/2006/main">
        <w:t xml:space="preserve">[105] 受到的伤害：2</w:t>
      </w:r>
    </w:p>
    <w:p w14:paraId="667FD1FA">
      <w:r xmlns:w="http://schemas.openxmlformats.org/wordprocessingml/2006/main">
        <w:t xml:space="preserve">[106] 受到的伤害：3</w:t>
      </w:r>
    </w:p>
    <w:p w14:paraId="6DBEE2BC">
      <w:r xmlns:w="http://schemas.openxmlformats.org/wordprocessingml/2006/main">
        <w:t xml:space="preserve">[107] 撤回</w:t>
      </w:r>
    </w:p>
    <w:p w14:paraId="3D89282D">
      <w:r xmlns:w="http://schemas.openxmlformats.org/wordprocessingml/2006/main">
        <w:t xml:space="preserve">[108] 该死的……！</w:t>
      </w:r>
    </w:p>
    <w:p w14:paraId="1BF5CD17">
      <w:r xmlns:w="http://schemas.openxmlformats.org/wordprocessingml/2006/main">
        <w:t xml:space="preserve">[109] 在游戏中 †</w:t>
      </w:r>
    </w:p>
    <w:p w14:paraId="18A062FF">
      <w:r xmlns:w="http://schemas.openxmlformats.org/wordprocessingml/2006/main">
        <w:t xml:space="preserve">[110] 该角色拥有单体终极魔法攻击，并具有免疫眩晕的独特效果。在R级角色中，其魔法攻击力较高，但行动速度较慢（6），终极技能的充能时间也不算特别长。其优势在于极高的眩晕触发率。与其他魔法攻击型角色一样，其普通攻击必定命中，并拥有0.8倍的伤害倍率。大多数敌人的魔法抗性低于防御力，因此在低等级时，其造成的伤害甚至可能高于物理攻击。</w:t>
      </w:r>
    </w:p>
    <w:p w14:paraId="51ACE76A">
      <w:r xmlns:w="http://schemas.openxmlformats.org/wordprocessingml/2006/main">
        <w:t xml:space="preserve">[111] 游戏初期，这是所有稀有度角色中唯一拥有单体魔法攻击特殊技能的角色。即使现在，它仍然很稀有。它是低稀有度角色中唯一拥有这种技能的角色。</w:t>
      </w:r>
    </w:p>
    <w:p w14:paraId="60F0D6A2">
      <w:r xmlns:w="http://schemas.openxmlformats.org/wordprocessingml/2006/main">
        <w:t xml:space="preserve">[112] 当她的独特效果觉醒后，会作用于全军，使她无需依赖眩晕帽也能稳定战场。不过，可以通过在副装备栏位放置多余的装备来抵消这一效果，因此没有必要强行觉醒，但她作为避雷针的形象也不错。闪光忍者刹那觉醒强化后也拥有这种范围眩晕免疫能力，而魔女芙塔芭觉醒前就已具备此能力。</w:t>
      </w:r>
    </w:p>
    <w:p w14:paraId="2C5DE296">
      <w:r xmlns:w="http://schemas.openxmlformats.org/wordprocessingml/2006/main">
        <w:t xml:space="preserve">[113] 虽然装备“蜜糖王子”后对付团队副本首领“黄金蜜糖”效果显著，但雷霆自身的特殊技能冷却时间较短，因此优先级不高。只有在有多余的装备时才值得装备。</w:t>
      </w:r>
    </w:p>
    <w:p w14:paraId="25038D34">
      <w:r xmlns:w="http://schemas.openxmlformats.org/wordprocessingml/2006/main">
        <w:t xml:space="preserve">[114] 装备推荐包括会说话的老虎、闪亮的栗子、冲击腰带和连击之谜。会说话的老虎比火箭引擎更容易获得，而且可以强化，这对魔法角色来说是一个优势。闪亮的栗子可以造成可观的眩晕效果。连击之谜可以提升高魔法值（攻击力）但行动速度慢的角色的火力，但要注意的是，它无法积攒特殊攻击能量，也无法在连续攻击中造成眩晕，因此其优势会受到一定限制。如果装备招财猫和超级跑车，可以利用眩晕免疫、高反击率和魔法值，将角色用作副坦克，但反击中也无法造成眩晕。</w:t>
      </w:r>
    </w:p>
    <w:p w14:paraId="7C943F0A">
      <w:r xmlns:w="http://schemas.openxmlformats.org/wordprocessingml/2006/main">
        <w:t xml:space="preserve">[115] 还有性能优异的神圣骑士决斗，他也是 R 级魔法攻击者，而且一般来说，培养他比较容易。</w:t>
      </w:r>
    </w:p>
    <w:p w14:paraId="55505B16">
      <w:r xmlns:w="http://schemas.openxmlformats.org/wordprocessingml/2006/main">
        <w:t xml:space="preserve">[116] 琐事 †</w:t>
      </w:r>
    </w:p>
    <w:p w14:paraId="43B0B225">
      <w:r xmlns:w="http://schemas.openxmlformats.org/wordprocessingml/2006/main">
        <w:t xml:space="preserve">[117] 一名在美国被发掘的警察，使用一种利用自身带电能力的电击枪进行战斗。他在美国被誉为英雄，拥有类似某个变种人团队或蜘蛛侠的超自然能力。换句话说，他是这个世界上罕见的“在公众面前以英雄身份战斗”的人。</w:t>
      </w:r>
    </w:p>
    <w:p w14:paraId="2CCBADB8">
      <w:r xmlns:w="http://schemas.openxmlformats.org/wordprocessingml/2006/main">
        <w:t xml:space="preserve">[118] 我自己也曾有过类似的经历，所以我也很喜欢超级英雄剧，在美国的时候我还看过《强军》（Strong Army），这是日本特摄剧的本土化版本（本质上是对《金刚战士》（Power Rangers）的戏仿）。你是什么时候接触到真正的特摄剧粉丝的呢？</w:t>
      </w:r>
    </w:p>
    <w:p w14:paraId="000080AC">
      <w:r xmlns:w="http://schemas.openxmlformats.org/wordprocessingml/2006/main">
        <w:t xml:space="preserve">[119] 从他的外表和名字很难判断，但他是一名魔法攻击单位，隶属于闪光忍者（九世上弦之兵团）。</w:t>
      </w:r>
    </w:p>
    <w:p w14:paraId="32BA2F03">
      <w:r xmlns:w="http://schemas.openxmlformats.org/wordprocessingml/2006/main">
        <w:t xml:space="preserve">[120] 在活动“Lance 5D ～孤身一人的少女们～”中，再次解释了她在美国从事艺人活动，并透露她的活动和周边商品销售是她的主要收入来源。这可以看作是她为何在主线剧情和活动中出场较少的另一种解释。</w:t>
      </w:r>
    </w:p>
    <w:p w14:paraId="101247E8">
      <w:r xmlns:w="http://schemas.openxmlformats.org/wordprocessingml/2006/main">
        <w:t xml:space="preserve">[121] 官方推特账号简介 †</w:t>
      </w:r>
    </w:p>
    <w:p w14:paraId="16D26B74">
      <w:r xmlns:w="http://schemas.openxmlformats.org/wordprocessingml/2006/main">
        <w:t xml:space="preserve">[122] 引言（PV）</w:t>
      </w:r>
    </w:p>
    <w:p w14:paraId="7AE0FB73">
      <w:r xmlns:w="http://schemas.openxmlformats.org/wordprocessingml/2006/main">
        <w:t xml:space="preserve">[123] 评论表 †</w:t>
      </w:r>
    </w:p>
    <w:p w14:paraId="28A5675C">
      <w:r xmlns:w="http://schemas.openxmlformats.org/wordprocessingml/2006/main">
        <w:t xml:space="preserve">[124] 点击打开历史日志列表</w:t>
      </w:r>
    </w:p>
    <w:p w14:paraId="53C34A0A">
      <w:r xmlns:w="http://schemas.openxmlformats.org/wordprocessingml/2006/main">
        <w:t xml:space="preserve">[125] 末尾的数字越小，日志越旧。</w:t>
      </w:r>
    </w:p>
    <w:p w14:paraId="3EAE9F1F">
      <w:r xmlns:w="http://schemas.openxmlformats.org/wordprocessingml/2006/main">
        <w:t xml:space="preserve">[126] 'Comments/Ms.Lightning/' 没有子页面。</w:t>
      </w:r>
    </w:p>
    <w:p w14:paraId="12EC9B84">
      <w:r xmlns:w="http://schemas.openxmlformats.org/wordprocessingml/2006/main">
        <w:t xml:space="preserve">[127] LV50 ☆1 属性：体力：775 攻击力：0 防御力：93 魔力：138 魔抗：100 -- [PvOwNzA37Jw] 2020-12-14 (周一) 16:26:59</w:t>
      </w:r>
    </w:p>
    <w:p w14:paraId="1CDA02A9">
      <w:r xmlns:w="http://schemas.openxmlformats.org/wordprocessingml/2006/main">
        <w:t xml:space="preserve">[128] 这是我写的，但我被斯坦误导了……难怪即使使用栗木设备也不太好。我收回我说过的话。——[fDCL3hAOt7M] 2021-01-10 (周日) 11:20:29</w:t>
      </w:r>
    </w:p>
    <w:p w14:paraId="4BEA8DCE">
      <w:r xmlns:w="http://schemas.openxmlformats.org/wordprocessingml/2006/main">
        <w:t xml:space="preserve">[129] 事件蜂蜜其实没那么难对付，对吧？ -- [WYlCNZzHeHk] 2021-01-08 (周五) 16:55:04</w:t>
      </w:r>
    </w:p>
    <w:p w14:paraId="473BCD92">
      <w:r xmlns:w="http://schemas.openxmlformats.org/wordprocessingml/2006/main">
        <w:t xml:space="preserve">[130] 添加此技能是因为该技能有+50%的眩晕几率。 -- [4bMgk2HDoQ6] 2020-12-26 (周六) 12:09:06</w:t>
      </w:r>
    </w:p>
    <w:p w14:paraId="73C5D729">
      <w:r xmlns:w="http://schemas.openxmlformats.org/wordprocessingml/2006/main">
        <w:t xml:space="preserve">[131] 我想看我和乌拉拉聊特摄…… -- [/vx8jsxqZ4A] 2020-12-29 (周二) 11:03:47</w:t>
      </w:r>
    </w:p>
    <w:p w14:paraId="7C72B212">
      <w:r xmlns:w="http://schemas.openxmlformats.org/wordprocessingml/2006/main">
        <w:t xml:space="preserve">[132] 一个拥有雷电能力、使用双枪的忍者……这难道不是抄袭那个角色吗？（看着他身体的某个部位）不，他们一点都不像。——[PFReDgDG9OM] 2021-06-07 (周一) 12:41:59</w:t>
      </w:r>
    </w:p>
    <w:p w14:paraId="56DFE6ED">
      <w:r xmlns:w="http://schemas.openxmlformats.org/wordprocessingml/2006/main">
        <w:t xml:space="preserve">[133] 即使觉醒后，这个独特效果也只能腾出一个副装备栏位…… -- [WYlCNZzHeHk] 2021-10-20 (周三) 22:57:53</w:t>
      </w:r>
    </w:p>
    <w:p w14:paraId="5D7F4C47">
      <w:r xmlns:w="http://schemas.openxmlformats.org/wordprocessingml/2006/main">
        <w:t xml:space="preserve">[134] 真是令人难以置信，你竟然愿意浪费500觉醒点数，只为了获得无限量的眩晕帽，并节省一个副装备栏位。——[dcjl/DX4.S.] 2022-03-06 (周日) 11:04:14</w:t>
      </w:r>
    </w:p>
    <w:p w14:paraId="1E669F32">
      <w:r xmlns:w="http://schemas.openxmlformats.org/wordprocessingml/2006/main">
        <w:t xml:space="preserve">[135] 你这么一说，她确实从未在主线剧情或活动中出现过。是因为她在库纳世界里太善于交际，所以难以安排她的戏份吗？——[ZZWfVjkwVvM] 2022-03-06 (周日) 05:12:27</w:t>
      </w:r>
    </w:p>
    <w:p w14:paraId="0FAEB871">
      <w:r xmlns:w="http://schemas.openxmlformats.org/wordprocessingml/2006/main">
        <w:t xml:space="preserve">[136] 而且，它似乎只有在对抗黄金蜂蜜时才能真正发挥作用……嗯，如果你抽到了很多重复的卡，而且它自然而然地升到了5星，那么你可以试试在黄金蜂蜜对战中使用它，大概就是这样。——[dcjl/DX4.S.] 2022-03-06 (周日) 18:52:44</w:t>
      </w:r>
    </w:p>
    <w:p w14:paraId="15B048B2">
      <w:r xmlns:w="http://schemas.openxmlformats.org/wordprocessingml/2006/main">
        <w:t xml:space="preserve">[137] 闪光忍者特攻手G Honey终于登场了。她不会是初始角色，但作为R级角色，她的火力相当不错。——[Nlm0EhHn5Mw] 2022-08-17 (周三) 23:10:29</w:t>
      </w:r>
    </w:p>
    <w:p w14:paraId="231B9756">
      <w:r xmlns:w="http://schemas.openxmlformats.org/wordprocessingml/2006/main">
        <w:t xml:space="preserve">[138] 我喜欢赤司祐树，希望她以后能换一套衣服——[9euUcrCN4L6] 2023-01-06 (周五) 02:53:10</w:t>
      </w:r>
    </w:p>
    <w:p w14:paraId="00291B26">
      <w:r xmlns:w="http://schemas.openxmlformats.org/wordprocessingml/2006/main">
        <w:t xml:space="preserve">[139] 这或许是他在主线剧情中的首次登场？我们经常看到卢卡，所以声优应该没问题，只是他们确实拖了很久。嗯，也许是因为库泽每次出现，要么是刻耳柏洛斯暴走，要么是托巴又在搞鬼。——[sbiC1Kk/sLQ] 2023-02-27 (周一) 02:52:11</w:t>
      </w:r>
    </w:p>
    <w:p w14:paraId="1AA82855">
      <w:r xmlns:w="http://schemas.openxmlformats.org/wordprocessingml/2006/main">
        <w:t xml:space="preserve">[140] 这位是最近很火的“蒙面美国酱”吗？ -- [VbWXp0xdI2Q] 2024-05-02 (周四) 07:59:39</w:t>
      </w:r>
    </w:p>
    <w:p w14:paraId="116188D9">
      <w:r xmlns:w="http://schemas.openxmlformats.org/wordprocessingml/2006/main">
        <w:t xml:space="preserve">[141] ←使用棋盘前请务必阅读规则。</w:t>
      </w:r>
    </w:p>
    <w:p w14:paraId="5FB49585">
      <w:r xmlns:w="http://schemas.openxmlformats.org/wordprocessingml/2006/main">
        <w:t xml:space="preserve">[142] 关于规则 †</w:t>
      </w:r>
    </w:p>
    <w:p w14:paraId="539D1FAE">
      <w:r xmlns:w="http://schemas.openxmlformats.org/wordprocessingml/2006/main">
        <w:t xml:space="preserve">[143] 请不要抱怨或批评页面编辑者。如果您对其他人的编辑有意见，请通过“提供替代方案”或“自行编辑”的方式进行建设性沟通。</w:t>
      </w:r>
    </w:p>
    <w:p w14:paraId="06F84C2F">
      <w:r xmlns:w="http://schemas.openxmlformats.org/wordprocessingml/2006/main">
        <w:t xml:space="preserve">[144] 不要发布个人网站或其他禁止未经授权链接的网站的网址。</w:t>
      </w:r>
    </w:p>
    <w:p w14:paraId="17758ED2">
      <w:r xmlns:w="http://schemas.openxmlformats.org/wordprocessingml/2006/main">
        <w:t xml:space="preserve">[145] 关于违反规则的帖子 †</w:t>
      </w:r>
    </w:p>
    <w:p w14:paraId="0E2848F6">
      <w:r xmlns:w="http://schemas.openxmlformats.org/wordprocessingml/2006/main">
        <w:t xml:space="preserve">[146] 禁止发布以下类型的帖子，因为它们容易造成干扰。</w:t>
      </w:r>
    </w:p>
    <w:p w14:paraId="7EAE8C1B">
      <w:r xmlns:w="http://schemas.openxmlformats.org/wordprocessingml/2006/main">
        <w:t xml:space="preserve">[147]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3DF663C">
      <w:r xmlns:w="http://schemas.openxmlformats.org/wordprocessingml/2006/main">
        <w:t xml:space="preserve">[148] 其他包括使用此维基的人、官方管理员、艺术家、配音演员、现实生活中的个人以及 Twitter 用户等团体。</w:t>
      </w:r>
    </w:p>
    <w:p w14:paraId="5ABE7E2C">
      <w:r xmlns:w="http://schemas.openxmlformats.org/wordprocessingml/2006/main">
        <w:t xml:space="preserve">[149] 关于向管理层提交的帖子，我们容忍可以解释为用户反馈的评论，例如“我希望他们改进这一点”、“我希望他们尽快修复错误”和“维护时间太长了”，但我们不容忍使用辱骂性语言贬低管理层。</w:t>
      </w:r>
    </w:p>
    <w:p w14:paraId="246801F8">
      <w:r xmlns:w="http://schemas.openxmlformats.org/wordprocessingml/2006/main">
        <w:t xml:space="preserve">[150] 将讨论和意见交流视为“诽谤或对抗他人”是错误的。然而，在讨论或意见交流中使用辱骂性语言、贬低他人、挑衅他人或在缺乏明确证据的情况下发表言论也是错误的。说话时务必注意自己的言辞。</w:t>
      </w:r>
    </w:p>
    <w:p w14:paraId="766425E6">
      <w:r xmlns:w="http://schemas.openxmlformats.org/wordprocessingml/2006/main">
        <w:t xml:space="preserve">[151] 攻击性评论是指使用“做这个”或“做那个”等强烈命令、“使用粗俗语言”、“采取居高临下的态度”或“挑衅”的评论。</w:t>
      </w:r>
    </w:p>
    <w:p w14:paraId="5F77B347">
      <w:r xmlns:w="http://schemas.openxmlformats.org/wordprocessingml/2006/main">
        <w:t xml:space="preserve">[152] 禁止发布冒犯现有玩家的帖子，例如“还有人玩这个游戏吗？”或“这游戏已经凉了”。这并不意味着您完全不能发表任何负面言论，而是指那些超出单纯负面评价范围，构成诽谤或诋毁的帖子将被禁止发布。</w:t>
      </w:r>
    </w:p>
    <w:p w14:paraId="038E0459">
      <w:r xmlns:w="http://schemas.openxmlformats.org/wordprocessingml/2006/main">
        <w:t xml:space="preserve">[153] 公开羞辱他人，包括泄露他人的游戏内名称或UID</w:t>
      </w:r>
    </w:p>
    <w:p w14:paraId="42C58EFC">
      <w:r xmlns:w="http://schemas.openxmlformats.org/wordprocessingml/2006/main">
        <w:t xml:space="preserve">[154] 但是，分享有助于游戏攻略的信息和视频是允许的。</w:t>
      </w:r>
    </w:p>
    <w:p w14:paraId="1A392108">
      <w:r xmlns:w="http://schemas.openxmlformats.org/wordprocessingml/2006/main">
        <w:t xml:space="preserve">[155] 参考其他应用程序</w:t>
      </w:r>
    </w:p>
    <w:p w14:paraId="096BE28A">
      <w:r xmlns:w="http://schemas.openxmlformats.org/wordprocessingml/2006/main">
        <w:t xml:space="preserve">[156] 在多个论坛上多次发帖</w:t>
      </w:r>
    </w:p>
    <w:p w14:paraId="02C9CFCF">
      <w:r xmlns:w="http://schemas.openxmlformats.org/wordprocessingml/2006/main">
        <w:t xml:space="preserve">[157] 写一串没有意义的字符</w:t>
      </w:r>
    </w:p>
    <w:p w14:paraId="784C4AC0">
      <w:r xmlns:w="http://schemas.openxmlformats.org/wordprocessingml/2006/main">
        <w:t xml:space="preserve">[158] 关于作弊和利用漏洞的帖子</w:t>
      </w:r>
    </w:p>
    <w:p w14:paraId="2D0667D0">
      <w:r xmlns:w="http://schemas.openxmlformats.org/wordprocessingml/2006/main">
        <w:t xml:space="preserve">[159] 最好的办法是忽略违反规则的帖子。上钩或反驳只会让事情变得更糟。</w:t>
      </w:r>
    </w:p>
    <w:p w14:paraId="3716B142">
      <w:r xmlns:w="http://schemas.openxmlformats.org/wordprocessingml/2006/main">
        <w:t xml:space="preserve">[160] *在上述规则中，“诽谤”指的是在没有客观证据的情况下诋毁和贬低他人。将所有批评性文章都归为“诽谤”是不正确的，所以请务必谨慎。</w:t>
      </w:r>
    </w:p>
    <w:p w14:paraId="3B9277EB">
      <w:r xmlns:w="http://schemas.openxmlformats.org/wordprocessingml/2006/main">
        <w:t xml:space="preserve">[161] 关于修改和删除发帖日志 †</w:t>
      </w:r>
    </w:p>
    <w:p w14:paraId="3914B55B">
      <w:r xmlns:w="http://schemas.openxmlformats.org/wordprocessingml/2006/main">
        <w:t xml:space="preserve">[162] 但是，允许更正印刷错误、遗漏和字体颜色。（他人出于善意所做的更正也允许。）</w:t>
      </w:r>
    </w:p>
    <w:p w14:paraId="66A9674E">
      <w:r xmlns:w="http://schemas.openxmlformats.org/wordprocessingml/2006/main">
        <w:t xml:space="preserve">[163] 作为例外情况，您可以删除自己的帖子，但事后必须向管理员报告。此外，删除时，请将整个评论替换为以下文本，而不是完全删除：&amp;color(#ff0000){''发帖人已删除''};</w:t>
      </w:r>
    </w:p>
    <w:p w14:paraId="1A9D59AC">
      <w:r xmlns:w="http://schemas.openxmlformats.org/wordprocessingml/2006/main">
        <w:t xml:space="preserve">[164] 关于评论违反规则的帖子 †</w:t>
      </w:r>
    </w:p>
    <w:p w14:paraId="73261D52">
      <w:r xmlns:w="http://schemas.openxmlformats.org/wordprocessingml/2006/main">
        <w:t xml:space="preserve">[165] 您可以自行注释掉上述任何违反规则的评论，无需管理员许可。但是，如果您注释掉了某条评论，则必须在“违规举报公告板”上进行举报。举报时请使用“违规举报公告板”上的模板。</w:t>
      </w:r>
    </w:p>
    <w:p w14:paraId="019242B4">
      <w:r xmlns:w="http://schemas.openxmlformats.org/wordprocessingml/2006/main">
        <w:t xml:space="preserve">[166] 未经 CO 举报公告板举报而被删除的帖子将被恢复，而删除帖子的人将受到处罚。</w:t>
      </w:r>
    </w:p>
    <w:p w14:paraId="1256C815">
      <w:r xmlns:w="http://schemas.openxmlformats.org/wordprocessingml/2006/main">
        <w:t xml:space="preserve">[167] 如果您反复向 CO 举报公告板举报不违反规则的帖子，我们将认为您是自私的，并将对您实施发帖和编辑限制。</w:t>
      </w:r>
    </w:p>
    <w:p w14:paraId="14DDB979">
      <w:r xmlns:w="http://schemas.openxmlformats.org/wordprocessingml/2006/main">
        <w:t xml:space="preserve">[168] 管理员可酌情恢复 CO 报告公告板上不违反规则的报告。</w:t>
      </w:r>
    </w:p>
    <w:p w14:paraId="7DBE1775">
      <w:r xmlns:w="http://schemas.openxmlformats.org/wordprocessingml/2006/main">
        <w:t xml:space="preserve">[169] 我想再次重申我的请求：请不要评论那些没有违反规则的评论。（例如，主观判断，比如“虽然没有违反规则，但对任何看到的人来说都明显是垃圾信息”、“恶作剧”或“评论整个帖子”。）</w:t>
      </w:r>
    </w:p>
    <w:p w14:paraId="751A05DA">
      <w:r xmlns:w="http://schemas.openxmlformats.org/wordprocessingml/2006/main">
        <w:t xml:space="preserve">[170] 关于不违反规则但“冒犯性”的帖子 †</w:t>
      </w:r>
    </w:p>
    <w:p w14:paraId="06E4F1C8">
      <w:r xmlns:w="http://schemas.openxmlformats.org/wordprocessingml/2006/main">
        <w:t xml:space="preserve">[171] 即使帖子内容具有冒犯性，除非违反版规，否则不会被删除。由于每个人对冒犯性的接受程度不同，请使用 NGID 功能隐藏评论，而不是争论或恶意挑衅。</w:t>
      </w:r>
    </w:p>
    <w:p w14:paraId="6E55C09F">
      <w:r xmlns:w="http://schemas.openxmlformats.org/wordprocessingml/2006/main">
        <w:t xml:space="preserve">[172] 挑衅难道不是一种违规行为吗？†</w:t>
      </w:r>
    </w:p>
    <w:p w14:paraId="77CB6DEB">
      <w:r xmlns:w="http://schemas.openxmlformats.org/wordprocessingml/2006/main">
        <w:t xml:space="preserve">[173] 每个人对“煽动性言论”的定义都大相径庭，因此我们不认为这是违规行为。如果您认为某条评论具有煽动性，请使用 NGID 功能将其隐藏。</w:t>
      </w:r>
    </w:p>
    <w:p w14:paraId="0F50E360">
      <w:r xmlns:w="http://schemas.openxmlformats.org/wordprocessingml/2006/main">
        <w:t xml:space="preserve">[174] 抱怨难道不算违法吗？†</w:t>
      </w:r>
    </w:p>
    <w:p w14:paraId="549E5CCD">
      <w:r xmlns:w="http://schemas.openxmlformats.org/wordprocessingml/2006/main">
        <w:t xml:space="preserve">[175] 一般而言，抱怨本身并不构成违规。但是，针对本作品的负面宣传、诽谤、辱骂性语言以及超出抱怨范围的对抗性言论均构成违规。如果您认为抱怨内容冒犯了您，请使用 NGID 功能隐藏相关评论。</w:t>
      </w:r>
    </w:p>
    <w:p w14:paraId="7E9DCF30">
      <w:r xmlns:w="http://schemas.openxmlformats.org/wordprocessingml/2006/main">
        <w:t xml:space="preserve">[176] 如果您不确定某个帖子是否违反规则，该怎么办？ †</w:t>
      </w:r>
    </w:p>
    <w:p w14:paraId="2A96650A">
      <w:r xmlns:w="http://schemas.openxmlformats.org/wordprocessingml/2006/main">
        <w:t xml:space="preserve">[177] 有些帖子内容含糊不清，难以判断是否违规。评论删除这类含糊不清的帖子可能会导致问题，所以请不要评论删除，而是使用 NGID 功能将评论隐藏起来。</w:t>
      </w:r>
    </w:p>
    <w:p w14:paraId="22A1D766">
      <w:r xmlns:w="http://schemas.openxmlformats.org/wordprocessingml/2006/main">
        <w:t xml:space="preserve">[178] 对屡犯者的处罚 †</w:t>
      </w:r>
    </w:p>
    <w:p w14:paraId="34CA54E9">
      <w:r xmlns:w="http://schemas.openxmlformats.org/wordprocessingml/2006/main">
        <w:t xml:space="preserve">[179] 屡次违反规则或发布特别恶意的帖子，管理员可酌情予以处罚，例如“禁止访问”或“限制发帖”。</w:t>
      </w:r>
    </w:p>
    <w:p w14:paraId="5761ED01">
      <w:r xmlns:w="http://schemas.openxmlformats.org/wordprocessingml/2006/main">
        <w:t xml:space="preserve">[180] 如果您对进一步改进有任何建议，请通过 Wiki 管理公告板与我们联系。</w:t>
      </w:r>
    </w:p>
    <w:p w14:paraId="6F78A5CC"/>
    <w:p w14:paraId="64119F2A">
      <w:r xmlns:w="http://schemas.openxmlformats.org/wordprocessingml/2006/main">
        <w:rPr>
          <w:b/>
        </w:rPr>
        <w:t xml:space="preserve">A003</w:t>
      </w:r>
    </w:p>
    <w:p w14:paraId="5A61E078">
      <w:r xmlns:w="http://schemas.openxmlformats.org/wordprocessingml/2006/main">
        <w:t xml:space="preserve">[0] 索引：所有角色 | SSR 角色 | SR 角色 | R 角色</w:t>
      </w:r>
    </w:p>
    <w:p w14:paraId="69554B4A">
      <w:r xmlns:w="http://schemas.openxmlformats.org/wordprocessingml/2006/main">
        <w:t xml:space="preserve">[1] 基本信息</w:t>
      </w:r>
    </w:p>
    <w:p w14:paraId="3D9DB2BE">
      <w:r xmlns:w="http://schemas.openxmlformats.org/wordprocessingml/2006/main">
        <w:t xml:space="preserve">[2] 内容适用性简易评估</w:t>
      </w:r>
    </w:p>
    <w:p w14:paraId="741E1520">
      <w:r xmlns:w="http://schemas.openxmlformats.org/wordprocessingml/2006/main">
        <w:t xml:space="preserve">[3] 替代版本</w:t>
      </w:r>
    </w:p>
    <w:p w14:paraId="49D76425">
      <w:r xmlns:w="http://schemas.openxmlformats.org/wordprocessingml/2006/main">
        <w:t xml:space="preserve">[4] 琐事</w:t>
      </w:r>
    </w:p>
    <w:p w14:paraId="2B924DA7">
      <w:r xmlns:w="http://schemas.openxmlformats.org/wordprocessingml/2006/main">
        <w:t xml:space="preserve">[5] 官方推特账号介绍</w:t>
      </w:r>
    </w:p>
    <w:p w14:paraId="338F0733">
      <w:r xmlns:w="http://schemas.openxmlformats.org/wordprocessingml/2006/main">
        <w:t xml:space="preserve">[6] 评论表单</w:t>
      </w:r>
    </w:p>
    <w:p w14:paraId="0E71E630">
      <w:r xmlns:w="http://schemas.openxmlformats.org/wordprocessingml/2006/main">
        <w:t xml:space="preserve">[7] 基本信息 †</w:t>
      </w:r>
    </w:p>
    <w:p w14:paraId="704A09E3">
      <w:r xmlns:w="http://schemas.openxmlformats.org/wordprocessingml/2006/main">
        <w:t xml:space="preserve">[8] 变换图像</w:t>
      </w:r>
    </w:p>
    <w:p w14:paraId="058D0A48">
      <w:r xmlns:w="http://schemas.openxmlformats.org/wordprocessingml/2006/main">
        <w:t xml:space="preserve">[9] 简介</w:t>
      </w:r>
    </w:p>
    <w:p w14:paraId="2B83EECA">
      <w:r xmlns:w="http://schemas.openxmlformats.org/wordprocessingml/2006/main">
        <w:t xml:space="preserve">[10] 姓名</w:t>
      </w:r>
    </w:p>
    <w:p w14:paraId="435F6364">
      <w:r xmlns:w="http://schemas.openxmlformats.org/wordprocessingml/2006/main">
        <w:t xml:space="preserve">[11] 动物服装 - Capella</w:t>
      </w:r>
    </w:p>
    <w:p w14:paraId="3911002C">
      <w:r xmlns:w="http://schemas.openxmlformats.org/wordprocessingml/2006/main">
        <w:t xml:space="preserve">[12] 真实姓名</w:t>
      </w:r>
    </w:p>
    <w:p w14:paraId="77DEAE0B">
      <w:r xmlns:w="http://schemas.openxmlformats.org/wordprocessingml/2006/main">
        <w:t xml:space="preserve">[13] 卡佩拉</w:t>
      </w:r>
    </w:p>
    <w:p w14:paraId="4027DCA6">
      <w:r xmlns:w="http://schemas.openxmlformats.org/wordprocessingml/2006/main">
        <w:t xml:space="preserve">[14] 稀有度</w:t>
      </w:r>
    </w:p>
    <w:p w14:paraId="3F22D5A3">
      <w:r xmlns:w="http://schemas.openxmlformats.org/wordprocessingml/2006/main">
        <w:t xml:space="preserve">[15] 普通攻击</w:t>
      </w:r>
    </w:p>
    <w:p w14:paraId="505847AB">
      <w:r xmlns:w="http://schemas.openxmlformats.org/wordprocessingml/2006/main">
        <w:t xml:space="preserve">[16] 远程攻击（魔法）</w:t>
      </w:r>
    </w:p>
    <w:p w14:paraId="35A06E73">
      <w:r xmlns:w="http://schemas.openxmlformats.org/wordprocessingml/2006/main">
        <w:t xml:space="preserve">[17] 附属派系</w:t>
      </w:r>
    </w:p>
    <w:p w14:paraId="09D39582">
      <w:r xmlns:w="http://schemas.openxmlformats.org/wordprocessingml/2006/main">
        <w:t xml:space="preserve">[18] 神圣骑士（天）</w:t>
      </w:r>
    </w:p>
    <w:p w14:paraId="6FDEE32A">
      <w:r xmlns:w="http://schemas.openxmlformats.org/wordprocessingml/2006/main">
        <w:t xml:space="preserve">[19] 吉仲爱</w:t>
      </w:r>
    </w:p>
    <w:p w14:paraId="4DCCBAB1">
      <w:r xmlns:w="http://schemas.openxmlformats.org/wordprocessingml/2006/main">
        <w:t xml:space="preserve">[20] 插图</w:t>
      </w:r>
    </w:p>
    <w:p w14:paraId="5D721696">
      <w:r xmlns:w="http://schemas.openxmlformats.org/wordprocessingml/2006/main">
        <w:t xml:space="preserve">[21] 清爽的鲨鱼皮</w:t>
      </w:r>
    </w:p>
    <w:p w14:paraId="60F71C4C">
      <w:r xmlns:w="http://schemas.openxmlformats.org/wordprocessingml/2006/main">
        <w:t xml:space="preserve">[22] SD字符</w:t>
      </w:r>
    </w:p>
    <w:p w14:paraId="1E509ED0">
      <w:r xmlns:w="http://schemas.openxmlformats.org/wordprocessingml/2006/main">
        <w:t xml:space="preserve">[23] 风味文字</w:t>
      </w:r>
    </w:p>
    <w:p w14:paraId="000F9CDE">
      <w:r xmlns:w="http://schemas.openxmlformats.org/wordprocessingml/2006/main">
        <w:t xml:space="preserve">[24] “神圣骑士卡佩拉降临人间！各位可以放心，我是神圣骑士中最棒的动物照护者♪” 身着华丽蓬松服饰的卡佩拉大人降临地球！她新打造的圣甲是为了更好地了解和照顾动物。她自认为是一位高贵的动物家长，但猫狗们却把她当成朋友，总是围着她转。但这并不妨碍它们喜欢她。</w:t>
      </w:r>
    </w:p>
    <w:p w14:paraId="01305120">
      <w:r xmlns:w="http://schemas.openxmlformats.org/wordprocessingml/2006/main">
        <w:t xml:space="preserve">[25] 如何获得</w:t>
      </w:r>
    </w:p>
    <w:p w14:paraId="59D1C24E">
      <w:r xmlns:w="http://schemas.openxmlformats.org/wordprocessingml/2006/main">
        <w:t xml:space="preserve">[26] SSR 精选扭蛋 → 活动结束后加入普通扭蛋</w:t>
      </w:r>
    </w:p>
    <w:p w14:paraId="49230467">
      <w:r xmlns:w="http://schemas.openxmlformats.org/wordprocessingml/2006/main">
        <w:t xml:space="preserve">[27] 基础属性（1星）* 每增加1星+50%，5星时为1星值的3倍</w:t>
      </w:r>
    </w:p>
    <w:p w14:paraId="7433BADC">
      <w:r xmlns:w="http://schemas.openxmlformats.org/wordprocessingml/2006/main">
        <w:t xml:space="preserve">[28] 级</w:t>
      </w:r>
    </w:p>
    <w:p w14:paraId="5C313CBD">
      <w:r xmlns:w="http://schemas.openxmlformats.org/wordprocessingml/2006/main">
        <w:t xml:space="preserve">[29] 耐力</w:t>
      </w:r>
    </w:p>
    <w:p w14:paraId="40118361">
      <w:r xmlns:w="http://schemas.openxmlformats.org/wordprocessingml/2006/main">
        <w:t xml:space="preserve">[30] 攻击力</w:t>
      </w:r>
    </w:p>
    <w:p w14:paraId="2613A893">
      <w:r xmlns:w="http://schemas.openxmlformats.org/wordprocessingml/2006/main">
        <w:t xml:space="preserve">[31] 防御能力</w:t>
      </w:r>
    </w:p>
    <w:p w14:paraId="1E13582C">
      <w:r xmlns:w="http://schemas.openxmlformats.org/wordprocessingml/2006/main">
        <w:t xml:space="preserve">[32] 魔力</w:t>
      </w:r>
    </w:p>
    <w:p w14:paraId="54887A81">
      <w:r xmlns:w="http://schemas.openxmlformats.org/wordprocessingml/2006/main">
        <w:t xml:space="preserve">[33] 魔法抗性</w:t>
      </w:r>
    </w:p>
    <w:p w14:paraId="09D55E49">
      <w:r xmlns:w="http://schemas.openxmlformats.org/wordprocessingml/2006/main">
        <w:t xml:space="preserve">[34] 详细状态</w:t>
      </w:r>
    </w:p>
    <w:p w14:paraId="2E76B20D">
      <w:r xmlns:w="http://schemas.openxmlformats.org/wordprocessingml/2006/main">
        <w:t xml:space="preserve">[35] 准确性</w:t>
      </w:r>
    </w:p>
    <w:p w14:paraId="55BB4327">
      <w:r xmlns:w="http://schemas.openxmlformats.org/wordprocessingml/2006/main">
        <w:t xml:space="preserve">[36] 回避能力</w:t>
      </w:r>
    </w:p>
    <w:p w14:paraId="32EF6580">
      <w:r xmlns:w="http://schemas.openxmlformats.org/wordprocessingml/2006/main">
        <w:t xml:space="preserve">[37] 连续命中率</w:t>
      </w:r>
    </w:p>
    <w:p w14:paraId="7D2CA7FE">
      <w:r xmlns:w="http://schemas.openxmlformats.org/wordprocessingml/2006/main">
        <w:t xml:space="preserve">[38] 反击率</w:t>
      </w:r>
    </w:p>
    <w:p w14:paraId="35D8C0DB">
      <w:r xmlns:w="http://schemas.openxmlformats.org/wordprocessingml/2006/main">
        <w:t xml:space="preserve">[39] 眩晕激活率</w:t>
      </w:r>
    </w:p>
    <w:p w14:paraId="23CFDE56">
      <w:r xmlns:w="http://schemas.openxmlformats.org/wordprocessingml/2006/main">
        <w:t xml:space="preserve">[40] 眩晕抗性</w:t>
      </w:r>
    </w:p>
    <w:p w14:paraId="2CE25199">
      <w:r xmlns:w="http://schemas.openxmlformats.org/wordprocessingml/2006/main">
        <w:t xml:space="preserve">[41] 移动速度</w:t>
      </w:r>
    </w:p>
    <w:p w14:paraId="2C205857">
      <w:r xmlns:w="http://schemas.openxmlformats.org/wordprocessingml/2006/main">
        <w:t xml:space="preserve">[42] 部署速度</w:t>
      </w:r>
    </w:p>
    <w:p w14:paraId="7C0BCEE5">
      <w:r xmlns:w="http://schemas.openxmlformats.org/wordprocessingml/2006/main">
        <w:t xml:space="preserve">[43] 行动速度</w:t>
      </w:r>
    </w:p>
    <w:p w14:paraId="5A642843">
      <w:r xmlns:w="http://schemas.openxmlformats.org/wordprocessingml/2006/main">
        <w:t xml:space="preserve">[44] 特别收费金额</w:t>
      </w:r>
    </w:p>
    <w:p w14:paraId="15A29717">
      <w:r xmlns:w="http://schemas.openxmlformats.org/wordprocessingml/2006/main">
        <w:t xml:space="preserve">[45] 特殊招式</w:t>
      </w:r>
    </w:p>
    <w:p w14:paraId="0456DB2C">
      <w:r xmlns:w="http://schemas.openxmlformats.org/wordprocessingml/2006/main">
        <w:t xml:space="preserve">[46] 姓名</w:t>
      </w:r>
    </w:p>
    <w:p w14:paraId="290012AB">
      <w:r xmlns:w="http://schemas.openxmlformats.org/wordprocessingml/2006/main">
        <w:t xml:space="preserve">[47] 效应</w:t>
      </w:r>
    </w:p>
    <w:p w14:paraId="57015F66">
      <w:r xmlns:w="http://schemas.openxmlformats.org/wordprocessingml/2006/main">
        <w:t xml:space="preserve">[48] 漂亮宠物恐慌</w:t>
      </w:r>
    </w:p>
    <w:p w14:paraId="4D17CF82">
      <w:r xmlns:w="http://schemas.openxmlformats.org/wordprocessingml/2006/main">
        <w:t xml:space="preserve">[49] 对一排横向敌人造成 4 倍魔法伤害。自身移动速度提高 20%，持续 20 秒。</w:t>
      </w:r>
    </w:p>
    <w:p w14:paraId="30C39E73">
      <w:r xmlns:w="http://schemas.openxmlformats.org/wordprocessingml/2006/main">
        <w:t xml:space="preserve">[50] 漂亮宠物恐慌+</w:t>
      </w:r>
    </w:p>
    <w:p w14:paraId="5A0FB99C">
      <w:r xmlns:w="http://schemas.openxmlformats.org/wordprocessingml/2006/main">
        <w:t xml:space="preserve">[51] 对一排横向敌人造成6倍魔法伤害。降低目标30点眩晕抗性，持续20秒。自身速度提高30%，命中率提高50%，持续20秒。</w:t>
      </w:r>
    </w:p>
    <w:p w14:paraId="5831CB78">
      <w:r xmlns:w="http://schemas.openxmlformats.org/wordprocessingml/2006/main">
        <w:t xml:space="preserve">[52] 独特效果</w:t>
      </w:r>
    </w:p>
    <w:p w14:paraId="13D17E3A">
      <w:r xmlns:w="http://schemas.openxmlformats.org/wordprocessingml/2006/main">
        <w:t xml:space="preserve">[53] 姓名</w:t>
      </w:r>
    </w:p>
    <w:p w14:paraId="2A22A7AF">
      <w:r xmlns:w="http://schemas.openxmlformats.org/wordprocessingml/2006/main">
        <w:t xml:space="preserve">[54] 效应</w:t>
      </w:r>
    </w:p>
    <w:p w14:paraId="11D7035B">
      <w:r xmlns:w="http://schemas.openxmlformats.org/wordprocessingml/2006/main">
        <w:t xml:space="preserve">[55] 热情的看护人</w:t>
      </w:r>
    </w:p>
    <w:p w14:paraId="12D61489">
      <w:r xmlns:w="http://schemas.openxmlformats.org/wordprocessingml/2006/main">
        <w:t xml:space="preserve">[56] 完成突击任务后，30 秒内你的速度提高 20%，闪避率提高 20%。</w:t>
      </w:r>
    </w:p>
    <w:p w14:paraId="58954A90">
      <w:r xmlns:w="http://schemas.openxmlformats.org/wordprocessingml/2006/main">
        <w:t xml:space="preserve">[57] 热情的看护者+</w:t>
      </w:r>
    </w:p>
    <w:p w14:paraId="4726F2BA">
      <w:r xmlns:w="http://schemas.openxmlformats.org/wordprocessingml/2006/main">
        <w:t xml:space="preserve">[58] 完成突击任务后，持续 30 秒，你的速度提高 50%，闪避率提高 50%。</w:t>
      </w:r>
    </w:p>
    <w:p w14:paraId="5A42B956">
      <w:r xmlns:w="http://schemas.openxmlformats.org/wordprocessingml/2006/main">
        <w:t xml:space="preserve">[59] 增强图像</w:t>
      </w:r>
    </w:p>
    <w:p w14:paraId="15E72A88">
      <w:r xmlns:w="http://schemas.openxmlformats.org/wordprocessingml/2006/main">
        <w:t xml:space="preserve">[60] 在游戏中 †</w:t>
      </w:r>
    </w:p>
    <w:p w14:paraId="404E8E5B">
      <w:r xmlns:w="http://schemas.openxmlformats.org/wordprocessingml/2006/main">
        <w:t xml:space="preserve">[61] 神圣骑士卡佩拉的永久SSR版本。她的独特效果和特殊技能都能提供速度加成，使她能够凭借大量的攻击压制对手。</w:t>
      </w:r>
    </w:p>
    <w:p w14:paraId="7287DE47">
      <w:r xmlns:w="http://schemas.openxmlformats.org/wordprocessingml/2006/main">
        <w:t xml:space="preserve">[62] 觉醒终极技能后，她会获得命中率提升和眩晕抗性降低的减益效果，从而更容易在攻击次数上取得优势。然而，卡佩拉自身的终极技能和特殊效果并不包含眩晕效果。她的眩晕触发率很高，因此需要搭配“闪亮栗子”类型的角色使用，但如果只这样使用就太浪费了，所以最好尝试将她与其他能够造成眩晕的角色组合使用。</w:t>
      </w:r>
    </w:p>
    <w:p w14:paraId="2E6DB7FE">
      <w:r xmlns:w="http://schemas.openxmlformats.org/wordprocessingml/2006/main">
        <w:t xml:space="preserve">[63] 特殊技能的充能速度只有可怜的5%。虽然行动速度为3秒，无需觉醒，并且还能给自己施加速度增益，因此技能循环速度可以通过行动次数来弥补，但这仍然不够，所以最好在提升特殊技能本身的同时，也提高其充能速度。</w:t>
      </w:r>
    </w:p>
    <w:p w14:paraId="2C7A9EF6">
      <w:r xmlns:w="http://schemas.openxmlformats.org/wordprocessingml/2006/main">
        <w:t xml:space="preserve">[64] 内容适用性简易评估 †</w:t>
      </w:r>
    </w:p>
    <w:p w14:paraId="040EDD78">
      <w:r xmlns:w="http://schemas.openxmlformats.org/wordprocessingml/2006/main">
        <w:t xml:space="preserve">[65] 合适的内容、推荐的装备示例、角色发展目标等。</w:t>
      </w:r>
    </w:p>
    <w:p w14:paraId="2D5DDA6F">
      <w:r xmlns:w="http://schemas.openxmlformats.org/wordprocessingml/2006/main">
        <w:t xml:space="preserve">[66] 兼容内容</w:t>
      </w:r>
    </w:p>
    <w:p w14:paraId="64F669CF">
      <w:r xmlns:w="http://schemas.openxmlformats.org/wordprocessingml/2006/main">
        <w:t xml:space="preserve">[67] 天赋</w:t>
      </w:r>
    </w:p>
    <w:p w14:paraId="5416CA82">
      <w:r xmlns:w="http://schemas.openxmlformats.org/wordprocessingml/2006/main">
        <w:t xml:space="preserve">[68] 简短评论</w:t>
      </w:r>
    </w:p>
    <w:p w14:paraId="37353696">
      <w:r xmlns:w="http://schemas.openxmlformats.org/wordprocessingml/2006/main">
        <w:t xml:space="preserve">[69] 主线任务 活动任务</w:t>
      </w:r>
    </w:p>
    <w:p w14:paraId="4B12FE3D">
      <w:r xmlns:w="http://schemas.openxmlformats.org/wordprocessingml/2006/main">
        <w:t xml:space="preserve">[70] 他可以毫无问题地完成任务，但几乎没有理由专门选择他。</w:t>
      </w:r>
    </w:p>
    <w:p w14:paraId="19759540">
      <w:r xmlns:w="http://schemas.openxmlformats.org/wordprocessingml/2006/main">
        <w:t xml:space="preserve">[71] 突袭战</w:t>
      </w:r>
    </w:p>
    <w:p w14:paraId="4A2CF960">
      <w:r xmlns:w="http://schemas.openxmlformats.org/wordprocessingml/2006/main">
        <w:t xml:space="preserve">[72] 虽然不适合范围攻击，但降低眩晕抗性是一个相当强大的效果（参见下文的装备示例）。</w:t>
      </w:r>
    </w:p>
    <w:p w14:paraId="75CF7235">
      <w:r xmlns:w="http://schemas.openxmlformats.org/wordprocessingml/2006/main">
        <w:t xml:space="preserve">[73] 湮灭</w:t>
      </w:r>
    </w:p>
    <w:p w14:paraId="1937C206">
      <w:r xmlns:w="http://schemas.openxmlformats.org/wordprocessingml/2006/main">
        <w:t xml:space="preserve">[74] 列特殊攻击不适用</w:t>
      </w:r>
    </w:p>
    <w:p w14:paraId="682A94C0">
      <w:r xmlns:w="http://schemas.openxmlformats.org/wordprocessingml/2006/main">
        <w:t xml:space="preserve">[75] B宇宙</w:t>
      </w:r>
    </w:p>
    <w:p w14:paraId="0AEB250B">
      <w:r xmlns:w="http://schemas.openxmlformats.org/wordprocessingml/2006/main">
        <w:t xml:space="preserve">[76] 无有效效果</w:t>
      </w:r>
    </w:p>
    <w:p w14:paraId="1DF52808">
      <w:r xmlns:w="http://schemas.openxmlformats.org/wordprocessingml/2006/main">
        <w:t xml:space="preserve">[77] 能力评估指标</w:t>
      </w:r>
    </w:p>
    <w:p w14:paraId="61E07295">
      <w:r xmlns:w="http://schemas.openxmlformats.org/wordprocessingml/2006/main">
        <w:t xml:space="preserve">[78] ◎：优秀内容。最有可能发挥出色。○：合适内容。有较高发挥潜力。△：一般。需要一些技巧才能发挥良好，但选择理由不多。×：不合适内容。由于与内容规则、游戏系统、难度等级等不兼容，难以发挥出色。*2014年3月更新</w:t>
      </w:r>
    </w:p>
    <w:p w14:paraId="2BFDE2A4">
      <w:r xmlns:w="http://schemas.openxmlformats.org/wordprocessingml/2006/main">
        <w:t xml:space="preserve">[79] 突袭</w:t>
      </w:r>
    </w:p>
    <w:p w14:paraId="50DA3DF5">
      <w:r xmlns:w="http://schemas.openxmlformats.org/wordprocessingml/2006/main">
        <w:t xml:space="preserve">[80] 推荐设备示例</w:t>
      </w:r>
    </w:p>
    <w:p w14:paraId="43C69D2B">
      <w:r xmlns:w="http://schemas.openxmlformats.org/wordprocessingml/2006/main">
        <w:t xml:space="preserve">[81] 主要设备</w:t>
      </w:r>
    </w:p>
    <w:p w14:paraId="0C95FAC2">
      <w:r xmlns:w="http://schemas.openxmlformats.org/wordprocessingml/2006/main">
        <w:t xml:space="preserve">[82] 子设备</w:t>
      </w:r>
    </w:p>
    <w:p w14:paraId="75D5BC66">
      <w:r xmlns:w="http://schemas.openxmlformats.org/wordprocessingml/2006/main">
        <w:t xml:space="preserve">[83] 一件令人愉悦的物品</w:t>
      </w:r>
    </w:p>
    <w:p w14:paraId="2A48FABA">
      <w:r xmlns:w="http://schemas.openxmlformats.org/wordprocessingml/2006/main">
        <w:t xml:space="preserve">[84] 发展目标</w:t>
      </w:r>
    </w:p>
    <w:p w14:paraId="76542397">
      <w:r xmlns:w="http://schemas.openxmlformats.org/wordprocessingml/2006/main">
        <w:t xml:space="preserve">[85] 突破极限</w:t>
      </w:r>
    </w:p>
    <w:p w14:paraId="66728D7B">
      <w:r xmlns:w="http://schemas.openxmlformats.org/wordprocessingml/2006/main">
        <w:t xml:space="preserve">[86] 致命觉醒</w:t>
      </w:r>
    </w:p>
    <w:p w14:paraId="1C5ABB2F">
      <w:r xmlns:w="http://schemas.openxmlformats.org/wordprocessingml/2006/main">
        <w:t xml:space="preserve">[87] 独特的觉醒</w:t>
      </w:r>
    </w:p>
    <w:p w14:paraId="46A82D80">
      <w:r xmlns:w="http://schemas.openxmlformats.org/wordprocessingml/2006/main">
        <w:t xml:space="preserve">[88] 行动速度</w:t>
      </w:r>
    </w:p>
    <w:p w14:paraId="7A52DCD0">
      <w:r xmlns:w="http://schemas.openxmlformats.org/wordprocessingml/2006/main">
        <w:t xml:space="preserve">[89] 特别收费</w:t>
      </w:r>
    </w:p>
    <w:p w14:paraId="7A8D3BCE">
      <w:r xmlns:w="http://schemas.openxmlformats.org/wordprocessingml/2006/main">
        <w:t xml:space="preserve">[90] 眩晕激活率</w:t>
      </w:r>
    </w:p>
    <w:p w14:paraId="22D7C6F4">
      <w:r xmlns:w="http://schemas.openxmlformats.org/wordprocessingml/2006/main">
        <w:t xml:space="preserve">[91] 培训费用</w:t>
      </w:r>
    </w:p>
    <w:p w14:paraId="37D5B201">
      <w:r xmlns:w="http://schemas.openxmlformats.org/wordprocessingml/2006/main">
        <w:t xml:space="preserve">[92] 11% 20次</w:t>
      </w:r>
    </w:p>
    <w:p w14:paraId="6600B429">
      <w:r xmlns:w="http://schemas.openxmlformats.org/wordprocessingml/2006/main">
        <w:t xml:space="preserve">[93] 45% 20次</w:t>
      </w:r>
    </w:p>
    <w:p w14:paraId="59BB36EF">
      <w:r xmlns:w="http://schemas.openxmlformats.org/wordprocessingml/2006/main">
        <w:t xml:space="preserve">[94] 备注</w:t>
      </w:r>
    </w:p>
    <w:p w14:paraId="282960C5">
      <w:r xmlns:w="http://schemas.openxmlformats.org/wordprocessingml/2006/main">
        <w:t xml:space="preserve">[95] *2016年4月更新</w:t>
      </w:r>
    </w:p>
    <w:p w14:paraId="719A7742">
      <w:r xmlns:w="http://schemas.openxmlformats.org/wordprocessingml/2006/main">
        <w:t xml:space="preserve">[96] 备选版本 †</w:t>
      </w:r>
    </w:p>
    <w:p w14:paraId="08BDD4EA">
      <w:r xmlns:w="http://schemas.openxmlformats.org/wordprocessingml/2006/main">
        <w:t xml:space="preserve">[97] 神圣骑士卡佩拉</w:t>
      </w:r>
    </w:p>
    <w:p w14:paraId="75BF4344">
      <w:r xmlns:w="http://schemas.openxmlformats.org/wordprocessingml/2006/main">
        <w:t xml:space="preserve">[98] 仲夏五行诗</w:t>
      </w:r>
    </w:p>
    <w:p w14:paraId="54385928">
      <w:r xmlns:w="http://schemas.openxmlformats.org/wordprocessingml/2006/main">
        <w:t xml:space="preserve">[99] 动物服装 - Capella</w:t>
      </w:r>
    </w:p>
    <w:p w14:paraId="3CD93EF4">
      <w:r xmlns:w="http://schemas.openxmlformats.org/wordprocessingml/2006/main">
        <w:t xml:space="preserve">[100] 琐事 †</w:t>
      </w:r>
    </w:p>
    <w:p w14:paraId="48C4C044">
      <w:r xmlns:w="http://schemas.openxmlformats.org/wordprocessingml/2006/main">
        <w:t xml:space="preserve">[101] 从剧情描述中看不出来，但她在这身装扮下依然穿着标志性的厚底长靴。设定里说这双靴子有陀螺仪功能，但看起来很难与这身服装的重量保持平衡。就连卡佩拉一开始走路都很困难，直到适应之后才习惯，最后在穆什克拉的建议下，她开始漂浮在空中。</w:t>
      </w:r>
    </w:p>
    <w:p w14:paraId="1936154F">
      <w:r xmlns:w="http://schemas.openxmlformats.org/wordprocessingml/2006/main">
        <w:t xml:space="preserve">[102] 官方推特账号简介 †</w:t>
      </w:r>
    </w:p>
    <w:p w14:paraId="3E993C7F">
      <w:r xmlns:w="http://schemas.openxmlformats.org/wordprocessingml/2006/main">
        <w:t xml:space="preserve">[103] 人物介绍</w:t>
      </w:r>
    </w:p>
    <w:p w14:paraId="034A7E8D">
      <w:r xmlns:w="http://schemas.openxmlformats.org/wordprocessingml/2006/main">
        <w:t xml:space="preserve">[104] 评论表 †</w:t>
      </w:r>
    </w:p>
    <w:p w14:paraId="699680E4">
      <w:r xmlns:w="http://schemas.openxmlformats.org/wordprocessingml/2006/main">
        <w:t xml:space="preserve">[105] 点击打开历史日志列表</w:t>
      </w:r>
    </w:p>
    <w:p w14:paraId="1539D5B6">
      <w:r xmlns:w="http://schemas.openxmlformats.org/wordprocessingml/2006/main">
        <w:t xml:space="preserve">[106] 末尾的数字越小，日志越旧。</w:t>
      </w:r>
    </w:p>
    <w:p w14:paraId="21FA8C5B">
      <w:r xmlns:w="http://schemas.openxmlformats.org/wordprocessingml/2006/main">
        <w:t xml:space="preserve">[107]“评论/动物毛绒玩具 - Capella/”没有子页面。</w:t>
      </w:r>
    </w:p>
    <w:p w14:paraId="1C2118DF">
      <w:r xmlns:w="http://schemas.openxmlformats.org/wordprocessingml/2006/main">
        <w:t xml:space="preserve">[108] 它有速度提升，所以操控起来还算方便。对付强敌，我能想到的用法只有两种：一是使用双重钻头特殊技后立即撤退；二是作为角色打断并打破敌人的开场狂热状态。但如果它对特殊敌人有效，那把它放在场上多打几下积攒能量槽应该不错。如果它的特殊技是9倍伤害，那在团队副本里也能派上用场。——[OKxluEgWKm2] 2024-09-18 (周三) 18:14:27</w:t>
      </w:r>
    </w:p>
    <w:p w14:paraId="4AF5C9C2">
      <w:r xmlns:w="http://schemas.openxmlformats.org/wordprocessingml/2006/main">
        <w:t xml:space="preserve">[109] 我当时觉得她穿的是动物睡衣，然后低头看了看她的鞋子，忍不住笑了。——[oBQVJJMqTBQ] 2024-09-18 (周三) 20:02:15</w:t>
      </w:r>
    </w:p>
    <w:p w14:paraId="6788EB8B">
      <w:r xmlns:w="http://schemas.openxmlformats.org/wordprocessingml/2006/main">
        <w:t xml:space="preserve">[110] 这个角色本来就很可爱，穿上这身衣服更可爱了，不过在全身照里，我的注意力全都被鞋子吸引住了。她看起来像个小孩在玩罐头高跷。——[vvf.cBfafH.] 2024-09-19 (周四) 01:01:01</w:t>
      </w:r>
    </w:p>
    <w:p w14:paraId="29DF8C72">
      <w:r xmlns:w="http://schemas.openxmlformats.org/wordprocessingml/2006/main">
        <w:t xml:space="preserve">[111] 降低眩晕抗性可能是下一个趋势。现在有很多角色都带有防御力降低和闪避力降低的减益效果。——[f73zse/nf2I] 2024-09-18 (周三) 19:28:23</w:t>
      </w:r>
    </w:p>
    <w:p w14:paraId="0C03B3AA">
      <w:r xmlns:w="http://schemas.openxmlformats.org/wordprocessingml/2006/main">
        <w:t xml:space="preserve">[112] 能够在那种姿势下挥动鱼竿之类的东西，他的核心力量真是惊人。——[sbiC1Kk/sLQ] 2024-09-18 (周三) 22:06:37</w:t>
      </w:r>
    </w:p>
    <w:p w14:paraId="255E8BF6">
      <w:r xmlns:w="http://schemas.openxmlformats.org/wordprocessingml/2006/main">
        <w:t xml:space="preserve">[113] 我觉得它穿泳衣的时候应该有陀螺仪功能。而且它在3秒内移动的速度和一颗闪闪发光的A级红宝石一样快，简直就像在飞一样。——[cMoPVUQ.uzU] 2024-09-18 (周三) 22:14:56</w:t>
      </w:r>
    </w:p>
    <w:p w14:paraId="156720C1">
      <w:r xmlns:w="http://schemas.openxmlformats.org/wordprocessingml/2006/main">
        <w:t xml:space="preserve">[114] 如果你经常佩戴它们，你可能已经掌握了一种考虑到它们而调整的走路技巧。——[fnp/dxXtQ5.] 2024-09-18 (周三) 23:56:58</w:t>
      </w:r>
    </w:p>
    <w:p w14:paraId="2E47625A">
      <w:r xmlns:w="http://schemas.openxmlformats.org/wordprocessingml/2006/main">
        <w:t xml:space="preserve">[115] 一开始，“我们为什么不顺其自然地漂浮移动呢？”嗯，那就会发生…… -- [Y0PS/ZpG6ts] 2024-09-19 (周四) 10:01:24</w:t>
      </w:r>
    </w:p>
    <w:p w14:paraId="3C6151E1">
      <w:r xmlns:w="http://schemas.openxmlformats.org/wordprocessingml/2006/main">
        <w:t xml:space="preserve">[116] 他简直就是个隐居山林的苦行僧——[nkBdy2qfCUk] 2024-09-19 (周四) 11:45:30</w:t>
      </w:r>
    </w:p>
    <w:p w14:paraId="46DFE735">
      <w:r xmlns:w="http://schemas.openxmlformats.org/wordprocessingml/2006/main">
        <w:t xml:space="preserve">[117] 鞋子只是用来炫耀的，有头有脸的人都知道……（我很难接受这一点）——[kGHOC53MX9g] 2024-09-19 (周四) 12:38:12</w:t>
      </w:r>
    </w:p>
    <w:p w14:paraId="69D0F883">
      <w:r xmlns:w="http://schemas.openxmlformats.org/wordprocessingml/2006/main">
        <w:t xml:space="preserve">[118] 天狗的高木屐 -- [BezUZ95NwnM] 2024-09-20（周五）00:22:39</w:t>
      </w:r>
    </w:p>
    <w:p w14:paraId="2CAD8225">
      <w:r xmlns:w="http://schemas.openxmlformats.org/wordprocessingml/2006/main">
        <w:t xml:space="preserve">[119] 说到狗，我想把她放在克拉丽丝旁边——[slbsFf1TgXo] 2024-09-19 (周四) 07:25:27</w:t>
      </w:r>
    </w:p>
    <w:p w14:paraId="46DD6442">
      <w:r xmlns:w="http://schemas.openxmlformats.org/wordprocessingml/2006/main">
        <w:t xml:space="preserve">[120] 如果我要装备的话，我大概会选引擎、勇气栗子、勇气或者闪亮栗子。我会把眩晕当成额外效果，然后用玛拉勇气狂放特殊攻击，不过我不知道这样效果会怎么样。——[XKoClbxogTE] 2024-09-19 (周四) 12:26:03</w:t>
      </w:r>
    </w:p>
    <w:p w14:paraId="02BE0C4A">
      <w:r xmlns:w="http://schemas.openxmlformats.org/wordprocessingml/2006/main">
        <w:t xml:space="preserve">[121] 我指的是黄金蜂蜜，哈哈 -- [OKxluEgWKm2] 2024-09-19 (周四) 13:43:51</w:t>
      </w:r>
    </w:p>
    <w:p w14:paraId="3FAACED1">
      <w:r xmlns:w="http://schemas.openxmlformats.org/wordprocessingml/2006/main">
        <w:t xml:space="preserve">[122] 弗栗多和大佛被破坏后抵抗力会增加，所以降低30点抵抗力只是杯水车薪。实际上抵抗力至少增加了50点。——[7OVo3comtC.] 2024-09-19 (周四) 19:28:24</w:t>
      </w:r>
    </w:p>
    <w:p w14:paraId="3A380DC4">
      <w:r xmlns:w="http://schemas.openxmlformats.org/wordprocessingml/2006/main">
        <w:t xml:space="preserve">[123] 我试着在副本里用她，结果很失望。不过如果把她和玛丽埃尔搭配使用，可以降低目标30点眩晕抗性，加上全场30点，总共降低60点。——[ERf8Zk.sDpQ] 2024-09-20 (周五) 02:40:44</w:t>
      </w:r>
    </w:p>
    <w:p w14:paraId="5B5C75BE">
      <w:r xmlns:w="http://schemas.openxmlformats.org/wordprocessingml/2006/main">
        <w:t xml:space="preserve">[124] 据一位调查过眩晕抗性提升的用户称，眩晕抗性提升了50点，而且似乎会一直累积直到boss攻击。换句话说，就目前的情况来看，除非你拥有必定眩晕的技能，否则不可能通过眩晕触发第三次破防。——[f73zse/nf2I] 2024-09-22 (周日) 11:50:59</w:t>
      </w:r>
    </w:p>
    <w:p w14:paraId="7FD41A9A">
      <w:r xmlns:w="http://schemas.openxmlformats.org/wordprocessingml/2006/main">
        <w:t xml:space="preserve">[125] 不是+50，而是每次都累积+50（￣￣￣□￣￣￣||| ）！？ -- [ERf8Zk.sDpQ] 2024-09-22 (周日) 17:48:53</w:t>
      </w:r>
    </w:p>
    <w:p w14:paraId="71BE777E">
      <w:r xmlns:w="http://schemas.openxmlformats.org/wordprocessingml/2006/main">
        <w:t xml:space="preserve">[126] 我用两个眩晕率97%的角色试了试Honey，第一次破防后，她偶尔会破防（狂热状态下20次攻击大概破防1-2次，我觉得破防率应该在7%左右），但第二次破防后，即使抗性降低了30%，她也完全破防了。而用Ria的特殊技能，她每2-3次攻击就能破防一次。不考虑累积效果时，眩晕率是37%，用了Ria的特殊技能后应该是87%，所以我认为累积效果本身是必然的。至于之后是否还能累积……嗯，其实已经不重要了。——[5jOenHgnDs.] 2024-09-22 (周日) 23:54:20</w:t>
      </w:r>
    </w:p>
    <w:p w14:paraId="441DAF92">
      <w:r xmlns:w="http://schemas.openxmlformats.org/wordprocessingml/2006/main">
        <w:t xml:space="preserve">[127] 新版玛丽尔实装后不久，有人上传了一段验证视频。视频证实眩晕抗性提升是累积的。——[xBLVQx1ipJ2] 2024-09-23 (周一) 00:38:58</w:t>
      </w:r>
    </w:p>
    <w:p w14:paraId="2C9C864C">
      <w:r xmlns:w="http://schemas.openxmlformats.org/wordprocessingml/2006/main">
        <w:t xml:space="preserve">[128] 如果卡佩拉的眩晕抗性降低效果也能叠加就好了。由于持续20秒，根据队伍配置，叠加效果可以持续7-8秒。如果真是这样，这个技能的使用率会很高。——[Oe1PRuCVwYk] 2024-09-23 (周一) 01:00:25</w:t>
      </w:r>
    </w:p>
    <w:p w14:paraId="79A04702">
      <w:r xmlns:w="http://schemas.openxmlformats.org/wordprocessingml/2006/main">
        <w:t xml:space="preserve">[129] 说真的，这会累积起来…… -- [WVlcW8fsMm6] 2024-09-23 (周一) 20:46:19</w:t>
      </w:r>
    </w:p>
    <w:p w14:paraId="36CEFC94">
      <w:r xmlns:w="http://schemas.openxmlformats.org/wordprocessingml/2006/main">
        <w:t xml:space="preserve">[130] 看到时贞毫不犹豫地称赞它，我忍不住插嘴笑了。这与其说是连体服，不如说是动物睡衣？——[yXx.79m9ulw] 2025-08-04 (周一) 20:47:23</w:t>
      </w:r>
    </w:p>
    <w:p w14:paraId="3EF159F5">
      <w:r xmlns:w="http://schemas.openxmlformats.org/wordprocessingml/2006/main">
        <w:t xml:space="preserve">[131] ←使用棋盘前请务必阅读规则。</w:t>
      </w:r>
    </w:p>
    <w:p w14:paraId="408B115A">
      <w:r xmlns:w="http://schemas.openxmlformats.org/wordprocessingml/2006/main">
        <w:t xml:space="preserve">[132] 关于规则 †</w:t>
      </w:r>
    </w:p>
    <w:p w14:paraId="2B289A85">
      <w:r xmlns:w="http://schemas.openxmlformats.org/wordprocessingml/2006/main">
        <w:t xml:space="preserve">[133] 请不要抱怨或批评页面编辑者。如果您对其他人的编辑有意见，请通过“提供替代方案”或“自行编辑”的方式进行建设性沟通。</w:t>
      </w:r>
    </w:p>
    <w:p w14:paraId="5E2CB516">
      <w:r xmlns:w="http://schemas.openxmlformats.org/wordprocessingml/2006/main">
        <w:t xml:space="preserve">[134] 不要发布个人网站或其他禁止未经授权链接的网站的网址。</w:t>
      </w:r>
    </w:p>
    <w:p w14:paraId="735D5192">
      <w:r xmlns:w="http://schemas.openxmlformats.org/wordprocessingml/2006/main">
        <w:t xml:space="preserve">[135] 关于违反规则的帖子 †</w:t>
      </w:r>
    </w:p>
    <w:p w14:paraId="797D8385">
      <w:r xmlns:w="http://schemas.openxmlformats.org/wordprocessingml/2006/main">
        <w:t xml:space="preserve">[136] 禁止发布以下类型的帖子，因为它们容易造成干扰。</w:t>
      </w:r>
    </w:p>
    <w:p w14:paraId="46270989">
      <w:r xmlns:w="http://schemas.openxmlformats.org/wordprocessingml/2006/main">
        <w:t xml:space="preserve">[137]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011F7F7">
      <w:r xmlns:w="http://schemas.openxmlformats.org/wordprocessingml/2006/main">
        <w:t xml:space="preserve">[138] 其他包括使用此维基的人、官方管理员、艺术家、配音演员、现实生活中的个人以及 Twitter 用户等团体。</w:t>
      </w:r>
    </w:p>
    <w:p w14:paraId="352B3FFC">
      <w:r xmlns:w="http://schemas.openxmlformats.org/wordprocessingml/2006/main">
        <w:t xml:space="preserve">[139] 关于向管理层提交的帖子，我们容忍可以解释为用户反馈的评论，例如“我希望他们改进这一点”、“我希望他们尽快修复错误”和“维护时间太长了”，但我们不容忍使用辱骂性语言贬低管理层。</w:t>
      </w:r>
    </w:p>
    <w:p w14:paraId="33CF3845">
      <w:r xmlns:w="http://schemas.openxmlformats.org/wordprocessingml/2006/main">
        <w:t xml:space="preserve">[140] 将讨论和意见交流视为“诽谤或对抗他人”是错误的。然而，在讨论或意见交流中使用辱骂性语言、贬低他人、挑衅他人或在缺乏明确证据的情况下发表言论，都是违法行为。说话时务必注意自己的言辞。</w:t>
      </w:r>
    </w:p>
    <w:p w14:paraId="33760686">
      <w:r xmlns:w="http://schemas.openxmlformats.org/wordprocessingml/2006/main">
        <w:t xml:space="preserve">[141] 攻击性评论是指使用“做这个”或“做那个”等强烈命令、“使用粗俗语言”、“居高临下”或“挑衅”的评论。</w:t>
      </w:r>
    </w:p>
    <w:p w14:paraId="7BD553A2">
      <w:r xmlns:w="http://schemas.openxmlformats.org/wordprocessingml/2006/main">
        <w:t xml:space="preserve">[142] 禁止发布冒犯现有玩家的帖子，例如“还有人玩这个游戏吗？”或“这游戏已经凉了”。这并不意味着您完全不能发表任何负面言论，而是指那些超出单纯负面评价范围，构成诽谤或诋毁的帖子将被禁止发布。</w:t>
      </w:r>
    </w:p>
    <w:p w14:paraId="1410896D">
      <w:r xmlns:w="http://schemas.openxmlformats.org/wordprocessingml/2006/main">
        <w:t xml:space="preserve">[143] 公开羞辱他人，包括泄露他人的游戏内名称或UID</w:t>
      </w:r>
    </w:p>
    <w:p w14:paraId="046849EF">
      <w:r xmlns:w="http://schemas.openxmlformats.org/wordprocessingml/2006/main">
        <w:t xml:space="preserve">[144] 但是，分享有助于游戏攻略的信息和视频是允许的。</w:t>
      </w:r>
    </w:p>
    <w:p w14:paraId="6E875AEA">
      <w:r xmlns:w="http://schemas.openxmlformats.org/wordprocessingml/2006/main">
        <w:t xml:space="preserve">[145] 参考其他应用程序</w:t>
      </w:r>
    </w:p>
    <w:p w14:paraId="0CE072A0">
      <w:r xmlns:w="http://schemas.openxmlformats.org/wordprocessingml/2006/main">
        <w:t xml:space="preserve">[146] 在多个论坛上多次发帖</w:t>
      </w:r>
    </w:p>
    <w:p w14:paraId="03EDB95F">
      <w:r xmlns:w="http://schemas.openxmlformats.org/wordprocessingml/2006/main">
        <w:t xml:space="preserve">[147] 写一串无意义的字符</w:t>
      </w:r>
    </w:p>
    <w:p w14:paraId="5A7BDB0F">
      <w:r xmlns:w="http://schemas.openxmlformats.org/wordprocessingml/2006/main">
        <w:t xml:space="preserve">[148] 关于作弊和利用漏洞的帖子</w:t>
      </w:r>
    </w:p>
    <w:p w14:paraId="74C7F1A4">
      <w:r xmlns:w="http://schemas.openxmlformats.org/wordprocessingml/2006/main">
        <w:t xml:space="preserve">[149] 最好的办法是忽略违反规则的帖子。上钩或反驳只会让事情变得更糟。</w:t>
      </w:r>
    </w:p>
    <w:p w14:paraId="1925072C">
      <w:r xmlns:w="http://schemas.openxmlformats.org/wordprocessingml/2006/main">
        <w:t xml:space="preserve">[150] *在上述规则中，“诽谤”指的是在没有客观证据的情况下诋毁和贬低他人。将所有批评性文章都归为“诽谤”是不正确的，所以请务必谨慎。</w:t>
      </w:r>
    </w:p>
    <w:p w14:paraId="631826DB">
      <w:r xmlns:w="http://schemas.openxmlformats.org/wordprocessingml/2006/main">
        <w:t xml:space="preserve">[151] 关于修改和删除发帖日志 †</w:t>
      </w:r>
    </w:p>
    <w:p w14:paraId="14D80DFA">
      <w:r xmlns:w="http://schemas.openxmlformats.org/wordprocessingml/2006/main">
        <w:t xml:space="preserve">[152] 但是，允许更正印刷错误、遗漏和字体颜色。（他人出于善意所做的更正也允许。）</w:t>
      </w:r>
    </w:p>
    <w:p w14:paraId="5DEB16F4">
      <w:r xmlns:w="http://schemas.openxmlformats.org/wordprocessingml/2006/main">
        <w:t xml:space="preserve">[153] 作为例外情况，您可以删除自己的帖子，但事后必须向管理员报告。此外，删除时，请将整个评论替换为以下文本，而不是完全删除：&amp;color(#ff0000){''发帖人已删除''};</w:t>
      </w:r>
    </w:p>
    <w:p w14:paraId="1BDC1C9A">
      <w:r xmlns:w="http://schemas.openxmlformats.org/wordprocessingml/2006/main">
        <w:t xml:space="preserve">[154] 关于评论违反规则的帖子 †</w:t>
      </w:r>
    </w:p>
    <w:p w14:paraId="64A6E68D">
      <w:r xmlns:w="http://schemas.openxmlformats.org/wordprocessingml/2006/main">
        <w:t xml:space="preserve">[155] 您可以自行注释掉上述任何违反规则的评论，无需管理员许可。但是，如果您注释掉了某条评论，请务必在“违规举报公告板”上进行举报。提交举报时，请使用“违规举报公告板”上的模板。</w:t>
      </w:r>
    </w:p>
    <w:p w14:paraId="7728A1D7">
      <w:r xmlns:w="http://schemas.openxmlformats.org/wordprocessingml/2006/main">
        <w:t xml:space="preserve">[156] 未经 CO 举报公告板举报而被删除的帖子将被恢复，而删除帖子的人将受到处罚。</w:t>
      </w:r>
    </w:p>
    <w:p w14:paraId="15D9CFF3">
      <w:r xmlns:w="http://schemas.openxmlformats.org/wordprocessingml/2006/main">
        <w:t xml:space="preserve">[157] 如果您反复向 CO 举报公告板举报不违反规则的帖子，我们将认为您是自私的，并将对您实施发帖和编辑限制。</w:t>
      </w:r>
    </w:p>
    <w:p w14:paraId="3B754D29">
      <w:r xmlns:w="http://schemas.openxmlformats.org/wordprocessingml/2006/main">
        <w:t xml:space="preserve">[158] 管理员可酌情恢复 CO 报告公告板上不违反规则的报告。</w:t>
      </w:r>
    </w:p>
    <w:p w14:paraId="30FA64F6">
      <w:r xmlns:w="http://schemas.openxmlformats.org/wordprocessingml/2006/main">
        <w:t xml:space="preserve">[159] 我们再次要求您不要评论那些并未违反规则的评论。（例如，诸如“虽然不违反规则，但显然是在挑衅”、“恶作剧”或“评论整个帖子”之类的主观判断。）</w:t>
      </w:r>
    </w:p>
    <w:p w14:paraId="51DDAB5B">
      <w:r xmlns:w="http://schemas.openxmlformats.org/wordprocessingml/2006/main">
        <w:t xml:space="preserve">[160] 关于不违反规则但“冒犯性”的帖子 †</w:t>
      </w:r>
    </w:p>
    <w:p w14:paraId="04645C4A">
      <w:r xmlns:w="http://schemas.openxmlformats.org/wordprocessingml/2006/main">
        <w:t xml:space="preserve">[161] 即使帖子内容具有冒犯性，除非违反版规，否则不会被删除。由于每个人对冒犯性的接受程度不同，请使用 NGID 功能隐藏评论，而不是争论或恶意挑衅。</w:t>
      </w:r>
    </w:p>
    <w:p w14:paraId="74CB41D4">
      <w:r xmlns:w="http://schemas.openxmlformats.org/wordprocessingml/2006/main">
        <w:t xml:space="preserve">[162] 挑衅难道不是一种违规行为吗？†</w:t>
      </w:r>
    </w:p>
    <w:p w14:paraId="7B31299E">
      <w:r xmlns:w="http://schemas.openxmlformats.org/wordprocessingml/2006/main">
        <w:t xml:space="preserve">[163] 每个人对“煽动性言论”的定义可能大相径庭，因此我们不认为这是违规行为。如果您认为某条评论具有煽动性，请使用 NGID 功能将其隐藏。</w:t>
      </w:r>
    </w:p>
    <w:p w14:paraId="6500378A">
      <w:r xmlns:w="http://schemas.openxmlformats.org/wordprocessingml/2006/main">
        <w:t xml:space="preserve">[164] 抱怨难道不算违法吗？†</w:t>
      </w:r>
    </w:p>
    <w:p w14:paraId="69D6C436">
      <w:r xmlns:w="http://schemas.openxmlformats.org/wordprocessingml/2006/main">
        <w:t xml:space="preserve">[165] 一般而言，抱怨本身并不构成违规。但是，针对本作品的负面宣传、诽谤、辱骂性语言以及超出抱怨范围的对抗性言论均构成违规。如果您认为抱怨内容冒犯了您，请使用 NGID 功能隐藏相关评论。</w:t>
      </w:r>
    </w:p>
    <w:p w14:paraId="67E069F5">
      <w:r xmlns:w="http://schemas.openxmlformats.org/wordprocessingml/2006/main">
        <w:t xml:space="preserve">[166] 如果您不确定某个帖子是否违反规则，该怎么办？ †</w:t>
      </w:r>
    </w:p>
    <w:p w14:paraId="0427DFFF">
      <w:r xmlns:w="http://schemas.openxmlformats.org/wordprocessingml/2006/main">
        <w:t xml:space="preserve">[167] 有些帖子内容含糊不清，难以判断是否违规。评论删除这类含糊不清的帖子可能会导致问题，所以请不要评论删除，而是使用 NGID 功能将评论隐藏起来。</w:t>
      </w:r>
    </w:p>
    <w:p w14:paraId="29D5AD41">
      <w:r xmlns:w="http://schemas.openxmlformats.org/wordprocessingml/2006/main">
        <w:t xml:space="preserve">[168] 对屡犯者的处罚 †</w:t>
      </w:r>
    </w:p>
    <w:p w14:paraId="25449B9B">
      <w:r xmlns:w="http://schemas.openxmlformats.org/wordprocessingml/2006/main">
        <w:t xml:space="preserve">[169] 屡次违反规则或发布特别恶意的帖子，管理员可酌情予以处罚，例如“禁止访问”或“限制发帖”。</w:t>
      </w:r>
    </w:p>
    <w:p w14:paraId="103637A8">
      <w:r xmlns:w="http://schemas.openxmlformats.org/wordprocessingml/2006/main">
        <w:t xml:space="preserve">[170] 如果您对进一步改进有任何建议，请通过 Wiki 管理公告板与我们联系。</w:t>
      </w:r>
    </w:p>
    <w:p w14:paraId="3EEFC31D"/>
    <w:p w14:paraId="2594055F">
      <w:r xmlns:w="http://schemas.openxmlformats.org/wordprocessingml/2006/main">
        <w:rPr>
          <w:b/>
        </w:rPr>
        <w:t xml:space="preserve">A004</w:t>
      </w:r>
    </w:p>
    <w:p w14:paraId="6DA3A5A0">
      <w:r xmlns:w="http://schemas.openxmlformats.org/wordprocessingml/2006/main">
        <w:t xml:space="preserve">[0] 索引：所有角色 | SSR 角色 | SR 角色 | R 角色</w:t>
      </w:r>
    </w:p>
    <w:p w14:paraId="15458991">
      <w:r xmlns:w="http://schemas.openxmlformats.org/wordprocessingml/2006/main">
        <w:t xml:space="preserve">[1] 基本信息</w:t>
      </w:r>
    </w:p>
    <w:p w14:paraId="3207037A">
      <w:r xmlns:w="http://schemas.openxmlformats.org/wordprocessingml/2006/main">
        <w:t xml:space="preserve">[2] 内容适用性简易评估</w:t>
      </w:r>
    </w:p>
    <w:p w14:paraId="31DB0F21">
      <w:r xmlns:w="http://schemas.openxmlformats.org/wordprocessingml/2006/main">
        <w:t xml:space="preserve">[3] 替代版本</w:t>
      </w:r>
    </w:p>
    <w:p w14:paraId="7E246E29">
      <w:r xmlns:w="http://schemas.openxmlformats.org/wordprocessingml/2006/main">
        <w:t xml:space="preserve">[4] 琐事</w:t>
      </w:r>
    </w:p>
    <w:p w14:paraId="61817DE2">
      <w:r xmlns:w="http://schemas.openxmlformats.org/wordprocessingml/2006/main">
        <w:t xml:space="preserve">[5] 官方推特账号介绍</w:t>
      </w:r>
    </w:p>
    <w:p w14:paraId="0C2E9D1F">
      <w:r xmlns:w="http://schemas.openxmlformats.org/wordprocessingml/2006/main">
        <w:t xml:space="preserve">[6] 评论表单</w:t>
      </w:r>
    </w:p>
    <w:p w14:paraId="21B7A74F">
      <w:r xmlns:w="http://schemas.openxmlformats.org/wordprocessingml/2006/main">
        <w:t xml:space="preserve">[7] 基本信息 †</w:t>
      </w:r>
    </w:p>
    <w:p w14:paraId="2460120E">
      <w:r xmlns:w="http://schemas.openxmlformats.org/wordprocessingml/2006/main">
        <w:t xml:space="preserve">[8] 变换图像</w:t>
      </w:r>
    </w:p>
    <w:p w14:paraId="6F20A5DB">
      <w:r xmlns:w="http://schemas.openxmlformats.org/wordprocessingml/2006/main">
        <w:t xml:space="preserve">[9] 简介</w:t>
      </w:r>
    </w:p>
    <w:p w14:paraId="2383E8B2">
      <w:r xmlns:w="http://schemas.openxmlformats.org/wordprocessingml/2006/main">
        <w:t xml:space="preserve">[10] 姓名</w:t>
      </w:r>
    </w:p>
    <w:p w14:paraId="1BD31242">
      <w:r xmlns:w="http://schemas.openxmlformats.org/wordprocessingml/2006/main">
        <w:t xml:space="preserve">[11] 偶像小森法琳</w:t>
      </w:r>
    </w:p>
    <w:p w14:paraId="38C8828D">
      <w:r xmlns:w="http://schemas.openxmlformats.org/wordprocessingml/2006/main">
        <w:t xml:space="preserve">[12] 真实姓名</w:t>
      </w:r>
    </w:p>
    <w:p w14:paraId="0C7E49D0">
      <w:r xmlns:w="http://schemas.openxmlformats.org/wordprocessingml/2006/main">
        <w:t xml:space="preserve">[13] 小森法琳</w:t>
      </w:r>
    </w:p>
    <w:p w14:paraId="4425855A">
      <w:r xmlns:w="http://schemas.openxmlformats.org/wordprocessingml/2006/main">
        <w:t xml:space="preserve">[14] 稀有度</w:t>
      </w:r>
    </w:p>
    <w:p w14:paraId="3D703AD0">
      <w:r xmlns:w="http://schemas.openxmlformats.org/wordprocessingml/2006/main">
        <w:t xml:space="preserve">[15] 普通攻击</w:t>
      </w:r>
    </w:p>
    <w:p w14:paraId="1FBFAC24">
      <w:r xmlns:w="http://schemas.openxmlformats.org/wordprocessingml/2006/main">
        <w:t xml:space="preserve">[16] 近战攻击（物理）</w:t>
      </w:r>
    </w:p>
    <w:p w14:paraId="4D0AA75A">
      <w:r xmlns:w="http://schemas.openxmlformats.org/wordprocessingml/2006/main">
        <w:t xml:space="preserve">[17] 附属派系</w:t>
      </w:r>
    </w:p>
    <w:p w14:paraId="14C74922">
      <w:r xmlns:w="http://schemas.openxmlformats.org/wordprocessingml/2006/main">
        <w:t xml:space="preserve">[18] 闪光忍者（久世）</w:t>
      </w:r>
    </w:p>
    <w:p w14:paraId="131F6B9F">
      <w:r xmlns:w="http://schemas.openxmlformats.org/wordprocessingml/2006/main">
        <w:t xml:space="preserve">[19] 中谷志保</w:t>
      </w:r>
    </w:p>
    <w:p w14:paraId="2951993D">
      <w:r xmlns:w="http://schemas.openxmlformats.org/wordprocessingml/2006/main">
        <w:t xml:space="preserve">[20] 插图</w:t>
      </w:r>
    </w:p>
    <w:p w14:paraId="40EE0714">
      <w:r xmlns:w="http://schemas.openxmlformats.org/wordprocessingml/2006/main">
        <w:t xml:space="preserve">[21]猎户座</w:t>
      </w:r>
    </w:p>
    <w:p w14:paraId="56F01872">
      <w:r xmlns:w="http://schemas.openxmlformats.org/wordprocessingml/2006/main">
        <w:t xml:space="preserve">[22] SD字符</w:t>
      </w:r>
    </w:p>
    <w:p w14:paraId="48F168D2">
      <w:r xmlns:w="http://schemas.openxmlformats.org/wordprocessingml/2006/main">
        <w:t xml:space="preserve">[23] 风味文字</w:t>
      </w:r>
    </w:p>
    <w:p w14:paraId="2D2181A9">
      <w:r xmlns:w="http://schemas.openxmlformats.org/wordprocessingml/2006/main">
        <w:t xml:space="preserve">[24] “我要开始直播了……啊，好尴尬……！”现在的女生光靠暗杀和潜入是养不活自己的了。所以我开始了偶像出道☆我也有直播频道，大家快来观看吧❤和平和平❤现在请听！小森凤铃的出道曲！《我会在梦里摧毁你》</w:t>
      </w:r>
    </w:p>
    <w:p w14:paraId="04150F62">
      <w:r xmlns:w="http://schemas.openxmlformats.org/wordprocessingml/2006/main">
        <w:t xml:space="preserve">[25] 如何获得</w:t>
      </w:r>
    </w:p>
    <w:p w14:paraId="57AE3A0C">
      <w:r xmlns:w="http://schemas.openxmlformats.org/wordprocessingml/2006/main">
        <w:t xml:space="preserve">[26] SSR 精选扭蛋 → 活动结束后加入普通扭蛋</w:t>
      </w:r>
    </w:p>
    <w:p w14:paraId="58B63F5A">
      <w:r xmlns:w="http://schemas.openxmlformats.org/wordprocessingml/2006/main">
        <w:t xml:space="preserve">[27] 基础属性（1星）* 每增加1星+50%，5星时为1星值的3倍</w:t>
      </w:r>
    </w:p>
    <w:p w14:paraId="415E5C3B">
      <w:r xmlns:w="http://schemas.openxmlformats.org/wordprocessingml/2006/main">
        <w:t xml:space="preserve">[28] 级</w:t>
      </w:r>
    </w:p>
    <w:p w14:paraId="4595BFAF">
      <w:r xmlns:w="http://schemas.openxmlformats.org/wordprocessingml/2006/main">
        <w:t xml:space="preserve">[29] 耐力</w:t>
      </w:r>
    </w:p>
    <w:p w14:paraId="71129552">
      <w:r xmlns:w="http://schemas.openxmlformats.org/wordprocessingml/2006/main">
        <w:t xml:space="preserve">[30] 攻击力</w:t>
      </w:r>
    </w:p>
    <w:p w14:paraId="7F327A6C">
      <w:r xmlns:w="http://schemas.openxmlformats.org/wordprocessingml/2006/main">
        <w:t xml:space="preserve">[31] 防御能力</w:t>
      </w:r>
    </w:p>
    <w:p w14:paraId="7C24FB14">
      <w:r xmlns:w="http://schemas.openxmlformats.org/wordprocessingml/2006/main">
        <w:t xml:space="preserve">[32] 魔力</w:t>
      </w:r>
    </w:p>
    <w:p w14:paraId="7F103A3F">
      <w:r xmlns:w="http://schemas.openxmlformats.org/wordprocessingml/2006/main">
        <w:t xml:space="preserve">[33] 魔法抗性</w:t>
      </w:r>
    </w:p>
    <w:p w14:paraId="7733CA04">
      <w:r xmlns:w="http://schemas.openxmlformats.org/wordprocessingml/2006/main">
        <w:t xml:space="preserve">[34] 详细状态</w:t>
      </w:r>
    </w:p>
    <w:p w14:paraId="4CA1D6AD">
      <w:r xmlns:w="http://schemas.openxmlformats.org/wordprocessingml/2006/main">
        <w:t xml:space="preserve">[35] 准确性</w:t>
      </w:r>
    </w:p>
    <w:p w14:paraId="12A08809">
      <w:r xmlns:w="http://schemas.openxmlformats.org/wordprocessingml/2006/main">
        <w:t xml:space="preserve">[36] 回避能力</w:t>
      </w:r>
    </w:p>
    <w:p w14:paraId="6048B526">
      <w:r xmlns:w="http://schemas.openxmlformats.org/wordprocessingml/2006/main">
        <w:t xml:space="preserve">[37] 连续命中率</w:t>
      </w:r>
    </w:p>
    <w:p w14:paraId="31C81624">
      <w:r xmlns:w="http://schemas.openxmlformats.org/wordprocessingml/2006/main">
        <w:t xml:space="preserve">[38] 反击率</w:t>
      </w:r>
    </w:p>
    <w:p w14:paraId="5C31D609">
      <w:r xmlns:w="http://schemas.openxmlformats.org/wordprocessingml/2006/main">
        <w:t xml:space="preserve">[39] 眩晕激活率</w:t>
      </w:r>
    </w:p>
    <w:p w14:paraId="6705328D">
      <w:r xmlns:w="http://schemas.openxmlformats.org/wordprocessingml/2006/main">
        <w:t xml:space="preserve">[40] 眩晕抗性</w:t>
      </w:r>
    </w:p>
    <w:p w14:paraId="79F087CA">
      <w:r xmlns:w="http://schemas.openxmlformats.org/wordprocessingml/2006/main">
        <w:t xml:space="preserve">[41] 移动速度</w:t>
      </w:r>
    </w:p>
    <w:p w14:paraId="46521198">
      <w:r xmlns:w="http://schemas.openxmlformats.org/wordprocessingml/2006/main">
        <w:t xml:space="preserve">[42] 部署速度</w:t>
      </w:r>
    </w:p>
    <w:p w14:paraId="32B0AEC1">
      <w:r xmlns:w="http://schemas.openxmlformats.org/wordprocessingml/2006/main">
        <w:t xml:space="preserve">[43] 行动速度</w:t>
      </w:r>
    </w:p>
    <w:p w14:paraId="1EE28D53">
      <w:r xmlns:w="http://schemas.openxmlformats.org/wordprocessingml/2006/main">
        <w:t xml:space="preserve">[44] 特别收费金额</w:t>
      </w:r>
    </w:p>
    <w:p w14:paraId="7BBCE143">
      <w:r xmlns:w="http://schemas.openxmlformats.org/wordprocessingml/2006/main">
        <w:t xml:space="preserve">[45] 特殊招式</w:t>
      </w:r>
    </w:p>
    <w:p w14:paraId="26E4D3B1">
      <w:r xmlns:w="http://schemas.openxmlformats.org/wordprocessingml/2006/main">
        <w:t xml:space="preserve">[46] 姓名</w:t>
      </w:r>
    </w:p>
    <w:p w14:paraId="19B5E95D">
      <w:r xmlns:w="http://schemas.openxmlformats.org/wordprocessingml/2006/main">
        <w:t xml:space="preserve">[47] 效应</w:t>
      </w:r>
    </w:p>
    <w:p w14:paraId="6CDC08ED">
      <w:r xmlns:w="http://schemas.openxmlformats.org/wordprocessingml/2006/main">
        <w:t xml:space="preserve">[48] 在你的梦里毁灭我</w:t>
      </w:r>
    </w:p>
    <w:p w14:paraId="51D8AAF2">
      <w:r xmlns:w="http://schemas.openxmlformats.org/wordprocessingml/2006/main">
        <w:t xml:space="preserve">[49] 为所有受到伤害的友军单位恢复目标最大耐力的 50%。</w:t>
      </w:r>
    </w:p>
    <w:p w14:paraId="0C3BF123">
      <w:r xmlns:w="http://schemas.openxmlformats.org/wordprocessingml/2006/main">
        <w:t xml:space="preserve">[50] 在你的梦里，我摧毁+</w:t>
      </w:r>
    </w:p>
    <w:p w14:paraId="7CD4BF92">
      <w:r xmlns:w="http://schemas.openxmlformats.org/wordprocessingml/2006/main">
        <w:t xml:space="preserve">[51] 所有友军受到伤害，恢复目标 50% 的最大耐力，移除状态异常，并在 20 秒内每秒恢复 2.5% 的耐力。</w:t>
      </w:r>
    </w:p>
    <w:p w14:paraId="5C598376">
      <w:r xmlns:w="http://schemas.openxmlformats.org/wordprocessingml/2006/main">
        <w:t xml:space="preserve">[52] 独特效果</w:t>
      </w:r>
    </w:p>
    <w:p w14:paraId="3E546820">
      <w:r xmlns:w="http://schemas.openxmlformats.org/wordprocessingml/2006/main">
        <w:t xml:space="preserve">[53] 姓名</w:t>
      </w:r>
    </w:p>
    <w:p w14:paraId="54BD20C4">
      <w:r xmlns:w="http://schemas.openxmlformats.org/wordprocessingml/2006/main">
        <w:t xml:space="preserve">[54] 效应</w:t>
      </w:r>
    </w:p>
    <w:p w14:paraId="2D3D37FA">
      <w:r xmlns:w="http://schemas.openxmlformats.org/wordprocessingml/2006/main">
        <w:t xml:space="preserve">[55] 小森是完美且终极的偶像吗？</w:t>
      </w:r>
    </w:p>
    <w:p w14:paraId="7A01A647">
      <w:r xmlns:w="http://schemas.openxmlformats.org/wordprocessingml/2006/main">
        <w:t xml:space="preserve">[56] 撤退时，治疗除自身以外的所有友军单位，治疗量为目标最大耐力的 30%。</w:t>
      </w:r>
    </w:p>
    <w:p w14:paraId="4170B751">
      <w:r xmlns:w="http://schemas.openxmlformats.org/wordprocessingml/2006/main">
        <w:t xml:space="preserve">[57] 小森是完美无缺的终极偶像吗？</w:t>
      </w:r>
    </w:p>
    <w:p w14:paraId="44125101">
      <w:r xmlns:w="http://schemas.openxmlformats.org/wordprocessingml/2006/main">
        <w:t xml:space="preserve">[58] 撤退时，恢复目标最大体力的50%，使除自身以外的所有友方单位恢复生命值。同时，提升除自身以外的所有友方单位30%的攻击力和防御力，持续20秒。若激活时目标的生命值低于或等于其最大体力的15%，则效果提升至60%。</w:t>
      </w:r>
    </w:p>
    <w:p w14:paraId="17D29329">
      <w:r xmlns:w="http://schemas.openxmlformats.org/wordprocessingml/2006/main">
        <w:t xml:space="preserve">[59] 增强图像</w:t>
      </w:r>
    </w:p>
    <w:p w14:paraId="17581CD0">
      <w:r xmlns:w="http://schemas.openxmlformats.org/wordprocessingml/2006/main">
        <w:t xml:space="preserve">[60] 在游戏中 †</w:t>
      </w:r>
    </w:p>
    <w:p w14:paraId="23D3EE9F">
      <w:r xmlns:w="http://schemas.openxmlformats.org/wordprocessingml/2006/main">
        <w:t xml:space="preserve">[61] 她的觉醒特殊技能与身着传统日式服装的塞拉菲尔的技能类似。需要注意的是，与塞拉菲尔的全场持续治疗不同，这个技能需要重新施加到新出场的角色身上。角色持续治疗和全场持续治疗可以同时使用。</w:t>
      </w:r>
    </w:p>
    <w:p w14:paraId="1E3436A3">
      <w:r xmlns:w="http://schemas.openxmlformats.org/wordprocessingml/2006/main">
        <w:t xml:space="preserve">[62] 其独特效果是在撤退时恢复生命值。觉醒后，撤退时可为友军留下攻击和防御增益效果。伤害值（红色条）低于最大耐力15%的友军将获得更高的增益效果。当即将遭受难以承受的攻击时，在攻击前撤退可以增加增益效果的数量。</w:t>
      </w:r>
    </w:p>
    <w:p w14:paraId="2A454620">
      <w:r xmlns:w="http://schemas.openxmlformats.org/wordprocessingml/2006/main">
        <w:t xml:space="preserve">[63] 攻击力和行动速度都非常出色，并且有很高的概率造成眩晕。可以通过提升火力和近战攻击力来做出贡献，也可以作为眩晕手使用。特殊攻击的充能时间一般，需要改进。部署速度仍然较慢，但移动速度已经变得非常快。</w:t>
      </w:r>
    </w:p>
    <w:p w14:paraId="222BCE43">
      <w:r xmlns:w="http://schemas.openxmlformats.org/wordprocessingml/2006/main">
        <w:t xml:space="preserve">[64] 作为一名近战角色，他拥有极高的回复能力和0%的反击率，出人意料地非常实用。他装备栏位充足，可以装备耐久性强的装备，因此玩家应该尽可能地将治疗者放在前排。但在歼灭忍者卡格里（B宇宙）中，他可以同时担任治疗者和前排角色，与超能闪光忍者娜丽卡组成核心阵容；而在奥尔巴（B宇宙）中，他可以利用部署延迟来拖延时间，同时兼顾治疗功能。虽然也有装备可以将远程角色放在前排，但能够自由装备自己喜欢的道具而不依赖这些装备，这本身就是一个优势。</w:t>
      </w:r>
    </w:p>
    <w:p w14:paraId="4411C667">
      <w:r xmlns:w="http://schemas.openxmlformats.org/wordprocessingml/2006/main">
        <w:t xml:space="preserve">[65] 简单的内容适宜性评估 †</w:t>
      </w:r>
    </w:p>
    <w:p w14:paraId="028C734C">
      <w:r xmlns:w="http://schemas.openxmlformats.org/wordprocessingml/2006/main">
        <w:t xml:space="preserve">[66] 合适的内容、推荐的装备示例、角色发展目标等。</w:t>
      </w:r>
    </w:p>
    <w:p w14:paraId="4AFDB211">
      <w:r xmlns:w="http://schemas.openxmlformats.org/wordprocessingml/2006/main">
        <w:t xml:space="preserve">[67] 兼容内容</w:t>
      </w:r>
    </w:p>
    <w:p w14:paraId="7F9D64F7">
      <w:r xmlns:w="http://schemas.openxmlformats.org/wordprocessingml/2006/main">
        <w:t xml:space="preserve">[68] 能力倾向</w:t>
      </w:r>
    </w:p>
    <w:p w14:paraId="6AF91DBE">
      <w:r xmlns:w="http://schemas.openxmlformats.org/wordprocessingml/2006/main">
        <w:t xml:space="preserve">[69] 简短评论</w:t>
      </w:r>
    </w:p>
    <w:p w14:paraId="716E5715">
      <w:r xmlns:w="http://schemas.openxmlformats.org/wordprocessingml/2006/main">
        <w:t xml:space="preserve">[70] 主线任务 事件任务</w:t>
      </w:r>
    </w:p>
    <w:p w14:paraId="016263DD">
      <w:r xmlns:w="http://schemas.openxmlformats.org/wordprocessingml/2006/main">
        <w:t xml:space="preserve">[71] 他们可以毫无问题地表现出色，但在许多情况下，治疗者的角色可以由兑换商店中的角色充分胜任。</w:t>
      </w:r>
    </w:p>
    <w:p w14:paraId="636623BC">
      <w:r xmlns:w="http://schemas.openxmlformats.org/wordprocessingml/2006/main">
        <w:t xml:space="preserve">[72] 突袭战</w:t>
      </w:r>
    </w:p>
    <w:p w14:paraId="208ECC02">
      <w:r xmlns:w="http://schemas.openxmlformats.org/wordprocessingml/2006/main">
        <w:t xml:space="preserve">[73] 特殊技能除了治疗之外没有其他效果的治疗者并不受重视。</w:t>
      </w:r>
    </w:p>
    <w:p w14:paraId="1A0038AD">
      <w:r xmlns:w="http://schemas.openxmlformats.org/wordprocessingml/2006/main">
        <w:t xml:space="preserve">[74] 湮灭</w:t>
      </w:r>
    </w:p>
    <w:p w14:paraId="55640980">
      <w:r xmlns:w="http://schemas.openxmlformats.org/wordprocessingml/2006/main">
        <w:t xml:space="preserve">[75] 不适合当治疗师</w:t>
      </w:r>
    </w:p>
    <w:p w14:paraId="45C27A5F">
      <w:r xmlns:w="http://schemas.openxmlformats.org/wordprocessingml/2006/main">
        <w:t xml:space="preserve">[76] B宇宙</w:t>
      </w:r>
    </w:p>
    <w:p w14:paraId="3C26F49A">
      <w:r xmlns:w="http://schemas.openxmlformats.org/wordprocessingml/2006/main">
        <w:t xml:space="preserve">[77] 一位可靠的治疗者（装备示例见下文）</w:t>
      </w:r>
    </w:p>
    <w:p w14:paraId="6CD46308">
      <w:r xmlns:w="http://schemas.openxmlformats.org/wordprocessingml/2006/main">
        <w:t xml:space="preserve">[78] 能力评估指标</w:t>
      </w:r>
    </w:p>
    <w:p w14:paraId="4D6D9CDB">
      <w:r xmlns:w="http://schemas.openxmlformats.org/wordprocessingml/2006/main">
        <w:t xml:space="preserve">[79] ◎：优秀内容。最有可能发挥出色。○：合适内容。有较高发挥潜力。△：一般。需要一些技巧才能发挥良好，但选择理由不多。×：不合适内容。由于与内容规则、游戏系统、难度等级等不兼容，难以发挥出色。*2014年3月更新</w:t>
      </w:r>
    </w:p>
    <w:p w14:paraId="452EB7D4">
      <w:r xmlns:w="http://schemas.openxmlformats.org/wordprocessingml/2006/main">
        <w:t xml:space="preserve">[80] B 大学</w:t>
      </w:r>
    </w:p>
    <w:p w14:paraId="1238B435">
      <w:r xmlns:w="http://schemas.openxmlformats.org/wordprocessingml/2006/main">
        <w:t xml:space="preserve">[81] 推荐设备示例</w:t>
      </w:r>
    </w:p>
    <w:p w14:paraId="630731C1">
      <w:r xmlns:w="http://schemas.openxmlformats.org/wordprocessingml/2006/main">
        <w:t xml:space="preserve">[82] 主要设备</w:t>
      </w:r>
    </w:p>
    <w:p w14:paraId="3F466D1B">
      <w:r xmlns:w="http://schemas.openxmlformats.org/wordprocessingml/2006/main">
        <w:t xml:space="preserve">[83] 子设备</w:t>
      </w:r>
    </w:p>
    <w:p w14:paraId="1E7F4160">
      <w:r xmlns:w="http://schemas.openxmlformats.org/wordprocessingml/2006/main">
        <w:t xml:space="preserve">[84] 一件令人愉悦的物品</w:t>
      </w:r>
    </w:p>
    <w:p w14:paraId="3F0B14C6">
      <w:r xmlns:w="http://schemas.openxmlformats.org/wordprocessingml/2006/main">
        <w:t xml:space="preserve">[85] 发展目标</w:t>
      </w:r>
    </w:p>
    <w:p w14:paraId="61D15632">
      <w:r xmlns:w="http://schemas.openxmlformats.org/wordprocessingml/2006/main">
        <w:t xml:space="preserve">[86] 突破极限</w:t>
      </w:r>
    </w:p>
    <w:p w14:paraId="57103132">
      <w:r xmlns:w="http://schemas.openxmlformats.org/wordprocessingml/2006/main">
        <w:t xml:space="preserve">[87] 致命觉醒</w:t>
      </w:r>
    </w:p>
    <w:p w14:paraId="1D43A1B4">
      <w:r xmlns:w="http://schemas.openxmlformats.org/wordprocessingml/2006/main">
        <w:t xml:space="preserve">[88] 独特的觉醒</w:t>
      </w:r>
    </w:p>
    <w:p w14:paraId="7BA0E599">
      <w:r xmlns:w="http://schemas.openxmlformats.org/wordprocessingml/2006/main">
        <w:t xml:space="preserve">[89] 行动速度</w:t>
      </w:r>
    </w:p>
    <w:p w14:paraId="1F791B7D">
      <w:r xmlns:w="http://schemas.openxmlformats.org/wordprocessingml/2006/main">
        <w:t xml:space="preserve">[90] 特别收费</w:t>
      </w:r>
    </w:p>
    <w:p w14:paraId="77EBE4F9">
      <w:r xmlns:w="http://schemas.openxmlformats.org/wordprocessingml/2006/main">
        <w:t xml:space="preserve">[91] 其他</w:t>
      </w:r>
    </w:p>
    <w:p w14:paraId="69EA1082">
      <w:r xmlns:w="http://schemas.openxmlformats.org/wordprocessingml/2006/main">
        <w:t xml:space="preserve">[92] 培训费用</w:t>
      </w:r>
    </w:p>
    <w:p w14:paraId="1833B485">
      <w:r xmlns:w="http://schemas.openxmlformats.org/wordprocessingml/2006/main">
        <w:t xml:space="preserve">[93] 3.1 秒 9 次</w:t>
      </w:r>
    </w:p>
    <w:p w14:paraId="0C8D6381">
      <w:r xmlns:w="http://schemas.openxmlformats.org/wordprocessingml/2006/main">
        <w:t xml:space="preserve">[94] 13.5% 20次</w:t>
      </w:r>
    </w:p>
    <w:p w14:paraId="27D82818">
      <w:r xmlns:w="http://schemas.openxmlformats.org/wordprocessingml/2006/main">
        <w:t xml:space="preserve">[95] 备注</w:t>
      </w:r>
    </w:p>
    <w:p w14:paraId="75319D8D">
      <w:r xmlns:w="http://schemas.openxmlformats.org/wordprocessingml/2006/main">
        <w:t xml:space="preserve">[96] 通常情况下，不加标签直接把它们放在前排会更方便。</w:t>
      </w:r>
    </w:p>
    <w:p w14:paraId="738C1BD1">
      <w:r xmlns:w="http://schemas.openxmlformats.org/wordprocessingml/2006/main">
        <w:t xml:space="preserve">[97] *2016年4月更新</w:t>
      </w:r>
    </w:p>
    <w:p w14:paraId="3420546C">
      <w:r xmlns:w="http://schemas.openxmlformats.org/wordprocessingml/2006/main">
        <w:t xml:space="preserve">[98] 备选版本 †</w:t>
      </w:r>
    </w:p>
    <w:p w14:paraId="14CDC146">
      <w:r xmlns:w="http://schemas.openxmlformats.org/wordprocessingml/2006/main">
        <w:t xml:space="preserve">[99] 暗环隐蔽</w:t>
      </w:r>
    </w:p>
    <w:p w14:paraId="02AFDB32">
      <w:r xmlns:w="http://schemas.openxmlformats.org/wordprocessingml/2006/main">
        <w:t xml:space="preserve">[100] 圣诞夜的隐居</w:t>
      </w:r>
    </w:p>
    <w:p w14:paraId="0453A19A">
      <w:r xmlns:w="http://schemas.openxmlformats.org/wordprocessingml/2006/main">
        <w:t xml:space="preserve">[101] 偶像的霍林小森</w:t>
      </w:r>
    </w:p>
    <w:p w14:paraId="7B26DC4C">
      <w:r xmlns:w="http://schemas.openxmlformats.org/wordprocessingml/2006/main">
        <w:t xml:space="preserve">[102] 琐事 †</w:t>
      </w:r>
    </w:p>
    <w:p w14:paraId="4E6A1B5F">
      <w:r xmlns:w="http://schemas.openxmlformats.org/wordprocessingml/2006/main">
        <w:t xml:space="preserve">[103] 小森为了重新融入社会，自愿找了一份普通工作，却意外地被安排以偶像身份出道。据东叶所说，这是为了帮助她克服社交焦虑。</w:t>
      </w:r>
    </w:p>
    <w:p w14:paraId="21C65537">
      <w:r xmlns:w="http://schemas.openxmlformats.org/wordprocessingml/2006/main">
        <w:t xml:space="preserve">[104] 最初，她活跃于不涉及与人直接互动的形式，例如在线直播，但现在她开始从事现场表演等工作。</w:t>
      </w:r>
    </w:p>
    <w:p w14:paraId="01CB2DD6">
      <w:r xmlns:w="http://schemas.openxmlformats.org/wordprocessingml/2006/main">
        <w:t xml:space="preserve">[105] 但偶像小森与《忍者龙剑传2》的故事同时出现，而《忍者龙剑传2》中出现了一个与上层阶级未来有关的重大问题，其原因在于……让我们来看看这个故事。</w:t>
      </w:r>
    </w:p>
    <w:p w14:paraId="7306B443">
      <w:r xmlns:w="http://schemas.openxmlformats.org/wordprocessingml/2006/main">
        <w:t xml:space="preserve">[106] 官方推特账号简介 †</w:t>
      </w:r>
    </w:p>
    <w:p w14:paraId="3FCC4388">
      <w:r xmlns:w="http://schemas.openxmlformats.org/wordprocessingml/2006/main">
        <w:t xml:space="preserve">[107] 人物介绍</w:t>
      </w:r>
    </w:p>
    <w:p w14:paraId="7EA8D3D3">
      <w:r xmlns:w="http://schemas.openxmlformats.org/wordprocessingml/2006/main">
        <w:t xml:space="preserve">[108] 评论表 †</w:t>
      </w:r>
    </w:p>
    <w:p w14:paraId="4D8A3CDB">
      <w:r xmlns:w="http://schemas.openxmlformats.org/wordprocessingml/2006/main">
        <w:t xml:space="preserve">[109] 点击打开历史日志列表</w:t>
      </w:r>
    </w:p>
    <w:p w14:paraId="07338B50">
      <w:r xmlns:w="http://schemas.openxmlformats.org/wordprocessingml/2006/main">
        <w:t xml:space="preserve">[110] 末尾的数字越小，日志越旧。</w:t>
      </w:r>
    </w:p>
    <w:p w14:paraId="63AFF236">
      <w:r xmlns:w="http://schemas.openxmlformats.org/wordprocessingml/2006/main">
        <w:t xml:space="preserve">[111] “评论/偶像的Hōrin Komori/”没有子页面。</w:t>
      </w:r>
    </w:p>
    <w:p w14:paraId="3220111A">
      <w:r xmlns:w="http://schemas.openxmlformats.org/wordprocessingml/2006/main">
        <w:t xml:space="preserve">[112] 我通常只买限时商品，但这次我抽到了。把它放在主屏幕上我就很开心。——[c.s0aCGv4/c] 2024-08-21 (周三) 21:11:11</w:t>
      </w:r>
    </w:p>
    <w:p w14:paraId="3B8828C5">
      <w:r xmlns:w="http://schemas.openxmlformats.org/wordprocessingml/2006/main">
        <w:t xml:space="preserve">[113] 我怎么可能不输！我肯定输定了……！我肯定会输，而且肯定会发生可怕的事情……如果对手是闪电忍者的话！——[/yM/d4dJZTM] 2024-08-21 (周三) 23:32:35</w:t>
      </w:r>
    </w:p>
    <w:p w14:paraId="04003DCC">
      <w:r xmlns:w="http://schemas.openxmlformats.org/wordprocessingml/2006/main">
        <w:t xml:space="preserve">[114] 不管她是不是常驻角色，我当然要抽小森啦！她在《战神外传》里真的好可爱，而且她还是个比较稀有的治疗者（还是久世的），所以我一点也不后悔，真的。——[bb2VpTI.jU.] 2024-08-21 (周三) 22:52:48</w:t>
      </w:r>
    </w:p>
    <w:p w14:paraId="01DE5127">
      <w:r xmlns:w="http://schemas.openxmlformats.org/wordprocessingml/2006/main">
        <w:t xml:space="preserve">[115] 我现在就要附身到时贞身上，准备好法被、扇子和荧光棒，去给他加油…… -- [5fPvgO49I5Q] 2024-08-22 (周四) 03:24:13</w:t>
      </w:r>
    </w:p>
    <w:p w14:paraId="674E092D">
      <w:r xmlns:w="http://schemas.openxmlformats.org/wordprocessingml/2006/main">
        <w:t xml:space="preserve">[116] 啊，小森酱好可爱……你真的可以在梦里做个“毁灭我”——[iLdrNJ4rdG.] 2024-08-22 (周四) 03:50:36</w:t>
      </w:r>
    </w:p>
    <w:p w14:paraId="13A6D63C">
      <w:r xmlns:w="http://schemas.openxmlformats.org/wordprocessingml/2006/main">
        <w:t xml:space="preserve">[117] 我也很喜欢她，而且和圣诞版不同，她似乎很容易上手，不过只是个普通的治疗者……我可以随时换掉她，所以也许现在先不买也不迟。——[kfFRsLsZoqk] 2024-08-22 (周四) 18:42:54</w:t>
      </w:r>
    </w:p>
    <w:p w14:paraId="08682361">
      <w:r xmlns:w="http://schemas.openxmlformats.org/wordprocessingml/2006/main">
        <w:t xml:space="preserve">[118] 谢谢。这么说来，它比我想象的要容易用。——[FD99abrpwio] 2024-08-24 (周六) 11:31:31</w:t>
      </w:r>
    </w:p>
    <w:p w14:paraId="553772F9">
      <w:r xmlns:w="http://schemas.openxmlformats.org/wordprocessingml/2006/main">
        <w:t xml:space="preserve">[119] 好可爱！！ -- [J4j6rAf8wSc] 2024-08-22 (周四) 23:04:08</w:t>
      </w:r>
    </w:p>
    <w:p w14:paraId="1A36A62B">
      <w:r xmlns:w="http://schemas.openxmlformats.org/wordprocessingml/2006/main">
        <w:t xml:space="preserve">[120] 我找不到任何弱点 -- [5fPvgO49I5Q] 2024-08-23 (周五) 21:25:14</w:t>
      </w:r>
    </w:p>
    <w:p w14:paraId="0542B2EA">
      <w:r xmlns:w="http://schemas.openxmlformats.org/wordprocessingml/2006/main">
        <w:t xml:space="preserve">[121] 她是一位能治愈异常状态的治疗者，即使首发阵容中没有她，她的独特效果也不会被浪费。而且，她很可爱。就性能而言，她和新年炽天使（New Year's Seraphiel）类似。——[S0OfsOgTyyw] 2024-08-26 (周一) 12:40:25</w:t>
      </w:r>
    </w:p>
    <w:p w14:paraId="5647D72A">
      <w:r xmlns:w="http://schemas.openxmlformats.org/wordprocessingml/2006/main">
        <w:t xml:space="preserve">[122] 风森的角色故事好可爱 -- [WVlcW8fsMm6] 2024-08-26 (周一) 23:31:48</w:t>
      </w:r>
    </w:p>
    <w:p w14:paraId="71276A66">
      <w:r xmlns:w="http://schemas.openxmlformats.org/wordprocessingml/2006/main">
        <w:t xml:space="preserve">[123] 久世队伍里一位非常优秀的治疗者！ -- [iZRVlTdb0JY] 2024-08-30 (周五) 23:59:31</w:t>
      </w:r>
    </w:p>
    <w:p w14:paraId="3409EB88">
      <w:r xmlns:w="http://schemas.openxmlformats.org/wordprocessingml/2006/main">
        <w:t xml:space="preserve">[124] 它的可爱最终会治愈癌症！ -- [C9hJg/t4onQ] 2024-08-31 (周六) 15:41:48</w:t>
      </w:r>
    </w:p>
    <w:p w14:paraId="3483C3C7">
      <w:r xmlns:w="http://schemas.openxmlformats.org/wordprocessingml/2006/main">
        <w:t xml:space="preserve">[125] 激活该独特效果的条件太难理解 -- [f73zse/nf2I] 2024-09-04 (周三) 06:17:13</w:t>
      </w:r>
    </w:p>
    <w:p w14:paraId="02C3F03F">
      <w:r xmlns:w="http://schemas.openxmlformats.org/wordprocessingml/2006/main">
        <w:t xml:space="preserve">[126] 我最终还是没忍住，把它换掉了。它太可爱了！——[/eR2xRVQ7fY] 2024-09-22 (周日) 18:59:30</w:t>
      </w:r>
    </w:p>
    <w:p w14:paraId="4AA0E061">
      <w:r xmlns:w="http://schemas.openxmlformats.org/wordprocessingml/2006/main">
        <w:t xml:space="preserve">[127] 这场失败堪称完美。太棒了！——[MHvb2THcuvI] 2025-12-22 (周一) 14:54:57</w:t>
      </w:r>
    </w:p>
    <w:p w14:paraId="35D4E03B">
      <w:r xmlns:w="http://schemas.openxmlformats.org/wordprocessingml/2006/main">
        <w:t xml:space="preserve">[128] ←使用棋盘前请务必阅读规则。</w:t>
      </w:r>
    </w:p>
    <w:p w14:paraId="03727947">
      <w:r xmlns:w="http://schemas.openxmlformats.org/wordprocessingml/2006/main">
        <w:t xml:space="preserve">[129] 关于规则 †</w:t>
      </w:r>
    </w:p>
    <w:p w14:paraId="0FB4F511">
      <w:r xmlns:w="http://schemas.openxmlformats.org/wordprocessingml/2006/main">
        <w:t xml:space="preserve">[130] 请不要抱怨或批评页面编辑者。如果您对其他人的编辑有意见，请通过“提供替代方案”或“自行编辑”的方式进行建设性沟通。</w:t>
      </w:r>
    </w:p>
    <w:p w14:paraId="4CE94D37">
      <w:r xmlns:w="http://schemas.openxmlformats.org/wordprocessingml/2006/main">
        <w:t xml:space="preserve">[131] 请勿发布个人网站或其他禁止未经授权链接的网站的网址。</w:t>
      </w:r>
    </w:p>
    <w:p w14:paraId="4D613237">
      <w:r xmlns:w="http://schemas.openxmlformats.org/wordprocessingml/2006/main">
        <w:t xml:space="preserve">[132] 关于违反规则的帖子 †</w:t>
      </w:r>
    </w:p>
    <w:p w14:paraId="5C065683">
      <w:r xmlns:w="http://schemas.openxmlformats.org/wordprocessingml/2006/main">
        <w:t xml:space="preserve">[133] 禁止发布以下类型的帖子，因为它们容易造成干扰。</w:t>
      </w:r>
    </w:p>
    <w:p w14:paraId="06FE4339">
      <w:r xmlns:w="http://schemas.openxmlformats.org/wordprocessingml/2006/main">
        <w:t xml:space="preserve">[134]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3AA7C23A">
      <w:r xmlns:w="http://schemas.openxmlformats.org/wordprocessingml/2006/main">
        <w:t xml:space="preserve">[135] 其他包括使用此维基的人、官方管理员、艺术家、配音演员、现实生活中的个人以及 Twitter 用户等团体。</w:t>
      </w:r>
    </w:p>
    <w:p w14:paraId="50BE9F73">
      <w:r xmlns:w="http://schemas.openxmlformats.org/wordprocessingml/2006/main">
        <w:t xml:space="preserve">[136] 关于向管理层提交的帖子，我们容忍可以解释为用户反馈的评论，例如“我希望他们改进这一点”、“我希望他们尽快修复错误”和“维护时间太长了”，但我们不容忍使用辱骂性语言贬低管理层。</w:t>
      </w:r>
    </w:p>
    <w:p w14:paraId="3DACA75E">
      <w:r xmlns:w="http://schemas.openxmlformats.org/wordprocessingml/2006/main">
        <w:t xml:space="preserve">[137] 将讨论和意见交流视为“诽谤或对抗他人”是错误的。然而，在讨论或意见交流中使用辱骂性语言、贬低他人、挑衅他人或在缺乏明确证据的情况下发表言论，都是违法行为。说话时务必注意自己的言辞。</w:t>
      </w:r>
    </w:p>
    <w:p w14:paraId="3CFFCE64">
      <w:r xmlns:w="http://schemas.openxmlformats.org/wordprocessingml/2006/main">
        <w:t xml:space="preserve">[138] 攻击性评论包括使用“做这个”或“做那个”等强硬命令、“使用粗俗语言”、“采取居高临下的态度”或“挑衅”。</w:t>
      </w:r>
    </w:p>
    <w:p w14:paraId="70255ADA">
      <w:r xmlns:w="http://schemas.openxmlformats.org/wordprocessingml/2006/main">
        <w:t xml:space="preserve">[139] 禁止发布冒犯现有玩家的帖子，例如“还有人玩这个游戏吗？”或“这游戏已经凉了”。这并不意味着您完全不能发表任何负面言论，而是指那些超出单纯负面评价范围，构成诽谤或诋毁的帖子将被禁止发布。</w:t>
      </w:r>
    </w:p>
    <w:p w14:paraId="143AB311">
      <w:r xmlns:w="http://schemas.openxmlformats.org/wordprocessingml/2006/main">
        <w:t xml:space="preserve">[140] 公开羞辱他人，包括泄露他人的游戏内名称或UID</w:t>
      </w:r>
    </w:p>
    <w:p w14:paraId="724BE3D9">
      <w:r xmlns:w="http://schemas.openxmlformats.org/wordprocessingml/2006/main">
        <w:t xml:space="preserve">[141] 但是，允许分享有助于游戏攻略的信息和视频。</w:t>
      </w:r>
    </w:p>
    <w:p w14:paraId="05F92063">
      <w:r xmlns:w="http://schemas.openxmlformats.org/wordprocessingml/2006/main">
        <w:t xml:space="preserve">[142] 参考其他应用程序</w:t>
      </w:r>
    </w:p>
    <w:p w14:paraId="07C3376F">
      <w:r xmlns:w="http://schemas.openxmlformats.org/wordprocessingml/2006/main">
        <w:t xml:space="preserve">[143] 在多个论坛上多次发帖</w:t>
      </w:r>
    </w:p>
    <w:p w14:paraId="5F360AB2">
      <w:r xmlns:w="http://schemas.openxmlformats.org/wordprocessingml/2006/main">
        <w:t xml:space="preserve">[144] 写一串无意义的字符</w:t>
      </w:r>
    </w:p>
    <w:p w14:paraId="57758847">
      <w:r xmlns:w="http://schemas.openxmlformats.org/wordprocessingml/2006/main">
        <w:t xml:space="preserve">[145] 关于作弊和利用漏洞的帖子</w:t>
      </w:r>
    </w:p>
    <w:p w14:paraId="30AB97B7">
      <w:r xmlns:w="http://schemas.openxmlformats.org/wordprocessingml/2006/main">
        <w:t xml:space="preserve">[146] 最好的办法是忽略违反规则的帖子。上钩或反驳只会让事情变得更糟。</w:t>
      </w:r>
    </w:p>
    <w:p w14:paraId="4DF1A02A">
      <w:r xmlns:w="http://schemas.openxmlformats.org/wordprocessingml/2006/main">
        <w:t xml:space="preserve">[147] *在上述规则中，“诽谤”指的是在没有客观证据的情况下诋毁和贬低他人。将所有批评性文章都归为“诽谤”是不正确的，所以请务必谨慎。</w:t>
      </w:r>
    </w:p>
    <w:p w14:paraId="0F6476A4">
      <w:r xmlns:w="http://schemas.openxmlformats.org/wordprocessingml/2006/main">
        <w:t xml:space="preserve">[148] 关于修改和删除发帖日志 †</w:t>
      </w:r>
    </w:p>
    <w:p w14:paraId="4F646883">
      <w:r xmlns:w="http://schemas.openxmlformats.org/wordprocessingml/2006/main">
        <w:t xml:space="preserve">[149] 但是，允许更正印刷错误、遗漏和字体颜色。（他人出于善意所做的更正也允许。）</w:t>
      </w:r>
    </w:p>
    <w:p w14:paraId="51763E99">
      <w:r xmlns:w="http://schemas.openxmlformats.org/wordprocessingml/2006/main">
        <w:t xml:space="preserve">[150] 作为例外情况，您可以删除自己的帖子，但事后必须向管理员报告。此外，删除时，请将整个评论替换为以下文本，而不是完全删除：&amp;color(#ff0000){''发帖人已删除''};</w:t>
      </w:r>
    </w:p>
    <w:p w14:paraId="13D32CC0">
      <w:r xmlns:w="http://schemas.openxmlformats.org/wordprocessingml/2006/main">
        <w:t xml:space="preserve">[151] 关于评论删除违反规则的帖子 †</w:t>
      </w:r>
    </w:p>
    <w:p w14:paraId="1817AC1D">
      <w:r xmlns:w="http://schemas.openxmlformats.org/wordprocessingml/2006/main">
        <w:t xml:space="preserve">[152] 您可以自行注释掉上述任何违反规则的评论，无需管理员许可。但是，如果您注释掉了某条评论，则必须在“违规举报公告板”上进行举报。举报时请使用“违规举报公告板”上的模板。</w:t>
      </w:r>
    </w:p>
    <w:p w14:paraId="4E74BAED">
      <w:r xmlns:w="http://schemas.openxmlformats.org/wordprocessingml/2006/main">
        <w:t xml:space="preserve">[153] 未经 CO 举报公告板举报而被评论删除的帖子将被恢复，而评论删除帖子的人将受到处罚。</w:t>
      </w:r>
    </w:p>
    <w:p w14:paraId="4BBF27FE">
      <w:r xmlns:w="http://schemas.openxmlformats.org/wordprocessingml/2006/main">
        <w:t xml:space="preserve">[154] 如果您反复向 CO 举报公告板举报不违反规则的帖子，我们将认为您是自私的，并将对您实施发帖和编辑限制。</w:t>
      </w:r>
    </w:p>
    <w:p w14:paraId="7CFD574B">
      <w:r xmlns:w="http://schemas.openxmlformats.org/wordprocessingml/2006/main">
        <w:t xml:space="preserve">[155] 管理员可酌情恢复 CO 报告公告板上不违反规则的报告。</w:t>
      </w:r>
    </w:p>
    <w:p w14:paraId="06896A0A">
      <w:r xmlns:w="http://schemas.openxmlformats.org/wordprocessingml/2006/main">
        <w:t xml:space="preserve">[156] 我们再次要求您不要评论那些并未违反规则的评论。（例如，诸如“虽然不违反规则，但显然是在挑衅”、“恶作剧”或“评论整个帖子”之类的主观判断。）</w:t>
      </w:r>
    </w:p>
    <w:p w14:paraId="3041558D">
      <w:r xmlns:w="http://schemas.openxmlformats.org/wordprocessingml/2006/main">
        <w:t xml:space="preserve">[157] 关于不违反规则但“冒犯性”的帖子 †</w:t>
      </w:r>
    </w:p>
    <w:p w14:paraId="08C2CE2E">
      <w:r xmlns:w="http://schemas.openxmlformats.org/wordprocessingml/2006/main">
        <w:t xml:space="preserve">[158] 即使帖子内容具有冒犯性，除非违反版规，否则不会被删除。由于每个人对冒犯性的接受程度不同，请使用 NGID 功能隐藏评论，而不是争论或恶意挑衅。</w:t>
      </w:r>
    </w:p>
    <w:p w14:paraId="12DD856A">
      <w:r xmlns:w="http://schemas.openxmlformats.org/wordprocessingml/2006/main">
        <w:t xml:space="preserve">[159] 挑衅难道不是一种违规行为吗？†</w:t>
      </w:r>
    </w:p>
    <w:p w14:paraId="09D843DA">
      <w:r xmlns:w="http://schemas.openxmlformats.org/wordprocessingml/2006/main">
        <w:t xml:space="preserve">[160] 每个人对“煽动性言论”的定义都大相径庭，因此我们不认为这是违规行为。如果您认为某条评论具有煽动性，请使用 NGID 功能将其隐藏。</w:t>
      </w:r>
    </w:p>
    <w:p w14:paraId="7A4A5E43">
      <w:r xmlns:w="http://schemas.openxmlformats.org/wordprocessingml/2006/main">
        <w:t xml:space="preserve">[161] 抱怨难道不算违法吗？†</w:t>
      </w:r>
    </w:p>
    <w:p w14:paraId="26AED613">
      <w:r xmlns:w="http://schemas.openxmlformats.org/wordprocessingml/2006/main">
        <w:t xml:space="preserve">[162] 一般而言，抱怨本身并不构成违规。但是，针对本作品的负面宣传、诽谤、辱骂性语言以及超出抱怨范围的对抗性言论均构成违规。如果您认为抱怨内容冒犯了您，请使用 NGID 功能隐藏相关评论。</w:t>
      </w:r>
    </w:p>
    <w:p w14:paraId="6F9F4DF2">
      <w:r xmlns:w="http://schemas.openxmlformats.org/wordprocessingml/2006/main">
        <w:t xml:space="preserve">[163] 如果您不确定某个帖子是否违反规则，该怎么办？ †</w:t>
      </w:r>
    </w:p>
    <w:p w14:paraId="1F3B36F2">
      <w:r xmlns:w="http://schemas.openxmlformats.org/wordprocessingml/2006/main">
        <w:t xml:space="preserve">[164] 有些帖子内容含糊不清，难以判断是否违规。评论删除这类含糊不清的帖子可能会导致问题，所以请不要评论删除，而是使用 NGID 功能将评论隐藏起来。</w:t>
      </w:r>
    </w:p>
    <w:p w14:paraId="06476D90">
      <w:r xmlns:w="http://schemas.openxmlformats.org/wordprocessingml/2006/main">
        <w:t xml:space="preserve">[165] 对屡犯者的处罚 †</w:t>
      </w:r>
    </w:p>
    <w:p w14:paraId="79A9EBCA">
      <w:r xmlns:w="http://schemas.openxmlformats.org/wordprocessingml/2006/main">
        <w:t xml:space="preserve">[166] 屡次违反规则或发布特别恶意的帖子，管理员可酌情予以处罚，例如“禁止访问”或“限制发帖”。</w:t>
      </w:r>
    </w:p>
    <w:p w14:paraId="6A4BC730">
      <w:r xmlns:w="http://schemas.openxmlformats.org/wordprocessingml/2006/main">
        <w:t xml:space="preserve">[167] 如果您对进一步改进有任何建议，请通过 Wiki 管理公告板与我们联系。</w:t>
      </w:r>
    </w:p>
    <w:p w14:paraId="341ACB98"/>
    <w:p w14:paraId="56F6983E">
      <w:r xmlns:w="http://schemas.openxmlformats.org/wordprocessingml/2006/main">
        <w:rPr>
          <w:b/>
        </w:rPr>
        <w:t xml:space="preserve">A005</w:t>
      </w:r>
    </w:p>
    <w:p w14:paraId="61F6C870">
      <w:r xmlns:w="http://schemas.openxmlformats.org/wordprocessingml/2006/main">
        <w:t xml:space="preserve">[0] 索引：所有角色 | SSR 角色 | SR 角色 | R 角色</w:t>
      </w:r>
    </w:p>
    <w:p w14:paraId="771365E4">
      <w:r xmlns:w="http://schemas.openxmlformats.org/wordprocessingml/2006/main">
        <w:t xml:space="preserve">[1] 基本信息</w:t>
      </w:r>
    </w:p>
    <w:p w14:paraId="27EFBE84">
      <w:r xmlns:w="http://schemas.openxmlformats.org/wordprocessingml/2006/main">
        <w:t xml:space="preserve">[2] 内容适用性简易评估</w:t>
      </w:r>
    </w:p>
    <w:p w14:paraId="642C2E59">
      <w:r xmlns:w="http://schemas.openxmlformats.org/wordprocessingml/2006/main">
        <w:t xml:space="preserve">[3] 替代版本</w:t>
      </w:r>
    </w:p>
    <w:p w14:paraId="3A3852C5">
      <w:r xmlns:w="http://schemas.openxmlformats.org/wordprocessingml/2006/main">
        <w:t xml:space="preserve">[4] 琐事</w:t>
      </w:r>
    </w:p>
    <w:p w14:paraId="43F60451">
      <w:r xmlns:w="http://schemas.openxmlformats.org/wordprocessingml/2006/main">
        <w:t xml:space="preserve">[5] 官方推特账号介绍</w:t>
      </w:r>
    </w:p>
    <w:p w14:paraId="1538604F">
      <w:r xmlns:w="http://schemas.openxmlformats.org/wordprocessingml/2006/main">
        <w:t xml:space="preserve">[6] 评论表单</w:t>
      </w:r>
    </w:p>
    <w:p w14:paraId="28C2BCBA">
      <w:r xmlns:w="http://schemas.openxmlformats.org/wordprocessingml/2006/main">
        <w:t xml:space="preserve">[7] 基本信息 †</w:t>
      </w:r>
    </w:p>
    <w:p w14:paraId="72396456">
      <w:r xmlns:w="http://schemas.openxmlformats.org/wordprocessingml/2006/main">
        <w:t xml:space="preserve">[8] 变换图像</w:t>
      </w:r>
    </w:p>
    <w:p w14:paraId="4FDE7831">
      <w:r xmlns:w="http://schemas.openxmlformats.org/wordprocessingml/2006/main">
        <w:t xml:space="preserve">[9] 简介</w:t>
      </w:r>
    </w:p>
    <w:p w14:paraId="1729EF8F">
      <w:r xmlns:w="http://schemas.openxmlformats.org/wordprocessingml/2006/main">
        <w:t xml:space="preserve">[10] 姓名</w:t>
      </w:r>
    </w:p>
    <w:p w14:paraId="08FDFEF4">
      <w:r xmlns:w="http://schemas.openxmlformats.org/wordprocessingml/2006/main">
        <w:t xml:space="preserve">[11] 图片女孩费利尼</w:t>
      </w:r>
    </w:p>
    <w:p w14:paraId="61AF62D8">
      <w:r xmlns:w="http://schemas.openxmlformats.org/wordprocessingml/2006/main">
        <w:t xml:space="preserve">[12] 真实姓名</w:t>
      </w:r>
    </w:p>
    <w:p w14:paraId="172D51E1">
      <w:r xmlns:w="http://schemas.openxmlformats.org/wordprocessingml/2006/main">
        <w:t xml:space="preserve">[13] 费利尼亚·克莱里斯</w:t>
      </w:r>
    </w:p>
    <w:p w14:paraId="27B9503A">
      <w:r xmlns:w="http://schemas.openxmlformats.org/wordprocessingml/2006/main">
        <w:t xml:space="preserve">[14] 稀有度</w:t>
      </w:r>
    </w:p>
    <w:p w14:paraId="177ABF60">
      <w:r xmlns:w="http://schemas.openxmlformats.org/wordprocessingml/2006/main">
        <w:t xml:space="preserve">[15] 普通攻击</w:t>
      </w:r>
    </w:p>
    <w:p w14:paraId="7FDBF662">
      <w:r xmlns:w="http://schemas.openxmlformats.org/wordprocessingml/2006/main">
        <w:t xml:space="preserve">[16] 远程攻击（物理）</w:t>
      </w:r>
    </w:p>
    <w:p w14:paraId="5A21285F">
      <w:r xmlns:w="http://schemas.openxmlformats.org/wordprocessingml/2006/main">
        <w:t xml:space="preserve">[17] 附属派系</w:t>
      </w:r>
    </w:p>
    <w:p w14:paraId="5398D85F">
      <w:r xmlns:w="http://schemas.openxmlformats.org/wordprocessingml/2006/main">
        <w:t xml:space="preserve">[18] 战士（现代世界）</w:t>
      </w:r>
    </w:p>
    <w:p w14:paraId="51A59E79">
      <w:r xmlns:w="http://schemas.openxmlformats.org/wordprocessingml/2006/main">
        <w:t xml:space="preserve">[19] 榎本</w:t>
      </w:r>
    </w:p>
    <w:p w14:paraId="522EDA4A">
      <w:r xmlns:w="http://schemas.openxmlformats.org/wordprocessingml/2006/main">
        <w:t xml:space="preserve">[20] 插图</w:t>
      </w:r>
    </w:p>
    <w:p w14:paraId="0F480059">
      <w:r xmlns:w="http://schemas.openxmlformats.org/wordprocessingml/2006/main">
        <w:t xml:space="preserve">[21] 风味文字</w:t>
      </w:r>
    </w:p>
    <w:p w14:paraId="27013AD1">
      <w:r xmlns:w="http://schemas.openxmlformats.org/wordprocessingml/2006/main">
        <w:t xml:space="preserve">[22] “各位！！终于，终于，我期盼已久的梦想成真了！我是官方公关代表！”这位潜入Daibeat基地的胆大妄为的视频主播，经过漫长的努力，终于成为了官方公关代表！？他沉浸在新梦想的喜悦中，但同时，似乎也感受到了巨大的压力，决心将这压力转化为机遇！</w:t>
      </w:r>
    </w:p>
    <w:p w14:paraId="1997F301">
      <w:r xmlns:w="http://schemas.openxmlformats.org/wordprocessingml/2006/main">
        <w:t xml:space="preserve">[23] 如何获得</w:t>
      </w:r>
    </w:p>
    <w:p w14:paraId="410701B1">
      <w:r xmlns:w="http://schemas.openxmlformats.org/wordprocessingml/2006/main">
        <w:t xml:space="preserve">[24] 标准扭蛋</w:t>
      </w:r>
    </w:p>
    <w:p w14:paraId="0BE9D737">
      <w:r xmlns:w="http://schemas.openxmlformats.org/wordprocessingml/2006/main">
        <w:t xml:space="preserve">[25] 基础属性（⭐︎1）* 每提升⭐︎值增加50%，⭐︎5时为⭐︎1值的3倍</w:t>
      </w:r>
    </w:p>
    <w:p w14:paraId="7B943ED7">
      <w:r xmlns:w="http://schemas.openxmlformats.org/wordprocessingml/2006/main">
        <w:t xml:space="preserve">[26] 级</w:t>
      </w:r>
    </w:p>
    <w:p w14:paraId="1F4BB5CF">
      <w:r xmlns:w="http://schemas.openxmlformats.org/wordprocessingml/2006/main">
        <w:t xml:space="preserve">[27] 耐力</w:t>
      </w:r>
    </w:p>
    <w:p w14:paraId="76CA3F72">
      <w:r xmlns:w="http://schemas.openxmlformats.org/wordprocessingml/2006/main">
        <w:t xml:space="preserve">[28] 攻击力</w:t>
      </w:r>
    </w:p>
    <w:p w14:paraId="32368034">
      <w:r xmlns:w="http://schemas.openxmlformats.org/wordprocessingml/2006/main">
        <w:t xml:space="preserve">[29] 防御能力</w:t>
      </w:r>
    </w:p>
    <w:p w14:paraId="77DD5FF7">
      <w:r xmlns:w="http://schemas.openxmlformats.org/wordprocessingml/2006/main">
        <w:t xml:space="preserve">[30] 魔法力量</w:t>
      </w:r>
    </w:p>
    <w:p w14:paraId="4B85C4A0">
      <w:r xmlns:w="http://schemas.openxmlformats.org/wordprocessingml/2006/main">
        <w:t xml:space="preserve">[31] 魔法抗性</w:t>
      </w:r>
    </w:p>
    <w:p w14:paraId="765E85CB">
      <w:r xmlns:w="http://schemas.openxmlformats.org/wordprocessingml/2006/main">
        <w:t xml:space="preserve">[32] 详细状态</w:t>
      </w:r>
    </w:p>
    <w:p w14:paraId="11C0CCCC">
      <w:r xmlns:w="http://schemas.openxmlformats.org/wordprocessingml/2006/main">
        <w:t xml:space="preserve">[33] 准确性</w:t>
      </w:r>
    </w:p>
    <w:p w14:paraId="5F6C24E3">
      <w:r xmlns:w="http://schemas.openxmlformats.org/wordprocessingml/2006/main">
        <w:t xml:space="preserve">[34] 回避能力</w:t>
      </w:r>
    </w:p>
    <w:p w14:paraId="38705598">
      <w:r xmlns:w="http://schemas.openxmlformats.org/wordprocessingml/2006/main">
        <w:t xml:space="preserve">[35] 连续命中率</w:t>
      </w:r>
    </w:p>
    <w:p w14:paraId="2F412F78">
      <w:r xmlns:w="http://schemas.openxmlformats.org/wordprocessingml/2006/main">
        <w:t xml:space="preserve">[36] 反击率</w:t>
      </w:r>
    </w:p>
    <w:p w14:paraId="341D3A7A">
      <w:r xmlns:w="http://schemas.openxmlformats.org/wordprocessingml/2006/main">
        <w:t xml:space="preserve">[37] 眩晕激活率</w:t>
      </w:r>
    </w:p>
    <w:p w14:paraId="33F3E51B">
      <w:r xmlns:w="http://schemas.openxmlformats.org/wordprocessingml/2006/main">
        <w:t xml:space="preserve">[38] 抗眩晕能力</w:t>
      </w:r>
    </w:p>
    <w:p w14:paraId="10EBB2A6">
      <w:r xmlns:w="http://schemas.openxmlformats.org/wordprocessingml/2006/main">
        <w:t xml:space="preserve">[39] 移动速度</w:t>
      </w:r>
    </w:p>
    <w:p w14:paraId="48E07F53">
      <w:r xmlns:w="http://schemas.openxmlformats.org/wordprocessingml/2006/main">
        <w:t xml:space="preserve">[40] 部署速度</w:t>
      </w:r>
    </w:p>
    <w:p w14:paraId="64158CF3">
      <w:r xmlns:w="http://schemas.openxmlformats.org/wordprocessingml/2006/main">
        <w:t xml:space="preserve">[41] 行动速度</w:t>
      </w:r>
    </w:p>
    <w:p w14:paraId="308C85F7">
      <w:r xmlns:w="http://schemas.openxmlformats.org/wordprocessingml/2006/main">
        <w:t xml:space="preserve">[42] 致命的装药量</w:t>
      </w:r>
    </w:p>
    <w:p w14:paraId="0802A816">
      <w:r xmlns:w="http://schemas.openxmlformats.org/wordprocessingml/2006/main">
        <w:t xml:space="preserve">[43] 特殊招式</w:t>
      </w:r>
    </w:p>
    <w:p w14:paraId="12C47E90">
      <w:r xmlns:w="http://schemas.openxmlformats.org/wordprocessingml/2006/main">
        <w:t xml:space="preserve">[44] 姓名</w:t>
      </w:r>
    </w:p>
    <w:p w14:paraId="72FCD904">
      <w:r xmlns:w="http://schemas.openxmlformats.org/wordprocessingml/2006/main">
        <w:t xml:space="preserve">[45] 效应</w:t>
      </w:r>
    </w:p>
    <w:p w14:paraId="71F5AD6D">
      <w:r xmlns:w="http://schemas.openxmlformats.org/wordprocessingml/2006/main">
        <w:t xml:space="preserve">[46] 世界广播 - 动态报告</w:t>
      </w:r>
    </w:p>
    <w:p w14:paraId="60777570">
      <w:r xmlns:w="http://schemas.openxmlformats.org/wordprocessingml/2006/main">
        <w:t xml:space="preserve">[47] 持续 20 秒，使所有友方单位的攻击力提高 50%。使除自身以外的所有友方单位的特殊攻击槽提高 30%（特殊攻击槽最多可提高 3 次）。</w:t>
      </w:r>
    </w:p>
    <w:p w14:paraId="05164A35">
      <w:r xmlns:w="http://schemas.openxmlformats.org/wordprocessingml/2006/main">
        <w:t xml:space="preserve">[48] Sekai Broadcasting Dynamic Report+</w:t>
      </w:r>
    </w:p>
    <w:p w14:paraId="2F4ADE95">
      <w:r xmlns:w="http://schemas.openxmlformats.org/wordprocessingml/2006/main">
        <w:t xml:space="preserve">[49] 持续30秒，使所有友方单位的攻击力提高50%。使除自身以外的所有友方单位的特殊攻击槽提高30%（特殊攻击槽的提高最多可重复5次）。</w:t>
      </w:r>
    </w:p>
    <w:p w14:paraId="7DF56DE2">
      <w:r xmlns:w="http://schemas.openxmlformats.org/wordprocessingml/2006/main">
        <w:t xml:space="preserve">[50] 独特效果</w:t>
      </w:r>
    </w:p>
    <w:p w14:paraId="505D9471">
      <w:r xmlns:w="http://schemas.openxmlformats.org/wordprocessingml/2006/main">
        <w:t xml:space="preserve">[51] 姓名</w:t>
      </w:r>
    </w:p>
    <w:p w14:paraId="0FA517D9">
      <w:r xmlns:w="http://schemas.openxmlformats.org/wordprocessingml/2006/main">
        <w:t xml:space="preserve">[52] 效应</w:t>
      </w:r>
    </w:p>
    <w:p w14:paraId="12B4E034">
      <w:r xmlns:w="http://schemas.openxmlformats.org/wordprocessingml/2006/main">
        <w:t xml:space="preserve">[53] 精彩的拍摄开始了！</w:t>
      </w:r>
    </w:p>
    <w:p w14:paraId="2F355887">
      <w:r xmlns:w="http://schemas.openxmlformats.org/wordprocessingml/2006/main">
        <w:t xml:space="preserve">[54] 出击结束后，所有友军单位的特殊攻击槽增加 20%。</w:t>
      </w:r>
    </w:p>
    <w:p w14:paraId="01797841">
      <w:r xmlns:w="http://schemas.openxmlformats.org/wordprocessingml/2006/main">
        <w:t xml:space="preserve">[55] 紧张的拍摄开始了！+</w:t>
      </w:r>
    </w:p>
    <w:p w14:paraId="70AC85A7">
      <w:r xmlns:w="http://schemas.openxmlformats.org/wordprocessingml/2006/main">
        <w:t xml:space="preserve">[56] 出击完成后，所有友军单位的特殊攻击槽增加 20%，狂热槽增加 20%（增加量不会因特殊攻击部队而改变）。</w:t>
      </w:r>
    </w:p>
    <w:p w14:paraId="2A9F18EA">
      <w:r xmlns:w="http://schemas.openxmlformats.org/wordprocessingml/2006/main">
        <w:t xml:space="preserve">[57] 增强图像</w:t>
      </w:r>
    </w:p>
    <w:p w14:paraId="207C99C3">
      <w:r xmlns:w="http://schemas.openxmlformats.org/wordprocessingml/2006/main">
        <w:t xml:space="preserve">[58] 在游戏中 †</w:t>
      </w:r>
    </w:p>
    <w:p w14:paraId="6A3CC97D">
      <w:r xmlns:w="http://schemas.openxmlformats.org/wordprocessingml/2006/main">
        <w:t xml:space="preserve">[59] 这是活动限定R角色“节拍器菲莉妮”的永久SSR版本。她的技能与R版本完全不同，作为辅助角色，可以提供有限数量的特殊攻击槽，同时提升攻击力。</w:t>
      </w:r>
    </w:p>
    <w:p w14:paraId="239D1B2F">
      <w:r xmlns:w="http://schemas.openxmlformats.org/wordprocessingml/2006/main">
        <w:t xml:space="preserve">[60] 完成任务和使用特殊攻击时增加特殊攻击槽，大幅提升部队使用特殊攻击的频率。此外，还会提供50%的攻击力加成，提升高攻击力输出单位的DPS。但是，特殊攻击增加特殊攻击槽的次数有限，一旦使用次数用完，就只剩下攻击力加成效果。虽然这个倍率本身不错，但在某些情况下，与其单独维持这个效果，不如直接替换掉其他技能。</w:t>
      </w:r>
    </w:p>
    <w:p w14:paraId="42D81C69">
      <w:r xmlns:w="http://schemas.openxmlformats.org/wordprocessingml/2006/main">
        <w:t xml:space="preserve">[61] 觉醒后，狂热槽会增加，攻击力提升效果的持续时间会延长，特殊技能可补充狂热槽的最大次数也会增加。如果你想在团队副本中获得高分，就应该尽快觉醒。</w:t>
      </w:r>
    </w:p>
    <w:p w14:paraId="19294FC3">
      <w:r xmlns:w="http://schemas.openxmlformats.org/wordprocessingml/2006/main">
        <w:t xml:space="preserve">[62] 特殊能量槽只能通过特殊效果一次性补充。虽然即使未觉醒，行动速度和特殊能量充能也相当出色，但与同样能提升自身能量槽的阿尔戈尔和琴音泽，以及拥有特殊增益和速度提升、行动循环比数值显示的更快的妹妹1024相比，其特殊能量充能循环速度明显较慢。在团队副本中，如果特殊能量充能未觉醒，且装备火箭和纳豆并开启两次狂热状态，能否用完五次特殊能量充能都值得怀疑。为了有足够的时间在合适的时机提升能量槽，最好尽可能觉醒特殊能量充能，或者准备一个能够提升速度的角色。</w:t>
      </w:r>
    </w:p>
    <w:p w14:paraId="233219E9">
      <w:r xmlns:w="http://schemas.openxmlformats.org/wordprocessingml/2006/main">
        <w:t xml:space="preserve">[63] 由于眩晕触发率相对较高，突袭的一个选择是装备闪亮栗子装备并将其用作 BREAK 单位。</w:t>
      </w:r>
    </w:p>
    <w:p w14:paraId="31DCBE62">
      <w:r xmlns:w="http://schemas.openxmlformats.org/wordprocessingml/2006/main">
        <w:t xml:space="preserve">[64] 内容适用性简易评估 †</w:t>
      </w:r>
    </w:p>
    <w:p w14:paraId="60DFC58F">
      <w:r xmlns:w="http://schemas.openxmlformats.org/wordprocessingml/2006/main">
        <w:t xml:space="preserve">[65] 合适的内容、推荐的装备示例、角色发展目标等。</w:t>
      </w:r>
    </w:p>
    <w:p w14:paraId="04DFA2A2">
      <w:r xmlns:w="http://schemas.openxmlformats.org/wordprocessingml/2006/main">
        <w:t xml:space="preserve">[66] 兼容内容</w:t>
      </w:r>
    </w:p>
    <w:p w14:paraId="1197EF75">
      <w:r xmlns:w="http://schemas.openxmlformats.org/wordprocessingml/2006/main">
        <w:t xml:space="preserve">[67] 天赋</w:t>
      </w:r>
    </w:p>
    <w:p w14:paraId="3FCE8A95">
      <w:r xmlns:w="http://schemas.openxmlformats.org/wordprocessingml/2006/main">
        <w:t xml:space="preserve">[68] 简短评论</w:t>
      </w:r>
    </w:p>
    <w:p w14:paraId="1ADA2F01">
      <w:r xmlns:w="http://schemas.openxmlformats.org/wordprocessingml/2006/main">
        <w:t xml:space="preserve">[69] 主线任务 活动任务</w:t>
      </w:r>
    </w:p>
    <w:p w14:paraId="775B635B">
      <w:r xmlns:w="http://schemas.openxmlformats.org/wordprocessingml/2006/main">
        <w:t xml:space="preserve">[70] 两种独特的特殊招式都能增加特殊槽，这很方便。</w:t>
      </w:r>
    </w:p>
    <w:p w14:paraId="22AA5B86">
      <w:r xmlns:w="http://schemas.openxmlformats.org/wordprocessingml/2006/main">
        <w:t xml:space="preserve">[71] 突袭战</w:t>
      </w:r>
    </w:p>
    <w:p w14:paraId="4CC02825">
      <w:r xmlns:w="http://schemas.openxmlformats.org/wordprocessingml/2006/main">
        <w:t xml:space="preserve">[72] 一名能提升特殊攻击槽的强力战士（装备示例见下文）</w:t>
      </w:r>
    </w:p>
    <w:p w14:paraId="1E58CE48">
      <w:r xmlns:w="http://schemas.openxmlformats.org/wordprocessingml/2006/main">
        <w:t xml:space="preserve">[73] 湮灭</w:t>
      </w:r>
    </w:p>
    <w:p w14:paraId="456A540E">
      <w:r xmlns:w="http://schemas.openxmlformats.org/wordprocessingml/2006/main">
        <w:t xml:space="preserve">[74] 装备两件钻头型武器可以立即将 50 点特殊攻击槽分配给全队。</w:t>
      </w:r>
    </w:p>
    <w:p w14:paraId="4A4A98B6">
      <w:r xmlns:w="http://schemas.openxmlformats.org/wordprocessingml/2006/main">
        <w:t xml:space="preserve">[75] B宇宙</w:t>
      </w:r>
    </w:p>
    <w:p w14:paraId="7675F941">
      <w:r xmlns:w="http://schemas.openxmlformats.org/wordprocessingml/2006/main">
        <w:t xml:space="preserve">[76] 能力评估指标</w:t>
      </w:r>
    </w:p>
    <w:p w14:paraId="0E1EFA1A">
      <w:r xmlns:w="http://schemas.openxmlformats.org/wordprocessingml/2006/main">
        <w:t xml:space="preserve">[77] ◎：优秀内容。最有可能发挥出色。○：合适内容。有较高发挥潜力。△：一般。需要一些技巧才能发挥良好，但选择理由不多。×：不合适内容。由于与内容规则、游戏系统、难度等级等不兼容，难以发挥出色。*2014年3月更新</w:t>
      </w:r>
    </w:p>
    <w:p w14:paraId="0065C3CE">
      <w:r xmlns:w="http://schemas.openxmlformats.org/wordprocessingml/2006/main">
        <w:t xml:space="preserve">[78] 突袭</w:t>
      </w:r>
    </w:p>
    <w:p w14:paraId="570C4DE9">
      <w:r xmlns:w="http://schemas.openxmlformats.org/wordprocessingml/2006/main">
        <w:t xml:space="preserve">[79] 推荐设备示例</w:t>
      </w:r>
    </w:p>
    <w:p w14:paraId="3B8DDFBA">
      <w:r xmlns:w="http://schemas.openxmlformats.org/wordprocessingml/2006/main">
        <w:t xml:space="preserve">[80] 主要设备</w:t>
      </w:r>
    </w:p>
    <w:p w14:paraId="3FDF2402">
      <w:r xmlns:w="http://schemas.openxmlformats.org/wordprocessingml/2006/main">
        <w:t xml:space="preserve">[81] 子设备</w:t>
      </w:r>
    </w:p>
    <w:p w14:paraId="160B5209">
      <w:r xmlns:w="http://schemas.openxmlformats.org/wordprocessingml/2006/main">
        <w:t xml:space="preserve">[82] 一件令人愉悦的物品</w:t>
      </w:r>
    </w:p>
    <w:p w14:paraId="42846E6E">
      <w:r xmlns:w="http://schemas.openxmlformats.org/wordprocessingml/2006/main">
        <w:t xml:space="preserve">[83] 发展目标</w:t>
      </w:r>
    </w:p>
    <w:p w14:paraId="78F13A96">
      <w:r xmlns:w="http://schemas.openxmlformats.org/wordprocessingml/2006/main">
        <w:t xml:space="preserve">[84] 突破极限</w:t>
      </w:r>
    </w:p>
    <w:p w14:paraId="7D6D18FD">
      <w:r xmlns:w="http://schemas.openxmlformats.org/wordprocessingml/2006/main">
        <w:t xml:space="preserve">[85] 致命觉醒</w:t>
      </w:r>
    </w:p>
    <w:p w14:paraId="6AFA9878">
      <w:r xmlns:w="http://schemas.openxmlformats.org/wordprocessingml/2006/main">
        <w:t xml:space="preserve">[86] 独特的觉醒</w:t>
      </w:r>
    </w:p>
    <w:p w14:paraId="382B89DD">
      <w:r xmlns:w="http://schemas.openxmlformats.org/wordprocessingml/2006/main">
        <w:t xml:space="preserve">[87] 行动速度</w:t>
      </w:r>
    </w:p>
    <w:p w14:paraId="2ED85AC8">
      <w:r xmlns:w="http://schemas.openxmlformats.org/wordprocessingml/2006/main">
        <w:t xml:space="preserve">[88] 特别收费</w:t>
      </w:r>
    </w:p>
    <w:p w14:paraId="3F01B26B">
      <w:r xmlns:w="http://schemas.openxmlformats.org/wordprocessingml/2006/main">
        <w:t xml:space="preserve">[89] 眩晕激活率</w:t>
      </w:r>
    </w:p>
    <w:p w14:paraId="1B825D11">
      <w:r xmlns:w="http://schemas.openxmlformats.org/wordprocessingml/2006/main">
        <w:t xml:space="preserve">[90] 培训成本</w:t>
      </w:r>
    </w:p>
    <w:p w14:paraId="39D1CE38">
      <w:r xmlns:w="http://schemas.openxmlformats.org/wordprocessingml/2006/main">
        <w:t xml:space="preserve">[91] 15% 17次</w:t>
      </w:r>
    </w:p>
    <w:p w14:paraId="10A729F1">
      <w:r xmlns:w="http://schemas.openxmlformats.org/wordprocessingml/2006/main">
        <w:t xml:space="preserve">[92] 50% 20次</w:t>
      </w:r>
    </w:p>
    <w:p w14:paraId="4A791AAB">
      <w:r xmlns:w="http://schemas.openxmlformats.org/wordprocessingml/2006/main">
        <w:t xml:space="preserve">[93] 备注</w:t>
      </w:r>
    </w:p>
    <w:p w14:paraId="6FB47470">
      <w:r xmlns:w="http://schemas.openxmlformats.org/wordprocessingml/2006/main">
        <w:t xml:space="preserve">[94] 你可以将眩晕激活率从不觉醒改为将其用作☆3，但它将不再对BREAK做出贡献，但它仍然足够强大。</w:t>
      </w:r>
    </w:p>
    <w:p w14:paraId="4A5CBC62">
      <w:r xmlns:w="http://schemas.openxmlformats.org/wordprocessingml/2006/main">
        <w:t xml:space="preserve">[95] *2016年4月更新</w:t>
      </w:r>
    </w:p>
    <w:p w14:paraId="7BA1BA54">
      <w:r xmlns:w="http://schemas.openxmlformats.org/wordprocessingml/2006/main">
        <w:t xml:space="preserve">[96] 备选版本 †</w:t>
      </w:r>
    </w:p>
    <w:p w14:paraId="54E9CCF9">
      <w:r xmlns:w="http://schemas.openxmlformats.org/wordprocessingml/2006/main">
        <w:t xml:space="preserve">[97] Beatfinder Fellini</w:t>
      </w:r>
    </w:p>
    <w:p w14:paraId="76276CFE">
      <w:r xmlns:w="http://schemas.openxmlformats.org/wordprocessingml/2006/main">
        <w:t xml:space="preserve">[98] 形象女孩费利尼</w:t>
      </w:r>
    </w:p>
    <w:p w14:paraId="4A7274B5">
      <w:r xmlns:w="http://schemas.openxmlformats.org/wordprocessingml/2006/main">
        <w:t xml:space="preserve">[99] 新娘费里尼</w:t>
      </w:r>
    </w:p>
    <w:p w14:paraId="61EEFEB0">
      <w:r xmlns:w="http://schemas.openxmlformats.org/wordprocessingml/2006/main">
        <w:t xml:space="preserve">[100] 琐事 †</w:t>
      </w:r>
    </w:p>
    <w:p w14:paraId="6D40749D">
      <w:r xmlns:w="http://schemas.openxmlformats.org/wordprocessingml/2006/main">
        <w:t xml:space="preserve">[101] 尼姆也为这部作品中的相田真纪子一角配音。</w:t>
      </w:r>
    </w:p>
    <w:p w14:paraId="6C8B7077">
      <w:r xmlns:w="http://schemas.openxmlformats.org/wordprocessingml/2006/main">
        <w:t xml:space="preserve">[102] 随着他晋升为正式的公共关系官员，他现在正式穿上了戴比特的夹克和帽子。</w:t>
      </w:r>
    </w:p>
    <w:p w14:paraId="000673C8">
      <w:r xmlns:w="http://schemas.openxmlformats.org/wordprocessingml/2006/main">
        <w:t xml:space="preserve">[103] 官方推特账号简介 †</w:t>
      </w:r>
    </w:p>
    <w:p w14:paraId="4D128A98">
      <w:r xmlns:w="http://schemas.openxmlformats.org/wordprocessingml/2006/main">
        <w:t xml:space="preserve">[104] 人物介绍</w:t>
      </w:r>
    </w:p>
    <w:p w14:paraId="03AA78E0">
      <w:r xmlns:w="http://schemas.openxmlformats.org/wordprocessingml/2006/main">
        <w:t xml:space="preserve">[105] 评论表 †</w:t>
      </w:r>
    </w:p>
    <w:p w14:paraId="19C0A5FB">
      <w:r xmlns:w="http://schemas.openxmlformats.org/wordprocessingml/2006/main">
        <w:t xml:space="preserve">[106] 点击打开历史日志列表</w:t>
      </w:r>
    </w:p>
    <w:p w14:paraId="1E3DF060">
      <w:r xmlns:w="http://schemas.openxmlformats.org/wordprocessingml/2006/main">
        <w:t xml:space="preserve">[107] 末尾的数字越小，日志就越旧。</w:t>
      </w:r>
    </w:p>
    <w:p w14:paraId="050CCE2F">
      <w:r xmlns:w="http://schemas.openxmlformats.org/wordprocessingml/2006/main">
        <w:t xml:space="preserve">[108]“评论/图片女孩费里尼/”没有子页面。</w:t>
      </w:r>
    </w:p>
    <w:p w14:paraId="32BA031C">
      <w:r xmlns:w="http://schemas.openxmlformats.org/wordprocessingml/2006/main">
        <w:t xml:space="preserve">[109] 然而，就目前的模板配置而言，它似乎无法撼动 Kotoneze、Algol 或 New Year's Nonono 等竞争对手的地位，这些竞争对手的优先级为 1-2 + denai。 -- [f73zse/nf2I] 2024-07-03 (周三) 16:49:58</w:t>
      </w:r>
    </w:p>
    <w:p w14:paraId="7283B4F8">
      <w:r xmlns:w="http://schemas.openxmlformats.org/wordprocessingml/2006/main">
        <w:t xml:space="preserve">[110] 我的看法也差不多。如果你把莉莉姆和扎图娜放在优先级最高的2DENAI位置，她们或许能发挥作用？比如超强基里尔+菊理+菲莉妮+另外两个——[6qEfFMLh7qI] 2024-07-03 (周三) 17:03:12</w:t>
      </w:r>
    </w:p>
    <w:p w14:paraId="29DBF6AC">
      <w:r xmlns:w="http://schemas.openxmlformats.org/wordprocessingml/2006/main">
        <w:t xml:space="preserve">[111] 妹妹的速度增益效果与其他增益效果重叠的可能性较小，而且她还可以作为一项独特能力进行分配，所以我感觉她可能很强？她有点像是永久版的琴音泽。——[OKxluEgWKm2] 2024-07-03 (周三) 17:31:41</w:t>
      </w:r>
    </w:p>
    <w:p w14:paraId="1FAF1AF0">
      <w:r xmlns:w="http://schemas.openxmlformats.org/wordprocessingml/2006/main">
        <w:t xml:space="preserve">[112] 请期待奴隶总统希拉，她预计将在四周年左右被唤醒，行动时间为3秒——[aV5eoCA8pXw] 2024-07-03 (周三) 18:48:38</w:t>
      </w:r>
    </w:p>
    <w:p w14:paraId="3D195FC5">
      <w:r xmlns:w="http://schemas.openxmlformats.org/wordprocessingml/2006/main">
        <w:t xml:space="preserve">[113] 如果你已经拥有不少角色，你可以从一开始就把她加入你的角色栏位，这样她就永远不会被移除。如果你还没有集齐所有角色，你可以获得她来替换琴音或者填补空缺。这算是一个相当不错的平衡。——[Jgox1q/Xn3g] 2024-07-03 (周三) 19:36:34</w:t>
      </w:r>
    </w:p>
    <w:p w14:paraId="57ECB1C4">
      <w:r xmlns:w="http://schemas.openxmlformats.org/wordprocessingml/2006/main">
        <w:t xml:space="preserve">[114] 配音演员更换时并没有引起太多关注。如果他们已经倒闭了，那也没办法。——[lrnuYQdSeGw] 2024-07-03 (周三) 17:50:08</w:t>
      </w:r>
    </w:p>
    <w:p w14:paraId="768657F1">
      <w:r xmlns:w="http://schemas.openxmlformats.org/wordprocessingml/2006/main">
        <w:t xml:space="preserve">[115] 《爱丽丝》作为第一款社交游戏，搞砸了初始角色阿尔戈尔的平衡性，这已成定论。现在削弱阿尔戈尔已经太晚了，如果他们推出比阿尔戈尔更强的角色，就会和阿尔戈尔·科托内兹形成无限循环，导致他们无法推出更强的角色。对此他们无能为力。——[sbiC1Kk/sLQ] 2024-07-03 (周三) 18:19:04</w:t>
      </w:r>
    </w:p>
    <w:p w14:paraId="682057D5">
      <w:r xmlns:w="http://schemas.openxmlformats.org/wordprocessingml/2006/main">
        <w:t xml:space="preserve">[116] 这是个例外。如果你不喜欢，那就把它锁上。 -- [2kL/nVVkJEE] 2024-07-03 (周三) 18:21:33</w:t>
      </w:r>
    </w:p>
    <w:p w14:paraId="3A532614">
      <w:r xmlns:w="http://schemas.openxmlformats.org/wordprocessingml/2006/main">
        <w:t xml:space="preserve">[117] 我的妹妹 1024 成功避免了无限循环，同时整体性能也比 Algol 更强，这是一个很好的区别于 Algol 的方法——[rX3lBO5SVWM] 2024-07-03 (周三) 18:27:41</w:t>
      </w:r>
    </w:p>
    <w:p w14:paraId="0B67D0DE">
      <w:r xmlns:w="http://schemas.openxmlformats.org/wordprocessingml/2006/main">
        <w:t xml:space="preserve">[118] 阿尔戈尔：“不是其他人弱，而是我太强了。” -- [f73zse/nf2I] 2024-07-03 (周三) 19:33:44</w:t>
      </w:r>
    </w:p>
    <w:p w14:paraId="34AA0390">
      <w:r xmlns:w="http://schemas.openxmlformats.org/wordprocessingml/2006/main">
        <w:t xml:space="preserve">[119] 觉醒功能是在服务上线一段时间后才推出的，所以我认为他们不可能只是在摸索着调整平衡，或许他们只是考虑不周。觉醒功能无需刻意强化自身。——[fg31rIWyKpA] 2024-07-04 (周四) 13:47:05</w:t>
      </w:r>
    </w:p>
    <w:p w14:paraId="76297004">
      <w:r xmlns:w="http://schemas.openxmlformats.org/wordprocessingml/2006/main">
        <w:t xml:space="preserve">[120] 特殊招式威力越大，能量槽分配就越有价值，所以我认为当时阿尔戈尔以自己为目标也无可厚非——[KU/R5cmMyxA] 2024-07-06 (周六) 18:22:33</w:t>
      </w:r>
    </w:p>
    <w:p w14:paraId="0020FC6D">
      <w:r xmlns:w="http://schemas.openxmlformats.org/wordprocessingml/2006/main">
        <w:t xml:space="preserve">[121] 由于它有5个计量槽，看起来你需要在游戏开始时手动使用一次，然后在第二次狂热状态下每次使用两次。如果它是提升场地攻击力的道具，那么即使是限定版也应该实用。它可能不太强力，但对于手动操作的新手来说，它的一些特性会很受欢迎。——[OKxluEgWKm2] 2024-07-03 (周三) 18:36:07</w:t>
      </w:r>
    </w:p>
    <w:p w14:paraId="689F52D8">
      <w:r xmlns:w="http://schemas.openxmlformats.org/wordprocessingml/2006/main">
        <w:t xml:space="preserve">[122] 攻击型角色主要看属性，所以开发商很难在超级斯巴鲁斯祭典之外推出强力角色，但辅助型角色可以通过巧妙的组合和不同的设计思路来区分，因此推出强力角色可能更容易。而且，即使在普通扭蛋中，似乎也有不少强力辅助型角色。首先，就有初代究极角色阿尔戈尔，所以这到底是角色膨胀还是正常膨胀，还很难说？——[OKxluEgWKm2] 2024-07-03 (周三) 20:03:41</w:t>
      </w:r>
    </w:p>
    <w:p w14:paraId="60C85300">
      <w:r xmlns:w="http://schemas.openxmlformats.org/wordprocessingml/2006/main">
        <w:t xml:space="preserve">[123] “支持者”指的是量产的圆香和蜜糖！请不要再使用这种糟糕的间接表达方式了，这让人感觉你根本没把她们的存在放在眼里！——[A.eO6gyxu1k] 2024-07-04 (周四) 15:14:48</w:t>
      </w:r>
    </w:p>
    <w:p w14:paraId="3CC6B50B">
      <w:r xmlns:w="http://schemas.openxmlformats.org/wordprocessingml/2006/main">
        <w:t xml:space="preserve">[124] 费里尼的新配音也很可爱，我喜欢——[RJ4OUK77xNY] 2024-07-03 (周三) 19:49:42</w:t>
      </w:r>
    </w:p>
    <w:p w14:paraId="185ABFCB">
      <w:r xmlns:w="http://schemas.openxmlformats.org/wordprocessingml/2006/main">
        <w:t xml:space="preserve">[125] 我还没抽卡，所以只能看到官方游戏图标，但是她的胸部不是变大了吗？ -- [zUZOxW5fpw6] 2024-07-03 (周三) 21:33:28</w:t>
      </w:r>
    </w:p>
    <w:p w14:paraId="1015DA22">
      <w:r xmlns:w="http://schemas.openxmlformats.org/wordprocessingml/2006/main">
        <w:t xml:space="preserve">[126] MIN-NARAKEN 的角色都好可爱，太棒了！这次我也一定要多拍些照片。——[r17GwaVVnx.] 2024-07-04 (周四) 00:52:51</w:t>
      </w:r>
    </w:p>
    <w:p w14:paraId="68822CE4">
      <w:r xmlns:w="http://schemas.openxmlformats.org/wordprocessingml/2006/main">
        <w:t xml:space="preserve">[127] 在纯爱那场戏里，她脱掉泳衣的时候，看起来胸部好像大了1-2个罩杯……！？这就是女性身体的奥秘吗……？ -- [KJcStUOqbhw] 2024-07-04 (周四) 07:35:36</w:t>
      </w:r>
    </w:p>
    <w:p w14:paraId="6527858F">
      <w:r xmlns:w="http://schemas.openxmlformats.org/wordprocessingml/2006/main">
        <w:t xml:space="preserve">[128] 嗯，说到走光，姬路当然不用说了，还有妹妹，即使站着的插图里也能看清衣服；凛堂完全透明；以及那些穿着反兔女郎装扮活跃的女孩们，所以考虑到这些，只要遮住关键部位，应该就没什么特别的问题。——[iLdrNJ4rdG.] 2024-07-05 (周五) 13:40:31</w:t>
      </w:r>
    </w:p>
    <w:p w14:paraId="705C2910">
      <w:r xmlns:w="http://schemas.openxmlformats.org/wordprocessingml/2006/main">
        <w:t xml:space="preserve">[129] 至少，你会被警察拦下盘问。——[J4XIy2cNuXI] 2024-07-06 (周六) 15:10:36</w:t>
      </w:r>
    </w:p>
    <w:p w14:paraId="442B10FA">
      <w:r xmlns:w="http://schemas.openxmlformats.org/wordprocessingml/2006/main">
        <w:t xml:space="preserve">[130] 那是工作人员的夹克衫——[/oKCjN3CvyY] 2024-07-06 (周六) 17:55:39</w:t>
      </w:r>
    </w:p>
    <w:p w14:paraId="6FD0358B">
      <w:r xmlns:w="http://schemas.openxmlformats.org/wordprocessingml/2006/main">
        <w:t xml:space="preserve">[131] 我觉得我妹妹才是最大的。她和姬酱相处得也很好。——[fg31rIWyKpA] 2024-07-05 (周五) 02:11:48</w:t>
      </w:r>
    </w:p>
    <w:p w14:paraId="179A11DB">
      <w:r xmlns:w="http://schemas.openxmlformats.org/wordprocessingml/2006/main">
        <w:t xml:space="preserve">[132] 目前唯一的缺点是攻击力提升效果会重叠，但它仍然是能量槽回复的最佳选择之一。这类卡牌只有与其他增益卡配合使用才能发挥作用，所以即使它不是顶级卡牌，我认为也应该优先考虑。——[J4XIy2cNuXI] 2024-07-06 (周六) 14:32:31</w:t>
      </w:r>
    </w:p>
    <w:p w14:paraId="50EB602A">
      <w:r xmlns:w="http://schemas.openxmlformats.org/wordprocessingml/2006/main">
        <w:t xml:space="preserve">[133] 我本来想把花蕾取下来，因为我还有很多，但是……药水和觉醒是个问题。既然它们是永久性的，我就暂时搁置了。——[UFaffQJel7Q] 2024-07-08 (周一) 06:29:37</w:t>
      </w:r>
    </w:p>
    <w:p w14:paraId="6438875C">
      <w:r xmlns:w="http://schemas.openxmlformats.org/wordprocessingml/2006/main">
        <w:t xml:space="preserve">[134] 我在Distburn Hard难度下进行了测试。优先级1是Image Girl Felini（火箭W钻头）、超级Narika、超级Inori和Algol（单体钻头），优先级2是Haronodoka（单体钻头，配合优秀道具，部署时间和移动时间均为零）。由于Felini每次使用必杀技都能扩散增益效果并积攒能量槽，Inori的必杀技（也能停止时间）可以高输出，因此我能够稳定通关。但是，如果Narika或Inori强化过度，Distburn可能会立即使用必杀技，所以使用Sayaka会更加稳定。——[VJrmEB6nFrk] 2024-07-09 (周二) 22:30:17</w:t>
      </w:r>
    </w:p>
    <w:p w14:paraId="2419602D">
      <w:r xmlns:w="http://schemas.openxmlformats.org/wordprocessingml/2006/main">
        <w:t xml:space="preserve">[135] 我终于看了角色故事和H的剧情，他们真的太可爱了。我个人很少会更喜欢这部剧里的纯爱故事。这和她平时活泼的性格形成了鲜明的对比，感觉很棒。——[BRlQaO9dDs.] 2024-07-27 (周六) 18:34:57</w:t>
      </w:r>
    </w:p>
    <w:p w14:paraId="7B9C5884">
      <w:r xmlns:w="http://schemas.openxmlformats.org/wordprocessingml/2006/main">
        <w:t xml:space="preserve">[136] ←使用棋盘前请务必阅读规则。</w:t>
      </w:r>
    </w:p>
    <w:p w14:paraId="3E37E4FC">
      <w:r xmlns:w="http://schemas.openxmlformats.org/wordprocessingml/2006/main">
        <w:t xml:space="preserve">[137] 关于规则 †</w:t>
      </w:r>
    </w:p>
    <w:p w14:paraId="6B218782">
      <w:r xmlns:w="http://schemas.openxmlformats.org/wordprocessingml/2006/main">
        <w:t xml:space="preserve">[138] 请不要抱怨或批评页面编辑者。如果您对其他人的编辑有意见，请通过“提供替代方案”或“自行编辑”的方式进行建设性沟通。</w:t>
      </w:r>
    </w:p>
    <w:p w14:paraId="0B205F52">
      <w:r xmlns:w="http://schemas.openxmlformats.org/wordprocessingml/2006/main">
        <w:t xml:space="preserve">[139] 不要发布个人网站或其他禁止未经授权链接的网站的网址。</w:t>
      </w:r>
    </w:p>
    <w:p w14:paraId="4AF0455A">
      <w:r xmlns:w="http://schemas.openxmlformats.org/wordprocessingml/2006/main">
        <w:t xml:space="preserve">[140] 关于违反规则的帖子 †</w:t>
      </w:r>
    </w:p>
    <w:p w14:paraId="78E3C2F4">
      <w:r xmlns:w="http://schemas.openxmlformats.org/wordprocessingml/2006/main">
        <w:t xml:space="preserve">[141] 禁止发布以下类型的帖子，因为它们容易造成干扰。</w:t>
      </w:r>
    </w:p>
    <w:p w14:paraId="5EFE4A70">
      <w:r xmlns:w="http://schemas.openxmlformats.org/wordprocessingml/2006/main">
        <w:t xml:space="preserve">[142]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AE0E53A">
      <w:r xmlns:w="http://schemas.openxmlformats.org/wordprocessingml/2006/main">
        <w:t xml:space="preserve">[143] 其他包括使用此维基的人、官方管理员、艺术家、配音演员、现实生活中的个人以及 Twitter 用户等团体。</w:t>
      </w:r>
    </w:p>
    <w:p w14:paraId="4F35C3D2">
      <w:r xmlns:w="http://schemas.openxmlformats.org/wordprocessingml/2006/main">
        <w:t xml:space="preserve">[144] 关于向管理层提交的帖子，我们容忍可以解释为用户反馈的评论，例如“我希望他们改进这一点”、“我希望他们尽快修复错误”和“维护时间太长了”，但我们不容忍使用辱骂性语言贬低管理层。</w:t>
      </w:r>
    </w:p>
    <w:p w14:paraId="0AFDCDB2">
      <w:r xmlns:w="http://schemas.openxmlformats.org/wordprocessingml/2006/main">
        <w:t xml:space="preserve">[145] 将讨论和意见交流视为“诽谤或对抗他人”是错误的。然而，在讨论或意见交流中使用辱骂性语言、贬低他人、挑衅他人或在缺乏明确证据的情况下发表言论，都是违法行为。说话时务必注意自己的言辞。</w:t>
      </w:r>
    </w:p>
    <w:p w14:paraId="596D2CE5">
      <w:r xmlns:w="http://schemas.openxmlformats.org/wordprocessingml/2006/main">
        <w:t xml:space="preserve">[146] 攻击性言论包括使用“做这个”或“做那个”等强硬命令、“使用粗俗语言”、“居高临下”和“挑衅”。</w:t>
      </w:r>
    </w:p>
    <w:p w14:paraId="5993A7DA">
      <w:r xmlns:w="http://schemas.openxmlformats.org/wordprocessingml/2006/main">
        <w:t xml:space="preserve">[147] 禁止发布冒犯现有玩家的帖子，例如“还有人玩这个游戏吗？”或“这游戏已经凉了”。这并不意味着您完全不能发表任何负面言论，而是指那些超出单纯负面评价范围，构成诽谤或诋毁的帖子将被禁止发布。</w:t>
      </w:r>
    </w:p>
    <w:p w14:paraId="6772D8C4">
      <w:r xmlns:w="http://schemas.openxmlformats.org/wordprocessingml/2006/main">
        <w:t xml:space="preserve">[148] 公开羞辱他人，包括泄露他人的游戏内名称或UID</w:t>
      </w:r>
    </w:p>
    <w:p w14:paraId="2662ED27">
      <w:r xmlns:w="http://schemas.openxmlformats.org/wordprocessingml/2006/main">
        <w:t xml:space="preserve">[149] 但是，分享有助于游戏攻略的信息和视频是允许的。</w:t>
      </w:r>
    </w:p>
    <w:p w14:paraId="0304184E">
      <w:r xmlns:w="http://schemas.openxmlformats.org/wordprocessingml/2006/main">
        <w:t xml:space="preserve">[150] 参考其他应用程序</w:t>
      </w:r>
    </w:p>
    <w:p w14:paraId="0D31D309">
      <w:r xmlns:w="http://schemas.openxmlformats.org/wordprocessingml/2006/main">
        <w:t xml:space="preserve">[151] 在多个论坛上多次发帖</w:t>
      </w:r>
    </w:p>
    <w:p w14:paraId="0BF244CD">
      <w:r xmlns:w="http://schemas.openxmlformats.org/wordprocessingml/2006/main">
        <w:t xml:space="preserve">[152] 由一串无意义字符组成的文字</w:t>
      </w:r>
    </w:p>
    <w:p w14:paraId="171D1456">
      <w:r xmlns:w="http://schemas.openxmlformats.org/wordprocessingml/2006/main">
        <w:t xml:space="preserve">[153] 关于作弊和利用漏洞的帖子</w:t>
      </w:r>
    </w:p>
    <w:p w14:paraId="13714274">
      <w:r xmlns:w="http://schemas.openxmlformats.org/wordprocessingml/2006/main">
        <w:t xml:space="preserve">[154] 最好的办法是忽略违反规则的帖子。上钩或反驳只会让事情变得更糟。</w:t>
      </w:r>
    </w:p>
    <w:p w14:paraId="4FCE1A15">
      <w:r xmlns:w="http://schemas.openxmlformats.org/wordprocessingml/2006/main">
        <w:t xml:space="preserve">[155] *在上述规则中，“诽谤”指的是在没有客观证据的情况下诋毁和贬低他人。将所有批评性文章都归为“诽谤”是不正确的，所以请务必谨慎。</w:t>
      </w:r>
    </w:p>
    <w:p w14:paraId="497A5F5C">
      <w:r xmlns:w="http://schemas.openxmlformats.org/wordprocessingml/2006/main">
        <w:t xml:space="preserve">[156] 关于修改和删除发帖日志 †</w:t>
      </w:r>
    </w:p>
    <w:p w14:paraId="47278BAA">
      <w:r xmlns:w="http://schemas.openxmlformats.org/wordprocessingml/2006/main">
        <w:t xml:space="preserve">[157] 但是，允许更正印刷错误、遗漏和字体颜色。（他人出于善意所做的更正也允许。）</w:t>
      </w:r>
    </w:p>
    <w:p w14:paraId="712102D6">
      <w:r xmlns:w="http://schemas.openxmlformats.org/wordprocessingml/2006/main">
        <w:t xml:space="preserve">[158] 作为例外情况，您可以删除自己的帖子，但事后必须向管理员报告。此外，删除时，请将整个评论替换为以下文本，而不是完全删除：&amp;color(#ff0000){''发帖人已删除''};</w:t>
      </w:r>
    </w:p>
    <w:p w14:paraId="13062E3C">
      <w:r xmlns:w="http://schemas.openxmlformats.org/wordprocessingml/2006/main">
        <w:t xml:space="preserve">[159] 关于评论删除违反规则的帖子 †</w:t>
      </w:r>
    </w:p>
    <w:p w14:paraId="78F36102">
      <w:r xmlns:w="http://schemas.openxmlformats.org/wordprocessingml/2006/main">
        <w:t xml:space="preserve">[160] 您可以自行注释掉上述任何违反规则的评论，无需管理员许可。但是，如果您注释掉了某条评论，请务必在“违规举报公告板”上进行举报。举报时请使用“违规举报公告板”上的模板。</w:t>
      </w:r>
    </w:p>
    <w:p w14:paraId="5229606B">
      <w:r xmlns:w="http://schemas.openxmlformats.org/wordprocessingml/2006/main">
        <w:t xml:space="preserve">[161] 未经 CO 举报公告板举报而被删除的帖子将被恢复，而删除帖子的人将受到处罚。</w:t>
      </w:r>
    </w:p>
    <w:p w14:paraId="39C19727">
      <w:r xmlns:w="http://schemas.openxmlformats.org/wordprocessingml/2006/main">
        <w:t xml:space="preserve">[162] 如果您反复向 CO 举报公告板举报不违反规则的帖子，我们将认为您是自私的，并将对您实施发帖和编辑限制。</w:t>
      </w:r>
    </w:p>
    <w:p w14:paraId="48EAB3C5">
      <w:r xmlns:w="http://schemas.openxmlformats.org/wordprocessingml/2006/main">
        <w:t xml:space="preserve">[163] 管理员可酌情恢复 CO 报告公告板上不违反规则的报告。</w:t>
      </w:r>
    </w:p>
    <w:p w14:paraId="62F3D20A">
      <w:r xmlns:w="http://schemas.openxmlformats.org/wordprocessingml/2006/main">
        <w:t xml:space="preserve">[164] 我们再次要求您不要评论那些并未违反规则的评论。（例如，诸如“虽然不违反规则，但显然是在钓鱼”、“恶作剧”或“评论整个帖子”之类的主观判断。）</w:t>
      </w:r>
    </w:p>
    <w:p w14:paraId="58CC61AB">
      <w:r xmlns:w="http://schemas.openxmlformats.org/wordprocessingml/2006/main">
        <w:t xml:space="preserve">[165] 关于不违反规则但“冒犯性”的帖子 †</w:t>
      </w:r>
    </w:p>
    <w:p w14:paraId="31E5F7FF">
      <w:r xmlns:w="http://schemas.openxmlformats.org/wordprocessingml/2006/main">
        <w:t xml:space="preserve">[166] 即使帖子内容具有冒犯性，除非违反版规，否则不会被删除。由于每个人对冒犯性的接受程度不同，请使用 NGID 功能隐藏评论，而不是争论或恶意挑衅。</w:t>
      </w:r>
    </w:p>
    <w:p w14:paraId="576B7CDD">
      <w:r xmlns:w="http://schemas.openxmlformats.org/wordprocessingml/2006/main">
        <w:t xml:space="preserve">[167] 挑衅难道不是一种违规行为吗？†</w:t>
      </w:r>
    </w:p>
    <w:p w14:paraId="5A5F3869">
      <w:r xmlns:w="http://schemas.openxmlformats.org/wordprocessingml/2006/main">
        <w:t xml:space="preserve">[168] 每个人对“煽动性言论”的定义都大相径庭，因此我们不认为这是违规行为。如果您认为某条评论具有煽动性，请使用 NGID 功能将其隐藏。</w:t>
      </w:r>
    </w:p>
    <w:p w14:paraId="18D7BBC2">
      <w:r xmlns:w="http://schemas.openxmlformats.org/wordprocessingml/2006/main">
        <w:t xml:space="preserve">[169] 抱怨难道不算违法吗？†</w:t>
      </w:r>
    </w:p>
    <w:p w14:paraId="1528EF5F">
      <w:r xmlns:w="http://schemas.openxmlformats.org/wordprocessingml/2006/main">
        <w:t xml:space="preserve">[170] 一般而言，抱怨本身并不构成违规。但是，针对本作品的负面宣传、诽谤、辱骂性语言以及超出抱怨范围的对抗性言论均构成违规。如果您认为抱怨内容冒犯了您，请使用 NGID 功能隐藏相关评论。</w:t>
      </w:r>
    </w:p>
    <w:p w14:paraId="2A7F4456">
      <w:r xmlns:w="http://schemas.openxmlformats.org/wordprocessingml/2006/main">
        <w:t xml:space="preserve">[171] 如果您不确定某个帖子是否违反规则，该怎么办？ †</w:t>
      </w:r>
    </w:p>
    <w:p w14:paraId="65CF3774">
      <w:r xmlns:w="http://schemas.openxmlformats.org/wordprocessingml/2006/main">
        <w:t xml:space="preserve">[172] 有些帖子内容含糊不清，难以判断是否违规。评论删除这类含糊不清的帖子可能会导致问题，所以请不要评论删除，而是使用 NGID 功能将评论隐藏起来。</w:t>
      </w:r>
    </w:p>
    <w:p w14:paraId="0A411726">
      <w:r xmlns:w="http://schemas.openxmlformats.org/wordprocessingml/2006/main">
        <w:t xml:space="preserve">[173] 对屡犯者的处罚 †</w:t>
      </w:r>
    </w:p>
    <w:p w14:paraId="41DF917C">
      <w:r xmlns:w="http://schemas.openxmlformats.org/wordprocessingml/2006/main">
        <w:t xml:space="preserve">[174] 屡次违反规则或发布特别恶意的帖子，管理员可酌情予以处罚，例如“禁止访问”或“限制发帖”。</w:t>
      </w:r>
    </w:p>
    <w:p w14:paraId="563E5036">
      <w:r xmlns:w="http://schemas.openxmlformats.org/wordprocessingml/2006/main">
        <w:t xml:space="preserve">[175] 如果您对进一步改进有任何建议，请通过 Wiki 管理公告板与我们联系。</w:t>
      </w:r>
    </w:p>
    <w:p w14:paraId="3A635D8C"/>
    <w:p w14:paraId="68F1FA0A">
      <w:r xmlns:w="http://schemas.openxmlformats.org/wordprocessingml/2006/main">
        <w:rPr>
          <w:b/>
        </w:rPr>
        <w:t xml:space="preserve">A006</w:t>
      </w:r>
    </w:p>
    <w:p w14:paraId="2E8A9DC8">
      <w:r xmlns:w="http://schemas.openxmlformats.org/wordprocessingml/2006/main">
        <w:t xml:space="preserve">[0] 索引：所有角色 | SSR 角色 | SR 角色 | R 角色</w:t>
      </w:r>
    </w:p>
    <w:p w14:paraId="367FDC6D">
      <w:r xmlns:w="http://schemas.openxmlformats.org/wordprocessingml/2006/main">
        <w:t xml:space="preserve">[1] 基本信息</w:t>
      </w:r>
    </w:p>
    <w:p w14:paraId="3D5C7378">
      <w:r xmlns:w="http://schemas.openxmlformats.org/wordprocessingml/2006/main">
        <w:t xml:space="preserve">[2] 内容适用性简易评估</w:t>
      </w:r>
    </w:p>
    <w:p w14:paraId="41A209AB">
      <w:r xmlns:w="http://schemas.openxmlformats.org/wordprocessingml/2006/main">
        <w:t xml:space="preserve">[3] 替代版本</w:t>
      </w:r>
    </w:p>
    <w:p w14:paraId="0170949E">
      <w:r xmlns:w="http://schemas.openxmlformats.org/wordprocessingml/2006/main">
        <w:t xml:space="preserve">[4] 琐事</w:t>
      </w:r>
    </w:p>
    <w:p w14:paraId="380CDEC3">
      <w:r xmlns:w="http://schemas.openxmlformats.org/wordprocessingml/2006/main">
        <w:t xml:space="preserve">[5] 官方推特账号介绍</w:t>
      </w:r>
    </w:p>
    <w:p w14:paraId="1CAA0473">
      <w:r xmlns:w="http://schemas.openxmlformats.org/wordprocessingml/2006/main">
        <w:t xml:space="preserve">[6] 评论表单</w:t>
      </w:r>
    </w:p>
    <w:p w14:paraId="09A67FFB">
      <w:r xmlns:w="http://schemas.openxmlformats.org/wordprocessingml/2006/main">
        <w:t xml:space="preserve">[7] 基本信息 †</w:t>
      </w:r>
    </w:p>
    <w:p w14:paraId="40266185">
      <w:r xmlns:w="http://schemas.openxmlformats.org/wordprocessingml/2006/main">
        <w:t xml:space="preserve">[8] 名称</w:t>
      </w:r>
    </w:p>
    <w:p w14:paraId="7AE5C60A">
      <w:r xmlns:w="http://schemas.openxmlformats.org/wordprocessingml/2006/main">
        <w:t xml:space="preserve">[9] 埃斯卡·阿玛兹·范塔斯玛</w:t>
      </w:r>
    </w:p>
    <w:p w14:paraId="0024E334">
      <w:r xmlns:w="http://schemas.openxmlformats.org/wordprocessingml/2006/main">
        <w:t xml:space="preserve">[10] 真实姓名</w:t>
      </w:r>
    </w:p>
    <w:p w14:paraId="1C95FF9D">
      <w:r xmlns:w="http://schemas.openxmlformats.org/wordprocessingml/2006/main">
        <w:t xml:space="preserve">[11] 雪城艾莉</w:t>
      </w:r>
    </w:p>
    <w:p w14:paraId="1893063D">
      <w:r xmlns:w="http://schemas.openxmlformats.org/wordprocessingml/2006/main">
        <w:t xml:space="preserve">[12] 稀有度</w:t>
      </w:r>
    </w:p>
    <w:p w14:paraId="4BCE6640">
      <w:r xmlns:w="http://schemas.openxmlformats.org/wordprocessingml/2006/main">
        <w:t xml:space="preserve">[13] 普通攻击</w:t>
      </w:r>
    </w:p>
    <w:p w14:paraId="1B7C7E41">
      <w:r xmlns:w="http://schemas.openxmlformats.org/wordprocessingml/2006/main">
        <w:t xml:space="preserve">[14] 远程攻击（魔法）</w:t>
      </w:r>
    </w:p>
    <w:p w14:paraId="5CB0CC47">
      <w:r xmlns:w="http://schemas.openxmlformats.org/wordprocessingml/2006/main">
        <w:t xml:space="preserve">[15] 附属派系</w:t>
      </w:r>
    </w:p>
    <w:p w14:paraId="3C9D873D">
      <w:r xmlns:w="http://schemas.openxmlformats.org/wordprocessingml/2006/main">
        <w:t xml:space="preserve">[16] 战士（当前世界）</w:t>
      </w:r>
    </w:p>
    <w:p w14:paraId="141A4F73">
      <w:r xmlns:w="http://schemas.openxmlformats.org/wordprocessingml/2006/main">
        <w:t xml:space="preserve">[17] 特殊属性</w:t>
      </w:r>
    </w:p>
    <w:p w14:paraId="7B4D4AEB">
      <w:r xmlns:w="http://schemas.openxmlformats.org/wordprocessingml/2006/main">
        <w:t xml:space="preserve">[18] 超能力秘术</w:t>
      </w:r>
    </w:p>
    <w:p w14:paraId="18F0A3D8">
      <w:r xmlns:w="http://schemas.openxmlformats.org/wordprocessingml/2006/main">
        <w:t xml:space="preserve">[19] 伊贺崎彩香</w:t>
      </w:r>
    </w:p>
    <w:p w14:paraId="499F8AD0">
      <w:r xmlns:w="http://schemas.openxmlformats.org/wordprocessingml/2006/main">
        <w:t xml:space="preserve">[20] 插图</w:t>
      </w:r>
    </w:p>
    <w:p w14:paraId="59FA197C">
      <w:r xmlns:w="http://schemas.openxmlformats.org/wordprocessingml/2006/main">
        <w:t xml:space="preserve">[21] 藤岛1号</w:t>
      </w:r>
    </w:p>
    <w:p w14:paraId="3A4D253E">
      <w:r xmlns:w="http://schemas.openxmlformats.org/wordprocessingml/2006/main">
        <w:t xml:space="preserve">[22] SD字符</w:t>
      </w:r>
    </w:p>
    <w:p w14:paraId="460B77E5">
      <w:r xmlns:w="http://schemas.openxmlformats.org/wordprocessingml/2006/main">
        <w:t xml:space="preserve">[23] 风味文字</w:t>
      </w:r>
    </w:p>
    <w:p w14:paraId="59A49812">
      <w:r xmlns:w="http://schemas.openxmlformats.org/wordprocessingml/2006/main">
        <w:t xml:space="preserve">[24] “那召唤你的梦境，乃是紫色的幻影迷雾！埃斯卡·阿玛兹·幻影！我来助你一臂之力，对抗邪恶♪” 众多怪物的母亲艾奇多娜，通过控制自身危险的魔力，成功完成了超强化变身。她的三条鞭子“帕尔西翁”仿佛拥有了自己的意志，舞动起来，将敌人缠绕其中，令他们无处可逃。与平常变身相比，她受魔力的影响更为强烈。</w:t>
      </w:r>
    </w:p>
    <w:p w14:paraId="44F31C3F">
      <w:r xmlns:w="http://schemas.openxmlformats.org/wordprocessingml/2006/main">
        <w:t xml:space="preserve">[25] 如何获得</w:t>
      </w:r>
    </w:p>
    <w:p w14:paraId="13D89D3A">
      <w:r xmlns:w="http://schemas.openxmlformats.org/wordprocessingml/2006/main">
        <w:t xml:space="preserve">[26] 超级力量节日扭蛋</w:t>
      </w:r>
    </w:p>
    <w:p w14:paraId="216E09E1">
      <w:r xmlns:w="http://schemas.openxmlformats.org/wordprocessingml/2006/main">
        <w:t xml:space="preserve">[27] 基础属性（1星）* 每增加1星+50%，5星时为1星值的3倍</w:t>
      </w:r>
    </w:p>
    <w:p w14:paraId="0728A83D">
      <w:r xmlns:w="http://schemas.openxmlformats.org/wordprocessingml/2006/main">
        <w:t xml:space="preserve">[28] 级</w:t>
      </w:r>
    </w:p>
    <w:p w14:paraId="213856D2">
      <w:r xmlns:w="http://schemas.openxmlformats.org/wordprocessingml/2006/main">
        <w:t xml:space="preserve">[29] 耐力</w:t>
      </w:r>
    </w:p>
    <w:p w14:paraId="6AE5DB60">
      <w:r xmlns:w="http://schemas.openxmlformats.org/wordprocessingml/2006/main">
        <w:t xml:space="preserve">[30] 攻击力</w:t>
      </w:r>
    </w:p>
    <w:p w14:paraId="4FF58D6E">
      <w:r xmlns:w="http://schemas.openxmlformats.org/wordprocessingml/2006/main">
        <w:t xml:space="preserve">[31] 防御能力</w:t>
      </w:r>
    </w:p>
    <w:p w14:paraId="74EB706F">
      <w:r xmlns:w="http://schemas.openxmlformats.org/wordprocessingml/2006/main">
        <w:t xml:space="preserve">[32] 魔力</w:t>
      </w:r>
    </w:p>
    <w:p w14:paraId="69E8E6C6">
      <w:r xmlns:w="http://schemas.openxmlformats.org/wordprocessingml/2006/main">
        <w:t xml:space="preserve">[33] 魔法抗性</w:t>
      </w:r>
    </w:p>
    <w:p w14:paraId="56838A9D">
      <w:r xmlns:w="http://schemas.openxmlformats.org/wordprocessingml/2006/main">
        <w:t xml:space="preserve">[34] 详细状态</w:t>
      </w:r>
    </w:p>
    <w:p w14:paraId="23597020">
      <w:r xmlns:w="http://schemas.openxmlformats.org/wordprocessingml/2006/main">
        <w:t xml:space="preserve">[35] 准确性</w:t>
      </w:r>
    </w:p>
    <w:p w14:paraId="7721A6CB">
      <w:r xmlns:w="http://schemas.openxmlformats.org/wordprocessingml/2006/main">
        <w:t xml:space="preserve">[36] 回避能力</w:t>
      </w:r>
    </w:p>
    <w:p w14:paraId="7FDCBA61">
      <w:r xmlns:w="http://schemas.openxmlformats.org/wordprocessingml/2006/main">
        <w:t xml:space="preserve">[37] 连续命中率</w:t>
      </w:r>
    </w:p>
    <w:p w14:paraId="72CEA5D1">
      <w:r xmlns:w="http://schemas.openxmlformats.org/wordprocessingml/2006/main">
        <w:t xml:space="preserve">[38] 反击率</w:t>
      </w:r>
    </w:p>
    <w:p w14:paraId="78AAA640">
      <w:r xmlns:w="http://schemas.openxmlformats.org/wordprocessingml/2006/main">
        <w:t xml:space="preserve">[39] 眩晕激活率</w:t>
      </w:r>
    </w:p>
    <w:p w14:paraId="7D356F1E">
      <w:r xmlns:w="http://schemas.openxmlformats.org/wordprocessingml/2006/main">
        <w:t xml:space="preserve">[40] 眩晕抗性</w:t>
      </w:r>
    </w:p>
    <w:p w14:paraId="3C686206">
      <w:r xmlns:w="http://schemas.openxmlformats.org/wordprocessingml/2006/main">
        <w:t xml:space="preserve">[41] 移动速度</w:t>
      </w:r>
    </w:p>
    <w:p w14:paraId="32D7286F">
      <w:r xmlns:w="http://schemas.openxmlformats.org/wordprocessingml/2006/main">
        <w:t xml:space="preserve">[42] 部署速度</w:t>
      </w:r>
    </w:p>
    <w:p w14:paraId="4153B838">
      <w:r xmlns:w="http://schemas.openxmlformats.org/wordprocessingml/2006/main">
        <w:t xml:space="preserve">[43] 行动速度</w:t>
      </w:r>
    </w:p>
    <w:p w14:paraId="51C18928">
      <w:r xmlns:w="http://schemas.openxmlformats.org/wordprocessingml/2006/main">
        <w:t xml:space="preserve">[44] 特别收费金额</w:t>
      </w:r>
    </w:p>
    <w:p w14:paraId="2E08BF3D">
      <w:r xmlns:w="http://schemas.openxmlformats.org/wordprocessingml/2006/main">
        <w:t xml:space="preserve">[45] 特殊招式</w:t>
      </w:r>
    </w:p>
    <w:p w14:paraId="55BDD360">
      <w:r xmlns:w="http://schemas.openxmlformats.org/wordprocessingml/2006/main">
        <w:t xml:space="preserve">[46] 姓名</w:t>
      </w:r>
    </w:p>
    <w:p w14:paraId="20C74CB8">
      <w:r xmlns:w="http://schemas.openxmlformats.org/wordprocessingml/2006/main">
        <w:t xml:space="preserve">[47] 效应</w:t>
      </w:r>
    </w:p>
    <w:p w14:paraId="1643E140">
      <w:r xmlns:w="http://schemas.openxmlformats.org/wordprocessingml/2006/main">
        <w:t xml:space="preserve">[48] 恋人之梦升级</w:t>
      </w:r>
    </w:p>
    <w:p w14:paraId="7512413B">
      <w:r xmlns:w="http://schemas.openxmlformats.org/wordprocessingml/2006/main">
        <w:t xml:space="preserve">[49] 对所有敌人造成双倍魔法伤害。对所有友方单位：延长自身增益效果持续时间10秒。持续20秒，使未激活增益效果的目标攻击力提升50%。对所有敌人：延长自身减益效果持续时间10秒。持续20秒，使未激活减益效果的目标攻击力降低50%。</w:t>
      </w:r>
    </w:p>
    <w:p w14:paraId="542A6F05">
      <w:r xmlns:w="http://schemas.openxmlformats.org/wordprocessingml/2006/main">
        <w:t xml:space="preserve">[50] 恋人之梦升级+</w:t>
      </w:r>
    </w:p>
    <w:p w14:paraId="7224FF75">
      <w:r xmlns:w="http://schemas.openxmlformats.org/wordprocessingml/2006/main">
        <w:t xml:space="preserve">[51] 对所有敌人造成4倍魔法伤害。对所有友方单位：延长自身增益效果持续时间10秒。持续20秒，使未激活增益效果的目标攻击力和防御力提升50%。对所有敌人：延长自身减益效果持续时间10秒。持续20秒，使未激活减益效果的目标攻击力和防御力降低50%。</w:t>
      </w:r>
    </w:p>
    <w:p w14:paraId="3BDA5723">
      <w:r xmlns:w="http://schemas.openxmlformats.org/wordprocessingml/2006/main">
        <w:t xml:space="preserve">[52] 独特效果</w:t>
      </w:r>
    </w:p>
    <w:p w14:paraId="4B8D85A1">
      <w:r xmlns:w="http://schemas.openxmlformats.org/wordprocessingml/2006/main">
        <w:t xml:space="preserve">[53] 姓名</w:t>
      </w:r>
    </w:p>
    <w:p w14:paraId="10662DF3">
      <w:r xmlns:w="http://schemas.openxmlformats.org/wordprocessingml/2006/main">
        <w:t xml:space="preserve">[54] 效应</w:t>
      </w:r>
    </w:p>
    <w:p w14:paraId="3CE3B29C">
      <w:r xmlns:w="http://schemas.openxmlformats.org/wordprocessingml/2006/main">
        <w:t xml:space="preserve">[55] 有 5% 的几率使敌方场地冻结 3 秒，而不是进行普通攻击（与普通攻击一样增加你的特殊槽）。</w:t>
      </w:r>
    </w:p>
    <w:p w14:paraId="24C170B4">
      <w:r xmlns:w="http://schemas.openxmlformats.org/wordprocessingml/2006/main">
        <w:t xml:space="preserve">[56] 有5%的几率使敌方场上的时间停止5秒，而非进行普通攻击（如同普通攻击一样增加自身特殊槽）。撤退时，使敌方场上的时间停止5秒。</w:t>
      </w:r>
    </w:p>
    <w:p w14:paraId="36A25900">
      <w:r xmlns:w="http://schemas.openxmlformats.org/wordprocessingml/2006/main">
        <w:t xml:space="preserve">[57] 增强图像</w:t>
      </w:r>
    </w:p>
    <w:p w14:paraId="342ACA83">
      <w:r xmlns:w="http://schemas.openxmlformats.org/wordprocessingml/2006/main">
        <w:t xml:space="preserve">[58] 在游戏中 †</w:t>
      </w:r>
    </w:p>
    <w:p w14:paraId="10D1892D">
      <w:r xmlns:w="http://schemas.openxmlformats.org/wordprocessingml/2006/main">
        <w:t xml:space="preserve">[59] 这将提升传奇增益和概率效果的价值（这些效果之前更多是装饰性的），并影响许多角色的强度和阵容搭配。但这并不意味着当“惊艳”在场时，场地效果的价值会降低；相反，它创造了一种不同的优势，即场地效果不会干扰“惊艳”自身的攻击和防御增益/减益效果。</w:t>
      </w:r>
    </w:p>
    <w:p w14:paraId="45A47D05">
      <w:r xmlns:w="http://schemas.openxmlformats.org/wordprocessingml/2006/main">
        <w:t xml:space="preserve">[60] 增益/减益效果可以提升或降低攻击力、防御力、命中率、闪避率、速度、伤害输出和眩晕抗性，并以角色头像上的图标显示。*请参阅游戏内帮助。</w:t>
      </w:r>
    </w:p>
    <w:p w14:paraId="16E6F278">
      <w:r xmlns:w="http://schemas.openxmlformats.org/wordprocessingml/2006/main">
        <w:t xml:space="preserve">[61] 场上带有图标的效果不是单独的效果。</w:t>
      </w:r>
    </w:p>
    <w:p w14:paraId="37DA77F3">
      <w:r xmlns:w="http://schemas.openxmlformats.org/wordprocessingml/2006/main">
        <w:t xml:space="preserve">[62] 角色身上没有图标的效果不是增益/减益效果 * 例如，Escalvie Asterize 的独特效果。</w:t>
      </w:r>
    </w:p>
    <w:p w14:paraId="00737C34">
      <w:r xmlns:w="http://schemas.openxmlformats.org/wordprocessingml/2006/main">
        <w:t xml:space="preserve">[63] 如果你想将30秒的效果延长至70秒，你只需要在效果消失前使用四次特殊攻击即可。你不需要刻意追求39秒、49秒或59秒。</w:t>
      </w:r>
    </w:p>
    <w:p w14:paraId="5CB62F76">
      <w:r xmlns:w="http://schemas.openxmlformats.org/wordprocessingml/2006/main">
        <w:t xml:space="preserve">[64] 如果在一次团队副本战斗中，你能将30秒效果延长11次，那么在阿玛兹离开战斗后，该效果将作用于后排。（71.4秒 x 2个阵型）</w:t>
      </w:r>
    </w:p>
    <w:p w14:paraId="22AEDF55">
      <w:r xmlns:w="http://schemas.openxmlformats.org/wordprocessingml/2006/main">
        <w:t xml:space="preserve">[65] 此效果本身也会从下一次特殊攻击中延续。</w:t>
      </w:r>
    </w:p>
    <w:p w14:paraId="132E8C6B">
      <w:r xmlns:w="http://schemas.openxmlformats.org/wordprocessingml/2006/main">
        <w:t xml:space="preserve">[66] 如果攻击/防御力提升低于50%的效果先生效，则会处于劣势。部分角色拥有特殊效果，会自动生效，因此请谨慎安排队伍配置和特殊技能的释放顺序。辅助效果也包含增益效果，因此像Yoshi &amp; Kanna和Azuel这样的角色也会受到影响。</w:t>
      </w:r>
    </w:p>
    <w:p w14:paraId="637804E6">
      <w:r xmlns:w="http://schemas.openxmlformats.org/wordprocessingml/2006/main">
        <w:t xml:space="preserve">[67] 随机触发的停止时间效果更像是一种额外奖励，但觉醒后撤退时该效果可以随时停止，非常方便。在高难度任务中反复尝试，有可能随机触发该效果，然后撤退以连续停止时间10秒。</w:t>
      </w:r>
    </w:p>
    <w:p w14:paraId="2F56B351">
      <w:r xmlns:w="http://schemas.openxmlformats.org/wordprocessingml/2006/main">
        <w:t xml:space="preserve">[68] 在歼灭战中，时间停止是一种劣势。使用觉醒延长其发动时间会降低你的得分，因此在使用觉醒前务必谨慎考虑。</w:t>
      </w:r>
    </w:p>
    <w:p w14:paraId="72675B12">
      <w:r xmlns:w="http://schemas.openxmlformats.org/wordprocessingml/2006/main">
        <w:t xml:space="preserve">[69] 如果你想获得幻影特殊技能的攻击力提升，就不要觉醒神秘。这是因为神秘会在战斗开始时给全队施加增益效果，这与幻影特殊技能的发动条件冲突，幻影特殊技能的发动条件是“不受任何单独增益效果的影响”。</w:t>
      </w:r>
    </w:p>
    <w:p w14:paraId="730FE6C9">
      <w:r xmlns:w="http://schemas.openxmlformats.org/wordprocessingml/2006/main">
        <w:t xml:space="preserve">[70] 然而，神秘的增益效果也相当强力，可以提供30%的速度加成和50%的闪避加成。如果是超强艾斯卡队伍配置，艾斯卡蓝宝石月升还能提供100%的攻击力加成。因此，除了无法获得防御力加成之外，用幻影持续强化这两个增益效果并没有什么缺点。而且，即使是防御力加成，在团队副本中也可以用神秘的闪避加成来弥补。只要稍加巧思，一切皆有可能，所以即使你觉醒了神秘的独特能力，也无需惊慌！</w:t>
      </w:r>
    </w:p>
    <w:p w14:paraId="73DF07CE">
      <w:r xmlns:w="http://schemas.openxmlformats.org/wordprocessingml/2006/main">
        <w:t xml:space="preserve">[71] 一系列通用角色，可在实现时施加最大效果量的单个增益/减益效果。</w:t>
      </w:r>
    </w:p>
    <w:p w14:paraId="403F8561">
      <w:r xmlns:w="http://schemas.openxmlformats.org/wordprocessingml/2006/main">
        <w:t xml:space="preserve">[72] 一系列通用角色，能够施加在实装时效果量最大的个体增益/减益效果。・最新角色也拥有相同的效果量。</w:t>
      </w:r>
    </w:p>
    <w:p w14:paraId="1D924B58">
      <w:r xmlns:w="http://schemas.openxmlformats.org/wordprocessingml/2006/main">
        <w:t xml:space="preserve">[73] 类型</w:t>
      </w:r>
    </w:p>
    <w:p w14:paraId="05695F0E">
      <w:r xmlns:w="http://schemas.openxmlformats.org/wordprocessingml/2006/main">
        <w:t xml:space="preserve">[74] 攻击</w:t>
      </w:r>
    </w:p>
    <w:p w14:paraId="0FE850AA">
      <w:r xmlns:w="http://schemas.openxmlformats.org/wordprocessingml/2006/main">
        <w:t xml:space="preserve">[75] 国防</w:t>
      </w:r>
    </w:p>
    <w:p w14:paraId="2EC1E762">
      <w:r xmlns:w="http://schemas.openxmlformats.org/wordprocessingml/2006/main">
        <w:t xml:space="preserve">[76] 击中</w:t>
      </w:r>
    </w:p>
    <w:p w14:paraId="671FA00C">
      <w:r xmlns:w="http://schemas.openxmlformats.org/wordprocessingml/2006/main">
        <w:t xml:space="preserve">[77] 避免</w:t>
      </w:r>
    </w:p>
    <w:p w14:paraId="0C6BF9C4">
      <w:r xmlns:w="http://schemas.openxmlformats.org/wordprocessingml/2006/main">
        <w:t xml:space="preserve">[78] 速度</w:t>
      </w:r>
    </w:p>
    <w:p w14:paraId="38F8FFB7">
      <w:r xmlns:w="http://schemas.openxmlformats.org/wordprocessingml/2006/main">
        <w:t xml:space="preserve">[79] 造成的伤害</w:t>
      </w:r>
    </w:p>
    <w:p w14:paraId="440D1CD9">
      <w:r xmlns:w="http://schemas.openxmlformats.org/wordprocessingml/2006/main">
        <w:t xml:space="preserve">[80] 眩晕抗性</w:t>
      </w:r>
    </w:p>
    <w:p w14:paraId="4C8E4EA9">
      <w:r xmlns:w="http://schemas.openxmlformats.org/wordprocessingml/2006/main">
        <w:t xml:space="preserve">[81] 巴夫</w:t>
      </w:r>
    </w:p>
    <w:p w14:paraId="285E2AA5">
      <w:r xmlns:w="http://schemas.openxmlformats.org/wordprocessingml/2006/main">
        <w:t xml:space="preserve">[82] 许多都具有无效化能力</w:t>
      </w:r>
    </w:p>
    <w:p w14:paraId="0CFAEE35">
      <w:r xmlns:w="http://schemas.openxmlformats.org/wordprocessingml/2006/main">
        <w:t xml:space="preserve">[83] 减益</w:t>
      </w:r>
    </w:p>
    <w:p w14:paraId="24991B5D">
      <w:r xmlns:w="http://schemas.openxmlformats.org/wordprocessingml/2006/main">
        <w:t xml:space="preserve">[84] 内容适用性简易评估 †</w:t>
      </w:r>
    </w:p>
    <w:p w14:paraId="2C0452DC">
      <w:r xmlns:w="http://schemas.openxmlformats.org/wordprocessingml/2006/main">
        <w:t xml:space="preserve">[85] 合适的内容、推荐的装备示例、角色发展目标等。</w:t>
      </w:r>
    </w:p>
    <w:p w14:paraId="38EEEB49">
      <w:r xmlns:w="http://schemas.openxmlformats.org/wordprocessingml/2006/main">
        <w:t xml:space="preserve">[86] 兼容内容</w:t>
      </w:r>
    </w:p>
    <w:p w14:paraId="35B7F9A0">
      <w:r xmlns:w="http://schemas.openxmlformats.org/wordprocessingml/2006/main">
        <w:t xml:space="preserve">[87] 能力倾向</w:t>
      </w:r>
    </w:p>
    <w:p w14:paraId="6C244D1F">
      <w:r xmlns:w="http://schemas.openxmlformats.org/wordprocessingml/2006/main">
        <w:t xml:space="preserve">[88] 简短评论</w:t>
      </w:r>
    </w:p>
    <w:p w14:paraId="09AB9445">
      <w:r xmlns:w="http://schemas.openxmlformats.org/wordprocessingml/2006/main">
        <w:t xml:space="preserve">[89] 主线任务 事件任务</w:t>
      </w:r>
    </w:p>
    <w:p w14:paraId="179B6338">
      <w:r xmlns:w="http://schemas.openxmlformats.org/wordprocessingml/2006/main">
        <w:t xml:space="preserve">[90] 增益效果的延长非常强力。有条件的攻击/防御增益/减益范围终极技能也非常灵活，并且与埃斯卡托帕兹·米斯卡的协同作用很强。</w:t>
      </w:r>
    </w:p>
    <w:p w14:paraId="5120BE43">
      <w:r xmlns:w="http://schemas.openxmlformats.org/wordprocessingml/2006/main">
        <w:t xml:space="preserve">[91] 突袭战</w:t>
      </w:r>
    </w:p>
    <w:p w14:paraId="2AA8EA9C">
      <w:r xmlns:w="http://schemas.openxmlformats.org/wordprocessingml/2006/main">
        <w:t xml:space="preserve">[92] 湮灭</w:t>
      </w:r>
    </w:p>
    <w:p w14:paraId="67B16742">
      <w:r xmlns:w="http://schemas.openxmlformats.org/wordprocessingml/2006/main">
        <w:t xml:space="preserve">[93] B宇宙</w:t>
      </w:r>
    </w:p>
    <w:p w14:paraId="5377287B">
      <w:r xmlns:w="http://schemas.openxmlformats.org/wordprocessingml/2006/main">
        <w:t xml:space="preserve">[94] 能力评估指标</w:t>
      </w:r>
    </w:p>
    <w:p w14:paraId="2442BDBC">
      <w:r xmlns:w="http://schemas.openxmlformats.org/wordprocessingml/2006/main">
        <w:t xml:space="preserve">[95] ◎：优秀内容。最有可能发挥出色。○：合适内容。有较高发挥潜力。△：一般。需要一些技巧才能发挥良好，但选择理由不多。×：不合适内容。由于与内容规则、游戏系统、难度等级等不兼容，难以发挥出色。*2014年3月更新</w:t>
      </w:r>
    </w:p>
    <w:p w14:paraId="5C6F3179">
      <w:r xmlns:w="http://schemas.openxmlformats.org/wordprocessingml/2006/main">
        <w:t xml:space="preserve">[96] 突袭</w:t>
      </w:r>
    </w:p>
    <w:p w14:paraId="352C0543">
      <w:r xmlns:w="http://schemas.openxmlformats.org/wordprocessingml/2006/main">
        <w:t xml:space="preserve">[97] 推荐设备示例</w:t>
      </w:r>
    </w:p>
    <w:p w14:paraId="51F16642">
      <w:r xmlns:w="http://schemas.openxmlformats.org/wordprocessingml/2006/main">
        <w:t xml:space="preserve">[98] 主要设备</w:t>
      </w:r>
    </w:p>
    <w:p w14:paraId="7C10A318">
      <w:r xmlns:w="http://schemas.openxmlformats.org/wordprocessingml/2006/main">
        <w:t xml:space="preserve">[99] 子设备</w:t>
      </w:r>
    </w:p>
    <w:p w14:paraId="20B6E8F1">
      <w:r xmlns:w="http://schemas.openxmlformats.org/wordprocessingml/2006/main">
        <w:t xml:space="preserve">[100] 一件令人愉悦的物品</w:t>
      </w:r>
    </w:p>
    <w:p w14:paraId="5EFF331C">
      <w:r xmlns:w="http://schemas.openxmlformats.org/wordprocessingml/2006/main">
        <w:t xml:space="preserve">[101] 发展目标</w:t>
      </w:r>
    </w:p>
    <w:p w14:paraId="68554B66">
      <w:r xmlns:w="http://schemas.openxmlformats.org/wordprocessingml/2006/main">
        <w:t xml:space="preserve">[102] 突破极限</w:t>
      </w:r>
    </w:p>
    <w:p w14:paraId="38B93F93">
      <w:r xmlns:w="http://schemas.openxmlformats.org/wordprocessingml/2006/main">
        <w:t xml:space="preserve">[103] 致命觉醒</w:t>
      </w:r>
    </w:p>
    <w:p w14:paraId="51D2F362">
      <w:r xmlns:w="http://schemas.openxmlformats.org/wordprocessingml/2006/main">
        <w:t xml:space="preserve">[104] 独特的觉醒</w:t>
      </w:r>
    </w:p>
    <w:p w14:paraId="6CE3B3F1">
      <w:r xmlns:w="http://schemas.openxmlformats.org/wordprocessingml/2006/main">
        <w:t xml:space="preserve">[105] 行动速度</w:t>
      </w:r>
    </w:p>
    <w:p w14:paraId="75F0CD23">
      <w:r xmlns:w="http://schemas.openxmlformats.org/wordprocessingml/2006/main">
        <w:t xml:space="preserve">[106] 特别收费</w:t>
      </w:r>
    </w:p>
    <w:p w14:paraId="7236DBE3">
      <w:r xmlns:w="http://schemas.openxmlformats.org/wordprocessingml/2006/main">
        <w:t xml:space="preserve">[107] 眩晕激活率</w:t>
      </w:r>
    </w:p>
    <w:p w14:paraId="71046B2C">
      <w:r xmlns:w="http://schemas.openxmlformats.org/wordprocessingml/2006/main">
        <w:t xml:space="preserve">[108] 培训成本</w:t>
      </w:r>
    </w:p>
    <w:p w14:paraId="3EF0E285">
      <w:r xmlns:w="http://schemas.openxmlformats.org/wordprocessingml/2006/main">
        <w:t xml:space="preserve">[109] 15% 17次</w:t>
      </w:r>
    </w:p>
    <w:p w14:paraId="4C88B03E">
      <w:r xmlns:w="http://schemas.openxmlformats.org/wordprocessingml/2006/main">
        <w:t xml:space="preserve">[110] 50% 20次</w:t>
      </w:r>
    </w:p>
    <w:p w14:paraId="246D353E">
      <w:r xmlns:w="http://schemas.openxmlformats.org/wordprocessingml/2006/main">
        <w:t xml:space="preserve">[111] 备注</w:t>
      </w:r>
    </w:p>
    <w:p w14:paraId="241B92C2">
      <w:r xmlns:w="http://schemas.openxmlformats.org/wordprocessingml/2006/main">
        <w:t xml:space="preserve">[112] 它不是一次性效果，而是可以延长强力增益和减益效果的持续时间，或者允许你撤回具有强力增益和减益效果但本身对得分没有贡献的角色来延长效果，从而改变你对团队组成的看法。</w:t>
      </w:r>
    </w:p>
    <w:p w14:paraId="74B56DF9">
      <w:r xmlns:w="http://schemas.openxmlformats.org/wordprocessingml/2006/main">
        <w:t xml:space="preserve">[113] *2016年4月更新</w:t>
      </w:r>
    </w:p>
    <w:p w14:paraId="1B31D13F">
      <w:r xmlns:w="http://schemas.openxmlformats.org/wordprocessingml/2006/main">
        <w:t xml:space="preserve">[114] 备选版本 †</w:t>
      </w:r>
    </w:p>
    <w:p w14:paraId="30E318F6">
      <w:r xmlns:w="http://schemas.openxmlformats.org/wordprocessingml/2006/main">
        <w:t xml:space="preserve">[115] 埃斯卡·阿玛泽</w:t>
      </w:r>
    </w:p>
    <w:p w14:paraId="161BE085">
      <w:r xmlns:w="http://schemas.openxmlformats.org/wordprocessingml/2006/main">
        <w:t xml:space="preserve">[116] 瓦伦丁·埃斯卡·阿玛兹</w:t>
      </w:r>
    </w:p>
    <w:p w14:paraId="72E0D4F7">
      <w:r xmlns:w="http://schemas.openxmlformats.org/wordprocessingml/2006/main">
        <w:t xml:space="preserve">[117] 新娘艾斯卡·阿玛兹</w:t>
      </w:r>
    </w:p>
    <w:p w14:paraId="3773022E">
      <w:r xmlns:w="http://schemas.openxmlformats.org/wordprocessingml/2006/main">
        <w:t xml:space="preserve">[118] 埃斯卡·阿玛兹·范塔斯玛</w:t>
      </w:r>
    </w:p>
    <w:p w14:paraId="2C8C43EA">
      <w:r xmlns:w="http://schemas.openxmlformats.org/wordprocessingml/2006/main">
        <w:t xml:space="preserve">[119] 新年 Esca Amaze</w:t>
      </w:r>
    </w:p>
    <w:p w14:paraId="168E6CCC">
      <w:r xmlns:w="http://schemas.openxmlformats.org/wordprocessingml/2006/main">
        <w:t xml:space="preserve">[120] 琐事 †</w:t>
      </w:r>
    </w:p>
    <w:p w14:paraId="25E57654">
      <w:r xmlns:w="http://schemas.openxmlformats.org/wordprocessingml/2006/main">
        <w:t xml:space="preserve">[121] 在第一部分结尾，艾莉未能增强艾奇德娜的魔女因子，导致她和美杜莎的魔女因子都无法使用。在“爱之眼，守护之矛”事件中，艾莉成功控制了艾奇德娜的魔女因子后，便能变身成这种形态。</w:t>
      </w:r>
    </w:p>
    <w:p w14:paraId="18F2399D">
      <w:r xmlns:w="http://schemas.openxmlformats.org/wordprocessingml/2006/main">
        <w:t xml:space="preserve">[122] 在《Escalayer Reverse》和《Haruka Reverse》中，已经使用了利用 ADDD 将产生的过剩能量转化为 D2 能量来平息暴走的方法，据推测，《Phantasma》中也采用了同样的方法来阻止艾奇德娜的暴走。</w:t>
      </w:r>
    </w:p>
    <w:p w14:paraId="258BE322">
      <w:r xmlns:w="http://schemas.openxmlformats.org/wordprocessingml/2006/main">
        <w:t xml:space="preserve">[123] 与艾斯卡·蓝宝石·月升一样，艾斯卡团队的所有成员似乎在超级变身期间都保持着战士型的状态。</w:t>
      </w:r>
    </w:p>
    <w:p w14:paraId="4895AB9D">
      <w:r xmlns:w="http://schemas.openxmlformats.org/wordprocessingml/2006/main">
        <w:t xml:space="preserve">[124] 这样一来，Esca 团队中只剩下一名成员的超级变身尚未实现，但在登录以纪念 4 周年时发生的迷你场景中，这一点被大肆戏仿。</w:t>
      </w:r>
    </w:p>
    <w:p w14:paraId="4DE6E62E">
      <w:r xmlns:w="http://schemas.openxmlformats.org/wordprocessingml/2006/main">
        <w:t xml:space="preserve">[125] 官方推特账号简介 †</w:t>
      </w:r>
    </w:p>
    <w:p w14:paraId="4B377B5E">
      <w:r xmlns:w="http://schemas.openxmlformats.org/wordprocessingml/2006/main">
        <w:t xml:space="preserve">[126] 人物介绍</w:t>
      </w:r>
    </w:p>
    <w:p w14:paraId="36F3C3CC">
      <w:r xmlns:w="http://schemas.openxmlformats.org/wordprocessingml/2006/main">
        <w:t xml:space="preserve">[127] 评论表 †</w:t>
      </w:r>
    </w:p>
    <w:p w14:paraId="3FD5EC2E">
      <w:r xmlns:w="http://schemas.openxmlformats.org/wordprocessingml/2006/main">
        <w:t xml:space="preserve">[128] 点击打开历史日志列表</w:t>
      </w:r>
    </w:p>
    <w:p w14:paraId="2C1BA316">
      <w:r xmlns:w="http://schemas.openxmlformats.org/wordprocessingml/2006/main">
        <w:t xml:space="preserve">[129] 末尾的数字越小，日志越旧。</w:t>
      </w:r>
    </w:p>
    <w:p w14:paraId="3132CA79">
      <w:r xmlns:w="http://schemas.openxmlformats.org/wordprocessingml/2006/main">
        <w:t xml:space="preserve">[130]“评论/Esca Amaze Fantasma/”没有子页面。</w:t>
      </w:r>
    </w:p>
    <w:p w14:paraId="5EC483CD">
      <w:r xmlns:w="http://schemas.openxmlformats.org/wordprocessingml/2006/main">
        <w:t xml:space="preserve">[131] 你指的是角色头像上显示的增益效果，对吧？ -- [xlzpAnkyUic] 2024-11-13 (周三) 22:40:36</w:t>
      </w:r>
    </w:p>
    <w:p w14:paraId="0FA4E908">
      <w:r xmlns:w="http://schemas.openxmlformats.org/wordprocessingml/2006/main">
        <w:t xml:space="preserve">[132] 我很高兴强力的“惊艳”技能终于实装了。这样就能更方便地把它献给艾露可玛小姐了。——[PjBaCWklmyE] 2024-11-14 (周四) 00:48:00</w:t>
      </w:r>
    </w:p>
    <w:p w14:paraId="33469E56">
      <w:r xmlns:w="http://schemas.openxmlformats.org/wordprocessingml/2006/main">
        <w:t xml:space="preserve">[133] 因为有分机号，所以最多可能只有 10 秒 -- [FXT43bt42Vw] 2024-11-14 (周四) 10:16:38</w:t>
      </w:r>
    </w:p>
    <w:p w14:paraId="3366795B">
      <w:r xmlns:w="http://schemas.openxmlformats.org/wordprocessingml/2006/main">
        <w:t xml:space="preserve">[134] 由于这是一个真正的扩展，我优先击杀了阿斯特里泽，并将阿玛泽的优先级保持在1-2，防御降低效果一直持续到DENAI槽位结束。此外，还有基于概率的时间停止效果，因此降低效果持续时间更长。这相当于完全禁用了防御降低单位，最坏的情况也只是阿斯特里泽有可能被击杀。——[6Ldkogx9PRs] 2024-11-15 (周五) 15:09:25</w:t>
      </w:r>
    </w:p>
    <w:p w14:paraId="31707C5C">
      <w:r xmlns:w="http://schemas.openxmlformats.org/wordprocessingml/2006/main">
        <w:t xml:space="preserve">[135] 我想我们会把超级基里尔和阿玛兹互换位置，然后把剩下的-50角色（夏日圆香？）和一个拥有18倍以上特殊技能倍率的攻击手互换位置。——[XPbY3lPcj.A] 2024-11-15 (周五) 22:15:48</w:t>
      </w:r>
    </w:p>
    <w:p w14:paraId="77072AE3">
      <w:r xmlns:w="http://schemas.openxmlformats.org/wordprocessingml/2006/main">
        <w:t xml:space="preserve">[136] 不，是10秒。考虑到换机，优先级2的DENAI Amaze并非碰运气，而是不可能。这会增加耗电量，但将Zippo同时连接到优先级1的Aster和优先级2的Amaze似乎是一个合理的折衷方案。——[MybfsgIucRw] 2024-11-16 (周六) 14:11:55</w:t>
      </w:r>
    </w:p>
    <w:p w14:paraId="11420CCE">
      <w:r xmlns:w="http://schemas.openxmlformats.org/wordprocessingml/2006/main">
        <w:t xml:space="preserve">[137] 我看了卧室那张插图，画得太糟糕了，我觉得我以后都不会再用了。还有，就像其他人指出的那样，为什么要把站立插图里的鼻子画得那么粗，而且位置还那么奇怪？——[w1Wh/rXt6k6] 2024-11-16 (周六) 19:30:11</w:t>
      </w:r>
    </w:p>
    <w:p w14:paraId="3A9017F7">
      <w:r xmlns:w="http://schemas.openxmlformats.org/wordprocessingml/2006/main">
        <w:t xml:space="preserve">[138] 这看起来像是粗略的彩色版。我怀疑他们是不是没时间继续画线稿和上色，或者画师身体不舒服……我有点担心。——[vyL2FNVSFJw] 2024-11-16 (周六) 20:54:23</w:t>
      </w:r>
    </w:p>
    <w:p w14:paraId="22099CB1">
      <w:r xmlns:w="http://schemas.openxmlformats.org/wordprocessingml/2006/main">
        <w:t xml:space="preserve">[139] 完全正确 -- [..ll0RaL7bA] 2024-11-14 (周四) 15:11:35</w:t>
      </w:r>
    </w:p>
    <w:p w14:paraId="7D9E5990">
      <w:r xmlns:w="http://schemas.openxmlformats.org/wordprocessingml/2006/main">
        <w:t xml:space="preserve">[140] 我个人觉得，如果他们成名后，乐队名称缩写成 Aste Moonrise Nose Algol 之类的，那就太搞笑了…… -- [J4XIy2cNuXI] 2024-11-23 (周六) 07:04:23</w:t>
      </w:r>
    </w:p>
    <w:p w14:paraId="3628858C">
      <w:r xmlns:w="http://schemas.openxmlformats.org/wordprocessingml/2006/main">
        <w:t xml:space="preserve">[141] 当我抽卡抽到R的时候，忍不住觉得它跟R比起来差远了——[SfT32nvHBb2] 2024-11-15 (周五) 02:52:03</w:t>
      </w:r>
    </w:p>
    <w:p w14:paraId="30479E03">
      <w:r xmlns:w="http://schemas.openxmlformats.org/wordprocessingml/2006/main">
        <w:t xml:space="preserve">[142] 感觉AliceSoft真的认真考虑过如何克制之前推出的那两个过于强大的角色，哈哈。阿斯特很强，但是减益效果持续时间短，无法传递给下一个角色，而且火力也不如18倍攻击型角色。娜丽卡用途广泛且方便，但就火力而言，她不如18倍攻击型角色或超级尼尔那么专精。现在让人怀疑她是否应该优先加入全Zippo队伍。——[.L6uu7FoW3U] 2024-11-15 (周五) 22:54:59</w:t>
      </w:r>
    </w:p>
    <w:p w14:paraId="63A09A7A">
      <w:r xmlns:w="http://schemas.openxmlformats.org/wordprocessingml/2006/main">
        <w:t xml:space="preserve">[143] 真的有那么难吗？你只需要解锁两个支援者就行了。我猜很多人都想把精力留到卧室里，除了蜜糖王之外谁都不想碰？ -- [.L6uu7FoW3U] 2024-11-15 (周五) 23:36:22</w:t>
      </w:r>
    </w:p>
    <w:p w14:paraId="69BB6D5A">
      <w:r xmlns:w="http://schemas.openxmlformats.org/wordprocessingml/2006/main">
        <w:t xml:space="preserve">[144] 手动撤退除目标人物以外的所有人，每次尝试只能省下一个Zippo打火机。而且一旦出错，就全军覆没。这种繁琐操作带来的精神负担，远大于消耗打火机之类的资源。——[sbiC1Kk/sLQ] 2024-11-15 (周五) 23:55:43</w:t>
      </w:r>
    </w:p>
    <w:p w14:paraId="75A9959B">
      <w:r xmlns:w="http://schemas.openxmlformats.org/wordprocessingml/2006/main">
        <w:t xml:space="preserve">[145] 由于使用了雪隆和辅助角色初音，Zippo 的消耗量减少了 4。所谓“全Zippo队伍”，是指仅使用 1 个 Zippo 就能让 5 人队伍以最大战斗力持续战斗 144 秒的队伍。“超级纳里卡护理配置”是最新的策略，但未来在副本页面上可能也会常见到“超级阿玛兹全护理配置”和“全Zippo配置”。——[.L6uu7FoW3U] 2024-11-16 (周六) 02:23:06</w:t>
      </w:r>
    </w:p>
    <w:p w14:paraId="27DC6F24">
      <w:r xmlns:w="http://schemas.openxmlformats.org/wordprocessingml/2006/main">
        <w:t xml:space="preserve">[146] 为了一个纯粹为了自我满足的排名而如此大费周章，实在令人费解。如果有某种奖励，或许会有更多人参与。——[5WHFcc3.eXE] 2024-11-16 (周六) 12:55:45</w:t>
      </w:r>
    </w:p>
    <w:p w14:paraId="3C95D6D0">
      <w:r xmlns:w="http://schemas.openxmlformats.org/wordprocessingml/2006/main">
        <w:t xml:space="preserve">[147] 我并不追求排名，但我会尽力在128场战斗中达到100亿分。之后，我可能会尝试用12-15个Zippo打出最高分。只激活一个阵型就说“满Zippo”是不是很奇怪？这是方言吗？——[S5/es2k6yYc] 2024-11-16 (周六) 13:51:02</w:t>
      </w:r>
    </w:p>
    <w:p w14:paraId="03DD9023">
      <w:r xmlns:w="http://schemas.openxmlformats.org/wordprocessingml/2006/main">
        <w:t xml:space="preserve">[148] 为了降低闪避率，给他们一条白色围巾就行了——[.L6uu7FoW3U] 2024-11-16 (周六) 00:44:42</w:t>
      </w:r>
    </w:p>
    <w:p w14:paraId="771AAC31">
      <w:r xmlns:w="http://schemas.openxmlformats.org/wordprocessingml/2006/main">
        <w:t xml:space="preserve">[149] 优先将新娘莱卡放在第一个位置，使其攻击力和防御力降低60%，持续45秒；第二个位置，给该角色或辅助角色装备白色围巾，使其回避率降低40%，持续20秒。如果能持续保持这个效果，应该就能奏效。——[.L6uu7FoW3U] 2024-11-16 (周六) 00:48:56</w:t>
      </w:r>
    </w:p>
    <w:p w14:paraId="40CBF399">
      <w:r xmlns:w="http://schemas.openxmlformats.org/wordprocessingml/2006/main">
        <w:t xml:space="preserve">[150] 我考虑过围巾，但如果大家的第二优先选择都是Zippo打火机，那我觉得围巾就算对支持者来说也是浪费，所以就没写下来。不过也许增加第一优先选择的灵活性更好——[6qEfFMLh7qI] 2024-11-16 (周六) 01:09:11</w:t>
      </w:r>
    </w:p>
    <w:p w14:paraId="7F9EF58D">
      <w:r xmlns:w="http://schemas.openxmlformats.org/wordprocessingml/2006/main">
        <w:t xml:space="preserve">[151] 如果可以的话，我当然不想用它，但这可能取决于特殊效果和每个人的队伍配置。我期待未来能实装可以降低闪避率的新辅助角色，或者拥有持续降低闪避率效果的攻击角色。——[.L6uu7FoW3U] 2024-11-16 (周六) 01:18:03</w:t>
      </w:r>
    </w:p>
    <w:p w14:paraId="7E6ECD32">
      <w:r xmlns:w="http://schemas.openxmlformats.org/wordprocessingml/2006/main">
        <w:t xml:space="preserve">[152] 此外，有时撤退或部署的独特能力并未得到充分利用，但这些能力在未来对新角色来说可能会变得更加重要。——[.L6uu7FoW3U] 2024-11-16 (周六) 02:08:23</w:t>
      </w:r>
    </w:p>
    <w:p w14:paraId="6E947EC4">
      <w:r xmlns:w="http://schemas.openxmlformats.org/wordprocessingml/2006/main">
        <w:t xml:space="preserve">[153] 影响所有敌人的减益效果会变成针对单个敌人的减益效果吗？ -- [FXT43bt42Vw] 2024-11-16 (周六) 04:11:33</w:t>
      </w:r>
    </w:p>
    <w:p w14:paraId="5985DEB6">
      <w:r xmlns:w="http://schemas.openxmlformats.org/wordprocessingml/2006/main">
        <w:t xml:space="preserve">[154] 增益和减益效果分为三种：基于场地的增益和减益效果、基于角色的增益和减益效果（自身增益和范围增益效果相同），以及无时间限制的特殊增益效果。范围减益效果是针对每个角色单独施加的减益效果。-- [.L6uu7FoW3U] 2024-11-16 (周六) 08:03:14</w:t>
      </w:r>
    </w:p>
    <w:p w14:paraId="29876014">
      <w:r xmlns:w="http://schemas.openxmlformats.org/wordprocessingml/2006/main">
        <w:t xml:space="preserve">[155] 敌我双方的增益和减益效果都可以通过将其视为单独施加于每个人来延长持续时间。场地效果无法延长。此外，持续治疗和仇恨值增加并非增益效果，因此也无法延长持续时间。——[6qEfFMLh7qI] 2024-11-16 (周六) 08:04:40</w:t>
      </w:r>
    </w:p>
    <w:p w14:paraId="72161F5E">
      <w:r xmlns:w="http://schemas.openxmlformats.org/wordprocessingml/2006/main">
        <w:t xml:space="preserve">[156] 谢谢。那么，这是否意味着我们可能不需要在 Amaze 后面加一个缓冲层？ -- [FXT43bt42Vw] 2024-11-16 (周六) 09:49:02</w:t>
      </w:r>
    </w:p>
    <w:p w14:paraId="02E1DDAF">
      <w:r xmlns:w="http://schemas.openxmlformats.org/wordprocessingml/2006/main">
        <w:t xml:space="preserve">[157] 这也能延长场上增益效果吗？ -- [6mH2ONanEJg] 2024-11-16 (周六) 09:53:17</w:t>
      </w:r>
    </w:p>
    <w:p w14:paraId="552CF55D">
      <w:r xmlns:w="http://schemas.openxmlformats.org/wordprocessingml/2006/main">
        <w:t xml:space="preserve">[158] 正如我上面所说，场上增益和减益效果无法延长。——[6qEfFMLh7qI] 2024-11-16 (周六) 10:17:52</w:t>
      </w:r>
    </w:p>
    <w:p w14:paraId="49185D78">
      <w:r xmlns:w="http://schemas.openxmlformats.org/wordprocessingml/2006/main">
        <w:t xml:space="preserve">[159] 即使拥有超过10亿的用户，仍然有人使用自动播放功能。——[S5/es2k6yYc] 2024-11-16 (周六) 11:32:50</w:t>
      </w:r>
    </w:p>
    <w:p w14:paraId="3FBDC3D5">
      <w:r xmlns:w="http://schemas.openxmlformats.org/wordprocessingml/2006/main">
        <w:t xml:space="preserve">[160] 我通常跳过多面条阵型，总分大概在1000名左右。我基本上用最快的自动战斗模式，不开启特殊攻击动画，只手动撤退。——[z5jGDB2W/Vs] 2024-11-16 (周六) 12:09:04</w:t>
      </w:r>
    </w:p>
    <w:p w14:paraId="1F746088">
      <w:r xmlns:w="http://schemas.openxmlformats.org/wordprocessingml/2006/main">
        <w:t xml:space="preserve">[161] 有不少人拥有超过10亿的粉丝，却只用全自动跳过功能。他们甚至连个多面手团队都没组建。——[5WHFcc3.eXE] 2024-11-16 (周六) 13:02:21</w:t>
      </w:r>
    </w:p>
    <w:p w14:paraId="548D6845">
      <w:r xmlns:w="http://schemas.openxmlformats.org/wordprocessingml/2006/main">
        <w:t xml:space="preserve">[162] 如果我跑题了，请见谅。但我认为，那些努力提升raid排名的人才是真正支持这款游戏的人，所以我希望看到更多这样的玩家。然而，自动战斗玩家、多人组队玩家和手动玩家之间的区别并不在于真金白银或游戏内资产，而在于他们投入的时间和精力，这使得两者之间的差距显得很高。——[P3xB.U5dx52] 2024-11-16 (周六) 15:41:40</w:t>
      </w:r>
    </w:p>
    <w:p w14:paraId="00AC7F11">
      <w:r xmlns:w="http://schemas.openxmlformats.org/wordprocessingml/2006/main">
        <w:t xml:space="preserve">[163] 不使用面条或DENAI的情况下，全自动模式下，突袭战的平均排名通常在400名左右。即使单场战斗造成的伤害不高，你也可以尝试通过大量饮用浓缩能量饮料，并尽可能多地进行战斗来赢得胜利（我每次大约进行140场战斗）。——[5PwKbS3Q6zs] 2024-11-16 (周六) 16:40:51</w:t>
      </w:r>
    </w:p>
    <w:p w14:paraId="13580F06">
      <w:r xmlns:w="http://schemas.openxmlformats.org/wordprocessingml/2006/main">
        <w:t xml:space="preserve">[164] 例如，如果你用“幻影+校服猫咪”→“幻影+月升”→“新年诺诺诺+巴比伦尼亚”来接“超级娜丽卡”，最终会获得100点攻击力、50点防御力、80点命中率、30点闪避率、30点速度和50点伤害的增益效果，外加1点额外伤害。——[Gxe7mYUxnNI] 2024-11-16 (周六) 03:00:19</w:t>
      </w:r>
    </w:p>
    <w:p w14:paraId="57BC4553">
      <w:r xmlns:w="http://schemas.openxmlformats.org/wordprocessingml/2006/main">
        <w:t xml:space="preserve">[165] 持续赚到7000万很难吗？但6000万似乎很容易实现。——[f73zse/nf2I] 2024-11-16 (周六) 19:00:48</w:t>
      </w:r>
    </w:p>
    <w:p w14:paraId="3EB18AA0">
      <w:r xmlns:w="http://schemas.openxmlformats.org/wordprocessingml/2006/main">
        <w:t xml:space="preserve">[166] *效果可能因人而异* -- [f73zse/nf2I] 2024-11-17 (周日) 11:04:29</w:t>
      </w:r>
    </w:p>
    <w:p w14:paraId="1972351C">
      <w:r xmlns:w="http://schemas.openxmlformats.org/wordprocessingml/2006/main">
        <w:t xml:space="preserve">[167] 随着超级奈丽卡的出现，照顾者的价值有所提升，现在的情况也类似。我认为像超级昴这样即使持续时间很短但效果强大的角色将会被重新评估。——[f73zse/nf2I] 2024-11-17 (周日) 12:08:32</w:t>
      </w:r>
    </w:p>
    <w:p w14:paraId="2ABE9D43">
      <w:r xmlns:w="http://schemas.openxmlformats.org/wordprocessingml/2006/main">
        <w:t xml:space="preserve">[168] 这个角色真正定义了环境。就战斗、战术和战略而言，18倍攻击力的角色处于战斗层面，而这个角色则处于战术或战略层面。她甚至改变了其他角色的价值。——[.L6uu7FoW3U] 2024-11-17 (周日) 16:07:10</w:t>
      </w:r>
    </w:p>
    <w:p w14:paraId="48D0A28D">
      <w:r xmlns:w="http://schemas.openxmlformats.org/wordprocessingml/2006/main">
        <w:t xml:space="preserve">[169] 之前部署时触发的独特增益效果持续时间太短且效果较弱，但现在可以无限延长，其价值也根据效果量而提升。此外，由于之前能够降低伤害减免率的角色数量有限，队伍搭配受到限制，18倍攻击型角色难以发挥优势，但现在自由度提升，这是一个很大的进步。超级娜丽卡和阿斯特尔比依然很强，但现在也可以与其他角色组队了。——[.L6uu7FoW3U] 2024-11-17 (周日) 16:12:45</w:t>
      </w:r>
    </w:p>
    <w:p w14:paraId="5DA4F866">
      <w:r xmlns:w="http://schemas.openxmlformats.org/wordprocessingml/2006/main">
        <w:t xml:space="preserve">[170] 这角色真的很强，可以说是平衡性改变者。很多角色的评价会因为有没有这个角色而发生巨大变化，但这并不意味着有了它你就不需要其他角色了。——[qOKuxv7q0Lc] 2024-11-17 (周日) 23:27:44</w:t>
      </w:r>
    </w:p>
    <w:p w14:paraId="7F53F926">
      <w:r xmlns:w="http://schemas.openxmlformats.org/wordprocessingml/2006/main">
        <w:t xml:space="preserve">[171] 这种情况以前也发生过，但这次虽然效果强大，却也被阻止在随后的团队副本中肆意蔓延。它的效果是移除星光化，但在当前的战斗中移除它毫无意义。即使增加技能栏位，面对古纳甘时也会被治疗职业填满。我想要轻松对优先首领造成7000万伤害。——[m1w1NapFoAk] 2024-11-17 (周日) 16:58:39</w:t>
      </w:r>
    </w:p>
    <w:p w14:paraId="161B02B2">
      <w:r xmlns:w="http://schemas.openxmlformats.org/wordprocessingml/2006/main">
        <w:t xml:space="preserve">[172] 我认为一个可行的策略是先用优先级1的技能叠加减益效果，然后用优先级2的“惊艳”技能延长效果，最终达到“DENAI”状态。但是优先级1和2之间的切换以及“惊艳”特殊技能的释放都需要10到20秒，所以露比的减益效果无法及时延长。——[p8mo9W6O8HQ] 2024-11-19 (周二) 19:23:10</w:t>
      </w:r>
    </w:p>
    <w:p w14:paraId="48402783">
      <w:r xmlns:w="http://schemas.openxmlformats.org/wordprocessingml/2006/main">
        <w:t xml:space="preserve">[173] 我记得看过一个视频，里面的减益效果不断叠加，很难消除。策略是先叠加优先级为1的增益和减益效果，尽可能延长它们的持续时间，然后再传递给优先级为2的效果。——[PGI6sOASZ5Y] 2024-11-20 (周三) 00:03:20</w:t>
      </w:r>
    </w:p>
    <w:p w14:paraId="6F6EA4F4">
      <w:r xmlns:w="http://schemas.openxmlformats.org/wordprocessingml/2006/main">
        <w:t xml:space="preserve">[174] 即使时间停止，减益效果也会消失。我记得在B主线任务中看到过关于状态效果的描述，就是如此。——[sSQsYXqmjcA] 2024-11-19 (周二) 11:14:51</w:t>
      </w:r>
    </w:p>
    <w:p w14:paraId="0F27D73B">
      <w:r xmlns:w="http://schemas.openxmlformats.org/wordprocessingml/2006/main">
        <w:t xml:space="preserve">[175] 我明白了，抱歉，谢谢你的解释。所以最好把它理解为降低你被敌人击中的概率。——[PGI6sOASZ5Y] 2024-11-20 (周三) 00:08:08</w:t>
      </w:r>
    </w:p>
    <w:p w14:paraId="1B0FEA02">
      <w:r xmlns:w="http://schemas.openxmlformats.org/wordprocessingml/2006/main">
        <w:t xml:space="preserve">[176] 有人说你需要阿尔戈尔和其他人的支持。我猜这意味着没有一点创造力就无法强大。——[LBlIJ3oun3s] 2024-11-19 (周二) 15:30:02</w:t>
      </w:r>
    </w:p>
    <w:p w14:paraId="5AF47E6C">
      <w:r xmlns:w="http://schemas.openxmlformats.org/wordprocessingml/2006/main">
        <w:t xml:space="preserve">[177] 顺便提一下，这只是个很小的细节，但实际上，眩晕取消对普通攻击也有效。例如，在25%速度加成下，0连击的虎彻需要10.8秒才能完成6次动作并使用特殊攻击，但如果使用两次普通攻击眩晕取消，就可以在10秒内完成6次动作并使用特殊攻击，同时还能保持防御力降低的效果。（虎彻的页面上有相关的验证视频）。所以，如果你手动施加眩晕，并且拥有18点能量、5次攻击和1连击，在月亮速度+25的环境下，需要9.6秒，但你可以将其缩短到9秒以内；如果你在狂热状态下拥有6次攻击和1连击，需要7.8秒，但你可以将其缩短到7秒以内。如果使用优先级为1的Kimie，狂热状态下只需要5次行动，就能在5.5到6秒内发动特殊攻击。话虽如此，用辅助角色解除眩晕效果固然不错，但真的值得为了这点效果而打断攻击者的行动吗？（笑）这个减益效果可能不足以对后续队友造成足够的伤害，所以如果考虑到后续队友，就需要像Nonono或Megumi 80这样的能量槽分配或速度提升角色。——[.L6uu7FoW3U] 2024-11-20 (周三) 03:23:18</w:t>
      </w:r>
    </w:p>
    <w:p w14:paraId="1F85E7A0">
      <w:r xmlns:w="http://schemas.openxmlformats.org/wordprocessingml/2006/main">
        <w:t xml:space="preserve">[178] 如果你不打算把阿玛兹用作攻击手，那么优先提升觉醒充能技能似乎是个好主意。与其为了防御削弱和撤退时时间停止而提升特殊技能和专属技能，不如直接狂按充能技能来得更有效率。——[PGI6sOASZ5Y] 2024-11-20 (周三) 00:12:42</w:t>
      </w:r>
    </w:p>
    <w:p w14:paraId="25ED7A10">
      <w:r xmlns:w="http://schemas.openxmlformats.org/wordprocessingml/2006/main">
        <w:t xml:space="preserve">[179] 虎纳豆内脏和茶会套装够用吗？觉醒和支援应该能解决计量槽的问题——[sod5V8APHeI] 2024-11-20 (周三) 13:23:46</w:t>
      </w:r>
    </w:p>
    <w:p w14:paraId="2C64BE0A">
      <w:r xmlns:w="http://schemas.openxmlformats.org/wordprocessingml/2006/main">
        <w:t xml:space="preserve">[180] 完全复制顶级玩家 x 的配置是可以的 -- [f73zse/nf2I] 2024-11-20 (周三) 19:22:12</w:t>
      </w:r>
    </w:p>
    <w:p w14:paraId="2D1DADFD">
      <w:r xmlns:w="http://schemas.openxmlformats.org/wordprocessingml/2006/main">
        <w:t xml:space="preserve">[181] 你可以用其他角色更有效的增益/减益效果覆盖它，并延长其持续时间，所以将其优先级设为 1 完全没问题。 -- [6qEfFMLh7qI] 2024-12-05 (周四) 21:49:00</w:t>
      </w:r>
    </w:p>
    <w:p w14:paraId="3E334B1A">
      <w:r xmlns:w="http://schemas.openxmlformats.org/wordprocessingml/2006/main">
        <w:t xml:space="preserve">[182] 如果你注意到这一点，说明你的火力要么不够，要么阵型有问题。不过，当优先级1的前排“面条组”集结完毕后，你可以暂停游戏，检查成员，确保不要使用后排剩余的特殊技能。虽然有点麻烦，但总比等待好。——[0DKtXM5IAzw] 2024-12-05 (周四) 22:22:05</w:t>
      </w:r>
    </w:p>
    <w:p w14:paraId="567916BF">
      <w:r xmlns:w="http://schemas.openxmlformats.org/wordprocessingml/2006/main">
        <w:t xml:space="preserve">[183] 也有可能从面条上继承一些有用的效果——[Gxe7mYUxnNI] 2024-12-05 (周四) 23:06:57</w:t>
      </w:r>
    </w:p>
    <w:p w14:paraId="57F06874">
      <w:r xmlns:w="http://schemas.openxmlformats.org/wordprocessingml/2006/main">
        <w:t xml:space="preserve">[184] 治疗不算增益效果吧？（我刚意识到这一点……）我原以为配合目标治疗技能使用可以减少治疗者的数量，但事情并没有那么简单。——[vJn5fWqONZM] 2024-12-11 (周三) 12:31:37</w:t>
      </w:r>
    </w:p>
    <w:p w14:paraId="3172BC3E">
      <w:r xmlns:w="http://schemas.openxmlformats.org/wordprocessingml/2006/main">
        <w:t xml:space="preserve">[185] 阿斯特里泽先使出必杀技 × 幻影先使出必杀技 ○ -- [H0puN28ROp2] 2025-01-19 (周日) 11:30:03</w:t>
      </w:r>
    </w:p>
    <w:p w14:paraId="78E5F4E4">
      <w:r xmlns:w="http://schemas.openxmlformats.org/wordprocessingml/2006/main">
        <w:t xml:space="preserve">[186] 你的理解没错，但你在上面两楼的帖子里不是也写过类似的内容吗？ -- [TP9pktNp6ak] 2025-01-19 (周日) 16:00:39</w:t>
      </w:r>
    </w:p>
    <w:p w14:paraId="6C7A8764">
      <w:r xmlns:w="http://schemas.openxmlformats.org/wordprocessingml/2006/main">
        <w:t xml:space="preserve">[187] ←使用棋盘前请务必阅读规则。</w:t>
      </w:r>
    </w:p>
    <w:p w14:paraId="08F7C485">
      <w:r xmlns:w="http://schemas.openxmlformats.org/wordprocessingml/2006/main">
        <w:t xml:space="preserve">[188] 关于规则 †</w:t>
      </w:r>
    </w:p>
    <w:p w14:paraId="0D1773E4">
      <w:r xmlns:w="http://schemas.openxmlformats.org/wordprocessingml/2006/main">
        <w:t xml:space="preserve">[189] 请不要抱怨或批评页面编辑者。如果您对其他人的编辑有意见，请通过“提供替代方案”或“自行编辑”的方式进行建设性沟通。</w:t>
      </w:r>
    </w:p>
    <w:p w14:paraId="25861C03">
      <w:r xmlns:w="http://schemas.openxmlformats.org/wordprocessingml/2006/main">
        <w:t xml:space="preserve">[190] 不要发布个人网站或其他禁止未经授权链接的网站的网址。</w:t>
      </w:r>
    </w:p>
    <w:p w14:paraId="13B2A6E7">
      <w:r xmlns:w="http://schemas.openxmlformats.org/wordprocessingml/2006/main">
        <w:t xml:space="preserve">[191] 关于违反规则的帖子 †</w:t>
      </w:r>
    </w:p>
    <w:p w14:paraId="7F1DD51D">
      <w:r xmlns:w="http://schemas.openxmlformats.org/wordprocessingml/2006/main">
        <w:t xml:space="preserve">[192] 禁止发布以下类型的帖子，因为它们容易造成干扰。</w:t>
      </w:r>
    </w:p>
    <w:p w14:paraId="15C56C1D">
      <w:r xmlns:w="http://schemas.openxmlformats.org/wordprocessingml/2006/main">
        <w:t xml:space="preserve">[193]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48ABDD98">
      <w:r xmlns:w="http://schemas.openxmlformats.org/wordprocessingml/2006/main">
        <w:t xml:space="preserve">[194] 其他包括使用此维基的人、官方管理员、艺术家、配音演员、现实生活中的个人以及 Twitter 用户等团体。</w:t>
      </w:r>
    </w:p>
    <w:p w14:paraId="66932892">
      <w:r xmlns:w="http://schemas.openxmlformats.org/wordprocessingml/2006/main">
        <w:t xml:space="preserve">[195] 关于向管理层提交的帖子，我们容忍可以解释为用户反馈的评论，例如“我希望他们改进这一点”、“我希望他们尽快修复错误”和“维护时间太长了”，但我们不容忍使用辱骂性语言贬低管理层。</w:t>
      </w:r>
    </w:p>
    <w:p w14:paraId="173C1444">
      <w:r xmlns:w="http://schemas.openxmlformats.org/wordprocessingml/2006/main">
        <w:t xml:space="preserve">[196] 将讨论和意见交流视为“诽谤或对抗他人”是错误的。然而，在讨论或意见交流中使用辱骂性语言、贬低他人、挑衅他人或在缺乏明确证据的情况下发表言论，都是违法行为。说话时务必注意自己的言辞。</w:t>
      </w:r>
    </w:p>
    <w:p w14:paraId="7CB943CB">
      <w:r xmlns:w="http://schemas.openxmlformats.org/wordprocessingml/2006/main">
        <w:t xml:space="preserve">[197] 攻击性评论是指使用“做这个”或“做那个”等强烈命令、“使用粗俗语言”、“采取居高临下的态度”或“具有挑衅性”的评论。</w:t>
      </w:r>
    </w:p>
    <w:p w14:paraId="694B168C">
      <w:r xmlns:w="http://schemas.openxmlformats.org/wordprocessingml/2006/main">
        <w:t xml:space="preserve">[198] 禁止发布冒犯现有玩家的帖子，例如“还有人玩这个游戏吗？”或“这游戏已经凉了”。这并不意味着您完全不能发表任何负面言论，而是指那些超出单纯负面评价范围，构成诽谤或诋毁的帖子将被禁止发布。</w:t>
      </w:r>
    </w:p>
    <w:p w14:paraId="69ECDB54">
      <w:r xmlns:w="http://schemas.openxmlformats.org/wordprocessingml/2006/main">
        <w:t xml:space="preserve">[199] 公开羞辱他人，包括泄露他人的游戏内名称或UID</w:t>
      </w:r>
    </w:p>
    <w:p w14:paraId="626E2F68">
      <w:r xmlns:w="http://schemas.openxmlformats.org/wordprocessingml/2006/main">
        <w:t xml:space="preserve">[200] 但是，允许分享有助于完成此游戏的信息和视频。</w:t>
      </w:r>
    </w:p>
    <w:p w14:paraId="332DD92D">
      <w:r xmlns:w="http://schemas.openxmlformats.org/wordprocessingml/2006/main">
        <w:t xml:space="preserve">[201] 参考其他应用程序</w:t>
      </w:r>
    </w:p>
    <w:p w14:paraId="584655E7">
      <w:r xmlns:w="http://schemas.openxmlformats.org/wordprocessingml/2006/main">
        <w:t xml:space="preserve">[202] 在多个论坛上多次发帖</w:t>
      </w:r>
    </w:p>
    <w:p w14:paraId="3C989076">
      <w:r xmlns:w="http://schemas.openxmlformats.org/wordprocessingml/2006/main">
        <w:t xml:space="preserve">[203] 写一串无意义的字符</w:t>
      </w:r>
    </w:p>
    <w:p w14:paraId="264C09CF">
      <w:r xmlns:w="http://schemas.openxmlformats.org/wordprocessingml/2006/main">
        <w:t xml:space="preserve">[204] 关于作弊和利用漏洞的帖子</w:t>
      </w:r>
    </w:p>
    <w:p w14:paraId="35339DEA">
      <w:r xmlns:w="http://schemas.openxmlformats.org/wordprocessingml/2006/main">
        <w:t xml:space="preserve">[205] 最好的办法是忽略违反规则的帖子。上钩或反驳只会让事情变得更糟。</w:t>
      </w:r>
    </w:p>
    <w:p w14:paraId="22820EC5">
      <w:r xmlns:w="http://schemas.openxmlformats.org/wordprocessingml/2006/main">
        <w:t xml:space="preserve">[206] *在上述规则中，“诽谤”指的是在没有客观证据的情况下诋毁和贬低他人。将所有批评性文章都归为“诽谤”是不正确的，所以请务必谨慎。</w:t>
      </w:r>
    </w:p>
    <w:p w14:paraId="28444F4A">
      <w:r xmlns:w="http://schemas.openxmlformats.org/wordprocessingml/2006/main">
        <w:t xml:space="preserve">[207] 关于修改和删除发帖日志 †</w:t>
      </w:r>
    </w:p>
    <w:p w14:paraId="7B64586F">
      <w:r xmlns:w="http://schemas.openxmlformats.org/wordprocessingml/2006/main">
        <w:t xml:space="preserve">[208] 但是，允许更正印刷错误、遗漏和字体颜色。（他人出于善意所做的更正也允许。）</w:t>
      </w:r>
    </w:p>
    <w:p w14:paraId="2DC9A4D1">
      <w:r xmlns:w="http://schemas.openxmlformats.org/wordprocessingml/2006/main">
        <w:t xml:space="preserve">[209] 作为例外情况，您可以删除自己的帖子，但事后必须向管理员报告。此外，删除时，请将整个评论替换为以下文本，而不是完全删除：&amp;color(#ff0000){''发帖人已删除''};</w:t>
      </w:r>
    </w:p>
    <w:p w14:paraId="4B6E6FE9">
      <w:r xmlns:w="http://schemas.openxmlformats.org/wordprocessingml/2006/main">
        <w:t xml:space="preserve">[210] 关于评论违反规则的帖子 †</w:t>
      </w:r>
    </w:p>
    <w:p w14:paraId="71C2D643">
      <w:r xmlns:w="http://schemas.openxmlformats.org/wordprocessingml/2006/main">
        <w:t xml:space="preserve">[211] 您可以自行注释掉上述任何违反规则的评论，无需管理员许可。但是，如果您注释掉了某条评论，则必须在“违规举报公告板”上进行举报。举报时请使用“违规举报公告板”上的模板。</w:t>
      </w:r>
    </w:p>
    <w:p w14:paraId="04F5E10B">
      <w:r xmlns:w="http://schemas.openxmlformats.org/wordprocessingml/2006/main">
        <w:t xml:space="preserve">[212] 未经 CO 举报公告板举报而被评论删除的帖子将被恢复，而评论删除帖子的人将受到处罚。</w:t>
      </w:r>
    </w:p>
    <w:p w14:paraId="6BD8E308">
      <w:r xmlns:w="http://schemas.openxmlformats.org/wordprocessingml/2006/main">
        <w:t xml:space="preserve">[213] 如果您反复向 CO 举报公告板举报不违反规则的帖子，我们将认为您是自私的，并将对您实施发帖和编辑限制。</w:t>
      </w:r>
    </w:p>
    <w:p w14:paraId="58783124">
      <w:r xmlns:w="http://schemas.openxmlformats.org/wordprocessingml/2006/main">
        <w:t xml:space="preserve">[214] 管理员可酌情恢复 CO 报告公告板上不违反规则的报告。</w:t>
      </w:r>
    </w:p>
    <w:p w14:paraId="447C08F6">
      <w:r xmlns:w="http://schemas.openxmlformats.org/wordprocessingml/2006/main">
        <w:t xml:space="preserve">[215] 我们再次要求您不要评论那些并未违反规则的评论。（例如，诸如“虽然不违反规则，但显然是在挑衅”、“恶作剧”或“评论整个帖子”之类的主观判断。）</w:t>
      </w:r>
    </w:p>
    <w:p w14:paraId="2C057E78">
      <w:r xmlns:w="http://schemas.openxmlformats.org/wordprocessingml/2006/main">
        <w:t xml:space="preserve">[216] 关于不违反规则但“冒犯性”的帖子 †</w:t>
      </w:r>
    </w:p>
    <w:p w14:paraId="37A4ADF1">
      <w:r xmlns:w="http://schemas.openxmlformats.org/wordprocessingml/2006/main">
        <w:t xml:space="preserve">[217] 即使帖子内容具有冒犯性，除非违反版规，否则不会被删除。由于每个人对冒犯性的接受程度不同，请使用 NGID 功能隐藏评论，而不是争论或恶意挑衅。</w:t>
      </w:r>
    </w:p>
    <w:p w14:paraId="482EE731">
      <w:r xmlns:w="http://schemas.openxmlformats.org/wordprocessingml/2006/main">
        <w:t xml:space="preserve">[218] 挑衅难道不是一种违规行为吗？†</w:t>
      </w:r>
    </w:p>
    <w:p w14:paraId="6358E946">
      <w:r xmlns:w="http://schemas.openxmlformats.org/wordprocessingml/2006/main">
        <w:t xml:space="preserve">[219] 是否构成煽动性言论因人而异，因此我们不将其视为违规行为。如果您认为某条评论具有煽动性，请使用 NGID 功能将其隐藏。</w:t>
      </w:r>
    </w:p>
    <w:p w14:paraId="662426F6">
      <w:r xmlns:w="http://schemas.openxmlformats.org/wordprocessingml/2006/main">
        <w:t xml:space="preserve">[220] 抱怨难道不算违法吗？†</w:t>
      </w:r>
    </w:p>
    <w:p w14:paraId="151D1233">
      <w:r xmlns:w="http://schemas.openxmlformats.org/wordprocessingml/2006/main">
        <w:t xml:space="preserve">[221] 一般而言，抱怨本身并不构成违规。但是，针对本作品的负面宣传、诽谤、辱骂性语言以及超出抱怨范围的对抗性言论均构成违规。如果您认为抱怨内容冒犯了您，请使用 NGID 功能隐藏相关评论。</w:t>
      </w:r>
    </w:p>
    <w:p w14:paraId="4D90783C">
      <w:r xmlns:w="http://schemas.openxmlformats.org/wordprocessingml/2006/main">
        <w:t xml:space="preserve">[222] 如果您不确定某个帖子是否违反规则，该怎么办？ †</w:t>
      </w:r>
    </w:p>
    <w:p w14:paraId="2F0D77A5">
      <w:r xmlns:w="http://schemas.openxmlformats.org/wordprocessingml/2006/main">
        <w:t xml:space="preserve">[223] 有些帖子内容含糊不清，难以判断是否违规。评论删除这类含糊不清的帖子可能会导致问题，所以请不要评论删除，而是使用 NGID 功能将评论隐藏起来。</w:t>
      </w:r>
    </w:p>
    <w:p w14:paraId="2D72E653">
      <w:r xmlns:w="http://schemas.openxmlformats.org/wordprocessingml/2006/main">
        <w:t xml:space="preserve">[224] 对屡犯者的处罚 †</w:t>
      </w:r>
    </w:p>
    <w:p w14:paraId="365EA37F">
      <w:r xmlns:w="http://schemas.openxmlformats.org/wordprocessingml/2006/main">
        <w:t xml:space="preserve">[225] 屡次违反规则或发布特别恶意的帖子，管理员可酌情予以处罚，例如“禁止访问”或“限制发帖”。</w:t>
      </w:r>
    </w:p>
    <w:p w14:paraId="1FE6ED7E">
      <w:r xmlns:w="http://schemas.openxmlformats.org/wordprocessingml/2006/main">
        <w:t xml:space="preserve">[226] 如果您对进一步改进有任何建议，请通过 Wiki 管理公告板与我们联系。</w:t>
      </w:r>
    </w:p>
    <w:p w14:paraId="299DA4FC"/>
    <w:p w14:paraId="1486AA4A">
      <w:r xmlns:w="http://schemas.openxmlformats.org/wordprocessingml/2006/main">
        <w:rPr>
          <w:b/>
        </w:rPr>
        <w:t xml:space="preserve">A007</w:t>
      </w:r>
    </w:p>
    <w:p w14:paraId="71D69CEA">
      <w:r xmlns:w="http://schemas.openxmlformats.org/wordprocessingml/2006/main">
        <w:t xml:space="preserve">[0] 索引：所有角色 | SSR 角色 | SR 角色 | R 角色</w:t>
      </w:r>
    </w:p>
    <w:p w14:paraId="64780A9C">
      <w:r xmlns:w="http://schemas.openxmlformats.org/wordprocessingml/2006/main">
        <w:t xml:space="preserve">[1] 基本信息</w:t>
      </w:r>
    </w:p>
    <w:p w14:paraId="7417E76F">
      <w:r xmlns:w="http://schemas.openxmlformats.org/wordprocessingml/2006/main">
        <w:t xml:space="preserve">[2] 如何将任意远程角色部署到前排</w:t>
      </w:r>
    </w:p>
    <w:p w14:paraId="678252D2">
      <w:r xmlns:w="http://schemas.openxmlformats.org/wordprocessingml/2006/main">
        <w:t xml:space="preserve">[3] 内容适用性简易评估</w:t>
      </w:r>
    </w:p>
    <w:p w14:paraId="08CAAFF1">
      <w:r xmlns:w="http://schemas.openxmlformats.org/wordprocessingml/2006/main">
        <w:t xml:space="preserve">[4] 替代版本</w:t>
      </w:r>
    </w:p>
    <w:p w14:paraId="5F811639">
      <w:r xmlns:w="http://schemas.openxmlformats.org/wordprocessingml/2006/main">
        <w:t xml:space="preserve">[5] 琐事</w:t>
      </w:r>
    </w:p>
    <w:p w14:paraId="0FE81EF6">
      <w:r xmlns:w="http://schemas.openxmlformats.org/wordprocessingml/2006/main">
        <w:t xml:space="preserve">[6] 官方推特账号介绍</w:t>
      </w:r>
    </w:p>
    <w:p w14:paraId="39C7D869">
      <w:r xmlns:w="http://schemas.openxmlformats.org/wordprocessingml/2006/main">
        <w:t xml:space="preserve">[7] 评论表单</w:t>
      </w:r>
    </w:p>
    <w:p w14:paraId="52430376">
      <w:r xmlns:w="http://schemas.openxmlformats.org/wordprocessingml/2006/main">
        <w:t xml:space="preserve">[8] 基本信息 †</w:t>
      </w:r>
    </w:p>
    <w:p w14:paraId="7F416B55">
      <w:r xmlns:w="http://schemas.openxmlformats.org/wordprocessingml/2006/main">
        <w:t xml:space="preserve">[9] 变换图像</w:t>
      </w:r>
    </w:p>
    <w:p w14:paraId="10901E6D">
      <w:r xmlns:w="http://schemas.openxmlformats.org/wordprocessingml/2006/main">
        <w:t xml:space="preserve">[10] 简介</w:t>
      </w:r>
    </w:p>
    <w:p w14:paraId="1603A48A">
      <w:r xmlns:w="http://schemas.openxmlformats.org/wordprocessingml/2006/main">
        <w:t xml:space="preserve">[11] 姓名</w:t>
      </w:r>
    </w:p>
    <w:p w14:paraId="07F08E24">
      <w:r xmlns:w="http://schemas.openxmlformats.org/wordprocessingml/2006/main">
        <w:t xml:space="preserve">[12] 埃斯卡蓝宝石月升</w:t>
      </w:r>
    </w:p>
    <w:p w14:paraId="66425FDA">
      <w:r xmlns:w="http://schemas.openxmlformats.org/wordprocessingml/2006/main">
        <w:t xml:space="preserve">[13] 真实姓名</w:t>
      </w:r>
    </w:p>
    <w:p w14:paraId="1DB1DB5E">
      <w:r xmlns:w="http://schemas.openxmlformats.org/wordprocessingml/2006/main">
        <w:t xml:space="preserve">[14] 鹿野响</w:t>
      </w:r>
    </w:p>
    <w:p w14:paraId="7A1F194E">
      <w:r xmlns:w="http://schemas.openxmlformats.org/wordprocessingml/2006/main">
        <w:t xml:space="preserve">[15] 稀有度</w:t>
      </w:r>
    </w:p>
    <w:p w14:paraId="4218EDB2">
      <w:r xmlns:w="http://schemas.openxmlformats.org/wordprocessingml/2006/main">
        <w:t xml:space="preserve">[16] 普通攻击</w:t>
      </w:r>
    </w:p>
    <w:p w14:paraId="06EC5E6A">
      <w:r xmlns:w="http://schemas.openxmlformats.org/wordprocessingml/2006/main">
        <w:t xml:space="preserve">[17] 远程攻击（物理）</w:t>
      </w:r>
    </w:p>
    <w:p w14:paraId="26231754">
      <w:r xmlns:w="http://schemas.openxmlformats.org/wordprocessingml/2006/main">
        <w:t xml:space="preserve">[18] 附属派系</w:t>
      </w:r>
    </w:p>
    <w:p w14:paraId="488E70C5">
      <w:r xmlns:w="http://schemas.openxmlformats.org/wordprocessingml/2006/main">
        <w:t xml:space="preserve">[19] 战士（当前世界）</w:t>
      </w:r>
    </w:p>
    <w:p w14:paraId="6A1AB4CC">
      <w:r xmlns:w="http://schemas.openxmlformats.org/wordprocessingml/2006/main">
        <w:t xml:space="preserve">[20] 特殊属性</w:t>
      </w:r>
    </w:p>
    <w:p w14:paraId="1C0B7827">
      <w:r xmlns:w="http://schemas.openxmlformats.org/wordprocessingml/2006/main">
        <w:t xml:space="preserve">[21] 超级兴奋</w:t>
      </w:r>
    </w:p>
    <w:p w14:paraId="138FE267">
      <w:r xmlns:w="http://schemas.openxmlformats.org/wordprocessingml/2006/main">
        <w:t xml:space="preserve">[22] 水野七海</w:t>
      </w:r>
    </w:p>
    <w:p w14:paraId="1C53AEC1">
      <w:r xmlns:w="http://schemas.openxmlformats.org/wordprocessingml/2006/main">
        <w:t xml:space="preserve">[23] 插图</w:t>
      </w:r>
    </w:p>
    <w:p w14:paraId="4F72F607">
      <w:r xmlns:w="http://schemas.openxmlformats.org/wordprocessingml/2006/main">
        <w:t xml:space="preserve">[24] 恩赞</w:t>
      </w:r>
    </w:p>
    <w:p w14:paraId="0ED1B083">
      <w:r xmlns:w="http://schemas.openxmlformats.org/wordprocessingml/2006/main">
        <w:t xml:space="preserve">[25] SD字符</w:t>
      </w:r>
    </w:p>
    <w:p w14:paraId="4C01F32F">
      <w:r xmlns:w="http://schemas.openxmlformats.org/wordprocessingml/2006/main">
        <w:t xml:space="preserve">[26] 风味文字</w:t>
      </w:r>
    </w:p>
    <w:p w14:paraId="33886016">
      <w:r xmlns:w="http://schemas.openxmlformats.org/wordprocessingml/2006/main">
        <w:t xml:space="preserve">[27] “夜空中闪耀的月光拯救世人，战胜邪恶！超能力战士，艾斯卡·蓝宝石·月升！我不再……畏惧我所渴望的！”事件发生后，艾斯卡·蓝宝石经历了超能力的转变。她利用D2能量开启了体内沉睡的特殊脉轮，获得了凭借强大意志力在现实与梦境之间切换的能力。然而，一旦意志力动摇，这种能力将极其危险，因此她不能轻易使用。顺便一提，即便拥有了这种力量，她挑食的习惯也丝毫没有改善。</w:t>
      </w:r>
    </w:p>
    <w:p w14:paraId="19B6B4B7">
      <w:r xmlns:w="http://schemas.openxmlformats.org/wordprocessingml/2006/main">
        <w:t xml:space="preserve">[28] 如何获得</w:t>
      </w:r>
    </w:p>
    <w:p w14:paraId="55A0131D">
      <w:r xmlns:w="http://schemas.openxmlformats.org/wordprocessingml/2006/main">
        <w:t xml:space="preserve">[29] 超级力量节日扭蛋</w:t>
      </w:r>
    </w:p>
    <w:p w14:paraId="4F2FCA2A">
      <w:r xmlns:w="http://schemas.openxmlformats.org/wordprocessingml/2006/main">
        <w:t xml:space="preserve">[30] 基础属性（⭐︎1）* 每提升一个⭐︎，属性值增加50%，⭐︎5时为⭐︎1值的3倍。</w:t>
      </w:r>
    </w:p>
    <w:p w14:paraId="2C1B36D7">
      <w:r xmlns:w="http://schemas.openxmlformats.org/wordprocessingml/2006/main">
        <w:t xml:space="preserve">[31] 级</w:t>
      </w:r>
    </w:p>
    <w:p w14:paraId="08B143D4">
      <w:r xmlns:w="http://schemas.openxmlformats.org/wordprocessingml/2006/main">
        <w:t xml:space="preserve">[32] 耐力</w:t>
      </w:r>
    </w:p>
    <w:p w14:paraId="45D13625">
      <w:r xmlns:w="http://schemas.openxmlformats.org/wordprocessingml/2006/main">
        <w:t xml:space="preserve">[33] 攻击力</w:t>
      </w:r>
    </w:p>
    <w:p w14:paraId="5C2CAB0F">
      <w:r xmlns:w="http://schemas.openxmlformats.org/wordprocessingml/2006/main">
        <w:t xml:space="preserve">[34] 防御能力</w:t>
      </w:r>
    </w:p>
    <w:p w14:paraId="4CEE2AC7">
      <w:r xmlns:w="http://schemas.openxmlformats.org/wordprocessingml/2006/main">
        <w:t xml:space="preserve">[35] 魔力</w:t>
      </w:r>
    </w:p>
    <w:p w14:paraId="579F30FF">
      <w:r xmlns:w="http://schemas.openxmlformats.org/wordprocessingml/2006/main">
        <w:t xml:space="preserve">[36] 魔法抗性</w:t>
      </w:r>
    </w:p>
    <w:p w14:paraId="6A2B59FD">
      <w:r xmlns:w="http://schemas.openxmlformats.org/wordprocessingml/2006/main">
        <w:t xml:space="preserve">[37] 详细状态</w:t>
      </w:r>
    </w:p>
    <w:p w14:paraId="5F727674">
      <w:r xmlns:w="http://schemas.openxmlformats.org/wordprocessingml/2006/main">
        <w:t xml:space="preserve">[38] 准确性</w:t>
      </w:r>
    </w:p>
    <w:p w14:paraId="7FCEFBE0">
      <w:r xmlns:w="http://schemas.openxmlformats.org/wordprocessingml/2006/main">
        <w:t xml:space="preserve">[39] 回避能力</w:t>
      </w:r>
    </w:p>
    <w:p w14:paraId="4D2FD6BC">
      <w:r xmlns:w="http://schemas.openxmlformats.org/wordprocessingml/2006/main">
        <w:t xml:space="preserve">[40] 连击率</w:t>
      </w:r>
    </w:p>
    <w:p w14:paraId="4F127467">
      <w:r xmlns:w="http://schemas.openxmlformats.org/wordprocessingml/2006/main">
        <w:t xml:space="preserve">[41] 反击率</w:t>
      </w:r>
    </w:p>
    <w:p w14:paraId="50B0C9BB">
      <w:r xmlns:w="http://schemas.openxmlformats.org/wordprocessingml/2006/main">
        <w:t xml:space="preserve">[42] 眩晕激活率</w:t>
      </w:r>
    </w:p>
    <w:p w14:paraId="226855CC">
      <w:r xmlns:w="http://schemas.openxmlformats.org/wordprocessingml/2006/main">
        <w:t xml:space="preserve">[43] 抗眩晕能力</w:t>
      </w:r>
    </w:p>
    <w:p w14:paraId="3A8DFE64">
      <w:r xmlns:w="http://schemas.openxmlformats.org/wordprocessingml/2006/main">
        <w:t xml:space="preserve">[44] 移动速度</w:t>
      </w:r>
    </w:p>
    <w:p w14:paraId="0F49739F">
      <w:r xmlns:w="http://schemas.openxmlformats.org/wordprocessingml/2006/main">
        <w:t xml:space="preserve">[45] 部署速度</w:t>
      </w:r>
    </w:p>
    <w:p w14:paraId="31DA08FA">
      <w:r xmlns:w="http://schemas.openxmlformats.org/wordprocessingml/2006/main">
        <w:t xml:space="preserve">[46] 行动速度</w:t>
      </w:r>
    </w:p>
    <w:p w14:paraId="6A6E9E2A">
      <w:r xmlns:w="http://schemas.openxmlformats.org/wordprocessingml/2006/main">
        <w:t xml:space="preserve">[47] 特殊填充量</w:t>
      </w:r>
    </w:p>
    <w:p w14:paraId="0B619165">
      <w:r xmlns:w="http://schemas.openxmlformats.org/wordprocessingml/2006/main">
        <w:t xml:space="preserve">[48] 特殊招式</w:t>
      </w:r>
    </w:p>
    <w:p w14:paraId="4EB0CDB9">
      <w:r xmlns:w="http://schemas.openxmlformats.org/wordprocessingml/2006/main">
        <w:t xml:space="preserve">[49] 姓名</w:t>
      </w:r>
    </w:p>
    <w:p w14:paraId="67143A9B">
      <w:r xmlns:w="http://schemas.openxmlformats.org/wordprocessingml/2006/main">
        <w:t xml:space="preserve">[50] 效应</w:t>
      </w:r>
    </w:p>
    <w:p w14:paraId="50C918AC">
      <w:r xmlns:w="http://schemas.openxmlformats.org/wordprocessingml/2006/main">
        <w:t xml:space="preserve">[51] 月风暴升级</w:t>
      </w:r>
    </w:p>
    <w:p w14:paraId="1D567D6E">
      <w:r xmlns:w="http://schemas.openxmlformats.org/wordprocessingml/2006/main">
        <w:t xml:space="preserve">[52] 对所有敌人造成3倍物理伤害。仅对幻影恶魔和忍者型敌人造成6倍物理伤害。移除所有友方单位的所有异常状态。使所有友方单位的场上速度和伤害提高25%，持续20秒。</w:t>
      </w:r>
    </w:p>
    <w:p w14:paraId="013C9A00">
      <w:r xmlns:w="http://schemas.openxmlformats.org/wordprocessingml/2006/main">
        <w:t xml:space="preserve">[53] 月球风暴升级+</w:t>
      </w:r>
    </w:p>
    <w:p w14:paraId="626F6ED0">
      <w:r xmlns:w="http://schemas.openxmlformats.org/wordprocessingml/2006/main">
        <w:t xml:space="preserve">[54] 对所有敌人造成5倍物理伤害。仅对幻影和忍者型敌人造成9倍物理伤害。眩晕几率提高50%。移除所有友方单位的所有异常状态。使所有友方单位的场上速度和伤害提高25%，持续30秒。</w:t>
      </w:r>
    </w:p>
    <w:p w14:paraId="790C8A8C">
      <w:r xmlns:w="http://schemas.openxmlformats.org/wordprocessingml/2006/main">
        <w:t xml:space="preserve">[55] 独特效果</w:t>
      </w:r>
    </w:p>
    <w:p w14:paraId="223D1F9A">
      <w:r xmlns:w="http://schemas.openxmlformats.org/wordprocessingml/2006/main">
        <w:t xml:space="preserve">[56] 姓名</w:t>
      </w:r>
    </w:p>
    <w:p w14:paraId="512C6C8B">
      <w:r xmlns:w="http://schemas.openxmlformats.org/wordprocessingml/2006/main">
        <w:t xml:space="preserve">[57] 效应</w:t>
      </w:r>
    </w:p>
    <w:p w14:paraId="28DA7EB4">
      <w:r xmlns:w="http://schemas.openxmlformats.org/wordprocessingml/2006/main">
        <w:t xml:space="preserve">[58] 月亮的指引</w:t>
      </w:r>
    </w:p>
    <w:p w14:paraId="4A755E2C">
      <w:r xmlns:w="http://schemas.openxmlformats.org/wordprocessingml/2006/main">
        <w:t xml:space="preserve">[59] 部署完成后，当体力低于 50% 时，持续 30 秒，除自身外的所有前排单位的攻击力提升 50%，自身场的命中率提升 30%。（每个效果只能发动一次。）</w:t>
      </w:r>
    </w:p>
    <w:p w14:paraId="193ED137">
      <w:r xmlns:w="http://schemas.openxmlformats.org/wordprocessingml/2006/main">
        <w:t xml:space="preserve">[60] 月球引导+</w:t>
      </w:r>
    </w:p>
    <w:p w14:paraId="34DB9D2C">
      <w:r xmlns:w="http://schemas.openxmlformats.org/wordprocessingml/2006/main">
        <w:t xml:space="preserve">[61] 部署完成后，当体力低于50%时，持续30秒，前排所有单位（不包括自身）的攻击力提升100%，己方阵地的防御力提升30%，命中率提升30%。持续20秒，后排所有单位的攻击力提升50%。（每个效果只能触发一次。）</w:t>
      </w:r>
    </w:p>
    <w:p w14:paraId="3B1F2729">
      <w:r xmlns:w="http://schemas.openxmlformats.org/wordprocessingml/2006/main">
        <w:t xml:space="preserve">[62] 增强图像</w:t>
      </w:r>
    </w:p>
    <w:p w14:paraId="46BA07E0">
      <w:r xmlns:w="http://schemas.openxmlformats.org/wordprocessingml/2006/main">
        <w:t xml:space="preserve">[63] 在游戏中 †</w:t>
      </w:r>
    </w:p>
    <w:p w14:paraId="5234D262">
      <w:r xmlns:w="http://schemas.openxmlformats.org/wordprocessingml/2006/main">
        <w:t xml:space="preserve">[64] 兼具辅助和范围攻击能力，能极大地提升全队的火力。当前排有攻击手而它位于后排时，其真正的潜力才能得以释放，成为纯粹的辅助和攻击手，且不会影响自身输出。它能强力支援近战角色，而近战角色此前几乎处于劣势（虽然需要一些调整，但你也可以将自己喜欢的远程角色移到前排）。</w:t>
      </w:r>
    </w:p>
    <w:p w14:paraId="28D27655">
      <w:r xmlns:w="http://schemas.openxmlformats.org/wordprocessingml/2006/main">
        <w:t xml:space="preserve">[65] 它本身就非常优秀，而且与艾斯卡·阿玛兹·范塔斯玛、艾斯卡·托帕兹·神秘和艾斯卡·红宝石·阿斯特里兹配合效果极佳，当这三者都加入艾斯卡队伍时，其威力将大幅提升。你绝对应该收集并培养它们。</w:t>
      </w:r>
    </w:p>
    <w:p w14:paraId="2848EF28">
      <w:r xmlns:w="http://schemas.openxmlformats.org/wordprocessingml/2006/main">
        <w:t xml:space="preserve">[66] 只有眩晕、中毒、束缚和魅惑状态可以被移除。攻击力降低和持续伤害等各种减益效果不属于异常状态，因此无法被移除。</w:t>
      </w:r>
    </w:p>
    <w:p w14:paraId="1A021C8D">
      <w:r xmlns:w="http://schemas.openxmlformats.org/wordprocessingml/2006/main">
        <w:t xml:space="preserve">[67] 虽然幻影恶魔/忍者特殊攻击在团队副本中效果不佳，但其作用范围却出人意料地广泛。在B宇宙中，它能对忍者菊理&amp;虎彻、忍者影、奥尔巴以及异界四天王（B宇宙）提供倍率加成。由于影是幻影恶魔，因此对他有效，但对其他忍者（例如钢和春树）无效。在主线任务首领战中，它主要适用于异界斯坦和异界神话系列。如果未来异界提奥特尔等角色加入B宇宙，其适用范围将会进一步扩大。</w:t>
      </w:r>
    </w:p>
    <w:p w14:paraId="70A21F0C">
      <w:r xmlns:w="http://schemas.openxmlformats.org/wordprocessingml/2006/main">
        <w:t xml:space="preserve">[68] 移动中的角色不受影响，因此很难利用移动速度和部署速度之间的差异来增加受影响的角色数量。</w:t>
      </w:r>
    </w:p>
    <w:p w14:paraId="0CD832A2">
      <w:r xmlns:w="http://schemas.openxmlformats.org/wordprocessingml/2006/main">
        <w:t xml:space="preserve">[69] 在团队副本战斗中，即使装备了仁王纳豆，你在场上停留的时间也只有71.4秒，因此，如果能利用其特殊效果持续60秒，将会非常强力。如果在30秒内生命值降至50%以下（例如刚进入战场就受到伤害），那就太浪费了，所以务必注意站位。此外，即使能充分利用这60秒，增益效果也会在增益效果出现空档时结束，例如前一个阵型的增益效果消失或下一个阵型的增益效果生效之前。仅仅依靠这个特殊效果提升的场上防御力来减少受到的伤害是远远不够的，因此你应该准备额外的整体防御力提升、回避率提升或攻击/伤害减免手段。</w:t>
      </w:r>
    </w:p>
    <w:p w14:paraId="15E310E8">
      <w:r xmlns:w="http://schemas.openxmlformats.org/wordprocessingml/2006/main">
        <w:t xml:space="preserve">[70] 神秘埃斯卡托帕兹会免费赋予蜂蜜齐普效果。此外，你还需要一个扇贝角色。</w:t>
      </w:r>
    </w:p>
    <w:p w14:paraId="4C8BA0A3">
      <w:r xmlns:w="http://schemas.openxmlformats.org/wordprocessingml/2006/main">
        <w:t xml:space="preserve">[71] 在团队战中，同时使用特殊技能和独特效果时，前排的最大伤害加成分别为 200% × 125% × 107.5% = 269%，后排的最大伤害加成分别为 150% × 125% × 107.5% = 202%。如果再加上速度加成，伤害还可以更高。</w:t>
      </w:r>
    </w:p>
    <w:p w14:paraId="4390888D">
      <w:r xmlns:w="http://schemas.openxmlformats.org/wordprocessingml/2006/main">
        <w:t xml:space="preserve">[72] 在歼灭战中，高额攻击力提升和伤害提升的组合显著降低了用普通攻击可靠击杀弱小敌人的门槛。此外，速度提升本身就能提高歼灭战的速度，使其成为极佳的组合。最好搭配艾斯卡·阿玛泽·幻影使用，以延长增益效果的持续时间。也可以与艾斯卡·托帕兹·神秘或红宝石系列组队以获得蜂蜜齐波效果，但在许多情况下，与其强行组队并导致部分单位撤退，不如优先提升耐力、装备蜂蜜齐波，或者使用辅助角色八爪魔神初音。</w:t>
      </w:r>
    </w:p>
    <w:p w14:paraId="43ED3404">
      <w:r xmlns:w="http://schemas.openxmlformats.org/wordprocessingml/2006/main">
        <w:t xml:space="preserve">[73] 在B宇宙中，其高增益效果的优势也非常显著。（但它也比较容易受到增益移除和增益无效化的影响。）围绕埃斯卡托帕兹·米斯卡的“齐波”效果组建队伍，可以打造出一套强大的战术，甚至能够抵挡敌人的即死终极技能。但要注意“齐波”效果的无效化。</w:t>
      </w:r>
    </w:p>
    <w:p w14:paraId="67860509">
      <w:r xmlns:w="http://schemas.openxmlformats.org/wordprocessingml/2006/main">
        <w:t xml:space="preserve">[74] 如何将任意远程角色部署到前排 †</w:t>
      </w:r>
    </w:p>
    <w:p w14:paraId="1DD50103">
      <w:r xmlns:w="http://schemas.openxmlformats.org/wordprocessingml/2006/main">
        <w:t xml:space="preserve">[75] 这主要用于确保 Esca Sapphire Moonrise 的独特效果应用于超级闪光忍者 Narika。</w:t>
      </w:r>
    </w:p>
    <w:p w14:paraId="7F600FC4">
      <w:r xmlns:w="http://schemas.openxmlformats.org/wordprocessingml/2006/main">
        <w:t xml:space="preserve">[76] 如何将任意远程角色部署到前排</w:t>
      </w:r>
    </w:p>
    <w:p w14:paraId="200428A4">
      <w:r xmlns:w="http://schemas.openxmlformats.org/wordprocessingml/2006/main">
        <w:t xml:space="preserve">[77] 将任何远程角色部署到前排有四种方法：</w:t>
      </w:r>
    </w:p>
    <w:p w14:paraId="3F521C6A">
      <w:r xmlns:w="http://schemas.openxmlformats.org/wordprocessingml/2006/main">
        <w:t xml:space="preserve">[78] 当场上有 5 个角色（包括 3 个以上远程角色）且待部署的角色准备就绪（GO！状态）时，前排的角色撤回。</w:t>
      </w:r>
    </w:p>
    <w:p w14:paraId="3DF01B26">
      <w:r xmlns:w="http://schemas.openxmlformats.org/wordprocessingml/2006/main">
        <w:t xml:space="preserve">[79] 当场上有 5 个角色（包括 3 个或更多远程角色）时，在任何待命角色准备部署（GO！状态）之前，移除一个角色，使场上只剩下 1 个或更少的近战角色。</w:t>
      </w:r>
    </w:p>
    <w:p w14:paraId="074D58CA">
      <w:r xmlns:w="http://schemas.openxmlformats.org/wordprocessingml/2006/main">
        <w:t xml:space="preserve">[80] 当场上有 3-4 个角色（包括 3 个或更多远程角色），并且有角色等待部署（在进入“开始！”状态之前），然后进入可部署状态（“开始！”状态）</w:t>
      </w:r>
    </w:p>
    <w:p w14:paraId="5A334240">
      <w:r xmlns:w="http://schemas.openxmlformats.org/wordprocessingml/2006/main">
        <w:t xml:space="preserve">[81] 在优先级部署设置中，将你想放在后排的 3 个远程角色设置为优先级 1，将你想放在前排的 2 个角色设置为优先级 2（你也可以替换面条槽和优先级 1）。</w:t>
      </w:r>
    </w:p>
    <w:p w14:paraId="6578D7F3">
      <w:r xmlns:w="http://schemas.openxmlformats.org/wordprocessingml/2006/main">
        <w:t xml:space="preserve">[82] 方法一主要用于团队副本战斗。由于可以自由指定后排角色，因此也可用于同时辅助后排增益效果。方法二和方法三不适用。如果前排有两个远程角色或一个近战角色，反之，想要放在后排的角色可能会被放到前排，这两种方法都容易失败。方法四主要用于B宇宙。与方法一类似，可以自由指定后排角色。不建议用于团队副本战斗。因为这种方法会占用宝贵的优先部署设置，并且不能用于多角色阵型。</w:t>
      </w:r>
    </w:p>
    <w:p w14:paraId="2F0B2599">
      <w:r xmlns:w="http://schemas.openxmlformats.org/wordprocessingml/2006/main">
        <w:t xml:space="preserve">[83] 本节将解释第1项。步骤如下：</w:t>
      </w:r>
    </w:p>
    <w:p w14:paraId="1624833E">
      <w:r xmlns:w="http://schemas.openxmlformats.org/wordprocessingml/2006/main">
        <w:t xml:space="preserve">[84] 确保场上只留下可以随时撤回的角色。</w:t>
      </w:r>
    </w:p>
    <w:p w14:paraId="018282ED">
      <w:r xmlns:w="http://schemas.openxmlformats.org/wordprocessingml/2006/main">
        <w:t xml:space="preserve">[85] 等待你想部署到前排的第一个远程角色以及与他们并肩作战的成员准备好部署（GO！状态）。</w:t>
      </w:r>
    </w:p>
    <w:p w14:paraId="27D4AA44">
      <w:r xmlns:w="http://schemas.openxmlformats.org/wordprocessingml/2006/main">
        <w:t xml:space="preserve">[86] 如果你撤回场上位于你想部署已准备就绪（GO！）的角色位置上的角色，则该角色会被部署到原位置。*如果你在角色准备就绪（GO！）之前撤回角色，则部署失败。如果角色因首领攻击或特殊招式效果而被撤回，则部署失败。</w:t>
      </w:r>
    </w:p>
    <w:p w14:paraId="66352D2A">
      <w:r xmlns:w="http://schemas.openxmlformats.org/wordprocessingml/2006/main">
        <w:t xml:space="preserve">[87] 对于第二个及后续单位，在撤回场上处于所需位置的任何角色之前，请等到它们准备好部署（GO！状态）后再撤回。</w:t>
      </w:r>
    </w:p>
    <w:p w14:paraId="75EF7939">
      <w:r xmlns:w="http://schemas.openxmlformats.org/wordprocessingml/2006/main">
        <w:t xml:space="preserve">[88] 重复此操作，直到所有成员都部署完毕。</w:t>
      </w:r>
    </w:p>
    <w:p w14:paraId="73D7D857">
      <w:r xmlns:w="http://schemas.openxmlformats.org/wordprocessingml/2006/main">
        <w:t xml:space="preserve">[89] 这允许你将任意远程角色部署到前排。你也可以用同样的方法选择角色部署到后排。如果你想让某个角色之后固定在前排，可以在撤回场上的角色之前，等待后续角色准备好部署（进入“开始！”状态）来维持前排位置。</w:t>
      </w:r>
    </w:p>
    <w:p w14:paraId="4292B36A">
      <w:r xmlns:w="http://schemas.openxmlformats.org/wordprocessingml/2006/main">
        <w:t xml:space="preserve">[90] 问：为什么它必须处于准备部署状态（GO！状态）？</w:t>
      </w:r>
    </w:p>
    <w:p w14:paraId="4DECA340">
      <w:r xmlns:w="http://schemas.openxmlformats.org/wordprocessingml/2006/main">
        <w:t xml:space="preserve">[91] 问：为什么必须处于准备部署状态（GO！状态）？答：为了防止编队变得混乱。</w:t>
      </w:r>
    </w:p>
    <w:p w14:paraId="57D1BEA2">
      <w:r xmlns:w="http://schemas.openxmlformats.org/wordprocessingml/2006/main">
        <w:t xml:space="preserve">[92] 若场上角色数量在待部署角色准备就绪（进入“开始！”状态）之前降至四人或以下，则场上角色的阵型将被重新排列。若远程角色位于前排，则前排角色可能会根据未知规则（至少不会改变部署顺序）与后排角色交换位置。即使已将特定角色放置于前排，此重新排列仍可能打乱阵型，因此必须等待所有角色依次进入“开始！”状态后再进行部署，以避免阵型被重新排列。</w:t>
      </w:r>
    </w:p>
    <w:p w14:paraId="5A4C7BDB">
      <w:r xmlns:w="http://schemas.openxmlformats.org/wordprocessingml/2006/main">
        <w:t xml:space="preserve">[93] 此外，即使你严格遵守场上所有5名角色准备就绪（进入“出发！”状态）时全部撤退的规则，也要注意，如果你撤退后排角色来部署近战角色，仍然需要重新调整阵型。部署近战角色时，要么保留你愿意撤退的前排角色，要么给他们装备“束缚龟壳”将他们转化为远程角色。</w:t>
      </w:r>
    </w:p>
    <w:p w14:paraId="1C02AEF1">
      <w:r xmlns:w="http://schemas.openxmlformats.org/wordprocessingml/2006/main">
        <w:t xml:space="preserve">[94] 内容适用性简易评估 †</w:t>
      </w:r>
    </w:p>
    <w:p w14:paraId="23948656">
      <w:r xmlns:w="http://schemas.openxmlformats.org/wordprocessingml/2006/main">
        <w:t xml:space="preserve">[95] 合适的内容、推荐的装备示例、角色发展目标等。</w:t>
      </w:r>
    </w:p>
    <w:p w14:paraId="7B348DDE">
      <w:r xmlns:w="http://schemas.openxmlformats.org/wordprocessingml/2006/main">
        <w:t xml:space="preserve">[96] 兼容内容</w:t>
      </w:r>
    </w:p>
    <w:p w14:paraId="64F3F8D7">
      <w:r xmlns:w="http://schemas.openxmlformats.org/wordprocessingml/2006/main">
        <w:t xml:space="preserve">[97] 能力倾向</w:t>
      </w:r>
    </w:p>
    <w:p w14:paraId="2BD55FE0">
      <w:r xmlns:w="http://schemas.openxmlformats.org/wordprocessingml/2006/main">
        <w:t xml:space="preserve">[98] 简短评论</w:t>
      </w:r>
    </w:p>
    <w:p w14:paraId="3D94181F">
      <w:r xmlns:w="http://schemas.openxmlformats.org/wordprocessingml/2006/main">
        <w:t xml:space="preserve">[99] 主线任务 活动任务</w:t>
      </w:r>
    </w:p>
    <w:p w14:paraId="241EAF14">
      <w:r xmlns:w="http://schemas.openxmlformats.org/wordprocessingml/2006/main">
        <w:t xml:space="preserve">[100] 凭借各种火力增益和高倍率范围效果特殊攻击，该策略变得非常稳定。</w:t>
      </w:r>
    </w:p>
    <w:p w14:paraId="1A729A44">
      <w:r xmlns:w="http://schemas.openxmlformats.org/wordprocessingml/2006/main">
        <w:t xml:space="preserve">[101] 突袭战</w:t>
      </w:r>
    </w:p>
    <w:p w14:paraId="6F022356">
      <w:r xmlns:w="http://schemas.openxmlformats.org/wordprocessingml/2006/main">
        <w:t xml:space="preserve">[102] 拥有多种强力增益效果的强大增益提供者，提供破防辅助，并具备一定的攻击能力。还能满足埃斯卡托帕兹·米斯卡塔的终极攻击条件。</w:t>
      </w:r>
    </w:p>
    <w:p w14:paraId="3116ABB8">
      <w:r xmlns:w="http://schemas.openxmlformats.org/wordprocessingml/2006/main">
        <w:t xml:space="preserve">[103] 湮灭</w:t>
      </w:r>
    </w:p>
    <w:p w14:paraId="0E1B6819">
      <w:r xmlns:w="http://schemas.openxmlformats.org/wordprocessingml/2006/main">
        <w:t xml:space="preserve">[104] 强大的攻击力提升降低了秒杀弱小敌人的门槛，而速度提升则增强了团队的整体破坏力。他自身也极其擅长歼灭战，因为他拥有范围性大招。</w:t>
      </w:r>
    </w:p>
    <w:p w14:paraId="07C3ED17">
      <w:r xmlns:w="http://schemas.openxmlformats.org/wordprocessingml/2006/main">
        <w:t xml:space="preserve">[105] B宇宙</w:t>
      </w:r>
    </w:p>
    <w:p w14:paraId="7061D7FF">
      <w:r xmlns:w="http://schemas.openxmlformats.org/wordprocessingml/2006/main">
        <w:t xml:space="preserve">[106] 一个强力的增益角色，可以满足埃斯卡托帕兹·米斯蒂卡终极攻击的条件。它用途广泛，其某些效果对大多数首领都有效。</w:t>
      </w:r>
    </w:p>
    <w:p w14:paraId="51E1E2C0">
      <w:r xmlns:w="http://schemas.openxmlformats.org/wordprocessingml/2006/main">
        <w:t xml:space="preserve">[107] 能力评价指标</w:t>
      </w:r>
    </w:p>
    <w:p w14:paraId="4C315FE9">
      <w:r xmlns:w="http://schemas.openxmlformats.org/wordprocessingml/2006/main">
        <w:t xml:space="preserve">[108] ◎：优秀内容。最有可能发挥出色。○：合适内容。有较高发挥潜力。△：一般。需要一些技巧才能发挥良好，但选择理由不多。×：不合适内容。由于与内容规则、游戏系统、难度等级等不兼容，难以发挥出色。*2014年3月更新</w:t>
      </w:r>
    </w:p>
    <w:p w14:paraId="3FB61C7C">
      <w:r xmlns:w="http://schemas.openxmlformats.org/wordprocessingml/2006/main">
        <w:t xml:space="preserve">[109] 突袭</w:t>
      </w:r>
    </w:p>
    <w:p w14:paraId="32A067D3">
      <w:r xmlns:w="http://schemas.openxmlformats.org/wordprocessingml/2006/main">
        <w:t xml:space="preserve">[110] 推荐设备示例</w:t>
      </w:r>
    </w:p>
    <w:p w14:paraId="56B019D5">
      <w:r xmlns:w="http://schemas.openxmlformats.org/wordprocessingml/2006/main">
        <w:t xml:space="preserve">[111] 主要设备</w:t>
      </w:r>
    </w:p>
    <w:p w14:paraId="5BF33C28">
      <w:r xmlns:w="http://schemas.openxmlformats.org/wordprocessingml/2006/main">
        <w:t xml:space="preserve">[112] 子设备</w:t>
      </w:r>
    </w:p>
    <w:p w14:paraId="59325C0B">
      <w:r xmlns:w="http://schemas.openxmlformats.org/wordprocessingml/2006/main">
        <w:t xml:space="preserve">[113] 一件令人愉悦的物品</w:t>
      </w:r>
    </w:p>
    <w:p w14:paraId="3CE7FEF5">
      <w:r xmlns:w="http://schemas.openxmlformats.org/wordprocessingml/2006/main">
        <w:t xml:space="preserve">[114] 发展目标</w:t>
      </w:r>
    </w:p>
    <w:p w14:paraId="229011F1">
      <w:r xmlns:w="http://schemas.openxmlformats.org/wordprocessingml/2006/main">
        <w:t xml:space="preserve">[115] 突破极限</w:t>
      </w:r>
    </w:p>
    <w:p w14:paraId="32D6BC30">
      <w:r xmlns:w="http://schemas.openxmlformats.org/wordprocessingml/2006/main">
        <w:t xml:space="preserve">[116] 致命觉醒</w:t>
      </w:r>
    </w:p>
    <w:p w14:paraId="1DBB20F5">
      <w:r xmlns:w="http://schemas.openxmlformats.org/wordprocessingml/2006/main">
        <w:t xml:space="preserve">[117] 独特的觉醒</w:t>
      </w:r>
    </w:p>
    <w:p w14:paraId="6DBD3632">
      <w:r xmlns:w="http://schemas.openxmlformats.org/wordprocessingml/2006/main">
        <w:t xml:space="preserve">[118] 行动速度</w:t>
      </w:r>
    </w:p>
    <w:p w14:paraId="674538F7">
      <w:r xmlns:w="http://schemas.openxmlformats.org/wordprocessingml/2006/main">
        <w:t xml:space="preserve">[119] 特别收费</w:t>
      </w:r>
    </w:p>
    <w:p w14:paraId="52F75325">
      <w:r xmlns:w="http://schemas.openxmlformats.org/wordprocessingml/2006/main">
        <w:t xml:space="preserve">[120] 部署速度</w:t>
      </w:r>
    </w:p>
    <w:p w14:paraId="6CD5DB18">
      <w:r xmlns:w="http://schemas.openxmlformats.org/wordprocessingml/2006/main">
        <w:t xml:space="preserve">[121] 培训费用</w:t>
      </w:r>
    </w:p>
    <w:p w14:paraId="43E09412">
      <w:r xmlns:w="http://schemas.openxmlformats.org/wordprocessingml/2006/main">
        <w:t xml:space="preserve">[122] 15% 12次</w:t>
      </w:r>
    </w:p>
    <w:p w14:paraId="191018A5">
      <w:r xmlns:w="http://schemas.openxmlformats.org/wordprocessingml/2006/main">
        <w:t xml:space="preserve">[123] 8 秒 20 次</w:t>
      </w:r>
    </w:p>
    <w:p w14:paraId="79E98B9F">
      <w:r xmlns:w="http://schemas.openxmlformats.org/wordprocessingml/2006/main">
        <w:t xml:space="preserve">[124] 备注</w:t>
      </w:r>
    </w:p>
    <w:p w14:paraId="2F44A9A5">
      <w:r xmlns:w="http://schemas.openxmlformats.org/wordprocessingml/2006/main">
        <w:t xml:space="preserve">[125] 如果只需要维持效果，即使不觉醒行动速度或特殊技能充能，也能在20秒内激活。你也可以装备闪亮栗子，觉醒眩晕触发率20次来训练BREAK辅助能力。它与双腰带搭配也能很好地提升火力，或者搭配钻头来加快第一次特殊技能的释放速度。具体用法取决于你。</w:t>
      </w:r>
    </w:p>
    <w:p w14:paraId="7E2A7929">
      <w:r xmlns:w="http://schemas.openxmlformats.org/wordprocessingml/2006/main">
        <w:t xml:space="preserve">[126] *2016年4月更新</w:t>
      </w:r>
    </w:p>
    <w:p w14:paraId="206E8CD5">
      <w:r xmlns:w="http://schemas.openxmlformats.org/wordprocessingml/2006/main">
        <w:t xml:space="preserve">[127] 备选版本 †</w:t>
      </w:r>
    </w:p>
    <w:p w14:paraId="337B18E7">
      <w:r xmlns:w="http://schemas.openxmlformats.org/wordprocessingml/2006/main">
        <w:t xml:space="preserve">[128] 埃斯卡蓝宝石</w:t>
      </w:r>
    </w:p>
    <w:p w14:paraId="3E26AC1F">
      <w:r xmlns:w="http://schemas.openxmlformats.org/wordprocessingml/2006/main">
        <w:t xml:space="preserve">[129] 新年埃斯卡蓝宝石</w:t>
      </w:r>
    </w:p>
    <w:p w14:paraId="1209E4A6">
      <w:r xmlns:w="http://schemas.openxmlformats.org/wordprocessingml/2006/main">
        <w:t xml:space="preserve">[130] 埃斯卡蓝宝石月升</w:t>
      </w:r>
    </w:p>
    <w:p w14:paraId="0C4E232D">
      <w:r xmlns:w="http://schemas.openxmlformats.org/wordprocessingml/2006/main">
        <w:t xml:space="preserve">[131] 琐事 †</w:t>
      </w:r>
    </w:p>
    <w:p w14:paraId="5A093FEC">
      <w:r xmlns:w="http://schemas.openxmlformats.org/wordprocessingml/2006/main">
        <w:t xml:space="preserve">[132] 艾斯卡·萨菲尔是艾斯卡团队中第二个进行超能力变身的成员。她克服了自己没有闪光忍者天赋以及随之而来的问题的担忧，忠于自我，并借助融合了艾斯卡比·阿斯特里泽操作数据的ADDD的力量实现了变身。</w:t>
      </w:r>
    </w:p>
    <w:p w14:paraId="5A94689F">
      <w:r xmlns:w="http://schemas.openxmlformats.org/wordprocessingml/2006/main">
        <w:t xml:space="preserve">[133] 简单来说，这就好比“用电动汽车的电池动力驱动汽油发动机，而不是汽油”。这是一种非凡的状态，与超强变身相称。当然，这并非易事，即使查克拉出现轻微的扰动也会导致变身解除。然而，在实际游戏中，系统会进行调整，使其不会完全恢复到普通的蓝宝石形态，从而避免变身突然解除的最坏情况。</w:t>
      </w:r>
    </w:p>
    <w:p w14:paraId="619F7B3D">
      <w:r xmlns:w="http://schemas.openxmlformats.org/wordprocessingml/2006/main">
        <w:t xml:space="preserve">[134] 就游戏机制而言，虽然它对幻影恶魔有特殊效果，但并不直接造成即死效果，而是更侧重于辅助效果，例如移除增益效果和施加增益效果。响本人也承认自己“更擅长肯定而非否定”，这一点体现在他的游戏表现更容易用于施加增益效果。</w:t>
      </w:r>
    </w:p>
    <w:p w14:paraId="7712F560">
      <w:r xmlns:w="http://schemas.openxmlformats.org/wordprocessingml/2006/main">
        <w:t xml:space="preserve">[135] 官方推特账号简介 †</w:t>
      </w:r>
    </w:p>
    <w:p w14:paraId="0ABD2A33">
      <w:r xmlns:w="http://schemas.openxmlformats.org/wordprocessingml/2006/main">
        <w:t xml:space="preserve">[136] 人物介绍</w:t>
      </w:r>
    </w:p>
    <w:p w14:paraId="54AABC31">
      <w:r xmlns:w="http://schemas.openxmlformats.org/wordprocessingml/2006/main">
        <w:t xml:space="preserve">[137] 评论表 †</w:t>
      </w:r>
    </w:p>
    <w:p w14:paraId="09623DB9">
      <w:r xmlns:w="http://schemas.openxmlformats.org/wordprocessingml/2006/main">
        <w:t xml:space="preserve">[138] 点击打开历史日志列表</w:t>
      </w:r>
    </w:p>
    <w:p w14:paraId="3C1C32D1">
      <w:r xmlns:w="http://schemas.openxmlformats.org/wordprocessingml/2006/main">
        <w:t xml:space="preserve">[139] 末尾的数字越小，日志越旧。</w:t>
      </w:r>
    </w:p>
    <w:p w14:paraId="24D67AFB">
      <w:r xmlns:w="http://schemas.openxmlformats.org/wordprocessingml/2006/main">
        <w:t xml:space="preserve">[140] 'Comments/Esca Sapphire Moonrise/' 没有子页面。</w:t>
      </w:r>
    </w:p>
    <w:p w14:paraId="349DBF96">
      <w:r xmlns:w="http://schemas.openxmlformats.org/wordprocessingml/2006/main">
        <w:t xml:space="preserve">[141] 我在考虑一个以团队副本为主的build，但需要把握好平衡，所以我在想是否应该把它放在优先级2。它本身并不弱，但如果我有小星星，并且优先级1有增益和减益效果，我是否应该把它换掉？我真的很难决定。它确实是一个非常棒的角色（并不弱）——[3XuY1n3fOYU] 2024-02-28 (周三) 19:00:45</w:t>
      </w:r>
    </w:p>
    <w:p w14:paraId="0036CADF">
      <w:r xmlns:w="http://schemas.openxmlformats.org/wordprocessingml/2006/main">
        <w:t xml:space="preserve">[142] 如果把姬路或她妹妹也算进去，优先级1就不划算了，因为会浪费她提供的火力支援。让她作为优先级2发挥作用吧。即使只是短暂的，能够使用如此强大的效果也极其宝贵。——[f73zse/nf2I] 2024-02-28 (周三) 20:15:07</w:t>
      </w:r>
    </w:p>
    <w:p w14:paraId="0EDB6A6D">
      <w:r xmlns:w="http://schemas.openxmlformats.org/wordprocessingml/2006/main">
        <w:t xml:space="preserve">[143] 我想知道他们未来会不会推出可以指定副装备前排/后排的道具？ -- [P/2qJDyjZoA] 2024-02-28 (周三) 21:07:41</w:t>
      </w:r>
    </w:p>
    <w:p w14:paraId="324831FC">
      <w:r xmlns:w="http://schemas.openxmlformats.org/wordprocessingml/2006/main">
        <w:t xml:space="preserve">[144] 与其他超阶限定卡相比，它的多功能性稍逊一筹，因此不值得特意去获取。——[bwzQ7wjKfYQ] 2024-02-28 (周三) 23:30:53</w:t>
      </w:r>
    </w:p>
    <w:p w14:paraId="7BB3C99A">
      <w:r xmlns:w="http://schemas.openxmlformats.org/wordprocessingml/2006/main">
        <w:t xml:space="preserve">[145] 说实话，感觉一般般——[afO2kJ825Hc] 2024-02-28 (周三) 23:35:21</w:t>
      </w:r>
    </w:p>
    <w:p w14:paraId="43DF75AE">
      <w:r xmlns:w="http://schemas.openxmlformats.org/wordprocessingml/2006/main">
        <w:t xml:space="preserve">[146] 去年是奈莉卡登场的时机，而且她是阿斯特的继任者，所以可能大家的期望值太高了。别犹豫，直接抽吧！我觉得她不是那种非抽不可的角色。——[ANKHkWL7llQ] 2024-02-29 (周四) 00:30:31</w:t>
      </w:r>
    </w:p>
    <w:p w14:paraId="5D5BA578">
      <w:r xmlns:w="http://schemas.openxmlformats.org/wordprocessingml/2006/main">
        <w:t xml:space="preserve">[147] 它并不弱，在我的队伍配置中也足够强，可以作为第二优先级的角色，但感觉它不值得升到150级。我抽到它是因为当时是节日活动，但我觉得它不够强，不足以让我非得拥有它不可。——[cYygttYM6HM] 2024-02-29 (周四) 01:04:57</w:t>
      </w:r>
    </w:p>
    <w:p w14:paraId="6CD8FA6D">
      <w:r xmlns:w="http://schemas.openxmlformats.org/wordprocessingml/2006/main">
        <w:t xml:space="preserve">[148] 这题棘手吗？ -- [9kAF/WM8Poc] 2024-02-29 (周四) 07:57:02</w:t>
      </w:r>
    </w:p>
    <w:p w14:paraId="4254DB9A">
      <w:r xmlns:w="http://schemas.openxmlformats.org/wordprocessingml/2006/main">
        <w:t xml:space="preserve">[149] 算上命中加成的预期值，最高可达3.83倍，外加25%的速度加成。——[GhZgvDMN4Zo] 2024-02-29 (周四) 12:59:53</w:t>
      </w:r>
    </w:p>
    <w:p w14:paraId="635057D1">
      <w:r xmlns:w="http://schemas.openxmlformats.org/wordprocessingml/2006/main">
        <w:t xml:space="preserve">[150] 我本想写的是 2.48 到 3.565 次，准确率 30%，速度 25%，但好像没写清楚。谢谢你的解释。-- [6qEfFMLh7qI] 2024-02-29 (周四) 13:52:55</w:t>
      </w:r>
    </w:p>
    <w:p w14:paraId="2511998C">
      <w:r xmlns:w="http://schemas.openxmlformats.org/wordprocessingml/2006/main">
        <w:t xml:space="preserve">[151] 虽然它有一些弱点，例如优先级为1时会强化其前排单位，或者部署在前排时无法被指定为目标，但这种火力支援效果绝对是我想要使用的。——[MXUjPr.HD5w] 2024-02-29 (周四) 12:10:37</w:t>
      </w:r>
    </w:p>
    <w:p w14:paraId="3B457D16">
      <w:r xmlns:w="http://schemas.openxmlformats.org/wordprocessingml/2006/main">
        <w:t xml:space="preserve">[152] 即使他们是优先级最高的，你也只需要在他们完成移动之前部署所有人即可。你可以使用阿斯特里泽和超强娜丽卡来提升他们的部署速度，剩下的两人凭借他们优秀的技能也可以做到0秒部署。——[fFyD1j7syWI] 2024-02-29 (周四) 19:55:15</w:t>
      </w:r>
    </w:p>
    <w:p w14:paraId="1EFA92C4">
      <w:r xmlns:w="http://schemas.openxmlformats.org/wordprocessingml/2006/main">
        <w:t xml:space="preserve">[153] 即使你故意不给月升装备提升移动速度的装备来争取时间，除非部署时间和移动时间都为0秒，否则几乎不可能部署四个单位。——[jZJKcNsw/OM] 2024-03-01 (周五) 01:03:39</w:t>
      </w:r>
    </w:p>
    <w:p w14:paraId="66DC6CE9">
      <w:r xmlns:w="http://schemas.openxmlformats.org/wordprocessingml/2006/main">
        <w:t xml:space="preserve">[154] 我用30个面条打团战，所以优先级是2。我想把姬酱和她妹妹放在优先级1，而且我绝对不会把奈莉卡从优先级1里移除。——[cYygttYM6HM] 2024-03-01 (周五) 10:50:41</w:t>
      </w:r>
    </w:p>
    <w:p w14:paraId="240EE1F0">
      <w:r xmlns:w="http://schemas.openxmlformats.org/wordprocessingml/2006/main">
        <w:t xml:space="preserve">[155] 这真是太符合 Sunrise 的风格了，可能会让你发笑。不过，关于机器人的部分可能有点不太靠谱。——[ct5AqlINg/s] 2024-03-31 (Sun) 11:10:12</w:t>
      </w:r>
    </w:p>
    <w:p w14:paraId="1E47846D">
      <w:r xmlns:w="http://schemas.openxmlformats.org/wordprocessingml/2006/main">
        <w:t xml:space="preserve">[156] 瞬间施加独特增益效果确实很强——[Ygtcid3iMGU] 2024-03-03 (周日) 21:05:54</w:t>
      </w:r>
    </w:p>
    <w:p w14:paraId="5127363C">
      <w:r xmlns:w="http://schemas.openxmlformats.org/wordprocessingml/2006/main">
        <w:t xml:space="preserve">[157] 它会过姬路吗……？ -- [/PMYeLEC//s] 2024-03-04 (周一) 22:46:30</w:t>
      </w:r>
    </w:p>
    <w:p w14:paraId="16249E01">
      <w:r xmlns:w="http://schemas.openxmlformats.org/wordprocessingml/2006/main">
        <w:t xml:space="preserve">[158] 我怀疑他哥哥知道这件事是否也是他犯罪的动机之一——[Q5LKW1pIrHM] 2024-03-10 (周日) 16:00:08</w:t>
      </w:r>
    </w:p>
    <w:p w14:paraId="78DDAF59">
      <w:r xmlns:w="http://schemas.openxmlformats.org/wordprocessingml/2006/main">
        <w:t xml:space="preserve">[159] 这很强，但不能忽略攻击力提升角色。根据他们出现的顺序，可能会出现没有目标可以施加增益效果的情况…… -- [WhFBdRKcWEQ] 2024-03-06 (周三) 05:17:38</w:t>
      </w:r>
    </w:p>
    <w:p w14:paraId="5F387C7E">
      <w:r xmlns:w="http://schemas.openxmlformats.org/wordprocessingml/2006/main">
        <w:t xml:space="preserve">[160] 这就是新娘流放（太阳）的用武之地——[OKxluEgWKm2] 2024-06-28 (星期五) 15:13:51</w:t>
      </w:r>
    </w:p>
    <w:p w14:paraId="5F2A59E0">
      <w:r xmlns:w="http://schemas.openxmlformats.org/wordprocessingml/2006/main">
        <w:t xml:space="preserve">[161] 我很惊讶，或者更确切地说，我并不完全信服，因为它符合整体情况。前后位置即使在移动中也已确定。——[Gxe7mYUxnNI] 2024-03-10 (周日) 14:59:18</w:t>
      </w:r>
    </w:p>
    <w:p w14:paraId="3F50C1E5">
      <w:r xmlns:w="http://schemas.openxmlformats.org/wordprocessingml/2006/main">
        <w:t xml:space="preserve">[162] 我简直不敢相信这是个短跑游戏。以上信息基于姬路、阿尔戈尔和圣露比的部署时间设置为0的假设。-- [f73zse/nf2I] 2024-03-10 (周日) 15:02:46</w:t>
      </w:r>
    </w:p>
    <w:p w14:paraId="7C7608DC">
      <w:r xmlns:w="http://schemas.openxmlformats.org/wordprocessingml/2006/main">
        <w:t xml:space="preserve">[163] 如果讨论的是30个或更多面条角色的突袭，是否默认在优先级1的角色出现之前手动撤退所有面条角色？否则，你可以调整优先级1角色或面条角色的初始位置，情况就不同了——[cYygttYM6HM] 2024-03-10 (周日) 15:19:32</w:t>
      </w:r>
    </w:p>
    <w:p w14:paraId="7618BB95">
      <w:r xmlns:w="http://schemas.openxmlformats.org/wordprocessingml/2006/main">
        <w:t xml:space="preserve">[164] 如果“月升”是35面条队形中第一个以1优先级部署的，除非手动撤退，否则会很艰难。幸运的是，部署时间为0，所以不会出现不同步的情况，而且部署时最多可以点亮4个破灯，所以我认为情况还不错，但只有实际得分才能确定。——[f73zse/nf2I] 2024-03-10 (周日) 16:17:35</w:t>
      </w:r>
    </w:p>
    <w:p w14:paraId="2A050AF6">
      <w:r xmlns:w="http://schemas.openxmlformats.org/wordprocessingml/2006/main">
        <w:t xml:space="preserve">[165] 难道不是《地球升起》吗？ -- [/ypbbv19Voc] 2024-03-12 (周二) 09:49:01</w:t>
      </w:r>
    </w:p>
    <w:p w14:paraId="3B04F867">
      <w:r xmlns:w="http://schemas.openxmlformats.org/wordprocessingml/2006/main">
        <w:t xml:space="preserve">[166] 既然蓝宝石是蓝色的，而地球不是蓝色的，那么地球存在的可能性似乎不大。它可能类似于宇宙星（Cosmorise）。——[TL0FX7QG0zE] 2024-03-19 (周二) 02:48:36</w:t>
      </w:r>
    </w:p>
    <w:p w14:paraId="491D7AAC">
      <w:r xmlns:w="http://schemas.openxmlformats.org/wordprocessingml/2006/main">
        <w:t xml:space="preserve">[167] 我很好奇什么样的星象会排除月升这一现象。——[ddzlH9xUMyM] 2024-03-21 (周四) 06:06:33</w:t>
      </w:r>
    </w:p>
    <w:p w14:paraId="0C45D045">
      <w:r xmlns:w="http://schemas.openxmlformats.org/wordprocessingml/2006/main">
        <w:t xml:space="preserve">[168] 我目前使用三支队伍：一支以姬路为核心，一支以身穿校服的猫咪新年乃乃为核心，还有一支以莉兹娜为核心。然而，在姬路和猫咪新年乃乃的队伍中，除非我换上阿尔戈尔或她的妹妹，否则没有位置可以加入月升，但这会降低我的得分。在莉兹娜的队伍中，她根本就没位置。如果您能教我一些以月升为核心的优秀队伍配置，以及五名拥有月升的角色在场上时大概能获得的得分，我将不胜感激。如果月升是不可或缺的强力角色，那么您能否在raid页面的队伍配置模板部分添加一个以月升为核心的角色配置章节，并详细解释一下，那就更好了。——[KzE20N.n99g] 2024-03-22 (周五) 12:49:13</w:t>
      </w:r>
    </w:p>
    <w:p w14:paraId="4D0676BB">
      <w:r xmlns:w="http://schemas.openxmlformats.org/wordprocessingml/2006/main">
        <w:t xml:space="preserve">[169] 我不知道其他人用的是什么阵容，但就这场G Honey对战而言，我的1号优先阵容是：阿斯特里兹（Zippo）+ 超能娜丽卡 + 姬路 + 小妹妹 + 新年诺诺诺；2号优先阵容是：月升 + 校服猫咪 + 琴音 + 希拉（使用三次特殊技能后撤退）；3号优先DENAI阵容是：超能基里尔 + Vt. 克拉丽丝 + 莉兹娜 + 超能春奈。我稳定能拿到9000万分左右。阿尔戈尔不再是优先阵容了。我用莉莉姆和扎图娜作为辅助来保证2号优先阵容的稳定性，但如果你能承受月升的场地防御效果带来的伤害，可能就没必要这么做了。——[6qEfFMLh7qI] 2024-03-22 (周五) 15:12:14</w:t>
      </w:r>
    </w:p>
    <w:p w14:paraId="65179217">
      <w:r xmlns:w="http://schemas.openxmlformats.org/wordprocessingml/2006/main">
        <w:t xml:space="preserve">[170] 优先级1：阿斯特丽泽、超级奈莉卡、姬路、妹妹、琴音。优先级2：希拉、月升、莉兹娜、阿尔戈尔。优先级2+非优先级：新年诺诺诺、超级基里尔、V-克拉丽丝、校服猫咪和37面条。和上面那位一样，如果你确保在希拉的特殊攻击后撤退3次，仅使用优先级角色就能造成7700万到8000万的伤害。总分能否达到1亿取决于面条的表现。——[Gq5O6yKwm1Y] 2024-03-22 (周五) 16:38:32</w:t>
      </w:r>
    </w:p>
    <w:p w14:paraId="244B2167">
      <w:r xmlns:w="http://schemas.openxmlformats.org/wordprocessingml/2006/main">
        <w:t xml:space="preserve">[171] 这可能只是运气好，因为这取决于角色的觉醒状态、装备和出场顺序，但我可以稳定地拿到9000万的总分。——[Gq5O6yKwm1Y] 2024-03-22 (周五) 16:44:51</w:t>
      </w:r>
    </w:p>
    <w:p w14:paraId="132D92BD">
      <w:r xmlns:w="http://schemas.openxmlformats.org/wordprocessingml/2006/main">
        <w:t xml:space="preserve">[172] 感谢您宝贵的反馈。幸运的是，我拥有所有角色，所以我尝试复刻您的阵容，并以五人模式进行了一场模拟战斗。我一开始移除了希拉（因为出场顺序对得分影响很大），并在除娜丽卡之外的所有角色都被击败后结束战斗。我尝试了三次，并在相同条件下与我不使用月升的阵容进行了比较。由于角色培养、装备选择和游戏玩法上的差异，以及移除希拉的影响，如果我的结果低于您提供的参考分数，请您谅解。在第一个阵容中，平均得分约为6600万，比我的阵容高出10%以上，但这很困难，因为我不打算获得新的支援角色，而且无法承担娜丽卡可能因时机不当而被瞬间击杀的风险。有了伍尔塔的25%伤害减免，似乎可以不用扎图娜也能轻松取胜，所以我下次会再尝试一下。第二套阵容平均得分在5800万左右，和我自己的分数相差不大。不过，我的阵容是为这次活动专门准备的，有很多特殊攻击角色和魔法角色，所以下次可能就不适用了。因此，一套通用的、可以随时随地使用的阵容就显得非常重要。你们两位建议把新年Nonono制服猫咪分发给不同的队伍，然后送到优先级2DENAI，我会记住这个建议的。——[KzE20N.n99g] 2024-03-22 (周五) 20:11:15</w:t>
      </w:r>
    </w:p>
    <w:p w14:paraId="18338D06">
      <w:r xmlns:w="http://schemas.openxmlformats.org/wordprocessingml/2006/main">
        <w:t xml:space="preserve">[173] 新年Nonono制服猫咪，月升比我妹妹贵300万到500万，但我很好奇区别在哪（破防无关紧要，月升有腰带装备和雪鹰太阳属性，再加上超级娜丽卡前排引导、月升等级上限成长潜力以及比超级基里尔专属技能高5%的伤害加成——[Gxe7mYUxnNI] 2024-03-23 (周六) 14:08:33</w:t>
      </w:r>
    </w:p>
    <w:p w14:paraId="03779854">
      <w:r xmlns:w="http://schemas.openxmlformats.org/wordprocessingml/2006/main">
        <w:t xml:space="preserve">[174] 与她的姐姐不同，超级蓝宝石可以通过自身的攻击和特殊招式造成伤害，因此她的伤害效率应该更高。与姬路不同，新年喵喵队的所有成员都可以攻击，所以她们的伤害很可能是通过普通攻击和伤害增益叠加造成的。——[xHyTClD92ow] 2024-03-24 (周日) 00:40:17</w:t>
      </w:r>
    </w:p>
    <w:p w14:paraId="618682AA">
      <w:r xmlns:w="http://schemas.openxmlformats.org/wordprocessingml/2006/main">
        <w:t xml:space="preserve">[175] 将蓝宝石放入诺诺尼扬科体内会使星光化效果提升约70%，所以这大概就是原因。我觉得娜丽卡在后排时和她姐姐差不多。——[9B6HJ1BPRGg] 2024-03-24 (周日) 19:26:37</w:t>
      </w:r>
    </w:p>
    <w:p w14:paraId="192049CD">
      <w:r xmlns:w="http://schemas.openxmlformats.org/wordprocessingml/2006/main">
        <w:t xml:space="preserve">[176] 特殊招式的喊声实在太夸张了，在突袭过程中被狂喊的时候我忍不住笑了。——[P/2qJDyjZoA] 2024-03-27 (周三) 21:06:21</w:t>
      </w:r>
    </w:p>
    <w:p w14:paraId="4F66F312">
      <w:r xmlns:w="http://schemas.openxmlformats.org/wordprocessingml/2006/main">
        <w:t xml:space="preserve">[177] 攻击力提升效果是在部署完成后生效的，所以“惊艳”技能无法同时提升攻击力和防御力，导致队友被击倒……我不该用“觉醒”技能的——[MFIb3JOggno] 2025-05-12 (周一) 18:21:37</w:t>
      </w:r>
    </w:p>
    <w:p w14:paraId="7BB110CE">
      <w:r xmlns:w="http://schemas.openxmlformats.org/wordprocessingml/2006/main">
        <w:t xml:space="preserve">[178] ←使用棋盘前请务必阅读规则。</w:t>
      </w:r>
    </w:p>
    <w:p w14:paraId="564C2681">
      <w:r xmlns:w="http://schemas.openxmlformats.org/wordprocessingml/2006/main">
        <w:t xml:space="preserve">[179] 关于规则 †</w:t>
      </w:r>
    </w:p>
    <w:p w14:paraId="5FCC2E36">
      <w:r xmlns:w="http://schemas.openxmlformats.org/wordprocessingml/2006/main">
        <w:t xml:space="preserve">[180] 请不要抱怨或批评页面编辑者。如果您对其他人的编辑有意见，请通过“提供替代方案”或“自行编辑”的方式进行建设性沟通。</w:t>
      </w:r>
    </w:p>
    <w:p w14:paraId="672B2D6E">
      <w:r xmlns:w="http://schemas.openxmlformats.org/wordprocessingml/2006/main">
        <w:t xml:space="preserve">[181] 请勿发布个人网站或其他禁止未经授权链接的网站的网址。</w:t>
      </w:r>
    </w:p>
    <w:p w14:paraId="24AF7FBA">
      <w:r xmlns:w="http://schemas.openxmlformats.org/wordprocessingml/2006/main">
        <w:t xml:space="preserve">[182] 关于违反规则的帖子 †</w:t>
      </w:r>
    </w:p>
    <w:p w14:paraId="3683BC86">
      <w:r xmlns:w="http://schemas.openxmlformats.org/wordprocessingml/2006/main">
        <w:t xml:space="preserve">[183] 禁止发布以下类型的帖子，因为它们容易造成干扰。</w:t>
      </w:r>
    </w:p>
    <w:p w14:paraId="7A548AF9">
      <w:r xmlns:w="http://schemas.openxmlformats.org/wordprocessingml/2006/main">
        <w:t xml:space="preserve">[184]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4744603">
      <w:r xmlns:w="http://schemas.openxmlformats.org/wordprocessingml/2006/main">
        <w:t xml:space="preserve">[185] 其他包括使用此维基的人、官方管理员、艺术家、配音演员、现实生活中的个人以及 Twitter 用户等团体。</w:t>
      </w:r>
    </w:p>
    <w:p w14:paraId="0872896B">
      <w:r xmlns:w="http://schemas.openxmlformats.org/wordprocessingml/2006/main">
        <w:t xml:space="preserve">[186] 关于向管理层提交的帖子，我们容忍可以解释为用户反馈的评论，例如“我希望他们改进这一点”、“我希望他们尽快修复错误”和“维护时间太长了”，但我们不容忍使用辱骂性语言贬低管理层。</w:t>
      </w:r>
    </w:p>
    <w:p w14:paraId="409B51FC">
      <w:r xmlns:w="http://schemas.openxmlformats.org/wordprocessingml/2006/main">
        <w:t xml:space="preserve">[187] 将讨论和意见交流视为“诽谤或对抗他人”是错误的。然而，在讨论或意见交流中使用辱骂性语言、贬低他人、挑衅他人或在缺乏明确证据的情况下发表言论，都是违法行为。说话时务必注意自己的言辞。</w:t>
      </w:r>
    </w:p>
    <w:p w14:paraId="3C85BFDC">
      <w:r xmlns:w="http://schemas.openxmlformats.org/wordprocessingml/2006/main">
        <w:t xml:space="preserve">[188] 攻击性评论包括使用“做这个”或“做那个”等强硬命令、“使用粗俗语言”、“采取居高临下的态度”或“挑衅”。</w:t>
      </w:r>
    </w:p>
    <w:p w14:paraId="6DFA74A6">
      <w:r xmlns:w="http://schemas.openxmlformats.org/wordprocessingml/2006/main">
        <w:t xml:space="preserve">[189] 禁止发布冒犯现有玩家的帖子，例如“还有人玩这个游戏吗？”或“这游戏已经凉了”。这并不意味着您完全不能发表任何负面言论，而是指那些超出单纯负面评价范围，构成诽谤或诋毁的帖子将被禁止发布。</w:t>
      </w:r>
    </w:p>
    <w:p w14:paraId="607E4A3C">
      <w:r xmlns:w="http://schemas.openxmlformats.org/wordprocessingml/2006/main">
        <w:t xml:space="preserve">[190] 公开羞辱其他玩家，即公开其游戏内名称或UID。</w:t>
      </w:r>
    </w:p>
    <w:p w14:paraId="68324B7D">
      <w:r xmlns:w="http://schemas.openxmlformats.org/wordprocessingml/2006/main">
        <w:t xml:space="preserve">[191] 但是，分享有助于游戏攻略的信息和视频是允许的。</w:t>
      </w:r>
    </w:p>
    <w:p w14:paraId="53EBC0E2">
      <w:r xmlns:w="http://schemas.openxmlformats.org/wordprocessingml/2006/main">
        <w:t xml:space="preserve">[192] 参考其他应用程序</w:t>
      </w:r>
    </w:p>
    <w:p w14:paraId="36BDB7AE">
      <w:r xmlns:w="http://schemas.openxmlformats.org/wordprocessingml/2006/main">
        <w:t xml:space="preserve">[193] 在多个论坛上多次发帖</w:t>
      </w:r>
    </w:p>
    <w:p w14:paraId="56CD8986">
      <w:r xmlns:w="http://schemas.openxmlformats.org/wordprocessingml/2006/main">
        <w:t xml:space="preserve">[194] 写一串没有意义的字符</w:t>
      </w:r>
    </w:p>
    <w:p w14:paraId="55C2C86C">
      <w:r xmlns:w="http://schemas.openxmlformats.org/wordprocessingml/2006/main">
        <w:t xml:space="preserve">[195] 关于作弊和利用漏洞的帖子</w:t>
      </w:r>
    </w:p>
    <w:p w14:paraId="0CCF8B3A">
      <w:r xmlns:w="http://schemas.openxmlformats.org/wordprocessingml/2006/main">
        <w:t xml:space="preserve">[196] 最好的办法是忽略违反规则的帖子。上钩或反驳只会让事情变得更糟。</w:t>
      </w:r>
    </w:p>
    <w:p w14:paraId="2F931A5A">
      <w:r xmlns:w="http://schemas.openxmlformats.org/wordprocessingml/2006/main">
        <w:t xml:space="preserve">[197] *在上述规则中，“诽谤”指的是在没有客观证据的情况下诋毁和贬低他人。将所有批评性文章都归为“诽谤”是不正确的，所以请务必谨慎。</w:t>
      </w:r>
    </w:p>
    <w:p w14:paraId="3589F1B6">
      <w:r xmlns:w="http://schemas.openxmlformats.org/wordprocessingml/2006/main">
        <w:t xml:space="preserve">[198] 关于修改和删除发帖日志 †</w:t>
      </w:r>
    </w:p>
    <w:p w14:paraId="3C51FBB6">
      <w:r xmlns:w="http://schemas.openxmlformats.org/wordprocessingml/2006/main">
        <w:t xml:space="preserve">[199] 但是，允许更正印刷错误、遗漏和字体颜色。（他人出于善意所做的更正也允许。）</w:t>
      </w:r>
    </w:p>
    <w:p w14:paraId="7DB2D670">
      <w:r xmlns:w="http://schemas.openxmlformats.org/wordprocessingml/2006/main">
        <w:t xml:space="preserve">[200] 作为例外情况，您可以删除自己的帖子，但事后必须向管理员报告。此外，删除时，请将整个评论替换为以下文本，而不是完全删除：&amp;color(#ff0000){''发帖人已删除''};</w:t>
      </w:r>
    </w:p>
    <w:p w14:paraId="5E6766BA">
      <w:r xmlns:w="http://schemas.openxmlformats.org/wordprocessingml/2006/main">
        <w:t xml:space="preserve">[201] 关于删除违反规则的帖子 †</w:t>
      </w:r>
    </w:p>
    <w:p w14:paraId="5107ACC5">
      <w:r xmlns:w="http://schemas.openxmlformats.org/wordprocessingml/2006/main">
        <w:t xml:space="preserve">[202] 您可以无需管理员许可即可注释掉上述违反规则的评论。但是，注释掉评论后，请务必在 CO 举报公告板上进行举报。请使用 CO 举报公告板上的举报模板。</w:t>
      </w:r>
    </w:p>
    <w:p w14:paraId="6EE13291">
      <w:r xmlns:w="http://schemas.openxmlformats.org/wordprocessingml/2006/main">
        <w:t xml:space="preserve">[203] 未经 CO 举报公告板举报而被评论删除的帖子将被恢复，而评论删除帖子的人将受到处罚。</w:t>
      </w:r>
    </w:p>
    <w:p w14:paraId="15ACAD7D">
      <w:r xmlns:w="http://schemas.openxmlformats.org/wordprocessingml/2006/main">
        <w:t xml:space="preserve">[204] 如果您反复向 CO 举报公告板举报不违反规则的帖子，我们将认为您是自私的，并将对您实施发帖和编辑限制。</w:t>
      </w:r>
    </w:p>
    <w:p w14:paraId="5A85B914">
      <w:r xmlns:w="http://schemas.openxmlformats.org/wordprocessingml/2006/main">
        <w:t xml:space="preserve">[205] 在 CO 报告公告板上，不构成违规的报告可由管理员酌情恢复。</w:t>
      </w:r>
    </w:p>
    <w:p w14:paraId="58CDE810">
      <w:r xmlns:w="http://schemas.openxmlformats.org/wordprocessingml/2006/main">
        <w:t xml:space="preserve">[206] 我们再次要求您不要评论那些并未违反规则的评论。（例如，诸如“虽然不违反规则，但显然是在挑衅”、“恶作剧”或“评论整个帖子”之类的主观判断。）</w:t>
      </w:r>
    </w:p>
    <w:p w14:paraId="413F4D57">
      <w:r xmlns:w="http://schemas.openxmlformats.org/wordprocessingml/2006/main">
        <w:t xml:space="preserve">[207] 关于不违反规则但“冒犯性”的帖子 †</w:t>
      </w:r>
    </w:p>
    <w:p w14:paraId="0053BB65">
      <w:r xmlns:w="http://schemas.openxmlformats.org/wordprocessingml/2006/main">
        <w:t xml:space="preserve">[208] 即使帖子内容具有冒犯性，除非违反版规，否则不会被删除。由于每个人对冒犯性帖子的界定标准不尽相同，请使用 NGID 功能隐藏评论，而不是参与争论或挑衅。</w:t>
      </w:r>
    </w:p>
    <w:p w14:paraId="5BF7CBDD">
      <w:r xmlns:w="http://schemas.openxmlformats.org/wordprocessingml/2006/main">
        <w:t xml:space="preserve">[209] 挑衅难道不是一种违规行为吗？†</w:t>
      </w:r>
    </w:p>
    <w:p w14:paraId="0E0F393B">
      <w:r xmlns:w="http://schemas.openxmlformats.org/wordprocessingml/2006/main">
        <w:t xml:space="preserve">[210] 判断某条评论是否具有煽动性因人而异，因此我们不认为这是违规行为。如果您认为某条评论具有煽动性，请使用 NGID 功能将其隐藏。</w:t>
      </w:r>
    </w:p>
    <w:p w14:paraId="5515BAEE">
      <w:r xmlns:w="http://schemas.openxmlformats.org/wordprocessingml/2006/main">
        <w:t xml:space="preserve">[211] 投诉难道不算违法吗？†</w:t>
      </w:r>
    </w:p>
    <w:p w14:paraId="323F7444">
      <w:r xmlns:w="http://schemas.openxmlformats.org/wordprocessingml/2006/main">
        <w:t xml:space="preserve">[212] 一般而言，抱怨本身并不构成违规。但是，针对本作品的负面宣传、诽谤、辱骂性语言以及超出抱怨范围的对抗性言论均构成违规。如果您认为抱怨内容冒犯了您，请使用 NGID 功能隐藏相关评论。</w:t>
      </w:r>
    </w:p>
    <w:p w14:paraId="23D594FE">
      <w:r xmlns:w="http://schemas.openxmlformats.org/wordprocessingml/2006/main">
        <w:t xml:space="preserve">[213] 如果您不确定某个帖子是否违反规则，该怎么办？ †</w:t>
      </w:r>
    </w:p>
    <w:p w14:paraId="1D2F8F48">
      <w:r xmlns:w="http://schemas.openxmlformats.org/wordprocessingml/2006/main">
        <w:t xml:space="preserve">[214] 有些帖子内容含糊不清，难以判断是否违规。评论删除这类含糊不清的帖子可能会导致问题，所以请不要评论删除，而是使用 NGID 功能将评论隐藏。</w:t>
      </w:r>
    </w:p>
    <w:p w14:paraId="47501E00">
      <w:r xmlns:w="http://schemas.openxmlformats.org/wordprocessingml/2006/main">
        <w:t xml:space="preserve">[215] 对屡犯者的处罚 †</w:t>
      </w:r>
    </w:p>
    <w:p w14:paraId="23230AEF">
      <w:r xmlns:w="http://schemas.openxmlformats.org/wordprocessingml/2006/main">
        <w:t xml:space="preserve">[216] 屡次违反规则或发布特别恶意的帖子，管理员可酌情予以处罚，例如“禁止访问”或“限制发帖”。</w:t>
      </w:r>
    </w:p>
    <w:p w14:paraId="5869F751">
      <w:r xmlns:w="http://schemas.openxmlformats.org/wordprocessingml/2006/main">
        <w:t xml:space="preserve">[217] 如果您对进一步改进有任何建议，请通过 Wiki 管理公告板与我们联系。</w:t>
      </w:r>
    </w:p>
    <w:p w14:paraId="43AB7520"/>
    <w:p w14:paraId="08FFA198">
      <w:r xmlns:w="http://schemas.openxmlformats.org/wordprocessingml/2006/main">
        <w:rPr>
          <w:b/>
        </w:rPr>
        <w:t xml:space="preserve">A008</w:t>
      </w:r>
    </w:p>
    <w:p w14:paraId="43C77734">
      <w:r xmlns:w="http://schemas.openxmlformats.org/wordprocessingml/2006/main">
        <w:t xml:space="preserve">[0] 索引：所有角色 | SSR 角色 | SR 角色 | R 角色</w:t>
      </w:r>
    </w:p>
    <w:p w14:paraId="718E404C">
      <w:r xmlns:w="http://schemas.openxmlformats.org/wordprocessingml/2006/main">
        <w:t xml:space="preserve">[1] 基本信息</w:t>
      </w:r>
    </w:p>
    <w:p w14:paraId="12483C4E">
      <w:r xmlns:w="http://schemas.openxmlformats.org/wordprocessingml/2006/main">
        <w:t xml:space="preserve">[2] 内容适用性简易评估</w:t>
      </w:r>
    </w:p>
    <w:p w14:paraId="7159C04B">
      <w:r xmlns:w="http://schemas.openxmlformats.org/wordprocessingml/2006/main">
        <w:t xml:space="preserve">[3] 替代版本</w:t>
      </w:r>
    </w:p>
    <w:p w14:paraId="4CB980D7">
      <w:r xmlns:w="http://schemas.openxmlformats.org/wordprocessingml/2006/main">
        <w:t xml:space="preserve">[4] Esca 团队（≒ 特殊招式 Zippo 效果的条件和目标）</w:t>
      </w:r>
    </w:p>
    <w:p w14:paraId="53D266B4">
      <w:r xmlns:w="http://schemas.openxmlformats.org/wordprocessingml/2006/main">
        <w:t xml:space="preserve">[5] 琐事</w:t>
      </w:r>
    </w:p>
    <w:p w14:paraId="4103BE49">
      <w:r xmlns:w="http://schemas.openxmlformats.org/wordprocessingml/2006/main">
        <w:t xml:space="preserve">[6] 官方推特账号介绍</w:t>
      </w:r>
    </w:p>
    <w:p w14:paraId="7C7E550C">
      <w:r xmlns:w="http://schemas.openxmlformats.org/wordprocessingml/2006/main">
        <w:t xml:space="preserve">[7] 评论表单</w:t>
      </w:r>
    </w:p>
    <w:p w14:paraId="13F7FCAC">
      <w:r xmlns:w="http://schemas.openxmlformats.org/wordprocessingml/2006/main">
        <w:t xml:space="preserve">[8] 基本信息 †</w:t>
      </w:r>
    </w:p>
    <w:p w14:paraId="61D66753">
      <w:r xmlns:w="http://schemas.openxmlformats.org/wordprocessingml/2006/main">
        <w:t xml:space="preserve">[9] 变换图像</w:t>
      </w:r>
    </w:p>
    <w:p w14:paraId="225E1D92">
      <w:r xmlns:w="http://schemas.openxmlformats.org/wordprocessingml/2006/main">
        <w:t xml:space="preserve">[10] 简介</w:t>
      </w:r>
    </w:p>
    <w:p w14:paraId="2FB63CF3">
      <w:r xmlns:w="http://schemas.openxmlformats.org/wordprocessingml/2006/main">
        <w:t xml:space="preserve">[11] 姓名</w:t>
      </w:r>
    </w:p>
    <w:p w14:paraId="2DEF4AB4">
      <w:r xmlns:w="http://schemas.openxmlformats.org/wordprocessingml/2006/main">
        <w:t xml:space="preserve">[12] 神秘埃斯卡托帕兹</w:t>
      </w:r>
    </w:p>
    <w:p w14:paraId="1127821C">
      <w:r xmlns:w="http://schemas.openxmlformats.org/wordprocessingml/2006/main">
        <w:t xml:space="preserve">[13] 真实姓名</w:t>
      </w:r>
    </w:p>
    <w:p w14:paraId="3C05208B">
      <w:r xmlns:w="http://schemas.openxmlformats.org/wordprocessingml/2006/main">
        <w:t xml:space="preserve">[14] 春日奈丽</w:t>
      </w:r>
    </w:p>
    <w:p w14:paraId="5E503AEE">
      <w:r xmlns:w="http://schemas.openxmlformats.org/wordprocessingml/2006/main">
        <w:t xml:space="preserve">[15] 稀有度</w:t>
      </w:r>
    </w:p>
    <w:p w14:paraId="10504F64">
      <w:r xmlns:w="http://schemas.openxmlformats.org/wordprocessingml/2006/main">
        <w:t xml:space="preserve">[16] 普通攻击</w:t>
      </w:r>
    </w:p>
    <w:p w14:paraId="6EA972B8">
      <w:r xmlns:w="http://schemas.openxmlformats.org/wordprocessingml/2006/main">
        <w:t xml:space="preserve">[17] 近战攻击（魔法）</w:t>
      </w:r>
    </w:p>
    <w:p w14:paraId="4D2E9A2C">
      <w:r xmlns:w="http://schemas.openxmlformats.org/wordprocessingml/2006/main">
        <w:t xml:space="preserve">[18] 附属派系</w:t>
      </w:r>
    </w:p>
    <w:p w14:paraId="3C069F87">
      <w:r xmlns:w="http://schemas.openxmlformats.org/wordprocessingml/2006/main">
        <w:t xml:space="preserve">[19] 战士（当前世界）</w:t>
      </w:r>
    </w:p>
    <w:p w14:paraId="44E52115">
      <w:r xmlns:w="http://schemas.openxmlformats.org/wordprocessingml/2006/main">
        <w:t xml:space="preserve">[20] 特殊属性</w:t>
      </w:r>
    </w:p>
    <w:p w14:paraId="0F050F8F">
      <w:r xmlns:w="http://schemas.openxmlformats.org/wordprocessingml/2006/main">
        <w:t xml:space="preserve">[21] 超级兴奋</w:t>
      </w:r>
    </w:p>
    <w:p w14:paraId="7D650DE5">
      <w:r xmlns:w="http://schemas.openxmlformats.org/wordprocessingml/2006/main">
        <w:t xml:space="preserve">[22] 真子绫音</w:t>
      </w:r>
    </w:p>
    <w:p w14:paraId="0295E786">
      <w:r xmlns:w="http://schemas.openxmlformats.org/wordprocessingml/2006/main">
        <w:t xml:space="preserve">[23] 插图</w:t>
      </w:r>
    </w:p>
    <w:p w14:paraId="51588F20">
      <w:r xmlns:w="http://schemas.openxmlformats.org/wordprocessingml/2006/main">
        <w:t xml:space="preserve">[24] 七草阿蒂</w:t>
      </w:r>
    </w:p>
    <w:p w14:paraId="3FE5445F">
      <w:r xmlns:w="http://schemas.openxmlformats.org/wordprocessingml/2006/main">
        <w:t xml:space="preserve">[25] SD字符</w:t>
      </w:r>
    </w:p>
    <w:p w14:paraId="35287A8D">
      <w:r xmlns:w="http://schemas.openxmlformats.org/wordprocessingml/2006/main">
        <w:t xml:space="preserve">[26] 风味文字</w:t>
      </w:r>
    </w:p>
    <w:p w14:paraId="28E4F4A1">
      <w:r xmlns:w="http://schemas.openxmlformats.org/wordprocessingml/2006/main">
        <w:t xml:space="preserve">[27] “耀眼的太阳！照耀着人们，击溃邪恶！超强战士！神秘的埃斯卡托帕兹！降临邪恶之地！”埃斯卡托帕兹通过与自身对抗获得了这种超强的变身。他同时运用魔法和D2能量进行横冲直撞。这种变身形态非常鲁莽，因为它消耗大量能量，一旦平衡被打破就会崩溃，所以托帕兹必须能够驾驭它。</w:t>
      </w:r>
    </w:p>
    <w:p w14:paraId="6C23AD95">
      <w:r xmlns:w="http://schemas.openxmlformats.org/wordprocessingml/2006/main">
        <w:t xml:space="preserve">[28] 如何获得</w:t>
      </w:r>
    </w:p>
    <w:p w14:paraId="25C157C0">
      <w:r xmlns:w="http://schemas.openxmlformats.org/wordprocessingml/2006/main">
        <w:t xml:space="preserve">[29] 超级斯巴鲁节扭蛋</w:t>
      </w:r>
    </w:p>
    <w:p w14:paraId="32F4F468">
      <w:r xmlns:w="http://schemas.openxmlformats.org/wordprocessingml/2006/main">
        <w:t xml:space="preserve">[30] 基础属性（⭐︎1）* 每提升一个⭐︎，属性值增加50%，⭐︎5时为⭐︎1值的3倍。</w:t>
      </w:r>
    </w:p>
    <w:p w14:paraId="5DFA8FAB">
      <w:r xmlns:w="http://schemas.openxmlformats.org/wordprocessingml/2006/main">
        <w:t xml:space="preserve">[31] 级</w:t>
      </w:r>
    </w:p>
    <w:p w14:paraId="3E0A8A9C">
      <w:r xmlns:w="http://schemas.openxmlformats.org/wordprocessingml/2006/main">
        <w:t xml:space="preserve">[32] 耐力</w:t>
      </w:r>
    </w:p>
    <w:p w14:paraId="38965354">
      <w:r xmlns:w="http://schemas.openxmlformats.org/wordprocessingml/2006/main">
        <w:t xml:space="preserve">[33] 攻击力</w:t>
      </w:r>
    </w:p>
    <w:p w14:paraId="1FB73B8F">
      <w:r xmlns:w="http://schemas.openxmlformats.org/wordprocessingml/2006/main">
        <w:t xml:space="preserve">[34] 防御能力</w:t>
      </w:r>
    </w:p>
    <w:p w14:paraId="75F3A860">
      <w:r xmlns:w="http://schemas.openxmlformats.org/wordprocessingml/2006/main">
        <w:t xml:space="preserve">[35] 魔力</w:t>
      </w:r>
    </w:p>
    <w:p w14:paraId="21F13025">
      <w:r xmlns:w="http://schemas.openxmlformats.org/wordprocessingml/2006/main">
        <w:t xml:space="preserve">[36] 魔法抗性</w:t>
      </w:r>
    </w:p>
    <w:p w14:paraId="57BFF1AB">
      <w:r xmlns:w="http://schemas.openxmlformats.org/wordprocessingml/2006/main">
        <w:t xml:space="preserve">[37] 详细状态</w:t>
      </w:r>
    </w:p>
    <w:p w14:paraId="54F000FA">
      <w:r xmlns:w="http://schemas.openxmlformats.org/wordprocessingml/2006/main">
        <w:t xml:space="preserve">[38] 准确性</w:t>
      </w:r>
    </w:p>
    <w:p w14:paraId="06DB5915">
      <w:r xmlns:w="http://schemas.openxmlformats.org/wordprocessingml/2006/main">
        <w:t xml:space="preserve">[39] 回避能力</w:t>
      </w:r>
    </w:p>
    <w:p w14:paraId="25DD528B">
      <w:r xmlns:w="http://schemas.openxmlformats.org/wordprocessingml/2006/main">
        <w:t xml:space="preserve">[40] 连击率</w:t>
      </w:r>
    </w:p>
    <w:p w14:paraId="140EE225">
      <w:r xmlns:w="http://schemas.openxmlformats.org/wordprocessingml/2006/main">
        <w:t xml:space="preserve">[41] 反击率</w:t>
      </w:r>
    </w:p>
    <w:p w14:paraId="50E4DF80">
      <w:r xmlns:w="http://schemas.openxmlformats.org/wordprocessingml/2006/main">
        <w:t xml:space="preserve">[42] 眩晕激活率</w:t>
      </w:r>
    </w:p>
    <w:p w14:paraId="1DD4B099">
      <w:r xmlns:w="http://schemas.openxmlformats.org/wordprocessingml/2006/main">
        <w:t xml:space="preserve">[43] 抗眩晕能力</w:t>
      </w:r>
    </w:p>
    <w:p w14:paraId="0AE70604">
      <w:r xmlns:w="http://schemas.openxmlformats.org/wordprocessingml/2006/main">
        <w:t xml:space="preserve">[44] 移动速度</w:t>
      </w:r>
    </w:p>
    <w:p w14:paraId="764C4445">
      <w:r xmlns:w="http://schemas.openxmlformats.org/wordprocessingml/2006/main">
        <w:t xml:space="preserve">[45] 部署速度</w:t>
      </w:r>
    </w:p>
    <w:p w14:paraId="7515D835">
      <w:r xmlns:w="http://schemas.openxmlformats.org/wordprocessingml/2006/main">
        <w:t xml:space="preserve">[46] 行动速度</w:t>
      </w:r>
    </w:p>
    <w:p w14:paraId="74CF3FFB">
      <w:r xmlns:w="http://schemas.openxmlformats.org/wordprocessingml/2006/main">
        <w:t xml:space="preserve">[47] 特殊填充量</w:t>
      </w:r>
    </w:p>
    <w:p w14:paraId="4EBB6692">
      <w:r xmlns:w="http://schemas.openxmlformats.org/wordprocessingml/2006/main">
        <w:t xml:space="preserve">[48] 特殊招式</w:t>
      </w:r>
    </w:p>
    <w:p w14:paraId="3A7F7DDD">
      <w:r xmlns:w="http://schemas.openxmlformats.org/wordprocessingml/2006/main">
        <w:t xml:space="preserve">[49] 姓名</w:t>
      </w:r>
    </w:p>
    <w:p w14:paraId="5AA750E3">
      <w:r xmlns:w="http://schemas.openxmlformats.org/wordprocessingml/2006/main">
        <w:t xml:space="preserve">[50] 效应</w:t>
      </w:r>
    </w:p>
    <w:p w14:paraId="0845EC88">
      <w:r xmlns:w="http://schemas.openxmlformats.org/wordprocessingml/2006/main">
        <w:t xml:space="preserve">[51] 阳光耀斑升级</w:t>
      </w:r>
    </w:p>
    <w:p w14:paraId="6C8D5504">
      <w:r xmlns:w="http://schemas.openxmlformats.org/wordprocessingml/2006/main">
        <w:t xml:space="preserve">[52] 对一排横向敌人造成4倍魔法伤害。为所有友方单位恢复目标30%的最大体力。持续为友方单位回复5%的生命值，持续15秒。若友方单位同时存在艾斯卡·露比、艾斯卡·蓝宝石和艾斯卡·阿玛兹，则赋予使用者“蜜糖齐波”效果（拥有特殊服装的角色也可触发）（使用者已拥有或已激活“蜜糖齐波”效果，且辅助角色无法触发）（“蜜糖齐波”效果只能触发一次）</w:t>
      </w:r>
    </w:p>
    <w:p w14:paraId="60FA1D1B">
      <w:r xmlns:w="http://schemas.openxmlformats.org/wordprocessingml/2006/main">
        <w:t xml:space="preserve">[53] 阳光耀斑升级+</w:t>
      </w:r>
    </w:p>
    <w:p w14:paraId="32E1B7A4">
      <w:r xmlns:w="http://schemas.openxmlformats.org/wordprocessingml/2006/main">
        <w:t xml:space="preserve">[54] 对一排横向敌人造成6倍魔法伤害。为所有友方单位恢复目标30%的最大体力。持续每秒为所有友方单位恢复5%的生命值，持续15秒。若友方场上有艾斯卡·露比、艾斯卡·蓝宝石和艾斯卡·阿玛兹，则自身及上述三名角色获得“蜜糖齐波”效果。（满足发动条件的角色包括拥有不同服装的角色。）（已拥有“蜜糖齐波”效果或已发动过“蜜糖齐波”效果的目标以及辅助角色无法获得此效果。）（“蜜糖齐波”效果只能发动一次。）</w:t>
      </w:r>
    </w:p>
    <w:p w14:paraId="32F430DA">
      <w:r xmlns:w="http://schemas.openxmlformats.org/wordprocessingml/2006/main">
        <w:t xml:space="preserve">[55] 独特效果</w:t>
      </w:r>
    </w:p>
    <w:p w14:paraId="2DA36733">
      <w:r xmlns:w="http://schemas.openxmlformats.org/wordprocessingml/2006/main">
        <w:t xml:space="preserve">[56] 姓名</w:t>
      </w:r>
    </w:p>
    <w:p w14:paraId="4508C79C">
      <w:r xmlns:w="http://schemas.openxmlformats.org/wordprocessingml/2006/main">
        <w:t xml:space="preserve">[57] 效应</w:t>
      </w:r>
    </w:p>
    <w:p w14:paraId="33A09D16">
      <w:r xmlns:w="http://schemas.openxmlformats.org/wordprocessingml/2006/main">
        <w:t xml:space="preserve">[58] 渴望阳光</w:t>
      </w:r>
    </w:p>
    <w:p w14:paraId="38005D50">
      <w:r xmlns:w="http://schemas.openxmlformats.org/wordprocessingml/2006/main">
        <w:t xml:space="preserve">[59] 当体力低于 50% 时，持续 20 秒，使所有友方单位的速度提高 30%，闪避提高 50。如果目标是战士类型（现实世界）或神圣骑士类型（地面），则使目标持续恢复每秒 5% 的生命值，持续 15 秒（仅激活一次）。</w:t>
      </w:r>
    </w:p>
    <w:p w14:paraId="73E087E2">
      <w:r xmlns:w="http://schemas.openxmlformats.org/wordprocessingml/2006/main">
        <w:t xml:space="preserve">[60] 渴望太阳+</w:t>
      </w:r>
    </w:p>
    <w:p w14:paraId="29B4F0F2">
      <w:r xmlns:w="http://schemas.openxmlformats.org/wordprocessingml/2006/main">
        <w:t xml:space="preserve">[61] 自身免疫持续伤害。部署完成后，当体力低于 50% 时，持续 20 秒，所有友方单位的速度提高 30%，闪避提高 50。如果目标是战士或神圣骑士，则持续 15 秒，目标每秒获得 5% 的持续治疗（每个效果只能激活一次）。</w:t>
      </w:r>
    </w:p>
    <w:p w14:paraId="1022F06C">
      <w:r xmlns:w="http://schemas.openxmlformats.org/wordprocessingml/2006/main">
        <w:t xml:space="preserve">[62] 增强图像</w:t>
      </w:r>
    </w:p>
    <w:p w14:paraId="2304C1DE">
      <w:r xmlns:w="http://schemas.openxmlformats.org/wordprocessingml/2006/main">
        <w:t xml:space="preserve">[63] 在游戏中 †</w:t>
      </w:r>
    </w:p>
    <w:p w14:paraId="4E5592A0">
      <w:r xmlns:w="http://schemas.openxmlformats.org/wordprocessingml/2006/main">
        <w:t xml:space="preserve">[64] 于 2025 年 5 月 21 日在“铭记/第一步”4 周年纪念活动中实施。</w:t>
      </w:r>
    </w:p>
    <w:p w14:paraId="0DED87F5">
      <w:r xmlns:w="http://schemas.openxmlformats.org/wordprocessingml/2006/main">
        <w:t xml:space="preserve">[65] 仿佛在说英雄姗姗来迟，超级变身是艾斯卡小队四名成员中最后一位实现的。她的能力专长在于提供持久的治疗支援，尤其擅长为艾斯卡小队提供治疗。</w:t>
      </w:r>
    </w:p>
    <w:p w14:paraId="1A0AF8F7">
      <w:r xmlns:w="http://schemas.openxmlformats.org/wordprocessingml/2006/main">
        <w:t xml:space="preserve">[66] 超级力量祭限定角色艾斯卡维·阿斯特里泽、艾斯卡·萨菲尔·月升和艾斯卡·阿玛兹·幻影都很强大，与这三位角色组队是基本策略。</w:t>
      </w:r>
    </w:p>
    <w:p w14:paraId="4EA3E8D6">
      <w:r xmlns:w="http://schemas.openxmlformats.org/wordprocessingml/2006/main">
        <w:t xml:space="preserve">[67] Zippo打火机只能送给神秘女神本人，但其他三位角色的所有服装都可以，而且角色数量没有限制。如果想让五位角色保持同步，R级角色就足够了。特别是R级角色艾斯卡·露比，她拥有强大的专属效果，在体力较低时攻击力和防御力提升150%。建议给她装备“当日决心”装备，该装备是在神秘女神实装活动期间发放的。</w:t>
      </w:r>
    </w:p>
    <w:p w14:paraId="0461C2AC">
      <w:r xmlns:w="http://schemas.openxmlformats.org/wordprocessingml/2006/main">
        <w:t xml:space="preserve">[68] 这种回复效果使得你在达到极限状态时极有可能击败埃罗指挥官。当你觉醒专属效果后，这个概率会进一步提升。如果你想被俘虏，最简单的办法是提前设置好，然后使用节省时间的门票跳过战斗。</w:t>
      </w:r>
    </w:p>
    <w:p w14:paraId="519C551A">
      <w:r xmlns:w="http://schemas.openxmlformats.org/wordprocessingml/2006/main">
        <w:t xml:space="preserve">[69] 在奥尔巴（B宇宙）中，他可以凭借一己之力提供部署速度提升、持续治疗（虽然仅限战士和神圣骑士）、特殊技能的即时治疗以及全场持续治疗，此外，他还免疫持续伤害，因此可以预期他能发挥出最佳水平。虽然“齐普”效果会被抵消，但这完全可以通过其他能力弥补。</w:t>
      </w:r>
    </w:p>
    <w:p w14:paraId="24B1A784">
      <w:r xmlns:w="http://schemas.openxmlformats.org/wordprocessingml/2006/main">
        <w:t xml:space="preserve">[70] 然而，她的特殊攻击是横线攻击，比单体攻击略好一些。如果给月升和其他角色施加Zippo效果，就可以快速撤退她，换上一个能同时攻击所有敌人的强力角色来提高分数。如果你有很多蜂蜜Zippo，可以使用支援角色八爪魔神初音，或者如果蓝宝石和其他角色即使没有Zippo效果也能存活90秒，那么你完全不需要使用她。</w:t>
      </w:r>
    </w:p>
    <w:p w14:paraId="638EAFB3">
      <w:r xmlns:w="http://schemas.openxmlformats.org/wordprocessingml/2006/main">
        <w:t xml:space="preserve">[71] 在突袭中，策略会根据你是使用装备了 Zippo 效果的 Esca 队伍进行战斗，还是根据需要轮换使用 Phantasma 以外的角色来维持个人增益效果而有所不同。</w:t>
      </w:r>
    </w:p>
    <w:p w14:paraId="0ABB4F78">
      <w:r xmlns:w="http://schemas.openxmlformats.org/wordprocessingml/2006/main">
        <w:t xml:space="preserve">[72] 突袭得分简介</w:t>
      </w:r>
    </w:p>
    <w:p w14:paraId="5FC79F4D">
      <w:r xmlns:w="http://schemas.openxmlformats.org/wordprocessingml/2006/main">
        <w:t xml:space="preserve">[73] 此前，使用同一阵容进行两场战斗，得分约为4000万至5000万。（阿斯特里兹150级，超强力闪光忍者娜丽卡150级，其他角色130级）其优势在于，仅需训练5名角色，即可在120场战斗中达到50亿以上的得分。手动操作极少（在阿斯特里兹使用特殊技能前先使用幻影的特殊技能）。缺点在于，得分会根据副本首领和特殊效果的阵营而大幅波动。辅助角色雪隆的Zippo效果无法固定。</w:t>
      </w:r>
    </w:p>
    <w:p w14:paraId="228B7765">
      <w:r xmlns:w="http://schemas.openxmlformats.org/wordprocessingml/2006/main">
        <w:t xml:space="preserve">[74] 后者将神秘（Mystical）视为幻影（Phantasma）的Zippo+速度增益，并用更强的角色替换其他艾斯卡（Esca）队伍成员。由于幻影的个人效果得到扩展，这实际上相当于6-7人作战，一个阵容就能打出3000万-6000万的伤害。如果队伍中有1024号修女（Sister 1024），则后排阵容也能延续这一优势。其优点在于拥有大量空位，可以灵活应对副本首领和特殊效果的影响。与不使用神秘相比，所需的Zippo效果数量也减少了。缺点在于需要手动操作，并且需要培养大量角色。至少需要1024号修女和巴比伦尼亚·尼尔（Babylonia Nil）来替换月升（Moonrise）的速度伤害F。</w:t>
      </w:r>
    </w:p>
    <w:p w14:paraId="16BE5384">
      <w:r xmlns:w="http://schemas.openxmlformats.org/wordprocessingml/2006/main">
        <w:t xml:space="preserve">[75] 独特觉醒的影响</w:t>
      </w:r>
    </w:p>
    <w:p w14:paraId="4EA09D76">
      <w:r xmlns:w="http://schemas.openxmlformats.org/wordprocessingml/2006/main">
        <w:t xml:space="preserve">[76] 觉醒后的独特效果与月升的独特效果类似，很可能导致幻影的特殊攻击强化效果无法生效。超强化艾斯卡队的攻击强化效果包括幻影的特殊攻击效果（若存在其他个体强化效果则无法生效）以及月升的独特效果（部署完毕且体力值降至50%时生效）。在部署顺序随机的情况下，如果神秘的特殊效果觉醒，则可能出现只能依靠速度强化效果进行攻击，直至月升体力值降至50%的情况。神秘自身以及队伍中的顶级攻击手阿斯特里泽受到的影响尤为显著。*幻影也拥有防御强化效果，但神秘的闪避强化和治疗效果非常显著，因此即使没有该效果影响较小，此处不再赘述。</w:t>
      </w:r>
    </w:p>
    <w:p w14:paraId="6B67BA08">
      <w:r xmlns:w="http://schemas.openxmlformats.org/wordprocessingml/2006/main">
        <w:t xml:space="preserve">[77] 在24种出击模式中，有12种（50%）模式中，神秘女武神自身不会获得攻击力提升。仅仅出击，她不会获得幻影女武神的攻击力提升。唯一安全的出击模式是月升女武神在出击顺序中靠后出击。</w:t>
      </w:r>
    </w:p>
    <w:p w14:paraId="7DB5DEDD">
      <w:r xmlns:w="http://schemas.openxmlformats.org/wordprocessingml/2006/main">
        <w:t xml:space="preserve">[78] 24 种部署模式中，有 4 种（16.6%）Asterize 无法获得攻击力加成。Moonrise 先于 Asterize 部署，Mystical 后于 Asterize 部署的模式不可行。但是，如果 Asterize 在 Moonrise 之后立即部署，则安全。Asterize 移动速度和部署速度都很快，只需调整装备即可超越 Moonrise（Moonrise 没有 Bebeta 技能）。</w:t>
      </w:r>
    </w:p>
    <w:p w14:paraId="77D6FCA9">
      <w:r xmlns:w="http://schemas.openxmlformats.org/wordprocessingml/2006/main">
        <w:t xml:space="preserve">[79] 幻影被省略，因为在某些情况下，速度提升比攻击提升更有效。</w:t>
      </w:r>
    </w:p>
    <w:p w14:paraId="4AFFDA3A">
      <w:r xmlns:w="http://schemas.openxmlformats.org/wordprocessingml/2006/main">
        <w:t xml:space="preserve">[80] 超能力艾斯卡小队四名成员的部署模式</w:t>
      </w:r>
    </w:p>
    <w:p w14:paraId="45E83C27">
      <w:r xmlns:w="http://schemas.openxmlformats.org/wordprocessingml/2006/main">
        <w:t xml:space="preserve">[81] 超能力艾斯卡小队四名成员的部署模式</w:t>
      </w:r>
    </w:p>
    <w:p w14:paraId="0040BD24">
      <w:r xmlns:w="http://schemas.openxmlformats.org/wordprocessingml/2006/main">
        <w:t xml:space="preserve">[82] 红色（星化移动 1.5，部署 2.2）蓝色（月升移动 4.5，部署 6.0）*无 Beta 黄色（神秘移动 4.5，部署 3.0）*无 Beta 紫色（幻影移动 2.2，部署 2.5）</w:t>
      </w:r>
    </w:p>
    <w:p w14:paraId="6BDF556A">
      <w:r xmlns:w="http://schemas.openxmlformats.org/wordprocessingml/2006/main">
        <w:t xml:space="preserve">[83] 1：红色（攻击力100，速度30）→蓝色（攻击力50，速度30）→黄色（速度30）→紫色（速度30） 2：红色（攻击力100，速度30）→蓝色（攻击力50，速度30）→紫色（速度30）→黄色（速度30） 3：红色（攻击力100，速度30）→黄色（攻击力100，速度30）→蓝色（攻击力50，速度30）→紫色（攻击力50） 4：红色（攻击力100，速度30）→黄色（攻击力100，速度30）→紫色（速度30）→蓝色（攻击力50，速度30） 5：红色（攻击力100，速度30） 30）→ 紫色（攻击力 50，速度 30）→ 蓝色（攻击力 50，速度 30）→ 黄色（速度 30）6：红色（攻击力 100，速度 30）→ 紫色（攻击力 50，速度 30）→ 黄色10：蓝色（攻击力 50，速度 30）→ 蓝色（攻击力 50）7：蓝色（攻击力 50，速度 30）→ 红色（攻击力 100，速度 30）→ 黄色（速度 30）→ 紫色（速度 30）8：蓝色（攻击力 50，速度 30）→ 红色（攻击力 100，速度 30）→ 紫色（速度 30）→ 黄色（速度 30）9：蓝色（攻击力 50，速度 30）→ 黄色（速度 30） 30）→ 红色（速度 30）→ 紫色（攻击力 50）*仅在阿斯特里兹身上提供速度加成。装备贝贝塔后，神秘形态的攻击力变为 50。10：蓝色（攻击力 50，速度 30）→ 黄色（速度 30）→ 紫色（速度 30）→ 红色（攻击力 50）11：蓝色（攻击力 50，速度 30）→ 紫色（速度 30）→ 红色（速度 30）→ 黄色（速度 30）*仅在阿斯特里兹身上提供速度加成。12：蓝色（攻击力 50，速度 30）→ 紫色（速度 30）→ 黄色（速度 30）→ 红色（速度 30）*仅在阿斯特里兹身上提供速度加成。装备贝贝塔后，神秘形态的攻击力变为 50。 13：黄色（攻击力100，速度30）→红色（攻击力100，速度30）→蓝色（攻击力50）→紫色（攻击力50）*在神秘系装备贝贝塔会产生反噬效果。阿斯特里泽的速度30消失。14：黄色（攻击力100，速度30）→红色（攻击力100，速度30）→紫色（攻击力50）→蓝色（攻击力50）*在神秘系装备贝贝塔会产生反噬效果。阿斯特里泽的速度30消失。 15：黄色（攻击力100，速度30）→蓝色（攻击力50）→红色（攻击力100）→紫色（攻击力50） 16：黄色（攻击力100，速度30）→蓝色（攻击力50）→紫色（攻击力50）→红色（攻击力50） 17：黄色（攻击力100，速度30）→紫色（速度30）→红色（攻击力100）→蓝色（攻击力50） 18：黄色（攻击力100，速度30）→紫色（速度30）→蓝色（攻击力50）→红色（攻击力100，速度30）→蓝色（攻击力50，速度30）→黄色（速度30） 20：紫色（攻击力50，速度30）→ 红色（攻击力 100，速度 30）→ 黄色（攻击力 100，速度 30）→ 蓝色（攻击力 50，速度 30）21：紫色（攻击力 50，速度 30）→ 蓝色（攻击力 50，速度 30）→ 红色（攻击力 100，速度 30）→ 黄色（速度 30）22：紫色（攻击力 50，速度 30）→ 蓝色（攻击力 50，速度 30）→ 黄色（速度 30）→ 红色（速度 30）*仅对 Asterize 有速度加成。装备贝贝塔后，神秘23的攻击力50属性变为：紫色（攻击力50，速度30）→黄色（攻击力100，速度30）→红色（攻击力100，速度30）→蓝色（攻击力50）。*装备贝贝塔的反噬效果：阿斯特里兹的速度30属性消失。24：紫色（攻击力50，速度30）→黄色（攻击力100，速度30）→蓝色（攻击力50）→红色（攻击力50）。</w:t>
      </w:r>
    </w:p>
    <w:p w14:paraId="1E713A99">
      <w:r xmlns:w="http://schemas.openxmlformats.org/wordprocessingml/2006/main">
        <w:t xml:space="preserve">[84] 上述模式数量适用于艾斯卡小队的四名成员。在某些情况下，幻影的特殊攻击可以在神秘之地之前使用，例如当出击队伍的领队是幻影，而第五名成员位于中间时。</w:t>
      </w:r>
    </w:p>
    <w:p w14:paraId="4C95E682">
      <w:r xmlns:w="http://schemas.openxmlformats.org/wordprocessingml/2006/main">
        <w:t xml:space="preserve">[85] 以下是一些可以尽量减少不利影响的方法。</w:t>
      </w:r>
    </w:p>
    <w:p w14:paraId="2CAF73BE">
      <w:r xmlns:w="http://schemas.openxmlformats.org/wordprocessingml/2006/main">
        <w:t xml:space="preserve">[86] 不要给神秘战士装备急躁，以便先使用幻影的特殊攻击。</w:t>
      </w:r>
    </w:p>
    <w:p w14:paraId="7C234249">
      <w:r xmlns:w="http://schemas.openxmlformats.org/wordprocessingml/2006/main">
        <w:t xml:space="preserve">[87] 不要装备纳豆来加快月升的耐力达到 50%。</w:t>
      </w:r>
    </w:p>
    <w:p w14:paraId="771327C8">
      <w:r xmlns:w="http://schemas.openxmlformats.org/wordprocessingml/2006/main">
        <w:t xml:space="preserve">[88] 使第五个角色获得攻击力提升。（例如：艾斯卡·奥尼克斯 150%，圣夜·艾斯卡·红宝石 35%）</w:t>
      </w:r>
    </w:p>
    <w:p w14:paraId="4135F935">
      <w:r xmlns:w="http://schemas.openxmlformats.org/wordprocessingml/2006/main">
        <w:t xml:space="preserve">[89] 内容适用性简易评估 †</w:t>
      </w:r>
    </w:p>
    <w:p w14:paraId="5B98A0E4">
      <w:r xmlns:w="http://schemas.openxmlformats.org/wordprocessingml/2006/main">
        <w:t xml:space="preserve">[90] 合适的内容、推荐的装备示例、角色发展目标等。</w:t>
      </w:r>
    </w:p>
    <w:p w14:paraId="22CEAD09">
      <w:r xmlns:w="http://schemas.openxmlformats.org/wordprocessingml/2006/main">
        <w:t xml:space="preserve">[91] 兼容内容</w:t>
      </w:r>
    </w:p>
    <w:p w14:paraId="25D33255">
      <w:r xmlns:w="http://schemas.openxmlformats.org/wordprocessingml/2006/main">
        <w:t xml:space="preserve">[92] 能力倾向</w:t>
      </w:r>
    </w:p>
    <w:p w14:paraId="763AA1CB">
      <w:r xmlns:w="http://schemas.openxmlformats.org/wordprocessingml/2006/main">
        <w:t xml:space="preserve">[93] 简短评论</w:t>
      </w:r>
    </w:p>
    <w:p w14:paraId="542D09FF">
      <w:r xmlns:w="http://schemas.openxmlformats.org/wordprocessingml/2006/main">
        <w:t xml:space="preserve">[94] 主线任务 事件任务</w:t>
      </w:r>
    </w:p>
    <w:p w14:paraId="27256657">
      <w:r xmlns:w="http://schemas.openxmlformats.org/wordprocessingml/2006/main">
        <w:t xml:space="preserve">[95] 优秀的恢复能力和速度提升，即使在困难的地区，当在 Esca 队伍中使用时也能发挥强大的作用。</w:t>
      </w:r>
    </w:p>
    <w:p w14:paraId="5410E54A">
      <w:r xmlns:w="http://schemas.openxmlformats.org/wordprocessingml/2006/main">
        <w:t xml:space="preserve">[96] 突袭战</w:t>
      </w:r>
    </w:p>
    <w:p w14:paraId="49E9B0F2">
      <w:r xmlns:w="http://schemas.openxmlformats.org/wordprocessingml/2006/main">
        <w:t xml:space="preserve">[97] Esca 团队组合的 Zippo 效应非常强大（装备示例见下文）</w:t>
      </w:r>
    </w:p>
    <w:p w14:paraId="7C37CA22">
      <w:r xmlns:w="http://schemas.openxmlformats.org/wordprocessingml/2006/main">
        <w:t xml:space="preserve">[98] 湮灭</w:t>
      </w:r>
    </w:p>
    <w:p w14:paraId="1D0A072C">
      <w:r xmlns:w="http://schemas.openxmlformats.org/wordprocessingml/2006/main">
        <w:t xml:space="preserve">[99] 埃斯卡队阵型可以赋予齐波效果，其独特效果的速度提升也非常强力。然而，托帕兹的横排大招并不适用，因此使用一次大招后撤退或许是个不错的选择。</w:t>
      </w:r>
    </w:p>
    <w:p w14:paraId="2A7D4FBE">
      <w:r xmlns:w="http://schemas.openxmlformats.org/wordprocessingml/2006/main">
        <w:t xml:space="preserve">[100] B宇宙</w:t>
      </w:r>
    </w:p>
    <w:p w14:paraId="65B9B46A">
      <w:r xmlns:w="http://schemas.openxmlformats.org/wordprocessingml/2006/main">
        <w:t xml:space="preserve">[101] 拥有所有角色中最强的回复能力。埃斯卡小队阵型的齐普效果也很强，但有些首领有应对措施。</w:t>
      </w:r>
    </w:p>
    <w:p w14:paraId="013DDB3E">
      <w:r xmlns:w="http://schemas.openxmlformats.org/wordprocessingml/2006/main">
        <w:t xml:space="preserve">[102] 能力评价指标</w:t>
      </w:r>
    </w:p>
    <w:p w14:paraId="41492120">
      <w:r xmlns:w="http://schemas.openxmlformats.org/wordprocessingml/2006/main">
        <w:t xml:space="preserve">[103] ◎：优秀内容。最有可能发挥出色。○：合适内容。有较高发挥潜力。△：一般。需要一些技巧才能发挥良好，但选择理由不多。×：不合适内容。由于与内容规则、游戏系统、难度等级等不兼容，难以发挥出色。*2014年3月更新</w:t>
      </w:r>
    </w:p>
    <w:p w14:paraId="43E8C161">
      <w:r xmlns:w="http://schemas.openxmlformats.org/wordprocessingml/2006/main">
        <w:t xml:space="preserve">[104] 突袭</w:t>
      </w:r>
    </w:p>
    <w:p w14:paraId="2ED166F2">
      <w:r xmlns:w="http://schemas.openxmlformats.org/wordprocessingml/2006/main">
        <w:t xml:space="preserve">[105] 推荐设备示例</w:t>
      </w:r>
    </w:p>
    <w:p w14:paraId="20C084C6">
      <w:r xmlns:w="http://schemas.openxmlformats.org/wordprocessingml/2006/main">
        <w:t xml:space="preserve">[106] 主要设备</w:t>
      </w:r>
    </w:p>
    <w:p w14:paraId="11F8EA48">
      <w:r xmlns:w="http://schemas.openxmlformats.org/wordprocessingml/2006/main">
        <w:t xml:space="preserve">[107] 子设备</w:t>
      </w:r>
    </w:p>
    <w:p w14:paraId="770C7F04">
      <w:r xmlns:w="http://schemas.openxmlformats.org/wordprocessingml/2006/main">
        <w:t xml:space="preserve">[108] 一件令人愉悦的物品</w:t>
      </w:r>
    </w:p>
    <w:p w14:paraId="31C6634B">
      <w:r xmlns:w="http://schemas.openxmlformats.org/wordprocessingml/2006/main">
        <w:t xml:space="preserve">[109] 发展目标</w:t>
      </w:r>
    </w:p>
    <w:p w14:paraId="3566D239">
      <w:r xmlns:w="http://schemas.openxmlformats.org/wordprocessingml/2006/main">
        <w:t xml:space="preserve">[110] 突破极限</w:t>
      </w:r>
    </w:p>
    <w:p w14:paraId="54BE9FCD">
      <w:r xmlns:w="http://schemas.openxmlformats.org/wordprocessingml/2006/main">
        <w:t xml:space="preserve">[111] 致命觉醒</w:t>
      </w:r>
    </w:p>
    <w:p w14:paraId="77B87AEF">
      <w:r xmlns:w="http://schemas.openxmlformats.org/wordprocessingml/2006/main">
        <w:t xml:space="preserve">[112] 独特的觉醒</w:t>
      </w:r>
    </w:p>
    <w:p w14:paraId="7297AC99">
      <w:r xmlns:w="http://schemas.openxmlformats.org/wordprocessingml/2006/main">
        <w:t xml:space="preserve">[113] 行动速度</w:t>
      </w:r>
    </w:p>
    <w:p w14:paraId="13E78B8F">
      <w:r xmlns:w="http://schemas.openxmlformats.org/wordprocessingml/2006/main">
        <w:t xml:space="preserve">[114] 特别收费</w:t>
      </w:r>
    </w:p>
    <w:p w14:paraId="2F7633BF">
      <w:r xmlns:w="http://schemas.openxmlformats.org/wordprocessingml/2006/main">
        <w:t xml:space="preserve">[115] 其他</w:t>
      </w:r>
    </w:p>
    <w:p w14:paraId="355BFEF0">
      <w:r xmlns:w="http://schemas.openxmlformats.org/wordprocessingml/2006/main">
        <w:t xml:space="preserve">[116] 培训费用</w:t>
      </w:r>
    </w:p>
    <w:p w14:paraId="3E41C6A2">
      <w:r xmlns:w="http://schemas.openxmlformats.org/wordprocessingml/2006/main">
        <w:t xml:space="preserve">[117] 3.1 秒 9 次</w:t>
      </w:r>
    </w:p>
    <w:p w14:paraId="4D5A64AD">
      <w:r xmlns:w="http://schemas.openxmlformats.org/wordprocessingml/2006/main">
        <w:t xml:space="preserve">[118] 15% 20次</w:t>
      </w:r>
    </w:p>
    <w:p w14:paraId="73843205">
      <w:r xmlns:w="http://schemas.openxmlformats.org/wordprocessingml/2006/main">
        <w:t xml:space="preserve">[119] 备注</w:t>
      </w:r>
    </w:p>
    <w:p w14:paraId="336F78E1">
      <w:r xmlns:w="http://schemas.openxmlformats.org/wordprocessingml/2006/main">
        <w:t xml:space="preserve">[120] 有时会根据情况移除。在黄金蜂蜜战中作为副装备加入。仅限团队副本，即使突破等级达到☆3或未觉醒特殊能力也能使用，但在其他内容中也很有用，因此强烈建议升至☆5。</w:t>
      </w:r>
    </w:p>
    <w:p w14:paraId="026BC98E">
      <w:r xmlns:w="http://schemas.openxmlformats.org/wordprocessingml/2006/main">
        <w:t xml:space="preserve">[121] *2016年4月更新</w:t>
      </w:r>
    </w:p>
    <w:p w14:paraId="477A2952">
      <w:r xmlns:w="http://schemas.openxmlformats.org/wordprocessingml/2006/main">
        <w:t xml:space="preserve">[122] 备选版本 †</w:t>
      </w:r>
    </w:p>
    <w:p w14:paraId="24FC1F60">
      <w:r xmlns:w="http://schemas.openxmlformats.org/wordprocessingml/2006/main">
        <w:t xml:space="preserve">[123] 埃斯卡黄玉</w:t>
      </w:r>
    </w:p>
    <w:p w14:paraId="51294CC7">
      <w:r xmlns:w="http://schemas.openxmlformats.org/wordprocessingml/2006/main">
        <w:t xml:space="preserve">[124] 圣诞前夜埃斯卡黄玉</w:t>
      </w:r>
    </w:p>
    <w:p w14:paraId="6D96526F">
      <w:r xmlns:w="http://schemas.openxmlformats.org/wordprocessingml/2006/main">
        <w:t xml:space="preserve">[125] 神秘埃斯卡托帕兹</w:t>
      </w:r>
    </w:p>
    <w:p w14:paraId="3A97B54F">
      <w:r xmlns:w="http://schemas.openxmlformats.org/wordprocessingml/2006/main">
        <w:t xml:space="preserve">[126] 埃斯卡队（≒ 特殊招式Zippo效果的条件和目标）†</w:t>
      </w:r>
    </w:p>
    <w:p w14:paraId="2B1E40B3">
      <w:r xmlns:w="http://schemas.openxmlformats.org/wordprocessingml/2006/main">
        <w:t xml:space="preserve">[127] 埃斯卡红宝石</w:t>
      </w:r>
    </w:p>
    <w:p w14:paraId="736E9DE9">
      <w:r xmlns:w="http://schemas.openxmlformats.org/wordprocessingml/2006/main">
        <w:t xml:space="preserve">[128] 埃斯卡红宝石</w:t>
      </w:r>
    </w:p>
    <w:p w14:paraId="1577F13F">
      <w:r xmlns:w="http://schemas.openxmlformats.org/wordprocessingml/2006/main">
        <w:t xml:space="preserve">[129] 新年埃斯卡红宝石</w:t>
      </w:r>
    </w:p>
    <w:p w14:paraId="588A3FA2">
      <w:r xmlns:w="http://schemas.openxmlformats.org/wordprocessingml/2006/main">
        <w:t xml:space="preserve">[130] 扇贝星状化</w:t>
      </w:r>
    </w:p>
    <w:p w14:paraId="38FE628E">
      <w:r xmlns:w="http://schemas.openxmlformats.org/wordprocessingml/2006/main">
        <w:t xml:space="preserve">[131] 圣夜埃斯卡·鲁比</w:t>
      </w:r>
    </w:p>
    <w:p w14:paraId="753F3766">
      <w:r xmlns:w="http://schemas.openxmlformats.org/wordprocessingml/2006/main">
        <w:t xml:space="preserve">[132] 仲夏埃斯卡红宝石</w:t>
      </w:r>
    </w:p>
    <w:p w14:paraId="261067F9">
      <w:r xmlns:w="http://schemas.openxmlformats.org/wordprocessingml/2006/main">
        <w:t xml:space="preserve">[133] 新娘埃斯卡·鲁比</w:t>
      </w:r>
    </w:p>
    <w:p w14:paraId="6FA098EF">
      <w:r xmlns:w="http://schemas.openxmlformats.org/wordprocessingml/2006/main">
        <w:t xml:space="preserve">[134] 埃斯卡蓝宝石</w:t>
      </w:r>
    </w:p>
    <w:p w14:paraId="58629D92">
      <w:r xmlns:w="http://schemas.openxmlformats.org/wordprocessingml/2006/main">
        <w:t xml:space="preserve">[135] 埃斯卡蓝宝石</w:t>
      </w:r>
    </w:p>
    <w:p w14:paraId="43B2BAFE">
      <w:r xmlns:w="http://schemas.openxmlformats.org/wordprocessingml/2006/main">
        <w:t xml:space="preserve">[136] 新年埃斯卡蓝宝石</w:t>
      </w:r>
    </w:p>
    <w:p w14:paraId="65566D6A">
      <w:r xmlns:w="http://schemas.openxmlformats.org/wordprocessingml/2006/main">
        <w:t xml:space="preserve">[137] 埃斯卡蓝宝石月升</w:t>
      </w:r>
    </w:p>
    <w:p w14:paraId="4E7779F0">
      <w:r xmlns:w="http://schemas.openxmlformats.org/wordprocessingml/2006/main">
        <w:t xml:space="preserve">[138] 埃斯卡·阿玛兹血统</w:t>
      </w:r>
    </w:p>
    <w:p w14:paraId="479A77D7">
      <w:r xmlns:w="http://schemas.openxmlformats.org/wordprocessingml/2006/main">
        <w:t xml:space="preserve">[139] 埃斯卡·阿玛泽</w:t>
      </w:r>
    </w:p>
    <w:p w14:paraId="5406F50E">
      <w:r xmlns:w="http://schemas.openxmlformats.org/wordprocessingml/2006/main">
        <w:t xml:space="preserve">[140] 瓦伦丁·埃斯卡·阿玛兹</w:t>
      </w:r>
    </w:p>
    <w:p w14:paraId="3829C170">
      <w:r xmlns:w="http://schemas.openxmlformats.org/wordprocessingml/2006/main">
        <w:t xml:space="preserve">[141] 新娘艾斯卡·阿玛兹</w:t>
      </w:r>
    </w:p>
    <w:p w14:paraId="3B8BA147">
      <w:r xmlns:w="http://schemas.openxmlformats.org/wordprocessingml/2006/main">
        <w:t xml:space="preserve">[142] 埃斯卡·阿玛兹·范塔斯玛</w:t>
      </w:r>
    </w:p>
    <w:p w14:paraId="3155C90B">
      <w:r xmlns:w="http://schemas.openxmlformats.org/wordprocessingml/2006/main">
        <w:t xml:space="preserve">[143] 新年 Esca Amaze</w:t>
      </w:r>
    </w:p>
    <w:p w14:paraId="266CC416">
      <w:r xmlns:w="http://schemas.openxmlformats.org/wordprocessingml/2006/main">
        <w:t xml:space="preserve">[144] 琐事 †</w:t>
      </w:r>
    </w:p>
    <w:p w14:paraId="3A175415">
      <w:r xmlns:w="http://schemas.openxmlformats.org/wordprocessingml/2006/main">
        <w:t xml:space="preserve">[145] 在剧情松散升级的第 054 集“超级惊艳”中，官方创作者嘲笑乌拉拉无法变身成超级昴，但事实并非如此，她最终还是成功变身了。</w:t>
      </w:r>
    </w:p>
    <w:p w14:paraId="501B6CFF">
      <w:r xmlns:w="http://schemas.openxmlformats.org/wordprocessingml/2006/main">
        <w:t xml:space="preserve">[146] Beat Angel Excelayer 曾展现过使用与通常不同的能量类型，或将其用于不同的目的；Esca Sapphire Moonrise 也曾展现过使用与她原本战斗风格所需不同的能量类型并取得成效。然而，正如上文所述，混合两种能量类型被认为是不可能实现的，因此从未被真正运用过。“Urara，不要使用Trans-Am。”“知道了，Trans-Am！”</w:t>
      </w:r>
    </w:p>
    <w:p w14:paraId="6C557F4D">
      <w:r xmlns:w="http://schemas.openxmlformats.org/wordprocessingml/2006/main">
        <w:t xml:space="preserve">[147] 这是因为，从第一部结尾开始，乌拉拉的战斗方式不再依赖反复爆发的魔力，导致释放的魔力超过了D2能量的转化量。事实上，每当她试图使用大量D2能量时，魔力都会自然而然地产生。此外，通过参与活动剧场版，乌拉拉最终成功实现了超强变身，她没有在两者之间做出取舍，而是同时追求了儿时“成为英雄的渴望”和作为戴贝特成员所获得的情感。</w:t>
      </w:r>
    </w:p>
    <w:p w14:paraId="1DB4460E">
      <w:r xmlns:w="http://schemas.openxmlformats.org/wordprocessingml/2006/main">
        <w:t xml:space="preserve">[148] 赋予 Honey Zippo 的独特效果是重现了 Eska 团队重返前线的事件场景。</w:t>
      </w:r>
    </w:p>
    <w:p w14:paraId="07085ACE">
      <w:r xmlns:w="http://schemas.openxmlformats.org/wordprocessingml/2006/main">
        <w:t xml:space="preserve">[149] 在正式启用之前，有人预测这个形态的名称会是“日出”，因为它的名字来源于《星光幻影》（Asterize，意为星星）和《月升》（Moonrise，意为月亮），而且与超级英雄作品有着密切的联系。然而，最终的名称却源自一种宝石，所以结果并非如此。如果使用者是机器人动画爱好者而不是特摄片爱好者，这个名字的契合度会更高，所以最终的选择还算不错。</w:t>
      </w:r>
    </w:p>
    <w:p w14:paraId="01C34006">
      <w:r xmlns:w="http://schemas.openxmlformats.org/wordprocessingml/2006/main">
        <w:t xml:space="preserve">[150] 角色名称</w:t>
      </w:r>
    </w:p>
    <w:p w14:paraId="5419D77F">
      <w:r xmlns:w="http://schemas.openxmlformats.org/wordprocessingml/2006/main">
        <w:t xml:space="preserve">[151] 字符数</w:t>
      </w:r>
    </w:p>
    <w:p w14:paraId="4E537D59">
      <w:r xmlns:w="http://schemas.openxmlformats.org/wordprocessingml/2006/main">
        <w:t xml:space="preserve">[152] 神秘的埃斯卡托帕兹</w:t>
      </w:r>
    </w:p>
    <w:p w14:paraId="6D6C528B">
      <w:r xmlns:w="http://schemas.openxmlformats.org/wordprocessingml/2006/main">
        <w:t xml:space="preserve">[153] 新年阶梯</w:t>
      </w:r>
    </w:p>
    <w:p w14:paraId="26C6AFBA">
      <w:r xmlns:w="http://schemas.openxmlformats.org/wordprocessingml/2006/main">
        <w:t xml:space="preserve">[154] 白色幻影迷你 Siwatoru</w:t>
      </w:r>
    </w:p>
    <w:p w14:paraId="344C3CE6">
      <w:r xmlns:w="http://schemas.openxmlformats.org/wordprocessingml/2006/main">
        <w:t xml:space="preserve">[155] 超能力闪光忍者奇鲁卡</w:t>
      </w:r>
    </w:p>
    <w:p w14:paraId="3DB0348E">
      <w:r xmlns:w="http://schemas.openxmlformats.org/wordprocessingml/2006/main">
        <w:t xml:space="preserve">[156] 角色名</w:t>
      </w:r>
    </w:p>
    <w:p w14:paraId="7C69C069">
      <w:r xmlns:w="http://schemas.openxmlformats.org/wordprocessingml/2006/main">
        <w:t xml:space="preserve">[157] 字符数</w:t>
      </w:r>
    </w:p>
    <w:p w14:paraId="24D1681C">
      <w:r xmlns:w="http://schemas.openxmlformats.org/wordprocessingml/2006/main">
        <w:t xml:space="preserve">[158] 白色幻影迷你 Siwatoru</w:t>
      </w:r>
    </w:p>
    <w:p w14:paraId="64742424">
      <w:r xmlns:w="http://schemas.openxmlformats.org/wordprocessingml/2006/main">
        <w:t xml:space="preserve">[159] Beatstorm Hazuki</w:t>
      </w:r>
    </w:p>
    <w:p w14:paraId="2AAF6B20">
      <w:r xmlns:w="http://schemas.openxmlformats.org/wordprocessingml/2006/main">
        <w:t xml:space="preserve">[160] 舞后皮卡</w:t>
      </w:r>
    </w:p>
    <w:p w14:paraId="229B7111">
      <w:r xmlns:w="http://schemas.openxmlformats.org/wordprocessingml/2006/main">
        <w:t xml:space="preserve">[161] 万圣节小瓶</w:t>
      </w:r>
    </w:p>
    <w:p w14:paraId="0F58D1DE">
      <w:r xmlns:w="http://schemas.openxmlformats.org/wordprocessingml/2006/main">
        <w:t xml:space="preserve">[162] 官方推特账号简介 †</w:t>
      </w:r>
    </w:p>
    <w:p w14:paraId="4C81FB62">
      <w:r xmlns:w="http://schemas.openxmlformats.org/wordprocessingml/2006/main">
        <w:t xml:space="preserve">[163] 人物介绍</w:t>
      </w:r>
    </w:p>
    <w:p w14:paraId="336814EF">
      <w:r xmlns:w="http://schemas.openxmlformats.org/wordprocessingml/2006/main">
        <w:t xml:space="preserve">[164] 评论表 †</w:t>
      </w:r>
    </w:p>
    <w:p w14:paraId="7F0C60E7">
      <w:r xmlns:w="http://schemas.openxmlformats.org/wordprocessingml/2006/main">
        <w:t xml:space="preserve">[165] 点击打开历史日志列表</w:t>
      </w:r>
    </w:p>
    <w:p w14:paraId="3DD3F6E8">
      <w:r xmlns:w="http://schemas.openxmlformats.org/wordprocessingml/2006/main">
        <w:t xml:space="preserve">[166] 末尾的数字越小，日志越旧。</w:t>
      </w:r>
    </w:p>
    <w:p w14:paraId="25BF5B8A">
      <w:r xmlns:w="http://schemas.openxmlformats.org/wordprocessingml/2006/main">
        <w:t xml:space="preserve">[167] 'Comments/Escatopaz Mystical/' 没有子页面。</w:t>
      </w:r>
    </w:p>
    <w:p w14:paraId="6F53D6FE">
      <w:r xmlns:w="http://schemas.openxmlformats.org/wordprocessingml/2006/main">
        <w:t xml:space="preserve">[168] 我认为这种单元化可能是为了明确他们正在提高标准。我感觉他们打算告别旧的单元标准，开始新的设计。——[J4XIy2cNuXI] 2025-05-24 (周六) 10:00:47</w:t>
      </w:r>
    </w:p>
    <w:p w14:paraId="26F822F5">
      <w:r xmlns:w="http://schemas.openxmlformats.org/wordprocessingml/2006/main">
        <w:t xml:space="preserve">[169] 我想知道在“四个超能力角色+圣夜红宝石”这种组合中，Zippo效果是如何处理的？它对所有人都有效吗？ -- [Db5GdScL5us] 2025-05-22 (周四) 19:56:25</w:t>
      </w:r>
    </w:p>
    <w:p w14:paraId="3771BD03">
      <w:r xmlns:w="http://schemas.openxmlformats.org/wordprocessingml/2006/main">
        <w:t xml:space="preserve">[170] 日出机器人 -- [TWDG9nc54M.] 2025-05-25 (周日) 20:28:01</w:t>
      </w:r>
    </w:p>
    <w:p w14:paraId="12658299">
      <w:r xmlns:w="http://schemas.openxmlformats.org/wordprocessingml/2006/main">
        <w:t xml:space="preserve">[171] 我的意思是，如果你优先使用面条，同时部署四个角色，那肯定没问题，所以我个人觉得这不是问题。但我想对于那些追求角色出场顺序最优的硬核raid玩家来说，这确实是个问题。——[3/H07GNK6aI] 2025-05-22 (周四) 22:02:44</w:t>
      </w:r>
    </w:p>
    <w:p w14:paraId="1F428C79">
      <w:r xmlns:w="http://schemas.openxmlformats.org/wordprocessingml/2006/main">
        <w:t xml:space="preserve">[172] 如果把它们四个都摆在一起，差别微乎其微，所以它们唯一的作用就是延长蓝宝石和黄玉的增益效果——[3bcb8JmzrPU] 2025-05-23 (周五) 19:24:40</w:t>
      </w:r>
    </w:p>
    <w:p w14:paraId="3475E8AA">
      <w:r xmlns:w="http://schemas.openxmlformats.org/wordprocessingml/2006/main">
        <w:t xml:space="preserve">[173] 我明白这是设计，但可能有很多用户已经掌握了足够多的技能，可以制作30个这样的物品，所以现在这样做感觉有点奇怪。——[0XLGBk6HmNw] 2025-05-24 (周六) 15:01:58</w:t>
      </w:r>
    </w:p>
    <w:p w14:paraId="34C235DA">
      <w:r xmlns:w="http://schemas.openxmlformats.org/wordprocessingml/2006/main">
        <w:t xml:space="preserve">[174] 我们四个在一起，就没什么好怕的！ -- [dsPfaHWJnMA] 2025-05-23 (周五) 22:56:30</w:t>
      </w:r>
    </w:p>
    <w:p w14:paraId="74288F8C">
      <w:r xmlns:w="http://schemas.openxmlformats.org/wordprocessingml/2006/main">
        <w:t xml:space="preserve">[175] 周年庆典和托帕兹庆祝活动的喜庆气氛，使得营造那种氛围变得困难。正如前面有人提到的，这也会产生一种类似诅咒的效果，让人难以期待未来埃斯卡团队会有更多新成员加入。此外，由于齐波无法附加到托帕兹的替换服装上，这使得只有托帕兹的替换服装毫无价值，实在令人惋惜。——[eQktd6IgiJ.] 2025-05-24 (周六) 00:24:47</w:t>
      </w:r>
    </w:p>
    <w:p w14:paraId="2B7AB019">
      <w:r xmlns:w="http://schemas.openxmlformats.org/wordprocessingml/2006/main">
        <w:t xml:space="preserve">[176] 我认为避免完全扭蛋机制的问题并不新鲜，因为《彼岸游境》已经做到了。——[CxqOXdxmsZY] 2025-05-24 (周六) 00:47:12</w:t>
      </w:r>
    </w:p>
    <w:p w14:paraId="5B2852DC">
      <w:r xmlns:w="http://schemas.openxmlformats.org/wordprocessingml/2006/main">
        <w:t xml:space="preserve">[177] 实际上，即使过了4.5年，这款游戏中兼具伤害和辅助能力的特殊技能仍然很少见。感觉他们只是用堪比纯治疗者的治疗能力敷衍了事。——[raDdmNrw1UQ] 2025-05-24 (周六) 01:25:25</w:t>
      </w:r>
    </w:p>
    <w:p w14:paraId="36F363DC">
      <w:r xmlns:w="http://schemas.openxmlformats.org/wordprocessingml/2006/main">
        <w:t xml:space="preserve">[178] 作为一名治疗者，她拥有瞬间回复+再生能力，还能在团队副本中提供闪避加成，单凭她一人之力就足够了。让她可以免费使用以避免任何奇怪的批评，实际上是一个明智之举。——[XKoClbxogTE] 2025-05-24 (周六) 01:59:46</w:t>
      </w:r>
    </w:p>
    <w:p w14:paraId="3DBB7F3D">
      <w:r xmlns:w="http://schemas.openxmlformats.org/wordprocessingml/2006/main">
        <w:t xml:space="preserve">[179]？她作为治疗者的表现显然高于平均水平，但埃斯卡团队的能力确实异常强大——[J4XIy2cNuXI] 2025-05-24 (周六) 09:57:23</w:t>
      </w:r>
    </w:p>
    <w:p w14:paraId="2D51FF8B">
      <w:r xmlns:w="http://schemas.openxmlformats.org/wordprocessingml/2006/main">
        <w:t xml:space="preserve">[180] 我觉得这更多的是团队平衡的问题，而不是剧情的问题。当然，如果有计量槽技能就更好了。——[J4XIy2cNuXI] 2025-05-24 (周六) 11:01:25</w:t>
      </w:r>
    </w:p>
    <w:p w14:paraId="6016DE4E">
      <w:r xmlns:w="http://schemas.openxmlformats.org/wordprocessingml/2006/main">
        <w:t xml:space="preserve">[181] 那个放荡的圣诞老人也是个治疗师，但我猜爱丽丝觉得她就是那种角色，就像“呃！”——[/Afn4Us5euQ] 2025-05-26 (周一) 05:34:18</w:t>
      </w:r>
    </w:p>
    <w:p w14:paraId="0629B851">
      <w:r xmlns:w="http://schemas.openxmlformats.org/wordprocessingml/2006/main">
        <w:t xml:space="preserve">[182] 协同效应或组合或许是更好的术语 -- [rz8mm1mcsFk] 2025-05-24 (周六) 12:48:23</w:t>
      </w:r>
    </w:p>
    <w:p w14:paraId="577CB5DD">
      <w:r xmlns:w="http://schemas.openxmlformats.org/wordprocessingml/2006/main">
        <w:t xml:space="preserve">[183] 用宝石抽卡获得的道具之间的专属协同效应，这才是完整抽卡游戏的精髓所在，对吧？ -- [PN9J0ZRxJbI] 2025-05-25 (周日) 03:32:15</w:t>
      </w:r>
    </w:p>
    <w:p w14:paraId="0DB8C2F8">
      <w:r xmlns:w="http://schemas.openxmlformats.org/wordprocessingml/2006/main">
        <w:t xml:space="preserve">[184] 不，完整的扭蛋机制应该是这样的：“如果你集齐了超能艾斯卡队的四名成员，就能获得支援者艾斯卡队！” 如果仅仅是卡牌之间的协同效应就足以让人无法接受，那么世界上的集换式卡牌游戏中，卡牌效果需要特定卡牌才能生效的情况就显得很奇怪了。——[XKoClbxogTE] 2025-05-25 (周日) 03:49:04</w:t>
      </w:r>
    </w:p>
    <w:p w14:paraId="490A051E">
      <w:r xmlns:w="http://schemas.openxmlformats.org/wordprocessingml/2006/main">
        <w:t xml:space="preserve">[185] ↑开头的“No”没有被删除。这句话看起来很奇怪…… -- [XKoClbxogTE] 2025-05-25 (周日) 03:50:13</w:t>
      </w:r>
    </w:p>
    <w:p w14:paraId="072CF6EC">
      <w:r xmlns:w="http://schemas.openxmlformats.org/wordprocessingml/2006/main">
        <w:t xml:space="preserve">[186] 等等，组合多个物品获得的特殊加成不应该是效果强化之类的吗？ -- [PN9J0ZRxJbI] 2025-05-25 (周日) 16:14:58</w:t>
      </w:r>
    </w:p>
    <w:p w14:paraId="204A0006">
      <w:r xmlns:w="http://schemas.openxmlformats.org/wordprocessingml/2006/main">
        <w:t xml:space="preserve">[187] 消费者厅的文件使用了“特殊物品等”这样的措辞，因此可以指代任何物品。“收集到超级艾斯卡小队，即可获得一件特殊装备，即使战败也能复活。”和“赋予战败后复活的效果”本质上是一样的。正因如此，扭蛋运营商才含糊其辞地声称，这与获取方式或匹配特定图片无关。——[gGD7adVr4uQ] 2025-05-25 (周日) 23:25:13</w:t>
      </w:r>
    </w:p>
    <w:p w14:paraId="0E8F5380">
      <w:r xmlns:w="http://schemas.openxmlformats.org/wordprocessingml/2006/main">
        <w:t xml:space="preserve">[188] 我原以为加入剧情允许失败，所以让她1级就直接冲进色情漫画里应该没问题，结果没想到她1级就能扛得住那么多攻击——[3/H07GNK6aI] 2025-05-24 (周六) 20:45:15</w:t>
      </w:r>
    </w:p>
    <w:p w14:paraId="0F678950">
      <w:r xmlns:w="http://schemas.openxmlformats.org/wordprocessingml/2006/main">
        <w:t xml:space="preserve">[189] 埃罗克马太难进攻了！我们需要让埃罗克马兴奋起来！ -- [qwZ2ruYY6yE] 2025-05-25 (周日) 23:41:35</w:t>
      </w:r>
    </w:p>
    <w:p w14:paraId="5FBC760D">
      <w:r xmlns:w="http://schemas.openxmlformats.org/wordprocessingml/2006/main">
        <w:t xml:space="preserve">[190] Ruby是这款游戏的门面担当，她的实力毋庸置疑，所以我认为即使没有Zippo的影响，她依然会是一个强大的角色。至于其他三位角色，我主要关心的不是他们的表现，而是是否会有更多新角色加入。——[gKzNHgCVG5k] 2025-05-24 (周六) 23:46:54</w:t>
      </w:r>
    </w:p>
    <w:p w14:paraId="66FC2B48">
      <w:r xmlns:w="http://schemas.openxmlformats.org/wordprocessingml/2006/main">
        <w:t xml:space="preserve">[191]乍一看，袖子上好像有个菠萝……或者不是？——[krLgeg3u.Z6] 2025-05-25 (周日) 08:54:21</w:t>
      </w:r>
    </w:p>
    <w:p w14:paraId="3C2C4686">
      <w:r xmlns:w="http://schemas.openxmlformats.org/wordprocessingml/2006/main">
        <w:t xml:space="preserve">[192] 在这款游戏中，如果没有应对魅惑的手段，即使是最强的队伍有时也会被团灭。——[xN7EKbkzAHU] 2025-05-25 (周日) 17:43:30</w:t>
      </w:r>
    </w:p>
    <w:p w14:paraId="7C1CDC28">
      <w:r xmlns:w="http://schemas.openxmlformats.org/wordprocessingml/2006/main">
        <w:t xml:space="preserve">[193] Ruby 或 Nil 被魅惑简直就是一场灾难——[TWDG9nc54M.] 2025-05-25 (周日) 20:26:47</w:t>
      </w:r>
    </w:p>
    <w:p w14:paraId="1E02EF1F">
      <w:r xmlns:w="http://schemas.openxmlformats.org/wordprocessingml/2006/main">
        <w:t xml:space="preserve">[194] 除非把它们关进猫窝，否则我根本移不开眼——[qwZ2ruYY6yE] 2025-05-25 (周日) 23:43:04</w:t>
      </w:r>
    </w:p>
    <w:p w14:paraId="40D6B471">
      <w:r xmlns:w="http://schemas.openxmlformats.org/wordprocessingml/2006/main">
        <w:t xml:space="preserve">[195] 我可以进入猫舍，有真纪子酱在身边，我感到很安全——[l6GVCX8DDkg] 2025-05-26 (周一) 13:50:53</w:t>
      </w:r>
    </w:p>
    <w:p w14:paraId="44851F99">
      <w:r xmlns:w="http://schemas.openxmlformats.org/wordprocessingml/2006/main">
        <w:t xml:space="preserve">[196] 在团队副本中，如果你能控制娜丽卡在前排，最佳策略是使用多人优先1阵容，队伍配置为4个超级强化艾斯卡+超级强化娜丽卡。由于可以有效地使用两支队伍作战，因此一些轻微的劣势是可以接受的。已经将阿斯蒂娜升到150级的玩家也会对此感到满意。应该很快就会有顶级玩家使用这套阵容的视频发布。我也考虑过使用目前流行的配置，即优先1和优先2使用圣夜布罗克米尔和惊奇芬达，优先2使用圣夜露比、惊奇、月亮、神秘和超级娜丽卡的组合，但这样就不能使用情人节赛卡，而且效果也不太好…… -- [E/9cp4K2nMA] 2025-05-25 (周日) 13:57:40</w:t>
      </w:r>
    </w:p>
    <w:p w14:paraId="22575315">
      <w:r xmlns:w="http://schemas.openxmlformats.org/wordprocessingml/2006/main">
        <w:t xml:space="preserve">[197] 基本上，我们只需要超过先出局的萨菲尔，所以看起来我们可以通过调整移动速度并使用奥尔巴或尤诺来实现。——[3yipeyZgPLI] 2025-05-25 (周日) 17:34:12</w:t>
      </w:r>
    </w:p>
    <w:p w14:paraId="67DFDD77">
      <w:r xmlns:w="http://schemas.openxmlformats.org/wordprocessingml/2006/main">
        <w:t xml:space="preserve">[198] 不将各位大佛进行比较对Esca团队来说太不公平了。由于平安夜的节目时段不会延长，所以不会有BREAK。——[EHdwIgE9ACg] 2025-05-26 (周一) 11:10:31</w:t>
      </w:r>
    </w:p>
    <w:p w14:paraId="3CDB90FF">
      <w:r xmlns:w="http://schemas.openxmlformats.org/wordprocessingml/2006/main">
        <w:t xml:space="preserve">[199] 不管结果好坏，展示不同情况下的数据意义不大，所以“和上次对战大佛没什么区别”或许是轻描淡写，应该说“和上次对战大佛‘用和上次对战大王丈时一样的阵容’没什么区别”？不，肯定不是这样。——[XPbY3lPcj.A] 2025-05-26 (周一) 12:45:16</w:t>
      </w:r>
    </w:p>
    <w:p w14:paraId="04995AAB">
      <w:r xmlns:w="http://schemas.openxmlformats.org/wordprocessingml/2006/main">
        <w:t xml:space="preserve">[200] 只要能传达给理解的人就行。——[G4SLKsv09ZY] 2025-05-26 (周一) 13:20:19</w:t>
      </w:r>
    </w:p>
    <w:p w14:paraId="21206E3D">
      <w:r xmlns:w="http://schemas.openxmlformats.org/wordprocessingml/2006/main">
        <w:t xml:space="preserve">[201] 倒不是说它出现的频率比我想象的要高，或许只是因为巴维尼尔本身就异常稀有……相比巴维尼尔以外的阵型，我觉得它出现的频率已经足够高了…… -- [CxqOXdxmsZY] 2025-05-27 (周二) 10:23:48</w:t>
      </w:r>
    </w:p>
    <w:p w14:paraId="1C9C408A">
      <w:r xmlns:w="http://schemas.openxmlformats.org/wordprocessingml/2006/main">
        <w:t xml:space="preserve">[202] 巴维尼尔与本次评分比较关系不大。将幻影和妹妹这对组合拆散后，超级娜丽卡的总伤害降低了，相当于浪费了大约三个角色栏位。这抵消了幻影的优势。——[CQSQPfCmv3o] 2025-05-27 (周二) 12:50:48</w:t>
      </w:r>
    </w:p>
    <w:p w14:paraId="67856A28">
      <w:r xmlns:w="http://schemas.openxmlformats.org/wordprocessingml/2006/main">
        <w:t xml:space="preserve">[203] 仔细想想，她是唯一一个比明里她们小的，但我不太清楚角色之间的年龄差距。我觉得丽日=沙耶香 &lt; 爱斯卡小队 ≤ 莱卡=雪月（昵称组合），但雪月花和其他女孩又该怎么算呢？光看她们的对话是看不出来的，就算我不知道她们的确切年龄，也应该注意到她们提到资历的时候。——[po7G1sB.252] 2025-05-26 (周一) 04:10:23</w:t>
      </w:r>
    </w:p>
    <w:p w14:paraId="7AF84A98">
      <w:r xmlns:w="http://schemas.openxmlformats.org/wordprocessingml/2006/main">
        <w:t xml:space="preserve">[204] 我认为终极版Zippo打火机是Yukitaka Zippo和除Fantasma之外的三位Eska成员的纳豆打火机的简单而强大的替代品。不过，它可能还不足以满足核心玩家的需求。——[01zkuHAJsHM] 2025-05-26 (周一) 08:13:38</w:t>
      </w:r>
    </w:p>
    <w:p w14:paraId="0B280ABB">
      <w:r xmlns:w="http://schemas.openxmlformats.org/wordprocessingml/2006/main">
        <w:t xml:space="preserve">[205] 仔细观察，我发现顶部和底部的防御力似乎都很低——[lk7h70gKPmc] 2025-06-05 (周四) 11:55:16</w:t>
      </w:r>
    </w:p>
    <w:p w14:paraId="2243747C">
      <w:r xmlns:w="http://schemas.openxmlformats.org/wordprocessingml/2006/main">
        <w:t xml:space="preserve">[206] 请……将缟玛瑙也纳入范围。 -- [snXwScpKxIU] 2025-06-22 (周日) 23:43:56</w:t>
      </w:r>
    </w:p>
    <w:p w14:paraId="1506DBF4">
      <w:r xmlns:w="http://schemas.openxmlformats.org/wordprocessingml/2006/main">
        <w:t xml:space="preserve">[207] 我用艾斯卡队打败了VH难度迪斯特伯恩，所以它肯定已经激活了。是不是有什么地方改动了？ -- [uhYsjAf4Bqo] 2025-10-27 (周一) 12:20:33</w:t>
      </w:r>
    </w:p>
    <w:p w14:paraId="0227CF3C">
      <w:r xmlns:w="http://schemas.openxmlformats.org/wordprocessingml/2006/main">
        <w:t xml:space="preserve">[208] 或许 Esca 团队的四名成员并不完整？ -- [AQy.byjnjXw] 2025-10-27 (周一) 14:33:46</w:t>
      </w:r>
    </w:p>
    <w:p w14:paraId="73F364EA">
      <w:r xmlns:w="http://schemas.openxmlformats.org/wordprocessingml/2006/main">
        <w:t xml:space="preserve">[209] ←使用棋盘前请务必阅读规则。</w:t>
      </w:r>
    </w:p>
    <w:p w14:paraId="4730BA97">
      <w:r xmlns:w="http://schemas.openxmlformats.org/wordprocessingml/2006/main">
        <w:t xml:space="preserve">[210] 关于规则 †</w:t>
      </w:r>
    </w:p>
    <w:p w14:paraId="579175CD">
      <w:r xmlns:w="http://schemas.openxmlformats.org/wordprocessingml/2006/main">
        <w:t xml:space="preserve">[211] 请不要抱怨或批评页面编辑者。如果您对其他人的编辑有意见，请通过“提供替代方案”或“自行编辑”的方式进行建设性沟通。</w:t>
      </w:r>
    </w:p>
    <w:p w14:paraId="32BE6339">
      <w:r xmlns:w="http://schemas.openxmlformats.org/wordprocessingml/2006/main">
        <w:t xml:space="preserve">[212] 不要发布个人网站或其他禁止未经授权链接的网站的网址。</w:t>
      </w:r>
    </w:p>
    <w:p w14:paraId="5E2A2AC2">
      <w:r xmlns:w="http://schemas.openxmlformats.org/wordprocessingml/2006/main">
        <w:t xml:space="preserve">[213] 关于违反规则的帖子 †</w:t>
      </w:r>
    </w:p>
    <w:p w14:paraId="6FA3113D">
      <w:r xmlns:w="http://schemas.openxmlformats.org/wordprocessingml/2006/main">
        <w:t xml:space="preserve">[214] 禁止发布以下类型的帖子，因为它们容易造成干扰。</w:t>
      </w:r>
    </w:p>
    <w:p w14:paraId="67E99203">
      <w:r xmlns:w="http://schemas.openxmlformats.org/wordprocessingml/2006/main">
        <w:t xml:space="preserve">[215]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CA684A2">
      <w:r xmlns:w="http://schemas.openxmlformats.org/wordprocessingml/2006/main">
        <w:t xml:space="preserve">[216] 其他包括使用此维基的人、官方管理员、艺术家、配音演员、现实生活中的个人以及 Twitter 用户等团体。</w:t>
      </w:r>
    </w:p>
    <w:p w14:paraId="1FBAB31F">
      <w:r xmlns:w="http://schemas.openxmlformats.org/wordprocessingml/2006/main">
        <w:t xml:space="preserve">[217] 关于向管理层提交的帖子，我们容忍可以解释为用户意见的评论，例如“我希望他们改进这一点”、“我希望他们尽快修复错误”和“维护时间太长了”，但我们不容忍使用辱骂性语言贬低管理层。</w:t>
      </w:r>
    </w:p>
    <w:p w14:paraId="4AF293EF">
      <w:r xmlns:w="http://schemas.openxmlformats.org/wordprocessingml/2006/main">
        <w:t xml:space="preserve">[218] 将讨论和意见交流视为“诽谤或对抗他人”是错误的。然而，在讨论或意见交流中使用辱骂性语言、贬低他人、挑衅他人或在缺乏明确证据的情况下发表言论，都是违法行为。说话时务必注意自己的言辞。</w:t>
      </w:r>
    </w:p>
    <w:p w14:paraId="12B5AF76">
      <w:r xmlns:w="http://schemas.openxmlformats.org/wordprocessingml/2006/main">
        <w:t xml:space="preserve">[219] 攻击性评论是指使用“做这个”或“做那个”等强烈命令、“使用粗俗语言”、“采取居高临下的态度”或“具有挑衅性”的评论。</w:t>
      </w:r>
    </w:p>
    <w:p w14:paraId="4B100792">
      <w:r xmlns:w="http://schemas.openxmlformats.org/wordprocessingml/2006/main">
        <w:t xml:space="preserve">[220] 禁止发布冒犯现有玩家的帖子，例如“还有人玩这个游戏吗？”或“这游戏已经凉了”。这并不意味着您完全不能发表任何负面言论，而是指那些超出单纯负面评价范围，构成诽谤或诋毁的帖子将会受到审查。</w:t>
      </w:r>
    </w:p>
    <w:p w14:paraId="4884ADAB">
      <w:r xmlns:w="http://schemas.openxmlformats.org/wordprocessingml/2006/main">
        <w:t xml:space="preserve">[221] 公开羞辱他人，包括泄露他人的游戏内名称或UID</w:t>
      </w:r>
    </w:p>
    <w:p w14:paraId="46B438C3">
      <w:r xmlns:w="http://schemas.openxmlformats.org/wordprocessingml/2006/main">
        <w:t xml:space="preserve">[222] 但是，分享有助于游戏攻略的信息和视频是允许的。</w:t>
      </w:r>
    </w:p>
    <w:p w14:paraId="65A2DAFF">
      <w:r xmlns:w="http://schemas.openxmlformats.org/wordprocessingml/2006/main">
        <w:t xml:space="preserve">[223] 参考其他应用程序</w:t>
      </w:r>
    </w:p>
    <w:p w14:paraId="2BC2F857">
      <w:r xmlns:w="http://schemas.openxmlformats.org/wordprocessingml/2006/main">
        <w:t xml:space="preserve">[224] 在多个论坛上多次发帖</w:t>
      </w:r>
    </w:p>
    <w:p w14:paraId="704F0C77">
      <w:r xmlns:w="http://schemas.openxmlformats.org/wordprocessingml/2006/main">
        <w:t xml:space="preserve">[225] 写出一串毫无意义的字符</w:t>
      </w:r>
    </w:p>
    <w:p w14:paraId="57488309">
      <w:r xmlns:w="http://schemas.openxmlformats.org/wordprocessingml/2006/main">
        <w:t xml:space="preserve">[226] 关于作弊和利用漏洞的帖子</w:t>
      </w:r>
    </w:p>
    <w:p w14:paraId="39CB5390">
      <w:r xmlns:w="http://schemas.openxmlformats.org/wordprocessingml/2006/main">
        <w:t xml:space="preserve">[227] 最好的办法是忽略违反规则的帖子。上钩或反驳只会让事情变得更糟。</w:t>
      </w:r>
    </w:p>
    <w:p w14:paraId="3D055300">
      <w:r xmlns:w="http://schemas.openxmlformats.org/wordprocessingml/2006/main">
        <w:t xml:space="preserve">[228] *在上述规则中，“诽谤”指的是在没有客观证据的情况下诋毁和贬低他人。将所有批评性文章都归为“诽谤”是不正确的，所以请务必谨慎。</w:t>
      </w:r>
    </w:p>
    <w:p w14:paraId="6A69DDB4">
      <w:r xmlns:w="http://schemas.openxmlformats.org/wordprocessingml/2006/main">
        <w:t xml:space="preserve">[229] 关于修改和删除发帖日志 †</w:t>
      </w:r>
    </w:p>
    <w:p w14:paraId="4195A3E7">
      <w:r xmlns:w="http://schemas.openxmlformats.org/wordprocessingml/2006/main">
        <w:t xml:space="preserve">[230] 但是，允许更正印刷错误、遗漏和字体颜色。（他人出于善意所做的更正也允许。）</w:t>
      </w:r>
    </w:p>
    <w:p w14:paraId="4ED50DB4">
      <w:r xmlns:w="http://schemas.openxmlformats.org/wordprocessingml/2006/main">
        <w:t xml:space="preserve">[231] 作为例外情况，您可以删除自己的帖子，但事后必须向管理员报告。此外，删除时，请将整个评论替换为以下文本，而不是完全删除：&amp;color(#ff0000){''发帖人已删除''};</w:t>
      </w:r>
    </w:p>
    <w:p w14:paraId="131723CE">
      <w:r xmlns:w="http://schemas.openxmlformats.org/wordprocessingml/2006/main">
        <w:t xml:space="preserve">[232] 关于评论违反规则的帖子 †</w:t>
      </w:r>
    </w:p>
    <w:p w14:paraId="2A8C0822">
      <w:r xmlns:w="http://schemas.openxmlformats.org/wordprocessingml/2006/main">
        <w:t xml:space="preserve">[233] 您可以自行注释掉上述任何违反规则的评论，无需管理员许可。但是，注释掉评论后，请务必在“违规举报公告板”上进行举报。举报时请使用“违规举报公告板”上的模板。</w:t>
      </w:r>
    </w:p>
    <w:p w14:paraId="034496F8">
      <w:r xmlns:w="http://schemas.openxmlformats.org/wordprocessingml/2006/main">
        <w:t xml:space="preserve">[234] 未经 CO 举报公告板举报而被评论删除的帖子将被恢复，而评论删除帖子的人将受到处罚。</w:t>
      </w:r>
    </w:p>
    <w:p w14:paraId="1E2C18C7">
      <w:r xmlns:w="http://schemas.openxmlformats.org/wordprocessingml/2006/main">
        <w:t xml:space="preserve">[235] 如果您反复向 CO 举报公告板举报不违反规则的帖子，我们将认为您是自私的，并将对您实施发帖和编辑限制。</w:t>
      </w:r>
    </w:p>
    <w:p w14:paraId="11E86E8B">
      <w:r xmlns:w="http://schemas.openxmlformats.org/wordprocessingml/2006/main">
        <w:t xml:space="preserve">[236] 管理员可酌情恢复 CO 报告公告板上不违反规则的报告。</w:t>
      </w:r>
    </w:p>
    <w:p w14:paraId="58EEF8EC">
      <w:r xmlns:w="http://schemas.openxmlformats.org/wordprocessingml/2006/main">
        <w:t xml:space="preserve">[237] 我想再次重申我的请求：请不要评论那些没有违反规则的评论。（例如，诸如“虽然没有违反规则，但对任何看到它的人来说都明显是垃圾信息”、“恶作剧”或“评论整个帖子”之类的主观判断。）</w:t>
      </w:r>
    </w:p>
    <w:p w14:paraId="45074E3E">
      <w:r xmlns:w="http://schemas.openxmlformats.org/wordprocessingml/2006/main">
        <w:t xml:space="preserve">[238] 关于不违反规则但“冒犯性”的帖子 †</w:t>
      </w:r>
    </w:p>
    <w:p w14:paraId="3622A0CA">
      <w:r xmlns:w="http://schemas.openxmlformats.org/wordprocessingml/2006/main">
        <w:t xml:space="preserve">[239] 即使帖子内容具有冒犯性，除非违反版规，否则不会被删除。由于每个人对冒犯性的接受程度不同，请使用 NGID 功能隐藏评论，而不是争论或恶意挑衅。</w:t>
      </w:r>
    </w:p>
    <w:p w14:paraId="1D8F9EF8">
      <w:r xmlns:w="http://schemas.openxmlformats.org/wordprocessingml/2006/main">
        <w:t xml:space="preserve">[240] 挑衅难道不是一种违规行为吗？†</w:t>
      </w:r>
    </w:p>
    <w:p w14:paraId="62F2B0A6">
      <w:r xmlns:w="http://schemas.openxmlformats.org/wordprocessingml/2006/main">
        <w:t xml:space="preserve">[241] 每个人对“煽动性言论”的定义都大相径庭，因此我们不认为这是违规行为。如果您认为某条评论具有煽动性，请使用 NGID 功能将其隐藏。</w:t>
      </w:r>
    </w:p>
    <w:p w14:paraId="7ABEA408">
      <w:r xmlns:w="http://schemas.openxmlformats.org/wordprocessingml/2006/main">
        <w:t xml:space="preserve">[242] 抱怨难道不算违法吗？†</w:t>
      </w:r>
    </w:p>
    <w:p w14:paraId="5A69454F">
      <w:r xmlns:w="http://schemas.openxmlformats.org/wordprocessingml/2006/main">
        <w:t xml:space="preserve">[243] 一般而言，抱怨本身并不构成违规。但是，针对本作品的负面宣传、诽谤、辱骂性语言以及超出抱怨范围的对抗性言论均构成违规。如果您认为抱怨内容冒犯了您，请使用 NGID 功能隐藏相关评论。</w:t>
      </w:r>
    </w:p>
    <w:p w14:paraId="57753356">
      <w:r xmlns:w="http://schemas.openxmlformats.org/wordprocessingml/2006/main">
        <w:t xml:space="preserve">[244] 如果您不确定某个帖子是否违反规则，该怎么办？ †</w:t>
      </w:r>
    </w:p>
    <w:p w14:paraId="712B97AB">
      <w:r xmlns:w="http://schemas.openxmlformats.org/wordprocessingml/2006/main">
        <w:t xml:space="preserve">[245] 有些帖子内容含糊不清，难以判断是否违规。评论删除这类含糊不清的帖子可能会导致问题，所以请不要评论删除，而是使用 NGID 功能将评论隐藏。</w:t>
      </w:r>
    </w:p>
    <w:p w14:paraId="1FB2CF12">
      <w:r xmlns:w="http://schemas.openxmlformats.org/wordprocessingml/2006/main">
        <w:t xml:space="preserve">[246] 对屡犯者的处罚 †</w:t>
      </w:r>
    </w:p>
    <w:p w14:paraId="4FB7267B">
      <w:r xmlns:w="http://schemas.openxmlformats.org/wordprocessingml/2006/main">
        <w:t xml:space="preserve">[247] 屡次违反规则或发布特别恶意的帖子，管理员可酌情予以处罚，例如“禁止访问”或“限制发帖”。</w:t>
      </w:r>
    </w:p>
    <w:p w14:paraId="649E94F3">
      <w:r xmlns:w="http://schemas.openxmlformats.org/wordprocessingml/2006/main">
        <w:t xml:space="preserve">[248] 如果您对进一步改进有任何建议，请通过 Wiki 管理公告板与我们联系。</w:t>
      </w:r>
    </w:p>
    <w:p w14:paraId="2E50D35F"/>
    <w:p w14:paraId="6163A0D8">
      <w:r xmlns:w="http://schemas.openxmlformats.org/wordprocessingml/2006/main">
        <w:rPr>
          <w:b/>
        </w:rPr>
        <w:t xml:space="preserve">A009</w:t>
      </w:r>
    </w:p>
    <w:p w14:paraId="76F61549">
      <w:r xmlns:w="http://schemas.openxmlformats.org/wordprocessingml/2006/main">
        <w:t xml:space="preserve">[0] 索引：所有角色 | SSR 角色 | SR 角色 | R 角色</w:t>
      </w:r>
    </w:p>
    <w:p w14:paraId="0770CC77">
      <w:r xmlns:w="http://schemas.openxmlformats.org/wordprocessingml/2006/main">
        <w:t xml:space="preserve">[1] 基本信息</w:t>
      </w:r>
    </w:p>
    <w:p w14:paraId="70AF766A">
      <w:r xmlns:w="http://schemas.openxmlformats.org/wordprocessingml/2006/main">
        <w:t xml:space="preserve">[2] 内容适用性简易评估</w:t>
      </w:r>
    </w:p>
    <w:p w14:paraId="289D8A59">
      <w:r xmlns:w="http://schemas.openxmlformats.org/wordprocessingml/2006/main">
        <w:t xml:space="preserve">[3] 其他版本及相关角色</w:t>
      </w:r>
    </w:p>
    <w:p w14:paraId="238374FA">
      <w:r xmlns:w="http://schemas.openxmlformats.org/wordprocessingml/2006/main">
        <w:t xml:space="preserve">[4] 琐事</w:t>
      </w:r>
    </w:p>
    <w:p w14:paraId="6C157003">
      <w:r xmlns:w="http://schemas.openxmlformats.org/wordprocessingml/2006/main">
        <w:t xml:space="preserve">[5] 官方推特账号介绍</w:t>
      </w:r>
    </w:p>
    <w:p w14:paraId="11924ED2">
      <w:r xmlns:w="http://schemas.openxmlformats.org/wordprocessingml/2006/main">
        <w:t xml:space="preserve">[6] 评论表单</w:t>
      </w:r>
    </w:p>
    <w:p w14:paraId="0472A443">
      <w:r xmlns:w="http://schemas.openxmlformats.org/wordprocessingml/2006/main">
        <w:t xml:space="preserve">[7] 基本信息 †</w:t>
      </w:r>
    </w:p>
    <w:p w14:paraId="2F5C92A4">
      <w:r xmlns:w="http://schemas.openxmlformats.org/wordprocessingml/2006/main">
        <w:t xml:space="preserve">[8] 变换图像</w:t>
      </w:r>
    </w:p>
    <w:p w14:paraId="7F33F2E9">
      <w:r xmlns:w="http://schemas.openxmlformats.org/wordprocessingml/2006/main">
        <w:t xml:space="preserve">[9] 简介</w:t>
      </w:r>
    </w:p>
    <w:p w14:paraId="4B63B351">
      <w:r xmlns:w="http://schemas.openxmlformats.org/wordprocessingml/2006/main">
        <w:t xml:space="preserve">[10] 姓名</w:t>
      </w:r>
    </w:p>
    <w:p w14:paraId="6C0D8C16">
      <w:r xmlns:w="http://schemas.openxmlformats.org/wordprocessingml/2006/main">
        <w:t xml:space="preserve">[11] 扇贝星状化</w:t>
      </w:r>
    </w:p>
    <w:p w14:paraId="24C85B3E">
      <w:r xmlns:w="http://schemas.openxmlformats.org/wordprocessingml/2006/main">
        <w:t xml:space="preserve">[12] 真实姓名</w:t>
      </w:r>
    </w:p>
    <w:p w14:paraId="2112A615">
      <w:r xmlns:w="http://schemas.openxmlformats.org/wordprocessingml/2006/main">
        <w:t xml:space="preserve">[13] 园崎明里</w:t>
      </w:r>
    </w:p>
    <w:p w14:paraId="78CBED37">
      <w:r xmlns:w="http://schemas.openxmlformats.org/wordprocessingml/2006/main">
        <w:t xml:space="preserve">[14] 稀有度</w:t>
      </w:r>
    </w:p>
    <w:p w14:paraId="12AB0B64">
      <w:r xmlns:w="http://schemas.openxmlformats.org/wordprocessingml/2006/main">
        <w:t xml:space="preserve">[15] 普通攻击</w:t>
      </w:r>
    </w:p>
    <w:p w14:paraId="021D4972">
      <w:r xmlns:w="http://schemas.openxmlformats.org/wordprocessingml/2006/main">
        <w:t xml:space="preserve">[16] 近战攻击（物理）</w:t>
      </w:r>
    </w:p>
    <w:p w14:paraId="5A32D870">
      <w:r xmlns:w="http://schemas.openxmlformats.org/wordprocessingml/2006/main">
        <w:t xml:space="preserve">[17] 附属派系</w:t>
      </w:r>
    </w:p>
    <w:p w14:paraId="7CAB4BD3">
      <w:r xmlns:w="http://schemas.openxmlformats.org/wordprocessingml/2006/main">
        <w:t xml:space="preserve">[18] 战士（现代世界）</w:t>
      </w:r>
    </w:p>
    <w:p w14:paraId="42496C03">
      <w:r xmlns:w="http://schemas.openxmlformats.org/wordprocessingml/2006/main">
        <w:t xml:space="preserve">[19] 特殊属性</w:t>
      </w:r>
    </w:p>
    <w:p w14:paraId="33936D6C">
      <w:r xmlns:w="http://schemas.openxmlformats.org/wordprocessingml/2006/main">
        <w:t xml:space="preserve">[20] 超级兴奋</w:t>
      </w:r>
    </w:p>
    <w:p w14:paraId="61176D5D">
      <w:r xmlns:w="http://schemas.openxmlformats.org/wordprocessingml/2006/main">
        <w:t xml:space="preserve">[21] 青野结</w:t>
      </w:r>
    </w:p>
    <w:p w14:paraId="58215FB6">
      <w:r xmlns:w="http://schemas.openxmlformats.org/wordprocessingml/2006/main">
        <w:t xml:space="preserve">[22] 插图</w:t>
      </w:r>
    </w:p>
    <w:p w14:paraId="6A539B76">
      <w:r xmlns:w="http://schemas.openxmlformats.org/wordprocessingml/2006/main">
        <w:t xml:space="preserve">[23] 石锤银子</w:t>
      </w:r>
    </w:p>
    <w:p w14:paraId="0725456C">
      <w:r xmlns:w="http://schemas.openxmlformats.org/wordprocessingml/2006/main">
        <w:t xml:space="preserve">[24] SD字符</w:t>
      </w:r>
    </w:p>
    <w:p w14:paraId="1C4ABD50">
      <w:r xmlns:w="http://schemas.openxmlformats.org/wordprocessingml/2006/main">
        <w:t xml:space="preserve">[25] 风味文字</w:t>
      </w:r>
    </w:p>
    <w:p w14:paraId="18178C42">
      <w:r xmlns:w="http://schemas.openxmlformats.org/wordprocessingml/2006/main">
        <w:t xml:space="preserve">[26] “无数闪耀星辰的光芒指引着人类，斩杀邪恶！超能战士，艾斯卡比·阿斯特里泽！现身邪恶之地！” 超能战士艾斯卡比的强化形态。由于ADDD的改进，能量效率大幅提升。通过四个推进单元引导能量，力量得到增强。第一部最终决战中展现的完整形态难以复制，至今仍处于封印状态。</w:t>
      </w:r>
    </w:p>
    <w:p w14:paraId="66D5DABC">
      <w:r xmlns:w="http://schemas.openxmlformats.org/wordprocessingml/2006/main">
        <w:t xml:space="preserve">[27] 如何获得</w:t>
      </w:r>
    </w:p>
    <w:p w14:paraId="0C29B90E">
      <w:r xmlns:w="http://schemas.openxmlformats.org/wordprocessingml/2006/main">
        <w:t xml:space="preserve">[28] 超级力量节日扭蛋</w:t>
      </w:r>
    </w:p>
    <w:p w14:paraId="62CC7D11">
      <w:r xmlns:w="http://schemas.openxmlformats.org/wordprocessingml/2006/main">
        <w:t xml:space="preserve">[29] 基础属性（1星）* 每增加1星+50%，5星时为1星值的3倍</w:t>
      </w:r>
    </w:p>
    <w:p w14:paraId="22480293">
      <w:r xmlns:w="http://schemas.openxmlformats.org/wordprocessingml/2006/main">
        <w:t xml:space="preserve">[30] 级</w:t>
      </w:r>
    </w:p>
    <w:p w14:paraId="5C10A56C">
      <w:r xmlns:w="http://schemas.openxmlformats.org/wordprocessingml/2006/main">
        <w:t xml:space="preserve">[31] 耐力</w:t>
      </w:r>
    </w:p>
    <w:p w14:paraId="0C59DBC7">
      <w:r xmlns:w="http://schemas.openxmlformats.org/wordprocessingml/2006/main">
        <w:t xml:space="preserve">[32] 攻击力</w:t>
      </w:r>
    </w:p>
    <w:p w14:paraId="47C2BD3E">
      <w:r xmlns:w="http://schemas.openxmlformats.org/wordprocessingml/2006/main">
        <w:t xml:space="preserve">[33] 防御能力</w:t>
      </w:r>
    </w:p>
    <w:p w14:paraId="68507767">
      <w:r xmlns:w="http://schemas.openxmlformats.org/wordprocessingml/2006/main">
        <w:t xml:space="preserve">[34] 魔法力量</w:t>
      </w:r>
    </w:p>
    <w:p w14:paraId="658A2DAF">
      <w:r xmlns:w="http://schemas.openxmlformats.org/wordprocessingml/2006/main">
        <w:t xml:space="preserve">[35] 魔法抗性</w:t>
      </w:r>
    </w:p>
    <w:p w14:paraId="3099FEE0">
      <w:r xmlns:w="http://schemas.openxmlformats.org/wordprocessingml/2006/main">
        <w:t xml:space="preserve">[36] 详细状态</w:t>
      </w:r>
    </w:p>
    <w:p w14:paraId="7D4D3DD4">
      <w:r xmlns:w="http://schemas.openxmlformats.org/wordprocessingml/2006/main">
        <w:t xml:space="preserve">[37] 准确性</w:t>
      </w:r>
    </w:p>
    <w:p w14:paraId="79CB8199">
      <w:r xmlns:w="http://schemas.openxmlformats.org/wordprocessingml/2006/main">
        <w:t xml:space="preserve">[38] 回避能力</w:t>
      </w:r>
    </w:p>
    <w:p w14:paraId="3B09A51E">
      <w:r xmlns:w="http://schemas.openxmlformats.org/wordprocessingml/2006/main">
        <w:t xml:space="preserve">[39] 连续命中率</w:t>
      </w:r>
    </w:p>
    <w:p w14:paraId="57ED7997">
      <w:r xmlns:w="http://schemas.openxmlformats.org/wordprocessingml/2006/main">
        <w:t xml:space="preserve">[40] 反击率</w:t>
      </w:r>
    </w:p>
    <w:p w14:paraId="7A4F35D7">
      <w:r xmlns:w="http://schemas.openxmlformats.org/wordprocessingml/2006/main">
        <w:t xml:space="preserve">[41] 眩晕激活率</w:t>
      </w:r>
    </w:p>
    <w:p w14:paraId="29D0ABBB">
      <w:r xmlns:w="http://schemas.openxmlformats.org/wordprocessingml/2006/main">
        <w:t xml:space="preserve">[42] 抗眩晕能力</w:t>
      </w:r>
    </w:p>
    <w:p w14:paraId="0220AE1F">
      <w:r xmlns:w="http://schemas.openxmlformats.org/wordprocessingml/2006/main">
        <w:t xml:space="preserve">[43] 移动速度</w:t>
      </w:r>
    </w:p>
    <w:p w14:paraId="715D62C0">
      <w:r xmlns:w="http://schemas.openxmlformats.org/wordprocessingml/2006/main">
        <w:t xml:space="preserve">[44] 部署速度</w:t>
      </w:r>
    </w:p>
    <w:p w14:paraId="361C64B9">
      <w:r xmlns:w="http://schemas.openxmlformats.org/wordprocessingml/2006/main">
        <w:t xml:space="preserve">[45] 行动速度</w:t>
      </w:r>
    </w:p>
    <w:p w14:paraId="632B8AFC">
      <w:r xmlns:w="http://schemas.openxmlformats.org/wordprocessingml/2006/main">
        <w:t xml:space="preserve">[46] 特殊填充量</w:t>
      </w:r>
    </w:p>
    <w:p w14:paraId="6C3D41A2">
      <w:r xmlns:w="http://schemas.openxmlformats.org/wordprocessingml/2006/main">
        <w:t xml:space="preserve">[47] 特殊招式</w:t>
      </w:r>
    </w:p>
    <w:p w14:paraId="493EB68B">
      <w:r xmlns:w="http://schemas.openxmlformats.org/wordprocessingml/2006/main">
        <w:t xml:space="preserve">[48] 姓名</w:t>
      </w:r>
    </w:p>
    <w:p w14:paraId="112A6073">
      <w:r xmlns:w="http://schemas.openxmlformats.org/wordprocessingml/2006/main">
        <w:t xml:space="preserve">[49] 效应</w:t>
      </w:r>
    </w:p>
    <w:p w14:paraId="2BC33D15">
      <w:r xmlns:w="http://schemas.openxmlformats.org/wordprocessingml/2006/main">
        <w:t xml:space="preserve">[50] 星爆升级</w:t>
      </w:r>
    </w:p>
    <w:p w14:paraId="2131F587">
      <w:r xmlns:w="http://schemas.openxmlformats.org/wordprocessingml/2006/main">
        <w:t xml:space="preserve">[51] 对单个敌人造成6倍物理伤害。降低目标100%防御力，持续10秒。使你的终极技能槽增加25%。</w:t>
      </w:r>
    </w:p>
    <w:p w14:paraId="77A2A01A">
      <w:r xmlns:w="http://schemas.openxmlformats.org/wordprocessingml/2006/main">
        <w:t xml:space="preserve">[52] 星爆升级+</w:t>
      </w:r>
    </w:p>
    <w:p w14:paraId="23B3C2A5">
      <w:r xmlns:w="http://schemas.openxmlformats.org/wordprocessingml/2006/main">
        <w:t xml:space="preserve">[53] 对单个敌人造成9倍物理伤害。降低目标100%防御力，持续10秒。使你的终极技能槽增加25%。</w:t>
      </w:r>
    </w:p>
    <w:p w14:paraId="055860EE">
      <w:r xmlns:w="http://schemas.openxmlformats.org/wordprocessingml/2006/main">
        <w:t xml:space="preserve">[54] 独特效果</w:t>
      </w:r>
    </w:p>
    <w:p w14:paraId="3A2C57B5">
      <w:r xmlns:w="http://schemas.openxmlformats.org/wordprocessingml/2006/main">
        <w:t xml:space="preserve">[55] 姓名</w:t>
      </w:r>
    </w:p>
    <w:p w14:paraId="44150239">
      <w:r xmlns:w="http://schemas.openxmlformats.org/wordprocessingml/2006/main">
        <w:t xml:space="preserve">[56] 效应</w:t>
      </w:r>
    </w:p>
    <w:p w14:paraId="56D4EAC9">
      <w:r xmlns:w="http://schemas.openxmlformats.org/wordprocessingml/2006/main">
        <w:t xml:space="preserve">[57] 星光</w:t>
      </w:r>
    </w:p>
    <w:p w14:paraId="5E315B0E">
      <w:r xmlns:w="http://schemas.openxmlformats.org/wordprocessingml/2006/main">
        <w:t xml:space="preserve">[58] 每次普通攻击都会使你的攻击力提高 1%（最高 50%；不会随着连续攻击或反击而提高）。</w:t>
      </w:r>
    </w:p>
    <w:p w14:paraId="476BF4B3">
      <w:r xmlns:w="http://schemas.openxmlformats.org/wordprocessingml/2006/main">
        <w:t xml:space="preserve">[59] 星光+</w:t>
      </w:r>
    </w:p>
    <w:p w14:paraId="3E031EF0">
      <w:r xmlns:w="http://schemas.openxmlformats.org/wordprocessingml/2006/main">
        <w:t xml:space="preserve">[60] 每次普通攻击都会使你的攻击力提高 2%（最高 50%；不会随着连续攻击或反击而提高）。</w:t>
      </w:r>
    </w:p>
    <w:p w14:paraId="2DD55311">
      <w:r xmlns:w="http://schemas.openxmlformats.org/wordprocessingml/2006/main">
        <w:t xml:space="preserve">[61] 增强图像</w:t>
      </w:r>
    </w:p>
    <w:p w14:paraId="131348F2">
      <w:r xmlns:w="http://schemas.openxmlformats.org/wordprocessingml/2006/main">
        <w:t xml:space="preserve">[62] 在游戏中 †</w:t>
      </w:r>
    </w:p>
    <w:p w14:paraId="258D56AF">
      <w:r xmlns:w="http://schemas.openxmlformats.org/wordprocessingml/2006/main">
        <w:t xml:space="preserve">[63] 实装时，它是☆3 Lv90，装备有3级超级钻头、3级冲击腰带、蜂蜜Zippo打火机和束缚龟壳。多亏了Zippo打火机，它相当耐打。其他装备稍显逊色，但就剧情而言，使用它能带来令人兴奋的剧情发展。</w:t>
      </w:r>
    </w:p>
    <w:p w14:paraId="120D951B">
      <w:r xmlns:w="http://schemas.openxmlformats.org/wordprocessingml/2006/main">
        <w:t xml:space="preserve">[64] 于2022年2月23日作为限定SSR卡在超能祭典中登场。单体终极攻击手，拥有独特的攻击力提升效果，并结合了能量槽回复和强力减益效果。尤其适合团队副本，但在单体首领战中也表现出色。</w:t>
      </w:r>
    </w:p>
    <w:p w14:paraId="42E6A749">
      <w:r xmlns:w="http://schemas.openxmlformats.org/wordprocessingml/2006/main">
        <w:t xml:space="preserve">[65] 它的整体移动和部署速度位居前列。服役两年后，它被白幻影迷你希瓦托尔超越，但在此之前，它是速度最快的。</w:t>
      </w:r>
    </w:p>
    <w:p w14:paraId="6064D423">
      <w:r xmlns:w="http://schemas.openxmlformats.org/wordprocessingml/2006/main">
        <w:t xml:space="preserve">[66] 虽然特殊技能的冷却时间短，冷却时间短，因此技能循环频率很高，但在10秒内再次使用仍然相当困难。要实现10秒内再次使用技能，需要利用觉醒和装备的强化效果，以及队友的特殊技能槽提升和速度增益。</w:t>
      </w:r>
    </w:p>
    <w:p w14:paraId="67438B05">
      <w:r xmlns:w="http://schemas.openxmlformats.org/wordprocessingml/2006/main">
        <w:t xml:space="preserve">[67] 敌方攻击力降低效果是累加的，而不是相互覆盖或相乘的。即使你受到无法移除的 99% 攻击力降低效果，你仍然可以通过抵消最多 50% 的降低效果来继续战斗。</w:t>
      </w:r>
    </w:p>
    <w:p w14:paraId="27649A62">
      <w:r xmlns:w="http://schemas.openxmlformats.org/wordprocessingml/2006/main">
        <w:t xml:space="preserve">[68] 多亏了神秘埃斯卡托帕石的效果，我现在可以获得蜂蜜齐波效果，使我能够以最大攻击力长时间战斗。</w:t>
      </w:r>
    </w:p>
    <w:p w14:paraId="0CA54DC3">
      <w:r xmlns:w="http://schemas.openxmlformats.org/wordprocessingml/2006/main">
        <w:t xml:space="preserve">[69] 装备方面，行动速度是首要考虑因素，它可以提升增益效果的叠加速度和特殊技能的使用频率。“火箭引擎”必不可少。“仁王纳豆”可以延长持续作战时间，“冲击腰带”则可以提升火力。当然，这些优秀的道具也同样非常实用。</w:t>
      </w:r>
    </w:p>
    <w:p w14:paraId="35B4BA03">
      <w:r xmlns:w="http://schemas.openxmlformats.org/wordprocessingml/2006/main">
        <w:t xml:space="preserve">[70] 这个角色非常值得觉醒。作为攻击手，她的特殊技能不仅威力强大，而且其独特效果的提升速度也是普通角色的两倍。提升她的行动速度和特殊技能充能速度，也能提高她特殊技能的使用频率，并降低在10秒内连续使用特殊技能所需的外部支援门槛。</w:t>
      </w:r>
    </w:p>
    <w:p w14:paraId="2E5C4B81">
      <w:r xmlns:w="http://schemas.openxmlformats.org/wordprocessingml/2006/main">
        <w:t xml:space="preserve">[71] 在团队副本中，减少伤害非常重要，因此，即使在实装相当长一段时间后，能够减少最多 100% 伤害并造成单体伤害的 Asterize 仍然非常有用。</w:t>
      </w:r>
    </w:p>
    <w:p w14:paraId="16D9805E">
      <w:r xmlns:w="http://schemas.openxmlformats.org/wordprocessingml/2006/main">
        <w:t xml:space="preserve">[72] Escatopaz Mystical 和 Esca Onyx 可以从 Esca Ruby 获得支持。</w:t>
      </w:r>
    </w:p>
    <w:p w14:paraId="178BE73F">
      <w:r xmlns:w="http://schemas.openxmlformats.org/wordprocessingml/2006/main">
        <w:t xml:space="preserve">[73] 内容适用性简易评估 †</w:t>
      </w:r>
    </w:p>
    <w:p w14:paraId="071335F9">
      <w:r xmlns:w="http://schemas.openxmlformats.org/wordprocessingml/2006/main">
        <w:t xml:space="preserve">[74] 合适的内容、推荐的装备示例、角色发展目标等。</w:t>
      </w:r>
    </w:p>
    <w:p w14:paraId="2FE408F6">
      <w:r xmlns:w="http://schemas.openxmlformats.org/wordprocessingml/2006/main">
        <w:t xml:space="preserve">[75] 兼容内容</w:t>
      </w:r>
    </w:p>
    <w:p w14:paraId="5FECA3B3">
      <w:r xmlns:w="http://schemas.openxmlformats.org/wordprocessingml/2006/main">
        <w:t xml:space="preserve">[76] 天赋</w:t>
      </w:r>
    </w:p>
    <w:p w14:paraId="277EC2CB">
      <w:r xmlns:w="http://schemas.openxmlformats.org/wordprocessingml/2006/main">
        <w:t xml:space="preserve">[77] 简短评论</w:t>
      </w:r>
    </w:p>
    <w:p w14:paraId="7F012AB9">
      <w:r xmlns:w="http://schemas.openxmlformats.org/wordprocessingml/2006/main">
        <w:t xml:space="preserve">[78] 主线任务 事件任务</w:t>
      </w:r>
    </w:p>
    <w:p w14:paraId="6A21A805">
      <w:r xmlns:w="http://schemas.openxmlformats.org/wordprocessingml/2006/main">
        <w:t xml:space="preserve">[79] 它表现良好，没有任何问题，而且与 Escatopaz Mystical 的协同作用尤其强。</w:t>
      </w:r>
    </w:p>
    <w:p w14:paraId="235EEA4B">
      <w:r xmlns:w="http://schemas.openxmlformats.org/wordprocessingml/2006/main">
        <w:t xml:space="preserve">[80] 突袭战</w:t>
      </w:r>
    </w:p>
    <w:p w14:paraId="03C10168">
      <w:r xmlns:w="http://schemas.openxmlformats.org/wordprocessingml/2006/main">
        <w:t xml:space="preserve">[81] 攻击力极佳，同时也能作为减益角色，降低敌人100%的防御力。与神秘和艾斯卡玛瑙套装搭配效果极佳（装备示例见下文）。</w:t>
      </w:r>
    </w:p>
    <w:p w14:paraId="7F6BDD1A">
      <w:r xmlns:w="http://schemas.openxmlformats.org/wordprocessingml/2006/main">
        <w:t xml:space="preserve">[82] 湮灭</w:t>
      </w:r>
    </w:p>
    <w:p w14:paraId="3A7BF552">
      <w:r xmlns:w="http://schemas.openxmlformats.org/wordprocessingml/2006/main">
        <w:t xml:space="preserve">[83] 虽然从技术上讲，它可以满足神秘特殊招式的条件，但它并不适合单体特殊招式。</w:t>
      </w:r>
    </w:p>
    <w:p w14:paraId="79699A80">
      <w:r xmlns:w="http://schemas.openxmlformats.org/wordprocessingml/2006/main">
        <w:t xml:space="preserve">[84] B宇宙</w:t>
      </w:r>
    </w:p>
    <w:p w14:paraId="5D21E115">
      <w:r xmlns:w="http://schemas.openxmlformats.org/wordprocessingml/2006/main">
        <w:t xml:space="preserve">[85] 在能够满足神秘特殊技能发动条件的红宝石中，这颗最适合B级单位使用。它无视增益效果的移除或无效化，可以造成伤害，而且其特殊槽增加和累计攻击力提升效果也非常强力。</w:t>
      </w:r>
    </w:p>
    <w:p w14:paraId="74895FF7">
      <w:r xmlns:w="http://schemas.openxmlformats.org/wordprocessingml/2006/main">
        <w:t xml:space="preserve">[86] 能力评估指标</w:t>
      </w:r>
    </w:p>
    <w:p w14:paraId="6295DD95">
      <w:r xmlns:w="http://schemas.openxmlformats.org/wordprocessingml/2006/main">
        <w:t xml:space="preserve">[87] ◎：优秀内容。最有可能发挥出色。○：合适内容。有较高发挥潜力。△：一般。需要一些技巧才能发挥良好，但选择理由不多。×：不合适内容。由于与内容规则、游戏系统、难度等级等不兼容，难以发挥出色。*2014年3月更新</w:t>
      </w:r>
    </w:p>
    <w:p w14:paraId="51255C18">
      <w:r xmlns:w="http://schemas.openxmlformats.org/wordprocessingml/2006/main">
        <w:t xml:space="preserve">[88] 突袭</w:t>
      </w:r>
    </w:p>
    <w:p w14:paraId="1167DDF9">
      <w:r xmlns:w="http://schemas.openxmlformats.org/wordprocessingml/2006/main">
        <w:t xml:space="preserve">[89] 推荐设备示例</w:t>
      </w:r>
    </w:p>
    <w:p w14:paraId="0208CC27">
      <w:r xmlns:w="http://schemas.openxmlformats.org/wordprocessingml/2006/main">
        <w:t xml:space="preserve">[90] 主要设备</w:t>
      </w:r>
    </w:p>
    <w:p w14:paraId="5107E158">
      <w:r xmlns:w="http://schemas.openxmlformats.org/wordprocessingml/2006/main">
        <w:t xml:space="preserve">[91] 子设备</w:t>
      </w:r>
    </w:p>
    <w:p w14:paraId="3682BE27">
      <w:r xmlns:w="http://schemas.openxmlformats.org/wordprocessingml/2006/main">
        <w:t xml:space="preserve">[92] 一件令人愉悦的物品</w:t>
      </w:r>
    </w:p>
    <w:p w14:paraId="3FAD01C1">
      <w:r xmlns:w="http://schemas.openxmlformats.org/wordprocessingml/2006/main">
        <w:t xml:space="preserve">[93] 发展目标</w:t>
      </w:r>
    </w:p>
    <w:p w14:paraId="59F34CCB">
      <w:r xmlns:w="http://schemas.openxmlformats.org/wordprocessingml/2006/main">
        <w:t xml:space="preserve">[94] 突破极限</w:t>
      </w:r>
    </w:p>
    <w:p w14:paraId="59031964">
      <w:r xmlns:w="http://schemas.openxmlformats.org/wordprocessingml/2006/main">
        <w:t xml:space="preserve">[95] 致命觉醒</w:t>
      </w:r>
    </w:p>
    <w:p w14:paraId="0ECC674A">
      <w:r xmlns:w="http://schemas.openxmlformats.org/wordprocessingml/2006/main">
        <w:t xml:space="preserve">[96] 独特的觉醒</w:t>
      </w:r>
    </w:p>
    <w:p w14:paraId="5387B701">
      <w:r xmlns:w="http://schemas.openxmlformats.org/wordprocessingml/2006/main">
        <w:t xml:space="preserve">[97] 行动速度</w:t>
      </w:r>
    </w:p>
    <w:p w14:paraId="07767D08">
      <w:r xmlns:w="http://schemas.openxmlformats.org/wordprocessingml/2006/main">
        <w:t xml:space="preserve">[98] 特别收费</w:t>
      </w:r>
    </w:p>
    <w:p w14:paraId="2DB6C490">
      <w:r xmlns:w="http://schemas.openxmlformats.org/wordprocessingml/2006/main">
        <w:t xml:space="preserve">[99] 其他</w:t>
      </w:r>
    </w:p>
    <w:p w14:paraId="56C954E7">
      <w:r xmlns:w="http://schemas.openxmlformats.org/wordprocessingml/2006/main">
        <w:t xml:space="preserve">[100] 培训成本</w:t>
      </w:r>
    </w:p>
    <w:p w14:paraId="46A4876C">
      <w:r xmlns:w="http://schemas.openxmlformats.org/wordprocessingml/2006/main">
        <w:t xml:space="preserve">[101] 3.1 秒 9 次</w:t>
      </w:r>
    </w:p>
    <w:p w14:paraId="321E2614">
      <w:r xmlns:w="http://schemas.openxmlformats.org/wordprocessingml/2006/main">
        <w:t xml:space="preserve">[102] 13.5% 20次</w:t>
      </w:r>
    </w:p>
    <w:p w14:paraId="5088A616">
      <w:r xmlns:w="http://schemas.openxmlformats.org/wordprocessingml/2006/main">
        <w:t xml:space="preserve">[103] 备注</w:t>
      </w:r>
    </w:p>
    <w:p w14:paraId="6538AEF0">
      <w:r xmlns:w="http://schemas.openxmlformats.org/wordprocessingml/2006/main">
        <w:t xml:space="preserve">[104] 如果行动速度和特殊技能充能达到最大觉醒值，且处于狂热状态，则可在10秒内自行再次发动特殊技能。非狂热状态下，则需要速度提升、特殊技能槽增加等辅助技能，或来自辅助角色（例如幸代纪美惠）的支援。</w:t>
      </w:r>
    </w:p>
    <w:p w14:paraId="59536089">
      <w:r xmlns:w="http://schemas.openxmlformats.org/wordprocessingml/2006/main">
        <w:t xml:space="preserve">[105] *2016年3月更新</w:t>
      </w:r>
    </w:p>
    <w:p w14:paraId="40E44B65">
      <w:r xmlns:w="http://schemas.openxmlformats.org/wordprocessingml/2006/main">
        <w:t xml:space="preserve">[106] 其他版本 / 相关角色 †</w:t>
      </w:r>
    </w:p>
    <w:p w14:paraId="1D3BC1ED">
      <w:r xmlns:w="http://schemas.openxmlformats.org/wordprocessingml/2006/main">
        <w:t xml:space="preserve">[107] 埃斯卡红宝石</w:t>
      </w:r>
    </w:p>
    <w:p w14:paraId="1EFA1D6C">
      <w:r xmlns:w="http://schemas.openxmlformats.org/wordprocessingml/2006/main">
        <w:t xml:space="preserve">[108] 新年埃斯卡红宝石</w:t>
      </w:r>
    </w:p>
    <w:p w14:paraId="42ECF39F">
      <w:r xmlns:w="http://schemas.openxmlformats.org/wordprocessingml/2006/main">
        <w:t xml:space="preserve">[109] 扇贝星状化</w:t>
      </w:r>
    </w:p>
    <w:p w14:paraId="62235466">
      <w:r xmlns:w="http://schemas.openxmlformats.org/wordprocessingml/2006/main">
        <w:t xml:space="preserve">[110] 圣夜艾斯卡·鲁比</w:t>
      </w:r>
    </w:p>
    <w:p w14:paraId="55505B69">
      <w:r xmlns:w="http://schemas.openxmlformats.org/wordprocessingml/2006/main">
        <w:t xml:space="preserve">[111] 仲夏埃斯卡红宝石</w:t>
      </w:r>
    </w:p>
    <w:p w14:paraId="3510AC3B">
      <w:r xmlns:w="http://schemas.openxmlformats.org/wordprocessingml/2006/main">
        <w:t xml:space="preserve">[112] 新娘埃斯卡·鲁比</w:t>
      </w:r>
    </w:p>
    <w:p w14:paraId="69C06988">
      <w:r xmlns:w="http://schemas.openxmlformats.org/wordprocessingml/2006/main">
        <w:t xml:space="preserve">[113] 扇贝星状化</w:t>
      </w:r>
    </w:p>
    <w:p w14:paraId="5B7101E2">
      <w:r xmlns:w="http://schemas.openxmlformats.org/wordprocessingml/2006/main">
        <w:t xml:space="preserve">[114] 埃斯卡蓝宝石月升</w:t>
      </w:r>
    </w:p>
    <w:p w14:paraId="15797535">
      <w:r xmlns:w="http://schemas.openxmlformats.org/wordprocessingml/2006/main">
        <w:t xml:space="preserve">[115] 神秘埃斯卡托帕兹</w:t>
      </w:r>
    </w:p>
    <w:p w14:paraId="6718B765">
      <w:r xmlns:w="http://schemas.openxmlformats.org/wordprocessingml/2006/main">
        <w:t xml:space="preserve">[116] 埃斯卡·阿玛兹·范塔斯玛</w:t>
      </w:r>
    </w:p>
    <w:p w14:paraId="40390F5A">
      <w:r xmlns:w="http://schemas.openxmlformats.org/wordprocessingml/2006/main">
        <w:t xml:space="preserve">[117] 琐事 †</w:t>
      </w:r>
    </w:p>
    <w:p w14:paraId="292AD907">
      <w:r xmlns:w="http://schemas.openxmlformats.org/wordprocessingml/2006/main">
        <w:t xml:space="preserve">[118] 在场景中，它最初被揭示为 Escalbee Asterize Integral Form，但这种 Escalbee Asterize（普通形式）与后来实现的版本在 SD 字符的图形上没有区别。</w:t>
      </w:r>
    </w:p>
    <w:p w14:paraId="22EC475C">
      <w:r xmlns:w="http://schemas.openxmlformats.org/wordprocessingml/2006/main">
        <w:t xml:space="preserve">[119] 乌拉拉在她个人故事第 2 集中想出的特殊训练方法“在体育馆里悬挂和旋转”和“回旋镖”，是根据奥特曼雷欧的第 2 集和第 7 集改编的。</w:t>
      </w:r>
    </w:p>
    <w:p w14:paraId="35E8AFB0">
      <w:r xmlns:w="http://schemas.openxmlformats.org/wordprocessingml/2006/main">
        <w:t xml:space="preserve">[120] 在可玩版本中，角色故事在第一部分的最后一章之后按时间顺序进行，因此在查看角色招募故事时，对话中会有剧透警告。</w:t>
      </w:r>
    </w:p>
    <w:p w14:paraId="7EFDC170">
      <w:r xmlns:w="http://schemas.openxmlformats.org/wordprocessingml/2006/main">
        <w:t xml:space="preserve">[121] “Astera”意为“星星”，指的是一群星星，而不是一颗星星。</w:t>
      </w:r>
    </w:p>
    <w:p w14:paraId="4542053F">
      <w:r xmlns:w="http://schemas.openxmlformats.org/wordprocessingml/2006/main">
        <w:t xml:space="preserve">[122] “星暴”一词指的是短时间内大量恒星诞生的现象。（虽然这段短时间可能从数万年到数百万年不等，但这只是尺度问题，因为恒星的寿命以数十亿年计。）</w:t>
      </w:r>
    </w:p>
    <w:p w14:paraId="341D3319">
      <w:r xmlns:w="http://schemas.openxmlformats.org/wordprocessingml/2006/main">
        <w:t xml:space="preserve">[123] 推进装置及其径向展开的机翼也可以解释为基于星形效应。</w:t>
      </w:r>
    </w:p>
    <w:p w14:paraId="1B22FFC7">
      <w:r xmlns:w="http://schemas.openxmlformats.org/wordprocessingml/2006/main">
        <w:t xml:space="preserve">[124] 通常，晶体结构中的内含物和偏差被视为杂质，会降低宝石的净度，从而降低其作为珠宝的价值。然而，当人们认识到诸如星光效应之类的光学效果，并对宝石进行适当的加工时，这些杂质实际上可以提升其价值。而且，这些杂质总是存在于天然宝石中。这个名字也可以被解读为暗指最终决战中的一个场景：“每个人都理所当然拥有、通常毫无意义的东西，正是赋予红宝石独特而强大力量的源泉。”</w:t>
      </w:r>
    </w:p>
    <w:p w14:paraId="71DFE9CE">
      <w:r xmlns:w="http://schemas.openxmlformats.org/wordprocessingml/2006/main">
        <w:t xml:space="preserve">[125] 详情：剧透预警，涉及第一部结局</w:t>
      </w:r>
    </w:p>
    <w:p w14:paraId="2CD1252F">
      <w:r xmlns:w="http://schemas.openxmlformats.org/wordprocessingml/2006/main">
        <w:t xml:space="preserve">[126] 一种强化形态，利用储存在另一个维度的ADDD主体中多余的D2能量进行变形。由于其与主体的连接方式，它还可以利用其他超能力战士的多余能量，从而达到极高的输出能力。</w:t>
      </w:r>
    </w:p>
    <w:p w14:paraId="265E5576">
      <w:r xmlns:w="http://schemas.openxmlformats.org/wordprocessingml/2006/main">
        <w:t xml:space="preserve">[127] 这将涉及向 ADDD 添加功能，但只有 Akari 适合这样做。</w:t>
      </w:r>
    </w:p>
    <w:p w14:paraId="586DBE91">
      <w:r xmlns:w="http://schemas.openxmlformats.org/wordprocessingml/2006/main">
        <w:t xml:space="preserve">[128] 然而，这种力量输出过于强大，以至于明里自身都难以控制身体。在第一部中她使用这种力量的场景里，由于可以全力以赴，所以没有出现问题（事实上，根本没有时间有所保留），但在最后一章之后，她虽然仍在继续训练，但除非遇到紧急情况，否则都会使用普通形态。</w:t>
      </w:r>
    </w:p>
    <w:p w14:paraId="6EA98505">
      <w:r xmlns:w="http://schemas.openxmlformats.org/wordprocessingml/2006/main">
        <w:t xml:space="preserve">[129] 最终决战剧透</w:t>
      </w:r>
    </w:p>
    <w:p w14:paraId="5E2F67CE">
      <w:r xmlns:w="http://schemas.openxmlformats.org/wordprocessingml/2006/main">
        <w:t xml:space="preserve">[130] 后来，积分DDD恢复成了普通的ADDD……但根据沙耶香的分析，有迹象表明它被人修改过。仔细想想，在前一集中，确实有一个角色接触过露比的ADDD……</w:t>
      </w:r>
    </w:p>
    <w:p w14:paraId="780B6E49">
      <w:r xmlns:w="http://schemas.openxmlformats.org/wordprocessingml/2006/main">
        <w:t xml:space="preserve">[131] 在第三次黄金蜂蜜突袭的结尾小剧情中，在去参观志方花绘举办的节日之前，花绘给了你一个艾斯卡红宝石面具，并说“你应该遮住你的脸，因为你是名人。”那个面具真的可以吗？</w:t>
      </w:r>
    </w:p>
    <w:p w14:paraId="684DEB6D">
      <w:r xmlns:w="http://schemas.openxmlformats.org/wordprocessingml/2006/main">
        <w:t xml:space="preserve">[132] 在《战士外传》系列中，他出现在招募 Daibeat 员工的宣传视频中，并且由于他的真名被公开，他也成为了“Daibeat 的形象代言人”。</w:t>
      </w:r>
    </w:p>
    <w:p w14:paraId="4B74A73F">
      <w:r xmlns:w="http://schemas.openxmlformats.org/wordprocessingml/2006/main">
        <w:t xml:space="preserve">[133] 第二部分剧透</w:t>
      </w:r>
    </w:p>
    <w:p w14:paraId="76482801">
      <w:r xmlns:w="http://schemas.openxmlformats.org/wordprocessingml/2006/main">
        <w:t xml:space="preserve">[134] 在第二部初期，由于社交媒体和大众媒体受到限制，为了避免抢走第二部新主角的风头，她很少参战，除非遇到紧急情况或意外遭遇等不可避免的情况。然而，随着战斗的激烈进行，她的出场次数也随之增加，尤其是在第九章与诺洛伊的战斗中，她全程在前线作战，并在战斗结束时与天使埃斯卡莱耶同时发动特殊攻击，展现了她全面的战斗技巧和高超的战斗能力。</w:t>
      </w:r>
    </w:p>
    <w:p w14:paraId="2EB7CF17">
      <w:r xmlns:w="http://schemas.openxmlformats.org/wordprocessingml/2006/main">
        <w:t xml:space="preserve">[135] 在第 11 章中，他在国防军危机管理办公室的审计面前，与天使埃斯卡莱耶进行了一场模拟战斗；在第 13 章中，他成为重建因突袭而陷入恐慌的基地的领军人物；在第 16 章中，他应各方要求随时待命拦截伊甸，因此被视为迪比特内部和外部最强大的力量之一。</w:t>
      </w:r>
    </w:p>
    <w:p w14:paraId="4EB43F79">
      <w:r xmlns:w="http://schemas.openxmlformats.org/wordprocessingml/2006/main">
        <w:t xml:space="preserve">[136] 从剧情设定上看，最终决战被视为一种特殊状态，但实际表现与官方实装版本并无区别。（根据官方博客的说法，他们似乎是在询问“这样可以吗？”并回答“嗯，他可是个超级强化角色啊！”之后才同意这么做的。）</w:t>
      </w:r>
    </w:p>
    <w:p w14:paraId="2067C41F">
      <w:r xmlns:w="http://schemas.openxmlformats.org/wordprocessingml/2006/main">
        <w:t xml:space="preserve">[137] 官方推特账号简介 †</w:t>
      </w:r>
    </w:p>
    <w:p w14:paraId="176EF7F4">
      <w:r xmlns:w="http://schemas.openxmlformats.org/wordprocessingml/2006/main">
        <w:t xml:space="preserve">[138] 人物介绍</w:t>
      </w:r>
    </w:p>
    <w:p w14:paraId="191EA745">
      <w:r xmlns:w="http://schemas.openxmlformats.org/wordprocessingml/2006/main">
        <w:t xml:space="preserve">[139] 1.5周年纪念插图</w:t>
      </w:r>
    </w:p>
    <w:p w14:paraId="2F3CB061">
      <w:r xmlns:w="http://schemas.openxmlformats.org/wordprocessingml/2006/main">
        <w:t xml:space="preserve">[140] 插图由负责人绘制</w:t>
      </w:r>
    </w:p>
    <w:p w14:paraId="2EA04F3C">
      <w:r xmlns:w="http://schemas.openxmlformats.org/wordprocessingml/2006/main">
        <w:t xml:space="preserve">[141] 评论表 †</w:t>
      </w:r>
    </w:p>
    <w:p w14:paraId="7594BFE6">
      <w:r xmlns:w="http://schemas.openxmlformats.org/wordprocessingml/2006/main">
        <w:t xml:space="preserve">[142] 点击打开历史日志列表</w:t>
      </w:r>
    </w:p>
    <w:p w14:paraId="2F66E4D4">
      <w:r xmlns:w="http://schemas.openxmlformats.org/wordprocessingml/2006/main">
        <w:t xml:space="preserve">[143] 末尾的数字越小，日志越旧。</w:t>
      </w:r>
    </w:p>
    <w:p w14:paraId="4910D5BF">
      <w:r xmlns:w="http://schemas.openxmlformats.org/wordprocessingml/2006/main">
        <w:t xml:space="preserve">[144] 'Comments/Escallop Asterize/' 没有子页面。</w:t>
      </w:r>
    </w:p>
    <w:p w14:paraId="2F475D5A">
      <w:r xmlns:w="http://schemas.openxmlformats.org/wordprocessingml/2006/main">
        <w:t xml:space="preserve">[145] 从站立的插图中很难看出来，因为裙子飘动，但她好像穿了一条小裙子。正面完全暴露，在卧室场景中背面也几乎完全暴露。——[UbeJRawbm.A] 2022-02-24 (周四) 17:49:50</w:t>
      </w:r>
    </w:p>
    <w:p w14:paraId="21107FBC">
      <w:r xmlns:w="http://schemas.openxmlformats.org/wordprocessingml/2006/main">
        <w:t xml:space="preserve">[146] 我觉得这款游戏很适合插入抖胸镜头——[ul0jxVWQ8cE] 2022-02-24 (周四) 16:07:39</w:t>
      </w:r>
    </w:p>
    <w:p w14:paraId="5A4621E5">
      <w:r xmlns:w="http://schemas.openxmlformats.org/wordprocessingml/2006/main">
        <w:t xml:space="preserve">[147] 和《超级机器人大战》系列一样，但让我想起了《大破天龙》——[W0KX3rZzkf6] 2022-02-26 (周六) 16:24:50</w:t>
      </w:r>
    </w:p>
    <w:p w14:paraId="0F32873C">
      <w:r xmlns:w="http://schemas.openxmlformats.org/wordprocessingml/2006/main">
        <w:t xml:space="preserve">[148] 我知道，这基本上是主线故事的延续——[ThavGVI7gQc] 2022-02-25 (周五) 23:46:47</w:t>
      </w:r>
    </w:p>
    <w:p w14:paraId="5CF54B65">
      <w:r xmlns:w="http://schemas.openxmlformats.org/wordprocessingml/2006/main">
        <w:t xml:space="preserve">[149] 我好开心抽到了这个，这正是我想要的。这真是个美好的巧合，让我原谅了过去在扭蛋游戏中所有不愉快的经历。毕竟，攒够1000个芽可不是件容易的事。——[F8ujBW2KoGA] 2022-02-25 (周五) 14:23:42</w:t>
      </w:r>
    </w:p>
    <w:p w14:paraId="149F836F">
      <w:r xmlns:w="http://schemas.openxmlformats.org/wordprocessingml/2006/main">
        <w:t xml:space="preserve">[150] 是的</w:t>
      </w:r>
    </w:p>
    <w:p w14:paraId="685A1FF4">
      <w:r xmlns:w="http://schemas.openxmlformats.org/wordprocessingml/2006/main">
        <w:t xml:space="preserve">[151] 陷入困境后，我最终把它换成了一个花苞……我抽了20次就抽到了花朵Exstia和马匹Kitasan Black，但是…… -- [rjHKIcYhkUU] 2022-02-26 (周六) 05:40:56</w:t>
      </w:r>
    </w:p>
    <w:p w14:paraId="3BA06D9C">
      <w:r xmlns:w="http://schemas.openxmlformats.org/wordprocessingml/2006/main">
        <w:t xml:space="preserve">[152] 我在这附近做的 -- [.EmKd7uPhjA] 2022-02-26 (周六) 11:12:36</w:t>
      </w:r>
    </w:p>
    <w:p w14:paraId="2E2DC9B9">
      <w:r xmlns:w="http://schemas.openxmlformats.org/wordprocessingml/2006/main">
        <w:t xml:space="preserve">[153] 抽了300口都没抽到，我在考虑要不要换个芽…… -- [qY.RL71Eg5A] 2022-02-26 (周六) 21:34:21</w:t>
      </w:r>
    </w:p>
    <w:p w14:paraId="53047294">
      <w:r xmlns:w="http://schemas.openxmlformats.org/wordprocessingml/2006/main">
        <w:t xml:space="preserve">[154] 我已经抽到SSR大概10次了，但这次就是抽不到。是不是因为我还没看完剧情？就是不掉落。 -- [DSZMHLP6qoM] 2022-03-02 (周三) 14:47:45</w:t>
      </w:r>
    </w:p>
    <w:p w14:paraId="18BAEAD3">
      <w:r xmlns:w="http://schemas.openxmlformats.org/wordprocessingml/2006/main">
        <w:t xml:space="preserve">[155] 角色故事里提到了迪斯林，但考虑到设定，我很好奇新年版的《阿斯特丽泽》是否有可能出现。——[yXNTq7dJs8k] 2022-03-04 (周五) 04:02:08</w:t>
      </w:r>
    </w:p>
    <w:p w14:paraId="259C3574">
      <w:r xmlns:w="http://schemas.openxmlformats.org/wordprocessingml/2006/main">
        <w:t xml:space="preserve">[156] 我会做的，谢谢 -- [wxdKV4EOEIs] 2022-03-15 (周二) 12:34:27</w:t>
      </w:r>
    </w:p>
    <w:p w14:paraId="7BE23F5B">
      <w:r xmlns:w="http://schemas.openxmlformats.org/wordprocessingml/2006/main">
        <w:t xml:space="preserve">[157] 感谢您的辛勤工作。我喜欢这种解释。 -- [sOHlJvSm8K6] 2022-05-14 (周六) 23:49:27</w:t>
      </w:r>
    </w:p>
    <w:p w14:paraId="70D5D3D7">
      <w:r xmlns:w="http://schemas.openxmlformats.org/wordprocessingml/2006/main">
        <w:t xml:space="preserve">[158] 这就是我浏览非官方维基时会看的东西……谢谢 -- [vDeA7nilnSE] 2022-05-22 (周日) 17:38:17</w:t>
      </w:r>
    </w:p>
    <w:p w14:paraId="223E6098">
      <w:r xmlns:w="http://schemas.openxmlformats.org/wordprocessingml/2006/main">
        <w:t xml:space="preserve">[159] 感谢你的辛勤付出。解读得很好。我很兴奋。 -- [0YcpVwgKFnE] 2022-07-16 (周六) 10:25:59</w:t>
      </w:r>
    </w:p>
    <w:p w14:paraId="7EF72716">
      <w:r xmlns:w="http://schemas.openxmlformats.org/wordprocessingml/2006/main">
        <w:t xml:space="preserve">[160] 我好奇地查了一下，发现特殊效果是和普通增益以及场地增益分开计算的。所以姬路+特殊50%加成应该是（1 + 0.3 + 0.3 + 0.5）* 1.3 = 2.73倍。攻击力3060 + 星卡菲4，每日最终阶段实际伤害4594（3060 * 1.5 + 4）。在此基础上，诺诺诺增益5512（3060 * 1.8 + 4），姬路增益8357（3060 * 2.73 + 4）。姬路增益下的特殊攻击伤害75188（3060 * 2.73 * 9 + 4）。-- [1CFLRrLCbts] 2023-03-20 (Mon) 18:58:30</w:t>
      </w:r>
    </w:p>
    <w:p w14:paraId="26F7DC39">
      <w:r xmlns:w="http://schemas.openxmlformats.org/wordprocessingml/2006/main">
        <w:t xml:space="preserve">[161] 将她升到150级并装备腰带后，她仅凭普通攻击就能将埃罗克玛击败，所以我把她从优先培养对象中移除了。——[HsvwFO540cw] 2023-05-26 (周五) 17:09:33</w:t>
      </w:r>
    </w:p>
    <w:p w14:paraId="4BD5A53C">
      <w:r xmlns:w="http://schemas.openxmlformats.org/wordprocessingml/2006/main">
        <w:t xml:space="preserve">[162] 抱歉，我弄错了。我不需要+5特殊攻击充能。特殊攻击充能（7.5）+ 行动速度+9 &amp; 火箭（1.5）+ 移动（0.5？）+ 双倍勇气（6.0）= 15.5 → 77.5（5次攻击）。如果移动速度为0.5，则冷却时间正好是10.0秒，但不确定是否能赶上特殊攻击的效果；如果移动速度为0.6，则冷却时间为10.5秒，无法赶上特殊攻击的效果。考虑到这一点，我还考虑了完全觉醒的情况：特殊攻击充能+11（10.8）+ 行动速度+9 &amp; 火箭（1.5）+ 移动（0.5？）+ 双倍勇气（6.0）= 18.8 → 75.2（4次攻击）。如果觉醒到这个程度，即使移动速度为0.6，特殊攻击的冷却时间也只有8.4秒。这肯定能赶上“10秒，防御力下降100%”的效果！ -- [TIpVMrut1Ok] 2023-07-09（周日）17:18:17</w:t>
      </w:r>
    </w:p>
    <w:p w14:paraId="01AC575F">
      <w:r xmlns:w="http://schemas.openxmlformats.org/wordprocessingml/2006/main">
        <w:t xml:space="preserve">[163] 如果你把她一个人留在那里，她就会自己开始呻吟，真是可爱。 -- [.eSMsw.lDw.] 2023-08-05 (周六) 11:59:57</w:t>
      </w:r>
    </w:p>
    <w:p w14:paraId="5FE02844">
      <w:r xmlns:w="http://schemas.openxmlformats.org/wordprocessingml/2006/main">
        <w:t xml:space="preserve">[164] 简单来说，这个角色是“拥有顶级火力的防御削弱型角色”。——[Ih7ECnMD/Ro] 2023-08-23 (周三) 20:58:30</w:t>
      </w:r>
    </w:p>
    <w:p w14:paraId="4C428471">
      <w:r xmlns:w="http://schemas.openxmlformats.org/wordprocessingml/2006/main">
        <w:t xml:space="preserve">[165] 它是唯一一个自身就能提供100%防御力降低效果的角色，所以除了把它和最强攻击手以及最佳增益效果的角色组队之外别无选择。还有什么好担心的呢？——[Mmx1cFUMuk6] 2023-08-23 (周三) 21:19:28</w:t>
      </w:r>
    </w:p>
    <w:p w14:paraId="171D248B">
      <w:r xmlns:w="http://schemas.openxmlformats.org/wordprocessingml/2006/main">
        <w:t xml:space="preserve">[166] 第二优先级的顺序尚不确定，所以我把她放在首发阵容里，让她从一开始就全力攻击。我最近在大战中用她搭配了超强娜丽卡。——[qtkQ1xC8frk] 2023-08-23 (周三) 22:26:14</w:t>
      </w:r>
    </w:p>
    <w:p w14:paraId="7E802685">
      <w:r xmlns:w="http://schemas.openxmlformats.org/wordprocessingml/2006/main">
        <w:t xml:space="preserve">[167] 是这样吗？我一直用满级（包括觉醒）的超级遥香给超级奈莉卡做增益和副输出，但也许我应该换一下。——[z5jGDB2W/Vs] 2023-08-24 (周四) 19:37:20</w:t>
      </w:r>
    </w:p>
    <w:p w14:paraId="74BF45EE">
      <w:r xmlns:w="http://schemas.openxmlformats.org/wordprocessingml/2006/main">
        <w:t xml:space="preserve">[168] 或许移除 Oni Oba 或 Urza 会更好？ -- [z5jGDB2W/Vs] 2023-08-24 (周四) 19:40:26</w:t>
      </w:r>
    </w:p>
    <w:p w14:paraId="52DDFE18">
      <w:r xmlns:w="http://schemas.openxmlformats.org/wordprocessingml/2006/main">
        <w:t xml:space="preserve">[169] 强化她需要花费大量精力，但即使在她上线两年后的今天，她仍然是仅次于娜丽卡的第二强角色。正如上文所述，她本身就是一个非常强大的角色，与娜丽卡在副本中配合使用时可以造成大量伤害。她是一位非常值得培养的主要女主角。——[vkpjpNtHRWc] 2024-02-29 (周四) 14:36:12</w:t>
      </w:r>
    </w:p>
    <w:p w14:paraId="268229EC">
      <w:r xmlns:w="http://schemas.openxmlformats.org/wordprocessingml/2006/main">
        <w:t xml:space="preserve">[170] 可以说，Zippo效应之所以被允许，是因为他不再处于巅峰状态——[1XA7Ovns65o] 2025-06-15 (周日) 12:04:48</w:t>
      </w:r>
    </w:p>
    <w:p w14:paraId="311FFDE3">
      <w:r xmlns:w="http://schemas.openxmlformats.org/wordprocessingml/2006/main">
        <w:t xml:space="preserve">[171] 结果就是泳装露比（虽然方向偏向歼灭战）&gt; 可以进行范围攻击的露比 -- [XKoClbxogTE] 2025-08-20 (周三) 17:56:15</w:t>
      </w:r>
    </w:p>
    <w:p w14:paraId="78E9816D">
      <w:r xmlns:w="http://schemas.openxmlformats.org/wordprocessingml/2006/main">
        <w:t xml:space="preserve">[172] ←使用棋盘前请务必阅读规则。</w:t>
      </w:r>
    </w:p>
    <w:p w14:paraId="37D6079E">
      <w:r xmlns:w="http://schemas.openxmlformats.org/wordprocessingml/2006/main">
        <w:t xml:space="preserve">[173] 关于规则 †</w:t>
      </w:r>
    </w:p>
    <w:p w14:paraId="463792E6">
      <w:r xmlns:w="http://schemas.openxmlformats.org/wordprocessingml/2006/main">
        <w:t xml:space="preserve">[174] 请不要抱怨或批评页面编辑者。如果您对其他人的编辑有意见，请通过“提供替代方案”或“自行编辑”的方式进行建设性沟通。</w:t>
      </w:r>
    </w:p>
    <w:p w14:paraId="0A0E4851">
      <w:r xmlns:w="http://schemas.openxmlformats.org/wordprocessingml/2006/main">
        <w:t xml:space="preserve">[175] 不要发布个人网站或其他禁止未经授权链接的网站的网址。</w:t>
      </w:r>
    </w:p>
    <w:p w14:paraId="7F476D19">
      <w:r xmlns:w="http://schemas.openxmlformats.org/wordprocessingml/2006/main">
        <w:t xml:space="preserve">[176] 关于违反规则的帖子 †</w:t>
      </w:r>
    </w:p>
    <w:p w14:paraId="1D4DFEFF">
      <w:r xmlns:w="http://schemas.openxmlformats.org/wordprocessingml/2006/main">
        <w:t xml:space="preserve">[177] 禁止发布以下类型的帖子，因为它们容易造成干扰。</w:t>
      </w:r>
    </w:p>
    <w:p w14:paraId="3E13EAE1">
      <w:r xmlns:w="http://schemas.openxmlformats.org/wordprocessingml/2006/main">
        <w:t xml:space="preserve">[178]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6B3C5B0">
      <w:r xmlns:w="http://schemas.openxmlformats.org/wordprocessingml/2006/main">
        <w:t xml:space="preserve">[179] 其他包括使用此维基的人、官方管理员、艺术家、配音演员、现实生活中的个人以及 Twitter 用户等团体。</w:t>
      </w:r>
    </w:p>
    <w:p w14:paraId="1297D9FA">
      <w:r xmlns:w="http://schemas.openxmlformats.org/wordprocessingml/2006/main">
        <w:t xml:space="preserve">[180] 关于向管理层提交的帖子，我们容忍可以解释为用户意见的评论，例如“我希望他们改进这一点”、“我希望他们尽快修复错误”和“维护时间太长了”，但我们不容忍使用辱骂性语言贬低管理层。</w:t>
      </w:r>
    </w:p>
    <w:p w14:paraId="1594B4F5">
      <w:r xmlns:w="http://schemas.openxmlformats.org/wordprocessingml/2006/main">
        <w:t xml:space="preserve">[181] 将讨论和意见交流视为“诽谤或对抗他人”是错误的。然而，在讨论或意见交流中使用辱骂性语言、贬低他人、挑衅他人或在缺乏明确证据的情况下发表言论，都是违法行为。说话时务必注意自己的言辞。</w:t>
      </w:r>
    </w:p>
    <w:p w14:paraId="5428DB02">
      <w:r xmlns:w="http://schemas.openxmlformats.org/wordprocessingml/2006/main">
        <w:t xml:space="preserve">[182] 攻击性评论是指使用“做这个”或“做那个”等强烈命令、“使用粗俗语言”、“居高临下”或“挑衅”的评论。</w:t>
      </w:r>
    </w:p>
    <w:p w14:paraId="0A57BC90">
      <w:r xmlns:w="http://schemas.openxmlformats.org/wordprocessingml/2006/main">
        <w:t xml:space="preserve">[183] 禁止发布冒犯现有玩家的帖子，例如“还有人玩这个游戏吗？”或“这个游戏已经凉了”。这并不意味着完全不能发表负面言论，而是指那些超出单纯负面评价范围，构成诽谤或诋毁的帖子将被禁止。</w:t>
      </w:r>
    </w:p>
    <w:p w14:paraId="0AB962C5">
      <w:r xmlns:w="http://schemas.openxmlformats.org/wordprocessingml/2006/main">
        <w:t xml:space="preserve">[184] 公开羞辱他人，包括泄露他人的游戏内名称或UID</w:t>
      </w:r>
    </w:p>
    <w:p w14:paraId="597ACB78">
      <w:r xmlns:w="http://schemas.openxmlformats.org/wordprocessingml/2006/main">
        <w:t xml:space="preserve">[185] 但是，允许分享有助于游戏攻略的信息和视频。</w:t>
      </w:r>
    </w:p>
    <w:p w14:paraId="2A04D6FA">
      <w:r xmlns:w="http://schemas.openxmlformats.org/wordprocessingml/2006/main">
        <w:t xml:space="preserve">[186] 参考其他应用程序</w:t>
      </w:r>
    </w:p>
    <w:p w14:paraId="61B0C429">
      <w:r xmlns:w="http://schemas.openxmlformats.org/wordprocessingml/2006/main">
        <w:t xml:space="preserve">[187] 在多个论坛上多次发帖</w:t>
      </w:r>
    </w:p>
    <w:p w14:paraId="5D5CAC75">
      <w:r xmlns:w="http://schemas.openxmlformats.org/wordprocessingml/2006/main">
        <w:t xml:space="preserve">[188] 写一串无意义的字符</w:t>
      </w:r>
    </w:p>
    <w:p w14:paraId="46B07AC1">
      <w:r xmlns:w="http://schemas.openxmlformats.org/wordprocessingml/2006/main">
        <w:t xml:space="preserve">[189] 关于作弊和利用漏洞的帖子</w:t>
      </w:r>
    </w:p>
    <w:p w14:paraId="0394A1B3">
      <w:r xmlns:w="http://schemas.openxmlformats.org/wordprocessingml/2006/main">
        <w:t xml:space="preserve">[190] 最好的办法是忽略违反规则的帖子。上钩或反驳只会让事情变得更糟。</w:t>
      </w:r>
    </w:p>
    <w:p w14:paraId="14452D81">
      <w:r xmlns:w="http://schemas.openxmlformats.org/wordprocessingml/2006/main">
        <w:t xml:space="preserve">[191] *在上述规则中，“诽谤”指的是在没有客观证据的情况下诋毁和贬低他人。将所有批评性文章都归为“诽谤”是不正确的，所以请务必谨慎。</w:t>
      </w:r>
    </w:p>
    <w:p w14:paraId="4B3F7239">
      <w:r xmlns:w="http://schemas.openxmlformats.org/wordprocessingml/2006/main">
        <w:t xml:space="preserve">[192] 关于修改和删除发帖日志 †</w:t>
      </w:r>
    </w:p>
    <w:p w14:paraId="52473103">
      <w:r xmlns:w="http://schemas.openxmlformats.org/wordprocessingml/2006/main">
        <w:t xml:space="preserve">[193] 但是，允许更正印刷错误、遗漏和字体颜色。（他人出于善意所做的更正也允许。）</w:t>
      </w:r>
    </w:p>
    <w:p w14:paraId="4EFB8EAB">
      <w:r xmlns:w="http://schemas.openxmlformats.org/wordprocessingml/2006/main">
        <w:t xml:space="preserve">[194] 作为例外情况，您可以删除自己的帖子，但事后必须向管理员报告。此外，删除时，请将整个评论替换为以下文本，而不是完全删除：&amp;color(#ff0000){''发帖人已删除''};</w:t>
      </w:r>
    </w:p>
    <w:p w14:paraId="4EBB5DB2">
      <w:r xmlns:w="http://schemas.openxmlformats.org/wordprocessingml/2006/main">
        <w:t xml:space="preserve">[195] 关于评论删除违反规则的帖子 †</w:t>
      </w:r>
    </w:p>
    <w:p w14:paraId="6AB3C3DB">
      <w:r xmlns:w="http://schemas.openxmlformats.org/wordprocessingml/2006/main">
        <w:t xml:space="preserve">[196] 您可以自行注释掉上述任何违反规则的评论，无需管理员许可。但是，如果您注释掉了某条评论，则必须在“违规举报公告板”上进行举报。举报时请使用“违规举报公告板”上的模板。</w:t>
      </w:r>
    </w:p>
    <w:p w14:paraId="76A8AF18">
      <w:r xmlns:w="http://schemas.openxmlformats.org/wordprocessingml/2006/main">
        <w:t xml:space="preserve">[197] 未经 CO 报告公告板报告而被评论删除的帖子将被恢复，而评论删除帖子的人将受到处罚。</w:t>
      </w:r>
    </w:p>
    <w:p w14:paraId="7119E294">
      <w:r xmlns:w="http://schemas.openxmlformats.org/wordprocessingml/2006/main">
        <w:t xml:space="preserve">[198] 如果您反复向 CO 举报公告板举报不违反规则的帖子，我们将认为您是自私的，并将对您实施发帖和编辑限制。</w:t>
      </w:r>
    </w:p>
    <w:p w14:paraId="33068D22">
      <w:r xmlns:w="http://schemas.openxmlformats.org/wordprocessingml/2006/main">
        <w:t xml:space="preserve">[199] 在 CO 报告公告板上，不构成违规的报告可由管理员酌情恢复。</w:t>
      </w:r>
    </w:p>
    <w:p w14:paraId="64F841AD">
      <w:r xmlns:w="http://schemas.openxmlformats.org/wordprocessingml/2006/main">
        <w:t xml:space="preserve">[200] 我们再次要求您不要评论那些并未违反规则的评论。（例如，诸如“虽然不违反规则，但显然是在钓鱼”、“恶作剧”或“评论整个帖子”之类的主观判断。）</w:t>
      </w:r>
    </w:p>
    <w:p w14:paraId="2F3D2591">
      <w:r xmlns:w="http://schemas.openxmlformats.org/wordprocessingml/2006/main">
        <w:t xml:space="preserve">[201] 关于不违反规则但“冒犯性”的帖子 †</w:t>
      </w:r>
    </w:p>
    <w:p w14:paraId="5F81EA81">
      <w:r xmlns:w="http://schemas.openxmlformats.org/wordprocessingml/2006/main">
        <w:t xml:space="preserve">[202] 即使帖子内容具有冒犯性，除非违反版规，否则不会被删除。由于每个人对冒犯性帖子的定义可能不同，请使用 NGID 功能隐藏评论，而不是参与争论或挑衅。</w:t>
      </w:r>
    </w:p>
    <w:p w14:paraId="3F983C60">
      <w:r xmlns:w="http://schemas.openxmlformats.org/wordprocessingml/2006/main">
        <w:t xml:space="preserve">[203] 挑衅难道不是一种违规行为吗？†</w:t>
      </w:r>
    </w:p>
    <w:p w14:paraId="29C2D7FE">
      <w:r xmlns:w="http://schemas.openxmlformats.org/wordprocessingml/2006/main">
        <w:t xml:space="preserve">[204] 某人对某些内容是否具有煽动性的看法差异很大，因此我们不认为这是违规行为。如果您认为某条评论具有煽动性，请使用 NGID 功能将其隐藏。</w:t>
      </w:r>
    </w:p>
    <w:p w14:paraId="2EA3AF05">
      <w:r xmlns:w="http://schemas.openxmlformats.org/wordprocessingml/2006/main">
        <w:t xml:space="preserve">[205] 抱怨难道不算违法吗？†</w:t>
      </w:r>
    </w:p>
    <w:p w14:paraId="1EBC2FA0">
      <w:r xmlns:w="http://schemas.openxmlformats.org/wordprocessingml/2006/main">
        <w:t xml:space="preserve">[206] 一般而言，抱怨本身并不构成违规。但是，针对本作品的负面宣传、诽谤、辱骂性语言以及超出抱怨范围的对抗性言论均构成违规。如果您认为抱怨内容冒犯了您，请使用 NGID 功能隐藏相关评论。</w:t>
      </w:r>
    </w:p>
    <w:p w14:paraId="5414EB81">
      <w:r xmlns:w="http://schemas.openxmlformats.org/wordprocessingml/2006/main">
        <w:t xml:space="preserve">[207] 如果您不确定某个帖子是否违反规则，该怎么办？ †</w:t>
      </w:r>
    </w:p>
    <w:p w14:paraId="5D49DFA1">
      <w:r xmlns:w="http://schemas.openxmlformats.org/wordprocessingml/2006/main">
        <w:t xml:space="preserve">[208] 有些帖子内容含糊不清，难以判断是否违规。评论删除这类含糊不清的帖子可能会导致问题，所以请不要评论删除，而是使用 NGID 功能将评论隐藏。</w:t>
      </w:r>
    </w:p>
    <w:p w14:paraId="69A821A5">
      <w:r xmlns:w="http://schemas.openxmlformats.org/wordprocessingml/2006/main">
        <w:t xml:space="preserve">[209] 对屡犯者的处罚 †</w:t>
      </w:r>
    </w:p>
    <w:p w14:paraId="6FBC1DD9">
      <w:r xmlns:w="http://schemas.openxmlformats.org/wordprocessingml/2006/main">
        <w:t xml:space="preserve">[210] 屡次违反规则或发布特别恶意的帖子，管理员可酌情予以处罚，例如“禁止访问”或“限制发帖”。</w:t>
      </w:r>
    </w:p>
    <w:p w14:paraId="69885548">
      <w:r xmlns:w="http://schemas.openxmlformats.org/wordprocessingml/2006/main">
        <w:t xml:space="preserve">[211] 如果您对进一步改进有任何建议，请通过 Wiki 管理公告板与我们联系。</w:t>
      </w:r>
    </w:p>
    <w:p w14:paraId="29A8E806"/>
    <w:p w14:paraId="0DADAA16">
      <w:r xmlns:w="http://schemas.openxmlformats.org/wordprocessingml/2006/main">
        <w:rPr>
          <w:b/>
        </w:rPr>
        <w:t xml:space="preserve">A010</w:t>
      </w:r>
    </w:p>
    <w:p w14:paraId="0AAB11DE">
      <w:r xmlns:w="http://schemas.openxmlformats.org/wordprocessingml/2006/main">
        <w:t xml:space="preserve">[0] 索引：所有角色 | SSR 角色 | SR 角色 | R 角色</w:t>
      </w:r>
    </w:p>
    <w:p w14:paraId="4A7C5EBE">
      <w:r xmlns:w="http://schemas.openxmlformats.org/wordprocessingml/2006/main">
        <w:t xml:space="preserve">[1] 基本信息</w:t>
      </w:r>
    </w:p>
    <w:p w14:paraId="43AD796E">
      <w:r xmlns:w="http://schemas.openxmlformats.org/wordprocessingml/2006/main">
        <w:t xml:space="preserve">[2] 语音</w:t>
      </w:r>
    </w:p>
    <w:p w14:paraId="772B0E34">
      <w:r xmlns:w="http://schemas.openxmlformats.org/wordprocessingml/2006/main">
        <w:t xml:space="preserve">[3] 内容适用性简易评估</w:t>
      </w:r>
    </w:p>
    <w:p w14:paraId="7F9AF822">
      <w:r xmlns:w="http://schemas.openxmlformats.org/wordprocessingml/2006/main">
        <w:t xml:space="preserve">[4] 其他版本及相关角色</w:t>
      </w:r>
    </w:p>
    <w:p w14:paraId="083BD255">
      <w:r xmlns:w="http://schemas.openxmlformats.org/wordprocessingml/2006/main">
        <w:t xml:space="preserve">[5] 琐事</w:t>
      </w:r>
    </w:p>
    <w:p w14:paraId="3914A12D">
      <w:r xmlns:w="http://schemas.openxmlformats.org/wordprocessingml/2006/main">
        <w:t xml:space="preserve">[6] 官方推特账号介绍</w:t>
      </w:r>
    </w:p>
    <w:p w14:paraId="683E1D91">
      <w:r xmlns:w="http://schemas.openxmlformats.org/wordprocessingml/2006/main">
        <w:t xml:space="preserve">[7] 评论表单</w:t>
      </w:r>
    </w:p>
    <w:p w14:paraId="1355753B">
      <w:r xmlns:w="http://schemas.openxmlformats.org/wordprocessingml/2006/main">
        <w:t xml:space="preserve">[8] 基本信息 †</w:t>
      </w:r>
    </w:p>
    <w:p w14:paraId="602F1541">
      <w:r xmlns:w="http://schemas.openxmlformats.org/wordprocessingml/2006/main">
        <w:t xml:space="preserve">[9] 变换图像</w:t>
      </w:r>
    </w:p>
    <w:p w14:paraId="616926F6">
      <w:r xmlns:w="http://schemas.openxmlformats.org/wordprocessingml/2006/main">
        <w:t xml:space="preserve">[10] 简介</w:t>
      </w:r>
    </w:p>
    <w:p w14:paraId="1CA4BA7C">
      <w:r xmlns:w="http://schemas.openxmlformats.org/wordprocessingml/2006/main">
        <w:t xml:space="preserve">[11] 姓名</w:t>
      </w:r>
    </w:p>
    <w:p w14:paraId="7FB546C5">
      <w:r xmlns:w="http://schemas.openxmlformats.org/wordprocessingml/2006/main">
        <w:t xml:space="preserve">[12] 埃斯卡莱尔</w:t>
      </w:r>
    </w:p>
    <w:p w14:paraId="73A76866">
      <w:r xmlns:w="http://schemas.openxmlformats.org/wordprocessingml/2006/main">
        <w:t xml:space="preserve">[13] 真实姓名</w:t>
      </w:r>
    </w:p>
    <w:p w14:paraId="395E4E50">
      <w:r xmlns:w="http://schemas.openxmlformats.org/wordprocessingml/2006/main">
        <w:t xml:space="preserve">[14] 高圆寺纱香</w:t>
      </w:r>
    </w:p>
    <w:p w14:paraId="18678F57">
      <w:r xmlns:w="http://schemas.openxmlformats.org/wordprocessingml/2006/main">
        <w:t xml:space="preserve">[15] 稀有度</w:t>
      </w:r>
    </w:p>
    <w:p w14:paraId="7EB387E6">
      <w:r xmlns:w="http://schemas.openxmlformats.org/wordprocessingml/2006/main">
        <w:t xml:space="preserve">[16] 普通攻击</w:t>
      </w:r>
    </w:p>
    <w:p w14:paraId="504C83CE">
      <w:r xmlns:w="http://schemas.openxmlformats.org/wordprocessingml/2006/main">
        <w:t xml:space="preserve">[17] 近战攻击（物理）</w:t>
      </w:r>
    </w:p>
    <w:p w14:paraId="38546749">
      <w:r xmlns:w="http://schemas.openxmlformats.org/wordprocessingml/2006/main">
        <w:t xml:space="preserve">[18] 附属派系</w:t>
      </w:r>
    </w:p>
    <w:p w14:paraId="1F25525D">
      <w:r xmlns:w="http://schemas.openxmlformats.org/wordprocessingml/2006/main">
        <w:t xml:space="preserve">[19] 战士（异界）</w:t>
      </w:r>
    </w:p>
    <w:p w14:paraId="07ECD21F">
      <w:r xmlns:w="http://schemas.openxmlformats.org/wordprocessingml/2006/main">
        <w:t xml:space="preserve">[20] 高槻樱</w:t>
      </w:r>
    </w:p>
    <w:p w14:paraId="07ABB346">
      <w:r xmlns:w="http://schemas.openxmlformats.org/wordprocessingml/2006/main">
        <w:t xml:space="preserve">[21] 插图</w:t>
      </w:r>
    </w:p>
    <w:p w14:paraId="155A5B46">
      <w:r xmlns:w="http://schemas.openxmlformats.org/wordprocessingml/2006/main">
        <w:t xml:space="preserve">[22] 饭团君</w:t>
      </w:r>
    </w:p>
    <w:p w14:paraId="506F12DD">
      <w:r xmlns:w="http://schemas.openxmlformats.org/wordprocessingml/2006/main">
        <w:t xml:space="preserve">[23] SD字符</w:t>
      </w:r>
    </w:p>
    <w:p w14:paraId="0D5AE473">
      <w:r xmlns:w="http://schemas.openxmlformats.org/wordprocessingml/2006/main">
        <w:t xml:space="preserve">[24] 风味文字</w:t>
      </w:r>
    </w:p>
    <w:p w14:paraId="00157621">
      <w:r xmlns:w="http://schemas.openxmlformats.org/wordprocessingml/2006/main">
        <w:t xml:space="preserve">[25] “为了守护我们蔚蓝的星球，我的心跳直冲云霄！艾斯卡莱耶前来对抗邪恶！” 为了守护我们蔚蓝的星球，我的心跳直冲云霄！凭借着心跳机（DDD）的力量，她变身成为拥有超能力的天使，守护地球免受邪恶组织迪拉斯特的侵害，是一位正义的女英雄。即使在她被召唤到的这个世界，她也秉持着正义之心与邪恶作斗争。她通常性格内敛，但也拥有坚强的意志和固执的一面。</w:t>
      </w:r>
    </w:p>
    <w:p w14:paraId="3C2B9ED0">
      <w:r xmlns:w="http://schemas.openxmlformats.org/wordprocessingml/2006/main">
        <w:t xml:space="preserve">[26] 如何获得</w:t>
      </w:r>
    </w:p>
    <w:p w14:paraId="73CB6F34">
      <w:r xmlns:w="http://schemas.openxmlformats.org/wordprocessingml/2006/main">
        <w:t xml:space="preserve">[27] 标准扭蛋</w:t>
      </w:r>
    </w:p>
    <w:p w14:paraId="1C9DD4D2">
      <w:r xmlns:w="http://schemas.openxmlformats.org/wordprocessingml/2006/main">
        <w:t xml:space="preserve">[28] 基础属性（1星）* 每增加1星+50%，5星时为1星值的3倍</w:t>
      </w:r>
    </w:p>
    <w:p w14:paraId="4A6A4C35">
      <w:r xmlns:w="http://schemas.openxmlformats.org/wordprocessingml/2006/main">
        <w:t xml:space="preserve">[29] 级</w:t>
      </w:r>
    </w:p>
    <w:p w14:paraId="4C634C8A">
      <w:r xmlns:w="http://schemas.openxmlformats.org/wordprocessingml/2006/main">
        <w:t xml:space="preserve">[30] 耐力</w:t>
      </w:r>
    </w:p>
    <w:p w14:paraId="3AE710FD">
      <w:r xmlns:w="http://schemas.openxmlformats.org/wordprocessingml/2006/main">
        <w:t xml:space="preserve">[31] 攻击力</w:t>
      </w:r>
    </w:p>
    <w:p w14:paraId="499053EE">
      <w:r xmlns:w="http://schemas.openxmlformats.org/wordprocessingml/2006/main">
        <w:t xml:space="preserve">[32] 防御能力</w:t>
      </w:r>
    </w:p>
    <w:p w14:paraId="1445214F">
      <w:r xmlns:w="http://schemas.openxmlformats.org/wordprocessingml/2006/main">
        <w:t xml:space="preserve">[33] 魔力</w:t>
      </w:r>
    </w:p>
    <w:p w14:paraId="2175831B">
      <w:r xmlns:w="http://schemas.openxmlformats.org/wordprocessingml/2006/main">
        <w:t xml:space="preserve">[34] 魔法抗性</w:t>
      </w:r>
    </w:p>
    <w:p w14:paraId="3B46A4C5">
      <w:r xmlns:w="http://schemas.openxmlformats.org/wordprocessingml/2006/main">
        <w:t xml:space="preserve">[35] 详细状态</w:t>
      </w:r>
    </w:p>
    <w:p w14:paraId="7DDE55CD">
      <w:r xmlns:w="http://schemas.openxmlformats.org/wordprocessingml/2006/main">
        <w:t xml:space="preserve">[36] 准确性</w:t>
      </w:r>
    </w:p>
    <w:p w14:paraId="7E4F221E">
      <w:r xmlns:w="http://schemas.openxmlformats.org/wordprocessingml/2006/main">
        <w:t xml:space="preserve">[37] 回避能力</w:t>
      </w:r>
    </w:p>
    <w:p w14:paraId="78C036A2">
      <w:r xmlns:w="http://schemas.openxmlformats.org/wordprocessingml/2006/main">
        <w:t xml:space="preserve">[38] 连续命中率</w:t>
      </w:r>
    </w:p>
    <w:p w14:paraId="683D1332">
      <w:r xmlns:w="http://schemas.openxmlformats.org/wordprocessingml/2006/main">
        <w:t xml:space="preserve">[39] 反击率</w:t>
      </w:r>
    </w:p>
    <w:p w14:paraId="2550766F">
      <w:r xmlns:w="http://schemas.openxmlformats.org/wordprocessingml/2006/main">
        <w:t xml:space="preserve">[40] 眩晕激活率</w:t>
      </w:r>
    </w:p>
    <w:p w14:paraId="4644AE5B">
      <w:r xmlns:w="http://schemas.openxmlformats.org/wordprocessingml/2006/main">
        <w:t xml:space="preserve">[41] 抗眩晕能力</w:t>
      </w:r>
    </w:p>
    <w:p w14:paraId="0743D5B1">
      <w:r xmlns:w="http://schemas.openxmlformats.org/wordprocessingml/2006/main">
        <w:t xml:space="preserve">[42] 移动速度</w:t>
      </w:r>
    </w:p>
    <w:p w14:paraId="0382966B">
      <w:r xmlns:w="http://schemas.openxmlformats.org/wordprocessingml/2006/main">
        <w:t xml:space="preserve">[43] 部署速度</w:t>
      </w:r>
    </w:p>
    <w:p w14:paraId="30BB370F">
      <w:r xmlns:w="http://schemas.openxmlformats.org/wordprocessingml/2006/main">
        <w:t xml:space="preserve">[44] 行动速度</w:t>
      </w:r>
    </w:p>
    <w:p w14:paraId="6ED861D9">
      <w:r xmlns:w="http://schemas.openxmlformats.org/wordprocessingml/2006/main">
        <w:t xml:space="preserve">[45] 致命的装药量</w:t>
      </w:r>
    </w:p>
    <w:p w14:paraId="43F195B0">
      <w:r xmlns:w="http://schemas.openxmlformats.org/wordprocessingml/2006/main">
        <w:t xml:space="preserve">[46] 特殊招式</w:t>
      </w:r>
    </w:p>
    <w:p w14:paraId="3DCBAD77">
      <w:r xmlns:w="http://schemas.openxmlformats.org/wordprocessingml/2006/main">
        <w:t xml:space="preserve">[47] 姓名</w:t>
      </w:r>
    </w:p>
    <w:p w14:paraId="55275B59">
      <w:r xmlns:w="http://schemas.openxmlformats.org/wordprocessingml/2006/main">
        <w:t xml:space="preserve">[48] 效果</w:t>
      </w:r>
    </w:p>
    <w:p w14:paraId="69868D72">
      <w:r xmlns:w="http://schemas.openxmlformats.org/wordprocessingml/2006/main">
        <w:t xml:space="preserve">[49] 节拍结束升级</w:t>
      </w:r>
    </w:p>
    <w:p w14:paraId="5086CA67">
      <w:r xmlns:w="http://schemas.openxmlformats.org/wordprocessingml/2006/main">
        <w:t xml:space="preserve">[50] 对单个敌人造成 6 倍物理伤害。</w:t>
      </w:r>
    </w:p>
    <w:p w14:paraId="56711B9A">
      <w:r xmlns:w="http://schemas.openxmlformats.org/wordprocessingml/2006/main">
        <w:t xml:space="preserve">[51] 击败结束升级+</w:t>
      </w:r>
    </w:p>
    <w:p w14:paraId="7D29A213">
      <w:r xmlns:w="http://schemas.openxmlformats.org/wordprocessingml/2006/main">
        <w:t xml:space="preserve">[52] 对单个敌人造成 9 倍物理伤害。</w:t>
      </w:r>
    </w:p>
    <w:p w14:paraId="040D0D0F">
      <w:r xmlns:w="http://schemas.openxmlformats.org/wordprocessingml/2006/main">
        <w:t xml:space="preserve">[53] 独特效果</w:t>
      </w:r>
    </w:p>
    <w:p w14:paraId="2FEA4752">
      <w:r xmlns:w="http://schemas.openxmlformats.org/wordprocessingml/2006/main">
        <w:t xml:space="preserve">[54] 姓名</w:t>
      </w:r>
    </w:p>
    <w:p w14:paraId="0693C071">
      <w:r xmlns:w="http://schemas.openxmlformats.org/wordprocessingml/2006/main">
        <w:t xml:space="preserve">[55] 效应</w:t>
      </w:r>
    </w:p>
    <w:p w14:paraId="37DA25FF">
      <w:r xmlns:w="http://schemas.openxmlformats.org/wordprocessingml/2006/main">
        <w:t xml:space="preserve">[56] 传奇战士</w:t>
      </w:r>
    </w:p>
    <w:p w14:paraId="2CFC32C0">
      <w:r xmlns:w="http://schemas.openxmlformats.org/wordprocessingml/2006/main">
        <w:t xml:space="preserve">[57] 部署完成后，30 秒内，除自身外所有友方战士型单位的攻击力和防御力提高 50%。</w:t>
      </w:r>
    </w:p>
    <w:p w14:paraId="1ECFA314">
      <w:r xmlns:w="http://schemas.openxmlformats.org/wordprocessingml/2006/main">
        <w:t xml:space="preserve">[58] 传奇战士+</w:t>
      </w:r>
    </w:p>
    <w:p w14:paraId="63F4A988">
      <w:r xmlns:w="http://schemas.openxmlformats.org/wordprocessingml/2006/main">
        <w:t xml:space="preserve">[59] 部署完成后，30 秒内，除自身外所有友方战士型单位的攻击力和防御力提高 80%。</w:t>
      </w:r>
    </w:p>
    <w:p w14:paraId="5CA458FC">
      <w:r xmlns:w="http://schemas.openxmlformats.org/wordprocessingml/2006/main">
        <w:t xml:space="preserve">[60] 休闲装照片</w:t>
      </w:r>
    </w:p>
    <w:p w14:paraId="17D480BE">
      <w:r xmlns:w="http://schemas.openxmlformats.org/wordprocessingml/2006/main">
        <w:t xml:space="preserve">[61] 增强图像</w:t>
      </w:r>
    </w:p>
    <w:p w14:paraId="035C5707">
      <w:r xmlns:w="http://schemas.openxmlformats.org/wordprocessingml/2006/main">
        <w:t xml:space="preserve">[62] 语音 †</w:t>
      </w:r>
    </w:p>
    <w:p w14:paraId="5ADDBE73">
      <w:r xmlns:w="http://schemas.openxmlformats.org/wordprocessingml/2006/main">
        <w:t xml:space="preserve">[63] 点击打开行列表</w:t>
      </w:r>
    </w:p>
    <w:p w14:paraId="1B0383B4">
      <w:r xmlns:w="http://schemas.openxmlformats.org/wordprocessingml/2006/main">
        <w:t xml:space="preserve">[64] 加入</w:t>
      </w:r>
    </w:p>
    <w:p w14:paraId="6B89C1E0">
      <w:r xmlns:w="http://schemas.openxmlformats.org/wordprocessingml/2006/main">
        <w:t xml:space="preserve">[65] 为了保护我们蔚蓝的星球，我的心怦怦直跳！埃斯卡莱耶尔出现在邪恶的现场！</w:t>
      </w:r>
    </w:p>
    <w:p w14:paraId="0A9EE38A">
      <w:r xmlns:w="http://schemas.openxmlformats.org/wordprocessingml/2006/main">
        <w:t xml:space="preserve">[66] 对话 1（转换后）</w:t>
      </w:r>
    </w:p>
    <w:p w14:paraId="0EB9164C">
      <w:r xmlns:w="http://schemas.openxmlformats.org/wordprocessingml/2006/main">
        <w:t xml:space="preserve">[67] 谢谢你的辛勤工作，长官。我毫不怀疑你会带领我们取得胜利。</w:t>
      </w:r>
    </w:p>
    <w:p w14:paraId="2E13ECBE">
      <w:r xmlns:w="http://schemas.openxmlformats.org/wordprocessingml/2006/main">
        <w:t xml:space="preserve">[68] 对话 2（转换后）</w:t>
      </w:r>
    </w:p>
    <w:p w14:paraId="4D225E39">
      <w:r xmlns:w="http://schemas.openxmlformats.org/wordprocessingml/2006/main">
        <w:t xml:space="preserve">[69] 啊！你现在不能碰那里！</w:t>
      </w:r>
    </w:p>
    <w:p w14:paraId="4C4DA636">
      <w:r xmlns:w="http://schemas.openxmlformats.org/wordprocessingml/2006/main">
        <w:t xml:space="preserve">[70] 对话 3（转变后）</w:t>
      </w:r>
    </w:p>
    <w:p w14:paraId="46FC4B8A">
      <w:r xmlns:w="http://schemas.openxmlformats.org/wordprocessingml/2006/main">
        <w:t xml:space="preserve">[71] 哦，拜托……充电的时候请不要再做其他事了……好吗？</w:t>
      </w:r>
    </w:p>
    <w:p w14:paraId="5C4DD8BB">
      <w:r xmlns:w="http://schemas.openxmlformats.org/wordprocessingml/2006/main">
        <w:t xml:space="preserve">[72] 对话 4（转换后）</w:t>
      </w:r>
    </w:p>
    <w:p w14:paraId="65C19FFB">
      <w:r xmlns:w="http://schemas.openxmlformats.org/wordprocessingml/2006/main">
        <w:t xml:space="preserve">[73] 哦……酋长的手……如此温柔有力……我喜欢它们。</w:t>
      </w:r>
    </w:p>
    <w:p w14:paraId="2A5F8C97">
      <w:r xmlns:w="http://schemas.openxmlformats.org/wordprocessingml/2006/main">
        <w:t xml:space="preserve">[74] 空闲 1（转换后）</w:t>
      </w:r>
    </w:p>
    <w:p w14:paraId="5F4DAC19">
      <w:r xmlns:w="http://schemas.openxmlformats.org/wordprocessingml/2006/main">
        <w:t xml:space="preserve">[75] 这套服装是我爸爸根据我的想法设计的。</w:t>
      </w:r>
    </w:p>
    <w:p w14:paraId="581893C5">
      <w:r xmlns:w="http://schemas.openxmlformats.org/wordprocessingml/2006/main">
        <w:t xml:space="preserve">[76] 空闲 2（转换后）</w:t>
      </w:r>
    </w:p>
    <w:p w14:paraId="20624AB6">
      <w:r xmlns:w="http://schemas.openxmlformats.org/wordprocessingml/2006/main">
        <w:t xml:space="preserve">[77] 导演，你去了哪里？</w:t>
      </w:r>
    </w:p>
    <w:p w14:paraId="7E1A4124">
      <w:r xmlns:w="http://schemas.openxmlformats.org/wordprocessingml/2006/main">
        <w:t xml:space="preserve">[78] 对话 1（转变前）</w:t>
      </w:r>
    </w:p>
    <w:p w14:paraId="773D084C">
      <w:r xmlns:w="http://schemas.openxmlformats.org/wordprocessingml/2006/main">
        <w:t xml:space="preserve">[79] 哦不……我再也承受不了D型炸药了……请在周围没有人的时候动手吧。</w:t>
      </w:r>
    </w:p>
    <w:p w14:paraId="1C013F82">
      <w:r xmlns:w="http://schemas.openxmlformats.org/wordprocessingml/2006/main">
        <w:t xml:space="preserve">[80] 对话 2（转变前）</w:t>
      </w:r>
    </w:p>
    <w:p w14:paraId="476757DA">
      <w:r xmlns:w="http://schemas.openxmlformats.org/wordprocessingml/2006/main">
        <w:t xml:space="preserve">[81] 我们要出去吗？老大！哦……你想聊天吗？是的，我很乐意！</w:t>
      </w:r>
    </w:p>
    <w:p w14:paraId="4D84573C">
      <w:r xmlns:w="http://schemas.openxmlformats.org/wordprocessingml/2006/main">
        <w:t xml:space="preserve">[82] 对话 3（转变前）</w:t>
      </w:r>
    </w:p>
    <w:p w14:paraId="0B529167">
      <w:r xmlns:w="http://schemas.openxmlformats.org/wordprocessingml/2006/main">
        <w:t xml:space="preserve">[83] 哦……队长，您想吃点泡芙吗？我买多了……</w:t>
      </w:r>
    </w:p>
    <w:p w14:paraId="27BF88DA">
      <w:r xmlns:w="http://schemas.openxmlformats.org/wordprocessingml/2006/main">
        <w:t xml:space="preserve">[84] 对话 4（转变前）</w:t>
      </w:r>
    </w:p>
    <w:p w14:paraId="41647A17">
      <w:r xmlns:w="http://schemas.openxmlformats.org/wordprocessingml/2006/main">
        <w:t xml:space="preserve">[85] 你担心吗？……是的！我相信您，主任！</w:t>
      </w:r>
    </w:p>
    <w:p w14:paraId="5C98E37C">
      <w:r xmlns:w="http://schemas.openxmlformats.org/wordprocessingml/2006/main">
        <w:t xml:space="preserve">[86] 空闲 1（转换前）</w:t>
      </w:r>
    </w:p>
    <w:p w14:paraId="7AE3739F">
      <w:r xmlns:w="http://schemas.openxmlformats.org/wordprocessingml/2006/main">
        <w:t xml:space="preserve">[87] 啊……我开始觉得困了。</w:t>
      </w:r>
    </w:p>
    <w:p w14:paraId="00A579EB">
      <w:r xmlns:w="http://schemas.openxmlformats.org/wordprocessingml/2006/main">
        <w:t xml:space="preserve">[88] 空闲 2（转换前）</w:t>
      </w:r>
    </w:p>
    <w:p w14:paraId="6FD639C1">
      <w:r xmlns:w="http://schemas.openxmlformats.org/wordprocessingml/2006/main">
        <w:t xml:space="preserve">[89] 我喜欢奶油馅的泡芙和鲜奶油馅的泡芙。</w:t>
      </w:r>
    </w:p>
    <w:p w14:paraId="67AC2B8B">
      <w:r xmlns:w="http://schemas.openxmlformats.org/wordprocessingml/2006/main">
        <w:t xml:space="preserve">[90] 升级 1</w:t>
      </w:r>
    </w:p>
    <w:p w14:paraId="62F950CD">
      <w:r xmlns:w="http://schemas.openxmlformats.org/wordprocessingml/2006/main">
        <w:t xml:space="preserve">[91] 啊！啊，啊！？啊啊啊！？</w:t>
      </w:r>
    </w:p>
    <w:p w14:paraId="48680888">
      <w:r xmlns:w="http://schemas.openxmlformats.org/wordprocessingml/2006/main">
        <w:t xml:space="preserve">[92] 升级 2</w:t>
      </w:r>
    </w:p>
    <w:p w14:paraId="2DFDF95E">
      <w:r xmlns:w="http://schemas.openxmlformats.org/wordprocessingml/2006/main">
        <w:t xml:space="preserve">[93] 谢谢！</w:t>
      </w:r>
    </w:p>
    <w:p w14:paraId="0F8AFE46">
      <w:r xmlns:w="http://schemas.openxmlformats.org/wordprocessingml/2006/main">
        <w:t xml:space="preserve">[94] 升级 3</w:t>
      </w:r>
    </w:p>
    <w:p w14:paraId="02104FCC">
      <w:r xmlns:w="http://schemas.openxmlformats.org/wordprocessingml/2006/main">
        <w:t xml:space="preserve">[95] 啊！？有点太强了……嗯！</w:t>
      </w:r>
    </w:p>
    <w:p w14:paraId="7EAB88E5">
      <w:r xmlns:w="http://schemas.openxmlformats.org/wordprocessingml/2006/main">
        <w:t xml:space="preserve">[96] 捕获</w:t>
      </w:r>
    </w:p>
    <w:p w14:paraId="5454F4D6">
      <w:r xmlns:w="http://schemas.openxmlformats.org/wordprocessingml/2006/main">
        <w:t xml:space="preserve">[97] 嗯……啊……别再靠近了！啊……啊！不要啊啊啊啊！！</w:t>
      </w:r>
    </w:p>
    <w:p w14:paraId="5F0505DF">
      <w:r xmlns:w="http://schemas.openxmlformats.org/wordprocessingml/2006/main">
        <w:t xml:space="preserve">[98] 战斗开始 1</w:t>
      </w:r>
    </w:p>
    <w:p w14:paraId="018EAD2E">
      <w:r xmlns:w="http://schemas.openxmlformats.org/wordprocessingml/2006/main">
        <w:t xml:space="preserve">[99] 战斗开始 2</w:t>
      </w:r>
    </w:p>
    <w:p w14:paraId="74BD7F02">
      <w:r xmlns:w="http://schemas.openxmlformats.org/wordprocessingml/2006/main">
        <w:t xml:space="preserve">[100] 战斗参与 1</w:t>
      </w:r>
    </w:p>
    <w:p w14:paraId="035F6194">
      <w:r xmlns:w="http://schemas.openxmlformats.org/wordprocessingml/2006/main">
        <w:t xml:space="preserve">[101] 交给我吧！</w:t>
      </w:r>
    </w:p>
    <w:p w14:paraId="4E834FE6">
      <w:r xmlns:w="http://schemas.openxmlformats.org/wordprocessingml/2006/main">
        <w:t xml:space="preserve">[102] 参与战斗 2</w:t>
      </w:r>
    </w:p>
    <w:p w14:paraId="5E735306">
      <w:r xmlns:w="http://schemas.openxmlformats.org/wordprocessingml/2006/main">
        <w:t xml:space="preserve">[103] 我要拼尽全力战斗！</w:t>
      </w:r>
    </w:p>
    <w:p w14:paraId="26D67FFA">
      <w:r xmlns:w="http://schemas.openxmlformats.org/wordprocessingml/2006/main">
        <w:t xml:space="preserve">[104] 战斗胜利 1</w:t>
      </w:r>
    </w:p>
    <w:p w14:paraId="58091478">
      <w:r xmlns:w="http://schemas.openxmlformats.org/wordprocessingml/2006/main">
        <w:t xml:space="preserve">[105] 战斗胜利 2</w:t>
      </w:r>
    </w:p>
    <w:p w14:paraId="2BE49FA2">
      <w:r xmlns:w="http://schemas.openxmlformats.org/wordprocessingml/2006/main">
        <w:t xml:space="preserve">[106] 普通攻击 1</w:t>
      </w:r>
    </w:p>
    <w:p w14:paraId="20316CAB">
      <w:r xmlns:w="http://schemas.openxmlformats.org/wordprocessingml/2006/main">
        <w:t xml:space="preserve">[107] 啊！</w:t>
      </w:r>
    </w:p>
    <w:p w14:paraId="37254AAF">
      <w:r xmlns:w="http://schemas.openxmlformats.org/wordprocessingml/2006/main">
        <w:t xml:space="preserve">[108] 普通攻击 2</w:t>
      </w:r>
    </w:p>
    <w:p w14:paraId="7CC1A7E8">
      <w:r xmlns:w="http://schemas.openxmlformats.org/wordprocessingml/2006/main">
        <w:t xml:space="preserve">[109] 啊！</w:t>
      </w:r>
    </w:p>
    <w:p w14:paraId="41BAE36E">
      <w:r xmlns:w="http://schemas.openxmlformats.org/wordprocessingml/2006/main">
        <w:t xml:space="preserve">[110] 普通攻击 3</w:t>
      </w:r>
    </w:p>
    <w:p w14:paraId="337C86DB">
      <w:r xmlns:w="http://schemas.openxmlformats.org/wordprocessingml/2006/main">
        <w:t xml:space="preserve">[111] 独特效果激活 1</w:t>
      </w:r>
    </w:p>
    <w:p w14:paraId="3E13705E">
      <w:r xmlns:w="http://schemas.openxmlformats.org/wordprocessingml/2006/main">
        <w:t xml:space="preserve">[112] 啊！</w:t>
      </w:r>
    </w:p>
    <w:p w14:paraId="6A37AC5E">
      <w:r xmlns:w="http://schemas.openxmlformats.org/wordprocessingml/2006/main">
        <w:t xml:space="preserve">[113] 独特效果激活 2</w:t>
      </w:r>
    </w:p>
    <w:p w14:paraId="0AAAE304">
      <w:r xmlns:w="http://schemas.openxmlformats.org/wordprocessingml/2006/main">
        <w:t xml:space="preserve">[114] 这样如何？</w:t>
      </w:r>
    </w:p>
    <w:p w14:paraId="0A5D51DC">
      <w:r xmlns:w="http://schemas.openxmlformats.org/wordprocessingml/2006/main">
        <w:t xml:space="preserve">[115] 独特效果激活 3</w:t>
      </w:r>
    </w:p>
    <w:p w14:paraId="5B745BD4">
      <w:r xmlns:w="http://schemas.openxmlformats.org/wordprocessingml/2006/main">
        <w:t xml:space="preserve">[116] 特殊招式 1</w:t>
      </w:r>
    </w:p>
    <w:p w14:paraId="0C748565">
      <w:r xmlns:w="http://schemas.openxmlformats.org/wordprocessingml/2006/main">
        <w:t xml:space="preserve">[117] 我们会把你剁成碎片！击败终结升级！</w:t>
      </w:r>
    </w:p>
    <w:p w14:paraId="71A92EA5">
      <w:r xmlns:w="http://schemas.openxmlformats.org/wordprocessingml/2006/main">
        <w:t xml:space="preserve">[118] 特殊招式 2</w:t>
      </w:r>
    </w:p>
    <w:p w14:paraId="45F8B766">
      <w:r xmlns:w="http://schemas.openxmlformats.org/wordprocessingml/2006/main">
        <w:t xml:space="preserve">[119] 受到的伤害：1</w:t>
      </w:r>
    </w:p>
    <w:p w14:paraId="6AEF38E5">
      <w:r xmlns:w="http://schemas.openxmlformats.org/wordprocessingml/2006/main">
        <w:t xml:space="preserve">[120] 哇！</w:t>
      </w:r>
    </w:p>
    <w:p w14:paraId="00415874">
      <w:r xmlns:w="http://schemas.openxmlformats.org/wordprocessingml/2006/main">
        <w:t xml:space="preserve">[121] 受到的伤害：2</w:t>
      </w:r>
    </w:p>
    <w:p w14:paraId="34D6F114">
      <w:r xmlns:w="http://schemas.openxmlformats.org/wordprocessingml/2006/main">
        <w:t xml:space="preserve">[122] 啊！？</w:t>
      </w:r>
    </w:p>
    <w:p w14:paraId="1EA675B0">
      <w:r xmlns:w="http://schemas.openxmlformats.org/wordprocessingml/2006/main">
        <w:t xml:space="preserve">[123] 受到的伤害：3</w:t>
      </w:r>
    </w:p>
    <w:p w14:paraId="53E7AB06">
      <w:r xmlns:w="http://schemas.openxmlformats.org/wordprocessingml/2006/main">
        <w:t xml:space="preserve">[124] 撤回</w:t>
      </w:r>
    </w:p>
    <w:p w14:paraId="5C68322C">
      <w:r xmlns:w="http://schemas.openxmlformats.org/wordprocessingml/2006/main">
        <w:t xml:space="preserve">[125] 使用好感度道具/极限突破道具 1</w:t>
      </w:r>
    </w:p>
    <w:p w14:paraId="5E419A09">
      <w:r xmlns:w="http://schemas.openxmlformats.org/wordprocessingml/2006/main">
        <w:t xml:space="preserve">[126] 什么？！你确定吗？</w:t>
      </w:r>
    </w:p>
    <w:p w14:paraId="62C8DD48">
      <w:r xmlns:w="http://schemas.openxmlformats.org/wordprocessingml/2006/main">
        <w:t xml:space="preserve">[127] 好感度道具和突破极限道具的使用 2</w:t>
      </w:r>
    </w:p>
    <w:p w14:paraId="7D92F11A">
      <w:r xmlns:w="http://schemas.openxmlformats.org/wordprocessingml/2006/main">
        <w:t xml:space="preserve">[128] 真是个好东西！……谢谢！！</w:t>
      </w:r>
    </w:p>
    <w:p w14:paraId="3ADC04DC">
      <w:r xmlns:w="http://schemas.openxmlformats.org/wordprocessingml/2006/main">
        <w:t xml:space="preserve">[129] 在游戏中 †</w:t>
      </w:r>
    </w:p>
    <w:p w14:paraId="64A251A9">
      <w:r xmlns:w="http://schemas.openxmlformats.org/wordprocessingml/2006/main">
        <w:t xml:space="preserve">[130] 初代超能战士。他的攻击力、命中率和行动速度都足够，但作为SSR角色，他的特殊攻击充能速度偏低。虽然他的魔法抗性稍低，但他的耐力和防御力都属于上乘水平，而且正如剧情中所述，他拥有全面的战斗能力。</w:t>
      </w:r>
    </w:p>
    <w:p w14:paraId="62A76B45">
      <w:r xmlns:w="http://schemas.openxmlformats.org/wordprocessingml/2006/main">
        <w:t xml:space="preserve">[131] 特殊招式是简单的单体伤害攻击。伤害倍率为攻击力的6倍（觉醒后为9倍）。</w:t>
      </w:r>
    </w:p>
    <w:p w14:paraId="337880B3">
      <w:r xmlns:w="http://schemas.openxmlformats.org/wordprocessingml/2006/main">
        <w:t xml:space="preserve">[132] 该增益效果不会作用于角色自身。考虑到其强大的性能，这着实令人遗憾。不过，可以通过召唤同一角色作为辅助角色来同时提升角色和自身属性。</w:t>
      </w:r>
    </w:p>
    <w:p w14:paraId="7CD3CBEB">
      <w:r xmlns:w="http://schemas.openxmlformats.org/wordprocessingml/2006/main">
        <w:t xml:space="preserve">[133] 游戏中战士角色的数量非常庞大，足以与数量第一和第二多的战士角色相媲美，这使得利用他们的独特效果相对容易。</w:t>
      </w:r>
    </w:p>
    <w:p w14:paraId="1F67DBA0">
      <w:r xmlns:w="http://schemas.openxmlformats.org/wordprocessingml/2006/main">
        <w:t xml:space="preserve">[134] 至于装备，由于他是一名纯粹的攻击者，基本上任何能提升他攻击能力的装备都很有用。你可以随意给他装备。如果你是为了他的独特效果而使用他，你可以专注于提升他的部署速度和移动速度，也可以考虑给他装备一些撤退时生效的装备，例如“沸腾之前”，这样可以先施加增益效果，然后立即将他替换下场。</w:t>
      </w:r>
    </w:p>
    <w:p w14:paraId="071BBB0E">
      <w:r xmlns:w="http://schemas.openxmlformats.org/wordprocessingml/2006/main">
        <w:t xml:space="preserve">[135] 随着2023年8月“仲夏升华”活动的上线，她成为首位五个出击栏位只能由她本人及其不同服装占据，且不能包含任何重复角色的角色。这恰如其分地展现了她作为首位女主角的地位。</w:t>
      </w:r>
    </w:p>
    <w:p w14:paraId="5C117C26">
      <w:r xmlns:w="http://schemas.openxmlformats.org/wordprocessingml/2006/main">
        <w:t xml:space="preserve">[136] 随着服务上线时间的推移和通货膨胀的加剧，利用角色作为辅助角色发挥其独特效果的重要性已经超过了将其作为攻击角色。自2024年左右起，强力单体攻击角色觉醒后若攻击倍率达到9倍，通常会获得额外效果；或者在特定条件下，有更多角色可以达到12倍或更高的攻击倍率。因此，在获得这些角色后，玩家不再有太多理由优先将其设置为攻击角色。</w:t>
      </w:r>
    </w:p>
    <w:p w14:paraId="463233E8">
      <w:r xmlns:w="http://schemas.openxmlformats.org/wordprocessingml/2006/main">
        <w:t xml:space="preserve">[137] 无论如何使用，都应该先觉醒它的独特能力。它的独特效果用途广泛且倍率极高，光凭这一点就值得优先培养。</w:t>
      </w:r>
    </w:p>
    <w:p w14:paraId="3434DDF6">
      <w:r xmlns:w="http://schemas.openxmlformats.org/wordprocessingml/2006/main">
        <w:t xml:space="preserve">[138] 在诸如团队副本之类的后期内容中，她可以利用自身独特的技能辅助更强大的攻击手；而在诸如大范围战斗或歼灭战等即使己方实力强劲也必须部署训练不足的角色的场合，她既能提供辅助，自身也能作为攻击手发挥作用……简而言之，她的使用方式会根据不同的游戏风格和内容而变化。作为攻击手使用时，值得庆幸的是，通过觉醒将她的行动速度提升至3秒所需的资源消耗相对较低。如果您打算在大范围战斗等场景中使用她作为攻击手，并且想要使用她的终极技能，则应该尽量使用能够提升技能槽的装备快速释放。然而，目前并没有太多理由优先觉醒终极技能，因此或许优先装备提升攻击力的装备，并主要使用普通攻击来发挥她的作用会更好。</w:t>
      </w:r>
    </w:p>
    <w:p w14:paraId="5FD2D1DF">
      <w:r xmlns:w="http://schemas.openxmlformats.org/wordprocessingml/2006/main">
        <w:t xml:space="preserve">[139] 简易内容适宜性评估 †</w:t>
      </w:r>
    </w:p>
    <w:p w14:paraId="31105DAB">
      <w:r xmlns:w="http://schemas.openxmlformats.org/wordprocessingml/2006/main">
        <w:t xml:space="preserve">[140] 合适的内容、推荐的装备示例、角色发展目标等。</w:t>
      </w:r>
    </w:p>
    <w:p w14:paraId="0CCE2A02">
      <w:r xmlns:w="http://schemas.openxmlformats.org/wordprocessingml/2006/main">
        <w:t xml:space="preserve">[141] 兼容内容</w:t>
      </w:r>
    </w:p>
    <w:p w14:paraId="06D715D4">
      <w:r xmlns:w="http://schemas.openxmlformats.org/wordprocessingml/2006/main">
        <w:t xml:space="preserve">[142] 能力倾向</w:t>
      </w:r>
    </w:p>
    <w:p w14:paraId="36E3E5A8">
      <w:r xmlns:w="http://schemas.openxmlformats.org/wordprocessingml/2006/main">
        <w:t xml:space="preserve">[143] 简短评论</w:t>
      </w:r>
    </w:p>
    <w:p w14:paraId="22CC1D4D">
      <w:r xmlns:w="http://schemas.openxmlformats.org/wordprocessingml/2006/main">
        <w:t xml:space="preserve">[144] 主线任务 活动任务</w:t>
      </w:r>
    </w:p>
    <w:p w14:paraId="372CAE0B">
      <w:r xmlns:w="http://schemas.openxmlformats.org/wordprocessingml/2006/main">
        <w:t xml:space="preserve">[145] 他可以毫无问题地完成任务，但几乎没有理由专门选择他。</w:t>
      </w:r>
    </w:p>
    <w:p w14:paraId="2701A2C4">
      <w:r xmlns:w="http://schemas.openxmlformats.org/wordprocessingml/2006/main">
        <w:t xml:space="preserve">[146] 突袭战</w:t>
      </w:r>
    </w:p>
    <w:p w14:paraId="3D8E18A9">
      <w:r xmlns:w="http://schemas.openxmlformats.org/wordprocessingml/2006/main">
        <w:t xml:space="preserve">[147] 单体终极技能适合团队副本，但效果不足，而且其独特效果的 30 秒阵营限制难以使用（装备示例见下文）。</w:t>
      </w:r>
    </w:p>
    <w:p w14:paraId="586B12BB">
      <w:r xmlns:w="http://schemas.openxmlformats.org/wordprocessingml/2006/main">
        <w:t xml:space="preserve">[148] 湮灭</w:t>
      </w:r>
    </w:p>
    <w:p w14:paraId="0F7078F6">
      <w:r xmlns:w="http://schemas.openxmlformats.org/wordprocessingml/2006/main">
        <w:t xml:space="preserve">[149] 可以利用其独特的效果。与艾斯卡·阿玛兹·幻影同属一个阵营，也使其成为不错的搭配。</w:t>
      </w:r>
    </w:p>
    <w:p w14:paraId="78374BBE">
      <w:r xmlns:w="http://schemas.openxmlformats.org/wordprocessingml/2006/main">
        <w:t xml:space="preserve">[150] B宇宙</w:t>
      </w:r>
    </w:p>
    <w:p w14:paraId="7ECE80EA">
      <w:r xmlns:w="http://schemas.openxmlformats.org/wordprocessingml/2006/main">
        <w:t xml:space="preserve">[151] 能力评价指标</w:t>
      </w:r>
    </w:p>
    <w:p w14:paraId="2D815AD2">
      <w:r xmlns:w="http://schemas.openxmlformats.org/wordprocessingml/2006/main">
        <w:t xml:space="preserve">[152] ◎：优秀内容。最有可能发挥出色。○：合适内容。有较高发挥潜力。△：一般。需要一些技巧才能发挥良好，但选择理由不多。×：不合适内容。由于与内容规则、游戏系统、难度等级等不兼容，难以发挥出色。*2014年3月更新</w:t>
      </w:r>
    </w:p>
    <w:p w14:paraId="2CEBFD7C">
      <w:r xmlns:w="http://schemas.openxmlformats.org/wordprocessingml/2006/main">
        <w:t xml:space="preserve">[153] 通用</w:t>
      </w:r>
    </w:p>
    <w:p w14:paraId="545A8774">
      <w:r xmlns:w="http://schemas.openxmlformats.org/wordprocessingml/2006/main">
        <w:t xml:space="preserve">[154] 推荐设备示例</w:t>
      </w:r>
    </w:p>
    <w:p w14:paraId="4DCDF72C">
      <w:r xmlns:w="http://schemas.openxmlformats.org/wordprocessingml/2006/main">
        <w:t xml:space="preserve">[155] 主要设备</w:t>
      </w:r>
    </w:p>
    <w:p w14:paraId="2501F874">
      <w:r xmlns:w="http://schemas.openxmlformats.org/wordprocessingml/2006/main">
        <w:t xml:space="preserve">[156] 子设备</w:t>
      </w:r>
    </w:p>
    <w:p w14:paraId="09121DF9">
      <w:r xmlns:w="http://schemas.openxmlformats.org/wordprocessingml/2006/main">
        <w:t xml:space="preserve">[157] 一件令人愉悦的物品</w:t>
      </w:r>
    </w:p>
    <w:p w14:paraId="406B146C">
      <w:r xmlns:w="http://schemas.openxmlformats.org/wordprocessingml/2006/main">
        <w:t xml:space="preserve">[158] 发展目标</w:t>
      </w:r>
    </w:p>
    <w:p w14:paraId="61D24C88">
      <w:r xmlns:w="http://schemas.openxmlformats.org/wordprocessingml/2006/main">
        <w:t xml:space="preserve">[159] 突破极限</w:t>
      </w:r>
    </w:p>
    <w:p w14:paraId="4CDFD795">
      <w:r xmlns:w="http://schemas.openxmlformats.org/wordprocessingml/2006/main">
        <w:t xml:space="preserve">[160] 致命觉醒</w:t>
      </w:r>
    </w:p>
    <w:p w14:paraId="709E3D3F">
      <w:r xmlns:w="http://schemas.openxmlformats.org/wordprocessingml/2006/main">
        <w:t xml:space="preserve">[161] 独特的觉醒</w:t>
      </w:r>
    </w:p>
    <w:p w14:paraId="6C45EFC5">
      <w:r xmlns:w="http://schemas.openxmlformats.org/wordprocessingml/2006/main">
        <w:t xml:space="preserve">[162] 行动速度</w:t>
      </w:r>
    </w:p>
    <w:p w14:paraId="66FC8DEA">
      <w:r xmlns:w="http://schemas.openxmlformats.org/wordprocessingml/2006/main">
        <w:t xml:space="preserve">[163] 特别收费</w:t>
      </w:r>
    </w:p>
    <w:p w14:paraId="4ED00685">
      <w:r xmlns:w="http://schemas.openxmlformats.org/wordprocessingml/2006/main">
        <w:t xml:space="preserve">[164] 其他</w:t>
      </w:r>
    </w:p>
    <w:p w14:paraId="0CC5B702">
      <w:r xmlns:w="http://schemas.openxmlformats.org/wordprocessingml/2006/main">
        <w:t xml:space="preserve">[165] 培训成本</w:t>
      </w:r>
    </w:p>
    <w:p w14:paraId="01EE2E9C">
      <w:r xmlns:w="http://schemas.openxmlformats.org/wordprocessingml/2006/main">
        <w:t xml:space="preserve">[166] 3.1 秒 9 次</w:t>
      </w:r>
    </w:p>
    <w:p w14:paraId="5FE5DAF3">
      <w:r xmlns:w="http://schemas.openxmlformats.org/wordprocessingml/2006/main">
        <w:t xml:space="preserve">[167] 13.5% 20次</w:t>
      </w:r>
    </w:p>
    <w:p w14:paraId="15A85BC5">
      <w:r xmlns:w="http://schemas.openxmlformats.org/wordprocessingml/2006/main">
        <w:t xml:space="preserve">[168] 备注</w:t>
      </w:r>
    </w:p>
    <w:p w14:paraId="3AAB0512">
      <w:r xmlns:w="http://schemas.openxmlformats.org/wordprocessingml/2006/main">
        <w:t xml:space="preserve">[169] 攻击者的装备示例。如果您只追求独特能力，那么只需觉醒三星突破上限角色的独特能力即可。</w:t>
      </w:r>
    </w:p>
    <w:p w14:paraId="3F6A6176">
      <w:r xmlns:w="http://schemas.openxmlformats.org/wordprocessingml/2006/main">
        <w:t xml:space="preserve">[170] *2016年3月更新</w:t>
      </w:r>
    </w:p>
    <w:p w14:paraId="237744A9">
      <w:r xmlns:w="http://schemas.openxmlformats.org/wordprocessingml/2006/main">
        <w:t xml:space="preserve">[171] 其他版本 / 相关角色 †</w:t>
      </w:r>
    </w:p>
    <w:p w14:paraId="55634984">
      <w:r xmlns:w="http://schemas.openxmlformats.org/wordprocessingml/2006/main">
        <w:t xml:space="preserve">[172] 埃斯卡莱耶</w:t>
      </w:r>
    </w:p>
    <w:p w14:paraId="401A3C85">
      <w:r xmlns:w="http://schemas.openxmlformats.org/wordprocessingml/2006/main">
        <w:t xml:space="preserve">[173] 新娘埃斯卡莱尔</w:t>
      </w:r>
    </w:p>
    <w:p w14:paraId="0D663681">
      <w:r xmlns:w="http://schemas.openxmlformats.org/wordprocessingml/2006/main">
        <w:t xml:space="preserve">[174] 天使般的埃斯卡莱耶</w:t>
      </w:r>
    </w:p>
    <w:p w14:paraId="7E198720">
      <w:r xmlns:w="http://schemas.openxmlformats.org/wordprocessingml/2006/main">
        <w:t xml:space="preserve">[175] 圣诞前夜的埃斯卡莱尔</w:t>
      </w:r>
    </w:p>
    <w:p w14:paraId="33911E7D">
      <w:r xmlns:w="http://schemas.openxmlformats.org/wordprocessingml/2006/main">
        <w:t xml:space="preserve">[176] 仲夏夜之梯</w:t>
      </w:r>
    </w:p>
    <w:p w14:paraId="34F6FF12">
      <w:r xmlns:w="http://schemas.openxmlformats.org/wordprocessingml/2006/main">
        <w:t xml:space="preserve">[177] 传奇人物 Escalayer</w:t>
      </w:r>
    </w:p>
    <w:p w14:paraId="4B3456DD">
      <w:r xmlns:w="http://schemas.openxmlformats.org/wordprocessingml/2006/main">
        <w:t xml:space="preserve">[178] 新年阶梯</w:t>
      </w:r>
    </w:p>
    <w:p w14:paraId="36C7D44D">
      <w:r xmlns:w="http://schemas.openxmlformats.org/wordprocessingml/2006/main">
        <w:t xml:space="preserve">[179] 埃斯卡莱耶</w:t>
      </w:r>
    </w:p>
    <w:p w14:paraId="03D4666F">
      <w:r xmlns:w="http://schemas.openxmlformats.org/wordprocessingml/2006/main">
        <w:t xml:space="preserve">[180] 忍遥</w:t>
      </w:r>
    </w:p>
    <w:p w14:paraId="1484C728">
      <w:r xmlns:w="http://schemas.openxmlformats.org/wordprocessingml/2006/main">
        <w:t xml:space="preserve">[181] 神圣骑士流放</w:t>
      </w:r>
    </w:p>
    <w:p w14:paraId="396E8857">
      <w:r xmlns:w="http://schemas.openxmlformats.org/wordprocessingml/2006/main">
        <w:t xml:space="preserve">[182] 高圆寺沙耶加 (NPC)</w:t>
      </w:r>
    </w:p>
    <w:p w14:paraId="1F8D085E">
      <w:r xmlns:w="http://schemas.openxmlformats.org/wordprocessingml/2006/main">
        <w:t xml:space="preserve">[183] 埃斯卡莱尔重生</w:t>
      </w:r>
    </w:p>
    <w:p w14:paraId="5C9A2D45">
      <w:r xmlns:w="http://schemas.openxmlformats.org/wordprocessingml/2006/main">
        <w:t xml:space="preserve">[184] 佐佐木沙耶（NPC）</w:t>
      </w:r>
    </w:p>
    <w:p w14:paraId="6813266D">
      <w:r xmlns:w="http://schemas.openxmlformats.org/wordprocessingml/2006/main">
        <w:t xml:space="preserve">[185] 琐事 †</w:t>
      </w:r>
    </w:p>
    <w:p w14:paraId="2C8C2BBE">
      <w:r xmlns:w="http://schemas.openxmlformats.org/wordprocessingml/2006/main">
        <w:t xml:space="preserve">[186] 显然，纱由香和恭平性生活和谐，能量补充效率也很高，因此他们作为主要能量补充单位组成搭档。游戏系统里有个秘密，那就是输给敌人并被强奸所获得的能量，比和恭平发生性关系还要多。</w:t>
      </w:r>
    </w:p>
    <w:p w14:paraId="4C6D0BAB">
      <w:r xmlns:w="http://schemas.openxmlformats.org/wordprocessingml/2006/main">
        <w:t xml:space="preserve">[187] DDD的开发者是她的生父高円寺源太郎，但他最初并非将其开发成一个“以性唤起为能量来源”的堕落系统，然后植入女儿体内。最初的设想是能够利用任何形式的精神唤起作为能量来源，但由于某些原因，该系统最终只能以不完整的形式投入使用。</w:t>
      </w:r>
    </w:p>
    <w:p w14:paraId="6EE39542">
      <w:r xmlns:w="http://schemas.openxmlformats.org/wordprocessingml/2006/main">
        <w:t xml:space="preserve">[188] 另一个显著特点是，与其他超防系列女主角不同，她的外貌和其他方面在变身前后发生了巨大的变化。除了外貌，例如服装、发色以及是否戴眼镜等，在《超防大战》中很难分辨，因为她对包括时贞在内的许多大节成员都彬彬有礼。但在原作中，她变身前对除与她没有血缘关系、年纪较大或素不相识的桐谷凉子以及一些路人角色之外的所有人说话都很随意；而变身后，她对所有人，包括敌人，都彬彬有礼，因此她的性格也发生了巨大的变化。事实上，更令人惊讶的是，之后的女主角们除了服装之外，外貌几乎没有任何变化，但她们的真实身份却始终没有被揭露。</w:t>
      </w:r>
    </w:p>
    <w:p w14:paraId="5AD71EFF">
      <w:r xmlns:w="http://schemas.openxmlformats.org/wordprocessingml/2006/main">
        <w:t xml:space="preserve">[189] 在原作故事中，后来的传奇女英雄们也获得了拥有类似能力的盟友（遥甚至在早期就因过度劳累而倒下），而且这款游戏作为一款角色抽卡游戏，不断有新角色加入。正因如此，即使有支援人员，遥在没有其他超级战士的情况下继续战斗，这一点显得尤为独特。至于她的独特能力是否适合团队战斗，我们暂且不谈。</w:t>
      </w:r>
    </w:p>
    <w:p w14:paraId="08969A31">
      <w:r xmlns:w="http://schemas.openxmlformats.org/wordprocessingml/2006/main">
        <w:t xml:space="preserve">[190] 在这部作品中，她被描绘成拥有极高的战斗技巧，与其他两位传说人物一样。但在原作中，与她们不同的是，她在故事开始前并未接受过任何战斗训练，实际上还是个新手，战斗行动都是按照京平的指示进行的。熟悉原作的人可能会觉得她被塑造成导师角色有些奇怪。</w:t>
      </w:r>
    </w:p>
    <w:p w14:paraId="7A2C787D">
      <w:r xmlns:w="http://schemas.openxmlformats.org/wordprocessingml/2006/main">
        <w:t xml:space="preserve">[191] 身高165cm / 体重52kg / 三围B85・W60・H88 / 血型A / 生日11月6日</w:t>
      </w:r>
    </w:p>
    <w:p w14:paraId="264D7723">
      <w:r xmlns:w="http://schemas.openxmlformats.org/wordprocessingml/2006/main">
        <w:t xml:space="preserve">[192] 官方推特账号简介 †</w:t>
      </w:r>
    </w:p>
    <w:p w14:paraId="6EBD627E">
      <w:r xmlns:w="http://schemas.openxmlformats.org/wordprocessingml/2006/main">
        <w:t xml:space="preserve">[193] 引言（PV）</w:t>
      </w:r>
    </w:p>
    <w:p w14:paraId="3ECEDDD1">
      <w:r xmlns:w="http://schemas.openxmlformats.org/wordprocessingml/2006/main">
        <w:t xml:space="preserve">[194] 引言②</w:t>
      </w:r>
    </w:p>
    <w:p w14:paraId="1B61EB29">
      <w:r xmlns:w="http://schemas.openxmlformats.org/wordprocessingml/2006/main">
        <w:t xml:space="preserve">[195] 纪念预注册人数突破15万的插图</w:t>
      </w:r>
    </w:p>
    <w:p w14:paraId="67A199E2">
      <w:r xmlns:w="http://schemas.openxmlformats.org/wordprocessingml/2006/main">
        <w:t xml:space="preserve">[196] 服务上线前一天的插图</w:t>
      </w:r>
    </w:p>
    <w:p w14:paraId="26087803">
      <w:r xmlns:w="http://schemas.openxmlformats.org/wordprocessingml/2006/main">
        <w:t xml:space="preserve">[197] 为纪念《超级天使埃斯卡莱耶》发行 20 周年而作的插图</w:t>
      </w:r>
    </w:p>
    <w:p w14:paraId="6DAE93FF">
      <w:r xmlns:w="http://schemas.openxmlformats.org/wordprocessingml/2006/main">
        <w:t xml:space="preserve">[198] AliceSoft 35周年展览插图</w:t>
      </w:r>
    </w:p>
    <w:p w14:paraId="51AF1201">
      <w:r xmlns:w="http://schemas.openxmlformats.org/wordprocessingml/2006/main">
        <w:t xml:space="preserve">[199] 四周年纪念插图</w:t>
      </w:r>
    </w:p>
    <w:p w14:paraId="4D37BAB4">
      <w:r xmlns:w="http://schemas.openxmlformats.org/wordprocessingml/2006/main">
        <w:t xml:space="preserve">[200] 评论表 †</w:t>
      </w:r>
    </w:p>
    <w:p w14:paraId="793108CB">
      <w:r xmlns:w="http://schemas.openxmlformats.org/wordprocessingml/2006/main">
        <w:t xml:space="preserve">[201] 点击打开历史日志列表</w:t>
      </w:r>
    </w:p>
    <w:p w14:paraId="68FE5344">
      <w:r xmlns:w="http://schemas.openxmlformats.org/wordprocessingml/2006/main">
        <w:t xml:space="preserve">[202] 末尾的数字越小，日志越旧。</w:t>
      </w:r>
    </w:p>
    <w:p w14:paraId="1019AA89">
      <w:r xmlns:w="http://schemas.openxmlformats.org/wordprocessingml/2006/main">
        <w:t xml:space="preserve">[203] 'Comments/Escalayer/' 没有子页面。</w:t>
      </w:r>
    </w:p>
    <w:p w14:paraId="17D90676">
      <w:r xmlns:w="http://schemas.openxmlformats.org/wordprocessingml/2006/main">
        <w:t xml:space="preserve">[204] 我个人选了艾斯卡，我觉得她很强，但目前我仍然认为遥是最强的。她有很多SR或更高阶的忍者卡，比如托巴、杰里米和小森。不过战士卡组更容易组建。——[vFlSD6Kfq2U] 2020-12-21 (周一) 02:19:20</w:t>
      </w:r>
    </w:p>
    <w:p w14:paraId="7823C898">
      <w:r xmlns:w="http://schemas.openxmlformats.org/wordprocessingml/2006/main">
        <w:t xml:space="preserve">[205] 《闪光忍者》系列需要SR或更高等级的角色作为主力，因此升级难度较高。如果你是免费玩家，我认为选择艾斯卡并培养R级角色是正确的选择。——[WYlCNZzHeHk] 2020-12-21 (周一) 12:51:40</w:t>
      </w:r>
    </w:p>
    <w:p w14:paraId="3252570F">
      <w:r xmlns:w="http://schemas.openxmlformats.org/wordprocessingml/2006/main">
        <w:t xml:space="preserve">[206] 目前，这三个主要角色之间的差别不大。如果非要选一个，Esca 对免费玩家最友好，因为现在所有免费角色都是战士。其次是 Exil，我玩的是坦克。——[KGDG83AiMhs] 2020-12-21 (周一) 22:52:57</w:t>
      </w:r>
    </w:p>
    <w:p w14:paraId="408BDB47">
      <w:r xmlns:w="http://schemas.openxmlformats.org/wordprocessingml/2006/main">
        <w:t xml:space="preserve">[207] 由于艾斯卡队伍的整体属性通常比其他R卡略高，我认为艾斯卡在不依赖抽卡运气方面是最强的。而且，你还能保底获得一张SR卡。——[fDCL3hAOt7M] 2021-01-08 (周五) 07:27:01</w:t>
      </w:r>
    </w:p>
    <w:p w14:paraId="1A4075B0">
      <w:r xmlns:w="http://schemas.openxmlformats.org/wordprocessingml/2006/main">
        <w:t xml:space="preserve">[208] 我会记住的。谢谢！ -- [bFef32952fs] 2020-12-25 (周五) 17:24:50</w:t>
      </w:r>
    </w:p>
    <w:p w14:paraId="0DEC4894">
      <w:r xmlns:w="http://schemas.openxmlformats.org/wordprocessingml/2006/main">
        <w:t xml:space="preserve">[209] 如果升到5星，它既可以作为攻击手也可以作为副坦克，所以纳豆、电击和火箭队（在Escalayer首发阵容中）搭配效果很好。——[plzX3uL1Wdc] 2021-03-08 (周一) 06:32:53</w:t>
      </w:r>
    </w:p>
    <w:p w14:paraId="464FF5C0">
      <w:r xmlns:w="http://schemas.openxmlformats.org/wordprocessingml/2006/main">
        <w:t xml:space="preserve">[210] 高宗的妻子春奈在那里，对吧？ -- [S278PRy0qN.] 2021-01-05 (周二) 02:53:53</w:t>
      </w:r>
    </w:p>
    <w:p w14:paraId="0234873B">
      <w:r xmlns:w="http://schemas.openxmlformats.org/wordprocessingml/2006/main">
        <w:t xml:space="preserve">[211] 目前为止，已推出的角色有3个战士（娜娜卡、菲丽妮、乌尔扎）和1个女神（里格尔），所以我开始想要他们了，但他们迟迟不出来——[b3cJ49aDWvY] 2021-01-20 (周三) 17:03:21</w:t>
      </w:r>
    </w:p>
    <w:p w14:paraId="54DE83CD">
      <w:r xmlns:w="http://schemas.openxmlformats.org/wordprocessingml/2006/main">
        <w:t xml:space="preserve">[212] 这个Escalayer是CD版吧？它不像重启版里已婚妇女cosplay高中女生那样，而是一个高中女生散发着已婚妇女的性感魅力('Д') -- [plzX3uL1Wdc] 2021-02-04 (周四) 15:00:59</w:t>
      </w:r>
    </w:p>
    <w:p w14:paraId="33769B63">
      <w:r xmlns:w="http://schemas.openxmlformats.org/wordprocessingml/2006/main">
        <w:t xml:space="preserve">[213] 就像本乡猛一出现，其他骑士们就都振作起来了——[2S.L7FN4.ps] 2021-02-05 (周五) 03:22:35</w:t>
      </w:r>
    </w:p>
    <w:p w14:paraId="4FBB7A1C">
      <w:r xmlns:w="http://schemas.openxmlformats.org/wordprocessingml/2006/main">
        <w:t xml:space="preserve">[214] 这只是个小细节，但洗澡的时候为什么不摘掉眼镜呢？我想，如果换个发型，用丝带做造型可能不太方便。——[vu6jpjjq3eU] 2021-02-08 (周一) 20:28:28</w:t>
      </w:r>
    </w:p>
    <w:p w14:paraId="41CC3C17">
      <w:r xmlns:w="http://schemas.openxmlformats.org/wordprocessingml/2006/main">
        <w:t xml:space="preserve">[215] 遥在游戏初期到中期比较有用，但从剧情后期开始，完全升级的埃斯卡莱尔可能更有用，她既能扛住伤害，又能一击必杀单个敌人。——[pPRp/xsg1LQ] 2021-03-04 (周四) 11:16:51</w:t>
      </w:r>
    </w:p>
    <w:p w14:paraId="68B4A161">
      <w:r xmlns:w="http://schemas.openxmlformats.org/wordprocessingml/2006/main">
        <w:t xml:space="preserve">[216] 兰斯联动（SR）角色也都是战士。他们俩都能在艾斯卡增益效果消失前后施加自身增益和范围增益，这很契合。艾斯卡小队成员也都是战士。——[c3QATTftTX.] 2021-06-11 (周五) 16:10:43</w:t>
      </w:r>
    </w:p>
    <w:p w14:paraId="74FD1771">
      <w:r xmlns:w="http://schemas.openxmlformats.org/wordprocessingml/2006/main">
        <w:t xml:space="preserve">[217] 原作是《超能天使埃斯卡莱尔》（Super-Powered Angel Escalayer），而非《超能战士埃斯卡莱尔》（Super-Powered Warrior Escalayer）。本作省略了“天使”二字，可能是为了避免与《神圣骑士》（Divine Knight）混淆。——[VF99MPPHF1Y] 2021-06-29 (周二) 23:03:35</w:t>
      </w:r>
    </w:p>
    <w:p w14:paraId="0C3B9BB5">
      <w:r xmlns:w="http://schemas.openxmlformats.org/wordprocessingml/2006/main">
        <w:t xml:space="preserve">[218] 变形能力意味着它是义体——[Gxe7mYUxnNI] 2021-09-03 (星期五) 11:53:50</w:t>
      </w:r>
    </w:p>
    <w:p w14:paraId="6DC70653">
      <w:r xmlns:w="http://schemas.openxmlformats.org/wordprocessingml/2006/main">
        <w:t xml:space="preserve">[219] 上面清楚地写着“biobody”，意思是仲夏时节。换句话说，——[2tTYxDY4a9U] 2023-10-26 (周四) 17:27:01</w:t>
      </w:r>
    </w:p>
    <w:p w14:paraId="1C0BDB51">
      <w:r xmlns:w="http://schemas.openxmlformats.org/wordprocessingml/2006/main">
        <w:t xml:space="preserve">[220] 庆祝点赞数达到1000的纪念帖 -- [5fPvgO49I5Q] 2021-09-23 (周四) 09:39:24</w:t>
      </w:r>
    </w:p>
    <w:p w14:paraId="1D54BED1">
      <w:r xmlns:w="http://schemas.openxmlformats.org/wordprocessingml/2006/main">
        <w:t xml:space="preserve">[221] 觉醒和火箭筒让我的行动速度现在是1.7秒，这让游戏体验好多了。虽然最后还是打败了色情漫画家……不过我的装备命中率是100%，感觉很棒。——[LCrFEzPbAfk] 2021-10-26 (周二) 02:25:49</w:t>
      </w:r>
    </w:p>
    <w:p w14:paraId="00C0EA4F">
      <w:r xmlns:w="http://schemas.openxmlformats.org/wordprocessingml/2006/main">
        <w:t xml:space="preserve">[222] 生日快乐，Sayuka！✨ -- [EQiiTzDUrGE] 2021-11-06 (周六) 06:50:51</w:t>
      </w:r>
    </w:p>
    <w:p w14:paraId="22E0E1C0">
      <w:r xmlns:w="http://schemas.openxmlformats.org/wordprocessingml/2006/main">
        <w:t xml:space="preserve">[223] 我也很震惊。而且挺色情的。不知道Akari-chan有没有呢？ -- [Lz0MI41bPm6] 2022-02-25 (周五) 18:52:19</w:t>
      </w:r>
    </w:p>
    <w:p w14:paraId="42E948D9">
      <w:r xmlns:w="http://schemas.openxmlformats.org/wordprocessingml/2006/main">
        <w:t xml:space="preserve">[224] 哦，原来真是这个错误啊——[.UK73nIfeMU] 2022-06-06 (星期一) 05:27:19</w:t>
      </w:r>
    </w:p>
    <w:p w14:paraId="30383A5D">
      <w:r xmlns:w="http://schemas.openxmlformats.org/wordprocessingml/2006/main">
        <w:t xml:space="preserve">[225] 或许我们应该在编辑委员会讨论一下。我觉得可以考虑反转文本颜色或者创建一个卧室页面之类的想法。——[ZZWfVjkwVvM] 2022-06-10 (周五) 15:58:55</w:t>
      </w:r>
    </w:p>
    <w:p w14:paraId="2901958B">
      <w:r xmlns:w="http://schemas.openxmlformats.org/wordprocessingml/2006/main">
        <w:t xml:space="preserve">[226] 我目前使用了 3 项增强功能，但我想知道是否应该增加到 5 项增强功能 -- [xIX.GzuaFpQ] 2023-10-26 (周四) 09:02:24</w:t>
      </w:r>
    </w:p>
    <w:p w14:paraId="48FA7D60">
      <w:r xmlns:w="http://schemas.openxmlformats.org/wordprocessingml/2006/main">
        <w:t xml:space="preserve">[227] 已添加了裸体站立插图，但没有新的语音。她说的话大概是：“我喜欢这套衣服，因为它很可爱。” 完全裸体 -- [Gx9y39p/o4M] 2025-03-20 (周四) 15:16:56</w:t>
      </w:r>
    </w:p>
    <w:p w14:paraId="42CF7CCD">
      <w:r xmlns:w="http://schemas.openxmlformats.org/wordprocessingml/2006/main">
        <w:t xml:space="preserve">[228] 如果最高分是 85，那么大概是 G60 左右 -- [lgnI8JPQQ4g] 2025-12-13 (周六) 16:59:27</w:t>
      </w:r>
    </w:p>
    <w:p w14:paraId="152FD997">
      <w:r xmlns:w="http://schemas.openxmlformats.org/wordprocessingml/2006/main">
        <w:t xml:space="preserve">[229] ←使用棋盘前请务必阅读规则。</w:t>
      </w:r>
    </w:p>
    <w:p w14:paraId="09068F17">
      <w:r xmlns:w="http://schemas.openxmlformats.org/wordprocessingml/2006/main">
        <w:t xml:space="preserve">[230] 关于规则 †</w:t>
      </w:r>
    </w:p>
    <w:p w14:paraId="5B4AACE9">
      <w:r xmlns:w="http://schemas.openxmlformats.org/wordprocessingml/2006/main">
        <w:t xml:space="preserve">[231] 请不要抱怨或批评页面编辑者。如果您对其他人的编辑有意见，请通过“提供替代方案”或“自行编辑”的方式进行建设性沟通。</w:t>
      </w:r>
    </w:p>
    <w:p w14:paraId="25D7B488">
      <w:r xmlns:w="http://schemas.openxmlformats.org/wordprocessingml/2006/main">
        <w:t xml:space="preserve">[232] 不要发布个人网站或其他禁止未经授权链接的网站的网址。</w:t>
      </w:r>
    </w:p>
    <w:p w14:paraId="247DDF31">
      <w:r xmlns:w="http://schemas.openxmlformats.org/wordprocessingml/2006/main">
        <w:t xml:space="preserve">[233] 关于违反规则的帖子 †</w:t>
      </w:r>
    </w:p>
    <w:p w14:paraId="0F0010EE">
      <w:r xmlns:w="http://schemas.openxmlformats.org/wordprocessingml/2006/main">
        <w:t xml:space="preserve">[234] 禁止发布以下类型的帖子，因为它们容易造成干扰。</w:t>
      </w:r>
    </w:p>
    <w:p w14:paraId="47034042">
      <w:r xmlns:w="http://schemas.openxmlformats.org/wordprocessingml/2006/main">
        <w:t xml:space="preserve">[235]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C888193">
      <w:r xmlns:w="http://schemas.openxmlformats.org/wordprocessingml/2006/main">
        <w:t xml:space="preserve">[236] 其他包括使用此维基的人、官方管理员、艺术家、配音演员、现实生活中的个人以及 Twitter 用户等团体。</w:t>
      </w:r>
    </w:p>
    <w:p w14:paraId="23C31B8D">
      <w:r xmlns:w="http://schemas.openxmlformats.org/wordprocessingml/2006/main">
        <w:t xml:space="preserve">[237] 关于向管理层提交的帖子，我们容忍可以解释为用户意见的评论，例如“我希望他们改进这一点”、“我希望他们尽快修复错误”和“维护时间太长了”，但我们不容忍使用辱骂性语言贬低管理层。</w:t>
      </w:r>
    </w:p>
    <w:p w14:paraId="2DAFA2EF">
      <w:r xmlns:w="http://schemas.openxmlformats.org/wordprocessingml/2006/main">
        <w:t xml:space="preserve">[238] 将讨论和意见交流视为“诽谤或对抗他人”是错误的。然而，在讨论或意见交流中使用辱骂性语言、贬低他人、挑衅他人或在缺乏明确证据的情况下发表言论，都是违法行为。说话时务必注意自己的言辞。</w:t>
      </w:r>
    </w:p>
    <w:p w14:paraId="54B5A482">
      <w:r xmlns:w="http://schemas.openxmlformats.org/wordprocessingml/2006/main">
        <w:t xml:space="preserve">[239] 攻击性评论是指使用“做这个”或“做那个”等强烈命令、“使用粗俗语言”、“居高临下”或“挑衅”的评论。</w:t>
      </w:r>
    </w:p>
    <w:p w14:paraId="264F704C">
      <w:r xmlns:w="http://schemas.openxmlformats.org/wordprocessingml/2006/main">
        <w:t xml:space="preserve">[240] 禁止发布冒犯现有玩家的帖子，例如“还有人玩这个游戏吗？”或“这游戏已经凉了”。这并不意味着您完全不能发表任何负面言论，而是指那些超出单纯负面评价范围，构成诽谤或诋毁的帖子将被禁止发布。</w:t>
      </w:r>
    </w:p>
    <w:p w14:paraId="5A019DBF">
      <w:r xmlns:w="http://schemas.openxmlformats.org/wordprocessingml/2006/main">
        <w:t xml:space="preserve">[241] 公开羞辱他人，包括泄露他人的游戏内名称或UID</w:t>
      </w:r>
    </w:p>
    <w:p w14:paraId="60A3253A">
      <w:r xmlns:w="http://schemas.openxmlformats.org/wordprocessingml/2006/main">
        <w:t xml:space="preserve">[242] 但是，分享有助于游戏攻略的信息和视频是允许的。</w:t>
      </w:r>
    </w:p>
    <w:p w14:paraId="665DF284">
      <w:r xmlns:w="http://schemas.openxmlformats.org/wordprocessingml/2006/main">
        <w:t xml:space="preserve">[243] 提及其他应用程序</w:t>
      </w:r>
    </w:p>
    <w:p w14:paraId="26B26B0F">
      <w:r xmlns:w="http://schemas.openxmlformats.org/wordprocessingml/2006/main">
        <w:t xml:space="preserve">[244] 在多个论坛上多次发帖</w:t>
      </w:r>
    </w:p>
    <w:p w14:paraId="4FD399C9">
      <w:r xmlns:w="http://schemas.openxmlformats.org/wordprocessingml/2006/main">
        <w:t xml:space="preserve">[245] 写出一串毫无意义的字符</w:t>
      </w:r>
    </w:p>
    <w:p w14:paraId="1A565A6F">
      <w:r xmlns:w="http://schemas.openxmlformats.org/wordprocessingml/2006/main">
        <w:t xml:space="preserve">[246] 关于作弊和利用漏洞的帖子</w:t>
      </w:r>
    </w:p>
    <w:p w14:paraId="1D7C3FA3">
      <w:r xmlns:w="http://schemas.openxmlformats.org/wordprocessingml/2006/main">
        <w:t xml:space="preserve">[247] 最好的办法是忽略违反规则的帖子。上钩或反驳只会让事情变得更糟。</w:t>
      </w:r>
    </w:p>
    <w:p w14:paraId="3C1BC38E">
      <w:r xmlns:w="http://schemas.openxmlformats.org/wordprocessingml/2006/main">
        <w:t xml:space="preserve">[248] *在上述规则中，“诽谤”指的是在没有客观证据的情况下诋毁和贬低他人。将所有批评性文章都归为“诽谤”是不正确的，所以请务必谨慎。</w:t>
      </w:r>
    </w:p>
    <w:p w14:paraId="1D9E5F7C">
      <w:r xmlns:w="http://schemas.openxmlformats.org/wordprocessingml/2006/main">
        <w:t xml:space="preserve">[249] 关于修改和删除发帖日志 †</w:t>
      </w:r>
    </w:p>
    <w:p w14:paraId="045C8F52">
      <w:r xmlns:w="http://schemas.openxmlformats.org/wordprocessingml/2006/main">
        <w:t xml:space="preserve">[250] 但是，允许更正印刷错误、遗漏和字体颜色。（他人出于善意所做的更正也允许。）</w:t>
      </w:r>
    </w:p>
    <w:p w14:paraId="76B50862">
      <w:r xmlns:w="http://schemas.openxmlformats.org/wordprocessingml/2006/main">
        <w:t xml:space="preserve">[251] 作为例外情况，您可以删除自己的帖子，但事后必须向管理员报告。此外，删除时，请将整个评论替换为以下文本，而不是完全删除：&amp;color(#ff0000){''发帖人已删除''};</w:t>
      </w:r>
    </w:p>
    <w:p w14:paraId="3D346187">
      <w:r xmlns:w="http://schemas.openxmlformats.org/wordprocessingml/2006/main">
        <w:t xml:space="preserve">[252] 关于评论删除违反规则的帖子 †</w:t>
      </w:r>
    </w:p>
    <w:p w14:paraId="72CBE48F">
      <w:r xmlns:w="http://schemas.openxmlformats.org/wordprocessingml/2006/main">
        <w:t xml:space="preserve">[253] 您可以自行注释掉上述违反规则的评论，无需管理员许可。但是，注释掉评论后，请务必在“违规举报公告板”上进行举报。请使用“违规举报公告板”上的举报模板。</w:t>
      </w:r>
    </w:p>
    <w:p w14:paraId="47DE95E3">
      <w:r xmlns:w="http://schemas.openxmlformats.org/wordprocessingml/2006/main">
        <w:t xml:space="preserve">[254] 未经 CO 举报公告板举报而被评论删除的帖子将被恢复，而评论删除帖子的人将受到处罚。</w:t>
      </w:r>
    </w:p>
    <w:p w14:paraId="3A861150">
      <w:r xmlns:w="http://schemas.openxmlformats.org/wordprocessingml/2006/main">
        <w:t xml:space="preserve">[255] 如果您反复向 CO 举报公告板举报不违反规则的帖子，我们将认为您是自私的，并将对您实施发帖和编辑限制。</w:t>
      </w:r>
    </w:p>
    <w:p w14:paraId="0AFEA0C5">
      <w:r xmlns:w="http://schemas.openxmlformats.org/wordprocessingml/2006/main">
        <w:t xml:space="preserve">[256] 在 CO 报告公告板上，不构成违规的报告可由管理员酌情恢复。</w:t>
      </w:r>
    </w:p>
    <w:p w14:paraId="6E21E300">
      <w:r xmlns:w="http://schemas.openxmlformats.org/wordprocessingml/2006/main">
        <w:t xml:space="preserve">[257] 我想再次重申我的请求：请不要评论那些没有违反规则的评论。（例如，主观判断，比如“虽然没有违反规则，但对任何看到的人来说都明显是垃圾信息”、“恶作剧”或“评论整个帖子”。）</w:t>
      </w:r>
    </w:p>
    <w:p w14:paraId="13F45A19">
      <w:r xmlns:w="http://schemas.openxmlformats.org/wordprocessingml/2006/main">
        <w:t xml:space="preserve">[258] 关于不违反规则但“冒犯性”的帖子 †</w:t>
      </w:r>
    </w:p>
    <w:p w14:paraId="45BC913F">
      <w:r xmlns:w="http://schemas.openxmlformats.org/wordprocessingml/2006/main">
        <w:t xml:space="preserve">[259] 即使帖子内容具有冒犯性，除非违反版规，否则不会被删除。由于每个人对冒犯性的接受程度不同，请使用 NGID 功能隐藏评论，而不是争论或恶意挑衅。</w:t>
      </w:r>
    </w:p>
    <w:p w14:paraId="4B902BF7">
      <w:r xmlns:w="http://schemas.openxmlformats.org/wordprocessingml/2006/main">
        <w:t xml:space="preserve">[260] 挑衅难道不是一种违规行为吗？†</w:t>
      </w:r>
    </w:p>
    <w:p w14:paraId="135F0F8F">
      <w:r xmlns:w="http://schemas.openxmlformats.org/wordprocessingml/2006/main">
        <w:t xml:space="preserve">[261] 某人对某些内容是否具有煽动性的看法差异很大，因此我们不认为这是违规行为。如果您认为某条评论具有煽动性，请使用 NGID 功能将其隐藏。</w:t>
      </w:r>
    </w:p>
    <w:p w14:paraId="4A555B60">
      <w:r xmlns:w="http://schemas.openxmlformats.org/wordprocessingml/2006/main">
        <w:t xml:space="preserve">[262] 抱怨难道不算违法吗？†</w:t>
      </w:r>
    </w:p>
    <w:p w14:paraId="3B242C68">
      <w:r xmlns:w="http://schemas.openxmlformats.org/wordprocessingml/2006/main">
        <w:t xml:space="preserve">[263] 一般而言，抱怨本身并不构成违规。但是，针对本作品的负面宣传、诽谤、辱骂性语言以及超出抱怨范围的对抗性言论均构成违规。如果您认为抱怨内容冒犯了您，请使用 NGID 功能隐藏相关评论。</w:t>
      </w:r>
    </w:p>
    <w:p w14:paraId="6EA6DAAA">
      <w:r xmlns:w="http://schemas.openxmlformats.org/wordprocessingml/2006/main">
        <w:t xml:space="preserve">[264] 如果您不确定某个帖子是否违反规则，该怎么办？ †</w:t>
      </w:r>
    </w:p>
    <w:p w14:paraId="7161BE0C">
      <w:r xmlns:w="http://schemas.openxmlformats.org/wordprocessingml/2006/main">
        <w:t xml:space="preserve">[265] 有些帖子内容含糊不清，难以判断是否违规。评论删除这类含糊不清的帖子可能会导致问题，所以请不要评论删除，而是使用 NGID 功能将评论隐藏起来。</w:t>
      </w:r>
    </w:p>
    <w:p w14:paraId="2219D72B">
      <w:r xmlns:w="http://schemas.openxmlformats.org/wordprocessingml/2006/main">
        <w:t xml:space="preserve">[266] 对屡犯者的处罚 †</w:t>
      </w:r>
    </w:p>
    <w:p w14:paraId="1C9304E6">
      <w:r xmlns:w="http://schemas.openxmlformats.org/wordprocessingml/2006/main">
        <w:t xml:space="preserve">[267] 屡次违反规则或发布特别恶意的帖子，管理员可酌情予以处罚，例如“禁止访问”或“限制发帖”。</w:t>
      </w:r>
    </w:p>
    <w:p w14:paraId="64A7D3FD">
      <w:r xmlns:w="http://schemas.openxmlformats.org/wordprocessingml/2006/main">
        <w:t xml:space="preserve">[268] 如果您对进一步改进有任何建议，请通过 Wiki 管理公告板与我们联系。</w:t>
      </w:r>
    </w:p>
    <w:p w14:paraId="1E4256DE"/>
    <w:p w14:paraId="3C7AF400">
      <w:r xmlns:w="http://schemas.openxmlformats.org/wordprocessingml/2006/main">
        <w:rPr>
          <w:b/>
        </w:rPr>
        <w:t xml:space="preserve">A011</w:t>
      </w:r>
    </w:p>
    <w:p w14:paraId="4AAA8411">
      <w:r xmlns:w="http://schemas.openxmlformats.org/wordprocessingml/2006/main">
        <w:t xml:space="preserve">[0] 索引：所有角色 | SSR 角色 | SR 角色 | R 角色</w:t>
      </w:r>
    </w:p>
    <w:p w14:paraId="52FED0B9">
      <w:r xmlns:w="http://schemas.openxmlformats.org/wordprocessingml/2006/main">
        <w:t xml:space="preserve">[1] 基本信息</w:t>
      </w:r>
    </w:p>
    <w:p w14:paraId="13F0B16D">
      <w:r xmlns:w="http://schemas.openxmlformats.org/wordprocessingml/2006/main">
        <w:t xml:space="preserve">[2] 语音</w:t>
      </w:r>
    </w:p>
    <w:p w14:paraId="20AEBDC4">
      <w:r xmlns:w="http://schemas.openxmlformats.org/wordprocessingml/2006/main">
        <w:t xml:space="preserve">[3] 内容适用性简易评估</w:t>
      </w:r>
    </w:p>
    <w:p w14:paraId="57271E67">
      <w:r xmlns:w="http://schemas.openxmlformats.org/wordprocessingml/2006/main">
        <w:t xml:space="preserve">[4] 其他版本及相关角色</w:t>
      </w:r>
    </w:p>
    <w:p w14:paraId="5A39C721">
      <w:r xmlns:w="http://schemas.openxmlformats.org/wordprocessingml/2006/main">
        <w:t xml:space="preserve">[5] 关于NPC版本</w:t>
      </w:r>
    </w:p>
    <w:p w14:paraId="79A16A5C">
      <w:r xmlns:w="http://schemas.openxmlformats.org/wordprocessingml/2006/main">
        <w:t xml:space="preserve">[6] 官方推特账号介绍</w:t>
      </w:r>
    </w:p>
    <w:p w14:paraId="6D5A5AB2">
      <w:r xmlns:w="http://schemas.openxmlformats.org/wordprocessingml/2006/main">
        <w:t xml:space="preserve">[7] 评论表单</w:t>
      </w:r>
    </w:p>
    <w:p w14:paraId="4C6035AA">
      <w:r xmlns:w="http://schemas.openxmlformats.org/wordprocessingml/2006/main">
        <w:t xml:space="preserve">[8] 基本信息 †</w:t>
      </w:r>
    </w:p>
    <w:p w14:paraId="0AC7111A">
      <w:r xmlns:w="http://schemas.openxmlformats.org/wordprocessingml/2006/main">
        <w:t xml:space="preserve">[9] 变换图像</w:t>
      </w:r>
    </w:p>
    <w:p w14:paraId="4E584610">
      <w:r xmlns:w="http://schemas.openxmlformats.org/wordprocessingml/2006/main">
        <w:t xml:space="preserve">[10] 简介</w:t>
      </w:r>
    </w:p>
    <w:p w14:paraId="4CB8E806">
      <w:r xmlns:w="http://schemas.openxmlformats.org/wordprocessingml/2006/main">
        <w:t xml:space="preserve">[11] 姓名</w:t>
      </w:r>
    </w:p>
    <w:p w14:paraId="411F0046">
      <w:r xmlns:w="http://schemas.openxmlformats.org/wordprocessingml/2006/main">
        <w:t xml:space="preserve">[12] 埃斯卡莱尔重生</w:t>
      </w:r>
    </w:p>
    <w:p w14:paraId="2A124083">
      <w:r xmlns:w="http://schemas.openxmlformats.org/wordprocessingml/2006/main">
        <w:t xml:space="preserve">[13] 真实姓名</w:t>
      </w:r>
    </w:p>
    <w:p w14:paraId="2123487F">
      <w:r xmlns:w="http://schemas.openxmlformats.org/wordprocessingml/2006/main">
        <w:t xml:space="preserve">[14] 十文字由香</w:t>
      </w:r>
    </w:p>
    <w:p w14:paraId="2AFCD988">
      <w:r xmlns:w="http://schemas.openxmlformats.org/wordprocessingml/2006/main">
        <w:t xml:space="preserve">[15] 稀有度</w:t>
      </w:r>
    </w:p>
    <w:p w14:paraId="4722C517">
      <w:r xmlns:w="http://schemas.openxmlformats.org/wordprocessingml/2006/main">
        <w:t xml:space="preserve">[16] 普通攻击</w:t>
      </w:r>
    </w:p>
    <w:p w14:paraId="0312CE27">
      <w:r xmlns:w="http://schemas.openxmlformats.org/wordprocessingml/2006/main">
        <w:t xml:space="preserve">[17] 近战攻击（物理）</w:t>
      </w:r>
    </w:p>
    <w:p w14:paraId="5906864E">
      <w:r xmlns:w="http://schemas.openxmlformats.org/wordprocessingml/2006/main">
        <w:t xml:space="preserve">[18] 附属派系</w:t>
      </w:r>
    </w:p>
    <w:p w14:paraId="718E4163">
      <w:r xmlns:w="http://schemas.openxmlformats.org/wordprocessingml/2006/main">
        <w:t xml:space="preserve">[19] 战士（异界）</w:t>
      </w:r>
    </w:p>
    <w:p w14:paraId="74CA31EB">
      <w:r xmlns:w="http://schemas.openxmlformats.org/wordprocessingml/2006/main">
        <w:t xml:space="preserve">[20] 高槻樱</w:t>
      </w:r>
    </w:p>
    <w:p w14:paraId="08DD0C55">
      <w:r xmlns:w="http://schemas.openxmlformats.org/wordprocessingml/2006/main">
        <w:t xml:space="preserve">[21] 插图</w:t>
      </w:r>
    </w:p>
    <w:p w14:paraId="697E6DC8">
      <w:r xmlns:w="http://schemas.openxmlformats.org/wordprocessingml/2006/main">
        <w:t xml:space="preserve">[22] 饭团君</w:t>
      </w:r>
    </w:p>
    <w:p w14:paraId="72F2578E">
      <w:r xmlns:w="http://schemas.openxmlformats.org/wordprocessingml/2006/main">
        <w:t xml:space="preserve">[23] SD字符</w:t>
      </w:r>
    </w:p>
    <w:p w14:paraId="4F6A4AAC">
      <w:r xmlns:w="http://schemas.openxmlformats.org/wordprocessingml/2006/main">
        <w:t xml:space="preserve">[24] 风味文字</w:t>
      </w:r>
    </w:p>
    <w:p w14:paraId="7911EDB0">
      <w:r xmlns:w="http://schemas.openxmlformats.org/wordprocessingml/2006/main">
        <w:t xml:space="preserve">[25] “你们这些肮脏的猪猡……我要把你们的灵魂碾成碎片！” 她是来自异世界的超强战士，与艾斯卡莱耶是同一存在。她的力量无比强大，曾独自一人击退入侵地球的外星军队。然而，她被迫为政府效力，条件是她的爱人必须得到救治。尤卡在被轮奸的情况下继续战斗，但她的爱人早已去世。当她得知真相后，她的心彻底陷入黑暗，最终结束了自己的生命。</w:t>
      </w:r>
    </w:p>
    <w:p w14:paraId="57309760">
      <w:r xmlns:w="http://schemas.openxmlformats.org/wordprocessingml/2006/main">
        <w:t xml:space="preserve">[26] 如何获得</w:t>
      </w:r>
    </w:p>
    <w:p w14:paraId="0ACFE3ED">
      <w:r xmlns:w="http://schemas.openxmlformats.org/wordprocessingml/2006/main">
        <w:t xml:space="preserve">[27] 限时扭蛋</w:t>
      </w:r>
    </w:p>
    <w:p w14:paraId="5FE42994">
      <w:r xmlns:w="http://schemas.openxmlformats.org/wordprocessingml/2006/main">
        <w:t xml:space="preserve">[28] 基础属性（1星）* 每增加1星+50%，5星时为1星值的3倍</w:t>
      </w:r>
    </w:p>
    <w:p w14:paraId="755B2A92">
      <w:r xmlns:w="http://schemas.openxmlformats.org/wordprocessingml/2006/main">
        <w:t xml:space="preserve">[29] 级</w:t>
      </w:r>
    </w:p>
    <w:p w14:paraId="7149233A">
      <w:r xmlns:w="http://schemas.openxmlformats.org/wordprocessingml/2006/main">
        <w:t xml:space="preserve">[30] 耐力</w:t>
      </w:r>
    </w:p>
    <w:p w14:paraId="29ECD0DD">
      <w:r xmlns:w="http://schemas.openxmlformats.org/wordprocessingml/2006/main">
        <w:t xml:space="preserve">[31] 攻击力</w:t>
      </w:r>
    </w:p>
    <w:p w14:paraId="0F8C9BFA">
      <w:r xmlns:w="http://schemas.openxmlformats.org/wordprocessingml/2006/main">
        <w:t xml:space="preserve">[32] 防御能力</w:t>
      </w:r>
    </w:p>
    <w:p w14:paraId="77B4FA6E">
      <w:r xmlns:w="http://schemas.openxmlformats.org/wordprocessingml/2006/main">
        <w:t xml:space="preserve">[33] 魔力</w:t>
      </w:r>
    </w:p>
    <w:p w14:paraId="117337EA">
      <w:r xmlns:w="http://schemas.openxmlformats.org/wordprocessingml/2006/main">
        <w:t xml:space="preserve">[34] 魔法抗性</w:t>
      </w:r>
    </w:p>
    <w:p w14:paraId="4ED86518">
      <w:r xmlns:w="http://schemas.openxmlformats.org/wordprocessingml/2006/main">
        <w:t xml:space="preserve">[35] 详细状态</w:t>
      </w:r>
    </w:p>
    <w:p w14:paraId="3195CED2">
      <w:r xmlns:w="http://schemas.openxmlformats.org/wordprocessingml/2006/main">
        <w:t xml:space="preserve">[36] 准确性</w:t>
      </w:r>
    </w:p>
    <w:p w14:paraId="75C5BA45">
      <w:r xmlns:w="http://schemas.openxmlformats.org/wordprocessingml/2006/main">
        <w:t xml:space="preserve">[37] 回避能力</w:t>
      </w:r>
    </w:p>
    <w:p w14:paraId="2A76D756">
      <w:r xmlns:w="http://schemas.openxmlformats.org/wordprocessingml/2006/main">
        <w:t xml:space="preserve">[38] 连续命中率</w:t>
      </w:r>
    </w:p>
    <w:p w14:paraId="6CF3109B">
      <w:r xmlns:w="http://schemas.openxmlformats.org/wordprocessingml/2006/main">
        <w:t xml:space="preserve">[39] 反击率</w:t>
      </w:r>
    </w:p>
    <w:p w14:paraId="30E200F0">
      <w:r xmlns:w="http://schemas.openxmlformats.org/wordprocessingml/2006/main">
        <w:t xml:space="preserve">[40] 眩晕激活率</w:t>
      </w:r>
    </w:p>
    <w:p w14:paraId="10BD14BB">
      <w:r xmlns:w="http://schemas.openxmlformats.org/wordprocessingml/2006/main">
        <w:t xml:space="preserve">[41] 抗眩晕能力</w:t>
      </w:r>
    </w:p>
    <w:p w14:paraId="6184A697">
      <w:r xmlns:w="http://schemas.openxmlformats.org/wordprocessingml/2006/main">
        <w:t xml:space="preserve">[42] 移动速度</w:t>
      </w:r>
    </w:p>
    <w:p w14:paraId="453DB99B">
      <w:r xmlns:w="http://schemas.openxmlformats.org/wordprocessingml/2006/main">
        <w:t xml:space="preserve">[43] 部署速度</w:t>
      </w:r>
    </w:p>
    <w:p w14:paraId="2374AFBC">
      <w:r xmlns:w="http://schemas.openxmlformats.org/wordprocessingml/2006/main">
        <w:t xml:space="preserve">[44] 行动速度</w:t>
      </w:r>
    </w:p>
    <w:p w14:paraId="754E83E0">
      <w:r xmlns:w="http://schemas.openxmlformats.org/wordprocessingml/2006/main">
        <w:t xml:space="preserve">[45] 致命的装药量</w:t>
      </w:r>
    </w:p>
    <w:p w14:paraId="73953463">
      <w:r xmlns:w="http://schemas.openxmlformats.org/wordprocessingml/2006/main">
        <w:t xml:space="preserve">[46] 特殊招式</w:t>
      </w:r>
    </w:p>
    <w:p w14:paraId="6F85CC8A">
      <w:r xmlns:w="http://schemas.openxmlformats.org/wordprocessingml/2006/main">
        <w:t xml:space="preserve">[47] 姓名</w:t>
      </w:r>
    </w:p>
    <w:p w14:paraId="06D6F5F9">
      <w:r xmlns:w="http://schemas.openxmlformats.org/wordprocessingml/2006/main">
        <w:t xml:space="preserve">[48] 效果</w:t>
      </w:r>
    </w:p>
    <w:p w14:paraId="604C0455">
      <w:r xmlns:w="http://schemas.openxmlformats.org/wordprocessingml/2006/main">
        <w:t xml:space="preserve">[49] 瓦尔哈拉升级</w:t>
      </w:r>
    </w:p>
    <w:p w14:paraId="395CEF04">
      <w:r xmlns:w="http://schemas.openxmlformats.org/wordprocessingml/2006/main">
        <w:t xml:space="preserve">[50] 对单个敌人造成 6 倍物理伤害。无视“防御”。</w:t>
      </w:r>
    </w:p>
    <w:p w14:paraId="25BC0CBB">
      <w:r xmlns:w="http://schemas.openxmlformats.org/wordprocessingml/2006/main">
        <w:t xml:space="preserve">[51] 瓦尔哈拉升级+</w:t>
      </w:r>
    </w:p>
    <w:p w14:paraId="05542233">
      <w:r xmlns:w="http://schemas.openxmlformats.org/wordprocessingml/2006/main">
        <w:t xml:space="preserve">[52] 对单个敌人造成 9 倍物理伤害。无视“防御”。</w:t>
      </w:r>
    </w:p>
    <w:p w14:paraId="48D45F11">
      <w:r xmlns:w="http://schemas.openxmlformats.org/wordprocessingml/2006/main">
        <w:t xml:space="preserve">[53] 独特效果</w:t>
      </w:r>
    </w:p>
    <w:p w14:paraId="1E23D0AF">
      <w:r xmlns:w="http://schemas.openxmlformats.org/wordprocessingml/2006/main">
        <w:t xml:space="preserve">[54] 姓名</w:t>
      </w:r>
    </w:p>
    <w:p w14:paraId="09E3A20A">
      <w:r xmlns:w="http://schemas.openxmlformats.org/wordprocessingml/2006/main">
        <w:t xml:space="preserve">[55] 效应</w:t>
      </w:r>
    </w:p>
    <w:p w14:paraId="22E3C4A9">
      <w:r xmlns:w="http://schemas.openxmlformats.org/wordprocessingml/2006/main">
        <w:t xml:space="preserve">[56] 单枪匹马的歼灭</w:t>
      </w:r>
    </w:p>
    <w:p w14:paraId="73508A02">
      <w:r xmlns:w="http://schemas.openxmlformats.org/wordprocessingml/2006/main">
        <w:t xml:space="preserve">[57] 部署完成后，持续 60 秒，你的攻击力、防御力和速度最多提升 50%。场上除你之外的每个友军单位都会使该效果降低 8%。</w:t>
      </w:r>
    </w:p>
    <w:p w14:paraId="7E8DB41B">
      <w:r xmlns:w="http://schemas.openxmlformats.org/wordprocessingml/2006/main">
        <w:t xml:space="preserve">[58] 单人歼灭战+</w:t>
      </w:r>
    </w:p>
    <w:p w14:paraId="4C754053">
      <w:r xmlns:w="http://schemas.openxmlformats.org/wordprocessingml/2006/main">
        <w:t xml:space="preserve">[59] 部署完成后，持续 60 秒，你的攻击力、防御力和速度最多提升 50%。场上除你之外的每个友军单位都会使该效果降低 5%。</w:t>
      </w:r>
    </w:p>
    <w:p w14:paraId="471E0B69">
      <w:r xmlns:w="http://schemas.openxmlformats.org/wordprocessingml/2006/main">
        <w:t xml:space="preserve">[60] 休闲装照片</w:t>
      </w:r>
    </w:p>
    <w:p w14:paraId="232E57E6">
      <w:r xmlns:w="http://schemas.openxmlformats.org/wordprocessingml/2006/main">
        <w:t xml:space="preserve">[61] 增强图像</w:t>
      </w:r>
    </w:p>
    <w:p w14:paraId="1DE0F858">
      <w:r xmlns:w="http://schemas.openxmlformats.org/wordprocessingml/2006/main">
        <w:t xml:space="preserve">[62] 添加可玩角色之前的角色头像</w:t>
      </w:r>
    </w:p>
    <w:p w14:paraId="4E86D268">
      <w:r xmlns:w="http://schemas.openxmlformats.org/wordprocessingml/2006/main">
        <w:t xml:space="preserve">[63] SD 播放前</w:t>
      </w:r>
    </w:p>
    <w:p w14:paraId="2660D73D">
      <w:r xmlns:w="http://schemas.openxmlformats.org/wordprocessingml/2006/main">
        <w:t xml:space="preserve">[64] 语音 †</w:t>
      </w:r>
    </w:p>
    <w:p w14:paraId="5A6D552F">
      <w:r xmlns:w="http://schemas.openxmlformats.org/wordprocessingml/2006/main">
        <w:t xml:space="preserve">[65] 点击打开行列表</w:t>
      </w:r>
    </w:p>
    <w:p w14:paraId="2D12441A">
      <w:r xmlns:w="http://schemas.openxmlformats.org/wordprocessingml/2006/main">
        <w:t xml:space="preserve">[66] 加入</w:t>
      </w:r>
    </w:p>
    <w:p w14:paraId="08E7209D">
      <w:r xmlns:w="http://schemas.openxmlformats.org/wordprocessingml/2006/main">
        <w:t xml:space="preserve">[67] 为了保护我们蔚蓝的星球，我的心怦怦直跳。王者之剑，前来报到，对抗邪恶。</w:t>
      </w:r>
    </w:p>
    <w:p w14:paraId="6E005B69">
      <w:r xmlns:w="http://schemas.openxmlformats.org/wordprocessingml/2006/main">
        <w:t xml:space="preserve">[68] 对话 1（转换后）</w:t>
      </w:r>
    </w:p>
    <w:p w14:paraId="3187C1F7">
      <w:r xmlns:w="http://schemas.openxmlformats.org/wordprocessingml/2006/main">
        <w:t xml:space="preserve">[69] 我随时准备战斗。</w:t>
      </w:r>
    </w:p>
    <w:p w14:paraId="5BB0F42E">
      <w:r xmlns:w="http://schemas.openxmlformats.org/wordprocessingml/2006/main">
        <w:t xml:space="preserve">[70] 对话 2（转换后）</w:t>
      </w:r>
    </w:p>
    <w:p w14:paraId="00CA980A">
      <w:r xmlns:w="http://schemas.openxmlformats.org/wordprocessingml/2006/main">
        <w:t xml:space="preserve">[71] 哦？我们要去战斗了吗？</w:t>
      </w:r>
    </w:p>
    <w:p w14:paraId="7432F993">
      <w:r xmlns:w="http://schemas.openxmlformats.org/wordprocessingml/2006/main">
        <w:t xml:space="preserve">[72] 对话 3（转换后）</w:t>
      </w:r>
    </w:p>
    <w:p w14:paraId="5DE326FC">
      <w:r xmlns:w="http://schemas.openxmlformats.org/wordprocessingml/2006/main">
        <w:t xml:space="preserve">[73] 我从未想过我会再次为正义而战……多么讽刺。</w:t>
      </w:r>
    </w:p>
    <w:p w14:paraId="48616921">
      <w:r xmlns:w="http://schemas.openxmlformats.org/wordprocessingml/2006/main">
        <w:t xml:space="preserve">[74] 对话 4（转换后）</w:t>
      </w:r>
    </w:p>
    <w:p w14:paraId="3F0975C4">
      <w:r xmlns:w="http://schemas.openxmlformats.org/wordprocessingml/2006/main">
        <w:t xml:space="preserve">[75] 别碰我！你想被帕尔西翁刺穿吗？！</w:t>
      </w:r>
    </w:p>
    <w:p w14:paraId="5942578D">
      <w:r xmlns:w="http://schemas.openxmlformats.org/wordprocessingml/2006/main">
        <w:t xml:space="preserve">[76] 对话 5（转变后）纯爱 H 观看后</w:t>
      </w:r>
    </w:p>
    <w:p w14:paraId="34D925AF">
      <w:r xmlns:w="http://schemas.openxmlformats.org/wordprocessingml/2006/main">
        <w:t xml:space="preserve">[77] 嗯……怎么了……你……喜欢小孩什么的吗？</w:t>
      </w:r>
    </w:p>
    <w:p w14:paraId="57ED31BC">
      <w:r xmlns:w="http://schemas.openxmlformats.org/wordprocessingml/2006/main">
        <w:t xml:space="preserve">[78] 对话 6（转变后）纯爱 H 观看后</w:t>
      </w:r>
    </w:p>
    <w:p w14:paraId="50A67AF6">
      <w:r xmlns:w="http://schemas.openxmlformats.org/wordprocessingml/2006/main">
        <w:t xml:space="preserve">[79] 我需要重新训练那些新兵……他们太鲁莽了，不忍直视。</w:t>
      </w:r>
    </w:p>
    <w:p w14:paraId="4F2A3292">
      <w:r xmlns:w="http://schemas.openxmlformats.org/wordprocessingml/2006/main">
        <w:t xml:space="preserve">[80] 对话 7（转变后）纯爱 H 观看后</w:t>
      </w:r>
    </w:p>
    <w:p w14:paraId="1C4365BC">
      <w:r xmlns:w="http://schemas.openxmlformats.org/wordprocessingml/2006/main">
        <w:t xml:space="preserve">[81] 在你的指挥下作战也没那么糟糕。</w:t>
      </w:r>
    </w:p>
    <w:p w14:paraId="3FF4B9E6">
      <w:r xmlns:w="http://schemas.openxmlformats.org/wordprocessingml/2006/main">
        <w:t xml:space="preserve">[82] 空闲 1（转换后）</w:t>
      </w:r>
    </w:p>
    <w:p w14:paraId="1517791A">
      <w:r xmlns:w="http://schemas.openxmlformats.org/wordprocessingml/2006/main">
        <w:t xml:space="preserve">[83] 这会让我变得迟钝。</w:t>
      </w:r>
    </w:p>
    <w:p w14:paraId="43D596DA">
      <w:r xmlns:w="http://schemas.openxmlformats.org/wordprocessingml/2006/main">
        <w:t xml:space="preserve">[84] 空闲 2（转换后）</w:t>
      </w:r>
    </w:p>
    <w:p w14:paraId="7BD66B36">
      <w:r xmlns:w="http://schemas.openxmlformats.org/wordprocessingml/2006/main">
        <w:t xml:space="preserve">[85] 待命一定很无聊。</w:t>
      </w:r>
    </w:p>
    <w:p w14:paraId="0CE9C59D">
      <w:r xmlns:w="http://schemas.openxmlformats.org/wordprocessingml/2006/main">
        <w:t xml:space="preserve">[86] 对话 1（转变前）</w:t>
      </w:r>
    </w:p>
    <w:p w14:paraId="31C4ECD4">
      <w:r xmlns:w="http://schemas.openxmlformats.org/wordprocessingml/2006/main">
        <w:t xml:space="preserve">[87] 哦？你需要什么吗？</w:t>
      </w:r>
    </w:p>
    <w:p w14:paraId="44E7EEC4">
      <w:r xmlns:w="http://schemas.openxmlformats.org/wordprocessingml/2006/main">
        <w:t xml:space="preserve">[88] 对话 2（转型前）</w:t>
      </w:r>
    </w:p>
    <w:p w14:paraId="6001A59F">
      <w:r xmlns:w="http://schemas.openxmlformats.org/wordprocessingml/2006/main">
        <w:t xml:space="preserve">[89] 真是见鬼！太烦人了……</w:t>
      </w:r>
    </w:p>
    <w:p w14:paraId="6A368064">
      <w:r xmlns:w="http://schemas.openxmlformats.org/wordprocessingml/2006/main">
        <w:t xml:space="preserve">[90] 对话 3（转变前）</w:t>
      </w:r>
    </w:p>
    <w:p w14:paraId="233F3630">
      <w:r xmlns:w="http://schemas.openxmlformats.org/wordprocessingml/2006/main">
        <w:t xml:space="preserve">[91] 喂，你……够了……</w:t>
      </w:r>
    </w:p>
    <w:p w14:paraId="1A289BF5">
      <w:r xmlns:w="http://schemas.openxmlformats.org/wordprocessingml/2006/main">
        <w:t xml:space="preserve">[92] 对话 4（转变前）</w:t>
      </w:r>
    </w:p>
    <w:p w14:paraId="2B4560F7">
      <w:r xmlns:w="http://schemas.openxmlformats.org/wordprocessingml/2006/main">
        <w:t xml:space="preserve">[93] 别装得好像你想博取关注似的……你是狗吗？</w:t>
      </w:r>
    </w:p>
    <w:p w14:paraId="0A2F010B">
      <w:r xmlns:w="http://schemas.openxmlformats.org/wordprocessingml/2006/main">
        <w:t xml:space="preserve">[94] 对话 5（转变前）观看《纯爱》之后</w:t>
      </w:r>
    </w:p>
    <w:p w14:paraId="2D3DF1AC">
      <w:r xmlns:w="http://schemas.openxmlformats.org/wordprocessingml/2006/main">
        <w:t xml:space="preserve">[95] 哇！嘿，嘿，别在这种地方激动起来！</w:t>
      </w:r>
    </w:p>
    <w:p w14:paraId="1815F1F8">
      <w:r xmlns:w="http://schemas.openxmlformats.org/wordprocessingml/2006/main">
        <w:t xml:space="preserve">[96] 对话 6（转变前）观看《纯爱》之后</w:t>
      </w:r>
    </w:p>
    <w:p w14:paraId="1E7DE9A7">
      <w:r xmlns:w="http://schemas.openxmlformats.org/wordprocessingml/2006/main">
        <w:t xml:space="preserve">[97] 这身衣服真好看！我很喜欢。</w:t>
      </w:r>
    </w:p>
    <w:p w14:paraId="6AF41F0F">
      <w:r xmlns:w="http://schemas.openxmlformats.org/wordprocessingml/2006/main">
        <w:t xml:space="preserve">[98] 对话 7（转变前）纯爱 H 观看</w:t>
      </w:r>
    </w:p>
    <w:p w14:paraId="083468A4">
      <w:r xmlns:w="http://schemas.openxmlformats.org/wordprocessingml/2006/main">
        <w:t xml:space="preserve">[99] 你个笨蛋♡</w:t>
      </w:r>
    </w:p>
    <w:p w14:paraId="5F816B89">
      <w:r xmlns:w="http://schemas.openxmlformats.org/wordprocessingml/2006/main">
        <w:t xml:space="preserve">[100] 空闲 1（转换前）</w:t>
      </w:r>
    </w:p>
    <w:p w14:paraId="2C0EEC1F">
      <w:r xmlns:w="http://schemas.openxmlformats.org/wordprocessingml/2006/main">
        <w:t xml:space="preserve">[101] 多么和平的世界啊……这和我原来的世界截然不同。</w:t>
      </w:r>
    </w:p>
    <w:p w14:paraId="762AD077">
      <w:r xmlns:w="http://schemas.openxmlformats.org/wordprocessingml/2006/main">
        <w:t xml:space="preserve">[102] 空闲 2（转换前）</w:t>
      </w:r>
    </w:p>
    <w:p w14:paraId="7C093FF5">
      <w:r xmlns:w="http://schemas.openxmlformats.org/wordprocessingml/2006/main">
        <w:t xml:space="preserve">[103] 那个混蛋……他去哪儿了！</w:t>
      </w:r>
    </w:p>
    <w:p w14:paraId="61F04E6B">
      <w:r xmlns:w="http://schemas.openxmlformats.org/wordprocessingml/2006/main">
        <w:t xml:space="preserve">[104] 升级 1</w:t>
      </w:r>
    </w:p>
    <w:p w14:paraId="04CEB7B4">
      <w:r xmlns:w="http://schemas.openxmlformats.org/wordprocessingml/2006/main">
        <w:t xml:space="preserve">[105] 啊！嗯！呜呜呜！</w:t>
      </w:r>
    </w:p>
    <w:p w14:paraId="3C4F84D6">
      <w:r xmlns:w="http://schemas.openxmlformats.org/wordprocessingml/2006/main">
        <w:t xml:space="preserve">[106] 升级 2</w:t>
      </w:r>
    </w:p>
    <w:p w14:paraId="0C877623">
      <w:r xmlns:w="http://schemas.openxmlformats.org/wordprocessingml/2006/main">
        <w:t xml:space="preserve">[107] 啊，啊……呃……这种感觉……我适应不了！</w:t>
      </w:r>
    </w:p>
    <w:p w14:paraId="152AE415">
      <w:r xmlns:w="http://schemas.openxmlformats.org/wordprocessingml/2006/main">
        <w:t xml:space="preserve">[108] 升级 3</w:t>
      </w:r>
    </w:p>
    <w:p w14:paraId="5E8D6CEB">
      <w:r xmlns:w="http://schemas.openxmlformats.org/wordprocessingml/2006/main">
        <w:t xml:space="preserve">[109] 这是显而易见的选择……</w:t>
      </w:r>
    </w:p>
    <w:p w14:paraId="502B1112">
      <w:r xmlns:w="http://schemas.openxmlformats.org/wordprocessingml/2006/main">
        <w:t xml:space="preserve">[110] 捕获</w:t>
      </w:r>
    </w:p>
    <w:p w14:paraId="1E8B979B">
      <w:r xmlns:w="http://schemas.openxmlformats.org/wordprocessingml/2006/main">
        <w:t xml:space="preserve">[111] 该死……今天真是糟糕透了……</w:t>
      </w:r>
    </w:p>
    <w:p w14:paraId="3499ECCE">
      <w:r xmlns:w="http://schemas.openxmlformats.org/wordprocessingml/2006/main">
        <w:t xml:space="preserve">[112] 战斗开始 1</w:t>
      </w:r>
    </w:p>
    <w:p w14:paraId="2370105B">
      <w:r xmlns:w="http://schemas.openxmlformats.org/wordprocessingml/2006/main">
        <w:t xml:space="preserve">[113] 我要杀了你！（我一定会这么做！）</w:t>
      </w:r>
    </w:p>
    <w:p w14:paraId="3AD491EB">
      <w:r xmlns:w="http://schemas.openxmlformats.org/wordprocessingml/2006/main">
        <w:t xml:space="preserve">[114] 战斗开始 2</w:t>
      </w:r>
    </w:p>
    <w:p w14:paraId="3BAF2D55">
      <w:r xmlns:w="http://schemas.openxmlformats.org/wordprocessingml/2006/main">
        <w:t xml:space="preserve">[115] 参与战斗 1</w:t>
      </w:r>
    </w:p>
    <w:p w14:paraId="4FF5F34B">
      <w:r xmlns:w="http://schemas.openxmlformats.org/wordprocessingml/2006/main">
        <w:t xml:space="preserve">[116] 你准备好乞求饶命了吗？！</w:t>
      </w:r>
    </w:p>
    <w:p w14:paraId="1FDFDE61">
      <w:r xmlns:w="http://schemas.openxmlformats.org/wordprocessingml/2006/main">
        <w:t xml:space="preserve">[117] 战斗参与 2</w:t>
      </w:r>
    </w:p>
    <w:p w14:paraId="737BF947">
      <w:r xmlns:w="http://schemas.openxmlformats.org/wordprocessingml/2006/main">
        <w:t xml:space="preserve">[118] 终于轮到我了……</w:t>
      </w:r>
    </w:p>
    <w:p w14:paraId="04B5E408">
      <w:r xmlns:w="http://schemas.openxmlformats.org/wordprocessingml/2006/main">
        <w:t xml:space="preserve">[119] 战斗胜利 1</w:t>
      </w:r>
    </w:p>
    <w:p w14:paraId="4D647C58">
      <w:r xmlns:w="http://schemas.openxmlformats.org/wordprocessingml/2006/main">
        <w:t xml:space="preserve">[120] 这就结束了吗……？我还没满意。</w:t>
      </w:r>
    </w:p>
    <w:p w14:paraId="47D6F535">
      <w:r xmlns:w="http://schemas.openxmlformats.org/wordprocessingml/2006/main">
        <w:t xml:space="preserve">[121] 战斗胜利 2</w:t>
      </w:r>
    </w:p>
    <w:p w14:paraId="1C702E4A">
      <w:r xmlns:w="http://schemas.openxmlformats.org/wordprocessingml/2006/main">
        <w:t xml:space="preserve">[122] 普通攻击 1</w:t>
      </w:r>
    </w:p>
    <w:p w14:paraId="013917EB">
      <w:r xmlns:w="http://schemas.openxmlformats.org/wordprocessingml/2006/main">
        <w:t xml:space="preserve">[123] 哈！</w:t>
      </w:r>
    </w:p>
    <w:p w14:paraId="6B0B4D7C">
      <w:r xmlns:w="http://schemas.openxmlformats.org/wordprocessingml/2006/main">
        <w:t xml:space="preserve">[124] 普通攻击 2</w:t>
      </w:r>
    </w:p>
    <w:p w14:paraId="0D8453B3">
      <w:r xmlns:w="http://schemas.openxmlformats.org/wordprocessingml/2006/main">
        <w:t xml:space="preserve">[125] 简直太棒了！</w:t>
      </w:r>
    </w:p>
    <w:p w14:paraId="485D2674">
      <w:r xmlns:w="http://schemas.openxmlformats.org/wordprocessingml/2006/main">
        <w:t xml:space="preserve">[126] 普通攻击 3</w:t>
      </w:r>
    </w:p>
    <w:p w14:paraId="5AF75071">
      <w:r xmlns:w="http://schemas.openxmlformats.org/wordprocessingml/2006/main">
        <w:t xml:space="preserve">[127] 独特效果激活 1</w:t>
      </w:r>
    </w:p>
    <w:p w14:paraId="75BE0B55">
      <w:r xmlns:w="http://schemas.openxmlformats.org/wordprocessingml/2006/main">
        <w:t xml:space="preserve">[128] 独特效果激活 2</w:t>
      </w:r>
    </w:p>
    <w:p w14:paraId="5509ADA4">
      <w:r xmlns:w="http://schemas.openxmlformats.org/wordprocessingml/2006/main">
        <w:t xml:space="preserve">[129] 独特效果激活 3</w:t>
      </w:r>
    </w:p>
    <w:p w14:paraId="77F8B939">
      <w:r xmlns:w="http://schemas.openxmlformats.org/wordprocessingml/2006/main">
        <w:t xml:space="preserve">[130] 特殊招式 1</w:t>
      </w:r>
    </w:p>
    <w:p w14:paraId="43A65423">
      <w:r xmlns:w="http://schemas.openxmlformats.org/wordprocessingml/2006/main">
        <w:t xml:space="preserve">[131] 我要把他们全都砸成碎片！</w:t>
      </w:r>
    </w:p>
    <w:p w14:paraId="6D088787">
      <w:r xmlns:w="http://schemas.openxmlformats.org/wordprocessingml/2006/main">
        <w:t xml:space="preserve">[132] 特殊招式 2</w:t>
      </w:r>
    </w:p>
    <w:p w14:paraId="4D3ADDDF">
      <w:r xmlns:w="http://schemas.openxmlformats.org/wordprocessingml/2006/main">
        <w:t xml:space="preserve">[133] 受到的伤害：1</w:t>
      </w:r>
    </w:p>
    <w:p w14:paraId="23ACE8B5">
      <w:r xmlns:w="http://schemas.openxmlformats.org/wordprocessingml/2006/main">
        <w:t xml:space="preserve">[134] 啧！</w:t>
      </w:r>
    </w:p>
    <w:p w14:paraId="01B17A39">
      <w:r xmlns:w="http://schemas.openxmlformats.org/wordprocessingml/2006/main">
        <w:t xml:space="preserve">[135] 受到的伤害：2</w:t>
      </w:r>
    </w:p>
    <w:p w14:paraId="24511D85">
      <w:r xmlns:w="http://schemas.openxmlformats.org/wordprocessingml/2006/main">
        <w:t xml:space="preserve">[136] 哼！</w:t>
      </w:r>
    </w:p>
    <w:p w14:paraId="32869363">
      <w:r xmlns:w="http://schemas.openxmlformats.org/wordprocessingml/2006/main">
        <w:t xml:space="preserve">[137] 受到的伤害：3</w:t>
      </w:r>
    </w:p>
    <w:p w14:paraId="72532EE5">
      <w:r xmlns:w="http://schemas.openxmlformats.org/wordprocessingml/2006/main">
        <w:t xml:space="preserve">[138] 撤回</w:t>
      </w:r>
    </w:p>
    <w:p w14:paraId="204C5758">
      <w:r xmlns:w="http://schemas.openxmlformats.org/wordprocessingml/2006/main">
        <w:t xml:space="preserve">[139] 哦……不再……</w:t>
      </w:r>
    </w:p>
    <w:p w14:paraId="502DCBC0">
      <w:r xmlns:w="http://schemas.openxmlformats.org/wordprocessingml/2006/main">
        <w:t xml:space="preserve">[140] 项目用途 1</w:t>
      </w:r>
    </w:p>
    <w:p w14:paraId="69E88221">
      <w:r xmlns:w="http://schemas.openxmlformats.org/wordprocessingml/2006/main">
        <w:t xml:space="preserve">[141] 嗯……这品味真不错……</w:t>
      </w:r>
    </w:p>
    <w:p w14:paraId="6331A3D2">
      <w:r xmlns:w="http://schemas.openxmlformats.org/wordprocessingml/2006/main">
        <w:t xml:space="preserve">[142] 物品用途 2</w:t>
      </w:r>
    </w:p>
    <w:p w14:paraId="4F9336C5">
      <w:r xmlns:w="http://schemas.openxmlformats.org/wordprocessingml/2006/main">
        <w:t xml:space="preserve">[143] 对我来说……啊……嗯……好吧，我接受……</w:t>
      </w:r>
    </w:p>
    <w:p w14:paraId="11F49AA9">
      <w:r xmlns:w="http://schemas.openxmlformats.org/wordprocessingml/2006/main">
        <w:t xml:space="preserve">[144] 敌方版本语音</w:t>
      </w:r>
    </w:p>
    <w:p w14:paraId="0FF3EB3D">
      <w:r xmlns:w="http://schemas.openxmlformats.org/wordprocessingml/2006/main">
        <w:t xml:space="preserve">[145] 点击打开行列表</w:t>
      </w:r>
    </w:p>
    <w:p w14:paraId="5C8599E3">
      <w:r xmlns:w="http://schemas.openxmlformats.org/wordprocessingml/2006/main">
        <w:t xml:space="preserve">[146] 参与战斗</w:t>
      </w:r>
    </w:p>
    <w:p w14:paraId="5B846712">
      <w:r xmlns:w="http://schemas.openxmlformats.org/wordprocessingml/2006/main">
        <w:t xml:space="preserve">[147] 普通攻击 1</w:t>
      </w:r>
    </w:p>
    <w:p w14:paraId="0083EE45">
      <w:r xmlns:w="http://schemas.openxmlformats.org/wordprocessingml/2006/main">
        <w:t xml:space="preserve">[148] 哈！</w:t>
      </w:r>
    </w:p>
    <w:p w14:paraId="55E79F12">
      <w:r xmlns:w="http://schemas.openxmlformats.org/wordprocessingml/2006/main">
        <w:t xml:space="preserve">[149] 普通攻击 2</w:t>
      </w:r>
    </w:p>
    <w:p w14:paraId="784F02B9">
      <w:r xmlns:w="http://schemas.openxmlformats.org/wordprocessingml/2006/main">
        <w:t xml:space="preserve">[150] 简直太棒了！</w:t>
      </w:r>
    </w:p>
    <w:p w14:paraId="3BA5BD86">
      <w:r xmlns:w="http://schemas.openxmlformats.org/wordprocessingml/2006/main">
        <w:t xml:space="preserve">[151] 普通攻击 3</w:t>
      </w:r>
    </w:p>
    <w:p w14:paraId="22D39CA2">
      <w:r xmlns:w="http://schemas.openxmlformats.org/wordprocessingml/2006/main">
        <w:t xml:space="preserve">[152] 特殊招式 1</w:t>
      </w:r>
    </w:p>
    <w:p w14:paraId="14D583AE">
      <w:r xmlns:w="http://schemas.openxmlformats.org/wordprocessingml/2006/main">
        <w:t xml:space="preserve">[153] 我要把他们全都砸成碎片！</w:t>
      </w:r>
    </w:p>
    <w:p w14:paraId="31D4BFB6">
      <w:r xmlns:w="http://schemas.openxmlformats.org/wordprocessingml/2006/main">
        <w:t xml:space="preserve">[154] 特殊招式 2</w:t>
      </w:r>
    </w:p>
    <w:p w14:paraId="2724C927">
      <w:r xmlns:w="http://schemas.openxmlformats.org/wordprocessingml/2006/main">
        <w:t xml:space="preserve">[155] 受到的伤害：1</w:t>
      </w:r>
    </w:p>
    <w:p w14:paraId="063E2EB1">
      <w:r xmlns:w="http://schemas.openxmlformats.org/wordprocessingml/2006/main">
        <w:t xml:space="preserve">[156] 啧！</w:t>
      </w:r>
    </w:p>
    <w:p w14:paraId="351824DC">
      <w:r xmlns:w="http://schemas.openxmlformats.org/wordprocessingml/2006/main">
        <w:t xml:space="preserve">[157] 受到的伤害：2</w:t>
      </w:r>
    </w:p>
    <w:p w14:paraId="41C2002F">
      <w:r xmlns:w="http://schemas.openxmlformats.org/wordprocessingml/2006/main">
        <w:t xml:space="preserve">[158] 哼！</w:t>
      </w:r>
    </w:p>
    <w:p w14:paraId="1DAD9AF7">
      <w:r xmlns:w="http://schemas.openxmlformats.org/wordprocessingml/2006/main">
        <w:t xml:space="preserve">[159] 撤回</w:t>
      </w:r>
    </w:p>
    <w:p w14:paraId="58B296E8">
      <w:r xmlns:w="http://schemas.openxmlformats.org/wordprocessingml/2006/main">
        <w:t xml:space="preserve">[160] 哦……不再……</w:t>
      </w:r>
    </w:p>
    <w:p w14:paraId="3ADA77E2">
      <w:r xmlns:w="http://schemas.openxmlformats.org/wordprocessingml/2006/main">
        <w:t xml:space="preserve">[161] 在游戏中 †</w:t>
      </w:r>
    </w:p>
    <w:p w14:paraId="62CFF93A">
      <w:r xmlns:w="http://schemas.openxmlformats.org/wordprocessingml/2006/main">
        <w:t xml:space="preserve">[162] 于2021年8月25日维护后限时加入扭蛋。继尼尔大帝之后，该角色是首个实装的限定角色。敌方版本的SD图显示武器握在左手（≒ 最初设计为左手持武器，后来翻转了？），而玩家版本的SD图和站立姿势图均取自敌方版本，并重新绘制。</w:t>
      </w:r>
    </w:p>
    <w:p w14:paraId="73E83BEF">
      <w:r xmlns:w="http://schemas.openxmlformats.org/wordprocessingml/2006/main">
        <w:t xml:space="preserve">[163] 现已可玩的角色“王者之剑”是一位强大的首领级攻击手，拥有独特的自身增益效果，敌方单位越少效果越强，以及一个无视防御的单体终极技能。他的行动速度和终极技能充能时间都不算快，因此如果你打算使用这个角色，最好通过觉醒来强化他。</w:t>
      </w:r>
    </w:p>
    <w:p w14:paraId="182EE550">
      <w:r xmlns:w="http://schemas.openxmlformats.org/wordprocessingml/2006/main">
        <w:t xml:space="preserve">[164] 在初始玩家人数较少的任务中，将他们放入首发阵容能带来很高的效率。但是需要注意的是，使用辅助型玩家或主力型首发球员会使初始玩家人数增加一个位置，从而降低他们的独特效果。</w:t>
      </w:r>
    </w:p>
    <w:p w14:paraId="42F67E50">
      <w:r xmlns:w="http://schemas.openxmlformats.org/wordprocessingml/2006/main">
        <w:t xml:space="preserve">[165] 特殊效果会在移动完成后立即生效，因此最好在部署和移动完成之间尽快撤回任何濒死或已完成任务的角色。</w:t>
      </w:r>
    </w:p>
    <w:p w14:paraId="689ACCD1">
      <w:r xmlns:w="http://schemas.openxmlformats.org/wordprocessingml/2006/main">
        <w:t xml:space="preserve">[166] 要达到最佳效果，可以将你的部队部署在首领的范围特殊攻击消灭你所有队员之后。B宇宙中有一个强大的首领，非常适合这种策略。</w:t>
      </w:r>
    </w:p>
    <w:p w14:paraId="6EBDBA3D">
      <w:r xmlns:w="http://schemas.openxmlformats.org/wordprocessingml/2006/main">
        <w:t xml:space="preserve">[167] 如果你想充分发挥他们的能力，你可以让他们在 DENAI 的后方等待，并在最后一刻部署他们以释放他们的力量。</w:t>
      </w:r>
    </w:p>
    <w:p w14:paraId="32419471">
      <w:r xmlns:w="http://schemas.openxmlformats.org/wordprocessingml/2006/main">
        <w:t xml:space="preserve">[168] 为了达到最大效果而过度减少玩家数量，最终可能会陷入困境或时间不够用，因此我们需要小心。</w:t>
      </w:r>
    </w:p>
    <w:p w14:paraId="0478335A">
      <w:r xmlns:w="http://schemas.openxmlformats.org/wordprocessingml/2006/main">
        <w:t xml:space="preserve">[169] 这适用于所有自我增益角色，但他们与减益效果和群体增益效果配合良好，而与群体增益效果配合不佳。可以说，这种独特效果本身并未考虑其他增益效果。唯一比较合适的额外角色目标增益效果是提升伤害、提升命中率、提升闪避率和持续治疗。制服猫娘或许正合适，因为她可以治疗，尽管治疗并非持续进行。</w:t>
      </w:r>
    </w:p>
    <w:p w14:paraId="2B6FA10E">
      <w:r xmlns:w="http://schemas.openxmlformats.org/wordprocessingml/2006/main">
        <w:t xml:space="preserve">[170] 在某些首领战中，例如B宇宙，如果像盾牌弗曼这样的掩体角色作为首领的小怪出现，你可以使用特殊招式来无视掩体。无视掩体在对抗疯狂之王的突袭战中也有一定的效果。</w:t>
      </w:r>
    </w:p>
    <w:p w14:paraId="5BCDDA92">
      <w:r xmlns:w="http://schemas.openxmlformats.org/wordprocessingml/2006/main">
        <w:t xml:space="preserve">[171] 简易内容适宜性评估 †</w:t>
      </w:r>
    </w:p>
    <w:p w14:paraId="24B6471E">
      <w:r xmlns:w="http://schemas.openxmlformats.org/wordprocessingml/2006/main">
        <w:t xml:space="preserve">[172] 合适的内容、推荐的装备示例、角色发展目标等。</w:t>
      </w:r>
    </w:p>
    <w:p w14:paraId="2C663957">
      <w:r xmlns:w="http://schemas.openxmlformats.org/wordprocessingml/2006/main">
        <w:t xml:space="preserve">[173] 兼容内容</w:t>
      </w:r>
    </w:p>
    <w:p w14:paraId="6779F4D6">
      <w:r xmlns:w="http://schemas.openxmlformats.org/wordprocessingml/2006/main">
        <w:t xml:space="preserve">[174] 天赋</w:t>
      </w:r>
    </w:p>
    <w:p w14:paraId="0D7F8C23">
      <w:r xmlns:w="http://schemas.openxmlformats.org/wordprocessingml/2006/main">
        <w:t xml:space="preserve">[175] 简短评论</w:t>
      </w:r>
    </w:p>
    <w:p w14:paraId="0D0ADE67">
      <w:r xmlns:w="http://schemas.openxmlformats.org/wordprocessingml/2006/main">
        <w:t xml:space="preserve">[176] 主线任务 活动任务</w:t>
      </w:r>
    </w:p>
    <w:p w14:paraId="167A78AB">
      <w:r xmlns:w="http://schemas.openxmlformats.org/wordprocessingml/2006/main">
        <w:t xml:space="preserve">[177] 他可以毫无问题地完成任务，但几乎没有理由专门选择他。</w:t>
      </w:r>
    </w:p>
    <w:p w14:paraId="19631BAD">
      <w:r xmlns:w="http://schemas.openxmlformats.org/wordprocessingml/2006/main">
        <w:t xml:space="preserve">[178] 突袭战</w:t>
      </w:r>
    </w:p>
    <w:p w14:paraId="505FF5D6">
      <w:r xmlns:w="http://schemas.openxmlformats.org/wordprocessingml/2006/main">
        <w:t xml:space="preserve">[179] 单体特殊攻击适合团队副本，只要不与友军增益效果重叠，其独特效果就很有用。</w:t>
      </w:r>
    </w:p>
    <w:p w14:paraId="791A4C7E">
      <w:r xmlns:w="http://schemas.openxmlformats.org/wordprocessingml/2006/main">
        <w:t xml:space="preserve">[180]歼灭战</w:t>
      </w:r>
    </w:p>
    <w:p w14:paraId="740A6452">
      <w:r xmlns:w="http://schemas.openxmlformats.org/wordprocessingml/2006/main">
        <w:t xml:space="preserve">[181] 不适用于单体特殊攻击</w:t>
      </w:r>
    </w:p>
    <w:p w14:paraId="6CA03CA2">
      <w:r xmlns:w="http://schemas.openxmlformats.org/wordprocessingml/2006/main">
        <w:t xml:space="preserve">[182] B宇宙</w:t>
      </w:r>
    </w:p>
    <w:p w14:paraId="6D59BAD6">
      <w:r xmlns:w="http://schemas.openxmlformats.org/wordprocessingml/2006/main">
        <w:t xml:space="preserve">[183] 禁用“防御”能力对某些首领有效（有关装备示例，请参见下文）。</w:t>
      </w:r>
    </w:p>
    <w:p w14:paraId="755EDC36">
      <w:r xmlns:w="http://schemas.openxmlformats.org/wordprocessingml/2006/main">
        <w:t xml:space="preserve">[184] 能力评价指标</w:t>
      </w:r>
    </w:p>
    <w:p w14:paraId="10D2B201">
      <w:r xmlns:w="http://schemas.openxmlformats.org/wordprocessingml/2006/main">
        <w:t xml:space="preserve">[185] ◎：优秀内容。最有可能发挥出色。○：合适内容。有较高发挥潜力。△：一般。需要一些技巧才能发挥良好，但选择理由不多。×：不合适内容。由于与内容规则、游戏系统、难度等级等不兼容，难以发挥出色。*2014年3月更新</w:t>
      </w:r>
    </w:p>
    <w:p w14:paraId="7D1242B6">
      <w:r xmlns:w="http://schemas.openxmlformats.org/wordprocessingml/2006/main">
        <w:t xml:space="preserve">[186] B 大学</w:t>
      </w:r>
    </w:p>
    <w:p w14:paraId="48BC62E3">
      <w:r xmlns:w="http://schemas.openxmlformats.org/wordprocessingml/2006/main">
        <w:t xml:space="preserve">[187] 推荐设备示例</w:t>
      </w:r>
    </w:p>
    <w:p w14:paraId="3606D48F">
      <w:r xmlns:w="http://schemas.openxmlformats.org/wordprocessingml/2006/main">
        <w:t xml:space="preserve">[188] 主要设备</w:t>
      </w:r>
    </w:p>
    <w:p w14:paraId="4E970DF3">
      <w:r xmlns:w="http://schemas.openxmlformats.org/wordprocessingml/2006/main">
        <w:t xml:space="preserve">[189] 子设备</w:t>
      </w:r>
    </w:p>
    <w:p w14:paraId="1A374E62">
      <w:r xmlns:w="http://schemas.openxmlformats.org/wordprocessingml/2006/main">
        <w:t xml:space="preserve">[190] 一件令人愉悦的物品</w:t>
      </w:r>
    </w:p>
    <w:p w14:paraId="5399F642">
      <w:r xmlns:w="http://schemas.openxmlformats.org/wordprocessingml/2006/main">
        <w:t xml:space="preserve">[191] 发展目标</w:t>
      </w:r>
    </w:p>
    <w:p w14:paraId="309DF566">
      <w:r xmlns:w="http://schemas.openxmlformats.org/wordprocessingml/2006/main">
        <w:t xml:space="preserve">[192] 突破极限</w:t>
      </w:r>
    </w:p>
    <w:p w14:paraId="49BEBC50">
      <w:r xmlns:w="http://schemas.openxmlformats.org/wordprocessingml/2006/main">
        <w:t xml:space="preserve">[193] 致命觉醒</w:t>
      </w:r>
    </w:p>
    <w:p w14:paraId="5F0B64CB">
      <w:r xmlns:w="http://schemas.openxmlformats.org/wordprocessingml/2006/main">
        <w:t xml:space="preserve">[194] 独特的觉醒</w:t>
      </w:r>
    </w:p>
    <w:p w14:paraId="3F749BAE">
      <w:r xmlns:w="http://schemas.openxmlformats.org/wordprocessingml/2006/main">
        <w:t xml:space="preserve">[195] 动作速度</w:t>
      </w:r>
    </w:p>
    <w:p w14:paraId="26D08855">
      <w:r xmlns:w="http://schemas.openxmlformats.org/wordprocessingml/2006/main">
        <w:t xml:space="preserve">[196] 特别收费</w:t>
      </w:r>
    </w:p>
    <w:p w14:paraId="768CE8EC">
      <w:r xmlns:w="http://schemas.openxmlformats.org/wordprocessingml/2006/main">
        <w:t xml:space="preserve">[197] 其他</w:t>
      </w:r>
    </w:p>
    <w:p w14:paraId="6437202A">
      <w:r xmlns:w="http://schemas.openxmlformats.org/wordprocessingml/2006/main">
        <w:t xml:space="preserve">[198] 培训成本</w:t>
      </w:r>
    </w:p>
    <w:p w14:paraId="2CD03D26">
      <w:r xmlns:w="http://schemas.openxmlformats.org/wordprocessingml/2006/main">
        <w:t xml:space="preserve">[199] 3.1 秒 19 次</w:t>
      </w:r>
    </w:p>
    <w:p w14:paraId="58641A6D">
      <w:r xmlns:w="http://schemas.openxmlformats.org/wordprocessingml/2006/main">
        <w:t xml:space="preserve">[200] 13.5% 20次</w:t>
      </w:r>
    </w:p>
    <w:p w14:paraId="49F37C8A">
      <w:r xmlns:w="http://schemas.openxmlformats.org/wordprocessingml/2006/main">
        <w:t xml:space="preserve">[201] 备注</w:t>
      </w:r>
    </w:p>
    <w:p w14:paraId="71DFD633">
      <w:r xmlns:w="http://schemas.openxmlformats.org/wordprocessingml/2006/main">
        <w:t xml:space="preserve">[202] *2016年3月更新</w:t>
      </w:r>
    </w:p>
    <w:p w14:paraId="5C39C85C">
      <w:r xmlns:w="http://schemas.openxmlformats.org/wordprocessingml/2006/main">
        <w:t xml:space="preserve">[203] 其他版本/相关角色 †</w:t>
      </w:r>
    </w:p>
    <w:p w14:paraId="5A370278">
      <w:r xmlns:w="http://schemas.openxmlformats.org/wordprocessingml/2006/main">
        <w:t xml:space="preserve">[204] 埃斯卡莱尔重生</w:t>
      </w:r>
    </w:p>
    <w:p w14:paraId="42A2D0F1">
      <w:r xmlns:w="http://schemas.openxmlformats.org/wordprocessingml/2006/main">
        <w:t xml:space="preserve">[205] 新年伊斯卡莱尔重生</w:t>
      </w:r>
    </w:p>
    <w:p w14:paraId="6178388E">
      <w:r xmlns:w="http://schemas.openxmlformats.org/wordprocessingml/2006/main">
        <w:t xml:space="preserve">[206] 新娘重生</w:t>
      </w:r>
    </w:p>
    <w:p w14:paraId="58285C79">
      <w:r xmlns:w="http://schemas.openxmlformats.org/wordprocessingml/2006/main">
        <w:t xml:space="preserve">[207] 埃斯卡莱尔重生</w:t>
      </w:r>
    </w:p>
    <w:p w14:paraId="25183896">
      <w:r xmlns:w="http://schemas.openxmlformats.org/wordprocessingml/2006/main">
        <w:t xml:space="preserve">[208] 春香重生</w:t>
      </w:r>
    </w:p>
    <w:p w14:paraId="077FEF2A">
      <w:r xmlns:w="http://schemas.openxmlformats.org/wordprocessingml/2006/main">
        <w:t xml:space="preserve">[209] 流放重生（NPC）</w:t>
      </w:r>
    </w:p>
    <w:p w14:paraId="7645BBA2">
      <w:r xmlns:w="http://schemas.openxmlformats.org/wordprocessingml/2006/main">
        <w:t xml:space="preserve">[210] 高圆寺沙耶加 (NPC)</w:t>
      </w:r>
    </w:p>
    <w:p w14:paraId="47DD181F">
      <w:r xmlns:w="http://schemas.openxmlformats.org/wordprocessingml/2006/main">
        <w:t xml:space="preserve">[211] 埃斯卡莱尔</w:t>
      </w:r>
    </w:p>
    <w:p w14:paraId="56D95335">
      <w:r xmlns:w="http://schemas.openxmlformats.org/wordprocessingml/2006/main">
        <w:t xml:space="preserve">[212] 佐佐木沙耶（NPC）</w:t>
      </w:r>
    </w:p>
    <w:p w14:paraId="0779E3DF">
      <w:r xmlns:w="http://schemas.openxmlformats.org/wordprocessingml/2006/main">
        <w:t xml:space="preserve">[213] 琐事 †</w:t>
      </w:r>
    </w:p>
    <w:p w14:paraId="21371C83">
      <w:r xmlns:w="http://schemas.openxmlformats.org/wordprocessingml/2006/main">
        <w:t xml:space="preserve">[214] 在主线剧情中登场。此外，她的角色插图与 Haruka Rebirth 一起出现在 2020 年 10 月 16 日至 23 日举行的“第 7 章追加纪念训练活动”的公告中。</w:t>
      </w:r>
    </w:p>
    <w:p w14:paraId="316F08D1">
      <w:r xmlns:w="http://schemas.openxmlformats.org/wordprocessingml/2006/main">
        <w:t xml:space="preserve">[215] 由于名称过长，游戏内消息窗口会显示为“Excaliverse”。玩家头像和上述公告则使用完整名称。</w:t>
      </w:r>
    </w:p>
    <w:p w14:paraId="6C21FF58">
      <w:r xmlns:w="http://schemas.openxmlformats.org/wordprocessingml/2006/main">
        <w:t xml:space="preserve">[216] 由于千人卡格里的破坏，失控的节拍传送门召唤出了与埃斯卡莱耶尔完全相同的实体。“逆转”是戴比塔内部赋予它的代号，用来识别它的真实身份。</w:t>
      </w:r>
    </w:p>
    <w:p w14:paraId="3ED947DB">
      <w:r xmlns:w="http://schemas.openxmlformats.org/wordprocessingml/2006/main">
        <w:t xml:space="preserve">[217] 当 Daibeat 的成员们称他为“Reverse”时，他愤怒地说：“你们是在说我是冒牌货吗！？”</w:t>
      </w:r>
    </w:p>
    <w:p w14:paraId="0A8143A7">
      <w:r xmlns:w="http://schemas.openxmlformats.org/wordprocessingml/2006/main">
        <w:t xml:space="preserve">[218] 由于在原世界的经历，她的言行变得暴力，形态也变成了比原先的帕尔西昂更加机械化的巨大机械长矛。她化身为一团破坏冲动，所到之处皆被摧毁，发生了如此巨大的转变，几乎判若两人。虽然她展现出某种绝望的暴虐，但她无疑仍然是艾斯卡莱耶，并且也表现出了“正义女英雄”应有的行为，例如为了保护即将被瓦砾压住的孩子而冒生命危险。</w:t>
      </w:r>
    </w:p>
    <w:p w14:paraId="5A00363A">
      <w:r xmlns:w="http://schemas.openxmlformats.org/wordprocessingml/2006/main">
        <w:t xml:space="preserve">[219] 自从在第六章被召唤以来，他一直保持着变身状态，无需补充D2能量，而且自从他第一次出现以来，即使在非战斗情况下，例如在阿尔达克的基地，他也总是以变身状态出现。</w:t>
      </w:r>
    </w:p>
    <w:p w14:paraId="2BE22EB7">
      <w:r xmlns:w="http://schemas.openxmlformats.org/wordprocessingml/2006/main">
        <w:t xml:space="preserve">[220] 第一部分第八章剧透</w:t>
      </w:r>
    </w:p>
    <w:p w14:paraId="377658AC">
      <w:r xmlns:w="http://schemas.openxmlformats.org/wordprocessingml/2006/main">
        <w:t xml:space="preserve">[221] 事实上，自从被召唤以来，他的变身状态就被固定下来了，在第一次战斗（主线剧情6-4）之后，他便以节省能量的状态战斗。这种固定状态的原因尚未说明，但普遍认为是奥尔巴所为。在第八章开始时，他的能量终于耗尽，这成为了新冲突的导火索。</w:t>
      </w:r>
    </w:p>
    <w:p w14:paraId="399E4036">
      <w:r xmlns:w="http://schemas.openxmlformats.org/wordprocessingml/2006/main">
        <w:t xml:space="preserve">[222] 以下内容包含剧透。</w:t>
      </w:r>
    </w:p>
    <w:p w14:paraId="7AC192DE">
      <w:r xmlns:w="http://schemas.openxmlformats.org/wordprocessingml/2006/main">
        <w:t xml:space="preserve">[223] 当与她所在世界中可能存在的相同角色（如圆香、麦迪翁和高円寺博士）出现时，她也经常出现。</w:t>
      </w:r>
    </w:p>
    <w:p w14:paraId="66A5F68E">
      <w:r xmlns:w="http://schemas.openxmlformats.org/wordprocessingml/2006/main">
        <w:t xml:space="preserve">[224] 以下内容包含剧透。</w:t>
      </w:r>
    </w:p>
    <w:p w14:paraId="4800CAE1">
      <w:r xmlns:w="http://schemas.openxmlformats.org/wordprocessingml/2006/main">
        <w:t xml:space="preserve">[225] 在第一部第18章中，当埃斯卡莱耶被洗脑后陷入狂暴状态时，以及在《热情》最终章中，当佐佐木地沙耶以沉默天使的身份出现时，她所表现出的愤怒与她们还是敌人时一样强烈，甚至更加强烈。在这两种情况下，她们都是被迫违背自己的意愿堕入邪恶，而她自己也曾堕落过，因此这种行为对她来说是无法接受的。</w:t>
      </w:r>
    </w:p>
    <w:p w14:paraId="4EFB0052">
      <w:r xmlns:w="http://schemas.openxmlformats.org/wordprocessingml/2006/main">
        <w:t xml:space="preserve">[226] 有人在本页评论区指出，他强化后插图发生了巨大变化，但他会在最后一章演示这种攻击。这是一种使用分散的帕尔西翁的远程攻击，但他表示难度相当高。</w:t>
      </w:r>
    </w:p>
    <w:p w14:paraId="4AF0E48B">
      <w:r xmlns:w="http://schemas.openxmlformats.org/wordprocessingml/2006/main">
        <w:t xml:space="preserve">[227] 关于NPC版本 †</w:t>
      </w:r>
    </w:p>
    <w:p w14:paraId="22F78457">
      <w:r xmlns:w="http://schemas.openxmlformats.org/wordprocessingml/2006/main">
        <w:t xml:space="preserve">[228] 这个特殊技能是范围攻击，在困难模式下威力极高，即使是等级50但尚未突破极限的角色也几乎会被团灭。如果你的角色训练不足或轮换不当，一旦特殊技能释放，你就会陷入连败。</w:t>
      </w:r>
    </w:p>
    <w:p w14:paraId="06FFE620">
      <w:r xmlns:w="http://schemas.openxmlformats.org/wordprocessingml/2006/main">
        <w:t xml:space="preserve">[229] 眩晕效果不会被无效化，所以如果你在活动期间将 Beatfinder Felini 完全训练好，并从后备队中把他带上场，你就可以承受他的特殊攻击，并通过眩晕或时间停止来争取时间，从而更容易恢复。</w:t>
      </w:r>
    </w:p>
    <w:p w14:paraId="1BA54BF7">
      <w:r xmlns:w="http://schemas.openxmlformats.org/wordprocessingml/2006/main">
        <w:t xml:space="preserve">[230] 官方推特账号简介 †</w:t>
      </w:r>
    </w:p>
    <w:p w14:paraId="57502235">
      <w:r xmlns:w="http://schemas.openxmlformats.org/wordprocessingml/2006/main">
        <w:t xml:space="preserve">[231] 第七章 增设纪念训练活动</w:t>
      </w:r>
    </w:p>
    <w:p w14:paraId="5F280218">
      <w:r xmlns:w="http://schemas.openxmlformats.org/wordprocessingml/2006/main">
        <w:t xml:space="preserve">[232] 第八章 增设纪念训练活动</w:t>
      </w:r>
    </w:p>
    <w:p w14:paraId="734E41AF">
      <w:r xmlns:w="http://schemas.openxmlformats.org/wordprocessingml/2006/main">
        <w:t xml:space="preserve">[233] 人物介绍</w:t>
      </w:r>
    </w:p>
    <w:p w14:paraId="6F7CC6B0">
      <w:r xmlns:w="http://schemas.openxmlformats.org/wordprocessingml/2006/main">
        <w:t xml:space="preserve">[234] 角色介绍PV</w:t>
      </w:r>
    </w:p>
    <w:p w14:paraId="5272CB43">
      <w:r xmlns:w="http://schemas.openxmlformats.org/wordprocessingml/2006/main">
        <w:t xml:space="preserve">[235] 评论表 †</w:t>
      </w:r>
    </w:p>
    <w:p w14:paraId="63BC69A6">
      <w:r xmlns:w="http://schemas.openxmlformats.org/wordprocessingml/2006/main">
        <w:t xml:space="preserve">[236] 点击打开历史日志列表</w:t>
      </w:r>
    </w:p>
    <w:p w14:paraId="66D98B76">
      <w:r xmlns:w="http://schemas.openxmlformats.org/wordprocessingml/2006/main">
        <w:t xml:space="preserve">[237] 末尾的数字越小，日志越旧。</w:t>
      </w:r>
    </w:p>
    <w:p w14:paraId="20E73E92">
      <w:r xmlns:w="http://schemas.openxmlformats.org/wordprocessingml/2006/main">
        <w:t xml:space="preserve">[238] 'Comments/Escalayer Reverse/' 没有子页面。</w:t>
      </w:r>
    </w:p>
    <w:p w14:paraId="7CC2AB46">
      <w:r xmlns:w="http://schemas.openxmlformats.org/wordprocessingml/2006/main">
        <w:t xml:space="preserve">[239] 有些角色只需20%的速度加成就能在30秒内完成，60秒？开什么玩笑？开发者根本没打算平衡，也许我应该用Bud——[WmBlndqnFNw] 2021-08-27 (周五) 09:46:08</w:t>
      </w:r>
    </w:p>
    <w:p w14:paraId="5D4F5473">
      <w:r xmlns:w="http://schemas.openxmlformats.org/wordprocessingml/2006/main">
        <w:t xml:space="preserve">[240] Tatari-gami -- [.pXyLAUgALo] 2021-08-26（星期四）21:24:22</w:t>
      </w:r>
    </w:p>
    <w:p w14:paraId="73954ECA">
      <w:r xmlns:w="http://schemas.openxmlformats.org/wordprocessingml/2006/main">
        <w:t xml:space="preserve">[241] 我想也是，但你是研究近距离物理学的——[Ih7ECnMD/Ro] 2021-08-27 (周五) 13:00:43</w:t>
      </w:r>
    </w:p>
    <w:p w14:paraId="72153B3F">
      <w:r xmlns:w="http://schemas.openxmlformats.org/wordprocessingml/2006/main">
        <w:t xml:space="preserve">[242] 我现在要把攒的烟头都用掉——[lC7tS.lCkZM] 2021-08-29 (周日) 19:20:19</w:t>
      </w:r>
    </w:p>
    <w:p w14:paraId="2C3730A1">
      <w:r xmlns:w="http://schemas.openxmlformats.org/wordprocessingml/2006/main">
        <w:t xml:space="preserve">[243] 嗯，他的战斗力与艾斯卡不相上下，而且他的独特效果无需任何特殊操作就足够强大，所以他绝对是一位有价值的战斗力量。就我个人而言，我很庆幸他没有落入“强大的敌人变成令人失望的盟友”这种糟糕的俗套。——[jG3iz1t5z6s] 2021-08-27 (周五) 16:01:58</w:t>
      </w:r>
    </w:p>
    <w:p w14:paraId="01BA78E5">
      <w:r xmlns:w="http://schemas.openxmlformats.org/wordprocessingml/2006/main">
        <w:t xml:space="preserve">[244] 说实话，如果你有三个满级SSR角色，就能轻松通关ES，所以从这个角度来看，从整体战斗力的角度来看，说你不需要所有角色也没错。——[AQy.byjnjXw] 2021-08-27 (周五) 16:29:42</w:t>
      </w:r>
    </w:p>
    <w:p w14:paraId="545A5F24">
      <w:r xmlns:w="http://schemas.openxmlformats.org/wordprocessingml/2006/main">
        <w:t xml:space="preserve">[245] 我原以为这是沙由香的悲惨结局，结果发现根本不是沙由香，而是由香。——[tmOq7Ascj9Q] 2021-08-27 (周五) 08:56:10</w:t>
      </w:r>
    </w:p>
    <w:p w14:paraId="343FE0A3">
      <w:r xmlns:w="http://schemas.openxmlformats.org/wordprocessingml/2006/main">
        <w:t xml:space="preserve">[246] 她和京一的关系有可能只是柏拉图式的。——[eLbzEFxC9yo] 2021-08-27 (周五) 12:37:58</w:t>
      </w:r>
    </w:p>
    <w:p w14:paraId="4B3CAA44">
      <w:r xmlns:w="http://schemas.openxmlformats.org/wordprocessingml/2006/main">
        <w:t xml:space="preserve">[247] 阅读角色描述后，似乎他需要治疗，最终还是去世了，所以他的健康状况不太好。——[Ih7ECnMD/Ro] 2021-08-27 (周五) 14:20:46</w:t>
      </w:r>
    </w:p>
    <w:p w14:paraId="388F9CCD">
      <w:r xmlns:w="http://schemas.openxmlformats.org/wordprocessingml/2006/main">
        <w:t xml:space="preserve">[248] 然后他就战败了。难怪他堕入了黑暗面。——[.pXyLAUgALo] 2021-08-27 (周五) 20:56:15</w:t>
      </w:r>
    </w:p>
    <w:p w14:paraId="3AE0355C">
      <w:r xmlns:w="http://schemas.openxmlformats.org/wordprocessingml/2006/main">
        <w:t xml:space="preserve">[249] 故事不是说他赢了，但他的爱人死了吗？ -- [Gxe7mYUxnNI] 2021-08-28 (周六) 02:10:30</w:t>
      </w:r>
    </w:p>
    <w:p w14:paraId="0C90B2CA">
      <w:r xmlns:w="http://schemas.openxmlformats.org/wordprocessingml/2006/main">
        <w:t xml:space="preserve">[250] 战斗开始时，国防军注意到此事并抓捕了部队→轮奸并补充兵力。当他去看望本应在第一次战败后住院的京一时，发现京一已经死亡，而之前与他交谈的人竟然是机器人→他黑化并杀死了所有人，无论敌友√ -- [xgzV8bSysc.] 2021-08-28 (周六) 21:08:20</w:t>
      </w:r>
    </w:p>
    <w:p w14:paraId="16E12134">
      <w:r xmlns:w="http://schemas.openxmlformats.org/wordprocessingml/2006/main">
        <w:t xml:space="preserve">[251] DDD的进化趋势是（性唤起→爱的心=爱的力量→所有情感），所以我认为称其为京一并没有错。——[ED8kiBHI.VE] 2022-05-13 (周五) 21:34:17</w:t>
      </w:r>
    </w:p>
    <w:p w14:paraId="022DDA1B">
      <w:r xmlns:w="http://schemas.openxmlformats.org/wordprocessingml/2006/main">
        <w:t xml:space="preserve">[252] 那里有生命条说明这是敌人的设计。只是没人更新而已。——[Ih7ECnMD/Ro] 2021-08-29 (周日) 17:20:46</w:t>
      </w:r>
    </w:p>
    <w:p w14:paraId="1FAA443A">
      <w:r xmlns:w="http://schemas.openxmlformats.org/wordprocessingml/2006/main">
        <w:t xml:space="preserve">[253] 在这个游戏中，你可以同时部署相同的单位（你自己的单位+雇佣兵），所以你不用担心这个问题。——[Ih7ECnMD/Ro] 2021-08-30 (周一) 12:50:14</w:t>
      </w:r>
    </w:p>
    <w:p w14:paraId="4A6A8481">
      <w:r xmlns:w="http://schemas.openxmlformats.org/wordprocessingml/2006/main">
        <w:t xml:space="preserve">[254] 严格来说，她为了伴侣英勇奋战，甚至牺牲了自己，但在伴侣死后（以及那些掩盖真相、利用她的人），她变得绝望了。——[fbZ9.ASSPgw] 2023-02-11 (周六) 20:38:01</w:t>
      </w:r>
    </w:p>
    <w:p w14:paraId="5440D7FF">
      <w:r xmlns:w="http://schemas.openxmlformats.org/wordprocessingml/2006/main">
        <w:t xml:space="preserve">[255] 我真的很喜欢《重生》里的角色故事……看着他们一点一点地成长和改变，无论是精神上还是身体上，都让我这个老头子感动得哭了…… -- [Q/uA.vGPRuU] 2021-09-07 (周二) 07:11:27</w:t>
      </w:r>
    </w:p>
    <w:p w14:paraId="4329D716">
      <w:r xmlns:w="http://schemas.openxmlformats.org/wordprocessingml/2006/main">
        <w:t xml:space="preserve">[256] 应该没多少人会喜欢吧？Aegis 的蓝人王子和那根摇杆飘来飘去的样子有点让人倒胃口。——[i87MQ8rbsBU] 2021-09-17 (周五) 21:07:41</w:t>
      </w:r>
    </w:p>
    <w:p w14:paraId="1C28B963">
      <w:r xmlns:w="http://schemas.openxmlformats.org/wordprocessingml/2006/main">
        <w:t xml:space="preserve">[257] 构图变化不大。我的意思是，我喜欢男人的影子、臀部，还是悬垂的阴茎……？但无论是在双方自愿还是羞辱的场景中，似乎都有人需要被从上方压制（哈哈）。无论是从胸部还是背部，如果构图留出很多空间让女性清晰可见，就无法传达被束缚的感觉……而捆绑又是完全不同的题材。——[BPo2uwI2DmA] 2021-09-17 (周五) 22:14:07</w:t>
      </w:r>
    </w:p>
    <w:p w14:paraId="4BE5E812">
      <w:r xmlns:w="http://schemas.openxmlformats.org/wordprocessingml/2006/main">
        <w:t xml:space="preserve">[258] 即使没有强化，它本身就已经很强了，那么它会变得更危险吗？ -- [Wja8IK9Ukdw] 2021-11-20 (周六) 16:55:54</w:t>
      </w:r>
    </w:p>
    <w:p w14:paraId="5995F693">
      <w:r xmlns:w="http://schemas.openxmlformats.org/wordprocessingml/2006/main">
        <w:t xml:space="preserve">[259] 如果没有好友，觉醒后的最低强化效果是攻击力、防御力和速度提升30%，持续60秒，对吧？觉醒后也只能获得30%速度提升，持续30秒的角色，这太可惜了。这难道不是非常出色的表现吗？——[pIoMMI2oSx.] 2022-02-08 (周二) 04:09:09</w:t>
      </w:r>
    </w:p>
    <w:p w14:paraId="55B775F4">
      <w:r xmlns:w="http://schemas.openxmlformats.org/wordprocessingml/2006/main">
        <w:t xml:space="preserve">[260] 她可能并非高円寺沙由香，而是与艾斯卡莱耶（生物体）是同一实体。——[ED8kiBHI.VE] 2022-05-13 (周五) 21:42:55</w:t>
      </w:r>
    </w:p>
    <w:p w14:paraId="68FC134A">
      <w:r xmlns:w="http://schemas.openxmlformats.org/wordprocessingml/2006/main">
        <w:t xml:space="preserve">[261] 这次我成功了，但是把“反转”放在团战优先技能栏之外是不是更好？我不知道只有两三个人的时候能不能用这个特殊技能——[D5qNhuYgnxM] 2022-05-11 (周三) 16:28:30</w:t>
      </w:r>
    </w:p>
    <w:p w14:paraId="1E8508B2">
      <w:r xmlns:w="http://schemas.openxmlformats.org/wordprocessingml/2006/main">
        <w:t xml:space="preserve">[262] 我成功拉出来了，但我感觉用不了哈哈 -- [bO/X26ptoTY] 2022-05-12 (周四) 17:23:29</w:t>
      </w:r>
    </w:p>
    <w:p w14:paraId="0A885259">
      <w:r xmlns:w="http://schemas.openxmlformats.org/wordprocessingml/2006/main">
        <w:t xml:space="preserve">[263] 我用这些花苞是因为我喜欢它们的样子。仅此而已。——[w65uV6K1sqA] 2022-05-13 (周五) 12:47:38</w:t>
      </w:r>
    </w:p>
    <w:p w14:paraId="70560955">
      <w:r xmlns:w="http://schemas.openxmlformats.org/wordprocessingml/2006/main">
        <w:t xml:space="preserve">[264] 正常使用没问题，但如果在准备阶段到移动完成阶段有友军濒临死亡，最好迅速撤回他们以提升其独特效果的发挥并激活这些效果。即使他们完全部署在战场上，也能正常发挥作用。——[ZZWfVjkwVvM] 2022-05-17 (周二) 04:51:18</w:t>
      </w:r>
    </w:p>
    <w:p w14:paraId="39F8F699">
      <w:r xmlns:w="http://schemas.openxmlformats.org/wordprocessingml/2006/main">
        <w:t xml:space="preserve">[265] 我希望他们至少在这个世界上能得救。——[zg7El1KeKkQ] 2023-02-11 (周六) 17:59:39</w:t>
      </w:r>
    </w:p>
    <w:p w14:paraId="19A5ED28">
      <w:r xmlns:w="http://schemas.openxmlformats.org/wordprocessingml/2006/main">
        <w:t xml:space="preserve">[266] 我觉得它的性能足以胜任B级宇宙，但我无法完全发挥它的潜力——[jZOGBfgFjnU] 2022-05-25 (周三) 11:53:57</w:t>
      </w:r>
    </w:p>
    <w:p w14:paraId="247011AD">
      <w:r xmlns:w="http://schemas.openxmlformats.org/wordprocessingml/2006/main">
        <w:t xml:space="preserve">[267] 我一次就抽到了她，而且还是银色→金色→彩虹的动画！我本来打算在扭蛋最后一天用Bud的，所以这太让人兴奋了！我得好好想想我的队伍配置了…… -- [XXvW56Tn78Q] 2022-11-11 (周五) 14:49:44</w:t>
      </w:r>
    </w:p>
    <w:p w14:paraId="464286FA">
      <w:r xmlns:w="http://schemas.openxmlformats.org/wordprocessingml/2006/main">
        <w:t xml:space="preserve">[268] ←使用棋盘前请务必阅读规则。</w:t>
      </w:r>
    </w:p>
    <w:p w14:paraId="7E5E8F43">
      <w:r xmlns:w="http://schemas.openxmlformats.org/wordprocessingml/2006/main">
        <w:t xml:space="preserve">[269] 关于规则 †</w:t>
      </w:r>
    </w:p>
    <w:p w14:paraId="25A6E598">
      <w:r xmlns:w="http://schemas.openxmlformats.org/wordprocessingml/2006/main">
        <w:t xml:space="preserve">[270] 请不要抱怨或批评页面编辑者。如果您对其他人的编辑有意见，请通过“提供替代方案”或“自行编辑”的方式进行建设性沟通。</w:t>
      </w:r>
    </w:p>
    <w:p w14:paraId="75B55966">
      <w:r xmlns:w="http://schemas.openxmlformats.org/wordprocessingml/2006/main">
        <w:t xml:space="preserve">[271] 请勿发布个人网站或其他禁止未经授权链接的网站的网址。</w:t>
      </w:r>
    </w:p>
    <w:p w14:paraId="27501F55">
      <w:r xmlns:w="http://schemas.openxmlformats.org/wordprocessingml/2006/main">
        <w:t xml:space="preserve">[272] 关于违反规则的帖子 †</w:t>
      </w:r>
    </w:p>
    <w:p w14:paraId="3DF33F1E">
      <w:r xmlns:w="http://schemas.openxmlformats.org/wordprocessingml/2006/main">
        <w:t xml:space="preserve">[273] 禁止发布以下类型的帖子，因为它们容易造成干扰。</w:t>
      </w:r>
    </w:p>
    <w:p w14:paraId="3B9A46A0">
      <w:r xmlns:w="http://schemas.openxmlformats.org/wordprocessingml/2006/main">
        <w:t xml:space="preserve">[274]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04961C8">
      <w:r xmlns:w="http://schemas.openxmlformats.org/wordprocessingml/2006/main">
        <w:t xml:space="preserve">[275] 其他包括使用此维基的人、官方管理员、艺术家、配音演员、现实生活中的个人以及 Twitter 用户等团体。</w:t>
      </w:r>
    </w:p>
    <w:p w14:paraId="18F1F17A">
      <w:r xmlns:w="http://schemas.openxmlformats.org/wordprocessingml/2006/main">
        <w:t xml:space="preserve">[276] 关于向管理层提交的帖子，我们容忍可以解释为用户意见的评论，例如“我希望他们改进这一点”、“我希望他们尽快修复错误”和“维护时间太长了”，但我们不容忍使用辱骂性语言贬低管理层。</w:t>
      </w:r>
    </w:p>
    <w:p w14:paraId="256A95A9">
      <w:r xmlns:w="http://schemas.openxmlformats.org/wordprocessingml/2006/main">
        <w:t xml:space="preserve">[277] 将讨论和意见交流视为“诽谤或对抗他人”是错误的。然而，在讨论或意见交流中使用辱骂性语言、贬低他人、挑衅他人或在缺乏明确证据的情况下发表言论，都是违法行为。说话时务必注意自己的言辞。</w:t>
      </w:r>
    </w:p>
    <w:p w14:paraId="5034E1C9">
      <w:r xmlns:w="http://schemas.openxmlformats.org/wordprocessingml/2006/main">
        <w:t xml:space="preserve">[278] 攻击性评论是指使用“做这个”或“做那个”等强烈命令、“使用粗俗语言”、“采取居高临下的态度”或“挑衅”的评论。</w:t>
      </w:r>
    </w:p>
    <w:p w14:paraId="4CBB3913">
      <w:r xmlns:w="http://schemas.openxmlformats.org/wordprocessingml/2006/main">
        <w:t xml:space="preserve">[279] 禁止发布冒犯现有玩家的帖子，例如“还有人玩这个游戏吗？”或“这游戏已经凉了”。这并不意味着您完全不能发表任何负面言论，而是指那些超出单纯负面评价范围，构成诽谤或诋毁的帖子将被禁止发布。</w:t>
      </w:r>
    </w:p>
    <w:p w14:paraId="424F5E5C">
      <w:r xmlns:w="http://schemas.openxmlformats.org/wordprocessingml/2006/main">
        <w:t xml:space="preserve">[280] 公开羞辱他人，包括泄露他人的游戏内名称或UID</w:t>
      </w:r>
    </w:p>
    <w:p w14:paraId="02F43D7C">
      <w:r xmlns:w="http://schemas.openxmlformats.org/wordprocessingml/2006/main">
        <w:t xml:space="preserve">[281] 但是，允许分享有助于游戏攻略的信息和视频。</w:t>
      </w:r>
    </w:p>
    <w:p w14:paraId="62D8873F">
      <w:r xmlns:w="http://schemas.openxmlformats.org/wordprocessingml/2006/main">
        <w:t xml:space="preserve">[282] 参考其他应用程序</w:t>
      </w:r>
    </w:p>
    <w:p w14:paraId="494E6C2E">
      <w:r xmlns:w="http://schemas.openxmlformats.org/wordprocessingml/2006/main">
        <w:t xml:space="preserve">[283] 在多个论坛上多次发帖</w:t>
      </w:r>
    </w:p>
    <w:p w14:paraId="1F85A2FB">
      <w:r xmlns:w="http://schemas.openxmlformats.org/wordprocessingml/2006/main">
        <w:t xml:space="preserve">[284] 写出一串毫无意义的字符</w:t>
      </w:r>
    </w:p>
    <w:p w14:paraId="78747C6D">
      <w:r xmlns:w="http://schemas.openxmlformats.org/wordprocessingml/2006/main">
        <w:t xml:space="preserve">[285] 关于作弊和利用漏洞的帖子</w:t>
      </w:r>
    </w:p>
    <w:p w14:paraId="76353E1B">
      <w:r xmlns:w="http://schemas.openxmlformats.org/wordprocessingml/2006/main">
        <w:t xml:space="preserve">[286] 最好的办法是忽略违反规则的帖子。上钩或反驳只会让事情变得更糟。</w:t>
      </w:r>
    </w:p>
    <w:p w14:paraId="6FCBFCA4">
      <w:r xmlns:w="http://schemas.openxmlformats.org/wordprocessingml/2006/main">
        <w:t xml:space="preserve">[287] *在上述规则中，“诽谤”指的是在没有客观证据的情况下诋毁和贬低他人。将所有批评性文章都归为“诽谤”是不正确的，所以请务必谨慎。</w:t>
      </w:r>
    </w:p>
    <w:p w14:paraId="1BE3D929">
      <w:r xmlns:w="http://schemas.openxmlformats.org/wordprocessingml/2006/main">
        <w:t xml:space="preserve">[288] 关于修改和删除发帖日志 †</w:t>
      </w:r>
    </w:p>
    <w:p w14:paraId="2E87F4CB">
      <w:r xmlns:w="http://schemas.openxmlformats.org/wordprocessingml/2006/main">
        <w:t xml:space="preserve">[289] 但是，允许更正印刷错误、遗漏和字体颜色。（他人出于善意所做的更正也允许。）</w:t>
      </w:r>
    </w:p>
    <w:p w14:paraId="1B708934">
      <w:r xmlns:w="http://schemas.openxmlformats.org/wordprocessingml/2006/main">
        <w:t xml:space="preserve">[290] 作为例外情况，您可以删除自己的帖子，但事后必须向管理员报告。此外，删除时，请将整个评论替换为以下文本，而不是完全删除：&amp;color(#ff0000){''发帖人已删除''};</w:t>
      </w:r>
    </w:p>
    <w:p w14:paraId="0A9E210C">
      <w:r xmlns:w="http://schemas.openxmlformats.org/wordprocessingml/2006/main">
        <w:t xml:space="preserve">[291] 关于评论违反规则的帖子 †</w:t>
      </w:r>
    </w:p>
    <w:p w14:paraId="3588A365">
      <w:r xmlns:w="http://schemas.openxmlformats.org/wordprocessingml/2006/main">
        <w:t xml:space="preserve">[292] 您可以自行注释掉上述违反规则的评论，无需管理员许可。但是，注释掉评论后，请务必在“违规举报公告板”上进行举报。请使用“违规举报公告板”上的举报模板。</w:t>
      </w:r>
    </w:p>
    <w:p w14:paraId="68081D03">
      <w:r xmlns:w="http://schemas.openxmlformats.org/wordprocessingml/2006/main">
        <w:t xml:space="preserve">[293] 未经 CO 举报公告板举报而被删除的帖子将被恢复，而删除帖子的人将受到处罚。</w:t>
      </w:r>
    </w:p>
    <w:p w14:paraId="15F11C16">
      <w:r xmlns:w="http://schemas.openxmlformats.org/wordprocessingml/2006/main">
        <w:t xml:space="preserve">[294] 如果您反复向 CO 举报公告板举报不违反规则的帖子，我们将认为您是自私的，并将对您实施发帖和编辑限制。</w:t>
      </w:r>
    </w:p>
    <w:p w14:paraId="3DA71B70">
      <w:r xmlns:w="http://schemas.openxmlformats.org/wordprocessingml/2006/main">
        <w:t xml:space="preserve">[295] 在 CO 报告公告板上，不构成违规的报告可由管理员酌情恢复。</w:t>
      </w:r>
    </w:p>
    <w:p w14:paraId="32D968B5">
      <w:r xmlns:w="http://schemas.openxmlformats.org/wordprocessingml/2006/main">
        <w:t xml:space="preserve">[296] 我们再次要求您不要评论那些并未违反规则的评论。（例如，诸如“虽然不违反规则，但显然是在挑衅”、“恶作剧”或“评论整个帖子”之类的主观判断。）</w:t>
      </w:r>
    </w:p>
    <w:p w14:paraId="4F948F97">
      <w:r xmlns:w="http://schemas.openxmlformats.org/wordprocessingml/2006/main">
        <w:t xml:space="preserve">[297] 关于不违反规则但“冒犯性”的帖子 †</w:t>
      </w:r>
    </w:p>
    <w:p w14:paraId="15B195B5">
      <w:r xmlns:w="http://schemas.openxmlformats.org/wordprocessingml/2006/main">
        <w:t xml:space="preserve">[298] 即使帖子内容具有冒犯性，除非违反版规，否则不会被删除。由于每个人对冒犯性帖子的定义可能不同，请使用 NGID 功能隐藏评论，而不是参与争论或挑衅。</w:t>
      </w:r>
    </w:p>
    <w:p w14:paraId="3B93D685">
      <w:r xmlns:w="http://schemas.openxmlformats.org/wordprocessingml/2006/main">
        <w:t xml:space="preserve">[299] 挑衅难道不是一种违规行为吗？†</w:t>
      </w:r>
    </w:p>
    <w:p w14:paraId="217BAFE9">
      <w:r xmlns:w="http://schemas.openxmlformats.org/wordprocessingml/2006/main">
        <w:t xml:space="preserve">[300] 某人对某些内容是否具有煽动性的看法差异很大，因此我们不认为这是违规行为。如果您认为某条评论具有煽动性，请使用 NGID 功能将其隐藏。</w:t>
      </w:r>
    </w:p>
    <w:p w14:paraId="4FA5421F">
      <w:r xmlns:w="http://schemas.openxmlformats.org/wordprocessingml/2006/main">
        <w:t xml:space="preserve">[301] 投诉难道不算违法吗？†</w:t>
      </w:r>
    </w:p>
    <w:p w14:paraId="31DA2D22">
      <w:r xmlns:w="http://schemas.openxmlformats.org/wordprocessingml/2006/main">
        <w:t xml:space="preserve">[302] 一般而言，抱怨本身并不构成违规。但是，针对本作品的负面宣传、诽谤、辱骂性语言以及超出抱怨范围的对抗性言论均构成违规。如果您认为抱怨内容冒犯了您，请使用 NGID 功能隐藏相关评论。</w:t>
      </w:r>
    </w:p>
    <w:p w14:paraId="4ABDA85A">
      <w:r xmlns:w="http://schemas.openxmlformats.org/wordprocessingml/2006/main">
        <w:t xml:space="preserve">[303] 如果您不确定某个帖子是否违反规则，该怎么办？ †</w:t>
      </w:r>
    </w:p>
    <w:p w14:paraId="1EC44A50">
      <w:r xmlns:w="http://schemas.openxmlformats.org/wordprocessingml/2006/main">
        <w:t xml:space="preserve">[304] 有些帖子内容含糊不清，难以判断是否违规。评论删除这类含糊不清的帖子可能会导致问题，所以请不要评论删除，而是使用 NGID 功能将评论隐藏起来。</w:t>
      </w:r>
    </w:p>
    <w:p w14:paraId="7A9AC509">
      <w:r xmlns:w="http://schemas.openxmlformats.org/wordprocessingml/2006/main">
        <w:t xml:space="preserve">[305] 对屡犯者的处罚 †</w:t>
      </w:r>
    </w:p>
    <w:p w14:paraId="180B8891">
      <w:r xmlns:w="http://schemas.openxmlformats.org/wordprocessingml/2006/main">
        <w:t xml:space="preserve">[306] 屡次违反规则或发布特别恶意的帖子，管理员可酌情予以处罚，例如“禁止访问”或“限制发帖”。</w:t>
      </w:r>
    </w:p>
    <w:p w14:paraId="665516AD">
      <w:r xmlns:w="http://schemas.openxmlformats.org/wordprocessingml/2006/main">
        <w:t xml:space="preserve">[307] 如果您对进一步改进有任何建议，请通过 Wiki 管理公告板与我们联系。</w:t>
      </w:r>
    </w:p>
    <w:p w14:paraId="1803D2D6"/>
    <w:p w14:paraId="38615726">
      <w:r xmlns:w="http://schemas.openxmlformats.org/wordprocessingml/2006/main">
        <w:rPr>
          <w:b/>
        </w:rPr>
        <w:t xml:space="preserve">A012</w:t>
      </w:r>
    </w:p>
    <w:p w14:paraId="337E7B69">
      <w:r xmlns:w="http://schemas.openxmlformats.org/wordprocessingml/2006/main">
        <w:t xml:space="preserve">[0] 索引：所有角色 | SSR 角色 | SR 角色 | R 角色</w:t>
      </w:r>
    </w:p>
    <w:p w14:paraId="004344C1">
      <w:r xmlns:w="http://schemas.openxmlformats.org/wordprocessingml/2006/main">
        <w:t xml:space="preserve">[1] 基本信息</w:t>
      </w:r>
    </w:p>
    <w:p w14:paraId="5FC3F674">
      <w:r xmlns:w="http://schemas.openxmlformats.org/wordprocessingml/2006/main">
        <w:t xml:space="preserve">[2] 语音</w:t>
      </w:r>
    </w:p>
    <w:p w14:paraId="4EBEC466">
      <w:r xmlns:w="http://schemas.openxmlformats.org/wordprocessingml/2006/main">
        <w:t xml:space="preserve">[3] 其他版本及相关角色</w:t>
      </w:r>
    </w:p>
    <w:p w14:paraId="2150728C">
      <w:r xmlns:w="http://schemas.openxmlformats.org/wordprocessingml/2006/main">
        <w:t xml:space="preserve">[4] 琐事</w:t>
      </w:r>
    </w:p>
    <w:p w14:paraId="2B48A5A4">
      <w:r xmlns:w="http://schemas.openxmlformats.org/wordprocessingml/2006/main">
        <w:t xml:space="preserve">[5] 官方推特账号介绍</w:t>
      </w:r>
    </w:p>
    <w:p w14:paraId="01F96653">
      <w:r xmlns:w="http://schemas.openxmlformats.org/wordprocessingml/2006/main">
        <w:t xml:space="preserve">[6] 评论表单</w:t>
      </w:r>
    </w:p>
    <w:p w14:paraId="6E3938B6">
      <w:r xmlns:w="http://schemas.openxmlformats.org/wordprocessingml/2006/main">
        <w:t xml:space="preserve">[7] 基本信息 †</w:t>
      </w:r>
    </w:p>
    <w:p w14:paraId="04B955DB">
      <w:r xmlns:w="http://schemas.openxmlformats.org/wordprocessingml/2006/main">
        <w:t xml:space="preserve">[8] 变换图像</w:t>
      </w:r>
    </w:p>
    <w:p w14:paraId="081F906F">
      <w:r xmlns:w="http://schemas.openxmlformats.org/wordprocessingml/2006/main">
        <w:t xml:space="preserve">[9] 简介</w:t>
      </w:r>
    </w:p>
    <w:p w14:paraId="541BF5B1">
      <w:r xmlns:w="http://schemas.openxmlformats.org/wordprocessingml/2006/main">
        <w:t xml:space="preserve">[10] 姓名</w:t>
      </w:r>
    </w:p>
    <w:p w14:paraId="19B048EA">
      <w:r xmlns:w="http://schemas.openxmlformats.org/wordprocessingml/2006/main">
        <w:t xml:space="preserve">[11] 埃斯卡·阿玛泽</w:t>
      </w:r>
    </w:p>
    <w:p w14:paraId="10F4FC69">
      <w:r xmlns:w="http://schemas.openxmlformats.org/wordprocessingml/2006/main">
        <w:t xml:space="preserve">[12] 真实姓名</w:t>
      </w:r>
    </w:p>
    <w:p w14:paraId="187E38AC">
      <w:r xmlns:w="http://schemas.openxmlformats.org/wordprocessingml/2006/main">
        <w:t xml:space="preserve">[13] 雪城艾莉</w:t>
      </w:r>
    </w:p>
    <w:p w14:paraId="051187C7">
      <w:r xmlns:w="http://schemas.openxmlformats.org/wordprocessingml/2006/main">
        <w:t xml:space="preserve">[14] 稀有度</w:t>
      </w:r>
    </w:p>
    <w:p w14:paraId="61A1F6E6">
      <w:r xmlns:w="http://schemas.openxmlformats.org/wordprocessingml/2006/main">
        <w:t xml:space="preserve">[15] 普通攻击</w:t>
      </w:r>
    </w:p>
    <w:p w14:paraId="4EF44EF4">
      <w:r xmlns:w="http://schemas.openxmlformats.org/wordprocessingml/2006/main">
        <w:t xml:space="preserve">[16] 远程攻击（魔法）</w:t>
      </w:r>
    </w:p>
    <w:p w14:paraId="7E9BE5BC">
      <w:r xmlns:w="http://schemas.openxmlformats.org/wordprocessingml/2006/main">
        <w:t xml:space="preserve">[17] 附属派系</w:t>
      </w:r>
    </w:p>
    <w:p w14:paraId="7D503377">
      <w:r xmlns:w="http://schemas.openxmlformats.org/wordprocessingml/2006/main">
        <w:t xml:space="preserve">[18] 战士（现代世界）</w:t>
      </w:r>
    </w:p>
    <w:p w14:paraId="3A1E67C8">
      <w:r xmlns:w="http://schemas.openxmlformats.org/wordprocessingml/2006/main">
        <w:t xml:space="preserve">[19] 特殊属性</w:t>
      </w:r>
    </w:p>
    <w:p w14:paraId="7DC42B2B">
      <w:r xmlns:w="http://schemas.openxmlformats.org/wordprocessingml/2006/main">
        <w:t xml:space="preserve">[20] 秘仪</w:t>
      </w:r>
    </w:p>
    <w:p w14:paraId="35D8CD1A">
      <w:r xmlns:w="http://schemas.openxmlformats.org/wordprocessingml/2006/main">
        <w:t xml:space="preserve">[21] 伊贺崎彩香</w:t>
      </w:r>
    </w:p>
    <w:p w14:paraId="7CE1AFC1">
      <w:r xmlns:w="http://schemas.openxmlformats.org/wordprocessingml/2006/main">
        <w:t xml:space="preserve">[22] 插图</w:t>
      </w:r>
    </w:p>
    <w:p w14:paraId="03DF1685">
      <w:r xmlns:w="http://schemas.openxmlformats.org/wordprocessingml/2006/main">
        <w:t xml:space="preserve">[23] 藤岛一号</w:t>
      </w:r>
    </w:p>
    <w:p w14:paraId="79ECD51C">
      <w:r xmlns:w="http://schemas.openxmlformats.org/wordprocessingml/2006/main">
        <w:t xml:space="preserve">[24] SD字符</w:t>
      </w:r>
    </w:p>
    <w:p w14:paraId="5BEA4BBF">
      <w:r xmlns:w="http://schemas.openxmlformats.org/wordprocessingml/2006/main">
        <w:t xml:space="preserve">[25] 风味文字</w:t>
      </w:r>
    </w:p>
    <w:p w14:paraId="0B6F05E9">
      <w:r xmlns:w="http://schemas.openxmlformats.org/wordprocessingml/2006/main">
        <w:t xml:space="preserve">[26] “奔流的紫色光芒是融化的幻象。紫色幻象超级战士艾斯卡·阿玛兹登场♥” 她既是学生，又是欧洲财团NAU的负责人。她的目光拥有催眠的特殊力量，但问题是如果长时间照镜子，她就会产生性冲动。她散发着恶魔般的气息，但出乎意料地缺乏经验，很容易被他人左右。她偶尔会兼职做算命先生。</w:t>
      </w:r>
    </w:p>
    <w:p w14:paraId="6924F0A9">
      <w:r xmlns:w="http://schemas.openxmlformats.org/wordprocessingml/2006/main">
        <w:t xml:space="preserve">[27] 如何获得</w:t>
      </w:r>
    </w:p>
    <w:p w14:paraId="18294DCE">
      <w:r xmlns:w="http://schemas.openxmlformats.org/wordprocessingml/2006/main">
        <w:t xml:space="preserve">[28] 通关 10-10 区后解锁的剧情已阅读完毕。</w:t>
      </w:r>
    </w:p>
    <w:p w14:paraId="7EF3497B">
      <w:r xmlns:w="http://schemas.openxmlformats.org/wordprocessingml/2006/main">
        <w:t xml:space="preserve">[29] 基础属性（1星）* 每增加1星+50%，5星时为1星值的3倍</w:t>
      </w:r>
    </w:p>
    <w:p w14:paraId="0EFDED89">
      <w:r xmlns:w="http://schemas.openxmlformats.org/wordprocessingml/2006/main">
        <w:t xml:space="preserve">[30] 级</w:t>
      </w:r>
    </w:p>
    <w:p w14:paraId="2CE02301">
      <w:r xmlns:w="http://schemas.openxmlformats.org/wordprocessingml/2006/main">
        <w:t xml:space="preserve">[31] 耐力</w:t>
      </w:r>
    </w:p>
    <w:p w14:paraId="3EA6D2D0">
      <w:r xmlns:w="http://schemas.openxmlformats.org/wordprocessingml/2006/main">
        <w:t xml:space="preserve">[32] 攻击力</w:t>
      </w:r>
    </w:p>
    <w:p w14:paraId="0AD139A1">
      <w:r xmlns:w="http://schemas.openxmlformats.org/wordprocessingml/2006/main">
        <w:t xml:space="preserve">[33] 防御能力</w:t>
      </w:r>
    </w:p>
    <w:p w14:paraId="1FA325BA">
      <w:r xmlns:w="http://schemas.openxmlformats.org/wordprocessingml/2006/main">
        <w:t xml:space="preserve">[34] 魔法力量</w:t>
      </w:r>
    </w:p>
    <w:p w14:paraId="73528C68">
      <w:r xmlns:w="http://schemas.openxmlformats.org/wordprocessingml/2006/main">
        <w:t xml:space="preserve">[35] 魔法抗性</w:t>
      </w:r>
    </w:p>
    <w:p w14:paraId="4196B42E">
      <w:r xmlns:w="http://schemas.openxmlformats.org/wordprocessingml/2006/main">
        <w:t xml:space="preserve">[36] 详细状态</w:t>
      </w:r>
    </w:p>
    <w:p w14:paraId="1E8B258D">
      <w:r xmlns:w="http://schemas.openxmlformats.org/wordprocessingml/2006/main">
        <w:t xml:space="preserve">[37] 准确性</w:t>
      </w:r>
    </w:p>
    <w:p w14:paraId="4110882B">
      <w:r xmlns:w="http://schemas.openxmlformats.org/wordprocessingml/2006/main">
        <w:t xml:space="preserve">[38] 回避能力</w:t>
      </w:r>
    </w:p>
    <w:p w14:paraId="6228573C">
      <w:r xmlns:w="http://schemas.openxmlformats.org/wordprocessingml/2006/main">
        <w:t xml:space="preserve">[39] 连续命中率</w:t>
      </w:r>
    </w:p>
    <w:p w14:paraId="7A3861EA">
      <w:r xmlns:w="http://schemas.openxmlformats.org/wordprocessingml/2006/main">
        <w:t xml:space="preserve">[40] 反击率</w:t>
      </w:r>
    </w:p>
    <w:p w14:paraId="1A78027A">
      <w:r xmlns:w="http://schemas.openxmlformats.org/wordprocessingml/2006/main">
        <w:t xml:space="preserve">[41] 眩晕激活率</w:t>
      </w:r>
    </w:p>
    <w:p w14:paraId="203B6C79">
      <w:r xmlns:w="http://schemas.openxmlformats.org/wordprocessingml/2006/main">
        <w:t xml:space="preserve">[42] 抗眩晕能力</w:t>
      </w:r>
    </w:p>
    <w:p w14:paraId="6612FE94">
      <w:r xmlns:w="http://schemas.openxmlformats.org/wordprocessingml/2006/main">
        <w:t xml:space="preserve">[43] 移动速度</w:t>
      </w:r>
    </w:p>
    <w:p w14:paraId="4425587F">
      <w:r xmlns:w="http://schemas.openxmlformats.org/wordprocessingml/2006/main">
        <w:t xml:space="preserve">[44] 部署速度</w:t>
      </w:r>
    </w:p>
    <w:p w14:paraId="532840D2">
      <w:r xmlns:w="http://schemas.openxmlformats.org/wordprocessingml/2006/main">
        <w:t xml:space="preserve">[45] 行动速度</w:t>
      </w:r>
    </w:p>
    <w:p w14:paraId="319D0BB6">
      <w:r xmlns:w="http://schemas.openxmlformats.org/wordprocessingml/2006/main">
        <w:t xml:space="preserve">[46] 特殊填充量</w:t>
      </w:r>
    </w:p>
    <w:p w14:paraId="595FB326">
      <w:r xmlns:w="http://schemas.openxmlformats.org/wordprocessingml/2006/main">
        <w:t xml:space="preserve">[47] 特殊招式</w:t>
      </w:r>
    </w:p>
    <w:p w14:paraId="43E8BF9F">
      <w:r xmlns:w="http://schemas.openxmlformats.org/wordprocessingml/2006/main">
        <w:t xml:space="preserve">[48] 姓名</w:t>
      </w:r>
    </w:p>
    <w:p w14:paraId="29132878">
      <w:r xmlns:w="http://schemas.openxmlformats.org/wordprocessingml/2006/main">
        <w:t xml:space="preserve">[49] 效应</w:t>
      </w:r>
    </w:p>
    <w:p w14:paraId="3D578E04">
      <w:r xmlns:w="http://schemas.openxmlformats.org/wordprocessingml/2006/main">
        <w:t xml:space="preserve">[50] 蛇怪升级</w:t>
      </w:r>
    </w:p>
    <w:p w14:paraId="3384E5D6">
      <w:r xmlns:w="http://schemas.openxmlformats.org/wordprocessingml/2006/main">
        <w:t xml:space="preserve">[51] 魅惑所有敌人，效果提升70%。</w:t>
      </w:r>
    </w:p>
    <w:p w14:paraId="64B37DBC">
      <w:r xmlns:w="http://schemas.openxmlformats.org/wordprocessingml/2006/main">
        <w:t xml:space="preserve">[52] 蛇怪升级+</w:t>
      </w:r>
    </w:p>
    <w:p w14:paraId="498C7C01">
      <w:r xmlns:w="http://schemas.openxmlformats.org/wordprocessingml/2006/main">
        <w:t xml:space="preserve">[53] 对所有敌人施加魅惑效果（免疫魅惑的敌人不受影响）</w:t>
      </w:r>
    </w:p>
    <w:p w14:paraId="0A9EE311">
      <w:r xmlns:w="http://schemas.openxmlformats.org/wordprocessingml/2006/main">
        <w:t xml:space="preserve">[54] 独特效果</w:t>
      </w:r>
    </w:p>
    <w:p w14:paraId="0C66145C">
      <w:r xmlns:w="http://schemas.openxmlformats.org/wordprocessingml/2006/main">
        <w:t xml:space="preserve">[55] 姓名</w:t>
      </w:r>
    </w:p>
    <w:p w14:paraId="6492BEDD">
      <w:r xmlns:w="http://schemas.openxmlformats.org/wordprocessingml/2006/main">
        <w:t xml:space="preserve">[56] 效应</w:t>
      </w:r>
    </w:p>
    <w:p w14:paraId="77E7F872">
      <w:r xmlns:w="http://schemas.openxmlformats.org/wordprocessingml/2006/main">
        <w:t xml:space="preserve">[57] 恋人的迷人眼神</w:t>
      </w:r>
    </w:p>
    <w:p w14:paraId="1426ADCD">
      <w:r xmlns:w="http://schemas.openxmlformats.org/wordprocessingml/2006/main">
        <w:t xml:space="preserve">[58] 部署完成后，敌方战场闪避率降低 10，持续 60 秒。</w:t>
      </w:r>
    </w:p>
    <w:p w14:paraId="0C326AC5">
      <w:r xmlns:w="http://schemas.openxmlformats.org/wordprocessingml/2006/main">
        <w:t xml:space="preserve">[59] 恋人的迷人双眸+</w:t>
      </w:r>
    </w:p>
    <w:p w14:paraId="6C0EA730">
      <w:r xmlns:w="http://schemas.openxmlformats.org/wordprocessingml/2006/main">
        <w:t xml:space="preserve">[60] 部署完成后，敌方战场闪避率降低 20，持续 60 秒。</w:t>
      </w:r>
    </w:p>
    <w:p w14:paraId="46E5F8DA">
      <w:r xmlns:w="http://schemas.openxmlformats.org/wordprocessingml/2006/main">
        <w:t xml:space="preserve">[61] 休闲装照片</w:t>
      </w:r>
    </w:p>
    <w:p w14:paraId="1A638FCE">
      <w:r xmlns:w="http://schemas.openxmlformats.org/wordprocessingml/2006/main">
        <w:t xml:space="preserve">[62] 增强图像</w:t>
      </w:r>
    </w:p>
    <w:p w14:paraId="6ADCE3CD">
      <w:r xmlns:w="http://schemas.openxmlformats.org/wordprocessingml/2006/main">
        <w:t xml:space="preserve">[63] 惊艳（场景人物立绘）图</w:t>
      </w:r>
    </w:p>
    <w:p w14:paraId="27F1116E">
      <w:r xmlns:w="http://schemas.openxmlformats.org/wordprocessingml/2006/main">
        <w:t xml:space="preserve">[64] 日常服装图片</w:t>
      </w:r>
    </w:p>
    <w:p w14:paraId="3E7B19D8">
      <w:r xmlns:w="http://schemas.openxmlformats.org/wordprocessingml/2006/main">
        <w:t xml:space="preserve">[65] 算命先生的形象</w:t>
      </w:r>
    </w:p>
    <w:p w14:paraId="79B927FD">
      <w:r xmlns:w="http://schemas.openxmlformats.org/wordprocessingml/2006/main">
        <w:t xml:space="preserve">[66] 圣诞老人图片</w:t>
      </w:r>
    </w:p>
    <w:p w14:paraId="7006BCB3">
      <w:r xmlns:w="http://schemas.openxmlformats.org/wordprocessingml/2006/main">
        <w:t xml:space="preserve">[67] 正装图片</w:t>
      </w:r>
    </w:p>
    <w:p w14:paraId="73A82DEB">
      <w:r xmlns:w="http://schemas.openxmlformats.org/wordprocessingml/2006/main">
        <w:t xml:space="preserve">[68] 语音 †</w:t>
      </w:r>
    </w:p>
    <w:p w14:paraId="6895EFF9">
      <w:r xmlns:w="http://schemas.openxmlformats.org/wordprocessingml/2006/main">
        <w:t xml:space="preserve">[69] 点击打开行列表</w:t>
      </w:r>
    </w:p>
    <w:p w14:paraId="163A9F18">
      <w:r xmlns:w="http://schemas.openxmlformats.org/wordprocessingml/2006/main">
        <w:t xml:space="preserve">[70] 加入</w:t>
      </w:r>
    </w:p>
    <w:p w14:paraId="1FD44C2B">
      <w:r xmlns:w="http://schemas.openxmlformats.org/wordprocessingml/2006/main">
        <w:t xml:space="preserve">[71] 对话 1（转换后）</w:t>
      </w:r>
    </w:p>
    <w:p w14:paraId="55697AF3">
      <w:r xmlns:w="http://schemas.openxmlformats.org/wordprocessingml/2006/main">
        <w:t xml:space="preserve">[72] 对话 2（转换后）</w:t>
      </w:r>
    </w:p>
    <w:p w14:paraId="6C9B0251">
      <w:r xmlns:w="http://schemas.openxmlformats.org/wordprocessingml/2006/main">
        <w:t xml:space="preserve">[73] 对话 3（转换后）</w:t>
      </w:r>
    </w:p>
    <w:p w14:paraId="07118890">
      <w:r xmlns:w="http://schemas.openxmlformats.org/wordprocessingml/2006/main">
        <w:t xml:space="preserve">[74] 对话 4（转换后）</w:t>
      </w:r>
    </w:p>
    <w:p w14:paraId="3AB4CE38">
      <w:r xmlns:w="http://schemas.openxmlformats.org/wordprocessingml/2006/main">
        <w:t xml:space="preserve">[75] 空闲 1（转换后）</w:t>
      </w:r>
    </w:p>
    <w:p w14:paraId="448AAE1C">
      <w:r xmlns:w="http://schemas.openxmlformats.org/wordprocessingml/2006/main">
        <w:t xml:space="preserve">[76] 空闲 2（转换后）</w:t>
      </w:r>
    </w:p>
    <w:p w14:paraId="1CFD3F1C">
      <w:r xmlns:w="http://schemas.openxmlformats.org/wordprocessingml/2006/main">
        <w:t xml:space="preserve">[77] 对话 1（转变前）</w:t>
      </w:r>
    </w:p>
    <w:p w14:paraId="3928F84A">
      <w:r xmlns:w="http://schemas.openxmlformats.org/wordprocessingml/2006/main">
        <w:t xml:space="preserve">[78] 对话 2（转变前）</w:t>
      </w:r>
    </w:p>
    <w:p w14:paraId="3D0C4088">
      <w:r xmlns:w="http://schemas.openxmlformats.org/wordprocessingml/2006/main">
        <w:t xml:space="preserve">[79] 对话 3（转变前）</w:t>
      </w:r>
    </w:p>
    <w:p w14:paraId="1E161C30">
      <w:r xmlns:w="http://schemas.openxmlformats.org/wordprocessingml/2006/main">
        <w:t xml:space="preserve">[80] 对话 4（转变前）</w:t>
      </w:r>
    </w:p>
    <w:p w14:paraId="222E5658">
      <w:r xmlns:w="http://schemas.openxmlformats.org/wordprocessingml/2006/main">
        <w:t xml:space="preserve">[81] 空闲 1（转换前）</w:t>
      </w:r>
    </w:p>
    <w:p w14:paraId="77127931">
      <w:r xmlns:w="http://schemas.openxmlformats.org/wordprocessingml/2006/main">
        <w:t xml:space="preserve">[82] 空闲 2（转换前）</w:t>
      </w:r>
    </w:p>
    <w:p w14:paraId="26274BAC">
      <w:r xmlns:w="http://schemas.openxmlformats.org/wordprocessingml/2006/main">
        <w:t xml:space="preserve">[83] 升级 1</w:t>
      </w:r>
    </w:p>
    <w:p w14:paraId="4A47D539">
      <w:r xmlns:w="http://schemas.openxmlformats.org/wordprocessingml/2006/main">
        <w:t xml:space="preserve">[84] 什么，这……这，啊！？什么……啊啊啊啊啊啊啊啊啊！！</w:t>
      </w:r>
    </w:p>
    <w:p w14:paraId="68BA10FF">
      <w:r xmlns:w="http://schemas.openxmlformats.org/wordprocessingml/2006/main">
        <w:t xml:space="preserve">[85] 升级 2</w:t>
      </w:r>
    </w:p>
    <w:p w14:paraId="6E5D186E">
      <w:r xmlns:w="http://schemas.openxmlformats.org/wordprocessingml/2006/main">
        <w:t xml:space="preserve">[86] 啊，这，这个……啊，啊啊啊！？</w:t>
      </w:r>
    </w:p>
    <w:p w14:paraId="1B3F7C8E">
      <w:r xmlns:w="http://schemas.openxmlformats.org/wordprocessingml/2006/main">
        <w:t xml:space="preserve">[87] 升级 3</w:t>
      </w:r>
    </w:p>
    <w:p w14:paraId="2B328276">
      <w:r xmlns:w="http://schemas.openxmlformats.org/wordprocessingml/2006/main">
        <w:t xml:space="preserve">[88] 哇，居然是这样的东西……哈！？哈啊！？</w:t>
      </w:r>
    </w:p>
    <w:p w14:paraId="22149C73">
      <w:r xmlns:w="http://schemas.openxmlformats.org/wordprocessingml/2006/main">
        <w:t xml:space="preserve">[89] 捕获</w:t>
      </w:r>
    </w:p>
    <w:p w14:paraId="1F7DABF2">
      <w:r xmlns:w="http://schemas.openxmlformats.org/wordprocessingml/2006/main">
        <w:t xml:space="preserve">[90] 战斗开始 1</w:t>
      </w:r>
    </w:p>
    <w:p w14:paraId="2FB8DFB0">
      <w:r xmlns:w="http://schemas.openxmlformats.org/wordprocessingml/2006/main">
        <w:t xml:space="preserve">[91] 战斗开始 2</w:t>
      </w:r>
    </w:p>
    <w:p w14:paraId="7C275796">
      <w:r xmlns:w="http://schemas.openxmlformats.org/wordprocessingml/2006/main">
        <w:t xml:space="preserve">[92] 战斗参与 1</w:t>
      </w:r>
    </w:p>
    <w:p w14:paraId="48C5537C">
      <w:r xmlns:w="http://schemas.openxmlformats.org/wordprocessingml/2006/main">
        <w:t xml:space="preserve">[93] 战斗参与 2</w:t>
      </w:r>
    </w:p>
    <w:p w14:paraId="1ECF3010">
      <w:r xmlns:w="http://schemas.openxmlformats.org/wordprocessingml/2006/main">
        <w:t xml:space="preserve">[94] 战斗胜利 1</w:t>
      </w:r>
    </w:p>
    <w:p w14:paraId="2C47B0D9">
      <w:r xmlns:w="http://schemas.openxmlformats.org/wordprocessingml/2006/main">
        <w:t xml:space="preserve">[95] 好了，就这些。耶！</w:t>
      </w:r>
    </w:p>
    <w:p w14:paraId="23FE6555">
      <w:r xmlns:w="http://schemas.openxmlformats.org/wordprocessingml/2006/main">
        <w:t xml:space="preserve">[96] 战斗胜利 2</w:t>
      </w:r>
    </w:p>
    <w:p w14:paraId="405902D1">
      <w:r xmlns:w="http://schemas.openxmlformats.org/wordprocessingml/2006/main">
        <w:t xml:space="preserve">[97] 普通攻击 1</w:t>
      </w:r>
    </w:p>
    <w:p w14:paraId="6A82DA79">
      <w:r xmlns:w="http://schemas.openxmlformats.org/wordprocessingml/2006/main">
        <w:t xml:space="preserve">[98] 开始了！</w:t>
      </w:r>
    </w:p>
    <w:p w14:paraId="475209B0">
      <w:r xmlns:w="http://schemas.openxmlformats.org/wordprocessingml/2006/main">
        <w:t xml:space="preserve">[99] 普通攻击 2</w:t>
      </w:r>
    </w:p>
    <w:p w14:paraId="0AB87F6E">
      <w:r xmlns:w="http://schemas.openxmlformats.org/wordprocessingml/2006/main">
        <w:t xml:space="preserve">[100] 就这样！</w:t>
      </w:r>
    </w:p>
    <w:p w14:paraId="686DC286">
      <w:r xmlns:w="http://schemas.openxmlformats.org/wordprocessingml/2006/main">
        <w:t xml:space="preserve">[101] 普通攻击 3</w:t>
      </w:r>
    </w:p>
    <w:p w14:paraId="0590295C">
      <w:r xmlns:w="http://schemas.openxmlformats.org/wordprocessingml/2006/main">
        <w:t xml:space="preserve">[102] 独特效果激活 1</w:t>
      </w:r>
    </w:p>
    <w:p w14:paraId="4B7629B1">
      <w:r xmlns:w="http://schemas.openxmlformats.org/wordprocessingml/2006/main">
        <w:t xml:space="preserve">[103] 独特效果激活 2</w:t>
      </w:r>
    </w:p>
    <w:p w14:paraId="240DDB62">
      <w:r xmlns:w="http://schemas.openxmlformats.org/wordprocessingml/2006/main">
        <w:t xml:space="preserve">[104] 独特效果激活 3</w:t>
      </w:r>
    </w:p>
    <w:p w14:paraId="64174721">
      <w:r xmlns:w="http://schemas.openxmlformats.org/wordprocessingml/2006/main">
        <w:t xml:space="preserve">[105] 特殊招式 1</w:t>
      </w:r>
    </w:p>
    <w:p w14:paraId="22430981">
      <w:r xmlns:w="http://schemas.openxmlformats.org/wordprocessingml/2006/main">
        <w:t xml:space="preserve">[106] 你会满足爱人的愿望吗？蛇怪升级！</w:t>
      </w:r>
    </w:p>
    <w:p w14:paraId="2D551AF4">
      <w:r xmlns:w="http://schemas.openxmlformats.org/wordprocessingml/2006/main">
        <w:t xml:space="preserve">[107] 特殊招式 2</w:t>
      </w:r>
    </w:p>
    <w:p w14:paraId="259A0CB7">
      <w:r xmlns:w="http://schemas.openxmlformats.org/wordprocessingml/2006/main">
        <w:t xml:space="preserve">[108] 受到的伤害：1</w:t>
      </w:r>
    </w:p>
    <w:p w14:paraId="1F6A46D6">
      <w:r xmlns:w="http://schemas.openxmlformats.org/wordprocessingml/2006/main">
        <w:t xml:space="preserve">[109] 受到的伤害：2</w:t>
      </w:r>
    </w:p>
    <w:p w14:paraId="0DF6CDC2">
      <w:r xmlns:w="http://schemas.openxmlformats.org/wordprocessingml/2006/main">
        <w:t xml:space="preserve">[110] 受到的伤害：3</w:t>
      </w:r>
    </w:p>
    <w:p w14:paraId="52D3EB1E">
      <w:r xmlns:w="http://schemas.openxmlformats.org/wordprocessingml/2006/main">
        <w:t xml:space="preserve">[111] 撤回</w:t>
      </w:r>
    </w:p>
    <w:p w14:paraId="7D149A63">
      <w:r xmlns:w="http://schemas.openxmlformats.org/wordprocessingml/2006/main">
        <w:t xml:space="preserve">[112] 在游戏中 †</w:t>
      </w:r>
    </w:p>
    <w:p w14:paraId="2CA3404D">
      <w:r xmlns:w="http://schemas.openxmlformats.org/wordprocessingml/2006/main">
        <w:t xml:space="preserve">[113] 她是艾斯卡小队最后加入的成员，完成第 10 区剧情后即可解锁。招募她的地图推荐等级为 25 级，所以如果卡关了也不要慌张。</w:t>
      </w:r>
    </w:p>
    <w:p w14:paraId="4258BEBA">
      <w:r xmlns:w="http://schemas.openxmlformats.org/wordprocessingml/2006/main">
        <w:t xml:space="preserve">[114] 它的基础属性没有什么特别值得注意的地方。作为后排魔法使用者，它的防御力和耐力较低，但魔法抗性略高。</w:t>
      </w:r>
    </w:p>
    <w:p w14:paraId="1A18776C">
      <w:r xmlns:w="http://schemas.openxmlformats.org/wordprocessingml/2006/main">
        <w:t xml:space="preserve">[115] 其详细属性中最显著的特点是魔法属性命中率高达99%，连击率也达到50%，即使在SR和SSR角色中也极为罕见。此外，它的移动速度也很快。然而，它的关键行动速度较慢，特殊攻击的充能速度相对于其速度而言也偏低，因此如果不进行调整，就很难发动其核心卖点——特殊攻击。</w:t>
      </w:r>
    </w:p>
    <w:p w14:paraId="159771F5">
      <w:r xmlns:w="http://schemas.openxmlformats.org/wordprocessingml/2006/main">
        <w:t xml:space="preserve">[116] 魅惑特殊技能是一种强力的减益效果，可以阻止敌人的特殊技能并使其自爆。如果成功使用，它能显著降低己方部队受到的伤害，同时提升对敌人造成的伤害。对于依赖限时增益效果来压制敌人的角色，例如艾斯卡·露比，魅惑技能可以让他们持续作战更长时间，并发挥出最大火力。此外，由于魅惑技能对高攻击力的敌人尤其有效，因此在高难度关卡中也能发挥巨大作用。</w:t>
      </w:r>
    </w:p>
    <w:p w14:paraId="05DCD65D">
      <w:r xmlns:w="http://schemas.openxmlformats.org/wordprocessingml/2006/main">
        <w:t xml:space="preserve">[117] 它不会造成伤害，而且触发率高达70%，因此在战术运用上具有一定的确定性，但能否信任它则是另一个问题……这其中的平衡很难把握。如果未命中，则完全无效；如果命中，则威力巨大；但如果未命中，则毫无用处。</w:t>
      </w:r>
    </w:p>
    <w:p w14:paraId="1DBB9038">
      <w:r xmlns:w="http://schemas.openxmlformats.org/wordprocessingml/2006/main">
        <w:t xml:space="preserve">[118] 当你发动特殊技能时，它将成为必定发动，这是一项重大改进。对付有抗性的首领会比较困难，但如果有小怪，你可以可靠地使用先攻击首领，同时魅惑小怪的战术。</w:t>
      </w:r>
    </w:p>
    <w:p w14:paraId="47B65CCE">
      <w:r xmlns:w="http://schemas.openxmlformats.org/wordprocessingml/2006/main">
        <w:t xml:space="preserve">[119] 当与艾斯卡角色组成队伍时，她们能提供稳定可靠的开局，帮助玩家度过依赖物理属性的初期阶段，并通过魅惑阻止敌人的攻击，为露比的限时增益或蓝宝石和黄玉的终极攻击争取时间，从而消灭敌人……展现出真正默默无闻的英雄般的表现。</w:t>
      </w:r>
    </w:p>
    <w:p w14:paraId="1665C8EB">
      <w:r xmlns:w="http://schemas.openxmlformats.org/wordprocessingml/2006/main">
        <w:t xml:space="preserve">[120] 虽然在普通任务中效果平平，但在团队副本中，其独特效果可降低敌人10%（20%）的伤害减免率。这个数值虽然不大，但由于团队副本首领的伤害减免率通常很高（约65%至75%），降低其防御和闪避率至关重要。即使只降低10%至20%的闪避率，也能显著提升队伍的整体伤害。如果对一个伤害减免率为75%的团队副本首领施加20%的闪避降低效果，其伤害将比没有该减益效果时提升惊人的1.6倍。（摘自拥有相同技能的羽樱的页面）阿玛泽和羽樱的技能持续时间都长达60秒，这一点值得称赞。然而，他们的特殊技能只是造成BREAK状态的普通技能，稳定性不高，因此在团队副本中最好不要过度依赖他们。如果你真的想让他们发挥作用，那就利用他们高连击率和眩晕触发率，并通过爱、极限技和装备来强化他们。</w:t>
      </w:r>
    </w:p>
    <w:p w14:paraId="75937336">
      <w:r xmlns:w="http://schemas.openxmlformats.org/wordprocessingml/2006/main">
        <w:t xml:space="preserve">[121] 其他版本 / 相关角色 †</w:t>
      </w:r>
    </w:p>
    <w:p w14:paraId="00AFBF99">
      <w:r xmlns:w="http://schemas.openxmlformats.org/wordprocessingml/2006/main">
        <w:t xml:space="preserve">[122] 埃斯卡·阿玛泽</w:t>
      </w:r>
    </w:p>
    <w:p w14:paraId="3BD761B8">
      <w:r xmlns:w="http://schemas.openxmlformats.org/wordprocessingml/2006/main">
        <w:t xml:space="preserve">[123] 瓦伦丁·埃斯卡·阿玛兹</w:t>
      </w:r>
    </w:p>
    <w:p w14:paraId="5479BF1D">
      <w:r xmlns:w="http://schemas.openxmlformats.org/wordprocessingml/2006/main">
        <w:t xml:space="preserve">[124] 新娘艾斯卡·阿玛兹</w:t>
      </w:r>
    </w:p>
    <w:p w14:paraId="43FB0EE6">
      <w:r xmlns:w="http://schemas.openxmlformats.org/wordprocessingml/2006/main">
        <w:t xml:space="preserve">[125] 埃斯卡·阿玛兹·范塔斯玛</w:t>
      </w:r>
    </w:p>
    <w:p w14:paraId="7C45CB1A">
      <w:r xmlns:w="http://schemas.openxmlformats.org/wordprocessingml/2006/main">
        <w:t xml:space="preserve">[126] 新年 Esca Amaze</w:t>
      </w:r>
    </w:p>
    <w:p w14:paraId="7CE6C43C">
      <w:r xmlns:w="http://schemas.openxmlformats.org/wordprocessingml/2006/main">
        <w:t xml:space="preserve">[127] 女巫雅（祖母）</w:t>
      </w:r>
    </w:p>
    <w:p w14:paraId="3E38B15E">
      <w:r xmlns:w="http://schemas.openxmlformats.org/wordprocessingml/2006/main">
        <w:t xml:space="preserve">[128] 埃斯卡红宝石</w:t>
      </w:r>
    </w:p>
    <w:p w14:paraId="729E1816">
      <w:r xmlns:w="http://schemas.openxmlformats.org/wordprocessingml/2006/main">
        <w:t xml:space="preserve">[129] 埃斯卡蓝宝石</w:t>
      </w:r>
    </w:p>
    <w:p w14:paraId="1CD6D924">
      <w:r xmlns:w="http://schemas.openxmlformats.org/wordprocessingml/2006/main">
        <w:t xml:space="preserve">[130] 埃斯卡黄玉</w:t>
      </w:r>
    </w:p>
    <w:p w14:paraId="6EFBDE30">
      <w:r xmlns:w="http://schemas.openxmlformats.org/wordprocessingml/2006/main">
        <w:t xml:space="preserve">[131] 埃斯卡·阿玛泽</w:t>
      </w:r>
    </w:p>
    <w:p w14:paraId="7D323CDA">
      <w:r xmlns:w="http://schemas.openxmlformats.org/wordprocessingml/2006/main">
        <w:t xml:space="preserve">[132] 琐事 †</w:t>
      </w:r>
    </w:p>
    <w:p w14:paraId="19D0656B">
      <w:r xmlns:w="http://schemas.openxmlformats.org/wordprocessingml/2006/main">
        <w:t xml:space="preserve">[133] 艾斯卡小队最后一位在开场电影中登场的成员。其他成员则与传奇女英雄或前任超级英雄有关。</w:t>
      </w:r>
    </w:p>
    <w:p w14:paraId="43F2D939">
      <w:r xmlns:w="http://schemas.openxmlformats.org/wordprocessingml/2006/main">
        <w:t xml:space="preserve">[134] 通常情况下，他是北亚利桑那大学的校长，旗下几家公司的总裁，一位颇受欢迎的算命先生，同时也是一名同龄学生。别问他有没有时间和Daibeat一起玩。</w:t>
      </w:r>
    </w:p>
    <w:p w14:paraId="6A2FF7C9">
      <w:r xmlns:w="http://schemas.openxmlformats.org/wordprocessingml/2006/main">
        <w:t xml:space="preserve">[135] 当她扮演算命先生时，她身穿长袍，说话像个老妇人。她在第三章首次出场时就是这个样子。</w:t>
      </w:r>
    </w:p>
    <w:p w14:paraId="070B1EDA">
      <w:r xmlns:w="http://schemas.openxmlformats.org/wordprocessingml/2006/main">
        <w:t xml:space="preserve">[136] 美杜莎与她的两个姐妹欧律阿勒和斯忒诺并称为“戈耳工三姐妹”，她也爱上了海神波塞冬。她缺乏神性完美所特有的“永生”，但却拥有“可以生长”的独特能力。关于她从神堕落为怪物的原因，有一种说法是，她在雅典娜的神庙中与波塞冬交合，触怒了雅典娜，并被雅典娜诅咒，被施以邪眼。</w:t>
      </w:r>
    </w:p>
    <w:p w14:paraId="0EA41D3D">
      <w:r xmlns:w="http://schemas.openxmlformats.org/wordprocessingml/2006/main">
        <w:t xml:space="preserve">[137] 特殊招式“蛇怪”的名称源自古埃及和中东沙漠地区的蛇形怪物。尤其在中世纪欧洲之后的作品中，诸如石化双眼和致命毒液等奇幻元素被相继融入其中，时至今日，它仍然是游戏和小说中常见的经典怪物之一。</w:t>
      </w:r>
    </w:p>
    <w:p w14:paraId="37E8F477">
      <w:r xmlns:w="http://schemas.openxmlformats.org/wordprocessingml/2006/main">
        <w:t xml:space="preserve">[138] 此外，即便抛开占卜的伪装，她身上也存在诸多神秘之处，例如她言行举止似乎能够预知未来。在人物篇中，她对时贞的问题总是含糊其辞，而她的侍女伊蕾娜也经常展现出远超常人的能力。</w:t>
      </w:r>
    </w:p>
    <w:p w14:paraId="4527B83B">
      <w:r xmlns:w="http://schemas.openxmlformats.org/wordprocessingml/2006/main">
        <w:t xml:space="preserve">[139] 它的真实身份（主线剧情第九章剧透）</w:t>
      </w:r>
    </w:p>
    <w:p w14:paraId="6F624049">
      <w:r xmlns:w="http://schemas.openxmlformats.org/wordprocessingml/2006/main">
        <w:t xml:space="preserve">[140] 她的真实身份是伪装成NAU潜入社会的所谓女巫之一。其中，她是大阿尔卡纳牌中被称为“恋人”的成员。</w:t>
      </w:r>
    </w:p>
    <w:p w14:paraId="43017004">
      <w:r xmlns:w="http://schemas.openxmlformats.org/wordprocessingml/2006/main">
        <w:t xml:space="preserve">[141] 暂且不论作为女巫祖先的怪物是否真的存在，女巫的存在本身就证明了确实存在拥有特殊能力并以这种方式代代相传的生物。艾莉的魔法眼睛也是这种祖先力量的一部分。</w:t>
      </w:r>
    </w:p>
    <w:p w14:paraId="1D57547E">
      <w:r xmlns:w="http://schemas.openxmlformats.org/wordprocessingml/2006/main">
        <w:t xml:space="preserve">[142] 艾莉预料到幻影恶魔会介入阿尔达克，便故意与魔女伊蕾娜一同潜入戴比特，伪装成拥有超强力量的战士，而非魔女，同时安排“方舟”立即行动。在这种情况下，她自然无法暴露自己魔女的真实身份，即使是对时贞也不例外。因此，直到第八章，她都只能用神秘的言行来掩盖自己的真实身份。</w:t>
      </w:r>
    </w:p>
    <w:p w14:paraId="1E265DC8">
      <w:r xmlns:w="http://schemas.openxmlformats.org/wordprocessingml/2006/main">
        <w:t xml:space="preserve">[143] 最终，这些问题得以解决，潜伏在奥达克的幻影恶魔通过运用与幻影恶魔相关的能力，彻底暴露了它们的真面目。女巫们也被授权作为反奥达克势力介入，随着这些机密信息的泄露，她们终于可以放松下来了。</w:t>
      </w:r>
    </w:p>
    <w:p w14:paraId="11120D2D">
      <w:r xmlns:w="http://schemas.openxmlformats.org/wordprocessingml/2006/main">
        <w:t xml:space="preserve">[144] 虽然资源的来源可以是任何人，但时贞拥有“倒吊人”的特质，这使他在提供资源方面特别高效，因此决定让他以 D-Charge 的形式向魔女提供资源。</w:t>
      </w:r>
    </w:p>
    <w:p w14:paraId="053555C7">
      <w:r xmlns:w="http://schemas.openxmlformats.org/wordprocessingml/2006/main">
        <w:t xml:space="preserve">[145] 换句话说，艾莉和其他响和丽一样，都是与来自另一个力量的能力有关的人，而这个力量使用的能力不是 ADDD。</w:t>
      </w:r>
    </w:p>
    <w:p w14:paraId="54B61A96">
      <w:r xmlns:w="http://schemas.openxmlformats.org/wordprocessingml/2006/main">
        <w:t xml:space="preserve">[146] 然而，在第一部接近尾声时，她试图强化体内另一个秘密拥有的因子“艾奇德娜”的尝试失败了。结果，她既无法再使用美杜莎因子，也无法正常使用它。由于使用ADDD的变身使用的是D2能量而非显化力，她虽然能够变身战斗，但作为女巫的艾莉却失去了所有能力，直到第三部开始不久才恢复。</w:t>
      </w:r>
    </w:p>
    <w:p w14:paraId="3A4B17E9">
      <w:r xmlns:w="http://schemas.openxmlformats.org/wordprocessingml/2006/main">
        <w:t xml:space="preserve">[147] 在第一部中，他同时负责方舟和戴比特的事务，但繁忙的日程安排让他疲于应付与幻魔（包括阿特纳斯坦）的交涉和谈判。然而，在第二部中，新诺罗伊党篇结束后，涉及幻魔的事件增多，因此他更频繁地出现，收集和分析情报。</w:t>
      </w:r>
    </w:p>
    <w:p w14:paraId="2C54FEF4">
      <w:r xmlns:w="http://schemas.openxmlformats.org/wordprocessingml/2006/main">
        <w:t xml:space="preserve">[148] 在与时贞的圣诞约会中，她一反常态，没有展现出平日里强势的一面，反而在约会结束后被时贞突如其来的举动吓得不知所措。后来，随着方舟魔女组织成员的加入，艾莉的真实性格逐渐显露出来，她其实更像是一个默默承受一切、经常扮演吐槽角色的人。似乎在与艾斯卡的团队合作时，萨菲尔才是那个负责吐槽的人，所以她觉得自己可以为所欲为。</w:t>
      </w:r>
    </w:p>
    <w:p w14:paraId="0E47BE0A">
      <w:r xmlns:w="http://schemas.openxmlformats.org/wordprocessingml/2006/main">
        <w:t xml:space="preserve">[149] 在第一次人气投票中，她荣登R级角色榜首。虽然她获胜的原因之一是近期围绕艾莉展开的大量剧情，例如与女巫相关的章节和情人节活动，但她最终还是在诺诺诺和阿卡莉之间激烈的下位排名争夺战中稳居第一。</w:t>
      </w:r>
    </w:p>
    <w:p w14:paraId="59483935">
      <w:r xmlns:w="http://schemas.openxmlformats.org/wordprocessingml/2006/main">
        <w:t xml:space="preserve">[150] 如前所述，她是一位身兼多家公司总裁的名人，但在“世界最佳年轻女性锦标赛”上，她被揭露是第二代“世界最佳年轻女性”。显然，她凭借着过人的眼力才赢得了这场势均力敌的比赛，这也足以说明“世界最佳年轻女性锦标赛”的参赛选手实力之强。不知道她决赛前是不是也去吃了拉面呢？</w:t>
      </w:r>
    </w:p>
    <w:p w14:paraId="6A37BD0B">
      <w:r xmlns:w="http://schemas.openxmlformats.org/wordprocessingml/2006/main">
        <w:t xml:space="preserve">[151] 官方推特账号简介 †</w:t>
      </w:r>
    </w:p>
    <w:p w14:paraId="07C887D5">
      <w:r xmlns:w="http://schemas.openxmlformats.org/wordprocessingml/2006/main">
        <w:t xml:space="preserve">[152] 引言①（PV）</w:t>
      </w:r>
    </w:p>
    <w:p w14:paraId="28ED1CFB">
      <w:r xmlns:w="http://schemas.openxmlformats.org/wordprocessingml/2006/main">
        <w:t xml:space="preserve">[153] 引言②</w:t>
      </w:r>
    </w:p>
    <w:p w14:paraId="1DBE21D4">
      <w:r xmlns:w="http://schemas.openxmlformats.org/wordprocessingml/2006/main">
        <w:t xml:space="preserve">[154] 角色设计（变身）</w:t>
      </w:r>
    </w:p>
    <w:p w14:paraId="6FEFC6AC">
      <w:r xmlns:w="http://schemas.openxmlformats.org/wordprocessingml/2006/main">
        <w:t xml:space="preserve">[155] 角色设计（便服）</w:t>
      </w:r>
    </w:p>
    <w:p w14:paraId="40BEDE86">
      <w:r xmlns:w="http://schemas.openxmlformats.org/wordprocessingml/2006/main">
        <w:t xml:space="preserve">[156] 插图由负责人绘制</w:t>
      </w:r>
    </w:p>
    <w:p w14:paraId="3F053BCF">
      <w:r xmlns:w="http://schemas.openxmlformats.org/wordprocessingml/2006/main">
        <w:t xml:space="preserve">[157] 半周年纪念插图</w:t>
      </w:r>
    </w:p>
    <w:p w14:paraId="2554C4B9">
      <w:r xmlns:w="http://schemas.openxmlformats.org/wordprocessingml/2006/main">
        <w:t xml:space="preserve">[158] 万圣节纪念插图</w:t>
      </w:r>
    </w:p>
    <w:p w14:paraId="34EB3202">
      <w:r xmlns:w="http://schemas.openxmlformats.org/wordprocessingml/2006/main">
        <w:t xml:space="preserve">[159] 一周年纪念插图</w:t>
      </w:r>
    </w:p>
    <w:p w14:paraId="0D2B5AD2">
      <w:r xmlns:w="http://schemas.openxmlformats.org/wordprocessingml/2006/main">
        <w:t xml:space="preserve">[160] 三周年纪念插图</w:t>
      </w:r>
    </w:p>
    <w:p w14:paraId="0FE5BAA7">
      <w:r xmlns:w="http://schemas.openxmlformats.org/wordprocessingml/2006/main">
        <w:t xml:space="preserve">[161] 三周年纪念插图 ②</w:t>
      </w:r>
    </w:p>
    <w:p w14:paraId="3B387A6C">
      <w:r xmlns:w="http://schemas.openxmlformats.org/wordprocessingml/2006/main">
        <w:t xml:space="preserve">[162] 四周年纪念插图</w:t>
      </w:r>
    </w:p>
    <w:p w14:paraId="5ACC9297">
      <w:r xmlns:w="http://schemas.openxmlformats.org/wordprocessingml/2006/main">
        <w:t xml:space="preserve">[163] 4.5周年纪念插图</w:t>
      </w:r>
    </w:p>
    <w:p w14:paraId="212A81E8">
      <w:r xmlns:w="http://schemas.openxmlformats.org/wordprocessingml/2006/main">
        <w:t xml:space="preserve">[164] 评论表 †</w:t>
      </w:r>
    </w:p>
    <w:p w14:paraId="7155E3E3">
      <w:r xmlns:w="http://schemas.openxmlformats.org/wordprocessingml/2006/main">
        <w:t xml:space="preserve">[165] 点击打开历史日志列表</w:t>
      </w:r>
    </w:p>
    <w:p w14:paraId="5F55B738">
      <w:r xmlns:w="http://schemas.openxmlformats.org/wordprocessingml/2006/main">
        <w:t xml:space="preserve">[166] 末尾的数字越小，日志越旧。</w:t>
      </w:r>
    </w:p>
    <w:p w14:paraId="45CFF7EB">
      <w:r xmlns:w="http://schemas.openxmlformats.org/wordprocessingml/2006/main">
        <w:t xml:space="preserve">[167] 'Comments/Esca Amaze/' 没有子页面。</w:t>
      </w:r>
    </w:p>
    <w:p w14:paraId="2D7CD771">
      <w:r xmlns:w="http://schemas.openxmlformats.org/wordprocessingml/2006/main">
        <w:t xml:space="preserve">[168] 魅惑效果只会随着时间推移而消失，因此如果命中，就能有效地压制敌人并提供火力支援，使其威力无比。——[0HPbz5gPJfQ] 2020-11-29 (周日) 21:00:08</w:t>
      </w:r>
    </w:p>
    <w:p w14:paraId="37758DBA">
      <w:r xmlns:w="http://schemas.openxmlformats.org/wordprocessingml/2006/main">
        <w:t xml:space="preserve">[169] 此外，与其他三个场景不同，只有好感度达到50以上且看过纯爱H场景后，才能解锁失败H场景，所以你需要囤积一些提升好感度的道具。——[Xm7Vizraf5k] 2020-11-30 (周一) 09:48:15</w:t>
      </w:r>
    </w:p>
    <w:p w14:paraId="2D7A6218">
      <w:r xmlns:w="http://schemas.openxmlformats.org/wordprocessingml/2006/main">
        <w:t xml:space="preserve">[170] 魅惑技能对首领单位也有效，所以如果时机把握得当，甚至可以让两个首领在12-10回合内互相厮杀。——[Xm7Vizraf5k] 2020-11-30 (周一) 09:43:57</w:t>
      </w:r>
    </w:p>
    <w:p w14:paraId="3850C171">
      <w:r xmlns:w="http://schemas.openxmlformats.org/wordprocessingml/2006/main">
        <w:t xml:space="preserve">[171] 所以说一共5章？好长啊…… -- [a6QkXQSg/Fo] 2020-11-30 (周一) 22:14:08</w:t>
      </w:r>
    </w:p>
    <w:p w14:paraId="3B6DB0C0">
      <w:r xmlns:w="http://schemas.openxmlformats.org/wordprocessingml/2006/main">
        <w:t xml:space="preserve">[172] 简介：“涌动的紫色光芒是融化的幻象。紫色幻象超级战士艾斯卡·阿玛兹登场♥” 她既是学生，又是欧洲财团NAU的负责人。她的目光拥有催眠的特殊力量，但问题是如果照镜子时间过长，她就会产生性冲动。她散发着恶魔般的气息，但出乎意料地缺乏经验，而且很容易被他人左右。她偶尔会兼职做算命先生。——[PvOwNzA37Jw] 2020-12-01 (周二) 16:16:54</w:t>
      </w:r>
    </w:p>
    <w:p w14:paraId="4309C0BB">
      <w:r xmlns:w="http://schemas.openxmlformats.org/wordprocessingml/2006/main">
        <w:t xml:space="preserve">[173] 用钻头不行吗？ -- [a6QkXQSg/Fo] 2020-12-15 (周二) 11:55:05</w:t>
      </w:r>
    </w:p>
    <w:p w14:paraId="1A7ED78B">
      <w:r xmlns:w="http://schemas.openxmlformats.org/wordprocessingml/2006/main">
        <w:t xml:space="preserve">[174] 打败H真是太棒了。看到一个平时操纵身边所有人的女孩被单方面欺负，真是太爽了。——[q8Rn3NDo3zM] 2020-12-01 (周二) 17:10:30</w:t>
      </w:r>
    </w:p>
    <w:p w14:paraId="66857691">
      <w:r xmlns:w="http://schemas.openxmlformats.org/wordprocessingml/2006/main">
        <w:t xml:space="preserve">[175] 我终于看到了H的败北场景，真是太精彩了。伊拉玛果然很棒。——[o9yJha3Rv1Q] 2020-12-04 (周五) 14:21:37</w:t>
      </w:r>
    </w:p>
    <w:p w14:paraId="50275D4A">
      <w:r xmlns:w="http://schemas.openxmlformats.org/wordprocessingml/2006/main">
        <w:t xml:space="preserve">[176] 被魅惑的敌人左右翻滚的样子太像《超级机器人大战》了，简直笑死我了哈哈。这种状态显示比单纯的图标更容易理解，这点很棒。目前来说，状态显示虽然容易理解，但玩家能采取的操作却不多…… -- [3WDAoU6oGcQ] 2020-12-09 (周三) 18:59:12</w:t>
      </w:r>
    </w:p>
    <w:p w14:paraId="7BFF5329">
      <w:r xmlns:w="http://schemas.openxmlformats.org/wordprocessingml/2006/main">
        <w:t xml:space="preserve">[177] 我今天又试了一次，连续30次都没打中，所以我觉得可以肯定地说，护符对活动boss无效。——[hM6TqTpOO7Q] 2020-12-13 (周日) 08:37:30</w:t>
      </w:r>
    </w:p>
    <w:p w14:paraId="68C72E0C">
      <w:r xmlns:w="http://schemas.openxmlformats.org/wordprocessingml/2006/main">
        <w:t xml:space="preserve">[178] 营救后的对话也是用千金福娃语进行的。她可能是精神韧性最强的角色。——[aZVj0Mxdzr.] 2021-02-08 (周一) 00:40:16</w:t>
      </w:r>
    </w:p>
    <w:p w14:paraId="54877C58">
      <w:r xmlns:w="http://schemas.openxmlformats.org/wordprocessingml/2006/main">
        <w:t xml:space="preserve">[179] LV50 ☆1 属性：体力：750 攻击力：0 防御力：80 魔力：130 魔抗：126 -- [PvOwNzA37Jw] 2020-12-14 (周一) 16:25:26</w:t>
      </w:r>
    </w:p>
    <w:p w14:paraId="73914179">
      <w:r xmlns:w="http://schemas.openxmlformats.org/wordprocessingml/2006/main">
        <w:t xml:space="preserve">[180] 我最喜欢的艾斯卡团队成员。H场景也很棒。 -- [lgh/Q6bAMnI] 2020-12-18 (周五) 11:03:10</w:t>
      </w:r>
    </w:p>
    <w:p w14:paraId="45FF3834">
      <w:r xmlns:w="http://schemas.openxmlformats.org/wordprocessingml/2006/main">
        <w:t xml:space="preserve">[181] 她穿制服露出小腹很性感，但戏服里的裙子也很漂亮——[lk7h70gKPmc] 2020-12-19 (周六) 12:49:50</w:t>
      </w:r>
    </w:p>
    <w:p w14:paraId="694A6FFB">
      <w:r xmlns:w="http://schemas.openxmlformats.org/wordprocessingml/2006/main">
        <w:t xml:space="preserve">[182] 我真的很喜欢这个角色。我一定要把她练到满级…… -- [DFyf2TN.in2] 2020-12-26 (周六) 12:06:06</w:t>
      </w:r>
    </w:p>
    <w:p w14:paraId="4FB09726">
      <w:r xmlns:w="http://schemas.openxmlformats.org/wordprocessingml/2006/main">
        <w:t xml:space="preserve">[183] 我也这么想，但如果Rigel造成0点伤害，这能证实吗？我有时间可以验证一下，但那边已经验证过了吗？ -- [fDCL3hAOt7M] 2021-01-08 (周五) 08:16:11</w:t>
      </w:r>
    </w:p>
    <w:p w14:paraId="1186C570">
      <w:r xmlns:w="http://schemas.openxmlformats.org/wordprocessingml/2006/main">
        <w:t xml:space="preserve">[184] 我用Rigel测试了一下，Honey没有受到任何魔法伤害，所以看来它不是免疫特殊攻击，而是免疫魅惑。——[fDCL3hAOt7M] 2021-01-08 (周五) 15:37:13</w:t>
      </w:r>
    </w:p>
    <w:p w14:paraId="2693B245">
      <w:r xmlns:w="http://schemas.openxmlformats.org/wordprocessingml/2006/main">
        <w:t xml:space="preserve">[185] Nonono 的一些减益效果源于魔法，因此无法生效，所以有可能只是魔法角色的辅助技能被屏蔽了。——[DmpsSUrvaI.] 2021-01-08 (周五) 22:36:35</w:t>
      </w:r>
    </w:p>
    <w:p w14:paraId="100BB5FF">
      <w:r xmlns:w="http://schemas.openxmlformats.org/wordprocessingml/2006/main">
        <w:t xml:space="preserve">[186] 魅惑效果有效，但魔法衍生效果无效，因此魅惑效果本身失效，判定结果也如同魅惑无效一般。情况比较复杂。目前仅限于蜂蜜，所以暂时不成问题。他们大概不会让魅惑对普通首领也无效。——[fDCL3hAOt7M] 2021-01-13 (周三) 10:49:29</w:t>
      </w:r>
    </w:p>
    <w:p w14:paraId="1AC5C1C4">
      <w:r xmlns:w="http://schemas.openxmlformats.org/wordprocessingml/2006/main">
        <w:t xml:space="preserve">[187] 它不是兰斯系列的作品，所以肯定不会有蜂蜜类型的boss……对吧？ -- [BFfiFHhljOo] 2021-02-04 (周四) 12:27:07</w:t>
      </w:r>
    </w:p>
    <w:p w14:paraId="3DA20718">
      <w:r xmlns:w="http://schemas.openxmlformats.org/wordprocessingml/2006/main">
        <w:t xml:space="preserve">[188] 它出现在 Evenicle 上，所以我感觉它可能会出现在愚人节恶作剧活动中。——[1OmF1p0pOdI] 2021-02-04 (周四) 13:53:29</w:t>
      </w:r>
    </w:p>
    <w:p w14:paraId="7F913D58">
      <w:r xmlns:w="http://schemas.openxmlformats.org/wordprocessingml/2006/main">
        <w:t xml:space="preserve">[189] 我没想到他真的会在我说完话的第二天就来——[1OmF1p0pOdI] 2021-02-05 (星期五) 18:14:46</w:t>
      </w:r>
    </w:p>
    <w:p w14:paraId="6EB2AC0A">
      <w:r xmlns:w="http://schemas.openxmlformats.org/wordprocessingml/2006/main">
        <w:t xml:space="preserve">[190] 不仅是Boss Honey，Raid Boss Honey也要来了…… -- [BFfiFHhljOo] 2021-02-05 (周五) 18:14:53</w:t>
      </w:r>
    </w:p>
    <w:p w14:paraId="1AF6A396">
      <w:r xmlns:w="http://schemas.openxmlformats.org/wordprocessingml/2006/main">
        <w:t xml:space="preserve">[191] 从他的特殊招式名称和强化时的气场来看，我以为他真的是一只蛇怪，但结果发现他只是蛇怪的后裔。——[UhyqtsbZTU.] 2021-02-05 (周五) 00:10:42</w:t>
      </w:r>
    </w:p>
    <w:p w14:paraId="7855761E">
      <w:r xmlns:w="http://schemas.openxmlformats.org/wordprocessingml/2006/main">
        <w:t xml:space="preserve">[192] 就像水冰月她们会出超级版一样？感觉团队里的四位成员很可能会出强化版……不过我猜剩下的两位会先出季节限定版。——[BPo2uwI2DmA] 2021-04-17 (周六) 12:15:46</w:t>
      </w:r>
    </w:p>
    <w:p w14:paraId="66759D84">
      <w:r xmlns:w="http://schemas.openxmlformats.org/wordprocessingml/2006/main">
        <w:t xml:space="preserve">[193] 感觉原本计划开始的骑士系列被《假面骑士Zi-O》覆盖了，就像《假面骑士Zi-O》一样——[w65uV6K1sqA] 2022-04-26 (周二) 10:57:12</w:t>
      </w:r>
    </w:p>
    <w:p w14:paraId="1D9F47D9">
      <w:r xmlns:w="http://schemas.openxmlformats.org/wordprocessingml/2006/main">
        <w:t xml:space="preserve">[194] 故事里艾莉生气的时候会说一些很奇怪的话，所以我最后截了很多图——[lk7h70gKPmc] 2021-10-23 (周六) 12:20:23</w:t>
      </w:r>
    </w:p>
    <w:p w14:paraId="70CEA007">
      <w:r xmlns:w="http://schemas.openxmlformats.org/wordprocessingml/2006/main">
        <w:t xml:space="preserve">[195] ←使用棋盘前请务必阅读规则。</w:t>
      </w:r>
    </w:p>
    <w:p w14:paraId="05223E8D">
      <w:r xmlns:w="http://schemas.openxmlformats.org/wordprocessingml/2006/main">
        <w:t xml:space="preserve">[196] 关于规则 †</w:t>
      </w:r>
    </w:p>
    <w:p w14:paraId="7BE45022">
      <w:r xmlns:w="http://schemas.openxmlformats.org/wordprocessingml/2006/main">
        <w:t xml:space="preserve">[197] 请不要抱怨或批评页面编辑者。如果您对其他人的编辑有意见，请通过“提供替代方案”或“自行编辑”的方式进行建设性沟通。</w:t>
      </w:r>
    </w:p>
    <w:p w14:paraId="49581F74">
      <w:r xmlns:w="http://schemas.openxmlformats.org/wordprocessingml/2006/main">
        <w:t xml:space="preserve">[198] 不要发布个人网站或其他禁止未经授权链接的网站的网址。</w:t>
      </w:r>
    </w:p>
    <w:p w14:paraId="650BC515">
      <w:r xmlns:w="http://schemas.openxmlformats.org/wordprocessingml/2006/main">
        <w:t xml:space="preserve">[199] 关于违反规则的帖子 †</w:t>
      </w:r>
    </w:p>
    <w:p w14:paraId="72789150">
      <w:r xmlns:w="http://schemas.openxmlformats.org/wordprocessingml/2006/main">
        <w:t xml:space="preserve">[200] 禁止发布以下类型的帖子，因为它们容易造成干扰。</w:t>
      </w:r>
    </w:p>
    <w:p w14:paraId="148C035B">
      <w:r xmlns:w="http://schemas.openxmlformats.org/wordprocessingml/2006/main">
        <w:t xml:space="preserve">[201]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F953B0C">
      <w:r xmlns:w="http://schemas.openxmlformats.org/wordprocessingml/2006/main">
        <w:t xml:space="preserve">[202] 其他包括使用此维基的人、官方管理员、艺术家、配音演员、现实生活中的个人以及 Twitter 用户等团体。</w:t>
      </w:r>
    </w:p>
    <w:p w14:paraId="4C45C64A">
      <w:r xmlns:w="http://schemas.openxmlformats.org/wordprocessingml/2006/main">
        <w:t xml:space="preserve">[203] 关于向管理层提交的帖子，我们容忍可以解释为用户反馈的评论，例如“我希望他们改进这一点”、“我希望他们尽快修复错误”和“维护时间太长了”，但我们不容忍使用辱骂性语言贬低管理层。</w:t>
      </w:r>
    </w:p>
    <w:p w14:paraId="1FC1D340">
      <w:r xmlns:w="http://schemas.openxmlformats.org/wordprocessingml/2006/main">
        <w:t xml:space="preserve">[204] 将讨论和意见交流视为“诽谤或对抗他人”是错误的。然而，在讨论或意见交流中使用辱骂性语言、贬低他人、挑衅他人或在缺乏明确证据的情况下发表言论，都是违法行为。说话时务必注意自己的言辞。</w:t>
      </w:r>
    </w:p>
    <w:p w14:paraId="148946CB">
      <w:r xmlns:w="http://schemas.openxmlformats.org/wordprocessingml/2006/main">
        <w:t xml:space="preserve">[205] 攻击性评论是指使用“做这个”或“做那个”等强烈命令、“使用粗俗语言”、“采取居高临下的态度”或“挑衅”的评论。</w:t>
      </w:r>
    </w:p>
    <w:p w14:paraId="6297F264">
      <w:r xmlns:w="http://schemas.openxmlformats.org/wordprocessingml/2006/main">
        <w:t xml:space="preserve">[206] 禁止发布冒犯现有玩家的帖子，例如“还有人玩这个游戏吗？”或“这游戏已经凉了”。这并不意味着您完全不能发表任何负面言论，而是指那些超出单纯负面评价范围，构成诽谤或诋毁的帖子将被禁止发布。</w:t>
      </w:r>
    </w:p>
    <w:p w14:paraId="40432957">
      <w:r xmlns:w="http://schemas.openxmlformats.org/wordprocessingml/2006/main">
        <w:t xml:space="preserve">[207] 公开羞辱其他玩家，即公开其游戏内名称或UID。</w:t>
      </w:r>
    </w:p>
    <w:p w14:paraId="0EA749D0">
      <w:r xmlns:w="http://schemas.openxmlformats.org/wordprocessingml/2006/main">
        <w:t xml:space="preserve">[208] 但是，允许分享有助于游戏攻略的信息和视频。</w:t>
      </w:r>
    </w:p>
    <w:p w14:paraId="5000B4A2">
      <w:r xmlns:w="http://schemas.openxmlformats.org/wordprocessingml/2006/main">
        <w:t xml:space="preserve">[209] 参考其他应用程序</w:t>
      </w:r>
    </w:p>
    <w:p w14:paraId="7C40A3FB">
      <w:r xmlns:w="http://schemas.openxmlformats.org/wordprocessingml/2006/main">
        <w:t xml:space="preserve">[210] 在多个论坛上多次发帖</w:t>
      </w:r>
    </w:p>
    <w:p w14:paraId="097A7529">
      <w:r xmlns:w="http://schemas.openxmlformats.org/wordprocessingml/2006/main">
        <w:t xml:space="preserve">[211] 写一串无意义的字符</w:t>
      </w:r>
    </w:p>
    <w:p w14:paraId="17A1B7B4">
      <w:r xmlns:w="http://schemas.openxmlformats.org/wordprocessingml/2006/main">
        <w:t xml:space="preserve">[212] 关于作弊和利用漏洞的帖子</w:t>
      </w:r>
    </w:p>
    <w:p w14:paraId="6CAC3037">
      <w:r xmlns:w="http://schemas.openxmlformats.org/wordprocessingml/2006/main">
        <w:t xml:space="preserve">[213] 最好的办法是忽略违反规则的帖子。上钩或反驳只会让事情变得更糟。</w:t>
      </w:r>
    </w:p>
    <w:p w14:paraId="18D6A415">
      <w:r xmlns:w="http://schemas.openxmlformats.org/wordprocessingml/2006/main">
        <w:t xml:space="preserve">[214] *在上述规则中，“诽谤”指的是在没有客观证据的情况下诋毁和贬低他人。将所有批评性文章都归为“诽谤”是不正确的，所以请务必谨慎。</w:t>
      </w:r>
    </w:p>
    <w:p w14:paraId="35956F2D">
      <w:r xmlns:w="http://schemas.openxmlformats.org/wordprocessingml/2006/main">
        <w:t xml:space="preserve">[215] 关于修改和删除发帖日志 †</w:t>
      </w:r>
    </w:p>
    <w:p w14:paraId="4EEC8DB3">
      <w:r xmlns:w="http://schemas.openxmlformats.org/wordprocessingml/2006/main">
        <w:t xml:space="preserve">[216] 但是，允许更正印刷错误、遗漏和字体颜色。（他人出于善意所做的更正也允许。）</w:t>
      </w:r>
    </w:p>
    <w:p w14:paraId="4AA1F4F8">
      <w:r xmlns:w="http://schemas.openxmlformats.org/wordprocessingml/2006/main">
        <w:t xml:space="preserve">[217] 作为例外情况，您可以删除自己的帖子，但事后必须向管理员报告。此外，删除时，请将整个评论替换为以下文本，而不是完全删除：&amp;color(#ff0000){''发帖人已删除''};</w:t>
      </w:r>
    </w:p>
    <w:p w14:paraId="6F79B61B">
      <w:r xmlns:w="http://schemas.openxmlformats.org/wordprocessingml/2006/main">
        <w:t xml:space="preserve">[218] 关于评论违反规则的帖子 †</w:t>
      </w:r>
    </w:p>
    <w:p w14:paraId="6B33DF8D">
      <w:r xmlns:w="http://schemas.openxmlformats.org/wordprocessingml/2006/main">
        <w:t xml:space="preserve">[219] 您可以自行注释掉上述任何违反规则的评论，无需管理员许可。但是，如果您注释掉了某条评论，请务必在“违规举报公告板”上进行举报。举报时请使用“违规举报公告板”上的模板。</w:t>
      </w:r>
    </w:p>
    <w:p w14:paraId="6BA60E04">
      <w:r xmlns:w="http://schemas.openxmlformats.org/wordprocessingml/2006/main">
        <w:t xml:space="preserve">[220] 未经 CO 举报公告板举报而被删除的帖子将被恢复，而删除帖子的人将受到处罚。</w:t>
      </w:r>
    </w:p>
    <w:p w14:paraId="0FABBB23">
      <w:r xmlns:w="http://schemas.openxmlformats.org/wordprocessingml/2006/main">
        <w:t xml:space="preserve">[221] 如果您反复向 CO 举报公告板举报不违反规则的帖子，我们将认为您是自私的，并将对您实施发帖和编辑限制。</w:t>
      </w:r>
    </w:p>
    <w:p w14:paraId="504D5AA1">
      <w:r xmlns:w="http://schemas.openxmlformats.org/wordprocessingml/2006/main">
        <w:t xml:space="preserve">[222] 在 CO 报告公告板上，不构成违规的报告可以由管理员酌情恢复。</w:t>
      </w:r>
    </w:p>
    <w:p w14:paraId="260B3ACD">
      <w:r xmlns:w="http://schemas.openxmlformats.org/wordprocessingml/2006/main">
        <w:t xml:space="preserve">[223] 我们再次要求您不要评论那些并未违反规则的评论。（例如，诸如“虽然不违反规则，但显然是在挑衅”、“恶作剧”或“评论整个帖子”之类的主观判断。）</w:t>
      </w:r>
    </w:p>
    <w:p w14:paraId="5E1F2A4C">
      <w:r xmlns:w="http://schemas.openxmlformats.org/wordprocessingml/2006/main">
        <w:t xml:space="preserve">[224] 关于不违反规则但“冒犯性”的帖子 †</w:t>
      </w:r>
    </w:p>
    <w:p w14:paraId="383FDBC5">
      <w:r xmlns:w="http://schemas.openxmlformats.org/wordprocessingml/2006/main">
        <w:t xml:space="preserve">[225] 即使帖子内容具有冒犯性，除非违反版规，否则不会被删除。由于每个人对冒犯性的接受程度不同，请使用 NGID 功能隐藏评论，而不是争论或恶意挑衅。</w:t>
      </w:r>
    </w:p>
    <w:p w14:paraId="2D56BED2">
      <w:r xmlns:w="http://schemas.openxmlformats.org/wordprocessingml/2006/main">
        <w:t xml:space="preserve">[226] 挑衅难道不是一种违规行为吗？†</w:t>
      </w:r>
    </w:p>
    <w:p w14:paraId="7D901704">
      <w:r xmlns:w="http://schemas.openxmlformats.org/wordprocessingml/2006/main">
        <w:t xml:space="preserve">[227] 每个人对“煽动性言论”的定义都大相径庭，因此我们不认为这是违规行为。如果您认为某条评论具有煽动性，请使用 NGID 功能将其隐藏。</w:t>
      </w:r>
    </w:p>
    <w:p w14:paraId="07F06647">
      <w:r xmlns:w="http://schemas.openxmlformats.org/wordprocessingml/2006/main">
        <w:t xml:space="preserve">[228] 投诉难道不算违法吗？†</w:t>
      </w:r>
    </w:p>
    <w:p w14:paraId="198417D2">
      <w:r xmlns:w="http://schemas.openxmlformats.org/wordprocessingml/2006/main">
        <w:t xml:space="preserve">[229] 一般而言，抱怨本身并不构成违规。但是，针对本作品的负面宣传、诽谤、辱骂性语言以及超出抱怨范围的对抗性言论均构成违规。如果您认为抱怨内容冒犯了您，请使用 NGID 功能隐藏相关评论。</w:t>
      </w:r>
    </w:p>
    <w:p w14:paraId="701AFBEE">
      <w:r xmlns:w="http://schemas.openxmlformats.org/wordprocessingml/2006/main">
        <w:t xml:space="preserve">[230] 如果您不确定某个帖子是否违反规则，该怎么办？ †</w:t>
      </w:r>
    </w:p>
    <w:p w14:paraId="23C0E654">
      <w:r xmlns:w="http://schemas.openxmlformats.org/wordprocessingml/2006/main">
        <w:t xml:space="preserve">[231] 有些帖子内容含糊不清，难以判断是否违规。评论删除这类含糊不清的帖子可能会导致问题，所以请不要评论删除，而是使用 NGID 功能将评论隐藏起来。</w:t>
      </w:r>
    </w:p>
    <w:p w14:paraId="4F79CF0E">
      <w:r xmlns:w="http://schemas.openxmlformats.org/wordprocessingml/2006/main">
        <w:t xml:space="preserve">[232] 对屡犯者的处罚 †</w:t>
      </w:r>
    </w:p>
    <w:p w14:paraId="329260A8">
      <w:r xmlns:w="http://schemas.openxmlformats.org/wordprocessingml/2006/main">
        <w:t xml:space="preserve">[233] 屡次违反规则或发布特别恶意的帖子，管理员可酌情予以处罚，例如“禁止访问”或“限制发帖”。</w:t>
      </w:r>
    </w:p>
    <w:p w14:paraId="0D49E3D5">
      <w:r xmlns:w="http://schemas.openxmlformats.org/wordprocessingml/2006/main">
        <w:t xml:space="preserve">[234] 如果您对进一步改进有任何建议，请通过 Wiki 管理公告板与我们联系。</w:t>
      </w:r>
    </w:p>
    <w:p w14:paraId="49A691A5"/>
    <w:p w14:paraId="6F84CA94">
      <w:r xmlns:w="http://schemas.openxmlformats.org/wordprocessingml/2006/main">
        <w:rPr>
          <w:b/>
        </w:rPr>
        <w:t xml:space="preserve">A013</w:t>
      </w:r>
    </w:p>
    <w:p w14:paraId="1BA90E70">
      <w:r xmlns:w="http://schemas.openxmlformats.org/wordprocessingml/2006/main">
        <w:t xml:space="preserve">[0] 索引：所有角色 | SSR 角色 | SR 角色 | R 角色</w:t>
      </w:r>
    </w:p>
    <w:p w14:paraId="1DC156D2">
      <w:r xmlns:w="http://schemas.openxmlformats.org/wordprocessingml/2006/main">
        <w:t xml:space="preserve">[1] 基本信息</w:t>
      </w:r>
    </w:p>
    <w:p w14:paraId="457E5DFE">
      <w:r xmlns:w="http://schemas.openxmlformats.org/wordprocessingml/2006/main">
        <w:t xml:space="preserve">[2] 语音</w:t>
      </w:r>
    </w:p>
    <w:p w14:paraId="3A8BD934">
      <w:r xmlns:w="http://schemas.openxmlformats.org/wordprocessingml/2006/main">
        <w:t xml:space="preserve">[3] 内容适用性简易评估</w:t>
      </w:r>
    </w:p>
    <w:p w14:paraId="47688533">
      <w:r xmlns:w="http://schemas.openxmlformats.org/wordprocessingml/2006/main">
        <w:t xml:space="preserve">[4] 其他版本及相关角色</w:t>
      </w:r>
    </w:p>
    <w:p w14:paraId="3E5D2252">
      <w:r xmlns:w="http://schemas.openxmlformats.org/wordprocessingml/2006/main">
        <w:t xml:space="preserve">[5] 关于NPC版本</w:t>
      </w:r>
    </w:p>
    <w:p w14:paraId="29F5E0BC">
      <w:r xmlns:w="http://schemas.openxmlformats.org/wordprocessingml/2006/main">
        <w:t xml:space="preserve">[6] 官方推特账号介绍</w:t>
      </w:r>
    </w:p>
    <w:p w14:paraId="76F85A70">
      <w:r xmlns:w="http://schemas.openxmlformats.org/wordprocessingml/2006/main">
        <w:t xml:space="preserve">[7] 评论表单</w:t>
      </w:r>
    </w:p>
    <w:p w14:paraId="4A715B16">
      <w:r xmlns:w="http://schemas.openxmlformats.org/wordprocessingml/2006/main">
        <w:t xml:space="preserve">[8] 基本信息 †</w:t>
      </w:r>
    </w:p>
    <w:p w14:paraId="2F3B07DA">
      <w:r xmlns:w="http://schemas.openxmlformats.org/wordprocessingml/2006/main">
        <w:t xml:space="preserve">[9] 变换图像</w:t>
      </w:r>
    </w:p>
    <w:p w14:paraId="17E7293D">
      <w:r xmlns:w="http://schemas.openxmlformats.org/wordprocessingml/2006/main">
        <w:t xml:space="preserve">[10] 简介</w:t>
      </w:r>
    </w:p>
    <w:p w14:paraId="77255E5C">
      <w:r xmlns:w="http://schemas.openxmlformats.org/wordprocessingml/2006/main">
        <w:t xml:space="preserve">[11] 姓名</w:t>
      </w:r>
    </w:p>
    <w:p w14:paraId="1702E2C0">
      <w:r xmlns:w="http://schemas.openxmlformats.org/wordprocessingml/2006/main">
        <w:t xml:space="preserve">[12] 埃斯卡玛瑙</w:t>
      </w:r>
    </w:p>
    <w:p w14:paraId="39F53117">
      <w:r xmlns:w="http://schemas.openxmlformats.org/wordprocessingml/2006/main">
        <w:t xml:space="preserve">[13] 真实姓名</w:t>
      </w:r>
    </w:p>
    <w:p w14:paraId="5D0A044D">
      <w:r xmlns:w="http://schemas.openxmlformats.org/wordprocessingml/2006/main">
        <w:t xml:space="preserve">[14] 阿尔法</w:t>
      </w:r>
    </w:p>
    <w:p w14:paraId="743DAF1C">
      <w:r xmlns:w="http://schemas.openxmlformats.org/wordprocessingml/2006/main">
        <w:t xml:space="preserve">[15] 稀有度</w:t>
      </w:r>
    </w:p>
    <w:p w14:paraId="5F3DDF97">
      <w:r xmlns:w="http://schemas.openxmlformats.org/wordprocessingml/2006/main">
        <w:t xml:space="preserve">[16] 普通攻击</w:t>
      </w:r>
    </w:p>
    <w:p w14:paraId="1E242AE9">
      <w:r xmlns:w="http://schemas.openxmlformats.org/wordprocessingml/2006/main">
        <w:t xml:space="preserve">[17] 近战攻击（物理）</w:t>
      </w:r>
    </w:p>
    <w:p w14:paraId="57D722A0">
      <w:r xmlns:w="http://schemas.openxmlformats.org/wordprocessingml/2006/main">
        <w:t xml:space="preserve">[18] 附属派系</w:t>
      </w:r>
    </w:p>
    <w:p w14:paraId="2EC82AA2">
      <w:r xmlns:w="http://schemas.openxmlformats.org/wordprocessingml/2006/main">
        <w:t xml:space="preserve">[19] 战士（当前世界）</w:t>
      </w:r>
    </w:p>
    <w:p w14:paraId="5C73E50D">
      <w:r xmlns:w="http://schemas.openxmlformats.org/wordprocessingml/2006/main">
        <w:t xml:space="preserve">[20] 东静</w:t>
      </w:r>
    </w:p>
    <w:p w14:paraId="150E5B6F">
      <w:r xmlns:w="http://schemas.openxmlformats.org/wordprocessingml/2006/main">
        <w:t xml:space="preserve">[21] 插图</w:t>
      </w:r>
    </w:p>
    <w:p w14:paraId="40481E46">
      <w:r xmlns:w="http://schemas.openxmlformats.org/wordprocessingml/2006/main">
        <w:t xml:space="preserve">[22] 奥林</w:t>
      </w:r>
    </w:p>
    <w:p w14:paraId="2D06D975">
      <w:r xmlns:w="http://schemas.openxmlformats.org/wordprocessingml/2006/main">
        <w:t xml:space="preserve">[23] SD字符</w:t>
      </w:r>
    </w:p>
    <w:p w14:paraId="65CB59B1">
      <w:r xmlns:w="http://schemas.openxmlformats.org/wordprocessingml/2006/main">
        <w:t xml:space="preserve">[24] 风味文字</w:t>
      </w:r>
    </w:p>
    <w:p w14:paraId="02573E30">
      <w:r xmlns:w="http://schemas.openxmlformats.org/wordprocessingml/2006/main">
        <w:t xml:space="preserve">[25] “阿尔法……不，是超能战士，艾斯卡·奥尼克斯。我是来助邪恶的！”阿尔法是某人的克隆体，由人造生命体构成。与他原本的武装不同，他使用D2能量作为燃料变身为超能战士。由于他的出身，他不太懂常识，但被伊诺里等人带着到处跑，也算是扮演了捧哏的角色。</w:t>
      </w:r>
    </w:p>
    <w:p w14:paraId="2DA9DABA">
      <w:r xmlns:w="http://schemas.openxmlformats.org/wordprocessingml/2006/main">
        <w:t xml:space="preserve">[26] 如何获得</w:t>
      </w:r>
    </w:p>
    <w:p w14:paraId="01DAA92A">
      <w:r xmlns:w="http://schemas.openxmlformats.org/wordprocessingml/2006/main">
        <w:t xml:space="preserve">[27] 限时扭蛋</w:t>
      </w:r>
    </w:p>
    <w:p w14:paraId="6E95B58E">
      <w:r xmlns:w="http://schemas.openxmlformats.org/wordprocessingml/2006/main">
        <w:t xml:space="preserve">[28] 基础属性（1星）* 每增加1星+50%，5星时为1星值的3倍</w:t>
      </w:r>
    </w:p>
    <w:p w14:paraId="0DC35CC0">
      <w:r xmlns:w="http://schemas.openxmlformats.org/wordprocessingml/2006/main">
        <w:t xml:space="preserve">[29] 级</w:t>
      </w:r>
    </w:p>
    <w:p w14:paraId="5327A24E">
      <w:r xmlns:w="http://schemas.openxmlformats.org/wordprocessingml/2006/main">
        <w:t xml:space="preserve">[30] 耐力</w:t>
      </w:r>
    </w:p>
    <w:p w14:paraId="4EA04770">
      <w:r xmlns:w="http://schemas.openxmlformats.org/wordprocessingml/2006/main">
        <w:t xml:space="preserve">[31] 攻击力</w:t>
      </w:r>
    </w:p>
    <w:p w14:paraId="6B4C4F30">
      <w:r xmlns:w="http://schemas.openxmlformats.org/wordprocessingml/2006/main">
        <w:t xml:space="preserve">[32] 防御能力</w:t>
      </w:r>
    </w:p>
    <w:p w14:paraId="15302D9A">
      <w:r xmlns:w="http://schemas.openxmlformats.org/wordprocessingml/2006/main">
        <w:t xml:space="preserve">[33] 魔力</w:t>
      </w:r>
    </w:p>
    <w:p w14:paraId="02EF4FF8">
      <w:r xmlns:w="http://schemas.openxmlformats.org/wordprocessingml/2006/main">
        <w:t xml:space="preserve">[34] 魔法抗性</w:t>
      </w:r>
    </w:p>
    <w:p w14:paraId="1E1AAB87">
      <w:r xmlns:w="http://schemas.openxmlformats.org/wordprocessingml/2006/main">
        <w:t xml:space="preserve">[35] 详细状态</w:t>
      </w:r>
    </w:p>
    <w:p w14:paraId="609038A0">
      <w:r xmlns:w="http://schemas.openxmlformats.org/wordprocessingml/2006/main">
        <w:t xml:space="preserve">[36] 准确性</w:t>
      </w:r>
    </w:p>
    <w:p w14:paraId="495F6D72">
      <w:r xmlns:w="http://schemas.openxmlformats.org/wordprocessingml/2006/main">
        <w:t xml:space="preserve">[37] 回避能力</w:t>
      </w:r>
    </w:p>
    <w:p w14:paraId="50499C65">
      <w:r xmlns:w="http://schemas.openxmlformats.org/wordprocessingml/2006/main">
        <w:t xml:space="preserve">[38] 连续命中率</w:t>
      </w:r>
    </w:p>
    <w:p w14:paraId="1412758A">
      <w:r xmlns:w="http://schemas.openxmlformats.org/wordprocessingml/2006/main">
        <w:t xml:space="preserve">[39] 反击率</w:t>
      </w:r>
    </w:p>
    <w:p w14:paraId="4B5786DC">
      <w:r xmlns:w="http://schemas.openxmlformats.org/wordprocessingml/2006/main">
        <w:t xml:space="preserve">[40] 眩晕激活率</w:t>
      </w:r>
    </w:p>
    <w:p w14:paraId="52CE1107">
      <w:r xmlns:w="http://schemas.openxmlformats.org/wordprocessingml/2006/main">
        <w:t xml:space="preserve">[41] 抗眩晕能力</w:t>
      </w:r>
    </w:p>
    <w:p w14:paraId="08E0F629">
      <w:r xmlns:w="http://schemas.openxmlformats.org/wordprocessingml/2006/main">
        <w:t xml:space="preserve">[42] 移动速度</w:t>
      </w:r>
    </w:p>
    <w:p w14:paraId="788494E1">
      <w:r xmlns:w="http://schemas.openxmlformats.org/wordprocessingml/2006/main">
        <w:t xml:space="preserve">[43] 部署速度</w:t>
      </w:r>
    </w:p>
    <w:p w14:paraId="640411FF">
      <w:r xmlns:w="http://schemas.openxmlformats.org/wordprocessingml/2006/main">
        <w:t xml:space="preserve">[44] 行动速度</w:t>
      </w:r>
    </w:p>
    <w:p w14:paraId="1A3B97AE">
      <w:r xmlns:w="http://schemas.openxmlformats.org/wordprocessingml/2006/main">
        <w:t xml:space="preserve">[45] 致命的装药量</w:t>
      </w:r>
    </w:p>
    <w:p w14:paraId="51FF55AC">
      <w:r xmlns:w="http://schemas.openxmlformats.org/wordprocessingml/2006/main">
        <w:t xml:space="preserve">[46] 特殊招式</w:t>
      </w:r>
    </w:p>
    <w:p w14:paraId="3A85BDE9">
      <w:r xmlns:w="http://schemas.openxmlformats.org/wordprocessingml/2006/main">
        <w:t xml:space="preserve">[47] 姓名</w:t>
      </w:r>
    </w:p>
    <w:p w14:paraId="3CCE6D9A">
      <w:r xmlns:w="http://schemas.openxmlformats.org/wordprocessingml/2006/main">
        <w:t xml:space="preserve">[48] 效果</w:t>
      </w:r>
    </w:p>
    <w:p w14:paraId="6106E746">
      <w:r xmlns:w="http://schemas.openxmlformats.org/wordprocessingml/2006/main">
        <w:t xml:space="preserve">[49] 橡皮擦螺栓升级</w:t>
      </w:r>
    </w:p>
    <w:p w14:paraId="2B447D94">
      <w:r xmlns:w="http://schemas.openxmlformats.org/wordprocessingml/2006/main">
        <w:t xml:space="preserve">[50] 对单个敌人造成6倍魔法伤害。眩晕效果+50%。使场上所有友军的眩晕抗性提高50点，持续20秒。</w:t>
      </w:r>
    </w:p>
    <w:p w14:paraId="34812CBD">
      <w:r xmlns:w="http://schemas.openxmlformats.org/wordprocessingml/2006/main">
        <w:t xml:space="preserve">[51] 橡皮擦螺栓升级+</w:t>
      </w:r>
    </w:p>
    <w:p w14:paraId="17D5AC23">
      <w:r xmlns:w="http://schemas.openxmlformats.org/wordprocessingml/2006/main">
        <w:t xml:space="preserve">[52] 对单个敌人造成9倍魔法伤害。必定眩晕（免疫眩晕的敌人不受影响）。持续20秒，使己方队伍的闪避率提高30，眩晕抗性提高50。</w:t>
      </w:r>
    </w:p>
    <w:p w14:paraId="21F85E1E">
      <w:r xmlns:w="http://schemas.openxmlformats.org/wordprocessingml/2006/main">
        <w:t xml:space="preserve">[53] 独特效果</w:t>
      </w:r>
    </w:p>
    <w:p w14:paraId="68F74476">
      <w:r xmlns:w="http://schemas.openxmlformats.org/wordprocessingml/2006/main">
        <w:t xml:space="preserve">[54] 姓名</w:t>
      </w:r>
    </w:p>
    <w:p w14:paraId="5D897240">
      <w:r xmlns:w="http://schemas.openxmlformats.org/wordprocessingml/2006/main">
        <w:t xml:space="preserve">[55] 效应</w:t>
      </w:r>
    </w:p>
    <w:p w14:paraId="714AE237">
      <w:r xmlns:w="http://schemas.openxmlformats.org/wordprocessingml/2006/main">
        <w:t xml:space="preserve">[56] 限幅器已移除</w:t>
      </w:r>
    </w:p>
    <w:p w14:paraId="55CB3A9B">
      <w:r xmlns:w="http://schemas.openxmlformats.org/wordprocessingml/2006/main">
        <w:t xml:space="preserve">[57] 部署完成后，你的攻击力提高 150%，持续 10 秒。</w:t>
      </w:r>
    </w:p>
    <w:p w14:paraId="55304458">
      <w:r xmlns:w="http://schemas.openxmlformats.org/wordprocessingml/2006/main">
        <w:t xml:space="preserve">[58] 移除限幅器 +</w:t>
      </w:r>
    </w:p>
    <w:p w14:paraId="2D2129F4">
      <w:r xmlns:w="http://schemas.openxmlformats.org/wordprocessingml/2006/main">
        <w:t xml:space="preserve">[59] 部署完成后，自身攻击力提升 150%，持续 15 秒。使场上随机一名艾斯卡红宝石的攻击力提升 150%，持续 15 秒（包括穿着不同服装的角色）。</w:t>
      </w:r>
    </w:p>
    <w:p w14:paraId="16349E88">
      <w:r xmlns:w="http://schemas.openxmlformats.org/wordprocessingml/2006/main">
        <w:t xml:space="preserve">[60] 休闲装照片</w:t>
      </w:r>
    </w:p>
    <w:p w14:paraId="625D7AC0">
      <w:r xmlns:w="http://schemas.openxmlformats.org/wordprocessingml/2006/main">
        <w:t xml:space="preserve">[61] 增强图像</w:t>
      </w:r>
    </w:p>
    <w:p w14:paraId="7201253C">
      <w:r xmlns:w="http://schemas.openxmlformats.org/wordprocessingml/2006/main">
        <w:t xml:space="preserve">[62] 角色在作为NPC时的肖像</w:t>
      </w:r>
    </w:p>
    <w:p w14:paraId="1812D123">
      <w:r xmlns:w="http://schemas.openxmlformats.org/wordprocessingml/2006/main">
        <w:t xml:space="preserve">[63] 变换图像（NPC）</w:t>
      </w:r>
    </w:p>
    <w:p w14:paraId="21609367">
      <w:r xmlns:w="http://schemas.openxmlformats.org/wordprocessingml/2006/main">
        <w:t xml:space="preserve">[64] 语音 †</w:t>
      </w:r>
    </w:p>
    <w:p w14:paraId="0BC8768C">
      <w:r xmlns:w="http://schemas.openxmlformats.org/wordprocessingml/2006/main">
        <w:t xml:space="preserve">[65] 点击打开行列表</w:t>
      </w:r>
    </w:p>
    <w:p w14:paraId="28903135">
      <w:r xmlns:w="http://schemas.openxmlformats.org/wordprocessingml/2006/main">
        <w:t xml:space="preserve">[66] 加入</w:t>
      </w:r>
    </w:p>
    <w:p w14:paraId="41CCB781">
      <w:r xmlns:w="http://schemas.openxmlformats.org/wordprocessingml/2006/main">
        <w:t xml:space="preserve">[67] 对话 1（转换后）</w:t>
      </w:r>
    </w:p>
    <w:p w14:paraId="26A0AC88">
      <w:r xmlns:w="http://schemas.openxmlformats.org/wordprocessingml/2006/main">
        <w:t xml:space="preserve">[68] 对话 2（转换后）</w:t>
      </w:r>
    </w:p>
    <w:p w14:paraId="13FDCEEF">
      <w:r xmlns:w="http://schemas.openxmlformats.org/wordprocessingml/2006/main">
        <w:t xml:space="preserve">[69] 对话 3（转换后）</w:t>
      </w:r>
    </w:p>
    <w:p w14:paraId="449AC60D">
      <w:r xmlns:w="http://schemas.openxmlformats.org/wordprocessingml/2006/main">
        <w:t xml:space="preserve">[70] 对话 4（转变后）</w:t>
      </w:r>
    </w:p>
    <w:p w14:paraId="7E5DA34B">
      <w:r xmlns:w="http://schemas.openxmlformats.org/wordprocessingml/2006/main">
        <w:t xml:space="preserve">[71] 空闲 1（转换后）</w:t>
      </w:r>
    </w:p>
    <w:p w14:paraId="31F1139E">
      <w:r xmlns:w="http://schemas.openxmlformats.org/wordprocessingml/2006/main">
        <w:t xml:space="preserve">[72] 空闲 2（转换后）</w:t>
      </w:r>
    </w:p>
    <w:p w14:paraId="53E092ED">
      <w:r xmlns:w="http://schemas.openxmlformats.org/wordprocessingml/2006/main">
        <w:t xml:space="preserve">[73] 对话 1（转变前）</w:t>
      </w:r>
    </w:p>
    <w:p w14:paraId="76C272C3">
      <w:r xmlns:w="http://schemas.openxmlformats.org/wordprocessingml/2006/main">
        <w:t xml:space="preserve">[74] 对话 2（转变前）</w:t>
      </w:r>
    </w:p>
    <w:p w14:paraId="20592729">
      <w:r xmlns:w="http://schemas.openxmlformats.org/wordprocessingml/2006/main">
        <w:t xml:space="preserve">[75] 对话 3（转变前）</w:t>
      </w:r>
    </w:p>
    <w:p w14:paraId="657D26C6">
      <w:r xmlns:w="http://schemas.openxmlformats.org/wordprocessingml/2006/main">
        <w:t xml:space="preserve">[76] 对话 4（转变前）</w:t>
      </w:r>
    </w:p>
    <w:p w14:paraId="41E2F588">
      <w:r xmlns:w="http://schemas.openxmlformats.org/wordprocessingml/2006/main">
        <w:t xml:space="preserve">[77] 空闲 1（转换前）</w:t>
      </w:r>
    </w:p>
    <w:p w14:paraId="1DEEF53B">
      <w:r xmlns:w="http://schemas.openxmlformats.org/wordprocessingml/2006/main">
        <w:t xml:space="preserve">[78] 空闲 2（转换前）</w:t>
      </w:r>
    </w:p>
    <w:p w14:paraId="0C4E7979">
      <w:r xmlns:w="http://schemas.openxmlformats.org/wordprocessingml/2006/main">
        <w:t xml:space="preserve">[79] 升级 1</w:t>
      </w:r>
    </w:p>
    <w:p w14:paraId="2806A508">
      <w:r xmlns:w="http://schemas.openxmlformats.org/wordprocessingml/2006/main">
        <w:t xml:space="preserve">[80] 升级 2</w:t>
      </w:r>
    </w:p>
    <w:p w14:paraId="7204136D">
      <w:r xmlns:w="http://schemas.openxmlformats.org/wordprocessingml/2006/main">
        <w:t xml:space="preserve">[81] 升级 3</w:t>
      </w:r>
    </w:p>
    <w:p w14:paraId="609BF1B5">
      <w:r xmlns:w="http://schemas.openxmlformats.org/wordprocessingml/2006/main">
        <w:t xml:space="preserve">[82] 捕获</w:t>
      </w:r>
    </w:p>
    <w:p w14:paraId="16895B22">
      <w:r xmlns:w="http://schemas.openxmlformats.org/wordprocessingml/2006/main">
        <w:t xml:space="preserve">[83] 战斗开始 1</w:t>
      </w:r>
    </w:p>
    <w:p w14:paraId="2670E3A1">
      <w:r xmlns:w="http://schemas.openxmlformats.org/wordprocessingml/2006/main">
        <w:t xml:space="preserve">[84] 战斗开始 2</w:t>
      </w:r>
    </w:p>
    <w:p w14:paraId="45B5762D">
      <w:r xmlns:w="http://schemas.openxmlformats.org/wordprocessingml/2006/main">
        <w:t xml:space="preserve">[85] 战斗参与 1</w:t>
      </w:r>
    </w:p>
    <w:p w14:paraId="5B59B44C">
      <w:r xmlns:w="http://schemas.openxmlformats.org/wordprocessingml/2006/main">
        <w:t xml:space="preserve">[86] 战斗参与 2</w:t>
      </w:r>
    </w:p>
    <w:p w14:paraId="50ABB989">
      <w:r xmlns:w="http://schemas.openxmlformats.org/wordprocessingml/2006/main">
        <w:t xml:space="preserve">[87] 战斗胜利 1</w:t>
      </w:r>
    </w:p>
    <w:p w14:paraId="4E8331ED">
      <w:r xmlns:w="http://schemas.openxmlformats.org/wordprocessingml/2006/main">
        <w:t xml:space="preserve">[88] 战斗胜利 2</w:t>
      </w:r>
    </w:p>
    <w:p w14:paraId="554A03F9">
      <w:r xmlns:w="http://schemas.openxmlformats.org/wordprocessingml/2006/main">
        <w:t xml:space="preserve">[89] 普通攻击 1</w:t>
      </w:r>
    </w:p>
    <w:p w14:paraId="03DF550D">
      <w:r xmlns:w="http://schemas.openxmlformats.org/wordprocessingml/2006/main">
        <w:t xml:space="preserve">[90] 普通攻击 2</w:t>
      </w:r>
    </w:p>
    <w:p w14:paraId="4A55DE38">
      <w:r xmlns:w="http://schemas.openxmlformats.org/wordprocessingml/2006/main">
        <w:t xml:space="preserve">[91] 普通攻击 3</w:t>
      </w:r>
    </w:p>
    <w:p w14:paraId="09C37E8D">
      <w:r xmlns:w="http://schemas.openxmlformats.org/wordprocessingml/2006/main">
        <w:t xml:space="preserve">[92] 独特效果激活 1</w:t>
      </w:r>
    </w:p>
    <w:p w14:paraId="54512824">
      <w:r xmlns:w="http://schemas.openxmlformats.org/wordprocessingml/2006/main">
        <w:t xml:space="preserve">[93] 独特效果激活 2</w:t>
      </w:r>
    </w:p>
    <w:p w14:paraId="76E19DF8">
      <w:r xmlns:w="http://schemas.openxmlformats.org/wordprocessingml/2006/main">
        <w:t xml:space="preserve">[94] 独特效果激活 3</w:t>
      </w:r>
    </w:p>
    <w:p w14:paraId="4131A7B7">
      <w:r xmlns:w="http://schemas.openxmlformats.org/wordprocessingml/2006/main">
        <w:t xml:space="preserve">[95] 特殊招式 1</w:t>
      </w:r>
    </w:p>
    <w:p w14:paraId="2CEE1EAD">
      <w:r xmlns:w="http://schemas.openxmlformats.org/wordprocessingml/2006/main">
        <w:t xml:space="preserve">[96] 特殊招式 2</w:t>
      </w:r>
    </w:p>
    <w:p w14:paraId="60853770">
      <w:r xmlns:w="http://schemas.openxmlformats.org/wordprocessingml/2006/main">
        <w:t xml:space="preserve">[97] 受到的伤害：1</w:t>
      </w:r>
    </w:p>
    <w:p w14:paraId="3F0B3F3A">
      <w:r xmlns:w="http://schemas.openxmlformats.org/wordprocessingml/2006/main">
        <w:t xml:space="preserve">[98] 受到的伤害：2</w:t>
      </w:r>
    </w:p>
    <w:p w14:paraId="1E6F4DA4">
      <w:r xmlns:w="http://schemas.openxmlformats.org/wordprocessingml/2006/main">
        <w:t xml:space="preserve">[99] 受到的伤害：3</w:t>
      </w:r>
    </w:p>
    <w:p w14:paraId="41022FA4">
      <w:r xmlns:w="http://schemas.openxmlformats.org/wordprocessingml/2006/main">
        <w:t xml:space="preserve">[100] 撤回</w:t>
      </w:r>
    </w:p>
    <w:p w14:paraId="2C8A5AB2">
      <w:r xmlns:w="http://schemas.openxmlformats.org/wordprocessingml/2006/main">
        <w:t xml:space="preserve">[101] 项目用途 1</w:t>
      </w:r>
    </w:p>
    <w:p w14:paraId="47DD5CE5">
      <w:r xmlns:w="http://schemas.openxmlformats.org/wordprocessingml/2006/main">
        <w:t xml:space="preserve">[102] 物品用途 2</w:t>
      </w:r>
    </w:p>
    <w:p w14:paraId="44F22B3C">
      <w:r xmlns:w="http://schemas.openxmlformats.org/wordprocessingml/2006/main">
        <w:t xml:space="preserve">[103] 在游戏中 †</w:t>
      </w:r>
    </w:p>
    <w:p w14:paraId="4582978A">
      <w:r xmlns:w="http://schemas.openxmlformats.org/wordprocessingml/2006/main">
        <w:t xml:space="preserve">[104] 原本预计是忍者类型的角色阿尔法，出人意料地成为了可操作的战士型角色。她是一名近距离单体魔法攻击者，而且和魔女伊蕾娜一样，在部署后就能迅速变得非常强力，因此如何最大化利用这次强化将是关键。</w:t>
      </w:r>
    </w:p>
    <w:p w14:paraId="36E262AC">
      <w:r xmlns:w="http://schemas.openxmlformats.org/wordprocessingml/2006/main">
        <w:t xml:space="preserve">[105] 行动速度和特殊攻击充能速度都非常出色，而且节省觉醒点数也是一个值得欢迎的功能。</w:t>
      </w:r>
    </w:p>
    <w:p w14:paraId="5D2C9F44">
      <w:r xmlns:w="http://schemas.openxmlformats.org/wordprocessingml/2006/main">
        <w:t xml:space="preserve">[106] 对单体特殊攻击施加眩晕效果，并为友方场地提供增益，提高闪避率和眩晕抗性。虽然这些效果在普通区域并不特别有用，但在团队副本中却非常实用，因为它们可以激活破灯、减少受到的伤害并反制范围眩晕攻击，使该角色成为团队副本的理想攻击者。也适合在多面手阵型中担任面手角色。</w:t>
      </w:r>
    </w:p>
    <w:p w14:paraId="27B163C8">
      <w:r xmlns:w="http://schemas.openxmlformats.org/wordprocessingml/2006/main">
        <w:t xml:space="preserve">[107] 其独特效果是提升攻击力，觉醒后更是高达150%的攻击力倍率，且对艾斯卡红宝石型角色也有效。两名攻击者开局即可拥有2.5倍攻击力，短时间内无需额外增益。装备☆5 Lv120 W腰带后，普通攻击伤害可突破10000，活动最高伤害加成仅需2秒即可达成。此外，其行动速度和必杀技初始充能值也十分出色，便于在效果持续时间内释放必杀技。配合艾斯卡幻影，也是延长效果的有效目标。</w:t>
      </w:r>
    </w:p>
    <w:p w14:paraId="7B167CC7">
      <w:r xmlns:w="http://schemas.openxmlformats.org/wordprocessingml/2006/main">
        <w:t xml:space="preserve">[108] 注1：在团队副本的多成员阵容中使用Onyx作为优先位置时，会存在与Ruby的部署顺序问题。如果其他成员的部署速度之和与Onyx的移动速度相差在6秒以内，则可以保证攻击力提升，但至少需要一件加速型道具（如果想要节省部署速度觉醒所需的费用，则需要两件）。</w:t>
      </w:r>
    </w:p>
    <w:p w14:paraId="02C83C5E">
      <w:r xmlns:w="http://schemas.openxmlformats.org/wordprocessingml/2006/main">
        <w:t xml:space="preserve">[109] 注2：Onyx不受Mystical的Zippo效果影响，因此他会先单独撤退。这意味着后续阵型只能由一人组成，或者Moonrise和Topaz也需要提前撤退，凑成三人，否则阵型会失效。在团队副本中，后续阵型只指定一人实际上会取消一个阵型，导致难以提升分数，而且要击败拥有强力F增益的Moonrise和拥有100%攻击力提升的Mystical，需要后续阵型中投入大量角色。</w:t>
      </w:r>
    </w:p>
    <w:p w14:paraId="2EDCA625">
      <w:r xmlns:w="http://schemas.openxmlformats.org/wordprocessingml/2006/main">
        <w:t xml:space="preserve">[110] 如果上述问题无法解决，最安全的办法是使用圣夜艾斯卡红宝石，它可以赋予神秘的齐普效果，或者使用超级闪光忍者娜丽卡，它可以阻止体力的自然下降。</w:t>
      </w:r>
    </w:p>
    <w:p w14:paraId="7D90B559">
      <w:r xmlns:w="http://schemas.openxmlformats.org/wordprocessingml/2006/main">
        <w:t xml:space="preserve">[111] 当加入超强力艾斯卡队时，给阿斯特里泽和奥尼克斯装备龟壳类型的束缚效果，并将艾斯卡蓝宝石月升的100%前排攻击力提升效果赋予幻影和黄玉，都是有效的策略。</w:t>
      </w:r>
    </w:p>
    <w:p w14:paraId="5A95C833">
      <w:r xmlns:w="http://schemas.openxmlformats.org/wordprocessingml/2006/main">
        <w:t xml:space="preserve">[112] 内容适用性简易评估 †</w:t>
      </w:r>
    </w:p>
    <w:p w14:paraId="4A6E77F5">
      <w:r xmlns:w="http://schemas.openxmlformats.org/wordprocessingml/2006/main">
        <w:t xml:space="preserve">[113] 合适的内容、推荐的装备示例、角色发展目标等。</w:t>
      </w:r>
    </w:p>
    <w:p w14:paraId="643610DE">
      <w:r xmlns:w="http://schemas.openxmlformats.org/wordprocessingml/2006/main">
        <w:t xml:space="preserve">[114] 兼容内容</w:t>
      </w:r>
    </w:p>
    <w:p w14:paraId="13BB38D3">
      <w:r xmlns:w="http://schemas.openxmlformats.org/wordprocessingml/2006/main">
        <w:t xml:space="preserve">[115] 能力倾向</w:t>
      </w:r>
    </w:p>
    <w:p w14:paraId="3F3F49A0">
      <w:r xmlns:w="http://schemas.openxmlformats.org/wordprocessingml/2006/main">
        <w:t xml:space="preserve">[116] 简短评论</w:t>
      </w:r>
    </w:p>
    <w:p w14:paraId="629CC868">
      <w:r xmlns:w="http://schemas.openxmlformats.org/wordprocessingml/2006/main">
        <w:t xml:space="preserve">[117] 主线任务 活动任务</w:t>
      </w:r>
    </w:p>
    <w:p w14:paraId="35ED8C64">
      <w:r xmlns:w="http://schemas.openxmlformats.org/wordprocessingml/2006/main">
        <w:t xml:space="preserve">[118] 可以毫无问题地表现出色，并且很容易在活动中获得伤害加成。</w:t>
      </w:r>
    </w:p>
    <w:p w14:paraId="3ACE4821">
      <w:r xmlns:w="http://schemas.openxmlformats.org/wordprocessingml/2006/main">
        <w:t xml:space="preserve">[119] 突袭战</w:t>
      </w:r>
    </w:p>
    <w:p w14:paraId="70B3CD6E">
      <w:r xmlns:w="http://schemas.openxmlformats.org/wordprocessingml/2006/main">
        <w:t xml:space="preserve">[120] 保证触发BREAK效果和提升回避率的灯和增益效果很有用（装备示例见下文）。如果将这种独特效果融入艾斯卡队伍配置中，就更容易延长自身效果，但延长露比的效果则比较困难。</w:t>
      </w:r>
    </w:p>
    <w:p w14:paraId="17DBCF67">
      <w:r xmlns:w="http://schemas.openxmlformats.org/wordprocessingml/2006/main">
        <w:t xml:space="preserve">[121] 湮灭</w:t>
      </w:r>
    </w:p>
    <w:p w14:paraId="5439D7C2">
      <w:r xmlns:w="http://schemas.openxmlformats.org/wordprocessingml/2006/main">
        <w:t xml:space="preserve">[122] 不适合单体特殊攻击</w:t>
      </w:r>
    </w:p>
    <w:p w14:paraId="0BE5366C">
      <w:r xmlns:w="http://schemas.openxmlformats.org/wordprocessingml/2006/main">
        <w:t xml:space="preserve">[123] B宇宙</w:t>
      </w:r>
    </w:p>
    <w:p w14:paraId="0212EF31">
      <w:r xmlns:w="http://schemas.openxmlformats.org/wordprocessingml/2006/main">
        <w:t xml:space="preserve">[124] 如果作为先手宝可梦使用，它可以稳定地将自身和露比的特殊效果施加到自身身上。由于它基本上免疫眩晕，因此这个特殊效果是使用它的主要原因。</w:t>
      </w:r>
    </w:p>
    <w:p w14:paraId="46DB478E">
      <w:r xmlns:w="http://schemas.openxmlformats.org/wordprocessingml/2006/main">
        <w:t xml:space="preserve">[125]（设备示例见下文）</w:t>
      </w:r>
    </w:p>
    <w:p w14:paraId="67C1AA75">
      <w:r xmlns:w="http://schemas.openxmlformats.org/wordprocessingml/2006/main">
        <w:t xml:space="preserve">[126] 能力评价指标</w:t>
      </w:r>
    </w:p>
    <w:p w14:paraId="05FB1968">
      <w:r xmlns:w="http://schemas.openxmlformats.org/wordprocessingml/2006/main">
        <w:t xml:space="preserve">[127] ◎：优秀内容。最有可能发挥出色。○：合适内容。有较高发挥潜力。△：一般。需要一些技巧才能发挥良好，但选择理由不多。×：不合适内容。由于与内容规则、游戏系统、难度等级等不兼容，难以发挥出色。*2014年3月更新</w:t>
      </w:r>
    </w:p>
    <w:p w14:paraId="19D1B430">
      <w:r xmlns:w="http://schemas.openxmlformats.org/wordprocessingml/2006/main">
        <w:t xml:space="preserve">[128] 突袭</w:t>
      </w:r>
    </w:p>
    <w:p w14:paraId="3785FF51">
      <w:r xmlns:w="http://schemas.openxmlformats.org/wordprocessingml/2006/main">
        <w:t xml:space="preserve">[129] 推荐设备示例</w:t>
      </w:r>
    </w:p>
    <w:p w14:paraId="4ECD390E">
      <w:r xmlns:w="http://schemas.openxmlformats.org/wordprocessingml/2006/main">
        <w:t xml:space="preserve">[130] 主要设备</w:t>
      </w:r>
    </w:p>
    <w:p w14:paraId="1C8906CA">
      <w:r xmlns:w="http://schemas.openxmlformats.org/wordprocessingml/2006/main">
        <w:t xml:space="preserve">[131] 子设备</w:t>
      </w:r>
    </w:p>
    <w:p w14:paraId="70BF791B">
      <w:r xmlns:w="http://schemas.openxmlformats.org/wordprocessingml/2006/main">
        <w:t xml:space="preserve">[132] 一件令人愉悦的物品</w:t>
      </w:r>
    </w:p>
    <w:p w14:paraId="5CFA6963">
      <w:r xmlns:w="http://schemas.openxmlformats.org/wordprocessingml/2006/main">
        <w:t xml:space="preserve">[133] 发展目标</w:t>
      </w:r>
    </w:p>
    <w:p w14:paraId="7DD41F40">
      <w:r xmlns:w="http://schemas.openxmlformats.org/wordprocessingml/2006/main">
        <w:t xml:space="preserve">[134] 突破极限</w:t>
      </w:r>
    </w:p>
    <w:p w14:paraId="5F297CE8">
      <w:r xmlns:w="http://schemas.openxmlformats.org/wordprocessingml/2006/main">
        <w:t xml:space="preserve">[135] 致命觉醒</w:t>
      </w:r>
    </w:p>
    <w:p w14:paraId="1FB7ACE3">
      <w:r xmlns:w="http://schemas.openxmlformats.org/wordprocessingml/2006/main">
        <w:t xml:space="preserve">[136] 独特的觉醒</w:t>
      </w:r>
    </w:p>
    <w:p w14:paraId="6A50AD7C">
      <w:r xmlns:w="http://schemas.openxmlformats.org/wordprocessingml/2006/main">
        <w:t xml:space="preserve">[137] 行动速度</w:t>
      </w:r>
    </w:p>
    <w:p w14:paraId="0DE39F9B">
      <w:r xmlns:w="http://schemas.openxmlformats.org/wordprocessingml/2006/main">
        <w:t xml:space="preserve">[138] 特别收费</w:t>
      </w:r>
    </w:p>
    <w:p w14:paraId="025F0261">
      <w:r xmlns:w="http://schemas.openxmlformats.org/wordprocessingml/2006/main">
        <w:t xml:space="preserve">[139] 其他</w:t>
      </w:r>
    </w:p>
    <w:p w14:paraId="1CDAD7DA">
      <w:r xmlns:w="http://schemas.openxmlformats.org/wordprocessingml/2006/main">
        <w:t xml:space="preserve">[140] 培训成本</w:t>
      </w:r>
    </w:p>
    <w:p w14:paraId="16480158">
      <w:r xmlns:w="http://schemas.openxmlformats.org/wordprocessingml/2006/main">
        <w:t xml:space="preserve">[141] 14.9% 8次</w:t>
      </w:r>
    </w:p>
    <w:p w14:paraId="70CB54BC">
      <w:r xmlns:w="http://schemas.openxmlformats.org/wordprocessingml/2006/main">
        <w:t xml:space="preserve">[142] 备注</w:t>
      </w:r>
    </w:p>
    <w:p w14:paraId="3D01FA23">
      <w:r xmlns:w="http://schemas.openxmlformats.org/wordprocessingml/2006/main">
        <w:t xml:space="preserve">[143] 在黄金蜂蜜战斗中添加到副装备。</w:t>
      </w:r>
    </w:p>
    <w:p w14:paraId="6AA4EC8F">
      <w:r xmlns:w="http://schemas.openxmlformats.org/wordprocessingml/2006/main">
        <w:t xml:space="preserve">[144] *2016年4月更新</w:t>
      </w:r>
    </w:p>
    <w:p w14:paraId="226EF09F">
      <w:r xmlns:w="http://schemas.openxmlformats.org/wordprocessingml/2006/main">
        <w:t xml:space="preserve">[145] 其他版本 / 相关角色 †</w:t>
      </w:r>
    </w:p>
    <w:p w14:paraId="6014691E">
      <w:r xmlns:w="http://schemas.openxmlformats.org/wordprocessingml/2006/main">
        <w:t xml:space="preserve">[146] 埃斯卡红宝石</w:t>
      </w:r>
    </w:p>
    <w:p w14:paraId="2B2A0B67">
      <w:r xmlns:w="http://schemas.openxmlformats.org/wordprocessingml/2006/main">
        <w:t xml:space="preserve">[147] 琐事 †</w:t>
      </w:r>
    </w:p>
    <w:p w14:paraId="50D83EA8">
      <w:r xmlns:w="http://schemas.openxmlformats.org/wordprocessingml/2006/main">
        <w:t xml:space="preserve">[148] 在主线剧情第二部分中作为 NPC 出现。于 2025 年 5 月 28 日作为可玩角色加入游戏。</w:t>
      </w:r>
    </w:p>
    <w:p w14:paraId="6643DC7F">
      <w:r xmlns:w="http://schemas.openxmlformats.org/wordprocessingml/2006/main">
        <w:t xml:space="preserve">[149] 在他作为NPC时，他的配色和设计与Noroi相似，因为他是Noroi诅咒之球的化身，实际上是Noroi力量的容器。然而，在可操作版本中，他使用Takitaro委托给他的ADDD进行变身。因此，虽然保留了装备着带爪巨型护手的基本轮廓，但他的设计变得更加机械化。</w:t>
      </w:r>
    </w:p>
    <w:p w14:paraId="3F908AEE">
      <w:r xmlns:w="http://schemas.openxmlformats.org/wordprocessingml/2006/main">
        <w:t xml:space="preserve">[150] 缟玛瑙是一种玛瑙。最初，它指的是带有条纹的玛瑙，而缟玛瑙（onyx）这个名称本身源于拉丁语和希腊语中表示“钉子”的词。然而，近年来，缟玛瑙有时也用来指代玛瑙本身，无论它是否带有条纹。（我们希望专家能够提供如何将其与现有的英文名称“agate”区分开来的信息。）从黑色底色的NPC版本到白色和紫色迷彩双色版本的转变，据推测是由于缟玛瑙（一种常见的黑色材料）现在被加工成各种颜色，而这种设计灵感可能来源于条纹图案。</w:t>
      </w:r>
    </w:p>
    <w:p w14:paraId="0D9128AE">
      <w:r xmlns:w="http://schemas.openxmlformats.org/wordprocessingml/2006/main">
        <w:t xml:space="preserve">[151] 最受欢迎的缟玛瑙是黑色带条纹的，在古代，缟玛瑙指的是黑色或棕色的石头，但近年来，缟玛瑙一词已被用来指代各种颜色的缟玛瑙，包括白色、红色、蓝色和绿色。</w:t>
      </w:r>
    </w:p>
    <w:p w14:paraId="532DE131">
      <w:r xmlns:w="http://schemas.openxmlformats.org/wordprocessingml/2006/main">
        <w:t xml:space="preserve">[152] 缟玛瑙也因其“驱邪避灾”的功效而广受欢迎，并被誉为“增强意志力”和“指引成功”的宝石。白色缟玛瑙还象征着“友谊”。阿尔法最初的自尊心跌至谷底，因为鉴于他的诞生背景，他注定要被当作工具使用，并被创造出来成为诺罗伊的容器。然而，这个名字恰如其分地描述了他经历新环境后外貌以及身心发生的变化。</w:t>
      </w:r>
    </w:p>
    <w:p w14:paraId="6DFE542C">
      <w:r xmlns:w="http://schemas.openxmlformats.org/wordprocessingml/2006/main">
        <w:t xml:space="preserve">[153] 关于NPC版本 †</w:t>
      </w:r>
    </w:p>
    <w:p w14:paraId="0A88188F">
      <w:r xmlns:w="http://schemas.openxmlformats.org/wordprocessingml/2006/main">
        <w:t xml:space="preserve">[154] 首次登场于第二部第十二章。此时，他的正式姓名不详。他体内蕴藏着诅咒之力，并且似乎与祈（Inori）有着某种渊源。</w:t>
      </w:r>
    </w:p>
    <w:p w14:paraId="5ADCBD5E">
      <w:r xmlns:w="http://schemas.openxmlformats.org/wordprocessingml/2006/main">
        <w:t xml:space="preserve">[155] 他首次出现在祈的梦中，似乎对谏井的历史非常了解。</w:t>
      </w:r>
    </w:p>
    <w:p w14:paraId="556695D8">
      <w:r xmlns:w="http://schemas.openxmlformats.org/wordprocessingml/2006/main">
        <w:t xml:space="preserve">[156] 或许是由于诺罗伊的诅咒之球的影响，他变身后的外貌与诺罗伊有些相似。</w:t>
      </w:r>
    </w:p>
    <w:p w14:paraId="181CBFBE">
      <w:r xmlns:w="http://schemas.openxmlformats.org/wordprocessingml/2006/main">
        <w:t xml:space="preserve">[157] 第二部分剧透警告</w:t>
      </w:r>
    </w:p>
    <w:p w14:paraId="15D41D98">
      <w:r xmlns:w="http://schemas.openxmlformats.org/wordprocessingml/2006/main">
        <w:t xml:space="preserve">[158] 在第二部第16章中，揭示了她是日村教授创造的园崎明里的克隆体。她的代号是“阿尔法”，取自“A”KARI。她并非通过ADDD（一种将性欲转化为力量的装置）变身，而是通过怨恨之球（一种将怨恨转化为力量的装置）的力量变身。为了补充能量，她曾遭受日村教授的残酷虐待。然而，由于她被认为不配成为园崎明里，日村教授将她视为一枚可以随意丢弃的棋子。她的愤怒、诅咒的负面意志以及对承诺拯救人类却未能拯救她的戴比特的怨恨，都增强了她的力量，使她成为祈等人前进的阻碍。即使在觉醒之前，她也拥有与祈（据说也拥有源自诅咒的力量）相当甚至更强的战斗能力，而觉醒之后，她的力量更是强大无比。然而，她并不擅长战斗，面对像莱卡这样使用诡计多端的对手，她会显得很弱。</w:t>
      </w:r>
    </w:p>
    <w:p w14:paraId="72439123">
      <w:r xmlns:w="http://schemas.openxmlformats.org/wordprocessingml/2006/main">
        <w:t xml:space="preserve">[159] 以下内容涉及第二部及后续剧情结局剧透</w:t>
      </w:r>
    </w:p>
    <w:p w14:paraId="65B4D676">
      <w:r xmlns:w="http://schemas.openxmlformats.org/wordprocessingml/2006/main">
        <w:t xml:space="preserve">[160] 他与祈莱卡一起在世界各地寻找散落的诅咒之球碎片，为这三个人（或者说，还有一个人）带来了一段滑稽的旅程。</w:t>
      </w:r>
    </w:p>
    <w:p w14:paraId="65051816">
      <w:r xmlns:w="http://schemas.openxmlformats.org/wordprocessingml/2006/main">
        <w:t xml:space="preserve">[161] 与经常自由行动和说话的祈相比，他似乎是一个理智的人……但他似乎更容易鲁莽行事，或许是因为他没有很多机会接受良好的教育。</w:t>
      </w:r>
    </w:p>
    <w:p w14:paraId="53B2D512">
      <w:r xmlns:w="http://schemas.openxmlformats.org/wordprocessingml/2006/main">
        <w:t xml:space="preserve">[162] 在 2025 年 1 月 22 日实施的大范围战斗小场景中，阿尔法也以她变身状态（非狂暴状态）的站立插图出现。</w:t>
      </w:r>
    </w:p>
    <w:p w14:paraId="22B60A30">
      <w:r xmlns:w="http://schemas.openxmlformats.org/wordprocessingml/2006/main">
        <w:t xml:space="preserve">[163] 据Orion's X所述，该设计融入了《兰斯》系列中的魔王布顿的形象。然而，魔王布顿本人并未在《兰斯》系列中登场，而Orion's X上仅公开了一张他的草稿插图。</w:t>
      </w:r>
    </w:p>
    <w:p w14:paraId="4CE5523F">
      <w:r xmlns:w="http://schemas.openxmlformats.org/wordprocessingml/2006/main">
        <w:t xml:space="preserve">[164] 官方推特账号简介 †</w:t>
      </w:r>
    </w:p>
    <w:p w14:paraId="23A02B62">
      <w:r xmlns:w="http://schemas.openxmlformats.org/wordprocessingml/2006/main">
        <w:t xml:space="preserve">[165] 角色介绍（NPC）</w:t>
      </w:r>
    </w:p>
    <w:p w14:paraId="38D8CC1E">
      <w:r xmlns:w="http://schemas.openxmlformats.org/wordprocessingml/2006/main">
        <w:t xml:space="preserve">[166] 人物介绍</w:t>
      </w:r>
    </w:p>
    <w:p w14:paraId="4DADFDE9">
      <w:r xmlns:w="http://schemas.openxmlformats.org/wordprocessingml/2006/main">
        <w:t xml:space="preserve">[167] 评论表 †</w:t>
      </w:r>
    </w:p>
    <w:p w14:paraId="7C60981E">
      <w:r xmlns:w="http://schemas.openxmlformats.org/wordprocessingml/2006/main">
        <w:t xml:space="preserve">[168] 点击打开历史日志列表</w:t>
      </w:r>
    </w:p>
    <w:p w14:paraId="60E10AB7">
      <w:r xmlns:w="http://schemas.openxmlformats.org/wordprocessingml/2006/main">
        <w:t xml:space="preserve">[169] 末尾的数字越小，日志越旧。</w:t>
      </w:r>
    </w:p>
    <w:p w14:paraId="7476DD17">
      <w:r xmlns:w="http://schemas.openxmlformats.org/wordprocessingml/2006/main">
        <w:t xml:space="preserve">[170] 'Comments/Esca Onyx/' 没有子页面。</w:t>
      </w:r>
    </w:p>
    <w:p w14:paraId="509C4F14">
      <w:r xmlns:w="http://schemas.openxmlformats.org/wordprocessingml/2006/main">
        <w:t xml:space="preserve">[171] 一位神秘的太空忍者发来消息宠爱我…… -- [t0X1D5vWt3k] 2025-05-28 (周三) 20:16:31</w:t>
      </w:r>
    </w:p>
    <w:p w14:paraId="0E664F81">
      <w:r xmlns:w="http://schemas.openxmlformats.org/wordprocessingml/2006/main">
        <w:t xml:space="preserve">[172] 只要红宝石和缟玛瑙在后排，就没问题——[dAYTyDRx2TY] 2025-05-28 (周三) 22:51:30</w:t>
      </w:r>
    </w:p>
    <w:p w14:paraId="29279FE3">
      <w:r xmlns:w="http://schemas.openxmlformats.org/wordprocessingml/2006/main">
        <w:t xml:space="preserve">[173] 如果让我用的话，我觉得大概会是这样，但我不太确定它是不是那种耗电量很大的设备。速度和补充速度都是顶级的，这给我留下了很好的印象。——[J4XIy2cNuXI] 2025-05-28 (周三) 22:01:53</w:t>
      </w:r>
    </w:p>
    <w:p w14:paraId="5B717A99">
      <w:r xmlns:w="http://schemas.openxmlformats.org/wordprocessingml/2006/main">
        <w:t xml:space="preserve">[174] 确实如此哈哈 -- [JWozBQMafjk] 2026-04-02 (周四) 17:02:13</w:t>
      </w:r>
    </w:p>
    <w:p w14:paraId="134D0420">
      <w:r xmlns:w="http://schemas.openxmlformats.org/wordprocessingml/2006/main">
        <w:t xml:space="preserve">[175] 优势首领：GH（装备蜜咬）、大佛和弗栗多（必定掉落灯）。它拥有魔法特殊攻击很不错，尽管它通常是物理攻击。——[a41EoZ3OqLc] 2025-05-29 (周四) 01:32:01</w:t>
      </w:r>
    </w:p>
    <w:p w14:paraId="6F9341A7">
      <w:r xmlns:w="http://schemas.openxmlformats.org/wordprocessingml/2006/main">
        <w:t xml:space="preserve">[176] 我猜这个物种的名字是红宝石，但如果他们不尽快统一标准，规则就会变得很复杂——[J4XIy2cNuXI] 2025-05-31 (周六) 19:51:47</w:t>
      </w:r>
    </w:p>
    <w:p w14:paraId="56AA9148">
      <w:r xmlns:w="http://schemas.openxmlformats.org/wordprocessingml/2006/main">
        <w:t xml:space="preserve">[177] 嗯，这和明里的情况完全不同，而且她彻头彻尾是个好女孩。——[snXwScpKxIU] 2025-05-29 (周四) 04:45:47</w:t>
      </w:r>
    </w:p>
    <w:p w14:paraId="7902765F">
      <w:r xmlns:w="http://schemas.openxmlformats.org/wordprocessingml/2006/main">
        <w:t xml:space="preserve">[178] 裸体角色变身前后的变化如此相似，简直就像在玩找不同游戏，我慢慢开始喜欢上了——[3/H07GNK6aI] 2025-05-29 (周四) 06:44:11</w:t>
      </w:r>
    </w:p>
    <w:p w14:paraId="4201FE9A">
      <w:r xmlns:w="http://schemas.openxmlformats.org/wordprocessingml/2006/main">
        <w:t xml:space="preserve">[179] 太空忍者突然出现 -- [83Vs0xjsBFc] 2025-05-29 (周四) 10:23:36</w:t>
      </w:r>
    </w:p>
    <w:p w14:paraId="459253BA">
      <w:r xmlns:w="http://schemas.openxmlformats.org/wordprocessingml/2006/main">
        <w:t xml:space="preserve">[180] 这手臂的形状让我想起了《最终战士双子》里的扎内尔，不过我两个都喜欢——[ZeMs/YFO0jY] 2025-05-29 (周四) 16:08:07</w:t>
      </w:r>
    </w:p>
    <w:p w14:paraId="4655B846">
      <w:r xmlns:w="http://schemas.openxmlformats.org/wordprocessingml/2006/main">
        <w:t xml:space="preserve">[181] 他们俩那么腻歪亲亲，不知道太空忍者是不是也很满足——[rKMIgJEWleg] 2025-05-30 (周五) 06:23:28</w:t>
      </w:r>
    </w:p>
    <w:p w14:paraId="42414FA7">
      <w:r xmlns:w="http://schemas.openxmlformats.org/wordprocessingml/2006/main">
        <w:t xml:space="preserve">[182] 她变身之后腿不是变粗了吗？ -- [9tFm/70SRvo] 2025-05-30 (周五) 10:47:45</w:t>
      </w:r>
    </w:p>
    <w:p w14:paraId="18FA7840">
      <w:r xmlns:w="http://schemas.openxmlformats.org/wordprocessingml/2006/main">
        <w:t xml:space="preserve">[183] 我明白你的意思……如果你想有效使用它，你实际上需要幻影——[AQy.byjnjXw] 2025-06-01 (周日) 08:35:50</w:t>
      </w:r>
    </w:p>
    <w:p w14:paraId="4B0EEB5E">
      <w:r xmlns:w="http://schemas.openxmlformats.org/wordprocessingml/2006/main">
        <w:t xml:space="preserve">[184] 宠爱他……宠爱他！！！！ -- [2hjBG5yQRMc] 2025-05-31 (周六) 15:34:26</w:t>
      </w:r>
    </w:p>
    <w:p w14:paraId="15CABE20">
      <w:r xmlns:w="http://schemas.openxmlformats.org/wordprocessingml/2006/main">
        <w:t xml:space="preserve">[185] Alpha 版本是 4.5 岁吗？ -- [xL2HBlfqiJo] 2025-06-01 (周日) 06:11:08</w:t>
      </w:r>
    </w:p>
    <w:p w14:paraId="27C25308">
      <w:r xmlns:w="http://schemas.openxmlformats.org/wordprocessingml/2006/main">
        <w:t xml:space="preserve">[186] 我仍然喜欢她，但我更喜欢她成为盟友之前的变身形态，因为那样更性感（尤其是她的胯部）——[yWgz/B5PcI2] 2025-06-18 (周三) 08:59:51</w:t>
      </w:r>
    </w:p>
    <w:p w14:paraId="43CA3456">
      <w:r xmlns:w="http://schemas.openxmlformats.org/wordprocessingml/2006/main">
        <w:t xml:space="preserve">[187] 这很有帮助，做得好。拥有这类知识会进一步改变你的视角，这很棒…… -- [BVKtwUV9BaM] 2025-11-24 (周一) 11:07:07</w:t>
      </w:r>
    </w:p>
    <w:p w14:paraId="3C4B7E14">
      <w:r xmlns:w="http://schemas.openxmlformats.org/wordprocessingml/2006/main">
        <w:t xml:space="preserve">[188] “咦……徕卡？那是什么……那是什么？” 这句话让我笑了——[3q3EMmVKlhY] 2025-08-18 (周一) 23:48:44</w:t>
      </w:r>
    </w:p>
    <w:p w14:paraId="1CE799CF">
      <w:r xmlns:w="http://schemas.openxmlformats.org/wordprocessingml/2006/main">
        <w:t xml:space="preserve">[189] 这本无名仪式书并不能提升攻击力，所以我打算还是像以前一样，副武器装上Zippo打火机，主武器装上加速器，这样就能和艾斯卡小队搭配了。——[y/OpUwrWc1g] 2025-10-11 (周六) 01:10:19</w:t>
      </w:r>
    </w:p>
    <w:p w14:paraId="7A2DD03C">
      <w:r xmlns:w="http://schemas.openxmlformats.org/wordprocessingml/2006/main">
        <w:t xml:space="preserve">[190] 没错。用Zippo打火机我可以同时处理三个部件，所以我认为这是最佳方案。——[3/gseFU12Is] 2025-10-12 (周日) 08:29:29</w:t>
      </w:r>
    </w:p>
    <w:p w14:paraId="67CFAA9A">
      <w:r xmlns:w="http://schemas.openxmlformats.org/wordprocessingml/2006/main">
        <w:t xml:space="preserve">[191] 我希望这个效果能尽快加入到艾斯卡小队的增益效果中（我在调查问卷里提过这个建议）——[cn6xkqHPAqQ] 2026-05-27 (周三) 20:40:03</w:t>
      </w:r>
    </w:p>
    <w:p w14:paraId="53031D95">
      <w:r xmlns:w="http://schemas.openxmlformats.org/wordprocessingml/2006/main">
        <w:t xml:space="preserve">[192] ←使用棋盘前请务必阅读规则。</w:t>
      </w:r>
    </w:p>
    <w:p w14:paraId="30771089">
      <w:r xmlns:w="http://schemas.openxmlformats.org/wordprocessingml/2006/main">
        <w:t xml:space="preserve">[193] 关于规则 †</w:t>
      </w:r>
    </w:p>
    <w:p w14:paraId="14B4B33E">
      <w:r xmlns:w="http://schemas.openxmlformats.org/wordprocessingml/2006/main">
        <w:t xml:space="preserve">[194] 请不要抱怨或批评页面编辑者。如果您对其他人的编辑有意见，请通过“提供替代方案”或“自行编辑”的方式进行建设性沟通。</w:t>
      </w:r>
    </w:p>
    <w:p w14:paraId="078CE6F1">
      <w:r xmlns:w="http://schemas.openxmlformats.org/wordprocessingml/2006/main">
        <w:t xml:space="preserve">[195] 不要发布个人网站或其他禁止未经授权链接的网站的网址。</w:t>
      </w:r>
    </w:p>
    <w:p w14:paraId="475CDE9F">
      <w:r xmlns:w="http://schemas.openxmlformats.org/wordprocessingml/2006/main">
        <w:t xml:space="preserve">[196] 关于违反规则的帖子 †</w:t>
      </w:r>
    </w:p>
    <w:p w14:paraId="6E429FDA">
      <w:r xmlns:w="http://schemas.openxmlformats.org/wordprocessingml/2006/main">
        <w:t xml:space="preserve">[197] 禁止发布以下类型的帖子，因为它们容易造成干扰。</w:t>
      </w:r>
    </w:p>
    <w:p w14:paraId="5A4FA24A">
      <w:r xmlns:w="http://schemas.openxmlformats.org/wordprocessingml/2006/main">
        <w:t xml:space="preserve">[198]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F24657F">
      <w:r xmlns:w="http://schemas.openxmlformats.org/wordprocessingml/2006/main">
        <w:t xml:space="preserve">[199] 其他包括使用此维基的人、官方管理员、艺术家、配音演员、现实生活中的个人以及 Twitter 用户等团体。</w:t>
      </w:r>
    </w:p>
    <w:p w14:paraId="50C62F6A">
      <w:r xmlns:w="http://schemas.openxmlformats.org/wordprocessingml/2006/main">
        <w:t xml:space="preserve">[200] 关于向管理层提交的帖子，我们容忍可以解释为用户意见的评论，例如“我希望他们改进这一点”、“我希望他们尽快修复错误”和“维护时间太长了”，但我们不容忍使用辱骂性语言贬低管理层。</w:t>
      </w:r>
    </w:p>
    <w:p w14:paraId="708FE78A">
      <w:r xmlns:w="http://schemas.openxmlformats.org/wordprocessingml/2006/main">
        <w:t xml:space="preserve">[201] 将讨论和意见交流视为“诽谤或对抗他人”是错误的。然而，在讨论或意见交流中使用辱骂性语言、贬低他人、挑衅他人或在缺乏明确证据的情况下发表言论是违法的。说话时务必谨言慎行。</w:t>
      </w:r>
    </w:p>
    <w:p w14:paraId="184669B1">
      <w:r xmlns:w="http://schemas.openxmlformats.org/wordprocessingml/2006/main">
        <w:t xml:space="preserve">[202] 攻击性评论是指使用“做这个”或“做那个”等强烈命令、“使用粗俗语言”、“采取居高临下的态度”或“具有挑衅性”的评论。</w:t>
      </w:r>
    </w:p>
    <w:p w14:paraId="3E813E60">
      <w:r xmlns:w="http://schemas.openxmlformats.org/wordprocessingml/2006/main">
        <w:t xml:space="preserve">[203] 禁止发布冒犯现有玩家的帖子，例如“还有人玩这个游戏吗？”或“这游戏已经凉了”。这并不意味着您完全不能发表任何负面言论，而是指那些超出单纯负面评价范围，构成诽谤或诋毁的帖子将被禁止发布。</w:t>
      </w:r>
    </w:p>
    <w:p w14:paraId="7226BD4E">
      <w:r xmlns:w="http://schemas.openxmlformats.org/wordprocessingml/2006/main">
        <w:t xml:space="preserve">[204] 公开羞辱其他玩家，即公开其游戏内名称或UID。</w:t>
      </w:r>
    </w:p>
    <w:p w14:paraId="62AE05DF">
      <w:r xmlns:w="http://schemas.openxmlformats.org/wordprocessingml/2006/main">
        <w:t xml:space="preserve">[205] 但是，允许分享有助于游戏攻略的信息和视频。</w:t>
      </w:r>
    </w:p>
    <w:p w14:paraId="361B1ED6">
      <w:r xmlns:w="http://schemas.openxmlformats.org/wordprocessingml/2006/main">
        <w:t xml:space="preserve">[206] 参考其他应用程序</w:t>
      </w:r>
    </w:p>
    <w:p w14:paraId="2555351A">
      <w:r xmlns:w="http://schemas.openxmlformats.org/wordprocessingml/2006/main">
        <w:t xml:space="preserve">[207] 在多个论坛上多次发帖</w:t>
      </w:r>
    </w:p>
    <w:p w14:paraId="0CB4C5D1">
      <w:r xmlns:w="http://schemas.openxmlformats.org/wordprocessingml/2006/main">
        <w:t xml:space="preserve">[208] 写一串无意义的字符</w:t>
      </w:r>
    </w:p>
    <w:p w14:paraId="592E59FC">
      <w:r xmlns:w="http://schemas.openxmlformats.org/wordprocessingml/2006/main">
        <w:t xml:space="preserve">[209] 关于作弊和利用漏洞的帖子</w:t>
      </w:r>
    </w:p>
    <w:p w14:paraId="11EDFE51">
      <w:r xmlns:w="http://schemas.openxmlformats.org/wordprocessingml/2006/main">
        <w:t xml:space="preserve">[210] 最好的办法是忽略违反规则的帖子。上钩或反驳只会让事情变得更糟。</w:t>
      </w:r>
    </w:p>
    <w:p w14:paraId="5D8D3545">
      <w:r xmlns:w="http://schemas.openxmlformats.org/wordprocessingml/2006/main">
        <w:t xml:space="preserve">[211] *在上述规则中，“诽谤”指的是在没有客观证据的情况下诋毁和贬低他人。将所有批评性文章都归为“诽谤”是不正确的，所以请务必谨慎。</w:t>
      </w:r>
    </w:p>
    <w:p w14:paraId="4BF7CE4E">
      <w:r xmlns:w="http://schemas.openxmlformats.org/wordprocessingml/2006/main">
        <w:t xml:space="preserve">[212] 关于修改和删除发帖日志 †</w:t>
      </w:r>
    </w:p>
    <w:p w14:paraId="487253BD">
      <w:r xmlns:w="http://schemas.openxmlformats.org/wordprocessingml/2006/main">
        <w:t xml:space="preserve">[213] 但是，允许更正印刷错误、遗漏和字体颜色。（他人出于善意所做的更正也允许。）</w:t>
      </w:r>
    </w:p>
    <w:p w14:paraId="36BF8E2E">
      <w:r xmlns:w="http://schemas.openxmlformats.org/wordprocessingml/2006/main">
        <w:t xml:space="preserve">[214] 作为例外情况，您可以删除自己的帖子，但事后必须向管理员报告。此外，删除时，请将整个评论替换为以下文本，而不是完全删除：&amp;color(#ff0000){''发帖人已删除''};</w:t>
      </w:r>
    </w:p>
    <w:p w14:paraId="08FBDD00">
      <w:r xmlns:w="http://schemas.openxmlformats.org/wordprocessingml/2006/main">
        <w:t xml:space="preserve">[215] 关于评论删除违反规则的帖子 †</w:t>
      </w:r>
    </w:p>
    <w:p w14:paraId="5AF8926C">
      <w:r xmlns:w="http://schemas.openxmlformats.org/wordprocessingml/2006/main">
        <w:t xml:space="preserve">[216] 您可以自行注释掉上述任何违反规则的评论，无需管理员许可。但是，如果您注释掉了某条评论，请务必在“违规举报公告板”上进行举报。举报时请使用“违规举报公告板”上的模板。</w:t>
      </w:r>
    </w:p>
    <w:p w14:paraId="7528A96D">
      <w:r xmlns:w="http://schemas.openxmlformats.org/wordprocessingml/2006/main">
        <w:t xml:space="preserve">[217] 未经 CO 举报公告板举报而被删除的帖子将被恢复，而删除帖子的人将受到处罚。</w:t>
      </w:r>
    </w:p>
    <w:p w14:paraId="397BDA20">
      <w:r xmlns:w="http://schemas.openxmlformats.org/wordprocessingml/2006/main">
        <w:t xml:space="preserve">[218] 如果您反复向 CO 举报公告板举报不违反规则的帖子，我们将认为您是自私的，并将对您实施发帖和编辑限制。</w:t>
      </w:r>
    </w:p>
    <w:p w14:paraId="26E109C3">
      <w:r xmlns:w="http://schemas.openxmlformats.org/wordprocessingml/2006/main">
        <w:t xml:space="preserve">[219] 在 CO 报告公告板上，不违反规则的报告可以由管理员酌情恢复。</w:t>
      </w:r>
    </w:p>
    <w:p w14:paraId="1557CAEE">
      <w:r xmlns:w="http://schemas.openxmlformats.org/wordprocessingml/2006/main">
        <w:t xml:space="preserve">[220] 我们再次要求您不要评论那些并未违反规则的评论。（例如，诸如“虽然不违反规则，但对任何看到它的人来说都明显是垃圾信息”、“恶作剧”或“评论整个帖子”之类的主观判断。）</w:t>
      </w:r>
    </w:p>
    <w:p w14:paraId="19CB4FA3">
      <w:r xmlns:w="http://schemas.openxmlformats.org/wordprocessingml/2006/main">
        <w:t xml:space="preserve">[221] 关于不违反规则但“冒犯性”的帖子 †</w:t>
      </w:r>
    </w:p>
    <w:p w14:paraId="58A799C6">
      <w:r xmlns:w="http://schemas.openxmlformats.org/wordprocessingml/2006/main">
        <w:t xml:space="preserve">[222] 即使帖子内容具有冒犯性，除非违反版规，否则不会被删除。由于每个人对冒犯性的接受程度不同，请使用 NGID 功能隐藏评论，而不是争论或恶意挑衅。</w:t>
      </w:r>
    </w:p>
    <w:p w14:paraId="4168062C">
      <w:r xmlns:w="http://schemas.openxmlformats.org/wordprocessingml/2006/main">
        <w:t xml:space="preserve">[223] 挑衅难道不是一种违规行为吗？†</w:t>
      </w:r>
    </w:p>
    <w:p w14:paraId="6398F686">
      <w:r xmlns:w="http://schemas.openxmlformats.org/wordprocessingml/2006/main">
        <w:t xml:space="preserve">[224] 某人对某些内容是否具有煽动性的看法差异很大，因此我们不认为这是违规行为。如果您认为某条评论具有煽动性，请使用 NGID 功能将其隐藏。</w:t>
      </w:r>
    </w:p>
    <w:p w14:paraId="559C5DBA">
      <w:r xmlns:w="http://schemas.openxmlformats.org/wordprocessingml/2006/main">
        <w:t xml:space="preserve">[225] 投诉难道不算违法吗？†</w:t>
      </w:r>
    </w:p>
    <w:p w14:paraId="73EEE343">
      <w:r xmlns:w="http://schemas.openxmlformats.org/wordprocessingml/2006/main">
        <w:t xml:space="preserve">[226] 一般而言，抱怨本身并不构成违规。但是，针对本作品的负面宣传、诽谤、辱骂性语言以及超出抱怨范围的对抗性言论均构成违规。如果您认为抱怨内容冒犯了您，请使用 NGID 功能隐藏相关评论。</w:t>
      </w:r>
    </w:p>
    <w:p w14:paraId="1B0522DF">
      <w:r xmlns:w="http://schemas.openxmlformats.org/wordprocessingml/2006/main">
        <w:t xml:space="preserve">[227] 如果您不确定某个帖子是否违反规则，该怎么办？ †</w:t>
      </w:r>
    </w:p>
    <w:p w14:paraId="69F6FFA5">
      <w:r xmlns:w="http://schemas.openxmlformats.org/wordprocessingml/2006/main">
        <w:t xml:space="preserve">[228] 有些帖子内容含糊不清，难以判断是否违规。评论删除这类含糊不清的帖子可能会导致问题，所以请不要评论删除，而是使用 NGID 功能将评论隐藏起来。</w:t>
      </w:r>
    </w:p>
    <w:p w14:paraId="1B925E14">
      <w:r xmlns:w="http://schemas.openxmlformats.org/wordprocessingml/2006/main">
        <w:t xml:space="preserve">[229] 对屡犯者的处罚 †</w:t>
      </w:r>
    </w:p>
    <w:p w14:paraId="1EF0CEB6">
      <w:r xmlns:w="http://schemas.openxmlformats.org/wordprocessingml/2006/main">
        <w:t xml:space="preserve">[230] 屡次违反规则或发布特别恶意的帖子，管理员可酌情予以处罚，例如“禁止访问”或“限制发帖”。</w:t>
      </w:r>
    </w:p>
    <w:p w14:paraId="36C1EF81">
      <w:r xmlns:w="http://schemas.openxmlformats.org/wordprocessingml/2006/main">
        <w:t xml:space="preserve">[231] 如果您对进一步改进有任何建议，请通过 Wiki 管理公告板与我们联系。</w:t>
      </w:r>
    </w:p>
    <w:p w14:paraId="3A4BFE26"/>
    <w:p w14:paraId="6091963A">
      <w:r xmlns:w="http://schemas.openxmlformats.org/wordprocessingml/2006/main">
        <w:rPr>
          <w:b/>
        </w:rPr>
        <w:t xml:space="preserve">A014</w:t>
      </w:r>
    </w:p>
    <w:p w14:paraId="3DC845C2">
      <w:r xmlns:w="http://schemas.openxmlformats.org/wordprocessingml/2006/main">
        <w:t xml:space="preserve">[0] 索引：所有角色 | SSR 角色 | SR 角色 | R 角色</w:t>
      </w:r>
    </w:p>
    <w:p w14:paraId="714D326E">
      <w:r xmlns:w="http://schemas.openxmlformats.org/wordprocessingml/2006/main">
        <w:t xml:space="preserve">[1] 基本信息</w:t>
      </w:r>
    </w:p>
    <w:p w14:paraId="0C4AFFDD">
      <w:r xmlns:w="http://schemas.openxmlformats.org/wordprocessingml/2006/main">
        <w:t xml:space="preserve">[2] 语音</w:t>
      </w:r>
    </w:p>
    <w:p w14:paraId="6D6945F6">
      <w:r xmlns:w="http://schemas.openxmlformats.org/wordprocessingml/2006/main">
        <w:t xml:space="preserve">[3] 其他版本及相关角色</w:t>
      </w:r>
    </w:p>
    <w:p w14:paraId="72FDF387">
      <w:r xmlns:w="http://schemas.openxmlformats.org/wordprocessingml/2006/main">
        <w:t xml:space="preserve">[4] 琐事</w:t>
      </w:r>
    </w:p>
    <w:p w14:paraId="42FACEF5">
      <w:r xmlns:w="http://schemas.openxmlformats.org/wordprocessingml/2006/main">
        <w:t xml:space="preserve">[5] 官方推特账号介绍</w:t>
      </w:r>
    </w:p>
    <w:p w14:paraId="37994FE6">
      <w:r xmlns:w="http://schemas.openxmlformats.org/wordprocessingml/2006/main">
        <w:t xml:space="preserve">[6] 评论表单</w:t>
      </w:r>
    </w:p>
    <w:p w14:paraId="466D338E">
      <w:r xmlns:w="http://schemas.openxmlformats.org/wordprocessingml/2006/main">
        <w:t xml:space="preserve">[7] 基本信息 †</w:t>
      </w:r>
    </w:p>
    <w:p w14:paraId="4C00C841">
      <w:r xmlns:w="http://schemas.openxmlformats.org/wordprocessingml/2006/main">
        <w:t xml:space="preserve">[8] 变换图像</w:t>
      </w:r>
    </w:p>
    <w:p w14:paraId="2E6C44D8">
      <w:r xmlns:w="http://schemas.openxmlformats.org/wordprocessingml/2006/main">
        <w:t xml:space="preserve">[9] 简介</w:t>
      </w:r>
    </w:p>
    <w:p w14:paraId="472FC745">
      <w:r xmlns:w="http://schemas.openxmlformats.org/wordprocessingml/2006/main">
        <w:t xml:space="preserve">[10] 姓名</w:t>
      </w:r>
    </w:p>
    <w:p w14:paraId="2C4C45EE">
      <w:r xmlns:w="http://schemas.openxmlformats.org/wordprocessingml/2006/main">
        <w:t xml:space="preserve">[11] 埃斯卡蓝宝石</w:t>
      </w:r>
    </w:p>
    <w:p w14:paraId="2A5346DE">
      <w:r xmlns:w="http://schemas.openxmlformats.org/wordprocessingml/2006/main">
        <w:t xml:space="preserve">[12] 真实姓名</w:t>
      </w:r>
    </w:p>
    <w:p w14:paraId="425B6F96">
      <w:r xmlns:w="http://schemas.openxmlformats.org/wordprocessingml/2006/main">
        <w:t xml:space="preserve">[13] 鹿野响</w:t>
      </w:r>
    </w:p>
    <w:p w14:paraId="309AA6F8">
      <w:r xmlns:w="http://schemas.openxmlformats.org/wordprocessingml/2006/main">
        <w:t xml:space="preserve">[14] 稀有度</w:t>
      </w:r>
    </w:p>
    <w:p w14:paraId="64AE0169">
      <w:r xmlns:w="http://schemas.openxmlformats.org/wordprocessingml/2006/main">
        <w:t xml:space="preserve">[15] 普通攻击</w:t>
      </w:r>
    </w:p>
    <w:p w14:paraId="74C4A49C">
      <w:r xmlns:w="http://schemas.openxmlformats.org/wordprocessingml/2006/main">
        <w:t xml:space="preserve">[16] 远程攻击（物理）</w:t>
      </w:r>
    </w:p>
    <w:p w14:paraId="2C575B7C">
      <w:r xmlns:w="http://schemas.openxmlformats.org/wordprocessingml/2006/main">
        <w:t xml:space="preserve">[17] 附属派系</w:t>
      </w:r>
    </w:p>
    <w:p w14:paraId="225A1309">
      <w:r xmlns:w="http://schemas.openxmlformats.org/wordprocessingml/2006/main">
        <w:t xml:space="preserve">[18] 战士（现代世界）</w:t>
      </w:r>
    </w:p>
    <w:p w14:paraId="3413C348">
      <w:r xmlns:w="http://schemas.openxmlformats.org/wordprocessingml/2006/main">
        <w:t xml:space="preserve">[19] 水野七海</w:t>
      </w:r>
    </w:p>
    <w:p w14:paraId="38C4A2E2">
      <w:r xmlns:w="http://schemas.openxmlformats.org/wordprocessingml/2006/main">
        <w:t xml:space="preserve">[20] 插图</w:t>
      </w:r>
    </w:p>
    <w:p w14:paraId="304A2F3B">
      <w:r xmlns:w="http://schemas.openxmlformats.org/wordprocessingml/2006/main">
        <w:t xml:space="preserve">[21] 恩赞</w:t>
      </w:r>
    </w:p>
    <w:p w14:paraId="72E30BF6">
      <w:r xmlns:w="http://schemas.openxmlformats.org/wordprocessingml/2006/main">
        <w:t xml:space="preserve">[22] SD字符</w:t>
      </w:r>
    </w:p>
    <w:p w14:paraId="0F98220D">
      <w:r xmlns:w="http://schemas.openxmlformats.org/wordprocessingml/2006/main">
        <w:t xml:space="preserve">[23] 风味文字</w:t>
      </w:r>
    </w:p>
    <w:p w14:paraId="6A41ED8B">
      <w:r xmlns:w="http://schemas.openxmlformats.org/wordprocessingml/2006/main">
        <w:t xml:space="preserve">[24] “蓝光是胜利的信号！蓝色风暴的超能力战士，艾斯卡·萨菲尔，现身！”她出生于上弦之心忍者世家，自幼接受训练，但缺乏成为闪忍的天赋，一度堕落。凭借ADDD的力量，她成为了超能力战士，展现了自己训练的成果。她性格认真，责任心强，但有时也有些固执。她不擅长赌博，彩票运气极差。</w:t>
      </w:r>
    </w:p>
    <w:p w14:paraId="05596554">
      <w:r xmlns:w="http://schemas.openxmlformats.org/wordprocessingml/2006/main">
        <w:t xml:space="preserve">[25] 如何获得</w:t>
      </w:r>
    </w:p>
    <w:p w14:paraId="03A53002">
      <w:r xmlns:w="http://schemas.openxmlformats.org/wordprocessingml/2006/main">
        <w:t xml:space="preserve">[26] 查看故事 1-8 *查看后，将添加到扭蛋池中。</w:t>
      </w:r>
    </w:p>
    <w:p w14:paraId="66B410A6">
      <w:r xmlns:w="http://schemas.openxmlformats.org/wordprocessingml/2006/main">
        <w:t xml:space="preserve">[27] 基础属性（1星）* 每增加1星+50%，5星时为1星值的3倍</w:t>
      </w:r>
    </w:p>
    <w:p w14:paraId="04BC4A7F">
      <w:r xmlns:w="http://schemas.openxmlformats.org/wordprocessingml/2006/main">
        <w:t xml:space="preserve">[28] 级</w:t>
      </w:r>
    </w:p>
    <w:p w14:paraId="5CBE76AA">
      <w:r xmlns:w="http://schemas.openxmlformats.org/wordprocessingml/2006/main">
        <w:t xml:space="preserve">[29] 耐力</w:t>
      </w:r>
    </w:p>
    <w:p w14:paraId="0BFDA224">
      <w:r xmlns:w="http://schemas.openxmlformats.org/wordprocessingml/2006/main">
        <w:t xml:space="preserve">[30] 攻击力</w:t>
      </w:r>
    </w:p>
    <w:p w14:paraId="371CDFE6">
      <w:r xmlns:w="http://schemas.openxmlformats.org/wordprocessingml/2006/main">
        <w:t xml:space="preserve">[31] 防御能力</w:t>
      </w:r>
    </w:p>
    <w:p w14:paraId="556DAE7B">
      <w:r xmlns:w="http://schemas.openxmlformats.org/wordprocessingml/2006/main">
        <w:t xml:space="preserve">[32] 魔力</w:t>
      </w:r>
    </w:p>
    <w:p w14:paraId="4EB729B5">
      <w:r xmlns:w="http://schemas.openxmlformats.org/wordprocessingml/2006/main">
        <w:t xml:space="preserve">[33] 魔法抗性</w:t>
      </w:r>
    </w:p>
    <w:p w14:paraId="4F402931">
      <w:r xmlns:w="http://schemas.openxmlformats.org/wordprocessingml/2006/main">
        <w:t xml:space="preserve">[34] 详细状态</w:t>
      </w:r>
    </w:p>
    <w:p w14:paraId="10DF2EEA">
      <w:r xmlns:w="http://schemas.openxmlformats.org/wordprocessingml/2006/main">
        <w:t xml:space="preserve">[35] 准确性</w:t>
      </w:r>
    </w:p>
    <w:p w14:paraId="0BFE87EB">
      <w:r xmlns:w="http://schemas.openxmlformats.org/wordprocessingml/2006/main">
        <w:t xml:space="preserve">[36] 回避能力</w:t>
      </w:r>
    </w:p>
    <w:p w14:paraId="2844FF26">
      <w:r xmlns:w="http://schemas.openxmlformats.org/wordprocessingml/2006/main">
        <w:t xml:space="preserve">[37] 连续命中率</w:t>
      </w:r>
    </w:p>
    <w:p w14:paraId="1F332DE8">
      <w:r xmlns:w="http://schemas.openxmlformats.org/wordprocessingml/2006/main">
        <w:t xml:space="preserve">[38] 反击率</w:t>
      </w:r>
    </w:p>
    <w:p w14:paraId="1E7C3AD1">
      <w:r xmlns:w="http://schemas.openxmlformats.org/wordprocessingml/2006/main">
        <w:t xml:space="preserve">[39] 眩晕激活率</w:t>
      </w:r>
    </w:p>
    <w:p w14:paraId="7164FCD1">
      <w:r xmlns:w="http://schemas.openxmlformats.org/wordprocessingml/2006/main">
        <w:t xml:space="preserve">[40] 眩晕抗性</w:t>
      </w:r>
    </w:p>
    <w:p w14:paraId="528C6D2B">
      <w:r xmlns:w="http://schemas.openxmlformats.org/wordprocessingml/2006/main">
        <w:t xml:space="preserve">[41] 移动速度</w:t>
      </w:r>
    </w:p>
    <w:p w14:paraId="639B1BC2">
      <w:r xmlns:w="http://schemas.openxmlformats.org/wordprocessingml/2006/main">
        <w:t xml:space="preserve">[42] 部署速度</w:t>
      </w:r>
    </w:p>
    <w:p w14:paraId="29E8CBDD">
      <w:r xmlns:w="http://schemas.openxmlformats.org/wordprocessingml/2006/main">
        <w:t xml:space="preserve">[43] 行动速度</w:t>
      </w:r>
    </w:p>
    <w:p w14:paraId="2DE802F3">
      <w:r xmlns:w="http://schemas.openxmlformats.org/wordprocessingml/2006/main">
        <w:t xml:space="preserve">[44] 特别收费金额</w:t>
      </w:r>
    </w:p>
    <w:p w14:paraId="7AC4159A">
      <w:r xmlns:w="http://schemas.openxmlformats.org/wordprocessingml/2006/main">
        <w:t xml:space="preserve">[45] 特殊招式</w:t>
      </w:r>
    </w:p>
    <w:p w14:paraId="501722F4">
      <w:r xmlns:w="http://schemas.openxmlformats.org/wordprocessingml/2006/main">
        <w:t xml:space="preserve">[46] 姓名</w:t>
      </w:r>
    </w:p>
    <w:p w14:paraId="46E60026">
      <w:r xmlns:w="http://schemas.openxmlformats.org/wordprocessingml/2006/main">
        <w:t xml:space="preserve">[47] 效应</w:t>
      </w:r>
    </w:p>
    <w:p w14:paraId="172B1A9C">
      <w:r xmlns:w="http://schemas.openxmlformats.org/wordprocessingml/2006/main">
        <w:t xml:space="preserve">[48]暴雪升级</w:t>
      </w:r>
    </w:p>
    <w:p w14:paraId="207F2366">
      <w:r xmlns:w="http://schemas.openxmlformats.org/wordprocessingml/2006/main">
        <w:t xml:space="preserve">[49] 对所有敌人造成双倍物理伤害。眩晕几率+50%。</w:t>
      </w:r>
    </w:p>
    <w:p w14:paraId="51C7B8C2">
      <w:r xmlns:w="http://schemas.openxmlformats.org/wordprocessingml/2006/main">
        <w:t xml:space="preserve">[50] 暴雪升级+</w:t>
      </w:r>
    </w:p>
    <w:p w14:paraId="66FFB5E2">
      <w:r xmlns:w="http://schemas.openxmlformats.org/wordprocessingml/2006/main">
        <w:t xml:space="preserve">[51] 对所有敌人造成4倍物理伤害。眩晕几率+50%。</w:t>
      </w:r>
    </w:p>
    <w:p w14:paraId="36B1B54D">
      <w:r xmlns:w="http://schemas.openxmlformats.org/wordprocessingml/2006/main">
        <w:t xml:space="preserve">[52] 独特效果</w:t>
      </w:r>
    </w:p>
    <w:p w14:paraId="2B80D045">
      <w:r xmlns:w="http://schemas.openxmlformats.org/wordprocessingml/2006/main">
        <w:t xml:space="preserve">[53] 姓名</w:t>
      </w:r>
    </w:p>
    <w:p w14:paraId="7B6433A7">
      <w:r xmlns:w="http://schemas.openxmlformats.org/wordprocessingml/2006/main">
        <w:t xml:space="preserve">[54] 效应</w:t>
      </w:r>
    </w:p>
    <w:p w14:paraId="70390BB7">
      <w:r xmlns:w="http://schemas.openxmlformats.org/wordprocessingml/2006/main">
        <w:t xml:space="preserve">[55] 上品忍术：冰室蝉</w:t>
      </w:r>
    </w:p>
    <w:p w14:paraId="3092DD45">
      <w:r xmlns:w="http://schemas.openxmlformats.org/wordprocessingml/2006/main">
        <w:t xml:space="preserve">[56] 当体力低于 20% 时，使你的队伍的场地闪避率提高 50，持续 20 秒（只能激活一次）。</w:t>
      </w:r>
    </w:p>
    <w:p w14:paraId="3AD7DACC">
      <w:r xmlns:w="http://schemas.openxmlformats.org/wordprocessingml/2006/main">
        <w:t xml:space="preserve">[57] 上弦忍术：冰室蝉+</w:t>
      </w:r>
    </w:p>
    <w:p w14:paraId="2C74EABE">
      <w:r xmlns:w="http://schemas.openxmlformats.org/wordprocessingml/2006/main">
        <w:t xml:space="preserve">[58] 当体力低于 20% 时，使你的队伍的场地闪避率提高 50，持续 30 秒（只能激活一次）。</w:t>
      </w:r>
    </w:p>
    <w:p w14:paraId="13CE6CC9">
      <w:r xmlns:w="http://schemas.openxmlformats.org/wordprocessingml/2006/main">
        <w:t xml:space="preserve">[59] 休闲服装照片</w:t>
      </w:r>
    </w:p>
    <w:p w14:paraId="14B01397">
      <w:r xmlns:w="http://schemas.openxmlformats.org/wordprocessingml/2006/main">
        <w:t xml:space="preserve">[60] 增强图像</w:t>
      </w:r>
    </w:p>
    <w:p w14:paraId="155D6011">
      <w:r xmlns:w="http://schemas.openxmlformats.org/wordprocessingml/2006/main">
        <w:t xml:space="preserve">[61] 蓝宝石（场景人物立绘）图</w:t>
      </w:r>
    </w:p>
    <w:p w14:paraId="43F79DA6">
      <w:r xmlns:w="http://schemas.openxmlformats.org/wordprocessingml/2006/main">
        <w:t xml:space="preserve">[62] 日常服装图片</w:t>
      </w:r>
    </w:p>
    <w:p w14:paraId="37C7A658">
      <w:r xmlns:w="http://schemas.openxmlformats.org/wordprocessingml/2006/main">
        <w:t xml:space="preserve">[63] 忍者服装图片</w:t>
      </w:r>
    </w:p>
    <w:p w14:paraId="7C74CFDD">
      <w:r xmlns:w="http://schemas.openxmlformats.org/wordprocessingml/2006/main">
        <w:t xml:space="preserve">[64] 圣诞老人图片</w:t>
      </w:r>
    </w:p>
    <w:p w14:paraId="1655B8BC">
      <w:r xmlns:w="http://schemas.openxmlformats.org/wordprocessingml/2006/main">
        <w:t xml:space="preserve">[65] 正装图片</w:t>
      </w:r>
    </w:p>
    <w:p w14:paraId="3AC5CE33">
      <w:r xmlns:w="http://schemas.openxmlformats.org/wordprocessingml/2006/main">
        <w:t xml:space="preserve">[66] 语音 †</w:t>
      </w:r>
    </w:p>
    <w:p w14:paraId="077A82ED">
      <w:r xmlns:w="http://schemas.openxmlformats.org/wordprocessingml/2006/main">
        <w:t xml:space="preserve">[67] 点击打开行列表</w:t>
      </w:r>
    </w:p>
    <w:p w14:paraId="3D6902A6">
      <w:r xmlns:w="http://schemas.openxmlformats.org/wordprocessingml/2006/main">
        <w:t xml:space="preserve">[68] 加入</w:t>
      </w:r>
    </w:p>
    <w:p w14:paraId="1F2C9AFD">
      <w:r xmlns:w="http://schemas.openxmlformats.org/wordprocessingml/2006/main">
        <w:t xml:space="preserve">[69] 对话 1（转换后）</w:t>
      </w:r>
    </w:p>
    <w:p w14:paraId="45BF034C">
      <w:r xmlns:w="http://schemas.openxmlformats.org/wordprocessingml/2006/main">
        <w:t xml:space="preserve">[70] 对话 2（转换后）</w:t>
      </w:r>
    </w:p>
    <w:p w14:paraId="6A5811F6">
      <w:r xmlns:w="http://schemas.openxmlformats.org/wordprocessingml/2006/main">
        <w:t xml:space="preserve">[71] 对话 3（转换后）</w:t>
      </w:r>
    </w:p>
    <w:p w14:paraId="6F686056">
      <w:r xmlns:w="http://schemas.openxmlformats.org/wordprocessingml/2006/main">
        <w:t xml:space="preserve">[72] 对话 4（转换后）</w:t>
      </w:r>
    </w:p>
    <w:p w14:paraId="3F818210">
      <w:r xmlns:w="http://schemas.openxmlformats.org/wordprocessingml/2006/main">
        <w:t xml:space="preserve">[73] 空闲 1（转换后）</w:t>
      </w:r>
    </w:p>
    <w:p w14:paraId="04B37D41">
      <w:r xmlns:w="http://schemas.openxmlformats.org/wordprocessingml/2006/main">
        <w:t xml:space="preserve">[74] 空闲 2（转换后）</w:t>
      </w:r>
    </w:p>
    <w:p w14:paraId="45E37B4D">
      <w:r xmlns:w="http://schemas.openxmlformats.org/wordprocessingml/2006/main">
        <w:t xml:space="preserve">[75] 对话 1（转变前）</w:t>
      </w:r>
    </w:p>
    <w:p w14:paraId="21401B93">
      <w:r xmlns:w="http://schemas.openxmlformats.org/wordprocessingml/2006/main">
        <w:t xml:space="preserve">[76] 对话 2（转变前）</w:t>
      </w:r>
    </w:p>
    <w:p w14:paraId="71CF0F1D">
      <w:r xmlns:w="http://schemas.openxmlformats.org/wordprocessingml/2006/main">
        <w:t xml:space="preserve">[77] 对话 3（转变前）</w:t>
      </w:r>
    </w:p>
    <w:p w14:paraId="4BAA3755">
      <w:r xmlns:w="http://schemas.openxmlformats.org/wordprocessingml/2006/main">
        <w:t xml:space="preserve">[78] 对话 4（转变前）</w:t>
      </w:r>
    </w:p>
    <w:p w14:paraId="64C48635">
      <w:r xmlns:w="http://schemas.openxmlformats.org/wordprocessingml/2006/main">
        <w:t xml:space="preserve">[79] 空闲 1（转换前）</w:t>
      </w:r>
    </w:p>
    <w:p w14:paraId="0F227004">
      <w:r xmlns:w="http://schemas.openxmlformats.org/wordprocessingml/2006/main">
        <w:t xml:space="preserve">[80] 空闲 2（转换前）</w:t>
      </w:r>
    </w:p>
    <w:p w14:paraId="6D202279">
      <w:r xmlns:w="http://schemas.openxmlformats.org/wordprocessingml/2006/main">
        <w:t xml:space="preserve">[81] 升级 1</w:t>
      </w:r>
    </w:p>
    <w:p w14:paraId="24EBF175">
      <w:r xmlns:w="http://schemas.openxmlformats.org/wordprocessingml/2006/main">
        <w:t xml:space="preserve">[82] 是是是！你想怎么对我都行……嗯，嗯，啊……哈！？啊啊啊啊！？</w:t>
      </w:r>
    </w:p>
    <w:p w14:paraId="4D49A536">
      <w:r xmlns:w="http://schemas.openxmlformats.org/wordprocessingml/2006/main">
        <w:t xml:space="preserve">[83] 升级 2</w:t>
      </w:r>
    </w:p>
    <w:p w14:paraId="228B7C31">
      <w:r xmlns:w="http://schemas.openxmlformats.org/wordprocessingml/2006/main">
        <w:t xml:space="preserve">[84] 呃，啊，啊，啊，啊，更多……！啊...！啊...！啊啊啊！</w:t>
      </w:r>
    </w:p>
    <w:p w14:paraId="0A1AA1C7">
      <w:r xmlns:w="http://schemas.openxmlformats.org/wordprocessingml/2006/main">
        <w:t xml:space="preserve">[85] 升级 3</w:t>
      </w:r>
    </w:p>
    <w:p w14:paraId="2D95D319">
      <w:r xmlns:w="http://schemas.openxmlformats.org/wordprocessingml/2006/main">
        <w:t xml:space="preserve">[86] 咕啊啊啊啊啊……啊啊啊！咕哈！？</w:t>
      </w:r>
    </w:p>
    <w:p w14:paraId="45F99CE8">
      <w:r xmlns:w="http://schemas.openxmlformats.org/wordprocessingml/2006/main">
        <w:t xml:space="preserve">[87] 捕获</w:t>
      </w:r>
    </w:p>
    <w:p w14:paraId="6D9DC17A">
      <w:r xmlns:w="http://schemas.openxmlformats.org/wordprocessingml/2006/main">
        <w:t xml:space="preserve">[88] 战斗开始 1</w:t>
      </w:r>
    </w:p>
    <w:p w14:paraId="584A8B53">
      <w:r xmlns:w="http://schemas.openxmlformats.org/wordprocessingml/2006/main">
        <w:t xml:space="preserve">[89] 战斗开始 2</w:t>
      </w:r>
    </w:p>
    <w:p w14:paraId="4A6457E6">
      <w:r xmlns:w="http://schemas.openxmlformats.org/wordprocessingml/2006/main">
        <w:t xml:space="preserve">[90] 战斗参与 1</w:t>
      </w:r>
    </w:p>
    <w:p w14:paraId="3DE7D7AD">
      <w:r xmlns:w="http://schemas.openxmlformats.org/wordprocessingml/2006/main">
        <w:t xml:space="preserve">[91] 推荐！</w:t>
      </w:r>
    </w:p>
    <w:p w14:paraId="595ACDCD">
      <w:r xmlns:w="http://schemas.openxmlformats.org/wordprocessingml/2006/main">
        <w:t xml:space="preserve">[92] 战斗参与 2</w:t>
      </w:r>
    </w:p>
    <w:p w14:paraId="7D3BED3E">
      <w:r xmlns:w="http://schemas.openxmlformats.org/wordprocessingml/2006/main">
        <w:t xml:space="preserve">[93] 战斗胜利 1</w:t>
      </w:r>
    </w:p>
    <w:p w14:paraId="364C49B2">
      <w:r xmlns:w="http://schemas.openxmlformats.org/wordprocessingml/2006/main">
        <w:t xml:space="preserve">[94] 战斗胜利 2</w:t>
      </w:r>
    </w:p>
    <w:p w14:paraId="5FCAED43">
      <w:r xmlns:w="http://schemas.openxmlformats.org/wordprocessingml/2006/main">
        <w:t xml:space="preserve">[95] 普通攻击 1</w:t>
      </w:r>
    </w:p>
    <w:p w14:paraId="23653831">
      <w:r xmlns:w="http://schemas.openxmlformats.org/wordprocessingml/2006/main">
        <w:t xml:space="preserve">[96] 嘘！</w:t>
      </w:r>
    </w:p>
    <w:p w14:paraId="26AA3DBE">
      <w:r xmlns:w="http://schemas.openxmlformats.org/wordprocessingml/2006/main">
        <w:t xml:space="preserve">[97] 普通攻击 2</w:t>
      </w:r>
    </w:p>
    <w:p w14:paraId="58DA4754">
      <w:r xmlns:w="http://schemas.openxmlformats.org/wordprocessingml/2006/main">
        <w:t xml:space="preserve">[98] 哈！</w:t>
      </w:r>
    </w:p>
    <w:p w14:paraId="4A592F4C">
      <w:r xmlns:w="http://schemas.openxmlformats.org/wordprocessingml/2006/main">
        <w:t xml:space="preserve">[99] 普通攻击 3</w:t>
      </w:r>
    </w:p>
    <w:p w14:paraId="40C771AE">
      <w:r xmlns:w="http://schemas.openxmlformats.org/wordprocessingml/2006/main">
        <w:t xml:space="preserve">[100] 独特效果已激活 1</w:t>
      </w:r>
    </w:p>
    <w:p w14:paraId="7D49A261">
      <w:r xmlns:w="http://schemas.openxmlformats.org/wordprocessingml/2006/main">
        <w:t xml:space="preserve">[101] 独特效果激活 2</w:t>
      </w:r>
    </w:p>
    <w:p w14:paraId="649A95EE">
      <w:r xmlns:w="http://schemas.openxmlformats.org/wordprocessingml/2006/main">
        <w:t xml:space="preserve">[102] 独特效果激活 3</w:t>
      </w:r>
    </w:p>
    <w:p w14:paraId="5A1CFB48">
      <w:r xmlns:w="http://schemas.openxmlformats.org/wordprocessingml/2006/main">
        <w:t xml:space="preserve">[103] 特殊招式 1</w:t>
      </w:r>
    </w:p>
    <w:p w14:paraId="7679BE7C">
      <w:r xmlns:w="http://schemas.openxmlformats.org/wordprocessingml/2006/main">
        <w:t xml:space="preserve">[104] 五芒星闪光——刺穿！暴雪升级！</w:t>
      </w:r>
    </w:p>
    <w:p w14:paraId="00600EAE">
      <w:r xmlns:w="http://schemas.openxmlformats.org/wordprocessingml/2006/main">
        <w:t xml:space="preserve">[105] 特殊招式 2</w:t>
      </w:r>
    </w:p>
    <w:p w14:paraId="424C88A9">
      <w:r xmlns:w="http://schemas.openxmlformats.org/wordprocessingml/2006/main">
        <w:t xml:space="preserve">[106] 受到的伤害：1</w:t>
      </w:r>
    </w:p>
    <w:p w14:paraId="0355FB66">
      <w:r xmlns:w="http://schemas.openxmlformats.org/wordprocessingml/2006/main">
        <w:t xml:space="preserve">[107] 哇！？</w:t>
      </w:r>
    </w:p>
    <w:p w14:paraId="71407254">
      <w:r xmlns:w="http://schemas.openxmlformats.org/wordprocessingml/2006/main">
        <w:t xml:space="preserve">[108] 受到的伤害：2</w:t>
      </w:r>
    </w:p>
    <w:p w14:paraId="14AF85D3">
      <w:r xmlns:w="http://schemas.openxmlformats.org/wordprocessingml/2006/main">
        <w:t xml:space="preserve">[109] 受到的伤害：3</w:t>
      </w:r>
    </w:p>
    <w:p w14:paraId="2AA519DA">
      <w:r xmlns:w="http://schemas.openxmlformats.org/wordprocessingml/2006/main">
        <w:t xml:space="preserve">[110] 撤回</w:t>
      </w:r>
    </w:p>
    <w:p w14:paraId="051168E5">
      <w:r xmlns:w="http://schemas.openxmlformats.org/wordprocessingml/2006/main">
        <w:t xml:space="preserve">[111] 这就是结局吗，唉……</w:t>
      </w:r>
    </w:p>
    <w:p w14:paraId="03C26D62">
      <w:r xmlns:w="http://schemas.openxmlformats.org/wordprocessingml/2006/main">
        <w:t xml:space="preserve">[112] 在游戏中 †</w:t>
      </w:r>
    </w:p>
    <w:p w14:paraId="33E4F4ED">
      <w:r xmlns:w="http://schemas.openxmlformats.org/wordprocessingml/2006/main">
        <w:t xml:space="preserve">[113] 他通过与仙人（久世）系列相同的设定获得了战斗能力，“使用ADDD变身的忍者”，但请注意，他是战士类型，而不是忍者类型。</w:t>
      </w:r>
    </w:p>
    <w:p w14:paraId="1E2F9923">
      <w:r xmlns:w="http://schemas.openxmlformats.org/wordprocessingml/2006/main">
        <w:t xml:space="preserve">[114] 虽然它的攻击力较低，但它的连击率、反击率和行动速度都很高，因此可以发动大量的攻击。</w:t>
      </w:r>
    </w:p>
    <w:p w14:paraId="0B677404">
      <w:r xmlns:w="http://schemas.openxmlformats.org/wordprocessingml/2006/main">
        <w:t xml:space="preserve">[115] 它拥有威力极强的特殊技能，这是一个范围攻击，有50%的概率造成眩晕效果，而且由于其优秀的行动速度，可以相对快速地发动。在这方面，它与闪光忍者鹤子相似。</w:t>
      </w:r>
    </w:p>
    <w:p w14:paraId="1CE1AAE5">
      <w:r xmlns:w="http://schemas.openxmlformats.org/wordprocessingml/2006/main">
        <w:t xml:space="preserve">[116] 拥有70%的反击率，与所有其他角色并列最高，同时作为R级角色，他的防御力和闪避率也相对较高。装备长发招财猫后，他可以作为坦克型角色，专注于反击和闪避。</w:t>
      </w:r>
    </w:p>
    <w:p w14:paraId="2A7B77C8">
      <w:r xmlns:w="http://schemas.openxmlformats.org/wordprocessingml/2006/main">
        <w:t xml:space="preserve">[117] 闪避率的提升幅度非常大，因此，如果能用闪光忍者萨纳吉或暗黑之环小森的特殊招式降低对手的命中率，就能大幅降低全队受到的伤害。同样属于艾斯卡队的艾斯卡·托帕兹的特殊招式也很适合这种搭配。</w:t>
      </w:r>
    </w:p>
    <w:p w14:paraId="40C8D0A9">
      <w:r xmlns:w="http://schemas.openxmlformats.org/wordprocessingml/2006/main">
        <w:t xml:space="preserve">[118] 一个多才多艺的类型，能够通过多次攻击和范围攻击清除较弱的敌人，并通过充分利用防御、闪避和眩晕来保护盟友，更倾向于辅助。</w:t>
      </w:r>
    </w:p>
    <w:p w14:paraId="37C907CE">
      <w:r xmlns:w="http://schemas.openxmlformats.org/wordprocessingml/2006/main">
        <w:t xml:space="preserve">[119] 装备选择丰富多样，包括强化特殊技能的“勇气姐妹”和“闪亮栗子”，用于抗伤害的“长毛招财猫”和“超级跑车”，以及缩短部署时间的“闪电急躁”。最好根据你想要扮演的角色来选择装备。</w:t>
      </w:r>
    </w:p>
    <w:p w14:paraId="37CB4B51">
      <w:r xmlns:w="http://schemas.openxmlformats.org/wordprocessingml/2006/main">
        <w:t xml:space="preserve">[120] 在团队副本中，最好利用她特殊技能的+50%眩晕效果来争取破防。此外，她独特的50%回避率在团队副本中也能提供强大的伤害减免。由于这是一个范围效果，即使蓝宝石撤退后仍然有效，所以虽然很难将她的体力值调整到20%以下，但这绝对是你应该努力的目标。</w:t>
      </w:r>
    </w:p>
    <w:p w14:paraId="3A20B5CC">
      <w:r xmlns:w="http://schemas.openxmlformats.org/wordprocessingml/2006/main">
        <w:t xml:space="preserve">[121] 虽然蓝宝石有在故事中自动加入队伍的优势，但从成本效益的角度来看，目前对蓝宝石投入训练资源没有任何好处。</w:t>
      </w:r>
    </w:p>
    <w:p w14:paraId="693B9562">
      <w:r xmlns:w="http://schemas.openxmlformats.org/wordprocessingml/2006/main">
        <w:t xml:space="preserve">[122] 其他版本 / 相关角色 †</w:t>
      </w:r>
    </w:p>
    <w:p w14:paraId="23F12104">
      <w:r xmlns:w="http://schemas.openxmlformats.org/wordprocessingml/2006/main">
        <w:t xml:space="preserve">[123] 埃斯卡蓝宝石</w:t>
      </w:r>
    </w:p>
    <w:p w14:paraId="6A812296">
      <w:r xmlns:w="http://schemas.openxmlformats.org/wordprocessingml/2006/main">
        <w:t xml:space="preserve">[124] 新年埃斯卡蓝宝石</w:t>
      </w:r>
    </w:p>
    <w:p w14:paraId="547F172D">
      <w:r xmlns:w="http://schemas.openxmlformats.org/wordprocessingml/2006/main">
        <w:t xml:space="preserve">[125] 埃斯卡蓝宝石月升</w:t>
      </w:r>
    </w:p>
    <w:p w14:paraId="66EC91A9">
      <w:r xmlns:w="http://schemas.openxmlformats.org/wordprocessingml/2006/main">
        <w:t xml:space="preserve">[126] 埃斯卡红宝石</w:t>
      </w:r>
    </w:p>
    <w:p w14:paraId="6FD49A4E">
      <w:r xmlns:w="http://schemas.openxmlformats.org/wordprocessingml/2006/main">
        <w:t xml:space="preserve">[127] 埃斯卡蓝宝石</w:t>
      </w:r>
    </w:p>
    <w:p w14:paraId="040A3980">
      <w:r xmlns:w="http://schemas.openxmlformats.org/wordprocessingml/2006/main">
        <w:t xml:space="preserve">[128] 埃斯卡黄玉</w:t>
      </w:r>
    </w:p>
    <w:p w14:paraId="404ECB2C">
      <w:r xmlns:w="http://schemas.openxmlformats.org/wordprocessingml/2006/main">
        <w:t xml:space="preserve">[129] 埃斯卡·阿玛泽</w:t>
      </w:r>
    </w:p>
    <w:p w14:paraId="60680FD6">
      <w:r xmlns:w="http://schemas.openxmlformats.org/wordprocessingml/2006/main">
        <w:t xml:space="preserve">[130] 歼灭忍者钢（兄弟，NPC）</w:t>
      </w:r>
    </w:p>
    <w:p w14:paraId="1462085D">
      <w:r xmlns:w="http://schemas.openxmlformats.org/wordprocessingml/2006/main">
        <w:t xml:space="preserve">[131] 琐事 †</w:t>
      </w:r>
    </w:p>
    <w:p w14:paraId="4F95EA73">
      <w:r xmlns:w="http://schemas.openxmlformats.org/wordprocessingml/2006/main">
        <w:t xml:space="preserve">[132] 上位宗羽忍者之一。初登场时，他担任新任首领千部时贞的贴身护卫。他是主线剧情的主要角色之一，在剧情中作为园崎明里的搭档发挥着关键作用。</w:t>
      </w:r>
    </w:p>
    <w:p w14:paraId="69615718">
      <w:r xmlns:w="http://schemas.openxmlformats.org/wordprocessingml/2006/main">
        <w:t xml:space="preserve">[133] 他出身于闪光忍者世家，却毫无天赋，即便哥哥钢叛逃并杀死了现代上弦之众首领千武鹰宗，他也无法在对抗阿尔达克的战斗中发挥作用。然而，阿卡莉得知他的处境后，建议他使用ADDD成为超能力战士。此后，他经历了诸多波折，包括过去未能成为闪光忍者的经历与当前对抗阿尔达克的战斗之间的冲突，最终决定以超能力战士的身份参战。</w:t>
      </w:r>
    </w:p>
    <w:p w14:paraId="36DD3C75">
      <w:r xmlns:w="http://schemas.openxmlformats.org/wordprocessingml/2006/main">
        <w:t xml:space="preserve">[134] 显然，她对艾斯卡类型典型的繁复西式服装有抵触情绪。由于她原本是忍者，所以在SD形态下，她看起来穿着一套以忍者服为基础的日式服装，配有大围巾和裙子……但实际上，她并没有穿裙子，而且内裤完全暴露在外。与她原本的忍者服相比，她的外套明显更短，根本遮不住任何东西。</w:t>
      </w:r>
    </w:p>
    <w:p w14:paraId="51AEB5D5">
      <w:r xmlns:w="http://schemas.openxmlformats.org/wordprocessingml/2006/main">
        <w:t xml:space="preserve">[135] 她是一个结合了《超甲战神遥》三位主要女主角元素的角色，包括“使用苦无战斗”、“露出内裤的忍者服装”和“使用冰操控技巧”。</w:t>
      </w:r>
    </w:p>
    <w:p w14:paraId="4B661CCE">
      <w:r xmlns:w="http://schemas.openxmlformats.org/wordprocessingml/2006/main">
        <w:t xml:space="preserve">[136] 根据她的角色设定，她不喜欢米饭、面包、荞麦面和甜食。这些并非过敏，而是某种创伤的后遗症，而且她也不喜欢经常外出就餐。烹饪是她的爱好，而且她厨艺精湛，部分原因在于她喜欢吃不含这些食物的菜肴。</w:t>
      </w:r>
    </w:p>
    <w:p w14:paraId="4FF89288">
      <w:r xmlns:w="http://schemas.openxmlformats.org/wordprocessingml/2006/main">
        <w:t xml:space="preserve">[137] 在官方推特账号发布的角色设计图中，名字用汉字写成“响”。在本系列中，当变身后的名字与原名不同时，名字通常用片假名书写，因此人们认为这次的改动是为了遵循这一惯例（尽管这种惯例并不完全统一，所以这似乎并非严格按照规则进行的改动）。</w:t>
      </w:r>
    </w:p>
    <w:p w14:paraId="4DF393B4">
      <w:r xmlns:w="http://schemas.openxmlformats.org/wordprocessingml/2006/main">
        <w:t xml:space="preserve">[138] 虽然他被描绘成彩票运气很差，但他却掌握了上弦忍术·命运操控——一种可以操控轮盘赌结果的忍术，而且他似乎能够通过努力克服对赌博的厌恶。但这难道不是作弊吗？</w:t>
      </w:r>
    </w:p>
    <w:p w14:paraId="2119CA8F">
      <w:r xmlns:w="http://schemas.openxmlformats.org/wordprocessingml/2006/main">
        <w:t xml:space="preserve">[139] 以下内容涉及第一部最终决战剧透</w:t>
      </w:r>
    </w:p>
    <w:p w14:paraId="671AFE3A">
      <w:r xmlns:w="http://schemas.openxmlformats.org/wordprocessingml/2006/main">
        <w:t xml:space="preserve">[140] 响虽然没有闪光忍者的天赋，但他却展现出了使用“断绝之力”的能力。这种能力如同他的哥哥钢一样，能够干扰幻影恶魔的显现力量，旨在中和或消除它们的能力。在与阿尔特纳斯坦的最终决战中，他利用这种能力将明里送往了阿尔特纳特奥特尔——后者部署了一个能够吸收并石化显现力量的力场——从而帮助他们取得了胜利。尽管他能够做到与钢相同的事情，但响是否拥有使用“倒吊人”这张牌的天赋仍然未知，因为据说这张牌只适用于男性。</w:t>
      </w:r>
    </w:p>
    <w:p w14:paraId="2B67FFB9">
      <w:r xmlns:w="http://schemas.openxmlformats.org/wordprocessingml/2006/main">
        <w:t xml:space="preserve">[141] 绝对的决心似乎不仅对显化有效，而且对许多源于超高能量的能力也同样有效。在第二部中，莱卡的对话中提到“她擅长破解魔法”。她确实用这种能力摧毁了怪物忍者设置的屏障。打破幻象！</w:t>
      </w:r>
    </w:p>
    <w:p w14:paraId="4B458349">
      <w:r xmlns:w="http://schemas.openxmlformats.org/wordprocessingml/2006/main">
        <w:t xml:space="preserve">[142] 官方推特账号简介 †</w:t>
      </w:r>
    </w:p>
    <w:p w14:paraId="6239C71A">
      <w:r xmlns:w="http://schemas.openxmlformats.org/wordprocessingml/2006/main">
        <w:t xml:space="preserve">[143] 引言①（PV）</w:t>
      </w:r>
    </w:p>
    <w:p w14:paraId="21D939C4">
      <w:r xmlns:w="http://schemas.openxmlformats.org/wordprocessingml/2006/main">
        <w:t xml:space="preserve">[144] 引言②</w:t>
      </w:r>
    </w:p>
    <w:p w14:paraId="4A9ED68C">
      <w:r xmlns:w="http://schemas.openxmlformats.org/wordprocessingml/2006/main">
        <w:t xml:space="preserve">[145] 角色设计（变身）</w:t>
      </w:r>
    </w:p>
    <w:p w14:paraId="18E350CA">
      <w:r xmlns:w="http://schemas.openxmlformats.org/wordprocessingml/2006/main">
        <w:t xml:space="preserve">[146] 设置图像（均匀）</w:t>
      </w:r>
    </w:p>
    <w:p w14:paraId="781466BB">
      <w:r xmlns:w="http://schemas.openxmlformats.org/wordprocessingml/2006/main">
        <w:t xml:space="preserve">[147] 配音演员的公告</w:t>
      </w:r>
    </w:p>
    <w:p w14:paraId="447588A0">
      <w:r xmlns:w="http://schemas.openxmlformats.org/wordprocessingml/2006/main">
        <w:t xml:space="preserve">[148] 负责人艺术家的公告</w:t>
      </w:r>
    </w:p>
    <w:p w14:paraId="5D4AD76B">
      <w:r xmlns:w="http://schemas.openxmlformats.org/wordprocessingml/2006/main">
        <w:t xml:space="preserve">[149] 儿童节纪念插画 + 插图漫画</w:t>
      </w:r>
    </w:p>
    <w:p w14:paraId="6196D199">
      <w:r xmlns:w="http://schemas.openxmlformats.org/wordprocessingml/2006/main">
        <w:t xml:space="preserve">[150] 插图由负责人绘制</w:t>
      </w:r>
    </w:p>
    <w:p w14:paraId="73295B6B">
      <w:r xmlns:w="http://schemas.openxmlformats.org/wordprocessingml/2006/main">
        <w:t xml:space="preserve">[151] 一周年纪念插画漫画</w:t>
      </w:r>
    </w:p>
    <w:p w14:paraId="51A87D5C">
      <w:r xmlns:w="http://schemas.openxmlformats.org/wordprocessingml/2006/main">
        <w:t xml:space="preserve">[152] 三周年纪念插图</w:t>
      </w:r>
    </w:p>
    <w:p w14:paraId="700D8572">
      <w:r xmlns:w="http://schemas.openxmlformats.org/wordprocessingml/2006/main">
        <w:t xml:space="preserve">[153] 三周年纪念插图 ②</w:t>
      </w:r>
    </w:p>
    <w:p w14:paraId="00233265">
      <w:r xmlns:w="http://schemas.openxmlformats.org/wordprocessingml/2006/main">
        <w:t xml:space="preserve">[154] 评论表 †</w:t>
      </w:r>
    </w:p>
    <w:p w14:paraId="5664FD72">
      <w:r xmlns:w="http://schemas.openxmlformats.org/wordprocessingml/2006/main">
        <w:t xml:space="preserve">[155] 点击打开历史日志列表</w:t>
      </w:r>
    </w:p>
    <w:p w14:paraId="646B9ADF">
      <w:r xmlns:w="http://schemas.openxmlformats.org/wordprocessingml/2006/main">
        <w:t xml:space="preserve">[156] 末尾的数字越小，日志越旧。</w:t>
      </w:r>
    </w:p>
    <w:p w14:paraId="4E78A879">
      <w:r xmlns:w="http://schemas.openxmlformats.org/wordprocessingml/2006/main">
        <w:t xml:space="preserve">[157] 'Comments/Esca Sapphire/' 没有子页面。</w:t>
      </w:r>
    </w:p>
    <w:p w14:paraId="7BB84D2A">
      <w:r xmlns:w="http://schemas.openxmlformats.org/wordprocessingml/2006/main">
        <w:t xml:space="preserve">[158] 这位角色非常实用，必定加入你的队伍，并且拥有远程范围特殊攻击。在游戏初期，前排很容易被填满，导致你无法充分利用部署槽位，因此能够优先部署蓝宝石并降低这种风险是一个巨大的优势。——[zA14Lfa/nbQ] 2020-12-05 (周六) 22:45:52</w:t>
      </w:r>
    </w:p>
    <w:p w14:paraId="55C6DED7">
      <w:r xmlns:w="http://schemas.openxmlformats.org/wordprocessingml/2006/main">
        <w:t xml:space="preserve">[159] 我喜欢她微微半闭的眼睛，给人一种温柔的感觉。 -- [DmFOpOhUsU6] 2020-12-07 (周一) 21:35:45</w:t>
      </w:r>
    </w:p>
    <w:p w14:paraId="75CE0CDD">
      <w:r xmlns:w="http://schemas.openxmlformats.org/wordprocessingml/2006/main">
        <w:t xml:space="preserve">[160] 微笑版很棒，我真的很喜欢 -- [eVY8uNhNTFY] 2020-12-07 (周一) 18:07:16</w:t>
      </w:r>
    </w:p>
    <w:p w14:paraId="065E2B1B">
      <w:r xmlns:w="http://schemas.openxmlformats.org/wordprocessingml/2006/main">
        <w:t xml:space="preserve">[161] 她的胸部很大，但更引人注目的是她修长的双腿——[H40s5jBcnRk] 2020-12-07 (周一) 23:02:51</w:t>
      </w:r>
    </w:p>
    <w:p w14:paraId="7412C0DB">
      <w:r xmlns:w="http://schemas.openxmlformats.org/wordprocessingml/2006/main">
        <w:t xml:space="preserve">[162] 突破极限时应该优先选择的角色。如果没有其他角色可以担任坦克，那几乎是必备的。——[aC/gm3J2PzY] 2020-12-10 (周四) 16:21:59</w:t>
      </w:r>
    </w:p>
    <w:p w14:paraId="384B6CF1">
      <w:r xmlns:w="http://schemas.openxmlformats.org/wordprocessingml/2006/main">
        <w:t xml:space="preserve">[163] 虽然他的命中率有点低，但其他属性（不会随等级提升）都不错，所以不需要急着强化。他是个远程角色，拥有范围攻击的特殊技能，所以我把他放在“重型星际战士”队伍里，用来清理沿途的弱小敌人。他帮了我很大的忙。——[zA14Lfa/nbQ] 2020-12-12 (周六) 18:44:01</w:t>
      </w:r>
    </w:p>
    <w:p w14:paraId="6EB17E17">
      <w:r xmlns:w="http://schemas.openxmlformats.org/wordprocessingml/2006/main">
        <w:t xml:space="preserve">[164] 如果追求极限，任何防御力中等的角色都能达到这个水平。举例来说，这和玛丽娜（Marina）的水平差不多，玛丽娜是SSR角色，据说她的防御力有一些弱点（包括体力投入），所以这个水平不算太高，对吧？当然，对于R级角色来说，这已经算是很高的水平了。——[fDCL3hAOt7M] 2021-01-08 (周五) 09:03:43</w:t>
      </w:r>
    </w:p>
    <w:p w14:paraId="6DB3F6E2">
      <w:r xmlns:w="http://schemas.openxmlformats.org/wordprocessingml/2006/main">
        <w:t xml:space="preserve">[165] LV50 ☆1 属性：体力：800 攻击力：100 防御力：135 魔力：0 魔抗：71 -- [PvOwNzA37Jw] 2020-12-14 (周一) 16:35:23</w:t>
      </w:r>
    </w:p>
    <w:p w14:paraId="09057351">
      <w:r xmlns:w="http://schemas.openxmlformats.org/wordprocessingml/2006/main">
        <w:t xml:space="preserve">[166] 我把我的童贞献给了她，因为我爱她的外貌和性格，而我的选择在实力上也没错。她4秒行动、反击、连击和范围攻击的协同效应，使她清怪的能力达到了另一个层次。——[M.mx9NCcJ8k] 2020-12-15 (周二) 00:50:42</w:t>
      </w:r>
    </w:p>
    <w:p w14:paraId="498D69E8">
      <w:r xmlns:w="http://schemas.openxmlformats.org/wordprocessingml/2006/main">
        <w:t xml:space="preserve">[167] 别这样了哈哈 -- [lk7h70gKPmc] 2020-12-26 (周六) 06:31:48</w:t>
      </w:r>
    </w:p>
    <w:p w14:paraId="7E9A87CF">
      <w:r xmlns:w="http://schemas.openxmlformats.org/wordprocessingml/2006/main">
        <w:t xml:space="preserve">[168] 一个绝望的恋腿癖 -- [MPep0aFqlxQ] 2021-01-07 (周四) 10:34:02</w:t>
      </w:r>
    </w:p>
    <w:p w14:paraId="6619EAC5">
      <w:r xmlns:w="http://schemas.openxmlformats.org/wordprocessingml/2006/main">
        <w:t xml:space="preserve">[169] 说到这个，如果装备超级跑车，反击率会超过100%，但是有可能发动两次反击吗？大概不可能。——[FdP1YFluA9Y] 2021-01-13 (周三) 17:00:54</w:t>
      </w:r>
    </w:p>
    <w:p w14:paraId="2D42B97B">
      <w:r xmlns:w="http://schemas.openxmlformats.org/wordprocessingml/2006/main">
        <w:t xml:space="preserve">[170] 如果《商队故事》中主人公极度挑剔的原因是他的哥哥是女性，那也许也挺好的——[DmFOpOhUsU6] 2021-01-14 (周四) 17:43:25</w:t>
      </w:r>
    </w:p>
    <w:p w14:paraId="0336D1C1">
      <w:r xmlns:w="http://schemas.openxmlformats.org/wordprocessingml/2006/main">
        <w:t xml:space="preserve">[171] 我喜欢隐身猫 () -- [bz1mfVBNd2g] 2021-01-24 (周日) 22:11:07</w:t>
      </w:r>
    </w:p>
    <w:p w14:paraId="018FE294">
      <w:r xmlns:w="http://schemas.openxmlformats.org/wordprocessingml/2006/main">
        <w:t xml:space="preserve">[172] 牛蒡香棒…… -- [UyuIFULf27Y] 2021-04-05 (周一) 20:21:05</w:t>
      </w:r>
    </w:p>
    <w:p w14:paraId="45D70108">
      <w:r xmlns:w="http://schemas.openxmlformats.org/wordprocessingml/2006/main">
        <w:t xml:space="preserve">[173] 这不是兜帽，而是一种不与衣服相连的头饰，对吧？看起来脸两侧的绳子是在下巴下面系的。——[k8kxwVtf1oE] 2021-12-08 (周三) 21:55:57</w:t>
      </w:r>
    </w:p>
    <w:p w14:paraId="1650D897">
      <w:r xmlns:w="http://schemas.openxmlformats.org/wordprocessingml/2006/main">
        <w:t xml:space="preserve">[174] 看来他果然不太受欢迎，真可惜。是因为和主角团相比，他的个性（特质）比较弱吗？不过我还是会继续支持他的。——[2B3h4TLC/FI] 2022-02-25 (周五) 01:01:52</w:t>
      </w:r>
    </w:p>
    <w:p w14:paraId="32A5C44A">
      <w:r xmlns:w="http://schemas.openxmlformats.org/wordprocessingml/2006/main">
        <w:t xml:space="preserve">[175] 竞技游泳运动员的皮肤真性感…… -- [6Dj.kqJ9Rx6] 2022-08-18 (周四) 01:44:06</w:t>
      </w:r>
    </w:p>
    <w:p w14:paraId="1D87CA69">
      <w:r xmlns:w="http://schemas.openxmlformats.org/wordprocessingml/2006/main">
        <w:t xml:space="preserve">[176] 我猜不会有像 Ruby 的 Asterize 那样的强化版——[d3DBIbUfNgg] 2023-02-24 (周五) 14:45:35</w:t>
      </w:r>
    </w:p>
    <w:p w14:paraId="0BCD734B">
      <w:r xmlns:w="http://schemas.openxmlformats.org/wordprocessingml/2006/main">
        <w:t xml:space="preserve">[177] 披萨、国王饼、御好烧可以吗？ -- [uiZjCJ/8O7o] 2023-05-19（周五）10:30:32</w:t>
      </w:r>
    </w:p>
    <w:p w14:paraId="77DF04BF">
      <w:r xmlns:w="http://schemas.openxmlformats.org/wordprocessingml/2006/main">
        <w:t xml:space="preserve">[178] 点个披萨吧 → 事先让他们把响不能吃的配料去掉 → 送来一个只有芝士的披萨。大概就是这样吧。 -- [sbiC1Kk/sLQ] 2023-05-19 (周五) 11:37:30</w:t>
      </w:r>
    </w:p>
    <w:p w14:paraId="295EFBE1">
      <w:r xmlns:w="http://schemas.openxmlformats.org/wordprocessingml/2006/main">
        <w:t xml:space="preserve">[179] ←使用棋盘前请务必阅读规则。</w:t>
      </w:r>
    </w:p>
    <w:p w14:paraId="5E8FBDDD">
      <w:r xmlns:w="http://schemas.openxmlformats.org/wordprocessingml/2006/main">
        <w:t xml:space="preserve">[180] 关于规则 †</w:t>
      </w:r>
    </w:p>
    <w:p w14:paraId="68225E67">
      <w:r xmlns:w="http://schemas.openxmlformats.org/wordprocessingml/2006/main">
        <w:t xml:space="preserve">[181] 请不要抱怨或批评页面编辑者。如果您对其他人的编辑有意见，请通过“提供替代方案”或“自行编辑”的方式进行建设性沟通。</w:t>
      </w:r>
    </w:p>
    <w:p w14:paraId="4671BA69">
      <w:r xmlns:w="http://schemas.openxmlformats.org/wordprocessingml/2006/main">
        <w:t xml:space="preserve">[182] 请勿发布个人网站或其他禁止未经授权链接的网站的网址。</w:t>
      </w:r>
    </w:p>
    <w:p w14:paraId="6AC3E933">
      <w:r xmlns:w="http://schemas.openxmlformats.org/wordprocessingml/2006/main">
        <w:t xml:space="preserve">[183] 关于违反规则的帖子 †</w:t>
      </w:r>
    </w:p>
    <w:p w14:paraId="18C43EFD">
      <w:r xmlns:w="http://schemas.openxmlformats.org/wordprocessingml/2006/main">
        <w:t xml:space="preserve">[184] 禁止发布以下类型的帖子，因为它们容易造成干扰。</w:t>
      </w:r>
    </w:p>
    <w:p w14:paraId="15590ECC">
      <w:r xmlns:w="http://schemas.openxmlformats.org/wordprocessingml/2006/main">
        <w:t xml:space="preserve">[185]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11798BA1">
      <w:r xmlns:w="http://schemas.openxmlformats.org/wordprocessingml/2006/main">
        <w:t xml:space="preserve">[186] 其他包括使用此维基的人、官方管理员、艺术家、配音演员、现实生活中的个人以及 Twitter 用户等团体。</w:t>
      </w:r>
    </w:p>
    <w:p w14:paraId="7EBC0CD3">
      <w:r xmlns:w="http://schemas.openxmlformats.org/wordprocessingml/2006/main">
        <w:t xml:space="preserve">[187] 关于向管理层提交的帖子，我们容忍可以解释为用户意见的评论，例如“我希望他们改进这一点”、“我希望他们尽快修复错误”和“维护时间太长了”，但我们不容忍使用辱骂性语言贬低管理层。</w:t>
      </w:r>
    </w:p>
    <w:p w14:paraId="5FAF9391">
      <w:r xmlns:w="http://schemas.openxmlformats.org/wordprocessingml/2006/main">
        <w:t xml:space="preserve">[188] 将讨论和意见交流视为“诽谤或对抗他人”是错误的。然而，在讨论或意见交流中使用辱骂性语言、贬低他人、挑衅他人或在缺乏明确证据的情况下发表言论，都是违法行为。说话时务必注意自己的言辞。</w:t>
      </w:r>
    </w:p>
    <w:p w14:paraId="39B9101A">
      <w:r xmlns:w="http://schemas.openxmlformats.org/wordprocessingml/2006/main">
        <w:t xml:space="preserve">[189] 攻击性评论是指使用“做这个”或“做那个”等强烈命令、“使用粗俗语言”、“采取居高临下的态度”或“具有挑衅性”的评论。</w:t>
      </w:r>
    </w:p>
    <w:p w14:paraId="082C7C0E">
      <w:r xmlns:w="http://schemas.openxmlformats.org/wordprocessingml/2006/main">
        <w:t xml:space="preserve">[190] 禁止发布冒犯现有玩家的帖子，例如“还有人玩这个游戏吗？”或“这游戏已经凉了”。这并不意味着您完全不能发表任何负面言论，而是指那些超出单纯负面评价范围，构成诽谤或诋毁的帖子将被禁止发布。</w:t>
      </w:r>
    </w:p>
    <w:p w14:paraId="1D4C4654">
      <w:r xmlns:w="http://schemas.openxmlformats.org/wordprocessingml/2006/main">
        <w:t xml:space="preserve">[191] 公开羞辱他人，包括泄露他人的游戏内名称或UID</w:t>
      </w:r>
    </w:p>
    <w:p w14:paraId="2FDA37DF">
      <w:r xmlns:w="http://schemas.openxmlformats.org/wordprocessingml/2006/main">
        <w:t xml:space="preserve">[192] 但是，允许分享有助于游戏攻略的信息和视频。</w:t>
      </w:r>
    </w:p>
    <w:p w14:paraId="4041D3B8">
      <w:r xmlns:w="http://schemas.openxmlformats.org/wordprocessingml/2006/main">
        <w:t xml:space="preserve">[193] 参考其他应用程序</w:t>
      </w:r>
    </w:p>
    <w:p w14:paraId="26F99372">
      <w:r xmlns:w="http://schemas.openxmlformats.org/wordprocessingml/2006/main">
        <w:t xml:space="preserve">[194] 在多个论坛上多次发帖</w:t>
      </w:r>
    </w:p>
    <w:p w14:paraId="68D44B51">
      <w:r xmlns:w="http://schemas.openxmlformats.org/wordprocessingml/2006/main">
        <w:t xml:space="preserve">[195] 写一串没有意义的字符</w:t>
      </w:r>
    </w:p>
    <w:p w14:paraId="65040E90">
      <w:r xmlns:w="http://schemas.openxmlformats.org/wordprocessingml/2006/main">
        <w:t xml:space="preserve">[196] 关于作弊和利用漏洞的帖子</w:t>
      </w:r>
    </w:p>
    <w:p w14:paraId="57364F63">
      <w:r xmlns:w="http://schemas.openxmlformats.org/wordprocessingml/2006/main">
        <w:t xml:space="preserve">[197] 最好的办法是忽略违反规则的帖子。上钩或反驳只会让事情变得更糟。</w:t>
      </w:r>
    </w:p>
    <w:p w14:paraId="57C7D08B">
      <w:r xmlns:w="http://schemas.openxmlformats.org/wordprocessingml/2006/main">
        <w:t xml:space="preserve">[198] *在上述规则中，“诽谤”指的是在没有客观证据的情况下诋毁和贬低他人。将所有批评性文章都归为“诽谤”是不正确的，所以请务必谨慎。</w:t>
      </w:r>
    </w:p>
    <w:p w14:paraId="368160A6">
      <w:r xmlns:w="http://schemas.openxmlformats.org/wordprocessingml/2006/main">
        <w:t xml:space="preserve">[199] 关于修改和删除发帖日志 †</w:t>
      </w:r>
    </w:p>
    <w:p w14:paraId="489BD90F">
      <w:r xmlns:w="http://schemas.openxmlformats.org/wordprocessingml/2006/main">
        <w:t xml:space="preserve">[200] 但是，允许更正印刷错误、遗漏和字体颜色。（他人出于善意所做的更正也允许。）</w:t>
      </w:r>
    </w:p>
    <w:p w14:paraId="7076470C">
      <w:r xmlns:w="http://schemas.openxmlformats.org/wordprocessingml/2006/main">
        <w:t xml:space="preserve">[201] 作为例外情况，您可以删除自己的帖子，但事后必须向管理员报告。此外，删除时，请将整个评论替换为以下文本，而不是完全删除：&amp;color(#ff0000){''发帖人已删除''};</w:t>
      </w:r>
    </w:p>
    <w:p w14:paraId="094FC09E">
      <w:r xmlns:w="http://schemas.openxmlformats.org/wordprocessingml/2006/main">
        <w:t xml:space="preserve">[202] 关于删除违反规则的帖子 †</w:t>
      </w:r>
    </w:p>
    <w:p w14:paraId="17665128">
      <w:r xmlns:w="http://schemas.openxmlformats.org/wordprocessingml/2006/main">
        <w:t xml:space="preserve">[203] 您可以自行注释掉上述任何违反规则的评论，无需管理员许可。但是，如果您注释掉了某条评论，则必须在“违规举报公告板”上进行举报。举报时请使用“违规举报公告板”上的模板。</w:t>
      </w:r>
    </w:p>
    <w:p w14:paraId="0D5F8334">
      <w:r xmlns:w="http://schemas.openxmlformats.org/wordprocessingml/2006/main">
        <w:t xml:space="preserve">[204] 未经 CO 举报公告板举报而被评论删除的帖子将被恢复，而评论删除帖子的人将受到处罚。</w:t>
      </w:r>
    </w:p>
    <w:p w14:paraId="1BEE8BDF">
      <w:r xmlns:w="http://schemas.openxmlformats.org/wordprocessingml/2006/main">
        <w:t xml:space="preserve">[205] 如果您反复向 CO 举报公告板举报不违反规则的帖子，我们将认为您是自私的，并将对您实施发帖和编辑限制。</w:t>
      </w:r>
    </w:p>
    <w:p w14:paraId="1683361D">
      <w:r xmlns:w="http://schemas.openxmlformats.org/wordprocessingml/2006/main">
        <w:t xml:space="preserve">[206] 在 CO 报告公告板上，不构成违规的报告可由管理员酌情恢复。</w:t>
      </w:r>
    </w:p>
    <w:p w14:paraId="5390D9E4">
      <w:r xmlns:w="http://schemas.openxmlformats.org/wordprocessingml/2006/main">
        <w:t xml:space="preserve">[207] 我们再次要求您不要评论那些并未违反规则的评论。（例如，诸如“虽然不违反规则，但显然是在钓鱼”、“恶作剧”或“评论整个帖子”之类的主观判断。）</w:t>
      </w:r>
    </w:p>
    <w:p w14:paraId="3E228B85">
      <w:r xmlns:w="http://schemas.openxmlformats.org/wordprocessingml/2006/main">
        <w:t xml:space="preserve">[208] 关于不违反规则但“冒犯性”的帖子 †</w:t>
      </w:r>
    </w:p>
    <w:p w14:paraId="274CE620">
      <w:r xmlns:w="http://schemas.openxmlformats.org/wordprocessingml/2006/main">
        <w:t xml:space="preserve">[209] 即使帖子内容具有冒犯性，除非违反版规，否则不会被删除。由于每个人对冒犯性帖子的定义可能不同，请使用 NGID 功能隐藏评论，而不是参与争论或挑衅。</w:t>
      </w:r>
    </w:p>
    <w:p w14:paraId="1B0E4857">
      <w:r xmlns:w="http://schemas.openxmlformats.org/wordprocessingml/2006/main">
        <w:t xml:space="preserve">[210] 挑衅难道不是一种违规行为吗？†</w:t>
      </w:r>
    </w:p>
    <w:p w14:paraId="74C05335">
      <w:r xmlns:w="http://schemas.openxmlformats.org/wordprocessingml/2006/main">
        <w:t xml:space="preserve">[211] 每个人对“煽动性言论”的定义都大相径庭，因此我们不认为这是违规行为。如果您认为某条评论具有煽动性，请使用 NGID 功能将其隐藏。</w:t>
      </w:r>
    </w:p>
    <w:p w14:paraId="327335FC">
      <w:r xmlns:w="http://schemas.openxmlformats.org/wordprocessingml/2006/main">
        <w:t xml:space="preserve">[212] 投诉难道不算违法吗？†</w:t>
      </w:r>
    </w:p>
    <w:p w14:paraId="6A034C5A">
      <w:r xmlns:w="http://schemas.openxmlformats.org/wordprocessingml/2006/main">
        <w:t xml:space="preserve">[213] 一般而言，抱怨本身并不构成违规。但是，针对本作品的负面宣传、诽谤、辱骂性语言以及超出抱怨范围的对抗性帖子均构成违规。如果您认为抱怨内容冒犯了您，请使用 NGID 功能隐藏相关评论。</w:t>
      </w:r>
    </w:p>
    <w:p w14:paraId="053AADDD">
      <w:r xmlns:w="http://schemas.openxmlformats.org/wordprocessingml/2006/main">
        <w:t xml:space="preserve">[214] 如果您不确定某个帖子是否违反规则，该怎么办？ †</w:t>
      </w:r>
    </w:p>
    <w:p w14:paraId="5F1C15BE">
      <w:r xmlns:w="http://schemas.openxmlformats.org/wordprocessingml/2006/main">
        <w:t xml:space="preserve">[215] 有些帖子内容含糊不清，难以判断是否违规。评论删除这类含糊不清的帖子可能会导致问题，所以请不要评论删除，而是使用 NGID 功能将评论隐藏起来。</w:t>
      </w:r>
    </w:p>
    <w:p w14:paraId="50F44879">
      <w:r xmlns:w="http://schemas.openxmlformats.org/wordprocessingml/2006/main">
        <w:t xml:space="preserve">[216] 对屡犯者的处罚 †</w:t>
      </w:r>
    </w:p>
    <w:p w14:paraId="63D3A590">
      <w:r xmlns:w="http://schemas.openxmlformats.org/wordprocessingml/2006/main">
        <w:t xml:space="preserve">[217] 屡次违反规则或发布特别恶意的帖子，管理员可酌情予以处罚，例如“禁止访问”或“限制发帖”。</w:t>
      </w:r>
    </w:p>
    <w:p w14:paraId="52513F9F">
      <w:r xmlns:w="http://schemas.openxmlformats.org/wordprocessingml/2006/main">
        <w:t xml:space="preserve">[218] 如果您对进一步改进有任何建议，请通过 Wiki 管理公告板与我们联系。</w:t>
      </w:r>
    </w:p>
    <w:p w14:paraId="7A5D513D"/>
    <w:p w14:paraId="4FB62202">
      <w:r xmlns:w="http://schemas.openxmlformats.org/wordprocessingml/2006/main">
        <w:rPr>
          <w:b/>
        </w:rPr>
        <w:t xml:space="preserve">A015</w:t>
      </w:r>
    </w:p>
    <w:p w14:paraId="17131D63">
      <w:r xmlns:w="http://schemas.openxmlformats.org/wordprocessingml/2006/main">
        <w:t xml:space="preserve">[0] 索引：所有角色 | SSR 角色 | SR 角色 | R 角色</w:t>
      </w:r>
    </w:p>
    <w:p w14:paraId="1BCD35F9">
      <w:r xmlns:w="http://schemas.openxmlformats.org/wordprocessingml/2006/main">
        <w:t xml:space="preserve">[1] 基本信息</w:t>
      </w:r>
    </w:p>
    <w:p w14:paraId="02102ED1">
      <w:r xmlns:w="http://schemas.openxmlformats.org/wordprocessingml/2006/main">
        <w:t xml:space="preserve">[2] 语音</w:t>
      </w:r>
    </w:p>
    <w:p w14:paraId="56257EF2">
      <w:r xmlns:w="http://schemas.openxmlformats.org/wordprocessingml/2006/main">
        <w:t xml:space="preserve">[3] 其他版本及相关角色</w:t>
      </w:r>
    </w:p>
    <w:p w14:paraId="04C9EB81">
      <w:r xmlns:w="http://schemas.openxmlformats.org/wordprocessingml/2006/main">
        <w:t xml:space="preserve">[4] 琐事</w:t>
      </w:r>
    </w:p>
    <w:p w14:paraId="0DBE511A">
      <w:r xmlns:w="http://schemas.openxmlformats.org/wordprocessingml/2006/main">
        <w:t xml:space="preserve">[5] 官方推特账号介绍</w:t>
      </w:r>
    </w:p>
    <w:p w14:paraId="2ECA0939">
      <w:r xmlns:w="http://schemas.openxmlformats.org/wordprocessingml/2006/main">
        <w:t xml:space="preserve">[6] 评论表单</w:t>
      </w:r>
    </w:p>
    <w:p w14:paraId="57D2BB2D">
      <w:r xmlns:w="http://schemas.openxmlformats.org/wordprocessingml/2006/main">
        <w:t xml:space="preserve">[7] 基本信息 †</w:t>
      </w:r>
    </w:p>
    <w:p w14:paraId="7C2021A1">
      <w:r xmlns:w="http://schemas.openxmlformats.org/wordprocessingml/2006/main">
        <w:t xml:space="preserve">[8] 变换图像</w:t>
      </w:r>
    </w:p>
    <w:p w14:paraId="463FE328">
      <w:r xmlns:w="http://schemas.openxmlformats.org/wordprocessingml/2006/main">
        <w:t xml:space="preserve">[9] 简介</w:t>
      </w:r>
    </w:p>
    <w:p w14:paraId="1E1AE640">
      <w:r xmlns:w="http://schemas.openxmlformats.org/wordprocessingml/2006/main">
        <w:t xml:space="preserve">[10] 姓名</w:t>
      </w:r>
    </w:p>
    <w:p w14:paraId="3AC4B22E">
      <w:r xmlns:w="http://schemas.openxmlformats.org/wordprocessingml/2006/main">
        <w:t xml:space="preserve">[11] 埃斯卡黄玉</w:t>
      </w:r>
    </w:p>
    <w:p w14:paraId="661EFC49">
      <w:r xmlns:w="http://schemas.openxmlformats.org/wordprocessingml/2006/main">
        <w:t xml:space="preserve">[12] 真实姓名</w:t>
      </w:r>
    </w:p>
    <w:p w14:paraId="28980627">
      <w:r xmlns:w="http://schemas.openxmlformats.org/wordprocessingml/2006/main">
        <w:t xml:space="preserve">[13] 春日奈丽</w:t>
      </w:r>
    </w:p>
    <w:p w14:paraId="5B7DD06C">
      <w:r xmlns:w="http://schemas.openxmlformats.org/wordprocessingml/2006/main">
        <w:t xml:space="preserve">[14] 稀有度</w:t>
      </w:r>
    </w:p>
    <w:p w14:paraId="67CDE11F">
      <w:r xmlns:w="http://schemas.openxmlformats.org/wordprocessingml/2006/main">
        <w:t xml:space="preserve">[15] 普通攻击</w:t>
      </w:r>
    </w:p>
    <w:p w14:paraId="32B50BBE">
      <w:r xmlns:w="http://schemas.openxmlformats.org/wordprocessingml/2006/main">
        <w:t xml:space="preserve">[16] 近战攻击（物理）</w:t>
      </w:r>
    </w:p>
    <w:p w14:paraId="4924FF58">
      <w:r xmlns:w="http://schemas.openxmlformats.org/wordprocessingml/2006/main">
        <w:t xml:space="preserve">[17] 附属派系</w:t>
      </w:r>
    </w:p>
    <w:p w14:paraId="49604975">
      <w:r xmlns:w="http://schemas.openxmlformats.org/wordprocessingml/2006/main">
        <w:t xml:space="preserve">[18] 战士（现代世界）</w:t>
      </w:r>
    </w:p>
    <w:p w14:paraId="603F08FC">
      <w:r xmlns:w="http://schemas.openxmlformats.org/wordprocessingml/2006/main">
        <w:t xml:space="preserve">[19] 真子绫音</w:t>
      </w:r>
    </w:p>
    <w:p w14:paraId="01815A27">
      <w:r xmlns:w="http://schemas.openxmlformats.org/wordprocessingml/2006/main">
        <w:t xml:space="preserve">[20] 插图</w:t>
      </w:r>
    </w:p>
    <w:p w14:paraId="397952FA">
      <w:r xmlns:w="http://schemas.openxmlformats.org/wordprocessingml/2006/main">
        <w:t xml:space="preserve">[21] 七草阿蒂</w:t>
      </w:r>
    </w:p>
    <w:p w14:paraId="60453830">
      <w:r xmlns:w="http://schemas.openxmlformats.org/wordprocessingml/2006/main">
        <w:t xml:space="preserve">[22] SD字符</w:t>
      </w:r>
    </w:p>
    <w:p w14:paraId="247DA71E">
      <w:r xmlns:w="http://schemas.openxmlformats.org/wordprocessingml/2006/main">
        <w:t xml:space="preserve">[23] 风味文字</w:t>
      </w:r>
    </w:p>
    <w:p w14:paraId="1F57B19B">
      <w:r xmlns:w="http://schemas.openxmlformats.org/wordprocessingml/2006/main">
        <w:t xml:space="preserve">[24] “金色的光芒是正义，它能斩断黑暗！金色光辉的战士艾斯卡·托帕兹降临了！”她言辞犀利，但正义感极强。作为一名神圣骑士，她拥有极其强大的魔力，并通过ADDD来控制它。她酷爱特摄剧，并从中学习英雄精神，从他们的姿态到生活方式，无不深受启发。</w:t>
      </w:r>
    </w:p>
    <w:p w14:paraId="67331B0C">
      <w:r xmlns:w="http://schemas.openxmlformats.org/wordprocessingml/2006/main">
        <w:t xml:space="preserve">[25] 如何获得</w:t>
      </w:r>
    </w:p>
    <w:p w14:paraId="37B69CCF">
      <w:r xmlns:w="http://schemas.openxmlformats.org/wordprocessingml/2006/main">
        <w:t xml:space="preserve">[26] 通关普通模式第8章后，即可观看主线剧情4-8。*初始获得后，可通过扭蛋获得。</w:t>
      </w:r>
    </w:p>
    <w:p w14:paraId="51B6EEC7">
      <w:r xmlns:w="http://schemas.openxmlformats.org/wordprocessingml/2006/main">
        <w:t xml:space="preserve">[27] 基础属性（1星）* 每增加1星+50%，5星时为1星值的3倍</w:t>
      </w:r>
    </w:p>
    <w:p w14:paraId="2ECA3593">
      <w:r xmlns:w="http://schemas.openxmlformats.org/wordprocessingml/2006/main">
        <w:t xml:space="preserve">[28] 级</w:t>
      </w:r>
    </w:p>
    <w:p w14:paraId="65C793D6">
      <w:r xmlns:w="http://schemas.openxmlformats.org/wordprocessingml/2006/main">
        <w:t xml:space="preserve">[29] 耐力</w:t>
      </w:r>
    </w:p>
    <w:p w14:paraId="0E88DD9D">
      <w:r xmlns:w="http://schemas.openxmlformats.org/wordprocessingml/2006/main">
        <w:t xml:space="preserve">[30] 攻击力</w:t>
      </w:r>
    </w:p>
    <w:p w14:paraId="11887382">
      <w:r xmlns:w="http://schemas.openxmlformats.org/wordprocessingml/2006/main">
        <w:t xml:space="preserve">[31] 防御能力</w:t>
      </w:r>
    </w:p>
    <w:p w14:paraId="4FB753A7">
      <w:r xmlns:w="http://schemas.openxmlformats.org/wordprocessingml/2006/main">
        <w:t xml:space="preserve">[32] 魔力</w:t>
      </w:r>
    </w:p>
    <w:p w14:paraId="7A6D85EB">
      <w:r xmlns:w="http://schemas.openxmlformats.org/wordprocessingml/2006/main">
        <w:t xml:space="preserve">[33] 魔法抗性</w:t>
      </w:r>
    </w:p>
    <w:p w14:paraId="0D1C16F0">
      <w:r xmlns:w="http://schemas.openxmlformats.org/wordprocessingml/2006/main">
        <w:t xml:space="preserve">[34] 详细状态</w:t>
      </w:r>
    </w:p>
    <w:p w14:paraId="7AC335B3">
      <w:r xmlns:w="http://schemas.openxmlformats.org/wordprocessingml/2006/main">
        <w:t xml:space="preserve">[35] 准确性</w:t>
      </w:r>
    </w:p>
    <w:p w14:paraId="56138D71">
      <w:r xmlns:w="http://schemas.openxmlformats.org/wordprocessingml/2006/main">
        <w:t xml:space="preserve">[36] 回避能力</w:t>
      </w:r>
    </w:p>
    <w:p w14:paraId="1FE11337">
      <w:r xmlns:w="http://schemas.openxmlformats.org/wordprocessingml/2006/main">
        <w:t xml:space="preserve">[37] 连续命中率</w:t>
      </w:r>
    </w:p>
    <w:p w14:paraId="3E4BACBD">
      <w:r xmlns:w="http://schemas.openxmlformats.org/wordprocessingml/2006/main">
        <w:t xml:space="preserve">[38] 反击率</w:t>
      </w:r>
    </w:p>
    <w:p w14:paraId="65877611">
      <w:r xmlns:w="http://schemas.openxmlformats.org/wordprocessingml/2006/main">
        <w:t xml:space="preserve">[39] 眩晕激活率</w:t>
      </w:r>
    </w:p>
    <w:p w14:paraId="016B4A8D">
      <w:r xmlns:w="http://schemas.openxmlformats.org/wordprocessingml/2006/main">
        <w:t xml:space="preserve">[40] 眩晕抗性</w:t>
      </w:r>
    </w:p>
    <w:p w14:paraId="5A8CC278">
      <w:r xmlns:w="http://schemas.openxmlformats.org/wordprocessingml/2006/main">
        <w:t xml:space="preserve">[41] 移动速度</w:t>
      </w:r>
    </w:p>
    <w:p w14:paraId="71462861">
      <w:r xmlns:w="http://schemas.openxmlformats.org/wordprocessingml/2006/main">
        <w:t xml:space="preserve">[42] 部署速度</w:t>
      </w:r>
    </w:p>
    <w:p w14:paraId="383C1820">
      <w:r xmlns:w="http://schemas.openxmlformats.org/wordprocessingml/2006/main">
        <w:t xml:space="preserve">[43] 行动速度</w:t>
      </w:r>
    </w:p>
    <w:p w14:paraId="7D1236F0">
      <w:r xmlns:w="http://schemas.openxmlformats.org/wordprocessingml/2006/main">
        <w:t xml:space="preserve">[44] 特别收费金额</w:t>
      </w:r>
    </w:p>
    <w:p w14:paraId="2C7E63B4">
      <w:r xmlns:w="http://schemas.openxmlformats.org/wordprocessingml/2006/main">
        <w:t xml:space="preserve">[45] 特殊招式</w:t>
      </w:r>
    </w:p>
    <w:p w14:paraId="2EC1A7F9">
      <w:r xmlns:w="http://schemas.openxmlformats.org/wordprocessingml/2006/main">
        <w:t xml:space="preserve">[46] 姓名</w:t>
      </w:r>
    </w:p>
    <w:p w14:paraId="58146ADA">
      <w:r xmlns:w="http://schemas.openxmlformats.org/wordprocessingml/2006/main">
        <w:t xml:space="preserve">[47] 效应</w:t>
      </w:r>
    </w:p>
    <w:p w14:paraId="3815032F">
      <w:r xmlns:w="http://schemas.openxmlformats.org/wordprocessingml/2006/main">
        <w:t xml:space="preserve">[48] 亮度提升</w:t>
      </w:r>
    </w:p>
    <w:p w14:paraId="7206EB7B">
      <w:r xmlns:w="http://schemas.openxmlformats.org/wordprocessingml/2006/main">
        <w:t xml:space="preserve">[49] 对所有敌人造成双倍物理伤害。降低敌人20点命中率，持续30秒。</w:t>
      </w:r>
    </w:p>
    <w:p w14:paraId="7B165EC0">
      <w:r xmlns:w="http://schemas.openxmlformats.org/wordprocessingml/2006/main">
        <w:t xml:space="preserve">[50] 亮度提升+</w:t>
      </w:r>
    </w:p>
    <w:p w14:paraId="38170DCA">
      <w:r xmlns:w="http://schemas.openxmlformats.org/wordprocessingml/2006/main">
        <w:t xml:space="preserve">[51] 对所有敌人造成 4 倍物理伤害。降低目标 20 点命中率，持续 30 秒。</w:t>
      </w:r>
    </w:p>
    <w:p w14:paraId="5CF829B8">
      <w:r xmlns:w="http://schemas.openxmlformats.org/wordprocessingml/2006/main">
        <w:t xml:space="preserve">[52] 独特效果</w:t>
      </w:r>
    </w:p>
    <w:p w14:paraId="05CDC6F1">
      <w:r xmlns:w="http://schemas.openxmlformats.org/wordprocessingml/2006/main">
        <w:t xml:space="preserve">[53] 姓名</w:t>
      </w:r>
    </w:p>
    <w:p w14:paraId="15A4EB7D">
      <w:r xmlns:w="http://schemas.openxmlformats.org/wordprocessingml/2006/main">
        <w:t xml:space="preserve">[54] 效应</w:t>
      </w:r>
    </w:p>
    <w:p w14:paraId="66207D68">
      <w:r xmlns:w="http://schemas.openxmlformats.org/wordprocessingml/2006/main">
        <w:t xml:space="preserve">[55] 英雄守则</w:t>
      </w:r>
    </w:p>
    <w:p w14:paraId="6D1C8EC0">
      <w:r xmlns:w="http://schemas.openxmlformats.org/wordprocessingml/2006/main">
        <w:t xml:space="preserve">[56] 当体力低于 50% 时，除自身外所有友方单位的特殊攻击槽增加 25%（仅激活一次）。</w:t>
      </w:r>
    </w:p>
    <w:p w14:paraId="3A0D27C9">
      <w:r xmlns:w="http://schemas.openxmlformats.org/wordprocessingml/2006/main">
        <w:t xml:space="preserve">[57] 英雄行为准则+</w:t>
      </w:r>
    </w:p>
    <w:p w14:paraId="2FEC6AF7">
      <w:r xmlns:w="http://schemas.openxmlformats.org/wordprocessingml/2006/main">
        <w:t xml:space="preserve">[58] 当体力低于 50% 时，所有队友的特殊攻击槽增加 25%（仅触发一次）。</w:t>
      </w:r>
    </w:p>
    <w:p w14:paraId="1E20BE6D">
      <w:r xmlns:w="http://schemas.openxmlformats.org/wordprocessingml/2006/main">
        <w:t xml:space="preserve">[59] 休闲服装照片</w:t>
      </w:r>
    </w:p>
    <w:p w14:paraId="53913027">
      <w:r xmlns:w="http://schemas.openxmlformats.org/wordprocessingml/2006/main">
        <w:t xml:space="preserve">[60] 增强图像</w:t>
      </w:r>
    </w:p>
    <w:p w14:paraId="22A62EB3">
      <w:r xmlns:w="http://schemas.openxmlformats.org/wordprocessingml/2006/main">
        <w:t xml:space="preserve">[61] 托帕兹（场景角色肖像）图片</w:t>
      </w:r>
    </w:p>
    <w:p w14:paraId="270E0845">
      <w:r xmlns:w="http://schemas.openxmlformats.org/wordprocessingml/2006/main">
        <w:t xml:space="preserve">[62] 日常服装图片</w:t>
      </w:r>
    </w:p>
    <w:p w14:paraId="75A17E88">
      <w:r xmlns:w="http://schemas.openxmlformats.org/wordprocessingml/2006/main">
        <w:t xml:space="preserve">[63] 那东西</w:t>
      </w:r>
    </w:p>
    <w:p w14:paraId="17A0A6AA">
      <w:r xmlns:w="http://schemas.openxmlformats.org/wordprocessingml/2006/main">
        <w:t xml:space="preserve">[64] 圣诞老人（？）图像</w:t>
      </w:r>
    </w:p>
    <w:p w14:paraId="3AA26990">
      <w:r xmlns:w="http://schemas.openxmlformats.org/wordprocessingml/2006/main">
        <w:t xml:space="preserve">[65] 正装图片</w:t>
      </w:r>
    </w:p>
    <w:p w14:paraId="0A6207D8">
      <w:r xmlns:w="http://schemas.openxmlformats.org/wordprocessingml/2006/main">
        <w:t xml:space="preserve">[66] 语音 †</w:t>
      </w:r>
    </w:p>
    <w:p w14:paraId="4EEBA0CF">
      <w:r xmlns:w="http://schemas.openxmlformats.org/wordprocessingml/2006/main">
        <w:t xml:space="preserve">[67] 点击打开行列表</w:t>
      </w:r>
    </w:p>
    <w:p w14:paraId="5A68D587">
      <w:r xmlns:w="http://schemas.openxmlformats.org/wordprocessingml/2006/main">
        <w:t xml:space="preserve">[68] 加入</w:t>
      </w:r>
    </w:p>
    <w:p w14:paraId="0AC36E7E">
      <w:r xmlns:w="http://schemas.openxmlformats.org/wordprocessingml/2006/main">
        <w:t xml:space="preserve">[69] 对话 1（转换后）</w:t>
      </w:r>
    </w:p>
    <w:p w14:paraId="5A6E3924">
      <w:r xmlns:w="http://schemas.openxmlformats.org/wordprocessingml/2006/main">
        <w:t xml:space="preserve">[70] 对话 2（转换后）</w:t>
      </w:r>
    </w:p>
    <w:p w14:paraId="19D6D05D">
      <w:r xmlns:w="http://schemas.openxmlformats.org/wordprocessingml/2006/main">
        <w:t xml:space="preserve">[71] 对话 3（转换后）</w:t>
      </w:r>
    </w:p>
    <w:p w14:paraId="1C621F66">
      <w:r xmlns:w="http://schemas.openxmlformats.org/wordprocessingml/2006/main">
        <w:t xml:space="preserve">[72] 对话 4（转换后）</w:t>
      </w:r>
    </w:p>
    <w:p w14:paraId="54CCA9A8">
      <w:r xmlns:w="http://schemas.openxmlformats.org/wordprocessingml/2006/main">
        <w:t xml:space="preserve">[73] 空闲 1（转换后）</w:t>
      </w:r>
    </w:p>
    <w:p w14:paraId="020D5DF5">
      <w:r xmlns:w="http://schemas.openxmlformats.org/wordprocessingml/2006/main">
        <w:t xml:space="preserve">[74] 空闲 2（转换后）</w:t>
      </w:r>
    </w:p>
    <w:p w14:paraId="72948F57">
      <w:r xmlns:w="http://schemas.openxmlformats.org/wordprocessingml/2006/main">
        <w:t xml:space="preserve">[75] 对话 1（转变前）</w:t>
      </w:r>
    </w:p>
    <w:p w14:paraId="3E1F601B">
      <w:r xmlns:w="http://schemas.openxmlformats.org/wordprocessingml/2006/main">
        <w:t xml:space="preserve">[76] 对话 2（转变前）</w:t>
      </w:r>
    </w:p>
    <w:p w14:paraId="52066BC7">
      <w:r xmlns:w="http://schemas.openxmlformats.org/wordprocessingml/2006/main">
        <w:t xml:space="preserve">[77] 对话 3（转变前）</w:t>
      </w:r>
    </w:p>
    <w:p w14:paraId="5B57997A">
      <w:r xmlns:w="http://schemas.openxmlformats.org/wordprocessingml/2006/main">
        <w:t xml:space="preserve">[78] 对话 4（转变前）</w:t>
      </w:r>
    </w:p>
    <w:p w14:paraId="20D9004A">
      <w:r xmlns:w="http://schemas.openxmlformats.org/wordprocessingml/2006/main">
        <w:t xml:space="preserve">[79] 空闲 1（转换前）</w:t>
      </w:r>
    </w:p>
    <w:p w14:paraId="0A5800DA">
      <w:r xmlns:w="http://schemas.openxmlformats.org/wordprocessingml/2006/main">
        <w:t xml:space="preserve">[80] 空闲 2（转换前）</w:t>
      </w:r>
    </w:p>
    <w:p w14:paraId="2A3B7A74">
      <w:r xmlns:w="http://schemas.openxmlformats.org/wordprocessingml/2006/main">
        <w:t xml:space="preserve">[81] 升级 1</w:t>
      </w:r>
    </w:p>
    <w:p w14:paraId="3E8B711A">
      <w:r xmlns:w="http://schemas.openxmlformats.org/wordprocessingml/2006/main">
        <w:t xml:space="preserve">[82] 啊！咦！？</w:t>
      </w:r>
    </w:p>
    <w:p w14:paraId="78B52A39">
      <w:r xmlns:w="http://schemas.openxmlformats.org/wordprocessingml/2006/main">
        <w:t xml:space="preserve">[83] 升级 2</w:t>
      </w:r>
    </w:p>
    <w:p w14:paraId="06CC11E5">
      <w:r xmlns:w="http://schemas.openxmlformats.org/wordprocessingml/2006/main">
        <w:t xml:space="preserve">[84] 嗯！不要啊！</w:t>
      </w:r>
    </w:p>
    <w:p w14:paraId="2DDD579C">
      <w:r xmlns:w="http://schemas.openxmlformats.org/wordprocessingml/2006/main">
        <w:t xml:space="preserve">[85] 升级 3</w:t>
      </w:r>
    </w:p>
    <w:p w14:paraId="1010883F">
      <w:r xmlns:w="http://schemas.openxmlformats.org/wordprocessingml/2006/main">
        <w:t xml:space="preserve">[86] 哦，真尴尬……</w:t>
      </w:r>
    </w:p>
    <w:p w14:paraId="23418B1B">
      <w:r xmlns:w="http://schemas.openxmlformats.org/wordprocessingml/2006/main">
        <w:t xml:space="preserve">[87] 捕获</w:t>
      </w:r>
    </w:p>
    <w:p w14:paraId="15495989">
      <w:r xmlns:w="http://schemas.openxmlformats.org/wordprocessingml/2006/main">
        <w:t xml:space="preserve">[88] 战斗开始 1</w:t>
      </w:r>
    </w:p>
    <w:p w14:paraId="0BF08354">
      <w:r xmlns:w="http://schemas.openxmlformats.org/wordprocessingml/2006/main">
        <w:t xml:space="preserve">[89] 战斗开始 2</w:t>
      </w:r>
    </w:p>
    <w:p w14:paraId="7090ECC3">
      <w:r xmlns:w="http://schemas.openxmlformats.org/wordprocessingml/2006/main">
        <w:t xml:space="preserve">[90] 战斗参与 1</w:t>
      </w:r>
    </w:p>
    <w:p w14:paraId="30213F91">
      <w:r xmlns:w="http://schemas.openxmlformats.org/wordprocessingml/2006/main">
        <w:t xml:space="preserve">[91] 英雄来了！</w:t>
      </w:r>
    </w:p>
    <w:p w14:paraId="5EF53FB7">
      <w:r xmlns:w="http://schemas.openxmlformats.org/wordprocessingml/2006/main">
        <w:t xml:space="preserve">[92] 战斗参与 2</w:t>
      </w:r>
    </w:p>
    <w:p w14:paraId="7DD1713E">
      <w:r xmlns:w="http://schemas.openxmlformats.org/wordprocessingml/2006/main">
        <w:t xml:space="preserve">[93] 战斗胜利 1</w:t>
      </w:r>
    </w:p>
    <w:p w14:paraId="7FF724B1">
      <w:r xmlns:w="http://schemas.openxmlformats.org/wordprocessingml/2006/main">
        <w:t xml:space="preserve">[94] 英雄是无敌的！</w:t>
      </w:r>
    </w:p>
    <w:p w14:paraId="6568234D">
      <w:r xmlns:w="http://schemas.openxmlformats.org/wordprocessingml/2006/main">
        <w:t xml:space="preserve">[95] 战斗胜利 2</w:t>
      </w:r>
    </w:p>
    <w:p w14:paraId="294D5F5B">
      <w:r xmlns:w="http://schemas.openxmlformats.org/wordprocessingml/2006/main">
        <w:t xml:space="preserve">[96] 好啦！大家都平安无事吧？！</w:t>
      </w:r>
    </w:p>
    <w:p w14:paraId="4FB100C6">
      <w:r xmlns:w="http://schemas.openxmlformats.org/wordprocessingml/2006/main">
        <w:t xml:space="preserve">[97] 普通攻击 1</w:t>
      </w:r>
    </w:p>
    <w:p w14:paraId="3C0FCE63">
      <w:r xmlns:w="http://schemas.openxmlformats.org/wordprocessingml/2006/main">
        <w:t xml:space="preserve">[98] 哦哦哦哦哦哦哦哦哦！！</w:t>
      </w:r>
    </w:p>
    <w:p w14:paraId="7A105257">
      <w:r xmlns:w="http://schemas.openxmlformats.org/wordprocessingml/2006/main">
        <w:t xml:space="preserve">[99] 普通攻击 2</w:t>
      </w:r>
    </w:p>
    <w:p w14:paraId="4E14937E">
      <w:r xmlns:w="http://schemas.openxmlformats.org/wordprocessingml/2006/main">
        <w:t xml:space="preserve">[100] 普通攻击 3</w:t>
      </w:r>
    </w:p>
    <w:p w14:paraId="12582767">
      <w:r xmlns:w="http://schemas.openxmlformats.org/wordprocessingml/2006/main">
        <w:t xml:space="preserve">[101] 独特效果激活 1</w:t>
      </w:r>
    </w:p>
    <w:p w14:paraId="4F1DB576">
      <w:r xmlns:w="http://schemas.openxmlformats.org/wordprocessingml/2006/main">
        <w:t xml:space="preserve">[102] 独特效果激活 2</w:t>
      </w:r>
    </w:p>
    <w:p w14:paraId="72EA9EEC">
      <w:r xmlns:w="http://schemas.openxmlformats.org/wordprocessingml/2006/main">
        <w:t xml:space="preserve">[103] 独特效果激活 3</w:t>
      </w:r>
    </w:p>
    <w:p w14:paraId="7E0C7321">
      <w:r xmlns:w="http://schemas.openxmlformats.org/wordprocessingml/2006/main">
        <w:t xml:space="preserve">[104] 特殊招式 1</w:t>
      </w:r>
    </w:p>
    <w:p w14:paraId="0487B8CC">
      <w:r xmlns:w="http://schemas.openxmlformats.org/wordprocessingml/2006/main">
        <w:t xml:space="preserve">[105] 我来决定！亮度提升！</w:t>
      </w:r>
    </w:p>
    <w:p w14:paraId="55A92740">
      <w:r xmlns:w="http://schemas.openxmlformats.org/wordprocessingml/2006/main">
        <w:t xml:space="preserve">[106] 特殊招式 2</w:t>
      </w:r>
    </w:p>
    <w:p w14:paraId="5879A9BE">
      <w:r xmlns:w="http://schemas.openxmlformats.org/wordprocessingml/2006/main">
        <w:t xml:space="preserve">[107] 受到的伤害：1</w:t>
      </w:r>
    </w:p>
    <w:p w14:paraId="23B9C54C">
      <w:r xmlns:w="http://schemas.openxmlformats.org/wordprocessingml/2006/main">
        <w:t xml:space="preserve">[108] 咕咕咕！</w:t>
      </w:r>
    </w:p>
    <w:p w14:paraId="5251BA39">
      <w:r xmlns:w="http://schemas.openxmlformats.org/wordprocessingml/2006/main">
        <w:t xml:space="preserve">[109] 受到的伤害：2</w:t>
      </w:r>
    </w:p>
    <w:p w14:paraId="4792458C">
      <w:r xmlns:w="http://schemas.openxmlformats.org/wordprocessingml/2006/main">
        <w:t xml:space="preserve">[110] 你在干什么！？</w:t>
      </w:r>
    </w:p>
    <w:p w14:paraId="7AB1B9BE">
      <w:r xmlns:w="http://schemas.openxmlformats.org/wordprocessingml/2006/main">
        <w:t xml:space="preserve">[111] 受到的伤害：3</w:t>
      </w:r>
    </w:p>
    <w:p w14:paraId="62B01E12">
      <w:r xmlns:w="http://schemas.openxmlformats.org/wordprocessingml/2006/main">
        <w:t xml:space="preserve">[112] 撤回</w:t>
      </w:r>
    </w:p>
    <w:p w14:paraId="12522622">
      <w:r xmlns:w="http://schemas.openxmlformats.org/wordprocessingml/2006/main">
        <w:t xml:space="preserve">[113] 在游戏中 †</w:t>
      </w:r>
    </w:p>
    <w:p w14:paraId="368D2190">
      <w:r xmlns:w="http://schemas.openxmlformats.org/wordprocessingml/2006/main">
        <w:t xml:space="preserve">[114] 艾斯卡小队的第三名成员，在通关主线剧情第四章后加入。她的独特能力是提升能量槽，但与第二名成员艾斯卡·蓝宝石（通关第二区域即可加入）不同，艾斯卡·蓝宝石的故事线必须通关第八区域才能解锁。在她加入之前会有一段空档期，所以不要着急，务必好好训练你的队友，为完成任务做好准备。</w:t>
      </w:r>
    </w:p>
    <w:p w14:paraId="1C9A7070">
      <w:r xmlns:w="http://schemas.openxmlformats.org/wordprocessingml/2006/main">
        <w:t xml:space="preserve">[115] 请注意，随着训练的深入，这两位将会完全超越你。托帕兹的技能发动时机将变得越来越难掌握，而阿尔戈尔的技能循环频率会随着觉醒和装备的提升而增加，使其可以反复使用，诺诺诺从一开始就是顶级辅助。</w:t>
      </w:r>
    </w:p>
    <w:p w14:paraId="47A9D482">
      <w:r xmlns:w="http://schemas.openxmlformats.org/wordprocessingml/2006/main">
        <w:t xml:space="preserve">[116] 她的特殊技能是范围攻击并附带命中率降低效果。-20的命中率降低效果在游戏机制下微不足道，但如果配合诸如艾斯卡蓝宝石之类的闪避增益效果，就能提升队伍的整体生存能力。</w:t>
      </w:r>
    </w:p>
    <w:p w14:paraId="5EA8723F">
      <w:r xmlns:w="http://schemas.openxmlformats.org/wordprocessingml/2006/main">
        <w:t xml:space="preserve">[117] 她的主要职责是积攒能量槽，而且她不会强行使用特殊技能，因此在装备选择上有很大的自由度。她的眩晕触发率高达35%，是游戏发布时最高的，所以装备闪亮栗子来尝试眩晕敌人是个不错的选择。满级后，眩晕触发率可达60%，而且她的特殊技能是范围攻击，因此触发频率相当高。</w:t>
      </w:r>
    </w:p>
    <w:p w14:paraId="60488815">
      <w:r xmlns:w="http://schemas.openxmlformats.org/wordprocessingml/2006/main">
        <w:t xml:space="preserve">[118] 然而，当可部署的属性有限时，如果不进行属性变更，就存在单位耗尽的风险。此外，使用低等级单位时，如果不能与诺诺诺同时部署，那么仅靠诺诺诺一人就足够了，因为训练没有限制，但这必然会占用优先部署位和重型星人。托帕兹自身的表现也不错，因为她的特殊技能是范围攻击，即使在重复挑战中也易于操作，所以请记住“这种战斗方式效果很好，但正常战斗也完全没问题”。如果因为等级提升而无法再使用此战术，也不必感到悲观。另外，请记住，如果被大量伤害瞬间击杀，耐力状态的特殊效果不会触发，因此此战术也有其局限性。</w:t>
      </w:r>
    </w:p>
    <w:p w14:paraId="7C2D6132">
      <w:r xmlns:w="http://schemas.openxmlformats.org/wordprocessingml/2006/main">
        <w:t xml:space="preserve">[119] 在突袭中，他可以利用自己较高的眩晕率来瞄准 BREAK，降低特殊技能的命中率（目标数量 -1），并通过其独特的效果增加特殊技能槽，从而提供多种形式的支援。</w:t>
      </w:r>
    </w:p>
    <w:p w14:paraId="4F97E3EC">
      <w:r xmlns:w="http://schemas.openxmlformats.org/wordprocessingml/2006/main">
        <w:t xml:space="preserve">[120] 其他版本 / 相关角色 †</w:t>
      </w:r>
    </w:p>
    <w:p w14:paraId="69CA64BD">
      <w:r xmlns:w="http://schemas.openxmlformats.org/wordprocessingml/2006/main">
        <w:t xml:space="preserve">[121] 埃斯卡黄玉</w:t>
      </w:r>
    </w:p>
    <w:p w14:paraId="36EF9F4A">
      <w:r xmlns:w="http://schemas.openxmlformats.org/wordprocessingml/2006/main">
        <w:t xml:space="preserve">[122] 圣诞前夜埃斯卡黄玉</w:t>
      </w:r>
    </w:p>
    <w:p w14:paraId="1A439B46">
      <w:r xmlns:w="http://schemas.openxmlformats.org/wordprocessingml/2006/main">
        <w:t xml:space="preserve">[123] 神秘埃斯卡托帕兹</w:t>
      </w:r>
    </w:p>
    <w:p w14:paraId="428263CA">
      <w:r xmlns:w="http://schemas.openxmlformats.org/wordprocessingml/2006/main">
        <w:t xml:space="preserve">[124] 埃斯卡红宝石</w:t>
      </w:r>
    </w:p>
    <w:p w14:paraId="018B6F37">
      <w:r xmlns:w="http://schemas.openxmlformats.org/wordprocessingml/2006/main">
        <w:t xml:space="preserve">[125] 埃斯卡蓝宝石</w:t>
      </w:r>
    </w:p>
    <w:p w14:paraId="6A130FB7">
      <w:r xmlns:w="http://schemas.openxmlformats.org/wordprocessingml/2006/main">
        <w:t xml:space="preserve">[126] 埃斯卡黄玉</w:t>
      </w:r>
    </w:p>
    <w:p w14:paraId="7B8ADB6A">
      <w:r xmlns:w="http://schemas.openxmlformats.org/wordprocessingml/2006/main">
        <w:t xml:space="preserve">[127] 埃斯卡·阿玛泽</w:t>
      </w:r>
    </w:p>
    <w:p w14:paraId="50D0925C">
      <w:r xmlns:w="http://schemas.openxmlformats.org/wordprocessingml/2006/main">
        <w:t xml:space="preserve">[128] 忍者剑客春日奈</w:t>
      </w:r>
    </w:p>
    <w:p w14:paraId="06A49420">
      <w:r xmlns:w="http://schemas.openxmlformats.org/wordprocessingml/2006/main">
        <w:t xml:space="preserve">[129] 琐事 †</w:t>
      </w:r>
    </w:p>
    <w:p w14:paraId="5B968EE1">
      <w:r xmlns:w="http://schemas.openxmlformats.org/wordprocessingml/2006/main">
        <w:t xml:space="preserve">[130] 负责绘制的画师 Ate Nanagusa 在他的 pixiv 账号上发布了全身插图，包括故事中使用的角色肖像。</w:t>
      </w:r>
    </w:p>
    <w:p w14:paraId="235187A6">
      <w:r xmlns:w="http://schemas.openxmlformats.org/wordprocessingml/2006/main">
        <w:t xml:space="preserve">[131] 虽然她拥有魔法力量并装备了ADDD，但她被视为战士类型而非神圣骑士类型。这种待遇与艾斯卡·萨菲尔相同。</w:t>
      </w:r>
    </w:p>
    <w:p w14:paraId="18D7F83F">
      <w:r xmlns:w="http://schemas.openxmlformats.org/wordprocessingml/2006/main">
        <w:t xml:space="preserve">[132] 一个对特摄片有着非同寻常的痴迷的铁杆特摄宅女。故事中出现的她的私人房间也反映了她的品味，她对特摄片的热爱溢于言表，比如当明里提起这个话题时，她就开始像个宅女一样胡言乱语。</w:t>
      </w:r>
    </w:p>
    <w:p w14:paraId="06D08A39">
      <w:r xmlns:w="http://schemas.openxmlformats.org/wordprocessingml/2006/main">
        <w:t xml:space="preserve">[133] 该角色设计包含一些元素，似乎是对《超能力神骑士Exil》的主角大户嗣彦的致敬，例如“在觉醒之前就痴迷于成为超人”、“实际上拥有很高的潜力”以及“在盛气凌人的态度中表现出关心、傲娇的行为”。</w:t>
      </w:r>
    </w:p>
    <w:p w14:paraId="29DD97E6">
      <w:r xmlns:w="http://schemas.openxmlformats.org/wordprocessingml/2006/main">
        <w:t xml:space="preserve">[134] 在《好感度2》的故事中，她给骚动中心的某个物体取名为“武”、“隼人”、“士郎”和“丈二”，据信是根据某个蒙面英雄的第一至第四个变形金刚的名字命名的。</w:t>
      </w:r>
    </w:p>
    <w:p w14:paraId="6420FE69">
      <w:r xmlns:w="http://schemas.openxmlformats.org/wordprocessingml/2006/main">
        <w:t xml:space="preserve">[135] 超级高战玩家群体中偶尔出现的“Gueeh”音效就源自这个角色的伤害音效。它出奇地朗朗上口。</w:t>
      </w:r>
    </w:p>
    <w:p w14:paraId="2EDDCB53">
      <w:r xmlns:w="http://schemas.openxmlformats.org/wordprocessingml/2006/main">
        <w:t xml:space="preserve">[136] 在故事的第二部分，他因为在第一部分最终决战中鲁莽使用力量而正在接受康复治疗。因此，他在主线剧情中的出场次数较少……或者你可能会这么认为，但他却出人意料地出现了……？</w:t>
      </w:r>
    </w:p>
    <w:p w14:paraId="3CFD7BE2">
      <w:r xmlns:w="http://schemas.openxmlformats.org/wordprocessingml/2006/main">
        <w:t xml:space="preserve">[137] 官方推特账号简介 †</w:t>
      </w:r>
    </w:p>
    <w:p w14:paraId="015A4D66">
      <w:r xmlns:w="http://schemas.openxmlformats.org/wordprocessingml/2006/main">
        <w:t xml:space="preserve">[138] 引言①（PV）</w:t>
      </w:r>
    </w:p>
    <w:p w14:paraId="6FBCEFA1">
      <w:r xmlns:w="http://schemas.openxmlformats.org/wordprocessingml/2006/main">
        <w:t xml:space="preserve">[139] 引言②</w:t>
      </w:r>
    </w:p>
    <w:p w14:paraId="3E648B8C">
      <w:r xmlns:w="http://schemas.openxmlformats.org/wordprocessingml/2006/main">
        <w:t xml:space="preserve">[140] 角色设计（变身）</w:t>
      </w:r>
    </w:p>
    <w:p w14:paraId="454D58CB">
      <w:r xmlns:w="http://schemas.openxmlformats.org/wordprocessingml/2006/main">
        <w:t xml:space="preserve">[141] 角色设计（变身②）</w:t>
      </w:r>
    </w:p>
    <w:p w14:paraId="5A8AE72C">
      <w:r xmlns:w="http://schemas.openxmlformats.org/wordprocessingml/2006/main">
        <w:t xml:space="preserve">[142] 为女儿节新写</w:t>
      </w:r>
    </w:p>
    <w:p w14:paraId="57E19890">
      <w:r xmlns:w="http://schemas.openxmlformats.org/wordprocessingml/2006/main">
        <w:t xml:space="preserve">[143] 插图由负责人提供</w:t>
      </w:r>
    </w:p>
    <w:p w14:paraId="6C541B76">
      <w:r xmlns:w="http://schemas.openxmlformats.org/wordprocessingml/2006/main">
        <w:t xml:space="preserve">[144] 神圣骑士弗拉基米尔</w:t>
      </w:r>
    </w:p>
    <w:p w14:paraId="633EA12A">
      <w:r xmlns:w="http://schemas.openxmlformats.org/wordprocessingml/2006/main">
        <w:t xml:space="preserve">[145] 一周年特别插图</w:t>
      </w:r>
    </w:p>
    <w:p w14:paraId="5A1E71BE">
      <w:r xmlns:w="http://schemas.openxmlformats.org/wordprocessingml/2006/main">
        <w:t xml:space="preserve">[146] 三周年纪念插图</w:t>
      </w:r>
    </w:p>
    <w:p w14:paraId="2FDE05CC">
      <w:r xmlns:w="http://schemas.openxmlformats.org/wordprocessingml/2006/main">
        <w:t xml:space="preserve">[147] 三周年纪念插图 ②</w:t>
      </w:r>
    </w:p>
    <w:p w14:paraId="29B87818">
      <w:r xmlns:w="http://schemas.openxmlformats.org/wordprocessingml/2006/main">
        <w:t xml:space="preserve">[148] 4.5周年纪念插图</w:t>
      </w:r>
    </w:p>
    <w:p w14:paraId="57240CCD">
      <w:r xmlns:w="http://schemas.openxmlformats.org/wordprocessingml/2006/main">
        <w:t xml:space="preserve">[149] 评论表 †</w:t>
      </w:r>
    </w:p>
    <w:p w14:paraId="60D30857">
      <w:r xmlns:w="http://schemas.openxmlformats.org/wordprocessingml/2006/main">
        <w:t xml:space="preserve">[150] 点击打开历史日志列表</w:t>
      </w:r>
    </w:p>
    <w:p w14:paraId="547EB30B">
      <w:r xmlns:w="http://schemas.openxmlformats.org/wordprocessingml/2006/main">
        <w:t xml:space="preserve">[151] 末尾的数字越小，日志越旧。</w:t>
      </w:r>
    </w:p>
    <w:p w14:paraId="07C890DC">
      <w:r xmlns:w="http://schemas.openxmlformats.org/wordprocessingml/2006/main">
        <w:t xml:space="preserve">[152] 'Comments/Esca Topaz/' 没有子页面。</w:t>
      </w:r>
    </w:p>
    <w:p w14:paraId="52A21AFA">
      <w:r xmlns:w="http://schemas.openxmlformats.org/wordprocessingml/2006/main">
        <w:t xml:space="preserve">[153] 他的战斗嗓音暗示他有很强的凌辱（对女性的性暴力）潜力，可惜的是，游戏中并没有凌辱的迹象。不过我个人并不喜欢凌辱。那么，当他以弗拉基米尔·托帕兹（Vladimir Topaz）形态出现，能够控制他真正的力量时，会不会有这种可能性呢？——[fDCL3hAOt7M] 2021-01-08 (周五) 08:38:36</w:t>
      </w:r>
    </w:p>
    <w:p w14:paraId="715F0146">
      <w:r xmlns:w="http://schemas.openxmlformats.org/wordprocessingml/2006/main">
        <w:t xml:space="preserve">[154] 我很喜欢她扮演弗拉基米尔时穿的那件泳衣，紧身得很，但我不知道她以后还会不会再穿——[FFOm5UnCxbs] 2021-01-11 (周一) 20:31:59</w:t>
      </w:r>
    </w:p>
    <w:p w14:paraId="33F526E9">
      <w:r xmlns:w="http://schemas.openxmlformats.org/wordprocessingml/2006/main">
        <w:t xml:space="preserve">[155] 驯鹿乌拉拉太棒了……不知道他们会不会做牛乌拉拉？希望他们继续朝着这个方向发展。——[LdAVyRALAGM] 2021-01-12 (周二) 11:52:15</w:t>
      </w:r>
    </w:p>
    <w:p w14:paraId="7D772DCB">
      <w:r xmlns:w="http://schemas.openxmlformats.org/wordprocessingml/2006/main">
        <w:t xml:space="preserve">[156] 纯粹的爱的性爱最棒的地方在于它是真正纯粹的爱的性爱。直到最后一刻，那种甜蜜的感觉才是最棒的。看完这种性爱之后再看失败的性爱也很有意思。——[P1FafhW5wq.] 2021-01-18 (周一) 06:22:48</w:t>
      </w:r>
    </w:p>
    <w:p w14:paraId="1E6BD101">
      <w:r xmlns:w="http://schemas.openxmlformats.org/wordprocessingml/2006/main">
        <w:t xml:space="preserve">[157] 我感觉这游戏有点像角色扮演游戏，卡关了就得重新练级。最近我开始有点喜欢上它了，所以我会听你的建议，慢慢玩！——[0gfKov/w.7o] 2021-01-29 (周五) 16:08:44</w:t>
      </w:r>
    </w:p>
    <w:p w14:paraId="650612F4">
      <w:r xmlns:w="http://schemas.openxmlformats.org/wordprocessingml/2006/main">
        <w:t xml:space="preserve">[158] 我原以为是某种运动眼镜，但看它们戴在他脸上的样子，好像是布做的。也许他穿着泳衣，用那块布蒙着眼睛，或者他在玩砸西瓜？ -- [1OmF1p0pOdI] 2021-01-30 (周六) 23:56:30</w:t>
      </w:r>
    </w:p>
    <w:p w14:paraId="512E92CB">
      <w:r xmlns:w="http://schemas.openxmlformats.org/wordprocessingml/2006/main">
        <w:t xml:space="preserve">[159] 我觉得是护目镜，因为照片里能看到她举起的手。她肯定在服装上花了不少心思。——[8Phy5URESqE] 2021-02-12 (周五) 14:52:24</w:t>
      </w:r>
    </w:p>
    <w:p w14:paraId="4901495B">
      <w:r xmlns:w="http://schemas.openxmlformats.org/wordprocessingml/2006/main">
        <w:t xml:space="preserve">[160] 当然…… -- [NThBPOQuzR6] 2021-03-22 (周一) 20:59:41</w:t>
      </w:r>
    </w:p>
    <w:p w14:paraId="5964A0F9">
      <w:r xmlns:w="http://schemas.openxmlformats.org/wordprocessingml/2006/main">
        <w:t xml:space="preserve">[161] 大多数平成骑士都使用剑，但这把是细剑……最有可能的是RX的Revolcane——[/vx8jsxqZ4A] 2021-04-08 (周四) 11:15:22</w:t>
      </w:r>
    </w:p>
    <w:p w14:paraId="0F798375">
      <w:r xmlns:w="http://schemas.openxmlformats.org/wordprocessingml/2006/main">
        <w:t xml:space="preserve">[162] 官方推特账号发布了弗拉基米尔的角色介绍。我在想我们是否应该为他创建一个单独的页面，把他作为NPC…… -- [/vx8jsxqZ4A] 2021-04-08 (周四) 11:14:15</w:t>
      </w:r>
    </w:p>
    <w:p w14:paraId="11D2E243">
      <w:r xmlns:w="http://schemas.openxmlformats.org/wordprocessingml/2006/main">
        <w:t xml:space="preserve">[163] 自从看到这篇文章后，我就一直很想看看嗣彦和这个角色之间的互动，很高兴终于看到了完整的片段。——[ksKHgIWLXtY] 2021-05-13 (周四) 23:49:39</w:t>
      </w:r>
    </w:p>
    <w:p w14:paraId="7F019B80">
      <w:r xmlns:w="http://schemas.openxmlformats.org/wordprocessingml/2006/main">
        <w:t xml:space="preserve">[164] 我等了好久的限量版服装，但它还是没来…… -- [O1AxtX5EbuU] 2021-09-26 (周日) 15:34:43</w:t>
      </w:r>
    </w:p>
    <w:p w14:paraId="2493B1B8">
      <w:r xmlns:w="http://schemas.openxmlformats.org/wordprocessingml/2006/main">
        <w:t xml:space="preserve">[165] 我最近一直在想……如果一个角色即使在自然状态下也如此独特，那他/她会不会被曝光个人信息？即使有某种识别屏蔽效果……对吧？——[l72X104ThJ6] 2021-10-23 (周六) 23:29:51</w:t>
      </w:r>
    </w:p>
    <w:p w14:paraId="52D5FC45">
      <w:r xmlns:w="http://schemas.openxmlformats.org/wordprocessingml/2006/main">
        <w:t xml:space="preserve">[166] 变态女人真可怕 -- [Gxe7mYUxnNI] 2021-12-02 (周四) 05:25:17</w:t>
      </w:r>
    </w:p>
    <w:p w14:paraId="22A8829A">
      <w:r xmlns:w="http://schemas.openxmlformats.org/wordprocessingml/2006/main">
        <w:t xml:space="preserve">[167] 去年是这样，今年又是这样，我怀疑这个女孩是不是做了什么惹沙耶香生气了——[6Dj.kqJ9Rx6] 2021-12-02 (周四) 13:19:06</w:t>
      </w:r>
    </w:p>
    <w:p w14:paraId="4E08C5C7">
      <w:r xmlns:w="http://schemas.openxmlformats.org/wordprocessingml/2006/main">
        <w:t xml:space="preserve">[168] 穿着那样的衣服在市中心闲逛找小森酱简直太没品了——[wWuqph18/Gs] 2021-12-02 (周四) 14:33:03</w:t>
      </w:r>
    </w:p>
    <w:p w14:paraId="3B35519D">
      <w:r xmlns:w="http://schemas.openxmlformats.org/wordprocessingml/2006/main">
        <w:t xml:space="preserve">[169] 简单地说这有点过于暴露未免有些牵强，责怪时贞看了她一眼也有些牵强。如果她那样出门，情况会更糟。谢谢款待。——[u7qVZQR90T.] 2021-12-05 (周日) 13:15:40</w:t>
      </w:r>
    </w:p>
    <w:p w14:paraId="121C90D3">
      <w:r xmlns:w="http://schemas.openxmlformats.org/wordprocessingml/2006/main">
        <w:t xml:space="preserve">[170] 荡妇！已实现！ -- [pYK0wiS3tK6] 2021-12-06 (周一) 21:36:21</w:t>
      </w:r>
    </w:p>
    <w:p w14:paraId="678C8DB8">
      <w:r xmlns:w="http://schemas.openxmlformats.org/wordprocessingml/2006/main">
        <w:t xml:space="preserve">[171] 我一周前就开始了，但这个女孩是我最想要的，所以我很高兴能得到这个圣诞荡妇——[kpkbWpY6CZ.] 2021-12-07 (周二) 11:17:31</w:t>
      </w:r>
    </w:p>
    <w:p w14:paraId="44B83997">
      <w:r xmlns:w="http://schemas.openxmlformats.org/wordprocessingml/2006/main">
        <w:t xml:space="preserve">[172] 所以弗拉德被剥皮了？难道不打算惩罚他一下，给他点教训吗？(´･ω･) -- [dwQHi3At.9s] 2022-10-14 (周五) 09:55:03</w:t>
      </w:r>
    </w:p>
    <w:p w14:paraId="1219259D">
      <w:r xmlns:w="http://schemas.openxmlformats.org/wordprocessingml/2006/main">
        <w:t xml:space="preserve">[173] 真希望有更多七草小姐的插图…… -- [EQuZZePlK02] 2023-05-19 (周五) 11:42:06</w:t>
      </w:r>
    </w:p>
    <w:p w14:paraId="58C55DC6">
      <w:r xmlns:w="http://schemas.openxmlformats.org/wordprocessingml/2006/main">
        <w:t xml:space="preserve">[174] 我喜欢他的声音，听起来好像每行都有一个浊辅音符号——[3q3EMmVKlhY] 2025-05-14 (周三) 15:14:23</w:t>
      </w:r>
    </w:p>
    <w:p w14:paraId="21C92495">
      <w:r xmlns:w="http://schemas.openxmlformats.org/wordprocessingml/2006/main">
        <w:t xml:space="preserve">[175] 当需要魔法（或神力）时，乌拉拉小姐就被当作电池使用——[cn6xkqHPAqQ] 2026-05-27 (周三) 09:36:48</w:t>
      </w:r>
    </w:p>
    <w:p w14:paraId="2BD0EE9D">
      <w:r xmlns:w="http://schemas.openxmlformats.org/wordprocessingml/2006/main">
        <w:t xml:space="preserve">[176] ←使用棋盘前请务必阅读规则。</w:t>
      </w:r>
    </w:p>
    <w:p w14:paraId="7AB709BF">
      <w:r xmlns:w="http://schemas.openxmlformats.org/wordprocessingml/2006/main">
        <w:t xml:space="preserve">[177] 关于规则 †</w:t>
      </w:r>
    </w:p>
    <w:p w14:paraId="5D8EB797">
      <w:r xmlns:w="http://schemas.openxmlformats.org/wordprocessingml/2006/main">
        <w:t xml:space="preserve">[178] 请不要抱怨或批评页面编辑者。如果您对其他人的编辑有意见，请通过“提供替代方案”或“自行编辑”的方式进行建设性沟通。</w:t>
      </w:r>
    </w:p>
    <w:p w14:paraId="56FB19CE">
      <w:r xmlns:w="http://schemas.openxmlformats.org/wordprocessingml/2006/main">
        <w:t xml:space="preserve">[179] 请勿发布个人网站或其他禁止未经授权链接的网站的网址。</w:t>
      </w:r>
    </w:p>
    <w:p w14:paraId="7E9F233D">
      <w:r xmlns:w="http://schemas.openxmlformats.org/wordprocessingml/2006/main">
        <w:t xml:space="preserve">[180] 关于违反规则的帖子 †</w:t>
      </w:r>
    </w:p>
    <w:p w14:paraId="25B5F72F">
      <w:r xmlns:w="http://schemas.openxmlformats.org/wordprocessingml/2006/main">
        <w:t xml:space="preserve">[181] 禁止发布以下类型的帖子，因为它们容易造成干扰。</w:t>
      </w:r>
    </w:p>
    <w:p w14:paraId="578CEAF1">
      <w:r xmlns:w="http://schemas.openxmlformats.org/wordprocessingml/2006/main">
        <w:t xml:space="preserve">[182]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AA35E8F">
      <w:r xmlns:w="http://schemas.openxmlformats.org/wordprocessingml/2006/main">
        <w:t xml:space="preserve">[183] 其他包括使用此维基的人、官方管理员、艺术家、配音演员、现实生活中的个人以及 Twitter 用户等团体。</w:t>
      </w:r>
    </w:p>
    <w:p w14:paraId="06DF397D">
      <w:r xmlns:w="http://schemas.openxmlformats.org/wordprocessingml/2006/main">
        <w:t xml:space="preserve">[184] 关于向管理层提交的帖子，我们容忍可以解释为用户反馈的评论，例如“我希望他们改进这一点”、“我希望他们尽快修复错误”和“维护时间太长了”，但我们不容忍使用辱骂性语言贬低管理层。</w:t>
      </w:r>
    </w:p>
    <w:p w14:paraId="74E95C1C">
      <w:r xmlns:w="http://schemas.openxmlformats.org/wordprocessingml/2006/main">
        <w:t xml:space="preserve">[185] 将讨论和意见交流视为“诽谤或对抗他人”是错误的。然而，在讨论或意见交流中使用辱骂性语言、贬低他人、挑衅他人或在缺乏明确证据的情况下发表言论，都是违法行为。说话时务必注意自己的言辞。</w:t>
      </w:r>
    </w:p>
    <w:p w14:paraId="4ECAABA0">
      <w:r xmlns:w="http://schemas.openxmlformats.org/wordprocessingml/2006/main">
        <w:t xml:space="preserve">[186] 攻击性评论是指使用“做这个”或“做那个”等强烈命令、“使用粗俗语言”、“居高临下”或“挑衅”的评论。</w:t>
      </w:r>
    </w:p>
    <w:p w14:paraId="7B99ECF5">
      <w:r xmlns:w="http://schemas.openxmlformats.org/wordprocessingml/2006/main">
        <w:t xml:space="preserve">[187] 禁止发布冒犯现有玩家的帖子，例如“还有人玩这个游戏吗？”或“这游戏已经凉了”。这并不意味着您完全不能发表任何负面言论，而是指那些超出单纯负面评价范围，构成诽谤或诋毁的帖子将被禁止发布。</w:t>
      </w:r>
    </w:p>
    <w:p w14:paraId="1D817200">
      <w:r xmlns:w="http://schemas.openxmlformats.org/wordprocessingml/2006/main">
        <w:t xml:space="preserve">[188] 公开羞辱他人，包括泄露他人的游戏内名称或UID</w:t>
      </w:r>
    </w:p>
    <w:p w14:paraId="379566AD">
      <w:r xmlns:w="http://schemas.openxmlformats.org/wordprocessingml/2006/main">
        <w:t xml:space="preserve">[189] 但是，分享有助于游戏攻略的信息和视频是允许的。</w:t>
      </w:r>
    </w:p>
    <w:p w14:paraId="2BA4FD14">
      <w:r xmlns:w="http://schemas.openxmlformats.org/wordprocessingml/2006/main">
        <w:t xml:space="preserve">[190] 参考其他应用程序</w:t>
      </w:r>
    </w:p>
    <w:p w14:paraId="54A09514">
      <w:r xmlns:w="http://schemas.openxmlformats.org/wordprocessingml/2006/main">
        <w:t xml:space="preserve">[191] 在多个论坛上多次发帖</w:t>
      </w:r>
    </w:p>
    <w:p w14:paraId="5ECE21E2">
      <w:r xmlns:w="http://schemas.openxmlformats.org/wordprocessingml/2006/main">
        <w:t xml:space="preserve">[192] 写一串无意义的字符</w:t>
      </w:r>
    </w:p>
    <w:p w14:paraId="73DC4304">
      <w:r xmlns:w="http://schemas.openxmlformats.org/wordprocessingml/2006/main">
        <w:t xml:space="preserve">[193] 关于作弊和利用漏洞的帖子</w:t>
      </w:r>
    </w:p>
    <w:p w14:paraId="0FD45623">
      <w:r xmlns:w="http://schemas.openxmlformats.org/wordprocessingml/2006/main">
        <w:t xml:space="preserve">[194] 最好的办法是忽略违反规则的帖子。上钩或反驳只会让事情变得更糟。</w:t>
      </w:r>
    </w:p>
    <w:p w14:paraId="3D01CE44">
      <w:r xmlns:w="http://schemas.openxmlformats.org/wordprocessingml/2006/main">
        <w:t xml:space="preserve">[195] *在上述规则中，“诽谤”指的是在没有客观证据的情况下诋毁和贬低他人。将所有批评性文章都归为“诽谤”是不正确的，所以请务必谨慎。</w:t>
      </w:r>
    </w:p>
    <w:p w14:paraId="1C806D29">
      <w:r xmlns:w="http://schemas.openxmlformats.org/wordprocessingml/2006/main">
        <w:t xml:space="preserve">[196] 关于修改和删除发帖日志 †</w:t>
      </w:r>
    </w:p>
    <w:p w14:paraId="5319CFAD">
      <w:r xmlns:w="http://schemas.openxmlformats.org/wordprocessingml/2006/main">
        <w:t xml:space="preserve">[197] 但是，允许更正印刷错误、遗漏和字体颜色。（他人出于善意所做的更正也允许。）</w:t>
      </w:r>
    </w:p>
    <w:p w14:paraId="613AB62C">
      <w:r xmlns:w="http://schemas.openxmlformats.org/wordprocessingml/2006/main">
        <w:t xml:space="preserve">[198] 作为例外情况，您可以删除自己的帖子，但事后必须向管理员报告。此外，删除时，请将整个评论替换为以下文本，而不是完全删除：&amp;color(#ff0000){''发帖人已删除''};</w:t>
      </w:r>
    </w:p>
    <w:p w14:paraId="1313E5D2">
      <w:r xmlns:w="http://schemas.openxmlformats.org/wordprocessingml/2006/main">
        <w:t xml:space="preserve">[199] 关于评论违反规则的帖子 †</w:t>
      </w:r>
    </w:p>
    <w:p w14:paraId="6FA99B12">
      <w:r xmlns:w="http://schemas.openxmlformats.org/wordprocessingml/2006/main">
        <w:t xml:space="preserve">[200] 您可以自行注释掉上述任何违反规则的评论，无需管理员许可。但是，如果您注释掉了某条评论，则必须在“违规举报公告板”上进行举报。举报时请使用“违规举报公告板”上的模板。</w:t>
      </w:r>
    </w:p>
    <w:p w14:paraId="3C3B1026">
      <w:r xmlns:w="http://schemas.openxmlformats.org/wordprocessingml/2006/main">
        <w:t xml:space="preserve">[201] 未经 CO 举报公告板举报而被删除的帖子将被恢复，而删除帖子的人将受到处罚。</w:t>
      </w:r>
    </w:p>
    <w:p w14:paraId="4D611432">
      <w:r xmlns:w="http://schemas.openxmlformats.org/wordprocessingml/2006/main">
        <w:t xml:space="preserve">[202] 如果您反复向 CO 举报公告板举报不违反规则的帖子，我们将认为您是自私的，并将对您实施发帖和编辑限制。</w:t>
      </w:r>
    </w:p>
    <w:p w14:paraId="789F6785">
      <w:r xmlns:w="http://schemas.openxmlformats.org/wordprocessingml/2006/main">
        <w:t xml:space="preserve">[203] 在 CO 报告公告板上，不构成违规的报告可以由管理员酌情恢复。</w:t>
      </w:r>
    </w:p>
    <w:p w14:paraId="3D612B7C">
      <w:r xmlns:w="http://schemas.openxmlformats.org/wordprocessingml/2006/main">
        <w:t xml:space="preserve">[204] 我们再次要求您不要评论那些并未违反规则的评论。（例如，诸如“虽然不违反规则，但对任何看到它的人来说都明显是垃圾信息”、“恶作剧”或“评论整个帖子”之类的主观判断。）</w:t>
      </w:r>
    </w:p>
    <w:p w14:paraId="2409BDCC">
      <w:r xmlns:w="http://schemas.openxmlformats.org/wordprocessingml/2006/main">
        <w:t xml:space="preserve">[205] 关于不违反规则但“冒犯性”的帖子 †</w:t>
      </w:r>
    </w:p>
    <w:p w14:paraId="0D870ABA">
      <w:r xmlns:w="http://schemas.openxmlformats.org/wordprocessingml/2006/main">
        <w:t xml:space="preserve">[206] 即使帖子内容具有冒犯性，除非违反版规，否则不会被删除。由于每个人对冒犯性的接受程度不同，请使用 NGID 功能隐藏评论，而不是争论或恶意挑衅。</w:t>
      </w:r>
    </w:p>
    <w:p w14:paraId="0CA4C6C0">
      <w:r xmlns:w="http://schemas.openxmlformats.org/wordprocessingml/2006/main">
        <w:t xml:space="preserve">[207] 挑衅难道不是一种违规行为吗？†</w:t>
      </w:r>
    </w:p>
    <w:p w14:paraId="1C7A77B7">
      <w:r xmlns:w="http://schemas.openxmlformats.org/wordprocessingml/2006/main">
        <w:t xml:space="preserve">[208] 每个人对“煽动性言论”的定义都大相径庭，因此我们不认为这是违规行为。如果您认为某条评论具有煽动性，请使用 NGID 功能将其隐藏。</w:t>
      </w:r>
    </w:p>
    <w:p w14:paraId="5A27425E">
      <w:r xmlns:w="http://schemas.openxmlformats.org/wordprocessingml/2006/main">
        <w:t xml:space="preserve">[209] 抱怨难道不算违法吗？†</w:t>
      </w:r>
    </w:p>
    <w:p w14:paraId="51D6828C">
      <w:r xmlns:w="http://schemas.openxmlformats.org/wordprocessingml/2006/main">
        <w:t xml:space="preserve">[210] 一般而言，抱怨本身并不构成违规。但是，针对本作品的负面宣传、诽谤、辱骂性语言以及超出抱怨范围的对抗性言论均构成违规。如果您认为抱怨内容冒犯了您，请使用 NGID 功能隐藏相关评论。</w:t>
      </w:r>
    </w:p>
    <w:p w14:paraId="342CE0EE">
      <w:r xmlns:w="http://schemas.openxmlformats.org/wordprocessingml/2006/main">
        <w:t xml:space="preserve">[211] 如果您不确定某个帖子是否违反规则，该怎么办？ †</w:t>
      </w:r>
    </w:p>
    <w:p w14:paraId="5B561733">
      <w:r xmlns:w="http://schemas.openxmlformats.org/wordprocessingml/2006/main">
        <w:t xml:space="preserve">[212] 有些帖子内容含糊不清，难以判断是否违规。评论删除这类含糊不清的帖子可能会导致问题，所以请不要评论删除，而是使用 NGID 功能将评论隐藏起来。</w:t>
      </w:r>
    </w:p>
    <w:p w14:paraId="2E49205B">
      <w:r xmlns:w="http://schemas.openxmlformats.org/wordprocessingml/2006/main">
        <w:t xml:space="preserve">[213] 对屡犯者的处罚 †</w:t>
      </w:r>
    </w:p>
    <w:p w14:paraId="753449BC">
      <w:r xmlns:w="http://schemas.openxmlformats.org/wordprocessingml/2006/main">
        <w:t xml:space="preserve">[214] 屡次违反规则或发布特别恶意的帖子，管理员可酌情予以处罚，例如“禁止访问”或“限制发帖”。</w:t>
      </w:r>
    </w:p>
    <w:p w14:paraId="24CC7D6A">
      <w:r xmlns:w="http://schemas.openxmlformats.org/wordprocessingml/2006/main">
        <w:t xml:space="preserve">[215] 如果您对进一步改进有任何建议，请通过 Wiki 管理公告板与我们联系。</w:t>
      </w:r>
    </w:p>
    <w:p w14:paraId="038B65C7"/>
    <w:p w14:paraId="105EF17B">
      <w:r xmlns:w="http://schemas.openxmlformats.org/wordprocessingml/2006/main">
        <w:rPr>
          <w:b/>
        </w:rPr>
        <w:t xml:space="preserve">A016</w:t>
      </w:r>
    </w:p>
    <w:p w14:paraId="675A01F1">
      <w:r xmlns:w="http://schemas.openxmlformats.org/wordprocessingml/2006/main">
        <w:t xml:space="preserve">[0] 索引：所有角色 | SSR 角色 | SR 角色 | R 角色</w:t>
      </w:r>
    </w:p>
    <w:p w14:paraId="2A31E6FB">
      <w:r xmlns:w="http://schemas.openxmlformats.org/wordprocessingml/2006/main">
        <w:t xml:space="preserve">[1] 基本信息</w:t>
      </w:r>
    </w:p>
    <w:p w14:paraId="004F0F77">
      <w:r xmlns:w="http://schemas.openxmlformats.org/wordprocessingml/2006/main">
        <w:t xml:space="preserve">[2] 语音</w:t>
      </w:r>
    </w:p>
    <w:p w14:paraId="2244572B">
      <w:r xmlns:w="http://schemas.openxmlformats.org/wordprocessingml/2006/main">
        <w:t xml:space="preserve">[3] 讨论：关于将 R Escalbie 纳入 Super Escaliber 团队</w:t>
      </w:r>
    </w:p>
    <w:p w14:paraId="28E85DB0">
      <w:r xmlns:w="http://schemas.openxmlformats.org/wordprocessingml/2006/main">
        <w:t xml:space="preserve">[4] 其他版本及相关角色</w:t>
      </w:r>
    </w:p>
    <w:p w14:paraId="00A3B8C1">
      <w:r xmlns:w="http://schemas.openxmlformats.org/wordprocessingml/2006/main">
        <w:t xml:space="preserve">[5] 宝石公主合作</w:t>
      </w:r>
    </w:p>
    <w:p w14:paraId="3979666F">
      <w:r xmlns:w="http://schemas.openxmlformats.org/wordprocessingml/2006/main">
        <w:t xml:space="preserve">[6] 官方推特账号介绍</w:t>
      </w:r>
    </w:p>
    <w:p w14:paraId="5C1F9CE3">
      <w:r xmlns:w="http://schemas.openxmlformats.org/wordprocessingml/2006/main">
        <w:t xml:space="preserve">[7] 评论表单</w:t>
      </w:r>
    </w:p>
    <w:p w14:paraId="57D90B7F">
      <w:r xmlns:w="http://schemas.openxmlformats.org/wordprocessingml/2006/main">
        <w:t xml:space="preserve">[8] 基本信息 †</w:t>
      </w:r>
    </w:p>
    <w:p w14:paraId="011661E6">
      <w:r xmlns:w="http://schemas.openxmlformats.org/wordprocessingml/2006/main">
        <w:t xml:space="preserve">[9] 变换图像</w:t>
      </w:r>
    </w:p>
    <w:p w14:paraId="7C16B7AC">
      <w:r xmlns:w="http://schemas.openxmlformats.org/wordprocessingml/2006/main">
        <w:t xml:space="preserve">[10] 简介</w:t>
      </w:r>
    </w:p>
    <w:p w14:paraId="15FB9DCD">
      <w:r xmlns:w="http://schemas.openxmlformats.org/wordprocessingml/2006/main">
        <w:t xml:space="preserve">[11] 姓名</w:t>
      </w:r>
    </w:p>
    <w:p w14:paraId="33807597">
      <w:r xmlns:w="http://schemas.openxmlformats.org/wordprocessingml/2006/main">
        <w:t xml:space="preserve">[12] 埃斯卡红宝石</w:t>
      </w:r>
    </w:p>
    <w:p w14:paraId="5B8CF801">
      <w:r xmlns:w="http://schemas.openxmlformats.org/wordprocessingml/2006/main">
        <w:t xml:space="preserve">[13] 真实姓名</w:t>
      </w:r>
    </w:p>
    <w:p w14:paraId="545F2CDB">
      <w:r xmlns:w="http://schemas.openxmlformats.org/wordprocessingml/2006/main">
        <w:t xml:space="preserve">[14] 园崎明里</w:t>
      </w:r>
    </w:p>
    <w:p w14:paraId="014602D1">
      <w:r xmlns:w="http://schemas.openxmlformats.org/wordprocessingml/2006/main">
        <w:t xml:space="preserve">[15] 稀有度</w:t>
      </w:r>
    </w:p>
    <w:p w14:paraId="67F9E716">
      <w:r xmlns:w="http://schemas.openxmlformats.org/wordprocessingml/2006/main">
        <w:t xml:space="preserve">[16] 普通攻击</w:t>
      </w:r>
    </w:p>
    <w:p w14:paraId="47E85E24">
      <w:r xmlns:w="http://schemas.openxmlformats.org/wordprocessingml/2006/main">
        <w:t xml:space="preserve">[17] 近战攻击（物理）</w:t>
      </w:r>
    </w:p>
    <w:p w14:paraId="5022414B">
      <w:r xmlns:w="http://schemas.openxmlformats.org/wordprocessingml/2006/main">
        <w:t xml:space="preserve">[18] 附属派系</w:t>
      </w:r>
    </w:p>
    <w:p w14:paraId="133E062C">
      <w:r xmlns:w="http://schemas.openxmlformats.org/wordprocessingml/2006/main">
        <w:t xml:space="preserve">[19] 战士（当前世界）</w:t>
      </w:r>
    </w:p>
    <w:p w14:paraId="4F6DA88A">
      <w:r xmlns:w="http://schemas.openxmlformats.org/wordprocessingml/2006/main">
        <w:t xml:space="preserve">[20] 青野结</w:t>
      </w:r>
    </w:p>
    <w:p w14:paraId="5C3D06E6">
      <w:r xmlns:w="http://schemas.openxmlformats.org/wordprocessingml/2006/main">
        <w:t xml:space="preserve">[21] 插图</w:t>
      </w:r>
    </w:p>
    <w:p w14:paraId="490B8FE5">
      <w:r xmlns:w="http://schemas.openxmlformats.org/wordprocessingml/2006/main">
        <w:t xml:space="preserve">[22] 石锤银子</w:t>
      </w:r>
    </w:p>
    <w:p w14:paraId="3414E9FA">
      <w:r xmlns:w="http://schemas.openxmlformats.org/wordprocessingml/2006/main">
        <w:t xml:space="preserve">[23] SD字符</w:t>
      </w:r>
    </w:p>
    <w:p w14:paraId="76BF1AD3">
      <w:r xmlns:w="http://schemas.openxmlformats.org/wordprocessingml/2006/main">
        <w:t xml:space="preserve">[24] 风味文字</w:t>
      </w:r>
    </w:p>
    <w:p w14:paraId="1E19811E">
      <w:r xmlns:w="http://schemas.openxmlformats.org/wordprocessingml/2006/main">
        <w:t xml:space="preserve">[25] “绯红之光是不灭的火焰！艾斯卡·露比真是个有胆量的女孩！” 她正义感极强，无法对需要帮助的人置之不理。她性格开朗，能与任何人相处融洽，也乐于与人亲近。她最尊敬的人是她的母亲，最喜欢的食物是煎蛋卷。她的人生目标是在25岁时结婚。</w:t>
      </w:r>
    </w:p>
    <w:p w14:paraId="19D8AFDA">
      <w:r xmlns:w="http://schemas.openxmlformats.org/wordprocessingml/2006/main">
        <w:t xml:space="preserve">[26] 如何获得</w:t>
      </w:r>
    </w:p>
    <w:p w14:paraId="18C311A5">
      <w:r xmlns:w="http://schemas.openxmlformats.org/wordprocessingml/2006/main">
        <w:t xml:space="preserve">[27] 通过故事连接起来</w:t>
      </w:r>
    </w:p>
    <w:p w14:paraId="1488CED0">
      <w:r xmlns:w="http://schemas.openxmlformats.org/wordprocessingml/2006/main">
        <w:t xml:space="preserve">[28] 基础属性（1星）* 每增加1星+50%，5星时为1星值的3倍</w:t>
      </w:r>
    </w:p>
    <w:p w14:paraId="3A9F92B4">
      <w:r xmlns:w="http://schemas.openxmlformats.org/wordprocessingml/2006/main">
        <w:t xml:space="preserve">[29] 级</w:t>
      </w:r>
    </w:p>
    <w:p w14:paraId="28A1747B">
      <w:r xmlns:w="http://schemas.openxmlformats.org/wordprocessingml/2006/main">
        <w:t xml:space="preserve">[30] 耐力</w:t>
      </w:r>
    </w:p>
    <w:p w14:paraId="3B4BAC8B">
      <w:r xmlns:w="http://schemas.openxmlformats.org/wordprocessingml/2006/main">
        <w:t xml:space="preserve">[31] 攻击力</w:t>
      </w:r>
    </w:p>
    <w:p w14:paraId="5639CFCD">
      <w:r xmlns:w="http://schemas.openxmlformats.org/wordprocessingml/2006/main">
        <w:t xml:space="preserve">[32] 防御能力</w:t>
      </w:r>
    </w:p>
    <w:p w14:paraId="1FBF0606">
      <w:r xmlns:w="http://schemas.openxmlformats.org/wordprocessingml/2006/main">
        <w:t xml:space="preserve">[33] 魔力</w:t>
      </w:r>
    </w:p>
    <w:p w14:paraId="1C57F5D0">
      <w:r xmlns:w="http://schemas.openxmlformats.org/wordprocessingml/2006/main">
        <w:t xml:space="preserve">[34] 魔法抗性</w:t>
      </w:r>
    </w:p>
    <w:p w14:paraId="6D3BD162">
      <w:r xmlns:w="http://schemas.openxmlformats.org/wordprocessingml/2006/main">
        <w:t xml:space="preserve">[35] 详细状态</w:t>
      </w:r>
    </w:p>
    <w:p w14:paraId="5AB3D483">
      <w:r xmlns:w="http://schemas.openxmlformats.org/wordprocessingml/2006/main">
        <w:t xml:space="preserve">[36] 准确性</w:t>
      </w:r>
    </w:p>
    <w:p w14:paraId="1264876D">
      <w:r xmlns:w="http://schemas.openxmlformats.org/wordprocessingml/2006/main">
        <w:t xml:space="preserve">[37] 回避能力</w:t>
      </w:r>
    </w:p>
    <w:p w14:paraId="404818AC">
      <w:r xmlns:w="http://schemas.openxmlformats.org/wordprocessingml/2006/main">
        <w:t xml:space="preserve">[38] 连续命中率</w:t>
      </w:r>
    </w:p>
    <w:p w14:paraId="3219E729">
      <w:r xmlns:w="http://schemas.openxmlformats.org/wordprocessingml/2006/main">
        <w:t xml:space="preserve">[39] 反击率</w:t>
      </w:r>
    </w:p>
    <w:p w14:paraId="3D6A1B23">
      <w:r xmlns:w="http://schemas.openxmlformats.org/wordprocessingml/2006/main">
        <w:t xml:space="preserve">[40] 眩晕激活率</w:t>
      </w:r>
    </w:p>
    <w:p w14:paraId="3E526B65">
      <w:r xmlns:w="http://schemas.openxmlformats.org/wordprocessingml/2006/main">
        <w:t xml:space="preserve">[41] 抗眩晕能力</w:t>
      </w:r>
    </w:p>
    <w:p w14:paraId="7EA8685A">
      <w:r xmlns:w="http://schemas.openxmlformats.org/wordprocessingml/2006/main">
        <w:t xml:space="preserve">[42] 移动速度</w:t>
      </w:r>
    </w:p>
    <w:p w14:paraId="4BA2D48C">
      <w:r xmlns:w="http://schemas.openxmlformats.org/wordprocessingml/2006/main">
        <w:t xml:space="preserve">[43] 部署速度</w:t>
      </w:r>
    </w:p>
    <w:p w14:paraId="66CB1F0B">
      <w:r xmlns:w="http://schemas.openxmlformats.org/wordprocessingml/2006/main">
        <w:t xml:space="preserve">[44] 行动速度</w:t>
      </w:r>
    </w:p>
    <w:p w14:paraId="434D9D64">
      <w:r xmlns:w="http://schemas.openxmlformats.org/wordprocessingml/2006/main">
        <w:t xml:space="preserve">[45] 致命的装药量</w:t>
      </w:r>
    </w:p>
    <w:p w14:paraId="7304ED43">
      <w:r xmlns:w="http://schemas.openxmlformats.org/wordprocessingml/2006/main">
        <w:t xml:space="preserve">[46] 特殊招式</w:t>
      </w:r>
    </w:p>
    <w:p w14:paraId="76DF6870">
      <w:r xmlns:w="http://schemas.openxmlformats.org/wordprocessingml/2006/main">
        <w:t xml:space="preserve">[47] 姓名</w:t>
      </w:r>
    </w:p>
    <w:p w14:paraId="0AE51D44">
      <w:r xmlns:w="http://schemas.openxmlformats.org/wordprocessingml/2006/main">
        <w:t xml:space="preserve">[48] 效果</w:t>
      </w:r>
    </w:p>
    <w:p w14:paraId="719B43C5">
      <w:r xmlns:w="http://schemas.openxmlformats.org/wordprocessingml/2006/main">
        <w:t xml:space="preserve">[49] 罢工升级</w:t>
      </w:r>
    </w:p>
    <w:p w14:paraId="1728FEE4">
      <w:r xmlns:w="http://schemas.openxmlformats.org/wordprocessingml/2006/main">
        <w:t xml:space="preserve">[50] 对单个敌人造成 6 倍物理伤害。</w:t>
      </w:r>
    </w:p>
    <w:p w14:paraId="497F983C">
      <w:r xmlns:w="http://schemas.openxmlformats.org/wordprocessingml/2006/main">
        <w:t xml:space="preserve">[51] 打击升级+</w:t>
      </w:r>
    </w:p>
    <w:p w14:paraId="4A78FA28">
      <w:r xmlns:w="http://schemas.openxmlformats.org/wordprocessingml/2006/main">
        <w:t xml:space="preserve">[52] 对单个敌人造成 9 倍物理伤害。</w:t>
      </w:r>
    </w:p>
    <w:p w14:paraId="1A3F57E7">
      <w:r xmlns:w="http://schemas.openxmlformats.org/wordprocessingml/2006/main">
        <w:t xml:space="preserve">[53] 独特效果</w:t>
      </w:r>
    </w:p>
    <w:p w14:paraId="786589D8">
      <w:r xmlns:w="http://schemas.openxmlformats.org/wordprocessingml/2006/main">
        <w:t xml:space="preserve">[54] 姓名</w:t>
      </w:r>
    </w:p>
    <w:p w14:paraId="16F4A9F9">
      <w:r xmlns:w="http://schemas.openxmlformats.org/wordprocessingml/2006/main">
        <w:t xml:space="preserve">[55] 效应</w:t>
      </w:r>
    </w:p>
    <w:p w14:paraId="15A6C6B6">
      <w:r xmlns:w="http://schemas.openxmlformats.org/wordprocessingml/2006/main">
        <w:t xml:space="preserve">[56] 全力以赴</w:t>
      </w:r>
    </w:p>
    <w:p w14:paraId="0B6640C2">
      <w:r xmlns:w="http://schemas.openxmlformats.org/wordprocessingml/2006/main">
        <w:t xml:space="preserve">[57] 当体力低于 30% 时，你的攻击力和防御力提高 100%，持续 20 秒（只能激活一次）。</w:t>
      </w:r>
    </w:p>
    <w:p w14:paraId="3AB7750B">
      <w:r xmlns:w="http://schemas.openxmlformats.org/wordprocessingml/2006/main">
        <w:t xml:space="preserve">[58] 全力以赴+</w:t>
      </w:r>
    </w:p>
    <w:p w14:paraId="00FAB1CF">
      <w:r xmlns:w="http://schemas.openxmlformats.org/wordprocessingml/2006/main">
        <w:t xml:space="preserve">[59] 当体力低于 30% 时，你的攻击力和防御力提高 150%，持续 20 秒（只能激活一次）。</w:t>
      </w:r>
    </w:p>
    <w:p w14:paraId="756AD6BC">
      <w:r xmlns:w="http://schemas.openxmlformats.org/wordprocessingml/2006/main">
        <w:t xml:space="preserve">[60] 休闲装照片</w:t>
      </w:r>
    </w:p>
    <w:p w14:paraId="6CB6D499">
      <w:r xmlns:w="http://schemas.openxmlformats.org/wordprocessingml/2006/main">
        <w:t xml:space="preserve">[61] 增强图像</w:t>
      </w:r>
    </w:p>
    <w:p w14:paraId="55516972">
      <w:r xmlns:w="http://schemas.openxmlformats.org/wordprocessingml/2006/main">
        <w:t xml:space="preserve">[62] Ruby（场景示意图）图片</w:t>
      </w:r>
    </w:p>
    <w:p w14:paraId="6501D28C">
      <w:r xmlns:w="http://schemas.openxmlformats.org/wordprocessingml/2006/main">
        <w:t xml:space="preserve">[63] 日常服装</w:t>
      </w:r>
    </w:p>
    <w:p w14:paraId="23F5F415">
      <w:r xmlns:w="http://schemas.openxmlformats.org/wordprocessingml/2006/main">
        <w:t xml:space="preserve">[64] 圣诞老人图片</w:t>
      </w:r>
    </w:p>
    <w:p w14:paraId="73B11B56">
      <w:r xmlns:w="http://schemas.openxmlformats.org/wordprocessingml/2006/main">
        <w:t xml:space="preserve">[65] 语音 †</w:t>
      </w:r>
    </w:p>
    <w:p w14:paraId="3E08D33D">
      <w:r xmlns:w="http://schemas.openxmlformats.org/wordprocessingml/2006/main">
        <w:t xml:space="preserve">[66] 点击打开行列表</w:t>
      </w:r>
    </w:p>
    <w:p w14:paraId="3CF96600">
      <w:r xmlns:w="http://schemas.openxmlformats.org/wordprocessingml/2006/main">
        <w:t xml:space="preserve">[67] 加入</w:t>
      </w:r>
    </w:p>
    <w:p w14:paraId="656A5203">
      <w:r xmlns:w="http://schemas.openxmlformats.org/wordprocessingml/2006/main">
        <w:t xml:space="preserve">[68] 对话 1（转换后）</w:t>
      </w:r>
    </w:p>
    <w:p w14:paraId="08909384">
      <w:r xmlns:w="http://schemas.openxmlformats.org/wordprocessingml/2006/main">
        <w:t xml:space="preserve">[69] 长官，我们要被派去部署吗？！</w:t>
      </w:r>
    </w:p>
    <w:p w14:paraId="48611055">
      <w:r xmlns:w="http://schemas.openxmlformats.org/wordprocessingml/2006/main">
        <w:t xml:space="preserve">[70] 对话 2（转换后）</w:t>
      </w:r>
    </w:p>
    <w:p w14:paraId="739694D4">
      <w:r xmlns:w="http://schemas.openxmlformats.org/wordprocessingml/2006/main">
        <w:t xml:space="preserve">[71] 砰！这是变身服！</w:t>
      </w:r>
    </w:p>
    <w:p w14:paraId="33203108">
      <w:r xmlns:w="http://schemas.openxmlformats.org/wordprocessingml/2006/main">
        <w:t xml:space="preserve">[72] 对话 3（转换后）</w:t>
      </w:r>
    </w:p>
    <w:p w14:paraId="7A8CB9BA">
      <w:r xmlns:w="http://schemas.openxmlformats.org/wordprocessingml/2006/main">
        <w:t xml:space="preserve">[73] Flux Explosion 节奏变化！对吧？我一直在练习，这样就不会磕磕巴巴地唱错歌词了……</w:t>
      </w:r>
    </w:p>
    <w:p w14:paraId="56F3D3A8">
      <w:r xmlns:w="http://schemas.openxmlformats.org/wordprocessingml/2006/main">
        <w:t xml:space="preserve">[74] 对话 4（转换后）</w:t>
      </w:r>
    </w:p>
    <w:p w14:paraId="164FF0CC">
      <w:r xmlns:w="http://schemas.openxmlformats.org/wordprocessingml/2006/main">
        <w:t xml:space="preserve">[75] 这身衣服的裙子很短，但是……我会硬着头皮穿的。</w:t>
      </w:r>
    </w:p>
    <w:p w14:paraId="030C68D8">
      <w:r xmlns:w="http://schemas.openxmlformats.org/wordprocessingml/2006/main">
        <w:t xml:space="preserve">[76] 空闲 1（转换后）</w:t>
      </w:r>
    </w:p>
    <w:p w14:paraId="369AE2AE">
      <w:r xmlns:w="http://schemas.openxmlformats.org/wordprocessingml/2006/main">
        <w:t xml:space="preserve">[77] 这或许是一种能源浪费……？</w:t>
      </w:r>
    </w:p>
    <w:p w14:paraId="67E5A531">
      <w:r xmlns:w="http://schemas.openxmlformats.org/wordprocessingml/2006/main">
        <w:t xml:space="preserve">[78] 空闲 2（转换后）</w:t>
      </w:r>
    </w:p>
    <w:p w14:paraId="31DE87BF">
      <w:r xmlns:w="http://schemas.openxmlformats.org/wordprocessingml/2006/main">
        <w:t xml:space="preserve">[79] 长官，你不打算出动吗？</w:t>
      </w:r>
    </w:p>
    <w:p w14:paraId="34C380C0">
      <w:r xmlns:w="http://schemas.openxmlformats.org/wordprocessingml/2006/main">
        <w:t xml:space="preserve">[80] 对话 1（转变前）</w:t>
      </w:r>
    </w:p>
    <w:p w14:paraId="27F846F0">
      <w:r xmlns:w="http://schemas.openxmlformats.org/wordprocessingml/2006/main">
        <w:t xml:space="preserve">[81] 哇！？你摸的是谁啊……？</w:t>
      </w:r>
    </w:p>
    <w:p w14:paraId="422F7864">
      <w:r xmlns:w="http://schemas.openxmlformats.org/wordprocessingml/2006/main">
        <w:t xml:space="preserve">[82] 对话 2（转变前）</w:t>
      </w:r>
    </w:p>
    <w:p w14:paraId="1F05DCBE">
      <w:r xmlns:w="http://schemas.openxmlformats.org/wordprocessingml/2006/main">
        <w:t xml:space="preserve">[83] 训练非常顺利！我会尽我所能！！</w:t>
      </w:r>
    </w:p>
    <w:p w14:paraId="5F85284A">
      <w:r xmlns:w="http://schemas.openxmlformats.org/wordprocessingml/2006/main">
        <w:t xml:space="preserve">[84] 对话 3（转变前）</w:t>
      </w:r>
    </w:p>
    <w:p w14:paraId="579B2593">
      <w:r xmlns:w="http://schemas.openxmlformats.org/wordprocessingml/2006/main">
        <w:t xml:space="preserve">[85] 是的！我能帮您什么吗？</w:t>
      </w:r>
    </w:p>
    <w:p w14:paraId="140028E0">
      <w:r xmlns:w="http://schemas.openxmlformats.org/wordprocessingml/2006/main">
        <w:t xml:space="preserve">[86] 对话 4（转变前）</w:t>
      </w:r>
    </w:p>
    <w:p w14:paraId="260558FA">
      <w:r xmlns:w="http://schemas.openxmlformats.org/wordprocessingml/2006/main">
        <w:t xml:space="preserve">[87] 唉，我也得学习。</w:t>
      </w:r>
    </w:p>
    <w:p w14:paraId="2061EAB5">
      <w:r xmlns:w="http://schemas.openxmlformats.org/wordprocessingml/2006/main">
        <w:t xml:space="preserve">[88] 空闲 1（转换前）</w:t>
      </w:r>
    </w:p>
    <w:p w14:paraId="70B72647">
      <w:r xmlns:w="http://schemas.openxmlformats.org/wordprocessingml/2006/main">
        <w:t xml:space="preserve">[89] 趁现在还有机会，我们赶紧把作业做完吧。</w:t>
      </w:r>
    </w:p>
    <w:p w14:paraId="5DC97DF2">
      <w:r xmlns:w="http://schemas.openxmlformats.org/wordprocessingml/2006/main">
        <w:t xml:space="preserve">[90] 空闲 2（转换前）</w:t>
      </w:r>
    </w:p>
    <w:p w14:paraId="6F5F0948">
      <w:r xmlns:w="http://schemas.openxmlformats.org/wordprocessingml/2006/main">
        <w:t xml:space="preserve">[91] 哦？队长，您在休息吗？</w:t>
      </w:r>
    </w:p>
    <w:p w14:paraId="0EF197A2">
      <w:r xmlns:w="http://schemas.openxmlformats.org/wordprocessingml/2006/main">
        <w:t xml:space="preserve">[92] 升级 1</w:t>
      </w:r>
    </w:p>
    <w:p w14:paraId="462FBAC5">
      <w:r xmlns:w="http://schemas.openxmlformats.org/wordprocessingml/2006/main">
        <w:t xml:space="preserve">[93] 嗯！啊，啊……呜哇啊！？</w:t>
      </w:r>
    </w:p>
    <w:p w14:paraId="6124151F">
      <w:r xmlns:w="http://schemas.openxmlformats.org/wordprocessingml/2006/main">
        <w:t xml:space="preserve">[94] 升级 2</w:t>
      </w:r>
    </w:p>
    <w:p w14:paraId="303F936C">
      <w:r xmlns:w="http://schemas.openxmlformats.org/wordprocessingml/2006/main">
        <w:t xml:space="preserve">[95] 咦？！这……咦？！</w:t>
      </w:r>
    </w:p>
    <w:p w14:paraId="613D9816">
      <w:r xmlns:w="http://schemas.openxmlformats.org/wordprocessingml/2006/main">
        <w:t xml:space="preserve">[96] 升级 3</w:t>
      </w:r>
    </w:p>
    <w:p w14:paraId="2E4C9CDC">
      <w:r xmlns:w="http://schemas.openxmlformats.org/wordprocessingml/2006/main">
        <w:t xml:space="preserve">[97] 啊，啊……我感觉到了什么温暖的东西……啊啊啊！</w:t>
      </w:r>
    </w:p>
    <w:p w14:paraId="213A38F2">
      <w:r xmlns:w="http://schemas.openxmlformats.org/wordprocessingml/2006/main">
        <w:t xml:space="preserve">[98] 捕获</w:t>
      </w:r>
    </w:p>
    <w:p w14:paraId="5F319DF9">
      <w:r xmlns:w="http://schemas.openxmlformats.org/wordprocessingml/2006/main">
        <w:t xml:space="preserve">[99] 战斗开始 1</w:t>
      </w:r>
    </w:p>
    <w:p w14:paraId="5A244C1E">
      <w:r xmlns:w="http://schemas.openxmlformats.org/wordprocessingml/2006/main">
        <w:t xml:space="preserve">[100] 战斗开始 2</w:t>
      </w:r>
    </w:p>
    <w:p w14:paraId="0EF49D17">
      <w:r xmlns:w="http://schemas.openxmlformats.org/wordprocessingml/2006/main">
        <w:t xml:space="preserve">[101] 战斗参与 1</w:t>
      </w:r>
    </w:p>
    <w:p w14:paraId="59CF4FB7">
      <w:r xmlns:w="http://schemas.openxmlformats.org/wordprocessingml/2006/main">
        <w:t xml:space="preserve">[102] Ruby，我来掩护！</w:t>
      </w:r>
    </w:p>
    <w:p w14:paraId="75F3C1FA">
      <w:r xmlns:w="http://schemas.openxmlformats.org/wordprocessingml/2006/main">
        <w:t xml:space="preserve">[103] 战斗参与 2</w:t>
      </w:r>
    </w:p>
    <w:p w14:paraId="0C8EAEE3">
      <w:r xmlns:w="http://schemas.openxmlformats.org/wordprocessingml/2006/main">
        <w:t xml:space="preserve">[104] 好！轮到我了！？</w:t>
      </w:r>
    </w:p>
    <w:p w14:paraId="0393230B">
      <w:r xmlns:w="http://schemas.openxmlformats.org/wordprocessingml/2006/main">
        <w:t xml:space="preserve">[105] 战斗胜利 1</w:t>
      </w:r>
    </w:p>
    <w:p w14:paraId="52FBEBF2">
      <w:r xmlns:w="http://schemas.openxmlformats.org/wordprocessingml/2006/main">
        <w:t xml:space="preserve">[106] 耶！我们赢了！</w:t>
      </w:r>
    </w:p>
    <w:p w14:paraId="690A94B6">
      <w:r xmlns:w="http://schemas.openxmlformats.org/wordprocessingml/2006/main">
        <w:t xml:space="preserve">[107] 战斗胜利 2</w:t>
      </w:r>
    </w:p>
    <w:p w14:paraId="47A83E0C">
      <w:r xmlns:w="http://schemas.openxmlformats.org/wordprocessingml/2006/main">
        <w:t xml:space="preserve">[108] 正义战胜了！</w:t>
      </w:r>
    </w:p>
    <w:p w14:paraId="41BD7DDE">
      <w:r xmlns:w="http://schemas.openxmlformats.org/wordprocessingml/2006/main">
        <w:t xml:space="preserve">[109] 普通攻击 1</w:t>
      </w:r>
    </w:p>
    <w:p w14:paraId="682A46B4">
      <w:r xmlns:w="http://schemas.openxmlformats.org/wordprocessingml/2006/main">
        <w:t xml:space="preserve">[110] 嘿！</w:t>
      </w:r>
    </w:p>
    <w:p w14:paraId="6A49C033">
      <w:r xmlns:w="http://schemas.openxmlformats.org/wordprocessingml/2006/main">
        <w:t xml:space="preserve">[111] 普通攻击 2</w:t>
      </w:r>
    </w:p>
    <w:p w14:paraId="6E5FDE1E">
      <w:r xmlns:w="http://schemas.openxmlformats.org/wordprocessingml/2006/main">
        <w:t xml:space="preserve">[112] 嘿！</w:t>
      </w:r>
    </w:p>
    <w:p w14:paraId="65F690C6">
      <w:r xmlns:w="http://schemas.openxmlformats.org/wordprocessingml/2006/main">
        <w:t xml:space="preserve">[113] 普通攻击 3</w:t>
      </w:r>
    </w:p>
    <w:p w14:paraId="12B4A0B2">
      <w:r xmlns:w="http://schemas.openxmlformats.org/wordprocessingml/2006/main">
        <w:t xml:space="preserve">[114] 独特效果激活 1</w:t>
      </w:r>
    </w:p>
    <w:p w14:paraId="73F8611A">
      <w:r xmlns:w="http://schemas.openxmlformats.org/wordprocessingml/2006/main">
        <w:t xml:space="preserve">[115] 独特效果激活 2</w:t>
      </w:r>
    </w:p>
    <w:p w14:paraId="5CC051F0">
      <w:r xmlns:w="http://schemas.openxmlformats.org/wordprocessingml/2006/main">
        <w:t xml:space="preserve">[116] 独特效果激活 3</w:t>
      </w:r>
    </w:p>
    <w:p w14:paraId="271D042F">
      <w:r xmlns:w="http://schemas.openxmlformats.org/wordprocessingml/2006/main">
        <w:t xml:space="preserve">[117] 特殊招式 1</w:t>
      </w:r>
    </w:p>
    <w:p w14:paraId="28424981">
      <w:r xmlns:w="http://schemas.openxmlformats.org/wordprocessingml/2006/main">
        <w:t xml:space="preserve">[118]全力以赴！“打击升级”</w:t>
      </w:r>
    </w:p>
    <w:p w14:paraId="2A1BBE9B">
      <w:r xmlns:w="http://schemas.openxmlformats.org/wordprocessingml/2006/main">
        <w:t xml:space="preserve">[119] 特殊招式 2</w:t>
      </w:r>
    </w:p>
    <w:p w14:paraId="09079CB7">
      <w:r xmlns:w="http://schemas.openxmlformats.org/wordprocessingml/2006/main">
        <w:t xml:space="preserve">[120] 受到的伤害：1</w:t>
      </w:r>
    </w:p>
    <w:p w14:paraId="456C5A0D">
      <w:r xmlns:w="http://schemas.openxmlformats.org/wordprocessingml/2006/main">
        <w:t xml:space="preserve">[121] 哎哟！？</w:t>
      </w:r>
    </w:p>
    <w:p w14:paraId="605677F3">
      <w:r xmlns:w="http://schemas.openxmlformats.org/wordprocessingml/2006/main">
        <w:t xml:space="preserve">[122] 受到的伤害：2</w:t>
      </w:r>
    </w:p>
    <w:p w14:paraId="345CFDA0">
      <w:r xmlns:w="http://schemas.openxmlformats.org/wordprocessingml/2006/main">
        <w:t xml:space="preserve">[123] 啊！？</w:t>
      </w:r>
    </w:p>
    <w:p w14:paraId="30E9BEA3">
      <w:r xmlns:w="http://schemas.openxmlformats.org/wordprocessingml/2006/main">
        <w:t xml:space="preserve">[124] 受到的伤害：3</w:t>
      </w:r>
    </w:p>
    <w:p w14:paraId="0BA624E5">
      <w:r xmlns:w="http://schemas.openxmlformats.org/wordprocessingml/2006/main">
        <w:t xml:space="preserve">[125] 基安！</w:t>
      </w:r>
    </w:p>
    <w:p w14:paraId="46831028">
      <w:r xmlns:w="http://schemas.openxmlformats.org/wordprocessingml/2006/main">
        <w:t xml:space="preserve">[126] 撤回</w:t>
      </w:r>
    </w:p>
    <w:p w14:paraId="6AF59F37">
      <w:r xmlns:w="http://schemas.openxmlformats.org/wordprocessingml/2006/main">
        <w:t xml:space="preserve">[127] 哦，我的身体……承受不住了……</w:t>
      </w:r>
    </w:p>
    <w:p w14:paraId="0CF37D70">
      <w:r xmlns:w="http://schemas.openxmlformats.org/wordprocessingml/2006/main">
        <w:t xml:space="preserve">[128] 在游戏中 †</w:t>
      </w:r>
    </w:p>
    <w:p w14:paraId="6890DCD7">
      <w:r xmlns:w="http://schemas.openxmlformats.org/wordprocessingml/2006/main">
        <w:t xml:space="preserve">[129] 在序章教程期间加入你队伍的初始角色。</w:t>
      </w:r>
    </w:p>
    <w:p w14:paraId="0B014BBD">
      <w:r xmlns:w="http://schemas.openxmlformats.org/wordprocessingml/2006/main">
        <w:t xml:space="preserve">[130] 前排单体物理攻击手。各项属性均衡，大多数属性对于R级角色来说都属于平均水平或以上。</w:t>
      </w:r>
    </w:p>
    <w:p w14:paraId="7B69707C">
      <w:r xmlns:w="http://schemas.openxmlformats.org/wordprocessingml/2006/main">
        <w:t xml:space="preserve">[131] 在普通的 R 和 SR 卡牌中，Beatbreaker Eye 和 Beat BB Mina 具有类似的增益效果，因此在游戏初期你会想要使用它们。</w:t>
      </w:r>
    </w:p>
    <w:p w14:paraId="121C7346">
      <w:r xmlns:w="http://schemas.openxmlformats.org/wordprocessingml/2006/main">
        <w:t xml:space="preserve">[132] 它的眩晕抗性高达50%，在当时与神圣骑士流放者并列第一（不包括拥有特殊效果使其免疫眩晕的雷霆女士）。因此，它的另一个特点是能够快速回复能量槽并保持稳定的攻击输出。幸运的是，这一特性本身很难提升。</w:t>
      </w:r>
    </w:p>
    <w:p w14:paraId="30110BF1">
      <w:r xmlns:w="http://schemas.openxmlformats.org/wordprocessingml/2006/main">
        <w:t xml:space="preserve">[133] 随着觉醒强化系统的实装，现在可以强化特殊技和专属技，进一步提升专属技期间特殊技的火力，这原本是其最大的优势。此外，借助R专属装备“当日的决心”的状态强化，即使专属技未发动，也能确保达到与SSR衍生版本相当的属性。再加上艾斯卡队伍专属的艾斯卡托帕石神秘效果和艾斯卡红宝石专属的艾斯卡玛瑙增益，其可靠性已达到“最好由后续的红宝石衍生角色使用，但也可以接受用R红宝石替代”的程度。</w:t>
      </w:r>
    </w:p>
    <w:p w14:paraId="1C7340A4">
      <w:r xmlns:w="http://schemas.openxmlformats.org/wordprocessingml/2006/main">
        <w:t xml:space="preserve">[134] 在突袭中，当 100% 防御力提升生效时，敌人造成的伤害可以减少到 1。凭借高眩晕抗性和高倍率单体特殊技能，该 R 角色具有较高的突袭适应性。</w:t>
      </w:r>
    </w:p>
    <w:p w14:paraId="5A5F0967">
      <w:r xmlns:w="http://schemas.openxmlformats.org/wordprocessingml/2006/main">
        <w:t xml:space="preserve">[135] 缺点在于，由于是单体攻击，特殊技能的威力在多次使用后容易过强。虽然其他攻击造成的伤害也能提升耐久度，所以并非完全浪费，但务必在发动特殊技能前锁定目标，避免攻击残血敌人。此外，如果一次性受到超过体力30%的大量伤害，则会在发动特殊技能前被迫撤退。</w:t>
      </w:r>
    </w:p>
    <w:p w14:paraId="135EDC96">
      <w:r xmlns:w="http://schemas.openxmlformats.org/wordprocessingml/2006/main">
        <w:t xml:space="preserve">[136] 对于新手来说，在游戏初期火力不足时，她会很有用。但需要注意的是，当她等级较低时，一旦她的特殊效果发动，火力大幅提升，她就有可能积累过多仇恨，被围攻，导致过早被淘汰。为了避免被集中火力攻击，你可以使用能够控制仇恨的坦克角色，例如装备“长发招财猫”，或者让她与一个输出更高的角色组成双攻击或辅助攻击阵容。当她的特殊效果发动时，所有人都会感到疲惫，所以你应该尽量避免让露比成为攻击目标，或者合理利用治疗技能，并根据情况采取相应的行动，同时密切关注整体局势。</w:t>
      </w:r>
    </w:p>
    <w:p w14:paraId="68FE841E">
      <w:r xmlns:w="http://schemas.openxmlformats.org/wordprocessingml/2006/main">
        <w:t xml:space="preserve">[137] 在增益效果激活之前，她的攻击力在同稀有度角色中只能算中等水平，而且是单体攻击，因此并不适合刷图。但是，如果你把她培养到可以挑战首领的地图中，她就会展现出与其初始队伍成员身份相符的强大技能。至少，一个特殊技能就足以让她成为一名宝贵的队友，所以即使不突破等级上限，只要合理升级并装备合适的装备，就能弥补她死亡的风险，让她立刻成为队伍中不可或缺的一员。</w:t>
      </w:r>
    </w:p>
    <w:p w14:paraId="206B1CFA">
      <w:r xmlns:w="http://schemas.openxmlformats.org/wordprocessingml/2006/main">
        <w:t xml:space="preserve">[138] 为了进一步提升其生存能力和爆发力，将其与埃斯卡莱尔搭配使用可获得额外增益。虽然体力消耗的时机可能并非总是完全吻合，但这仍然可以用来应对初始阶段，因此并非浪费。埃斯卡莱尔的队友也能在体力耗尽时提供一些辅助，帮助露比衔接终极技能。</w:t>
      </w:r>
    </w:p>
    <w:p w14:paraId="660A2BB3">
      <w:r xmlns:w="http://schemas.openxmlformats.org/wordprocessingml/2006/main">
        <w:t xml:space="preserve">[139] 装备主要应以火箭引擎为主，但为了最大化增益效果的持续时间，最好使用仁王纳豆来降低消耗并提升角色的生存能力。腰带的攻击力提升效果也与露比的增益效果相得益彰。由于特殊攻击的充能速度高于平均水平，装备毅力姐妹套装也能有效提升充能频率，使角色在增益效果持续期间更容易发动特殊攻击。</w:t>
      </w:r>
    </w:p>
    <w:p w14:paraId="66F55197">
      <w:r xmlns:w="http://schemas.openxmlformats.org/wordprocessingml/2006/main">
        <w:t xml:space="preserve">[140] 觉醒时，优先解锁独特效果以强化自身优势。之后，便可根据喜好进行培养。您可以强化特殊技能和攻击力以提升爆发伤害，提升行动速度和能量槽充能速度以增加特殊技能的使用频率，或者强化耐力和防御力以提升生存能力。无论侧重进攻还是防御，都能最大程度地发挥角色的优势，因此培养方式具有很高的自由度。</w:t>
      </w:r>
    </w:p>
    <w:p w14:paraId="02C4D238">
      <w:r xmlns:w="http://schemas.openxmlformats.org/wordprocessingml/2006/main">
        <w:t xml:space="preserve">[141] 讨论：关于将 R Escalbie 纳入 Super Escaliber 团队 †</w:t>
      </w:r>
    </w:p>
    <w:p w14:paraId="2061C303">
      <w:r xmlns:w="http://schemas.openxmlformats.org/wordprocessingml/2006/main">
        <w:t xml:space="preserve">[142] 关于是否应将艾斯卡红宝石加入突袭超级宝石队伍的问题</w:t>
      </w:r>
    </w:p>
    <w:p w14:paraId="055C6810">
      <w:r xmlns:w="http://schemas.openxmlformats.org/wordprocessingml/2006/main">
        <w:t xml:space="preserve">[143] 随着“当日的决心”和超级宝石派对的实装，如果用觉醒树R大幅强化艾斯卡·露比，或许可以优先将她放入队伍。主装备为冲击腰带、仁王纳豆、火箭引擎；副装备为“当日的决心”、十二个贝贝塔、雷霆急躁。“当日的决心”加成50%，冲击腰带加成50%，觉醒加成20%，等级120加成40%。</w:t>
      </w:r>
    </w:p>
    <w:p w14:paraId="473B4EA4">
      <w:r xmlns:w="http://schemas.openxmlformats.org/wordprocessingml/2006/main">
        <w:t xml:space="preserve">[144] 角色名</w:t>
      </w:r>
    </w:p>
    <w:p w14:paraId="7BE863AA">
      <w:r xmlns:w="http://schemas.openxmlformats.org/wordprocessingml/2006/main">
        <w:t xml:space="preserve">[145] 最大攻击力</w:t>
      </w:r>
    </w:p>
    <w:p w14:paraId="66AB8D02">
      <w:r xmlns:w="http://schemas.openxmlformats.org/wordprocessingml/2006/main">
        <w:t xml:space="preserve">[146] 技术效果</w:t>
      </w:r>
    </w:p>
    <w:p w14:paraId="67ECDFAE">
      <w:r xmlns:w="http://schemas.openxmlformats.org/wordprocessingml/2006/main">
        <w:t xml:space="preserve">[147] 埃斯卡红宝石</w:t>
      </w:r>
    </w:p>
    <w:p w14:paraId="081FA7BC">
      <w:r xmlns:w="http://schemas.openxmlformats.org/wordprocessingml/2006/main">
        <w:t xml:space="preserve">[148] 对单个敌人造成 9 倍物理伤害。</w:t>
      </w:r>
    </w:p>
    <w:p w14:paraId="207727F8">
      <w:r xmlns:w="http://schemas.openxmlformats.org/wordprocessingml/2006/main">
        <w:t xml:space="preserve">[149] 当体力低于 30% 时，你的攻击力和防御力在 20 秒内提高 150%（仅激活一次）。</w:t>
      </w:r>
    </w:p>
    <w:p w14:paraId="4729B532">
      <w:r xmlns:w="http://schemas.openxmlformats.org/wordprocessingml/2006/main">
        <w:t xml:space="preserve">[150] 仲夏埃斯卡红宝石</w:t>
      </w:r>
    </w:p>
    <w:p w14:paraId="33486CEB">
      <w:r xmlns:w="http://schemas.openxmlformats.org/wordprocessingml/2006/main">
        <w:t xml:space="preserve">[151] 对单个敌人造成 9 倍物理伤害。</w:t>
      </w:r>
    </w:p>
    <w:p w14:paraId="357611EB">
      <w:r xmlns:w="http://schemas.openxmlformats.org/wordprocessingml/2006/main">
        <w:t xml:space="preserve">[152] 完成一次突击任务后，持续 30 秒，每秒恢复 10% 的生命值，每秒耐力消耗减少 20%。</w:t>
      </w:r>
    </w:p>
    <w:p w14:paraId="605AB663">
      <w:r xmlns:w="http://schemas.openxmlformats.org/wordprocessingml/2006/main">
        <w:t xml:space="preserve">[153] 圣夜埃斯卡·鲁比</w:t>
      </w:r>
    </w:p>
    <w:p w14:paraId="337FB7DE">
      <w:r xmlns:w="http://schemas.openxmlformats.org/wordprocessingml/2006/main">
        <w:t xml:space="preserve">[154] 对单个敌人造成 9 倍物理伤害。自战斗开始以来，每有一个友方单位撤退，特殊攻击威力就会增加 10%（最高 100%）。</w:t>
      </w:r>
    </w:p>
    <w:p w14:paraId="2C6B5260">
      <w:r xmlns:w="http://schemas.openxmlformats.org/wordprocessingml/2006/main">
        <w:t xml:space="preserve">[155] 部署完成后，所有友军单位的攻击力提高 35%，持续 20 秒。</w:t>
      </w:r>
    </w:p>
    <w:p w14:paraId="64A5376B">
      <w:r xmlns:w="http://schemas.openxmlformats.org/wordprocessingml/2006/main">
        <w:t xml:space="preserve">[156]（等级 120，极限突破，夏季艾斯卡·露比和圣诞节艾斯卡·露比未觉醒攻击的计算）相比之下，她不如圣诞节艾斯卡·露比，但我认为艾斯卡·露比的独特能力将使她表现得相当不错。</w:t>
      </w:r>
    </w:p>
    <w:p w14:paraId="7620D935">
      <w:r xmlns:w="http://schemas.openxmlformats.org/wordprocessingml/2006/main">
        <w:t xml:space="preserve">[157] 超级奈丽卡</w:t>
      </w:r>
    </w:p>
    <w:p w14:paraId="26A32FAE">
      <w:r xmlns:w="http://schemas.openxmlformats.org/wordprocessingml/2006/main">
        <w:t xml:space="preserve">[158] W 腰带 120 攻击觉醒可用</w:t>
      </w:r>
    </w:p>
    <w:p w14:paraId="12D88CF6">
      <w:r xmlns:w="http://schemas.openxmlformats.org/wordprocessingml/2006/main">
        <w:t xml:space="preserve">[159] 无攻击觉醒</w:t>
      </w:r>
    </w:p>
    <w:p w14:paraId="657FDCBB">
      <w:r xmlns:w="http://schemas.openxmlformats.org/wordprocessingml/2006/main">
        <w:t xml:space="preserve">[160] 超级奈丽卡</w:t>
      </w:r>
    </w:p>
    <w:p w14:paraId="55126797">
      <w:r xmlns:w="http://schemas.openxmlformats.org/wordprocessingml/2006/main">
        <w:t xml:space="preserve">[161] W 腰带 130 攻击觉醒可用</w:t>
      </w:r>
    </w:p>
    <w:p w14:paraId="5BF679B3">
      <w:r xmlns:w="http://schemas.openxmlformats.org/wordprocessingml/2006/main">
        <w:t xml:space="preserve">[162] 无攻击觉醒</w:t>
      </w:r>
    </w:p>
    <w:p w14:paraId="521E0FCD">
      <w:r xmlns:w="http://schemas.openxmlformats.org/wordprocessingml/2006/main">
        <w:t xml:space="preserve">[163] 超级奈丽卡</w:t>
      </w:r>
    </w:p>
    <w:p w14:paraId="5AB46F38">
      <w:r xmlns:w="http://schemas.openxmlformats.org/wordprocessingml/2006/main">
        <w:t xml:space="preserve">[164] W 腰带 150 攻击觉醒可用</w:t>
      </w:r>
    </w:p>
    <w:p w14:paraId="73D578C1">
      <w:r xmlns:w="http://schemas.openxmlformats.org/wordprocessingml/2006/main">
        <w:t xml:space="preserve">[165] 无攻击觉醒</w:t>
      </w:r>
    </w:p>
    <w:p w14:paraId="0EDCEF82">
      <w:r xmlns:w="http://schemas.openxmlformats.org/wordprocessingml/2006/main">
        <w:t xml:space="preserve">[166] 随着强力装备（例如超级装备）和活动稀有物品的出现，游戏环境发生了变化。在当前环境下，后期玩家是否应该费心获取并强化超级娜丽卡以提升游戏表现值得商榷。（如果培养她，她在所有内容中仍然稳定可用），但还有许多角色比她更强，因此这是一个艰难的决定。超级阿玛泽的持续效果是娜丽卡持续获得50-100%攻击力、30%速度和50%回避率的增益。除了100%攻击力增益之外，其他增益效果似乎都会被纳入下一个阵容……如果这意味着需要手动操作的话。至于使用方面……你已经拥有完整的超级宝石队伍，或者（至少拥有超级阿玛泽和超级托帕石）；你拥有当日的决心或超级装备；你还没有决定装备人选；你没有足够的腰带，所以你想重复利用一个。尽管存在限制，但我们认为培养她是可以的。</w:t>
      </w:r>
    </w:p>
    <w:p w14:paraId="78A582A9">
      <w:r xmlns:w="http://schemas.openxmlformats.org/wordprocessingml/2006/main">
        <w:t xml:space="preserve">[167] 其他版本 / 相关角色 †</w:t>
      </w:r>
    </w:p>
    <w:p w14:paraId="0D784EC0">
      <w:r xmlns:w="http://schemas.openxmlformats.org/wordprocessingml/2006/main">
        <w:t xml:space="preserve">[168] 埃斯卡红宝石</w:t>
      </w:r>
    </w:p>
    <w:p w14:paraId="246302D3">
      <w:r xmlns:w="http://schemas.openxmlformats.org/wordprocessingml/2006/main">
        <w:t xml:space="preserve">[169] 新年埃斯卡红宝石</w:t>
      </w:r>
    </w:p>
    <w:p w14:paraId="7B039C50">
      <w:r xmlns:w="http://schemas.openxmlformats.org/wordprocessingml/2006/main">
        <w:t xml:space="preserve">[170] 扇贝星状化</w:t>
      </w:r>
    </w:p>
    <w:p w14:paraId="1770B029">
      <w:r xmlns:w="http://schemas.openxmlformats.org/wordprocessingml/2006/main">
        <w:t xml:space="preserve">[171] 圣夜埃斯卡·鲁比</w:t>
      </w:r>
    </w:p>
    <w:p w14:paraId="4347023E">
      <w:r xmlns:w="http://schemas.openxmlformats.org/wordprocessingml/2006/main">
        <w:t xml:space="preserve">[172] 仲夏埃斯卡红宝石</w:t>
      </w:r>
    </w:p>
    <w:p w14:paraId="3C83E5EE">
      <w:r xmlns:w="http://schemas.openxmlformats.org/wordprocessingml/2006/main">
        <w:t xml:space="preserve">[173] 新娘埃斯卡·鲁比</w:t>
      </w:r>
    </w:p>
    <w:p w14:paraId="41637DAC">
      <w:r xmlns:w="http://schemas.openxmlformats.org/wordprocessingml/2006/main">
        <w:t xml:space="preserve">[174] 埃斯卡红宝石</w:t>
      </w:r>
    </w:p>
    <w:p w14:paraId="68E16DD2">
      <w:r xmlns:w="http://schemas.openxmlformats.org/wordprocessingml/2006/main">
        <w:t xml:space="preserve">[175] 埃斯卡蓝宝石</w:t>
      </w:r>
    </w:p>
    <w:p w14:paraId="60817B35">
      <w:r xmlns:w="http://schemas.openxmlformats.org/wordprocessingml/2006/main">
        <w:t xml:space="preserve">[176] 埃斯卡黄玉</w:t>
      </w:r>
    </w:p>
    <w:p w14:paraId="212C8C15">
      <w:r xmlns:w="http://schemas.openxmlformats.org/wordprocessingml/2006/main">
        <w:t xml:space="preserve">[177] 埃斯卡·阿玛泽</w:t>
      </w:r>
    </w:p>
    <w:p w14:paraId="5FD78DD7">
      <w:r xmlns:w="http://schemas.openxmlformats.org/wordprocessingml/2006/main">
        <w:t xml:space="preserve">[178] 埃斯卡玛瑙</w:t>
      </w:r>
    </w:p>
    <w:p w14:paraId="060B5271">
      <w:r xmlns:w="http://schemas.openxmlformats.org/wordprocessingml/2006/main">
        <w:t xml:space="preserve">[179] 琐事 †</w:t>
      </w:r>
    </w:p>
    <w:p w14:paraId="72E2051E">
      <w:r xmlns:w="http://schemas.openxmlformats.org/wordprocessingml/2006/main">
        <w:t xml:space="preserve">[180] 他是这部作品主线剧情的推动者，与千武时贞并驾齐驱，是故事中的重要角色。由于时贞作为指挥官并不直接参与战斗，也未与特定人物有过深入的交集，因此他积极参与到故事中发生的事件和相关人物的行动中，并扮演着解决这些事件的角色。</w:t>
      </w:r>
    </w:p>
    <w:p w14:paraId="63EC6E2D">
      <w:r xmlns:w="http://schemas.openxmlformats.org/wordprocessingml/2006/main">
        <w:t xml:space="preserve">[181] 甚至在加入大贝特之前，他就是一个心地善良、乐于助人的人。他认真对待他人的烦恼和困难，并像对待自己的问题一样尽力解决，以至于周围的人都称他为“人缘大师”。</w:t>
      </w:r>
    </w:p>
    <w:p w14:paraId="6C560D17">
      <w:r xmlns:w="http://schemas.openxmlformats.org/wordprocessingml/2006/main">
        <w:t xml:space="preserve">[182] 除了阿卡莉之外，主线剧情中唯一有卧室场景的角色是导航员 NPC 尤诺（事实上，与尤诺的卧室场景发生在游戏开始时）。</w:t>
      </w:r>
    </w:p>
    <w:p w14:paraId="038971F6">
      <w:r xmlns:w="http://schemas.openxmlformats.org/wordprocessingml/2006/main">
        <w:t xml:space="preserve">[183] 如果我们忽略 CG 的存在与否，实际上在个别故事 1-3 中有一些角色的卧室场景没有 CG。</w:t>
      </w:r>
    </w:p>
    <w:p w14:paraId="1DF81320">
      <w:r xmlns:w="http://schemas.openxmlformats.org/wordprocessingml/2006/main">
        <w:t xml:space="preserve">[184] 冒险篇章中所有艾斯卡小队成员均可使用变身后的角色头像，并可在玩家设置的“NPC”选项卡中设置为玩家头像。此外，还有许多其他场景服装变体无法在主界面设置，例如变身前的便服。</w:t>
      </w:r>
    </w:p>
    <w:p w14:paraId="1748429A">
      <w:r xmlns:w="http://schemas.openxmlformats.org/wordprocessingml/2006/main">
        <w:t xml:space="preserve">[185] 原因之一是，聆听和了解必要的世界设定，并积极参与事件，通常是男性主角的角色。然而，由于本作中的时贞处境特殊，难以承担这些角色，因此可以说这些角色不可避免地落到了明里的肩上。</w:t>
      </w:r>
    </w:p>
    <w:p w14:paraId="66BA5FC4">
      <w:r xmlns:w="http://schemas.openxmlformats.org/wordprocessingml/2006/main">
        <w:t xml:space="preserve">[186] 此外，虽然艾斯卡莱尔“几乎完全孤身一人对抗迪拉斯特”这一点被着重强调，但露比已经组建了名为迪贝特的组织和艾斯卡小队，并经常与队友沟通，因此她“通过团队和组织的相互支持来确保胜利”，并且“凭借敏捷的思维来化解能力差异和敌人的优势”，以不拘泥于简单力量博弈的行动扭转战局。与系列前作不同，本作中众多战斗人员的登场为这一角色塑造提供了契机。但这并不意味着她无法独自战斗，恰恰相反，她会毫不犹豫地帮助他人，因此她经常独自或近乎单枪匹马地对抗强大的敌人。蓝宝石曾评价时贞和明里说：“那些更倾向于团队合作而非单打独斗的人，往往比任何人都更能为战局做出贡献。”</w:t>
      </w:r>
    </w:p>
    <w:p w14:paraId="6C1AC26E">
      <w:r xmlns:w="http://schemas.openxmlformats.org/wordprocessingml/2006/main">
        <w:t xml:space="preserve">[187] 最喜欢的食物是煎蛋卷。最喜欢的活动是体育活动和格斗游戏。</w:t>
      </w:r>
    </w:p>
    <w:p w14:paraId="658232D3">
      <w:r xmlns:w="http://schemas.openxmlformats.org/wordprocessingml/2006/main">
        <w:t xml:space="preserve">[188] 宝石公主合作 †</w:t>
      </w:r>
    </w:p>
    <w:p w14:paraId="44884C6E">
      <w:r xmlns:w="http://schemas.openxmlformats.org/wordprocessingml/2006/main">
        <w:t xml:space="preserve">[189] 当阿尔达克袭击戴比特基地时，时贞遥和他被卷入启动比特传送门的事件中，还没反应过来就被传送到了宝石公主的世界罗德利亚。这似乎发生在第一部前半段，但由于主线剧情中并没有直接袭击基地的事件，所以这可能是中间发生的事件，或者是一个平行世界。</w:t>
      </w:r>
    </w:p>
    <w:p w14:paraId="379AF47F">
      <w:r xmlns:w="http://schemas.openxmlformats.org/wordprocessingml/2006/main">
        <w:t xml:space="preserve">[190] 在这个世界里，名为佐恩之心的腐化星辰的怪物与守护星辰的精灵种族宝石公主交战不休，而他却是一位罕见的能够击败佐恩之心的人类。或许佐恩之心也对他颇感兴趣，他们甚至准备制造一种新型的佐恩之心，比如触手型的佐恩之心，来捕获并侵犯他，以吸收他的D2能量。真是“好心”啊。</w:t>
      </w:r>
    </w:p>
    <w:p w14:paraId="05644A90">
      <w:r xmlns:w="http://schemas.openxmlformats.org/wordprocessingml/2006/main">
        <w:t xml:space="preserve">[191] 从游戏机制上来说，她是活动赠送的SSR角色。游戏提供3D模型，可以看到她胸部晃动，窥视她的内裤，并欣赏她酷炫的强袭升级动作。</w:t>
      </w:r>
    </w:p>
    <w:p w14:paraId="4B644E4D">
      <w:r xmlns:w="http://schemas.openxmlformats.org/wordprocessingml/2006/main">
        <w:t xml:space="preserve">[192] 就战斗表现而言，她是一位在危急时刻实力会大幅提升的攻击手。她的“全力以赴”技能会在生命值降低时发动，而“全力以赴”激活后，她还能施展“强攻升级”，威力惊人。“全力以赴”激活后，她的所有技能都会得到大幅强化，并且可以连续释放“强攻升级”，逐个击倒敌人，最终逆转取胜——这是一种可行的策略。对于通过联动活动体验过她的新玩家来说，她是一位非常可靠的角色，因为她能够凭借自身强大的实力克服等级不足带来的障碍，击败更强大的对手。另一方面，她也是一位优势和劣势都很明显的角色，如果无法激活“全力以赴”，她就无法发挥出全部潜力。</w:t>
      </w:r>
    </w:p>
    <w:p w14:paraId="61C70398">
      <w:r xmlns:w="http://schemas.openxmlformats.org/wordprocessingml/2006/main">
        <w:t xml:space="preserve">[193] 虽然在联动剧情结束后她安全返回了原本的世界，并且没有在后续剧情中出现，但在“水晶宝石公主”内容中，艾斯卡·露比型角色会作为普通杂兵登场。她保留了原本的特征，但全身会呈现出水晶般的质感，双眼消失，攻击时眼神空洞无神。我喜欢这种女主角变身成怪物的设定……</w:t>
      </w:r>
    </w:p>
    <w:p w14:paraId="3E266507">
      <w:r xmlns:w="http://schemas.openxmlformats.org/wordprocessingml/2006/main">
        <w:t xml:space="preserve">[194] 官方推特账号简介 †</w:t>
      </w:r>
    </w:p>
    <w:p w14:paraId="2C6327E3">
      <w:r xmlns:w="http://schemas.openxmlformats.org/wordprocessingml/2006/main">
        <w:t xml:space="preserve">[195] 引言（PV）</w:t>
      </w:r>
    </w:p>
    <w:p w14:paraId="0C29469F">
      <w:r xmlns:w="http://schemas.openxmlformats.org/wordprocessingml/2006/main">
        <w:t xml:space="preserve">[196] 引言②</w:t>
      </w:r>
    </w:p>
    <w:p w14:paraId="4C46070C">
      <w:r xmlns:w="http://schemas.openxmlformats.org/wordprocessingml/2006/main">
        <w:t xml:space="preserve">[197] 插图等。</w:t>
      </w:r>
    </w:p>
    <w:p w14:paraId="5B339612">
      <w:r xmlns:w="http://schemas.openxmlformats.org/wordprocessingml/2006/main">
        <w:t xml:space="preserve">[198] 角色设计（变身）</w:t>
      </w:r>
    </w:p>
    <w:p w14:paraId="177A2F68">
      <w:r xmlns:w="http://schemas.openxmlformats.org/wordprocessingml/2006/main">
        <w:t xml:space="preserve">[199] 设置图像（均匀）</w:t>
      </w:r>
    </w:p>
    <w:p w14:paraId="66FD90D5">
      <w:r xmlns:w="http://schemas.openxmlformats.org/wordprocessingml/2006/main">
        <w:t xml:space="preserve">[200] 角色设计（便服）</w:t>
      </w:r>
    </w:p>
    <w:p w14:paraId="41754DFD">
      <w:r xmlns:w="http://schemas.openxmlformats.org/wordprocessingml/2006/main">
        <w:t xml:space="preserve">[201] 声优公告及插图 ①</w:t>
      </w:r>
    </w:p>
    <w:p w14:paraId="2B47C044">
      <w:r xmlns:w="http://schemas.openxmlformats.org/wordprocessingml/2006/main">
        <w:t xml:space="preserve">[202] 负责人艺术家的公告</w:t>
      </w:r>
    </w:p>
    <w:p w14:paraId="0EDBE80D">
      <w:r xmlns:w="http://schemas.openxmlformats.org/wordprocessingml/2006/main">
        <w:t xml:space="preserve">[203] 插图由负责的画师绘制 ①</w:t>
      </w:r>
    </w:p>
    <w:p w14:paraId="2534E8C3">
      <w:r xmlns:w="http://schemas.openxmlformats.org/wordprocessingml/2006/main">
        <w:t xml:space="preserve">[204] 插图由负责的画师绘制 ②</w:t>
      </w:r>
    </w:p>
    <w:p w14:paraId="3E92DBA7">
      <w:r xmlns:w="http://schemas.openxmlformats.org/wordprocessingml/2006/main">
        <w:t xml:space="preserve">[205] 半周年纪念插图</w:t>
      </w:r>
    </w:p>
    <w:p w14:paraId="2BB9B6CD">
      <w:r xmlns:w="http://schemas.openxmlformats.org/wordprocessingml/2006/main">
        <w:t xml:space="preserve">[206] 插图由负责的艺术家绘制 ③</w:t>
      </w:r>
    </w:p>
    <w:p w14:paraId="5D8CEBA4">
      <w:r xmlns:w="http://schemas.openxmlformats.org/wordprocessingml/2006/main">
        <w:t xml:space="preserve">[207] 海军节纪念插图</w:t>
      </w:r>
    </w:p>
    <w:p w14:paraId="4801D85C">
      <w:r xmlns:w="http://schemas.openxmlformats.org/wordprocessingml/2006/main">
        <w:t xml:space="preserve">[208] 插图由负责的艺术家绘制 ④</w:t>
      </w:r>
    </w:p>
    <w:p w14:paraId="5F66C641">
      <w:r xmlns:w="http://schemas.openxmlformats.org/wordprocessingml/2006/main">
        <w:t xml:space="preserve">[209] 插图由负责的艺术家绘制⑤</w:t>
      </w:r>
    </w:p>
    <w:p w14:paraId="623B0085">
      <w:r xmlns:w="http://schemas.openxmlformats.org/wordprocessingml/2006/main">
        <w:t xml:space="preserve">[210] 一周年纪念插图</w:t>
      </w:r>
    </w:p>
    <w:p w14:paraId="30E567AA">
      <w:r xmlns:w="http://schemas.openxmlformats.org/wordprocessingml/2006/main">
        <w:t xml:space="preserve">[211] 插图由负责的画师绘制⑥</w:t>
      </w:r>
    </w:p>
    <w:p w14:paraId="7ED1E8F6">
      <w:r xmlns:w="http://schemas.openxmlformats.org/wordprocessingml/2006/main">
        <w:t xml:space="preserve">[212] 插图由负责的艺术家绘制⑦</w:t>
      </w:r>
    </w:p>
    <w:p w14:paraId="15F759B4">
      <w:r xmlns:w="http://schemas.openxmlformats.org/wordprocessingml/2006/main">
        <w:t xml:space="preserve">[213] 负责配音演员的插图 ②</w:t>
      </w:r>
    </w:p>
    <w:p w14:paraId="6A491394">
      <w:r xmlns:w="http://schemas.openxmlformats.org/wordprocessingml/2006/main">
        <w:t xml:space="preserve">[214] 插图由负责的画师绘制⑧</w:t>
      </w:r>
    </w:p>
    <w:p w14:paraId="5CEB0717">
      <w:r xmlns:w="http://schemas.openxmlformats.org/wordprocessingml/2006/main">
        <w:t xml:space="preserve">[215] 插图由负责的艺术家绘制 ⑨</w:t>
      </w:r>
    </w:p>
    <w:p w14:paraId="5A847E94">
      <w:r xmlns:w="http://schemas.openxmlformats.org/wordprocessingml/2006/main">
        <w:t xml:space="preserve">[216] 三周年纪念插图</w:t>
      </w:r>
    </w:p>
    <w:p w14:paraId="0A9CA227">
      <w:r xmlns:w="http://schemas.openxmlformats.org/wordprocessingml/2006/main">
        <w:t xml:space="preserve">[217] 三周年纪念插图 ②</w:t>
      </w:r>
    </w:p>
    <w:p w14:paraId="375713F1">
      <w:r xmlns:w="http://schemas.openxmlformats.org/wordprocessingml/2006/main">
        <w:t xml:space="preserve">[218] 三周年纪念插图③</w:t>
      </w:r>
    </w:p>
    <w:p w14:paraId="3B81504D">
      <w:r xmlns:w="http://schemas.openxmlformats.org/wordprocessingml/2006/main">
        <w:t xml:space="preserve">[219] 四周年纪念插图</w:t>
      </w:r>
    </w:p>
    <w:p w14:paraId="5094E0F6">
      <w:r xmlns:w="http://schemas.openxmlformats.org/wordprocessingml/2006/main">
        <w:t xml:space="preserve">[220] 4.5周年纪念插图</w:t>
      </w:r>
    </w:p>
    <w:p w14:paraId="67264C9D">
      <w:r xmlns:w="http://schemas.openxmlformats.org/wordprocessingml/2006/main">
        <w:t xml:space="preserve">[221] 评论表 †</w:t>
      </w:r>
    </w:p>
    <w:p w14:paraId="67084DB1">
      <w:r xmlns:w="http://schemas.openxmlformats.org/wordprocessingml/2006/main">
        <w:t xml:space="preserve">[222] 点击打开历史日志列表</w:t>
      </w:r>
    </w:p>
    <w:p w14:paraId="781F58EA">
      <w:r xmlns:w="http://schemas.openxmlformats.org/wordprocessingml/2006/main">
        <w:t xml:space="preserve">[223] 末尾的数字越小，日志越旧。</w:t>
      </w:r>
    </w:p>
    <w:p w14:paraId="50602BFD">
      <w:r xmlns:w="http://schemas.openxmlformats.org/wordprocessingml/2006/main">
        <w:t xml:space="preserve">[224] 'Comments/Eska Ruby/' 没有子页面。</w:t>
      </w:r>
    </w:p>
    <w:p w14:paraId="6C95F6E4">
      <w:r xmlns:w="http://schemas.openxmlformats.org/wordprocessingml/2006/main">
        <w:t xml:space="preserve">[225] 她基本上是女主角，所以我认为主要编剧（就是之前系列的编剧？）在写她。——[8ynNZyvGSJM] 2020-12-17 (周四) 17:59:52</w:t>
      </w:r>
    </w:p>
    <w:p w14:paraId="7832B092">
      <w:r xmlns:w="http://schemas.openxmlformats.org/wordprocessingml/2006/main">
        <w:t xml:space="preserve">[226] 这种缓慢的营救过程似乎是刻意安排的。原作角色一开始就拥有作弊般的救援能力，那么这种描写是不是暗示戴比特没有这种特权？不过，后续的文本中确实存在一些粗糙之处。原作角色娜丽卡瞬间就被救了出来。相反，只有露比被迅速救出，这让我感觉她才是真正的女主角。我还没看完，所以可能还有其他问题。——[fDCL3hAOt7M] 2021-01-08 (周五) 16:24:35</w:t>
      </w:r>
    </w:p>
    <w:p w14:paraId="50E80C99">
      <w:r xmlns:w="http://schemas.openxmlformats.org/wordprocessingml/2006/main">
        <w:t xml:space="preserve">[227] 她很可爱，几乎是故事的主角之一，你越培养她，她就越会为你效力。她真是个好姑娘。——[z8QqXlfnXcY] 2020-12-18 (周五) 19:49:05</w:t>
      </w:r>
    </w:p>
    <w:p w14:paraId="56374350">
      <w:r xmlns:w="http://schemas.openxmlformats.org/wordprocessingml/2006/main">
        <w:t xml:space="preserve">[228] 遥香都出了替换服装，所以我认为我们最终也会看到其他角色的替换服装。就我个人而言，如果他们能把系列中常见的觉醒变身服装作为SSR卡推出，我会非常高兴。——[4VZFuBcQbOw] 2020-12-20 (周日) 19:22:23</w:t>
      </w:r>
    </w:p>
    <w:p w14:paraId="4F78FAE0">
      <w:r xmlns:w="http://schemas.openxmlformats.org/wordprocessingml/2006/main">
        <w:t xml:space="preserve">[229] 出乎意料的是，Dualtail 的表现非常出色。VenusBlood 的众筹活动已筹集到 3700 万日元，是其目标的三倍。——[2PN1i8cnvP2] 2020-12-24 (周四) 19:08:18</w:t>
      </w:r>
    </w:p>
    <w:p w14:paraId="74DAD457">
      <w:r xmlns:w="http://schemas.openxmlformats.org/wordprocessingml/2006/main">
        <w:t xml:space="preserve">[230] 它专门用于固定属性，而且替代方案很少——[.pXyLAUgALo] 2020-12-27 (周日) 03:38:01</w:t>
      </w:r>
    </w:p>
    <w:p w14:paraId="75CC734C">
      <w:r xmlns:w="http://schemas.openxmlformats.org/wordprocessingml/2006/main">
        <w:t xml:space="preserve">[231] 正如之前所说，迄今为止的女主角们都比较矜持，身材丰满，这部分是受作品走向的影响，但一个活泼开朗、仍在开发中的少女角色对于爱丽丝系列来说无疑是一种令人耳目一新的改变。虽然我觉得不太可能，但这个角色设计完全可以作为普通版推出。或许他们就是这么想的？——[y.WqQOBviFE] 2020-12-20 (周日) 15:48:08</w:t>
      </w:r>
    </w:p>
    <w:p w14:paraId="22288D98">
      <w:r xmlns:w="http://schemas.openxmlformats.org/wordprocessingml/2006/main">
        <w:t xml:space="preserve">[232] 变身前那张略显普通的脸，感觉不像能故意弄出来的。还有，背景角色朋友——[GYAPIkgjxzc] 2020-12-22 (周二) 08:00:44</w:t>
      </w:r>
    </w:p>
    <w:p w14:paraId="3B96314C">
      <w:r xmlns:w="http://schemas.openxmlformats.org/wordprocessingml/2006/main">
        <w:t xml:space="preserve">[233] 我在想，添加纳豆会不会延长增益效果的生效时间。组队时，猫坦克很常见，增益效果的生效主要靠降低耐力。——[4bMgk2HDoQ6] 2020-12-27 (周日) 02:48:04</w:t>
      </w:r>
    </w:p>
    <w:p w14:paraId="781499DB">
      <w:r xmlns:w="http://schemas.openxmlformats.org/wordprocessingml/2006/main">
        <w:t xml:space="preserve">[234] 我原以为他翻跟头踢脚尖的动作是在模仿假面骑士加伦的“燃烧粉碎”，但他跳起来的时候是背对着的，所以并不完全一样。除此之外，他右脚上的帕尔西翁让我想起了555的“绯红粉碎”。——[/vx8jsxqZ4A] 2020-12-27 (周日) 21:50:56</w:t>
      </w:r>
    </w:p>
    <w:p w14:paraId="338551E2">
      <w:r xmlns:w="http://schemas.openxmlformats.org/wordprocessingml/2006/main">
        <w:t xml:space="preserve">[235] 如果某只流浪的蜂蜜发出叮当声，可能会突然有一扇门打开，露出两扇会破碎的门！ -- [UrULtBLLbmM] 2020-12-31 (周四) 16:46:50</w:t>
      </w:r>
    </w:p>
    <w:p w14:paraId="3460CD50">
      <w:r xmlns:w="http://schemas.openxmlformats.org/wordprocessingml/2006/main">
        <w:t xml:space="preserve">[236] 倒立的Ruby超级可爱 -- [LpNnI2pRkjw] 2021-06-08 (周二) 20:26:49</w:t>
      </w:r>
    </w:p>
    <w:p w14:paraId="1F24E52A">
      <w:r xmlns:w="http://schemas.openxmlformats.org/wordprocessingml/2006/main">
        <w:t xml:space="preserve">[237] 我20岁是因为我可以喝酒（面无表情）。说真的，我觉得这是2021年蜜月节的活动故事。——[WWo9P.i0zs2] 2023-01-16 (周一) 15:59:22</w:t>
      </w:r>
    </w:p>
    <w:p w14:paraId="128DD5CC">
      <w:r xmlns:w="http://schemas.openxmlformats.org/wordprocessingml/2006/main">
        <w:t xml:space="preserve">[238] 我在2021年重读了一遍，但里面没有任何描述表明他们是初中生。我觉得他们就是高中生。除了明里之外，还有响和其他人…… -- [LBlIJ3oun3s] 2024-04-08 (周一) 15:41:26</w:t>
      </w:r>
    </w:p>
    <w:p w14:paraId="382F8D62">
      <w:r xmlns:w="http://schemas.openxmlformats.org/wordprocessingml/2006/main">
        <w:t xml:space="preserve">[239] 我最近才开始玩，但我已经迷上这个女孩了。 -- [iOG6Q3c5Jpk] 2021-11-30 (周二) 01:20:15</w:t>
      </w:r>
    </w:p>
    <w:p w14:paraId="5CEB1A36">
      <w:r xmlns:w="http://schemas.openxmlformats.org/wordprocessingml/2006/main">
        <w:t xml:space="preserve">[240] 我之前一直没看这个故事，因为我优先处理一些事情，但我最终还是看了。尽管经历了种种磨难，她本质上仍然是个好孩子。看到这样一个善良的孩子，尽管她付出了那么多努力，却还是被触手怪袭击，被市民轮奸，真是既令人难过又令人激动。——[IpJV54fM4t2] 2022-01-16 (周日) 14:57:47</w:t>
      </w:r>
    </w:p>
    <w:p w14:paraId="3AA73BF7">
      <w:r xmlns:w="http://schemas.openxmlformats.org/wordprocessingml/2006/main">
        <w:t xml:space="preserve">[241] 她就是打败魔王的那个女人。她的外貌有所不同，但她现在确实已经是一位资深战士了。——[VgbnDMhSH..] 2022-06-10 (周五) 21:43:53</w:t>
      </w:r>
    </w:p>
    <w:p w14:paraId="7ECD2F2A">
      <w:r xmlns:w="http://schemas.openxmlformats.org/wordprocessingml/2006/main">
        <w:t xml:space="preserve">[242] 我说过这话，现在它真的来了……我当然想把它拔出来，但最坏的结果也就是个芽……就算它表现很差，我也要全力以赴把它拔出来——[IzodgylTIWc] 2023-12-18 (周一) 21:51:18</w:t>
      </w:r>
    </w:p>
    <w:p w14:paraId="18011270">
      <w:r xmlns:w="http://schemas.openxmlformats.org/wordprocessingml/2006/main">
        <w:t xml:space="preserve">[243] 联动活动中的露比真的很有用，因为她用必杀技击败敌人后，必杀技会快速连续发动。虽然动作显示为“燃烧猛击”，但实际发动的是“加速绯红猛击”…… -- [XKoClbxogTE] 2024-04-05 (周五) 11:59:27</w:t>
      </w:r>
    </w:p>
    <w:p w14:paraId="78A99D95">
      <w:r xmlns:w="http://schemas.openxmlformats.org/wordprocessingml/2006/main">
        <w:t xml:space="preserve">[244] Strike Escalation 的特技表演太精彩了，你根本想不到她们只是普通的女学生——[ct5AqlINg/s] 2024-04-07 (周日) 12:01:49</w:t>
      </w:r>
    </w:p>
    <w:p w14:paraId="14D37595">
      <w:r xmlns:w="http://schemas.openxmlformats.org/wordprocessingml/2006/main">
        <w:t xml:space="preserve">[245] 嗯 -- [88Pc/yZbfLk] 2024-11-20 (周三) 17:37:28</w:t>
      </w:r>
    </w:p>
    <w:p w14:paraId="035C02D4">
      <w:r xmlns:w="http://schemas.openxmlformats.org/wordprocessingml/2006/main">
        <w:t xml:space="preserve">[246] 我只是出于个人喜好制作了这个，还没有决定更新计划，但如果你喜欢的话，请随意使用。https://gamerch.com/ftftftft/863735 -- [4x/4CQj7lls] 2025-06-10 (周二) 14:17:33</w:t>
      </w:r>
    </w:p>
    <w:p w14:paraId="008E065B">
      <w:r xmlns:w="http://schemas.openxmlformats.org/wordprocessingml/2006/main">
        <w:t xml:space="preserve">[247] 第十一章第三部分里的咀嚼声好可爱~ -- [xrGAkcfpH1Y] 2025-11-18 (周二) 22:26:07</w:t>
      </w:r>
    </w:p>
    <w:p w14:paraId="44CC9CF3">
      <w:r xmlns:w="http://schemas.openxmlformats.org/wordprocessingml/2006/main">
        <w:t xml:space="preserve">[248] 我感觉园崎这个姓氏听起来像是年轻女士的姓氏。是不是因为某个蝉鸣声特别响亮的村庄？😅 -- [lDxnwtnib36] 2026-03-18 (周三) 23:15:03</w:t>
      </w:r>
    </w:p>
    <w:p w14:paraId="44006FB4">
      <w:r xmlns:w="http://schemas.openxmlformats.org/wordprocessingml/2006/main">
        <w:t xml:space="preserve">[249] ←使用棋盘前请务必阅读规则。</w:t>
      </w:r>
    </w:p>
    <w:p w14:paraId="63F8F4FB">
      <w:r xmlns:w="http://schemas.openxmlformats.org/wordprocessingml/2006/main">
        <w:t xml:space="preserve">[250] 关于规则 †</w:t>
      </w:r>
    </w:p>
    <w:p w14:paraId="651039B1">
      <w:r xmlns:w="http://schemas.openxmlformats.org/wordprocessingml/2006/main">
        <w:t xml:space="preserve">[251] 请不要抱怨或批评页面编辑者。如果您对其他人的编辑有意见，请通过“提供替代方案”或“自行编辑”的方式进行建设性沟通。</w:t>
      </w:r>
    </w:p>
    <w:p w14:paraId="3328DD24">
      <w:r xmlns:w="http://schemas.openxmlformats.org/wordprocessingml/2006/main">
        <w:t xml:space="preserve">[252] 请勿发布个人网站或其他禁止未经授权链接的网站的网址。</w:t>
      </w:r>
    </w:p>
    <w:p w14:paraId="1286450E">
      <w:r xmlns:w="http://schemas.openxmlformats.org/wordprocessingml/2006/main">
        <w:t xml:space="preserve">[253] 关于违反规则的帖子 †</w:t>
      </w:r>
    </w:p>
    <w:p w14:paraId="60FE2CEC">
      <w:r xmlns:w="http://schemas.openxmlformats.org/wordprocessingml/2006/main">
        <w:t xml:space="preserve">[254] 禁止发布以下类型的帖子，因为它们容易造成干扰。</w:t>
      </w:r>
    </w:p>
    <w:p w14:paraId="29C5422C">
      <w:r xmlns:w="http://schemas.openxmlformats.org/wordprocessingml/2006/main">
        <w:t xml:space="preserve">[255]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B83BA08">
      <w:r xmlns:w="http://schemas.openxmlformats.org/wordprocessingml/2006/main">
        <w:t xml:space="preserve">[256] 其他包括使用此维基的人、官方管理员、艺术家、配音演员、现实生活中的个人以及 Twitter 用户等团体。</w:t>
      </w:r>
    </w:p>
    <w:p w14:paraId="016C741A">
      <w:r xmlns:w="http://schemas.openxmlformats.org/wordprocessingml/2006/main">
        <w:t xml:space="preserve">[257] 关于向管理层提交的帖子，我们容忍可以解释为用户反馈的评论，例如“我希望他们改进这一点”、“我希望他们尽快修复错误”和“维护时间太长了”，但我们不容忍使用辱骂性语言贬低管理层。</w:t>
      </w:r>
    </w:p>
    <w:p w14:paraId="58D69BA1">
      <w:r xmlns:w="http://schemas.openxmlformats.org/wordprocessingml/2006/main">
        <w:t xml:space="preserve">[258] 将讨论和意见交流视为“诽谤或对抗他人”是错误的。然而，在讨论或意见交流中使用辱骂性语言、贬低他人、挑衅他人或在缺乏明确证据的情况下发表言论，都是违法行为。说话时务必注意自己的言辞。</w:t>
      </w:r>
    </w:p>
    <w:p w14:paraId="246A9324">
      <w:r xmlns:w="http://schemas.openxmlformats.org/wordprocessingml/2006/main">
        <w:t xml:space="preserve">[259] 攻击性评论是指使用“做这个”或“做那个”等强烈命令、“使用粗俗语言”、“采取居高临下的态度”或“挑衅”的评论。</w:t>
      </w:r>
    </w:p>
    <w:p w14:paraId="596D42D5">
      <w:r xmlns:w="http://schemas.openxmlformats.org/wordprocessingml/2006/main">
        <w:t xml:space="preserve">[260] 禁止发布冒犯现有玩家的帖子，例如“还有人玩这个游戏吗？”或“这游戏已经凉了”。这并不意味着您完全不能发表任何负面言论，而是指那些超出单纯负面评价范围，构成诽谤或诋毁的帖子将被禁止发布。</w:t>
      </w:r>
    </w:p>
    <w:p w14:paraId="328F1121">
      <w:r xmlns:w="http://schemas.openxmlformats.org/wordprocessingml/2006/main">
        <w:t xml:space="preserve">[261] 公开羞辱他人，包括泄露他人的游戏内名称或UID</w:t>
      </w:r>
    </w:p>
    <w:p w14:paraId="6737635F">
      <w:r xmlns:w="http://schemas.openxmlformats.org/wordprocessingml/2006/main">
        <w:t xml:space="preserve">[262] 但是，允许分享有助于完成此游戏的信息和视频。</w:t>
      </w:r>
    </w:p>
    <w:p w14:paraId="44FED261">
      <w:r xmlns:w="http://schemas.openxmlformats.org/wordprocessingml/2006/main">
        <w:t xml:space="preserve">[263] 提及其他应用程序</w:t>
      </w:r>
    </w:p>
    <w:p w14:paraId="7D4B7897">
      <w:r xmlns:w="http://schemas.openxmlformats.org/wordprocessingml/2006/main">
        <w:t xml:space="preserve">[264] 在多个论坛上多次发帖</w:t>
      </w:r>
    </w:p>
    <w:p w14:paraId="6CD6D2CB">
      <w:r xmlns:w="http://schemas.openxmlformats.org/wordprocessingml/2006/main">
        <w:t xml:space="preserve">[265] 写出一串毫无意义的字符</w:t>
      </w:r>
    </w:p>
    <w:p w14:paraId="5D184719">
      <w:r xmlns:w="http://schemas.openxmlformats.org/wordprocessingml/2006/main">
        <w:t xml:space="preserve">[266] 关于作弊和利用漏洞的帖子</w:t>
      </w:r>
    </w:p>
    <w:p w14:paraId="504A46A2">
      <w:r xmlns:w="http://schemas.openxmlformats.org/wordprocessingml/2006/main">
        <w:t xml:space="preserve">[267] 最好的办法是忽略违反规则的帖子。上钩或反驳只会让事情变得更糟。</w:t>
      </w:r>
    </w:p>
    <w:p w14:paraId="4C11855F">
      <w:r xmlns:w="http://schemas.openxmlformats.org/wordprocessingml/2006/main">
        <w:t xml:space="preserve">[268] *在上述规则中，“诽谤”指的是在没有客观证据的情况下诋毁和贬低他人。将所有批评性文章都归为“诽谤”是不正确的，所以请务必谨慎。</w:t>
      </w:r>
    </w:p>
    <w:p w14:paraId="5F246609">
      <w:r xmlns:w="http://schemas.openxmlformats.org/wordprocessingml/2006/main">
        <w:t xml:space="preserve">[269] 关于修改和删除发帖日志 †</w:t>
      </w:r>
    </w:p>
    <w:p w14:paraId="16F8EC56">
      <w:r xmlns:w="http://schemas.openxmlformats.org/wordprocessingml/2006/main">
        <w:t xml:space="preserve">[270] 但是，允许更正印刷错误、遗漏和字体颜色。（他人出于善意所做的更正也允许。）</w:t>
      </w:r>
    </w:p>
    <w:p w14:paraId="1B5A8041">
      <w:r xmlns:w="http://schemas.openxmlformats.org/wordprocessingml/2006/main">
        <w:t xml:space="preserve">[271] 作为例外情况，您可以删除自己的帖子，但事后必须向管理员报告。此外，删除时，请将整个评论替换为以下文本，而不是完全删除：&amp;color(#ff0000){''发帖人已删除''};</w:t>
      </w:r>
    </w:p>
    <w:p w14:paraId="5E286183">
      <w:r xmlns:w="http://schemas.openxmlformats.org/wordprocessingml/2006/main">
        <w:t xml:space="preserve">[272] 关于评论违反规则的帖子 †</w:t>
      </w:r>
    </w:p>
    <w:p w14:paraId="3700BB23">
      <w:r xmlns:w="http://schemas.openxmlformats.org/wordprocessingml/2006/main">
        <w:t xml:space="preserve">[273] 您可以无需管理员许可即可注释掉上述违反规则的评论。但是，注释掉评论后，请务必在 CO 举报公告板上进行举报。请使用 CO 举报公告板上的举报模板。</w:t>
      </w:r>
    </w:p>
    <w:p w14:paraId="02E037F5">
      <w:r xmlns:w="http://schemas.openxmlformats.org/wordprocessingml/2006/main">
        <w:t xml:space="preserve">[274] 未经 CO 举报公告板举报而被删除的帖子将被恢复，而删除帖子的人将受到处罚。</w:t>
      </w:r>
    </w:p>
    <w:p w14:paraId="4A413940">
      <w:r xmlns:w="http://schemas.openxmlformats.org/wordprocessingml/2006/main">
        <w:t xml:space="preserve">[275] 如果您反复向 CO 举报公告板举报不违反规则的帖子，我们将认为您是自私的，并将对您实施发帖和编辑限制。</w:t>
      </w:r>
    </w:p>
    <w:p w14:paraId="6C1BE2FB">
      <w:r xmlns:w="http://schemas.openxmlformats.org/wordprocessingml/2006/main">
        <w:t xml:space="preserve">[276] 在 CO 报告公告板上，不构成违规的报告可由管理员酌情恢复。</w:t>
      </w:r>
    </w:p>
    <w:p w14:paraId="51EA37E7">
      <w:r xmlns:w="http://schemas.openxmlformats.org/wordprocessingml/2006/main">
        <w:t xml:space="preserve">[277] 我想再次重申我的请求：请不要评论那些没有违反规则的评论。（例如，主观判断，比如“虽然没有违反规则，但对任何看到的人来说都明显是垃圾信息”、“恶作剧”或“评论整个帖子”。）</w:t>
      </w:r>
    </w:p>
    <w:p w14:paraId="0D7481F7">
      <w:r xmlns:w="http://schemas.openxmlformats.org/wordprocessingml/2006/main">
        <w:t xml:space="preserve">[278] 关于不违反规则但“冒犯性”的帖子 †</w:t>
      </w:r>
    </w:p>
    <w:p w14:paraId="448EC307">
      <w:r xmlns:w="http://schemas.openxmlformats.org/wordprocessingml/2006/main">
        <w:t xml:space="preserve">[279] 即使帖子内容具有冒犯性，除非违反版规，否则不会被删除。由于每个人对冒犯性的接受程度不同，请使用 NGID 功能隐藏评论，而不是争论或恶意挑衅。</w:t>
      </w:r>
    </w:p>
    <w:p w14:paraId="7759F2F0">
      <w:r xmlns:w="http://schemas.openxmlformats.org/wordprocessingml/2006/main">
        <w:t xml:space="preserve">[280] 挑衅难道不是一种违规行为吗？†</w:t>
      </w:r>
    </w:p>
    <w:p w14:paraId="490C4747">
      <w:r xmlns:w="http://schemas.openxmlformats.org/wordprocessingml/2006/main">
        <w:t xml:space="preserve">[281] 判断某条评论是否具有煽动性因人而异，因此我们不认为这是违规行为。如果您认为某条评论具有煽动性，请使用 NGID 功能将其隐藏。</w:t>
      </w:r>
    </w:p>
    <w:p w14:paraId="1CBCD271">
      <w:r xmlns:w="http://schemas.openxmlformats.org/wordprocessingml/2006/main">
        <w:t xml:space="preserve">[282] 抱怨难道不算违法吗？†</w:t>
      </w:r>
    </w:p>
    <w:p w14:paraId="4087EF1B">
      <w:r xmlns:w="http://schemas.openxmlformats.org/wordprocessingml/2006/main">
        <w:t xml:space="preserve">[283] 一般而言，抱怨本身并不构成违规。但是，针对本作品的负面宣传、诽谤、辱骂性语言以及超出抱怨范畴的对抗性言论均构成违规。如果您认为抱怨内容冒犯了您，请使用 NGID 功能隐藏相关评论。</w:t>
      </w:r>
    </w:p>
    <w:p w14:paraId="16C58BED">
      <w:r xmlns:w="http://schemas.openxmlformats.org/wordprocessingml/2006/main">
        <w:t xml:space="preserve">[284] 如果您不确定某个帖子是否违反规则，该怎么办？ †</w:t>
      </w:r>
    </w:p>
    <w:p w14:paraId="6CEA2321">
      <w:r xmlns:w="http://schemas.openxmlformats.org/wordprocessingml/2006/main">
        <w:t xml:space="preserve">[285] 有些帖子内容含糊不清，难以判断是否违规。评论删除这类含糊不清的帖子可能会导致问题，所以请不要评论删除，而是使用 NGID 功能将评论隐藏起来。</w:t>
      </w:r>
    </w:p>
    <w:p w14:paraId="01549106">
      <w:r xmlns:w="http://schemas.openxmlformats.org/wordprocessingml/2006/main">
        <w:t xml:space="preserve">[286] 对屡犯者的处罚 †</w:t>
      </w:r>
    </w:p>
    <w:p w14:paraId="7160E6C2">
      <w:r xmlns:w="http://schemas.openxmlformats.org/wordprocessingml/2006/main">
        <w:t xml:space="preserve">[287] 屡次违反规则或发布特别恶意的帖子，管理员可酌情予以处罚，例如“禁止访问”或“限制发帖”。</w:t>
      </w:r>
    </w:p>
    <w:p w14:paraId="4763A80C">
      <w:r xmlns:w="http://schemas.openxmlformats.org/wordprocessingml/2006/main">
        <w:t xml:space="preserve">[288] 如果您对进一步改进有任何建议，请通过 Wiki 管理公告板与我们联系。</w:t>
      </w:r>
    </w:p>
    <w:p w14:paraId="1D7FDD71"/>
    <w:p w14:paraId="491B83A3">
      <w:r xmlns:w="http://schemas.openxmlformats.org/wordprocessingml/2006/main">
        <w:rPr>
          <w:b/>
        </w:rPr>
        <w:t xml:space="preserve">A017</w:t>
      </w:r>
    </w:p>
    <w:p w14:paraId="6A22E3E3">
      <w:r xmlns:w="http://schemas.openxmlformats.org/wordprocessingml/2006/main">
        <w:t xml:space="preserve">[0] 索引：所有角色 | SSR 角色 | SR 角色 | R 角色</w:t>
      </w:r>
    </w:p>
    <w:p w14:paraId="0F8EB31C">
      <w:r xmlns:w="http://schemas.openxmlformats.org/wordprocessingml/2006/main">
        <w:t xml:space="preserve">[1] 基本信息</w:t>
      </w:r>
    </w:p>
    <w:p w14:paraId="0542130B">
      <w:r xmlns:w="http://schemas.openxmlformats.org/wordprocessingml/2006/main">
        <w:t xml:space="preserve">[2] 内容适用性简易评估</w:t>
      </w:r>
    </w:p>
    <w:p w14:paraId="051340AA">
      <w:r xmlns:w="http://schemas.openxmlformats.org/wordprocessingml/2006/main">
        <w:t xml:space="preserve">[3] 替代版本</w:t>
      </w:r>
    </w:p>
    <w:p w14:paraId="482EFD99">
      <w:r xmlns:w="http://schemas.openxmlformats.org/wordprocessingml/2006/main">
        <w:t xml:space="preserve">[4] 琐事</w:t>
      </w:r>
    </w:p>
    <w:p w14:paraId="799B2786">
      <w:r xmlns:w="http://schemas.openxmlformats.org/wordprocessingml/2006/main">
        <w:t xml:space="preserve">[5] 官方推特账号介绍</w:t>
      </w:r>
    </w:p>
    <w:p w14:paraId="78F54AF7">
      <w:r xmlns:w="http://schemas.openxmlformats.org/wordprocessingml/2006/main">
        <w:t xml:space="preserve">[6] 评论表单</w:t>
      </w:r>
    </w:p>
    <w:p w14:paraId="0F448C66">
      <w:r xmlns:w="http://schemas.openxmlformats.org/wordprocessingml/2006/main">
        <w:t xml:space="preserve">[7] 基本信息 †</w:t>
      </w:r>
    </w:p>
    <w:p w14:paraId="177E71E3">
      <w:r xmlns:w="http://schemas.openxmlformats.org/wordprocessingml/2006/main">
        <w:t xml:space="preserve">[8] 变换图像</w:t>
      </w:r>
    </w:p>
    <w:p w14:paraId="1EE5B3FB">
      <w:r xmlns:w="http://schemas.openxmlformats.org/wordprocessingml/2006/main">
        <w:t xml:space="preserve">[9] 简介</w:t>
      </w:r>
    </w:p>
    <w:p w14:paraId="37DEE465">
      <w:r xmlns:w="http://schemas.openxmlformats.org/wordprocessingml/2006/main">
        <w:t xml:space="preserve">[10] 姓名</w:t>
      </w:r>
    </w:p>
    <w:p w14:paraId="51846BFC">
      <w:r xmlns:w="http://schemas.openxmlformats.org/wordprocessingml/2006/main">
        <w:t xml:space="preserve">[11] 天使埃斯卡莱耶</w:t>
      </w:r>
    </w:p>
    <w:p w14:paraId="3AF1D27B">
      <w:r xmlns:w="http://schemas.openxmlformats.org/wordprocessingml/2006/main">
        <w:t xml:space="preserve">[12] 真实姓名</w:t>
      </w:r>
    </w:p>
    <w:p w14:paraId="6B6F6705">
      <w:r xmlns:w="http://schemas.openxmlformats.org/wordprocessingml/2006/main">
        <w:t xml:space="preserve">[13] 高圆寺纱香</w:t>
      </w:r>
    </w:p>
    <w:p w14:paraId="1DF30146">
      <w:r xmlns:w="http://schemas.openxmlformats.org/wordprocessingml/2006/main">
        <w:t xml:space="preserve">[14] 稀有度</w:t>
      </w:r>
    </w:p>
    <w:p w14:paraId="483895A2">
      <w:r xmlns:w="http://schemas.openxmlformats.org/wordprocessingml/2006/main">
        <w:t xml:space="preserve">[15] 普通攻击</w:t>
      </w:r>
    </w:p>
    <w:p w14:paraId="62D9DA90">
      <w:r xmlns:w="http://schemas.openxmlformats.org/wordprocessingml/2006/main">
        <w:t xml:space="preserve">[16] 近战攻击（物理）</w:t>
      </w:r>
    </w:p>
    <w:p w14:paraId="0DD412F5">
      <w:r xmlns:w="http://schemas.openxmlformats.org/wordprocessingml/2006/main">
        <w:t xml:space="preserve">[17] 附属派系</w:t>
      </w:r>
    </w:p>
    <w:p w14:paraId="02DBD08E">
      <w:r xmlns:w="http://schemas.openxmlformats.org/wordprocessingml/2006/main">
        <w:t xml:space="preserve">[18] 战士（异界）</w:t>
      </w:r>
    </w:p>
    <w:p w14:paraId="0C6E4C88">
      <w:r xmlns:w="http://schemas.openxmlformats.org/wordprocessingml/2006/main">
        <w:t xml:space="preserve">[19] 特殊属性</w:t>
      </w:r>
    </w:p>
    <w:p w14:paraId="0FD77263">
      <w:r xmlns:w="http://schemas.openxmlformats.org/wordprocessingml/2006/main">
        <w:t xml:space="preserve">[20] 超级兴奋</w:t>
      </w:r>
    </w:p>
    <w:p w14:paraId="43DFCC41">
      <w:r xmlns:w="http://schemas.openxmlformats.org/wordprocessingml/2006/main">
        <w:t xml:space="preserve">[21] 高槻樱</w:t>
      </w:r>
    </w:p>
    <w:p w14:paraId="0A9F9B0F">
      <w:r xmlns:w="http://schemas.openxmlformats.org/wordprocessingml/2006/main">
        <w:t xml:space="preserve">[22] 插图</w:t>
      </w:r>
    </w:p>
    <w:p w14:paraId="122AF655">
      <w:r xmlns:w="http://schemas.openxmlformats.org/wordprocessingml/2006/main">
        <w:t xml:space="preserve">[23] 饭团君</w:t>
      </w:r>
    </w:p>
    <w:p w14:paraId="14533EEA">
      <w:r xmlns:w="http://schemas.openxmlformats.org/wordprocessingml/2006/main">
        <w:t xml:space="preserve">[24] SD字符</w:t>
      </w:r>
    </w:p>
    <w:p w14:paraId="6E524E2C">
      <w:r xmlns:w="http://schemas.openxmlformats.org/wordprocessingml/2006/main">
        <w:t xml:space="preserve">[25] 风味文字</w:t>
      </w:r>
    </w:p>
    <w:p w14:paraId="59828EEF">
      <w:r xmlns:w="http://schemas.openxmlformats.org/wordprocessingml/2006/main">
        <w:t xml:space="preserve">[26] “在大家的帮助下……！能量爆发！进化！”这是埃斯卡莱尔的新形态，由超级DDD转化而成。它能聚集周围超级战士的能量，释放出强大的力量。这种形态非常适合对付单个或小股的强敌。在战斗中，他逐渐意识到自己是超级战士的象征。他的服装也比以往更加暴露。</w:t>
      </w:r>
    </w:p>
    <w:p w14:paraId="74CDA2F1">
      <w:r xmlns:w="http://schemas.openxmlformats.org/wordprocessingml/2006/main">
        <w:t xml:space="preserve">[27] 如何获得</w:t>
      </w:r>
    </w:p>
    <w:p w14:paraId="6F3B5D1B">
      <w:r xmlns:w="http://schemas.openxmlformats.org/wordprocessingml/2006/main">
        <w:t xml:space="preserve">[28] 超级力量节日扭蛋</w:t>
      </w:r>
    </w:p>
    <w:p w14:paraId="0BDE5FAF">
      <w:r xmlns:w="http://schemas.openxmlformats.org/wordprocessingml/2006/main">
        <w:t xml:space="preserve">[29] 基础属性（1星）* 每增加1星+50%，5星时为1星值的3倍</w:t>
      </w:r>
    </w:p>
    <w:p w14:paraId="3DF41CC4">
      <w:r xmlns:w="http://schemas.openxmlformats.org/wordprocessingml/2006/main">
        <w:t xml:space="preserve">[30] 级</w:t>
      </w:r>
    </w:p>
    <w:p w14:paraId="271044FA">
      <w:r xmlns:w="http://schemas.openxmlformats.org/wordprocessingml/2006/main">
        <w:t xml:space="preserve">[31] 耐力</w:t>
      </w:r>
    </w:p>
    <w:p w14:paraId="33F8DB15">
      <w:r xmlns:w="http://schemas.openxmlformats.org/wordprocessingml/2006/main">
        <w:t xml:space="preserve">[32] 攻击力</w:t>
      </w:r>
    </w:p>
    <w:p w14:paraId="196A5BAC">
      <w:r xmlns:w="http://schemas.openxmlformats.org/wordprocessingml/2006/main">
        <w:t xml:space="preserve">[33] 防御能力</w:t>
      </w:r>
    </w:p>
    <w:p w14:paraId="13A5DD16">
      <w:r xmlns:w="http://schemas.openxmlformats.org/wordprocessingml/2006/main">
        <w:t xml:space="preserve">[34] 魔法力量</w:t>
      </w:r>
    </w:p>
    <w:p w14:paraId="202EED1C">
      <w:r xmlns:w="http://schemas.openxmlformats.org/wordprocessingml/2006/main">
        <w:t xml:space="preserve">[35] 魔法抗性</w:t>
      </w:r>
    </w:p>
    <w:p w14:paraId="05859DDC">
      <w:r xmlns:w="http://schemas.openxmlformats.org/wordprocessingml/2006/main">
        <w:t xml:space="preserve">[36] 详细状态</w:t>
      </w:r>
    </w:p>
    <w:p w14:paraId="319D15EF">
      <w:r xmlns:w="http://schemas.openxmlformats.org/wordprocessingml/2006/main">
        <w:t xml:space="preserve">[37] 准确性</w:t>
      </w:r>
    </w:p>
    <w:p w14:paraId="69A65727">
      <w:r xmlns:w="http://schemas.openxmlformats.org/wordprocessingml/2006/main">
        <w:t xml:space="preserve">[38] 回避能力</w:t>
      </w:r>
    </w:p>
    <w:p w14:paraId="0B332221">
      <w:r xmlns:w="http://schemas.openxmlformats.org/wordprocessingml/2006/main">
        <w:t xml:space="preserve">[39] 连续命中率</w:t>
      </w:r>
    </w:p>
    <w:p w14:paraId="65FF692D">
      <w:r xmlns:w="http://schemas.openxmlformats.org/wordprocessingml/2006/main">
        <w:t xml:space="preserve">[40] 反击率</w:t>
      </w:r>
    </w:p>
    <w:p w14:paraId="75E5D84D">
      <w:r xmlns:w="http://schemas.openxmlformats.org/wordprocessingml/2006/main">
        <w:t xml:space="preserve">[41] 眩晕激活率</w:t>
      </w:r>
    </w:p>
    <w:p w14:paraId="17331483">
      <w:r xmlns:w="http://schemas.openxmlformats.org/wordprocessingml/2006/main">
        <w:t xml:space="preserve">[42] 抗眩晕能力</w:t>
      </w:r>
    </w:p>
    <w:p w14:paraId="77B30299">
      <w:r xmlns:w="http://schemas.openxmlformats.org/wordprocessingml/2006/main">
        <w:t xml:space="preserve">[43] 移动速度</w:t>
      </w:r>
    </w:p>
    <w:p w14:paraId="5526BC9B">
      <w:r xmlns:w="http://schemas.openxmlformats.org/wordprocessingml/2006/main">
        <w:t xml:space="preserve">[44] 部署速度</w:t>
      </w:r>
    </w:p>
    <w:p w14:paraId="447FB364">
      <w:r xmlns:w="http://schemas.openxmlformats.org/wordprocessingml/2006/main">
        <w:t xml:space="preserve">[45] 行动速度</w:t>
      </w:r>
    </w:p>
    <w:p w14:paraId="547783BD">
      <w:r xmlns:w="http://schemas.openxmlformats.org/wordprocessingml/2006/main">
        <w:t xml:space="preserve">[46] 特殊填充量</w:t>
      </w:r>
    </w:p>
    <w:p w14:paraId="20205BA0">
      <w:r xmlns:w="http://schemas.openxmlformats.org/wordprocessingml/2006/main">
        <w:t xml:space="preserve">[47] 特殊招式</w:t>
      </w:r>
    </w:p>
    <w:p w14:paraId="20B07957">
      <w:r xmlns:w="http://schemas.openxmlformats.org/wordprocessingml/2006/main">
        <w:t xml:space="preserve">[48] 姓名</w:t>
      </w:r>
    </w:p>
    <w:p w14:paraId="5505784C">
      <w:r xmlns:w="http://schemas.openxmlformats.org/wordprocessingml/2006/main">
        <w:t xml:space="preserve">[49] 效应</w:t>
      </w:r>
    </w:p>
    <w:p w14:paraId="6A82E16A">
      <w:r xmlns:w="http://schemas.openxmlformats.org/wordprocessingml/2006/main">
        <w:t xml:space="preserve">[50] H.B.E. 升级</w:t>
      </w:r>
    </w:p>
    <w:p w14:paraId="15F8C228">
      <w:r xmlns:w="http://schemas.openxmlformats.org/wordprocessingml/2006/main">
        <w:t xml:space="preserve">[51] 对单个敌人造成 6 倍物理伤害，无视其防御力。</w:t>
      </w:r>
    </w:p>
    <w:p w14:paraId="105DE7E0">
      <w:r xmlns:w="http://schemas.openxmlformats.org/wordprocessingml/2006/main">
        <w:t xml:space="preserve">[52] H.B.E. 升级+</w:t>
      </w:r>
    </w:p>
    <w:p w14:paraId="0059F596">
      <w:r xmlns:w="http://schemas.openxmlformats.org/wordprocessingml/2006/main">
        <w:t xml:space="preserve">[53] 对单个敌人造成 9 倍物理伤害，无视其防御。</w:t>
      </w:r>
    </w:p>
    <w:p w14:paraId="7ECABF1E">
      <w:r xmlns:w="http://schemas.openxmlformats.org/wordprocessingml/2006/main">
        <w:t xml:space="preserve">[54] 独特效果</w:t>
      </w:r>
    </w:p>
    <w:p w14:paraId="14F28360">
      <w:r xmlns:w="http://schemas.openxmlformats.org/wordprocessingml/2006/main">
        <w:t xml:space="preserve">[55] 姓名</w:t>
      </w:r>
    </w:p>
    <w:p w14:paraId="592FFFA2">
      <w:r xmlns:w="http://schemas.openxmlformats.org/wordprocessingml/2006/main">
        <w:t xml:space="preserve">[56] 效应</w:t>
      </w:r>
    </w:p>
    <w:p w14:paraId="30F8267B">
      <w:r xmlns:w="http://schemas.openxmlformats.org/wordprocessingml/2006/main">
        <w:t xml:space="preserve">[57] 超级DDD</w:t>
      </w:r>
    </w:p>
    <w:p w14:paraId="0456F892">
      <w:r xmlns:w="http://schemas.openxmlformats.org/wordprocessingml/2006/main">
        <w:t xml:space="preserve">[58] 当体力低于 20% 时，完全恢复你的伤害，并在 20 秒内使你的攻击力提高 30%（只能激活一次）。</w:t>
      </w:r>
    </w:p>
    <w:p w14:paraId="7CA65F3E">
      <w:r xmlns:w="http://schemas.openxmlformats.org/wordprocessingml/2006/main">
        <w:t xml:space="preserve">[59] 超级 DDD+</w:t>
      </w:r>
    </w:p>
    <w:p w14:paraId="66A62873">
      <w:r xmlns:w="http://schemas.openxmlformats.org/wordprocessingml/2006/main">
        <w:t xml:space="preserve">[60] 当体力低于 20% 时，完全恢复自身伤害，并在 20 秒内使攻击力提高 50%（只能激活一次）。</w:t>
      </w:r>
    </w:p>
    <w:p w14:paraId="5B62B055">
      <w:r xmlns:w="http://schemas.openxmlformats.org/wordprocessingml/2006/main">
        <w:t xml:space="preserve">[61] 增强图像</w:t>
      </w:r>
    </w:p>
    <w:p w14:paraId="1F4CC2CC">
      <w:r xmlns:w="http://schemas.openxmlformats.org/wordprocessingml/2006/main">
        <w:t xml:space="preserve">[62] 在游戏中 †</w:t>
      </w:r>
    </w:p>
    <w:p w14:paraId="7A969D15">
      <w:r xmlns:w="http://schemas.openxmlformats.org/wordprocessingml/2006/main">
        <w:t xml:space="preserve">[63] 为纪念服务推出一周年而推出的原版超级战士的增强版。</w:t>
      </w:r>
    </w:p>
    <w:p w14:paraId="7F19E95D">
      <w:r xmlns:w="http://schemas.openxmlformats.org/wordprocessingml/2006/main">
        <w:t xml:space="preserve">[64] 普通版本的增益效果也适用，因此可以同时使用。</w:t>
      </w:r>
    </w:p>
    <w:p w14:paraId="15568DD6">
      <w:r xmlns:w="http://schemas.openxmlformats.org/wordprocessingml/2006/main">
        <w:t xml:space="preserve">[65] 攻击力、行动速度和特殊技能充能速度（对攻击者至关重要）保持不变。在无视防御或特殊效果增益无效的情况下（例如，当队友提供大量增益和减益效果时），火力与普通版本相同。</w:t>
      </w:r>
    </w:p>
    <w:p w14:paraId="643134DE">
      <w:r xmlns:w="http://schemas.openxmlformats.org/wordprocessingml/2006/main">
        <w:t xml:space="preserve">[66] 只有特殊招式才能无视防御。普通攻击也是重要的伤害来源，所以不能忽视防御力下降的影响。</w:t>
      </w:r>
    </w:p>
    <w:p w14:paraId="51691BB2">
      <w:r xmlns:w="http://schemas.openxmlformats.org/wordprocessingml/2006/main">
        <w:t xml:space="preserve">[67] 注意，虽然防御可以被忽略，但物理抵抗不能被忽略。</w:t>
      </w:r>
    </w:p>
    <w:p w14:paraId="6C5D8F72">
      <w:r xmlns:w="http://schemas.openxmlformats.org/wordprocessingml/2006/main">
        <w:t xml:space="preserve">[68] 不出所料，召唤爱神指挥官时它也能正常回复生命值。如果你的次数超过了上限，很可能会被爱神指挥官反杀，所以最好将其设置为捕获模式，并使用节省时间的门票跳过战斗。</w:t>
      </w:r>
    </w:p>
    <w:p w14:paraId="1AF7F852">
      <w:r xmlns:w="http://schemas.openxmlformats.org/wordprocessingml/2006/main">
        <w:t xml:space="preserve">[69] 他拥有强大的自我治疗能力，是一位优秀的攻击者和坦克。他比纯坦克角色更有用，因为如果他能造成伤害，就能轻松吸引仇恨。</w:t>
      </w:r>
    </w:p>
    <w:p w14:paraId="75F86202">
      <w:r xmlns:w="http://schemas.openxmlformats.org/wordprocessingml/2006/main">
        <w:t xml:space="preserve">[70] 在团队副本战斗中，由于其无视防御的能力，在减益效果不稳定的情况下更为有效。同样，在增益和治疗效果不稳定的情况下，其独特效果也更为可靠。</w:t>
      </w:r>
    </w:p>
    <w:p w14:paraId="7E6B910A">
      <w:r xmlns:w="http://schemas.openxmlformats.org/wordprocessingml/2006/main">
        <w:t xml:space="preserve">[71] 内容适用性简易评估 †</w:t>
      </w:r>
    </w:p>
    <w:p w14:paraId="183B5FAB">
      <w:r xmlns:w="http://schemas.openxmlformats.org/wordprocessingml/2006/main">
        <w:t xml:space="preserve">[72] 合适的内容、推荐的装备示例、角色发展目标等。</w:t>
      </w:r>
    </w:p>
    <w:p w14:paraId="28FE4F44">
      <w:r xmlns:w="http://schemas.openxmlformats.org/wordprocessingml/2006/main">
        <w:t xml:space="preserve">[73] 兼容内容</w:t>
      </w:r>
    </w:p>
    <w:p w14:paraId="73CE8CF2">
      <w:r xmlns:w="http://schemas.openxmlformats.org/wordprocessingml/2006/main">
        <w:t xml:space="preserve">[74] 天赋</w:t>
      </w:r>
    </w:p>
    <w:p w14:paraId="68F491FD">
      <w:r xmlns:w="http://schemas.openxmlformats.org/wordprocessingml/2006/main">
        <w:t xml:space="preserve">[75] 简短评论</w:t>
      </w:r>
    </w:p>
    <w:p w14:paraId="286AF102">
      <w:r xmlns:w="http://schemas.openxmlformats.org/wordprocessingml/2006/main">
        <w:t xml:space="preserve">[76] 主线任务 事件任务</w:t>
      </w:r>
    </w:p>
    <w:p w14:paraId="2624C215">
      <w:r xmlns:w="http://schemas.openxmlformats.org/wordprocessingml/2006/main">
        <w:t xml:space="preserve">[77] 可正常运行，无任何问题。即使在危急情况下，损伤恢复功能也能让您安心无忧。</w:t>
      </w:r>
    </w:p>
    <w:p w14:paraId="657F436D">
      <w:r xmlns:w="http://schemas.openxmlformats.org/wordprocessingml/2006/main">
        <w:t xml:space="preserve">[78] 突袭战</w:t>
      </w:r>
    </w:p>
    <w:p w14:paraId="22D14B7A">
      <w:r xmlns:w="http://schemas.openxmlformats.org/wordprocessingml/2006/main">
        <w:t xml:space="preserve">[79] 单体特殊攻击适合突袭，但无视防御的效果在优先阵型中毫无意义，因为有很好的减益效果选择（参见下文的装备示例）。</w:t>
      </w:r>
    </w:p>
    <w:p w14:paraId="5E81A73B">
      <w:r xmlns:w="http://schemas.openxmlformats.org/wordprocessingml/2006/main">
        <w:t xml:space="preserve">[80]湮灭</w:t>
      </w:r>
    </w:p>
    <w:p w14:paraId="38BF9F7C">
      <w:r xmlns:w="http://schemas.openxmlformats.org/wordprocessingml/2006/main">
        <w:t xml:space="preserve">[81] 不适合单体特殊攻击</w:t>
      </w:r>
    </w:p>
    <w:p w14:paraId="4F12EE23">
      <w:r xmlns:w="http://schemas.openxmlformats.org/wordprocessingml/2006/main">
        <w:t xml:space="preserve">[82] B宇宙</w:t>
      </w:r>
    </w:p>
    <w:p w14:paraId="14E3A605">
      <w:r xmlns:w="http://schemas.openxmlformats.org/wordprocessingml/2006/main">
        <w:t xml:space="preserve">[83] 可以充当坦克，同时在濒死时恢复生命值，造成伤害。</w:t>
      </w:r>
    </w:p>
    <w:p w14:paraId="47C5C544">
      <w:r xmlns:w="http://schemas.openxmlformats.org/wordprocessingml/2006/main">
        <w:t xml:space="preserve">[84] 能力评估指标</w:t>
      </w:r>
    </w:p>
    <w:p w14:paraId="7F0F818E">
      <w:r xmlns:w="http://schemas.openxmlformats.org/wordprocessingml/2006/main">
        <w:t xml:space="preserve">[85] ◎：优秀内容。最有可能发挥出色。○：合适内容。有较高发挥潜力。△：一般。需要一些技巧才能发挥良好，但选择理由不多。×：不合适内容。由于与内容规则、游戏系统、难度等级等不兼容，难以发挥出色。*2014年3月更新</w:t>
      </w:r>
    </w:p>
    <w:p w14:paraId="5063F38A">
      <w:r xmlns:w="http://schemas.openxmlformats.org/wordprocessingml/2006/main">
        <w:t xml:space="preserve">[86] 突袭</w:t>
      </w:r>
    </w:p>
    <w:p w14:paraId="66811114">
      <w:r xmlns:w="http://schemas.openxmlformats.org/wordprocessingml/2006/main">
        <w:t xml:space="preserve">[87] 推荐设备示例</w:t>
      </w:r>
    </w:p>
    <w:p w14:paraId="12EB307E">
      <w:r xmlns:w="http://schemas.openxmlformats.org/wordprocessingml/2006/main">
        <w:t xml:space="preserve">[88] 主要设备</w:t>
      </w:r>
    </w:p>
    <w:p w14:paraId="79FC3340">
      <w:r xmlns:w="http://schemas.openxmlformats.org/wordprocessingml/2006/main">
        <w:t xml:space="preserve">[89] 子设备</w:t>
      </w:r>
    </w:p>
    <w:p w14:paraId="7C8CCD87">
      <w:r xmlns:w="http://schemas.openxmlformats.org/wordprocessingml/2006/main">
        <w:t xml:space="preserve">[90] 一件令人愉悦的物品</w:t>
      </w:r>
    </w:p>
    <w:p w14:paraId="22A4C2B7">
      <w:r xmlns:w="http://schemas.openxmlformats.org/wordprocessingml/2006/main">
        <w:t xml:space="preserve">[91] 发展目标</w:t>
      </w:r>
    </w:p>
    <w:p w14:paraId="2FB7C469">
      <w:r xmlns:w="http://schemas.openxmlformats.org/wordprocessingml/2006/main">
        <w:t xml:space="preserve">[92] 突破极限</w:t>
      </w:r>
    </w:p>
    <w:p w14:paraId="06B31409">
      <w:r xmlns:w="http://schemas.openxmlformats.org/wordprocessingml/2006/main">
        <w:t xml:space="preserve">[93] 致命觉醒</w:t>
      </w:r>
    </w:p>
    <w:p w14:paraId="72A0D911">
      <w:r xmlns:w="http://schemas.openxmlformats.org/wordprocessingml/2006/main">
        <w:t xml:space="preserve">[94] 独特的觉醒</w:t>
      </w:r>
    </w:p>
    <w:p w14:paraId="04F508A4">
      <w:r xmlns:w="http://schemas.openxmlformats.org/wordprocessingml/2006/main">
        <w:t xml:space="preserve">[95] 行动速度</w:t>
      </w:r>
    </w:p>
    <w:p w14:paraId="5AA667C5">
      <w:r xmlns:w="http://schemas.openxmlformats.org/wordprocessingml/2006/main">
        <w:t xml:space="preserve">[96] 特别收费</w:t>
      </w:r>
    </w:p>
    <w:p w14:paraId="112F8C5F">
      <w:r xmlns:w="http://schemas.openxmlformats.org/wordprocessingml/2006/main">
        <w:t xml:space="preserve">[97] 其他</w:t>
      </w:r>
    </w:p>
    <w:p w14:paraId="4BEF5C9E">
      <w:r xmlns:w="http://schemas.openxmlformats.org/wordprocessingml/2006/main">
        <w:t xml:space="preserve">[98] 培训费用</w:t>
      </w:r>
    </w:p>
    <w:p w14:paraId="11047C47">
      <w:r xmlns:w="http://schemas.openxmlformats.org/wordprocessingml/2006/main">
        <w:t xml:space="preserve">[99] 3.1 秒 9 次</w:t>
      </w:r>
    </w:p>
    <w:p w14:paraId="42AEAFA1">
      <w:r xmlns:w="http://schemas.openxmlformats.org/wordprocessingml/2006/main">
        <w:t xml:space="preserve">[100] 13.5% 20次</w:t>
      </w:r>
    </w:p>
    <w:p w14:paraId="3934FD13">
      <w:r xmlns:w="http://schemas.openxmlformats.org/wordprocessingml/2006/main">
        <w:t xml:space="preserve">[101] 备注</w:t>
      </w:r>
    </w:p>
    <w:p w14:paraId="0BCD25A8">
      <w:r xmlns:w="http://schemas.openxmlformats.org/wordprocessingml/2006/main">
        <w:t xml:space="preserve">[102] *2016年3月更新</w:t>
      </w:r>
    </w:p>
    <w:p w14:paraId="61301687">
      <w:r xmlns:w="http://schemas.openxmlformats.org/wordprocessingml/2006/main">
        <w:t xml:space="preserve">[103] 备选版本 †</w:t>
      </w:r>
    </w:p>
    <w:p w14:paraId="1A5F38E7">
      <w:r xmlns:w="http://schemas.openxmlformats.org/wordprocessingml/2006/main">
        <w:t xml:space="preserve">[104] 埃斯卡莱尔</w:t>
      </w:r>
    </w:p>
    <w:p w14:paraId="0FEE3BCB">
      <w:r xmlns:w="http://schemas.openxmlformats.org/wordprocessingml/2006/main">
        <w:t xml:space="preserve">[105] 新娘埃斯卡莱尔</w:t>
      </w:r>
    </w:p>
    <w:p w14:paraId="1F8D6E1E">
      <w:r xmlns:w="http://schemas.openxmlformats.org/wordprocessingml/2006/main">
        <w:t xml:space="preserve">[106] 天使般的埃斯卡莱耶</w:t>
      </w:r>
    </w:p>
    <w:p w14:paraId="5962A5E7">
      <w:r xmlns:w="http://schemas.openxmlformats.org/wordprocessingml/2006/main">
        <w:t xml:space="preserve">[107] 圣诞前夜的埃斯卡莱尔</w:t>
      </w:r>
    </w:p>
    <w:p w14:paraId="00ACCCF1">
      <w:r xmlns:w="http://schemas.openxmlformats.org/wordprocessingml/2006/main">
        <w:t xml:space="preserve">[108] 仲夏夜之梯</w:t>
      </w:r>
    </w:p>
    <w:p w14:paraId="12CDF1BD">
      <w:r xmlns:w="http://schemas.openxmlformats.org/wordprocessingml/2006/main">
        <w:t xml:space="preserve">[109] 传奇埃斯卡莱尔</w:t>
      </w:r>
    </w:p>
    <w:p w14:paraId="60A33834">
      <w:r xmlns:w="http://schemas.openxmlformats.org/wordprocessingml/2006/main">
        <w:t xml:space="preserve">[110] 新年阶梯</w:t>
      </w:r>
    </w:p>
    <w:p w14:paraId="7C133500">
      <w:r xmlns:w="http://schemas.openxmlformats.org/wordprocessingml/2006/main">
        <w:t xml:space="preserve">[111] 琐事 †</w:t>
      </w:r>
    </w:p>
    <w:p w14:paraId="675E8DF2">
      <w:r xmlns:w="http://schemas.openxmlformats.org/wordprocessingml/2006/main">
        <w:t xml:space="preserve">[112] 如果缩写为“SDDD”，则与 Symphonic Dokidoki Dynamo 的缩写重复，因此在本作品中写作“Super DDD”。</w:t>
      </w:r>
    </w:p>
    <w:p w14:paraId="69B1B52E">
      <w:r xmlns:w="http://schemas.openxmlformats.org/wordprocessingml/2006/main">
        <w:t xml:space="preserve">[113] 游戏的主线剧情暗示了它的存在，但同时也指出“它是一种神奇的产品，因此很难投入实际应用”。</w:t>
      </w:r>
    </w:p>
    <w:p w14:paraId="61B1F846">
      <w:r xmlns:w="http://schemas.openxmlformats.org/wordprocessingml/2006/main">
        <w:t xml:space="preserve">[114] 在这部作品中，变形并非使用原作中实际使用的物品，而是基于改进版本，该版本融合了来自戴比特一方的技术，并以米斯特蕾娜带来的蓝图为基础，米斯特蕾娜在《投资神的少女与正义的盟友》中被召唤而来。</w:t>
      </w:r>
    </w:p>
    <w:p w14:paraId="6108388C">
      <w:r xmlns:w="http://schemas.openxmlformats.org/wordprocessingml/2006/main">
        <w:t xml:space="preserve">[115] 认为未被选派上场的成员承担了后勤补给的角色并离开了战场，这并不矛盾。总的来说，这种参与方式之所以成为可能，是因为这款游戏是一场“人人参与的混战”。</w:t>
      </w:r>
    </w:p>
    <w:p w14:paraId="0928C65A">
      <w:r xmlns:w="http://schemas.openxmlformats.org/wordprocessingml/2006/main">
        <w:t xml:space="preserve">[116] 从第三部分开始，这种设定并未应用于主线故事或事件，原因可能是角色已经习惯使用能量，作者忘记了这一点，或者因为这种设定难以驾驭，所以他们选择假装它不存在。相反，它被简单地视为一种燃料效率低下的强化模式。</w:t>
      </w:r>
    </w:p>
    <w:p w14:paraId="46EE3278">
      <w:r xmlns:w="http://schemas.openxmlformats.org/wordprocessingml/2006/main">
        <w:t xml:space="preserve">[117] 工作人员日记：第 459 集收录了新绘制的饭团君插图。</w:t>
      </w:r>
    </w:p>
    <w:p w14:paraId="6EEE2950">
      <w:r xmlns:w="http://schemas.openxmlformats.org/wordprocessingml/2006/main">
        <w:t xml:space="preserve">[118] 剧透</w:t>
      </w:r>
    </w:p>
    <w:p w14:paraId="4EAA32FE">
      <w:r xmlns:w="http://schemas.openxmlformats.org/wordprocessingml/2006/main">
        <w:t xml:space="preserve">[119] 与其他超级变身相比，他的变身代价异常高昂。在第二部第九章中，他正因如此无法支援英勇作战的露比，感到非常沮丧。然而，从后来的剧情来看，他似乎可以在不吸收他人能量的情况下，短时间内维持变身状态。</w:t>
      </w:r>
    </w:p>
    <w:p w14:paraId="0C108D54">
      <w:r xmlns:w="http://schemas.openxmlformats.org/wordprocessingml/2006/main">
        <w:t xml:space="preserve">[120] 官方推特账号简介 †</w:t>
      </w:r>
    </w:p>
    <w:p w14:paraId="0AACDE10">
      <w:r xmlns:w="http://schemas.openxmlformats.org/wordprocessingml/2006/main">
        <w:t xml:space="preserve">[121] 人物介绍</w:t>
      </w:r>
    </w:p>
    <w:p w14:paraId="40C1E512">
      <w:r xmlns:w="http://schemas.openxmlformats.org/wordprocessingml/2006/main">
        <w:t xml:space="preserve">[122] 一周年特别插图</w:t>
      </w:r>
    </w:p>
    <w:p w14:paraId="0581DDD7">
      <w:r xmlns:w="http://schemas.openxmlformats.org/wordprocessingml/2006/main">
        <w:t xml:space="preserve">[123] 评论表 †</w:t>
      </w:r>
    </w:p>
    <w:p w14:paraId="5A081232">
      <w:r xmlns:w="http://schemas.openxmlformats.org/wordprocessingml/2006/main">
        <w:t xml:space="preserve">[124] 点击打开历史日志列表</w:t>
      </w:r>
    </w:p>
    <w:p w14:paraId="121F222F">
      <w:r xmlns:w="http://schemas.openxmlformats.org/wordprocessingml/2006/main">
        <w:t xml:space="preserve">[125] 末尾的数字越小，日志越旧。</w:t>
      </w:r>
    </w:p>
    <w:p w14:paraId="2D626BFD">
      <w:r xmlns:w="http://schemas.openxmlformats.org/wordprocessingml/2006/main">
        <w:t xml:space="preserve">[126] 'Comments/Angelic Escalayer/' 没有子页面。</w:t>
      </w:r>
    </w:p>
    <w:p w14:paraId="1F50E536">
      <w:r xmlns:w="http://schemas.openxmlformats.org/wordprocessingml/2006/main">
        <w:t xml:space="preserve">[127] 自从初代《Exil》以来，洗脑题材的游戏层出不穷，所以我很担心《Angelic Escalayer》也会是这种类型，不过或许我还是可以相信AliceSoft的。——[YN7w2Pf1ku.] 2021-11-18 (周四) 00:46:55</w:t>
      </w:r>
    </w:p>
    <w:p w14:paraId="6964BB24">
      <w:r xmlns:w="http://schemas.openxmlformats.org/wordprocessingml/2006/main">
        <w:t xml:space="preserve">[128] 我应该拉 JB Esca -- [2FFs7yrZBjM] 2021-11-18 (周四) 14:59:02</w:t>
      </w:r>
    </w:p>
    <w:p w14:paraId="37E635D1">
      <w:r xmlns:w="http://schemas.openxmlformats.org/wordprocessingml/2006/main">
        <w:t xml:space="preserve">[129] 我不需要完全恢复，我只是想要300%的攻击力提升——[XJJyKiexpNk] 2021-11-18 (周四) 16:37:19</w:t>
      </w:r>
    </w:p>
    <w:p w14:paraId="0FD9905C">
      <w:r xmlns:w="http://schemas.openxmlformats.org/wordprocessingml/2006/main">
        <w:t xml:space="preserve">[130] 不出所料，原本就很强的艾斯卡莱尔（Escalayer）的各项属性更加出色。团队副本的队伍配置会是艾斯卡（Esca）、JB艾斯卡（JB Esca）、A艾斯卡（A Esca）、诺诺诺（Nonono）和科莫里（Komori），而把新年红宝石（New Year's Ruby）排除在外吗？——[rqE/B0/QVBo] 2021-11-18 (周四) 19:23:16</w:t>
      </w:r>
    </w:p>
    <w:p w14:paraId="795F1846">
      <w:r xmlns:w="http://schemas.openxmlformats.org/wordprocessingml/2006/main">
        <w:t xml:space="preserve">[131] 表演还不错，但我得抱怨一下“服装暴露程度比平时高”。其实跟平时的也没什么太大区别，而且这套衣服本来就是打算在卧室里穿的…… -- [WmBlndqnFNw] 2021-11-18 (周四) 19:39:00</w:t>
      </w:r>
    </w:p>
    <w:p w14:paraId="10564F83">
      <w:r xmlns:w="http://schemas.openxmlformats.org/wordprocessingml/2006/main">
        <w:t xml:space="preserve">[132] 我借用了别人一个满级角色，虽然对付的是弱敌，但我的特殊攻击居然打出了超过16000点的伤害，真是出乎我的意料。那是个活动敌人，我忘了检查它是否强化过，但我觉得这伤害太离谱了。——[Wja8IK9Ukdw] 2021-11-20 (周六) 16:59:06</w:t>
      </w:r>
    </w:p>
    <w:p w14:paraId="5E3E44C3">
      <w:r xmlns:w="http://schemas.openxmlformats.org/wordprocessingml/2006/main">
        <w:t xml:space="preserve">[133] 由于基础精度为 60，可以通过副装备将其提升至 100 -- [av1eCwmmqug] 2021-11-19 (周五) 12:38:05</w:t>
      </w:r>
    </w:p>
    <w:p w14:paraId="200AD6ED">
      <w:r xmlns:w="http://schemas.openxmlformats.org/wordprocessingml/2006/main">
        <w:t xml:space="preserve">[134] Bride Escalayer 被描述为具有高度的暴露和羞辱游戏倾向，所以我会去（铁意志）——[medl9RwKXd.] 2021-11-19 (周五) 16:27:38</w:t>
      </w:r>
    </w:p>
    <w:p w14:paraId="6E231243">
      <w:r xmlns:w="http://schemas.openxmlformats.org/wordprocessingml/2006/main">
        <w:t xml:space="preserve">[135] 这难道不也是为了向初学者解释这台设备的性能吗？ -- [C.mLXc.WoYI] 2021-11-19 (周五) 18:05:56</w:t>
      </w:r>
    </w:p>
    <w:p w14:paraId="20E572A7">
      <w:r xmlns:w="http://schemas.openxmlformats.org/wordprocessingml/2006/main">
        <w:t xml:space="preserve">[136] 你这么一说，确实有点奇怪。这种内容通常会出现在扭蛋游戏的公告描述里。——[UYrTIbb0Hs6] 2021-11-19 (周五) 20:24:13</w:t>
      </w:r>
    </w:p>
    <w:p w14:paraId="4BC70709">
      <w:r xmlns:w="http://schemas.openxmlformats.org/wordprocessingml/2006/main">
        <w:t xml:space="preserve">[137] 它本应很结实，但很快就磨损了——[j6rdRIx6yYc] 2021-11-20 (周六) 20:19:20</w:t>
      </w:r>
    </w:p>
    <w:p w14:paraId="34E8326C">
      <w:r xmlns:w="http://schemas.openxmlformats.org/wordprocessingml/2006/main">
        <w:t xml:space="preserve">[138] 如果你优先部署除具有撤退效果的角色之外的所有角色，并让其他角色尽快撤退，那么基本上就是一场一对一的战斗，祝你好运——[hM6TqTpOO7Q] 2021-11-23 (周二) 13:49:51</w:t>
      </w:r>
    </w:p>
    <w:p w14:paraId="178C0306">
      <w:r xmlns:w="http://schemas.openxmlformats.org/wordprocessingml/2006/main">
        <w:t xml:space="preserve">[139] 我也这么想，但考虑到他的效果，似乎必须先有场地回复增益才能发动他的独特能力。——[Mtoag44SDDM] 2022-02-14 (周一) 21:51:46</w:t>
      </w:r>
    </w:p>
    <w:p w14:paraId="0087E01A">
      <w:r xmlns:w="http://schemas.openxmlformats.org/wordprocessingml/2006/main">
        <w:t xml:space="preserve">[140] 特殊攻击的语音听起来比平时更年轻。超强节拍终结升级！可爱 -- [27MXDrHt/dM] 2021-11-21 (周日) 10:21:58</w:t>
      </w:r>
    </w:p>
    <w:p w14:paraId="13F00AE2">
      <w:r xmlns:w="http://schemas.openxmlformats.org/wordprocessingml/2006/main">
        <w:t xml:space="preserve">[141] 我感觉它最终会被实现，所以我们只需要耐心等待…… -- [WtmOTDVArmA] 2021-11-23 (周二) 00:39:11</w:t>
      </w:r>
    </w:p>
    <w:p w14:paraId="2A347AEC">
      <w:r xmlns:w="http://schemas.openxmlformats.org/wordprocessingml/2006/main">
        <w:t xml:space="preserve">[142] 我也遇到过同样的情况，但我通过优先培养那些尚未完全升级的R级角色勉强撑了下来，所以现在放弃还为时过早。——[FoNRN9EfJoU] 2021-11-23 (周二) 01:04:43</w:t>
      </w:r>
    </w:p>
    <w:p w14:paraId="554E3A1C">
      <w:r xmlns:w="http://schemas.openxmlformats.org/wordprocessingml/2006/main">
        <w:t xml:space="preserve">[143] 你不可能被那种东西打败。色情漫画会在封神入侵活动中出现，所以在活动结束前去吧。——[E0DdbiICCIU] 2021-11-23 (周二) 02:00:29</w:t>
      </w:r>
    </w:p>
    <w:p w14:paraId="5CD7ECF0">
      <w:r xmlns:w="http://schemas.openxmlformats.org/wordprocessingml/2006/main">
        <w:t xml:space="preserve">[144] 我喜欢SD角色在3倍速战斗时弹跳的样子——[pMThzi/X9kM] 2021-11-23 (周二) 15:18:04</w:t>
      </w:r>
    </w:p>
    <w:p w14:paraId="28FBF574">
      <w:r xmlns:w="http://schemas.openxmlformats.org/wordprocessingml/2006/main">
        <w:t xml:space="preserve">[145] 我终于在失败了9次之后成功拉出来了。光是拉出来就感觉筋疲力尽了。——[qRh8BcdLZl2] 2021-11-23 (周二) 17:37:43</w:t>
      </w:r>
    </w:p>
    <w:p w14:paraId="4D470836">
      <w:r xmlns:w="http://schemas.openxmlformats.org/wordprocessingml/2006/main">
        <w:t xml:space="preserve">[146] 员工日记中的纪念插图 https://www.alicesoft.com/information/2021/entry002878.html -- [bZ2ql63TUS.] 2021-11-27 (周六) 16:31:23</w:t>
      </w:r>
    </w:p>
    <w:p w14:paraId="6B152EAF">
      <w:r xmlns:w="http://schemas.openxmlformats.org/wordprocessingml/2006/main">
        <w:t xml:space="preserve">[147] 我没想到把一本实体书跨越维度寄给对方（到他们的工作场所）这个想法会让我如此兴奋——[urBTan9f7lU] 2021-12-16 (周四) 00:25:46</w:t>
      </w:r>
    </w:p>
    <w:p w14:paraId="3ECC7070">
      <w:r xmlns:w="http://schemas.openxmlformats.org/wordprocessingml/2006/main">
        <w:t xml:space="preserve">[148] Hyper~（音频播放中断）-- [VHknKQ0WuOc] 2022-01-14 (周五) 10:22:50</w:t>
      </w:r>
    </w:p>
    <w:p w14:paraId="1DF8B559">
      <w:r xmlns:w="http://schemas.openxmlformats.org/wordprocessingml/2006/main">
        <w:t xml:space="preserve">[149] 终于通过花蕾交换获得了一个普通新娘天使…… -- [3hYK2z/GMCs] 2022-08-02 (周二) 10:27:41</w:t>
      </w:r>
    </w:p>
    <w:p w14:paraId="7F70C84B">
      <w:r xmlns:w="http://schemas.openxmlformats.org/wordprocessingml/2006/main">
        <w:t xml:space="preserve">[150] 我最近才开始玩这个游戏，所以很高兴能在最近的纪念祭上第一次抽到她。她的角色故事很感人，她得到了时贞的鼓励和后辈们的视频信，这让她重拾了信心，但与她战败的H场景形成鲜明对比的是，她的尊严彻底崩溃了……这很精彩。这才是战败女主角该有的样子。——[p2FJoTCY8DU] 2022-08-04 (周四) 06:28:50</w:t>
      </w:r>
    </w:p>
    <w:p w14:paraId="24BC5665">
      <w:r xmlns:w="http://schemas.openxmlformats.org/wordprocessingml/2006/main">
        <w:t xml:space="preserve">[151] 移动天使... -- [XPbY3lPcj.A] 2023-10-02 (星期一) 14:17:44</w:t>
      </w:r>
    </w:p>
    <w:p w14:paraId="7541B181">
      <w:r xmlns:w="http://schemas.openxmlformats.org/wordprocessingml/2006/main">
        <w:t xml:space="preserve">[152] 如果你让她去抓人，然后不小心让她进入战斗，你几乎肯定会打败爱色驹，某种程度上来说，她就像个麻烦的姐姐——[ct5AqlINg/s] 2024-05-26 (周日) 18:21:31</w:t>
      </w:r>
    </w:p>
    <w:p w14:paraId="7DBEE21F">
      <w:r xmlns:w="http://schemas.openxmlformats.org/wordprocessingml/2006/main">
        <w:t xml:space="preserve">[153] ←使用棋盘前请务必阅读规则。</w:t>
      </w:r>
    </w:p>
    <w:p w14:paraId="3E2A0219">
      <w:r xmlns:w="http://schemas.openxmlformats.org/wordprocessingml/2006/main">
        <w:t xml:space="preserve">[154] 关于规则 †</w:t>
      </w:r>
    </w:p>
    <w:p w14:paraId="2BF53D4C">
      <w:r xmlns:w="http://schemas.openxmlformats.org/wordprocessingml/2006/main">
        <w:t xml:space="preserve">[155] 请不要抱怨或批评页面编辑者。如果您对其他人的编辑有意见，请通过“提供替代方案”或“自行编辑”的方式进行建设性沟通。</w:t>
      </w:r>
    </w:p>
    <w:p w14:paraId="3F52082B">
      <w:r xmlns:w="http://schemas.openxmlformats.org/wordprocessingml/2006/main">
        <w:t xml:space="preserve">[156] 不要发布个人网站或其他禁止未经授权链接的网站的网址。</w:t>
      </w:r>
    </w:p>
    <w:p w14:paraId="65CD99E4">
      <w:r xmlns:w="http://schemas.openxmlformats.org/wordprocessingml/2006/main">
        <w:t xml:space="preserve">[157] 关于违反规则的帖子 †</w:t>
      </w:r>
    </w:p>
    <w:p w14:paraId="37D259DC">
      <w:r xmlns:w="http://schemas.openxmlformats.org/wordprocessingml/2006/main">
        <w:t xml:space="preserve">[158] 禁止发布以下类型的帖子，因为它们容易造成干扰。</w:t>
      </w:r>
    </w:p>
    <w:p w14:paraId="3569EC94">
      <w:r xmlns:w="http://schemas.openxmlformats.org/wordprocessingml/2006/main">
        <w:t xml:space="preserve">[159]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4345599">
      <w:r xmlns:w="http://schemas.openxmlformats.org/wordprocessingml/2006/main">
        <w:t xml:space="preserve">[160] 其他包括使用此维基的人、官方管理员、艺术家、配音演员、现实生活中的个人以及 Twitter 用户等团体。</w:t>
      </w:r>
    </w:p>
    <w:p w14:paraId="0C01DFF7">
      <w:r xmlns:w="http://schemas.openxmlformats.org/wordprocessingml/2006/main">
        <w:t xml:space="preserve">[161] 关于向管理层提交的帖子，我们容忍可以解释为用户反馈的评论，例如“我希望他们改进这一点”、“我希望他们尽快修复错误”和“维护时间太长了”，但我们不容忍使用辱骂性语言贬低管理层。</w:t>
      </w:r>
    </w:p>
    <w:p w14:paraId="73678681">
      <w:r xmlns:w="http://schemas.openxmlformats.org/wordprocessingml/2006/main">
        <w:t xml:space="preserve">[162] 将讨论和意见交流视为“诽谤或对抗他人”是错误的。然而，在讨论或意见交流中使用辱骂性语言、贬低他人、挑衅他人或在缺乏明确证据的情况下发表言论，都是违法行为。说话时务必注意自己的言辞。</w:t>
      </w:r>
    </w:p>
    <w:p w14:paraId="79AC989D">
      <w:r xmlns:w="http://schemas.openxmlformats.org/wordprocessingml/2006/main">
        <w:t xml:space="preserve">[163] 攻击性评论是指使用“做这个”或“做那个”等强烈命令、“使用粗俗语言”、“居高临下”或“挑衅”的评论。</w:t>
      </w:r>
    </w:p>
    <w:p w14:paraId="55E3BD1C">
      <w:r xmlns:w="http://schemas.openxmlformats.org/wordprocessingml/2006/main">
        <w:t xml:space="preserve">[164] 禁止发布冒犯现有玩家的帖子，例如“还有人玩这个游戏吗？”或“这游戏已经凉了”。这并不意味着您完全不能发表任何负面言论，而是指那些超出单纯负面评价范围，构成诽谤或诋毁的帖子将被禁止发布。</w:t>
      </w:r>
    </w:p>
    <w:p w14:paraId="08D21706">
      <w:r xmlns:w="http://schemas.openxmlformats.org/wordprocessingml/2006/main">
        <w:t xml:space="preserve">[165] 公开羞辱他人，包括泄露他人的游戏内名称或UID</w:t>
      </w:r>
    </w:p>
    <w:p w14:paraId="2FD66DDA">
      <w:r xmlns:w="http://schemas.openxmlformats.org/wordprocessingml/2006/main">
        <w:t xml:space="preserve">[166] 但是，分享有助于游戏攻略的信息和视频是允许的。</w:t>
      </w:r>
    </w:p>
    <w:p w14:paraId="2E5CAB59">
      <w:r xmlns:w="http://schemas.openxmlformats.org/wordprocessingml/2006/main">
        <w:t xml:space="preserve">[167] 参考其他应用程序</w:t>
      </w:r>
    </w:p>
    <w:p w14:paraId="420C2285">
      <w:r xmlns:w="http://schemas.openxmlformats.org/wordprocessingml/2006/main">
        <w:t xml:space="preserve">[168] 在多个论坛上多次发帖</w:t>
      </w:r>
    </w:p>
    <w:p w14:paraId="03115B6F">
      <w:r xmlns:w="http://schemas.openxmlformats.org/wordprocessingml/2006/main">
        <w:t xml:space="preserve">[169] 由一串无意义字符组成的文字</w:t>
      </w:r>
    </w:p>
    <w:p w14:paraId="4E5036E2">
      <w:r xmlns:w="http://schemas.openxmlformats.org/wordprocessingml/2006/main">
        <w:t xml:space="preserve">[170] 关于作弊和利用漏洞的帖子</w:t>
      </w:r>
    </w:p>
    <w:p w14:paraId="58ED9A30">
      <w:r xmlns:w="http://schemas.openxmlformats.org/wordprocessingml/2006/main">
        <w:t xml:space="preserve">[171] 最好的办法是忽略违反规则的帖子。上钩或反驳只会让事情变得更糟。</w:t>
      </w:r>
    </w:p>
    <w:p w14:paraId="0265B5CA">
      <w:r xmlns:w="http://schemas.openxmlformats.org/wordprocessingml/2006/main">
        <w:t xml:space="preserve">[172] *在上述规则中，“诽谤”指的是在没有客观证据的情况下诋毁和贬低他人。将所有批评性文章都归为“诽谤”是不正确的，所以请务必谨慎。</w:t>
      </w:r>
    </w:p>
    <w:p w14:paraId="54F5E5E5">
      <w:r xmlns:w="http://schemas.openxmlformats.org/wordprocessingml/2006/main">
        <w:t xml:space="preserve">[173] 关于修改和删除发帖日志 †</w:t>
      </w:r>
    </w:p>
    <w:p w14:paraId="3CBEBEB3">
      <w:r xmlns:w="http://schemas.openxmlformats.org/wordprocessingml/2006/main">
        <w:t xml:space="preserve">[174] 但是，允许更正印刷错误、遗漏和字体颜色。（他人出于善意所做的更正也允许。）</w:t>
      </w:r>
    </w:p>
    <w:p w14:paraId="3EEC252C">
      <w:r xmlns:w="http://schemas.openxmlformats.org/wordprocessingml/2006/main">
        <w:t xml:space="preserve">[175] 作为例外情况，您可以删除自己的帖子，但事后必须向管理员报告。此外，删除时，请将整个评论替换为以下文本，而不是完全删除：&amp;color(#ff0000){''发帖人已删除''};</w:t>
      </w:r>
    </w:p>
    <w:p w14:paraId="1D72CDEB">
      <w:r xmlns:w="http://schemas.openxmlformats.org/wordprocessingml/2006/main">
        <w:t xml:space="preserve">[176] 关于评论违反规则的帖子 †</w:t>
      </w:r>
    </w:p>
    <w:p w14:paraId="3088E8C5">
      <w:r xmlns:w="http://schemas.openxmlformats.org/wordprocessingml/2006/main">
        <w:t xml:space="preserve">[177] 您可以自行注释掉上述任何违反规则的评论，无需管理员许可。但是，注释掉评论后，请务必在“违规举报公告板”上进行举报。举报时请使用“违规举报公告板”上的模板。</w:t>
      </w:r>
    </w:p>
    <w:p w14:paraId="1045DC23">
      <w:r xmlns:w="http://schemas.openxmlformats.org/wordprocessingml/2006/main">
        <w:t xml:space="preserve">[178] 未经 CO 举报公告板举报而被删除的帖子将被恢复，而删除帖子的人将受到处罚。</w:t>
      </w:r>
    </w:p>
    <w:p w14:paraId="02C911C2">
      <w:r xmlns:w="http://schemas.openxmlformats.org/wordprocessingml/2006/main">
        <w:t xml:space="preserve">[179] 如果您反复向 CO 举报公告板举报不违反规则的帖子，我们将认为您是自私的，并将对您实施发帖和编辑限制。</w:t>
      </w:r>
    </w:p>
    <w:p w14:paraId="27678418">
      <w:r xmlns:w="http://schemas.openxmlformats.org/wordprocessingml/2006/main">
        <w:t xml:space="preserve">[180] 管理员可酌情恢复 CO 报告公告板上不违反规则的报告。</w:t>
      </w:r>
    </w:p>
    <w:p w14:paraId="7F96E5C9">
      <w:r xmlns:w="http://schemas.openxmlformats.org/wordprocessingml/2006/main">
        <w:t xml:space="preserve">[181] 我想再次重申我的请求：请不要评论那些没有违反规则的评论。（例如，主观判断，比如“虽然没有违反规则，但对任何看到的人来说都明显是垃圾信息”、“恶作剧”或“评论整个帖子”。）</w:t>
      </w:r>
    </w:p>
    <w:p w14:paraId="2A3D02AE">
      <w:r xmlns:w="http://schemas.openxmlformats.org/wordprocessingml/2006/main">
        <w:t xml:space="preserve">[182] 关于不违反规则但“冒犯性”的帖子 †</w:t>
      </w:r>
    </w:p>
    <w:p w14:paraId="0B2EA066">
      <w:r xmlns:w="http://schemas.openxmlformats.org/wordprocessingml/2006/main">
        <w:t xml:space="preserve">[183] 即使帖子内容具有冒犯性，除非违反版规，否则不会被删除。由于每个人对冒犯性的接受程度不同，请使用 NGID 功能隐藏评论，而不是争论或恶意挑衅。</w:t>
      </w:r>
    </w:p>
    <w:p w14:paraId="7CB5D6C1">
      <w:r xmlns:w="http://schemas.openxmlformats.org/wordprocessingml/2006/main">
        <w:t xml:space="preserve">[184] 挑衅难道不是一种违规行为吗？†</w:t>
      </w:r>
    </w:p>
    <w:p w14:paraId="0A67615B">
      <w:r xmlns:w="http://schemas.openxmlformats.org/wordprocessingml/2006/main">
        <w:t xml:space="preserve">[185] 每个人对“煽动性言论”的定义都大相径庭，因此我们不认为这是违规行为。如果您认为某条评论具有煽动性，请使用 NGID 功能将其隐藏。</w:t>
      </w:r>
    </w:p>
    <w:p w14:paraId="2A53BC15">
      <w:r xmlns:w="http://schemas.openxmlformats.org/wordprocessingml/2006/main">
        <w:t xml:space="preserve">[186] 抱怨难道不算违法吗？†</w:t>
      </w:r>
    </w:p>
    <w:p w14:paraId="1418F973">
      <w:r xmlns:w="http://schemas.openxmlformats.org/wordprocessingml/2006/main">
        <w:t xml:space="preserve">[187] 一般而言，抱怨本身并不构成违规。但是，针对本作品的负面宣传、诽谤、辱骂性语言以及超出抱怨范围的对抗性帖子均构成违规。如果您认为抱怨内容冒犯了您，请使用 NGID 功能隐藏相关评论。</w:t>
      </w:r>
    </w:p>
    <w:p w14:paraId="4E2EC0AD">
      <w:r xmlns:w="http://schemas.openxmlformats.org/wordprocessingml/2006/main">
        <w:t xml:space="preserve">[188] 如果您不确定某个帖子是否违反了规则，该怎么办？ †</w:t>
      </w:r>
    </w:p>
    <w:p w14:paraId="20684FD6">
      <w:r xmlns:w="http://schemas.openxmlformats.org/wordprocessingml/2006/main">
        <w:t xml:space="preserve">[189] 有些帖子内容含糊不清，难以判断是否违规。评论删除这类含糊不清的帖子可能会导致问题，所以请不要评论删除，而是使用 NGID 功能将评论隐藏起来。</w:t>
      </w:r>
    </w:p>
    <w:p w14:paraId="3BF42F35">
      <w:r xmlns:w="http://schemas.openxmlformats.org/wordprocessingml/2006/main">
        <w:t xml:space="preserve">[190] 对屡犯者的处罚 †</w:t>
      </w:r>
    </w:p>
    <w:p w14:paraId="26E7CE32">
      <w:r xmlns:w="http://schemas.openxmlformats.org/wordprocessingml/2006/main">
        <w:t xml:space="preserve">[191] 屡次违反规则或发布特别恶意的帖子，管理员可酌情予以处罚，例如“禁止访问”或“限制发帖”。</w:t>
      </w:r>
    </w:p>
    <w:p w14:paraId="15B33C16">
      <w:r xmlns:w="http://schemas.openxmlformats.org/wordprocessingml/2006/main">
        <w:t xml:space="preserve">[192] 如果您对进一步改进有任何建议，请通过 Wiki 管理公告板与我们联系。</w:t>
      </w:r>
    </w:p>
    <w:p w14:paraId="664C4D65"/>
    <w:p w14:paraId="7C4E0CEA">
      <w:r xmlns:w="http://schemas.openxmlformats.org/wordprocessingml/2006/main">
        <w:rPr>
          <w:b/>
        </w:rPr>
        <w:t xml:space="preserve">A018</w:t>
      </w:r>
    </w:p>
    <w:p w14:paraId="57AE319F">
      <w:r xmlns:w="http://schemas.openxmlformats.org/wordprocessingml/2006/main">
        <w:t xml:space="preserve">[0] 索引：所有角色 | SSR 角色 | SR 角色 | R 角色</w:t>
      </w:r>
    </w:p>
    <w:p w14:paraId="7FD09765">
      <w:r xmlns:w="http://schemas.openxmlformats.org/wordprocessingml/2006/main">
        <w:t xml:space="preserve">[1] 基本信息</w:t>
      </w:r>
    </w:p>
    <w:p w14:paraId="1C52FB93">
      <w:r xmlns:w="http://schemas.openxmlformats.org/wordprocessingml/2006/main">
        <w:t xml:space="preserve">[2] 内容适用性简易评估</w:t>
      </w:r>
    </w:p>
    <w:p w14:paraId="52D89E27">
      <w:r xmlns:w="http://schemas.openxmlformats.org/wordprocessingml/2006/main">
        <w:t xml:space="preserve">[3] 替代版本</w:t>
      </w:r>
    </w:p>
    <w:p w14:paraId="21EB52EA">
      <w:r xmlns:w="http://schemas.openxmlformats.org/wordprocessingml/2006/main">
        <w:t xml:space="preserve">[4] 琐事</w:t>
      </w:r>
    </w:p>
    <w:p w14:paraId="78553C81">
      <w:r xmlns:w="http://schemas.openxmlformats.org/wordprocessingml/2006/main">
        <w:t xml:space="preserve">[5] 官方推特账号介绍</w:t>
      </w:r>
    </w:p>
    <w:p w14:paraId="3BFD2D8F">
      <w:r xmlns:w="http://schemas.openxmlformats.org/wordprocessingml/2006/main">
        <w:t xml:space="preserve">[6] 评论表单</w:t>
      </w:r>
    </w:p>
    <w:p w14:paraId="7EE5293A">
      <w:r xmlns:w="http://schemas.openxmlformats.org/wordprocessingml/2006/main">
        <w:t xml:space="preserve">[7] 基本信息 †</w:t>
      </w:r>
    </w:p>
    <w:p w14:paraId="7025D58A">
      <w:r xmlns:w="http://schemas.openxmlformats.org/wordprocessingml/2006/main">
        <w:t xml:space="preserve">[8] 变换图像</w:t>
      </w:r>
    </w:p>
    <w:p w14:paraId="75499068">
      <w:r xmlns:w="http://schemas.openxmlformats.org/wordprocessingml/2006/main">
        <w:t xml:space="preserve">[9] 简介</w:t>
      </w:r>
    </w:p>
    <w:p w14:paraId="622038C9">
      <w:r xmlns:w="http://schemas.openxmlformats.org/wordprocessingml/2006/main">
        <w:t xml:space="preserve">[10] 姓名</w:t>
      </w:r>
    </w:p>
    <w:p w14:paraId="644C5475">
      <w:r xmlns:w="http://schemas.openxmlformats.org/wordprocessingml/2006/main">
        <w:t xml:space="preserve">[11] 小巴里沙龙</w:t>
      </w:r>
    </w:p>
    <w:p w14:paraId="44786A75">
      <w:r xmlns:w="http://schemas.openxmlformats.org/wordprocessingml/2006/main">
        <w:t xml:space="preserve">[12] 真实姓名</w:t>
      </w:r>
    </w:p>
    <w:p w14:paraId="663DFEDD">
      <w:r xmlns:w="http://schemas.openxmlformats.org/wordprocessingml/2006/main">
        <w:t xml:space="preserve">[13] 小针灸针</w:t>
      </w:r>
    </w:p>
    <w:p w14:paraId="604343A4">
      <w:r xmlns:w="http://schemas.openxmlformats.org/wordprocessingml/2006/main">
        <w:t xml:space="preserve">[14] 稀有度</w:t>
      </w:r>
    </w:p>
    <w:p w14:paraId="040907CC">
      <w:r xmlns:w="http://schemas.openxmlformats.org/wordprocessingml/2006/main">
        <w:t xml:space="preserve">[15] 普通攻击</w:t>
      </w:r>
    </w:p>
    <w:p w14:paraId="0F1A1D8D">
      <w:r xmlns:w="http://schemas.openxmlformats.org/wordprocessingml/2006/main">
        <w:t xml:space="preserve">[16] 近战攻击（物理）</w:t>
      </w:r>
    </w:p>
    <w:p w14:paraId="1589F2F4">
      <w:r xmlns:w="http://schemas.openxmlformats.org/wordprocessingml/2006/main">
        <w:t xml:space="preserve">[17] 附属派系</w:t>
      </w:r>
    </w:p>
    <w:p w14:paraId="7900CFE8">
      <w:r xmlns:w="http://schemas.openxmlformats.org/wordprocessingml/2006/main">
        <w:t xml:space="preserve">[18] 女巫</w:t>
      </w:r>
    </w:p>
    <w:p w14:paraId="6FBB4A71">
      <w:r xmlns:w="http://schemas.openxmlformats.org/wordprocessingml/2006/main">
        <w:t xml:space="preserve">[19] 特殊属性</w:t>
      </w:r>
    </w:p>
    <w:p w14:paraId="0B5B6045">
      <w:r xmlns:w="http://schemas.openxmlformats.org/wordprocessingml/2006/main">
        <w:t xml:space="preserve">[20] 眼镜</w:t>
      </w:r>
    </w:p>
    <w:p w14:paraId="7C7F50F7">
      <w:r xmlns:w="http://schemas.openxmlformats.org/wordprocessingml/2006/main">
        <w:t xml:space="preserve">[21] 叶月明里</w:t>
      </w:r>
    </w:p>
    <w:p w14:paraId="7FD3DA75">
      <w:r xmlns:w="http://schemas.openxmlformats.org/wordprocessingml/2006/main">
        <w:t xml:space="preserve">[22] 插图</w:t>
      </w:r>
    </w:p>
    <w:p w14:paraId="2391C229">
      <w:r xmlns:w="http://schemas.openxmlformats.org/wordprocessingml/2006/main">
        <w:t xml:space="preserve">[23] 已经到了。</w:t>
      </w:r>
    </w:p>
    <w:p w14:paraId="29822AF9">
      <w:r xmlns:w="http://schemas.openxmlformats.org/wordprocessingml/2006/main">
        <w:t xml:space="preserve">[24] SD字符</w:t>
      </w:r>
    </w:p>
    <w:p w14:paraId="5678130B">
      <w:r xmlns:w="http://schemas.openxmlformats.org/wordprocessingml/2006/main">
        <w:t xml:space="preserve">[25] 找不到文件：“Salon Kobari_sd.gif”，位于“Salon Kobari”页面</w:t>
      </w:r>
    </w:p>
    <w:p w14:paraId="1E3536E7">
      <w:r xmlns:w="http://schemas.openxmlformats.org/wordprocessingml/2006/main">
        <w:t xml:space="preserve">[26] 风味文字</w:t>
      </w:r>
    </w:p>
    <w:p w14:paraId="4A839852">
      <w:r xmlns:w="http://schemas.openxmlformats.org/wordprocessingml/2006/main">
        <w:t xml:space="preserve">[27] “哦，你是不是身体不舒服？好吧，看来别无选择，就交给我吧，小巴里沙龙。” 得益于魔法力量，小巴里不仅拥有制作人偶的天赋，还是一位针灸师。虽然她说话尖刻，有时会伤人，但她总是把团队成员放在第一位，而且她的针灸疗法以无痛治愈各种疾病而闻名。她的技能不仅用于执行任务，也用于日常护理。</w:t>
      </w:r>
    </w:p>
    <w:p w14:paraId="569036A1">
      <w:r xmlns:w="http://schemas.openxmlformats.org/wordprocessingml/2006/main">
        <w:t xml:space="preserve">[28] 如何获得</w:t>
      </w:r>
    </w:p>
    <w:p w14:paraId="11D5894C">
      <w:r xmlns:w="http://schemas.openxmlformats.org/wordprocessingml/2006/main">
        <w:t xml:space="preserve">[29] SSR 精选扭蛋 → 活动结束后加入普通扭蛋</w:t>
      </w:r>
    </w:p>
    <w:p w14:paraId="75A3B2AD">
      <w:r xmlns:w="http://schemas.openxmlformats.org/wordprocessingml/2006/main">
        <w:t xml:space="preserve">[30] 基础属性（⭐︎1）* 每提升一个⭐︎，属性值增加50%，⭐︎5时为⭐︎1值的3倍。</w:t>
      </w:r>
    </w:p>
    <w:p w14:paraId="0F3D9DE5">
      <w:r xmlns:w="http://schemas.openxmlformats.org/wordprocessingml/2006/main">
        <w:t xml:space="preserve">[31] 级</w:t>
      </w:r>
    </w:p>
    <w:p w14:paraId="7F92A2AD">
      <w:r xmlns:w="http://schemas.openxmlformats.org/wordprocessingml/2006/main">
        <w:t xml:space="preserve">[32] 耐力</w:t>
      </w:r>
    </w:p>
    <w:p w14:paraId="07730B48">
      <w:r xmlns:w="http://schemas.openxmlformats.org/wordprocessingml/2006/main">
        <w:t xml:space="preserve">[33] 攻击力</w:t>
      </w:r>
    </w:p>
    <w:p w14:paraId="30F354FD">
      <w:r xmlns:w="http://schemas.openxmlformats.org/wordprocessingml/2006/main">
        <w:t xml:space="preserve">[34] 防御能力</w:t>
      </w:r>
    </w:p>
    <w:p w14:paraId="61BBDBEB">
      <w:r xmlns:w="http://schemas.openxmlformats.org/wordprocessingml/2006/main">
        <w:t xml:space="preserve">[35] 魔力</w:t>
      </w:r>
    </w:p>
    <w:p w14:paraId="697BDB40">
      <w:r xmlns:w="http://schemas.openxmlformats.org/wordprocessingml/2006/main">
        <w:t xml:space="preserve">[36] 魔法抗性</w:t>
      </w:r>
    </w:p>
    <w:p w14:paraId="1680FB43">
      <w:r xmlns:w="http://schemas.openxmlformats.org/wordprocessingml/2006/main">
        <w:t xml:space="preserve">[37] 详细状态</w:t>
      </w:r>
    </w:p>
    <w:p w14:paraId="34A1E8A2">
      <w:r xmlns:w="http://schemas.openxmlformats.org/wordprocessingml/2006/main">
        <w:t xml:space="preserve">[38] 准确性</w:t>
      </w:r>
    </w:p>
    <w:p w14:paraId="6B6F0BFE">
      <w:r xmlns:w="http://schemas.openxmlformats.org/wordprocessingml/2006/main">
        <w:t xml:space="preserve">[39] 回避能力</w:t>
      </w:r>
    </w:p>
    <w:p w14:paraId="554B7D9D">
      <w:r xmlns:w="http://schemas.openxmlformats.org/wordprocessingml/2006/main">
        <w:t xml:space="preserve">[40] 连击率</w:t>
      </w:r>
    </w:p>
    <w:p w14:paraId="0DB57926">
      <w:r xmlns:w="http://schemas.openxmlformats.org/wordprocessingml/2006/main">
        <w:t xml:space="preserve">[41] 反击率</w:t>
      </w:r>
    </w:p>
    <w:p w14:paraId="32C2FD78">
      <w:r xmlns:w="http://schemas.openxmlformats.org/wordprocessingml/2006/main">
        <w:t xml:space="preserve">[42] 眩晕激活率</w:t>
      </w:r>
    </w:p>
    <w:p w14:paraId="1596BC2E">
      <w:r xmlns:w="http://schemas.openxmlformats.org/wordprocessingml/2006/main">
        <w:t xml:space="preserve">[43] 抗眩晕能力</w:t>
      </w:r>
    </w:p>
    <w:p w14:paraId="0F2136F1">
      <w:r xmlns:w="http://schemas.openxmlformats.org/wordprocessingml/2006/main">
        <w:t xml:space="preserve">[44] 移动速度</w:t>
      </w:r>
    </w:p>
    <w:p w14:paraId="4402ABD9">
      <w:r xmlns:w="http://schemas.openxmlformats.org/wordprocessingml/2006/main">
        <w:t xml:space="preserve">[45] 部署速度</w:t>
      </w:r>
    </w:p>
    <w:p w14:paraId="23340554">
      <w:r xmlns:w="http://schemas.openxmlformats.org/wordprocessingml/2006/main">
        <w:t xml:space="preserve">[46] 行动速度</w:t>
      </w:r>
    </w:p>
    <w:p w14:paraId="4996001E">
      <w:r xmlns:w="http://schemas.openxmlformats.org/wordprocessingml/2006/main">
        <w:t xml:space="preserve">[47] 特殊填充量</w:t>
      </w:r>
    </w:p>
    <w:p w14:paraId="1A733EDE">
      <w:r xmlns:w="http://schemas.openxmlformats.org/wordprocessingml/2006/main">
        <w:t xml:space="preserve">[48] 特殊招式</w:t>
      </w:r>
    </w:p>
    <w:p w14:paraId="4FAF8A16">
      <w:r xmlns:w="http://schemas.openxmlformats.org/wordprocessingml/2006/main">
        <w:t xml:space="preserve">[49] 姓名</w:t>
      </w:r>
    </w:p>
    <w:p w14:paraId="5523DA81">
      <w:r xmlns:w="http://schemas.openxmlformats.org/wordprocessingml/2006/main">
        <w:t xml:space="preserve">[50] 效应</w:t>
      </w:r>
    </w:p>
    <w:p w14:paraId="4D105B61">
      <w:r xmlns:w="http://schemas.openxmlformats.org/wordprocessingml/2006/main">
        <w:t xml:space="preserve">[51] 穴位识别和古祯里式针灸</w:t>
      </w:r>
    </w:p>
    <w:p w14:paraId="3354E379">
      <w:r xmlns:w="http://schemas.openxmlformats.org/wordprocessingml/2006/main">
        <w:t xml:space="preserve">[52] 对所有敌人造成双倍物理伤害。眩晕效果+50%。降低敌人25%的移动速度，持续20秒。</w:t>
      </w:r>
    </w:p>
    <w:p w14:paraId="2B2B20B5">
      <w:r xmlns:w="http://schemas.openxmlformats.org/wordprocessingml/2006/main">
        <w:t xml:space="preserve">[53] 穴位识别和古祯里式针灸 +</w:t>
      </w:r>
    </w:p>
    <w:p w14:paraId="304467F9">
      <w:r xmlns:w="http://schemas.openxmlformats.org/wordprocessingml/2006/main">
        <w:t xml:space="preserve">[54] 对所有敌人造成4倍物理伤害。眩晕效果+50%。束缚效果+30%。降低敌方场地防御力30%，速度25%，持续20秒。</w:t>
      </w:r>
    </w:p>
    <w:p w14:paraId="67917FCA">
      <w:r xmlns:w="http://schemas.openxmlformats.org/wordprocessingml/2006/main">
        <w:t xml:space="preserve">[55] 独特效果</w:t>
      </w:r>
    </w:p>
    <w:p w14:paraId="0B46075C">
      <w:r xmlns:w="http://schemas.openxmlformats.org/wordprocessingml/2006/main">
        <w:t xml:space="preserve">[56] 姓名</w:t>
      </w:r>
    </w:p>
    <w:p w14:paraId="60742083">
      <w:r xmlns:w="http://schemas.openxmlformats.org/wordprocessingml/2006/main">
        <w:t xml:space="preserve">[57] 效应</w:t>
      </w:r>
    </w:p>
    <w:p w14:paraId="36986B41">
      <w:r xmlns:w="http://schemas.openxmlformats.org/wordprocessingml/2006/main">
        <w:t xml:space="preserve">[58] 这个问题一直持续至今</w:t>
      </w:r>
    </w:p>
    <w:p w14:paraId="1E5D58FA">
      <w:r xmlns:w="http://schemas.openxmlformats.org/wordprocessingml/2006/main">
        <w:t xml:space="preserve">[59] 进行普通攻击时，有 10% 的几率使目标的攻击力降低 30%，持续 15 秒。</w:t>
      </w:r>
    </w:p>
    <w:p w14:paraId="2DD4FFA5">
      <w:r xmlns:w="http://schemas.openxmlformats.org/wordprocessingml/2006/main">
        <w:t xml:space="preserve">[60] 这个问题直到今天都不存在了。</w:t>
      </w:r>
    </w:p>
    <w:p w14:paraId="554A6552">
      <w:r xmlns:w="http://schemas.openxmlformats.org/wordprocessingml/2006/main">
        <w:t xml:space="preserve">[61] 进行普通攻击时，有 20% 的几率使目标的攻击力降低 30%，持续 15 秒。</w:t>
      </w:r>
    </w:p>
    <w:p w14:paraId="7A269010">
      <w:r xmlns:w="http://schemas.openxmlformats.org/wordprocessingml/2006/main">
        <w:t xml:space="preserve">[62] 增强图像</w:t>
      </w:r>
    </w:p>
    <w:p w14:paraId="5EB47032">
      <w:r xmlns:w="http://schemas.openxmlformats.org/wordprocessingml/2006/main">
        <w:t xml:space="preserve">[63] 在游戏中 †</w:t>
      </w:r>
    </w:p>
    <w:p w14:paraId="601FC35A">
      <w:r xmlns:w="http://schemas.openxmlformats.org/wordprocessingml/2006/main">
        <w:t xml:space="preserve">[64] 于2025年7月23日实装。永久SSR魔女，拥有特殊时装。她拥有4倍范围的终极技能，并且是一名能够施加两种状态异常和减益效果的减益型角色。她的各项属性总体中等。值得一提的是，她的攻击力和眩晕触发率都比较高。她的终极技能效果丰富，包括4倍范围攻击+50%眩晕+30%束缚+敌方场地减益，但因此各项数值都偏低。她的专属技能有几率使普通攻击附带30%攻击力降低的减益效果。觉醒后，该减益效果可以维持80%的几率，持续时间为2秒，因此相当可靠。</w:t>
      </w:r>
    </w:p>
    <w:p w14:paraId="10097187">
      <w:r xmlns:w="http://schemas.openxmlformats.org/wordprocessingml/2006/main">
        <w:t xml:space="preserve">[65] 与魔女小巴里不同，她变身后仍然戴着眼镜，并且针对“眼镜”的增益效果也会生效。</w:t>
      </w:r>
    </w:p>
    <w:p w14:paraId="442135FA">
      <w:r xmlns:w="http://schemas.openxmlformats.org/wordprocessingml/2006/main">
        <w:t xml:space="preserve">[66] 内容适用性简易评估 †</w:t>
      </w:r>
    </w:p>
    <w:p w14:paraId="00736DEB">
      <w:r xmlns:w="http://schemas.openxmlformats.org/wordprocessingml/2006/main">
        <w:t xml:space="preserve">[67] 合适的内容、推荐的装备示例、角色发展目标等。</w:t>
      </w:r>
    </w:p>
    <w:p w14:paraId="666BF6D9">
      <w:r xmlns:w="http://schemas.openxmlformats.org/wordprocessingml/2006/main">
        <w:t xml:space="preserve">[68] 兼容内容</w:t>
      </w:r>
    </w:p>
    <w:p w14:paraId="4B340C43">
      <w:r xmlns:w="http://schemas.openxmlformats.org/wordprocessingml/2006/main">
        <w:t xml:space="preserve">[69] 能力倾向</w:t>
      </w:r>
    </w:p>
    <w:p w14:paraId="714FD6A5">
      <w:r xmlns:w="http://schemas.openxmlformats.org/wordprocessingml/2006/main">
        <w:t xml:space="preserve">[70] 简短评论</w:t>
      </w:r>
    </w:p>
    <w:p w14:paraId="7C6D3A56">
      <w:r xmlns:w="http://schemas.openxmlformats.org/wordprocessingml/2006/main">
        <w:t xml:space="preserve">[71] 主线任务 事件任务</w:t>
      </w:r>
    </w:p>
    <w:p w14:paraId="6D11C6BE">
      <w:r xmlns:w="http://schemas.openxmlformats.org/wordprocessingml/2006/main">
        <w:t xml:space="preserve">[72] 他可以毫无问题地完成任务，但几乎没有理由专门选择他。</w:t>
      </w:r>
    </w:p>
    <w:p w14:paraId="4782031B">
      <w:r xmlns:w="http://schemas.openxmlformats.org/wordprocessingml/2006/main">
        <w:t xml:space="preserve">[73] 突袭战</w:t>
      </w:r>
    </w:p>
    <w:p w14:paraId="0BF063BB">
      <w:r xmlns:w="http://schemas.openxmlformats.org/wordprocessingml/2006/main">
        <w:t xml:space="preserve">[74] 不适合范围特殊攻击，但其减益效果稀有且有用（装备示例见下文）</w:t>
      </w:r>
    </w:p>
    <w:p w14:paraId="39D3A857">
      <w:r xmlns:w="http://schemas.openxmlformats.org/wordprocessingml/2006/main">
        <w:t xml:space="preserve">[75] 湮灭</w:t>
      </w:r>
    </w:p>
    <w:p w14:paraId="29BF228F">
      <w:r xmlns:w="http://schemas.openxmlformats.org/wordprocessingml/2006/main">
        <w:t xml:space="preserve">[76] 范围特殊攻击适合歼灭战，但其效果并不强。</w:t>
      </w:r>
    </w:p>
    <w:p w14:paraId="0823B521">
      <w:r xmlns:w="http://schemas.openxmlformats.org/wordprocessingml/2006/main">
        <w:t xml:space="preserve">[77] B宇宙</w:t>
      </w:r>
    </w:p>
    <w:p w14:paraId="38569E3B">
      <w:r xmlns:w="http://schemas.openxmlformats.org/wordprocessingml/2006/main">
        <w:t xml:space="preserve">[78] 无效果</w:t>
      </w:r>
    </w:p>
    <w:p w14:paraId="77D6FAC3">
      <w:r xmlns:w="http://schemas.openxmlformats.org/wordprocessingml/2006/main">
        <w:t xml:space="preserve">[79] 能力评估指标</w:t>
      </w:r>
    </w:p>
    <w:p w14:paraId="4BCAE1C2">
      <w:r xmlns:w="http://schemas.openxmlformats.org/wordprocessingml/2006/main">
        <w:t xml:space="preserve">[80] ◎：优秀内容。最有可能发挥出色。○：合适内容。有较高发挥潜力。△：一般。需要一些技巧才能发挥良好，但选择理由不多。×：不合适内容。由于与内容规则、游戏系统、难度等级等不兼容，难以发挥出色。*2014年3月更新</w:t>
      </w:r>
    </w:p>
    <w:p w14:paraId="2821F787">
      <w:r xmlns:w="http://schemas.openxmlformats.org/wordprocessingml/2006/main">
        <w:t xml:space="preserve">[81] 突袭</w:t>
      </w:r>
    </w:p>
    <w:p w14:paraId="3FEDBDEF">
      <w:r xmlns:w="http://schemas.openxmlformats.org/wordprocessingml/2006/main">
        <w:t xml:space="preserve">[82] 推荐设备示例</w:t>
      </w:r>
    </w:p>
    <w:p w14:paraId="6F00EC97">
      <w:r xmlns:w="http://schemas.openxmlformats.org/wordprocessingml/2006/main">
        <w:t xml:space="preserve">[83] 主要设备</w:t>
      </w:r>
    </w:p>
    <w:p w14:paraId="02A35892">
      <w:r xmlns:w="http://schemas.openxmlformats.org/wordprocessingml/2006/main">
        <w:t xml:space="preserve">[84] 子设备</w:t>
      </w:r>
    </w:p>
    <w:p w14:paraId="4CD8E3A2">
      <w:r xmlns:w="http://schemas.openxmlformats.org/wordprocessingml/2006/main">
        <w:t xml:space="preserve">[85] 一件令人愉悦的物品</w:t>
      </w:r>
    </w:p>
    <w:p w14:paraId="015A5E62">
      <w:r xmlns:w="http://schemas.openxmlformats.org/wordprocessingml/2006/main">
        <w:t xml:space="preserve">[86] 发展目标</w:t>
      </w:r>
    </w:p>
    <w:p w14:paraId="7271EB5D">
      <w:r xmlns:w="http://schemas.openxmlformats.org/wordprocessingml/2006/main">
        <w:t xml:space="preserve">[87] 突破极限</w:t>
      </w:r>
    </w:p>
    <w:p w14:paraId="550965A3">
      <w:r xmlns:w="http://schemas.openxmlformats.org/wordprocessingml/2006/main">
        <w:t xml:space="preserve">[88] 致命觉醒</w:t>
      </w:r>
    </w:p>
    <w:p w14:paraId="0EBA35AB">
      <w:r xmlns:w="http://schemas.openxmlformats.org/wordprocessingml/2006/main">
        <w:t xml:space="preserve">[89] 独特的觉醒</w:t>
      </w:r>
    </w:p>
    <w:p w14:paraId="5CBD6287">
      <w:r xmlns:w="http://schemas.openxmlformats.org/wordprocessingml/2006/main">
        <w:t xml:space="preserve">[90] 行动速度</w:t>
      </w:r>
    </w:p>
    <w:p w14:paraId="56B522CE">
      <w:r xmlns:w="http://schemas.openxmlformats.org/wordprocessingml/2006/main">
        <w:t xml:space="preserve">[91] 特别收费</w:t>
      </w:r>
    </w:p>
    <w:p w14:paraId="4D2A004B">
      <w:r xmlns:w="http://schemas.openxmlformats.org/wordprocessingml/2006/main">
        <w:t xml:space="preserve">[92] 眩晕激活率</w:t>
      </w:r>
    </w:p>
    <w:p w14:paraId="152B71AC">
      <w:r xmlns:w="http://schemas.openxmlformats.org/wordprocessingml/2006/main">
        <w:t xml:space="preserve">[93] 培训费用</w:t>
      </w:r>
    </w:p>
    <w:p w14:paraId="1F8A1711">
      <w:r xmlns:w="http://schemas.openxmlformats.org/wordprocessingml/2006/main">
        <w:t xml:space="preserve">[94] 3.1 秒 9 次</w:t>
      </w:r>
    </w:p>
    <w:p w14:paraId="4450E222">
      <w:r xmlns:w="http://schemas.openxmlformats.org/wordprocessingml/2006/main">
        <w:t xml:space="preserve">[95] 13.5% 20次</w:t>
      </w:r>
    </w:p>
    <w:p w14:paraId="51E75376">
      <w:r xmlns:w="http://schemas.openxmlformats.org/wordprocessingml/2006/main">
        <w:t xml:space="preserve">[96] 50% 20次</w:t>
      </w:r>
    </w:p>
    <w:p w14:paraId="45E971AD">
      <w:r xmlns:w="http://schemas.openxmlformats.org/wordprocessingml/2006/main">
        <w:t xml:space="preserve">[97] 备注</w:t>
      </w:r>
    </w:p>
    <w:p w14:paraId="12B9545A">
      <w:r xmlns:w="http://schemas.openxmlformats.org/wordprocessingml/2006/main">
        <w:t xml:space="preserve">[98] 低成本操作可行。将眩晕触发率从不觉醒改为节省觉醒能量。维持该减益效果需要大约20次行动速度和特殊技能充能的觉醒。虽然不再计入BREAK，但仍然相当强力。</w:t>
      </w:r>
    </w:p>
    <w:p w14:paraId="0829E009">
      <w:r xmlns:w="http://schemas.openxmlformats.org/wordprocessingml/2006/main">
        <w:t xml:space="preserve">[99] *2016年4月更新</w:t>
      </w:r>
    </w:p>
    <w:p w14:paraId="5774A90E">
      <w:r xmlns:w="http://schemas.openxmlformats.org/wordprocessingml/2006/main">
        <w:t xml:space="preserve">[100] 备选版本 †</w:t>
      </w:r>
    </w:p>
    <w:p w14:paraId="3E9DDD40">
      <w:r xmlns:w="http://schemas.openxmlformats.org/wordprocessingml/2006/main">
        <w:t xml:space="preserve">[101] 魔女小张</w:t>
      </w:r>
    </w:p>
    <w:p w14:paraId="4AC2294D">
      <w:r xmlns:w="http://schemas.openxmlformats.org/wordprocessingml/2006/main">
        <w:t xml:space="preserve">[102] 琐事 †</w:t>
      </w:r>
    </w:p>
    <w:p w14:paraId="38306886">
      <w:r xmlns:w="http://schemas.openxmlformats.org/wordprocessingml/2006/main">
        <w:t xml:space="preserve">[103] 虽然角色拥有备用服装已不再罕见，但这是我们第一次见到一个角色的服装更换完全出于时贞的个人喜好，而非出于角色的意愿、任务需要或变身功能的故障。或许时贞不满角色在变身时必须摘下眼镜。</w:t>
      </w:r>
    </w:p>
    <w:p w14:paraId="2CF6226B">
      <w:r xmlns:w="http://schemas.openxmlformats.org/wordprocessingml/2006/main">
        <w:t xml:space="preserve">[104] 针灸和艾灸是危险的医疗手段，涉及将针刺入人体或将艾条敷于体表，因此必须持有针灸师或艾灸师执照才能进行操作。资格考试要求在针灸培训机构学习三年以上，无论天赋多么出众，单靠自学也无法获得资格。故事中只是轻描淡写地提到小巴里是位持证针灸师，但考虑到这是他付出巨大努力的结果，这种形式的价值就更加凸显了。</w:t>
      </w:r>
    </w:p>
    <w:p w14:paraId="44ED586E">
      <w:r xmlns:w="http://schemas.openxmlformats.org/wordprocessingml/2006/main">
        <w:t xml:space="preserve">[105] 官方推特账号简介 †</w:t>
      </w:r>
    </w:p>
    <w:p w14:paraId="0483BC77">
      <w:r xmlns:w="http://schemas.openxmlformats.org/wordprocessingml/2006/main">
        <w:t xml:space="preserve">[106] 人物介绍</w:t>
      </w:r>
    </w:p>
    <w:p w14:paraId="6A836EA6">
      <w:r xmlns:w="http://schemas.openxmlformats.org/wordprocessingml/2006/main">
        <w:t xml:space="preserve">[107] 评论表 †</w:t>
      </w:r>
    </w:p>
    <w:p w14:paraId="6E7DC07F">
      <w:r xmlns:w="http://schemas.openxmlformats.org/wordprocessingml/2006/main">
        <w:t xml:space="preserve">[108] 点击打开历史日志列表</w:t>
      </w:r>
    </w:p>
    <w:p w14:paraId="63CBDFD7">
      <w:r xmlns:w="http://schemas.openxmlformats.org/wordprocessingml/2006/main">
        <w:t xml:space="preserve">[109] 末尾的数字越小，日志就越旧。</w:t>
      </w:r>
    </w:p>
    <w:p w14:paraId="698D8610">
      <w:r xmlns:w="http://schemas.openxmlformats.org/wordprocessingml/2006/main">
        <w:t xml:space="preserve">[110] 'Comments/Salon Kobari/' 没有子页面。</w:t>
      </w:r>
    </w:p>
    <w:p w14:paraId="56BD3887">
      <w:r xmlns:w="http://schemas.openxmlformats.org/wordprocessingml/2006/main">
        <w:t xml:space="preserve">[111] 这只是某人的主观意见，仅供参考，但要对所有单位都进行这样的计算可能工作量很大——[J4XIy2cNuXI] 2025-07-27 (周日) 04:02:39</w:t>
      </w:r>
    </w:p>
    <w:p w14:paraId="04F5FA31">
      <w:r xmlns:w="http://schemas.openxmlformats.org/wordprocessingml/2006/main">
        <w:t xml:space="preserve">[112] 说实话，我觉得有点反应过度，但如果他们只是写文章是否过时，也会有一些负面反应，所以也许这就是事情变成现在这样的原因？——[sWu.dtBto4I] 2025-07-27 (周日) 15:45:58</w:t>
      </w:r>
    </w:p>
    <w:p w14:paraId="7D3A70DC">
      <w:r xmlns:w="http://schemas.openxmlformats.org/wordprocessingml/2006/main">
        <w:t xml:space="preserve">[113] 如果您认为评价标准不同，请修改它们 -- [JFYZOzL2lPk] 2025-07-29 (周二) 05:39:30</w:t>
      </w:r>
    </w:p>
    <w:p w14:paraId="6D563988">
      <w:r xmlns:w="http://schemas.openxmlformats.org/wordprocessingml/2006/main">
        <w:t xml:space="preserve">[114] 嗯，如果你有什么想说的，为什么不找个地方好好说说，用语言表达出来呢？ -- [J4XIy2cNuXI] 2025-08-01 (周五) 20:41:18</w:t>
      </w:r>
    </w:p>
    <w:p w14:paraId="15FACF5B">
      <w:r xmlns:w="http://schemas.openxmlformats.org/wordprocessingml/2006/main">
        <w:t xml:space="preserve">[115] 如果你不需要，我会删除它 -- [J4XIy2cNuXI] 2025-07-28 (周一) 12:52:52</w:t>
      </w:r>
    </w:p>
    <w:p w14:paraId="3FBFBD04">
      <w:r xmlns:w="http://schemas.openxmlformats.org/wordprocessingml/2006/main">
        <w:t xml:space="preserve">[116] 一组贪婪的减益效果，很难获得重复效果，而且眼镜的伤害输出低，似乎很容易使用，这很棒——[J4XIy2cNuXI] 2025-07-25 (周五) 21:16:00</w:t>
      </w:r>
    </w:p>
    <w:p w14:paraId="2391413F">
      <w:r xmlns:w="http://schemas.openxmlformats.org/wordprocessingml/2006/main">
        <w:t xml:space="preserve">[117] Sekkakko -- [OfusZ5vUjDA] 2025-07-30（周三）20:31:39</w:t>
      </w:r>
    </w:p>
    <w:p w14:paraId="71F99EDE">
      <w:r xmlns:w="http://schemas.openxmlformats.org/wordprocessingml/2006/main">
        <w:t xml:space="preserve">[118] 我终于成功了，所以眼睁睁看着失败，但这种情况毫无意义——[bwJL/MdWNuM] 2025-11-16 (周日) 02:14:25</w:t>
      </w:r>
    </w:p>
    <w:p w14:paraId="70A862B7">
      <w:r xmlns:w="http://schemas.openxmlformats.org/wordprocessingml/2006/main">
        <w:t xml:space="preserve">[119] ←使用棋盘前请务必阅读规则。</w:t>
      </w:r>
    </w:p>
    <w:p w14:paraId="0854EEB0">
      <w:r xmlns:w="http://schemas.openxmlformats.org/wordprocessingml/2006/main">
        <w:t xml:space="preserve">[120] 关于规则 †</w:t>
      </w:r>
    </w:p>
    <w:p w14:paraId="7975CE4B">
      <w:r xmlns:w="http://schemas.openxmlformats.org/wordprocessingml/2006/main">
        <w:t xml:space="preserve">[121] 请不要抱怨或批评页面编辑者。如果您对其他人的编辑有意见，请通过“提供替代方案”或“自行编辑”的方式进行建设性沟通。</w:t>
      </w:r>
    </w:p>
    <w:p w14:paraId="3D633B2C">
      <w:r xmlns:w="http://schemas.openxmlformats.org/wordprocessingml/2006/main">
        <w:t xml:space="preserve">[122] 不要发布个人网站或其他禁止未经授权链接的网站的网址。</w:t>
      </w:r>
    </w:p>
    <w:p w14:paraId="3984FA35">
      <w:r xmlns:w="http://schemas.openxmlformats.org/wordprocessingml/2006/main">
        <w:t xml:space="preserve">[123] 关于违反规则的帖子 †</w:t>
      </w:r>
    </w:p>
    <w:p w14:paraId="6DC3CF67">
      <w:r xmlns:w="http://schemas.openxmlformats.org/wordprocessingml/2006/main">
        <w:t xml:space="preserve">[124] 禁止发布以下类型的帖子，因为它们容易造成干扰。</w:t>
      </w:r>
    </w:p>
    <w:p w14:paraId="125CD17F">
      <w:r xmlns:w="http://schemas.openxmlformats.org/wordprocessingml/2006/main">
        <w:t xml:space="preserve">[125] 我们允许对角色表现进行评价（例如强、弱等），但请注意用词。例如，“○○的技能很弱，不值得用，是个菜鸟”之类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515A2C0">
      <w:r xmlns:w="http://schemas.openxmlformats.org/wordprocessingml/2006/main">
        <w:t xml:space="preserve">[126] 其他包括使用此维基的人、官方管理员、艺术家、配音演员、现实生活中的个人以及 Twitter 用户等团体。</w:t>
      </w:r>
    </w:p>
    <w:p w14:paraId="22EE5438">
      <w:r xmlns:w="http://schemas.openxmlformats.org/wordprocessingml/2006/main">
        <w:t xml:space="preserve">[127] 关于向管理层提交的帖子，我们容忍可以解释为用户反馈的评论，例如“我希望他们改进这一点”、“我希望他们尽快修复错误”和“维护时间太长了”，但我们不容忍使用辱骂性语言贬低管理层。</w:t>
      </w:r>
    </w:p>
    <w:p w14:paraId="63DB4FF9">
      <w:r xmlns:w="http://schemas.openxmlformats.org/wordprocessingml/2006/main">
        <w:t xml:space="preserve">[128] 将讨论和意见交流视为“诽谤或对抗他人”是错误的。然而，在讨论或意见交流中使用辱骂性语言、贬低他人、挑衅他人或在缺乏明确证据的情况下发表言论，都是违法行为。说话时务必注意自己的言辞。</w:t>
      </w:r>
    </w:p>
    <w:p w14:paraId="2A3A4AE5">
      <w:r xmlns:w="http://schemas.openxmlformats.org/wordprocessingml/2006/main">
        <w:t xml:space="preserve">[129] 攻击性评论包括使用强烈的命令，例如“做这个”或“做那个”、“使用粗俗语言”、“采取居高临下的态度”或“挑衅”。</w:t>
      </w:r>
    </w:p>
    <w:p w14:paraId="65026435">
      <w:r xmlns:w="http://schemas.openxmlformats.org/wordprocessingml/2006/main">
        <w:t xml:space="preserve">[130] 禁止发布冒犯现有玩家的帖子，例如“还有人玩这个游戏吗？”或“这游戏已经凉了”。这并不意味着您完全不能发表任何负面言论，而是指那些超出单纯负面评价范围，构成诽谤或诋毁的帖子将会受到审查。</w:t>
      </w:r>
    </w:p>
    <w:p w14:paraId="131453D9">
      <w:r xmlns:w="http://schemas.openxmlformats.org/wordprocessingml/2006/main">
        <w:t xml:space="preserve">[131] 公开羞辱，即公开他人的游戏内名称或UID。</w:t>
      </w:r>
    </w:p>
    <w:p w14:paraId="2F8BBC35">
      <w:r xmlns:w="http://schemas.openxmlformats.org/wordprocessingml/2006/main">
        <w:t xml:space="preserve">[132] 但是，分享有助于游戏攻略的信息和视频是允许的。</w:t>
      </w:r>
    </w:p>
    <w:p w14:paraId="25684045">
      <w:r xmlns:w="http://schemas.openxmlformats.org/wordprocessingml/2006/main">
        <w:t xml:space="preserve">[133] 参考其他应用程序</w:t>
      </w:r>
    </w:p>
    <w:p w14:paraId="7BBB8413">
      <w:r xmlns:w="http://schemas.openxmlformats.org/wordprocessingml/2006/main">
        <w:t xml:space="preserve">[134] 在多个论坛上多次发帖</w:t>
      </w:r>
    </w:p>
    <w:p w14:paraId="568D0E54">
      <w:r xmlns:w="http://schemas.openxmlformats.org/wordprocessingml/2006/main">
        <w:t xml:space="preserve">[135] 写一串没有意义的字符</w:t>
      </w:r>
    </w:p>
    <w:p w14:paraId="576F8C8D">
      <w:r xmlns:w="http://schemas.openxmlformats.org/wordprocessingml/2006/main">
        <w:t xml:space="preserve">[136] 关于作弊和利用漏洞的帖子</w:t>
      </w:r>
    </w:p>
    <w:p w14:paraId="7B553058">
      <w:r xmlns:w="http://schemas.openxmlformats.org/wordprocessingml/2006/main">
        <w:t xml:space="preserve">[137] 最好的办法是忽略违反规则的帖子。上钩或反驳只会让事情变得更糟。</w:t>
      </w:r>
    </w:p>
    <w:p w14:paraId="5027922E">
      <w:r xmlns:w="http://schemas.openxmlformats.org/wordprocessingml/2006/main">
        <w:t xml:space="preserve">[138] *在上述规则中，“诽谤”指的是在没有客观证据的情况下诋毁和贬低他人。将所有批评性文章都归为“诽谤”是不正确的，所以请务必谨慎。</w:t>
      </w:r>
    </w:p>
    <w:p w14:paraId="32B9FF8C">
      <w:r xmlns:w="http://schemas.openxmlformats.org/wordprocessingml/2006/main">
        <w:t xml:space="preserve">[139] 关于修改和删除发帖日志 †</w:t>
      </w:r>
    </w:p>
    <w:p w14:paraId="7289CBC5">
      <w:r xmlns:w="http://schemas.openxmlformats.org/wordprocessingml/2006/main">
        <w:t xml:space="preserve">[140] 但是，允许更正印刷错误、遗漏和字体颜色。（他人出于善意所做的更正也允许。）</w:t>
      </w:r>
    </w:p>
    <w:p w14:paraId="745DEA23">
      <w:r xmlns:w="http://schemas.openxmlformats.org/wordprocessingml/2006/main">
        <w:t xml:space="preserve">[141] 作为例外情况，您可以删除自己的帖子，但事后必须向管理员报告。此外，删除时，请将整个评论替换为以下文本，而不是完全删除：&amp;color(#ff0000){''发帖人已删除''};</w:t>
      </w:r>
    </w:p>
    <w:p w14:paraId="77FF5CCB">
      <w:r xmlns:w="http://schemas.openxmlformats.org/wordprocessingml/2006/main">
        <w:t xml:space="preserve">[142] 关于评论违反规则的帖子 †</w:t>
      </w:r>
    </w:p>
    <w:p w14:paraId="53FA4991">
      <w:r xmlns:w="http://schemas.openxmlformats.org/wordprocessingml/2006/main">
        <w:t xml:space="preserve">[143] 您可以自行注释掉上述任何违反规则的评论，无需管理员许可。但是，注释掉评论后，请务必在“违规举报公告板”上进行举报。举报时请使用“违规举报公告板”上的模板。</w:t>
      </w:r>
    </w:p>
    <w:p w14:paraId="74461431">
      <w:r xmlns:w="http://schemas.openxmlformats.org/wordprocessingml/2006/main">
        <w:t xml:space="preserve">[144] 未经 CO 举报公告板举报而被评论删除的帖子将被恢复，而评论删除帖子的人将受到处罚。</w:t>
      </w:r>
    </w:p>
    <w:p w14:paraId="73A2B5A5">
      <w:r xmlns:w="http://schemas.openxmlformats.org/wordprocessingml/2006/main">
        <w:t xml:space="preserve">[145] 如果您反复向 CO 举报公告板举报不违反规则的帖子，我们将认为您是自私的，并将对您实施发帖和编辑限制。</w:t>
      </w:r>
    </w:p>
    <w:p w14:paraId="0476EDA5">
      <w:r xmlns:w="http://schemas.openxmlformats.org/wordprocessingml/2006/main">
        <w:t xml:space="preserve">[146] 管理员可酌情恢复 CO 报告公告板上不违反规则的报告。</w:t>
      </w:r>
    </w:p>
    <w:p w14:paraId="403F337F">
      <w:r xmlns:w="http://schemas.openxmlformats.org/wordprocessingml/2006/main">
        <w:t xml:space="preserve">[147] 我们再次要求您不要评论那些并未违反规则的评论。（例如，诸如“虽然不违反规则，但显然是在挑衅”、“恶作剧”或“评论整个帖子”之类的主观判断。）</w:t>
      </w:r>
    </w:p>
    <w:p w14:paraId="1C3FADD6">
      <w:r xmlns:w="http://schemas.openxmlformats.org/wordprocessingml/2006/main">
        <w:t xml:space="preserve">[148] 关于不违反规则但“冒犯性”的帖子 †</w:t>
      </w:r>
    </w:p>
    <w:p w14:paraId="12311FA9">
      <w:r xmlns:w="http://schemas.openxmlformats.org/wordprocessingml/2006/main">
        <w:t xml:space="preserve">[149] 即使帖子内容具有冒犯性，除非违反版规，否则不会被删除。由于每个人对冒犯性的接受程度不同，请使用 NGID 功能隐藏评论，而不是争论或恶意挑衅。</w:t>
      </w:r>
    </w:p>
    <w:p w14:paraId="381904C5">
      <w:r xmlns:w="http://schemas.openxmlformats.org/wordprocessingml/2006/main">
        <w:t xml:space="preserve">[150] 挑衅难道不是一种违规行为吗？†</w:t>
      </w:r>
    </w:p>
    <w:p w14:paraId="02F426CC">
      <w:r xmlns:w="http://schemas.openxmlformats.org/wordprocessingml/2006/main">
        <w:t xml:space="preserve">[151] 每个人对“煽动性言论”的定义都大相径庭，因此我们不认为这是违规行为。如果您认为某条评论具有煽动性，请使用 NGID 功能将其隐藏。</w:t>
      </w:r>
    </w:p>
    <w:p w14:paraId="4A75AA97">
      <w:r xmlns:w="http://schemas.openxmlformats.org/wordprocessingml/2006/main">
        <w:t xml:space="preserve">[152] 投诉难道不算违法吗？†</w:t>
      </w:r>
    </w:p>
    <w:p w14:paraId="57959EBD">
      <w:r xmlns:w="http://schemas.openxmlformats.org/wordprocessingml/2006/main">
        <w:t xml:space="preserve">[153] 一般而言，抱怨本身并不构成违规。但是，针对本作品的负面宣传、诽谤、辱骂性语言以及超出抱怨范围的对抗性言论均构成违规。如果您认为抱怨内容冒犯了您，请使用 NGID 功能隐藏相关评论。</w:t>
      </w:r>
    </w:p>
    <w:p w14:paraId="4A86AE04">
      <w:r xmlns:w="http://schemas.openxmlformats.org/wordprocessingml/2006/main">
        <w:t xml:space="preserve">[154] 如果您不确定某个帖子是否违反规则，该怎么办？ †</w:t>
      </w:r>
    </w:p>
    <w:p w14:paraId="10561693">
      <w:r xmlns:w="http://schemas.openxmlformats.org/wordprocessingml/2006/main">
        <w:t xml:space="preserve">[155] 有些帖子内容含糊不清，难以判断是否违规。评论删除这类含糊不清的帖子可能会导致问题，所以请不要评论删除，而是使用 NGID 功能将评论隐藏起来。</w:t>
      </w:r>
    </w:p>
    <w:p w14:paraId="70A835BB">
      <w:r xmlns:w="http://schemas.openxmlformats.org/wordprocessingml/2006/main">
        <w:t xml:space="preserve">[156] 对屡犯者的处罚 †</w:t>
      </w:r>
    </w:p>
    <w:p w14:paraId="10B60493">
      <w:r xmlns:w="http://schemas.openxmlformats.org/wordprocessingml/2006/main">
        <w:t xml:space="preserve">[157] 屡次违反规则或发布特别恶意的帖子，管理员可酌情予以处罚，例如“禁止访问”或“限制发帖”。</w:t>
      </w:r>
    </w:p>
    <w:p w14:paraId="52E353E9">
      <w:r xmlns:w="http://schemas.openxmlformats.org/wordprocessingml/2006/main">
        <w:t xml:space="preserve">[158] 如果您对进一步改进有任何建议，请通过 Wiki 管理公告板与我们联系。</w:t>
      </w:r>
    </w:p>
    <w:p w14:paraId="188B5830"/>
    <w:p w14:paraId="27688C05">
      <w:r xmlns:w="http://schemas.openxmlformats.org/wordprocessingml/2006/main">
        <w:rPr>
          <w:b/>
        </w:rPr>
        <w:t xml:space="preserve">A019</w:t>
      </w:r>
    </w:p>
    <w:p w14:paraId="01C290DC">
      <w:r xmlns:w="http://schemas.openxmlformats.org/wordprocessingml/2006/main">
        <w:t xml:space="preserve">[0] 索引：所有角色 | SSR 角色 | SR 角色 | R 角色</w:t>
      </w:r>
    </w:p>
    <w:p w14:paraId="6950005B">
      <w:r xmlns:w="http://schemas.openxmlformats.org/wordprocessingml/2006/main">
        <w:t xml:space="preserve">[1] 基本信息</w:t>
      </w:r>
    </w:p>
    <w:p w14:paraId="5F47D039">
      <w:r xmlns:w="http://schemas.openxmlformats.org/wordprocessingml/2006/main">
        <w:t xml:space="preserve">[2] 内容适用性简易评估</w:t>
      </w:r>
    </w:p>
    <w:p w14:paraId="6E4D6646">
      <w:r xmlns:w="http://schemas.openxmlformats.org/wordprocessingml/2006/main">
        <w:t xml:space="preserve">[3] 替代版本</w:t>
      </w:r>
    </w:p>
    <w:p w14:paraId="4C9A7869">
      <w:r xmlns:w="http://schemas.openxmlformats.org/wordprocessingml/2006/main">
        <w:t xml:space="preserve">[4] 琐事</w:t>
      </w:r>
    </w:p>
    <w:p w14:paraId="15883982">
      <w:r xmlns:w="http://schemas.openxmlformats.org/wordprocessingml/2006/main">
        <w:t xml:space="preserve">[5] 官方推特账号介绍</w:t>
      </w:r>
    </w:p>
    <w:p w14:paraId="4D3CC3DB">
      <w:r xmlns:w="http://schemas.openxmlformats.org/wordprocessingml/2006/main">
        <w:t xml:space="preserve">[6] 评论表单</w:t>
      </w:r>
    </w:p>
    <w:p w14:paraId="0B3B388F">
      <w:r xmlns:w="http://schemas.openxmlformats.org/wordprocessingml/2006/main">
        <w:t xml:space="preserve">[7] 基本信息 †</w:t>
      </w:r>
    </w:p>
    <w:p w14:paraId="1C537695">
      <w:r xmlns:w="http://schemas.openxmlformats.org/wordprocessingml/2006/main">
        <w:t xml:space="preserve">[8] 变换图像</w:t>
      </w:r>
    </w:p>
    <w:p w14:paraId="543A5181">
      <w:r xmlns:w="http://schemas.openxmlformats.org/wordprocessingml/2006/main">
        <w:t xml:space="preserve">[9] 简介</w:t>
      </w:r>
    </w:p>
    <w:p w14:paraId="486CA909">
      <w:r xmlns:w="http://schemas.openxmlformats.org/wordprocessingml/2006/main">
        <w:t xml:space="preserve">[10] 姓名</w:t>
      </w:r>
    </w:p>
    <w:p w14:paraId="73129291">
      <w:r xmlns:w="http://schemas.openxmlformats.org/wordprocessingml/2006/main">
        <w:t xml:space="preserve">[11] 梅法尔修女</w:t>
      </w:r>
    </w:p>
    <w:p w14:paraId="2BA8B688">
      <w:r xmlns:w="http://schemas.openxmlformats.org/wordprocessingml/2006/main">
        <w:t xml:space="preserve">[12] 真实姓名</w:t>
      </w:r>
    </w:p>
    <w:p w14:paraId="7590B620">
      <w:r xmlns:w="http://schemas.openxmlformats.org/wordprocessingml/2006/main">
        <w:t xml:space="preserve">[13] 梅法尔</w:t>
      </w:r>
    </w:p>
    <w:p w14:paraId="603DC744">
      <w:r xmlns:w="http://schemas.openxmlformats.org/wordprocessingml/2006/main">
        <w:t xml:space="preserve">[14] 稀有度</w:t>
      </w:r>
    </w:p>
    <w:p w14:paraId="65A62A93">
      <w:r xmlns:w="http://schemas.openxmlformats.org/wordprocessingml/2006/main">
        <w:t xml:space="preserve">[15] 普通攻击</w:t>
      </w:r>
    </w:p>
    <w:p w14:paraId="09B9E810">
      <w:r xmlns:w="http://schemas.openxmlformats.org/wordprocessingml/2006/main">
        <w:t xml:space="preserve">[16] 远程攻击（物理）</w:t>
      </w:r>
    </w:p>
    <w:p w14:paraId="132DBE28">
      <w:r xmlns:w="http://schemas.openxmlformats.org/wordprocessingml/2006/main">
        <w:t xml:space="preserve">[17] 附属派系</w:t>
      </w:r>
    </w:p>
    <w:p w14:paraId="3584C9F9">
      <w:r xmlns:w="http://schemas.openxmlformats.org/wordprocessingml/2006/main">
        <w:t xml:space="preserve">[18] 神圣骑士（天）</w:t>
      </w:r>
    </w:p>
    <w:p w14:paraId="041F0191">
      <w:r xmlns:w="http://schemas.openxmlformats.org/wordprocessingml/2006/main">
        <w:t xml:space="preserve">[19] 特殊属性</w:t>
      </w:r>
    </w:p>
    <w:p w14:paraId="4067247F">
      <w:r xmlns:w="http://schemas.openxmlformats.org/wordprocessingml/2006/main">
        <w:t xml:space="preserve">[20] 九位神骑士</w:t>
      </w:r>
    </w:p>
    <w:p w14:paraId="267144E2">
      <w:r xmlns:w="http://schemas.openxmlformats.org/wordprocessingml/2006/main">
        <w:t xml:space="preserve">[21] 穗香结城</w:t>
      </w:r>
    </w:p>
    <w:p w14:paraId="4C806901">
      <w:r xmlns:w="http://schemas.openxmlformats.org/wordprocessingml/2006/main">
        <w:t xml:space="preserve">[22] 插图</w:t>
      </w:r>
    </w:p>
    <w:p w14:paraId="190E4B44">
      <w:r xmlns:w="http://schemas.openxmlformats.org/wordprocessingml/2006/main">
        <w:t xml:space="preserve">[23] SD字符</w:t>
      </w:r>
    </w:p>
    <w:p w14:paraId="0B8D82B3">
      <w:r xmlns:w="http://schemas.openxmlformats.org/wordprocessingml/2006/main">
        <w:t xml:space="preserve">[24] 风味文字</w:t>
      </w:r>
    </w:p>
    <w:p w14:paraId="73D65D6A">
      <w:r xmlns:w="http://schemas.openxmlformats.org/wordprocessingml/2006/main">
        <w:t xml:space="preserve">[25] “想到我还要再次穿上这身神圣的盔甲……我会全力以赴，与过去清算旧账……”梅法尔在潜入地球执行任务时，将她的神圣盔甲改造得与人类融为一体。她表面上是一位慈祥的修女，但她手中的两把手枪发射的“血腥统治”特殊攻击却能瞬间让目标哑口无言。作为九把守护枪之一，她的真正价值并不仅仅在于守护。</w:t>
      </w:r>
    </w:p>
    <w:p w14:paraId="674BC0E3">
      <w:r xmlns:w="http://schemas.openxmlformats.org/wordprocessingml/2006/main">
        <w:t xml:space="preserve">[26] 如何获得</w:t>
      </w:r>
    </w:p>
    <w:p w14:paraId="0B4E1418">
      <w:r xmlns:w="http://schemas.openxmlformats.org/wordprocessingml/2006/main">
        <w:t xml:space="preserve">[27] 标准扭蛋</w:t>
      </w:r>
    </w:p>
    <w:p w14:paraId="7D9FD16B">
      <w:r xmlns:w="http://schemas.openxmlformats.org/wordprocessingml/2006/main">
        <w:t xml:space="preserve">[28] 基础属性（1星）* 每增加1星+50%，5星时为1星值的3倍</w:t>
      </w:r>
    </w:p>
    <w:p w14:paraId="593733F5">
      <w:r xmlns:w="http://schemas.openxmlformats.org/wordprocessingml/2006/main">
        <w:t xml:space="preserve">[29] 级</w:t>
      </w:r>
    </w:p>
    <w:p w14:paraId="55CCBEA1">
      <w:r xmlns:w="http://schemas.openxmlformats.org/wordprocessingml/2006/main">
        <w:t xml:space="preserve">[30] 耐力</w:t>
      </w:r>
    </w:p>
    <w:p w14:paraId="0AD852F4">
      <w:r xmlns:w="http://schemas.openxmlformats.org/wordprocessingml/2006/main">
        <w:t xml:space="preserve">[31] 攻击力</w:t>
      </w:r>
    </w:p>
    <w:p w14:paraId="633C16E7">
      <w:r xmlns:w="http://schemas.openxmlformats.org/wordprocessingml/2006/main">
        <w:t xml:space="preserve">[32] 防御能力</w:t>
      </w:r>
    </w:p>
    <w:p w14:paraId="30334792">
      <w:r xmlns:w="http://schemas.openxmlformats.org/wordprocessingml/2006/main">
        <w:t xml:space="preserve">[33] 魔力</w:t>
      </w:r>
    </w:p>
    <w:p w14:paraId="199AF556">
      <w:r xmlns:w="http://schemas.openxmlformats.org/wordprocessingml/2006/main">
        <w:t xml:space="preserve">[34] 魔法抗性</w:t>
      </w:r>
    </w:p>
    <w:p w14:paraId="19432EBE">
      <w:r xmlns:w="http://schemas.openxmlformats.org/wordprocessingml/2006/main">
        <w:t xml:space="preserve">[35] 详细状态</w:t>
      </w:r>
    </w:p>
    <w:p w14:paraId="73BFAAAE">
      <w:r xmlns:w="http://schemas.openxmlformats.org/wordprocessingml/2006/main">
        <w:t xml:space="preserve">[36] 准确性</w:t>
      </w:r>
    </w:p>
    <w:p w14:paraId="73A022DA">
      <w:r xmlns:w="http://schemas.openxmlformats.org/wordprocessingml/2006/main">
        <w:t xml:space="preserve">[37] 回避能力</w:t>
      </w:r>
    </w:p>
    <w:p w14:paraId="6C7BCF8A">
      <w:r xmlns:w="http://schemas.openxmlformats.org/wordprocessingml/2006/main">
        <w:t xml:space="preserve">[38] 连续命中率</w:t>
      </w:r>
    </w:p>
    <w:p w14:paraId="15B0CCB1">
      <w:r xmlns:w="http://schemas.openxmlformats.org/wordprocessingml/2006/main">
        <w:t xml:space="preserve">[39] 反击率</w:t>
      </w:r>
    </w:p>
    <w:p w14:paraId="57A0291B">
      <w:r xmlns:w="http://schemas.openxmlformats.org/wordprocessingml/2006/main">
        <w:t xml:space="preserve">[40] 眩晕激活率</w:t>
      </w:r>
    </w:p>
    <w:p w14:paraId="7EB83B75">
      <w:r xmlns:w="http://schemas.openxmlformats.org/wordprocessingml/2006/main">
        <w:t xml:space="preserve">[41] 抗眩晕能力</w:t>
      </w:r>
    </w:p>
    <w:p w14:paraId="686809DD">
      <w:r xmlns:w="http://schemas.openxmlformats.org/wordprocessingml/2006/main">
        <w:t xml:space="preserve">[42] 移动速度</w:t>
      </w:r>
    </w:p>
    <w:p w14:paraId="25A1B1DC">
      <w:r xmlns:w="http://schemas.openxmlformats.org/wordprocessingml/2006/main">
        <w:t xml:space="preserve">[43] 部署速度</w:t>
      </w:r>
    </w:p>
    <w:p w14:paraId="2F771717">
      <w:r xmlns:w="http://schemas.openxmlformats.org/wordprocessingml/2006/main">
        <w:t xml:space="preserve">[44] 行动速度</w:t>
      </w:r>
    </w:p>
    <w:p w14:paraId="626086EA">
      <w:r xmlns:w="http://schemas.openxmlformats.org/wordprocessingml/2006/main">
        <w:t xml:space="preserve">[45] 致命的装药量</w:t>
      </w:r>
    </w:p>
    <w:p w14:paraId="22443E8A">
      <w:r xmlns:w="http://schemas.openxmlformats.org/wordprocessingml/2006/main">
        <w:t xml:space="preserve">[46] 特殊招式</w:t>
      </w:r>
    </w:p>
    <w:p w14:paraId="3F71B4BF">
      <w:r xmlns:w="http://schemas.openxmlformats.org/wordprocessingml/2006/main">
        <w:t xml:space="preserve">[47] 姓名</w:t>
      </w:r>
    </w:p>
    <w:p w14:paraId="770A3C3A">
      <w:r xmlns:w="http://schemas.openxmlformats.org/wordprocessingml/2006/main">
        <w:t xml:space="preserve">[48] 效果</w:t>
      </w:r>
    </w:p>
    <w:p w14:paraId="67CDF04E">
      <w:r xmlns:w="http://schemas.openxmlformats.org/wordprocessingml/2006/main">
        <w:t xml:space="preserve">[49] 血腥统治</w:t>
      </w:r>
    </w:p>
    <w:p w14:paraId="03F3CD28">
      <w:r xmlns:w="http://schemas.openxmlformats.org/wordprocessingml/2006/main">
        <w:t xml:space="preserve">[50] 对单个敌人造成 6 倍物理伤害。降低敌方场地 20% 的防御力，持续 30 秒。</w:t>
      </w:r>
    </w:p>
    <w:p w14:paraId="2BF84AB7">
      <w:r xmlns:w="http://schemas.openxmlformats.org/wordprocessingml/2006/main">
        <w:t xml:space="preserve">[51] 血腥统治+</w:t>
      </w:r>
    </w:p>
    <w:p w14:paraId="28C351C1">
      <w:r xmlns:w="http://schemas.openxmlformats.org/wordprocessingml/2006/main">
        <w:t xml:space="preserve">[52] 对单个敌人造成9倍物理伤害。眩晕效果+50%。降低敌方场地防御力30%，持续30秒。</w:t>
      </w:r>
    </w:p>
    <w:p w14:paraId="02B53BD6">
      <w:r xmlns:w="http://schemas.openxmlformats.org/wordprocessingml/2006/main">
        <w:t xml:space="preserve">[53] 独特效果</w:t>
      </w:r>
    </w:p>
    <w:p w14:paraId="4176B454">
      <w:r xmlns:w="http://schemas.openxmlformats.org/wordprocessingml/2006/main">
        <w:t xml:space="preserve">[54] 姓名</w:t>
      </w:r>
    </w:p>
    <w:p w14:paraId="56DB2C29">
      <w:r xmlns:w="http://schemas.openxmlformats.org/wordprocessingml/2006/main">
        <w:t xml:space="preserve">[55] 效应</w:t>
      </w:r>
    </w:p>
    <w:p w14:paraId="2502FEA7">
      <w:r xmlns:w="http://schemas.openxmlformats.org/wordprocessingml/2006/main">
        <w:t xml:space="preserve">[56] 特费尔</w:t>
      </w:r>
    </w:p>
    <w:p w14:paraId="14B938AB">
      <w:r xmlns:w="http://schemas.openxmlformats.org/wordprocessingml/2006/main">
        <w:t xml:space="preserve">[57] 完成出击后，你的特殊攻击槽增加 50%。</w:t>
      </w:r>
    </w:p>
    <w:p w14:paraId="3C670304">
      <w:r xmlns:w="http://schemas.openxmlformats.org/wordprocessingml/2006/main">
        <w:t xml:space="preserve">[58] Teufel+</w:t>
      </w:r>
    </w:p>
    <w:p w14:paraId="14A4D941">
      <w:r xmlns:w="http://schemas.openxmlformats.org/wordprocessingml/2006/main">
        <w:t xml:space="preserve">[59] 完成出击后，你的特殊攻击槽增加 80%。</w:t>
      </w:r>
    </w:p>
    <w:p w14:paraId="3F9CE97C">
      <w:r xmlns:w="http://schemas.openxmlformats.org/wordprocessingml/2006/main">
        <w:t xml:space="preserve">[60] 增强图像</w:t>
      </w:r>
    </w:p>
    <w:p w14:paraId="1379CAF2">
      <w:r xmlns:w="http://schemas.openxmlformats.org/wordprocessingml/2006/main">
        <w:t xml:space="preserve">[61] 在游戏中 †</w:t>
      </w:r>
    </w:p>
    <w:p w14:paraId="64389AA2">
      <w:r xmlns:w="http://schemas.openxmlformats.org/wordprocessingml/2006/main">
        <w:t xml:space="preserve">[62] 梅法尔的新服装于 2023 年 3 月 2 日上线，使她成为第一个在常规扭蛋中可获得服装变更的角色（在此之前，服装变更只能作为限时或活动分发的物品获得）。</w:t>
      </w:r>
    </w:p>
    <w:p w14:paraId="7F2A01DE">
      <w:r xmlns:w="http://schemas.openxmlformats.org/wordprocessingml/2006/main">
        <w:t xml:space="preserve">[63] 原版是一个缓慢、笨重的坦克，完全依靠魔法攻击，而这个版本则是一个使用纯粹物理单体攻击的攻击者。</w:t>
      </w:r>
    </w:p>
    <w:p w14:paraId="2EB3E84F">
      <w:r xmlns:w="http://schemas.openxmlformats.org/wordprocessingml/2006/main">
        <w:t xml:space="preserve">[64] 她的特殊技能可以降低敌人的防御力，使她成为团队副本和首领战中有效的输出辅助角色。觉醒后，她还可以使敌人眩晕，这使她尤其适合团队副本。</w:t>
      </w:r>
    </w:p>
    <w:p w14:paraId="5BDD7330">
      <w:r xmlns:w="http://schemas.openxmlformats.org/wordprocessingml/2006/main">
        <w:t xml:space="preserve">[65] 由于其独特的效果，特殊攻击槽在部署时立即填充至50%，觉醒后填充至80%。觉醒后，即使只装备1级超级钻头，也能在战斗开始时释放强力攻击。</w:t>
      </w:r>
    </w:p>
    <w:p w14:paraId="30DEC25D">
      <w:r xmlns:w="http://schemas.openxmlformats.org/wordprocessingml/2006/main">
        <w:t xml:space="preserve">[66] 另一方面，它的基础能量槽回复能力低于平均水平。你可以通过觉醒提升它的行动速度和特殊攻击充能速度，从而提高能量槽循环效率；但也可以先用强力攻击施加减益效果并造成伤害，然后迅速切换角色。根据角色的成长情况调整你的游戏风格。</w:t>
      </w:r>
    </w:p>
    <w:p w14:paraId="4A5293F2">
      <w:r xmlns:w="http://schemas.openxmlformats.org/wordprocessingml/2006/main">
        <w:t xml:space="preserve">[67] 虽然在战斗开始时使用超级钻头释放特殊攻击是有效的，但如果你对他进行适当的训练，他有潜力像普通攻击者一样战斗，所以给他装备火箭引擎或冲击腰带也是一个好主意。</w:t>
      </w:r>
    </w:p>
    <w:p w14:paraId="3FFB0BAF">
      <w:r xmlns:w="http://schemas.openxmlformats.org/wordprocessingml/2006/main">
        <w:t xml:space="preserve">[68] 在活动任务中，如果正常积攒特殊攻击槽，有时会在发动特殊攻击前战斗就结束了。而使用梅法尔修女，则可以确保在战斗开始时就获得加成。</w:t>
      </w:r>
    </w:p>
    <w:p w14:paraId="6F3AF0EC">
      <w:r xmlns:w="http://schemas.openxmlformats.org/wordprocessingml/2006/main">
        <w:t xml:space="preserve">[69] 内容适用性简易评估 †</w:t>
      </w:r>
    </w:p>
    <w:p w14:paraId="68CEF40B">
      <w:r xmlns:w="http://schemas.openxmlformats.org/wordprocessingml/2006/main">
        <w:t xml:space="preserve">[70] 合适的内容、推荐的装备示例、角色发展目标等。</w:t>
      </w:r>
    </w:p>
    <w:p w14:paraId="2956216F">
      <w:r xmlns:w="http://schemas.openxmlformats.org/wordprocessingml/2006/main">
        <w:t xml:space="preserve">[71] 兼容内容</w:t>
      </w:r>
    </w:p>
    <w:p w14:paraId="52C02B0B">
      <w:r xmlns:w="http://schemas.openxmlformats.org/wordprocessingml/2006/main">
        <w:t xml:space="preserve">[72] 能力倾向</w:t>
      </w:r>
    </w:p>
    <w:p w14:paraId="66CBD708">
      <w:r xmlns:w="http://schemas.openxmlformats.org/wordprocessingml/2006/main">
        <w:t xml:space="preserve">[73] 简短评论</w:t>
      </w:r>
    </w:p>
    <w:p w14:paraId="67E046AC">
      <w:r xmlns:w="http://schemas.openxmlformats.org/wordprocessingml/2006/main">
        <w:t xml:space="preserve">[74] 主线任务 事件任务</w:t>
      </w:r>
    </w:p>
    <w:p w14:paraId="29CBC7F7">
      <w:r xmlns:w="http://schemas.openxmlformats.org/wordprocessingml/2006/main">
        <w:t xml:space="preserve">[75] 便于立即使用单体特殊技能来获得活动奖励。防御力降低带来的收益甚微。</w:t>
      </w:r>
    </w:p>
    <w:p w14:paraId="1C497AAE">
      <w:r xmlns:w="http://schemas.openxmlformats.org/wordprocessingml/2006/main">
        <w:t xml:space="preserve">[76] 突袭战</w:t>
      </w:r>
    </w:p>
    <w:p w14:paraId="35FF6CDC">
      <w:r xmlns:w="http://schemas.openxmlformats.org/wordprocessingml/2006/main">
        <w:t xml:space="preserve">[77] 单体终极攻击，具有降低场上防御力的效果，且不易被重复，因此适合用于团队副本（装备示例见下文）。</w:t>
      </w:r>
    </w:p>
    <w:p w14:paraId="00AE911F">
      <w:r xmlns:w="http://schemas.openxmlformats.org/wordprocessingml/2006/main">
        <w:t xml:space="preserve">[78] 湮灭</w:t>
      </w:r>
    </w:p>
    <w:p w14:paraId="701D9EE6">
      <w:r xmlns:w="http://schemas.openxmlformats.org/wordprocessingml/2006/main">
        <w:t xml:space="preserve">[79] 单体特殊攻击和降低防御的攻击不适用。</w:t>
      </w:r>
    </w:p>
    <w:p w14:paraId="15B49E45">
      <w:r xmlns:w="http://schemas.openxmlformats.org/wordprocessingml/2006/main">
        <w:t xml:space="preserve">[80] B宇宙</w:t>
      </w:r>
    </w:p>
    <w:p w14:paraId="61CF0C4F">
      <w:r xmlns:w="http://schemas.openxmlformats.org/wordprocessingml/2006/main">
        <w:t xml:space="preserve">[81] 降低防御力的效果并不好。</w:t>
      </w:r>
    </w:p>
    <w:p w14:paraId="42136EF9">
      <w:r xmlns:w="http://schemas.openxmlformats.org/wordprocessingml/2006/main">
        <w:t xml:space="preserve">[82] 能力评估指标</w:t>
      </w:r>
    </w:p>
    <w:p w14:paraId="5EB9FE7E">
      <w:r xmlns:w="http://schemas.openxmlformats.org/wordprocessingml/2006/main">
        <w:t xml:space="preserve">[83] ◎：优秀内容。最有可能发挥出色。○：合适内容。有较高发挥潜力。△：一般。需要一些技巧才能发挥良好，但选择理由不多。×：不合适内容。由于与内容规则、游戏系统、难度等级等不兼容，难以发挥出色。*2014年3月更新</w:t>
      </w:r>
    </w:p>
    <w:p w14:paraId="29740CC8">
      <w:r xmlns:w="http://schemas.openxmlformats.org/wordprocessingml/2006/main">
        <w:t xml:space="preserve">[84] 突袭</w:t>
      </w:r>
    </w:p>
    <w:p w14:paraId="6B29B083">
      <w:r xmlns:w="http://schemas.openxmlformats.org/wordprocessingml/2006/main">
        <w:t xml:space="preserve">[85] 推荐设备示例</w:t>
      </w:r>
    </w:p>
    <w:p w14:paraId="0534AF79">
      <w:r xmlns:w="http://schemas.openxmlformats.org/wordprocessingml/2006/main">
        <w:t xml:space="preserve">[86] 主要设备</w:t>
      </w:r>
    </w:p>
    <w:p w14:paraId="0FDD63E9">
      <w:r xmlns:w="http://schemas.openxmlformats.org/wordprocessingml/2006/main">
        <w:t xml:space="preserve">[87] 子设备</w:t>
      </w:r>
    </w:p>
    <w:p w14:paraId="2438B955">
      <w:r xmlns:w="http://schemas.openxmlformats.org/wordprocessingml/2006/main">
        <w:t xml:space="preserve">[88] 一件令人愉悦的物品</w:t>
      </w:r>
    </w:p>
    <w:p w14:paraId="73F5CD69">
      <w:r xmlns:w="http://schemas.openxmlformats.org/wordprocessingml/2006/main">
        <w:t xml:space="preserve">[89] 发展目标</w:t>
      </w:r>
    </w:p>
    <w:p w14:paraId="5F21BF33">
      <w:r xmlns:w="http://schemas.openxmlformats.org/wordprocessingml/2006/main">
        <w:t xml:space="preserve">[90] 突破极限</w:t>
      </w:r>
    </w:p>
    <w:p w14:paraId="67BFC3AA">
      <w:r xmlns:w="http://schemas.openxmlformats.org/wordprocessingml/2006/main">
        <w:t xml:space="preserve">[91] 致命觉醒</w:t>
      </w:r>
    </w:p>
    <w:p w14:paraId="7D6B2746">
      <w:r xmlns:w="http://schemas.openxmlformats.org/wordprocessingml/2006/main">
        <w:t xml:space="preserve">[92] 独特的觉醒</w:t>
      </w:r>
    </w:p>
    <w:p w14:paraId="2E52AA0C">
      <w:r xmlns:w="http://schemas.openxmlformats.org/wordprocessingml/2006/main">
        <w:t xml:space="preserve">[93] 行动速度</w:t>
      </w:r>
    </w:p>
    <w:p w14:paraId="089CB861">
      <w:r xmlns:w="http://schemas.openxmlformats.org/wordprocessingml/2006/main">
        <w:t xml:space="preserve">[94] 特别收费</w:t>
      </w:r>
    </w:p>
    <w:p w14:paraId="68A1FC54">
      <w:r xmlns:w="http://schemas.openxmlformats.org/wordprocessingml/2006/main">
        <w:t xml:space="preserve">[95] 其他</w:t>
      </w:r>
    </w:p>
    <w:p w14:paraId="5061F9F6">
      <w:r xmlns:w="http://schemas.openxmlformats.org/wordprocessingml/2006/main">
        <w:t xml:space="preserve">[96] 培训费用</w:t>
      </w:r>
    </w:p>
    <w:p w14:paraId="75663CFD">
      <w:r xmlns:w="http://schemas.openxmlformats.org/wordprocessingml/2006/main">
        <w:t xml:space="preserve">[97] 3.1 秒 19 次</w:t>
      </w:r>
    </w:p>
    <w:p w14:paraId="43803B56">
      <w:r xmlns:w="http://schemas.openxmlformats.org/wordprocessingml/2006/main">
        <w:t xml:space="preserve">[98] 13.5% 20次</w:t>
      </w:r>
    </w:p>
    <w:p w14:paraId="6CC7F44C">
      <w:r xmlns:w="http://schemas.openxmlformats.org/wordprocessingml/2006/main">
        <w:t xml:space="preserve">[99] 备注</w:t>
      </w:r>
    </w:p>
    <w:p w14:paraId="6FCE898A">
      <w:r xmlns:w="http://schemas.openxmlformats.org/wordprocessingml/2006/main">
        <w:t xml:space="preserve">[100] 如果唯一目标是降低防御力，你可以升到☆3，然后通过觉醒行动速度或特殊充能10次来维持效果。如果你预计期间会触发狂热状态，则无需觉醒行动速度或特殊充能。</w:t>
      </w:r>
    </w:p>
    <w:p w14:paraId="0B0A55AC">
      <w:r xmlns:w="http://schemas.openxmlformats.org/wordprocessingml/2006/main">
        <w:t xml:space="preserve">[101] *2016年4月更新</w:t>
      </w:r>
    </w:p>
    <w:p w14:paraId="79450B35">
      <w:r xmlns:w="http://schemas.openxmlformats.org/wordprocessingml/2006/main">
        <w:t xml:space="preserve">[102] 备选版本 †</w:t>
      </w:r>
    </w:p>
    <w:p w14:paraId="01B32292">
      <w:r xmlns:w="http://schemas.openxmlformats.org/wordprocessingml/2006/main">
        <w:t xml:space="preserve">[103] 九卫梅法尔</w:t>
      </w:r>
    </w:p>
    <w:p w14:paraId="77602C74">
      <w:r xmlns:w="http://schemas.openxmlformats.org/wordprocessingml/2006/main">
        <w:t xml:space="preserve">[104] 梅法尔修女</w:t>
      </w:r>
    </w:p>
    <w:p w14:paraId="5846BBB3">
      <w:r xmlns:w="http://schemas.openxmlformats.org/wordprocessingml/2006/main">
        <w:t xml:space="preserve">[105] 圣夜五月法尔</w:t>
      </w:r>
    </w:p>
    <w:p w14:paraId="63DFE19A">
      <w:r xmlns:w="http://schemas.openxmlformats.org/wordprocessingml/2006/main">
        <w:t xml:space="preserve">[106] 琐事 †</w:t>
      </w:r>
    </w:p>
    <w:p w14:paraId="2DA52134">
      <w:r xmlns:w="http://schemas.openxmlformats.org/wordprocessingml/2006/main">
        <w:t xml:space="preserve">[107] 这是梅法尔化名“梅”降临地球，意图消灭潜伏在地球战争背后的恶魔。这个化名太过明显。</w:t>
      </w:r>
    </w:p>
    <w:p w14:paraId="72978253">
      <w:r xmlns:w="http://schemas.openxmlformats.org/wordprocessingml/2006/main">
        <w:t xml:space="preserve">[108] 原版《梅菲尔》也融合了动作电影的元素，例如枪械格斗，但其角色故事也包含近身搏斗和飞车追逐。故事深入挖掘了梅菲尔的过去，情节相当沉重，读完之后会感觉像是刚看完一部短小的枪战动作片，所以梅菲尔的粉丝绝对值得一看。</w:t>
      </w:r>
    </w:p>
    <w:p w14:paraId="0D1994D4">
      <w:r xmlns:w="http://schemas.openxmlformats.org/wordprocessingml/2006/main">
        <w:t xml:space="preserve">[109] 顺便提一下，人物故事里有个拼写错误：错误）狙击手 正确）狙击步枪</w:t>
      </w:r>
    </w:p>
    <w:p w14:paraId="2BAEA0E5">
      <w:r xmlns:w="http://schemas.openxmlformats.org/wordprocessingml/2006/main">
        <w:t xml:space="preserve">[110] 官方推特账号简介 †</w:t>
      </w:r>
    </w:p>
    <w:p w14:paraId="3D06A588">
      <w:r xmlns:w="http://schemas.openxmlformats.org/wordprocessingml/2006/main">
        <w:t xml:space="preserve">[111] 人物介绍</w:t>
      </w:r>
    </w:p>
    <w:p w14:paraId="3CDF0DB3">
      <w:r xmlns:w="http://schemas.openxmlformats.org/wordprocessingml/2006/main">
        <w:t xml:space="preserve">[112] 评论表 †</w:t>
      </w:r>
    </w:p>
    <w:p w14:paraId="472ED280">
      <w:r xmlns:w="http://schemas.openxmlformats.org/wordprocessingml/2006/main">
        <w:t xml:space="preserve">[113] 点击打开历史日志列表</w:t>
      </w:r>
    </w:p>
    <w:p w14:paraId="37748D73">
      <w:r xmlns:w="http://schemas.openxmlformats.org/wordprocessingml/2006/main">
        <w:t xml:space="preserve">[114] 末尾的数字越小，日志越旧。</w:t>
      </w:r>
    </w:p>
    <w:p w14:paraId="136876B1">
      <w:r xmlns:w="http://schemas.openxmlformats.org/wordprocessingml/2006/main">
        <w:t xml:space="preserve">[115]“评论/梅法尔修女/”没有子页面。</w:t>
      </w:r>
    </w:p>
    <w:p w14:paraId="0F214925">
      <w:r xmlns:w="http://schemas.openxmlformats.org/wordprocessingml/2006/main">
        <w:t xml:space="preserve">[116] 它之所以强，是因为它即使在团队副本中也能立即施加群体减益效果。如果是限定角色，它的表现应该能排到很高，但既然是常驻角色，我很好奇它的表现会如何。——[Uvr8XJwzgvw] 2023-03-02 (周四) 00:52:45</w:t>
      </w:r>
    </w:p>
    <w:p w14:paraId="71A30F7D">
      <w:r xmlns:w="http://schemas.openxmlformats.org/wordprocessingml/2006/main">
        <w:t xml:space="preserve">[117] 但你觉得实际操作起来怎么样？如果是从后面来，会很碍事，很难做到；如果是传教士体位，我觉得重量会压在两侧，会很疼。——[Uvr8XJwzgvw] 2023-03-02 (周四) 10:32:03</w:t>
      </w:r>
    </w:p>
    <w:p w14:paraId="3F77C561">
      <w:r xmlns:w="http://schemas.openxmlformats.org/wordprocessingml/2006/main">
        <w:t xml:space="preserve">[118] 这让我想起了《斗神都市2》，里面他们肆无忌惮地强奸天使。嗯，我猜他们构图遇到了困难，因为塞泽尔·豪塞尔的翅膀太小了。——[MXOptBvaK7A] 2023-03-02 (周四) 11:57:44</w:t>
      </w:r>
    </w:p>
    <w:p w14:paraId="255BE76D">
      <w:r xmlns:w="http://schemas.openxmlformats.org/wordprocessingml/2006/main">
        <w:t xml:space="preserve">[119] 他们在上次活动中说过，当斯皮卡穿上她的神圣盔甲时，她会长出翅膀并能飞行，所以也许她拥有出乎意料的自由。——[zcQ6X6HY/Gk] 2023-03-03 (周五) 23:27:43</w:t>
      </w:r>
    </w:p>
    <w:p w14:paraId="7B133C81">
      <w:r xmlns:w="http://schemas.openxmlformats.org/wordprocessingml/2006/main">
        <w:t xml:space="preserve">[120] 啊~梅法尔姐姐好性感好棒~我内心空虚，但我一点也不后悔！！ -- [aupgeXdRE7w] 2023-03-04 (周六) 01:02:05</w:t>
      </w:r>
    </w:p>
    <w:p w14:paraId="134C8CE5">
      <w:r xmlns:w="http://schemas.openxmlformats.org/wordprocessingml/2006/main">
        <w:t xml:space="preserve">[121] 为什么……明明穿着便服……却没戴眼镜…… -- [zcQ6X6HY/Gk] 2023-03-05 (周日) 21:45:17</w:t>
      </w:r>
    </w:p>
    <w:p w14:paraId="62157A15">
      <w:r xmlns:w="http://schemas.openxmlformats.org/wordprocessingml/2006/main">
        <w:t xml:space="preserve">[122] 这个化名太明显了，让我想起了那个选了红门就因为在那儿就拿到了深红奖励的人。——[.9BLu2IgQMo] 2023-03-11 (周六) 02:52:34</w:t>
      </w:r>
    </w:p>
    <w:p w14:paraId="3312C299">
      <w:r xmlns:w="http://schemas.openxmlformats.org/wordprocessingml/2006/main">
        <w:t xml:space="preserve">[123] 在ES2活动中使用它，只需要觉醒它的独特能力并装备钻头和腰带，不需要觉醒它的终极能力，对吧？ -- [miJmttigdVM] 2023-09-21 (周四) 06:35:45</w:t>
      </w:r>
    </w:p>
    <w:p w14:paraId="1D79EBDE">
      <w:r xmlns:w="http://schemas.openxmlformats.org/wordprocessingml/2006/main">
        <w:t xml:space="preserve">[124] 然而，面条类角色实力强劲，几乎没有容身之地，所以他现在的水平也勉强可以算作其中之一。——[f73zse/nf2I] 2024-04-14 (周日) 19:00:45</w:t>
      </w:r>
    </w:p>
    <w:p w14:paraId="32A6FFAE">
      <w:r xmlns:w="http://schemas.openxmlformats.org/wordprocessingml/2006/main">
        <w:t xml:space="preserve">[125] 谢谢。感觉它和莉兹娜&amp;哥布林搭配应该很强，但肯定很难和超级基里尔或者圣露比抗衡。——[jyjjhmzNMkU] 2024-04-14 (周日) 21:14:29</w:t>
      </w:r>
    </w:p>
    <w:p w14:paraId="5674D7CB">
      <w:r xmlns:w="http://schemas.openxmlformats.org/wordprocessingml/2006/main">
        <w:t xml:space="preserve">[126] ←使用棋盘前请务必阅读规则。</w:t>
      </w:r>
    </w:p>
    <w:p w14:paraId="0C9CF691">
      <w:r xmlns:w="http://schemas.openxmlformats.org/wordprocessingml/2006/main">
        <w:t xml:space="preserve">[127] 关于规则 †</w:t>
      </w:r>
    </w:p>
    <w:p w14:paraId="62686E5A">
      <w:r xmlns:w="http://schemas.openxmlformats.org/wordprocessingml/2006/main">
        <w:t xml:space="preserve">[128] 请不要抱怨或批评页面编辑者。如果您对其他人的编辑有意见，请通过“提供替代方案”或“自行编辑”的方式进行建设性沟通。</w:t>
      </w:r>
    </w:p>
    <w:p w14:paraId="16876CDA">
      <w:r xmlns:w="http://schemas.openxmlformats.org/wordprocessingml/2006/main">
        <w:t xml:space="preserve">[129] 不要发布个人网站或其他禁止未经授权链接的网站的网址。</w:t>
      </w:r>
    </w:p>
    <w:p w14:paraId="5CE76D98">
      <w:r xmlns:w="http://schemas.openxmlformats.org/wordprocessingml/2006/main">
        <w:t xml:space="preserve">[130] 关于违反规则的帖子 †</w:t>
      </w:r>
    </w:p>
    <w:p w14:paraId="710A750B">
      <w:r xmlns:w="http://schemas.openxmlformats.org/wordprocessingml/2006/main">
        <w:t xml:space="preserve">[131] 禁止发布以下类型的帖子，因为它们容易造成干扰。</w:t>
      </w:r>
    </w:p>
    <w:p w14:paraId="021D01F5">
      <w:r xmlns:w="http://schemas.openxmlformats.org/wordprocessingml/2006/main">
        <w:t xml:space="preserve">[132] 我们允许对角色表现进行评价（例如强、弱等），但请注意用词。例如，“○○的技能很弱，不值得用，是个弱鸡”之类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068DB89">
      <w:r xmlns:w="http://schemas.openxmlformats.org/wordprocessingml/2006/main">
        <w:t xml:space="preserve">[133] 其他包括使用此维基的人、官方管理员、艺术家、配音演员、现实生活中的个人以及 Twitter 用户等团体。</w:t>
      </w:r>
    </w:p>
    <w:p w14:paraId="5B719D17">
      <w:r xmlns:w="http://schemas.openxmlformats.org/wordprocessingml/2006/main">
        <w:t xml:space="preserve">[134] 关于向管理层提交的帖子，我们容忍可以解释为用户反馈的评论，例如“我希望他们改进这一点”、“我希望他们尽快修复错误”和“维护时间太长了”，但我们不容忍使用辱骂性语言贬低管理层。</w:t>
      </w:r>
    </w:p>
    <w:p w14:paraId="79089444">
      <w:r xmlns:w="http://schemas.openxmlformats.org/wordprocessingml/2006/main">
        <w:t xml:space="preserve">[135] 将讨论和意见交流视为“诽谤或对抗他人”是错误的。然而，在讨论或意见交流中使用辱骂性语言、贬低他人、挑衅他人或在缺乏明确证据的情况下发表言论，都是违法行为。说话时务必注意自己的言辞。</w:t>
      </w:r>
    </w:p>
    <w:p w14:paraId="04BE2AC3">
      <w:r xmlns:w="http://schemas.openxmlformats.org/wordprocessingml/2006/main">
        <w:t xml:space="preserve">[136] 攻击性言论包括使用“做这个”或“做那个”等强硬命令、“使用粗俗语言”、“居高临下”和“挑衅”。</w:t>
      </w:r>
    </w:p>
    <w:p w14:paraId="69382C52">
      <w:r xmlns:w="http://schemas.openxmlformats.org/wordprocessingml/2006/main">
        <w:t xml:space="preserve">[137] 禁止发布冒犯现有玩家的帖子，例如“还有人玩这个游戏吗？”或“这游戏已经凉了”。这并不意味着您完全不能发表任何负面言论，而是指那些超出单纯负面评价范围，构成诽谤或诋毁的帖子将被禁止发布。</w:t>
      </w:r>
    </w:p>
    <w:p w14:paraId="464F64EE">
      <w:r xmlns:w="http://schemas.openxmlformats.org/wordprocessingml/2006/main">
        <w:t xml:space="preserve">[138] 公开羞辱他人，包括泄露他人的游戏内名称或UID</w:t>
      </w:r>
    </w:p>
    <w:p w14:paraId="62CA2780">
      <w:r xmlns:w="http://schemas.openxmlformats.org/wordprocessingml/2006/main">
        <w:t xml:space="preserve">[139] 但是，分享有助于游戏攻略的信息和视频是允许的。</w:t>
      </w:r>
    </w:p>
    <w:p w14:paraId="4F93F3C4">
      <w:r xmlns:w="http://schemas.openxmlformats.org/wordprocessingml/2006/main">
        <w:t xml:space="preserve">[140] 参考其他应用程序</w:t>
      </w:r>
    </w:p>
    <w:p w14:paraId="6A25DA96">
      <w:r xmlns:w="http://schemas.openxmlformats.org/wordprocessingml/2006/main">
        <w:t xml:space="preserve">[141] 在多个论坛上多次发帖</w:t>
      </w:r>
    </w:p>
    <w:p w14:paraId="55202199">
      <w:r xmlns:w="http://schemas.openxmlformats.org/wordprocessingml/2006/main">
        <w:t xml:space="preserve">[142] 写一串无意义的字符</w:t>
      </w:r>
    </w:p>
    <w:p w14:paraId="431C997B">
      <w:r xmlns:w="http://schemas.openxmlformats.org/wordprocessingml/2006/main">
        <w:t xml:space="preserve">[143] 关于作弊和利用漏洞的帖子</w:t>
      </w:r>
    </w:p>
    <w:p w14:paraId="49A5B77F">
      <w:r xmlns:w="http://schemas.openxmlformats.org/wordprocessingml/2006/main">
        <w:t xml:space="preserve">[144] 最好的办法是忽略违反规则的帖子。上钩或反驳只会让事情变得更糟。</w:t>
      </w:r>
    </w:p>
    <w:p w14:paraId="344071B8">
      <w:r xmlns:w="http://schemas.openxmlformats.org/wordprocessingml/2006/main">
        <w:t xml:space="preserve">[145] *在上述规则中，“诽谤”指的是在没有客观证据的情况下诋毁和贬低他人。将所有批评性文章都归为“诽谤”是不正确的，所以请务必谨慎。</w:t>
      </w:r>
    </w:p>
    <w:p w14:paraId="558B364F">
      <w:r xmlns:w="http://schemas.openxmlformats.org/wordprocessingml/2006/main">
        <w:t xml:space="preserve">[146] 关于修改和删除发帖日志 †</w:t>
      </w:r>
    </w:p>
    <w:p w14:paraId="048364E5">
      <w:r xmlns:w="http://schemas.openxmlformats.org/wordprocessingml/2006/main">
        <w:t xml:space="preserve">[147] 但是，允许更正印刷错误、遗漏和字体颜色。（他人出于善意所做的更正也允许。）</w:t>
      </w:r>
    </w:p>
    <w:p w14:paraId="439B9427">
      <w:r xmlns:w="http://schemas.openxmlformats.org/wordprocessingml/2006/main">
        <w:t xml:space="preserve">[148] 作为例外情况，您可以删除自己的帖子，但事后必须向管理员报告。此外，删除时，请将整个评论替换为以下文本，而不是完全删除：&amp;color(#ff0000){''发帖人已删除''};</w:t>
      </w:r>
    </w:p>
    <w:p w14:paraId="3496EC13">
      <w:r xmlns:w="http://schemas.openxmlformats.org/wordprocessingml/2006/main">
        <w:t xml:space="preserve">[149] 关于评论违反规则的帖子 †</w:t>
      </w:r>
    </w:p>
    <w:p w14:paraId="7BC73016">
      <w:r xmlns:w="http://schemas.openxmlformats.org/wordprocessingml/2006/main">
        <w:t xml:space="preserve">[150] 您可以自行注释掉上述任何违反规则的评论，无需管理员许可。但是，如果您注释掉了某条评论，请务必在“违规举报公告板”上进行举报。举报时请使用“违规举报公告板”上的模板。</w:t>
      </w:r>
    </w:p>
    <w:p w14:paraId="70A54393">
      <w:r xmlns:w="http://schemas.openxmlformats.org/wordprocessingml/2006/main">
        <w:t xml:space="preserve">[151] 未经 CO 举报公告板举报而被评论删除的帖子将被恢复，而评论删除帖子的人将受到处罚。</w:t>
      </w:r>
    </w:p>
    <w:p w14:paraId="354190B4">
      <w:r xmlns:w="http://schemas.openxmlformats.org/wordprocessingml/2006/main">
        <w:t xml:space="preserve">[152] 如果您反复向 CO 举报公告板举报不违反规则的帖子，我们将认为您是自私的，并将对您实施发帖和编辑限制。</w:t>
      </w:r>
    </w:p>
    <w:p w14:paraId="69CCE154">
      <w:r xmlns:w="http://schemas.openxmlformats.org/wordprocessingml/2006/main">
        <w:t xml:space="preserve">[153] 管理员可酌情恢复 CO 报告公告板上不违反规则的报告。</w:t>
      </w:r>
    </w:p>
    <w:p w14:paraId="7620CD83">
      <w:r xmlns:w="http://schemas.openxmlformats.org/wordprocessingml/2006/main">
        <w:t xml:space="preserve">[154] 我们再次要求您不要评论那些并未违反规则的评论。（例如，诸如“虽然不违反规则，但显然是在钓鱼”、“恶作剧”或“评论整个帖子”之类的主观判断。）</w:t>
      </w:r>
    </w:p>
    <w:p w14:paraId="6E501F92">
      <w:r xmlns:w="http://schemas.openxmlformats.org/wordprocessingml/2006/main">
        <w:t xml:space="preserve">[155] 关于不违反规则但“冒犯性”的帖子 †</w:t>
      </w:r>
    </w:p>
    <w:p w14:paraId="6487586E">
      <w:r xmlns:w="http://schemas.openxmlformats.org/wordprocessingml/2006/main">
        <w:t xml:space="preserve">[156] 即使帖子内容具有冒犯性，除非违反版规，否则不会被删除。由于每个人对冒犯性帖子的界定标准不尽相同，请使用 NGID 功能隐藏评论，而不是参与争论或挑衅。</w:t>
      </w:r>
    </w:p>
    <w:p w14:paraId="3A6E9E50">
      <w:r xmlns:w="http://schemas.openxmlformats.org/wordprocessingml/2006/main">
        <w:t xml:space="preserve">[157] 挑衅难道不是一种违规行为吗？†</w:t>
      </w:r>
    </w:p>
    <w:p w14:paraId="7D52D0AA">
      <w:r xmlns:w="http://schemas.openxmlformats.org/wordprocessingml/2006/main">
        <w:t xml:space="preserve">[158] 每个人对“煽动性言论”的定义都大相径庭，因此我们不认为这是违规行为。如果您认为某条评论具有煽动性，请使用 NGID 功能将其隐藏。</w:t>
      </w:r>
    </w:p>
    <w:p w14:paraId="4688E1FC">
      <w:r xmlns:w="http://schemas.openxmlformats.org/wordprocessingml/2006/main">
        <w:t xml:space="preserve">[159] 抱怨难道不算违法吗？†</w:t>
      </w:r>
    </w:p>
    <w:p w14:paraId="0B8A5235">
      <w:r xmlns:w="http://schemas.openxmlformats.org/wordprocessingml/2006/main">
        <w:t xml:space="preserve">[160] 一般而言，抱怨本身并不构成违规。但是，针对本作品的负面宣传、诽谤、辱骂性语言以及超出抱怨范围的对抗性言论均构成违规。如果您认为抱怨内容冒犯了您，请使用 NGID 功能隐藏相关评论。</w:t>
      </w:r>
    </w:p>
    <w:p w14:paraId="3FB32C4A">
      <w:r xmlns:w="http://schemas.openxmlformats.org/wordprocessingml/2006/main">
        <w:t xml:space="preserve">[161] 如果您不确定某个帖子是否违反规则，该怎么办？ †</w:t>
      </w:r>
    </w:p>
    <w:p w14:paraId="0E7E25EC">
      <w:r xmlns:w="http://schemas.openxmlformats.org/wordprocessingml/2006/main">
        <w:t xml:space="preserve">[162] 有些帖子内容含糊不清，难以判断是否违规。评论删除这类含糊不清的帖子可能会导致问题，所以请不要评论删除，而是使用 NGID 功能将评论隐藏。</w:t>
      </w:r>
    </w:p>
    <w:p w14:paraId="7D09E238">
      <w:r xmlns:w="http://schemas.openxmlformats.org/wordprocessingml/2006/main">
        <w:t xml:space="preserve">[163] 对屡犯者的处罚 †</w:t>
      </w:r>
    </w:p>
    <w:p w14:paraId="6AF8B955">
      <w:r xmlns:w="http://schemas.openxmlformats.org/wordprocessingml/2006/main">
        <w:t xml:space="preserve">[164] 屡次违反规则或发布特别恶意的帖子，管理员可酌情予以处罚，例如“禁止访问”或“限制发帖”。</w:t>
      </w:r>
    </w:p>
    <w:p w14:paraId="322C6409">
      <w:r xmlns:w="http://schemas.openxmlformats.org/wordprocessingml/2006/main">
        <w:t xml:space="preserve">[165] 如果您对进一步改进有任何建议，请通过 Wiki 管理公告板与我们联系。</w:t>
      </w:r>
    </w:p>
    <w:p w14:paraId="7B2FE588"/>
    <w:p w14:paraId="4F42515F">
      <w:r xmlns:w="http://schemas.openxmlformats.org/wordprocessingml/2006/main">
        <w:rPr>
          <w:b/>
        </w:rPr>
        <w:t xml:space="preserve">A020</w:t>
      </w:r>
    </w:p>
    <w:p w14:paraId="1E1CCE01">
      <w:r xmlns:w="http://schemas.openxmlformats.org/wordprocessingml/2006/main">
        <w:t xml:space="preserve">[0] 索引：所有角色 | SSR 角色 | SR 角色 | R 角色</w:t>
      </w:r>
    </w:p>
    <w:p w14:paraId="1235C16B">
      <w:r xmlns:w="http://schemas.openxmlformats.org/wordprocessingml/2006/main">
        <w:t xml:space="preserve">[1] 基本信息</w:t>
      </w:r>
    </w:p>
    <w:p w14:paraId="7CFEF929">
      <w:r xmlns:w="http://schemas.openxmlformats.org/wordprocessingml/2006/main">
        <w:t xml:space="preserve">[2] 语音</w:t>
      </w:r>
    </w:p>
    <w:p w14:paraId="352902D6">
      <w:r xmlns:w="http://schemas.openxmlformats.org/wordprocessingml/2006/main">
        <w:t xml:space="preserve">[3] 内容适用性简易评估</w:t>
      </w:r>
    </w:p>
    <w:p w14:paraId="06D211C7">
      <w:r xmlns:w="http://schemas.openxmlformats.org/wordprocessingml/2006/main">
        <w:t xml:space="preserve">[4] 替代版本</w:t>
      </w:r>
    </w:p>
    <w:p w14:paraId="53CB64F5">
      <w:r xmlns:w="http://schemas.openxmlformats.org/wordprocessingml/2006/main">
        <w:t xml:space="preserve">[5] 琐事</w:t>
      </w:r>
    </w:p>
    <w:p w14:paraId="277A361F">
      <w:r xmlns:w="http://schemas.openxmlformats.org/wordprocessingml/2006/main">
        <w:t xml:space="preserve">[6] 官方推特账号介绍</w:t>
      </w:r>
    </w:p>
    <w:p w14:paraId="34A81A2C">
      <w:r xmlns:w="http://schemas.openxmlformats.org/wordprocessingml/2006/main">
        <w:t xml:space="preserve">[7] 评论表单</w:t>
      </w:r>
    </w:p>
    <w:p w14:paraId="5AC5D389">
      <w:r xmlns:w="http://schemas.openxmlformats.org/wordprocessingml/2006/main">
        <w:t xml:space="preserve">[8] 基本信息 †</w:t>
      </w:r>
    </w:p>
    <w:p w14:paraId="47443323">
      <w:r xmlns:w="http://schemas.openxmlformats.org/wordprocessingml/2006/main">
        <w:t xml:space="preserve">[9] 变换图像</w:t>
      </w:r>
    </w:p>
    <w:p w14:paraId="6F354CD1">
      <w:r xmlns:w="http://schemas.openxmlformats.org/wordprocessingml/2006/main">
        <w:t xml:space="preserve">[10] 简介</w:t>
      </w:r>
    </w:p>
    <w:p w14:paraId="4A06CB4B">
      <w:r xmlns:w="http://schemas.openxmlformats.org/wordprocessingml/2006/main">
        <w:t xml:space="preserve">[11] 姓名</w:t>
      </w:r>
    </w:p>
    <w:p w14:paraId="2FF7B658">
      <w:r xmlns:w="http://schemas.openxmlformats.org/wordprocessingml/2006/main">
        <w:t xml:space="preserve">[12] 时髦的小恶魔 Kikka</w:t>
      </w:r>
    </w:p>
    <w:p w14:paraId="2AD79C01">
      <w:r xmlns:w="http://schemas.openxmlformats.org/wordprocessingml/2006/main">
        <w:t xml:space="preserve">[13] 真实姓名</w:t>
      </w:r>
    </w:p>
    <w:p w14:paraId="613C73FD">
      <w:r xmlns:w="http://schemas.openxmlformats.org/wordprocessingml/2006/main">
        <w:t xml:space="preserve">[14] 槙岛吉卡</w:t>
      </w:r>
    </w:p>
    <w:p w14:paraId="12BEDE51">
      <w:r xmlns:w="http://schemas.openxmlformats.org/wordprocessingml/2006/main">
        <w:t xml:space="preserve">[15] 稀有度</w:t>
      </w:r>
    </w:p>
    <w:p w14:paraId="587E3792">
      <w:r xmlns:w="http://schemas.openxmlformats.org/wordprocessingml/2006/main">
        <w:t xml:space="preserve">[16] 普通攻击</w:t>
      </w:r>
    </w:p>
    <w:p w14:paraId="4411C287">
      <w:r xmlns:w="http://schemas.openxmlformats.org/wordprocessingml/2006/main">
        <w:t xml:space="preserve">[17] 近战攻击（物理）</w:t>
      </w:r>
    </w:p>
    <w:p w14:paraId="0E4BFBED">
      <w:r xmlns:w="http://schemas.openxmlformats.org/wordprocessingml/2006/main">
        <w:t xml:space="preserve">[18] 附属派系</w:t>
      </w:r>
    </w:p>
    <w:p w14:paraId="3E7AA039">
      <w:r xmlns:w="http://schemas.openxmlformats.org/wordprocessingml/2006/main">
        <w:t xml:space="preserve">[19] 仙人（Soha）</w:t>
      </w:r>
    </w:p>
    <w:p w14:paraId="28923A33">
      <w:r xmlns:w="http://schemas.openxmlformats.org/wordprocessingml/2006/main">
        <w:t xml:space="preserve">[20] 雨川志乃</w:t>
      </w:r>
    </w:p>
    <w:p w14:paraId="11EE9A75">
      <w:r xmlns:w="http://schemas.openxmlformats.org/wordprocessingml/2006/main">
        <w:t xml:space="preserve">[21] 插图</w:t>
      </w:r>
    </w:p>
    <w:p w14:paraId="73FB336F">
      <w:r xmlns:w="http://schemas.openxmlformats.org/wordprocessingml/2006/main">
        <w:t xml:space="preserve">[22] SD字符</w:t>
      </w:r>
    </w:p>
    <w:p w14:paraId="32C3F497">
      <w:r xmlns:w="http://schemas.openxmlformats.org/wordprocessingml/2006/main">
        <w:t xml:space="preserve">[23] 风味文字</w:t>
      </w:r>
    </w:p>
    <w:p w14:paraId="16988483">
      <w:r xmlns:w="http://schemas.openxmlformats.org/wordprocessingml/2006/main">
        <w:t xml:space="preserve">[24] “即便爱情破碎，我也绝不会败给邪恶！闪光忍者琪卡在此迎战邪恶战场！”琪卡已然变成了一个病娇，被嫉妒吞噬。上弦之鬼的护符让她能够将体内的“病态”转化为力量。这股力量虽然强大，但如果积蓄过多，她就会陷入狂暴状态，因此需要定期将其释放出来对抗怪物。人们经常看到她四处游荡，寻找“病态”。</w:t>
      </w:r>
    </w:p>
    <w:p w14:paraId="47176350">
      <w:r xmlns:w="http://schemas.openxmlformats.org/wordprocessingml/2006/main">
        <w:t xml:space="preserve">[25] 如何获得</w:t>
      </w:r>
    </w:p>
    <w:p w14:paraId="62A73561">
      <w:r xmlns:w="http://schemas.openxmlformats.org/wordprocessingml/2006/main">
        <w:t xml:space="preserve">[26] SSR 精选扭蛋 → 活动结束后加入普通扭蛋</w:t>
      </w:r>
    </w:p>
    <w:p w14:paraId="3894344F">
      <w:r xmlns:w="http://schemas.openxmlformats.org/wordprocessingml/2006/main">
        <w:t xml:space="preserve">[27] 基础属性（1星）* 每增加1星+50%，5星时为1星值的3倍</w:t>
      </w:r>
    </w:p>
    <w:p w14:paraId="53623531">
      <w:r xmlns:w="http://schemas.openxmlformats.org/wordprocessingml/2006/main">
        <w:t xml:space="preserve">[28] 级</w:t>
      </w:r>
    </w:p>
    <w:p w14:paraId="5537B968">
      <w:r xmlns:w="http://schemas.openxmlformats.org/wordprocessingml/2006/main">
        <w:t xml:space="preserve">[29] 耐力</w:t>
      </w:r>
    </w:p>
    <w:p w14:paraId="418AD458">
      <w:r xmlns:w="http://schemas.openxmlformats.org/wordprocessingml/2006/main">
        <w:t xml:space="preserve">[30] 攻击力</w:t>
      </w:r>
    </w:p>
    <w:p w14:paraId="54D9877A">
      <w:r xmlns:w="http://schemas.openxmlformats.org/wordprocessingml/2006/main">
        <w:t xml:space="preserve">[31] 防御能力</w:t>
      </w:r>
    </w:p>
    <w:p w14:paraId="54C8DB0D">
      <w:r xmlns:w="http://schemas.openxmlformats.org/wordprocessingml/2006/main">
        <w:t xml:space="preserve">[32] 魔力</w:t>
      </w:r>
    </w:p>
    <w:p w14:paraId="186785A9">
      <w:r xmlns:w="http://schemas.openxmlformats.org/wordprocessingml/2006/main">
        <w:t xml:space="preserve">[33] 魔法抗性</w:t>
      </w:r>
    </w:p>
    <w:p w14:paraId="38240547">
      <w:r xmlns:w="http://schemas.openxmlformats.org/wordprocessingml/2006/main">
        <w:t xml:space="preserve">[34] 详细状态</w:t>
      </w:r>
    </w:p>
    <w:p w14:paraId="46731ADD">
      <w:r xmlns:w="http://schemas.openxmlformats.org/wordprocessingml/2006/main">
        <w:t xml:space="preserve">[35] 准确性</w:t>
      </w:r>
    </w:p>
    <w:p w14:paraId="6405D446">
      <w:r xmlns:w="http://schemas.openxmlformats.org/wordprocessingml/2006/main">
        <w:t xml:space="preserve">[36] 回避能力</w:t>
      </w:r>
    </w:p>
    <w:p w14:paraId="66286BB4">
      <w:r xmlns:w="http://schemas.openxmlformats.org/wordprocessingml/2006/main">
        <w:t xml:space="preserve">[37] 连续命中率</w:t>
      </w:r>
    </w:p>
    <w:p w14:paraId="4D572A7A">
      <w:r xmlns:w="http://schemas.openxmlformats.org/wordprocessingml/2006/main">
        <w:t xml:space="preserve">[38] 反击率</w:t>
      </w:r>
    </w:p>
    <w:p w14:paraId="683DCE6F">
      <w:r xmlns:w="http://schemas.openxmlformats.org/wordprocessingml/2006/main">
        <w:t xml:space="preserve">[39] 眩晕激活率</w:t>
      </w:r>
    </w:p>
    <w:p w14:paraId="71384CBF">
      <w:r xmlns:w="http://schemas.openxmlformats.org/wordprocessingml/2006/main">
        <w:t xml:space="preserve">[40] 眩晕抗性</w:t>
      </w:r>
    </w:p>
    <w:p w14:paraId="05EBC4CE">
      <w:r xmlns:w="http://schemas.openxmlformats.org/wordprocessingml/2006/main">
        <w:t xml:space="preserve">[41] 移动速度</w:t>
      </w:r>
    </w:p>
    <w:p w14:paraId="1474EC64">
      <w:r xmlns:w="http://schemas.openxmlformats.org/wordprocessingml/2006/main">
        <w:t xml:space="preserve">[42] 部署速度</w:t>
      </w:r>
    </w:p>
    <w:p w14:paraId="3B035A1B">
      <w:r xmlns:w="http://schemas.openxmlformats.org/wordprocessingml/2006/main">
        <w:t xml:space="preserve">[43] 行动速度</w:t>
      </w:r>
    </w:p>
    <w:p w14:paraId="6FAE5202">
      <w:r xmlns:w="http://schemas.openxmlformats.org/wordprocessingml/2006/main">
        <w:t xml:space="preserve">[44] 特别收费金额</w:t>
      </w:r>
    </w:p>
    <w:p w14:paraId="2B589A7A">
      <w:r xmlns:w="http://schemas.openxmlformats.org/wordprocessingml/2006/main">
        <w:t xml:space="preserve">[45] 特殊招式</w:t>
      </w:r>
    </w:p>
    <w:p w14:paraId="1F56AFB9">
      <w:r xmlns:w="http://schemas.openxmlformats.org/wordprocessingml/2006/main">
        <w:t xml:space="preserve">[46] 姓名</w:t>
      </w:r>
    </w:p>
    <w:p w14:paraId="7D95519C">
      <w:r xmlns:w="http://schemas.openxmlformats.org/wordprocessingml/2006/main">
        <w:t xml:space="preserve">[47] 效应</w:t>
      </w:r>
    </w:p>
    <w:p w14:paraId="6C61D41C">
      <w:r xmlns:w="http://schemas.openxmlformats.org/wordprocessingml/2006/main">
        <w:t xml:space="preserve">[48] 疾病、消失和刺痛的红肿</w:t>
      </w:r>
    </w:p>
    <w:p w14:paraId="29F127C5">
      <w:r xmlns:w="http://schemas.openxmlformats.org/wordprocessingml/2006/main">
        <w:t xml:space="preserve">[49] 对所有敌人造成双倍物理伤害。降低使用者的仇恨值，持续20秒。</w:t>
      </w:r>
    </w:p>
    <w:p w14:paraId="2545FDD4">
      <w:r xmlns:w="http://schemas.openxmlformats.org/wordprocessingml/2006/main">
        <w:t xml:space="preserve">[50] 疾病、消失和刺痛的红肿</w:t>
      </w:r>
    </w:p>
    <w:p w14:paraId="1C38C3CF">
      <w:r xmlns:w="http://schemas.openxmlformats.org/wordprocessingml/2006/main">
        <w:t xml:space="preserve">[51] 对所有敌人造成4倍物理伤害。降低自身仇恨值，持续20秒。若激活时仇恨值较低，则特殊技能威力提升50%。提升所有友军30点闪避和眩晕抗性，持续20秒。</w:t>
      </w:r>
    </w:p>
    <w:p w14:paraId="5798FE78">
      <w:r xmlns:w="http://schemas.openxmlformats.org/wordprocessingml/2006/main">
        <w:t xml:space="preserve">[52] 独特效果</w:t>
      </w:r>
    </w:p>
    <w:p w14:paraId="286B8A66">
      <w:r xmlns:w="http://schemas.openxmlformats.org/wordprocessingml/2006/main">
        <w:t xml:space="preserve">[53] 姓名</w:t>
      </w:r>
    </w:p>
    <w:p w14:paraId="31AE1007">
      <w:r xmlns:w="http://schemas.openxmlformats.org/wordprocessingml/2006/main">
        <w:t xml:space="preserve">[54] 效应</w:t>
      </w:r>
    </w:p>
    <w:p w14:paraId="4FF73357">
      <w:r xmlns:w="http://schemas.openxmlformats.org/wordprocessingml/2006/main">
        <w:t xml:space="preserve">[55] 只有我看起来很蠢。</w:t>
      </w:r>
    </w:p>
    <w:p w14:paraId="5ACFE359">
      <w:r xmlns:w="http://schemas.openxmlformats.org/wordprocessingml/2006/main">
        <w:t xml:space="preserve">[56] 部署完成后，有10%的几率对所有敌人造成即死效果。如果所有即死尝试均失败，则对所有敌人造成持续伤害，每秒伤害降低1%，持续20秒。</w:t>
      </w:r>
    </w:p>
    <w:p w14:paraId="437916FC">
      <w:r xmlns:w="http://schemas.openxmlformats.org/wordprocessingml/2006/main">
        <w:t xml:space="preserve">[57] 只有我看起来很蠢 +</w:t>
      </w:r>
    </w:p>
    <w:p w14:paraId="64BBB879">
      <w:r xmlns:w="http://schemas.openxmlformats.org/wordprocessingml/2006/main">
        <w:t xml:space="preserve">[58] 若仇恨值降低，攻击力提升30%。部署完成后，对所有敌人施加10%的即死效果和30%的束缚效果。若无目标，或即死判定失败，则对敌方场上目标造成持续伤害，每秒造成1%的伤害，持续20秒。</w:t>
      </w:r>
    </w:p>
    <w:p w14:paraId="52F9FC11">
      <w:r xmlns:w="http://schemas.openxmlformats.org/wordprocessingml/2006/main">
        <w:t xml:space="preserve">[59] 增强图像</w:t>
      </w:r>
    </w:p>
    <w:p w14:paraId="5386C9E3">
      <w:r xmlns:w="http://schemas.openxmlformats.org/wordprocessingml/2006/main">
        <w:t xml:space="preserve">[60] 语音 †</w:t>
      </w:r>
    </w:p>
    <w:p w14:paraId="758798E1">
      <w:r xmlns:w="http://schemas.openxmlformats.org/wordprocessingml/2006/main">
        <w:t xml:space="preserve">[61] 点击打开行列表</w:t>
      </w:r>
    </w:p>
    <w:p w14:paraId="7827353C">
      <w:r xmlns:w="http://schemas.openxmlformats.org/wordprocessingml/2006/main">
        <w:t xml:space="preserve">[62] 加入</w:t>
      </w:r>
    </w:p>
    <w:p w14:paraId="059BD50E">
      <w:r xmlns:w="http://schemas.openxmlformats.org/wordprocessingml/2006/main">
        <w:t xml:space="preserve">[63] 对话 1（转换后）</w:t>
      </w:r>
    </w:p>
    <w:p w14:paraId="1726FBAB">
      <w:r xmlns:w="http://schemas.openxmlformats.org/wordprocessingml/2006/main">
        <w:t xml:space="preserve">[64] 对话 2（转换后）</w:t>
      </w:r>
    </w:p>
    <w:p w14:paraId="276A1FDF">
      <w:r xmlns:w="http://schemas.openxmlformats.org/wordprocessingml/2006/main">
        <w:t xml:space="preserve">[65] 对话 3（转变后）</w:t>
      </w:r>
    </w:p>
    <w:p w14:paraId="6BDC78CE">
      <w:r xmlns:w="http://schemas.openxmlformats.org/wordprocessingml/2006/main">
        <w:t xml:space="preserve">[66] 对话 4（转换后）</w:t>
      </w:r>
    </w:p>
    <w:p w14:paraId="5F7F8F1B">
      <w:r xmlns:w="http://schemas.openxmlformats.org/wordprocessingml/2006/main">
        <w:t xml:space="preserve">[67] 空闲 1（转换后）</w:t>
      </w:r>
    </w:p>
    <w:p w14:paraId="1D51B4F1">
      <w:r xmlns:w="http://schemas.openxmlformats.org/wordprocessingml/2006/main">
        <w:t xml:space="preserve">[68] 空闲 2（转换后）</w:t>
      </w:r>
    </w:p>
    <w:p w14:paraId="4CA43D02">
      <w:r xmlns:w="http://schemas.openxmlformats.org/wordprocessingml/2006/main">
        <w:t xml:space="preserve">[69] 对话 1（转变前）</w:t>
      </w:r>
    </w:p>
    <w:p w14:paraId="2A66BAE3">
      <w:r xmlns:w="http://schemas.openxmlformats.org/wordprocessingml/2006/main">
        <w:t xml:space="preserve">[70] 对话 2（转型前）</w:t>
      </w:r>
    </w:p>
    <w:p w14:paraId="5BAFD85B">
      <w:r xmlns:w="http://schemas.openxmlformats.org/wordprocessingml/2006/main">
        <w:t xml:space="preserve">[71] 对话 3（转变前）</w:t>
      </w:r>
    </w:p>
    <w:p w14:paraId="705AEA1D">
      <w:r xmlns:w="http://schemas.openxmlformats.org/wordprocessingml/2006/main">
        <w:t xml:space="preserve">[72] 对话 4（转变前）</w:t>
      </w:r>
    </w:p>
    <w:p w14:paraId="30483185">
      <w:r xmlns:w="http://schemas.openxmlformats.org/wordprocessingml/2006/main">
        <w:t xml:space="preserve">[73] 空闲 1（转换前）</w:t>
      </w:r>
    </w:p>
    <w:p w14:paraId="22F25D2B">
      <w:r xmlns:w="http://schemas.openxmlformats.org/wordprocessingml/2006/main">
        <w:t xml:space="preserve">[74] 空闲 2（转换前）</w:t>
      </w:r>
    </w:p>
    <w:p w14:paraId="46FE6E4B">
      <w:r xmlns:w="http://schemas.openxmlformats.org/wordprocessingml/2006/main">
        <w:t xml:space="preserve">[75] 升级 1</w:t>
      </w:r>
    </w:p>
    <w:p w14:paraId="05E71C94">
      <w:r xmlns:w="http://schemas.openxmlformats.org/wordprocessingml/2006/main">
        <w:t xml:space="preserve">[76] 升级 2</w:t>
      </w:r>
    </w:p>
    <w:p w14:paraId="49D11ED7">
      <w:r xmlns:w="http://schemas.openxmlformats.org/wordprocessingml/2006/main">
        <w:t xml:space="preserve">[77] 升级 3</w:t>
      </w:r>
    </w:p>
    <w:p w14:paraId="40EC86F7">
      <w:r xmlns:w="http://schemas.openxmlformats.org/wordprocessingml/2006/main">
        <w:t xml:space="preserve">[78] 捕获</w:t>
      </w:r>
    </w:p>
    <w:p w14:paraId="2AB5AF50">
      <w:r xmlns:w="http://schemas.openxmlformats.org/wordprocessingml/2006/main">
        <w:t xml:space="preserve">[79] 战斗开始 1</w:t>
      </w:r>
    </w:p>
    <w:p w14:paraId="29FB2DA7">
      <w:r xmlns:w="http://schemas.openxmlformats.org/wordprocessingml/2006/main">
        <w:t xml:space="preserve">[80] 战斗开始 2</w:t>
      </w:r>
    </w:p>
    <w:p w14:paraId="19CF942A">
      <w:r xmlns:w="http://schemas.openxmlformats.org/wordprocessingml/2006/main">
        <w:t xml:space="preserve">[81] 战斗参与 1</w:t>
      </w:r>
    </w:p>
    <w:p w14:paraId="389B0A8A">
      <w:r xmlns:w="http://schemas.openxmlformats.org/wordprocessingml/2006/main">
        <w:t xml:space="preserve">[82] 战斗参与 2</w:t>
      </w:r>
    </w:p>
    <w:p w14:paraId="2E0B96D0">
      <w:r xmlns:w="http://schemas.openxmlformats.org/wordprocessingml/2006/main">
        <w:t xml:space="preserve">[83] 战斗胜利 1</w:t>
      </w:r>
    </w:p>
    <w:p w14:paraId="3F142A9B">
      <w:r xmlns:w="http://schemas.openxmlformats.org/wordprocessingml/2006/main">
        <w:t xml:space="preserve">[84] 战斗胜利 2</w:t>
      </w:r>
    </w:p>
    <w:p w14:paraId="7DF7F99F">
      <w:r xmlns:w="http://schemas.openxmlformats.org/wordprocessingml/2006/main">
        <w:t xml:space="preserve">[85] 普通攻击 1</w:t>
      </w:r>
    </w:p>
    <w:p w14:paraId="42AA7A75">
      <w:r xmlns:w="http://schemas.openxmlformats.org/wordprocessingml/2006/main">
        <w:t xml:space="preserve">[86] 普通攻击 2</w:t>
      </w:r>
    </w:p>
    <w:p w14:paraId="4466BCA1">
      <w:r xmlns:w="http://schemas.openxmlformats.org/wordprocessingml/2006/main">
        <w:t xml:space="preserve">[87] 普通攻击 3</w:t>
      </w:r>
    </w:p>
    <w:p w14:paraId="025AEE47">
      <w:r xmlns:w="http://schemas.openxmlformats.org/wordprocessingml/2006/main">
        <w:t xml:space="preserve">[88] 独特效果激活 1</w:t>
      </w:r>
    </w:p>
    <w:p w14:paraId="5753BC21">
      <w:r xmlns:w="http://schemas.openxmlformats.org/wordprocessingml/2006/main">
        <w:t xml:space="preserve">[89] 独特效果激活 2</w:t>
      </w:r>
    </w:p>
    <w:p w14:paraId="02939F4B">
      <w:r xmlns:w="http://schemas.openxmlformats.org/wordprocessingml/2006/main">
        <w:t xml:space="preserve">[90] 独特效果激活 3</w:t>
      </w:r>
    </w:p>
    <w:p w14:paraId="6412D6A6">
      <w:r xmlns:w="http://schemas.openxmlformats.org/wordprocessingml/2006/main">
        <w:t xml:space="preserve">[91] 特殊招式 1</w:t>
      </w:r>
    </w:p>
    <w:p w14:paraId="2BFFD5D0">
      <w:r xmlns:w="http://schemas.openxmlformats.org/wordprocessingml/2006/main">
        <w:t xml:space="preserve">[92] 特殊招式 2</w:t>
      </w:r>
    </w:p>
    <w:p w14:paraId="24146123">
      <w:r xmlns:w="http://schemas.openxmlformats.org/wordprocessingml/2006/main">
        <w:t xml:space="preserve">[93] 受到的伤害：1</w:t>
      </w:r>
    </w:p>
    <w:p w14:paraId="28DA2D17">
      <w:r xmlns:w="http://schemas.openxmlformats.org/wordprocessingml/2006/main">
        <w:t xml:space="preserve">[94] 受到的伤害：2</w:t>
      </w:r>
    </w:p>
    <w:p w14:paraId="2AAB8F20">
      <w:r xmlns:w="http://schemas.openxmlformats.org/wordprocessingml/2006/main">
        <w:t xml:space="preserve">[95] 受到的伤害：3</w:t>
      </w:r>
    </w:p>
    <w:p w14:paraId="16211994">
      <w:r xmlns:w="http://schemas.openxmlformats.org/wordprocessingml/2006/main">
        <w:t xml:space="preserve">[96] 退出</w:t>
      </w:r>
    </w:p>
    <w:p w14:paraId="7E9F6651">
      <w:r xmlns:w="http://schemas.openxmlformats.org/wordprocessingml/2006/main">
        <w:t xml:space="preserve">[97] 项目用途 1</w:t>
      </w:r>
    </w:p>
    <w:p w14:paraId="0D40798B">
      <w:r xmlns:w="http://schemas.openxmlformats.org/wordprocessingml/2006/main">
        <w:t xml:space="preserve">[98] 物品用途 2</w:t>
      </w:r>
    </w:p>
    <w:p w14:paraId="74A136E0">
      <w:r xmlns:w="http://schemas.openxmlformats.org/wordprocessingml/2006/main">
        <w:t xml:space="preserve">[99] 在游戏中 †</w:t>
      </w:r>
    </w:p>
    <w:p w14:paraId="2AD0C3C0">
      <w:r xmlns:w="http://schemas.openxmlformats.org/wordprocessingml/2006/main">
        <w:t xml:space="preserve">[100] 该角色的设计理念是在保持仇恨降低的同时进行战斗，因为觉醒其特殊技能和独特效果会在仇恨降低生效期间强化自身。攻击力提升并非增益效果，而是叠加在其他类似的增益效果之上，而非覆盖。该效果的图标不会显示，也不会被移除。在实装时，仇恨降低效果无法被敌人移除。全军闪避和眩晕抗性提升属于普通增益效果，可以被移除。</w:t>
      </w:r>
    </w:p>
    <w:p w14:paraId="505BD09E">
      <w:r xmlns:w="http://schemas.openxmlformats.org/wordprocessingml/2006/main">
        <w:t xml:space="preserve">[101] 仇恨降低效果持续时间较短，且行动速度和特殊攻击充能效果并不理想，因此需要大量提升行动速度和特殊攻击充能的觉醒才能维持仇恨降低效果。攻击力增益效果虽然会被一定程度的中断打断，但特殊攻击力增益效果和整体闪避增益效果会在仇恨降低效果被打断哪怕一瞬间后失效，因此需要预留一定的余地来应对连续攻击的情况。如果装备和觉醒能够将行动速度提升至1.6秒，特殊攻击充能达到11.7%，那么即使遭遇多次连续攻击，也能维持仇恨降低效果。狂热时间和速度增益效果可以进一步降低这一门槛。</w:t>
      </w:r>
    </w:p>
    <w:p w14:paraId="79786D98">
      <w:r xmlns:w="http://schemas.openxmlformats.org/wordprocessingml/2006/main">
        <w:t xml:space="preserve">[102] 简易内容适宜性评估 †</w:t>
      </w:r>
    </w:p>
    <w:p w14:paraId="21A254F6">
      <w:r xmlns:w="http://schemas.openxmlformats.org/wordprocessingml/2006/main">
        <w:t xml:space="preserve">[103] 合适的内容、推荐的装备示例、角色发展目标等。</w:t>
      </w:r>
    </w:p>
    <w:p w14:paraId="7EBCB711">
      <w:r xmlns:w="http://schemas.openxmlformats.org/wordprocessingml/2006/main">
        <w:t xml:space="preserve">[104] 兼容内容</w:t>
      </w:r>
    </w:p>
    <w:p w14:paraId="2B26A4DA">
      <w:r xmlns:w="http://schemas.openxmlformats.org/wordprocessingml/2006/main">
        <w:t xml:space="preserve">[105] 能力倾向</w:t>
      </w:r>
    </w:p>
    <w:p w14:paraId="516257F8">
      <w:r xmlns:w="http://schemas.openxmlformats.org/wordprocessingml/2006/main">
        <w:t xml:space="preserve">[106] 简短评论</w:t>
      </w:r>
    </w:p>
    <w:p w14:paraId="2DD82E2E">
      <w:r xmlns:w="http://schemas.openxmlformats.org/wordprocessingml/2006/main">
        <w:t xml:space="preserve">[107] 主线任务 活动任务</w:t>
      </w:r>
    </w:p>
    <w:p w14:paraId="4E9BE1F1">
      <w:r xmlns:w="http://schemas.openxmlformats.org/wordprocessingml/2006/main">
        <w:t xml:space="preserve">[108] 他可以毫无问题地完成任务，但几乎没有理由专门选择他。</w:t>
      </w:r>
    </w:p>
    <w:p w14:paraId="395A364A">
      <w:r xmlns:w="http://schemas.openxmlformats.org/wordprocessingml/2006/main">
        <w:t xml:space="preserve">[109] 突袭战</w:t>
      </w:r>
    </w:p>
    <w:p w14:paraId="3829ED62">
      <w:r xmlns:w="http://schemas.openxmlformats.org/wordprocessingml/2006/main">
        <w:t xml:space="preserve">[110] 范围性特殊攻击不适用。</w:t>
      </w:r>
    </w:p>
    <w:p w14:paraId="32E87083">
      <w:r xmlns:w="http://schemas.openxmlformats.org/wordprocessingml/2006/main">
        <w:t xml:space="preserve">[111] 湮灭</w:t>
      </w:r>
    </w:p>
    <w:p w14:paraId="204F829E">
      <w:r xmlns:w="http://schemas.openxmlformats.org/wordprocessingml/2006/main">
        <w:t xml:space="preserve">[112] 范围特殊攻击适合歼灭战。用普通攻击可靠击杀较弱敌人的门槛略低（装备示例见下文）。</w:t>
      </w:r>
    </w:p>
    <w:p w14:paraId="0A633675">
      <w:r xmlns:w="http://schemas.openxmlformats.org/wordprocessingml/2006/main">
        <w:t xml:space="preserve">[113] B宇宙</w:t>
      </w:r>
    </w:p>
    <w:p w14:paraId="0EE111E7">
      <w:r xmlns:w="http://schemas.openxmlformats.org/wordprocessingml/2006/main">
        <w:t xml:space="preserve">[114] 它们因其造成持续伤害的独特能力而被利用的情况并不少见。</w:t>
      </w:r>
    </w:p>
    <w:p w14:paraId="2B6AD401">
      <w:r xmlns:w="http://schemas.openxmlformats.org/wordprocessingml/2006/main">
        <w:t xml:space="preserve">[115] 能力评价指标</w:t>
      </w:r>
    </w:p>
    <w:p w14:paraId="571D6FD3">
      <w:r xmlns:w="http://schemas.openxmlformats.org/wordprocessingml/2006/main">
        <w:t xml:space="preserve">[116] ◎：优秀内容。最有可能发挥出色。○：合适内容。有较高发挥潜力。△：一般。需要一些技巧才能发挥良好，但选择理由不多。×：不合适内容。由于与内容规则、游戏系统、难度等级等不兼容，难以发挥出色。*2014年3月更新</w:t>
      </w:r>
    </w:p>
    <w:p w14:paraId="09550602">
      <w:r xmlns:w="http://schemas.openxmlformats.org/wordprocessingml/2006/main">
        <w:t xml:space="preserve">[117] 湮灭</w:t>
      </w:r>
    </w:p>
    <w:p w14:paraId="45AF0FEB">
      <w:r xmlns:w="http://schemas.openxmlformats.org/wordprocessingml/2006/main">
        <w:t xml:space="preserve">[118] 推荐设备示例</w:t>
      </w:r>
    </w:p>
    <w:p w14:paraId="5CF113C7">
      <w:r xmlns:w="http://schemas.openxmlformats.org/wordprocessingml/2006/main">
        <w:t xml:space="preserve">[119] 主要设备</w:t>
      </w:r>
    </w:p>
    <w:p w14:paraId="74230EEF">
      <w:r xmlns:w="http://schemas.openxmlformats.org/wordprocessingml/2006/main">
        <w:t xml:space="preserve">[120] 子设备</w:t>
      </w:r>
    </w:p>
    <w:p w14:paraId="07EBFE2E">
      <w:r xmlns:w="http://schemas.openxmlformats.org/wordprocessingml/2006/main">
        <w:t xml:space="preserve">[121] 一件令人愉悦的物品</w:t>
      </w:r>
    </w:p>
    <w:p w14:paraId="7E8E7C44">
      <w:r xmlns:w="http://schemas.openxmlformats.org/wordprocessingml/2006/main">
        <w:t xml:space="preserve">[122] 发展目标</w:t>
      </w:r>
    </w:p>
    <w:p w14:paraId="292AE354">
      <w:r xmlns:w="http://schemas.openxmlformats.org/wordprocessingml/2006/main">
        <w:t xml:space="preserve">[123] 突破极限</w:t>
      </w:r>
    </w:p>
    <w:p w14:paraId="04B96626">
      <w:r xmlns:w="http://schemas.openxmlformats.org/wordprocessingml/2006/main">
        <w:t xml:space="preserve">[124] 致命觉醒</w:t>
      </w:r>
    </w:p>
    <w:p w14:paraId="3883452D">
      <w:r xmlns:w="http://schemas.openxmlformats.org/wordprocessingml/2006/main">
        <w:t xml:space="preserve">[125] 独特的觉醒</w:t>
      </w:r>
    </w:p>
    <w:p w14:paraId="234CAD35">
      <w:r xmlns:w="http://schemas.openxmlformats.org/wordprocessingml/2006/main">
        <w:t xml:space="preserve">[126] 行动速度</w:t>
      </w:r>
    </w:p>
    <w:p w14:paraId="4C8E812B">
      <w:r xmlns:w="http://schemas.openxmlformats.org/wordprocessingml/2006/main">
        <w:t xml:space="preserve">[127] 特别收费</w:t>
      </w:r>
    </w:p>
    <w:p w14:paraId="4F05C3A9">
      <w:r xmlns:w="http://schemas.openxmlformats.org/wordprocessingml/2006/main">
        <w:t xml:space="preserve">[128] 其他</w:t>
      </w:r>
    </w:p>
    <w:p w14:paraId="45CA78B3">
      <w:r xmlns:w="http://schemas.openxmlformats.org/wordprocessingml/2006/main">
        <w:t xml:space="preserve">[129] 培训成本</w:t>
      </w:r>
    </w:p>
    <w:p w14:paraId="726BA926">
      <w:r xmlns:w="http://schemas.openxmlformats.org/wordprocessingml/2006/main">
        <w:t xml:space="preserve">[130] 3.1 秒 19 次</w:t>
      </w:r>
    </w:p>
    <w:p w14:paraId="125839B5">
      <w:r xmlns:w="http://schemas.openxmlformats.org/wordprocessingml/2006/main">
        <w:t xml:space="preserve">[131] 13.5% 20次</w:t>
      </w:r>
    </w:p>
    <w:p w14:paraId="023F2C2F">
      <w:r xmlns:w="http://schemas.openxmlformats.org/wordprocessingml/2006/main">
        <w:t xml:space="preserve">[132] 备注</w:t>
      </w:r>
    </w:p>
    <w:p w14:paraId="58689424">
      <w:r xmlns:w="http://schemas.openxmlformats.org/wordprocessingml/2006/main">
        <w:t xml:space="preserve">[133] 如果你无法准备一个能用普通攻击瞬间击杀弱小敌人的增益效果，那就没必要这么做。如果体力不足，可以切换到或。根据敌人的类型切换。</w:t>
      </w:r>
    </w:p>
    <w:p w14:paraId="6898AF8A">
      <w:r xmlns:w="http://schemas.openxmlformats.org/wordprocessingml/2006/main">
        <w:t xml:space="preserve">[134] *2016年4月更新</w:t>
      </w:r>
    </w:p>
    <w:p w14:paraId="21A2A0C6">
      <w:r xmlns:w="http://schemas.openxmlformats.org/wordprocessingml/2006/main">
        <w:t xml:space="preserve">[135] 备选版本 †</w:t>
      </w:r>
    </w:p>
    <w:p w14:paraId="2E28C794">
      <w:r xmlns:w="http://schemas.openxmlformats.org/wordprocessingml/2006/main">
        <w:t xml:space="preserve">[136] 闪光忍者琪卡</w:t>
      </w:r>
    </w:p>
    <w:p w14:paraId="23FB4FDF">
      <w:r xmlns:w="http://schemas.openxmlformats.org/wordprocessingml/2006/main">
        <w:t xml:space="preserve">[137] 琐事 †</w:t>
      </w:r>
    </w:p>
    <w:p w14:paraId="378F121D">
      <w:r xmlns:w="http://schemas.openxmlformats.org/wordprocessingml/2006/main">
        <w:t xml:space="preserve">[138] “chic”一词很可能具有双重含义，源自法语单词“chic”，意为“时尚的”，以及英语单词“sick”，意为“疾病”。</w:t>
      </w:r>
    </w:p>
    <w:p w14:paraId="0F8C56CC">
      <w:r xmlns:w="http://schemas.openxmlformats.org/wordprocessingml/2006/main">
        <w:t xml:space="preserve">[139] 官方推特账号简介 †</w:t>
      </w:r>
    </w:p>
    <w:p w14:paraId="2326B178">
      <w:r xmlns:w="http://schemas.openxmlformats.org/wordprocessingml/2006/main">
        <w:t xml:space="preserve">[140] 人物介绍</w:t>
      </w:r>
    </w:p>
    <w:p w14:paraId="2662F5B5">
      <w:r xmlns:w="http://schemas.openxmlformats.org/wordprocessingml/2006/main">
        <w:t xml:space="preserve">[141] 评论表 †</w:t>
      </w:r>
    </w:p>
    <w:p w14:paraId="329AE3D6">
      <w:r xmlns:w="http://schemas.openxmlformats.org/wordprocessingml/2006/main">
        <w:t xml:space="preserve">[142] 点击打开历史日志列表</w:t>
      </w:r>
    </w:p>
    <w:p w14:paraId="3E37073A">
      <w:r xmlns:w="http://schemas.openxmlformats.org/wordprocessingml/2006/main">
        <w:t xml:space="preserve">[143] 末尾的数字越小，日志越旧。</w:t>
      </w:r>
    </w:p>
    <w:p w14:paraId="1FB7762F">
      <w:r xmlns:w="http://schemas.openxmlformats.org/wordprocessingml/2006/main">
        <w:t xml:space="preserve">[144] 'Comments/Chic Little Devil Kikka/' 没有子页面。</w:t>
      </w:r>
    </w:p>
    <w:p w14:paraId="44035D1D">
      <w:r xmlns:w="http://schemas.openxmlformats.org/wordprocessingml/2006/main">
        <w:t xml:space="preserve">[145] 她有点像是常驻版的泉。她是一位强大的范围攻击手，以闪避而非范围治疗来辅助队友。她是一位对新手友好的常驻角色。如果你培养她，她在团队副本中的伤害输出会略低于单体特殊攻击角色，但考虑到她独特的攻击力提升效果，这足以弥补伤害不足。因此，如果你培养她是为了日常使用，只要你对她有足够的喜爱度，她在团队副本中也并非毫无用处。——[OKxluEgWKm2] 2024-08-28 (周三) 20:13:48</w:t>
      </w:r>
    </w:p>
    <w:p w14:paraId="2D6A84F9">
      <w:r xmlns:w="http://schemas.openxmlformats.org/wordprocessingml/2006/main">
        <w:t xml:space="preserve">[146] 我明白了，原来有时候确实没有攻击目标。我之前不知道，因为我一直都用最快的自动模式。谢谢。 -- [J4XIy2cNuXI] 2024-08-28 (周三) 21:45:21</w:t>
      </w:r>
    </w:p>
    <w:p w14:paraId="73CB5B16">
      <w:r xmlns:w="http://schemas.openxmlformats.org/wordprocessingml/2006/main">
        <w:t xml:space="preserve">[147] V Amatsu、Tokisada、Himeji、Mayu、Haniel……真是个危险的工作场所，你永远不知道自己最终会落得什么下场——[jHOyBrlAW8A] 2024-08-31 (周六) 09:56:00</w:t>
      </w:r>
    </w:p>
    <w:p w14:paraId="564E0D5E">
      <w:r xmlns:w="http://schemas.openxmlformats.org/wordprocessingml/2006/main">
        <w:t xml:space="preserve">【148】哈哈……哈哈……失败的女主角……！？ -- [lc.tI.3n5CQ] 2024-08-29（星期四）06:29:16</w:t>
      </w:r>
    </w:p>
    <w:p w14:paraId="486293D6">
      <w:r xmlns:w="http://schemas.openxmlformats.org/wordprocessingml/2006/main">
        <w:t xml:space="preserve">[149] 收回刚才的话！——[HvjVjsWGwqE] 2024-08-29 (周四) 17:47:33</w:t>
      </w:r>
    </w:p>
    <w:p w14:paraId="40AA4E3F">
      <w:r xmlns:w="http://schemas.openxmlformats.org/wordprocessingml/2006/main">
        <w:t xml:space="preserve">[150] 这四格漫画里的表情太搞笑了。很少见到有人会毫不留情地对非主要恋爱对象展现病娇倾向。——[lc.tI.3n5CQ] 2024-08-31 (周六) 14:07:19</w:t>
      </w:r>
    </w:p>
    <w:p w14:paraId="17DF7FC2">
      <w:r xmlns:w="http://schemas.openxmlformats.org/wordprocessingml/2006/main">
        <w:t xml:space="preserve">[151] 我觉得给他装备上仇恨之裤挺好的，你觉得呢？ -- [A9L4dxqTzsk] 2024-08-31 (周六) 21:53:16</w:t>
      </w:r>
    </w:p>
    <w:p w14:paraId="6D14C9CA">
      <w:r xmlns:w="http://schemas.openxmlformats.org/wordprocessingml/2006/main">
        <w:t xml:space="preserve">[152] (￣￣￣□￣￣￣||| ) 这是什么角色设定？比我想象的还要黑暗疯狂。 -- [ERf8Zk.sDpQ] 2024-09-03 (周二) 16:29:20</w:t>
      </w:r>
    </w:p>
    <w:p w14:paraId="1C8AE9D5">
      <w:r xmlns:w="http://schemas.openxmlformats.org/wordprocessingml/2006/main">
        <w:t xml:space="preserve">[153] 当她一边砍怪物的手腕一边说“我们割腕吧……”的时候，我笑了——[J4j6rAf8wSc] 2025-12-14 (周日) 15:12:26</w:t>
      </w:r>
    </w:p>
    <w:p w14:paraId="13904550">
      <w:r xmlns:w="http://schemas.openxmlformats.org/wordprocessingml/2006/main">
        <w:t xml:space="preserve">[154] ←使用棋盘前请务必阅读规则。</w:t>
      </w:r>
    </w:p>
    <w:p w14:paraId="35909022">
      <w:r xmlns:w="http://schemas.openxmlformats.org/wordprocessingml/2006/main">
        <w:t xml:space="preserve">[155] 关于规则 †</w:t>
      </w:r>
    </w:p>
    <w:p w14:paraId="4AC3A079">
      <w:r xmlns:w="http://schemas.openxmlformats.org/wordprocessingml/2006/main">
        <w:t xml:space="preserve">[156] 请不要抱怨或批评页面编辑者。如果您对其他人的编辑有意见，请通过“提供替代方案”或“自行编辑”的方式进行建设性沟通。</w:t>
      </w:r>
    </w:p>
    <w:p w14:paraId="26BB5CD2">
      <w:r xmlns:w="http://schemas.openxmlformats.org/wordprocessingml/2006/main">
        <w:t xml:space="preserve">[157] 不要发布个人网站或其他禁止未经授权链接的网站的网址。</w:t>
      </w:r>
    </w:p>
    <w:p w14:paraId="0FBF7A7B">
      <w:r xmlns:w="http://schemas.openxmlformats.org/wordprocessingml/2006/main">
        <w:t xml:space="preserve">[158] 关于违反规则的帖子 †</w:t>
      </w:r>
    </w:p>
    <w:p w14:paraId="6F18C178">
      <w:r xmlns:w="http://schemas.openxmlformats.org/wordprocessingml/2006/main">
        <w:t xml:space="preserve">[159] 禁止发布以下类型的帖子，因为它们容易造成干扰。</w:t>
      </w:r>
    </w:p>
    <w:p w14:paraId="06C082FD">
      <w:r xmlns:w="http://schemas.openxmlformats.org/wordprocessingml/2006/main">
        <w:t xml:space="preserve">[160]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C858720">
      <w:r xmlns:w="http://schemas.openxmlformats.org/wordprocessingml/2006/main">
        <w:t xml:space="preserve">[161] 其他包括使用此维基的人、官方管理员、艺术家、配音演员、现实生活中的个人以及 Twitter 用户等团体。</w:t>
      </w:r>
    </w:p>
    <w:p w14:paraId="389AA541">
      <w:r xmlns:w="http://schemas.openxmlformats.org/wordprocessingml/2006/main">
        <w:t xml:space="preserve">[162] 关于向管理层提交的帖子，我们容忍可以解释为用户意见的评论，例如“我希望他们改进这一点”、“我希望他们尽快修复错误”和“维护时间太长了”，但我们不容忍使用辱骂性语言贬低管理层。</w:t>
      </w:r>
    </w:p>
    <w:p w14:paraId="6EA51E46">
      <w:r xmlns:w="http://schemas.openxmlformats.org/wordprocessingml/2006/main">
        <w:t xml:space="preserve">[163] 将讨论和意见交流视为“诽谤或对抗他人”是错误的。然而，在讨论或意见交流中使用辱骂性语言、贬低他人、挑衅他人或在缺乏明确证据的情况下发表言论，都是违法行为。说话时务必注意自己的言辞。</w:t>
      </w:r>
    </w:p>
    <w:p w14:paraId="0F4DE049">
      <w:r xmlns:w="http://schemas.openxmlformats.org/wordprocessingml/2006/main">
        <w:t xml:space="preserve">[164] 攻击性评论包括使用“做这个”或“做那个”等强硬命令、“使用粗俗语言”、“采取居高临下的态度”或“挑衅”。</w:t>
      </w:r>
    </w:p>
    <w:p w14:paraId="40349DA3">
      <w:r xmlns:w="http://schemas.openxmlformats.org/wordprocessingml/2006/main">
        <w:t xml:space="preserve">[165] 禁止发布冒犯现有玩家的帖子，例如“还有人玩这个游戏吗？”或“这游戏已经凉了”。这并不意味着您完全不能发表任何负面言论，而是指那些超出单纯负面评价范围，构成诽谤或诋毁的帖子将被禁止发布。</w:t>
      </w:r>
    </w:p>
    <w:p w14:paraId="32486B56">
      <w:r xmlns:w="http://schemas.openxmlformats.org/wordprocessingml/2006/main">
        <w:t xml:space="preserve">[166] 公开羞辱他人，包括泄露他人的游戏内名称或UID</w:t>
      </w:r>
    </w:p>
    <w:p w14:paraId="53676E4D">
      <w:r xmlns:w="http://schemas.openxmlformats.org/wordprocessingml/2006/main">
        <w:t xml:space="preserve">[167] 但是，分享有助于游戏攻略的信息和视频是允许的。</w:t>
      </w:r>
    </w:p>
    <w:p w14:paraId="333DF3B5">
      <w:r xmlns:w="http://schemas.openxmlformats.org/wordprocessingml/2006/main">
        <w:t xml:space="preserve">[168] 参考其他应用程序</w:t>
      </w:r>
    </w:p>
    <w:p w14:paraId="4DDB87A4">
      <w:r xmlns:w="http://schemas.openxmlformats.org/wordprocessingml/2006/main">
        <w:t xml:space="preserve">[169] 在多个论坛上多次发帖</w:t>
      </w:r>
    </w:p>
    <w:p w14:paraId="186A40AD">
      <w:r xmlns:w="http://schemas.openxmlformats.org/wordprocessingml/2006/main">
        <w:t xml:space="preserve">[170] 写出一串毫无意义的字符</w:t>
      </w:r>
    </w:p>
    <w:p w14:paraId="059E1F6B">
      <w:r xmlns:w="http://schemas.openxmlformats.org/wordprocessingml/2006/main">
        <w:t xml:space="preserve">[171] 关于作弊和利用漏洞的帖子</w:t>
      </w:r>
    </w:p>
    <w:p w14:paraId="3A0BC2B4">
      <w:r xmlns:w="http://schemas.openxmlformats.org/wordprocessingml/2006/main">
        <w:t xml:space="preserve">[172] 最好的办法是忽略违反规则的帖子。上钩或反驳只会让事情变得更糟。</w:t>
      </w:r>
    </w:p>
    <w:p w14:paraId="78541139">
      <w:r xmlns:w="http://schemas.openxmlformats.org/wordprocessingml/2006/main">
        <w:t xml:space="preserve">[173] *在上述规则中，“诽谤”指的是在没有客观证据的情况下诋毁和贬低他人。将所有批评性文章都归为“诽谤”是不正确的，所以请务必谨慎。</w:t>
      </w:r>
    </w:p>
    <w:p w14:paraId="3B38D975">
      <w:r xmlns:w="http://schemas.openxmlformats.org/wordprocessingml/2006/main">
        <w:t xml:space="preserve">[174] 关于修改和删除发帖日志 †</w:t>
      </w:r>
    </w:p>
    <w:p w14:paraId="48ED9AD0">
      <w:r xmlns:w="http://schemas.openxmlformats.org/wordprocessingml/2006/main">
        <w:t xml:space="preserve">[175] 但是，允许更正印刷错误、遗漏和字体颜色。（他人出于善意所做的更正也允许。）</w:t>
      </w:r>
    </w:p>
    <w:p w14:paraId="4A77697B">
      <w:r xmlns:w="http://schemas.openxmlformats.org/wordprocessingml/2006/main">
        <w:t xml:space="preserve">[176] 作为例外情况，您可以删除自己的帖子，但事后必须向管理员报告。此外，删除时，请将整个评论替换为以下文本，而不是完全删除：&amp;color(#ff0000){''发帖人已删除''};</w:t>
      </w:r>
    </w:p>
    <w:p w14:paraId="4ADC0933">
      <w:r xmlns:w="http://schemas.openxmlformats.org/wordprocessingml/2006/main">
        <w:t xml:space="preserve">[177] 关于评论违反规则的帖子 †</w:t>
      </w:r>
    </w:p>
    <w:p w14:paraId="36390D22">
      <w:r xmlns:w="http://schemas.openxmlformats.org/wordprocessingml/2006/main">
        <w:t xml:space="preserve">[178] 您可以自行注释掉上述任何违反规则的评论，无需管理员许可。但是，注释掉评论后，请务必在“违规举报公告板”上进行举报。举报时请使用“违规举报公告板”上的模板。</w:t>
      </w:r>
    </w:p>
    <w:p w14:paraId="1A548B28">
      <w:r xmlns:w="http://schemas.openxmlformats.org/wordprocessingml/2006/main">
        <w:t xml:space="preserve">[179] 未经 CO 举报公告板举报而被删除的帖子将被恢复，而删除帖子的人将受到处罚。</w:t>
      </w:r>
    </w:p>
    <w:p w14:paraId="37CA0816">
      <w:r xmlns:w="http://schemas.openxmlformats.org/wordprocessingml/2006/main">
        <w:t xml:space="preserve">[180] 如果您反复向 CO 举报公告板举报不违反规则的帖子，我们将认为您是自私的，并将对您实施发帖和编辑限制。</w:t>
      </w:r>
    </w:p>
    <w:p w14:paraId="47A3719E">
      <w:r xmlns:w="http://schemas.openxmlformats.org/wordprocessingml/2006/main">
        <w:t xml:space="preserve">[181] 在 CO 报告公告板上，不构成违规的报告可由管理员酌情恢复。</w:t>
      </w:r>
    </w:p>
    <w:p w14:paraId="5EC3D53E">
      <w:r xmlns:w="http://schemas.openxmlformats.org/wordprocessingml/2006/main">
        <w:t xml:space="preserve">[182] 我们再次要求您不要评论那些并未违反规则的评论。（例如，诸如“虽然不违反规则，但显然是在钓鱼”、“恶作剧”或“评论整个帖子”之类的主观判断。）</w:t>
      </w:r>
    </w:p>
    <w:p w14:paraId="74B6391E">
      <w:r xmlns:w="http://schemas.openxmlformats.org/wordprocessingml/2006/main">
        <w:t xml:space="preserve">[183] 关于那些不违反规则但“具有冒犯性”的帖子 †</w:t>
      </w:r>
    </w:p>
    <w:p w14:paraId="41B9115A">
      <w:r xmlns:w="http://schemas.openxmlformats.org/wordprocessingml/2006/main">
        <w:t xml:space="preserve">[184] 即使帖子内容具有冒犯性，除非违反版规，否则不会被删除。由于每个人对冒犯性的接受程度不同，请使用 NGID 功能隐藏评论，而不是争论或恶意挑衅。</w:t>
      </w:r>
    </w:p>
    <w:p w14:paraId="02ABE3D0">
      <w:r xmlns:w="http://schemas.openxmlformats.org/wordprocessingml/2006/main">
        <w:t xml:space="preserve">[185] 挑衅难道不是一种违规行为吗？†</w:t>
      </w:r>
    </w:p>
    <w:p w14:paraId="2B3564F5">
      <w:r xmlns:w="http://schemas.openxmlformats.org/wordprocessingml/2006/main">
        <w:t xml:space="preserve">[186] 每个人对“煽动性言论”的定义都大相径庭，因此我们不认为这是违规行为。如果您认为某条评论具有煽动性，请使用 NGID 功能将其隐藏。</w:t>
      </w:r>
    </w:p>
    <w:p w14:paraId="6C6665DC">
      <w:r xmlns:w="http://schemas.openxmlformats.org/wordprocessingml/2006/main">
        <w:t xml:space="preserve">[187] 抱怨难道不算违法吗？†</w:t>
      </w:r>
    </w:p>
    <w:p w14:paraId="6D3ADFF8">
      <w:r xmlns:w="http://schemas.openxmlformats.org/wordprocessingml/2006/main">
        <w:t xml:space="preserve">[188] 一般而言，抱怨本身并不构成违规。但是，针对本作品的负面宣传、诽谤、辱骂性语言以及超出抱怨范围的对抗性言论均构成违规。如果您认为抱怨内容冒犯了您，请使用 NGID 功能隐藏相关评论。</w:t>
      </w:r>
    </w:p>
    <w:p w14:paraId="593AD5AC">
      <w:r xmlns:w="http://schemas.openxmlformats.org/wordprocessingml/2006/main">
        <w:t xml:space="preserve">[189] 如果您不确定某个帖子是否违反规则，该怎么办？ †</w:t>
      </w:r>
    </w:p>
    <w:p w14:paraId="1D574E25">
      <w:r xmlns:w="http://schemas.openxmlformats.org/wordprocessingml/2006/main">
        <w:t xml:space="preserve">[190] 有些帖子内容含糊不清，难以判断是否违规。评论删除这类含糊不清的帖子可能会导致问题，所以请不要评论删除，而是使用 NGID 功能将评论隐藏起来。</w:t>
      </w:r>
    </w:p>
    <w:p w14:paraId="1954BFB4">
      <w:r xmlns:w="http://schemas.openxmlformats.org/wordprocessingml/2006/main">
        <w:t xml:space="preserve">[191] 对屡犯者的处罚 †</w:t>
      </w:r>
    </w:p>
    <w:p w14:paraId="22AA0782">
      <w:r xmlns:w="http://schemas.openxmlformats.org/wordprocessingml/2006/main">
        <w:t xml:space="preserve">[192] 屡次违反规则或发布特别恶意的帖子，管理员可酌情予以处罚，例如“禁止访问”或“限制发帖”。</w:t>
      </w:r>
    </w:p>
    <w:p w14:paraId="3A6DAA3F">
      <w:r xmlns:w="http://schemas.openxmlformats.org/wordprocessingml/2006/main">
        <w:t xml:space="preserve">[193] 如果您对进一步改进有任何建议，请通过 Wiki 管理公告板与我们联系。</w:t>
      </w:r>
    </w:p>
    <w:p w14:paraId="0613A8BE"/>
    <w:p w14:paraId="26E29EA9">
      <w:r xmlns:w="http://schemas.openxmlformats.org/wordprocessingml/2006/main">
        <w:rPr>
          <w:b/>
        </w:rPr>
        <w:t xml:space="preserve">A021</w:t>
      </w:r>
    </w:p>
    <w:p w14:paraId="51903B7C">
      <w:r xmlns:w="http://schemas.openxmlformats.org/wordprocessingml/2006/main">
        <w:t xml:space="preserve">[0] 索引：所有角色 | SSR 角色 | SR 角色 | R 角色</w:t>
      </w:r>
    </w:p>
    <w:p w14:paraId="6E01C079">
      <w:r xmlns:w="http://schemas.openxmlformats.org/wordprocessingml/2006/main">
        <w:t xml:space="preserve">[1] 基本信息</w:t>
      </w:r>
    </w:p>
    <w:p w14:paraId="4945FEF0">
      <w:r xmlns:w="http://schemas.openxmlformats.org/wordprocessingml/2006/main">
        <w:t xml:space="preserve">[2] 内容适用性简易评估</w:t>
      </w:r>
    </w:p>
    <w:p w14:paraId="76033715">
      <w:r xmlns:w="http://schemas.openxmlformats.org/wordprocessingml/2006/main">
        <w:t xml:space="preserve">[3] 其他版本及相关角色</w:t>
      </w:r>
    </w:p>
    <w:p w14:paraId="47745480">
      <w:r xmlns:w="http://schemas.openxmlformats.org/wordprocessingml/2006/main">
        <w:t xml:space="preserve">[4] 琐事</w:t>
      </w:r>
    </w:p>
    <w:p w14:paraId="69860B1E">
      <w:r xmlns:w="http://schemas.openxmlformats.org/wordprocessingml/2006/main">
        <w:t xml:space="preserve">[5] 官方推特账号介绍</w:t>
      </w:r>
    </w:p>
    <w:p w14:paraId="28E78C32">
      <w:r xmlns:w="http://schemas.openxmlformats.org/wordprocessingml/2006/main">
        <w:t xml:space="preserve">[6] 评论表单</w:t>
      </w:r>
    </w:p>
    <w:p w14:paraId="448F902E">
      <w:r xmlns:w="http://schemas.openxmlformats.org/wordprocessingml/2006/main">
        <w:t xml:space="preserve">[7] 基本信息 †</w:t>
      </w:r>
    </w:p>
    <w:p w14:paraId="334102D5">
      <w:r xmlns:w="http://schemas.openxmlformats.org/wordprocessingml/2006/main">
        <w:t xml:space="preserve">[8] 变换图像</w:t>
      </w:r>
    </w:p>
    <w:p w14:paraId="378A22EA">
      <w:r xmlns:w="http://schemas.openxmlformats.org/wordprocessingml/2006/main">
        <w:t xml:space="preserve">[9] 简介</w:t>
      </w:r>
    </w:p>
    <w:p w14:paraId="388BC8A0">
      <w:r xmlns:w="http://schemas.openxmlformats.org/wordprocessingml/2006/main">
        <w:t xml:space="preserve">[10] 姓名</w:t>
      </w:r>
    </w:p>
    <w:p w14:paraId="76DE4B02">
      <w:r xmlns:w="http://schemas.openxmlformats.org/wordprocessingml/2006/main">
        <w:t xml:space="preserve">[11] 老虎乔纳</w:t>
      </w:r>
    </w:p>
    <w:p w14:paraId="4CEAAFF8">
      <w:r xmlns:w="http://schemas.openxmlformats.org/wordprocessingml/2006/main">
        <w:t xml:space="preserve">[12] 真实姓名</w:t>
      </w:r>
    </w:p>
    <w:p w14:paraId="60C0A28E">
      <w:r xmlns:w="http://schemas.openxmlformats.org/wordprocessingml/2006/main">
        <w:t xml:space="preserve">[13] 野平武名</w:t>
      </w:r>
    </w:p>
    <w:p w14:paraId="607BC22B">
      <w:r xmlns:w="http://schemas.openxmlformats.org/wordprocessingml/2006/main">
        <w:t xml:space="preserve">[14] 稀有度</w:t>
      </w:r>
    </w:p>
    <w:p w14:paraId="26FF958C">
      <w:r xmlns:w="http://schemas.openxmlformats.org/wordprocessingml/2006/main">
        <w:t xml:space="preserve">[15] 普通攻击</w:t>
      </w:r>
    </w:p>
    <w:p w14:paraId="0DA205A8">
      <w:r xmlns:w="http://schemas.openxmlformats.org/wordprocessingml/2006/main">
        <w:t xml:space="preserve">[16] 近战攻击（物理）</w:t>
      </w:r>
    </w:p>
    <w:p w14:paraId="0E101B57">
      <w:r xmlns:w="http://schemas.openxmlformats.org/wordprocessingml/2006/main">
        <w:t xml:space="preserve">[17] 附属派系</w:t>
      </w:r>
    </w:p>
    <w:p w14:paraId="2715C358">
      <w:r xmlns:w="http://schemas.openxmlformats.org/wordprocessingml/2006/main">
        <w:t xml:space="preserve">[18] 女巫</w:t>
      </w:r>
    </w:p>
    <w:p w14:paraId="1C5A56F8">
      <w:r xmlns:w="http://schemas.openxmlformats.org/wordprocessingml/2006/main">
        <w:t xml:space="preserve">[19] 加贺狂三</w:t>
      </w:r>
    </w:p>
    <w:p w14:paraId="71907F84">
      <w:r xmlns:w="http://schemas.openxmlformats.org/wordprocessingml/2006/main">
        <w:t xml:space="preserve">[20] 插图</w:t>
      </w:r>
    </w:p>
    <w:p w14:paraId="01CBB59A">
      <w:r xmlns:w="http://schemas.openxmlformats.org/wordprocessingml/2006/main">
        <w:t xml:space="preserve">[21] 八重洲南</w:t>
      </w:r>
    </w:p>
    <w:p w14:paraId="1DC74802">
      <w:r xmlns:w="http://schemas.openxmlformats.org/wordprocessingml/2006/main">
        <w:t xml:space="preserve">[22] SD字符</w:t>
      </w:r>
    </w:p>
    <w:p w14:paraId="1713C093">
      <w:r xmlns:w="http://schemas.openxmlformats.org/wordprocessingml/2006/main">
        <w:t xml:space="preserve">[23] 风味文字</w:t>
      </w:r>
    </w:p>
    <w:p w14:paraId="13FA18DA">
      <w:r xmlns:w="http://schemas.openxmlformats.org/wordprocessingml/2006/main">
        <w:t xml:space="preserve">[24] “我是兽头拳将军虎乔的弟子，也是追寻真男人之道、力争成为人中之王的求道者！我的名字是……虎乔纳！” 兽头拳将军虎乔的弟子，也是追寻真男人之道、力争成为人中之王的求道者。我的名字是……虎乔纳！一个拥有恶魔血统的胆小少女，经过艰苦的训练后归来。如果你是男人……那就用拳头说话！</w:t>
      </w:r>
    </w:p>
    <w:p w14:paraId="62DCCD66">
      <w:r xmlns:w="http://schemas.openxmlformats.org/wordprocessingml/2006/main">
        <w:t xml:space="preserve">[25] 如何获得</w:t>
      </w:r>
    </w:p>
    <w:p w14:paraId="58D4FD3B">
      <w:r xmlns:w="http://schemas.openxmlformats.org/wordprocessingml/2006/main">
        <w:t xml:space="preserve">[26] 标准扭蛋</w:t>
      </w:r>
    </w:p>
    <w:p w14:paraId="5B18AFC7">
      <w:r xmlns:w="http://schemas.openxmlformats.org/wordprocessingml/2006/main">
        <w:t xml:space="preserve">[27] 基础属性（1星）* 每增加1星+50%，5星时为1星值的3倍</w:t>
      </w:r>
    </w:p>
    <w:p w14:paraId="6C43EF30">
      <w:r xmlns:w="http://schemas.openxmlformats.org/wordprocessingml/2006/main">
        <w:t xml:space="preserve">[28] 级</w:t>
      </w:r>
    </w:p>
    <w:p w14:paraId="2C737BA9">
      <w:r xmlns:w="http://schemas.openxmlformats.org/wordprocessingml/2006/main">
        <w:t xml:space="preserve">[29] 耐力</w:t>
      </w:r>
    </w:p>
    <w:p w14:paraId="34B6F7FD">
      <w:r xmlns:w="http://schemas.openxmlformats.org/wordprocessingml/2006/main">
        <w:t xml:space="preserve">[30] 攻击力</w:t>
      </w:r>
    </w:p>
    <w:p w14:paraId="56DCBEFB">
      <w:r xmlns:w="http://schemas.openxmlformats.org/wordprocessingml/2006/main">
        <w:t xml:space="preserve">[31] 防御能力</w:t>
      </w:r>
    </w:p>
    <w:p w14:paraId="3F2E266A">
      <w:r xmlns:w="http://schemas.openxmlformats.org/wordprocessingml/2006/main">
        <w:t xml:space="preserve">[32] 魔力</w:t>
      </w:r>
    </w:p>
    <w:p w14:paraId="37A2B626">
      <w:r xmlns:w="http://schemas.openxmlformats.org/wordprocessingml/2006/main">
        <w:t xml:space="preserve">[33] 魔法抗性</w:t>
      </w:r>
    </w:p>
    <w:p w14:paraId="564F9B63">
      <w:r xmlns:w="http://schemas.openxmlformats.org/wordprocessingml/2006/main">
        <w:t xml:space="preserve">[34] 详细状态</w:t>
      </w:r>
    </w:p>
    <w:p w14:paraId="2E84B248">
      <w:r xmlns:w="http://schemas.openxmlformats.org/wordprocessingml/2006/main">
        <w:t xml:space="preserve">[35] 准确性</w:t>
      </w:r>
    </w:p>
    <w:p w14:paraId="21579D11">
      <w:r xmlns:w="http://schemas.openxmlformats.org/wordprocessingml/2006/main">
        <w:t xml:space="preserve">[36] 回避能力</w:t>
      </w:r>
    </w:p>
    <w:p w14:paraId="288CAED8">
      <w:r xmlns:w="http://schemas.openxmlformats.org/wordprocessingml/2006/main">
        <w:t xml:space="preserve">[37] 连续命中率</w:t>
      </w:r>
    </w:p>
    <w:p w14:paraId="635CF210">
      <w:r xmlns:w="http://schemas.openxmlformats.org/wordprocessingml/2006/main">
        <w:t xml:space="preserve">[38] 反击率</w:t>
      </w:r>
    </w:p>
    <w:p w14:paraId="6E80F727">
      <w:r xmlns:w="http://schemas.openxmlformats.org/wordprocessingml/2006/main">
        <w:t xml:space="preserve">[39] 眩晕激活率</w:t>
      </w:r>
    </w:p>
    <w:p w14:paraId="7AD6F571">
      <w:r xmlns:w="http://schemas.openxmlformats.org/wordprocessingml/2006/main">
        <w:t xml:space="preserve">[40] 眩晕抗性</w:t>
      </w:r>
    </w:p>
    <w:p w14:paraId="4114957C">
      <w:r xmlns:w="http://schemas.openxmlformats.org/wordprocessingml/2006/main">
        <w:t xml:space="preserve">[41] 移动速度</w:t>
      </w:r>
    </w:p>
    <w:p w14:paraId="00AF8306">
      <w:r xmlns:w="http://schemas.openxmlformats.org/wordprocessingml/2006/main">
        <w:t xml:space="preserve">[42] 部署速度</w:t>
      </w:r>
    </w:p>
    <w:p w14:paraId="7FD6FAC0">
      <w:r xmlns:w="http://schemas.openxmlformats.org/wordprocessingml/2006/main">
        <w:t xml:space="preserve">[43] 行动速度</w:t>
      </w:r>
    </w:p>
    <w:p w14:paraId="7D311AB0">
      <w:r xmlns:w="http://schemas.openxmlformats.org/wordprocessingml/2006/main">
        <w:t xml:space="preserve">[44] 特别收费金额</w:t>
      </w:r>
    </w:p>
    <w:p w14:paraId="7E507814">
      <w:r xmlns:w="http://schemas.openxmlformats.org/wordprocessingml/2006/main">
        <w:t xml:space="preserve">[45] 特殊招式</w:t>
      </w:r>
    </w:p>
    <w:p w14:paraId="6513A91F">
      <w:r xmlns:w="http://schemas.openxmlformats.org/wordprocessingml/2006/main">
        <w:t xml:space="preserve">[46] 姓名</w:t>
      </w:r>
    </w:p>
    <w:p w14:paraId="20706C5F">
      <w:r xmlns:w="http://schemas.openxmlformats.org/wordprocessingml/2006/main">
        <w:t xml:space="preserve">[47] 效应</w:t>
      </w:r>
    </w:p>
    <w:p w14:paraId="68335DCB">
      <w:r xmlns:w="http://schemas.openxmlformats.org/wordprocessingml/2006/main">
        <w:t xml:space="preserve">[48] 凤凰天麦</w:t>
      </w:r>
    </w:p>
    <w:p w14:paraId="31B88A52">
      <w:r xmlns:w="http://schemas.openxmlformats.org/wordprocessingml/2006/main">
        <w:t xml:space="preserve">[49] 对单个敌人造成 6 倍物理伤害。如果目标是大型 Boss，则破坏灯 +2（只能使用 3 次）。</w:t>
      </w:r>
    </w:p>
    <w:p w14:paraId="4E9F160D">
      <w:r xmlns:w="http://schemas.openxmlformats.org/wordprocessingml/2006/main">
        <w:t xml:space="preserve">[50] 凤凰天舞+</w:t>
      </w:r>
    </w:p>
    <w:p w14:paraId="4838CF01">
      <w:r xmlns:w="http://schemas.openxmlformats.org/wordprocessingml/2006/main">
        <w:t xml:space="preserve">[51] 对单个敌人造成 9 倍物理伤害。如果目标是大型 Boss，则破坏灯 +3（只能使用 3 次）。</w:t>
      </w:r>
    </w:p>
    <w:p w14:paraId="4EC24115">
      <w:r xmlns:w="http://schemas.openxmlformats.org/wordprocessingml/2006/main">
        <w:t xml:space="preserve">[52] 独特效果</w:t>
      </w:r>
    </w:p>
    <w:p w14:paraId="08AA0708">
      <w:r xmlns:w="http://schemas.openxmlformats.org/wordprocessingml/2006/main">
        <w:t xml:space="preserve">[53] 姓名</w:t>
      </w:r>
    </w:p>
    <w:p w14:paraId="5368BACD">
      <w:r xmlns:w="http://schemas.openxmlformats.org/wordprocessingml/2006/main">
        <w:t xml:space="preserve">[54] 效应</w:t>
      </w:r>
    </w:p>
    <w:p w14:paraId="237178AA">
      <w:r xmlns:w="http://schemas.openxmlformats.org/wordprocessingml/2006/main">
        <w:t xml:space="preserve">[55] 绝对韩空间 - 下层</w:t>
      </w:r>
    </w:p>
    <w:p w14:paraId="4B17FFEF">
      <w:r xmlns:w="http://schemas.openxmlformats.org/wordprocessingml/2006/main">
        <w:t xml:space="preserve">[56] 部署完成后，你的场防御力提高 20%，持续 30 秒。</w:t>
      </w:r>
    </w:p>
    <w:p w14:paraId="46297D80">
      <w:r xmlns:w="http://schemas.openxmlformats.org/wordprocessingml/2006/main">
        <w:t xml:space="preserve">[57] 绝对韩空间 - 劣势+</w:t>
      </w:r>
    </w:p>
    <w:p w14:paraId="110D4AB0">
      <w:r xmlns:w="http://schemas.openxmlformats.org/wordprocessingml/2006/main">
        <w:t xml:space="preserve">[58] 部署完成后，你的场防御力在 30 秒内提高 30%。</w:t>
      </w:r>
    </w:p>
    <w:p w14:paraId="6444D576">
      <w:r xmlns:w="http://schemas.openxmlformats.org/wordprocessingml/2006/main">
        <w:t xml:space="preserve">[59] 休闲服装照片</w:t>
      </w:r>
    </w:p>
    <w:p w14:paraId="3292471C">
      <w:r xmlns:w="http://schemas.openxmlformats.org/wordprocessingml/2006/main">
        <w:t xml:space="preserve">[60] 增强图像</w:t>
      </w:r>
    </w:p>
    <w:p w14:paraId="4283A0C5">
      <w:r xmlns:w="http://schemas.openxmlformats.org/wordprocessingml/2006/main">
        <w:t xml:space="preserve">[61] 在游戏中 †</w:t>
      </w:r>
    </w:p>
    <w:p w14:paraId="635096E2">
      <w:r xmlns:w="http://schemas.openxmlformats.org/wordprocessingml/2006/main">
        <w:t xml:space="preserve">[62] 一个非常直接的以突袭为中心的角色，其特殊技能明确地说明了它对“BREAK Lamp”的效果。</w:t>
      </w:r>
    </w:p>
    <w:p w14:paraId="18E3A0DC">
      <w:r xmlns:w="http://schemas.openxmlformats.org/wordprocessingml/2006/main">
        <w:t xml:space="preserve">[63] 它的行动速度中等，部署和移动速度偏慢，但攻击属性和眩晕抗性很高。其设计理念是在施加火力的同时，利用防御增益和快速破防来最大限度地减少对己方的伤害。</w:t>
      </w:r>
    </w:p>
    <w:p w14:paraId="34CEF9A8">
      <w:r xmlns:w="http://schemas.openxmlformats.org/wordprocessingml/2006/main">
        <w:t xml:space="preserve">[64] 使用特殊技能三次后，特殊技能槽会耗尽，无法再次使用。由于体力消耗和技能循环问题，一旦技能槽耗尽，请主动撤退，点亮最后一个BREAK灯后再返回。提高行动速度或使用特殊技能觉醒来提高使用频率可能会导致在BREAK期间再次攻击，因此如有必要，请切换到手动激活模式，以免浪费技能槽。</w:t>
      </w:r>
    </w:p>
    <w:p w14:paraId="5DC6427C">
      <w:r xmlns:w="http://schemas.openxmlformats.org/wordprocessingml/2006/main">
        <w:t xml:space="preserve">[65] 随着性能更优越的超级闪光忍者奇鲁卡作为BREAK灯的点火器投入使用，现在使用乔纳的理由已经非常有限了。虽然它们分属不同的阵营，并且可以互换用于特效，但乔纳的性能远逊于奇鲁卡。</w:t>
      </w:r>
    </w:p>
    <w:p w14:paraId="46CBAE76">
      <w:r xmlns:w="http://schemas.openxmlformats.org/wordprocessingml/2006/main">
        <w:t xml:space="preserve">[66] 内容适用性简易评估 †</w:t>
      </w:r>
    </w:p>
    <w:p w14:paraId="1B8E335E">
      <w:r xmlns:w="http://schemas.openxmlformats.org/wordprocessingml/2006/main">
        <w:t xml:space="preserve">[67] 合适的内容、推荐的装备示例、角色发展目标等。</w:t>
      </w:r>
    </w:p>
    <w:p w14:paraId="670D9D3A">
      <w:r xmlns:w="http://schemas.openxmlformats.org/wordprocessingml/2006/main">
        <w:t xml:space="preserve">[68] 兼容内容</w:t>
      </w:r>
    </w:p>
    <w:p w14:paraId="149BE9C0">
      <w:r xmlns:w="http://schemas.openxmlformats.org/wordprocessingml/2006/main">
        <w:t xml:space="preserve">[69] 能力倾向</w:t>
      </w:r>
    </w:p>
    <w:p w14:paraId="74B37EA9">
      <w:r xmlns:w="http://schemas.openxmlformats.org/wordprocessingml/2006/main">
        <w:t xml:space="preserve">[70] 简短评论</w:t>
      </w:r>
    </w:p>
    <w:p w14:paraId="264CB93E">
      <w:r xmlns:w="http://schemas.openxmlformats.org/wordprocessingml/2006/main">
        <w:t xml:space="preserve">[71] 主线任务 事件任务</w:t>
      </w:r>
    </w:p>
    <w:p w14:paraId="73532B6B">
      <w:r xmlns:w="http://schemas.openxmlformats.org/wordprocessingml/2006/main">
        <w:t xml:space="preserve">[72] 他可以毫无问题地完成任务，但几乎没有理由专门选择他。</w:t>
      </w:r>
    </w:p>
    <w:p w14:paraId="617C1662">
      <w:r xmlns:w="http://schemas.openxmlformats.org/wordprocessingml/2006/main">
        <w:t xml:space="preserve">[73] 突袭战</w:t>
      </w:r>
    </w:p>
    <w:p w14:paraId="2958B3F7">
      <w:r xmlns:w="http://schemas.openxmlformats.org/wordprocessingml/2006/main">
        <w:t xml:space="preserve">[74] 非常适合支持 BREAK（设备示例见下文）</w:t>
      </w:r>
    </w:p>
    <w:p w14:paraId="6FEB40A0">
      <w:r xmlns:w="http://schemas.openxmlformats.org/wordprocessingml/2006/main">
        <w:t xml:space="preserve">[75] 湮灭</w:t>
      </w:r>
    </w:p>
    <w:p w14:paraId="4CF82A3E">
      <w:r xmlns:w="http://schemas.openxmlformats.org/wordprocessingml/2006/main">
        <w:t xml:space="preserve">[76] 不适合单体特殊攻击</w:t>
      </w:r>
    </w:p>
    <w:p w14:paraId="4E5315BB">
      <w:r xmlns:w="http://schemas.openxmlformats.org/wordprocessingml/2006/main">
        <w:t xml:space="preserve">[77] B宇宙</w:t>
      </w:r>
    </w:p>
    <w:p w14:paraId="6D0E757C">
      <w:r xmlns:w="http://schemas.openxmlformats.org/wordprocessingml/2006/main">
        <w:t xml:space="preserve">[78] 没有可有效利用的效果</w:t>
      </w:r>
    </w:p>
    <w:p w14:paraId="01156FAA">
      <w:r xmlns:w="http://schemas.openxmlformats.org/wordprocessingml/2006/main">
        <w:t xml:space="preserve">[79] 能力评估指标</w:t>
      </w:r>
    </w:p>
    <w:p w14:paraId="16F151A8">
      <w:r xmlns:w="http://schemas.openxmlformats.org/wordprocessingml/2006/main">
        <w:t xml:space="preserve">[80] ◎：优秀内容。最有可能发挥出色。○：合适内容。有较高发挥潜力。△：一般。需要一些技巧才能发挥良好，但选择理由不多。×：不合适内容。由于与内容规则、游戏系统、难度等级等不兼容，难以发挥出色。*2014年3月更新</w:t>
      </w:r>
    </w:p>
    <w:p w14:paraId="560BA347">
      <w:r xmlns:w="http://schemas.openxmlformats.org/wordprocessingml/2006/main">
        <w:t xml:space="preserve">[81] 突袭</w:t>
      </w:r>
    </w:p>
    <w:p w14:paraId="6FBB8AC5">
      <w:r xmlns:w="http://schemas.openxmlformats.org/wordprocessingml/2006/main">
        <w:t xml:space="preserve">[82] 推荐设备示例</w:t>
      </w:r>
    </w:p>
    <w:p w14:paraId="7EE7D3DA">
      <w:r xmlns:w="http://schemas.openxmlformats.org/wordprocessingml/2006/main">
        <w:t xml:space="preserve">[83] 主要设备</w:t>
      </w:r>
    </w:p>
    <w:p w14:paraId="1E64C5C1">
      <w:r xmlns:w="http://schemas.openxmlformats.org/wordprocessingml/2006/main">
        <w:t xml:space="preserve">[84] 子设备</w:t>
      </w:r>
    </w:p>
    <w:p w14:paraId="3C220F50">
      <w:r xmlns:w="http://schemas.openxmlformats.org/wordprocessingml/2006/main">
        <w:t xml:space="preserve">[85] 一件令人愉悦的物品</w:t>
      </w:r>
    </w:p>
    <w:p w14:paraId="67B0C0C3">
      <w:r xmlns:w="http://schemas.openxmlformats.org/wordprocessingml/2006/main">
        <w:t xml:space="preserve">[86] 发展目标</w:t>
      </w:r>
    </w:p>
    <w:p w14:paraId="7BC40434">
      <w:r xmlns:w="http://schemas.openxmlformats.org/wordprocessingml/2006/main">
        <w:t xml:space="preserve">[87] 突破极限</w:t>
      </w:r>
    </w:p>
    <w:p w14:paraId="5FF811EB">
      <w:r xmlns:w="http://schemas.openxmlformats.org/wordprocessingml/2006/main">
        <w:t xml:space="preserve">[88] 致命觉醒</w:t>
      </w:r>
    </w:p>
    <w:p w14:paraId="34DC482C">
      <w:r xmlns:w="http://schemas.openxmlformats.org/wordprocessingml/2006/main">
        <w:t xml:space="preserve">[89] 独特的觉醒</w:t>
      </w:r>
    </w:p>
    <w:p w14:paraId="42B44D80">
      <w:r xmlns:w="http://schemas.openxmlformats.org/wordprocessingml/2006/main">
        <w:t xml:space="preserve">[90] 行动速度</w:t>
      </w:r>
    </w:p>
    <w:p w14:paraId="51091ADD">
      <w:r xmlns:w="http://schemas.openxmlformats.org/wordprocessingml/2006/main">
        <w:t xml:space="preserve">[91] 特别收费</w:t>
      </w:r>
    </w:p>
    <w:p w14:paraId="26E0C458">
      <w:r xmlns:w="http://schemas.openxmlformats.org/wordprocessingml/2006/main">
        <w:t xml:space="preserve">[92] 其他</w:t>
      </w:r>
    </w:p>
    <w:p w14:paraId="1F961B23">
      <w:r xmlns:w="http://schemas.openxmlformats.org/wordprocessingml/2006/main">
        <w:t xml:space="preserve">[93] 培训费用</w:t>
      </w:r>
    </w:p>
    <w:p w14:paraId="232595B3">
      <w:r xmlns:w="http://schemas.openxmlformats.org/wordprocessingml/2006/main">
        <w:t xml:space="preserve">[94] 备注</w:t>
      </w:r>
    </w:p>
    <w:p w14:paraId="439AC499">
      <w:r xmlns:w="http://schemas.openxmlformats.org/wordprocessingml/2006/main">
        <w:t xml:space="preserve">[95] 训练策略会根据你何时使用三个特殊技能而变化。如果你想在场上触发三次狂热状态并每次都使用一个特殊技能，你需要[某些条件]。如果你想在狂热状态期间10秒内再次激活它，你需要完全觉醒的行动速度和特殊技能充能。</w:t>
      </w:r>
    </w:p>
    <w:p w14:paraId="2584926D">
      <w:r xmlns:w="http://schemas.openxmlformats.org/wordprocessingml/2006/main">
        <w:t xml:space="preserve">[96] *2016年3月更新</w:t>
      </w:r>
    </w:p>
    <w:p w14:paraId="3E793D77">
      <w:r xmlns:w="http://schemas.openxmlformats.org/wordprocessingml/2006/main">
        <w:t xml:space="preserve">[97] 其他版本 / 相关角色 †</w:t>
      </w:r>
    </w:p>
    <w:p w14:paraId="15AA5FF7">
      <w:r xmlns:w="http://schemas.openxmlformats.org/wordprocessingml/2006/main">
        <w:t xml:space="preserve">[98] 老虎乔纳</w:t>
      </w:r>
    </w:p>
    <w:p w14:paraId="19F9ABD3">
      <w:r xmlns:w="http://schemas.openxmlformats.org/wordprocessingml/2006/main">
        <w:t xml:space="preserve">[99] 新年虎乔纳</w:t>
      </w:r>
    </w:p>
    <w:p w14:paraId="4C2A5CF1">
      <w:r xmlns:w="http://schemas.openxmlformats.org/wordprocessingml/2006/main">
        <w:t xml:space="preserve">[100] 瓦伦丁·泰格·乔纳</w:t>
      </w:r>
    </w:p>
    <w:p w14:paraId="0F75C72F">
      <w:r xmlns:w="http://schemas.openxmlformats.org/wordprocessingml/2006/main">
        <w:t xml:space="preserve">[101] 兽头拳将军虎乔（NPC）</w:t>
      </w:r>
    </w:p>
    <w:p w14:paraId="513C6A6E">
      <w:r xmlns:w="http://schemas.openxmlformats.org/wordprocessingml/2006/main">
        <w:t xml:space="preserve">[102] 琐事 †</w:t>
      </w:r>
    </w:p>
    <w:p w14:paraId="18DDE264">
      <w:r xmlns:w="http://schemas.openxmlformats.org/wordprocessingml/2006/main">
        <w:t xml:space="preserve">[103] 首次出现于主线故事“魔女外传”。</w:t>
      </w:r>
    </w:p>
    <w:p w14:paraId="2879314F">
      <w:r xmlns:w="http://schemas.openxmlformats.org/wordprocessingml/2006/main">
        <w:t xml:space="preserve">[104] 之后，在万圣节茜的角色剧情和活动40_秋季深入中，揭示了邻居是一位女巫，并与她发生关系的男人，揭示了她正在接受虎乔的训练，并在活动结束后立即与副本一同登场。此外，她还被证实是虎乔的女性版本。</w:t>
      </w:r>
    </w:p>
    <w:p w14:paraId="79B4204A">
      <w:r xmlns:w="http://schemas.openxmlformats.org/wordprocessingml/2006/main">
        <w:t xml:space="preserve">[105] 顺便一提，他的真名发音是“野平竹名”。</w:t>
      </w:r>
    </w:p>
    <w:p w14:paraId="5F705328">
      <w:r xmlns:w="http://schemas.openxmlformats.org/wordprocessingml/2006/main">
        <w:t xml:space="preserve">[106] 从角色设定来看，虽然外貌可以完全复制，但声音却无法复制。这种能力似乎并非完全取代本人，而是复制其外貌和知识/记忆。</w:t>
      </w:r>
    </w:p>
    <w:p w14:paraId="78D374AB">
      <w:r xmlns:w="http://schemas.openxmlformats.org/wordprocessingml/2006/main">
        <w:t xml:space="preserve">[107] 在这部作品中，武名不是基于流行的怪物理论，而是基于“一个演员过于沉浸于角色中而失去了真实的自我”的想法，正如主线故事中所述。</w:t>
      </w:r>
    </w:p>
    <w:p w14:paraId="63146DF5">
      <w:r xmlns:w="http://schemas.openxmlformats.org/wordprocessingml/2006/main">
        <w:t xml:space="preserve">[108] 在鬼故事中，Noppera-bo 的描述仅限于一种会突然露出脸吓唬人的生物，但在后来的作品中，它有时被描绘成一种“偷走别人脸”的有害怪物。</w:t>
      </w:r>
    </w:p>
    <w:p w14:paraId="1D8AF182">
      <w:r xmlns:w="http://schemas.openxmlformats.org/wordprocessingml/2006/main">
        <w:t xml:space="preserve">[109] 最初，他变身后的外貌与虎乔一模一样，但在鼓励和严厉管教下，他最终定型为现在的样子。</w:t>
      </w:r>
    </w:p>
    <w:p w14:paraId="05A5E37E">
      <w:r xmlns:w="http://schemas.openxmlformats.org/wordprocessingml/2006/main">
        <w:t xml:space="preserve">[110] 官方推特账号简介 †</w:t>
      </w:r>
    </w:p>
    <w:p w14:paraId="1B40B090">
      <w:r xmlns:w="http://schemas.openxmlformats.org/wordprocessingml/2006/main">
        <w:t xml:space="preserve">[111] 人物介绍</w:t>
      </w:r>
    </w:p>
    <w:p w14:paraId="1E9FF399">
      <w:r xmlns:w="http://schemas.openxmlformats.org/wordprocessingml/2006/main">
        <w:t xml:space="preserve">[112] 配音演员插图</w:t>
      </w:r>
    </w:p>
    <w:p w14:paraId="68428DAA">
      <w:r xmlns:w="http://schemas.openxmlformats.org/wordprocessingml/2006/main">
        <w:t xml:space="preserve">[113] 评论表 †</w:t>
      </w:r>
    </w:p>
    <w:p w14:paraId="67FE4DD5">
      <w:r xmlns:w="http://schemas.openxmlformats.org/wordprocessingml/2006/main">
        <w:t xml:space="preserve">[114] 点击打开历史日志列表</w:t>
      </w:r>
    </w:p>
    <w:p w14:paraId="3A4DDD09">
      <w:r xmlns:w="http://schemas.openxmlformats.org/wordprocessingml/2006/main">
        <w:t xml:space="preserve">[115] 末尾的数字越小，日志越旧。</w:t>
      </w:r>
    </w:p>
    <w:p w14:paraId="4005F635">
      <w:r xmlns:w="http://schemas.openxmlformats.org/wordprocessingml/2006/main">
        <w:t xml:space="preserve">[116] 'Comments/TigerJona/' 没有子页面。</w:t>
      </w:r>
    </w:p>
    <w:p w14:paraId="164FC069">
      <w:r xmlns:w="http://schemas.openxmlformats.org/wordprocessingml/2006/main">
        <w:t xml:space="preserve">[117] 可爱 -- [Lgk7GIR46i6] 2022-05-24（星期二）06:57:16</w:t>
      </w:r>
    </w:p>
    <w:p w14:paraId="157F9535">
      <w:r xmlns:w="http://schemas.openxmlformats.org/wordprocessingml/2006/main">
        <w:t xml:space="preserve">[118] Noppera-bo... 我明白了，难怪它这么平坦 -- [0G3JNTIh19U] 2022-06-12 (周日) 10:02:53</w:t>
      </w:r>
    </w:p>
    <w:p w14:paraId="206033C1">
      <w:r xmlns:w="http://schemas.openxmlformats.org/wordprocessingml/2006/main">
        <w:t xml:space="preserve">[119] 在这次万圣节活动中，茜通过与虎乔的电话得知她仍在努力做他的学徒。不知道她将来会不会正式加入游戏？不过她的性格似乎变化挺大的。——[jonpAI9n.9s] 2022-10-29 (周六) 22:22:41</w:t>
      </w:r>
    </w:p>
    <w:p w14:paraId="51449B0B">
      <w:r xmlns:w="http://schemas.openxmlformats.org/wordprocessingml/2006/main">
        <w:t xml:space="preserve">[120] 下一次突袭的特殊攻击包含女巫，所以她们有可能在这个时候实装吗……？ -- [Ax0mZFGvNoY] 2022-12-01 (周四) 06:47:38</w:t>
      </w:r>
    </w:p>
    <w:p w14:paraId="25EB3EF2">
      <w:r xmlns:w="http://schemas.openxmlformats.org/wordprocessingml/2006/main">
        <w:t xml:space="preserve">[121] 但他疯了——[ZWHMAHQpXYk] 2022-12-06 (周二) 23:05:21</w:t>
      </w:r>
    </w:p>
    <w:p w14:paraId="5BC36280">
      <w:r xmlns:w="http://schemas.openxmlformats.org/wordprocessingml/2006/main">
        <w:t xml:space="preserve">[122] 出乎意料的大 -- [WWlB4ZE5ZdE] 2022-12-06 (周二) 23:17:46</w:t>
      </w:r>
    </w:p>
    <w:p w14:paraId="11666C3B">
      <w:r xmlns:w="http://schemas.openxmlformats.org/wordprocessingml/2006/main">
        <w:t xml:space="preserve">[123] 与她为《虎乔》所做的训练相比，准备这个角色简直是小菜一碟，我觉得她有潜力成为一名优秀的演员。——[hO089Bm/UF.] 2022-12-08 (周四) 12:03:11</w:t>
      </w:r>
    </w:p>
    <w:p w14:paraId="3F48188D">
      <w:r xmlns:w="http://schemas.openxmlformats.org/wordprocessingml/2006/main">
        <w:t xml:space="preserve">[124] 我想知道他会不会变成○○……至于变体，我觉得他可以像兰斯的怪物“狼人”那样。除了老虎，我还想看到其他东西。至于情色方面，我想看看小说版里那种四字成语催眠术。——[BT/W3KaSRgM] 2022-12-09 (周五) 11:59:32</w:t>
      </w:r>
    </w:p>
    <w:p w14:paraId="7BE672FC">
      <w:r xmlns:w="http://schemas.openxmlformats.org/wordprocessingml/2006/main">
        <w:t xml:space="preserve">[125] 觉醒大佛后确实可以将其摧毁，这固然是件大事，但另一方面，缺点是大佛被摧毁后无法使用特殊技能。因此，投入训练资源来提升大佛的威力究竟如何，实在难以权衡。——[4AdXU9WFkX2] 2022-12-07 (周三) 16:20:57</w:t>
      </w:r>
    </w:p>
    <w:p w14:paraId="58A6589C">
      <w:r xmlns:w="http://schemas.openxmlformats.org/wordprocessingml/2006/main">
        <w:t xml:space="preserve">[126] 我想知道只把它们当成BREAK素材，只升到3星左右行不行——[cs2oyBae5n2] 2022-12-08 (周四) 01:52:50</w:t>
      </w:r>
    </w:p>
    <w:p w14:paraId="0E625406">
      <w:r xmlns:w="http://schemas.openxmlformats.org/wordprocessingml/2006/main">
        <w:t xml:space="preserve">[127] 如果你要这么草率地使用它，还不如用W-Chestnut的超级动力斯巴鲁，因为它的伤害更高，还能点亮灯，所以我觉得它不太适合打副本……它唯一的优势是，如果你手动使用，可以随时点亮灯+2并触发破防。——[Ih7ECnMD/Ro] 2022-12-08 (周四) 13:17:51</w:t>
      </w:r>
    </w:p>
    <w:p w14:paraId="3510A325">
      <w:r xmlns:w="http://schemas.openxmlformats.org/wordprocessingml/2006/main">
        <w:t xml:space="preserve">[128] 眩晕后抗性消失，所以这和单纯的高眩晕率略有不同——[cuDloV6Uylk] 2022-12-08 (周四) 18:55:26</w:t>
      </w:r>
    </w:p>
    <w:p w14:paraId="5C774951">
      <w:r xmlns:w="http://schemas.openxmlformats.org/wordprocessingml/2006/main">
        <w:t xml:space="preserve">[129] 我试图揣摩其中的含义，认为“BREAK”效果的使用次数有限制，所以我进行了一场练习赛，但即使连续使用三次，特殊槽本身也不会积攒能量。如果第三次之后只是效果消失，而可以以9倍威力正常使用，那就更容易使用了。——[6MSfRN91uKU] 2022-12-08 (周四) 02:28:47</w:t>
      </w:r>
    </w:p>
    <w:p w14:paraId="1CC9D3D9">
      <w:r xmlns:w="http://schemas.openxmlformats.org/wordprocessingml/2006/main">
        <w:t xml:space="preserve">[130] 听起来你好像能接受纯粹的爱情…… -- [95bjzYFUuX2] 2022-12-07 (周三) 23:26:47</w:t>
      </w:r>
    </w:p>
    <w:p w14:paraId="5EABC9A5">
      <w:r xmlns:w="http://schemas.openxmlformats.org/wordprocessingml/2006/main">
        <w:t xml:space="preserve">[131] 你觉得不行吗？我……抱歉，除非我变成女人什么的，否则我想这是不可能的——[CiQ.DG24M1Q] 2022-12-08 (周四) 05:54:41</w:t>
      </w:r>
    </w:p>
    <w:p w14:paraId="06CE9CCC">
      <w:r xmlns:w="http://schemas.openxmlformats.org/wordprocessingml/2006/main">
        <w:t xml:space="preserve">[132] Joe 可能会作为辅助角色加入游戏——[Nz2yVucB/ds] 2022-12-08 (周四) 01:12:01</w:t>
      </w:r>
    </w:p>
    <w:p w14:paraId="479555F7">
      <w:r xmlns:w="http://schemas.openxmlformats.org/wordprocessingml/2006/main">
        <w:t xml:space="preserve">[133] 我觉得如果能把它作为高难度关卡的顶级消耗品召唤出来就太好了——[CiQ.DG24M1Q] 2022-12-08 (周四) 05:56:02</w:t>
      </w:r>
    </w:p>
    <w:p w14:paraId="756366D9">
      <w:r xmlns:w="http://schemas.openxmlformats.org/wordprocessingml/2006/main">
        <w:t xml:space="preserve">[134] 我完全没问题，事实上我很想在《兰斯》系列之类的游戏中抽男性角色，但这很困难，因为有些人对成人游戏中出现男性角色非常反感——[cRZbVCFfPiM] 2023-08-16 (周三) 18:43:57</w:t>
      </w:r>
    </w:p>
    <w:p w14:paraId="05007AC9">
      <w:r xmlns:w="http://schemas.openxmlformats.org/wordprocessingml/2006/main">
        <w:t xml:space="preserve">[135] 乔不是已经确认会作为辅助角色实装了吗？SSR乔在二周年纪念博客的辅助角色实装部分有列出。——[1ua45Bs7xDo] 2022-12-08 (周四) 08:57:21</w:t>
      </w:r>
    </w:p>
    <w:p w14:paraId="75AA4E1C">
      <w:r xmlns:w="http://schemas.openxmlformats.org/wordprocessingml/2006/main">
        <w:t xml:space="preserve">[136] 在对魔忍决斗竞技场（也称结庵）中，你可以使用黑魔导士，而且他似乎很强（我当时没试过），所以看来是有先例的…… -- [lpjbpu1utaw] 2022-12-09 (周五) 20:01:36</w:t>
      </w:r>
    </w:p>
    <w:p w14:paraId="52F339AA">
      <w:r xmlns:w="http://schemas.openxmlformats.org/wordprocessingml/2006/main">
        <w:t xml:space="preserve">[137] 如果他们能把虎乔做成武士娜的皮肤就好了——[YSFXOZ5l1SI] 2022-12-28 (周三) 23:48:13</w:t>
      </w:r>
    </w:p>
    <w:p w14:paraId="1103871C">
      <w:r xmlns:w="http://schemas.openxmlformats.org/wordprocessingml/2006/main">
        <w:t xml:space="preserve">[138] 能强制眩晕与发烧同时发生真是太好了——[iZRVlTdb0JY] 2022-12-08 (周四) 02:00:29</w:t>
      </w:r>
    </w:p>
    <w:p w14:paraId="56A315AF">
      <w:r xmlns:w="http://schemas.openxmlformats.org/wordprocessingml/2006/main">
        <w:t xml:space="preserve">[139] 真搞笑，他现在居然能在水上奔跑了——[r9ZUuMaKBSk] 2022-12-08 (周四) 10:29:26</w:t>
      </w:r>
    </w:p>
    <w:p w14:paraId="6B189DB2">
      <w:r xmlns:w="http://schemas.openxmlformats.org/wordprocessingml/2006/main">
        <w:t xml:space="preserve">[140] 我内向的女儿在短时间内练出了腹肌和肌肉发达的大腿…… -- [hO089Bm/UF.] 2022-12-08 (周四) 11:58:18</w:t>
      </w:r>
    </w:p>
    <w:p w14:paraId="6AE1F9F7">
      <w:r xmlns:w="http://schemas.openxmlformats.org/wordprocessingml/2006/main">
        <w:t xml:space="preserve">[141] 哦，我亲爱的乔纳森。我真想欢迎他到我家来。——[9Vycfu1RRIc] 2022-12-10 (周六) 01:32:33</w:t>
      </w:r>
    </w:p>
    <w:p w14:paraId="7DCF2027">
      <w:r xmlns:w="http://schemas.openxmlformats.org/wordprocessingml/2006/main">
        <w:t xml:space="preserve">[142] 所以她是八重樫家的孩子——[.tUU29pcGmo] 2022-12-08 (周四) 11:42:00</w:t>
      </w:r>
    </w:p>
    <w:p w14:paraId="60D18761">
      <w:r xmlns:w="http://schemas.openxmlformats.org/wordprocessingml/2006/main">
        <w:t xml:space="preserve">[143] 使用乔纳森的特殊招式进行BREAK！使用阿祖尔的特殊招式延长BREAK时间……！永动机完成！！（只能使用3次）——[rJULBzgW1PQ] 2022-12-09 (周五) 19:37:17</w:t>
      </w:r>
    </w:p>
    <w:p w14:paraId="7909C027">
      <w:r xmlns:w="http://schemas.openxmlformats.org/wordprocessingml/2006/main">
        <w:t xml:space="preserve">[144] 她脱掉衣服后身材真好——[jZOGBfgFjnU] 2023-03-07 (周二) 01:04:47</w:t>
      </w:r>
    </w:p>
    <w:p w14:paraId="4B8DB8B3">
      <w:r xmlns:w="http://schemas.openxmlformats.org/wordprocessingml/2006/main">
        <w:t xml:space="preserve">[145] 这孩子看起来要是没人看着就很容易被骗——[xIX.GzuaFpQ] 2023-12-23 (周六) 03:54:40</w:t>
      </w:r>
    </w:p>
    <w:p w14:paraId="06456E9C">
      <w:r xmlns:w="http://schemas.openxmlformats.org/wordprocessingml/2006/main">
        <w:t xml:space="preserve">[146] 你绝对想象不到她穿便服时竟然有如此丰满的身材！ -- [CircVIGZdOs] 2024-05-28 (周二) 19:34:40</w:t>
      </w:r>
    </w:p>
    <w:p w14:paraId="5E771C79">
      <w:r xmlns:w="http://schemas.openxmlformats.org/wordprocessingml/2006/main">
        <w:t xml:space="preserve">[147] ←使用棋盘前请务必阅读规则。</w:t>
      </w:r>
    </w:p>
    <w:p w14:paraId="21CEC5C9">
      <w:r xmlns:w="http://schemas.openxmlformats.org/wordprocessingml/2006/main">
        <w:t xml:space="preserve">[148] 关于规则 †</w:t>
      </w:r>
    </w:p>
    <w:p w14:paraId="63428B22">
      <w:r xmlns:w="http://schemas.openxmlformats.org/wordprocessingml/2006/main">
        <w:t xml:space="preserve">[149] 请不要抱怨或批评页面编辑者。如果您对其他人的编辑有意见，请通过“提供替代方案”或“自行编辑”的方式进行建设性沟通。</w:t>
      </w:r>
    </w:p>
    <w:p w14:paraId="228C72D2">
      <w:r xmlns:w="http://schemas.openxmlformats.org/wordprocessingml/2006/main">
        <w:t xml:space="preserve">[150] 不要发布个人网站或其他禁止未经授权链接的网站的网址。</w:t>
      </w:r>
    </w:p>
    <w:p w14:paraId="5C2DDF54">
      <w:r xmlns:w="http://schemas.openxmlformats.org/wordprocessingml/2006/main">
        <w:t xml:space="preserve">[151] 关于违反规则的帖子 †</w:t>
      </w:r>
    </w:p>
    <w:p w14:paraId="6D008130">
      <w:r xmlns:w="http://schemas.openxmlformats.org/wordprocessingml/2006/main">
        <w:t xml:space="preserve">[152] 禁止发布以下类型的帖子，因为它们容易造成干扰。</w:t>
      </w:r>
    </w:p>
    <w:p w14:paraId="3627CDE7">
      <w:r xmlns:w="http://schemas.openxmlformats.org/wordprocessingml/2006/main">
        <w:t xml:space="preserve">[153]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的意味，也可以带有赞美的意味。</w:t>
      </w:r>
    </w:p>
    <w:p w14:paraId="2F3CCD78">
      <w:r xmlns:w="http://schemas.openxmlformats.org/wordprocessingml/2006/main">
        <w:t xml:space="preserve">[154] 其他包括使用此维基的人、官方管理员、艺术家、配音演员、现实生活中的个人以及 Twitter 用户等团体。</w:t>
      </w:r>
    </w:p>
    <w:p w14:paraId="517570F0">
      <w:r xmlns:w="http://schemas.openxmlformats.org/wordprocessingml/2006/main">
        <w:t xml:space="preserve">[155] 关于向管理层提交的帖子，我们容忍可以解释为用户反馈的评论，例如“我希望他们改进这一点”、“我希望他们尽快修复错误”和“维护时间太长了”，但我们不容忍使用辱骂性语言贬低管理层。</w:t>
      </w:r>
    </w:p>
    <w:p w14:paraId="0026125E">
      <w:r xmlns:w="http://schemas.openxmlformats.org/wordprocessingml/2006/main">
        <w:t xml:space="preserve">[156] 将讨论和意见交流视为“诽谤或对抗他人”是错误的。然而，在讨论或意见交流中使用辱骂性语言、贬低他人、挑衅他人或在缺乏明确证据的情况下发表言论，都是违法行为。说话时务必注意自己的言辞。</w:t>
      </w:r>
    </w:p>
    <w:p w14:paraId="08DED880">
      <w:r xmlns:w="http://schemas.openxmlformats.org/wordprocessingml/2006/main">
        <w:t xml:space="preserve">[157] 攻击性评论是指使用“做这个”或“做那个”等强烈命令、“使用粗俗语言”、“采取居高临下的态度”或“挑衅”的评论。</w:t>
      </w:r>
    </w:p>
    <w:p w14:paraId="6160EEBF">
      <w:r xmlns:w="http://schemas.openxmlformats.org/wordprocessingml/2006/main">
        <w:t xml:space="preserve">[158] 禁止发布冒犯现有玩家的帖子，例如“还有人玩这个游戏吗？”或“这个游戏已经凉了”。这并不意味着您完全不能发表任何负面言论，而是指那些超出单纯负面评价范围，构成诽谤或诋毁的帖子将被禁止发布。</w:t>
      </w:r>
    </w:p>
    <w:p w14:paraId="3144C4E0">
      <w:r xmlns:w="http://schemas.openxmlformats.org/wordprocessingml/2006/main">
        <w:t xml:space="preserve">[159] 公开羞辱他人，包括泄露他人的游戏内名称或UID</w:t>
      </w:r>
    </w:p>
    <w:p w14:paraId="3A0195F8">
      <w:r xmlns:w="http://schemas.openxmlformats.org/wordprocessingml/2006/main">
        <w:t xml:space="preserve">[160] 但是，分享有助于游戏攻略的信息和视频是允许的。</w:t>
      </w:r>
    </w:p>
    <w:p w14:paraId="2A5E8B14">
      <w:r xmlns:w="http://schemas.openxmlformats.org/wordprocessingml/2006/main">
        <w:t xml:space="preserve">[161] 参考其他应用程序</w:t>
      </w:r>
    </w:p>
    <w:p w14:paraId="5851D1C0">
      <w:r xmlns:w="http://schemas.openxmlformats.org/wordprocessingml/2006/main">
        <w:t xml:space="preserve">[162] 在多个论坛上多次发帖</w:t>
      </w:r>
    </w:p>
    <w:p w14:paraId="2082C6FD">
      <w:r xmlns:w="http://schemas.openxmlformats.org/wordprocessingml/2006/main">
        <w:t xml:space="preserve">[163] 写出一串毫无意义的字符</w:t>
      </w:r>
    </w:p>
    <w:p w14:paraId="7D0A152E">
      <w:r xmlns:w="http://schemas.openxmlformats.org/wordprocessingml/2006/main">
        <w:t xml:space="preserve">[164] 关于作弊和利用漏洞的帖子</w:t>
      </w:r>
    </w:p>
    <w:p w14:paraId="70F5CCDE">
      <w:r xmlns:w="http://schemas.openxmlformats.org/wordprocessingml/2006/main">
        <w:t xml:space="preserve">[165] 最好的办法是忽略违反规则的帖子。上钩或反驳只会让事情变得更糟。</w:t>
      </w:r>
    </w:p>
    <w:p w14:paraId="4F0CF797">
      <w:r xmlns:w="http://schemas.openxmlformats.org/wordprocessingml/2006/main">
        <w:t xml:space="preserve">[166] *在上述规则中，“诽谤”指的是在没有客观证据的情况下诋毁和贬低他人。将所有批评性文章都归为“诽谤”是不正确的，所以请务必谨慎。</w:t>
      </w:r>
    </w:p>
    <w:p w14:paraId="52E2CDD5">
      <w:r xmlns:w="http://schemas.openxmlformats.org/wordprocessingml/2006/main">
        <w:t xml:space="preserve">[167] 关于修改和删除发帖日志 †</w:t>
      </w:r>
    </w:p>
    <w:p w14:paraId="47BAFDD0">
      <w:r xmlns:w="http://schemas.openxmlformats.org/wordprocessingml/2006/main">
        <w:t xml:space="preserve">[168] 但是，允许更正印刷错误、遗漏和字体颜色。（他人出于善意所做的更正也允许。）</w:t>
      </w:r>
    </w:p>
    <w:p w14:paraId="5EB536AC">
      <w:r xmlns:w="http://schemas.openxmlformats.org/wordprocessingml/2006/main">
        <w:t xml:space="preserve">[169] 作为例外情况，您可以删除自己的帖子，但事后必须向管理员报告。此外，删除时，请将整个评论替换为以下文本，而不是完全删除：&amp;color(#ff0000){''发帖人已删除''};</w:t>
      </w:r>
    </w:p>
    <w:p w14:paraId="1F246663">
      <w:r xmlns:w="http://schemas.openxmlformats.org/wordprocessingml/2006/main">
        <w:t xml:space="preserve">[170] 关于评论违反规则的帖子 †</w:t>
      </w:r>
    </w:p>
    <w:p w14:paraId="064A8D13">
      <w:r xmlns:w="http://schemas.openxmlformats.org/wordprocessingml/2006/main">
        <w:t xml:space="preserve">[171] 您可以自行注释掉上述任何违反规则的评论，无需管理员许可。但是，注释掉评论后，请务必在“违规举报公告板”上进行举报。举报时请使用“违规举报公告板”上的模板。</w:t>
      </w:r>
    </w:p>
    <w:p w14:paraId="60F2393E">
      <w:r xmlns:w="http://schemas.openxmlformats.org/wordprocessingml/2006/main">
        <w:t xml:space="preserve">[172] 未经 CO 举报公告板举报而被评论删除的帖子将被恢复，而评论删除帖子的人将受到处罚。</w:t>
      </w:r>
    </w:p>
    <w:p w14:paraId="5F984A45">
      <w:r xmlns:w="http://schemas.openxmlformats.org/wordprocessingml/2006/main">
        <w:t xml:space="preserve">[173] 如果您反复向 CO 举报公告板举报不违反规则的帖子，我们将认为您是自私的，并将对您实施发帖和编辑限制。</w:t>
      </w:r>
    </w:p>
    <w:p w14:paraId="48B4A7E6">
      <w:r xmlns:w="http://schemas.openxmlformats.org/wordprocessingml/2006/main">
        <w:t xml:space="preserve">[174] 在 CO 报告公告板上，不构成违规的报告可由管理员酌情恢复。</w:t>
      </w:r>
    </w:p>
    <w:p w14:paraId="1DF3794C">
      <w:r xmlns:w="http://schemas.openxmlformats.org/wordprocessingml/2006/main">
        <w:t xml:space="preserve">[175] 我想再次重申我的请求：请不要评论那些没有违反规则的评论。（例如，诸如“虽然没有违反规则，但显然是在钓鱼”、“恶作剧”或“评论整个帖子”之类的主观判断。）</w:t>
      </w:r>
    </w:p>
    <w:p w14:paraId="5B0F2957">
      <w:r xmlns:w="http://schemas.openxmlformats.org/wordprocessingml/2006/main">
        <w:t xml:space="preserve">[176] 关于不违反规则但“冒犯性”的帖子 †</w:t>
      </w:r>
    </w:p>
    <w:p w14:paraId="024A9CA0">
      <w:r xmlns:w="http://schemas.openxmlformats.org/wordprocessingml/2006/main">
        <w:t xml:space="preserve">[177] 即使帖子内容具有冒犯性，除非违反版规，否则不会被删除。由于每个人对冒犯性帖子的界定标准不尽相同，请使用 NGID 功能隐藏评论，而不是参与争论或挑衅。</w:t>
      </w:r>
    </w:p>
    <w:p w14:paraId="01175017">
      <w:r xmlns:w="http://schemas.openxmlformats.org/wordprocessingml/2006/main">
        <w:t xml:space="preserve">[178] 挑衅难道不是一种违规行为吗？†</w:t>
      </w:r>
    </w:p>
    <w:p w14:paraId="133C29D7">
      <w:r xmlns:w="http://schemas.openxmlformats.org/wordprocessingml/2006/main">
        <w:t xml:space="preserve">[179] 每个人对“煽动性言论”的定义都大相径庭，因此我们不认为这是违规行为。如果您认为某条评论具有煽动性，请使用 NGID 功能将其隐藏。</w:t>
      </w:r>
    </w:p>
    <w:p w14:paraId="2AC41E7F">
      <w:r xmlns:w="http://schemas.openxmlformats.org/wordprocessingml/2006/main">
        <w:t xml:space="preserve">[180] 抱怨难道不算违法吗？†</w:t>
      </w:r>
    </w:p>
    <w:p w14:paraId="3E7CD9BA">
      <w:r xmlns:w="http://schemas.openxmlformats.org/wordprocessingml/2006/main">
        <w:t xml:space="preserve">[181] 一般而言，抱怨本身并不构成违规。但是，针对本作品的负面宣传、诽谤、辱骂性语言以及超出抱怨范围的对抗性言论均构成违规。如果您认为抱怨内容冒犯了您，请使用 NGID 功能隐藏相关评论。</w:t>
      </w:r>
    </w:p>
    <w:p w14:paraId="686D6D47">
      <w:r xmlns:w="http://schemas.openxmlformats.org/wordprocessingml/2006/main">
        <w:t xml:space="preserve">[182] 如果您不确定某个帖子是否违反规则，该怎么办？ †</w:t>
      </w:r>
    </w:p>
    <w:p w14:paraId="7F79C5F7">
      <w:r xmlns:w="http://schemas.openxmlformats.org/wordprocessingml/2006/main">
        <w:t xml:space="preserve">[183] 有些帖子内容含糊不清，难以判断是否违规。评论删除这类含糊不清的帖子可能会带来麻烦，所以请不要评论删除，而是使用 NGID 功能将评论设为不可见。</w:t>
      </w:r>
    </w:p>
    <w:p w14:paraId="7CC5FE52">
      <w:r xmlns:w="http://schemas.openxmlformats.org/wordprocessingml/2006/main">
        <w:t xml:space="preserve">[184] 对屡犯者的处罚 †</w:t>
      </w:r>
    </w:p>
    <w:p w14:paraId="7FCB0748">
      <w:r xmlns:w="http://schemas.openxmlformats.org/wordprocessingml/2006/main">
        <w:t xml:space="preserve">[185] 屡次违反规则或发布特别恶意的帖子，管理员可酌情予以处罚，例如“禁止访问”或“限制发帖”。</w:t>
      </w:r>
    </w:p>
    <w:p w14:paraId="15514403">
      <w:r xmlns:w="http://schemas.openxmlformats.org/wordprocessingml/2006/main">
        <w:t xml:space="preserve">[186] 如果您对进一步改进有任何建议，请通过 Wiki 管理公告板与我们联系。</w:t>
      </w:r>
    </w:p>
    <w:p w14:paraId="27B55307"/>
    <w:p w14:paraId="6FFC88A6">
      <w:r xmlns:w="http://schemas.openxmlformats.org/wordprocessingml/2006/main">
        <w:rPr>
          <w:b/>
        </w:rPr>
        <w:t xml:space="preserve">A022</w:t>
      </w:r>
    </w:p>
    <w:p w14:paraId="106C3A89">
      <w:r xmlns:w="http://schemas.openxmlformats.org/wordprocessingml/2006/main">
        <w:t xml:space="preserve">[0] 索引：所有角色 | SSR 角色 | SR 角色 | R 角色</w:t>
      </w:r>
    </w:p>
    <w:p w14:paraId="57FD26E9">
      <w:r xmlns:w="http://schemas.openxmlformats.org/wordprocessingml/2006/main">
        <w:t xml:space="preserve">[1] 基本信息</w:t>
      </w:r>
    </w:p>
    <w:p w14:paraId="70D623A1">
      <w:r xmlns:w="http://schemas.openxmlformats.org/wordprocessingml/2006/main">
        <w:t xml:space="preserve">[2] 语音</w:t>
      </w:r>
    </w:p>
    <w:p w14:paraId="14F48C98">
      <w:r xmlns:w="http://schemas.openxmlformats.org/wordprocessingml/2006/main">
        <w:t xml:space="preserve">[3] 内容适用性简易评估</w:t>
      </w:r>
    </w:p>
    <w:p w14:paraId="3CA54B57">
      <w:r xmlns:w="http://schemas.openxmlformats.org/wordprocessingml/2006/main">
        <w:t xml:space="preserve">[4] 替代版本</w:t>
      </w:r>
    </w:p>
    <w:p w14:paraId="0F22F3C6">
      <w:r xmlns:w="http://schemas.openxmlformats.org/wordprocessingml/2006/main">
        <w:t xml:space="preserve">[5] 琐事</w:t>
      </w:r>
    </w:p>
    <w:p w14:paraId="4210E2DF">
      <w:r xmlns:w="http://schemas.openxmlformats.org/wordprocessingml/2006/main">
        <w:t xml:space="preserve">[6] 官方推特账号介绍</w:t>
      </w:r>
    </w:p>
    <w:p w14:paraId="539E93FD">
      <w:r xmlns:w="http://schemas.openxmlformats.org/wordprocessingml/2006/main">
        <w:t xml:space="preserve">[7] 评论表单</w:t>
      </w:r>
    </w:p>
    <w:p w14:paraId="0323B3E8">
      <w:r xmlns:w="http://schemas.openxmlformats.org/wordprocessingml/2006/main">
        <w:t xml:space="preserve">[8] 基本信息 †</w:t>
      </w:r>
    </w:p>
    <w:p w14:paraId="0BC8FCB3">
      <w:r xmlns:w="http://schemas.openxmlformats.org/wordprocessingml/2006/main">
        <w:t xml:space="preserve">[9] 变换图像</w:t>
      </w:r>
    </w:p>
    <w:p w14:paraId="42DECA1F">
      <w:r xmlns:w="http://schemas.openxmlformats.org/wordprocessingml/2006/main">
        <w:t xml:space="preserve">[10] 简介</w:t>
      </w:r>
    </w:p>
    <w:p w14:paraId="3344C898">
      <w:r xmlns:w="http://schemas.openxmlformats.org/wordprocessingml/2006/main">
        <w:t xml:space="preserve">[11] 姓名</w:t>
      </w:r>
    </w:p>
    <w:p w14:paraId="313BE6C4">
      <w:r xmlns:w="http://schemas.openxmlformats.org/wordprocessingml/2006/main">
        <w:t xml:space="preserve">[12] 舞后皮卡</w:t>
      </w:r>
    </w:p>
    <w:p w14:paraId="0E5A2785">
      <w:r xmlns:w="http://schemas.openxmlformats.org/wordprocessingml/2006/main">
        <w:t xml:space="preserve">[13] 真实姓名</w:t>
      </w:r>
    </w:p>
    <w:p w14:paraId="364FC55F">
      <w:r xmlns:w="http://schemas.openxmlformats.org/wordprocessingml/2006/main">
        <w:t xml:space="preserve">[14] 鼠兔</w:t>
      </w:r>
    </w:p>
    <w:p w14:paraId="2A77761B">
      <w:r xmlns:w="http://schemas.openxmlformats.org/wordprocessingml/2006/main">
        <w:t xml:space="preserve">[15] 稀有度</w:t>
      </w:r>
    </w:p>
    <w:p w14:paraId="55A15DD6">
      <w:r xmlns:w="http://schemas.openxmlformats.org/wordprocessingml/2006/main">
        <w:t xml:space="preserve">[16] 普通攻击</w:t>
      </w:r>
    </w:p>
    <w:p w14:paraId="072E9365">
      <w:r xmlns:w="http://schemas.openxmlformats.org/wordprocessingml/2006/main">
        <w:t xml:space="preserve">[17] 远程攻击（魔法）</w:t>
      </w:r>
    </w:p>
    <w:p w14:paraId="6850B2DE">
      <w:r xmlns:w="http://schemas.openxmlformats.org/wordprocessingml/2006/main">
        <w:t xml:space="preserve">[18] 附属派系</w:t>
      </w:r>
    </w:p>
    <w:p w14:paraId="6B037EB4">
      <w:r xmlns:w="http://schemas.openxmlformats.org/wordprocessingml/2006/main">
        <w:t xml:space="preserve">[19] 女巫</w:t>
      </w:r>
    </w:p>
    <w:p w14:paraId="3B92776B">
      <w:r xmlns:w="http://schemas.openxmlformats.org/wordprocessingml/2006/main">
        <w:t xml:space="preserve">[20] 舞园凛花</w:t>
      </w:r>
    </w:p>
    <w:p w14:paraId="635F757C">
      <w:r xmlns:w="http://schemas.openxmlformats.org/wordprocessingml/2006/main">
        <w:t xml:space="preserve">[21] 插图</w:t>
      </w:r>
    </w:p>
    <w:p w14:paraId="18F10944">
      <w:r xmlns:w="http://schemas.openxmlformats.org/wordprocessingml/2006/main">
        <w:t xml:space="preserve">[22] 户外稻</w:t>
      </w:r>
    </w:p>
    <w:p w14:paraId="4C14BFDA">
      <w:r xmlns:w="http://schemas.openxmlformats.org/wordprocessingml/2006/main">
        <w:t xml:space="preserve">[23] SD字符</w:t>
      </w:r>
    </w:p>
    <w:p w14:paraId="2371C8EB">
      <w:r xmlns:w="http://schemas.openxmlformats.org/wordprocessingml/2006/main">
        <w:t xml:space="preserve">[24] 找不到文件：“Dance Queen Pika_sd.gif”，位于“Dance Queen Pika”页面</w:t>
      </w:r>
    </w:p>
    <w:p w14:paraId="18419AFA">
      <w:r xmlns:w="http://schemas.openxmlformats.org/wordprocessingml/2006/main">
        <w:t xml:space="preserve">[25] 风味文字</w:t>
      </w:r>
    </w:p>
    <w:p w14:paraId="0028CA2D">
      <w:r xmlns:w="http://schemas.openxmlformats.org/wordprocessingml/2006/main">
        <w:t xml:space="preserve">[26] “锵锵！是舞后皮卡！咚咚咚♪咚咚咚♪嘿，一起跳舞吧！”皮卡身着色彩鲜艳的桑巴舞服，原本的可爱中又增添了一份热情奔放的气质，似乎也拓展了她用舞蹈魅惑众人的能力。然而，这种能力非常危险，因为它完全依赖于皮卡自身，但她天真烂漫、开朗活泼的性格总是能让周围的人感到安心。</w:t>
      </w:r>
    </w:p>
    <w:p w14:paraId="27C46EFB">
      <w:r xmlns:w="http://schemas.openxmlformats.org/wordprocessingml/2006/main">
        <w:t xml:space="preserve">[27] 如何获得</w:t>
      </w:r>
    </w:p>
    <w:p w14:paraId="4B74CB23">
      <w:r xmlns:w="http://schemas.openxmlformats.org/wordprocessingml/2006/main">
        <w:t xml:space="preserve">[28] SSR 精选扭蛋 → 活动结束后加入普通扭蛋</w:t>
      </w:r>
    </w:p>
    <w:p w14:paraId="66B6B9CF">
      <w:r xmlns:w="http://schemas.openxmlformats.org/wordprocessingml/2006/main">
        <w:t xml:space="preserve">[29] 基础属性（1星）* 每增加1星+50%，5星时为1星值的3倍</w:t>
      </w:r>
    </w:p>
    <w:p w14:paraId="61F838B2">
      <w:r xmlns:w="http://schemas.openxmlformats.org/wordprocessingml/2006/main">
        <w:t xml:space="preserve">[30] 级</w:t>
      </w:r>
    </w:p>
    <w:p w14:paraId="0297D0D2">
      <w:r xmlns:w="http://schemas.openxmlformats.org/wordprocessingml/2006/main">
        <w:t xml:space="preserve">[31] 耐力</w:t>
      </w:r>
    </w:p>
    <w:p w14:paraId="68FB1A52">
      <w:r xmlns:w="http://schemas.openxmlformats.org/wordprocessingml/2006/main">
        <w:t xml:space="preserve">[32] 攻击力</w:t>
      </w:r>
    </w:p>
    <w:p w14:paraId="099114CA">
      <w:r xmlns:w="http://schemas.openxmlformats.org/wordprocessingml/2006/main">
        <w:t xml:space="preserve">[33] 防御能力</w:t>
      </w:r>
    </w:p>
    <w:p w14:paraId="2A32DE04">
      <w:r xmlns:w="http://schemas.openxmlformats.org/wordprocessingml/2006/main">
        <w:t xml:space="preserve">[34] 魔法力量</w:t>
      </w:r>
    </w:p>
    <w:p w14:paraId="012ACEED">
      <w:r xmlns:w="http://schemas.openxmlformats.org/wordprocessingml/2006/main">
        <w:t xml:space="preserve">[35] 魔法抗性</w:t>
      </w:r>
    </w:p>
    <w:p w14:paraId="460A7276">
      <w:r xmlns:w="http://schemas.openxmlformats.org/wordprocessingml/2006/main">
        <w:t xml:space="preserve">[36] 详细状态</w:t>
      </w:r>
    </w:p>
    <w:p w14:paraId="4397F482">
      <w:r xmlns:w="http://schemas.openxmlformats.org/wordprocessingml/2006/main">
        <w:t xml:space="preserve">[37] 准确性</w:t>
      </w:r>
    </w:p>
    <w:p w14:paraId="15EC1735">
      <w:r xmlns:w="http://schemas.openxmlformats.org/wordprocessingml/2006/main">
        <w:t xml:space="preserve">[38] 回避能力</w:t>
      </w:r>
    </w:p>
    <w:p w14:paraId="6F4BF111">
      <w:r xmlns:w="http://schemas.openxmlformats.org/wordprocessingml/2006/main">
        <w:t xml:space="preserve">[39] 连续命中率</w:t>
      </w:r>
    </w:p>
    <w:p w14:paraId="34CF8703">
      <w:r xmlns:w="http://schemas.openxmlformats.org/wordprocessingml/2006/main">
        <w:t xml:space="preserve">[40] 反击率</w:t>
      </w:r>
    </w:p>
    <w:p w14:paraId="05180127">
      <w:r xmlns:w="http://schemas.openxmlformats.org/wordprocessingml/2006/main">
        <w:t xml:space="preserve">[41] 眩晕激活率</w:t>
      </w:r>
    </w:p>
    <w:p w14:paraId="44B43B3A">
      <w:r xmlns:w="http://schemas.openxmlformats.org/wordprocessingml/2006/main">
        <w:t xml:space="preserve">[42] 抗眩晕能力</w:t>
      </w:r>
    </w:p>
    <w:p w14:paraId="2C275DFA">
      <w:r xmlns:w="http://schemas.openxmlformats.org/wordprocessingml/2006/main">
        <w:t xml:space="preserve">[43] 移动速度</w:t>
      </w:r>
    </w:p>
    <w:p w14:paraId="3E9332B9">
      <w:r xmlns:w="http://schemas.openxmlformats.org/wordprocessingml/2006/main">
        <w:t xml:space="preserve">[44] 部署速度</w:t>
      </w:r>
    </w:p>
    <w:p w14:paraId="5FB6E1A8">
      <w:r xmlns:w="http://schemas.openxmlformats.org/wordprocessingml/2006/main">
        <w:t xml:space="preserve">[45] 行动速度</w:t>
      </w:r>
    </w:p>
    <w:p w14:paraId="22CBC2ED">
      <w:r xmlns:w="http://schemas.openxmlformats.org/wordprocessingml/2006/main">
        <w:t xml:space="preserve">[46] 特殊填充量</w:t>
      </w:r>
    </w:p>
    <w:p w14:paraId="55DD4857">
      <w:r xmlns:w="http://schemas.openxmlformats.org/wordprocessingml/2006/main">
        <w:t xml:space="preserve">[47] 特殊招式</w:t>
      </w:r>
    </w:p>
    <w:p w14:paraId="4B624DD4">
      <w:r xmlns:w="http://schemas.openxmlformats.org/wordprocessingml/2006/main">
        <w:t xml:space="preserve">[48] 姓名</w:t>
      </w:r>
    </w:p>
    <w:p w14:paraId="444B73E3">
      <w:r xmlns:w="http://schemas.openxmlformats.org/wordprocessingml/2006/main">
        <w:t xml:space="preserve">[49] 效应</w:t>
      </w:r>
    </w:p>
    <w:p w14:paraId="7791860C">
      <w:r xmlns:w="http://schemas.openxmlformats.org/wordprocessingml/2006/main">
        <w:t xml:space="preserve">[50] Samba Pica Amigo</w:t>
      </w:r>
    </w:p>
    <w:p w14:paraId="4E8B0E34">
      <w:r xmlns:w="http://schemas.openxmlformats.org/wordprocessingml/2006/main">
        <w:t xml:space="preserve">[51] 使所有友方单位的速度提高25%，持续20秒。使所有敌方单位的必杀槽减少30%。使所有敌方单位的“防御”能力失效，持续20秒。</w:t>
      </w:r>
    </w:p>
    <w:p w14:paraId="54DBE810">
      <w:r xmlns:w="http://schemas.openxmlformats.org/wordprocessingml/2006/main">
        <w:t xml:space="preserve">[52] Samba Pica Amigo+</w:t>
      </w:r>
    </w:p>
    <w:p w14:paraId="4469B727">
      <w:r xmlns:w="http://schemas.openxmlformats.org/wordprocessingml/2006/main">
        <w:t xml:space="preserve">[53] 持续30秒，提升所有友方单位25%的速度。若目标是女巫型单位，则提升其30%的攻击力，持续30秒。降低所有敌方单位50%的必杀槽。封印所有敌方单位的“防御”技能，持续30秒。</w:t>
      </w:r>
    </w:p>
    <w:p w14:paraId="281BB76E">
      <w:r xmlns:w="http://schemas.openxmlformats.org/wordprocessingml/2006/main">
        <w:t xml:space="preserve">[54] 独特效果</w:t>
      </w:r>
    </w:p>
    <w:p w14:paraId="3F53DBB0">
      <w:r xmlns:w="http://schemas.openxmlformats.org/wordprocessingml/2006/main">
        <w:t xml:space="preserve">[55] 姓名</w:t>
      </w:r>
    </w:p>
    <w:p w14:paraId="309AB40B">
      <w:r xmlns:w="http://schemas.openxmlformats.org/wordprocessingml/2006/main">
        <w:t xml:space="preserve">[56] 效应</w:t>
      </w:r>
    </w:p>
    <w:p w14:paraId="5C43D6BF">
      <w:r xmlns:w="http://schemas.openxmlformats.org/wordprocessingml/2006/main">
        <w:t xml:space="preserve">[57] 跳舞，跳舞！</w:t>
      </w:r>
    </w:p>
    <w:p w14:paraId="13A200A6">
      <w:r xmlns:w="http://schemas.openxmlformats.org/wordprocessingml/2006/main">
        <w:t xml:space="preserve">[58] 连击发生时，你的特殊攻击槽增加3%，速度增加0.25%（最高30%）。（如果在特殊攻击发动准备状态下发生连击，则所有效果将在特殊攻击发动后生效。）</w:t>
      </w:r>
    </w:p>
    <w:p w14:paraId="315537EC">
      <w:r xmlns:w="http://schemas.openxmlformats.org/wordprocessingml/2006/main">
        <w:t xml:space="preserve">[59] 跳舞吧，跳舞吧！+</w:t>
      </w:r>
    </w:p>
    <w:p w14:paraId="5D5CD25F">
      <w:r xmlns:w="http://schemas.openxmlformats.org/wordprocessingml/2006/main">
        <w:t xml:space="preserve">[60] 连击发生时，你的特殊攻击槽增加3%。你的速度提升0.25%（最高提升30%）。每次连击的第三击，你的速度提升20%，回避率提升30%，持续10秒。每次连击的第四击，目标的速度降低20%，命中率降低30%，持续10秒。每次连击的第五击，目标必定被诅咒（免疫诅咒的敌人不受影响）。（若连击发生在特殊攻击发动准备状态，则所有效果将在特殊攻击发动后生效。）</w:t>
      </w:r>
    </w:p>
    <w:p w14:paraId="742C9151">
      <w:r xmlns:w="http://schemas.openxmlformats.org/wordprocessingml/2006/main">
        <w:t xml:space="preserve">[61] 增强图像</w:t>
      </w:r>
    </w:p>
    <w:p w14:paraId="5FBF7BCF">
      <w:r xmlns:w="http://schemas.openxmlformats.org/wordprocessingml/2006/main">
        <w:t xml:space="preserve">[62] 语音 †</w:t>
      </w:r>
    </w:p>
    <w:p w14:paraId="14FAC1E5">
      <w:r xmlns:w="http://schemas.openxmlformats.org/wordprocessingml/2006/main">
        <w:t xml:space="preserve">[63] 点击打开行列表</w:t>
      </w:r>
    </w:p>
    <w:p w14:paraId="3F578ADF">
      <w:r xmlns:w="http://schemas.openxmlformats.org/wordprocessingml/2006/main">
        <w:t xml:space="preserve">[64] 加入</w:t>
      </w:r>
    </w:p>
    <w:p w14:paraId="208707A9">
      <w:r xmlns:w="http://schemas.openxmlformats.org/wordprocessingml/2006/main">
        <w:t xml:space="preserve">[65] 对话 1（转换后）</w:t>
      </w:r>
    </w:p>
    <w:p w14:paraId="24BB06F4">
      <w:r xmlns:w="http://schemas.openxmlformats.org/wordprocessingml/2006/main">
        <w:t xml:space="preserve">[66] 对话 2（转换后）</w:t>
      </w:r>
    </w:p>
    <w:p w14:paraId="6AEAB64D">
      <w:r xmlns:w="http://schemas.openxmlformats.org/wordprocessingml/2006/main">
        <w:t xml:space="preserve">[67] 对话 3（转换后）</w:t>
      </w:r>
    </w:p>
    <w:p w14:paraId="70135E7D">
      <w:r xmlns:w="http://schemas.openxmlformats.org/wordprocessingml/2006/main">
        <w:t xml:space="preserve">[68] 对话 4（转换后）</w:t>
      </w:r>
    </w:p>
    <w:p w14:paraId="5D2E88C2">
      <w:r xmlns:w="http://schemas.openxmlformats.org/wordprocessingml/2006/main">
        <w:t xml:space="preserve">[69] 空闲 1（转换后）</w:t>
      </w:r>
    </w:p>
    <w:p w14:paraId="5DDA0872">
      <w:r xmlns:w="http://schemas.openxmlformats.org/wordprocessingml/2006/main">
        <w:t xml:space="preserve">[70] 空闲 2（转换后）</w:t>
      </w:r>
    </w:p>
    <w:p w14:paraId="0BEB6781">
      <w:r xmlns:w="http://schemas.openxmlformats.org/wordprocessingml/2006/main">
        <w:t xml:space="preserve">[71] 对话 1（转变前）</w:t>
      </w:r>
    </w:p>
    <w:p w14:paraId="18D5A7A0">
      <w:r xmlns:w="http://schemas.openxmlformats.org/wordprocessingml/2006/main">
        <w:t xml:space="preserve">[72] 对话 2（转变前）</w:t>
      </w:r>
    </w:p>
    <w:p w14:paraId="4491FCB9">
      <w:r xmlns:w="http://schemas.openxmlformats.org/wordprocessingml/2006/main">
        <w:t xml:space="preserve">[73] 对话 3（转变前）</w:t>
      </w:r>
    </w:p>
    <w:p w14:paraId="0043E468">
      <w:r xmlns:w="http://schemas.openxmlformats.org/wordprocessingml/2006/main">
        <w:t xml:space="preserve">[74] 对话 4（转变前）</w:t>
      </w:r>
    </w:p>
    <w:p w14:paraId="13BEEDB4">
      <w:r xmlns:w="http://schemas.openxmlformats.org/wordprocessingml/2006/main">
        <w:t xml:space="preserve">[75] 空闲 1（转换前）</w:t>
      </w:r>
    </w:p>
    <w:p w14:paraId="7E2518DC">
      <w:r xmlns:w="http://schemas.openxmlformats.org/wordprocessingml/2006/main">
        <w:t xml:space="preserve">[76] 空闲 2（转换前）</w:t>
      </w:r>
    </w:p>
    <w:p w14:paraId="4B0EE4BA">
      <w:r xmlns:w="http://schemas.openxmlformats.org/wordprocessingml/2006/main">
        <w:t xml:space="preserve">[77] 升级 1</w:t>
      </w:r>
    </w:p>
    <w:p w14:paraId="11C0974C">
      <w:r xmlns:w="http://schemas.openxmlformats.org/wordprocessingml/2006/main">
        <w:t xml:space="preserve">[78] 升级 2</w:t>
      </w:r>
    </w:p>
    <w:p w14:paraId="608F4A3C">
      <w:r xmlns:w="http://schemas.openxmlformats.org/wordprocessingml/2006/main">
        <w:t xml:space="preserve">[79] 升级 3</w:t>
      </w:r>
    </w:p>
    <w:p w14:paraId="2B31A3BB">
      <w:r xmlns:w="http://schemas.openxmlformats.org/wordprocessingml/2006/main">
        <w:t xml:space="preserve">[80] 捕获</w:t>
      </w:r>
    </w:p>
    <w:p w14:paraId="796E9931">
      <w:r xmlns:w="http://schemas.openxmlformats.org/wordprocessingml/2006/main">
        <w:t xml:space="preserve">[81] 战斗开始 1</w:t>
      </w:r>
    </w:p>
    <w:p w14:paraId="070DF3F4">
      <w:r xmlns:w="http://schemas.openxmlformats.org/wordprocessingml/2006/main">
        <w:t xml:space="preserve">[82] 战斗开始 2</w:t>
      </w:r>
    </w:p>
    <w:p w14:paraId="05D5E07D">
      <w:r xmlns:w="http://schemas.openxmlformats.org/wordprocessingml/2006/main">
        <w:t xml:space="preserve">[83] 战斗参与 1</w:t>
      </w:r>
    </w:p>
    <w:p w14:paraId="71386CD4">
      <w:r xmlns:w="http://schemas.openxmlformats.org/wordprocessingml/2006/main">
        <w:t xml:space="preserve">[84] 战斗参与 2</w:t>
      </w:r>
    </w:p>
    <w:p w14:paraId="5303C039">
      <w:r xmlns:w="http://schemas.openxmlformats.org/wordprocessingml/2006/main">
        <w:t xml:space="preserve">[85] 战斗胜利 1</w:t>
      </w:r>
    </w:p>
    <w:p w14:paraId="36860C3F">
      <w:r xmlns:w="http://schemas.openxmlformats.org/wordprocessingml/2006/main">
        <w:t xml:space="preserve">[86] 战斗胜利 2</w:t>
      </w:r>
    </w:p>
    <w:p w14:paraId="19783BF6">
      <w:r xmlns:w="http://schemas.openxmlformats.org/wordprocessingml/2006/main">
        <w:t xml:space="preserve">[87] 普通攻击 1</w:t>
      </w:r>
    </w:p>
    <w:p w14:paraId="1BBC9426">
      <w:r xmlns:w="http://schemas.openxmlformats.org/wordprocessingml/2006/main">
        <w:t xml:space="preserve">[88] 普通攻击 2</w:t>
      </w:r>
    </w:p>
    <w:p w14:paraId="04D61224">
      <w:r xmlns:w="http://schemas.openxmlformats.org/wordprocessingml/2006/main">
        <w:t xml:space="preserve">[89] 普通攻击 3</w:t>
      </w:r>
    </w:p>
    <w:p w14:paraId="71C1A580">
      <w:r xmlns:w="http://schemas.openxmlformats.org/wordprocessingml/2006/main">
        <w:t xml:space="preserve">[90] 独特效果激活 1</w:t>
      </w:r>
    </w:p>
    <w:p w14:paraId="4F3937A9">
      <w:r xmlns:w="http://schemas.openxmlformats.org/wordprocessingml/2006/main">
        <w:t xml:space="preserve">[91] 独特效果激活 2</w:t>
      </w:r>
    </w:p>
    <w:p w14:paraId="74DC5F80">
      <w:r xmlns:w="http://schemas.openxmlformats.org/wordprocessingml/2006/main">
        <w:t xml:space="preserve">[92] 独特效果激活 3</w:t>
      </w:r>
    </w:p>
    <w:p w14:paraId="29E3B3D6">
      <w:r xmlns:w="http://schemas.openxmlformats.org/wordprocessingml/2006/main">
        <w:t xml:space="preserve">[93] 特殊招式 1</w:t>
      </w:r>
    </w:p>
    <w:p w14:paraId="4EC99D37">
      <w:r xmlns:w="http://schemas.openxmlformats.org/wordprocessingml/2006/main">
        <w:t xml:space="preserve">[94] 特殊招式 2</w:t>
      </w:r>
    </w:p>
    <w:p w14:paraId="0699DBC9">
      <w:r xmlns:w="http://schemas.openxmlformats.org/wordprocessingml/2006/main">
        <w:t xml:space="preserve">[95] 受到的伤害：1</w:t>
      </w:r>
    </w:p>
    <w:p w14:paraId="4200B105">
      <w:r xmlns:w="http://schemas.openxmlformats.org/wordprocessingml/2006/main">
        <w:t xml:space="preserve">[96] 受到的伤害：2</w:t>
      </w:r>
    </w:p>
    <w:p w14:paraId="3F5C509B">
      <w:r xmlns:w="http://schemas.openxmlformats.org/wordprocessingml/2006/main">
        <w:t xml:space="preserve">[97] 受到的伤害：3</w:t>
      </w:r>
    </w:p>
    <w:p w14:paraId="591DF2FA">
      <w:r xmlns:w="http://schemas.openxmlformats.org/wordprocessingml/2006/main">
        <w:t xml:space="preserve">[98] 退出</w:t>
      </w:r>
    </w:p>
    <w:p w14:paraId="4725C1F3">
      <w:r xmlns:w="http://schemas.openxmlformats.org/wordprocessingml/2006/main">
        <w:t xml:space="preserve">[99] 物品用途 1</w:t>
      </w:r>
    </w:p>
    <w:p w14:paraId="30A933CE">
      <w:r xmlns:w="http://schemas.openxmlformats.org/wordprocessingml/2006/main">
        <w:t xml:space="preserve">[100] 物品用途 2</w:t>
      </w:r>
    </w:p>
    <w:p w14:paraId="5FB034CE">
      <w:r xmlns:w="http://schemas.openxmlformats.org/wordprocessingml/2006/main">
        <w:t xml:space="preserve">[101] 在游戏中 †</w:t>
      </w:r>
    </w:p>
    <w:p w14:paraId="015C452A">
      <w:r xmlns:w="http://schemas.openxmlformats.org/wordprocessingml/2006/main">
        <w:t xml:space="preserve">[102] 类似的角色在电子魔女克拉丽丝身上已经存在。与其区分她们，不如让她们配合使用，彻底干扰对手的特殊技能发动。觉醒后的特殊技能会为魔女部队（包括她自己）提供额外的攻击力加成，因此配合使用不太可能造成浪费。</w:t>
      </w:r>
    </w:p>
    <w:p w14:paraId="199F05C2">
      <w:r xmlns:w="http://schemas.openxmlformats.org/wordprocessingml/2006/main">
        <w:t xml:space="preserve">[103] 此独特效果能极大地提升连击效率。详情请参阅战斗页面的连击部分。若使用觉醒将连击率提升至50%，再装备“连击之谜”和“连击杰作”将其提升至110%，则触发最多5连击的概率为50.4%。若装备“连击之谜”和“巧克力GPT”将其提升至130%，则触发最多5连击的概率为90%。每次连击成功，必杀技槽和累计速度最多提升30%（尽管单次提升数值异常低*1），因此必杀技轮换也相当可观。</w:t>
      </w:r>
    </w:p>
    <w:p w14:paraId="65B93A8D">
      <w:r xmlns:w="http://schemas.openxmlformats.org/wordprocessingml/2006/main">
        <w:t xml:space="preserve">[104] 虽然在团队副本中需要多段攻击的终极技能，但它的优势在于能够通过频繁的普通攻击来施加减益效果并点亮目标。终极技能几乎总是用于提升25%的速度，但如果与其他角色的技能不冲突，其威力也足够强大。多段攻击也不会延迟终极技能的释放。</w:t>
      </w:r>
    </w:p>
    <w:p w14:paraId="2DDDB304">
      <w:r xmlns:w="http://schemas.openxmlformats.org/wordprocessingml/2006/main">
        <w:t xml:space="preserve">[105] 它擅长连续攻击，可以打断对手的特殊招式，因此特别适合对抗歼灭忍者钢（B宇宙）。</w:t>
      </w:r>
    </w:p>
    <w:p w14:paraId="7CE1907D">
      <w:r xmlns:w="http://schemas.openxmlformats.org/wordprocessingml/2006/main">
        <w:t xml:space="preserve">[106] 内容适用性简易评估 †</w:t>
      </w:r>
    </w:p>
    <w:p w14:paraId="472AF8F1">
      <w:r xmlns:w="http://schemas.openxmlformats.org/wordprocessingml/2006/main">
        <w:t xml:space="preserve">[107] 合适的内容、推荐的装备示例、角色发展目标等。</w:t>
      </w:r>
    </w:p>
    <w:p w14:paraId="44C0CD47">
      <w:r xmlns:w="http://schemas.openxmlformats.org/wordprocessingml/2006/main">
        <w:t xml:space="preserve">[108] 兼容内容</w:t>
      </w:r>
    </w:p>
    <w:p w14:paraId="427AD748">
      <w:r xmlns:w="http://schemas.openxmlformats.org/wordprocessingml/2006/main">
        <w:t xml:space="preserve">[109] 能力倾向</w:t>
      </w:r>
    </w:p>
    <w:p w14:paraId="481AF14E">
      <w:r xmlns:w="http://schemas.openxmlformats.org/wordprocessingml/2006/main">
        <w:t xml:space="preserve">[110] 简短评论</w:t>
      </w:r>
    </w:p>
    <w:p w14:paraId="7F7AF4FC">
      <w:r xmlns:w="http://schemas.openxmlformats.org/wordprocessingml/2006/main">
        <w:t xml:space="preserve">[111] 主线任务 活动任务</w:t>
      </w:r>
    </w:p>
    <w:p w14:paraId="62933827">
      <w:r xmlns:w="http://schemas.openxmlformats.org/wordprocessingml/2006/main">
        <w:t xml:space="preserve">[112] 他可以毫无问题地完成任务，但几乎没有理由专门选择他。</w:t>
      </w:r>
    </w:p>
    <w:p w14:paraId="124CF19A">
      <w:r xmlns:w="http://schemas.openxmlformats.org/wordprocessingml/2006/main">
        <w:t xml:space="preserve">[113] 突袭战</w:t>
      </w:r>
    </w:p>
    <w:p w14:paraId="5F94D842">
      <w:r xmlns:w="http://schemas.openxmlformats.org/wordprocessingml/2006/main">
        <w:t xml:space="preserve">[114] 虽然需要准备连击道具，但它能频繁地生成 BREAK 灯（装备示例见下文）。</w:t>
      </w:r>
    </w:p>
    <w:p w14:paraId="78AEEFCA">
      <w:r xmlns:w="http://schemas.openxmlformats.org/wordprocessingml/2006/main">
        <w:t xml:space="preserve">[115] 湮灭</w:t>
      </w:r>
    </w:p>
    <w:p w14:paraId="34F3CB86">
      <w:r xmlns:w="http://schemas.openxmlformats.org/wordprocessingml/2006/main">
        <w:t xml:space="preserve">[116] 速度提升还是有点用的。</w:t>
      </w:r>
    </w:p>
    <w:p w14:paraId="15FA3E9D">
      <w:r xmlns:w="http://schemas.openxmlformats.org/wordprocessingml/2006/main">
        <w:t xml:space="preserve">[117] B宇宙</w:t>
      </w:r>
    </w:p>
    <w:p w14:paraId="6BD9690A">
      <w:r xmlns:w="http://schemas.openxmlformats.org/wordprocessingml/2006/main">
        <w:t xml:space="preserve">[118] 在对抗 Kikuri &amp; Kotetsu 和 Hagane 的战斗中可能有用。</w:t>
      </w:r>
    </w:p>
    <w:p w14:paraId="3E2864A1">
      <w:r xmlns:w="http://schemas.openxmlformats.org/wordprocessingml/2006/main">
        <w:t xml:space="preserve">[119] 能力评价指标</w:t>
      </w:r>
    </w:p>
    <w:p w14:paraId="0DBE3FB4">
      <w:r xmlns:w="http://schemas.openxmlformats.org/wordprocessingml/2006/main">
        <w:t xml:space="preserve">[120] ◎：优秀内容。最有可能发挥出色。○：合适内容。有较高发挥潜力。△：一般。需要一些技巧才能发挥良好，但选择理由不多。×：不合适内容。由于与内容规则、游戏系统、难度等级等不兼容，难以发挥出色。*2014年3月更新</w:t>
      </w:r>
    </w:p>
    <w:p w14:paraId="28E8999E">
      <w:r xmlns:w="http://schemas.openxmlformats.org/wordprocessingml/2006/main">
        <w:t xml:space="preserve">[121] 突袭</w:t>
      </w:r>
    </w:p>
    <w:p w14:paraId="022C914F">
      <w:r xmlns:w="http://schemas.openxmlformats.org/wordprocessingml/2006/main">
        <w:t xml:space="preserve">[122] 推荐设备示例</w:t>
      </w:r>
    </w:p>
    <w:p w14:paraId="3217441B">
      <w:r xmlns:w="http://schemas.openxmlformats.org/wordprocessingml/2006/main">
        <w:t xml:space="preserve">[123] 主要设备</w:t>
      </w:r>
    </w:p>
    <w:p w14:paraId="5685396F">
      <w:r xmlns:w="http://schemas.openxmlformats.org/wordprocessingml/2006/main">
        <w:t xml:space="preserve">[124] 子设备</w:t>
      </w:r>
    </w:p>
    <w:p w14:paraId="25F0C59E">
      <w:r xmlns:w="http://schemas.openxmlformats.org/wordprocessingml/2006/main">
        <w:t xml:space="preserve">[125] 一件令人愉悦的物品</w:t>
      </w:r>
    </w:p>
    <w:p w14:paraId="0A185E92">
      <w:r xmlns:w="http://schemas.openxmlformats.org/wordprocessingml/2006/main">
        <w:t xml:space="preserve">[126] 发展目标</w:t>
      </w:r>
    </w:p>
    <w:p w14:paraId="6D282925">
      <w:r xmlns:w="http://schemas.openxmlformats.org/wordprocessingml/2006/main">
        <w:t xml:space="preserve">[127] 突破极限</w:t>
      </w:r>
    </w:p>
    <w:p w14:paraId="0FAD1AC1">
      <w:r xmlns:w="http://schemas.openxmlformats.org/wordprocessingml/2006/main">
        <w:t xml:space="preserve">[128] 致命觉醒</w:t>
      </w:r>
    </w:p>
    <w:p w14:paraId="5A39C082">
      <w:r xmlns:w="http://schemas.openxmlformats.org/wordprocessingml/2006/main">
        <w:t xml:space="preserve">[129] 独特的觉醒</w:t>
      </w:r>
    </w:p>
    <w:p w14:paraId="468F0E53">
      <w:r xmlns:w="http://schemas.openxmlformats.org/wordprocessingml/2006/main">
        <w:t xml:space="preserve">[130] 行动速度</w:t>
      </w:r>
    </w:p>
    <w:p w14:paraId="019F0848">
      <w:r xmlns:w="http://schemas.openxmlformats.org/wordprocessingml/2006/main">
        <w:t xml:space="preserve">[131] 特别收费</w:t>
      </w:r>
    </w:p>
    <w:p w14:paraId="76B7DF52">
      <w:r xmlns:w="http://schemas.openxmlformats.org/wordprocessingml/2006/main">
        <w:t xml:space="preserve">[132] 连续命中率</w:t>
      </w:r>
    </w:p>
    <w:p w14:paraId="02C1AC2C">
      <w:r xmlns:w="http://schemas.openxmlformats.org/wordprocessingml/2006/main">
        <w:t xml:space="preserve">[133] 培训成本</w:t>
      </w:r>
    </w:p>
    <w:p w14:paraId="6DC6BEBD">
      <w:r xmlns:w="http://schemas.openxmlformats.org/wordprocessingml/2006/main">
        <w:t xml:space="preserve">[134] 50% 10次</w:t>
      </w:r>
    </w:p>
    <w:p w14:paraId="7F5AE8DD">
      <w:r xmlns:w="http://schemas.openxmlformats.org/wordprocessingml/2006/main">
        <w:t xml:space="preserve">[135] 备注</w:t>
      </w:r>
    </w:p>
    <w:p w14:paraId="0C4C02E6">
      <w:r xmlns:w="http://schemas.openxmlformats.org/wordprocessingml/2006/main">
        <w:t xml:space="preserve">[136] 此外，我们建议装备觉醒技能，提升行动速度和特殊技能充能速度比不觉醒要好，但性价比不高。特殊技能觉醒对于团队副本来说并非必要，但如果您同时挑战B宇宙，则建议觉醒。</w:t>
      </w:r>
    </w:p>
    <w:p w14:paraId="30B92D1B">
      <w:r xmlns:w="http://schemas.openxmlformats.org/wordprocessingml/2006/main">
        <w:t xml:space="preserve">[137] *2016年4月更新</w:t>
      </w:r>
    </w:p>
    <w:p w14:paraId="53983130">
      <w:r xmlns:w="http://schemas.openxmlformats.org/wordprocessingml/2006/main">
        <w:t xml:space="preserve">[138] 备选版本 †</w:t>
      </w:r>
    </w:p>
    <w:p w14:paraId="74F0ED98">
      <w:r xmlns:w="http://schemas.openxmlformats.org/wordprocessingml/2006/main">
        <w:t xml:space="preserve">[139] 女巫皮卡兔</w:t>
      </w:r>
    </w:p>
    <w:p w14:paraId="4F42EDDB">
      <w:r xmlns:w="http://schemas.openxmlformats.org/wordprocessingml/2006/main">
        <w:t xml:space="preserve">[140] 琐事 †</w:t>
      </w:r>
    </w:p>
    <w:p w14:paraId="20E7E4EE">
      <w:r xmlns:w="http://schemas.openxmlformats.org/wordprocessingml/2006/main">
        <w:t xml:space="preserve">[141] 官方推特账号简介 †</w:t>
      </w:r>
    </w:p>
    <w:p w14:paraId="75A09B89">
      <w:r xmlns:w="http://schemas.openxmlformats.org/wordprocessingml/2006/main">
        <w:t xml:space="preserve">[142] 人物介绍</w:t>
      </w:r>
    </w:p>
    <w:p w14:paraId="313A8957">
      <w:r xmlns:w="http://schemas.openxmlformats.org/wordprocessingml/2006/main">
        <w:t xml:space="preserve">[143] 评论表 †</w:t>
      </w:r>
    </w:p>
    <w:p w14:paraId="27A84933">
      <w:r xmlns:w="http://schemas.openxmlformats.org/wordprocessingml/2006/main">
        <w:t xml:space="preserve">[144] 点击打开历史日志列表</w:t>
      </w:r>
    </w:p>
    <w:p w14:paraId="6A5E2A52">
      <w:r xmlns:w="http://schemas.openxmlformats.org/wordprocessingml/2006/main">
        <w:t xml:space="preserve">[145] 末尾的数字越小，日志越旧。</w:t>
      </w:r>
    </w:p>
    <w:p w14:paraId="3B86838B">
      <w:r xmlns:w="http://schemas.openxmlformats.org/wordprocessingml/2006/main">
        <w:t xml:space="preserve">[146] 'Comments/Dance Queen Pika/' 没有子页面。</w:t>
      </w:r>
    </w:p>
    <w:p w14:paraId="0B1FB9BE">
      <w:r xmlns:w="http://schemas.openxmlformats.org/wordprocessingml/2006/main">
        <w:t xml:space="preserve">[147] 这是必定生效的诅咒，所以能够无视抗性非常强力。——[gYna4.hHIXg] 2026-03-08 (周日) 11:50:25</w:t>
      </w:r>
    </w:p>
    <w:p w14:paraId="2DE5110C">
      <w:r xmlns:w="http://schemas.openxmlformats.org/wordprocessingml/2006/main">
        <w:t xml:space="preserve">[148] 连击道具严重短缺 -- [zAxzbeYNhFA] 2025-03-19 (周三) 17:06:29</w:t>
      </w:r>
    </w:p>
    <w:p w14:paraId="2B2E674C">
      <w:r xmlns:w="http://schemas.openxmlformats.org/wordprocessingml/2006/main">
        <w:t xml:space="preserve">[149] 或许我应该装备组合纳豆、组合和老虎……但是这样一来，我的纯攻击力就比较低了，所以我想我只能全力堆增益和减益效果了——[Quk4Oi99WN6] 2025-03-19 (周三) 17:36:47</w:t>
      </w:r>
    </w:p>
    <w:p w14:paraId="2C57B734">
      <w:r xmlns:w="http://schemas.openxmlformats.org/wordprocessingml/2006/main">
        <w:t xml:space="preserve">[150] 如果未来加入更多连击型神器，它看起来会变得非常强大。——[P80cc8mNKLw] 2025-03-19 (周三) 19:43:24</w:t>
      </w:r>
    </w:p>
    <w:p w14:paraId="6BB4E83A">
      <w:r xmlns:w="http://schemas.openxmlformats.org/wordprocessingml/2006/main">
        <w:t xml:space="preserve">[151] 看来他们正在着重加强连击系统，所以有可能在3槽装备栏位中加入一些新内容。——[J4XIy2cNuXI] 2025-03-20 (周四) 12:22:50</w:t>
      </w:r>
    </w:p>
    <w:p w14:paraId="1892E84D">
      <w:r xmlns:w="http://schemas.openxmlformats.org/wordprocessingml/2006/main">
        <w:t xml:space="preserve">[152] 如果你在B级Uniberiha遇到菊子，虽然运气成分比较大，但你可以同时起到诅咒和计量槽削减的作用，所以你或许可以优先攻击他而不是尼尔。——[3/H07GNK6aI] 2025-04-05 (周六) 21:32:27</w:t>
      </w:r>
    </w:p>
    <w:p w14:paraId="2F457E68">
      <w:r xmlns:w="http://schemas.openxmlformats.org/wordprocessingml/2006/main">
        <w:t xml:space="preserve">[153] 这条评论来得有点晚了，但如果是B级单位，超级组合就没问题，所以没必要争夺组合纳豆，因此前提不成立——[XPbY3lPcj.A] 2025-05-09 (周五) 20:58:35</w:t>
      </w:r>
    </w:p>
    <w:p w14:paraId="306E6217">
      <w:r xmlns:w="http://schemas.openxmlformats.org/wordprocessingml/2006/main">
        <w:t xml:space="preserve">[154] 我很喜欢这个女孩，所以很喜欢她的新衣服！🎶🐰🎶 -- [LGoyTXZJ4fk] 2025-03-19 (周三) 16:57:14</w:t>
      </w:r>
    </w:p>
    <w:p w14:paraId="057EBCA4">
      <w:r xmlns:w="http://schemas.openxmlformats.org/wordprocessingml/2006/main">
        <w:t xml:space="preserve">[155] 管那叫“下胸”大概是个人意见吧哈哈 -- [J4XIy2cNuXI] 2025-03-22 (周六) 10:15:35</w:t>
      </w:r>
    </w:p>
    <w:p w14:paraId="024827EA">
      <w:r xmlns:w="http://schemas.openxmlformats.org/wordprocessingml/2006/main">
        <w:t xml:space="preserve">[156] ABBA？ -- [pqT3abxR6Eo] 2025-11-15 (周六) 05:24:56</w:t>
      </w:r>
    </w:p>
    <w:p w14:paraId="45C1CFBC">
      <w:r xmlns:w="http://schemas.openxmlformats.org/wordprocessingml/2006/main">
        <w:t xml:space="preserve">[157] ←使用棋盘前请务必阅读规则。</w:t>
      </w:r>
    </w:p>
    <w:p w14:paraId="6CFD9B58">
      <w:r xmlns:w="http://schemas.openxmlformats.org/wordprocessingml/2006/main">
        <w:t xml:space="preserve">[158] 关于规则 †</w:t>
      </w:r>
    </w:p>
    <w:p w14:paraId="6ACCA687">
      <w:r xmlns:w="http://schemas.openxmlformats.org/wordprocessingml/2006/main">
        <w:t xml:space="preserve">[159] 请不要抱怨或批评页面编辑者。如果您对其他人的编辑有意见，请通过“提供替代方案”或“自行编辑”的方式进行建设性沟通。</w:t>
      </w:r>
    </w:p>
    <w:p w14:paraId="4E447563">
      <w:r xmlns:w="http://schemas.openxmlformats.org/wordprocessingml/2006/main">
        <w:t xml:space="preserve">[160] 不要发布个人网站或其他禁止未经授权链接的网站的网址。</w:t>
      </w:r>
    </w:p>
    <w:p w14:paraId="070763FA">
      <w:r xmlns:w="http://schemas.openxmlformats.org/wordprocessingml/2006/main">
        <w:t xml:space="preserve">[161] 关于违反规则的帖子 †</w:t>
      </w:r>
    </w:p>
    <w:p w14:paraId="1D30C992">
      <w:r xmlns:w="http://schemas.openxmlformats.org/wordprocessingml/2006/main">
        <w:t xml:space="preserve">[162] 禁止发布以下类型的帖子，因为它们容易造成干扰。</w:t>
      </w:r>
    </w:p>
    <w:p w14:paraId="4F60293D">
      <w:r xmlns:w="http://schemas.openxmlformats.org/wordprocessingml/2006/main">
        <w:t xml:space="preserve">[163]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025AB19">
      <w:r xmlns:w="http://schemas.openxmlformats.org/wordprocessingml/2006/main">
        <w:t xml:space="preserve">[164] 其他包括使用此维基的人、官方管理员、艺术家、配音演员、现实生活中的个人以及 Twitter 用户等团体。</w:t>
      </w:r>
    </w:p>
    <w:p w14:paraId="102DFDFB">
      <w:r xmlns:w="http://schemas.openxmlformats.org/wordprocessingml/2006/main">
        <w:t xml:space="preserve">[165] 关于向管理层提交的帖子，我们容忍可以解释为用户反馈的评论，例如“我希望他们改进这一点”、“我希望他们尽快修复错误”和“维护时间太长了”，但我们不容忍使用辱骂性语言贬低管理层。</w:t>
      </w:r>
    </w:p>
    <w:p w14:paraId="5136E2BD">
      <w:r xmlns:w="http://schemas.openxmlformats.org/wordprocessingml/2006/main">
        <w:t xml:space="preserve">[166] 将讨论和意见交流视为“诽谤或对抗他人”是错误的。然而，在讨论或意见交流中使用辱骂性语言、贬低他人、挑衅他人或在缺乏明确证据的情况下发表言论，都是违法行为。说话时务必注意自己的言辞。</w:t>
      </w:r>
    </w:p>
    <w:p w14:paraId="49A850CE">
      <w:r xmlns:w="http://schemas.openxmlformats.org/wordprocessingml/2006/main">
        <w:t xml:space="preserve">[167] 攻击性评论是指使用“做这个”或“做那个”等强烈命令、“使用粗俗语言”、“居高临下”或“挑衅”的评论。</w:t>
      </w:r>
    </w:p>
    <w:p w14:paraId="07BD94BF">
      <w:r xmlns:w="http://schemas.openxmlformats.org/wordprocessingml/2006/main">
        <w:t xml:space="preserve">[168] 禁止发布冒犯现有玩家的帖子，例如“还有人玩这个游戏吗？”或“这游戏已经凉了”。这并不意味着您完全不能发表任何负面言论，而是指那些超出单纯负面评价范围，构成诽谤或诋毁的帖子将被禁止发布。</w:t>
      </w:r>
    </w:p>
    <w:p w14:paraId="2AA14DD1">
      <w:r xmlns:w="http://schemas.openxmlformats.org/wordprocessingml/2006/main">
        <w:t xml:space="preserve">[169] 公开羞辱他人，包括泄露他人的游戏内名称或UID</w:t>
      </w:r>
    </w:p>
    <w:p w14:paraId="35A6D544">
      <w:r xmlns:w="http://schemas.openxmlformats.org/wordprocessingml/2006/main">
        <w:t xml:space="preserve">[170] 但是，分享有助于游戏攻略的信息和视频是允许的。</w:t>
      </w:r>
    </w:p>
    <w:p w14:paraId="09E622F1">
      <w:r xmlns:w="http://schemas.openxmlformats.org/wordprocessingml/2006/main">
        <w:t xml:space="preserve">[171] 参考其他应用程序</w:t>
      </w:r>
    </w:p>
    <w:p w14:paraId="65862B18">
      <w:r xmlns:w="http://schemas.openxmlformats.org/wordprocessingml/2006/main">
        <w:t xml:space="preserve">[172] 在多个论坛上多次发帖</w:t>
      </w:r>
    </w:p>
    <w:p w14:paraId="281B4A0F">
      <w:r xmlns:w="http://schemas.openxmlformats.org/wordprocessingml/2006/main">
        <w:t xml:space="preserve">[173] 写出一串毫无意义的字符</w:t>
      </w:r>
    </w:p>
    <w:p w14:paraId="65856E15">
      <w:r xmlns:w="http://schemas.openxmlformats.org/wordprocessingml/2006/main">
        <w:t xml:space="preserve">[174] 关于作弊和利用漏洞的帖子</w:t>
      </w:r>
    </w:p>
    <w:p w14:paraId="3A590FA1">
      <w:r xmlns:w="http://schemas.openxmlformats.org/wordprocessingml/2006/main">
        <w:t xml:space="preserve">[175] 最好的办法是忽略违反规则的帖子。上钩或反驳只会让事情变得更糟。</w:t>
      </w:r>
    </w:p>
    <w:p w14:paraId="1ABDDB46">
      <w:r xmlns:w="http://schemas.openxmlformats.org/wordprocessingml/2006/main">
        <w:t xml:space="preserve">[176] *在上述规则中，“诽谤”指的是在没有客观证据的情况下诋毁和贬低他人。将所有批评性文章都归为“诽谤”是不正确的，所以请务必谨慎。</w:t>
      </w:r>
    </w:p>
    <w:p w14:paraId="081A5EF0">
      <w:r xmlns:w="http://schemas.openxmlformats.org/wordprocessingml/2006/main">
        <w:t xml:space="preserve">[177] 关于修改和删除发帖日志 †</w:t>
      </w:r>
    </w:p>
    <w:p w14:paraId="1D82EC2A">
      <w:r xmlns:w="http://schemas.openxmlformats.org/wordprocessingml/2006/main">
        <w:t xml:space="preserve">[178] 但是，允许更正印刷错误、遗漏和字体颜色。（他人出于善意所做的更正也允许。）</w:t>
      </w:r>
    </w:p>
    <w:p w14:paraId="6936A85C">
      <w:r xmlns:w="http://schemas.openxmlformats.org/wordprocessingml/2006/main">
        <w:t xml:space="preserve">[179] 作为例外情况，您可以删除自己的帖子，但事后必须向管理员报告。此外，删除时，请将整个评论替换为以下文本，而不是完全删除：&amp;color(#ff0000){''发帖人已删除''};</w:t>
      </w:r>
    </w:p>
    <w:p w14:paraId="533466C6">
      <w:r xmlns:w="http://schemas.openxmlformats.org/wordprocessingml/2006/main">
        <w:t xml:space="preserve">[180] 关于评论违反规则的帖子 †</w:t>
      </w:r>
    </w:p>
    <w:p w14:paraId="58DA080D">
      <w:r xmlns:w="http://schemas.openxmlformats.org/wordprocessingml/2006/main">
        <w:t xml:space="preserve">[181] 您可以自行注释掉上述任何违反规则的评论，无需管理员许可。但是，注释掉评论后，请务必在“违规举报公告板”上进行举报。举报时请使用“违规举报公告板”上的模板。</w:t>
      </w:r>
    </w:p>
    <w:p w14:paraId="2BD75D70">
      <w:r xmlns:w="http://schemas.openxmlformats.org/wordprocessingml/2006/main">
        <w:t xml:space="preserve">[182] 未经 CO 举报公告板举报而被删除的帖子将被恢复，而删除帖子的人将受到处罚。</w:t>
      </w:r>
    </w:p>
    <w:p w14:paraId="75FC6A4E">
      <w:r xmlns:w="http://schemas.openxmlformats.org/wordprocessingml/2006/main">
        <w:t xml:space="preserve">[183] 如果您反复向 CO 举报公告板举报不违反规则的帖子，我们将认为您是自私自利，并对您实施发帖和编辑限制。</w:t>
      </w:r>
    </w:p>
    <w:p w14:paraId="4386EE11">
      <w:r xmlns:w="http://schemas.openxmlformats.org/wordprocessingml/2006/main">
        <w:t xml:space="preserve">[184] 管理员可酌情恢复 CO 报告公告板上不违反规则的报告。</w:t>
      </w:r>
    </w:p>
    <w:p w14:paraId="2A811394">
      <w:r xmlns:w="http://schemas.openxmlformats.org/wordprocessingml/2006/main">
        <w:t xml:space="preserve">[185] 我们再次要求您不要评论那些并未违反规则的评论。（例如，诸如“虽然不违反规则，但显然是在挑衅”、“恶作剧”或“评论整个帖子”之类的主观判断。）</w:t>
      </w:r>
    </w:p>
    <w:p w14:paraId="48517D4A">
      <w:r xmlns:w="http://schemas.openxmlformats.org/wordprocessingml/2006/main">
        <w:t xml:space="preserve">[186] 关于不违反规则但“冒犯性”的帖子 †</w:t>
      </w:r>
    </w:p>
    <w:p w14:paraId="14AE1406">
      <w:r xmlns:w="http://schemas.openxmlformats.org/wordprocessingml/2006/main">
        <w:t xml:space="preserve">[187] 即使帖子内容具有冒犯性，除非违反版规，否则不会被删除。由于每个人对冒犯性帖子的界定标准不尽相同，请使用 NGID 功能隐藏评论，而不是参与争论或挑衅。</w:t>
      </w:r>
    </w:p>
    <w:p w14:paraId="7E39BC25">
      <w:r xmlns:w="http://schemas.openxmlformats.org/wordprocessingml/2006/main">
        <w:t xml:space="preserve">[188] 挑衅难道不是一种违规行为吗？†</w:t>
      </w:r>
    </w:p>
    <w:p w14:paraId="7ACD5341">
      <w:r xmlns:w="http://schemas.openxmlformats.org/wordprocessingml/2006/main">
        <w:t xml:space="preserve">[189] 某人对某些内容是否具有煽动性的看法差异很大，因此我们不认为这是违规行为。如果您认为某条评论具有煽动性，请使用 NGID 功能将其隐藏。</w:t>
      </w:r>
    </w:p>
    <w:p w14:paraId="751C52F4">
      <w:r xmlns:w="http://schemas.openxmlformats.org/wordprocessingml/2006/main">
        <w:t xml:space="preserve">[190] 抱怨难道不算违法吗？†</w:t>
      </w:r>
    </w:p>
    <w:p w14:paraId="268319F0">
      <w:r xmlns:w="http://schemas.openxmlformats.org/wordprocessingml/2006/main">
        <w:t xml:space="preserve">[191] 一般而言，抱怨本身并不构成违规。但是，针对本作品的负面宣传、诽谤、辱骂性语言以及超出抱怨范围的对抗性帖子均构成违规。如果您认为抱怨内容冒犯了您，请使用 NGID 功能隐藏相关评论。</w:t>
      </w:r>
    </w:p>
    <w:p w14:paraId="1A7856B3">
      <w:r xmlns:w="http://schemas.openxmlformats.org/wordprocessingml/2006/main">
        <w:t xml:space="preserve">[192] 如果您不确定某个帖子是否违反规则，该怎么办？ †</w:t>
      </w:r>
    </w:p>
    <w:p w14:paraId="307B346B">
      <w:r xmlns:w="http://schemas.openxmlformats.org/wordprocessingml/2006/main">
        <w:t xml:space="preserve">[193] 有些帖子内容含糊不清，难以判断是否违规。评论删除这类含糊不清的帖子可能会导致问题，所以请不要评论删除，而是使用 NGID 功能将评论隐藏起来。</w:t>
      </w:r>
    </w:p>
    <w:p w14:paraId="46586B99">
      <w:r xmlns:w="http://schemas.openxmlformats.org/wordprocessingml/2006/main">
        <w:t xml:space="preserve">[194] 对屡犯者的处罚 †</w:t>
      </w:r>
    </w:p>
    <w:p w14:paraId="77D831B6">
      <w:r xmlns:w="http://schemas.openxmlformats.org/wordprocessingml/2006/main">
        <w:t xml:space="preserve">[195] 屡次违反规则或发布特别恶意的帖子，管理员可酌情予以处罚，例如“禁止访问”或“限制发帖”。</w:t>
      </w:r>
    </w:p>
    <w:p w14:paraId="02A4285A">
      <w:r xmlns:w="http://schemas.openxmlformats.org/wordprocessingml/2006/main">
        <w:t xml:space="preserve">[196] 如果您对进一步改进有任何建议，请通过 Wiki 管理公告板与我们联系。</w:t>
      </w:r>
    </w:p>
    <w:p w14:paraId="56F7A298"/>
    <w:p w14:paraId="14D68B0B">
      <w:r xmlns:w="http://schemas.openxmlformats.org/wordprocessingml/2006/main">
        <w:rPr>
          <w:b/>
        </w:rPr>
        <w:t xml:space="preserve">A023</w:t>
      </w:r>
    </w:p>
    <w:p w14:paraId="64C66B50">
      <w:r xmlns:w="http://schemas.openxmlformats.org/wordprocessingml/2006/main">
        <w:t xml:space="preserve">[0] 索引：所有角色 | SSR 角色 | SR 角色 | R 角色</w:t>
      </w:r>
    </w:p>
    <w:p w14:paraId="277B092A">
      <w:r xmlns:w="http://schemas.openxmlformats.org/wordprocessingml/2006/main">
        <w:t xml:space="preserve">[1] 基本信息</w:t>
      </w:r>
    </w:p>
    <w:p w14:paraId="014F4B57">
      <w:r xmlns:w="http://schemas.openxmlformats.org/wordprocessingml/2006/main">
        <w:t xml:space="preserve">[2] 内容适用性简易评估</w:t>
      </w:r>
    </w:p>
    <w:p w14:paraId="5F608752">
      <w:r xmlns:w="http://schemas.openxmlformats.org/wordprocessingml/2006/main">
        <w:t xml:space="preserve">[3] 替代版本</w:t>
      </w:r>
    </w:p>
    <w:p w14:paraId="3A953097">
      <w:r xmlns:w="http://schemas.openxmlformats.org/wordprocessingml/2006/main">
        <w:t xml:space="preserve">[4] 琐事</w:t>
      </w:r>
    </w:p>
    <w:p w14:paraId="740D39D6">
      <w:r xmlns:w="http://schemas.openxmlformats.org/wordprocessingml/2006/main">
        <w:t xml:space="preserve">[5] 官方推特账号介绍</w:t>
      </w:r>
    </w:p>
    <w:p w14:paraId="1F0D5848">
      <w:r xmlns:w="http://schemas.openxmlformats.org/wordprocessingml/2006/main">
        <w:t xml:space="preserve">[6] 评论表单</w:t>
      </w:r>
    </w:p>
    <w:p w14:paraId="103D42A8">
      <w:r xmlns:w="http://schemas.openxmlformats.org/wordprocessingml/2006/main">
        <w:t xml:space="preserve">[7] 基本信息 †</w:t>
      </w:r>
    </w:p>
    <w:p w14:paraId="0E589273">
      <w:r xmlns:w="http://schemas.openxmlformats.org/wordprocessingml/2006/main">
        <w:t xml:space="preserve">[8] 变换图像</w:t>
      </w:r>
    </w:p>
    <w:p w14:paraId="631D3068">
      <w:r xmlns:w="http://schemas.openxmlformats.org/wordprocessingml/2006/main">
        <w:t xml:space="preserve">[9] 简介</w:t>
      </w:r>
    </w:p>
    <w:p w14:paraId="7C6474EF">
      <w:r xmlns:w="http://schemas.openxmlformats.org/wordprocessingml/2006/main">
        <w:t xml:space="preserve">[10] 姓名</w:t>
      </w:r>
    </w:p>
    <w:p w14:paraId="07C56F68">
      <w:r xmlns:w="http://schemas.openxmlformats.org/wordprocessingml/2006/main">
        <w:t xml:space="preserve">[11] 啦啦队员绫香</w:t>
      </w:r>
    </w:p>
    <w:p w14:paraId="297A52BA">
      <w:r xmlns:w="http://schemas.openxmlformats.org/wordprocessingml/2006/main">
        <w:t xml:space="preserve">[12] 真实姓名</w:t>
      </w:r>
    </w:p>
    <w:p w14:paraId="5A0E1A4D">
      <w:r xmlns:w="http://schemas.openxmlformats.org/wordprocessingml/2006/main">
        <w:t xml:space="preserve">[13] 浅野绫香</w:t>
      </w:r>
    </w:p>
    <w:p w14:paraId="1E6B1685">
      <w:r xmlns:w="http://schemas.openxmlformats.org/wordprocessingml/2006/main">
        <w:t xml:space="preserve">[14] 稀有度</w:t>
      </w:r>
    </w:p>
    <w:p w14:paraId="61467AB5">
      <w:r xmlns:w="http://schemas.openxmlformats.org/wordprocessingml/2006/main">
        <w:t xml:space="preserve">[15] 普通攻击</w:t>
      </w:r>
    </w:p>
    <w:p w14:paraId="2A1E6A8C">
      <w:r xmlns:w="http://schemas.openxmlformats.org/wordprocessingml/2006/main">
        <w:t xml:space="preserve">[16] 远程攻击（物理）</w:t>
      </w:r>
    </w:p>
    <w:p w14:paraId="70C762FF">
      <w:r xmlns:w="http://schemas.openxmlformats.org/wordprocessingml/2006/main">
        <w:t xml:space="preserve">[17] 附属派系</w:t>
      </w:r>
    </w:p>
    <w:p w14:paraId="010BEA96">
      <w:r xmlns:w="http://schemas.openxmlformats.org/wordprocessingml/2006/main">
        <w:t xml:space="preserve">[18] 仙人（Soha）</w:t>
      </w:r>
    </w:p>
    <w:p w14:paraId="26D944E6">
      <w:r xmlns:w="http://schemas.openxmlformats.org/wordprocessingml/2006/main">
        <w:t xml:space="preserve">[19] 七濑小赖</w:t>
      </w:r>
    </w:p>
    <w:p w14:paraId="71955997">
      <w:r xmlns:w="http://schemas.openxmlformats.org/wordprocessingml/2006/main">
        <w:t xml:space="preserve">[20] 插图</w:t>
      </w:r>
    </w:p>
    <w:p w14:paraId="68F0492E">
      <w:r xmlns:w="http://schemas.openxmlformats.org/wordprocessingml/2006/main">
        <w:t xml:space="preserve">[21] SD字符</w:t>
      </w:r>
    </w:p>
    <w:p w14:paraId="7053AB94">
      <w:r xmlns:w="http://schemas.openxmlformats.org/wordprocessingml/2006/main">
        <w:t xml:space="preserve">[22] 风味文字</w:t>
      </w:r>
    </w:p>
    <w:p w14:paraId="3F816DC2">
      <w:r xmlns:w="http://schemas.openxmlformats.org/wordprocessingml/2006/main">
        <w:t xml:space="preserve">[23] “把加油的任务交给绫香吧！加油！”绫香在上村一间堆满封印诅咒物品的仓库里找到了一套啦啦队服，她被这件衣服深深吸引，穿上后却发现自己脱不下来。诅咒让她想要为别人加油，但绫香一向喜欢为别人加油，所以她似乎对此感到非常高兴。她活力四射地蹦蹦跳跳，甚至不小心露出了内裤。</w:t>
      </w:r>
    </w:p>
    <w:p w14:paraId="55D022DB">
      <w:r xmlns:w="http://schemas.openxmlformats.org/wordprocessingml/2006/main">
        <w:t xml:space="preserve">[24] 如何获得</w:t>
      </w:r>
    </w:p>
    <w:p w14:paraId="44545EB4">
      <w:r xmlns:w="http://schemas.openxmlformats.org/wordprocessingml/2006/main">
        <w:t xml:space="preserve">[25] 标准扭蛋</w:t>
      </w:r>
    </w:p>
    <w:p w14:paraId="35E9FCC5">
      <w:r xmlns:w="http://schemas.openxmlformats.org/wordprocessingml/2006/main">
        <w:t xml:space="preserve">[26] 基础属性（⭐︎1）* 每提升一个⭐︎，属性值增加50%，⭐︎5时为⭐︎1值的3倍。</w:t>
      </w:r>
    </w:p>
    <w:p w14:paraId="7EA6BFDB">
      <w:r xmlns:w="http://schemas.openxmlformats.org/wordprocessingml/2006/main">
        <w:t xml:space="preserve">[27] 级</w:t>
      </w:r>
    </w:p>
    <w:p w14:paraId="3B2E5A74">
      <w:r xmlns:w="http://schemas.openxmlformats.org/wordprocessingml/2006/main">
        <w:t xml:space="preserve">[28] 耐力</w:t>
      </w:r>
    </w:p>
    <w:p w14:paraId="67E4F786">
      <w:r xmlns:w="http://schemas.openxmlformats.org/wordprocessingml/2006/main">
        <w:t xml:space="preserve">[29] 攻击力</w:t>
      </w:r>
    </w:p>
    <w:p w14:paraId="14BC95F0">
      <w:r xmlns:w="http://schemas.openxmlformats.org/wordprocessingml/2006/main">
        <w:t xml:space="preserve">[30] 防御能力</w:t>
      </w:r>
    </w:p>
    <w:p w14:paraId="3A8C20BE">
      <w:r xmlns:w="http://schemas.openxmlformats.org/wordprocessingml/2006/main">
        <w:t xml:space="preserve">[31] 魔力</w:t>
      </w:r>
    </w:p>
    <w:p w14:paraId="6E5EC1F4">
      <w:r xmlns:w="http://schemas.openxmlformats.org/wordprocessingml/2006/main">
        <w:t xml:space="preserve">[32] 魔法抗性</w:t>
      </w:r>
    </w:p>
    <w:p w14:paraId="52FCE6B9">
      <w:r xmlns:w="http://schemas.openxmlformats.org/wordprocessingml/2006/main">
        <w:t xml:space="preserve">[33] 详细状态</w:t>
      </w:r>
    </w:p>
    <w:p w14:paraId="78768F41">
      <w:r xmlns:w="http://schemas.openxmlformats.org/wordprocessingml/2006/main">
        <w:t xml:space="preserve">[34] 准确性</w:t>
      </w:r>
    </w:p>
    <w:p w14:paraId="21AF5CEA">
      <w:r xmlns:w="http://schemas.openxmlformats.org/wordprocessingml/2006/main">
        <w:t xml:space="preserve">[35] 回避能力</w:t>
      </w:r>
    </w:p>
    <w:p w14:paraId="23D2E8B9">
      <w:r xmlns:w="http://schemas.openxmlformats.org/wordprocessingml/2006/main">
        <w:t xml:space="preserve">[36] 连击率</w:t>
      </w:r>
    </w:p>
    <w:p w14:paraId="1150B250">
      <w:r xmlns:w="http://schemas.openxmlformats.org/wordprocessingml/2006/main">
        <w:t xml:space="preserve">[37] 反击率</w:t>
      </w:r>
    </w:p>
    <w:p w14:paraId="712D598B">
      <w:r xmlns:w="http://schemas.openxmlformats.org/wordprocessingml/2006/main">
        <w:t xml:space="preserve">[38] 眩晕激活率</w:t>
      </w:r>
    </w:p>
    <w:p w14:paraId="16C0FE35">
      <w:r xmlns:w="http://schemas.openxmlformats.org/wordprocessingml/2006/main">
        <w:t xml:space="preserve">[39] 抗眩晕能力</w:t>
      </w:r>
    </w:p>
    <w:p w14:paraId="4701F17B">
      <w:r xmlns:w="http://schemas.openxmlformats.org/wordprocessingml/2006/main">
        <w:t xml:space="preserve">[40] 移动速度</w:t>
      </w:r>
    </w:p>
    <w:p w14:paraId="57C25A72">
      <w:r xmlns:w="http://schemas.openxmlformats.org/wordprocessingml/2006/main">
        <w:t xml:space="preserve">[41] 部署速度</w:t>
      </w:r>
    </w:p>
    <w:p w14:paraId="14FD7850">
      <w:r xmlns:w="http://schemas.openxmlformats.org/wordprocessingml/2006/main">
        <w:t xml:space="preserve">[42] 行动速度</w:t>
      </w:r>
    </w:p>
    <w:p w14:paraId="4B7FDCD8">
      <w:r xmlns:w="http://schemas.openxmlformats.org/wordprocessingml/2006/main">
        <w:t xml:space="preserve">[43] 致命的装药量</w:t>
      </w:r>
    </w:p>
    <w:p w14:paraId="719EEE33">
      <w:r xmlns:w="http://schemas.openxmlformats.org/wordprocessingml/2006/main">
        <w:t xml:space="preserve">[44] 特殊招式</w:t>
      </w:r>
    </w:p>
    <w:p w14:paraId="40EF12C5">
      <w:r xmlns:w="http://schemas.openxmlformats.org/wordprocessingml/2006/main">
        <w:t xml:space="preserve">[45] 姓名</w:t>
      </w:r>
    </w:p>
    <w:p w14:paraId="1BC1ED5F">
      <w:r xmlns:w="http://schemas.openxmlformats.org/wordprocessingml/2006/main">
        <w:t xml:space="preserve">[46] 效应</w:t>
      </w:r>
    </w:p>
    <w:p w14:paraId="29CD3DCF">
      <w:r xmlns:w="http://schemas.openxmlformats.org/wordprocessingml/2006/main">
        <w:t xml:space="preserve">[47] 诅咒啦啦队舞 ♪</w:t>
      </w:r>
    </w:p>
    <w:p w14:paraId="20CEBC09">
      <w:r xmlns:w="http://schemas.openxmlformats.org/wordprocessingml/2006/main">
        <w:t xml:space="preserve">[48] 持续 20 秒，使你的前排攻击力提高 70%，后排攻击力提高 35%。</w:t>
      </w:r>
    </w:p>
    <w:p w14:paraId="0E3C73B5">
      <w:r xmlns:w="http://schemas.openxmlformats.org/wordprocessingml/2006/main">
        <w:t xml:space="preserve">[49] 诅咒啦啦队舞蹈 ♪+</w:t>
      </w:r>
    </w:p>
    <w:p w14:paraId="6CF8EC44">
      <w:r xmlns:w="http://schemas.openxmlformats.org/wordprocessingml/2006/main">
        <w:t xml:space="preserve">[50] 持续 20 秒，使你的前排攻击力提高 70%，防御力提高 50%，使你的后排攻击力提高 35%，命中率提高 30%。</w:t>
      </w:r>
    </w:p>
    <w:p w14:paraId="2FAE52EA">
      <w:r xmlns:w="http://schemas.openxmlformats.org/wordprocessingml/2006/main">
        <w:t xml:space="preserve">[51] 独特效果</w:t>
      </w:r>
    </w:p>
    <w:p w14:paraId="79FD808D">
      <w:r xmlns:w="http://schemas.openxmlformats.org/wordprocessingml/2006/main">
        <w:t xml:space="preserve">[52] 姓名</w:t>
      </w:r>
    </w:p>
    <w:p w14:paraId="3270776C">
      <w:r xmlns:w="http://schemas.openxmlformats.org/wordprocessingml/2006/main">
        <w:t xml:space="preserve">[53] 效应</w:t>
      </w:r>
    </w:p>
    <w:p w14:paraId="61EE5488">
      <w:r xmlns:w="http://schemas.openxmlformats.org/wordprocessingml/2006/main">
        <w:t xml:space="preserve">[54] 快快快♪</w:t>
      </w:r>
    </w:p>
    <w:p w14:paraId="64BC4E05">
      <w:r xmlns:w="http://schemas.openxmlformats.org/wordprocessingml/2006/main">
        <w:t xml:space="preserve">[55] 部署完成后，对所有敌人造成持续伤害，每秒造成 2% 的伤害，持续 10 秒。</w:t>
      </w:r>
    </w:p>
    <w:p w14:paraId="56FDDD63">
      <w:r xmlns:w="http://schemas.openxmlformats.org/wordprocessingml/2006/main">
        <w:t xml:space="preserve">[56] 冲冲冲♪+</w:t>
      </w:r>
    </w:p>
    <w:p w14:paraId="54455B1C">
      <w:r xmlns:w="http://schemas.openxmlformats.org/wordprocessingml/2006/main">
        <w:t xml:space="preserve">[57] 部署完成后，对所有敌人造成持续伤害，每秒伤害为 4%，持续 10 秒。</w:t>
      </w:r>
    </w:p>
    <w:p w14:paraId="20B78536">
      <w:r xmlns:w="http://schemas.openxmlformats.org/wordprocessingml/2006/main">
        <w:t xml:space="preserve">[58] 增强图像</w:t>
      </w:r>
    </w:p>
    <w:p w14:paraId="3A98BF87">
      <w:r xmlns:w="http://schemas.openxmlformats.org/wordprocessingml/2006/main">
        <w:t xml:space="preserve">[59] 在游戏中 †</w:t>
      </w:r>
    </w:p>
    <w:p w14:paraId="0CD22560">
      <w:r xmlns:w="http://schemas.openxmlformats.org/wordprocessingml/2006/main">
        <w:t xml:space="preserve">[60] 这适用于所有拥有特殊或独特能力的角色，其效果量会根据其在排中的位置而变化。但由于游戏系统的限制，指定前排或后排需要一些技巧。参考：如何将任意远程角色部署到前排</w:t>
      </w:r>
    </w:p>
    <w:p w14:paraId="5786AFEE">
      <w:r xmlns:w="http://schemas.openxmlformats.org/wordprocessingml/2006/main">
        <w:t xml:space="preserve">[61] 在团队副本中，命中率提升效果很好，因为它能提高伤害输出，但防御力提升效果只对前排生效，这就相当不方便了。最终，你需要准备增益、减益和治疗技能来保证后排的生存，所以这个效果往往被浪费掉了。</w:t>
      </w:r>
    </w:p>
    <w:p w14:paraId="61E43056">
      <w:r xmlns:w="http://schemas.openxmlformats.org/wordprocessingml/2006/main">
        <w:t xml:space="preserve">[62] 其独特效果是觉醒后造成持续10秒的4%伤害。在实装时，它的伤害倍率远高于其他技能。简单计算，只需部署该技能即可削减敌人40%的生命值。B级首领在体力低于一半时会持续回复0.5%的生命值，但由于该技能持续时间短、伤害倍率高，因此可以以最小的损失高效削减其生命值。然而，在极难难度下，免疫或降低持续伤害的敌人变得更加常见，因此该技能的使用受到限制。</w:t>
      </w:r>
    </w:p>
    <w:p w14:paraId="34AE99AA">
      <w:r xmlns:w="http://schemas.openxmlformats.org/wordprocessingml/2006/main">
        <w:t xml:space="preserve">[63] 内容适用性简易评估 †</w:t>
      </w:r>
    </w:p>
    <w:p w14:paraId="1018A00F">
      <w:r xmlns:w="http://schemas.openxmlformats.org/wordprocessingml/2006/main">
        <w:t xml:space="preserve">[64] 合适的内容、推荐的装备示例、角色发展目标等。</w:t>
      </w:r>
    </w:p>
    <w:p w14:paraId="53CE5DED">
      <w:r xmlns:w="http://schemas.openxmlformats.org/wordprocessingml/2006/main">
        <w:t xml:space="preserve">[65] 兼容内容</w:t>
      </w:r>
    </w:p>
    <w:p w14:paraId="5283505F">
      <w:r xmlns:w="http://schemas.openxmlformats.org/wordprocessingml/2006/main">
        <w:t xml:space="preserve">[66] 天赋</w:t>
      </w:r>
    </w:p>
    <w:p w14:paraId="251FDAB2">
      <w:r xmlns:w="http://schemas.openxmlformats.org/wordprocessingml/2006/main">
        <w:t xml:space="preserve">[67] 简短评论</w:t>
      </w:r>
    </w:p>
    <w:p w14:paraId="61B003B6">
      <w:r xmlns:w="http://schemas.openxmlformats.org/wordprocessingml/2006/main">
        <w:t xml:space="preserve">[68] 主线任务 事件任务</w:t>
      </w:r>
    </w:p>
    <w:p w14:paraId="4BA035A2">
      <w:r xmlns:w="http://schemas.openxmlformats.org/wordprocessingml/2006/main">
        <w:t xml:space="preserve">[69] 他可以毫无问题地完成任务，但几乎没有理由专门选择他。</w:t>
      </w:r>
    </w:p>
    <w:p w14:paraId="40CE9EFB">
      <w:r xmlns:w="http://schemas.openxmlformats.org/wordprocessingml/2006/main">
        <w:t xml:space="preserve">[70] 突袭战</w:t>
      </w:r>
    </w:p>
    <w:p w14:paraId="41DF28F4">
      <w:r xmlns:w="http://schemas.openxmlformats.org/wordprocessingml/2006/main">
        <w:t xml:space="preserve">[71] 这对于近战角色来说效果很好，但对于远程角色来说，调整阵型并不值得。</w:t>
      </w:r>
    </w:p>
    <w:p w14:paraId="536CB283">
      <w:r xmlns:w="http://schemas.openxmlformats.org/wordprocessingml/2006/main">
        <w:t xml:space="preserve">[72] 湮灭</w:t>
      </w:r>
    </w:p>
    <w:p w14:paraId="60411C0F">
      <w:r xmlns:w="http://schemas.openxmlformats.org/wordprocessingml/2006/main">
        <w:t xml:space="preserve">[73] 无伤害的特殊招式并不合适，而且其效果也不够强，不足以证明将其纳入队伍是合理的。</w:t>
      </w:r>
    </w:p>
    <w:p w14:paraId="1A93E6FD">
      <w:r xmlns:w="http://schemas.openxmlformats.org/wordprocessingml/2006/main">
        <w:t xml:space="preserve">[74] B宇宙</w:t>
      </w:r>
    </w:p>
    <w:p w14:paraId="74090469">
      <w:r xmlns:w="http://schemas.openxmlformats.org/wordprocessingml/2006/main">
        <w:t xml:space="preserve">[75] 对会持续受到直接伤害的 Boss 非常有效。</w:t>
      </w:r>
    </w:p>
    <w:p w14:paraId="15E1E891">
      <w:r xmlns:w="http://schemas.openxmlformats.org/wordprocessingml/2006/main">
        <w:t xml:space="preserve">[76] 能力评估指标</w:t>
      </w:r>
    </w:p>
    <w:p w14:paraId="73CA473A">
      <w:r xmlns:w="http://schemas.openxmlformats.org/wordprocessingml/2006/main">
        <w:t xml:space="preserve">[77] ◎：优秀内容。最有可能发挥出色。○：合适内容。有较高发挥潜力。△：一般。需要一些技巧才能发挥良好，但选择理由不多。×：不合适内容。由于与内容规则、游戏系统、难度等级等不兼容，难以发挥出色。*2014年3月更新</w:t>
      </w:r>
    </w:p>
    <w:p w14:paraId="4885A461">
      <w:r xmlns:w="http://schemas.openxmlformats.org/wordprocessingml/2006/main">
        <w:t xml:space="preserve">[78] B 大学</w:t>
      </w:r>
    </w:p>
    <w:p w14:paraId="1BB77012">
      <w:r xmlns:w="http://schemas.openxmlformats.org/wordprocessingml/2006/main">
        <w:t xml:space="preserve">[79] 推荐设备示例</w:t>
      </w:r>
    </w:p>
    <w:p w14:paraId="1D31844D">
      <w:r xmlns:w="http://schemas.openxmlformats.org/wordprocessingml/2006/main">
        <w:t xml:space="preserve">[80] 主要设备</w:t>
      </w:r>
    </w:p>
    <w:p w14:paraId="79917B4D">
      <w:r xmlns:w="http://schemas.openxmlformats.org/wordprocessingml/2006/main">
        <w:t xml:space="preserve">[81] 子设备</w:t>
      </w:r>
    </w:p>
    <w:p w14:paraId="421F7535">
      <w:r xmlns:w="http://schemas.openxmlformats.org/wordprocessingml/2006/main">
        <w:t xml:space="preserve">[82] 一件令人愉悦的物品</w:t>
      </w:r>
    </w:p>
    <w:p w14:paraId="1FA675E4">
      <w:r xmlns:w="http://schemas.openxmlformats.org/wordprocessingml/2006/main">
        <w:t xml:space="preserve">[83] 发展目标</w:t>
      </w:r>
    </w:p>
    <w:p w14:paraId="73B36722">
      <w:r xmlns:w="http://schemas.openxmlformats.org/wordprocessingml/2006/main">
        <w:t xml:space="preserve">[84] 突破极限</w:t>
      </w:r>
    </w:p>
    <w:p w14:paraId="251B2168">
      <w:r xmlns:w="http://schemas.openxmlformats.org/wordprocessingml/2006/main">
        <w:t xml:space="preserve">[85] 致命觉醒</w:t>
      </w:r>
    </w:p>
    <w:p w14:paraId="38F3F6C5">
      <w:r xmlns:w="http://schemas.openxmlformats.org/wordprocessingml/2006/main">
        <w:t xml:space="preserve">[86] 独特的觉醒</w:t>
      </w:r>
    </w:p>
    <w:p w14:paraId="36F7D03A">
      <w:r xmlns:w="http://schemas.openxmlformats.org/wordprocessingml/2006/main">
        <w:t xml:space="preserve">[87] 行动速度</w:t>
      </w:r>
    </w:p>
    <w:p w14:paraId="6CE686F4">
      <w:r xmlns:w="http://schemas.openxmlformats.org/wordprocessingml/2006/main">
        <w:t xml:space="preserve">[88] 特别收费</w:t>
      </w:r>
    </w:p>
    <w:p w14:paraId="19256287">
      <w:r xmlns:w="http://schemas.openxmlformats.org/wordprocessingml/2006/main">
        <w:t xml:space="preserve">[89] 其他</w:t>
      </w:r>
    </w:p>
    <w:p w14:paraId="6E992688">
      <w:r xmlns:w="http://schemas.openxmlformats.org/wordprocessingml/2006/main">
        <w:t xml:space="preserve">[90] 培训成本</w:t>
      </w:r>
    </w:p>
    <w:p w14:paraId="6FF1CC2F">
      <w:r xmlns:w="http://schemas.openxmlformats.org/wordprocessingml/2006/main">
        <w:t xml:space="preserve">[91] 备注</w:t>
      </w:r>
    </w:p>
    <w:p w14:paraId="44827662">
      <w:r xmlns:w="http://schemas.openxmlformats.org/wordprocessingml/2006/main">
        <w:t xml:space="preserve">[92] 操作：当独特效果被激活时，任务完成。</w:t>
      </w:r>
    </w:p>
    <w:p w14:paraId="458DAA10">
      <w:r xmlns:w="http://schemas.openxmlformats.org/wordprocessingml/2006/main">
        <w:t xml:space="preserve">[93] *2016年4月更新</w:t>
      </w:r>
    </w:p>
    <w:p w14:paraId="0F5799DE">
      <w:r xmlns:w="http://schemas.openxmlformats.org/wordprocessingml/2006/main">
        <w:t xml:space="preserve">[94] 备选版本 †</w:t>
      </w:r>
    </w:p>
    <w:p w14:paraId="31CDD608">
      <w:r xmlns:w="http://schemas.openxmlformats.org/wordprocessingml/2006/main">
        <w:t xml:space="preserve">[95] 林绫香</w:t>
      </w:r>
    </w:p>
    <w:p w14:paraId="36626206">
      <w:r xmlns:w="http://schemas.openxmlformats.org/wordprocessingml/2006/main">
        <w:t xml:space="preserve">[96] 新娘绫香</w:t>
      </w:r>
    </w:p>
    <w:p w14:paraId="29EC5660">
      <w:r xmlns:w="http://schemas.openxmlformats.org/wordprocessingml/2006/main">
        <w:t xml:space="preserve">[97] 啦啦队员绫香</w:t>
      </w:r>
    </w:p>
    <w:p w14:paraId="7B90E5BF">
      <w:r xmlns:w="http://schemas.openxmlformats.org/wordprocessingml/2006/main">
        <w:t xml:space="preserve">[98] 琐事 †</w:t>
      </w:r>
    </w:p>
    <w:p w14:paraId="4D49F772">
      <w:r xmlns:w="http://schemas.openxmlformats.org/wordprocessingml/2006/main">
        <w:t xml:space="preserve">[99] 有人怀疑特殊招式和独特效果的名称与其效果内容相反，但自实施以来，这一问题一直没有得到纠正。</w:t>
      </w:r>
    </w:p>
    <w:p w14:paraId="2F5A48F5">
      <w:r xmlns:w="http://schemas.openxmlformats.org/wordprocessingml/2006/main">
        <w:t xml:space="preserve">[100] 官方推特账号简介 †</w:t>
      </w:r>
    </w:p>
    <w:p w14:paraId="11E7C68D">
      <w:r xmlns:w="http://schemas.openxmlformats.org/wordprocessingml/2006/main">
        <w:t xml:space="preserve">[101] 人物介绍</w:t>
      </w:r>
    </w:p>
    <w:p w14:paraId="75058F92">
      <w:r xmlns:w="http://schemas.openxmlformats.org/wordprocessingml/2006/main">
        <w:t xml:space="preserve">[102] 评论表 †</w:t>
      </w:r>
    </w:p>
    <w:p w14:paraId="79D48F72">
      <w:r xmlns:w="http://schemas.openxmlformats.org/wordprocessingml/2006/main">
        <w:t xml:space="preserve">[103] 点击打开历史日志列表</w:t>
      </w:r>
    </w:p>
    <w:p w14:paraId="140C78BC">
      <w:r xmlns:w="http://schemas.openxmlformats.org/wordprocessingml/2006/main">
        <w:t xml:space="preserve">[104] 末尾的数字越小，日志越旧。</w:t>
      </w:r>
    </w:p>
    <w:p w14:paraId="5E17B2F6">
      <w:r xmlns:w="http://schemas.openxmlformats.org/wordprocessingml/2006/main">
        <w:t xml:space="preserve">[105] 'Comments/啦啦队长绫香/' 没有子页面。</w:t>
      </w:r>
    </w:p>
    <w:p w14:paraId="6EDCA07B">
      <w:r xmlns:w="http://schemas.openxmlformats.org/wordprocessingml/2006/main">
        <w:t xml:space="preserve">[106] 除了重发专辑之外，这是很久以来第一次有什么东西真正触动了我。——[u1O7Q7FfaTk] 2024-03-20 (周三) 14:26:07</w:t>
      </w:r>
    </w:p>
    <w:p w14:paraId="6D8D6FDC">
      <w:r xmlns:w="http://schemas.openxmlformats.org/wordprocessingml/2006/main">
        <w:t xml:space="preserve">[107] 唯一值得庆幸的是，这些条件比新年链的要求宽松一些，但即便如此……真是太可惜了。——[f73zse/nf2I] 2024-03-20 (周三) 18:52:52</w:t>
      </w:r>
    </w:p>
    <w:p w14:paraId="394E0293">
      <w:r xmlns:w="http://schemas.openxmlformats.org/wordprocessingml/2006/main">
        <w:t xml:space="preserve">[108] 但是50%的整体攻击力和防御力提升会和莉祖娜的技能有很多重叠之处…… -- [FsAmKhvbtxk] 2024-03-20 (周三) 20:45:57</w:t>
      </w:r>
    </w:p>
    <w:p w14:paraId="6F3EED52">
      <w:r xmlns:w="http://schemas.openxmlformats.org/wordprocessingml/2006/main">
        <w:t xml:space="preserve">[109] 除了特殊效果外，对“双破护盾”的需求主要是为了强化“超级遥”，但它与“超级遥”的配合并不好，而且防御力提升并非范围性的，因此不能作为固定装备栏位。——[Mmx1cFUMuk6] 2024-03-20 (周三) 21:16:46</w:t>
      </w:r>
    </w:p>
    <w:p w14:paraId="4D36FFC4">
      <w:r xmlns:w="http://schemas.openxmlformats.org/wordprocessingml/2006/main">
        <w:t xml:space="preserve">[110] 我用风花替换了我妹妹，她似乎能在前排造成158000点伤害。她在后排也能造成138000点伤害，所以也许这最终还是件好事。——[f73zse/nf2I] 2024-03-29 (周五) 13:26:13</w:t>
      </w:r>
    </w:p>
    <w:p w14:paraId="38317EAE">
      <w:r xmlns:w="http://schemas.openxmlformats.org/wordprocessingml/2006/main">
        <w:t xml:space="preserve">[111] 她的特殊招式看起来像啦啦队动作，但她的独特招式绝对是用来击败对手的。——[PFjo9HRld4.] 2024-03-20 (周三) 20:16:56</w:t>
      </w:r>
    </w:p>
    <w:p w14:paraId="6AF9DC72">
      <w:r xmlns:w="http://schemas.openxmlformats.org/wordprocessingml/2006/main">
        <w:t xml:space="preserve">[112] 我把它拿出来读完了。细节就留给卧室版块讨论吧，不过我只想说，包括之前的人物故事在内，都非常精彩。哦，还有，Tokisada在《纯爱》里的表现，简直就像忍者歼灭战一样，所以我觉得你做得很好。——[FsAmKhvbtxk] 2024-03-20 (周三) 23:17:49</w:t>
      </w:r>
    </w:p>
    <w:p w14:paraId="02D8453A">
      <w:r xmlns:w="http://schemas.openxmlformats.org/wordprocessingml/2006/main">
        <w:t xml:space="preserve">[113] 也许是个错误，也许会被纠正哈哈 -- [QOQRTKwJ4C6] 2024-03-21 (周四) 00:30:17</w:t>
      </w:r>
    </w:p>
    <w:p w14:paraId="3FA46BAC">
      <w:r xmlns:w="http://schemas.openxmlformats.org/wordprocessingml/2006/main">
        <w:t xml:space="preserve">[114] 你说得对哈哈，正好相反——[9HhQSDJqky.] 2024-03-21 (周四) 08:40:25</w:t>
      </w:r>
    </w:p>
    <w:p w14:paraId="740F86BD">
      <w:r xmlns:w="http://schemas.openxmlformats.org/wordprocessingml/2006/main">
        <w:t xml:space="preserve">[115] 看到超级战士们在他人帮助下不断增强力量，是不是让他们感到绝望，失去了活下去的意志？（只是猜测）——[Jaa7ca.OrqA] 2024-03-21 (周四) 11:13:07</w:t>
      </w:r>
    </w:p>
    <w:p w14:paraId="41604E63">
      <w:r xmlns:w="http://schemas.openxmlformats.org/wordprocessingml/2006/main">
        <w:t xml:space="preserve">[116] 向对手加油助威确实有点奇怪……也许这是一种利用敌人生命力来增强力量的诅咒？——[eWaF/.ywILk] 2024-03-21 (周四) 12:43:04</w:t>
      </w:r>
    </w:p>
    <w:p w14:paraId="32A02932">
      <w:r xmlns:w="http://schemas.openxmlformats.org/wordprocessingml/2006/main">
        <w:t xml:space="preserve">[117] 我之前已经接受了他脑死亡的事实，但当我开始思考这件事时，我的脑海里就只剩下这个念头了…… -- [5nr4Mq5pnz.] 2024-03-22 (周五) 01:48:59</w:t>
      </w:r>
    </w:p>
    <w:p w14:paraId="6D9382BE">
      <w:r xmlns:w="http://schemas.openxmlformats.org/wordprocessingml/2006/main">
        <w:t xml:space="preserve">[118] 实际上，如果情况反过来，他们对老板的杀意就太强烈了，所以他们可能在最后一刻匆忙地换了人…… -- [nR3tfFiUSTA] 2024-03-24 (周日) 07:29:18</w:t>
      </w:r>
    </w:p>
    <w:p w14:paraId="7CB3CE1A">
      <w:r xmlns:w="http://schemas.openxmlformats.org/wordprocessingml/2006/main">
        <w:t xml:space="preserve">[119]这里也是历代猫舍遗留下来的混乱熔炉——[ChzYmyBASwo] 2024-03-24 (周日) 17:47:17</w:t>
      </w:r>
    </w:p>
    <w:p w14:paraId="7E8F1082">
      <w:r xmlns:w="http://schemas.openxmlformats.org/wordprocessingml/2006/main">
        <w:t xml:space="preserve">[120] 为什么一件简单的啦啦队服会有如此邪恶的诅咒…… Nekoyashiki-san -- [3szOmArdNUk] 2024-03-27 (周三) 10:33:42</w:t>
      </w:r>
    </w:p>
    <w:p w14:paraId="78ED289F">
      <w:r xmlns:w="http://schemas.openxmlformats.org/wordprocessingml/2006/main">
        <w:t xml:space="preserve">[121] 她太可爱了，但能力一般——[AKbqPAxwNQ.] 2024-03-26 (周二) 18:55:03</w:t>
      </w:r>
    </w:p>
    <w:p w14:paraId="4F55E591">
      <w:r xmlns:w="http://schemas.openxmlformats.org/wordprocessingml/2006/main">
        <w:t xml:space="preserve">[122] Ayaka☆3 在与敌人的激烈战斗中表现出色，难度极高 -- [PFjo9HRld4.] 2024-05-23 (周四) 17:57:01</w:t>
      </w:r>
    </w:p>
    <w:p w14:paraId="0A400701">
      <w:r xmlns:w="http://schemas.openxmlformats.org/wordprocessingml/2006/main">
        <w:t xml:space="preserve">[123] ←使用棋盘前请务必阅读规则。</w:t>
      </w:r>
    </w:p>
    <w:p w14:paraId="1EBE5942">
      <w:r xmlns:w="http://schemas.openxmlformats.org/wordprocessingml/2006/main">
        <w:t xml:space="preserve">[124] 关于规则 †</w:t>
      </w:r>
    </w:p>
    <w:p w14:paraId="1B395EEF">
      <w:r xmlns:w="http://schemas.openxmlformats.org/wordprocessingml/2006/main">
        <w:t xml:space="preserve">[125] 请不要抱怨或批评页面编辑者。如果您对其他人的编辑有意见，请通过“提供替代方案”或“自行编辑”的方式进行建设性沟通。</w:t>
      </w:r>
    </w:p>
    <w:p w14:paraId="0DB10405">
      <w:r xmlns:w="http://schemas.openxmlformats.org/wordprocessingml/2006/main">
        <w:t xml:space="preserve">[126] 不要发布个人网站或其他禁止未经授权链接的网站的网址。</w:t>
      </w:r>
    </w:p>
    <w:p w14:paraId="28801653">
      <w:r xmlns:w="http://schemas.openxmlformats.org/wordprocessingml/2006/main">
        <w:t xml:space="preserve">[127] 关于违反规则的帖子 †</w:t>
      </w:r>
    </w:p>
    <w:p w14:paraId="3FF725B9">
      <w:r xmlns:w="http://schemas.openxmlformats.org/wordprocessingml/2006/main">
        <w:t xml:space="preserve">[128] 禁止发布以下类型的帖子，因为它们容易造成干扰。</w:t>
      </w:r>
    </w:p>
    <w:p w14:paraId="439D25FB">
      <w:r xmlns:w="http://schemas.openxmlformats.org/wordprocessingml/2006/main">
        <w:t xml:space="preserve">[129]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4B115EF">
      <w:r xmlns:w="http://schemas.openxmlformats.org/wordprocessingml/2006/main">
        <w:t xml:space="preserve">[130] 其他包括使用此维基的人、官方管理员、艺术家、配音演员、现实生活中的个人以及 Twitter 用户等团体。</w:t>
      </w:r>
    </w:p>
    <w:p w14:paraId="42773B7E">
      <w:r xmlns:w="http://schemas.openxmlformats.org/wordprocessingml/2006/main">
        <w:t xml:space="preserve">[131] 关于向管理层提交的帖子，我们容忍可以解释为用户反馈的评论，例如“我希望他们改进这一点”、“我希望他们尽快修复错误”和“维护时间太长了”，但我们不容忍使用辱骂性语言贬低管理层。</w:t>
      </w:r>
    </w:p>
    <w:p w14:paraId="097E8EBE">
      <w:r xmlns:w="http://schemas.openxmlformats.org/wordprocessingml/2006/main">
        <w:t xml:space="preserve">[132] 将讨论和意见交流视为“诽谤或对抗他人”是错误的。然而，在讨论或意见交流中使用辱骂性语言、贬低他人、挑衅他人或在缺乏明确证据的情况下发表言论，都是违法行为。说话时务必注意自己的言辞。</w:t>
      </w:r>
    </w:p>
    <w:p w14:paraId="4D931CEB">
      <w:r xmlns:w="http://schemas.openxmlformats.org/wordprocessingml/2006/main">
        <w:t xml:space="preserve">[133] 攻击性评论包括使用“做这个”或“做那个”等强硬命令、“使用粗俗语言”、“采取居高临下的态度”或“挑衅”。</w:t>
      </w:r>
    </w:p>
    <w:p w14:paraId="38379FEE">
      <w:r xmlns:w="http://schemas.openxmlformats.org/wordprocessingml/2006/main">
        <w:t xml:space="preserve">[134] 禁止发布冒犯现有玩家的帖子，例如“还有人玩这个游戏吗？”或“这游戏已经凉了”。这并不意味着您完全不能发表任何负面言论，而是指那些超出单纯负面评价范围，构成诽谤或诋毁的帖子将被禁止发布。</w:t>
      </w:r>
    </w:p>
    <w:p w14:paraId="006E0F2F">
      <w:r xmlns:w="http://schemas.openxmlformats.org/wordprocessingml/2006/main">
        <w:t xml:space="preserve">[135] 公开羞辱他人，包括泄露他人的游戏内名称或UID</w:t>
      </w:r>
    </w:p>
    <w:p w14:paraId="281EE717">
      <w:r xmlns:w="http://schemas.openxmlformats.org/wordprocessingml/2006/main">
        <w:t xml:space="preserve">[136] 但是，允许分享有助于完成此游戏的信息和视频。</w:t>
      </w:r>
    </w:p>
    <w:p w14:paraId="4F6F3828">
      <w:r xmlns:w="http://schemas.openxmlformats.org/wordprocessingml/2006/main">
        <w:t xml:space="preserve">[137] 参考其他应用程序</w:t>
      </w:r>
    </w:p>
    <w:p w14:paraId="232AB3E2">
      <w:r xmlns:w="http://schemas.openxmlformats.org/wordprocessingml/2006/main">
        <w:t xml:space="preserve">[138] 在多个论坛上多次发帖</w:t>
      </w:r>
    </w:p>
    <w:p w14:paraId="1EC48676">
      <w:r xmlns:w="http://schemas.openxmlformats.org/wordprocessingml/2006/main">
        <w:t xml:space="preserve">[139] 由一串无意义字符组成的文字</w:t>
      </w:r>
    </w:p>
    <w:p w14:paraId="3ECD70C8">
      <w:r xmlns:w="http://schemas.openxmlformats.org/wordprocessingml/2006/main">
        <w:t xml:space="preserve">[140] 关于作弊和利用漏洞的帖子</w:t>
      </w:r>
    </w:p>
    <w:p w14:paraId="71BC1FB2">
      <w:r xmlns:w="http://schemas.openxmlformats.org/wordprocessingml/2006/main">
        <w:t xml:space="preserve">[141] 最好的办法是忽略违反规则的帖子。上钩或反驳只会让事情变得更糟。</w:t>
      </w:r>
    </w:p>
    <w:p w14:paraId="23897281">
      <w:r xmlns:w="http://schemas.openxmlformats.org/wordprocessingml/2006/main">
        <w:t xml:space="preserve">[142] *在上述规则中，“诽谤”指的是在没有客观证据的情况下诋毁和贬低他人。将所有批评性文章都归为“诽谤”是不正确的，所以请务必谨慎。</w:t>
      </w:r>
    </w:p>
    <w:p w14:paraId="661CB07E">
      <w:r xmlns:w="http://schemas.openxmlformats.org/wordprocessingml/2006/main">
        <w:t xml:space="preserve">[143] 关于修改和删除发帖日志 †</w:t>
      </w:r>
    </w:p>
    <w:p w14:paraId="48E01C9B">
      <w:r xmlns:w="http://schemas.openxmlformats.org/wordprocessingml/2006/main">
        <w:t xml:space="preserve">[144] 但是，允许更正印刷错误、遗漏和字体颜色。（他人出于善意所做的更正也允许。）</w:t>
      </w:r>
    </w:p>
    <w:p w14:paraId="4C990220">
      <w:r xmlns:w="http://schemas.openxmlformats.org/wordprocessingml/2006/main">
        <w:t xml:space="preserve">[145] 作为例外情况，您可以删除自己的帖子，但事后必须向管理员报告。此外，删除时，请将整个评论替换为以下文本，而不是完全删除：&amp;color(#ff0000){''发帖人已删除''};</w:t>
      </w:r>
    </w:p>
    <w:p w14:paraId="64E29581">
      <w:r xmlns:w="http://schemas.openxmlformats.org/wordprocessingml/2006/main">
        <w:t xml:space="preserve">[146] 关于评论违反规则的帖子 †</w:t>
      </w:r>
    </w:p>
    <w:p w14:paraId="44D39CC7">
      <w:r xmlns:w="http://schemas.openxmlformats.org/wordprocessingml/2006/main">
        <w:t xml:space="preserve">[147] 您可以自行注释掉上述任何违反规则的评论，无需管理员许可。但是，如果您注释掉了某条评论，请务必在“违规举报公告板”上进行举报。举报时请使用“违规举报公告板”上的模板。</w:t>
      </w:r>
    </w:p>
    <w:p w14:paraId="5E3F8075">
      <w:r xmlns:w="http://schemas.openxmlformats.org/wordprocessingml/2006/main">
        <w:t xml:space="preserve">[148] 未经 CO 举报公告板举报而被删除的帖子将被恢复，而删除帖子的人将受到处罚。</w:t>
      </w:r>
    </w:p>
    <w:p w14:paraId="3B29A406">
      <w:r xmlns:w="http://schemas.openxmlformats.org/wordprocessingml/2006/main">
        <w:t xml:space="preserve">[149] 如果您反复向 CO 举报公告板举报不违反规则的帖子，我们将认为您是自私的，并将对您实施发帖和编辑限制。</w:t>
      </w:r>
    </w:p>
    <w:p w14:paraId="21F21EF6">
      <w:r xmlns:w="http://schemas.openxmlformats.org/wordprocessingml/2006/main">
        <w:t xml:space="preserve">[150] 管理员可酌情恢复 CO 报告公告板上不违反规则的报告。</w:t>
      </w:r>
    </w:p>
    <w:p w14:paraId="094C213B">
      <w:r xmlns:w="http://schemas.openxmlformats.org/wordprocessingml/2006/main">
        <w:t xml:space="preserve">[151] 我们再次要求您不要评论那些并未违反规则的评论。（例如，诸如“虽然不违反规则，但显然是在钓鱼”、“恶作剧”或“评论整个帖子”之类的主观判断。）</w:t>
      </w:r>
    </w:p>
    <w:p w14:paraId="20BD53D0">
      <w:r xmlns:w="http://schemas.openxmlformats.org/wordprocessingml/2006/main">
        <w:t xml:space="preserve">[152] 关于不违反规则但“冒犯性”的帖子 †</w:t>
      </w:r>
    </w:p>
    <w:p w14:paraId="00E68CE8">
      <w:r xmlns:w="http://schemas.openxmlformats.org/wordprocessingml/2006/main">
        <w:t xml:space="preserve">[153] 即使帖子内容具有冒犯性，除非违反版规，否则不会被删除。由于每个人对冒犯性帖子的界定标准不尽相同，请使用 NGID 功能隐藏评论，而不是参与争论或挑衅。</w:t>
      </w:r>
    </w:p>
    <w:p w14:paraId="2C5B61E0">
      <w:r xmlns:w="http://schemas.openxmlformats.org/wordprocessingml/2006/main">
        <w:t xml:space="preserve">[154] 挑衅难道不是一种违规行为吗？†</w:t>
      </w:r>
    </w:p>
    <w:p w14:paraId="19B3BCE2">
      <w:r xmlns:w="http://schemas.openxmlformats.org/wordprocessingml/2006/main">
        <w:t xml:space="preserve">[155] 每个人对“煽动性言论”的定义都大相径庭，因此我们不认为这是违规行为。如果您认为某条评论具有煽动性，请使用 NGID 功能将其隐藏。</w:t>
      </w:r>
    </w:p>
    <w:p w14:paraId="473F2E7A">
      <w:r xmlns:w="http://schemas.openxmlformats.org/wordprocessingml/2006/main">
        <w:t xml:space="preserve">[156] 抱怨难道不算违法吗？†</w:t>
      </w:r>
    </w:p>
    <w:p w14:paraId="3FA6ACA5">
      <w:r xmlns:w="http://schemas.openxmlformats.org/wordprocessingml/2006/main">
        <w:t xml:space="preserve">[157] 一般而言，抱怨本身并不构成违规。但是，针对本作品的负面宣传、诽谤、辱骂性语言以及超出抱怨范围的对抗性言论均构成违规。如果您认为抱怨内容冒犯了您，请使用 NGID 功能隐藏相关评论。</w:t>
      </w:r>
    </w:p>
    <w:p w14:paraId="0A852FCA">
      <w:r xmlns:w="http://schemas.openxmlformats.org/wordprocessingml/2006/main">
        <w:t xml:space="preserve">[158] 如果您不确定某个帖子是否违反规则，该怎么办？ †</w:t>
      </w:r>
    </w:p>
    <w:p w14:paraId="4C41B155">
      <w:r xmlns:w="http://schemas.openxmlformats.org/wordprocessingml/2006/main">
        <w:t xml:space="preserve">[159] 有些帖子内容含糊不清，难以判断是否违规。评论删除这类含糊不清的帖子可能会导致问题，所以请不要评论删除，而是使用 NGID 功能将评论隐藏起来。</w:t>
      </w:r>
    </w:p>
    <w:p w14:paraId="760A3A2D">
      <w:r xmlns:w="http://schemas.openxmlformats.org/wordprocessingml/2006/main">
        <w:t xml:space="preserve">[160] 对屡犯者的处罚 †</w:t>
      </w:r>
    </w:p>
    <w:p w14:paraId="70040303">
      <w:r xmlns:w="http://schemas.openxmlformats.org/wordprocessingml/2006/main">
        <w:t xml:space="preserve">[161] 屡次违反规则或发布特别恶意的帖子，管理员可酌情予以处罚，例如“禁止访问”或“限制发帖”。</w:t>
      </w:r>
    </w:p>
    <w:p w14:paraId="657A9683">
      <w:r xmlns:w="http://schemas.openxmlformats.org/wordprocessingml/2006/main">
        <w:t xml:space="preserve">[162] 如果您对进一步改进有任何建议，请通过 Wiki 管理公告板与我们联系。</w:t>
      </w:r>
    </w:p>
    <w:p w14:paraId="10884A87"/>
    <w:p w14:paraId="302F31C8">
      <w:r xmlns:w="http://schemas.openxmlformats.org/wordprocessingml/2006/main">
        <w:rPr>
          <w:b/>
        </w:rPr>
        <w:t xml:space="preserve">A024</w:t>
      </w:r>
    </w:p>
    <w:p w14:paraId="425D3285">
      <w:r xmlns:w="http://schemas.openxmlformats.org/wordprocessingml/2006/main">
        <w:t xml:space="preserve">[0] 索引：所有角色 | SSR 角色 | SR 角色 | R 角色</w:t>
      </w:r>
    </w:p>
    <w:p w14:paraId="68108D3D">
      <w:r xmlns:w="http://schemas.openxmlformats.org/wordprocessingml/2006/main">
        <w:t xml:space="preserve">[1] 基本信息</w:t>
      </w:r>
    </w:p>
    <w:p w14:paraId="51DAF8BD">
      <w:r xmlns:w="http://schemas.openxmlformats.org/wordprocessingml/2006/main">
        <w:t xml:space="preserve">[2] 语音</w:t>
      </w:r>
    </w:p>
    <w:p w14:paraId="55CF93C7">
      <w:r xmlns:w="http://schemas.openxmlformats.org/wordprocessingml/2006/main">
        <w:t xml:space="preserve">[3] 内容适用性简易评估</w:t>
      </w:r>
    </w:p>
    <w:p w14:paraId="621E60F7">
      <w:r xmlns:w="http://schemas.openxmlformats.org/wordprocessingml/2006/main">
        <w:t xml:space="preserve">[4] 其他版本及相关角色</w:t>
      </w:r>
    </w:p>
    <w:p w14:paraId="57820E6A">
      <w:r xmlns:w="http://schemas.openxmlformats.org/wordprocessingml/2006/main">
        <w:t xml:space="preserve">[5] 琐事</w:t>
      </w:r>
    </w:p>
    <w:p w14:paraId="35EDAF26">
      <w:r xmlns:w="http://schemas.openxmlformats.org/wordprocessingml/2006/main">
        <w:t xml:space="preserve">[6] 官方推特账号介绍</w:t>
      </w:r>
    </w:p>
    <w:p w14:paraId="6607A31D">
      <w:r xmlns:w="http://schemas.openxmlformats.org/wordprocessingml/2006/main">
        <w:t xml:space="preserve">[7] 评论表单</w:t>
      </w:r>
    </w:p>
    <w:p w14:paraId="39C35AED">
      <w:r xmlns:w="http://schemas.openxmlformats.org/wordprocessingml/2006/main">
        <w:t xml:space="preserve">[8] 基本信息 †</w:t>
      </w:r>
    </w:p>
    <w:p w14:paraId="27F21DF8">
      <w:r xmlns:w="http://schemas.openxmlformats.org/wordprocessingml/2006/main">
        <w:t xml:space="preserve">[9] 变换图像</w:t>
      </w:r>
    </w:p>
    <w:p w14:paraId="560DDB1A">
      <w:r xmlns:w="http://schemas.openxmlformats.org/wordprocessingml/2006/main">
        <w:t xml:space="preserve">[10] 简介</w:t>
      </w:r>
    </w:p>
    <w:p w14:paraId="74C7F79A">
      <w:r xmlns:w="http://schemas.openxmlformats.org/wordprocessingml/2006/main">
        <w:t xml:space="preserve">[11] 姓名</w:t>
      </w:r>
    </w:p>
    <w:p w14:paraId="451D91DB">
      <w:r xmlns:w="http://schemas.openxmlformats.org/wordprocessingml/2006/main">
        <w:t xml:space="preserve">[12] 旗袍乌鸦</w:t>
      </w:r>
    </w:p>
    <w:p w14:paraId="0A24A9DD">
      <w:r xmlns:w="http://schemas.openxmlformats.org/wordprocessingml/2006/main">
        <w:t xml:space="preserve">[13] 真实姓名</w:t>
      </w:r>
    </w:p>
    <w:p w14:paraId="7C5114D1">
      <w:r xmlns:w="http://schemas.openxmlformats.org/wordprocessingml/2006/main">
        <w:t xml:space="preserve">[14] 雷文·阿尔伯斯</w:t>
      </w:r>
    </w:p>
    <w:p w14:paraId="75E138BA">
      <w:r xmlns:w="http://schemas.openxmlformats.org/wordprocessingml/2006/main">
        <w:t xml:space="preserve">[15] 稀有度</w:t>
      </w:r>
    </w:p>
    <w:p w14:paraId="5D528981">
      <w:r xmlns:w="http://schemas.openxmlformats.org/wordprocessingml/2006/main">
        <w:t xml:space="preserve">[16] 普通攻击</w:t>
      </w:r>
    </w:p>
    <w:p w14:paraId="79447E14">
      <w:r xmlns:w="http://schemas.openxmlformats.org/wordprocessingml/2006/main">
        <w:t xml:space="preserve">[17] 近战攻击（物理）</w:t>
      </w:r>
    </w:p>
    <w:p w14:paraId="69F3ABA8">
      <w:r xmlns:w="http://schemas.openxmlformats.org/wordprocessingml/2006/main">
        <w:t xml:space="preserve">[18] 附属派系</w:t>
      </w:r>
    </w:p>
    <w:p w14:paraId="74115188">
      <w:r xmlns:w="http://schemas.openxmlformats.org/wordprocessingml/2006/main">
        <w:t xml:space="preserve">[19] 女巫</w:t>
      </w:r>
    </w:p>
    <w:p w14:paraId="37D7E2E2">
      <w:r xmlns:w="http://schemas.openxmlformats.org/wordprocessingml/2006/main">
        <w:t xml:space="preserve">[20] 冰室由里</w:t>
      </w:r>
    </w:p>
    <w:p w14:paraId="3B864D7F">
      <w:r xmlns:w="http://schemas.openxmlformats.org/wordprocessingml/2006/main">
        <w:t xml:space="preserve">[21] 插图</w:t>
      </w:r>
    </w:p>
    <w:p w14:paraId="7D052312">
      <w:r xmlns:w="http://schemas.openxmlformats.org/wordprocessingml/2006/main">
        <w:t xml:space="preserve">[22] 户外稻</w:t>
      </w:r>
    </w:p>
    <w:p w14:paraId="146DC7D2">
      <w:r xmlns:w="http://schemas.openxmlformats.org/wordprocessingml/2006/main">
        <w:t xml:space="preserve">[23] SD字符</w:t>
      </w:r>
    </w:p>
    <w:p w14:paraId="3C640358">
      <w:r xmlns:w="http://schemas.openxmlformats.org/wordprocessingml/2006/main">
        <w:t xml:space="preserve">[24] 风味文字</w:t>
      </w:r>
    </w:p>
    <w:p w14:paraId="7D910171">
      <w:r xmlns:w="http://schemas.openxmlformats.org/wordprocessingml/2006/main">
        <w:t xml:space="preserve">[25] “曾经的漆黑新娘，如今的漆黑乌鸦！我来了！！”这位漆黑乌鸦身着传统的东方服饰。她的真实身份是乌鸦，一位世代侍奉齐格弗里德家族的女巫。她勤奋好学，武艺高强，身姿轻盈，令敌人眼花缭乱。然而，尽管外表华丽，她依然笨手笨脚。</w:t>
      </w:r>
    </w:p>
    <w:p w14:paraId="36015DDF">
      <w:r xmlns:w="http://schemas.openxmlformats.org/wordprocessingml/2006/main">
        <w:t xml:space="preserve">[26] 如何获得</w:t>
      </w:r>
    </w:p>
    <w:p w14:paraId="07653F37">
      <w:r xmlns:w="http://schemas.openxmlformats.org/wordprocessingml/2006/main">
        <w:t xml:space="preserve">[27] SSR 精选扭蛋 → 活动结束后加入普通扭蛋</w:t>
      </w:r>
    </w:p>
    <w:p w14:paraId="09283CB2">
      <w:r xmlns:w="http://schemas.openxmlformats.org/wordprocessingml/2006/main">
        <w:t xml:space="preserve">[28] 基础属性（1星）* 每增加1星+50%，5星时为1星值的3倍</w:t>
      </w:r>
    </w:p>
    <w:p w14:paraId="115507B7">
      <w:r xmlns:w="http://schemas.openxmlformats.org/wordprocessingml/2006/main">
        <w:t xml:space="preserve">[29] 级</w:t>
      </w:r>
    </w:p>
    <w:p w14:paraId="19196B94">
      <w:r xmlns:w="http://schemas.openxmlformats.org/wordprocessingml/2006/main">
        <w:t xml:space="preserve">[30] 耐力</w:t>
      </w:r>
    </w:p>
    <w:p w14:paraId="3D545569">
      <w:r xmlns:w="http://schemas.openxmlformats.org/wordprocessingml/2006/main">
        <w:t xml:space="preserve">[31] 攻击力</w:t>
      </w:r>
    </w:p>
    <w:p w14:paraId="484C9B0B">
      <w:r xmlns:w="http://schemas.openxmlformats.org/wordprocessingml/2006/main">
        <w:t xml:space="preserve">[32] 防御能力</w:t>
      </w:r>
    </w:p>
    <w:p w14:paraId="0E4C7106">
      <w:r xmlns:w="http://schemas.openxmlformats.org/wordprocessingml/2006/main">
        <w:t xml:space="preserve">[33] 魔力</w:t>
      </w:r>
    </w:p>
    <w:p w14:paraId="12757551">
      <w:r xmlns:w="http://schemas.openxmlformats.org/wordprocessingml/2006/main">
        <w:t xml:space="preserve">[34] 魔法抗性</w:t>
      </w:r>
    </w:p>
    <w:p w14:paraId="1CA6F915">
      <w:r xmlns:w="http://schemas.openxmlformats.org/wordprocessingml/2006/main">
        <w:t xml:space="preserve">[35] 详细状态</w:t>
      </w:r>
    </w:p>
    <w:p w14:paraId="61BCA9C7">
      <w:r xmlns:w="http://schemas.openxmlformats.org/wordprocessingml/2006/main">
        <w:t xml:space="preserve">[36] 准确性</w:t>
      </w:r>
    </w:p>
    <w:p w14:paraId="1D618698">
      <w:r xmlns:w="http://schemas.openxmlformats.org/wordprocessingml/2006/main">
        <w:t xml:space="preserve">[37] 回避能力</w:t>
      </w:r>
    </w:p>
    <w:p w14:paraId="55DFEC36">
      <w:r xmlns:w="http://schemas.openxmlformats.org/wordprocessingml/2006/main">
        <w:t xml:space="preserve">[38] 连续命中率</w:t>
      </w:r>
    </w:p>
    <w:p w14:paraId="7E661E35">
      <w:r xmlns:w="http://schemas.openxmlformats.org/wordprocessingml/2006/main">
        <w:t xml:space="preserve">[39] 反击率</w:t>
      </w:r>
    </w:p>
    <w:p w14:paraId="0EEEBC11">
      <w:r xmlns:w="http://schemas.openxmlformats.org/wordprocessingml/2006/main">
        <w:t xml:space="preserve">[40] 眩晕激活率</w:t>
      </w:r>
    </w:p>
    <w:p w14:paraId="31B0E868">
      <w:r xmlns:w="http://schemas.openxmlformats.org/wordprocessingml/2006/main">
        <w:t xml:space="preserve">[41] 抗眩晕能力</w:t>
      </w:r>
    </w:p>
    <w:p w14:paraId="5B1F62FB">
      <w:r xmlns:w="http://schemas.openxmlformats.org/wordprocessingml/2006/main">
        <w:t xml:space="preserve">[42] 移动速度</w:t>
      </w:r>
    </w:p>
    <w:p w14:paraId="253E5C8B">
      <w:r xmlns:w="http://schemas.openxmlformats.org/wordprocessingml/2006/main">
        <w:t xml:space="preserve">[43] 部署速度</w:t>
      </w:r>
    </w:p>
    <w:p w14:paraId="72D9A4D7">
      <w:r xmlns:w="http://schemas.openxmlformats.org/wordprocessingml/2006/main">
        <w:t xml:space="preserve">[44] 行动速度</w:t>
      </w:r>
    </w:p>
    <w:p w14:paraId="291FF715">
      <w:r xmlns:w="http://schemas.openxmlformats.org/wordprocessingml/2006/main">
        <w:t xml:space="preserve">[45] 致命的装药量</w:t>
      </w:r>
    </w:p>
    <w:p w14:paraId="7E175B19">
      <w:r xmlns:w="http://schemas.openxmlformats.org/wordprocessingml/2006/main">
        <w:t xml:space="preserve">[46] 特殊招式</w:t>
      </w:r>
    </w:p>
    <w:p w14:paraId="197CFBEE">
      <w:r xmlns:w="http://schemas.openxmlformats.org/wordprocessingml/2006/main">
        <w:t xml:space="preserve">[47] 姓名</w:t>
      </w:r>
    </w:p>
    <w:p w14:paraId="2242D7D4">
      <w:r xmlns:w="http://schemas.openxmlformats.org/wordprocessingml/2006/main">
        <w:t xml:space="preserve">[48] 效果</w:t>
      </w:r>
    </w:p>
    <w:p w14:paraId="53EA5F40">
      <w:r xmlns:w="http://schemas.openxmlformats.org/wordprocessingml/2006/main">
        <w:t xml:space="preserve">[49] 暗焰茶会</w:t>
      </w:r>
    </w:p>
    <w:p w14:paraId="3B4474BF">
      <w:r xmlns:w="http://schemas.openxmlformats.org/wordprocessingml/2006/main">
        <w:t xml:space="preserve">[50] 移除除自身以外的所有友方单位的所有异常状态。持续每秒为所有友方单位恢复5%的生命值，持续20秒。</w:t>
      </w:r>
    </w:p>
    <w:p w14:paraId="15A56A30">
      <w:r xmlns:w="http://schemas.openxmlformats.org/wordprocessingml/2006/main">
        <w:t xml:space="preserve">[51] 暗焰茶会+</w:t>
      </w:r>
    </w:p>
    <w:p w14:paraId="09CF19C1">
      <w:r xmlns:w="http://schemas.openxmlformats.org/wordprocessingml/2006/main">
        <w:t xml:space="preserve">[52] 移除除自身以外的所有友方单位的所有异常状态和减益效果。持续30秒，每秒为所有友方单位恢复5%的生命值。</w:t>
      </w:r>
    </w:p>
    <w:p w14:paraId="5FD699C1">
      <w:r xmlns:w="http://schemas.openxmlformats.org/wordprocessingml/2006/main">
        <w:t xml:space="preserve">[53] 独特效果</w:t>
      </w:r>
    </w:p>
    <w:p w14:paraId="7F1D65FE">
      <w:r xmlns:w="http://schemas.openxmlformats.org/wordprocessingml/2006/main">
        <w:t xml:space="preserve">[54] 姓名</w:t>
      </w:r>
    </w:p>
    <w:p w14:paraId="6D147CC7">
      <w:r xmlns:w="http://schemas.openxmlformats.org/wordprocessingml/2006/main">
        <w:t xml:space="preserve">[55] 效应</w:t>
      </w:r>
    </w:p>
    <w:p w14:paraId="73E9F4A1">
      <w:r xmlns:w="http://schemas.openxmlformats.org/wordprocessingml/2006/main">
        <w:t xml:space="preserve">[56] 霍乔！</w:t>
      </w:r>
    </w:p>
    <w:p w14:paraId="00F58F28">
      <w:r xmlns:w="http://schemas.openxmlformats.org/wordprocessingml/2006/main">
        <w:t xml:space="preserve">[57] 部署完成后，对敌方场造成的伤害减少 20%，持续 20 秒。</w:t>
      </w:r>
    </w:p>
    <w:p w14:paraId="76C64EF8">
      <w:r xmlns:w="http://schemas.openxmlformats.org/wordprocessingml/2006/main">
        <w:t xml:space="preserve">[58] Hoacho！+</w:t>
      </w:r>
    </w:p>
    <w:p w14:paraId="722797B9">
      <w:r xmlns:w="http://schemas.openxmlformats.org/wordprocessingml/2006/main">
        <w:t xml:space="preserve">[59] 部署完成后，对敌方场造成的伤害减少 30%，持续 20 秒。</w:t>
      </w:r>
    </w:p>
    <w:p w14:paraId="6A9EC161">
      <w:r xmlns:w="http://schemas.openxmlformats.org/wordprocessingml/2006/main">
        <w:t xml:space="preserve">[60] 增强图像</w:t>
      </w:r>
    </w:p>
    <w:p w14:paraId="75C3BD32">
      <w:r xmlns:w="http://schemas.openxmlformats.org/wordprocessingml/2006/main">
        <w:t xml:space="preserve">[61] 语音 †</w:t>
      </w:r>
    </w:p>
    <w:p w14:paraId="461CFF7C">
      <w:r xmlns:w="http://schemas.openxmlformats.org/wordprocessingml/2006/main">
        <w:t xml:space="preserve">[62] 点击打开行列表</w:t>
      </w:r>
    </w:p>
    <w:p w14:paraId="40BD8410">
      <w:r xmlns:w="http://schemas.openxmlformats.org/wordprocessingml/2006/main">
        <w:t xml:space="preserve">[63] 加入</w:t>
      </w:r>
    </w:p>
    <w:p w14:paraId="74EC01AA">
      <w:r xmlns:w="http://schemas.openxmlformats.org/wordprocessingml/2006/main">
        <w:t xml:space="preserve">[64] 对话 1（转换后）</w:t>
      </w:r>
    </w:p>
    <w:p w14:paraId="5BC64677">
      <w:r xmlns:w="http://schemas.openxmlformats.org/wordprocessingml/2006/main">
        <w:t xml:space="preserve">[65] 对话 2（转换后）</w:t>
      </w:r>
    </w:p>
    <w:p w14:paraId="0A410C7C">
      <w:r xmlns:w="http://schemas.openxmlformats.org/wordprocessingml/2006/main">
        <w:t xml:space="preserve">[66] 对话 3（转换后）</w:t>
      </w:r>
    </w:p>
    <w:p w14:paraId="092261B7">
      <w:r xmlns:w="http://schemas.openxmlformats.org/wordprocessingml/2006/main">
        <w:t xml:space="preserve">[67] 对话 4（转换后）</w:t>
      </w:r>
    </w:p>
    <w:p w14:paraId="2BDA16AD">
      <w:r xmlns:w="http://schemas.openxmlformats.org/wordprocessingml/2006/main">
        <w:t xml:space="preserve">[68] 空闲 1（转换后）</w:t>
      </w:r>
    </w:p>
    <w:p w14:paraId="2494532B">
      <w:r xmlns:w="http://schemas.openxmlformats.org/wordprocessingml/2006/main">
        <w:t xml:space="preserve">[69] 空闲 2（转换后）</w:t>
      </w:r>
    </w:p>
    <w:p w14:paraId="6E338505">
      <w:r xmlns:w="http://schemas.openxmlformats.org/wordprocessingml/2006/main">
        <w:t xml:space="preserve">[70] 对话 1（转变前）</w:t>
      </w:r>
    </w:p>
    <w:p w14:paraId="22B66274">
      <w:r xmlns:w="http://schemas.openxmlformats.org/wordprocessingml/2006/main">
        <w:t xml:space="preserve">[71] 对话 2（转变前）</w:t>
      </w:r>
    </w:p>
    <w:p w14:paraId="4E7E6765">
      <w:r xmlns:w="http://schemas.openxmlformats.org/wordprocessingml/2006/main">
        <w:t xml:space="preserve">[72] 对话 3（转变前）</w:t>
      </w:r>
    </w:p>
    <w:p w14:paraId="60BA67B7">
      <w:r xmlns:w="http://schemas.openxmlformats.org/wordprocessingml/2006/main">
        <w:t xml:space="preserve">[73] 对话 4（转变前）</w:t>
      </w:r>
    </w:p>
    <w:p w14:paraId="7B6FDF24">
      <w:r xmlns:w="http://schemas.openxmlformats.org/wordprocessingml/2006/main">
        <w:t xml:space="preserve">[74] 空闲 1（转换前）</w:t>
      </w:r>
    </w:p>
    <w:p w14:paraId="08B06E93">
      <w:r xmlns:w="http://schemas.openxmlformats.org/wordprocessingml/2006/main">
        <w:t xml:space="preserve">[75] 空闲 2（转换前）</w:t>
      </w:r>
    </w:p>
    <w:p w14:paraId="18169789">
      <w:r xmlns:w="http://schemas.openxmlformats.org/wordprocessingml/2006/main">
        <w:t xml:space="preserve">[76] 升级 1</w:t>
      </w:r>
    </w:p>
    <w:p w14:paraId="4C0963E9">
      <w:r xmlns:w="http://schemas.openxmlformats.org/wordprocessingml/2006/main">
        <w:t xml:space="preserve">[77] 升级 2</w:t>
      </w:r>
    </w:p>
    <w:p w14:paraId="23BCBE26">
      <w:r xmlns:w="http://schemas.openxmlformats.org/wordprocessingml/2006/main">
        <w:t xml:space="preserve">[78] 升级 3</w:t>
      </w:r>
    </w:p>
    <w:p w14:paraId="09CFAC5A">
      <w:r xmlns:w="http://schemas.openxmlformats.org/wordprocessingml/2006/main">
        <w:t xml:space="preserve">[79] 捕获</w:t>
      </w:r>
    </w:p>
    <w:p w14:paraId="4C522E28">
      <w:r xmlns:w="http://schemas.openxmlformats.org/wordprocessingml/2006/main">
        <w:t xml:space="preserve">[80] 战斗开始 1</w:t>
      </w:r>
    </w:p>
    <w:p w14:paraId="64B77F08">
      <w:r xmlns:w="http://schemas.openxmlformats.org/wordprocessingml/2006/main">
        <w:t xml:space="preserve">[81] 战斗开始 2</w:t>
      </w:r>
    </w:p>
    <w:p w14:paraId="7C1A8EF1">
      <w:r xmlns:w="http://schemas.openxmlformats.org/wordprocessingml/2006/main">
        <w:t xml:space="preserve">[82] 战斗参与 1</w:t>
      </w:r>
    </w:p>
    <w:p w14:paraId="323C8AA6">
      <w:r xmlns:w="http://schemas.openxmlformats.org/wordprocessingml/2006/main">
        <w:t xml:space="preserve">[83] 战斗参与 2</w:t>
      </w:r>
    </w:p>
    <w:p w14:paraId="5B949E6A">
      <w:r xmlns:w="http://schemas.openxmlformats.org/wordprocessingml/2006/main">
        <w:t xml:space="preserve">[84] 战斗胜利 1</w:t>
      </w:r>
    </w:p>
    <w:p w14:paraId="2DE42F8C">
      <w:r xmlns:w="http://schemas.openxmlformats.org/wordprocessingml/2006/main">
        <w:t xml:space="preserve">[85] 战斗胜利 2</w:t>
      </w:r>
    </w:p>
    <w:p w14:paraId="4E4BCDBD">
      <w:r xmlns:w="http://schemas.openxmlformats.org/wordprocessingml/2006/main">
        <w:t xml:space="preserve">[86] 普通攻击 1</w:t>
      </w:r>
    </w:p>
    <w:p w14:paraId="6B2E66E2">
      <w:r xmlns:w="http://schemas.openxmlformats.org/wordprocessingml/2006/main">
        <w:t xml:space="preserve">[87] 普通攻击 2</w:t>
      </w:r>
    </w:p>
    <w:p w14:paraId="6154C71E">
      <w:r xmlns:w="http://schemas.openxmlformats.org/wordprocessingml/2006/main">
        <w:t xml:space="preserve">[88] 普通攻击 3</w:t>
      </w:r>
    </w:p>
    <w:p w14:paraId="48596BC2">
      <w:r xmlns:w="http://schemas.openxmlformats.org/wordprocessingml/2006/main">
        <w:t xml:space="preserve">[89] 独特效果激活 1</w:t>
      </w:r>
    </w:p>
    <w:p w14:paraId="604C0A69">
      <w:r xmlns:w="http://schemas.openxmlformats.org/wordprocessingml/2006/main">
        <w:t xml:space="preserve">[90] 独特效果激活 2</w:t>
      </w:r>
    </w:p>
    <w:p w14:paraId="5BD163D1">
      <w:r xmlns:w="http://schemas.openxmlformats.org/wordprocessingml/2006/main">
        <w:t xml:space="preserve">[91] 独特效果激活 3</w:t>
      </w:r>
    </w:p>
    <w:p w14:paraId="0323C950">
      <w:r xmlns:w="http://schemas.openxmlformats.org/wordprocessingml/2006/main">
        <w:t xml:space="preserve">[92] 特殊招式 1</w:t>
      </w:r>
    </w:p>
    <w:p w14:paraId="2B6A12F3">
      <w:r xmlns:w="http://schemas.openxmlformats.org/wordprocessingml/2006/main">
        <w:t xml:space="preserve">[93] 特殊招式 2</w:t>
      </w:r>
    </w:p>
    <w:p w14:paraId="4BBF4133">
      <w:r xmlns:w="http://schemas.openxmlformats.org/wordprocessingml/2006/main">
        <w:t xml:space="preserve">[94] 受到的伤害：1</w:t>
      </w:r>
    </w:p>
    <w:p w14:paraId="394DB3BB">
      <w:r xmlns:w="http://schemas.openxmlformats.org/wordprocessingml/2006/main">
        <w:t xml:space="preserve">[95] 受到的伤害：2</w:t>
      </w:r>
    </w:p>
    <w:p w14:paraId="4F01FA37">
      <w:r xmlns:w="http://schemas.openxmlformats.org/wordprocessingml/2006/main">
        <w:t xml:space="preserve">[96] 受到的伤害：3</w:t>
      </w:r>
    </w:p>
    <w:p w14:paraId="7EFB7624">
      <w:r xmlns:w="http://schemas.openxmlformats.org/wordprocessingml/2006/main">
        <w:t xml:space="preserve">[97] 撤回</w:t>
      </w:r>
    </w:p>
    <w:p w14:paraId="43D1311F">
      <w:r xmlns:w="http://schemas.openxmlformats.org/wordprocessingml/2006/main">
        <w:t xml:space="preserve">[98] 项目用途 1</w:t>
      </w:r>
    </w:p>
    <w:p w14:paraId="2BACB21C">
      <w:r xmlns:w="http://schemas.openxmlformats.org/wordprocessingml/2006/main">
        <w:t xml:space="preserve">[99] 物品用途 2</w:t>
      </w:r>
    </w:p>
    <w:p w14:paraId="60A891C8">
      <w:r xmlns:w="http://schemas.openxmlformats.org/wordprocessingml/2006/main">
        <w:t xml:space="preserve">[100] 在游戏中 †</w:t>
      </w:r>
    </w:p>
    <w:p w14:paraId="2F89AD86">
      <w:r xmlns:w="http://schemas.openxmlformats.org/wordprocessingml/2006/main">
        <w:t xml:space="preserve">[101] 魔女渡鸦的SSR版本，拥有不同的服装。与最初在活动中发放的R版本一样，她也是魔女阵营的治疗者，行动速度为3秒，但根据她的稀有度，她的能力更强。</w:t>
      </w:r>
    </w:p>
    <w:p w14:paraId="4BAFA016">
      <w:r xmlns:w="http://schemas.openxmlformats.org/wordprocessingml/2006/main">
        <w:t xml:space="preserve">[102] 由于角色持续治疗和群体持续治疗可以同时使用，因此在实装时，它是唯一一个拥有5%持续治疗效果的角色专属终极技能，具有独特的优势。特别是奥尔巴（B宇宙）释放的8%高倍率持续伤害，只有结合群体和全军持续治疗以及单体治疗才能抵挡，这使得雷文非常容易上手。</w:t>
      </w:r>
    </w:p>
    <w:p w14:paraId="1F937EAA">
      <w:r xmlns:w="http://schemas.openxmlformats.org/wordprocessingml/2006/main">
        <w:t xml:space="preserve">[103] 移除异常状态和觉醒减益只是锦上添花。与其在异常状态生效后移除，不如用装备预防异常状态更为可靠；而且用相同效果的增益效果覆盖减益效果通常也更有优势。由于它不会影响使用者，因此使用起来极其困难。即使是诅咒这种可以在生效后移除的异常状态，也不会移除使用者，所以“Funbaru”仍然是必要的。虽然它不能移除使用者，但在忍者菊理&amp;虎彻（B宇宙）的情况下，它确实可以移除一些影响甚微的攻击力减益效果。</w:t>
      </w:r>
    </w:p>
    <w:p w14:paraId="1ACBD674">
      <w:r xmlns:w="http://schemas.openxmlformats.org/wordprocessingml/2006/main">
        <w:t xml:space="preserve">[104] 与魔女杀手突袭同时推出的首领是古纳甘，其持续伤害很棘手，因此引入了她作为专门设计用来克制它的角色。</w:t>
      </w:r>
    </w:p>
    <w:p w14:paraId="5D85426E">
      <w:r xmlns:w="http://schemas.openxmlformats.org/wordprocessingml/2006/main">
        <w:t xml:space="preserve">[105] 降低所受伤害的独特效果非常优秀且罕见，它能在你进入战场后持续降低敌人造成的伤害，直到你做好准备。在B宇宙中，这个效果尤为实用，因为那里的Boss火力强大，包括奥尔巴。</w:t>
      </w:r>
    </w:p>
    <w:p w14:paraId="1CAFC40A">
      <w:r xmlns:w="http://schemas.openxmlformats.org/wordprocessingml/2006/main">
        <w:t xml:space="preserve">[106] 他近战能力很强，这很不错。在B宇宙中，治疗者可以通过装备轻松提升物理抗性，因此把他放在前排，让他更容易受到攻击和反击，非常方便。魔法抗性虽然难以提升，但他可以保护重要角色免受反击。在奥尔巴（B宇宙）中，他也可以作为治疗者，参与前排密集部署的策略。</w:t>
      </w:r>
    </w:p>
    <w:p w14:paraId="1231B519">
      <w:r xmlns:w="http://schemas.openxmlformats.org/wordprocessingml/2006/main">
        <w:t xml:space="preserve">[107] 内容适用性简易评估 †</w:t>
      </w:r>
    </w:p>
    <w:p w14:paraId="53FA2448">
      <w:r xmlns:w="http://schemas.openxmlformats.org/wordprocessingml/2006/main">
        <w:t xml:space="preserve">[108] 合适的内容、推荐的装备示例、角色发展目标等。</w:t>
      </w:r>
    </w:p>
    <w:p w14:paraId="33B595B0">
      <w:r xmlns:w="http://schemas.openxmlformats.org/wordprocessingml/2006/main">
        <w:t xml:space="preserve">[109] 兼容内容</w:t>
      </w:r>
    </w:p>
    <w:p w14:paraId="5F09DA6B">
      <w:r xmlns:w="http://schemas.openxmlformats.org/wordprocessingml/2006/main">
        <w:t xml:space="preserve">[110] 能力倾向</w:t>
      </w:r>
    </w:p>
    <w:p w14:paraId="30BA89AB">
      <w:r xmlns:w="http://schemas.openxmlformats.org/wordprocessingml/2006/main">
        <w:t xml:space="preserve">[111] 简短评论</w:t>
      </w:r>
    </w:p>
    <w:p w14:paraId="0B8728A5">
      <w:r xmlns:w="http://schemas.openxmlformats.org/wordprocessingml/2006/main">
        <w:t xml:space="preserve">[112] 主线任务 活动任务</w:t>
      </w:r>
    </w:p>
    <w:p w14:paraId="6922CA66">
      <w:r xmlns:w="http://schemas.openxmlformats.org/wordprocessingml/2006/main">
        <w:t xml:space="preserve">[113] 它们可以毫无问题地表现出色，但在许多情况下，兑换商店中的角色就足以进行治疗。</w:t>
      </w:r>
    </w:p>
    <w:p w14:paraId="05908637">
      <w:r xmlns:w="http://schemas.openxmlformats.org/wordprocessingml/2006/main">
        <w:t xml:space="preserve">[114] 突袭战</w:t>
      </w:r>
    </w:p>
    <w:p w14:paraId="5A410840">
      <w:r xmlns:w="http://schemas.openxmlformats.org/wordprocessingml/2006/main">
        <w:t xml:space="preserve">[115] 没有增益或减益效果的治疗终极技能没有价值。</w:t>
      </w:r>
    </w:p>
    <w:p w14:paraId="3418F4DD">
      <w:r xmlns:w="http://schemas.openxmlformats.org/wordprocessingml/2006/main">
        <w:t xml:space="preserve">[116] 湮灭</w:t>
      </w:r>
    </w:p>
    <w:p w14:paraId="5B30F994">
      <w:r xmlns:w="http://schemas.openxmlformats.org/wordprocessingml/2006/main">
        <w:t xml:space="preserve">[117] 不适合当治疗师</w:t>
      </w:r>
    </w:p>
    <w:p w14:paraId="099A510A">
      <w:r xmlns:w="http://schemas.openxmlformats.org/wordprocessingml/2006/main">
        <w:t xml:space="preserve">[118] B宇宙</w:t>
      </w:r>
    </w:p>
    <w:p w14:paraId="52C9EFA7">
      <w:r xmlns:w="http://schemas.openxmlformats.org/wordprocessingml/2006/main">
        <w:t xml:space="preserve">[119] 一位可靠的治疗者。可以在菊理&amp;虎彻或奥尔巴等队伍中发挥作用（装备示例见下文）。</w:t>
      </w:r>
    </w:p>
    <w:p w14:paraId="21948B48">
      <w:r xmlns:w="http://schemas.openxmlformats.org/wordprocessingml/2006/main">
        <w:t xml:space="preserve">[120] 能力评价指标</w:t>
      </w:r>
    </w:p>
    <w:p w14:paraId="53657FFE">
      <w:r xmlns:w="http://schemas.openxmlformats.org/wordprocessingml/2006/main">
        <w:t xml:space="preserve">[121] ◎：优秀内容。最有可能发挥出色。○：合适内容。有较高发挥潜力。△：一般。需要一些技巧才能发挥良好，但选择理由不多。×：不合适内容。由于与内容规则、游戏系统、难度等级等不兼容，难以发挥出色。*2014年3月更新</w:t>
      </w:r>
    </w:p>
    <w:p w14:paraId="174429BD">
      <w:r xmlns:w="http://schemas.openxmlformats.org/wordprocessingml/2006/main">
        <w:t xml:space="preserve">[122] B 制服</w:t>
      </w:r>
    </w:p>
    <w:p w14:paraId="3C034D09">
      <w:r xmlns:w="http://schemas.openxmlformats.org/wordprocessingml/2006/main">
        <w:t xml:space="preserve">[123] 推荐设备示例</w:t>
      </w:r>
    </w:p>
    <w:p w14:paraId="3525A45C">
      <w:r xmlns:w="http://schemas.openxmlformats.org/wordprocessingml/2006/main">
        <w:t xml:space="preserve">[124] 主要设备</w:t>
      </w:r>
    </w:p>
    <w:p w14:paraId="43D2936F">
      <w:r xmlns:w="http://schemas.openxmlformats.org/wordprocessingml/2006/main">
        <w:t xml:space="preserve">[125] 子设备</w:t>
      </w:r>
    </w:p>
    <w:p w14:paraId="28FE2B9A">
      <w:r xmlns:w="http://schemas.openxmlformats.org/wordprocessingml/2006/main">
        <w:t xml:space="preserve">[126] 一件令人愉悦的物品</w:t>
      </w:r>
    </w:p>
    <w:p w14:paraId="5BB3BCAC">
      <w:r xmlns:w="http://schemas.openxmlformats.org/wordprocessingml/2006/main">
        <w:t xml:space="preserve">[127] 发展目标</w:t>
      </w:r>
    </w:p>
    <w:p w14:paraId="2B7DF141">
      <w:r xmlns:w="http://schemas.openxmlformats.org/wordprocessingml/2006/main">
        <w:t xml:space="preserve">[128] 突破极限</w:t>
      </w:r>
    </w:p>
    <w:p w14:paraId="5F75684C">
      <w:r xmlns:w="http://schemas.openxmlformats.org/wordprocessingml/2006/main">
        <w:t xml:space="preserve">[129] 致命觉醒</w:t>
      </w:r>
    </w:p>
    <w:p w14:paraId="40FA4958">
      <w:r xmlns:w="http://schemas.openxmlformats.org/wordprocessingml/2006/main">
        <w:t xml:space="preserve">[130] 独特的觉醒</w:t>
      </w:r>
    </w:p>
    <w:p w14:paraId="4B6C0912">
      <w:r xmlns:w="http://schemas.openxmlformats.org/wordprocessingml/2006/main">
        <w:t xml:space="preserve">[131] 行动速度</w:t>
      </w:r>
    </w:p>
    <w:p w14:paraId="7BC05737">
      <w:r xmlns:w="http://schemas.openxmlformats.org/wordprocessingml/2006/main">
        <w:t xml:space="preserve">[132] 特别收费</w:t>
      </w:r>
    </w:p>
    <w:p w14:paraId="30890F2B">
      <w:r xmlns:w="http://schemas.openxmlformats.org/wordprocessingml/2006/main">
        <w:t xml:space="preserve">[133] 其他</w:t>
      </w:r>
    </w:p>
    <w:p w14:paraId="1A6A1985">
      <w:r xmlns:w="http://schemas.openxmlformats.org/wordprocessingml/2006/main">
        <w:t xml:space="preserve">[134] 培训成本</w:t>
      </w:r>
    </w:p>
    <w:p w14:paraId="47EE6386">
      <w:r xmlns:w="http://schemas.openxmlformats.org/wordprocessingml/2006/main">
        <w:t xml:space="preserve">[135] 13.5% 20次</w:t>
      </w:r>
    </w:p>
    <w:p w14:paraId="4C3B20EA">
      <w:r xmlns:w="http://schemas.openxmlformats.org/wordprocessingml/2006/main">
        <w:t xml:space="preserve">[136] 备注</w:t>
      </w:r>
    </w:p>
    <w:p w14:paraId="7ACF7E8B">
      <w:r xmlns:w="http://schemas.openxmlformats.org/wordprocessingml/2006/main">
        <w:t xml:space="preserve">[137] 如果你使用过特殊攻击觉醒5次或以上，即使没有觉醒，你也可以在30秒内再次激活特殊攻击。如果首领使用物理攻击，也建议装备类似的装备。</w:t>
      </w:r>
    </w:p>
    <w:p w14:paraId="1430D60F">
      <w:r xmlns:w="http://schemas.openxmlformats.org/wordprocessingml/2006/main">
        <w:t xml:space="preserve">[138] *2016年4月更新</w:t>
      </w:r>
    </w:p>
    <w:p w14:paraId="54DEC859">
      <w:r xmlns:w="http://schemas.openxmlformats.org/wordprocessingml/2006/main">
        <w:t xml:space="preserve">[139] 其他版本 / 相关角色 †</w:t>
      </w:r>
    </w:p>
    <w:p w14:paraId="11CF018E">
      <w:r xmlns:w="http://schemas.openxmlformats.org/wordprocessingml/2006/main">
        <w:t xml:space="preserve">[140] 女巫渡鸦</w:t>
      </w:r>
    </w:p>
    <w:p w14:paraId="0E6E3EF6">
      <w:r xmlns:w="http://schemas.openxmlformats.org/wordprocessingml/2006/main">
        <w:t xml:space="preserve">[141] 琐事 †</w:t>
      </w:r>
    </w:p>
    <w:p w14:paraId="6F3B1C3D">
      <w:r xmlns:w="http://schemas.openxmlformats.org/wordprocessingml/2006/main">
        <w:t xml:space="preserve">[142] 官方推特账号简介 †</w:t>
      </w:r>
    </w:p>
    <w:p w14:paraId="07622822">
      <w:r xmlns:w="http://schemas.openxmlformats.org/wordprocessingml/2006/main">
        <w:t xml:space="preserve">[143] 人物介绍</w:t>
      </w:r>
    </w:p>
    <w:p w14:paraId="45B2202D">
      <w:r xmlns:w="http://schemas.openxmlformats.org/wordprocessingml/2006/main">
        <w:t xml:space="preserve">[144] 评论表 †</w:t>
      </w:r>
    </w:p>
    <w:p w14:paraId="677794AB">
      <w:r xmlns:w="http://schemas.openxmlformats.org/wordprocessingml/2006/main">
        <w:t xml:space="preserve">[145] 点击打开历史日志列表</w:t>
      </w:r>
    </w:p>
    <w:p w14:paraId="0BB15E6F">
      <w:r xmlns:w="http://schemas.openxmlformats.org/wordprocessingml/2006/main">
        <w:t xml:space="preserve">[146] 末尾的数字越小，日志越旧。</w:t>
      </w:r>
    </w:p>
    <w:p w14:paraId="7F66570A">
      <w:r xmlns:w="http://schemas.openxmlformats.org/wordprocessingml/2006/main">
        <w:t xml:space="preserve">[147] 'Comments/Cheongsam Raven/' 没有子页面。</w:t>
      </w:r>
    </w:p>
    <w:p w14:paraId="3355824E">
      <w:r xmlns:w="http://schemas.openxmlformats.org/wordprocessingml/2006/main">
        <w:t xml:space="preserve">[148] 不只是Choukou，最近群戏的比例似乎异常高，所以希望单人戏的比例也能增加……或许多人场景更容易创作，不用画男性角色的脸，直接用人体模型和app编辑就行了？——[sDT5mXuSJZ.] 2024-12-04 (周三) 16:50:35</w:t>
      </w:r>
    </w:p>
    <w:p w14:paraId="58163554">
      <w:r xmlns:w="http://schemas.openxmlformats.org/wordprocessingml/2006/main">
        <w:t xml:space="preserve">[149] 在这篇人物故事中提到，哈吉斯是她家乡的一道菜，所以她的祖籍可能是苏格兰？——[b.t6qsSTlm.] 2024-12-04 (周三) 17:54:17</w:t>
      </w:r>
    </w:p>
    <w:p w14:paraId="646F8DBB">
      <w:r xmlns:w="http://schemas.openxmlformats.org/wordprocessingml/2006/main">
        <w:t xml:space="preserve">[150] 当我拉开视线时，心想：“她的乳头是不是有点太挺立了！？”结果发现那是她旗袍上的结饰。——[lc.tI.3n5CQ] 2024-12-04 (周三) 20:10:28</w:t>
      </w:r>
    </w:p>
    <w:p w14:paraId="735B7A40">
      <w:r xmlns:w="http://schemas.openxmlformats.org/wordprocessingml/2006/main">
        <w:t xml:space="preserve">[151] 30秒/5%的持续回复效果几乎可以全程保护娜丽卡，只要她还活着，这个效果就很棒。这是一个标准的扭蛋机制，而且看起来会稳步发展。——[J4XIy2cNuXI] 2024-12-07 (周六) 00:08:47</w:t>
      </w:r>
    </w:p>
    <w:p w14:paraId="35867888">
      <w:r xmlns:w="http://schemas.openxmlformats.org/wordprocessingml/2006/main">
        <w:t xml:space="preserve">[152] 我以为它和 Seraphiel 一样，但那是一个字段——[QWTc.8GNSz6] 2024-12-09 (周一) 02:45:39</w:t>
      </w:r>
    </w:p>
    <w:p w14:paraId="05D29A89">
      <w:r xmlns:w="http://schemas.openxmlformats.org/wordprocessingml/2006/main">
        <w:t xml:space="preserve">[153] 旗袍……那是旗袍吗？ -- [W5o.qTkUFcQ] 2024-12-11 (周三) 19:09:18</w:t>
      </w:r>
    </w:p>
    <w:p w14:paraId="03707F1B">
      <w:r xmlns:w="http://schemas.openxmlformats.org/wordprocessingml/2006/main">
        <w:t xml:space="preserve">[154] ←使用棋盘前请务必阅读规则。</w:t>
      </w:r>
    </w:p>
    <w:p w14:paraId="7296AAB4">
      <w:r xmlns:w="http://schemas.openxmlformats.org/wordprocessingml/2006/main">
        <w:t xml:space="preserve">[155] 关于规则 †</w:t>
      </w:r>
    </w:p>
    <w:p w14:paraId="4E5D5865">
      <w:r xmlns:w="http://schemas.openxmlformats.org/wordprocessingml/2006/main">
        <w:t xml:space="preserve">[156] 请不要抱怨或批评页面编辑者。如果您对其他人的编辑有意见，请通过“提供替代方案”或“自行编辑”的方式进行建设性沟通。</w:t>
      </w:r>
    </w:p>
    <w:p w14:paraId="5AC290F6">
      <w:r xmlns:w="http://schemas.openxmlformats.org/wordprocessingml/2006/main">
        <w:t xml:space="preserve">[157] 不要发布个人网站或其他禁止未经授权链接的网站的网址。</w:t>
      </w:r>
    </w:p>
    <w:p w14:paraId="13FD4395">
      <w:r xmlns:w="http://schemas.openxmlformats.org/wordprocessingml/2006/main">
        <w:t xml:space="preserve">[158] 关于违反规则的帖子 †</w:t>
      </w:r>
    </w:p>
    <w:p w14:paraId="63A1E595">
      <w:r xmlns:w="http://schemas.openxmlformats.org/wordprocessingml/2006/main">
        <w:t xml:space="preserve">[159] 禁止发布以下类型的帖子，因为它们容易造成干扰。</w:t>
      </w:r>
    </w:p>
    <w:p w14:paraId="67D2D44C">
      <w:r xmlns:w="http://schemas.openxmlformats.org/wordprocessingml/2006/main">
        <w:t xml:space="preserve">[160]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FC6BEBB">
      <w:r xmlns:w="http://schemas.openxmlformats.org/wordprocessingml/2006/main">
        <w:t xml:space="preserve">[161] 其他包括使用此维基的人、官方管理员、艺术家、配音演员、现实生活中的个人以及 Twitter 用户等团体。</w:t>
      </w:r>
    </w:p>
    <w:p w14:paraId="6C545B60">
      <w:r xmlns:w="http://schemas.openxmlformats.org/wordprocessingml/2006/main">
        <w:t xml:space="preserve">[162] 关于向管理层提交的帖子，我们容忍可以解释为用户意见的评论，例如“我希望他们改进这一点”、“我希望他们尽快修复错误”和“维护时间太长了”，但我们不容忍使用辱骂性语言贬低管理层。</w:t>
      </w:r>
    </w:p>
    <w:p w14:paraId="377FFF13">
      <w:r xmlns:w="http://schemas.openxmlformats.org/wordprocessingml/2006/main">
        <w:t xml:space="preserve">[163] 将讨论和意见交流视为“诽谤或对抗他人”是错误的。然而，在讨论或意见交流中使用辱骂性语言、贬低他人、挑衅他人或在缺乏明确证据的情况下发表言论，都是违法行为。说话时务必注意自己的言辞。</w:t>
      </w:r>
    </w:p>
    <w:p w14:paraId="65C64952">
      <w:r xmlns:w="http://schemas.openxmlformats.org/wordprocessingml/2006/main">
        <w:t xml:space="preserve">[164] 攻击性评论包括使用“做这个”或“做那个”等强硬命令、“使用粗俗语言”、“采取居高临下的态度”或“挑衅”。</w:t>
      </w:r>
    </w:p>
    <w:p w14:paraId="744B32F1">
      <w:r xmlns:w="http://schemas.openxmlformats.org/wordprocessingml/2006/main">
        <w:t xml:space="preserve">[165] 禁止发布冒犯现有玩家的帖子，例如“还有人玩这个游戏吗？”或“这游戏已经凉了”。这并不意味着您完全不能发表任何负面言论，而是指那些超出单纯负面评价范围，构成诽谤或诋毁的帖子将被禁止发布。</w:t>
      </w:r>
    </w:p>
    <w:p w14:paraId="2357A413">
      <w:r xmlns:w="http://schemas.openxmlformats.org/wordprocessingml/2006/main">
        <w:t xml:space="preserve">[166] 公开羞辱他人，包括泄露他人的游戏内名称或UID</w:t>
      </w:r>
    </w:p>
    <w:p w14:paraId="38C29C24">
      <w:r xmlns:w="http://schemas.openxmlformats.org/wordprocessingml/2006/main">
        <w:t xml:space="preserve">[167] 但是，分享有助于游戏攻略的信息和视频是允许的。</w:t>
      </w:r>
    </w:p>
    <w:p w14:paraId="5ACB0AA8">
      <w:r xmlns:w="http://schemas.openxmlformats.org/wordprocessingml/2006/main">
        <w:t xml:space="preserve">[168] 参考其他应用程序</w:t>
      </w:r>
    </w:p>
    <w:p w14:paraId="316DF26F">
      <w:r xmlns:w="http://schemas.openxmlformats.org/wordprocessingml/2006/main">
        <w:t xml:space="preserve">[169] 在多个论坛上多次发帖</w:t>
      </w:r>
    </w:p>
    <w:p w14:paraId="066A381D">
      <w:r xmlns:w="http://schemas.openxmlformats.org/wordprocessingml/2006/main">
        <w:t xml:space="preserve">[170] 写出一串毫无意义的字符</w:t>
      </w:r>
    </w:p>
    <w:p w14:paraId="5B9B8ACA">
      <w:r xmlns:w="http://schemas.openxmlformats.org/wordprocessingml/2006/main">
        <w:t xml:space="preserve">[171] 关于作弊和利用漏洞的帖子</w:t>
      </w:r>
    </w:p>
    <w:p w14:paraId="6599DD37">
      <w:r xmlns:w="http://schemas.openxmlformats.org/wordprocessingml/2006/main">
        <w:t xml:space="preserve">[172] 最好的办法是忽略违反规则的帖子。上钩或反驳只会让事情变得更糟。</w:t>
      </w:r>
    </w:p>
    <w:p w14:paraId="2CADB47D">
      <w:r xmlns:w="http://schemas.openxmlformats.org/wordprocessingml/2006/main">
        <w:t xml:space="preserve">[173] *在上述规则中，“诽谤”指的是在没有客观证据的情况下诋毁和贬低他人。将所有批评性文章都归为“诽谤”是不正确的，所以请务必谨慎。</w:t>
      </w:r>
    </w:p>
    <w:p w14:paraId="36425929">
      <w:r xmlns:w="http://schemas.openxmlformats.org/wordprocessingml/2006/main">
        <w:t xml:space="preserve">[174] 关于修改和删除发帖日志 †</w:t>
      </w:r>
    </w:p>
    <w:p w14:paraId="0CF3F4FF">
      <w:r xmlns:w="http://schemas.openxmlformats.org/wordprocessingml/2006/main">
        <w:t xml:space="preserve">[175] 但是，允许更正印刷错误、遗漏和字体颜色。（他人出于善意所做的更正也允许。）</w:t>
      </w:r>
    </w:p>
    <w:p w14:paraId="4E3CBEAA">
      <w:r xmlns:w="http://schemas.openxmlformats.org/wordprocessingml/2006/main">
        <w:t xml:space="preserve">[176] 作为例外情况，您可以删除自己的帖子，但事后必须向管理员报告。此外，删除时，请将整个评论替换为以下文本，而不是完全删除：&amp;color(#ff0000){''发帖人已删除''};</w:t>
      </w:r>
    </w:p>
    <w:p w14:paraId="49BE219F">
      <w:r xmlns:w="http://schemas.openxmlformats.org/wordprocessingml/2006/main">
        <w:t xml:space="preserve">[177] 关于评论违反规则的帖子 †</w:t>
      </w:r>
    </w:p>
    <w:p w14:paraId="08F56D14">
      <w:r xmlns:w="http://schemas.openxmlformats.org/wordprocessingml/2006/main">
        <w:t xml:space="preserve">[178] 您可以自行注释掉上述任何违反规则的评论，无需管理员许可。但是，注释掉评论后，请务必在“违规举报公告板”上进行举报。举报时请使用“违规举报公告板”上的模板。</w:t>
      </w:r>
    </w:p>
    <w:p w14:paraId="5C088921">
      <w:r xmlns:w="http://schemas.openxmlformats.org/wordprocessingml/2006/main">
        <w:t xml:space="preserve">[179] 未经 CO 举报公告板举报而被删除的帖子将被恢复，而删除帖子的人将受到处罚。</w:t>
      </w:r>
    </w:p>
    <w:p w14:paraId="68E434C6">
      <w:r xmlns:w="http://schemas.openxmlformats.org/wordprocessingml/2006/main">
        <w:t xml:space="preserve">[180] 如果您反复向 CO 举报公告板举报不违反规则的帖子，我们将认为您是自私的，并将对您实施发帖和编辑限制。</w:t>
      </w:r>
    </w:p>
    <w:p w14:paraId="537C67E7">
      <w:r xmlns:w="http://schemas.openxmlformats.org/wordprocessingml/2006/main">
        <w:t xml:space="preserve">[181] 在 CO 报告公告板上，不构成违规的报告可由管理员酌情恢复。</w:t>
      </w:r>
    </w:p>
    <w:p w14:paraId="78099EA6">
      <w:r xmlns:w="http://schemas.openxmlformats.org/wordprocessingml/2006/main">
        <w:t xml:space="preserve">[182] 我们再次要求您不要评论那些并未违反规则的评论。（例如，诸如“虽然不违反规则，但显然是在钓鱼”、“恶作剧”或“评论整个帖子”之类的主观判断。）</w:t>
      </w:r>
    </w:p>
    <w:p w14:paraId="6D2C1496">
      <w:r xmlns:w="http://schemas.openxmlformats.org/wordprocessingml/2006/main">
        <w:t xml:space="preserve">[183] 关于那些不违反规则但“具有冒犯性”的帖子 †</w:t>
      </w:r>
    </w:p>
    <w:p w14:paraId="565FE2E0">
      <w:r xmlns:w="http://schemas.openxmlformats.org/wordprocessingml/2006/main">
        <w:t xml:space="preserve">[184] 即使帖子内容具有冒犯性，除非违反版规，否则不会被删除。由于每个人对冒犯性的接受程度不同，请使用 NGID 功能隐藏评论，而不是争论或恶意挑衅。</w:t>
      </w:r>
    </w:p>
    <w:p w14:paraId="59C50E57">
      <w:r xmlns:w="http://schemas.openxmlformats.org/wordprocessingml/2006/main">
        <w:t xml:space="preserve">[185] 挑衅难道不是一种违规行为吗？†</w:t>
      </w:r>
    </w:p>
    <w:p w14:paraId="647D30A2">
      <w:r xmlns:w="http://schemas.openxmlformats.org/wordprocessingml/2006/main">
        <w:t xml:space="preserve">[186] 每个人对“煽动性言论”的定义都大相径庭，因此我们不认为这是违规行为。如果您认为某条评论具有煽动性，请使用 NGID 功能将其隐藏。</w:t>
      </w:r>
    </w:p>
    <w:p w14:paraId="52A1B5C4">
      <w:r xmlns:w="http://schemas.openxmlformats.org/wordprocessingml/2006/main">
        <w:t xml:space="preserve">[187] 抱怨难道不算违法吗？†</w:t>
      </w:r>
    </w:p>
    <w:p w14:paraId="08AEDBBA">
      <w:r xmlns:w="http://schemas.openxmlformats.org/wordprocessingml/2006/main">
        <w:t xml:space="preserve">[188] 一般而言，抱怨本身并不构成违规。但是，针对本作品的负面宣传、诽谤、辱骂性语言以及超出抱怨范围的对抗性言论均构成违规。如果您认为抱怨内容冒犯了您，请使用 NGID 功能隐藏相关评论。</w:t>
      </w:r>
    </w:p>
    <w:p w14:paraId="4B3655E3">
      <w:r xmlns:w="http://schemas.openxmlformats.org/wordprocessingml/2006/main">
        <w:t xml:space="preserve">[189] 如果您不确定某个帖子是否违反规则，该怎么办？ †</w:t>
      </w:r>
    </w:p>
    <w:p w14:paraId="0713FC0E">
      <w:r xmlns:w="http://schemas.openxmlformats.org/wordprocessingml/2006/main">
        <w:t xml:space="preserve">[190] 有些帖子内容含糊不清，难以判断是否违规。评论删除这类含糊不清的帖子可能会导致问题，所以请不要评论删除，而是使用 NGID 功能将评论隐藏起来。</w:t>
      </w:r>
    </w:p>
    <w:p w14:paraId="0B9216D4">
      <w:r xmlns:w="http://schemas.openxmlformats.org/wordprocessingml/2006/main">
        <w:t xml:space="preserve">[191] 对屡犯者的处罚 †</w:t>
      </w:r>
    </w:p>
    <w:p w14:paraId="726DAF0E">
      <w:r xmlns:w="http://schemas.openxmlformats.org/wordprocessingml/2006/main">
        <w:t xml:space="preserve">[192] 屡次违反规则或发布特别恶意的帖子，管理员可酌情予以处罚，例如“禁止访问”或“限制发帖”。</w:t>
      </w:r>
    </w:p>
    <w:p w14:paraId="3D2D5CB4">
      <w:r xmlns:w="http://schemas.openxmlformats.org/wordprocessingml/2006/main">
        <w:t xml:space="preserve">[193] 如果您对进一步改进有任何建议，请通过 Wiki 管理公告板与我们联系。</w:t>
      </w:r>
    </w:p>
    <w:p w14:paraId="565E3516"/>
    <w:p w14:paraId="6E01A3B4">
      <w:r xmlns:w="http://schemas.openxmlformats.org/wordprocessingml/2006/main">
        <w:rPr>
          <w:b/>
        </w:rPr>
        <w:t xml:space="preserve">A025</w:t>
      </w:r>
    </w:p>
    <w:p w14:paraId="6BDC52A6">
      <w:r xmlns:w="http://schemas.openxmlformats.org/wordprocessingml/2006/main">
        <w:t xml:space="preserve">[0] 索引：所有角色 | SSR 角色 | SR 角色 | R 角色</w:t>
      </w:r>
    </w:p>
    <w:p w14:paraId="1DCA5896">
      <w:r xmlns:w="http://schemas.openxmlformats.org/wordprocessingml/2006/main">
        <w:t xml:space="preserve">[1] 基本信息</w:t>
      </w:r>
    </w:p>
    <w:p w14:paraId="59042233">
      <w:r xmlns:w="http://schemas.openxmlformats.org/wordprocessingml/2006/main">
        <w:t xml:space="preserve">[2] 语音</w:t>
      </w:r>
    </w:p>
    <w:p w14:paraId="7EDB84EC">
      <w:r xmlns:w="http://schemas.openxmlformats.org/wordprocessingml/2006/main">
        <w:t xml:space="preserve">[3] 内容适用性简易评估</w:t>
      </w:r>
    </w:p>
    <w:p w14:paraId="6A50E7C7">
      <w:r xmlns:w="http://schemas.openxmlformats.org/wordprocessingml/2006/main">
        <w:t xml:space="preserve">[4] 替代版本</w:t>
      </w:r>
    </w:p>
    <w:p w14:paraId="0D518F46">
      <w:r xmlns:w="http://schemas.openxmlformats.org/wordprocessingml/2006/main">
        <w:t xml:space="preserve">[5] 琐事</w:t>
      </w:r>
    </w:p>
    <w:p w14:paraId="24FC58B1">
      <w:r xmlns:w="http://schemas.openxmlformats.org/wordprocessingml/2006/main">
        <w:t xml:space="preserve">[6] 官方推特账号介绍</w:t>
      </w:r>
    </w:p>
    <w:p w14:paraId="7DE2FB9A">
      <w:r xmlns:w="http://schemas.openxmlformats.org/wordprocessingml/2006/main">
        <w:t xml:space="preserve">[7] 评论表单</w:t>
      </w:r>
    </w:p>
    <w:p w14:paraId="4927FAAC">
      <w:r xmlns:w="http://schemas.openxmlformats.org/wordprocessingml/2006/main">
        <w:t xml:space="preserve">[8] 基本信息 †</w:t>
      </w:r>
    </w:p>
    <w:p w14:paraId="4E8661D6">
      <w:r xmlns:w="http://schemas.openxmlformats.org/wordprocessingml/2006/main">
        <w:t xml:space="preserve">[9] 变换图像</w:t>
      </w:r>
    </w:p>
    <w:p w14:paraId="68476A2A">
      <w:r xmlns:w="http://schemas.openxmlformats.org/wordprocessingml/2006/main">
        <w:t xml:space="preserve">[10] 简介</w:t>
      </w:r>
    </w:p>
    <w:p w14:paraId="1663B922">
      <w:r xmlns:w="http://schemas.openxmlformats.org/wordprocessingml/2006/main">
        <w:t xml:space="preserve">[11] 姓名</w:t>
      </w:r>
    </w:p>
    <w:p w14:paraId="6D7C8767">
      <w:r xmlns:w="http://schemas.openxmlformats.org/wordprocessingml/2006/main">
        <w:t xml:space="preserve">[12] 训练 BB Mina</w:t>
      </w:r>
    </w:p>
    <w:p w14:paraId="5F6F99E6">
      <w:r xmlns:w="http://schemas.openxmlformats.org/wordprocessingml/2006/main">
        <w:t xml:space="preserve">[13] 真实姓名</w:t>
      </w:r>
    </w:p>
    <w:p w14:paraId="752B33E2">
      <w:r xmlns:w="http://schemas.openxmlformats.org/wordprocessingml/2006/main">
        <w:t xml:space="preserve">[14] 真中美奈</w:t>
      </w:r>
    </w:p>
    <w:p w14:paraId="613CFFE0">
      <w:r xmlns:w="http://schemas.openxmlformats.org/wordprocessingml/2006/main">
        <w:t xml:space="preserve">[15] 稀有度</w:t>
      </w:r>
    </w:p>
    <w:p w14:paraId="2A13A3B6">
      <w:r xmlns:w="http://schemas.openxmlformats.org/wordprocessingml/2006/main">
        <w:t xml:space="preserve">[16] 普通攻击</w:t>
      </w:r>
    </w:p>
    <w:p w14:paraId="0D45AEA3">
      <w:r xmlns:w="http://schemas.openxmlformats.org/wordprocessingml/2006/main">
        <w:t xml:space="preserve">[17] 远程攻击（物理）</w:t>
      </w:r>
    </w:p>
    <w:p w14:paraId="198924CC">
      <w:r xmlns:w="http://schemas.openxmlformats.org/wordprocessingml/2006/main">
        <w:t xml:space="preserve">[18] 附属派系</w:t>
      </w:r>
    </w:p>
    <w:p w14:paraId="74BF551F">
      <w:r xmlns:w="http://schemas.openxmlformats.org/wordprocessingml/2006/main">
        <w:t xml:space="preserve">[19] 战士（异界）</w:t>
      </w:r>
    </w:p>
    <w:p w14:paraId="61B1D108">
      <w:r xmlns:w="http://schemas.openxmlformats.org/wordprocessingml/2006/main">
        <w:t xml:space="preserve">[20] 野野村纱夜</w:t>
      </w:r>
    </w:p>
    <w:p w14:paraId="05CD09CD">
      <w:r xmlns:w="http://schemas.openxmlformats.org/wordprocessingml/2006/main">
        <w:t xml:space="preserve">[21] 插图</w:t>
      </w:r>
    </w:p>
    <w:p w14:paraId="245A792E">
      <w:r xmlns:w="http://schemas.openxmlformats.org/wordprocessingml/2006/main">
        <w:t xml:space="preserve">[22] 八重洲南</w:t>
      </w:r>
    </w:p>
    <w:p w14:paraId="22AE7B26">
      <w:r xmlns:w="http://schemas.openxmlformats.org/wordprocessingml/2006/main">
        <w:t xml:space="preserve">[23] SD字符</w:t>
      </w:r>
    </w:p>
    <w:p w14:paraId="3A1EB8B9">
      <w:r xmlns:w="http://schemas.openxmlformats.org/wordprocessingml/2006/main">
        <w:t xml:space="preserve">[24] 风味文字</w:t>
      </w:r>
    </w:p>
    <w:p w14:paraId="61845088">
      <w:r xmlns:w="http://schemas.openxmlformats.org/wordprocessingml/2006/main">
        <w:t xml:space="preserve">[25] “好了，让我们用上久违的打击率之王和打点之王球棒，来一场地狱般的特别训练！” 棒球是一项结合了棒球和武术的危险运动。这是米娜在休赛期的训练服。职业棒球运动员即使在休赛期也会进行训练。这两根球棒——“打击率之王”和“打点之王”——威力强大，以至于在比赛中被禁用。它们以闪电般的速度将球投向本垒，无人能够幸免。</w:t>
      </w:r>
    </w:p>
    <w:p w14:paraId="581D8024">
      <w:r xmlns:w="http://schemas.openxmlformats.org/wordprocessingml/2006/main">
        <w:t xml:space="preserve">[26] 如何获得</w:t>
      </w:r>
    </w:p>
    <w:p w14:paraId="0AEE770C">
      <w:r xmlns:w="http://schemas.openxmlformats.org/wordprocessingml/2006/main">
        <w:t xml:space="preserve">[27] 标准扭蛋</w:t>
      </w:r>
    </w:p>
    <w:p w14:paraId="5A227C95">
      <w:r xmlns:w="http://schemas.openxmlformats.org/wordprocessingml/2006/main">
        <w:t xml:space="preserve">[28] 基础属性（1星）* 每增加1星+50%，5星时为1星值的3倍</w:t>
      </w:r>
    </w:p>
    <w:p w14:paraId="1CEB7B4C">
      <w:r xmlns:w="http://schemas.openxmlformats.org/wordprocessingml/2006/main">
        <w:t xml:space="preserve">[29] 级</w:t>
      </w:r>
    </w:p>
    <w:p w14:paraId="7B6EC3A0">
      <w:r xmlns:w="http://schemas.openxmlformats.org/wordprocessingml/2006/main">
        <w:t xml:space="preserve">[30] 耐力</w:t>
      </w:r>
    </w:p>
    <w:p w14:paraId="022F9D30">
      <w:r xmlns:w="http://schemas.openxmlformats.org/wordprocessingml/2006/main">
        <w:t xml:space="preserve">[31] 攻击力</w:t>
      </w:r>
    </w:p>
    <w:p w14:paraId="6845CC3C">
      <w:r xmlns:w="http://schemas.openxmlformats.org/wordprocessingml/2006/main">
        <w:t xml:space="preserve">[32] 防御能力</w:t>
      </w:r>
    </w:p>
    <w:p w14:paraId="63BF741D">
      <w:r xmlns:w="http://schemas.openxmlformats.org/wordprocessingml/2006/main">
        <w:t xml:space="preserve">[33] 魔力</w:t>
      </w:r>
    </w:p>
    <w:p w14:paraId="535DA1FC">
      <w:r xmlns:w="http://schemas.openxmlformats.org/wordprocessingml/2006/main">
        <w:t xml:space="preserve">[34] 魔法抗性</w:t>
      </w:r>
    </w:p>
    <w:p w14:paraId="2B9CCA90">
      <w:r xmlns:w="http://schemas.openxmlformats.org/wordprocessingml/2006/main">
        <w:t xml:space="preserve">[35] 详细状态</w:t>
      </w:r>
    </w:p>
    <w:p w14:paraId="03F73E99">
      <w:r xmlns:w="http://schemas.openxmlformats.org/wordprocessingml/2006/main">
        <w:t xml:space="preserve">[36] 准确性</w:t>
      </w:r>
    </w:p>
    <w:p w14:paraId="6723F624">
      <w:r xmlns:w="http://schemas.openxmlformats.org/wordprocessingml/2006/main">
        <w:t xml:space="preserve">[37] 回避能力</w:t>
      </w:r>
    </w:p>
    <w:p w14:paraId="2B32D4AB">
      <w:r xmlns:w="http://schemas.openxmlformats.org/wordprocessingml/2006/main">
        <w:t xml:space="preserve">[38] 连续命中率</w:t>
      </w:r>
    </w:p>
    <w:p w14:paraId="5DF255D0">
      <w:r xmlns:w="http://schemas.openxmlformats.org/wordprocessingml/2006/main">
        <w:t xml:space="preserve">[39] 反击率</w:t>
      </w:r>
    </w:p>
    <w:p w14:paraId="04EA03FF">
      <w:r xmlns:w="http://schemas.openxmlformats.org/wordprocessingml/2006/main">
        <w:t xml:space="preserve">[40] 眩晕激活率</w:t>
      </w:r>
    </w:p>
    <w:p w14:paraId="2C1E270C">
      <w:r xmlns:w="http://schemas.openxmlformats.org/wordprocessingml/2006/main">
        <w:t xml:space="preserve">[41] 抗眩晕能力</w:t>
      </w:r>
    </w:p>
    <w:p w14:paraId="02F1AEC6">
      <w:r xmlns:w="http://schemas.openxmlformats.org/wordprocessingml/2006/main">
        <w:t xml:space="preserve">[42] 移动速度</w:t>
      </w:r>
    </w:p>
    <w:p w14:paraId="0CFF6134">
      <w:r xmlns:w="http://schemas.openxmlformats.org/wordprocessingml/2006/main">
        <w:t xml:space="preserve">[43] 部署速度</w:t>
      </w:r>
    </w:p>
    <w:p w14:paraId="2715A99B">
      <w:r xmlns:w="http://schemas.openxmlformats.org/wordprocessingml/2006/main">
        <w:t xml:space="preserve">[44] 行动速度</w:t>
      </w:r>
    </w:p>
    <w:p w14:paraId="6248E3BA">
      <w:r xmlns:w="http://schemas.openxmlformats.org/wordprocessingml/2006/main">
        <w:t xml:space="preserve">[45] 致命的装药量</w:t>
      </w:r>
    </w:p>
    <w:p w14:paraId="6A757E27">
      <w:r xmlns:w="http://schemas.openxmlformats.org/wordprocessingml/2006/main">
        <w:t xml:space="preserve">[46] 特殊招式</w:t>
      </w:r>
    </w:p>
    <w:p w14:paraId="09CDBAB8">
      <w:r xmlns:w="http://schemas.openxmlformats.org/wordprocessingml/2006/main">
        <w:t xml:space="preserve">[47] 姓名</w:t>
      </w:r>
    </w:p>
    <w:p w14:paraId="42B14EAB">
      <w:r xmlns:w="http://schemas.openxmlformats.org/wordprocessingml/2006/main">
        <w:t xml:space="preserve">[48] 效果</w:t>
      </w:r>
    </w:p>
    <w:p w14:paraId="694A349E">
      <w:r xmlns:w="http://schemas.openxmlformats.org/wordprocessingml/2006/main">
        <w:t xml:space="preserve">[49] Laserback Home</w:t>
      </w:r>
    </w:p>
    <w:p w14:paraId="2E5B8262">
      <w:r xmlns:w="http://schemas.openxmlformats.org/wordprocessingml/2006/main">
        <w:t xml:space="preserve">[50] 对一排横向敌人造成 4 倍物理伤害。有 20% 的几率立即杀死敌人。</w:t>
      </w:r>
    </w:p>
    <w:p w14:paraId="5D80196A">
      <w:r xmlns:w="http://schemas.openxmlformats.org/wordprocessingml/2006/main">
        <w:t xml:space="preserve">[51] Laserback Home+</w:t>
      </w:r>
    </w:p>
    <w:p w14:paraId="1DAAF1D4">
      <w:r xmlns:w="http://schemas.openxmlformats.org/wordprocessingml/2006/main">
        <w:t xml:space="preserve">[52] 对一排横向敌人造成6倍物理伤害。眩晕几率+50%。即死几率+20%。</w:t>
      </w:r>
    </w:p>
    <w:p w14:paraId="0DFC2DB6">
      <w:r xmlns:w="http://schemas.openxmlformats.org/wordprocessingml/2006/main">
        <w:t xml:space="preserve">[53] 独特效果</w:t>
      </w:r>
    </w:p>
    <w:p w14:paraId="1CFFF192">
      <w:r xmlns:w="http://schemas.openxmlformats.org/wordprocessingml/2006/main">
        <w:t xml:space="preserve">[54] 姓名</w:t>
      </w:r>
    </w:p>
    <w:p w14:paraId="1CBDEDEF">
      <w:r xmlns:w="http://schemas.openxmlformats.org/wordprocessingml/2006/main">
        <w:t xml:space="preserve">[55] 效应</w:t>
      </w:r>
    </w:p>
    <w:p w14:paraId="2441B5E0">
      <w:r xmlns:w="http://schemas.openxmlformats.org/wordprocessingml/2006/main">
        <w:t xml:space="preserve">[56] 休赛期跑步</w:t>
      </w:r>
    </w:p>
    <w:p w14:paraId="7E8580B8">
      <w:r xmlns:w="http://schemas.openxmlformats.org/wordprocessingml/2006/main">
        <w:t xml:space="preserve">[57] 有 10% 的几率，你不会进行普通攻击，而是获得 50% 的攻击力提升和 25% 的速度提升，持续 20 秒（并且像普通攻击一样增加你的终极槽）。</w:t>
      </w:r>
    </w:p>
    <w:p w14:paraId="5B309302">
      <w:r xmlns:w="http://schemas.openxmlformats.org/wordprocessingml/2006/main">
        <w:t xml:space="preserve">[58] 休赛期跑步 +</w:t>
      </w:r>
    </w:p>
    <w:p w14:paraId="6F370112">
      <w:r xmlns:w="http://schemas.openxmlformats.org/wordprocessingml/2006/main">
        <w:t xml:space="preserve">[59] 有 10% 的几率，你将获得攻击力提升 75% 和速度提升 40% 的效果，持续 20 秒（并且像普通攻击一样增加你的终极能量槽）。</w:t>
      </w:r>
    </w:p>
    <w:p w14:paraId="0BF2EE85">
      <w:r xmlns:w="http://schemas.openxmlformats.org/wordprocessingml/2006/main">
        <w:t xml:space="preserve">[60] 增强图像</w:t>
      </w:r>
    </w:p>
    <w:p w14:paraId="14966D95">
      <w:r xmlns:w="http://schemas.openxmlformats.org/wordprocessingml/2006/main">
        <w:t xml:space="preserve">[61] 语音 †</w:t>
      </w:r>
    </w:p>
    <w:p w14:paraId="43B6D7B3">
      <w:r xmlns:w="http://schemas.openxmlformats.org/wordprocessingml/2006/main">
        <w:t xml:space="preserve">[62] 点击打开行列表</w:t>
      </w:r>
    </w:p>
    <w:p w14:paraId="7BC63EB8">
      <w:r xmlns:w="http://schemas.openxmlformats.org/wordprocessingml/2006/main">
        <w:t xml:space="preserve">[63] 加入</w:t>
      </w:r>
    </w:p>
    <w:p w14:paraId="5E43D17E">
      <w:r xmlns:w="http://schemas.openxmlformats.org/wordprocessingml/2006/main">
        <w:t xml:space="preserve">[64] 对话 1（转换后）</w:t>
      </w:r>
    </w:p>
    <w:p w14:paraId="23223353">
      <w:r xmlns:w="http://schemas.openxmlformats.org/wordprocessingml/2006/main">
        <w:t xml:space="preserve">[65] 对话 2（转换后）</w:t>
      </w:r>
    </w:p>
    <w:p w14:paraId="210DB2F4">
      <w:r xmlns:w="http://schemas.openxmlformats.org/wordprocessingml/2006/main">
        <w:t xml:space="preserve">[66] 对话 3（转换后）</w:t>
      </w:r>
    </w:p>
    <w:p w14:paraId="4263CA98">
      <w:r xmlns:w="http://schemas.openxmlformats.org/wordprocessingml/2006/main">
        <w:t xml:space="preserve">[67] 对话 4（转换后）</w:t>
      </w:r>
    </w:p>
    <w:p w14:paraId="59B97E02">
      <w:r xmlns:w="http://schemas.openxmlformats.org/wordprocessingml/2006/main">
        <w:t xml:space="preserve">[68] 空闲 1（转换后）</w:t>
      </w:r>
    </w:p>
    <w:p w14:paraId="306206DB">
      <w:r xmlns:w="http://schemas.openxmlformats.org/wordprocessingml/2006/main">
        <w:t xml:space="preserve">[69] 空闲 2（转换后）</w:t>
      </w:r>
    </w:p>
    <w:p w14:paraId="0CA8BC3B">
      <w:r xmlns:w="http://schemas.openxmlformats.org/wordprocessingml/2006/main">
        <w:t xml:space="preserve">[70] 对话 1（转变前）</w:t>
      </w:r>
    </w:p>
    <w:p w14:paraId="2FBDF30F">
      <w:r xmlns:w="http://schemas.openxmlformats.org/wordprocessingml/2006/main">
        <w:t xml:space="preserve">[71] 对话 2（转变前）</w:t>
      </w:r>
    </w:p>
    <w:p w14:paraId="7E8855B7">
      <w:r xmlns:w="http://schemas.openxmlformats.org/wordprocessingml/2006/main">
        <w:t xml:space="preserve">[72] 对话 3（转变前）</w:t>
      </w:r>
    </w:p>
    <w:p w14:paraId="36988BEE">
      <w:r xmlns:w="http://schemas.openxmlformats.org/wordprocessingml/2006/main">
        <w:t xml:space="preserve">[73] 对话 4（转变前）</w:t>
      </w:r>
    </w:p>
    <w:p w14:paraId="0D98C7B5">
      <w:r xmlns:w="http://schemas.openxmlformats.org/wordprocessingml/2006/main">
        <w:t xml:space="preserve">[74] 空闲 1（转换前）</w:t>
      </w:r>
    </w:p>
    <w:p w14:paraId="659A70F3">
      <w:r xmlns:w="http://schemas.openxmlformats.org/wordprocessingml/2006/main">
        <w:t xml:space="preserve">[75] 空闲 2（转换前）</w:t>
      </w:r>
    </w:p>
    <w:p w14:paraId="13CE3220">
      <w:r xmlns:w="http://schemas.openxmlformats.org/wordprocessingml/2006/main">
        <w:t xml:space="preserve">[76] 升级 1</w:t>
      </w:r>
    </w:p>
    <w:p w14:paraId="139CBE08">
      <w:r xmlns:w="http://schemas.openxmlformats.org/wordprocessingml/2006/main">
        <w:t xml:space="preserve">[77] 升级 2</w:t>
      </w:r>
    </w:p>
    <w:p w14:paraId="0E25DED3">
      <w:r xmlns:w="http://schemas.openxmlformats.org/wordprocessingml/2006/main">
        <w:t xml:space="preserve">[78] 升级 3</w:t>
      </w:r>
    </w:p>
    <w:p w14:paraId="0B6419A2">
      <w:r xmlns:w="http://schemas.openxmlformats.org/wordprocessingml/2006/main">
        <w:t xml:space="preserve">[79] 捕获</w:t>
      </w:r>
    </w:p>
    <w:p w14:paraId="2952CE89">
      <w:r xmlns:w="http://schemas.openxmlformats.org/wordprocessingml/2006/main">
        <w:t xml:space="preserve">[80] 战斗开始 1</w:t>
      </w:r>
    </w:p>
    <w:p w14:paraId="0DE3C176">
      <w:r xmlns:w="http://schemas.openxmlformats.org/wordprocessingml/2006/main">
        <w:t xml:space="preserve">[81] 战斗开始 2</w:t>
      </w:r>
    </w:p>
    <w:p w14:paraId="1F8E26B3">
      <w:r xmlns:w="http://schemas.openxmlformats.org/wordprocessingml/2006/main">
        <w:t xml:space="preserve">[82] 战斗参与 1</w:t>
      </w:r>
    </w:p>
    <w:p w14:paraId="27FA2164">
      <w:r xmlns:w="http://schemas.openxmlformats.org/wordprocessingml/2006/main">
        <w:t xml:space="preserve">[83] 战斗参与 2</w:t>
      </w:r>
    </w:p>
    <w:p w14:paraId="4FB77E0F">
      <w:r xmlns:w="http://schemas.openxmlformats.org/wordprocessingml/2006/main">
        <w:t xml:space="preserve">[84] 战斗胜利 1</w:t>
      </w:r>
    </w:p>
    <w:p w14:paraId="395EB079">
      <w:r xmlns:w="http://schemas.openxmlformats.org/wordprocessingml/2006/main">
        <w:t xml:space="preserve">[85] 战斗胜利 2</w:t>
      </w:r>
    </w:p>
    <w:p w14:paraId="58530A84">
      <w:r xmlns:w="http://schemas.openxmlformats.org/wordprocessingml/2006/main">
        <w:t xml:space="preserve">[86] 普通攻击 1</w:t>
      </w:r>
    </w:p>
    <w:p w14:paraId="031EDA6C">
      <w:r xmlns:w="http://schemas.openxmlformats.org/wordprocessingml/2006/main">
        <w:t xml:space="preserve">[87] 普通攻击 2</w:t>
      </w:r>
    </w:p>
    <w:p w14:paraId="7B6922D2">
      <w:r xmlns:w="http://schemas.openxmlformats.org/wordprocessingml/2006/main">
        <w:t xml:space="preserve">[88] 普通攻击 3</w:t>
      </w:r>
    </w:p>
    <w:p w14:paraId="6DDB5810">
      <w:r xmlns:w="http://schemas.openxmlformats.org/wordprocessingml/2006/main">
        <w:t xml:space="preserve">[89] 独特效果激活 1</w:t>
      </w:r>
    </w:p>
    <w:p w14:paraId="5783EF8F">
      <w:r xmlns:w="http://schemas.openxmlformats.org/wordprocessingml/2006/main">
        <w:t xml:space="preserve">[90] 独特效果激活 2</w:t>
      </w:r>
    </w:p>
    <w:p w14:paraId="0BC37B22">
      <w:r xmlns:w="http://schemas.openxmlformats.org/wordprocessingml/2006/main">
        <w:t xml:space="preserve">[91] 独特效果激活 3</w:t>
      </w:r>
    </w:p>
    <w:p w14:paraId="607CBB87">
      <w:r xmlns:w="http://schemas.openxmlformats.org/wordprocessingml/2006/main">
        <w:t xml:space="preserve">[92] 特殊招式 1</w:t>
      </w:r>
    </w:p>
    <w:p w14:paraId="274C8CA1">
      <w:r xmlns:w="http://schemas.openxmlformats.org/wordprocessingml/2006/main">
        <w:t xml:space="preserve">[93] 特殊招式 2</w:t>
      </w:r>
    </w:p>
    <w:p w14:paraId="3597FD23">
      <w:r xmlns:w="http://schemas.openxmlformats.org/wordprocessingml/2006/main">
        <w:t xml:space="preserve">[94] 受到的伤害：1</w:t>
      </w:r>
    </w:p>
    <w:p w14:paraId="2EF10DE3">
      <w:r xmlns:w="http://schemas.openxmlformats.org/wordprocessingml/2006/main">
        <w:t xml:space="preserve">[95] 受到的伤害：2</w:t>
      </w:r>
    </w:p>
    <w:p w14:paraId="6D53255B">
      <w:r xmlns:w="http://schemas.openxmlformats.org/wordprocessingml/2006/main">
        <w:t xml:space="preserve">[96] 受到的伤害：3</w:t>
      </w:r>
    </w:p>
    <w:p w14:paraId="56B34B83">
      <w:r xmlns:w="http://schemas.openxmlformats.org/wordprocessingml/2006/main">
        <w:t xml:space="preserve">[97] 撤回</w:t>
      </w:r>
    </w:p>
    <w:p w14:paraId="707C023E">
      <w:r xmlns:w="http://schemas.openxmlformats.org/wordprocessingml/2006/main">
        <w:t xml:space="preserve">[98] 项目用途 1</w:t>
      </w:r>
    </w:p>
    <w:p w14:paraId="09E79372">
      <w:r xmlns:w="http://schemas.openxmlformats.org/wordprocessingml/2006/main">
        <w:t xml:space="preserve">[99] 物品用途 2</w:t>
      </w:r>
    </w:p>
    <w:p w14:paraId="475113A2">
      <w:r xmlns:w="http://schemas.openxmlformats.org/wordprocessingml/2006/main">
        <w:t xml:space="preserve">[100] 在游戏中 †</w:t>
      </w:r>
    </w:p>
    <w:p w14:paraId="2AEC5DB5">
      <w:r xmlns:w="http://schemas.openxmlformats.org/wordprocessingml/2006/main">
        <w:t xml:space="preserve">[101] 击败BB米娜后，她晋升为SSR。她的基础属性，例如高耐力和防御力、不错的攻击力以及较低的魔法抗性，与SR版本保持一致。然而，她的详细属性发生了显著变化，行动速度明显变慢，特殊攻击的蓄力时间也缩短了。</w:t>
      </w:r>
    </w:p>
    <w:p w14:paraId="5086AC39">
      <w:r xmlns:w="http://schemas.openxmlformats.org/wordprocessingml/2006/main">
        <w:t xml:space="preserve">[102] 觉醒时增加的 +50% 眩晕效果对没有眩晕抗性的弱小敌人有效，但对有眩晕抗性的团队首领来说，如果有效，则更像是一种运气加成。</w:t>
      </w:r>
    </w:p>
    <w:p w14:paraId="73FBECEA">
      <w:r xmlns:w="http://schemas.openxmlformats.org/wordprocessingml/2006/main">
        <w:t xml:space="preserve">[103] 特殊效果的触发条件由体力低于20%改为体力低于10%，触发方式也由普通攻击改为攻击力和速度提升。防御力提升效果被移除，取而代之的是攻击力和速度提升。效果数值保持不变，因此如果幸运触发，就能获得强力效果，而速度提升则增加了触发几率，更容易再次触发。希望它能尽早触发。</w:t>
      </w:r>
    </w:p>
    <w:p w14:paraId="4B5033C3">
      <w:r xmlns:w="http://schemas.openxmlformats.org/wordprocessingml/2006/main">
        <w:t xml:space="preserve">[104] 内容适用性简易评估 †</w:t>
      </w:r>
    </w:p>
    <w:p w14:paraId="7F004291">
      <w:r xmlns:w="http://schemas.openxmlformats.org/wordprocessingml/2006/main">
        <w:t xml:space="preserve">[105] 合适的内容、推荐的装备示例、角色发展目标等。</w:t>
      </w:r>
    </w:p>
    <w:p w14:paraId="3B134334">
      <w:r xmlns:w="http://schemas.openxmlformats.org/wordprocessingml/2006/main">
        <w:t xml:space="preserve">[106] 兼容内容</w:t>
      </w:r>
    </w:p>
    <w:p w14:paraId="5D0950F2">
      <w:r xmlns:w="http://schemas.openxmlformats.org/wordprocessingml/2006/main">
        <w:t xml:space="preserve">[107] 能力倾向</w:t>
      </w:r>
    </w:p>
    <w:p w14:paraId="6ADEC9CD">
      <w:r xmlns:w="http://schemas.openxmlformats.org/wordprocessingml/2006/main">
        <w:t xml:space="preserve">[108] 简短评论</w:t>
      </w:r>
    </w:p>
    <w:p w14:paraId="245B5354">
      <w:r xmlns:w="http://schemas.openxmlformats.org/wordprocessingml/2006/main">
        <w:t xml:space="preserve">[109] 主线任务 活动任务</w:t>
      </w:r>
    </w:p>
    <w:p w14:paraId="3974A442">
      <w:r xmlns:w="http://schemas.openxmlformats.org/wordprocessingml/2006/main">
        <w:t xml:space="preserve">[110] 他可以毫无问题地完成任务，但几乎没有理由专门选择他。</w:t>
      </w:r>
    </w:p>
    <w:p w14:paraId="7D993443">
      <w:r xmlns:w="http://schemas.openxmlformats.org/wordprocessingml/2006/main">
        <w:t xml:space="preserve">[111] 突袭战</w:t>
      </w:r>
    </w:p>
    <w:p w14:paraId="665528BF">
      <w:r xmlns:w="http://schemas.openxmlformats.org/wordprocessingml/2006/main">
        <w:t xml:space="preserve">[112] 虽然不适合范围攻击，但如果其独特效果被激活，其火力也足够强大。</w:t>
      </w:r>
    </w:p>
    <w:p w14:paraId="5CB38180">
      <w:r xmlns:w="http://schemas.openxmlformats.org/wordprocessingml/2006/main">
        <w:t xml:space="preserve">[113] 湮灭</w:t>
      </w:r>
    </w:p>
    <w:p w14:paraId="2CC008E1">
      <w:r xmlns:w="http://schemas.openxmlformats.org/wordprocessingml/2006/main">
        <w:t xml:space="preserve">[114] 列特殊攻击不适用</w:t>
      </w:r>
    </w:p>
    <w:p w14:paraId="04EBDDE7">
      <w:r xmlns:w="http://schemas.openxmlformats.org/wordprocessingml/2006/main">
        <w:t xml:space="preserve">[115] B宇宙</w:t>
      </w:r>
    </w:p>
    <w:p w14:paraId="6CD89901">
      <w:r xmlns:w="http://schemas.openxmlformats.org/wordprocessingml/2006/main">
        <w:t xml:space="preserve">[116] 没有产生任何有用的效果</w:t>
      </w:r>
    </w:p>
    <w:p w14:paraId="106EB7B2">
      <w:r xmlns:w="http://schemas.openxmlformats.org/wordprocessingml/2006/main">
        <w:t xml:space="preserve">[117] 能力评价指标</w:t>
      </w:r>
    </w:p>
    <w:p w14:paraId="039C50D0">
      <w:r xmlns:w="http://schemas.openxmlformats.org/wordprocessingml/2006/main">
        <w:t xml:space="preserve">[118] ◎：优秀内容。最有可能发挥出色。○：合适内容。有较高发挥潜力。△：一般。需要一些技巧才能发挥良好，但选择理由不多。×：不合适内容。由于与内容规则、游戏系统、难度等级等不兼容，难以发挥出色。*2014年3月更新</w:t>
      </w:r>
    </w:p>
    <w:p w14:paraId="32E061AA">
      <w:r xmlns:w="http://schemas.openxmlformats.org/wordprocessingml/2006/main">
        <w:t xml:space="preserve">[119] 突袭</w:t>
      </w:r>
    </w:p>
    <w:p w14:paraId="15D35AA6">
      <w:r xmlns:w="http://schemas.openxmlformats.org/wordprocessingml/2006/main">
        <w:t xml:space="preserve">[120] 推荐设备示例</w:t>
      </w:r>
    </w:p>
    <w:p w14:paraId="14639E88">
      <w:r xmlns:w="http://schemas.openxmlformats.org/wordprocessingml/2006/main">
        <w:t xml:space="preserve">[121] 主要设备</w:t>
      </w:r>
    </w:p>
    <w:p w14:paraId="4D993904">
      <w:r xmlns:w="http://schemas.openxmlformats.org/wordprocessingml/2006/main">
        <w:t xml:space="preserve">[122] 子设备</w:t>
      </w:r>
    </w:p>
    <w:p w14:paraId="215AAF35">
      <w:r xmlns:w="http://schemas.openxmlformats.org/wordprocessingml/2006/main">
        <w:t xml:space="preserve">[123] 一件令人愉悦的物品</w:t>
      </w:r>
    </w:p>
    <w:p w14:paraId="55E6616C">
      <w:r xmlns:w="http://schemas.openxmlformats.org/wordprocessingml/2006/main">
        <w:t xml:space="preserve">[124] 发展目标</w:t>
      </w:r>
    </w:p>
    <w:p w14:paraId="631E0F39">
      <w:r xmlns:w="http://schemas.openxmlformats.org/wordprocessingml/2006/main">
        <w:t xml:space="preserve">[125] 突破极限</w:t>
      </w:r>
    </w:p>
    <w:p w14:paraId="0E0E6050">
      <w:r xmlns:w="http://schemas.openxmlformats.org/wordprocessingml/2006/main">
        <w:t xml:space="preserve">[126] 致命觉醒</w:t>
      </w:r>
    </w:p>
    <w:p w14:paraId="099B27CD">
      <w:r xmlns:w="http://schemas.openxmlformats.org/wordprocessingml/2006/main">
        <w:t xml:space="preserve">[127] 独特的觉醒</w:t>
      </w:r>
    </w:p>
    <w:p w14:paraId="7856F1B4">
      <w:r xmlns:w="http://schemas.openxmlformats.org/wordprocessingml/2006/main">
        <w:t xml:space="preserve">[128] 行动速度</w:t>
      </w:r>
    </w:p>
    <w:p w14:paraId="5B6FE108">
      <w:r xmlns:w="http://schemas.openxmlformats.org/wordprocessingml/2006/main">
        <w:t xml:space="preserve">[129] 特别收费</w:t>
      </w:r>
    </w:p>
    <w:p w14:paraId="2F17669B">
      <w:r xmlns:w="http://schemas.openxmlformats.org/wordprocessingml/2006/main">
        <w:t xml:space="preserve">[130] 其他</w:t>
      </w:r>
    </w:p>
    <w:p w14:paraId="23E2527A">
      <w:r xmlns:w="http://schemas.openxmlformats.org/wordprocessingml/2006/main">
        <w:t xml:space="preserve">[131] 培训费用</w:t>
      </w:r>
    </w:p>
    <w:p w14:paraId="0D079E33">
      <w:r xmlns:w="http://schemas.openxmlformats.org/wordprocessingml/2006/main">
        <w:t xml:space="preserve">[132] 3.1 秒 19 次</w:t>
      </w:r>
    </w:p>
    <w:p w14:paraId="58A50E62">
      <w:r xmlns:w="http://schemas.openxmlformats.org/wordprocessingml/2006/main">
        <w:t xml:space="preserve">[133] 13.5% 20次</w:t>
      </w:r>
    </w:p>
    <w:p w14:paraId="51E29A92">
      <w:r xmlns:w="http://schemas.openxmlformats.org/wordprocessingml/2006/main">
        <w:t xml:space="preserve">[134] 备注</w:t>
      </w:r>
    </w:p>
    <w:p w14:paraId="29DADD8D">
      <w:r xmlns:w="http://schemas.openxmlformats.org/wordprocessingml/2006/main">
        <w:t xml:space="preserve">[135] *2016年4月更新</w:t>
      </w:r>
    </w:p>
    <w:p w14:paraId="5BED8B7A">
      <w:r xmlns:w="http://schemas.openxmlformats.org/wordprocessingml/2006/main">
        <w:t xml:space="preserve">[136] 备选版本 †</w:t>
      </w:r>
    </w:p>
    <w:p w14:paraId="76250077">
      <w:r xmlns:w="http://schemas.openxmlformats.org/wordprocessingml/2006/main">
        <w:t xml:space="preserve">[137] 击败BB Mina</w:t>
      </w:r>
    </w:p>
    <w:p w14:paraId="53CB54DD">
      <w:r xmlns:w="http://schemas.openxmlformats.org/wordprocessingml/2006/main">
        <w:t xml:space="preserve">[138] 琐事 †</w:t>
      </w:r>
    </w:p>
    <w:p w14:paraId="7DB1ADDD">
      <w:r xmlns:w="http://schemas.openxmlformats.org/wordprocessingml/2006/main">
        <w:t xml:space="preserve">[139] SR 版本的声优松叶茜退休后，由野野村沙耶接替。</w:t>
      </w:r>
    </w:p>
    <w:p w14:paraId="72F52433">
      <w:r xmlns:w="http://schemas.openxmlformats.org/wordprocessingml/2006/main">
        <w:t xml:space="preserve">[140] 官方推特账号简介 †</w:t>
      </w:r>
    </w:p>
    <w:p w14:paraId="1DCEB686">
      <w:r xmlns:w="http://schemas.openxmlformats.org/wordprocessingml/2006/main">
        <w:t xml:space="preserve">[141] 人物介绍</w:t>
      </w:r>
    </w:p>
    <w:p w14:paraId="5FAF722E">
      <w:r xmlns:w="http://schemas.openxmlformats.org/wordprocessingml/2006/main">
        <w:t xml:space="preserve">[142] 评论表 †</w:t>
      </w:r>
    </w:p>
    <w:p w14:paraId="26989288">
      <w:r xmlns:w="http://schemas.openxmlformats.org/wordprocessingml/2006/main">
        <w:t xml:space="preserve">[143] 点击打开历史日志列表</w:t>
      </w:r>
    </w:p>
    <w:p w14:paraId="624635A1">
      <w:r xmlns:w="http://schemas.openxmlformats.org/wordprocessingml/2006/main">
        <w:t xml:space="preserve">[144] 末尾的数字越小，日志越旧。</w:t>
      </w:r>
    </w:p>
    <w:p w14:paraId="05CEFE43">
      <w:r xmlns:w="http://schemas.openxmlformats.org/wordprocessingml/2006/main">
        <w:t xml:space="preserve">[145] 'Comments/Training BB Mina/' 没有子页面。</w:t>
      </w:r>
    </w:p>
    <w:p w14:paraId="2AD6A415">
      <w:r xmlns:w="http://schemas.openxmlformats.org/wordprocessingml/2006/main">
        <w:t xml:space="preserve">[146] 增益效果很强，但即使有10%的独特强化，触发概率也不会提高……多段攻击率也很高，所以触发机会不多，看来最好还是悄悄提升多段攻击率和攻击力，让它自己攻击？——[zcQ6X6HY/Gk] 2023-03-29 (周三) 18:31:35</w:t>
      </w:r>
    </w:p>
    <w:p w14:paraId="0E529B9D">
      <w:r xmlns:w="http://schemas.openxmlformats.org/wordprocessingml/2006/main">
        <w:t xml:space="preserve">[147] 根据样本读数，这可能是因为他配备了两根威力惊人的球棒，只有大联盟球员才能使用…… -- [R.2PEyB/EVM] 2023-03-30 (周四) 14:30:29</w:t>
      </w:r>
    </w:p>
    <w:p w14:paraId="72D2B3FB">
      <w:r xmlns:w="http://schemas.openxmlformats.org/wordprocessingml/2006/main">
        <w:t xml:space="preserve">[148] 虽然它们在游戏中作为战斗单位可能略显逊色，但插画和角色都超级可爱，这才是最重要的。——[XPbY3lPcj.A] 2023-03-31 (周五) 01:32:47</w:t>
      </w:r>
    </w:p>
    <w:p w14:paraId="440982FD">
      <w:r xmlns:w="http://schemas.openxmlformats.org/wordprocessingml/2006/main">
        <w:t xml:space="preserve">[149] 起初我心想，“这跟Cobra的破布球比赛一样吗？太疯狂了。” 但听完故事后，我意识到另一个比赛其实更像一项正规的运动，两者根本无法相提并论。——[6Dj.kqJ9Rx6] 2023-04-04 (周二) 23:52:33</w:t>
      </w:r>
    </w:p>
    <w:p w14:paraId="1E6ADD66">
      <w:r xmlns:w="http://schemas.openxmlformats.org/wordprocessingml/2006/main">
        <w:t xml:space="preserve">[150] “没人能活着回到家乡”这句话听起来像是能用一记漂亮的弧线球彻底终结任何人的攻击，哈哈 -- [cUR6C68.Etg] 2023-04-16 (周日) 22:17:18</w:t>
      </w:r>
    </w:p>
    <w:p w14:paraId="27D7D545">
      <w:r xmlns:w="http://schemas.openxmlformats.org/wordprocessingml/2006/main">
        <w:t xml:space="preserve">[151] 我最初是通过《闪乱神乐》认识她的，很喜欢她的画风，所以没关系……不过最近她在Pixiv上的画风变了，有点可惜。——[zcQ6X6HY/Gk] 2023-04-03 (周一) 18:15:08</w:t>
      </w:r>
    </w:p>
    <w:p w14:paraId="34EA8D62">
      <w:r xmlns:w="http://schemas.openxmlformats.org/wordprocessingml/2006/main">
        <w:t xml:space="preserve">[152] ↑嗯，那幅画最初发表于十多年前，所以画师的风格发生变化是很正常的。不过，也有一些画师的风格几十年都没变过（或者说几十年都没变过？）。——[HsvwFO540cw] 2023-04-05 (周三) 12:59:33</w:t>
      </w:r>
    </w:p>
    <w:p w14:paraId="1A9911BF">
      <w:r xmlns:w="http://schemas.openxmlformats.org/wordprocessingml/2006/main">
        <w:t xml:space="preserve">[153] 我觉得他们想用“击球之王”来指代所有球棒。“击球冠军”听起来太像人名了，不像球棒的名字。——[nra7L8VB4hk] 2023-04-05 (周三) 12:33:35</w:t>
      </w:r>
    </w:p>
    <w:p w14:paraId="0324847A">
      <w:r xmlns:w="http://schemas.openxmlformats.org/wordprocessingml/2006/main">
        <w:t xml:space="preserve">[154] 我觉得他们是把这个留到超级版里了——[8jsfzzY7N86] 2024-08-16 (周五) 00:02:49</w:t>
      </w:r>
    </w:p>
    <w:p w14:paraId="1ECEFC28">
      <w:r xmlns:w="http://schemas.openxmlformats.org/wordprocessingml/2006/main">
        <w:t xml:space="preserve">[155] 你的声音变化好大……你到底是谁？（0W0）——[EQiiTzDUrGE] 2024-01-02 (周二) 08:26:06</w:t>
      </w:r>
    </w:p>
    <w:p w14:paraId="00463FF8">
      <w:r xmlns:w="http://schemas.openxmlformats.org/wordprocessingml/2006/main">
        <w:t xml:space="preserve">[156] ←使用棋盘前请务必阅读规则。</w:t>
      </w:r>
    </w:p>
    <w:p w14:paraId="1CF8B2FE">
      <w:r xmlns:w="http://schemas.openxmlformats.org/wordprocessingml/2006/main">
        <w:t xml:space="preserve">[157] 关于规则 †</w:t>
      </w:r>
    </w:p>
    <w:p w14:paraId="260CB7B4">
      <w:r xmlns:w="http://schemas.openxmlformats.org/wordprocessingml/2006/main">
        <w:t xml:space="preserve">[158] 请不要抱怨或批评页面编辑者。如果您对其他人的编辑有意见，请通过“提供替代方案”或“自行编辑”的方式进行建设性沟通。</w:t>
      </w:r>
    </w:p>
    <w:p w14:paraId="4C17C762">
      <w:r xmlns:w="http://schemas.openxmlformats.org/wordprocessingml/2006/main">
        <w:t xml:space="preserve">[159] 请勿发布个人网站或其他禁止未经授权链接的网站的网址。</w:t>
      </w:r>
    </w:p>
    <w:p w14:paraId="48BA9813">
      <w:r xmlns:w="http://schemas.openxmlformats.org/wordprocessingml/2006/main">
        <w:t xml:space="preserve">[160] 关于违反规则的帖子 †</w:t>
      </w:r>
    </w:p>
    <w:p w14:paraId="27DB215F">
      <w:r xmlns:w="http://schemas.openxmlformats.org/wordprocessingml/2006/main">
        <w:t xml:space="preserve">[161] 禁止发布以下类型的帖子，因为它们容易造成干扰。</w:t>
      </w:r>
    </w:p>
    <w:p w14:paraId="74FD5B37">
      <w:r xmlns:w="http://schemas.openxmlformats.org/wordprocessingml/2006/main">
        <w:t xml:space="preserve">[162]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0B5DD0C3">
      <w:r xmlns:w="http://schemas.openxmlformats.org/wordprocessingml/2006/main">
        <w:t xml:space="preserve">[163] 其他包括使用此维基的人、官方管理员、艺术家、配音演员、现实生活中的个人以及 Twitter 用户等团体。</w:t>
      </w:r>
    </w:p>
    <w:p w14:paraId="106ED5EF">
      <w:r xmlns:w="http://schemas.openxmlformats.org/wordprocessingml/2006/main">
        <w:t xml:space="preserve">[164] 关于向管理层提交的帖子，我们容忍可以解释为用户反馈的评论，例如“我希望他们改进这一点”、“我希望他们尽快修复错误”和“维护时间太长了”，但我们不容忍使用辱骂性语言贬低管理层。</w:t>
      </w:r>
    </w:p>
    <w:p w14:paraId="3C83077B">
      <w:r xmlns:w="http://schemas.openxmlformats.org/wordprocessingml/2006/main">
        <w:t xml:space="preserve">[165] 将讨论和意见交流视为“诽谤或对抗他人”是错误的。然而，在讨论或意见交流中使用辱骂性语言、贬低他人、挑衅他人或在缺乏明确证据的情况下发表言论，都是违法行为。说话时务必注意自己的言辞。</w:t>
      </w:r>
    </w:p>
    <w:p w14:paraId="49717903">
      <w:r xmlns:w="http://schemas.openxmlformats.org/wordprocessingml/2006/main">
        <w:t xml:space="preserve">[166] 攻击性言论包括使用“做这个”或“做那个”等强硬命令、“使用粗俗语言”、“居高临下”和“挑衅”。</w:t>
      </w:r>
    </w:p>
    <w:p w14:paraId="705E604B">
      <w:r xmlns:w="http://schemas.openxmlformats.org/wordprocessingml/2006/main">
        <w:t xml:space="preserve">[167] 禁止发布冒犯现有玩家的帖子，例如“还有人玩这个游戏吗？”或“这游戏已经凉了”。这并不意味着您完全不能发表任何负面言论，而是指那些超出单纯负面评价范围，构成诽谤或诋毁的帖子将被禁止发布。</w:t>
      </w:r>
    </w:p>
    <w:p w14:paraId="3A225C1D">
      <w:r xmlns:w="http://schemas.openxmlformats.org/wordprocessingml/2006/main">
        <w:t xml:space="preserve">[168] 公开羞辱他人，包括泄露他人的游戏内名称或UID</w:t>
      </w:r>
    </w:p>
    <w:p w14:paraId="50EEBBE1">
      <w:r xmlns:w="http://schemas.openxmlformats.org/wordprocessingml/2006/main">
        <w:t xml:space="preserve">[169] 但是，分享有助于游戏攻略的信息和视频是允许的。</w:t>
      </w:r>
    </w:p>
    <w:p w14:paraId="4D4CD6E3">
      <w:r xmlns:w="http://schemas.openxmlformats.org/wordprocessingml/2006/main">
        <w:t xml:space="preserve">[170] 参考其他应用程序</w:t>
      </w:r>
    </w:p>
    <w:p w14:paraId="5D876714">
      <w:r xmlns:w="http://schemas.openxmlformats.org/wordprocessingml/2006/main">
        <w:t xml:space="preserve">[171] 在多个论坛上多次发帖</w:t>
      </w:r>
    </w:p>
    <w:p w14:paraId="14390E30">
      <w:r xmlns:w="http://schemas.openxmlformats.org/wordprocessingml/2006/main">
        <w:t xml:space="preserve">[172] 由一串无意义字符组成的文字</w:t>
      </w:r>
    </w:p>
    <w:p w14:paraId="25610937">
      <w:r xmlns:w="http://schemas.openxmlformats.org/wordprocessingml/2006/main">
        <w:t xml:space="preserve">[173] 关于作弊和利用漏洞的帖子</w:t>
      </w:r>
    </w:p>
    <w:p w14:paraId="44C262FD">
      <w:r xmlns:w="http://schemas.openxmlformats.org/wordprocessingml/2006/main">
        <w:t xml:space="preserve">[174] 最好的办法是忽略违反规则的帖子。上钩或反驳只会让事情变得更糟。</w:t>
      </w:r>
    </w:p>
    <w:p w14:paraId="581500FC">
      <w:r xmlns:w="http://schemas.openxmlformats.org/wordprocessingml/2006/main">
        <w:t xml:space="preserve">[175] *在上述规则中，“诽谤”指的是在没有客观证据的情况下诋毁和贬低他人。将所有批评性文章都归为“诽谤”是不正确的，所以请务必谨慎。</w:t>
      </w:r>
    </w:p>
    <w:p w14:paraId="7F0B50C3">
      <w:r xmlns:w="http://schemas.openxmlformats.org/wordprocessingml/2006/main">
        <w:t xml:space="preserve">[176] 关于修改和删除发帖日志 †</w:t>
      </w:r>
    </w:p>
    <w:p w14:paraId="4A5E88AE">
      <w:r xmlns:w="http://schemas.openxmlformats.org/wordprocessingml/2006/main">
        <w:t xml:space="preserve">[177] 但是，允许更正印刷错误、遗漏和字体颜色。（他人出于善意所做的更正也允许。）</w:t>
      </w:r>
    </w:p>
    <w:p w14:paraId="22464970">
      <w:r xmlns:w="http://schemas.openxmlformats.org/wordprocessingml/2006/main">
        <w:t xml:space="preserve">[178] 作为例外情况，您可以删除自己的帖子，但事后必须向管理员报告。此外，删除时，请将整个评论替换为以下文本，而不是完全删除：&amp;color(#ff0000){''发帖人已删除''};</w:t>
      </w:r>
    </w:p>
    <w:p w14:paraId="7B672EB3">
      <w:r xmlns:w="http://schemas.openxmlformats.org/wordprocessingml/2006/main">
        <w:t xml:space="preserve">[179] 关于评论违反规则的帖子 †</w:t>
      </w:r>
    </w:p>
    <w:p w14:paraId="33DCB1F0">
      <w:r xmlns:w="http://schemas.openxmlformats.org/wordprocessingml/2006/main">
        <w:t xml:space="preserve">[180] 您可以自行评论删除上述任何违反规则的评论，无需管理员许可。但是，评论删除后，请务必在“违规举报公告板”上进行举报。请使用“违规举报公告板”上的举报模板。</w:t>
      </w:r>
    </w:p>
    <w:p w14:paraId="5F34F15B">
      <w:r xmlns:w="http://schemas.openxmlformats.org/wordprocessingml/2006/main">
        <w:t xml:space="preserve">[181] 未经 CO 举报公告板举报而被删除的帖子将被恢复，而删除帖子的人将受到处罚。</w:t>
      </w:r>
    </w:p>
    <w:p w14:paraId="04C3E332">
      <w:r xmlns:w="http://schemas.openxmlformats.org/wordprocessingml/2006/main">
        <w:t xml:space="preserve">[182] 如果您反复向 CO 举报公告板举报不违反规则的帖子，我们将认为您是自私的，并将对您实施发帖和编辑限制。</w:t>
      </w:r>
    </w:p>
    <w:p w14:paraId="75356D3D">
      <w:r xmlns:w="http://schemas.openxmlformats.org/wordprocessingml/2006/main">
        <w:t xml:space="preserve">[183] 管理员可酌情恢复 CO 报告公告板上未违反规则的报告。</w:t>
      </w:r>
    </w:p>
    <w:p w14:paraId="38A4AB09">
      <w:r xmlns:w="http://schemas.openxmlformats.org/wordprocessingml/2006/main">
        <w:t xml:space="preserve">[184] 我们再次要求您不要评论那些并未违反规则的评论。（例如，诸如“虽然不违反规则，但显然是在挑衅”、“恶作剧”或“评论整个帖子”之类的主观判断。）</w:t>
      </w:r>
    </w:p>
    <w:p w14:paraId="7AAA58FD">
      <w:r xmlns:w="http://schemas.openxmlformats.org/wordprocessingml/2006/main">
        <w:t xml:space="preserve">[185] 关于不违反规则但“冒犯性”的帖子 †</w:t>
      </w:r>
    </w:p>
    <w:p w14:paraId="4706100E">
      <w:r xmlns:w="http://schemas.openxmlformats.org/wordprocessingml/2006/main">
        <w:t xml:space="preserve">[186] 即使帖子内容具有冒犯性，除非违反版规，否则不会被删除。由于每个人对冒犯性帖子的界定标准不尽相同，请使用 NGID 功能隐藏评论，而不是参与争论或挑衅。</w:t>
      </w:r>
    </w:p>
    <w:p w14:paraId="34DE11C0">
      <w:r xmlns:w="http://schemas.openxmlformats.org/wordprocessingml/2006/main">
        <w:t xml:space="preserve">[187] 挑衅难道不是一种违规行为吗？†</w:t>
      </w:r>
    </w:p>
    <w:p w14:paraId="43BDB264">
      <w:r xmlns:w="http://schemas.openxmlformats.org/wordprocessingml/2006/main">
        <w:t xml:space="preserve">[188] 每个人对“煽动性言论”的定义都大相径庭，因此我们不认为这是违规行为。如果您认为某条评论具有煽动性，请使用 NGID 功能将其隐藏。</w:t>
      </w:r>
    </w:p>
    <w:p w14:paraId="1DD1F0A4">
      <w:r xmlns:w="http://schemas.openxmlformats.org/wordprocessingml/2006/main">
        <w:t xml:space="preserve">[189] 抱怨难道不算违法吗？†</w:t>
      </w:r>
    </w:p>
    <w:p w14:paraId="4D8706B2">
      <w:r xmlns:w="http://schemas.openxmlformats.org/wordprocessingml/2006/main">
        <w:t xml:space="preserve">[190] 一般而言，抱怨本身并不构成违规。但是，针对本作品的负面宣传、诽谤、辱骂性语言以及超出抱怨范围的对抗性言论均构成违规。如果您认为抱怨内容冒犯了您，请使用 NGID 功能隐藏相关评论。</w:t>
      </w:r>
    </w:p>
    <w:p w14:paraId="483BF1C2">
      <w:r xmlns:w="http://schemas.openxmlformats.org/wordprocessingml/2006/main">
        <w:t xml:space="preserve">[191] 如果您不确定某个帖子是否违反规则，该怎么办？ †</w:t>
      </w:r>
    </w:p>
    <w:p w14:paraId="28454268">
      <w:r xmlns:w="http://schemas.openxmlformats.org/wordprocessingml/2006/main">
        <w:t xml:space="preserve">[192] 有些帖子内容含糊不清，难以判断是否违规。评论删除这类含糊不清的帖子可能会导致问题，所以请不要评论删除，而是使用 NGID 功能将评论隐藏起来。</w:t>
      </w:r>
    </w:p>
    <w:p w14:paraId="1F52D1C4">
      <w:r xmlns:w="http://schemas.openxmlformats.org/wordprocessingml/2006/main">
        <w:t xml:space="preserve">[193] 对屡犯者的处罚 †</w:t>
      </w:r>
    </w:p>
    <w:p w14:paraId="26E64689">
      <w:r xmlns:w="http://schemas.openxmlformats.org/wordprocessingml/2006/main">
        <w:t xml:space="preserve">[194] 屡次违反规则或发布特别恶意的帖子，管理员可酌情予以处罚，例如“禁止访问”或“限制发帖”。</w:t>
      </w:r>
    </w:p>
    <w:p w14:paraId="3B719E76">
      <w:r xmlns:w="http://schemas.openxmlformats.org/wordprocessingml/2006/main">
        <w:t xml:space="preserve">[195] 如果您对进一步改进有任何建议，请通过 Wiki 管理公告板与我们联系。</w:t>
      </w:r>
    </w:p>
    <w:p w14:paraId="3290783E"/>
    <w:p w14:paraId="50F43091">
      <w:r xmlns:w="http://schemas.openxmlformats.org/wordprocessingml/2006/main">
        <w:rPr>
          <w:b/>
        </w:rPr>
        <w:t xml:space="preserve">A026</w:t>
      </w:r>
    </w:p>
    <w:p w14:paraId="2A0AB39E">
      <w:r xmlns:w="http://schemas.openxmlformats.org/wordprocessingml/2006/main">
        <w:t xml:space="preserve">[0] 索引：所有角色 | SSR 角色 | SR 角色 | R 角色</w:t>
      </w:r>
    </w:p>
    <w:p w14:paraId="2A96372F">
      <w:r xmlns:w="http://schemas.openxmlformats.org/wordprocessingml/2006/main">
        <w:t xml:space="preserve">[1] 基本信息</w:t>
      </w:r>
    </w:p>
    <w:p w14:paraId="382357D8">
      <w:r xmlns:w="http://schemas.openxmlformats.org/wordprocessingml/2006/main">
        <w:t xml:space="preserve">[2] 内容适用性简易评估</w:t>
      </w:r>
    </w:p>
    <w:p w14:paraId="1F53F45E">
      <w:r xmlns:w="http://schemas.openxmlformats.org/wordprocessingml/2006/main">
        <w:t xml:space="preserve">[3] 替代版本</w:t>
      </w:r>
    </w:p>
    <w:p w14:paraId="7747197F">
      <w:r xmlns:w="http://schemas.openxmlformats.org/wordprocessingml/2006/main">
        <w:t xml:space="preserve">[4] 琐事</w:t>
      </w:r>
    </w:p>
    <w:p w14:paraId="6BE0E269">
      <w:r xmlns:w="http://schemas.openxmlformats.org/wordprocessingml/2006/main">
        <w:t xml:space="preserve">[5] 官方推特账号介绍</w:t>
      </w:r>
    </w:p>
    <w:p w14:paraId="35E1E0C1">
      <w:r xmlns:w="http://schemas.openxmlformats.org/wordprocessingml/2006/main">
        <w:t xml:space="preserve">[6] 评论表单</w:t>
      </w:r>
    </w:p>
    <w:p w14:paraId="6012CA1F">
      <w:r xmlns:w="http://schemas.openxmlformats.org/wordprocessingml/2006/main">
        <w:t xml:space="preserve">[7] 基本信息 †</w:t>
      </w:r>
    </w:p>
    <w:p w14:paraId="65F84B56">
      <w:r xmlns:w="http://schemas.openxmlformats.org/wordprocessingml/2006/main">
        <w:t xml:space="preserve">[8] 变换图像</w:t>
      </w:r>
    </w:p>
    <w:p w14:paraId="408D66D8">
      <w:r xmlns:w="http://schemas.openxmlformats.org/wordprocessingml/2006/main">
        <w:t xml:space="preserve">[9] 简介</w:t>
      </w:r>
    </w:p>
    <w:p w14:paraId="7A864058">
      <w:r xmlns:w="http://schemas.openxmlformats.org/wordprocessingml/2006/main">
        <w:t xml:space="preserve">[10] 姓名</w:t>
      </w:r>
    </w:p>
    <w:p w14:paraId="4F21EE64">
      <w:r xmlns:w="http://schemas.openxmlformats.org/wordprocessingml/2006/main">
        <w:t xml:space="preserve">[11] 睡衣 Regulus</w:t>
      </w:r>
    </w:p>
    <w:p w14:paraId="4FC8D2D8">
      <w:r xmlns:w="http://schemas.openxmlformats.org/wordprocessingml/2006/main">
        <w:t xml:space="preserve">[12] 真实姓名</w:t>
      </w:r>
    </w:p>
    <w:p w14:paraId="3F61D934">
      <w:r xmlns:w="http://schemas.openxmlformats.org/wordprocessingml/2006/main">
        <w:t xml:space="preserve">[13] 雷古勒斯</w:t>
      </w:r>
    </w:p>
    <w:p w14:paraId="6F510F3B">
      <w:r xmlns:w="http://schemas.openxmlformats.org/wordprocessingml/2006/main">
        <w:t xml:space="preserve">[14] 稀有度</w:t>
      </w:r>
    </w:p>
    <w:p w14:paraId="1B17E426">
      <w:r xmlns:w="http://schemas.openxmlformats.org/wordprocessingml/2006/main">
        <w:t xml:space="preserve">[15] 普通攻击</w:t>
      </w:r>
    </w:p>
    <w:p w14:paraId="265E6A04">
      <w:r xmlns:w="http://schemas.openxmlformats.org/wordprocessingml/2006/main">
        <w:t xml:space="preserve">[16] 远程攻击（物理）</w:t>
      </w:r>
    </w:p>
    <w:p w14:paraId="16ACC098">
      <w:r xmlns:w="http://schemas.openxmlformats.org/wordprocessingml/2006/main">
        <w:t xml:space="preserve">[17] 附属派系</w:t>
      </w:r>
    </w:p>
    <w:p w14:paraId="1281B760">
      <w:r xmlns:w="http://schemas.openxmlformats.org/wordprocessingml/2006/main">
        <w:t xml:space="preserve">[18] 神圣骑士（天）</w:t>
      </w:r>
    </w:p>
    <w:p w14:paraId="2855E57C">
      <w:r xmlns:w="http://schemas.openxmlformats.org/wordprocessingml/2006/main">
        <w:t xml:space="preserve">[19] 南柚姬</w:t>
      </w:r>
    </w:p>
    <w:p w14:paraId="763E336E">
      <w:r xmlns:w="http://schemas.openxmlformats.org/wordprocessingml/2006/main">
        <w:t xml:space="preserve">[20] 插图</w:t>
      </w:r>
    </w:p>
    <w:p w14:paraId="5388987E">
      <w:r xmlns:w="http://schemas.openxmlformats.org/wordprocessingml/2006/main">
        <w:t xml:space="preserve">[21]猎户座</w:t>
      </w:r>
    </w:p>
    <w:p w14:paraId="6D02A5EC">
      <w:r xmlns:w="http://schemas.openxmlformats.org/wordprocessingml/2006/main">
        <w:t xml:space="preserve">[22] SD字符</w:t>
      </w:r>
    </w:p>
    <w:p w14:paraId="011F4391">
      <w:r xmlns:w="http://schemas.openxmlformats.org/wordprocessingml/2006/main">
        <w:t xml:space="preserve">[23] 风味文字</w:t>
      </w:r>
    </w:p>
    <w:p w14:paraId="4FB67CB2">
      <w:r xmlns:w="http://schemas.openxmlformats.org/wordprocessingml/2006/main">
        <w:t xml:space="preserve">[24] “该上班了吗？马君，一定要好好护送我哦♪” 雷古勒斯身着晚礼服执行卧底任务，与平日里无忧无虑的她判若两人，举止优雅得体，散发着迷人的女性魅力。这是因为她事先做了很多准备，看了很多关于女间谍的漫画和电影。</w:t>
      </w:r>
    </w:p>
    <w:p w14:paraId="48E8EC35">
      <w:r xmlns:w="http://schemas.openxmlformats.org/wordprocessingml/2006/main">
        <w:t xml:space="preserve">[25] 如何获得</w:t>
      </w:r>
    </w:p>
    <w:p w14:paraId="7509CD27">
      <w:r xmlns:w="http://schemas.openxmlformats.org/wordprocessingml/2006/main">
        <w:t xml:space="preserve">[26] 标准扭蛋</w:t>
      </w:r>
    </w:p>
    <w:p w14:paraId="0E1F1569">
      <w:r xmlns:w="http://schemas.openxmlformats.org/wordprocessingml/2006/main">
        <w:t xml:space="preserve">[27] 基础属性（1星）* 每增加1星+50%，5星时为1星值的3倍</w:t>
      </w:r>
    </w:p>
    <w:p w14:paraId="4DB90429">
      <w:r xmlns:w="http://schemas.openxmlformats.org/wordprocessingml/2006/main">
        <w:t xml:space="preserve">[28] 级</w:t>
      </w:r>
    </w:p>
    <w:p w14:paraId="5EE3EE3A">
      <w:r xmlns:w="http://schemas.openxmlformats.org/wordprocessingml/2006/main">
        <w:t xml:space="preserve">[29] 耐力</w:t>
      </w:r>
    </w:p>
    <w:p w14:paraId="1C57BF58">
      <w:r xmlns:w="http://schemas.openxmlformats.org/wordprocessingml/2006/main">
        <w:t xml:space="preserve">[30] 攻击力</w:t>
      </w:r>
    </w:p>
    <w:p w14:paraId="45D203AE">
      <w:r xmlns:w="http://schemas.openxmlformats.org/wordprocessingml/2006/main">
        <w:t xml:space="preserve">[31] 防御能力</w:t>
      </w:r>
    </w:p>
    <w:p w14:paraId="638B4438">
      <w:r xmlns:w="http://schemas.openxmlformats.org/wordprocessingml/2006/main">
        <w:t xml:space="preserve">[32] 魔力</w:t>
      </w:r>
    </w:p>
    <w:p w14:paraId="0247098D">
      <w:r xmlns:w="http://schemas.openxmlformats.org/wordprocessingml/2006/main">
        <w:t xml:space="preserve">[33] 魔法抗性</w:t>
      </w:r>
    </w:p>
    <w:p w14:paraId="642B72C5">
      <w:r xmlns:w="http://schemas.openxmlformats.org/wordprocessingml/2006/main">
        <w:t xml:space="preserve">[34] 详细状态</w:t>
      </w:r>
    </w:p>
    <w:p w14:paraId="58519FD3">
      <w:r xmlns:w="http://schemas.openxmlformats.org/wordprocessingml/2006/main">
        <w:t xml:space="preserve">[35] 准确性</w:t>
      </w:r>
    </w:p>
    <w:p w14:paraId="75061173">
      <w:r xmlns:w="http://schemas.openxmlformats.org/wordprocessingml/2006/main">
        <w:t xml:space="preserve">[36] 回避能力</w:t>
      </w:r>
    </w:p>
    <w:p w14:paraId="13F9C329">
      <w:r xmlns:w="http://schemas.openxmlformats.org/wordprocessingml/2006/main">
        <w:t xml:space="preserve">[37] 连续命中率</w:t>
      </w:r>
    </w:p>
    <w:p w14:paraId="2965AAE7">
      <w:r xmlns:w="http://schemas.openxmlformats.org/wordprocessingml/2006/main">
        <w:t xml:space="preserve">[38] 反击率</w:t>
      </w:r>
    </w:p>
    <w:p w14:paraId="06C5F329">
      <w:r xmlns:w="http://schemas.openxmlformats.org/wordprocessingml/2006/main">
        <w:t xml:space="preserve">[39] 眩晕激活率</w:t>
      </w:r>
    </w:p>
    <w:p w14:paraId="1DC1B662">
      <w:r xmlns:w="http://schemas.openxmlformats.org/wordprocessingml/2006/main">
        <w:t xml:space="preserve">[40] 眩晕抗性</w:t>
      </w:r>
    </w:p>
    <w:p w14:paraId="4F33EBD1">
      <w:r xmlns:w="http://schemas.openxmlformats.org/wordprocessingml/2006/main">
        <w:t xml:space="preserve">[41] 移动速度</w:t>
      </w:r>
    </w:p>
    <w:p w14:paraId="4C19B3DF">
      <w:r xmlns:w="http://schemas.openxmlformats.org/wordprocessingml/2006/main">
        <w:t xml:space="preserve">[42] 部署速度</w:t>
      </w:r>
    </w:p>
    <w:p w14:paraId="755081E8">
      <w:r xmlns:w="http://schemas.openxmlformats.org/wordprocessingml/2006/main">
        <w:t xml:space="preserve">[43] 行动速度</w:t>
      </w:r>
    </w:p>
    <w:p w14:paraId="4074F1BE">
      <w:r xmlns:w="http://schemas.openxmlformats.org/wordprocessingml/2006/main">
        <w:t xml:space="preserve">[44] 特别收费金额</w:t>
      </w:r>
    </w:p>
    <w:p w14:paraId="537B128C">
      <w:r xmlns:w="http://schemas.openxmlformats.org/wordprocessingml/2006/main">
        <w:t xml:space="preserve">[45] 特殊招式</w:t>
      </w:r>
    </w:p>
    <w:p w14:paraId="230D5325">
      <w:r xmlns:w="http://schemas.openxmlformats.org/wordprocessingml/2006/main">
        <w:t xml:space="preserve">[46] 姓名</w:t>
      </w:r>
    </w:p>
    <w:p w14:paraId="10B3682E">
      <w:r xmlns:w="http://schemas.openxmlformats.org/wordprocessingml/2006/main">
        <w:t xml:space="preserve">[47] 效应</w:t>
      </w:r>
    </w:p>
    <w:p w14:paraId="70488C4E">
      <w:r xmlns:w="http://schemas.openxmlformats.org/wordprocessingml/2006/main">
        <w:t xml:space="preserve">[48] 华丽粉碎</w:t>
      </w:r>
    </w:p>
    <w:p w14:paraId="0E7CA812">
      <w:r xmlns:w="http://schemas.openxmlformats.org/wordprocessingml/2006/main">
        <w:t xml:space="preserve">[49] 对一排横向敌人造成 4 倍物理伤害。如果目标是大型 Boss，则破坏灯 +2（破坏灯最多可增加 2 倍）。</w:t>
      </w:r>
    </w:p>
    <w:p w14:paraId="25161F5F">
      <w:r xmlns:w="http://schemas.openxmlformats.org/wordprocessingml/2006/main">
        <w:t xml:space="preserve">[50] 华丽的粉碎+</w:t>
      </w:r>
    </w:p>
    <w:p w14:paraId="2DBA316A">
      <w:r xmlns:w="http://schemas.openxmlformats.org/wordprocessingml/2006/main">
        <w:t xml:space="preserve">[51] 对一排横向敌人造成 6 倍物理伤害。如果目标是大型首领，则破坏灯 +2（破坏灯最多可增加 3 倍）。</w:t>
      </w:r>
    </w:p>
    <w:p w14:paraId="0CA21ADB">
      <w:r xmlns:w="http://schemas.openxmlformats.org/wordprocessingml/2006/main">
        <w:t xml:space="preserve">[52] 独特效果</w:t>
      </w:r>
    </w:p>
    <w:p w14:paraId="302530F2">
      <w:r xmlns:w="http://schemas.openxmlformats.org/wordprocessingml/2006/main">
        <w:t xml:space="preserve">[53] 姓名</w:t>
      </w:r>
    </w:p>
    <w:p w14:paraId="13FE006F">
      <w:r xmlns:w="http://schemas.openxmlformats.org/wordprocessingml/2006/main">
        <w:t xml:space="preserve">[54] 效应</w:t>
      </w:r>
    </w:p>
    <w:p w14:paraId="2EDC99D1">
      <w:r xmlns:w="http://schemas.openxmlformats.org/wordprocessingml/2006/main">
        <w:t xml:space="preserve">[55] 发送敌方数据~</w:t>
      </w:r>
    </w:p>
    <w:p w14:paraId="1BCFC06B">
      <w:r xmlns:w="http://schemas.openxmlformats.org/wordprocessingml/2006/main">
        <w:t xml:space="preserve">[56] 进行普通攻击时，有 20% 的几率使除自身以外的随机友方单位的特殊攻击槽增加 X%（X 为睡衣雷古勒斯的特殊攻击槽充能量）。</w:t>
      </w:r>
    </w:p>
    <w:p w14:paraId="1C7EDC43">
      <w:r xmlns:w="http://schemas.openxmlformats.org/wordprocessingml/2006/main">
        <w:t xml:space="preserve">[57] 发送敌方数据~+</w:t>
      </w:r>
    </w:p>
    <w:p w14:paraId="17170C72">
      <w:r xmlns:w="http://schemas.openxmlformats.org/wordprocessingml/2006/main">
        <w:t xml:space="preserve">[58] 进行普通攻击时，有 50% 的几率使除自身以外的随机友方单位的特殊攻击槽增加 X%（X 为睡衣雷古勒斯的特殊攻击槽充能量）。</w:t>
      </w:r>
    </w:p>
    <w:p w14:paraId="7087E98C">
      <w:r xmlns:w="http://schemas.openxmlformats.org/wordprocessingml/2006/main">
        <w:t xml:space="preserve">[59] 增强图像</w:t>
      </w:r>
    </w:p>
    <w:p w14:paraId="673E459D">
      <w:r xmlns:w="http://schemas.openxmlformats.org/wordprocessingml/2006/main">
        <w:t xml:space="preserve">[60] 在游戏中 †</w:t>
      </w:r>
    </w:p>
    <w:p w14:paraId="5F7CF96D">
      <w:r xmlns:w="http://schemas.openxmlformats.org/wordprocessingml/2006/main">
        <w:t xml:space="preserve">[61] 专为团队副本设计的BREAK辅助角色。以下描述基于团队副本的使用情况。虎王乔纳特殊效果的伤害倍率降低，BREAK灯的数量也减少了1个，但伤害部分的使用次数限制已被移除。</w:t>
      </w:r>
    </w:p>
    <w:p w14:paraId="0F2BBA87">
      <w:r xmlns:w="http://schemas.openxmlformats.org/wordprocessingml/2006/main">
        <w:t xml:space="preserve">[62] 使用次数限制仅适用于提升BREAK灯槽的效果；如果灯槽没有提升，则不会消耗使用次数。因此，如果团队首领已经处于BREAK状态，您可以使用特殊技能造成伤害或提升FEVER槽。</w:t>
      </w:r>
    </w:p>
    <w:p w14:paraId="1EA76724">
      <w:r xmlns:w="http://schemas.openxmlformats.org/wordprocessingml/2006/main">
        <w:t xml:space="preserve">[63] 由于灯的增加量为 2，因此可以在抗性增加的同时将灯提升到 4（大佛为 2），让 Boss 攻击，然后在抗性消除后立即使其眩晕和破防，并将其与 FEVER 结合使用。</w:t>
      </w:r>
    </w:p>
    <w:p w14:paraId="1C6351DB">
      <w:r xmlns:w="http://schemas.openxmlformats.org/wordprocessingml/2006/main">
        <w:t xml:space="preserve">[64] 该特殊效果会随机为其他角色分配特殊能量槽，分配量与该角色自身特殊能量槽的充能量相关。这是第一个与角色自身特殊能量槽充能量相关的效果。</w:t>
      </w:r>
    </w:p>
    <w:p w14:paraId="20B282C1">
      <w:r xmlns:w="http://schemas.openxmlformats.org/wordprocessingml/2006/main">
        <w:t xml:space="preserve">[65] 如果不觉醒，几乎毫无用处。即使觉醒到特殊技能等级，如果行动速度和特殊充能保持不变，部署完成后总分配量也低于30。如果行动速度和特殊充能都达到最高觉醒等级，每人大约可以获得50多点。*1 如果能提升到这个等级，效果非常强大。配合毅力装备，可以接近70点。</w:t>
      </w:r>
    </w:p>
    <w:p w14:paraId="3513B13A">
      <w:r xmlns:w="http://schemas.openxmlformats.org/wordprocessingml/2006/main">
        <w:t xml:space="preserve">[66] 它的攻击力较低，因此不适合作为攻击手。它同时拥有暴击和强攻的能力，所以没有空间装备腰带。50%的多段攻击几率并非为了提升火力，而是为了限制其独特能力的触发次数。</w:t>
      </w:r>
    </w:p>
    <w:p w14:paraId="3B75672B">
      <w:r xmlns:w="http://schemas.openxmlformats.org/wordprocessingml/2006/main">
        <w:t xml:space="preserve">[67] “觉醒后，普通攻击有50%的概率随机分配一定量的特殊攻击充能值X”的效果与之后实装的超强庆典SSR神装骑士雷加利亚·超强神装骑士乌列尔的效果相同。雷古勒斯的整体表现，例如充能量，并不突出，但由于乌列尔本身就是一名优秀的攻击手，因此他这种“实则隐藏着高额收益”的独特效果也显得尤为珍贵。</w:t>
      </w:r>
    </w:p>
    <w:p w14:paraId="116449D1">
      <w:r xmlns:w="http://schemas.openxmlformats.org/wordprocessingml/2006/main">
        <w:t xml:space="preserve">[68] 内容适用性简易评估 †</w:t>
      </w:r>
    </w:p>
    <w:p w14:paraId="2F714CF3">
      <w:r xmlns:w="http://schemas.openxmlformats.org/wordprocessingml/2006/main">
        <w:t xml:space="preserve">[69] 合适的内容、推荐的装备示例、角色发展目标等。</w:t>
      </w:r>
    </w:p>
    <w:p w14:paraId="0FE58F15">
      <w:r xmlns:w="http://schemas.openxmlformats.org/wordprocessingml/2006/main">
        <w:t xml:space="preserve">[70] 兼容内容</w:t>
      </w:r>
    </w:p>
    <w:p w14:paraId="500B2642">
      <w:r xmlns:w="http://schemas.openxmlformats.org/wordprocessingml/2006/main">
        <w:t xml:space="preserve">[71] 能力倾向</w:t>
      </w:r>
    </w:p>
    <w:p w14:paraId="282DBFC5">
      <w:r xmlns:w="http://schemas.openxmlformats.org/wordprocessingml/2006/main">
        <w:t xml:space="preserve">[72] 简短评论</w:t>
      </w:r>
    </w:p>
    <w:p w14:paraId="2B16D6E5">
      <w:r xmlns:w="http://schemas.openxmlformats.org/wordprocessingml/2006/main">
        <w:t xml:space="preserve">[73] 主线任务 事件任务</w:t>
      </w:r>
    </w:p>
    <w:p w14:paraId="29A4941F">
      <w:r xmlns:w="http://schemas.openxmlformats.org/wordprocessingml/2006/main">
        <w:t xml:space="preserve">[74] 他可以毫无问题地完成任务，但几乎没有理由专门选择他。</w:t>
      </w:r>
    </w:p>
    <w:p w14:paraId="307770F3">
      <w:r xmlns:w="http://schemas.openxmlformats.org/wordprocessingml/2006/main">
        <w:t xml:space="preserve">[75] 突袭战</w:t>
      </w:r>
    </w:p>
    <w:p w14:paraId="52A6973F">
      <w:r xmlns:w="http://schemas.openxmlformats.org/wordprocessingml/2006/main">
        <w:t xml:space="preserve">[76] 总共 6 个灯亮起，特殊攻击计量表的分布很方便（装备示例见下文）。</w:t>
      </w:r>
    </w:p>
    <w:p w14:paraId="42CFDD85">
      <w:r xmlns:w="http://schemas.openxmlformats.org/wordprocessingml/2006/main">
        <w:t xml:space="preserve">[77] 湮灭</w:t>
      </w:r>
    </w:p>
    <w:p w14:paraId="00D81B43">
      <w:r xmlns:w="http://schemas.openxmlformats.org/wordprocessingml/2006/main">
        <w:t xml:space="preserve">[78] 终结技不合适。</w:t>
      </w:r>
    </w:p>
    <w:p w14:paraId="76DC9857">
      <w:r xmlns:w="http://schemas.openxmlformats.org/wordprocessingml/2006/main">
        <w:t xml:space="preserve">[79] B宇宙</w:t>
      </w:r>
    </w:p>
    <w:p w14:paraId="55420A05">
      <w:r xmlns:w="http://schemas.openxmlformats.org/wordprocessingml/2006/main">
        <w:t xml:space="preserve">[80] 无益效果</w:t>
      </w:r>
    </w:p>
    <w:p w14:paraId="7436E8B2">
      <w:r xmlns:w="http://schemas.openxmlformats.org/wordprocessingml/2006/main">
        <w:t xml:space="preserve">[81] 能力评价指标</w:t>
      </w:r>
    </w:p>
    <w:p w14:paraId="681DDC8D">
      <w:r xmlns:w="http://schemas.openxmlformats.org/wordprocessingml/2006/main">
        <w:t xml:space="preserve">[82] ◎：优秀内容。最有可能发挥出色。○：合适内容。有较高发挥潜力。△：一般。需要一些技巧才能发挥良好，但选择理由不多。×：不合适内容。由于与内容规则、游戏系统、难度等级等不兼容，难以发挥出色。*2014年3月更新</w:t>
      </w:r>
    </w:p>
    <w:p w14:paraId="330134EF">
      <w:r xmlns:w="http://schemas.openxmlformats.org/wordprocessingml/2006/main">
        <w:t xml:space="preserve">[83] 突袭</w:t>
      </w:r>
    </w:p>
    <w:p w14:paraId="4F942938">
      <w:r xmlns:w="http://schemas.openxmlformats.org/wordprocessingml/2006/main">
        <w:t xml:space="preserve">[84] 推荐设备示例</w:t>
      </w:r>
    </w:p>
    <w:p w14:paraId="08956AB3">
      <w:r xmlns:w="http://schemas.openxmlformats.org/wordprocessingml/2006/main">
        <w:t xml:space="preserve">[85] 主要设备</w:t>
      </w:r>
    </w:p>
    <w:p w14:paraId="599EA8C3">
      <w:r xmlns:w="http://schemas.openxmlformats.org/wordprocessingml/2006/main">
        <w:t xml:space="preserve">[86] 子设备</w:t>
      </w:r>
    </w:p>
    <w:p w14:paraId="609570D4">
      <w:r xmlns:w="http://schemas.openxmlformats.org/wordprocessingml/2006/main">
        <w:t xml:space="preserve">[87] 一件令人愉悦的物品</w:t>
      </w:r>
    </w:p>
    <w:p w14:paraId="065991BD">
      <w:r xmlns:w="http://schemas.openxmlformats.org/wordprocessingml/2006/main">
        <w:t xml:space="preserve">[88] 发展目标</w:t>
      </w:r>
    </w:p>
    <w:p w14:paraId="5A46E7DA">
      <w:r xmlns:w="http://schemas.openxmlformats.org/wordprocessingml/2006/main">
        <w:t xml:space="preserve">[89] 突破极限</w:t>
      </w:r>
    </w:p>
    <w:p w14:paraId="6ACCCCFC">
      <w:r xmlns:w="http://schemas.openxmlformats.org/wordprocessingml/2006/main">
        <w:t xml:space="preserve">[90] 致命觉醒</w:t>
      </w:r>
    </w:p>
    <w:p w14:paraId="4633B636">
      <w:r xmlns:w="http://schemas.openxmlformats.org/wordprocessingml/2006/main">
        <w:t xml:space="preserve">[91] 独特的觉醒</w:t>
      </w:r>
    </w:p>
    <w:p w14:paraId="7A1AE4F5">
      <w:r xmlns:w="http://schemas.openxmlformats.org/wordprocessingml/2006/main">
        <w:t xml:space="preserve">[92] 行动速度</w:t>
      </w:r>
    </w:p>
    <w:p w14:paraId="3B42A005">
      <w:r xmlns:w="http://schemas.openxmlformats.org/wordprocessingml/2006/main">
        <w:t xml:space="preserve">[93] 特别收费</w:t>
      </w:r>
    </w:p>
    <w:p w14:paraId="5DAD01FB">
      <w:r xmlns:w="http://schemas.openxmlformats.org/wordprocessingml/2006/main">
        <w:t xml:space="preserve">[94] 眩晕激活率</w:t>
      </w:r>
    </w:p>
    <w:p w14:paraId="050A966F">
      <w:r xmlns:w="http://schemas.openxmlformats.org/wordprocessingml/2006/main">
        <w:t xml:space="preserve">[95] 培训费用</w:t>
      </w:r>
    </w:p>
    <w:p w14:paraId="00536744">
      <w:r xmlns:w="http://schemas.openxmlformats.org/wordprocessingml/2006/main">
        <w:t xml:space="preserve">[96] 3.1 秒 9 次</w:t>
      </w:r>
    </w:p>
    <w:p w14:paraId="26D60A41">
      <w:r xmlns:w="http://schemas.openxmlformats.org/wordprocessingml/2006/main">
        <w:t xml:space="preserve">[97] 13.5% 20次</w:t>
      </w:r>
    </w:p>
    <w:p w14:paraId="52AC8486">
      <w:r xmlns:w="http://schemas.openxmlformats.org/wordprocessingml/2006/main">
        <w:t xml:space="preserve">[98] 45% 20次</w:t>
      </w:r>
    </w:p>
    <w:p w14:paraId="74BBE675">
      <w:r xmlns:w="http://schemas.openxmlformats.org/wordprocessingml/2006/main">
        <w:t xml:space="preserve">[99] 备注</w:t>
      </w:r>
    </w:p>
    <w:p w14:paraId="46B5C81E">
      <w:r xmlns:w="http://schemas.openxmlformats.org/wordprocessingml/2006/main">
        <w:t xml:space="preserve">[100] 将眩晕发动率从“无需觉醒”改为“无需觉醒”，并优先分配特殊招式槽。</w:t>
      </w:r>
    </w:p>
    <w:p w14:paraId="70091171">
      <w:r xmlns:w="http://schemas.openxmlformats.org/wordprocessingml/2006/main">
        <w:t xml:space="preserve">[101] *2016年4月更新</w:t>
      </w:r>
    </w:p>
    <w:p w14:paraId="566A7704">
      <w:r xmlns:w="http://schemas.openxmlformats.org/wordprocessingml/2006/main">
        <w:t xml:space="preserve">[102] 备选版本 †</w:t>
      </w:r>
    </w:p>
    <w:p w14:paraId="75CC7F34">
      <w:r xmlns:w="http://schemas.openxmlformats.org/wordprocessingml/2006/main">
        <w:t xml:space="preserve">[103] 神圣骑士雷古勒斯</w:t>
      </w:r>
    </w:p>
    <w:p w14:paraId="75C49A77">
      <w:r xmlns:w="http://schemas.openxmlformats.org/wordprocessingml/2006/main">
        <w:t xml:space="preserve">[104] 琐事 †</w:t>
      </w:r>
    </w:p>
    <w:p w14:paraId="7F96B0D6">
      <w:r xmlns:w="http://schemas.openxmlformats.org/wordprocessingml/2006/main">
        <w:t xml:space="preserve">[105] 官方推特账号简介 †</w:t>
      </w:r>
    </w:p>
    <w:p w14:paraId="3FF12899">
      <w:r xmlns:w="http://schemas.openxmlformats.org/wordprocessingml/2006/main">
        <w:t xml:space="preserve">[106] 人物介绍</w:t>
      </w:r>
    </w:p>
    <w:p w14:paraId="0894BAF9">
      <w:r xmlns:w="http://schemas.openxmlformats.org/wordprocessingml/2006/main">
        <w:t xml:space="preserve">[107] 评论表 †</w:t>
      </w:r>
    </w:p>
    <w:p w14:paraId="2A029BCD">
      <w:r xmlns:w="http://schemas.openxmlformats.org/wordprocessingml/2006/main">
        <w:t xml:space="preserve">[108] 点击打开历史日志列表</w:t>
      </w:r>
    </w:p>
    <w:p w14:paraId="2BA3E414">
      <w:r xmlns:w="http://schemas.openxmlformats.org/wordprocessingml/2006/main">
        <w:t xml:space="preserve">[109] 末尾的数字越小，日志就越旧。</w:t>
      </w:r>
    </w:p>
    <w:p w14:paraId="67531B2D">
      <w:r xmlns:w="http://schemas.openxmlformats.org/wordprocessingml/2006/main">
        <w:t xml:space="preserve">[110] 'Comments/Nightdress Regulus/' 没有子页面。</w:t>
      </w:r>
    </w:p>
    <w:p w14:paraId="1BE1B0A4">
      <w:r xmlns:w="http://schemas.openxmlformats.org/wordprocessingml/2006/main">
        <w:t xml:space="preserve">[111] 除了发动不稳定之外，在团队副本中也无法发挥其全部威力，因为无法携带纳豆或第二个毅力技能，所以我认为需要仔细考虑何时使用它。——[t4RKP4.s4Wo] 2024-07-10 (周三) 19:18:24</w:t>
      </w:r>
    </w:p>
    <w:p w14:paraId="648D054D">
      <w:r xmlns:w="http://schemas.openxmlformats.org/wordprocessingml/2006/main">
        <w:t xml:space="preserve">[112] 目前我能想到的唯一用途就是把它和乔娜搭配使用，在游戏前期快速突破。——[J4XIy2cNuXI] 2024-07-10 (周三) 20:21:27</w:t>
      </w:r>
    </w:p>
    <w:p w14:paraId="000833FD">
      <w:r xmlns:w="http://schemas.openxmlformats.org/wordprocessingml/2006/main">
        <w:t xml:space="preserve">[113] 他的特殊招式和乔纳的类似吗？但乔纳的特殊招式只能使用三次。——[liEtPNrQue6] 2024-07-10 (周三) 20:42:15</w:t>
      </w:r>
    </w:p>
    <w:p w14:paraId="0A6EF9E0">
      <w:r xmlns:w="http://schemas.openxmlformats.org/wordprocessingml/2006/main">
        <w:t xml:space="preserve">[114] 如果把普通攻击也算进去，那就跟我想象的完全不一样了。我错了。——[J4XIy2cNuXI] 2024-07-12 (周五) 20:47:40</w:t>
      </w:r>
    </w:p>
    <w:p w14:paraId="110D6A8E">
      <w:r xmlns:w="http://schemas.openxmlformats.org/wordprocessingml/2006/main">
        <w:t xml:space="preserve">[115] 卧室很棒。她很健谈，经常聊她的排卵期和怀孕的事……我喜欢她的性格，跟我有点像。——[H5vPHVuMtGA] 2024-07-11 (周四) 09:55:01</w:t>
      </w:r>
    </w:p>
    <w:p w14:paraId="6862673D">
      <w:r xmlns:w="http://schemas.openxmlformats.org/wordprocessingml/2006/main">
        <w:t xml:space="preserve">[116] 非常可爱，卧室也很漂亮。让我想起了那位系着蓝绳的女神。 -- [E5eW2B/di2Y] 2024-07-12 (周五) 00:56:33</w:t>
      </w:r>
    </w:p>
    <w:p w14:paraId="284E663A">
      <w:r xmlns:w="http://schemas.openxmlformats.org/wordprocessingml/2006/main">
        <w:t xml:space="preserve">[117] Haruka R 装备 Super Narika/Maid Puppy/Ballet Clarice/Kotoba，连续攻击 50 次，全自动 FEVER 两次。计数 5 次，Haruka R 的行动次数分别为 35-35-34-35-35。30 左右是不是太少了？Regulus 的行动速度是不是特别慢？——[HpfM3RYKzf2] 2024-07-14 (周日) 15:40:54</w:t>
      </w:r>
    </w:p>
    <w:p w14:paraId="6C591C25">
      <w:r xmlns:w="http://schemas.openxmlformats.org/wordprocessingml/2006/main">
        <w:t xml:space="preserve">[118] 感谢您添加描述。确实，这个角色未来可能会变得非常强大，这取决于后续的升级和等级上限的提升。——[mzbIeM7XOC6] 2024-07-14 (周日) 19:50:42</w:t>
      </w:r>
    </w:p>
    <w:p w14:paraId="4D74B128">
      <w:r xmlns:w="http://schemas.openxmlformats.org/wordprocessingml/2006/main">
        <w:t xml:space="preserve">[119] 黑色的翅膀是堕天使的标志，连伪装都不允许，那他究竟是如何骗过阿祖尔大人的……？不，这大概只是设定修改的副作用吧——[YHyuRD4mlGc] 2024-11-07 (周四) 22:12:35</w:t>
      </w:r>
    </w:p>
    <w:p w14:paraId="1CE10B95">
      <w:r xmlns:w="http://schemas.openxmlformats.org/wordprocessingml/2006/main">
        <w:t xml:space="preserve">[120] ←使用棋盘前请务必阅读规则。</w:t>
      </w:r>
    </w:p>
    <w:p w14:paraId="38652F2E">
      <w:r xmlns:w="http://schemas.openxmlformats.org/wordprocessingml/2006/main">
        <w:t xml:space="preserve">[121] 关于规则 †</w:t>
      </w:r>
    </w:p>
    <w:p w14:paraId="65CC8F68">
      <w:r xmlns:w="http://schemas.openxmlformats.org/wordprocessingml/2006/main">
        <w:t xml:space="preserve">[122] 请不要抱怨或批评页面编辑者。如果您对其他人的编辑有意见，请通过“提供替代方案”或“自行编辑”的方式进行建设性沟通。</w:t>
      </w:r>
    </w:p>
    <w:p w14:paraId="5790C4F4">
      <w:r xmlns:w="http://schemas.openxmlformats.org/wordprocessingml/2006/main">
        <w:t xml:space="preserve">[123] 不要发布个人网站或其他禁止未经授权链接的网站的网址。</w:t>
      </w:r>
    </w:p>
    <w:p w14:paraId="1B03FA60">
      <w:r xmlns:w="http://schemas.openxmlformats.org/wordprocessingml/2006/main">
        <w:t xml:space="preserve">[124] 关于违反规则的帖子 †</w:t>
      </w:r>
    </w:p>
    <w:p w14:paraId="79D5881D">
      <w:r xmlns:w="http://schemas.openxmlformats.org/wordprocessingml/2006/main">
        <w:t xml:space="preserve">[125] 禁止发布以下类型的帖子，因为它们容易造成干扰。</w:t>
      </w:r>
    </w:p>
    <w:p w14:paraId="20036D47">
      <w:r xmlns:w="http://schemas.openxmlformats.org/wordprocessingml/2006/main">
        <w:t xml:space="preserve">[126]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30C3E5D3">
      <w:r xmlns:w="http://schemas.openxmlformats.org/wordprocessingml/2006/main">
        <w:t xml:space="preserve">[127] 其他包括使用此维基的人、官方管理员、艺术家、配音演员、现实生活中的个人以及 Twitter 用户等团体。</w:t>
      </w:r>
    </w:p>
    <w:p w14:paraId="5B88CA95">
      <w:r xmlns:w="http://schemas.openxmlformats.org/wordprocessingml/2006/main">
        <w:t xml:space="preserve">[128] 关于向管理层提交的帖子，我们容忍可以解释为用户反馈的评论，例如“我希望他们改进这一点”、“我希望他们尽快修复错误”和“维护时间太长了”，但我们不容忍使用辱骂性语言贬低管理层。</w:t>
      </w:r>
    </w:p>
    <w:p w14:paraId="2B2954DC">
      <w:r xmlns:w="http://schemas.openxmlformats.org/wordprocessingml/2006/main">
        <w:t xml:space="preserve">[129] 将讨论和意见交流视为“诽谤或对抗他人”是错误的。然而，在讨论或意见交流中使用辱骂性语言、贬低他人、挑衅他人或在缺乏明确证据的情况下发表言论，都是违法行为。说话时务必注意自己的言辞。</w:t>
      </w:r>
    </w:p>
    <w:p w14:paraId="6C84176C">
      <w:r xmlns:w="http://schemas.openxmlformats.org/wordprocessingml/2006/main">
        <w:t xml:space="preserve">[130] 攻击性评论包括使用强烈的命令，例如“做这个”或“做那个”、“使用粗俗语言”、“采取居高临下的态度”或“挑衅”。</w:t>
      </w:r>
    </w:p>
    <w:p w14:paraId="63ECE8CC">
      <w:r xmlns:w="http://schemas.openxmlformats.org/wordprocessingml/2006/main">
        <w:t xml:space="preserve">[131] 禁止发布冒犯现有玩家的帖子，例如“还有人玩这个游戏吗？”或“这游戏已经凉了”。这并不意味着您完全不能发表任何负面言论，而是指那些超出单纯负面评价范围，构成诽谤或诋毁的帖子将被禁止发布。</w:t>
      </w:r>
    </w:p>
    <w:p w14:paraId="11DE490B">
      <w:r xmlns:w="http://schemas.openxmlformats.org/wordprocessingml/2006/main">
        <w:t xml:space="preserve">[132] 公开羞辱，即公开他人的游戏内名称或UID。</w:t>
      </w:r>
    </w:p>
    <w:p w14:paraId="65F4A160">
      <w:r xmlns:w="http://schemas.openxmlformats.org/wordprocessingml/2006/main">
        <w:t xml:space="preserve">[133] 但是，分享有助于游戏攻略的信息和视频是允许的。</w:t>
      </w:r>
    </w:p>
    <w:p w14:paraId="575AD3A8">
      <w:r xmlns:w="http://schemas.openxmlformats.org/wordprocessingml/2006/main">
        <w:t xml:space="preserve">[134] 参考其他应用程序</w:t>
      </w:r>
    </w:p>
    <w:p w14:paraId="6302B746">
      <w:r xmlns:w="http://schemas.openxmlformats.org/wordprocessingml/2006/main">
        <w:t xml:space="preserve">[135] 在多个论坛上多次发帖</w:t>
      </w:r>
    </w:p>
    <w:p w14:paraId="47C164C3">
      <w:r xmlns:w="http://schemas.openxmlformats.org/wordprocessingml/2006/main">
        <w:t xml:space="preserve">[136] 写一串无意义的字符</w:t>
      </w:r>
    </w:p>
    <w:p w14:paraId="457588AA">
      <w:r xmlns:w="http://schemas.openxmlformats.org/wordprocessingml/2006/main">
        <w:t xml:space="preserve">[137] 关于作弊和利用漏洞的帖子</w:t>
      </w:r>
    </w:p>
    <w:p w14:paraId="1465AC51">
      <w:r xmlns:w="http://schemas.openxmlformats.org/wordprocessingml/2006/main">
        <w:t xml:space="preserve">[138] 最好的办法是忽略违反规则的帖子。上钩或反驳只会让事情变得更糟。</w:t>
      </w:r>
    </w:p>
    <w:p w14:paraId="5E58D0AB">
      <w:r xmlns:w="http://schemas.openxmlformats.org/wordprocessingml/2006/main">
        <w:t xml:space="preserve">[139] *在上述规则中，“诽谤”指的是在没有客观证据的情况下诋毁和贬低他人。将所有批评性文章都归为“诽谤”是不正确的，所以请务必谨慎。</w:t>
      </w:r>
    </w:p>
    <w:p w14:paraId="338FE92B">
      <w:r xmlns:w="http://schemas.openxmlformats.org/wordprocessingml/2006/main">
        <w:t xml:space="preserve">[140] 关于修改和删除发帖日志 †</w:t>
      </w:r>
    </w:p>
    <w:p w14:paraId="11545C22">
      <w:r xmlns:w="http://schemas.openxmlformats.org/wordprocessingml/2006/main">
        <w:t xml:space="preserve">[141] 但是，允许更正印刷错误、遗漏和字体颜色。（他人出于善意所做的更正也允许。）</w:t>
      </w:r>
    </w:p>
    <w:p w14:paraId="38B5C2DE">
      <w:r xmlns:w="http://schemas.openxmlformats.org/wordprocessingml/2006/main">
        <w:t xml:space="preserve">[142] 作为例外情况，您可以删除自己的帖子，但事后必须向管理员报告。此外，删除时，请将整个评论替换为以下文本，而不是完全删除：&amp;color(#ff0000){''发帖人已删除''};</w:t>
      </w:r>
    </w:p>
    <w:p w14:paraId="2D7816C7">
      <w:r xmlns:w="http://schemas.openxmlformats.org/wordprocessingml/2006/main">
        <w:t xml:space="preserve">[143] 关于评论违反规则的帖子 †</w:t>
      </w:r>
    </w:p>
    <w:p w14:paraId="148C2E64">
      <w:r xmlns:w="http://schemas.openxmlformats.org/wordprocessingml/2006/main">
        <w:t xml:space="preserve">[144] 您可以自行注释掉上述任何违反规则的评论，无需管理员许可。但是，如果您注释掉了某条评论，请务必在“违规举报公告板”上进行举报。举报时请使用“违规举报公告板”上的模板。</w:t>
      </w:r>
    </w:p>
    <w:p w14:paraId="6F10E54C">
      <w:r xmlns:w="http://schemas.openxmlformats.org/wordprocessingml/2006/main">
        <w:t xml:space="preserve">[145] 未经 CO 举报公告板举报而被评论删除的帖子将被恢复，而评论删除帖子的人将受到处罚。</w:t>
      </w:r>
    </w:p>
    <w:p w14:paraId="4FAC5ABE">
      <w:r xmlns:w="http://schemas.openxmlformats.org/wordprocessingml/2006/main">
        <w:t xml:space="preserve">[146] 如果您反复向 CO 举报公告板举报不违反规则的帖子，我们将认为您是自私的，并将对您实施发帖和编辑限制。</w:t>
      </w:r>
    </w:p>
    <w:p w14:paraId="57189F71">
      <w:r xmlns:w="http://schemas.openxmlformats.org/wordprocessingml/2006/main">
        <w:t xml:space="preserve">[147] 在 CO 报告公告板上，不构成违规的报告可由管理员酌情恢复。</w:t>
      </w:r>
    </w:p>
    <w:p w14:paraId="676BEF87">
      <w:r xmlns:w="http://schemas.openxmlformats.org/wordprocessingml/2006/main">
        <w:t xml:space="preserve">[148] 我想再次强调，请不要评论那些不违反规则的评论。（例如，主观判断，比如“虽然不违反规则，但对任何看到的人来说都明显是垃圾信息”、“恶作剧”或“评论整个帖子”。）</w:t>
      </w:r>
    </w:p>
    <w:p w14:paraId="1B310740">
      <w:r xmlns:w="http://schemas.openxmlformats.org/wordprocessingml/2006/main">
        <w:t xml:space="preserve">[149] 关于不违反规则但“冒犯性”的帖子 †</w:t>
      </w:r>
    </w:p>
    <w:p w14:paraId="28488E24">
      <w:r xmlns:w="http://schemas.openxmlformats.org/wordprocessingml/2006/main">
        <w:t xml:space="preserve">[150] 即使帖子内容具有冒犯性，除非违反版规，否则不会被删除。由于每个人对冒犯性帖子的界定标准不尽相同，请使用 NGID 功能隐藏评论，而不是参与争论或挑衅。</w:t>
      </w:r>
    </w:p>
    <w:p w14:paraId="5BE1D8D9">
      <w:r xmlns:w="http://schemas.openxmlformats.org/wordprocessingml/2006/main">
        <w:t xml:space="preserve">[151] 挑衅难道不是一种违规行为吗？†</w:t>
      </w:r>
    </w:p>
    <w:p w14:paraId="17B8A35C">
      <w:r xmlns:w="http://schemas.openxmlformats.org/wordprocessingml/2006/main">
        <w:t xml:space="preserve">[152] 每个人对“煽动性言论”的定义都大相径庭，因此我们不认为这是违规行为。如果您认为某条评论具有煽动性，请使用 NGID 功能将其隐藏。</w:t>
      </w:r>
    </w:p>
    <w:p w14:paraId="13ED6F05">
      <w:r xmlns:w="http://schemas.openxmlformats.org/wordprocessingml/2006/main">
        <w:t xml:space="preserve">[153] 投诉难道不算违法吗？†</w:t>
      </w:r>
    </w:p>
    <w:p w14:paraId="4053A345">
      <w:r xmlns:w="http://schemas.openxmlformats.org/wordprocessingml/2006/main">
        <w:t xml:space="preserve">[154] 一般而言，抱怨本身并不构成违规。但是，针对本作品的负面宣传、诽谤、辱骂性语言以及超出抱怨范围的对抗性言论均构成违规。如果您认为抱怨内容冒犯了您，请使用 NGID 功能隐藏相关评论。</w:t>
      </w:r>
    </w:p>
    <w:p w14:paraId="08F1811F">
      <w:r xmlns:w="http://schemas.openxmlformats.org/wordprocessingml/2006/main">
        <w:t xml:space="preserve">[155] 如果您不确定某个帖子是否违反规则，该怎么办？ †</w:t>
      </w:r>
    </w:p>
    <w:p w14:paraId="20FAA9E5">
      <w:r xmlns:w="http://schemas.openxmlformats.org/wordprocessingml/2006/main">
        <w:t xml:space="preserve">[156] 有些帖子内容含糊不清，难以判断是否违规。评论删除这类含糊不清的帖子可能会导致问题，所以请不要评论删除，而是使用 NGID 功能将评论隐藏。</w:t>
      </w:r>
    </w:p>
    <w:p w14:paraId="3E2DFCCB">
      <w:r xmlns:w="http://schemas.openxmlformats.org/wordprocessingml/2006/main">
        <w:t xml:space="preserve">[157] 对屡犯者的处罚 †</w:t>
      </w:r>
    </w:p>
    <w:p w14:paraId="2E2100DC">
      <w:r xmlns:w="http://schemas.openxmlformats.org/wordprocessingml/2006/main">
        <w:t xml:space="preserve">[158] 屡次违反规则或发布特别恶意的帖子，管理员可酌情予以处罚，例如“禁止访问”或“限制发帖”。</w:t>
      </w:r>
    </w:p>
    <w:p w14:paraId="4DFFBD36">
      <w:r xmlns:w="http://schemas.openxmlformats.org/wordprocessingml/2006/main">
        <w:t xml:space="preserve">[159] 如果您对进一步改进有任何建议，请通过 Wiki 管理公告板与我们联系。</w:t>
      </w:r>
    </w:p>
    <w:p w14:paraId="32025D78"/>
    <w:p w14:paraId="0C19AB8D">
      <w:r xmlns:w="http://schemas.openxmlformats.org/wordprocessingml/2006/main">
        <w:rPr>
          <w:b/>
        </w:rPr>
        <w:t xml:space="preserve">A027</w:t>
      </w:r>
    </w:p>
    <w:p w14:paraId="5CE0F346">
      <w:r xmlns:w="http://schemas.openxmlformats.org/wordprocessingml/2006/main">
        <w:t xml:space="preserve">[0] 索引：所有角色 | SSR 角色 | SR 角色 | R 角色</w:t>
      </w:r>
    </w:p>
    <w:p w14:paraId="45630161">
      <w:r xmlns:w="http://schemas.openxmlformats.org/wordprocessingml/2006/main">
        <w:t xml:space="preserve">[1] 基本信息</w:t>
      </w:r>
    </w:p>
    <w:p w14:paraId="7AFA816F">
      <w:r xmlns:w="http://schemas.openxmlformats.org/wordprocessingml/2006/main">
        <w:t xml:space="preserve">[2] 内容适用性简易评估</w:t>
      </w:r>
    </w:p>
    <w:p w14:paraId="1E7CC183">
      <w:r xmlns:w="http://schemas.openxmlformats.org/wordprocessingml/2006/main">
        <w:t xml:space="preserve">[3] 替代版本</w:t>
      </w:r>
    </w:p>
    <w:p w14:paraId="3BB4C3D3">
      <w:r xmlns:w="http://schemas.openxmlformats.org/wordprocessingml/2006/main">
        <w:t xml:space="preserve">[4] 琐事</w:t>
      </w:r>
    </w:p>
    <w:p w14:paraId="4CB52126">
      <w:r xmlns:w="http://schemas.openxmlformats.org/wordprocessingml/2006/main">
        <w:t xml:space="preserve">[5] 官方推特账号介绍</w:t>
      </w:r>
    </w:p>
    <w:p w14:paraId="2CEEFBB4">
      <w:r xmlns:w="http://schemas.openxmlformats.org/wordprocessingml/2006/main">
        <w:t xml:space="preserve">[6] 评论表单</w:t>
      </w:r>
    </w:p>
    <w:p w14:paraId="2053B546">
      <w:r xmlns:w="http://schemas.openxmlformats.org/wordprocessingml/2006/main">
        <w:t xml:space="preserve">[7] 基本信息 †</w:t>
      </w:r>
    </w:p>
    <w:p w14:paraId="099D3F86">
      <w:r xmlns:w="http://schemas.openxmlformats.org/wordprocessingml/2006/main">
        <w:t xml:space="preserve">[8] 变换图像</w:t>
      </w:r>
    </w:p>
    <w:p w14:paraId="0D6094F7">
      <w:r xmlns:w="http://schemas.openxmlformats.org/wordprocessingml/2006/main">
        <w:t xml:space="preserve">[9] 简介</w:t>
      </w:r>
    </w:p>
    <w:p w14:paraId="4898BF5F">
      <w:r xmlns:w="http://schemas.openxmlformats.org/wordprocessingml/2006/main">
        <w:t xml:space="preserve">[10] 姓名</w:t>
      </w:r>
    </w:p>
    <w:p w14:paraId="376C922B">
      <w:r xmlns:w="http://schemas.openxmlformats.org/wordprocessingml/2006/main">
        <w:t xml:space="preserve">[11] 护士基里尔</w:t>
      </w:r>
    </w:p>
    <w:p w14:paraId="0A7AD424">
      <w:r xmlns:w="http://schemas.openxmlformats.org/wordprocessingml/2006/main">
        <w:t xml:space="preserve">[12] 真实姓名</w:t>
      </w:r>
    </w:p>
    <w:p w14:paraId="286B4B82">
      <w:r xmlns:w="http://schemas.openxmlformats.org/wordprocessingml/2006/main">
        <w:t xml:space="preserve">[13] 凤翔雾香</w:t>
      </w:r>
    </w:p>
    <w:p w14:paraId="676DC961">
      <w:r xmlns:w="http://schemas.openxmlformats.org/wordprocessingml/2006/main">
        <w:t xml:space="preserve">[14] 稀有度</w:t>
      </w:r>
    </w:p>
    <w:p w14:paraId="0C7A6FC6">
      <w:r xmlns:w="http://schemas.openxmlformats.org/wordprocessingml/2006/main">
        <w:t xml:space="preserve">[15] 普通攻击</w:t>
      </w:r>
    </w:p>
    <w:p w14:paraId="154981C6">
      <w:r xmlns:w="http://schemas.openxmlformats.org/wordprocessingml/2006/main">
        <w:t xml:space="preserve">[16] 远程攻击（物理）</w:t>
      </w:r>
    </w:p>
    <w:p w14:paraId="14F2A4B5">
      <w:r xmlns:w="http://schemas.openxmlformats.org/wordprocessingml/2006/main">
        <w:t xml:space="preserve">[17] 附属派系</w:t>
      </w:r>
    </w:p>
    <w:p w14:paraId="01F75D1C">
      <w:r xmlns:w="http://schemas.openxmlformats.org/wordprocessingml/2006/main">
        <w:t xml:space="preserve">[18] 神圣骑士（地面）</w:t>
      </w:r>
    </w:p>
    <w:p w14:paraId="037C0631">
      <w:r xmlns:w="http://schemas.openxmlformats.org/wordprocessingml/2006/main">
        <w:t xml:space="preserve">[19] 铃谷麻也</w:t>
      </w:r>
    </w:p>
    <w:p w14:paraId="5A9F8C2C">
      <w:r xmlns:w="http://schemas.openxmlformats.org/wordprocessingml/2006/main">
        <w:t xml:space="preserve">[20] 插图</w:t>
      </w:r>
    </w:p>
    <w:p w14:paraId="707E2F29">
      <w:r xmlns:w="http://schemas.openxmlformats.org/wordprocessingml/2006/main">
        <w:t xml:space="preserve">[21] 饭团君</w:t>
      </w:r>
    </w:p>
    <w:p w14:paraId="62FAC851">
      <w:r xmlns:w="http://schemas.openxmlformats.org/wordprocessingml/2006/main">
        <w:t xml:space="preserve">[22] SD字符</w:t>
      </w:r>
    </w:p>
    <w:p w14:paraId="37054E6E">
      <w:r xmlns:w="http://schemas.openxmlformats.org/wordprocessingml/2006/main">
        <w:t xml:space="preserve">[23] 风味文字</w:t>
      </w:r>
    </w:p>
    <w:p w14:paraId="60CC7DB6">
      <w:r xmlns:w="http://schemas.openxmlformats.org/wordprocessingml/2006/main">
        <w:t xml:space="preserve">[24] “毕竟，护士就得穿性感制服！我相信前辈也会很喜欢这个设计的。”加入神圣骑士医疗队后，神圣骑士凯莉尔决定利用她改良后的注意力缺陷障碍（ADDD）穿上护士服。然后，她用她的特殊武器“加百列·普拉瓦斯”给坏蛋们注射了药物！</w:t>
      </w:r>
    </w:p>
    <w:p w14:paraId="42265F3D">
      <w:r xmlns:w="http://schemas.openxmlformats.org/wordprocessingml/2006/main">
        <w:t xml:space="preserve">[25] 如何获得</w:t>
      </w:r>
    </w:p>
    <w:p w14:paraId="79254C21">
      <w:r xmlns:w="http://schemas.openxmlformats.org/wordprocessingml/2006/main">
        <w:t xml:space="preserve">[26] 标准扭蛋</w:t>
      </w:r>
    </w:p>
    <w:p w14:paraId="16348F90">
      <w:r xmlns:w="http://schemas.openxmlformats.org/wordprocessingml/2006/main">
        <w:t xml:space="preserve">[27] 基础属性（1星）* 每增加1星+50%，5星时为1星值的3倍</w:t>
      </w:r>
    </w:p>
    <w:p w14:paraId="0BFF75E0">
      <w:r xmlns:w="http://schemas.openxmlformats.org/wordprocessingml/2006/main">
        <w:t xml:space="preserve">[28] 级</w:t>
      </w:r>
    </w:p>
    <w:p w14:paraId="7015E569">
      <w:r xmlns:w="http://schemas.openxmlformats.org/wordprocessingml/2006/main">
        <w:t xml:space="preserve">[29] 耐力</w:t>
      </w:r>
    </w:p>
    <w:p w14:paraId="16309612">
      <w:r xmlns:w="http://schemas.openxmlformats.org/wordprocessingml/2006/main">
        <w:t xml:space="preserve">[30] 攻击力</w:t>
      </w:r>
    </w:p>
    <w:p w14:paraId="575BF806">
      <w:r xmlns:w="http://schemas.openxmlformats.org/wordprocessingml/2006/main">
        <w:t xml:space="preserve">[31] 防御能力</w:t>
      </w:r>
    </w:p>
    <w:p w14:paraId="0A70EDFE">
      <w:r xmlns:w="http://schemas.openxmlformats.org/wordprocessingml/2006/main">
        <w:t xml:space="preserve">[32] 魔力</w:t>
      </w:r>
    </w:p>
    <w:p w14:paraId="6CA6B681">
      <w:r xmlns:w="http://schemas.openxmlformats.org/wordprocessingml/2006/main">
        <w:t xml:space="preserve">[33] 魔法抗性</w:t>
      </w:r>
    </w:p>
    <w:p w14:paraId="295748F1">
      <w:r xmlns:w="http://schemas.openxmlformats.org/wordprocessingml/2006/main">
        <w:t xml:space="preserve">[34] 详细状态</w:t>
      </w:r>
    </w:p>
    <w:p w14:paraId="05838FAB">
      <w:r xmlns:w="http://schemas.openxmlformats.org/wordprocessingml/2006/main">
        <w:t xml:space="preserve">[35] 准确性</w:t>
      </w:r>
    </w:p>
    <w:p w14:paraId="397D907A">
      <w:r xmlns:w="http://schemas.openxmlformats.org/wordprocessingml/2006/main">
        <w:t xml:space="preserve">[36] 回避能力</w:t>
      </w:r>
    </w:p>
    <w:p w14:paraId="2A6F0833">
      <w:r xmlns:w="http://schemas.openxmlformats.org/wordprocessingml/2006/main">
        <w:t xml:space="preserve">[37] 连续命中率</w:t>
      </w:r>
    </w:p>
    <w:p w14:paraId="588E2D21">
      <w:r xmlns:w="http://schemas.openxmlformats.org/wordprocessingml/2006/main">
        <w:t xml:space="preserve">[38] 反击率</w:t>
      </w:r>
    </w:p>
    <w:p w14:paraId="13FDB7C1">
      <w:r xmlns:w="http://schemas.openxmlformats.org/wordprocessingml/2006/main">
        <w:t xml:space="preserve">[39] 眩晕激活率</w:t>
      </w:r>
    </w:p>
    <w:p w14:paraId="6510BE7F">
      <w:r xmlns:w="http://schemas.openxmlformats.org/wordprocessingml/2006/main">
        <w:t xml:space="preserve">[40] 眩晕抗性</w:t>
      </w:r>
    </w:p>
    <w:p w14:paraId="54F64B2A">
      <w:r xmlns:w="http://schemas.openxmlformats.org/wordprocessingml/2006/main">
        <w:t xml:space="preserve">[41] 移动速度</w:t>
      </w:r>
    </w:p>
    <w:p w14:paraId="6EF9560C">
      <w:r xmlns:w="http://schemas.openxmlformats.org/wordprocessingml/2006/main">
        <w:t xml:space="preserve">[42] 部署速度</w:t>
      </w:r>
    </w:p>
    <w:p w14:paraId="01585972">
      <w:r xmlns:w="http://schemas.openxmlformats.org/wordprocessingml/2006/main">
        <w:t xml:space="preserve">[43] 行动速度</w:t>
      </w:r>
    </w:p>
    <w:p w14:paraId="1DC373C8">
      <w:r xmlns:w="http://schemas.openxmlformats.org/wordprocessingml/2006/main">
        <w:t xml:space="preserve">[44] 特别收费金额</w:t>
      </w:r>
    </w:p>
    <w:p w14:paraId="117B1618">
      <w:r xmlns:w="http://schemas.openxmlformats.org/wordprocessingml/2006/main">
        <w:t xml:space="preserve">[45] 特殊招式</w:t>
      </w:r>
    </w:p>
    <w:p w14:paraId="5374FE14">
      <w:r xmlns:w="http://schemas.openxmlformats.org/wordprocessingml/2006/main">
        <w:t xml:space="preserve">[46] 姓名</w:t>
      </w:r>
    </w:p>
    <w:p w14:paraId="05754B9D">
      <w:r xmlns:w="http://schemas.openxmlformats.org/wordprocessingml/2006/main">
        <w:t xml:space="preserve">[47] 效应</w:t>
      </w:r>
    </w:p>
    <w:p w14:paraId="37A39C36">
      <w:r xmlns:w="http://schemas.openxmlformats.org/wordprocessingml/2006/main">
        <w:t xml:space="preserve">[48] 射门过后</w:t>
      </w:r>
    </w:p>
    <w:p w14:paraId="1646C680">
      <w:r xmlns:w="http://schemas.openxmlformats.org/wordprocessingml/2006/main">
        <w:t xml:space="preserve">[49] 对所有敌人造成双倍物理伤害。封印“防御”状态30秒。恢复使用者造成的伤害的20%。</w:t>
      </w:r>
    </w:p>
    <w:p w14:paraId="787EEABF">
      <w:r xmlns:w="http://schemas.openxmlformats.org/wordprocessingml/2006/main">
        <w:t xml:space="preserve">[50] 过门射门+</w:t>
      </w:r>
    </w:p>
    <w:p w14:paraId="037A5F94">
      <w:r xmlns:w="http://schemas.openxmlformats.org/wordprocessingml/2006/main">
        <w:t xml:space="preserve">[51] 对所有敌人造成4倍物理伤害。眩晕效果+50%，束缚效果+30%。封印“守护封印”30秒。回复使用者造成伤害的20%。</w:t>
      </w:r>
    </w:p>
    <w:p w14:paraId="3302505C">
      <w:r xmlns:w="http://schemas.openxmlformats.org/wordprocessingml/2006/main">
        <w:t xml:space="preserve">[52] 独特效果</w:t>
      </w:r>
    </w:p>
    <w:p w14:paraId="12CF9EC3">
      <w:r xmlns:w="http://schemas.openxmlformats.org/wordprocessingml/2006/main">
        <w:t xml:space="preserve">[53] 姓名</w:t>
      </w:r>
    </w:p>
    <w:p w14:paraId="4F22B9B2">
      <w:r xmlns:w="http://schemas.openxmlformats.org/wordprocessingml/2006/main">
        <w:t xml:space="preserve">[54] 效应</w:t>
      </w:r>
    </w:p>
    <w:p w14:paraId="397CBED0">
      <w:r xmlns:w="http://schemas.openxmlformats.org/wordprocessingml/2006/main">
        <w:t xml:space="preserve">[55] 紧急镇压</w:t>
      </w:r>
    </w:p>
    <w:p w14:paraId="6AD64470">
      <w:r xmlns:w="http://schemas.openxmlformats.org/wordprocessingml/2006/main">
        <w:t xml:space="preserve">[56] 部署完成后，使所有敌人造成的伤害降低 30%，持续 20 秒。</w:t>
      </w:r>
    </w:p>
    <w:p w14:paraId="6B1EBABC">
      <w:r xmlns:w="http://schemas.openxmlformats.org/wordprocessingml/2006/main">
        <w:t xml:space="preserve">[57] 紧急抑制+</w:t>
      </w:r>
    </w:p>
    <w:p w14:paraId="7887A0F0">
      <w:r xmlns:w="http://schemas.openxmlformats.org/wordprocessingml/2006/main">
        <w:t xml:space="preserve">[58] 部署完成后，使所有敌人造成的伤害降低 30%，持续 30 秒。</w:t>
      </w:r>
    </w:p>
    <w:p w14:paraId="4FE14E62">
      <w:r xmlns:w="http://schemas.openxmlformats.org/wordprocessingml/2006/main">
        <w:t xml:space="preserve">[59] 增强图像</w:t>
      </w:r>
    </w:p>
    <w:p w14:paraId="0713CF80">
      <w:r xmlns:w="http://schemas.openxmlformats.org/wordprocessingml/2006/main">
        <w:t xml:space="preserve">[60] 在游戏中 †</w:t>
      </w:r>
    </w:p>
    <w:p w14:paraId="031E1F28">
      <w:r xmlns:w="http://schemas.openxmlformats.org/wordprocessingml/2006/main">
        <w:t xml:space="preserve">[61] 她首次登场于活动“流星，救赎降临神圣骑士～神圣骑士的医疗日记～”，之后在副本“第五次伍尔塔”中正式加入游戏。虽然她的服装以护士为主题，但她是一名范围攻击型角色，能够自我治疗并施加减益效果，并非治疗者。</w:t>
      </w:r>
    </w:p>
    <w:p w14:paraId="474ACFBA">
      <w:r xmlns:w="http://schemas.openxmlformats.org/wordprocessingml/2006/main">
        <w:t xml:space="preserve">[62] 这位拥有封印防御能力的特殊招式是继瓦伦丁·克拉丽丝之后第二个拥有此能力的角色。封印防御的效果甚至可以在觉醒前使用。然而，目前几乎没有任何内容需要用到封印防御。</w:t>
      </w:r>
    </w:p>
    <w:p w14:paraId="5134C2CB">
      <w:r xmlns:w="http://schemas.openxmlformats.org/wordprocessingml/2006/main">
        <w:t xml:space="preserve">[63] 这种独特的伤害减免效果相对较强，其效果几乎与攻击力降低相同，但拥有这种效果的人较少，因此不太可能被复制。</w:t>
      </w:r>
    </w:p>
    <w:p w14:paraId="3CEA2080">
      <w:r xmlns:w="http://schemas.openxmlformats.org/wordprocessingml/2006/main">
        <w:t xml:space="preserve">[64] 虽然与突袭同时实装，但它是独立运作的，并不特别适合突袭。它对点亮BREAK灯有一定的帮助。然而，它需要觉醒，而且概率提升并非必然，原本的眩晕触发率也很低，因此远称不上优秀。</w:t>
      </w:r>
    </w:p>
    <w:p w14:paraId="36CE8C49">
      <w:r xmlns:w="http://schemas.openxmlformats.org/wordprocessingml/2006/main">
        <w:t xml:space="preserve">[65] 简单的内容适宜性评估 †</w:t>
      </w:r>
    </w:p>
    <w:p w14:paraId="7FB4B484">
      <w:r xmlns:w="http://schemas.openxmlformats.org/wordprocessingml/2006/main">
        <w:t xml:space="preserve">[66] 合适的内容、推荐的装备示例、角色发展目标等。</w:t>
      </w:r>
    </w:p>
    <w:p w14:paraId="58CB9C85">
      <w:r xmlns:w="http://schemas.openxmlformats.org/wordprocessingml/2006/main">
        <w:t xml:space="preserve">[67] 兼容内容</w:t>
      </w:r>
    </w:p>
    <w:p w14:paraId="01CB50BE">
      <w:r xmlns:w="http://schemas.openxmlformats.org/wordprocessingml/2006/main">
        <w:t xml:space="preserve">[68] 能力倾向</w:t>
      </w:r>
    </w:p>
    <w:p w14:paraId="2804116B">
      <w:r xmlns:w="http://schemas.openxmlformats.org/wordprocessingml/2006/main">
        <w:t xml:space="preserve">[69] 简短评论</w:t>
      </w:r>
    </w:p>
    <w:p w14:paraId="1B6289B0">
      <w:r xmlns:w="http://schemas.openxmlformats.org/wordprocessingml/2006/main">
        <w:t xml:space="preserve">[70] 主线任务 事件任务</w:t>
      </w:r>
    </w:p>
    <w:p w14:paraId="3B1897A2">
      <w:r xmlns:w="http://schemas.openxmlformats.org/wordprocessingml/2006/main">
        <w:t xml:space="preserve">[71] 他可以毫无问题地完成任务，但几乎没有理由专门选择他。</w:t>
      </w:r>
    </w:p>
    <w:p w14:paraId="54BBE5D2">
      <w:r xmlns:w="http://schemas.openxmlformats.org/wordprocessingml/2006/main">
        <w:t xml:space="preserve">[72] 突袭战</w:t>
      </w:r>
    </w:p>
    <w:p w14:paraId="3105D998">
      <w:r xmlns:w="http://schemas.openxmlformats.org/wordprocessingml/2006/main">
        <w:t xml:space="preserve">[73] 范围性特殊攻击不适用。</w:t>
      </w:r>
    </w:p>
    <w:p w14:paraId="22A217E9">
      <w:r xmlns:w="http://schemas.openxmlformats.org/wordprocessingml/2006/main">
        <w:t xml:space="preserve">[74] 湮灭</w:t>
      </w:r>
    </w:p>
    <w:p w14:paraId="38AD6913">
      <w:r xmlns:w="http://schemas.openxmlformats.org/wordprocessingml/2006/main">
        <w:t xml:space="preserve">[75] 范围特殊攻击适合歼灭战，但没有任何有用的附加效果（装备示例见下文）。</w:t>
      </w:r>
    </w:p>
    <w:p w14:paraId="28A4BDAC">
      <w:r xmlns:w="http://schemas.openxmlformats.org/wordprocessingml/2006/main">
        <w:t xml:space="preserve">[76] B宇宙</w:t>
      </w:r>
    </w:p>
    <w:p w14:paraId="03EE46C9">
      <w:r xmlns:w="http://schemas.openxmlformats.org/wordprocessingml/2006/main">
        <w:t xml:space="preserve">[77] 有些时候，独特的效果是有用的。</w:t>
      </w:r>
    </w:p>
    <w:p w14:paraId="5C92A4DD">
      <w:r xmlns:w="http://schemas.openxmlformats.org/wordprocessingml/2006/main">
        <w:t xml:space="preserve">[78] 能力评估指标</w:t>
      </w:r>
    </w:p>
    <w:p w14:paraId="3A1C8C66">
      <w:r xmlns:w="http://schemas.openxmlformats.org/wordprocessingml/2006/main">
        <w:t xml:space="preserve">[79] ◎：优秀内容。最有可能发挥出色。○：合适内容。有较高发挥潜力。△：一般。需要一些技巧才能发挥良好，但选择理由不多。×：不合适内容。由于与内容规则、游戏系统、难度等级等不兼容，难以发挥出色。*2014年3月更新</w:t>
      </w:r>
    </w:p>
    <w:p w14:paraId="66B36D2C">
      <w:r xmlns:w="http://schemas.openxmlformats.org/wordprocessingml/2006/main">
        <w:t xml:space="preserve">[80]湮灭</w:t>
      </w:r>
    </w:p>
    <w:p w14:paraId="663D98B5">
      <w:r xmlns:w="http://schemas.openxmlformats.org/wordprocessingml/2006/main">
        <w:t xml:space="preserve">[81] 推荐设备示例</w:t>
      </w:r>
    </w:p>
    <w:p w14:paraId="36311E5C">
      <w:r xmlns:w="http://schemas.openxmlformats.org/wordprocessingml/2006/main">
        <w:t xml:space="preserve">[82] 主要设备</w:t>
      </w:r>
    </w:p>
    <w:p w14:paraId="1AA4D3FE">
      <w:r xmlns:w="http://schemas.openxmlformats.org/wordprocessingml/2006/main">
        <w:t xml:space="preserve">[83] 子设备</w:t>
      </w:r>
    </w:p>
    <w:p w14:paraId="09DA4B64">
      <w:r xmlns:w="http://schemas.openxmlformats.org/wordprocessingml/2006/main">
        <w:t xml:space="preserve">[84] 一件令人愉悦的物品</w:t>
      </w:r>
    </w:p>
    <w:p w14:paraId="0261A6F2">
      <w:r xmlns:w="http://schemas.openxmlformats.org/wordprocessingml/2006/main">
        <w:t xml:space="preserve">[85] 发展目标</w:t>
      </w:r>
    </w:p>
    <w:p w14:paraId="33E0A8C8">
      <w:r xmlns:w="http://schemas.openxmlformats.org/wordprocessingml/2006/main">
        <w:t xml:space="preserve">[86] 突破极限</w:t>
      </w:r>
    </w:p>
    <w:p w14:paraId="1D73C44C">
      <w:r xmlns:w="http://schemas.openxmlformats.org/wordprocessingml/2006/main">
        <w:t xml:space="preserve">[87] 致命觉醒</w:t>
      </w:r>
    </w:p>
    <w:p w14:paraId="76E3203C">
      <w:r xmlns:w="http://schemas.openxmlformats.org/wordprocessingml/2006/main">
        <w:t xml:space="preserve">[88] 独特的觉醒</w:t>
      </w:r>
    </w:p>
    <w:p w14:paraId="6982EC26">
      <w:r xmlns:w="http://schemas.openxmlformats.org/wordprocessingml/2006/main">
        <w:t xml:space="preserve">[89] 行动速度</w:t>
      </w:r>
    </w:p>
    <w:p w14:paraId="0D295534">
      <w:r xmlns:w="http://schemas.openxmlformats.org/wordprocessingml/2006/main">
        <w:t xml:space="preserve">[90] 特别收费</w:t>
      </w:r>
    </w:p>
    <w:p w14:paraId="0C60231F">
      <w:r xmlns:w="http://schemas.openxmlformats.org/wordprocessingml/2006/main">
        <w:t xml:space="preserve">[91] 其他</w:t>
      </w:r>
    </w:p>
    <w:p w14:paraId="117537BF">
      <w:r xmlns:w="http://schemas.openxmlformats.org/wordprocessingml/2006/main">
        <w:t xml:space="preserve">[92] 培训费用</w:t>
      </w:r>
    </w:p>
    <w:p w14:paraId="52D34A4F">
      <w:r xmlns:w="http://schemas.openxmlformats.org/wordprocessingml/2006/main">
        <w:t xml:space="preserve">[93] 13.5% 20次</w:t>
      </w:r>
    </w:p>
    <w:p w14:paraId="14573690">
      <w:r xmlns:w="http://schemas.openxmlformats.org/wordprocessingml/2006/main">
        <w:t xml:space="preserve">[94] 备注</w:t>
      </w:r>
    </w:p>
    <w:p w14:paraId="4D83EA4F">
      <w:r xmlns:w="http://schemas.openxmlformats.org/wordprocessingml/2006/main">
        <w:t xml:space="preserve">[95] 如果你无法准备一个能用普通攻击瞬间击杀弱小敌人的增益效果，那么这样做就没有必要。如果体力不足，可以切换到或。根据敌人的类型切换。</w:t>
      </w:r>
    </w:p>
    <w:p w14:paraId="1F3B947E">
      <w:r xmlns:w="http://schemas.openxmlformats.org/wordprocessingml/2006/main">
        <w:t xml:space="preserve">[96] *2016年4月更新</w:t>
      </w:r>
    </w:p>
    <w:p w14:paraId="34F6F93E">
      <w:r xmlns:w="http://schemas.openxmlformats.org/wordprocessingml/2006/main">
        <w:t xml:space="preserve">[97] 备选版本 †</w:t>
      </w:r>
    </w:p>
    <w:p w14:paraId="180DE67F">
      <w:r xmlns:w="http://schemas.openxmlformats.org/wordprocessingml/2006/main">
        <w:t xml:space="preserve">[98] 神圣骑士基里尔</w:t>
      </w:r>
    </w:p>
    <w:p w14:paraId="071C272F">
      <w:r xmlns:w="http://schemas.openxmlformats.org/wordprocessingml/2006/main">
        <w:t xml:space="preserve">[99] 新年基里尔</w:t>
      </w:r>
    </w:p>
    <w:p w14:paraId="647D4627">
      <w:r xmlns:w="http://schemas.openxmlformats.org/wordprocessingml/2006/main">
        <w:t xml:space="preserve">[100] 超强神骑士基里尔</w:t>
      </w:r>
    </w:p>
    <w:p w14:paraId="3F3ABFDA">
      <w:r xmlns:w="http://schemas.openxmlformats.org/wordprocessingml/2006/main">
        <w:t xml:space="preserve">[101] 护士基里尔</w:t>
      </w:r>
    </w:p>
    <w:p w14:paraId="48D849A3">
      <w:r xmlns:w="http://schemas.openxmlformats.org/wordprocessingml/2006/main">
        <w:t xml:space="preserve">[102] 体育祭上的基瑞尔</w:t>
      </w:r>
    </w:p>
    <w:p w14:paraId="2B2E8E33">
      <w:r xmlns:w="http://schemas.openxmlformats.org/wordprocessingml/2006/main">
        <w:t xml:space="preserve">[103] 琐事 †</w:t>
      </w:r>
    </w:p>
    <w:p w14:paraId="68A0127B">
      <w:r xmlns:w="http://schemas.openxmlformats.org/wordprocessingml/2006/main">
        <w:t xml:space="preserve">[104] 这是第一个永久 SSR 角色，其传奇角色（来自原版《超级力量》系列的角色）拥有不同的服装。</w:t>
      </w:r>
    </w:p>
    <w:p w14:paraId="73AC9297">
      <w:r xmlns:w="http://schemas.openxmlformats.org/wordprocessingml/2006/main">
        <w:t xml:space="preserve">[105] 这些服装都是内部设计和制作的。其概念显然是“一套看起来像是情色游戏中才会出现的护士服”。这更像是一种情欲时尚……金武也放弃了他惯用的双剑，换成了注射器。</w:t>
      </w:r>
    </w:p>
    <w:p w14:paraId="77A9FB50">
      <w:r xmlns:w="http://schemas.openxmlformats.org/wordprocessingml/2006/main">
        <w:t xml:space="preserve">[106] 在她的服装揭晓仪式上，官方强调她并非专业护士，而是在现场为医疗团队提供辅助，其能力与原作设定相符。在原作《超高校神姬Exil》中，她是一位擅长cosplay和绘制成人游戏原画的同人少女，因此这一设定也被沿用。</w:t>
      </w:r>
    </w:p>
    <w:p w14:paraId="0073BF56">
      <w:r xmlns:w="http://schemas.openxmlformats.org/wordprocessingml/2006/main">
        <w:t xml:space="preserve">[107] 官方推特账号简介 †</w:t>
      </w:r>
    </w:p>
    <w:p w14:paraId="57C2366C">
      <w:r xmlns:w="http://schemas.openxmlformats.org/wordprocessingml/2006/main">
        <w:t xml:space="preserve">[108] 人物介绍</w:t>
      </w:r>
    </w:p>
    <w:p w14:paraId="5507271F">
      <w:r xmlns:w="http://schemas.openxmlformats.org/wordprocessingml/2006/main">
        <w:t xml:space="preserve">[109] 评论表 †</w:t>
      </w:r>
    </w:p>
    <w:p w14:paraId="7BC543A9">
      <w:r xmlns:w="http://schemas.openxmlformats.org/wordprocessingml/2006/main">
        <w:t xml:space="preserve">[110] 点击打开历史日志列表</w:t>
      </w:r>
    </w:p>
    <w:p w14:paraId="5CD4FA75">
      <w:r xmlns:w="http://schemas.openxmlformats.org/wordprocessingml/2006/main">
        <w:t xml:space="preserve">[111] 末尾的数字越小，日志越旧。</w:t>
      </w:r>
    </w:p>
    <w:p w14:paraId="50274786">
      <w:r xmlns:w="http://schemas.openxmlformats.org/wordprocessingml/2006/main">
        <w:t xml:space="preserve">[112] 'Comments/NurseKiriel/' 没有子页面。</w:t>
      </w:r>
    </w:p>
    <w:p w14:paraId="55328F0B">
      <w:r xmlns:w="http://schemas.openxmlformats.org/wordprocessingml/2006/main">
        <w:t xml:space="preserve">[113] 这是否增加了遥的数值？ -- [a8WcGE5VsMk] 2024-04-19 (周五) 11:10:36</w:t>
      </w:r>
    </w:p>
    <w:p w14:paraId="0732B19D">
      <w:r xmlns:w="http://schemas.openxmlformats.org/wordprocessingml/2006/main">
        <w:t xml:space="preserve">[114] 这孩子强壮吗？把他放在优先位置可能有点难，但他看起来像是能挤进替补席吗？——[jyjjhmzNMkU] 2024-04-17 (周三) 17:31:15</w:t>
      </w:r>
    </w:p>
    <w:p w14:paraId="7E4BF93A">
      <w:r xmlns:w="http://schemas.openxmlformats.org/wordprocessingml/2006/main">
        <w:t xml:space="preserve">[115] 我花了好久才用掉一个角色点数抽到她。地神骑士团里没有强力的治疗角色，所以我本来想抽一个像护士一样、有群体治疗技能的角色来刷觉醒点数，但是……真是太可惜了，因为她的服装很漂亮。——[Ux3VrIBMAdQ] 2024-04-17 (周三) 18:52:44</w:t>
      </w:r>
    </w:p>
    <w:p w14:paraId="359F1E74">
      <w:r xmlns:w="http://schemas.openxmlformats.org/wordprocessingml/2006/main">
        <w:t xml:space="preserve">[116] 也许他们只是走投无路了……？ -- [Gk7aYwSoofE] 2024-04-17 (周三) 20:11:15</w:t>
      </w:r>
    </w:p>
    <w:p w14:paraId="4677E827">
      <w:r xmlns:w="http://schemas.openxmlformats.org/wordprocessingml/2006/main">
        <w:t xml:space="preserve">[117] 仔细想想，新年那天的基里尔也挺吓人的。——[D66dbLL.THU] 2024-04-17 (周三) 20:56:53</w:t>
      </w:r>
    </w:p>
    <w:p w14:paraId="6DED2CE6">
      <w:r xmlns:w="http://schemas.openxmlformats.org/wordprocessingml/2006/main">
        <w:t xml:space="preserve">[118] 患有锥虫恐惧症的人可能会口吐白沫并昏厥——[PM3Iu6U4vfE] 2024-04-17 (周三) 21:01:04</w:t>
      </w:r>
    </w:p>
    <w:p w14:paraId="3B90ABE0">
      <w:r xmlns:w="http://schemas.openxmlformats.org/wordprocessingml/2006/main">
        <w:t xml:space="preserve">[119] 我不喜欢打针…… -- [40Nw0cYem2c] 2024-04-17 (周三) 22:56:16</w:t>
      </w:r>
    </w:p>
    <w:p w14:paraId="7FAE2D5A">
      <w:r xmlns:w="http://schemas.openxmlformats.org/wordprocessingml/2006/main">
        <w:t xml:space="preserve">[120] 咦，是扇贝吗？ -- [Quk4Oi99WN6] 2024-04-18 (周四) 11:19:13</w:t>
      </w:r>
    </w:p>
    <w:p w14:paraId="4A7B384F">
      <w:r xmlns:w="http://schemas.openxmlformats.org/wordprocessingml/2006/main">
        <w:t xml:space="preserve">[121] 我最喜欢凯瑞尔，所以我想请你多多宣传他 -- [NlmOogbadfI] 2024-04-18 (周四) 00:38:02</w:t>
      </w:r>
    </w:p>
    <w:p w14:paraId="7A3802CA">
      <w:r xmlns:w="http://schemas.openxmlformats.org/wordprocessingml/2006/main">
        <w:t xml:space="preserve">[122] 这种角色是那种主角培养完成后，玩家会在特定情况下使用的角色。我没看属性就抽了，只看了立绘就抽了。——[G.yvBgzu7eA] 2024-04-18 (周四) 07:55:09</w:t>
      </w:r>
    </w:p>
    <w:p w14:paraId="125EDA79">
      <w:r xmlns:w="http://schemas.openxmlformats.org/wordprocessingml/2006/main">
        <w:t xml:space="preserve">[123] 按照目前的机制，即使你有很多治疗者，也无法在合适的时机部署他们。如果能优先考虑第3-5波的治疗者就好了。——[U5OJfBkmBu6] 2024-04-20 (周六) 16:06:42</w:t>
      </w:r>
    </w:p>
    <w:p w14:paraId="6B54B2D3">
      <w:r xmlns:w="http://schemas.openxmlformats.org/wordprocessingml/2006/main">
        <w:t xml:space="preserve">[124] 我开始觉得我们还是可以战胜B宇宙的——[aAXIDb9N7/I] 2024-07-25 (周四) 09:48:24</w:t>
      </w:r>
    </w:p>
    <w:p w14:paraId="07B8A3E8">
      <w:r xmlns:w="http://schemas.openxmlformats.org/wordprocessingml/2006/main">
        <w:t xml:space="preserve">[125] ←使用棋盘前请务必阅读规则。</w:t>
      </w:r>
    </w:p>
    <w:p w14:paraId="0F019DB2">
      <w:r xmlns:w="http://schemas.openxmlformats.org/wordprocessingml/2006/main">
        <w:t xml:space="preserve">[126] 关于规则 †</w:t>
      </w:r>
    </w:p>
    <w:p w14:paraId="1C826AA0">
      <w:r xmlns:w="http://schemas.openxmlformats.org/wordprocessingml/2006/main">
        <w:t xml:space="preserve">[127] 请不要抱怨或批评页面编辑者。如果您对其他人的编辑有意见，请通过“提供替代方案”或“自行编辑”的方式进行建设性沟通。</w:t>
      </w:r>
    </w:p>
    <w:p w14:paraId="02EB9C0C">
      <w:r xmlns:w="http://schemas.openxmlformats.org/wordprocessingml/2006/main">
        <w:t xml:space="preserve">[128] 不要发布个人网站或其他禁止未经授权链接的网站的网址。</w:t>
      </w:r>
    </w:p>
    <w:p w14:paraId="5EDC0327">
      <w:r xmlns:w="http://schemas.openxmlformats.org/wordprocessingml/2006/main">
        <w:t xml:space="preserve">[129] 关于违反规则的帖子 †</w:t>
      </w:r>
    </w:p>
    <w:p w14:paraId="60C70DC7">
      <w:r xmlns:w="http://schemas.openxmlformats.org/wordprocessingml/2006/main">
        <w:t xml:space="preserve">[130] 禁止发布以下类型的帖子，因为它们容易造成干扰。</w:t>
      </w:r>
    </w:p>
    <w:p w14:paraId="617D4898">
      <w:r xmlns:w="http://schemas.openxmlformats.org/wordprocessingml/2006/main">
        <w:t xml:space="preserve">[131]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639170BE">
      <w:r xmlns:w="http://schemas.openxmlformats.org/wordprocessingml/2006/main">
        <w:t xml:space="preserve">[132] 其他包括使用此维基的人、官方管理员、艺术家、配音演员、现实生活中的个人以及 Twitter 用户等团体。</w:t>
      </w:r>
    </w:p>
    <w:p w14:paraId="6BA0E3A4">
      <w:r xmlns:w="http://schemas.openxmlformats.org/wordprocessingml/2006/main">
        <w:t xml:space="preserve">[133] 关于向管理层提交的帖子，我们容忍可以解释为用户反馈的评论，例如“我希望他们改进这一点”、“我希望他们尽快修复错误”和“维护时间太长了”，但我们不容忍使用辱骂性语言贬低管理层。</w:t>
      </w:r>
    </w:p>
    <w:p w14:paraId="3518A20B">
      <w:r xmlns:w="http://schemas.openxmlformats.org/wordprocessingml/2006/main">
        <w:t xml:space="preserve">[134] 将讨论和意见交流视为“诽谤或对抗他人”是错误的。然而，在讨论或意见交流中使用辱骂性语言、贬低他人、挑衅他人或在缺乏明确证据的情况下发表言论是违法的。说话时务必注意自己的言辞。</w:t>
      </w:r>
    </w:p>
    <w:p w14:paraId="5CE3A129">
      <w:r xmlns:w="http://schemas.openxmlformats.org/wordprocessingml/2006/main">
        <w:t xml:space="preserve">[135] 攻击性言论包括使用“做这个”或“做那个”等强硬命令、“使用粗俗语言”、“居高临下”和“挑衅”。</w:t>
      </w:r>
    </w:p>
    <w:p w14:paraId="5F78D1AE">
      <w:r xmlns:w="http://schemas.openxmlformats.org/wordprocessingml/2006/main">
        <w:t xml:space="preserve">[136] 禁止发布冒犯现有玩家的帖子，例如“还有人玩这个游戏吗？”或“这游戏已经凉了”。这并不意味着您完全不能发表任何负面言论，而是指那些超出单纯负面评价范围，构成诽谤或诋毁的帖子将被禁止发布。</w:t>
      </w:r>
    </w:p>
    <w:p w14:paraId="3C252C05">
      <w:r xmlns:w="http://schemas.openxmlformats.org/wordprocessingml/2006/main">
        <w:t xml:space="preserve">[137] 公开羞辱他人，包括泄露他人的游戏内名称或UID</w:t>
      </w:r>
    </w:p>
    <w:p w14:paraId="51E44182">
      <w:r xmlns:w="http://schemas.openxmlformats.org/wordprocessingml/2006/main">
        <w:t xml:space="preserve">[138] 但是，允许分享有助于完成此游戏的信息和视频。</w:t>
      </w:r>
    </w:p>
    <w:p w14:paraId="7D3BE377">
      <w:r xmlns:w="http://schemas.openxmlformats.org/wordprocessingml/2006/main">
        <w:t xml:space="preserve">[139] 参考其他应用程序</w:t>
      </w:r>
    </w:p>
    <w:p w14:paraId="648622C8">
      <w:r xmlns:w="http://schemas.openxmlformats.org/wordprocessingml/2006/main">
        <w:t xml:space="preserve">[140] 在多个论坛上多次发帖</w:t>
      </w:r>
    </w:p>
    <w:p w14:paraId="1F550AED">
      <w:r xmlns:w="http://schemas.openxmlformats.org/wordprocessingml/2006/main">
        <w:t xml:space="preserve">[141] 写出一串毫无意义的字符</w:t>
      </w:r>
    </w:p>
    <w:p w14:paraId="2BB2914C">
      <w:r xmlns:w="http://schemas.openxmlformats.org/wordprocessingml/2006/main">
        <w:t xml:space="preserve">[142] 关于作弊和利用漏洞的帖子</w:t>
      </w:r>
    </w:p>
    <w:p w14:paraId="584A2C18">
      <w:r xmlns:w="http://schemas.openxmlformats.org/wordprocessingml/2006/main">
        <w:t xml:space="preserve">[143] 最好的办法是忽略违反规则的帖子。上钩或反驳只会让事情变得更糟。</w:t>
      </w:r>
    </w:p>
    <w:p w14:paraId="4470C67C">
      <w:r xmlns:w="http://schemas.openxmlformats.org/wordprocessingml/2006/main">
        <w:t xml:space="preserve">[144] *在上述规则中，“诽谤”指的是在没有客观证据的情况下诋毁和贬低他人。将所有批评性文章都归为“诽谤”是不正确的，所以请务必谨慎。</w:t>
      </w:r>
    </w:p>
    <w:p w14:paraId="26D7C2F8">
      <w:r xmlns:w="http://schemas.openxmlformats.org/wordprocessingml/2006/main">
        <w:t xml:space="preserve">[145] 关于修改和删除发帖日志 †</w:t>
      </w:r>
    </w:p>
    <w:p w14:paraId="0EB2F223">
      <w:r xmlns:w="http://schemas.openxmlformats.org/wordprocessingml/2006/main">
        <w:t xml:space="preserve">[146] 但是，允许更正印刷错误、遗漏和字体颜色。（他人出于善意所做的更正也允许。）</w:t>
      </w:r>
    </w:p>
    <w:p w14:paraId="6991385C">
      <w:r xmlns:w="http://schemas.openxmlformats.org/wordprocessingml/2006/main">
        <w:t xml:space="preserve">[147] 作为例外情况，您可以删除自己的帖子，但事后必须向管理员报告。此外，删除时，请将整个评论替换为以下文本，而不是完全删除：&amp;color(#ff0000){''发帖人已删除''};</w:t>
      </w:r>
    </w:p>
    <w:p w14:paraId="2F7A237A">
      <w:r xmlns:w="http://schemas.openxmlformats.org/wordprocessingml/2006/main">
        <w:t xml:space="preserve">[148] 关于评论违反规则的帖子 †</w:t>
      </w:r>
    </w:p>
    <w:p w14:paraId="1C863809">
      <w:r xmlns:w="http://schemas.openxmlformats.org/wordprocessingml/2006/main">
        <w:t xml:space="preserve">[149] 您可以自行评论删除上述任何违反规则的评论，无需管理员许可。但是，评论删除后，请务必在“违规举报公告板”上进行举报。请使用“违规举报公告板”上的举报模板。</w:t>
      </w:r>
    </w:p>
    <w:p w14:paraId="5B18BC32">
      <w:r xmlns:w="http://schemas.openxmlformats.org/wordprocessingml/2006/main">
        <w:t xml:space="preserve">[150] 未经 CO 举报公告板举报而被评论删除的帖子将被恢复，而评论删除帖子的人将受到处罚。</w:t>
      </w:r>
    </w:p>
    <w:p w14:paraId="0E9232D7">
      <w:r xmlns:w="http://schemas.openxmlformats.org/wordprocessingml/2006/main">
        <w:t xml:space="preserve">[151] 如果您反复向 CO 举报公告板举报不违反规则的帖子，我们将认为您是自私的，并将对您实施发帖和编辑限制。</w:t>
      </w:r>
    </w:p>
    <w:p w14:paraId="7269D636">
      <w:r xmlns:w="http://schemas.openxmlformats.org/wordprocessingml/2006/main">
        <w:t xml:space="preserve">[152] 管理员可酌情恢复 CO 报告公告板上不违反规则的报告。</w:t>
      </w:r>
    </w:p>
    <w:p w14:paraId="34877A6A">
      <w:r xmlns:w="http://schemas.openxmlformats.org/wordprocessingml/2006/main">
        <w:t xml:space="preserve">[153] 我们再次要求您不要评论那些并未违反规则的评论。（例如，诸如“虽然不违反规则，但显然是在钓鱼”、“恶作剧”或“评论整个帖子”之类的主观判断。）</w:t>
      </w:r>
    </w:p>
    <w:p w14:paraId="35D52585">
      <w:r xmlns:w="http://schemas.openxmlformats.org/wordprocessingml/2006/main">
        <w:t xml:space="preserve">[154] 关于不违反规则但“冒犯性”的帖子 †</w:t>
      </w:r>
    </w:p>
    <w:p w14:paraId="2A96010F">
      <w:r xmlns:w="http://schemas.openxmlformats.org/wordprocessingml/2006/main">
        <w:t xml:space="preserve">[155] 即使帖子内容具有冒犯性，除非违反版规，否则不会被删除。由于每个人对冒犯性的接受程度不同，请使用 NGID 功能隐藏评论，而不是争论或恶意挑衅。</w:t>
      </w:r>
    </w:p>
    <w:p w14:paraId="648B73B7">
      <w:r xmlns:w="http://schemas.openxmlformats.org/wordprocessingml/2006/main">
        <w:t xml:space="preserve">[156] 挑衅难道不是一种违规行为吗？†</w:t>
      </w:r>
    </w:p>
    <w:p w14:paraId="3EB5AEC6">
      <w:r xmlns:w="http://schemas.openxmlformats.org/wordprocessingml/2006/main">
        <w:t xml:space="preserve">[157] 每个人对“煽动性言论”的定义都大相径庭，因此我们不认为这是违规行为。如果您认为某条评论具有煽动性，请使用 NGID 功能将其隐藏。</w:t>
      </w:r>
    </w:p>
    <w:p w14:paraId="7B6CF296">
      <w:r xmlns:w="http://schemas.openxmlformats.org/wordprocessingml/2006/main">
        <w:t xml:space="preserve">[158] 抱怨难道不算违法吗？†</w:t>
      </w:r>
    </w:p>
    <w:p w14:paraId="51116365">
      <w:r xmlns:w="http://schemas.openxmlformats.org/wordprocessingml/2006/main">
        <w:t xml:space="preserve">[159] 一般而言，抱怨本身并不构成违规。但是，针对本作品的负面宣传、诽谤、辱骂性语言以及超出抱怨范围的对抗性言论均构成违规。如果您认为抱怨内容冒犯了您，请使用 NGID 功能隐藏相关评论。</w:t>
      </w:r>
    </w:p>
    <w:p w14:paraId="4544686B">
      <w:r xmlns:w="http://schemas.openxmlformats.org/wordprocessingml/2006/main">
        <w:t xml:space="preserve">[160] 如果您不确定某个帖子是否违反规则，该怎么办？ †</w:t>
      </w:r>
    </w:p>
    <w:p w14:paraId="2B804AAE">
      <w:r xmlns:w="http://schemas.openxmlformats.org/wordprocessingml/2006/main">
        <w:t xml:space="preserve">[161] 有些帖子内容含糊不清，难以判断是否违规。评论删除这类含糊不清的帖子可能会导致问题，所以请不要评论删除，而是使用 NGID 功能将评论隐藏起来。</w:t>
      </w:r>
    </w:p>
    <w:p w14:paraId="21121375">
      <w:r xmlns:w="http://schemas.openxmlformats.org/wordprocessingml/2006/main">
        <w:t xml:space="preserve">[162] 对屡犯者的处罚 †</w:t>
      </w:r>
    </w:p>
    <w:p w14:paraId="11F7A68B">
      <w:r xmlns:w="http://schemas.openxmlformats.org/wordprocessingml/2006/main">
        <w:t xml:space="preserve">[163] 屡次违反规则或发布特别恶意的帖子，管理员可酌情予以处罚，例如“禁止访问”或“限制发帖”。</w:t>
      </w:r>
    </w:p>
    <w:p w14:paraId="252B2A4F">
      <w:r xmlns:w="http://schemas.openxmlformats.org/wordprocessingml/2006/main">
        <w:t xml:space="preserve">[164] 如果您对进一步改进有任何建议，请通过 Wiki 管理公告板与我们联系。</w:t>
      </w:r>
    </w:p>
    <w:p w14:paraId="2BA8ADAB"/>
    <w:p w14:paraId="1290B8FA">
      <w:r xmlns:w="http://schemas.openxmlformats.org/wordprocessingml/2006/main">
        <w:rPr>
          <w:b/>
        </w:rPr>
        <w:t xml:space="preserve">A028</w:t>
      </w:r>
    </w:p>
    <w:p w14:paraId="20784E84">
      <w:r xmlns:w="http://schemas.openxmlformats.org/wordprocessingml/2006/main">
        <w:t xml:space="preserve">[0] 索引：所有角色 | SSR 角色 | SR 角色 | R 角色 | NPC 角色</w:t>
      </w:r>
    </w:p>
    <w:p w14:paraId="087D62D6">
      <w:r xmlns:w="http://schemas.openxmlformats.org/wordprocessingml/2006/main">
        <w:t xml:space="preserve">[1] 基本信息</w:t>
      </w:r>
    </w:p>
    <w:p w14:paraId="2B9E1E26">
      <w:r xmlns:w="http://schemas.openxmlformats.org/wordprocessingml/2006/main">
        <w:t xml:space="preserve">[2] 语音</w:t>
      </w:r>
    </w:p>
    <w:p w14:paraId="42DF0B18">
      <w:r xmlns:w="http://schemas.openxmlformats.org/wordprocessingml/2006/main">
        <w:t xml:space="preserve">[3] 内容适用性简易评估</w:t>
      </w:r>
    </w:p>
    <w:p w14:paraId="7DF82EE1">
      <w:r xmlns:w="http://schemas.openxmlformats.org/wordprocessingml/2006/main">
        <w:t xml:space="preserve">[4] 其他版本及相关角色</w:t>
      </w:r>
    </w:p>
    <w:p w14:paraId="0E68F476">
      <w:r xmlns:w="http://schemas.openxmlformats.org/wordprocessingml/2006/main">
        <w:t xml:space="preserve">[5] 关于NPC版本</w:t>
      </w:r>
    </w:p>
    <w:p w14:paraId="00301401">
      <w:r xmlns:w="http://schemas.openxmlformats.org/wordprocessingml/2006/main">
        <w:t xml:space="preserve">[6] 官方推特账号介绍</w:t>
      </w:r>
    </w:p>
    <w:p w14:paraId="07C1D0A5">
      <w:r xmlns:w="http://schemas.openxmlformats.org/wordprocessingml/2006/main">
        <w:t xml:space="preserve">[7] 评论表单</w:t>
      </w:r>
    </w:p>
    <w:p w14:paraId="23D0D174">
      <w:r xmlns:w="http://schemas.openxmlformats.org/wordprocessingml/2006/main">
        <w:t xml:space="preserve">[8] 基本信息 †</w:t>
      </w:r>
    </w:p>
    <w:p w14:paraId="32DC4C89">
      <w:r xmlns:w="http://schemas.openxmlformats.org/wordprocessingml/2006/main">
        <w:t xml:space="preserve">[9] 变换图像</w:t>
      </w:r>
    </w:p>
    <w:p w14:paraId="198E3BCF">
      <w:r xmlns:w="http://schemas.openxmlformats.org/wordprocessingml/2006/main">
        <w:t xml:space="preserve">[10] 简介</w:t>
      </w:r>
    </w:p>
    <w:p w14:paraId="74D46A17">
      <w:r xmlns:w="http://schemas.openxmlformats.org/wordprocessingml/2006/main">
        <w:t xml:space="preserve">[11] 姓名</w:t>
      </w:r>
    </w:p>
    <w:p w14:paraId="6D8E376C">
      <w:r xmlns:w="http://schemas.openxmlformats.org/wordprocessingml/2006/main">
        <w:t xml:space="preserve">[12] 重生遥</w:t>
      </w:r>
    </w:p>
    <w:p w14:paraId="74F96317">
      <w:r xmlns:w="http://schemas.openxmlformats.org/wordprocessingml/2006/main">
        <w:t xml:space="preserve">[13] 真实姓名</w:t>
      </w:r>
    </w:p>
    <w:p w14:paraId="784A1F4D">
      <w:r xmlns:w="http://schemas.openxmlformats.org/wordprocessingml/2006/main">
        <w:t xml:space="preserve">[14] 高羽遥</w:t>
      </w:r>
    </w:p>
    <w:p w14:paraId="32E73972">
      <w:r xmlns:w="http://schemas.openxmlformats.org/wordprocessingml/2006/main">
        <w:t xml:space="preserve">[15] 稀有度</w:t>
      </w:r>
    </w:p>
    <w:p w14:paraId="6950C50B">
      <w:r xmlns:w="http://schemas.openxmlformats.org/wordprocessingml/2006/main">
        <w:t xml:space="preserve">[16] 普通攻击</w:t>
      </w:r>
    </w:p>
    <w:p w14:paraId="211D7DDA">
      <w:r xmlns:w="http://schemas.openxmlformats.org/wordprocessingml/2006/main">
        <w:t xml:space="preserve">[17] 远程攻击（物理）</w:t>
      </w:r>
    </w:p>
    <w:p w14:paraId="719535F7">
      <w:r xmlns:w="http://schemas.openxmlformats.org/wordprocessingml/2006/main">
        <w:t xml:space="preserve">[18] 附属派系</w:t>
      </w:r>
    </w:p>
    <w:p w14:paraId="3FB89AF7">
      <w:r xmlns:w="http://schemas.openxmlformats.org/wordprocessingml/2006/main">
        <w:t xml:space="preserve">[19] 仙人（Soha）</w:t>
      </w:r>
    </w:p>
    <w:p w14:paraId="39F89162">
      <w:r xmlns:w="http://schemas.openxmlformats.org/wordprocessingml/2006/main">
        <w:t xml:space="preserve">[20] 风根</w:t>
      </w:r>
    </w:p>
    <w:p w14:paraId="55192660">
      <w:r xmlns:w="http://schemas.openxmlformats.org/wordprocessingml/2006/main">
        <w:t xml:space="preserve">[21] 插图</w:t>
      </w:r>
    </w:p>
    <w:p w14:paraId="2402319C">
      <w:r xmlns:w="http://schemas.openxmlformats.org/wordprocessingml/2006/main">
        <w:t xml:space="preserve">[22] 饭团君</w:t>
      </w:r>
    </w:p>
    <w:p w14:paraId="7B40AEF1">
      <w:r xmlns:w="http://schemas.openxmlformats.org/wordprocessingml/2006/main">
        <w:t xml:space="preserve">[23] SD字符</w:t>
      </w:r>
    </w:p>
    <w:p w14:paraId="17F5052B">
      <w:r xmlns:w="http://schemas.openxmlformats.org/wordprocessingml/2006/main">
        <w:t xml:space="preserve">[24] 风味文字</w:t>
      </w:r>
    </w:p>
    <w:p w14:paraId="3780506A">
      <w:r xmlns:w="http://schemas.openxmlformats.org/wordprocessingml/2006/main">
        <w:t xml:space="preserve">[25] “月影吞噬了这邪灵游荡的短暂世界的黑暗……我是上弦……现在我可以杀人了吗？” 他是来自异世界的闪光忍者，与遥是同一存在。他是一位拥有天生杀戮天赋的连环杀手，奉上弦首领之命杀害了包括宿敌野吕在内的众多受害者。上弦首领在遥霞不在时遭到暗杀，遥霞杀死了幕后主使，并继续屠杀所有前来复仇的亲属。</w:t>
      </w:r>
    </w:p>
    <w:p w14:paraId="73B4C74D">
      <w:r xmlns:w="http://schemas.openxmlformats.org/wordprocessingml/2006/main">
        <w:t xml:space="preserve">[26] 如何获得</w:t>
      </w:r>
    </w:p>
    <w:p w14:paraId="17526E56">
      <w:r xmlns:w="http://schemas.openxmlformats.org/wordprocessingml/2006/main">
        <w:t xml:space="preserve">[27] 限时扭蛋</w:t>
      </w:r>
    </w:p>
    <w:p w14:paraId="6B4C5C4E">
      <w:r xmlns:w="http://schemas.openxmlformats.org/wordprocessingml/2006/main">
        <w:t xml:space="preserve">[28] 基础属性（1星）* 每增加1星+50%，5星时为1星值的3倍</w:t>
      </w:r>
    </w:p>
    <w:p w14:paraId="41203C37">
      <w:r xmlns:w="http://schemas.openxmlformats.org/wordprocessingml/2006/main">
        <w:t xml:space="preserve">[29] 级</w:t>
      </w:r>
    </w:p>
    <w:p w14:paraId="35157D46">
      <w:r xmlns:w="http://schemas.openxmlformats.org/wordprocessingml/2006/main">
        <w:t xml:space="preserve">[30] 耐力</w:t>
      </w:r>
    </w:p>
    <w:p w14:paraId="4A390701">
      <w:r xmlns:w="http://schemas.openxmlformats.org/wordprocessingml/2006/main">
        <w:t xml:space="preserve">[31] 攻击力</w:t>
      </w:r>
    </w:p>
    <w:p w14:paraId="2B5CC1A3">
      <w:r xmlns:w="http://schemas.openxmlformats.org/wordprocessingml/2006/main">
        <w:t xml:space="preserve">[32] 防御能力</w:t>
      </w:r>
    </w:p>
    <w:p w14:paraId="478B6306">
      <w:r xmlns:w="http://schemas.openxmlformats.org/wordprocessingml/2006/main">
        <w:t xml:space="preserve">[33] 魔力</w:t>
      </w:r>
    </w:p>
    <w:p w14:paraId="5FD187D9">
      <w:r xmlns:w="http://schemas.openxmlformats.org/wordprocessingml/2006/main">
        <w:t xml:space="preserve">[34] 魔法抗性</w:t>
      </w:r>
    </w:p>
    <w:p w14:paraId="0EC9A397">
      <w:r xmlns:w="http://schemas.openxmlformats.org/wordprocessingml/2006/main">
        <w:t xml:space="preserve">[35] 详细状态</w:t>
      </w:r>
    </w:p>
    <w:p w14:paraId="463C7A5D">
      <w:r xmlns:w="http://schemas.openxmlformats.org/wordprocessingml/2006/main">
        <w:t xml:space="preserve">[36] 准确性</w:t>
      </w:r>
    </w:p>
    <w:p w14:paraId="5B7EAD9D">
      <w:r xmlns:w="http://schemas.openxmlformats.org/wordprocessingml/2006/main">
        <w:t xml:space="preserve">[37] 回避能力</w:t>
      </w:r>
    </w:p>
    <w:p w14:paraId="16DD09A2">
      <w:r xmlns:w="http://schemas.openxmlformats.org/wordprocessingml/2006/main">
        <w:t xml:space="preserve">[38] 连续命中率</w:t>
      </w:r>
    </w:p>
    <w:p w14:paraId="069C9880">
      <w:r xmlns:w="http://schemas.openxmlformats.org/wordprocessingml/2006/main">
        <w:t xml:space="preserve">[39] 反击率</w:t>
      </w:r>
    </w:p>
    <w:p w14:paraId="04D62B87">
      <w:r xmlns:w="http://schemas.openxmlformats.org/wordprocessingml/2006/main">
        <w:t xml:space="preserve">[40] 眩晕激活率</w:t>
      </w:r>
    </w:p>
    <w:p w14:paraId="5C2A5CC1">
      <w:r xmlns:w="http://schemas.openxmlformats.org/wordprocessingml/2006/main">
        <w:t xml:space="preserve">[41] 抗眩晕能力</w:t>
      </w:r>
    </w:p>
    <w:p w14:paraId="1AB61A40">
      <w:r xmlns:w="http://schemas.openxmlformats.org/wordprocessingml/2006/main">
        <w:t xml:space="preserve">[42] 移动速度</w:t>
      </w:r>
    </w:p>
    <w:p w14:paraId="16E9ADAB">
      <w:r xmlns:w="http://schemas.openxmlformats.org/wordprocessingml/2006/main">
        <w:t xml:space="preserve">[43] 部署速度</w:t>
      </w:r>
    </w:p>
    <w:p w14:paraId="44A65222">
      <w:r xmlns:w="http://schemas.openxmlformats.org/wordprocessingml/2006/main">
        <w:t xml:space="preserve">[44] 行动速度</w:t>
      </w:r>
    </w:p>
    <w:p w14:paraId="19AFD791">
      <w:r xmlns:w="http://schemas.openxmlformats.org/wordprocessingml/2006/main">
        <w:t xml:space="preserve">[45] 致命的装药量</w:t>
      </w:r>
    </w:p>
    <w:p w14:paraId="24F2335E">
      <w:r xmlns:w="http://schemas.openxmlformats.org/wordprocessingml/2006/main">
        <w:t xml:space="preserve">[46] 特殊招式</w:t>
      </w:r>
    </w:p>
    <w:p w14:paraId="3BEB0393">
      <w:r xmlns:w="http://schemas.openxmlformats.org/wordprocessingml/2006/main">
        <w:t xml:space="preserve">[47] 姓名</w:t>
      </w:r>
    </w:p>
    <w:p w14:paraId="7BAEB1DC">
      <w:r xmlns:w="http://schemas.openxmlformats.org/wordprocessingml/2006/main">
        <w:t xml:space="preserve">[48] 效果</w:t>
      </w:r>
    </w:p>
    <w:p w14:paraId="4799B785">
      <w:r xmlns:w="http://schemas.openxmlformats.org/wordprocessingml/2006/main">
        <w:t xml:space="preserve">[49] 绝对四门罗刹牙</w:t>
      </w:r>
    </w:p>
    <w:p w14:paraId="0A8683A9">
      <w:r xmlns:w="http://schemas.openxmlformats.org/wordprocessingml/2006/main">
        <w:t xml:space="preserve">[50] 对单个敌人造成 6 倍物理伤害。降低其 30% 防御力和速度，持续 30 秒。</w:t>
      </w:r>
    </w:p>
    <w:p w14:paraId="7FA4DCCB">
      <w:r xmlns:w="http://schemas.openxmlformats.org/wordprocessingml/2006/main">
        <w:t xml:space="preserve">[51] 绝对四门罗刹牙+</w:t>
      </w:r>
    </w:p>
    <w:p w14:paraId="0D3FFC8B">
      <w:r xmlns:w="http://schemas.openxmlformats.org/wordprocessingml/2006/main">
        <w:t xml:space="preserve">[52] 对单个敌人造成 9 倍物理伤害。降低其 30% 的防御力和速度，持续 30 秒。</w:t>
      </w:r>
    </w:p>
    <w:p w14:paraId="02222655">
      <w:r xmlns:w="http://schemas.openxmlformats.org/wordprocessingml/2006/main">
        <w:t xml:space="preserve">[53] 独特效果</w:t>
      </w:r>
    </w:p>
    <w:p w14:paraId="0B442AD6">
      <w:r xmlns:w="http://schemas.openxmlformats.org/wordprocessingml/2006/main">
        <w:t xml:space="preserve">[54] 姓名</w:t>
      </w:r>
    </w:p>
    <w:p w14:paraId="20005BBB">
      <w:r xmlns:w="http://schemas.openxmlformats.org/wordprocessingml/2006/main">
        <w:t xml:space="preserve">[55] 效应</w:t>
      </w:r>
    </w:p>
    <w:p w14:paraId="438E6120">
      <w:r xmlns:w="http://schemas.openxmlformats.org/wordprocessingml/2006/main">
        <w:t xml:space="preserve">[56] 天生的杀手</w:t>
      </w:r>
    </w:p>
    <w:p w14:paraId="706C40FC">
      <w:r xmlns:w="http://schemas.openxmlformats.org/wordprocessingml/2006/main">
        <w:t xml:space="preserve">[57] 每次你用攻击击败敌人时，你的攻击力增加 3%（最高 30%）。</w:t>
      </w:r>
    </w:p>
    <w:p w14:paraId="26D8E48B">
      <w:r xmlns:w="http://schemas.openxmlformats.org/wordprocessingml/2006/main">
        <w:t xml:space="preserve">[58] 天生的杀手 +</w:t>
      </w:r>
    </w:p>
    <w:p w14:paraId="2D97BAA4">
      <w:r xmlns:w="http://schemas.openxmlformats.org/wordprocessingml/2006/main">
        <w:t xml:space="preserve">[59] 每次你用攻击击败敌人时，你的攻击力增加 5%（最高 30%）。</w:t>
      </w:r>
    </w:p>
    <w:p w14:paraId="1E72523F">
      <w:r xmlns:w="http://schemas.openxmlformats.org/wordprocessingml/2006/main">
        <w:t xml:space="preserve">[60] 休闲装照片</w:t>
      </w:r>
    </w:p>
    <w:p w14:paraId="25D2020E">
      <w:r xmlns:w="http://schemas.openxmlformats.org/wordprocessingml/2006/main">
        <w:t xml:space="preserve">[61] 增强图像</w:t>
      </w:r>
    </w:p>
    <w:p w14:paraId="0F36D273">
      <w:r xmlns:w="http://schemas.openxmlformats.org/wordprocessingml/2006/main">
        <w:t xml:space="preserve">[62] 添加可玩角色之前的角色头像</w:t>
      </w:r>
    </w:p>
    <w:p w14:paraId="775F4080">
      <w:r xmlns:w="http://schemas.openxmlformats.org/wordprocessingml/2006/main">
        <w:t xml:space="preserve">[63] SD 播放前</w:t>
      </w:r>
    </w:p>
    <w:p w14:paraId="099997AC">
      <w:r xmlns:w="http://schemas.openxmlformats.org/wordprocessingml/2006/main">
        <w:t xml:space="preserve">[64] 语音 †</w:t>
      </w:r>
    </w:p>
    <w:p w14:paraId="32C7472E">
      <w:r xmlns:w="http://schemas.openxmlformats.org/wordprocessingml/2006/main">
        <w:t xml:space="preserve">[65] 点击打开行列表</w:t>
      </w:r>
    </w:p>
    <w:p w14:paraId="72F741EC">
      <w:r xmlns:w="http://schemas.openxmlformats.org/wordprocessingml/2006/main">
        <w:t xml:space="preserve">[66] 加入</w:t>
      </w:r>
    </w:p>
    <w:p w14:paraId="7A581C8A">
      <w:r xmlns:w="http://schemas.openxmlformats.org/wordprocessingml/2006/main">
        <w:t xml:space="preserve">[67] 对话 1（转换后）</w:t>
      </w:r>
    </w:p>
    <w:p w14:paraId="25CD98D7">
      <w:r xmlns:w="http://schemas.openxmlformats.org/wordprocessingml/2006/main">
        <w:t xml:space="preserve">[68] 对话 2（转换后）</w:t>
      </w:r>
    </w:p>
    <w:p w14:paraId="76174C86">
      <w:r xmlns:w="http://schemas.openxmlformats.org/wordprocessingml/2006/main">
        <w:t xml:space="preserve">[69] 对话 3（转换后）</w:t>
      </w:r>
    </w:p>
    <w:p w14:paraId="77F8161A">
      <w:r xmlns:w="http://schemas.openxmlformats.org/wordprocessingml/2006/main">
        <w:t xml:space="preserve">[70] 对话 4（转变后）</w:t>
      </w:r>
    </w:p>
    <w:p w14:paraId="4334D737">
      <w:r xmlns:w="http://schemas.openxmlformats.org/wordprocessingml/2006/main">
        <w:t xml:space="preserve">[71] 空闲 1（转换后）</w:t>
      </w:r>
    </w:p>
    <w:p w14:paraId="6DA37369">
      <w:r xmlns:w="http://schemas.openxmlformats.org/wordprocessingml/2006/main">
        <w:t xml:space="preserve">[72] 空闲 2（转换后）</w:t>
      </w:r>
    </w:p>
    <w:p w14:paraId="3077274C">
      <w:r xmlns:w="http://schemas.openxmlformats.org/wordprocessingml/2006/main">
        <w:t xml:space="preserve">[73] 对话 1（转变前）</w:t>
      </w:r>
    </w:p>
    <w:p w14:paraId="38AE0961">
      <w:r xmlns:w="http://schemas.openxmlformats.org/wordprocessingml/2006/main">
        <w:t xml:space="preserve">[74] 对话 2（转变前）</w:t>
      </w:r>
    </w:p>
    <w:p w14:paraId="073A6025">
      <w:r xmlns:w="http://schemas.openxmlformats.org/wordprocessingml/2006/main">
        <w:t xml:space="preserve">[75] 对话 3（转变前）</w:t>
      </w:r>
    </w:p>
    <w:p w14:paraId="6A306FB8">
      <w:r xmlns:w="http://schemas.openxmlformats.org/wordprocessingml/2006/main">
        <w:t xml:space="preserve">[76] 对话 4（转变前）</w:t>
      </w:r>
    </w:p>
    <w:p w14:paraId="747E4597">
      <w:r xmlns:w="http://schemas.openxmlformats.org/wordprocessingml/2006/main">
        <w:t xml:space="preserve">[77] 空闲 1（转换前）</w:t>
      </w:r>
    </w:p>
    <w:p w14:paraId="7E2C7206">
      <w:r xmlns:w="http://schemas.openxmlformats.org/wordprocessingml/2006/main">
        <w:t xml:space="preserve">[78] 空闲 2（转换前）</w:t>
      </w:r>
    </w:p>
    <w:p w14:paraId="3D7F4CAB">
      <w:r xmlns:w="http://schemas.openxmlformats.org/wordprocessingml/2006/main">
        <w:t xml:space="preserve">[79] 升级 1</w:t>
      </w:r>
    </w:p>
    <w:p w14:paraId="4CC20EA6">
      <w:r xmlns:w="http://schemas.openxmlformats.org/wordprocessingml/2006/main">
        <w:t xml:space="preserve">[80] 升级 2</w:t>
      </w:r>
    </w:p>
    <w:p w14:paraId="55C0EF32">
      <w:r xmlns:w="http://schemas.openxmlformats.org/wordprocessingml/2006/main">
        <w:t xml:space="preserve">[81] 升级 3</w:t>
      </w:r>
    </w:p>
    <w:p w14:paraId="28BD4E35">
      <w:r xmlns:w="http://schemas.openxmlformats.org/wordprocessingml/2006/main">
        <w:t xml:space="preserve">[82] 捕获</w:t>
      </w:r>
    </w:p>
    <w:p w14:paraId="7852BA4A">
      <w:r xmlns:w="http://schemas.openxmlformats.org/wordprocessingml/2006/main">
        <w:t xml:space="preserve">[83] 战斗开始 1</w:t>
      </w:r>
    </w:p>
    <w:p w14:paraId="5729C748">
      <w:r xmlns:w="http://schemas.openxmlformats.org/wordprocessingml/2006/main">
        <w:t xml:space="preserve">[84] 战斗开始 2</w:t>
      </w:r>
    </w:p>
    <w:p w14:paraId="5B089733">
      <w:r xmlns:w="http://schemas.openxmlformats.org/wordprocessingml/2006/main">
        <w:t xml:space="preserve">[85] 战斗参与 1</w:t>
      </w:r>
    </w:p>
    <w:p w14:paraId="7F321AA7">
      <w:r xmlns:w="http://schemas.openxmlformats.org/wordprocessingml/2006/main">
        <w:t xml:space="preserve">[86] 战斗参与 2</w:t>
      </w:r>
    </w:p>
    <w:p w14:paraId="7FC5D978">
      <w:r xmlns:w="http://schemas.openxmlformats.org/wordprocessingml/2006/main">
        <w:t xml:space="preserve">[87] 战斗胜利 1</w:t>
      </w:r>
    </w:p>
    <w:p w14:paraId="2200ACF1">
      <w:r xmlns:w="http://schemas.openxmlformats.org/wordprocessingml/2006/main">
        <w:t xml:space="preserve">[88] 战斗胜利 2</w:t>
      </w:r>
    </w:p>
    <w:p w14:paraId="1BAA4F44">
      <w:r xmlns:w="http://schemas.openxmlformats.org/wordprocessingml/2006/main">
        <w:t xml:space="preserve">[89] 普通攻击 1</w:t>
      </w:r>
    </w:p>
    <w:p w14:paraId="3AD3E2BE">
      <w:r xmlns:w="http://schemas.openxmlformats.org/wordprocessingml/2006/main">
        <w:t xml:space="preserve">[90] 普通攻击 2</w:t>
      </w:r>
    </w:p>
    <w:p w14:paraId="4D91F9AF">
      <w:r xmlns:w="http://schemas.openxmlformats.org/wordprocessingml/2006/main">
        <w:t xml:space="preserve">[91] 普通攻击 3</w:t>
      </w:r>
    </w:p>
    <w:p w14:paraId="391DDAF5">
      <w:r xmlns:w="http://schemas.openxmlformats.org/wordprocessingml/2006/main">
        <w:t xml:space="preserve">[92] 独特效果激活 1</w:t>
      </w:r>
    </w:p>
    <w:p w14:paraId="39E4306E">
      <w:r xmlns:w="http://schemas.openxmlformats.org/wordprocessingml/2006/main">
        <w:t xml:space="preserve">[93] 独特效果激活 2</w:t>
      </w:r>
    </w:p>
    <w:p w14:paraId="6AD48E82">
      <w:r xmlns:w="http://schemas.openxmlformats.org/wordprocessingml/2006/main">
        <w:t xml:space="preserve">[94] 独特效果激活 3</w:t>
      </w:r>
    </w:p>
    <w:p w14:paraId="13FB7725">
      <w:r xmlns:w="http://schemas.openxmlformats.org/wordprocessingml/2006/main">
        <w:t xml:space="preserve">[95] 特殊招式 1</w:t>
      </w:r>
    </w:p>
    <w:p w14:paraId="1C5331B0">
      <w:r xmlns:w="http://schemas.openxmlformats.org/wordprocessingml/2006/main">
        <w:t xml:space="preserve">[96] 特殊招式 2</w:t>
      </w:r>
    </w:p>
    <w:p w14:paraId="7D77E0B5">
      <w:r xmlns:w="http://schemas.openxmlformats.org/wordprocessingml/2006/main">
        <w:t xml:space="preserve">[97] 受到的伤害：1</w:t>
      </w:r>
    </w:p>
    <w:p w14:paraId="056EA444">
      <w:r xmlns:w="http://schemas.openxmlformats.org/wordprocessingml/2006/main">
        <w:t xml:space="preserve">[98] 受到的伤害：2</w:t>
      </w:r>
    </w:p>
    <w:p w14:paraId="100372C0">
      <w:r xmlns:w="http://schemas.openxmlformats.org/wordprocessingml/2006/main">
        <w:t xml:space="preserve">[99] 受到的伤害：3</w:t>
      </w:r>
    </w:p>
    <w:p w14:paraId="4D224B5D">
      <w:r xmlns:w="http://schemas.openxmlformats.org/wordprocessingml/2006/main">
        <w:t xml:space="preserve">[100] 撤回</w:t>
      </w:r>
    </w:p>
    <w:p w14:paraId="3C3297DF">
      <w:r xmlns:w="http://schemas.openxmlformats.org/wordprocessingml/2006/main">
        <w:t xml:space="preserve">[101] 项目用途 1</w:t>
      </w:r>
    </w:p>
    <w:p w14:paraId="6FB3715D">
      <w:r xmlns:w="http://schemas.openxmlformats.org/wordprocessingml/2006/main">
        <w:t xml:space="preserve">[102] 物品用途 2</w:t>
      </w:r>
    </w:p>
    <w:p w14:paraId="49FCD00F">
      <w:r xmlns:w="http://schemas.openxmlformats.org/wordprocessingml/2006/main">
        <w:t xml:space="preserve">[103] 敌方版本语音</w:t>
      </w:r>
    </w:p>
    <w:p w14:paraId="6CA447C7">
      <w:r xmlns:w="http://schemas.openxmlformats.org/wordprocessingml/2006/main">
        <w:t xml:space="preserve">[104] 点击打开行列表</w:t>
      </w:r>
    </w:p>
    <w:p w14:paraId="1F4FBE96">
      <w:r xmlns:w="http://schemas.openxmlformats.org/wordprocessingml/2006/main">
        <w:t xml:space="preserve">[105] 参与战斗</w:t>
      </w:r>
    </w:p>
    <w:p w14:paraId="73F0339A">
      <w:r xmlns:w="http://schemas.openxmlformats.org/wordprocessingml/2006/main">
        <w:t xml:space="preserve">[106] 消失的光无法再回来。</w:t>
      </w:r>
    </w:p>
    <w:p w14:paraId="3103419A">
      <w:r xmlns:w="http://schemas.openxmlformats.org/wordprocessingml/2006/main">
        <w:t xml:space="preserve">[107] 普通攻击 1</w:t>
      </w:r>
    </w:p>
    <w:p w14:paraId="79AD4892">
      <w:r xmlns:w="http://schemas.openxmlformats.org/wordprocessingml/2006/main">
        <w:t xml:space="preserve">[108] 杀。</w:t>
      </w:r>
    </w:p>
    <w:p w14:paraId="074035FE">
      <w:r xmlns:w="http://schemas.openxmlformats.org/wordprocessingml/2006/main">
        <w:t xml:space="preserve">[109] 普通攻击 2</w:t>
      </w:r>
    </w:p>
    <w:p w14:paraId="314DFA69">
      <w:r xmlns:w="http://schemas.openxmlformats.org/wordprocessingml/2006/main">
        <w:t xml:space="preserve">[110] 普通攻击 3</w:t>
      </w:r>
    </w:p>
    <w:p w14:paraId="660FCE63">
      <w:r xmlns:w="http://schemas.openxmlformats.org/wordprocessingml/2006/main">
        <w:t xml:space="preserve">[111] 特殊招式 1</w:t>
      </w:r>
    </w:p>
    <w:p w14:paraId="6B6F276E">
      <w:r xmlns:w="http://schemas.openxmlformats.org/wordprocessingml/2006/main">
        <w:t xml:space="preserve">[112] 脉轮之门开启。我要杀了你。</w:t>
      </w:r>
    </w:p>
    <w:p w14:paraId="1C260417">
      <w:r xmlns:w="http://schemas.openxmlformats.org/wordprocessingml/2006/main">
        <w:t xml:space="preserve">[113] 特殊招式 2</w:t>
      </w:r>
    </w:p>
    <w:p w14:paraId="64923C58">
      <w:r xmlns:w="http://schemas.openxmlformats.org/wordprocessingml/2006/main">
        <w:t xml:space="preserve">[114] 在这短暂世界的黑暗中，我饮月光。</w:t>
      </w:r>
    </w:p>
    <w:p w14:paraId="2A8CC282">
      <w:r xmlns:w="http://schemas.openxmlformats.org/wordprocessingml/2006/main">
        <w:t xml:space="preserve">[115] 特殊招式 3</w:t>
      </w:r>
    </w:p>
    <w:p w14:paraId="0C84C8EF">
      <w:r xmlns:w="http://schemas.openxmlformats.org/wordprocessingml/2006/main">
        <w:t xml:space="preserve">[116] 没关系……我会杀了你。</w:t>
      </w:r>
    </w:p>
    <w:p w14:paraId="0DFEE250">
      <w:r xmlns:w="http://schemas.openxmlformats.org/wordprocessingml/2006/main">
        <w:t xml:space="preserve">[117] 受到的伤害：1</w:t>
      </w:r>
    </w:p>
    <w:p w14:paraId="5DE8BA81">
      <w:r xmlns:w="http://schemas.openxmlformats.org/wordprocessingml/2006/main">
        <w:t xml:space="preserve">[118] 啊！</w:t>
      </w:r>
    </w:p>
    <w:p w14:paraId="5A70B552">
      <w:r xmlns:w="http://schemas.openxmlformats.org/wordprocessingml/2006/main">
        <w:t xml:space="preserve">[119] 受到的伤害：2</w:t>
      </w:r>
    </w:p>
    <w:p w14:paraId="64A606CD">
      <w:r xmlns:w="http://schemas.openxmlformats.org/wordprocessingml/2006/main">
        <w:t xml:space="preserve">[120] 你猜对了吗？！</w:t>
      </w:r>
    </w:p>
    <w:p w14:paraId="10BA9D2E">
      <w:r xmlns:w="http://schemas.openxmlformats.org/wordprocessingml/2006/main">
        <w:t xml:space="preserve">[121] 受到的伤害：3</w:t>
      </w:r>
    </w:p>
    <w:p w14:paraId="16D33317">
      <w:r xmlns:w="http://schemas.openxmlformats.org/wordprocessingml/2006/main">
        <w:t xml:space="preserve">[122] 撤回</w:t>
      </w:r>
    </w:p>
    <w:p w14:paraId="1597F1C5">
      <w:r xmlns:w="http://schemas.openxmlformats.org/wordprocessingml/2006/main">
        <w:t xml:space="preserve">[123] 有人……爱我。</w:t>
      </w:r>
    </w:p>
    <w:p w14:paraId="4AC72B21">
      <w:r xmlns:w="http://schemas.openxmlformats.org/wordprocessingml/2006/main">
        <w:t xml:space="preserve">[124] 在游戏中 †</w:t>
      </w:r>
    </w:p>
    <w:p w14:paraId="48081A8E">
      <w:r xmlns:w="http://schemas.openxmlformats.org/wordprocessingml/2006/main">
        <w:t xml:space="preserve">[125] 虽然名为庆功宴，但实际服务上线日期是 11 月 25 日，因此一周年纪念日本身与 Haruka Rebirth 的上线时间重合。</w:t>
      </w:r>
    </w:p>
    <w:p w14:paraId="44D6B590">
      <w:r xmlns:w="http://schemas.openxmlformats.org/wordprocessingml/2006/main">
        <w:t xml:space="preserve">[126] 与《Escalayer Rebirth》一样，SD版也采用了与敌方版本不同的全新画面。虽然不太容易察觉，但苦无的握持方式有所不同。</w:t>
      </w:r>
    </w:p>
    <w:p w14:paraId="534FC202">
      <w:r xmlns:w="http://schemas.openxmlformats.org/wordprocessingml/2006/main">
        <w:t xml:space="preserve">[127] 特殊攻击的充能速度太低，导致游戏难度增加，但由于觉醒上限的不断提高，特殊攻击的充能速度现在可以提升到 10% 以上，这使得游戏体验大大改善。</w:t>
      </w:r>
    </w:p>
    <w:p w14:paraId="5E6C6759">
      <w:r xmlns:w="http://schemas.openxmlformats.org/wordprocessingml/2006/main">
        <w:t xml:space="preserve">[128] 顺便一提，在当时，它的普通攻击DPS（不考虑增益效果）排名第一。</w:t>
      </w:r>
    </w:p>
    <w:p w14:paraId="14F87B16">
      <w:r xmlns:w="http://schemas.openxmlformats.org/wordprocessingml/2006/main">
        <w:t xml:space="preserve">[129] 在团队副本战斗中，防御力降低的效果非常强大，甚至比数值显示的还要强。你需要尽快激活它。该效果持续长达30秒，但如果你只装备了火箭引擎，效果会出现断层。你需要装备勇气姐妹或者用觉醒强化特殊攻击的充能。</w:t>
      </w:r>
    </w:p>
    <w:p w14:paraId="7623A352">
      <w:r xmlns:w="http://schemas.openxmlformats.org/wordprocessingml/2006/main">
        <w:t xml:space="preserve">[130] 理想情况下，你应该在与较弱敌人的战斗中积累增益效果，然后对首领发动特殊攻击，但主线任务不需要如此高的战斗力，B宇宙中的较弱敌人很少而且很强大，突袭战几乎毫无用处，因此没有太多机会来利用它。</w:t>
      </w:r>
    </w:p>
    <w:p w14:paraId="508F803D">
      <w:r xmlns:w="http://schemas.openxmlformats.org/wordprocessingml/2006/main">
        <w:t xml:space="preserve">[131] 火箭和腰带是必须的，虽然攻击次数很多，但特殊攻击的充能速度很慢，所以勇气姐妹非常有利。</w:t>
      </w:r>
    </w:p>
    <w:p w14:paraId="10C7A4FB">
      <w:r xmlns:w="http://schemas.openxmlformats.org/wordprocessingml/2006/main">
        <w:t xml:space="preserve">[132] 关于副装备，部署速度较慢，因此建议优先使用“闪电迅捷”之类的技能。</w:t>
      </w:r>
    </w:p>
    <w:p w14:paraId="2E1DB7A8">
      <w:r xmlns:w="http://schemas.openxmlformats.org/wordprocessingml/2006/main">
        <w:t xml:space="preserve">[133] 内容适用性简易评估 †</w:t>
      </w:r>
    </w:p>
    <w:p w14:paraId="787C07F4">
      <w:r xmlns:w="http://schemas.openxmlformats.org/wordprocessingml/2006/main">
        <w:t xml:space="preserve">[134] 合适的内容、推荐的装备示例、角色发展目标等。</w:t>
      </w:r>
    </w:p>
    <w:p w14:paraId="25C2BA86">
      <w:r xmlns:w="http://schemas.openxmlformats.org/wordprocessingml/2006/main">
        <w:t xml:space="preserve">[135] 兼容内容</w:t>
      </w:r>
    </w:p>
    <w:p w14:paraId="516E5F35">
      <w:r xmlns:w="http://schemas.openxmlformats.org/wordprocessingml/2006/main">
        <w:t xml:space="preserve">[136] 能力倾向</w:t>
      </w:r>
    </w:p>
    <w:p w14:paraId="3984A544">
      <w:r xmlns:w="http://schemas.openxmlformats.org/wordprocessingml/2006/main">
        <w:t xml:space="preserve">[137] 简短评论</w:t>
      </w:r>
    </w:p>
    <w:p w14:paraId="46383883">
      <w:r xmlns:w="http://schemas.openxmlformats.org/wordprocessingml/2006/main">
        <w:t xml:space="preserve">[138] 主线任务 活动任务</w:t>
      </w:r>
    </w:p>
    <w:p w14:paraId="3ECB03FB">
      <w:r xmlns:w="http://schemas.openxmlformats.org/wordprocessingml/2006/main">
        <w:t xml:space="preserve">[139] 他可以毫无问题地完成任务，但几乎没有理由专门选择他。</w:t>
      </w:r>
    </w:p>
    <w:p w14:paraId="3A004948">
      <w:r xmlns:w="http://schemas.openxmlformats.org/wordprocessingml/2006/main">
        <w:t xml:space="preserve">[140] 突袭战</w:t>
      </w:r>
    </w:p>
    <w:p w14:paraId="52AAB81C">
      <w:r xmlns:w="http://schemas.openxmlformats.org/wordprocessingml/2006/main">
        <w:t xml:space="preserve">[141] 单体终极技能适合团队副本。减益效果如果互不重叠则威力强大（装备示例见下文）。</w:t>
      </w:r>
    </w:p>
    <w:p w14:paraId="5F12CB4E">
      <w:r xmlns:w="http://schemas.openxmlformats.org/wordprocessingml/2006/main">
        <w:t xml:space="preserve">[142] 湮灭</w:t>
      </w:r>
    </w:p>
    <w:p w14:paraId="2F6CCEBC">
      <w:r xmlns:w="http://schemas.openxmlformats.org/wordprocessingml/2006/main">
        <w:t xml:space="preserve">[143] 不适合单体特殊攻击</w:t>
      </w:r>
    </w:p>
    <w:p w14:paraId="119BBDDA">
      <w:r xmlns:w="http://schemas.openxmlformats.org/wordprocessingml/2006/main">
        <w:t xml:space="preserve">[144] B宇宙</w:t>
      </w:r>
    </w:p>
    <w:p w14:paraId="7F10D4AD">
      <w:r xmlns:w="http://schemas.openxmlformats.org/wordprocessingml/2006/main">
        <w:t xml:space="preserve">[145] 无益效果</w:t>
      </w:r>
    </w:p>
    <w:p w14:paraId="62752F4E">
      <w:r xmlns:w="http://schemas.openxmlformats.org/wordprocessingml/2006/main">
        <w:t xml:space="preserve">[146] 能力评价指标</w:t>
      </w:r>
    </w:p>
    <w:p w14:paraId="287D5617">
      <w:r xmlns:w="http://schemas.openxmlformats.org/wordprocessingml/2006/main">
        <w:t xml:space="preserve">[147] ◎：优秀内容。最有可能发挥出色。○：合适内容。有较高发挥潜力。△：一般。需要一些技巧才能发挥良好，但选择理由不多。×：不合适内容。由于与内容规则、游戏系统、难度等级等不兼容，难以发挥出色。*2014年3月更新</w:t>
      </w:r>
    </w:p>
    <w:p w14:paraId="2049D887">
      <w:r xmlns:w="http://schemas.openxmlformats.org/wordprocessingml/2006/main">
        <w:t xml:space="preserve">[148] 突袭</w:t>
      </w:r>
    </w:p>
    <w:p w14:paraId="03A9C6D5">
      <w:r xmlns:w="http://schemas.openxmlformats.org/wordprocessingml/2006/main">
        <w:t xml:space="preserve">[149] 推荐设备示例</w:t>
      </w:r>
    </w:p>
    <w:p w14:paraId="22874073">
      <w:r xmlns:w="http://schemas.openxmlformats.org/wordprocessingml/2006/main">
        <w:t xml:space="preserve">[150] 主要设备</w:t>
      </w:r>
    </w:p>
    <w:p w14:paraId="110E1552">
      <w:r xmlns:w="http://schemas.openxmlformats.org/wordprocessingml/2006/main">
        <w:t xml:space="preserve">[151] 子设备</w:t>
      </w:r>
    </w:p>
    <w:p w14:paraId="3EDE0660">
      <w:r xmlns:w="http://schemas.openxmlformats.org/wordprocessingml/2006/main">
        <w:t xml:space="preserve">[152] 一件令人愉悦的物品</w:t>
      </w:r>
    </w:p>
    <w:p w14:paraId="2BAD1308">
      <w:r xmlns:w="http://schemas.openxmlformats.org/wordprocessingml/2006/main">
        <w:t xml:space="preserve">[153] 发展目标</w:t>
      </w:r>
    </w:p>
    <w:p w14:paraId="067CB34A">
      <w:r xmlns:w="http://schemas.openxmlformats.org/wordprocessingml/2006/main">
        <w:t xml:space="preserve">[154] 突破极限</w:t>
      </w:r>
    </w:p>
    <w:p w14:paraId="54C8FC8E">
      <w:r xmlns:w="http://schemas.openxmlformats.org/wordprocessingml/2006/main">
        <w:t xml:space="preserve">[155] 致命觉醒</w:t>
      </w:r>
    </w:p>
    <w:p w14:paraId="2C342E41">
      <w:r xmlns:w="http://schemas.openxmlformats.org/wordprocessingml/2006/main">
        <w:t xml:space="preserve">[156] 独特的觉醒</w:t>
      </w:r>
    </w:p>
    <w:p w14:paraId="4DD294E2">
      <w:r xmlns:w="http://schemas.openxmlformats.org/wordprocessingml/2006/main">
        <w:t xml:space="preserve">[157] 行动速度</w:t>
      </w:r>
    </w:p>
    <w:p w14:paraId="2355F87A">
      <w:r xmlns:w="http://schemas.openxmlformats.org/wordprocessingml/2006/main">
        <w:t xml:space="preserve">[158] 特别收费</w:t>
      </w:r>
    </w:p>
    <w:p w14:paraId="059EE047">
      <w:r xmlns:w="http://schemas.openxmlformats.org/wordprocessingml/2006/main">
        <w:t xml:space="preserve">[159] 其他</w:t>
      </w:r>
    </w:p>
    <w:p w14:paraId="76A047A2">
      <w:r xmlns:w="http://schemas.openxmlformats.org/wordprocessingml/2006/main">
        <w:t xml:space="preserve">[160] 培训成本</w:t>
      </w:r>
    </w:p>
    <w:p w14:paraId="330D34D7">
      <w:r xmlns:w="http://schemas.openxmlformats.org/wordprocessingml/2006/main">
        <w:t xml:space="preserve">[161] 11% 20次</w:t>
      </w:r>
    </w:p>
    <w:p w14:paraId="5D5C7019">
      <w:r xmlns:w="http://schemas.openxmlformats.org/wordprocessingml/2006/main">
        <w:t xml:space="preserve">[162] 备注</w:t>
      </w:r>
    </w:p>
    <w:p w14:paraId="50BFB03F">
      <w:r xmlns:w="http://schemas.openxmlformats.org/wordprocessingml/2006/main">
        <w:t xml:space="preserve">[163] 通过激活特殊招式充能 20 次，并在 FEVER 开始后立即使用特殊招式，你可以在 FEVER 期间再次使用特殊招式。</w:t>
      </w:r>
    </w:p>
    <w:p w14:paraId="02732B20">
      <w:r xmlns:w="http://schemas.openxmlformats.org/wordprocessingml/2006/main">
        <w:t xml:space="preserve">[164] *2016年3月更新</w:t>
      </w:r>
    </w:p>
    <w:p w14:paraId="728CD38C">
      <w:r xmlns:w="http://schemas.openxmlformats.org/wordprocessingml/2006/main">
        <w:t xml:space="preserve">[165] 其他版本 / 相关角色 †</w:t>
      </w:r>
    </w:p>
    <w:p w14:paraId="78C6F365">
      <w:r xmlns:w="http://schemas.openxmlformats.org/wordprocessingml/2006/main">
        <w:t xml:space="preserve">[166] 新娘遥重生</w:t>
      </w:r>
    </w:p>
    <w:p w14:paraId="12A87BD4">
      <w:r xmlns:w="http://schemas.openxmlformats.org/wordprocessingml/2006/main">
        <w:t xml:space="preserve">[167] 埃斯卡莱尔重生</w:t>
      </w:r>
    </w:p>
    <w:p w14:paraId="5CC041D0">
      <w:r xmlns:w="http://schemas.openxmlformats.org/wordprocessingml/2006/main">
        <w:t xml:space="preserve">[168] 春香重生</w:t>
      </w:r>
    </w:p>
    <w:p w14:paraId="4DC338AB">
      <w:r xmlns:w="http://schemas.openxmlformats.org/wordprocessingml/2006/main">
        <w:t xml:space="preserve">[169] 流放重生（NPC）</w:t>
      </w:r>
    </w:p>
    <w:p w14:paraId="792B3AEB">
      <w:r xmlns:w="http://schemas.openxmlformats.org/wordprocessingml/2006/main">
        <w:t xml:space="preserve">[170] 榛名仙武 (NPC)</w:t>
      </w:r>
    </w:p>
    <w:p w14:paraId="62BB2C86">
      <w:r xmlns:w="http://schemas.openxmlformats.org/wordprocessingml/2006/main">
        <w:t xml:space="preserve">[171] 忍遥</w:t>
      </w:r>
    </w:p>
    <w:p w14:paraId="4406756C">
      <w:r xmlns:w="http://schemas.openxmlformats.org/wordprocessingml/2006/main">
        <w:t xml:space="preserve">[172] 琐事 †</w:t>
      </w:r>
    </w:p>
    <w:p w14:paraId="7A264878">
      <w:r xmlns:w="http://schemas.openxmlformats.org/wordprocessingml/2006/main">
        <w:t xml:space="preserve">[173] 与千人遥（Senjin Haruka）外形相同的存在，因千人佳格里（Senjin Kageri）的破坏，被失控的节拍传送门（Beat Portal）的力量召唤而来。“Reverse”是她在Daibeat内部的代号，用来指代她的真实身份。</w:t>
      </w:r>
    </w:p>
    <w:p w14:paraId="286A9EF2">
      <w:r xmlns:w="http://schemas.openxmlformats.org/wordprocessingml/2006/main">
        <w:t xml:space="preserve">[174] 尽管埃斯卡莱尔·重生充满了破坏性的冲动，但她杀人毫不犹豫，在故事中被嘲笑为“杀人犯”。她还提到击败了诺洛伊党和诺洛伊，并且她与其他人有着共同之处，那就是“作为上弦之子与诺洛伊党战斗的闪光忍者遥”。</w:t>
      </w:r>
    </w:p>
    <w:p w14:paraId="7530D304">
      <w:r xmlns:w="http://schemas.openxmlformats.org/wordprocessingml/2006/main">
        <w:t xml:space="preserve">[175] 她白发和蛇形发饰让人联想到诅咒。</w:t>
      </w:r>
    </w:p>
    <w:p w14:paraId="14CAC846">
      <w:r xmlns:w="http://schemas.openxmlformats.org/wordprocessingml/2006/main">
        <w:t xml:space="preserve">[176] “高羽”这个姓氏与遥的姓氏“高森”相对应，也可能代表“失去心的忍者”。</w:t>
      </w:r>
    </w:p>
    <w:p w14:paraId="04D161BF">
      <w:r xmlns:w="http://schemas.openxmlformats.org/wordprocessingml/2006/main">
        <w:t xml:space="preserve">[177] 讨论</w:t>
      </w:r>
    </w:p>
    <w:p w14:paraId="4155DCDC">
      <w:r xmlns:w="http://schemas.openxmlformats.org/wordprocessingml/2006/main">
        <w:t xml:space="preserve">[178] 与其他重生者不同，他的过去即使在个人角色故事中也未曾提及，这使他笼罩在神秘之中。我们无从得知他是否像遥一样从过去穿越而来，也不知道他是否像奈里香或昴一样拥有同伴。</w:t>
      </w:r>
    </w:p>
    <w:p w14:paraId="06B791DE">
      <w:r xmlns:w="http://schemas.openxmlformats.org/wordprocessingml/2006/main">
        <w:t xml:space="preserve">[179] 从背景故事和他的行为来看，他似乎走上了一条与原作“残酷普通结局”类似的道路。故事揭示，他一直被首领（其姓名以及是否与高丸为同一人均不详）当作击败野吕的工具。他唯一能依靠的就是首领的“爱”，而作为交换，他参与了对反对首领之人的暗杀。最终，他成功击败了野吕，但首领却因其暴政而被刺杀，而他似乎在无处可去的情况下被召唤到了超高等战争的世界。</w:t>
      </w:r>
    </w:p>
    <w:p w14:paraId="5F3C3D66">
      <w:r xmlns:w="http://schemas.openxmlformats.org/wordprocessingml/2006/main">
        <w:t xml:space="preserve">[180] 自从加入迪比特基地以来，在基地娱乐室观看教育节目就成了他的爱好。他甚至会在谈话进行到一半时，在适当的时候转头去看电视。在他的人物故事中，这个爱好最终演变成了一场牵动整个基地的事件。</w:t>
      </w:r>
    </w:p>
    <w:p w14:paraId="3BFD680C">
      <w:r xmlns:w="http://schemas.openxmlformats.org/wordprocessingml/2006/main">
        <w:t xml:space="preserve">[181] 或许是因为过去他通过执行命令实现了存在的意义，所以他在工作中表现得异常积极。在主线剧情《忍者龙剑传》中，每当有可疑的秘密会议发生时，他都会第一时间赶到现场，展现出滑稽的一面（尽管他对待事情非常认真），并且与戴比特以及这个世界的上位忍者们也更加熟悉了。在季节性活动中，他也展现出了作为敌人时无法想象的一面，例如喜欢戏弄时贞和艾斯卡莱耶·里巴希。</w:t>
      </w:r>
    </w:p>
    <w:p w14:paraId="4B41E45F">
      <w:r xmlns:w="http://schemas.openxmlformats.org/wordprocessingml/2006/main">
        <w:t xml:space="preserve">[182] 他也出现在主线故事的第二部分，主要在后半部分扮演积极的角色。</w:t>
      </w:r>
    </w:p>
    <w:p w14:paraId="517DA88E">
      <w:r xmlns:w="http://schemas.openxmlformats.org/wordprocessingml/2006/main">
        <w:t xml:space="preserve">[183] 关于NPC版本†</w:t>
      </w:r>
    </w:p>
    <w:p w14:paraId="6A089002">
      <w:r xmlns:w="http://schemas.openxmlformats.org/wordprocessingml/2006/main">
        <w:t xml:space="preserve">[184] 在主线剧情中登场。此外，在 2020 年 10 月 16 日至 23 日举行的“第七章新增内容纪念训练活动”的公告中，角色插图与艾斯卡莱尔重生一同出现。</w:t>
      </w:r>
    </w:p>
    <w:p w14:paraId="5EB7CF24">
      <w:r xmlns:w="http://schemas.openxmlformats.org/wordprocessingml/2006/main">
        <w:t xml:space="preserve">[185] 因为名称很长，所以在游戏内消息窗口中显示为“Halcaliverse”。</w:t>
      </w:r>
    </w:p>
    <w:p w14:paraId="74BEB996">
      <w:r xmlns:w="http://schemas.openxmlformats.org/wordprocessingml/2006/main">
        <w:t xml:space="preserve">[186] 此时使用的背景音乐与《超甲战神遥》中使用的常规战斗背景音乐相同。</w:t>
      </w:r>
    </w:p>
    <w:p w14:paraId="088D6770">
      <w:r xmlns:w="http://schemas.openxmlformats.org/wordprocessingml/2006/main">
        <w:t xml:space="preserve">[187] 战斗中会出现多个角色。</w:t>
      </w:r>
    </w:p>
    <w:p w14:paraId="1B076C4A">
      <w:r xmlns:w="http://schemas.openxmlformats.org/wordprocessingml/2006/main">
        <w:t xml:space="preserve">[188] 第八章剧透</w:t>
      </w:r>
    </w:p>
    <w:p w14:paraId="69405393">
      <w:r xmlns:w="http://schemas.openxmlformats.org/wordprocessingml/2006/main">
        <w:t xml:space="preserve">[189] 虽然他被人嘲笑为杀人犯，但他实际上从未杀过人。他自己也说过：“除非奉命，否则我不会杀人。”他的主要动机是执行命令以获得他人的喜爱，很少在没有命令的情况下自发行动。他似乎并没有刻意压抑自己的感情，所以看来他只是太习惯杀戮，以至于没有了杀人的冲动。</w:t>
      </w:r>
    </w:p>
    <w:p w14:paraId="779408DA">
      <w:r xmlns:w="http://schemas.openxmlformats.org/wordprocessingml/2006/main">
        <w:t xml:space="preserve">[190] 角色处于敌对状态时的描述文字</w:t>
      </w:r>
    </w:p>
    <w:p w14:paraId="22EA7971">
      <w:r xmlns:w="http://schemas.openxmlformats.org/wordprocessingml/2006/main">
        <w:t xml:space="preserve">[191] 另一个从异世界召唤而来的遥，是一位天生拥有非凡杀戮天赋的罕见杀手，过着被人们排斥的生活，并培养了一颗黑暗的心，但她的才能被上弦之首所认可，她作为闪光忍者展现出了恐怖的力量。</w:t>
      </w:r>
    </w:p>
    <w:p w14:paraId="35B2CE69">
      <w:r xmlns:w="http://schemas.openxmlformats.org/wordprocessingml/2006/main">
        <w:t xml:space="preserve">[192] 官方推特账号简介 †</w:t>
      </w:r>
    </w:p>
    <w:p w14:paraId="2E164120">
      <w:r xmlns:w="http://schemas.openxmlformats.org/wordprocessingml/2006/main">
        <w:t xml:space="preserve">[193] 第七章 增补纪念训练活动</w:t>
      </w:r>
    </w:p>
    <w:p w14:paraId="58906189">
      <w:r xmlns:w="http://schemas.openxmlformats.org/wordprocessingml/2006/main">
        <w:t xml:space="preserve">[194] 第八章 增补纪念训练活动</w:t>
      </w:r>
    </w:p>
    <w:p w14:paraId="06A5B508">
      <w:r xmlns:w="http://schemas.openxmlformats.org/wordprocessingml/2006/main">
        <w:t xml:space="preserve">[195] 人物介绍</w:t>
      </w:r>
    </w:p>
    <w:p w14:paraId="293788C1">
      <w:r xmlns:w="http://schemas.openxmlformats.org/wordprocessingml/2006/main">
        <w:t xml:space="preserve">[196] 角色介绍PV</w:t>
      </w:r>
    </w:p>
    <w:p w14:paraId="2E609D2C">
      <w:r xmlns:w="http://schemas.openxmlformats.org/wordprocessingml/2006/main">
        <w:t xml:space="preserve">[197] 评论表 †</w:t>
      </w:r>
    </w:p>
    <w:p w14:paraId="31B10999">
      <w:r xmlns:w="http://schemas.openxmlformats.org/wordprocessingml/2006/main">
        <w:t xml:space="preserve">[198] 点击打开历史日志列表</w:t>
      </w:r>
    </w:p>
    <w:p w14:paraId="4B69EA3A">
      <w:r xmlns:w="http://schemas.openxmlformats.org/wordprocessingml/2006/main">
        <w:t xml:space="preserve">[199] 末尾的数字越小，日志就越旧。</w:t>
      </w:r>
    </w:p>
    <w:p w14:paraId="7B40EEAC">
      <w:r xmlns:w="http://schemas.openxmlformats.org/wordprocessingml/2006/main">
        <w:t xml:space="preserve">[200] 'Comments/Haruka Reverse/' 没有子页面。</w:t>
      </w:r>
    </w:p>
    <w:p w14:paraId="451938C0">
      <w:r xmlns:w="http://schemas.openxmlformats.org/wordprocessingml/2006/main">
        <w:t xml:space="preserve">[201] 我用一次付费抽卡就抽到了，但我现在没有金币了…… -- [Q/k44yIoRK6] 2021-11-24 (周三) 22:03:11</w:t>
      </w:r>
    </w:p>
    <w:p w14:paraId="29D47819">
      <w:r xmlns:w="http://schemas.openxmlformats.org/wordprocessingml/2006/main">
        <w:t xml:space="preserve">[202] 我在计算伤害，但这个独特效果并没有显示为增益效果，所以看起来它只是单纯地提升了属性或造成的伤害。之前除了增益效果之外，没有其他提升属性的方法。这几乎是所有角色在团队副本之外最高的攻击力。剩下的就是检查觉醒攻击时，它是乘法叠加还是加法叠加了。——[xDHDwLIavc.] 2021-11-24 (周三) 22:37:14</w:t>
      </w:r>
    </w:p>
    <w:p w14:paraId="7DA44031">
      <w:r xmlns:w="http://schemas.openxmlformats.org/wordprocessingml/2006/main">
        <w:t xml:space="preserve">[203] 没有金牌，也没有花蕾，我的村庄一无所有——[UWc1Dl2raCo] 2021-11-25 (周四) 13:08:59</w:t>
      </w:r>
    </w:p>
    <w:p w14:paraId="1ADA50B7">
      <w:r xmlns:w="http://schemas.openxmlformats.org/wordprocessingml/2006/main">
        <w:t xml:space="preserve">[204] 这是基于武士的价值观和特权，在武士中，面子至关重要，与忍者无关。这并非可以随意行事的事情，包括街头杀人和未经允许的杀人。——[At3WO41Chq.] 2021-11-26 (周五) 17:19:51</w:t>
      </w:r>
    </w:p>
    <w:p w14:paraId="095CC0FE">
      <w:r xmlns:w="http://schemas.openxmlformats.org/wordprocessingml/2006/main">
        <w:t xml:space="preserve">[205] 他用行动回应的方式真的很酷。希望你找到幸福！——[xDHDwLIavc.] 2021-11-27 (周六) 09:02:04</w:t>
      </w:r>
    </w:p>
    <w:p w14:paraId="43A52740">
      <w:r xmlns:w="http://schemas.openxmlformats.org/wordprocessingml/2006/main">
        <w:t xml:space="preserve">[206] 这就是我想好好疼爱的遥。如果我一直偷偷地和她窝在床上，她肯定会变成终极冷酷病娇（生死攸关的狂热粉丝）(´･ω･) -- [wi491EvwG8M] 2021-11-27 (周六) 16:32:49</w:t>
      </w:r>
    </w:p>
    <w:p w14:paraId="2C795DE6">
      <w:r xmlns:w="http://schemas.openxmlformats.org/wordprocessingml/2006/main">
        <w:t xml:space="preserve">[207] 我用了之前攒的烟头，终于买到了。味道浓郁又可爱，一点也不后悔！ -- [UrbokAR6kUs] 2021-11-27 (周六) 10:29:05</w:t>
      </w:r>
    </w:p>
    <w:p w14:paraId="385F4010">
      <w:r xmlns:w="http://schemas.openxmlformats.org/wordprocessingml/2006/main">
        <w:t xml:space="preserve">[208] 妮尔在普通任务中很强，但她的范围特殊攻击和行动速度让她在团队副本中无法发挥作用……而且她无法获得传奇增益，所以她的评价必然会下降。我希望他们能尽快实装女巫传奇。——[dcjl/DX4.S.] 2021-12-01 (周三) 15:12:57</w:t>
      </w:r>
    </w:p>
    <w:p w14:paraId="08519786">
      <w:r xmlns:w="http://schemas.openxmlformats.org/wordprocessingml/2006/main">
        <w:t xml:space="preserve">[209] 我不知道是不是有意为之，但是角色故事里出现了“风音”这个词，让我忍不住笑了——[feZny2V4V3s] 2021-11-28 (周日) 14:27:40</w:t>
      </w:r>
    </w:p>
    <w:p w14:paraId="3E21B38B">
      <w:r xmlns:w="http://schemas.openxmlformats.org/wordprocessingml/2006/main">
        <w:t xml:space="preserve">[210] 以前他们会在24小时和27小时的电视节目上玩多米诺骨牌游戏。——[ZZWfVjkwVvM] 2021-11-29 (星期一) 00:56:22</w:t>
      </w:r>
    </w:p>
    <w:p w14:paraId="24328718">
      <w:r xmlns:w="http://schemas.openxmlformats.org/wordprocessingml/2006/main">
        <w:t xml:space="preserve">[211] 这只是个小错误，但一个80级☆5且未击杀的普通攻击造成了1189点伤害，比攻击力高1点。我用攻击力相同的昴试了一下，伤害自然是1188。特殊效果可能与基础攻击力小数部分向上取整有关。——[xDHDwLIavc.] 2021-12-01 (周三) 06:34:38</w:t>
      </w:r>
    </w:p>
    <w:p w14:paraId="54F2BC43">
      <w:r xmlns:w="http://schemas.openxmlformats.org/wordprocessingml/2006/main">
        <w:t xml:space="preserve">[212] 我觉得奇怪的是，当她们还是敌人时，她的侧腹完全暴露在外；但当她成为盟友后，那部分身体就不再暴露了；然而在SD中，她的皮肤仍然暴露在外。——[YfaR5f7Nttc] 2021-12-30 (周四) 22:23:45</w:t>
      </w:r>
    </w:p>
    <w:p w14:paraId="324BAD32">
      <w:r xmlns:w="http://schemas.openxmlformats.org/wordprocessingml/2006/main">
        <w:t xml:space="preserve">[213] 我非常喜欢变身前后的闲置语音，经常会切换着听——[bO/X26ptoTY] 2022-05-12 (周四) 10:49:16</w:t>
      </w:r>
    </w:p>
    <w:p w14:paraId="180C010A">
      <w:r xmlns:w="http://schemas.openxmlformats.org/wordprocessingml/2006/main">
        <w:t xml:space="preserve">[214] 与遥不同，这个人并没有穿越时空？所以即使戴比特被召唤后立刻就离开了，他也能轻松适应现代？——[BFTW/5DHvwE] 2022-01-14 (周五) 21:42:29</w:t>
      </w:r>
    </w:p>
    <w:p w14:paraId="74E16F1F">
      <w:r xmlns:w="http://schemas.openxmlformats.org/wordprocessingml/2006/main">
        <w:t xml:space="preserve">[215] 这么短的时间内就掌握了天妇罗碗的梗……春霞……真是个可怕的女孩！——[QG.aZgAh/XY] 2022-02-23 (周三) 22:19:10</w:t>
      </w:r>
    </w:p>
    <w:p w14:paraId="2EE44E2F">
      <w:r xmlns:w="http://schemas.openxmlformats.org/wordprocessingml/2006/main">
        <w:t xml:space="preserve">[216] 《忍者龙剑传》第五集里的那句“老大哥，咱们在春雾里好好喷一喷吧”真是绝了。——[EQiiTzDUrGE] 2022-02-24 (周四) 19:29:01</w:t>
      </w:r>
    </w:p>
    <w:p w14:paraId="22392E8F">
      <w:r xmlns:w="http://schemas.openxmlformats.org/wordprocessingml/2006/main">
        <w:t xml:space="preserve">[217] 她刚出场的时候，我觉得她性格比搭档由香弱一些……但没想到，她竟然以意想不到的方式变得非常强大，就像多米吉和斯潘一样！——[6Dj.kqJ9Rx6] 2022-02-26 (周六) 01:46:50</w:t>
      </w:r>
    </w:p>
    <w:p w14:paraId="4D56B2ED">
      <w:r xmlns:w="http://schemas.openxmlformats.org/wordprocessingml/2006/main">
        <w:t xml:space="preserve">[218] 她在选举中表现出色，而且越来越有魅力，所以我个人更喜欢她了。不过，她似乎对伴侣的选择很挑剔。——[UbeJRawbm.A] 2022-02-27 (周日) 18:36:24</w:t>
      </w:r>
    </w:p>
    <w:p w14:paraId="2FB9E896">
      <w:r xmlns:w="http://schemas.openxmlformats.org/wordprocessingml/2006/main">
        <w:t xml:space="preserve">[219] 我花了大约3万日元，但她没来……我攒的花蕾都变成A Esca了，所以也许有一天…… -- [.B2YlTVyZGQ] 2022-05-18 (周三) 20:32:04</w:t>
      </w:r>
    </w:p>
    <w:p w14:paraId="75E350A7">
      <w:r xmlns:w="http://schemas.openxmlformats.org/wordprocessingml/2006/main">
        <w:t xml:space="preserve">[220] 你越来越喜欢扮演那些有趣、调皮的角色了，是吗…… -- [ZZWfVjkwVvM] 2023-01-05 (周四) 10:20:24</w:t>
      </w:r>
    </w:p>
    <w:p w14:paraId="4BC6FD43">
      <w:r xmlns:w="http://schemas.openxmlformats.org/wordprocessingml/2006/main">
        <w:t xml:space="preserve">[221] 火箭筒+腰带+剑心头盔，可以打造一个高速连击型攻击手，同时还能在前线保持活跃。就像超能昴一样，如果搭配他的妹妹使用，就能弥补他极低的充能速度，让他变得更强。——[f73zse/nf2I] 2023-09-30 (周六) 13:08:14</w:t>
      </w:r>
    </w:p>
    <w:p w14:paraId="50AD4BA9">
      <w:r xmlns:w="http://schemas.openxmlformats.org/wordprocessingml/2006/main">
        <w:t xml:space="preserve">[222] ←使用棋盘前请务必阅读规则。</w:t>
      </w:r>
    </w:p>
    <w:p w14:paraId="6C7CD772">
      <w:r xmlns:w="http://schemas.openxmlformats.org/wordprocessingml/2006/main">
        <w:t xml:space="preserve">[223] 关于规则 †</w:t>
      </w:r>
    </w:p>
    <w:p w14:paraId="1444FE39">
      <w:r xmlns:w="http://schemas.openxmlformats.org/wordprocessingml/2006/main">
        <w:t xml:space="preserve">[224] 请不要抱怨或批评页面编辑者。如果您对其他人的编辑有意见，请通过“提供替代方案”或“自行编辑”的方式进行建设性沟通。</w:t>
      </w:r>
    </w:p>
    <w:p w14:paraId="451A24BC">
      <w:r xmlns:w="http://schemas.openxmlformats.org/wordprocessingml/2006/main">
        <w:t xml:space="preserve">[225] 不要发布个人网站或其他禁止未经授权链接的网站的网址。</w:t>
      </w:r>
    </w:p>
    <w:p w14:paraId="576FFE4C">
      <w:r xmlns:w="http://schemas.openxmlformats.org/wordprocessingml/2006/main">
        <w:t xml:space="preserve">[226] 关于违反规则的帖子 †</w:t>
      </w:r>
    </w:p>
    <w:p w14:paraId="12BC880A">
      <w:r xmlns:w="http://schemas.openxmlformats.org/wordprocessingml/2006/main">
        <w:t xml:space="preserve">[227] 禁止发布以下类型的帖子，因为它们容易造成干扰。</w:t>
      </w:r>
    </w:p>
    <w:p w14:paraId="04A6D081">
      <w:r xmlns:w="http://schemas.openxmlformats.org/wordprocessingml/2006/main">
        <w:t xml:space="preserve">[228]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A60E425">
      <w:r xmlns:w="http://schemas.openxmlformats.org/wordprocessingml/2006/main">
        <w:t xml:space="preserve">[229] 其他包括使用此维基的人、官方管理员、艺术家、配音演员、现实生活中的个人以及 Twitter 用户等团体。</w:t>
      </w:r>
    </w:p>
    <w:p w14:paraId="520CAF08">
      <w:r xmlns:w="http://schemas.openxmlformats.org/wordprocessingml/2006/main">
        <w:t xml:space="preserve">[230] 关于向管理层提交的帖子，我们容忍可以解释为用户意见的评论，例如“我希望他们改进这一点”、“我希望他们尽快修复错误”和“维护时间太长了”，但我们不容忍使用辱骂性语言贬低管理层。</w:t>
      </w:r>
    </w:p>
    <w:p w14:paraId="2087AE27">
      <w:r xmlns:w="http://schemas.openxmlformats.org/wordprocessingml/2006/main">
        <w:t xml:space="preserve">[231] 将讨论和意见交流视为“诽谤或对抗他人”是错误的。然而，在讨论或意见交流中使用辱骂性语言、贬低他人、挑衅他人或在缺乏明确证据的情况下发表言论，都是违法行为。说话时务必注意自己的言辞。</w:t>
      </w:r>
    </w:p>
    <w:p w14:paraId="77D4E354">
      <w:r xmlns:w="http://schemas.openxmlformats.org/wordprocessingml/2006/main">
        <w:t xml:space="preserve">[232] 攻击性评论是指使用“做这个”或“做那个”等强烈命令、“使用粗俗语言”、“居高临下”或“挑衅”的评论。</w:t>
      </w:r>
    </w:p>
    <w:p w14:paraId="63284740">
      <w:r xmlns:w="http://schemas.openxmlformats.org/wordprocessingml/2006/main">
        <w:t xml:space="preserve">[233] 禁止发布冒犯现有玩家的帖子，例如“还有人玩这个游戏吗？”或“这游戏已经凉了”。这并不意味着您完全不能发表任何负面言论，而是指那些超出单纯负面评价范围，构成诽谤或诋毁的帖子将被禁止发布。</w:t>
      </w:r>
    </w:p>
    <w:p w14:paraId="14333DEC">
      <w:r xmlns:w="http://schemas.openxmlformats.org/wordprocessingml/2006/main">
        <w:t xml:space="preserve">[234] 公开羞辱他人，包括泄露他人的游戏内名称或UID</w:t>
      </w:r>
    </w:p>
    <w:p w14:paraId="34F951C8">
      <w:r xmlns:w="http://schemas.openxmlformats.org/wordprocessingml/2006/main">
        <w:t xml:space="preserve">[235] 但是，允许分享有助于游戏攻略的信息和视频。</w:t>
      </w:r>
    </w:p>
    <w:p w14:paraId="07FCFD55">
      <w:r xmlns:w="http://schemas.openxmlformats.org/wordprocessingml/2006/main">
        <w:t xml:space="preserve">[236] 参考其他应用程序</w:t>
      </w:r>
    </w:p>
    <w:p w14:paraId="1781A3AF">
      <w:r xmlns:w="http://schemas.openxmlformats.org/wordprocessingml/2006/main">
        <w:t xml:space="preserve">[237] 在多个论坛上多次发帖</w:t>
      </w:r>
    </w:p>
    <w:p w14:paraId="2CD70ADB">
      <w:r xmlns:w="http://schemas.openxmlformats.org/wordprocessingml/2006/main">
        <w:t xml:space="preserve">[238] 由一串无意义字符组成的文字</w:t>
      </w:r>
    </w:p>
    <w:p w14:paraId="7DA04724">
      <w:r xmlns:w="http://schemas.openxmlformats.org/wordprocessingml/2006/main">
        <w:t xml:space="preserve">[239] 关于作弊和利用漏洞的帖子</w:t>
      </w:r>
    </w:p>
    <w:p w14:paraId="4DAAA447">
      <w:r xmlns:w="http://schemas.openxmlformats.org/wordprocessingml/2006/main">
        <w:t xml:space="preserve">[240] 最好的办法是忽略违反规则的帖子。上钩或反驳只会让事情变得更糟。</w:t>
      </w:r>
    </w:p>
    <w:p w14:paraId="7ADF3292">
      <w:r xmlns:w="http://schemas.openxmlformats.org/wordprocessingml/2006/main">
        <w:t xml:space="preserve">[241] *在上述规则中，“诽谤”指的是在没有客观证据的情况下诋毁和贬低他人。将所有批评性文章都归为“诽谤”是不正确的，所以请务必谨慎。</w:t>
      </w:r>
    </w:p>
    <w:p w14:paraId="7B12AD99">
      <w:r xmlns:w="http://schemas.openxmlformats.org/wordprocessingml/2006/main">
        <w:t xml:space="preserve">[242] 关于修改和删除发帖日志 †</w:t>
      </w:r>
    </w:p>
    <w:p w14:paraId="7111B2F7">
      <w:r xmlns:w="http://schemas.openxmlformats.org/wordprocessingml/2006/main">
        <w:t xml:space="preserve">[243] 但是，允许更正印刷错误、遗漏和字体颜色。（他人出于善意所做的更正也允许。）</w:t>
      </w:r>
    </w:p>
    <w:p w14:paraId="69AF6BA3">
      <w:r xmlns:w="http://schemas.openxmlformats.org/wordprocessingml/2006/main">
        <w:t xml:space="preserve">[244] 作为例外情况，您可以删除自己的帖子，但事后必须向管理员报告。此外，删除时，请将整个评论替换为以下文本，而不是完全删除：&amp;color(#ff0000){''发帖人已删除''};</w:t>
      </w:r>
    </w:p>
    <w:p w14:paraId="04F71B89">
      <w:r xmlns:w="http://schemas.openxmlformats.org/wordprocessingml/2006/main">
        <w:t xml:space="preserve">[245] 关于评论违反规则的帖子 †</w:t>
      </w:r>
    </w:p>
    <w:p w14:paraId="5CAB6731">
      <w:r xmlns:w="http://schemas.openxmlformats.org/wordprocessingml/2006/main">
        <w:t xml:space="preserve">[246] 您可以自行注释掉上述违反规则的评论，无需管理员许可。但是，注释掉评论后，请务必在“违规举报公告板”上进行举报。请使用“违规举报公告板”上的举报模板。</w:t>
      </w:r>
    </w:p>
    <w:p w14:paraId="2BD823AA">
      <w:r xmlns:w="http://schemas.openxmlformats.org/wordprocessingml/2006/main">
        <w:t xml:space="preserve">[247] 未经 CO 举报公告板举报而被删除的帖子将被恢复，而删除帖子的人将受到处罚。</w:t>
      </w:r>
    </w:p>
    <w:p w14:paraId="114FC9BD">
      <w:r xmlns:w="http://schemas.openxmlformats.org/wordprocessingml/2006/main">
        <w:t xml:space="preserve">[248] 如果您反复向 CO 举报公告板举报不违反规则的帖子，我们将认为您是自私的，并将对您实施发帖和编辑限制。</w:t>
      </w:r>
    </w:p>
    <w:p w14:paraId="0F0E2F2B">
      <w:r xmlns:w="http://schemas.openxmlformats.org/wordprocessingml/2006/main">
        <w:t xml:space="preserve">[249] 在 CO 报告公告板上，不违反规则的报告可以由管理员酌情恢复。</w:t>
      </w:r>
    </w:p>
    <w:p w14:paraId="52D42A96">
      <w:r xmlns:w="http://schemas.openxmlformats.org/wordprocessingml/2006/main">
        <w:t xml:space="preserve">[250] 我们再次要求您不要评论那些并未违反规则的评论。（例如，诸如“虽然不违反规则，但显然是在钓鱼”、“恶作剧”或“评论整个帖子”之类的主观判断。）</w:t>
      </w:r>
    </w:p>
    <w:p w14:paraId="566BA0A2">
      <w:r xmlns:w="http://schemas.openxmlformats.org/wordprocessingml/2006/main">
        <w:t xml:space="preserve">[251] 关于不违反规则但“冒犯性”的帖子 †</w:t>
      </w:r>
    </w:p>
    <w:p w14:paraId="0CD83E67">
      <w:r xmlns:w="http://schemas.openxmlformats.org/wordprocessingml/2006/main">
        <w:t xml:space="preserve">[252] 即使帖子内容具有冒犯性，除非违反版规，否则不会被删除。由于每个人对冒犯性的接受程度不同，请使用 NGID 功能隐藏评论，而不是争论或恶意挑衅。</w:t>
      </w:r>
    </w:p>
    <w:p w14:paraId="76730316">
      <w:r xmlns:w="http://schemas.openxmlformats.org/wordprocessingml/2006/main">
        <w:t xml:space="preserve">[253] 挑衅难道不是一种违规行为吗？†</w:t>
      </w:r>
    </w:p>
    <w:p w14:paraId="58FBF0BA">
      <w:r xmlns:w="http://schemas.openxmlformats.org/wordprocessingml/2006/main">
        <w:t xml:space="preserve">[254] 某人对某些内容是否具有煽动性的看法差异很大，因此我们不认为这是违规行为。如果您认为某条评论具有煽动性，请使用 NGID 功能将其隐藏。</w:t>
      </w:r>
    </w:p>
    <w:p w14:paraId="1F95DBAD">
      <w:r xmlns:w="http://schemas.openxmlformats.org/wordprocessingml/2006/main">
        <w:t xml:space="preserve">[255] 抱怨难道不算违法吗？†</w:t>
      </w:r>
    </w:p>
    <w:p w14:paraId="6C512D8D">
      <w:r xmlns:w="http://schemas.openxmlformats.org/wordprocessingml/2006/main">
        <w:t xml:space="preserve">[256] 一般而言，抱怨本身并不构成违规。但是，针对本作品的负面宣传、诽谤、辱骂性语言以及超出抱怨范围的对抗性言论均构成违规。如果您认为抱怨内容冒犯了您，请使用 NGID 功能隐藏相关评论。</w:t>
      </w:r>
    </w:p>
    <w:p w14:paraId="404C459A">
      <w:r xmlns:w="http://schemas.openxmlformats.org/wordprocessingml/2006/main">
        <w:t xml:space="preserve">[257] 如果您不确定某个帖子是否违反规则，该怎么办？ †</w:t>
      </w:r>
    </w:p>
    <w:p w14:paraId="306354BA">
      <w:r xmlns:w="http://schemas.openxmlformats.org/wordprocessingml/2006/main">
        <w:t xml:space="preserve">[258] 有些帖子内容含糊不清，难以判断是否违规。评论删除这类含糊不清的帖子可能会导致问题，所以请不要评论删除，而是使用 NGID 功能将评论隐藏。</w:t>
      </w:r>
    </w:p>
    <w:p w14:paraId="22E95D64">
      <w:r xmlns:w="http://schemas.openxmlformats.org/wordprocessingml/2006/main">
        <w:t xml:space="preserve">[259] 对屡犯者的处罚 †</w:t>
      </w:r>
    </w:p>
    <w:p w14:paraId="506A7361">
      <w:r xmlns:w="http://schemas.openxmlformats.org/wordprocessingml/2006/main">
        <w:t xml:space="preserve">[260] 屡次违反规则或发布特别恶意的帖子，管理员可酌情予以处罚，例如“禁止访问”或“限制发帖”。</w:t>
      </w:r>
    </w:p>
    <w:p w14:paraId="2514FA2D">
      <w:r xmlns:w="http://schemas.openxmlformats.org/wordprocessingml/2006/main">
        <w:t xml:space="preserve">[261] 如果您对进一步改进有任何建议，请通过 Wiki 管理公告板与我们联系。</w:t>
      </w:r>
    </w:p>
    <w:p w14:paraId="39028225"/>
    <w:p w14:paraId="12DBE1E7">
      <w:r xmlns:w="http://schemas.openxmlformats.org/wordprocessingml/2006/main">
        <w:rPr>
          <w:b/>
        </w:rPr>
        <w:t xml:space="preserve">A029</w:t>
      </w:r>
    </w:p>
    <w:p w14:paraId="25A5D3E9">
      <w:r xmlns:w="http://schemas.openxmlformats.org/wordprocessingml/2006/main">
        <w:t xml:space="preserve">[0] 索引：所有角色 | SSR 角色 | SR 角色 | R 角色</w:t>
      </w:r>
    </w:p>
    <w:p w14:paraId="422372E6">
      <w:r xmlns:w="http://schemas.openxmlformats.org/wordprocessingml/2006/main">
        <w:t xml:space="preserve">[1] 基本信息</w:t>
      </w:r>
    </w:p>
    <w:p w14:paraId="116A759B">
      <w:r xmlns:w="http://schemas.openxmlformats.org/wordprocessingml/2006/main">
        <w:t xml:space="preserve">[2] 内容适用性简易评估</w:t>
      </w:r>
    </w:p>
    <w:p w14:paraId="2C5306F0">
      <w:r xmlns:w="http://schemas.openxmlformats.org/wordprocessingml/2006/main">
        <w:t xml:space="preserve">[3] 替代版本</w:t>
      </w:r>
    </w:p>
    <w:p w14:paraId="4391EF86">
      <w:r xmlns:w="http://schemas.openxmlformats.org/wordprocessingml/2006/main">
        <w:t xml:space="preserve">[4] 琐事</w:t>
      </w:r>
    </w:p>
    <w:p w14:paraId="2186CD04">
      <w:r xmlns:w="http://schemas.openxmlformats.org/wordprocessingml/2006/main">
        <w:t xml:space="preserve">[5] 官方推特账号介绍</w:t>
      </w:r>
    </w:p>
    <w:p w14:paraId="4C14E497">
      <w:r xmlns:w="http://schemas.openxmlformats.org/wordprocessingml/2006/main">
        <w:t xml:space="preserve">[6] 评论表单</w:t>
      </w:r>
    </w:p>
    <w:p w14:paraId="5C5C87A4">
      <w:r xmlns:w="http://schemas.openxmlformats.org/wordprocessingml/2006/main">
        <w:t xml:space="preserve">[7] 基本信息 †</w:t>
      </w:r>
    </w:p>
    <w:p w14:paraId="606C57E4">
      <w:r xmlns:w="http://schemas.openxmlformats.org/wordprocessingml/2006/main">
        <w:t xml:space="preserve">[8] 变换图像</w:t>
      </w:r>
    </w:p>
    <w:p w14:paraId="2A9BE978">
      <w:r xmlns:w="http://schemas.openxmlformats.org/wordprocessingml/2006/main">
        <w:t xml:space="preserve">[9] 简介</w:t>
      </w:r>
    </w:p>
    <w:p w14:paraId="01AACAE2">
      <w:r xmlns:w="http://schemas.openxmlformats.org/wordprocessingml/2006/main">
        <w:t xml:space="preserve">[10] 姓名</w:t>
      </w:r>
    </w:p>
    <w:p w14:paraId="5C4AA639">
      <w:r xmlns:w="http://schemas.openxmlformats.org/wordprocessingml/2006/main">
        <w:t xml:space="preserve">[11] 万圣节茜</w:t>
      </w:r>
    </w:p>
    <w:p w14:paraId="66C74B05">
      <w:r xmlns:w="http://schemas.openxmlformats.org/wordprocessingml/2006/main">
        <w:t xml:space="preserve">[12] 真实姓名</w:t>
      </w:r>
    </w:p>
    <w:p w14:paraId="0D96BA3A">
      <w:r xmlns:w="http://schemas.openxmlformats.org/wordprocessingml/2006/main">
        <w:t xml:space="preserve">[13] 大鸟茜</w:t>
      </w:r>
    </w:p>
    <w:p w14:paraId="501C159D">
      <w:r xmlns:w="http://schemas.openxmlformats.org/wordprocessingml/2006/main">
        <w:t xml:space="preserve">[14] 稀有度</w:t>
      </w:r>
    </w:p>
    <w:p w14:paraId="2764B672">
      <w:r xmlns:w="http://schemas.openxmlformats.org/wordprocessingml/2006/main">
        <w:t xml:space="preserve">[15] 普通攻击</w:t>
      </w:r>
    </w:p>
    <w:p w14:paraId="2FAEB55C">
      <w:r xmlns:w="http://schemas.openxmlformats.org/wordprocessingml/2006/main">
        <w:t xml:space="preserve">[16] 远程攻击（物理）</w:t>
      </w:r>
    </w:p>
    <w:p w14:paraId="06F9D45B">
      <w:r xmlns:w="http://schemas.openxmlformats.org/wordprocessingml/2006/main">
        <w:t xml:space="preserve">[17] 附属派系</w:t>
      </w:r>
    </w:p>
    <w:p w14:paraId="7BD0645C">
      <w:r xmlns:w="http://schemas.openxmlformats.org/wordprocessingml/2006/main">
        <w:t xml:space="preserve">[18] 战士（现代世界）</w:t>
      </w:r>
    </w:p>
    <w:p w14:paraId="21DCD5E6">
      <w:r xmlns:w="http://schemas.openxmlformats.org/wordprocessingml/2006/main">
        <w:t xml:space="preserve">[19] 特殊属性</w:t>
      </w:r>
    </w:p>
    <w:p w14:paraId="65F50767">
      <w:r xmlns:w="http://schemas.openxmlformats.org/wordprocessingml/2006/main">
        <w:t xml:space="preserve">[20] 万圣节</w:t>
      </w:r>
    </w:p>
    <w:p w14:paraId="0F912185">
      <w:r xmlns:w="http://schemas.openxmlformats.org/wordprocessingml/2006/main">
        <w:t xml:space="preserve">[21] 北斗南</w:t>
      </w:r>
    </w:p>
    <w:p w14:paraId="1E5234A9">
      <w:r xmlns:w="http://schemas.openxmlformats.org/wordprocessingml/2006/main">
        <w:t xml:space="preserve">[22] 插图</w:t>
      </w:r>
    </w:p>
    <w:p w14:paraId="4CD48F34">
      <w:r xmlns:w="http://schemas.openxmlformats.org/wordprocessingml/2006/main">
        <w:t xml:space="preserve">[23] SD字符</w:t>
      </w:r>
    </w:p>
    <w:p w14:paraId="42991316">
      <w:r xmlns:w="http://schemas.openxmlformats.org/wordprocessingml/2006/main">
        <w:t xml:space="preserve">[24] 风味文字</w:t>
      </w:r>
    </w:p>
    <w:p w14:paraId="6DDAF731">
      <w:r xmlns:w="http://schemas.openxmlformats.org/wordprocessingml/2006/main">
        <w:t xml:space="preserve">[25] “不给糖就捣蛋！我会拿糖，但也会捉弄你们。你们不开心吗？”茜穿着万圣节服装，南瓜形状的裙子仿照南瓜灯设计。她用拐杖代替了佩剑，拐杖看起来像个玩具，但它能让空气产生强烈的振动，甚至可以震碎坚硬的盔甲。今天，她又带着天真无邪的笑容，从每个人那里得到了糖果。</w:t>
      </w:r>
    </w:p>
    <w:p w14:paraId="60D1F998">
      <w:r xmlns:w="http://schemas.openxmlformats.org/wordprocessingml/2006/main">
        <w:t xml:space="preserve">[26] 如何获得</w:t>
      </w:r>
    </w:p>
    <w:p w14:paraId="44A2F16A">
      <w:r xmlns:w="http://schemas.openxmlformats.org/wordprocessingml/2006/main">
        <w:t xml:space="preserve">[27] 限时扭蛋</w:t>
      </w:r>
    </w:p>
    <w:p w14:paraId="26A9C74D">
      <w:r xmlns:w="http://schemas.openxmlformats.org/wordprocessingml/2006/main">
        <w:t xml:space="preserve">[28] 基础属性（1星）* 每增加1星+50%，5星时为1星值的3倍</w:t>
      </w:r>
    </w:p>
    <w:p w14:paraId="7FB8E6EE">
      <w:r xmlns:w="http://schemas.openxmlformats.org/wordprocessingml/2006/main">
        <w:t xml:space="preserve">[29] 级</w:t>
      </w:r>
    </w:p>
    <w:p w14:paraId="0B209B70">
      <w:r xmlns:w="http://schemas.openxmlformats.org/wordprocessingml/2006/main">
        <w:t xml:space="preserve">[30] 耐力</w:t>
      </w:r>
    </w:p>
    <w:p w14:paraId="78D10A56">
      <w:r xmlns:w="http://schemas.openxmlformats.org/wordprocessingml/2006/main">
        <w:t xml:space="preserve">[31] 攻击力</w:t>
      </w:r>
    </w:p>
    <w:p w14:paraId="24FE53DB">
      <w:r xmlns:w="http://schemas.openxmlformats.org/wordprocessingml/2006/main">
        <w:t xml:space="preserve">[32] 防御能力</w:t>
      </w:r>
    </w:p>
    <w:p w14:paraId="545EF4B5">
      <w:r xmlns:w="http://schemas.openxmlformats.org/wordprocessingml/2006/main">
        <w:t xml:space="preserve">[33] 魔力</w:t>
      </w:r>
    </w:p>
    <w:p w14:paraId="214061E6">
      <w:r xmlns:w="http://schemas.openxmlformats.org/wordprocessingml/2006/main">
        <w:t xml:space="preserve">[34] 魔法抗性</w:t>
      </w:r>
    </w:p>
    <w:p w14:paraId="4BD4DD0F">
      <w:r xmlns:w="http://schemas.openxmlformats.org/wordprocessingml/2006/main">
        <w:t xml:space="preserve">[35] 详细状态</w:t>
      </w:r>
    </w:p>
    <w:p w14:paraId="09D9E80C">
      <w:r xmlns:w="http://schemas.openxmlformats.org/wordprocessingml/2006/main">
        <w:t xml:space="preserve">[36] 准确性</w:t>
      </w:r>
    </w:p>
    <w:p w14:paraId="7F342B49">
      <w:r xmlns:w="http://schemas.openxmlformats.org/wordprocessingml/2006/main">
        <w:t xml:space="preserve">[37] 回避能力</w:t>
      </w:r>
    </w:p>
    <w:p w14:paraId="01A5A77B">
      <w:r xmlns:w="http://schemas.openxmlformats.org/wordprocessingml/2006/main">
        <w:t xml:space="preserve">[38] 连续命中率</w:t>
      </w:r>
    </w:p>
    <w:p w14:paraId="747FFCF0">
      <w:r xmlns:w="http://schemas.openxmlformats.org/wordprocessingml/2006/main">
        <w:t xml:space="preserve">[39] 反击率</w:t>
      </w:r>
    </w:p>
    <w:p w14:paraId="0C70FD0B">
      <w:r xmlns:w="http://schemas.openxmlformats.org/wordprocessingml/2006/main">
        <w:t xml:space="preserve">[40] 眩晕激活率</w:t>
      </w:r>
    </w:p>
    <w:p w14:paraId="74C1C012">
      <w:r xmlns:w="http://schemas.openxmlformats.org/wordprocessingml/2006/main">
        <w:t xml:space="preserve">[41] 抗眩晕能力</w:t>
      </w:r>
    </w:p>
    <w:p w14:paraId="7479FC3A">
      <w:r xmlns:w="http://schemas.openxmlformats.org/wordprocessingml/2006/main">
        <w:t xml:space="preserve">[42] 移动速度</w:t>
      </w:r>
    </w:p>
    <w:p w14:paraId="69FBA459">
      <w:r xmlns:w="http://schemas.openxmlformats.org/wordprocessingml/2006/main">
        <w:t xml:space="preserve">[43] 部署速度</w:t>
      </w:r>
    </w:p>
    <w:p w14:paraId="63BE3578">
      <w:r xmlns:w="http://schemas.openxmlformats.org/wordprocessingml/2006/main">
        <w:t xml:space="preserve">[44] 行动速度</w:t>
      </w:r>
    </w:p>
    <w:p w14:paraId="4CE79C38">
      <w:r xmlns:w="http://schemas.openxmlformats.org/wordprocessingml/2006/main">
        <w:t xml:space="preserve">[45] 致命的装药量</w:t>
      </w:r>
    </w:p>
    <w:p w14:paraId="64B3AAED">
      <w:r xmlns:w="http://schemas.openxmlformats.org/wordprocessingml/2006/main">
        <w:t xml:space="preserve">[46] 特殊招式</w:t>
      </w:r>
    </w:p>
    <w:p w14:paraId="2391D1AA">
      <w:r xmlns:w="http://schemas.openxmlformats.org/wordprocessingml/2006/main">
        <w:t xml:space="preserve">[47] 姓名</w:t>
      </w:r>
    </w:p>
    <w:p w14:paraId="552E219C">
      <w:r xmlns:w="http://schemas.openxmlformats.org/wordprocessingml/2006/main">
        <w:t xml:space="preserve">[48] 效果</w:t>
      </w:r>
    </w:p>
    <w:p w14:paraId="3A0925E2">
      <w:r xmlns:w="http://schemas.openxmlformats.org/wordprocessingml/2006/main">
        <w:t xml:space="preserve">[49] 糖果打击者/零</w:t>
      </w:r>
    </w:p>
    <w:p w14:paraId="5F73CB8E">
      <w:r xmlns:w="http://schemas.openxmlformats.org/wordprocessingml/2006/main">
        <w:t xml:space="preserve">[50] 恢复目标50%的最大耐力值，并提升所有友方单位的伤害。移除减益效果。自身防御力和速度提升50%，持续20秒。</w:t>
      </w:r>
    </w:p>
    <w:p w14:paraId="419C5474">
      <w:r xmlns:w="http://schemas.openxmlformats.org/wordprocessingml/2006/main">
        <w:t xml:space="preserve">[51] 糖果打击者 / ZERO+</w:t>
      </w:r>
    </w:p>
    <w:p w14:paraId="05DD427A">
      <w:r xmlns:w="http://schemas.openxmlformats.org/wordprocessingml/2006/main">
        <w:t xml:space="preserve">[52] 所有友军受到伤害，恢复目标100%的最大耐力，移除状态异常和减益效果，自身防御力和速度提高50%，持续20秒。</w:t>
      </w:r>
    </w:p>
    <w:p w14:paraId="70C7FAEA">
      <w:r xmlns:w="http://schemas.openxmlformats.org/wordprocessingml/2006/main">
        <w:t xml:space="preserve">[53] 独特效果</w:t>
      </w:r>
    </w:p>
    <w:p w14:paraId="77DFB60E">
      <w:r xmlns:w="http://schemas.openxmlformats.org/wordprocessingml/2006/main">
        <w:t xml:space="preserve">[54] 姓名</w:t>
      </w:r>
    </w:p>
    <w:p w14:paraId="09B61CDE">
      <w:r xmlns:w="http://schemas.openxmlformats.org/wordprocessingml/2006/main">
        <w:t xml:space="preserve">[55] 效应</w:t>
      </w:r>
    </w:p>
    <w:p w14:paraId="66BBE19F">
      <w:r xmlns:w="http://schemas.openxmlformats.org/wordprocessingml/2006/main">
        <w:t xml:space="preserve">[56] 趁着贾玛不在的时候招待她</w:t>
      </w:r>
    </w:p>
    <w:p w14:paraId="66F6EE2D">
      <w:r xmlns:w="http://schemas.openxmlformats.org/wordprocessingml/2006/main">
        <w:t xml:space="preserve">[57] 当你的任何单位撤退时，你的特殊攻击槽增加 15%。</w:t>
      </w:r>
    </w:p>
    <w:p w14:paraId="382A1ACB">
      <w:r xmlns:w="http://schemas.openxmlformats.org/wordprocessingml/2006/main">
        <w:t xml:space="preserve">[58] 趁 Jama 不在家的时候招待他+</w:t>
      </w:r>
    </w:p>
    <w:p w14:paraId="517CC6F0">
      <w:r xmlns:w="http://schemas.openxmlformats.org/wordprocessingml/2006/main">
        <w:t xml:space="preserve">[59] 当你的任何单位撤退时，你的特殊攻击槽增加 20%。当任何敌方单位撤退时，你的特殊攻击槽增加 5%。</w:t>
      </w:r>
    </w:p>
    <w:p w14:paraId="4AD60492">
      <w:r xmlns:w="http://schemas.openxmlformats.org/wordprocessingml/2006/main">
        <w:t xml:space="preserve">[60] 增强图像</w:t>
      </w:r>
    </w:p>
    <w:p w14:paraId="4B809B7F">
      <w:r xmlns:w="http://schemas.openxmlformats.org/wordprocessingml/2006/main">
        <w:t xml:space="preserve">[61] 在游戏中 †</w:t>
      </w:r>
    </w:p>
    <w:p w14:paraId="52379137">
      <w:r xmlns:w="http://schemas.openxmlformats.org/wordprocessingml/2006/main">
        <w:t xml:space="preserve">[62] 在 2022 年万圣节活动中推出的 Beat Dragoon Akane 一年后带着新服装回归。</w:t>
      </w:r>
    </w:p>
    <w:p w14:paraId="1DD3CDEE">
      <w:r xmlns:w="http://schemas.openxmlformats.org/wordprocessingml/2006/main">
        <w:t xml:space="preserve">[63] 虽然他的行动速度很慢，特殊攻击的充能速度也很低，但他可以通过使用其独特的效果来加快激活时间，从而弥补这一不足。一旦激活，他的特殊技能的效果将使后续的激活速度更快。</w:t>
      </w:r>
    </w:p>
    <w:p w14:paraId="21ACE4A1">
      <w:r xmlns:w="http://schemas.openxmlformats.org/wordprocessingml/2006/main">
        <w:t xml:space="preserve">[64] 第6个角色，由于部署时间已结束且屏幕上显示“GO！”字样，也会被移出战场。建议事先将具有特殊效果（移除时发动）的角色放置在后排。</w:t>
      </w:r>
    </w:p>
    <w:p w14:paraId="3352DE22">
      <w:r xmlns:w="http://schemas.openxmlformats.org/wordprocessingml/2006/main">
        <w:t xml:space="preserve">[65] 觉醒后，部队撤退时获得的特殊攻击槽数量增加，且击败敌人时也会获得少量特殊攻击槽。在敌人实力较弱的关卡中，治疗需求并不高，因此觉醒的主要作用在于增强前半段战斗的效果。</w:t>
      </w:r>
    </w:p>
    <w:p w14:paraId="2B8C8AA3">
      <w:r xmlns:w="http://schemas.openxmlformats.org/wordprocessingml/2006/main">
        <w:t xml:space="preserve">[66] 觉醒可以提升治疗量并赋予移除异常状态的能力，但50%的治疗量通常已经足够，而且提前消除异常状态比事后移除更为可靠，因此觉醒的意义不大。只有当你觉得50%的治疗量远远不够时，才应该考虑觉醒。</w:t>
      </w:r>
    </w:p>
    <w:p w14:paraId="569D864B">
      <w:r xmlns:w="http://schemas.openxmlformats.org/wordprocessingml/2006/main">
        <w:t xml:space="preserve">[67] 目前，该装备包括火箭发动机、用于快速激活特殊招式增益的超级钻头和用于增强普通攻击的电击腰带。</w:t>
      </w:r>
    </w:p>
    <w:p w14:paraId="24DF1DEF">
      <w:r xmlns:w="http://schemas.openxmlformats.org/wordprocessingml/2006/main">
        <w:t xml:space="preserve">[68] 内容适用性简易评估 †</w:t>
      </w:r>
    </w:p>
    <w:p w14:paraId="40A3E96B">
      <w:r xmlns:w="http://schemas.openxmlformats.org/wordprocessingml/2006/main">
        <w:t xml:space="preserve">[69] 合适的内容、推荐的装备示例、角色发展目标等。</w:t>
      </w:r>
    </w:p>
    <w:p w14:paraId="1EDE1595">
      <w:r xmlns:w="http://schemas.openxmlformats.org/wordprocessingml/2006/main">
        <w:t xml:space="preserve">[70] 兼容内容</w:t>
      </w:r>
    </w:p>
    <w:p w14:paraId="0888790C">
      <w:r xmlns:w="http://schemas.openxmlformats.org/wordprocessingml/2006/main">
        <w:t xml:space="preserve">[71] 能力倾向</w:t>
      </w:r>
    </w:p>
    <w:p w14:paraId="18067B17">
      <w:r xmlns:w="http://schemas.openxmlformats.org/wordprocessingml/2006/main">
        <w:t xml:space="preserve">[72] 简短评论</w:t>
      </w:r>
    </w:p>
    <w:p w14:paraId="73DE764E">
      <w:r xmlns:w="http://schemas.openxmlformats.org/wordprocessingml/2006/main">
        <w:t xml:space="preserve">[73] 主线任务 事件任务</w:t>
      </w:r>
    </w:p>
    <w:p w14:paraId="4D5B42EB">
      <w:r xmlns:w="http://schemas.openxmlformats.org/wordprocessingml/2006/main">
        <w:t xml:space="preserve">[74] 他可以毫无问题地完成任务，但几乎没有理由专门选择他。</w:t>
      </w:r>
    </w:p>
    <w:p w14:paraId="6343064D">
      <w:r xmlns:w="http://schemas.openxmlformats.org/wordprocessingml/2006/main">
        <w:t xml:space="preserve">[75] 突袭战</w:t>
      </w:r>
    </w:p>
    <w:p w14:paraId="444FEE90">
      <w:r xmlns:w="http://schemas.openxmlformats.org/wordprocessingml/2006/main">
        <w:t xml:space="preserve">[76] 普通攻击力略强的治疗者</w:t>
      </w:r>
    </w:p>
    <w:p w14:paraId="7CFB7B57">
      <w:r xmlns:w="http://schemas.openxmlformats.org/wordprocessingml/2006/main">
        <w:t xml:space="preserve">[77] 湮灭</w:t>
      </w:r>
    </w:p>
    <w:p w14:paraId="75320B5A">
      <w:r xmlns:w="http://schemas.openxmlformats.org/wordprocessingml/2006/main">
        <w:t xml:space="preserve">[78] 治疗型角色不合适。</w:t>
      </w:r>
    </w:p>
    <w:p w14:paraId="482BDA52">
      <w:r xmlns:w="http://schemas.openxmlformats.org/wordprocessingml/2006/main">
        <w:t xml:space="preserve">[79] B宇宙</w:t>
      </w:r>
    </w:p>
    <w:p w14:paraId="1C93927B">
      <w:r xmlns:w="http://schemas.openxmlformats.org/wordprocessingml/2006/main">
        <w:t xml:space="preserve">[80] 消除减益效果对于消灭忍者 Kikuri 和 Kotetsu（B 宇宙）很有用</w:t>
      </w:r>
    </w:p>
    <w:p w14:paraId="4CD9F525">
      <w:r xmlns:w="http://schemas.openxmlformats.org/wordprocessingml/2006/main">
        <w:t xml:space="preserve">[81] 能力评价指标</w:t>
      </w:r>
    </w:p>
    <w:p w14:paraId="6A98F80A">
      <w:r xmlns:w="http://schemas.openxmlformats.org/wordprocessingml/2006/main">
        <w:t xml:space="preserve">[82] ◎：优秀内容。最有可能发挥出色。○：合适内容。有较高发挥潜力。△：一般。需要一些技巧才能发挥良好，但选择理由不多。×：不合适内容。由于与内容规则、游戏系统、难度等级等不兼容，难以发挥出色。*2014年3月更新</w:t>
      </w:r>
    </w:p>
    <w:p w14:paraId="75C6D074">
      <w:r xmlns:w="http://schemas.openxmlformats.org/wordprocessingml/2006/main">
        <w:t xml:space="preserve">[83] B 大学</w:t>
      </w:r>
    </w:p>
    <w:p w14:paraId="507B223C">
      <w:r xmlns:w="http://schemas.openxmlformats.org/wordprocessingml/2006/main">
        <w:t xml:space="preserve">[84] 推荐设备示例</w:t>
      </w:r>
    </w:p>
    <w:p w14:paraId="77693DCB">
      <w:r xmlns:w="http://schemas.openxmlformats.org/wordprocessingml/2006/main">
        <w:t xml:space="preserve">[85] 主要设备</w:t>
      </w:r>
    </w:p>
    <w:p w14:paraId="7997CE41">
      <w:r xmlns:w="http://schemas.openxmlformats.org/wordprocessingml/2006/main">
        <w:t xml:space="preserve">[86] 子设备</w:t>
      </w:r>
    </w:p>
    <w:p w14:paraId="3EB6840C">
      <w:r xmlns:w="http://schemas.openxmlformats.org/wordprocessingml/2006/main">
        <w:t xml:space="preserve">[87] 一件令人愉悦的物品</w:t>
      </w:r>
    </w:p>
    <w:p w14:paraId="20B1CAF4">
      <w:r xmlns:w="http://schemas.openxmlformats.org/wordprocessingml/2006/main">
        <w:t xml:space="preserve">[88] 发展目标</w:t>
      </w:r>
    </w:p>
    <w:p w14:paraId="725C581B">
      <w:r xmlns:w="http://schemas.openxmlformats.org/wordprocessingml/2006/main">
        <w:t xml:space="preserve">[89] 突破极限</w:t>
      </w:r>
    </w:p>
    <w:p w14:paraId="44D8BD69">
      <w:r xmlns:w="http://schemas.openxmlformats.org/wordprocessingml/2006/main">
        <w:t xml:space="preserve">[90] 致命觉醒</w:t>
      </w:r>
    </w:p>
    <w:p w14:paraId="01C12C54">
      <w:r xmlns:w="http://schemas.openxmlformats.org/wordprocessingml/2006/main">
        <w:t xml:space="preserve">[91] 独特的觉醒</w:t>
      </w:r>
    </w:p>
    <w:p w14:paraId="668BFF2D">
      <w:r xmlns:w="http://schemas.openxmlformats.org/wordprocessingml/2006/main">
        <w:t xml:space="preserve">[92] 行动速度</w:t>
      </w:r>
    </w:p>
    <w:p w14:paraId="05A881F1">
      <w:r xmlns:w="http://schemas.openxmlformats.org/wordprocessingml/2006/main">
        <w:t xml:space="preserve">[93] 特别收费</w:t>
      </w:r>
    </w:p>
    <w:p w14:paraId="35B6F6DF">
      <w:r xmlns:w="http://schemas.openxmlformats.org/wordprocessingml/2006/main">
        <w:t xml:space="preserve">[94] 其他</w:t>
      </w:r>
    </w:p>
    <w:p w14:paraId="19E3892D">
      <w:r xmlns:w="http://schemas.openxmlformats.org/wordprocessingml/2006/main">
        <w:t xml:space="preserve">[95] 培训费用</w:t>
      </w:r>
    </w:p>
    <w:p w14:paraId="339EB0CF">
      <w:r xmlns:w="http://schemas.openxmlformats.org/wordprocessingml/2006/main">
        <w:t xml:space="preserve">[96] 8% 10次</w:t>
      </w:r>
    </w:p>
    <w:p w14:paraId="14EA2B3A">
      <w:r xmlns:w="http://schemas.openxmlformats.org/wordprocessingml/2006/main">
        <w:t xml:space="preserve">[97] 备注</w:t>
      </w:r>
    </w:p>
    <w:p w14:paraId="494915D6">
      <w:r xmlns:w="http://schemas.openxmlformats.org/wordprocessingml/2006/main">
        <w:t xml:space="preserve">[98] 菊理&amp;虎彻（B宇宙）任务。任务开始时，菊理会使用终极技能施加减益效果，因此请撤退第六名角色中的2到3名以触发她的终极技能。之后，菊理每20秒会使用一次终极技能，因此在此期间反复撤退第六名角色以积攒终极技能槽。如果体力不足，您可以突破体力上限或超越等级上限。</w:t>
      </w:r>
    </w:p>
    <w:p w14:paraId="1D0950F9">
      <w:r xmlns:w="http://schemas.openxmlformats.org/wordprocessingml/2006/main">
        <w:t xml:space="preserve">[99] *2016年3月更新</w:t>
      </w:r>
    </w:p>
    <w:p w14:paraId="789B1011">
      <w:r xmlns:w="http://schemas.openxmlformats.org/wordprocessingml/2006/main">
        <w:t xml:space="preserve">[100] 备选版本 †</w:t>
      </w:r>
    </w:p>
    <w:p w14:paraId="706CFB68">
      <w:r xmlns:w="http://schemas.openxmlformats.org/wordprocessingml/2006/main">
        <w:t xml:space="preserve">[101] 击败龙骑士茜</w:t>
      </w:r>
    </w:p>
    <w:p w14:paraId="51C3017C">
      <w:r xmlns:w="http://schemas.openxmlformats.org/wordprocessingml/2006/main">
        <w:t xml:space="preserve">[102] 万圣节茜</w:t>
      </w:r>
    </w:p>
    <w:p w14:paraId="2E452956">
      <w:r xmlns:w="http://schemas.openxmlformats.org/wordprocessingml/2006/main">
        <w:t xml:space="preserve">[103] 翼龙剑圣茜</w:t>
      </w:r>
    </w:p>
    <w:p w14:paraId="47DED168">
      <w:r xmlns:w="http://schemas.openxmlformats.org/wordprocessingml/2006/main">
        <w:t xml:space="preserve">[104] 琐事 †</w:t>
      </w:r>
    </w:p>
    <w:p w14:paraId="15462413">
      <w:r xmlns:w="http://schemas.openxmlformats.org/wordprocessingml/2006/main">
        <w:t xml:space="preserve">[105] 然而，由于最初的加入被描述为“在几乎所有人都忘记这件事的时候偶然发现的”，因此时间线可能存在错乱。（显然，有不少角色实际上在剧情设定或首次出现之前很久就已经存在于Dybeet中。）</w:t>
      </w:r>
    </w:p>
    <w:p w14:paraId="5717555F">
      <w:r xmlns:w="http://schemas.openxmlformats.org/wordprocessingml/2006/main">
        <w:t xml:space="preserve">[106] 后来，在主线故事第二部分第七章中，证实他通常在戴比特总部。</w:t>
      </w:r>
    </w:p>
    <w:p w14:paraId="69D39052">
      <w:r xmlns:w="http://schemas.openxmlformats.org/wordprocessingml/2006/main">
        <w:t xml:space="preserve">[107] 从SD图像来看，零式机体的车身颜色与普通版不同，而且还有装饰，所以很可能是万圣节版本。</w:t>
      </w:r>
    </w:p>
    <w:p w14:paraId="435FA690">
      <w:r xmlns:w="http://schemas.openxmlformats.org/wordprocessingml/2006/main">
        <w:t xml:space="preserve">[108] 官方推特账号简介 †</w:t>
      </w:r>
    </w:p>
    <w:p w14:paraId="741D63FF">
      <w:r xmlns:w="http://schemas.openxmlformats.org/wordprocessingml/2006/main">
        <w:t xml:space="preserve">[109] 人物介绍</w:t>
      </w:r>
    </w:p>
    <w:p w14:paraId="31C3CFE8">
      <w:r xmlns:w="http://schemas.openxmlformats.org/wordprocessingml/2006/main">
        <w:t xml:space="preserve">[110] 配音演员插图</w:t>
      </w:r>
    </w:p>
    <w:p w14:paraId="3AC3E215">
      <w:r xmlns:w="http://schemas.openxmlformats.org/wordprocessingml/2006/main">
        <w:t xml:space="preserve">[111] 评论表 †</w:t>
      </w:r>
    </w:p>
    <w:p w14:paraId="44B30717">
      <w:r xmlns:w="http://schemas.openxmlformats.org/wordprocessingml/2006/main">
        <w:t xml:space="preserve">[112] 点击打开历史日志列表</w:t>
      </w:r>
    </w:p>
    <w:p w14:paraId="15B95F4B">
      <w:r xmlns:w="http://schemas.openxmlformats.org/wordprocessingml/2006/main">
        <w:t xml:space="preserve">[113] 末尾的数字越小，日志越旧。</w:t>
      </w:r>
    </w:p>
    <w:p w14:paraId="3FA19DA0">
      <w:r xmlns:w="http://schemas.openxmlformats.org/wordprocessingml/2006/main">
        <w:t xml:space="preserve">[114] 'Comments/Halloween Akane/' 没有子页面。</w:t>
      </w:r>
    </w:p>
    <w:p w14:paraId="05A0FA99">
      <w:r xmlns:w="http://schemas.openxmlformats.org/wordprocessingml/2006/main">
        <w:t xml:space="preserve">[115] 茜酱好可爱！耶！ -- [1ua45Bs7xDo] 2022-10-24 (周一) 18:48:03</w:t>
      </w:r>
    </w:p>
    <w:p w14:paraId="6E2D14BE">
      <w:r xmlns:w="http://schemas.openxmlformats.org/wordprocessingml/2006/main">
        <w:t xml:space="preserve">[116] 让他们明白！ -- [RukuLbcQsXw] 2022-10-24 (周一) 19:31:32</w:t>
      </w:r>
    </w:p>
    <w:p w14:paraId="065D39BF">
      <w:r xmlns:w="http://schemas.openxmlformats.org/wordprocessingml/2006/main">
        <w:t xml:space="preserve">[117] 茜！？茜怎么会在这里？她是不是从主线剧情里逃出来了？难道是她自己设法来到这个活动的……？ -- [fbZ9.ASSPgw] 2022-10-24 (周一) 19:48:34</w:t>
      </w:r>
    </w:p>
    <w:p w14:paraId="16F1A516">
      <w:r xmlns:w="http://schemas.openxmlformats.org/wordprocessingml/2006/main">
        <w:t xml:space="preserve">[118] 管理层：“我们预料到可能会发生这种情况，所以我们为音乐节准备了许多超值的演出。” -- [GGf7Gd45.x2] 2022-10-26 (周三) 15:03:50</w:t>
      </w:r>
    </w:p>
    <w:p w14:paraId="6DF3539E">
      <w:r xmlns:w="http://schemas.openxmlformats.org/wordprocessingml/2006/main">
        <w:t xml:space="preserve">[119] 我想要她是因为她会治疗，但我没有足够的资源来抽她——[DWZOpMYnIJ6] 2022-10-26 (周三) 16:10:01</w:t>
      </w:r>
    </w:p>
    <w:p w14:paraId="5F09B1D2">
      <w:r xmlns:w="http://schemas.openxmlformats.org/wordprocessingml/2006/main">
        <w:t xml:space="preserve">[120] 她的基础速度和充能时间都不算快，第一发子弹需要一些时间才能射出，但一旦激活，速度会提升50%，配合觉醒技能，射速可以快到1.5秒以内。她的防御力提升增强了生存能力，而且队友撤退时她还能回复能量槽，因此可以最大限度地减少队友受到的伤害，我认为她可以胜任一个可靠的治疗者。50%的防御力提升和治疗能力让她在团队副本中相当可靠。然而，我担心她的弱点，比如无论如何都无法救下第一个倒下的队友，以及如果多人同时倒下她会陷入困境。如果她自身拥有异常状态抗性，她的评价会更高。我原本以为如果她是一个强力的辅助就应该入手，但她除了治疗之外别无他用，所以我个人会放弃。我从未优先考虑过在团队副本中使用完全强化的新娘艾斯卡……我考虑过很多次，但治疗是个问题。除非下一个古纳甘获得大幅加强，或者加入一个会施加极其棘手减益效果的敌人，否则我认为她没有机会大放异彩。——[xDHDwLIavc.] 2022-10-26 (周三) 16:42:55</w:t>
      </w:r>
    </w:p>
    <w:p w14:paraId="1483D944">
      <w:r xmlns:w="http://schemas.openxmlformats.org/wordprocessingml/2006/main">
        <w:t xml:space="preserve">[121] 我认为，如果未来副本或高难度任务中出现会施加攻击力或速度降低效果的敌人，肯定可以移除这些效果，但对于状态效果，我们恐怕不能抱太大期望，因为我们很可能会在战斗前采取一些应对措施。——[wxdKV4EOEIs] 2022-10-26 (周三) 17:27:12</w:t>
      </w:r>
    </w:p>
    <w:p w14:paraId="2B349A53">
      <w:r xmlns:w="http://schemas.openxmlformats.org/wordprocessingml/2006/main">
        <w:t xml:space="preserve">[122] 我觉得这么做的目的是让他和纳豆以及仇恨值待在一起。在团战中，玩家会不断更换，所以他看起来会很有用，我真的很想要他。——[691h9Iyj9rQ] 2022-10-26 (周三) 17:12:38</w:t>
      </w:r>
    </w:p>
    <w:p w14:paraId="3916DC92">
      <w:r xmlns:w="http://schemas.openxmlformats.org/wordprocessingml/2006/main">
        <w:t xml:space="preserve">[123] 在这方面，不同制造商之间存在巨大差异。 -- [0YcpVwgKFnE] 2022-10-27 (周四) 12:22:52</w:t>
      </w:r>
    </w:p>
    <w:p w14:paraId="07E66529">
      <w:r xmlns:w="http://schemas.openxmlformats.org/wordprocessingml/2006/main">
        <w:t xml:space="preserve">[124] 我为了得到希科里蒂而交换的，我很满意。用芽换不会获得觉醒点数加成，所以你最好还是接受现实，即使角色的性能稍逊，也最好用在你想要的角色身上。——[fbZ9.ASSPgw] 2022-10-26 (周三) 22:41:28</w:t>
      </w:r>
    </w:p>
    <w:p w14:paraId="2FAC8EBE">
      <w:r xmlns:w="http://schemas.openxmlformats.org/wordprocessingml/2006/main">
        <w:t xml:space="preserve">[125] 如果减益效果分散在各处，茜一个人恐怕难以应对（减益效果可以被增益效果覆盖，所以情况会好一些），而且异常状态可以通过装备更可靠地预防，因此茜似乎并没有什么特别的用武之地。——[iJdRKmh5XBA] 2022-10-27 (周四) 16:44:35</w:t>
      </w:r>
    </w:p>
    <w:p w14:paraId="7911B9D6">
      <w:r xmlns:w="http://schemas.openxmlformats.org/wordprocessingml/2006/main">
        <w:t xml:space="preserve">[126] 我之前扭蛋的时候也没抽到普通版，所以很高兴你来了。零式机甲的机器人版是什么时候出的？真是满满的回忆啊。 -- [0YcpVwgKFnE] 2022-10-27 (周四) 12:14:05</w:t>
      </w:r>
    </w:p>
    <w:p w14:paraId="0D0891EC">
      <w:r xmlns:w="http://schemas.openxmlformats.org/wordprocessingml/2006/main">
        <w:t xml:space="preserve">[127] 收益与付出相比仍然微不足道，但或许可以尝试在战斗开始时，通过战前沸腾和钻头为角色装备强力的独特效果，然后在合适的时机撤退。——[YSFXOZ5l1SI] 2022-10-27 (周四) 14:07:36</w:t>
      </w:r>
    </w:p>
    <w:p w14:paraId="2E29E46A">
      <w:r xmlns:w="http://schemas.openxmlformats.org/wordprocessingml/2006/main">
        <w:t xml:space="preserve">[128] 我以为增援部队即使没有装备也能射速飞快（☆1），结果发现是因为我把Happy在Lv2（任务完成）之后立刻派他撤退了。个性真有趣。——[dwQHi3At.9s] 2022-10-27 (周四) 15:01:30</w:t>
      </w:r>
    </w:p>
    <w:p w14:paraId="13F57CFF">
      <w:r xmlns:w="http://schemas.openxmlformats.org/wordprocessingml/2006/main">
        <w:t xml:space="preserve">[129] 如果你增强它的独特能力，那么…… -- [691h9Iyj9rQ] 2022-10-28 (周五) 12:41:49</w:t>
      </w:r>
    </w:p>
    <w:p w14:paraId="1A0607CE">
      <w:r xmlns:w="http://schemas.openxmlformats.org/wordprocessingml/2006/main">
        <w:t xml:space="preserve">[130] 实际场景在万圣节版本中，而不是普通版本，所以如果你在考虑是否要入手，请记住这一点——[vkpjpNtHRWc] 2022-10-29 (周六) 13:24:42</w:t>
      </w:r>
    </w:p>
    <w:p w14:paraId="7D2C78AB">
      <w:r xmlns:w="http://schemas.openxmlformats.org/wordprocessingml/2006/main">
        <w:t xml:space="preserve">[131] 我觉得回复属性还不错，但是因为是在兰斯联动活动之后，而且周年庆也快到了，所以我大概会跳过它。——[Lte815gw0qY] 2022-11-01 (周二) 15:33:37</w:t>
      </w:r>
    </w:p>
    <w:p w14:paraId="5E8B3585">
      <w:r xmlns:w="http://schemas.openxmlformats.org/wordprocessingml/2006/main">
        <w:t xml:space="preserve">[132] 在团队副本中，你的防御力会大幅提升，而且撤退后会立即完全恢复，所以你可以很好地留在场上。纳豆是必备的。——[UZyGdbcIkNg] 2023-08-17 (周四) 20:09:19</w:t>
      </w:r>
    </w:p>
    <w:p w14:paraId="0589E726">
      <w:r xmlns:w="http://schemas.openxmlformats.org/wordprocessingml/2006/main">
        <w:t xml:space="preserve">[133] ←使用棋盘前请务必阅读规则。</w:t>
      </w:r>
    </w:p>
    <w:p w14:paraId="3DB8CF7C">
      <w:r xmlns:w="http://schemas.openxmlformats.org/wordprocessingml/2006/main">
        <w:t xml:space="preserve">[134] 关于规则 †</w:t>
      </w:r>
    </w:p>
    <w:p w14:paraId="51BFF6DA">
      <w:r xmlns:w="http://schemas.openxmlformats.org/wordprocessingml/2006/main">
        <w:t xml:space="preserve">[135] 请不要抱怨或批评页面编辑者。如果您对其他人的编辑有意见，请通过“提供替代方案”或“自行编辑”的方式进行建设性沟通。</w:t>
      </w:r>
    </w:p>
    <w:p w14:paraId="7402C5F0">
      <w:r xmlns:w="http://schemas.openxmlformats.org/wordprocessingml/2006/main">
        <w:t xml:space="preserve">[136] 不要发布个人网站或其他禁止未经授权链接的网站的网址。</w:t>
      </w:r>
    </w:p>
    <w:p w14:paraId="6308ACF1">
      <w:r xmlns:w="http://schemas.openxmlformats.org/wordprocessingml/2006/main">
        <w:t xml:space="preserve">[137] 关于违反规则的帖子 †</w:t>
      </w:r>
    </w:p>
    <w:p w14:paraId="0E70E7FA">
      <w:r xmlns:w="http://schemas.openxmlformats.org/wordprocessingml/2006/main">
        <w:t xml:space="preserve">[138] 禁止发布以下类型的帖子，因为它们容易造成干扰。</w:t>
      </w:r>
    </w:p>
    <w:p w14:paraId="67A1035A">
      <w:r xmlns:w="http://schemas.openxmlformats.org/wordprocessingml/2006/main">
        <w:t xml:space="preserve">[139]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BBCF5E8">
      <w:r xmlns:w="http://schemas.openxmlformats.org/wordprocessingml/2006/main">
        <w:t xml:space="preserve">[140] 其他包括使用此维基的人、官方管理员、艺术家、配音演员、现实生活中的个人以及 Twitter 用户等团体。</w:t>
      </w:r>
    </w:p>
    <w:p w14:paraId="0BE276C9">
      <w:r xmlns:w="http://schemas.openxmlformats.org/wordprocessingml/2006/main">
        <w:t xml:space="preserve">[141] 关于向管理层提交的帖子，我们容忍可以解释为用户反馈的评论，例如“我希望他们改进这一点”、“我希望他们尽快修复错误”和“维护时间太长了”，但我们不容忍使用辱骂性语言贬低管理层。</w:t>
      </w:r>
    </w:p>
    <w:p w14:paraId="6DE3B0E7">
      <w:r xmlns:w="http://schemas.openxmlformats.org/wordprocessingml/2006/main">
        <w:t xml:space="preserve">[142] 将讨论和意见交流视为“诽谤或对抗他人”是错误的。然而，在讨论或意见交流中使用辱骂性语言、贬低他人、挑衅他人或在缺乏明确证据的情况下发表言论，都是违法行为。说话时务必注意自己的言辞。</w:t>
      </w:r>
    </w:p>
    <w:p w14:paraId="2F44C14B">
      <w:r xmlns:w="http://schemas.openxmlformats.org/wordprocessingml/2006/main">
        <w:t xml:space="preserve">[143] 攻击性评论包括使用“做这个”或“做那个”等强硬命令、“使用粗俗语言”、“采取居高临下的态度”或“挑衅”。</w:t>
      </w:r>
    </w:p>
    <w:p w14:paraId="3CF3A853">
      <w:r xmlns:w="http://schemas.openxmlformats.org/wordprocessingml/2006/main">
        <w:t xml:space="preserve">[144] 禁止发布冒犯现有玩家的帖子，例如“还有人玩这个游戏吗？”或“这游戏已经凉了”。这并不意味着您完全不能发表任何负面言论，而是指那些超出单纯负面评价范围，构成诽谤或诋毁的帖子将被禁止发布。</w:t>
      </w:r>
    </w:p>
    <w:p w14:paraId="6FF6C779">
      <w:r xmlns:w="http://schemas.openxmlformats.org/wordprocessingml/2006/main">
        <w:t xml:space="preserve">[145] 公开羞辱他人，包括泄露他人的游戏内名称或UID</w:t>
      </w:r>
    </w:p>
    <w:p w14:paraId="767FE610">
      <w:r xmlns:w="http://schemas.openxmlformats.org/wordprocessingml/2006/main">
        <w:t xml:space="preserve">[146] 但是，分享有助于游戏攻略的信息和视频是允许的。</w:t>
      </w:r>
    </w:p>
    <w:p w14:paraId="62504F0A">
      <w:r xmlns:w="http://schemas.openxmlformats.org/wordprocessingml/2006/main">
        <w:t xml:space="preserve">[147] 参考其他应用程序</w:t>
      </w:r>
    </w:p>
    <w:p w14:paraId="2BF0A0B6">
      <w:r xmlns:w="http://schemas.openxmlformats.org/wordprocessingml/2006/main">
        <w:t xml:space="preserve">[148] 在多个论坛上多次发帖</w:t>
      </w:r>
    </w:p>
    <w:p w14:paraId="5FD9C746">
      <w:r xmlns:w="http://schemas.openxmlformats.org/wordprocessingml/2006/main">
        <w:t xml:space="preserve">[149] 由一串无意义字符组成的文字</w:t>
      </w:r>
    </w:p>
    <w:p w14:paraId="24D1DCCA">
      <w:r xmlns:w="http://schemas.openxmlformats.org/wordprocessingml/2006/main">
        <w:t xml:space="preserve">[150] 关于作弊和利用漏洞的帖子</w:t>
      </w:r>
    </w:p>
    <w:p w14:paraId="6DE46274">
      <w:r xmlns:w="http://schemas.openxmlformats.org/wordprocessingml/2006/main">
        <w:t xml:space="preserve">[151] 最好的办法是忽略违反规则的帖子。上钩或反驳只会让事情变得更糟。</w:t>
      </w:r>
    </w:p>
    <w:p w14:paraId="7C8AD6B3">
      <w:r xmlns:w="http://schemas.openxmlformats.org/wordprocessingml/2006/main">
        <w:t xml:space="preserve">[152] *在上述规则中，“诽谤”指的是在没有客观证据的情况下诋毁和贬低他人。将所有批评性文章都归为“诽谤”是不正确的，所以请务必谨慎。</w:t>
      </w:r>
    </w:p>
    <w:p w14:paraId="57CCC94A">
      <w:r xmlns:w="http://schemas.openxmlformats.org/wordprocessingml/2006/main">
        <w:t xml:space="preserve">[153] 关于修改和删除发帖日志 †</w:t>
      </w:r>
    </w:p>
    <w:p w14:paraId="031EC1D0">
      <w:r xmlns:w="http://schemas.openxmlformats.org/wordprocessingml/2006/main">
        <w:t xml:space="preserve">[154] 但是，允许更正印刷错误、遗漏和字体颜色。（他人出于善意所做的更正也允许。）</w:t>
      </w:r>
    </w:p>
    <w:p w14:paraId="4D5D0FB0">
      <w:r xmlns:w="http://schemas.openxmlformats.org/wordprocessingml/2006/main">
        <w:t xml:space="preserve">[155] 作为例外情况，您可以删除自己的帖子，但事后必须向管理员报告。此外，删除时，请将整个评论替换为以下文本，而不是完全删除：&amp;color(#ff0000){''发帖人已删除''};</w:t>
      </w:r>
    </w:p>
    <w:p w14:paraId="524D211E">
      <w:r xmlns:w="http://schemas.openxmlformats.org/wordprocessingml/2006/main">
        <w:t xml:space="preserve">[156] 关于评论删除违反规则的帖子 †</w:t>
      </w:r>
    </w:p>
    <w:p w14:paraId="3C635BF3">
      <w:r xmlns:w="http://schemas.openxmlformats.org/wordprocessingml/2006/main">
        <w:t xml:space="preserve">[157] 您可以自行评论删除上述任何违反规则的评论，无需管理员许可。但是，评论删除后，请务必在“违规举报公告板”上进行举报。举报时请使用“违规举报公告板”上的模板。</w:t>
      </w:r>
    </w:p>
    <w:p w14:paraId="04230446">
      <w:r xmlns:w="http://schemas.openxmlformats.org/wordprocessingml/2006/main">
        <w:t xml:space="preserve">[158] 未经 CO 举报公告板举报而被评论删除的帖子将被恢复，而评论删除帖子的人将受到处罚。</w:t>
      </w:r>
    </w:p>
    <w:p w14:paraId="2F061D5B">
      <w:r xmlns:w="http://schemas.openxmlformats.org/wordprocessingml/2006/main">
        <w:t xml:space="preserve">[159] 如果您反复向 CO 举报公告板举报不违反规则的帖子，我们将认为您是自私的，并将对您实施发帖和编辑限制。</w:t>
      </w:r>
    </w:p>
    <w:p w14:paraId="6CA1B953">
      <w:r xmlns:w="http://schemas.openxmlformats.org/wordprocessingml/2006/main">
        <w:t xml:space="preserve">[160] 管理员可酌情恢复 CO 报告公告板上不违反规则的报告。</w:t>
      </w:r>
    </w:p>
    <w:p w14:paraId="033A775C">
      <w:r xmlns:w="http://schemas.openxmlformats.org/wordprocessingml/2006/main">
        <w:t xml:space="preserve">[161] 我想再次重申我的请求：请不要评论那些没有违反规则的评论。（例如，诸如“虽然没有违反规则，但显然是在钓鱼”、“恶作剧”或“评论整个帖子”之类的主观判断。）</w:t>
      </w:r>
    </w:p>
    <w:p w14:paraId="3435938C">
      <w:r xmlns:w="http://schemas.openxmlformats.org/wordprocessingml/2006/main">
        <w:t xml:space="preserve">[162] 关于不违反规则但“冒犯性”的帖子 †</w:t>
      </w:r>
    </w:p>
    <w:p w14:paraId="0503472B">
      <w:r xmlns:w="http://schemas.openxmlformats.org/wordprocessingml/2006/main">
        <w:t xml:space="preserve">[163] 即使帖子内容具有冒犯性，除非违反版规，否则不会被删除。由于每个人对冒犯性的接受程度不同，请使用 NGID 功能隐藏评论，而不是争论或恶意挑衅。</w:t>
      </w:r>
    </w:p>
    <w:p w14:paraId="70B6E3B7">
      <w:r xmlns:w="http://schemas.openxmlformats.org/wordprocessingml/2006/main">
        <w:t xml:space="preserve">[164] 挑衅难道不是一种违规行为吗？†</w:t>
      </w:r>
    </w:p>
    <w:p w14:paraId="6625F8E0">
      <w:r xmlns:w="http://schemas.openxmlformats.org/wordprocessingml/2006/main">
        <w:t xml:space="preserve">[165] 每个人对“煽动性言论”的定义都大相径庭，因此我们不认为这是违规行为。如果您认为某条评论具有煽动性，请使用 NGID 功能将其隐藏。</w:t>
      </w:r>
    </w:p>
    <w:p w14:paraId="1C3F5936">
      <w:r xmlns:w="http://schemas.openxmlformats.org/wordprocessingml/2006/main">
        <w:t xml:space="preserve">[166] 抱怨难道不算违法吗？†</w:t>
      </w:r>
    </w:p>
    <w:p w14:paraId="43719BFD">
      <w:r xmlns:w="http://schemas.openxmlformats.org/wordprocessingml/2006/main">
        <w:t xml:space="preserve">[167] 一般而言，抱怨本身并不构成违规。但是，针对本作品的负面宣传、诽谤、辱骂性语言以及超出抱怨范围的对抗性言论均构成违规。如果您认为抱怨内容冒犯了您，请使用 NGID 功能隐藏相关评论。</w:t>
      </w:r>
    </w:p>
    <w:p w14:paraId="31741D37">
      <w:r xmlns:w="http://schemas.openxmlformats.org/wordprocessingml/2006/main">
        <w:t xml:space="preserve">[168] 如果您不确定某个帖子是否违反规则，该怎么办？ †</w:t>
      </w:r>
    </w:p>
    <w:p w14:paraId="52B5381F">
      <w:r xmlns:w="http://schemas.openxmlformats.org/wordprocessingml/2006/main">
        <w:t xml:space="preserve">[169] 有些帖子内容含糊不清，难以判断是否违规。评论删除这类含糊不清的帖子可能会导致问题，所以请不要评论删除，而是使用 NGID 功能将评论隐藏起来。</w:t>
      </w:r>
    </w:p>
    <w:p w14:paraId="4700A2A5">
      <w:r xmlns:w="http://schemas.openxmlformats.org/wordprocessingml/2006/main">
        <w:t xml:space="preserve">[170] 对屡犯者的处罚 †</w:t>
      </w:r>
    </w:p>
    <w:p w14:paraId="26B6B72C">
      <w:r xmlns:w="http://schemas.openxmlformats.org/wordprocessingml/2006/main">
        <w:t xml:space="preserve">[171] 屡次违反规则或发布特别恶意的帖子，管理员可酌情予以处罚，例如“禁止访问”或“限制发帖”。</w:t>
      </w:r>
    </w:p>
    <w:p w14:paraId="2F0DB452">
      <w:r xmlns:w="http://schemas.openxmlformats.org/wordprocessingml/2006/main">
        <w:t xml:space="preserve">[172] 如果您对进一步改进有任何建议，请通过 Wiki 管理公告板与我们联系。</w:t>
      </w:r>
    </w:p>
    <w:p w14:paraId="2CBEA587"/>
    <w:p w14:paraId="701B5000">
      <w:r xmlns:w="http://schemas.openxmlformats.org/wordprocessingml/2006/main">
        <w:rPr>
          <w:b/>
        </w:rPr>
        <w:t xml:space="preserve">A030</w:t>
      </w:r>
    </w:p>
    <w:p w14:paraId="04B278A9">
      <w:r xmlns:w="http://schemas.openxmlformats.org/wordprocessingml/2006/main">
        <w:t xml:space="preserve">[0] 索引：所有角色 | SSR 角色 | SR 角色 | R 角色</w:t>
      </w:r>
    </w:p>
    <w:p w14:paraId="1C1D7B88">
      <w:r xmlns:w="http://schemas.openxmlformats.org/wordprocessingml/2006/main">
        <w:t xml:space="preserve">[1] 基本信息</w:t>
      </w:r>
    </w:p>
    <w:p w14:paraId="41645056">
      <w:r xmlns:w="http://schemas.openxmlformats.org/wordprocessingml/2006/main">
        <w:t xml:space="preserve">[2] 内容适用性简易评估</w:t>
      </w:r>
    </w:p>
    <w:p w14:paraId="04B1E615">
      <w:r xmlns:w="http://schemas.openxmlformats.org/wordprocessingml/2006/main">
        <w:t xml:space="preserve">[3] 替代版本</w:t>
      </w:r>
    </w:p>
    <w:p w14:paraId="4B7F46C7">
      <w:r xmlns:w="http://schemas.openxmlformats.org/wordprocessingml/2006/main">
        <w:t xml:space="preserve">[4] 琐事</w:t>
      </w:r>
    </w:p>
    <w:p w14:paraId="39DA4249">
      <w:r xmlns:w="http://schemas.openxmlformats.org/wordprocessingml/2006/main">
        <w:t xml:space="preserve">[5] 官方推特账号介绍</w:t>
      </w:r>
    </w:p>
    <w:p w14:paraId="3A0873C4">
      <w:r xmlns:w="http://schemas.openxmlformats.org/wordprocessingml/2006/main">
        <w:t xml:space="preserve">[6] 评论表单</w:t>
      </w:r>
    </w:p>
    <w:p w14:paraId="3A47C6F8">
      <w:r xmlns:w="http://schemas.openxmlformats.org/wordprocessingml/2006/main">
        <w:t xml:space="preserve">[7] 基本信息 †</w:t>
      </w:r>
    </w:p>
    <w:p w14:paraId="3134EE2C">
      <w:r xmlns:w="http://schemas.openxmlformats.org/wordprocessingml/2006/main">
        <w:t xml:space="preserve">[8] 变换图像</w:t>
      </w:r>
    </w:p>
    <w:p w14:paraId="73CA7BF2">
      <w:r xmlns:w="http://schemas.openxmlformats.org/wordprocessingml/2006/main">
        <w:t xml:space="preserve">[9] 简介</w:t>
      </w:r>
    </w:p>
    <w:p w14:paraId="0826009D">
      <w:r xmlns:w="http://schemas.openxmlformats.org/wordprocessingml/2006/main">
        <w:t xml:space="preserve">[10] 姓名</w:t>
      </w:r>
    </w:p>
    <w:p w14:paraId="612C8153">
      <w:r xmlns:w="http://schemas.openxmlformats.org/wordprocessingml/2006/main">
        <w:t xml:space="preserve">[11] 万圣节秋枝</w:t>
      </w:r>
    </w:p>
    <w:p w14:paraId="4CA38C9B">
      <w:r xmlns:w="http://schemas.openxmlformats.org/wordprocessingml/2006/main">
        <w:t xml:space="preserve">[12] 真实姓名</w:t>
      </w:r>
    </w:p>
    <w:p w14:paraId="62106437">
      <w:r xmlns:w="http://schemas.openxmlformats.org/wordprocessingml/2006/main">
        <w:t xml:space="preserve">[13] 宇久森昭惠</w:t>
      </w:r>
    </w:p>
    <w:p w14:paraId="29C99AB6">
      <w:r xmlns:w="http://schemas.openxmlformats.org/wordprocessingml/2006/main">
        <w:t xml:space="preserve">[14] 稀有度</w:t>
      </w:r>
    </w:p>
    <w:p w14:paraId="1C52D5A3">
      <w:r xmlns:w="http://schemas.openxmlformats.org/wordprocessingml/2006/main">
        <w:t xml:space="preserve">[15] 普通攻击</w:t>
      </w:r>
    </w:p>
    <w:p w14:paraId="1C174D68">
      <w:r xmlns:w="http://schemas.openxmlformats.org/wordprocessingml/2006/main">
        <w:t xml:space="preserve">[16] 远程攻击（物理）</w:t>
      </w:r>
    </w:p>
    <w:p w14:paraId="63CFABAB">
      <w:r xmlns:w="http://schemas.openxmlformats.org/wordprocessingml/2006/main">
        <w:t xml:space="preserve">[17] 附属派系</w:t>
      </w:r>
    </w:p>
    <w:p w14:paraId="7E680F32">
      <w:r xmlns:w="http://schemas.openxmlformats.org/wordprocessingml/2006/main">
        <w:t xml:space="preserve">[18] 战士（异界）</w:t>
      </w:r>
    </w:p>
    <w:p w14:paraId="139B5212">
      <w:r xmlns:w="http://schemas.openxmlformats.org/wordprocessingml/2006/main">
        <w:t xml:space="preserve">[19] 特殊属性</w:t>
      </w:r>
    </w:p>
    <w:p w14:paraId="7DD1E796">
      <w:r xmlns:w="http://schemas.openxmlformats.org/wordprocessingml/2006/main">
        <w:t xml:space="preserve">[20] 万圣节</w:t>
      </w:r>
    </w:p>
    <w:p w14:paraId="01F91A84">
      <w:r xmlns:w="http://schemas.openxmlformats.org/wordprocessingml/2006/main">
        <w:t xml:space="preserve">[21] 神奈夏希</w:t>
      </w:r>
    </w:p>
    <w:p w14:paraId="170D8F28">
      <w:r xmlns:w="http://schemas.openxmlformats.org/wordprocessingml/2006/main">
        <w:t xml:space="preserve">[22] 插图</w:t>
      </w:r>
    </w:p>
    <w:p w14:paraId="41DC76D4">
      <w:r xmlns:w="http://schemas.openxmlformats.org/wordprocessingml/2006/main">
        <w:t xml:space="preserve">[23] 八重洲南</w:t>
      </w:r>
    </w:p>
    <w:p w14:paraId="1893E76B">
      <w:r xmlns:w="http://schemas.openxmlformats.org/wordprocessingml/2006/main">
        <w:t xml:space="preserve">[24] SD字符</w:t>
      </w:r>
    </w:p>
    <w:p w14:paraId="557137FA">
      <w:r xmlns:w="http://schemas.openxmlformats.org/wordprocessingml/2006/main">
        <w:t xml:space="preserve">[25] 风味文字</w:t>
      </w:r>
    </w:p>
    <w:p w14:paraId="274D3B75">
      <w:r xmlns:w="http://schemas.openxmlformats.org/wordprocessingml/2006/main">
        <w:t xml:space="preserve">[26] “嗯，这样可以吗？这太不雅了。” 秋绘身着女巫装束，头戴尖顶帽。全息键盘的音色更加恢弘壮丽，响彻战场的旋律鼓舞着她的盟友。她给人一种冷酷无情的印象，但实际上，秋绘一直渴望成为一名小女巫。她不仅在战场上，在现场表演中也一定会大放异彩！</w:t>
      </w:r>
    </w:p>
    <w:p w14:paraId="50A739E1">
      <w:r xmlns:w="http://schemas.openxmlformats.org/wordprocessingml/2006/main">
        <w:t xml:space="preserve">[27] 如何获得</w:t>
      </w:r>
    </w:p>
    <w:p w14:paraId="420F3B81">
      <w:r xmlns:w="http://schemas.openxmlformats.org/wordprocessingml/2006/main">
        <w:t xml:space="preserve">[28] 限时扭蛋</w:t>
      </w:r>
    </w:p>
    <w:p w14:paraId="68A8C12B">
      <w:r xmlns:w="http://schemas.openxmlformats.org/wordprocessingml/2006/main">
        <w:t xml:space="preserve">[29] 基础属性（1星）* 每增加1星+50%，5星时为1星值的3倍</w:t>
      </w:r>
    </w:p>
    <w:p w14:paraId="276D3D7D">
      <w:r xmlns:w="http://schemas.openxmlformats.org/wordprocessingml/2006/main">
        <w:t xml:space="preserve">[30] 级</w:t>
      </w:r>
    </w:p>
    <w:p w14:paraId="2B7CD0EF">
      <w:r xmlns:w="http://schemas.openxmlformats.org/wordprocessingml/2006/main">
        <w:t xml:space="preserve">[31] 耐力</w:t>
      </w:r>
    </w:p>
    <w:p w14:paraId="1292A75F">
      <w:r xmlns:w="http://schemas.openxmlformats.org/wordprocessingml/2006/main">
        <w:t xml:space="preserve">[32] 攻击力</w:t>
      </w:r>
    </w:p>
    <w:p w14:paraId="0142EAD2">
      <w:r xmlns:w="http://schemas.openxmlformats.org/wordprocessingml/2006/main">
        <w:t xml:space="preserve">[33] 防御能力</w:t>
      </w:r>
    </w:p>
    <w:p w14:paraId="0439E235">
      <w:r xmlns:w="http://schemas.openxmlformats.org/wordprocessingml/2006/main">
        <w:t xml:space="preserve">[34] 魔法力量</w:t>
      </w:r>
    </w:p>
    <w:p w14:paraId="61C1D760">
      <w:r xmlns:w="http://schemas.openxmlformats.org/wordprocessingml/2006/main">
        <w:t xml:space="preserve">[35] 魔法抗性</w:t>
      </w:r>
    </w:p>
    <w:p w14:paraId="02E716F7">
      <w:r xmlns:w="http://schemas.openxmlformats.org/wordprocessingml/2006/main">
        <w:t xml:space="preserve">[36] 详细状态</w:t>
      </w:r>
    </w:p>
    <w:p w14:paraId="458D4D65">
      <w:r xmlns:w="http://schemas.openxmlformats.org/wordprocessingml/2006/main">
        <w:t xml:space="preserve">[37] 准确性</w:t>
      </w:r>
    </w:p>
    <w:p w14:paraId="217393F0">
      <w:r xmlns:w="http://schemas.openxmlformats.org/wordprocessingml/2006/main">
        <w:t xml:space="preserve">[38] 回避能力</w:t>
      </w:r>
    </w:p>
    <w:p w14:paraId="5F869AAC">
      <w:r xmlns:w="http://schemas.openxmlformats.org/wordprocessingml/2006/main">
        <w:t xml:space="preserve">[39] 连续命中率</w:t>
      </w:r>
    </w:p>
    <w:p w14:paraId="67C762E4">
      <w:r xmlns:w="http://schemas.openxmlformats.org/wordprocessingml/2006/main">
        <w:t xml:space="preserve">[40] 反击率</w:t>
      </w:r>
    </w:p>
    <w:p w14:paraId="16981856">
      <w:r xmlns:w="http://schemas.openxmlformats.org/wordprocessingml/2006/main">
        <w:t xml:space="preserve">[41] 眩晕激活率</w:t>
      </w:r>
    </w:p>
    <w:p w14:paraId="7650D88B">
      <w:r xmlns:w="http://schemas.openxmlformats.org/wordprocessingml/2006/main">
        <w:t xml:space="preserve">[42] 抗眩晕能力</w:t>
      </w:r>
    </w:p>
    <w:p w14:paraId="50A4E6C6">
      <w:r xmlns:w="http://schemas.openxmlformats.org/wordprocessingml/2006/main">
        <w:t xml:space="preserve">[43] 移动速度</w:t>
      </w:r>
    </w:p>
    <w:p w14:paraId="545151C9">
      <w:r xmlns:w="http://schemas.openxmlformats.org/wordprocessingml/2006/main">
        <w:t xml:space="preserve">[44] 部署速度</w:t>
      </w:r>
    </w:p>
    <w:p w14:paraId="37405BD0">
      <w:r xmlns:w="http://schemas.openxmlformats.org/wordprocessingml/2006/main">
        <w:t xml:space="preserve">[45] 行动速度</w:t>
      </w:r>
    </w:p>
    <w:p w14:paraId="23130BA3">
      <w:r xmlns:w="http://schemas.openxmlformats.org/wordprocessingml/2006/main">
        <w:t xml:space="preserve">[46] 特殊填充量</w:t>
      </w:r>
    </w:p>
    <w:p w14:paraId="303CB5F4">
      <w:r xmlns:w="http://schemas.openxmlformats.org/wordprocessingml/2006/main">
        <w:t xml:space="preserve">[47] 特殊招式</w:t>
      </w:r>
    </w:p>
    <w:p w14:paraId="3D4823CE">
      <w:r xmlns:w="http://schemas.openxmlformats.org/wordprocessingml/2006/main">
        <w:t xml:space="preserve">[48] 姓名</w:t>
      </w:r>
    </w:p>
    <w:p w14:paraId="499BF87F">
      <w:r xmlns:w="http://schemas.openxmlformats.org/wordprocessingml/2006/main">
        <w:t xml:space="preserve">[49] 效应</w:t>
      </w:r>
    </w:p>
    <w:p w14:paraId="636E98D5">
      <w:r xmlns:w="http://schemas.openxmlformats.org/wordprocessingml/2006/main">
        <w:t xml:space="preserve">[50] 更高更高</w:t>
      </w:r>
    </w:p>
    <w:p w14:paraId="6F012828">
      <w:r xmlns:w="http://schemas.openxmlformats.org/wordprocessingml/2006/main">
        <w:t xml:space="preserve">[51] 对所有敌人造成双倍魔法伤害。使己方场域造成的伤害提高30%，持续20秒。</w:t>
      </w:r>
    </w:p>
    <w:p w14:paraId="38713691">
      <w:r xmlns:w="http://schemas.openxmlformats.org/wordprocessingml/2006/main">
        <w:t xml:space="preserve">[52] Higher on Higher+</w:t>
      </w:r>
    </w:p>
    <w:p w14:paraId="45DE4926">
      <w:r xmlns:w="http://schemas.openxmlformats.org/wordprocessingml/2006/main">
        <w:t xml:space="preserve">[53] 对所有敌人造成4倍魔法伤害。使己方场域造成的伤害提高30%，持续20秒。</w:t>
      </w:r>
    </w:p>
    <w:p w14:paraId="17E5D937">
      <w:r xmlns:w="http://schemas.openxmlformats.org/wordprocessingml/2006/main">
        <w:t xml:space="preserve">[54] 独特效果</w:t>
      </w:r>
    </w:p>
    <w:p w14:paraId="5F2434FD">
      <w:r xmlns:w="http://schemas.openxmlformats.org/wordprocessingml/2006/main">
        <w:t xml:space="preserve">[55] 姓名</w:t>
      </w:r>
    </w:p>
    <w:p w14:paraId="09D795F6">
      <w:r xmlns:w="http://schemas.openxmlformats.org/wordprocessingml/2006/main">
        <w:t xml:space="preserve">[56] 效应</w:t>
      </w:r>
    </w:p>
    <w:p w14:paraId="166716CA">
      <w:r xmlns:w="http://schemas.openxmlformats.org/wordprocessingml/2006/main">
        <w:t xml:space="preserve">[57] 鼓励的话语</w:t>
      </w:r>
    </w:p>
    <w:p w14:paraId="379A22F9">
      <w:r xmlns:w="http://schemas.openxmlformats.org/wordprocessingml/2006/main">
        <w:t xml:space="preserve">[58] 出击完成后，除自身外所有友军单位的特殊攻击槽增加 25%。</w:t>
      </w:r>
    </w:p>
    <w:p w14:paraId="69A79E3C">
      <w:r xmlns:w="http://schemas.openxmlformats.org/wordprocessingml/2006/main">
        <w:t xml:space="preserve">[59] 鼓励的话语 +</w:t>
      </w:r>
    </w:p>
    <w:p w14:paraId="642E067D">
      <w:r xmlns:w="http://schemas.openxmlformats.org/wordprocessingml/2006/main">
        <w:t xml:space="preserve">[60] 出击结束后，所有友军单位的特殊攻击槽增加 25%。</w:t>
      </w:r>
    </w:p>
    <w:p w14:paraId="298D75AC">
      <w:r xmlns:w="http://schemas.openxmlformats.org/wordprocessingml/2006/main">
        <w:t xml:space="preserve">[61] 增强图像</w:t>
      </w:r>
    </w:p>
    <w:p w14:paraId="5EA393BF">
      <w:r xmlns:w="http://schemas.openxmlformats.org/wordprocessingml/2006/main">
        <w:t xml:space="preserve">[62] 在游戏中 †</w:t>
      </w:r>
    </w:p>
    <w:p w14:paraId="146D7360">
      <w:r xmlns:w="http://schemas.openxmlformats.org/wordprocessingml/2006/main">
        <w:t xml:space="preserve">[63] 击败偶像秋绘，她身穿万圣节服装。她是四位偶像中第一个作为限时角色登场的，也是第一个通过活动发放的角色。</w:t>
      </w:r>
    </w:p>
    <w:p w14:paraId="6536BB86">
      <w:r xmlns:w="http://schemas.openxmlformats.org/wordprocessingml/2006/main">
        <w:t xml:space="preserve">[64] 虽然增益效果和其他效果有所改变，但它仍然像R版一样，属于辅助型角色。尽管攻击力较低，但它的特殊技能是高魔力的范围攻击，也和R版一样。各项详细属性都与R版相同或更高，而R版本身就已经非常均衡，这使得它非常优秀。特殊技能的充能速度有所提升，增强了它清理弱敌的能力，但和R版一样，它无法造成额外的伤害。</w:t>
      </w:r>
    </w:p>
    <w:p w14:paraId="3685BD2E">
      <w:r xmlns:w="http://schemas.openxmlformats.org/wordprocessingml/2006/main">
        <w:t xml:space="preserve">[65] 特别值得注意的是，该特殊技能的伤害提升效果高达 30%。最好将其与不重叠的攻击力提升增益效果，或像其 R 版本那样的速度提升增益效果结合使用。</w:t>
      </w:r>
    </w:p>
    <w:p w14:paraId="7BBEF9E9">
      <w:r xmlns:w="http://schemas.openxmlformats.org/wordprocessingml/2006/main">
        <w:t xml:space="preserve">[66] 觉醒后，角色本身也会受到影响，但总充能量的提升幅度较小，因此也需要考虑这一点。（总充能量从100%提升至125%，提升25%。在拥有相同充能能力的角色中，觉醒后乃乃乃和玉木的充能量提升50%，魔女矢吹提升60%。）觉醒前，请参考其他部队成员和钻头型杰作的充能量提升情况。</w:t>
      </w:r>
    </w:p>
    <w:p w14:paraId="5B5DD596">
      <w:r xmlns:w="http://schemas.openxmlformats.org/wordprocessingml/2006/main">
        <w:t xml:space="preserve">[67] 性能与新年凯瑞尔类似。然而，此角色拥有更高的伤害增益，且特殊技能的范围更广，可以攻击所有敌人，而非仅限于一条水平线。与新年凯瑞尔一样，最佳使用方法是登场后积攒特殊技能槽，立即使用两件钻头类装备释放特殊技能，以范围攻击减少敌人数量，并留下强力增益效果。</w:t>
      </w:r>
    </w:p>
    <w:p w14:paraId="3513664C">
      <w:r xmlns:w="http://schemas.openxmlformats.org/wordprocessingml/2006/main">
        <w:t xml:space="preserve">[68] 内容适用性简易评估 †</w:t>
      </w:r>
    </w:p>
    <w:p w14:paraId="4734910E">
      <w:r xmlns:w="http://schemas.openxmlformats.org/wordprocessingml/2006/main">
        <w:t xml:space="preserve">[69] 合适的内容、推荐的装备示例、角色发展目标等。</w:t>
      </w:r>
    </w:p>
    <w:p w14:paraId="51838701">
      <w:r xmlns:w="http://schemas.openxmlformats.org/wordprocessingml/2006/main">
        <w:t xml:space="preserve">[70] 兼容内容</w:t>
      </w:r>
    </w:p>
    <w:p w14:paraId="36345A9C">
      <w:r xmlns:w="http://schemas.openxmlformats.org/wordprocessingml/2006/main">
        <w:t xml:space="preserve">[71] 能力倾向</w:t>
      </w:r>
    </w:p>
    <w:p w14:paraId="040FEA79">
      <w:r xmlns:w="http://schemas.openxmlformats.org/wordprocessingml/2006/main">
        <w:t xml:space="preserve">[72] 简短评论</w:t>
      </w:r>
    </w:p>
    <w:p w14:paraId="252BE80C">
      <w:r xmlns:w="http://schemas.openxmlformats.org/wordprocessingml/2006/main">
        <w:t xml:space="preserve">[73] 主线任务 事件任务</w:t>
      </w:r>
    </w:p>
    <w:p w14:paraId="136045AE">
      <w:r xmlns:w="http://schemas.openxmlformats.org/wordprocessingml/2006/main">
        <w:t xml:space="preserve">[74] 可以毫无问题地执行</w:t>
      </w:r>
    </w:p>
    <w:p w14:paraId="7CF464EF">
      <w:r xmlns:w="http://schemas.openxmlformats.org/wordprocessingml/2006/main">
        <w:t xml:space="preserve">[75] 突袭战</w:t>
      </w:r>
    </w:p>
    <w:p w14:paraId="6998BE12">
      <w:r xmlns:w="http://schemas.openxmlformats.org/wordprocessingml/2006/main">
        <w:t xml:space="preserve">[76] 不适合范围特殊攻击，但对伤害增益和特殊攻击槽增加很有用。</w:t>
      </w:r>
    </w:p>
    <w:p w14:paraId="168DCDAF">
      <w:r xmlns:w="http://schemas.openxmlformats.org/wordprocessingml/2006/main">
        <w:t xml:space="preserve">[77] 湮灭</w:t>
      </w:r>
    </w:p>
    <w:p w14:paraId="432B537C">
      <w:r xmlns:w="http://schemas.openxmlformats.org/wordprocessingml/2006/main">
        <w:t xml:space="preserve">[78] 范围性终极攻击附带场地伤害，适合歼灭战（装备示例见下文）。也可以只使用一次特殊效果和终极攻击，然后立即撤退。</w:t>
      </w:r>
    </w:p>
    <w:p w14:paraId="466C9822">
      <w:r xmlns:w="http://schemas.openxmlformats.org/wordprocessingml/2006/main">
        <w:t xml:space="preserve">[79] B宇宙</w:t>
      </w:r>
    </w:p>
    <w:p w14:paraId="36581408">
      <w:r xmlns:w="http://schemas.openxmlformats.org/wordprocessingml/2006/main">
        <w:t xml:space="preserve">[80] 即使不提升她的等级，也有很多机会利用她独特的效果，如果将她升到☆3，还可以利用她的伤害增益。</w:t>
      </w:r>
    </w:p>
    <w:p w14:paraId="1563FE92">
      <w:r xmlns:w="http://schemas.openxmlformats.org/wordprocessingml/2006/main">
        <w:t xml:space="preserve">[81] 能力评价指标</w:t>
      </w:r>
    </w:p>
    <w:p w14:paraId="6F6FEE4A">
      <w:r xmlns:w="http://schemas.openxmlformats.org/wordprocessingml/2006/main">
        <w:t xml:space="preserve">[82] ◎：优秀内容。最有可能发挥出色。○：合适内容。有较高发挥潜力。△：一般。需要一些技巧才能发挥良好，但选择理由不多。×：不合适内容。由于与内容规则、游戏系统、难度等级等不兼容，难以发挥出色。*2014年3月更新</w:t>
      </w:r>
    </w:p>
    <w:p w14:paraId="49781D0D">
      <w:r xmlns:w="http://schemas.openxmlformats.org/wordprocessingml/2006/main">
        <w:t xml:space="preserve">[83] 湮灭</w:t>
      </w:r>
    </w:p>
    <w:p w14:paraId="23DEFF3C">
      <w:r xmlns:w="http://schemas.openxmlformats.org/wordprocessingml/2006/main">
        <w:t xml:space="preserve">[84] 推荐设备示例</w:t>
      </w:r>
    </w:p>
    <w:p w14:paraId="7866A528">
      <w:r xmlns:w="http://schemas.openxmlformats.org/wordprocessingml/2006/main">
        <w:t xml:space="preserve">[85] 主要设备</w:t>
      </w:r>
    </w:p>
    <w:p w14:paraId="31569979">
      <w:r xmlns:w="http://schemas.openxmlformats.org/wordprocessingml/2006/main">
        <w:t xml:space="preserve">[86] 子设备</w:t>
      </w:r>
    </w:p>
    <w:p w14:paraId="62EAED5B">
      <w:r xmlns:w="http://schemas.openxmlformats.org/wordprocessingml/2006/main">
        <w:t xml:space="preserve">[87] 一件令人愉悦的物品</w:t>
      </w:r>
    </w:p>
    <w:p w14:paraId="26671E05">
      <w:r xmlns:w="http://schemas.openxmlformats.org/wordprocessingml/2006/main">
        <w:t xml:space="preserve">[88] 发展目标</w:t>
      </w:r>
    </w:p>
    <w:p w14:paraId="781EFB51">
      <w:r xmlns:w="http://schemas.openxmlformats.org/wordprocessingml/2006/main">
        <w:t xml:space="preserve">[89] 突破极限</w:t>
      </w:r>
    </w:p>
    <w:p w14:paraId="2A570494">
      <w:r xmlns:w="http://schemas.openxmlformats.org/wordprocessingml/2006/main">
        <w:t xml:space="preserve">[90] 致命觉醒</w:t>
      </w:r>
    </w:p>
    <w:p w14:paraId="116D413F">
      <w:r xmlns:w="http://schemas.openxmlformats.org/wordprocessingml/2006/main">
        <w:t xml:space="preserve">[91] 独特的觉醒</w:t>
      </w:r>
    </w:p>
    <w:p w14:paraId="7D655CD1">
      <w:r xmlns:w="http://schemas.openxmlformats.org/wordprocessingml/2006/main">
        <w:t xml:space="preserve">[92] 行动速度</w:t>
      </w:r>
    </w:p>
    <w:p w14:paraId="7171ADD7">
      <w:r xmlns:w="http://schemas.openxmlformats.org/wordprocessingml/2006/main">
        <w:t xml:space="preserve">[93] 特别收费</w:t>
      </w:r>
    </w:p>
    <w:p w14:paraId="6C8C0AED">
      <w:r xmlns:w="http://schemas.openxmlformats.org/wordprocessingml/2006/main">
        <w:t xml:space="preserve">[94] 其他</w:t>
      </w:r>
    </w:p>
    <w:p w14:paraId="18D27566">
      <w:r xmlns:w="http://schemas.openxmlformats.org/wordprocessingml/2006/main">
        <w:t xml:space="preserve">[95] 培训费用</w:t>
      </w:r>
    </w:p>
    <w:p w14:paraId="3A6FAD96">
      <w:r xmlns:w="http://schemas.openxmlformats.org/wordprocessingml/2006/main">
        <w:t xml:space="preserve">[96] 3.1 秒 9 次</w:t>
      </w:r>
    </w:p>
    <w:p w14:paraId="514E6FF8">
      <w:r xmlns:w="http://schemas.openxmlformats.org/wordprocessingml/2006/main">
        <w:t xml:space="preserve">[97] 15% 20次</w:t>
      </w:r>
    </w:p>
    <w:p w14:paraId="4EDA7498">
      <w:r xmlns:w="http://schemas.openxmlformats.org/wordprocessingml/2006/main">
        <w:t xml:space="preserve">[98] 备注</w:t>
      </w:r>
    </w:p>
    <w:p w14:paraId="6FCD5621">
      <w:r xmlns:w="http://schemas.openxmlformats.org/wordprocessingml/2006/main">
        <w:t xml:space="preserve">[99] 如果你无法准备一个能用普通攻击瞬间击杀弱小敌人的增益效果，那么就没有必要使用它。如果体力不足，请切换到其他技能。根据敌人的类型切换技能。使用特殊效果和技能后立即撤退可能比留在场上战斗更好。</w:t>
      </w:r>
    </w:p>
    <w:p w14:paraId="7939717D">
      <w:r xmlns:w="http://schemas.openxmlformats.org/wordprocessingml/2006/main">
        <w:t xml:space="preserve">[100] *2016年3月更新</w:t>
      </w:r>
    </w:p>
    <w:p w14:paraId="2C711C2C">
      <w:r xmlns:w="http://schemas.openxmlformats.org/wordprocessingml/2006/main">
        <w:t xml:space="preserve">[101] 备选版本 †</w:t>
      </w:r>
    </w:p>
    <w:p w14:paraId="4471944A">
      <w:r xmlns:w="http://schemas.openxmlformats.org/wordprocessingml/2006/main">
        <w:t xml:space="preserve">[102] 击败偶像秋惠</w:t>
      </w:r>
    </w:p>
    <w:p w14:paraId="440E17FB">
      <w:r xmlns:w="http://schemas.openxmlformats.org/wordprocessingml/2006/main">
        <w:t xml:space="preserve">[103] 琐事 †</w:t>
      </w:r>
    </w:p>
    <w:p w14:paraId="63A3BF43">
      <w:r xmlns:w="http://schemas.openxmlformats.org/wordprocessingml/2006/main">
        <w:t xml:space="preserve">[104] 秋绘的新服装，她与茜和女巫哈比一起参加万圣节活动。</w:t>
      </w:r>
    </w:p>
    <w:p w14:paraId="149F6CAF">
      <w:r xmlns:w="http://schemas.openxmlformats.org/wordprocessingml/2006/main">
        <w:t xml:space="preserve">[105] 为了使用换装功能，这次的变身使用的是ADDD而非SDDD。因此，与SDDD不同，D2能量的充能完全依赖于与时贞的D能量充能。</w:t>
      </w:r>
    </w:p>
    <w:p w14:paraId="197EA23B">
      <w:r xmlns:w="http://schemas.openxmlformats.org/wordprocessingml/2006/main">
        <w:t xml:space="preserve">[106] 以下内容涉及后续事件剧透</w:t>
      </w:r>
    </w:p>
    <w:p w14:paraId="28451A30">
      <w:r xmlns:w="http://schemas.openxmlformats.org/wordprocessingml/2006/main">
        <w:t xml:space="preserve">[107] 事实上，ADDD的使用本身就是这套服装的重要组成部分。在Beat Idol篇的最终章中，为了分析黑匣子，Akie的ADDD被拆解，之后Akie以这种形态使用ADDD面对最终决战。为了掌握No Music Band的真相以及击败他们的关键，并最终让所有Beat Idols并肩作战，一套不使用SDDD的服装是必要的，而这套服装最终发挥的作用也远不止是季节限定服装那么简单。</w:t>
      </w:r>
    </w:p>
    <w:p w14:paraId="4BF56578">
      <w:r xmlns:w="http://schemas.openxmlformats.org/wordprocessingml/2006/main">
        <w:t xml:space="preserve">[108] 官方推特账号简介 †</w:t>
      </w:r>
    </w:p>
    <w:p w14:paraId="722B3CD9">
      <w:r xmlns:w="http://schemas.openxmlformats.org/wordprocessingml/2006/main">
        <w:t xml:space="preserve">[109] 人物介绍</w:t>
      </w:r>
    </w:p>
    <w:p w14:paraId="1E34649F">
      <w:r xmlns:w="http://schemas.openxmlformats.org/wordprocessingml/2006/main">
        <w:t xml:space="preserve">[110] 2022年万圣节纪念插图</w:t>
      </w:r>
    </w:p>
    <w:p w14:paraId="47935B27">
      <w:r xmlns:w="http://schemas.openxmlformats.org/wordprocessingml/2006/main">
        <w:t xml:space="preserve">[111] 评论表 †</w:t>
      </w:r>
    </w:p>
    <w:p w14:paraId="121EBD98">
      <w:r xmlns:w="http://schemas.openxmlformats.org/wordprocessingml/2006/main">
        <w:t xml:space="preserve">[112] 点击打开历史日志列表</w:t>
      </w:r>
    </w:p>
    <w:p w14:paraId="4D37DB93">
      <w:r xmlns:w="http://schemas.openxmlformats.org/wordprocessingml/2006/main">
        <w:t xml:space="preserve">[113] 末尾的数字越小，日志越旧。</w:t>
      </w:r>
    </w:p>
    <w:p w14:paraId="26968A07">
      <w:r xmlns:w="http://schemas.openxmlformats.org/wordprocessingml/2006/main">
        <w:t xml:space="preserve">[114] 'Comments/Halloween Akie/' 没有子页面。</w:t>
      </w:r>
    </w:p>
    <w:p w14:paraId="239F406E">
      <w:r xmlns:w="http://schemas.openxmlformats.org/wordprocessingml/2006/main">
        <w:t xml:space="preserve">[115] 但就性能而言，这感觉更像是SSR版的玉木，而不是秋绘——[xDHDwLIavc.] 2022-11-02 (周三) 17:23:21</w:t>
      </w:r>
    </w:p>
    <w:p w14:paraId="1D2CC630">
      <w:r xmlns:w="http://schemas.openxmlformats.org/wordprocessingml/2006/main">
        <w:t xml:space="preserve">[116] 看了新画的插图之后，再说有很多布料就有点不靠谱了哈哈 -- [uo/m924F3x6] 2022-11-02 (周三) 16:59:54</w:t>
      </w:r>
    </w:p>
    <w:p w14:paraId="6A0FD227">
      <w:r xmlns:w="http://schemas.openxmlformats.org/wordprocessingml/2006/main">
        <w:t xml:space="preserve">[117] 看起来不错，但也就一般般 -- [pTsRzmoHSJ2] 2022-11-02 (周三) 23:35:48</w:t>
      </w:r>
    </w:p>
    <w:p w14:paraId="4E1CECD8">
      <w:r xmlns:w="http://schemas.openxmlformats.org/wordprocessingml/2006/main">
        <w:t xml:space="preserve">[118] 这是女巫的爱好，没办法。不过她属于战士职业。——[TpJ47orhDrE] 2022-11-07 (周一) 20:15:59</w:t>
      </w:r>
    </w:p>
    <w:p w14:paraId="56D0CE25">
      <w:r xmlns:w="http://schemas.openxmlformats.org/wordprocessingml/2006/main">
        <w:t xml:space="preserve">[119] 我想知道那张插图是不是她摆出那个姿势时画的哈哈 -- [E//cyYdHdrw] 2022-11-08 (周二) 02:42:07</w:t>
      </w:r>
    </w:p>
    <w:p w14:paraId="4A8E93EB">
      <w:r xmlns:w="http://schemas.openxmlformats.org/wordprocessingml/2006/main">
        <w:t xml:space="preserve">[120] 嗯，茜的数量也不多，而且周年纪念日之前争夺的只是一块小馅饼……所以也没办法。如果先是秋绘，后是茜，第一天玩的人可能会抓狂。——[MXOptBvaK7A] 2022-11-12 (周六) 00:25:41</w:t>
      </w:r>
    </w:p>
    <w:p w14:paraId="5C3FEAA5">
      <w:r xmlns:w="http://schemas.openxmlformats.org/wordprocessingml/2006/main">
        <w:t xml:space="preserve">[121] 我简直不敢相信这是故意留下额外的固态硬盘以便拆解的……他们肯定考虑得这么周全，对吧？这不可能是巧合吧？——[zcQ6X6HY/Gk] 2023-04-13 (周四) 22:12:03</w:t>
      </w:r>
    </w:p>
    <w:p w14:paraId="0D28A904">
      <w:r xmlns:w="http://schemas.openxmlformats.org/wordprocessingml/2006/main">
        <w:t xml:space="preserve">[122] 即使仅使用 ADDD 就能实现转换，但从连接方式等来看，SDDD 函数似乎也基本被使用了，对吧？如果放弃 SDDD 函数，除了 D-Charge 的借口之外，还会造成其他劣势。——[Gxe7mYUxnNI] 2023-04-15 (周六) 01:15:49</w:t>
      </w:r>
    </w:p>
    <w:p w14:paraId="25C49CB1">
      <w:r xmlns:w="http://schemas.openxmlformats.org/wordprocessingml/2006/main">
        <w:t xml:space="preserve">[123] ←使用棋盘前请务必阅读规则。</w:t>
      </w:r>
    </w:p>
    <w:p w14:paraId="17E999D9">
      <w:r xmlns:w="http://schemas.openxmlformats.org/wordprocessingml/2006/main">
        <w:t xml:space="preserve">[124] 关于规则 †</w:t>
      </w:r>
    </w:p>
    <w:p w14:paraId="27A63EB5">
      <w:r xmlns:w="http://schemas.openxmlformats.org/wordprocessingml/2006/main">
        <w:t xml:space="preserve">[125] 请不要抱怨或批评页面编辑者。如果您对其他人的编辑有意见，请通过“提供替代方案”或“自行编辑”的方式进行建设性沟通。</w:t>
      </w:r>
    </w:p>
    <w:p w14:paraId="64B96D8C">
      <w:r xmlns:w="http://schemas.openxmlformats.org/wordprocessingml/2006/main">
        <w:t xml:space="preserve">[126] 不要发布个人网站或其他禁止未经授权链接的网站的网址。</w:t>
      </w:r>
    </w:p>
    <w:p w14:paraId="014E1A61">
      <w:r xmlns:w="http://schemas.openxmlformats.org/wordprocessingml/2006/main">
        <w:t xml:space="preserve">[127] 关于违反规则的帖子 †</w:t>
      </w:r>
    </w:p>
    <w:p w14:paraId="2DB1CAE7">
      <w:r xmlns:w="http://schemas.openxmlformats.org/wordprocessingml/2006/main">
        <w:t xml:space="preserve">[128] 禁止发布以下类型的帖子，因为它们容易造成干扰。</w:t>
      </w:r>
    </w:p>
    <w:p w14:paraId="30E7BB76">
      <w:r xmlns:w="http://schemas.openxmlformats.org/wordprocessingml/2006/main">
        <w:t xml:space="preserve">[129]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6E9D10A">
      <w:r xmlns:w="http://schemas.openxmlformats.org/wordprocessingml/2006/main">
        <w:t xml:space="preserve">[130] 其他包括使用此维基的人、官方管理员、艺术家、配音演员、现实生活中的个人以及 Twitter 用户等团体。</w:t>
      </w:r>
    </w:p>
    <w:p w14:paraId="0929EF6F">
      <w:r xmlns:w="http://schemas.openxmlformats.org/wordprocessingml/2006/main">
        <w:t xml:space="preserve">[131] 关于向管理层提交的帖子，我们容忍可以解释为用户反馈的评论，例如“我希望他们改进这一点”、“我希望他们尽快修复错误”和“维护时间太长了”，但我们不容忍使用辱骂性语言贬低管理层。</w:t>
      </w:r>
    </w:p>
    <w:p w14:paraId="59310149">
      <w:r xmlns:w="http://schemas.openxmlformats.org/wordprocessingml/2006/main">
        <w:t xml:space="preserve">[132] 将讨论和意见交流视为“诽谤或对抗他人”是错误的。然而，在讨论或意见交流中使用辱骂性语言、贬低他人、挑衅他人或在缺乏明确证据的情况下发表言论，都是违法行为。说话时务必注意自己的言辞。</w:t>
      </w:r>
    </w:p>
    <w:p w14:paraId="462A4EAE">
      <w:r xmlns:w="http://schemas.openxmlformats.org/wordprocessingml/2006/main">
        <w:t xml:space="preserve">[133] 攻击性评论包括使用“做这个”或“做那个”等强硬命令、“使用粗俗语言”、“采取居高临下的态度”或“挑衅”。</w:t>
      </w:r>
    </w:p>
    <w:p w14:paraId="7CCCB589">
      <w:r xmlns:w="http://schemas.openxmlformats.org/wordprocessingml/2006/main">
        <w:t xml:space="preserve">[134] 禁止发布冒犯现有玩家的帖子，例如“还有人玩这个游戏吗？”或“这游戏已经凉了”。这并不意味着您完全不能发表任何负面言论，而是指那些超出单纯负面评价范围，构成诽谤或诋毁的帖子将被禁止发布。</w:t>
      </w:r>
    </w:p>
    <w:p w14:paraId="4C8EB6C6">
      <w:r xmlns:w="http://schemas.openxmlformats.org/wordprocessingml/2006/main">
        <w:t xml:space="preserve">[135] 公开羞辱他人，包括泄露他人的游戏内名称或UID</w:t>
      </w:r>
    </w:p>
    <w:p w14:paraId="4912D646">
      <w:r xmlns:w="http://schemas.openxmlformats.org/wordprocessingml/2006/main">
        <w:t xml:space="preserve">[136] 但是，允许分享有助于完成此游戏的信息和视频。</w:t>
      </w:r>
    </w:p>
    <w:p w14:paraId="23A40DAE">
      <w:r xmlns:w="http://schemas.openxmlformats.org/wordprocessingml/2006/main">
        <w:t xml:space="preserve">[137] 参考其他应用程序</w:t>
      </w:r>
    </w:p>
    <w:p w14:paraId="2FC2CA21">
      <w:r xmlns:w="http://schemas.openxmlformats.org/wordprocessingml/2006/main">
        <w:t xml:space="preserve">[138] 在多个论坛上多次发帖</w:t>
      </w:r>
    </w:p>
    <w:p w14:paraId="54C6AE3D">
      <w:r xmlns:w="http://schemas.openxmlformats.org/wordprocessingml/2006/main">
        <w:t xml:space="preserve">[139] 由一串无意义字符组成的文字</w:t>
      </w:r>
    </w:p>
    <w:p w14:paraId="2F61B590">
      <w:r xmlns:w="http://schemas.openxmlformats.org/wordprocessingml/2006/main">
        <w:t xml:space="preserve">[140] 关于作弊和利用漏洞的帖子</w:t>
      </w:r>
    </w:p>
    <w:p w14:paraId="4A8C71FF">
      <w:r xmlns:w="http://schemas.openxmlformats.org/wordprocessingml/2006/main">
        <w:t xml:space="preserve">[141] 最好的办法是忽略违反规则的帖子。上钩或反驳只会让事情变得更糟。</w:t>
      </w:r>
    </w:p>
    <w:p w14:paraId="49114971">
      <w:r xmlns:w="http://schemas.openxmlformats.org/wordprocessingml/2006/main">
        <w:t xml:space="preserve">[142] *在上述规则中，“诽谤”指的是在没有客观证据的情况下诋毁和贬低他人。将所有批评性文章都归为“诽谤”是不正确的，所以请务必谨慎。</w:t>
      </w:r>
    </w:p>
    <w:p w14:paraId="63BAB828">
      <w:r xmlns:w="http://schemas.openxmlformats.org/wordprocessingml/2006/main">
        <w:t xml:space="preserve">[143] 关于修改和删除发帖日志 †</w:t>
      </w:r>
    </w:p>
    <w:p w14:paraId="492B937B">
      <w:r xmlns:w="http://schemas.openxmlformats.org/wordprocessingml/2006/main">
        <w:t xml:space="preserve">[144] 但是，允许更正印刷错误、遗漏和字体颜色。（他人出于善意所做的更正也允许。）</w:t>
      </w:r>
    </w:p>
    <w:p w14:paraId="5E17F9D2">
      <w:r xmlns:w="http://schemas.openxmlformats.org/wordprocessingml/2006/main">
        <w:t xml:space="preserve">[145] 作为例外情况，您可以删除自己的帖子，但事后必须向管理员报告。此外，删除时，请将整个评论替换为以下文本，而不是完全删除：&amp;color(#ff0000){''发帖人已删除''};</w:t>
      </w:r>
    </w:p>
    <w:p w14:paraId="6F91D742">
      <w:r xmlns:w="http://schemas.openxmlformats.org/wordprocessingml/2006/main">
        <w:t xml:space="preserve">[146] 关于评论违反规则的帖子 †</w:t>
      </w:r>
    </w:p>
    <w:p w14:paraId="02E9316C">
      <w:r xmlns:w="http://schemas.openxmlformats.org/wordprocessingml/2006/main">
        <w:t xml:space="preserve">[147] 您可以自行注释掉上述任何违反规则的评论，无需管理员许可。但是，如果您注释掉了某条评论，请务必在“违规举报公告板”上进行举报。举报时请使用“违规举报公告板”上的模板。</w:t>
      </w:r>
    </w:p>
    <w:p w14:paraId="4E4A1607">
      <w:r xmlns:w="http://schemas.openxmlformats.org/wordprocessingml/2006/main">
        <w:t xml:space="preserve">[148] 未经 CO 举报公告板举报而被删除的帖子将被恢复，而删除帖子的人将受到处罚。</w:t>
      </w:r>
    </w:p>
    <w:p w14:paraId="79B0DB14">
      <w:r xmlns:w="http://schemas.openxmlformats.org/wordprocessingml/2006/main">
        <w:t xml:space="preserve">[149] 如果您反复向 CO 举报公告板举报不违反规则的帖子，我们将认为您是自私的，并将对您实施发帖和编辑限制。</w:t>
      </w:r>
    </w:p>
    <w:p w14:paraId="6C7C0F56">
      <w:r xmlns:w="http://schemas.openxmlformats.org/wordprocessingml/2006/main">
        <w:t xml:space="preserve">[150] 管理员可酌情恢复 CO 报告公告板上不违反规则的报告。</w:t>
      </w:r>
    </w:p>
    <w:p w14:paraId="24304399">
      <w:r xmlns:w="http://schemas.openxmlformats.org/wordprocessingml/2006/main">
        <w:t xml:space="preserve">[151] 我们再次要求您不要评论那些并未违反规则的评论。（例如，诸如“虽然不违反规则，但显然是在钓鱼”、“恶作剧”或“评论整个帖子”之类的主观判断。）</w:t>
      </w:r>
    </w:p>
    <w:p w14:paraId="79DF6CA6">
      <w:r xmlns:w="http://schemas.openxmlformats.org/wordprocessingml/2006/main">
        <w:t xml:space="preserve">[152] 关于不违反规则但“冒犯性”的帖子 †</w:t>
      </w:r>
    </w:p>
    <w:p w14:paraId="6CE51F23">
      <w:r xmlns:w="http://schemas.openxmlformats.org/wordprocessingml/2006/main">
        <w:t xml:space="preserve">[153] 即使帖子内容具有冒犯性，除非违反版规，否则不会被删除。由于每个人对冒犯性帖子的界定标准不尽相同，请使用 NGID 功能隐藏评论，而不是参与争论或挑衅。</w:t>
      </w:r>
    </w:p>
    <w:p w14:paraId="20A9FF06">
      <w:r xmlns:w="http://schemas.openxmlformats.org/wordprocessingml/2006/main">
        <w:t xml:space="preserve">[154] 挑衅难道不是一种违规行为吗？†</w:t>
      </w:r>
    </w:p>
    <w:p w14:paraId="07D56E1C">
      <w:r xmlns:w="http://schemas.openxmlformats.org/wordprocessingml/2006/main">
        <w:t xml:space="preserve">[155] 每个人对“煽动性言论”的定义都大相径庭，因此我们不认为这是违规行为。如果您认为某条评论具有煽动性，请使用 NGID 功能将其隐藏。</w:t>
      </w:r>
    </w:p>
    <w:p w14:paraId="657192AE">
      <w:r xmlns:w="http://schemas.openxmlformats.org/wordprocessingml/2006/main">
        <w:t xml:space="preserve">[156] 抱怨难道不算违法吗？†</w:t>
      </w:r>
    </w:p>
    <w:p w14:paraId="1EB441F0">
      <w:r xmlns:w="http://schemas.openxmlformats.org/wordprocessingml/2006/main">
        <w:t xml:space="preserve">[157] 一般而言，抱怨本身并不构成违规。但是，针对本作品的负面宣传、诽谤、辱骂性语言以及超出抱怨范围的对抗性言论均构成违规。如果您认为抱怨内容冒犯了您，请使用 NGID 功能隐藏相关评论。</w:t>
      </w:r>
    </w:p>
    <w:p w14:paraId="5663C505">
      <w:r xmlns:w="http://schemas.openxmlformats.org/wordprocessingml/2006/main">
        <w:t xml:space="preserve">[158] 如果您不确定某个帖子是否违反规则，该怎么办？ †</w:t>
      </w:r>
    </w:p>
    <w:p w14:paraId="4DC94AD1">
      <w:r xmlns:w="http://schemas.openxmlformats.org/wordprocessingml/2006/main">
        <w:t xml:space="preserve">[159] 有些帖子内容含糊不清，难以判断是否违规。评论删除这类含糊不清的帖子可能会导致问题，所以请不要评论删除，而是使用 NGID 功能将评论隐藏起来。</w:t>
      </w:r>
    </w:p>
    <w:p w14:paraId="2BC3D4C7">
      <w:r xmlns:w="http://schemas.openxmlformats.org/wordprocessingml/2006/main">
        <w:t xml:space="preserve">[160] 对屡犯者的处罚 †</w:t>
      </w:r>
    </w:p>
    <w:p w14:paraId="640CBA59">
      <w:r xmlns:w="http://schemas.openxmlformats.org/wordprocessingml/2006/main">
        <w:t xml:space="preserve">[161] 屡次违反规则或发布特别恶意的帖子，管理员可酌情予以处罚，例如“禁止访问”或“限制发帖”。</w:t>
      </w:r>
    </w:p>
    <w:p w14:paraId="751BFB22">
      <w:r xmlns:w="http://schemas.openxmlformats.org/wordprocessingml/2006/main">
        <w:t xml:space="preserve">[162] 如果您对进一步改进有任何建议，请通过 Wiki 管理公告板与我们联系。</w:t>
      </w:r>
    </w:p>
    <w:p w14:paraId="57E99283"/>
    <w:p w14:paraId="2C45CF31">
      <w:r xmlns:w="http://schemas.openxmlformats.org/wordprocessingml/2006/main">
        <w:rPr>
          <w:b/>
        </w:rPr>
        <w:t xml:space="preserve">A031</w:t>
      </w:r>
    </w:p>
    <w:p w14:paraId="6536CBC9">
      <w:r xmlns:w="http://schemas.openxmlformats.org/wordprocessingml/2006/main">
        <w:t xml:space="preserve">[0] 索引：所有角色 | SSR 角色 | SR 角色 | R 角色</w:t>
      </w:r>
    </w:p>
    <w:p w14:paraId="63ED1B83">
      <w:r xmlns:w="http://schemas.openxmlformats.org/wordprocessingml/2006/main">
        <w:t xml:space="preserve">[1] 基本信息</w:t>
      </w:r>
    </w:p>
    <w:p w14:paraId="1B4E1ECC">
      <w:r xmlns:w="http://schemas.openxmlformats.org/wordprocessingml/2006/main">
        <w:t xml:space="preserve">[2] 内容适用性简易评估</w:t>
      </w:r>
    </w:p>
    <w:p w14:paraId="5BF2154F">
      <w:r xmlns:w="http://schemas.openxmlformats.org/wordprocessingml/2006/main">
        <w:t xml:space="preserve">[3] 替代版本</w:t>
      </w:r>
    </w:p>
    <w:p w14:paraId="73A1DB0F">
      <w:r xmlns:w="http://schemas.openxmlformats.org/wordprocessingml/2006/main">
        <w:t xml:space="preserve">[4] 琐事</w:t>
      </w:r>
    </w:p>
    <w:p w14:paraId="54AC1609">
      <w:r xmlns:w="http://schemas.openxmlformats.org/wordprocessingml/2006/main">
        <w:t xml:space="preserve">[5] 官方推特账号介绍</w:t>
      </w:r>
    </w:p>
    <w:p w14:paraId="4A54CEB9">
      <w:r xmlns:w="http://schemas.openxmlformats.org/wordprocessingml/2006/main">
        <w:t xml:space="preserve">[6] 评论表单</w:t>
      </w:r>
    </w:p>
    <w:p w14:paraId="63279D3A">
      <w:r xmlns:w="http://schemas.openxmlformats.org/wordprocessingml/2006/main">
        <w:t xml:space="preserve">[7] 基本信息 †</w:t>
      </w:r>
    </w:p>
    <w:p w14:paraId="656C9A4B">
      <w:r xmlns:w="http://schemas.openxmlformats.org/wordprocessingml/2006/main">
        <w:t xml:space="preserve">[8] 变换图像</w:t>
      </w:r>
    </w:p>
    <w:p w14:paraId="0176EC86">
      <w:r xmlns:w="http://schemas.openxmlformats.org/wordprocessingml/2006/main">
        <w:t xml:space="preserve">[9] 简介</w:t>
      </w:r>
    </w:p>
    <w:p w14:paraId="15F62CC0">
      <w:r xmlns:w="http://schemas.openxmlformats.org/wordprocessingml/2006/main">
        <w:t xml:space="preserve">[10] 姓名</w:t>
      </w:r>
    </w:p>
    <w:p w14:paraId="49362BF2">
      <w:r xmlns:w="http://schemas.openxmlformats.org/wordprocessingml/2006/main">
        <w:t xml:space="preserve">[11] 万圣节特辑</w:t>
      </w:r>
    </w:p>
    <w:p w14:paraId="1F57B762">
      <w:r xmlns:w="http://schemas.openxmlformats.org/wordprocessingml/2006/main">
        <w:t xml:space="preserve">[12] 真实姓名</w:t>
      </w:r>
    </w:p>
    <w:p w14:paraId="7F6C45A2">
      <w:r xmlns:w="http://schemas.openxmlformats.org/wordprocessingml/2006/main">
        <w:t xml:space="preserve">[13] 皇家长袍</w:t>
      </w:r>
    </w:p>
    <w:p w14:paraId="0803BF2A">
      <w:r xmlns:w="http://schemas.openxmlformats.org/wordprocessingml/2006/main">
        <w:t xml:space="preserve">[14] 稀有度</w:t>
      </w:r>
    </w:p>
    <w:p w14:paraId="2C9899E1">
      <w:r xmlns:w="http://schemas.openxmlformats.org/wordprocessingml/2006/main">
        <w:t xml:space="preserve">[15] 普通攻击</w:t>
      </w:r>
    </w:p>
    <w:p w14:paraId="58509D0F">
      <w:r xmlns:w="http://schemas.openxmlformats.org/wordprocessingml/2006/main">
        <w:t xml:space="preserve">[16] 近战攻击（魔法）</w:t>
      </w:r>
    </w:p>
    <w:p w14:paraId="2EDA1E45">
      <w:r xmlns:w="http://schemas.openxmlformats.org/wordprocessingml/2006/main">
        <w:t xml:space="preserve">[17] 附属派系</w:t>
      </w:r>
    </w:p>
    <w:p w14:paraId="02FEF274">
      <w:r xmlns:w="http://schemas.openxmlformats.org/wordprocessingml/2006/main">
        <w:t xml:space="preserve">[18] 女巫</w:t>
      </w:r>
    </w:p>
    <w:p w14:paraId="3E3FC5F5">
      <w:r xmlns:w="http://schemas.openxmlformats.org/wordprocessingml/2006/main">
        <w:t xml:space="preserve">[19] 特殊属性</w:t>
      </w:r>
    </w:p>
    <w:p w14:paraId="493B241E">
      <w:r xmlns:w="http://schemas.openxmlformats.org/wordprocessingml/2006/main">
        <w:t xml:space="preserve">[20] 万圣节秘仪</w:t>
      </w:r>
    </w:p>
    <w:p w14:paraId="4B1D8372">
      <w:r xmlns:w="http://schemas.openxmlformats.org/wordprocessingml/2006/main">
        <w:t xml:space="preserve">[21] 美羽花安</w:t>
      </w:r>
    </w:p>
    <w:p w14:paraId="2C0E0A8B">
      <w:r xmlns:w="http://schemas.openxmlformats.org/wordprocessingml/2006/main">
        <w:t xml:space="preserve">[22] 插图</w:t>
      </w:r>
    </w:p>
    <w:p w14:paraId="640EB99D">
      <w:r xmlns:w="http://schemas.openxmlformats.org/wordprocessingml/2006/main">
        <w:t xml:space="preserve">[23] 饭团君</w:t>
      </w:r>
    </w:p>
    <w:p w14:paraId="5956AF2C">
      <w:r xmlns:w="http://schemas.openxmlformats.org/wordprocessingml/2006/main">
        <w:t xml:space="preserve">[24] SD字符</w:t>
      </w:r>
    </w:p>
    <w:p w14:paraId="0351C969">
      <w:r xmlns:w="http://schemas.openxmlformats.org/wordprocessingml/2006/main">
        <w:t xml:space="preserve">[25] 风味文字</w:t>
      </w:r>
    </w:p>
    <w:p w14:paraId="06C62589">
      <w:r xmlns:w="http://schemas.openxmlformats.org/wordprocessingml/2006/main">
        <w:t xml:space="preserve">[26] “我就知道！伊伊，你觉得你能成为一名优秀的骑士吗！？”伊伊的外表酷似无头骑士，因为她一心想帮助尼尔，用自己的身体保护他。她虽然笨手笨脚，毫无防御能力，却已成为戴贝特不可或缺的一员。她的南瓜屁股里塞满了蓬松的尾巴毛，所以总有士兵排着队想把胳膊伸进去。</w:t>
      </w:r>
    </w:p>
    <w:p w14:paraId="32B84A87">
      <w:r xmlns:w="http://schemas.openxmlformats.org/wordprocessingml/2006/main">
        <w:t xml:space="preserve">[27] 如何获得</w:t>
      </w:r>
    </w:p>
    <w:p w14:paraId="44A6301D">
      <w:r xmlns:w="http://schemas.openxmlformats.org/wordprocessingml/2006/main">
        <w:t xml:space="preserve">[28] 限时扭蛋</w:t>
      </w:r>
    </w:p>
    <w:p w14:paraId="5737D67A">
      <w:r xmlns:w="http://schemas.openxmlformats.org/wordprocessingml/2006/main">
        <w:t xml:space="preserve">[29] 基础属性（1星）* 每增加1星+50%，5星时为1星值的3倍</w:t>
      </w:r>
    </w:p>
    <w:p w14:paraId="1D4A07C4">
      <w:r xmlns:w="http://schemas.openxmlformats.org/wordprocessingml/2006/main">
        <w:t xml:space="preserve">[30] 级</w:t>
      </w:r>
    </w:p>
    <w:p w14:paraId="3863709C">
      <w:r xmlns:w="http://schemas.openxmlformats.org/wordprocessingml/2006/main">
        <w:t xml:space="preserve">[31] 耐力</w:t>
      </w:r>
    </w:p>
    <w:p w14:paraId="137442AF">
      <w:r xmlns:w="http://schemas.openxmlformats.org/wordprocessingml/2006/main">
        <w:t xml:space="preserve">[32] 攻击力</w:t>
      </w:r>
    </w:p>
    <w:p w14:paraId="7964C146">
      <w:r xmlns:w="http://schemas.openxmlformats.org/wordprocessingml/2006/main">
        <w:t xml:space="preserve">[33] 防御能力</w:t>
      </w:r>
    </w:p>
    <w:p w14:paraId="78D9E183">
      <w:r xmlns:w="http://schemas.openxmlformats.org/wordprocessingml/2006/main">
        <w:t xml:space="preserve">[34] 魔法力量</w:t>
      </w:r>
    </w:p>
    <w:p w14:paraId="4A566FD8">
      <w:r xmlns:w="http://schemas.openxmlformats.org/wordprocessingml/2006/main">
        <w:t xml:space="preserve">[35] 魔法抗性</w:t>
      </w:r>
    </w:p>
    <w:p w14:paraId="2B5F2D34">
      <w:r xmlns:w="http://schemas.openxmlformats.org/wordprocessingml/2006/main">
        <w:t xml:space="preserve">[36] 详细状态</w:t>
      </w:r>
    </w:p>
    <w:p w14:paraId="5DE35005">
      <w:r xmlns:w="http://schemas.openxmlformats.org/wordprocessingml/2006/main">
        <w:t xml:space="preserve">[37] 准确性</w:t>
      </w:r>
    </w:p>
    <w:p w14:paraId="16063148">
      <w:r xmlns:w="http://schemas.openxmlformats.org/wordprocessingml/2006/main">
        <w:t xml:space="preserve">[38] 回避能力</w:t>
      </w:r>
    </w:p>
    <w:p w14:paraId="1500B5DE">
      <w:r xmlns:w="http://schemas.openxmlformats.org/wordprocessingml/2006/main">
        <w:t xml:space="preserve">[39] 连续命中率</w:t>
      </w:r>
    </w:p>
    <w:p w14:paraId="6CC3238A">
      <w:r xmlns:w="http://schemas.openxmlformats.org/wordprocessingml/2006/main">
        <w:t xml:space="preserve">[40] 反击率</w:t>
      </w:r>
    </w:p>
    <w:p w14:paraId="3072E6FD">
      <w:r xmlns:w="http://schemas.openxmlformats.org/wordprocessingml/2006/main">
        <w:t xml:space="preserve">[41] 眩晕激活率</w:t>
      </w:r>
    </w:p>
    <w:p w14:paraId="5FAA316B">
      <w:r xmlns:w="http://schemas.openxmlformats.org/wordprocessingml/2006/main">
        <w:t xml:space="preserve">[42] 抗眩晕能力</w:t>
      </w:r>
    </w:p>
    <w:p w14:paraId="71D3BBF8">
      <w:r xmlns:w="http://schemas.openxmlformats.org/wordprocessingml/2006/main">
        <w:t xml:space="preserve">[43] 移动速度</w:t>
      </w:r>
    </w:p>
    <w:p w14:paraId="3AFED435">
      <w:r xmlns:w="http://schemas.openxmlformats.org/wordprocessingml/2006/main">
        <w:t xml:space="preserve">[44] 部署速度</w:t>
      </w:r>
    </w:p>
    <w:p w14:paraId="20E983E5">
      <w:r xmlns:w="http://schemas.openxmlformats.org/wordprocessingml/2006/main">
        <w:t xml:space="preserve">[45] 行动速度</w:t>
      </w:r>
    </w:p>
    <w:p w14:paraId="1B920741">
      <w:r xmlns:w="http://schemas.openxmlformats.org/wordprocessingml/2006/main">
        <w:t xml:space="preserve">[46] 特殊填充量</w:t>
      </w:r>
    </w:p>
    <w:p w14:paraId="5758C444">
      <w:r xmlns:w="http://schemas.openxmlformats.org/wordprocessingml/2006/main">
        <w:t xml:space="preserve">[47] 特殊招式</w:t>
      </w:r>
    </w:p>
    <w:p w14:paraId="270F8B35">
      <w:r xmlns:w="http://schemas.openxmlformats.org/wordprocessingml/2006/main">
        <w:t xml:space="preserve">[48] 姓名</w:t>
      </w:r>
    </w:p>
    <w:p w14:paraId="2A2ECCE8">
      <w:r xmlns:w="http://schemas.openxmlformats.org/wordprocessingml/2006/main">
        <w:t xml:space="preserve">[49] 效应</w:t>
      </w:r>
    </w:p>
    <w:p w14:paraId="23C8DA94">
      <w:r xmlns:w="http://schemas.openxmlformats.org/wordprocessingml/2006/main">
        <w:t xml:space="preserve">[50] 引导风暴</w:t>
      </w:r>
    </w:p>
    <w:p w14:paraId="4C9DA04D">
      <w:r xmlns:w="http://schemas.openxmlformats.org/wordprocessingml/2006/main">
        <w:t xml:space="preserve">[51] 对单个敌人造成 6 倍魔法伤害，有 10% 的几率立即将其杀死。使敌方场域造成的伤害降低 20%，持续 20 秒。</w:t>
      </w:r>
    </w:p>
    <w:p w14:paraId="26DED6EB">
      <w:r xmlns:w="http://schemas.openxmlformats.org/wordprocessingml/2006/main">
        <w:t xml:space="preserve">[52] 引导风暴+</w:t>
      </w:r>
    </w:p>
    <w:p w14:paraId="42B69BDB">
      <w:r xmlns:w="http://schemas.openxmlformats.org/wordprocessingml/2006/main">
        <w:t xml:space="preserve">[53] 对单个敌人造成 9 倍魔法伤害，有 15% 的几率立即将其杀死。使敌方场域造成的伤害降低 30%，持续 20 秒。</w:t>
      </w:r>
    </w:p>
    <w:p w14:paraId="1B6C3AEA">
      <w:r xmlns:w="http://schemas.openxmlformats.org/wordprocessingml/2006/main">
        <w:t xml:space="preserve">[54] 独特效果</w:t>
      </w:r>
    </w:p>
    <w:p w14:paraId="421E074A">
      <w:r xmlns:w="http://schemas.openxmlformats.org/wordprocessingml/2006/main">
        <w:t xml:space="preserve">[55] 姓名</w:t>
      </w:r>
    </w:p>
    <w:p w14:paraId="41D5B3BD">
      <w:r xmlns:w="http://schemas.openxmlformats.org/wordprocessingml/2006/main">
        <w:t xml:space="preserve">[56] 效应</w:t>
      </w:r>
    </w:p>
    <w:p w14:paraId="3A8CA77A">
      <w:r xmlns:w="http://schemas.openxmlformats.org/wordprocessingml/2006/main">
        <w:t xml:space="preserve">[57] 我会陪你。</w:t>
      </w:r>
    </w:p>
    <w:p w14:paraId="45ACEA3E">
      <w:r xmlns:w="http://schemas.openxmlformats.org/wordprocessingml/2006/main">
        <w:t xml:space="preserve">[58] 部署完成后，所有盟军单位的防御力提高 30%，持续 20 秒。</w:t>
      </w:r>
    </w:p>
    <w:p w14:paraId="0465E4EF">
      <w:r xmlns:w="http://schemas.openxmlformats.org/wordprocessingml/2006/main">
        <w:t xml:space="preserve">[59] 我会陪你。</w:t>
      </w:r>
    </w:p>
    <w:p w14:paraId="5E622A3C">
      <w:r xmlns:w="http://schemas.openxmlformats.org/wordprocessingml/2006/main">
        <w:t xml:space="preserve">[60] 部署完成后，所有盟军的防御力提高 30%，持续 30 秒。</w:t>
      </w:r>
    </w:p>
    <w:p w14:paraId="1E4CB53D">
      <w:r xmlns:w="http://schemas.openxmlformats.org/wordprocessingml/2006/main">
        <w:t xml:space="preserve">[61] 增强图像</w:t>
      </w:r>
    </w:p>
    <w:p w14:paraId="16B3F641">
      <w:r xmlns:w="http://schemas.openxmlformats.org/wordprocessingml/2006/main">
        <w:t xml:space="preserve">[62] 在游戏中 †</w:t>
      </w:r>
    </w:p>
    <w:p w14:paraId="69A7C242">
      <w:r xmlns:w="http://schemas.openxmlformats.org/wordprocessingml/2006/main">
        <w:t xml:space="preserve">[63] 虽然她转用魔法攻击后普通攻击威力有所削弱，但装备“蜜咬王子”后，她现在能很好地对付蜂蜜系敌人。预计她也能在与黄金蜂蜜的团队首领战中发挥作用。与魔女阵营的单体魔法攻击型角色——魔女普卡露露相比，她也有自己的优势和劣势。</w:t>
      </w:r>
    </w:p>
    <w:p w14:paraId="24ED70E8">
      <w:r xmlns:w="http://schemas.openxmlformats.org/wordprocessingml/2006/main">
        <w:t xml:space="preserve">[64] 原本较低的命中率被替换为魔法攻击，使其必定命中。移动和部署速度也比普通版本更快。连续攻击次数减少，但这也可以被视为优势，因为暴击率提高了。然而，暴击充能的减少最多只能抵消这一优势。</w:t>
      </w:r>
    </w:p>
    <w:p w14:paraId="399565D9">
      <w:r xmlns:w="http://schemas.openxmlformats.org/wordprocessingml/2006/main">
        <w:t xml:space="preserve">[65] 与普通版本不同，特殊技能觉醒时的即死效果概率提升至15%。在普通任务中，这个提升幅度尚可接受，但在与大佛的团队副本首领战中，原本10%概率下有时会失效的BREAK效果，现在必定会触发。</w:t>
      </w:r>
    </w:p>
    <w:p w14:paraId="4B090F63">
      <w:r xmlns:w="http://schemas.openxmlformats.org/wordprocessingml/2006/main">
        <w:t xml:space="preserve">[66] 特殊效果是提升所有友军的防御力。该效果由普通的场地效果改为影响所有友军，但同时也更容易出现效果重叠，这算是一个缺点。或许这样做是为了避免同一角色使用多个副本时效果重叠。</w:t>
      </w:r>
    </w:p>
    <w:p w14:paraId="4A4DE872">
      <w:r xmlns:w="http://schemas.openxmlformats.org/wordprocessingml/2006/main">
        <w:t xml:space="preserve">[67] 内容适用性简易评估 †</w:t>
      </w:r>
    </w:p>
    <w:p w14:paraId="3A6C9877">
      <w:r xmlns:w="http://schemas.openxmlformats.org/wordprocessingml/2006/main">
        <w:t xml:space="preserve">[68] 合适的内容、推荐的装备示例、角色发展目标等。</w:t>
      </w:r>
    </w:p>
    <w:p w14:paraId="2E6A2907">
      <w:r xmlns:w="http://schemas.openxmlformats.org/wordprocessingml/2006/main">
        <w:t xml:space="preserve">[69] 兼容内容</w:t>
      </w:r>
    </w:p>
    <w:p w14:paraId="70B317B0">
      <w:r xmlns:w="http://schemas.openxmlformats.org/wordprocessingml/2006/main">
        <w:t xml:space="preserve">[70] 能力倾向</w:t>
      </w:r>
    </w:p>
    <w:p w14:paraId="413CBC53">
      <w:r xmlns:w="http://schemas.openxmlformats.org/wordprocessingml/2006/main">
        <w:t xml:space="preserve">[71] 简短评论</w:t>
      </w:r>
    </w:p>
    <w:p w14:paraId="2B6D0808">
      <w:r xmlns:w="http://schemas.openxmlformats.org/wordprocessingml/2006/main">
        <w:t xml:space="preserve">[72] 主线任务 活动任务</w:t>
      </w:r>
    </w:p>
    <w:p w14:paraId="2917A0D4">
      <w:r xmlns:w="http://schemas.openxmlformats.org/wordprocessingml/2006/main">
        <w:t xml:space="preserve">[73] 场上剩余的伤害减少效果是有用的。</w:t>
      </w:r>
    </w:p>
    <w:p w14:paraId="3D5E658E">
      <w:r xmlns:w="http://schemas.openxmlformats.org/wordprocessingml/2006/main">
        <w:t xml:space="preserve">[74] 突袭战</w:t>
      </w:r>
    </w:p>
    <w:p w14:paraId="112F5CA8">
      <w:r xmlns:w="http://schemas.openxmlformats.org/wordprocessingml/2006/main">
        <w:t xml:space="preserve">[75] 适用于单体终极副本，且伤害减益效果也很有用。对付大佛和G蜂蜜怪有优势（装备示例见下文）。</w:t>
      </w:r>
    </w:p>
    <w:p w14:paraId="3E61C1B2">
      <w:r xmlns:w="http://schemas.openxmlformats.org/wordprocessingml/2006/main">
        <w:t xml:space="preserve">[76] 湮灭</w:t>
      </w:r>
    </w:p>
    <w:p w14:paraId="565038DE">
      <w:r xmlns:w="http://schemas.openxmlformats.org/wordprocessingml/2006/main">
        <w:t xml:space="preserve">[77] 不适合单体特殊攻击</w:t>
      </w:r>
    </w:p>
    <w:p w14:paraId="36764860">
      <w:r xmlns:w="http://schemas.openxmlformats.org/wordprocessingml/2006/main">
        <w:t xml:space="preserve">[78] B宇宙</w:t>
      </w:r>
    </w:p>
    <w:p w14:paraId="0A41A439">
      <w:r xmlns:w="http://schemas.openxmlformats.org/wordprocessingml/2006/main">
        <w:t xml:space="preserve">[79] 如果减益效果生效，则攻击力降低 100%。</w:t>
      </w:r>
    </w:p>
    <w:p w14:paraId="7141BA56">
      <w:r xmlns:w="http://schemas.openxmlformats.org/wordprocessingml/2006/main">
        <w:t xml:space="preserve">[80] 能力评估指标</w:t>
      </w:r>
    </w:p>
    <w:p w14:paraId="22A91F87">
      <w:r xmlns:w="http://schemas.openxmlformats.org/wordprocessingml/2006/main">
        <w:t xml:space="preserve">[81] ◎：优秀内容。最有可能发挥出色。○：合适内容。有较高发挥潜力。△：一般。需要一些技巧才能发挥良好，但选择理由不多。×：不合适内容。由于与内容规则、游戏系统、难度等级等不兼容，难以发挥出色。*2014年3月更新</w:t>
      </w:r>
    </w:p>
    <w:p w14:paraId="6E2B476C">
      <w:r xmlns:w="http://schemas.openxmlformats.org/wordprocessingml/2006/main">
        <w:t xml:space="preserve">[82] 突袭</w:t>
      </w:r>
    </w:p>
    <w:p w14:paraId="6BDCA3C4">
      <w:r xmlns:w="http://schemas.openxmlformats.org/wordprocessingml/2006/main">
        <w:t xml:space="preserve">[83] 推荐设备示例</w:t>
      </w:r>
    </w:p>
    <w:p w14:paraId="3C7389A9">
      <w:r xmlns:w="http://schemas.openxmlformats.org/wordprocessingml/2006/main">
        <w:t xml:space="preserve">[84] 主要设备</w:t>
      </w:r>
    </w:p>
    <w:p w14:paraId="3B96B839">
      <w:r xmlns:w="http://schemas.openxmlformats.org/wordprocessingml/2006/main">
        <w:t xml:space="preserve">[85] 子设备</w:t>
      </w:r>
    </w:p>
    <w:p w14:paraId="7CEE1137">
      <w:r xmlns:w="http://schemas.openxmlformats.org/wordprocessingml/2006/main">
        <w:t xml:space="preserve">[86] 一件令人愉悦的物品</w:t>
      </w:r>
    </w:p>
    <w:p w14:paraId="127C090D">
      <w:r xmlns:w="http://schemas.openxmlformats.org/wordprocessingml/2006/main">
        <w:t xml:space="preserve">[87] 发展目标</w:t>
      </w:r>
    </w:p>
    <w:p w14:paraId="43B4DA9F">
      <w:r xmlns:w="http://schemas.openxmlformats.org/wordprocessingml/2006/main">
        <w:t xml:space="preserve">[88] 突破极限</w:t>
      </w:r>
    </w:p>
    <w:p w14:paraId="421AAE7C">
      <w:r xmlns:w="http://schemas.openxmlformats.org/wordprocessingml/2006/main">
        <w:t xml:space="preserve">[89] 致命觉醒</w:t>
      </w:r>
    </w:p>
    <w:p w14:paraId="517963D1">
      <w:r xmlns:w="http://schemas.openxmlformats.org/wordprocessingml/2006/main">
        <w:t xml:space="preserve">[90] 独特的觉醒</w:t>
      </w:r>
    </w:p>
    <w:p w14:paraId="2E92576E">
      <w:r xmlns:w="http://schemas.openxmlformats.org/wordprocessingml/2006/main">
        <w:t xml:space="preserve">[91] 行动速度</w:t>
      </w:r>
    </w:p>
    <w:p w14:paraId="4CFCC608">
      <w:r xmlns:w="http://schemas.openxmlformats.org/wordprocessingml/2006/main">
        <w:t xml:space="preserve">[92] 特别收费</w:t>
      </w:r>
    </w:p>
    <w:p w14:paraId="413A262C">
      <w:r xmlns:w="http://schemas.openxmlformats.org/wordprocessingml/2006/main">
        <w:t xml:space="preserve">[93] 其他</w:t>
      </w:r>
    </w:p>
    <w:p w14:paraId="195C4882">
      <w:r xmlns:w="http://schemas.openxmlformats.org/wordprocessingml/2006/main">
        <w:t xml:space="preserve">[94] 培训费用</w:t>
      </w:r>
    </w:p>
    <w:p w14:paraId="1E50FEC0">
      <w:r xmlns:w="http://schemas.openxmlformats.org/wordprocessingml/2006/main">
        <w:t xml:space="preserve">[95] 3.1 秒 19 次</w:t>
      </w:r>
    </w:p>
    <w:p w14:paraId="30E98F14">
      <w:r xmlns:w="http://schemas.openxmlformats.org/wordprocessingml/2006/main">
        <w:t xml:space="preserve">[96] 15% 17次</w:t>
      </w:r>
    </w:p>
    <w:p w14:paraId="61531A29">
      <w:r xmlns:w="http://schemas.openxmlformats.org/wordprocessingml/2006/main">
        <w:t xml:space="preserve">[97] 备注</w:t>
      </w:r>
    </w:p>
    <w:p w14:paraId="3C7EFEC1">
      <w:r xmlns:w="http://schemas.openxmlformats.org/wordprocessingml/2006/main">
        <w:t xml:space="preserve">[98] 在黄金蜂蜜战斗中添加到副装备。</w:t>
      </w:r>
    </w:p>
    <w:p w14:paraId="41CE84F7">
      <w:r xmlns:w="http://schemas.openxmlformats.org/wordprocessingml/2006/main">
        <w:t xml:space="preserve">[99] *2016年4月更新</w:t>
      </w:r>
    </w:p>
    <w:p w14:paraId="5872B98A">
      <w:r xmlns:w="http://schemas.openxmlformats.org/wordprocessingml/2006/main">
        <w:t xml:space="preserve">[100] 备选版本 †</w:t>
      </w:r>
    </w:p>
    <w:p w14:paraId="7678E75D">
      <w:r xmlns:w="http://schemas.openxmlformats.org/wordprocessingml/2006/main">
        <w:t xml:space="preserve">[101] 命运的YY</w:t>
      </w:r>
    </w:p>
    <w:p w14:paraId="6164B757">
      <w:r xmlns:w="http://schemas.openxmlformats.org/wordprocessingml/2006/main">
        <w:t xml:space="preserve">[102] 万圣节特辑</w:t>
      </w:r>
    </w:p>
    <w:p w14:paraId="6C16C332">
      <w:r xmlns:w="http://schemas.openxmlformats.org/wordprocessingml/2006/main">
        <w:t xml:space="preserve">[103] 新娘怡</w:t>
      </w:r>
    </w:p>
    <w:p w14:paraId="716E7FBB">
      <w:r xmlns:w="http://schemas.openxmlformats.org/wordprocessingml/2006/main">
        <w:t xml:space="preserve">[104] 仲夏夜</w:t>
      </w:r>
    </w:p>
    <w:p w14:paraId="7CBFCF3E">
      <w:r xmlns:w="http://schemas.openxmlformats.org/wordprocessingml/2006/main">
        <w:t xml:space="preserve">[105] 琐事 †</w:t>
      </w:r>
    </w:p>
    <w:p w14:paraId="7E84ECB9">
      <w:r xmlns:w="http://schemas.openxmlformats.org/wordprocessingml/2006/main">
        <w:t xml:space="preserve">[106] 官方推特账号简介 †</w:t>
      </w:r>
    </w:p>
    <w:p w14:paraId="45912819">
      <w:r xmlns:w="http://schemas.openxmlformats.org/wordprocessingml/2006/main">
        <w:t xml:space="preserve">[107] 人物介绍</w:t>
      </w:r>
    </w:p>
    <w:p w14:paraId="51C8E9B7">
      <w:r xmlns:w="http://schemas.openxmlformats.org/wordprocessingml/2006/main">
        <w:t xml:space="preserve">[108] 2023年万圣节纪念插图</w:t>
      </w:r>
    </w:p>
    <w:p w14:paraId="2FFA4B6D">
      <w:r xmlns:w="http://schemas.openxmlformats.org/wordprocessingml/2006/main">
        <w:t xml:space="preserve">[109] 评论表 †</w:t>
      </w:r>
    </w:p>
    <w:p w14:paraId="7261970F">
      <w:r xmlns:w="http://schemas.openxmlformats.org/wordprocessingml/2006/main">
        <w:t xml:space="preserve">[110] 点击打开历史日志列表</w:t>
      </w:r>
    </w:p>
    <w:p w14:paraId="135EE9E2">
      <w:r xmlns:w="http://schemas.openxmlformats.org/wordprocessingml/2006/main">
        <w:t xml:space="preserve">[111] 末尾的数字越小，日志越旧。</w:t>
      </w:r>
    </w:p>
    <w:p w14:paraId="52F1270A">
      <w:r xmlns:w="http://schemas.openxmlformats.org/wordprocessingml/2006/main">
        <w:t xml:space="preserve">[112] 'Comments/HalloweenEE/' 没有子页面。</w:t>
      </w:r>
    </w:p>
    <w:p w14:paraId="6CC4B609">
      <w:r xmlns:w="http://schemas.openxmlformats.org/wordprocessingml/2006/main">
        <w:t xml:space="preserve">[113] 我受不了穿着这身衣服被画廊的人盯着看（目不转睛地盯着）——[hAqxC1zUFok] 2023-10-25 (周三) 19:05:45</w:t>
      </w:r>
    </w:p>
    <w:p w14:paraId="30D6E5E4">
      <w:r xmlns:w="http://schemas.openxmlformats.org/wordprocessingml/2006/main">
        <w:t xml:space="preserve">[114] 我喜欢艺酱，所以立刻就抽了。但是我觉得衣服挺丑的。 -- [9HhQSDJqky.] 2023-10-26 (周四) 21:11:46</w:t>
      </w:r>
    </w:p>
    <w:p w14:paraId="0C885056">
      <w:r xmlns:w="http://schemas.openxmlformats.org/wordprocessingml/2006/main">
        <w:t xml:space="preserve">[115] 之前有人验证过，比例是30%。如果没变的话。——[FsgKFSakXr2] 2023-10-26 (周四) 12:47:17</w:t>
      </w:r>
    </w:p>
    <w:p w14:paraId="19507977">
      <w:r xmlns:w="http://schemas.openxmlformats.org/wordprocessingml/2006/main">
        <w:t xml:space="preserve">[116] 为什么？这明显是为团队副本设计的，不是吗？而且它和超级娜丽卡搭配也很好。——[u1O7Q7FfaTk] 2023-10-26 (周四) 19:10:36</w:t>
      </w:r>
    </w:p>
    <w:p w14:paraId="3B7B7803">
      <w:r xmlns:w="http://schemas.openxmlformats.org/wordprocessingml/2006/main">
        <w:t xml:space="preserve">[117] 我觉得它是女巫阵营里表现比较好的角色之一。如果遇到斩妖除魔的佛陀或者蜂蜜，我肯定会用它。——[DMVafkid0gk] 2023-10-26 (周四) 21:30:43</w:t>
      </w:r>
    </w:p>
    <w:p w14:paraId="64DB6DC9">
      <w:r xmlns:w="http://schemas.openxmlformats.org/wordprocessingml/2006/main">
        <w:t xml:space="preserve">[118] SD角色的眼睛和耳朵做得太好了——[L2HwFmguCPY] 2023-10-26 (周四) 22:00:27</w:t>
      </w:r>
    </w:p>
    <w:p w14:paraId="3F821646">
      <w:r xmlns:w="http://schemas.openxmlformats.org/wordprocessingml/2006/main">
        <w:t xml:space="preserve">[119] 除了我一开始以为是魔法的普通版本之外，他们还制作了另一套服装，一开始让我觉得它是实体的。他们真的做得太棒了。——[DMVafkid0gk] 2023-10-26 (周四) 19:59:06</w:t>
      </w:r>
    </w:p>
    <w:p w14:paraId="1B21E38D">
      <w:r xmlns:w="http://schemas.openxmlformats.org/wordprocessingml/2006/main">
        <w:t xml:space="preserve">[120] 哦对了，万圣节绮礼也会用魔法（两把刀）——[XPbY3lPcj.A] 2023-10-27 (周五) 00:21:32</w:t>
      </w:r>
    </w:p>
    <w:p w14:paraId="00A5D1A9">
      <w:r xmlns:w="http://schemas.openxmlformats.org/wordprocessingml/2006/main">
        <w:t xml:space="preserve">[121] 一个拥有伤害减免能力的单体攻击型角色，这种能力几乎只出现在新娘尼尔身上。我认为可以合理地将其视为一个相当不错的替代品。——[f73zse/nf2I] 2023-10-26 (周四) 17:10:55</w:t>
      </w:r>
    </w:p>
    <w:p w14:paraId="3C9B8506">
      <w:r xmlns:w="http://schemas.openxmlformats.org/wordprocessingml/2006/main">
        <w:t xml:space="preserve">[122] 像这样拥有防御增益和减益效果的攻击者，在目标是突破15亿金币的副本分数并增加宝箱数量时非常出色。他们也很适合蜂蜜和大佛，而且攻击力很高，所以是相当高规格的攻击者。——[fZJZyqj0TIo] 2023-10-27 (周五) 01:35:30</w:t>
      </w:r>
    </w:p>
    <w:p w14:paraId="2A9A3D51">
      <w:r xmlns:w="http://schemas.openxmlformats.org/wordprocessingml/2006/main">
        <w:t xml:space="preserve">[123] 我本来打算省着点花，留着三周年纪念日用，但这支花实在太可爱了，所以我最后还是用了……好想摸摸它毛茸茸的尾巴！——[aupgeXdRE7w] 2023-10-28 (周六) 16:43:46</w:t>
      </w:r>
    </w:p>
    <w:p w14:paraId="7E54B3C0">
      <w:r xmlns:w="http://schemas.openxmlformats.org/wordprocessingml/2006/main">
        <w:t xml:space="preserve">[124] 一个平时总是开朗有礼的女孩，在失败时却用强硬的言辞来保持镇定，这真的很有魅力（得意地笑）——[H6xWCaohyOA] 2023-10-28 (周六) 19:23:51</w:t>
      </w:r>
    </w:p>
    <w:p w14:paraId="2F14F649">
      <w:r xmlns:w="http://schemas.openxmlformats.org/wordprocessingml/2006/main">
        <w:t xml:space="preserve">[125] 这绝对不是那种会考虑到卧室环境的设计……嗯，我想，露着肚子打架也挺让人质疑的——[krLgeg3u.Z6] 2023-10-29 (周日) 15:05:19</w:t>
      </w:r>
    </w:p>
    <w:p w14:paraId="31324E75">
      <w:r xmlns:w="http://schemas.openxmlformats.org/wordprocessingml/2006/main">
        <w:t xml:space="preserve">[126] 据说时贞因为看到了易的可爱屁股而兴奋不已，但你肯定在这段视频里看不到——[H6xWCaohyOA] 2023-10-29 (周日) 19:13:22</w:t>
      </w:r>
    </w:p>
    <w:p w14:paraId="63339871">
      <w:r xmlns:w="http://schemas.openxmlformats.org/wordprocessingml/2006/main">
        <w:t xml:space="preserve">[127] 哇哦哦哦哦哦！！Onikun 画了一张新插画！谢谢谢谢！这次他把獠牙画得特别突出，我很喜欢，让他看起来更像兽人角色了。 -- [hAqxC1zUFok] 2023-10-31 (周二) 12:39:38</w:t>
      </w:r>
    </w:p>
    <w:p w14:paraId="03B7AFA2">
      <w:r xmlns:w="http://schemas.openxmlformats.org/wordprocessingml/2006/main">
        <w:t xml:space="preserve">[128] ←使用棋盘前请务必阅读规则。</w:t>
      </w:r>
    </w:p>
    <w:p w14:paraId="28A76206">
      <w:r xmlns:w="http://schemas.openxmlformats.org/wordprocessingml/2006/main">
        <w:t xml:space="preserve">[129] 关于规则 †</w:t>
      </w:r>
    </w:p>
    <w:p w14:paraId="42D7F877">
      <w:r xmlns:w="http://schemas.openxmlformats.org/wordprocessingml/2006/main">
        <w:t xml:space="preserve">[130] 请不要抱怨或批评页面编辑者。如果您对其他人的编辑有意见，请通过“提供替代方案”或“自行编辑”的方式进行建设性沟通。</w:t>
      </w:r>
    </w:p>
    <w:p w14:paraId="76F09532">
      <w:r xmlns:w="http://schemas.openxmlformats.org/wordprocessingml/2006/main">
        <w:t xml:space="preserve">[131] 请勿发布个人网站或其他禁止未经授权链接的网站的网址。</w:t>
      </w:r>
    </w:p>
    <w:p w14:paraId="655FE911">
      <w:r xmlns:w="http://schemas.openxmlformats.org/wordprocessingml/2006/main">
        <w:t xml:space="preserve">[132] 关于违反规则的帖子 †</w:t>
      </w:r>
    </w:p>
    <w:p w14:paraId="72B912B6">
      <w:r xmlns:w="http://schemas.openxmlformats.org/wordprocessingml/2006/main">
        <w:t xml:space="preserve">[133] 禁止发布以下类型的帖子，因为它们容易造成干扰。</w:t>
      </w:r>
    </w:p>
    <w:p w14:paraId="5FD8348D">
      <w:r xmlns:w="http://schemas.openxmlformats.org/wordprocessingml/2006/main">
        <w:t xml:space="preserve">[134]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1060B815">
      <w:r xmlns:w="http://schemas.openxmlformats.org/wordprocessingml/2006/main">
        <w:t xml:space="preserve">[135] 其他包括使用此维基的人、官方管理员、艺术家、配音演员、现实生活中的个人以及 Twitter 用户等团体。</w:t>
      </w:r>
    </w:p>
    <w:p w14:paraId="52927C51">
      <w:r xmlns:w="http://schemas.openxmlformats.org/wordprocessingml/2006/main">
        <w:t xml:space="preserve">[136] 关于向管理层提交的帖子，我们容忍可以解释为用户反馈的评论，例如“我希望他们改进这一点”、“我希望他们尽快修复错误”和“维护时间太长了”，但我们不容忍使用辱骂性语言贬低管理层。</w:t>
      </w:r>
    </w:p>
    <w:p w14:paraId="4FBCF0AA">
      <w:r xmlns:w="http://schemas.openxmlformats.org/wordprocessingml/2006/main">
        <w:t xml:space="preserve">[137] 将讨论和意见交流视为“诽谤或对抗他人”是错误的。然而，在讨论或意见交流中使用辱骂性语言、贬低他人、挑衅他人或在缺乏明确证据的情况下发表言论，都是违法行为。说话时务必注意自己的言辞。</w:t>
      </w:r>
    </w:p>
    <w:p w14:paraId="2D37BE00">
      <w:r xmlns:w="http://schemas.openxmlformats.org/wordprocessingml/2006/main">
        <w:t xml:space="preserve">[138] 攻击性评论包括使用“做这个”或“做那个”等强硬命令、“使用粗俗语言”、“采取居高临下的态度”或“挑衅”。</w:t>
      </w:r>
    </w:p>
    <w:p w14:paraId="2D868473">
      <w:r xmlns:w="http://schemas.openxmlformats.org/wordprocessingml/2006/main">
        <w:t xml:space="preserve">[139] 禁止发布冒犯现有玩家的帖子，例如“还有人玩这个游戏吗？”或“这游戏已经凉了”。这并不意味着您完全不能发表任何负面言论，而是指那些超出单纯负面评价范围，构成诽谤或诋毁的帖子将被禁止发布。</w:t>
      </w:r>
    </w:p>
    <w:p w14:paraId="2FC68CDD">
      <w:r xmlns:w="http://schemas.openxmlformats.org/wordprocessingml/2006/main">
        <w:t xml:space="preserve">[140] 公开羞辱他人，包括泄露他人的游戏内名称或UID</w:t>
      </w:r>
    </w:p>
    <w:p w14:paraId="19270566">
      <w:r xmlns:w="http://schemas.openxmlformats.org/wordprocessingml/2006/main">
        <w:t xml:space="preserve">[141] 但是，允许分享有助于游戏攻略的信息和视频。</w:t>
      </w:r>
    </w:p>
    <w:p w14:paraId="7174C1F6">
      <w:r xmlns:w="http://schemas.openxmlformats.org/wordprocessingml/2006/main">
        <w:t xml:space="preserve">[142] 参考其他应用程序</w:t>
      </w:r>
    </w:p>
    <w:p w14:paraId="2DCC9864">
      <w:r xmlns:w="http://schemas.openxmlformats.org/wordprocessingml/2006/main">
        <w:t xml:space="preserve">[143] 在多个论坛上多次发帖</w:t>
      </w:r>
    </w:p>
    <w:p w14:paraId="586B4728">
      <w:r xmlns:w="http://schemas.openxmlformats.org/wordprocessingml/2006/main">
        <w:t xml:space="preserve">[144] 写一串无意义的字符</w:t>
      </w:r>
    </w:p>
    <w:p w14:paraId="61B18C33">
      <w:r xmlns:w="http://schemas.openxmlformats.org/wordprocessingml/2006/main">
        <w:t xml:space="preserve">[145] 关于作弊和利用漏洞的帖子</w:t>
      </w:r>
    </w:p>
    <w:p w14:paraId="5217A2A3">
      <w:r xmlns:w="http://schemas.openxmlformats.org/wordprocessingml/2006/main">
        <w:t xml:space="preserve">[146] 最好的办法是忽略违反规则的帖子。上钩或反驳只会让事情变得更糟。</w:t>
      </w:r>
    </w:p>
    <w:p w14:paraId="4EE703F5">
      <w:r xmlns:w="http://schemas.openxmlformats.org/wordprocessingml/2006/main">
        <w:t xml:space="preserve">[147] *在上述规则中，“诽谤”指的是在没有客观证据的情况下诋毁和贬低他人。将所有批评性文章都归为“诽谤”是不正确的，所以请务必谨慎。</w:t>
      </w:r>
    </w:p>
    <w:p w14:paraId="2F1029BA">
      <w:r xmlns:w="http://schemas.openxmlformats.org/wordprocessingml/2006/main">
        <w:t xml:space="preserve">[148] 关于修改和删除发帖日志 †</w:t>
      </w:r>
    </w:p>
    <w:p w14:paraId="2A2E583C">
      <w:r xmlns:w="http://schemas.openxmlformats.org/wordprocessingml/2006/main">
        <w:t xml:space="preserve">[149] 但是，允许更正印刷错误、遗漏和字体颜色。（他人出于善意所做的更正也允许。）</w:t>
      </w:r>
    </w:p>
    <w:p w14:paraId="3587ACD5">
      <w:r xmlns:w="http://schemas.openxmlformats.org/wordprocessingml/2006/main">
        <w:t xml:space="preserve">[150] 作为例外情况，您可以删除自己的帖子，但事后必须向管理员报告。此外，删除时，请将整个评论替换为以下文本，而不是完全删除：&amp;color(#ff0000){''发帖人已删除''};</w:t>
      </w:r>
    </w:p>
    <w:p w14:paraId="6E838D57">
      <w:r xmlns:w="http://schemas.openxmlformats.org/wordprocessingml/2006/main">
        <w:t xml:space="preserve">[151] 关于评论删除违反规则的帖子 †</w:t>
      </w:r>
    </w:p>
    <w:p w14:paraId="711DEF8A">
      <w:r xmlns:w="http://schemas.openxmlformats.org/wordprocessingml/2006/main">
        <w:t xml:space="preserve">[152] 您可以自行注释掉上述任何违反规则的评论，无需管理员许可。但是，如果您注释掉了某条评论，则必须在“违规举报公告板”上进行举报。举报时请使用“违规举报公告板”上的模板。</w:t>
      </w:r>
    </w:p>
    <w:p w14:paraId="7145EF7F">
      <w:r xmlns:w="http://schemas.openxmlformats.org/wordprocessingml/2006/main">
        <w:t xml:space="preserve">[153] 未经 CO 举报公告板举报而被评论删除的帖子将被恢复，而评论删除帖子的人将受到处罚。</w:t>
      </w:r>
    </w:p>
    <w:p w14:paraId="6998EC60">
      <w:r xmlns:w="http://schemas.openxmlformats.org/wordprocessingml/2006/main">
        <w:t xml:space="preserve">[154] 如果您反复向 CO 举报公告板举报不违反规则的帖子，我们将认为您是自私的，并将对您实施发帖和编辑限制。</w:t>
      </w:r>
    </w:p>
    <w:p w14:paraId="48173603">
      <w:r xmlns:w="http://schemas.openxmlformats.org/wordprocessingml/2006/main">
        <w:t xml:space="preserve">[155] 管理员可酌情恢复 CO 报告公告板上不违反规则的报告。</w:t>
      </w:r>
    </w:p>
    <w:p w14:paraId="6D40D06D">
      <w:r xmlns:w="http://schemas.openxmlformats.org/wordprocessingml/2006/main">
        <w:t xml:space="preserve">[156] 我们再次要求您不要评论那些并未违反规则的评论。（例如，诸如“虽然不违反规则，但显然是在挑衅”、“恶作剧”或“评论整个帖子”之类的主观判断。）</w:t>
      </w:r>
    </w:p>
    <w:p w14:paraId="413D91B2">
      <w:r xmlns:w="http://schemas.openxmlformats.org/wordprocessingml/2006/main">
        <w:t xml:space="preserve">[157] 关于不违反规则但“冒犯性”的帖子 †</w:t>
      </w:r>
    </w:p>
    <w:p w14:paraId="2FA20431">
      <w:r xmlns:w="http://schemas.openxmlformats.org/wordprocessingml/2006/main">
        <w:t xml:space="preserve">[158] 即使帖子内容具有冒犯性，除非违反版规，否则不会被删除。由于每个人对冒犯性的接受程度不同，请使用 NGID 功能隐藏评论，而不是争论或恶意挑衅。</w:t>
      </w:r>
    </w:p>
    <w:p w14:paraId="27A08D27">
      <w:r xmlns:w="http://schemas.openxmlformats.org/wordprocessingml/2006/main">
        <w:t xml:space="preserve">[159] 挑衅难道不是一种违规行为吗？†</w:t>
      </w:r>
    </w:p>
    <w:p w14:paraId="71693235">
      <w:r xmlns:w="http://schemas.openxmlformats.org/wordprocessingml/2006/main">
        <w:t xml:space="preserve">[160] 每个人对“煽动性言论”的定义都大相径庭，因此我们不认为这是违规行为。如果您认为某条评论具有煽动性，请使用 NGID 功能将其隐藏。</w:t>
      </w:r>
    </w:p>
    <w:p w14:paraId="662D6C37">
      <w:r xmlns:w="http://schemas.openxmlformats.org/wordprocessingml/2006/main">
        <w:t xml:space="preserve">[161] 抱怨难道不算违法吗？†</w:t>
      </w:r>
    </w:p>
    <w:p w14:paraId="12CBB420">
      <w:r xmlns:w="http://schemas.openxmlformats.org/wordprocessingml/2006/main">
        <w:t xml:space="preserve">[162] 一般而言，抱怨本身并不构成违规。但是，针对本作品的负面宣传、诽谤、辱骂性语言以及超出抱怨范围的对抗性言论均构成违规。如果您认为抱怨内容冒犯了您，请使用 NGID 功能隐藏相关评论。</w:t>
      </w:r>
    </w:p>
    <w:p w14:paraId="1B151636">
      <w:r xmlns:w="http://schemas.openxmlformats.org/wordprocessingml/2006/main">
        <w:t xml:space="preserve">[163] 如果您不确定某个帖子是否违反规则，该怎么办？ †</w:t>
      </w:r>
    </w:p>
    <w:p w14:paraId="64B1CC65">
      <w:r xmlns:w="http://schemas.openxmlformats.org/wordprocessingml/2006/main">
        <w:t xml:space="preserve">[164] 有些帖子内容含糊不清，难以判断是否违规。评论删除这类含糊不清的帖子可能会导致问题，所以请不要评论删除，而是使用 NGID 功能将评论隐藏起来。</w:t>
      </w:r>
    </w:p>
    <w:p w14:paraId="66183DFC">
      <w:r xmlns:w="http://schemas.openxmlformats.org/wordprocessingml/2006/main">
        <w:t xml:space="preserve">[165] 对屡犯者的处罚 †</w:t>
      </w:r>
    </w:p>
    <w:p w14:paraId="59EF45FF">
      <w:r xmlns:w="http://schemas.openxmlformats.org/wordprocessingml/2006/main">
        <w:t xml:space="preserve">[166] 屡次违反规则或发布特别恶意的帖子，管理员可酌情予以处罚，例如“禁止访问”或“限制发帖”。</w:t>
      </w:r>
    </w:p>
    <w:p w14:paraId="526F138C">
      <w:r xmlns:w="http://schemas.openxmlformats.org/wordprocessingml/2006/main">
        <w:t xml:space="preserve">[167] 如果您对进一步改进有任何建议，请通过 Wiki 管理公告板与我们联系。</w:t>
      </w:r>
    </w:p>
    <w:p w14:paraId="32775543"/>
    <w:p w14:paraId="37EFCD1C">
      <w:r xmlns:w="http://schemas.openxmlformats.org/wordprocessingml/2006/main">
        <w:rPr>
          <w:b/>
        </w:rPr>
        <w:t xml:space="preserve">A032</w:t>
      </w:r>
    </w:p>
    <w:p w14:paraId="18675FEC">
      <w:r xmlns:w="http://schemas.openxmlformats.org/wordprocessingml/2006/main">
        <w:t xml:space="preserve">[0] 索引：所有角色 | SSR 角色 | SR 角色 | R 角色</w:t>
      </w:r>
    </w:p>
    <w:p w14:paraId="21CE2AA0">
      <w:r xmlns:w="http://schemas.openxmlformats.org/wordprocessingml/2006/main">
        <w:t xml:space="preserve">[1] 基本信息</w:t>
      </w:r>
    </w:p>
    <w:p w14:paraId="6AC8E9F9">
      <w:r xmlns:w="http://schemas.openxmlformats.org/wordprocessingml/2006/main">
        <w:t xml:space="preserve">[2] 内容适用性简易评估</w:t>
      </w:r>
    </w:p>
    <w:p w14:paraId="3AB91C42">
      <w:r xmlns:w="http://schemas.openxmlformats.org/wordprocessingml/2006/main">
        <w:t xml:space="preserve">[3] 替代版本</w:t>
      </w:r>
    </w:p>
    <w:p w14:paraId="7F31B9A6">
      <w:r xmlns:w="http://schemas.openxmlformats.org/wordprocessingml/2006/main">
        <w:t xml:space="preserve">[4] 琐事</w:t>
      </w:r>
    </w:p>
    <w:p w14:paraId="2181864E">
      <w:r xmlns:w="http://schemas.openxmlformats.org/wordprocessingml/2006/main">
        <w:t xml:space="preserve">[5] 官方推特账号介绍</w:t>
      </w:r>
    </w:p>
    <w:p w14:paraId="5632A820">
      <w:r xmlns:w="http://schemas.openxmlformats.org/wordprocessingml/2006/main">
        <w:t xml:space="preserve">[6] 评论表单</w:t>
      </w:r>
    </w:p>
    <w:p w14:paraId="2B0C6940">
      <w:r xmlns:w="http://schemas.openxmlformats.org/wordprocessingml/2006/main">
        <w:t xml:space="preserve">[7] 基本信息 †</w:t>
      </w:r>
    </w:p>
    <w:p w14:paraId="0D6CDE38">
      <w:r xmlns:w="http://schemas.openxmlformats.org/wordprocessingml/2006/main">
        <w:t xml:space="preserve">[8] 变换图像</w:t>
      </w:r>
    </w:p>
    <w:p w14:paraId="5580AECA">
      <w:r xmlns:w="http://schemas.openxmlformats.org/wordprocessingml/2006/main">
        <w:t xml:space="preserve">[9] 简介</w:t>
      </w:r>
    </w:p>
    <w:p w14:paraId="64821EE8">
      <w:r xmlns:w="http://schemas.openxmlformats.org/wordprocessingml/2006/main">
        <w:t xml:space="preserve">[10] 姓名</w:t>
      </w:r>
    </w:p>
    <w:p w14:paraId="424AEFA0">
      <w:r xmlns:w="http://schemas.openxmlformats.org/wordprocessingml/2006/main">
        <w:t xml:space="preserve">[11] 万圣节卓越</w:t>
      </w:r>
    </w:p>
    <w:p w14:paraId="6C6DF7B2">
      <w:r xmlns:w="http://schemas.openxmlformats.org/wordprocessingml/2006/main">
        <w:t xml:space="preserve">[12] 真实姓名</w:t>
      </w:r>
    </w:p>
    <w:p w14:paraId="62D024CB">
      <w:r xmlns:w="http://schemas.openxmlformats.org/wordprocessingml/2006/main">
        <w:t xml:space="preserve">[13] 厄里斯·希利亚</w:t>
      </w:r>
    </w:p>
    <w:p w14:paraId="0F3626C8">
      <w:r xmlns:w="http://schemas.openxmlformats.org/wordprocessingml/2006/main">
        <w:t xml:space="preserve">[14] 稀有度</w:t>
      </w:r>
    </w:p>
    <w:p w14:paraId="290A3FCB">
      <w:r xmlns:w="http://schemas.openxmlformats.org/wordprocessingml/2006/main">
        <w:t xml:space="preserve">[15] 普通攻击</w:t>
      </w:r>
    </w:p>
    <w:p w14:paraId="33E52977">
      <w:r xmlns:w="http://schemas.openxmlformats.org/wordprocessingml/2006/main">
        <w:t xml:space="preserve">[16] 远程攻击（物理）</w:t>
      </w:r>
    </w:p>
    <w:p w14:paraId="41A5CB21">
      <w:r xmlns:w="http://schemas.openxmlformats.org/wordprocessingml/2006/main">
        <w:t xml:space="preserve">[17] 附属派系</w:t>
      </w:r>
    </w:p>
    <w:p w14:paraId="490E7616">
      <w:r xmlns:w="http://schemas.openxmlformats.org/wordprocessingml/2006/main">
        <w:t xml:space="preserve">[18] 神圣骑士（天）</w:t>
      </w:r>
    </w:p>
    <w:p w14:paraId="62541473">
      <w:r xmlns:w="http://schemas.openxmlformats.org/wordprocessingml/2006/main">
        <w:t xml:space="preserve">[19] 特殊属性</w:t>
      </w:r>
    </w:p>
    <w:p w14:paraId="4E04CF0A">
      <w:r xmlns:w="http://schemas.openxmlformats.org/wordprocessingml/2006/main">
        <w:t xml:space="preserve">[20] 万圣节</w:t>
      </w:r>
    </w:p>
    <w:p w14:paraId="2F5561E8">
      <w:r xmlns:w="http://schemas.openxmlformats.org/wordprocessingml/2006/main">
        <w:t xml:space="preserve">[21] 梅御苑</w:t>
      </w:r>
    </w:p>
    <w:p w14:paraId="2F8714B9">
      <w:r xmlns:w="http://schemas.openxmlformats.org/wordprocessingml/2006/main">
        <w:t xml:space="preserve">[22] 插图</w:t>
      </w:r>
    </w:p>
    <w:p w14:paraId="38D5F33C">
      <w:r xmlns:w="http://schemas.openxmlformats.org/wordprocessingml/2006/main">
        <w:t xml:space="preserve">[23] 饭团君</w:t>
      </w:r>
    </w:p>
    <w:p w14:paraId="730529F5">
      <w:r xmlns:w="http://schemas.openxmlformats.org/wordprocessingml/2006/main">
        <w:t xml:space="preserve">[24] SD字符</w:t>
      </w:r>
    </w:p>
    <w:p w14:paraId="10AF1C00">
      <w:r xmlns:w="http://schemas.openxmlformats.org/wordprocessingml/2006/main">
        <w:t xml:space="preserve">[25] 风味文字</w:t>
      </w:r>
    </w:p>
    <w:p w14:paraId="29B318FD">
      <w:r xmlns:w="http://schemas.openxmlformats.org/wordprocessingml/2006/main">
        <w:t xml:space="preserve">[26] “我是神圣骑士Exil！我将守护万圣节的和平与秩序！” 万圣节期间，他身着一套以僵尸为主题的圣甲。全身缠满绷带，身穿破旧的黑色长袍，双眼颜色也十分奇特。他阴暗的外表与平日神圣的形象截然不同，激发了每个人内心深处的中二病。他完美地融入了熙熙攘攘、装扮成各种角色的万圣节街道，但他自己却担心人们会不会吓到他。</w:t>
      </w:r>
    </w:p>
    <w:p w14:paraId="35387C4D">
      <w:r xmlns:w="http://schemas.openxmlformats.org/wordprocessingml/2006/main">
        <w:t xml:space="preserve">[27] 如何获得</w:t>
      </w:r>
    </w:p>
    <w:p w14:paraId="46D31B37">
      <w:r xmlns:w="http://schemas.openxmlformats.org/wordprocessingml/2006/main">
        <w:t xml:space="preserve">[28] 限时扭蛋</w:t>
      </w:r>
    </w:p>
    <w:p w14:paraId="23708FC4">
      <w:r xmlns:w="http://schemas.openxmlformats.org/wordprocessingml/2006/main">
        <w:t xml:space="preserve">[29] 基础属性（1星）* 每增加1星+50%，5星时为1星值的3倍</w:t>
      </w:r>
    </w:p>
    <w:p w14:paraId="07705DCA">
      <w:r xmlns:w="http://schemas.openxmlformats.org/wordprocessingml/2006/main">
        <w:t xml:space="preserve">[30] 级</w:t>
      </w:r>
    </w:p>
    <w:p w14:paraId="7AE04389">
      <w:r xmlns:w="http://schemas.openxmlformats.org/wordprocessingml/2006/main">
        <w:t xml:space="preserve">[31] 耐力</w:t>
      </w:r>
    </w:p>
    <w:p w14:paraId="3DBD92A0">
      <w:r xmlns:w="http://schemas.openxmlformats.org/wordprocessingml/2006/main">
        <w:t xml:space="preserve">[32] 攻击力</w:t>
      </w:r>
    </w:p>
    <w:p w14:paraId="4A6520C3">
      <w:r xmlns:w="http://schemas.openxmlformats.org/wordprocessingml/2006/main">
        <w:t xml:space="preserve">[33] 防御能力</w:t>
      </w:r>
    </w:p>
    <w:p w14:paraId="184311CE">
      <w:r xmlns:w="http://schemas.openxmlformats.org/wordprocessingml/2006/main">
        <w:t xml:space="preserve">[34] 魔法力量</w:t>
      </w:r>
    </w:p>
    <w:p w14:paraId="03304803">
      <w:r xmlns:w="http://schemas.openxmlformats.org/wordprocessingml/2006/main">
        <w:t xml:space="preserve">[35] 魔法抗性</w:t>
      </w:r>
    </w:p>
    <w:p w14:paraId="4E71CBB8">
      <w:r xmlns:w="http://schemas.openxmlformats.org/wordprocessingml/2006/main">
        <w:t xml:space="preserve">[36] 详细状态</w:t>
      </w:r>
    </w:p>
    <w:p w14:paraId="0C285CB8">
      <w:r xmlns:w="http://schemas.openxmlformats.org/wordprocessingml/2006/main">
        <w:t xml:space="preserve">[37] 准确性</w:t>
      </w:r>
    </w:p>
    <w:p w14:paraId="40FCE646">
      <w:r xmlns:w="http://schemas.openxmlformats.org/wordprocessingml/2006/main">
        <w:t xml:space="preserve">[38] 回避能力</w:t>
      </w:r>
    </w:p>
    <w:p w14:paraId="0FE73A89">
      <w:r xmlns:w="http://schemas.openxmlformats.org/wordprocessingml/2006/main">
        <w:t xml:space="preserve">[39] 连续命中率</w:t>
      </w:r>
    </w:p>
    <w:p w14:paraId="16C18EF6">
      <w:r xmlns:w="http://schemas.openxmlformats.org/wordprocessingml/2006/main">
        <w:t xml:space="preserve">[40] 反击率</w:t>
      </w:r>
    </w:p>
    <w:p w14:paraId="49F5F289">
      <w:r xmlns:w="http://schemas.openxmlformats.org/wordprocessingml/2006/main">
        <w:t xml:space="preserve">[41] 眩晕激活率</w:t>
      </w:r>
    </w:p>
    <w:p w14:paraId="43AF8C63">
      <w:r xmlns:w="http://schemas.openxmlformats.org/wordprocessingml/2006/main">
        <w:t xml:space="preserve">[42] 抗眩晕能力</w:t>
      </w:r>
    </w:p>
    <w:p w14:paraId="695D385B">
      <w:r xmlns:w="http://schemas.openxmlformats.org/wordprocessingml/2006/main">
        <w:t xml:space="preserve">[43] 移动速度</w:t>
      </w:r>
    </w:p>
    <w:p w14:paraId="480938FE">
      <w:r xmlns:w="http://schemas.openxmlformats.org/wordprocessingml/2006/main">
        <w:t xml:space="preserve">[44] 部署速度</w:t>
      </w:r>
    </w:p>
    <w:p w14:paraId="2D3284A8">
      <w:r xmlns:w="http://schemas.openxmlformats.org/wordprocessingml/2006/main">
        <w:t xml:space="preserve">[45] 行动速度</w:t>
      </w:r>
    </w:p>
    <w:p w14:paraId="0F3368F9">
      <w:r xmlns:w="http://schemas.openxmlformats.org/wordprocessingml/2006/main">
        <w:t xml:space="preserve">[46] 特殊填充量</w:t>
      </w:r>
    </w:p>
    <w:p w14:paraId="75D47B0B">
      <w:r xmlns:w="http://schemas.openxmlformats.org/wordprocessingml/2006/main">
        <w:t xml:space="preserve">[47] 特殊招式</w:t>
      </w:r>
    </w:p>
    <w:p w14:paraId="1646697C">
      <w:r xmlns:w="http://schemas.openxmlformats.org/wordprocessingml/2006/main">
        <w:t xml:space="preserve">[48] 姓名</w:t>
      </w:r>
    </w:p>
    <w:p w14:paraId="380F2372">
      <w:r xmlns:w="http://schemas.openxmlformats.org/wordprocessingml/2006/main">
        <w:t xml:space="preserve">[49] 效应</w:t>
      </w:r>
    </w:p>
    <w:p w14:paraId="630B0E37">
      <w:r xmlns:w="http://schemas.openxmlformats.org/wordprocessingml/2006/main">
        <w:t xml:space="preserve">[50]黑暗之魂惩罚者</w:t>
      </w:r>
    </w:p>
    <w:p w14:paraId="262555D8">
      <w:r xmlns:w="http://schemas.openxmlformats.org/wordprocessingml/2006/main">
        <w:t xml:space="preserve">[51] 对单个敌人造成 6 倍伤害。恢复使用者所造成伤害的 50%。</w:t>
      </w:r>
    </w:p>
    <w:p w14:paraId="200A1733">
      <w:r xmlns:w="http://schemas.openxmlformats.org/wordprocessingml/2006/main">
        <w:t xml:space="preserve">[52] 黑暗之魂惩罚者+</w:t>
      </w:r>
    </w:p>
    <w:p w14:paraId="302A4601">
      <w:r xmlns:w="http://schemas.openxmlformats.org/wordprocessingml/2006/main">
        <w:t xml:space="preserve">[53] 对单个敌人造成9倍伤害。回复使用者造成伤害的50%。若目标存活，则下一次特殊攻击的威力提升35%（最高提升100%）。若目标被击败，则此效果重置为0%。</w:t>
      </w:r>
    </w:p>
    <w:p w14:paraId="5525B804">
      <w:r xmlns:w="http://schemas.openxmlformats.org/wordprocessingml/2006/main">
        <w:t xml:space="preserve">[54] 独特效果</w:t>
      </w:r>
    </w:p>
    <w:p w14:paraId="52EC6042">
      <w:r xmlns:w="http://schemas.openxmlformats.org/wordprocessingml/2006/main">
        <w:t xml:space="preserve">[55] 姓名</w:t>
      </w:r>
    </w:p>
    <w:p w14:paraId="44FF2F19">
      <w:r xmlns:w="http://schemas.openxmlformats.org/wordprocessingml/2006/main">
        <w:t xml:space="preserve">[56] 效应</w:t>
      </w:r>
    </w:p>
    <w:p w14:paraId="38157122">
      <w:r xmlns:w="http://schemas.openxmlformats.org/wordprocessingml/2006/main">
        <w:t xml:space="preserve">[57] 不死骑士</w:t>
      </w:r>
    </w:p>
    <w:p w14:paraId="21E6A658">
      <w:r xmlns:w="http://schemas.openxmlformats.org/wordprocessingml/2006/main">
        <w:t xml:space="preserve">[58] 每秒耐力消耗减少 30%（装备等效果不叠加）</w:t>
      </w:r>
    </w:p>
    <w:p w14:paraId="10D06545">
      <w:r xmlns:w="http://schemas.openxmlformats.org/wordprocessingml/2006/main">
        <w:t xml:space="preserve">[59] 不朽骑士+</w:t>
      </w:r>
    </w:p>
    <w:p w14:paraId="3EAD5281">
      <w:r xmlns:w="http://schemas.openxmlformats.org/wordprocessingml/2006/main">
        <w:t xml:space="preserve">[60] 每秒耐力消耗减少 30%（装备等效果不叠加）当你的大招治疗伤害时，有 30% 的几率不进行治疗，而是使你的伤害提高 30%，持续 20 秒。</w:t>
      </w:r>
    </w:p>
    <w:p w14:paraId="01EB2A49">
      <w:r xmlns:w="http://schemas.openxmlformats.org/wordprocessingml/2006/main">
        <w:t xml:space="preserve">[61] 增强图像</w:t>
      </w:r>
    </w:p>
    <w:p w14:paraId="28D85B47">
      <w:r xmlns:w="http://schemas.openxmlformats.org/wordprocessingml/2006/main">
        <w:t xml:space="preserve">[62] 在游戏中 †</w:t>
      </w:r>
    </w:p>
    <w:p w14:paraId="5A8DB754">
      <w:r xmlns:w="http://schemas.openxmlformats.org/wordprocessingml/2006/main">
        <w:t xml:space="preserve">[63] 神圣骑士Exil的万圣节版超强形态拥有单体特殊攻击，威力提升更快，并具有自我治疗效果，同时还内置了仁王纳豆效果作为一项独特能力。</w:t>
      </w:r>
    </w:p>
    <w:p w14:paraId="05E57FF0">
      <w:r xmlns:w="http://schemas.openxmlformats.org/wordprocessingml/2006/main">
        <w:t xml:space="preserve">[64] 特殊攻击力提升需要目标存活，但由于主要战场是突袭，因此除了疯狂国王战斗之外，它是无条件的。</w:t>
      </w:r>
    </w:p>
    <w:p w14:paraId="00FB360C">
      <w:r xmlns:w="http://schemas.openxmlformats.org/wordprocessingml/2006/main">
        <w:t xml:space="preserve">[65] 它的独特效果与最高等级的仁王纳豆相同，并且可以在副本中空出一个装备栏位。截至目前，还没有其他SSR神圣骑士拥有空出的装备栏位，因此它是装备超强黄金太阳王冠（攻击）的候选角色。</w:t>
      </w:r>
    </w:p>
    <w:p w14:paraId="4B535576">
      <w:r xmlns:w="http://schemas.openxmlformats.org/wordprocessingml/2006/main">
        <w:t xml:space="preserve">[66] 觉醒后的独特效果大多是有益的，但特殊招式的恢复变得不确定，这在与古纳甘战斗时偶尔可能会成为一个问题。</w:t>
      </w:r>
    </w:p>
    <w:p w14:paraId="25B29E79">
      <w:r xmlns:w="http://schemas.openxmlformats.org/wordprocessingml/2006/main">
        <w:t xml:space="preserve">[67] 它的行动速度和特殊攻击充能速度非常出色。然而，它的连击率较低，移动速度和部署速度也很慢。低连击率的优势在于可以频繁使用特殊攻击，但需要注意其移动速度和部署速度。也可以将不消耗觉醒点数的属性点分配到行动速度上，将特殊攻击充能分配到部署速度上。</w:t>
      </w:r>
    </w:p>
    <w:p w14:paraId="4B52C215">
      <w:r xmlns:w="http://schemas.openxmlformats.org/wordprocessingml/2006/main">
        <w:t xml:space="preserve">[68] 与超强神圣骑士流放者相比，在团队副本战斗中，能够同时装备超强黄金太阳王冠和冲击腰带，并配合内置的仁王纳豆，优势巨大。在与狂王的战斗中，需要注意防止特殊技能威力提升被重置，但一旦清除掉这个障碍，战斗体验就大同小异了。</w:t>
      </w:r>
    </w:p>
    <w:p w14:paraId="66537A1E">
      <w:r xmlns:w="http://schemas.openxmlformats.org/wordprocessingml/2006/main">
        <w:t xml:space="preserve">[69] 在 B 宇宙中，战斗开始时可以集结强大的神圣骑士，因此，凭借其独特效果可以获得 200% 攻击力提升的超级神圣骑士版本更胜一筹。</w:t>
      </w:r>
    </w:p>
    <w:p w14:paraId="7A4F99E3">
      <w:r xmlns:w="http://schemas.openxmlformats.org/wordprocessingml/2006/main">
        <w:t xml:space="preserve">[70] 他携带一把斧头，但那是一把投掷斧，这使他成为一名远程攻击型角色。他不需要束缚龟壳这一点很方便，但缺点是他不容易被安排在前排。</w:t>
      </w:r>
    </w:p>
    <w:p w14:paraId="07F79617">
      <w:r xmlns:w="http://schemas.openxmlformats.org/wordprocessingml/2006/main">
        <w:t xml:space="preserve">[71] 内容适用性简易评估 †</w:t>
      </w:r>
    </w:p>
    <w:p w14:paraId="6E9B83BF">
      <w:r xmlns:w="http://schemas.openxmlformats.org/wordprocessingml/2006/main">
        <w:t xml:space="preserve">[72] 合适的内容、推荐的装备示例、角色发展目标等。</w:t>
      </w:r>
    </w:p>
    <w:p w14:paraId="73ECB7A8">
      <w:r xmlns:w="http://schemas.openxmlformats.org/wordprocessingml/2006/main">
        <w:t xml:space="preserve">[73] 兼容内容</w:t>
      </w:r>
    </w:p>
    <w:p w14:paraId="5E4DF961">
      <w:r xmlns:w="http://schemas.openxmlformats.org/wordprocessingml/2006/main">
        <w:t xml:space="preserve">[74] 天赋</w:t>
      </w:r>
    </w:p>
    <w:p w14:paraId="5F36D2AC">
      <w:r xmlns:w="http://schemas.openxmlformats.org/wordprocessingml/2006/main">
        <w:t xml:space="preserve">[75] 简短评论</w:t>
      </w:r>
    </w:p>
    <w:p w14:paraId="14AA7F63">
      <w:r xmlns:w="http://schemas.openxmlformats.org/wordprocessingml/2006/main">
        <w:t xml:space="preserve">[76] 主线任务 事件任务</w:t>
      </w:r>
    </w:p>
    <w:p w14:paraId="3879CBD6">
      <w:r xmlns:w="http://schemas.openxmlformats.org/wordprocessingml/2006/main">
        <w:t xml:space="preserve">[77] 他可以毫无问题地表演，但里面的纳豆效果不如其他内容重要。</w:t>
      </w:r>
    </w:p>
    <w:p w14:paraId="161BF21D">
      <w:r xmlns:w="http://schemas.openxmlformats.org/wordprocessingml/2006/main">
        <w:t xml:space="preserve">[78] 突袭战</w:t>
      </w:r>
    </w:p>
    <w:p w14:paraId="486C5BDD">
      <w:r xmlns:w="http://schemas.openxmlformats.org/wordprocessingml/2006/main">
        <w:t xml:space="preserve">[79] 强大的攻击者，内置仁王纳豆效果，特殊攻击可造成高达 18 倍的伤害（装备示例见下文）。</w:t>
      </w:r>
    </w:p>
    <w:p w14:paraId="432D5C3A">
      <w:r xmlns:w="http://schemas.openxmlformats.org/wordprocessingml/2006/main">
        <w:t xml:space="preserve">[80]湮灭</w:t>
      </w:r>
    </w:p>
    <w:p w14:paraId="6B6C8195">
      <w:r xmlns:w="http://schemas.openxmlformats.org/wordprocessingml/2006/main">
        <w:t xml:space="preserve">[81] 不适合单体特殊攻击</w:t>
      </w:r>
    </w:p>
    <w:p w14:paraId="701E5597">
      <w:r xmlns:w="http://schemas.openxmlformats.org/wordprocessingml/2006/main">
        <w:t xml:space="preserve">[82] B宇宙</w:t>
      </w:r>
    </w:p>
    <w:p w14:paraId="2DABB56B">
      <w:r xmlns:w="http://schemas.openxmlformats.org/wordprocessingml/2006/main">
        <w:t xml:space="preserve">[83] 单体终极攻击技能威力强大且具备自我治疗能力，相当合适。作为神圣骑士，他可以受益于雷加利亚的超级神圣骑士米卡菲尔。</w:t>
      </w:r>
    </w:p>
    <w:p w14:paraId="1D56E5D3">
      <w:r xmlns:w="http://schemas.openxmlformats.org/wordprocessingml/2006/main">
        <w:t xml:space="preserve">[84] 能力评估指标</w:t>
      </w:r>
    </w:p>
    <w:p w14:paraId="513B3C69">
      <w:r xmlns:w="http://schemas.openxmlformats.org/wordprocessingml/2006/main">
        <w:t xml:space="preserve">[85] ◎：优秀内容。最有可能发挥出色。○：合适内容。有较高发挥潜力。△：一般。需要一些技巧才能发挥良好，但选择理由不多。×：不合适内容。由于与内容规则、游戏系统、难度等级等不兼容，难以发挥出色。*2014年3月更新</w:t>
      </w:r>
    </w:p>
    <w:p w14:paraId="20082F8B">
      <w:r xmlns:w="http://schemas.openxmlformats.org/wordprocessingml/2006/main">
        <w:t xml:space="preserve">[86] 突袭</w:t>
      </w:r>
    </w:p>
    <w:p w14:paraId="724F07A7">
      <w:r xmlns:w="http://schemas.openxmlformats.org/wordprocessingml/2006/main">
        <w:t xml:space="preserve">[87] 推荐设备示例</w:t>
      </w:r>
    </w:p>
    <w:p w14:paraId="31E550CD">
      <w:r xmlns:w="http://schemas.openxmlformats.org/wordprocessingml/2006/main">
        <w:t xml:space="preserve">[88] 主要设备</w:t>
      </w:r>
    </w:p>
    <w:p w14:paraId="66EE79DF">
      <w:r xmlns:w="http://schemas.openxmlformats.org/wordprocessingml/2006/main">
        <w:t xml:space="preserve">[89] 子设备</w:t>
      </w:r>
    </w:p>
    <w:p w14:paraId="06009417">
      <w:r xmlns:w="http://schemas.openxmlformats.org/wordprocessingml/2006/main">
        <w:t xml:space="preserve">[90] 一件令人愉悦的物品</w:t>
      </w:r>
    </w:p>
    <w:p w14:paraId="68D9D710">
      <w:r xmlns:w="http://schemas.openxmlformats.org/wordprocessingml/2006/main">
        <w:t xml:space="preserve">[91] 发展目标</w:t>
      </w:r>
    </w:p>
    <w:p w14:paraId="7645AFE7">
      <w:r xmlns:w="http://schemas.openxmlformats.org/wordprocessingml/2006/main">
        <w:t xml:space="preserve">[92] 突破极限</w:t>
      </w:r>
    </w:p>
    <w:p w14:paraId="348F0AB7">
      <w:r xmlns:w="http://schemas.openxmlformats.org/wordprocessingml/2006/main">
        <w:t xml:space="preserve">[93] 致命觉醒</w:t>
      </w:r>
    </w:p>
    <w:p w14:paraId="2A371485">
      <w:r xmlns:w="http://schemas.openxmlformats.org/wordprocessingml/2006/main">
        <w:t xml:space="preserve">[94] 独特的觉醒</w:t>
      </w:r>
    </w:p>
    <w:p w14:paraId="50E468CC">
      <w:r xmlns:w="http://schemas.openxmlformats.org/wordprocessingml/2006/main">
        <w:t xml:space="preserve">[95] 行动速度</w:t>
      </w:r>
    </w:p>
    <w:p w14:paraId="36046BB9">
      <w:r xmlns:w="http://schemas.openxmlformats.org/wordprocessingml/2006/main">
        <w:t xml:space="preserve">[96] 特别收费</w:t>
      </w:r>
    </w:p>
    <w:p w14:paraId="4D2FB727">
      <w:r xmlns:w="http://schemas.openxmlformats.org/wordprocessingml/2006/main">
        <w:t xml:space="preserve">[97] 其他</w:t>
      </w:r>
    </w:p>
    <w:p w14:paraId="73B17AC8">
      <w:r xmlns:w="http://schemas.openxmlformats.org/wordprocessingml/2006/main">
        <w:t xml:space="preserve">[98] 培训费用</w:t>
      </w:r>
    </w:p>
    <w:p w14:paraId="37F7C253">
      <w:r xmlns:w="http://schemas.openxmlformats.org/wordprocessingml/2006/main">
        <w:t xml:space="preserve">[99] 14.9% 3次</w:t>
      </w:r>
    </w:p>
    <w:p w14:paraId="1FE9FAFB">
      <w:r xmlns:w="http://schemas.openxmlformats.org/wordprocessingml/2006/main">
        <w:t xml:space="preserve">[100] 备注</w:t>
      </w:r>
    </w:p>
    <w:p w14:paraId="59B0596C">
      <w:r xmlns:w="http://schemas.openxmlformats.org/wordprocessingml/2006/main">
        <w:t xml:space="preserve">[101] 装备若能充分利用其内置效果，则较为理想。若无法指望队友提供伤害加成，建议觉醒以获得专属效果。觉醒消耗较低，但若有剩余觉醒点数，则应将其用于提升部署速度和移动速度。</w:t>
      </w:r>
    </w:p>
    <w:p w14:paraId="75CCB20B">
      <w:r xmlns:w="http://schemas.openxmlformats.org/wordprocessingml/2006/main">
        <w:t xml:space="preserve">[102] *2016年4月更新</w:t>
      </w:r>
    </w:p>
    <w:p w14:paraId="60782C9B">
      <w:r xmlns:w="http://schemas.openxmlformats.org/wordprocessingml/2006/main">
        <w:t xml:space="preserve">[103] 备选版本 †</w:t>
      </w:r>
    </w:p>
    <w:p w14:paraId="0EE7E7F2">
      <w:r xmlns:w="http://schemas.openxmlformats.org/wordprocessingml/2006/main">
        <w:t xml:space="preserve">[104] 神圣骑士流放</w:t>
      </w:r>
    </w:p>
    <w:p w14:paraId="00EB6B97">
      <w:r xmlns:w="http://schemas.openxmlformats.org/wordprocessingml/2006/main">
        <w:t xml:space="preserve">[105] 仲夏超越</w:t>
      </w:r>
    </w:p>
    <w:p w14:paraId="79D17182">
      <w:r xmlns:w="http://schemas.openxmlformats.org/wordprocessingml/2006/main">
        <w:t xml:space="preserve">[106] 击败天使王者之剑</w:t>
      </w:r>
    </w:p>
    <w:p w14:paraId="043B3579">
      <w:r xmlns:w="http://schemas.openxmlformats.org/wordprocessingml/2006/main">
        <w:t xml:space="preserve">[107] 瓦伦丁·埃克塞尔</w:t>
      </w:r>
    </w:p>
    <w:p w14:paraId="38625C6B">
      <w:r xmlns:w="http://schemas.openxmlformats.org/wordprocessingml/2006/main">
        <w:t xml:space="preserve">[108] 超能力神圣骑士流放</w:t>
      </w:r>
    </w:p>
    <w:p w14:paraId="296B7B2D">
      <w:r xmlns:w="http://schemas.openxmlformats.org/wordprocessingml/2006/main">
        <w:t xml:space="preserve">[109] 新娘流放</w:t>
      </w:r>
    </w:p>
    <w:p w14:paraId="029D623A">
      <w:r xmlns:w="http://schemas.openxmlformats.org/wordprocessingml/2006/main">
        <w:t xml:space="preserve">[110] 万圣节卓越</w:t>
      </w:r>
    </w:p>
    <w:p w14:paraId="6BBB97A6">
      <w:r xmlns:w="http://schemas.openxmlformats.org/wordprocessingml/2006/main">
        <w:t xml:space="preserve">[111] 圣夜流放</w:t>
      </w:r>
    </w:p>
    <w:p w14:paraId="601F58EC">
      <w:r xmlns:w="http://schemas.openxmlformats.org/wordprocessingml/2006/main">
        <w:t xml:space="preserve">[112] 琐事 †</w:t>
      </w:r>
    </w:p>
    <w:p w14:paraId="76462FC6">
      <w:r xmlns:w="http://schemas.openxmlformats.org/wordprocessingml/2006/main">
        <w:t xml:space="preserve">[113] 黑色外套里面是一件相当古怪的服装，由 MIGO 设计。</w:t>
      </w:r>
    </w:p>
    <w:p w14:paraId="578AA2B8">
      <w:r xmlns:w="http://schemas.openxmlformats.org/wordprocessingml/2006/main">
        <w:t xml:space="preserve">[114] 官方推特账号简介 †</w:t>
      </w:r>
    </w:p>
    <w:p w14:paraId="1D63C86A">
      <w:r xmlns:w="http://schemas.openxmlformats.org/wordprocessingml/2006/main">
        <w:t xml:space="preserve">[115] 人物介绍</w:t>
      </w:r>
    </w:p>
    <w:p w14:paraId="744B4431">
      <w:r xmlns:w="http://schemas.openxmlformats.org/wordprocessingml/2006/main">
        <w:t xml:space="preserve">[116] 评论表 †</w:t>
      </w:r>
    </w:p>
    <w:p w14:paraId="0825B7A9">
      <w:r xmlns:w="http://schemas.openxmlformats.org/wordprocessingml/2006/main">
        <w:t xml:space="preserve">[117] 点击打开历史日志列表</w:t>
      </w:r>
    </w:p>
    <w:p w14:paraId="3E9786F7">
      <w:r xmlns:w="http://schemas.openxmlformats.org/wordprocessingml/2006/main">
        <w:t xml:space="preserve">[118] 末尾的数字越小，日志越旧。</w:t>
      </w:r>
    </w:p>
    <w:p w14:paraId="43B40B13">
      <w:r xmlns:w="http://schemas.openxmlformats.org/wordprocessingml/2006/main">
        <w:t xml:space="preserve">[119] 'Comments/HalloweenExil/' 没有子页面。</w:t>
      </w:r>
    </w:p>
    <w:p w14:paraId="05640D86">
      <w:r xmlns:w="http://schemas.openxmlformats.org/wordprocessingml/2006/main">
        <w:t xml:space="preserve">[120] 作为贪婪的埴轮，既然是以僵尸为原型，我希望它没有体力撤退机制——[f73zse/nf2I] 2024-10-30 (周三) 16:57:13</w:t>
      </w:r>
    </w:p>
    <w:p w14:paraId="15C1995F">
      <w:r xmlns:w="http://schemas.openxmlformats.org/wordprocessingml/2006/main">
        <w:t xml:space="preserve">[121] 不化妆，3秒行动时间，14%特殊攻击充能，纳豆就足够强了。——[utrEYSyeoH6] 2024-10-30 (周三) 18:28:16</w:t>
      </w:r>
    </w:p>
    <w:p w14:paraId="48AE7D19">
      <w:r xmlns:w="http://schemas.openxmlformats.org/wordprocessingml/2006/main">
        <w:t xml:space="preserve">[122] 这伤害效率差别也太大了，不是吗？看起来伤害输出要强得多。而且也很耐打。——[J4XIy2cNuXI] 2024-10-30 (周三) 22:32:21</w:t>
      </w:r>
    </w:p>
    <w:p w14:paraId="3C6C460F">
      <w:r xmlns:w="http://schemas.openxmlformats.org/wordprocessingml/2006/main">
        <w:t xml:space="preserve">[123] 它的移动和部署速度极其缓慢，感觉就像要用面条一样。 -- [T3OGkfRsCUM] 2024-10-30 (周三) 19:07:06</w:t>
      </w:r>
    </w:p>
    <w:p w14:paraId="2462629C">
      <w:r xmlns:w="http://schemas.openxmlformats.org/wordprocessingml/2006/main">
        <w:t xml:space="preserve">[124] 超强黄金太阳王冠可能是最强的候选者？目前还没有其他拥有耐力相关被动技能的SSR神圣骑士——[L7cDLL9ggCI] 2024-10-30 (周三) 20:42:56</w:t>
      </w:r>
    </w:p>
    <w:p w14:paraId="65F5EF4B">
      <w:r xmlns:w="http://schemas.openxmlformats.org/wordprocessingml/2006/main">
        <w:t xml:space="preserve">[125] 它确实很经典。即使几年后，它肯定仍将是面条料理中的主打，而且几乎不用担心它会过时。——[GUaj/GmJ.Sg] 2024-10-30 (周三) 20:59:03</w:t>
      </w:r>
    </w:p>
    <w:p w14:paraId="09273D0A">
      <w:r xmlns:w="http://schemas.openxmlformats.org/wordprocessingml/2006/main">
        <w:t xml:space="preserve">[126] 如果你想要打造一个神圣骑士主题的角色，那么超强神圣骑士Exil是最佳选择，否则这个角色看起来是最佳选择？ -- [LIuM8FQdrbc] 2024-10-30 (周三) 22:39:44</w:t>
      </w:r>
    </w:p>
    <w:p w14:paraId="5C9C9E41">
      <w:r xmlns:w="http://schemas.openxmlformats.org/wordprocessingml/2006/main">
        <w:t xml:space="preserve">[127] 它的移动和部署速度比另一个慢得多，所以我猜这就是他们调整它的方式，不过因为不需要安装龟壳，所以很容易弥补这一点。嗯，在这类社交游戏中，无论设置如何，后续版本通常都会更强，所以也没办法。——[sbiC1Kk/sLQ] 2024-10-31 (周四) 10:58:19</w:t>
      </w:r>
    </w:p>
    <w:p w14:paraId="3912C9F9">
      <w:r xmlns:w="http://schemas.openxmlformats.org/wordprocessingml/2006/main">
        <w:t xml:space="preserve">[128] 几乎同时实装的超级基里尔（Super Kyriel）是一个强力角色，可以加入任何副本的DENAI队伍，因此超级超越（Super Exceed）看起来相对较弱。但超级超越实装时，它可能比超级遥（Super Haruka）和超级昴（Super Subaru）更强，一点也不弱。——[CqJcresHTmo] 2024-11-05 (周二) 12:15:32</w:t>
      </w:r>
    </w:p>
    <w:p w14:paraId="5FD0C4E4">
      <w:r xmlns:w="http://schemas.openxmlformats.org/wordprocessingml/2006/main">
        <w:t xml:space="preserve">[129] 超级遥之所以强，是因为她可以强化超级奈莉卡、夏日遥和新娘遥R，而超级昴可以保护她们，所以她总是能胜任辅助角色。被迫使用神圣骑士弹珠机的超级艾克塞则更让人头疼。——[D2LWHC7biJc] 2024-11-05 (周二) 17:54:41</w:t>
      </w:r>
    </w:p>
    <w:p w14:paraId="2CE65017">
      <w:r xmlns:w="http://schemas.openxmlformats.org/wordprocessingml/2006/main">
        <w:t xml:space="preserve">[130] 你不能跟新手说“超级遥很强，所以先弄到超级奈莉卡+泳装遥+新娘遥R，再准备3000个花苞、一个五星绘马和一个觉醒木”这种自相矛盾的话。如果你想延长超级奈莉卡的生存时间，最好还是用其他增益和减益角色。即使阿喀琉斯很强，但能留在场上的角色往往更有效。这完全是在曲解，说超级遥很强。——[CqJcresHTmo] 2024-11-10 (周日) 05:12:55</w:t>
      </w:r>
    </w:p>
    <w:p w14:paraId="74B4D7BA">
      <w:r xmlns:w="http://schemas.openxmlformats.org/wordprocessingml/2006/main">
        <w:t xml:space="preserve">[131] 这是第5道面。如果是第35道面，就得先把老婆艾西放进去，那可能有点难。——[.L6uu7FoW3U] 2024-11-16 (周六) 20:03:49</w:t>
      </w:r>
    </w:p>
    <w:p w14:paraId="693FB30C">
      <w:r xmlns:w="http://schemas.openxmlformats.org/wordprocessingml/2006/main">
        <w:t xml:space="preserve">[132] 另外，我之前在想，如果只用幻影的攻击和防御增益效果战斗，万圣节Exy特有的基于概率的伤害提升效果是否与幻影不兼容。但由于它能延长初始的50%攻击和防御增益效果，所以即使在中间叠加这个特有的伤害提升效果也没问题。事实上，如果伤害提升效果提前生效，持续时间会更长，所以搭配起来很不错。——[.L6uu7FoW3U] 2024-11-16 (周六) 20:07:14</w:t>
      </w:r>
    </w:p>
    <w:p w14:paraId="642E8798">
      <w:r xmlns:w="http://schemas.openxmlformats.org/wordprocessingml/2006/main">
        <w:t xml:space="preserve">[133] ←使用棋盘前请务必阅读规则。</w:t>
      </w:r>
    </w:p>
    <w:p w14:paraId="66BF4D1E">
      <w:r xmlns:w="http://schemas.openxmlformats.org/wordprocessingml/2006/main">
        <w:t xml:space="preserve">[134] 关于规则 †</w:t>
      </w:r>
    </w:p>
    <w:p w14:paraId="6E04AB76">
      <w:r xmlns:w="http://schemas.openxmlformats.org/wordprocessingml/2006/main">
        <w:t xml:space="preserve">[135] 请不要抱怨或批评页面编辑者。如果您对其他人的编辑有意见，请通过“提供替代方案”或“自行编辑”的方式进行建设性沟通。</w:t>
      </w:r>
    </w:p>
    <w:p w14:paraId="5BB2EBC3">
      <w:r xmlns:w="http://schemas.openxmlformats.org/wordprocessingml/2006/main">
        <w:t xml:space="preserve">[136] 不要发布个人网站或其他禁止未经授权链接的网站的网址。</w:t>
      </w:r>
    </w:p>
    <w:p w14:paraId="127F3384">
      <w:r xmlns:w="http://schemas.openxmlformats.org/wordprocessingml/2006/main">
        <w:t xml:space="preserve">[137] 关于违反规则的帖子 †</w:t>
      </w:r>
    </w:p>
    <w:p w14:paraId="3ABCDD5F">
      <w:r xmlns:w="http://schemas.openxmlformats.org/wordprocessingml/2006/main">
        <w:t xml:space="preserve">[138] 禁止发布以下类型的帖子，因为它们容易造成干扰。</w:t>
      </w:r>
    </w:p>
    <w:p w14:paraId="6A307A57">
      <w:r xmlns:w="http://schemas.openxmlformats.org/wordprocessingml/2006/main">
        <w:t xml:space="preserve">[139]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3D0D640">
      <w:r xmlns:w="http://schemas.openxmlformats.org/wordprocessingml/2006/main">
        <w:t xml:space="preserve">[140] 其他包括使用此维基的人、官方管理员、艺术家、配音演员、现实生活中的个人以及 Twitter 用户等团体。</w:t>
      </w:r>
    </w:p>
    <w:p w14:paraId="79A116E9">
      <w:r xmlns:w="http://schemas.openxmlformats.org/wordprocessingml/2006/main">
        <w:t xml:space="preserve">[141] 关于向管理层提交的帖子，我们容忍可以解释为用户反馈的评论，例如“我希望他们改进这一点”、“我希望他们尽快修复错误”和“维护时间太长了”，但我们不容忍使用辱骂性语言贬低管理层。</w:t>
      </w:r>
    </w:p>
    <w:p w14:paraId="740D6055">
      <w:r xmlns:w="http://schemas.openxmlformats.org/wordprocessingml/2006/main">
        <w:t xml:space="preserve">[142] 将讨论和意见交流视为“诽谤或对抗他人”是错误的。然而，在讨论或意见交流中使用辱骂性语言、贬低他人、挑衅他人或在缺乏明确证据的情况下发表言论，都是违法行为。说话时务必注意自己的言辞。</w:t>
      </w:r>
    </w:p>
    <w:p w14:paraId="3F4ABB96">
      <w:r xmlns:w="http://schemas.openxmlformats.org/wordprocessingml/2006/main">
        <w:t xml:space="preserve">[143] 攻击性评论包括使用“做这个”或“做那个”等强硬命令、“使用粗俗语言”、“采取居高临下的态度”或“挑衅”。</w:t>
      </w:r>
    </w:p>
    <w:p w14:paraId="51E646CC">
      <w:r xmlns:w="http://schemas.openxmlformats.org/wordprocessingml/2006/main">
        <w:t xml:space="preserve">[144] 禁止发布冒犯现有玩家的帖子，例如“还有人玩这个游戏吗？”或“这游戏已经凉了”。这并不意味着您完全不能发表任何负面言论，而是指那些超出单纯负面评价范围，构成诽谤或诋毁的帖子将被禁止发布。</w:t>
      </w:r>
    </w:p>
    <w:p w14:paraId="44FC6187">
      <w:r xmlns:w="http://schemas.openxmlformats.org/wordprocessingml/2006/main">
        <w:t xml:space="preserve">[145] 公开羞辱他人，包括泄露他人的游戏内名称或UID</w:t>
      </w:r>
    </w:p>
    <w:p w14:paraId="696B3A43">
      <w:r xmlns:w="http://schemas.openxmlformats.org/wordprocessingml/2006/main">
        <w:t xml:space="preserve">[146] 但是，分享有助于游戏攻略的信息和视频是允许的。</w:t>
      </w:r>
    </w:p>
    <w:p w14:paraId="79834D5E">
      <w:r xmlns:w="http://schemas.openxmlformats.org/wordprocessingml/2006/main">
        <w:t xml:space="preserve">[147] 参考其他应用程序</w:t>
      </w:r>
    </w:p>
    <w:p w14:paraId="0A613177">
      <w:r xmlns:w="http://schemas.openxmlformats.org/wordprocessingml/2006/main">
        <w:t xml:space="preserve">[148] 在多个论坛上多次发帖</w:t>
      </w:r>
    </w:p>
    <w:p w14:paraId="483CFD12">
      <w:r xmlns:w="http://schemas.openxmlformats.org/wordprocessingml/2006/main">
        <w:t xml:space="preserve">[149] 由一串无意义字符组成的文字</w:t>
      </w:r>
    </w:p>
    <w:p w14:paraId="5CBC5011">
      <w:r xmlns:w="http://schemas.openxmlformats.org/wordprocessingml/2006/main">
        <w:t xml:space="preserve">[150] 关于作弊和利用漏洞的帖子</w:t>
      </w:r>
    </w:p>
    <w:p w14:paraId="5306B55A">
      <w:r xmlns:w="http://schemas.openxmlformats.org/wordprocessingml/2006/main">
        <w:t xml:space="preserve">[151] 最好的办法是忽略违反规则的帖子。上钩或反驳只会让事情变得更糟。</w:t>
      </w:r>
    </w:p>
    <w:p w14:paraId="79DECE41">
      <w:r xmlns:w="http://schemas.openxmlformats.org/wordprocessingml/2006/main">
        <w:t xml:space="preserve">[152] *在上述规则中，“诽谤”指的是在没有客观证据的情况下诋毁和贬低他人。将所有批评性文章都归为“诽谤”是不正确的，所以请务必谨慎。</w:t>
      </w:r>
    </w:p>
    <w:p w14:paraId="55A7068B">
      <w:r xmlns:w="http://schemas.openxmlformats.org/wordprocessingml/2006/main">
        <w:t xml:space="preserve">[153] 关于修改和删除发帖日志 †</w:t>
      </w:r>
    </w:p>
    <w:p w14:paraId="2659C474">
      <w:r xmlns:w="http://schemas.openxmlformats.org/wordprocessingml/2006/main">
        <w:t xml:space="preserve">[154] 但是，允许更正印刷错误、遗漏和字体颜色。（他人出于善意所做的更正也允许。）</w:t>
      </w:r>
    </w:p>
    <w:p w14:paraId="593D1ABF">
      <w:r xmlns:w="http://schemas.openxmlformats.org/wordprocessingml/2006/main">
        <w:t xml:space="preserve">[155] 作为例外情况，您可以删除自己的帖子，但事后必须向管理员报告。此外，删除时，请将整个评论替换为以下文本，而不是完全删除：&amp;color(#ff0000){''发帖人已删除''};</w:t>
      </w:r>
    </w:p>
    <w:p w14:paraId="4C32F2AA">
      <w:r xmlns:w="http://schemas.openxmlformats.org/wordprocessingml/2006/main">
        <w:t xml:space="preserve">[156] 关于评论删除违反规则的帖子 †</w:t>
      </w:r>
    </w:p>
    <w:p w14:paraId="67060928">
      <w:r xmlns:w="http://schemas.openxmlformats.org/wordprocessingml/2006/main">
        <w:t xml:space="preserve">[157] 您可以自行评论删除上述任何违反规则的评论，无需管理员许可。但是，评论删除后，请务必在“违规举报公告板”上进行举报。举报时请使用“违规举报公告板”上的模板。</w:t>
      </w:r>
    </w:p>
    <w:p w14:paraId="68354F35">
      <w:r xmlns:w="http://schemas.openxmlformats.org/wordprocessingml/2006/main">
        <w:t xml:space="preserve">[158] 未经 CO 举报公告板举报而被评论删除的帖子将被恢复，而评论删除帖子的人将受到处罚。</w:t>
      </w:r>
    </w:p>
    <w:p w14:paraId="7270C1DB">
      <w:r xmlns:w="http://schemas.openxmlformats.org/wordprocessingml/2006/main">
        <w:t xml:space="preserve">[159] 如果您反复向 CO 举报公告板举报不违反规则的帖子，我们将认为您是自私的，并将对您实施发帖和编辑限制。</w:t>
      </w:r>
    </w:p>
    <w:p w14:paraId="0AACA149">
      <w:r xmlns:w="http://schemas.openxmlformats.org/wordprocessingml/2006/main">
        <w:t xml:space="preserve">[160] 管理员可酌情恢复 CO 报告公告板上不违反规则的报告。</w:t>
      </w:r>
    </w:p>
    <w:p w14:paraId="707EA55F">
      <w:r xmlns:w="http://schemas.openxmlformats.org/wordprocessingml/2006/main">
        <w:t xml:space="preserve">[161] 我想再次重申我的请求：请不要评论那些没有违反规则的评论。（例如，诸如“虽然没有违反规则，但显然是在钓鱼”、“恶作剧”或“评论整个帖子”之类的主观判断。）</w:t>
      </w:r>
    </w:p>
    <w:p w14:paraId="33DABFCA">
      <w:r xmlns:w="http://schemas.openxmlformats.org/wordprocessingml/2006/main">
        <w:t xml:space="preserve">[162] 关于不违反规则但“冒犯性”的帖子 †</w:t>
      </w:r>
    </w:p>
    <w:p w14:paraId="0EB7A2BA">
      <w:r xmlns:w="http://schemas.openxmlformats.org/wordprocessingml/2006/main">
        <w:t xml:space="preserve">[163] 即使帖子内容具有冒犯性，除非违反版规，否则不会被删除。由于每个人对冒犯性的接受程度不同，请使用 NGID 功能隐藏评论，而不是争论或恶意挑衅。</w:t>
      </w:r>
    </w:p>
    <w:p w14:paraId="422D23CA">
      <w:r xmlns:w="http://schemas.openxmlformats.org/wordprocessingml/2006/main">
        <w:t xml:space="preserve">[164] 挑衅难道不是一种违规行为吗？†</w:t>
      </w:r>
    </w:p>
    <w:p w14:paraId="3C214676">
      <w:r xmlns:w="http://schemas.openxmlformats.org/wordprocessingml/2006/main">
        <w:t xml:space="preserve">[165] 每个人对“煽动性言论”的定义都大相径庭，因此我们不认为这是违规行为。如果您认为某条评论具有煽动性，请使用 NGID 功能将其隐藏。</w:t>
      </w:r>
    </w:p>
    <w:p w14:paraId="090A7D8C">
      <w:r xmlns:w="http://schemas.openxmlformats.org/wordprocessingml/2006/main">
        <w:t xml:space="preserve">[166] 抱怨难道不算违法吗？†</w:t>
      </w:r>
    </w:p>
    <w:p w14:paraId="7A46174A">
      <w:r xmlns:w="http://schemas.openxmlformats.org/wordprocessingml/2006/main">
        <w:t xml:space="preserve">[167] 一般而言，抱怨本身并不构成违规。但是，针对本作品的负面宣传、诽谤、辱骂性语言以及超出抱怨范围的对抗性言论均构成违规。如果您认为抱怨内容冒犯了您，请使用 NGID 功能隐藏相关评论。</w:t>
      </w:r>
    </w:p>
    <w:p w14:paraId="72CCEC7F">
      <w:r xmlns:w="http://schemas.openxmlformats.org/wordprocessingml/2006/main">
        <w:t xml:space="preserve">[168] 如果您不确定某个帖子是否违反规则，该怎么办？ †</w:t>
      </w:r>
    </w:p>
    <w:p w14:paraId="2F204FD9">
      <w:r xmlns:w="http://schemas.openxmlformats.org/wordprocessingml/2006/main">
        <w:t xml:space="preserve">[169] 有些帖子内容含糊不清，难以判断是否违规。评论删除这类含糊不清的帖子可能会导致问题，所以请不要评论删除，而是使用 NGID 功能将评论隐藏起来。</w:t>
      </w:r>
    </w:p>
    <w:p w14:paraId="08801B7B">
      <w:r xmlns:w="http://schemas.openxmlformats.org/wordprocessingml/2006/main">
        <w:t xml:space="preserve">[170] 对屡犯者的处罚 †</w:t>
      </w:r>
    </w:p>
    <w:p w14:paraId="5AC65143">
      <w:r xmlns:w="http://schemas.openxmlformats.org/wordprocessingml/2006/main">
        <w:t xml:space="preserve">[171] 屡次违反规则或发布特别恶意的帖子，管理员可酌情予以处罚，例如“禁止访问”或“限制发帖”。</w:t>
      </w:r>
    </w:p>
    <w:p w14:paraId="41C29143">
      <w:r xmlns:w="http://schemas.openxmlformats.org/wordprocessingml/2006/main">
        <w:t xml:space="preserve">[172] 如果您对进一步改进有任何建议，请通过 Wiki 管理公告板与我们联系。</w:t>
      </w:r>
    </w:p>
    <w:p w14:paraId="743BCEE1"/>
    <w:p w14:paraId="0EE15D4D">
      <w:r xmlns:w="http://schemas.openxmlformats.org/wordprocessingml/2006/main">
        <w:rPr>
          <w:b/>
        </w:rPr>
        <w:t xml:space="preserve">A033</w:t>
      </w:r>
    </w:p>
    <w:p w14:paraId="4E397815">
      <w:r xmlns:w="http://schemas.openxmlformats.org/wordprocessingml/2006/main">
        <w:t xml:space="preserve">[0] 索引：所有角色 | SSR 角色 | SR 角色 | R 角色</w:t>
      </w:r>
    </w:p>
    <w:p w14:paraId="641632B2">
      <w:r xmlns:w="http://schemas.openxmlformats.org/wordprocessingml/2006/main">
        <w:t xml:space="preserve">[1] 基本信息</w:t>
      </w:r>
    </w:p>
    <w:p w14:paraId="1500A16E">
      <w:r xmlns:w="http://schemas.openxmlformats.org/wordprocessingml/2006/main">
        <w:t xml:space="preserve">[2] 替代版本</w:t>
      </w:r>
    </w:p>
    <w:p w14:paraId="7EBC2C85">
      <w:r xmlns:w="http://schemas.openxmlformats.org/wordprocessingml/2006/main">
        <w:t xml:space="preserve">[3] 琐事</w:t>
      </w:r>
    </w:p>
    <w:p w14:paraId="35553FBA">
      <w:r xmlns:w="http://schemas.openxmlformats.org/wordprocessingml/2006/main">
        <w:t xml:space="preserve">[4] 官方推特账号介绍</w:t>
      </w:r>
    </w:p>
    <w:p w14:paraId="63D6AB60">
      <w:r xmlns:w="http://schemas.openxmlformats.org/wordprocessingml/2006/main">
        <w:t xml:space="preserve">[5] 评论表单</w:t>
      </w:r>
    </w:p>
    <w:p w14:paraId="25B9FAB1">
      <w:r xmlns:w="http://schemas.openxmlformats.org/wordprocessingml/2006/main">
        <w:t xml:space="preserve">[6] 基本信息 †</w:t>
      </w:r>
    </w:p>
    <w:p w14:paraId="5EC9F7A1">
      <w:r xmlns:w="http://schemas.openxmlformats.org/wordprocessingml/2006/main">
        <w:t xml:space="preserve">[7] 变换图像</w:t>
      </w:r>
    </w:p>
    <w:p w14:paraId="318B8141">
      <w:r xmlns:w="http://schemas.openxmlformats.org/wordprocessingml/2006/main">
        <w:t xml:space="preserve">[8] 简介</w:t>
      </w:r>
    </w:p>
    <w:p w14:paraId="13E2B352">
      <w:r xmlns:w="http://schemas.openxmlformats.org/wordprocessingml/2006/main">
        <w:t xml:space="preserve">[9] 姓名</w:t>
      </w:r>
    </w:p>
    <w:p w14:paraId="37BBD2C4">
      <w:r xmlns:w="http://schemas.openxmlformats.org/wordprocessingml/2006/main">
        <w:t xml:space="preserve">[10] 万圣节真美</w:t>
      </w:r>
    </w:p>
    <w:p w14:paraId="3E96BCC2">
      <w:r xmlns:w="http://schemas.openxmlformats.org/wordprocessingml/2006/main">
        <w:t xml:space="preserve">[11] 真实姓名</w:t>
      </w:r>
    </w:p>
    <w:p w14:paraId="3EE2EF6C">
      <w:r xmlns:w="http://schemas.openxmlformats.org/wordprocessingml/2006/main">
        <w:t xml:space="preserve">[12] 基雷·阿尔诺</w:t>
      </w:r>
    </w:p>
    <w:p w14:paraId="639D40D5">
      <w:r xmlns:w="http://schemas.openxmlformats.org/wordprocessingml/2006/main">
        <w:t xml:space="preserve">[13] 稀有度</w:t>
      </w:r>
    </w:p>
    <w:p w14:paraId="375E5C1F">
      <w:r xmlns:w="http://schemas.openxmlformats.org/wordprocessingml/2006/main">
        <w:t xml:space="preserve">[14] 普通攻击</w:t>
      </w:r>
    </w:p>
    <w:p w14:paraId="0B65E836">
      <w:r xmlns:w="http://schemas.openxmlformats.org/wordprocessingml/2006/main">
        <w:t xml:space="preserve">[15] 近战攻击（魔法）</w:t>
      </w:r>
    </w:p>
    <w:p w14:paraId="4E14A45B">
      <w:r xmlns:w="http://schemas.openxmlformats.org/wordprocessingml/2006/main">
        <w:t xml:space="preserve">[16] 附属派系</w:t>
      </w:r>
    </w:p>
    <w:p w14:paraId="50C90AF9">
      <w:r xmlns:w="http://schemas.openxmlformats.org/wordprocessingml/2006/main">
        <w:t xml:space="preserve">[17] 女巫</w:t>
      </w:r>
    </w:p>
    <w:p w14:paraId="1EBA6F4E">
      <w:r xmlns:w="http://schemas.openxmlformats.org/wordprocessingml/2006/main">
        <w:t xml:space="preserve">[18] 特殊属性</w:t>
      </w:r>
    </w:p>
    <w:p w14:paraId="07102F71">
      <w:r xmlns:w="http://schemas.openxmlformats.org/wordprocessingml/2006/main">
        <w:t xml:space="preserve">[19] 万圣节</w:t>
      </w:r>
    </w:p>
    <w:p w14:paraId="08447748">
      <w:r xmlns:w="http://schemas.openxmlformats.org/wordprocessingml/2006/main">
        <w:t xml:space="preserve">[20] 成濑米亚</w:t>
      </w:r>
    </w:p>
    <w:p w14:paraId="3065FB8D">
      <w:r xmlns:w="http://schemas.openxmlformats.org/wordprocessingml/2006/main">
        <w:t xml:space="preserve">[21] 插图</w:t>
      </w:r>
    </w:p>
    <w:p w14:paraId="20CDCB86">
      <w:r xmlns:w="http://schemas.openxmlformats.org/wordprocessingml/2006/main">
        <w:t xml:space="preserve">[22] 萩山坂</w:t>
      </w:r>
    </w:p>
    <w:p w14:paraId="688DC629">
      <w:r xmlns:w="http://schemas.openxmlformats.org/wordprocessingml/2006/main">
        <w:t xml:space="preserve">[23] SD字符</w:t>
      </w:r>
    </w:p>
    <w:p w14:paraId="502B9F2A">
      <w:r xmlns:w="http://schemas.openxmlformats.org/wordprocessingml/2006/main">
        <w:t xml:space="preserve">[24] 风味文字</w:t>
      </w:r>
    </w:p>
    <w:p w14:paraId="70ACAB2E">
      <w:r xmlns:w="http://schemas.openxmlformats.org/wordprocessingml/2006/main">
        <w:t xml:space="preserve">[25] “BL，BL，BL……帅哥BL太少了！！”万圣节到了。绮礼·阿诺德兴奋不已。她的新装扮和她最喜欢的一模一样。她因为太可爱而成了基地里的热门话题，她对自己的装扮简直着迷。今晚，她又一次忙着用双手的刀子，把那些试图钻进玫瑰丛里却连安慰奖都算不上的家伙们抓起来。</w:t>
      </w:r>
    </w:p>
    <w:p w14:paraId="1A1E86FF">
      <w:r xmlns:w="http://schemas.openxmlformats.org/wordprocessingml/2006/main">
        <w:t xml:space="preserve">[26] 如何获得</w:t>
      </w:r>
    </w:p>
    <w:p w14:paraId="0E016841">
      <w:r xmlns:w="http://schemas.openxmlformats.org/wordprocessingml/2006/main">
        <w:t xml:space="preserve">[27] 在活动“南瓜邀请少女的冒险”中获得100个“觉醒花蕾 - 克制”（※若在复刻活动期间（2024年10月16日至23日）未获得，可在观看活动剧情第一集后获得。（届时将拥有100个觉醒花蕾 - 克制））。可在角色兑换处兑换100个“觉醒种子”。</w:t>
      </w:r>
    </w:p>
    <w:p w14:paraId="68B82A92">
      <w:r xmlns:w="http://schemas.openxmlformats.org/wordprocessingml/2006/main">
        <w:t xml:space="preserve">[28] 基础属性（1星）* 每增加1星+50%，5星时为1星值的3倍</w:t>
      </w:r>
    </w:p>
    <w:p w14:paraId="015904F6">
      <w:r xmlns:w="http://schemas.openxmlformats.org/wordprocessingml/2006/main">
        <w:t xml:space="preserve">[29] 级</w:t>
      </w:r>
    </w:p>
    <w:p w14:paraId="6911F94B">
      <w:r xmlns:w="http://schemas.openxmlformats.org/wordprocessingml/2006/main">
        <w:t xml:space="preserve">[30] 耐力</w:t>
      </w:r>
    </w:p>
    <w:p w14:paraId="234FC76D">
      <w:r xmlns:w="http://schemas.openxmlformats.org/wordprocessingml/2006/main">
        <w:t xml:space="preserve">[31] 攻击力</w:t>
      </w:r>
    </w:p>
    <w:p w14:paraId="69176F73">
      <w:r xmlns:w="http://schemas.openxmlformats.org/wordprocessingml/2006/main">
        <w:t xml:space="preserve">[32] 防御能力</w:t>
      </w:r>
    </w:p>
    <w:p w14:paraId="404D7173">
      <w:r xmlns:w="http://schemas.openxmlformats.org/wordprocessingml/2006/main">
        <w:t xml:space="preserve">[33] 魔力</w:t>
      </w:r>
    </w:p>
    <w:p w14:paraId="0BF92B6C">
      <w:r xmlns:w="http://schemas.openxmlformats.org/wordprocessingml/2006/main">
        <w:t xml:space="preserve">[34] 魔法抗性</w:t>
      </w:r>
    </w:p>
    <w:p w14:paraId="4CD35EC9">
      <w:r xmlns:w="http://schemas.openxmlformats.org/wordprocessingml/2006/main">
        <w:t xml:space="preserve">[35] 详细状态</w:t>
      </w:r>
    </w:p>
    <w:p w14:paraId="67418FB7">
      <w:r xmlns:w="http://schemas.openxmlformats.org/wordprocessingml/2006/main">
        <w:t xml:space="preserve">[36] 准确性</w:t>
      </w:r>
    </w:p>
    <w:p w14:paraId="5DBE2213">
      <w:r xmlns:w="http://schemas.openxmlformats.org/wordprocessingml/2006/main">
        <w:t xml:space="preserve">[37] 回避能力</w:t>
      </w:r>
    </w:p>
    <w:p w14:paraId="41837F19">
      <w:r xmlns:w="http://schemas.openxmlformats.org/wordprocessingml/2006/main">
        <w:t xml:space="preserve">[38] 连续命中率</w:t>
      </w:r>
    </w:p>
    <w:p w14:paraId="640FE96B">
      <w:r xmlns:w="http://schemas.openxmlformats.org/wordprocessingml/2006/main">
        <w:t xml:space="preserve">[39] 反击率</w:t>
      </w:r>
    </w:p>
    <w:p w14:paraId="2028BA2D">
      <w:r xmlns:w="http://schemas.openxmlformats.org/wordprocessingml/2006/main">
        <w:t xml:space="preserve">[40] 眩晕激活率</w:t>
      </w:r>
    </w:p>
    <w:p w14:paraId="4297B671">
      <w:r xmlns:w="http://schemas.openxmlformats.org/wordprocessingml/2006/main">
        <w:t xml:space="preserve">[41] 抗眩晕能力</w:t>
      </w:r>
    </w:p>
    <w:p w14:paraId="618BD0A1">
      <w:r xmlns:w="http://schemas.openxmlformats.org/wordprocessingml/2006/main">
        <w:t xml:space="preserve">[42] 移动速度</w:t>
      </w:r>
    </w:p>
    <w:p w14:paraId="241D7DB4">
      <w:r xmlns:w="http://schemas.openxmlformats.org/wordprocessingml/2006/main">
        <w:t xml:space="preserve">[43] 部署速度</w:t>
      </w:r>
    </w:p>
    <w:p w14:paraId="24C4078C">
      <w:r xmlns:w="http://schemas.openxmlformats.org/wordprocessingml/2006/main">
        <w:t xml:space="preserve">[44] 行动速度</w:t>
      </w:r>
    </w:p>
    <w:p w14:paraId="54691304">
      <w:r xmlns:w="http://schemas.openxmlformats.org/wordprocessingml/2006/main">
        <w:t xml:space="preserve">[45] 致命的装药量</w:t>
      </w:r>
    </w:p>
    <w:p w14:paraId="07C671C7">
      <w:r xmlns:w="http://schemas.openxmlformats.org/wordprocessingml/2006/main">
        <w:t xml:space="preserve">[46] 特殊招式</w:t>
      </w:r>
    </w:p>
    <w:p w14:paraId="49256483">
      <w:r xmlns:w="http://schemas.openxmlformats.org/wordprocessingml/2006/main">
        <w:t xml:space="preserve">[47] 姓名</w:t>
      </w:r>
    </w:p>
    <w:p w14:paraId="3A9723A7">
      <w:r xmlns:w="http://schemas.openxmlformats.org/wordprocessingml/2006/main">
        <w:t xml:space="preserve">[48] 效果</w:t>
      </w:r>
    </w:p>
    <w:p w14:paraId="0AF8F5C2">
      <w:r xmlns:w="http://schemas.openxmlformats.org/wordprocessingml/2006/main">
        <w:t xml:space="preserve">[49] 百户瀑布</w:t>
      </w:r>
    </w:p>
    <w:p w14:paraId="5F49A205">
      <w:r xmlns:w="http://schemas.openxmlformats.org/wordprocessingml/2006/main">
        <w:t xml:space="preserve">[50] 对所有敌人造成双倍魔法伤害</w:t>
      </w:r>
    </w:p>
    <w:p w14:paraId="51C7EFB1">
      <w:r xmlns:w="http://schemas.openxmlformats.org/wordprocessingml/2006/main">
        <w:t xml:space="preserve">[51] 百户瀑布+</w:t>
      </w:r>
    </w:p>
    <w:p w14:paraId="699B9FD4">
      <w:r xmlns:w="http://schemas.openxmlformats.org/wordprocessingml/2006/main">
        <w:t xml:space="preserve">[52] 对所有敌人造成 4 倍魔法伤害，持续 15 秒，每秒造成 1% 的持续伤害。</w:t>
      </w:r>
    </w:p>
    <w:p w14:paraId="16283A42">
      <w:r xmlns:w="http://schemas.openxmlformats.org/wordprocessingml/2006/main">
        <w:t xml:space="preserve">[53] 独特效果</w:t>
      </w:r>
    </w:p>
    <w:p w14:paraId="37EDAFB1">
      <w:r xmlns:w="http://schemas.openxmlformats.org/wordprocessingml/2006/main">
        <w:t xml:space="preserve">[54] 姓名</w:t>
      </w:r>
    </w:p>
    <w:p w14:paraId="09727428">
      <w:r xmlns:w="http://schemas.openxmlformats.org/wordprocessingml/2006/main">
        <w:t xml:space="preserve">[55] 效应</w:t>
      </w:r>
    </w:p>
    <w:p w14:paraId="1028822B">
      <w:r xmlns:w="http://schemas.openxmlformats.org/wordprocessingml/2006/main">
        <w:t xml:space="preserve">[56] 南瓜欢呼</w:t>
      </w:r>
    </w:p>
    <w:p w14:paraId="7819E6F7">
      <w:r xmlns:w="http://schemas.openxmlformats.org/wordprocessingml/2006/main">
        <w:t xml:space="preserve">[57] 当体力低于 50% 时，使你全军的攻击力和防御力提高 20%，持续 20 秒（只能激活一次）。</w:t>
      </w:r>
    </w:p>
    <w:p w14:paraId="23FBDA98">
      <w:r xmlns:w="http://schemas.openxmlformats.org/wordprocessingml/2006/main">
        <w:t xml:space="preserve">[58] 南瓜欢呼+</w:t>
      </w:r>
    </w:p>
    <w:p w14:paraId="19EF1EA0">
      <w:r xmlns:w="http://schemas.openxmlformats.org/wordprocessingml/2006/main">
        <w:t xml:space="preserve">[59] 当体力低于 50% 时，使全军的攻击力和防御力提高 30%，持续 20 秒（只能激活一次）。</w:t>
      </w:r>
    </w:p>
    <w:p w14:paraId="6277C973">
      <w:r xmlns:w="http://schemas.openxmlformats.org/wordprocessingml/2006/main">
        <w:t xml:space="preserve">[60] 增强图像</w:t>
      </w:r>
    </w:p>
    <w:p w14:paraId="1428162F">
      <w:r xmlns:w="http://schemas.openxmlformats.org/wordprocessingml/2006/main">
        <w:t xml:space="preserve">[61] 在游戏中 †</w:t>
      </w:r>
    </w:p>
    <w:p w14:paraId="656A1C2A">
      <w:r xmlns:w="http://schemas.openxmlformats.org/wordprocessingml/2006/main">
        <w:t xml:space="preserve">[62] 万圣节版魔女绮礼。行动速度和魔法威力都非常出色，是一位操作简便、易于上手的范围魔法攻击手。与其他魔法角色一样，她可以通过“会说话的老虎”而非“火箭引擎”来提升实力，这在魔法角色中非常实用，因为“火箭引擎”往往比较抢手。</w:t>
      </w:r>
    </w:p>
    <w:p w14:paraId="28C731B8">
      <w:r xmlns:w="http://schemas.openxmlformats.org/wordprocessingml/2006/main">
        <w:t xml:space="preserve">[63] 该特殊技能为普通范围攻击技能。觉醒后，会额外获得持续15秒的1%伤害加成，使其对付强敌更加有效。在团队副本中，该效果会变为提升友军10%的伤害。</w:t>
      </w:r>
    </w:p>
    <w:p w14:paraId="7933F85D">
      <w:r xmlns:w="http://schemas.openxmlformats.org/wordprocessingml/2006/main">
        <w:t xml:space="preserve">[64] 其独特效果的缺点是它没有立即生效的效果，但它能同时提升攻击力和防御力，并且这种效果的持续时间和数量，对于一张 R 卡来说相当不错。</w:t>
      </w:r>
    </w:p>
    <w:p w14:paraId="0CB6204A">
      <w:r xmlns:w="http://schemas.openxmlformats.org/wordprocessingml/2006/main">
        <w:t xml:space="preserve">[65] 备选版本 †</w:t>
      </w:r>
    </w:p>
    <w:p w14:paraId="4BC00702">
      <w:r xmlns:w="http://schemas.openxmlformats.org/wordprocessingml/2006/main">
        <w:t xml:space="preserve">[66] 女巫绮礼</w:t>
      </w:r>
    </w:p>
    <w:p w14:paraId="63DF9ED9">
      <w:r xmlns:w="http://schemas.openxmlformats.org/wordprocessingml/2006/main">
        <w:t xml:space="preserve">[67] 琐事 †</w:t>
      </w:r>
    </w:p>
    <w:p w14:paraId="42115FB6">
      <w:r xmlns:w="http://schemas.openxmlformats.org/wordprocessingml/2006/main">
        <w:t xml:space="preserve">[68] 魔女绮礼的万圣节活动配装R版。她最初只是一个拥有万圣节视觉效果和设定的角色，最终被选为万圣节活动的主角。</w:t>
      </w:r>
    </w:p>
    <w:p w14:paraId="10D20A46">
      <w:r xmlns:w="http://schemas.openxmlformats.org/wordprocessingml/2006/main">
        <w:t xml:space="preserve">[69] 开膛手杰克是一名连环杀手，在1888年至1891年间共犯下11起谋杀案，所有案件至今未破，凶手身份也无人知晓。他胆大妄为、残暴至极，曾向媒体和伦敦警察厅发出声明，声称对自己的罪行负责。所有受害者均为女性，他作案手法极其残忍，例如割喉、剖腹，甚至带走她们的内脏。根据尸体状况判断，一位精通解剖学的医生被认为是嫌疑人，但也存在部分案件系模仿犯所为的可能性，因此凶手身份仍不明朗。</w:t>
      </w:r>
    </w:p>
    <w:p w14:paraId="76AF9150">
      <w:r xmlns:w="http://schemas.openxmlformats.org/wordprocessingml/2006/main">
        <w:t xml:space="preserve">[70] 作为一个至今仍未侦破的极其残忍的连环杀手案件，他被广泛用作创作题材，而这部作品也融入了其独特的设定，将故事背景融入其中。</w:t>
      </w:r>
    </w:p>
    <w:p w14:paraId="1C6A8AAA">
      <w:r xmlns:w="http://schemas.openxmlformats.org/wordprocessingml/2006/main">
        <w:t xml:space="preserve">[71] 为他效力的南瓜骑士团成员名单（其中一些已明确提及）：1. 丹尼尔 2. 杰克 3. 小次郎</w:t>
      </w:r>
    </w:p>
    <w:p w14:paraId="1FA50738">
      <w:r xmlns:w="http://schemas.openxmlformats.org/wordprocessingml/2006/main">
        <w:t xml:space="preserve">[72] 本作品中的开膛手杰克（注意：剧透）</w:t>
      </w:r>
    </w:p>
    <w:p w14:paraId="292D8281">
      <w:r xmlns:w="http://schemas.openxmlformats.org/wordprocessingml/2006/main">
        <w:t xml:space="preserve">[73] 他的真实身份是一名猎巫人，被灌输了女巫都是邪恶的观念，并因此进行猎巫行动。换句话说，事件中的所有受害者都是女巫，或者具有成为女巫潜质的人。事件发生后，他意识到自己行为的错误，承受了巨大的痛苦，他的灵魂化作了南瓜骑士，也就是绮礼的使魔。然而，由于他显化能力的影响，前文提到的“杰克作为杀人犯的形象”（在后世的诠释和虚构作品中被描绘成这样）也干扰了他的性格，导致他出现了类似人格分裂的状态。（不过，杰克本人也接受了这种状态，认为这也是他的一部分。）</w:t>
      </w:r>
    </w:p>
    <w:p w14:paraId="7172709D">
      <w:r xmlns:w="http://schemas.openxmlformats.org/wordprocessingml/2006/main">
        <w:t xml:space="preserve">[74] 在最后阶段，当杰克遭受致命伤害并几乎消失时，绮礼试图将他吸收到自己的身体中以诱导休眠和恢复，从而产生了这种能够模仿杰克战斗技巧的形态。</w:t>
      </w:r>
    </w:p>
    <w:p w14:paraId="48E5908A">
      <w:r xmlns:w="http://schemas.openxmlformats.org/wordprocessingml/2006/main">
        <w:t xml:space="preserve">[75] 她的曝光度从所有角色中最高降到了最低。</w:t>
      </w:r>
    </w:p>
    <w:p w14:paraId="31577938">
      <w:r xmlns:w="http://schemas.openxmlformats.org/wordprocessingml/2006/main">
        <w:t xml:space="preserve">[76] 官方推特账号简介 †</w:t>
      </w:r>
    </w:p>
    <w:p w14:paraId="77A212A9">
      <w:r xmlns:w="http://schemas.openxmlformats.org/wordprocessingml/2006/main">
        <w:t xml:space="preserve">[77] 人物介绍</w:t>
      </w:r>
    </w:p>
    <w:p w14:paraId="37E1646C">
      <w:r xmlns:w="http://schemas.openxmlformats.org/wordprocessingml/2006/main">
        <w:t xml:space="preserve">[78] 评论表 †</w:t>
      </w:r>
    </w:p>
    <w:p w14:paraId="556B87DA">
      <w:r xmlns:w="http://schemas.openxmlformats.org/wordprocessingml/2006/main">
        <w:t xml:space="preserve">[79] 点击打开历史日志列表</w:t>
      </w:r>
    </w:p>
    <w:p w14:paraId="7F556B42">
      <w:r xmlns:w="http://schemas.openxmlformats.org/wordprocessingml/2006/main">
        <w:t xml:space="preserve">[80] 末尾的数字越小，日志就越旧。</w:t>
      </w:r>
    </w:p>
    <w:p w14:paraId="09DBF115">
      <w:r xmlns:w="http://schemas.openxmlformats.org/wordprocessingml/2006/main">
        <w:t xml:space="preserve">[81]“评论/万圣节美人/”没有子页面。</w:t>
      </w:r>
    </w:p>
    <w:p w14:paraId="3E92518E">
      <w:r xmlns:w="http://schemas.openxmlformats.org/wordprocessingml/2006/main">
        <w:t xml:space="preserve">[82] 如果把它放到兑换商店里，它的强度足以推荐给新手玩家。免费角色不会自动积累觉醒值，所以最初的3秒非常优秀。——[J6vinLQuzbY] 2023-10-27 (周五) 08:21:37</w:t>
      </w:r>
    </w:p>
    <w:p w14:paraId="7F75F624">
      <w:r xmlns:w="http://schemas.openxmlformats.org/wordprocessingml/2006/main">
        <w:t xml:space="preserve">[83] 这个动作只需要3秒，所以看起来不像是个R级事件。嗯，正因为它是个R级事件，所以才很难获得觉醒点数。——[sbiC1Kk/sLQ] 2023-10-25 (周三) 21:16:41</w:t>
      </w:r>
    </w:p>
    <w:p w14:paraId="4DF24744">
      <w:r xmlns:w="http://schemas.openxmlformats.org/wordprocessingml/2006/main">
        <w:t xml:space="preserve">[84] 如果你喜欢 Royder，为什么不干脆叫自己 Jackform 之类的呢？ -- [AkbNFpadY0E] 2023-10-26 (周四) 08:18:03</w:t>
      </w:r>
    </w:p>
    <w:p w14:paraId="5EDBD59B">
      <w:r xmlns:w="http://schemas.openxmlformats.org/wordprocessingml/2006/main">
        <w:t xml:space="preserve">[85] 那个荡妇变成了有点可爱、正常的女孩——[krLgeg3u.Z6] 2023-10-29 (周日) 15:03:07</w:t>
      </w:r>
    </w:p>
    <w:p w14:paraId="02B09B0B">
      <w:r xmlns:w="http://schemas.openxmlformats.org/wordprocessingml/2006/main">
        <w:t xml:space="preserve">[86] 普通形态变身时头发颜色会改变，这更让人困惑了——[XiDOAM2xRR2] 2023-10-26 (周四) 10:48:23</w:t>
      </w:r>
    </w:p>
    <w:p w14:paraId="5F002E97">
      <w:r xmlns:w="http://schemas.openxmlformats.org/wordprocessingml/2006/main">
        <w:t xml:space="preserve">[87] 看起来好像不会受欢迎？即使它的表现不错——[s7nej3GVnyM] 2023-10-26 (周四) 13:31:48</w:t>
      </w:r>
    </w:p>
    <w:p w14:paraId="489FDED8">
      <w:r xmlns:w="http://schemas.openxmlformats.org/wordprocessingml/2006/main">
        <w:t xml:space="preserve">[88] 我担心那股消失的正太癖好可能会引起一些奇怪的骚动——[8xkY/8Y04ds] 2023-10-28 (周六) 01:15:32</w:t>
      </w:r>
    </w:p>
    <w:p w14:paraId="25F32847">
      <w:r xmlns:w="http://schemas.openxmlformats.org/wordprocessingml/2006/main">
        <w:t xml:space="preserve">[89] 活动期间绮礼的声音里有呼吸声，这让我很困扰。——[jU7nL52rYCQ] 2023-10-28 (周六) 15:33:53</w:t>
      </w:r>
    </w:p>
    <w:p w14:paraId="0A169F05">
      <w:r xmlns:w="http://schemas.openxmlformats.org/wordprocessingml/2006/main">
        <w:t xml:space="preserve">[90] 我知道，感觉还可以再多加一点——[krLgeg3u.Z6] 2023-10-29 (周日) 15:02:32</w:t>
      </w:r>
    </w:p>
    <w:p w14:paraId="038B350E">
      <w:r xmlns:w="http://schemas.openxmlformats.org/wordprocessingml/2006/main">
        <w:t xml:space="preserve">[91] 爱德华和阿尔法兽是兄弟，所以这是《钢之炼金术师》吗？ -- [jU7nL52rYCQ] 2023-11-04 (周六) 15:14:54</w:t>
      </w:r>
    </w:p>
    <w:p w14:paraId="11209C52">
      <w:r xmlns:w="http://schemas.openxmlformats.org/wordprocessingml/2006/main">
        <w:t xml:space="preserve">[92] ←使用棋盘前请务必阅读规则。</w:t>
      </w:r>
    </w:p>
    <w:p w14:paraId="7AE65522">
      <w:r xmlns:w="http://schemas.openxmlformats.org/wordprocessingml/2006/main">
        <w:t xml:space="preserve">[93] 关于规则 †</w:t>
      </w:r>
    </w:p>
    <w:p w14:paraId="2E0B0504">
      <w:r xmlns:w="http://schemas.openxmlformats.org/wordprocessingml/2006/main">
        <w:t xml:space="preserve">[94] 请不要抱怨或批评页面编辑者。如果您对其他人的编辑有意见，请通过“提供替代方案”或“自行编辑”的方式进行建设性沟通。</w:t>
      </w:r>
    </w:p>
    <w:p w14:paraId="36ADE334">
      <w:r xmlns:w="http://schemas.openxmlformats.org/wordprocessingml/2006/main">
        <w:t xml:space="preserve">[95] 不要发布个人网站或其他禁止未经授权链接的网站的网址。</w:t>
      </w:r>
    </w:p>
    <w:p w14:paraId="292C03E7">
      <w:r xmlns:w="http://schemas.openxmlformats.org/wordprocessingml/2006/main">
        <w:t xml:space="preserve">[96] 关于违反规则的帖子 †</w:t>
      </w:r>
    </w:p>
    <w:p w14:paraId="0D323227">
      <w:r xmlns:w="http://schemas.openxmlformats.org/wordprocessingml/2006/main">
        <w:t xml:space="preserve">[97] 禁止发布以下类型的帖子，因为它们容易造成干扰。</w:t>
      </w:r>
    </w:p>
    <w:p w14:paraId="60B6505A">
      <w:r xmlns:w="http://schemas.openxmlformats.org/wordprocessingml/2006/main">
        <w:t xml:space="preserve">[98]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D2D6231">
      <w:r xmlns:w="http://schemas.openxmlformats.org/wordprocessingml/2006/main">
        <w:t xml:space="preserve">[99] 其他包括使用此维基的人、官方管理员、艺术家、配音演员、现实生活中的个人以及 Twitter 用户等团体。</w:t>
      </w:r>
    </w:p>
    <w:p w14:paraId="4F82B699">
      <w:r xmlns:w="http://schemas.openxmlformats.org/wordprocessingml/2006/main">
        <w:t xml:space="preserve">[100] 关于向管理层提交的帖子，我们容忍可以解释为用户意见的评论，例如“我希望他们改进这一点”、“我希望他们尽快修复错误”和“维护时间太长了”，但我们不容忍使用辱骂性语言贬低管理层。</w:t>
      </w:r>
    </w:p>
    <w:p w14:paraId="29E88410">
      <w:r xmlns:w="http://schemas.openxmlformats.org/wordprocessingml/2006/main">
        <w:t xml:space="preserve">[101] 将讨论和意见交流视为“诽谤或对抗他人”是错误的。然而，在讨论或意见交流中使用辱骂性语言、贬低他人、挑衅他人或在缺乏明确证据的情况下发表言论，都是违法行为。说话时务必注意自己的言辞。</w:t>
      </w:r>
    </w:p>
    <w:p w14:paraId="2EBD3528">
      <w:r xmlns:w="http://schemas.openxmlformats.org/wordprocessingml/2006/main">
        <w:t xml:space="preserve">[102] 攻击性言论包括使用“做这个”或“做那个”等强硬命令、“使用粗俗语言”、“居高临下”和“挑衅”。</w:t>
      </w:r>
    </w:p>
    <w:p w14:paraId="4FE719EA">
      <w:r xmlns:w="http://schemas.openxmlformats.org/wordprocessingml/2006/main">
        <w:t xml:space="preserve">[103] 禁止发布冒犯现有玩家的帖子，例如“还有人玩这个游戏吗？”或“这游戏已经凉了”。这并不意味着您完全不能发表任何负面言论，而是指那些超出单纯负面评价范围，构成诽谤或诋毁的帖子将被禁止发布。</w:t>
      </w:r>
    </w:p>
    <w:p w14:paraId="097AC1A2">
      <w:r xmlns:w="http://schemas.openxmlformats.org/wordprocessingml/2006/main">
        <w:t xml:space="preserve">[104] 公开羞辱，即公开他人的游戏内名称或UID。</w:t>
      </w:r>
    </w:p>
    <w:p w14:paraId="1F8B1F8A">
      <w:r xmlns:w="http://schemas.openxmlformats.org/wordprocessingml/2006/main">
        <w:t xml:space="preserve">[105] 但是，分享有助于游戏攻略的信息和视频是允许的。</w:t>
      </w:r>
    </w:p>
    <w:p w14:paraId="177AA0B4">
      <w:r xmlns:w="http://schemas.openxmlformats.org/wordprocessingml/2006/main">
        <w:t xml:space="preserve">[106] 参考其他应用程序</w:t>
      </w:r>
    </w:p>
    <w:p w14:paraId="39DDAEEF">
      <w:r xmlns:w="http://schemas.openxmlformats.org/wordprocessingml/2006/main">
        <w:t xml:space="preserve">[107] 在多个论坛上多次发帖</w:t>
      </w:r>
    </w:p>
    <w:p w14:paraId="3326E91F">
      <w:r xmlns:w="http://schemas.openxmlformats.org/wordprocessingml/2006/main">
        <w:t xml:space="preserve">[108] 写一串没有意义的字符</w:t>
      </w:r>
    </w:p>
    <w:p w14:paraId="3AF2F31C">
      <w:r xmlns:w="http://schemas.openxmlformats.org/wordprocessingml/2006/main">
        <w:t xml:space="preserve">[109] 关于作弊和利用漏洞的帖子</w:t>
      </w:r>
    </w:p>
    <w:p w14:paraId="24F652A7">
      <w:r xmlns:w="http://schemas.openxmlformats.org/wordprocessingml/2006/main">
        <w:t xml:space="preserve">[110] 最好的办法是忽略违反规则的帖子。上钩或反驳只会让事情变得更糟。</w:t>
      </w:r>
    </w:p>
    <w:p w14:paraId="6E4573B0">
      <w:r xmlns:w="http://schemas.openxmlformats.org/wordprocessingml/2006/main">
        <w:t xml:space="preserve">[111] *在上述规则中，“诽谤”指的是在没有客观证据的情况下诋毁和贬低他人。将所有批评性文章都归为“诽谤”是不正确的，所以请务必谨慎。</w:t>
      </w:r>
    </w:p>
    <w:p w14:paraId="0DB4CF07">
      <w:r xmlns:w="http://schemas.openxmlformats.org/wordprocessingml/2006/main">
        <w:t xml:space="preserve">[112] 关于修改和删除发帖日志 †</w:t>
      </w:r>
    </w:p>
    <w:p w14:paraId="7F158AD6">
      <w:r xmlns:w="http://schemas.openxmlformats.org/wordprocessingml/2006/main">
        <w:t xml:space="preserve">[113] 但是，允许更正印刷错误、遗漏和字体颜色。（他人出于善意所做的更正也允许。）</w:t>
      </w:r>
    </w:p>
    <w:p w14:paraId="39378BA6">
      <w:r xmlns:w="http://schemas.openxmlformats.org/wordprocessingml/2006/main">
        <w:t xml:space="preserve">[114] 作为例外情况，您可以删除自己的帖子，但事后必须向管理员报告。此外，删除时，请将整个评论替换为以下文本，而不是完全删除：&amp;color(#ff0000){''发帖人已删除''};</w:t>
      </w:r>
    </w:p>
    <w:p w14:paraId="1D5232F3">
      <w:r xmlns:w="http://schemas.openxmlformats.org/wordprocessingml/2006/main">
        <w:t xml:space="preserve">[115] 关于评论删除违反规则的帖子 †</w:t>
      </w:r>
    </w:p>
    <w:p w14:paraId="2C7E09CF">
      <w:r xmlns:w="http://schemas.openxmlformats.org/wordprocessingml/2006/main">
        <w:t xml:space="preserve">[116] 您可以自行注释掉上述任何违反规则的评论，无需管理员许可。但是，如果您注释掉了某条评论，则必须在“违规举报公告板”上进行举报。举报时请使用“违规举报公告板”上的模板。</w:t>
      </w:r>
    </w:p>
    <w:p w14:paraId="42365E57">
      <w:r xmlns:w="http://schemas.openxmlformats.org/wordprocessingml/2006/main">
        <w:t xml:space="preserve">[117] 未经 CO 举报公告板举报而被评论删除的帖子将被恢复，而评论删除帖子的人将受到处罚。</w:t>
      </w:r>
    </w:p>
    <w:p w14:paraId="3740B25C">
      <w:r xmlns:w="http://schemas.openxmlformats.org/wordprocessingml/2006/main">
        <w:t xml:space="preserve">[118] 如果您反复向 CO 举报公告板举报不违反规则的帖子，我们将认为您是自私的，并将对您实施发帖和编辑限制。</w:t>
      </w:r>
    </w:p>
    <w:p w14:paraId="1B7589BC">
      <w:r xmlns:w="http://schemas.openxmlformats.org/wordprocessingml/2006/main">
        <w:t xml:space="preserve">[119] 管理员可酌情恢复 CO 报告公告板上不违反规则的报告。</w:t>
      </w:r>
    </w:p>
    <w:p w14:paraId="1DFA3E06">
      <w:r xmlns:w="http://schemas.openxmlformats.org/wordprocessingml/2006/main">
        <w:t xml:space="preserve">[120] 我们再次要求您不要评论那些并未违反规则的评论。（例如，诸如“虽然不违反规则，但对任何看到它的人来说都明显是垃圾信息”、“恶作剧”或“评论整个帖子”之类的主观判断。）</w:t>
      </w:r>
    </w:p>
    <w:p w14:paraId="6DDB31C6">
      <w:r xmlns:w="http://schemas.openxmlformats.org/wordprocessingml/2006/main">
        <w:t xml:space="preserve">[121] 关于不违反规则但“冒犯性”的帖子 †</w:t>
      </w:r>
    </w:p>
    <w:p w14:paraId="5B887F75">
      <w:r xmlns:w="http://schemas.openxmlformats.org/wordprocessingml/2006/main">
        <w:t xml:space="preserve">[122] 即使帖子内容具有冒犯性，除非违反版规，否则不会被删除。由于每个人对冒犯性帖子的界定标准不尽相同，请使用 NGID 功能隐藏评论，而不是参与争论或挑衅。</w:t>
      </w:r>
    </w:p>
    <w:p w14:paraId="159D5268">
      <w:r xmlns:w="http://schemas.openxmlformats.org/wordprocessingml/2006/main">
        <w:t xml:space="preserve">[123] 挑衅难道不是一种违规行为吗？†</w:t>
      </w:r>
    </w:p>
    <w:p w14:paraId="48FD5DA5">
      <w:r xmlns:w="http://schemas.openxmlformats.org/wordprocessingml/2006/main">
        <w:t xml:space="preserve">[124] 每个人对“煽动性言论”的定义都大相径庭，因此我们不认为这是违规行为。如果您认为某条评论具有煽动性，请使用 NGID 功能将其隐藏。</w:t>
      </w:r>
    </w:p>
    <w:p w14:paraId="70B4BE38">
      <w:r xmlns:w="http://schemas.openxmlformats.org/wordprocessingml/2006/main">
        <w:t xml:space="preserve">[125] 抱怨难道不算违法吗？†</w:t>
      </w:r>
    </w:p>
    <w:p w14:paraId="201965FB">
      <w:r xmlns:w="http://schemas.openxmlformats.org/wordprocessingml/2006/main">
        <w:t xml:space="preserve">[126] 一般而言，抱怨本身并不构成违规。但是，针对本作品的负面宣传、诽谤、辱骂性语言以及超出抱怨范围的对抗性言论均构成违规。如果您认为抱怨内容冒犯了您，请使用 NGID 功能隐藏相关评论。</w:t>
      </w:r>
    </w:p>
    <w:p w14:paraId="7F025C13">
      <w:r xmlns:w="http://schemas.openxmlformats.org/wordprocessingml/2006/main">
        <w:t xml:space="preserve">[127] 如果您不确定某个帖子是否违反规则，该怎么办？ †</w:t>
      </w:r>
    </w:p>
    <w:p w14:paraId="64E777C3">
      <w:r xmlns:w="http://schemas.openxmlformats.org/wordprocessingml/2006/main">
        <w:t xml:space="preserve">[128] 有些帖子内容含糊不清，难以判断是否违规。评论删除这类含糊不清的帖子可能会导致问题，所以请不要评论删除，而是使用 NGID 功能将评论隐藏起来。</w:t>
      </w:r>
    </w:p>
    <w:p w14:paraId="26951012">
      <w:r xmlns:w="http://schemas.openxmlformats.org/wordprocessingml/2006/main">
        <w:t xml:space="preserve">[129] 对屡犯者的处罚 †</w:t>
      </w:r>
    </w:p>
    <w:p w14:paraId="7B86973D">
      <w:r xmlns:w="http://schemas.openxmlformats.org/wordprocessingml/2006/main">
        <w:t xml:space="preserve">[130] 屡次违反规则或发布特别恶意的帖子，管理员可酌情予以处罚，例如“禁止访问”或“限制发帖”。</w:t>
      </w:r>
    </w:p>
    <w:p w14:paraId="38598408">
      <w:r xmlns:w="http://schemas.openxmlformats.org/wordprocessingml/2006/main">
        <w:t xml:space="preserve">[131] 如果您对进一步改进有任何建议，请通过 Wiki 管理公告板与我们联系。</w:t>
      </w:r>
    </w:p>
    <w:p w14:paraId="59B9F3C1"/>
    <w:p w14:paraId="068E2908">
      <w:r xmlns:w="http://schemas.openxmlformats.org/wordprocessingml/2006/main">
        <w:rPr>
          <w:b/>
        </w:rPr>
        <w:t xml:space="preserve">A034</w:t>
      </w:r>
    </w:p>
    <w:p w14:paraId="403A0F0C">
      <w:r xmlns:w="http://schemas.openxmlformats.org/wordprocessingml/2006/main">
        <w:t xml:space="preserve">[0] 索引：所有角色 | SSR 角色 | SR 角色 | R 角色</w:t>
      </w:r>
    </w:p>
    <w:p w14:paraId="3F2977DF">
      <w:r xmlns:w="http://schemas.openxmlformats.org/wordprocessingml/2006/main">
        <w:t xml:space="preserve">[1] 基本信息</w:t>
      </w:r>
    </w:p>
    <w:p w14:paraId="6CA91BDC">
      <w:r xmlns:w="http://schemas.openxmlformats.org/wordprocessingml/2006/main">
        <w:t xml:space="preserve">[2] 内容适用性简易评估</w:t>
      </w:r>
    </w:p>
    <w:p w14:paraId="6937184A">
      <w:r xmlns:w="http://schemas.openxmlformats.org/wordprocessingml/2006/main">
        <w:t xml:space="preserve">[3] 替代版本</w:t>
      </w:r>
    </w:p>
    <w:p w14:paraId="06259A44">
      <w:r xmlns:w="http://schemas.openxmlformats.org/wordprocessingml/2006/main">
        <w:t xml:space="preserve">[4] 琐事</w:t>
      </w:r>
    </w:p>
    <w:p w14:paraId="1027D784">
      <w:r xmlns:w="http://schemas.openxmlformats.org/wordprocessingml/2006/main">
        <w:t xml:space="preserve">[5] 官方推特账号介绍</w:t>
      </w:r>
    </w:p>
    <w:p w14:paraId="2A1938E5">
      <w:r xmlns:w="http://schemas.openxmlformats.org/wordprocessingml/2006/main">
        <w:t xml:space="preserve">[6] 评论表单</w:t>
      </w:r>
    </w:p>
    <w:p w14:paraId="2271E460">
      <w:r xmlns:w="http://schemas.openxmlformats.org/wordprocessingml/2006/main">
        <w:t xml:space="preserve">[7] 基本信息 †</w:t>
      </w:r>
    </w:p>
    <w:p w14:paraId="71674326">
      <w:r xmlns:w="http://schemas.openxmlformats.org/wordprocessingml/2006/main">
        <w:t xml:space="preserve">[8] 变换图像</w:t>
      </w:r>
    </w:p>
    <w:p w14:paraId="527CB840">
      <w:r xmlns:w="http://schemas.openxmlformats.org/wordprocessingml/2006/main">
        <w:t xml:space="preserve">[9] 简介</w:t>
      </w:r>
    </w:p>
    <w:p w14:paraId="50A8BDC7">
      <w:r xmlns:w="http://schemas.openxmlformats.org/wordprocessingml/2006/main">
        <w:t xml:space="preserve">[10] 姓名</w:t>
      </w:r>
    </w:p>
    <w:p w14:paraId="498CF14E">
      <w:r xmlns:w="http://schemas.openxmlformats.org/wordprocessingml/2006/main">
        <w:t xml:space="preserve">[11] 万圣节妮可</w:t>
      </w:r>
    </w:p>
    <w:p w14:paraId="1A09DA16">
      <w:r xmlns:w="http://schemas.openxmlformats.org/wordprocessingml/2006/main">
        <w:t xml:space="preserve">[12] 真实姓名</w:t>
      </w:r>
    </w:p>
    <w:p w14:paraId="5F2C034D">
      <w:r xmlns:w="http://schemas.openxmlformats.org/wordprocessingml/2006/main">
        <w:t xml:space="preserve">[13] 妮可·夸德里加</w:t>
      </w:r>
    </w:p>
    <w:p w14:paraId="7AA44A45">
      <w:r xmlns:w="http://schemas.openxmlformats.org/wordprocessingml/2006/main">
        <w:t xml:space="preserve">[14] 稀有度</w:t>
      </w:r>
    </w:p>
    <w:p w14:paraId="09F504A6">
      <w:r xmlns:w="http://schemas.openxmlformats.org/wordprocessingml/2006/main">
        <w:t xml:space="preserve">[15] 普通攻击</w:t>
      </w:r>
    </w:p>
    <w:p w14:paraId="25520441">
      <w:r xmlns:w="http://schemas.openxmlformats.org/wordprocessingml/2006/main">
        <w:t xml:space="preserve">[16] 远程攻击（物理）</w:t>
      </w:r>
    </w:p>
    <w:p w14:paraId="5BC1EEAB">
      <w:r xmlns:w="http://schemas.openxmlformats.org/wordprocessingml/2006/main">
        <w:t xml:space="preserve">[17] 附属派系</w:t>
      </w:r>
    </w:p>
    <w:p w14:paraId="7A31F5C5">
      <w:r xmlns:w="http://schemas.openxmlformats.org/wordprocessingml/2006/main">
        <w:t xml:space="preserve">[18] 女巫</w:t>
      </w:r>
    </w:p>
    <w:p w14:paraId="7DBCE5D8">
      <w:r xmlns:w="http://schemas.openxmlformats.org/wordprocessingml/2006/main">
        <w:t xml:space="preserve">[19] 特殊属性</w:t>
      </w:r>
    </w:p>
    <w:p w14:paraId="7F921849">
      <w:r xmlns:w="http://schemas.openxmlformats.org/wordprocessingml/2006/main">
        <w:t xml:space="preserve">[20] 万圣节秘仪</w:t>
      </w:r>
    </w:p>
    <w:p w14:paraId="1F557D0B">
      <w:r xmlns:w="http://schemas.openxmlformats.org/wordprocessingml/2006/main">
        <w:t xml:space="preserve">[21] 大和樱</w:t>
      </w:r>
    </w:p>
    <w:p w14:paraId="1E54AA0E">
      <w:r xmlns:w="http://schemas.openxmlformats.org/wordprocessingml/2006/main">
        <w:t xml:space="preserve">[22] 插图</w:t>
      </w:r>
    </w:p>
    <w:p w14:paraId="4C6D881B">
      <w:r xmlns:w="http://schemas.openxmlformats.org/wordprocessingml/2006/main">
        <w:t xml:space="preserve">[23] SD字符</w:t>
      </w:r>
    </w:p>
    <w:p w14:paraId="4B78A0DB">
      <w:r xmlns:w="http://schemas.openxmlformats.org/wordprocessingml/2006/main">
        <w:t xml:space="preserve">[24] 风味文字</w:t>
      </w:r>
    </w:p>
    <w:p w14:paraId="19871948">
      <w:r xmlns:w="http://schemas.openxmlformats.org/wordprocessingml/2006/main">
        <w:t xml:space="preserve">[25] “为了给女孩们带来快乐的万圣节，坦克妮可穿着新装登场啦！”妮可身着万圣节主题的南瓜装。她还可以遮住脸，外表与英雄形象相去甚远。然而，她依然深受孩子们的喜爱，正在万圣节小镇上分发糖果。她很可靠，但也需要小心提防。</w:t>
      </w:r>
    </w:p>
    <w:p w14:paraId="5F57610B">
      <w:r xmlns:w="http://schemas.openxmlformats.org/wordprocessingml/2006/main">
        <w:t xml:space="preserve">[26] 如何获得</w:t>
      </w:r>
    </w:p>
    <w:p w14:paraId="08D2C253">
      <w:r xmlns:w="http://schemas.openxmlformats.org/wordprocessingml/2006/main">
        <w:t xml:space="preserve">[27] 限时扭蛋</w:t>
      </w:r>
    </w:p>
    <w:p w14:paraId="2FBAD9DD">
      <w:r xmlns:w="http://schemas.openxmlformats.org/wordprocessingml/2006/main">
        <w:t xml:space="preserve">[28] 基础属性（1星）* 每增加1星+50%，5星时为1星值的3倍</w:t>
      </w:r>
    </w:p>
    <w:p w14:paraId="122430BA">
      <w:r xmlns:w="http://schemas.openxmlformats.org/wordprocessingml/2006/main">
        <w:t xml:space="preserve">[29] 级</w:t>
      </w:r>
    </w:p>
    <w:p w14:paraId="7AB5D804">
      <w:r xmlns:w="http://schemas.openxmlformats.org/wordprocessingml/2006/main">
        <w:t xml:space="preserve">[30] 耐力</w:t>
      </w:r>
    </w:p>
    <w:p w14:paraId="08A7B291">
      <w:r xmlns:w="http://schemas.openxmlformats.org/wordprocessingml/2006/main">
        <w:t xml:space="preserve">[31] 攻击力</w:t>
      </w:r>
    </w:p>
    <w:p w14:paraId="62CBE1BA">
      <w:r xmlns:w="http://schemas.openxmlformats.org/wordprocessingml/2006/main">
        <w:t xml:space="preserve">[32] 防御能力</w:t>
      </w:r>
    </w:p>
    <w:p w14:paraId="6A3F6FFC">
      <w:r xmlns:w="http://schemas.openxmlformats.org/wordprocessingml/2006/main">
        <w:t xml:space="preserve">[33] 魔力</w:t>
      </w:r>
    </w:p>
    <w:p w14:paraId="679F7090">
      <w:r xmlns:w="http://schemas.openxmlformats.org/wordprocessingml/2006/main">
        <w:t xml:space="preserve">[34] 魔法抗性</w:t>
      </w:r>
    </w:p>
    <w:p w14:paraId="6EAB3628">
      <w:r xmlns:w="http://schemas.openxmlformats.org/wordprocessingml/2006/main">
        <w:t xml:space="preserve">[35] 详细状态</w:t>
      </w:r>
    </w:p>
    <w:p w14:paraId="1A866B0D">
      <w:r xmlns:w="http://schemas.openxmlformats.org/wordprocessingml/2006/main">
        <w:t xml:space="preserve">[36] 准确性</w:t>
      </w:r>
    </w:p>
    <w:p w14:paraId="3EC7CC2E">
      <w:r xmlns:w="http://schemas.openxmlformats.org/wordprocessingml/2006/main">
        <w:t xml:space="preserve">[37] 回避能力</w:t>
      </w:r>
    </w:p>
    <w:p w14:paraId="662DDD0B">
      <w:r xmlns:w="http://schemas.openxmlformats.org/wordprocessingml/2006/main">
        <w:t xml:space="preserve">[38] 连续命中率</w:t>
      </w:r>
    </w:p>
    <w:p w14:paraId="50EDC2DD">
      <w:r xmlns:w="http://schemas.openxmlformats.org/wordprocessingml/2006/main">
        <w:t xml:space="preserve">[39] 反击率</w:t>
      </w:r>
    </w:p>
    <w:p w14:paraId="792FDE0D">
      <w:r xmlns:w="http://schemas.openxmlformats.org/wordprocessingml/2006/main">
        <w:t xml:space="preserve">[40] 眩晕激活率</w:t>
      </w:r>
    </w:p>
    <w:p w14:paraId="39DE3C6A">
      <w:r xmlns:w="http://schemas.openxmlformats.org/wordprocessingml/2006/main">
        <w:t xml:space="preserve">[41] 抗眩晕能力</w:t>
      </w:r>
    </w:p>
    <w:p w14:paraId="477993F8">
      <w:r xmlns:w="http://schemas.openxmlformats.org/wordprocessingml/2006/main">
        <w:t xml:space="preserve">[42] 移动速度</w:t>
      </w:r>
    </w:p>
    <w:p w14:paraId="6D98B96E">
      <w:r xmlns:w="http://schemas.openxmlformats.org/wordprocessingml/2006/main">
        <w:t xml:space="preserve">[43] 部署速度</w:t>
      </w:r>
    </w:p>
    <w:p w14:paraId="65D57A52">
      <w:r xmlns:w="http://schemas.openxmlformats.org/wordprocessingml/2006/main">
        <w:t xml:space="preserve">[44] 行动速度</w:t>
      </w:r>
    </w:p>
    <w:p w14:paraId="3594DBA6">
      <w:r xmlns:w="http://schemas.openxmlformats.org/wordprocessingml/2006/main">
        <w:t xml:space="preserve">[45] 致命的装药量</w:t>
      </w:r>
    </w:p>
    <w:p w14:paraId="5226204C">
      <w:r xmlns:w="http://schemas.openxmlformats.org/wordprocessingml/2006/main">
        <w:t xml:space="preserve">[46] 特殊招式</w:t>
      </w:r>
    </w:p>
    <w:p w14:paraId="5B955340">
      <w:r xmlns:w="http://schemas.openxmlformats.org/wordprocessingml/2006/main">
        <w:t xml:space="preserve">[47] 姓名</w:t>
      </w:r>
    </w:p>
    <w:p w14:paraId="37D8DB4A">
      <w:r xmlns:w="http://schemas.openxmlformats.org/wordprocessingml/2006/main">
        <w:t xml:space="preserve">[48] 效果</w:t>
      </w:r>
    </w:p>
    <w:p w14:paraId="5529E748">
      <w:r xmlns:w="http://schemas.openxmlformats.org/wordprocessingml/2006/main">
        <w:t xml:space="preserve">[49] 诡计还是诡计</w:t>
      </w:r>
    </w:p>
    <w:p w14:paraId="1464C529">
      <w:r xmlns:w="http://schemas.openxmlformats.org/wordprocessingml/2006/main">
        <w:t xml:space="preserve">[50] 对所有敌人造成双倍物理伤害。持续20秒，使除自身以外的所有友方单位造成的伤害提高20%。如果目标是“万圣节”角色，则该效果提高至造成伤害的30%。</w:t>
      </w:r>
    </w:p>
    <w:p w14:paraId="73577E99">
      <w:r xmlns:w="http://schemas.openxmlformats.org/wordprocessingml/2006/main">
        <w:t xml:space="preserve">[51] 诡计或诡计+</w:t>
      </w:r>
    </w:p>
    <w:p w14:paraId="66B89899">
      <w:r xmlns:w="http://schemas.openxmlformats.org/wordprocessingml/2006/main">
        <w:t xml:space="preserve">[52] 对所有敌人造成4倍物理伤害。使所有友军造成的伤害提高20%，持续20秒。如果目标是“万圣节”角色，则效果提高至伤害提高30%，速度提高20%。</w:t>
      </w:r>
    </w:p>
    <w:p w14:paraId="35F0C8EC">
      <w:r xmlns:w="http://schemas.openxmlformats.org/wordprocessingml/2006/main">
        <w:t xml:space="preserve">[53] 独特效果</w:t>
      </w:r>
    </w:p>
    <w:p w14:paraId="0FB555ED">
      <w:r xmlns:w="http://schemas.openxmlformats.org/wordprocessingml/2006/main">
        <w:t xml:space="preserve">[54] 姓名</w:t>
      </w:r>
    </w:p>
    <w:p w14:paraId="23E25DB7">
      <w:r xmlns:w="http://schemas.openxmlformats.org/wordprocessingml/2006/main">
        <w:t xml:space="preserve">[55] 效应</w:t>
      </w:r>
    </w:p>
    <w:p w14:paraId="3DCD789E">
      <w:r xmlns:w="http://schemas.openxmlformats.org/wordprocessingml/2006/main">
        <w:t xml:space="preserve">[56] 南瓜幽灵</w:t>
      </w:r>
    </w:p>
    <w:p w14:paraId="1D457D7F">
      <w:r xmlns:w="http://schemas.openxmlformats.org/wordprocessingml/2006/main">
        <w:t xml:space="preserve">[57] 当体力低于 50% 时，你的攻击力和防御力将提高 30%（仅触发一次）。</w:t>
      </w:r>
    </w:p>
    <w:p w14:paraId="4269383E">
      <w:r xmlns:w="http://schemas.openxmlformats.org/wordprocessingml/2006/main">
        <w:t xml:space="preserve">[58] 南瓜幻影+</w:t>
      </w:r>
    </w:p>
    <w:p w14:paraId="5C26F7B9">
      <w:r xmlns:w="http://schemas.openxmlformats.org/wordprocessingml/2006/main">
        <w:t xml:space="preserve">[59] 当体力低于 50% 时，你的攻击力在 20 秒内提高 50%，之后你的攻击力和防御力提高 50%（只能激活一次）。</w:t>
      </w:r>
    </w:p>
    <w:p w14:paraId="7426FE51">
      <w:r xmlns:w="http://schemas.openxmlformats.org/wordprocessingml/2006/main">
        <w:t xml:space="preserve">[60] 增强图像</w:t>
      </w:r>
    </w:p>
    <w:p w14:paraId="12DBEAEE">
      <w:r xmlns:w="http://schemas.openxmlformats.org/wordprocessingml/2006/main">
        <w:t xml:space="preserve">[61] 在游戏中 †</w:t>
      </w:r>
    </w:p>
    <w:p w14:paraId="339DC9C6">
      <w:r xmlns:w="http://schemas.openxmlformats.org/wordprocessingml/2006/main">
        <w:t xml:space="preserve">[62] 万圣节限定版坦克妮可。这是妮可继夏日妮可之后推出的第二张限时SSR卡。与夏日妮可一样，她是一位拥有高近战伤害的范围攻击型特殊攻击手。她还能为队友提供增益效果，但对非万圣节限定角色的增益倍率较低。</w:t>
      </w:r>
    </w:p>
    <w:p w14:paraId="1365614F">
      <w:r xmlns:w="http://schemas.openxmlformats.org/wordprocessingml/2006/main">
        <w:t xml:space="preserve">[63] 该特殊技能觉醒后不会自我强化。强化效果仅为造成伤害的20-30%，所以如果打算使用，请务必觉醒。</w:t>
      </w:r>
    </w:p>
    <w:p w14:paraId="78C98223">
      <w:r xmlns:w="http://schemas.openxmlformats.org/wordprocessingml/2006/main">
        <w:t xml:space="preserve">[64] 觉醒后，在场上的总火力超过了单体终极角色*1。不仅没有增益效果，而且相对高于其他玩家提供高达50%攻击力增益效果的单体终极角色。</w:t>
      </w:r>
    </w:p>
    <w:p w14:paraId="5D0C14F5">
      <w:r xmlns:w="http://schemas.openxmlformats.org/wordprocessingml/2006/main">
        <w:t xml:space="preserve">[65] 突袭伤害计算</w:t>
      </w:r>
    </w:p>
    <w:p w14:paraId="4D0D98A8">
      <w:r xmlns:w="http://schemas.openxmlformats.org/wordprocessingml/2006/main">
        <w:t xml:space="preserve">[66] 突袭伤害计算</w:t>
      </w:r>
    </w:p>
    <w:p w14:paraId="4C22A639">
      <w:r xmlns:w="http://schemas.openxmlformats.org/wordprocessingml/2006/main">
        <w:t xml:space="preserve">[67] 如果觉醒等级足够高，特殊技可以在6次普通攻击后使用。一次特殊技循环的总伤害为6次普通攻击伤害 + 4倍特殊技伤害 = 10倍伤害。按照同样的计算方法，一个拥有特殊技的角色可以造成15倍伤害。假设其他角色提供50%的攻击力提升，我们将自身攻击力提升视为无效。（10倍伤害 + 10倍伤害 × 总攻击力提升 (1 + 50% + 50%) ÷ 外部攻击力提升 (1 + 50%)) ÷ 2 × 伤害提升 (1 + 30%) = 15.2倍伤害。因此，其火力与一个拥有特殊技的角色相当。</w:t>
      </w:r>
    </w:p>
    <w:p w14:paraId="23E23E5A">
      <w:r xmlns:w="http://schemas.openxmlformats.org/wordprocessingml/2006/main">
        <w:t xml:space="preserve">[68] 在突袭中，没有增益图标的防御增益效果无效（它们不会减少受到的伤害）。</w:t>
      </w:r>
    </w:p>
    <w:p w14:paraId="1A717AE3">
      <w:r xmlns:w="http://schemas.openxmlformats.org/wordprocessingml/2006/main">
        <w:t xml:space="preserve">[69] 虽然它的属性与艾斯卡蓝宝石月升类似，都拥有伤害和速度加成以及100%攻击力提升，但它的施法范围和条件都非常苛刻，难以使用。就目前实装时的角色池而言，没有理由围绕妮可组建万圣节主题队伍。只有当推出与万圣节角色数量相关的强力角色时，它才有可能被启用。</w:t>
      </w:r>
    </w:p>
    <w:p w14:paraId="136233DB">
      <w:r xmlns:w="http://schemas.openxmlformats.org/wordprocessingml/2006/main">
        <w:t xml:space="preserve">[70] 万圣节角色列表</w:t>
      </w:r>
    </w:p>
    <w:p w14:paraId="1CEF7963">
      <w:r xmlns:w="http://schemas.openxmlformats.org/wordprocessingml/2006/main">
        <w:t xml:space="preserve">[71] 万圣节角色列表 †</w:t>
      </w:r>
    </w:p>
    <w:p w14:paraId="4A71478F">
      <w:r xmlns:w="http://schemas.openxmlformats.org/wordprocessingml/2006/main">
        <w:t xml:space="preserve">[72] * 表示该效应与万圣节有关。</w:t>
      </w:r>
    </w:p>
    <w:p w14:paraId="5665E149">
      <w:r xmlns:w="http://schemas.openxmlformats.org/wordprocessingml/2006/main">
        <w:t xml:space="preserve">[73] 万圣节茜</w:t>
      </w:r>
    </w:p>
    <w:p w14:paraId="6D42E442">
      <w:r xmlns:w="http://schemas.openxmlformats.org/wordprocessingml/2006/main">
        <w:t xml:space="preserve">[74] 万圣节秋枝</w:t>
      </w:r>
    </w:p>
    <w:p w14:paraId="1D6F9048">
      <w:r xmlns:w="http://schemas.openxmlformats.org/wordprocessingml/2006/main">
        <w:t xml:space="preserve">[75] 万圣节绮礼 R</w:t>
      </w:r>
    </w:p>
    <w:p w14:paraId="30792CD4">
      <w:r xmlns:w="http://schemas.openxmlformats.org/wordprocessingml/2006/main">
        <w:t xml:space="preserve">[76] 万圣节特辑</w:t>
      </w:r>
    </w:p>
    <w:p w14:paraId="6A101BB9">
      <w:r xmlns:w="http://schemas.openxmlformats.org/wordprocessingml/2006/main">
        <w:t xml:space="preserve">[77] 万圣节和</w:t>
      </w:r>
    </w:p>
    <w:p w14:paraId="2715C5F9">
      <w:r xmlns:w="http://schemas.openxmlformats.org/wordprocessingml/2006/main">
        <w:t xml:space="preserve">[78] 万圣节小瓶</w:t>
      </w:r>
    </w:p>
    <w:p w14:paraId="5DCFCB25">
      <w:r xmlns:w="http://schemas.openxmlformats.org/wordprocessingml/2006/main">
        <w:t xml:space="preserve">[79] 万圣节卓越</w:t>
      </w:r>
    </w:p>
    <w:p w14:paraId="6F62D46E">
      <w:r xmlns:w="http://schemas.openxmlformats.org/wordprocessingml/2006/main">
        <w:t xml:space="preserve">[80] 万圣节妮可*</w:t>
      </w:r>
    </w:p>
    <w:p w14:paraId="2294C4E6">
      <w:r xmlns:w="http://schemas.openxmlformats.org/wordprocessingml/2006/main">
        <w:t xml:space="preserve">[81] 万圣节罂粟花*</w:t>
      </w:r>
    </w:p>
    <w:p w14:paraId="7841A4BF">
      <w:r xmlns:w="http://schemas.openxmlformats.org/wordprocessingml/2006/main">
        <w:t xml:space="preserve">[82] 内容适用性简易评估 †</w:t>
      </w:r>
    </w:p>
    <w:p w14:paraId="55784FFD">
      <w:r xmlns:w="http://schemas.openxmlformats.org/wordprocessingml/2006/main">
        <w:t xml:space="preserve">[83] 合适的内容、推荐的装备示例、角色发展目标等。</w:t>
      </w:r>
    </w:p>
    <w:p w14:paraId="10726C69">
      <w:r xmlns:w="http://schemas.openxmlformats.org/wordprocessingml/2006/main">
        <w:t xml:space="preserve">[84] 兼容内容</w:t>
      </w:r>
    </w:p>
    <w:p w14:paraId="27D5E668">
      <w:r xmlns:w="http://schemas.openxmlformats.org/wordprocessingml/2006/main">
        <w:t xml:space="preserve">[85] 能力倾向</w:t>
      </w:r>
    </w:p>
    <w:p w14:paraId="7D9AA199">
      <w:r xmlns:w="http://schemas.openxmlformats.org/wordprocessingml/2006/main">
        <w:t xml:space="preserve">[86] 简短评论</w:t>
      </w:r>
    </w:p>
    <w:p w14:paraId="3516F7F2">
      <w:r xmlns:w="http://schemas.openxmlformats.org/wordprocessingml/2006/main">
        <w:t xml:space="preserve">[87] 主线任务 事件任务</w:t>
      </w:r>
    </w:p>
    <w:p w14:paraId="43C9567B">
      <w:r xmlns:w="http://schemas.openxmlformats.org/wordprocessingml/2006/main">
        <w:t xml:space="preserve">[88] 可以毫无问题地执行</w:t>
      </w:r>
    </w:p>
    <w:p w14:paraId="035F2EBD">
      <w:r xmlns:w="http://schemas.openxmlformats.org/wordprocessingml/2006/main">
        <w:t xml:space="preserve">[89] 突袭战</w:t>
      </w:r>
    </w:p>
    <w:p w14:paraId="203B0D28">
      <w:r xmlns:w="http://schemas.openxmlformats.org/wordprocessingml/2006/main">
        <w:t xml:space="preserve">[90] 总的来说，它的火力与单体终极攻击相当，再加上范围伤害增益，使其适合用于突袭。</w:t>
      </w:r>
    </w:p>
    <w:p w14:paraId="166CD943">
      <w:r xmlns:w="http://schemas.openxmlformats.org/wordprocessingml/2006/main">
        <w:t xml:space="preserve">[91] 湮灭</w:t>
      </w:r>
    </w:p>
    <w:p w14:paraId="2E83321D">
      <w:r xmlns:w="http://schemas.openxmlformats.org/wordprocessingml/2006/main">
        <w:t xml:space="preserve">[92] 威力强大的范围特殊攻击，可对所有敌人造成伤害，非常适合歼灭战（装备示例见下文）。体力减半后，瞬间击杀较弱敌人的难度会降低。</w:t>
      </w:r>
    </w:p>
    <w:p w14:paraId="6D295A52">
      <w:r xmlns:w="http://schemas.openxmlformats.org/wordprocessingml/2006/main">
        <w:t xml:space="preserve">[93] B宇宙</w:t>
      </w:r>
    </w:p>
    <w:p w14:paraId="0C003ED5">
      <w:r xmlns:w="http://schemas.openxmlformats.org/wordprocessingml/2006/main">
        <w:t xml:space="preserve">[94] 如果你想要提升伤害但发现很难保持低耐力</w:t>
      </w:r>
    </w:p>
    <w:p w14:paraId="6EAE69C0">
      <w:r xmlns:w="http://schemas.openxmlformats.org/wordprocessingml/2006/main">
        <w:t xml:space="preserve">[95] 能力评估指标</w:t>
      </w:r>
    </w:p>
    <w:p w14:paraId="21BFFE62">
      <w:r xmlns:w="http://schemas.openxmlformats.org/wordprocessingml/2006/main">
        <w:t xml:space="preserve">[96] ◎：优秀内容。最有可能发挥出色。○：合适内容。有较高发挥潜力。△：一般。需要一些技巧才能发挥良好，但选择理由不多。×：不合适内容。由于与内容规则、游戏系统、难度等级等不兼容，难以发挥出色。*2014年3月更新</w:t>
      </w:r>
    </w:p>
    <w:p w14:paraId="308C2DD6">
      <w:r xmlns:w="http://schemas.openxmlformats.org/wordprocessingml/2006/main">
        <w:t xml:space="preserve">[97] 湮灭</w:t>
      </w:r>
    </w:p>
    <w:p w14:paraId="090058B9">
      <w:r xmlns:w="http://schemas.openxmlformats.org/wordprocessingml/2006/main">
        <w:t xml:space="preserve">[98] 推荐设备示例</w:t>
      </w:r>
    </w:p>
    <w:p w14:paraId="187A3F8C">
      <w:r xmlns:w="http://schemas.openxmlformats.org/wordprocessingml/2006/main">
        <w:t xml:space="preserve">[99] 主要设备</w:t>
      </w:r>
    </w:p>
    <w:p w14:paraId="70ACED3C">
      <w:r xmlns:w="http://schemas.openxmlformats.org/wordprocessingml/2006/main">
        <w:t xml:space="preserve">[100] 子设备</w:t>
      </w:r>
    </w:p>
    <w:p w14:paraId="56811C8E">
      <w:r xmlns:w="http://schemas.openxmlformats.org/wordprocessingml/2006/main">
        <w:t xml:space="preserve">[101] 一件令人愉悦的物品</w:t>
      </w:r>
    </w:p>
    <w:p w14:paraId="1B76782B">
      <w:r xmlns:w="http://schemas.openxmlformats.org/wordprocessingml/2006/main">
        <w:t xml:space="preserve">[102] 发展目标</w:t>
      </w:r>
    </w:p>
    <w:p w14:paraId="6E414683">
      <w:r xmlns:w="http://schemas.openxmlformats.org/wordprocessingml/2006/main">
        <w:t xml:space="preserve">[103] 突破极限</w:t>
      </w:r>
    </w:p>
    <w:p w14:paraId="10F95BBD">
      <w:r xmlns:w="http://schemas.openxmlformats.org/wordprocessingml/2006/main">
        <w:t xml:space="preserve">[104] 致命觉醒</w:t>
      </w:r>
    </w:p>
    <w:p w14:paraId="6571AC1B">
      <w:r xmlns:w="http://schemas.openxmlformats.org/wordprocessingml/2006/main">
        <w:t xml:space="preserve">[105] 独特的觉醒</w:t>
      </w:r>
    </w:p>
    <w:p w14:paraId="2EF97641">
      <w:r xmlns:w="http://schemas.openxmlformats.org/wordprocessingml/2006/main">
        <w:t xml:space="preserve">[106] 行动速度</w:t>
      </w:r>
    </w:p>
    <w:p w14:paraId="0B89BCBA">
      <w:r xmlns:w="http://schemas.openxmlformats.org/wordprocessingml/2006/main">
        <w:t xml:space="preserve">[107] 特别收费</w:t>
      </w:r>
    </w:p>
    <w:p w14:paraId="1C9B917E">
      <w:r xmlns:w="http://schemas.openxmlformats.org/wordprocessingml/2006/main">
        <w:t xml:space="preserve">[108] 其他</w:t>
      </w:r>
    </w:p>
    <w:p w14:paraId="03AF190E">
      <w:r xmlns:w="http://schemas.openxmlformats.org/wordprocessingml/2006/main">
        <w:t xml:space="preserve">[109] 培训成本</w:t>
      </w:r>
    </w:p>
    <w:p w14:paraId="3F3306AE">
      <w:r xmlns:w="http://schemas.openxmlformats.org/wordprocessingml/2006/main">
        <w:t xml:space="preserve">[110] 3.1 秒 9 次</w:t>
      </w:r>
    </w:p>
    <w:p w14:paraId="755D575D">
      <w:r xmlns:w="http://schemas.openxmlformats.org/wordprocessingml/2006/main">
        <w:t xml:space="preserve">[111] 14.9% 8次</w:t>
      </w:r>
    </w:p>
    <w:p w14:paraId="4F42B841">
      <w:r xmlns:w="http://schemas.openxmlformats.org/wordprocessingml/2006/main">
        <w:t xml:space="preserve">[112] 备注</w:t>
      </w:r>
    </w:p>
    <w:p w14:paraId="17F44279">
      <w:r xmlns:w="http://schemas.openxmlformats.org/wordprocessingml/2006/main">
        <w:t xml:space="preserve">[113] 如果你无法准备一个能用普通攻击瞬间击杀弱小敌人的增益效果，那就没必要这么做。如果体力不足，可以切换到或。根据敌人的类型切换。</w:t>
      </w:r>
    </w:p>
    <w:p w14:paraId="4BD84FBC">
      <w:r xmlns:w="http://schemas.openxmlformats.org/wordprocessingml/2006/main">
        <w:t xml:space="preserve">[114] *2016年5月更新</w:t>
      </w:r>
    </w:p>
    <w:p w14:paraId="42B4EAAD">
      <w:r xmlns:w="http://schemas.openxmlformats.org/wordprocessingml/2006/main">
        <w:t xml:space="preserve">[115] 备选版本 †</w:t>
      </w:r>
    </w:p>
    <w:p w14:paraId="27AF3249">
      <w:r xmlns:w="http://schemas.openxmlformats.org/wordprocessingml/2006/main">
        <w:t xml:space="preserve">[116] 坦克妮可</w:t>
      </w:r>
    </w:p>
    <w:p w14:paraId="02553EE9">
      <w:r xmlns:w="http://schemas.openxmlformats.org/wordprocessingml/2006/main">
        <w:t xml:space="preserve">[117] 盛夏时的妮可</w:t>
      </w:r>
    </w:p>
    <w:p w14:paraId="0F500F5C">
      <w:r xmlns:w="http://schemas.openxmlformats.org/wordprocessingml/2006/main">
        <w:t xml:space="preserve">[118] 万圣节妮可</w:t>
      </w:r>
    </w:p>
    <w:p w14:paraId="3657CDEE">
      <w:r xmlns:w="http://schemas.openxmlformats.org/wordprocessingml/2006/main">
        <w:t xml:space="preserve">[119] 琐事 †</w:t>
      </w:r>
    </w:p>
    <w:p w14:paraId="6444BB8B">
      <w:r xmlns:w="http://schemas.openxmlformats.org/wordprocessingml/2006/main">
        <w:t xml:space="preserve">[120] 官方推特账号简介 †</w:t>
      </w:r>
    </w:p>
    <w:p w14:paraId="2410E86A">
      <w:r xmlns:w="http://schemas.openxmlformats.org/wordprocessingml/2006/main">
        <w:t xml:space="preserve">[121] 人物介绍</w:t>
      </w:r>
    </w:p>
    <w:p w14:paraId="5FAD46F8">
      <w:r xmlns:w="http://schemas.openxmlformats.org/wordprocessingml/2006/main">
        <w:t xml:space="preserve">[122] 评论表 †</w:t>
      </w:r>
    </w:p>
    <w:p w14:paraId="418E3E45">
      <w:r xmlns:w="http://schemas.openxmlformats.org/wordprocessingml/2006/main">
        <w:t xml:space="preserve">[123] 点击打开历史日志列表</w:t>
      </w:r>
    </w:p>
    <w:p w14:paraId="3D188F87">
      <w:r xmlns:w="http://schemas.openxmlformats.org/wordprocessingml/2006/main">
        <w:t xml:space="preserve">[124] 末尾的数字越小，日志越旧。</w:t>
      </w:r>
    </w:p>
    <w:p w14:paraId="42FF481E">
      <w:r xmlns:w="http://schemas.openxmlformats.org/wordprocessingml/2006/main">
        <w:t xml:space="preserve">[125] 'Comments/HalloweenNicole/' 没有子页面。</w:t>
      </w:r>
    </w:p>
    <w:p w14:paraId="1406AD24">
      <w:r xmlns:w="http://schemas.openxmlformats.org/wordprocessingml/2006/main">
        <w:t xml:space="preserve">[126] 不愧是个窝囊废，或者更确切地说，是个萝莉控，他一如既往地糟糕透顶（这是褒义）——[NlU9R4Lz.yw] 2025-10-22 (周三) 18:30:32</w:t>
      </w:r>
    </w:p>
    <w:p w14:paraId="129A442A">
      <w:r xmlns:w="http://schemas.openxmlformats.org/wordprocessingml/2006/main">
        <w:t xml:space="preserve">[127] 这是苦差事，或者更确切地说，是因果报应…… -- [QSjCCl0j0.k] 2025-10-22 (周三) 20:09:08</w:t>
      </w:r>
    </w:p>
    <w:p w14:paraId="72F08C44">
      <w:r xmlns:w="http://schemas.openxmlformats.org/wordprocessingml/2006/main">
        <w:t xml:space="preserve">[128] 干脆让她生五六个孩子，让她忙于抚养自己的孩子，岂不是更好？这样就能和平解决问题（减轻损失）…… -- [874i3PBsmHk] 2025-10-22 (周三) 21:10:20</w:t>
      </w:r>
    </w:p>
    <w:p w14:paraId="216AC2FE">
      <w:r xmlns:w="http://schemas.openxmlformats.org/wordprocessingml/2006/main">
        <w:t xml:space="preserve">[129] 就让她当尼尔大人孩子的奶妈吧——[VvX/j5mxFsg] 2025-10-23 (周四) 06:24:37</w:t>
      </w:r>
    </w:p>
    <w:p w14:paraId="450B0FE6">
      <w:r xmlns:w="http://schemas.openxmlformats.org/wordprocessingml/2006/main">
        <w:t xml:space="preserve">[130] 我希望他们能制作一张没有南瓜的增强版图片——[OheBB2IPaQc] 2025-10-23 (周四) 08:43:51</w:t>
      </w:r>
    </w:p>
    <w:p w14:paraId="52E2016A">
      <w:r xmlns:w="http://schemas.openxmlformats.org/wordprocessingml/2006/main">
        <w:t xml:space="preserve">[131] 特殊效果槽位会在生命值低于50%时提供+50攻击力和+50防御力的增益，但这是否意味着在前20秒内总共提供100%的攻击力增益？ -- [S6gqXMb6WaY] 2025-10-23 (周四) 11:48:11</w:t>
      </w:r>
    </w:p>
    <w:p w14:paraId="40552645">
      <w:r xmlns:w="http://schemas.openxmlformats.org/wordprocessingml/2006/main">
        <w:t xml:space="preserve">[132] 这是一个出乎意料的充满爱意且纯洁的爱情故事……但是…… -- [XPbY3lPcj.A] 2025-10-23 (周四) 14:04:22</w:t>
      </w:r>
    </w:p>
    <w:p w14:paraId="746151C6">
      <w:r xmlns:w="http://schemas.openxmlformats.org/wordprocessingml/2006/main">
        <w:t xml:space="preserve">[133] 妮可的配音堪称完美，活动剧情也令人非常满意——[gKzNHgCVG5k] 2025-10-24 (周五) 00:46:51</w:t>
      </w:r>
    </w:p>
    <w:p w14:paraId="55C17305">
      <w:r xmlns:w="http://schemas.openxmlformats.org/wordprocessingml/2006/main">
        <w:t xml:space="preserve">[134] 这种季节性形成的特殊角色实际上……嗯……所以——[Yr3kDppmqBw] 2025-10-25 (周六) 12:04:00</w:t>
      </w:r>
    </w:p>
    <w:p w14:paraId="5B65353E">
      <w:r xmlns:w="http://schemas.openxmlformats.org/wordprocessingml/2006/main">
        <w:t xml:space="preserve">[135] 每年只能从扭蛋里获得两个SSR角色，奖励里获得一个R角色，这样的buff真的不算好（´･ω･） 我只能希望抽到这个buff并且选择了宇宙（Cosmos）的人能想出点子，然后碰巧是那个写wiki文章的人…… -- [6SjiLEIm3lc] 2025-10-26 (周日) 00:36:33</w:t>
      </w:r>
    </w:p>
    <w:p w14:paraId="655E5AF0">
      <w:r xmlns:w="http://schemas.openxmlformats.org/wordprocessingml/2006/main">
        <w:t xml:space="preserve">[136] 夏日妮可（角色伤害+速度提升）、夏日秋绘（场地伤害提升）和夏日野乃花（场地攻击力提升）都是拥有范围性终极技能并提供增益效果的角色，因此，如果能用下周即将推出的波比+科斯莫斯角色弥补其他能量槽和场地速度提升的不足，或许可以在歼灭战中使用她们。至于突袭战的适用性（我不知道这是否是故意的），与夏日妮可同时登场的夏日圆香拥有类似的终极技能，即使没有夏日形态，她的增益效果也足够强力，而且夏日角色数量正在快速增长，因此她们似乎不太可能与之匹敌。——[nCbAjbCIefQ] 2025-10-26 (周日) 01:45:42</w:t>
      </w:r>
    </w:p>
    <w:p w14:paraId="47097E11">
      <w:r xmlns:w="http://schemas.openxmlformats.org/wordprocessingml/2006/main">
        <w:t xml:space="preserve">[137] ←使用棋盘前请务必阅读规则。</w:t>
      </w:r>
    </w:p>
    <w:p w14:paraId="5EE949BC">
      <w:r xmlns:w="http://schemas.openxmlformats.org/wordprocessingml/2006/main">
        <w:t xml:space="preserve">[138] 关于规则 †</w:t>
      </w:r>
    </w:p>
    <w:p w14:paraId="337CE293">
      <w:r xmlns:w="http://schemas.openxmlformats.org/wordprocessingml/2006/main">
        <w:t xml:space="preserve">[139] 请不要抱怨或批评页面编辑者。如果您对其他人的编辑有意见，请通过“提供替代方案”或“自行编辑”的方式进行建设性沟通。</w:t>
      </w:r>
    </w:p>
    <w:p w14:paraId="6FAA3B37">
      <w:r xmlns:w="http://schemas.openxmlformats.org/wordprocessingml/2006/main">
        <w:t xml:space="preserve">[140] 不要发布个人网站或其他禁止未经授权链接的网站的网址。</w:t>
      </w:r>
    </w:p>
    <w:p w14:paraId="2A550D6E">
      <w:r xmlns:w="http://schemas.openxmlformats.org/wordprocessingml/2006/main">
        <w:t xml:space="preserve">[141] 关于违反规则的帖子 †</w:t>
      </w:r>
    </w:p>
    <w:p w14:paraId="0B8946D5">
      <w:r xmlns:w="http://schemas.openxmlformats.org/wordprocessingml/2006/main">
        <w:t xml:space="preserve">[142] 禁止发布以下类型的帖子，因为它们容易造成干扰。</w:t>
      </w:r>
    </w:p>
    <w:p w14:paraId="7D89091E">
      <w:r xmlns:w="http://schemas.openxmlformats.org/wordprocessingml/2006/main">
        <w:t xml:space="preserve">[143]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C4935B7">
      <w:r xmlns:w="http://schemas.openxmlformats.org/wordprocessingml/2006/main">
        <w:t xml:space="preserve">[144] 其他包括使用此维基的人、官方管理员、艺术家、配音演员、现实生活中的个人以及 Twitter 用户等团体。</w:t>
      </w:r>
    </w:p>
    <w:p w14:paraId="3D611B63">
      <w:r xmlns:w="http://schemas.openxmlformats.org/wordprocessingml/2006/main">
        <w:t xml:space="preserve">[145] 关于向管理层提交的帖子，我们容忍可以解释为用户反馈的评论，例如“我希望他们改进这一点”、“我希望他们尽快修复错误”和“维护时间太长了”，但我们不容忍使用辱骂性语言贬低管理层。</w:t>
      </w:r>
    </w:p>
    <w:p w14:paraId="02CEBCC8">
      <w:r xmlns:w="http://schemas.openxmlformats.org/wordprocessingml/2006/main">
        <w:t xml:space="preserve">[146] 将讨论和意见交流视为“诽谤或对抗他人”是错误的。然而，在讨论或意见交流中使用辱骂性语言、贬低他人、挑衅他人或在缺乏明确证据的情况下发表言论，都是违法行为。说话时务必注意自己的言辞。</w:t>
      </w:r>
    </w:p>
    <w:p w14:paraId="2D7C53D9">
      <w:r xmlns:w="http://schemas.openxmlformats.org/wordprocessingml/2006/main">
        <w:t xml:space="preserve">[147] 攻击性评论包括使用“做这个”或“做那个”等强硬命令、“使用粗俗语言”、“采取居高临下的态度”或“挑衅”。</w:t>
      </w:r>
    </w:p>
    <w:p w14:paraId="13B4FB1A">
      <w:r xmlns:w="http://schemas.openxmlformats.org/wordprocessingml/2006/main">
        <w:t xml:space="preserve">[148] 禁止发布冒犯现有玩家的帖子，例如“还有人玩这个游戏吗？”或“这游戏已经凉了”。这并不意味着您完全不能发表任何负面言论，而是指那些超出单纯负面评价范围，构成诽谤或诋毁的帖子将被禁止发布。</w:t>
      </w:r>
    </w:p>
    <w:p w14:paraId="62B828A0">
      <w:r xmlns:w="http://schemas.openxmlformats.org/wordprocessingml/2006/main">
        <w:t xml:space="preserve">[149] 公开羞辱他人，包括泄露他人的游戏内名称或UID</w:t>
      </w:r>
    </w:p>
    <w:p w14:paraId="119BBF13">
      <w:r xmlns:w="http://schemas.openxmlformats.org/wordprocessingml/2006/main">
        <w:t xml:space="preserve">[150] 但是，分享有助于游戏攻略的信息和视频是允许的。</w:t>
      </w:r>
    </w:p>
    <w:p w14:paraId="5CF48562">
      <w:r xmlns:w="http://schemas.openxmlformats.org/wordprocessingml/2006/main">
        <w:t xml:space="preserve">[151] 参考其他应用程序</w:t>
      </w:r>
    </w:p>
    <w:p w14:paraId="2EC4ACE8">
      <w:r xmlns:w="http://schemas.openxmlformats.org/wordprocessingml/2006/main">
        <w:t xml:space="preserve">[152] 在多个论坛上多次发帖</w:t>
      </w:r>
    </w:p>
    <w:p w14:paraId="49BC41E9">
      <w:r xmlns:w="http://schemas.openxmlformats.org/wordprocessingml/2006/main">
        <w:t xml:space="preserve">[153] 由一串无意义字符组成的文字</w:t>
      </w:r>
    </w:p>
    <w:p w14:paraId="7F845A23">
      <w:r xmlns:w="http://schemas.openxmlformats.org/wordprocessingml/2006/main">
        <w:t xml:space="preserve">[154] 关于作弊和利用漏洞的帖子</w:t>
      </w:r>
    </w:p>
    <w:p w14:paraId="728660CE">
      <w:r xmlns:w="http://schemas.openxmlformats.org/wordprocessingml/2006/main">
        <w:t xml:space="preserve">[155] 最好的办法是忽略违反规则的帖子。上钩或反驳只会让事情变得更糟。</w:t>
      </w:r>
    </w:p>
    <w:p w14:paraId="6FBEC6B9">
      <w:r xmlns:w="http://schemas.openxmlformats.org/wordprocessingml/2006/main">
        <w:t xml:space="preserve">[156] *在上述规则中，“诽谤”指的是在没有客观证据的情况下诋毁和贬低他人。将所有批评性文章都归为“诽谤”是不正确的，所以请务必谨慎。</w:t>
      </w:r>
    </w:p>
    <w:p w14:paraId="7CCA4ACA">
      <w:r xmlns:w="http://schemas.openxmlformats.org/wordprocessingml/2006/main">
        <w:t xml:space="preserve">[157] 关于修改和删除发帖日志 †</w:t>
      </w:r>
    </w:p>
    <w:p w14:paraId="3CCD4C78">
      <w:r xmlns:w="http://schemas.openxmlformats.org/wordprocessingml/2006/main">
        <w:t xml:space="preserve">[158] 但是，允许更正印刷错误、遗漏和字体颜色。（他人出于善意所做的更正也允许。）</w:t>
      </w:r>
    </w:p>
    <w:p w14:paraId="6EF69793">
      <w:r xmlns:w="http://schemas.openxmlformats.org/wordprocessingml/2006/main">
        <w:t xml:space="preserve">[159] 作为例外情况，您可以删除自己的帖子，但事后必须向管理员报告。此外，删除时，请将整个评论替换为以下文本，而不是完全删除：&amp;color(#ff0000){''发帖人已删除''};</w:t>
      </w:r>
    </w:p>
    <w:p w14:paraId="56625B06">
      <w:r xmlns:w="http://schemas.openxmlformats.org/wordprocessingml/2006/main">
        <w:t xml:space="preserve">[160] 关于评论违反规则的帖子 †</w:t>
      </w:r>
    </w:p>
    <w:p w14:paraId="08FAF538">
      <w:r xmlns:w="http://schemas.openxmlformats.org/wordprocessingml/2006/main">
        <w:t xml:space="preserve">[161] 您可以自行注释掉上述任何违反规则的评论，无需管理员许可。但是，如果您注释掉了某条评论，请务必在“违规举报公告板”上进行举报。举报时请使用“违规举报公告板”上的模板。</w:t>
      </w:r>
    </w:p>
    <w:p w14:paraId="326EC1A0">
      <w:r xmlns:w="http://schemas.openxmlformats.org/wordprocessingml/2006/main">
        <w:t xml:space="preserve">[162] 在 CO 举报公告板上被评论删除而未进行举报的帖子将被恢复，而评论删除帖子的人将受到处罚。</w:t>
      </w:r>
    </w:p>
    <w:p w14:paraId="620F22B7">
      <w:r xmlns:w="http://schemas.openxmlformats.org/wordprocessingml/2006/main">
        <w:t xml:space="preserve">[163] 如果您反复向 CO 举报公告板举报不违反规则的帖子，我们将认为您是自私的，并将对您实施发帖和编辑限制。</w:t>
      </w:r>
    </w:p>
    <w:p w14:paraId="21C65D79">
      <w:r xmlns:w="http://schemas.openxmlformats.org/wordprocessingml/2006/main">
        <w:t xml:space="preserve">[164] 管理员可酌情恢复 CO 报告公告板上不违反规则的报告。</w:t>
      </w:r>
    </w:p>
    <w:p w14:paraId="3D2609F0">
      <w:r xmlns:w="http://schemas.openxmlformats.org/wordprocessingml/2006/main">
        <w:t xml:space="preserve">[165] 我们再次要求您不要评论那些并未违反规则的评论。（例如，诸如“虽然不违反规则，但显然是在钓鱼”、“恶作剧”或“评论整个帖子”之类的主观判断。）</w:t>
      </w:r>
    </w:p>
    <w:p w14:paraId="611EF888">
      <w:r xmlns:w="http://schemas.openxmlformats.org/wordprocessingml/2006/main">
        <w:t xml:space="preserve">[166] 关于不违反规则但“冒犯性”的帖子 †</w:t>
      </w:r>
    </w:p>
    <w:p w14:paraId="21FA9ADE">
      <w:r xmlns:w="http://schemas.openxmlformats.org/wordprocessingml/2006/main">
        <w:t xml:space="preserve">[167] 即使帖子内容具有冒犯性，除非违反版规，否则不会被删除。由于每个人对冒犯性的接受程度不同，请使用 NGID 功能隐藏评论，而不是争论或恶意挑衅。</w:t>
      </w:r>
    </w:p>
    <w:p w14:paraId="566CB83F">
      <w:r xmlns:w="http://schemas.openxmlformats.org/wordprocessingml/2006/main">
        <w:t xml:space="preserve">[168] 挑衅难道不是一种违规行为吗？†</w:t>
      </w:r>
    </w:p>
    <w:p w14:paraId="694F5EAF">
      <w:r xmlns:w="http://schemas.openxmlformats.org/wordprocessingml/2006/main">
        <w:t xml:space="preserve">[169] 每个人对“煽动性言论”的定义都大相径庭，因此我们不认为这是违规行为。如果您认为某条评论具有煽动性，请使用 NGID 功能将其隐藏。</w:t>
      </w:r>
    </w:p>
    <w:p w14:paraId="4B39705D">
      <w:r xmlns:w="http://schemas.openxmlformats.org/wordprocessingml/2006/main">
        <w:t xml:space="preserve">[170] 抱怨难道不算违法吗？†</w:t>
      </w:r>
    </w:p>
    <w:p w14:paraId="7653E773">
      <w:r xmlns:w="http://schemas.openxmlformats.org/wordprocessingml/2006/main">
        <w:t xml:space="preserve">[171] 一般而言，抱怨本身并不构成违规。但是，针对本作品的负面宣传、诽谤、辱骂性语言以及超出抱怨范围的对抗性言论均构成违规。如果您认为抱怨内容冒犯了您，请使用 NGID 功能隐藏相关评论。</w:t>
      </w:r>
    </w:p>
    <w:p w14:paraId="47FFB8B9">
      <w:r xmlns:w="http://schemas.openxmlformats.org/wordprocessingml/2006/main">
        <w:t xml:space="preserve">[172] 如果您不确定某个帖子是否违反规则，该怎么办？ †</w:t>
      </w:r>
    </w:p>
    <w:p w14:paraId="5924A173">
      <w:r xmlns:w="http://schemas.openxmlformats.org/wordprocessingml/2006/main">
        <w:t xml:space="preserve">[173] 有些帖子内容含糊不清，难以判断是否违规。评论删除这类含糊不清的帖子可能会导致问题，所以请不要评论删除，而是使用 NGID 功能将评论隐藏起来。</w:t>
      </w:r>
    </w:p>
    <w:p w14:paraId="230A9E9E">
      <w:r xmlns:w="http://schemas.openxmlformats.org/wordprocessingml/2006/main">
        <w:t xml:space="preserve">[174] 对屡犯者的处罚 †</w:t>
      </w:r>
    </w:p>
    <w:p w14:paraId="128070BE">
      <w:r xmlns:w="http://schemas.openxmlformats.org/wordprocessingml/2006/main">
        <w:t xml:space="preserve">[175] 屡次违反规则或发布特别恶意的帖子，管理员可酌情予以处罚，例如“禁止访问”或“限制发帖”。</w:t>
      </w:r>
    </w:p>
    <w:p w14:paraId="13157CAE">
      <w:r xmlns:w="http://schemas.openxmlformats.org/wordprocessingml/2006/main">
        <w:t xml:space="preserve">[176] 如果您对进一步改进有任何建议，请通过 Wiki 管理公告板与我们联系。</w:t>
      </w:r>
    </w:p>
    <w:p w14:paraId="4659DDD1"/>
    <w:p w14:paraId="64678C75">
      <w:r xmlns:w="http://schemas.openxmlformats.org/wordprocessingml/2006/main">
        <w:rPr>
          <w:b/>
        </w:rPr>
        <w:t xml:space="preserve">A035</w:t>
      </w:r>
    </w:p>
    <w:p w14:paraId="5F6339B7">
      <w:r xmlns:w="http://schemas.openxmlformats.org/wordprocessingml/2006/main">
        <w:t xml:space="preserve">[0] 索引：所有角色 | SSR 角色 | SR 角色 | R 角色</w:t>
      </w:r>
    </w:p>
    <w:p w14:paraId="4F5FB6EE">
      <w:r xmlns:w="http://schemas.openxmlformats.org/wordprocessingml/2006/main">
        <w:t xml:space="preserve">[1] 基本信息</w:t>
      </w:r>
    </w:p>
    <w:p w14:paraId="19003AEE">
      <w:r xmlns:w="http://schemas.openxmlformats.org/wordprocessingml/2006/main">
        <w:t xml:space="preserve">[2] 内容适用性简易评估</w:t>
      </w:r>
    </w:p>
    <w:p w14:paraId="43C0C46B">
      <w:r xmlns:w="http://schemas.openxmlformats.org/wordprocessingml/2006/main">
        <w:t xml:space="preserve">[3] 替代版本</w:t>
      </w:r>
    </w:p>
    <w:p w14:paraId="37352CF7">
      <w:r xmlns:w="http://schemas.openxmlformats.org/wordprocessingml/2006/main">
        <w:t xml:space="preserve">[4] 琐事</w:t>
      </w:r>
    </w:p>
    <w:p w14:paraId="75DD86DD">
      <w:r xmlns:w="http://schemas.openxmlformats.org/wordprocessingml/2006/main">
        <w:t xml:space="preserve">[5] 官方推特账号介绍</w:t>
      </w:r>
    </w:p>
    <w:p w14:paraId="66C67397">
      <w:r xmlns:w="http://schemas.openxmlformats.org/wordprocessingml/2006/main">
        <w:t xml:space="preserve">[6] 评论表单</w:t>
      </w:r>
    </w:p>
    <w:p w14:paraId="07C42AB7">
      <w:r xmlns:w="http://schemas.openxmlformats.org/wordprocessingml/2006/main">
        <w:t xml:space="preserve">[7] 基本信息 †</w:t>
      </w:r>
    </w:p>
    <w:p w14:paraId="06DE5C75">
      <w:r xmlns:w="http://schemas.openxmlformats.org/wordprocessingml/2006/main">
        <w:t xml:space="preserve">[8] 变换图像</w:t>
      </w:r>
    </w:p>
    <w:p w14:paraId="055F26E6">
      <w:r xmlns:w="http://schemas.openxmlformats.org/wordprocessingml/2006/main">
        <w:t xml:space="preserve">[9] 简介</w:t>
      </w:r>
    </w:p>
    <w:p w14:paraId="4A73DBFB">
      <w:r xmlns:w="http://schemas.openxmlformats.org/wordprocessingml/2006/main">
        <w:t xml:space="preserve">[10] 姓名</w:t>
      </w:r>
    </w:p>
    <w:p w14:paraId="02EC6359">
      <w:r xmlns:w="http://schemas.openxmlformats.org/wordprocessingml/2006/main">
        <w:t xml:space="preserve">[11] 万圣节和</w:t>
      </w:r>
    </w:p>
    <w:p w14:paraId="77EC2D87">
      <w:r xmlns:w="http://schemas.openxmlformats.org/wordprocessingml/2006/main">
        <w:t xml:space="preserve">[12] 真实姓名</w:t>
      </w:r>
    </w:p>
    <w:p w14:paraId="5756179F">
      <w:r xmlns:w="http://schemas.openxmlformats.org/wordprocessingml/2006/main">
        <w:t xml:space="preserve">[13] 内海和</w:t>
      </w:r>
    </w:p>
    <w:p w14:paraId="2238B64B">
      <w:r xmlns:w="http://schemas.openxmlformats.org/wordprocessingml/2006/main">
        <w:t xml:space="preserve">[14] 稀有度</w:t>
      </w:r>
    </w:p>
    <w:p w14:paraId="2DE595F8">
      <w:r xmlns:w="http://schemas.openxmlformats.org/wordprocessingml/2006/main">
        <w:t xml:space="preserve">[15] 普通攻击</w:t>
      </w:r>
    </w:p>
    <w:p w14:paraId="7CF03FA0">
      <w:r xmlns:w="http://schemas.openxmlformats.org/wordprocessingml/2006/main">
        <w:t xml:space="preserve">[16] 远程攻击（物理）</w:t>
      </w:r>
    </w:p>
    <w:p w14:paraId="7DE021D8">
      <w:r xmlns:w="http://schemas.openxmlformats.org/wordprocessingml/2006/main">
        <w:t xml:space="preserve">[17] 附属派系</w:t>
      </w:r>
    </w:p>
    <w:p w14:paraId="05856D6E">
      <w:r xmlns:w="http://schemas.openxmlformats.org/wordprocessingml/2006/main">
        <w:t xml:space="preserve">[18] 战士（异界）</w:t>
      </w:r>
    </w:p>
    <w:p w14:paraId="3B76BE36">
      <w:r xmlns:w="http://schemas.openxmlformats.org/wordprocessingml/2006/main">
        <w:t xml:space="preserve">[19] 特殊属性</w:t>
      </w:r>
    </w:p>
    <w:p w14:paraId="2BC35769">
      <w:r xmlns:w="http://schemas.openxmlformats.org/wordprocessingml/2006/main">
        <w:t xml:space="preserve">[20] 万圣节</w:t>
      </w:r>
    </w:p>
    <w:p w14:paraId="1F9A2A6E">
      <w:r xmlns:w="http://schemas.openxmlformats.org/wordprocessingml/2006/main">
        <w:t xml:space="preserve">[21] 南今谷</w:t>
      </w:r>
    </w:p>
    <w:p w14:paraId="66915A31">
      <w:r xmlns:w="http://schemas.openxmlformats.org/wordprocessingml/2006/main">
        <w:t xml:space="preserve">[22] 插图</w:t>
      </w:r>
    </w:p>
    <w:p w14:paraId="2F0A34B1">
      <w:r xmlns:w="http://schemas.openxmlformats.org/wordprocessingml/2006/main">
        <w:t xml:space="preserve">[23] 七原冬树</w:t>
      </w:r>
    </w:p>
    <w:p w14:paraId="55AC85FE">
      <w:r xmlns:w="http://schemas.openxmlformats.org/wordprocessingml/2006/main">
        <w:t xml:space="preserve">[24] SD字符</w:t>
      </w:r>
    </w:p>
    <w:p w14:paraId="05294F41">
      <w:r xmlns:w="http://schemas.openxmlformats.org/wordprocessingml/2006/main">
        <w:t xml:space="preserve">[25] 风味文字</w:t>
      </w:r>
    </w:p>
    <w:p w14:paraId="03D90A72">
      <w:r xmlns:w="http://schemas.openxmlformats.org/wordprocessingml/2006/main">
        <w:t xml:space="preserve">[26] “所以……我想如果我是一头狮子，我应该可以整天懒洋洋地睡觉吧。” 野乃香穿着一套相当暴露的狮子服装。就像动物园里的狮子总是躲在角落里睡觉一样，很难看到野乃香在基地里活动。因此，当她执行任务时，场面总是会变得异常热闹。实际上，她可以用薯片控制，但出于健康原因，这个功能被禁用了 ← 侧脸！</w:t>
      </w:r>
    </w:p>
    <w:p w14:paraId="7DE539BE">
      <w:r xmlns:w="http://schemas.openxmlformats.org/wordprocessingml/2006/main">
        <w:t xml:space="preserve">[27] 如何获得</w:t>
      </w:r>
    </w:p>
    <w:p w14:paraId="051C7F45">
      <w:r xmlns:w="http://schemas.openxmlformats.org/wordprocessingml/2006/main">
        <w:t xml:space="preserve">[28] 限时扭蛋</w:t>
      </w:r>
    </w:p>
    <w:p w14:paraId="2F303F00">
      <w:r xmlns:w="http://schemas.openxmlformats.org/wordprocessingml/2006/main">
        <w:t xml:space="preserve">[29] 基础属性（1星）* 每增加1星+50%，5星时为1星值的3倍</w:t>
      </w:r>
    </w:p>
    <w:p w14:paraId="3BEFA6BB">
      <w:r xmlns:w="http://schemas.openxmlformats.org/wordprocessingml/2006/main">
        <w:t xml:space="preserve">[30] 级</w:t>
      </w:r>
    </w:p>
    <w:p w14:paraId="48B2E5C4">
      <w:r xmlns:w="http://schemas.openxmlformats.org/wordprocessingml/2006/main">
        <w:t xml:space="preserve">[31] 耐力</w:t>
      </w:r>
    </w:p>
    <w:p w14:paraId="6AB0993D">
      <w:r xmlns:w="http://schemas.openxmlformats.org/wordprocessingml/2006/main">
        <w:t xml:space="preserve">[32] 攻击力</w:t>
      </w:r>
    </w:p>
    <w:p w14:paraId="21683A4E">
      <w:r xmlns:w="http://schemas.openxmlformats.org/wordprocessingml/2006/main">
        <w:t xml:space="preserve">[33] 防御能力</w:t>
      </w:r>
    </w:p>
    <w:p w14:paraId="672D0BD1">
      <w:r xmlns:w="http://schemas.openxmlformats.org/wordprocessingml/2006/main">
        <w:t xml:space="preserve">[34] 魔法力量</w:t>
      </w:r>
    </w:p>
    <w:p w14:paraId="777696E4">
      <w:r xmlns:w="http://schemas.openxmlformats.org/wordprocessingml/2006/main">
        <w:t xml:space="preserve">[35] 魔法抗性</w:t>
      </w:r>
    </w:p>
    <w:p w14:paraId="13325BC1">
      <w:r xmlns:w="http://schemas.openxmlformats.org/wordprocessingml/2006/main">
        <w:t xml:space="preserve">[36] 详细状态</w:t>
      </w:r>
    </w:p>
    <w:p w14:paraId="0CF27F5A">
      <w:r xmlns:w="http://schemas.openxmlformats.org/wordprocessingml/2006/main">
        <w:t xml:space="preserve">[37] 准确性</w:t>
      </w:r>
    </w:p>
    <w:p w14:paraId="28C6D068">
      <w:r xmlns:w="http://schemas.openxmlformats.org/wordprocessingml/2006/main">
        <w:t xml:space="preserve">[38] 回避能力</w:t>
      </w:r>
    </w:p>
    <w:p w14:paraId="1478833B">
      <w:r xmlns:w="http://schemas.openxmlformats.org/wordprocessingml/2006/main">
        <w:t xml:space="preserve">[39] 连续命中率</w:t>
      </w:r>
    </w:p>
    <w:p w14:paraId="319DB41E">
      <w:r xmlns:w="http://schemas.openxmlformats.org/wordprocessingml/2006/main">
        <w:t xml:space="preserve">[40] 反击率</w:t>
      </w:r>
    </w:p>
    <w:p w14:paraId="39DB1A97">
      <w:r xmlns:w="http://schemas.openxmlformats.org/wordprocessingml/2006/main">
        <w:t xml:space="preserve">[41] 眩晕激活率</w:t>
      </w:r>
    </w:p>
    <w:p w14:paraId="78EA89E3">
      <w:r xmlns:w="http://schemas.openxmlformats.org/wordprocessingml/2006/main">
        <w:t xml:space="preserve">[42] 抗眩晕能力</w:t>
      </w:r>
    </w:p>
    <w:p w14:paraId="05456884">
      <w:r xmlns:w="http://schemas.openxmlformats.org/wordprocessingml/2006/main">
        <w:t xml:space="preserve">[43] 移动速度</w:t>
      </w:r>
    </w:p>
    <w:p w14:paraId="6844E367">
      <w:r xmlns:w="http://schemas.openxmlformats.org/wordprocessingml/2006/main">
        <w:t xml:space="preserve">[44] 部署速度</w:t>
      </w:r>
    </w:p>
    <w:p w14:paraId="59C87A8E">
      <w:r xmlns:w="http://schemas.openxmlformats.org/wordprocessingml/2006/main">
        <w:t xml:space="preserve">[45] 行动速度</w:t>
      </w:r>
    </w:p>
    <w:p w14:paraId="2A67D506">
      <w:r xmlns:w="http://schemas.openxmlformats.org/wordprocessingml/2006/main">
        <w:t xml:space="preserve">[46] 特殊填充量</w:t>
      </w:r>
    </w:p>
    <w:p w14:paraId="6A637513">
      <w:r xmlns:w="http://schemas.openxmlformats.org/wordprocessingml/2006/main">
        <w:t xml:space="preserve">[47] 特殊招式</w:t>
      </w:r>
    </w:p>
    <w:p w14:paraId="1B1B34F0">
      <w:r xmlns:w="http://schemas.openxmlformats.org/wordprocessingml/2006/main">
        <w:t xml:space="preserve">[48] 姓名</w:t>
      </w:r>
    </w:p>
    <w:p w14:paraId="113B83A4">
      <w:r xmlns:w="http://schemas.openxmlformats.org/wordprocessingml/2006/main">
        <w:t xml:space="preserve">[49] 效应</w:t>
      </w:r>
    </w:p>
    <w:p w14:paraId="7241A19F">
      <w:r xmlns:w="http://schemas.openxmlformats.org/wordprocessingml/2006/main">
        <w:t xml:space="preserve">[50] 理想的英雄</w:t>
      </w:r>
    </w:p>
    <w:p w14:paraId="1E737248">
      <w:r xmlns:w="http://schemas.openxmlformats.org/wordprocessingml/2006/main">
        <w:t xml:space="preserve">[51] 对敌方一排造成4倍物理伤害。使己方场上单位的攻击力提升25%，持续20秒。</w:t>
      </w:r>
    </w:p>
    <w:p w14:paraId="1A8BDCA4">
      <w:r xmlns:w="http://schemas.openxmlformats.org/wordprocessingml/2006/main">
        <w:t xml:space="preserve">[52] 理想英雄+</w:t>
      </w:r>
    </w:p>
    <w:p w14:paraId="6238F1F1">
      <w:r xmlns:w="http://schemas.openxmlformats.org/wordprocessingml/2006/main">
        <w:t xml:space="preserve">[53] 对所有敌人造成5倍物理伤害。使己方场上单位的攻击力提高25%，持续20秒。</w:t>
      </w:r>
    </w:p>
    <w:p w14:paraId="5CB75408">
      <w:r xmlns:w="http://schemas.openxmlformats.org/wordprocessingml/2006/main">
        <w:t xml:space="preserve">[54] 独特效果</w:t>
      </w:r>
    </w:p>
    <w:p w14:paraId="71B516DC">
      <w:r xmlns:w="http://schemas.openxmlformats.org/wordprocessingml/2006/main">
        <w:t xml:space="preserve">[55] 姓名</w:t>
      </w:r>
    </w:p>
    <w:p w14:paraId="1088F7BC">
      <w:r xmlns:w="http://schemas.openxmlformats.org/wordprocessingml/2006/main">
        <w:t xml:space="preserve">[56] 效应</w:t>
      </w:r>
    </w:p>
    <w:p w14:paraId="73C6206E">
      <w:r xmlns:w="http://schemas.openxmlformats.org/wordprocessingml/2006/main">
        <w:t xml:space="preserve">[57] 得到照顾</w:t>
      </w:r>
    </w:p>
    <w:p w14:paraId="63B03E46">
      <w:r xmlns:w="http://schemas.openxmlformats.org/wordprocessingml/2006/main">
        <w:t xml:space="preserve">[58] 出击完成后，除自身外所有友军单位的特殊攻击槽增加 20%。</w:t>
      </w:r>
    </w:p>
    <w:p w14:paraId="1C5F81EB">
      <w:r xmlns:w="http://schemas.openxmlformats.org/wordprocessingml/2006/main">
        <w:t xml:space="preserve">[59] 被照顾的表情 +</w:t>
      </w:r>
    </w:p>
    <w:p w14:paraId="19ADA431">
      <w:r xmlns:w="http://schemas.openxmlformats.org/wordprocessingml/2006/main">
        <w:t xml:space="preserve">[60] 完成攻击或撤退时，除自身外所有友军单位的特殊攻击槽增加 20%。</w:t>
      </w:r>
    </w:p>
    <w:p w14:paraId="4902D75C">
      <w:r xmlns:w="http://schemas.openxmlformats.org/wordprocessingml/2006/main">
        <w:t xml:space="preserve">[61] 增强图像</w:t>
      </w:r>
    </w:p>
    <w:p w14:paraId="3810122C">
      <w:r xmlns:w="http://schemas.openxmlformats.org/wordprocessingml/2006/main">
        <w:t xml:space="preserve">[62] 在游戏中 †</w:t>
      </w:r>
    </w:p>
    <w:p w14:paraId="45154362">
      <w:r xmlns:w="http://schemas.openxmlformats.org/wordprocessingml/2006/main">
        <w:t xml:space="preserve">[63] 击败偶像野乃花的万圣节版本。基础属性和详细属性与原版基本相同。她之前所有用于造成伤害的效果都改为辅助队友。与普通版本相比，她的连击率、移动速度和部署速度都有所提升，但眩晕触发率和闪避值有所降低。</w:t>
      </w:r>
    </w:p>
    <w:p w14:paraId="5BF9FAC2">
      <w:r xmlns:w="http://schemas.openxmlformats.org/wordprocessingml/2006/main">
        <w:t xml:space="preserve">[64] 该特殊招式属于罕见类型，觉醒前后会从单列攻击变为范围攻击。相比范围攻击力提升，拥有提升场上攻击力附加效果的角色数量较少。在实装时，只有那些难以自行发动该招式的角色，或者效果持续时间短、使用次数有限的角色才能发动，因此她是第一个能够稳定发动该招式的角色。</w:t>
      </w:r>
    </w:p>
    <w:p w14:paraId="647834E0">
      <w:r xmlns:w="http://schemas.openxmlformats.org/wordprocessingml/2006/main">
        <w:t xml:space="preserve">[65] 即使第6个单位未部署，从“GO！”部署准备状态撤回时，撤退效果仍然会触发。由于部署完成效果不会触发，因此效果量会减少，但好处在于无需移动场上已有的5个单位即可提升特殊攻击槽。</w:t>
      </w:r>
    </w:p>
    <w:p w14:paraId="1B192699">
      <w:r xmlns:w="http://schemas.openxmlformats.org/wordprocessingml/2006/main">
        <w:t xml:space="preserve">[66] 内容适用性简易评估 †</w:t>
      </w:r>
    </w:p>
    <w:p w14:paraId="23D4C6DB">
      <w:r xmlns:w="http://schemas.openxmlformats.org/wordprocessingml/2006/main">
        <w:t xml:space="preserve">[67] 合适的内容、推荐的装备示例、角色发展目标等。</w:t>
      </w:r>
    </w:p>
    <w:p w14:paraId="058B4651">
      <w:r xmlns:w="http://schemas.openxmlformats.org/wordprocessingml/2006/main">
        <w:t xml:space="preserve">[68] 兼容内容</w:t>
      </w:r>
    </w:p>
    <w:p w14:paraId="5D802103">
      <w:r xmlns:w="http://schemas.openxmlformats.org/wordprocessingml/2006/main">
        <w:t xml:space="preserve">[69] 能力倾向</w:t>
      </w:r>
    </w:p>
    <w:p w14:paraId="56D5562F">
      <w:r xmlns:w="http://schemas.openxmlformats.org/wordprocessingml/2006/main">
        <w:t xml:space="preserve">[70] 简短评论</w:t>
      </w:r>
    </w:p>
    <w:p w14:paraId="4ACC5B43">
      <w:r xmlns:w="http://schemas.openxmlformats.org/wordprocessingml/2006/main">
        <w:t xml:space="preserve">[71] 主线任务 事件任务</w:t>
      </w:r>
    </w:p>
    <w:p w14:paraId="012D9861">
      <w:r xmlns:w="http://schemas.openxmlformats.org/wordprocessingml/2006/main">
        <w:t xml:space="preserve">[72] 方便的是，它可以辅助特殊攻击槽和火力。</w:t>
      </w:r>
    </w:p>
    <w:p w14:paraId="0D7DF34F">
      <w:r xmlns:w="http://schemas.openxmlformats.org/wordprocessingml/2006/main">
        <w:t xml:space="preserve">[73] 突袭战</w:t>
      </w:r>
    </w:p>
    <w:p w14:paraId="19D73F82">
      <w:r xmlns:w="http://schemas.openxmlformats.org/wordprocessingml/2006/main">
        <w:t xml:space="preserve">[74] 虽然不适合范围攻击的终极技能，但稀有的喂食攻击增益和终极技能槽增加是有用的。</w:t>
      </w:r>
    </w:p>
    <w:p w14:paraId="3B9004D1">
      <w:r xmlns:w="http://schemas.openxmlformats.org/wordprocessingml/2006/main">
        <w:t xml:space="preserve">[75] 湮灭</w:t>
      </w:r>
    </w:p>
    <w:p w14:paraId="594DDD1A">
      <w:r xmlns:w="http://schemas.openxmlformats.org/wordprocessingml/2006/main">
        <w:t xml:space="preserve">[76] 这种罕见的范围攻击技能带有场地攻击力加成，非常适合歼灭战。其独特的效果使其既能用于压制对手，又能用于撤退，用途十分广泛。（装备示例见下文）</w:t>
      </w:r>
    </w:p>
    <w:p w14:paraId="01C1BCB2">
      <w:r xmlns:w="http://schemas.openxmlformats.org/wordprocessingml/2006/main">
        <w:t xml:space="preserve">[77] B宇宙</w:t>
      </w:r>
    </w:p>
    <w:p w14:paraId="377648AE">
      <w:r xmlns:w="http://schemas.openxmlformats.org/wordprocessingml/2006/main">
        <w:t xml:space="preserve">[78] 独特的效果，无论部署后撤退还是直接撤退都非常有用。升级后，可用于对抗歼灭者卡格里。</w:t>
      </w:r>
    </w:p>
    <w:p w14:paraId="6A236DBB">
      <w:r xmlns:w="http://schemas.openxmlformats.org/wordprocessingml/2006/main">
        <w:t xml:space="preserve">[79] 能力评估指标</w:t>
      </w:r>
    </w:p>
    <w:p w14:paraId="01C4224F">
      <w:r xmlns:w="http://schemas.openxmlformats.org/wordprocessingml/2006/main">
        <w:t xml:space="preserve">[80] ◎：优秀内容。最有可能发挥出色。○：合适内容。有较高发挥潜力。△：一般。需要一些技巧才能发挥良好，但选择理由不多。×：不合适内容。由于与内容规则、游戏系统、难度等级等不兼容，难以发挥出色。*2014年3月更新</w:t>
      </w:r>
    </w:p>
    <w:p w14:paraId="457B011E">
      <w:r xmlns:w="http://schemas.openxmlformats.org/wordprocessingml/2006/main">
        <w:t xml:space="preserve">[81] 湮灭</w:t>
      </w:r>
    </w:p>
    <w:p w14:paraId="7E99E5A1">
      <w:r xmlns:w="http://schemas.openxmlformats.org/wordprocessingml/2006/main">
        <w:t xml:space="preserve">[82] 推荐设备示例</w:t>
      </w:r>
    </w:p>
    <w:p w14:paraId="0F5145A1">
      <w:r xmlns:w="http://schemas.openxmlformats.org/wordprocessingml/2006/main">
        <w:t xml:space="preserve">[83] 主要设备</w:t>
      </w:r>
    </w:p>
    <w:p w14:paraId="4931D7F4">
      <w:r xmlns:w="http://schemas.openxmlformats.org/wordprocessingml/2006/main">
        <w:t xml:space="preserve">[84] 子设备</w:t>
      </w:r>
    </w:p>
    <w:p w14:paraId="5C09FA5F">
      <w:r xmlns:w="http://schemas.openxmlformats.org/wordprocessingml/2006/main">
        <w:t xml:space="preserve">[85] 一件令人愉悦的物品</w:t>
      </w:r>
    </w:p>
    <w:p w14:paraId="6757BA41">
      <w:r xmlns:w="http://schemas.openxmlformats.org/wordprocessingml/2006/main">
        <w:t xml:space="preserve">[86] 发展目标</w:t>
      </w:r>
    </w:p>
    <w:p w14:paraId="04F65268">
      <w:r xmlns:w="http://schemas.openxmlformats.org/wordprocessingml/2006/main">
        <w:t xml:space="preserve">[87] 突破极限</w:t>
      </w:r>
    </w:p>
    <w:p w14:paraId="458317F8">
      <w:r xmlns:w="http://schemas.openxmlformats.org/wordprocessingml/2006/main">
        <w:t xml:space="preserve">[88] 致命觉醒</w:t>
      </w:r>
    </w:p>
    <w:p w14:paraId="1F80B901">
      <w:r xmlns:w="http://schemas.openxmlformats.org/wordprocessingml/2006/main">
        <w:t xml:space="preserve">[89] 独特的觉醒</w:t>
      </w:r>
    </w:p>
    <w:p w14:paraId="285DAC20">
      <w:r xmlns:w="http://schemas.openxmlformats.org/wordprocessingml/2006/main">
        <w:t xml:space="preserve">[90] 行动速度</w:t>
      </w:r>
    </w:p>
    <w:p w14:paraId="012DCA2E">
      <w:r xmlns:w="http://schemas.openxmlformats.org/wordprocessingml/2006/main">
        <w:t xml:space="preserve">[91] 特别收费</w:t>
      </w:r>
    </w:p>
    <w:p w14:paraId="04EA4211">
      <w:r xmlns:w="http://schemas.openxmlformats.org/wordprocessingml/2006/main">
        <w:t xml:space="preserve">[92] 其他</w:t>
      </w:r>
    </w:p>
    <w:p w14:paraId="6664C3AA">
      <w:r xmlns:w="http://schemas.openxmlformats.org/wordprocessingml/2006/main">
        <w:t xml:space="preserve">[93] 培训费用</w:t>
      </w:r>
    </w:p>
    <w:p w14:paraId="04F6B9F4">
      <w:r xmlns:w="http://schemas.openxmlformats.org/wordprocessingml/2006/main">
        <w:t xml:space="preserve">[94] 3.1 秒 19 次</w:t>
      </w:r>
    </w:p>
    <w:p w14:paraId="4BE6AA93">
      <w:r xmlns:w="http://schemas.openxmlformats.org/wordprocessingml/2006/main">
        <w:t xml:space="preserve">[95] 15% 17次</w:t>
      </w:r>
    </w:p>
    <w:p w14:paraId="602910FD">
      <w:r xmlns:w="http://schemas.openxmlformats.org/wordprocessingml/2006/main">
        <w:t xml:space="preserve">[96] 备注</w:t>
      </w:r>
    </w:p>
    <w:p w14:paraId="6699B8EB">
      <w:r xmlns:w="http://schemas.openxmlformats.org/wordprocessingml/2006/main">
        <w:t xml:space="preserve">[97] 如果你的体力不足以维持45秒，请根据敌人类型进行调整。最好配合极限技☆3使用，这样可以只觉醒特殊效果，并且仅用于提升特殊攻击槽。</w:t>
      </w:r>
    </w:p>
    <w:p w14:paraId="537CF995">
      <w:r xmlns:w="http://schemas.openxmlformats.org/wordprocessingml/2006/main">
        <w:t xml:space="preserve">[98] *2016年4月更新</w:t>
      </w:r>
    </w:p>
    <w:p w14:paraId="5644CFE6">
      <w:r xmlns:w="http://schemas.openxmlformats.org/wordprocessingml/2006/main">
        <w:t xml:space="preserve">[99] 备选版本 †</w:t>
      </w:r>
    </w:p>
    <w:p w14:paraId="7494B0C6">
      <w:r xmlns:w="http://schemas.openxmlformats.org/wordprocessingml/2006/main">
        <w:t xml:space="preserve">[100] 击败偶像野乃香</w:t>
      </w:r>
    </w:p>
    <w:p w14:paraId="413D948D">
      <w:r xmlns:w="http://schemas.openxmlformats.org/wordprocessingml/2006/main">
        <w:t xml:space="preserve">[101] 万圣节和</w:t>
      </w:r>
    </w:p>
    <w:p w14:paraId="457EC96C">
      <w:r xmlns:w="http://schemas.openxmlformats.org/wordprocessingml/2006/main">
        <w:t xml:space="preserve">[102] 仲夏夜</w:t>
      </w:r>
    </w:p>
    <w:p w14:paraId="5F97279D">
      <w:r xmlns:w="http://schemas.openxmlformats.org/wordprocessingml/2006/main">
        <w:t xml:space="preserve">[103] 琐事 †</w:t>
      </w:r>
    </w:p>
    <w:p w14:paraId="28B164BC">
      <w:r xmlns:w="http://schemas.openxmlformats.org/wordprocessingml/2006/main">
        <w:t xml:space="preserve">[104] 官方推特账号简介 †</w:t>
      </w:r>
    </w:p>
    <w:p w14:paraId="395DFE78">
      <w:r xmlns:w="http://schemas.openxmlformats.org/wordprocessingml/2006/main">
        <w:t xml:space="preserve">[105] 人物介绍</w:t>
      </w:r>
    </w:p>
    <w:p w14:paraId="0A60AE5C">
      <w:r xmlns:w="http://schemas.openxmlformats.org/wordprocessingml/2006/main">
        <w:t xml:space="preserve">[106] 评论表 †</w:t>
      </w:r>
    </w:p>
    <w:p w14:paraId="27F543E6">
      <w:r xmlns:w="http://schemas.openxmlformats.org/wordprocessingml/2006/main">
        <w:t xml:space="preserve">[107] 点击打开历史日志列表</w:t>
      </w:r>
    </w:p>
    <w:p w14:paraId="5D173548">
      <w:r xmlns:w="http://schemas.openxmlformats.org/wordprocessingml/2006/main">
        <w:t xml:space="preserve">[108] 末尾的数字越小，日志越旧。</w:t>
      </w:r>
    </w:p>
    <w:p w14:paraId="6E7BC253">
      <w:r xmlns:w="http://schemas.openxmlformats.org/wordprocessingml/2006/main">
        <w:t xml:space="preserve">[109] 'Comments/Halloween Nodoka/' 没有子页面。</w:t>
      </w:r>
    </w:p>
    <w:p w14:paraId="74E5A2B7">
      <w:r xmlns:w="http://schemas.openxmlformats.org/wordprocessingml/2006/main">
        <w:t xml:space="preserve">[110] 差不多就是这样，这边更偏向进攻，另一边更偏向辅助。可惜的是，双方的战士类型有重叠。——[4AdXU9WFkX2] 2023-11-01 (周三) 17:43:41</w:t>
      </w:r>
    </w:p>
    <w:p w14:paraId="0E85E8DF">
      <w:r xmlns:w="http://schemas.openxmlformats.org/wordprocessingml/2006/main">
        <w:t xml:space="preserve">[111] 纯粹的爱和失败都不是坏事，但是……野乃花最大的优势就是她那对下垂的胸部……我想看看能充分展现它们优势的图片…… -- [4AdXU9WFkX2] 2023-11-01 (周三) 17:28:51</w:t>
      </w:r>
    </w:p>
    <w:p w14:paraId="71A3D78B">
      <w:r xmlns:w="http://schemas.openxmlformats.org/wordprocessingml/2006/main">
        <w:t xml:space="preserve">[112] 觉醒后才能变成全队特殊攻击，这虽然可以理解为展现角色个性的一种方式，但仍然令人沮丧…… -- [0f3xrubs81U] 2023-11-01 (周三) 17:49:37</w:t>
      </w:r>
    </w:p>
    <w:p w14:paraId="65B55CEA">
      <w:r xmlns:w="http://schemas.openxmlformats.org/wordprocessingml/2006/main">
        <w:t xml:space="preserve">[113] 沙耶香说无论从哪个角度看都像狮子，所以没关系，没关系（茫然地盯着）——[P0a3ifoOLWU] 2023-11-01 (周三) 17:59:10</w:t>
      </w:r>
    </w:p>
    <w:p w14:paraId="0E8438C3">
      <w:r xmlns:w="http://schemas.openxmlformats.org/wordprocessingml/2006/main">
        <w:t xml:space="preserve">[114] 考虑到居民们甚至还计划派绮礼去参加“万圣节活动，与孩子们互动”，他们可能已经对这种情况麻木了。——[eALdtLhKk9M] 2023-11-02 (周四) 12:44:16</w:t>
      </w:r>
    </w:p>
    <w:p w14:paraId="04798ADE">
      <w:r xmlns:w="http://schemas.openxmlformats.org/wordprocessingml/2006/main">
        <w:t xml:space="preserve">[115] 一个经过特殊训练的小镇，因为灾难期间会出现一个变态女人，所以被认为很安全 = 这是戴比特镇 -- [I6FArpG10yc] 2023-11-02 (周四) 17:46:08</w:t>
      </w:r>
    </w:p>
    <w:p w14:paraId="5C923824">
      <w:r xmlns:w="http://schemas.openxmlformats.org/wordprocessingml/2006/main">
        <w:t xml:space="preserve">[116] 在团队副本中，这位潜力新星有望在清除周围敌人、通过难以叠加的场地增益提升攻击力、以及在部署和撤退时提供能量槽和35个面条等方面发挥作用。——[f73zse/nf2I] 2023-11-01 (周三) 18:41:05</w:t>
      </w:r>
    </w:p>
    <w:p w14:paraId="08C1D67B">
      <w:r xmlns:w="http://schemas.openxmlformats.org/wordprocessingml/2006/main">
        <w:t xml:space="preserve">[117] 我连续抽到了10张高级票，这头狮子真不错 -- [cYygttYM6HM] 2023-11-01 (周三) 19:21:13</w:t>
      </w:r>
    </w:p>
    <w:p w14:paraId="07DD18C6">
      <w:r xmlns:w="http://schemas.openxmlformats.org/wordprocessingml/2006/main">
        <w:t xml:space="preserve">[118] 人物肖像已经很色情了，但卧室场景不仅极其色情，而且非常精彩。——[5nr4Mq5pnz.] 2023-11-01 (周三) 20:48:14</w:t>
      </w:r>
    </w:p>
    <w:p w14:paraId="5B07C516">
      <w:r xmlns:w="http://schemas.openxmlformats.org/wordprocessingml/2006/main">
        <w:t xml:space="preserve">[119] 我玩这个游戏主要是因为想要野乃香，所以很高兴看到她以如此色情的形式出现——[Py91zC53lVY] 2023-11-01 (周三) 21:23:56</w:t>
      </w:r>
    </w:p>
    <w:p w14:paraId="693F6709">
      <w:r xmlns:w="http://schemas.openxmlformats.org/wordprocessingml/2006/main">
        <w:t xml:space="preserve">[120] 这太色情了 -- [1/bdlrrEf7w] 2023-11-01 (周三) 22:22:28</w:t>
      </w:r>
    </w:p>
    <w:p w14:paraId="5986FD34">
      <w:r xmlns:w="http://schemas.openxmlformats.org/wordprocessingml/2006/main">
        <w:t xml:space="preserve">[121] 她的特殊招式真是太可爱了 -- [FD99abrpwio] 2023-11-02 (周四) 00:48:22</w:t>
      </w:r>
    </w:p>
    <w:p w14:paraId="0BDE73B3">
      <w:r xmlns:w="http://schemas.openxmlformats.org/wordprocessingml/2006/main">
        <w:t xml:space="preserve">[122] 我觉得人物故事轻松随意，但也融合了一些严肃的元素，这很像野乃花的风格——[LBlIJ3oun3s] 2023-11-02 (周四) 01:24:34</w:t>
      </w:r>
    </w:p>
    <w:p w14:paraId="1D416055">
      <w:r xmlns:w="http://schemas.openxmlformats.org/wordprocessingml/2006/main">
        <w:t xml:space="preserve">[123] 他们出击时缓缓走进来的样子真是太棒了，现在还有更多角色的移动速度无法加速——[DagDthT1h5M] 2023-11-02 (周四) 16:27:11</w:t>
      </w:r>
    </w:p>
    <w:p w14:paraId="31855B98">
      <w:r xmlns:w="http://schemas.openxmlformats.org/wordprocessingml/2006/main">
        <w:t xml:space="preserve">[124] 颜色不一样，但这不就是《危险节拍》吗……？ -- [TAS.Fvn8z7A] 2023-11-02 (周四) 18:37:18</w:t>
      </w:r>
    </w:p>
    <w:p w14:paraId="3B0909B2">
      <w:r xmlns:w="http://schemas.openxmlformats.org/wordprocessingml/2006/main">
        <w:t xml:space="preserve">[125] 我明白你的意思。它们跑到前面，然后立刻躺下，真是可爱。——[iv3xoLfZywI] 2023-11-07 (周二) 15:53:00</w:t>
      </w:r>
    </w:p>
    <w:p w14:paraId="1D6DBC50">
      <w:r xmlns:w="http://schemas.openxmlformats.org/wordprocessingml/2006/main">
        <w:t xml:space="preserve">[126] SD也很可爱 -- [SHwS6axbjF.] 2023-11-02 (周四) 20:21:39</w:t>
      </w:r>
    </w:p>
    <w:p w14:paraId="46E220E2">
      <w:r xmlns:w="http://schemas.openxmlformats.org/wordprocessingml/2006/main">
        <w:t xml:space="preserve">[127] ←使用棋盘前请务必阅读规则。</w:t>
      </w:r>
    </w:p>
    <w:p w14:paraId="22672267">
      <w:r xmlns:w="http://schemas.openxmlformats.org/wordprocessingml/2006/main">
        <w:t xml:space="preserve">[128] 关于规则 †</w:t>
      </w:r>
    </w:p>
    <w:p w14:paraId="6E20FAA6">
      <w:r xmlns:w="http://schemas.openxmlformats.org/wordprocessingml/2006/main">
        <w:t xml:space="preserve">[129] 请不要抱怨或批评页面编辑者。如果您对其他人的编辑有意见，请通过“提供替代方案”或“自行编辑”的方式进行建设性沟通。</w:t>
      </w:r>
    </w:p>
    <w:p w14:paraId="5719F6B0">
      <w:r xmlns:w="http://schemas.openxmlformats.org/wordprocessingml/2006/main">
        <w:t xml:space="preserve">[130] 不要发布个人网站或其他禁止未经授权链接的网站的网址。</w:t>
      </w:r>
    </w:p>
    <w:p w14:paraId="2AE25095">
      <w:r xmlns:w="http://schemas.openxmlformats.org/wordprocessingml/2006/main">
        <w:t xml:space="preserve">[131] 关于违反规则的帖子 †</w:t>
      </w:r>
    </w:p>
    <w:p w14:paraId="2CBC8FEA">
      <w:r xmlns:w="http://schemas.openxmlformats.org/wordprocessingml/2006/main">
        <w:t xml:space="preserve">[132] 禁止发布以下类型的帖子，因为它们容易造成干扰。</w:t>
      </w:r>
    </w:p>
    <w:p w14:paraId="0987FDF8">
      <w:r xmlns:w="http://schemas.openxmlformats.org/wordprocessingml/2006/main">
        <w:t xml:space="preserve">[133]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5B0FE05">
      <w:r xmlns:w="http://schemas.openxmlformats.org/wordprocessingml/2006/main">
        <w:t xml:space="preserve">[134] 其他包括使用此维基的人、官方管理员、艺术家、配音演员、现实生活中的个人以及 Twitter 用户等团体。</w:t>
      </w:r>
    </w:p>
    <w:p w14:paraId="493DD05C">
      <w:r xmlns:w="http://schemas.openxmlformats.org/wordprocessingml/2006/main">
        <w:t xml:space="preserve">[135] 关于向管理层提交的帖子，我们容忍可以解释为用户反馈的评论，例如“我希望他们改进这一点”、“我希望他们尽快修复错误”和“维护时间太长了”，但我们不容忍使用辱骂性语言贬低管理层。</w:t>
      </w:r>
    </w:p>
    <w:p w14:paraId="5DD93BD5">
      <w:r xmlns:w="http://schemas.openxmlformats.org/wordprocessingml/2006/main">
        <w:t xml:space="preserve">[136] 将讨论和意见交流视为“诽谤或对抗他人”是错误的。然而，在讨论或意见交流中使用辱骂性语言、贬低他人、挑衅他人或在缺乏明确证据的情况下发表言论，都是违法行为。说话时务必注意自己的言辞。</w:t>
      </w:r>
    </w:p>
    <w:p w14:paraId="5057D064">
      <w:r xmlns:w="http://schemas.openxmlformats.org/wordprocessingml/2006/main">
        <w:t xml:space="preserve">[137] 攻击性评论包括使用“做这个”或“做那个”等强硬命令、“使用粗俗语言”、“采取居高临下的态度”或“挑衅”。</w:t>
      </w:r>
    </w:p>
    <w:p w14:paraId="46AAC0FA">
      <w:r xmlns:w="http://schemas.openxmlformats.org/wordprocessingml/2006/main">
        <w:t xml:space="preserve">[138] 禁止发布冒犯现有玩家的帖子，例如“还有人玩这个游戏吗？”或“这游戏已经凉了”。这并不意味着您完全不能发表任何负面言论，而是指那些超出单纯负面评价范围，构成诽谤或诋毁的帖子将被禁止发布。</w:t>
      </w:r>
    </w:p>
    <w:p w14:paraId="0E2FA2F7">
      <w:r xmlns:w="http://schemas.openxmlformats.org/wordprocessingml/2006/main">
        <w:t xml:space="preserve">[139] 公开羞辱他人，包括泄露他人的游戏内名称或UID</w:t>
      </w:r>
    </w:p>
    <w:p w14:paraId="1F49A005">
      <w:r xmlns:w="http://schemas.openxmlformats.org/wordprocessingml/2006/main">
        <w:t xml:space="preserve">[140] 但是，分享有助于游戏攻略的信息和视频是允许的。</w:t>
      </w:r>
    </w:p>
    <w:p w14:paraId="3C534CA9">
      <w:r xmlns:w="http://schemas.openxmlformats.org/wordprocessingml/2006/main">
        <w:t xml:space="preserve">[141] 参考其他应用程序</w:t>
      </w:r>
    </w:p>
    <w:p w14:paraId="1E4B1543">
      <w:r xmlns:w="http://schemas.openxmlformats.org/wordprocessingml/2006/main">
        <w:t xml:space="preserve">[142] 在多个论坛上多次发帖</w:t>
      </w:r>
    </w:p>
    <w:p w14:paraId="65C619B6">
      <w:r xmlns:w="http://schemas.openxmlformats.org/wordprocessingml/2006/main">
        <w:t xml:space="preserve">[143] 由一串无意义字符组成的文字</w:t>
      </w:r>
    </w:p>
    <w:p w14:paraId="12DEC5FA">
      <w:r xmlns:w="http://schemas.openxmlformats.org/wordprocessingml/2006/main">
        <w:t xml:space="preserve">[144] 关于作弊和利用漏洞的帖子</w:t>
      </w:r>
    </w:p>
    <w:p w14:paraId="16EDD8F0">
      <w:r xmlns:w="http://schemas.openxmlformats.org/wordprocessingml/2006/main">
        <w:t xml:space="preserve">[145] 最好的办法是忽略违反规则的帖子。上钩或反驳只会让事情变得更糟。</w:t>
      </w:r>
    </w:p>
    <w:p w14:paraId="16241DF9">
      <w:r xmlns:w="http://schemas.openxmlformats.org/wordprocessingml/2006/main">
        <w:t xml:space="preserve">[146] *在上述规则中，“诽谤”指的是在没有客观证据的情况下诋毁和贬低他人。将所有批评性文章都归为“诽谤”是不正确的，所以请务必谨慎。</w:t>
      </w:r>
    </w:p>
    <w:p w14:paraId="1056AAB9">
      <w:r xmlns:w="http://schemas.openxmlformats.org/wordprocessingml/2006/main">
        <w:t xml:space="preserve">[147] 关于修改和删除发帖日志 †</w:t>
      </w:r>
    </w:p>
    <w:p w14:paraId="2EAF77E4">
      <w:r xmlns:w="http://schemas.openxmlformats.org/wordprocessingml/2006/main">
        <w:t xml:space="preserve">[148] 但是，允许更正印刷错误、遗漏和字体颜色。（他人出于善意所做的更正也允许。）</w:t>
      </w:r>
    </w:p>
    <w:p w14:paraId="3C53325E">
      <w:r xmlns:w="http://schemas.openxmlformats.org/wordprocessingml/2006/main">
        <w:t xml:space="preserve">[149] 作为例外情况，您可以删除自己的帖子，但事后必须向管理员报告。此外，删除时，请将整个评论替换为以下文本，而不是完全删除：&amp;color(#ff0000){''发帖人已删除''};</w:t>
      </w:r>
    </w:p>
    <w:p w14:paraId="4FE81B39">
      <w:r xmlns:w="http://schemas.openxmlformats.org/wordprocessingml/2006/main">
        <w:t xml:space="preserve">[150] 关于评论违反规则的帖子 †</w:t>
      </w:r>
    </w:p>
    <w:p w14:paraId="511521A5">
      <w:r xmlns:w="http://schemas.openxmlformats.org/wordprocessingml/2006/main">
        <w:t xml:space="preserve">[151] 您可以自行注释掉上述任何违反规则的评论，无需管理员许可。但是，注释掉评论后，请务必在“违规举报公告板”上进行举报。举报时请使用“违规举报公告板”上的模板。</w:t>
      </w:r>
    </w:p>
    <w:p w14:paraId="67D47D23">
      <w:r xmlns:w="http://schemas.openxmlformats.org/wordprocessingml/2006/main">
        <w:t xml:space="preserve">[152] 未经 CO 举报公告板举报而被删除的帖子将被恢复，而删除帖子的人将受到处罚。</w:t>
      </w:r>
    </w:p>
    <w:p w14:paraId="5A6DC1EC">
      <w:r xmlns:w="http://schemas.openxmlformats.org/wordprocessingml/2006/main">
        <w:t xml:space="preserve">[153] 如果您反复向 CO 举报公告板举报不违反规则的帖子，我们将认为您是自私的，并将对您实施发帖和编辑限制。</w:t>
      </w:r>
    </w:p>
    <w:p w14:paraId="697B5B0B">
      <w:r xmlns:w="http://schemas.openxmlformats.org/wordprocessingml/2006/main">
        <w:t xml:space="preserve">[154] 管理员可酌情恢复 CO 报告公告板上不违反规则的报告。</w:t>
      </w:r>
    </w:p>
    <w:p w14:paraId="064DB727">
      <w:r xmlns:w="http://schemas.openxmlformats.org/wordprocessingml/2006/main">
        <w:t xml:space="preserve">[155] 我们再次要求您不要评论那些并未违反规则的评论。（例如，诸如“虽然不违反规则，但显然是在钓鱼”、“恶作剧”或“评论整个帖子”之类的主观判断。）</w:t>
      </w:r>
    </w:p>
    <w:p w14:paraId="0144421E">
      <w:r xmlns:w="http://schemas.openxmlformats.org/wordprocessingml/2006/main">
        <w:t xml:space="preserve">[156] 关于不违反规则但“冒犯性”的帖子 †</w:t>
      </w:r>
    </w:p>
    <w:p w14:paraId="1BACE1F2">
      <w:r xmlns:w="http://schemas.openxmlformats.org/wordprocessingml/2006/main">
        <w:t xml:space="preserve">[157] 即使帖子内容具有冒犯性，除非违反版规，否则不会被删除。由于每个人对冒犯性的接受程度不同，请使用 NGID 功能隐藏评论，而不是争论或恶意挑衅。</w:t>
      </w:r>
    </w:p>
    <w:p w14:paraId="03D15485">
      <w:r xmlns:w="http://schemas.openxmlformats.org/wordprocessingml/2006/main">
        <w:t xml:space="preserve">[158] 挑衅难道不是一种违规行为吗？†</w:t>
      </w:r>
    </w:p>
    <w:p w14:paraId="5E667C03">
      <w:r xmlns:w="http://schemas.openxmlformats.org/wordprocessingml/2006/main">
        <w:t xml:space="preserve">[159] 每个人对煽动性言论的评判标准都不尽相同，因此我们不认为这是违规行为。如果您认为某条评论具有煽动性，请使用 NGID 功能将其隐藏。</w:t>
      </w:r>
    </w:p>
    <w:p w14:paraId="06D06B87">
      <w:r xmlns:w="http://schemas.openxmlformats.org/wordprocessingml/2006/main">
        <w:t xml:space="preserve">[160] 抱怨难道不算违法吗？†</w:t>
      </w:r>
    </w:p>
    <w:p w14:paraId="3488DE3D">
      <w:r xmlns:w="http://schemas.openxmlformats.org/wordprocessingml/2006/main">
        <w:t xml:space="preserve">[161] 一般而言，抱怨本身并不构成违规。但是，针对本作品的负面宣传、诽谤、辱骂性语言以及超出抱怨范围的对抗性言论均构成违规。如果您认为抱怨内容冒犯了您，请使用 NGID 功能隐藏相关评论。</w:t>
      </w:r>
    </w:p>
    <w:p w14:paraId="46D82B1A">
      <w:r xmlns:w="http://schemas.openxmlformats.org/wordprocessingml/2006/main">
        <w:t xml:space="preserve">[162] 如果您不确定某个帖子是否违反规则，该怎么办？ †</w:t>
      </w:r>
    </w:p>
    <w:p w14:paraId="3A8A867C">
      <w:r xmlns:w="http://schemas.openxmlformats.org/wordprocessingml/2006/main">
        <w:t xml:space="preserve">[163] 有些帖子内容含糊不清，难以判断是否违规。评论删除这类含糊不清的帖子可能会导致问题，所以请不要评论删除，而是使用 NGID 功能将评论隐藏起来。</w:t>
      </w:r>
    </w:p>
    <w:p w14:paraId="0EA62555">
      <w:r xmlns:w="http://schemas.openxmlformats.org/wordprocessingml/2006/main">
        <w:t xml:space="preserve">[164] 对屡犯者的处罚 †</w:t>
      </w:r>
    </w:p>
    <w:p w14:paraId="0BE19462">
      <w:r xmlns:w="http://schemas.openxmlformats.org/wordprocessingml/2006/main">
        <w:t xml:space="preserve">[165] 屡次违反规则或发布特别恶意的帖子，管理员可酌情予以处罚，例如“禁止访问”或“限制发帖”。</w:t>
      </w:r>
    </w:p>
    <w:p w14:paraId="0A3ED422">
      <w:r xmlns:w="http://schemas.openxmlformats.org/wordprocessingml/2006/main">
        <w:t xml:space="preserve">[166] 如果您对进一步改进有任何建议，请通过 Wiki 管理公告板与我们联系。</w:t>
      </w:r>
    </w:p>
    <w:p w14:paraId="339C6798"/>
    <w:p w14:paraId="412A0172">
      <w:r xmlns:w="http://schemas.openxmlformats.org/wordprocessingml/2006/main">
        <w:rPr>
          <w:b/>
        </w:rPr>
        <w:t xml:space="preserve">A036</w:t>
      </w:r>
    </w:p>
    <w:p w14:paraId="22070160">
      <w:r xmlns:w="http://schemas.openxmlformats.org/wordprocessingml/2006/main">
        <w:t xml:space="preserve">[0] 索引：所有角色 | SSR 角色 | SR 角色 | R 角色</w:t>
      </w:r>
    </w:p>
    <w:p w14:paraId="11C73971">
      <w:r xmlns:w="http://schemas.openxmlformats.org/wordprocessingml/2006/main">
        <w:t xml:space="preserve">[1] 基本信息</w:t>
      </w:r>
    </w:p>
    <w:p w14:paraId="1B370C02">
      <w:r xmlns:w="http://schemas.openxmlformats.org/wordprocessingml/2006/main">
        <w:t xml:space="preserve">[2] 内容适用性简易评估</w:t>
      </w:r>
    </w:p>
    <w:p w14:paraId="7043A37F">
      <w:r xmlns:w="http://schemas.openxmlformats.org/wordprocessingml/2006/main">
        <w:t xml:space="preserve">[3] 替代版本</w:t>
      </w:r>
    </w:p>
    <w:p w14:paraId="3421DC1E">
      <w:r xmlns:w="http://schemas.openxmlformats.org/wordprocessingml/2006/main">
        <w:t xml:space="preserve">[4] 琐事</w:t>
      </w:r>
    </w:p>
    <w:p w14:paraId="49C85189">
      <w:r xmlns:w="http://schemas.openxmlformats.org/wordprocessingml/2006/main">
        <w:t xml:space="preserve">[5] 官方推特账号介绍</w:t>
      </w:r>
    </w:p>
    <w:p w14:paraId="3AF28603">
      <w:r xmlns:w="http://schemas.openxmlformats.org/wordprocessingml/2006/main">
        <w:t xml:space="preserve">[6] 评论表单</w:t>
      </w:r>
    </w:p>
    <w:p w14:paraId="544864AD">
      <w:r xmlns:w="http://schemas.openxmlformats.org/wordprocessingml/2006/main">
        <w:t xml:space="preserve">[7] 基本信息 †</w:t>
      </w:r>
    </w:p>
    <w:p w14:paraId="073DABBD">
      <w:r xmlns:w="http://schemas.openxmlformats.org/wordprocessingml/2006/main">
        <w:t xml:space="preserve">[8] 变换图像</w:t>
      </w:r>
    </w:p>
    <w:p w14:paraId="14C7414C">
      <w:r xmlns:w="http://schemas.openxmlformats.org/wordprocessingml/2006/main">
        <w:t xml:space="preserve">[9] 简介</w:t>
      </w:r>
    </w:p>
    <w:p w14:paraId="37357A5F">
      <w:r xmlns:w="http://schemas.openxmlformats.org/wordprocessingml/2006/main">
        <w:t xml:space="preserve">[10] 姓名</w:t>
      </w:r>
    </w:p>
    <w:p w14:paraId="594FD014">
      <w:r xmlns:w="http://schemas.openxmlformats.org/wordprocessingml/2006/main">
        <w:t xml:space="preserve">[11] 万圣节罂粟</w:t>
      </w:r>
    </w:p>
    <w:p w14:paraId="63D9ED13">
      <w:r xmlns:w="http://schemas.openxmlformats.org/wordprocessingml/2006/main">
        <w:t xml:space="preserve">[12] 真实姓名</w:t>
      </w:r>
    </w:p>
    <w:p w14:paraId="73856A4F">
      <w:r xmlns:w="http://schemas.openxmlformats.org/wordprocessingml/2006/main">
        <w:t xml:space="preserve">[13] 波比·瓦达</w:t>
      </w:r>
    </w:p>
    <w:p w14:paraId="523243E0">
      <w:r xmlns:w="http://schemas.openxmlformats.org/wordprocessingml/2006/main">
        <w:t xml:space="preserve">[14] 稀有度</w:t>
      </w:r>
    </w:p>
    <w:p w14:paraId="7C0FE46A">
      <w:r xmlns:w="http://schemas.openxmlformats.org/wordprocessingml/2006/main">
        <w:t xml:space="preserve">[15] 普通攻击</w:t>
      </w:r>
    </w:p>
    <w:p w14:paraId="462ACAC3">
      <w:r xmlns:w="http://schemas.openxmlformats.org/wordprocessingml/2006/main">
        <w:t xml:space="preserve">[16] 近战攻击（物理）</w:t>
      </w:r>
    </w:p>
    <w:p w14:paraId="196A3D85">
      <w:r xmlns:w="http://schemas.openxmlformats.org/wordprocessingml/2006/main">
        <w:t xml:space="preserve">[17] 附属派系</w:t>
      </w:r>
    </w:p>
    <w:p w14:paraId="47A02879">
      <w:r xmlns:w="http://schemas.openxmlformats.org/wordprocessingml/2006/main">
        <w:t xml:space="preserve">[18] 战士（异界）</w:t>
      </w:r>
    </w:p>
    <w:p w14:paraId="4B917BBE">
      <w:r xmlns:w="http://schemas.openxmlformats.org/wordprocessingml/2006/main">
        <w:t xml:space="preserve">[19] 特殊属性</w:t>
      </w:r>
    </w:p>
    <w:p w14:paraId="4BB942B4">
      <w:r xmlns:w="http://schemas.openxmlformats.org/wordprocessingml/2006/main">
        <w:t xml:space="preserve">[20] 万圣节</w:t>
      </w:r>
    </w:p>
    <w:p w14:paraId="387D48D9">
      <w:r xmlns:w="http://schemas.openxmlformats.org/wordprocessingml/2006/main">
        <w:t xml:space="preserve">[21] 东静</w:t>
      </w:r>
    </w:p>
    <w:p w14:paraId="304EAE4C">
      <w:r xmlns:w="http://schemas.openxmlformats.org/wordprocessingml/2006/main">
        <w:t xml:space="preserve">[22] 插图</w:t>
      </w:r>
    </w:p>
    <w:p w14:paraId="766E653D">
      <w:r xmlns:w="http://schemas.openxmlformats.org/wordprocessingml/2006/main">
        <w:t xml:space="preserve">[23] 甜露</w:t>
      </w:r>
    </w:p>
    <w:p w14:paraId="796163D0">
      <w:r xmlns:w="http://schemas.openxmlformats.org/wordprocessingml/2006/main">
        <w:t xml:space="preserve">[24] SD字符</w:t>
      </w:r>
    </w:p>
    <w:p w14:paraId="54026310">
      <w:r xmlns:w="http://schemas.openxmlformats.org/wordprocessingml/2006/main">
        <w:t xml:space="preserve">[25] 风味文字</w:t>
      </w:r>
    </w:p>
    <w:p w14:paraId="063E4547">
      <w:r xmlns:w="http://schemas.openxmlformats.org/wordprocessingml/2006/main">
        <w:t xml:space="preserve">[26] “波比不在的话，我们会输给怪物吗？哦，没关系，我会帮你们的♥ 恶作剧小鬼波比，准备出发♥” 波比身穿万圣节主题的棒棒糖服装。这位著名女演员如今化身为一个小恶魔，她的演技如此精湛，以至于你可能会误以为这就是她真实的性格。她用调皮的笑容和话语挑衅着周围的人，有时还会毫不留情地挥舞着手中的电锯。</w:t>
      </w:r>
    </w:p>
    <w:p w14:paraId="0CC453E9">
      <w:r xmlns:w="http://schemas.openxmlformats.org/wordprocessingml/2006/main">
        <w:t xml:space="preserve">[27] 如何获得</w:t>
      </w:r>
    </w:p>
    <w:p w14:paraId="51A2F2D4">
      <w:r xmlns:w="http://schemas.openxmlformats.org/wordprocessingml/2006/main">
        <w:t xml:space="preserve">[28] 限时扭蛋</w:t>
      </w:r>
    </w:p>
    <w:p w14:paraId="1A5A3EBF">
      <w:r xmlns:w="http://schemas.openxmlformats.org/wordprocessingml/2006/main">
        <w:t xml:space="preserve">[29] 基础属性（1星）* 每增加1星+50%，5星时为1星值的3倍</w:t>
      </w:r>
    </w:p>
    <w:p w14:paraId="3F5920F0">
      <w:r xmlns:w="http://schemas.openxmlformats.org/wordprocessingml/2006/main">
        <w:t xml:space="preserve">[30] 级</w:t>
      </w:r>
    </w:p>
    <w:p w14:paraId="77367F7E">
      <w:r xmlns:w="http://schemas.openxmlformats.org/wordprocessingml/2006/main">
        <w:t xml:space="preserve">[31] 耐力</w:t>
      </w:r>
    </w:p>
    <w:p w14:paraId="011018E5">
      <w:r xmlns:w="http://schemas.openxmlformats.org/wordprocessingml/2006/main">
        <w:t xml:space="preserve">[32] 攻击力</w:t>
      </w:r>
    </w:p>
    <w:p w14:paraId="0D8651E1">
      <w:r xmlns:w="http://schemas.openxmlformats.org/wordprocessingml/2006/main">
        <w:t xml:space="preserve">[33] 防御能力</w:t>
      </w:r>
    </w:p>
    <w:p w14:paraId="6CA86F80">
      <w:r xmlns:w="http://schemas.openxmlformats.org/wordprocessingml/2006/main">
        <w:t xml:space="preserve">[34] 魔法力量</w:t>
      </w:r>
    </w:p>
    <w:p w14:paraId="71573B58">
      <w:r xmlns:w="http://schemas.openxmlformats.org/wordprocessingml/2006/main">
        <w:t xml:space="preserve">[35] 魔法抗性</w:t>
      </w:r>
    </w:p>
    <w:p w14:paraId="421696E6">
      <w:r xmlns:w="http://schemas.openxmlformats.org/wordprocessingml/2006/main">
        <w:t xml:space="preserve">[36] 详细状态</w:t>
      </w:r>
    </w:p>
    <w:p w14:paraId="22C1AE49">
      <w:r xmlns:w="http://schemas.openxmlformats.org/wordprocessingml/2006/main">
        <w:t xml:space="preserve">[37] 准确性</w:t>
      </w:r>
    </w:p>
    <w:p w14:paraId="482ECF0E">
      <w:r xmlns:w="http://schemas.openxmlformats.org/wordprocessingml/2006/main">
        <w:t xml:space="preserve">[38] 回避能力</w:t>
      </w:r>
    </w:p>
    <w:p w14:paraId="4EA778EA">
      <w:r xmlns:w="http://schemas.openxmlformats.org/wordprocessingml/2006/main">
        <w:t xml:space="preserve">[39] 连续命中率</w:t>
      </w:r>
    </w:p>
    <w:p w14:paraId="51389DA7">
      <w:r xmlns:w="http://schemas.openxmlformats.org/wordprocessingml/2006/main">
        <w:t xml:space="preserve">[40] 反击率</w:t>
      </w:r>
    </w:p>
    <w:p w14:paraId="1FF98C77">
      <w:r xmlns:w="http://schemas.openxmlformats.org/wordprocessingml/2006/main">
        <w:t xml:space="preserve">[41] 眩晕激活率</w:t>
      </w:r>
    </w:p>
    <w:p w14:paraId="2515A247">
      <w:r xmlns:w="http://schemas.openxmlformats.org/wordprocessingml/2006/main">
        <w:t xml:space="preserve">[42] 抗眩晕能力</w:t>
      </w:r>
    </w:p>
    <w:p w14:paraId="20D43215">
      <w:r xmlns:w="http://schemas.openxmlformats.org/wordprocessingml/2006/main">
        <w:t xml:space="preserve">[43] 移动速度</w:t>
      </w:r>
    </w:p>
    <w:p w14:paraId="3CA10FC8">
      <w:r xmlns:w="http://schemas.openxmlformats.org/wordprocessingml/2006/main">
        <w:t xml:space="preserve">[44] 部署速度</w:t>
      </w:r>
    </w:p>
    <w:p w14:paraId="087646FE">
      <w:r xmlns:w="http://schemas.openxmlformats.org/wordprocessingml/2006/main">
        <w:t xml:space="preserve">[45] 行动速度</w:t>
      </w:r>
    </w:p>
    <w:p w14:paraId="239FC875">
      <w:r xmlns:w="http://schemas.openxmlformats.org/wordprocessingml/2006/main">
        <w:t xml:space="preserve">[46] 特殊填充量</w:t>
      </w:r>
    </w:p>
    <w:p w14:paraId="1D932C74">
      <w:r xmlns:w="http://schemas.openxmlformats.org/wordprocessingml/2006/main">
        <w:t xml:space="preserve">[47] 特殊招式</w:t>
      </w:r>
    </w:p>
    <w:p w14:paraId="796AB474">
      <w:r xmlns:w="http://schemas.openxmlformats.org/wordprocessingml/2006/main">
        <w:t xml:space="preserve">[48] 姓名</w:t>
      </w:r>
    </w:p>
    <w:p w14:paraId="5F53B18A">
      <w:r xmlns:w="http://schemas.openxmlformats.org/wordprocessingml/2006/main">
        <w:t xml:space="preserve">[49] 效应</w:t>
      </w:r>
    </w:p>
    <w:p w14:paraId="05B6D0A2">
      <w:r xmlns:w="http://schemas.openxmlformats.org/wordprocessingml/2006/main">
        <w:t xml:space="preserve">[50] 血腥派对</w:t>
      </w:r>
    </w:p>
    <w:p w14:paraId="33E050AB">
      <w:r xmlns:w="http://schemas.openxmlformats.org/wordprocessingml/2006/main">
        <w:t xml:space="preserve">[51] 对所有敌人造成双倍物理伤害。有30%的几率魅惑他们。</w:t>
      </w:r>
    </w:p>
    <w:p w14:paraId="0D4B185D">
      <w:r xmlns:w="http://schemas.openxmlformats.org/wordprocessingml/2006/main">
        <w:t xml:space="preserve">[52] 血腥派对+</w:t>
      </w:r>
    </w:p>
    <w:p w14:paraId="64CA1E33">
      <w:r xmlns:w="http://schemas.openxmlformats.org/wordprocessingml/2006/main">
        <w:t xml:space="preserve">[53] 对所有敌人造成 4 倍物理伤害，30% 概率魅惑，50% 概率眩晕，每秒对敌方场地造成 2% 的持续伤害，持续 10 秒。每次使用终极技能，你的速度提高 10%（最高 50%）。</w:t>
      </w:r>
    </w:p>
    <w:p w14:paraId="17861943">
      <w:r xmlns:w="http://schemas.openxmlformats.org/wordprocessingml/2006/main">
        <w:t xml:space="preserve">[54] 独特效果</w:t>
      </w:r>
    </w:p>
    <w:p w14:paraId="06248AA3">
      <w:r xmlns:w="http://schemas.openxmlformats.org/wordprocessingml/2006/main">
        <w:t xml:space="preserve">[55] 姓名</w:t>
      </w:r>
    </w:p>
    <w:p w14:paraId="1D721DB8">
      <w:r xmlns:w="http://schemas.openxmlformats.org/wordprocessingml/2006/main">
        <w:t xml:space="preserve">[56] 效应</w:t>
      </w:r>
    </w:p>
    <w:p w14:paraId="2C0D09CA">
      <w:r xmlns:w="http://schemas.openxmlformats.org/wordprocessingml/2006/main">
        <w:t xml:space="preserve">[57] 好弱♥ 可怜的人♥</w:t>
      </w:r>
    </w:p>
    <w:p w14:paraId="498AC427">
      <w:r xmlns:w="http://schemas.openxmlformats.org/wordprocessingml/2006/main">
        <w:t xml:space="preserve">[58] 在场上时，使所有友方单位免疫魅惑效果。当“万圣节”角色完成部署后，持续30秒，使目标造成的伤害提高25%，并使使用者和目标的必杀技槽同时提高30%。（如果目标是使用者自身，则效果不叠加。）</w:t>
      </w:r>
    </w:p>
    <w:p w14:paraId="33A5FF5E">
      <w:r xmlns:w="http://schemas.openxmlformats.org/wordprocessingml/2006/main">
        <w:t xml:space="preserve">[59] 好弱♥可怜的♥+</w:t>
      </w:r>
    </w:p>
    <w:p w14:paraId="39BCC651">
      <w:r xmlns:w="http://schemas.openxmlformats.org/wordprocessingml/2006/main">
        <w:t xml:space="preserve">[60] 在场上时，使所有友方单位免疫魅惑效果。当异界战士或“万圣节”角色完成部署时，持续30秒，目标造成的伤害提高25%。自身和目标的终极技能槽均提高30%。（若目标是自身，则效果不叠加。）</w:t>
      </w:r>
    </w:p>
    <w:p w14:paraId="4A80C2CE">
      <w:r xmlns:w="http://schemas.openxmlformats.org/wordprocessingml/2006/main">
        <w:t xml:space="preserve">[61] 增强图像</w:t>
      </w:r>
    </w:p>
    <w:p w14:paraId="1E4E970E">
      <w:r xmlns:w="http://schemas.openxmlformats.org/wordprocessingml/2006/main">
        <w:t xml:space="preserve">[62] 在游戏中 †</w:t>
      </w:r>
    </w:p>
    <w:p w14:paraId="06FA2D6D">
      <w:r xmlns:w="http://schemas.openxmlformats.org/wordprocessingml/2006/main">
        <w:t xml:space="preserve">[63] 击败偶像波比的万圣节版本。她是一位多功能的范围攻击型特殊攻击者，拥有7种不同的效果，包括她的特殊攻击和专属攻击。每种效果都非常强力，可以在多种游戏内容中使用。</w:t>
      </w:r>
    </w:p>
    <w:p w14:paraId="6AE59D15">
      <w:r xmlns:w="http://schemas.openxmlformats.org/wordprocessingml/2006/main">
        <w:t xml:space="preserve">[64] 终极护符效果有30%的几率触发，保证在讨伐大佛战斗中激活BREAK灯。持续2%的伤害提升效果也十分强力，因为它能使受到的伤害增加20%。虽然10秒的持续时间较短且容易被打断，但如果其他类别的速度提升效果累积到一定程度，则可以在狂热状态下及时使用。即使在讨伐战之外，这2%的持续伤害提升也是对抗强敌时可靠的伤害来源。该效果对后续出现的敌人也同样有效。</w:t>
      </w:r>
    </w:p>
    <w:p w14:paraId="56A3EFF0">
      <w:r xmlns:w="http://schemas.openxmlformats.org/wordprocessingml/2006/main">
        <w:t xml:space="preserve">[65] 万圣节角色列表</w:t>
      </w:r>
    </w:p>
    <w:p w14:paraId="533C0F70">
      <w:r xmlns:w="http://schemas.openxmlformats.org/wordprocessingml/2006/main">
        <w:t xml:space="preserve">[66] 万圣节角色列表 †</w:t>
      </w:r>
    </w:p>
    <w:p w14:paraId="4D954DC2">
      <w:r xmlns:w="http://schemas.openxmlformats.org/wordprocessingml/2006/main">
        <w:t xml:space="preserve">[67] * 表示与万圣节相关的效果。</w:t>
      </w:r>
    </w:p>
    <w:p w14:paraId="1BE5F717">
      <w:r xmlns:w="http://schemas.openxmlformats.org/wordprocessingml/2006/main">
        <w:t xml:space="preserve">[68] 万圣节茜</w:t>
      </w:r>
    </w:p>
    <w:p w14:paraId="7DB0D06E">
      <w:r xmlns:w="http://schemas.openxmlformats.org/wordprocessingml/2006/main">
        <w:t xml:space="preserve">[69] 万圣节秋枝</w:t>
      </w:r>
    </w:p>
    <w:p w14:paraId="61994000">
      <w:r xmlns:w="http://schemas.openxmlformats.org/wordprocessingml/2006/main">
        <w:t xml:space="preserve">[70] 万圣节绮礼 R</w:t>
      </w:r>
    </w:p>
    <w:p w14:paraId="67BFABE4">
      <w:r xmlns:w="http://schemas.openxmlformats.org/wordprocessingml/2006/main">
        <w:t xml:space="preserve">[71] 万圣节特辑</w:t>
      </w:r>
    </w:p>
    <w:p w14:paraId="794C9294">
      <w:r xmlns:w="http://schemas.openxmlformats.org/wordprocessingml/2006/main">
        <w:t xml:space="preserve">[72] 万圣节和</w:t>
      </w:r>
    </w:p>
    <w:p w14:paraId="10EFE49E">
      <w:r xmlns:w="http://schemas.openxmlformats.org/wordprocessingml/2006/main">
        <w:t xml:space="preserve">[73] 万圣节维亚尔</w:t>
      </w:r>
    </w:p>
    <w:p w14:paraId="453C48FA">
      <w:r xmlns:w="http://schemas.openxmlformats.org/wordprocessingml/2006/main">
        <w:t xml:space="preserve">[74] 万圣节卓越</w:t>
      </w:r>
    </w:p>
    <w:p w14:paraId="264EF1FE">
      <w:r xmlns:w="http://schemas.openxmlformats.org/wordprocessingml/2006/main">
        <w:t xml:space="preserve">[75] 万圣节妮可*</w:t>
      </w:r>
    </w:p>
    <w:p w14:paraId="76249774">
      <w:r xmlns:w="http://schemas.openxmlformats.org/wordprocessingml/2006/main">
        <w:t xml:space="preserve">[76] 万圣节罂粟花*</w:t>
      </w:r>
    </w:p>
    <w:p w14:paraId="1E948651">
      <w:r xmlns:w="http://schemas.openxmlformats.org/wordprocessingml/2006/main">
        <w:t xml:space="preserve">[77] 尽管拥有上述种种效果，他自身的攻击力却与攻击者不相上下。即便所有与情境相关的效果都失效，他依然能够通过持续伤害和自身伤害速度的提升造成伤害。</w:t>
      </w:r>
    </w:p>
    <w:p w14:paraId="45D56BCA">
      <w:r xmlns:w="http://schemas.openxmlformats.org/wordprocessingml/2006/main">
        <w:t xml:space="preserve">[78] 作为一次性的搞笑环节，如果你同时部署已觉醒的万圣节野乃花、万圣节秋绘、R波比和R玉木，你可以在战斗开始时进行一场特别的现场表演。</w:t>
      </w:r>
    </w:p>
    <w:p w14:paraId="240F02DD">
      <w:r xmlns:w="http://schemas.openxmlformats.org/wordprocessingml/2006/main">
        <w:t xml:space="preserve">[79] 简易内容适宜性评估 †</w:t>
      </w:r>
    </w:p>
    <w:p w14:paraId="5E683950">
      <w:r xmlns:w="http://schemas.openxmlformats.org/wordprocessingml/2006/main">
        <w:t xml:space="preserve">[80] 合适的内容、推荐的装备示例、角色发展目标等。</w:t>
      </w:r>
    </w:p>
    <w:p w14:paraId="356F2C2E">
      <w:r xmlns:w="http://schemas.openxmlformats.org/wordprocessingml/2006/main">
        <w:t xml:space="preserve">[81] 兼容内容</w:t>
      </w:r>
    </w:p>
    <w:p w14:paraId="5A79D0C6">
      <w:r xmlns:w="http://schemas.openxmlformats.org/wordprocessingml/2006/main">
        <w:t xml:space="preserve">[82] 能力倾向</w:t>
      </w:r>
    </w:p>
    <w:p w14:paraId="31D1F220">
      <w:r xmlns:w="http://schemas.openxmlformats.org/wordprocessingml/2006/main">
        <w:t xml:space="preserve">[83] 简短评论</w:t>
      </w:r>
    </w:p>
    <w:p w14:paraId="5DB1E3F4">
      <w:r xmlns:w="http://schemas.openxmlformats.org/wordprocessingml/2006/main">
        <w:t xml:space="preserve">[84] 主线任务 事件任务</w:t>
      </w:r>
    </w:p>
    <w:p w14:paraId="053B3265">
      <w:r xmlns:w="http://schemas.openxmlformats.org/wordprocessingml/2006/main">
        <w:t xml:space="preserve">[85] 可以化解麻烦的符咒</w:t>
      </w:r>
    </w:p>
    <w:p w14:paraId="20714110">
      <w:r xmlns:w="http://schemas.openxmlformats.org/wordprocessingml/2006/main">
        <w:t xml:space="preserve">[86] 突袭战</w:t>
      </w:r>
    </w:p>
    <w:p w14:paraId="6670375E">
      <w:r xmlns:w="http://schemas.openxmlformats.org/wordprocessingml/2006/main">
        <w:t xml:space="preserve">[87] 它不适合范围攻击，但它的一些效果是适合的。</w:t>
      </w:r>
    </w:p>
    <w:p w14:paraId="0D72067B">
      <w:r xmlns:w="http://schemas.openxmlformats.org/wordprocessingml/2006/main">
        <w:t xml:space="preserve">[88] 湮灭</w:t>
      </w:r>
    </w:p>
    <w:p w14:paraId="54C40339">
      <w:r xmlns:w="http://schemas.openxmlformats.org/wordprocessingml/2006/main">
        <w:t xml:space="preserve">[89] 范围特殊攻击附带额外的累积速度提升，适合歼灭战（装备示例见下文）。该独特能力可在与特殊攻击阵营的单位组队时使用。</w:t>
      </w:r>
    </w:p>
    <w:p w14:paraId="045E6CED">
      <w:r xmlns:w="http://schemas.openxmlformats.org/wordprocessingml/2006/main">
        <w:t xml:space="preserve">[90] B宇宙</w:t>
      </w:r>
    </w:p>
    <w:p w14:paraId="5677CB04">
      <w:r xmlns:w="http://schemas.openxmlformats.org/wordprocessingml/2006/main">
        <w:t xml:space="preserve">[91] 高冲击力的持续伤害和魅惑免疫对某些首领有效。</w:t>
      </w:r>
    </w:p>
    <w:p w14:paraId="44B772BE">
      <w:r xmlns:w="http://schemas.openxmlformats.org/wordprocessingml/2006/main">
        <w:t xml:space="preserve">[92] 能力评估指标</w:t>
      </w:r>
    </w:p>
    <w:p w14:paraId="562CF85E">
      <w:r xmlns:w="http://schemas.openxmlformats.org/wordprocessingml/2006/main">
        <w:t xml:space="preserve">[93] ◎：优秀内容。最有可能发挥出色。○：合适内容。有较高发挥潜力。△：一般。需要一些技巧才能发挥良好，但选择理由不多。×：不合适内容。由于与内容规则、游戏系统、难度等级等不兼容，难以发挥出色。*2014年3月更新</w:t>
      </w:r>
    </w:p>
    <w:p w14:paraId="7477F985">
      <w:r xmlns:w="http://schemas.openxmlformats.org/wordprocessingml/2006/main">
        <w:t xml:space="preserve">[94] 湮灭</w:t>
      </w:r>
    </w:p>
    <w:p w14:paraId="4EE608E2">
      <w:r xmlns:w="http://schemas.openxmlformats.org/wordprocessingml/2006/main">
        <w:t xml:space="preserve">[95] 推荐设备示例</w:t>
      </w:r>
    </w:p>
    <w:p w14:paraId="18156719">
      <w:r xmlns:w="http://schemas.openxmlformats.org/wordprocessingml/2006/main">
        <w:t xml:space="preserve">[96] 主要设备</w:t>
      </w:r>
    </w:p>
    <w:p w14:paraId="7FCD23CB">
      <w:r xmlns:w="http://schemas.openxmlformats.org/wordprocessingml/2006/main">
        <w:t xml:space="preserve">[97] 子设备</w:t>
      </w:r>
    </w:p>
    <w:p w14:paraId="1A3E22A6">
      <w:r xmlns:w="http://schemas.openxmlformats.org/wordprocessingml/2006/main">
        <w:t xml:space="preserve">[98] 一件令人愉悦的物品</w:t>
      </w:r>
    </w:p>
    <w:p w14:paraId="314511AE">
      <w:r xmlns:w="http://schemas.openxmlformats.org/wordprocessingml/2006/main">
        <w:t xml:space="preserve">[99] 发展目标</w:t>
      </w:r>
    </w:p>
    <w:p w14:paraId="560060F6">
      <w:r xmlns:w="http://schemas.openxmlformats.org/wordprocessingml/2006/main">
        <w:t xml:space="preserve">[100] 突破极限</w:t>
      </w:r>
    </w:p>
    <w:p w14:paraId="691AC116">
      <w:r xmlns:w="http://schemas.openxmlformats.org/wordprocessingml/2006/main">
        <w:t xml:space="preserve">[101] 致命觉醒</w:t>
      </w:r>
    </w:p>
    <w:p w14:paraId="2A6E2113">
      <w:r xmlns:w="http://schemas.openxmlformats.org/wordprocessingml/2006/main">
        <w:t xml:space="preserve">[102] 独特的觉醒</w:t>
      </w:r>
    </w:p>
    <w:p w14:paraId="505621FB">
      <w:r xmlns:w="http://schemas.openxmlformats.org/wordprocessingml/2006/main">
        <w:t xml:space="preserve">[103] 行动速度</w:t>
      </w:r>
    </w:p>
    <w:p w14:paraId="12C8D0EA">
      <w:r xmlns:w="http://schemas.openxmlformats.org/wordprocessingml/2006/main">
        <w:t xml:space="preserve">[104] 特别收费</w:t>
      </w:r>
    </w:p>
    <w:p w14:paraId="336FF454">
      <w:r xmlns:w="http://schemas.openxmlformats.org/wordprocessingml/2006/main">
        <w:t xml:space="preserve">[105] 其他</w:t>
      </w:r>
    </w:p>
    <w:p w14:paraId="4169FCD0">
      <w:r xmlns:w="http://schemas.openxmlformats.org/wordprocessingml/2006/main">
        <w:t xml:space="preserve">[106] 培训成本</w:t>
      </w:r>
    </w:p>
    <w:p w14:paraId="770B0AC3">
      <w:r xmlns:w="http://schemas.openxmlformats.org/wordprocessingml/2006/main">
        <w:t xml:space="preserve">[107] 3.1 秒 19 次</w:t>
      </w:r>
    </w:p>
    <w:p w14:paraId="1B1489BA">
      <w:r xmlns:w="http://schemas.openxmlformats.org/wordprocessingml/2006/main">
        <w:t xml:space="preserve">[108] 14.9% 8次</w:t>
      </w:r>
    </w:p>
    <w:p w14:paraId="7F15555E">
      <w:r xmlns:w="http://schemas.openxmlformats.org/wordprocessingml/2006/main">
        <w:t xml:space="preserve">[109] 备注</w:t>
      </w:r>
    </w:p>
    <w:p w14:paraId="1530B92A">
      <w:r xmlns:w="http://schemas.openxmlformats.org/wordprocessingml/2006/main">
        <w:t xml:space="preserve">[110] 如果你无法准备一个能用普通攻击瞬间击杀弱小敌人的增益效果，那么这样做就没有必要。如果体力不足，可以切换到或。根据敌人的类型切换。</w:t>
      </w:r>
    </w:p>
    <w:p w14:paraId="5040B43C">
      <w:r xmlns:w="http://schemas.openxmlformats.org/wordprocessingml/2006/main">
        <w:t xml:space="preserve">[111] *2016年5月更新</w:t>
      </w:r>
    </w:p>
    <w:p w14:paraId="60731E6A">
      <w:r xmlns:w="http://schemas.openxmlformats.org/wordprocessingml/2006/main">
        <w:t xml:space="preserve">[112] 备选版本 †</w:t>
      </w:r>
    </w:p>
    <w:p w14:paraId="06F117E1">
      <w:r xmlns:w="http://schemas.openxmlformats.org/wordprocessingml/2006/main">
        <w:t xml:space="preserve">[113] 击败偶像罂粟</w:t>
      </w:r>
    </w:p>
    <w:p w14:paraId="245B6513">
      <w:r xmlns:w="http://schemas.openxmlformats.org/wordprocessingml/2006/main">
        <w:t xml:space="preserve">[114] 琐事 †</w:t>
      </w:r>
    </w:p>
    <w:p w14:paraId="0AF16F17">
      <w:r xmlns:w="http://schemas.openxmlformats.org/wordprocessingml/2006/main">
        <w:t xml:space="preserve">[115] 官方推特账号简介 †</w:t>
      </w:r>
    </w:p>
    <w:p w14:paraId="4A253D2B">
      <w:r xmlns:w="http://schemas.openxmlformats.org/wordprocessingml/2006/main">
        <w:t xml:space="preserve">[116] 人物介绍</w:t>
      </w:r>
    </w:p>
    <w:p w14:paraId="3CDD5CA9">
      <w:r xmlns:w="http://schemas.openxmlformats.org/wordprocessingml/2006/main">
        <w:t xml:space="preserve">[117] 评论表 †</w:t>
      </w:r>
    </w:p>
    <w:p w14:paraId="3341F2F7">
      <w:r xmlns:w="http://schemas.openxmlformats.org/wordprocessingml/2006/main">
        <w:t xml:space="preserve">[118] 点击打开历史日志列表</w:t>
      </w:r>
    </w:p>
    <w:p w14:paraId="41265768">
      <w:r xmlns:w="http://schemas.openxmlformats.org/wordprocessingml/2006/main">
        <w:t xml:space="preserve">[119] 末尾的数字越小，日志就越旧。</w:t>
      </w:r>
    </w:p>
    <w:p w14:paraId="3989454D">
      <w:r xmlns:w="http://schemas.openxmlformats.org/wordprocessingml/2006/main">
        <w:t xml:space="preserve">[120] 'Comments/Halloween Poppy/' 没有子页面。</w:t>
      </w:r>
    </w:p>
    <w:p w14:paraId="266BFC2B">
      <w:r xmlns:w="http://schemas.openxmlformats.org/wordprocessingml/2006/main">
        <w:t xml:space="preserve">[121] 我之前还纳闷这个独特的、不重复的注释是什么意思，不过看来是计量表啊。HaroPoppy自身的出击完成也满足了“目标出击完成”的条件，但这是否意味着在目标（即自身）的计量表增加时，她自身的计量表不会增加，从而可以进行第二次攻击？——[qaBzdxo7j1.] 2025-10-29 (周三) 19:08:54</w:t>
      </w:r>
    </w:p>
    <w:p w14:paraId="2916AE09">
      <w:r xmlns:w="http://schemas.openxmlformats.org/wordprocessingml/2006/main">
        <w:t xml:space="preserve">[122] 我本来想把它换成芽，因为它可能是万圣节主题的，但如果我觉醒它，它也会强化异界战士……现在我在想我是不是应该去抽卡获得觉醒点数——[Yr3kDppmqBw] 2025-10-29 (周三) 20:53:45</w:t>
      </w:r>
    </w:p>
    <w:p w14:paraId="2B17BE2E">
      <w:r xmlns:w="http://schemas.openxmlformats.org/wordprocessingml/2006/main">
        <w:t xml:space="preserve">[123] SD角色动画太棒了 -- [19M6XuE4Xw6] 2025-10-30 (周四) 20:16:58</w:t>
      </w:r>
    </w:p>
    <w:p w14:paraId="7B02F2F2">
      <w:r xmlns:w="http://schemas.openxmlformats.org/wordprocessingml/2006/main">
        <w:t xml:space="preserve">[124] ←使用棋盘前请务必阅读规则。</w:t>
      </w:r>
    </w:p>
    <w:p w14:paraId="7ED40860">
      <w:r xmlns:w="http://schemas.openxmlformats.org/wordprocessingml/2006/main">
        <w:t xml:space="preserve">[125] 关于规则 †</w:t>
      </w:r>
    </w:p>
    <w:p w14:paraId="6D7E9559">
      <w:r xmlns:w="http://schemas.openxmlformats.org/wordprocessingml/2006/main">
        <w:t xml:space="preserve">[126] 请不要抱怨或批评页面编辑者。如果您对其他人的编辑有意见，请通过“提供替代方案”或“自行编辑”的方式进行建设性沟通。</w:t>
      </w:r>
    </w:p>
    <w:p w14:paraId="7ED1F2F6">
      <w:r xmlns:w="http://schemas.openxmlformats.org/wordprocessingml/2006/main">
        <w:t xml:space="preserve">[127] 不要发布个人网站或其他禁止未经授权链接的网站的网址。</w:t>
      </w:r>
    </w:p>
    <w:p w14:paraId="495AD7B0">
      <w:r xmlns:w="http://schemas.openxmlformats.org/wordprocessingml/2006/main">
        <w:t xml:space="preserve">[128] 关于违反规则的帖子 †</w:t>
      </w:r>
    </w:p>
    <w:p w14:paraId="4ACB93D8">
      <w:r xmlns:w="http://schemas.openxmlformats.org/wordprocessingml/2006/main">
        <w:t xml:space="preserve">[129] 禁止发布以下类型的帖子，因为它们容易造成干扰。</w:t>
      </w:r>
    </w:p>
    <w:p w14:paraId="373F4776">
      <w:r xmlns:w="http://schemas.openxmlformats.org/wordprocessingml/2006/main">
        <w:t xml:space="preserve">[130]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900B9D6">
      <w:r xmlns:w="http://schemas.openxmlformats.org/wordprocessingml/2006/main">
        <w:t xml:space="preserve">[131] 其他包括使用此维基的人、官方管理员、艺术家、配音演员、现实生活中的个人以及 Twitter 用户等团体。</w:t>
      </w:r>
    </w:p>
    <w:p w14:paraId="587F2983">
      <w:r xmlns:w="http://schemas.openxmlformats.org/wordprocessingml/2006/main">
        <w:t xml:space="preserve">[132] 关于向管理层提交的帖子，我们容忍可以解释为用户反馈的评论，例如“我希望他们改进这一点”、“我希望他们尽快修复错误”和“维护时间太长了”，但我们不容忍使用辱骂性语言贬低管理层。</w:t>
      </w:r>
    </w:p>
    <w:p w14:paraId="3ADE10F2">
      <w:r xmlns:w="http://schemas.openxmlformats.org/wordprocessingml/2006/main">
        <w:t xml:space="preserve">[133] 将讨论和意见交流视为“诽谤或对抗他人”是错误的。然而，在讨论或意见交流中使用辱骂性语言、贬低他人、挑衅他人或在缺乏明确证据的情况下发表言论，都是违法行为。说话时务必注意自己的言辞。</w:t>
      </w:r>
    </w:p>
    <w:p w14:paraId="524698BD">
      <w:r xmlns:w="http://schemas.openxmlformats.org/wordprocessingml/2006/main">
        <w:t xml:space="preserve">[134] 攻击性言论包括使用“做这个”或“做那个”等强硬命令、“使用粗俗语言”、“居高临下”和“挑衅”。</w:t>
      </w:r>
    </w:p>
    <w:p w14:paraId="38681913">
      <w:r xmlns:w="http://schemas.openxmlformats.org/wordprocessingml/2006/main">
        <w:t xml:space="preserve">[135] 禁止发布冒犯现有玩家的帖子，例如“还有人玩这个游戏吗？”或“这游戏已经凉了”。这并不意味着您完全不能发表任何负面言论，而是指那些超出单纯负面评价范围，构成诽谤或诋毁的帖子将被禁止发布。</w:t>
      </w:r>
    </w:p>
    <w:p w14:paraId="5B08CF51">
      <w:r xmlns:w="http://schemas.openxmlformats.org/wordprocessingml/2006/main">
        <w:t xml:space="preserve">[136] 公开羞辱他人，包括泄露他人的游戏内名称或UID</w:t>
      </w:r>
    </w:p>
    <w:p w14:paraId="25BFAE01">
      <w:r xmlns:w="http://schemas.openxmlformats.org/wordprocessingml/2006/main">
        <w:t xml:space="preserve">[137] 但是，分享有助于游戏攻略的信息和视频是允许的。</w:t>
      </w:r>
    </w:p>
    <w:p w14:paraId="4CD3A50B">
      <w:r xmlns:w="http://schemas.openxmlformats.org/wordprocessingml/2006/main">
        <w:t xml:space="preserve">[138] 参考其他应用程序</w:t>
      </w:r>
    </w:p>
    <w:p w14:paraId="028A35E1">
      <w:r xmlns:w="http://schemas.openxmlformats.org/wordprocessingml/2006/main">
        <w:t xml:space="preserve">[139] 在多个论坛上多次发帖</w:t>
      </w:r>
    </w:p>
    <w:p w14:paraId="6B62EAA8">
      <w:r xmlns:w="http://schemas.openxmlformats.org/wordprocessingml/2006/main">
        <w:t xml:space="preserve">[140] 写一串无意义的字符</w:t>
      </w:r>
    </w:p>
    <w:p w14:paraId="23130460">
      <w:r xmlns:w="http://schemas.openxmlformats.org/wordprocessingml/2006/main">
        <w:t xml:space="preserve">[141] 关于作弊和利用漏洞的帖子</w:t>
      </w:r>
    </w:p>
    <w:p w14:paraId="0FF14DDB">
      <w:r xmlns:w="http://schemas.openxmlformats.org/wordprocessingml/2006/main">
        <w:t xml:space="preserve">[142] 最好的办法是忽略违反规则的帖子。上钩或反驳只会让事情变得更糟。</w:t>
      </w:r>
    </w:p>
    <w:p w14:paraId="2B4E862B">
      <w:r xmlns:w="http://schemas.openxmlformats.org/wordprocessingml/2006/main">
        <w:t xml:space="preserve">[143] *在上述规则中，“诽谤”指的是在没有客观证据的情况下诋毁和贬低他人。将所有批评性文章都归为“诽谤”是不正确的，所以请务必谨慎。</w:t>
      </w:r>
    </w:p>
    <w:p w14:paraId="2E483A1E">
      <w:r xmlns:w="http://schemas.openxmlformats.org/wordprocessingml/2006/main">
        <w:t xml:space="preserve">[144] 关于修改和删除发帖日志 †</w:t>
      </w:r>
    </w:p>
    <w:p w14:paraId="2553F392">
      <w:r xmlns:w="http://schemas.openxmlformats.org/wordprocessingml/2006/main">
        <w:t xml:space="preserve">[145] 但是，允许更正印刷错误、遗漏和字体颜色。（他人出于善意所做的更正也允许。）</w:t>
      </w:r>
    </w:p>
    <w:p w14:paraId="23B9794B">
      <w:r xmlns:w="http://schemas.openxmlformats.org/wordprocessingml/2006/main">
        <w:t xml:space="preserve">[146] 作为例外情况，您可以删除自己的帖子，但事后必须向管理员报告。此外，删除时，请将整个评论替换为以下文本，而不是完全删除：&amp;color(#ff0000){''发帖人已删除''};</w:t>
      </w:r>
    </w:p>
    <w:p w14:paraId="0BC39166">
      <w:r xmlns:w="http://schemas.openxmlformats.org/wordprocessingml/2006/main">
        <w:t xml:space="preserve">[147] 关于评论违反规则的帖子 †</w:t>
      </w:r>
    </w:p>
    <w:p w14:paraId="0E0FDD38">
      <w:r xmlns:w="http://schemas.openxmlformats.org/wordprocessingml/2006/main">
        <w:t xml:space="preserve">[148] 您可以自行注释掉上述任何违反规则的评论，无需管理员许可。但是，注释掉评论后，请务必在“违规举报公告板”上进行举报。举报时请使用“违规举报公告板”上的模板。</w:t>
      </w:r>
    </w:p>
    <w:p w14:paraId="2C42CC36">
      <w:r xmlns:w="http://schemas.openxmlformats.org/wordprocessingml/2006/main">
        <w:t xml:space="preserve">[149] 未经 CO 举报公告板举报而被评论删除的帖子将被恢复，而评论删除帖子的人将受到处罚。</w:t>
      </w:r>
    </w:p>
    <w:p w14:paraId="2DF64BB6">
      <w:r xmlns:w="http://schemas.openxmlformats.org/wordprocessingml/2006/main">
        <w:t xml:space="preserve">[150] 如果您反复向 CO 举报公告板举报不违反规则的帖子，我们将认为您是自私的，并将对您实施发帖和编辑限制。</w:t>
      </w:r>
    </w:p>
    <w:p w14:paraId="4AF28422">
      <w:r xmlns:w="http://schemas.openxmlformats.org/wordprocessingml/2006/main">
        <w:t xml:space="preserve">[151] 管理员可酌情恢复 CO 报告公告板上不违反规则的报告。</w:t>
      </w:r>
    </w:p>
    <w:p w14:paraId="5973BD24">
      <w:r xmlns:w="http://schemas.openxmlformats.org/wordprocessingml/2006/main">
        <w:t xml:space="preserve">[152] 我们再次要求您不要评论那些并未违反规则的评论。（例如，诸如“虽然不违反规则，但显然是在挑衅”、“恶作剧”或“评论整个帖子”之类的主观判断。）</w:t>
      </w:r>
    </w:p>
    <w:p w14:paraId="2B06E136">
      <w:r xmlns:w="http://schemas.openxmlformats.org/wordprocessingml/2006/main">
        <w:t xml:space="preserve">[153] 关于不违反规则但“冒犯性”的评论 †</w:t>
      </w:r>
    </w:p>
    <w:p w14:paraId="07962836">
      <w:r xmlns:w="http://schemas.openxmlformats.org/wordprocessingml/2006/main">
        <w:t xml:space="preserve">[154] 即使帖子内容具有冒犯性，除非违反版规，否则不会被删除。由于每个人对冒犯性的接受程度不同，请使用 NGID 功能隐藏评论，而不是争论或恶意挑衅。</w:t>
      </w:r>
    </w:p>
    <w:p w14:paraId="628E1C32">
      <w:r xmlns:w="http://schemas.openxmlformats.org/wordprocessingml/2006/main">
        <w:t xml:space="preserve">[155] 挑衅难道不是一种违规行为吗？†</w:t>
      </w:r>
    </w:p>
    <w:p w14:paraId="7F5EE10D">
      <w:r xmlns:w="http://schemas.openxmlformats.org/wordprocessingml/2006/main">
        <w:t xml:space="preserve">[156] 是否构成煽动性言论因人而异，因此我们不将其视为违规行为。如果您认为某条评论具有煽动性，请使用 NGID 功能将其隐藏。</w:t>
      </w:r>
    </w:p>
    <w:p w14:paraId="200D0B17">
      <w:r xmlns:w="http://schemas.openxmlformats.org/wordprocessingml/2006/main">
        <w:t xml:space="preserve">[157] 投诉难道不算违法吗？†</w:t>
      </w:r>
    </w:p>
    <w:p w14:paraId="4FD08207">
      <w:r xmlns:w="http://schemas.openxmlformats.org/wordprocessingml/2006/main">
        <w:t xml:space="preserve">[158] 一般而言，抱怨本身并不构成违规。但是，针对本作品的负面宣传、诽谤、辱骂性语言以及超出抱怨范围的对抗性言论均构成违规。如果您认为抱怨内容冒犯了您，请使用 NGID 功能隐藏相关评论。</w:t>
      </w:r>
    </w:p>
    <w:p w14:paraId="1BB4DB43">
      <w:r xmlns:w="http://schemas.openxmlformats.org/wordprocessingml/2006/main">
        <w:t xml:space="preserve">[159] 如果您不确定某个帖子是否违反规则，该怎么办？ †</w:t>
      </w:r>
    </w:p>
    <w:p w14:paraId="67962D42">
      <w:r xmlns:w="http://schemas.openxmlformats.org/wordprocessingml/2006/main">
        <w:t xml:space="preserve">[160] 有些帖子内容含糊不清，难以判断是否违规。评论删除这类含糊不清的帖子可能会导致问题，所以请不要评论删除，而是使用 NGID 功能将评论隐藏。</w:t>
      </w:r>
    </w:p>
    <w:p w14:paraId="5893FA4B">
      <w:r xmlns:w="http://schemas.openxmlformats.org/wordprocessingml/2006/main">
        <w:t xml:space="preserve">[161] 对屡犯者的处罚 †</w:t>
      </w:r>
    </w:p>
    <w:p w14:paraId="6FFCE980">
      <w:r xmlns:w="http://schemas.openxmlformats.org/wordprocessingml/2006/main">
        <w:t xml:space="preserve">[162] 屡次违反规则或发布特别恶意的帖子，管理员可酌情予以处罚，例如“禁止访问”或“限制发帖”。</w:t>
      </w:r>
    </w:p>
    <w:p w14:paraId="5538BB32">
      <w:r xmlns:w="http://schemas.openxmlformats.org/wordprocessingml/2006/main">
        <w:t xml:space="preserve">[163] 如果您对进一步改进有任何建议，请通过 Wiki 管理公告板与我们联系。</w:t>
      </w:r>
    </w:p>
    <w:p w14:paraId="0D1A1BD4"/>
    <w:p w14:paraId="07052358">
      <w:r xmlns:w="http://schemas.openxmlformats.org/wordprocessingml/2006/main">
        <w:rPr>
          <w:b/>
        </w:rPr>
        <w:t xml:space="preserve">A037</w:t>
      </w:r>
    </w:p>
    <w:p w14:paraId="6EF37333">
      <w:r xmlns:w="http://schemas.openxmlformats.org/wordprocessingml/2006/main">
        <w:t xml:space="preserve">[0] 索引：所有角色 | SSR 角色 | SR 角色 | R 角色</w:t>
      </w:r>
    </w:p>
    <w:p w14:paraId="392F2A74">
      <w:r xmlns:w="http://schemas.openxmlformats.org/wordprocessingml/2006/main">
        <w:t xml:space="preserve">[1] 基本信息</w:t>
      </w:r>
    </w:p>
    <w:p w14:paraId="41F2E0A6">
      <w:r xmlns:w="http://schemas.openxmlformats.org/wordprocessingml/2006/main">
        <w:t xml:space="preserve">[2] 内容适用性简易评估</w:t>
      </w:r>
    </w:p>
    <w:p w14:paraId="53CE9973">
      <w:r xmlns:w="http://schemas.openxmlformats.org/wordprocessingml/2006/main">
        <w:t xml:space="preserve">[3] 替代版本</w:t>
      </w:r>
    </w:p>
    <w:p w14:paraId="6A36321C">
      <w:r xmlns:w="http://schemas.openxmlformats.org/wordprocessingml/2006/main">
        <w:t xml:space="preserve">[4] 琐事</w:t>
      </w:r>
    </w:p>
    <w:p w14:paraId="2EF5C8FA">
      <w:r xmlns:w="http://schemas.openxmlformats.org/wordprocessingml/2006/main">
        <w:t xml:space="preserve">[5] 官方推特账号介绍</w:t>
      </w:r>
    </w:p>
    <w:p w14:paraId="1BCF4065">
      <w:r xmlns:w="http://schemas.openxmlformats.org/wordprocessingml/2006/main">
        <w:t xml:space="preserve">[6] 评论表单</w:t>
      </w:r>
    </w:p>
    <w:p w14:paraId="74DB9CE3">
      <w:r xmlns:w="http://schemas.openxmlformats.org/wordprocessingml/2006/main">
        <w:t xml:space="preserve">[7] 基本信息 †</w:t>
      </w:r>
    </w:p>
    <w:p w14:paraId="1DF39A2A">
      <w:r xmlns:w="http://schemas.openxmlformats.org/wordprocessingml/2006/main">
        <w:t xml:space="preserve">[8] 变换图像</w:t>
      </w:r>
    </w:p>
    <w:p w14:paraId="3C961364">
      <w:r xmlns:w="http://schemas.openxmlformats.org/wordprocessingml/2006/main">
        <w:t xml:space="preserve">[9] 简介</w:t>
      </w:r>
    </w:p>
    <w:p w14:paraId="611563D6">
      <w:r xmlns:w="http://schemas.openxmlformats.org/wordprocessingml/2006/main">
        <w:t xml:space="preserve">[10] 姓名</w:t>
      </w:r>
    </w:p>
    <w:p w14:paraId="70B74872">
      <w:r xmlns:w="http://schemas.openxmlformats.org/wordprocessingml/2006/main">
        <w:t xml:space="preserve">[11] 万圣节药瓶</w:t>
      </w:r>
    </w:p>
    <w:p w14:paraId="4F40C535">
      <w:r xmlns:w="http://schemas.openxmlformats.org/wordprocessingml/2006/main">
        <w:t xml:space="preserve">[12] 真实姓名</w:t>
      </w:r>
    </w:p>
    <w:p w14:paraId="348143F6">
      <w:r xmlns:w="http://schemas.openxmlformats.org/wordprocessingml/2006/main">
        <w:t xml:space="preserve">[13] 虹村奏</w:t>
      </w:r>
    </w:p>
    <w:p w14:paraId="66141852">
      <w:r xmlns:w="http://schemas.openxmlformats.org/wordprocessingml/2006/main">
        <w:t xml:space="preserve">[14] 稀有度</w:t>
      </w:r>
    </w:p>
    <w:p w14:paraId="1CB00E94">
      <w:r xmlns:w="http://schemas.openxmlformats.org/wordprocessingml/2006/main">
        <w:t xml:space="preserve">[15] 普通攻击</w:t>
      </w:r>
    </w:p>
    <w:p w14:paraId="40ACE026">
      <w:r xmlns:w="http://schemas.openxmlformats.org/wordprocessingml/2006/main">
        <w:t xml:space="preserve">[16] 近战攻击（魔法）</w:t>
      </w:r>
    </w:p>
    <w:p w14:paraId="2B7577DA">
      <w:r xmlns:w="http://schemas.openxmlformats.org/wordprocessingml/2006/main">
        <w:t xml:space="preserve">[17] 附属派系</w:t>
      </w:r>
    </w:p>
    <w:p w14:paraId="6726C5BC">
      <w:r xmlns:w="http://schemas.openxmlformats.org/wordprocessingml/2006/main">
        <w:t xml:space="preserve">[18] 神圣骑士（地面）</w:t>
      </w:r>
    </w:p>
    <w:p w14:paraId="72A09420">
      <w:r xmlns:w="http://schemas.openxmlformats.org/wordprocessingml/2006/main">
        <w:t xml:space="preserve">[19] 特殊属性</w:t>
      </w:r>
    </w:p>
    <w:p w14:paraId="01D31C7A">
      <w:r xmlns:w="http://schemas.openxmlformats.org/wordprocessingml/2006/main">
        <w:t xml:space="preserve">[20] 万圣节</w:t>
      </w:r>
    </w:p>
    <w:p w14:paraId="22D7AB61">
      <w:r xmlns:w="http://schemas.openxmlformats.org/wordprocessingml/2006/main">
        <w:t xml:space="preserve">[21] 葵尤里</w:t>
      </w:r>
    </w:p>
    <w:p w14:paraId="125D1DB5">
      <w:r xmlns:w="http://schemas.openxmlformats.org/wordprocessingml/2006/main">
        <w:t xml:space="preserve">[22] 插图</w:t>
      </w:r>
    </w:p>
    <w:p w14:paraId="1CF2DE51">
      <w:r xmlns:w="http://schemas.openxmlformats.org/wordprocessingml/2006/main">
        <w:t xml:space="preserve">[23] 紫色信号</w:t>
      </w:r>
    </w:p>
    <w:p w14:paraId="75AFE049">
      <w:r xmlns:w="http://schemas.openxmlformats.org/wordprocessingml/2006/main">
        <w:t xml:space="preserve">[24] SD字符</w:t>
      </w:r>
    </w:p>
    <w:p w14:paraId="4590C59A">
      <w:r xmlns:w="http://schemas.openxmlformats.org/wordprocessingml/2006/main">
        <w:t xml:space="preserve">[25] 风味文字</w:t>
      </w:r>
    </w:p>
    <w:p w14:paraId="11D43469">
      <w:r xmlns:w="http://schemas.openxmlformats.org/wordprocessingml/2006/main">
        <w:t xml:space="preserve">[26] “我的名字是万圣节维亚尔！我代表众神，可以直播啦！音乐开始~♪” 为万圣节准备的神圣盔甲。神圣战士北极星的原型是最近热门的VR节奏游戏《Beat Blade》中的两把刀。随着音乐节奏挥砍，威力会提升。让我们一起舞动，争取打出完美连击吧！</w:t>
      </w:r>
    </w:p>
    <w:p w14:paraId="68B29A9D">
      <w:r xmlns:w="http://schemas.openxmlformats.org/wordprocessingml/2006/main">
        <w:t xml:space="preserve">[27] 如何获得</w:t>
      </w:r>
    </w:p>
    <w:p w14:paraId="3FF70CCB">
      <w:r xmlns:w="http://schemas.openxmlformats.org/wordprocessingml/2006/main">
        <w:t xml:space="preserve">[28] 限时扭蛋</w:t>
      </w:r>
    </w:p>
    <w:p w14:paraId="5FDAF8B5">
      <w:r xmlns:w="http://schemas.openxmlformats.org/wordprocessingml/2006/main">
        <w:t xml:space="preserve">[29] 基础属性（1星）* 每增加1星+50%，5星时为1星值的3倍</w:t>
      </w:r>
    </w:p>
    <w:p w14:paraId="3183746B">
      <w:r xmlns:w="http://schemas.openxmlformats.org/wordprocessingml/2006/main">
        <w:t xml:space="preserve">[30] 级</w:t>
      </w:r>
    </w:p>
    <w:p w14:paraId="62873BF2">
      <w:r xmlns:w="http://schemas.openxmlformats.org/wordprocessingml/2006/main">
        <w:t xml:space="preserve">[31] 耐力</w:t>
      </w:r>
    </w:p>
    <w:p w14:paraId="4A47DB86">
      <w:r xmlns:w="http://schemas.openxmlformats.org/wordprocessingml/2006/main">
        <w:t xml:space="preserve">[32] 攻击力</w:t>
      </w:r>
    </w:p>
    <w:p w14:paraId="57148197">
      <w:r xmlns:w="http://schemas.openxmlformats.org/wordprocessingml/2006/main">
        <w:t xml:space="preserve">[33] 防御能力</w:t>
      </w:r>
    </w:p>
    <w:p w14:paraId="13034FB7">
      <w:r xmlns:w="http://schemas.openxmlformats.org/wordprocessingml/2006/main">
        <w:t xml:space="preserve">[34] 魔法力量</w:t>
      </w:r>
    </w:p>
    <w:p w14:paraId="688639E1">
      <w:r xmlns:w="http://schemas.openxmlformats.org/wordprocessingml/2006/main">
        <w:t xml:space="preserve">[35] 魔法抗性</w:t>
      </w:r>
    </w:p>
    <w:p w14:paraId="163F7114">
      <w:r xmlns:w="http://schemas.openxmlformats.org/wordprocessingml/2006/main">
        <w:t xml:space="preserve">[36] 详细状态</w:t>
      </w:r>
    </w:p>
    <w:p w14:paraId="3BF7B75C">
      <w:r xmlns:w="http://schemas.openxmlformats.org/wordprocessingml/2006/main">
        <w:t xml:space="preserve">[37] 准确性</w:t>
      </w:r>
    </w:p>
    <w:p w14:paraId="275526B4">
      <w:r xmlns:w="http://schemas.openxmlformats.org/wordprocessingml/2006/main">
        <w:t xml:space="preserve">[38] 回避能力</w:t>
      </w:r>
    </w:p>
    <w:p w14:paraId="084FCD00">
      <w:r xmlns:w="http://schemas.openxmlformats.org/wordprocessingml/2006/main">
        <w:t xml:space="preserve">[39] 连续命中率</w:t>
      </w:r>
    </w:p>
    <w:p w14:paraId="4279A116">
      <w:r xmlns:w="http://schemas.openxmlformats.org/wordprocessingml/2006/main">
        <w:t xml:space="preserve">[40] 反击率</w:t>
      </w:r>
    </w:p>
    <w:p w14:paraId="22509132">
      <w:r xmlns:w="http://schemas.openxmlformats.org/wordprocessingml/2006/main">
        <w:t xml:space="preserve">[41] 眩晕激活率</w:t>
      </w:r>
    </w:p>
    <w:p w14:paraId="220E6E0E">
      <w:r xmlns:w="http://schemas.openxmlformats.org/wordprocessingml/2006/main">
        <w:t xml:space="preserve">[42] 抗眩晕能力</w:t>
      </w:r>
    </w:p>
    <w:p w14:paraId="78F20BF3">
      <w:r xmlns:w="http://schemas.openxmlformats.org/wordprocessingml/2006/main">
        <w:t xml:space="preserve">[43] 移动速度</w:t>
      </w:r>
    </w:p>
    <w:p w14:paraId="5DB5AD57">
      <w:r xmlns:w="http://schemas.openxmlformats.org/wordprocessingml/2006/main">
        <w:t xml:space="preserve">[44] 部署速度</w:t>
      </w:r>
    </w:p>
    <w:p w14:paraId="7C55119C">
      <w:r xmlns:w="http://schemas.openxmlformats.org/wordprocessingml/2006/main">
        <w:t xml:space="preserve">[45] 行动速度</w:t>
      </w:r>
    </w:p>
    <w:p w14:paraId="6B02B338">
      <w:r xmlns:w="http://schemas.openxmlformats.org/wordprocessingml/2006/main">
        <w:t xml:space="preserve">[46] 特殊填充量</w:t>
      </w:r>
    </w:p>
    <w:p w14:paraId="34CB2852">
      <w:r xmlns:w="http://schemas.openxmlformats.org/wordprocessingml/2006/main">
        <w:t xml:space="preserve">[47] 特殊招式</w:t>
      </w:r>
    </w:p>
    <w:p w14:paraId="57B750AB">
      <w:r xmlns:w="http://schemas.openxmlformats.org/wordprocessingml/2006/main">
        <w:t xml:space="preserve">[48] 姓名</w:t>
      </w:r>
    </w:p>
    <w:p w14:paraId="15E62EA3">
      <w:r xmlns:w="http://schemas.openxmlformats.org/wordprocessingml/2006/main">
        <w:t xml:space="preserve">[49] 效应</w:t>
      </w:r>
    </w:p>
    <w:p w14:paraId="38E158AA">
      <w:r xmlns:w="http://schemas.openxmlformats.org/wordprocessingml/2006/main">
        <w:t xml:space="preserve">[50] 击败诡计之刃</w:t>
      </w:r>
    </w:p>
    <w:p w14:paraId="4F29E506">
      <w:r xmlns:w="http://schemas.openxmlformats.org/wordprocessingml/2006/main">
        <w:t xml:space="preserve">[51] 对单个敌人造成 6 倍魔法伤害。自身命中率和闪避率提高 50，持续 20 秒。</w:t>
      </w:r>
    </w:p>
    <w:p w14:paraId="6B59EB2C">
      <w:r xmlns:w="http://schemas.openxmlformats.org/wordprocessingml/2006/main">
        <w:t xml:space="preserve">[52] 击败诡计之刃+</w:t>
      </w:r>
    </w:p>
    <w:p w14:paraId="00BCBB43">
      <w:r xmlns:w="http://schemas.openxmlformats.org/wordprocessingml/2006/main">
        <w:t xml:space="preserve">[53] 对单个敌人造成9倍魔法伤害。使场上所有友军的命中率和闪避率提高50点，持续20秒。</w:t>
      </w:r>
    </w:p>
    <w:p w14:paraId="7BBAE11C">
      <w:r xmlns:w="http://schemas.openxmlformats.org/wordprocessingml/2006/main">
        <w:t xml:space="preserve">[54] 独特效果</w:t>
      </w:r>
    </w:p>
    <w:p w14:paraId="6A1AFA6B">
      <w:r xmlns:w="http://schemas.openxmlformats.org/wordprocessingml/2006/main">
        <w:t xml:space="preserve">[55] 姓名</w:t>
      </w:r>
    </w:p>
    <w:p w14:paraId="1B4AAADB">
      <w:r xmlns:w="http://schemas.openxmlformats.org/wordprocessingml/2006/main">
        <w:t xml:space="preserve">[56] 效应</w:t>
      </w:r>
    </w:p>
    <w:p w14:paraId="662A76B6">
      <w:r xmlns:w="http://schemas.openxmlformats.org/wordprocessingml/2006/main">
        <w:t xml:space="preserve">[57] 连击奖励</w:t>
      </w:r>
    </w:p>
    <w:p w14:paraId="66BD0B26">
      <w:r xmlns:w="http://schemas.openxmlformats.org/wordprocessingml/2006/main">
        <w:t xml:space="preserve">[58] 当连击发生时，你的特殊攻击槽增加 3%（如果连击发生在特殊攻击发动准备状态时，该效果将在特殊攻击发动后生效）</w:t>
      </w:r>
    </w:p>
    <w:p w14:paraId="03C4F101">
      <w:r xmlns:w="http://schemas.openxmlformats.org/wordprocessingml/2006/main">
        <w:t xml:space="preserve">[59] 连击奖励 +</w:t>
      </w:r>
    </w:p>
    <w:p w14:paraId="3CE758C5">
      <w:r xmlns:w="http://schemas.openxmlformats.org/wordprocessingml/2006/main">
        <w:t xml:space="preserve">[60] 连击发生时，你的特殊技槽增加3%。你的攻击力提升0.25%（最高提升50%）。每次连击的第三击，你的攻击力和防御力提升20%，持续10秒。每次连击的第四击，目标的攻击力和防御力降低20%，持续10秒。每次连击的第五击，你全队的攻击力和防御力提升20%，持续10秒。（若连击发生在特殊技发动准备状态，则效果会在特殊技发动后触发。）</w:t>
      </w:r>
    </w:p>
    <w:p w14:paraId="0A484397">
      <w:r xmlns:w="http://schemas.openxmlformats.org/wordprocessingml/2006/main">
        <w:t xml:space="preserve">[61] 增强图像</w:t>
      </w:r>
    </w:p>
    <w:p w14:paraId="245FEBDC">
      <w:r xmlns:w="http://schemas.openxmlformats.org/wordprocessingml/2006/main">
        <w:t xml:space="preserve">[62] 在游戏中 †</w:t>
      </w:r>
    </w:p>
    <w:p w14:paraId="42DBEB87">
      <w:r xmlns:w="http://schemas.openxmlformats.org/wordprocessingml/2006/main">
        <w:t xml:space="preserve">[63] 神圣骑士维亚尔的万圣节服装版，限时SSR角色。纯魔法攻击手兼辅助，可专精多段攻击。在黄金蜂蜜战中表现出色。拥有多段攻击时特殊攻击槽+3%的独特效果，因此可以移除降低行动速度的喋喋不休的老虎，装备连击型和连击型杰作进行双重连击，或者装备巧克力GPT，仍然可以使用特殊攻击。</w:t>
      </w:r>
    </w:p>
    <w:p w14:paraId="6B9DD0EC">
      <w:r xmlns:w="http://schemas.openxmlformats.org/wordprocessingml/2006/main">
        <w:t xml:space="preserve">[64] 假设每次连击发生时，连击率降低10%并重新计算。当使用W连击时连击率达到110%时，连击尝试次数分别增加110%、100%和90%。因此，即使移除老虎且行动速度翻倍，连击次数也仅增加2.9次，特殊技充能增加8.7，伤害不会降低，特殊技发动也只是略微延迟。万圣节维亚尔在110%连击率下的平均连击次数为4.66次，特殊技充能相当于增加13.98。</w:t>
      </w:r>
    </w:p>
    <w:p w14:paraId="0D64AAD9">
      <w:r xmlns:w="http://schemas.openxmlformats.org/wordprocessingml/2006/main">
        <w:t xml:space="preserve">[65] 连击第 XX 次攻击时效果的触发率（摘自战斗页面 - 连击）</w:t>
      </w:r>
    </w:p>
    <w:p w14:paraId="705FA839">
      <w:r xmlns:w="http://schemas.openxmlformats.org/wordprocessingml/2006/main">
        <w:t xml:space="preserve">[66] 连击第○次攻击效果的触发率（摘自战斗页面_连击） - 浅蓝色单元格表示达到该连击数的概率。 - 连击率为50%时，第3次攻击的效果极少触发（6%）。即使连击率为80%，第5次攻击的效果也几乎无法触发（6.72%）。 - 连击值的预期提升为：连击纳豆 &gt; 剑心头盔。剑心头盔不会提升魔力，因此即使放弃纳豆或腰带，超级连击仍然更胜一筹。</w:t>
      </w:r>
    </w:p>
    <w:p w14:paraId="27A67584">
      <w:r xmlns:w="http://schemas.openxmlformats.org/wordprocessingml/2006/main">
        <w:t xml:space="preserve">[67] 连续命中次数</w:t>
      </w:r>
    </w:p>
    <w:p w14:paraId="2EA8D910">
      <w:r xmlns:w="http://schemas.openxmlformats.org/wordprocessingml/2006/main">
        <w:t xml:space="preserve">[68] 连续攻击的期望值</w:t>
      </w:r>
    </w:p>
    <w:p w14:paraId="3FDEE291">
      <w:r xmlns:w="http://schemas.openxmlformats.org/wordprocessingml/2006/main">
        <w:t xml:space="preserve">[69] 连续命中的概率为 50%</w:t>
      </w:r>
    </w:p>
    <w:p w14:paraId="6BDF8E26">
      <w:r xmlns:w="http://schemas.openxmlformats.org/wordprocessingml/2006/main">
        <w:t xml:space="preserve">[70] 0.77 次</w:t>
      </w:r>
    </w:p>
    <w:p w14:paraId="786CD671">
      <w:r xmlns:w="http://schemas.openxmlformats.org/wordprocessingml/2006/main">
        <w:t xml:space="preserve">[71] 连续命中概率为 80%</w:t>
      </w:r>
    </w:p>
    <w:p w14:paraId="600E8214">
      <w:r xmlns:w="http://schemas.openxmlformats.org/wordprocessingml/2006/main">
        <w:t xml:space="preserve">[72] 1.95倍</w:t>
      </w:r>
    </w:p>
    <w:p w14:paraId="39E3D792">
      <w:r xmlns:w="http://schemas.openxmlformats.org/wordprocessingml/2006/main">
        <w:t xml:space="preserve">[73] 连击率 110%</w:t>
      </w:r>
    </w:p>
    <w:p w14:paraId="1BDCF5FA">
      <w:r xmlns:w="http://schemas.openxmlformats.org/wordprocessingml/2006/main">
        <w:t xml:space="preserve">[74] 4.66 次</w:t>
      </w:r>
    </w:p>
    <w:p w14:paraId="0F022B47">
      <w:r xmlns:w="http://schemas.openxmlformats.org/wordprocessingml/2006/main">
        <w:t xml:space="preserve">[75] 必定是连击攻击 + 50% 连击率</w:t>
      </w:r>
    </w:p>
    <w:p w14:paraId="20DB7059">
      <w:r xmlns:w="http://schemas.openxmlformats.org/wordprocessingml/2006/main">
        <w:t xml:space="preserve">[76] 1.54倍</w:t>
      </w:r>
    </w:p>
    <w:p w14:paraId="65886157">
      <w:r xmlns:w="http://schemas.openxmlformats.org/wordprocessingml/2006/main">
        <w:t xml:space="preserve">[77] 必定是连击攻击 + 80% 连击率</w:t>
      </w:r>
    </w:p>
    <w:p w14:paraId="48FFC14B">
      <w:r xmlns:w="http://schemas.openxmlformats.org/wordprocessingml/2006/main">
        <w:t xml:space="preserve">[78] 2.44 倍</w:t>
      </w:r>
    </w:p>
    <w:p w14:paraId="4454F740">
      <w:r xmlns:w="http://schemas.openxmlformats.org/wordprocessingml/2006/main">
        <w:t xml:space="preserve">[79] 20 秒的持续时间虽然有点短，但如果你适当地强化你的觉醒或专精于连续攻击，就可以毫无问题地保持下去。</w:t>
      </w:r>
    </w:p>
    <w:p w14:paraId="3B5D6598">
      <w:r xmlns:w="http://schemas.openxmlformats.org/wordprocessingml/2006/main">
        <w:t xml:space="preserve">[80] 当然，在与较弱的敌人战斗时，敌人很容易被击败，因此独特的连击效果几乎不可能触发。它很可能会在首领战中发挥作用。</w:t>
      </w:r>
    </w:p>
    <w:p w14:paraId="0B3E3341">
      <w:r xmlns:w="http://schemas.openxmlformats.org/wordprocessingml/2006/main">
        <w:t xml:space="preserve">[81] 他的独特效果几乎是在恳求你进行连续攻击，所以你会忍不住这样做，但与专门进行连续攻击的角色相比，进行连续攻击的好处并不那么显著，所以你可以忽略所有与连续攻击相关的装备，把他当作普通的攻击者，装备腰带和腰带类型的杰作（双腰带），他仍然会很强。</w:t>
      </w:r>
    </w:p>
    <w:p w14:paraId="1F6CFE45">
      <w:r xmlns:w="http://schemas.openxmlformats.org/wordprocessingml/2006/main">
        <w:t xml:space="preserve">[82] 内容适用性简易评估 †</w:t>
      </w:r>
    </w:p>
    <w:p w14:paraId="00BC0F8A">
      <w:r xmlns:w="http://schemas.openxmlformats.org/wordprocessingml/2006/main">
        <w:t xml:space="preserve">[83] 合适的内容、推荐的装备示例、角色发展目标等。</w:t>
      </w:r>
    </w:p>
    <w:p w14:paraId="488F1512">
      <w:r xmlns:w="http://schemas.openxmlformats.org/wordprocessingml/2006/main">
        <w:t xml:space="preserve">[84] 兼容内容</w:t>
      </w:r>
    </w:p>
    <w:p w14:paraId="4C5A8082">
      <w:r xmlns:w="http://schemas.openxmlformats.org/wordprocessingml/2006/main">
        <w:t xml:space="preserve">[85] 能力倾向</w:t>
      </w:r>
    </w:p>
    <w:p w14:paraId="295FB792">
      <w:r xmlns:w="http://schemas.openxmlformats.org/wordprocessingml/2006/main">
        <w:t xml:space="preserve">[86] 简短评论</w:t>
      </w:r>
    </w:p>
    <w:p w14:paraId="03494960">
      <w:r xmlns:w="http://schemas.openxmlformats.org/wordprocessingml/2006/main">
        <w:t xml:space="preserve">[87] 主线任务 事件任务</w:t>
      </w:r>
    </w:p>
    <w:p w14:paraId="764754E7">
      <w:r xmlns:w="http://schemas.openxmlformats.org/wordprocessingml/2006/main">
        <w:t xml:space="preserve">[88] 他可以毫无问题地进行攻击，但他不能连续攻击直到结束，而且增益效果的好处微乎其微。</w:t>
      </w:r>
    </w:p>
    <w:p w14:paraId="6C84995A">
      <w:r xmlns:w="http://schemas.openxmlformats.org/wordprocessingml/2006/main">
        <w:t xml:space="preserve">[89] 突袭战</w:t>
      </w:r>
    </w:p>
    <w:p w14:paraId="5A5DB118">
      <w:r xmlns:w="http://schemas.openxmlformats.org/wordprocessingml/2006/main">
        <w:t xml:space="preserve">[90] 单体魔法终极技能，提供高倍率的场地增益，且不太可能重叠，因此适合用于团队副本（装备示例见下文）。</w:t>
      </w:r>
    </w:p>
    <w:p w14:paraId="1A7145C1">
      <w:r xmlns:w="http://schemas.openxmlformats.org/wordprocessingml/2006/main">
        <w:t xml:space="preserve">[91] 湮灭</w:t>
      </w:r>
    </w:p>
    <w:p w14:paraId="21D4C84E">
      <w:r xmlns:w="http://schemas.openxmlformats.org/wordprocessingml/2006/main">
        <w:t xml:space="preserve">[92] 不适用于单体特殊攻击</w:t>
      </w:r>
    </w:p>
    <w:p w14:paraId="7C308938">
      <w:r xmlns:w="http://schemas.openxmlformats.org/wordprocessingml/2006/main">
        <w:t xml:space="preserve">[93] B宇宙</w:t>
      </w:r>
    </w:p>
    <w:p w14:paraId="16E24882">
      <w:r xmlns:w="http://schemas.openxmlformats.org/wordprocessingml/2006/main">
        <w:t xml:space="preserve">[94] 无有效效果</w:t>
      </w:r>
    </w:p>
    <w:p w14:paraId="4921815D">
      <w:r xmlns:w="http://schemas.openxmlformats.org/wordprocessingml/2006/main">
        <w:t xml:space="preserve">[95] 能力评估指标</w:t>
      </w:r>
    </w:p>
    <w:p w14:paraId="5CA23356">
      <w:r xmlns:w="http://schemas.openxmlformats.org/wordprocessingml/2006/main">
        <w:t xml:space="preserve">[96] ◎：优秀内容。最有可能发挥出色。○：合适内容。有较高发挥潜力。△：一般。需要一些技巧才能发挥良好，但选择理由不多。×：不合适内容。由于与内容规则、游戏系统、难度等级等不兼容，难以发挥出色。*2014年3月更新</w:t>
      </w:r>
    </w:p>
    <w:p w14:paraId="2B98A601">
      <w:r xmlns:w="http://schemas.openxmlformats.org/wordprocessingml/2006/main">
        <w:t xml:space="preserve">[97] 突袭</w:t>
      </w:r>
    </w:p>
    <w:p w14:paraId="1B0BBE1D">
      <w:r xmlns:w="http://schemas.openxmlformats.org/wordprocessingml/2006/main">
        <w:t xml:space="preserve">[98] 推荐设备示例</w:t>
      </w:r>
    </w:p>
    <w:p w14:paraId="1760FD3E">
      <w:r xmlns:w="http://schemas.openxmlformats.org/wordprocessingml/2006/main">
        <w:t xml:space="preserve">[99] 主要设备</w:t>
      </w:r>
    </w:p>
    <w:p w14:paraId="39A3E99A">
      <w:r xmlns:w="http://schemas.openxmlformats.org/wordprocessingml/2006/main">
        <w:t xml:space="preserve">[100] 子设备</w:t>
      </w:r>
    </w:p>
    <w:p w14:paraId="792B15BF">
      <w:r xmlns:w="http://schemas.openxmlformats.org/wordprocessingml/2006/main">
        <w:t xml:space="preserve">[101] 一件令人愉悦的物品</w:t>
      </w:r>
    </w:p>
    <w:p w14:paraId="0696F627">
      <w:r xmlns:w="http://schemas.openxmlformats.org/wordprocessingml/2006/main">
        <w:t xml:space="preserve">[102] 发展目标</w:t>
      </w:r>
    </w:p>
    <w:p w14:paraId="24480E2A">
      <w:r xmlns:w="http://schemas.openxmlformats.org/wordprocessingml/2006/main">
        <w:t xml:space="preserve">[103] 突破极限</w:t>
      </w:r>
    </w:p>
    <w:p w14:paraId="6D0F731D">
      <w:r xmlns:w="http://schemas.openxmlformats.org/wordprocessingml/2006/main">
        <w:t xml:space="preserve">[104] 致命觉醒</w:t>
      </w:r>
    </w:p>
    <w:p w14:paraId="5F16CBFB">
      <w:r xmlns:w="http://schemas.openxmlformats.org/wordprocessingml/2006/main">
        <w:t xml:space="preserve">[105] 独特的觉醒</w:t>
      </w:r>
    </w:p>
    <w:p w14:paraId="5068D21E">
      <w:r xmlns:w="http://schemas.openxmlformats.org/wordprocessingml/2006/main">
        <w:t xml:space="preserve">[106] 行动速度</w:t>
      </w:r>
    </w:p>
    <w:p w14:paraId="2007A8CD">
      <w:r xmlns:w="http://schemas.openxmlformats.org/wordprocessingml/2006/main">
        <w:t xml:space="preserve">[107] 特别收费</w:t>
      </w:r>
    </w:p>
    <w:p w14:paraId="363D0541">
      <w:r xmlns:w="http://schemas.openxmlformats.org/wordprocessingml/2006/main">
        <w:t xml:space="preserve">[108] 其他</w:t>
      </w:r>
    </w:p>
    <w:p w14:paraId="00BDA448">
      <w:r xmlns:w="http://schemas.openxmlformats.org/wordprocessingml/2006/main">
        <w:t xml:space="preserve">[109] 培训成本</w:t>
      </w:r>
    </w:p>
    <w:p w14:paraId="75A439A8">
      <w:r xmlns:w="http://schemas.openxmlformats.org/wordprocessingml/2006/main">
        <w:t xml:space="preserve">[110] 3.1 秒 9 次</w:t>
      </w:r>
    </w:p>
    <w:p w14:paraId="401F576D">
      <w:r xmlns:w="http://schemas.openxmlformats.org/wordprocessingml/2006/main">
        <w:t xml:space="preserve">[111] 15% 17次</w:t>
      </w:r>
    </w:p>
    <w:p w14:paraId="042B51BA">
      <w:r xmlns:w="http://schemas.openxmlformats.org/wordprocessingml/2006/main">
        <w:t xml:space="preserve">[112] 备注</w:t>
      </w:r>
    </w:p>
    <w:p w14:paraId="147E8239">
      <w:r xmlns:w="http://schemas.openxmlformats.org/wordprocessingml/2006/main">
        <w:t xml:space="preserve">[113] 最佳装备是……如果你无法准备装备，与其他攻击者相同的装备也可以（在这种情况下，独特的觉醒是不必要的）。即使没有连续攻击，能够提供高倍率的命中和回避增益的单体攻击者也足够强大。</w:t>
      </w:r>
    </w:p>
    <w:p w14:paraId="227E0C7B">
      <w:r xmlns:w="http://schemas.openxmlformats.org/wordprocessingml/2006/main">
        <w:t xml:space="preserve">[114] *2016年4月更新</w:t>
      </w:r>
    </w:p>
    <w:p w14:paraId="2B04A6FC">
      <w:r xmlns:w="http://schemas.openxmlformats.org/wordprocessingml/2006/main">
        <w:t xml:space="preserve">[115] 备选版本 †</w:t>
      </w:r>
    </w:p>
    <w:p w14:paraId="5597CFCF">
      <w:r xmlns:w="http://schemas.openxmlformats.org/wordprocessingml/2006/main">
        <w:t xml:space="preserve">[116] 神圣骑士维亚尔</w:t>
      </w:r>
    </w:p>
    <w:p w14:paraId="3A1E7C2C">
      <w:r xmlns:w="http://schemas.openxmlformats.org/wordprocessingml/2006/main">
        <w:t xml:space="preserve">[117] 琐事 †</w:t>
      </w:r>
    </w:p>
    <w:p w14:paraId="03E931FE">
      <w:r xmlns:w="http://schemas.openxmlformats.org/wordprocessingml/2006/main">
        <w:t xml:space="preserve">[118] 虽然他的装扮并不像万圣节的装扮，但他实际上是在扮演游戏中的一个角色。这或许反映了现实生活中，万圣节的cosplay元素越来越受欢迎，越来越多的人会装扮成各种角色。</w:t>
      </w:r>
    </w:p>
    <w:p w14:paraId="5B603A71">
      <w:r xmlns:w="http://schemas.openxmlformats.org/wordprocessingml/2006/main">
        <w:t xml:space="preserve">[119] 官方推特账号简介 †</w:t>
      </w:r>
    </w:p>
    <w:p w14:paraId="6992A65A">
      <w:r xmlns:w="http://schemas.openxmlformats.org/wordprocessingml/2006/main">
        <w:t xml:space="preserve">[120] 人物介绍</w:t>
      </w:r>
    </w:p>
    <w:p w14:paraId="7B075368">
      <w:r xmlns:w="http://schemas.openxmlformats.org/wordprocessingml/2006/main">
        <w:t xml:space="preserve">[121] 评论表 †</w:t>
      </w:r>
    </w:p>
    <w:p w14:paraId="0578BBCD">
      <w:r xmlns:w="http://schemas.openxmlformats.org/wordprocessingml/2006/main">
        <w:t xml:space="preserve">[122] 点击打开历史日志列表</w:t>
      </w:r>
    </w:p>
    <w:p w14:paraId="27E07907">
      <w:r xmlns:w="http://schemas.openxmlformats.org/wordprocessingml/2006/main">
        <w:t xml:space="preserve">[123] 末尾的数字越小，日志越旧。</w:t>
      </w:r>
    </w:p>
    <w:p w14:paraId="18097E66">
      <w:r xmlns:w="http://schemas.openxmlformats.org/wordprocessingml/2006/main">
        <w:t xml:space="preserve">[124] 'Comments/HalloweenVial/' 没有子页面。</w:t>
      </w:r>
    </w:p>
    <w:p w14:paraId="54706F2E">
      <w:r xmlns:w="http://schemas.openxmlformats.org/wordprocessingml/2006/main">
        <w:t xml:space="preserve">[125] 50%的上限仅仅是为了防止恶意行为吗？其理念是否仅仅是“战斗中每次连击命中都会增加攻击力”？ -- [PN9J0ZRxJbI] 2024-10-23 (周三) 18:23:11</w:t>
      </w:r>
    </w:p>
    <w:p w14:paraId="78D36B57">
      <w:r xmlns:w="http://schemas.openxmlformats.org/wordprocessingml/2006/main">
        <w:t xml:space="preserve">[126] 不，增益和减益效果的数量并不算多，所以这更像是一种额外效果。不过，如果槽位没填满，这点增益也相当有用。真正的亮点在于特殊技的命中/闪避，所以能量槽的增长非常惊人。——[qq7ApP6tGKU] 2024-10-24 (周四) 20:13:55</w:t>
      </w:r>
    </w:p>
    <w:p w14:paraId="20BCC30A">
      <w:r xmlns:w="http://schemas.openxmlformats.org/wordprocessingml/2006/main">
        <w:t xml:space="preserve">[127] 啊，我误会了。这20点加成并不会叠加。——[J4XIy2cNuXI] 2024-10-24 (周四) 22:53:00</w:t>
      </w:r>
    </w:p>
    <w:p w14:paraId="7E8D31E7">
      <w:r xmlns:w="http://schemas.openxmlformats.org/wordprocessingml/2006/main">
        <w:t xml:space="preserve">[128] 如果那件武器是像砍刀那样的东西，适合劈南瓜，那或许更容易称之为万圣节…… -- [kGHOC53MX9g] 2024-10-23 (周三) 21:46:48</w:t>
      </w:r>
    </w:p>
    <w:p w14:paraId="4C8CD9BC">
      <w:r xmlns:w="http://schemas.openxmlformats.org/wordprocessingml/2006/main">
        <w:t xml:space="preserve">[129] “扮演游戏角色”是否适合万圣节可能会引发争论——[u1O7Q7FfaTk] 2024-11-05 (周二) 02:21:11</w:t>
      </w:r>
    </w:p>
    <w:p w14:paraId="171206D1">
      <w:r xmlns:w="http://schemas.openxmlformats.org/wordprocessingml/2006/main">
        <w:t xml:space="preserve">[130] 如果带着Zippo打火机待在原地，感觉在突袭中应该挺好用的？ -- [xlzpAnkyUic] 2024-10-23 (周三) 19:28:19</w:t>
      </w:r>
    </w:p>
    <w:p w14:paraId="26AA0E87">
      <w:r xmlns:w="http://schemas.openxmlformats.org/wordprocessingml/2006/main">
        <w:t xml:space="preserve">[131] 很高兴它和纳豆很搭，我正好还剩一点纳豆——[9xHJ93KRimw] 2024-10-23 (周三) 21:11:43</w:t>
      </w:r>
    </w:p>
    <w:p w14:paraId="6AC136F0">
      <w:r xmlns:w="http://schemas.openxmlformats.org/wordprocessingml/2006/main">
        <w:t xml:space="preserve">[132] 不知为何，无论是人物立绘还是卧室CG，都把她的腿画得特别细……普通版不是这样的——[lc.tI.3n5CQ] 2024-10-23 (周三) 21:31:37</w:t>
      </w:r>
    </w:p>
    <w:p w14:paraId="20B38852">
      <w:r xmlns:w="http://schemas.openxmlformats.org/wordprocessingml/2006/main">
        <w:t xml:space="preserve">[133] 当某人在连击过程中特殊攻击槽积满时，体力消耗和其他效果会停止，直到连击结束，所以我认为专精连击是件好事。——[FXT43bt42Vw] 2024-10-24 (周四) 07:37:40</w:t>
      </w:r>
    </w:p>
    <w:p w14:paraId="05BA1EAA">
      <w:r xmlns:w="http://schemas.openxmlformats.org/wordprocessingml/2006/main">
        <w:t xml:space="preserve">[134] 凭借这些属性加成，他几乎是最强的魔法角色，但连击系统的缺陷在于，你必须大幅提升他的属性才能让他变强。——[aRtGc8RJCbM] 2024-10-25 (周五) 18:52:20</w:t>
      </w:r>
    </w:p>
    <w:p w14:paraId="03624358">
      <w:r xmlns:w="http://schemas.openxmlformats.org/wordprocessingml/2006/main">
        <w:t xml:space="preserve">[135] 我最喜欢的角色出了新版本，真是太开心了——[WI3A1.FC28c] 2024-10-25 (周五) 19:54:39</w:t>
      </w:r>
    </w:p>
    <w:p w14:paraId="6023E5AE">
      <w:r xmlns:w="http://schemas.openxmlformats.org/wordprocessingml/2006/main">
        <w:t xml:space="preserve">[136] 当连击命中时，“特殊槽+3%”是否意味着如果一次攻击中出现多次连击，特殊槽会增加连击次数？ -- [xoDtglcNrKU] 2024-10-26 (周六) 14:58:19</w:t>
      </w:r>
    </w:p>
    <w:p w14:paraId="2DDD1E17">
      <w:r xmlns:w="http://schemas.openxmlformats.org/wordprocessingml/2006/main">
        <w:t xml:space="preserve">[137] 我笑了，因为这比我预想的四格漫画更令人不安——[lc.tI.3n5CQ] 2024-10-26 (周六) 22:47:39</w:t>
      </w:r>
    </w:p>
    <w:p w14:paraId="53212A04">
      <w:r xmlns:w="http://schemas.openxmlformats.org/wordprocessingml/2006/main">
        <w:t xml:space="preserve">[138] 普通版我没这种感觉，但这个版本看起来年轻多了，可能是因为她的脸更圆润了。她的圆脸好可爱。——[klf0eCVUhl6] 2024-10-28 (周一) 17:06:30</w:t>
      </w:r>
    </w:p>
    <w:p w14:paraId="1B871F14">
      <w:r xmlns:w="http://schemas.openxmlformats.org/wordprocessingml/2006/main">
        <w:t xml:space="preserve">[139] 我想知道是不是只有我一个人在发现宝藏时被“Vee！”的欢呼声感动到——[SHRYujFNOK.] 2024-10-29 (周二) 13:11:20</w:t>
      </w:r>
    </w:p>
    <w:p w14:paraId="2ADFBBE1">
      <w:r xmlns:w="http://schemas.openxmlformats.org/wordprocessingml/2006/main">
        <w:t xml:space="preserve">[140] 他的脸看起来像戴着面具，真吓人…… -- [DR47nyRi5Vg] 2025-10-17 (周五) 21:39:38</w:t>
      </w:r>
    </w:p>
    <w:p w14:paraId="09CCB05E">
      <w:r xmlns:w="http://schemas.openxmlformats.org/wordprocessingml/2006/main">
        <w:t xml:space="preserve">[141] 归根结底，如果没有一个能让连续攻击发挥优势的战场设计，增加能够进行连续攻击的角色和道具数量也无济于事……这就是原因。我们陷入了困境。——[874i3PBsmHk] 2025-10-18 (周六) 13:42:02</w:t>
      </w:r>
    </w:p>
    <w:p w14:paraId="7E3D089C">
      <w:r xmlns:w="http://schemas.openxmlformats.org/wordprocessingml/2006/main">
        <w:t xml:space="preserve">[142] 没抽到。我试了限定扭蛋，想着也许能抽到SSR，结果真的抽到了SSR……但我想要的是万圣节之瓶，结果抽到了万圣节流放者……我只剩下1300个芽了，怎么办？ -- [vIECK6w/iWk] 2025-10-20 (周一) 09:07:56</w:t>
      </w:r>
    </w:p>
    <w:p w14:paraId="14E81EB6">
      <w:r xmlns:w="http://schemas.openxmlformats.org/wordprocessingml/2006/main">
        <w:t xml:space="preserve">[143] ←使用棋盘前请务必阅读规则。</w:t>
      </w:r>
    </w:p>
    <w:p w14:paraId="0F69DDD7">
      <w:r xmlns:w="http://schemas.openxmlformats.org/wordprocessingml/2006/main">
        <w:t xml:space="preserve">[144] 关于规则 †</w:t>
      </w:r>
    </w:p>
    <w:p w14:paraId="71236DA8">
      <w:r xmlns:w="http://schemas.openxmlformats.org/wordprocessingml/2006/main">
        <w:t xml:space="preserve">[145] 请不要抱怨或批评页面编辑者。如果您对其他人的编辑有意见，请通过“提供替代方案”或“自行编辑”的方式进行建设性沟通。</w:t>
      </w:r>
    </w:p>
    <w:p w14:paraId="44D521D2">
      <w:r xmlns:w="http://schemas.openxmlformats.org/wordprocessingml/2006/main">
        <w:t xml:space="preserve">[146] 不要发布个人网站或其他禁止未经授权链接的网站的网址。</w:t>
      </w:r>
    </w:p>
    <w:p w14:paraId="5C33AE88">
      <w:r xmlns:w="http://schemas.openxmlformats.org/wordprocessingml/2006/main">
        <w:t xml:space="preserve">[147] 关于违反规则的帖子 †</w:t>
      </w:r>
    </w:p>
    <w:p w14:paraId="684FF919">
      <w:r xmlns:w="http://schemas.openxmlformats.org/wordprocessingml/2006/main">
        <w:t xml:space="preserve">[148] 禁止发布以下类型的帖子，因为它们容易造成干扰。</w:t>
      </w:r>
    </w:p>
    <w:p w14:paraId="6B07BE2C">
      <w:r xmlns:w="http://schemas.openxmlformats.org/wordprocessingml/2006/main">
        <w:t xml:space="preserve">[149]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3A2D99F">
      <w:r xmlns:w="http://schemas.openxmlformats.org/wordprocessingml/2006/main">
        <w:t xml:space="preserve">[150] 其他包括使用此维基的人、官方管理员、艺术家、配音演员、现实生活中的个人以及 Twitter 用户等群体。</w:t>
      </w:r>
    </w:p>
    <w:p w14:paraId="20DEEEDC">
      <w:r xmlns:w="http://schemas.openxmlformats.org/wordprocessingml/2006/main">
        <w:t xml:space="preserve">[151] 关于向管理层提交的帖子，我们容忍可以解释为用户反馈的评论，例如“我希望他们改进这一点”、“我希望他们尽快修复错误”和“维护时间太长了”，但我们不容忍使用辱骂性语言贬低管理层。</w:t>
      </w:r>
    </w:p>
    <w:p w14:paraId="221AE84D">
      <w:r xmlns:w="http://schemas.openxmlformats.org/wordprocessingml/2006/main">
        <w:t xml:space="preserve">[152] 将讨论和意见交流视为“诽谤或对抗他人”是错误的。然而，在讨论或意见交流中使用辱骂性语言、贬低他人、挑衅他人或在缺乏明确证据的情况下发表言论，都是违法行为。说话时务必注意自己的言辞。</w:t>
      </w:r>
    </w:p>
    <w:p w14:paraId="6718C0DA">
      <w:r xmlns:w="http://schemas.openxmlformats.org/wordprocessingml/2006/main">
        <w:t xml:space="preserve">[153] 攻击性评论是指使用“做这个”或“做那个”等强烈命令、“使用粗俗语言”、“采取居高临下的态度”或“挑衅”的评论。</w:t>
      </w:r>
    </w:p>
    <w:p w14:paraId="6DA627A1">
      <w:r xmlns:w="http://schemas.openxmlformats.org/wordprocessingml/2006/main">
        <w:t xml:space="preserve">[154] 禁止发布冒犯现有玩家的帖子，例如“还有人玩这个游戏吗？”或“这游戏已经凉了”。这并不意味着您完全不能发表任何负面言论，而是指那些超出单纯负面评价范围，构成诽谤或诋毁的帖子将被禁止发布。</w:t>
      </w:r>
    </w:p>
    <w:p w14:paraId="479FC95A">
      <w:r xmlns:w="http://schemas.openxmlformats.org/wordprocessingml/2006/main">
        <w:t xml:space="preserve">[155] 公开羞辱他人，包括泄露他人的游戏内名称或UID</w:t>
      </w:r>
    </w:p>
    <w:p w14:paraId="32C5DC0E">
      <w:r xmlns:w="http://schemas.openxmlformats.org/wordprocessingml/2006/main">
        <w:t xml:space="preserve">[156] 但是，分享有助于游戏攻略的信息和视频是允许的。</w:t>
      </w:r>
    </w:p>
    <w:p w14:paraId="5F6E61CB">
      <w:r xmlns:w="http://schemas.openxmlformats.org/wordprocessingml/2006/main">
        <w:t xml:space="preserve">[157] 参考其他应用程序</w:t>
      </w:r>
    </w:p>
    <w:p w14:paraId="27AA42B1">
      <w:r xmlns:w="http://schemas.openxmlformats.org/wordprocessingml/2006/main">
        <w:t xml:space="preserve">[158] 在多个论坛上多次发帖</w:t>
      </w:r>
    </w:p>
    <w:p w14:paraId="1699E727">
      <w:r xmlns:w="http://schemas.openxmlformats.org/wordprocessingml/2006/main">
        <w:t xml:space="preserve">[159] 由一串无意义字符组成的文字</w:t>
      </w:r>
    </w:p>
    <w:p w14:paraId="511B258F">
      <w:r xmlns:w="http://schemas.openxmlformats.org/wordprocessingml/2006/main">
        <w:t xml:space="preserve">[160] 关于作弊和利用漏洞的帖子</w:t>
      </w:r>
    </w:p>
    <w:p w14:paraId="66C1CB2B">
      <w:r xmlns:w="http://schemas.openxmlformats.org/wordprocessingml/2006/main">
        <w:t xml:space="preserve">[161] 最好的办法是忽略违反规则的帖子。上钩或反驳只会让事情变得更糟。</w:t>
      </w:r>
    </w:p>
    <w:p w14:paraId="58E52F5A">
      <w:r xmlns:w="http://schemas.openxmlformats.org/wordprocessingml/2006/main">
        <w:t xml:space="preserve">[162] *在上述规则中，“诽谤”指的是在没有客观证据的情况下诋毁和贬低他人。将所有批评性文章都归为“诽谤”是不正确的，所以请务必谨慎。</w:t>
      </w:r>
    </w:p>
    <w:p w14:paraId="6B55C0BA">
      <w:r xmlns:w="http://schemas.openxmlformats.org/wordprocessingml/2006/main">
        <w:t xml:space="preserve">[163] 关于修改和删除发帖日志 †</w:t>
      </w:r>
    </w:p>
    <w:p w14:paraId="06CDF82D">
      <w:r xmlns:w="http://schemas.openxmlformats.org/wordprocessingml/2006/main">
        <w:t xml:space="preserve">[164] 但是，允许更正印刷错误、遗漏和字体颜色。（他人出于善意所做的更正也允许。）</w:t>
      </w:r>
    </w:p>
    <w:p w14:paraId="56296093">
      <w:r xmlns:w="http://schemas.openxmlformats.org/wordprocessingml/2006/main">
        <w:t xml:space="preserve">[165] 作为例外情况，您可以删除自己的帖子，但事后必须向管理员报告。此外，删除时，请将整个评论替换为以下文本，而不是完全删除：&amp;color(#ff0000){''发帖人已删除''};</w:t>
      </w:r>
    </w:p>
    <w:p w14:paraId="36287476">
      <w:r xmlns:w="http://schemas.openxmlformats.org/wordprocessingml/2006/main">
        <w:t xml:space="preserve">[166] 关于评论删除违反规则的帖子 †</w:t>
      </w:r>
    </w:p>
    <w:p w14:paraId="406E98DC">
      <w:r xmlns:w="http://schemas.openxmlformats.org/wordprocessingml/2006/main">
        <w:t xml:space="preserve">[167] 您可以自行注释掉上述任何违反规则的评论，无需管理员许可。但是，如果您注释掉了某条评论，请务必在“违规举报公告板”上进行举报。举报时请使用“违规举报公告板”上的模板。</w:t>
      </w:r>
    </w:p>
    <w:p w14:paraId="7114AC4C">
      <w:r xmlns:w="http://schemas.openxmlformats.org/wordprocessingml/2006/main">
        <w:t xml:space="preserve">[168] 未经 CO 举报公告板举报而被评论删除的帖子将被恢复，而评论删除帖子的人将受到处罚。</w:t>
      </w:r>
    </w:p>
    <w:p w14:paraId="65D47D16">
      <w:r xmlns:w="http://schemas.openxmlformats.org/wordprocessingml/2006/main">
        <w:t xml:space="preserve">[169] 如果您反复向 CO 举报公告板举报不违反规则的帖子，我们将认为您是自私的，并将对您实施发帖和编辑限制。</w:t>
      </w:r>
    </w:p>
    <w:p w14:paraId="4E59FB45">
      <w:r xmlns:w="http://schemas.openxmlformats.org/wordprocessingml/2006/main">
        <w:t xml:space="preserve">[170] 在 CO 报告公告板上，不构成违规的报告可由管理员酌情恢复。</w:t>
      </w:r>
    </w:p>
    <w:p w14:paraId="67BDA44F">
      <w:r xmlns:w="http://schemas.openxmlformats.org/wordprocessingml/2006/main">
        <w:t xml:space="preserve">[171] 我想再次重申我的请求：请不要评论那些没有违反规则的评论。（例如，诸如“虽然没有违反规则，但显然是在钓鱼”、“恶作剧”或“评论整个帖子”之类的主观判断。）</w:t>
      </w:r>
    </w:p>
    <w:p w14:paraId="12DBF390">
      <w:r xmlns:w="http://schemas.openxmlformats.org/wordprocessingml/2006/main">
        <w:t xml:space="preserve">[172] 关于不违反规则但“冒犯性”的帖子 †</w:t>
      </w:r>
    </w:p>
    <w:p w14:paraId="7FFA3D7A">
      <w:r xmlns:w="http://schemas.openxmlformats.org/wordprocessingml/2006/main">
        <w:t xml:space="preserve">[173] 即使帖子内容具有冒犯性，除非违反版规，否则不会被删除。由于每个人对冒犯性的接受程度不同，请使用 NGID 功能隐藏评论，而不是争论或恶意挑衅。</w:t>
      </w:r>
    </w:p>
    <w:p w14:paraId="0031790D">
      <w:r xmlns:w="http://schemas.openxmlformats.org/wordprocessingml/2006/main">
        <w:t xml:space="preserve">[174] 挑衅难道不是一种违规行为吗？†</w:t>
      </w:r>
    </w:p>
    <w:p w14:paraId="5DAABC35">
      <w:r xmlns:w="http://schemas.openxmlformats.org/wordprocessingml/2006/main">
        <w:t xml:space="preserve">[175] 每个人对“煽动性言论”的定义都大相径庭，因此我们不认为这是违规行为。如果您认为某条评论具有煽动性，请使用 NGID 功能将其隐藏。</w:t>
      </w:r>
    </w:p>
    <w:p w14:paraId="162A18C6">
      <w:r xmlns:w="http://schemas.openxmlformats.org/wordprocessingml/2006/main">
        <w:t xml:space="preserve">[176] 抱怨难道不算违法吗？†</w:t>
      </w:r>
    </w:p>
    <w:p w14:paraId="0022A30C">
      <w:r xmlns:w="http://schemas.openxmlformats.org/wordprocessingml/2006/main">
        <w:t xml:space="preserve">[177] 一般而言，抱怨本身并不构成违规。但是，针对本作品的负面宣传、诽谤、辱骂性语言以及超出抱怨范围的对抗性言论均构成违规。如果您认为抱怨内容冒犯了您，请使用 NGID 功能隐藏相关评论。</w:t>
      </w:r>
    </w:p>
    <w:p w14:paraId="284DC7FC">
      <w:r xmlns:w="http://schemas.openxmlformats.org/wordprocessingml/2006/main">
        <w:t xml:space="preserve">[178] 如果您不确定某个帖子是否违反规则，该怎么办？ †</w:t>
      </w:r>
    </w:p>
    <w:p w14:paraId="2CA8BFC5">
      <w:r xmlns:w="http://schemas.openxmlformats.org/wordprocessingml/2006/main">
        <w:t xml:space="preserve">[179] 有些帖子内容含糊不清，难以判断是否违规。评论删除这类含糊不清的帖子可能会导致问题，所以请不要评论删除，而是使用 NGID 功能将评论隐藏起来。</w:t>
      </w:r>
    </w:p>
    <w:p w14:paraId="3CD0588F">
      <w:r xmlns:w="http://schemas.openxmlformats.org/wordprocessingml/2006/main">
        <w:t xml:space="preserve">[180] 对屡犯者的处罚 †</w:t>
      </w:r>
    </w:p>
    <w:p w14:paraId="29563E6D">
      <w:r xmlns:w="http://schemas.openxmlformats.org/wordprocessingml/2006/main">
        <w:t xml:space="preserve">[181] 屡次违反规则或发布特别恶意的帖子，管理员可酌情予以处罚，例如“禁止访问”或“限制发帖”。</w:t>
      </w:r>
    </w:p>
    <w:p w14:paraId="77D07823">
      <w:r xmlns:w="http://schemas.openxmlformats.org/wordprocessingml/2006/main">
        <w:t xml:space="preserve">[182] 如果您对进一步改进有任何建议，请通过 Wiki 管理公告板与我们联系。</w:t>
      </w:r>
    </w:p>
    <w:p w14:paraId="27DF256E"/>
    <w:p w14:paraId="56B4B856">
      <w:r xmlns:w="http://schemas.openxmlformats.org/wordprocessingml/2006/main">
        <w:rPr>
          <w:b/>
        </w:rPr>
        <w:t xml:space="preserve">A038</w:t>
      </w:r>
    </w:p>
    <w:p w14:paraId="0DD6A6D4">
      <w:r xmlns:w="http://schemas.openxmlformats.org/wordprocessingml/2006/main">
        <w:t xml:space="preserve">[0] 索引：所有角色 | SSR 角色 | SR 角色 | R 角色</w:t>
      </w:r>
    </w:p>
    <w:p w14:paraId="61D395E3">
      <w:r xmlns:w="http://schemas.openxmlformats.org/wordprocessingml/2006/main">
        <w:t xml:space="preserve">[1] 基本信息</w:t>
      </w:r>
    </w:p>
    <w:p w14:paraId="7F43FC1F">
      <w:r xmlns:w="http://schemas.openxmlformats.org/wordprocessingml/2006/main">
        <w:t xml:space="preserve">[2] 内容适用性简易评估</w:t>
      </w:r>
    </w:p>
    <w:p w14:paraId="1BB11BE6">
      <w:r xmlns:w="http://schemas.openxmlformats.org/wordprocessingml/2006/main">
        <w:t xml:space="preserve">[3] 替代版本</w:t>
      </w:r>
    </w:p>
    <w:p w14:paraId="5E9ECE91">
      <w:r xmlns:w="http://schemas.openxmlformats.org/wordprocessingml/2006/main">
        <w:t xml:space="preserve">[4] 琐事</w:t>
      </w:r>
    </w:p>
    <w:p w14:paraId="3253E8F8">
      <w:r xmlns:w="http://schemas.openxmlformats.org/wordprocessingml/2006/main">
        <w:t xml:space="preserve">[5] 官方推特账号介绍</w:t>
      </w:r>
    </w:p>
    <w:p w14:paraId="6D5D2B9D">
      <w:r xmlns:w="http://schemas.openxmlformats.org/wordprocessingml/2006/main">
        <w:t xml:space="preserve">[6] 评论表单</w:t>
      </w:r>
    </w:p>
    <w:p w14:paraId="727C78A2">
      <w:r xmlns:w="http://schemas.openxmlformats.org/wordprocessingml/2006/main">
        <w:t xml:space="preserve">[7] 基本信息 †</w:t>
      </w:r>
    </w:p>
    <w:p w14:paraId="46F7DC99">
      <w:r xmlns:w="http://schemas.openxmlformats.org/wordprocessingml/2006/main">
        <w:t xml:space="preserve">[8] 变换图像</w:t>
      </w:r>
    </w:p>
    <w:p w14:paraId="74C2AD88">
      <w:r xmlns:w="http://schemas.openxmlformats.org/wordprocessingml/2006/main">
        <w:t xml:space="preserve">[9] 简介</w:t>
      </w:r>
    </w:p>
    <w:p w14:paraId="1E391FC6">
      <w:r xmlns:w="http://schemas.openxmlformats.org/wordprocessingml/2006/main">
        <w:t xml:space="preserve">[10] 姓名</w:t>
      </w:r>
    </w:p>
    <w:p w14:paraId="6FCA9DE3">
      <w:r xmlns:w="http://schemas.openxmlformats.org/wordprocessingml/2006/main">
        <w:t xml:space="preserve">[11] 巴比伦尼亚·尼尔</w:t>
      </w:r>
    </w:p>
    <w:p w14:paraId="408DE8A0">
      <w:r xmlns:w="http://schemas.openxmlformats.org/wordprocessingml/2006/main">
        <w:t xml:space="preserve">[12] 真实姓名</w:t>
      </w:r>
    </w:p>
    <w:p w14:paraId="1442590C">
      <w:r xmlns:w="http://schemas.openxmlformats.org/wordprocessingml/2006/main">
        <w:t xml:space="preserve">[13] 法夫尼尔·齐格弗里德八世</w:t>
      </w:r>
    </w:p>
    <w:p w14:paraId="3CB15138">
      <w:r xmlns:w="http://schemas.openxmlformats.org/wordprocessingml/2006/main">
        <w:t xml:space="preserve">[14] 稀有度</w:t>
      </w:r>
    </w:p>
    <w:p w14:paraId="73732509">
      <w:r xmlns:w="http://schemas.openxmlformats.org/wordprocessingml/2006/main">
        <w:t xml:space="preserve">[15] 普通攻击</w:t>
      </w:r>
    </w:p>
    <w:p w14:paraId="09B38A01">
      <w:r xmlns:w="http://schemas.openxmlformats.org/wordprocessingml/2006/main">
        <w:t xml:space="preserve">[16] 近战攻击（物理）</w:t>
      </w:r>
    </w:p>
    <w:p w14:paraId="1EA7722A">
      <w:r xmlns:w="http://schemas.openxmlformats.org/wordprocessingml/2006/main">
        <w:t xml:space="preserve">[17] 附属派系</w:t>
      </w:r>
    </w:p>
    <w:p w14:paraId="2E3027AD">
      <w:r xmlns:w="http://schemas.openxmlformats.org/wordprocessingml/2006/main">
        <w:t xml:space="preserve">[18] 女巫</w:t>
      </w:r>
    </w:p>
    <w:p w14:paraId="6166562D">
      <w:r xmlns:w="http://schemas.openxmlformats.org/wordprocessingml/2006/main">
        <w:t xml:space="preserve">[19] 特殊属性</w:t>
      </w:r>
    </w:p>
    <w:p w14:paraId="050640B5">
      <w:r xmlns:w="http://schemas.openxmlformats.org/wordprocessingml/2006/main">
        <w:t xml:space="preserve">[20] 超能力秘术</w:t>
      </w:r>
    </w:p>
    <w:p w14:paraId="2B725297">
      <w:r xmlns:w="http://schemas.openxmlformats.org/wordprocessingml/2006/main">
        <w:t xml:space="preserve">[21] 手冢凉子</w:t>
      </w:r>
    </w:p>
    <w:p w14:paraId="20BC2AF6">
      <w:r xmlns:w="http://schemas.openxmlformats.org/wordprocessingml/2006/main">
        <w:t xml:space="preserve">[22] 插图</w:t>
      </w:r>
    </w:p>
    <w:p w14:paraId="6D6B3C0C">
      <w:r xmlns:w="http://schemas.openxmlformats.org/wordprocessingml/2006/main">
        <w:t xml:space="preserve">[23]猎户座</w:t>
      </w:r>
    </w:p>
    <w:p w14:paraId="4CFFBC1F">
      <w:r xmlns:w="http://schemas.openxmlformats.org/wordprocessingml/2006/main">
        <w:t xml:space="preserve">[24] SD字符</w:t>
      </w:r>
    </w:p>
    <w:p w14:paraId="20DBB5E4">
      <w:r xmlns:w="http://schemas.openxmlformats.org/wordprocessingml/2006/main">
        <w:t xml:space="preserve">[25] 风味文字</w:t>
      </w:r>
    </w:p>
    <w:p w14:paraId="7F0008FF">
      <w:r xmlns:w="http://schemas.openxmlformats.org/wordprocessingml/2006/main">
        <w:t xml:space="preserve">[26] “驯服毁灭巨龙之人……我乃巴比伦尼亚·尼尔！现在，为我准备合适的战场，连接者。”尼尔一直隐藏在体内的狂暴巨龙因子……这就是他将其压制后所达成的变身形态。虽然相比他通常的变身形态，这种力量更难控制，但其破坏力足以撼动大地，劈开海洋。它消耗的能量极其庞大，因此变身后的能量补充至关重要。</w:t>
      </w:r>
    </w:p>
    <w:p w14:paraId="39C8B226">
      <w:r xmlns:w="http://schemas.openxmlformats.org/wordprocessingml/2006/main">
        <w:t xml:space="preserve">[27] 如何获得</w:t>
      </w:r>
    </w:p>
    <w:p w14:paraId="383F071D">
      <w:r xmlns:w="http://schemas.openxmlformats.org/wordprocessingml/2006/main">
        <w:t xml:space="preserve">[28] 超级力量节日扭蛋</w:t>
      </w:r>
    </w:p>
    <w:p w14:paraId="7FBBFA23">
      <w:r xmlns:w="http://schemas.openxmlformats.org/wordprocessingml/2006/main">
        <w:t xml:space="preserve">[29] 基础属性（1星）* 每增加1星+50%，5星时为1星值的3倍</w:t>
      </w:r>
    </w:p>
    <w:p w14:paraId="62138F20">
      <w:r xmlns:w="http://schemas.openxmlformats.org/wordprocessingml/2006/main">
        <w:t xml:space="preserve">[30] 级</w:t>
      </w:r>
    </w:p>
    <w:p w14:paraId="07A2B558">
      <w:r xmlns:w="http://schemas.openxmlformats.org/wordprocessingml/2006/main">
        <w:t xml:space="preserve">[31] 耐力</w:t>
      </w:r>
    </w:p>
    <w:p w14:paraId="6A892BAB">
      <w:r xmlns:w="http://schemas.openxmlformats.org/wordprocessingml/2006/main">
        <w:t xml:space="preserve">[32] 攻击力</w:t>
      </w:r>
    </w:p>
    <w:p w14:paraId="10848138">
      <w:r xmlns:w="http://schemas.openxmlformats.org/wordprocessingml/2006/main">
        <w:t xml:space="preserve">[33] 防御能力</w:t>
      </w:r>
    </w:p>
    <w:p w14:paraId="30B0E0D9">
      <w:r xmlns:w="http://schemas.openxmlformats.org/wordprocessingml/2006/main">
        <w:t xml:space="preserve">[34] 魔法力量</w:t>
      </w:r>
    </w:p>
    <w:p w14:paraId="7F1DCC68">
      <w:r xmlns:w="http://schemas.openxmlformats.org/wordprocessingml/2006/main">
        <w:t xml:space="preserve">[35] 魔法抗性</w:t>
      </w:r>
    </w:p>
    <w:p w14:paraId="380480A0">
      <w:r xmlns:w="http://schemas.openxmlformats.org/wordprocessingml/2006/main">
        <w:t xml:space="preserve">[36] 详细状态</w:t>
      </w:r>
    </w:p>
    <w:p w14:paraId="34D245FA">
      <w:r xmlns:w="http://schemas.openxmlformats.org/wordprocessingml/2006/main">
        <w:t xml:space="preserve">[37] 准确性</w:t>
      </w:r>
    </w:p>
    <w:p w14:paraId="09176CEF">
      <w:r xmlns:w="http://schemas.openxmlformats.org/wordprocessingml/2006/main">
        <w:t xml:space="preserve">[38] 回避能力</w:t>
      </w:r>
    </w:p>
    <w:p w14:paraId="275C193E">
      <w:r xmlns:w="http://schemas.openxmlformats.org/wordprocessingml/2006/main">
        <w:t xml:space="preserve">[39] 连续命中率</w:t>
      </w:r>
    </w:p>
    <w:p w14:paraId="508276FD">
      <w:r xmlns:w="http://schemas.openxmlformats.org/wordprocessingml/2006/main">
        <w:t xml:space="preserve">[40] 反击率</w:t>
      </w:r>
    </w:p>
    <w:p w14:paraId="01A7B915">
      <w:r xmlns:w="http://schemas.openxmlformats.org/wordprocessingml/2006/main">
        <w:t xml:space="preserve">[41] 眩晕激活率</w:t>
      </w:r>
    </w:p>
    <w:p w14:paraId="36AEC0F6">
      <w:r xmlns:w="http://schemas.openxmlformats.org/wordprocessingml/2006/main">
        <w:t xml:space="preserve">[42] 抗眩晕能力</w:t>
      </w:r>
    </w:p>
    <w:p w14:paraId="1237EE46">
      <w:r xmlns:w="http://schemas.openxmlformats.org/wordprocessingml/2006/main">
        <w:t xml:space="preserve">[43] 移动速度</w:t>
      </w:r>
    </w:p>
    <w:p w14:paraId="31D5A16B">
      <w:r xmlns:w="http://schemas.openxmlformats.org/wordprocessingml/2006/main">
        <w:t xml:space="preserve">[44] 部署速度</w:t>
      </w:r>
    </w:p>
    <w:p w14:paraId="0A6CF598">
      <w:r xmlns:w="http://schemas.openxmlformats.org/wordprocessingml/2006/main">
        <w:t xml:space="preserve">[45] 行动速度</w:t>
      </w:r>
    </w:p>
    <w:p w14:paraId="51E451E7">
      <w:r xmlns:w="http://schemas.openxmlformats.org/wordprocessingml/2006/main">
        <w:t xml:space="preserve">[46] 特殊填充量</w:t>
      </w:r>
    </w:p>
    <w:p w14:paraId="1A1C811F">
      <w:r xmlns:w="http://schemas.openxmlformats.org/wordprocessingml/2006/main">
        <w:t xml:space="preserve">[47] 特殊招式</w:t>
      </w:r>
    </w:p>
    <w:p w14:paraId="005C8F5A">
      <w:r xmlns:w="http://schemas.openxmlformats.org/wordprocessingml/2006/main">
        <w:t xml:space="preserve">[48] 姓名</w:t>
      </w:r>
    </w:p>
    <w:p w14:paraId="3B7F1CE4">
      <w:r xmlns:w="http://schemas.openxmlformats.org/wordprocessingml/2006/main">
        <w:t xml:space="preserve">[49] 效应</w:t>
      </w:r>
    </w:p>
    <w:p w14:paraId="11D71366">
      <w:r xmlns:w="http://schemas.openxmlformats.org/wordprocessingml/2006/main">
        <w:t xml:space="preserve">[50] 巴比伦鼓励</w:t>
      </w:r>
    </w:p>
    <w:p w14:paraId="0AB3E0CD">
      <w:r xmlns:w="http://schemas.openxmlformats.org/wordprocessingml/2006/main">
        <w:t xml:space="preserve">[51] 使你队伍的场地造成的伤害提高30%，持续20秒。使你自身的攻击力提高150%，持续20秒。</w:t>
      </w:r>
    </w:p>
    <w:p w14:paraId="51208919">
      <w:r xmlns:w="http://schemas.openxmlformats.org/wordprocessingml/2006/main">
        <w:t xml:space="preserve">[52] 巴比伦鼓励+</w:t>
      </w:r>
    </w:p>
    <w:p w14:paraId="27B589E1">
      <w:r xmlns:w="http://schemas.openxmlformats.org/wordprocessingml/2006/main">
        <w:t xml:space="preserve">[53] 持续 20 秒，你的队伍在场上造成的伤害提高 30%，命中率提高 50%。持续 20 秒，你自己的攻击力提高 200%，速度提高 30%。</w:t>
      </w:r>
    </w:p>
    <w:p w14:paraId="1B0CE71A">
      <w:r xmlns:w="http://schemas.openxmlformats.org/wordprocessingml/2006/main">
        <w:t xml:space="preserve">[54] 独特效果</w:t>
      </w:r>
    </w:p>
    <w:p w14:paraId="6F383979">
      <w:r xmlns:w="http://schemas.openxmlformats.org/wordprocessingml/2006/main">
        <w:t xml:space="preserve">[55] 姓名</w:t>
      </w:r>
    </w:p>
    <w:p w14:paraId="258D3091">
      <w:r xmlns:w="http://schemas.openxmlformats.org/wordprocessingml/2006/main">
        <w:t xml:space="preserve">[56] 效应</w:t>
      </w:r>
    </w:p>
    <w:p w14:paraId="25CDDB99">
      <w:r xmlns:w="http://schemas.openxmlformats.org/wordprocessingml/2006/main">
        <w:t xml:space="preserve">[57] 那些佩戴齐格弗里德王冠的人</w:t>
      </w:r>
    </w:p>
    <w:p w14:paraId="6E018249">
      <w:r xmlns:w="http://schemas.openxmlformats.org/wordprocessingml/2006/main">
        <w:t xml:space="preserve">[58] 进行普通攻击时，攻击力提升0.75%（最高提升50%）。进行连击时，防御力提升0.75%（最高提升50%）。（如果在发动特殊技的准备状态下发动连击，则该效果会在特殊技发动后生效。）</w:t>
      </w:r>
    </w:p>
    <w:p w14:paraId="7EEDEFFB">
      <w:r xmlns:w="http://schemas.openxmlformats.org/wordprocessingml/2006/main">
        <w:t xml:space="preserve">[59] 戴着齐格弗里德王冠的人+</w:t>
      </w:r>
    </w:p>
    <w:p w14:paraId="3FEAC7FA">
      <w:r xmlns:w="http://schemas.openxmlformats.org/wordprocessingml/2006/main">
        <w:t xml:space="preserve">[60] 进行普通攻击时，攻击力提升1.5%（最高提升50%）。进行连击时，防御力提升1.5%（最高提升50%）。（如果在特殊技发动准备状态下进行连击，则效果会在特殊技发动后生效。）</w:t>
      </w:r>
    </w:p>
    <w:p w14:paraId="580AEA36">
      <w:r xmlns:w="http://schemas.openxmlformats.org/wordprocessingml/2006/main">
        <w:t xml:space="preserve">[61] 增强图像</w:t>
      </w:r>
    </w:p>
    <w:p w14:paraId="0FE78164">
      <w:r xmlns:w="http://schemas.openxmlformats.org/wordprocessingml/2006/main">
        <w:t xml:space="preserve">[62] 在游戏中 †</w:t>
      </w:r>
    </w:p>
    <w:p w14:paraId="38A347CD">
      <w:r xmlns:w="http://schemas.openxmlformats.org/wordprocessingml/2006/main">
        <w:t xml:space="preserve">[63] 尼尔皇帝的超级形态。强大的攻击者，也是女巫阵营中罕见的辅助角色。</w:t>
      </w:r>
    </w:p>
    <w:p w14:paraId="28436C69">
      <w:r xmlns:w="http://schemas.openxmlformats.org/wordprocessingml/2006/main">
        <w:t xml:space="preserve">[64] 从队伍的角度来看，它无法从整体攻击力提升中受益，但反过来说，即使在整体攻击力提升较弱的情况下，它也能发挥有效作用。</w:t>
      </w:r>
    </w:p>
    <w:p w14:paraId="6EE8F4B3">
      <w:r xmlns:w="http://schemas.openxmlformats.org/wordprocessingml/2006/main">
        <w:t xml:space="preserve">[65] 由于其连击率高且伤害输出依赖于普通攻击，因此可以有效地利用增加连击数的装备。“连击纳豆”和“巧克力豆GPT”都是潜在的选择。</w:t>
      </w:r>
    </w:p>
    <w:p w14:paraId="59938C83">
      <w:r xmlns:w="http://schemas.openxmlformats.org/wordprocessingml/2006/main">
        <w:t xml:space="preserve">[66] 适合使用水晶熊装备快速处理活动区域和其他地点的低生命值怪物。</w:t>
      </w:r>
    </w:p>
    <w:p w14:paraId="4149F9B2">
      <w:r xmlns:w="http://schemas.openxmlformats.org/wordprocessingml/2006/main">
        <w:t xml:space="preserve">[67] 此特殊效果不被视为增益效果，因此可以与普通攻击增益效果叠加使用。通过结合特殊招式和此特殊效果，角色自身最高可获得 250% 的攻击力提升。</w:t>
      </w:r>
    </w:p>
    <w:p w14:paraId="12662220">
      <w:r xmlns:w="http://schemas.openxmlformats.org/wordprocessingml/2006/main">
        <w:t xml:space="preserve">[68] 虽然连续攻击确实能提高防御力，但这种防御力的提升不足以减轻团队首领的攻击。</w:t>
      </w:r>
    </w:p>
    <w:p w14:paraId="74AECE52">
      <w:r xmlns:w="http://schemas.openxmlformats.org/wordprocessingml/2006/main">
        <w:t xml:space="preserve">[69] 攻击硬直绕过是一种利用游戏机制的技巧。当友方或敌方角色在攻击动作期间使用特殊技时，战斗会暂停，只有在当前正在进行的普通攻击和连击结束后才会恢复。理论上，如果在角色第一次攻击动作开始时插入特殊技，就可以在攻击动作完成的时间内完成连击，从而显著提升擅长连击角色的伤害输出。</w:t>
      </w:r>
    </w:p>
    <w:p w14:paraId="714C3CF9">
      <w:r xmlns:w="http://schemas.openxmlformats.org/wordprocessingml/2006/main">
        <w:t xml:space="preserve">[70] 虽然专注于连续攻击能让他变得更强，但即使只看他提供的增益效果的数量，他也是一个火力与 18 倍终极攻击者相当的增益角色，所以即使你忘记了连续攻击，他仍然非常强大。</w:t>
      </w:r>
    </w:p>
    <w:p w14:paraId="32192124">
      <w:r xmlns:w="http://schemas.openxmlformats.org/wordprocessingml/2006/main">
        <w:t xml:space="preserve">[71] 突袭参考</w:t>
      </w:r>
    </w:p>
    <w:p w14:paraId="7F7BD221">
      <w:r xmlns:w="http://schemas.openxmlformats.org/wordprocessingml/2006/main">
        <w:t xml:space="preserve">[72] 首先，我们来假设一下当前18倍伤害倍率的角色在FEVER状态下造成的伤害。- 假设角色的行动速度为1.5，特殊攻击充能为15，普通攻击伤害为1。- 行动速度为1.5的角色在FEVER状态下大约攻击10次（实测），因此预期特殊攻击次数为1.65次（包括因时间流逝而增加的充能次数）。- 预期伤害为（10 + 18 × 1.65）× 3 = 119.1。- 加上Rizuna的攻击力提升后，伤害变为208；再增加30%的速度提升后，伤害变为270（理论值）。</w:t>
      </w:r>
    </w:p>
    <w:p w14:paraId="6244D730">
      <w:r xmlns:w="http://schemas.openxmlformats.org/wordprocessingml/2006/main">
        <w:t xml:space="preserve">[73] 现在让我们来考察巴比伦尼亚·尼尔。示例阵容 - 超级尼尔的装备是火箭腰带、连击之谜（连续攻击强化）和仁王纳豆 - 初音拥有双重勇气和火箭引擎。关键在于增加狂热状态下的特殊攻击次数，并争取在连续攻击期间触发时间停止（初音很强）。- 使用此阵容，尼尔在狂热状态下可以攻击38次（平均值，包含连续攻击，实际数值可能有所不同）。- 普通攻击设置为1时的预期伤害值为3 x 38 x 3 = 342（仅使用200%攻击力加成计算）。- 拥有3个特殊攻击角色，进入狂热状态3次后，普通攻击次数将减少约200次（在狂热状态之外很难扭转局面，需要约200%的攻击力加成才能让18倍攻击力加成的角色发挥作用）。如果您使用此示例阵容挑战古纳甘（特殊攻击部队：战士（现世）+ 魔女），您将获得以下分数：大约1200万分。- 使用150级以上的娜丽卡（腰带攻击觉醒至MAX），在狂热状态下，普通攻击造成50000 x 10点伤害，特殊攻击造成450000 x 2点伤害，总计140万伤害。- 使用120级以上的尼尔，普通攻击造成40000 x 38点伤害，总计150万伤害（比狂热状态下的超级娜丽卡伤害更高）。三次狂热状态让我获得了接近总分的80%（狂热状态外分数降低的劣势微乎其微）。</w:t>
      </w:r>
    </w:p>
    <w:p w14:paraId="3F95D8A3">
      <w:r xmlns:w="http://schemas.openxmlformats.org/wordprocessingml/2006/main">
        <w:t xml:space="preserve">[74] 为了与尼尔进行比较，我们使用圣夜艾斯卡红宝石（18倍倍率）进行了测试：当我们用圣夜红宝石（130级，W腰带：攻击力5200）替换超级尼尔（120级，攻击力3200）时，分数下降了约900万。这表明超级尼尔的整体增益效果影响巨大。</w:t>
      </w:r>
    </w:p>
    <w:p w14:paraId="1A02FD39">
      <w:r xmlns:w="http://schemas.openxmlformats.org/wordprocessingml/2006/main">
        <w:t xml:space="preserve">[75] 综上所述，巴比伦尼亚·尼尔的攻击能力非常强。但是，为了延长狂热状态的持续时间，需要增加阵型中特殊效果的数量，并利用初音等角色在狂热状态下增加特殊攻击的次数。</w:t>
      </w:r>
    </w:p>
    <w:p w14:paraId="6EE9301D">
      <w:r xmlns:w="http://schemas.openxmlformats.org/wordprocessingml/2006/main">
        <w:t xml:space="preserve">[76]（注：双腰带和组合纳豆哪个更好？）如果没有组合攻击，大约需要34次攻击（实测）才能减少10%左右的生命值，但双腰带更强，因为它比单腰带的威力大约高出1.33倍。如果你不打算争夺腰带，那就选择双腰带；如果你愿意把腰带让给别人，那就选择组合纳豆。</w:t>
      </w:r>
    </w:p>
    <w:p w14:paraId="65E5A419">
      <w:r xmlns:w="http://schemas.openxmlformats.org/wordprocessingml/2006/main">
        <w:t xml:space="preserve">[77] 简单的内容适宜性评估 †</w:t>
      </w:r>
    </w:p>
    <w:p w14:paraId="605A3D88">
      <w:r xmlns:w="http://schemas.openxmlformats.org/wordprocessingml/2006/main">
        <w:t xml:space="preserve">[78] 合适的内容、推荐的装备示例、角色发展目标等。</w:t>
      </w:r>
    </w:p>
    <w:p w14:paraId="488AC3BD">
      <w:r xmlns:w="http://schemas.openxmlformats.org/wordprocessingml/2006/main">
        <w:t xml:space="preserve">[79] 兼容内容</w:t>
      </w:r>
    </w:p>
    <w:p w14:paraId="4EE34AEC">
      <w:r xmlns:w="http://schemas.openxmlformats.org/wordprocessingml/2006/main">
        <w:t xml:space="preserve">[80] 能力倾向</w:t>
      </w:r>
    </w:p>
    <w:p w14:paraId="2C1351C4">
      <w:r xmlns:w="http://schemas.openxmlformats.org/wordprocessingml/2006/main">
        <w:t xml:space="preserve">[81] 简短评论</w:t>
      </w:r>
    </w:p>
    <w:p w14:paraId="56F69795">
      <w:r xmlns:w="http://schemas.openxmlformats.org/wordprocessingml/2006/main">
        <w:t xml:space="preserve">[82] 主线任务 事件任务</w:t>
      </w:r>
    </w:p>
    <w:p w14:paraId="003F1D6B">
      <w:r xmlns:w="http://schemas.openxmlformats.org/wordprocessingml/2006/main">
        <w:t xml:space="preserve">[83] 强大的增益角色，使用特殊技能时，普通攻击还可以获得事件伤害加成。</w:t>
      </w:r>
    </w:p>
    <w:p w14:paraId="2669A8D9">
      <w:r xmlns:w="http://schemas.openxmlformats.org/wordprocessingml/2006/main">
        <w:t xml:space="preserve">[84] 突袭战</w:t>
      </w:r>
    </w:p>
    <w:p w14:paraId="1C3606E5">
      <w:r xmlns:w="http://schemas.openxmlformats.org/wordprocessingml/2006/main">
        <w:t xml:space="preserve">[85] 配合合适的装备、阵型和人工操作，它可以释放出超凡脱俗的火力（装备示例见下文）。</w:t>
      </w:r>
    </w:p>
    <w:p w14:paraId="780E8300">
      <w:r xmlns:w="http://schemas.openxmlformats.org/wordprocessingml/2006/main">
        <w:t xml:space="preserve">[86] 湮灭</w:t>
      </w:r>
    </w:p>
    <w:p w14:paraId="39D3FBDE">
      <w:r xmlns:w="http://schemas.openxmlformats.org/wordprocessingml/2006/main">
        <w:t xml:space="preserve">[87] 一个增益型角色，可以瞬间杀死弱小的敌人，但缺点是他的特殊攻击不会造成伤害。</w:t>
      </w:r>
    </w:p>
    <w:p w14:paraId="67E2191C">
      <w:r xmlns:w="http://schemas.openxmlformats.org/wordprocessingml/2006/main">
        <w:t xml:space="preserve">[88] B宇宙</w:t>
      </w:r>
    </w:p>
    <w:p w14:paraId="08EA3E00">
      <w:r xmlns:w="http://schemas.openxmlformats.org/wordprocessingml/2006/main">
        <w:t xml:space="preserve">[89] 由于连续攻击造成的伤害减少，建议使用 Chocotto GPT。</w:t>
      </w:r>
    </w:p>
    <w:p w14:paraId="7FF12574">
      <w:r xmlns:w="http://schemas.openxmlformats.org/wordprocessingml/2006/main">
        <w:t xml:space="preserve">[90] 能力评估指标</w:t>
      </w:r>
    </w:p>
    <w:p w14:paraId="4CA83407">
      <w:r xmlns:w="http://schemas.openxmlformats.org/wordprocessingml/2006/main">
        <w:t xml:space="preserve">[91] ◎：优秀内容。最有可能发挥出色。○：合适内容。有较高发挥潜力。△：一般。需要一些技巧才能发挥良好，但选择理由不多。×：不合适内容。由于与内容规则、游戏系统、难度等级等不兼容，难以发挥出色。*2014年3月更新</w:t>
      </w:r>
    </w:p>
    <w:p w14:paraId="10C09EDE">
      <w:r xmlns:w="http://schemas.openxmlformats.org/wordprocessingml/2006/main">
        <w:t xml:space="preserve">[92] 突袭</w:t>
      </w:r>
    </w:p>
    <w:p w14:paraId="5C015F1E">
      <w:r xmlns:w="http://schemas.openxmlformats.org/wordprocessingml/2006/main">
        <w:t xml:space="preserve">[93] 推荐设备示例</w:t>
      </w:r>
    </w:p>
    <w:p w14:paraId="66ED203E">
      <w:r xmlns:w="http://schemas.openxmlformats.org/wordprocessingml/2006/main">
        <w:t xml:space="preserve">[94] 主要设备</w:t>
      </w:r>
    </w:p>
    <w:p w14:paraId="292C723D">
      <w:r xmlns:w="http://schemas.openxmlformats.org/wordprocessingml/2006/main">
        <w:t xml:space="preserve">[95] 子设备</w:t>
      </w:r>
    </w:p>
    <w:p w14:paraId="0E1BD02E">
      <w:r xmlns:w="http://schemas.openxmlformats.org/wordprocessingml/2006/main">
        <w:t xml:space="preserve">[96] 一件令人愉悦的物品</w:t>
      </w:r>
    </w:p>
    <w:p w14:paraId="1836C06A">
      <w:r xmlns:w="http://schemas.openxmlformats.org/wordprocessingml/2006/main">
        <w:t xml:space="preserve">[97] 发展目标</w:t>
      </w:r>
    </w:p>
    <w:p w14:paraId="06916045">
      <w:r xmlns:w="http://schemas.openxmlformats.org/wordprocessingml/2006/main">
        <w:t xml:space="preserve">[98] 突破极限</w:t>
      </w:r>
    </w:p>
    <w:p w14:paraId="305D5BA5">
      <w:r xmlns:w="http://schemas.openxmlformats.org/wordprocessingml/2006/main">
        <w:t xml:space="preserve">[99] 致命觉醒</w:t>
      </w:r>
    </w:p>
    <w:p w14:paraId="37027E68">
      <w:r xmlns:w="http://schemas.openxmlformats.org/wordprocessingml/2006/main">
        <w:t xml:space="preserve">[100] 独特的觉醒</w:t>
      </w:r>
    </w:p>
    <w:p w14:paraId="67A33D2C">
      <w:r xmlns:w="http://schemas.openxmlformats.org/wordprocessingml/2006/main">
        <w:t xml:space="preserve">[101] 行动速度</w:t>
      </w:r>
    </w:p>
    <w:p w14:paraId="4DCF2DCA">
      <w:r xmlns:w="http://schemas.openxmlformats.org/wordprocessingml/2006/main">
        <w:t xml:space="preserve">[102] 特别收费</w:t>
      </w:r>
    </w:p>
    <w:p w14:paraId="589364F6">
      <w:r xmlns:w="http://schemas.openxmlformats.org/wordprocessingml/2006/main">
        <w:t xml:space="preserve">[103] 其他</w:t>
      </w:r>
    </w:p>
    <w:p w14:paraId="29819856">
      <w:r xmlns:w="http://schemas.openxmlformats.org/wordprocessingml/2006/main">
        <w:t xml:space="preserve">[104] 培训成本</w:t>
      </w:r>
    </w:p>
    <w:p w14:paraId="0081074C">
      <w:r xmlns:w="http://schemas.openxmlformats.org/wordprocessingml/2006/main">
        <w:t xml:space="preserve">[105] 12.5% 20次</w:t>
      </w:r>
    </w:p>
    <w:p w14:paraId="1B2C05E2">
      <w:r xmlns:w="http://schemas.openxmlformats.org/wordprocessingml/2006/main">
        <w:t xml:space="preserve">[106] 备注</w:t>
      </w:r>
    </w:p>
    <w:p w14:paraId="2D9B9904">
      <w:r xmlns:w="http://schemas.openxmlformats.org/wordprocessingml/2006/main">
        <w:t xml:space="preserve">[107] 最佳装备的选择基于能够通过手动控制角色来规避攻击硬直的假设。如果无法准备合适的装备，或者手动控制过于麻烦，可以折中使用与其他攻击者相同的装备。</w:t>
      </w:r>
    </w:p>
    <w:p w14:paraId="2176EEC3">
      <w:r xmlns:w="http://schemas.openxmlformats.org/wordprocessingml/2006/main">
        <w:t xml:space="preserve">[108] *2016年4月更新</w:t>
      </w:r>
    </w:p>
    <w:p w14:paraId="3D60E870">
      <w:r xmlns:w="http://schemas.openxmlformats.org/wordprocessingml/2006/main">
        <w:t xml:space="preserve">[109] 备选版本 †</w:t>
      </w:r>
    </w:p>
    <w:p w14:paraId="189BF5A8">
      <w:r xmlns:w="http://schemas.openxmlformats.org/wordprocessingml/2006/main">
        <w:t xml:space="preserve">[110] 皇帝的尼尔</w:t>
      </w:r>
    </w:p>
    <w:p w14:paraId="38A0AAED">
      <w:r xmlns:w="http://schemas.openxmlformats.org/wordprocessingml/2006/main">
        <w:t xml:space="preserve">[111] 新娘尼尔</w:t>
      </w:r>
    </w:p>
    <w:p w14:paraId="4D33552C">
      <w:r xmlns:w="http://schemas.openxmlformats.org/wordprocessingml/2006/main">
        <w:t xml:space="preserve">[112] 圣夜尼尔</w:t>
      </w:r>
    </w:p>
    <w:p w14:paraId="0624313C">
      <w:r xmlns:w="http://schemas.openxmlformats.org/wordprocessingml/2006/main">
        <w:t xml:space="preserve">[113] 巴比伦尼鲁</w:t>
      </w:r>
    </w:p>
    <w:p w14:paraId="36D0CC13">
      <w:r xmlns:w="http://schemas.openxmlformats.org/wordprocessingml/2006/main">
        <w:t xml:space="preserve">[114] 瓦伦丁·尼尔</w:t>
      </w:r>
    </w:p>
    <w:p w14:paraId="6307AAA4">
      <w:r xmlns:w="http://schemas.openxmlformats.org/wordprocessingml/2006/main">
        <w:t xml:space="preserve">[115] 琐事 †</w:t>
      </w:r>
    </w:p>
    <w:p w14:paraId="738B4A64">
      <w:r xmlns:w="http://schemas.openxmlformats.org/wordprocessingml/2006/main">
        <w:t xml:space="preserve">[116] 卢卡推测，这种超强强化也可能源于巴比伦之外的其他恶魔的力量。此外，据说巴比伦骑乘的末日巨兽有七个头，而且也有暗示表明“巴比伦尼亚”存在七种超强强化形态。</w:t>
      </w:r>
    </w:p>
    <w:p w14:paraId="4B4280F7">
      <w:r xmlns:w="http://schemas.openxmlformats.org/wordprocessingml/2006/main">
        <w:t xml:space="preserve">[117] 截至 2026 年 5 月，第二个字符已实现。</w:t>
      </w:r>
    </w:p>
    <w:p w14:paraId="3F10E0C4">
      <w:r xmlns:w="http://schemas.openxmlformats.org/wordprocessingml/2006/main">
        <w:t xml:space="preserve">[118] 官方推特账号简介 †</w:t>
      </w:r>
    </w:p>
    <w:p w14:paraId="7B16B841">
      <w:r xmlns:w="http://schemas.openxmlformats.org/wordprocessingml/2006/main">
        <w:t xml:space="preserve">[119] 人物介绍</w:t>
      </w:r>
    </w:p>
    <w:p w14:paraId="3933B024">
      <w:r xmlns:w="http://schemas.openxmlformats.org/wordprocessingml/2006/main">
        <w:t xml:space="preserve">[120] 评论表 †</w:t>
      </w:r>
    </w:p>
    <w:p w14:paraId="67C74E46">
      <w:r xmlns:w="http://schemas.openxmlformats.org/wordprocessingml/2006/main">
        <w:t xml:space="preserve">[121] 点击打开历史日志列表</w:t>
      </w:r>
    </w:p>
    <w:p w14:paraId="544CEB0C">
      <w:r xmlns:w="http://schemas.openxmlformats.org/wordprocessingml/2006/main">
        <w:t xml:space="preserve">[122] 末尾的数字越小，日志越旧。</w:t>
      </w:r>
    </w:p>
    <w:p w14:paraId="45114EA6">
      <w:r xmlns:w="http://schemas.openxmlformats.org/wordprocessingml/2006/main">
        <w:t xml:space="preserve">[123] 'Comments/Babylonia Nir/' 没有子页面。</w:t>
      </w:r>
    </w:p>
    <w:p w14:paraId="06613B8D">
      <w:r xmlns:w="http://schemas.openxmlformats.org/wordprocessingml/2006/main">
        <w:t xml:space="preserve">[124] 这身打扮要是摔倒肯定会受重伤。而且，你全身都是武器，队友根本无法靠近。——[f73zse/nf2I] 2024-11-14 (周四) 08:25:04</w:t>
      </w:r>
    </w:p>
    <w:p w14:paraId="5D530C58">
      <w:r xmlns:w="http://schemas.openxmlformats.org/wordprocessingml/2006/main">
        <w:t xml:space="preserve">[125] 我觉得皇帝在性爱场景方面还是运气不好——[Oo4KLAGUU4M] 2024-11-14 (周四) 08:40:16</w:t>
      </w:r>
    </w:p>
    <w:p w14:paraId="3503B87E">
      <w:r xmlns:w="http://schemas.openxmlformats.org/wordprocessingml/2006/main">
        <w:t xml:space="preserve">[126] 这只是根据我的胜场情况粗略估算，仅供参考。姬路的妹妹是最佳组合。伤害加成和场地伤害加成互不重叠，如果你想打出130%的连续攻击伤害，你需要那个能分配能量槽和速度的妹妹。即使特殊技能之间偶尔会被打断，20秒的间隔也还可以接受，只要你能在诸如狂热状态或突破状态等关键时刻保持住就行。或者也许不行，哈哈 -- [.L6uu7FoW3U] 2024-11-14 (周四) 16:22:08</w:t>
      </w:r>
    </w:p>
    <w:p w14:paraId="3DD170CB">
      <w:r xmlns:w="http://schemas.openxmlformats.org/wordprocessingml/2006/main">
        <w:t xml:space="preserve">[127] 我已发布由志愿者（经其许可）进行的性能测试结果。 -- [J5xPfGzl7Eo] 2024-11-15 (周五) 02:43:23</w:t>
      </w:r>
    </w:p>
    <w:p w14:paraId="194217CD">
      <w:r xmlns:w="http://schemas.openxmlformats.org/wordprocessingml/2006/main">
        <w:t xml:space="preserve">[128] 虽然激活需要一些时间，但能够持续以双倍火力攻击的能力绝对不容小觑。——[f73zse/nf2I] 2024-11-15 (周五) 08:53:41</w:t>
      </w:r>
    </w:p>
    <w:p w14:paraId="26D26869">
      <w:r xmlns:w="http://schemas.openxmlformats.org/wordprocessingml/2006/main">
        <w:t xml:space="preserve">[129] 如果我要组建一支完整的Zippo小队，这女孩大概会是攻击者。姬路的妹妹菊理子·铁司尼尔和姬路的妹妹阿尔戈尔·阿斯泰尼尔看起来也很强。——[.L6uu7FoW3U] 2024-11-15 (周五) 15:10:11</w:t>
      </w:r>
    </w:p>
    <w:p w14:paraId="07631516">
      <w:r xmlns:w="http://schemas.openxmlformats.org/wordprocessingml/2006/main">
        <w:t xml:space="preserve">[130] 这个独特的防御力提升效果被视为基础属性的提升，所以它在团队副本中毫无用处，有点可惜。似乎无法通过与其他50%防御力或闪避率提升效果叠加，将受到的伤害降低到1。——[6qEfFMLh7qI] 2024-11-16 (周六) 12:31:21</w:t>
      </w:r>
    </w:p>
    <w:p w14:paraId="3395848E">
      <w:r xmlns:w="http://schemas.openxmlformats.org/wordprocessingml/2006/main">
        <w:t xml:space="preserve">[131] 显然，龙的起源可以追溯到古代近东神话（即巴比伦尼亚附近的神话）中的提亚马特。——[jjsOIyr6Tk2] 2024-11-16 (周六) 21:57:35</w:t>
      </w:r>
    </w:p>
    <w:p w14:paraId="5C4405FA">
      <w:r xmlns:w="http://schemas.openxmlformats.org/wordprocessingml/2006/main">
        <w:t xml:space="preserve">[132] 从加入的故事来看，这可能与女巫本人有关——[Gxe7mYUxnNI] 2024-11-17 (周日) 14:36:17</w:t>
      </w:r>
    </w:p>
    <w:p w14:paraId="17EBFDD3">
      <w:r xmlns:w="http://schemas.openxmlformats.org/wordprocessingml/2006/main">
        <w:t xml:space="preserve">[133] 巴比伦大淫妇，后来成为启示录中的野兽、七冠、七头红龙，在人物故事中被描述为与尼尔的因素有关——[/uWY3OGAJaA] 2024-11-17 (周日) 17:56:19</w:t>
      </w:r>
    </w:p>
    <w:p w14:paraId="2D0F2355">
      <w:r xmlns:w="http://schemas.openxmlformats.org/wordprocessingml/2006/main">
        <w:t xml:space="preserve">[134] 如果搭配幻影（Phantasma）使用，自身增益效果不会被打断，因此如果能量槽分配合理，手动控制或双重连击也是可行的选择。如果速度太慢，根据出场顺序，可以在切换角色时叠加前一个队伍的整体速度增益来提升速度。如果速度增益和场地速度增益同时生效，即使没有火箭（Rocket）也能轻松应对。——[oBwBHr87n5U] 2024-11-17 (周日) 18:45:32</w:t>
      </w:r>
    </w:p>
    <w:p w14:paraId="1F730AA1">
      <w:r xmlns:w="http://schemas.openxmlformats.org/wordprocessingml/2006/main">
        <w:t xml:space="preserve">[135] 我错了。我没注意到自己身上有速度增益。我要和妹妹来个双重连击。——[D2LWHC7biJc] 2024-11-18 (周一) 01:49:54</w:t>
      </w:r>
    </w:p>
    <w:p w14:paraId="090F06C4">
      <w:r xmlns:w="http://schemas.openxmlformats.org/wordprocessingml/2006/main">
        <w:t xml:space="preserve">[136] 觉醒后，速度提升效果是作用于她自己，对吧？我也看错了。她和她姐姐很合得来真是太好了！——[.L6uu7FoW3U] 2024-11-18 (周一) 01:53:15</w:t>
      </w:r>
    </w:p>
    <w:p w14:paraId="73BE27BC">
      <w:r xmlns:w="http://schemas.openxmlformats.org/wordprocessingml/2006/main">
        <w:t xml:space="preserve">[137] 或许最好带上姬路一起，让他们俩一起解决。他们的增益效果不会冲突。不过姬路的技能使用率不高，所以时间停止连击的频率会降低。——[Mmx1cFUMuk6] 2024-11-17 (周日) 22:08:05</w:t>
      </w:r>
    </w:p>
    <w:p w14:paraId="70869D9C">
      <w:r xmlns:w="http://schemas.openxmlformats.org/wordprocessingml/2006/main">
        <w:t xml:space="preserve">[138] 不建议使用连击，因为如果没有延长攻击或加速能量槽，增益效果会被打断。如果你要和这样的人组队，是否可以假设你只能在能够保持特殊攻击持续的情况下进行连击？ -- [IriBEx1EeqA] 2024-11-17 (周日) 22:57:52</w:t>
      </w:r>
    </w:p>
    <w:p w14:paraId="6FA28085">
      <w:r xmlns:w="http://schemas.openxmlformats.org/wordprocessingml/2006/main">
        <w:t xml:space="preserve">[139] 她摆胜利姿势摘下头盔的样子真可爱 -- [uuZLfDFm6Ds] 2024-11-17 (周日) 23:54:17</w:t>
      </w:r>
    </w:p>
    <w:p w14:paraId="09BB2DC2">
      <w:r xmlns:w="http://schemas.openxmlformats.org/wordprocessingml/2006/main">
        <w:t xml:space="preserve">[140] 他是否有能力赢得一个进攻位置？ -- [Ut5q1p/xqEs] 2024-11-18 (周一) 12:57:21</w:t>
      </w:r>
    </w:p>
    <w:p w14:paraId="6F996475">
      <w:r xmlns:w="http://schemas.openxmlformats.org/wordprocessingml/2006/main">
        <w:t xml:space="preserve">[141] Tororo 在 YouTube 上上传了一段视频，他在狂热模式下一击就能造成超过 80,000 点伤害。而且还是连击，太厉害了。——[f73zse/nf2I] 2024-11-18 (周一) 18:48:26</w:t>
      </w:r>
    </w:p>
    <w:p w14:paraId="6A74D5AF">
      <w:r xmlns:w="http://schemas.openxmlformats.org/wordprocessingml/2006/main">
        <w:t xml:space="preserve">[142] 或许有其他角色单打独斗能力更强，但由于超级高战是五人组队，从这个角度来看，尼尔在额外增益效果下的表现完全是另一个层次的。——[f73zse/nf2I] 2024-11-18 (周一) 19:54:58</w:t>
      </w:r>
    </w:p>
    <w:p w14:paraId="4EBC45BC">
      <w:r xmlns:w="http://schemas.openxmlformats.org/wordprocessingml/2006/main">
        <w:t xml:space="preserve">[143] W Combo 感觉比 W Belt 强吗？ -- [Q0UxO0bM2Lk] 2024-11-20 (周三) 11:24:18</w:t>
      </w:r>
    </w:p>
    <w:p w14:paraId="4F94F2E8">
      <w:r xmlns:w="http://schemas.openxmlformats.org/wordprocessingml/2006/main">
        <w:t xml:space="preserve">[144] 嗯，计算有点长了，所以我就把结论放在这里吧。用W连击+腰带，如果你真的非常努力，就能获得相当于圣诞红宝石的火力。所谓非常努力，是指在7个动作中取消53次攻击中的42次或更多次。——[IW0DjqPFihg] 2024-11-18 (周一) 19:33:32</w:t>
      </w:r>
    </w:p>
    <w:p w14:paraId="27791615">
      <w:r xmlns:w="http://schemas.openxmlformats.org/wordprocessingml/2006/main">
        <w:t xml:space="preserve">[145] W 腰带 圣夜红宝石 攻击力 3000 x 150% = 4500 狂热状态下 18倍特殊攻击 x 3 + 11次普通攻击 = 292500 无攻击力 2344 x 300% = 7032 如果狂热状态下攻击41.59次，结果相同。平均每次攻击次数为7.66，因此需要6次行动。 -- [GFBIBPI5EHw] 2024-11-18 (周一) 20:19:58</w:t>
      </w:r>
    </w:p>
    <w:p w14:paraId="60E5BB3C">
      <w:r xmlns:w="http://schemas.openxmlformats.org/wordprocessingml/2006/main">
        <w:t xml:space="preserve">[146] 组合腰带期待中 -- [LBlIJ3oun3s] 2024-11-18 (星期一) 13:00:19</w:t>
      </w:r>
    </w:p>
    <w:p w14:paraId="3BFC1B13">
      <w:r xmlns:w="http://schemas.openxmlformats.org/wordprocessingml/2006/main">
        <w:t xml:space="preserve">[147] 我没石头抽，所以下半场才第一次看到SD，但是气场太强了，简直笑死我了——[lc.tI.3n5CQ] 2024-11-20 (周三) 21:38:26</w:t>
      </w:r>
    </w:p>
    <w:p w14:paraId="013F2AE3">
      <w:r xmlns:w="http://schemas.openxmlformats.org/wordprocessingml/2006/main">
        <w:t xml:space="preserve">[148] 问题很多，比如是否要保持之前的稳定性，转向能够根据连招打出超高伤害的招式，追求十连击特殊攻击的浪漫，还是继续沿用之前被认为较弱的连招。——[J4XIy2cNuXI] 2024-11-23 (周六) 07:16:57</w:t>
      </w:r>
    </w:p>
    <w:p w14:paraId="2147DCE6">
      <w:r xmlns:w="http://schemas.openxmlformats.org/wordprocessingml/2006/main">
        <w:t xml:space="preserve">[149] “在等待特殊招式期间连续攻击”这句话出自 Harovial，所以它并非游戏机制的漏洞。——[Mmx1cFUMuk6] 2024-11-23 (周六) 20:50:32</w:t>
      </w:r>
    </w:p>
    <w:p w14:paraId="6BE675B3">
      <w:r xmlns:w="http://schemas.openxmlformats.org/wordprocessingml/2006/main">
        <w:t xml:space="preserve">[150] 当发动连击时，特殊攻击的蓄力不会执行，因此完全浪费了。 -- [5FD5FPgwdYY] 2024-11-25 (周一) 19:58:10</w:t>
      </w:r>
    </w:p>
    <w:p w14:paraId="5A2B9FA4">
      <w:r xmlns:w="http://schemas.openxmlformats.org/wordprocessingml/2006/main">
        <w:t xml:space="preserve">[151] 不，这不算浪费。不管需要多少秒，它总不会不攻击，所以如果你想让它成为真正的助力，升级它并没有什么坏处。即使你队伍里有计量槽角色，最好还是尽快发动初始攻击，而且如果计量槽角色是你的妹妹，那就还有随机性。如果你觉醒木材不够，想先觉醒其他东西，那我觉得…… -- [uGCYhonpOGU] 2024-11-25 (周一) 20:27:19</w:t>
      </w:r>
    </w:p>
    <w:p w14:paraId="7684FB56">
      <w:r xmlns:w="http://schemas.openxmlformats.org/wordprocessingml/2006/main">
        <w:t xml:space="preserve">[152] 我觉得不算浪费，因为你总是进行普通攻击。如果你说你完全不需要特殊攻击的增益效果，那么…… -- [vOjK9YB5icA] 2024-11-25 (周一) 20:53:20</w:t>
      </w:r>
    </w:p>
    <w:p w14:paraId="0579B07B">
      <w:r xmlns:w="http://schemas.openxmlformats.org/wordprocessingml/2006/main">
        <w:t xml:space="preserve">[153] 感谢大家的意见，我意识到自己之前并不理解连击的机制。我很感激，同时也对自己如此无知感到失望…… -- [5FD5FPgwdYY] 2024-11-25 (周一) 22:25:31</w:t>
      </w:r>
    </w:p>
    <w:p w14:paraId="68BA8D1A">
      <w:r xmlns:w="http://schemas.openxmlformats.org/wordprocessingml/2006/main">
        <w:t xml:space="preserve">[154] 如果在连击期间使用队友的特殊技能，则会停止队友和敌人的时间和体力消耗，直到连击结束，因此值得升级。——[f73zse/nf2I] 2024-11-25 (周一) 20:51:20</w:t>
      </w:r>
    </w:p>
    <w:p w14:paraId="67F56582">
      <w:r xmlns:w="http://schemas.openxmlformats.org/wordprocessingml/2006/main">
        <w:t xml:space="preserve">[155] 我把等级提升到了150，觉醒攻击也升满了，而且我还有巴莱克拉，所以我想试试能不能加个B级单位——但关键在于增益效果。科学怪人真是个难缠的对手，伤害比我想象的要低，而且因为我一直在狂放终极技能，所以总是被魅惑技能优先攻击，我的队友会被一击秒杀，这虽然不好笑，但我还是忍不住笑了——[xr/q2oTMXqw] 2024-11-26 (周二) 01:50:38</w:t>
      </w:r>
    </w:p>
    <w:p w14:paraId="2615ACC4">
      <w:r xmlns:w="http://schemas.openxmlformats.org/wordprocessingml/2006/main">
        <w:t xml:space="preserve">[156] 谢谢，我想我应该自己再做一些测试——[V0K7T7fQn9s] 2024-11-26 (周二) 22:30:20</w:t>
      </w:r>
    </w:p>
    <w:p w14:paraId="0F26EACF">
      <w:r xmlns:w="http://schemas.openxmlformats.org/wordprocessingml/2006/main">
        <w:t xml:space="preserve">[157] 如果你不使用捕捉跳跃来对付埃罗科玛，那么让这个角色拥有5星评级并装备火箭和腰带，就能以惊人的速度削弱埃罗科玛，导致频繁的失败事故。——[5PwKbS3Q6zs] 2024-11-27 (周三) 10:32:26</w:t>
      </w:r>
    </w:p>
    <w:p w14:paraId="674F65AB">
      <w:r xmlns:w="http://schemas.openxmlformats.org/wordprocessingml/2006/main">
        <w:t xml:space="preserve">[158] 在连击动画进行期间随时都可以取消动画。当然，在连击开始时（甚至在普通攻击开始后的瞬间）取消动画可以获得更好的时机和更高的分数。-- [.L6uu7FoW3U] 2024-11-30 (周六) 22:00:52</w:t>
      </w:r>
    </w:p>
    <w:p w14:paraId="0D89D11A">
      <w:r xmlns:w="http://schemas.openxmlformats.org/wordprocessingml/2006/main">
        <w:t xml:space="preserve">[159] 这是一款节奏游戏，你需要在行动槽上的指示灯重叠的瞬间点击。 -- [7Pw6yN2kcvM] 2024-11-30 (周六) 23:36:44</w:t>
      </w:r>
    </w:p>
    <w:p w14:paraId="69E50611">
      <w:r xmlns:w="http://schemas.openxmlformats.org/wordprocessingml/2006/main">
        <w:t xml:space="preserve">[160] 这必然需要降低速度并开启特殊攻击动画，所以对于我这种喜欢最快自动战斗的人来说，这个角色似乎完全没用。——[z5jGDB2W/Vs] 2024-12-05 (周四) 01:59:37</w:t>
      </w:r>
    </w:p>
    <w:p w14:paraId="2C0AC1CF">
      <w:r xmlns:w="http://schemas.openxmlformats.org/wordprocessingml/2006/main">
        <w:t xml:space="preserve">[161] 也就是说，即使是最快的自动战斗，只要你不加思考地配合能量槽分配，也能获得不仅是平均水平，而是顶尖的火力，只是你需要手动操作才能最大程度地发挥其威力——[IriBEx1EeqA] 2024-12-10 (周二) 16:47:57</w:t>
      </w:r>
    </w:p>
    <w:p w14:paraId="459782EC">
      <w:r xmlns:w="http://schemas.openxmlformats.org/wordprocessingml/2006/main">
        <w:t xml:space="preserve">[162] 如果把 Amaze 的数值提升到一定程度，即使是自动模式也能达到 7000 万到 9000 万，这简直就是暴力的化身，Bavinil -- [wnbnmh6/rw6] 2024-12-10 (周二) 17:29:24</w:t>
      </w:r>
    </w:p>
    <w:p w14:paraId="182C03CD">
      <w:r xmlns:w="http://schemas.openxmlformats.org/wordprocessingml/2006/main">
        <w:t xml:space="preserve">[163] 除了耗时很长之外，这个角色在团队副本中可以造成大量伤害。我不用面条，但我现在可以稳定打出 4000 万的伤害。——[zaeadIV2hJk] 2024-12-10 (周二) 16:31:04</w:t>
      </w:r>
    </w:p>
    <w:p w14:paraId="1F8773AA">
      <w:r xmlns:w="http://schemas.openxmlformats.org/wordprocessingml/2006/main">
        <w:t xml:space="preserve">[164] 这里说W-Belt更强，但示例阵型和副本推荐似乎更倾向于W-Combo，所以我想知道哪个更好。 -- [H1dacjstrdQ] 2025-12-10 (周三) 12:07:31</w:t>
      </w:r>
    </w:p>
    <w:p w14:paraId="4618DCF6">
      <w:r xmlns:w="http://schemas.openxmlformats.org/wordprocessingml/2006/main">
        <w:t xml:space="preserve">[165] ←使用棋盘前请务必阅读规则。</w:t>
      </w:r>
    </w:p>
    <w:p w14:paraId="2E7DBA0E">
      <w:r xmlns:w="http://schemas.openxmlformats.org/wordprocessingml/2006/main">
        <w:t xml:space="preserve">[166] 关于规则 †</w:t>
      </w:r>
    </w:p>
    <w:p w14:paraId="78078977">
      <w:r xmlns:w="http://schemas.openxmlformats.org/wordprocessingml/2006/main">
        <w:t xml:space="preserve">[167] 请不要抱怨或批评页面编辑者。如果您对其他人的编辑有意见，请通过“提供替代方案”或“自行编辑”的方式进行建设性沟通。</w:t>
      </w:r>
    </w:p>
    <w:p w14:paraId="120493A1">
      <w:r xmlns:w="http://schemas.openxmlformats.org/wordprocessingml/2006/main">
        <w:t xml:space="preserve">[168] 不要发布个人网站或其他禁止未经授权链接的网站的网址。</w:t>
      </w:r>
    </w:p>
    <w:p w14:paraId="6DA2B0CC">
      <w:r xmlns:w="http://schemas.openxmlformats.org/wordprocessingml/2006/main">
        <w:t xml:space="preserve">[169] 关于违反规则的帖子 †</w:t>
      </w:r>
    </w:p>
    <w:p w14:paraId="4DC61630">
      <w:r xmlns:w="http://schemas.openxmlformats.org/wordprocessingml/2006/main">
        <w:t xml:space="preserve">[170] 禁止发布以下类型的帖子，因为它们容易造成干扰。</w:t>
      </w:r>
    </w:p>
    <w:p w14:paraId="54642FD5">
      <w:r xmlns:w="http://schemas.openxmlformats.org/wordprocessingml/2006/main">
        <w:t xml:space="preserve">[171]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707CF9D4">
      <w:r xmlns:w="http://schemas.openxmlformats.org/wordprocessingml/2006/main">
        <w:t xml:space="preserve">[172] 其他包括使用此维基的人、官方管理员、艺术家、配音演员、现实生活中的个人以及 Twitter 用户等团体。</w:t>
      </w:r>
    </w:p>
    <w:p w14:paraId="6BE4BBAE">
      <w:r xmlns:w="http://schemas.openxmlformats.org/wordprocessingml/2006/main">
        <w:t xml:space="preserve">[173] 关于向管理层提交的帖子，我们容忍可以解释为用户反馈的评论，例如“我希望他们改进这一点”、“我希望他们尽快修复错误”和“维护时间太长了”，但我们不容忍使用辱骂性语言贬低管理层。</w:t>
      </w:r>
    </w:p>
    <w:p w14:paraId="6377B916">
      <w:r xmlns:w="http://schemas.openxmlformats.org/wordprocessingml/2006/main">
        <w:t xml:space="preserve">[174] 将讨论和意见交流视为“诽谤或对抗他人”是错误的。然而，在讨论或意见交流中使用辱骂性语言、贬低他人、挑衅他人或在缺乏明确证据的情况下发表言论，都是违法行为。说话时务必注意自己的言辞。</w:t>
      </w:r>
    </w:p>
    <w:p w14:paraId="0BBB6273">
      <w:r xmlns:w="http://schemas.openxmlformats.org/wordprocessingml/2006/main">
        <w:t xml:space="preserve">[175] 攻击性评论是指使用“做这个”或“做那个”等强烈命令、“使用粗俗语言”、“采取居高临下的态度”或“挑衅”的评论。</w:t>
      </w:r>
    </w:p>
    <w:p w14:paraId="766D78EE">
      <w:r xmlns:w="http://schemas.openxmlformats.org/wordprocessingml/2006/main">
        <w:t xml:space="preserve">[176] 禁止发布冒犯现有玩家的帖子，例如“还有人玩这个游戏吗？”或“这游戏已经凉了”。这并不意味着您完全不能发表任何负面言论，而是指那些超出单纯负面评价范围，构成诽谤或诋毁的帖子将被禁止发布。</w:t>
      </w:r>
    </w:p>
    <w:p w14:paraId="5428DBC0">
      <w:r xmlns:w="http://schemas.openxmlformats.org/wordprocessingml/2006/main">
        <w:t xml:space="preserve">[177] 公开羞辱他人，包括泄露他人的游戏内名称或UID</w:t>
      </w:r>
    </w:p>
    <w:p w14:paraId="3878BF61">
      <w:r xmlns:w="http://schemas.openxmlformats.org/wordprocessingml/2006/main">
        <w:t xml:space="preserve">[178] 但是，允许分享有助于完成此游戏的信息和视频。</w:t>
      </w:r>
    </w:p>
    <w:p w14:paraId="57FCEFF4">
      <w:r xmlns:w="http://schemas.openxmlformats.org/wordprocessingml/2006/main">
        <w:t xml:space="preserve">[179] 参考其他应用程序</w:t>
      </w:r>
    </w:p>
    <w:p w14:paraId="2E7C8492">
      <w:r xmlns:w="http://schemas.openxmlformats.org/wordprocessingml/2006/main">
        <w:t xml:space="preserve">[180] 在多个论坛上多次发帖</w:t>
      </w:r>
    </w:p>
    <w:p w14:paraId="28E56705">
      <w:r xmlns:w="http://schemas.openxmlformats.org/wordprocessingml/2006/main">
        <w:t xml:space="preserve">[181] 写出一串毫无意义的字符</w:t>
      </w:r>
    </w:p>
    <w:p w14:paraId="6210B7CE">
      <w:r xmlns:w="http://schemas.openxmlformats.org/wordprocessingml/2006/main">
        <w:t xml:space="preserve">[182] 关于作弊和利用漏洞的帖子</w:t>
      </w:r>
    </w:p>
    <w:p w14:paraId="23AC0182">
      <w:r xmlns:w="http://schemas.openxmlformats.org/wordprocessingml/2006/main">
        <w:t xml:space="preserve">[183] 最好的办法是忽略违反规则的帖子。上钩或反驳只会让事情变得更糟。</w:t>
      </w:r>
    </w:p>
    <w:p w14:paraId="6834BBF1">
      <w:r xmlns:w="http://schemas.openxmlformats.org/wordprocessingml/2006/main">
        <w:t xml:space="preserve">[184] *在上述规则中，“诽谤”指的是在没有客观证据的情况下诋毁和贬低他人。将所有批评性文章都归为“诽谤”是不正确的，所以请务必谨慎。</w:t>
      </w:r>
    </w:p>
    <w:p w14:paraId="04505614">
      <w:r xmlns:w="http://schemas.openxmlformats.org/wordprocessingml/2006/main">
        <w:t xml:space="preserve">[185] 关于修改和删除发帖日志 †</w:t>
      </w:r>
    </w:p>
    <w:p w14:paraId="7F045FA7">
      <w:r xmlns:w="http://schemas.openxmlformats.org/wordprocessingml/2006/main">
        <w:t xml:space="preserve">[186] 但是，允许更正印刷错误、遗漏和字体颜色。（他人出于善意所做的更正也允许。）</w:t>
      </w:r>
    </w:p>
    <w:p w14:paraId="5A2A4084">
      <w:r xmlns:w="http://schemas.openxmlformats.org/wordprocessingml/2006/main">
        <w:t xml:space="preserve">[187] 作为例外情况，您可以删除自己的帖子，但事后必须向管理员报告。此外，删除时，请将整个评论替换为以下文本，而不是完全删除：&amp;color(#ff0000){''发帖人已删除''};</w:t>
      </w:r>
    </w:p>
    <w:p w14:paraId="77FCED0F">
      <w:r xmlns:w="http://schemas.openxmlformats.org/wordprocessingml/2006/main">
        <w:t xml:space="preserve">[188] 关于评论违反规则的帖子 †</w:t>
      </w:r>
    </w:p>
    <w:p w14:paraId="08148747">
      <w:r xmlns:w="http://schemas.openxmlformats.org/wordprocessingml/2006/main">
        <w:t xml:space="preserve">[189] 您可以自行注释掉上述任何违反规则的评论，无需管理员许可。但是，如果您注释掉了某条评论，请务必在 CO 举报公告板上进行举报。请使用 CO 举报公告板上的举报模板。</w:t>
      </w:r>
    </w:p>
    <w:p w14:paraId="29CF6755">
      <w:r xmlns:w="http://schemas.openxmlformats.org/wordprocessingml/2006/main">
        <w:t xml:space="preserve">[190] 未经 CO 报告公告板报告而被评论删除的帖子将被恢复，而评论删除帖子的人将受到处罚。</w:t>
      </w:r>
    </w:p>
    <w:p w14:paraId="3AF611BF">
      <w:r xmlns:w="http://schemas.openxmlformats.org/wordprocessingml/2006/main">
        <w:t xml:space="preserve">[191] 如果您反复向 CO 举报公告板举报不违反规则的帖子，我们将认为您是自私的，并将对您实施发帖和编辑限制。</w:t>
      </w:r>
    </w:p>
    <w:p w14:paraId="04C8BDCC">
      <w:r xmlns:w="http://schemas.openxmlformats.org/wordprocessingml/2006/main">
        <w:t xml:space="preserve">[192] 在 CO 报告公告板上，不构成违规的报告可由管理员酌情恢复。</w:t>
      </w:r>
    </w:p>
    <w:p w14:paraId="6E0EA638">
      <w:r xmlns:w="http://schemas.openxmlformats.org/wordprocessingml/2006/main">
        <w:t xml:space="preserve">[193] 我们再次要求您不要评论那些并未违反规则的评论。（例如，诸如“虽然不违反规则，但显然是在挑衅”、“恶作剧”或“评论整个帖子”之类的主观判断。）</w:t>
      </w:r>
    </w:p>
    <w:p w14:paraId="746473A1">
      <w:r xmlns:w="http://schemas.openxmlformats.org/wordprocessingml/2006/main">
        <w:t xml:space="preserve">[194] 关于不违反规则但“冒犯性”的帖子 †</w:t>
      </w:r>
    </w:p>
    <w:p w14:paraId="587F6477">
      <w:r xmlns:w="http://schemas.openxmlformats.org/wordprocessingml/2006/main">
        <w:t xml:space="preserve">[195] 即使帖子内容具有冒犯性，除非违反版规，否则不会被删除。由于每个人对冒犯性的接受程度不同，请使用 NGID 功能隐藏评论，而不是争论或恶意挑衅。</w:t>
      </w:r>
    </w:p>
    <w:p w14:paraId="5EB0284F">
      <w:r xmlns:w="http://schemas.openxmlformats.org/wordprocessingml/2006/main">
        <w:t xml:space="preserve">[196] 挑衅难道不是一种违规行为吗？†</w:t>
      </w:r>
    </w:p>
    <w:p w14:paraId="59E0FF90">
      <w:r xmlns:w="http://schemas.openxmlformats.org/wordprocessingml/2006/main">
        <w:t xml:space="preserve">[197] 某人对某些内容是否具有煽动性的看法差异很大，因此我们不认为这是违规行为。如果您认为某条评论具有煽动性，请使用 NGID 功能将其隐藏。</w:t>
      </w:r>
    </w:p>
    <w:p w14:paraId="7D5AD211">
      <w:r xmlns:w="http://schemas.openxmlformats.org/wordprocessingml/2006/main">
        <w:t xml:space="preserve">[198] 抱怨难道不算违法吗？†</w:t>
      </w:r>
    </w:p>
    <w:p w14:paraId="1894B914">
      <w:r xmlns:w="http://schemas.openxmlformats.org/wordprocessingml/2006/main">
        <w:t xml:space="preserve">[199] 一般而言，抱怨本身并不构成违规。但是，针对本作品的负面宣传、诽谤、辱骂性语言以及超出抱怨范围的对抗性言论均构成违规。如果您认为抱怨内容冒犯了您，请使用 NGID 功能隐藏相关评论。</w:t>
      </w:r>
    </w:p>
    <w:p w14:paraId="2D63E127">
      <w:r xmlns:w="http://schemas.openxmlformats.org/wordprocessingml/2006/main">
        <w:t xml:space="preserve">[200] 如果您不确定某个帖子是否违反了规则，该怎么办？ †</w:t>
      </w:r>
    </w:p>
    <w:p w14:paraId="6CF4BEFA">
      <w:r xmlns:w="http://schemas.openxmlformats.org/wordprocessingml/2006/main">
        <w:t xml:space="preserve">[201] 有些帖子内容含糊不清，难以判断是否违规。评论删除这类含糊不清的帖子可能会导致问题，所以请不要评论删除，而是使用 NGID 功能将评论隐藏起来。</w:t>
      </w:r>
    </w:p>
    <w:p w14:paraId="0105EC71">
      <w:r xmlns:w="http://schemas.openxmlformats.org/wordprocessingml/2006/main">
        <w:t xml:space="preserve">[202] 对屡犯者的处罚 †</w:t>
      </w:r>
    </w:p>
    <w:p w14:paraId="518262B9">
      <w:r xmlns:w="http://schemas.openxmlformats.org/wordprocessingml/2006/main">
        <w:t xml:space="preserve">[203] 屡次违反规则或发布特别恶意的帖子，管理员可酌情予以处罚，例如“禁止访问”或“限制发帖”。</w:t>
      </w:r>
    </w:p>
    <w:p w14:paraId="52EBEF67">
      <w:r xmlns:w="http://schemas.openxmlformats.org/wordprocessingml/2006/main">
        <w:t xml:space="preserve">[204] 如果您对进一步改进有任何建议，请通过 Wiki 管理公告板与我们联系。</w:t>
      </w:r>
    </w:p>
    <w:p w14:paraId="06E63A65"/>
    <w:p w14:paraId="7FAB0602">
      <w:r xmlns:w="http://schemas.openxmlformats.org/wordprocessingml/2006/main">
        <w:rPr>
          <w:b/>
        </w:rPr>
        <w:t xml:space="preserve">A039</w:t>
      </w:r>
    </w:p>
    <w:p w14:paraId="75575A83">
      <w:r xmlns:w="http://schemas.openxmlformats.org/wordprocessingml/2006/main">
        <w:t xml:space="preserve">[0] 索引：所有角色 | SSR 角色 | SR 角色 | R 角色</w:t>
      </w:r>
    </w:p>
    <w:p w14:paraId="7B4EA764">
      <w:r xmlns:w="http://schemas.openxmlformats.org/wordprocessingml/2006/main">
        <w:t xml:space="preserve">[1] 基本信息</w:t>
      </w:r>
    </w:p>
    <w:p w14:paraId="5004C49C">
      <w:r xmlns:w="http://schemas.openxmlformats.org/wordprocessingml/2006/main">
        <w:t xml:space="preserve">[2] 内容适用性简易评估</w:t>
      </w:r>
    </w:p>
    <w:p w14:paraId="41865811">
      <w:r xmlns:w="http://schemas.openxmlformats.org/wordprocessingml/2006/main">
        <w:t xml:space="preserve">[3] 替代版本</w:t>
      </w:r>
    </w:p>
    <w:p w14:paraId="74E0EA1F">
      <w:r xmlns:w="http://schemas.openxmlformats.org/wordprocessingml/2006/main">
        <w:t xml:space="preserve">[4] 琐事</w:t>
      </w:r>
    </w:p>
    <w:p w14:paraId="14F752A6">
      <w:r xmlns:w="http://schemas.openxmlformats.org/wordprocessingml/2006/main">
        <w:t xml:space="preserve">[5] 官方推特账号介绍</w:t>
      </w:r>
    </w:p>
    <w:p w14:paraId="7723A8AE">
      <w:r xmlns:w="http://schemas.openxmlformats.org/wordprocessingml/2006/main">
        <w:t xml:space="preserve">[6] 评论表单</w:t>
      </w:r>
    </w:p>
    <w:p w14:paraId="4CB35BC8">
      <w:r xmlns:w="http://schemas.openxmlformats.org/wordprocessingml/2006/main">
        <w:t xml:space="preserve">[7] 基本信息 †</w:t>
      </w:r>
    </w:p>
    <w:p w14:paraId="0AFD8E18">
      <w:r xmlns:w="http://schemas.openxmlformats.org/wordprocessingml/2006/main">
        <w:t xml:space="preserve">[8] 变换图像</w:t>
      </w:r>
    </w:p>
    <w:p w14:paraId="33104F48">
      <w:r xmlns:w="http://schemas.openxmlformats.org/wordprocessingml/2006/main">
        <w:t xml:space="preserve">[9] 简介</w:t>
      </w:r>
    </w:p>
    <w:p w14:paraId="19F497DF">
      <w:r xmlns:w="http://schemas.openxmlformats.org/wordprocessingml/2006/main">
        <w:t xml:space="preserve">[10] 姓名</w:t>
      </w:r>
    </w:p>
    <w:p w14:paraId="0DB7C5AA">
      <w:r xmlns:w="http://schemas.openxmlformats.org/wordprocessingml/2006/main">
        <w:t xml:space="preserve">[11] 巴比伦尼亚·诺诺诺</w:t>
      </w:r>
    </w:p>
    <w:p w14:paraId="189D94CE">
      <w:r xmlns:w="http://schemas.openxmlformats.org/wordprocessingml/2006/main">
        <w:t xml:space="preserve">[12] 真实姓名</w:t>
      </w:r>
    </w:p>
    <w:p w14:paraId="5986018E">
      <w:r xmlns:w="http://schemas.openxmlformats.org/wordprocessingml/2006/main">
        <w:t xml:space="preserve">[13] 白蛇 Nonono</w:t>
      </w:r>
    </w:p>
    <w:p w14:paraId="3DE24136">
      <w:r xmlns:w="http://schemas.openxmlformats.org/wordprocessingml/2006/main">
        <w:t xml:space="preserve">[14] 稀有度</w:t>
      </w:r>
    </w:p>
    <w:p w14:paraId="2287FC5A">
      <w:r xmlns:w="http://schemas.openxmlformats.org/wordprocessingml/2006/main">
        <w:t xml:space="preserve">[15] 普通攻击</w:t>
      </w:r>
    </w:p>
    <w:p w14:paraId="4E81E32C">
      <w:r xmlns:w="http://schemas.openxmlformats.org/wordprocessingml/2006/main">
        <w:t xml:space="preserve">[16] 远程攻击（魔法）</w:t>
      </w:r>
    </w:p>
    <w:p w14:paraId="1F816927">
      <w:r xmlns:w="http://schemas.openxmlformats.org/wordprocessingml/2006/main">
        <w:t xml:space="preserve">[17] 附属派系</w:t>
      </w:r>
    </w:p>
    <w:p w14:paraId="1E7AF33B">
      <w:r xmlns:w="http://schemas.openxmlformats.org/wordprocessingml/2006/main">
        <w:t xml:space="preserve">[18] 女巫</w:t>
      </w:r>
    </w:p>
    <w:p w14:paraId="621405D9">
      <w:r xmlns:w="http://schemas.openxmlformats.org/wordprocessingml/2006/main">
        <w:t xml:space="preserve">[19] 特殊属性</w:t>
      </w:r>
    </w:p>
    <w:p w14:paraId="3ECB414A">
      <w:r xmlns:w="http://schemas.openxmlformats.org/wordprocessingml/2006/main">
        <w:t xml:space="preserve">[20] 超级兴奋</w:t>
      </w:r>
    </w:p>
    <w:p w14:paraId="4428AFF3">
      <w:r xmlns:w="http://schemas.openxmlformats.org/wordprocessingml/2006/main">
        <w:t xml:space="preserve">[21] 皆安巴</w:t>
      </w:r>
    </w:p>
    <w:p w14:paraId="0240A4C7">
      <w:r xmlns:w="http://schemas.openxmlformats.org/wordprocessingml/2006/main">
        <w:t xml:space="preserve">[22] 插图</w:t>
      </w:r>
    </w:p>
    <w:p w14:paraId="2E3E6B25">
      <w:r xmlns:w="http://schemas.openxmlformats.org/wordprocessingml/2006/main">
        <w:t xml:space="preserve">[23] SD字符</w:t>
      </w:r>
    </w:p>
    <w:p w14:paraId="41106A69">
      <w:r xmlns:w="http://schemas.openxmlformats.org/wordprocessingml/2006/main">
        <w:t xml:space="preserve">[24] 风味文字</w:t>
      </w:r>
    </w:p>
    <w:p w14:paraId="71083ED1">
      <w:r xmlns:w="http://schemas.openxmlformats.org/wordprocessingml/2006/main">
        <w:t xml:space="preserve">[25] “哈哈哈哈！巴比伦尼亚·诺诺诺登场啦！主人，您还能像以前一样爱我吗？”诺诺诺直面自己遗忘的过去记忆，觉醒为魔女，获得了巴比伦尼亚形态。她正将衔尾蛇魔力发挥到极致，这股无法抑制的力量化作一条尾巴，如果她继续修炼，这条尾巴应该会自然消失……但那一天似乎遥遥无期。</w:t>
      </w:r>
    </w:p>
    <w:p w14:paraId="5689D479">
      <w:r xmlns:w="http://schemas.openxmlformats.org/wordprocessingml/2006/main">
        <w:t xml:space="preserve">[26] 如何获得</w:t>
      </w:r>
    </w:p>
    <w:p w14:paraId="3DFDBEE4">
      <w:r xmlns:w="http://schemas.openxmlformats.org/wordprocessingml/2006/main">
        <w:t xml:space="preserve">[27] 超级力量节日扭蛋</w:t>
      </w:r>
    </w:p>
    <w:p w14:paraId="23995141">
      <w:r xmlns:w="http://schemas.openxmlformats.org/wordprocessingml/2006/main">
        <w:t xml:space="preserve">[28] 基础属性（1星）* 每增加1星+50%，5星时为1星值的3倍</w:t>
      </w:r>
    </w:p>
    <w:p w14:paraId="7F60589C">
      <w:r xmlns:w="http://schemas.openxmlformats.org/wordprocessingml/2006/main">
        <w:t xml:space="preserve">[29] 级</w:t>
      </w:r>
    </w:p>
    <w:p w14:paraId="32166F86">
      <w:r xmlns:w="http://schemas.openxmlformats.org/wordprocessingml/2006/main">
        <w:t xml:space="preserve">[30] 耐力</w:t>
      </w:r>
    </w:p>
    <w:p w14:paraId="6F6FD572">
      <w:r xmlns:w="http://schemas.openxmlformats.org/wordprocessingml/2006/main">
        <w:t xml:space="preserve">[31] 攻击力</w:t>
      </w:r>
    </w:p>
    <w:p w14:paraId="5F8AEF14">
      <w:r xmlns:w="http://schemas.openxmlformats.org/wordprocessingml/2006/main">
        <w:t xml:space="preserve">[32] 防御能力</w:t>
      </w:r>
    </w:p>
    <w:p w14:paraId="3DD1C229">
      <w:r xmlns:w="http://schemas.openxmlformats.org/wordprocessingml/2006/main">
        <w:t xml:space="preserve">[33] 魔力</w:t>
      </w:r>
    </w:p>
    <w:p w14:paraId="3BDFAF81">
      <w:r xmlns:w="http://schemas.openxmlformats.org/wordprocessingml/2006/main">
        <w:t xml:space="preserve">[34] 魔法抗性</w:t>
      </w:r>
    </w:p>
    <w:p w14:paraId="011EEAB4">
      <w:r xmlns:w="http://schemas.openxmlformats.org/wordprocessingml/2006/main">
        <w:t xml:space="preserve">[35] 详细状态</w:t>
      </w:r>
    </w:p>
    <w:p w14:paraId="1ADDADA6">
      <w:r xmlns:w="http://schemas.openxmlformats.org/wordprocessingml/2006/main">
        <w:t xml:space="preserve">[36] 准确性</w:t>
      </w:r>
    </w:p>
    <w:p w14:paraId="17901A8F">
      <w:r xmlns:w="http://schemas.openxmlformats.org/wordprocessingml/2006/main">
        <w:t xml:space="preserve">[37] 回避能力</w:t>
      </w:r>
    </w:p>
    <w:p w14:paraId="0F0D2F4F">
      <w:r xmlns:w="http://schemas.openxmlformats.org/wordprocessingml/2006/main">
        <w:t xml:space="preserve">[38] 连续命中率</w:t>
      </w:r>
    </w:p>
    <w:p w14:paraId="6872BF15">
      <w:r xmlns:w="http://schemas.openxmlformats.org/wordprocessingml/2006/main">
        <w:t xml:space="preserve">[39] 反击率</w:t>
      </w:r>
    </w:p>
    <w:p w14:paraId="4D832772">
      <w:r xmlns:w="http://schemas.openxmlformats.org/wordprocessingml/2006/main">
        <w:t xml:space="preserve">[40] 眩晕激活率</w:t>
      </w:r>
    </w:p>
    <w:p w14:paraId="7EDC79BB">
      <w:r xmlns:w="http://schemas.openxmlformats.org/wordprocessingml/2006/main">
        <w:t xml:space="preserve">[41] 抗眩晕能力</w:t>
      </w:r>
    </w:p>
    <w:p w14:paraId="3D9B8EB8">
      <w:r xmlns:w="http://schemas.openxmlformats.org/wordprocessingml/2006/main">
        <w:t xml:space="preserve">[42] 移动速度</w:t>
      </w:r>
    </w:p>
    <w:p w14:paraId="3A56E6B8">
      <w:r xmlns:w="http://schemas.openxmlformats.org/wordprocessingml/2006/main">
        <w:t xml:space="preserve">[43] 部署速度</w:t>
      </w:r>
    </w:p>
    <w:p w14:paraId="20ECEE40">
      <w:r xmlns:w="http://schemas.openxmlformats.org/wordprocessingml/2006/main">
        <w:t xml:space="preserve">[44] 行动速度</w:t>
      </w:r>
    </w:p>
    <w:p w14:paraId="6786944D">
      <w:r xmlns:w="http://schemas.openxmlformats.org/wordprocessingml/2006/main">
        <w:t xml:space="preserve">[45] 致命的装药量</w:t>
      </w:r>
    </w:p>
    <w:p w14:paraId="733AFB4B">
      <w:r xmlns:w="http://schemas.openxmlformats.org/wordprocessingml/2006/main">
        <w:t xml:space="preserve">[46] 特殊招式</w:t>
      </w:r>
    </w:p>
    <w:p w14:paraId="24C36492">
      <w:r xmlns:w="http://schemas.openxmlformats.org/wordprocessingml/2006/main">
        <w:t xml:space="preserve">[47] 姓名</w:t>
      </w:r>
    </w:p>
    <w:p w14:paraId="29A8F437">
      <w:r xmlns:w="http://schemas.openxmlformats.org/wordprocessingml/2006/main">
        <w:t xml:space="preserve">[48] 效果</w:t>
      </w:r>
    </w:p>
    <w:p w14:paraId="59C09DCE">
      <w:r xmlns:w="http://schemas.openxmlformats.org/wordprocessingml/2006/main">
        <w:t xml:space="preserve">[49] 圆环</w:t>
      </w:r>
    </w:p>
    <w:p w14:paraId="53677B42">
      <w:r xmlns:w="http://schemas.openxmlformats.org/wordprocessingml/2006/main">
        <w:t xml:space="preserve">[50] 使所有友军的攻击力提高 100%，持续 10 秒。</w:t>
      </w:r>
    </w:p>
    <w:p w14:paraId="0E0EE3D1">
      <w:r xmlns:w="http://schemas.openxmlformats.org/wordprocessingml/2006/main">
        <w:t xml:space="preserve">[51] 圆形环+</w:t>
      </w:r>
    </w:p>
    <w:p w14:paraId="221AF5F7">
      <w:r xmlns:w="http://schemas.openxmlformats.org/wordprocessingml/2006/main">
        <w:t xml:space="preserve">[52] 使所有友军的攻击力提高 100%，持续 10 秒。使友军场的攻击力提高 50%，持续 10 秒。</w:t>
      </w:r>
    </w:p>
    <w:p w14:paraId="0D9F0474">
      <w:r xmlns:w="http://schemas.openxmlformats.org/wordprocessingml/2006/main">
        <w:t xml:space="preserve">[53] 独特效果</w:t>
      </w:r>
    </w:p>
    <w:p w14:paraId="102C771B">
      <w:r xmlns:w="http://schemas.openxmlformats.org/wordprocessingml/2006/main">
        <w:t xml:space="preserve">[54] 姓名</w:t>
      </w:r>
    </w:p>
    <w:p w14:paraId="2E9D8ADB">
      <w:r xmlns:w="http://schemas.openxmlformats.org/wordprocessingml/2006/main">
        <w:t xml:space="preserve">[55] 效应</w:t>
      </w:r>
    </w:p>
    <w:p w14:paraId="5CDA041D">
      <w:r xmlns:w="http://schemas.openxmlformats.org/wordprocessingml/2006/main">
        <w:t xml:space="preserve">[56] 停滞的力量</w:t>
      </w:r>
    </w:p>
    <w:p w14:paraId="306C7A33">
      <w:r xmlns:w="http://schemas.openxmlformats.org/wordprocessingml/2006/main">
        <w:t xml:space="preserve">[57] 部署完成后，敌方场上时间停止 10 秒，而你的场上速度提高 20%，持续 20 秒。</w:t>
      </w:r>
    </w:p>
    <w:p w14:paraId="2BFEAFB1">
      <w:r xmlns:w="http://schemas.openxmlformats.org/wordprocessingml/2006/main">
        <w:t xml:space="preserve">[58] 停滞的力量+</w:t>
      </w:r>
    </w:p>
    <w:p w14:paraId="07FBACBB">
      <w:r xmlns:w="http://schemas.openxmlformats.org/wordprocessingml/2006/main">
        <w:t xml:space="preserve">[59] 部署和撤退完成后，敌方战场时间停止 10 秒，而你的战场速度提高 20%，持续 20 秒。</w:t>
      </w:r>
    </w:p>
    <w:p w14:paraId="2AB4D2FC">
      <w:r xmlns:w="http://schemas.openxmlformats.org/wordprocessingml/2006/main">
        <w:t xml:space="preserve">[60] 增强图像</w:t>
      </w:r>
    </w:p>
    <w:p w14:paraId="0EED434A">
      <w:r xmlns:w="http://schemas.openxmlformats.org/wordprocessingml/2006/main">
        <w:t xml:space="preserve">[61] 在游戏中 †</w:t>
      </w:r>
    </w:p>
    <w:p w14:paraId="0685D7DD">
      <w:r xmlns:w="http://schemas.openxmlformats.org/wordprocessingml/2006/main">
        <w:t xml:space="preserve">[62] 因为它专注于一项技能，所以当与其他擅长增益和减益的角色组合时，它的优势是可以显著提高伤害，但它的缺点是需要其他成员适当地弥补任何不足的增益和减益。</w:t>
      </w:r>
    </w:p>
    <w:p w14:paraId="628CD868">
      <w:r xmlns:w="http://schemas.openxmlformats.org/wordprocessingml/2006/main">
        <w:t xml:space="preserve">[63] 该效果仅持续10秒，若没有诸如提升特殊槽或速度增益等辅助手段，难以维持。在特定条件下，例如最大化行动速度和特殊槽充能，以及在团队副本战斗中FEVER状态下不进行连续攻击，则有可能自行维持该效果。</w:t>
      </w:r>
    </w:p>
    <w:p w14:paraId="1B8603EB">
      <w:r xmlns:w="http://schemas.openxmlformats.org/wordprocessingml/2006/main">
        <w:t xml:space="preserve">[64] 在突袭战中，在 BREAK 期间激活它的优点是可以延长 BREAK 时间，但在提高眩晕抗性或状态效果抗性时激活它的缺点是会延长这些效果。</w:t>
      </w:r>
    </w:p>
    <w:p w14:paraId="63811BE3">
      <w:r xmlns:w="http://schemas.openxmlformats.org/wordprocessingml/2006/main">
        <w:t xml:space="preserve">[65] 在歼灭战中，时间停止纯粹是劣势，使其实用性略有降低。如果歼灭战是主要用途，并且你打算中途撤退，那么最好不要觉醒这个特殊效果。</w:t>
      </w:r>
    </w:p>
    <w:p w14:paraId="7B5E0F74">
      <w:r xmlns:w="http://schemas.openxmlformats.org/wordprocessingml/2006/main">
        <w:t xml:space="preserve">[66] 在 B 宇宙中，有些 Boss 可以抵消时间停止，所以它并非万无一失，但它有助于击败容易受到时间停止影响的 Boss。</w:t>
      </w:r>
    </w:p>
    <w:p w14:paraId="23A9BA5F">
      <w:r xmlns:w="http://schemas.openxmlformats.org/wordprocessingml/2006/main">
        <w:t xml:space="preserve">[67] 初始眩晕触发率高达40%，是迄今为止最高的。给它装备闪亮栗子或其特殊版本后，就能轻松将其用作眩晕技能。</w:t>
      </w:r>
    </w:p>
    <w:p w14:paraId="5D295162">
      <w:r xmlns:w="http://schemas.openxmlformats.org/wordprocessingml/2006/main">
        <w:t xml:space="preserve">[68] 内容适用性简易评估 †</w:t>
      </w:r>
    </w:p>
    <w:p w14:paraId="3FCE6751">
      <w:r xmlns:w="http://schemas.openxmlformats.org/wordprocessingml/2006/main">
        <w:t xml:space="preserve">[69] 合适的内容、推荐的装备示例、角色发展目标等。</w:t>
      </w:r>
    </w:p>
    <w:p w14:paraId="4865E814">
      <w:r xmlns:w="http://schemas.openxmlformats.org/wordprocessingml/2006/main">
        <w:t xml:space="preserve">[70] 兼容内容</w:t>
      </w:r>
    </w:p>
    <w:p w14:paraId="60C1DE50">
      <w:r xmlns:w="http://schemas.openxmlformats.org/wordprocessingml/2006/main">
        <w:t xml:space="preserve">[71] 能力倾向</w:t>
      </w:r>
    </w:p>
    <w:p w14:paraId="573EF68D">
      <w:r xmlns:w="http://schemas.openxmlformats.org/wordprocessingml/2006/main">
        <w:t xml:space="preserve">[72] 简短评论</w:t>
      </w:r>
    </w:p>
    <w:p w14:paraId="2AB8175F">
      <w:r xmlns:w="http://schemas.openxmlformats.org/wordprocessingml/2006/main">
        <w:t xml:space="preserve">[73] 主线任务 事件任务</w:t>
      </w:r>
    </w:p>
    <w:p w14:paraId="091EE4EE">
      <w:r xmlns:w="http://schemas.openxmlformats.org/wordprocessingml/2006/main">
        <w:t xml:space="preserve">[74] 可以毫无问题地执行</w:t>
      </w:r>
    </w:p>
    <w:p w14:paraId="660C0577">
      <w:r xmlns:w="http://schemas.openxmlformats.org/wordprocessingml/2006/main">
        <w:t xml:space="preserve">[75] 突袭战</w:t>
      </w:r>
    </w:p>
    <w:p w14:paraId="2FFD5CD6">
      <w:r xmlns:w="http://schemas.openxmlformats.org/wordprocessingml/2006/main">
        <w:t xml:space="preserve">[76] 一个功能强大的抛光装置，也可以轻松生成 BREAK 灯（有关设备示例，请参见下文）。</w:t>
      </w:r>
    </w:p>
    <w:p w14:paraId="0EF085E3">
      <w:r xmlns:w="http://schemas.openxmlformats.org/wordprocessingml/2006/main">
        <w:t xml:space="preserve">[77] 湮灭</w:t>
      </w:r>
    </w:p>
    <w:p w14:paraId="47606B74">
      <w:r xmlns:w="http://schemas.openxmlformats.org/wordprocessingml/2006/main">
        <w:t xml:space="preserve">[78] 时间停止是一个缺点，但它使瞬间杀死较弱的敌人变得更容易。</w:t>
      </w:r>
    </w:p>
    <w:p w14:paraId="41548AC3">
      <w:r xmlns:w="http://schemas.openxmlformats.org/wordprocessingml/2006/main">
        <w:t xml:space="preserve">[79] B宇宙</w:t>
      </w:r>
    </w:p>
    <w:p w14:paraId="3DA3A752">
      <w:r xmlns:w="http://schemas.openxmlformats.org/wordprocessingml/2006/main">
        <w:t xml:space="preserve">[80] 强大的增益单位，对容易受到时间停止影响的对手非常有效。</w:t>
      </w:r>
    </w:p>
    <w:p w14:paraId="6C3774D9">
      <w:r xmlns:w="http://schemas.openxmlformats.org/wordprocessingml/2006/main">
        <w:t xml:space="preserve">[81] 能力评价指标</w:t>
      </w:r>
    </w:p>
    <w:p w14:paraId="04A6276D">
      <w:r xmlns:w="http://schemas.openxmlformats.org/wordprocessingml/2006/main">
        <w:t xml:space="preserve">[82] ◎：优秀内容。最有可能发挥出色。○：合适内容。有较高发挥潜力。△：一般。需要一些技巧才能发挥良好，但选择理由不多。×：不合适内容。由于与内容规则、游戏系统、难度等级等不兼容，难以发挥出色。*2014年3月更新</w:t>
      </w:r>
    </w:p>
    <w:p w14:paraId="2853D7B6">
      <w:r xmlns:w="http://schemas.openxmlformats.org/wordprocessingml/2006/main">
        <w:t xml:space="preserve">[83] 突袭</w:t>
      </w:r>
    </w:p>
    <w:p w14:paraId="5AD1A7C6">
      <w:r xmlns:w="http://schemas.openxmlformats.org/wordprocessingml/2006/main">
        <w:t xml:space="preserve">[84] 推荐设备示例</w:t>
      </w:r>
    </w:p>
    <w:p w14:paraId="3EDECD27">
      <w:r xmlns:w="http://schemas.openxmlformats.org/wordprocessingml/2006/main">
        <w:t xml:space="preserve">[85] 主要设备</w:t>
      </w:r>
    </w:p>
    <w:p w14:paraId="5296B71C">
      <w:r xmlns:w="http://schemas.openxmlformats.org/wordprocessingml/2006/main">
        <w:t xml:space="preserve">[86] 子设备</w:t>
      </w:r>
    </w:p>
    <w:p w14:paraId="22D1EAF0">
      <w:r xmlns:w="http://schemas.openxmlformats.org/wordprocessingml/2006/main">
        <w:t xml:space="preserve">[87] 一件令人愉悦的物品</w:t>
      </w:r>
    </w:p>
    <w:p w14:paraId="3B2897AC">
      <w:r xmlns:w="http://schemas.openxmlformats.org/wordprocessingml/2006/main">
        <w:t xml:space="preserve">[88] 发展目标</w:t>
      </w:r>
    </w:p>
    <w:p w14:paraId="17C5A78F">
      <w:r xmlns:w="http://schemas.openxmlformats.org/wordprocessingml/2006/main">
        <w:t xml:space="preserve">[89] 突破极限</w:t>
      </w:r>
    </w:p>
    <w:p w14:paraId="503C5956">
      <w:r xmlns:w="http://schemas.openxmlformats.org/wordprocessingml/2006/main">
        <w:t xml:space="preserve">[90] 致命觉醒</w:t>
      </w:r>
    </w:p>
    <w:p w14:paraId="0B00935B">
      <w:r xmlns:w="http://schemas.openxmlformats.org/wordprocessingml/2006/main">
        <w:t xml:space="preserve">[91] 独特的觉醒</w:t>
      </w:r>
    </w:p>
    <w:p w14:paraId="56F6B755">
      <w:r xmlns:w="http://schemas.openxmlformats.org/wordprocessingml/2006/main">
        <w:t xml:space="preserve">[92] 行动速度</w:t>
      </w:r>
    </w:p>
    <w:p w14:paraId="547CA0BA">
      <w:r xmlns:w="http://schemas.openxmlformats.org/wordprocessingml/2006/main">
        <w:t xml:space="preserve">[93] 特别收费</w:t>
      </w:r>
    </w:p>
    <w:p w14:paraId="606CFC97">
      <w:r xmlns:w="http://schemas.openxmlformats.org/wordprocessingml/2006/main">
        <w:t xml:space="preserve">[94] 眩晕激活率</w:t>
      </w:r>
    </w:p>
    <w:p w14:paraId="7D143B3F">
      <w:r xmlns:w="http://schemas.openxmlformats.org/wordprocessingml/2006/main">
        <w:t xml:space="preserve">[95] 培训费用</w:t>
      </w:r>
    </w:p>
    <w:p w14:paraId="6F9035D7">
      <w:r xmlns:w="http://schemas.openxmlformats.org/wordprocessingml/2006/main">
        <w:t xml:space="preserve">[96] 发展目标</w:t>
      </w:r>
    </w:p>
    <w:p w14:paraId="65BC9CD9">
      <w:r xmlns:w="http://schemas.openxmlformats.org/wordprocessingml/2006/main">
        <w:t xml:space="preserve">[97] 3.1 秒 9 次</w:t>
      </w:r>
    </w:p>
    <w:p w14:paraId="056C460D">
      <w:r xmlns:w="http://schemas.openxmlformats.org/wordprocessingml/2006/main">
        <w:t xml:space="preserve">[98] 15% 17次</w:t>
      </w:r>
    </w:p>
    <w:p w14:paraId="3A29377B">
      <w:r xmlns:w="http://schemas.openxmlformats.org/wordprocessingml/2006/main">
        <w:t xml:space="preserve">[99] 50% 10次</w:t>
      </w:r>
    </w:p>
    <w:p w14:paraId="66D0C7C9">
      <w:r xmlns:w="http://schemas.openxmlformats.org/wordprocessingml/2006/main">
        <w:t xml:space="preserve">[100] 备注</w:t>
      </w:r>
    </w:p>
    <w:p w14:paraId="7F903045">
      <w:r xmlns:w="http://schemas.openxmlformats.org/wordprocessingml/2006/main">
        <w:t xml:space="preserve">[101] 是否唤醒独特效果取决于你的个人喜好。</w:t>
      </w:r>
    </w:p>
    <w:p w14:paraId="625E1761">
      <w:r xmlns:w="http://schemas.openxmlformats.org/wordprocessingml/2006/main">
        <w:t xml:space="preserve">[102] 你可以不觉醒就改变眩晕触发率，优先维持增益效果，但由于你可以以较低的代价将眩晕触发率提升到最大值，因此最好将其用作BREAK辅助。如果不觉醒眩晕触发率，你可以将其与极限技☆3一起使用。</w:t>
      </w:r>
    </w:p>
    <w:p w14:paraId="25CAC970">
      <w:r xmlns:w="http://schemas.openxmlformats.org/wordprocessingml/2006/main">
        <w:t xml:space="preserve">[103] *2016年5月更新</w:t>
      </w:r>
    </w:p>
    <w:p w14:paraId="5EE1BD0D">
      <w:r xmlns:w="http://schemas.openxmlformats.org/wordprocessingml/2006/main">
        <w:t xml:space="preserve">[104] 备选版本 †</w:t>
      </w:r>
    </w:p>
    <w:p w14:paraId="31A6CC6D">
      <w:r xmlns:w="http://schemas.openxmlformats.org/wordprocessingml/2006/main">
        <w:t xml:space="preserve">[105] 击败护身符 Nonono</w:t>
      </w:r>
    </w:p>
    <w:p w14:paraId="640C3E57">
      <w:r xmlns:w="http://schemas.openxmlformats.org/wordprocessingml/2006/main">
        <w:t xml:space="preserve">[106] 元旦 Nonono</w:t>
      </w:r>
    </w:p>
    <w:p w14:paraId="03BC86E0">
      <w:r xmlns:w="http://schemas.openxmlformats.org/wordprocessingml/2006/main">
        <w:t xml:space="preserve">[107] 体育节 Nonono</w:t>
      </w:r>
    </w:p>
    <w:p w14:paraId="190F9502">
      <w:r xmlns:w="http://schemas.openxmlformats.org/wordprocessingml/2006/main">
        <w:t xml:space="preserve">[108] 巴比伦诺诺诺</w:t>
      </w:r>
    </w:p>
    <w:p w14:paraId="02ED7845">
      <w:r xmlns:w="http://schemas.openxmlformats.org/wordprocessingml/2006/main">
        <w:t xml:space="preserve">[109] 琐事 †</w:t>
      </w:r>
    </w:p>
    <w:p w14:paraId="11B98C21">
      <w:r xmlns:w="http://schemas.openxmlformats.org/wordprocessingml/2006/main">
        <w:t xml:space="preserve">[110] 在事件剧中，梅格·尤金（Meg Eugene），也就是“蛇神”和诺诺诺（Nonono）的前世，被揭露为诺诺诺本人。凭借着与灵魂一同继承的“衔尾蛇”魔女因子的力量，诺诺诺变身成为巴比伦尼亚形态，这本质上是魔女版的超能力变身。</w:t>
      </w:r>
    </w:p>
    <w:p w14:paraId="70BD4618">
      <w:r xmlns:w="http://schemas.openxmlformats.org/wordprocessingml/2006/main">
        <w:t xml:space="preserve">[111] 巴比伦尼亚形态，即女巫的超级变身，是指在保持人类形态的同时，将女巫因子的力量发挥到极致的形态。通常来说，这种变身极其危险，会遭到女巫因子的强烈抵抗，例如巴比伦尼亚·尼尔，或者（严格来说，并非女巫的）艾斯卡·阿玛兹·幻影。然而，对于诺诺诺来说，由于她的前世梅格在拥有衔尾蛇之力的同时，也成为了女巫因子，她与女巫因子几乎融为一体，因此她能够在风险极低的情况下变身为巴比伦尼亚形态，而不会遇到任何抵抗。</w:t>
      </w:r>
    </w:p>
    <w:p w14:paraId="28BBAF5D">
      <w:r xmlns:w="http://schemas.openxmlformats.org/wordprocessingml/2006/main">
        <w:t xml:space="preserve">[112] 梅格和诺诺诺有前世今生的关系，她们可以说是同一个人，也可以说她们是不同的人，她们的关系可以解释为一条蛇或两条蛇。</w:t>
      </w:r>
    </w:p>
    <w:p w14:paraId="7DC80FE2">
      <w:r xmlns:w="http://schemas.openxmlformats.org/wordprocessingml/2006/main">
        <w:t xml:space="preserve">[113] 官方推特账号简介 †</w:t>
      </w:r>
    </w:p>
    <w:p w14:paraId="46D8621E">
      <w:r xmlns:w="http://schemas.openxmlformats.org/wordprocessingml/2006/main">
        <w:t xml:space="preserve">[114] 人物介绍</w:t>
      </w:r>
    </w:p>
    <w:p w14:paraId="00E4AFB8">
      <w:r xmlns:w="http://schemas.openxmlformats.org/wordprocessingml/2006/main">
        <w:t xml:space="preserve">[115] 评论表 †</w:t>
      </w:r>
    </w:p>
    <w:p w14:paraId="479AD416">
      <w:r xmlns:w="http://schemas.openxmlformats.org/wordprocessingml/2006/main">
        <w:t xml:space="preserve">[116] 点击打开历史日志列表</w:t>
      </w:r>
    </w:p>
    <w:p w14:paraId="107345F0">
      <w:r xmlns:w="http://schemas.openxmlformats.org/wordprocessingml/2006/main">
        <w:t xml:space="preserve">[117] 末尾的数字越小，日志越旧。</w:t>
      </w:r>
    </w:p>
    <w:p w14:paraId="47206FB0">
      <w:r xmlns:w="http://schemas.openxmlformats.org/wordprocessingml/2006/main">
        <w:t xml:space="preserve">[118] 'Comments/Babylonia_Nonono/' 没有子页面。</w:t>
      </w:r>
    </w:p>
    <w:p w14:paraId="379007EB">
      <w:r xmlns:w="http://schemas.openxmlformats.org/wordprocessingml/2006/main">
        <w:t xml:space="preserve">[119] 如果效果很强，那么这个人就会在前线被迫过度劳累，违背自己的意愿，所以他们或许学会了在撤退时通过保持强大的效果来合法地偷懒……暂且不论强化形态是否允许这样做（即使维持这种效果也很强）——[Yr3kDppmqBw] 2025-11-13 (周四) 07:32:01</w:t>
      </w:r>
    </w:p>
    <w:p w14:paraId="4A425795">
      <w:r xmlns:w="http://schemas.openxmlformats.org/wordprocessingml/2006/main">
        <w:t xml:space="preserve">[120] 特殊招式太酷了！ -- [VvX/j5mxFsg] 2025-11-13 (周四) 20:38:00</w:t>
      </w:r>
    </w:p>
    <w:p w14:paraId="6202F93D">
      <w:r xmlns:w="http://schemas.openxmlformats.org/wordprocessingml/2006/main">
        <w:t xml:space="preserve">[121] 看来会和茜有很多互动。交换芽？不可能，这些都是给伊芙攒的！——[ZeMs/YFO0jY] 2025-11-13 (周四) 21:09:26</w:t>
      </w:r>
    </w:p>
    <w:p w14:paraId="3435A58A">
      <w:r xmlns:w="http://schemas.openxmlformats.org/wordprocessingml/2006/main">
        <w:t xml:space="preserve">[122] 它易于理解且有力。 -- [slbsFf1TgXo] 2025-11-14 (周五) 08:21:55</w:t>
      </w:r>
    </w:p>
    <w:p w14:paraId="06690104">
      <w:r xmlns:w="http://schemas.openxmlformats.org/wordprocessingml/2006/main">
        <w:t xml:space="preserve">[123] 我很欣慰 Wave Frust 现在搭配 Jewel P + Banonno 可以稳定运行了 -- [lZOGOrbxJ02] 2025-11-14 (周五) 13:59:21</w:t>
      </w:r>
    </w:p>
    <w:p w14:paraId="450093C2">
      <w:r xmlns:w="http://schemas.openxmlformats.org/wordprocessingml/2006/main">
        <w:t xml:space="preserve">[124] 不管你怎么说，Nonono酱总是能把工作做好——[OecGuuddgj.] 2025-11-15 (周六) 10:35:18</w:t>
      </w:r>
    </w:p>
    <w:p w14:paraId="302A9B6F">
      <w:r xmlns:w="http://schemas.openxmlformats.org/wordprocessingml/2006/main">
        <w:t xml:space="preserve">[125] 虎牌纳豆栗子肠 -- [VwzVOXFTC8.] 2025-12-13 (周六) 23:32:14</w:t>
      </w:r>
    </w:p>
    <w:p w14:paraId="06CE1FF4">
      <w:r xmlns:w="http://schemas.openxmlformats.org/wordprocessingml/2006/main">
        <w:t xml:space="preserve">[126] 我想知道诺诺诺的力量石是不是也运用了衔尾蛇的力量来聚集和巩固好运？她现在这么懒散真是可笑，但她的潜力依然很高，甚至已经突飞猛进。诺诺诺，快点努力吧！——[bB8mN/XRaY.] 2025-12-31 (周三) 03:40:48</w:t>
      </w:r>
    </w:p>
    <w:p w14:paraId="08529207">
      <w:r xmlns:w="http://schemas.openxmlformats.org/wordprocessingml/2006/main">
        <w:t xml:space="preserve">[127] Ha-babinono -- [JrTQi/A4bus] 2025-12-31（周三）18:23:17</w:t>
      </w:r>
    </w:p>
    <w:p w14:paraId="67825091">
      <w:r xmlns:w="http://schemas.openxmlformats.org/wordprocessingml/2006/main">
        <w:t xml:space="preserve">[128] ←使用棋盘前请务必阅读规则。</w:t>
      </w:r>
    </w:p>
    <w:p w14:paraId="6210876E">
      <w:r xmlns:w="http://schemas.openxmlformats.org/wordprocessingml/2006/main">
        <w:t xml:space="preserve">[129] 关于规则 †</w:t>
      </w:r>
    </w:p>
    <w:p w14:paraId="6BE11CE1">
      <w:r xmlns:w="http://schemas.openxmlformats.org/wordprocessingml/2006/main">
        <w:t xml:space="preserve">[130] 请不要抱怨或批评页面编辑者。如果您对其他人的编辑有意见，请通过“提供替代方案”或“自行编辑”的方式进行建设性沟通。</w:t>
      </w:r>
    </w:p>
    <w:p w14:paraId="4E786544">
      <w:r xmlns:w="http://schemas.openxmlformats.org/wordprocessingml/2006/main">
        <w:t xml:space="preserve">[131] 请勿发布个人网站或其他禁止未经授权链接的网站的网址。</w:t>
      </w:r>
    </w:p>
    <w:p w14:paraId="1F210AC4">
      <w:r xmlns:w="http://schemas.openxmlformats.org/wordprocessingml/2006/main">
        <w:t xml:space="preserve">[132] 关于违反规则的帖子 †</w:t>
      </w:r>
    </w:p>
    <w:p w14:paraId="7BA840E6">
      <w:r xmlns:w="http://schemas.openxmlformats.org/wordprocessingml/2006/main">
        <w:t xml:space="preserve">[133] 禁止发布以下类型的帖子，因为它们容易造成干扰。</w:t>
      </w:r>
    </w:p>
    <w:p w14:paraId="5C0942F5">
      <w:r xmlns:w="http://schemas.openxmlformats.org/wordprocessingml/2006/main">
        <w:t xml:space="preserve">[134]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14E1A615">
      <w:r xmlns:w="http://schemas.openxmlformats.org/wordprocessingml/2006/main">
        <w:t xml:space="preserve">[135] 其他包括使用此维基的人、官方管理员、艺术家、配音演员、现实生活中的个人以及 Twitter 用户等团体。</w:t>
      </w:r>
    </w:p>
    <w:p w14:paraId="4AC3A4DD">
      <w:r xmlns:w="http://schemas.openxmlformats.org/wordprocessingml/2006/main">
        <w:t xml:space="preserve">[136] 关于向管理层提交的帖子，我们容忍可以解释为用户反馈的评论，例如“我希望他们改进这一点”、“我希望他们尽快修复错误”和“维护时间太长了”，但我们不容忍使用辱骂性语言贬低管理层。</w:t>
      </w:r>
    </w:p>
    <w:p w14:paraId="7646BC2E">
      <w:r xmlns:w="http://schemas.openxmlformats.org/wordprocessingml/2006/main">
        <w:t xml:space="preserve">[137] 将讨论和意见交流视为“诽谤或对抗他人”是错误的。然而，在讨论或意见交流中使用辱骂性语言、贬低他人、挑衅他人或在缺乏明确证据的情况下发表言论，都是违法行为。说话时务必注意自己的言辞。</w:t>
      </w:r>
    </w:p>
    <w:p w14:paraId="34F8D43F">
      <w:r xmlns:w="http://schemas.openxmlformats.org/wordprocessingml/2006/main">
        <w:t xml:space="preserve">[138] 攻击性评论包括使用“做这个”或“做那个”等强硬命令、“使用粗俗语言”、“采取居高临下的态度”或“挑衅”。</w:t>
      </w:r>
    </w:p>
    <w:p w14:paraId="67A9FDBC">
      <w:r xmlns:w="http://schemas.openxmlformats.org/wordprocessingml/2006/main">
        <w:t xml:space="preserve">[139] 禁止发布冒犯现有玩家的帖子，例如“还有人玩这个游戏吗？”或“这游戏已经凉了”。这并不意味着您完全不能发表任何负面言论，而是指那些超出单纯负面评价范围，构成诽谤或诋毁的帖子将被禁止发布。</w:t>
      </w:r>
    </w:p>
    <w:p w14:paraId="1B32886C">
      <w:r xmlns:w="http://schemas.openxmlformats.org/wordprocessingml/2006/main">
        <w:t xml:space="preserve">[140] 公开羞辱他人，包括泄露他人的游戏内名称或UID</w:t>
      </w:r>
    </w:p>
    <w:p w14:paraId="33970A47">
      <w:r xmlns:w="http://schemas.openxmlformats.org/wordprocessingml/2006/main">
        <w:t xml:space="preserve">[141] 但是，允许分享有助于游戏攻略的信息和视频。</w:t>
      </w:r>
    </w:p>
    <w:p w14:paraId="3EA01EC9">
      <w:r xmlns:w="http://schemas.openxmlformats.org/wordprocessingml/2006/main">
        <w:t xml:space="preserve">[142] 参考其他应用程序</w:t>
      </w:r>
    </w:p>
    <w:p w14:paraId="321734CA">
      <w:r xmlns:w="http://schemas.openxmlformats.org/wordprocessingml/2006/main">
        <w:t xml:space="preserve">[143] 在多个论坛上多次发帖</w:t>
      </w:r>
    </w:p>
    <w:p w14:paraId="1A2AADD5">
      <w:r xmlns:w="http://schemas.openxmlformats.org/wordprocessingml/2006/main">
        <w:t xml:space="preserve">[144] 写一串无意义的字符</w:t>
      </w:r>
    </w:p>
    <w:p w14:paraId="6E63A83C">
      <w:r xmlns:w="http://schemas.openxmlformats.org/wordprocessingml/2006/main">
        <w:t xml:space="preserve">[145] 关于作弊和利用漏洞的帖子</w:t>
      </w:r>
    </w:p>
    <w:p w14:paraId="65A04817">
      <w:r xmlns:w="http://schemas.openxmlformats.org/wordprocessingml/2006/main">
        <w:t xml:space="preserve">[146] 最好的办法是忽略违反规则的帖子。上钩或反驳只会让事情变得更糟。</w:t>
      </w:r>
    </w:p>
    <w:p w14:paraId="507F9635">
      <w:r xmlns:w="http://schemas.openxmlformats.org/wordprocessingml/2006/main">
        <w:t xml:space="preserve">[147] *在上述规则中，“诽谤”指的是在没有客观证据的情况下诋毁和贬低他人。将所有批评性文章都归为“诽谤”是不正确的，所以请务必谨慎。</w:t>
      </w:r>
    </w:p>
    <w:p w14:paraId="167D55DE">
      <w:r xmlns:w="http://schemas.openxmlformats.org/wordprocessingml/2006/main">
        <w:t xml:space="preserve">[148] 关于修改和删除发帖日志 †</w:t>
      </w:r>
    </w:p>
    <w:p w14:paraId="5D6D75C6">
      <w:r xmlns:w="http://schemas.openxmlformats.org/wordprocessingml/2006/main">
        <w:t xml:space="preserve">[149] 但是，允许更正印刷错误、遗漏和字体颜色。（他人出于善意所做的更正也允许。）</w:t>
      </w:r>
    </w:p>
    <w:p w14:paraId="7DA202D8">
      <w:r xmlns:w="http://schemas.openxmlformats.org/wordprocessingml/2006/main">
        <w:t xml:space="preserve">[150] 作为例外情况，您可以删除自己的帖子，但事后必须向管理员报告。此外，删除时，请将整个评论替换为以下文本，而不是完全删除：&amp;color(#ff0000){''发帖人已删除''};</w:t>
      </w:r>
    </w:p>
    <w:p w14:paraId="0E9C67CA">
      <w:r xmlns:w="http://schemas.openxmlformats.org/wordprocessingml/2006/main">
        <w:t xml:space="preserve">[151] 关于评论删除违反规则的帖子 †</w:t>
      </w:r>
    </w:p>
    <w:p w14:paraId="399FF122">
      <w:r xmlns:w="http://schemas.openxmlformats.org/wordprocessingml/2006/main">
        <w:t xml:space="preserve">[152] 您可以自行注释掉上述任何违反规则的评论，无需管理员许可。但是，如果您注释掉了某条评论，则必须在“违规举报公告板”上进行举报。举报时请使用“违规举报公告板”上的模板。</w:t>
      </w:r>
    </w:p>
    <w:p w14:paraId="198EE47C">
      <w:r xmlns:w="http://schemas.openxmlformats.org/wordprocessingml/2006/main">
        <w:t xml:space="preserve">[153] 未经 CO 举报公告板举报而被评论删除的帖子将被恢复，而评论删除帖子的人将受到处罚。</w:t>
      </w:r>
    </w:p>
    <w:p w14:paraId="5D3A328B">
      <w:r xmlns:w="http://schemas.openxmlformats.org/wordprocessingml/2006/main">
        <w:t xml:space="preserve">[154] 如果您反复向 CO 举报公告板举报不违反规则的帖子，我们将认为您是自私的，并将对您实施发帖和编辑限制。</w:t>
      </w:r>
    </w:p>
    <w:p w14:paraId="00D7DF0C">
      <w:r xmlns:w="http://schemas.openxmlformats.org/wordprocessingml/2006/main">
        <w:t xml:space="preserve">[155] 管理员可酌情恢复 CO 报告公告板上不违反规则的报告。</w:t>
      </w:r>
    </w:p>
    <w:p w14:paraId="64DF17A0">
      <w:r xmlns:w="http://schemas.openxmlformats.org/wordprocessingml/2006/main">
        <w:t xml:space="preserve">[156] 我们再次要求您不要评论那些并未违反规则的评论。（例如，诸如“虽然不违反规则，但显然是在挑衅”、“恶作剧”或“评论整个帖子”之类的主观判断。）</w:t>
      </w:r>
    </w:p>
    <w:p w14:paraId="6D1FD570">
      <w:r xmlns:w="http://schemas.openxmlformats.org/wordprocessingml/2006/main">
        <w:t xml:space="preserve">[157] 关于不违反规则但“冒犯性”的帖子 †</w:t>
      </w:r>
    </w:p>
    <w:p w14:paraId="3D5CC6B6">
      <w:r xmlns:w="http://schemas.openxmlformats.org/wordprocessingml/2006/main">
        <w:t xml:space="preserve">[158] 即使帖子内容具有冒犯性，除非违反版规，否则不会被删除。由于每个人对冒犯性的接受程度不同，请使用 NGID 功能隐藏评论，而不是争论或恶意挑衅。</w:t>
      </w:r>
    </w:p>
    <w:p w14:paraId="71E63BC5">
      <w:r xmlns:w="http://schemas.openxmlformats.org/wordprocessingml/2006/main">
        <w:t xml:space="preserve">[159] 挑衅难道不是一种违规行为吗？†</w:t>
      </w:r>
    </w:p>
    <w:p w14:paraId="3ABF9307">
      <w:r xmlns:w="http://schemas.openxmlformats.org/wordprocessingml/2006/main">
        <w:t xml:space="preserve">[160] 每个人对“煽动性言论”的定义都大相径庭，因此我们不认为这是违规行为。如果您认为某条评论具有煽动性，请使用 NGID 功能将其隐藏。</w:t>
      </w:r>
    </w:p>
    <w:p w14:paraId="11179F9D">
      <w:r xmlns:w="http://schemas.openxmlformats.org/wordprocessingml/2006/main">
        <w:t xml:space="preserve">[161] 抱怨难道不算违法吗？†</w:t>
      </w:r>
    </w:p>
    <w:p w14:paraId="0A743681">
      <w:r xmlns:w="http://schemas.openxmlformats.org/wordprocessingml/2006/main">
        <w:t xml:space="preserve">[162] 一般而言，抱怨本身并不构成违规。但是，针对本作品的负面宣传、诽谤、辱骂性语言以及超出抱怨范围的对抗性言论均构成违规。如果您认为抱怨内容冒犯了您，请使用 NGID 功能隐藏相关评论。</w:t>
      </w:r>
    </w:p>
    <w:p w14:paraId="1B1A0A94">
      <w:r xmlns:w="http://schemas.openxmlformats.org/wordprocessingml/2006/main">
        <w:t xml:space="preserve">[163] 如果您不确定某个帖子是否违反规则，该怎么办？ †</w:t>
      </w:r>
    </w:p>
    <w:p w14:paraId="4B23E329">
      <w:r xmlns:w="http://schemas.openxmlformats.org/wordprocessingml/2006/main">
        <w:t xml:space="preserve">[164] 有些帖子内容含糊不清，难以判断是否违规。评论删除这类含糊不清的帖子可能会导致问题，所以请不要评论删除，而是使用 NGID 功能将评论隐藏起来。</w:t>
      </w:r>
    </w:p>
    <w:p w14:paraId="4A5458E9">
      <w:r xmlns:w="http://schemas.openxmlformats.org/wordprocessingml/2006/main">
        <w:t xml:space="preserve">[165] 对屡犯者的处罚 †</w:t>
      </w:r>
    </w:p>
    <w:p w14:paraId="3130E197">
      <w:r xmlns:w="http://schemas.openxmlformats.org/wordprocessingml/2006/main">
        <w:t xml:space="preserve">[166] 屡次违反规则或发布特别恶意的帖子，管理员可酌情予以处罚，例如“禁止访问”或“限制发帖”。</w:t>
      </w:r>
    </w:p>
    <w:p w14:paraId="323F010E">
      <w:r xmlns:w="http://schemas.openxmlformats.org/wordprocessingml/2006/main">
        <w:t xml:space="preserve">[167] 如果您对进一步改进有任何建议，请通过 Wiki 管理公告板与我们联系。</w:t>
      </w:r>
    </w:p>
    <w:p w14:paraId="4974E9F8"/>
    <w:p w14:paraId="07A03376">
      <w:r xmlns:w="http://schemas.openxmlformats.org/wordprocessingml/2006/main">
        <w:rPr>
          <w:b/>
        </w:rPr>
        <w:t xml:space="preserve">A040</w:t>
      </w:r>
    </w:p>
    <w:p w14:paraId="68DF4F26">
      <w:r xmlns:w="http://schemas.openxmlformats.org/wordprocessingml/2006/main">
        <w:t xml:space="preserve">[0] 索引：所有角色 | SSR 角色 | SR 角色 | R 角色</w:t>
      </w:r>
    </w:p>
    <w:p w14:paraId="4EE0A053">
      <w:r xmlns:w="http://schemas.openxmlformats.org/wordprocessingml/2006/main">
        <w:t xml:space="preserve">[1] 基本信息</w:t>
      </w:r>
    </w:p>
    <w:p w14:paraId="69D2AA02">
      <w:r xmlns:w="http://schemas.openxmlformats.org/wordprocessingml/2006/main">
        <w:t xml:space="preserve">[2] 内容适用性简易评估</w:t>
      </w:r>
    </w:p>
    <w:p w14:paraId="2A639689">
      <w:r xmlns:w="http://schemas.openxmlformats.org/wordprocessingml/2006/main">
        <w:t xml:space="preserve">[3] 替代版本</w:t>
      </w:r>
    </w:p>
    <w:p w14:paraId="00244D28">
      <w:r xmlns:w="http://schemas.openxmlformats.org/wordprocessingml/2006/main">
        <w:t xml:space="preserve">[4] 琐事</w:t>
      </w:r>
    </w:p>
    <w:p w14:paraId="49D68605">
      <w:r xmlns:w="http://schemas.openxmlformats.org/wordprocessingml/2006/main">
        <w:t xml:space="preserve">[5] 官方推特账号介绍</w:t>
      </w:r>
    </w:p>
    <w:p w14:paraId="318C90B2">
      <w:r xmlns:w="http://schemas.openxmlformats.org/wordprocessingml/2006/main">
        <w:t xml:space="preserve">[6] 评论表单</w:t>
      </w:r>
    </w:p>
    <w:p w14:paraId="10CFBE1B">
      <w:r xmlns:w="http://schemas.openxmlformats.org/wordprocessingml/2006/main">
        <w:t xml:space="preserve">[7] 基本信息 †</w:t>
      </w:r>
    </w:p>
    <w:p w14:paraId="2B9C6402">
      <w:r xmlns:w="http://schemas.openxmlformats.org/wordprocessingml/2006/main">
        <w:t xml:space="preserve">[8] 变换图像</w:t>
      </w:r>
    </w:p>
    <w:p w14:paraId="7A533270">
      <w:r xmlns:w="http://schemas.openxmlformats.org/wordprocessingml/2006/main">
        <w:t xml:space="preserve">[9] 简介</w:t>
      </w:r>
    </w:p>
    <w:p w14:paraId="67D3B82F">
      <w:r xmlns:w="http://schemas.openxmlformats.org/wordprocessingml/2006/main">
        <w:t xml:space="preserve">[10] 姓名</w:t>
      </w:r>
    </w:p>
    <w:p w14:paraId="070A6C46">
      <w:r xmlns:w="http://schemas.openxmlformats.org/wordprocessingml/2006/main">
        <w:t xml:space="preserve">[11] 瓦伦丁·阿祖尔</w:t>
      </w:r>
    </w:p>
    <w:p w14:paraId="4E935270">
      <w:r xmlns:w="http://schemas.openxmlformats.org/wordprocessingml/2006/main">
        <w:t xml:space="preserve">[12] 真实姓名</w:t>
      </w:r>
    </w:p>
    <w:p w14:paraId="76794586">
      <w:r xmlns:w="http://schemas.openxmlformats.org/wordprocessingml/2006/main">
        <w:t xml:space="preserve">[13] 大天使阿兹拉尔</w:t>
      </w:r>
    </w:p>
    <w:p w14:paraId="63393103">
      <w:r xmlns:w="http://schemas.openxmlformats.org/wordprocessingml/2006/main">
        <w:t xml:space="preserve">[14] 稀有度</w:t>
      </w:r>
    </w:p>
    <w:p w14:paraId="5A5BF362">
      <w:r xmlns:w="http://schemas.openxmlformats.org/wordprocessingml/2006/main">
        <w:t xml:space="preserve">[15] 普通攻击</w:t>
      </w:r>
    </w:p>
    <w:p w14:paraId="623D2CCF">
      <w:r xmlns:w="http://schemas.openxmlformats.org/wordprocessingml/2006/main">
        <w:t xml:space="preserve">[16] 远程攻击（魔法）</w:t>
      </w:r>
    </w:p>
    <w:p w14:paraId="290CD94D">
      <w:r xmlns:w="http://schemas.openxmlformats.org/wordprocessingml/2006/main">
        <w:t xml:space="preserve">[17] 附属派系</w:t>
      </w:r>
    </w:p>
    <w:p w14:paraId="01A2BA73">
      <w:r xmlns:w="http://schemas.openxmlformats.org/wordprocessingml/2006/main">
        <w:t xml:space="preserve">[18] 神圣骑士（天）</w:t>
      </w:r>
    </w:p>
    <w:p w14:paraId="30767175">
      <w:r xmlns:w="http://schemas.openxmlformats.org/wordprocessingml/2006/main">
        <w:t xml:space="preserve">[19] 特殊属性</w:t>
      </w:r>
    </w:p>
    <w:p w14:paraId="736C135D">
      <w:r xmlns:w="http://schemas.openxmlformats.org/wordprocessingml/2006/main">
        <w:t xml:space="preserve">[20] 眼镜情人节九大骑士</w:t>
      </w:r>
    </w:p>
    <w:p w14:paraId="3AF7727A">
      <w:r xmlns:w="http://schemas.openxmlformats.org/wordprocessingml/2006/main">
        <w:t xml:space="preserve">[21] 七濑凛</w:t>
      </w:r>
    </w:p>
    <w:p w14:paraId="6ED77295">
      <w:r xmlns:w="http://schemas.openxmlformats.org/wordprocessingml/2006/main">
        <w:t xml:space="preserve">[22] 插图</w:t>
      </w:r>
    </w:p>
    <w:p w14:paraId="1C4A47D1">
      <w:r xmlns:w="http://schemas.openxmlformats.org/wordprocessingml/2006/main">
        <w:t xml:space="preserve">[23] 饭团君</w:t>
      </w:r>
    </w:p>
    <w:p w14:paraId="7C9E9375">
      <w:r xmlns:w="http://schemas.openxmlformats.org/wordprocessingml/2006/main">
        <w:t xml:space="preserve">[24] SD字符</w:t>
      </w:r>
    </w:p>
    <w:p w14:paraId="49787471">
      <w:r xmlns:w="http://schemas.openxmlformats.org/wordprocessingml/2006/main">
        <w:t xml:space="preserve">[25] 风味文字</w:t>
      </w:r>
    </w:p>
    <w:p w14:paraId="653A4807">
      <w:r xmlns:w="http://schemas.openxmlformats.org/wordprocessingml/2006/main">
        <w:t xml:space="preserve">[26] “……嘿。你的眼神有点吓人。” 阿祖尔在情人节担任销售助理。凭借在呼叫中心的工作经验，她能完美地处理客户服务。下班后，她就盼着回家喝酒，最近她过着典型的工作狂OL生活。她似乎喜欢烈酒和咸味零食。</w:t>
      </w:r>
    </w:p>
    <w:p w14:paraId="57FE2AD4">
      <w:r xmlns:w="http://schemas.openxmlformats.org/wordprocessingml/2006/main">
        <w:t xml:space="preserve">[27] 如何获得</w:t>
      </w:r>
    </w:p>
    <w:p w14:paraId="086C18FD">
      <w:r xmlns:w="http://schemas.openxmlformats.org/wordprocessingml/2006/main">
        <w:t xml:space="preserve">[28] 限时扭蛋</w:t>
      </w:r>
    </w:p>
    <w:p w14:paraId="2FB255AF">
      <w:r xmlns:w="http://schemas.openxmlformats.org/wordprocessingml/2006/main">
        <w:t xml:space="preserve">[29] 基础属性（1星）* 每增加1星+50%，5星时为1星值的3倍</w:t>
      </w:r>
    </w:p>
    <w:p w14:paraId="459714B7">
      <w:r xmlns:w="http://schemas.openxmlformats.org/wordprocessingml/2006/main">
        <w:t xml:space="preserve">[30] 级</w:t>
      </w:r>
    </w:p>
    <w:p w14:paraId="700EAAA5">
      <w:r xmlns:w="http://schemas.openxmlformats.org/wordprocessingml/2006/main">
        <w:t xml:space="preserve">[31] 耐力</w:t>
      </w:r>
    </w:p>
    <w:p w14:paraId="1255F412">
      <w:r xmlns:w="http://schemas.openxmlformats.org/wordprocessingml/2006/main">
        <w:t xml:space="preserve">[32] 攻击力</w:t>
      </w:r>
    </w:p>
    <w:p w14:paraId="1335BEEC">
      <w:r xmlns:w="http://schemas.openxmlformats.org/wordprocessingml/2006/main">
        <w:t xml:space="preserve">[33] 防御能力</w:t>
      </w:r>
    </w:p>
    <w:p w14:paraId="5D786C51">
      <w:r xmlns:w="http://schemas.openxmlformats.org/wordprocessingml/2006/main">
        <w:t xml:space="preserve">[34] 魔法力量</w:t>
      </w:r>
    </w:p>
    <w:p w14:paraId="2B04C229">
      <w:r xmlns:w="http://schemas.openxmlformats.org/wordprocessingml/2006/main">
        <w:t xml:space="preserve">[35] 魔法抗性</w:t>
      </w:r>
    </w:p>
    <w:p w14:paraId="7E1C8F08">
      <w:r xmlns:w="http://schemas.openxmlformats.org/wordprocessingml/2006/main">
        <w:t xml:space="preserve">[36] 详细状态</w:t>
      </w:r>
    </w:p>
    <w:p w14:paraId="6DD376ED">
      <w:r xmlns:w="http://schemas.openxmlformats.org/wordprocessingml/2006/main">
        <w:t xml:space="preserve">[37] 准确性</w:t>
      </w:r>
    </w:p>
    <w:p w14:paraId="19CD9806">
      <w:r xmlns:w="http://schemas.openxmlformats.org/wordprocessingml/2006/main">
        <w:t xml:space="preserve">[38] 回避能力</w:t>
      </w:r>
    </w:p>
    <w:p w14:paraId="2972CDD4">
      <w:r xmlns:w="http://schemas.openxmlformats.org/wordprocessingml/2006/main">
        <w:t xml:space="preserve">[39] 连续命中率</w:t>
      </w:r>
    </w:p>
    <w:p w14:paraId="3209147D">
      <w:r xmlns:w="http://schemas.openxmlformats.org/wordprocessingml/2006/main">
        <w:t xml:space="preserve">[40] 反击率</w:t>
      </w:r>
    </w:p>
    <w:p w14:paraId="07910954">
      <w:r xmlns:w="http://schemas.openxmlformats.org/wordprocessingml/2006/main">
        <w:t xml:space="preserve">[41] 眩晕激活率</w:t>
      </w:r>
    </w:p>
    <w:p w14:paraId="64588279">
      <w:r xmlns:w="http://schemas.openxmlformats.org/wordprocessingml/2006/main">
        <w:t xml:space="preserve">[42] 抗眩晕能力</w:t>
      </w:r>
    </w:p>
    <w:p w14:paraId="217711ED">
      <w:r xmlns:w="http://schemas.openxmlformats.org/wordprocessingml/2006/main">
        <w:t xml:space="preserve">[43] 移动速度</w:t>
      </w:r>
    </w:p>
    <w:p w14:paraId="7A90B37A">
      <w:r xmlns:w="http://schemas.openxmlformats.org/wordprocessingml/2006/main">
        <w:t xml:space="preserve">[44] 部署速度</w:t>
      </w:r>
    </w:p>
    <w:p w14:paraId="053ECBCB">
      <w:r xmlns:w="http://schemas.openxmlformats.org/wordprocessingml/2006/main">
        <w:t xml:space="preserve">[45] 行动速度</w:t>
      </w:r>
    </w:p>
    <w:p w14:paraId="5D859EB7">
      <w:r xmlns:w="http://schemas.openxmlformats.org/wordprocessingml/2006/main">
        <w:t xml:space="preserve">[46] 特殊填充量</w:t>
      </w:r>
    </w:p>
    <w:p w14:paraId="2E888A6B">
      <w:r xmlns:w="http://schemas.openxmlformats.org/wordprocessingml/2006/main">
        <w:t xml:space="preserve">[47] 特殊招式</w:t>
      </w:r>
    </w:p>
    <w:p w14:paraId="6BDAAC15">
      <w:r xmlns:w="http://schemas.openxmlformats.org/wordprocessingml/2006/main">
        <w:t xml:space="preserve">[48] 姓名</w:t>
      </w:r>
    </w:p>
    <w:p w14:paraId="54C5F19A">
      <w:r xmlns:w="http://schemas.openxmlformats.org/wordprocessingml/2006/main">
        <w:t xml:space="preserve">[49] 效应</w:t>
      </w:r>
    </w:p>
    <w:p w14:paraId="3F0CB714">
      <w:r xmlns:w="http://schemas.openxmlformats.org/wordprocessingml/2006/main">
        <w:t xml:space="preserve">[50] 至高融合</w:t>
      </w:r>
    </w:p>
    <w:p w14:paraId="6B351C0D">
      <w:r xmlns:w="http://schemas.openxmlformats.org/wordprocessingml/2006/main">
        <w:t xml:space="preserve">[51] 对单个敌人造成 6 倍魔法伤害。降低敌人 50% 的防御力，持续 5 秒（减益效果先生效）。</w:t>
      </w:r>
    </w:p>
    <w:p w14:paraId="4766CC07">
      <w:r xmlns:w="http://schemas.openxmlformats.org/wordprocessingml/2006/main">
        <w:t xml:space="preserve">[52] 至高融合+</w:t>
      </w:r>
    </w:p>
    <w:p w14:paraId="0F0EB035">
      <w:r xmlns:w="http://schemas.openxmlformats.org/wordprocessingml/2006/main">
        <w:t xml:space="preserve">[53] 对单个敌人造成 9 倍魔法伤害，无视魔法抗性，并使敌人的防御力降低 75%，持续 5 秒（减益效果先生效）。</w:t>
      </w:r>
    </w:p>
    <w:p w14:paraId="7AF49AB3">
      <w:r xmlns:w="http://schemas.openxmlformats.org/wordprocessingml/2006/main">
        <w:t xml:space="preserve">[54] 独特效果</w:t>
      </w:r>
    </w:p>
    <w:p w14:paraId="000B93E8">
      <w:r xmlns:w="http://schemas.openxmlformats.org/wordprocessingml/2006/main">
        <w:t xml:space="preserve">[55] 姓名</w:t>
      </w:r>
    </w:p>
    <w:p w14:paraId="48C23256">
      <w:r xmlns:w="http://schemas.openxmlformats.org/wordprocessingml/2006/main">
        <w:t xml:space="preserve">[56] 效应</w:t>
      </w:r>
    </w:p>
    <w:p w14:paraId="3B231689">
      <w:r xmlns:w="http://schemas.openxmlformats.org/wordprocessingml/2006/main">
        <w:t xml:space="preserve">[57] 神圣钥匙的授予</w:t>
      </w:r>
    </w:p>
    <w:p w14:paraId="7527EF04">
      <w:r xmlns:w="http://schemas.openxmlformats.org/wordprocessingml/2006/main">
        <w:t xml:space="preserve">[58] 部署完成后，你的场防御力在 30 秒内提高 30%。</w:t>
      </w:r>
    </w:p>
    <w:p w14:paraId="682BC345">
      <w:r xmlns:w="http://schemas.openxmlformats.org/wordprocessingml/2006/main">
        <w:t xml:space="preserve">[59] 神圣之钥的祝福+</w:t>
      </w:r>
    </w:p>
    <w:p w14:paraId="23F470EF">
      <w:r xmlns:w="http://schemas.openxmlformats.org/wordprocessingml/2006/main">
        <w:t xml:space="preserve">[60] 部署完成后，持续 30 秒，使你的场防御力提高 50%，眩晕抗性提高 50%。</w:t>
      </w:r>
    </w:p>
    <w:p w14:paraId="7729C4F5">
      <w:r xmlns:w="http://schemas.openxmlformats.org/wordprocessingml/2006/main">
        <w:t xml:space="preserve">[61] 增强图像</w:t>
      </w:r>
    </w:p>
    <w:p w14:paraId="1806D91E">
      <w:r xmlns:w="http://schemas.openxmlformats.org/wordprocessingml/2006/main">
        <w:t xml:space="preserve">[62] 在游戏中 †</w:t>
      </w:r>
    </w:p>
    <w:p w14:paraId="6FBFAA67">
      <w:r xmlns:w="http://schemas.openxmlformats.org/wordprocessingml/2006/main">
        <w:t xml:space="preserve">[63] 神圣骑士阵营中首位单体魔法攻击型角色，也是首位拥有无视魔法抗性特殊技能的角色。面对蜂蜜型敌人时，可使用“蜜咬”装备造成巨额伤害，在讨伐战和B宇宙等魔法抗性敌人众多的战场上也能发挥优势。</w:t>
      </w:r>
    </w:p>
    <w:p w14:paraId="7268FC8D">
      <w:r xmlns:w="http://schemas.openxmlformats.org/wordprocessingml/2006/main">
        <w:t xml:space="preserve">[64] 在特殊技能造成伤害之前施加的防御力降低效果，即使在没有防御力降低效果的团队副本战斗中，也能造成较高的特殊技能伤害。然而，该效果仅持续短短的5秒，难以维持。有时，最好放弃该效果，转而准备其他防御力降低效果，以追求更高的分数。</w:t>
      </w:r>
    </w:p>
    <w:p w14:paraId="0886F457">
      <w:r xmlns:w="http://schemas.openxmlformats.org/wordprocessingml/2006/main">
        <w:t xml:space="preserve">[65] 其独特效果是持续时间长、效果量大的便捷场地防御增益。觉醒带来的眩晕抗性提升总比没有强。如果绝对不想被眩晕，使用眩晕帽会更可靠。</w:t>
      </w:r>
    </w:p>
    <w:p w14:paraId="16E7E071">
      <w:r xmlns:w="http://schemas.openxmlformats.org/wordprocessingml/2006/main">
        <w:t xml:space="preserve">[66] 部署速度相当慢，所以需要掩护。</w:t>
      </w:r>
    </w:p>
    <w:p w14:paraId="35507093">
      <w:r xmlns:w="http://schemas.openxmlformats.org/wordprocessingml/2006/main">
        <w:t xml:space="preserve">[67] “无视魔法抗性”是什么意思？</w:t>
      </w:r>
    </w:p>
    <w:p w14:paraId="25E2782B">
      <w:r xmlns:w="http://schemas.openxmlformats.org/wordprocessingml/2006/main">
        <w:t xml:space="preserve">[68] 魔法抗性无视对什么起作用比较难理解，所以我将用类似的术语来解释它。</w:t>
      </w:r>
    </w:p>
    <w:p w14:paraId="7563CB0F">
      <w:r xmlns:w="http://schemas.openxmlformats.org/wordprocessingml/2006/main">
        <w:t xml:space="preserve">[69] 一种可以按百分比降低魔法伤害的能力。首领几乎都会拥有这种能力，不少普通敌人也有。物理版本的对应能力是物理抗性。</w:t>
      </w:r>
    </w:p>
    <w:p w14:paraId="6A6600B1">
      <w:r xmlns:w="http://schemas.openxmlformats.org/wordprocessingml/2006/main">
        <w:t xml:space="preserve">[70] 除了弗里特拉的防御形态有魔法抗性外，团队首领没有魔法抗性。</w:t>
      </w:r>
    </w:p>
    <w:p w14:paraId="0D11503E">
      <w:r xmlns:w="http://schemas.openxmlformats.org/wordprocessingml/2006/main">
        <w:t xml:space="preserve">[71] 这是忽略魔法抗性后可以忽略的内容。</w:t>
      </w:r>
    </w:p>
    <w:p w14:paraId="4B3E8464">
      <w:r xmlns:w="http://schemas.openxmlformats.org/wordprocessingml/2006/main">
        <w:t xml:space="preserve">[72] 能够将魔法伤害降至0，并使魔法攻击角色的减益效果和异常状态无效化。Honey拥有这种能力。</w:t>
      </w:r>
    </w:p>
    <w:p w14:paraId="66402F36">
      <w:r xmlns:w="http://schemas.openxmlformats.org/wordprocessingml/2006/main">
        <w:t xml:space="preserve">[73] 黄金蜂蜜能够将魔法伤害减半，但不能消除魔法攻击角色的减益效果或状态异常，而从处理方式上来说，它也被归类为魔法无效化，这造成了混乱。</w:t>
      </w:r>
    </w:p>
    <w:p w14:paraId="3551E36B">
      <w:r xmlns:w="http://schemas.openxmlformats.org/wordprocessingml/2006/main">
        <w:t xml:space="preserve">[74] 可以通过魔法无效化穿透或蜜糖王子装备来忽略此效果。但无法通过魔法抗性忽略来忽略此效果。</w:t>
      </w:r>
    </w:p>
    <w:p w14:paraId="4238ED89">
      <w:r xmlns:w="http://schemas.openxmlformats.org/wordprocessingml/2006/main">
        <w:t xml:space="preserve">[75] 如果你的魔法抗性足够高，能够抵消敌人的魔法攻击力，那么受到的伤害就会降低。这种效果也适用于团队副本首领以外的敌人。物理抗性对应的是防御。</w:t>
      </w:r>
    </w:p>
    <w:p w14:paraId="0C1727BC">
      <w:r xmlns:w="http://schemas.openxmlformats.org/wordprocessingml/2006/main">
        <w:t xml:space="preserve">[76] 这是可以被无视防御的攻击忽略的攻击。魔法攻击也被列为无视防御的攻击。如果魔法抗性相对于魔法攻击力较低，也会被忽略。防御增益和防御减益效果也会对此产生影响。魔法抗性无视的攻击无法忽略它。</w:t>
      </w:r>
    </w:p>
    <w:p w14:paraId="0E18F62F">
      <w:r xmlns:w="http://schemas.openxmlformats.org/wordprocessingml/2006/main">
        <w:t xml:space="preserve">[77] 一种可以按百分比降低物理和魔法伤害的能力。团队副本首领拥有这种能力。</w:t>
      </w:r>
    </w:p>
    <w:p w14:paraId="56668CEF">
      <w:r xmlns:w="http://schemas.openxmlformats.org/wordprocessingml/2006/main">
        <w:t xml:space="preserve">[78] 这是防御无视效果可以忽略的内容。防御增益和防御减益效果也会对此产生影响。魔法抗性无视效果无法忽略此效果。</w:t>
      </w:r>
    </w:p>
    <w:p w14:paraId="61DC2BC1">
      <w:r xmlns:w="http://schemas.openxmlformats.org/wordprocessingml/2006/main">
        <w:t xml:space="preserve">[79] 简易内容适宜性评估 †</w:t>
      </w:r>
    </w:p>
    <w:p w14:paraId="3F4DF812">
      <w:r xmlns:w="http://schemas.openxmlformats.org/wordprocessingml/2006/main">
        <w:t xml:space="preserve">[80] 合适的内容、推荐的装备示例、角色发展目标等。</w:t>
      </w:r>
    </w:p>
    <w:p w14:paraId="20F6405B">
      <w:r xmlns:w="http://schemas.openxmlformats.org/wordprocessingml/2006/main">
        <w:t xml:space="preserve">[81] 兼容内容</w:t>
      </w:r>
    </w:p>
    <w:p w14:paraId="44939F3B">
      <w:r xmlns:w="http://schemas.openxmlformats.org/wordprocessingml/2006/main">
        <w:t xml:space="preserve">[82] 能力倾向</w:t>
      </w:r>
    </w:p>
    <w:p w14:paraId="1E6F228F">
      <w:r xmlns:w="http://schemas.openxmlformats.org/wordprocessingml/2006/main">
        <w:t xml:space="preserve">[83] 简短评论</w:t>
      </w:r>
    </w:p>
    <w:p w14:paraId="0C7A89DA">
      <w:r xmlns:w="http://schemas.openxmlformats.org/wordprocessingml/2006/main">
        <w:t xml:space="preserve">[84] 主线任务 事件任务</w:t>
      </w:r>
    </w:p>
    <w:p w14:paraId="25986A83">
      <w:r xmlns:w="http://schemas.openxmlformats.org/wordprocessingml/2006/main">
        <w:t xml:space="preserve">[85] 能够顺利完成任务，但不能充分发挥自身优势。</w:t>
      </w:r>
    </w:p>
    <w:p w14:paraId="6D2F805E">
      <w:r xmlns:w="http://schemas.openxmlformats.org/wordprocessingml/2006/main">
        <w:t xml:space="preserve">[86] 突袭战</w:t>
      </w:r>
    </w:p>
    <w:p w14:paraId="35B8D161">
      <w:r xmlns:w="http://schemas.openxmlformats.org/wordprocessingml/2006/main">
        <w:t xml:space="preserve">[87] 单体终极攻击具有高倍率和攻击前防御减益效果，威力强大，但持续时间太短，需要与盟友仔细把握时机（装备示例见下文）。</w:t>
      </w:r>
    </w:p>
    <w:p w14:paraId="5BE62F7C">
      <w:r xmlns:w="http://schemas.openxmlformats.org/wordprocessingml/2006/main">
        <w:t xml:space="preserve">[88] 湮灭</w:t>
      </w:r>
    </w:p>
    <w:p w14:paraId="07755C31">
      <w:r xmlns:w="http://schemas.openxmlformats.org/wordprocessingml/2006/main">
        <w:t xml:space="preserve">[89] 不适合单体特殊攻击</w:t>
      </w:r>
    </w:p>
    <w:p w14:paraId="1245FA33">
      <w:r xmlns:w="http://schemas.openxmlformats.org/wordprocessingml/2006/main">
        <w:t xml:space="preserve">[90] B宇宙</w:t>
      </w:r>
    </w:p>
    <w:p w14:paraId="2AEBAB55">
      <w:r xmlns:w="http://schemas.openxmlformats.org/wordprocessingml/2006/main">
        <w:t xml:space="preserve">[91] 由于其防御力降低和魔法抗性无视，因此具有非常高的 Boss 战斗能力。</w:t>
      </w:r>
    </w:p>
    <w:p w14:paraId="15D95A36">
      <w:r xmlns:w="http://schemas.openxmlformats.org/wordprocessingml/2006/main">
        <w:t xml:space="preserve">[92] 能力评估指标</w:t>
      </w:r>
    </w:p>
    <w:p w14:paraId="3329E950">
      <w:r xmlns:w="http://schemas.openxmlformats.org/wordprocessingml/2006/main">
        <w:t xml:space="preserve">[93] ◎：优秀内容。最有可能发挥出色。○：合适内容。有较高发挥潜力。△：一般。需要一些技巧才能发挥良好，但选择理由不多。×：不合适内容。由于与内容规则、游戏系统、难度等级等不兼容，难以发挥出色。*2014年3月更新</w:t>
      </w:r>
    </w:p>
    <w:p w14:paraId="5BB0BD7C">
      <w:r xmlns:w="http://schemas.openxmlformats.org/wordprocessingml/2006/main">
        <w:t xml:space="preserve">[94] 突袭</w:t>
      </w:r>
    </w:p>
    <w:p w14:paraId="4361791C">
      <w:r xmlns:w="http://schemas.openxmlformats.org/wordprocessingml/2006/main">
        <w:t xml:space="preserve">[95] 推荐设备示例</w:t>
      </w:r>
    </w:p>
    <w:p w14:paraId="51C21592">
      <w:r xmlns:w="http://schemas.openxmlformats.org/wordprocessingml/2006/main">
        <w:t xml:space="preserve">[96] 主要设备</w:t>
      </w:r>
    </w:p>
    <w:p w14:paraId="67E7F94E">
      <w:r xmlns:w="http://schemas.openxmlformats.org/wordprocessingml/2006/main">
        <w:t xml:space="preserve">[97] 子设备</w:t>
      </w:r>
    </w:p>
    <w:p w14:paraId="023A5CFD">
      <w:r xmlns:w="http://schemas.openxmlformats.org/wordprocessingml/2006/main">
        <w:t xml:space="preserve">[98] 一件令人愉悦的物品</w:t>
      </w:r>
    </w:p>
    <w:p w14:paraId="57C3E2BA">
      <w:r xmlns:w="http://schemas.openxmlformats.org/wordprocessingml/2006/main">
        <w:t xml:space="preserve">[99] 发展目标</w:t>
      </w:r>
    </w:p>
    <w:p w14:paraId="2489C164">
      <w:r xmlns:w="http://schemas.openxmlformats.org/wordprocessingml/2006/main">
        <w:t xml:space="preserve">[100] 突破极限</w:t>
      </w:r>
    </w:p>
    <w:p w14:paraId="4AF3FB8D">
      <w:r xmlns:w="http://schemas.openxmlformats.org/wordprocessingml/2006/main">
        <w:t xml:space="preserve">[101] 致命觉醒</w:t>
      </w:r>
    </w:p>
    <w:p w14:paraId="1F78AAD4">
      <w:r xmlns:w="http://schemas.openxmlformats.org/wordprocessingml/2006/main">
        <w:t xml:space="preserve">[102] 独特的觉醒</w:t>
      </w:r>
    </w:p>
    <w:p w14:paraId="296F582F">
      <w:r xmlns:w="http://schemas.openxmlformats.org/wordprocessingml/2006/main">
        <w:t xml:space="preserve">[103] 行动速度</w:t>
      </w:r>
    </w:p>
    <w:p w14:paraId="5E729786">
      <w:r xmlns:w="http://schemas.openxmlformats.org/wordprocessingml/2006/main">
        <w:t xml:space="preserve">[104] 特别收费</w:t>
      </w:r>
    </w:p>
    <w:p w14:paraId="118F8A19">
      <w:r xmlns:w="http://schemas.openxmlformats.org/wordprocessingml/2006/main">
        <w:t xml:space="preserve">[105] 其他</w:t>
      </w:r>
    </w:p>
    <w:p w14:paraId="16E4B5DE">
      <w:r xmlns:w="http://schemas.openxmlformats.org/wordprocessingml/2006/main">
        <w:t xml:space="preserve">[106] 培训成本</w:t>
      </w:r>
    </w:p>
    <w:p w14:paraId="4D3D2E76">
      <w:r xmlns:w="http://schemas.openxmlformats.org/wordprocessingml/2006/main">
        <w:t xml:space="preserve">[107] 3.1 秒 9 次</w:t>
      </w:r>
    </w:p>
    <w:p w14:paraId="69156418">
      <w:r xmlns:w="http://schemas.openxmlformats.org/wordprocessingml/2006/main">
        <w:t xml:space="preserve">[108] 15% 17次</w:t>
      </w:r>
    </w:p>
    <w:p w14:paraId="6370E002">
      <w:r xmlns:w="http://schemas.openxmlformats.org/wordprocessingml/2006/main">
        <w:t xml:space="preserve">[109] 备注</w:t>
      </w:r>
    </w:p>
    <w:p w14:paraId="7476FD10">
      <w:r xmlns:w="http://schemas.openxmlformats.org/wordprocessingml/2006/main">
        <w:t xml:space="preserve">[110] 在黄金蜂蜜战斗中添加到副装备。</w:t>
      </w:r>
    </w:p>
    <w:p w14:paraId="09285477">
      <w:r xmlns:w="http://schemas.openxmlformats.org/wordprocessingml/2006/main">
        <w:t xml:space="preserve">[111] *2016年4月更新</w:t>
      </w:r>
    </w:p>
    <w:p w14:paraId="239E759B">
      <w:r xmlns:w="http://schemas.openxmlformats.org/wordprocessingml/2006/main">
        <w:t xml:space="preserve">[112] 备选版本 †</w:t>
      </w:r>
    </w:p>
    <w:p w14:paraId="7C29A054">
      <w:r xmlns:w="http://schemas.openxmlformats.org/wordprocessingml/2006/main">
        <w:t xml:space="preserve">[113] 第一把神圣钥匙 阿祖尔</w:t>
      </w:r>
    </w:p>
    <w:p w14:paraId="34322085">
      <w:r xmlns:w="http://schemas.openxmlformats.org/wordprocessingml/2006/main">
        <w:t xml:space="preserve">[114] 瓦伦丁·阿祖尔</w:t>
      </w:r>
    </w:p>
    <w:p w14:paraId="79E55402">
      <w:r xmlns:w="http://schemas.openxmlformats.org/wordprocessingml/2006/main">
        <w:t xml:space="preserve">[115] 仲夏蓝</w:t>
      </w:r>
    </w:p>
    <w:p w14:paraId="32EF588E">
      <w:r xmlns:w="http://schemas.openxmlformats.org/wordprocessingml/2006/main">
        <w:t xml:space="preserve">[116] 琐事 †</w:t>
      </w:r>
    </w:p>
    <w:p w14:paraId="62ECE0FA">
      <w:r xmlns:w="http://schemas.openxmlformats.org/wordprocessingml/2006/main">
        <w:t xml:space="preserve">[117] 官方推特账号简介 †</w:t>
      </w:r>
    </w:p>
    <w:p w14:paraId="52A0C7A3">
      <w:r xmlns:w="http://schemas.openxmlformats.org/wordprocessingml/2006/main">
        <w:t xml:space="preserve">[118] 人物介绍</w:t>
      </w:r>
    </w:p>
    <w:p w14:paraId="447BC30C">
      <w:r xmlns:w="http://schemas.openxmlformats.org/wordprocessingml/2006/main">
        <w:t xml:space="preserve">[119] 情人节礼物</w:t>
      </w:r>
    </w:p>
    <w:p w14:paraId="4BDDAD7E">
      <w:r xmlns:w="http://schemas.openxmlformats.org/wordprocessingml/2006/main">
        <w:t xml:space="preserve">[120] 评论表 †</w:t>
      </w:r>
    </w:p>
    <w:p w14:paraId="341C85E2">
      <w:r xmlns:w="http://schemas.openxmlformats.org/wordprocessingml/2006/main">
        <w:t xml:space="preserve">[121] 点击打开历史日志列表</w:t>
      </w:r>
    </w:p>
    <w:p w14:paraId="470070E6">
      <w:r xmlns:w="http://schemas.openxmlformats.org/wordprocessingml/2006/main">
        <w:t xml:space="preserve">[122] 末尾的数字越小，日志越旧。</w:t>
      </w:r>
    </w:p>
    <w:p w14:paraId="4B4E196C">
      <w:r xmlns:w="http://schemas.openxmlformats.org/wordprocessingml/2006/main">
        <w:t xml:space="preserve">[123] 'Comments/ValentineAzuel/' 没有子页面。</w:t>
      </w:r>
    </w:p>
    <w:p w14:paraId="58A1AD9B">
      <w:r xmlns:w="http://schemas.openxmlformats.org/wordprocessingml/2006/main">
        <w:t xml:space="preserve">[124] 我想你说的是重型星际战士——[8rxExhng/M2] 2024-02-08 (周四) 17:45:14</w:t>
      </w:r>
    </w:p>
    <w:p w14:paraId="6FF90400">
      <w:r xmlns:w="http://schemas.openxmlformats.org/wordprocessingml/2006/main">
        <w:t xml:space="preserve">[125] 无视魔法抗性目前是唯一的吗？如果防御力下降的效果持续至少10秒，我或许会考虑抽它…… -- [OhE47IzBtsA] 2024-02-07 (周三) 18:13:57</w:t>
      </w:r>
    </w:p>
    <w:p w14:paraId="77DC1289">
      <w:r xmlns:w="http://schemas.openxmlformats.org/wordprocessingml/2006/main">
        <w:t xml:space="preserve">[126] 我喜欢强化后的Valentine Azul更加浓郁的效果——[AKbqPAxwNQ.] 2024-02-07 (周三) 18:35:40</w:t>
      </w:r>
    </w:p>
    <w:p w14:paraId="521EDA3D">
      <w:r xmlns:w="http://schemas.openxmlformats.org/wordprocessingml/2006/main">
        <w:t xml:space="preserve">[127] 从我页面上的缩略图来看，胸部似乎偏长？第一个胸部比较紧实（Supreme）——[HbnlbTUA5Pk] 2024-02-07 (周三) 18:42:18</w:t>
      </w:r>
    </w:p>
    <w:p w14:paraId="0B91BF95">
      <w:r xmlns:w="http://schemas.openxmlformats.org/wordprocessingml/2006/main">
        <w:t xml:space="preserve">[128] 在B宇宙与首领的战斗以及蜜咬王子无法发挥作用的讨伐战中，它都非常有用，同时它还对魔王有抗性。——[zpDSbxg2tYA] 2024-02-07 (周三) 22:57:20</w:t>
      </w:r>
    </w:p>
    <w:p w14:paraId="1C6391AD">
      <w:r xmlns:w="http://schemas.openxmlformats.org/wordprocessingml/2006/main">
        <w:t xml:space="preserve">[129] 这很复杂，所以假设我没弄错的话，魔法抗性和Honey的魔法免疫是两回事。即使你对Honey使用觉醒后的特殊攻击，在没有Honey的增益效果的情况下，也是无效的。正如上面那位所说，它对一些有伤害抗性的boss有效。我记得Kraid好像在普通敌人里就有这种能力。——[XPbY3lPcj.A] 2024-02-07 (周三) 23:09:58</w:t>
      </w:r>
    </w:p>
    <w:p w14:paraId="705962D4">
      <w:r xmlns:w="http://schemas.openxmlformats.org/wordprocessingml/2006/main">
        <w:t xml:space="preserve">[130] 我完全忘了还有征服战这回事。这就像物理抗性无效化和防御无视之间的关系。嗯，不知道强度如何。——[f73zse/nf2I] 2024-02-08 (周四) 09:13:36</w:t>
      </w:r>
    </w:p>
    <w:p w14:paraId="396A72E9">
      <w:r xmlns:w="http://schemas.openxmlformats.org/wordprocessingml/2006/main">
        <w:t xml:space="preserve">[131] 老太太，嫁给我吧 -- [P/2qJDyjZoA] 2024-02-07 (周三) 20:19:02</w:t>
      </w:r>
    </w:p>
    <w:p w14:paraId="218857E2">
      <w:r xmlns:w="http://schemas.openxmlformats.org/wordprocessingml/2006/main">
        <w:t xml:space="preserve">[132] 这张增强版插图让我笑了——[WIiIGtsig0U] 2024-02-07 (周三) 22:22:06</w:t>
      </w:r>
    </w:p>
    <w:p w14:paraId="2035B8D7">
      <w:r xmlns:w="http://schemas.openxmlformats.org/wordprocessingml/2006/main">
        <w:t xml:space="preserve">[133] 我喜欢她上战场时裙摆飘扬的样子——[DagDthT1h5M] 2024-02-08 (周四) 21:39:55</w:t>
      </w:r>
    </w:p>
    <w:p w14:paraId="1D2FB095">
      <w:r xmlns:w="http://schemas.openxmlformats.org/wordprocessingml/2006/main">
        <w:t xml:space="preserve">[134] 我很高兴两个卧室的音量都足够大——[1UtV.8TGovs] 2024-02-08 (周四) 22:43:06</w:t>
      </w:r>
    </w:p>
    <w:p w14:paraId="4EFDFB2E">
      <w:r xmlns:w="http://schemas.openxmlformats.org/wordprocessingml/2006/main">
        <w:t xml:space="preserve">[135] 那对大胸真是让人无法抗拒 -- [412AsLAK/os] 2024-02-08 (周四) 23:05:17</w:t>
      </w:r>
    </w:p>
    <w:p w14:paraId="43B10BE4">
      <w:r xmlns:w="http://schemas.openxmlformats.org/wordprocessingml/2006/main">
        <w:t xml:space="preserve">[136] 她肯定在抽卡，而且排名很高。我不了解她的具体表现，但似乎有不少人为了抽到她而跳过了克拉丽丝。特别是对于玩过原版《Excalibur》的玩家来说，她是那种让人期待被打败的角色之一…… -- [.Kz/QKb6N3g] 2024-02-13 (周二) 14:33:00</w:t>
      </w:r>
    </w:p>
    <w:p w14:paraId="7BCC3B4B">
      <w:r xmlns:w="http://schemas.openxmlformats.org/wordprocessingml/2006/main">
        <w:t xml:space="preserve">[137] 更正：场景 → 在此事件中 -- [5X39QDxbMjs] 2024-02-15 (周四) 15:36:13</w:t>
      </w:r>
    </w:p>
    <w:p w14:paraId="71ED5493">
      <w:r xmlns:w="http://schemas.openxmlformats.org/wordprocessingml/2006/main">
        <w:t xml:space="preserve">[138] 这是一部很棒的姐姐和弟弟的故事…… -- [8VGun7sprp6] 2024-03-05 (周二) 04:55:08</w:t>
      </w:r>
    </w:p>
    <w:p w14:paraId="4672DFF0">
      <w:r xmlns:w="http://schemas.openxmlformats.org/wordprocessingml/2006/main">
        <w:t xml:space="preserve">[139] 阿兹瑞尔·马曼 -- [zJOJu5UJxmo] 2024-12-16（周一）20:30:48</w:t>
      </w:r>
    </w:p>
    <w:p w14:paraId="16A67FB9">
      <w:r xmlns:w="http://schemas.openxmlformats.org/wordprocessingml/2006/main">
        <w:t xml:space="preserve">[140] 谢谢你解释魔法抗性——[I7QNPkcZYic] 2025-09-18 (周四) 21:10:25</w:t>
      </w:r>
    </w:p>
    <w:p w14:paraId="017B5969">
      <w:r xmlns:w="http://schemas.openxmlformats.org/wordprocessingml/2006/main">
        <w:t xml:space="preserve">[141] ←使用棋盘前请务必阅读规则。</w:t>
      </w:r>
    </w:p>
    <w:p w14:paraId="7BFFBF92">
      <w:r xmlns:w="http://schemas.openxmlformats.org/wordprocessingml/2006/main">
        <w:t xml:space="preserve">[142] 关于规则 †</w:t>
      </w:r>
    </w:p>
    <w:p w14:paraId="67DF99DB">
      <w:r xmlns:w="http://schemas.openxmlformats.org/wordprocessingml/2006/main">
        <w:t xml:space="preserve">[143] 请不要抱怨或批评页面编辑者。如果您对其他人的编辑有意见，请通过“提供替代方案”或“自行编辑”的方式进行建设性沟通。</w:t>
      </w:r>
    </w:p>
    <w:p w14:paraId="2995A9D9">
      <w:r xmlns:w="http://schemas.openxmlformats.org/wordprocessingml/2006/main">
        <w:t xml:space="preserve">[144] 不要发布个人网站或其他禁止未经授权链接的网站的网址。</w:t>
      </w:r>
    </w:p>
    <w:p w14:paraId="529BEFBB">
      <w:r xmlns:w="http://schemas.openxmlformats.org/wordprocessingml/2006/main">
        <w:t xml:space="preserve">[145] 关于违反规则的帖子 †</w:t>
      </w:r>
    </w:p>
    <w:p w14:paraId="24B2FD10">
      <w:r xmlns:w="http://schemas.openxmlformats.org/wordprocessingml/2006/main">
        <w:t xml:space="preserve">[146] 禁止发布以下类型的帖子，因为它们容易造成干扰。</w:t>
      </w:r>
    </w:p>
    <w:p w14:paraId="1C05E335">
      <w:r xmlns:w="http://schemas.openxmlformats.org/wordprocessingml/2006/main">
        <w:t xml:space="preserve">[147]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D793FC7">
      <w:r xmlns:w="http://schemas.openxmlformats.org/wordprocessingml/2006/main">
        <w:t xml:space="preserve">[148] 其他包括使用此维基的人、官方管理员、艺术家、配音演员、现实生活中的个人以及 Twitter 用户等团体。</w:t>
      </w:r>
    </w:p>
    <w:p w14:paraId="3A71C81C">
      <w:r xmlns:w="http://schemas.openxmlformats.org/wordprocessingml/2006/main">
        <w:t xml:space="preserve">[149] 关于向管理层提交的帖子，我们容忍可以解释为用户反馈的评论，例如“我希望他们改进这一点”、“我希望他们尽快修复错误”和“维护时间太长了”，但我们不容忍使用辱骂性语言贬低管理层。</w:t>
      </w:r>
    </w:p>
    <w:p w14:paraId="3BD5CB86">
      <w:r xmlns:w="http://schemas.openxmlformats.org/wordprocessingml/2006/main">
        <w:t xml:space="preserve">[150] 将讨论和意见交流视为“诽谤或对抗他人”是错误的。然而，在讨论或意见交流中使用辱骂性语言、贬低他人、挑衅他人或在缺乏明确证据的情况下发表言论也是错误的。说话时务必注意自己的言辞。</w:t>
      </w:r>
    </w:p>
    <w:p w14:paraId="5917FDFA">
      <w:r xmlns:w="http://schemas.openxmlformats.org/wordprocessingml/2006/main">
        <w:t xml:space="preserve">[151] 攻击性评论是指使用“做这个”或“做那个”等强烈命令、“使用粗俗语言”、“采取居高临下的态度”或“挑衅”的评论。</w:t>
      </w:r>
    </w:p>
    <w:p w14:paraId="4C8F3376">
      <w:r xmlns:w="http://schemas.openxmlformats.org/wordprocessingml/2006/main">
        <w:t xml:space="preserve">[152] 禁止发布冒犯现有玩家的帖子，例如“还有人玩这个游戏吗？”或“这游戏已经凉了”。这并不意味着您完全不能发表任何负面言论，而是指那些超出单纯负面评价范围，构成诽谤或诋毁的帖子将被禁止发布。</w:t>
      </w:r>
    </w:p>
    <w:p w14:paraId="611D3154">
      <w:r xmlns:w="http://schemas.openxmlformats.org/wordprocessingml/2006/main">
        <w:t xml:space="preserve">[153] 公开羞辱他人，包括泄露他人的游戏内名称或UID</w:t>
      </w:r>
    </w:p>
    <w:p w14:paraId="5DC21BE5">
      <w:r xmlns:w="http://schemas.openxmlformats.org/wordprocessingml/2006/main">
        <w:t xml:space="preserve">[154] 但是，分享有助于游戏攻略的信息和视频是允许的。</w:t>
      </w:r>
    </w:p>
    <w:p w14:paraId="6A831F98">
      <w:r xmlns:w="http://schemas.openxmlformats.org/wordprocessingml/2006/main">
        <w:t xml:space="preserve">[155] 参考其他应用程序</w:t>
      </w:r>
    </w:p>
    <w:p w14:paraId="444466C7">
      <w:r xmlns:w="http://schemas.openxmlformats.org/wordprocessingml/2006/main">
        <w:t xml:space="preserve">[156] 在多个论坛上多次发帖</w:t>
      </w:r>
    </w:p>
    <w:p w14:paraId="34992586">
      <w:r xmlns:w="http://schemas.openxmlformats.org/wordprocessingml/2006/main">
        <w:t xml:space="preserve">[157] 写一串没有意义的字符</w:t>
      </w:r>
    </w:p>
    <w:p w14:paraId="50169989">
      <w:r xmlns:w="http://schemas.openxmlformats.org/wordprocessingml/2006/main">
        <w:t xml:space="preserve">[158] 关于作弊和利用漏洞的帖子</w:t>
      </w:r>
    </w:p>
    <w:p w14:paraId="2496B565">
      <w:r xmlns:w="http://schemas.openxmlformats.org/wordprocessingml/2006/main">
        <w:t xml:space="preserve">[159] 最好的办法是忽略违反规则的帖子。上钩或反驳只会让事情变得更糟。</w:t>
      </w:r>
    </w:p>
    <w:p w14:paraId="4F18C76F">
      <w:r xmlns:w="http://schemas.openxmlformats.org/wordprocessingml/2006/main">
        <w:t xml:space="preserve">[160] *在上述规则中，“诽谤”指的是在没有客观证据的情况下诋毁和贬低他人。将所有批评性文章都归为“诽谤”是不正确的，所以请务必谨慎。</w:t>
      </w:r>
    </w:p>
    <w:p w14:paraId="45893DE3">
      <w:r xmlns:w="http://schemas.openxmlformats.org/wordprocessingml/2006/main">
        <w:t xml:space="preserve">[161] 关于修改和删除发帖日志 †</w:t>
      </w:r>
    </w:p>
    <w:p w14:paraId="6C6D6F1F">
      <w:r xmlns:w="http://schemas.openxmlformats.org/wordprocessingml/2006/main">
        <w:t xml:space="preserve">[162] 但是，允许更正印刷错误、遗漏和字体颜色。（他人出于善意所做的更正也允许。）</w:t>
      </w:r>
    </w:p>
    <w:p w14:paraId="3D7B3BAC">
      <w:r xmlns:w="http://schemas.openxmlformats.org/wordprocessingml/2006/main">
        <w:t xml:space="preserve">[163] 作为例外情况，您可以删除自己的帖子，但事后必须向管理员报告。此外，删除时，请将整个评论替换为以下文本，而不是完全删除：&amp;color(#ff0000){''发帖人已删除''};</w:t>
      </w:r>
    </w:p>
    <w:p w14:paraId="4E72232C">
      <w:r xmlns:w="http://schemas.openxmlformats.org/wordprocessingml/2006/main">
        <w:t xml:space="preserve">[164] 关于评论违反规则的帖子 †</w:t>
      </w:r>
    </w:p>
    <w:p w14:paraId="738BE09E">
      <w:r xmlns:w="http://schemas.openxmlformats.org/wordprocessingml/2006/main">
        <w:t xml:space="preserve">[165] 您可以自行注释掉上述任何违反规则的评论，无需管理员许可。但是，如果您注释掉了某条评论，则必须在“违规举报公告板”上进行举报。举报时请使用“违规举报公告板”上的模板。</w:t>
      </w:r>
    </w:p>
    <w:p w14:paraId="559C9224">
      <w:r xmlns:w="http://schemas.openxmlformats.org/wordprocessingml/2006/main">
        <w:t xml:space="preserve">[166] 未经 CO 举报公告板举报而被删除的帖子将被恢复，而删除帖子的人将受到处罚。</w:t>
      </w:r>
    </w:p>
    <w:p w14:paraId="454CF0E8">
      <w:r xmlns:w="http://schemas.openxmlformats.org/wordprocessingml/2006/main">
        <w:t xml:space="preserve">[167] 如果您反复向 CO 举报公告板举报不违反规则的帖子，我们将认为您是自私的，并将对您实施发帖和编辑限制。</w:t>
      </w:r>
    </w:p>
    <w:p w14:paraId="34357C6E">
      <w:r xmlns:w="http://schemas.openxmlformats.org/wordprocessingml/2006/main">
        <w:t xml:space="preserve">[168] 管理员可酌情恢复 CO 报告公告板上不违反规则的报告。</w:t>
      </w:r>
    </w:p>
    <w:p w14:paraId="0C2E43D4">
      <w:r xmlns:w="http://schemas.openxmlformats.org/wordprocessingml/2006/main">
        <w:t xml:space="preserve">[169] 我想再次重申我的请求：请不要评论那些没有违反规则的评论。（例如，主观判断，比如“虽然没有违反规则，但对任何看到的人来说都明显是垃圾信息”、“恶作剧”或“评论整个帖子”。）</w:t>
      </w:r>
    </w:p>
    <w:p w14:paraId="47619A1F">
      <w:r xmlns:w="http://schemas.openxmlformats.org/wordprocessingml/2006/main">
        <w:t xml:space="preserve">[170] 关于不违反规则但“冒犯性”的帖子 †</w:t>
      </w:r>
    </w:p>
    <w:p w14:paraId="398AB89C">
      <w:r xmlns:w="http://schemas.openxmlformats.org/wordprocessingml/2006/main">
        <w:t xml:space="preserve">[171] 即使帖子内容具有冒犯性，除非违反版规，否则不会被删除。由于每个人对冒犯性的接受程度不同，请使用 NGID 功能隐藏评论，而不是争论或恶意挑衅。</w:t>
      </w:r>
    </w:p>
    <w:p w14:paraId="3554FE26">
      <w:r xmlns:w="http://schemas.openxmlformats.org/wordprocessingml/2006/main">
        <w:t xml:space="preserve">[172] 挑衅难道不是一种违规行为吗？†</w:t>
      </w:r>
    </w:p>
    <w:p w14:paraId="1BE47865">
      <w:r xmlns:w="http://schemas.openxmlformats.org/wordprocessingml/2006/main">
        <w:t xml:space="preserve">[173] 每个人对“煽动性言论”的定义都大相径庭，因此我们不认为这是违规行为。如果您认为某条评论具有煽动性，请使用 NGID 功能将其隐藏。</w:t>
      </w:r>
    </w:p>
    <w:p w14:paraId="4F7EF774">
      <w:r xmlns:w="http://schemas.openxmlformats.org/wordprocessingml/2006/main">
        <w:t xml:space="preserve">[174] 抱怨难道不算违法吗？†</w:t>
      </w:r>
    </w:p>
    <w:p w14:paraId="4CF9B830">
      <w:r xmlns:w="http://schemas.openxmlformats.org/wordprocessingml/2006/main">
        <w:t xml:space="preserve">[175] 一般而言，抱怨本身并不构成违规。但是，针对本作品的负面宣传、诽谤、辱骂性语言以及超出抱怨范围的对抗性言论均构成违规。如果您认为抱怨内容冒犯了您，请使用 NGID 功能隐藏相关评论。</w:t>
      </w:r>
    </w:p>
    <w:p w14:paraId="76E62AD3">
      <w:r xmlns:w="http://schemas.openxmlformats.org/wordprocessingml/2006/main">
        <w:t xml:space="preserve">[176] 如果您不确定某个帖子是否违反规则，该怎么办？ †</w:t>
      </w:r>
    </w:p>
    <w:p w14:paraId="7AAFDC63">
      <w:r xmlns:w="http://schemas.openxmlformats.org/wordprocessingml/2006/main">
        <w:t xml:space="preserve">[177] 有些帖子内容含糊不清，难以判断是否违规。评论删除这类含糊不清的帖子可能会导致问题，所以请不要评论删除，而是使用 NGID 功能将评论隐藏起来。</w:t>
      </w:r>
    </w:p>
    <w:p w14:paraId="3BC1F5D3">
      <w:r xmlns:w="http://schemas.openxmlformats.org/wordprocessingml/2006/main">
        <w:t xml:space="preserve">[178] 对屡犯者的处罚 †</w:t>
      </w:r>
    </w:p>
    <w:p w14:paraId="38E18B00">
      <w:r xmlns:w="http://schemas.openxmlformats.org/wordprocessingml/2006/main">
        <w:t xml:space="preserve">[179] 屡次违反规则或发布特别恶意的帖子，管理员可酌情予以处罚，例如“禁止访问”或“限制发帖”。</w:t>
      </w:r>
    </w:p>
    <w:p w14:paraId="190AC8B5">
      <w:r xmlns:w="http://schemas.openxmlformats.org/wordprocessingml/2006/main">
        <w:t xml:space="preserve">[180] 如果您对进一步改进有任何建议，请通过 Wiki 管理公告板与我们联系。</w:t>
      </w:r>
    </w:p>
    <w:p w14:paraId="74BCF525"/>
    <w:p w14:paraId="0DE11D66">
      <w:r xmlns:w="http://schemas.openxmlformats.org/wordprocessingml/2006/main">
        <w:rPr>
          <w:b/>
        </w:rPr>
        <w:t xml:space="preserve">A041</w:t>
      </w:r>
    </w:p>
    <w:p w14:paraId="4114BF03">
      <w:r xmlns:w="http://schemas.openxmlformats.org/wordprocessingml/2006/main">
        <w:t xml:space="preserve">[0] 索引：所有角色 | SSR 角色 | SR 角色 | R 角色</w:t>
      </w:r>
    </w:p>
    <w:p w14:paraId="0FC4CC9B">
      <w:r xmlns:w="http://schemas.openxmlformats.org/wordprocessingml/2006/main">
        <w:t xml:space="preserve">[1] 基本信息</w:t>
      </w:r>
    </w:p>
    <w:p w14:paraId="20CF7B5B">
      <w:r xmlns:w="http://schemas.openxmlformats.org/wordprocessingml/2006/main">
        <w:t xml:space="preserve">[2] 内容适用性简易评估</w:t>
      </w:r>
    </w:p>
    <w:p w14:paraId="2C8F52BC">
      <w:r xmlns:w="http://schemas.openxmlformats.org/wordprocessingml/2006/main">
        <w:t xml:space="preserve">[3] 替代版本</w:t>
      </w:r>
    </w:p>
    <w:p w14:paraId="601E8AAD">
      <w:r xmlns:w="http://schemas.openxmlformats.org/wordprocessingml/2006/main">
        <w:t xml:space="preserve">[4] 琐事</w:t>
      </w:r>
    </w:p>
    <w:p w14:paraId="1A780952">
      <w:r xmlns:w="http://schemas.openxmlformats.org/wordprocessingml/2006/main">
        <w:t xml:space="preserve">[5] 官方推特账号介绍</w:t>
      </w:r>
    </w:p>
    <w:p w14:paraId="0A011D63">
      <w:r xmlns:w="http://schemas.openxmlformats.org/wordprocessingml/2006/main">
        <w:t xml:space="preserve">[6] 评论表单</w:t>
      </w:r>
    </w:p>
    <w:p w14:paraId="3C6E6988">
      <w:r xmlns:w="http://schemas.openxmlformats.org/wordprocessingml/2006/main">
        <w:t xml:space="preserve">[7] 基本信息 †</w:t>
      </w:r>
    </w:p>
    <w:p w14:paraId="6968C4E7">
      <w:r xmlns:w="http://schemas.openxmlformats.org/wordprocessingml/2006/main">
        <w:t xml:space="preserve">[8] 变换图像</w:t>
      </w:r>
    </w:p>
    <w:p w14:paraId="052EB22D">
      <w:r xmlns:w="http://schemas.openxmlformats.org/wordprocessingml/2006/main">
        <w:t xml:space="preserve">[9] 简介</w:t>
      </w:r>
    </w:p>
    <w:p w14:paraId="63D68333">
      <w:r xmlns:w="http://schemas.openxmlformats.org/wordprocessingml/2006/main">
        <w:t xml:space="preserve">[10] 姓名</w:t>
      </w:r>
    </w:p>
    <w:p w14:paraId="4C5A7090">
      <w:r xmlns:w="http://schemas.openxmlformats.org/wordprocessingml/2006/main">
        <w:t xml:space="preserve">[11] 瓦伦丁·埃克塞尔</w:t>
      </w:r>
    </w:p>
    <w:p w14:paraId="5981D599">
      <w:r xmlns:w="http://schemas.openxmlformats.org/wordprocessingml/2006/main">
        <w:t xml:space="preserve">[12] 真实姓名</w:t>
      </w:r>
    </w:p>
    <w:p w14:paraId="57929FFB">
      <w:r xmlns:w="http://schemas.openxmlformats.org/wordprocessingml/2006/main">
        <w:t xml:space="preserve">[13] 厄里斯·希利亚</w:t>
      </w:r>
    </w:p>
    <w:p w14:paraId="16760E14">
      <w:r xmlns:w="http://schemas.openxmlformats.org/wordprocessingml/2006/main">
        <w:t xml:space="preserve">[14] 稀有度</w:t>
      </w:r>
    </w:p>
    <w:p w14:paraId="5D8365AD">
      <w:r xmlns:w="http://schemas.openxmlformats.org/wordprocessingml/2006/main">
        <w:t xml:space="preserve">[15] 普通攻击</w:t>
      </w:r>
    </w:p>
    <w:p w14:paraId="0A1E307C">
      <w:r xmlns:w="http://schemas.openxmlformats.org/wordprocessingml/2006/main">
        <w:t xml:space="preserve">[16] 近战攻击（物理）</w:t>
      </w:r>
    </w:p>
    <w:p w14:paraId="35673C0F">
      <w:r xmlns:w="http://schemas.openxmlformats.org/wordprocessingml/2006/main">
        <w:t xml:space="preserve">[17] 附属派系</w:t>
      </w:r>
    </w:p>
    <w:p w14:paraId="3BAED028">
      <w:r xmlns:w="http://schemas.openxmlformats.org/wordprocessingml/2006/main">
        <w:t xml:space="preserve">[18] 神圣骑士（天）</w:t>
      </w:r>
    </w:p>
    <w:p w14:paraId="32DFF390">
      <w:r xmlns:w="http://schemas.openxmlformats.org/wordprocessingml/2006/main">
        <w:t xml:space="preserve">[19] 特殊属性</w:t>
      </w:r>
    </w:p>
    <w:p w14:paraId="63025164">
      <w:r xmlns:w="http://schemas.openxmlformats.org/wordprocessingml/2006/main">
        <w:t xml:space="preserve">[20] 瓦伦丁</w:t>
      </w:r>
    </w:p>
    <w:p w14:paraId="1E4DC92C">
      <w:r xmlns:w="http://schemas.openxmlformats.org/wordprocessingml/2006/main">
        <w:t xml:space="preserve">[21] 梅御苑</w:t>
      </w:r>
    </w:p>
    <w:p w14:paraId="61F87E79">
      <w:r xmlns:w="http://schemas.openxmlformats.org/wordprocessingml/2006/main">
        <w:t xml:space="preserve">[22] 插图</w:t>
      </w:r>
    </w:p>
    <w:p w14:paraId="15A3720E">
      <w:r xmlns:w="http://schemas.openxmlformats.org/wordprocessingml/2006/main">
        <w:t xml:space="preserve">[23] 饭团君</w:t>
      </w:r>
    </w:p>
    <w:p w14:paraId="0C0A2B79">
      <w:r xmlns:w="http://schemas.openxmlformats.org/wordprocessingml/2006/main">
        <w:t xml:space="preserve">[24] SD字符</w:t>
      </w:r>
    </w:p>
    <w:p w14:paraId="6E9AE97B">
      <w:r xmlns:w="http://schemas.openxmlformats.org/wordprocessingml/2006/main">
        <w:t xml:space="preserve">[25] 风味文字</w:t>
      </w:r>
    </w:p>
    <w:p w14:paraId="4EF31DC7">
      <w:r xmlns:w="http://schemas.openxmlformats.org/wordprocessingml/2006/main">
        <w:t xml:space="preserve">[26] “哦，时贞！你太夸我了，我都不好意思了……”这是Exil的情人节战斗形态。他的必杀技“甜蜜惩罚者”也能有效地保护队友。他的巧克力香蕉形态“神武太阳王冠”威力强大，但缺点是光看就让人想吃巧克力……</w:t>
      </w:r>
    </w:p>
    <w:p w14:paraId="1A4F436F">
      <w:r xmlns:w="http://schemas.openxmlformats.org/wordprocessingml/2006/main">
        <w:t xml:space="preserve">[27] 如何获得</w:t>
      </w:r>
    </w:p>
    <w:p w14:paraId="2615038E">
      <w:r xmlns:w="http://schemas.openxmlformats.org/wordprocessingml/2006/main">
        <w:t xml:space="preserve">[28] 限时扭蛋</w:t>
      </w:r>
    </w:p>
    <w:p w14:paraId="72A3CD96">
      <w:r xmlns:w="http://schemas.openxmlformats.org/wordprocessingml/2006/main">
        <w:t xml:space="preserve">[29] 基础属性（1星）* 每增加1星+50%，5星时为1星值的3倍</w:t>
      </w:r>
    </w:p>
    <w:p w14:paraId="1602E404">
      <w:r xmlns:w="http://schemas.openxmlformats.org/wordprocessingml/2006/main">
        <w:t xml:space="preserve">[30] 级</w:t>
      </w:r>
    </w:p>
    <w:p w14:paraId="74D91BA5">
      <w:r xmlns:w="http://schemas.openxmlformats.org/wordprocessingml/2006/main">
        <w:t xml:space="preserve">[31] 耐力</w:t>
      </w:r>
    </w:p>
    <w:p w14:paraId="3BD0CB12">
      <w:r xmlns:w="http://schemas.openxmlformats.org/wordprocessingml/2006/main">
        <w:t xml:space="preserve">[32] 攻击力</w:t>
      </w:r>
    </w:p>
    <w:p w14:paraId="63FB039B">
      <w:r xmlns:w="http://schemas.openxmlformats.org/wordprocessingml/2006/main">
        <w:t xml:space="preserve">[33] 防御能力</w:t>
      </w:r>
    </w:p>
    <w:p w14:paraId="7E6FD8F6">
      <w:r xmlns:w="http://schemas.openxmlformats.org/wordprocessingml/2006/main">
        <w:t xml:space="preserve">[34] 魔法力量</w:t>
      </w:r>
    </w:p>
    <w:p w14:paraId="0BA6576D">
      <w:r xmlns:w="http://schemas.openxmlformats.org/wordprocessingml/2006/main">
        <w:t xml:space="preserve">[35] 魔法抗性</w:t>
      </w:r>
    </w:p>
    <w:p w14:paraId="1B0A941D">
      <w:r xmlns:w="http://schemas.openxmlformats.org/wordprocessingml/2006/main">
        <w:t xml:space="preserve">[36] 详细状态</w:t>
      </w:r>
    </w:p>
    <w:p w14:paraId="246217DF">
      <w:r xmlns:w="http://schemas.openxmlformats.org/wordprocessingml/2006/main">
        <w:t xml:space="preserve">[37] 准确性</w:t>
      </w:r>
    </w:p>
    <w:p w14:paraId="7DDE19A1">
      <w:r xmlns:w="http://schemas.openxmlformats.org/wordprocessingml/2006/main">
        <w:t xml:space="preserve">[38] 回避能力</w:t>
      </w:r>
    </w:p>
    <w:p w14:paraId="18D7E25A">
      <w:r xmlns:w="http://schemas.openxmlformats.org/wordprocessingml/2006/main">
        <w:t xml:space="preserve">[39] 连续命中率</w:t>
      </w:r>
    </w:p>
    <w:p w14:paraId="346935D7">
      <w:r xmlns:w="http://schemas.openxmlformats.org/wordprocessingml/2006/main">
        <w:t xml:space="preserve">[40] 反击率</w:t>
      </w:r>
    </w:p>
    <w:p w14:paraId="4443CDCC">
      <w:r xmlns:w="http://schemas.openxmlformats.org/wordprocessingml/2006/main">
        <w:t xml:space="preserve">[41] 眩晕激活率</w:t>
      </w:r>
    </w:p>
    <w:p w14:paraId="0F1EF684">
      <w:r xmlns:w="http://schemas.openxmlformats.org/wordprocessingml/2006/main">
        <w:t xml:space="preserve">[42] 抗眩晕能力</w:t>
      </w:r>
    </w:p>
    <w:p w14:paraId="6A8F8043">
      <w:r xmlns:w="http://schemas.openxmlformats.org/wordprocessingml/2006/main">
        <w:t xml:space="preserve">[43] 移动速度</w:t>
      </w:r>
    </w:p>
    <w:p w14:paraId="0733F727">
      <w:r xmlns:w="http://schemas.openxmlformats.org/wordprocessingml/2006/main">
        <w:t xml:space="preserve">[44] 部署速度</w:t>
      </w:r>
    </w:p>
    <w:p w14:paraId="3F187C28">
      <w:r xmlns:w="http://schemas.openxmlformats.org/wordprocessingml/2006/main">
        <w:t xml:space="preserve">[45] 行动速度</w:t>
      </w:r>
    </w:p>
    <w:p w14:paraId="295EB2E8">
      <w:r xmlns:w="http://schemas.openxmlformats.org/wordprocessingml/2006/main">
        <w:t xml:space="preserve">[46] 特殊填充量</w:t>
      </w:r>
    </w:p>
    <w:p w14:paraId="1C3B2090">
      <w:r xmlns:w="http://schemas.openxmlformats.org/wordprocessingml/2006/main">
        <w:t xml:space="preserve">[47] 特殊招式</w:t>
      </w:r>
    </w:p>
    <w:p w14:paraId="29B17357">
      <w:r xmlns:w="http://schemas.openxmlformats.org/wordprocessingml/2006/main">
        <w:t xml:space="preserve">[48] 姓名</w:t>
      </w:r>
    </w:p>
    <w:p w14:paraId="113BAB91">
      <w:r xmlns:w="http://schemas.openxmlformats.org/wordprocessingml/2006/main">
        <w:t xml:space="preserve">[49] 效应</w:t>
      </w:r>
    </w:p>
    <w:p w14:paraId="697CF268">
      <w:r xmlns:w="http://schemas.openxmlformats.org/wordprocessingml/2006/main">
        <w:t xml:space="preserve">[50] 甜蜜惩罚者</w:t>
      </w:r>
    </w:p>
    <w:p w14:paraId="772B107F">
      <w:r xmlns:w="http://schemas.openxmlformats.org/wordprocessingml/2006/main">
        <w:t xml:space="preserve">[51] 对单个敌人造成6倍物理伤害。使己方场地防御力提高30%，持续30秒。</w:t>
      </w:r>
    </w:p>
    <w:p w14:paraId="1015E23E">
      <w:r xmlns:w="http://schemas.openxmlformats.org/wordprocessingml/2006/main">
        <w:t xml:space="preserve">[52] 甜蜜惩罚者+</w:t>
      </w:r>
    </w:p>
    <w:p w14:paraId="2C860A2C">
      <w:r xmlns:w="http://schemas.openxmlformats.org/wordprocessingml/2006/main">
        <w:t xml:space="preserve">[53] 对单个敌人造成9倍物理伤害。使己方场地防御力提高50%，持续30秒。</w:t>
      </w:r>
    </w:p>
    <w:p w14:paraId="709906A7">
      <w:r xmlns:w="http://schemas.openxmlformats.org/wordprocessingml/2006/main">
        <w:t xml:space="preserve">[54] 独特效果</w:t>
      </w:r>
    </w:p>
    <w:p w14:paraId="5D0C91AF">
      <w:r xmlns:w="http://schemas.openxmlformats.org/wordprocessingml/2006/main">
        <w:t xml:space="preserve">[55] 姓名</w:t>
      </w:r>
    </w:p>
    <w:p w14:paraId="0E4F969D">
      <w:r xmlns:w="http://schemas.openxmlformats.org/wordprocessingml/2006/main">
        <w:t xml:space="preserve">[56] 效应</w:t>
      </w:r>
    </w:p>
    <w:p w14:paraId="065E9445">
      <w:r xmlns:w="http://schemas.openxmlformats.org/wordprocessingml/2006/main">
        <w:t xml:space="preserve">[57] 贪食神骑士</w:t>
      </w:r>
    </w:p>
    <w:p w14:paraId="091606FC">
      <w:r xmlns:w="http://schemas.openxmlformats.org/wordprocessingml/2006/main">
        <w:t xml:space="preserve">[58] 有 10% 的几率，你不会进行普通攻击，而是会恢复 15% 的最大体力值作为受到的伤害（并且像普通攻击一样增加你的终极槽）。</w:t>
      </w:r>
    </w:p>
    <w:p w14:paraId="5E387F3D">
      <w:r xmlns:w="http://schemas.openxmlformats.org/wordprocessingml/2006/main">
        <w:t xml:space="preserve">[59] 贪婪的神圣骑士+</w:t>
      </w:r>
    </w:p>
    <w:p w14:paraId="34B9F5DF">
      <w:r xmlns:w="http://schemas.openxmlformats.org/wordprocessingml/2006/main">
        <w:t xml:space="preserve">[60] 有 10% 的几率回复你 25% 的最大耐力值，作为一次伤害而非普通攻击。攻击力提升 20%，持续 30 秒（如同普通攻击一样增加你的终极技能槽）。</w:t>
      </w:r>
    </w:p>
    <w:p w14:paraId="018D36CF">
      <w:r xmlns:w="http://schemas.openxmlformats.org/wordprocessingml/2006/main">
        <w:t xml:space="preserve">[61] 增强图像</w:t>
      </w:r>
    </w:p>
    <w:p w14:paraId="41D81C36">
      <w:r xmlns:w="http://schemas.openxmlformats.org/wordprocessingml/2006/main">
        <w:t xml:space="preserve">[62] 在游戏中 †</w:t>
      </w:r>
    </w:p>
    <w:p w14:paraId="08A01302">
      <w:r xmlns:w="http://schemas.openxmlformats.org/wordprocessingml/2006/main">
        <w:t xml:space="preserve">[63] 这是自第四狩猎斧泽布里尔以来，时隔 1 年零 8 个月推出的第一个角色，属于神圣骑士阵营，拥有单体特殊攻击。</w:t>
      </w:r>
    </w:p>
    <w:p w14:paraId="4507FD0E">
      <w:r xmlns:w="http://schemas.openxmlformats.org/wordprocessingml/2006/main">
        <w:t xml:space="preserve">[64] 与普通形态相比，她的攻击力、行动速度和特殊技能充能等进攻属性保持不变。她的防御属性也保持不变。虽然她的命中率和闪避率有所提升，但她的耐力、眩晕抵抗力和反击率有所下降，移动速度和部署速度也有所降低。换装需要一些时间，这对于拥有特殊服装的角色来说很常见。</w:t>
      </w:r>
    </w:p>
    <w:p w14:paraId="1D6DB740">
      <w:r xmlns:w="http://schemas.openxmlformats.org/wordprocessingml/2006/main">
        <w:t xml:space="preserve">[65] 该特殊技能对单个目标造成6倍伤害（觉醒后为9倍）。尤其值得注意的是该特殊技能的额外效果：提升己方场地的防御力。该技能以场地为目标，这一点非常实用，而且其效果可以与针对全军、一排或单个角色的防御增益叠加。在主线任务或B宇宙中可能不太容易察觉，但在团队副本战斗中，它可以显著降低受到的伤害。</w:t>
      </w:r>
    </w:p>
    <w:p w14:paraId="14986F66">
      <w:r xmlns:w="http://schemas.openxmlformats.org/wordprocessingml/2006/main">
        <w:t xml:space="preserve">[66] 与普通攻击不同，特殊攻击发动时，普通攻击槽会立即开始移动，无需等待动作完成，而且特殊攻击永远不会造成连击，因此特殊攻击的优势在于使用特殊招式的时机稍早一些。</w:t>
      </w:r>
    </w:p>
    <w:p w14:paraId="7C9F728E">
      <w:r xmlns:w="http://schemas.openxmlformats.org/wordprocessingml/2006/main">
        <w:t xml:space="preserve">[67] 敌人的攻击力降低是乘法计算的，所以即使与 50% 或以上的效果叠加，伤害也不会是 1。</w:t>
      </w:r>
    </w:p>
    <w:p w14:paraId="75758779">
      <w:r xmlns:w="http://schemas.openxmlformats.org/wordprocessingml/2006/main">
        <w:t xml:space="preserve">[68] 由于这是一个不易重叠的增益效果，因此与大多数增益和减益角色都能很好地搭配。瓦伦丁·埃克西尔本身也是一个单体攻击者，这是一个优势。在同为神圣骑士的角色中，她与神圣骑士阿斯玛尔非常契合，阿斯玛尔拥有较高的防御力降低效果，但没有影响生存能力的增益或减益效果。</w:t>
      </w:r>
    </w:p>
    <w:p w14:paraId="1928F2F8">
      <w:r xmlns:w="http://schemas.openxmlformats.org/wordprocessingml/2006/main">
        <w:t xml:space="preserve">[69] 内容适用性简易评估 †</w:t>
      </w:r>
    </w:p>
    <w:p w14:paraId="50374505">
      <w:r xmlns:w="http://schemas.openxmlformats.org/wordprocessingml/2006/main">
        <w:t xml:space="preserve">[70] 合适的内容、推荐的装备示例、角色发展目标等。</w:t>
      </w:r>
    </w:p>
    <w:p w14:paraId="3B22FBDC">
      <w:r xmlns:w="http://schemas.openxmlformats.org/wordprocessingml/2006/main">
        <w:t xml:space="preserve">[71] 兼容内容</w:t>
      </w:r>
    </w:p>
    <w:p w14:paraId="04ED40C7">
      <w:r xmlns:w="http://schemas.openxmlformats.org/wordprocessingml/2006/main">
        <w:t xml:space="preserve">[72] 能力倾向</w:t>
      </w:r>
    </w:p>
    <w:p w14:paraId="2A662163">
      <w:r xmlns:w="http://schemas.openxmlformats.org/wordprocessingml/2006/main">
        <w:t xml:space="preserve">[73] 简短评论</w:t>
      </w:r>
    </w:p>
    <w:p w14:paraId="536B65F8">
      <w:r xmlns:w="http://schemas.openxmlformats.org/wordprocessingml/2006/main">
        <w:t xml:space="preserve">[74] 主线任务 事件任务</w:t>
      </w:r>
    </w:p>
    <w:p w14:paraId="2B05EEE7">
      <w:r xmlns:w="http://schemas.openxmlformats.org/wordprocessingml/2006/main">
        <w:t xml:space="preserve">[75] 可以毫无问题地进行操作，但防御增益效果并不显著。</w:t>
      </w:r>
    </w:p>
    <w:p w14:paraId="6E891D5F">
      <w:r xmlns:w="http://schemas.openxmlformats.org/wordprocessingml/2006/main">
        <w:t xml:space="preserve">[76] 突袭战</w:t>
      </w:r>
    </w:p>
    <w:p w14:paraId="3B8F0C79">
      <w:r xmlns:w="http://schemas.openxmlformats.org/wordprocessingml/2006/main">
        <w:t xml:space="preserve">[77] 适合团队副本的单体终极攻击，具有有用的战场防御增益（装备示例见下文）。</w:t>
      </w:r>
    </w:p>
    <w:p w14:paraId="3D8961F5">
      <w:r xmlns:w="http://schemas.openxmlformats.org/wordprocessingml/2006/main">
        <w:t xml:space="preserve">[78] 湮灭</w:t>
      </w:r>
    </w:p>
    <w:p w14:paraId="17F4233E">
      <w:r xmlns:w="http://schemas.openxmlformats.org/wordprocessingml/2006/main">
        <w:t xml:space="preserve">[79] 不适合单体特殊攻击</w:t>
      </w:r>
    </w:p>
    <w:p w14:paraId="47D104F7">
      <w:r xmlns:w="http://schemas.openxmlformats.org/wordprocessingml/2006/main">
        <w:t xml:space="preserve">[80] B宇宙</w:t>
      </w:r>
    </w:p>
    <w:p w14:paraId="1B8A822B">
      <w:r xmlns:w="http://schemas.openxmlformats.org/wordprocessingml/2006/main">
        <w:t xml:space="preserve">[81] 防御增益效果并不显著。</w:t>
      </w:r>
    </w:p>
    <w:p w14:paraId="75AEC9F3">
      <w:r xmlns:w="http://schemas.openxmlformats.org/wordprocessingml/2006/main">
        <w:t xml:space="preserve">[82] 能力评估指标</w:t>
      </w:r>
    </w:p>
    <w:p w14:paraId="1FE0EDCC">
      <w:r xmlns:w="http://schemas.openxmlformats.org/wordprocessingml/2006/main">
        <w:t xml:space="preserve">[83] ◎：优秀内容。最有可能发挥出色。○：合适内容。有较高发挥潜力。△：一般。需要一些技巧才能发挥良好，但选择理由不多。×：不合适内容。由于与内容规则、游戏系统、难度等级等不兼容，难以发挥出色。*2014年3月更新</w:t>
      </w:r>
    </w:p>
    <w:p w14:paraId="267F9160">
      <w:r xmlns:w="http://schemas.openxmlformats.org/wordprocessingml/2006/main">
        <w:t xml:space="preserve">[84] 突袭</w:t>
      </w:r>
    </w:p>
    <w:p w14:paraId="70AFFF18">
      <w:r xmlns:w="http://schemas.openxmlformats.org/wordprocessingml/2006/main">
        <w:t xml:space="preserve">[85] 推荐设备示例</w:t>
      </w:r>
    </w:p>
    <w:p w14:paraId="2399EBD5">
      <w:r xmlns:w="http://schemas.openxmlformats.org/wordprocessingml/2006/main">
        <w:t xml:space="preserve">[86] 主要设备</w:t>
      </w:r>
    </w:p>
    <w:p w14:paraId="3762E34D">
      <w:r xmlns:w="http://schemas.openxmlformats.org/wordprocessingml/2006/main">
        <w:t xml:space="preserve">[87] 子设备</w:t>
      </w:r>
    </w:p>
    <w:p w14:paraId="0C27BA75">
      <w:r xmlns:w="http://schemas.openxmlformats.org/wordprocessingml/2006/main">
        <w:t xml:space="preserve">[88] 一件令人愉悦的物品</w:t>
      </w:r>
    </w:p>
    <w:p w14:paraId="2CA710C9">
      <w:r xmlns:w="http://schemas.openxmlformats.org/wordprocessingml/2006/main">
        <w:t xml:space="preserve">[89] 发展目标</w:t>
      </w:r>
    </w:p>
    <w:p w14:paraId="56B62FAC">
      <w:r xmlns:w="http://schemas.openxmlformats.org/wordprocessingml/2006/main">
        <w:t xml:space="preserve">[90] 突破极限</w:t>
      </w:r>
    </w:p>
    <w:p w14:paraId="1AE5C9CF">
      <w:r xmlns:w="http://schemas.openxmlformats.org/wordprocessingml/2006/main">
        <w:t xml:space="preserve">[91] 致命觉醒</w:t>
      </w:r>
    </w:p>
    <w:p w14:paraId="7BA8D2F3">
      <w:r xmlns:w="http://schemas.openxmlformats.org/wordprocessingml/2006/main">
        <w:t xml:space="preserve">[92] 独特的觉醒</w:t>
      </w:r>
    </w:p>
    <w:p w14:paraId="1D0638EA">
      <w:r xmlns:w="http://schemas.openxmlformats.org/wordprocessingml/2006/main">
        <w:t xml:space="preserve">[93] 行动速度</w:t>
      </w:r>
    </w:p>
    <w:p w14:paraId="33286891">
      <w:r xmlns:w="http://schemas.openxmlformats.org/wordprocessingml/2006/main">
        <w:t xml:space="preserve">[94] 特别收费</w:t>
      </w:r>
    </w:p>
    <w:p w14:paraId="4CEE5CC2">
      <w:r xmlns:w="http://schemas.openxmlformats.org/wordprocessingml/2006/main">
        <w:t xml:space="preserve">[95] 其他</w:t>
      </w:r>
    </w:p>
    <w:p w14:paraId="308E7C8B">
      <w:r xmlns:w="http://schemas.openxmlformats.org/wordprocessingml/2006/main">
        <w:t xml:space="preserve">[96] 培训费用</w:t>
      </w:r>
    </w:p>
    <w:p w14:paraId="12DB0085">
      <w:r xmlns:w="http://schemas.openxmlformats.org/wordprocessingml/2006/main">
        <w:t xml:space="preserve">[97] 3.1 秒 19 次</w:t>
      </w:r>
    </w:p>
    <w:p w14:paraId="4C32D4A8">
      <w:r xmlns:w="http://schemas.openxmlformats.org/wordprocessingml/2006/main">
        <w:t xml:space="preserve">[98] 14.9% 8次</w:t>
      </w:r>
    </w:p>
    <w:p w14:paraId="21E6584E">
      <w:r xmlns:w="http://schemas.openxmlformats.org/wordprocessingml/2006/main">
        <w:t xml:space="preserve">[99] 备注</w:t>
      </w:r>
    </w:p>
    <w:p w14:paraId="1F211224">
      <w:r xmlns:w="http://schemas.openxmlformats.org/wordprocessingml/2006/main">
        <w:t xml:space="preserve">[100] 如果唯一的目标是提高防御力，即使你的行动速度和特殊技能充能没有觉醒，你也可以每 20 秒左右使用一次特殊技能。</w:t>
      </w:r>
    </w:p>
    <w:p w14:paraId="5E1645A3">
      <w:r xmlns:w="http://schemas.openxmlformats.org/wordprocessingml/2006/main">
        <w:t xml:space="preserve">[101] *2016年4月更新</w:t>
      </w:r>
    </w:p>
    <w:p w14:paraId="1F5BEBBA">
      <w:r xmlns:w="http://schemas.openxmlformats.org/wordprocessingml/2006/main">
        <w:t xml:space="preserve">[102] 备选版本 †</w:t>
      </w:r>
    </w:p>
    <w:p w14:paraId="283A17BD">
      <w:r xmlns:w="http://schemas.openxmlformats.org/wordprocessingml/2006/main">
        <w:t xml:space="preserve">[103] 神圣骑士流放</w:t>
      </w:r>
    </w:p>
    <w:p w14:paraId="489B6C13">
      <w:r xmlns:w="http://schemas.openxmlformats.org/wordprocessingml/2006/main">
        <w:t xml:space="preserve">[104] 仲夏超越</w:t>
      </w:r>
    </w:p>
    <w:p w14:paraId="2AAA5D9E">
      <w:r xmlns:w="http://schemas.openxmlformats.org/wordprocessingml/2006/main">
        <w:t xml:space="preserve">[105] 击败天使王者之剑</w:t>
      </w:r>
    </w:p>
    <w:p w14:paraId="69A05B3C">
      <w:r xmlns:w="http://schemas.openxmlformats.org/wordprocessingml/2006/main">
        <w:t xml:space="preserve">[106] 瓦伦丁·埃克塞尔</w:t>
      </w:r>
    </w:p>
    <w:p w14:paraId="6568EC0E">
      <w:r xmlns:w="http://schemas.openxmlformats.org/wordprocessingml/2006/main">
        <w:t xml:space="preserve">[107] 超能力神圣骑士流放</w:t>
      </w:r>
    </w:p>
    <w:p w14:paraId="6438A545">
      <w:r xmlns:w="http://schemas.openxmlformats.org/wordprocessingml/2006/main">
        <w:t xml:space="preserve">[108] 新娘流放</w:t>
      </w:r>
    </w:p>
    <w:p w14:paraId="5E0FCBDE">
      <w:r xmlns:w="http://schemas.openxmlformats.org/wordprocessingml/2006/main">
        <w:t xml:space="preserve">[109] 万圣节卓越</w:t>
      </w:r>
    </w:p>
    <w:p w14:paraId="419B3917">
      <w:r xmlns:w="http://schemas.openxmlformats.org/wordprocessingml/2006/main">
        <w:t xml:space="preserve">[110] 圣夜流放</w:t>
      </w:r>
    </w:p>
    <w:p w14:paraId="5ED52438">
      <w:r xmlns:w="http://schemas.openxmlformats.org/wordprocessingml/2006/main">
        <w:t xml:space="preserve">[111] 琐事 †</w:t>
      </w:r>
    </w:p>
    <w:p w14:paraId="78D36B33">
      <w:r xmlns:w="http://schemas.openxmlformats.org/wordprocessingml/2006/main">
        <w:t xml:space="preserve">[112] 在实施事件中，艾克西尔换上了一套为潜入巧克力糖果店“十三巧克力”而准备的服装。这套服装是经过改进的ADDD，配备了现在大家熟悉的战斗服和识别抑制功能，但由于艾莉丝也拥有从Beat Angel Exilayer那里获得的数据，沙耶香表示“几乎不需要进行任何微调”。</w:t>
      </w:r>
    </w:p>
    <w:p w14:paraId="1E5DD8F4">
      <w:r xmlns:w="http://schemas.openxmlformats.org/wordprocessingml/2006/main">
        <w:t xml:space="preserve">[113] 艾莉丝是个非常贪吃的人，这次她试图偷吃一口作为巧克力制作样品准备的巧克力，她还通过闻巧克力并意识到出现在巧克力覆盖的周围环境中的装置是由巧克力制成的，展现了她贪婪的食欲。</w:t>
      </w:r>
    </w:p>
    <w:p w14:paraId="49DB5523">
      <w:r xmlns:w="http://schemas.openxmlformats.org/wordprocessingml/2006/main">
        <w:t xml:space="preserve">[114] 官方推特账号简介 †</w:t>
      </w:r>
    </w:p>
    <w:p w14:paraId="47122889">
      <w:r xmlns:w="http://schemas.openxmlformats.org/wordprocessingml/2006/main">
        <w:t xml:space="preserve">[115] 人物介绍</w:t>
      </w:r>
    </w:p>
    <w:p w14:paraId="76280C94">
      <w:r xmlns:w="http://schemas.openxmlformats.org/wordprocessingml/2006/main">
        <w:t xml:space="preserve">[116] 评论表 †</w:t>
      </w:r>
    </w:p>
    <w:p w14:paraId="64339D45">
      <w:r xmlns:w="http://schemas.openxmlformats.org/wordprocessingml/2006/main">
        <w:t xml:space="preserve">[117] 点击打开历史日志列表</w:t>
      </w:r>
    </w:p>
    <w:p w14:paraId="04DDBBB7">
      <w:r xmlns:w="http://schemas.openxmlformats.org/wordprocessingml/2006/main">
        <w:t xml:space="preserve">[118] 末尾的数字越小，日志越旧。</w:t>
      </w:r>
    </w:p>
    <w:p w14:paraId="2AAF2E96">
      <w:r xmlns:w="http://schemas.openxmlformats.org/wordprocessingml/2006/main">
        <w:t xml:space="preserve">[119] 'Comments/ValentineExil/' 没有子页面。</w:t>
      </w:r>
    </w:p>
    <w:p w14:paraId="57D4FDFB">
      <w:r xmlns:w="http://schemas.openxmlformats.org/wordprocessingml/2006/main">
        <w:t xml:space="preserve">[120] 坦克的表现很容易理解。这次即使只有10%的效果触发几率，特殊技能槽也能迅速充满，这点很不错。考虑到场地效果，觉醒后有50%的触发几率，特殊技能看起来也相当强力。——[zcQ6X6HY/Gk] 2023-02-08 (周三) 17:03:46</w:t>
      </w:r>
    </w:p>
    <w:p w14:paraId="79A09775">
      <w:r xmlns:w="http://schemas.openxmlformats.org/wordprocessingml/2006/main">
        <w:t xml:space="preserve">[121] 这是一张拥有近乎全面防御增益的流放者卡牌，虽然增益效果基于概率，但它也具备自我治疗和攻击增益。其最大火力取决于运气这一点略显不足，但它的特殊攻击是可靠的单体攻击，这一点很不错。——[3H2fi2xO9/A] 2023-02-08 (周三) 17:32:53</w:t>
      </w:r>
    </w:p>
    <w:p w14:paraId="3D58C813">
      <w:r xmlns:w="http://schemas.openxmlformats.org/wordprocessingml/2006/main">
        <w:t xml:space="preserve">[122] 我也硬了 -- [IXPqnZVWgKo] 2023-02-08 (周三) 18:59:34</w:t>
      </w:r>
    </w:p>
    <w:p w14:paraId="0A99F5C9">
      <w:r xmlns:w="http://schemas.openxmlformats.org/wordprocessingml/2006/main">
        <w:t xml:space="preserve">[123] “猜猜这是什么？没错！这是埃利斯的阴茎！” -- [W6T7k6bc4Do] 2023-02-10 (星期五) 12:33:06</w:t>
      </w:r>
    </w:p>
    <w:p w14:paraId="4A1AF2F7">
      <w:r xmlns:w="http://schemas.openxmlformats.org/wordprocessingml/2006/main">
        <w:t xml:space="preserve">[124] 我第一次看到它的时候很兴奋，因为我根据它的颜色以为它变邪恶了——[zosudpQIWqI] 2023-02-09 (周四) 07:28:14</w:t>
      </w:r>
    </w:p>
    <w:p w14:paraId="50C0B825">
      <w:r xmlns:w="http://schemas.openxmlformats.org/wordprocessingml/2006/main">
        <w:t xml:space="preserve">[125] 综合讨论区也提到了这件事。——[9Nj1ZBUk8HM] 2023-02-09 (周四) 23:15:35</w:t>
      </w:r>
    </w:p>
    <w:p w14:paraId="229D98C4">
      <w:r xmlns:w="http://schemas.openxmlformats.org/wordprocessingml/2006/main">
        <w:t xml:space="preserve">[126] 我从《圣诞夜艾斯卡》和《新年反转》中就感受到了这种感觉，而且我觉得最近好像出现了一种类似的趋势，包括Shibu的画作。如果眼睛很大，这种感觉就不太明显，但如果眼睛很窄，那就很突出了。——[JxAcP2Ztxgs] 2023-02-10 (周五) 06:44:56</w:t>
      </w:r>
    </w:p>
    <w:p w14:paraId="7B4A59A4">
      <w:r xmlns:w="http://schemas.openxmlformats.org/wordprocessingml/2006/main">
        <w:t xml:space="preserve">[127] 情人节巧克力香蕉武器不受欢迎，是因为脸和眼睛的画法吗？还是因为角色本身有悲伤的故事？我忍不住想猜猜哈哈。不过在SD模式下，她看起来明明很正常，笑容也很灿烂。——[MXOptBvaK7A] 2023-02-11 (周六) 00:11:01</w:t>
      </w:r>
    </w:p>
    <w:p w14:paraId="4CED3BDD">
      <w:r xmlns:w="http://schemas.openxmlformats.org/wordprocessingml/2006/main">
        <w:t xml:space="preserve">[128] 理想状态：一次就抽到了 (ﾟ∀ﾟ)！！我要好好利用它，别只在卧室里用！我要收集掉落的物品，然后挑战极限突破！！现实状态：我宝石不够，抽不到足够的角色进行极限突破……我有新年诺诺，还有新年版、普通版和强化版的埃斯卡莱尔，但我的点数远远不够……即便如此，我连那些稀有度为骗人的R级角色的极限突破都抽不到……我可以用很多活动赠送的、极限突破满级的R级角色勉强通关，这还不错，但是……我还是想让我的SSR角色大放异彩…… -- [VaYIbDEjQzQ] 2023-02-11 (周六) 13:50:38</w:t>
      </w:r>
    </w:p>
    <w:p w14:paraId="6C00B0B6">
      <w:r xmlns:w="http://schemas.openxmlformats.org/wordprocessingml/2006/main">
        <w:t xml:space="preserve">[129] 在巴莱斯皮卡的角色故事中，巧克力化的神器似乎是可以食用的，所以他很可能是在吃太阳王冠。——[O.2HcCaqhG2] 2023-02-16 (周四) 20:24:01</w:t>
      </w:r>
    </w:p>
    <w:p w14:paraId="64242ACC">
      <w:r xmlns:w="http://schemas.openxmlformats.org/wordprocessingml/2006/main">
        <w:t xml:space="preserve">[130] 他摆出胜利姿势时掰断了蘑菇的底部，然后把它吃了——[3EtMMr/Thmc] 2023-02-18 (周六) 19:50:00</w:t>
      </w:r>
    </w:p>
    <w:p w14:paraId="225CEF5F">
      <w:r xmlns:w="http://schemas.openxmlformats.org/wordprocessingml/2006/main">
        <w:t xml:space="preserve">[131] 索尔克朗：“我不明白。” -- [ZMmRJjkDgcg] 2023-02-19 (周日) 13:04:18</w:t>
      </w:r>
    </w:p>
    <w:p w14:paraId="16B9B799">
      <w:r xmlns:w="http://schemas.openxmlformats.org/wordprocessingml/2006/main">
        <w:t xml:space="preserve">[132] ←使用棋盘前请务必阅读规则。</w:t>
      </w:r>
    </w:p>
    <w:p w14:paraId="238E59EC">
      <w:r xmlns:w="http://schemas.openxmlformats.org/wordprocessingml/2006/main">
        <w:t xml:space="preserve">[133] 关于规则 †</w:t>
      </w:r>
    </w:p>
    <w:p w14:paraId="7C031284">
      <w:r xmlns:w="http://schemas.openxmlformats.org/wordprocessingml/2006/main">
        <w:t xml:space="preserve">[134] 请不要抱怨或批评页面编辑者。如果您对其他人的编辑有意见，请通过“提供替代方案”或“自行编辑”的方式进行建设性沟通。</w:t>
      </w:r>
    </w:p>
    <w:p w14:paraId="0611A5D3">
      <w:r xmlns:w="http://schemas.openxmlformats.org/wordprocessingml/2006/main">
        <w:t xml:space="preserve">[135] 不要发布个人网站或其他禁止未经授权链接的网站的网址。</w:t>
      </w:r>
    </w:p>
    <w:p w14:paraId="5E335F3A">
      <w:r xmlns:w="http://schemas.openxmlformats.org/wordprocessingml/2006/main">
        <w:t xml:space="preserve">[136] 关于违反规则的帖子 †</w:t>
      </w:r>
    </w:p>
    <w:p w14:paraId="2EC1A1CB">
      <w:r xmlns:w="http://schemas.openxmlformats.org/wordprocessingml/2006/main">
        <w:t xml:space="preserve">[137] 禁止发布以下类型的帖子，因为它们容易造成干扰。</w:t>
      </w:r>
    </w:p>
    <w:p w14:paraId="03E9E3BE">
      <w:r xmlns:w="http://schemas.openxmlformats.org/wordprocessingml/2006/main">
        <w:t xml:space="preserve">[138]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FFC279D">
      <w:r xmlns:w="http://schemas.openxmlformats.org/wordprocessingml/2006/main">
        <w:t xml:space="preserve">[139] 其他包括使用此维基的人、官方管理员、艺术家、配音演员、现实生活中的个人以及 Twitter 用户等团体。</w:t>
      </w:r>
    </w:p>
    <w:p w14:paraId="5BB327EC">
      <w:r xmlns:w="http://schemas.openxmlformats.org/wordprocessingml/2006/main">
        <w:t xml:space="preserve">[140] 关于向管理层提交的帖子，我们容忍可以解释为用户反馈的评论，例如“我希望他们改进这一点”、“我希望他们尽快修复错误”和“维护时间太长了”，但我们不容忍使用辱骂性语言贬低管理层。</w:t>
      </w:r>
    </w:p>
    <w:p w14:paraId="2A4EAF03">
      <w:r xmlns:w="http://schemas.openxmlformats.org/wordprocessingml/2006/main">
        <w:t xml:space="preserve">[141] 将讨论和意见交流视为“诽谤或对抗他人”是错误的。然而，在讨论或意见交流中使用辱骂性语言、贬低他人、挑衅他人或在缺乏明确证据的情况下发表言论，都是违法行为。说话时务必注意自己的言辞。</w:t>
      </w:r>
    </w:p>
    <w:p w14:paraId="1DAA5DEF">
      <w:r xmlns:w="http://schemas.openxmlformats.org/wordprocessingml/2006/main">
        <w:t xml:space="preserve">[142] 攻击性评论包括使用强烈的命令，例如“做这个”或“做那个”、“使用粗俗语言”、“采取居高临下的态度”或“挑衅”。</w:t>
      </w:r>
    </w:p>
    <w:p w14:paraId="1C05D766">
      <w:r xmlns:w="http://schemas.openxmlformats.org/wordprocessingml/2006/main">
        <w:t xml:space="preserve">[143] 禁止发布冒犯现有玩家的帖子，例如“还有人玩这个游戏吗？”或“这游戏已经凉了”。这并不意味着您完全不能发表任何负面言论，而是指那些超出单纯负面评价范围，构成诽谤或诋毁的帖子将被禁止发布。</w:t>
      </w:r>
    </w:p>
    <w:p w14:paraId="38A63A98">
      <w:r xmlns:w="http://schemas.openxmlformats.org/wordprocessingml/2006/main">
        <w:t xml:space="preserve">[144] 公开羞辱，即公开他人的游戏内名称或UID。</w:t>
      </w:r>
    </w:p>
    <w:p w14:paraId="0516BC89">
      <w:r xmlns:w="http://schemas.openxmlformats.org/wordprocessingml/2006/main">
        <w:t xml:space="preserve">[145] 但是，分享有助于游戏攻略的信息和视频是允许的。</w:t>
      </w:r>
    </w:p>
    <w:p w14:paraId="6588FCBF">
      <w:r xmlns:w="http://schemas.openxmlformats.org/wordprocessingml/2006/main">
        <w:t xml:space="preserve">[146] 参考其他应用程序</w:t>
      </w:r>
    </w:p>
    <w:p w14:paraId="41130205">
      <w:r xmlns:w="http://schemas.openxmlformats.org/wordprocessingml/2006/main">
        <w:t xml:space="preserve">[147] 在多个论坛上多次发帖</w:t>
      </w:r>
    </w:p>
    <w:p w14:paraId="2776F7CD">
      <w:r xmlns:w="http://schemas.openxmlformats.org/wordprocessingml/2006/main">
        <w:t xml:space="preserve">[148] 写一串没有意义的字符</w:t>
      </w:r>
    </w:p>
    <w:p w14:paraId="56E68F70">
      <w:r xmlns:w="http://schemas.openxmlformats.org/wordprocessingml/2006/main">
        <w:t xml:space="preserve">[149] 关于作弊和利用漏洞的帖子</w:t>
      </w:r>
    </w:p>
    <w:p w14:paraId="1241482B">
      <w:r xmlns:w="http://schemas.openxmlformats.org/wordprocessingml/2006/main">
        <w:t xml:space="preserve">[150] 最好的办法是忽略违反规则的帖子。上钩或反驳只会让事情变得更糟。</w:t>
      </w:r>
    </w:p>
    <w:p w14:paraId="3A9B272E">
      <w:r xmlns:w="http://schemas.openxmlformats.org/wordprocessingml/2006/main">
        <w:t xml:space="preserve">[151] *在上述规则中，“诽谤”指的是在没有客观证据的情况下诋毁和贬低他人。将所有批评性文章都归为“诽谤”是不正确的，所以请务必谨慎。</w:t>
      </w:r>
    </w:p>
    <w:p w14:paraId="64ECF3EE">
      <w:r xmlns:w="http://schemas.openxmlformats.org/wordprocessingml/2006/main">
        <w:t xml:space="preserve">[152] 关于修改和删除发帖日志 †</w:t>
      </w:r>
    </w:p>
    <w:p w14:paraId="051E4441">
      <w:r xmlns:w="http://schemas.openxmlformats.org/wordprocessingml/2006/main">
        <w:t xml:space="preserve">[153] 但是，允许更正印刷错误、遗漏和字体颜色。（他人出于善意所做的更正也允许。）</w:t>
      </w:r>
    </w:p>
    <w:p w14:paraId="439FE99B">
      <w:r xmlns:w="http://schemas.openxmlformats.org/wordprocessingml/2006/main">
        <w:t xml:space="preserve">[154] 作为例外情况，您可以删除自己的帖子，但事后必须向管理员报告。此外，删除时，请将整个评论替换为以下文本，而不是完全删除：&amp;color(#ff0000){''发帖人已删除''};</w:t>
      </w:r>
    </w:p>
    <w:p w14:paraId="6D564BF8">
      <w:r xmlns:w="http://schemas.openxmlformats.org/wordprocessingml/2006/main">
        <w:t xml:space="preserve">[155] 关于评论删除违反规则的帖子 †</w:t>
      </w:r>
    </w:p>
    <w:p w14:paraId="10902609">
      <w:r xmlns:w="http://schemas.openxmlformats.org/wordprocessingml/2006/main">
        <w:t xml:space="preserve">[156] 您可以自行评论删除上述任何违反规则的评论，无需管理员许可。但是，评论删除后，请务必在“违规举报公告板”上进行举报。请使用“违规举报公告板”上的举报模板。</w:t>
      </w:r>
    </w:p>
    <w:p w14:paraId="044FFBDA">
      <w:r xmlns:w="http://schemas.openxmlformats.org/wordprocessingml/2006/main">
        <w:t xml:space="preserve">[157] 未经 CO 举报公告板举报而被删除的帖子将被恢复，而删除帖子的人将受到处罚。</w:t>
      </w:r>
    </w:p>
    <w:p w14:paraId="2E1632E6">
      <w:r xmlns:w="http://schemas.openxmlformats.org/wordprocessingml/2006/main">
        <w:t xml:space="preserve">[158] 如果您反复向 CO 举报公告板举报不违反规则的帖子，我们将认为您是自私的，并将对您实施发帖和编辑限制。</w:t>
      </w:r>
    </w:p>
    <w:p w14:paraId="5A8EDCC8">
      <w:r xmlns:w="http://schemas.openxmlformats.org/wordprocessingml/2006/main">
        <w:t xml:space="preserve">[159] 管理员可酌情恢复 CO 报告公告板上不违反规则的报告。</w:t>
      </w:r>
    </w:p>
    <w:p w14:paraId="16FC97AE">
      <w:r xmlns:w="http://schemas.openxmlformats.org/wordprocessingml/2006/main">
        <w:t xml:space="preserve">[160] 我们再次要求您不要评论那些并未违反规则的评论。（例如，诸如“虽然不违反规则，但显然是在挑衅”、“恶作剧”或“评论整个帖子”之类的主观判断。）</w:t>
      </w:r>
    </w:p>
    <w:p w14:paraId="2B02D650">
      <w:r xmlns:w="http://schemas.openxmlformats.org/wordprocessingml/2006/main">
        <w:t xml:space="preserve">[161] 关于不违反规则但“冒犯性”的帖子 †</w:t>
      </w:r>
    </w:p>
    <w:p w14:paraId="446B068A">
      <w:r xmlns:w="http://schemas.openxmlformats.org/wordprocessingml/2006/main">
        <w:t xml:space="preserve">[162] 即使帖子内容具有冒犯性，除非违反版规，否则不会被删除。由于每个人对冒犯性内容的判断标准不同，请使用 NGID 功能隐藏评论，而不是争论或恶意挑衅。</w:t>
      </w:r>
    </w:p>
    <w:p w14:paraId="7224619E">
      <w:r xmlns:w="http://schemas.openxmlformats.org/wordprocessingml/2006/main">
        <w:t xml:space="preserve">[163] 挑衅难道不是一种违规行为吗？†</w:t>
      </w:r>
    </w:p>
    <w:p w14:paraId="34E664BF">
      <w:r xmlns:w="http://schemas.openxmlformats.org/wordprocessingml/2006/main">
        <w:t xml:space="preserve">[164] 每个人对“煽动性言论”的定义都大相径庭，因此我们不认为这是违规行为。如果您认为某条评论具有煽动性，请使用 NGID 功能将其隐藏。</w:t>
      </w:r>
    </w:p>
    <w:p w14:paraId="382DDE7C">
      <w:r xmlns:w="http://schemas.openxmlformats.org/wordprocessingml/2006/main">
        <w:t xml:space="preserve">[165] 抱怨难道不算违法吗？†</w:t>
      </w:r>
    </w:p>
    <w:p w14:paraId="49C53DBF">
      <w:r xmlns:w="http://schemas.openxmlformats.org/wordprocessingml/2006/main">
        <w:t xml:space="preserve">[166] 一般而言，抱怨本身并不构成违规。但是，针对本作品的负面宣传、诽谤、辱骂性语言以及超出抱怨范围的对抗性言论均构成违规。如果您认为抱怨内容冒犯了您，请使用 NGID 功能隐藏相关评论。</w:t>
      </w:r>
    </w:p>
    <w:p w14:paraId="18F8A947">
      <w:r xmlns:w="http://schemas.openxmlformats.org/wordprocessingml/2006/main">
        <w:t xml:space="preserve">[167] 如果您不确定某个帖子是否违反规则，该怎么办？ †</w:t>
      </w:r>
    </w:p>
    <w:p w14:paraId="1E827C0B">
      <w:r xmlns:w="http://schemas.openxmlformats.org/wordprocessingml/2006/main">
        <w:t xml:space="preserve">[168] 有些帖子内容含糊不清，难以判断是否违规。评论删除这类含糊不清的帖子可能会导致问题，所以请不要评论删除，而是使用 NGID 功能将评论隐藏起来。</w:t>
      </w:r>
    </w:p>
    <w:p w14:paraId="753522E6">
      <w:r xmlns:w="http://schemas.openxmlformats.org/wordprocessingml/2006/main">
        <w:t xml:space="preserve">[169] 对屡犯者的处罚 †</w:t>
      </w:r>
    </w:p>
    <w:p w14:paraId="052D349C">
      <w:r xmlns:w="http://schemas.openxmlformats.org/wordprocessingml/2006/main">
        <w:t xml:space="preserve">[170] 屡次违反规则或发布特别恶意的帖子，管理员可酌情予以处罚，例如“禁止访问”或“限制发帖”。</w:t>
      </w:r>
    </w:p>
    <w:p w14:paraId="70C97041">
      <w:r xmlns:w="http://schemas.openxmlformats.org/wordprocessingml/2006/main">
        <w:t xml:space="preserve">[171] 如果您对进一步改进有任何建议，请通过 Wiki 管理公告板与我们联系。</w:t>
      </w:r>
    </w:p>
    <w:p w14:paraId="742BB725"/>
    <w:p w14:paraId="20865160">
      <w:r xmlns:w="http://schemas.openxmlformats.org/wordprocessingml/2006/main">
        <w:rPr>
          <w:b/>
        </w:rPr>
        <w:t xml:space="preserve">A042</w:t>
      </w:r>
    </w:p>
    <w:p w14:paraId="23A2D734">
      <w:r xmlns:w="http://schemas.openxmlformats.org/wordprocessingml/2006/main">
        <w:t xml:space="preserve">[0] 索引：所有角色 | SSR 角色 | SR 角色 | R 角色</w:t>
      </w:r>
    </w:p>
    <w:p w14:paraId="01278014">
      <w:r xmlns:w="http://schemas.openxmlformats.org/wordprocessingml/2006/main">
        <w:t xml:space="preserve">[1] 基本信息</w:t>
      </w:r>
    </w:p>
    <w:p w14:paraId="376E3B42">
      <w:r xmlns:w="http://schemas.openxmlformats.org/wordprocessingml/2006/main">
        <w:t xml:space="preserve">[2] 语音</w:t>
      </w:r>
    </w:p>
    <w:p w14:paraId="171AC509">
      <w:r xmlns:w="http://schemas.openxmlformats.org/wordprocessingml/2006/main">
        <w:t xml:space="preserve">[3] 内容适用性简易评估</w:t>
      </w:r>
    </w:p>
    <w:p w14:paraId="76C02088">
      <w:r xmlns:w="http://schemas.openxmlformats.org/wordprocessingml/2006/main">
        <w:t xml:space="preserve">[4] 替代版本</w:t>
      </w:r>
    </w:p>
    <w:p w14:paraId="4068F4B6">
      <w:r xmlns:w="http://schemas.openxmlformats.org/wordprocessingml/2006/main">
        <w:t xml:space="preserve">[5] 琐事</w:t>
      </w:r>
    </w:p>
    <w:p w14:paraId="451CD277">
      <w:r xmlns:w="http://schemas.openxmlformats.org/wordprocessingml/2006/main">
        <w:t xml:space="preserve">[6] 官方推特账号介绍</w:t>
      </w:r>
    </w:p>
    <w:p w14:paraId="2E64A773">
      <w:r xmlns:w="http://schemas.openxmlformats.org/wordprocessingml/2006/main">
        <w:t xml:space="preserve">[7] 评论表单</w:t>
      </w:r>
    </w:p>
    <w:p w14:paraId="211420BF">
      <w:r xmlns:w="http://schemas.openxmlformats.org/wordprocessingml/2006/main">
        <w:t xml:space="preserve">[8] 基本信息 †</w:t>
      </w:r>
    </w:p>
    <w:p w14:paraId="469E5ABA">
      <w:r xmlns:w="http://schemas.openxmlformats.org/wordprocessingml/2006/main">
        <w:t xml:space="preserve">[9] 变换图像</w:t>
      </w:r>
    </w:p>
    <w:p w14:paraId="4F87ABBC">
      <w:r xmlns:w="http://schemas.openxmlformats.org/wordprocessingml/2006/main">
        <w:t xml:space="preserve">[10] 简介</w:t>
      </w:r>
    </w:p>
    <w:p w14:paraId="6A5E95BA">
      <w:r xmlns:w="http://schemas.openxmlformats.org/wordprocessingml/2006/main">
        <w:t xml:space="preserve">[11] 姓名</w:t>
      </w:r>
    </w:p>
    <w:p w14:paraId="0AA18428">
      <w:r xmlns:w="http://schemas.openxmlformats.org/wordprocessingml/2006/main">
        <w:t xml:space="preserve">[12] 瓦伦丁·埃斯卡·阿玛兹</w:t>
      </w:r>
    </w:p>
    <w:p w14:paraId="098BB6BF">
      <w:r xmlns:w="http://schemas.openxmlformats.org/wordprocessingml/2006/main">
        <w:t xml:space="preserve">[13] 真实姓名</w:t>
      </w:r>
    </w:p>
    <w:p w14:paraId="6360C624">
      <w:r xmlns:w="http://schemas.openxmlformats.org/wordprocessingml/2006/main">
        <w:t xml:space="preserve">[14] 雪城艾莉</w:t>
      </w:r>
    </w:p>
    <w:p w14:paraId="267208CA">
      <w:r xmlns:w="http://schemas.openxmlformats.org/wordprocessingml/2006/main">
        <w:t xml:space="preserve">[15] 稀有度</w:t>
      </w:r>
    </w:p>
    <w:p w14:paraId="21886C87">
      <w:r xmlns:w="http://schemas.openxmlformats.org/wordprocessingml/2006/main">
        <w:t xml:space="preserve">[16] 普通攻击</w:t>
      </w:r>
    </w:p>
    <w:p w14:paraId="0C395D41">
      <w:r xmlns:w="http://schemas.openxmlformats.org/wordprocessingml/2006/main">
        <w:t xml:space="preserve">[17] 远程攻击（物理）</w:t>
      </w:r>
    </w:p>
    <w:p w14:paraId="46EAC26B">
      <w:r xmlns:w="http://schemas.openxmlformats.org/wordprocessingml/2006/main">
        <w:t xml:space="preserve">[18] 附属派系</w:t>
      </w:r>
    </w:p>
    <w:p w14:paraId="65E8EB7F">
      <w:r xmlns:w="http://schemas.openxmlformats.org/wordprocessingml/2006/main">
        <w:t xml:space="preserve">[19] 战士（当前世界）</w:t>
      </w:r>
    </w:p>
    <w:p w14:paraId="1A6692E0">
      <w:r xmlns:w="http://schemas.openxmlformats.org/wordprocessingml/2006/main">
        <w:t xml:space="preserve">[20] 特殊属性</w:t>
      </w:r>
    </w:p>
    <w:p w14:paraId="199B3BC2">
      <w:r xmlns:w="http://schemas.openxmlformats.org/wordprocessingml/2006/main">
        <w:t xml:space="preserve">[21] 情人节秘仪</w:t>
      </w:r>
    </w:p>
    <w:p w14:paraId="1ED0B026">
      <w:r xmlns:w="http://schemas.openxmlformats.org/wordprocessingml/2006/main">
        <w:t xml:space="preserve">[22] 伊贺崎彩香</w:t>
      </w:r>
    </w:p>
    <w:p w14:paraId="63069163">
      <w:r xmlns:w="http://schemas.openxmlformats.org/wordprocessingml/2006/main">
        <w:t xml:space="preserve">[23] 插图</w:t>
      </w:r>
    </w:p>
    <w:p w14:paraId="1282EB58">
      <w:r xmlns:w="http://schemas.openxmlformats.org/wordprocessingml/2006/main">
        <w:t xml:space="preserve">[24] 藤岛1号</w:t>
      </w:r>
    </w:p>
    <w:p w14:paraId="6BF6B092">
      <w:r xmlns:w="http://schemas.openxmlformats.org/wordprocessingml/2006/main">
        <w:t xml:space="preserve">[25] SD字符</w:t>
      </w:r>
    </w:p>
    <w:p w14:paraId="6171B3F8">
      <w:r xmlns:w="http://schemas.openxmlformats.org/wordprocessingml/2006/main">
        <w:t xml:space="preserve">[26] 风味文字</w:t>
      </w:r>
    </w:p>
    <w:p w14:paraId="28474920">
      <w:r xmlns:w="http://schemas.openxmlformats.org/wordprocessingml/2006/main">
        <w:t xml:space="preserve">[27] “闪闪发光！感觉总督一直在用充满感情的眼神看着我！！”艾斯卡·阿玛兹变身成了情人节主题的ADDD形态。巨型企业NAU即将正式进军日本市场，为此他们举办了一场新品牌宣传活动。她那套性感与可爱完美融合的战斗服，让她成为此次宣传活动的最佳人选。</w:t>
      </w:r>
    </w:p>
    <w:p w14:paraId="0B18F9A6">
      <w:r xmlns:w="http://schemas.openxmlformats.org/wordprocessingml/2006/main">
        <w:t xml:space="preserve">[28] 如何获得</w:t>
      </w:r>
    </w:p>
    <w:p w14:paraId="67C52F1A">
      <w:r xmlns:w="http://schemas.openxmlformats.org/wordprocessingml/2006/main">
        <w:t xml:space="preserve">[29] 限时扭蛋</w:t>
      </w:r>
    </w:p>
    <w:p w14:paraId="60394EC6">
      <w:r xmlns:w="http://schemas.openxmlformats.org/wordprocessingml/2006/main">
        <w:t xml:space="preserve">[30] 基础属性（⭐︎1）* 每提升一个⭐︎，属性值增加50%，⭐︎5时为⭐︎1值的3倍。</w:t>
      </w:r>
    </w:p>
    <w:p w14:paraId="56ABF65A">
      <w:r xmlns:w="http://schemas.openxmlformats.org/wordprocessingml/2006/main">
        <w:t xml:space="preserve">[31] 级</w:t>
      </w:r>
    </w:p>
    <w:p w14:paraId="28AC6EFD">
      <w:r xmlns:w="http://schemas.openxmlformats.org/wordprocessingml/2006/main">
        <w:t xml:space="preserve">[32] 耐力</w:t>
      </w:r>
    </w:p>
    <w:p w14:paraId="3E066828">
      <w:r xmlns:w="http://schemas.openxmlformats.org/wordprocessingml/2006/main">
        <w:t xml:space="preserve">[33] 攻击力</w:t>
      </w:r>
    </w:p>
    <w:p w14:paraId="51F89C69">
      <w:r xmlns:w="http://schemas.openxmlformats.org/wordprocessingml/2006/main">
        <w:t xml:space="preserve">[34] 防御能力</w:t>
      </w:r>
    </w:p>
    <w:p w14:paraId="07287A91">
      <w:r xmlns:w="http://schemas.openxmlformats.org/wordprocessingml/2006/main">
        <w:t xml:space="preserve">[35] 魔力</w:t>
      </w:r>
    </w:p>
    <w:p w14:paraId="383DE380">
      <w:r xmlns:w="http://schemas.openxmlformats.org/wordprocessingml/2006/main">
        <w:t xml:space="preserve">[36] 魔法抗性</w:t>
      </w:r>
    </w:p>
    <w:p w14:paraId="21BCA227">
      <w:r xmlns:w="http://schemas.openxmlformats.org/wordprocessingml/2006/main">
        <w:t xml:space="preserve">[37] 详细状态</w:t>
      </w:r>
    </w:p>
    <w:p w14:paraId="31CB730F">
      <w:r xmlns:w="http://schemas.openxmlformats.org/wordprocessingml/2006/main">
        <w:t xml:space="preserve">[38] 准确性</w:t>
      </w:r>
    </w:p>
    <w:p w14:paraId="6752EE97">
      <w:r xmlns:w="http://schemas.openxmlformats.org/wordprocessingml/2006/main">
        <w:t xml:space="preserve">[39] 回避能力</w:t>
      </w:r>
    </w:p>
    <w:p w14:paraId="71FE54D5">
      <w:r xmlns:w="http://schemas.openxmlformats.org/wordprocessingml/2006/main">
        <w:t xml:space="preserve">[40] 连击率</w:t>
      </w:r>
    </w:p>
    <w:p w14:paraId="44012366">
      <w:r xmlns:w="http://schemas.openxmlformats.org/wordprocessingml/2006/main">
        <w:t xml:space="preserve">[41] 反击率</w:t>
      </w:r>
    </w:p>
    <w:p w14:paraId="4F7B6CDD">
      <w:r xmlns:w="http://schemas.openxmlformats.org/wordprocessingml/2006/main">
        <w:t xml:space="preserve">[42] 眩晕激活率</w:t>
      </w:r>
    </w:p>
    <w:p w14:paraId="3A211562">
      <w:r xmlns:w="http://schemas.openxmlformats.org/wordprocessingml/2006/main">
        <w:t xml:space="preserve">[43] 抗眩晕能力</w:t>
      </w:r>
    </w:p>
    <w:p w14:paraId="7799A3A4">
      <w:r xmlns:w="http://schemas.openxmlformats.org/wordprocessingml/2006/main">
        <w:t xml:space="preserve">[44] 移动速度</w:t>
      </w:r>
    </w:p>
    <w:p w14:paraId="4D0BE9CC">
      <w:r xmlns:w="http://schemas.openxmlformats.org/wordprocessingml/2006/main">
        <w:t xml:space="preserve">[45] 部署速度</w:t>
      </w:r>
    </w:p>
    <w:p w14:paraId="65A98DE3">
      <w:r xmlns:w="http://schemas.openxmlformats.org/wordprocessingml/2006/main">
        <w:t xml:space="preserve">[46] 行动速度</w:t>
      </w:r>
    </w:p>
    <w:p w14:paraId="0AF8AF61">
      <w:r xmlns:w="http://schemas.openxmlformats.org/wordprocessingml/2006/main">
        <w:t xml:space="preserve">[47] 特殊填充量</w:t>
      </w:r>
    </w:p>
    <w:p w14:paraId="5D6C5F5A">
      <w:r xmlns:w="http://schemas.openxmlformats.org/wordprocessingml/2006/main">
        <w:t xml:space="preserve">[48] 特殊招式</w:t>
      </w:r>
    </w:p>
    <w:p w14:paraId="191190CF">
      <w:r xmlns:w="http://schemas.openxmlformats.org/wordprocessingml/2006/main">
        <w:t xml:space="preserve">[49] 姓名</w:t>
      </w:r>
    </w:p>
    <w:p w14:paraId="697572E2">
      <w:r xmlns:w="http://schemas.openxmlformats.org/wordprocessingml/2006/main">
        <w:t xml:space="preserve">[50] 效应</w:t>
      </w:r>
    </w:p>
    <w:p w14:paraId="30A3D176">
      <w:r xmlns:w="http://schemas.openxmlformats.org/wordprocessingml/2006/main">
        <w:t xml:space="preserve">[51] 巧克力之恋</w:t>
      </w:r>
    </w:p>
    <w:p w14:paraId="3FFBD387">
      <w:r xmlns:w="http://schemas.openxmlformats.org/wordprocessingml/2006/main">
        <w:t xml:space="preserve">[52] 对所有敌人造成双倍魔法伤害。有30%的几率附加诅咒效果。</w:t>
      </w:r>
    </w:p>
    <w:p w14:paraId="43AEDC55">
      <w:r xmlns:w="http://schemas.openxmlformats.org/wordprocessingml/2006/main">
        <w:t xml:space="preserve">[53] Love au Chocolat+</w:t>
      </w:r>
    </w:p>
    <w:p w14:paraId="02142240">
      <w:r xmlns:w="http://schemas.openxmlformats.org/wordprocessingml/2006/main">
        <w:t xml:space="preserve">[54] 对所有敌人造成4倍魔法伤害。50%概率束缚敌人。</w:t>
      </w:r>
    </w:p>
    <w:p w14:paraId="653DC318">
      <w:r xmlns:w="http://schemas.openxmlformats.org/wordprocessingml/2006/main">
        <w:t xml:space="preserve">[55] 独特效果</w:t>
      </w:r>
    </w:p>
    <w:p w14:paraId="4ED7E76C">
      <w:r xmlns:w="http://schemas.openxmlformats.org/wordprocessingml/2006/main">
        <w:t xml:space="preserve">[56] 姓名</w:t>
      </w:r>
    </w:p>
    <w:p w14:paraId="467A1C2D">
      <w:r xmlns:w="http://schemas.openxmlformats.org/wordprocessingml/2006/main">
        <w:t xml:space="preserve">[57] 效应</w:t>
      </w:r>
    </w:p>
    <w:p w14:paraId="799E6FA5">
      <w:r xmlns:w="http://schemas.openxmlformats.org/wordprocessingml/2006/main">
        <w:t xml:space="preserve">[58] 令人心跳加速</w:t>
      </w:r>
    </w:p>
    <w:p w14:paraId="17ADB721">
      <w:r xmlns:w="http://schemas.openxmlformats.org/wordprocessingml/2006/main">
        <w:t xml:space="preserve">[59] 部署完成后，所有友军单位的速度提高 25%，持续 30 秒。</w:t>
      </w:r>
    </w:p>
    <w:p w14:paraId="623A8EE9">
      <w:r xmlns:w="http://schemas.openxmlformats.org/wordprocessingml/2006/main">
        <w:t xml:space="preserve">[60] 让你的心跳加速 +</w:t>
      </w:r>
    </w:p>
    <w:p w14:paraId="307449C0">
      <w:r xmlns:w="http://schemas.openxmlformats.org/wordprocessingml/2006/main">
        <w:t xml:space="preserve">[61] 部署完成后，所有友军单位的速度提高 35%，持续 30 秒。</w:t>
      </w:r>
    </w:p>
    <w:p w14:paraId="585569DF">
      <w:r xmlns:w="http://schemas.openxmlformats.org/wordprocessingml/2006/main">
        <w:t xml:space="preserve">[62] 增强图像</w:t>
      </w:r>
    </w:p>
    <w:p w14:paraId="589F4A0C">
      <w:r xmlns:w="http://schemas.openxmlformats.org/wordprocessingml/2006/main">
        <w:t xml:space="preserve">[63] 语音 †</w:t>
      </w:r>
    </w:p>
    <w:p w14:paraId="5A5BAA60">
      <w:r xmlns:w="http://schemas.openxmlformats.org/wordprocessingml/2006/main">
        <w:t xml:space="preserve">[64] 点击打开行列表</w:t>
      </w:r>
    </w:p>
    <w:p w14:paraId="5583EBA9">
      <w:r xmlns:w="http://schemas.openxmlformats.org/wordprocessingml/2006/main">
        <w:t xml:space="preserve">[65] 加入</w:t>
      </w:r>
    </w:p>
    <w:p w14:paraId="4484CCA1">
      <w:r xmlns:w="http://schemas.openxmlformats.org/wordprocessingml/2006/main">
        <w:t xml:space="preserve">[66] 对话 1（转换后）</w:t>
      </w:r>
    </w:p>
    <w:p w14:paraId="43BE45F0">
      <w:r xmlns:w="http://schemas.openxmlformats.org/wordprocessingml/2006/main">
        <w:t xml:space="preserve">[67] 对吧？要不要我抱抱你？也许我能比平时更清楚地感受到你的触碰？呵呵，你害羞的样子真可爱！</w:t>
      </w:r>
    </w:p>
    <w:p w14:paraId="13ECB569">
      <w:r xmlns:w="http://schemas.openxmlformats.org/wordprocessingml/2006/main">
        <w:t xml:space="preserve">[68] 对话 2（转换后）</w:t>
      </w:r>
    </w:p>
    <w:p w14:paraId="1B47DE48">
      <w:r xmlns:w="http://schemas.openxmlformats.org/wordprocessingml/2006/main">
        <w:t xml:space="preserve">[69] 啊……不……这里不好……因为我……我觉得我控制不住自己的声音……嗯……晚上，晚上，好吗？</w:t>
      </w:r>
    </w:p>
    <w:p w14:paraId="0E9EE4F8">
      <w:r xmlns:w="http://schemas.openxmlformats.org/wordprocessingml/2006/main">
        <w:t xml:space="preserve">[70] 对话 3（转变后）</w:t>
      </w:r>
    </w:p>
    <w:p w14:paraId="3964C233">
      <w:r xmlns:w="http://schemas.openxmlformats.org/wordprocessingml/2006/main">
        <w:t xml:space="preserve">[71] 想吃巧克力吗？你也可以吃我！……等等！现在不行！等等，等等！</w:t>
      </w:r>
    </w:p>
    <w:p w14:paraId="14292A84">
      <w:r xmlns:w="http://schemas.openxmlformats.org/wordprocessingml/2006/main">
        <w:t xml:space="preserve">[72] 对话 4（转换后）</w:t>
      </w:r>
    </w:p>
    <w:p w14:paraId="38B1C3C4">
      <w:r xmlns:w="http://schemas.openxmlformats.org/wordprocessingml/2006/main">
        <w:t xml:space="preserve">[73] 啊！如果你在看，就应该告诉我。我不想让你看到我放松警惕的样子！你真淘气。</w:t>
      </w:r>
    </w:p>
    <w:p w14:paraId="642705EC">
      <w:r xmlns:w="http://schemas.openxmlformats.org/wordprocessingml/2006/main">
        <w:t xml:space="preserve">[74] 对话 5（转换后）</w:t>
      </w:r>
    </w:p>
    <w:p w14:paraId="6DADAE0B">
      <w:r xmlns:w="http://schemas.openxmlformats.org/wordprocessingml/2006/main">
        <w:t xml:space="preserve">[75] 女孩子被注视的时候会更漂亮。所以，请大家配合，让我们变得更漂亮！</w:t>
      </w:r>
    </w:p>
    <w:p w14:paraId="04AC4266">
      <w:r xmlns:w="http://schemas.openxmlformats.org/wordprocessingml/2006/main">
        <w:t xml:space="preserve">[76] 对话 6（转换后）</w:t>
      </w:r>
    </w:p>
    <w:p w14:paraId="32413F1A">
      <w:r xmlns:w="http://schemas.openxmlformats.org/wordprocessingml/2006/main">
        <w:t xml:space="preserve">[77] 呵呵。这身衣服真好看，不是吗？仔细看看。</w:t>
      </w:r>
    </w:p>
    <w:p w14:paraId="005FD98E">
      <w:r xmlns:w="http://schemas.openxmlformats.org/wordprocessingml/2006/main">
        <w:t xml:space="preserve">[78] 对话 7（转换后）</w:t>
      </w:r>
    </w:p>
    <w:p w14:paraId="7D9792ED">
      <w:r xmlns:w="http://schemas.openxmlformats.org/wordprocessingml/2006/main">
        <w:t xml:space="preserve">[79] 嗯？什么意思？你说我是对的？呵呵，开玩笑啦！我当然是对的！</w:t>
      </w:r>
    </w:p>
    <w:p w14:paraId="041EF47B">
      <w:r xmlns:w="http://schemas.openxmlformats.org/wordprocessingml/2006/main">
        <w:t xml:space="preserve">[80] 空闲 1（转换后）</w:t>
      </w:r>
    </w:p>
    <w:p w14:paraId="652983E9">
      <w:r xmlns:w="http://schemas.openxmlformats.org/wordprocessingml/2006/main">
        <w:t xml:space="preserve">[81] 只有我们两个人的时候，什么都不做，放空自己，感觉真好，对吧？一点也不无聊。</w:t>
      </w:r>
    </w:p>
    <w:p w14:paraId="0D9967E8">
      <w:r xmlns:w="http://schemas.openxmlformats.org/wordprocessingml/2006/main">
        <w:t xml:space="preserve">[82] 空闲 2（转换后）</w:t>
      </w:r>
    </w:p>
    <w:p w14:paraId="3290409D">
      <w:r xmlns:w="http://schemas.openxmlformats.org/wordprocessingml/2006/main">
        <w:t xml:space="preserve">[83] 呵呵，你想看得更近些还可以吗？没错，近到能感觉到我的呼吸……啊……再近些，再近些……啊……！……吻</w:t>
      </w:r>
    </w:p>
    <w:p w14:paraId="0FF09A5E">
      <w:r xmlns:w="http://schemas.openxmlformats.org/wordprocessingml/2006/main">
        <w:t xml:space="preserve">[84] 对话 1（转变前）</w:t>
      </w:r>
    </w:p>
    <w:p w14:paraId="755E054E">
      <w:r xmlns:w="http://schemas.openxmlformats.org/wordprocessingml/2006/main">
        <w:t xml:space="preserve">[85] 对话 2（转型前）</w:t>
      </w:r>
    </w:p>
    <w:p w14:paraId="6CE215E1">
      <w:r xmlns:w="http://schemas.openxmlformats.org/wordprocessingml/2006/main">
        <w:t xml:space="preserve">[86] 对话 3（转变前）</w:t>
      </w:r>
    </w:p>
    <w:p w14:paraId="17553EF5">
      <w:r xmlns:w="http://schemas.openxmlformats.org/wordprocessingml/2006/main">
        <w:t xml:space="preserve">[87] 对话 4（转变前）</w:t>
      </w:r>
    </w:p>
    <w:p w14:paraId="4FB071D2">
      <w:r xmlns:w="http://schemas.openxmlformats.org/wordprocessingml/2006/main">
        <w:t xml:space="preserve">[88] 空闲 1（转换前）</w:t>
      </w:r>
    </w:p>
    <w:p w14:paraId="0FFD0624">
      <w:r xmlns:w="http://schemas.openxmlformats.org/wordprocessingml/2006/main">
        <w:t xml:space="preserve">[89] 空闲 2（转换前）</w:t>
      </w:r>
    </w:p>
    <w:p w14:paraId="04D38591">
      <w:r xmlns:w="http://schemas.openxmlformats.org/wordprocessingml/2006/main">
        <w:t xml:space="preserve">[90] 升级 1</w:t>
      </w:r>
    </w:p>
    <w:p w14:paraId="1ED86238">
      <w:r xmlns:w="http://schemas.openxmlformats.org/wordprocessingml/2006/main">
        <w:t xml:space="preserve">[91] 啊，不，等等……啊啊啊啊！？</w:t>
      </w:r>
    </w:p>
    <w:p w14:paraId="08E63613">
      <w:r xmlns:w="http://schemas.openxmlformats.org/wordprocessingml/2006/main">
        <w:t xml:space="preserve">[92] 升级 2</w:t>
      </w:r>
    </w:p>
    <w:p w14:paraId="463C27CD">
      <w:r xmlns:w="http://schemas.openxmlformats.org/wordprocessingml/2006/main">
        <w:t xml:space="preserve">[93] 爱的力量？……或者类似的东西？</w:t>
      </w:r>
    </w:p>
    <w:p w14:paraId="1F8B8520">
      <w:r xmlns:w="http://schemas.openxmlformats.org/wordprocessingml/2006/main">
        <w:t xml:space="preserve">[94] 升级 3</w:t>
      </w:r>
    </w:p>
    <w:p w14:paraId="310B77B3">
      <w:r xmlns:w="http://schemas.openxmlformats.org/wordprocessingml/2006/main">
        <w:t xml:space="preserve">[95] 咦！？哈啊啊啊啊啊啊啊啊！</w:t>
      </w:r>
    </w:p>
    <w:p w14:paraId="00C29F14">
      <w:r xmlns:w="http://schemas.openxmlformats.org/wordprocessingml/2006/main">
        <w:t xml:space="preserve">[96] 使用物品</w:t>
      </w:r>
    </w:p>
    <w:p w14:paraId="6FFB939B">
      <w:r xmlns:w="http://schemas.openxmlformats.org/wordprocessingml/2006/main">
        <w:t xml:space="preserve">[97] 呵呵，你想要什么回报？</w:t>
      </w:r>
    </w:p>
    <w:p w14:paraId="53ED122A">
      <w:r xmlns:w="http://schemas.openxmlformats.org/wordprocessingml/2006/main">
        <w:t xml:space="preserve">[98] 捕获</w:t>
      </w:r>
    </w:p>
    <w:p w14:paraId="7E001C8A">
      <w:r xmlns:w="http://schemas.openxmlformats.org/wordprocessingml/2006/main">
        <w:t xml:space="preserve">[99] 战斗开始 1</w:t>
      </w:r>
    </w:p>
    <w:p w14:paraId="0F50152E">
      <w:r xmlns:w="http://schemas.openxmlformats.org/wordprocessingml/2006/main">
        <w:t xml:space="preserve">[100] 战斗开始 2</w:t>
      </w:r>
    </w:p>
    <w:p w14:paraId="524C6BA7">
      <w:r xmlns:w="http://schemas.openxmlformats.org/wordprocessingml/2006/main">
        <w:t xml:space="preserve">[101] 战斗参与 1</w:t>
      </w:r>
    </w:p>
    <w:p w14:paraId="3EFB206C">
      <w:r xmlns:w="http://schemas.openxmlformats.org/wordprocessingml/2006/main">
        <w:t xml:space="preserve">[102] 参与战斗 2</w:t>
      </w:r>
    </w:p>
    <w:p w14:paraId="19AD3F2C">
      <w:r xmlns:w="http://schemas.openxmlformats.org/wordprocessingml/2006/main">
        <w:t xml:space="preserve">[103] 战斗胜利 1</w:t>
      </w:r>
    </w:p>
    <w:p w14:paraId="397F242C">
      <w:r xmlns:w="http://schemas.openxmlformats.org/wordprocessingml/2006/main">
        <w:t xml:space="preserve">[104] 我没有巧克力那么甜。</w:t>
      </w:r>
    </w:p>
    <w:p w14:paraId="74462E49">
      <w:r xmlns:w="http://schemas.openxmlformats.org/wordprocessingml/2006/main">
        <w:t xml:space="preserve">[105] 战斗胜利 2</w:t>
      </w:r>
    </w:p>
    <w:p w14:paraId="389074AD">
      <w:r xmlns:w="http://schemas.openxmlformats.org/wordprocessingml/2006/main">
        <w:t xml:space="preserve">[106] 耶！我们赢了！</w:t>
      </w:r>
    </w:p>
    <w:p w14:paraId="2A246ADE">
      <w:r xmlns:w="http://schemas.openxmlformats.org/wordprocessingml/2006/main">
        <w:t xml:space="preserve">[107] 普通攻击 1</w:t>
      </w:r>
    </w:p>
    <w:p w14:paraId="47397682">
      <w:r xmlns:w="http://schemas.openxmlformats.org/wordprocessingml/2006/main">
        <w:t xml:space="preserve">[108] 嘿！</w:t>
      </w:r>
    </w:p>
    <w:p w14:paraId="1FEAA690">
      <w:r xmlns:w="http://schemas.openxmlformats.org/wordprocessingml/2006/main">
        <w:t xml:space="preserve">[109] 普通攻击 2</w:t>
      </w:r>
    </w:p>
    <w:p w14:paraId="2F11288E">
      <w:r xmlns:w="http://schemas.openxmlformats.org/wordprocessingml/2006/main">
        <w:t xml:space="preserve">[110] 嘿！</w:t>
      </w:r>
    </w:p>
    <w:p w14:paraId="39FB32F9">
      <w:r xmlns:w="http://schemas.openxmlformats.org/wordprocessingml/2006/main">
        <w:t xml:space="preserve">[111] 普通攻击 3</w:t>
      </w:r>
    </w:p>
    <w:p w14:paraId="2AA8EFF6">
      <w:r xmlns:w="http://schemas.openxmlformats.org/wordprocessingml/2006/main">
        <w:t xml:space="preserve">[112] 独特效果激活 1</w:t>
      </w:r>
    </w:p>
    <w:p w14:paraId="7942AC71">
      <w:r xmlns:w="http://schemas.openxmlformats.org/wordprocessingml/2006/main">
        <w:t xml:space="preserve">[113] 独特效果激活 2</w:t>
      </w:r>
    </w:p>
    <w:p w14:paraId="34DCD395">
      <w:r xmlns:w="http://schemas.openxmlformats.org/wordprocessingml/2006/main">
        <w:t xml:space="preserve">[114] 独特效果激活 3</w:t>
      </w:r>
    </w:p>
    <w:p w14:paraId="4204483D">
      <w:r xmlns:w="http://schemas.openxmlformats.org/wordprocessingml/2006/main">
        <w:t xml:space="preserve">[115] 特殊招式 1</w:t>
      </w:r>
    </w:p>
    <w:p w14:paraId="43B8526E">
      <w:r xmlns:w="http://schemas.openxmlformats.org/wordprocessingml/2006/main">
        <w:t xml:space="preserve">[116] 这就是我的感受！让它们溢出来吧，“巧克力之恋”！</w:t>
      </w:r>
    </w:p>
    <w:p w14:paraId="2F64D078">
      <w:r xmlns:w="http://schemas.openxmlformats.org/wordprocessingml/2006/main">
        <w:t xml:space="preserve">[117] 特殊招式 2</w:t>
      </w:r>
    </w:p>
    <w:p w14:paraId="191487D6">
      <w:r xmlns:w="http://schemas.openxmlformats.org/wordprocessingml/2006/main">
        <w:t xml:space="preserve">[118] 受到的伤害：1</w:t>
      </w:r>
    </w:p>
    <w:p w14:paraId="64CC2769">
      <w:r xmlns:w="http://schemas.openxmlformats.org/wordprocessingml/2006/main">
        <w:t xml:space="preserve">[119] 受到的伤害：2</w:t>
      </w:r>
    </w:p>
    <w:p w14:paraId="2075861F">
      <w:r xmlns:w="http://schemas.openxmlformats.org/wordprocessingml/2006/main">
        <w:t xml:space="preserve">[120] 受到的伤害：3</w:t>
      </w:r>
    </w:p>
    <w:p w14:paraId="30AF2A03">
      <w:r xmlns:w="http://schemas.openxmlformats.org/wordprocessingml/2006/main">
        <w:t xml:space="preserve">[121] 撤回</w:t>
      </w:r>
    </w:p>
    <w:p w14:paraId="413E5CD1">
      <w:r xmlns:w="http://schemas.openxmlformats.org/wordprocessingml/2006/main">
        <w:t xml:space="preserve">[122] 在游戏中 †</w:t>
      </w:r>
    </w:p>
    <w:p w14:paraId="656DC2A7">
      <w:r xmlns:w="http://schemas.openxmlformats.org/wordprocessingml/2006/main">
        <w:t xml:space="preserve">[123] 于 2021 年 2 月 17 日在“情人节与少女的感受”活动中作为限时角色推出。继新年 Escha Ruby 之后，Escha Amaze 是 Escha 团队推出的第二个限时角色。</w:t>
      </w:r>
    </w:p>
    <w:p w14:paraId="1183BF6E">
      <w:r xmlns:w="http://schemas.openxmlformats.org/wordprocessingml/2006/main">
        <w:t xml:space="preserve">[124] 混合型宝可梦，拥有物理普通攻击和魔法特殊技能。虽然其特殊技能蓄力时间中等，但攻击力和行动速度平平，魔法威力也相当低，与R级宝可梦相仿。移动速度和部署速度较慢。其特殊效果威力强大，因此略显棘手。</w:t>
      </w:r>
    </w:p>
    <w:p w14:paraId="26E4E4EA">
      <w:r xmlns:w="http://schemas.openxmlformats.org/wordprocessingml/2006/main">
        <w:t xml:space="preserve">[125] 该特殊技能是对所有敌人发动魔法攻击。2022年7月13日，该特殊技能的效果改为束缚。觉醒强化前成功率为30%，觉醒强化后为50%。强化效果仅为额外加成，成功率过低，不建议在任何场合使用。</w:t>
      </w:r>
    </w:p>
    <w:p w14:paraId="3F7D4C1D">
      <w:r xmlns:w="http://schemas.openxmlformats.org/wordprocessingml/2006/main">
        <w:t xml:space="preserve">[126] 其独特效果是在突击任务完成后，为包括自身在内的全军提供持续30秒的速度加成。这能加快整个队伍的行动速度。效果不错，但一旦消失就无法恢复，所以不要过度依赖它。</w:t>
      </w:r>
    </w:p>
    <w:p w14:paraId="1BC04BCB">
      <w:r xmlns:w="http://schemas.openxmlformats.org/wordprocessingml/2006/main">
        <w:t xml:space="preserve">[127] 她的表现既不特别出色也不特别糟糕；她样样精通，但没有哪一项特别突出，缺乏任何强项。如果你愿意接受她独特的技能效果，那么你可以使用诸如长毛招财猫或替身树II之类的道具来吸引敌人的攻击，并提高被强化队友的生存能力。她的移动速度和部署速度都很慢，因此最好使用诸如十二贝塔或闪电迅捷之类的道具来辅助她。如果你打算让她作为主力输出单位，可以使用诸如火箭引擎、冲击腰带或勇气姐妹之类的道具。如果你打算依赖她作为主力攻击手，她的火力并不理想，所以最好准备其他输出手段。</w:t>
      </w:r>
    </w:p>
    <w:p w14:paraId="59C2759F">
      <w:r xmlns:w="http://schemas.openxmlformats.org/wordprocessingml/2006/main">
        <w:t xml:space="preserve">[128] 内容适用性简易评估 †</w:t>
      </w:r>
    </w:p>
    <w:p w14:paraId="55CF9AB9">
      <w:r xmlns:w="http://schemas.openxmlformats.org/wordprocessingml/2006/main">
        <w:t xml:space="preserve">[129] 合适的内容、推荐的装备示例、角色发展目标等。</w:t>
      </w:r>
    </w:p>
    <w:p w14:paraId="22E57CEC">
      <w:r xmlns:w="http://schemas.openxmlformats.org/wordprocessingml/2006/main">
        <w:t xml:space="preserve">[130] 兼容内容</w:t>
      </w:r>
    </w:p>
    <w:p w14:paraId="3325CC1F">
      <w:r xmlns:w="http://schemas.openxmlformats.org/wordprocessingml/2006/main">
        <w:t xml:space="preserve">[131] 能力倾向</w:t>
      </w:r>
    </w:p>
    <w:p w14:paraId="71C9F107">
      <w:r xmlns:w="http://schemas.openxmlformats.org/wordprocessingml/2006/main">
        <w:t xml:space="preserve">[132] 简短评论</w:t>
      </w:r>
    </w:p>
    <w:p w14:paraId="20225445">
      <w:r xmlns:w="http://schemas.openxmlformats.org/wordprocessingml/2006/main">
        <w:t xml:space="preserve">[133] 主线任务 活动任务</w:t>
      </w:r>
    </w:p>
    <w:p w14:paraId="6DE1ECE7">
      <w:r xmlns:w="http://schemas.openxmlformats.org/wordprocessingml/2006/main">
        <w:t xml:space="preserve">[134] 他可以毫无问题地完成任务，但几乎没有理由专门选择他。</w:t>
      </w:r>
    </w:p>
    <w:p w14:paraId="633C568B">
      <w:r xmlns:w="http://schemas.openxmlformats.org/wordprocessingml/2006/main">
        <w:t xml:space="preserve">[135] 突袭战</w:t>
      </w:r>
    </w:p>
    <w:p w14:paraId="44FB5301">
      <w:r xmlns:w="http://schemas.openxmlformats.org/wordprocessingml/2006/main">
        <w:t xml:space="preserve">[136] 诅咒本身并不坏，但概率不可靠。</w:t>
      </w:r>
    </w:p>
    <w:p w14:paraId="543BD9F7">
      <w:r xmlns:w="http://schemas.openxmlformats.org/wordprocessingml/2006/main">
        <w:t xml:space="preserve">[137] 湮灭</w:t>
      </w:r>
    </w:p>
    <w:p w14:paraId="37F3C6FE">
      <w:r xmlns:w="http://schemas.openxmlformats.org/wordprocessingml/2006/main">
        <w:t xml:space="preserve">[138] 范围性终极技能适合歼灭战，但诅咒效果不佳。其独特效果很有用（装备示例见下文）。</w:t>
      </w:r>
    </w:p>
    <w:p w14:paraId="4FC82E34">
      <w:r xmlns:w="http://schemas.openxmlformats.org/wordprocessingml/2006/main">
        <w:t xml:space="preserve">[139] B宇宙</w:t>
      </w:r>
    </w:p>
    <w:p w14:paraId="6C1A9D3D">
      <w:r xmlns:w="http://schemas.openxmlformats.org/wordprocessingml/2006/main">
        <w:t xml:space="preserve">[140] 诅咒本身并不坏，但概率不可靠。</w:t>
      </w:r>
    </w:p>
    <w:p w14:paraId="57B2AC35">
      <w:r xmlns:w="http://schemas.openxmlformats.org/wordprocessingml/2006/main">
        <w:t xml:space="preserve">[141] 能力评价指标</w:t>
      </w:r>
    </w:p>
    <w:p w14:paraId="182B8843">
      <w:r xmlns:w="http://schemas.openxmlformats.org/wordprocessingml/2006/main">
        <w:t xml:space="preserve">[142] ◎：优秀内容。最有可能发挥出色。○：合适内容。有较高发挥潜力。△：一般。需要一些技巧才能发挥良好，但选择理由不多。×：不合适内容。由于与内容规则、游戏系统、难度等级等不兼容，难以发挥出色。*2014年3月更新</w:t>
      </w:r>
    </w:p>
    <w:p w14:paraId="36D8DA54">
      <w:r xmlns:w="http://schemas.openxmlformats.org/wordprocessingml/2006/main">
        <w:t xml:space="preserve">[143] 湮灭</w:t>
      </w:r>
    </w:p>
    <w:p w14:paraId="7209176B">
      <w:r xmlns:w="http://schemas.openxmlformats.org/wordprocessingml/2006/main">
        <w:t xml:space="preserve">[144] 推荐设备示例</w:t>
      </w:r>
    </w:p>
    <w:p w14:paraId="1C768634">
      <w:r xmlns:w="http://schemas.openxmlformats.org/wordprocessingml/2006/main">
        <w:t xml:space="preserve">[145] 主要设备</w:t>
      </w:r>
    </w:p>
    <w:p w14:paraId="71511DA9">
      <w:r xmlns:w="http://schemas.openxmlformats.org/wordprocessingml/2006/main">
        <w:t xml:space="preserve">[146] 子设备</w:t>
      </w:r>
    </w:p>
    <w:p w14:paraId="456834A3">
      <w:r xmlns:w="http://schemas.openxmlformats.org/wordprocessingml/2006/main">
        <w:t xml:space="preserve">[147] 一件令人愉悦的物品</w:t>
      </w:r>
    </w:p>
    <w:p w14:paraId="2F29A71E">
      <w:r xmlns:w="http://schemas.openxmlformats.org/wordprocessingml/2006/main">
        <w:t xml:space="preserve">[148] 发展目标</w:t>
      </w:r>
    </w:p>
    <w:p w14:paraId="5CCBD2A7">
      <w:r xmlns:w="http://schemas.openxmlformats.org/wordprocessingml/2006/main">
        <w:t xml:space="preserve">[149] 突破极限</w:t>
      </w:r>
    </w:p>
    <w:p w14:paraId="3FA14720">
      <w:r xmlns:w="http://schemas.openxmlformats.org/wordprocessingml/2006/main">
        <w:t xml:space="preserve">[150] 致命觉醒</w:t>
      </w:r>
    </w:p>
    <w:p w14:paraId="4B80F6EB">
      <w:r xmlns:w="http://schemas.openxmlformats.org/wordprocessingml/2006/main">
        <w:t xml:space="preserve">[151] 独特的觉醒</w:t>
      </w:r>
    </w:p>
    <w:p w14:paraId="1C0FBAA9">
      <w:r xmlns:w="http://schemas.openxmlformats.org/wordprocessingml/2006/main">
        <w:t xml:space="preserve">[152] 行动速度</w:t>
      </w:r>
    </w:p>
    <w:p w14:paraId="629B918C">
      <w:r xmlns:w="http://schemas.openxmlformats.org/wordprocessingml/2006/main">
        <w:t xml:space="preserve">[153] 特别收费</w:t>
      </w:r>
    </w:p>
    <w:p w14:paraId="2CA11116">
      <w:r xmlns:w="http://schemas.openxmlformats.org/wordprocessingml/2006/main">
        <w:t xml:space="preserve">[154] 其他</w:t>
      </w:r>
    </w:p>
    <w:p w14:paraId="7FA16D0D">
      <w:r xmlns:w="http://schemas.openxmlformats.org/wordprocessingml/2006/main">
        <w:t xml:space="preserve">[155] 培训费用</w:t>
      </w:r>
    </w:p>
    <w:p w14:paraId="76F27014">
      <w:r xmlns:w="http://schemas.openxmlformats.org/wordprocessingml/2006/main">
        <w:t xml:space="preserve">[156] 3.1 秒 19 次</w:t>
      </w:r>
    </w:p>
    <w:p w14:paraId="733487B0">
      <w:r xmlns:w="http://schemas.openxmlformats.org/wordprocessingml/2006/main">
        <w:t xml:space="preserve">[157] 15% 17次</w:t>
      </w:r>
    </w:p>
    <w:p w14:paraId="7E00BDB2">
      <w:r xmlns:w="http://schemas.openxmlformats.org/wordprocessingml/2006/main">
        <w:t xml:space="preserve">[158] 备注</w:t>
      </w:r>
    </w:p>
    <w:p w14:paraId="08B520C5">
      <w:r xmlns:w="http://schemas.openxmlformats.org/wordprocessingml/2006/main">
        <w:t xml:space="preserve">[159] 如果你无法准备一个能用普通攻击瞬间击杀弱小敌人的增益效果，那么这样做就没有必要。如果体力不足，可以切换到其他技能。根据敌人的类型切换技能。</w:t>
      </w:r>
    </w:p>
    <w:p w14:paraId="3E3458FA">
      <w:r xmlns:w="http://schemas.openxmlformats.org/wordprocessingml/2006/main">
        <w:t xml:space="preserve">[160] *2016年3月更新</w:t>
      </w:r>
    </w:p>
    <w:p w14:paraId="4917929F">
      <w:r xmlns:w="http://schemas.openxmlformats.org/wordprocessingml/2006/main">
        <w:t xml:space="preserve">[161] 备选版本 †</w:t>
      </w:r>
    </w:p>
    <w:p w14:paraId="17956F07">
      <w:r xmlns:w="http://schemas.openxmlformats.org/wordprocessingml/2006/main">
        <w:t xml:space="preserve">[162] 埃斯卡·阿玛泽</w:t>
      </w:r>
    </w:p>
    <w:p w14:paraId="44A57834">
      <w:r xmlns:w="http://schemas.openxmlformats.org/wordprocessingml/2006/main">
        <w:t xml:space="preserve">[163] 瓦伦丁·埃斯卡·阿玛兹</w:t>
      </w:r>
    </w:p>
    <w:p w14:paraId="45B2A270">
      <w:r xmlns:w="http://schemas.openxmlformats.org/wordprocessingml/2006/main">
        <w:t xml:space="preserve">[164] 新娘艾斯卡·阿玛兹</w:t>
      </w:r>
    </w:p>
    <w:p w14:paraId="02075575">
      <w:r xmlns:w="http://schemas.openxmlformats.org/wordprocessingml/2006/main">
        <w:t xml:space="preserve">[165] 埃斯卡·阿玛兹·范塔斯玛</w:t>
      </w:r>
    </w:p>
    <w:p w14:paraId="326A8363">
      <w:r xmlns:w="http://schemas.openxmlformats.org/wordprocessingml/2006/main">
        <w:t xml:space="preserve">[166] 新年埃斯卡·阿玛兹</w:t>
      </w:r>
    </w:p>
    <w:p w14:paraId="322FE8DC">
      <w:r xmlns:w="http://schemas.openxmlformats.org/wordprocessingml/2006/main">
        <w:t xml:space="preserve">[167] 琐事 †</w:t>
      </w:r>
    </w:p>
    <w:p w14:paraId="615C0EE7">
      <w:r xmlns:w="http://schemas.openxmlformats.org/wordprocessingml/2006/main">
        <w:t xml:space="preserve">[168] 通过对SDDD的分析所实现的功能是将自身强烈的情绪转化为能量。获取他人情绪的能力并未实现。</w:t>
      </w:r>
    </w:p>
    <w:p w14:paraId="0E8842D5">
      <w:r xmlns:w="http://schemas.openxmlformats.org/wordprocessingml/2006/main">
        <w:t xml:space="preserve">[169] 该设计和详细功能是通过融合包括北亚利桑那大学成员在内的多人的意见而创建的。</w:t>
      </w:r>
    </w:p>
    <w:p w14:paraId="0827FD58">
      <w:r xmlns:w="http://schemas.openxmlformats.org/wordprocessingml/2006/main">
        <w:t xml:space="preserve">[170] 她的登场事件发生在第九章结束后，也就是关于NAU的“女巫”以及艾莉自身意图的大部分信息已经揭晓之后。NAU的内部运作在事件和角色故事中经常被提及。</w:t>
      </w:r>
    </w:p>
    <w:p w14:paraId="06809D2A">
      <w:r xmlns:w="http://schemas.openxmlformats.org/wordprocessingml/2006/main">
        <w:t xml:space="preserve">[171] 在人物故事中提到，女巫的存在必须对忍者保密，由此可以推断，日本对于女巫来说是一个难以生存的地方，因为她们通常希望保守自己的存在秘密。</w:t>
      </w:r>
    </w:p>
    <w:p w14:paraId="4231EA4F">
      <w:r xmlns:w="http://schemas.openxmlformats.org/wordprocessingml/2006/main">
        <w:t xml:space="preserve">[172] 在原版中，艾莉以神秘莫测、调皮捣蛋的举动而闻名，这些举动常常令时贞感到困惑。但如今她可以毫无保留地行动，她友善体贴等自然性格也更加显露出来。由于这套服装是为企业活动而设计的，因此她在活动场景和角色故事中作为经理和策划者的角色也广为人知。</w:t>
      </w:r>
    </w:p>
    <w:p w14:paraId="472ACD50">
      <w:r xmlns:w="http://schemas.openxmlformats.org/wordprocessingml/2006/main">
        <w:t xml:space="preserve">[173] 与星矢遥类似，没有变身前的图像，扭蛋动画中使用的轮廓是原版中的轮廓。</w:t>
      </w:r>
    </w:p>
    <w:p w14:paraId="11C65CA7">
      <w:r xmlns:w="http://schemas.openxmlformats.org/wordprocessingml/2006/main">
        <w:t xml:space="preserve">[174] 官方推特账号简介 †</w:t>
      </w:r>
    </w:p>
    <w:p w14:paraId="3F60F8EA">
      <w:r xmlns:w="http://schemas.openxmlformats.org/wordprocessingml/2006/main">
        <w:t xml:space="preserve">[175]精选扭蛋公告</w:t>
      </w:r>
    </w:p>
    <w:p w14:paraId="1395962C">
      <w:r xmlns:w="http://schemas.openxmlformats.org/wordprocessingml/2006/main">
        <w:t xml:space="preserve">[176] 角色介绍博客链接</w:t>
      </w:r>
    </w:p>
    <w:p w14:paraId="4CB75DD8">
      <w:r xmlns:w="http://schemas.openxmlformats.org/wordprocessingml/2006/main">
        <w:t xml:space="preserve">[177] 纪念该事件的原创艺术作品</w:t>
      </w:r>
    </w:p>
    <w:p w14:paraId="6E2FD987">
      <w:r xmlns:w="http://schemas.openxmlformats.org/wordprocessingml/2006/main">
        <w:t xml:space="preserve">[178] 评论表 †</w:t>
      </w:r>
    </w:p>
    <w:p w14:paraId="1C316514">
      <w:r xmlns:w="http://schemas.openxmlformats.org/wordprocessingml/2006/main">
        <w:t xml:space="preserve">[179] 点击打开历史日志列表</w:t>
      </w:r>
    </w:p>
    <w:p w14:paraId="48BCCB16">
      <w:r xmlns:w="http://schemas.openxmlformats.org/wordprocessingml/2006/main">
        <w:t xml:space="preserve">[180] 末尾的数字越小，日志就越旧。</w:t>
      </w:r>
    </w:p>
    <w:p w14:paraId="6BE622F3">
      <w:r xmlns:w="http://schemas.openxmlformats.org/wordprocessingml/2006/main">
        <w:t xml:space="preserve">[181] 'Comments/Valentine Esca Amaze/' 没有子页面。</w:t>
      </w:r>
    </w:p>
    <w:p w14:paraId="3F0FE585">
      <w:r xmlns:w="http://schemas.openxmlformats.org/wordprocessingml/2006/main">
        <w:t xml:space="preserve">[182] 但我确实喜欢那两颗桃子，即使是SD格式，它们也充满活力——[3J8LuVeU3rQ] 2021-02-19 (周五) 00:10:58</w:t>
      </w:r>
    </w:p>
    <w:p w14:paraId="2EC73A0E">
      <w:r xmlns:w="http://schemas.openxmlformats.org/wordprocessingml/2006/main">
        <w:t xml:space="preserve">[183] “样样通，样样松”这句话用来形容他再合适不过了——[x8If517SArw] 2021-02-21 (周日) 01:51:35</w:t>
      </w:r>
    </w:p>
    <w:p w14:paraId="66E1339E">
      <w:r xmlns:w="http://schemas.openxmlformats.org/wordprocessingml/2006/main">
        <w:t xml:space="preserve">[184] 一旦解锁，速度提升效果将非常有用——[rEx8H1SD1RI] 2021-02-20 (周六) 20:05:51</w:t>
      </w:r>
    </w:p>
    <w:p w14:paraId="6FB5952D">
      <w:r xmlns:w="http://schemas.openxmlformats.org/wordprocessingml/2006/main">
        <w:t xml:space="preserve">[185] 嗯……这是个能攻击所有敌人的特殊招式，所以不会浪费，但可惜火力不足。如果你想把它作为主武器，那肯定需要一把完全升级的贝托。——[yJ.1Bs3444M] 2021-02-21 (周日) 01:53:24</w:t>
      </w:r>
    </w:p>
    <w:p w14:paraId="370CB07A">
      <w:r xmlns:w="http://schemas.openxmlformats.org/wordprocessingml/2006/main">
        <w:t xml:space="preserve">[186] 故事中使用的巧克力炸弹威力似乎更强——[NkOqDKdXAe.] 2021-02-21 (周日) 11:11:48</w:t>
      </w:r>
    </w:p>
    <w:p w14:paraId="5F3B6E2A">
      <w:r xmlns:w="http://schemas.openxmlformats.org/wordprocessingml/2006/main">
        <w:t xml:space="preserve">[187] 体力值降至1点时的独特效果依然存在，所以并非独特效果被完全消除，而是能力提升效果失效。——[YBn2RYYvjfo] 2021-02-22 (周一) 12:17:19</w:t>
      </w:r>
    </w:p>
    <w:p w14:paraId="16C0607D">
      <w:r xmlns:w="http://schemas.openxmlformats.org/wordprocessingml/2006/main">
        <w:t xml:space="preserve">[188] 不，禁止条件是“激活时机固定”。巴利阿里的情况不允许，因为它指定了具体的激活时机，“放置完成后”。弗洛雷尔和娜娜卡的效果始终生效，没有固定的持续时间，因此不会被无效化。所以，闪电和新年红宝石的独特效果也仍然有效。顺便一提，洛夫迪尔和科莫里的持续仇恨0效果也应该生效，但这没有意义，因为她们不使用单体攻击。-- [/vx8jsxqZ4A] 2021-02-23 (周二) 19:42:43</w:t>
      </w:r>
    </w:p>
    <w:p w14:paraId="24074138">
      <w:r xmlns:w="http://schemas.openxmlformats.org/wordprocessingml/2006/main">
        <w:t xml:space="preserve">[189] 我不太有把握抽到娜丽卡，所以我会尝试培养那两个角色。 -- [DWZOpMYnIJ6] 2021-02-24 (周三) 08:41:32</w:t>
      </w:r>
    </w:p>
    <w:p w14:paraId="37B91B42">
      <w:r xmlns:w="http://schemas.openxmlformats.org/wordprocessingml/2006/main">
        <w:t xml:space="preserve">[190] 我试了110次就放弃了，真的不行了，还有后半部分呢……好像有人在聊天，说扭蛋系统要改版，这让我很烦躁。我打团的时候那么努力，喝药水什么的，结果扭蛋没抽到想要的东西，真是太让人沮丧了，感觉很泄气。——[IGr.wjL.cBk] 2021-02-24 (周三) 14:03:27</w:t>
      </w:r>
    </w:p>
    <w:p w14:paraId="19BE9DEC">
      <w:r xmlns:w="http://schemas.openxmlformats.org/wordprocessingml/2006/main">
        <w:t xml:space="preserve">[191] 随着剧情的推进，结合情境的变化，我感觉她从一个调皮捣蛋的角色转变为一个更加自然的人。或者更确切地说，正如事件中所展现的，她其实是那种非常不擅长保守秘密的人…… -- [/vx8jsxqZ4A] 2021-02-23 (周二) 20:18:46</w:t>
      </w:r>
    </w:p>
    <w:p w14:paraId="751CE181">
      <w:r xmlns:w="http://schemas.openxmlformats.org/wordprocessingml/2006/main">
        <w:t xml:space="preserve">[192] 优先级设置已得到改进，使用起来更加方便 -- [1viIdxBSQr6] 2021-02-24 (周三) 17:15:20</w:t>
      </w:r>
    </w:p>
    <w:p w14:paraId="52F7227E">
      <w:r xmlns:w="http://schemas.openxmlformats.org/wordprocessingml/2006/main">
        <w:t xml:space="preserve">[193] 虽然艾斯卡的队伍以魅力为主，但她拥有独特的技能，所以我希望他们也能在这个队伍里加入魅力技能。——[n0W3oWgjLco] 2021-02-24 (周三) 22:56:02</w:t>
      </w:r>
    </w:p>
    <w:p w14:paraId="7B2316C9">
      <w:r xmlns:w="http://schemas.openxmlformats.org/wordprocessingml/2006/main">
        <w:t xml:space="preserve">[194] 我很满意，因为它达到了预期效果，但我明白其中没有任何失败感。就这种内容而言，我希望他们能把纯粹的爱和失败的顺序调换一下，加一些惩罚性爱的元素。——[xDHDwLIavc.] 2021-03-01 (周一) 06:57:13</w:t>
      </w:r>
    </w:p>
    <w:p w14:paraId="6FD68365">
      <w:r xmlns:w="http://schemas.openxmlformats.org/wordprocessingml/2006/main">
        <w:t xml:space="preserve">[195] 我完全理解……我本来期待会很精彩，因为Amaze之前的失败实在太震撼了，但我还是无法释怀——[wwls/KBfTPg] 2021-02-28 (周日) 11:46:03</w:t>
      </w:r>
    </w:p>
    <w:p w14:paraId="3BE19527">
      <w:r xmlns:w="http://schemas.openxmlformats.org/wordprocessingml/2006/main">
        <w:t xml:space="preserve">[196] 你可以选择先给自己加buff然后立即撤退，也可以承受相当一部分伤害，同时自身也能获得buff加成。我认为这是一个很好的区分方式，因为巴莱纳里和卡娜米都是进攻型角色。如果你装备了猫，这些buff就不会轻易浪费掉。——[/vx8jsxqZ4A] 2021-03-02 (周二) 02:00:00</w:t>
      </w:r>
    </w:p>
    <w:p w14:paraId="070F06F1">
      <w:r xmlns:w="http://schemas.openxmlformats.org/wordprocessingml/2006/main">
        <w:t xml:space="preserve">[197] 他和巴莱纳里在加速阶段差别不大，如果你有其他主力输出，可以让他们加速，所以用一次他的特殊攻击然后撤退也不错。——[hM6TqTpOO7Q] 2021-03-20 (周六) 10:31:49</w:t>
      </w:r>
    </w:p>
    <w:p w14:paraId="3964EEDC">
      <w:r xmlns:w="http://schemas.openxmlformats.org/wordprocessingml/2006/main">
        <w:t xml:space="preserve">[198] 我觉得斯坦·莫申真的很性感，你觉得呢？ -- [R54kdhZIdUs] 2021-03-12 (周五) 16:02:38</w:t>
      </w:r>
    </w:p>
    <w:p w14:paraId="4E6C3668">
      <w:r xmlns:w="http://schemas.openxmlformats.org/wordprocessingml/2006/main">
        <w:t xml:space="preserve">[199] 为了庆祝第一部分通关，我进行了一次小额游戏内购买，进行了一次付费十连抽，结果一次就抽到了。不贪心很重要……（目光游离）——[DWnSjU.LzbM] 2022-01-26 (周三) 19:45:10</w:t>
      </w:r>
    </w:p>
    <w:p w14:paraId="1DABE4E5">
      <w:r xmlns:w="http://schemas.openxmlformats.org/wordprocessingml/2006/main">
        <w:t xml:space="preserve">[200] 我个人觉得卧室那场戏拍得真好。受害女孩超级可爱。——[vfL1yU56rxY] 2022-01-28 (周五) 19:41:52</w:t>
      </w:r>
    </w:p>
    <w:p w14:paraId="05CB8E09">
      <w:r xmlns:w="http://schemas.openxmlformats.org/wordprocessingml/2006/main">
        <w:t xml:space="preserve">[201] 我原以为会是年长女性和年轻男性的剧情，结果没想到中间还夹着一个年长男性。——[xDHDwLIavc.] 2022-05-29 (周日) 20:30:36</w:t>
      </w:r>
    </w:p>
    <w:p w14:paraId="449FF47A">
      <w:r xmlns:w="http://schemas.openxmlformats.org/wordprocessingml/2006/main">
        <w:t xml:space="preserve">[202] 诅咒效果的加入让原本评分很低、极其糟糕的特殊招式变得好多了。——[MPep0aFqlxQ] 2022-07-15 (周五) 14:53:50</w:t>
      </w:r>
    </w:p>
    <w:p w14:paraId="4157AB0F">
      <w:r xmlns:w="http://schemas.openxmlformats.org/wordprocessingml/2006/main">
        <w:t xml:space="preserve">[203] 我没有她，所以用了120次抽卡（包括兑换券），但不知为何只出了巴莱纳里……我也没有巴莱纳里，所以某种程度上我很高兴，但阿玛兹才是最符合我喜好的…… -- [a6riUEjgd8A] 2023-02-04 (周六) 09:17:40</w:t>
      </w:r>
    </w:p>
    <w:p w14:paraId="03E05EF5">
      <w:r xmlns:w="http://schemas.openxmlformats.org/wordprocessingml/2006/main">
        <w:t xml:space="preserve">[204] ←使用棋盘前请务必阅读规则。</w:t>
      </w:r>
    </w:p>
    <w:p w14:paraId="40025F3E">
      <w:r xmlns:w="http://schemas.openxmlformats.org/wordprocessingml/2006/main">
        <w:t xml:space="preserve">[205] 关于规则 †</w:t>
      </w:r>
    </w:p>
    <w:p w14:paraId="2FF00F40">
      <w:r xmlns:w="http://schemas.openxmlformats.org/wordprocessingml/2006/main">
        <w:t xml:space="preserve">[206] 请不要抱怨或批评页面编辑者。如果您对其他人的编辑有意见，请通过“提供替代方案”或“自行编辑”的方式进行建设性沟通。</w:t>
      </w:r>
    </w:p>
    <w:p w14:paraId="21CC7E99">
      <w:r xmlns:w="http://schemas.openxmlformats.org/wordprocessingml/2006/main">
        <w:t xml:space="preserve">[207] 请勿发布个人网站或其他禁止未经授权链接的网站的网址。</w:t>
      </w:r>
    </w:p>
    <w:p w14:paraId="14443722">
      <w:r xmlns:w="http://schemas.openxmlformats.org/wordprocessingml/2006/main">
        <w:t xml:space="preserve">[208] 关于违反规则的帖子 †</w:t>
      </w:r>
    </w:p>
    <w:p w14:paraId="312A5267">
      <w:r xmlns:w="http://schemas.openxmlformats.org/wordprocessingml/2006/main">
        <w:t xml:space="preserve">[209] 禁止发布以下类型的帖子，因为它们容易造成干扰。</w:t>
      </w:r>
    </w:p>
    <w:p w14:paraId="6B655B7D">
      <w:r xmlns:w="http://schemas.openxmlformats.org/wordprocessingml/2006/main">
        <w:t xml:space="preserve">[210]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5EF89D61">
      <w:r xmlns:w="http://schemas.openxmlformats.org/wordprocessingml/2006/main">
        <w:t xml:space="preserve">[211] 其他包括使用此维基的人、官方管理员、艺术家、配音演员、现实生活中的个人以及 Twitter 用户等团体。</w:t>
      </w:r>
    </w:p>
    <w:p w14:paraId="7BCFAEA4">
      <w:r xmlns:w="http://schemas.openxmlformats.org/wordprocessingml/2006/main">
        <w:t xml:space="preserve">[212] 关于向管理层提交的帖子，我们容忍可以解释为用户意见的评论，例如“我希望他们改进这一点”、“我希望他们尽快修复错误”和“维护时间太长了”，但我们不容忍使用辱骂性语言贬低管理层。</w:t>
      </w:r>
    </w:p>
    <w:p w14:paraId="364E8F4E">
      <w:r xmlns:w="http://schemas.openxmlformats.org/wordprocessingml/2006/main">
        <w:t xml:space="preserve">[213] 将讨论和意见交流视为“诽谤或对抗他人”是错误的。然而，在讨论或意见交流中使用辱骂性语言、贬低他人、挑衅他人或在缺乏明确证据的情况下发表言论，都是违法行为。说话时务必注意自己的言辞。</w:t>
      </w:r>
    </w:p>
    <w:p w14:paraId="75DF54EE">
      <w:r xmlns:w="http://schemas.openxmlformats.org/wordprocessingml/2006/main">
        <w:t xml:space="preserve">[214] 攻击性评论包括使用“做这个”或“做那个”等强硬命令、“使用粗俗语言”、“居高临下”和“挑衅”等。</w:t>
      </w:r>
    </w:p>
    <w:p w14:paraId="5890E9FF">
      <w:r xmlns:w="http://schemas.openxmlformats.org/wordprocessingml/2006/main">
        <w:t xml:space="preserve">[215] 禁止发布冒犯现有玩家的帖子，例如“还有人玩这个游戏吗？”或“这游戏已经凉了”。这并不意味着您完全不能发表任何负面言论，而是指那些超出单纯负面评价范围，构成诽谤或诋毁的帖子将被禁止发布。</w:t>
      </w:r>
    </w:p>
    <w:p w14:paraId="7E99F331">
      <w:r xmlns:w="http://schemas.openxmlformats.org/wordprocessingml/2006/main">
        <w:t xml:space="preserve">[216] 公开羞辱他人，包括泄露他人的游戏内名称或UID</w:t>
      </w:r>
    </w:p>
    <w:p w14:paraId="1D936504">
      <w:r xmlns:w="http://schemas.openxmlformats.org/wordprocessingml/2006/main">
        <w:t xml:space="preserve">[217] 但是，分享有助于游戏攻略的信息和视频是允许的。</w:t>
      </w:r>
    </w:p>
    <w:p w14:paraId="0AECC61D">
      <w:r xmlns:w="http://schemas.openxmlformats.org/wordprocessingml/2006/main">
        <w:t xml:space="preserve">[218] 参考其他应用程序</w:t>
      </w:r>
    </w:p>
    <w:p w14:paraId="1390B6CC">
      <w:r xmlns:w="http://schemas.openxmlformats.org/wordprocessingml/2006/main">
        <w:t xml:space="preserve">[219] 在多个论坛上多次发帖</w:t>
      </w:r>
    </w:p>
    <w:p w14:paraId="449B22D2">
      <w:r xmlns:w="http://schemas.openxmlformats.org/wordprocessingml/2006/main">
        <w:t xml:space="preserve">[220] 写出一串毫无意义的字符</w:t>
      </w:r>
    </w:p>
    <w:p w14:paraId="701691AA">
      <w:r xmlns:w="http://schemas.openxmlformats.org/wordprocessingml/2006/main">
        <w:t xml:space="preserve">[221] 关于作弊和利用漏洞的帖子</w:t>
      </w:r>
    </w:p>
    <w:p w14:paraId="769DB1F9">
      <w:r xmlns:w="http://schemas.openxmlformats.org/wordprocessingml/2006/main">
        <w:t xml:space="preserve">[222] 最好的办法是忽略违反规则的帖子。上钩或反驳只会让事情变得更糟。</w:t>
      </w:r>
    </w:p>
    <w:p w14:paraId="5C03BBA2">
      <w:r xmlns:w="http://schemas.openxmlformats.org/wordprocessingml/2006/main">
        <w:t xml:space="preserve">[223] *在上述规则中，“诽谤”指的是在没有客观证据的情况下诋毁和贬低他人。将所有批评性文章都归为“诽谤”是不正确的，所以请务必谨慎。</w:t>
      </w:r>
    </w:p>
    <w:p w14:paraId="1BB4EF5C">
      <w:r xmlns:w="http://schemas.openxmlformats.org/wordprocessingml/2006/main">
        <w:t xml:space="preserve">[224] 关于修改和删除发帖日志 †</w:t>
      </w:r>
    </w:p>
    <w:p w14:paraId="37C11BA1">
      <w:r xmlns:w="http://schemas.openxmlformats.org/wordprocessingml/2006/main">
        <w:t xml:space="preserve">[225] 但是，允许更正印刷错误、遗漏和字体颜色。（他人出于善意所做的更正也允许。）</w:t>
      </w:r>
    </w:p>
    <w:p w14:paraId="518987D3">
      <w:r xmlns:w="http://schemas.openxmlformats.org/wordprocessingml/2006/main">
        <w:t xml:space="preserve">[226] 作为例外情况，您可以删除自己的帖子，但事后必须向管理员报告。此外，删除时，请将整个评论替换为以下文本，而不是完全删除：&amp;color(#ff0000){''发帖人已删除''};</w:t>
      </w:r>
    </w:p>
    <w:p w14:paraId="783A6D4E">
      <w:r xmlns:w="http://schemas.openxmlformats.org/wordprocessingml/2006/main">
        <w:t xml:space="preserve">[227] 关于评论违反规则的帖子 †</w:t>
      </w:r>
    </w:p>
    <w:p w14:paraId="0017A15B">
      <w:r xmlns:w="http://schemas.openxmlformats.org/wordprocessingml/2006/main">
        <w:t xml:space="preserve">[228] 您可以自行注释掉上述任何违反规则的评论，无需管理员许可。但是，如果您注释掉了某条评论，请务必在 CO 举报公告板上进行举报。请使用 CO 举报公告板上的举报模板。</w:t>
      </w:r>
    </w:p>
    <w:p w14:paraId="03DA64CF">
      <w:r xmlns:w="http://schemas.openxmlformats.org/wordprocessingml/2006/main">
        <w:t xml:space="preserve">[229] 未经 CO 举报公告板举报而被评论删除的帖子将被恢复，而评论删除帖子的人将受到处罚。</w:t>
      </w:r>
    </w:p>
    <w:p w14:paraId="38E4C36D">
      <w:r xmlns:w="http://schemas.openxmlformats.org/wordprocessingml/2006/main">
        <w:t xml:space="preserve">[230] 如果您反复向 CO 举报公告板举报不违反规则的帖子，我们将认为您是自私的，并将对您实施发帖和编辑限制。</w:t>
      </w:r>
    </w:p>
    <w:p w14:paraId="5C59ED25">
      <w:r xmlns:w="http://schemas.openxmlformats.org/wordprocessingml/2006/main">
        <w:t xml:space="preserve">[231] 管理员可酌情恢复 CO 报告公告板上不违反规则的报告。</w:t>
      </w:r>
    </w:p>
    <w:p w14:paraId="69DB5281">
      <w:r xmlns:w="http://schemas.openxmlformats.org/wordprocessingml/2006/main">
        <w:t xml:space="preserve">[232] 我想再次强调，请不要评论那些没有违反规则的评论。（例如，主观判断，比如“虽然没有违反规则，但显然是在钓鱼”、“恶作剧”或“评论整个帖子”。）</w:t>
      </w:r>
    </w:p>
    <w:p w14:paraId="7B8C5001">
      <w:r xmlns:w="http://schemas.openxmlformats.org/wordprocessingml/2006/main">
        <w:t xml:space="preserve">[233] 关于不违反规则但“冒犯性”的帖子 †</w:t>
      </w:r>
    </w:p>
    <w:p w14:paraId="482FC3D0">
      <w:r xmlns:w="http://schemas.openxmlformats.org/wordprocessingml/2006/main">
        <w:t xml:space="preserve">[234] 即使帖子内容具有冒犯性，除非违反版规，否则不会被删除。由于每个人对冒犯性帖子的界定标准不尽相同，请使用 NGID 功能隐藏评论，而不是参与争论或挑衅。</w:t>
      </w:r>
    </w:p>
    <w:p w14:paraId="5BB9597C">
      <w:r xmlns:w="http://schemas.openxmlformats.org/wordprocessingml/2006/main">
        <w:t xml:space="preserve">[235] 挑衅难道不是一种违规行为吗？†</w:t>
      </w:r>
    </w:p>
    <w:p w14:paraId="6071B444">
      <w:r xmlns:w="http://schemas.openxmlformats.org/wordprocessingml/2006/main">
        <w:t xml:space="preserve">[236] 每个人对“煽动性言论”的定义都大相径庭，因此我们不认为这是违规行为。如果您认为某条评论具有煽动性，请使用 NGID 功能将其隐藏。</w:t>
      </w:r>
    </w:p>
    <w:p w14:paraId="768338B7">
      <w:r xmlns:w="http://schemas.openxmlformats.org/wordprocessingml/2006/main">
        <w:t xml:space="preserve">[237] 投诉难道不算违法吗？†</w:t>
      </w:r>
    </w:p>
    <w:p w14:paraId="3BB20C90">
      <w:r xmlns:w="http://schemas.openxmlformats.org/wordprocessingml/2006/main">
        <w:t xml:space="preserve">[238] 一般而言，抱怨本身并不构成违规。但是，针对本作品的负面宣传、诽谤、辱骂性语言以及超出抱怨范围的对抗性言论均构成违规。如果您认为抱怨内容冒犯了您，请使用 NGID 功能隐藏相关评论。</w:t>
      </w:r>
    </w:p>
    <w:p w14:paraId="050DCFF3">
      <w:r xmlns:w="http://schemas.openxmlformats.org/wordprocessingml/2006/main">
        <w:t xml:space="preserve">[239] 如果您不确定某个帖子是否违反规则，该怎么办？ †</w:t>
      </w:r>
    </w:p>
    <w:p w14:paraId="2A42E7C6">
      <w:r xmlns:w="http://schemas.openxmlformats.org/wordprocessingml/2006/main">
        <w:t xml:space="preserve">[240] 有些帖子内容含糊不清，难以判断是否违规。评论删除这类含糊不清的帖子可能会导致问题，所以请不要评论删除，而是使用 NGID 功能将评论隐藏起来。</w:t>
      </w:r>
    </w:p>
    <w:p w14:paraId="57D03268">
      <w:r xmlns:w="http://schemas.openxmlformats.org/wordprocessingml/2006/main">
        <w:t xml:space="preserve">[241] 对屡犯者的处罚 †</w:t>
      </w:r>
    </w:p>
    <w:p w14:paraId="6654AAC2">
      <w:r xmlns:w="http://schemas.openxmlformats.org/wordprocessingml/2006/main">
        <w:t xml:space="preserve">[242] 屡次违反规则或发布特别恶意的帖子，管理员可酌情予以处罚，例如“禁止访问”或“限制发帖”。</w:t>
      </w:r>
    </w:p>
    <w:p w14:paraId="6562F757">
      <w:r xmlns:w="http://schemas.openxmlformats.org/wordprocessingml/2006/main">
        <w:t xml:space="preserve">[243] 如果您对进一步改进有任何建议，请通过 Wiki 管理公告板与我们联系。</w:t>
      </w:r>
    </w:p>
    <w:p w14:paraId="6D11E067"/>
    <w:p w14:paraId="3BF7BEB1">
      <w:r xmlns:w="http://schemas.openxmlformats.org/wordprocessingml/2006/main">
        <w:rPr>
          <w:b/>
        </w:rPr>
        <w:t xml:space="preserve">A043</w:t>
      </w:r>
    </w:p>
    <w:p w14:paraId="5869D192">
      <w:r xmlns:w="http://schemas.openxmlformats.org/wordprocessingml/2006/main">
        <w:t xml:space="preserve">[0] 索引：所有角色 | SSR 角色 | SR 角色 | R 角色</w:t>
      </w:r>
    </w:p>
    <w:p w14:paraId="19F7271B">
      <w:r xmlns:w="http://schemas.openxmlformats.org/wordprocessingml/2006/main">
        <w:t xml:space="preserve">[1] 基本信息</w:t>
      </w:r>
    </w:p>
    <w:p w14:paraId="6008D565">
      <w:r xmlns:w="http://schemas.openxmlformats.org/wordprocessingml/2006/main">
        <w:t xml:space="preserve">[2] 内容适用性简易评估</w:t>
      </w:r>
    </w:p>
    <w:p w14:paraId="0FBD67C9">
      <w:r xmlns:w="http://schemas.openxmlformats.org/wordprocessingml/2006/main">
        <w:t xml:space="preserve">[3] 替代版本</w:t>
      </w:r>
    </w:p>
    <w:p w14:paraId="3B26A85B">
      <w:r xmlns:w="http://schemas.openxmlformats.org/wordprocessingml/2006/main">
        <w:t xml:space="preserve">[4] 琐事</w:t>
      </w:r>
    </w:p>
    <w:p w14:paraId="0C93CE6B">
      <w:r xmlns:w="http://schemas.openxmlformats.org/wordprocessingml/2006/main">
        <w:t xml:space="preserve">[5] 官方推特账号介绍</w:t>
      </w:r>
    </w:p>
    <w:p w14:paraId="3E062D32">
      <w:r xmlns:w="http://schemas.openxmlformats.org/wordprocessingml/2006/main">
        <w:t xml:space="preserve">[6] 评论表单</w:t>
      </w:r>
    </w:p>
    <w:p w14:paraId="50544BC9">
      <w:r xmlns:w="http://schemas.openxmlformats.org/wordprocessingml/2006/main">
        <w:t xml:space="preserve">[7] 基本信息 †</w:t>
      </w:r>
    </w:p>
    <w:p w14:paraId="2221A383">
      <w:r xmlns:w="http://schemas.openxmlformats.org/wordprocessingml/2006/main">
        <w:t xml:space="preserve">[8] 变换图像</w:t>
      </w:r>
    </w:p>
    <w:p w14:paraId="2A9A7C8C">
      <w:r xmlns:w="http://schemas.openxmlformats.org/wordprocessingml/2006/main">
        <w:t xml:space="preserve">[9] 简介</w:t>
      </w:r>
    </w:p>
    <w:p w14:paraId="1A477BD8">
      <w:r xmlns:w="http://schemas.openxmlformats.org/wordprocessingml/2006/main">
        <w:t xml:space="preserve">[10] 姓名</w:t>
      </w:r>
    </w:p>
    <w:p w14:paraId="6B06C568">
      <w:r xmlns:w="http://schemas.openxmlformats.org/wordprocessingml/2006/main">
        <w:t xml:space="preserve">[11] 瓦伦丁·克拉丽丝</w:t>
      </w:r>
    </w:p>
    <w:p w14:paraId="3C278F60">
      <w:r xmlns:w="http://schemas.openxmlformats.org/wordprocessingml/2006/main">
        <w:t xml:space="preserve">[12] 真实姓名</w:t>
      </w:r>
    </w:p>
    <w:p w14:paraId="117FC9BF">
      <w:r xmlns:w="http://schemas.openxmlformats.org/wordprocessingml/2006/main">
        <w:t xml:space="preserve">[13] 克拉丽丝·梅尔库里</w:t>
      </w:r>
    </w:p>
    <w:p w14:paraId="5ADC593B">
      <w:r xmlns:w="http://schemas.openxmlformats.org/wordprocessingml/2006/main">
        <w:t xml:space="preserve">[14] 稀有度</w:t>
      </w:r>
    </w:p>
    <w:p w14:paraId="03605CCB">
      <w:r xmlns:w="http://schemas.openxmlformats.org/wordprocessingml/2006/main">
        <w:t xml:space="preserve">[15] 普通攻击</w:t>
      </w:r>
    </w:p>
    <w:p w14:paraId="65CC3701">
      <w:r xmlns:w="http://schemas.openxmlformats.org/wordprocessingml/2006/main">
        <w:t xml:space="preserve">[16] 远程攻击（魔法）</w:t>
      </w:r>
    </w:p>
    <w:p w14:paraId="00D5C0C2">
      <w:r xmlns:w="http://schemas.openxmlformats.org/wordprocessingml/2006/main">
        <w:t xml:space="preserve">[17] 附属派系</w:t>
      </w:r>
    </w:p>
    <w:p w14:paraId="004F4DE8">
      <w:r xmlns:w="http://schemas.openxmlformats.org/wordprocessingml/2006/main">
        <w:t xml:space="preserve">[18] 女巫</w:t>
      </w:r>
    </w:p>
    <w:p w14:paraId="14005314">
      <w:r xmlns:w="http://schemas.openxmlformats.org/wordprocessingml/2006/main">
        <w:t xml:space="preserve">[19] 特殊属性</w:t>
      </w:r>
    </w:p>
    <w:p w14:paraId="02BACF7A">
      <w:r xmlns:w="http://schemas.openxmlformats.org/wordprocessingml/2006/main">
        <w:t xml:space="preserve">[20] 情人节秘仪</w:t>
      </w:r>
    </w:p>
    <w:p w14:paraId="78C62872">
      <w:r xmlns:w="http://schemas.openxmlformats.org/wordprocessingml/2006/main">
        <w:t xml:space="preserve">[21] 稻村苏也子</w:t>
      </w:r>
    </w:p>
    <w:p w14:paraId="19F874C1">
      <w:r xmlns:w="http://schemas.openxmlformats.org/wordprocessingml/2006/main">
        <w:t xml:space="preserve">[22] 插图</w:t>
      </w:r>
    </w:p>
    <w:p w14:paraId="437C7772">
      <w:r xmlns:w="http://schemas.openxmlformats.org/wordprocessingml/2006/main">
        <w:t xml:space="preserve">[23] 清爽的鲨鱼皮</w:t>
      </w:r>
    </w:p>
    <w:p w14:paraId="1DF59C30">
      <w:r xmlns:w="http://schemas.openxmlformats.org/wordprocessingml/2006/main">
        <w:t xml:space="preserve">[24] SD字符</w:t>
      </w:r>
    </w:p>
    <w:p w14:paraId="420BA227">
      <w:r xmlns:w="http://schemas.openxmlformats.org/wordprocessingml/2006/main">
        <w:t xml:space="preserve">[25] 风味文字</w:t>
      </w:r>
    </w:p>
    <w:p w14:paraId="0BFBEB4E">
      <w:r xmlns:w="http://schemas.openxmlformats.org/wordprocessingml/2006/main">
        <w:t xml:space="preserve">[26] “我很好奇这款新产品能赚多少钱……哦，我兴奋得都快要爆炸了。”克拉丽丝穿着情人节的服装站在店里。今天，她像往常一样面带微笑地售卖着她最爱的巧克力。如果能最大化NAU的利润，她并不介意穿得稍微性感一些。但有时候，她也像其他同龄女孩一样，渴望被时贞宠爱。</w:t>
      </w:r>
    </w:p>
    <w:p w14:paraId="7D240727">
      <w:r xmlns:w="http://schemas.openxmlformats.org/wordprocessingml/2006/main">
        <w:t xml:space="preserve">[27] 如何获得</w:t>
      </w:r>
    </w:p>
    <w:p w14:paraId="74BB68EA">
      <w:r xmlns:w="http://schemas.openxmlformats.org/wordprocessingml/2006/main">
        <w:t xml:space="preserve">[28] 限时扭蛋</w:t>
      </w:r>
    </w:p>
    <w:p w14:paraId="02A75A5D">
      <w:r xmlns:w="http://schemas.openxmlformats.org/wordprocessingml/2006/main">
        <w:t xml:space="preserve">[29] 基础属性（1星）* 每增加1星+50%，5星时为1星值的3倍</w:t>
      </w:r>
    </w:p>
    <w:p w14:paraId="4D80FDB5">
      <w:r xmlns:w="http://schemas.openxmlformats.org/wordprocessingml/2006/main">
        <w:t xml:space="preserve">[30] 级</w:t>
      </w:r>
    </w:p>
    <w:p w14:paraId="75BE5486">
      <w:r xmlns:w="http://schemas.openxmlformats.org/wordprocessingml/2006/main">
        <w:t xml:space="preserve">[31] 耐力</w:t>
      </w:r>
    </w:p>
    <w:p w14:paraId="6DB77D5D">
      <w:r xmlns:w="http://schemas.openxmlformats.org/wordprocessingml/2006/main">
        <w:t xml:space="preserve">[32] 攻击力</w:t>
      </w:r>
    </w:p>
    <w:p w14:paraId="13B14014">
      <w:r xmlns:w="http://schemas.openxmlformats.org/wordprocessingml/2006/main">
        <w:t xml:space="preserve">[33] 防御能力</w:t>
      </w:r>
    </w:p>
    <w:p w14:paraId="269466AD">
      <w:r xmlns:w="http://schemas.openxmlformats.org/wordprocessingml/2006/main">
        <w:t xml:space="preserve">[34] 魔法力量</w:t>
      </w:r>
    </w:p>
    <w:p w14:paraId="20A39003">
      <w:r xmlns:w="http://schemas.openxmlformats.org/wordprocessingml/2006/main">
        <w:t xml:space="preserve">[35] 魔法抗性</w:t>
      </w:r>
    </w:p>
    <w:p w14:paraId="44F4EA64">
      <w:r xmlns:w="http://schemas.openxmlformats.org/wordprocessingml/2006/main">
        <w:t xml:space="preserve">[36] 详细状态</w:t>
      </w:r>
    </w:p>
    <w:p w14:paraId="630F7373">
      <w:r xmlns:w="http://schemas.openxmlformats.org/wordprocessingml/2006/main">
        <w:t xml:space="preserve">[37] 准确性</w:t>
      </w:r>
    </w:p>
    <w:p w14:paraId="6C6A47B4">
      <w:r xmlns:w="http://schemas.openxmlformats.org/wordprocessingml/2006/main">
        <w:t xml:space="preserve">[38] 回避能力</w:t>
      </w:r>
    </w:p>
    <w:p w14:paraId="1B20E34F">
      <w:r xmlns:w="http://schemas.openxmlformats.org/wordprocessingml/2006/main">
        <w:t xml:space="preserve">[39] 连续命中率</w:t>
      </w:r>
    </w:p>
    <w:p w14:paraId="26E01685">
      <w:r xmlns:w="http://schemas.openxmlformats.org/wordprocessingml/2006/main">
        <w:t xml:space="preserve">[40] 反击率</w:t>
      </w:r>
    </w:p>
    <w:p w14:paraId="1C1DBBFF">
      <w:r xmlns:w="http://schemas.openxmlformats.org/wordprocessingml/2006/main">
        <w:t xml:space="preserve">[41] 眩晕激活率</w:t>
      </w:r>
    </w:p>
    <w:p w14:paraId="2AC39F66">
      <w:r xmlns:w="http://schemas.openxmlformats.org/wordprocessingml/2006/main">
        <w:t xml:space="preserve">[42] 抗眩晕能力</w:t>
      </w:r>
    </w:p>
    <w:p w14:paraId="090996BC">
      <w:r xmlns:w="http://schemas.openxmlformats.org/wordprocessingml/2006/main">
        <w:t xml:space="preserve">[43] 移动速度</w:t>
      </w:r>
    </w:p>
    <w:p w14:paraId="4312819F">
      <w:r xmlns:w="http://schemas.openxmlformats.org/wordprocessingml/2006/main">
        <w:t xml:space="preserve">[44] 部署速度</w:t>
      </w:r>
    </w:p>
    <w:p w14:paraId="22A707CE">
      <w:r xmlns:w="http://schemas.openxmlformats.org/wordprocessingml/2006/main">
        <w:t xml:space="preserve">[45] 行动速度</w:t>
      </w:r>
    </w:p>
    <w:p w14:paraId="059EACA8">
      <w:r xmlns:w="http://schemas.openxmlformats.org/wordprocessingml/2006/main">
        <w:t xml:space="preserve">[46] 特殊填充量</w:t>
      </w:r>
    </w:p>
    <w:p w14:paraId="57BE6929">
      <w:r xmlns:w="http://schemas.openxmlformats.org/wordprocessingml/2006/main">
        <w:t xml:space="preserve">[47] 特殊招式</w:t>
      </w:r>
    </w:p>
    <w:p w14:paraId="7AE88BA1">
      <w:r xmlns:w="http://schemas.openxmlformats.org/wordprocessingml/2006/main">
        <w:t xml:space="preserve">[48] 姓名</w:t>
      </w:r>
    </w:p>
    <w:p w14:paraId="72601A9C">
      <w:r xmlns:w="http://schemas.openxmlformats.org/wordprocessingml/2006/main">
        <w:t xml:space="preserve">[49] 效应</w:t>
      </w:r>
    </w:p>
    <w:p w14:paraId="3544422B">
      <w:r xmlns:w="http://schemas.openxmlformats.org/wordprocessingml/2006/main">
        <w:t xml:space="preserve">[50] 一个苦乐参半的假期</w:t>
      </w:r>
    </w:p>
    <w:p w14:paraId="4AEAF132">
      <w:r xmlns:w="http://schemas.openxmlformats.org/wordprocessingml/2006/main">
        <w:t xml:space="preserve">[51] 持续 30 秒，使己方场的闪避率提高 40，使敌方场的闪避率降低 40。</w:t>
      </w:r>
    </w:p>
    <w:p w14:paraId="773AE876">
      <w:r xmlns:w="http://schemas.openxmlformats.org/wordprocessingml/2006/main">
        <w:t xml:space="preserve">[52] 苦乐参半的假期+</w:t>
      </w:r>
    </w:p>
    <w:p w14:paraId="52EBC126">
      <w:r xmlns:w="http://schemas.openxmlformats.org/wordprocessingml/2006/main">
        <w:t xml:space="preserve">[53] 持续 30 秒，使己方场上的闪避率提高 60，使敌方场上的闪避率降低 60，并对所有敌人施加“守护封印”。</w:t>
      </w:r>
    </w:p>
    <w:p w14:paraId="5A61F226">
      <w:r xmlns:w="http://schemas.openxmlformats.org/wordprocessingml/2006/main">
        <w:t xml:space="preserve">[54] 独特效果</w:t>
      </w:r>
    </w:p>
    <w:p w14:paraId="746B520F">
      <w:r xmlns:w="http://schemas.openxmlformats.org/wordprocessingml/2006/main">
        <w:t xml:space="preserve">[55] 姓名</w:t>
      </w:r>
    </w:p>
    <w:p w14:paraId="5FAF16EE">
      <w:r xmlns:w="http://schemas.openxmlformats.org/wordprocessingml/2006/main">
        <w:t xml:space="preserve">[56] 效应</w:t>
      </w:r>
    </w:p>
    <w:p w14:paraId="1CA9A9FF">
      <w:r xmlns:w="http://schemas.openxmlformats.org/wordprocessingml/2006/main">
        <w:t xml:space="preserve">[57] 情人节奖金</w:t>
      </w:r>
    </w:p>
    <w:p w14:paraId="15100895">
      <w:r xmlns:w="http://schemas.openxmlformats.org/wordprocessingml/2006/main">
        <w:t xml:space="preserve">[58] 出击完成后，你的军队野战攻击力提高 30%，持续 30 秒，并获得 25 资金。</w:t>
      </w:r>
    </w:p>
    <w:p w14:paraId="7CB39085">
      <w:r xmlns:w="http://schemas.openxmlformats.org/wordprocessingml/2006/main">
        <w:t xml:space="preserve">[59] 情人节奖励 +</w:t>
      </w:r>
    </w:p>
    <w:p w14:paraId="6C9FF856">
      <w:r xmlns:w="http://schemas.openxmlformats.org/wordprocessingml/2006/main">
        <w:t xml:space="preserve">[60] 部署完成后，你的军队的野战攻击力提高 50%，持续 30 秒，并获得 50 资金。</w:t>
      </w:r>
    </w:p>
    <w:p w14:paraId="60678825">
      <w:r xmlns:w="http://schemas.openxmlformats.org/wordprocessingml/2006/main">
        <w:t xml:space="preserve">[61] 增强图像</w:t>
      </w:r>
    </w:p>
    <w:p w14:paraId="00EBBEF7">
      <w:r xmlns:w="http://schemas.openxmlformats.org/wordprocessingml/2006/main">
        <w:t xml:space="preserve">[62] 在游戏中 †</w:t>
      </w:r>
    </w:p>
    <w:p w14:paraId="16AB8F1F">
      <w:r xmlns:w="http://schemas.openxmlformats.org/wordprocessingml/2006/main">
        <w:t xml:space="preserve">[63] 觉醒特殊技能附带的范围效果封印经常被忽视，但在 B 宇宙中与团队首领疯狂国王和科学城战斗时非常有用。</w:t>
      </w:r>
    </w:p>
    <w:p w14:paraId="4E40D072">
      <w:r xmlns:w="http://schemas.openxmlformats.org/wordprocessingml/2006/main">
        <w:t xml:space="preserve">[64] 虽然它的独特效果是一次性的增益，但 30 秒内 50% 的场地攻击力增益效果非常强大，不太可能与其他角色重叠，而且持续时间相对较长，所以如果你有资源，绝对应该考虑觉醒和强化它。</w:t>
      </w:r>
    </w:p>
    <w:p w14:paraId="42D2965B">
      <w:r xmlns:w="http://schemas.openxmlformats.org/wordprocessingml/2006/main">
        <w:t xml:space="preserve">[65] 由于其特殊攻击充能速度快、行动速度快，因此可以节省觉醒资源。</w:t>
      </w:r>
    </w:p>
    <w:p w14:paraId="796AF851">
      <w:r xmlns:w="http://schemas.openxmlformats.org/wordprocessingml/2006/main">
        <w:t xml:space="preserve">[66] 当与同属一个阵营且在突袭战中拥有类似特殊技能的魔女库露露配合使用时，伤害减免率可降低 100%，受到的伤害可降低至 1。直接比较来看，克拉丽丝的优势在于其独特的效果强大且觉醒成本低，但由于特殊技能效果重叠的可能性较小，以及作为 BREAK 辅助角色的潜力，她在实用性方面不如库露露。</w:t>
      </w:r>
    </w:p>
    <w:p w14:paraId="0BDF08DD">
      <w:r xmlns:w="http://schemas.openxmlformats.org/wordprocessingml/2006/main">
        <w:t xml:space="preserve">[67] 内容适用性简易评估 †</w:t>
      </w:r>
    </w:p>
    <w:p w14:paraId="3FA0859B">
      <w:r xmlns:w="http://schemas.openxmlformats.org/wordprocessingml/2006/main">
        <w:t xml:space="preserve">[68] 合适的内容、推荐的装备示例、角色发展目标等。</w:t>
      </w:r>
    </w:p>
    <w:p w14:paraId="5C645BA4">
      <w:r xmlns:w="http://schemas.openxmlformats.org/wordprocessingml/2006/main">
        <w:t xml:space="preserve">[69] 兼容内容</w:t>
      </w:r>
    </w:p>
    <w:p w14:paraId="553B1122">
      <w:r xmlns:w="http://schemas.openxmlformats.org/wordprocessingml/2006/main">
        <w:t xml:space="preserve">[70] 能力倾向</w:t>
      </w:r>
    </w:p>
    <w:p w14:paraId="557EDDC3">
      <w:r xmlns:w="http://schemas.openxmlformats.org/wordprocessingml/2006/main">
        <w:t xml:space="preserve">[71] 简短评论</w:t>
      </w:r>
    </w:p>
    <w:p w14:paraId="5A71B8C4">
      <w:r xmlns:w="http://schemas.openxmlformats.org/wordprocessingml/2006/main">
        <w:t xml:space="preserve">[72] 主线任务 活动任务</w:t>
      </w:r>
    </w:p>
    <w:p w14:paraId="2C7641BD">
      <w:r xmlns:w="http://schemas.openxmlformats.org/wordprocessingml/2006/main">
        <w:t xml:space="preserve">[73] 他的特殊招式效果不太好，但他的独特效果很有用。</w:t>
      </w:r>
    </w:p>
    <w:p w14:paraId="731D8024">
      <w:r xmlns:w="http://schemas.openxmlformats.org/wordprocessingml/2006/main">
        <w:t xml:space="preserve">[74] 突袭战</w:t>
      </w:r>
    </w:p>
    <w:p w14:paraId="12E5D222">
      <w:r xmlns:w="http://schemas.openxmlformats.org/wordprocessingml/2006/main">
        <w:t xml:space="preserve">[75] 特殊招式和独特效果都很强大</w:t>
      </w:r>
    </w:p>
    <w:p w14:paraId="32DADBBA">
      <w:r xmlns:w="http://schemas.openxmlformats.org/wordprocessingml/2006/main">
        <w:t xml:space="preserve">[76] 湮灭</w:t>
      </w:r>
    </w:p>
    <w:p w14:paraId="059ABEC2">
      <w:r xmlns:w="http://schemas.openxmlformats.org/wordprocessingml/2006/main">
        <w:t xml:space="preserve">[77] 有时因其独特的效果而被使用。</w:t>
      </w:r>
    </w:p>
    <w:p w14:paraId="007F3BD7">
      <w:r xmlns:w="http://schemas.openxmlformats.org/wordprocessingml/2006/main">
        <w:t xml:space="preserve">[78] B宇宙</w:t>
      </w:r>
    </w:p>
    <w:p w14:paraId="4E8DC580">
      <w:r xmlns:w="http://schemas.openxmlformats.org/wordprocessingml/2006/main">
        <w:t xml:space="preserve">[79] 能力评估指标</w:t>
      </w:r>
    </w:p>
    <w:p w14:paraId="2AD92C27">
      <w:r xmlns:w="http://schemas.openxmlformats.org/wordprocessingml/2006/main">
        <w:t xml:space="preserve">[80] ◎：优秀内容。最有可能发挥出色。○：合适内容。有较高发挥潜力。△：一般。需要一些技巧才能发挥良好，但选择理由不多。×：不合适内容。由于与内容规则、游戏系统、难度等级等不兼容，难以发挥出色。*2014年3月更新</w:t>
      </w:r>
    </w:p>
    <w:p w14:paraId="5E950504">
      <w:r xmlns:w="http://schemas.openxmlformats.org/wordprocessingml/2006/main">
        <w:t xml:space="preserve">[81] 突袭</w:t>
      </w:r>
    </w:p>
    <w:p w14:paraId="66FDD6A8">
      <w:r xmlns:w="http://schemas.openxmlformats.org/wordprocessingml/2006/main">
        <w:t xml:space="preserve">[82] 推荐设备示例</w:t>
      </w:r>
    </w:p>
    <w:p w14:paraId="4309D574">
      <w:r xmlns:w="http://schemas.openxmlformats.org/wordprocessingml/2006/main">
        <w:t xml:space="preserve">[83] 主要设备</w:t>
      </w:r>
    </w:p>
    <w:p w14:paraId="33D36CF6">
      <w:r xmlns:w="http://schemas.openxmlformats.org/wordprocessingml/2006/main">
        <w:t xml:space="preserve">[84] 子设备</w:t>
      </w:r>
    </w:p>
    <w:p w14:paraId="57A578BF">
      <w:r xmlns:w="http://schemas.openxmlformats.org/wordprocessingml/2006/main">
        <w:t xml:space="preserve">[85] 一件令人愉悦的物品</w:t>
      </w:r>
    </w:p>
    <w:p w14:paraId="21F5BC3A">
      <w:r xmlns:w="http://schemas.openxmlformats.org/wordprocessingml/2006/main">
        <w:t xml:space="preserve">[86] 发展目标</w:t>
      </w:r>
    </w:p>
    <w:p w14:paraId="60DCFA49">
      <w:r xmlns:w="http://schemas.openxmlformats.org/wordprocessingml/2006/main">
        <w:t xml:space="preserve">[87] 突破极限</w:t>
      </w:r>
    </w:p>
    <w:p w14:paraId="127FFBB1">
      <w:r xmlns:w="http://schemas.openxmlformats.org/wordprocessingml/2006/main">
        <w:t xml:space="preserve">[88] 致命觉醒</w:t>
      </w:r>
    </w:p>
    <w:p w14:paraId="1AFB71D3">
      <w:r xmlns:w="http://schemas.openxmlformats.org/wordprocessingml/2006/main">
        <w:t xml:space="preserve">[89] 独特的觉醒</w:t>
      </w:r>
    </w:p>
    <w:p w14:paraId="44391871">
      <w:r xmlns:w="http://schemas.openxmlformats.org/wordprocessingml/2006/main">
        <w:t xml:space="preserve">[90] 行动速度</w:t>
      </w:r>
    </w:p>
    <w:p w14:paraId="1C41E304">
      <w:r xmlns:w="http://schemas.openxmlformats.org/wordprocessingml/2006/main">
        <w:t xml:space="preserve">[91] 特别收费</w:t>
      </w:r>
    </w:p>
    <w:p w14:paraId="2032589F">
      <w:r xmlns:w="http://schemas.openxmlformats.org/wordprocessingml/2006/main">
        <w:t xml:space="preserve">[92] 其他</w:t>
      </w:r>
    </w:p>
    <w:p w14:paraId="0393A70B">
      <w:r xmlns:w="http://schemas.openxmlformats.org/wordprocessingml/2006/main">
        <w:t xml:space="preserve">[93] 培训费用</w:t>
      </w:r>
    </w:p>
    <w:p w14:paraId="6410A820">
      <w:r xmlns:w="http://schemas.openxmlformats.org/wordprocessingml/2006/main">
        <w:t xml:space="preserve">[94] 备注</w:t>
      </w:r>
    </w:p>
    <w:p w14:paraId="4C76B26B">
      <w:r xmlns:w="http://schemas.openxmlformats.org/wordprocessingml/2006/main">
        <w:t xml:space="preserve">[95] 即使在这种情况下，特殊招式平均也能在20秒内发动（连击率高，但发动间隔不稳定）。如果将其升至☆5并添加[道具名称]，初始发动时间将缩短至约10秒。</w:t>
      </w:r>
    </w:p>
    <w:p w14:paraId="62E5D5C3">
      <w:r xmlns:w="http://schemas.openxmlformats.org/wordprocessingml/2006/main">
        <w:t xml:space="preserve">[96] *2016年4月更新</w:t>
      </w:r>
    </w:p>
    <w:p w14:paraId="3F544BE6">
      <w:r xmlns:w="http://schemas.openxmlformats.org/wordprocessingml/2006/main">
        <w:t xml:space="preserve">[97] 备选版本 †</w:t>
      </w:r>
    </w:p>
    <w:p w14:paraId="5C8F0823">
      <w:r xmlns:w="http://schemas.openxmlformats.org/wordprocessingml/2006/main">
        <w:t xml:space="preserve">[98] 节制者克拉丽丝</w:t>
      </w:r>
    </w:p>
    <w:p w14:paraId="54F347F0">
      <w:r xmlns:w="http://schemas.openxmlformats.org/wordprocessingml/2006/main">
        <w:t xml:space="preserve">[99] 赛博女巫克拉丽丝</w:t>
      </w:r>
    </w:p>
    <w:p w14:paraId="7E0821DB">
      <w:r xmlns:w="http://schemas.openxmlformats.org/wordprocessingml/2006/main">
        <w:t xml:space="preserve">[100] 瓦伦丁·克拉丽丝</w:t>
      </w:r>
    </w:p>
    <w:p w14:paraId="14240866">
      <w:r xmlns:w="http://schemas.openxmlformats.org/wordprocessingml/2006/main">
        <w:t xml:space="preserve">[101] 克拉丽丝在体育节</w:t>
      </w:r>
    </w:p>
    <w:p w14:paraId="1C7E6338">
      <w:r xmlns:w="http://schemas.openxmlformats.org/wordprocessingml/2006/main">
        <w:t xml:space="preserve">[102] 琐事 †</w:t>
      </w:r>
    </w:p>
    <w:p w14:paraId="55124859">
      <w:r xmlns:w="http://schemas.openxmlformats.org/wordprocessingml/2006/main">
        <w:t xml:space="preserve">[103] 尽管据说这套服装是一位著名设计师为情人节精心准备的，但她的内衣却完全暴露了出来，然而故事中却从未提及此事。</w:t>
      </w:r>
    </w:p>
    <w:p w14:paraId="1F68C80E">
      <w:r xmlns:w="http://schemas.openxmlformats.org/wordprocessingml/2006/main">
        <w:t xml:space="preserve">[104] 官方推特账号简介 †</w:t>
      </w:r>
    </w:p>
    <w:p w14:paraId="5ED82555">
      <w:r xmlns:w="http://schemas.openxmlformats.org/wordprocessingml/2006/main">
        <w:t xml:space="preserve">[105] 人物介绍</w:t>
      </w:r>
    </w:p>
    <w:p w14:paraId="5217E4E4">
      <w:r xmlns:w="http://schemas.openxmlformats.org/wordprocessingml/2006/main">
        <w:t xml:space="preserve">[106] 评论表 †</w:t>
      </w:r>
    </w:p>
    <w:p w14:paraId="59B8C0AD">
      <w:r xmlns:w="http://schemas.openxmlformats.org/wordprocessingml/2006/main">
        <w:t xml:space="preserve">[107] 点击打开历史日志列表</w:t>
      </w:r>
    </w:p>
    <w:p w14:paraId="3B0B9174">
      <w:r xmlns:w="http://schemas.openxmlformats.org/wordprocessingml/2006/main">
        <w:t xml:space="preserve">[108] 末尾的数字越小，日志越旧。</w:t>
      </w:r>
    </w:p>
    <w:p w14:paraId="73160E94">
      <w:r xmlns:w="http://schemas.openxmlformats.org/wordprocessingml/2006/main">
        <w:t xml:space="preserve">[109] 'Comments/Valentine Clarice/' 没有子页面。</w:t>
      </w:r>
    </w:p>
    <w:p w14:paraId="1FA6CBA8">
      <w:r xmlns:w="http://schemas.openxmlformats.org/wordprocessingml/2006/main">
        <w:t xml:space="preserve">[110] 增益效果会超过上限，所以攻击力和防御力达到40以上应该就没问题了。如果搭配9倍单体增益效果会很浪费，但像“芭蕾冲锋”这样的群体减益效果应该也适用，而且就性能而言，它似乎相当灵活。——[xr/q2oTMXqw] 2024-02-14 (周三) 19:05:12</w:t>
      </w:r>
    </w:p>
    <w:p w14:paraId="43DFA758">
      <w:r xmlns:w="http://schemas.openxmlformats.org/wordprocessingml/2006/main">
        <w:t xml:space="preserve">[111] 我最后居然在讨论昵称而不是攻略。我觉得一年后，“Opantsu Clarice”比“Opantsu Valkyrie”要好。——Gotochihi [f516prH4j4I] 2025-01-30 (周四) 14:12:40</w:t>
      </w:r>
    </w:p>
    <w:p w14:paraId="77D225EE">
      <w:r xmlns:w="http://schemas.openxmlformats.org/wordprocessingml/2006/main">
        <w:t xml:space="preserve">[112] 虽然她的眩晕值不高，但她的独特增益效果是范围性的，而且基础攻击力很高，所以她通常被认为是魔女库露露的更佳替代品。现在入手她也无妨。——[f73zse/nf2I] 2024-02-14 (周三) 19:07:54</w:t>
      </w:r>
    </w:p>
    <w:p w14:paraId="239C8718">
      <w:r xmlns:w="http://schemas.openxmlformats.org/wordprocessingml/2006/main">
        <w:t xml:space="preserve">[113] 行动时间和充能速度也非常出色，所以觉醒点数消耗不多。如果非要挑剔的话，唯一的缺点就是它不在常规扭蛋池里。——[aN4OW3zZ412] 2024-02-14 (周三) 19:15:24</w:t>
      </w:r>
    </w:p>
    <w:p w14:paraId="53EE891B">
      <w:r xmlns:w="http://schemas.openxmlformats.org/wordprocessingml/2006/main">
        <w:t xml:space="preserve">[114] 她初次登场时，剧情已经铺垫好了，所以我以为她接下来会是攻击者，但她的第三套服装也是辅助型的——[we9SKY4GVrw] 2024-02-14 (周三) 19:27:29</w:t>
      </w:r>
    </w:p>
    <w:p w14:paraId="541DF3EF">
      <w:r xmlns:w="http://schemas.openxmlformats.org/wordprocessingml/2006/main">
        <w:t xml:space="preserve">[115] 因为这是第三套衣服了，我希望它能再破损一些。——[leIEctHZld6] 2024-02-14 (周三) 20:14:02</w:t>
      </w:r>
    </w:p>
    <w:p w14:paraId="1AF70769">
      <w:r xmlns:w="http://schemas.openxmlformats.org/wordprocessingml/2006/main">
        <w:t xml:space="preserve">[116] 它已经被列入团队副本推荐支援角色名单了。我对角色强度了解不多，但它看起来相当不错（当然不是最强的那种）。我想在下次团队副本里试试它。——[9HhQSDJqky.] 2024-02-15 (周四) 15:02:54</w:t>
      </w:r>
    </w:p>
    <w:p w14:paraId="54D96CD4">
      <w:r xmlns:w="http://schemas.openxmlformats.org/wordprocessingml/2006/main">
        <w:t xml:space="preserve">[117] 她的所有动作都很可爱 -- [9HhQSDJqky.] 2024-02-15 (周四) 14:37:31</w:t>
      </w:r>
    </w:p>
    <w:p w14:paraId="070B9957">
      <w:r xmlns:w="http://schemas.openxmlformats.org/wordprocessingml/2006/main">
        <w:t xml:space="preserve">[118] 发表关于角色的负面评论违反版规，因为这会引发问题。请在发帖前阅读论坛规则。 -- [3L/ZbpNafY2] 2024-02-15 (周四) 03:10:26</w:t>
      </w:r>
    </w:p>
    <w:p w14:paraId="485DA1B7">
      <w:r xmlns:w="http://schemas.openxmlformats.org/wordprocessingml/2006/main">
        <w:t xml:space="preserve">[119] 我一开始也有点困惑，但仔细一看，除了内裤完全露出来之外，其实还不错。我觉得如果前面加一块布，设计会更好。——[9HhQSDJqky.] 2024-02-15 (周四) 13:39:36</w:t>
      </w:r>
    </w:p>
    <w:p w14:paraId="26C790C4">
      <w:r xmlns:w="http://schemas.openxmlformats.org/wordprocessingml/2006/main">
        <w:t xml:space="preserve">[120] 他们本可以再夸张一点——[9HhQSDJqky.] 2024-02-15 (周四) 14:57:07</w:t>
      </w:r>
    </w:p>
    <w:p w14:paraId="2B14A123">
      <w:r xmlns:w="http://schemas.openxmlformats.org/wordprocessingml/2006/main">
        <w:t xml:space="preserve">[121] 我认为将经费增加一个数量级完全没问题，不仅仅是为了这个孩子，事实上，即使增加了一个数量级，可能也还不够。——[dIRaguyDte6] 2024-02-15 (周四) 18:00:10</w:t>
      </w:r>
    </w:p>
    <w:p w14:paraId="2987D37D">
      <w:r xmlns:w="http://schemas.openxmlformats.org/wordprocessingml/2006/main">
        <w:t xml:space="preserve">[122] 我觉得很棒，因为很明显地解释了为什么克拉丽丝被称为守财奴。——[zAZZ9gI5S4g] 2024-02-16 (周五) 18:40:59</w:t>
      </w:r>
    </w:p>
    <w:p w14:paraId="26C05471">
      <w:r xmlns:w="http://schemas.openxmlformats.org/wordprocessingml/2006/main">
        <w:t xml:space="preserve">[123] 茜太棒了 -- [9HhQSDJqky.] 2024-02-15 (周四) 13:35:55</w:t>
      </w:r>
    </w:p>
    <w:p w14:paraId="34E2BACF">
      <w:r xmlns:w="http://schemas.openxmlformats.org/wordprocessingml/2006/main">
        <w:t xml:space="preserve">[124] 哦，我是说情人节版本，不是其他服装或角色。 -- [lQdS6pYUNhA] 2024-02-17 (周六) 18:31:51</w:t>
      </w:r>
    </w:p>
    <w:p w14:paraId="20FEE583">
      <w:r xmlns:w="http://schemas.openxmlformats.org/wordprocessingml/2006/main">
        <w:t xml:space="preserve">[125] 这是对艺术家最恶劣的侮辱。——[ANKHkWL7llQ] 2024-02-18 (周日) 01:07:45</w:t>
      </w:r>
    </w:p>
    <w:p w14:paraId="633D8A13">
      <w:r xmlns:w="http://schemas.openxmlformats.org/wordprocessingml/2006/main">
        <w:t xml:space="preserve">[126] 当我尝试用左手摆造型时，我的小指和无名指看起来很长（担心）——[5DMjDMk.vzw] 2024-02-18 (周日) 14:40:38</w:t>
      </w:r>
    </w:p>
    <w:p w14:paraId="50CCD734">
      <w:r xmlns:w="http://schemas.openxmlformats.org/wordprocessingml/2006/main">
        <w:t xml:space="preserve">[127] 之前也出现在我妹妹1024的页面上，但这种loser没救了。——[DzoqcTNLI7M] 2024-02-18 (周日) 16:37:05</w:t>
      </w:r>
    </w:p>
    <w:p w14:paraId="679B565D">
      <w:r xmlns:w="http://schemas.openxmlformats.org/wordprocessingml/2006/main">
        <w:t xml:space="preserve">[128] 如果再次变形，还会生成同样的裤子吗？ -- [YLnpgtl8IpA] 2024-02-18 (周日) 19:17:46</w:t>
      </w:r>
    </w:p>
    <w:p w14:paraId="074D68E9">
      <w:r xmlns:w="http://schemas.openxmlformats.org/wordprocessingml/2006/main">
        <w:t xml:space="preserve">[129] 转变后的空虚感，就像再次穿上你曾经穿过的裤子——[ON.GDOgclFo] 2024-02-25 (周日) 12:03:52</w:t>
      </w:r>
    </w:p>
    <w:p w14:paraId="6730D3A3">
      <w:r xmlns:w="http://schemas.openxmlformats.org/wordprocessingml/2006/main">
        <w:t xml:space="preserve">[130] 在情人节活动的第二区域，当艾斯卡·阿玛兹为你治疗时，她说：“现在我可以工作72小时了……”但这太可怜了，你只想让她好好休息哈哈 -- [y/TkpFjEeUQ] 2024-02-18 (周日) 22:57:42</w:t>
      </w:r>
    </w:p>
    <w:p w14:paraId="4879540A">
      <w:r xmlns:w="http://schemas.openxmlformats.org/wordprocessingml/2006/main">
        <w:t xml:space="preserve">[131] 根据未来实装的角色，新年锁链有可能变得非常强大。鉴于二月祭典连续两年都推出了过于强大的角色，看来一切都取决于下周了…… -- [zobO5lwccP6] 2024-02-20 (周二) 03:43:26</w:t>
      </w:r>
    </w:p>
    <w:p w14:paraId="51A37F47">
      <w:r xmlns:w="http://schemas.openxmlformats.org/wordprocessingml/2006/main">
        <w:t xml:space="preserve">[132] 如果这是这位艺术家的最佳作品，我很抱歉，但在我看来它仍然像是一张草稿……即使是增强效果也…… -- [xIX.GzuaFpQ] 2024-02-21 (周三) 21:15:18</w:t>
      </w:r>
    </w:p>
    <w:p w14:paraId="6006045C">
      <w:r xmlns:w="http://schemas.openxmlformats.org/wordprocessingml/2006/main">
        <w:t xml:space="preserve">[133] 我一开始很惊讶头发颜色比普通版浅，但后来意识到下半部分也是巧克力棕色，所以如果用和普通版一样的配色，整体色调就会太暗。大面积使用棕色的设计真难搞。——[PS.5FRKQMf2] 2024-02-21 (周三) 23:03:52</w:t>
      </w:r>
    </w:p>
    <w:p w14:paraId="6D6B47EA">
      <w:r xmlns:w="http://schemas.openxmlformats.org/wordprocessingml/2006/main">
        <w:t xml:space="preserve">[134] 在团队副本中使用库鲁鲁真的很有用，可以把受到的伤害降低到1。我很庆幸得到了它。——[9HhQSDJqky.] 2024-02-23 (周五) 13:15:02</w:t>
      </w:r>
    </w:p>
    <w:p w14:paraId="0165D284">
      <w:r xmlns:w="http://schemas.openxmlformats.org/wordprocessingml/2006/main">
        <w:t xml:space="preserve">[135] 人物篇章非常精彩，令人感动。我肯定会再读一遍。虽然人物肖像，包括盔甲和服饰，都制作精良，但我对丝带的脆弱感感到不满。——[etPRqG8HbQo] 2024-02-23 (周五) 15:33:52</w:t>
      </w:r>
    </w:p>
    <w:p w14:paraId="72396971">
      <w:r xmlns:w="http://schemas.openxmlformats.org/wordprocessingml/2006/main">
        <w:t xml:space="preserve">[136] 超级凯瑞尔搭配莉兹娜，似乎是个不错的组合，可以提供100%的伤害减免减益效果。——[v9tK8oDUmHw] 2024-02-26 (周一) 17:31:30</w:t>
      </w:r>
    </w:p>
    <w:p w14:paraId="322DF3E0">
      <w:r xmlns:w="http://schemas.openxmlformats.org/wordprocessingml/2006/main">
        <w:t xml:space="preserve">[137] ←使用棋盘前请务必阅读规则。</w:t>
      </w:r>
    </w:p>
    <w:p w14:paraId="685244C4">
      <w:r xmlns:w="http://schemas.openxmlformats.org/wordprocessingml/2006/main">
        <w:t xml:space="preserve">[138] 关于规则 †</w:t>
      </w:r>
    </w:p>
    <w:p w14:paraId="7BE9E206">
      <w:r xmlns:w="http://schemas.openxmlformats.org/wordprocessingml/2006/main">
        <w:t xml:space="preserve">[139] 请不要抱怨或批评页面编辑者。如果您对其他人的编辑有意见，请通过“提供替代方案”或“自行编辑”的方式进行建设性沟通。</w:t>
      </w:r>
    </w:p>
    <w:p w14:paraId="63B3CF3D">
      <w:r xmlns:w="http://schemas.openxmlformats.org/wordprocessingml/2006/main">
        <w:t xml:space="preserve">[140] 不要发布个人网站或其他禁止未经授权链接的网站的网址。</w:t>
      </w:r>
    </w:p>
    <w:p w14:paraId="513B4BAC">
      <w:r xmlns:w="http://schemas.openxmlformats.org/wordprocessingml/2006/main">
        <w:t xml:space="preserve">[141] 关于违反规则的帖子 †</w:t>
      </w:r>
    </w:p>
    <w:p w14:paraId="26EAE503">
      <w:r xmlns:w="http://schemas.openxmlformats.org/wordprocessingml/2006/main">
        <w:t xml:space="preserve">[142] 禁止发布以下类型的帖子，因为它们容易造成干扰。</w:t>
      </w:r>
    </w:p>
    <w:p w14:paraId="267F4A4F">
      <w:r xmlns:w="http://schemas.openxmlformats.org/wordprocessingml/2006/main">
        <w:t xml:space="preserve">[143]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99C6272">
      <w:r xmlns:w="http://schemas.openxmlformats.org/wordprocessingml/2006/main">
        <w:t xml:space="preserve">[144] 其他包括使用此维基的人、官方管理员、艺术家、配音演员、现实生活中的个人以及 Twitter 用户等团体。</w:t>
      </w:r>
    </w:p>
    <w:p w14:paraId="11BB9B71">
      <w:r xmlns:w="http://schemas.openxmlformats.org/wordprocessingml/2006/main">
        <w:t xml:space="preserve">[145] 关于向管理层提交的帖子，我们容忍可以解释为用户反馈的评论，例如“我希望他们改进这一点”、“我希望他们尽快修复错误”和“维护时间太长了”，但我们不容忍使用辱骂性语言贬低管理层。</w:t>
      </w:r>
    </w:p>
    <w:p w14:paraId="736DBDB5">
      <w:r xmlns:w="http://schemas.openxmlformats.org/wordprocessingml/2006/main">
        <w:t xml:space="preserve">[146] 将讨论和意见交流视为“诽谤或对抗他人”是错误的。然而，在讨论或意见交流中使用辱骂性语言、贬低他人、挑衅他人或在缺乏明确证据的情况下发表言论，都是违法行为。说话时务必注意自己的言辞。</w:t>
      </w:r>
    </w:p>
    <w:p w14:paraId="55EBC6E0">
      <w:r xmlns:w="http://schemas.openxmlformats.org/wordprocessingml/2006/main">
        <w:t xml:space="preserve">[147] 攻击性评论包括使用“做这个”或“做那个”等强硬命令、“使用粗俗语言”、“采取居高临下的态度”或“挑衅”。</w:t>
      </w:r>
    </w:p>
    <w:p w14:paraId="3037E07C">
      <w:r xmlns:w="http://schemas.openxmlformats.org/wordprocessingml/2006/main">
        <w:t xml:space="preserve">[148] 禁止发布冒犯现有玩家的帖子，例如“还有人玩这个游戏吗？”或“这游戏已经凉了”。这并不意味着您完全不能发表任何负面言论，而是指那些超出单纯负面评价范围，构成诽谤或诋毁的帖子将被禁止发布。</w:t>
      </w:r>
    </w:p>
    <w:p w14:paraId="17AAC832">
      <w:r xmlns:w="http://schemas.openxmlformats.org/wordprocessingml/2006/main">
        <w:t xml:space="preserve">[149] 公开羞辱他人，包括泄露他人的游戏内名称或UID</w:t>
      </w:r>
    </w:p>
    <w:p w14:paraId="5A8BEB94">
      <w:r xmlns:w="http://schemas.openxmlformats.org/wordprocessingml/2006/main">
        <w:t xml:space="preserve">[150] 但是，分享有助于游戏攻略的信息和视频是允许的。</w:t>
      </w:r>
    </w:p>
    <w:p w14:paraId="7BE6DB77">
      <w:r xmlns:w="http://schemas.openxmlformats.org/wordprocessingml/2006/main">
        <w:t xml:space="preserve">[151] 参考其他应用程序</w:t>
      </w:r>
    </w:p>
    <w:p w14:paraId="40ECCE51">
      <w:r xmlns:w="http://schemas.openxmlformats.org/wordprocessingml/2006/main">
        <w:t xml:space="preserve">[152] 在多个论坛上多次发帖</w:t>
      </w:r>
    </w:p>
    <w:p w14:paraId="51D098D3">
      <w:r xmlns:w="http://schemas.openxmlformats.org/wordprocessingml/2006/main">
        <w:t xml:space="preserve">[153] 由一串无意义字符组成的文字</w:t>
      </w:r>
    </w:p>
    <w:p w14:paraId="4483C264">
      <w:r xmlns:w="http://schemas.openxmlformats.org/wordprocessingml/2006/main">
        <w:t xml:space="preserve">[154] 关于作弊和利用漏洞的帖子</w:t>
      </w:r>
    </w:p>
    <w:p w14:paraId="28E8A49C">
      <w:r xmlns:w="http://schemas.openxmlformats.org/wordprocessingml/2006/main">
        <w:t xml:space="preserve">[155] 最好的办法是忽略违反规则的帖子。上钩或反驳只会让事情变得更糟。</w:t>
      </w:r>
    </w:p>
    <w:p w14:paraId="60DE95CD">
      <w:r xmlns:w="http://schemas.openxmlformats.org/wordprocessingml/2006/main">
        <w:t xml:space="preserve">[156] *在上述规则中，“诽谤”指的是在没有客观证据的情况下诋毁和贬低他人。将所有批评性文章都归为“诽谤”是不正确的，所以请务必谨慎。</w:t>
      </w:r>
    </w:p>
    <w:p w14:paraId="78393972">
      <w:r xmlns:w="http://schemas.openxmlformats.org/wordprocessingml/2006/main">
        <w:t xml:space="preserve">[157] 关于修改和删除发帖日志 †</w:t>
      </w:r>
    </w:p>
    <w:p w14:paraId="20727864">
      <w:r xmlns:w="http://schemas.openxmlformats.org/wordprocessingml/2006/main">
        <w:t xml:space="preserve">[158] 但是，允许更正印刷错误、遗漏和字体颜色。（他人出于善意所做的更正也允许。）</w:t>
      </w:r>
    </w:p>
    <w:p w14:paraId="4C63ADEB">
      <w:r xmlns:w="http://schemas.openxmlformats.org/wordprocessingml/2006/main">
        <w:t xml:space="preserve">[159] 作为例外情况，您可以删除自己的帖子，但事后必须向管理员报告。此外，删除时，请将整个评论替换为以下文本，而不是完全删除：&amp;color(#ff0000){''发帖人已删除''};</w:t>
      </w:r>
    </w:p>
    <w:p w14:paraId="05FDD396">
      <w:r xmlns:w="http://schemas.openxmlformats.org/wordprocessingml/2006/main">
        <w:t xml:space="preserve">[160] 关于评论违反规则的帖子 †</w:t>
      </w:r>
    </w:p>
    <w:p w14:paraId="0A33A8F5">
      <w:r xmlns:w="http://schemas.openxmlformats.org/wordprocessingml/2006/main">
        <w:t xml:space="preserve">[161] 您可以自行注释掉上述任何违反规则的评论，无需管理员许可。但是，如果您注释掉了某条评论，请务必在“违规举报公告板”上进行举报。举报时请使用“违规举报公告板”上的模板。</w:t>
      </w:r>
    </w:p>
    <w:p w14:paraId="4A585F45">
      <w:r xmlns:w="http://schemas.openxmlformats.org/wordprocessingml/2006/main">
        <w:t xml:space="preserve">[162] 在 CO 举报公告板上被评论删除而未进行举报的帖子将被恢复，而评论删除帖子的人将受到处罚。</w:t>
      </w:r>
    </w:p>
    <w:p w14:paraId="2F04997B">
      <w:r xmlns:w="http://schemas.openxmlformats.org/wordprocessingml/2006/main">
        <w:t xml:space="preserve">[163] 如果您反复向 CO 举报公告板举报不违反规则的帖子，我们将认为您是自私的，并将对您实施发帖和编辑限制。</w:t>
      </w:r>
    </w:p>
    <w:p w14:paraId="53B1C264">
      <w:r xmlns:w="http://schemas.openxmlformats.org/wordprocessingml/2006/main">
        <w:t xml:space="preserve">[164] 管理员可酌情恢复 CO 报告公告板上不违反规则的报告。</w:t>
      </w:r>
    </w:p>
    <w:p w14:paraId="1A0446CF">
      <w:r xmlns:w="http://schemas.openxmlformats.org/wordprocessingml/2006/main">
        <w:t xml:space="preserve">[165] 我们再次要求您不要评论那些并未违反规则的评论。（例如，诸如“虽然不违反规则，但显然是在钓鱼”、“恶作剧”或“评论整个帖子”之类的主观判断。）</w:t>
      </w:r>
    </w:p>
    <w:p w14:paraId="0C131239">
      <w:r xmlns:w="http://schemas.openxmlformats.org/wordprocessingml/2006/main">
        <w:t xml:space="preserve">[166] 关于不违反规则但“冒犯性”的帖子 †</w:t>
      </w:r>
    </w:p>
    <w:p w14:paraId="2F3C1B2A">
      <w:r xmlns:w="http://schemas.openxmlformats.org/wordprocessingml/2006/main">
        <w:t xml:space="preserve">[167] 即使帖子内容具有冒犯性，除非违反版规，否则不会被删除。由于每个人对冒犯性的接受程度不同，请使用 NGID 功能隐藏评论，而不是争论或恶意挑衅。</w:t>
      </w:r>
    </w:p>
    <w:p w14:paraId="5EB39414">
      <w:r xmlns:w="http://schemas.openxmlformats.org/wordprocessingml/2006/main">
        <w:t xml:space="preserve">[168] 挑衅难道不是一种违规行为吗？†</w:t>
      </w:r>
    </w:p>
    <w:p w14:paraId="6F5B7835">
      <w:r xmlns:w="http://schemas.openxmlformats.org/wordprocessingml/2006/main">
        <w:t xml:space="preserve">[169] 每个人对“煽动性言论”的定义都大相径庭，因此我们不认为这是违规行为。如果您认为某条评论具有煽动性，请使用 NGID 功能将其隐藏。</w:t>
      </w:r>
    </w:p>
    <w:p w14:paraId="77847043">
      <w:r xmlns:w="http://schemas.openxmlformats.org/wordprocessingml/2006/main">
        <w:t xml:space="preserve">[170] 抱怨难道不算违法吗？†</w:t>
      </w:r>
    </w:p>
    <w:p w14:paraId="1E839266">
      <w:r xmlns:w="http://schemas.openxmlformats.org/wordprocessingml/2006/main">
        <w:t xml:space="preserve">[171] 一般而言，抱怨本身并不构成违规。但是，针对本作品的负面宣传、诽谤、辱骂性语言以及超出抱怨范围的对抗性言论均构成违规。如果您认为抱怨内容冒犯了您，请使用 NGID 功能隐藏相关评论。</w:t>
      </w:r>
    </w:p>
    <w:p w14:paraId="06F23391">
      <w:r xmlns:w="http://schemas.openxmlformats.org/wordprocessingml/2006/main">
        <w:t xml:space="preserve">[172] 如果您不确定某个帖子是否违反规则，该怎么办？ †</w:t>
      </w:r>
    </w:p>
    <w:p w14:paraId="5EC53436">
      <w:r xmlns:w="http://schemas.openxmlformats.org/wordprocessingml/2006/main">
        <w:t xml:space="preserve">[173] 有些帖子内容含糊不清，难以判断是否违规。评论删除这类含糊不清的帖子可能会导致问题，所以请不要评论删除，而是使用 NGID 功能将评论隐藏起来。</w:t>
      </w:r>
    </w:p>
    <w:p w14:paraId="3DEB4840">
      <w:r xmlns:w="http://schemas.openxmlformats.org/wordprocessingml/2006/main">
        <w:t xml:space="preserve">[174] 对屡犯者的处罚 †</w:t>
      </w:r>
    </w:p>
    <w:p w14:paraId="4105F9DF">
      <w:r xmlns:w="http://schemas.openxmlformats.org/wordprocessingml/2006/main">
        <w:t xml:space="preserve">[175] 屡次违反规则或发布特别恶意的帖子，管理员可酌情予以处罚，例如“禁止访问”或“限制发帖”。</w:t>
      </w:r>
    </w:p>
    <w:p w14:paraId="7EAC334F">
      <w:r xmlns:w="http://schemas.openxmlformats.org/wordprocessingml/2006/main">
        <w:t xml:space="preserve">[176] 如果您对进一步改进有任何建议，请通过 Wiki 管理公告板与我们联系。</w:t>
      </w:r>
    </w:p>
    <w:p w14:paraId="635ECFC4"/>
    <w:p w14:paraId="1C55DF3B">
      <w:r xmlns:w="http://schemas.openxmlformats.org/wordprocessingml/2006/main">
        <w:rPr>
          <w:b/>
        </w:rPr>
        <w:t xml:space="preserve">A044</w:t>
      </w:r>
    </w:p>
    <w:p w14:paraId="2EF756F0">
      <w:r xmlns:w="http://schemas.openxmlformats.org/wordprocessingml/2006/main">
        <w:t xml:space="preserve">[0] 索引：所有角色 | SSR 角色 | SR 角色 | R 角色</w:t>
      </w:r>
    </w:p>
    <w:p w14:paraId="55376754">
      <w:r xmlns:w="http://schemas.openxmlformats.org/wordprocessingml/2006/main">
        <w:t xml:space="preserve">[1] 基本信息</w:t>
      </w:r>
    </w:p>
    <w:p w14:paraId="43EF01C2">
      <w:r xmlns:w="http://schemas.openxmlformats.org/wordprocessingml/2006/main">
        <w:t xml:space="preserve">[2] 内容适用性简易评估</w:t>
      </w:r>
    </w:p>
    <w:p w14:paraId="4E275BA0">
      <w:r xmlns:w="http://schemas.openxmlformats.org/wordprocessingml/2006/main">
        <w:t xml:space="preserve">[3] 替代版本</w:t>
      </w:r>
    </w:p>
    <w:p w14:paraId="407C6547">
      <w:r xmlns:w="http://schemas.openxmlformats.org/wordprocessingml/2006/main">
        <w:t xml:space="preserve">[4] 琐事</w:t>
      </w:r>
    </w:p>
    <w:p w14:paraId="6317B103">
      <w:r xmlns:w="http://schemas.openxmlformats.org/wordprocessingml/2006/main">
        <w:t xml:space="preserve">[5] 官方推特账号介绍</w:t>
      </w:r>
    </w:p>
    <w:p w14:paraId="0F2D93B1">
      <w:r xmlns:w="http://schemas.openxmlformats.org/wordprocessingml/2006/main">
        <w:t xml:space="preserve">[6] 评论表单</w:t>
      </w:r>
    </w:p>
    <w:p w14:paraId="408BB014">
      <w:r xmlns:w="http://schemas.openxmlformats.org/wordprocessingml/2006/main">
        <w:t xml:space="preserve">[7] 基本信息 †</w:t>
      </w:r>
    </w:p>
    <w:p w14:paraId="616F1004">
      <w:r xmlns:w="http://schemas.openxmlformats.org/wordprocessingml/2006/main">
        <w:t xml:space="preserve">[8] 变换图像</w:t>
      </w:r>
    </w:p>
    <w:p w14:paraId="67B2E589">
      <w:r xmlns:w="http://schemas.openxmlformats.org/wordprocessingml/2006/main">
        <w:t xml:space="preserve">[9] 简介</w:t>
      </w:r>
    </w:p>
    <w:p w14:paraId="1BB6E8BD">
      <w:r xmlns:w="http://schemas.openxmlformats.org/wordprocessingml/2006/main">
        <w:t xml:space="preserve">[10] 姓名</w:t>
      </w:r>
    </w:p>
    <w:p w14:paraId="11428359">
      <w:r xmlns:w="http://schemas.openxmlformats.org/wordprocessingml/2006/main">
        <w:t xml:space="preserve">[11] 瓦伦丁·赛卡</w:t>
      </w:r>
    </w:p>
    <w:p w14:paraId="3E2A3B57">
      <w:r xmlns:w="http://schemas.openxmlformats.org/wordprocessingml/2006/main">
        <w:t xml:space="preserve">[12] 真实姓名</w:t>
      </w:r>
    </w:p>
    <w:p w14:paraId="0D3D6A63">
      <w:r xmlns:w="http://schemas.openxmlformats.org/wordprocessingml/2006/main">
        <w:t xml:space="preserve">[13] 斋香士道</w:t>
      </w:r>
    </w:p>
    <w:p w14:paraId="018F16AD">
      <w:r xmlns:w="http://schemas.openxmlformats.org/wordprocessingml/2006/main">
        <w:t xml:space="preserve">[14] 稀有度</w:t>
      </w:r>
    </w:p>
    <w:p w14:paraId="08979C06">
      <w:r xmlns:w="http://schemas.openxmlformats.org/wordprocessingml/2006/main">
        <w:t xml:space="preserve">[15] 普通攻击</w:t>
      </w:r>
    </w:p>
    <w:p w14:paraId="200AE85C">
      <w:r xmlns:w="http://schemas.openxmlformats.org/wordprocessingml/2006/main">
        <w:t xml:space="preserve">[16] 远程攻击（魔法）</w:t>
      </w:r>
    </w:p>
    <w:p w14:paraId="5EF3EF5F">
      <w:r xmlns:w="http://schemas.openxmlformats.org/wordprocessingml/2006/main">
        <w:t xml:space="preserve">[17] 附属派系</w:t>
      </w:r>
    </w:p>
    <w:p w14:paraId="41D3C4F4">
      <w:r xmlns:w="http://schemas.openxmlformats.org/wordprocessingml/2006/main">
        <w:t xml:space="preserve">[18] 仙人（Soha）</w:t>
      </w:r>
    </w:p>
    <w:p w14:paraId="7DB265EB">
      <w:r xmlns:w="http://schemas.openxmlformats.org/wordprocessingml/2006/main">
        <w:t xml:space="preserve">[19] 特殊属性</w:t>
      </w:r>
    </w:p>
    <w:p w14:paraId="3BB6E862">
      <w:r xmlns:w="http://schemas.openxmlformats.org/wordprocessingml/2006/main">
        <w:t xml:space="preserve">[20] 瓦伦丁</w:t>
      </w:r>
    </w:p>
    <w:p w14:paraId="49870B02">
      <w:r xmlns:w="http://schemas.openxmlformats.org/wordprocessingml/2006/main">
        <w:t xml:space="preserve">[21] 青叶林檎</w:t>
      </w:r>
    </w:p>
    <w:p w14:paraId="0A163751">
      <w:r xmlns:w="http://schemas.openxmlformats.org/wordprocessingml/2006/main">
        <w:t xml:space="preserve">[22] 插图</w:t>
      </w:r>
    </w:p>
    <w:p w14:paraId="1507E418">
      <w:r xmlns:w="http://schemas.openxmlformats.org/wordprocessingml/2006/main">
        <w:t xml:space="preserve">[23] SD字符</w:t>
      </w:r>
    </w:p>
    <w:p w14:paraId="09C64E3B">
      <w:r xmlns:w="http://schemas.openxmlformats.org/wordprocessingml/2006/main">
        <w:t xml:space="preserve">[24] 风味文字</w:t>
      </w:r>
    </w:p>
    <w:p w14:paraId="70CFF390">
      <w:r xmlns:w="http://schemas.openxmlformats.org/wordprocessingml/2006/main">
        <w:t xml:space="preserve">[25] “这身打扮……呃，好尴尬……” 彩花为了情人节活动盛装打扮。这身衣服的设计师喵子说，彩花是为了展现她丰满的胸部，并用丝带表明她就是礼物。然而，缠绕在她身上的丝带似乎碍事，让她很容易绊倒。啊，我的小姐！？如果有人拉扯丝带……啊，啊！</w:t>
      </w:r>
    </w:p>
    <w:p w14:paraId="716F98BD">
      <w:r xmlns:w="http://schemas.openxmlformats.org/wordprocessingml/2006/main">
        <w:t xml:space="preserve">[26] 如何获得</w:t>
      </w:r>
    </w:p>
    <w:p w14:paraId="7EF9DBF8">
      <w:r xmlns:w="http://schemas.openxmlformats.org/wordprocessingml/2006/main">
        <w:t xml:space="preserve">[27] 限时扭蛋</w:t>
      </w:r>
    </w:p>
    <w:p w14:paraId="307170A1">
      <w:r xmlns:w="http://schemas.openxmlformats.org/wordprocessingml/2006/main">
        <w:t xml:space="preserve">[28] 基础属性（1星）* 每增加1星+50%，5星时为1星值的3倍</w:t>
      </w:r>
    </w:p>
    <w:p w14:paraId="7DDFF885">
      <w:r xmlns:w="http://schemas.openxmlformats.org/wordprocessingml/2006/main">
        <w:t xml:space="preserve">[29] 级</w:t>
      </w:r>
    </w:p>
    <w:p w14:paraId="6E91381D">
      <w:r xmlns:w="http://schemas.openxmlformats.org/wordprocessingml/2006/main">
        <w:t xml:space="preserve">[30] 耐力</w:t>
      </w:r>
    </w:p>
    <w:p w14:paraId="7C4A3C9D">
      <w:r xmlns:w="http://schemas.openxmlformats.org/wordprocessingml/2006/main">
        <w:t xml:space="preserve">[31] 攻击力</w:t>
      </w:r>
    </w:p>
    <w:p w14:paraId="60CE9C97">
      <w:r xmlns:w="http://schemas.openxmlformats.org/wordprocessingml/2006/main">
        <w:t xml:space="preserve">[32] 防御能力</w:t>
      </w:r>
    </w:p>
    <w:p w14:paraId="2B7E2B85">
      <w:r xmlns:w="http://schemas.openxmlformats.org/wordprocessingml/2006/main">
        <w:t xml:space="preserve">[33] 魔力</w:t>
      </w:r>
    </w:p>
    <w:p w14:paraId="383C5F1C">
      <w:r xmlns:w="http://schemas.openxmlformats.org/wordprocessingml/2006/main">
        <w:t xml:space="preserve">[34] 魔法抗性</w:t>
      </w:r>
    </w:p>
    <w:p w14:paraId="1D364447">
      <w:r xmlns:w="http://schemas.openxmlformats.org/wordprocessingml/2006/main">
        <w:t xml:space="preserve">[35] 详细状态</w:t>
      </w:r>
    </w:p>
    <w:p w14:paraId="4565C608">
      <w:r xmlns:w="http://schemas.openxmlformats.org/wordprocessingml/2006/main">
        <w:t xml:space="preserve">[36] 准确性</w:t>
      </w:r>
    </w:p>
    <w:p w14:paraId="752D0D01">
      <w:r xmlns:w="http://schemas.openxmlformats.org/wordprocessingml/2006/main">
        <w:t xml:space="preserve">[37] 回避能力</w:t>
      </w:r>
    </w:p>
    <w:p w14:paraId="3E705686">
      <w:r xmlns:w="http://schemas.openxmlformats.org/wordprocessingml/2006/main">
        <w:t xml:space="preserve">[38] 连续命中率</w:t>
      </w:r>
    </w:p>
    <w:p w14:paraId="3F2B9B24">
      <w:r xmlns:w="http://schemas.openxmlformats.org/wordprocessingml/2006/main">
        <w:t xml:space="preserve">[39] 反击率</w:t>
      </w:r>
    </w:p>
    <w:p w14:paraId="70A56050">
      <w:r xmlns:w="http://schemas.openxmlformats.org/wordprocessingml/2006/main">
        <w:t xml:space="preserve">[40] 眩晕激活率</w:t>
      </w:r>
    </w:p>
    <w:p w14:paraId="1D872534">
      <w:r xmlns:w="http://schemas.openxmlformats.org/wordprocessingml/2006/main">
        <w:t xml:space="preserve">[41] 抗眩晕能力</w:t>
      </w:r>
    </w:p>
    <w:p w14:paraId="4B446D78">
      <w:r xmlns:w="http://schemas.openxmlformats.org/wordprocessingml/2006/main">
        <w:t xml:space="preserve">[42] 移动速度</w:t>
      </w:r>
    </w:p>
    <w:p w14:paraId="2705D3C0">
      <w:r xmlns:w="http://schemas.openxmlformats.org/wordprocessingml/2006/main">
        <w:t xml:space="preserve">[43] 部署速度</w:t>
      </w:r>
    </w:p>
    <w:p w14:paraId="5A18AE5D">
      <w:r xmlns:w="http://schemas.openxmlformats.org/wordprocessingml/2006/main">
        <w:t xml:space="preserve">[44] 行动速度</w:t>
      </w:r>
    </w:p>
    <w:p w14:paraId="2D4A7456">
      <w:r xmlns:w="http://schemas.openxmlformats.org/wordprocessingml/2006/main">
        <w:t xml:space="preserve">[45] 致命的装药量</w:t>
      </w:r>
    </w:p>
    <w:p w14:paraId="31042853">
      <w:r xmlns:w="http://schemas.openxmlformats.org/wordprocessingml/2006/main">
        <w:t xml:space="preserve">[46] 特殊招式</w:t>
      </w:r>
    </w:p>
    <w:p w14:paraId="006AEC25">
      <w:r xmlns:w="http://schemas.openxmlformats.org/wordprocessingml/2006/main">
        <w:t xml:space="preserve">[47] 姓名</w:t>
      </w:r>
    </w:p>
    <w:p w14:paraId="20FD7646">
      <w:r xmlns:w="http://schemas.openxmlformats.org/wordprocessingml/2006/main">
        <w:t xml:space="preserve">[48] 效果</w:t>
      </w:r>
    </w:p>
    <w:p w14:paraId="4B1A7D98">
      <w:r xmlns:w="http://schemas.openxmlformats.org/wordprocessingml/2006/main">
        <w:t xml:space="preserve">[49] 穿越时空的钟声</w:t>
      </w:r>
    </w:p>
    <w:p w14:paraId="23C34143">
      <w:r xmlns:w="http://schemas.openxmlformats.org/wordprocessingml/2006/main">
        <w:t xml:space="preserve">[50] 使敌方场地时间停止 5 秒。使己方场地速度提高 20%，持续 20 秒（时间停止效果最多可使用 3 次）。</w:t>
      </w:r>
    </w:p>
    <w:p w14:paraId="68F05608">
      <w:r xmlns:w="http://schemas.openxmlformats.org/wordprocessingml/2006/main">
        <w:t xml:space="preserve">[51] 穿越时空的钟的尖叫+</w:t>
      </w:r>
    </w:p>
    <w:p w14:paraId="11076CDC">
      <w:r xmlns:w="http://schemas.openxmlformats.org/wordprocessingml/2006/main">
        <w:t xml:space="preserve">[52] 停止敌方场上的时间 7.5 秒。使己方场上的速度提高 30%，闪避率提高 30，持续 20 秒（时间停止效果最多可使用 5 次）。</w:t>
      </w:r>
    </w:p>
    <w:p w14:paraId="08CA817A">
      <w:r xmlns:w="http://schemas.openxmlformats.org/wordprocessingml/2006/main">
        <w:t xml:space="preserve">[53] 独特效果</w:t>
      </w:r>
    </w:p>
    <w:p w14:paraId="79CD938C">
      <w:r xmlns:w="http://schemas.openxmlformats.org/wordprocessingml/2006/main">
        <w:t xml:space="preserve">[54] 姓名</w:t>
      </w:r>
    </w:p>
    <w:p w14:paraId="68991AE8">
      <w:r xmlns:w="http://schemas.openxmlformats.org/wordprocessingml/2006/main">
        <w:t xml:space="preserve">[55] 效应</w:t>
      </w:r>
    </w:p>
    <w:p w14:paraId="7B072522">
      <w:r xmlns:w="http://schemas.openxmlformats.org/wordprocessingml/2006/main">
        <w:t xml:space="preserve">[56] 这整个身体都是为了赎罪</w:t>
      </w:r>
    </w:p>
    <w:p w14:paraId="4FB75399">
      <w:r xmlns:w="http://schemas.openxmlformats.org/wordprocessingml/2006/main">
        <w:t xml:space="preserve">[57] 部署完成后，敌方战场速度降低 30%，持续 20 秒。</w:t>
      </w:r>
    </w:p>
    <w:p w14:paraId="6E7DD740">
      <w:r xmlns:w="http://schemas.openxmlformats.org/wordprocessingml/2006/main">
        <w:t xml:space="preserve">[58] 这整个身体都是为了赎罪。</w:t>
      </w:r>
    </w:p>
    <w:p w14:paraId="665AED38">
      <w:r xmlns:w="http://schemas.openxmlformats.org/wordprocessingml/2006/main">
        <w:t xml:space="preserve">[59] 部署完成后，敌方战场速度降低 30%，持续 20 秒。撤退时，除自身外，场上所有友方单位（千人型（双破））的体力值将恢复目标最大体力值的 20%。</w:t>
      </w:r>
    </w:p>
    <w:p w14:paraId="320B0C01">
      <w:r xmlns:w="http://schemas.openxmlformats.org/wordprocessingml/2006/main">
        <w:t xml:space="preserve">[60] 增强图像</w:t>
      </w:r>
    </w:p>
    <w:p w14:paraId="3C76D2A0">
      <w:r xmlns:w="http://schemas.openxmlformats.org/wordprocessingml/2006/main">
        <w:t xml:space="preserve">[61] 在游戏中 †</w:t>
      </w:r>
    </w:p>
    <w:p w14:paraId="3699D75F">
      <w:r xmlns:w="http://schemas.openxmlformats.org/wordprocessingml/2006/main">
        <w:t xml:space="preserve">[62] 时间停止效果结束后，只会保留对友方的增益效果，但最高30点的场地移动速度提升仍然很有用。觉醒后的场地回避率提升也是一项防御加成，在团队副本中不太可能与其他效果重叠。</w:t>
      </w:r>
    </w:p>
    <w:p w14:paraId="5C7DB439">
      <w:r xmlns:w="http://schemas.openxmlformats.org/wordprocessingml/2006/main">
        <w:t xml:space="preserve">[63] 在突袭战中，通过停止时间维持BREAK状态可以大幅提升火力。提升战场速度也很有用。在BREAK状态之外停止时间不会增加分数，因此需要手动操作才能最大化其效果。玩家最好记录停止时间的秒数以及使用特殊攻击的次数。</w:t>
      </w:r>
    </w:p>
    <w:p w14:paraId="4345274E">
      <w:r xmlns:w="http://schemas.openxmlformats.org/wordprocessingml/2006/main">
        <w:t xml:space="preserve">[64] 在突袭战中，完全可以利用时间停止这一独特能力，充分发挥超级闪光忍者娜丽卡的强大实力。</w:t>
      </w:r>
    </w:p>
    <w:p w14:paraId="7C37EB56">
      <w:r xmlns:w="http://schemas.openxmlformats.org/wordprocessingml/2006/main">
        <w:t xml:space="preserve">[65] 这是一个非常有效的治疗技能，但仅限于与圣夜梅法尔关系密切的阵营，不过与圣夜梅法尔不同的是，其目标范围较窄，治疗量也降低了 10%。</w:t>
      </w:r>
    </w:p>
    <w:p w14:paraId="6C0F7FA0">
      <w:r xmlns:w="http://schemas.openxmlformats.org/wordprocessingml/2006/main">
        <w:t xml:space="preserve">[66] 圣剑宇宙：任何装备此剑的人，无论其所属阵营，都可能成为耐力恢复的目标。</w:t>
      </w:r>
    </w:p>
    <w:p w14:paraId="2311ADE3">
      <w:r xmlns:w="http://schemas.openxmlformats.org/wordprocessingml/2006/main">
        <w:t xml:space="preserve">[67] 情人节甘草的效果使其适合与彩花配合使用，但情人节彩花本身并没有必须与甘草配合使用的特殊效果，因此无需强行组合。它们并不冲突，可以像往常一样一起使用。</w:t>
      </w:r>
    </w:p>
    <w:p w14:paraId="4FD72139">
      <w:r xmlns:w="http://schemas.openxmlformats.org/wordprocessingml/2006/main">
        <w:t xml:space="preserve">[68] 它的移动速度是所有单位中最慢的，只有9秒，所以你需要用装备来强化它。它的部署速度为6，相当快，这使它成为一种稀有类型。</w:t>
      </w:r>
    </w:p>
    <w:p w14:paraId="1FE6F697">
      <w:r xmlns:w="http://schemas.openxmlformats.org/wordprocessingml/2006/main">
        <w:t xml:space="preserve">[69] 内容适用性简易评估 †</w:t>
      </w:r>
    </w:p>
    <w:p w14:paraId="1A60DF3D">
      <w:r xmlns:w="http://schemas.openxmlformats.org/wordprocessingml/2006/main">
        <w:t xml:space="preserve">[70] 合适的内容、推荐的装备示例、角色发展目标等。</w:t>
      </w:r>
    </w:p>
    <w:p w14:paraId="5145CAD7">
      <w:r xmlns:w="http://schemas.openxmlformats.org/wordprocessingml/2006/main">
        <w:t xml:space="preserve">[71] 兼容内容</w:t>
      </w:r>
    </w:p>
    <w:p w14:paraId="75C20D79">
      <w:r xmlns:w="http://schemas.openxmlformats.org/wordprocessingml/2006/main">
        <w:t xml:space="preserve">[72] 能力倾向</w:t>
      </w:r>
    </w:p>
    <w:p w14:paraId="411BFCA4">
      <w:r xmlns:w="http://schemas.openxmlformats.org/wordprocessingml/2006/main">
        <w:t xml:space="preserve">[73] 简短评论</w:t>
      </w:r>
    </w:p>
    <w:p w14:paraId="4A41D19B">
      <w:r xmlns:w="http://schemas.openxmlformats.org/wordprocessingml/2006/main">
        <w:t xml:space="preserve">[74] 主线任务 事件任务</w:t>
      </w:r>
    </w:p>
    <w:p w14:paraId="17FA9959">
      <w:r xmlns:w="http://schemas.openxmlformats.org/wordprocessingml/2006/main">
        <w:t xml:space="preserve">[75] 可以毫无问题地执行</w:t>
      </w:r>
    </w:p>
    <w:p w14:paraId="0E36F6B4">
      <w:r xmlns:w="http://schemas.openxmlformats.org/wordprocessingml/2006/main">
        <w:t xml:space="preserve">[76] 突袭战</w:t>
      </w:r>
    </w:p>
    <w:p w14:paraId="728EEAC6">
      <w:r xmlns:w="http://schemas.openxmlformats.org/wordprocessingml/2006/main">
        <w:t xml:space="preserve">[77] 虽然需要手动操作，但它可以通过停止时间来延长 BREAK 时间，速度增益效果强大，耐力恢复也很方便（装备示例见下文）。</w:t>
      </w:r>
    </w:p>
    <w:p w14:paraId="23F2A977">
      <w:r xmlns:w="http://schemas.openxmlformats.org/wordprocessingml/2006/main">
        <w:t xml:space="preserve">[78] 湮灭</w:t>
      </w:r>
    </w:p>
    <w:p w14:paraId="4A44A33E">
      <w:r xmlns:w="http://schemas.openxmlformats.org/wordprocessingml/2006/main">
        <w:t xml:space="preserve">[79] 时间停止在歼灭战中是一个劣势。</w:t>
      </w:r>
    </w:p>
    <w:p w14:paraId="6650EE83">
      <w:r xmlns:w="http://schemas.openxmlformats.org/wordprocessingml/2006/main">
        <w:t xml:space="preserve">[80] B宇宙</w:t>
      </w:r>
    </w:p>
    <w:p w14:paraId="767B0657">
      <w:r xmlns:w="http://schemas.openxmlformats.org/wordprocessingml/2006/main">
        <w:t xml:space="preserve">[81] 它对那些容易受到时间停止影响的 Boss 很有效，但也有很多 Boss 可以抵消它的效果，或者对它们来说效果并不好。</w:t>
      </w:r>
    </w:p>
    <w:p w14:paraId="5F5ADC4F">
      <w:r xmlns:w="http://schemas.openxmlformats.org/wordprocessingml/2006/main">
        <w:t xml:space="preserve">[82] 能力评估指标</w:t>
      </w:r>
    </w:p>
    <w:p w14:paraId="74149AAB">
      <w:r xmlns:w="http://schemas.openxmlformats.org/wordprocessingml/2006/main">
        <w:t xml:space="preserve">[83] ◎：优秀内容。最有可能发挥出色。○：合适内容。有较高发挥潜力。△：一般。需要一些技巧才能发挥良好，但选择理由不多。×：不合适内容。由于与内容规则、游戏系统、难度等级等不兼容，难以发挥出色。*2014年3月更新</w:t>
      </w:r>
    </w:p>
    <w:p w14:paraId="77B5A8D1">
      <w:r xmlns:w="http://schemas.openxmlformats.org/wordprocessingml/2006/main">
        <w:t xml:space="preserve">[84] 突袭</w:t>
      </w:r>
    </w:p>
    <w:p w14:paraId="158A1362">
      <w:r xmlns:w="http://schemas.openxmlformats.org/wordprocessingml/2006/main">
        <w:t xml:space="preserve">[85] 推荐设备示例</w:t>
      </w:r>
    </w:p>
    <w:p w14:paraId="680F52B5">
      <w:r xmlns:w="http://schemas.openxmlformats.org/wordprocessingml/2006/main">
        <w:t xml:space="preserve">[86] 主要设备</w:t>
      </w:r>
    </w:p>
    <w:p w14:paraId="683BE732">
      <w:r xmlns:w="http://schemas.openxmlformats.org/wordprocessingml/2006/main">
        <w:t xml:space="preserve">[87] 子设备</w:t>
      </w:r>
    </w:p>
    <w:p w14:paraId="5FA0FAF2">
      <w:r xmlns:w="http://schemas.openxmlformats.org/wordprocessingml/2006/main">
        <w:t xml:space="preserve">[88] 一件令人愉悦的物品</w:t>
      </w:r>
    </w:p>
    <w:p w14:paraId="19D64004">
      <w:r xmlns:w="http://schemas.openxmlformats.org/wordprocessingml/2006/main">
        <w:t xml:space="preserve">[89] 发展目标</w:t>
      </w:r>
    </w:p>
    <w:p w14:paraId="69B43F22">
      <w:r xmlns:w="http://schemas.openxmlformats.org/wordprocessingml/2006/main">
        <w:t xml:space="preserve">[90] 突破极限</w:t>
      </w:r>
    </w:p>
    <w:p w14:paraId="204B53F3">
      <w:r xmlns:w="http://schemas.openxmlformats.org/wordprocessingml/2006/main">
        <w:t xml:space="preserve">[91] 致命觉醒</w:t>
      </w:r>
    </w:p>
    <w:p w14:paraId="7872E358">
      <w:r xmlns:w="http://schemas.openxmlformats.org/wordprocessingml/2006/main">
        <w:t xml:space="preserve">[92] 独特的觉醒</w:t>
      </w:r>
    </w:p>
    <w:p w14:paraId="0B1726FA">
      <w:r xmlns:w="http://schemas.openxmlformats.org/wordprocessingml/2006/main">
        <w:t xml:space="preserve">[93] 行动速度</w:t>
      </w:r>
    </w:p>
    <w:p w14:paraId="61B59BEE">
      <w:r xmlns:w="http://schemas.openxmlformats.org/wordprocessingml/2006/main">
        <w:t xml:space="preserve">[94] 特别收费</w:t>
      </w:r>
    </w:p>
    <w:p w14:paraId="0381F13E">
      <w:r xmlns:w="http://schemas.openxmlformats.org/wordprocessingml/2006/main">
        <w:t xml:space="preserve">[95] 眩晕激活率</w:t>
      </w:r>
    </w:p>
    <w:p w14:paraId="05F41176">
      <w:r xmlns:w="http://schemas.openxmlformats.org/wordprocessingml/2006/main">
        <w:t xml:space="preserve">[96] 培训费用</w:t>
      </w:r>
    </w:p>
    <w:p w14:paraId="7A6372C6">
      <w:r xmlns:w="http://schemas.openxmlformats.org/wordprocessingml/2006/main">
        <w:t xml:space="preserve">[97] 3.1 秒 19 次</w:t>
      </w:r>
    </w:p>
    <w:p w14:paraId="4B27B0B0">
      <w:r xmlns:w="http://schemas.openxmlformats.org/wordprocessingml/2006/main">
        <w:t xml:space="preserve">[98] 15% 12次</w:t>
      </w:r>
    </w:p>
    <w:p w14:paraId="148D6435">
      <w:r xmlns:w="http://schemas.openxmlformats.org/wordprocessingml/2006/main">
        <w:t xml:space="preserve">[99] 45% 20次</w:t>
      </w:r>
    </w:p>
    <w:p w14:paraId="1F489CF2">
      <w:r xmlns:w="http://schemas.openxmlformats.org/wordprocessingml/2006/main">
        <w:t xml:space="preserve">[100] 备注</w:t>
      </w:r>
    </w:p>
    <w:p w14:paraId="03A6EEE6">
      <w:r xmlns:w="http://schemas.openxmlformats.org/wordprocessingml/2006/main">
        <w:t xml:space="preserve">[101] 如果队伍中还有其他角色可以生成BREAK灯，那么就不需要增加眩晕触发率的装备。能够生成第一个BREAK灯来延长时间停止的队伍配置至关重要。</w:t>
      </w:r>
    </w:p>
    <w:p w14:paraId="58FACA72">
      <w:r xmlns:w="http://schemas.openxmlformats.org/wordprocessingml/2006/main">
        <w:t xml:space="preserve">[102] *2016年4月更新</w:t>
      </w:r>
    </w:p>
    <w:p w14:paraId="2B55D6EF">
      <w:r xmlns:w="http://schemas.openxmlformats.org/wordprocessingml/2006/main">
        <w:t xml:space="preserve">[103] 备选版本 †</w:t>
      </w:r>
    </w:p>
    <w:p w14:paraId="3047F4FB">
      <w:r xmlns:w="http://schemas.openxmlformats.org/wordprocessingml/2006/main">
        <w:t xml:space="preserve">[104] 闪光忍者赛卡</w:t>
      </w:r>
    </w:p>
    <w:p w14:paraId="0E233B54">
      <w:r xmlns:w="http://schemas.openxmlformats.org/wordprocessingml/2006/main">
        <w:t xml:space="preserve">[105] 琐事 †</w:t>
      </w:r>
    </w:p>
    <w:p w14:paraId="42C9D5AE">
      <w:r xmlns:w="http://schemas.openxmlformats.org/wordprocessingml/2006/main">
        <w:t xml:space="preserve">[106] 官方推特账号简介 †</w:t>
      </w:r>
    </w:p>
    <w:p w14:paraId="46F31F74">
      <w:r xmlns:w="http://schemas.openxmlformats.org/wordprocessingml/2006/main">
        <w:t xml:space="preserve">[107] 人物介绍</w:t>
      </w:r>
    </w:p>
    <w:p w14:paraId="0FCA81E2">
      <w:r xmlns:w="http://schemas.openxmlformats.org/wordprocessingml/2006/main">
        <w:t xml:space="preserve">[108] 评论表 †</w:t>
      </w:r>
    </w:p>
    <w:p w14:paraId="423C5D58">
      <w:r xmlns:w="http://schemas.openxmlformats.org/wordprocessingml/2006/main">
        <w:t xml:space="preserve">[109] 点击打开历史日志列表</w:t>
      </w:r>
    </w:p>
    <w:p w14:paraId="7C48D190">
      <w:r xmlns:w="http://schemas.openxmlformats.org/wordprocessingml/2006/main">
        <w:t xml:space="preserve">[110] 末尾的数字越小，日志越旧。</w:t>
      </w:r>
    </w:p>
    <w:p w14:paraId="0F7CA50C">
      <w:r xmlns:w="http://schemas.openxmlformats.org/wordprocessingml/2006/main">
        <w:t xml:space="preserve">[111] 'Comments/Valentine Saika/' 没有子页面。</w:t>
      </w:r>
    </w:p>
    <w:p w14:paraId="43B49C36">
      <w:r xmlns:w="http://schemas.openxmlformats.org/wordprocessingml/2006/main">
        <w:t xml:space="preserve">[112] 太短了……！！5 秒的停止时间太短了…… -- [r67bE4urodU] 2025-02-05 (周三) 21:19:50</w:t>
      </w:r>
    </w:p>
    <w:p w14:paraId="188AD583">
      <w:r xmlns:w="http://schemas.openxmlformats.org/wordprocessingml/2006/main">
        <w:t xml:space="preserve">[113] 我一登录就看到她衣服脱光了，当时我就笑了。我以为那是她平时的装扮，但看来那毕竟是件破损的衣服。——[PN9J0ZRxJbI] 2025-02-05 (周三) 21:28:39</w:t>
      </w:r>
    </w:p>
    <w:p w14:paraId="207A699C">
      <w:r xmlns:w="http://schemas.openxmlformats.org/wordprocessingml/2006/main">
        <w:t xml:space="preserve">[114] 在人物故事里，我咧嘴一笑，心想：“啊，那是志堂家，奇露卡的祖先……”——[LOaL4OS.BK.] 2025-02-08 (周六) 21:55:50</w:t>
      </w:r>
    </w:p>
    <w:p w14:paraId="2AC8350A">
      <w:r xmlns:w="http://schemas.openxmlformats.org/wordprocessingml/2006/main">
        <w:t xml:space="preserve">[115] 就事件而言，那位年轻的女炸弹客更引人注目，不是吗？——[J4XIy2cNuXI] 2025-02-07 (周五) 22:27:46</w:t>
      </w:r>
    </w:p>
    <w:p w14:paraId="63DEA046">
      <w:r xmlns:w="http://schemas.openxmlformats.org/wordprocessingml/2006/main">
        <w:t xml:space="preserve">[116] 能够让它停止近40秒似乎非常强大，尤其考虑到未来可能会加入新的boss，但我还没有实际尝试过，所以不知道它的效果如何。——[.CXfnfvaCoo] 2025-02-06 (周四) 10:28:16</w:t>
      </w:r>
    </w:p>
    <w:p w14:paraId="57491905">
      <w:r xmlns:w="http://schemas.openxmlformats.org/wordprocessingml/2006/main">
        <w:t xml:space="preserve">[117] 我觉得瓦莱里科里斯和超级奇鲁卡之间应该有某种协同作用。如果没有的话……那就麻烦了。下一个B级超难角色是菊手，她会释放时间停止。看来我只能等到迪斯特伯恩超难了，不过到那时难度可能又会回到原点。如果手动操作不太麻烦的话，或许也能在突袭战中使用。特别是如果这是对付索哈的特殊攻击的话。——[r6dsaP1X/bE] 2025-02-10 (周一) 01:46:21</w:t>
      </w:r>
    </w:p>
    <w:p w14:paraId="5B1079D1">
      <w:r xmlns:w="http://schemas.openxmlformats.org/wordprocessingml/2006/main">
        <w:t xml:space="preserve">[118] 它强还是弱？！ -- [T3OGkfRsCUM] 2025-02-11 (周二) 21:30:18</w:t>
      </w:r>
    </w:p>
    <w:p w14:paraId="3EC7AA2F">
      <w:r xmlns:w="http://schemas.openxmlformats.org/wordprocessingml/2006/main">
        <w:t xml:space="preserve">[119] 直到今天的维护…… -- [k5CFB90ZJZM] 2025-02-12 (周三) 17:44:55</w:t>
      </w:r>
    </w:p>
    <w:p w14:paraId="4031E2A3">
      <w:r xmlns:w="http://schemas.openxmlformats.org/wordprocessingml/2006/main">
        <w:t xml:space="preserve">[120] 那篇帖子是下午6:40发的，PV是下午6:52发布的，所以我觉得他们只是等不及PV发布了。——[sbiC1Kk/sLQ] 2025-02-13 (周四) 00:33:59</w:t>
      </w:r>
    </w:p>
    <w:p w14:paraId="139D93EB">
      <w:r xmlns:w="http://schemas.openxmlformats.org/wordprocessingml/2006/main">
        <w:t xml:space="preserve">[121] 上周维护后，Saika 仍然可用，直到今天的维护才恢复，而从今天的维护开始，它就变成了 Licorice，而且前天的 PV 也应该是 Licorice 吧……？ -- [XKoClbxogTE] 2025-02-12 (周三) 19:40:51</w:t>
      </w:r>
    </w:p>
    <w:p w14:paraId="478C6DA8">
      <w:r xmlns:w="http://schemas.openxmlformats.org/wordprocessingml/2006/main">
        <w:t xml:space="preserve">[122] 哦，真的吗？我的 YouTube 通知显示是两天前的事了，而且我几乎不登录，所以很遗憾，我只能放弃了。——[TmbGw4JUPwk] 2025-02-13 (周四) 00:01:50</w:t>
      </w:r>
    </w:p>
    <w:p w14:paraId="50A32F3C">
      <w:r xmlns:w="http://schemas.openxmlformats.org/wordprocessingml/2006/main">
        <w:t xml:space="preserve">[123] 758 次浏览 2025/02/10 -- [TmbGw4JUPwk] 2025-02-13 (周四) 00:05:44</w:t>
      </w:r>
    </w:p>
    <w:p w14:paraId="32CA9DFC">
      <w:r xmlns:w="http://schemas.openxmlformats.org/wordprocessingml/2006/main">
        <w:t xml:space="preserve">[124] 我实现了裸体站姿，但是受伤的站姿更性感…… -- [3/H07GNK6aI] 2025-04-05 (周六) 19:18:55</w:t>
      </w:r>
    </w:p>
    <w:p w14:paraId="4DB527BE">
      <w:r xmlns:w="http://schemas.openxmlformats.org/wordprocessingml/2006/main">
        <w:t xml:space="preserve">[125] 他们一直在增加3连击和5连击的特殊招式，但在混乱的战斗中很难分辨。似乎也没有任何异常标记，所以他们至少可以在底部的角色列表中更清楚地说明一下，比如“刚刚使用了两次（还剩3次）”或“已经使用了5次（特殊效果会减少）”？ -- [q21ms08yRP.] 2025-04-05 (周六) 10:49:29</w:t>
      </w:r>
    </w:p>
    <w:p w14:paraId="0DECC06E">
      <w:r xmlns:w="http://schemas.openxmlformats.org/wordprocessingml/2006/main">
        <w:t xml:space="preserve">[126] ←使用棋盘前请务必阅读规则。</w:t>
      </w:r>
    </w:p>
    <w:p w14:paraId="0385D74A">
      <w:r xmlns:w="http://schemas.openxmlformats.org/wordprocessingml/2006/main">
        <w:t xml:space="preserve">[127] 关于规则 †</w:t>
      </w:r>
    </w:p>
    <w:p w14:paraId="6F4E953A">
      <w:r xmlns:w="http://schemas.openxmlformats.org/wordprocessingml/2006/main">
        <w:t xml:space="preserve">[128] 请不要抱怨或批评页面编辑者。如果您对其他人的编辑有意见，请通过“提供替代方案”或“自行编辑”的方式进行建设性沟通。</w:t>
      </w:r>
    </w:p>
    <w:p w14:paraId="524E61E2">
      <w:r xmlns:w="http://schemas.openxmlformats.org/wordprocessingml/2006/main">
        <w:t xml:space="preserve">[129] 不要发布个人网站或其他禁止未经授权链接的网站的网址。</w:t>
      </w:r>
    </w:p>
    <w:p w14:paraId="06D11AD4">
      <w:r xmlns:w="http://schemas.openxmlformats.org/wordprocessingml/2006/main">
        <w:t xml:space="preserve">[130] 关于违反规则的帖子 †</w:t>
      </w:r>
    </w:p>
    <w:p w14:paraId="69859901">
      <w:r xmlns:w="http://schemas.openxmlformats.org/wordprocessingml/2006/main">
        <w:t xml:space="preserve">[131] 禁止发布以下类型的帖子，因为它们容易造成干扰。</w:t>
      </w:r>
    </w:p>
    <w:p w14:paraId="7C8023FB">
      <w:r xmlns:w="http://schemas.openxmlformats.org/wordprocessingml/2006/main">
        <w:t xml:space="preserve">[132] 我们允许对角色表现进行评价（例如强、弱等），但请注意用词。例如，“○○的技能很弱，不值得用，是个弱鸡”之类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A93DCCA">
      <w:r xmlns:w="http://schemas.openxmlformats.org/wordprocessingml/2006/main">
        <w:t xml:space="preserve">[133] 其他包括使用此维基的人、官方管理员、艺术家、配音演员、现实生活中的个人以及 Twitter 用户等团体。</w:t>
      </w:r>
    </w:p>
    <w:p w14:paraId="4231306D">
      <w:r xmlns:w="http://schemas.openxmlformats.org/wordprocessingml/2006/main">
        <w:t xml:space="preserve">[134] 关于向管理层提交的帖子，我们容忍可以解释为用户反馈的评论，例如“我希望他们改进这一点”、“我希望他们尽快修复错误”和“维护时间太长了”，但我们不容忍使用辱骂性语言贬低管理层。</w:t>
      </w:r>
    </w:p>
    <w:p w14:paraId="08E13F94">
      <w:r xmlns:w="http://schemas.openxmlformats.org/wordprocessingml/2006/main">
        <w:t xml:space="preserve">[135] 将讨论和意见交流视为“诽谤或对抗他人”是错误的。然而，在讨论或意见交流中使用辱骂性语言、贬低他人、挑衅他人或在缺乏明确证据的情况下发表言论，都是违法行为。说话时务必注意自己的言辞。</w:t>
      </w:r>
    </w:p>
    <w:p w14:paraId="13D84BA2">
      <w:r xmlns:w="http://schemas.openxmlformats.org/wordprocessingml/2006/main">
        <w:t xml:space="preserve">[136] 攻击性言论包括使用“做这个”或“做那个”等强硬命令、“使用粗俗语言”、“居高临下”和“挑衅”。</w:t>
      </w:r>
    </w:p>
    <w:p w14:paraId="531EEAA6">
      <w:r xmlns:w="http://schemas.openxmlformats.org/wordprocessingml/2006/main">
        <w:t xml:space="preserve">[137] 禁止发布冒犯现有玩家的帖子，例如“还有人玩这个游戏吗？”或“这游戏已经凉了”。这并不意味着您完全不能发表任何负面言论，而是指那些超出单纯负面评价范围，构成诽谤或诋毁的帖子将被禁止发布。</w:t>
      </w:r>
    </w:p>
    <w:p w14:paraId="13CBBEB1">
      <w:r xmlns:w="http://schemas.openxmlformats.org/wordprocessingml/2006/main">
        <w:t xml:space="preserve">[138] 公开羞辱他人，包括泄露他人的游戏内名称或UID</w:t>
      </w:r>
    </w:p>
    <w:p w14:paraId="54FFB420">
      <w:r xmlns:w="http://schemas.openxmlformats.org/wordprocessingml/2006/main">
        <w:t xml:space="preserve">[139] 但是，分享有助于游戏攻略的信息和视频是允许的。</w:t>
      </w:r>
    </w:p>
    <w:p w14:paraId="5E9D77AB">
      <w:r xmlns:w="http://schemas.openxmlformats.org/wordprocessingml/2006/main">
        <w:t xml:space="preserve">[140] 参考其他应用程序</w:t>
      </w:r>
    </w:p>
    <w:p w14:paraId="64FAF75C">
      <w:r xmlns:w="http://schemas.openxmlformats.org/wordprocessingml/2006/main">
        <w:t xml:space="preserve">[141] 在多个论坛上多次发帖</w:t>
      </w:r>
    </w:p>
    <w:p w14:paraId="2FB432CF">
      <w:r xmlns:w="http://schemas.openxmlformats.org/wordprocessingml/2006/main">
        <w:t xml:space="preserve">[142] 写一串无意义的字符</w:t>
      </w:r>
    </w:p>
    <w:p w14:paraId="68315851">
      <w:r xmlns:w="http://schemas.openxmlformats.org/wordprocessingml/2006/main">
        <w:t xml:space="preserve">[143] 关于作弊和利用漏洞的帖子</w:t>
      </w:r>
    </w:p>
    <w:p w14:paraId="55B6CF8D">
      <w:r xmlns:w="http://schemas.openxmlformats.org/wordprocessingml/2006/main">
        <w:t xml:space="preserve">[144] 最好的办法是忽略违反规则的帖子。上钩或反驳只会让事情变得更糟。</w:t>
      </w:r>
    </w:p>
    <w:p w14:paraId="77756479">
      <w:r xmlns:w="http://schemas.openxmlformats.org/wordprocessingml/2006/main">
        <w:t xml:space="preserve">[145] *在上述规则中，“诽谤”指的是在没有客观证据的情况下诋毁和贬低他人。将所有批评性文章都归为“诽谤”是不正确的，所以请务必谨慎。</w:t>
      </w:r>
    </w:p>
    <w:p w14:paraId="703A77AD">
      <w:r xmlns:w="http://schemas.openxmlformats.org/wordprocessingml/2006/main">
        <w:t xml:space="preserve">[146] 关于修改和删除发帖日志 †</w:t>
      </w:r>
    </w:p>
    <w:p w14:paraId="276BB19A">
      <w:r xmlns:w="http://schemas.openxmlformats.org/wordprocessingml/2006/main">
        <w:t xml:space="preserve">[147] 但是，允许更正印刷错误、遗漏和字体颜色。（他人出于善意所做的更正也允许。）</w:t>
      </w:r>
    </w:p>
    <w:p w14:paraId="7586EB6F">
      <w:r xmlns:w="http://schemas.openxmlformats.org/wordprocessingml/2006/main">
        <w:t xml:space="preserve">[148] 作为例外情况，您可以删除自己的帖子，但事后必须向管理员报告。此外，删除时，请将整个评论替换为以下文本，而不是完全删除：&amp;color(#ff0000){''发帖人已删除''};</w:t>
      </w:r>
    </w:p>
    <w:p w14:paraId="3537A40C">
      <w:r xmlns:w="http://schemas.openxmlformats.org/wordprocessingml/2006/main">
        <w:t xml:space="preserve">[149] 关于评论违反规则的帖子 †</w:t>
      </w:r>
    </w:p>
    <w:p w14:paraId="6DE59243">
      <w:r xmlns:w="http://schemas.openxmlformats.org/wordprocessingml/2006/main">
        <w:t xml:space="preserve">[150] 您可以自行注释掉上述任何违反规则的评论，无需管理员许可。但是，如果您注释掉了某条评论，请务必在“违规举报公告板”上进行举报。举报时请使用“违规举报公告板”上的模板。</w:t>
      </w:r>
    </w:p>
    <w:p w14:paraId="1DC8B3F7">
      <w:r xmlns:w="http://schemas.openxmlformats.org/wordprocessingml/2006/main">
        <w:t xml:space="preserve">[151] 未经 CO 举报公告板举报而被评论删除的帖子将被恢复，而评论删除帖子的人将受到处罚。</w:t>
      </w:r>
    </w:p>
    <w:p w14:paraId="7E101375">
      <w:r xmlns:w="http://schemas.openxmlformats.org/wordprocessingml/2006/main">
        <w:t xml:space="preserve">[152] 如果您反复向 CO 举报公告板举报不违反规则的帖子，我们将认为您是自私的，并将对您实施发帖和编辑限制。</w:t>
      </w:r>
    </w:p>
    <w:p w14:paraId="0416AC35">
      <w:r xmlns:w="http://schemas.openxmlformats.org/wordprocessingml/2006/main">
        <w:t xml:space="preserve">[153] 管理员可酌情恢复 CO 报告公告板上不违反规则的报告。</w:t>
      </w:r>
    </w:p>
    <w:p w14:paraId="29C6619C">
      <w:r xmlns:w="http://schemas.openxmlformats.org/wordprocessingml/2006/main">
        <w:t xml:space="preserve">[154] 我们再次要求您不要评论那些并未违反规则的评论。（例如，诸如“虽然不违反规则，但显然是在钓鱼”、“恶作剧”或“评论整个帖子”之类的主观判断。）</w:t>
      </w:r>
    </w:p>
    <w:p w14:paraId="42E0D915">
      <w:r xmlns:w="http://schemas.openxmlformats.org/wordprocessingml/2006/main">
        <w:t xml:space="preserve">[155] 关于不违反规则但“冒犯性”的帖子 †</w:t>
      </w:r>
    </w:p>
    <w:p w14:paraId="0A8B6720">
      <w:r xmlns:w="http://schemas.openxmlformats.org/wordprocessingml/2006/main">
        <w:t xml:space="preserve">[156] 即使帖子内容具有冒犯性，除非违反版规，否则不会被删除。由于每个人对冒犯性帖子的界定标准不尽相同，请使用 NGID 功能隐藏评论，而不是参与争论或挑衅。</w:t>
      </w:r>
    </w:p>
    <w:p w14:paraId="7D83552A">
      <w:r xmlns:w="http://schemas.openxmlformats.org/wordprocessingml/2006/main">
        <w:t xml:space="preserve">[157] 挑衅难道不是一种违规行为吗？†</w:t>
      </w:r>
    </w:p>
    <w:p w14:paraId="18098FD9">
      <w:r xmlns:w="http://schemas.openxmlformats.org/wordprocessingml/2006/main">
        <w:t xml:space="preserve">[158] 每个人对“煽动性言论”的定义都大相径庭，因此我们不认为这是违规行为。如果您认为某条评论具有煽动性，请使用 NGID 功能将其隐藏。</w:t>
      </w:r>
    </w:p>
    <w:p w14:paraId="529B8B8C">
      <w:r xmlns:w="http://schemas.openxmlformats.org/wordprocessingml/2006/main">
        <w:t xml:space="preserve">[159] 抱怨难道不算违法吗？†</w:t>
      </w:r>
    </w:p>
    <w:p w14:paraId="0A27FB9A">
      <w:r xmlns:w="http://schemas.openxmlformats.org/wordprocessingml/2006/main">
        <w:t xml:space="preserve">[160] 一般而言，抱怨本身并不构成违规。但是，针对本作品的负面宣传、诽谤、辱骂性语言以及超出抱怨范围的对抗性言论均构成违规。如果您认为抱怨内容冒犯了您，请使用 NGID 功能隐藏相关评论。</w:t>
      </w:r>
    </w:p>
    <w:p w14:paraId="6C6FC0BD">
      <w:r xmlns:w="http://schemas.openxmlformats.org/wordprocessingml/2006/main">
        <w:t xml:space="preserve">[161] 如果您不确定某个帖子是否违反规则，该怎么办？ †</w:t>
      </w:r>
    </w:p>
    <w:p w14:paraId="4307D965">
      <w:r xmlns:w="http://schemas.openxmlformats.org/wordprocessingml/2006/main">
        <w:t xml:space="preserve">[162] 有些帖子内容含糊不清，难以判断是否违规。评论删除这类含糊不清的帖子可能会导致问题，所以请不要评论删除，而是使用 NGID 功能将评论隐藏。</w:t>
      </w:r>
    </w:p>
    <w:p w14:paraId="59E11F28">
      <w:r xmlns:w="http://schemas.openxmlformats.org/wordprocessingml/2006/main">
        <w:t xml:space="preserve">[163] 对屡犯者的处罚 †</w:t>
      </w:r>
    </w:p>
    <w:p w14:paraId="6ED6F862">
      <w:r xmlns:w="http://schemas.openxmlformats.org/wordprocessingml/2006/main">
        <w:t xml:space="preserve">[164] 屡次违反规则或发布特别恶意的帖子，管理员可酌情予以处罚，例如“禁止访问”或“限制发帖”。</w:t>
      </w:r>
    </w:p>
    <w:p w14:paraId="199BD1A8">
      <w:r xmlns:w="http://schemas.openxmlformats.org/wordprocessingml/2006/main">
        <w:t xml:space="preserve">[165] 如果您对进一步改进有任何建议，请通过 Wiki 管理公告板与我们联系。</w:t>
      </w:r>
    </w:p>
    <w:p w14:paraId="37B59AE8"/>
    <w:p w14:paraId="23963592">
      <w:r xmlns:w="http://schemas.openxmlformats.org/wordprocessingml/2006/main">
        <w:rPr>
          <w:b/>
        </w:rPr>
        <w:t xml:space="preserve">A045</w:t>
      </w:r>
    </w:p>
    <w:p w14:paraId="55E2C0E3">
      <w:r xmlns:w="http://schemas.openxmlformats.org/wordprocessingml/2006/main">
        <w:t xml:space="preserve">[0] 索引：所有角色 | SSR 角色 | SR 角色 | R 角色</w:t>
      </w:r>
    </w:p>
    <w:p w14:paraId="1396FBA8">
      <w:r xmlns:w="http://schemas.openxmlformats.org/wordprocessingml/2006/main">
        <w:t xml:space="preserve">[1] 基本信息</w:t>
      </w:r>
    </w:p>
    <w:p w14:paraId="5F44487B">
      <w:r xmlns:w="http://schemas.openxmlformats.org/wordprocessingml/2006/main">
        <w:t xml:space="preserve">[2] 内容适用性简易评估</w:t>
      </w:r>
    </w:p>
    <w:p w14:paraId="4CCC5011">
      <w:r xmlns:w="http://schemas.openxmlformats.org/wordprocessingml/2006/main">
        <w:t xml:space="preserve">[3] 替代版本</w:t>
      </w:r>
    </w:p>
    <w:p w14:paraId="44A1ABD7">
      <w:r xmlns:w="http://schemas.openxmlformats.org/wordprocessingml/2006/main">
        <w:t xml:space="preserve">[4] 琐事</w:t>
      </w:r>
    </w:p>
    <w:p w14:paraId="4793C1D5">
      <w:r xmlns:w="http://schemas.openxmlformats.org/wordprocessingml/2006/main">
        <w:t xml:space="preserve">[5] 官方推特账号介绍</w:t>
      </w:r>
    </w:p>
    <w:p w14:paraId="47BE6ADD">
      <w:r xmlns:w="http://schemas.openxmlformats.org/wordprocessingml/2006/main">
        <w:t xml:space="preserve">[6] 评论表单</w:t>
      </w:r>
    </w:p>
    <w:p w14:paraId="0FF89678">
      <w:r xmlns:w="http://schemas.openxmlformats.org/wordprocessingml/2006/main">
        <w:t xml:space="preserve">[7] 基本信息 †</w:t>
      </w:r>
    </w:p>
    <w:p w14:paraId="34E45214">
      <w:r xmlns:w="http://schemas.openxmlformats.org/wordprocessingml/2006/main">
        <w:t xml:space="preserve">[8] 变换图像</w:t>
      </w:r>
    </w:p>
    <w:p w14:paraId="39A51A1A">
      <w:r xmlns:w="http://schemas.openxmlformats.org/wordprocessingml/2006/main">
        <w:t xml:space="preserve">[9] 简介</w:t>
      </w:r>
    </w:p>
    <w:p w14:paraId="28F0CDB2">
      <w:r xmlns:w="http://schemas.openxmlformats.org/wordprocessingml/2006/main">
        <w:t xml:space="preserve">[10] 姓名</w:t>
      </w:r>
    </w:p>
    <w:p w14:paraId="7DF85AED">
      <w:r xmlns:w="http://schemas.openxmlformats.org/wordprocessingml/2006/main">
        <w:t xml:space="preserve">[11] 瓦伦丁·翔子</w:t>
      </w:r>
    </w:p>
    <w:p w14:paraId="29609562">
      <w:r xmlns:w="http://schemas.openxmlformats.org/wordprocessingml/2006/main">
        <w:t xml:space="preserve">[12] 真实姓名</w:t>
      </w:r>
    </w:p>
    <w:p w14:paraId="4692DB47">
      <w:r xmlns:w="http://schemas.openxmlformats.org/wordprocessingml/2006/main">
        <w:t xml:space="preserve">[13] 三上翔子</w:t>
      </w:r>
    </w:p>
    <w:p w14:paraId="7E8D2413">
      <w:r xmlns:w="http://schemas.openxmlformats.org/wordprocessingml/2006/main">
        <w:t xml:space="preserve">[14] 稀有度</w:t>
      </w:r>
    </w:p>
    <w:p w14:paraId="62B9C78B">
      <w:r xmlns:w="http://schemas.openxmlformats.org/wordprocessingml/2006/main">
        <w:t xml:space="preserve">[15] 普通攻击</w:t>
      </w:r>
    </w:p>
    <w:p w14:paraId="39B3267C">
      <w:r xmlns:w="http://schemas.openxmlformats.org/wordprocessingml/2006/main">
        <w:t xml:space="preserve">[16] 近战攻击（物理）</w:t>
      </w:r>
    </w:p>
    <w:p w14:paraId="72B40E46">
      <w:r xmlns:w="http://schemas.openxmlformats.org/wordprocessingml/2006/main">
        <w:t xml:space="preserve">[17] 附属派系</w:t>
      </w:r>
    </w:p>
    <w:p w14:paraId="20CED8B6">
      <w:r xmlns:w="http://schemas.openxmlformats.org/wordprocessingml/2006/main">
        <w:t xml:space="preserve">[18] 战士（现代世界）</w:t>
      </w:r>
    </w:p>
    <w:p w14:paraId="313A0973">
      <w:r xmlns:w="http://schemas.openxmlformats.org/wordprocessingml/2006/main">
        <w:t xml:space="preserve">[19] 特殊属性</w:t>
      </w:r>
    </w:p>
    <w:p w14:paraId="584891D2">
      <w:r xmlns:w="http://schemas.openxmlformats.org/wordprocessingml/2006/main">
        <w:t xml:space="preserve">[20] 瓦伦丁</w:t>
      </w:r>
    </w:p>
    <w:p w14:paraId="156CB8D0">
      <w:r xmlns:w="http://schemas.openxmlformats.org/wordprocessingml/2006/main">
        <w:t xml:space="preserve">[21]星香理惠</w:t>
      </w:r>
    </w:p>
    <w:p w14:paraId="51285A34">
      <w:r xmlns:w="http://schemas.openxmlformats.org/wordprocessingml/2006/main">
        <w:t xml:space="preserve">[22] 插图</w:t>
      </w:r>
    </w:p>
    <w:p w14:paraId="2C32B84B">
      <w:r xmlns:w="http://schemas.openxmlformats.org/wordprocessingml/2006/main">
        <w:t xml:space="preserve">[23] 夕凪</w:t>
      </w:r>
    </w:p>
    <w:p w14:paraId="26985EA9">
      <w:r xmlns:w="http://schemas.openxmlformats.org/wordprocessingml/2006/main">
        <w:t xml:space="preserve">[24] SD字符</w:t>
      </w:r>
    </w:p>
    <w:p w14:paraId="7F3AE0BD">
      <w:r xmlns:w="http://schemas.openxmlformats.org/wordprocessingml/2006/main">
        <w:t xml:space="preserve">[25] 风味文字</w:t>
      </w:r>
    </w:p>
    <w:p w14:paraId="2983DF40">
      <w:r xmlns:w="http://schemas.openxmlformats.org/wordprocessingml/2006/main">
        <w:t xml:space="preserve">[26] “哇，没想到我可以随意变身成这种形态。这说明只要努力，没有什么做不到的。”这是三上硝子在特定情况下激活的战斗形态。原本以为只是暂时的，但硝子发现只要想着巧克力就能再次变身。她的适应能力实在太强了。</w:t>
      </w:r>
    </w:p>
    <w:p w14:paraId="0C0B307C">
      <w:r xmlns:w="http://schemas.openxmlformats.org/wordprocessingml/2006/main">
        <w:t xml:space="preserve">[27] 如何获得</w:t>
      </w:r>
    </w:p>
    <w:p w14:paraId="02657986">
      <w:r xmlns:w="http://schemas.openxmlformats.org/wordprocessingml/2006/main">
        <w:t xml:space="preserve">[28] 限时扭蛋</w:t>
      </w:r>
    </w:p>
    <w:p w14:paraId="191C0202">
      <w:r xmlns:w="http://schemas.openxmlformats.org/wordprocessingml/2006/main">
        <w:t xml:space="preserve">[29] 基础属性（1星）* 每增加1星+50%，5星时为1星值的3倍</w:t>
      </w:r>
    </w:p>
    <w:p w14:paraId="30145B67">
      <w:r xmlns:w="http://schemas.openxmlformats.org/wordprocessingml/2006/main">
        <w:t xml:space="preserve">[30] 级</w:t>
      </w:r>
    </w:p>
    <w:p w14:paraId="2AC4E8DB">
      <w:r xmlns:w="http://schemas.openxmlformats.org/wordprocessingml/2006/main">
        <w:t xml:space="preserve">[31] 耐力</w:t>
      </w:r>
    </w:p>
    <w:p w14:paraId="7AEF1D23">
      <w:r xmlns:w="http://schemas.openxmlformats.org/wordprocessingml/2006/main">
        <w:t xml:space="preserve">[32] 攻击力</w:t>
      </w:r>
    </w:p>
    <w:p w14:paraId="442B25C9">
      <w:r xmlns:w="http://schemas.openxmlformats.org/wordprocessingml/2006/main">
        <w:t xml:space="preserve">[33] 防御能力</w:t>
      </w:r>
    </w:p>
    <w:p w14:paraId="3FFA8CBB">
      <w:r xmlns:w="http://schemas.openxmlformats.org/wordprocessingml/2006/main">
        <w:t xml:space="preserve">[34] 魔法力量</w:t>
      </w:r>
    </w:p>
    <w:p w14:paraId="7F5A1078">
      <w:r xmlns:w="http://schemas.openxmlformats.org/wordprocessingml/2006/main">
        <w:t xml:space="preserve">[35] 魔法抗性</w:t>
      </w:r>
    </w:p>
    <w:p w14:paraId="338BE69F">
      <w:r xmlns:w="http://schemas.openxmlformats.org/wordprocessingml/2006/main">
        <w:t xml:space="preserve">[36] 详细状态</w:t>
      </w:r>
    </w:p>
    <w:p w14:paraId="44C2256E">
      <w:r xmlns:w="http://schemas.openxmlformats.org/wordprocessingml/2006/main">
        <w:t xml:space="preserve">[37] 准确性</w:t>
      </w:r>
    </w:p>
    <w:p w14:paraId="379F14A9">
      <w:r xmlns:w="http://schemas.openxmlformats.org/wordprocessingml/2006/main">
        <w:t xml:space="preserve">[38] 回避能力</w:t>
      </w:r>
    </w:p>
    <w:p w14:paraId="16771BBF">
      <w:r xmlns:w="http://schemas.openxmlformats.org/wordprocessingml/2006/main">
        <w:t xml:space="preserve">[39] 连续命中率</w:t>
      </w:r>
    </w:p>
    <w:p w14:paraId="70A13AF7">
      <w:r xmlns:w="http://schemas.openxmlformats.org/wordprocessingml/2006/main">
        <w:t xml:space="preserve">[40] 反击率</w:t>
      </w:r>
    </w:p>
    <w:p w14:paraId="30450570">
      <w:r xmlns:w="http://schemas.openxmlformats.org/wordprocessingml/2006/main">
        <w:t xml:space="preserve">[41] 眩晕激活率</w:t>
      </w:r>
    </w:p>
    <w:p w14:paraId="6E41B214">
      <w:r xmlns:w="http://schemas.openxmlformats.org/wordprocessingml/2006/main">
        <w:t xml:space="preserve">[42] 抗眩晕能力</w:t>
      </w:r>
    </w:p>
    <w:p w14:paraId="268EAC5C">
      <w:r xmlns:w="http://schemas.openxmlformats.org/wordprocessingml/2006/main">
        <w:t xml:space="preserve">[43] 移动速度</w:t>
      </w:r>
    </w:p>
    <w:p w14:paraId="19C2DCEC">
      <w:r xmlns:w="http://schemas.openxmlformats.org/wordprocessingml/2006/main">
        <w:t xml:space="preserve">[44] 部署速度</w:t>
      </w:r>
    </w:p>
    <w:p w14:paraId="4D56ED42">
      <w:r xmlns:w="http://schemas.openxmlformats.org/wordprocessingml/2006/main">
        <w:t xml:space="preserve">[45] 行动速度</w:t>
      </w:r>
    </w:p>
    <w:p w14:paraId="6BDD1696">
      <w:r xmlns:w="http://schemas.openxmlformats.org/wordprocessingml/2006/main">
        <w:t xml:space="preserve">[46] 特殊填充量</w:t>
      </w:r>
    </w:p>
    <w:p w14:paraId="65B4BF9B">
      <w:r xmlns:w="http://schemas.openxmlformats.org/wordprocessingml/2006/main">
        <w:t xml:space="preserve">[47] 特殊招式</w:t>
      </w:r>
    </w:p>
    <w:p w14:paraId="1272DC81">
      <w:r xmlns:w="http://schemas.openxmlformats.org/wordprocessingml/2006/main">
        <w:t xml:space="preserve">[48] 姓名</w:t>
      </w:r>
    </w:p>
    <w:p w14:paraId="36AD9175">
      <w:r xmlns:w="http://schemas.openxmlformats.org/wordprocessingml/2006/main">
        <w:t xml:space="preserve">[49] 效应</w:t>
      </w:r>
    </w:p>
    <w:p w14:paraId="65061D63">
      <w:r xmlns:w="http://schemas.openxmlformats.org/wordprocessingml/2006/main">
        <w:t xml:space="preserve">[50] 美剑式/血腥按摩</w:t>
      </w:r>
    </w:p>
    <w:p w14:paraId="3AD83A51">
      <w:r xmlns:w="http://schemas.openxmlformats.org/wordprocessingml/2006/main">
        <w:t xml:space="preserve">[51] 对一排横向敌人造成4倍物理伤害。如果你的体力低于20%，你的特殊技能威力提升75%。</w:t>
      </w:r>
    </w:p>
    <w:p w14:paraId="769F8A03">
      <w:r xmlns:w="http://schemas.openxmlformats.org/wordprocessingml/2006/main">
        <w:t xml:space="preserve">[52] 美剑流/血腥按摩+</w:t>
      </w:r>
    </w:p>
    <w:p w14:paraId="3FC5E910">
      <w:r xmlns:w="http://schemas.openxmlformats.org/wordprocessingml/2006/main">
        <w:t xml:space="preserve">[53] 对一排横向敌人造成6倍物理伤害。如果你的体力低于20%，你的特殊技能威力提升75%。</w:t>
      </w:r>
    </w:p>
    <w:p w14:paraId="726BD10D">
      <w:r xmlns:w="http://schemas.openxmlformats.org/wordprocessingml/2006/main">
        <w:t xml:space="preserve">[54] 独特效果</w:t>
      </w:r>
    </w:p>
    <w:p w14:paraId="582DF36D">
      <w:r xmlns:w="http://schemas.openxmlformats.org/wordprocessingml/2006/main">
        <w:t xml:space="preserve">[55] 姓名</w:t>
      </w:r>
    </w:p>
    <w:p w14:paraId="1B8A12F3">
      <w:r xmlns:w="http://schemas.openxmlformats.org/wordprocessingml/2006/main">
        <w:t xml:space="preserve">[56] 效应</w:t>
      </w:r>
    </w:p>
    <w:p w14:paraId="415C795D">
      <w:r xmlns:w="http://schemas.openxmlformats.org/wordprocessingml/2006/main">
        <w:t xml:space="preserve">[57] 这短暂世界的甜蜜</w:t>
      </w:r>
    </w:p>
    <w:p w14:paraId="2FE90DAE">
      <w:r xmlns:w="http://schemas.openxmlformats.org/wordprocessingml/2006/main">
        <w:t xml:space="preserve">[58] 当体力低于 5% 时，完全恢复自身伤害，并使特殊槽增加 50%（只能激活一次）。</w:t>
      </w:r>
    </w:p>
    <w:p w14:paraId="4DCD33DD">
      <w:r xmlns:w="http://schemas.openxmlformats.org/wordprocessingml/2006/main">
        <w:t xml:space="preserve">[59] 浮世绘</w:t>
      </w:r>
    </w:p>
    <w:p w14:paraId="41B97E7D">
      <w:r xmlns:w="http://schemas.openxmlformats.org/wordprocessingml/2006/main">
        <w:t xml:space="preserve">[60] 当体力低于 5% 时，完全恢复自身伤害，并使特殊槽增加 75%（只能激活一次）。</w:t>
      </w:r>
    </w:p>
    <w:p w14:paraId="43C1F42A">
      <w:r xmlns:w="http://schemas.openxmlformats.org/wordprocessingml/2006/main">
        <w:t xml:space="preserve">[61] 增强图像</w:t>
      </w:r>
    </w:p>
    <w:p w14:paraId="742D6D00">
      <w:r xmlns:w="http://schemas.openxmlformats.org/wordprocessingml/2006/main">
        <w:t xml:space="preserve">[62] 在游戏中 †</w:t>
      </w:r>
    </w:p>
    <w:p w14:paraId="2648AB5E">
      <w:r xmlns:w="http://schemas.openxmlformats.org/wordprocessingml/2006/main">
        <w:t xml:space="preserve">[63] 情人节版 Beat Slasher Shoko 作为限时特色角色在 2021 年 2 月 3 日推出的“巧克力节！暴风巧克力工厂”活动中推出。</w:t>
      </w:r>
    </w:p>
    <w:p w14:paraId="7D38E606">
      <w:r xmlns:w="http://schemas.openxmlformats.org/wordprocessingml/2006/main">
        <w:t xml:space="preserve">[64] 就各项属性而言，耐力、防御力、闪避率和反击率都很高。特别是反击率高达70%，在当时并列最高，攻击力也是战士型角色中最高的，因此很容易将其作为反击型坦克来发挥其优势。</w:t>
      </w:r>
    </w:p>
    <w:p w14:paraId="133134C1">
      <w:r xmlns:w="http://schemas.openxmlformats.org/wordprocessingml/2006/main">
        <w:t xml:space="preserve">[65] 虽然恢复体力可能会导致无法满足特殊技能威力提升的条件，存在轻微的反协同效应，但恢复体力并延长战斗时间仍然是更可取的选择。如果你的体力只剩下20%多一点，切换到手动控制模式，并在恢复完成后把握时机使用特殊技能，就能更容易地发挥其优势。</w:t>
      </w:r>
    </w:p>
    <w:p w14:paraId="7EC06CCD">
      <w:r xmlns:w="http://schemas.openxmlformats.org/wordprocessingml/2006/main">
        <w:t xml:space="preserve">[66] 如果将她作为攻击手使用，很容易达到生命值低于5%的条件；但如果将她作为坦克使用，则要注意敌人会集中攻击她，导致她生命值迅速下降。如果主要依靠反击，则需要保留腰带，因此最好使用长发招财猫+牛女肉装来强化防御，并通过防御增益和攻击减益来支援队友，防止他们被一次性耗尽生命值。</w:t>
      </w:r>
    </w:p>
    <w:p w14:paraId="53EAD98D">
      <w:r xmlns:w="http://schemas.openxmlformats.org/wordprocessingml/2006/main">
        <w:t xml:space="preserve">[67] 虽然其行动速度略有提升，但特殊攻击的充能速度却有所下降，因此其特殊攻击的使用频率仍然较低。这仍然需要通过装备来弥补。与纯攻击型的SR相比，将其用作反击坦克也是一种选择，因此如何运用它仍然是一个棘手的问题。</w:t>
      </w:r>
    </w:p>
    <w:p w14:paraId="6183106B">
      <w:r xmlns:w="http://schemas.openxmlformats.org/wordprocessingml/2006/main">
        <w:t xml:space="preserve">[68] 20%的眩晕抗性虽然不算低，但要注意，在重伤状态下被眩晕会导致特殊效果失效，并造成致命一击。如果将她作为纯粹的攻击手，她的行动速度和破坏力意味着她很容易就能积累仇恨；但如果你主要让她进行反击，并给她装备诸如长毛招财猫或替身树II之类的道具，你就需要提升她的觉醒能力、让队友提供支援，或者祈祷她不会被眩晕。</w:t>
      </w:r>
    </w:p>
    <w:p w14:paraId="25410DE3">
      <w:r xmlns:w="http://schemas.openxmlformats.org/wordprocessingml/2006/main">
        <w:t xml:space="preserve">[69] 内容适用性简易评估 †</w:t>
      </w:r>
    </w:p>
    <w:p w14:paraId="79BFF331">
      <w:r xmlns:w="http://schemas.openxmlformats.org/wordprocessingml/2006/main">
        <w:t xml:space="preserve">[70] 合适的内容、推荐的装备示例、角色发展目标等。</w:t>
      </w:r>
    </w:p>
    <w:p w14:paraId="1D09ED37">
      <w:r xmlns:w="http://schemas.openxmlformats.org/wordprocessingml/2006/main">
        <w:t xml:space="preserve">[71] 兼容内容</w:t>
      </w:r>
    </w:p>
    <w:p w14:paraId="6F744EF7">
      <w:r xmlns:w="http://schemas.openxmlformats.org/wordprocessingml/2006/main">
        <w:t xml:space="preserve">[72] 能力倾向</w:t>
      </w:r>
    </w:p>
    <w:p w14:paraId="4324F2DF">
      <w:r xmlns:w="http://schemas.openxmlformats.org/wordprocessingml/2006/main">
        <w:t xml:space="preserve">[73] 简短评论</w:t>
      </w:r>
    </w:p>
    <w:p w14:paraId="132C5C51">
      <w:r xmlns:w="http://schemas.openxmlformats.org/wordprocessingml/2006/main">
        <w:t xml:space="preserve">[74] 主线任务 事件任务</w:t>
      </w:r>
    </w:p>
    <w:p w14:paraId="42DA99BF">
      <w:r xmlns:w="http://schemas.openxmlformats.org/wordprocessingml/2006/main">
        <w:t xml:space="preserve">[75] 他可以毫无问题地完成任务，但几乎没有理由专门选择他。</w:t>
      </w:r>
    </w:p>
    <w:p w14:paraId="3E4F9A80">
      <w:r xmlns:w="http://schemas.openxmlformats.org/wordprocessingml/2006/main">
        <w:t xml:space="preserve">[76] 突袭战</w:t>
      </w:r>
    </w:p>
    <w:p w14:paraId="014ADCC1">
      <w:r xmlns:w="http://schemas.openxmlformats.org/wordprocessingml/2006/main">
        <w:t xml:space="preserve">[77] 如果体力低于 20%，则威力比单体特殊攻击更大，但行动速度和特殊攻击充能值不合适。</w:t>
      </w:r>
    </w:p>
    <w:p w14:paraId="66305EB6">
      <w:r xmlns:w="http://schemas.openxmlformats.org/wordprocessingml/2006/main">
        <w:t xml:space="preserve">[78] 湮灭</w:t>
      </w:r>
    </w:p>
    <w:p w14:paraId="7132B0B3">
      <w:r xmlns:w="http://schemas.openxmlformats.org/wordprocessingml/2006/main">
        <w:t xml:space="preserve">[79] 水平线攻击不合适。</w:t>
      </w:r>
    </w:p>
    <w:p w14:paraId="07E67BC5">
      <w:r xmlns:w="http://schemas.openxmlformats.org/wordprocessingml/2006/main">
        <w:t xml:space="preserve">[80] B宇宙</w:t>
      </w:r>
    </w:p>
    <w:p w14:paraId="24F515E9">
      <w:r xmlns:w="http://schemas.openxmlformats.org/wordprocessingml/2006/main">
        <w:t xml:space="preserve">[81] 无益效果</w:t>
      </w:r>
    </w:p>
    <w:p w14:paraId="1BDBB50F">
      <w:r xmlns:w="http://schemas.openxmlformats.org/wordprocessingml/2006/main">
        <w:t xml:space="preserve">[82] 能力评估指标</w:t>
      </w:r>
    </w:p>
    <w:p w14:paraId="15557CEC">
      <w:r xmlns:w="http://schemas.openxmlformats.org/wordprocessingml/2006/main">
        <w:t xml:space="preserve">[83] ◎：优秀内容。最有可能发挥出色。○：合适内容。有较高发挥潜力。△：一般。需要一些技巧才能发挥良好，但选择理由不多。×：不合适内容。由于与内容规则、游戏系统、难度等级等不兼容，难以发挥出色。*2014年3月更新</w:t>
      </w:r>
    </w:p>
    <w:p w14:paraId="4F163C2A">
      <w:r xmlns:w="http://schemas.openxmlformats.org/wordprocessingml/2006/main">
        <w:t xml:space="preserve">[84] 主要</w:t>
      </w:r>
    </w:p>
    <w:p w14:paraId="0E0B7104">
      <w:r xmlns:w="http://schemas.openxmlformats.org/wordprocessingml/2006/main">
        <w:t xml:space="preserve">[85] 推荐设备示例</w:t>
      </w:r>
    </w:p>
    <w:p w14:paraId="6E42BB24">
      <w:r xmlns:w="http://schemas.openxmlformats.org/wordprocessingml/2006/main">
        <w:t xml:space="preserve">[86] 主要设备</w:t>
      </w:r>
    </w:p>
    <w:p w14:paraId="67E55C6F">
      <w:r xmlns:w="http://schemas.openxmlformats.org/wordprocessingml/2006/main">
        <w:t xml:space="preserve">[87] 子设备</w:t>
      </w:r>
    </w:p>
    <w:p w14:paraId="2CAF9A43">
      <w:r xmlns:w="http://schemas.openxmlformats.org/wordprocessingml/2006/main">
        <w:t xml:space="preserve">[88] 一件令人愉悦的物品</w:t>
      </w:r>
    </w:p>
    <w:p w14:paraId="585D93EA">
      <w:r xmlns:w="http://schemas.openxmlformats.org/wordprocessingml/2006/main">
        <w:t xml:space="preserve">[89] 发展目标</w:t>
      </w:r>
    </w:p>
    <w:p w14:paraId="38532AA8">
      <w:r xmlns:w="http://schemas.openxmlformats.org/wordprocessingml/2006/main">
        <w:t xml:space="preserve">[90] 突破极限</w:t>
      </w:r>
    </w:p>
    <w:p w14:paraId="3632F52E">
      <w:r xmlns:w="http://schemas.openxmlformats.org/wordprocessingml/2006/main">
        <w:t xml:space="preserve">[91] 致命觉醒</w:t>
      </w:r>
    </w:p>
    <w:p w14:paraId="6DD9234F">
      <w:r xmlns:w="http://schemas.openxmlformats.org/wordprocessingml/2006/main">
        <w:t xml:space="preserve">[92] 独特的觉醒</w:t>
      </w:r>
    </w:p>
    <w:p w14:paraId="4C43E0D5">
      <w:r xmlns:w="http://schemas.openxmlformats.org/wordprocessingml/2006/main">
        <w:t xml:space="preserve">[93] 行动速度</w:t>
      </w:r>
    </w:p>
    <w:p w14:paraId="44B76889">
      <w:r xmlns:w="http://schemas.openxmlformats.org/wordprocessingml/2006/main">
        <w:t xml:space="preserve">[94] 特别收费</w:t>
      </w:r>
    </w:p>
    <w:p w14:paraId="0FAB664C">
      <w:r xmlns:w="http://schemas.openxmlformats.org/wordprocessingml/2006/main">
        <w:t xml:space="preserve">[95] 其他</w:t>
      </w:r>
    </w:p>
    <w:p w14:paraId="1B54722C">
      <w:r xmlns:w="http://schemas.openxmlformats.org/wordprocessingml/2006/main">
        <w:t xml:space="preserve">[96] 培训费用</w:t>
      </w:r>
    </w:p>
    <w:p w14:paraId="16BFA5DC">
      <w:r xmlns:w="http://schemas.openxmlformats.org/wordprocessingml/2006/main">
        <w:t xml:space="preserve">[97] 4.1 秒 19 次</w:t>
      </w:r>
    </w:p>
    <w:p w14:paraId="3AE94C9A">
      <w:r xmlns:w="http://schemas.openxmlformats.org/wordprocessingml/2006/main">
        <w:t xml:space="preserve">[98] 13.5% 20次</w:t>
      </w:r>
    </w:p>
    <w:p w14:paraId="6A8857B8">
      <w:r xmlns:w="http://schemas.openxmlformats.org/wordprocessingml/2006/main">
        <w:t xml:space="preserve">[99] 备注</w:t>
      </w:r>
    </w:p>
    <w:p w14:paraId="3F0BF29B">
      <w:r xmlns:w="http://schemas.openxmlformats.org/wordprocessingml/2006/main">
        <w:t xml:space="preserve">[100] 因为反击率很高，即使没有[某些东西]也会进行很多反击。</w:t>
      </w:r>
    </w:p>
    <w:p w14:paraId="2D4AC96C">
      <w:r xmlns:w="http://schemas.openxmlformats.org/wordprocessingml/2006/main">
        <w:t xml:space="preserve">[101] *2016年3月更新</w:t>
      </w:r>
    </w:p>
    <w:p w14:paraId="589F5F5C">
      <w:r xmlns:w="http://schemas.openxmlformats.org/wordprocessingml/2006/main">
        <w:t xml:space="preserve">[102] 备选版本 †</w:t>
      </w:r>
    </w:p>
    <w:p w14:paraId="4D454231">
      <w:r xmlns:w="http://schemas.openxmlformats.org/wordprocessingml/2006/main">
        <w:t xml:space="preserve">[103] 击败杀手翔子</w:t>
      </w:r>
    </w:p>
    <w:p w14:paraId="7BB652BA">
      <w:r xmlns:w="http://schemas.openxmlformats.org/wordprocessingml/2006/main">
        <w:t xml:space="preserve">[104] 琐事 †</w:t>
      </w:r>
    </w:p>
    <w:p w14:paraId="4B35322D">
      <w:r xmlns:w="http://schemas.openxmlformats.org/wordprocessingml/2006/main">
        <w:t xml:space="preserve">[105] 她的必杀技名为“御剑流巧克力会奥兰达”，发音为“御剑流巧克力会奥兰达”。故事中，翔子发现巧克力其实是一种非常坚硬的食物，于是她想到了用巧克力作为武器，并制作了一把巧克力剑作为自己的武器。</w:t>
      </w:r>
    </w:p>
    <w:p w14:paraId="1C69A81A">
      <w:r xmlns:w="http://schemas.openxmlformats.org/wordprocessingml/2006/main">
        <w:t xml:space="preserve">[106] 官方推特账号简介 †</w:t>
      </w:r>
    </w:p>
    <w:p w14:paraId="467F916A">
      <w:r xmlns:w="http://schemas.openxmlformats.org/wordprocessingml/2006/main">
        <w:t xml:space="preserve">[107] 人物介绍</w:t>
      </w:r>
    </w:p>
    <w:p w14:paraId="1640B90E">
      <w:r xmlns:w="http://schemas.openxmlformats.org/wordprocessingml/2006/main">
        <w:t xml:space="preserve">[108] 评论表 †</w:t>
      </w:r>
    </w:p>
    <w:p w14:paraId="7214DD74">
      <w:r xmlns:w="http://schemas.openxmlformats.org/wordprocessingml/2006/main">
        <w:t xml:space="preserve">[109] 点击打开历史日志列表</w:t>
      </w:r>
    </w:p>
    <w:p w14:paraId="4098F316">
      <w:r xmlns:w="http://schemas.openxmlformats.org/wordprocessingml/2006/main">
        <w:t xml:space="preserve">[110] 末尾的数字越小，日志越旧。</w:t>
      </w:r>
    </w:p>
    <w:p w14:paraId="7D0402B3">
      <w:r xmlns:w="http://schemas.openxmlformats.org/wordprocessingml/2006/main">
        <w:t xml:space="preserve">[111] 'Comments/ValentineShoko/' 没有子页面。</w:t>
      </w:r>
    </w:p>
    <w:p w14:paraId="51B8A568">
      <w:r xmlns:w="http://schemas.openxmlformats.org/wordprocessingml/2006/main">
        <w:t xml:space="preserve">[112] 她看起来真是太可爱了。不过，剩下的就取决于她战败的具体情况了…… -- [rjHKIcYhkUU] 2022-02-02 (周三) 05:32:53</w:t>
      </w:r>
    </w:p>
    <w:p w14:paraId="03A4F48D">
      <w:r xmlns:w="http://schemas.openxmlformats.org/wordprocessingml/2006/main">
        <w:t xml:space="preserve">[113] 我觉得她原本应该是个纯粹的攻击手。即使能量槽低于5%，也还是缺少一次攻击机会……所以感觉他们反而通过增加治疗能力强化了这个弱点！如果她原本是坦克，那么像天使艾斯卡和夏日流放者这样的角色就是完全专注于坦克定位的先例。高反击率=反击坦克，那么米莫萨和米卡菲尔也符合这个条件吗？好吧，这不是为了寻找答案，而是为了享受想象的乐趣。——[Mtoag44SDDM] 2022-02-14 (周一) 12:04:22</w:t>
      </w:r>
    </w:p>
    <w:p w14:paraId="3FDADFF0">
      <w:r xmlns:w="http://schemas.openxmlformats.org/wordprocessingml/2006/main">
        <w:t xml:space="preserve">[114] 含羞草和米卡菲尔的反击率降低了20点 -- [AQy.byjnjXw] 2022-02-14 (周一) 13:10:49</w:t>
      </w:r>
    </w:p>
    <w:p w14:paraId="6F630BEA">
      <w:r xmlns:w="http://schemas.openxmlformats.org/wordprocessingml/2006/main">
        <w:t xml:space="preserve">[115] 没错，这肯定不一样。如果要比较的话，也许杰里米会是更好的选择。即使完全恢复，他的恢复率也低于20%，所以他很稳定。那么恢复率低于5%的不稳定坦克呢……？这似乎才是更合理的推测理由。——[Mtoag44SDDM] 2022-02-14 (周一) 14:13:56</w:t>
      </w:r>
    </w:p>
    <w:p w14:paraId="69310385">
      <w:r xmlns:w="http://schemas.openxmlformats.org/wordprocessingml/2006/main">
        <w:t xml:space="preserve">[116] 说实话，真的很好 -- [J/1WFVKr7dA] 2022-02-02 (周三) 16:52:23</w:t>
      </w:r>
    </w:p>
    <w:p w14:paraId="0B3FC407">
      <w:r xmlns:w="http://schemas.openxmlformats.org/wordprocessingml/2006/main">
        <w:t xml:space="preserve">[117] 横线攻击的特殊招式好像很难用，对吧？即使是 Koshuku 的白色招式也一样——[Vkb/RdqjJkA] 2022-02-02 (周三) 17:07:00</w:t>
      </w:r>
    </w:p>
    <w:p w14:paraId="1CE06464">
      <w:r xmlns:w="http://schemas.openxmlformats.org/wordprocessingml/2006/main">
        <w:t xml:space="preserve">[118] 相反，我认为你唯一能做的就是发起一场能够稳定降低其生命值百分比的突袭。——[xDHDwLIavc.] 2022-02-02 (周三) 20:40:04</w:t>
      </w:r>
    </w:p>
    <w:p w14:paraId="3CAFB0CF">
      <w:r xmlns:w="http://schemas.openxmlformats.org/wordprocessingml/2006/main">
        <w:t xml:space="preserve">[119] 突袭战通常会造成过载，所以除非你的初始阵容一直处于狂热模式并且全程轮到你行动，否则它不会触发，对吧？我觉得在普通战斗中触发它的机会更多。——[Mtoag44SDDM] 2022-02-14 (周一) 12:09:34</w:t>
      </w:r>
    </w:p>
    <w:p w14:paraId="2583D8CD">
      <w:r xmlns:w="http://schemas.openxmlformats.org/wordprocessingml/2006/main">
        <w:t xml:space="preserve">[120] 根据我使用经验，如果用作攻击手，问题不大。但是，我认为把它用作坦克最困难的地方在于它的局限性。——[Mtoag44SDDM] 2022-02-14 (周一) 12:12:23</w:t>
      </w:r>
    </w:p>
    <w:p w14:paraId="5BB2D541">
      <w:r xmlns:w="http://schemas.openxmlformats.org/wordprocessingml/2006/main">
        <w:t xml:space="preserve">[121] 别再从 R 语言继承那些无法战胜 5% 这样强劲对手的数字了——[hM6TqTpOO7Q] 2022-02-02 (周三) 20:31:08</w:t>
      </w:r>
    </w:p>
    <w:p w14:paraId="2D08ACC5">
      <w:r xmlns:w="http://schemas.openxmlformats.org/wordprocessingml/2006/main">
        <w:t xml:space="preserve">[122] 它们临死前放最后一个屁的方式还是一样——[l/G9m5DUtOM] 2022-02-02 (周三) 20:45:33</w:t>
      </w:r>
    </w:p>
    <w:p w14:paraId="055641F5">
      <w:r xmlns:w="http://schemas.openxmlformats.org/wordprocessingml/2006/main">
        <w:t xml:space="preserve">[123] 我花了3万日元想抽到情人节翔子，结果最后还是没抽到，只好用了个花絮……上个月为了抽新年蓝宝石也花了同样的钱，真是太糟了…… -- [Pel6Qyp6T4I] 2022-02-04 (周五) 00:01:51</w:t>
      </w:r>
    </w:p>
    <w:p w14:paraId="4F93C0C3">
      <w:r xmlns:w="http://schemas.openxmlformats.org/wordprocessingml/2006/main">
        <w:t xml:space="preserve">[124] 有人在卧室场景列表的评论区写了详细的解释。——[QkASxqxy1G.] 2022-02-04 (周五) 04:25:56</w:t>
      </w:r>
    </w:p>
    <w:p w14:paraId="02DAFC89">
      <w:r xmlns:w="http://schemas.openxmlformats.org/wordprocessingml/2006/main">
        <w:t xml:space="preserve">[125] ←使用棋盘前请务必阅读规则。</w:t>
      </w:r>
    </w:p>
    <w:p w14:paraId="00D6E3E5">
      <w:r xmlns:w="http://schemas.openxmlformats.org/wordprocessingml/2006/main">
        <w:t xml:space="preserve">[126] 关于规则 †</w:t>
      </w:r>
    </w:p>
    <w:p w14:paraId="628E4780">
      <w:r xmlns:w="http://schemas.openxmlformats.org/wordprocessingml/2006/main">
        <w:t xml:space="preserve">[127] 请不要抱怨或批评页面编辑者。如果您对其他人的编辑有意见，请通过“提供替代方案”或“自行编辑”的方式进行建设性沟通。</w:t>
      </w:r>
    </w:p>
    <w:p w14:paraId="3938DE26">
      <w:r xmlns:w="http://schemas.openxmlformats.org/wordprocessingml/2006/main">
        <w:t xml:space="preserve">[128] 不要发布个人网站或其他禁止未经授权链接的网站的网址。</w:t>
      </w:r>
    </w:p>
    <w:p w14:paraId="7E99B616">
      <w:r xmlns:w="http://schemas.openxmlformats.org/wordprocessingml/2006/main">
        <w:t xml:space="preserve">[129] 关于违反规则的帖子 †</w:t>
      </w:r>
    </w:p>
    <w:p w14:paraId="0D4464DF">
      <w:r xmlns:w="http://schemas.openxmlformats.org/wordprocessingml/2006/main">
        <w:t xml:space="preserve">[130] 禁止发布以下类型的帖子，因为它们容易造成干扰。</w:t>
      </w:r>
    </w:p>
    <w:p w14:paraId="30879416">
      <w:r xmlns:w="http://schemas.openxmlformats.org/wordprocessingml/2006/main">
        <w:t xml:space="preserve">[131]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65ACF456">
      <w:r xmlns:w="http://schemas.openxmlformats.org/wordprocessingml/2006/main">
        <w:t xml:space="preserve">[132] 其他包括使用此维基的人、官方管理员、艺术家、配音演员、现实生活中的个人以及 Twitter 用户等团体。</w:t>
      </w:r>
    </w:p>
    <w:p w14:paraId="171A10D5">
      <w:r xmlns:w="http://schemas.openxmlformats.org/wordprocessingml/2006/main">
        <w:t xml:space="preserve">[133] 关于向管理层提交的帖子，我们容忍可以解释为用户反馈的评论，例如“我希望他们改进这一点”、“我希望他们尽快修复错误”和“维护时间太长了”，但我们不容忍使用辱骂性语言贬低管理层。</w:t>
      </w:r>
    </w:p>
    <w:p w14:paraId="1B3E95DA">
      <w:r xmlns:w="http://schemas.openxmlformats.org/wordprocessingml/2006/main">
        <w:t xml:space="preserve">[134] 将讨论和意见交流视为“诽谤或对抗他人”是错误的。然而，在讨论或意见交流中使用辱骂性语言、贬低他人、挑衅他人或在缺乏明确证据的情况下发表言论是违法的。说话时务必注意自己的言辞。</w:t>
      </w:r>
    </w:p>
    <w:p w14:paraId="6F91603D">
      <w:r xmlns:w="http://schemas.openxmlformats.org/wordprocessingml/2006/main">
        <w:t xml:space="preserve">[135] 攻击性言论包括使用“做这个”或“做那个”等强硬命令、“使用粗俗语言”、“居高临下”和“挑衅”。</w:t>
      </w:r>
    </w:p>
    <w:p w14:paraId="74CCE18F">
      <w:r xmlns:w="http://schemas.openxmlformats.org/wordprocessingml/2006/main">
        <w:t xml:space="preserve">[136] 禁止发布冒犯现有玩家的帖子，例如“还有人玩这个游戏吗？”或“这游戏已经凉了”。这并不意味着您完全不能发表任何负面言论，而是指那些超出单纯负面评价范围，构成诽谤或诋毁的帖子将被禁止发布。</w:t>
      </w:r>
    </w:p>
    <w:p w14:paraId="679C2232">
      <w:r xmlns:w="http://schemas.openxmlformats.org/wordprocessingml/2006/main">
        <w:t xml:space="preserve">[137] 公开羞辱他人，包括泄露他人的游戏内名称或UID</w:t>
      </w:r>
    </w:p>
    <w:p w14:paraId="3F6E57F5">
      <w:r xmlns:w="http://schemas.openxmlformats.org/wordprocessingml/2006/main">
        <w:t xml:space="preserve">[138] 但是，允许分享有助于完成此游戏的信息和视频。</w:t>
      </w:r>
    </w:p>
    <w:p w14:paraId="0DC4530D">
      <w:r xmlns:w="http://schemas.openxmlformats.org/wordprocessingml/2006/main">
        <w:t xml:space="preserve">[139] 参考其他应用程序</w:t>
      </w:r>
    </w:p>
    <w:p w14:paraId="50088BFF">
      <w:r xmlns:w="http://schemas.openxmlformats.org/wordprocessingml/2006/main">
        <w:t xml:space="preserve">[140] 在多个论坛上多次发帖</w:t>
      </w:r>
    </w:p>
    <w:p w14:paraId="6F4AD80F">
      <w:r xmlns:w="http://schemas.openxmlformats.org/wordprocessingml/2006/main">
        <w:t xml:space="preserve">[141] 写出一串毫无意义的字符</w:t>
      </w:r>
    </w:p>
    <w:p w14:paraId="6EF5D19E">
      <w:r xmlns:w="http://schemas.openxmlformats.org/wordprocessingml/2006/main">
        <w:t xml:space="preserve">[142] 关于作弊和利用漏洞的帖子</w:t>
      </w:r>
    </w:p>
    <w:p w14:paraId="0C68C8D2">
      <w:r xmlns:w="http://schemas.openxmlformats.org/wordprocessingml/2006/main">
        <w:t xml:space="preserve">[143] 最好的办法是忽略违反规则的帖子。上钩或反驳只会让事情变得更糟。</w:t>
      </w:r>
    </w:p>
    <w:p w14:paraId="373E7A32">
      <w:r xmlns:w="http://schemas.openxmlformats.org/wordprocessingml/2006/main">
        <w:t xml:space="preserve">[144] *在上述规则中，“诽谤”指的是在没有客观证据的情况下诋毁和贬低他人。将所有批评性文章都归为“诽谤”是不正确的，所以请务必谨慎。</w:t>
      </w:r>
    </w:p>
    <w:p w14:paraId="167ECAC5">
      <w:r xmlns:w="http://schemas.openxmlformats.org/wordprocessingml/2006/main">
        <w:t xml:space="preserve">[145] 关于修改和删除发帖日志 †</w:t>
      </w:r>
    </w:p>
    <w:p w14:paraId="04817B0A">
      <w:r xmlns:w="http://schemas.openxmlformats.org/wordprocessingml/2006/main">
        <w:t xml:space="preserve">[146] 但是，允许更正印刷错误、遗漏和字体颜色。（他人出于善意所做的更正也允许。）</w:t>
      </w:r>
    </w:p>
    <w:p w14:paraId="33CF68EB">
      <w:r xmlns:w="http://schemas.openxmlformats.org/wordprocessingml/2006/main">
        <w:t xml:space="preserve">[147] 作为例外情况，您可以删除自己的帖子，但事后必须向管理员报告。此外，删除时，请将整个评论替换为以下文本，而不是完全删除：&amp;color(#ff0000){''发帖人已删除''};</w:t>
      </w:r>
    </w:p>
    <w:p w14:paraId="5E757206">
      <w:r xmlns:w="http://schemas.openxmlformats.org/wordprocessingml/2006/main">
        <w:t xml:space="preserve">[148] 关于评论违反规则的帖子 †</w:t>
      </w:r>
    </w:p>
    <w:p w14:paraId="4E56117F">
      <w:r xmlns:w="http://schemas.openxmlformats.org/wordprocessingml/2006/main">
        <w:t xml:space="preserve">[149] 您可以自行评论删除上述任何违反规则的评论，无需管理员许可。但是，评论删除后，请务必在“违规举报公告板”上进行举报。请使用“违规举报公告板”上的举报模板。</w:t>
      </w:r>
    </w:p>
    <w:p w14:paraId="1974F73C">
      <w:r xmlns:w="http://schemas.openxmlformats.org/wordprocessingml/2006/main">
        <w:t xml:space="preserve">[150] 未经 CO 举报公告板举报而被评论删除的帖子将被恢复，而评论删除帖子的人将受到处罚。</w:t>
      </w:r>
    </w:p>
    <w:p w14:paraId="754A6D9E">
      <w:r xmlns:w="http://schemas.openxmlformats.org/wordprocessingml/2006/main">
        <w:t xml:space="preserve">[151] 如果您反复向 CO 举报公告板举报不违反规则的帖子，我们将认为您是自私的，并将对您实施发帖和编辑限制。</w:t>
      </w:r>
    </w:p>
    <w:p w14:paraId="01BF28C1">
      <w:r xmlns:w="http://schemas.openxmlformats.org/wordprocessingml/2006/main">
        <w:t xml:space="preserve">[152] 管理员可酌情恢复 CO 报告公告板上不违反规则的报告。</w:t>
      </w:r>
    </w:p>
    <w:p w14:paraId="3E7F99D7">
      <w:r xmlns:w="http://schemas.openxmlformats.org/wordprocessingml/2006/main">
        <w:t xml:space="preserve">[153] 我们再次要求您不要评论那些并未违反规则的评论。（例如，诸如“虽然不违反规则，但显然是在钓鱼”、“恶作剧”或“评论整个帖子”之类的主观判断。）</w:t>
      </w:r>
    </w:p>
    <w:p w14:paraId="19FA0313">
      <w:r xmlns:w="http://schemas.openxmlformats.org/wordprocessingml/2006/main">
        <w:t xml:space="preserve">[154] 关于不违反规则但“冒犯性”的帖子 †</w:t>
      </w:r>
    </w:p>
    <w:p w14:paraId="32B8FAF9">
      <w:r xmlns:w="http://schemas.openxmlformats.org/wordprocessingml/2006/main">
        <w:t xml:space="preserve">[155] 即使帖子内容具有冒犯性，除非违反版规，否则不会被删除。由于每个人对冒犯性的接受程度不同，请使用 NGID 功能隐藏评论，而不是争论或恶意挑衅。</w:t>
      </w:r>
    </w:p>
    <w:p w14:paraId="0831D222">
      <w:r xmlns:w="http://schemas.openxmlformats.org/wordprocessingml/2006/main">
        <w:t xml:space="preserve">[156] 挑衅难道不是一种违规行为吗？†</w:t>
      </w:r>
    </w:p>
    <w:p w14:paraId="10CC8854">
      <w:r xmlns:w="http://schemas.openxmlformats.org/wordprocessingml/2006/main">
        <w:t xml:space="preserve">[157] 每个人对“煽动性言论”的定义都大相径庭，因此我们不认为这是违规行为。如果您认为某条评论具有煽动性，请使用 NGID 功能将其隐藏。</w:t>
      </w:r>
    </w:p>
    <w:p w14:paraId="23481BDA">
      <w:r xmlns:w="http://schemas.openxmlformats.org/wordprocessingml/2006/main">
        <w:t xml:space="preserve">[158] 抱怨难道不算违法吗？†</w:t>
      </w:r>
    </w:p>
    <w:p w14:paraId="0A279167">
      <w:r xmlns:w="http://schemas.openxmlformats.org/wordprocessingml/2006/main">
        <w:t xml:space="preserve">[159] 一般而言，抱怨本身并不构成违规。但是，针对本作品的负面宣传、诽谤、辱骂性语言以及超出抱怨范围的对抗性言论均构成违规。如果您认为抱怨内容冒犯了您，请使用 NGID 功能隐藏相关评论。</w:t>
      </w:r>
    </w:p>
    <w:p w14:paraId="5D3DE37B">
      <w:r xmlns:w="http://schemas.openxmlformats.org/wordprocessingml/2006/main">
        <w:t xml:space="preserve">[160] 如果您不确定某个帖子是否违反规则，该怎么办？ †</w:t>
      </w:r>
    </w:p>
    <w:p w14:paraId="345712C8">
      <w:r xmlns:w="http://schemas.openxmlformats.org/wordprocessingml/2006/main">
        <w:t xml:space="preserve">[161] 有些帖子内容含糊不清，难以判断是否违规。评论删除这类含糊不清的帖子可能会导致问题，所以请不要评论删除，而是使用 NGID 功能将评论隐藏起来。</w:t>
      </w:r>
    </w:p>
    <w:p w14:paraId="3320377A">
      <w:r xmlns:w="http://schemas.openxmlformats.org/wordprocessingml/2006/main">
        <w:t xml:space="preserve">[162] 对屡犯者的处罚 †</w:t>
      </w:r>
    </w:p>
    <w:p w14:paraId="1D6D94C5">
      <w:r xmlns:w="http://schemas.openxmlformats.org/wordprocessingml/2006/main">
        <w:t xml:space="preserve">[163] 屡次违反规则或发布特别恶意的帖子，管理员可酌情予以处罚，例如“禁止访问”或“限制发帖”。</w:t>
      </w:r>
    </w:p>
    <w:p w14:paraId="5DC57A0A">
      <w:r xmlns:w="http://schemas.openxmlformats.org/wordprocessingml/2006/main">
        <w:t xml:space="preserve">[164] 如果您对进一步改进有任何建议，请通过 Wiki 管理公告板与我们联系。</w:t>
      </w:r>
    </w:p>
    <w:p w14:paraId="5854C153"/>
    <w:p w14:paraId="545CB2BA">
      <w:r xmlns:w="http://schemas.openxmlformats.org/wordprocessingml/2006/main">
        <w:rPr>
          <w:b/>
        </w:rPr>
        <w:t xml:space="preserve">A046</w:t>
      </w:r>
    </w:p>
    <w:p w14:paraId="6BC56065">
      <w:r xmlns:w="http://schemas.openxmlformats.org/wordprocessingml/2006/main">
        <w:t xml:space="preserve">[0] 索引：所有角色 | SSR 角色 | SR 角色 | R 角色</w:t>
      </w:r>
    </w:p>
    <w:p w14:paraId="19596173">
      <w:r xmlns:w="http://schemas.openxmlformats.org/wordprocessingml/2006/main">
        <w:t xml:space="preserve">[1] 基本信息</w:t>
      </w:r>
    </w:p>
    <w:p w14:paraId="73DAE57E">
      <w:r xmlns:w="http://schemas.openxmlformats.org/wordprocessingml/2006/main">
        <w:t xml:space="preserve">[2] 内容适用性简易评估</w:t>
      </w:r>
    </w:p>
    <w:p w14:paraId="1DB97AEC">
      <w:r xmlns:w="http://schemas.openxmlformats.org/wordprocessingml/2006/main">
        <w:t xml:space="preserve">[3] 替代版本</w:t>
      </w:r>
    </w:p>
    <w:p w14:paraId="5BF99B90">
      <w:r xmlns:w="http://schemas.openxmlformats.org/wordprocessingml/2006/main">
        <w:t xml:space="preserve">[4] 琐事</w:t>
      </w:r>
    </w:p>
    <w:p w14:paraId="665E85F9">
      <w:r xmlns:w="http://schemas.openxmlformats.org/wordprocessingml/2006/main">
        <w:t xml:space="preserve">[5] 官方推特账号介绍</w:t>
      </w:r>
    </w:p>
    <w:p w14:paraId="70B7BBA4">
      <w:r xmlns:w="http://schemas.openxmlformats.org/wordprocessingml/2006/main">
        <w:t xml:space="preserve">[6] 评论表单</w:t>
      </w:r>
    </w:p>
    <w:p w14:paraId="33B4A238">
      <w:r xmlns:w="http://schemas.openxmlformats.org/wordprocessingml/2006/main">
        <w:t xml:space="preserve">[7] 基本信息 †</w:t>
      </w:r>
    </w:p>
    <w:p w14:paraId="6C070FF4">
      <w:r xmlns:w="http://schemas.openxmlformats.org/wordprocessingml/2006/main">
        <w:t xml:space="preserve">[8] 变换图像</w:t>
      </w:r>
    </w:p>
    <w:p w14:paraId="65FA996F">
      <w:r xmlns:w="http://schemas.openxmlformats.org/wordprocessingml/2006/main">
        <w:t xml:space="preserve">[9] 简介</w:t>
      </w:r>
    </w:p>
    <w:p w14:paraId="43A52F1F">
      <w:r xmlns:w="http://schemas.openxmlformats.org/wordprocessingml/2006/main">
        <w:t xml:space="preserve">[10] 姓名</w:t>
      </w:r>
    </w:p>
    <w:p w14:paraId="70E907A0">
      <w:r xmlns:w="http://schemas.openxmlformats.org/wordprocessingml/2006/main">
        <w:t xml:space="preserve">[11] 瓦伦丁角</w:t>
      </w:r>
    </w:p>
    <w:p w14:paraId="0F05A9FE">
      <w:r xmlns:w="http://schemas.openxmlformats.org/wordprocessingml/2006/main">
        <w:t xml:space="preserve">[12] 真实姓名</w:t>
      </w:r>
    </w:p>
    <w:p w14:paraId="09B23568">
      <w:r xmlns:w="http://schemas.openxmlformats.org/wordprocessingml/2006/main">
        <w:t xml:space="preserve">[13] 角宿一</w:t>
      </w:r>
    </w:p>
    <w:p w14:paraId="0854029D">
      <w:r xmlns:w="http://schemas.openxmlformats.org/wordprocessingml/2006/main">
        <w:t xml:space="preserve">[14] 稀有度</w:t>
      </w:r>
    </w:p>
    <w:p w14:paraId="28AB5771">
      <w:r xmlns:w="http://schemas.openxmlformats.org/wordprocessingml/2006/main">
        <w:t xml:space="preserve">[15] 普通攻击</w:t>
      </w:r>
    </w:p>
    <w:p w14:paraId="4EFA5B98">
      <w:r xmlns:w="http://schemas.openxmlformats.org/wordprocessingml/2006/main">
        <w:t xml:space="preserve">[16] 近战攻击（物理）</w:t>
      </w:r>
    </w:p>
    <w:p w14:paraId="3A7F4AC7">
      <w:r xmlns:w="http://schemas.openxmlformats.org/wordprocessingml/2006/main">
        <w:t xml:space="preserve">[17] 附属派系</w:t>
      </w:r>
    </w:p>
    <w:p w14:paraId="4FB84C58">
      <w:r xmlns:w="http://schemas.openxmlformats.org/wordprocessingml/2006/main">
        <w:t xml:space="preserve">[18] 神圣骑士（天）</w:t>
      </w:r>
    </w:p>
    <w:p w14:paraId="3A1D018C">
      <w:r xmlns:w="http://schemas.openxmlformats.org/wordprocessingml/2006/main">
        <w:t xml:space="preserve">[19] 特殊属性</w:t>
      </w:r>
    </w:p>
    <w:p w14:paraId="0A3281B4">
      <w:r xmlns:w="http://schemas.openxmlformats.org/wordprocessingml/2006/main">
        <w:t xml:space="preserve">[20] 瓦伦丁</w:t>
      </w:r>
    </w:p>
    <w:p w14:paraId="7B43DE31">
      <w:r xmlns:w="http://schemas.openxmlformats.org/wordprocessingml/2006/main">
        <w:t xml:space="preserve">[21] 柴叶·希尔</w:t>
      </w:r>
    </w:p>
    <w:p w14:paraId="079F446F">
      <w:r xmlns:w="http://schemas.openxmlformats.org/wordprocessingml/2006/main">
        <w:t xml:space="preserve">[22] 插图</w:t>
      </w:r>
    </w:p>
    <w:p w14:paraId="2DF6FD53">
      <w:r xmlns:w="http://schemas.openxmlformats.org/wordprocessingml/2006/main">
        <w:t xml:space="preserve">[23] 七原冬树</w:t>
      </w:r>
    </w:p>
    <w:p w14:paraId="107D4935">
      <w:r xmlns:w="http://schemas.openxmlformats.org/wordprocessingml/2006/main">
        <w:t xml:space="preserve">[24] SD字符</w:t>
      </w:r>
    </w:p>
    <w:p w14:paraId="0B1BA7CB">
      <w:r xmlns:w="http://schemas.openxmlformats.org/wordprocessingml/2006/main">
        <w:t xml:space="preserve">[25] 风味文字</w:t>
      </w:r>
    </w:p>
    <w:p w14:paraId="23BF470F">
      <w:r xmlns:w="http://schemas.openxmlformats.org/wordprocessingml/2006/main">
        <w:t xml:space="preserve">[26] “居然会因为这种小事就兴奋起来，你真是个魔王啊！”斯皮卡以情人节战斗形态说道。然而，她对情人节一无所知，也毫无兴趣。她对这身与平日圣甲截然不同的繁复装扮感到困惑，但她的上司米卡菲尔却觉得这身打扮可爱极了，并给予了很高的评价。与外表相反，长矛在巧克力阳伞形态下拥有更强的穿透力。</w:t>
      </w:r>
    </w:p>
    <w:p w14:paraId="77ED11B7">
      <w:r xmlns:w="http://schemas.openxmlformats.org/wordprocessingml/2006/main">
        <w:t xml:space="preserve">[27] 如何获得</w:t>
      </w:r>
    </w:p>
    <w:p w14:paraId="35F482B2">
      <w:r xmlns:w="http://schemas.openxmlformats.org/wordprocessingml/2006/main">
        <w:t xml:space="preserve">[28] 限时扭蛋</w:t>
      </w:r>
    </w:p>
    <w:p w14:paraId="309027E2">
      <w:r xmlns:w="http://schemas.openxmlformats.org/wordprocessingml/2006/main">
        <w:t xml:space="preserve">[29] 基础属性（1星）* 每增加1星+50%，5星时为1星值的3倍</w:t>
      </w:r>
    </w:p>
    <w:p w14:paraId="4B9CC5EF">
      <w:r xmlns:w="http://schemas.openxmlformats.org/wordprocessingml/2006/main">
        <w:t xml:space="preserve">[30] 级</w:t>
      </w:r>
    </w:p>
    <w:p w14:paraId="74B5DA13">
      <w:r xmlns:w="http://schemas.openxmlformats.org/wordprocessingml/2006/main">
        <w:t xml:space="preserve">[31] 耐力</w:t>
      </w:r>
    </w:p>
    <w:p w14:paraId="35932E5C">
      <w:r xmlns:w="http://schemas.openxmlformats.org/wordprocessingml/2006/main">
        <w:t xml:space="preserve">[32] 攻击力</w:t>
      </w:r>
    </w:p>
    <w:p w14:paraId="3678929D">
      <w:r xmlns:w="http://schemas.openxmlformats.org/wordprocessingml/2006/main">
        <w:t xml:space="preserve">[33] 防御能力</w:t>
      </w:r>
    </w:p>
    <w:p w14:paraId="2C9CCBE3">
      <w:r xmlns:w="http://schemas.openxmlformats.org/wordprocessingml/2006/main">
        <w:t xml:space="preserve">[34] 魔法力量</w:t>
      </w:r>
    </w:p>
    <w:p w14:paraId="035DABE9">
      <w:r xmlns:w="http://schemas.openxmlformats.org/wordprocessingml/2006/main">
        <w:t xml:space="preserve">[35] 魔法抗性</w:t>
      </w:r>
    </w:p>
    <w:p w14:paraId="6B81A4BA">
      <w:r xmlns:w="http://schemas.openxmlformats.org/wordprocessingml/2006/main">
        <w:t xml:space="preserve">[36] 详细状态</w:t>
      </w:r>
    </w:p>
    <w:p w14:paraId="62EB84CC">
      <w:r xmlns:w="http://schemas.openxmlformats.org/wordprocessingml/2006/main">
        <w:t xml:space="preserve">[37] 准确性</w:t>
      </w:r>
    </w:p>
    <w:p w14:paraId="24D48EB4">
      <w:r xmlns:w="http://schemas.openxmlformats.org/wordprocessingml/2006/main">
        <w:t xml:space="preserve">[38] 回避能力</w:t>
      </w:r>
    </w:p>
    <w:p w14:paraId="4C84AF4C">
      <w:r xmlns:w="http://schemas.openxmlformats.org/wordprocessingml/2006/main">
        <w:t xml:space="preserve">[39] 连续命中率</w:t>
      </w:r>
    </w:p>
    <w:p w14:paraId="258E7F2E">
      <w:r xmlns:w="http://schemas.openxmlformats.org/wordprocessingml/2006/main">
        <w:t xml:space="preserve">[40] 反击率</w:t>
      </w:r>
    </w:p>
    <w:p w14:paraId="6E8045ED">
      <w:r xmlns:w="http://schemas.openxmlformats.org/wordprocessingml/2006/main">
        <w:t xml:space="preserve">[41] 眩晕激活率</w:t>
      </w:r>
    </w:p>
    <w:p w14:paraId="5D8699B1">
      <w:r xmlns:w="http://schemas.openxmlformats.org/wordprocessingml/2006/main">
        <w:t xml:space="preserve">[42] 抗眩晕能力</w:t>
      </w:r>
    </w:p>
    <w:p w14:paraId="48A627B4">
      <w:r xmlns:w="http://schemas.openxmlformats.org/wordprocessingml/2006/main">
        <w:t xml:space="preserve">[43] 移动速度</w:t>
      </w:r>
    </w:p>
    <w:p w14:paraId="367CDA23">
      <w:r xmlns:w="http://schemas.openxmlformats.org/wordprocessingml/2006/main">
        <w:t xml:space="preserve">[44] 部署速度</w:t>
      </w:r>
    </w:p>
    <w:p w14:paraId="2ACF1DE6">
      <w:r xmlns:w="http://schemas.openxmlformats.org/wordprocessingml/2006/main">
        <w:t xml:space="preserve">[45] 行动速度</w:t>
      </w:r>
    </w:p>
    <w:p w14:paraId="7E82A4F7">
      <w:r xmlns:w="http://schemas.openxmlformats.org/wordprocessingml/2006/main">
        <w:t xml:space="preserve">[46] 特殊填充量</w:t>
      </w:r>
    </w:p>
    <w:p w14:paraId="694CEA5A">
      <w:r xmlns:w="http://schemas.openxmlformats.org/wordprocessingml/2006/main">
        <w:t xml:space="preserve">[47] 特殊招式</w:t>
      </w:r>
    </w:p>
    <w:p w14:paraId="58FD773B">
      <w:r xmlns:w="http://schemas.openxmlformats.org/wordprocessingml/2006/main">
        <w:t xml:space="preserve">[48] 姓名</w:t>
      </w:r>
    </w:p>
    <w:p w14:paraId="6F2FE43E">
      <w:r xmlns:w="http://schemas.openxmlformats.org/wordprocessingml/2006/main">
        <w:t xml:space="preserve">[49] 效应</w:t>
      </w:r>
    </w:p>
    <w:p w14:paraId="67D46F23">
      <w:r xmlns:w="http://schemas.openxmlformats.org/wordprocessingml/2006/main">
        <w:t xml:space="preserve">[50] 巧克力充能</w:t>
      </w:r>
    </w:p>
    <w:p w14:paraId="407782D8">
      <w:r xmlns:w="http://schemas.openxmlformats.org/wordprocessingml/2006/main">
        <w:t xml:space="preserve">[51] 对一排横向敌人造成4倍物理伤害。如果你的体力低于20%，你的特殊技能威力提升75%。</w:t>
      </w:r>
    </w:p>
    <w:p w14:paraId="73FA6710">
      <w:r xmlns:w="http://schemas.openxmlformats.org/wordprocessingml/2006/main">
        <w:t xml:space="preserve">[52] 巧克力充电+</w:t>
      </w:r>
    </w:p>
    <w:p w14:paraId="701936CD">
      <w:r xmlns:w="http://schemas.openxmlformats.org/wordprocessingml/2006/main">
        <w:t xml:space="preserve">[53] 对一排横向敌人造成6倍物理伤害。如果你的体力低于20%，你的特殊技能威力提升75%。如果你击败了任意目标，你的速度提升25%，持续30秒。</w:t>
      </w:r>
    </w:p>
    <w:p w14:paraId="7EBAC5F8">
      <w:r xmlns:w="http://schemas.openxmlformats.org/wordprocessingml/2006/main">
        <w:t xml:space="preserve">[54] 独特效果</w:t>
      </w:r>
    </w:p>
    <w:p w14:paraId="4CC16166">
      <w:r xmlns:w="http://schemas.openxmlformats.org/wordprocessingml/2006/main">
        <w:t xml:space="preserve">[55] 姓名</w:t>
      </w:r>
    </w:p>
    <w:p w14:paraId="1E939FB8">
      <w:r xmlns:w="http://schemas.openxmlformats.org/wordprocessingml/2006/main">
        <w:t xml:space="preserve">[56] 效应</w:t>
      </w:r>
    </w:p>
    <w:p w14:paraId="74B042B6">
      <w:r xmlns:w="http://schemas.openxmlformats.org/wordprocessingml/2006/main">
        <w:t xml:space="preserve">[57] 一点突破</w:t>
      </w:r>
    </w:p>
    <w:p w14:paraId="42EEFD78">
      <w:r xmlns:w="http://schemas.openxmlformats.org/wordprocessingml/2006/main">
        <w:t xml:space="preserve">[58] 当体力低于 20% 时，你的攻击力和防御力提高 50%，持续 30 秒（只能激活一次）。</w:t>
      </w:r>
    </w:p>
    <w:p w14:paraId="209A93ED">
      <w:r xmlns:w="http://schemas.openxmlformats.org/wordprocessingml/2006/main">
        <w:t xml:space="preserve">[59] 一点突破+</w:t>
      </w:r>
    </w:p>
    <w:p w14:paraId="06D9CD62">
      <w:r xmlns:w="http://schemas.openxmlformats.org/wordprocessingml/2006/main">
        <w:t xml:space="preserve">[60] 普通攻击对“防御”无效。当体力低于 20% 时，你的攻击力和防御力提高 50%，持续 30 秒（只能激活一次）。</w:t>
      </w:r>
    </w:p>
    <w:p w14:paraId="187A066C">
      <w:r xmlns:w="http://schemas.openxmlformats.org/wordprocessingml/2006/main">
        <w:t xml:space="preserve">[61] 增强图像</w:t>
      </w:r>
    </w:p>
    <w:p w14:paraId="35953BEC">
      <w:r xmlns:w="http://schemas.openxmlformats.org/wordprocessingml/2006/main">
        <w:t xml:space="preserve">[62] 在游戏中 †</w:t>
      </w:r>
    </w:p>
    <w:p w14:paraId="799DBD03">
      <w:r xmlns:w="http://schemas.openxmlformats.org/wordprocessingml/2006/main">
        <w:t xml:space="preserve">[63] 神圣骑士斯皮卡的新服装，在活动“少女的情感与神秘巧克力”的后半段实装。R版角色拥有适合持久作战和反击的能力，而新服装则让她华丽地蜕变为一名进攻型角色。</w:t>
      </w:r>
    </w:p>
    <w:p w14:paraId="0DB03534">
      <w:r xmlns:w="http://schemas.openxmlformats.org/wordprocessingml/2006/main">
        <w:t xml:space="preserve">[64] 它的基础属性都很优秀，攻击力也很高。详细属性与R版完全相反，属于那种勇猛冲锋的类型。3秒的行动时间、50%的连击率和0%的反击率尤其值得注意。它的移动速度和部署速度都得到了提升，整体速度更快。眩晕触发率提升30%也是一个可喜的改进。其特殊攻击的充能速度为6.5%，相比R版只有略微提升。如果能有其他角色提供充能槽就更好了。</w:t>
      </w:r>
    </w:p>
    <w:p w14:paraId="331A04FA">
      <w:r xmlns:w="http://schemas.openxmlformats.org/wordprocessingml/2006/main">
        <w:t xml:space="preserve">[65] 她的特殊招式与去年同期推出的情人节翔子相同。然而，即使觉醒后，她也无法获得速度提升效果。</w:t>
      </w:r>
    </w:p>
    <w:p w14:paraId="5783B721">
      <w:r xmlns:w="http://schemas.openxmlformats.org/wordprocessingml/2006/main">
        <w:t xml:space="preserve">[66] 虽然效果持续时间很长，但生命值低于20%后能存活30秒的情况很少见。它在受到伤害后进行治疗的情况下很有用，或者在B宇宙中，体力消耗较低，效果激活后不会受到伤害。</w:t>
      </w:r>
    </w:p>
    <w:p w14:paraId="2C381C2B">
      <w:r xmlns:w="http://schemas.openxmlformats.org/wordprocessingml/2006/main">
        <w:t xml:space="preserve">[67] 她拥有罕见的普通攻击免疫防御的能力。只有两名角色拥有此能力，其中包括新年北极星。请注意，此能力仅适用于普通攻击。她的特殊招式无法无视防御。新年北极星的特殊招式也免疫防御……</w:t>
      </w:r>
    </w:p>
    <w:p w14:paraId="20F0D2DE">
      <w:r xmlns:w="http://schemas.openxmlformats.org/wordprocessingml/2006/main">
        <w:t xml:space="preserve">[68] 在突袭战中，最好将她用作副攻击手，利用她优秀的攻击力和速度来积攒攻击部队的狂热槽，同时利用她的眩晕率来破防，并在她的生命值较低时给予重击。</w:t>
      </w:r>
    </w:p>
    <w:p w14:paraId="2583C4D5">
      <w:r xmlns:w="http://schemas.openxmlformats.org/wordprocessingml/2006/main">
        <w:t xml:space="preserve">[69] 至于装备方面，火箭引擎是必备的，但还有增强火力的冲击腰带、利用无视防御的普通攻击进行连击的谜题、增加眩晕几率的闪亮栗子、补充特殊攻击充能的幼年勇士，以及能更长时间维持特殊攻击和独特技能20%生命值状态的仁王纳豆……选择非常丰富。根据不同的情况灵活运用这些装备，就能应对各种不同的局面。</w:t>
      </w:r>
    </w:p>
    <w:p w14:paraId="49ADB16D">
      <w:r xmlns:w="http://schemas.openxmlformats.org/wordprocessingml/2006/main">
        <w:t xml:space="preserve">[70] 总的来说，虽然他能胜任各种任务，但他样样通却样样松，缺乏在每个领域都出类拔萃的角色的技能。</w:t>
      </w:r>
    </w:p>
    <w:p w14:paraId="2AFBCB3B">
      <w:r xmlns:w="http://schemas.openxmlformats.org/wordprocessingml/2006/main">
        <w:t xml:space="preserve">[71] 内容适用性简易评估 †</w:t>
      </w:r>
    </w:p>
    <w:p w14:paraId="7CEEB574">
      <w:r xmlns:w="http://schemas.openxmlformats.org/wordprocessingml/2006/main">
        <w:t xml:space="preserve">[72] 合适的内容、推荐的装备示例、角色发展目标等。</w:t>
      </w:r>
    </w:p>
    <w:p w14:paraId="26C6A6EF">
      <w:r xmlns:w="http://schemas.openxmlformats.org/wordprocessingml/2006/main">
        <w:t xml:space="preserve">[73] 兼容内容</w:t>
      </w:r>
    </w:p>
    <w:p w14:paraId="071E9E77">
      <w:r xmlns:w="http://schemas.openxmlformats.org/wordprocessingml/2006/main">
        <w:t xml:space="preserve">[74] 天赋</w:t>
      </w:r>
    </w:p>
    <w:p w14:paraId="13433476">
      <w:r xmlns:w="http://schemas.openxmlformats.org/wordprocessingml/2006/main">
        <w:t xml:space="preserve">[75] 简短评论</w:t>
      </w:r>
    </w:p>
    <w:p w14:paraId="4A344C15">
      <w:r xmlns:w="http://schemas.openxmlformats.org/wordprocessingml/2006/main">
        <w:t xml:space="preserve">[76] 主线任务 事件任务</w:t>
      </w:r>
    </w:p>
    <w:p w14:paraId="5E64EA4C">
      <w:r xmlns:w="http://schemas.openxmlformats.org/wordprocessingml/2006/main">
        <w:t xml:space="preserve">[77] 他可以毫无问题地完成任务，但几乎没有理由专门选择他。</w:t>
      </w:r>
    </w:p>
    <w:p w14:paraId="5761C65A">
      <w:r xmlns:w="http://schemas.openxmlformats.org/wordprocessingml/2006/main">
        <w:t xml:space="preserve">[78] 突袭战</w:t>
      </w:r>
    </w:p>
    <w:p w14:paraId="60D781C7">
      <w:r xmlns:w="http://schemas.openxmlformats.org/wordprocessingml/2006/main">
        <w:t xml:space="preserve">[79] 如果体力低于 20%，即使横向直线特殊攻击比单体特殊攻击威力更大，也不适用。</w:t>
      </w:r>
    </w:p>
    <w:p w14:paraId="7B523E0B">
      <w:r xmlns:w="http://schemas.openxmlformats.org/wordprocessingml/2006/main">
        <w:t xml:space="preserve">[80]湮灭</w:t>
      </w:r>
    </w:p>
    <w:p w14:paraId="65B42BB0">
      <w:r xmlns:w="http://schemas.openxmlformats.org/wordprocessingml/2006/main">
        <w:t xml:space="preserve">[81] 水平线攻击不合适。</w:t>
      </w:r>
    </w:p>
    <w:p w14:paraId="43CFF07F">
      <w:r xmlns:w="http://schemas.openxmlformats.org/wordprocessingml/2006/main">
        <w:t xml:space="preserve">[82] B宇宙</w:t>
      </w:r>
    </w:p>
    <w:p w14:paraId="414ED42A">
      <w:r xmlns:w="http://schemas.openxmlformats.org/wordprocessingml/2006/main">
        <w:t xml:space="preserve">[83] 没有可有效利用的效果</w:t>
      </w:r>
    </w:p>
    <w:p w14:paraId="03FB97DF">
      <w:r xmlns:w="http://schemas.openxmlformats.org/wordprocessingml/2006/main">
        <w:t xml:space="preserve">[84] 能力评估指标</w:t>
      </w:r>
    </w:p>
    <w:p w14:paraId="572D906A">
      <w:r xmlns:w="http://schemas.openxmlformats.org/wordprocessingml/2006/main">
        <w:t xml:space="preserve">[85] ◎：优秀内容。最有可能发挥出色。○：合适内容。有较高发挥潜力。△：一般。需要一些技巧才能发挥良好，但选择理由不多。×：不合适内容。由于与内容规则、游戏系统、难度等级等不兼容，难以发挥出色。*2014年3月更新</w:t>
      </w:r>
    </w:p>
    <w:p w14:paraId="46E631D2">
      <w:r xmlns:w="http://schemas.openxmlformats.org/wordprocessingml/2006/main">
        <w:t xml:space="preserve">[86] 主要</w:t>
      </w:r>
    </w:p>
    <w:p w14:paraId="1ED3B220">
      <w:r xmlns:w="http://schemas.openxmlformats.org/wordprocessingml/2006/main">
        <w:t xml:space="preserve">[87] 推荐设备示例</w:t>
      </w:r>
    </w:p>
    <w:p w14:paraId="36161B53">
      <w:r xmlns:w="http://schemas.openxmlformats.org/wordprocessingml/2006/main">
        <w:t xml:space="preserve">[88] 主要设备</w:t>
      </w:r>
    </w:p>
    <w:p w14:paraId="486FACE2">
      <w:r xmlns:w="http://schemas.openxmlformats.org/wordprocessingml/2006/main">
        <w:t xml:space="preserve">[89] 子设备</w:t>
      </w:r>
    </w:p>
    <w:p w14:paraId="3BDE15BC">
      <w:r xmlns:w="http://schemas.openxmlformats.org/wordprocessingml/2006/main">
        <w:t xml:space="preserve">[90] 一件令人愉悦的物品</w:t>
      </w:r>
    </w:p>
    <w:p w14:paraId="05BC08AA">
      <w:r xmlns:w="http://schemas.openxmlformats.org/wordprocessingml/2006/main">
        <w:t xml:space="preserve">[91] 发展目标</w:t>
      </w:r>
    </w:p>
    <w:p w14:paraId="4722424A">
      <w:r xmlns:w="http://schemas.openxmlformats.org/wordprocessingml/2006/main">
        <w:t xml:space="preserve">[92] 突破极限</w:t>
      </w:r>
    </w:p>
    <w:p w14:paraId="3564141E">
      <w:r xmlns:w="http://schemas.openxmlformats.org/wordprocessingml/2006/main">
        <w:t xml:space="preserve">[93] 致命觉醒</w:t>
      </w:r>
    </w:p>
    <w:p w14:paraId="17B6C9DB">
      <w:r xmlns:w="http://schemas.openxmlformats.org/wordprocessingml/2006/main">
        <w:t xml:space="preserve">[94] 独特的觉醒</w:t>
      </w:r>
    </w:p>
    <w:p w14:paraId="6EC61817">
      <w:r xmlns:w="http://schemas.openxmlformats.org/wordprocessingml/2006/main">
        <w:t xml:space="preserve">[95] 行动速度</w:t>
      </w:r>
    </w:p>
    <w:p w14:paraId="04C6C9DD">
      <w:r xmlns:w="http://schemas.openxmlformats.org/wordprocessingml/2006/main">
        <w:t xml:space="preserve">[96] 特别收费</w:t>
      </w:r>
    </w:p>
    <w:p w14:paraId="62486866">
      <w:r xmlns:w="http://schemas.openxmlformats.org/wordprocessingml/2006/main">
        <w:t xml:space="preserve">[97] 其他</w:t>
      </w:r>
    </w:p>
    <w:p w14:paraId="4EB700F2">
      <w:r xmlns:w="http://schemas.openxmlformats.org/wordprocessingml/2006/main">
        <w:t xml:space="preserve">[98] 培训费用</w:t>
      </w:r>
    </w:p>
    <w:p w14:paraId="60D1E33E">
      <w:r xmlns:w="http://schemas.openxmlformats.org/wordprocessingml/2006/main">
        <w:t xml:space="preserve">[99] 12.5% 20次</w:t>
      </w:r>
    </w:p>
    <w:p w14:paraId="09901646">
      <w:r xmlns:w="http://schemas.openxmlformats.org/wordprocessingml/2006/main">
        <w:t xml:space="preserve">[100] 备注</w:t>
      </w:r>
    </w:p>
    <w:p w14:paraId="6E186BAF">
      <w:r xmlns:w="http://schemas.openxmlformats.org/wordprocessingml/2006/main">
        <w:t xml:space="preserve">[101] *2016年4月更新</w:t>
      </w:r>
    </w:p>
    <w:p w14:paraId="46BF6C7A">
      <w:r xmlns:w="http://schemas.openxmlformats.org/wordprocessingml/2006/main">
        <w:t xml:space="preserve">[102] 备选版本 †</w:t>
      </w:r>
    </w:p>
    <w:p w14:paraId="7EA3368A">
      <w:r xmlns:w="http://schemas.openxmlformats.org/wordprocessingml/2006/main">
        <w:t xml:space="preserve">[103] 神圣骑士 斯皮卡</w:t>
      </w:r>
    </w:p>
    <w:p w14:paraId="737994A1">
      <w:r xmlns:w="http://schemas.openxmlformats.org/wordprocessingml/2006/main">
        <w:t xml:space="preserve">[104] 琐事 †</w:t>
      </w:r>
    </w:p>
    <w:p w14:paraId="3436694A">
      <w:r xmlns:w="http://schemas.openxmlformats.org/wordprocessingml/2006/main">
        <w:t xml:space="preserve">[105] 官方推特账号简介 †</w:t>
      </w:r>
    </w:p>
    <w:p w14:paraId="7AD6F793">
      <w:r xmlns:w="http://schemas.openxmlformats.org/wordprocessingml/2006/main">
        <w:t xml:space="preserve">[106] 人物介绍</w:t>
      </w:r>
    </w:p>
    <w:p w14:paraId="4B9033DE">
      <w:r xmlns:w="http://schemas.openxmlformats.org/wordprocessingml/2006/main">
        <w:t xml:space="preserve">[107] 评论表 †</w:t>
      </w:r>
    </w:p>
    <w:p w14:paraId="2FC73C4F">
      <w:r xmlns:w="http://schemas.openxmlformats.org/wordprocessingml/2006/main">
        <w:t xml:space="preserve">[108] 点击打开历史日志列表</w:t>
      </w:r>
    </w:p>
    <w:p w14:paraId="27AC4565">
      <w:r xmlns:w="http://schemas.openxmlformats.org/wordprocessingml/2006/main">
        <w:t xml:space="preserve">[109] 末尾的数字越小，日志就越旧。</w:t>
      </w:r>
    </w:p>
    <w:p w14:paraId="1488567E">
      <w:r xmlns:w="http://schemas.openxmlformats.org/wordprocessingml/2006/main">
        <w:t xml:space="preserve">[110] 'Comments/Valentine Spica/' 没有子页面。</w:t>
      </w:r>
    </w:p>
    <w:p w14:paraId="27FEB5B7">
      <w:r xmlns:w="http://schemas.openxmlformats.org/wordprocessingml/2006/main">
        <w:t xml:space="preserve">[111] 我很惊讶地发现“保护”功能被禁用了，但看来它只适用于正常使用。 -- [bcQIj9./etc] 2023-02-15 (周三) 16:32:46</w:t>
      </w:r>
    </w:p>
    <w:p w14:paraId="1A926AB8">
      <w:r xmlns:w="http://schemas.openxmlformats.org/wordprocessingml/2006/main">
        <w:t xml:space="preserve">[112] 这绝对是一个进步，绝对是一个进步——[gco8vqkaylc] 2023-02-15 (周三) 18:37:37</w:t>
      </w:r>
    </w:p>
    <w:p w14:paraId="577CCFC8">
      <w:r xmlns:w="http://schemas.openxmlformats.org/wordprocessingml/2006/main">
        <w:t xml:space="preserve">[113] 我想以前从来没有哪个角色的皮肤抖动得这么厉害过——[JxAcP2Ztxgs] 2023-02-15 (周三) 20:04:05</w:t>
      </w:r>
    </w:p>
    <w:p w14:paraId="73A2C1FA">
      <w:r xmlns:w="http://schemas.openxmlformats.org/wordprocessingml/2006/main">
        <w:t xml:space="preserve">[114] 它在四处跳动 -- [fNfyH60pVgo] 2023-02-16 (周四) 07:28:33</w:t>
      </w:r>
    </w:p>
    <w:p w14:paraId="789FA0FD">
      <w:r xmlns:w="http://schemas.openxmlformats.org/wordprocessingml/2006/main">
        <w:t xml:space="preserve">[115] 这身打扮肯定会给公众带来不必要的压力…… -- [fbZ9.ASSPgw] 2023-02-15 (周三) 20:00:52</w:t>
      </w:r>
    </w:p>
    <w:p w14:paraId="6A84D219">
      <w:r xmlns:w="http://schemas.openxmlformats.org/wordprocessingml/2006/main">
        <w:t xml:space="preserve">[116] 就实用性而言，它和R Ruby类似。攻击速度很快，所以可以打出更多攻击，而且随着击败较弱的敌人，攻击速度还会提升，因此它似乎更适合高难度副本或B级单位，而不是团队副本。连击率很高，但特殊攻击的充能速度很慢，所以我不太确定能否最大程度地发挥特殊攻击的威力…… -- [zcQ6X6HY/Gk] 2023-02-15 (周三) 21:53:54</w:t>
      </w:r>
    </w:p>
    <w:p w14:paraId="4999BAAE">
      <w:r xmlns:w="http://schemas.openxmlformats.org/wordprocessingml/2006/main">
        <w:t xml:space="preserve">[117] 是亚龙人女仆吗？ -- [T2spOrWjiOc] 2024-09-26 (星期四) 01:08:03</w:t>
      </w:r>
    </w:p>
    <w:p w14:paraId="358E276A">
      <w:r xmlns:w="http://schemas.openxmlformats.org/wordprocessingml/2006/main">
        <w:t xml:space="preserve">[118] 也许他只是觉得换头像太麻烦，懒得换。而且他如果变成神骑士而不是ADDD就能飞，所以就解除变身飞走了（之前遇到陷阱的时候，艾莉丝确实问过他“你为什么不干脆变成神骑士呢？”）。他只用ADDD潜入，所以我觉得他被发现后就会解除变身。——[zcQ6X6HY/Gk] 2023-02-17 (周五) 19:51:51</w:t>
      </w:r>
    </w:p>
    <w:p w14:paraId="1487E51C">
      <w:r xmlns:w="http://schemas.openxmlformats.org/wordprocessingml/2006/main">
        <w:t xml:space="preserve">[119] 是否存在娜丽卡免疫毒素的设定？ -- [2xWqqjETdxA] 2023-02-17 (周五) 20:40:39</w:t>
      </w:r>
    </w:p>
    <w:p w14:paraId="39F02D0F">
      <w:r xmlns:w="http://schemas.openxmlformats.org/wordprocessingml/2006/main">
        <w:t xml:space="preserve">[120] 我觉得应该没有这样的设定。忍者们在日常生活中通常会培养出毒素抗性，所以也许这就是他们误判的原因？他们的抗性比人类高，但毒素仍然有效，而且这次那个单位的毒素出乎意料地有效，所以它很可能非常有效。——[ZMmRJjkDgcg] 2023-02-19 (周日) 13:00:13</w:t>
      </w:r>
    </w:p>
    <w:p w14:paraId="40BD62E2">
      <w:r xmlns:w="http://schemas.openxmlformats.org/wordprocessingml/2006/main">
        <w:t xml:space="preserve">[121] 我还没证实，但我估计她被下了很多催情药。——[LBlIJ3oun3s] 2023-02-19 (周日) 13:35:35</w:t>
      </w:r>
    </w:p>
    <w:p w14:paraId="54987BE1">
      <w:r xmlns:w="http://schemas.openxmlformats.org/wordprocessingml/2006/main">
        <w:t xml:space="preserve">[122] 失败的场景有点不寻常……哈哈。不过冬木老师的丰满身材和颜艺还是一如既往地令人兴奋…… -- [3aUi8x3c6ds] 2023-02-17 (周五) 17:44:47</w:t>
      </w:r>
    </w:p>
    <w:p w14:paraId="1EDD25C6">
      <w:r xmlns:w="http://schemas.openxmlformats.org/wordprocessingml/2006/main">
        <w:t xml:space="preserve">[123] 说到情人节，我觉得很多插画都给人一种巧克力的感觉，用了棕色、黑色和草莓粉，但Spica的这幅画却给人一种浓郁的牛奶白巧克力的感觉。——[9xHJ93KRimw] 2023-03-05 (周日) 16:29:15</w:t>
      </w:r>
    </w:p>
    <w:p w14:paraId="4C60FBBA">
      <w:r xmlns:w="http://schemas.openxmlformats.org/wordprocessingml/2006/main">
        <w:t xml:space="preserve">[124] ←使用棋盘前请务必阅读规则。</w:t>
      </w:r>
    </w:p>
    <w:p w14:paraId="4FBE45FE">
      <w:r xmlns:w="http://schemas.openxmlformats.org/wordprocessingml/2006/main">
        <w:t xml:space="preserve">[125] 关于规则 †</w:t>
      </w:r>
    </w:p>
    <w:p w14:paraId="27BE73F9">
      <w:r xmlns:w="http://schemas.openxmlformats.org/wordprocessingml/2006/main">
        <w:t xml:space="preserve">[126] 请不要抱怨或批评页面编辑者。如果您对其他人的编辑有意见，请通过“提供替代方案”或“自行编辑”的方式进行建设性沟通。</w:t>
      </w:r>
    </w:p>
    <w:p w14:paraId="0E119166">
      <w:r xmlns:w="http://schemas.openxmlformats.org/wordprocessingml/2006/main">
        <w:t xml:space="preserve">[127] 不要发布个人网站或其他禁止未经授权链接的网站的网址。</w:t>
      </w:r>
    </w:p>
    <w:p w14:paraId="50F9F52E">
      <w:r xmlns:w="http://schemas.openxmlformats.org/wordprocessingml/2006/main">
        <w:t xml:space="preserve">[128] 关于违反规则的帖子 †</w:t>
      </w:r>
    </w:p>
    <w:p w14:paraId="51832D20">
      <w:r xmlns:w="http://schemas.openxmlformats.org/wordprocessingml/2006/main">
        <w:t xml:space="preserve">[129] 禁止发布以下类型的帖子，因为它们容易造成干扰。</w:t>
      </w:r>
    </w:p>
    <w:p w14:paraId="78DEF3E3">
      <w:r xmlns:w="http://schemas.openxmlformats.org/wordprocessingml/2006/main">
        <w:t xml:space="preserve">[130]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C8B3F68">
      <w:r xmlns:w="http://schemas.openxmlformats.org/wordprocessingml/2006/main">
        <w:t xml:space="preserve">[131] 其他包括使用此维基的人、官方管理员、艺术家、配音演员、现实生活中的个人以及 Twitter 用户等团体。</w:t>
      </w:r>
    </w:p>
    <w:p w14:paraId="24D16E48">
      <w:r xmlns:w="http://schemas.openxmlformats.org/wordprocessingml/2006/main">
        <w:t xml:space="preserve">[132] 关于向管理层提交的帖子，我们容忍可以解释为用户反馈的评论，例如“我希望他们改进这一点”、“我希望他们尽快修复错误”和“维护时间太长了”，但我们不容忍使用辱骂性语言贬低管理层。</w:t>
      </w:r>
    </w:p>
    <w:p w14:paraId="455D7867">
      <w:r xmlns:w="http://schemas.openxmlformats.org/wordprocessingml/2006/main">
        <w:t xml:space="preserve">[133] 将讨论和意见交流视为“诽谤或对抗他人”是错误的。然而，在讨论或意见交流中使用辱骂性语言、贬低他人、挑衅他人或在缺乏明确证据的情况下发表言论，都是违法行为。说话时务必注意自己的言辞。</w:t>
      </w:r>
    </w:p>
    <w:p w14:paraId="20AC99A7">
      <w:r xmlns:w="http://schemas.openxmlformats.org/wordprocessingml/2006/main">
        <w:t xml:space="preserve">[134] 攻击性言论包括使用“做这个”或“做那个”等强硬命令、“使用粗俗语言”、“居高临下”和“挑衅”。</w:t>
      </w:r>
    </w:p>
    <w:p w14:paraId="40997D14">
      <w:r xmlns:w="http://schemas.openxmlformats.org/wordprocessingml/2006/main">
        <w:t xml:space="preserve">[135] 禁止发布冒犯现有玩家的帖子，例如“还有人玩这个游戏吗？”或“这游戏已经凉了”。这并不意味着您完全不能发表任何负面言论，而是指那些超出单纯负面评价范围，构成诽谤或诋毁的帖子将被禁止发布。</w:t>
      </w:r>
    </w:p>
    <w:p w14:paraId="6A33C1D8">
      <w:r xmlns:w="http://schemas.openxmlformats.org/wordprocessingml/2006/main">
        <w:t xml:space="preserve">[136] 公开羞辱他人，包括泄露他人的游戏内名称或UID</w:t>
      </w:r>
    </w:p>
    <w:p w14:paraId="7CD8F421">
      <w:r xmlns:w="http://schemas.openxmlformats.org/wordprocessingml/2006/main">
        <w:t xml:space="preserve">[137] 但是，分享有助于游戏攻略的信息和视频是允许的。</w:t>
      </w:r>
    </w:p>
    <w:p w14:paraId="36A2A139">
      <w:r xmlns:w="http://schemas.openxmlformats.org/wordprocessingml/2006/main">
        <w:t xml:space="preserve">[138] 参考其他应用程序</w:t>
      </w:r>
    </w:p>
    <w:p w14:paraId="1C3FB311">
      <w:r xmlns:w="http://schemas.openxmlformats.org/wordprocessingml/2006/main">
        <w:t xml:space="preserve">[139] 在多个论坛上多次发帖</w:t>
      </w:r>
    </w:p>
    <w:p w14:paraId="436D6E91">
      <w:r xmlns:w="http://schemas.openxmlformats.org/wordprocessingml/2006/main">
        <w:t xml:space="preserve">[140] 写一串无意义的字符</w:t>
      </w:r>
    </w:p>
    <w:p w14:paraId="47CDDB1D">
      <w:r xmlns:w="http://schemas.openxmlformats.org/wordprocessingml/2006/main">
        <w:t xml:space="preserve">[141] 关于作弊和利用漏洞的帖子</w:t>
      </w:r>
    </w:p>
    <w:p w14:paraId="329485FB">
      <w:r xmlns:w="http://schemas.openxmlformats.org/wordprocessingml/2006/main">
        <w:t xml:space="preserve">[142] 最好的办法是忽略违反规则的帖子。上钩或反驳只会让事情变得更糟。</w:t>
      </w:r>
    </w:p>
    <w:p w14:paraId="03C15E70">
      <w:r xmlns:w="http://schemas.openxmlformats.org/wordprocessingml/2006/main">
        <w:t xml:space="preserve">[143] *在上述规则中，“诽谤”指的是在没有客观证据的情况下诋毁和贬低他人。将所有批评性文章都归为“诽谤”是不正确的，所以请务必谨慎。</w:t>
      </w:r>
    </w:p>
    <w:p w14:paraId="2A58F771">
      <w:r xmlns:w="http://schemas.openxmlformats.org/wordprocessingml/2006/main">
        <w:t xml:space="preserve">[144] 关于修改和删除发帖日志 †</w:t>
      </w:r>
    </w:p>
    <w:p w14:paraId="57E38554">
      <w:r xmlns:w="http://schemas.openxmlformats.org/wordprocessingml/2006/main">
        <w:t xml:space="preserve">[145] 但是，允许更正印刷错误、遗漏和字体颜色。（他人出于善意所做的更正也允许。）</w:t>
      </w:r>
    </w:p>
    <w:p w14:paraId="50AE2185">
      <w:r xmlns:w="http://schemas.openxmlformats.org/wordprocessingml/2006/main">
        <w:t xml:space="preserve">[146] 作为例外情况，您可以删除自己的帖子，但事后必须向管理员报告。此外，删除时，请将整个评论替换为以下文本，而不是完全删除：&amp;color(#ff0000){''发帖人已删除''};</w:t>
      </w:r>
    </w:p>
    <w:p w14:paraId="7C9C40B7">
      <w:r xmlns:w="http://schemas.openxmlformats.org/wordprocessingml/2006/main">
        <w:t xml:space="preserve">[147] 关于评论违反规则的帖子 †</w:t>
      </w:r>
    </w:p>
    <w:p w14:paraId="45CEC029">
      <w:r xmlns:w="http://schemas.openxmlformats.org/wordprocessingml/2006/main">
        <w:t xml:space="preserve">[148] 您可以自行注释掉上述任何违反规则的评论，无需管理员许可。但是，注释掉评论后，请务必在“违规举报公告板”上进行举报。举报时请使用“违规举报公告板”上的模板。</w:t>
      </w:r>
    </w:p>
    <w:p w14:paraId="765472F1">
      <w:r xmlns:w="http://schemas.openxmlformats.org/wordprocessingml/2006/main">
        <w:t xml:space="preserve">[149] 未经 CO 举报公告板举报而被评论删除的帖子将被恢复，而评论删除帖子的人将受到处罚。</w:t>
      </w:r>
    </w:p>
    <w:p w14:paraId="1B58B253">
      <w:r xmlns:w="http://schemas.openxmlformats.org/wordprocessingml/2006/main">
        <w:t xml:space="preserve">[150] 如果您反复向 CO 举报公告板举报不违反规则的帖子，我们将认为您是自私的，并将对您实施发帖和编辑限制。</w:t>
      </w:r>
    </w:p>
    <w:p w14:paraId="2501F0C9">
      <w:r xmlns:w="http://schemas.openxmlformats.org/wordprocessingml/2006/main">
        <w:t xml:space="preserve">[151] 管理员可酌情恢复 CO 报告公告板上不违反规则的报告。</w:t>
      </w:r>
    </w:p>
    <w:p w14:paraId="5447CF69">
      <w:r xmlns:w="http://schemas.openxmlformats.org/wordprocessingml/2006/main">
        <w:t xml:space="preserve">[152] 我们再次要求您不要评论那些并未违反规则的评论。（例如，诸如“虽然不违反规则，但显然是在挑衅”、“恶作剧”或“评论整个帖子”之类的主观判断。）</w:t>
      </w:r>
    </w:p>
    <w:p w14:paraId="5EEBD807">
      <w:r xmlns:w="http://schemas.openxmlformats.org/wordprocessingml/2006/main">
        <w:t xml:space="preserve">[153] 关于不违反规则但“冒犯性”的评论 †</w:t>
      </w:r>
    </w:p>
    <w:p w14:paraId="217A9D96">
      <w:r xmlns:w="http://schemas.openxmlformats.org/wordprocessingml/2006/main">
        <w:t xml:space="preserve">[154] 即使帖子内容具有冒犯性，除非违反版规，否则不会被删除。由于每个人对冒犯性的接受程度不同，请使用 NGID 功能隐藏评论，而不是争论或恶意挑衅。</w:t>
      </w:r>
    </w:p>
    <w:p w14:paraId="373DA273">
      <w:r xmlns:w="http://schemas.openxmlformats.org/wordprocessingml/2006/main">
        <w:t xml:space="preserve">[155] 挑衅难道不是一种违规行为吗？†</w:t>
      </w:r>
    </w:p>
    <w:p w14:paraId="3CFF3AEB">
      <w:r xmlns:w="http://schemas.openxmlformats.org/wordprocessingml/2006/main">
        <w:t xml:space="preserve">[156] 是否构成煽动性言论因人而异，因此我们不将其视为违规行为。如果您认为某条评论具有煽动性，请使用 NGID 功能将其隐藏。</w:t>
      </w:r>
    </w:p>
    <w:p w14:paraId="38D6A6CD">
      <w:r xmlns:w="http://schemas.openxmlformats.org/wordprocessingml/2006/main">
        <w:t xml:space="preserve">[157] 投诉难道不算违法吗？†</w:t>
      </w:r>
    </w:p>
    <w:p w14:paraId="669C754D">
      <w:r xmlns:w="http://schemas.openxmlformats.org/wordprocessingml/2006/main">
        <w:t xml:space="preserve">[158] 一般而言，抱怨本身并不构成违规。但是，针对本作品的负面宣传、诽谤、辱骂性语言以及超出抱怨范围的对抗性言论均构成违规。如果您认为抱怨内容冒犯了您，请使用 NGID 功能隐藏相关评论。</w:t>
      </w:r>
    </w:p>
    <w:p w14:paraId="613810AD">
      <w:r xmlns:w="http://schemas.openxmlformats.org/wordprocessingml/2006/main">
        <w:t xml:space="preserve">[159] 如果您不确定某个帖子是否违反规则，该怎么办？ †</w:t>
      </w:r>
    </w:p>
    <w:p w14:paraId="392DA1BC">
      <w:r xmlns:w="http://schemas.openxmlformats.org/wordprocessingml/2006/main">
        <w:t xml:space="preserve">[160] 有些帖子内容含糊不清，难以判断是否违规。评论删除这类含糊不清的帖子可能会导致问题，所以请不要评论删除，而是使用 NGID 功能将评论隐藏。</w:t>
      </w:r>
    </w:p>
    <w:p w14:paraId="1344E50E">
      <w:r xmlns:w="http://schemas.openxmlformats.org/wordprocessingml/2006/main">
        <w:t xml:space="preserve">[161] 对屡犯者的处罚 †</w:t>
      </w:r>
    </w:p>
    <w:p w14:paraId="53EE0506">
      <w:r xmlns:w="http://schemas.openxmlformats.org/wordprocessingml/2006/main">
        <w:t xml:space="preserve">[162] 屡次违反规则或发布特别恶意的帖子，管理员可酌情予以处罚，例如“禁止访问”或“限制发帖”。</w:t>
      </w:r>
    </w:p>
    <w:p w14:paraId="23CAA345">
      <w:r xmlns:w="http://schemas.openxmlformats.org/wordprocessingml/2006/main">
        <w:t xml:space="preserve">[163] 如果您对进一步改进有任何建议，请通过 Wiki 管理公告板与我们联系。</w:t>
      </w:r>
    </w:p>
    <w:p w14:paraId="53D291D8"/>
    <w:p w14:paraId="14209F73">
      <w:r xmlns:w="http://schemas.openxmlformats.org/wordprocessingml/2006/main">
        <w:rPr>
          <w:b/>
        </w:rPr>
        <w:t xml:space="preserve">A047</w:t>
      </w:r>
    </w:p>
    <w:p w14:paraId="038805FF">
      <w:r xmlns:w="http://schemas.openxmlformats.org/wordprocessingml/2006/main">
        <w:t xml:space="preserve">[0] 索引：所有角色 | SSR 角色 | SR 角色 | R 角色</w:t>
      </w:r>
    </w:p>
    <w:p w14:paraId="027CC219">
      <w:r xmlns:w="http://schemas.openxmlformats.org/wordprocessingml/2006/main">
        <w:t xml:space="preserve">[1] 基本信息</w:t>
      </w:r>
    </w:p>
    <w:p w14:paraId="12CB2BC4">
      <w:r xmlns:w="http://schemas.openxmlformats.org/wordprocessingml/2006/main">
        <w:t xml:space="preserve">[2] 内容适用性简易评估</w:t>
      </w:r>
    </w:p>
    <w:p w14:paraId="1A74D93F">
      <w:r xmlns:w="http://schemas.openxmlformats.org/wordprocessingml/2006/main">
        <w:t xml:space="preserve">[3] 替代版本</w:t>
      </w:r>
    </w:p>
    <w:p w14:paraId="231BA310">
      <w:r xmlns:w="http://schemas.openxmlformats.org/wordprocessingml/2006/main">
        <w:t xml:space="preserve">[4] 琐事</w:t>
      </w:r>
    </w:p>
    <w:p w14:paraId="1D01E82D">
      <w:r xmlns:w="http://schemas.openxmlformats.org/wordprocessingml/2006/main">
        <w:t xml:space="preserve">[5] 官方推特账号介绍</w:t>
      </w:r>
    </w:p>
    <w:p w14:paraId="34AAF35C">
      <w:r xmlns:w="http://schemas.openxmlformats.org/wordprocessingml/2006/main">
        <w:t xml:space="preserve">[6] 评论表单</w:t>
      </w:r>
    </w:p>
    <w:p w14:paraId="47353E76">
      <w:r xmlns:w="http://schemas.openxmlformats.org/wordprocessingml/2006/main">
        <w:t xml:space="preserve">[7] 基本信息 †</w:t>
      </w:r>
    </w:p>
    <w:p w14:paraId="7EF01326">
      <w:r xmlns:w="http://schemas.openxmlformats.org/wordprocessingml/2006/main">
        <w:t xml:space="preserve">[8] 变换图像</w:t>
      </w:r>
    </w:p>
    <w:p w14:paraId="1DE703A7">
      <w:r xmlns:w="http://schemas.openxmlformats.org/wordprocessingml/2006/main">
        <w:t xml:space="preserve">[9] 简介</w:t>
      </w:r>
    </w:p>
    <w:p w14:paraId="5472F63D">
      <w:r xmlns:w="http://schemas.openxmlformats.org/wordprocessingml/2006/main">
        <w:t xml:space="preserve">[10] 姓名</w:t>
      </w:r>
    </w:p>
    <w:p w14:paraId="6A557857">
      <w:r xmlns:w="http://schemas.openxmlformats.org/wordprocessingml/2006/main">
        <w:t xml:space="preserve">[11] 瓦伦丁·泰格·乔纳</w:t>
      </w:r>
    </w:p>
    <w:p w14:paraId="7148CDAB">
      <w:r xmlns:w="http://schemas.openxmlformats.org/wordprocessingml/2006/main">
        <w:t xml:space="preserve">[12] 真实姓名</w:t>
      </w:r>
    </w:p>
    <w:p w14:paraId="3F72C7B8">
      <w:r xmlns:w="http://schemas.openxmlformats.org/wordprocessingml/2006/main">
        <w:t xml:space="preserve">[13] 野平武名</w:t>
      </w:r>
    </w:p>
    <w:p w14:paraId="5D5ECA83">
      <w:r xmlns:w="http://schemas.openxmlformats.org/wordprocessingml/2006/main">
        <w:t xml:space="preserve">[14] 稀有度</w:t>
      </w:r>
    </w:p>
    <w:p w14:paraId="63CBDA3C">
      <w:r xmlns:w="http://schemas.openxmlformats.org/wordprocessingml/2006/main">
        <w:t xml:space="preserve">[15] 普通攻击</w:t>
      </w:r>
    </w:p>
    <w:p w14:paraId="544078CA">
      <w:r xmlns:w="http://schemas.openxmlformats.org/wordprocessingml/2006/main">
        <w:t xml:space="preserve">[16] 近战攻击（物理）</w:t>
      </w:r>
    </w:p>
    <w:p w14:paraId="3CE21973">
      <w:r xmlns:w="http://schemas.openxmlformats.org/wordprocessingml/2006/main">
        <w:t xml:space="preserve">[17] 附属派系</w:t>
      </w:r>
    </w:p>
    <w:p w14:paraId="5242F2A4">
      <w:r xmlns:w="http://schemas.openxmlformats.org/wordprocessingml/2006/main">
        <w:t xml:space="preserve">[18] 女巫</w:t>
      </w:r>
    </w:p>
    <w:p w14:paraId="60DEAFC3">
      <w:r xmlns:w="http://schemas.openxmlformats.org/wordprocessingml/2006/main">
        <w:t xml:space="preserve">[19] 特殊属性</w:t>
      </w:r>
    </w:p>
    <w:p w14:paraId="58E8181A">
      <w:r xmlns:w="http://schemas.openxmlformats.org/wordprocessingml/2006/main">
        <w:t xml:space="preserve">[20] 瓦伦丁</w:t>
      </w:r>
    </w:p>
    <w:p w14:paraId="55AE180F">
      <w:r xmlns:w="http://schemas.openxmlformats.org/wordprocessingml/2006/main">
        <w:t xml:space="preserve">[21] 加贺狂三</w:t>
      </w:r>
    </w:p>
    <w:p w14:paraId="69E278C3">
      <w:r xmlns:w="http://schemas.openxmlformats.org/wordprocessingml/2006/main">
        <w:t xml:space="preserve">[22] 插图</w:t>
      </w:r>
    </w:p>
    <w:p w14:paraId="7D629F8F">
      <w:r xmlns:w="http://schemas.openxmlformats.org/wordprocessingml/2006/main">
        <w:t xml:space="preserve">[23] 八重洲南</w:t>
      </w:r>
    </w:p>
    <w:p w14:paraId="043F7DAB">
      <w:r xmlns:w="http://schemas.openxmlformats.org/wordprocessingml/2006/main">
        <w:t xml:space="preserve">[24] SD字符</w:t>
      </w:r>
    </w:p>
    <w:p w14:paraId="615E54B2">
      <w:r xmlns:w="http://schemas.openxmlformats.org/wordprocessingml/2006/main">
        <w:t xml:space="preserve">[25] 风味文字</w:t>
      </w:r>
    </w:p>
    <w:p w14:paraId="226810B0">
      <w:r xmlns:w="http://schemas.openxmlformats.org/wordprocessingml/2006/main">
        <w:t xml:space="preserve">[26] “既然换上了这身行头，我就要在促销期间全力以赴，扮演好Salus的员工，这才叫真男人！放马过来！”这套中式情人节服装是为这次潜入行动准备的。由于这次的任务特殊，他被禁止模仿老虎乔，必须以真面目示人。你会看到老虎乔与以往不同的一面。这次他似乎对这身暴露的装扮感到有些尴尬。</w:t>
      </w:r>
    </w:p>
    <w:p w14:paraId="0082A4CA">
      <w:r xmlns:w="http://schemas.openxmlformats.org/wordprocessingml/2006/main">
        <w:t xml:space="preserve">[27] 如何获得</w:t>
      </w:r>
    </w:p>
    <w:p w14:paraId="45EB4E4C">
      <w:r xmlns:w="http://schemas.openxmlformats.org/wordprocessingml/2006/main">
        <w:t xml:space="preserve">[28] 限时扭蛋</w:t>
      </w:r>
    </w:p>
    <w:p w14:paraId="0C5205F3">
      <w:r xmlns:w="http://schemas.openxmlformats.org/wordprocessingml/2006/main">
        <w:t xml:space="preserve">[29] 基础属性（1星）* 每增加1星+50%，5星时为1星值的3倍</w:t>
      </w:r>
    </w:p>
    <w:p w14:paraId="0FD04506">
      <w:r xmlns:w="http://schemas.openxmlformats.org/wordprocessingml/2006/main">
        <w:t xml:space="preserve">[30] 级</w:t>
      </w:r>
    </w:p>
    <w:p w14:paraId="6016E56C">
      <w:r xmlns:w="http://schemas.openxmlformats.org/wordprocessingml/2006/main">
        <w:t xml:space="preserve">[31] 耐力</w:t>
      </w:r>
    </w:p>
    <w:p w14:paraId="3942CDED">
      <w:r xmlns:w="http://schemas.openxmlformats.org/wordprocessingml/2006/main">
        <w:t xml:space="preserve">[32] 攻击力</w:t>
      </w:r>
    </w:p>
    <w:p w14:paraId="533D2AC9">
      <w:r xmlns:w="http://schemas.openxmlformats.org/wordprocessingml/2006/main">
        <w:t xml:space="preserve">[33] 防御能力</w:t>
      </w:r>
    </w:p>
    <w:p w14:paraId="594191E2">
      <w:r xmlns:w="http://schemas.openxmlformats.org/wordprocessingml/2006/main">
        <w:t xml:space="preserve">[34] 魔法力量</w:t>
      </w:r>
    </w:p>
    <w:p w14:paraId="1FAC2E6F">
      <w:r xmlns:w="http://schemas.openxmlformats.org/wordprocessingml/2006/main">
        <w:t xml:space="preserve">[35] 魔法抗性</w:t>
      </w:r>
    </w:p>
    <w:p w14:paraId="2C8C6409">
      <w:r xmlns:w="http://schemas.openxmlformats.org/wordprocessingml/2006/main">
        <w:t xml:space="preserve">[36] 详细状态</w:t>
      </w:r>
    </w:p>
    <w:p w14:paraId="3C24A3BA">
      <w:r xmlns:w="http://schemas.openxmlformats.org/wordprocessingml/2006/main">
        <w:t xml:space="preserve">[37] 准确性</w:t>
      </w:r>
    </w:p>
    <w:p w14:paraId="2ECD9D02">
      <w:r xmlns:w="http://schemas.openxmlformats.org/wordprocessingml/2006/main">
        <w:t xml:space="preserve">[38] 回避能力</w:t>
      </w:r>
    </w:p>
    <w:p w14:paraId="2DE9C363">
      <w:r xmlns:w="http://schemas.openxmlformats.org/wordprocessingml/2006/main">
        <w:t xml:space="preserve">[39] 连续命中率</w:t>
      </w:r>
    </w:p>
    <w:p w14:paraId="31BEC6AC">
      <w:r xmlns:w="http://schemas.openxmlformats.org/wordprocessingml/2006/main">
        <w:t xml:space="preserve">[40] 反击率</w:t>
      </w:r>
    </w:p>
    <w:p w14:paraId="03C83E43">
      <w:r xmlns:w="http://schemas.openxmlformats.org/wordprocessingml/2006/main">
        <w:t xml:space="preserve">[41] 眩晕激活率</w:t>
      </w:r>
    </w:p>
    <w:p w14:paraId="44FD00C2">
      <w:r xmlns:w="http://schemas.openxmlformats.org/wordprocessingml/2006/main">
        <w:t xml:space="preserve">[42] 抗眩晕能力</w:t>
      </w:r>
    </w:p>
    <w:p w14:paraId="4B590657">
      <w:r xmlns:w="http://schemas.openxmlformats.org/wordprocessingml/2006/main">
        <w:t xml:space="preserve">[43] 移动速度</w:t>
      </w:r>
    </w:p>
    <w:p w14:paraId="2F5E0D4D">
      <w:r xmlns:w="http://schemas.openxmlformats.org/wordprocessingml/2006/main">
        <w:t xml:space="preserve">[44] 部署速度</w:t>
      </w:r>
    </w:p>
    <w:p w14:paraId="3AF24D87">
      <w:r xmlns:w="http://schemas.openxmlformats.org/wordprocessingml/2006/main">
        <w:t xml:space="preserve">[45] 行动速度</w:t>
      </w:r>
    </w:p>
    <w:p w14:paraId="73D50788">
      <w:r xmlns:w="http://schemas.openxmlformats.org/wordprocessingml/2006/main">
        <w:t xml:space="preserve">[46] 特殊填充量</w:t>
      </w:r>
    </w:p>
    <w:p w14:paraId="1CC0C8BC">
      <w:r xmlns:w="http://schemas.openxmlformats.org/wordprocessingml/2006/main">
        <w:t xml:space="preserve">[47] 特殊招式</w:t>
      </w:r>
    </w:p>
    <w:p w14:paraId="67B642EF">
      <w:r xmlns:w="http://schemas.openxmlformats.org/wordprocessingml/2006/main">
        <w:t xml:space="preserve">[48] 姓名</w:t>
      </w:r>
    </w:p>
    <w:p w14:paraId="77CDE884">
      <w:r xmlns:w="http://schemas.openxmlformats.org/wordprocessingml/2006/main">
        <w:t xml:space="preserve">[49] 效应</w:t>
      </w:r>
    </w:p>
    <w:p w14:paraId="6A90A52E">
      <w:r xmlns:w="http://schemas.openxmlformats.org/wordprocessingml/2006/main">
        <w:t xml:space="preserve">[50] 凤凰火焰舞</w:t>
      </w:r>
    </w:p>
    <w:p w14:paraId="135B5DEC">
      <w:r xmlns:w="http://schemas.openxmlformats.org/wordprocessingml/2006/main">
        <w:t xml:space="preserve">[51] 对单个敌人造成6倍物理伤害。如果目标是大型首领，则特殊技能威力提升50%。</w:t>
      </w:r>
    </w:p>
    <w:p w14:paraId="09CAE60D">
      <w:r xmlns:w="http://schemas.openxmlformats.org/wordprocessingml/2006/main">
        <w:t xml:space="preserve">[52] 凤凰火焰舞+</w:t>
      </w:r>
    </w:p>
    <w:p w14:paraId="7D5C0819">
      <w:r xmlns:w="http://schemas.openxmlformats.org/wordprocessingml/2006/main">
        <w:t xml:space="preserve">[53] 对单个敌人造成9倍物理伤害。如果目标是大型首领，则特殊技能威力提升75%。</w:t>
      </w:r>
    </w:p>
    <w:p w14:paraId="4C21A74E">
      <w:r xmlns:w="http://schemas.openxmlformats.org/wordprocessingml/2006/main">
        <w:t xml:space="preserve">[54] 独特效果</w:t>
      </w:r>
    </w:p>
    <w:p w14:paraId="695EB67D">
      <w:r xmlns:w="http://schemas.openxmlformats.org/wordprocessingml/2006/main">
        <w:t xml:space="preserve">[55] 姓名</w:t>
      </w:r>
    </w:p>
    <w:p w14:paraId="081E8596">
      <w:r xmlns:w="http://schemas.openxmlformats.org/wordprocessingml/2006/main">
        <w:t xml:space="preserve">[56] 效应</w:t>
      </w:r>
    </w:p>
    <w:p w14:paraId="1D53B7D2">
      <w:r xmlns:w="http://schemas.openxmlformats.org/wordprocessingml/2006/main">
        <w:t xml:space="preserve">[57] 了解他，也了解你自己。</w:t>
      </w:r>
    </w:p>
    <w:p w14:paraId="57DBFA28">
      <w:r xmlns:w="http://schemas.openxmlformats.org/wordprocessingml/2006/main">
        <w:t xml:space="preserve">[58] 根据单位的属性，会应用以下效果：太阳：部署完成后，所有友军造成的伤害提高20%，持续15秒。月亮：撤退时，所有友军造成的伤害提高20%，持续15秒。星星：使用该单位的特殊技能时，特殊技能的威力提高50%，但单位的速度降低100%，持续5秒。</w:t>
      </w:r>
    </w:p>
    <w:p w14:paraId="4E303695">
      <w:r xmlns:w="http://schemas.openxmlformats.org/wordprocessingml/2006/main">
        <w:t xml:space="preserve">[59] 了解他，也了解你自己。</w:t>
      </w:r>
    </w:p>
    <w:p w14:paraId="6113BAD4">
      <w:r xmlns:w="http://schemas.openxmlformats.org/wordprocessingml/2006/main">
        <w:t xml:space="preserve">[60] 根据你的属性，会应用以下效果：太阳：部署完成后，所有友军造成的伤害提高25%，持续20秒。月亮：撤退时，所有友军造成的伤害提高25%，持续20秒。星星：发动特殊技能时，特殊技能威力提高75%，速度降低100%，持续5秒。</w:t>
      </w:r>
    </w:p>
    <w:p w14:paraId="5581A763">
      <w:r xmlns:w="http://schemas.openxmlformats.org/wordprocessingml/2006/main">
        <w:t xml:space="preserve">[61] 增强图像</w:t>
      </w:r>
    </w:p>
    <w:p w14:paraId="7A96B6D5">
      <w:r xmlns:w="http://schemas.openxmlformats.org/wordprocessingml/2006/main">
        <w:t xml:space="preserve">[62] 在游戏中 †</w:t>
      </w:r>
    </w:p>
    <w:p w14:paraId="44D30DEA">
      <w:r xmlns:w="http://schemas.openxmlformats.org/wordprocessingml/2006/main">
        <w:t xml:space="preserve">[63] 2026 年情人节活动“情人节特异点”下半部分推出的 SSR 卡。</w:t>
      </w:r>
    </w:p>
    <w:p w14:paraId="66AED5DF">
      <w:r xmlns:w="http://schemas.openxmlformats.org/wordprocessingml/2006/main">
        <w:t xml:space="preserve">[64] 3点最高行动速度和10点特殊攻击充能的组合，使得觉醒强化带来的负担相对较轻。攻击力也十分出色，与之前的乔纳森并列最高值。</w:t>
      </w:r>
    </w:p>
    <w:p w14:paraId="4D7C175B">
      <w:r xmlns:w="http://schemas.openxmlformats.org/wordprocessingml/2006/main">
        <w:t xml:space="preserve">[65] 超级装备的补丁 B3（整体速度提升）也可以抵消它（该补丁在独特效果的减益效果激活后激活），因此，除非你调整你的队伍组成，否则基本策略是将其与超级装备结合使用以抵消缺点。</w:t>
      </w:r>
    </w:p>
    <w:p w14:paraId="7D757DD9">
      <w:r xmlns:w="http://schemas.openxmlformats.org/wordprocessingml/2006/main">
        <w:t xml:space="preserve">[66] 8号补丁最多可以覆盖9次终极技能的使用次数。如果无法使用第10次终极技能，那么在第9次之后移动是否被减益效果阻止几乎无关紧要。</w:t>
      </w:r>
    </w:p>
    <w:p w14:paraId="509CD9D1">
      <w:r xmlns:w="http://schemas.openxmlformats.org/wordprocessingml/2006/main">
        <w:t xml:space="preserve">[67] 如果采取措施抵消减益效果，她的终极技能伤害倍率将高于圣诞红宝石（Christmas Ruby），尤其是在那些终极技能使用次数（实际上）无限的角色中。与圣诞红宝石不同的是，即使你把她放在首发阵容中，她也能从一开始就释放全部火力，这是她的另一个优势。</w:t>
      </w:r>
    </w:p>
    <w:p w14:paraId="64817DD8">
      <w:r xmlns:w="http://schemas.openxmlformats.org/wordprocessingml/2006/main">
        <w:t xml:space="preserve">[68] 当把他作为星属性攻击手使用时，他无法受益于常用支援者千部幸隆的攻击力提升效果。但“蜂蜜Zippo”的效果可以正常生效。</w:t>
      </w:r>
    </w:p>
    <w:p w14:paraId="7D630AB8">
      <w:r xmlns:w="http://schemas.openxmlformats.org/wordprocessingml/2006/main">
        <w:t xml:space="preserve">[69] 该独特效果可根据属性切换，从月球撤退时（觉醒状态下）造成的总伤害提升25%的效果非常出色。如果不用作攻击者，在准备部署期间从GO状态撤退时也可以激活该效果。</w:t>
      </w:r>
    </w:p>
    <w:p w14:paraId="7F9B7EFF">
      <w:r xmlns:w="http://schemas.openxmlformats.org/wordprocessingml/2006/main">
        <w:t xml:space="preserve">[70] 简单的内容适宜性评估 †</w:t>
      </w:r>
    </w:p>
    <w:p w14:paraId="668C3E1F">
      <w:r xmlns:w="http://schemas.openxmlformats.org/wordprocessingml/2006/main">
        <w:t xml:space="preserve">[71] 合适的内容、推荐的装备示例、角色发展目标等。</w:t>
      </w:r>
    </w:p>
    <w:p w14:paraId="50C75B88">
      <w:r xmlns:w="http://schemas.openxmlformats.org/wordprocessingml/2006/main">
        <w:t xml:space="preserve">[72] 兼容内容</w:t>
      </w:r>
    </w:p>
    <w:p w14:paraId="609E0D12">
      <w:r xmlns:w="http://schemas.openxmlformats.org/wordprocessingml/2006/main">
        <w:t xml:space="preserve">[73] 天赋</w:t>
      </w:r>
    </w:p>
    <w:p w14:paraId="21567E34">
      <w:r xmlns:w="http://schemas.openxmlformats.org/wordprocessingml/2006/main">
        <w:t xml:space="preserve">[74] 简短评论</w:t>
      </w:r>
    </w:p>
    <w:p w14:paraId="6AB75D0D">
      <w:r xmlns:w="http://schemas.openxmlformats.org/wordprocessingml/2006/main">
        <w:t xml:space="preserve">[75] 主线任务 事件任务</w:t>
      </w:r>
    </w:p>
    <w:p w14:paraId="2E8155C2">
      <w:r xmlns:w="http://schemas.openxmlformats.org/wordprocessingml/2006/main">
        <w:t xml:space="preserve">[76] 他可以毫无问题地完成任务，但几乎没有理由专门选择他。</w:t>
      </w:r>
    </w:p>
    <w:p w14:paraId="2A9B366C">
      <w:r xmlns:w="http://schemas.openxmlformats.org/wordprocessingml/2006/main">
        <w:t xml:space="preserve">[77] 突袭战</w:t>
      </w:r>
    </w:p>
    <w:p w14:paraId="78CA9593">
      <w:r xmlns:w="http://schemas.openxmlformats.org/wordprocessingml/2006/main">
        <w:t xml:space="preserve">[78] 应对减益效果的措施至关重要，但如果你能克服这一点，这将是一个伤害非常高的攻击者（装备示例见下文）。</w:t>
      </w:r>
    </w:p>
    <w:p w14:paraId="34B95711">
      <w:r xmlns:w="http://schemas.openxmlformats.org/wordprocessingml/2006/main">
        <w:t xml:space="preserve">[79] 湮灭</w:t>
      </w:r>
    </w:p>
    <w:p w14:paraId="062E45BF">
      <w:r xmlns:w="http://schemas.openxmlformats.org/wordprocessingml/2006/main">
        <w:t xml:space="preserve">[80] 撤退时的伤害增益很有用。</w:t>
      </w:r>
    </w:p>
    <w:p w14:paraId="36D9CDEE">
      <w:r xmlns:w="http://schemas.openxmlformats.org/wordprocessingml/2006/main">
        <w:t xml:space="preserve">[81] B宇宙</w:t>
      </w:r>
    </w:p>
    <w:p w14:paraId="2B712BBA">
      <w:r xmlns:w="http://schemas.openxmlformats.org/wordprocessingml/2006/main">
        <w:t xml:space="preserve">[82] 优秀的攻击者，仅凭反制减益效果就能在游戏初期造成高额伤害。即使增益效果被无效化，伤害也不会改变，但需要注意的是，减益效果将不再被增益效果覆盖。</w:t>
      </w:r>
    </w:p>
    <w:p w14:paraId="643FCCB3">
      <w:r xmlns:w="http://schemas.openxmlformats.org/wordprocessingml/2006/main">
        <w:t xml:space="preserve">[83] 能力评估指标</w:t>
      </w:r>
    </w:p>
    <w:p w14:paraId="0A4976CD">
      <w:r xmlns:w="http://schemas.openxmlformats.org/wordprocessingml/2006/main">
        <w:t xml:space="preserve">[84] ◎：优秀内容。最有可能发挥出色。○：合适内容。有较高发挥潜力。△：一般。需要一些技巧才能发挥良好，但选择理由不多。×：不合适内容。由于与内容规则、游戏系统、难度等级等不兼容，难以发挥出色。*2014年3月更新</w:t>
      </w:r>
    </w:p>
    <w:p w14:paraId="54B7D51C">
      <w:r xmlns:w="http://schemas.openxmlformats.org/wordprocessingml/2006/main">
        <w:t xml:space="preserve">[85] 突袭</w:t>
      </w:r>
    </w:p>
    <w:p w14:paraId="2B7E5404">
      <w:r xmlns:w="http://schemas.openxmlformats.org/wordprocessingml/2006/main">
        <w:t xml:space="preserve">[86] 推荐设备示例</w:t>
      </w:r>
    </w:p>
    <w:p w14:paraId="648BC80D">
      <w:r xmlns:w="http://schemas.openxmlformats.org/wordprocessingml/2006/main">
        <w:t xml:space="preserve">[87] 主要设备</w:t>
      </w:r>
    </w:p>
    <w:p w14:paraId="2CED6A79">
      <w:r xmlns:w="http://schemas.openxmlformats.org/wordprocessingml/2006/main">
        <w:t xml:space="preserve">[88] 子设备</w:t>
      </w:r>
    </w:p>
    <w:p w14:paraId="7CCA956B">
      <w:r xmlns:w="http://schemas.openxmlformats.org/wordprocessingml/2006/main">
        <w:t xml:space="preserve">[89] 一件令人愉悦的物品</w:t>
      </w:r>
    </w:p>
    <w:p w14:paraId="48DAA541">
      <w:r xmlns:w="http://schemas.openxmlformats.org/wordprocessingml/2006/main">
        <w:t xml:space="preserve">[90] 发展目标</w:t>
      </w:r>
    </w:p>
    <w:p w14:paraId="30F0E7B9">
      <w:r xmlns:w="http://schemas.openxmlformats.org/wordprocessingml/2006/main">
        <w:t xml:space="preserve">[91] 突破极限</w:t>
      </w:r>
    </w:p>
    <w:p w14:paraId="5586CEB8">
      <w:r xmlns:w="http://schemas.openxmlformats.org/wordprocessingml/2006/main">
        <w:t xml:space="preserve">[92] 致命觉醒</w:t>
      </w:r>
    </w:p>
    <w:p w14:paraId="541C9209">
      <w:r xmlns:w="http://schemas.openxmlformats.org/wordprocessingml/2006/main">
        <w:t xml:space="preserve">[93] 独特的觉醒</w:t>
      </w:r>
    </w:p>
    <w:p w14:paraId="3136AD67">
      <w:r xmlns:w="http://schemas.openxmlformats.org/wordprocessingml/2006/main">
        <w:t xml:space="preserve">[94] 行动速度</w:t>
      </w:r>
    </w:p>
    <w:p w14:paraId="163AFC22">
      <w:r xmlns:w="http://schemas.openxmlformats.org/wordprocessingml/2006/main">
        <w:t xml:space="preserve">[95] 特别收费</w:t>
      </w:r>
    </w:p>
    <w:p w14:paraId="4B83DF0D">
      <w:r xmlns:w="http://schemas.openxmlformats.org/wordprocessingml/2006/main">
        <w:t xml:space="preserve">[96] 其他</w:t>
      </w:r>
    </w:p>
    <w:p w14:paraId="3728EF4A">
      <w:r xmlns:w="http://schemas.openxmlformats.org/wordprocessingml/2006/main">
        <w:t xml:space="preserve">[97] 培训费用</w:t>
      </w:r>
    </w:p>
    <w:p w14:paraId="633DD9C0">
      <w:r xmlns:w="http://schemas.openxmlformats.org/wordprocessingml/2006/main">
        <w:t xml:space="preserve">[98] 15% 17次</w:t>
      </w:r>
    </w:p>
    <w:p w14:paraId="054C61F6">
      <w:r xmlns:w="http://schemas.openxmlformats.org/wordprocessingml/2006/main">
        <w:t xml:space="preserve">[99] 备注</w:t>
      </w:r>
    </w:p>
    <w:p w14:paraId="50C408D6">
      <w:r xmlns:w="http://schemas.openxmlformats.org/wordprocessingml/2006/main">
        <w:t xml:space="preserve">[100] 如果可能的话，最好装备 4 级或更高等级的 B3 补丁。</w:t>
      </w:r>
    </w:p>
    <w:p w14:paraId="03B6F1D0">
      <w:r xmlns:w="http://schemas.openxmlformats.org/wordprocessingml/2006/main">
        <w:t xml:space="preserve">[101] *2016年5月更新</w:t>
      </w:r>
    </w:p>
    <w:p w14:paraId="13978D33">
      <w:r xmlns:w="http://schemas.openxmlformats.org/wordprocessingml/2006/main">
        <w:t xml:space="preserve">[102] 备选版本 †</w:t>
      </w:r>
    </w:p>
    <w:p w14:paraId="1B54E418">
      <w:r xmlns:w="http://schemas.openxmlformats.org/wordprocessingml/2006/main">
        <w:t xml:space="preserve">[103] 老虎乔纳</w:t>
      </w:r>
    </w:p>
    <w:p w14:paraId="01E95E74">
      <w:r xmlns:w="http://schemas.openxmlformats.org/wordprocessingml/2006/main">
        <w:t xml:space="preserve">[104] 新年虎乔纳</w:t>
      </w:r>
    </w:p>
    <w:p w14:paraId="46A55C34">
      <w:r xmlns:w="http://schemas.openxmlformats.org/wordprocessingml/2006/main">
        <w:t xml:space="preserve">[105] 瓦伦丁·泰格·乔纳</w:t>
      </w:r>
    </w:p>
    <w:p w14:paraId="11E34150">
      <w:r xmlns:w="http://schemas.openxmlformats.org/wordprocessingml/2006/main">
        <w:t xml:space="preserve">[106] 琐事 †</w:t>
      </w:r>
    </w:p>
    <w:p w14:paraId="20384143">
      <w:r xmlns:w="http://schemas.openxmlformats.org/wordprocessingml/2006/main">
        <w:t xml:space="preserve">[107] 官方推特账号简介 †</w:t>
      </w:r>
    </w:p>
    <w:p w14:paraId="78960B38">
      <w:r xmlns:w="http://schemas.openxmlformats.org/wordprocessingml/2006/main">
        <w:t xml:space="preserve">[108] 人物介绍</w:t>
      </w:r>
    </w:p>
    <w:p w14:paraId="29F4DA3B">
      <w:r xmlns:w="http://schemas.openxmlformats.org/wordprocessingml/2006/main">
        <w:t xml:space="preserve">[109] 评论表 †</w:t>
      </w:r>
    </w:p>
    <w:p w14:paraId="6AF5218D">
      <w:r xmlns:w="http://schemas.openxmlformats.org/wordprocessingml/2006/main">
        <w:t xml:space="preserve">[110] 点击打开历史日志列表</w:t>
      </w:r>
    </w:p>
    <w:p w14:paraId="7C0FEE5C">
      <w:r xmlns:w="http://schemas.openxmlformats.org/wordprocessingml/2006/main">
        <w:t xml:space="preserve">[111] 末尾的数字越小，日志越旧。</w:t>
      </w:r>
    </w:p>
    <w:p w14:paraId="5291ED85">
      <w:r xmlns:w="http://schemas.openxmlformats.org/wordprocessingml/2006/main">
        <w:t xml:space="preserve">[112] 'Comments/ValentineTigerJona/' 没有子页面。</w:t>
      </w:r>
    </w:p>
    <w:p w14:paraId="625C2E51">
      <w:r xmlns:w="http://schemas.openxmlformats.org/wordprocessingml/2006/main">
        <w:t xml:space="preserve">[113] 其他角色都是多余的，或者说，他们只会碍事。星星是浪漫大炮，但情人节队伍里没有速度型角色。你可以给它装备超级加速装备，所以它可以用来鲁莽地冲进其他队伍——[YW2Epyy/EXc] 2026-02-18 (周三) 17:28:35</w:t>
      </w:r>
    </w:p>
    <w:p w14:paraId="0FA2995D">
      <w:r xmlns:w="http://schemas.openxmlformats.org/wordprocessingml/2006/main">
        <w:t xml:space="preserve">[114] 它很有潜力，但需要超级装备这一点门槛很高。而且等我想用的其他角色出来后，它也会过时。——[vadD6FuhcPo] 2026-02-18 (周三) 22:07:17</w:t>
      </w:r>
    </w:p>
    <w:p w14:paraId="6AF7CF3B">
      <w:r xmlns:w="http://schemas.openxmlformats.org/wordprocessingml/2006/main">
        <w:t xml:space="preserve">[115] 如果是乘法，那就是 27.5 倍——[AuMccdnXzkM] 2026-02-18 (周三) 23:11:55</w:t>
      </w:r>
    </w:p>
    <w:p w14:paraId="25AC824A">
      <w:r xmlns:w="http://schemas.openxmlformats.org/wordprocessingml/2006/main">
        <w:t xml:space="preserve">[116] 看起来这些树是用 1.75 倍和 1.5 倍的倍率计算出来的。 -- [S0NIXrrIACI] 2026-02-18 (周三) 23:32:54</w:t>
      </w:r>
    </w:p>
    <w:p w14:paraId="52F816B6">
      <w:r xmlns:w="http://schemas.openxmlformats.org/wordprocessingml/2006/main">
        <w:t xml:space="preserve">[117] 使用一星新年VT乔纳森时，伤害几乎翻了一番，所以我认为伤害可能是叠加的。——[AuMccdnXzkM] 2026-02-19 (周四) 19:47:10</w:t>
      </w:r>
    </w:p>
    <w:p w14:paraId="413575F4">
      <w:r xmlns:w="http://schemas.openxmlformats.org/wordprocessingml/2006/main">
        <w:t xml:space="preserve">[118] 在旗袍下穿灯笼裤是恋物癖的表现 -- [dgTrNXdPLow] 2026-02-19 (周四) 09:17:31</w:t>
      </w:r>
    </w:p>
    <w:p w14:paraId="4A67FC7B">
      <w:r xmlns:w="http://schemas.openxmlformats.org/wordprocessingml/2006/main">
        <w:t xml:space="preserve">[119] 感觉她每换一套新衣服，胸部就变大一些…… -- [cn6xkqHPAqQ] 2026-02-20 (周五) 15:40:00</w:t>
      </w:r>
    </w:p>
    <w:p w14:paraId="059576B1">
      <w:r xmlns:w="http://schemas.openxmlformats.org/wordprocessingml/2006/main">
        <w:t xml:space="preserve">[120] 这女孩的设计太棒了 -- [1ZST/hwydCo] 2026-02-20 (周五) 20:47:22</w:t>
      </w:r>
    </w:p>
    <w:p w14:paraId="571AA1EF">
      <w:r xmlns:w="http://schemas.openxmlformats.org/wordprocessingml/2006/main">
        <w:t xml:space="preserve">[121] 现在想想，这几乎没有情人节的感觉。新年老虎乔纳森或者穿中式服装的老虎乔纳森可能更合适。——[kzUjjcauvU6] 2026-02-23 (周一) 20:00:37</w:t>
      </w:r>
    </w:p>
    <w:p w14:paraId="69436EE0">
      <w:r xmlns:w="http://schemas.openxmlformats.org/wordprocessingml/2006/main">
        <w:t xml:space="preserve">[122] ←使用棋盘前请务必阅读规则。</w:t>
      </w:r>
    </w:p>
    <w:p w14:paraId="6A7B0DF1">
      <w:r xmlns:w="http://schemas.openxmlformats.org/wordprocessingml/2006/main">
        <w:t xml:space="preserve">[123] 关于规则 †</w:t>
      </w:r>
    </w:p>
    <w:p w14:paraId="200D2A0D">
      <w:r xmlns:w="http://schemas.openxmlformats.org/wordprocessingml/2006/main">
        <w:t xml:space="preserve">[124] 请不要抱怨或批评页面编辑者。如果您对其他人的编辑有意见，请通过“提供替代方案”或“自行编辑”的方式进行建设性沟通。</w:t>
      </w:r>
    </w:p>
    <w:p w14:paraId="70571757">
      <w:r xmlns:w="http://schemas.openxmlformats.org/wordprocessingml/2006/main">
        <w:t xml:space="preserve">[125] 不要发布个人网站或其他禁止未经授权链接的网站的网址。</w:t>
      </w:r>
    </w:p>
    <w:p w14:paraId="03F63361">
      <w:r xmlns:w="http://schemas.openxmlformats.org/wordprocessingml/2006/main">
        <w:t xml:space="preserve">[126] 关于违反规则的帖子 †</w:t>
      </w:r>
    </w:p>
    <w:p w14:paraId="6009E404">
      <w:r xmlns:w="http://schemas.openxmlformats.org/wordprocessingml/2006/main">
        <w:t xml:space="preserve">[127] 禁止发布以下类型的帖子，因为它们容易造成干扰。</w:t>
      </w:r>
    </w:p>
    <w:p w14:paraId="6B0A7FE7">
      <w:r xmlns:w="http://schemas.openxmlformats.org/wordprocessingml/2006/main">
        <w:t xml:space="preserve">[128]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0769BAD5">
      <w:r xmlns:w="http://schemas.openxmlformats.org/wordprocessingml/2006/main">
        <w:t xml:space="preserve">[129] 其他包括使用此维基的人、官方管理员、艺术家、配音演员、现实生活中的个人以及 Twitter 用户等团体。</w:t>
      </w:r>
    </w:p>
    <w:p w14:paraId="3261F405">
      <w:r xmlns:w="http://schemas.openxmlformats.org/wordprocessingml/2006/main">
        <w:t xml:space="preserve">[130] 关于向管理层提交的帖子，我们容忍可以解释为用户反馈的评论，例如“我希望他们改进这一点”、“我希望他们尽快修复错误”和“维护时间太长了”，但我们不容忍使用辱骂性语言贬低管理层。</w:t>
      </w:r>
    </w:p>
    <w:p w14:paraId="07CDF9E8">
      <w:r xmlns:w="http://schemas.openxmlformats.org/wordprocessingml/2006/main">
        <w:t xml:space="preserve">[131] 将讨论和意见交流视为“诽谤或对抗他人”是错误的。然而，在讨论或意见交流中使用辱骂性语言、贬低他人、挑衅他人或在缺乏明确证据的情况下发表言论，都是违法行为。说话时务必注意自己的言辞。</w:t>
      </w:r>
    </w:p>
    <w:p w14:paraId="4F9AD951">
      <w:r xmlns:w="http://schemas.openxmlformats.org/wordprocessingml/2006/main">
        <w:t xml:space="preserve">[132] 攻击性言论包括使用“做这个”或“做那个”等强硬命令、“使用粗俗语言”、“居高临下”和“挑衅”。</w:t>
      </w:r>
    </w:p>
    <w:p w14:paraId="178535ED">
      <w:r xmlns:w="http://schemas.openxmlformats.org/wordprocessingml/2006/main">
        <w:t xml:space="preserve">[133] 禁止发布冒犯现有玩家的帖子，例如“还有人玩这个游戏吗？”或“这游戏已经凉了”。这并不意味着您完全不能发表任何负面言论，而是指那些超出单纯负面评价范围，构成诽谤或诋毁的帖子将被禁止发布。</w:t>
      </w:r>
    </w:p>
    <w:p w14:paraId="0C8CF632">
      <w:r xmlns:w="http://schemas.openxmlformats.org/wordprocessingml/2006/main">
        <w:t xml:space="preserve">[134] 公开羞辱，即公开他人的游戏内名称或UID。</w:t>
      </w:r>
    </w:p>
    <w:p w14:paraId="51E14086">
      <w:r xmlns:w="http://schemas.openxmlformats.org/wordprocessingml/2006/main">
        <w:t xml:space="preserve">[135] 但是，分享有助于游戏攻略的信息和视频是允许的。</w:t>
      </w:r>
    </w:p>
    <w:p w14:paraId="7BFF1A57">
      <w:r xmlns:w="http://schemas.openxmlformats.org/wordprocessingml/2006/main">
        <w:t xml:space="preserve">[136] 参考其他应用程序</w:t>
      </w:r>
    </w:p>
    <w:p w14:paraId="7E5FE900">
      <w:r xmlns:w="http://schemas.openxmlformats.org/wordprocessingml/2006/main">
        <w:t xml:space="preserve">[137] 在多个论坛上多次发帖</w:t>
      </w:r>
    </w:p>
    <w:p w14:paraId="7D226D1C">
      <w:r xmlns:w="http://schemas.openxmlformats.org/wordprocessingml/2006/main">
        <w:t xml:space="preserve">[138] 写一串无意义的字符</w:t>
      </w:r>
    </w:p>
    <w:p w14:paraId="746EC9C0">
      <w:r xmlns:w="http://schemas.openxmlformats.org/wordprocessingml/2006/main">
        <w:t xml:space="preserve">[139] 关于作弊和利用漏洞的帖子</w:t>
      </w:r>
    </w:p>
    <w:p w14:paraId="4EAE2B83">
      <w:r xmlns:w="http://schemas.openxmlformats.org/wordprocessingml/2006/main">
        <w:t xml:space="preserve">[140] 最好的办法是忽略违反规则的帖子。上钩或反驳只会让事情变得更糟。</w:t>
      </w:r>
    </w:p>
    <w:p w14:paraId="2CBB98D5">
      <w:r xmlns:w="http://schemas.openxmlformats.org/wordprocessingml/2006/main">
        <w:t xml:space="preserve">[141] *在上述规则中，“诽谤”指的是在没有客观证据的情况下诋毁和贬低他人。将所有批评性文章都归为“诽谤”是不正确的，所以请务必谨慎。</w:t>
      </w:r>
    </w:p>
    <w:p w14:paraId="4EA03B86">
      <w:r xmlns:w="http://schemas.openxmlformats.org/wordprocessingml/2006/main">
        <w:t xml:space="preserve">[142] 关于修改和删除发帖日志 †</w:t>
      </w:r>
    </w:p>
    <w:p w14:paraId="1B14400E">
      <w:r xmlns:w="http://schemas.openxmlformats.org/wordprocessingml/2006/main">
        <w:t xml:space="preserve">[143] 但是，允许更正印刷错误、遗漏和字体颜色。（他人出于善意所做的更正也允许。）</w:t>
      </w:r>
    </w:p>
    <w:p w14:paraId="370519EC">
      <w:r xmlns:w="http://schemas.openxmlformats.org/wordprocessingml/2006/main">
        <w:t xml:space="preserve">[144] 作为例外情况，您可以删除自己的帖子，但事后必须向管理员报告。此外，删除时，请将整个评论替换为以下文本，而不是完全删除：&amp;color(#ff0000){''发帖人已删除''};</w:t>
      </w:r>
    </w:p>
    <w:p w14:paraId="55956DEE">
      <w:r xmlns:w="http://schemas.openxmlformats.org/wordprocessingml/2006/main">
        <w:t xml:space="preserve">[145] 关于评论删除违反规则的帖子 †</w:t>
      </w:r>
    </w:p>
    <w:p w14:paraId="19A78290">
      <w:r xmlns:w="http://schemas.openxmlformats.org/wordprocessingml/2006/main">
        <w:t xml:space="preserve">[146] 您可以自行评论删除上述任何违反规则的评论，无需管理员许可。但是，评论删除后，请务必在“违规举报公告板”上进行举报。请使用“违规举报公告板”上的举报模板。</w:t>
      </w:r>
    </w:p>
    <w:p w14:paraId="68410175">
      <w:r xmlns:w="http://schemas.openxmlformats.org/wordprocessingml/2006/main">
        <w:t xml:space="preserve">[147] 未经 CO 举报公告板举报而被评论删除的帖子将被恢复，而评论删除帖子的人将受到处罚。</w:t>
      </w:r>
    </w:p>
    <w:p w14:paraId="4A3B8122">
      <w:r xmlns:w="http://schemas.openxmlformats.org/wordprocessingml/2006/main">
        <w:t xml:space="preserve">[148] 如果您反复向 CO 举报公告板举报不违反规则的帖子，我们将认为您是自私的，并将对您实施发帖和编辑限制。</w:t>
      </w:r>
    </w:p>
    <w:p w14:paraId="6A6F1175">
      <w:r xmlns:w="http://schemas.openxmlformats.org/wordprocessingml/2006/main">
        <w:t xml:space="preserve">[149] 在 CO 报告公告板上，不构成违规的报告可由管理员酌情恢复。</w:t>
      </w:r>
    </w:p>
    <w:p w14:paraId="5DB50561">
      <w:r xmlns:w="http://schemas.openxmlformats.org/wordprocessingml/2006/main">
        <w:t xml:space="preserve">[150] 我们再次要求您不要评论那些并未违反规则的评论。（例如，诸如“虽然不违反规则，但对任何看到它的人来说都明显是垃圾信息”、“恶作剧”或“评论整个帖子”之类的主观判断。）</w:t>
      </w:r>
    </w:p>
    <w:p w14:paraId="07259498">
      <w:r xmlns:w="http://schemas.openxmlformats.org/wordprocessingml/2006/main">
        <w:t xml:space="preserve">[151] 关于不违反规则但“冒犯性”的帖子 †</w:t>
      </w:r>
    </w:p>
    <w:p w14:paraId="6ABCEC82">
      <w:r xmlns:w="http://schemas.openxmlformats.org/wordprocessingml/2006/main">
        <w:t xml:space="preserve">[152] 即使帖子内容具有冒犯性，除非违反版规，否则不会被删除。由于每个人对冒犯性的接受程度不同，请使用 NGID 功能隐藏评论，而不是争论或恶意挑衅。</w:t>
      </w:r>
    </w:p>
    <w:p w14:paraId="30DA9BA3">
      <w:r xmlns:w="http://schemas.openxmlformats.org/wordprocessingml/2006/main">
        <w:t xml:space="preserve">[153] 挑衅难道不是一种违规行为吗？†</w:t>
      </w:r>
    </w:p>
    <w:p w14:paraId="0966465D">
      <w:r xmlns:w="http://schemas.openxmlformats.org/wordprocessingml/2006/main">
        <w:t xml:space="preserve">[154] 每个人对“煽动性言论”的定义都大相径庭，因此我们不认为这是违规行为。如果您认为某条评论具有煽动性，请使用 NGID 功能将其隐藏。</w:t>
      </w:r>
    </w:p>
    <w:p w14:paraId="619B2DD3">
      <w:r xmlns:w="http://schemas.openxmlformats.org/wordprocessingml/2006/main">
        <w:t xml:space="preserve">[155] 抱怨难道不算违法吗？†</w:t>
      </w:r>
    </w:p>
    <w:p w14:paraId="66A68151">
      <w:r xmlns:w="http://schemas.openxmlformats.org/wordprocessingml/2006/main">
        <w:t xml:space="preserve">[156] 一般而言，抱怨本身并不构成违规。但是，针对本作品的负面宣传、诽谤、辱骂性语言以及超出抱怨范围的对抗性言论均构成违规。如果您认为抱怨内容冒犯了您，请使用 NGID 功能隐藏相关评论。</w:t>
      </w:r>
    </w:p>
    <w:p w14:paraId="27C1FDC0">
      <w:r xmlns:w="http://schemas.openxmlformats.org/wordprocessingml/2006/main">
        <w:t xml:space="preserve">[157] 如果您不确定某个帖子是否违反规则，该怎么办？ †</w:t>
      </w:r>
    </w:p>
    <w:p w14:paraId="4ACD7ACE">
      <w:r xmlns:w="http://schemas.openxmlformats.org/wordprocessingml/2006/main">
        <w:t xml:space="preserve">[158] 有些帖子内容含糊不清，难以判断是否违规。评论删除这类含糊不清的帖子可能会导致问题，所以请不要评论删除，而是使用 NGID 功能将评论隐藏起来。</w:t>
      </w:r>
    </w:p>
    <w:p w14:paraId="482EF498">
      <w:r xmlns:w="http://schemas.openxmlformats.org/wordprocessingml/2006/main">
        <w:t xml:space="preserve">[159] 对屡犯者的处罚 †</w:t>
      </w:r>
    </w:p>
    <w:p w14:paraId="327D1785">
      <w:r xmlns:w="http://schemas.openxmlformats.org/wordprocessingml/2006/main">
        <w:t xml:space="preserve">[160] 屡次违反规则或发布特别恶意的帖子，管理员可酌情予以处罚，例如“禁止访问”或“限制发帖”。</w:t>
      </w:r>
    </w:p>
    <w:p w14:paraId="610967D1">
      <w:r xmlns:w="http://schemas.openxmlformats.org/wordprocessingml/2006/main">
        <w:t xml:space="preserve">[161] 如果您对进一步改进有任何建议，请通过 Wiki 管理公告板与我们联系。</w:t>
      </w:r>
    </w:p>
    <w:p w14:paraId="758E359C"/>
    <w:p w14:paraId="3B340133">
      <w:r xmlns:w="http://schemas.openxmlformats.org/wordprocessingml/2006/main">
        <w:rPr>
          <w:b/>
        </w:rPr>
        <w:t xml:space="preserve">A048</w:t>
      </w:r>
    </w:p>
    <w:p w14:paraId="4FAD19D0">
      <w:r xmlns:w="http://schemas.openxmlformats.org/wordprocessingml/2006/main">
        <w:t xml:space="preserve">[0] 索引：所有角色 | SSR 角色 | SR 角色 | R 角色</w:t>
      </w:r>
    </w:p>
    <w:p w14:paraId="3F975254">
      <w:r xmlns:w="http://schemas.openxmlformats.org/wordprocessingml/2006/main">
        <w:t xml:space="preserve">[1] 基本信息</w:t>
      </w:r>
    </w:p>
    <w:p w14:paraId="380191A6">
      <w:r xmlns:w="http://schemas.openxmlformats.org/wordprocessingml/2006/main">
        <w:t xml:space="preserve">[2] 替代版本</w:t>
      </w:r>
    </w:p>
    <w:p w14:paraId="3E66FF3E">
      <w:r xmlns:w="http://schemas.openxmlformats.org/wordprocessingml/2006/main">
        <w:t xml:space="preserve">[3] 琐事</w:t>
      </w:r>
    </w:p>
    <w:p w14:paraId="72A08646">
      <w:r xmlns:w="http://schemas.openxmlformats.org/wordprocessingml/2006/main">
        <w:t xml:space="preserve">[4] 官方推特账号介绍</w:t>
      </w:r>
    </w:p>
    <w:p w14:paraId="6FE9DB0A">
      <w:r xmlns:w="http://schemas.openxmlformats.org/wordprocessingml/2006/main">
        <w:t xml:space="preserve">[5] 评论表单</w:t>
      </w:r>
    </w:p>
    <w:p w14:paraId="13ABB278">
      <w:r xmlns:w="http://schemas.openxmlformats.org/wordprocessingml/2006/main">
        <w:t xml:space="preserve">[6] 基本信息 †</w:t>
      </w:r>
    </w:p>
    <w:p w14:paraId="55DBDB4C">
      <w:r xmlns:w="http://schemas.openxmlformats.org/wordprocessingml/2006/main">
        <w:t xml:space="preserve">[7] 变换图像</w:t>
      </w:r>
    </w:p>
    <w:p w14:paraId="5F9A22CF">
      <w:r xmlns:w="http://schemas.openxmlformats.org/wordprocessingml/2006/main">
        <w:t xml:space="preserve">[8] 简介</w:t>
      </w:r>
    </w:p>
    <w:p w14:paraId="7CAB1B1C">
      <w:r xmlns:w="http://schemas.openxmlformats.org/wordprocessingml/2006/main">
        <w:t xml:space="preserve">[9] 姓名</w:t>
      </w:r>
    </w:p>
    <w:p w14:paraId="16682F67">
      <w:r xmlns:w="http://schemas.openxmlformats.org/wordprocessingml/2006/main">
        <w:t xml:space="preserve">[10] 瓦伦丁·鹤子</w:t>
      </w:r>
    </w:p>
    <w:p w14:paraId="05FF878B">
      <w:r xmlns:w="http://schemas.openxmlformats.org/wordprocessingml/2006/main">
        <w:t xml:space="preserve">[11] 真实姓名</w:t>
      </w:r>
    </w:p>
    <w:p w14:paraId="7434A64D">
      <w:r xmlns:w="http://schemas.openxmlformats.org/wordprocessingml/2006/main">
        <w:t xml:space="preserve">[12] 春马鹤子</w:t>
      </w:r>
    </w:p>
    <w:p w14:paraId="6DD64EBD">
      <w:r xmlns:w="http://schemas.openxmlformats.org/wordprocessingml/2006/main">
        <w:t xml:space="preserve">[13] 稀有度</w:t>
      </w:r>
    </w:p>
    <w:p w14:paraId="599381D6">
      <w:r xmlns:w="http://schemas.openxmlformats.org/wordprocessingml/2006/main">
        <w:t xml:space="preserve">[14] 普通攻击</w:t>
      </w:r>
    </w:p>
    <w:p w14:paraId="72F953E1">
      <w:r xmlns:w="http://schemas.openxmlformats.org/wordprocessingml/2006/main">
        <w:t xml:space="preserve">[15] 近战攻击（物理）</w:t>
      </w:r>
    </w:p>
    <w:p w14:paraId="7D1DAA91">
      <w:r xmlns:w="http://schemas.openxmlformats.org/wordprocessingml/2006/main">
        <w:t xml:space="preserve">[16] 附属派系</w:t>
      </w:r>
    </w:p>
    <w:p w14:paraId="1B34AA86">
      <w:r xmlns:w="http://schemas.openxmlformats.org/wordprocessingml/2006/main">
        <w:t xml:space="preserve">[17] 仙人（Soha）</w:t>
      </w:r>
    </w:p>
    <w:p w14:paraId="67F9D525">
      <w:r xmlns:w="http://schemas.openxmlformats.org/wordprocessingml/2006/main">
        <w:t xml:space="preserve">[18] 特殊属性</w:t>
      </w:r>
    </w:p>
    <w:p w14:paraId="479D6807">
      <w:r xmlns:w="http://schemas.openxmlformats.org/wordprocessingml/2006/main">
        <w:t xml:space="preserve">[19] 瓦伦丁</w:t>
      </w:r>
    </w:p>
    <w:p w14:paraId="210D8721">
      <w:r xmlns:w="http://schemas.openxmlformats.org/wordprocessingml/2006/main">
        <w:t xml:space="preserve">[20] 成濑米亚</w:t>
      </w:r>
    </w:p>
    <w:p w14:paraId="37DDAA16">
      <w:r xmlns:w="http://schemas.openxmlformats.org/wordprocessingml/2006/main">
        <w:t xml:space="preserve">[21] 插图</w:t>
      </w:r>
    </w:p>
    <w:p w14:paraId="073BB826">
      <w:r xmlns:w="http://schemas.openxmlformats.org/wordprocessingml/2006/main">
        <w:t xml:space="preserve">[22] 奥林</w:t>
      </w:r>
    </w:p>
    <w:p w14:paraId="26E813C4">
      <w:r xmlns:w="http://schemas.openxmlformats.org/wordprocessingml/2006/main">
        <w:t xml:space="preserve">[23] SD字符</w:t>
      </w:r>
    </w:p>
    <w:p w14:paraId="70FEFCBD">
      <w:r xmlns:w="http://schemas.openxmlformats.org/wordprocessingml/2006/main">
        <w:t xml:space="preserve">[24] 风味文字</w:t>
      </w:r>
    </w:p>
    <w:p w14:paraId="01044487">
      <w:r xmlns:w="http://schemas.openxmlformats.org/wordprocessingml/2006/main">
        <w:t xml:space="preserve">[25] “情人节是少女的节日！闪光忍者鹤子要来活跃气氛！和正！”这是鹤子春马在特定情况下能够发动的一种战斗形态。她觉得花哨的衣服不适合自己，也很讨厌，但她却完全不介意露出下半身，只穿一条兜裆布。被培养成闪光忍者是一种罪过。</w:t>
      </w:r>
    </w:p>
    <w:p w14:paraId="088C3BAB">
      <w:r xmlns:w="http://schemas.openxmlformats.org/wordprocessingml/2006/main">
        <w:t xml:space="preserve">[26] 如何获得</w:t>
      </w:r>
    </w:p>
    <w:p w14:paraId="683E3DCD">
      <w:r xmlns:w="http://schemas.openxmlformats.org/wordprocessingml/2006/main">
        <w:t xml:space="preserve">[27] 活动“巧克力节！暴风雨巧克力工厂”的奖励角色，可在角色兑换商店使用100个“兴奋种子”兑换。</w:t>
      </w:r>
    </w:p>
    <w:p w14:paraId="60E5EA0E">
      <w:r xmlns:w="http://schemas.openxmlformats.org/wordprocessingml/2006/main">
        <w:t xml:space="preserve">[28] 基础属性（1星）* 每增加1星+50%，5星时为1星值的3倍</w:t>
      </w:r>
    </w:p>
    <w:p w14:paraId="6B91ECC1">
      <w:r xmlns:w="http://schemas.openxmlformats.org/wordprocessingml/2006/main">
        <w:t xml:space="preserve">[29] 级</w:t>
      </w:r>
    </w:p>
    <w:p w14:paraId="13A66210">
      <w:r xmlns:w="http://schemas.openxmlformats.org/wordprocessingml/2006/main">
        <w:t xml:space="preserve">[30] 耐力</w:t>
      </w:r>
    </w:p>
    <w:p w14:paraId="2E11083D">
      <w:r xmlns:w="http://schemas.openxmlformats.org/wordprocessingml/2006/main">
        <w:t xml:space="preserve">[31] 攻击力</w:t>
      </w:r>
    </w:p>
    <w:p w14:paraId="3C460277">
      <w:r xmlns:w="http://schemas.openxmlformats.org/wordprocessingml/2006/main">
        <w:t xml:space="preserve">[32] 防御能力</w:t>
      </w:r>
    </w:p>
    <w:p w14:paraId="303031EE">
      <w:r xmlns:w="http://schemas.openxmlformats.org/wordprocessingml/2006/main">
        <w:t xml:space="preserve">[33] 魔力</w:t>
      </w:r>
    </w:p>
    <w:p w14:paraId="2BF8D597">
      <w:r xmlns:w="http://schemas.openxmlformats.org/wordprocessingml/2006/main">
        <w:t xml:space="preserve">[34] 魔法抗性</w:t>
      </w:r>
    </w:p>
    <w:p w14:paraId="029507C1">
      <w:r xmlns:w="http://schemas.openxmlformats.org/wordprocessingml/2006/main">
        <w:t xml:space="preserve">[35] 详细状态</w:t>
      </w:r>
    </w:p>
    <w:p w14:paraId="4BE64DFF">
      <w:r xmlns:w="http://schemas.openxmlformats.org/wordprocessingml/2006/main">
        <w:t xml:space="preserve">[36] 准确性</w:t>
      </w:r>
    </w:p>
    <w:p w14:paraId="24FE252E">
      <w:r xmlns:w="http://schemas.openxmlformats.org/wordprocessingml/2006/main">
        <w:t xml:space="preserve">[37] 回避能力</w:t>
      </w:r>
    </w:p>
    <w:p w14:paraId="188614E4">
      <w:r xmlns:w="http://schemas.openxmlformats.org/wordprocessingml/2006/main">
        <w:t xml:space="preserve">[38] 连续命中率</w:t>
      </w:r>
    </w:p>
    <w:p w14:paraId="6071F311">
      <w:r xmlns:w="http://schemas.openxmlformats.org/wordprocessingml/2006/main">
        <w:t xml:space="preserve">[39] 反击率</w:t>
      </w:r>
    </w:p>
    <w:p w14:paraId="5DE79F5A">
      <w:r xmlns:w="http://schemas.openxmlformats.org/wordprocessingml/2006/main">
        <w:t xml:space="preserve">[40] 眩晕激活率</w:t>
      </w:r>
    </w:p>
    <w:p w14:paraId="15C2668D">
      <w:r xmlns:w="http://schemas.openxmlformats.org/wordprocessingml/2006/main">
        <w:t xml:space="preserve">[41] 抗眩晕能力</w:t>
      </w:r>
    </w:p>
    <w:p w14:paraId="3CE6F247">
      <w:r xmlns:w="http://schemas.openxmlformats.org/wordprocessingml/2006/main">
        <w:t xml:space="preserve">[42] 移动速度</w:t>
      </w:r>
    </w:p>
    <w:p w14:paraId="7A811E83">
      <w:r xmlns:w="http://schemas.openxmlformats.org/wordprocessingml/2006/main">
        <w:t xml:space="preserve">[43] 部署速度</w:t>
      </w:r>
    </w:p>
    <w:p w14:paraId="6206D87C">
      <w:r xmlns:w="http://schemas.openxmlformats.org/wordprocessingml/2006/main">
        <w:t xml:space="preserve">[44] 行动速度</w:t>
      </w:r>
    </w:p>
    <w:p w14:paraId="4605A330">
      <w:r xmlns:w="http://schemas.openxmlformats.org/wordprocessingml/2006/main">
        <w:t xml:space="preserve">[45] 致命的装药量</w:t>
      </w:r>
    </w:p>
    <w:p w14:paraId="31295CCC">
      <w:r xmlns:w="http://schemas.openxmlformats.org/wordprocessingml/2006/main">
        <w:t xml:space="preserve">[46] 特殊招式</w:t>
      </w:r>
    </w:p>
    <w:p w14:paraId="780009A0">
      <w:r xmlns:w="http://schemas.openxmlformats.org/wordprocessingml/2006/main">
        <w:t xml:space="preserve">[47] 姓名</w:t>
      </w:r>
    </w:p>
    <w:p w14:paraId="462D47C7">
      <w:r xmlns:w="http://schemas.openxmlformats.org/wordprocessingml/2006/main">
        <w:t xml:space="preserve">[48] 效果</w:t>
      </w:r>
    </w:p>
    <w:p w14:paraId="4CAACB1A">
      <w:r xmlns:w="http://schemas.openxmlformats.org/wordprocessingml/2006/main">
        <w:t xml:space="preserve">[49] 无法隐藏的忍者技巧：巧克力鼓</w:t>
      </w:r>
    </w:p>
    <w:p w14:paraId="5A0F44D8">
      <w:r xmlns:w="http://schemas.openxmlformats.org/wordprocessingml/2006/main">
        <w:t xml:space="preserve">[50] 对所有敌人造成双倍物理伤害。有5%的几率魅惑敌人。自身移动速度提高25%，持续20秒。</w:t>
      </w:r>
    </w:p>
    <w:p w14:paraId="623A7A18">
      <w:r xmlns:w="http://schemas.openxmlformats.org/wordprocessingml/2006/main">
        <w:t xml:space="preserve">[51] 未被盗的忍者技法：巧克力鼓+</w:t>
      </w:r>
    </w:p>
    <w:p w14:paraId="3C198D14">
      <w:r xmlns:w="http://schemas.openxmlformats.org/wordprocessingml/2006/main">
        <w:t xml:space="preserve">[52] 对所有敌人造成 4 倍物理伤害，有 10% 的几率魅惑敌人，并使自身速度提高 25%，持续 20 秒。</w:t>
      </w:r>
    </w:p>
    <w:p w14:paraId="70E2FAB3">
      <w:r xmlns:w="http://schemas.openxmlformats.org/wordprocessingml/2006/main">
        <w:t xml:space="preserve">[53] 独特效果</w:t>
      </w:r>
    </w:p>
    <w:p w14:paraId="2003723E">
      <w:r xmlns:w="http://schemas.openxmlformats.org/wordprocessingml/2006/main">
        <w:t xml:space="preserve">[54] 姓名</w:t>
      </w:r>
    </w:p>
    <w:p w14:paraId="1168B2C9">
      <w:r xmlns:w="http://schemas.openxmlformats.org/wordprocessingml/2006/main">
        <w:t xml:space="preserve">[55] 效应</w:t>
      </w:r>
    </w:p>
    <w:p w14:paraId="19363825">
      <w:r xmlns:w="http://schemas.openxmlformats.org/wordprocessingml/2006/main">
        <w:t xml:space="preserve">[56] 情人节演出</w:t>
      </w:r>
    </w:p>
    <w:p w14:paraId="302676ED">
      <w:r xmlns:w="http://schemas.openxmlformats.org/wordprocessingml/2006/main">
        <w:t xml:space="preserve">[57] 部署完成后，所有友军单位的速度提高 20%，持续 15 秒。</w:t>
      </w:r>
    </w:p>
    <w:p w14:paraId="3980628D">
      <w:r xmlns:w="http://schemas.openxmlformats.org/wordprocessingml/2006/main">
        <w:t xml:space="preserve">[58] 情人节舞蹈+</w:t>
      </w:r>
    </w:p>
    <w:p w14:paraId="7EDD14BB">
      <w:r xmlns:w="http://schemas.openxmlformats.org/wordprocessingml/2006/main">
        <w:t xml:space="preserve">[59] 部署完成后，所有友军单位的速度提高 30%，持续 15 秒。</w:t>
      </w:r>
    </w:p>
    <w:p w14:paraId="34492E0A">
      <w:r xmlns:w="http://schemas.openxmlformats.org/wordprocessingml/2006/main">
        <w:t xml:space="preserve">[60] 增强图像</w:t>
      </w:r>
    </w:p>
    <w:p w14:paraId="5067DD7D">
      <w:r xmlns:w="http://schemas.openxmlformats.org/wordprocessingml/2006/main">
        <w:t xml:space="preserve">[61] 在游戏中 †</w:t>
      </w:r>
    </w:p>
    <w:p w14:paraId="3E8E4117">
      <w:r xmlns:w="http://schemas.openxmlformats.org/wordprocessingml/2006/main">
        <w:t xml:space="preserve">[62] 这是季节变化角色首次在 SSR 以外的稀有度中分发或实现。</w:t>
      </w:r>
    </w:p>
    <w:p w14:paraId="36BA320F">
      <w:r xmlns:w="http://schemas.openxmlformats.org/wordprocessingml/2006/main">
        <w:t xml:space="preserve">[63] 当鹤子的声优更换为成濑美亚时，原有的语音被保留了下来，但这里的所有语音都是重新录制的。将它们放在相同的阵容中，你很容易就能感受到其中的区别。</w:t>
      </w:r>
    </w:p>
    <w:p w14:paraId="469EB3C1">
      <w:r xmlns:w="http://schemas.openxmlformats.org/wordprocessingml/2006/main">
        <w:t xml:space="preserve">[64] 可以看到一些战斗动作与现有版本中的相同。</w:t>
      </w:r>
    </w:p>
    <w:p w14:paraId="4697963B">
      <w:r xmlns:w="http://schemas.openxmlformats.org/wordprocessingml/2006/main">
        <w:t xml:space="preserve">[65] 稀有度与普通版相同，但大部分属性有所提升，仅命中率、反击率和眩晕抗性略有下降。速度提升的独特效果改为对所有友军生效的辅助效果，而特殊技能则改为提升自身速度的增益效果。</w:t>
      </w:r>
    </w:p>
    <w:p w14:paraId="2AC346A2">
      <w:r xmlns:w="http://schemas.openxmlformats.org/wordprocessingml/2006/main">
        <w:t xml:space="preserve">[66] 特殊技能的效果由高概率眩晕改为低概率魅惑并提升自身速度。虽然减益效果有所降低，但由于可以通过反复使用特殊技能来维持速度提升，攻击频率有所提高。此外，随着基础属性的提升，她扩大伤害范围和清理弱小敌人的能力也得到了增强。</w:t>
      </w:r>
    </w:p>
    <w:p w14:paraId="63A289E1">
      <w:r xmlns:w="http://schemas.openxmlformats.org/wordprocessingml/2006/main">
        <w:t xml:space="preserve">[67] 在困难及以上难度下，敌人的性能会得到提升，所以有时眩晕敌人比提升自身基础属性更有用，两者各有利弊。此外，我在团队副本中点亮“BREAK”灯的技巧也下降了，因此我需要根据具体情况灵活运用这些策略。</w:t>
      </w:r>
    </w:p>
    <w:p w14:paraId="6D0D2D67">
      <w:r xmlns:w="http://schemas.openxmlformats.org/wordprocessingml/2006/main">
        <w:t xml:space="preserve">[68] 只需交换“兴奋种子”即可强化至☆5，无需觉醒强化，因此训练起来非常划算。</w:t>
      </w:r>
    </w:p>
    <w:p w14:paraId="7920CAE3">
      <w:r xmlns:w="http://schemas.openxmlformats.org/wordprocessingml/2006/main">
        <w:t xml:space="preserve">[69] 最初，它的行动时间为 3 秒，连击率为 50%，但如果用装备“火箭”和“连击之谜”强化它，它的行动时间将缩短至 1.5 秒，连击率为 80%，使其成为钢的天然敌人。</w:t>
      </w:r>
    </w:p>
    <w:p w14:paraId="070B232F">
      <w:r xmlns:w="http://schemas.openxmlformats.org/wordprocessingml/2006/main">
        <w:t xml:space="preserve">[70] 你可以在剩余的装备槽中装备“纳豆”或优秀的装备“超级组合”，从而进一步强化你的装备。</w:t>
      </w:r>
    </w:p>
    <w:p w14:paraId="73E7F548">
      <w:r xmlns:w="http://schemas.openxmlformats.org/wordprocessingml/2006/main">
        <w:t xml:space="preserve">[71] 然而，命中率低的问题可以通过副装备“精准之刃”来弥补。</w:t>
      </w:r>
    </w:p>
    <w:p w14:paraId="40A7A987">
      <w:r xmlns:w="http://schemas.openxmlformats.org/wordprocessingml/2006/main">
        <w:t xml:space="preserve">[72] 此外，为了防止前线角色重叠，装备“束缚龟壳”可能至关重要。</w:t>
      </w:r>
    </w:p>
    <w:p w14:paraId="07CD5B5E">
      <w:r xmlns:w="http://schemas.openxmlformats.org/wordprocessingml/2006/main">
        <w:t xml:space="preserve">[73] 装备性能卓越的“引擎护罩”将释放出惊人的力量。由于它还能充当火箭，因此可以腾出一个装备栏位。</w:t>
      </w:r>
    </w:p>
    <w:p w14:paraId="5D1372C4">
      <w:r xmlns:w="http://schemas.openxmlformats.org/wordprocessingml/2006/main">
        <w:t xml:space="preserve">[74] “憎恨裤”是一件顶级装备，即使完全升级也只能持续 60 秒，所以是否值得为此牺牲一个装备槽位，取决于个人喜好。</w:t>
      </w:r>
    </w:p>
    <w:p w14:paraId="67F5D824">
      <w:r xmlns:w="http://schemas.openxmlformats.org/wordprocessingml/2006/main">
        <w:t xml:space="preserve">[75] 备选版本 †</w:t>
      </w:r>
    </w:p>
    <w:p w14:paraId="2820301D">
      <w:r xmlns:w="http://schemas.openxmlformats.org/wordprocessingml/2006/main">
        <w:t xml:space="preserve">[76] 闪光忍者鹤子</w:t>
      </w:r>
    </w:p>
    <w:p w14:paraId="3F657E8B">
      <w:r xmlns:w="http://schemas.openxmlformats.org/wordprocessingml/2006/main">
        <w:t xml:space="preserve">[77] 琐事 †</w:t>
      </w:r>
    </w:p>
    <w:p w14:paraId="21D719C0">
      <w:r xmlns:w="http://schemas.openxmlformats.org/wordprocessingml/2006/main">
        <w:t xml:space="preserve">[78] 他还会作为活动中的 Boss 出现，并且拥有独特的语音台词。</w:t>
      </w:r>
    </w:p>
    <w:p w14:paraId="16C734FF">
      <w:r xmlns:w="http://schemas.openxmlformats.org/wordprocessingml/2006/main">
        <w:t xml:space="preserve">[79] 瓦伦丁·翔子的招募剧情中详细解释了她的变身过程。虽然她是限时可收集角色，但她的招募剧情可以在扭蛋界面查看。</w:t>
      </w:r>
    </w:p>
    <w:p w14:paraId="2D59F8EE">
      <w:r xmlns:w="http://schemas.openxmlformats.org/wordprocessingml/2006/main">
        <w:t xml:space="preserve">[80] 官方推特账号简介 †</w:t>
      </w:r>
    </w:p>
    <w:p w14:paraId="57B9B9DC">
      <w:r xmlns:w="http://schemas.openxmlformats.org/wordprocessingml/2006/main">
        <w:t xml:space="preserve">[81] 人物介绍</w:t>
      </w:r>
    </w:p>
    <w:p w14:paraId="246B51FA">
      <w:r xmlns:w="http://schemas.openxmlformats.org/wordprocessingml/2006/main">
        <w:t xml:space="preserve">[82] 评论表 †</w:t>
      </w:r>
    </w:p>
    <w:p w14:paraId="38DF229E">
      <w:r xmlns:w="http://schemas.openxmlformats.org/wordprocessingml/2006/main">
        <w:t xml:space="preserve">[83] 点击打开历史日志列表</w:t>
      </w:r>
    </w:p>
    <w:p w14:paraId="2407F773">
      <w:r xmlns:w="http://schemas.openxmlformats.org/wordprocessingml/2006/main">
        <w:t xml:space="preserve">[84] 末尾的数字越小，日志就越旧。</w:t>
      </w:r>
    </w:p>
    <w:p w14:paraId="72E2B078">
      <w:r xmlns:w="http://schemas.openxmlformats.org/wordprocessingml/2006/main">
        <w:t xml:space="preserve">[85] 'Comments/ValentineTsuruko/' 没有子页面。</w:t>
      </w:r>
    </w:p>
    <w:p w14:paraId="0E59527F">
      <w:r xmlns:w="http://schemas.openxmlformats.org/wordprocessingml/2006/main">
        <w:t xml:space="preserve">[86] 虽然概率很低，但这个技能能影响全队。技能循环也不错，所以可能挺实用。——[Xu5egewHtSE] 2022-02-02 (周三) 20:34:58</w:t>
      </w:r>
    </w:p>
    <w:p w14:paraId="1959D108">
      <w:r xmlns:w="http://schemas.openxmlformats.org/wordprocessingml/2006/main">
        <w:t xml:space="preserve">[87] 真可惜他们重复使用了运动数据——[z3zT8anfYpk] 2022-02-02 (周三) 21:06:53</w:t>
      </w:r>
    </w:p>
    <w:p w14:paraId="2BBE5275">
      <w:r xmlns:w="http://schemas.openxmlformats.org/wordprocessingml/2006/main">
        <w:t xml:space="preserve">[88] 普通版也很棒，但这套衣服已经有点暴露了——[BcRfu1LKBtk] 2022-02-02 (周三) 21:41:13</w:t>
      </w:r>
    </w:p>
    <w:p w14:paraId="63A5D500">
      <w:r xmlns:w="http://schemas.openxmlformats.org/wordprocessingml/2006/main">
        <w:t xml:space="preserve">[89] 季节？无所谓，我用的是巧克力，这是一种略带挫败感的色情体验，哈哈。即使在充斥着情人节等各种活动的社交游戏行业，似乎也没有什么竞争主题…… -- [wi491EvwG8M] 2022-02-02 (周三) 22:01:58</w:t>
      </w:r>
    </w:p>
    <w:p w14:paraId="02801AE9">
      <w:r xmlns:w="http://schemas.openxmlformats.org/wordprocessingml/2006/main">
        <w:t xml:space="preserve">[90] “被培养成闪电忍者是一种罪过。” 嘿……不，Halcaliverse，这个闪电忍者专属基金（ry -- [wi491EvwG8M] 2022-02-03 (周四) 07:48:08</w:t>
      </w:r>
    </w:p>
    <w:p w14:paraId="21597139">
      <w:r xmlns:w="http://schemas.openxmlformats.org/wordprocessingml/2006/main">
        <w:t xml:space="preserve">[91] 我其实没太注意。如果你不指出来，我可能都不会注意到。——[d7Por.PKIG6] 2022-02-03 (周四) 00:56:23</w:t>
      </w:r>
    </w:p>
    <w:p w14:paraId="5114D4F1">
      <w:r xmlns:w="http://schemas.openxmlformats.org/wordprocessingml/2006/main">
        <w:t xml:space="preserve">[92] 或许是想模仿前辈，她似乎刻意模仿萝莉的声音。就我个人而言，我强烈感觉她从一个身材娇小但胸部丰满的女孩变成了一个胸部丰满的萝莉。——[eWaF/.ywILk] 2022-02-03 (周四) 02:35:48</w:t>
      </w:r>
    </w:p>
    <w:p w14:paraId="5C2F8812">
      <w:r xmlns:w="http://schemas.openxmlformats.org/wordprocessingml/2006/main">
        <w:t xml:space="preserve">[93] 就剧情而言，我倒是不介意，但感觉战斗系统相比原作略显逊色。——[feZny2V4V3s] 2022-02-03 (周四) 16:59:14</w:t>
      </w:r>
    </w:p>
    <w:p w14:paraId="32F43A66">
      <w:r xmlns:w="http://schemas.openxmlformats.org/wordprocessingml/2006/main">
        <w:t xml:space="preserve">[94] 啊，我确实感觉到了变化，但我个人更喜欢现在的声音。我以前觉得声音有点太大了。——[xDHDwLIavc.] 2022-02-05 (周六) 10:13:05</w:t>
      </w:r>
    </w:p>
    <w:p w14:paraId="54D76B61">
      <w:r xmlns:w="http://schemas.openxmlformats.org/wordprocessingml/2006/main">
        <w:t xml:space="preserve">[95] 感觉有点怪怪的，不过想想也是，玩社交游戏时间不长，难免会忘记之前的配音……所以发现配音演员换了之后，我既惊讶又能理解。我很喜欢他们俩的配音。——[x7MMPpp3g6U] 2022-02-11 (周五) 12:32:02</w:t>
      </w:r>
    </w:p>
    <w:p w14:paraId="0BC38170">
      <w:r xmlns:w="http://schemas.openxmlformats.org/wordprocessingml/2006/main">
        <w:t xml:space="preserve">[96] 埃罗克马的真实身份是时贞。他最近也以一种奇怪的方式获得了力量提升。——[EJhp1pO8iDs] 2022-02-03 (周四) 11:48:02</w:t>
      </w:r>
    </w:p>
    <w:p w14:paraId="2C608DAF">
      <w:r xmlns:w="http://schemas.openxmlformats.org/wordprocessingml/2006/main">
        <w:t xml:space="preserve">[97] 色情指挥官外传：太厉害了，时贞先生。请也加强一下失败H场景的强度，比如龙造寺姐妹盖饭和连锁残命母女盖饭。——[wi491EvwG8M] 2022-02-03 (周四) 17:44:34</w:t>
      </w:r>
    </w:p>
    <w:p w14:paraId="225B9F6B">
      <w:r xmlns:w="http://schemas.openxmlformats.org/wordprocessingml/2006/main">
        <w:t xml:space="preserve">[98] 看来时贞真是个变态啊——[vtl4IKYBJZ6] 2022-02-11 (周五) 23:54:23</w:t>
      </w:r>
    </w:p>
    <w:p w14:paraId="6BC48726">
      <w:r xmlns:w="http://schemas.openxmlformats.org/wordprocessingml/2006/main">
        <w:t xml:space="preserve">[99] 嗯，如果你经常以补充能量为借口做这种事……发生这种事也不奇怪……但她还没怀孕，所以我猜她可能是做了阴毛修剪之类的——[VaYIbDEjQzQ] 2023-02-02 (周四) 09:45:50</w:t>
      </w:r>
    </w:p>
    <w:p w14:paraId="26BBB453">
      <w:r xmlns:w="http://schemas.openxmlformats.org/wordprocessingml/2006/main">
        <w:t xml:space="preserve">[100] 如果这是SSR，我肯定会抽的……唉，算了，至少我肯定能看到一些色情内容了——[RtMGGtqnM1s] 2022-02-04 (周五) 17:36:05</w:t>
      </w:r>
    </w:p>
    <w:p w14:paraId="25BF90D0">
      <w:r xmlns:w="http://schemas.openxmlformats.org/wordprocessingml/2006/main">
        <w:t xml:space="preserve">[101] 谁看起来更像妓女：是上次活动中只穿了一块布遮住胸罩的那个人，还是这个人？ -- [VaYIbDEjQzQ] 2023-02-02 (周四) 09:43:44</w:t>
      </w:r>
    </w:p>
    <w:p w14:paraId="1CF46ADA">
      <w:r xmlns:w="http://schemas.openxmlformats.org/wordprocessingml/2006/main">
        <w:t xml:space="preserve">[102] 与普通版本相比，该武器略大一些 -- [hEXMk9DucpQ] 2022-02-06 (周日) 13:04:02</w:t>
      </w:r>
    </w:p>
    <w:p w14:paraId="5AA1F1C2">
      <w:r xmlns:w="http://schemas.openxmlformats.org/wordprocessingml/2006/main">
        <w:t xml:space="preserve">[103] 我成功守护了少女的心！万岁！ -- [nq7P/FdWmbY] 2022-02-13 (周日) 14:40:58</w:t>
      </w:r>
    </w:p>
    <w:p w14:paraId="1B2E85CD">
      <w:r xmlns:w="http://schemas.openxmlformats.org/wordprocessingml/2006/main">
        <w:t xml:space="preserve">[104] 这东西免费，但部署时能提升军队速度，这点很不错。在突袭战中，假设你会撤退，甚至可以用5+1个面条。这样能让盟友的能量槽在第一次狂热爆发前更快充满。未来遇到需要献祭的攻击者，比如超级祈时，它也会很有用。——[Oe1PRuCVwYk] 2024-09-29 (周日) 00:38:34</w:t>
      </w:r>
    </w:p>
    <w:p w14:paraId="1B6B412C">
      <w:r xmlns:w="http://schemas.openxmlformats.org/wordprocessingml/2006/main">
        <w:t xml:space="preserve">[105] ←使用棋盘前请务必阅读规则。</w:t>
      </w:r>
    </w:p>
    <w:p w14:paraId="7BEBCEF6">
      <w:r xmlns:w="http://schemas.openxmlformats.org/wordprocessingml/2006/main">
        <w:t xml:space="preserve">[106] 关于规则 †</w:t>
      </w:r>
    </w:p>
    <w:p w14:paraId="1B3EEEEB">
      <w:r xmlns:w="http://schemas.openxmlformats.org/wordprocessingml/2006/main">
        <w:t xml:space="preserve">[107] 请不要抱怨或批评页面编辑者。如果您对其他人的编辑有意见，请通过“提供替代方案”或“自行编辑”的方式进行建设性沟通。</w:t>
      </w:r>
    </w:p>
    <w:p w14:paraId="5EB55D38">
      <w:r xmlns:w="http://schemas.openxmlformats.org/wordprocessingml/2006/main">
        <w:t xml:space="preserve">[108] 不要发布个人网站或其他禁止未经授权链接的网站的网址。</w:t>
      </w:r>
    </w:p>
    <w:p w14:paraId="7832DDFF">
      <w:r xmlns:w="http://schemas.openxmlformats.org/wordprocessingml/2006/main">
        <w:t xml:space="preserve">[109] 关于违反规则的帖子 †</w:t>
      </w:r>
    </w:p>
    <w:p w14:paraId="6767ADDF">
      <w:r xmlns:w="http://schemas.openxmlformats.org/wordprocessingml/2006/main">
        <w:t xml:space="preserve">[110] 禁止发布以下类型的帖子，因为它们容易造成干扰。</w:t>
      </w:r>
    </w:p>
    <w:p w14:paraId="38A5BEC0">
      <w:r xmlns:w="http://schemas.openxmlformats.org/wordprocessingml/2006/main">
        <w:t xml:space="preserve">[111]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D2EE84A">
      <w:r xmlns:w="http://schemas.openxmlformats.org/wordprocessingml/2006/main">
        <w:t xml:space="preserve">[112] 其他包括使用此维基的人、官方管理员、艺术家、配音演员、现实生活中的个人以及 Twitter 用户等团体。</w:t>
      </w:r>
    </w:p>
    <w:p w14:paraId="498FBB96">
      <w:r xmlns:w="http://schemas.openxmlformats.org/wordprocessingml/2006/main">
        <w:t xml:space="preserve">[113] 关于向管理层提交的帖子，我们容忍可以解释为用户反馈的评论，例如“我希望他们改进这一点”、“我希望他们尽快修复错误”和“维护时间太长了”，但我们不容忍使用辱骂性语言贬低管理层。</w:t>
      </w:r>
    </w:p>
    <w:p w14:paraId="6B3549B3">
      <w:r xmlns:w="http://schemas.openxmlformats.org/wordprocessingml/2006/main">
        <w:t xml:space="preserve">[114] 将讨论和意见交流视为“诽谤或对抗他人”是错误的。然而，在讨论或意见交流中使用辱骂性语言、贬低他人、挑衅他人或在缺乏明确证据的情况下发表言论，都是违法行为。说话时务必注意自己的言辞。</w:t>
      </w:r>
    </w:p>
    <w:p w14:paraId="7061FB22">
      <w:r xmlns:w="http://schemas.openxmlformats.org/wordprocessingml/2006/main">
        <w:t xml:space="preserve">[115] 攻击性评论包括使用“做这个”或“做那个”等强硬命令、“使用粗俗语言”、“采取居高临下的态度”或“挑衅”。</w:t>
      </w:r>
    </w:p>
    <w:p w14:paraId="0346CB6D">
      <w:r xmlns:w="http://schemas.openxmlformats.org/wordprocessingml/2006/main">
        <w:t xml:space="preserve">[116] 禁止发布冒犯现有玩家的帖子，例如“还有人玩这个游戏吗？”或“这游戏已经凉了”。这并不意味着您完全不能发表任何负面言论，而是指那些超出单纯负面评价范围，构成诽谤或诋毁的帖子将被禁止发布。</w:t>
      </w:r>
    </w:p>
    <w:p w14:paraId="1DD2423F">
      <w:r xmlns:w="http://schemas.openxmlformats.org/wordprocessingml/2006/main">
        <w:t xml:space="preserve">[117] 公开羞辱，即公开他人的游戏内名称或UID。</w:t>
      </w:r>
    </w:p>
    <w:p w14:paraId="14F6C0D3">
      <w:r xmlns:w="http://schemas.openxmlformats.org/wordprocessingml/2006/main">
        <w:t xml:space="preserve">[118] 但是，分享有助于游戏攻略的信息和视频是允许的。</w:t>
      </w:r>
    </w:p>
    <w:p w14:paraId="5352B35E">
      <w:r xmlns:w="http://schemas.openxmlformats.org/wordprocessingml/2006/main">
        <w:t xml:space="preserve">[119] 参考其他应用程序</w:t>
      </w:r>
    </w:p>
    <w:p w14:paraId="1044BA83">
      <w:r xmlns:w="http://schemas.openxmlformats.org/wordprocessingml/2006/main">
        <w:t xml:space="preserve">[120] 在多个论坛上多次发帖</w:t>
      </w:r>
    </w:p>
    <w:p w14:paraId="4F6D448D">
      <w:r xmlns:w="http://schemas.openxmlformats.org/wordprocessingml/2006/main">
        <w:t xml:space="preserve">[121] 写出一串毫无意义的字符</w:t>
      </w:r>
    </w:p>
    <w:p w14:paraId="7AA6CF04">
      <w:r xmlns:w="http://schemas.openxmlformats.org/wordprocessingml/2006/main">
        <w:t xml:space="preserve">[122] 关于作弊和利用漏洞的帖子</w:t>
      </w:r>
    </w:p>
    <w:p w14:paraId="482DBD75">
      <w:r xmlns:w="http://schemas.openxmlformats.org/wordprocessingml/2006/main">
        <w:t xml:space="preserve">[123] 最好的办法是忽略违反规则的帖子。上钩或反驳只会让事情变得更糟。</w:t>
      </w:r>
    </w:p>
    <w:p w14:paraId="5F16453C">
      <w:r xmlns:w="http://schemas.openxmlformats.org/wordprocessingml/2006/main">
        <w:t xml:space="preserve">[124] *在上述规则中，“诽谤”指的是在没有客观证据的情况下诋毁和贬低他人。将所有批评性文章都归为“诽谤”是不正确的，所以请务必谨慎。</w:t>
      </w:r>
    </w:p>
    <w:p w14:paraId="35BBE44B">
      <w:r xmlns:w="http://schemas.openxmlformats.org/wordprocessingml/2006/main">
        <w:t xml:space="preserve">[125] 关于修改和删除发帖日志 †</w:t>
      </w:r>
    </w:p>
    <w:p w14:paraId="15A0F30C">
      <w:r xmlns:w="http://schemas.openxmlformats.org/wordprocessingml/2006/main">
        <w:t xml:space="preserve">[126] 但是，允许更正印刷错误、遗漏和字体颜色。（他人出于善意所做的更正也允许。）</w:t>
      </w:r>
    </w:p>
    <w:p w14:paraId="0153B4DE">
      <w:r xmlns:w="http://schemas.openxmlformats.org/wordprocessingml/2006/main">
        <w:t xml:space="preserve">[127] 作为例外情况，您可以删除自己的帖子，但事后必须向管理员报告。此外，删除时，请将整个评论替换为以下文本，而不是完全删除：&amp;color(#ff0000){''发帖人已删除''};</w:t>
      </w:r>
    </w:p>
    <w:p w14:paraId="2B57C790">
      <w:r xmlns:w="http://schemas.openxmlformats.org/wordprocessingml/2006/main">
        <w:t xml:space="preserve">[128] 关于评论违反规则的帖子 †</w:t>
      </w:r>
    </w:p>
    <w:p w14:paraId="78D49EBA">
      <w:r xmlns:w="http://schemas.openxmlformats.org/wordprocessingml/2006/main">
        <w:t xml:space="preserve">[129] 您可以自行注释掉上述任何违反规则的评论，无需管理员许可。但是，如果您注释掉了某条评论，请务必在“违规举报公告板”上进行举报。举报时请使用“违规举报公告板”上的模板。</w:t>
      </w:r>
    </w:p>
    <w:p w14:paraId="7B80175A">
      <w:r xmlns:w="http://schemas.openxmlformats.org/wordprocessingml/2006/main">
        <w:t xml:space="preserve">[130] 未经 CO 举报公告板举报而被评论删除的帖子将被恢复，而评论删除帖子的人将受到处罚。</w:t>
      </w:r>
    </w:p>
    <w:p w14:paraId="75BBF5E5">
      <w:r xmlns:w="http://schemas.openxmlformats.org/wordprocessingml/2006/main">
        <w:t xml:space="preserve">[131] 如果您反复向 CO 举报公告板举报不违反规则的帖子，我们将认为您是自私的，并将对您实施发帖和编辑限制。</w:t>
      </w:r>
    </w:p>
    <w:p w14:paraId="28FB738A">
      <w:r xmlns:w="http://schemas.openxmlformats.org/wordprocessingml/2006/main">
        <w:t xml:space="preserve">[132] 管理员可酌情恢复 CO 报告公告板上不违反规则的报告。</w:t>
      </w:r>
    </w:p>
    <w:p w14:paraId="5C20603E">
      <w:r xmlns:w="http://schemas.openxmlformats.org/wordprocessingml/2006/main">
        <w:t xml:space="preserve">[133] 我们再次要求您不要评论那些并未违反规则的评论。（例如，诸如“虽然不违反规则，但显然是在钓鱼”、“恶作剧”或“评论整个帖子”之类的主观判断。）</w:t>
      </w:r>
    </w:p>
    <w:p w14:paraId="4FD39C69">
      <w:r xmlns:w="http://schemas.openxmlformats.org/wordprocessingml/2006/main">
        <w:t xml:space="preserve">[134] 关于不违反规则但“冒犯性”的帖子 †</w:t>
      </w:r>
    </w:p>
    <w:p w14:paraId="2A5963BE">
      <w:r xmlns:w="http://schemas.openxmlformats.org/wordprocessingml/2006/main">
        <w:t xml:space="preserve">[135] 即使帖子内容具有冒犯性，除非违反版规，否则不会被删除。由于每个人对冒犯性的接受程度不同，请使用 NGID 功能隐藏评论，而不是争论或恶意挑衅。</w:t>
      </w:r>
    </w:p>
    <w:p w14:paraId="194EC3D7">
      <w:r xmlns:w="http://schemas.openxmlformats.org/wordprocessingml/2006/main">
        <w:t xml:space="preserve">[136] 挑衅难道不是一种违规行为吗？†</w:t>
      </w:r>
    </w:p>
    <w:p w14:paraId="2B0A9A16">
      <w:r xmlns:w="http://schemas.openxmlformats.org/wordprocessingml/2006/main">
        <w:t xml:space="preserve">[137] 每个人对“煽动性言论”的定义都大相径庭，因此我们不认为这是违规行为。如果您认为某条评论具有煽动性，请使用 NGID 功能将其隐藏。</w:t>
      </w:r>
    </w:p>
    <w:p w14:paraId="34E1C4BA">
      <w:r xmlns:w="http://schemas.openxmlformats.org/wordprocessingml/2006/main">
        <w:t xml:space="preserve">[138] 投诉难道不算违法吗？†</w:t>
      </w:r>
    </w:p>
    <w:p w14:paraId="50D9B1A1">
      <w:r xmlns:w="http://schemas.openxmlformats.org/wordprocessingml/2006/main">
        <w:t xml:space="preserve">[139] 一般而言，抱怨本身并不构成违规。但是，针对本作品的负面宣传、诽谤、辱骂性语言以及超出抱怨范围的对抗性言论均构成违规。如果您认为抱怨内容冒犯了您，请使用 NGID 功能隐藏相关评论。</w:t>
      </w:r>
    </w:p>
    <w:p w14:paraId="04DCE654">
      <w:r xmlns:w="http://schemas.openxmlformats.org/wordprocessingml/2006/main">
        <w:t xml:space="preserve">[140] 如果您不确定某个帖子是否违反规则，该怎么办？ †</w:t>
      </w:r>
    </w:p>
    <w:p w14:paraId="535D0E43">
      <w:r xmlns:w="http://schemas.openxmlformats.org/wordprocessingml/2006/main">
        <w:t xml:space="preserve">[141] 有些帖子内容含糊不清，难以判断是否违规。评论删除这类含糊不清的帖子可能会导致问题，所以请不要评论删除，而是使用 NGID 功能将评论隐藏起来。</w:t>
      </w:r>
    </w:p>
    <w:p w14:paraId="0380B86F">
      <w:r xmlns:w="http://schemas.openxmlformats.org/wordprocessingml/2006/main">
        <w:t xml:space="preserve">[142] 对屡犯者的处罚 †</w:t>
      </w:r>
    </w:p>
    <w:p w14:paraId="586FECA5">
      <w:r xmlns:w="http://schemas.openxmlformats.org/wordprocessingml/2006/main">
        <w:t xml:space="preserve">[143] 屡次违反规则或发布特别恶意的帖子，管理员可酌情予以处罚，例如“禁止访问”或“限制发帖”。</w:t>
      </w:r>
    </w:p>
    <w:p w14:paraId="7ED3ADBF">
      <w:r xmlns:w="http://schemas.openxmlformats.org/wordprocessingml/2006/main">
        <w:t xml:space="preserve">[144] 如果您对进一步改进有任何建议，请通过 Wiki 管理公告板与我们联系。</w:t>
      </w:r>
    </w:p>
    <w:p w14:paraId="6342E2AB"/>
    <w:p w14:paraId="12DD760D">
      <w:r xmlns:w="http://schemas.openxmlformats.org/wordprocessingml/2006/main">
        <w:rPr>
          <w:b/>
        </w:rPr>
        <w:t xml:space="preserve">A049</w:t>
      </w:r>
    </w:p>
    <w:p w14:paraId="2E7774AD">
      <w:r xmlns:w="http://schemas.openxmlformats.org/wordprocessingml/2006/main">
        <w:t xml:space="preserve">[0] 索引：所有角色 | SSR 角色 | SR 角色 | R 角色</w:t>
      </w:r>
    </w:p>
    <w:p w14:paraId="0616D2E7">
      <w:r xmlns:w="http://schemas.openxmlformats.org/wordprocessingml/2006/main">
        <w:t xml:space="preserve">[1] 基本信息</w:t>
      </w:r>
    </w:p>
    <w:p w14:paraId="7157ADF9">
      <w:r xmlns:w="http://schemas.openxmlformats.org/wordprocessingml/2006/main">
        <w:t xml:space="preserve">[2] 语音</w:t>
      </w:r>
    </w:p>
    <w:p w14:paraId="40E21EF5">
      <w:r xmlns:w="http://schemas.openxmlformats.org/wordprocessingml/2006/main">
        <w:t xml:space="preserve">[3] 内容适用性简易评估</w:t>
      </w:r>
    </w:p>
    <w:p w14:paraId="13703FE8">
      <w:r xmlns:w="http://schemas.openxmlformats.org/wordprocessingml/2006/main">
        <w:t xml:space="preserve">[4] 替代版本</w:t>
      </w:r>
    </w:p>
    <w:p w14:paraId="7222DA8E">
      <w:r xmlns:w="http://schemas.openxmlformats.org/wordprocessingml/2006/main">
        <w:t xml:space="preserve">[5] 琐事</w:t>
      </w:r>
    </w:p>
    <w:p w14:paraId="38389E1E">
      <w:r xmlns:w="http://schemas.openxmlformats.org/wordprocessingml/2006/main">
        <w:t xml:space="preserve">[6] 官方推特账号介绍</w:t>
      </w:r>
    </w:p>
    <w:p w14:paraId="13EE5DFD">
      <w:r xmlns:w="http://schemas.openxmlformats.org/wordprocessingml/2006/main">
        <w:t xml:space="preserve">[7] 评论表单</w:t>
      </w:r>
    </w:p>
    <w:p w14:paraId="631DB35F">
      <w:r xmlns:w="http://schemas.openxmlformats.org/wordprocessingml/2006/main">
        <w:t xml:space="preserve">[8] 基本信息 †</w:t>
      </w:r>
    </w:p>
    <w:p w14:paraId="14B9873D">
      <w:r xmlns:w="http://schemas.openxmlformats.org/wordprocessingml/2006/main">
        <w:t xml:space="preserve">[9] 变换图像</w:t>
      </w:r>
    </w:p>
    <w:p w14:paraId="43B11335">
      <w:r xmlns:w="http://schemas.openxmlformats.org/wordprocessingml/2006/main">
        <w:t xml:space="preserve">[10] 简介</w:t>
      </w:r>
    </w:p>
    <w:p w14:paraId="74CF1980">
      <w:r xmlns:w="http://schemas.openxmlformats.org/wordprocessingml/2006/main">
        <w:t xml:space="preserve">[11] 姓名</w:t>
      </w:r>
    </w:p>
    <w:p w14:paraId="184013ED">
      <w:r xmlns:w="http://schemas.openxmlformats.org/wordprocessingml/2006/main">
        <w:t xml:space="preserve">[12] 瓦伦丁·纳里卡</w:t>
      </w:r>
    </w:p>
    <w:p w14:paraId="03FE444C">
      <w:r xmlns:w="http://schemas.openxmlformats.org/wordprocessingml/2006/main">
        <w:t xml:space="preserve">[13] 真实姓名</w:t>
      </w:r>
    </w:p>
    <w:p w14:paraId="0EE7A884">
      <w:r xmlns:w="http://schemas.openxmlformats.org/wordprocessingml/2006/main">
        <w:t xml:space="preserve">[14] 志道成香</w:t>
      </w:r>
    </w:p>
    <w:p w14:paraId="5BC60F86">
      <w:r xmlns:w="http://schemas.openxmlformats.org/wordprocessingml/2006/main">
        <w:t xml:space="preserve">[15] 稀有度</w:t>
      </w:r>
    </w:p>
    <w:p w14:paraId="44208A70">
      <w:r xmlns:w="http://schemas.openxmlformats.org/wordprocessingml/2006/main">
        <w:t xml:space="preserve">[16] 普通攻击</w:t>
      </w:r>
    </w:p>
    <w:p w14:paraId="662DA408">
      <w:r xmlns:w="http://schemas.openxmlformats.org/wordprocessingml/2006/main">
        <w:t xml:space="preserve">[17] 远程攻击（物理）</w:t>
      </w:r>
    </w:p>
    <w:p w14:paraId="3C5712E0">
      <w:r xmlns:w="http://schemas.openxmlformats.org/wordprocessingml/2006/main">
        <w:t xml:space="preserve">[18] 附属派系</w:t>
      </w:r>
    </w:p>
    <w:p w14:paraId="5B169779">
      <w:r xmlns:w="http://schemas.openxmlformats.org/wordprocessingml/2006/main">
        <w:t xml:space="preserve">[19] 仙人（Soha）</w:t>
      </w:r>
    </w:p>
    <w:p w14:paraId="1BFB5A59">
      <w:r xmlns:w="http://schemas.openxmlformats.org/wordprocessingml/2006/main">
        <w:t xml:space="preserve">[20] 特殊属性</w:t>
      </w:r>
    </w:p>
    <w:p w14:paraId="7E7843C0">
      <w:r xmlns:w="http://schemas.openxmlformats.org/wordprocessingml/2006/main">
        <w:t xml:space="preserve">[21] 瓦伦丁</w:t>
      </w:r>
    </w:p>
    <w:p w14:paraId="0B9E94EC">
      <w:r xmlns:w="http://schemas.openxmlformats.org/wordprocessingml/2006/main">
        <w:t xml:space="preserve">[22] 青叶铃檎</w:t>
      </w:r>
    </w:p>
    <w:p w14:paraId="048AEE9F">
      <w:r xmlns:w="http://schemas.openxmlformats.org/wordprocessingml/2006/main">
        <w:t xml:space="preserve">[23] 插图</w:t>
      </w:r>
    </w:p>
    <w:p w14:paraId="7FAF5D6E">
      <w:r xmlns:w="http://schemas.openxmlformats.org/wordprocessingml/2006/main">
        <w:t xml:space="preserve">[24] 饭团君</w:t>
      </w:r>
    </w:p>
    <w:p w14:paraId="45B6528B">
      <w:r xmlns:w="http://schemas.openxmlformats.org/wordprocessingml/2006/main">
        <w:t xml:space="preserve">[25] SD字符</w:t>
      </w:r>
    </w:p>
    <w:p w14:paraId="53F4163A">
      <w:r xmlns:w="http://schemas.openxmlformats.org/wordprocessingml/2006/main">
        <w:t xml:space="preserve">[26] 风味文字</w:t>
      </w:r>
    </w:p>
    <w:p w14:paraId="6E4587FB">
      <w:r xmlns:w="http://schemas.openxmlformats.org/wordprocessingml/2006/main">
        <w:t xml:space="preserve">[27] “我本来想问局长一件事。嗯……您喜欢巧克力吗？”为了参加艾莉公司举办的活动，真真奈里卡变身成了情人节主题的强化版ADDD。这台ADDD融合了来自异世界的SDDD技术的部分功能，使她能够将意念转化为实体。给市民们准备了手里剑巧克力，给怪物们准备了巧克力手里剑！</w:t>
      </w:r>
    </w:p>
    <w:p w14:paraId="4EC5CCA0">
      <w:r xmlns:w="http://schemas.openxmlformats.org/wordprocessingml/2006/main">
        <w:t xml:space="preserve">[28] 如何获得</w:t>
      </w:r>
    </w:p>
    <w:p w14:paraId="03F746EC">
      <w:r xmlns:w="http://schemas.openxmlformats.org/wordprocessingml/2006/main">
        <w:t xml:space="preserve">[29] 限时扭蛋</w:t>
      </w:r>
    </w:p>
    <w:p w14:paraId="74D04B92">
      <w:r xmlns:w="http://schemas.openxmlformats.org/wordprocessingml/2006/main">
        <w:t xml:space="preserve">[30] 基础属性（⭐︎1）* 每提升一个⭐︎，属性值增加50%，⭐︎5时为⭐︎1值的3倍。</w:t>
      </w:r>
    </w:p>
    <w:p w14:paraId="57D93B44">
      <w:r xmlns:w="http://schemas.openxmlformats.org/wordprocessingml/2006/main">
        <w:t xml:space="preserve">[31] 级</w:t>
      </w:r>
    </w:p>
    <w:p w14:paraId="5EE3F667">
      <w:r xmlns:w="http://schemas.openxmlformats.org/wordprocessingml/2006/main">
        <w:t xml:space="preserve">[32] 耐力</w:t>
      </w:r>
    </w:p>
    <w:p w14:paraId="74DB15CB">
      <w:r xmlns:w="http://schemas.openxmlformats.org/wordprocessingml/2006/main">
        <w:t xml:space="preserve">[33] 攻击力</w:t>
      </w:r>
    </w:p>
    <w:p w14:paraId="43BD5FD5">
      <w:r xmlns:w="http://schemas.openxmlformats.org/wordprocessingml/2006/main">
        <w:t xml:space="preserve">[34] 防御能力</w:t>
      </w:r>
    </w:p>
    <w:p w14:paraId="4E4541B0">
      <w:r xmlns:w="http://schemas.openxmlformats.org/wordprocessingml/2006/main">
        <w:t xml:space="preserve">[35] 魔力</w:t>
      </w:r>
    </w:p>
    <w:p w14:paraId="795D6F6B">
      <w:r xmlns:w="http://schemas.openxmlformats.org/wordprocessingml/2006/main">
        <w:t xml:space="preserve">[36] 魔法抗性</w:t>
      </w:r>
    </w:p>
    <w:p w14:paraId="6000B7B2">
      <w:r xmlns:w="http://schemas.openxmlformats.org/wordprocessingml/2006/main">
        <w:t xml:space="preserve">[37] 详细状态</w:t>
      </w:r>
    </w:p>
    <w:p w14:paraId="0BC58216">
      <w:r xmlns:w="http://schemas.openxmlformats.org/wordprocessingml/2006/main">
        <w:t xml:space="preserve">[38] 准确性</w:t>
      </w:r>
    </w:p>
    <w:p w14:paraId="470B6316">
      <w:r xmlns:w="http://schemas.openxmlformats.org/wordprocessingml/2006/main">
        <w:t xml:space="preserve">[39] 回避能力</w:t>
      </w:r>
    </w:p>
    <w:p w14:paraId="6A70B0A4">
      <w:r xmlns:w="http://schemas.openxmlformats.org/wordprocessingml/2006/main">
        <w:t xml:space="preserve">[40] 连击率</w:t>
      </w:r>
    </w:p>
    <w:p w14:paraId="681CB617">
      <w:r xmlns:w="http://schemas.openxmlformats.org/wordprocessingml/2006/main">
        <w:t xml:space="preserve">[41] 反击率</w:t>
      </w:r>
    </w:p>
    <w:p w14:paraId="2825BC4D">
      <w:r xmlns:w="http://schemas.openxmlformats.org/wordprocessingml/2006/main">
        <w:t xml:space="preserve">[42] 眩晕激活率</w:t>
      </w:r>
    </w:p>
    <w:p w14:paraId="026D0D4D">
      <w:r xmlns:w="http://schemas.openxmlformats.org/wordprocessingml/2006/main">
        <w:t xml:space="preserve">[43] 抗眩晕能力</w:t>
      </w:r>
    </w:p>
    <w:p w14:paraId="163CCFF5">
      <w:r xmlns:w="http://schemas.openxmlformats.org/wordprocessingml/2006/main">
        <w:t xml:space="preserve">[44] 移动速度</w:t>
      </w:r>
    </w:p>
    <w:p w14:paraId="73A6D551">
      <w:r xmlns:w="http://schemas.openxmlformats.org/wordprocessingml/2006/main">
        <w:t xml:space="preserve">[45] 部署速度</w:t>
      </w:r>
    </w:p>
    <w:p w14:paraId="38D95938">
      <w:r xmlns:w="http://schemas.openxmlformats.org/wordprocessingml/2006/main">
        <w:t xml:space="preserve">[46] 行动速度</w:t>
      </w:r>
    </w:p>
    <w:p w14:paraId="0B8CDF4B">
      <w:r xmlns:w="http://schemas.openxmlformats.org/wordprocessingml/2006/main">
        <w:t xml:space="preserve">[47] 特殊填充量</w:t>
      </w:r>
    </w:p>
    <w:p w14:paraId="6A33FCAC">
      <w:r xmlns:w="http://schemas.openxmlformats.org/wordprocessingml/2006/main">
        <w:t xml:space="preserve">[48] 特殊招式</w:t>
      </w:r>
    </w:p>
    <w:p w14:paraId="7CBA3B46">
      <w:r xmlns:w="http://schemas.openxmlformats.org/wordprocessingml/2006/main">
        <w:t xml:space="preserve">[49] 姓名</w:t>
      </w:r>
    </w:p>
    <w:p w14:paraId="0CEDC98D">
      <w:r xmlns:w="http://schemas.openxmlformats.org/wordprocessingml/2006/main">
        <w:t xml:space="preserve">[50] 效应</w:t>
      </w:r>
    </w:p>
    <w:p w14:paraId="6A04B079">
      <w:r xmlns:w="http://schemas.openxmlformats.org/wordprocessingml/2006/main">
        <w:t xml:space="preserve">[51] 直心</w:t>
      </w:r>
    </w:p>
    <w:p w14:paraId="1936C8A2">
      <w:r xmlns:w="http://schemas.openxmlformats.org/wordprocessingml/2006/main">
        <w:t xml:space="preserve">[52] 对所有敌人造成双倍魔法伤害</w:t>
      </w:r>
    </w:p>
    <w:p w14:paraId="1535D2A9">
      <w:r xmlns:w="http://schemas.openxmlformats.org/wordprocessingml/2006/main">
        <w:t xml:space="preserve">[53] 直心+</w:t>
      </w:r>
    </w:p>
    <w:p w14:paraId="2ACA7054">
      <w:r xmlns:w="http://schemas.openxmlformats.org/wordprocessingml/2006/main">
        <w:t xml:space="preserve">[54] 对所有敌人造成4倍魔法伤害</w:t>
      </w:r>
    </w:p>
    <w:p w14:paraId="2ED9D23D">
      <w:r xmlns:w="http://schemas.openxmlformats.org/wordprocessingml/2006/main">
        <w:t xml:space="preserve">[55] 独特效果</w:t>
      </w:r>
    </w:p>
    <w:p w14:paraId="56CE1523">
      <w:r xmlns:w="http://schemas.openxmlformats.org/wordprocessingml/2006/main">
        <w:t xml:space="preserve">[56] 姓名</w:t>
      </w:r>
    </w:p>
    <w:p w14:paraId="6605B1F4">
      <w:r xmlns:w="http://schemas.openxmlformats.org/wordprocessingml/2006/main">
        <w:t xml:space="preserve">[57] 效应</w:t>
      </w:r>
    </w:p>
    <w:p w14:paraId="01D2B944">
      <w:r xmlns:w="http://schemas.openxmlformats.org/wordprocessingml/2006/main">
        <w:t xml:space="preserve">[58] 分发友谊巧克力</w:t>
      </w:r>
    </w:p>
    <w:p w14:paraId="370B7DF6">
      <w:r xmlns:w="http://schemas.openxmlformats.org/wordprocessingml/2006/main">
        <w:t xml:space="preserve">[59] 出击和撤退完成后，恢复前排单位相当于其最大体力 15% 的伤害。</w:t>
      </w:r>
    </w:p>
    <w:p w14:paraId="7A33B1AE">
      <w:r xmlns:w="http://schemas.openxmlformats.org/wordprocessingml/2006/main">
        <w:t xml:space="preserve">[60] 分发友谊巧克力 +</w:t>
      </w:r>
    </w:p>
    <w:p w14:paraId="1051CA99">
      <w:r xmlns:w="http://schemas.openxmlformats.org/wordprocessingml/2006/main">
        <w:t xml:space="preserve">[61] 出击和撤退完成后，恢复前排单位最大体力的 25% 的伤害。</w:t>
      </w:r>
    </w:p>
    <w:p w14:paraId="6A685886">
      <w:r xmlns:w="http://schemas.openxmlformats.org/wordprocessingml/2006/main">
        <w:t xml:space="preserve">[62] 胜利姿势 SD</w:t>
      </w:r>
    </w:p>
    <w:p w14:paraId="1C3676CA">
      <w:r xmlns:w="http://schemas.openxmlformats.org/wordprocessingml/2006/main">
        <w:t xml:space="preserve">[63] 增强图像</w:t>
      </w:r>
    </w:p>
    <w:p w14:paraId="6ACB048E">
      <w:r xmlns:w="http://schemas.openxmlformats.org/wordprocessingml/2006/main">
        <w:t xml:space="preserve">[64] 语音 †</w:t>
      </w:r>
    </w:p>
    <w:p w14:paraId="189DF566">
      <w:r xmlns:w="http://schemas.openxmlformats.org/wordprocessingml/2006/main">
        <w:t xml:space="preserve">[65] 点击打开行列表</w:t>
      </w:r>
    </w:p>
    <w:p w14:paraId="4E45622D">
      <w:r xmlns:w="http://schemas.openxmlformats.org/wordprocessingml/2006/main">
        <w:t xml:space="preserve">[66] 加入</w:t>
      </w:r>
    </w:p>
    <w:p w14:paraId="0B427514">
      <w:r xmlns:w="http://schemas.openxmlformats.org/wordprocessingml/2006/main">
        <w:t xml:space="preserve">[67] 我，一个少女，将驱散这充斥着罗刹的黑暗世界。我就是闪光忍者！情人节娜丽卡降临！</w:t>
      </w:r>
    </w:p>
    <w:p w14:paraId="792D8182">
      <w:r xmlns:w="http://schemas.openxmlformats.org/wordprocessingml/2006/main">
        <w:t xml:space="preserve">[68] 对话 1（转换后）</w:t>
      </w:r>
    </w:p>
    <w:p w14:paraId="1D8B3F7D">
      <w:r xmlns:w="http://schemas.openxmlformats.org/wordprocessingml/2006/main">
        <w:t xml:space="preserve">[69] 对话 2（转换后）</w:t>
      </w:r>
    </w:p>
    <w:p w14:paraId="57BE120A">
      <w:r xmlns:w="http://schemas.openxmlformats.org/wordprocessingml/2006/main">
        <w:t xml:space="preserve">[70] 对话 3（转变后）</w:t>
      </w:r>
    </w:p>
    <w:p w14:paraId="2F9D085B">
      <w:r xmlns:w="http://schemas.openxmlformats.org/wordprocessingml/2006/main">
        <w:t xml:space="preserve">[71] 对话 4（转换后）</w:t>
      </w:r>
    </w:p>
    <w:p w14:paraId="0A01E502">
      <w:r xmlns:w="http://schemas.openxmlformats.org/wordprocessingml/2006/main">
        <w:t xml:space="preserve">[72] 空闲 1（转换后）</w:t>
      </w:r>
    </w:p>
    <w:p w14:paraId="60365ADA">
      <w:r xmlns:w="http://schemas.openxmlformats.org/wordprocessingml/2006/main">
        <w:t xml:space="preserve">[73] 空闲 2（转换后）</w:t>
      </w:r>
    </w:p>
    <w:p w14:paraId="4A7F0599">
      <w:r xmlns:w="http://schemas.openxmlformats.org/wordprocessingml/2006/main">
        <w:t xml:space="preserve">[74] 对话 1（转变前）</w:t>
      </w:r>
    </w:p>
    <w:p w14:paraId="41BB0F20">
      <w:r xmlns:w="http://schemas.openxmlformats.org/wordprocessingml/2006/main">
        <w:t xml:space="preserve">[75] 对话 2（转变前）</w:t>
      </w:r>
    </w:p>
    <w:p w14:paraId="2444380D">
      <w:r xmlns:w="http://schemas.openxmlformats.org/wordprocessingml/2006/main">
        <w:t xml:space="preserve">[76] 对话 3（转变前）</w:t>
      </w:r>
    </w:p>
    <w:p w14:paraId="2E1195D9">
      <w:r xmlns:w="http://schemas.openxmlformats.org/wordprocessingml/2006/main">
        <w:t xml:space="preserve">[77] 对话 4（转变前）</w:t>
      </w:r>
    </w:p>
    <w:p w14:paraId="43837CF7">
      <w:r xmlns:w="http://schemas.openxmlformats.org/wordprocessingml/2006/main">
        <w:t xml:space="preserve">[78] 空闲 1（转换前）</w:t>
      </w:r>
    </w:p>
    <w:p w14:paraId="2ED91280">
      <w:r xmlns:w="http://schemas.openxmlformats.org/wordprocessingml/2006/main">
        <w:t xml:space="preserve">[79] 空闲 2（转换前）</w:t>
      </w:r>
    </w:p>
    <w:p w14:paraId="5E1F2DBF">
      <w:r xmlns:w="http://schemas.openxmlformats.org/wordprocessingml/2006/main">
        <w:t xml:space="preserve">[80] 升级 1</w:t>
      </w:r>
    </w:p>
    <w:p w14:paraId="0E335183">
      <w:r xmlns:w="http://schemas.openxmlformats.org/wordprocessingml/2006/main">
        <w:t xml:space="preserve">[81] 啊！哈！？啊哈！？</w:t>
      </w:r>
    </w:p>
    <w:p w14:paraId="424E7F23">
      <w:r xmlns:w="http://schemas.openxmlformats.org/wordprocessingml/2006/main">
        <w:t xml:space="preserve">[82] 升级 2</w:t>
      </w:r>
    </w:p>
    <w:p w14:paraId="3C84F9B8">
      <w:r xmlns:w="http://schemas.openxmlformats.org/wordprocessingml/2006/main">
        <w:t xml:space="preserve">[83] 嗯……呵呵，感觉真好！</w:t>
      </w:r>
    </w:p>
    <w:p w14:paraId="5AF27AE7">
      <w:r xmlns:w="http://schemas.openxmlformats.org/wordprocessingml/2006/main">
        <w:t xml:space="preserve">[84] 升级 3</w:t>
      </w:r>
    </w:p>
    <w:p w14:paraId="28B4C5A6">
      <w:r xmlns:w="http://schemas.openxmlformats.org/wordprocessingml/2006/main">
        <w:t xml:space="preserve">[85] 哦！这真是……太神奇了……！？</w:t>
      </w:r>
    </w:p>
    <w:p w14:paraId="6D9DE4B6">
      <w:r xmlns:w="http://schemas.openxmlformats.org/wordprocessingml/2006/main">
        <w:t xml:space="preserve">[86] 捕获</w:t>
      </w:r>
    </w:p>
    <w:p w14:paraId="42FB6EC8">
      <w:r xmlns:w="http://schemas.openxmlformats.org/wordprocessingml/2006/main">
        <w:t xml:space="preserve">[87] 唉……你要对我做什么？</w:t>
      </w:r>
    </w:p>
    <w:p w14:paraId="1EBC6FA5">
      <w:r xmlns:w="http://schemas.openxmlformats.org/wordprocessingml/2006/main">
        <w:t xml:space="preserve">[88] 战斗开始 1</w:t>
      </w:r>
    </w:p>
    <w:p w14:paraId="393CFD2F">
      <w:r xmlns:w="http://schemas.openxmlformats.org/wordprocessingml/2006/main">
        <w:t xml:space="preserve">[89] Valentine Narika登场！</w:t>
      </w:r>
    </w:p>
    <w:p w14:paraId="3197188C">
      <w:r xmlns:w="http://schemas.openxmlformats.org/wordprocessingml/2006/main">
        <w:t xml:space="preserve">[90] 战斗开始 2</w:t>
      </w:r>
    </w:p>
    <w:p w14:paraId="0E26272B">
      <w:r xmlns:w="http://schemas.openxmlformats.org/wordprocessingml/2006/main">
        <w:t xml:space="preserve">[91] 我来带路！</w:t>
      </w:r>
    </w:p>
    <w:p w14:paraId="1A5ADBBC">
      <w:r xmlns:w="http://schemas.openxmlformats.org/wordprocessingml/2006/main">
        <w:t xml:space="preserve">[92] 战斗参与 1</w:t>
      </w:r>
    </w:p>
    <w:p w14:paraId="4FCD2EB7">
      <w:r xmlns:w="http://schemas.openxmlformats.org/wordprocessingml/2006/main">
        <w:t xml:space="preserve">[93] 战斗参与 2</w:t>
      </w:r>
    </w:p>
    <w:p w14:paraId="13CE1FD3">
      <w:r xmlns:w="http://schemas.openxmlformats.org/wordprocessingml/2006/main">
        <w:t xml:space="preserve">[94] 战斗胜利 1</w:t>
      </w:r>
    </w:p>
    <w:p w14:paraId="7B685D93">
      <w:r xmlns:w="http://schemas.openxmlformats.org/wordprocessingml/2006/main">
        <w:t xml:space="preserve">[95] 我们都去吃点甜食吧！</w:t>
      </w:r>
    </w:p>
    <w:p w14:paraId="65AB15B6">
      <w:r xmlns:w="http://schemas.openxmlformats.org/wordprocessingml/2006/main">
        <w:t xml:space="preserve">[96] 战斗胜利 2</w:t>
      </w:r>
    </w:p>
    <w:p w14:paraId="66199E8E">
      <w:r xmlns:w="http://schemas.openxmlformats.org/wordprocessingml/2006/main">
        <w:t xml:space="preserve">[97] 普通攻击 1</w:t>
      </w:r>
    </w:p>
    <w:p w14:paraId="5F7354BC">
      <w:r xmlns:w="http://schemas.openxmlformats.org/wordprocessingml/2006/main">
        <w:t xml:space="preserve">[98] 瞧瞧！</w:t>
      </w:r>
    </w:p>
    <w:p w14:paraId="3D2DEAD1">
      <w:r xmlns:w="http://schemas.openxmlformats.org/wordprocessingml/2006/main">
        <w:t xml:space="preserve">[99] 普通攻击 2</w:t>
      </w:r>
    </w:p>
    <w:p w14:paraId="2698D240">
      <w:r xmlns:w="http://schemas.openxmlformats.org/wordprocessingml/2006/main">
        <w:t xml:space="preserve">[100] 出发！</w:t>
      </w:r>
    </w:p>
    <w:p w14:paraId="7B25E6BF">
      <w:r xmlns:w="http://schemas.openxmlformats.org/wordprocessingml/2006/main">
        <w:t xml:space="preserve">[101] 普通攻击 3</w:t>
      </w:r>
    </w:p>
    <w:p w14:paraId="7562C1B0">
      <w:r xmlns:w="http://schemas.openxmlformats.org/wordprocessingml/2006/main">
        <w:t xml:space="preserve">[102] 耶！</w:t>
      </w:r>
    </w:p>
    <w:p w14:paraId="62781870">
      <w:r xmlns:w="http://schemas.openxmlformats.org/wordprocessingml/2006/main">
        <w:t xml:space="preserve">[103] 独特效果激活 1</w:t>
      </w:r>
    </w:p>
    <w:p w14:paraId="0E719E85">
      <w:r xmlns:w="http://schemas.openxmlformats.org/wordprocessingml/2006/main">
        <w:t xml:space="preserve">[104] 独特效果激活 2</w:t>
      </w:r>
    </w:p>
    <w:p w14:paraId="13AB57B9">
      <w:r xmlns:w="http://schemas.openxmlformats.org/wordprocessingml/2006/main">
        <w:t xml:space="preserve">[105] 独特效果激活 3</w:t>
      </w:r>
    </w:p>
    <w:p w14:paraId="03254C84">
      <w:r xmlns:w="http://schemas.openxmlformats.org/wordprocessingml/2006/main">
        <w:t xml:space="preserve">[106] 特殊招式 1</w:t>
      </w:r>
    </w:p>
    <w:p w14:paraId="3F99D270">
      <w:r xmlns:w="http://schemas.openxmlformats.org/wordprocessingml/2006/main">
        <w:t xml:space="preserve">[107] 这就是我情感的强度！冲啊！直截了当！！</w:t>
      </w:r>
    </w:p>
    <w:p w14:paraId="4BC6F9C4">
      <w:r xmlns:w="http://schemas.openxmlformats.org/wordprocessingml/2006/main">
        <w:t xml:space="preserve">[108] 特殊招式 2</w:t>
      </w:r>
    </w:p>
    <w:p w14:paraId="471A8828">
      <w:r xmlns:w="http://schemas.openxmlformats.org/wordprocessingml/2006/main">
        <w:t xml:space="preserve">[109] 受到的伤害：1</w:t>
      </w:r>
    </w:p>
    <w:p w14:paraId="084B7C2A">
      <w:r xmlns:w="http://schemas.openxmlformats.org/wordprocessingml/2006/main">
        <w:t xml:space="preserve">[110] 哎哟！？</w:t>
      </w:r>
    </w:p>
    <w:p w14:paraId="2FCA3D3F">
      <w:r xmlns:w="http://schemas.openxmlformats.org/wordprocessingml/2006/main">
        <w:t xml:space="preserve">[111] 受到的伤害：2</w:t>
      </w:r>
    </w:p>
    <w:p w14:paraId="0D1CBEFF">
      <w:r xmlns:w="http://schemas.openxmlformats.org/wordprocessingml/2006/main">
        <w:t xml:space="preserve">[112] 啊！？</w:t>
      </w:r>
    </w:p>
    <w:p w14:paraId="64222DD7">
      <w:r xmlns:w="http://schemas.openxmlformats.org/wordprocessingml/2006/main">
        <w:t xml:space="preserve">[113] 受到的伤害：3</w:t>
      </w:r>
    </w:p>
    <w:p w14:paraId="5AB70579">
      <w:r xmlns:w="http://schemas.openxmlformats.org/wordprocessingml/2006/main">
        <w:t xml:space="preserve">[114] 不可能！</w:t>
      </w:r>
    </w:p>
    <w:p w14:paraId="2803C1DD">
      <w:r xmlns:w="http://schemas.openxmlformats.org/wordprocessingml/2006/main">
        <w:t xml:space="preserve">[115] 撤回</w:t>
      </w:r>
    </w:p>
    <w:p w14:paraId="4FC419E4">
      <w:r xmlns:w="http://schemas.openxmlformats.org/wordprocessingml/2006/main">
        <w:t xml:space="preserve">[116] 使用好感度道具/极限突破道具 1</w:t>
      </w:r>
    </w:p>
    <w:p w14:paraId="0E6B36DC">
      <w:r xmlns:w="http://schemas.openxmlformats.org/wordprocessingml/2006/main">
        <w:t xml:space="preserve">[117] 谢谢……我会珍惜的。</w:t>
      </w:r>
    </w:p>
    <w:p w14:paraId="12685B60">
      <w:r xmlns:w="http://schemas.openxmlformats.org/wordprocessingml/2006/main">
        <w:t xml:space="preserve">[118] 好感度道具和突破极限道具的使用 2</w:t>
      </w:r>
    </w:p>
    <w:p w14:paraId="07C0A514">
      <w:r xmlns:w="http://schemas.openxmlformats.org/wordprocessingml/2006/main">
        <w:t xml:space="preserve">[119] 这样可以吗？太好了！！</w:t>
      </w:r>
    </w:p>
    <w:p w14:paraId="1505932C">
      <w:r xmlns:w="http://schemas.openxmlformats.org/wordprocessingml/2006/main">
        <w:t xml:space="preserve">[120] 在游戏中 †</w:t>
      </w:r>
    </w:p>
    <w:p w14:paraId="4F874CB4">
      <w:r xmlns:w="http://schemas.openxmlformats.org/wordprocessingml/2006/main">
        <w:t xml:space="preserve">[121] 于 2021 年 2 月 24 日起在限时扭蛋中出现。继 Valentine Esca Amaze 之后，她是 2021 年 2 月 17 日开始的“情人节与少女的感情”活动中出现的第二个限定角色。</w:t>
      </w:r>
    </w:p>
    <w:p w14:paraId="50113BDA">
      <w:r xmlns:w="http://schemas.openxmlformats.org/wordprocessingml/2006/main">
        <w:t xml:space="preserve">[122] 与原版一样，它是一种混合型宝可梦，普通攻击为物理攻击，特殊攻击为魔法攻击。与同期推出的情人节艾斯卡·阿玛泽类似，它拥有很高的攻击力，但特殊攻击所需的魔法值较低。</w:t>
      </w:r>
    </w:p>
    <w:p w14:paraId="727A8B44">
      <w:r xmlns:w="http://schemas.openxmlformats.org/wordprocessingml/2006/main">
        <w:t xml:space="preserve">[123] 如果不考虑特殊技能和独特效果带来的增益，她刚推出时普通攻击的DPS排名第一（后来被重生遥超越）。现在她不像以前那么突出了，因为有更多角色拥有相同的行动速度，但攻击力更高，甚至还有更多专属技能，但她刚推出时确实影响巨大。</w:t>
      </w:r>
    </w:p>
    <w:p w14:paraId="3AE6D36A">
      <w:r xmlns:w="http://schemas.openxmlformats.org/wordprocessingml/2006/main">
        <w:t xml:space="preserve">[124] 特殊攻击的充能速度中等偏上，虽然威力稍低，但特殊招式很容易发动。再加上其移动速度快，以及独特的特殊效果，也是一大优势。</w:t>
      </w:r>
    </w:p>
    <w:p w14:paraId="7BFC81F3">
      <w:r xmlns:w="http://schemas.openxmlformats.org/wordprocessingml/2006/main">
        <w:t xml:space="preserve">[125] 撤退时恢复生命值的能力最初由大地之花欧卡拥有。欧卡已经证明，与其他治疗方式相比，这种能力使用起来更加便捷，因为玩家可以根据自己的喜好选择激活时机，这无疑是一项显著优势。</w:t>
      </w:r>
    </w:p>
    <w:p w14:paraId="3D06E59A">
      <w:r xmlns:w="http://schemas.openxmlformats.org/wordprocessingml/2006/main">
        <w:t xml:space="preserve">[126] 除了火箭、腰带和纳豆等标准攻击者装备外，还有一种神秘的组合技，可以延长普通攻击，因为特殊招式威力较弱。</w:t>
      </w:r>
    </w:p>
    <w:p w14:paraId="3453FF04">
      <w:r xmlns:w="http://schemas.openxmlformats.org/wordprocessingml/2006/main">
        <w:t xml:space="preserve">[127] 内容适用性简易评估 †</w:t>
      </w:r>
    </w:p>
    <w:p w14:paraId="467F35C6">
      <w:r xmlns:w="http://schemas.openxmlformats.org/wordprocessingml/2006/main">
        <w:t xml:space="preserve">[128] 合适的内容、推荐的装备示例、角色发展目标等。</w:t>
      </w:r>
    </w:p>
    <w:p w14:paraId="21BAAA7A">
      <w:r xmlns:w="http://schemas.openxmlformats.org/wordprocessingml/2006/main">
        <w:t xml:space="preserve">[129] 兼容内容</w:t>
      </w:r>
    </w:p>
    <w:p w14:paraId="4B96EA9A">
      <w:r xmlns:w="http://schemas.openxmlformats.org/wordprocessingml/2006/main">
        <w:t xml:space="preserve">[130] 能力倾向</w:t>
      </w:r>
    </w:p>
    <w:p w14:paraId="3C381353">
      <w:r xmlns:w="http://schemas.openxmlformats.org/wordprocessingml/2006/main">
        <w:t xml:space="preserve">[131] 简短评论</w:t>
      </w:r>
    </w:p>
    <w:p w14:paraId="67A9533F">
      <w:r xmlns:w="http://schemas.openxmlformats.org/wordprocessingml/2006/main">
        <w:t xml:space="preserve">[132] 主线任务 活动任务</w:t>
      </w:r>
    </w:p>
    <w:p w14:paraId="510F2C5A">
      <w:r xmlns:w="http://schemas.openxmlformats.org/wordprocessingml/2006/main">
        <w:t xml:space="preserve">[133] 他可以毫无问题地完成任务，但几乎没有理由专门选择他。</w:t>
      </w:r>
    </w:p>
    <w:p w14:paraId="035EF738">
      <w:r xmlns:w="http://schemas.openxmlformats.org/wordprocessingml/2006/main">
        <w:t xml:space="preserve">[134] 突袭战</w:t>
      </w:r>
    </w:p>
    <w:p w14:paraId="59788AEB">
      <w:r xmlns:w="http://schemas.openxmlformats.org/wordprocessingml/2006/main">
        <w:t xml:space="preserve">[135] 范围性特殊攻击不适用。</w:t>
      </w:r>
    </w:p>
    <w:p w14:paraId="1482D6C1">
      <w:r xmlns:w="http://schemas.openxmlformats.org/wordprocessingml/2006/main">
        <w:t xml:space="preserve">[136] 湮灭</w:t>
      </w:r>
    </w:p>
    <w:p w14:paraId="637D80D9">
      <w:r xmlns:w="http://schemas.openxmlformats.org/wordprocessingml/2006/main">
        <w:t xml:space="preserve">[137] 范围效果特殊攻击，具有优秀的行动速度和充能时间，适合歼灭战，但没有效果的版本威力不大（装备示例见下文）。</w:t>
      </w:r>
    </w:p>
    <w:p w14:paraId="5336A3FF">
      <w:r xmlns:w="http://schemas.openxmlformats.org/wordprocessingml/2006/main">
        <w:t xml:space="preserve">[138] B宇宙</w:t>
      </w:r>
    </w:p>
    <w:p w14:paraId="43F59911">
      <w:r xmlns:w="http://schemas.openxmlformats.org/wordprocessingml/2006/main">
        <w:t xml:space="preserve">[139] 无益效果</w:t>
      </w:r>
    </w:p>
    <w:p w14:paraId="2C95088A">
      <w:r xmlns:w="http://schemas.openxmlformats.org/wordprocessingml/2006/main">
        <w:t xml:space="preserve">[140] 能力评价指标</w:t>
      </w:r>
    </w:p>
    <w:p w14:paraId="1487E348">
      <w:r xmlns:w="http://schemas.openxmlformats.org/wordprocessingml/2006/main">
        <w:t xml:space="preserve">[141] ◎：优秀内容。最有可能发挥出色。○：合适内容。有较高发挥潜力。△：一般。需要一些技巧才能发挥良好，但选择理由不多。×：不合适内容。由于与内容规则、游戏系统、难度等级等不兼容，难以发挥出色。*2014年3月更新</w:t>
      </w:r>
    </w:p>
    <w:p w14:paraId="08B5F7A4">
      <w:r xmlns:w="http://schemas.openxmlformats.org/wordprocessingml/2006/main">
        <w:t xml:space="preserve">[142] 湮灭</w:t>
      </w:r>
    </w:p>
    <w:p w14:paraId="5956735E">
      <w:r xmlns:w="http://schemas.openxmlformats.org/wordprocessingml/2006/main">
        <w:t xml:space="preserve">[143] 推荐设备示例</w:t>
      </w:r>
    </w:p>
    <w:p w14:paraId="4FC2444D">
      <w:r xmlns:w="http://schemas.openxmlformats.org/wordprocessingml/2006/main">
        <w:t xml:space="preserve">[144] 主要设备</w:t>
      </w:r>
    </w:p>
    <w:p w14:paraId="311DE4BB">
      <w:r xmlns:w="http://schemas.openxmlformats.org/wordprocessingml/2006/main">
        <w:t xml:space="preserve">[145] 子设备</w:t>
      </w:r>
    </w:p>
    <w:p w14:paraId="707A7B62">
      <w:r xmlns:w="http://schemas.openxmlformats.org/wordprocessingml/2006/main">
        <w:t xml:space="preserve">[146] 一件令人愉悦的物品</w:t>
      </w:r>
    </w:p>
    <w:p w14:paraId="763142BC">
      <w:r xmlns:w="http://schemas.openxmlformats.org/wordprocessingml/2006/main">
        <w:t xml:space="preserve">[147] 发展目标</w:t>
      </w:r>
    </w:p>
    <w:p w14:paraId="09DAB060">
      <w:r xmlns:w="http://schemas.openxmlformats.org/wordprocessingml/2006/main">
        <w:t xml:space="preserve">[148] 突破极限</w:t>
      </w:r>
    </w:p>
    <w:p w14:paraId="0DBB6E2E">
      <w:r xmlns:w="http://schemas.openxmlformats.org/wordprocessingml/2006/main">
        <w:t xml:space="preserve">[149] 致命觉醒</w:t>
      </w:r>
    </w:p>
    <w:p w14:paraId="4547A95D">
      <w:r xmlns:w="http://schemas.openxmlformats.org/wordprocessingml/2006/main">
        <w:t xml:space="preserve">[150] 独特的觉醒</w:t>
      </w:r>
    </w:p>
    <w:p w14:paraId="6B743B1F">
      <w:r xmlns:w="http://schemas.openxmlformats.org/wordprocessingml/2006/main">
        <w:t xml:space="preserve">[151] 行动速度</w:t>
      </w:r>
    </w:p>
    <w:p w14:paraId="25B9D93F">
      <w:r xmlns:w="http://schemas.openxmlformats.org/wordprocessingml/2006/main">
        <w:t xml:space="preserve">[152] 特别收费</w:t>
      </w:r>
    </w:p>
    <w:p w14:paraId="5DA911EC">
      <w:r xmlns:w="http://schemas.openxmlformats.org/wordprocessingml/2006/main">
        <w:t xml:space="preserve">[153] 其他</w:t>
      </w:r>
    </w:p>
    <w:p w14:paraId="7E58408F">
      <w:r xmlns:w="http://schemas.openxmlformats.org/wordprocessingml/2006/main">
        <w:t xml:space="preserve">[154] 培训成本</w:t>
      </w:r>
    </w:p>
    <w:p w14:paraId="43B1E1D1">
      <w:r xmlns:w="http://schemas.openxmlformats.org/wordprocessingml/2006/main">
        <w:t xml:space="preserve">[155] 15% 17次</w:t>
      </w:r>
    </w:p>
    <w:p w14:paraId="3DF31C06">
      <w:r xmlns:w="http://schemas.openxmlformats.org/wordprocessingml/2006/main">
        <w:t xml:space="preserve">[156] 备注</w:t>
      </w:r>
    </w:p>
    <w:p w14:paraId="497FE943">
      <w:r xmlns:w="http://schemas.openxmlformats.org/wordprocessingml/2006/main">
        <w:t xml:space="preserve">[157] 如果你无法准备一个能用普通攻击瞬间击杀弱小敌人的增益效果，那么这样做就没有必要。如果体力不足，可以切换到其他技能。根据敌人的类型切换技能。</w:t>
      </w:r>
    </w:p>
    <w:p w14:paraId="76BAB62E">
      <w:r xmlns:w="http://schemas.openxmlformats.org/wordprocessingml/2006/main">
        <w:t xml:space="preserve">[158] *2016年3月更新</w:t>
      </w:r>
    </w:p>
    <w:p w14:paraId="6C61D0DA">
      <w:r xmlns:w="http://schemas.openxmlformats.org/wordprocessingml/2006/main">
        <w:t xml:space="preserve">[159] 备选版本 †</w:t>
      </w:r>
    </w:p>
    <w:p w14:paraId="5C6D5F0E">
      <w:r xmlns:w="http://schemas.openxmlformats.org/wordprocessingml/2006/main">
        <w:t xml:space="preserve">[160] 千金成香</w:t>
      </w:r>
    </w:p>
    <w:p w14:paraId="333030B4">
      <w:r xmlns:w="http://schemas.openxmlformats.org/wordprocessingml/2006/main">
        <w:t xml:space="preserve">[161] 瓦伦丁·纳里卡</w:t>
      </w:r>
    </w:p>
    <w:p w14:paraId="7FF017B5">
      <w:r xmlns:w="http://schemas.openxmlformats.org/wordprocessingml/2006/main">
        <w:t xml:space="preserve">[162] 仲夏纳里卡</w:t>
      </w:r>
    </w:p>
    <w:p w14:paraId="31CA4012">
      <w:r xmlns:w="http://schemas.openxmlformats.org/wordprocessingml/2006/main">
        <w:t xml:space="preserve">[163] 超强闪光忍者纳里卡</w:t>
      </w:r>
    </w:p>
    <w:p w14:paraId="6DB8A220">
      <w:r xmlns:w="http://schemas.openxmlformats.org/wordprocessingml/2006/main">
        <w:t xml:space="preserve">[164] 新年 纳里卡</w:t>
      </w:r>
    </w:p>
    <w:p w14:paraId="4602268A">
      <w:r xmlns:w="http://schemas.openxmlformats.org/wordprocessingml/2006/main">
        <w:t xml:space="preserve">[165] 琐事 †</w:t>
      </w:r>
    </w:p>
    <w:p w14:paraId="12ABE4C9">
      <w:r xmlns:w="http://schemas.openxmlformats.org/wordprocessingml/2006/main">
        <w:t xml:space="preserve">[166] 虽然活动开始时没有公告，但这些角色从故事一开始就出现了，而且在事先更新的官方博客中暗示，情人节期间将有多个 SSR 收集活动。</w:t>
      </w:r>
    </w:p>
    <w:p w14:paraId="6D181DC5">
      <w:r xmlns:w="http://schemas.openxmlformats.org/wordprocessingml/2006/main">
        <w:t xml:space="preserve">[167] 与阿玛兹一样，她也使用改良的ADDD进行变身，该ADDD采用了SDDD技术。然而，在游戏中，她被设定为忍者而非战士。</w:t>
      </w:r>
    </w:p>
    <w:p w14:paraId="53A1C5C3">
      <w:r xmlns:w="http://schemas.openxmlformats.org/wordprocessingml/2006/main">
        <w:t xml:space="preserve">[168] 官方推特账号简介 †</w:t>
      </w:r>
    </w:p>
    <w:p w14:paraId="3700F4FA">
      <w:r xmlns:w="http://schemas.openxmlformats.org/wordprocessingml/2006/main">
        <w:t xml:space="preserve">[169] PV 引言</w:t>
      </w:r>
    </w:p>
    <w:p w14:paraId="0E3DE1B1">
      <w:r xmlns:w="http://schemas.openxmlformats.org/wordprocessingml/2006/main">
        <w:t xml:space="preserve">[170] 取货公告</w:t>
      </w:r>
    </w:p>
    <w:p w14:paraId="1B2FD82A">
      <w:r xmlns:w="http://schemas.openxmlformats.org/wordprocessingml/2006/main">
        <w:t xml:space="preserve">[171] 评论表 †</w:t>
      </w:r>
    </w:p>
    <w:p w14:paraId="1A08ACB2">
      <w:r xmlns:w="http://schemas.openxmlformats.org/wordprocessingml/2006/main">
        <w:t xml:space="preserve">[172] 点击打开历史日志列表</w:t>
      </w:r>
    </w:p>
    <w:p w14:paraId="24541DC6">
      <w:r xmlns:w="http://schemas.openxmlformats.org/wordprocessingml/2006/main">
        <w:t xml:space="preserve">[173] 末尾的数字越小，日志就越旧。</w:t>
      </w:r>
    </w:p>
    <w:p w14:paraId="1B69F835">
      <w:r xmlns:w="http://schemas.openxmlformats.org/wordprocessingml/2006/main">
        <w:t xml:space="preserve">[174] 'Comments/Valentine Narika/' 没有子页面。</w:t>
      </w:r>
    </w:p>
    <w:p w14:paraId="5028174F">
      <w:r xmlns:w="http://schemas.openxmlformats.org/wordprocessingml/2006/main">
        <w:t xml:space="preserve">[175] 失败场景也相当不错。 -- [1viIdxBSQr6] 2021-02-24 (周三) 20:39:13</w:t>
      </w:r>
    </w:p>
    <w:p w14:paraId="59975D65">
      <w:r xmlns:w="http://schemas.openxmlformats.org/wordprocessingml/2006/main">
        <w:t xml:space="preserve">[176] 我不知道可以用活动门票获得这个，我以前从来没获得过，但我没想到第一次就能获得。——[n/i0a2aF42w] 2021-02-24 (周三) 21:11:10</w:t>
      </w:r>
    </w:p>
    <w:p w14:paraId="7A855BFD">
      <w:r xmlns:w="http://schemas.openxmlformats.org/wordprocessingml/2006/main">
        <w:t xml:space="preserve">[177] 我真没想到会在这种地方看到TRPG的梗——[GacR/dA3Kr2] 2021-02-27 (周六) 18:34:21</w:t>
      </w:r>
    </w:p>
    <w:p w14:paraId="30E63292">
      <w:r xmlns:w="http://schemas.openxmlformats.org/wordprocessingml/2006/main">
        <w:t xml:space="preserve">[178] 我很满意，因为巴莱姆的卧室场景2没有被洗脑，而且看起来明显是双方自愿的性行为。娜丽卡的普通场景和卧室场景2都很好，所以我很期待下一个场景。——[Qsre9Cd3lZU] 2021-02-25 (周四) 15:25:32</w:t>
      </w:r>
    </w:p>
    <w:p w14:paraId="04D98F7B">
      <w:r xmlns:w="http://schemas.openxmlformats.org/wordprocessingml/2006/main">
        <w:t xml:space="preserve">[179] 啊，我明白你的意思了。这张站立的插图做成手办肯定很棒。——[/vx8jsxqZ4A] 2021-02-25 (周四) 01:44:19</w:t>
      </w:r>
    </w:p>
    <w:p w14:paraId="0607CAA2">
      <w:r xmlns:w="http://schemas.openxmlformats.org/wordprocessingml/2006/main">
        <w:t xml:space="preserve">[180] 娜丽卡有Alter的入选名人堂卡，所以…… -- [s5ietbOoqYM] 2021-02-25 (周四) 09:39:57</w:t>
      </w:r>
    </w:p>
    <w:p w14:paraId="4839AC62">
      <w:r xmlns:w="http://schemas.openxmlformats.org/wordprocessingml/2006/main">
        <w:t xml:space="preserve">[181] 当然，这是关于你进一步游戏之后发生的事情。Balenarika很可爱，我觉得用Tsubomi也没什么问题。 -- [5MmP06cBzDk] 2021-02-25 (周四) 01:29:09</w:t>
      </w:r>
    </w:p>
    <w:p w14:paraId="776463A3">
      <w:r xmlns:w="http://schemas.openxmlformats.org/wordprocessingml/2006/main">
        <w:t xml:space="preserve">[182] 撇开SR不谈，R卡只要你继续玩下去最终都会增加，所以除非你想马上让它们发挥作用，否则最好不要使用它们…… -- [hM6TqTpOO7Q] 2021-02-25 (周四) 06:03:00</w:t>
      </w:r>
    </w:p>
    <w:p w14:paraId="1E46A118">
      <w:r xmlns:w="http://schemas.openxmlformats.org/wordprocessingml/2006/main">
        <w:t xml:space="preserve">[183] 抽卡时，R级角色最常见，所需点数也最少，但低点数和大量重复角色会降低抽到重复角色的概率。以目前的角色数量来看，即使不考虑保底SR或更高等级角色，以及SSR/SR保底券，通过抽卡获得满级角色的概率也是SR &gt; SSR &gt; RR。如果抽卡机制发展到一定程度，游戏基本就结束了，所以把蕾和绘麻归为R级角色并不算浪费。-- [.t8rj/i.pSU] 2021-02-25 (周四) 14:36:41</w:t>
      </w:r>
    </w:p>
    <w:p w14:paraId="2139521B">
      <w:r xmlns:w="http://schemas.openxmlformats.org/wordprocessingml/2006/main">
        <w:t xml:space="preserve">[184] 谢谢大家的建议。我会在3月3日之前用完所有票，如果不行，我会换票。-- [/OoipKpnXm2] 2021-02-25 (周四) 13:25:20</w:t>
      </w:r>
    </w:p>
    <w:p w14:paraId="09C574B3">
      <w:r xmlns:w="http://schemas.openxmlformats.org/wordprocessingml/2006/main">
        <w:t xml:space="preserve">[185] 我想娶她 -- [.rFzbx6yDyo] 2021-02-25 (周四) 06:48:47</w:t>
      </w:r>
    </w:p>
    <w:p w14:paraId="4326D984">
      <w:r xmlns:w="http://schemas.openxmlformats.org/wordprocessingml/2006/main">
        <w:t xml:space="preserve">[186] 这也是个办法，不是吗？即使对斑胸草雀来说，旋转也是它们的生命线，所以带上斑胸草雀的腰带和火箭会很不错。——[o6yOv4p7Bzw] 2021-02-25 (周四) 18:33:51</w:t>
      </w:r>
    </w:p>
    <w:p w14:paraId="12F280EC">
      <w:r xmlns:w="http://schemas.openxmlformats.org/wordprocessingml/2006/main">
        <w:t xml:space="preserve">[187] 我觉得腰带和火箭筒已经固定了。我在考虑是用孟加拉步枪还是组合武器。单体攻击还是范围攻击，我觉得都很强。——[I5jdZJ.XXNk] 2021-02-25 (周四) 21:47:41</w:t>
      </w:r>
    </w:p>
    <w:p w14:paraId="4CA310C4">
      <w:r xmlns:w="http://schemas.openxmlformats.org/wordprocessingml/2006/main">
        <w:t xml:space="preserve">[188] 这套服装设计让我想起了原版《残酷结局》里的邪恶忍者。不，我是认真的，这只是感觉，仔细看的话会发现它们完全不同。——[UNg3F1FcrbU] 2021-02-25 (周四) 11:11:58</w:t>
      </w:r>
    </w:p>
    <w:p w14:paraId="67023917">
      <w:r xmlns:w="http://schemas.openxmlformats.org/wordprocessingml/2006/main">
        <w:t xml:space="preserve">[189] 鉴于昴（Subaru）很可能很快就会登场，而且他很可能是一位近战物理剑士（虽然现有的豪花（Gouka）也可以胜任），你可以组建一支相当强力的SSR忍者队伍：前排是透叶（Touba）和昴，后排是忍者遥（Shinobi Haruka）、情人节奈莉卡（Valentine Narika）和圣夜遥（Holy Night Haruka）。现在我们能够保证获得前五名优先角色，这也很棒，这样就能充分利用遥的增益效果了。我很高兴我抽到了他们…… -- [EQiiTzDUrGE] 2021-02-25 (周四) 16:35:37</w:t>
      </w:r>
    </w:p>
    <w:p w14:paraId="0F4B701D">
      <w:r xmlns:w="http://schemas.openxmlformats.org/wordprocessingml/2006/main">
        <w:t xml:space="preserve">[190] Baleame LV50 魔法值 125，Balenari LV50 魔法值 133，Normal Nari LV50 魔法值 193，所以与原版相比，这两个 Bale 的特殊攻击力较弱是可以理解的。与 Baleame 的区别在于行动速度。-- [t0Kb.nv.NB6] 2021-02-26 (周五) 12:38:31</w:t>
      </w:r>
    </w:p>
    <w:p w14:paraId="7342979B">
      <w:r xmlns:w="http://schemas.openxmlformats.org/wordprocessingml/2006/main">
        <w:t xml:space="preserve">[191] 就给我一个吧。漏掉三个就太难了。——[TpDls3uN8L.] 2021-02-26 (周五) 23:03:05</w:t>
      </w:r>
    </w:p>
    <w:p w14:paraId="20A7FB65">
      <w:r xmlns:w="http://schemas.openxmlformats.org/wordprocessingml/2006/main">
        <w:t xml:space="preserve">[192] 我用攒了很久的芽和EMA把我的第一个SSR升到了5星。看着对手被打得溃不成军的感觉真爽。——[MJx1BaDMZVw] 2021-02-27 (周六) 13:40:22</w:t>
      </w:r>
    </w:p>
    <w:p w14:paraId="45BCA0C1">
      <w:r xmlns:w="http://schemas.openxmlformats.org/wordprocessingml/2006/main">
        <w:t xml:space="preserve">[193] 这真是太棒了……它让刷怪速度更快了，所以我很高兴把它升到满级。——[LarkU5j0t1s] 2021-05-31 (周一) 03:49:38</w:t>
      </w:r>
    </w:p>
    <w:p w14:paraId="4B350139">
      <w:r xmlns:w="http://schemas.openxmlformats.org/wordprocessingml/2006/main">
        <w:t xml:space="preserve">[194] 我是通过分发的 B 票证获得的 -- [DVPssiQ8TN.] 2021-02-28 (周日) 05:11:09</w:t>
      </w:r>
    </w:p>
    <w:p w14:paraId="70BFCFC9">
      <w:r xmlns:w="http://schemas.openxmlformats.org/wordprocessingml/2006/main">
        <w:t xml:space="preserve">[195] 我在扭蛋里抽到了花苞，但是没抽出来。有时候不管转多少次都抽不到。——[5OldfcNAa3A] 2021-03-03 (周三) 00:14:32</w:t>
      </w:r>
    </w:p>
    <w:p w14:paraId="371BBEBA">
      <w:r xmlns:w="http://schemas.openxmlformats.org/wordprocessingml/2006/main">
        <w:t xml:space="preserve">[196] 考虑到特殊技动画时间短、普通攻击威力高、行动速度快，推荐装备为引擎、小增益吸尘器和一件效果极佳的小增益道具。如果有空余的副装备槽，最好装备加速道具并将其优先级设为2。——[HI5g1YOI1Ho] 2021-09-25 (周六) 10:50:04</w:t>
      </w:r>
    </w:p>
    <w:p w14:paraId="227CAEE2">
      <w:r xmlns:w="http://schemas.openxmlformats.org/wordprocessingml/2006/main">
        <w:t xml:space="preserve">[197] 那就是主要额外角色了，对吧？尤其是瓦伦丁·纳里卡，她的多面性很强，甚至能独自击败对速度型物理角色来说很难对付的克雷德。——[Mtoag44SDDM] 2022-01-20 (周四) 18:29:10</w:t>
      </w:r>
    </w:p>
    <w:p w14:paraId="4CE879A7">
      <w:r xmlns:w="http://schemas.openxmlformats.org/wordprocessingml/2006/main">
        <w:t xml:space="preserve">[198] 我不打算讨论谁最强，因为这只会引发争论，但尽管久美子的部署效果对大多数敌人几乎无效，但她的速度显然非常快，所以实力依然很强。——[Mtoag44SDDM] 2022-01-20 (周四) 20:29:55</w:t>
      </w:r>
    </w:p>
    <w:p w14:paraId="5B596AF9">
      <w:r xmlns:w="http://schemas.openxmlformats.org/wordprocessingml/2006/main">
        <w:t xml:space="preserve">[199] 在闪光忍者职业中，只有遥拥有独特的传说级攻击，可以攻击所有敌人，而且风花也在队伍中，所以面对较弱的敌人时，队伍的整体输出可能仍然是最高的。——[LOI5Sy6iq02] 2022-01-20 (周四) 23:40:37</w:t>
      </w:r>
    </w:p>
    <w:p w14:paraId="77AB4010">
      <w:r xmlns:w="http://schemas.openxmlformats.org/wordprocessingml/2006/main">
        <w:t xml:space="preserve">[200] 我早就说过这个问题了（早在 Amaze 时期就说过），额外效果真的那么重要吗？说到底，它们只是缓冲而已，如果你已经有了缓冲，任何低于缓冲的额外效果都几乎毫无用处。我不是想挑衅谁，只是真的很好奇，所以如果它们真的那么重要，我很想听听。——[Mtoag44SDDM] 2022-01-21 (周五) 20:05:38</w:t>
      </w:r>
    </w:p>
    <w:p w14:paraId="02796346">
      <w:r xmlns:w="http://schemas.openxmlformats.org/wordprocessingml/2006/main">
        <w:t xml:space="preserve">[201] 嗯，我能理解大家为什么对速度增益和减益效果有所顾虑，毕竟SSR风花几乎是唯一拥有这些效果的角色。但是她的命中率、回避率、攻击力和防御力都低于小森乃乃乃…… -- [Mtoag44SDDM] 2022-01-21 (周五) 20:09:16</w:t>
      </w:r>
    </w:p>
    <w:p w14:paraId="68D1AB13">
      <w:r xmlns:w="http://schemas.openxmlformats.org/wordprocessingml/2006/main">
        <w:t xml:space="preserve">[202] 我明白低于增益效果的任何额外效果几乎可以忽略不计，但在实际的团队副本中，只有拉面和优先级1才能提供像样的增益，所以我认为即使它只比没有略好一点，也最好带上它。——[Lh2kQw3lrZE] 2022-01-21 (周五) 22:07:42</w:t>
      </w:r>
    </w:p>
    <w:p w14:paraId="546857D8">
      <w:r xmlns:w="http://schemas.openxmlformats.org/wordprocessingml/2006/main">
        <w:t xml:space="preserve">[203] 谢谢。看来大家普遍是这么想的。我看到一些强有力的论点说“如果没有这个能力，你的性格就很弱！”，所以我想知道是不是真的那么糟糕。——[Mtoag44SDDM] 2022-01-21 (周五) 22:12:40</w:t>
      </w:r>
    </w:p>
    <w:p w14:paraId="1544DBAD">
      <w:r xmlns:w="http://schemas.openxmlformats.org/wordprocessingml/2006/main">
        <w:t xml:space="preserve">[204] 我运气真好，觉醒300就抽到了她。如果把所有点数都加到体力上，再配上塞拉菲尔，她就能从头到尾作为坦克和输出横扫全场。如果优先培养遥，她就更强了。好友巧克力现在完全没用了。——[TIpVMrut1Ok] 2022-05-11 (周三) 00:36:49</w:t>
      </w:r>
    </w:p>
    <w:p w14:paraId="7DFEE7B2">
      <w:r xmlns:w="http://schemas.openxmlformats.org/wordprocessingml/2006/main">
        <w:t xml:space="preserve">[205] 是的。 -- [Trhqwwwr/Dk] 2025-01-28 (周二) 22:33:34</w:t>
      </w:r>
    </w:p>
    <w:p w14:paraId="1D236B99">
      <w:r xmlns:w="http://schemas.openxmlformats.org/wordprocessingml/2006/main">
        <w:t xml:space="preserve">[206] ←使用棋盘前请务必阅读规则。</w:t>
      </w:r>
    </w:p>
    <w:p w14:paraId="763DA138">
      <w:r xmlns:w="http://schemas.openxmlformats.org/wordprocessingml/2006/main">
        <w:t xml:space="preserve">[207] 关于规则 †</w:t>
      </w:r>
    </w:p>
    <w:p w14:paraId="7AEE34FB">
      <w:r xmlns:w="http://schemas.openxmlformats.org/wordprocessingml/2006/main">
        <w:t xml:space="preserve">[208] 请不要抱怨或批评页面编辑者。如果您对其他人的编辑有意见，请通过“提供替代方案”或“自行编辑”的方式进行建设性沟通。</w:t>
      </w:r>
    </w:p>
    <w:p w14:paraId="48B614F1">
      <w:r xmlns:w="http://schemas.openxmlformats.org/wordprocessingml/2006/main">
        <w:t xml:space="preserve">[209] 不要发布个人网站或其他禁止未经授权链接的网站的网址。</w:t>
      </w:r>
    </w:p>
    <w:p w14:paraId="24AF701E">
      <w:r xmlns:w="http://schemas.openxmlformats.org/wordprocessingml/2006/main">
        <w:t xml:space="preserve">[210] 关于违反规则的帖子 †</w:t>
      </w:r>
    </w:p>
    <w:p w14:paraId="70F1F96E">
      <w:r xmlns:w="http://schemas.openxmlformats.org/wordprocessingml/2006/main">
        <w:t xml:space="preserve">[211] 禁止发布以下类型的帖子，因为它们容易造成干扰。</w:t>
      </w:r>
    </w:p>
    <w:p w14:paraId="4F9FBFC1">
      <w:r xmlns:w="http://schemas.openxmlformats.org/wordprocessingml/2006/main">
        <w:t xml:space="preserve">[212]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56AC40B">
      <w:r xmlns:w="http://schemas.openxmlformats.org/wordprocessingml/2006/main">
        <w:t xml:space="preserve">[213] 其他包括使用此维基的人、官方管理员、艺术家、配音演员、现实生活中的个人以及 Twitter 用户等团体。</w:t>
      </w:r>
    </w:p>
    <w:p w14:paraId="344EB4A9">
      <w:r xmlns:w="http://schemas.openxmlformats.org/wordprocessingml/2006/main">
        <w:t xml:space="preserve">[214] 关于向管理层提交的帖子，我们容忍可以解释为用户反馈的评论，例如“我希望他们改进这一点”、“我希望他们尽快修复错误”和“维护时间太长了”，但我们不容忍使用辱骂性语言贬低管理层。</w:t>
      </w:r>
    </w:p>
    <w:p w14:paraId="28034480">
      <w:r xmlns:w="http://schemas.openxmlformats.org/wordprocessingml/2006/main">
        <w:t xml:space="preserve">[215] 将讨论和意见交流视为“诽谤或对抗他人”是错误的。然而，在讨论或意见交流中使用辱骂性语言、贬低他人、挑衅他人或在缺乏明确证据的情况下发表言论，都是违法行为。说话时务必注意自己的言辞。</w:t>
      </w:r>
    </w:p>
    <w:p w14:paraId="618A688F">
      <w:r xmlns:w="http://schemas.openxmlformats.org/wordprocessingml/2006/main">
        <w:t xml:space="preserve">[216] 攻击性评论包括使用“做这个”或“做那个”等强硬命令、“使用粗俗语言”、“采取居高临下的态度”或“挑衅”。</w:t>
      </w:r>
    </w:p>
    <w:p w14:paraId="05F939F4">
      <w:r xmlns:w="http://schemas.openxmlformats.org/wordprocessingml/2006/main">
        <w:t xml:space="preserve">[217] 禁止发布冒犯现有玩家的帖子，例如“还有人玩这个游戏吗？”或“这游戏已经凉了”。这并不意味着您完全不能发表任何负面言论，而是指那些超出单纯负面评价范围，构成诽谤或诋毁的帖子将被禁止发布。</w:t>
      </w:r>
    </w:p>
    <w:p w14:paraId="514A3358">
      <w:r xmlns:w="http://schemas.openxmlformats.org/wordprocessingml/2006/main">
        <w:t xml:space="preserve">[218] 公开羞辱他人，包括泄露他人的游戏内名称或UID</w:t>
      </w:r>
    </w:p>
    <w:p w14:paraId="1FA803D3">
      <w:r xmlns:w="http://schemas.openxmlformats.org/wordprocessingml/2006/main">
        <w:t xml:space="preserve">[219] 但是，分享有助于游戏攻略的信息和视频是允许的。</w:t>
      </w:r>
    </w:p>
    <w:p w14:paraId="78B8F11A">
      <w:r xmlns:w="http://schemas.openxmlformats.org/wordprocessingml/2006/main">
        <w:t xml:space="preserve">[220] 参考其他应用程序</w:t>
      </w:r>
    </w:p>
    <w:p w14:paraId="0B6FB697">
      <w:r xmlns:w="http://schemas.openxmlformats.org/wordprocessingml/2006/main">
        <w:t xml:space="preserve">[221] 在多个论坛上多次发帖</w:t>
      </w:r>
    </w:p>
    <w:p w14:paraId="16FA291B">
      <w:r xmlns:w="http://schemas.openxmlformats.org/wordprocessingml/2006/main">
        <w:t xml:space="preserve">[222] 由一串无意义字符组成的文字</w:t>
      </w:r>
    </w:p>
    <w:p w14:paraId="57C201B2">
      <w:r xmlns:w="http://schemas.openxmlformats.org/wordprocessingml/2006/main">
        <w:t xml:space="preserve">[223] 关于作弊和利用漏洞的帖子</w:t>
      </w:r>
    </w:p>
    <w:p w14:paraId="17655DFB">
      <w:r xmlns:w="http://schemas.openxmlformats.org/wordprocessingml/2006/main">
        <w:t xml:space="preserve">[224] 最好的办法是忽略违反规则的帖子。上钩或反驳只会让事情变得更糟。</w:t>
      </w:r>
    </w:p>
    <w:p w14:paraId="4001DD6A">
      <w:r xmlns:w="http://schemas.openxmlformats.org/wordprocessingml/2006/main">
        <w:t xml:space="preserve">[225] *在上述规则中，“诽谤”指的是在没有客观证据的情况下诋毁和贬低他人。将所有批评性文章都归为“诽谤”是不正确的，所以请务必谨慎。</w:t>
      </w:r>
    </w:p>
    <w:p w14:paraId="72122784">
      <w:r xmlns:w="http://schemas.openxmlformats.org/wordprocessingml/2006/main">
        <w:t xml:space="preserve">[226] 关于修改和删除发帖日志 †</w:t>
      </w:r>
    </w:p>
    <w:p w14:paraId="1FC4B792">
      <w:r xmlns:w="http://schemas.openxmlformats.org/wordprocessingml/2006/main">
        <w:t xml:space="preserve">[227] 但是，允许更正印刷错误、遗漏和字体颜色。（他人出于善意所做的更正也允许。）</w:t>
      </w:r>
    </w:p>
    <w:p w14:paraId="4C4E543D">
      <w:r xmlns:w="http://schemas.openxmlformats.org/wordprocessingml/2006/main">
        <w:t xml:space="preserve">[228] 作为例外情况，您可以删除自己的帖子，但事后必须向管理员报告。此外，删除时，请将整个评论替换为以下文本，而不是完全删除：&amp;color(#ff0000){''发帖人已删除''};</w:t>
      </w:r>
    </w:p>
    <w:p w14:paraId="70ECCD80">
      <w:r xmlns:w="http://schemas.openxmlformats.org/wordprocessingml/2006/main">
        <w:t xml:space="preserve">[229] 关于评论违反规则的帖子 †</w:t>
      </w:r>
    </w:p>
    <w:p w14:paraId="3A24C761">
      <w:r xmlns:w="http://schemas.openxmlformats.org/wordprocessingml/2006/main">
        <w:t xml:space="preserve">[230] 您可以自行注释掉上述任何违反规则的评论，无需管理员许可。但是，如果您注释掉了某条评论，请务必在“违规举报公告板”上进行举报。举报时请使用“违规举报公告板”上的模板。</w:t>
      </w:r>
    </w:p>
    <w:p w14:paraId="5C45E0C7">
      <w:r xmlns:w="http://schemas.openxmlformats.org/wordprocessingml/2006/main">
        <w:t xml:space="preserve">[231] 未经 CO 举报公告板举报而被评论删除的帖子将被恢复，而评论删除帖子的人将受到处罚。</w:t>
      </w:r>
    </w:p>
    <w:p w14:paraId="1091B5C7">
      <w:r xmlns:w="http://schemas.openxmlformats.org/wordprocessingml/2006/main">
        <w:t xml:space="preserve">[232] 如果您反复向 CO 举报公告板举报不违反规则的帖子，我们将认为您是自私的，并将对您实施发帖和编辑限制。</w:t>
      </w:r>
    </w:p>
    <w:p w14:paraId="51B0C073">
      <w:r xmlns:w="http://schemas.openxmlformats.org/wordprocessingml/2006/main">
        <w:t xml:space="preserve">[233] 管理员可酌情恢复 CO 报告公告板上不违反规则的报告。</w:t>
      </w:r>
    </w:p>
    <w:p w14:paraId="29FAA4FE">
      <w:r xmlns:w="http://schemas.openxmlformats.org/wordprocessingml/2006/main">
        <w:t xml:space="preserve">[234] 我们再次要求您不要评论那些并未违反规则的评论。（例如，诸如“虽然不违反规则，但对任何看到它的人来说都明显是垃圾信息”、“恶作剧”或“评论整个帖子”之类的主观判断。）</w:t>
      </w:r>
    </w:p>
    <w:p w14:paraId="22BDB0C8">
      <w:r xmlns:w="http://schemas.openxmlformats.org/wordprocessingml/2006/main">
        <w:t xml:space="preserve">[235] 关于不违反规则但“冒犯性”的帖子 †</w:t>
      </w:r>
    </w:p>
    <w:p w14:paraId="0BC5FD31">
      <w:r xmlns:w="http://schemas.openxmlformats.org/wordprocessingml/2006/main">
        <w:t xml:space="preserve">[236] 即使帖子内容具有冒犯性，除非违反版规，否则不会被删除。由于每个人对冒犯性帖子的定义可能不同，请使用 NGID 功能隐藏评论，而不是参与争论或挑衅。</w:t>
      </w:r>
    </w:p>
    <w:p w14:paraId="67038DD2">
      <w:r xmlns:w="http://schemas.openxmlformats.org/wordprocessingml/2006/main">
        <w:t xml:space="preserve">[237] 挑衅难道不是一种违规行为吗？†</w:t>
      </w:r>
    </w:p>
    <w:p w14:paraId="500C3F24">
      <w:r xmlns:w="http://schemas.openxmlformats.org/wordprocessingml/2006/main">
        <w:t xml:space="preserve">[238] 每个人对“煽动性言论”的定义都大相径庭，因此我们不认为这是违规行为。如果您认为某条评论具有煽动性，请使用 NGID 功能将其隐藏。</w:t>
      </w:r>
    </w:p>
    <w:p w14:paraId="0B32C331">
      <w:r xmlns:w="http://schemas.openxmlformats.org/wordprocessingml/2006/main">
        <w:t xml:space="preserve">[239] 抱怨难道不算违法吗？†</w:t>
      </w:r>
    </w:p>
    <w:p w14:paraId="34642E0C">
      <w:r xmlns:w="http://schemas.openxmlformats.org/wordprocessingml/2006/main">
        <w:t xml:space="preserve">[240] 一般而言，抱怨本身并不构成违规。但是，针对本作品的负面宣传、诽谤、辱骂性语言以及超出抱怨范围的对抗性言论均构成违规。如果您认为抱怨内容冒犯了您，请使用 NGID 功能隐藏相关评论。</w:t>
      </w:r>
    </w:p>
    <w:p w14:paraId="1B1A3C95">
      <w:r xmlns:w="http://schemas.openxmlformats.org/wordprocessingml/2006/main">
        <w:t xml:space="preserve">[241] 如果您不确定某个帖子是否违反规则，该怎么办？ †</w:t>
      </w:r>
    </w:p>
    <w:p w14:paraId="18A5D9CC">
      <w:r xmlns:w="http://schemas.openxmlformats.org/wordprocessingml/2006/main">
        <w:t xml:space="preserve">[242] 有些帖子内容含糊不清，难以判断是否违规。评论删除这类含糊不清的帖子可能会导致问题，所以请不要评论删除，而是使用 NGID 功能将评论隐藏起来。</w:t>
      </w:r>
    </w:p>
    <w:p w14:paraId="6078AC74">
      <w:r xmlns:w="http://schemas.openxmlformats.org/wordprocessingml/2006/main">
        <w:t xml:space="preserve">[243] 对屡犯者的处罚 †</w:t>
      </w:r>
    </w:p>
    <w:p w14:paraId="12997D8B">
      <w:r xmlns:w="http://schemas.openxmlformats.org/wordprocessingml/2006/main">
        <w:t xml:space="preserve">[244] 屡次违反规则或发布特别恶意的帖子，管理员可酌情予以处罚，例如“禁止访问”或“限制发帖”。</w:t>
      </w:r>
    </w:p>
    <w:p w14:paraId="475F21EF">
      <w:r xmlns:w="http://schemas.openxmlformats.org/wordprocessingml/2006/main">
        <w:t xml:space="preserve">[245] 如果您对进一步改进有任何建议，请通过 Wiki 管理公告板与我们联系。</w:t>
      </w:r>
    </w:p>
    <w:p w14:paraId="6B03367F"/>
    <w:p w14:paraId="56D90658">
      <w:r xmlns:w="http://schemas.openxmlformats.org/wordprocessingml/2006/main">
        <w:rPr>
          <w:b/>
        </w:rPr>
        <w:t xml:space="preserve">A050</w:t>
      </w:r>
    </w:p>
    <w:p w14:paraId="5CE3FDC9">
      <w:r xmlns:w="http://schemas.openxmlformats.org/wordprocessingml/2006/main">
        <w:t xml:space="preserve">[0] 索引：所有角色 | SSR 角色 | SR 角色 | R 角色</w:t>
      </w:r>
    </w:p>
    <w:p w14:paraId="2A42B933">
      <w:r xmlns:w="http://schemas.openxmlformats.org/wordprocessingml/2006/main">
        <w:t xml:space="preserve">[1] 基本信息</w:t>
      </w:r>
    </w:p>
    <w:p w14:paraId="1EA7240E">
      <w:r xmlns:w="http://schemas.openxmlformats.org/wordprocessingml/2006/main">
        <w:t xml:space="preserve">[2] 内容适用性简易评估</w:t>
      </w:r>
    </w:p>
    <w:p w14:paraId="35A9AAEA">
      <w:r xmlns:w="http://schemas.openxmlformats.org/wordprocessingml/2006/main">
        <w:t xml:space="preserve">[3] 替代版本</w:t>
      </w:r>
    </w:p>
    <w:p w14:paraId="08D8EBFC">
      <w:r xmlns:w="http://schemas.openxmlformats.org/wordprocessingml/2006/main">
        <w:t xml:space="preserve">[4] 琐事</w:t>
      </w:r>
    </w:p>
    <w:p w14:paraId="73F96415">
      <w:r xmlns:w="http://schemas.openxmlformats.org/wordprocessingml/2006/main">
        <w:t xml:space="preserve">[5] 官方推特账号介绍</w:t>
      </w:r>
    </w:p>
    <w:p w14:paraId="6B8877B3">
      <w:r xmlns:w="http://schemas.openxmlformats.org/wordprocessingml/2006/main">
        <w:t xml:space="preserve">[6] 评论表单</w:t>
      </w:r>
    </w:p>
    <w:p w14:paraId="49AB844E">
      <w:r xmlns:w="http://schemas.openxmlformats.org/wordprocessingml/2006/main">
        <w:t xml:space="preserve">[7] 基本信息 †</w:t>
      </w:r>
    </w:p>
    <w:p w14:paraId="28AB4B8C">
      <w:r xmlns:w="http://schemas.openxmlformats.org/wordprocessingml/2006/main">
        <w:t xml:space="preserve">[8] 变换图像</w:t>
      </w:r>
    </w:p>
    <w:p w14:paraId="7E257200">
      <w:r xmlns:w="http://schemas.openxmlformats.org/wordprocessingml/2006/main">
        <w:t xml:space="preserve">[9] 简介</w:t>
      </w:r>
    </w:p>
    <w:p w14:paraId="32AE0CCE">
      <w:r xmlns:w="http://schemas.openxmlformats.org/wordprocessingml/2006/main">
        <w:t xml:space="preserve">[10] 姓名</w:t>
      </w:r>
    </w:p>
    <w:p w14:paraId="5AC50BA4">
      <w:r xmlns:w="http://schemas.openxmlformats.org/wordprocessingml/2006/main">
        <w:t xml:space="preserve">[11] 瓦伦丁尼尔</w:t>
      </w:r>
    </w:p>
    <w:p w14:paraId="7DFF6E28">
      <w:r xmlns:w="http://schemas.openxmlformats.org/wordprocessingml/2006/main">
        <w:t xml:space="preserve">[12] 真实姓名</w:t>
      </w:r>
    </w:p>
    <w:p w14:paraId="6167C248">
      <w:r xmlns:w="http://schemas.openxmlformats.org/wordprocessingml/2006/main">
        <w:t xml:space="preserve">[13] 法夫尼尔·齐格弗里德八世</w:t>
      </w:r>
    </w:p>
    <w:p w14:paraId="7357C6A8">
      <w:r xmlns:w="http://schemas.openxmlformats.org/wordprocessingml/2006/main">
        <w:t xml:space="preserve">[14] 稀有度</w:t>
      </w:r>
    </w:p>
    <w:p w14:paraId="141A0E61">
      <w:r xmlns:w="http://schemas.openxmlformats.org/wordprocessingml/2006/main">
        <w:t xml:space="preserve">[15] 普通攻击</w:t>
      </w:r>
    </w:p>
    <w:p w14:paraId="39C9AFE6">
      <w:r xmlns:w="http://schemas.openxmlformats.org/wordprocessingml/2006/main">
        <w:t xml:space="preserve">[16] 近战攻击（物理）</w:t>
      </w:r>
    </w:p>
    <w:p w14:paraId="505EC632">
      <w:r xmlns:w="http://schemas.openxmlformats.org/wordprocessingml/2006/main">
        <w:t xml:space="preserve">[17] 附属派系</w:t>
      </w:r>
    </w:p>
    <w:p w14:paraId="5DE587F9">
      <w:r xmlns:w="http://schemas.openxmlformats.org/wordprocessingml/2006/main">
        <w:t xml:space="preserve">[18] 女巫</w:t>
      </w:r>
    </w:p>
    <w:p w14:paraId="359F1BF7">
      <w:r xmlns:w="http://schemas.openxmlformats.org/wordprocessingml/2006/main">
        <w:t xml:space="preserve">[19] 特殊属性</w:t>
      </w:r>
    </w:p>
    <w:p w14:paraId="7C82EE2E">
      <w:r xmlns:w="http://schemas.openxmlformats.org/wordprocessingml/2006/main">
        <w:t xml:space="preserve">[20] 情人节秘仪</w:t>
      </w:r>
    </w:p>
    <w:p w14:paraId="4DAADD86">
      <w:r xmlns:w="http://schemas.openxmlformats.org/wordprocessingml/2006/main">
        <w:t xml:space="preserve">[21] 手冢凉子</w:t>
      </w:r>
    </w:p>
    <w:p w14:paraId="59D8411F">
      <w:r xmlns:w="http://schemas.openxmlformats.org/wordprocessingml/2006/main">
        <w:t xml:space="preserve">[22] 插图</w:t>
      </w:r>
    </w:p>
    <w:p w14:paraId="16849AF9">
      <w:r xmlns:w="http://schemas.openxmlformats.org/wordprocessingml/2006/main">
        <w:t xml:space="preserve">[23]猎户座</w:t>
      </w:r>
    </w:p>
    <w:p w14:paraId="5A884A2E">
      <w:r xmlns:w="http://schemas.openxmlformats.org/wordprocessingml/2006/main">
        <w:t xml:space="preserve">[24] SD字符</w:t>
      </w:r>
    </w:p>
    <w:p w14:paraId="67D85D0C">
      <w:r xmlns:w="http://schemas.openxmlformats.org/wordprocessingml/2006/main">
        <w:t xml:space="preserve">[25] 风味文字</w:t>
      </w:r>
    </w:p>
    <w:p w14:paraId="319B6DB5">
      <w:r xmlns:w="http://schemas.openxmlformats.org/wordprocessingml/2006/main">
        <w:t xml:space="preserve">[26] “为了守护瓦伦丁的和平与恋爱中的人们，尼尔皇帝以瓦伦丁的装束出击！呵呵……时贞，别落后哦。”这套战斗服是为萨鲁斯准备的。她光彩照人、宛若少女的装扮，与平日的军装形成鲜明对比，不仅散发着她一贯的威严，更展现出与年龄相符的少女气息，引来众多女顾客的羡慕目光。看来，尼尔的出现本身就提升了这家店铺的档次。</w:t>
      </w:r>
    </w:p>
    <w:p w14:paraId="6A395AEF">
      <w:r xmlns:w="http://schemas.openxmlformats.org/wordprocessingml/2006/main">
        <w:t xml:space="preserve">[27] 如何获得</w:t>
      </w:r>
    </w:p>
    <w:p w14:paraId="6BB10A41">
      <w:r xmlns:w="http://schemas.openxmlformats.org/wordprocessingml/2006/main">
        <w:t xml:space="preserve">[28] 限时扭蛋</w:t>
      </w:r>
    </w:p>
    <w:p w14:paraId="144ECD2F">
      <w:r xmlns:w="http://schemas.openxmlformats.org/wordprocessingml/2006/main">
        <w:t xml:space="preserve">[29] 基础属性（1星）* 每增加1星+50%，5星时为1星值的3倍</w:t>
      </w:r>
    </w:p>
    <w:p w14:paraId="28A7E6E5">
      <w:r xmlns:w="http://schemas.openxmlformats.org/wordprocessingml/2006/main">
        <w:t xml:space="preserve">[30] 级</w:t>
      </w:r>
    </w:p>
    <w:p w14:paraId="2B0B9FF9">
      <w:r xmlns:w="http://schemas.openxmlformats.org/wordprocessingml/2006/main">
        <w:t xml:space="preserve">[31] 耐力</w:t>
      </w:r>
    </w:p>
    <w:p w14:paraId="71AA467B">
      <w:r xmlns:w="http://schemas.openxmlformats.org/wordprocessingml/2006/main">
        <w:t xml:space="preserve">[32] 攻击力</w:t>
      </w:r>
    </w:p>
    <w:p w14:paraId="2EAB6148">
      <w:r xmlns:w="http://schemas.openxmlformats.org/wordprocessingml/2006/main">
        <w:t xml:space="preserve">[33] 防御能力</w:t>
      </w:r>
    </w:p>
    <w:p w14:paraId="1C237A58">
      <w:r xmlns:w="http://schemas.openxmlformats.org/wordprocessingml/2006/main">
        <w:t xml:space="preserve">[34] 魔法力量</w:t>
      </w:r>
    </w:p>
    <w:p w14:paraId="67208979">
      <w:r xmlns:w="http://schemas.openxmlformats.org/wordprocessingml/2006/main">
        <w:t xml:space="preserve">[35] 魔法抗性</w:t>
      </w:r>
    </w:p>
    <w:p w14:paraId="61053A60">
      <w:r xmlns:w="http://schemas.openxmlformats.org/wordprocessingml/2006/main">
        <w:t xml:space="preserve">[36] 详细状态</w:t>
      </w:r>
    </w:p>
    <w:p w14:paraId="2B9CD8CC">
      <w:r xmlns:w="http://schemas.openxmlformats.org/wordprocessingml/2006/main">
        <w:t xml:space="preserve">[37] 准确性</w:t>
      </w:r>
    </w:p>
    <w:p w14:paraId="5270CA2F">
      <w:r xmlns:w="http://schemas.openxmlformats.org/wordprocessingml/2006/main">
        <w:t xml:space="preserve">[38] 回避能力</w:t>
      </w:r>
    </w:p>
    <w:p w14:paraId="270A693E">
      <w:r xmlns:w="http://schemas.openxmlformats.org/wordprocessingml/2006/main">
        <w:t xml:space="preserve">[39] 连续命中率</w:t>
      </w:r>
    </w:p>
    <w:p w14:paraId="1CB0B682">
      <w:r xmlns:w="http://schemas.openxmlformats.org/wordprocessingml/2006/main">
        <w:t xml:space="preserve">[40] 反击率</w:t>
      </w:r>
    </w:p>
    <w:p w14:paraId="61D7CD6C">
      <w:r xmlns:w="http://schemas.openxmlformats.org/wordprocessingml/2006/main">
        <w:t xml:space="preserve">[41] 眩晕激活率</w:t>
      </w:r>
    </w:p>
    <w:p w14:paraId="02791DA4">
      <w:r xmlns:w="http://schemas.openxmlformats.org/wordprocessingml/2006/main">
        <w:t xml:space="preserve">[42] 抗眩晕能力</w:t>
      </w:r>
    </w:p>
    <w:p w14:paraId="30B7B9AD">
      <w:r xmlns:w="http://schemas.openxmlformats.org/wordprocessingml/2006/main">
        <w:t xml:space="preserve">[43] 移动速度</w:t>
      </w:r>
    </w:p>
    <w:p w14:paraId="3EBE77BC">
      <w:r xmlns:w="http://schemas.openxmlformats.org/wordprocessingml/2006/main">
        <w:t xml:space="preserve">[44] 部署速度</w:t>
      </w:r>
    </w:p>
    <w:p w14:paraId="2E2078D3">
      <w:r xmlns:w="http://schemas.openxmlformats.org/wordprocessingml/2006/main">
        <w:t xml:space="preserve">[45] 行动速度</w:t>
      </w:r>
    </w:p>
    <w:p w14:paraId="137601A1">
      <w:r xmlns:w="http://schemas.openxmlformats.org/wordprocessingml/2006/main">
        <w:t xml:space="preserve">[46] 特殊填充量</w:t>
      </w:r>
    </w:p>
    <w:p w14:paraId="4686DD1A">
      <w:r xmlns:w="http://schemas.openxmlformats.org/wordprocessingml/2006/main">
        <w:t xml:space="preserve">[47] 特殊招式</w:t>
      </w:r>
    </w:p>
    <w:p w14:paraId="522B7214">
      <w:r xmlns:w="http://schemas.openxmlformats.org/wordprocessingml/2006/main">
        <w:t xml:space="preserve">[48] 姓名</w:t>
      </w:r>
    </w:p>
    <w:p w14:paraId="23A8484D">
      <w:r xmlns:w="http://schemas.openxmlformats.org/wordprocessingml/2006/main">
        <w:t xml:space="preserve">[49] 效应</w:t>
      </w:r>
    </w:p>
    <w:p w14:paraId="0AA27A3C">
      <w:r xmlns:w="http://schemas.openxmlformats.org/wordprocessingml/2006/main">
        <w:t xml:space="preserve">[50] 情人节之血</w:t>
      </w:r>
    </w:p>
    <w:p w14:paraId="249F8D3F">
      <w:r xmlns:w="http://schemas.openxmlformats.org/wordprocessingml/2006/main">
        <w:t xml:space="preserve">[51] 对一排横向敌人造成 4 倍物理伤害。眩晕率 +50%。场上每有一个“情人节”角色，你的特殊技能威力提升 15%（最高 75%）。</w:t>
      </w:r>
    </w:p>
    <w:p w14:paraId="34203FC4">
      <w:r xmlns:w="http://schemas.openxmlformats.org/wordprocessingml/2006/main">
        <w:t xml:space="preserve">[52] 情人节血+</w:t>
      </w:r>
    </w:p>
    <w:p w14:paraId="0C4F1A4D">
      <w:r xmlns:w="http://schemas.openxmlformats.org/wordprocessingml/2006/main">
        <w:t xml:space="preserve">[53] 对一排横向敌人造成6倍物理伤害。眩晕率+50%。场上每有一个“情人节”角色，你的特殊技能威力提升20%（最高100%）。每次使用特殊技能，你的攻击力提升10%（最高50%）。</w:t>
      </w:r>
    </w:p>
    <w:p w14:paraId="39F147ED">
      <w:r xmlns:w="http://schemas.openxmlformats.org/wordprocessingml/2006/main">
        <w:t xml:space="preserve">[54] 独特效果</w:t>
      </w:r>
    </w:p>
    <w:p w14:paraId="48EF3B27">
      <w:r xmlns:w="http://schemas.openxmlformats.org/wordprocessingml/2006/main">
        <w:t xml:space="preserve">[55] 姓名</w:t>
      </w:r>
    </w:p>
    <w:p w14:paraId="61EBEBBA">
      <w:r xmlns:w="http://schemas.openxmlformats.org/wordprocessingml/2006/main">
        <w:t xml:space="preserve">[56] 效应</w:t>
      </w:r>
    </w:p>
    <w:p w14:paraId="01DC2D1A">
      <w:r xmlns:w="http://schemas.openxmlformats.org/wordprocessingml/2006/main">
        <w:t xml:space="preserve">[57] 一位高贵而有才华的女性的尊严</w:t>
      </w:r>
    </w:p>
    <w:p w14:paraId="2AC9DE24">
      <w:r xmlns:w="http://schemas.openxmlformats.org/wordprocessingml/2006/main">
        <w:t xml:space="preserve">[58] 部署完成后，敌方场上移动速度降低100%，持续5秒。当体力低于50%时，受到伤害后恢复50%的最大体力。之后，自身移动速度提升20%（仅触发一次）。</w:t>
      </w:r>
    </w:p>
    <w:p w14:paraId="7A4BB134">
      <w:r xmlns:w="http://schemas.openxmlformats.org/wordprocessingml/2006/main">
        <w:t xml:space="preserve">[59] 高贵而有才华的女性的尊严</w:t>
      </w:r>
    </w:p>
    <w:p w14:paraId="01248C25">
      <w:r xmlns:w="http://schemas.openxmlformats.org/wordprocessingml/2006/main">
        <w:t xml:space="preserve">[60] 部署完成后，敌方场上移动速度降低100%，持续10秒。当体力低于50%时，通过造成的伤害恢复50%的最大体力。之后，你的移动速度和造成的伤害提高20%（仅触发一次）。</w:t>
      </w:r>
    </w:p>
    <w:p w14:paraId="205FF31D">
      <w:r xmlns:w="http://schemas.openxmlformats.org/wordprocessingml/2006/main">
        <w:t xml:space="preserve">[61] 增强图像</w:t>
      </w:r>
    </w:p>
    <w:p w14:paraId="1C09647E">
      <w:r xmlns:w="http://schemas.openxmlformats.org/wordprocessingml/2006/main">
        <w:t xml:space="preserve">[62] 在游戏中 †</w:t>
      </w:r>
    </w:p>
    <w:p w14:paraId="480B1084">
      <w:r xmlns:w="http://schemas.openxmlformats.org/wordprocessingml/2006/main">
        <w:t xml:space="preserve">[63] 具有多个强化效果的水平线攻击者，这些强化效果不被视为增益效果，并且其力量会根据情人节角色的数量而增加。</w:t>
      </w:r>
    </w:p>
    <w:p w14:paraId="364C8017">
      <w:r xmlns:w="http://schemas.openxmlformats.org/wordprocessingml/2006/main">
        <w:t xml:space="preserve">[64] “情人节”角色列表（这些角色本身不受影响）</w:t>
      </w:r>
    </w:p>
    <w:p w14:paraId="396CE164">
      <w:r xmlns:w="http://schemas.openxmlformats.org/wordprocessingml/2006/main">
        <w:t xml:space="preserve">[65] “情人节”角色列表 †</w:t>
      </w:r>
    </w:p>
    <w:p w14:paraId="0C45D76B">
      <w:r xmlns:w="http://schemas.openxmlformats.org/wordprocessingml/2006/main">
        <w:t xml:space="preserve">[66] * 表示该效果与“情人节”有关。</w:t>
      </w:r>
    </w:p>
    <w:p w14:paraId="4FC5C124">
      <w:r xmlns:w="http://schemas.openxmlformats.org/wordprocessingml/2006/main">
        <w:t xml:space="preserve">[67] 瓦伦丁·埃斯卡·阿玛兹</w:t>
      </w:r>
    </w:p>
    <w:p w14:paraId="0E1B7C96">
      <w:r xmlns:w="http://schemas.openxmlformats.org/wordprocessingml/2006/main">
        <w:t xml:space="preserve">[68] 瓦伦丁·纳里卡</w:t>
      </w:r>
    </w:p>
    <w:p w14:paraId="0F0B0490">
      <w:r xmlns:w="http://schemas.openxmlformats.org/wordprocessingml/2006/main">
        <w:t xml:space="preserve">[69] 瓦伦丁·鹤子 R</w:t>
      </w:r>
    </w:p>
    <w:p w14:paraId="292A68EA">
      <w:r xmlns:w="http://schemas.openxmlformats.org/wordprocessingml/2006/main">
        <w:t xml:space="preserve">[70] 瓦伦丁·翔子</w:t>
      </w:r>
    </w:p>
    <w:p w14:paraId="6A99C94D">
      <w:r xmlns:w="http://schemas.openxmlformats.org/wordprocessingml/2006/main">
        <w:t xml:space="preserve">[71] 情人节遥</w:t>
      </w:r>
    </w:p>
    <w:p w14:paraId="4F646073">
      <w:r xmlns:w="http://schemas.openxmlformats.org/wordprocessingml/2006/main">
        <w:t xml:space="preserve">[72] 瓦伦丁·埃克塞尔</w:t>
      </w:r>
    </w:p>
    <w:p w14:paraId="527BA2A2">
      <w:r xmlns:w="http://schemas.openxmlformats.org/wordprocessingml/2006/main">
        <w:t xml:space="preserve">[73] 瓦伦丁·斯皮卡</w:t>
      </w:r>
    </w:p>
    <w:p w14:paraId="7B6E2122">
      <w:r xmlns:w="http://schemas.openxmlformats.org/wordprocessingml/2006/main">
        <w:t xml:space="preserve">[74] Valentine Migo ※ R</w:t>
      </w:r>
    </w:p>
    <w:p w14:paraId="6210CE5C">
      <w:r xmlns:w="http://schemas.openxmlformats.org/wordprocessingml/2006/main">
        <w:t xml:space="preserve">[75] 瓦伦丁·阿祖尔</w:t>
      </w:r>
    </w:p>
    <w:p w14:paraId="6BC13B2D">
      <w:r xmlns:w="http://schemas.openxmlformats.org/wordprocessingml/2006/main">
        <w:t xml:space="preserve">[76] 瓦伦丁·克拉丽丝</w:t>
      </w:r>
    </w:p>
    <w:p w14:paraId="426C324E">
      <w:r xmlns:w="http://schemas.openxmlformats.org/wordprocessingml/2006/main">
        <w:t xml:space="preserve">[77] 瓦伦丁·赛卡</w:t>
      </w:r>
    </w:p>
    <w:p w14:paraId="53380F1C">
      <w:r xmlns:w="http://schemas.openxmlformats.org/wordprocessingml/2006/main">
        <w:t xml:space="preserve">[78] 情人节甘草</w:t>
      </w:r>
    </w:p>
    <w:p w14:paraId="7CF37D1D">
      <w:r xmlns:w="http://schemas.openxmlformats.org/wordprocessingml/2006/main">
        <w:t xml:space="preserve">[79] 瓦伦丁·尼尔*</w:t>
      </w:r>
    </w:p>
    <w:p w14:paraId="061A3CD9">
      <w:r xmlns:w="http://schemas.openxmlformats.org/wordprocessingml/2006/main">
        <w:t xml:space="preserve">[80] 情人节圆香*</w:t>
      </w:r>
    </w:p>
    <w:p w14:paraId="683294B5">
      <w:r xmlns:w="http://schemas.openxmlformats.org/wordprocessingml/2006/main">
        <w:t xml:space="preserve">[81] 瓦伦丁·泰格·乔纳</w:t>
      </w:r>
    </w:p>
    <w:p w14:paraId="5A722F61">
      <w:r xmlns:w="http://schemas.openxmlformats.org/wordprocessingml/2006/main">
        <w:t xml:space="preserve">[82] 在突袭战中得到充分强化后，场上可使用的特殊技能数量可达6个。平均而言，这意味着攻击力稳定提升25%，伤害提升10%。即使只有你一个瓦伦丁，其火力也相当于特殊技能倍率约为10倍至12倍的角色。如果有3个瓦伦丁，则相当于特殊技能倍率约为13倍至15倍的角色。</w:t>
      </w:r>
    </w:p>
    <w:p w14:paraId="4856779B">
      <w:r xmlns:w="http://schemas.openxmlformats.org/wordprocessingml/2006/main">
        <w:t xml:space="preserve">[83] 将敌方战场速度降低 100% 的独特效果是伪时间停止。</w:t>
      </w:r>
    </w:p>
    <w:p w14:paraId="204DD471">
      <w:r xmlns:w="http://schemas.openxmlformats.org/wordprocessingml/2006/main">
        <w:t xml:space="preserve">[84] 内容适用性简易评估 †</w:t>
      </w:r>
    </w:p>
    <w:p w14:paraId="1C83511F">
      <w:r xmlns:w="http://schemas.openxmlformats.org/wordprocessingml/2006/main">
        <w:t xml:space="preserve">[85] 合适的内容、推荐的装备示例、角色发展目标等。</w:t>
      </w:r>
    </w:p>
    <w:p w14:paraId="63A3D795">
      <w:r xmlns:w="http://schemas.openxmlformats.org/wordprocessingml/2006/main">
        <w:t xml:space="preserve">[86] 兼容内容</w:t>
      </w:r>
    </w:p>
    <w:p w14:paraId="451B4CB5">
      <w:r xmlns:w="http://schemas.openxmlformats.org/wordprocessingml/2006/main">
        <w:t xml:space="preserve">[87] 能力倾向</w:t>
      </w:r>
    </w:p>
    <w:p w14:paraId="085593A6">
      <w:r xmlns:w="http://schemas.openxmlformats.org/wordprocessingml/2006/main">
        <w:t xml:space="preserve">[88] 简短评论</w:t>
      </w:r>
    </w:p>
    <w:p w14:paraId="21420B86">
      <w:r xmlns:w="http://schemas.openxmlformats.org/wordprocessingml/2006/main">
        <w:t xml:space="preserve">[89] 主线任务 事件任务</w:t>
      </w:r>
    </w:p>
    <w:p w14:paraId="46E8DF29">
      <w:r xmlns:w="http://schemas.openxmlformats.org/wordprocessingml/2006/main">
        <w:t xml:space="preserve">[90] 他可以毫无问题地完成任务，但几乎没有理由专门选择他。</w:t>
      </w:r>
    </w:p>
    <w:p w14:paraId="5D7A3DA0">
      <w:r xmlns:w="http://schemas.openxmlformats.org/wordprocessingml/2006/main">
        <w:t xml:space="preserve">[91] 突袭战</w:t>
      </w:r>
    </w:p>
    <w:p w14:paraId="67E1E14C">
      <w:r xmlns:w="http://schemas.openxmlformats.org/wordprocessingml/2006/main">
        <w:t xml:space="preserve">[92] 虽然它是水平方向的杀戮，但其火力等于或大于单目标杀戮（有关装备示例，请参见下文）。</w:t>
      </w:r>
    </w:p>
    <w:p w14:paraId="517D6EBA">
      <w:r xmlns:w="http://schemas.openxmlformats.org/wordprocessingml/2006/main">
        <w:t xml:space="preserve">[93] 湮灭</w:t>
      </w:r>
    </w:p>
    <w:p w14:paraId="453FEF06">
      <w:r xmlns:w="http://schemas.openxmlformats.org/wordprocessingml/2006/main">
        <w:t xml:space="preserve">[94] 水平线攻击不合适。</w:t>
      </w:r>
    </w:p>
    <w:p w14:paraId="2E5260E3">
      <w:r xmlns:w="http://schemas.openxmlformats.org/wordprocessingml/2006/main">
        <w:t xml:space="preserve">[95] B宇宙</w:t>
      </w:r>
    </w:p>
    <w:p w14:paraId="0AE3A2BC">
      <w:r xmlns:w="http://schemas.openxmlformats.org/wordprocessingml/2006/main">
        <w:t xml:space="preserve">[96] 由于体力恢复，韧性略强。</w:t>
      </w:r>
    </w:p>
    <w:p w14:paraId="013D1EF7">
      <w:r xmlns:w="http://schemas.openxmlformats.org/wordprocessingml/2006/main">
        <w:t xml:space="preserve">[97] 能力评估指标</w:t>
      </w:r>
    </w:p>
    <w:p w14:paraId="35032251">
      <w:r xmlns:w="http://schemas.openxmlformats.org/wordprocessingml/2006/main">
        <w:t xml:space="preserve">[98] ◎：优秀内容。最有可能发挥出色。○：合适内容。有较高发挥潜力。△：一般。需要一些技巧才能发挥良好，但选择理由不多。×：不合适内容。由于与内容规则、游戏系统、难度等级等不兼容，难以发挥出色。*2014年3月更新</w:t>
      </w:r>
    </w:p>
    <w:p w14:paraId="6EFD6FD9">
      <w:r xmlns:w="http://schemas.openxmlformats.org/wordprocessingml/2006/main">
        <w:t xml:space="preserve">[99] 突袭</w:t>
      </w:r>
    </w:p>
    <w:p w14:paraId="31A19A7E">
      <w:r xmlns:w="http://schemas.openxmlformats.org/wordprocessingml/2006/main">
        <w:t xml:space="preserve">[100] 推荐设备示例</w:t>
      </w:r>
    </w:p>
    <w:p w14:paraId="0915C765">
      <w:r xmlns:w="http://schemas.openxmlformats.org/wordprocessingml/2006/main">
        <w:t xml:space="preserve">[101] 主要设备</w:t>
      </w:r>
    </w:p>
    <w:p w14:paraId="71C3582F">
      <w:r xmlns:w="http://schemas.openxmlformats.org/wordprocessingml/2006/main">
        <w:t xml:space="preserve">[102] 子设备</w:t>
      </w:r>
    </w:p>
    <w:p w14:paraId="5925A74B">
      <w:r xmlns:w="http://schemas.openxmlformats.org/wordprocessingml/2006/main">
        <w:t xml:space="preserve">[103] 一件令人愉悦的物品</w:t>
      </w:r>
    </w:p>
    <w:p w14:paraId="788AB689">
      <w:r xmlns:w="http://schemas.openxmlformats.org/wordprocessingml/2006/main">
        <w:t xml:space="preserve">[104] 发展目标</w:t>
      </w:r>
    </w:p>
    <w:p w14:paraId="66726916">
      <w:r xmlns:w="http://schemas.openxmlformats.org/wordprocessingml/2006/main">
        <w:t xml:space="preserve">[105] 突破极限</w:t>
      </w:r>
    </w:p>
    <w:p w14:paraId="4061C7D6">
      <w:r xmlns:w="http://schemas.openxmlformats.org/wordprocessingml/2006/main">
        <w:t xml:space="preserve">[106] 致命觉醒</w:t>
      </w:r>
    </w:p>
    <w:p w14:paraId="292B7367">
      <w:r xmlns:w="http://schemas.openxmlformats.org/wordprocessingml/2006/main">
        <w:t xml:space="preserve">[107] 独特的觉醒</w:t>
      </w:r>
    </w:p>
    <w:p w14:paraId="24401C99">
      <w:r xmlns:w="http://schemas.openxmlformats.org/wordprocessingml/2006/main">
        <w:t xml:space="preserve">[108] 行动速度</w:t>
      </w:r>
    </w:p>
    <w:p w14:paraId="118FF125">
      <w:r xmlns:w="http://schemas.openxmlformats.org/wordprocessingml/2006/main">
        <w:t xml:space="preserve">[109] 特别收费</w:t>
      </w:r>
    </w:p>
    <w:p w14:paraId="0C50C24B">
      <w:r xmlns:w="http://schemas.openxmlformats.org/wordprocessingml/2006/main">
        <w:t xml:space="preserve">[110] 其他</w:t>
      </w:r>
    </w:p>
    <w:p w14:paraId="7A5C52CD">
      <w:r xmlns:w="http://schemas.openxmlformats.org/wordprocessingml/2006/main">
        <w:t xml:space="preserve">[111] 培训费用</w:t>
      </w:r>
    </w:p>
    <w:p w14:paraId="23E45253">
      <w:r xmlns:w="http://schemas.openxmlformats.org/wordprocessingml/2006/main">
        <w:t xml:space="preserve">[112] 3.1 秒 9 次</w:t>
      </w:r>
    </w:p>
    <w:p w14:paraId="25C8D296">
      <w:r xmlns:w="http://schemas.openxmlformats.org/wordprocessingml/2006/main">
        <w:t xml:space="preserve">[113] 14.9% 8次</w:t>
      </w:r>
    </w:p>
    <w:p w14:paraId="74D06C57">
      <w:r xmlns:w="http://schemas.openxmlformats.org/wordprocessingml/2006/main">
        <w:t xml:space="preserve">[114] 备注</w:t>
      </w:r>
    </w:p>
    <w:p w14:paraId="740363B4">
      <w:r xmlns:w="http://schemas.openxmlformats.org/wordprocessingml/2006/main">
        <w:t xml:space="preserve">[115] *2016年5月更新</w:t>
      </w:r>
    </w:p>
    <w:p w14:paraId="63235F87">
      <w:r xmlns:w="http://schemas.openxmlformats.org/wordprocessingml/2006/main">
        <w:t xml:space="preserve">[116] 备选版本 †</w:t>
      </w:r>
    </w:p>
    <w:p w14:paraId="65F62B02">
      <w:r xmlns:w="http://schemas.openxmlformats.org/wordprocessingml/2006/main">
        <w:t xml:space="preserve">[117] 皇帝的尼尔</w:t>
      </w:r>
    </w:p>
    <w:p w14:paraId="67E9B8C9">
      <w:r xmlns:w="http://schemas.openxmlformats.org/wordprocessingml/2006/main">
        <w:t xml:space="preserve">[118] 新娘尼尔</w:t>
      </w:r>
    </w:p>
    <w:p w14:paraId="304D3DDB">
      <w:r xmlns:w="http://schemas.openxmlformats.org/wordprocessingml/2006/main">
        <w:t xml:space="preserve">[119] 圣夜尼尔</w:t>
      </w:r>
    </w:p>
    <w:p w14:paraId="0F181F44">
      <w:r xmlns:w="http://schemas.openxmlformats.org/wordprocessingml/2006/main">
        <w:t xml:space="preserve">[120] 巴比伦尼鲁</w:t>
      </w:r>
    </w:p>
    <w:p w14:paraId="6D473A77">
      <w:r xmlns:w="http://schemas.openxmlformats.org/wordprocessingml/2006/main">
        <w:t xml:space="preserve">[121] 瓦伦丁·尼尔</w:t>
      </w:r>
    </w:p>
    <w:p w14:paraId="3320B0EC">
      <w:r xmlns:w="http://schemas.openxmlformats.org/wordprocessingml/2006/main">
        <w:t xml:space="preserve">[122] 琐事 †</w:t>
      </w:r>
    </w:p>
    <w:p w14:paraId="72071587">
      <w:r xmlns:w="http://schemas.openxmlformats.org/wordprocessingml/2006/main">
        <w:t xml:space="preserve">[123] 官方推特账号简介 †</w:t>
      </w:r>
    </w:p>
    <w:p w14:paraId="480B3C6B">
      <w:r xmlns:w="http://schemas.openxmlformats.org/wordprocessingml/2006/main">
        <w:t xml:space="preserve">[124] 人物介绍</w:t>
      </w:r>
    </w:p>
    <w:p w14:paraId="5E6650CA">
      <w:r xmlns:w="http://schemas.openxmlformats.org/wordprocessingml/2006/main">
        <w:t xml:space="preserve">[125] 评论表 †</w:t>
      </w:r>
    </w:p>
    <w:p w14:paraId="5067CE40">
      <w:r xmlns:w="http://schemas.openxmlformats.org/wordprocessingml/2006/main">
        <w:t xml:space="preserve">[126] 点击打开历史日志列表</w:t>
      </w:r>
    </w:p>
    <w:p w14:paraId="363A4311">
      <w:r xmlns:w="http://schemas.openxmlformats.org/wordprocessingml/2006/main">
        <w:t xml:space="preserve">[127] 末尾的数字越小，日志就越旧。</w:t>
      </w:r>
    </w:p>
    <w:p w14:paraId="12874F0B">
      <w:r xmlns:w="http://schemas.openxmlformats.org/wordprocessingml/2006/main">
        <w:t xml:space="preserve">[128] 'Comments/Valentinil/' 没有子页面。</w:t>
      </w:r>
    </w:p>
    <w:p w14:paraId="6EEDBAE7">
      <w:r xmlns:w="http://schemas.openxmlformats.org/wordprocessingml/2006/main">
        <w:t xml:space="preserve">[129] 难道只有我一个人觉得SD角色看起来像战争公主吗？ -- [c47ERgZ8pto] 2026-02-12 (周四) 21:13:54</w:t>
      </w:r>
    </w:p>
    <w:p w14:paraId="2954C0E9">
      <w:r xmlns:w="http://schemas.openxmlformats.org/wordprocessingml/2006/main">
        <w:t xml:space="preserve">[130] 傲慢，就像一个关于环境差异的梗图——[8zSXDOYa922] 2026-02-18 (周三) 12:38:18</w:t>
      </w:r>
    </w:p>
    <w:p w14:paraId="7B3D28CA">
      <w:r xmlns:w="http://schemas.openxmlformats.org/wordprocessingml/2006/main">
        <w:t xml:space="preserve">[131] ←使用棋盘前请务必阅读规则。</w:t>
      </w:r>
    </w:p>
    <w:p w14:paraId="1D37A258">
      <w:r xmlns:w="http://schemas.openxmlformats.org/wordprocessingml/2006/main">
        <w:t xml:space="preserve">[132] 关于规则 †</w:t>
      </w:r>
    </w:p>
    <w:p w14:paraId="4A532D25">
      <w:r xmlns:w="http://schemas.openxmlformats.org/wordprocessingml/2006/main">
        <w:t xml:space="preserve">[133] 请不要抱怨或批评页面编辑者。如果您对其他人的编辑有意见，请通过“提供替代方案”或“自行编辑”的方式进行建设性沟通。</w:t>
      </w:r>
    </w:p>
    <w:p w14:paraId="375A6FA6">
      <w:r xmlns:w="http://schemas.openxmlformats.org/wordprocessingml/2006/main">
        <w:t xml:space="preserve">[134] 不要发布个人网站或其他禁止未经授权链接的网站的网址。</w:t>
      </w:r>
    </w:p>
    <w:p w14:paraId="0F5E4604">
      <w:r xmlns:w="http://schemas.openxmlformats.org/wordprocessingml/2006/main">
        <w:t xml:space="preserve">[135] 关于违反规则的帖子 †</w:t>
      </w:r>
    </w:p>
    <w:p w14:paraId="3E5A06C0">
      <w:r xmlns:w="http://schemas.openxmlformats.org/wordprocessingml/2006/main">
        <w:t xml:space="preserve">[136] 禁止发布以下类型的帖子，因为它们容易造成干扰。</w:t>
      </w:r>
    </w:p>
    <w:p w14:paraId="23EEBF5D">
      <w:r xmlns:w="http://schemas.openxmlformats.org/wordprocessingml/2006/main">
        <w:t xml:space="preserve">[137]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9852F3E">
      <w:r xmlns:w="http://schemas.openxmlformats.org/wordprocessingml/2006/main">
        <w:t xml:space="preserve">[138] 其他包括使用此维基的人、官方管理员、艺术家、配音演员、现实生活中的个人以及 Twitter 用户等团体。</w:t>
      </w:r>
    </w:p>
    <w:p w14:paraId="47DA4BC8">
      <w:r xmlns:w="http://schemas.openxmlformats.org/wordprocessingml/2006/main">
        <w:t xml:space="preserve">[139] 关于向管理层提交的帖子，我们容忍可以解释为用户反馈的评论，例如“我希望他们改进这一点”、“我希望他们尽快修复错误”和“维护时间太长了”，但我们不容忍使用辱骂性语言贬低管理层。</w:t>
      </w:r>
    </w:p>
    <w:p w14:paraId="5C0E9580">
      <w:r xmlns:w="http://schemas.openxmlformats.org/wordprocessingml/2006/main">
        <w:t xml:space="preserve">[140] 将讨论和意见交流视为“诽谤或对抗他人”是错误的。然而，在讨论或意见交流中使用辱骂性语言、贬低他人、挑衅他人或在缺乏明确证据的情况下发表言论，都是违法行为。说话时务必注意自己的言辞。</w:t>
      </w:r>
    </w:p>
    <w:p w14:paraId="35E4B40B">
      <w:r xmlns:w="http://schemas.openxmlformats.org/wordprocessingml/2006/main">
        <w:t xml:space="preserve">[141] 攻击性评论是指使用“做这个”或“做那个”等强烈命令、“使用粗俗语言”、“居高临下”或“挑衅”的评论。</w:t>
      </w:r>
    </w:p>
    <w:p w14:paraId="32FF3F4E">
      <w:r xmlns:w="http://schemas.openxmlformats.org/wordprocessingml/2006/main">
        <w:t xml:space="preserve">[142] 禁止发布冒犯现有玩家的帖子，例如“还有人玩这个游戏吗？”或“这游戏已经凉了”。这并不意味着您完全不能发表任何负面言论，而是指那些超出单纯负面评价范围，构成诽谤或诋毁的帖子将被禁止发布。</w:t>
      </w:r>
    </w:p>
    <w:p w14:paraId="37A626EE">
      <w:r xmlns:w="http://schemas.openxmlformats.org/wordprocessingml/2006/main">
        <w:t xml:space="preserve">[143] 公开羞辱他人，包括泄露他人的游戏内名称或UID</w:t>
      </w:r>
    </w:p>
    <w:p w14:paraId="3FFEE202">
      <w:r xmlns:w="http://schemas.openxmlformats.org/wordprocessingml/2006/main">
        <w:t xml:space="preserve">[144] 但是，分享有助于游戏攻略的信息和视频是允许的。</w:t>
      </w:r>
    </w:p>
    <w:p w14:paraId="3AA65174">
      <w:r xmlns:w="http://schemas.openxmlformats.org/wordprocessingml/2006/main">
        <w:t xml:space="preserve">[145] 参考其他应用程序</w:t>
      </w:r>
    </w:p>
    <w:p w14:paraId="57F58688">
      <w:r xmlns:w="http://schemas.openxmlformats.org/wordprocessingml/2006/main">
        <w:t xml:space="preserve">[146] 在多个论坛上多次发帖</w:t>
      </w:r>
    </w:p>
    <w:p w14:paraId="4F1A86C1">
      <w:r xmlns:w="http://schemas.openxmlformats.org/wordprocessingml/2006/main">
        <w:t xml:space="preserve">[147] 写一串无意义的字符</w:t>
      </w:r>
    </w:p>
    <w:p w14:paraId="3766202B">
      <w:r xmlns:w="http://schemas.openxmlformats.org/wordprocessingml/2006/main">
        <w:t xml:space="preserve">[148] 关于作弊和利用漏洞的帖子</w:t>
      </w:r>
    </w:p>
    <w:p w14:paraId="13BD2178">
      <w:r xmlns:w="http://schemas.openxmlformats.org/wordprocessingml/2006/main">
        <w:t xml:space="preserve">[149] 最好的办法是忽略违反规则的帖子。上钩或反驳只会让事情变得更糟。</w:t>
      </w:r>
    </w:p>
    <w:p w14:paraId="6065BE36">
      <w:r xmlns:w="http://schemas.openxmlformats.org/wordprocessingml/2006/main">
        <w:t xml:space="preserve">[150] *在上述规则中，“诽谤”指的是在没有客观证据的情况下诋毁和贬低他人。将所有批评性文章都归为“诽谤”是不正确的，所以请务必谨慎。</w:t>
      </w:r>
    </w:p>
    <w:p w14:paraId="5C7ACB20">
      <w:r xmlns:w="http://schemas.openxmlformats.org/wordprocessingml/2006/main">
        <w:t xml:space="preserve">[151] 关于修改和删除发帖日志 †</w:t>
      </w:r>
    </w:p>
    <w:p w14:paraId="76339C05">
      <w:r xmlns:w="http://schemas.openxmlformats.org/wordprocessingml/2006/main">
        <w:t xml:space="preserve">[152] 但是，允许更正印刷错误、遗漏和字体颜色。（他人出于善意所做的更正也允许。）</w:t>
      </w:r>
    </w:p>
    <w:p w14:paraId="01116837">
      <w:r xmlns:w="http://schemas.openxmlformats.org/wordprocessingml/2006/main">
        <w:t xml:space="preserve">[153] 作为例外情况，您可以删除自己的帖子，但事后必须向管理员报告。此外，删除时，请将整个评论替换为以下文本，而不是完全删除：&amp;color(#ff0000){''发帖人已删除''};</w:t>
      </w:r>
    </w:p>
    <w:p w14:paraId="5FFF3285">
      <w:r xmlns:w="http://schemas.openxmlformats.org/wordprocessingml/2006/main">
        <w:t xml:space="preserve">[154] 关于评论违反规则的帖子 †</w:t>
      </w:r>
    </w:p>
    <w:p w14:paraId="133B259A">
      <w:r xmlns:w="http://schemas.openxmlformats.org/wordprocessingml/2006/main">
        <w:t xml:space="preserve">[155] 您可以自行注释掉上述任何违反规则的评论，无需管理员许可。但是，如果您注释掉了某条评论，请务必在“违规举报公告板”上进行举报。提交举报时，请使用“违规举报公告板”上的模板。</w:t>
      </w:r>
    </w:p>
    <w:p w14:paraId="51B416F1">
      <w:r xmlns:w="http://schemas.openxmlformats.org/wordprocessingml/2006/main">
        <w:t xml:space="preserve">[156] 未经 CO 举报公告板举报而被删除的帖子将被恢复，而删除帖子的人将受到处罚。</w:t>
      </w:r>
    </w:p>
    <w:p w14:paraId="027AED8C">
      <w:r xmlns:w="http://schemas.openxmlformats.org/wordprocessingml/2006/main">
        <w:t xml:space="preserve">[157] 如果您反复向 CO 举报公告板举报不违反规则的帖子，我们将认为您是自私的，并将对您实施发帖和编辑限制。</w:t>
      </w:r>
    </w:p>
    <w:p w14:paraId="66E5653D">
      <w:r xmlns:w="http://schemas.openxmlformats.org/wordprocessingml/2006/main">
        <w:t xml:space="preserve">[158] 管理员可酌情恢复 CO 报告公告板上不违反规则的报告。</w:t>
      </w:r>
    </w:p>
    <w:p w14:paraId="699F9259">
      <w:r xmlns:w="http://schemas.openxmlformats.org/wordprocessingml/2006/main">
        <w:t xml:space="preserve">[159] 我们再次要求您不要评论那些并未违反规则的评论。（例如，诸如“虽然不违反规则，但显然是在挑衅”、“恶作剧”或“评论整个帖子”之类的主观判断。）</w:t>
      </w:r>
    </w:p>
    <w:p w14:paraId="4F9B54C8">
      <w:r xmlns:w="http://schemas.openxmlformats.org/wordprocessingml/2006/main">
        <w:t xml:space="preserve">[160] 关于不违反规则但“冒犯性”的帖子 †</w:t>
      </w:r>
    </w:p>
    <w:p w14:paraId="1A98A305">
      <w:r xmlns:w="http://schemas.openxmlformats.org/wordprocessingml/2006/main">
        <w:t xml:space="preserve">[161] 即使帖子内容具有冒犯性，除非违反版规，否则不会被删除。由于每个人对冒犯性的接受程度不同，请使用 NGID 功能隐藏评论，而不是争论或恶意挑衅。</w:t>
      </w:r>
    </w:p>
    <w:p w14:paraId="213E5166">
      <w:r xmlns:w="http://schemas.openxmlformats.org/wordprocessingml/2006/main">
        <w:t xml:space="preserve">[162] 挑衅难道不是一种违规行为吗？†</w:t>
      </w:r>
    </w:p>
    <w:p w14:paraId="6176F231">
      <w:r xmlns:w="http://schemas.openxmlformats.org/wordprocessingml/2006/main">
        <w:t xml:space="preserve">[163] 每个人对“煽动性言论”的定义可能大相径庭，因此我们不认为这是违规行为。如果您认为某条评论具有煽动性，请使用 NGID 功能将其隐藏。</w:t>
      </w:r>
    </w:p>
    <w:p w14:paraId="10ECEBCD">
      <w:r xmlns:w="http://schemas.openxmlformats.org/wordprocessingml/2006/main">
        <w:t xml:space="preserve">[164] 抱怨难道不算违法吗？†</w:t>
      </w:r>
    </w:p>
    <w:p w14:paraId="0F3AB332">
      <w:r xmlns:w="http://schemas.openxmlformats.org/wordprocessingml/2006/main">
        <w:t xml:space="preserve">[165] 一般而言，抱怨本身并不构成违规。但是，针对本作品的负面宣传、诽谤、辱骂性语言以及超出抱怨范围的对抗性言论均构成违规。如果您认为抱怨内容冒犯了您，请使用 NGID 功能隐藏相关评论。</w:t>
      </w:r>
    </w:p>
    <w:p w14:paraId="1452E6E7">
      <w:r xmlns:w="http://schemas.openxmlformats.org/wordprocessingml/2006/main">
        <w:t xml:space="preserve">[166] 如果您不确定某个帖子是否违反规则，该怎么办？ †</w:t>
      </w:r>
    </w:p>
    <w:p w14:paraId="1414F519">
      <w:r xmlns:w="http://schemas.openxmlformats.org/wordprocessingml/2006/main">
        <w:t xml:space="preserve">[167] 有些帖子内容含糊不清，难以判断是否违规。评论删除这类含糊不清的帖子可能会导致问题，所以请不要评论删除，而是使用 NGID 功能将评论隐藏起来。</w:t>
      </w:r>
    </w:p>
    <w:p w14:paraId="40E72EEC">
      <w:r xmlns:w="http://schemas.openxmlformats.org/wordprocessingml/2006/main">
        <w:t xml:space="preserve">[168] 对屡犯者的处罚 †</w:t>
      </w:r>
    </w:p>
    <w:p w14:paraId="5DF2A300">
      <w:r xmlns:w="http://schemas.openxmlformats.org/wordprocessingml/2006/main">
        <w:t xml:space="preserve">[169] 屡次违反规则或发布特别恶意的帖子，管理员可酌情予以处罚，例如“禁止访问”或“限制发帖”。</w:t>
      </w:r>
    </w:p>
    <w:p w14:paraId="6E241D65">
      <w:r xmlns:w="http://schemas.openxmlformats.org/wordprocessingml/2006/main">
        <w:t xml:space="preserve">[170] 如果您对进一步改进有任何建议，请通过 Wiki 管理公告板与我们联系。</w:t>
      </w:r>
    </w:p>
    <w:p w14:paraId="1377256F"/>
    <w:p w14:paraId="6A61B148">
      <w:r xmlns:w="http://schemas.openxmlformats.org/wordprocessingml/2006/main">
        <w:rPr>
          <w:b/>
        </w:rPr>
        <w:t xml:space="preserve">A051</w:t>
      </w:r>
    </w:p>
    <w:p w14:paraId="64DE7673">
      <w:r xmlns:w="http://schemas.openxmlformats.org/wordprocessingml/2006/main">
        <w:t xml:space="preserve">[0] 索引：所有角色 | SSR 角色 | SR 角色 | R 角色</w:t>
      </w:r>
    </w:p>
    <w:p w14:paraId="5522FE5F">
      <w:r xmlns:w="http://schemas.openxmlformats.org/wordprocessingml/2006/main">
        <w:t xml:space="preserve">[1] 基本信息</w:t>
      </w:r>
    </w:p>
    <w:p w14:paraId="50CE1996">
      <w:r xmlns:w="http://schemas.openxmlformats.org/wordprocessingml/2006/main">
        <w:t xml:space="preserve">[2] 内容适用性简易评估</w:t>
      </w:r>
    </w:p>
    <w:p w14:paraId="045BAB44">
      <w:r xmlns:w="http://schemas.openxmlformats.org/wordprocessingml/2006/main">
        <w:t xml:space="preserve">[3] 替代版本</w:t>
      </w:r>
    </w:p>
    <w:p w14:paraId="15044CA7">
      <w:r xmlns:w="http://schemas.openxmlformats.org/wordprocessingml/2006/main">
        <w:t xml:space="preserve">[4] 琐事</w:t>
      </w:r>
    </w:p>
    <w:p w14:paraId="25EF9D8F">
      <w:r xmlns:w="http://schemas.openxmlformats.org/wordprocessingml/2006/main">
        <w:t xml:space="preserve">[5] 官方推特账号介绍</w:t>
      </w:r>
    </w:p>
    <w:p w14:paraId="61D9457F">
      <w:r xmlns:w="http://schemas.openxmlformats.org/wordprocessingml/2006/main">
        <w:t xml:space="preserve">[6] 评论表单</w:t>
      </w:r>
    </w:p>
    <w:p w14:paraId="6D5614F1">
      <w:r xmlns:w="http://schemas.openxmlformats.org/wordprocessingml/2006/main">
        <w:t xml:space="preserve">[7] 基本信息 †</w:t>
      </w:r>
    </w:p>
    <w:p w14:paraId="06144639">
      <w:r xmlns:w="http://schemas.openxmlformats.org/wordprocessingml/2006/main">
        <w:t xml:space="preserve">[8] 变换图像</w:t>
      </w:r>
    </w:p>
    <w:p w14:paraId="51C0594A">
      <w:r xmlns:w="http://schemas.openxmlformats.org/wordprocessingml/2006/main">
        <w:t xml:space="preserve">[9] 简介</w:t>
      </w:r>
    </w:p>
    <w:p w14:paraId="0AF4791E">
      <w:r xmlns:w="http://schemas.openxmlformats.org/wordprocessingml/2006/main">
        <w:t xml:space="preserve">[10] 姓名</w:t>
      </w:r>
    </w:p>
    <w:p w14:paraId="2E7FA08E">
      <w:r xmlns:w="http://schemas.openxmlformats.org/wordprocessingml/2006/main">
        <w:t xml:space="preserve">[11] 情人节遥</w:t>
      </w:r>
    </w:p>
    <w:p w14:paraId="16DC5325">
      <w:r xmlns:w="http://schemas.openxmlformats.org/wordprocessingml/2006/main">
        <w:t xml:space="preserve">[12] 真实姓名</w:t>
      </w:r>
    </w:p>
    <w:p w14:paraId="1D5A4983">
      <w:r xmlns:w="http://schemas.openxmlformats.org/wordprocessingml/2006/main">
        <w:t xml:space="preserve">[13] 高森遥</w:t>
      </w:r>
    </w:p>
    <w:p w14:paraId="6F501E5E">
      <w:r xmlns:w="http://schemas.openxmlformats.org/wordprocessingml/2006/main">
        <w:t xml:space="preserve">[14] 稀有度</w:t>
      </w:r>
    </w:p>
    <w:p w14:paraId="54A5683C">
      <w:r xmlns:w="http://schemas.openxmlformats.org/wordprocessingml/2006/main">
        <w:t xml:space="preserve">[15] 普通攻击</w:t>
      </w:r>
    </w:p>
    <w:p w14:paraId="3179E75F">
      <w:r xmlns:w="http://schemas.openxmlformats.org/wordprocessingml/2006/main">
        <w:t xml:space="preserve">[16] 远程攻击（物理）</w:t>
      </w:r>
    </w:p>
    <w:p w14:paraId="20B8186D">
      <w:r xmlns:w="http://schemas.openxmlformats.org/wordprocessingml/2006/main">
        <w:t xml:space="preserve">[17] 附属派系</w:t>
      </w:r>
    </w:p>
    <w:p w14:paraId="393FB76A">
      <w:r xmlns:w="http://schemas.openxmlformats.org/wordprocessingml/2006/main">
        <w:t xml:space="preserve">[18] 仙人（Soha）</w:t>
      </w:r>
    </w:p>
    <w:p w14:paraId="4189D9C4">
      <w:r xmlns:w="http://schemas.openxmlformats.org/wordprocessingml/2006/main">
        <w:t xml:space="preserve">[19] 特殊属性</w:t>
      </w:r>
    </w:p>
    <w:p w14:paraId="4F3536A4">
      <w:r xmlns:w="http://schemas.openxmlformats.org/wordprocessingml/2006/main">
        <w:t xml:space="preserve">[20] 瓦伦丁</w:t>
      </w:r>
    </w:p>
    <w:p w14:paraId="5973C5AD">
      <w:r xmlns:w="http://schemas.openxmlformats.org/wordprocessingml/2006/main">
        <w:t xml:space="preserve">[21] 风根</w:t>
      </w:r>
    </w:p>
    <w:p w14:paraId="28E0AA72">
      <w:r xmlns:w="http://schemas.openxmlformats.org/wordprocessingml/2006/main">
        <w:t xml:space="preserve">[22] 插图</w:t>
      </w:r>
    </w:p>
    <w:p w14:paraId="6F3ADD16">
      <w:r xmlns:w="http://schemas.openxmlformats.org/wordprocessingml/2006/main">
        <w:t xml:space="preserve">[23] 饭团君</w:t>
      </w:r>
    </w:p>
    <w:p w14:paraId="6781923D">
      <w:r xmlns:w="http://schemas.openxmlformats.org/wordprocessingml/2006/main">
        <w:t xml:space="preserve">[24] SD字符</w:t>
      </w:r>
    </w:p>
    <w:p w14:paraId="7ABE2293">
      <w:r xmlns:w="http://schemas.openxmlformats.org/wordprocessingml/2006/main">
        <w:t xml:space="preserve">[25] 风味文字</w:t>
      </w:r>
    </w:p>
    <w:p w14:paraId="156EF89F">
      <w:r xmlns:w="http://schemas.openxmlformats.org/wordprocessingml/2006/main">
        <w:t xml:space="preserve">[26] “月影守护着带来幸福的甜点……我乃上弦之主！绝不允许任何人干扰少女的庆典！”这是高森遥在特定情况下能够发动的战斗形态。飘逸的裙摆是遥的最爱。她似乎也很喜欢旋转时飞舞的丝带。她独自一人时，大概会对着镜子兴奋不已吧。</w:t>
      </w:r>
    </w:p>
    <w:p w14:paraId="49786404">
      <w:r xmlns:w="http://schemas.openxmlformats.org/wordprocessingml/2006/main">
        <w:t xml:space="preserve">[27] 如何获得</w:t>
      </w:r>
    </w:p>
    <w:p w14:paraId="085FB728">
      <w:r xmlns:w="http://schemas.openxmlformats.org/wordprocessingml/2006/main">
        <w:t xml:space="preserve">[28] 限时扭蛋</w:t>
      </w:r>
    </w:p>
    <w:p w14:paraId="0D085C0D">
      <w:r xmlns:w="http://schemas.openxmlformats.org/wordprocessingml/2006/main">
        <w:t xml:space="preserve">[29] 基础属性（1星）* 每增加1星+50%，5星时为1星值的3倍</w:t>
      </w:r>
    </w:p>
    <w:p w14:paraId="3F568133">
      <w:r xmlns:w="http://schemas.openxmlformats.org/wordprocessingml/2006/main">
        <w:t xml:space="preserve">[30] 级</w:t>
      </w:r>
    </w:p>
    <w:p w14:paraId="507A0316">
      <w:r xmlns:w="http://schemas.openxmlformats.org/wordprocessingml/2006/main">
        <w:t xml:space="preserve">[31] 耐力</w:t>
      </w:r>
    </w:p>
    <w:p w14:paraId="52F45DFE">
      <w:r xmlns:w="http://schemas.openxmlformats.org/wordprocessingml/2006/main">
        <w:t xml:space="preserve">[32] 攻击力</w:t>
      </w:r>
    </w:p>
    <w:p w14:paraId="1F08085D">
      <w:r xmlns:w="http://schemas.openxmlformats.org/wordprocessingml/2006/main">
        <w:t xml:space="preserve">[33] 防御能力</w:t>
      </w:r>
    </w:p>
    <w:p w14:paraId="3496F2A4">
      <w:r xmlns:w="http://schemas.openxmlformats.org/wordprocessingml/2006/main">
        <w:t xml:space="preserve">[34] 魔法力量</w:t>
      </w:r>
    </w:p>
    <w:p w14:paraId="4564B0BA">
      <w:r xmlns:w="http://schemas.openxmlformats.org/wordprocessingml/2006/main">
        <w:t xml:space="preserve">[35] 魔法抗性</w:t>
      </w:r>
    </w:p>
    <w:p w14:paraId="17613FC0">
      <w:r xmlns:w="http://schemas.openxmlformats.org/wordprocessingml/2006/main">
        <w:t xml:space="preserve">[36] 详细状态</w:t>
      </w:r>
    </w:p>
    <w:p w14:paraId="360ACE6D">
      <w:r xmlns:w="http://schemas.openxmlformats.org/wordprocessingml/2006/main">
        <w:t xml:space="preserve">[37] 准确性</w:t>
      </w:r>
    </w:p>
    <w:p w14:paraId="69F25F6B">
      <w:r xmlns:w="http://schemas.openxmlformats.org/wordprocessingml/2006/main">
        <w:t xml:space="preserve">[38] 回避能力</w:t>
      </w:r>
    </w:p>
    <w:p w14:paraId="2DD9ECF3">
      <w:r xmlns:w="http://schemas.openxmlformats.org/wordprocessingml/2006/main">
        <w:t xml:space="preserve">[39] 连续命中率</w:t>
      </w:r>
    </w:p>
    <w:p w14:paraId="003E6794">
      <w:r xmlns:w="http://schemas.openxmlformats.org/wordprocessingml/2006/main">
        <w:t xml:space="preserve">[40] 反击率</w:t>
      </w:r>
    </w:p>
    <w:p w14:paraId="2C6870DE">
      <w:r xmlns:w="http://schemas.openxmlformats.org/wordprocessingml/2006/main">
        <w:t xml:space="preserve">[41] 眩晕激活率</w:t>
      </w:r>
    </w:p>
    <w:p w14:paraId="1E402B54">
      <w:r xmlns:w="http://schemas.openxmlformats.org/wordprocessingml/2006/main">
        <w:t xml:space="preserve">[42] 抗眩晕能力</w:t>
      </w:r>
    </w:p>
    <w:p w14:paraId="408385E8">
      <w:r xmlns:w="http://schemas.openxmlformats.org/wordprocessingml/2006/main">
        <w:t xml:space="preserve">[43] 移动速度</w:t>
      </w:r>
    </w:p>
    <w:p w14:paraId="473BA998">
      <w:r xmlns:w="http://schemas.openxmlformats.org/wordprocessingml/2006/main">
        <w:t xml:space="preserve">[44] 部署速度</w:t>
      </w:r>
    </w:p>
    <w:p w14:paraId="11713814">
      <w:r xmlns:w="http://schemas.openxmlformats.org/wordprocessingml/2006/main">
        <w:t xml:space="preserve">[45] 行动速度</w:t>
      </w:r>
    </w:p>
    <w:p w14:paraId="3BC2806F">
      <w:r xmlns:w="http://schemas.openxmlformats.org/wordprocessingml/2006/main">
        <w:t xml:space="preserve">[46] 特殊填充量</w:t>
      </w:r>
    </w:p>
    <w:p w14:paraId="24C3BD2B">
      <w:r xmlns:w="http://schemas.openxmlformats.org/wordprocessingml/2006/main">
        <w:t xml:space="preserve">[47] 特殊招式</w:t>
      </w:r>
    </w:p>
    <w:p w14:paraId="1E469766">
      <w:r xmlns:w="http://schemas.openxmlformats.org/wordprocessingml/2006/main">
        <w:t xml:space="preserve">[48] 姓名</w:t>
      </w:r>
    </w:p>
    <w:p w14:paraId="3F2E9660">
      <w:r xmlns:w="http://schemas.openxmlformats.org/wordprocessingml/2006/main">
        <w:t xml:space="preserve">[49] 效应</w:t>
      </w:r>
    </w:p>
    <w:p w14:paraId="01AAE02A">
      <w:r xmlns:w="http://schemas.openxmlformats.org/wordprocessingml/2006/main">
        <w:t xml:space="preserve">[50] 真巧克力五月雨</w:t>
      </w:r>
    </w:p>
    <w:p w14:paraId="35D53467">
      <w:r xmlns:w="http://schemas.openxmlformats.org/wordprocessingml/2006/main">
        <w:t xml:space="preserve">[51] 对所有敌人造成2.5倍魔法伤害。有30%的几率魅惑他们。</w:t>
      </w:r>
    </w:p>
    <w:p w14:paraId="4ABEEB70">
      <w:r xmlns:w="http://schemas.openxmlformats.org/wordprocessingml/2006/main">
        <w:t xml:space="preserve">[52] 真巧克力 Samidare+</w:t>
      </w:r>
    </w:p>
    <w:p w14:paraId="35B37292">
      <w:r xmlns:w="http://schemas.openxmlformats.org/wordprocessingml/2006/main">
        <w:t xml:space="preserve">[53] 对所有敌人造成5倍魔法伤害。有30%的几率魅惑敌人。</w:t>
      </w:r>
    </w:p>
    <w:p w14:paraId="724EDF1F">
      <w:r xmlns:w="http://schemas.openxmlformats.org/wordprocessingml/2006/main">
        <w:t xml:space="preserve">[54] 独特效果</w:t>
      </w:r>
    </w:p>
    <w:p w14:paraId="244F6D88">
      <w:r xmlns:w="http://schemas.openxmlformats.org/wordprocessingml/2006/main">
        <w:t xml:space="preserve">[55] 姓名</w:t>
      </w:r>
    </w:p>
    <w:p w14:paraId="5AC97410">
      <w:r xmlns:w="http://schemas.openxmlformats.org/wordprocessingml/2006/main">
        <w:t xml:space="preserve">[56] 效应</w:t>
      </w:r>
    </w:p>
    <w:p w14:paraId="006D8029">
      <w:r xmlns:w="http://schemas.openxmlformats.org/wordprocessingml/2006/main">
        <w:t xml:space="preserve">[57] 情人节送给朋友们一大堆巧克力</w:t>
      </w:r>
    </w:p>
    <w:p w14:paraId="6E685BE0">
      <w:r xmlns:w="http://schemas.openxmlformats.org/wordprocessingml/2006/main">
        <w:t xml:space="preserve">[58] 出击完成后，除自身外，所有友军单位的伤害恢复目标最大耐力的 15%。</w:t>
      </w:r>
    </w:p>
    <w:p w14:paraId="15D07C0C">
      <w:r xmlns:w="http://schemas.openxmlformats.org/wordprocessingml/2006/main">
        <w:t xml:space="preserve">[59] 一连串的友谊巧克力 +</w:t>
      </w:r>
    </w:p>
    <w:p w14:paraId="1C359253">
      <w:r xmlns:w="http://schemas.openxmlformats.org/wordprocessingml/2006/main">
        <w:t xml:space="preserve">[60] 出击完成后，除自身外，所有友军单位恢复目标最大体力的 30%。</w:t>
      </w:r>
    </w:p>
    <w:p w14:paraId="03FF5CF5">
      <w:r xmlns:w="http://schemas.openxmlformats.org/wordprocessingml/2006/main">
        <w:t xml:space="preserve">[61] 增强图像</w:t>
      </w:r>
    </w:p>
    <w:p w14:paraId="3B290A4F">
      <w:r xmlns:w="http://schemas.openxmlformats.org/wordprocessingml/2006/main">
        <w:t xml:space="preserve">[62] 在游戏中 †</w:t>
      </w:r>
    </w:p>
    <w:p w14:paraId="51E78F81">
      <w:r xmlns:w="http://schemas.openxmlformats.org/wordprocessingml/2006/main">
        <w:t xml:space="preserve">[63] 这是闪光忍者遥的第二款季节限定服装。遥拥有第二款服装也算是常态。她的属性与圣诞版和遥反转版相似，或者说，除了体力之外，其他属性都相同。虽然她的魔法防御力很高，但物理防御力较低，因此她的生存能力令人担忧。她的攻击力、魔法攻击力、连击率和命中率都并列第一，但6秒的行动速度却成了瓶颈。如果不配合装备和队友的能量槽支援，很难充分发挥她的火力。此外，她的眩晕抵抗率也较低，只有20%，而普通版和圣诞版的眩晕抵抗率都高达40%。</w:t>
      </w:r>
    </w:p>
    <w:p w14:paraId="026F5298">
      <w:r xmlns:w="http://schemas.openxmlformats.org/wordprocessingml/2006/main">
        <w:t xml:space="preserve">[64] 她的特殊技能对所有敌人造成2.5倍伤害，觉醒后伤害提升至5倍，超越了之前的倍率。虽然威力足以有效对抗高难度怪物，但她行动缓慢且特殊技能充能速度低，因此不适合清怪。不过，即使是普通的遥也只比她快1秒，所以她的清怪能力也不算特别强，从某种意义上来说也算合理。她拥有魅惑效果，但魅惑通常会直接杀死小怪，而且命中首领的概率很低，所以只是一个附加效果。在团队副本中，魅惑效果对大佛非常有效，因为可以稳定地将其破防。为了最大程度地发挥她独特的治疗效果，她需要作为替补角色，但由于她的移动速度和部署速度都很慢，因此需要强化其中一项，可以说非常需要解锁一个副装备栏位。总的来说，虽然她的最大火力很高，但作为攻击者，普通的遥在很多方面都更胜一筹。</w:t>
      </w:r>
    </w:p>
    <w:p w14:paraId="7F6C9118">
      <w:r xmlns:w="http://schemas.openxmlformats.org/wordprocessingml/2006/main">
        <w:t xml:space="preserve">[65] 简单的内容适宜性评估 †</w:t>
      </w:r>
    </w:p>
    <w:p w14:paraId="42A94B2E">
      <w:r xmlns:w="http://schemas.openxmlformats.org/wordprocessingml/2006/main">
        <w:t xml:space="preserve">[66] 合适的内容、推荐的装备示例、角色发展目标等。</w:t>
      </w:r>
    </w:p>
    <w:p w14:paraId="33C17BC2">
      <w:r xmlns:w="http://schemas.openxmlformats.org/wordprocessingml/2006/main">
        <w:t xml:space="preserve">[67] 兼容内容</w:t>
      </w:r>
    </w:p>
    <w:p w14:paraId="60456E94">
      <w:r xmlns:w="http://schemas.openxmlformats.org/wordprocessingml/2006/main">
        <w:t xml:space="preserve">[68] 能力倾向</w:t>
      </w:r>
    </w:p>
    <w:p w14:paraId="01ECE9EA">
      <w:r xmlns:w="http://schemas.openxmlformats.org/wordprocessingml/2006/main">
        <w:t xml:space="preserve">[69] 简短评论</w:t>
      </w:r>
    </w:p>
    <w:p w14:paraId="7000E52B">
      <w:r xmlns:w="http://schemas.openxmlformats.org/wordprocessingml/2006/main">
        <w:t xml:space="preserve">[70] 主线任务 事件任务</w:t>
      </w:r>
    </w:p>
    <w:p w14:paraId="7DBE114A">
      <w:r xmlns:w="http://schemas.openxmlformats.org/wordprocessingml/2006/main">
        <w:t xml:space="preserve">[71] 他可以毫无问题地完成任务，但几乎没有理由专门选择他。</w:t>
      </w:r>
    </w:p>
    <w:p w14:paraId="034166F4">
      <w:r xmlns:w="http://schemas.openxmlformats.org/wordprocessingml/2006/main">
        <w:t xml:space="preserve">[72] 突袭战</w:t>
      </w:r>
    </w:p>
    <w:p w14:paraId="0334CB54">
      <w:r xmlns:w="http://schemas.openxmlformats.org/wordprocessingml/2006/main">
        <w:t xml:space="preserve">[73] 范围性特殊攻击不适用。</w:t>
      </w:r>
    </w:p>
    <w:p w14:paraId="28585EDB">
      <w:r xmlns:w="http://schemas.openxmlformats.org/wordprocessingml/2006/main">
        <w:t xml:space="preserve">[74] 湮灭</w:t>
      </w:r>
    </w:p>
    <w:p w14:paraId="32B56BBC">
      <w:r xmlns:w="http://schemas.openxmlformats.org/wordprocessingml/2006/main">
        <w:t xml:space="preserve">[75] 在歼灭战中，特殊招式的使用次数比特殊招式本身的火力更重要。</w:t>
      </w:r>
    </w:p>
    <w:p w14:paraId="3FC8E80D">
      <w:r xmlns:w="http://schemas.openxmlformats.org/wordprocessingml/2006/main">
        <w:t xml:space="preserve">[76] B宇宙</w:t>
      </w:r>
    </w:p>
    <w:p w14:paraId="3CE09981">
      <w:r xmlns:w="http://schemas.openxmlformats.org/wordprocessingml/2006/main">
        <w:t xml:space="preserve">[77] 无益效果</w:t>
      </w:r>
    </w:p>
    <w:p w14:paraId="62DBFCFB">
      <w:r xmlns:w="http://schemas.openxmlformats.org/wordprocessingml/2006/main">
        <w:t xml:space="preserve">[78] 能力评估指标</w:t>
      </w:r>
    </w:p>
    <w:p w14:paraId="32CA5A92">
      <w:r xmlns:w="http://schemas.openxmlformats.org/wordprocessingml/2006/main">
        <w:t xml:space="preserve">[79] ◎：优秀内容。最有可能发挥出色。○：合适内容。有较高发挥潜力。△：一般。需要一些技巧才能发挥良好，但选择理由不多。×：不合适内容。由于与内容规则、游戏系统、难度等级等不兼容，难以发挥出色。*2014年3月更新</w:t>
      </w:r>
    </w:p>
    <w:p w14:paraId="7FCB1CAF">
      <w:r xmlns:w="http://schemas.openxmlformats.org/wordprocessingml/2006/main">
        <w:t xml:space="preserve">[80]湮灭</w:t>
      </w:r>
    </w:p>
    <w:p w14:paraId="09EB5A1D">
      <w:r xmlns:w="http://schemas.openxmlformats.org/wordprocessingml/2006/main">
        <w:t xml:space="preserve">[81] 推荐设备示例</w:t>
      </w:r>
    </w:p>
    <w:p w14:paraId="15B1AD28">
      <w:r xmlns:w="http://schemas.openxmlformats.org/wordprocessingml/2006/main">
        <w:t xml:space="preserve">[82] 主要设备</w:t>
      </w:r>
    </w:p>
    <w:p w14:paraId="12A8AA55">
      <w:r xmlns:w="http://schemas.openxmlformats.org/wordprocessingml/2006/main">
        <w:t xml:space="preserve">[83] 子设备</w:t>
      </w:r>
    </w:p>
    <w:p w14:paraId="512F6495">
      <w:r xmlns:w="http://schemas.openxmlformats.org/wordprocessingml/2006/main">
        <w:t xml:space="preserve">[84] 一件令人愉悦的物品</w:t>
      </w:r>
    </w:p>
    <w:p w14:paraId="43CB2E4A">
      <w:r xmlns:w="http://schemas.openxmlformats.org/wordprocessingml/2006/main">
        <w:t xml:space="preserve">[85] 发展目标</w:t>
      </w:r>
    </w:p>
    <w:p w14:paraId="26268DB1">
      <w:r xmlns:w="http://schemas.openxmlformats.org/wordprocessingml/2006/main">
        <w:t xml:space="preserve">[86] 突破极限</w:t>
      </w:r>
    </w:p>
    <w:p w14:paraId="1B23AC95">
      <w:r xmlns:w="http://schemas.openxmlformats.org/wordprocessingml/2006/main">
        <w:t xml:space="preserve">[87] 致命觉醒</w:t>
      </w:r>
    </w:p>
    <w:p w14:paraId="726DE1C5">
      <w:r xmlns:w="http://schemas.openxmlformats.org/wordprocessingml/2006/main">
        <w:t xml:space="preserve">[88] 独特的觉醒</w:t>
      </w:r>
    </w:p>
    <w:p w14:paraId="70943B2A">
      <w:r xmlns:w="http://schemas.openxmlformats.org/wordprocessingml/2006/main">
        <w:t xml:space="preserve">[89] 行动速度</w:t>
      </w:r>
    </w:p>
    <w:p w14:paraId="64353BF6">
      <w:r xmlns:w="http://schemas.openxmlformats.org/wordprocessingml/2006/main">
        <w:t xml:space="preserve">[90] 特别收费</w:t>
      </w:r>
    </w:p>
    <w:p w14:paraId="0BB7B42A">
      <w:r xmlns:w="http://schemas.openxmlformats.org/wordprocessingml/2006/main">
        <w:t xml:space="preserve">[91] 其他</w:t>
      </w:r>
    </w:p>
    <w:p w14:paraId="4C734BAB">
      <w:r xmlns:w="http://schemas.openxmlformats.org/wordprocessingml/2006/main">
        <w:t xml:space="preserve">[92] 培训费用</w:t>
      </w:r>
    </w:p>
    <w:p w14:paraId="2698DC4F">
      <w:r xmlns:w="http://schemas.openxmlformats.org/wordprocessingml/2006/main">
        <w:t xml:space="preserve">[93] 4.1 秒 19 次</w:t>
      </w:r>
    </w:p>
    <w:p w14:paraId="1C7531AC">
      <w:r xmlns:w="http://schemas.openxmlformats.org/wordprocessingml/2006/main">
        <w:t xml:space="preserve">[94] 13.5% 20次</w:t>
      </w:r>
    </w:p>
    <w:p w14:paraId="698F164A">
      <w:r xmlns:w="http://schemas.openxmlformats.org/wordprocessingml/2006/main">
        <w:t xml:space="preserve">[95] 备注</w:t>
      </w:r>
    </w:p>
    <w:p w14:paraId="701902FC">
      <w:r xmlns:w="http://schemas.openxmlformats.org/wordprocessingml/2006/main">
        <w:t xml:space="preserve">[96] 如果你无法准备一个能用普通攻击瞬间击杀弱小敌人的增益效果，那么这样做就没有必要。如果体力不足，可以切换到其他技能。根据敌人的类型切换技能。</w:t>
      </w:r>
    </w:p>
    <w:p w14:paraId="7331F0FD">
      <w:r xmlns:w="http://schemas.openxmlformats.org/wordprocessingml/2006/main">
        <w:t xml:space="preserve">[97] *2016年3月更新</w:t>
      </w:r>
    </w:p>
    <w:p w14:paraId="43978146">
      <w:r xmlns:w="http://schemas.openxmlformats.org/wordprocessingml/2006/main">
        <w:t xml:space="preserve">[98] 备选版本 †</w:t>
      </w:r>
    </w:p>
    <w:p w14:paraId="68B248FF">
      <w:r xmlns:w="http://schemas.openxmlformats.org/wordprocessingml/2006/main">
        <w:t xml:space="preserve">[99] 闪光忍者遥</w:t>
      </w:r>
    </w:p>
    <w:p w14:paraId="03273760">
      <w:r xmlns:w="http://schemas.openxmlformats.org/wordprocessingml/2006/main">
        <w:t xml:space="preserve">[100] 遥圣哉</w:t>
      </w:r>
    </w:p>
    <w:p w14:paraId="2F5AD183">
      <w:r xmlns:w="http://schemas.openxmlformats.org/wordprocessingml/2006/main">
        <w:t xml:space="preserve">[101] 情人节遥</w:t>
      </w:r>
    </w:p>
    <w:p w14:paraId="587B7E3B">
      <w:r xmlns:w="http://schemas.openxmlformats.org/wordprocessingml/2006/main">
        <w:t xml:space="preserve">[102] 超能力闪光忍者遥</w:t>
      </w:r>
    </w:p>
    <w:p w14:paraId="020E9E2D">
      <w:r xmlns:w="http://schemas.openxmlformats.org/wordprocessingml/2006/main">
        <w:t xml:space="preserve">[103] 仲夏夜的遥</w:t>
      </w:r>
    </w:p>
    <w:p w14:paraId="1E8DC6D2">
      <w:r xmlns:w="http://schemas.openxmlformats.org/wordprocessingml/2006/main">
        <w:t xml:space="preserve">[104] 运动会上的遥</w:t>
      </w:r>
    </w:p>
    <w:p w14:paraId="529830A3">
      <w:r xmlns:w="http://schemas.openxmlformats.org/wordprocessingml/2006/main">
        <w:t xml:space="preserve">[105] 传说中的遥</w:t>
      </w:r>
    </w:p>
    <w:p w14:paraId="586960C7">
      <w:r xmlns:w="http://schemas.openxmlformats.org/wordprocessingml/2006/main">
        <w:t xml:space="preserve">[106] 琐事 †</w:t>
      </w:r>
    </w:p>
    <w:p w14:paraId="0FB73C3F">
      <w:r xmlns:w="http://schemas.openxmlformats.org/wordprocessingml/2006/main">
        <w:t xml:space="preserve">[107] 遥和情人节鹤子、情人节翔子一样，被巧克力爆破洗脑，后来能够随意变身成那种形态。</w:t>
      </w:r>
    </w:p>
    <w:p w14:paraId="361D4C9A">
      <w:r xmlns:w="http://schemas.openxmlformats.org/wordprocessingml/2006/main">
        <w:t xml:space="preserve">[108] 在事件发生之前，它的存在一直保密，而且它的实施方式也很不寻常，是在事件结束后才进行的。</w:t>
      </w:r>
    </w:p>
    <w:p w14:paraId="5D73A62F">
      <w:r xmlns:w="http://schemas.openxmlformats.org/wordprocessingml/2006/main">
        <w:t xml:space="preserve">[109] 今年情人节的成员们大多比较老派，但遥香却是一位真正的穿越者。不过，她也是最适应现代生活的。</w:t>
      </w:r>
    </w:p>
    <w:p w14:paraId="7D76778E">
      <w:r xmlns:w="http://schemas.openxmlformats.org/wordprocessingml/2006/main">
        <w:t xml:space="preserve">[110] 官方推特账号简介 †</w:t>
      </w:r>
    </w:p>
    <w:p w14:paraId="38E1245C">
      <w:r xmlns:w="http://schemas.openxmlformats.org/wordprocessingml/2006/main">
        <w:t xml:space="preserve">[111] 人物介绍</w:t>
      </w:r>
    </w:p>
    <w:p w14:paraId="1886E4F7">
      <w:r xmlns:w="http://schemas.openxmlformats.org/wordprocessingml/2006/main">
        <w:t xml:space="preserve">[112] 情人节纪念插图</w:t>
      </w:r>
    </w:p>
    <w:p w14:paraId="165BDB95">
      <w:r xmlns:w="http://schemas.openxmlformats.org/wordprocessingml/2006/main">
        <w:t xml:space="preserve">[113] 评论表 †</w:t>
      </w:r>
    </w:p>
    <w:p w14:paraId="31AB1C3B">
      <w:r xmlns:w="http://schemas.openxmlformats.org/wordprocessingml/2006/main">
        <w:t xml:space="preserve">[114] 点击打开历史日志列表</w:t>
      </w:r>
    </w:p>
    <w:p w14:paraId="452FD3F7">
      <w:r xmlns:w="http://schemas.openxmlformats.org/wordprocessingml/2006/main">
        <w:t xml:space="preserve">[115] 末尾的数字越小，日志越旧。</w:t>
      </w:r>
    </w:p>
    <w:p w14:paraId="2BEB8EA6">
      <w:r xmlns:w="http://schemas.openxmlformats.org/wordprocessingml/2006/main">
        <w:t xml:space="preserve">[116] 'Comments/Valentine Haruka/' 没有子页面。</w:t>
      </w:r>
    </w:p>
    <w:p w14:paraId="67D6AF3D">
      <w:r xmlns:w="http://schemas.openxmlformats.org/wordprocessingml/2006/main">
        <w:t xml:space="preserve">[117] 纯爱卧室最棒了，所以没关系！！！ -- [ROSj2KNhmGs] 2022-02-09 (周三) 18:18:37</w:t>
      </w:r>
    </w:p>
    <w:p w14:paraId="7618F770">
      <w:r xmlns:w="http://schemas.openxmlformats.org/wordprocessingml/2006/main">
        <w:t xml:space="preserve">[118] 我本来希望活动剧情里赢得巧克力拍卖的那个年轻人会被NTR之类的，但看来并没有——[UbeJRawbm.A] 2022-02-09 (周三) 19:57:10</w:t>
      </w:r>
    </w:p>
    <w:p w14:paraId="62848F61">
      <w:r xmlns:w="http://schemas.openxmlformats.org/wordprocessingml/2006/main">
        <w:t xml:space="preserve">[119] 如果是外卖就完美了…… -- [wi491EvwG8M] 2022-02-11 (周五) 09:42:25</w:t>
      </w:r>
    </w:p>
    <w:p w14:paraId="711662C9">
      <w:r xmlns:w="http://schemas.openxmlformats.org/wordprocessingml/2006/main">
        <w:t xml:space="preserve">[120] 谢谢你的详细信息……我会耐心等待。我赌超级闪电忍者赢！——[/zGpDkD/4KY] 2022-02-09 (周三) 23:23:43</w:t>
      </w:r>
    </w:p>
    <w:p w14:paraId="06166BAB">
      <w:r xmlns:w="http://schemas.openxmlformats.org/wordprocessingml/2006/main">
        <w:t xml:space="preserve">[121] 为什么只有在性能较差时我才能轻松拉出它们？ -- [jDTM17s1CA.] 2022-02-09 (周三) 18:29:01</w:t>
      </w:r>
    </w:p>
    <w:p w14:paraId="4FC2DBA2">
      <w:r xmlns:w="http://schemas.openxmlformats.org/wordprocessingml/2006/main">
        <w:t xml:space="preserve">[122] 只要他喜欢就行！ -- [UbeJRawbm.A] 2022-02-09 (周三) 18:54:00</w:t>
      </w:r>
    </w:p>
    <w:p w14:paraId="2F5E9674">
      <w:r xmlns:w="http://schemas.openxmlformats.org/wordprocessingml/2006/main">
        <w:t xml:space="preserve">[123] 请把内衣也做成蕾丝边的 -- [hEXMk9DucpQ] 2022-02-09 (周三) 20:39:50</w:t>
      </w:r>
    </w:p>
    <w:p w14:paraId="7B6AF932">
      <w:r xmlns:w="http://schemas.openxmlformats.org/wordprocessingml/2006/main">
        <w:t xml:space="preserve">[124] 这款围裙非常适合防止果汁喷溅出来。 -- [ul0jxVWQ8cE] 2022-02-14 (星期一) 02:21:01</w:t>
      </w:r>
    </w:p>
    <w:p w14:paraId="3E749B88">
      <w:r xmlns:w="http://schemas.openxmlformats.org/wordprocessingml/2006/main">
        <w:t xml:space="preserve">[125] 可惜的是，所有遥香的动作和胜利姿势都如此精心设计，但她们的表演却令人失望…… -- [FBR4Gx/7wmg] 2022-02-09 (周三) 19:13:50</w:t>
      </w:r>
    </w:p>
    <w:p w14:paraId="0C750AC7">
      <w:r xmlns:w="http://schemas.openxmlformats.org/wordprocessingml/2006/main">
        <w:t xml:space="preserve">[126] 我吃太多原型巧克力了——[hEXMk9DucpQ] 2022-02-09 (周三) 20:40:34</w:t>
      </w:r>
    </w:p>
    <w:p w14:paraId="18AE6DF2">
      <w:r xmlns:w="http://schemas.openxmlformats.org/wordprocessingml/2006/main">
        <w:t xml:space="preserve">[127] 那可是价值一亿日元的猫咪啊，没办法，我们彻底失败了，对吧？ -- [LOI5Sy6iq02] 2022-02-09 (周三) 20:38:26</w:t>
      </w:r>
    </w:p>
    <w:p w14:paraId="48FC7435">
      <w:r xmlns:w="http://schemas.openxmlformats.org/wordprocessingml/2006/main">
        <w:t xml:space="preserve">[128] 她身材丰满性感，但看起来不像她的实际年龄。她的身材像是一位二十七八岁或三十出头的性感已婚女性。——[rjHKIcYhkUU] 2022-02-09 (周三) 21:31:49</w:t>
      </w:r>
    </w:p>
    <w:p w14:paraId="036AE0B1">
      <w:r xmlns:w="http://schemas.openxmlformats.org/wordprocessingml/2006/main">
        <w:t xml:space="preserve">[129] 我觉得故事是这样的：遥被周围的人说胖了，她很震惊，于是进行了严格的训练（减肥），然后觉醒，成为了一个超级强大的闪光忍者。——[ng/0nhfegPk] 2022-02-09 (周三) 21:45:03</w:t>
      </w:r>
    </w:p>
    <w:p w14:paraId="7E546BD3">
      <w:r xmlns:w="http://schemas.openxmlformats.org/wordprocessingml/2006/main">
        <w:t xml:space="preserve">[130] 为什么？还有其他新的爱丽丝游戏要出了吗？ -- [aRgdR3LAeJo] 2022-02-10 (周四) 13:25:22</w:t>
      </w:r>
    </w:p>
    <w:p w14:paraId="4F19DD43">
      <w:r xmlns:w="http://schemas.openxmlformats.org/wordprocessingml/2006/main">
        <w:t xml:space="preserve">[131] 自从《超高校级战争》开播以来，《爱丽丝》的几位核心成员已经离职，所以我觉得我们现在看到的是由此带来的后果。他们可能没有时间去修改原稿了。——[dcjl/DX4.S.] 2022-02-10 (周四) 15:46:32</w:t>
      </w:r>
    </w:p>
    <w:p w14:paraId="208352A4">
      <w:r xmlns:w="http://schemas.openxmlformats.org/wordprocessingml/2006/main">
        <w:t xml:space="preserve">[132] 他几乎每周都会在推特和pixiv上上传全彩插图——[Gxe7mYUxnNI] 2022-02-11 (周五) 00:51:13</w:t>
      </w:r>
    </w:p>
    <w:p w14:paraId="09D0D3AA">
      <w:r xmlns:w="http://schemas.openxmlformats.org/wordprocessingml/2006/main">
        <w:t xml:space="preserve">[133] 你可能不知道，《饭团君》的画风原本就比较独特。——[H0AozPQWErQ] 2022-03-01 (周二) 18:53:49</w:t>
      </w:r>
    </w:p>
    <w:p w14:paraId="5D504830">
      <w:r xmlns:w="http://schemas.openxmlformats.org/wordprocessingml/2006/main">
        <w:t xml:space="preserve">[134] 我觉得她的胸部或者周围区域有点问题。如果遮住那里，只看她的脸和躯干，她看起来就正常了。——[gnGcf.EHQZc] 2022-02-10 (周四) 10:42:00</w:t>
      </w:r>
    </w:p>
    <w:p w14:paraId="627EECBC">
      <w:r xmlns:w="http://schemas.openxmlformats.org/wordprocessingml/2006/main">
        <w:t xml:space="preserve">[135] 看到 Gunagan 奖励中的初音未来头像，勾起了我的怀旧之情，也夹杂着一丝淡淡的忧伤……这类讨论中，很难说大家心目中的“饭团君的巅峰和标准”究竟在哪里，因为这完全取决于个人的理解。——[wi491EvwG8M] 2022-02-10 (周四) 13:33:37</w:t>
      </w:r>
    </w:p>
    <w:p w14:paraId="14326792">
      <w:r xmlns:w="http://schemas.openxmlformats.org/wordprocessingml/2006/main">
        <w:t xml:space="preserve">[136] 这并非体型或画风的问题，而是单纯的绘画能力下降。不仅巴雷哈鲁卡的站姿怪异，就连战败时的色情场景也画得不对劲。她的躯干太短，腰部几乎消失，臀部看起来像是从后背长出来的。我猜想，或许以前有位绘画能力很强的平面设计师负责修改？自从那位设计师离开后，修改工作就停止了，现在他们发布的都是画风扭曲的作品。超光大战开始后，有好几位工作人员都离开了，对吧？我觉得这肯定有影响。或者，他们可能在做那些人留下的工作，所以没有时间自己修改画作，只是为了赶工而草草交稿。</w:t>
      </w:r>
    </w:p>
    <w:p w14:paraId="503C8903">
      <w:r xmlns:w="http://schemas.openxmlformats.org/wordprocessingml/2006/main">
        <w:t xml:space="preserve">[137] 我记不清是龙一郎还是峰龙一郎了（这两个人很难区分），但有一个场景是主角对着一个敌方忍者汗流浃背，心想：“他身材松散，面容邋遢，看起来一点也不厉害，但万一他其实身手高强呢？”忍者的艺术也包括外表…… -- [wi491EvwG8M] 2022-02-11 (周五) 09:46:21</w:t>
      </w:r>
    </w:p>
    <w:p w14:paraId="4238426C">
      <w:r xmlns:w="http://schemas.openxmlformats.org/wordprocessingml/2006/main">
        <w:t xml:space="preserve">[138] 如果出现多目标团队副本首领，或许还有机会——[eWCms1w9Zec] 2022-02-10 (周四) 11:18:36</w:t>
      </w:r>
    </w:p>
    <w:p w14:paraId="4732C7CC">
      <w:r xmlns:w="http://schemas.openxmlformats.org/wordprocessingml/2006/main">
        <w:t xml:space="preserve">[139] 我设法把它拉出来看了看，但我不太明白“背到屁股”是什么意思。起初我以为是指腰部的衣服，而不是背部，但看了上半身之后，似乎并非如此。——[Bgg1u3YPuO6] 2022-02-10 (周四) 17:39:28</w:t>
      </w:r>
    </w:p>
    <w:p w14:paraId="025E4D0A">
      <w:r xmlns:w="http://schemas.openxmlformats.org/wordprocessingml/2006/main">
        <w:t xml:space="preserve">[140] 也许他们只是把丝带错认成屁股了——[X52ON8CnyBY] 2022-02-10 (周四) 20:07:57</w:t>
      </w:r>
    </w:p>
    <w:p w14:paraId="793214B2">
      <w:r xmlns:w="http://schemas.openxmlformats.org/wordprocessingml/2006/main">
        <w:t xml:space="preserve">[141] 试着根据她的头和胸部大小来估算她的躯干长度。她的臀部像是从背部长出来的。如果你把她和新年版的凯瑞尔对比一下，就能看得更清楚，因为凯瑞尔的构图和她很相似。新年版的凯瑞尔画得挺好，但情人节版的遥的画完全不对，无论是站姿还是卧室场景都是如此。——[dcjl/DX4.S.] 2022-02-10 (周四) 22:42:12</w:t>
      </w:r>
    </w:p>
    <w:p w14:paraId="20E2D559">
      <w:r xmlns:w="http://schemas.openxmlformats.org/wordprocessingml/2006/main">
        <w:t xml:space="preserve">[142] 我比较了一下，我觉得它们看起来都不奇怪？ -- [eDHQ54HP6tA] 2022-02-11 (周五) 11:31:15</w:t>
      </w:r>
    </w:p>
    <w:p w14:paraId="12F578EE">
      <w:r xmlns:w="http://schemas.openxmlformats.org/wordprocessingml/2006/main">
        <w:t xml:space="preserve">[143] 人类的视觉很奇妙；一旦你开始这样想，就很难接受其他信息。错觉艺术和视错觉（比如相同大小的图像会因周围图像的不同而呈现不同大小）就是很好的例子。嗯，每个人对身体平衡的感知都不同，所以有些人感觉哪里不对劲也是可以理解的。（我觉得很正常。）——[lY2Dr5MnMnk] 2022-02-11 (周五) 18:20:11</w:t>
      </w:r>
    </w:p>
    <w:p w14:paraId="3F861C42">
      <w:r xmlns:w="http://schemas.openxmlformats.org/wordprocessingml/2006/main">
        <w:t xml:space="preserve">[144] 很多人都在喋喋不休地谈论画画，但如果他们真这么想，为什么不直接加入公司自己解决问题呢？——[tqWt4cVMuF.] 2022-02-11 (周五) 04:08:57</w:t>
      </w:r>
    </w:p>
    <w:p w14:paraId="3496376C">
      <w:r xmlns:w="http://schemas.openxmlformats.org/wordprocessingml/2006/main">
        <w:t xml:space="preserve">[145] 我喜欢它 -- [GhZtnbDQ/5Y] 2022-02-11 (周五) 14:18:27</w:t>
      </w:r>
    </w:p>
    <w:p w14:paraId="35ADFE28">
      <w:r xmlns:w="http://schemas.openxmlformats.org/wordprocessingml/2006/main">
        <w:t xml:space="preserve">[146] 所以那个水花声也是为了满足你的需求而做的！？ -- [aRgdR3LAeJo] 2022-02-15 (周二) 03:40:35</w:t>
      </w:r>
    </w:p>
    <w:p w14:paraId="127DC3C4">
      <w:r xmlns:w="http://schemas.openxmlformats.org/wordprocessingml/2006/main">
        <w:t xml:space="preserve">[147] 这纪念插图也太色情了吧。啊，我受不了了。——[we9SKY4GVrw] 2022-02-14 (周一) 00:22:26</w:t>
      </w:r>
    </w:p>
    <w:p w14:paraId="3135F6C7">
      <w:r xmlns:w="http://schemas.openxmlformats.org/wordprocessingml/2006/main">
        <w:t xml:space="preserve">[148] 如果你查看ID，就会发现只有一个人在持续攻击。其他人只是说她有点胖而已。——[fx7qIkukBz.] 2022-02-21 (周一) 11:41:48</w:t>
      </w:r>
    </w:p>
    <w:p w14:paraId="67835EBB">
      <w:r xmlns:w="http://schemas.openxmlformats.org/wordprocessingml/2006/main">
        <w:t xml:space="preserve">[149] 新年之际，遥的善意是屋里的人主动给予的。——[Mtoag44SDDM] 2022-02-14 (周一) 18:23:39</w:t>
      </w:r>
    </w:p>
    <w:p w14:paraId="19AC02F4">
      <w:r xmlns:w="http://schemas.openxmlformats.org/wordprocessingml/2006/main">
        <w:t xml:space="preserve">[150] 周年庆之前，我居然把除了特殊角色以外的所有角色都觉醒了……我个人希望下一个遥是个坦克型遥，能给全队回血。——[ROSj2KNhmGs] 2022-10-31 (周一) 01:39:37</w:t>
      </w:r>
    </w:p>
    <w:p w14:paraId="4BE7EA37">
      <w:r xmlns:w="http://schemas.openxmlformats.org/wordprocessingml/2006/main">
        <w:t xml:space="preserve">[151] 我之前有点担心，但实际上还不错。输了。之前因为有人说抽卡结果不好，所以一直犹豫要不要抽，不过还好抽到了。——[A5Vy7C1aM56] 2023-02-04 (周六) 08:10:43</w:t>
      </w:r>
    </w:p>
    <w:p w14:paraId="1609F152">
      <w:r xmlns:w="http://schemas.openxmlformats.org/wordprocessingml/2006/main">
        <w:t xml:space="preserve">[152] ←使用棋盘前请务必阅读规则。</w:t>
      </w:r>
    </w:p>
    <w:p w14:paraId="3AD2C4BE">
      <w:r xmlns:w="http://schemas.openxmlformats.org/wordprocessingml/2006/main">
        <w:t xml:space="preserve">[153] 关于规则 †</w:t>
      </w:r>
    </w:p>
    <w:p w14:paraId="54038677">
      <w:r xmlns:w="http://schemas.openxmlformats.org/wordprocessingml/2006/main">
        <w:t xml:space="preserve">[154] 请不要抱怨或批评页面编辑者。如果您对其他人的编辑有意见，请通过“提供替代方案”或“自行编辑”的方式进行建设性沟通。</w:t>
      </w:r>
    </w:p>
    <w:p w14:paraId="2BBAFD4C">
      <w:r xmlns:w="http://schemas.openxmlformats.org/wordprocessingml/2006/main">
        <w:t xml:space="preserve">[155] 请勿发布个人网站或其他禁止未经授权链接的网站的网址。</w:t>
      </w:r>
    </w:p>
    <w:p w14:paraId="2CF04E4A">
      <w:r xmlns:w="http://schemas.openxmlformats.org/wordprocessingml/2006/main">
        <w:t xml:space="preserve">[156] 关于违反规则的帖子 †</w:t>
      </w:r>
    </w:p>
    <w:p w14:paraId="497912F0">
      <w:r xmlns:w="http://schemas.openxmlformats.org/wordprocessingml/2006/main">
        <w:t xml:space="preserve">[157] 禁止发布以下类型的帖子，因为它们容易造成干扰。</w:t>
      </w:r>
    </w:p>
    <w:p w14:paraId="0348B83A">
      <w:r xmlns:w="http://schemas.openxmlformats.org/wordprocessingml/2006/main">
        <w:t xml:space="preserve">[158]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642A2A1">
      <w:r xmlns:w="http://schemas.openxmlformats.org/wordprocessingml/2006/main">
        <w:t xml:space="preserve">[159] 其他包括使用此维基的人、官方管理员、艺术家、配音演员、现实生活中的个人以及 Twitter 用户等团体。</w:t>
      </w:r>
    </w:p>
    <w:p w14:paraId="6EAB8F6F">
      <w:r xmlns:w="http://schemas.openxmlformats.org/wordprocessingml/2006/main">
        <w:t xml:space="preserve">[160] 关于向管理层提交的帖子，我们容忍可以解释为用户反馈的评论，例如“我希望他们改进这一点”、“我希望他们尽快修复错误”和“维护时间太长了”，但我们不容忍使用辱骂性语言贬低管理层。</w:t>
      </w:r>
    </w:p>
    <w:p w14:paraId="253D37EB">
      <w:r xmlns:w="http://schemas.openxmlformats.org/wordprocessingml/2006/main">
        <w:t xml:space="preserve">[161] 将讨论和意见交流视为“诽谤或对抗他人”是错误的。然而，在讨论或意见交流中使用辱骂性语言、贬低他人、挑衅他人或在缺乏明确证据的情况下发表言论，都是违法行为。说话时务必谨言慎行。</w:t>
      </w:r>
    </w:p>
    <w:p w14:paraId="73EA303E">
      <w:r xmlns:w="http://schemas.openxmlformats.org/wordprocessingml/2006/main">
        <w:t xml:space="preserve">[162] 攻击性评论包括使用“做这个”或“做那个”等强硬命令、“使用粗俗语言”、“采取居高临下的态度”或“挑衅”。</w:t>
      </w:r>
    </w:p>
    <w:p w14:paraId="5AF501C9">
      <w:r xmlns:w="http://schemas.openxmlformats.org/wordprocessingml/2006/main">
        <w:t xml:space="preserve">[163] 禁止发布冒犯现有玩家的帖子，例如“还有人玩这个游戏吗？”或“这游戏已经凉了”。这并不意味着您完全不能发表任何负面言论，而是指那些超出单纯负面评价范围，构成诽谤或诋毁的帖子将被禁止发布。</w:t>
      </w:r>
    </w:p>
    <w:p w14:paraId="296C1341">
      <w:r xmlns:w="http://schemas.openxmlformats.org/wordprocessingml/2006/main">
        <w:t xml:space="preserve">[164] 公开羞辱他人，包括泄露他人的游戏内名称或UID</w:t>
      </w:r>
    </w:p>
    <w:p w14:paraId="5B4D2462">
      <w:r xmlns:w="http://schemas.openxmlformats.org/wordprocessingml/2006/main">
        <w:t xml:space="preserve">[165] 但是，分享有助于游戏攻略的信息和视频是允许的。</w:t>
      </w:r>
    </w:p>
    <w:p w14:paraId="7F0D42CB">
      <w:r xmlns:w="http://schemas.openxmlformats.org/wordprocessingml/2006/main">
        <w:t xml:space="preserve">[166] 参考其他应用程序</w:t>
      </w:r>
    </w:p>
    <w:p w14:paraId="602640A2">
      <w:r xmlns:w="http://schemas.openxmlformats.org/wordprocessingml/2006/main">
        <w:t xml:space="preserve">[167] 在多个论坛上多次发帖</w:t>
      </w:r>
    </w:p>
    <w:p w14:paraId="7DB288CF">
      <w:r xmlns:w="http://schemas.openxmlformats.org/wordprocessingml/2006/main">
        <w:t xml:space="preserve">[168] 写一串没有意义的字符</w:t>
      </w:r>
    </w:p>
    <w:p w14:paraId="36F4C2D8">
      <w:r xmlns:w="http://schemas.openxmlformats.org/wordprocessingml/2006/main">
        <w:t xml:space="preserve">[169] 关于作弊和利用漏洞的帖子</w:t>
      </w:r>
    </w:p>
    <w:p w14:paraId="65B0A469">
      <w:r xmlns:w="http://schemas.openxmlformats.org/wordprocessingml/2006/main">
        <w:t xml:space="preserve">[170] 最好的办法是忽略违反规则的帖子。上钩或反驳只会让事情变得更糟。</w:t>
      </w:r>
    </w:p>
    <w:p w14:paraId="06D0662E">
      <w:r xmlns:w="http://schemas.openxmlformats.org/wordprocessingml/2006/main">
        <w:t xml:space="preserve">[171] *在上述规则中，“诽谤”指的是在没有客观证据的情况下诋毁和贬低他人。将所有批评性文章都归为“诽谤”是不正确的，所以请务必谨慎。</w:t>
      </w:r>
    </w:p>
    <w:p w14:paraId="29BC1358">
      <w:r xmlns:w="http://schemas.openxmlformats.org/wordprocessingml/2006/main">
        <w:t xml:space="preserve">[172] 关于修改和删除发帖日志 †</w:t>
      </w:r>
    </w:p>
    <w:p w14:paraId="4C56E4D1">
      <w:r xmlns:w="http://schemas.openxmlformats.org/wordprocessingml/2006/main">
        <w:t xml:space="preserve">[173] 但是，允许更正印刷错误、遗漏和字体颜色。（他人出于善意所做的更正也允许。）</w:t>
      </w:r>
    </w:p>
    <w:p w14:paraId="3BF45C6C">
      <w:r xmlns:w="http://schemas.openxmlformats.org/wordprocessingml/2006/main">
        <w:t xml:space="preserve">[174] 作为例外情况，您可以删除自己的帖子，但事后必须向管理员报告。此外，删除时，请将整个评论替换为以下文本，而不是完全删除：&amp;color(#ff0000){''发帖人已删除''};</w:t>
      </w:r>
    </w:p>
    <w:p w14:paraId="50454C33">
      <w:r xmlns:w="http://schemas.openxmlformats.org/wordprocessingml/2006/main">
        <w:t xml:space="preserve">[175] 关于评论删除违反规则的帖子 †</w:t>
      </w:r>
    </w:p>
    <w:p w14:paraId="2512302C">
      <w:r xmlns:w="http://schemas.openxmlformats.org/wordprocessingml/2006/main">
        <w:t xml:space="preserve">[176] 您可以自行注释掉上述任何违反规则的评论，无需管理员许可。但是，如果您注释掉了某条评论，则必须在“违规举报公告板”上进行举报。举报时请使用“违规举报公告板”上的模板。</w:t>
      </w:r>
    </w:p>
    <w:p w14:paraId="39106D98">
      <w:r xmlns:w="http://schemas.openxmlformats.org/wordprocessingml/2006/main">
        <w:t xml:space="preserve">[177] 未经 CO 举报公告板举报而被删除的帖子将被恢复，而删除帖子的人将受到处罚。</w:t>
      </w:r>
    </w:p>
    <w:p w14:paraId="5265E01D">
      <w:r xmlns:w="http://schemas.openxmlformats.org/wordprocessingml/2006/main">
        <w:t xml:space="preserve">[178] 如果您反复向 CO 举报公告板举报不违反规则的帖子，我们将认为您是自私的，并将对您实施发帖和编辑限制。</w:t>
      </w:r>
    </w:p>
    <w:p w14:paraId="5D242A1E">
      <w:r xmlns:w="http://schemas.openxmlformats.org/wordprocessingml/2006/main">
        <w:t xml:space="preserve">[179] 在 CO 报告公告板上，不构成违规的报告可由管理员酌情恢复。</w:t>
      </w:r>
    </w:p>
    <w:p w14:paraId="2DD4979A">
      <w:r xmlns:w="http://schemas.openxmlformats.org/wordprocessingml/2006/main">
        <w:t xml:space="preserve">[180] 我想再次重申我的请求：请不要评论那些没有违反规则的评论。（例如，主观判断，比如“虽然没有违反规则，但对任何看到的人来说都明显是垃圾信息”、“恶作剧”或“评论整个帖子”。）</w:t>
      </w:r>
    </w:p>
    <w:p w14:paraId="0EC3618E">
      <w:r xmlns:w="http://schemas.openxmlformats.org/wordprocessingml/2006/main">
        <w:t xml:space="preserve">[181] 关于不违反规则但“冒犯性”的帖子 †</w:t>
      </w:r>
    </w:p>
    <w:p w14:paraId="38C0ACB0">
      <w:r xmlns:w="http://schemas.openxmlformats.org/wordprocessingml/2006/main">
        <w:t xml:space="preserve">[182] 即使帖子内容具有冒犯性，除非违反版规，否则不会被删除。由于每个人对冒犯性帖子的界定标准不尽相同，请使用 NGID 功能隐藏评论，而不是参与争论或挑衅。</w:t>
      </w:r>
    </w:p>
    <w:p w14:paraId="0F384DF0">
      <w:r xmlns:w="http://schemas.openxmlformats.org/wordprocessingml/2006/main">
        <w:t xml:space="preserve">[183] 挑衅难道不是一种违规行为吗？†</w:t>
      </w:r>
    </w:p>
    <w:p w14:paraId="4FD4FD7C">
      <w:r xmlns:w="http://schemas.openxmlformats.org/wordprocessingml/2006/main">
        <w:t xml:space="preserve">[184] 每个人对“煽动性言论”的定义都大相径庭，因此我们不认为这是违规行为。如果您认为某条评论具有煽动性，请使用 NGID 功能将其隐藏。</w:t>
      </w:r>
    </w:p>
    <w:p w14:paraId="2D9DF383">
      <w:r xmlns:w="http://schemas.openxmlformats.org/wordprocessingml/2006/main">
        <w:t xml:space="preserve">[185] 抱怨难道不算违法吗？†</w:t>
      </w:r>
    </w:p>
    <w:p w14:paraId="22231744">
      <w:r xmlns:w="http://schemas.openxmlformats.org/wordprocessingml/2006/main">
        <w:t xml:space="preserve">[186] 一般而言，抱怨本身并不构成违规。但是，针对本作品的负面宣传、诽谤、辱骂性语言以及超出抱怨范围的对抗性言论均构成违规。如果您认为抱怨内容冒犯了您，请使用 NGID 功能隐藏相关评论。</w:t>
      </w:r>
    </w:p>
    <w:p w14:paraId="63D375DB">
      <w:r xmlns:w="http://schemas.openxmlformats.org/wordprocessingml/2006/main">
        <w:t xml:space="preserve">[187] 如果您不确定某个帖子是否违反规则，该怎么办？ †</w:t>
      </w:r>
    </w:p>
    <w:p w14:paraId="740CF776">
      <w:r xmlns:w="http://schemas.openxmlformats.org/wordprocessingml/2006/main">
        <w:t xml:space="preserve">[188] 有些帖子内容含糊不清，难以判断是否违规。评论删除这类含糊不清的帖子可能会导致问题，所以请不要评论删除，而是使用 NGID 功能将评论隐藏起来。</w:t>
      </w:r>
    </w:p>
    <w:p w14:paraId="5FEF6744">
      <w:r xmlns:w="http://schemas.openxmlformats.org/wordprocessingml/2006/main">
        <w:t xml:space="preserve">[189] 对屡犯者的处罚 †</w:t>
      </w:r>
    </w:p>
    <w:p w14:paraId="2B418BB8">
      <w:r xmlns:w="http://schemas.openxmlformats.org/wordprocessingml/2006/main">
        <w:t xml:space="preserve">[190] 屡次违反规则或发布特别恶意的帖子，管理员可酌情予以处罚，例如“禁止访问”或“限制发帖”。</w:t>
      </w:r>
    </w:p>
    <w:p w14:paraId="1623ACC9">
      <w:r xmlns:w="http://schemas.openxmlformats.org/wordprocessingml/2006/main">
        <w:t xml:space="preserve">[191] 如果您对进一步改进有任何建议，请通过 Wiki 管理公告板与我们联系。</w:t>
      </w:r>
    </w:p>
    <w:p w14:paraId="5BCE80EF"/>
    <w:p w14:paraId="40044E6D">
      <w:r xmlns:w="http://schemas.openxmlformats.org/wordprocessingml/2006/main">
        <w:rPr>
          <w:b/>
        </w:rPr>
        <w:t xml:space="preserve">A052</w:t>
      </w:r>
    </w:p>
    <w:p w14:paraId="7D117FE4">
      <w:r xmlns:w="http://schemas.openxmlformats.org/wordprocessingml/2006/main">
        <w:t xml:space="preserve">[0] 索引：所有角色 | SSR 角色 | SR 角色 | R 角色</w:t>
      </w:r>
    </w:p>
    <w:p w14:paraId="5F6ECE9E">
      <w:r xmlns:w="http://schemas.openxmlformats.org/wordprocessingml/2006/main">
        <w:t xml:space="preserve">[1] 基本信息</w:t>
      </w:r>
    </w:p>
    <w:p w14:paraId="1BB737B8">
      <w:r xmlns:w="http://schemas.openxmlformats.org/wordprocessingml/2006/main">
        <w:t xml:space="preserve">[2] 内容适用性简易评估</w:t>
      </w:r>
    </w:p>
    <w:p w14:paraId="00CD99EB">
      <w:r xmlns:w="http://schemas.openxmlformats.org/wordprocessingml/2006/main">
        <w:t xml:space="preserve">[3] 替代版本</w:t>
      </w:r>
    </w:p>
    <w:p w14:paraId="49B143CA">
      <w:r xmlns:w="http://schemas.openxmlformats.org/wordprocessingml/2006/main">
        <w:t xml:space="preserve">[4] 琐事</w:t>
      </w:r>
    </w:p>
    <w:p w14:paraId="1DEC7924">
      <w:r xmlns:w="http://schemas.openxmlformats.org/wordprocessingml/2006/main">
        <w:t xml:space="preserve">[5] 官方推特账号介绍</w:t>
      </w:r>
    </w:p>
    <w:p w14:paraId="762771C5">
      <w:r xmlns:w="http://schemas.openxmlformats.org/wordprocessingml/2006/main">
        <w:t xml:space="preserve">[6] 评论表单</w:t>
      </w:r>
    </w:p>
    <w:p w14:paraId="1BCB12B8">
      <w:r xmlns:w="http://schemas.openxmlformats.org/wordprocessingml/2006/main">
        <w:t xml:space="preserve">[7] 基本信息 †</w:t>
      </w:r>
    </w:p>
    <w:p w14:paraId="65CDF292">
      <w:r xmlns:w="http://schemas.openxmlformats.org/wordprocessingml/2006/main">
        <w:t xml:space="preserve">[8] 变换图像</w:t>
      </w:r>
    </w:p>
    <w:p w14:paraId="66801C42">
      <w:r xmlns:w="http://schemas.openxmlformats.org/wordprocessingml/2006/main">
        <w:t xml:space="preserve">[9] 简介</w:t>
      </w:r>
    </w:p>
    <w:p w14:paraId="4A7C837C">
      <w:r xmlns:w="http://schemas.openxmlformats.org/wordprocessingml/2006/main">
        <w:t xml:space="preserve">[10] 姓名</w:t>
      </w:r>
    </w:p>
    <w:p w14:paraId="152A4DE6">
      <w:r xmlns:w="http://schemas.openxmlformats.org/wordprocessingml/2006/main">
        <w:t xml:space="preserve">[11] 情人节圆香</w:t>
      </w:r>
    </w:p>
    <w:p w14:paraId="648647A1">
      <w:r xmlns:w="http://schemas.openxmlformats.org/wordprocessingml/2006/main">
        <w:t xml:space="preserve">[12] 真实姓名</w:t>
      </w:r>
    </w:p>
    <w:p w14:paraId="36F0D30A">
      <w:r xmlns:w="http://schemas.openxmlformats.org/wordprocessingml/2006/main">
        <w:t xml:space="preserve">[13] 圆香</w:t>
      </w:r>
    </w:p>
    <w:p w14:paraId="670C5B3F">
      <w:r xmlns:w="http://schemas.openxmlformats.org/wordprocessingml/2006/main">
        <w:t xml:space="preserve">[14] 稀有度</w:t>
      </w:r>
    </w:p>
    <w:p w14:paraId="39BE7AC8">
      <w:r xmlns:w="http://schemas.openxmlformats.org/wordprocessingml/2006/main">
        <w:t xml:space="preserve">[15] 普通攻击</w:t>
      </w:r>
    </w:p>
    <w:p w14:paraId="503B2E08">
      <w:r xmlns:w="http://schemas.openxmlformats.org/wordprocessingml/2006/main">
        <w:t xml:space="preserve">[16] 远程攻击（物理）</w:t>
      </w:r>
    </w:p>
    <w:p w14:paraId="0BB84CAA">
      <w:r xmlns:w="http://schemas.openxmlformats.org/wordprocessingml/2006/main">
        <w:t xml:space="preserve">[17] 附属派系</w:t>
      </w:r>
    </w:p>
    <w:p w14:paraId="1F712EE6">
      <w:r xmlns:w="http://schemas.openxmlformats.org/wordprocessingml/2006/main">
        <w:t xml:space="preserve">[18] 战士（异界）</w:t>
      </w:r>
    </w:p>
    <w:p w14:paraId="3895A877">
      <w:r xmlns:w="http://schemas.openxmlformats.org/wordprocessingml/2006/main">
        <w:t xml:space="preserve">[19] 特殊属性</w:t>
      </w:r>
    </w:p>
    <w:p w14:paraId="32BFCCD8">
      <w:r xmlns:w="http://schemas.openxmlformats.org/wordprocessingml/2006/main">
        <w:t xml:space="preserve">[20] 瓦伦丁</w:t>
      </w:r>
    </w:p>
    <w:p w14:paraId="517D7F9C">
      <w:r xmlns:w="http://schemas.openxmlformats.org/wordprocessingml/2006/main">
        <w:t xml:space="preserve">[21] 插图</w:t>
      </w:r>
    </w:p>
    <w:p w14:paraId="6A23C1DD">
      <w:r xmlns:w="http://schemas.openxmlformats.org/wordprocessingml/2006/main">
        <w:t xml:space="preserve">[22] 饭团君</w:t>
      </w:r>
    </w:p>
    <w:p w14:paraId="51F2AB45">
      <w:r xmlns:w="http://schemas.openxmlformats.org/wordprocessingml/2006/main">
        <w:t xml:space="preserve">[23] SD字符</w:t>
      </w:r>
    </w:p>
    <w:p w14:paraId="5988778F">
      <w:r xmlns:w="http://schemas.openxmlformats.org/wordprocessingml/2006/main">
        <w:t xml:space="preserve">[24] 风味文字</w:t>
      </w:r>
    </w:p>
    <w:p w14:paraId="4E4B5296">
      <w:r xmlns:w="http://schemas.openxmlformats.org/wordprocessingml/2006/main">
        <w:t xml:space="preserve">[25] “这是我特意为Salus准备的情人节服装。我穿得好看吗？现在，请尽情释放你的欲望吧。” 这是一套为Salus顾客服务的情人节服装。她身着巧克力色的褶边女仆装，热情地为顾客服务，期待着发生一些有趣的事情。她似乎也参与了Salus的新产品策划会议，她那如同机器人般的奇思妙想可谓天马行空。</w:t>
      </w:r>
    </w:p>
    <w:p w14:paraId="5863D997">
      <w:r xmlns:w="http://schemas.openxmlformats.org/wordprocessingml/2006/main">
        <w:t xml:space="preserve">[26] 如何获得</w:t>
      </w:r>
    </w:p>
    <w:p w14:paraId="39F56EBE">
      <w:r xmlns:w="http://schemas.openxmlformats.org/wordprocessingml/2006/main">
        <w:t xml:space="preserve">[27] 限时扭蛋</w:t>
      </w:r>
    </w:p>
    <w:p w14:paraId="2A2E182B">
      <w:r xmlns:w="http://schemas.openxmlformats.org/wordprocessingml/2006/main">
        <w:t xml:space="preserve">[28] 基础属性（1星）* 每增加1星+50%，5星时为1星值的3倍</w:t>
      </w:r>
    </w:p>
    <w:p w14:paraId="222B2EDE">
      <w:r xmlns:w="http://schemas.openxmlformats.org/wordprocessingml/2006/main">
        <w:t xml:space="preserve">[29] 级</w:t>
      </w:r>
    </w:p>
    <w:p w14:paraId="104A06A6">
      <w:r xmlns:w="http://schemas.openxmlformats.org/wordprocessingml/2006/main">
        <w:t xml:space="preserve">[30] 耐力</w:t>
      </w:r>
    </w:p>
    <w:p w14:paraId="7855D3C9">
      <w:r xmlns:w="http://schemas.openxmlformats.org/wordprocessingml/2006/main">
        <w:t xml:space="preserve">[31] 攻击力</w:t>
      </w:r>
    </w:p>
    <w:p w14:paraId="3FAA8D9E">
      <w:r xmlns:w="http://schemas.openxmlformats.org/wordprocessingml/2006/main">
        <w:t xml:space="preserve">[32] 防御能力</w:t>
      </w:r>
    </w:p>
    <w:p w14:paraId="30CB240F">
      <w:r xmlns:w="http://schemas.openxmlformats.org/wordprocessingml/2006/main">
        <w:t xml:space="preserve">[33] 魔力</w:t>
      </w:r>
    </w:p>
    <w:p w14:paraId="55816B0B">
      <w:r xmlns:w="http://schemas.openxmlformats.org/wordprocessingml/2006/main">
        <w:t xml:space="preserve">[34] 魔法抗性</w:t>
      </w:r>
    </w:p>
    <w:p w14:paraId="03DA04BD">
      <w:r xmlns:w="http://schemas.openxmlformats.org/wordprocessingml/2006/main">
        <w:t xml:space="preserve">[35] 详细状态</w:t>
      </w:r>
    </w:p>
    <w:p w14:paraId="0D1B4CB0">
      <w:r xmlns:w="http://schemas.openxmlformats.org/wordprocessingml/2006/main">
        <w:t xml:space="preserve">[36] 准确性</w:t>
      </w:r>
    </w:p>
    <w:p w14:paraId="09104F4C">
      <w:r xmlns:w="http://schemas.openxmlformats.org/wordprocessingml/2006/main">
        <w:t xml:space="preserve">[37] 回避能力</w:t>
      </w:r>
    </w:p>
    <w:p w14:paraId="68CF46FB">
      <w:r xmlns:w="http://schemas.openxmlformats.org/wordprocessingml/2006/main">
        <w:t xml:space="preserve">[38] 连续命中率</w:t>
      </w:r>
    </w:p>
    <w:p w14:paraId="3316A0B7">
      <w:r xmlns:w="http://schemas.openxmlformats.org/wordprocessingml/2006/main">
        <w:t xml:space="preserve">[39] 反击率</w:t>
      </w:r>
    </w:p>
    <w:p w14:paraId="2553CE51">
      <w:r xmlns:w="http://schemas.openxmlformats.org/wordprocessingml/2006/main">
        <w:t xml:space="preserve">[40] 眩晕激活率</w:t>
      </w:r>
    </w:p>
    <w:p w14:paraId="037EEEB2">
      <w:r xmlns:w="http://schemas.openxmlformats.org/wordprocessingml/2006/main">
        <w:t xml:space="preserve">[41] 抗眩晕能力</w:t>
      </w:r>
    </w:p>
    <w:p w14:paraId="54221884">
      <w:r xmlns:w="http://schemas.openxmlformats.org/wordprocessingml/2006/main">
        <w:t xml:space="preserve">[42] 移动速度</w:t>
      </w:r>
    </w:p>
    <w:p w14:paraId="682BB51F">
      <w:r xmlns:w="http://schemas.openxmlformats.org/wordprocessingml/2006/main">
        <w:t xml:space="preserve">[43] 部署速度</w:t>
      </w:r>
    </w:p>
    <w:p w14:paraId="047617EC">
      <w:r xmlns:w="http://schemas.openxmlformats.org/wordprocessingml/2006/main">
        <w:t xml:space="preserve">[44] 行动速度</w:t>
      </w:r>
    </w:p>
    <w:p w14:paraId="2F7C30C4">
      <w:r xmlns:w="http://schemas.openxmlformats.org/wordprocessingml/2006/main">
        <w:t xml:space="preserve">[45] 致命的装药量</w:t>
      </w:r>
    </w:p>
    <w:p w14:paraId="7155FAEF">
      <w:r xmlns:w="http://schemas.openxmlformats.org/wordprocessingml/2006/main">
        <w:t xml:space="preserve">[46] 特殊招式</w:t>
      </w:r>
    </w:p>
    <w:p w14:paraId="799505E8">
      <w:r xmlns:w="http://schemas.openxmlformats.org/wordprocessingml/2006/main">
        <w:t xml:space="preserve">[47] 姓名</w:t>
      </w:r>
    </w:p>
    <w:p w14:paraId="52D93BF7">
      <w:r xmlns:w="http://schemas.openxmlformats.org/wordprocessingml/2006/main">
        <w:t xml:space="preserve">[48] 效果</w:t>
      </w:r>
    </w:p>
    <w:p w14:paraId="53CA5874">
      <w:r xmlns:w="http://schemas.openxmlformats.org/wordprocessingml/2006/main">
        <w:t xml:space="preserve">[49] 巧克力射击</w:t>
      </w:r>
    </w:p>
    <w:p w14:paraId="1F835058">
      <w:r xmlns:w="http://schemas.openxmlformats.org/wordprocessingml/2006/main">
        <w:t xml:space="preserve">[50] 对单个敌人造成 6 倍物理伤害。无视“防御”。降低敌人 50% 防御力，持续 5 秒（减益效果先生效）。</w:t>
      </w:r>
    </w:p>
    <w:p w14:paraId="7C6A5A0A">
      <w:r xmlns:w="http://schemas.openxmlformats.org/wordprocessingml/2006/main">
        <w:t xml:space="preserve">[51] 巧克力射击+</w:t>
      </w:r>
    </w:p>
    <w:p w14:paraId="22F9D89E">
      <w:r xmlns:w="http://schemas.openxmlformats.org/wordprocessingml/2006/main">
        <w:t xml:space="preserve">[52] 对单个敌人造成9倍物理伤害。无视“防御”。降低敌人50%防御力，持续10秒（减益效果先生效）。每次使用特殊技能，自身速度提升10%（最高提升50%）。</w:t>
      </w:r>
    </w:p>
    <w:p w14:paraId="30781CCD">
      <w:r xmlns:w="http://schemas.openxmlformats.org/wordprocessingml/2006/main">
        <w:t xml:space="preserve">[53] 独特效果</w:t>
      </w:r>
    </w:p>
    <w:p w14:paraId="2F09BBAF">
      <w:r xmlns:w="http://schemas.openxmlformats.org/wordprocessingml/2006/main">
        <w:t xml:space="preserve">[54] 姓名</w:t>
      </w:r>
    </w:p>
    <w:p w14:paraId="58BD5506">
      <w:r xmlns:w="http://schemas.openxmlformats.org/wordprocessingml/2006/main">
        <w:t xml:space="preserve">[55] 效应</w:t>
      </w:r>
    </w:p>
    <w:p w14:paraId="3DFA4370">
      <w:r xmlns:w="http://schemas.openxmlformats.org/wordprocessingml/2006/main">
        <w:t xml:space="preserve">[56] 路径扫描：Chokotto BFS</w:t>
      </w:r>
    </w:p>
    <w:p w14:paraId="6579746A">
      <w:r xmlns:w="http://schemas.openxmlformats.org/wordprocessingml/2006/main">
        <w:t xml:space="preserve">[57] 当在场上时，如果处于出击等待位置的先头单位是“情人节”角色或战士（异世界），则将目标的移动速度设置为 0。</w:t>
      </w:r>
    </w:p>
    <w:p w14:paraId="294F58E3">
      <w:r xmlns:w="http://schemas.openxmlformats.org/wordprocessingml/2006/main">
        <w:t xml:space="preserve">[58] 路径扫描：Chokotto BFS+</w:t>
      </w:r>
    </w:p>
    <w:p w14:paraId="41F41478">
      <w:r xmlns:w="http://schemas.openxmlformats.org/wordprocessingml/2006/main">
        <w:t xml:space="preserve">[59] 当在场上时，如果处于出击等待位置的先导单位是“情人节”角色或战士类型，则目标的移动速度降低至0。当除自身以外的“情人节”角色或战士类型完成出击时，目标的命中率和闪避率提高50，持续20秒。</w:t>
      </w:r>
    </w:p>
    <w:p w14:paraId="63CB316B">
      <w:r xmlns:w="http://schemas.openxmlformats.org/wordprocessingml/2006/main">
        <w:t xml:space="preserve">[60] 增强图像</w:t>
      </w:r>
    </w:p>
    <w:p w14:paraId="770094F0">
      <w:r xmlns:w="http://schemas.openxmlformats.org/wordprocessingml/2006/main">
        <w:t xml:space="preserve">[61] 在游戏中 †</w:t>
      </w:r>
    </w:p>
    <w:p w14:paraId="17C21713">
      <w:r xmlns:w="http://schemas.openxmlformats.org/wordprocessingml/2006/main">
        <w:t xml:space="preserve">[62] 2026 年情人节活动“情人节特异点”下半部分推出的 SSR 卡。</w:t>
      </w:r>
    </w:p>
    <w:p w14:paraId="4AE634B1">
      <w:r xmlns:w="http://schemas.openxmlformats.org/wordprocessingml/2006/main">
        <w:t xml:space="preserve">[63] 在突袭战中，结合仲夏小圆的 50% 回避率降低，可以达到 100% 的伤害降低。</w:t>
      </w:r>
    </w:p>
    <w:p w14:paraId="41BEE55E">
      <w:r xmlns:w="http://schemas.openxmlformats.org/wordprocessingml/2006/main">
        <w:t xml:space="preserve">[64] 在突袭中，命中率提高火力，闪避率提高防御力，因此两者都提高是一个优势。</w:t>
      </w:r>
    </w:p>
    <w:p w14:paraId="156BFF62">
      <w:r xmlns:w="http://schemas.openxmlformats.org/wordprocessingml/2006/main">
        <w:t xml:space="preserve">[65] 她有能力无视防御，所以她在某种程度上适合 B 宇宙，但超能力闪光忍者祈是无视防御的攻击者中最优秀的，即使考虑到不能装备超能力装备的劣势，祈通常也更胜一筹。</w:t>
      </w:r>
    </w:p>
    <w:p w14:paraId="12130808">
      <w:r xmlns:w="http://schemas.openxmlformats.org/wordprocessingml/2006/main">
        <w:t xml:space="preserve">[66] 内容适用性简易评估 †</w:t>
      </w:r>
    </w:p>
    <w:p w14:paraId="10731981">
      <w:r xmlns:w="http://schemas.openxmlformats.org/wordprocessingml/2006/main">
        <w:t xml:space="preserve">[67] 合适的内容、推荐的装备示例、角色发展目标等。</w:t>
      </w:r>
    </w:p>
    <w:p w14:paraId="240FEEF4">
      <w:r xmlns:w="http://schemas.openxmlformats.org/wordprocessingml/2006/main">
        <w:t xml:space="preserve">[68] 兼容内容</w:t>
      </w:r>
    </w:p>
    <w:p w14:paraId="2C5761DA">
      <w:r xmlns:w="http://schemas.openxmlformats.org/wordprocessingml/2006/main">
        <w:t xml:space="preserve">[69] 能力倾向</w:t>
      </w:r>
    </w:p>
    <w:p w14:paraId="0D89A76A">
      <w:r xmlns:w="http://schemas.openxmlformats.org/wordprocessingml/2006/main">
        <w:t xml:space="preserve">[70] 简短评论</w:t>
      </w:r>
    </w:p>
    <w:p w14:paraId="020033AA">
      <w:r xmlns:w="http://schemas.openxmlformats.org/wordprocessingml/2006/main">
        <w:t xml:space="preserve">[71] 主线任务 事件任务</w:t>
      </w:r>
    </w:p>
    <w:p w14:paraId="2C05A24F">
      <w:r xmlns:w="http://schemas.openxmlformats.org/wordprocessingml/2006/main">
        <w:t xml:space="preserve">[72] 他可以毫无问题地完成任务，但几乎没有理由专门选择他。</w:t>
      </w:r>
    </w:p>
    <w:p w14:paraId="201DBAA6">
      <w:r xmlns:w="http://schemas.openxmlformats.org/wordprocessingml/2006/main">
        <w:t xml:space="preserve">[73] 突袭战</w:t>
      </w:r>
    </w:p>
    <w:p w14:paraId="056DE48D">
      <w:r xmlns:w="http://schemas.openxmlformats.org/wordprocessingml/2006/main">
        <w:t xml:space="preserve">[74] 适合团队副本的单体攻击型角色，具有伤害减免能力（装备示例见下文）。</w:t>
      </w:r>
    </w:p>
    <w:p w14:paraId="5BB048B7">
      <w:r xmlns:w="http://schemas.openxmlformats.org/wordprocessingml/2006/main">
        <w:t xml:space="preserve">[75] 湮灭</w:t>
      </w:r>
    </w:p>
    <w:p w14:paraId="21C109EE">
      <w:r xmlns:w="http://schemas.openxmlformats.org/wordprocessingml/2006/main">
        <w:t xml:space="preserve">[76] 不适合单体特殊攻击</w:t>
      </w:r>
    </w:p>
    <w:p w14:paraId="65022646">
      <w:r xmlns:w="http://schemas.openxmlformats.org/wordprocessingml/2006/main">
        <w:t xml:space="preserve">[77] B宇宙</w:t>
      </w:r>
    </w:p>
    <w:p w14:paraId="39B0795C">
      <w:r xmlns:w="http://schemas.openxmlformats.org/wordprocessingml/2006/main">
        <w:t xml:space="preserve">[78] 它具有使掩体失效的效果，并且将移动速度降低到 0 的效果与将部署速度降低到 0 的机制配合得很好。</w:t>
      </w:r>
    </w:p>
    <w:p w14:paraId="454DB55A">
      <w:r xmlns:w="http://schemas.openxmlformats.org/wordprocessingml/2006/main">
        <w:t xml:space="preserve">[79] 能力评估指标</w:t>
      </w:r>
    </w:p>
    <w:p w14:paraId="41DECD66">
      <w:r xmlns:w="http://schemas.openxmlformats.org/wordprocessingml/2006/main">
        <w:t xml:space="preserve">[80] ◎：优秀内容。最有可能发挥出色。○：合适内容。有较高发挥潜力。△：一般。需要一些技巧才能发挥良好，但选择理由不多。×：不合适内容。由于与内容规则、游戏系统、难度等级等不兼容，难以发挥出色。*2014年3月更新</w:t>
      </w:r>
    </w:p>
    <w:p w14:paraId="033278A1">
      <w:r xmlns:w="http://schemas.openxmlformats.org/wordprocessingml/2006/main">
        <w:t xml:space="preserve">[81] 突袭</w:t>
      </w:r>
    </w:p>
    <w:p w14:paraId="2700F902">
      <w:r xmlns:w="http://schemas.openxmlformats.org/wordprocessingml/2006/main">
        <w:t xml:space="preserve">[82] 推荐设备示例</w:t>
      </w:r>
    </w:p>
    <w:p w14:paraId="07C964D1">
      <w:r xmlns:w="http://schemas.openxmlformats.org/wordprocessingml/2006/main">
        <w:t xml:space="preserve">[83] 主要设备</w:t>
      </w:r>
    </w:p>
    <w:p w14:paraId="0FC0E515">
      <w:r xmlns:w="http://schemas.openxmlformats.org/wordprocessingml/2006/main">
        <w:t xml:space="preserve">[84] 子设备</w:t>
      </w:r>
    </w:p>
    <w:p w14:paraId="144BCCDD">
      <w:r xmlns:w="http://schemas.openxmlformats.org/wordprocessingml/2006/main">
        <w:t xml:space="preserve">[85] 一件令人愉悦的物品</w:t>
      </w:r>
    </w:p>
    <w:p w14:paraId="0E284200">
      <w:r xmlns:w="http://schemas.openxmlformats.org/wordprocessingml/2006/main">
        <w:t xml:space="preserve">[86] 发展目标</w:t>
      </w:r>
    </w:p>
    <w:p w14:paraId="5E8F7DD0">
      <w:r xmlns:w="http://schemas.openxmlformats.org/wordprocessingml/2006/main">
        <w:t xml:space="preserve">[87] 突破极限</w:t>
      </w:r>
    </w:p>
    <w:p w14:paraId="7BAA4AD7">
      <w:r xmlns:w="http://schemas.openxmlformats.org/wordprocessingml/2006/main">
        <w:t xml:space="preserve">[88] 致命觉醒</w:t>
      </w:r>
    </w:p>
    <w:p w14:paraId="6AEC2276">
      <w:r xmlns:w="http://schemas.openxmlformats.org/wordprocessingml/2006/main">
        <w:t xml:space="preserve">[89] 独特的觉醒</w:t>
      </w:r>
    </w:p>
    <w:p w14:paraId="31B74300">
      <w:r xmlns:w="http://schemas.openxmlformats.org/wordprocessingml/2006/main">
        <w:t xml:space="preserve">[90] 行动速度</w:t>
      </w:r>
    </w:p>
    <w:p w14:paraId="411EBDB3">
      <w:r xmlns:w="http://schemas.openxmlformats.org/wordprocessingml/2006/main">
        <w:t xml:space="preserve">[91] 特别收费</w:t>
      </w:r>
    </w:p>
    <w:p w14:paraId="0E8AF2F7">
      <w:r xmlns:w="http://schemas.openxmlformats.org/wordprocessingml/2006/main">
        <w:t xml:space="preserve">[92] 其他</w:t>
      </w:r>
    </w:p>
    <w:p w14:paraId="2C37C151">
      <w:r xmlns:w="http://schemas.openxmlformats.org/wordprocessingml/2006/main">
        <w:t xml:space="preserve">[93] 培训费用</w:t>
      </w:r>
    </w:p>
    <w:p w14:paraId="67057AC5">
      <w:r xmlns:w="http://schemas.openxmlformats.org/wordprocessingml/2006/main">
        <w:t xml:space="preserve">[94] 3.1 秒 19 次</w:t>
      </w:r>
    </w:p>
    <w:p w14:paraId="5E0B53AF">
      <w:r xmlns:w="http://schemas.openxmlformats.org/wordprocessingml/2006/main">
        <w:t xml:space="preserve">[95] 13.5% 20次</w:t>
      </w:r>
    </w:p>
    <w:p w14:paraId="7FABE7F0">
      <w:r xmlns:w="http://schemas.openxmlformats.org/wordprocessingml/2006/main">
        <w:t xml:space="preserve">[96] 备注</w:t>
      </w:r>
    </w:p>
    <w:p w14:paraId="2E0092BB">
      <w:r xmlns:w="http://schemas.openxmlformats.org/wordprocessingml/2006/main">
        <w:t xml:space="preserve">[97] *2016年5月更新</w:t>
      </w:r>
    </w:p>
    <w:p w14:paraId="27978497">
      <w:r xmlns:w="http://schemas.openxmlformats.org/wordprocessingml/2006/main">
        <w:t xml:space="preserve">[98] 备选版本 †</w:t>
      </w:r>
    </w:p>
    <w:p w14:paraId="7AB035BB">
      <w:r xmlns:w="http://schemas.openxmlformats.org/wordprocessingml/2006/main">
        <w:t xml:space="preserve">[99] 圆香突袭</w:t>
      </w:r>
    </w:p>
    <w:p w14:paraId="2AB5C5AC">
      <w:r xmlns:w="http://schemas.openxmlformats.org/wordprocessingml/2006/main">
        <w:t xml:space="preserve">[100] 仲夏夜魔法少女小圆</w:t>
      </w:r>
    </w:p>
    <w:p w14:paraId="426EB474">
      <w:r xmlns:w="http://schemas.openxmlformats.org/wordprocessingml/2006/main">
        <w:t xml:space="preserve">[101] 情人节圆香</w:t>
      </w:r>
    </w:p>
    <w:p w14:paraId="73270166">
      <w:r xmlns:w="http://schemas.openxmlformats.org/wordprocessingml/2006/main">
        <w:t xml:space="preserve">[102] 琐事 †</w:t>
      </w:r>
    </w:p>
    <w:p w14:paraId="65B84AE0">
      <w:r xmlns:w="http://schemas.openxmlformats.org/wordprocessingml/2006/main">
        <w:t xml:space="preserve">[103] 官方推特账号简介 †</w:t>
      </w:r>
    </w:p>
    <w:p w14:paraId="7666BB87">
      <w:r xmlns:w="http://schemas.openxmlformats.org/wordprocessingml/2006/main">
        <w:t xml:space="preserve">[104] 人物介绍</w:t>
      </w:r>
    </w:p>
    <w:p w14:paraId="4451C66A">
      <w:r xmlns:w="http://schemas.openxmlformats.org/wordprocessingml/2006/main">
        <w:t xml:space="preserve">[105] 评论表 †</w:t>
      </w:r>
    </w:p>
    <w:p w14:paraId="35FBCB93">
      <w:r xmlns:w="http://schemas.openxmlformats.org/wordprocessingml/2006/main">
        <w:t xml:space="preserve">[106] 点击打开历史日志列表</w:t>
      </w:r>
    </w:p>
    <w:p w14:paraId="2DBD7AE9">
      <w:r xmlns:w="http://schemas.openxmlformats.org/wordprocessingml/2006/main">
        <w:t xml:space="preserve">[107] 末尾的数字越小，日志就越旧。</w:t>
      </w:r>
    </w:p>
    <w:p w14:paraId="51DDA206">
      <w:r xmlns:w="http://schemas.openxmlformats.org/wordprocessingml/2006/main">
        <w:t xml:space="preserve">[108] 'Comments/Valentine Madoka/' 没有子页面。</w:t>
      </w:r>
    </w:p>
    <w:p w14:paraId="6F97617F">
      <w:r xmlns:w="http://schemas.openxmlformats.org/wordprocessingml/2006/main">
        <w:t xml:space="preserve">[109] 无评论。评论/Valentine Madoka</w:t>
      </w:r>
    </w:p>
    <w:p w14:paraId="415444B7">
      <w:r xmlns:w="http://schemas.openxmlformats.org/wordprocessingml/2006/main">
        <w:t xml:space="preserve">[110] ←使用棋盘前请务必阅读规则。</w:t>
      </w:r>
    </w:p>
    <w:p w14:paraId="3293F146">
      <w:r xmlns:w="http://schemas.openxmlformats.org/wordprocessingml/2006/main">
        <w:t xml:space="preserve">[111] 关于规则 †</w:t>
      </w:r>
    </w:p>
    <w:p w14:paraId="59AF02D9">
      <w:r xmlns:w="http://schemas.openxmlformats.org/wordprocessingml/2006/main">
        <w:t xml:space="preserve">[112] 请不要抱怨或批评页面编辑者。如果您对其他人的编辑有意见，请通过“提供替代方案”或“自行编辑”的方式进行建设性沟通。</w:t>
      </w:r>
    </w:p>
    <w:p w14:paraId="49058970">
      <w:r xmlns:w="http://schemas.openxmlformats.org/wordprocessingml/2006/main">
        <w:t xml:space="preserve">[113] 不要发布个人网站或其他禁止未经授权链接的网站的网址。</w:t>
      </w:r>
    </w:p>
    <w:p w14:paraId="33B67D2B">
      <w:r xmlns:w="http://schemas.openxmlformats.org/wordprocessingml/2006/main">
        <w:t xml:space="preserve">[114] 关于违反规则的帖子 †</w:t>
      </w:r>
    </w:p>
    <w:p w14:paraId="6CE7EB31">
      <w:r xmlns:w="http://schemas.openxmlformats.org/wordprocessingml/2006/main">
        <w:t xml:space="preserve">[115] 禁止发布以下类型的帖子，因为它们容易造成干扰。</w:t>
      </w:r>
    </w:p>
    <w:p w14:paraId="1EB9FEA1">
      <w:r xmlns:w="http://schemas.openxmlformats.org/wordprocessingml/2006/main">
        <w:t xml:space="preserve">[116]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E3A40FA">
      <w:r xmlns:w="http://schemas.openxmlformats.org/wordprocessingml/2006/main">
        <w:t xml:space="preserve">[117] 其他包括使用此维基的人、官方管理员、艺术家、配音演员、现实生活中的个人以及 Twitter 用户等团体。</w:t>
      </w:r>
    </w:p>
    <w:p w14:paraId="142E9CB1">
      <w:r xmlns:w="http://schemas.openxmlformats.org/wordprocessingml/2006/main">
        <w:t xml:space="preserve">[118] 关于向管理层提交的帖子，我们容忍可以解释为用户反馈的评论，例如“我希望他们改进这一点”、“我希望他们尽快修复错误”和“维护时间太长了”，但我们不容忍使用辱骂性语言贬低管理层。</w:t>
      </w:r>
    </w:p>
    <w:p w14:paraId="0E961860">
      <w:r xmlns:w="http://schemas.openxmlformats.org/wordprocessingml/2006/main">
        <w:t xml:space="preserve">[119] 将讨论和意见交流视为“诽谤或对抗他人”是错误的。然而，在讨论或意见交流中使用辱骂性语言、贬低他人、挑衅他人或在缺乏明确证据的情况下发表言论，都是违法行为。说话时务必注意自己的言辞。</w:t>
      </w:r>
    </w:p>
    <w:p w14:paraId="230269C1">
      <w:r xmlns:w="http://schemas.openxmlformats.org/wordprocessingml/2006/main">
        <w:t xml:space="preserve">[120] 攻击性评论包括使用“做这个”或“做那个”等强硬命令、“使用粗俗语言”、“采取居高临下的态度”或“挑衅”。</w:t>
      </w:r>
    </w:p>
    <w:p w14:paraId="3660D34F">
      <w:r xmlns:w="http://schemas.openxmlformats.org/wordprocessingml/2006/main">
        <w:t xml:space="preserve">[121] 禁止发布冒犯现有玩家的帖子，例如“还有人玩这个游戏吗？”或“这游戏已经凉了”。这并不意味着您完全不能发表任何负面言论，而是指那些超出单纯负面评价范围，构成诽谤或诋毁的帖子将被禁止发布。</w:t>
      </w:r>
    </w:p>
    <w:p w14:paraId="1D766B26">
      <w:r xmlns:w="http://schemas.openxmlformats.org/wordprocessingml/2006/main">
        <w:t xml:space="preserve">[122] 公开羞辱，即公开他人的游戏内名称或UID。</w:t>
      </w:r>
    </w:p>
    <w:p w14:paraId="490A17F5">
      <w:r xmlns:w="http://schemas.openxmlformats.org/wordprocessingml/2006/main">
        <w:t xml:space="preserve">[123] 但是，分享有助于游戏攻略的信息和视频是允许的。</w:t>
      </w:r>
    </w:p>
    <w:p w14:paraId="28A4AB54">
      <w:r xmlns:w="http://schemas.openxmlformats.org/wordprocessingml/2006/main">
        <w:t xml:space="preserve">[124] 参考其他应用程序</w:t>
      </w:r>
    </w:p>
    <w:p w14:paraId="112D8524">
      <w:r xmlns:w="http://schemas.openxmlformats.org/wordprocessingml/2006/main">
        <w:t xml:space="preserve">[125] 在多个论坛上多次发帖</w:t>
      </w:r>
    </w:p>
    <w:p w14:paraId="540AF5FB">
      <w:r xmlns:w="http://schemas.openxmlformats.org/wordprocessingml/2006/main">
        <w:t xml:space="preserve">[126] 写一串没有意义的字符</w:t>
      </w:r>
    </w:p>
    <w:p w14:paraId="144BCC45">
      <w:r xmlns:w="http://schemas.openxmlformats.org/wordprocessingml/2006/main">
        <w:t xml:space="preserve">[127] 关于作弊和利用漏洞的帖子</w:t>
      </w:r>
    </w:p>
    <w:p w14:paraId="0E598967">
      <w:r xmlns:w="http://schemas.openxmlformats.org/wordprocessingml/2006/main">
        <w:t xml:space="preserve">[128] 最好的办法是忽略违反规则的帖子。上钩或反驳只会让事情变得更糟。</w:t>
      </w:r>
    </w:p>
    <w:p w14:paraId="09482218">
      <w:r xmlns:w="http://schemas.openxmlformats.org/wordprocessingml/2006/main">
        <w:t xml:space="preserve">[129] *在上述规则中，“诽谤”指的是在没有客观证据的情况下诋毁和贬低他人。将所有批评性文章都归为“诽谤”是不正确的，所以请务必谨慎。</w:t>
      </w:r>
    </w:p>
    <w:p w14:paraId="2E635675">
      <w:r xmlns:w="http://schemas.openxmlformats.org/wordprocessingml/2006/main">
        <w:t xml:space="preserve">[130] 关于修改和删除发帖日志 †</w:t>
      </w:r>
    </w:p>
    <w:p w14:paraId="21D5892B">
      <w:r xmlns:w="http://schemas.openxmlformats.org/wordprocessingml/2006/main">
        <w:t xml:space="preserve">[131] 但是，允许更正印刷错误、遗漏和字体颜色。（他人出于善意所做的更正也允许。）</w:t>
      </w:r>
    </w:p>
    <w:p w14:paraId="4D14FC98">
      <w:r xmlns:w="http://schemas.openxmlformats.org/wordprocessingml/2006/main">
        <w:t xml:space="preserve">[132] 作为例外情况，您可以删除自己的帖子，但事后必须向管理员报告。此外，删除时，请将整个评论替换为以下文本，而不是完全删除：&amp;color(#ff0000){''发帖人已删除''};</w:t>
      </w:r>
    </w:p>
    <w:p w14:paraId="39673D98">
      <w:r xmlns:w="http://schemas.openxmlformats.org/wordprocessingml/2006/main">
        <w:t xml:space="preserve">[133] 关于评论违反规则的帖子 †</w:t>
      </w:r>
    </w:p>
    <w:p w14:paraId="71710444">
      <w:r xmlns:w="http://schemas.openxmlformats.org/wordprocessingml/2006/main">
        <w:t xml:space="preserve">[134] 您可以自行评论删除上述任何违反规则的评论，无需管理员许可。但是，评论删除后，请务必在“违规举报公告板”上进行举报。请使用“违规举报公告板”上的举报模板。</w:t>
      </w:r>
    </w:p>
    <w:p w14:paraId="4BD88182">
      <w:r xmlns:w="http://schemas.openxmlformats.org/wordprocessingml/2006/main">
        <w:t xml:space="preserve">[135] 未经 CO 举报公告板举报而被删除的帖子将被恢复，而删除帖子的人将受到处罚。</w:t>
      </w:r>
    </w:p>
    <w:p w14:paraId="38D5EC52">
      <w:r xmlns:w="http://schemas.openxmlformats.org/wordprocessingml/2006/main">
        <w:t xml:space="preserve">[136] 如果您反复向 CO 举报公告板举报不违反规则的帖子，我们将认为您是自私的，并将对您实施发帖和编辑限制。</w:t>
      </w:r>
    </w:p>
    <w:p w14:paraId="19B17B71">
      <w:r xmlns:w="http://schemas.openxmlformats.org/wordprocessingml/2006/main">
        <w:t xml:space="preserve">[137] 管理员可酌情恢复 CO 报告公告板上不违反规则的报告。</w:t>
      </w:r>
    </w:p>
    <w:p w14:paraId="6A8ABFD0">
      <w:r xmlns:w="http://schemas.openxmlformats.org/wordprocessingml/2006/main">
        <w:t xml:space="preserve">[138] 我们再次要求您不要评论那些并未违反规则的评论。（例如，诸如“虽然不违反规则，但显然是在钓鱼”、“恶作剧”或“评论整个帖子”之类的主观判断。）</w:t>
      </w:r>
    </w:p>
    <w:p w14:paraId="28C7DD29">
      <w:r xmlns:w="http://schemas.openxmlformats.org/wordprocessingml/2006/main">
        <w:t xml:space="preserve">[139] 关于不违反规则但“冒犯性”的帖子 †</w:t>
      </w:r>
    </w:p>
    <w:p w14:paraId="36A7460E">
      <w:r xmlns:w="http://schemas.openxmlformats.org/wordprocessingml/2006/main">
        <w:t xml:space="preserve">[140] 即使帖子内容具有冒犯性，除非违反版规，否则不会被删除。由于每个人对冒犯性的接受程度不同，请使用 NGID 功能隐藏评论，而不是争论或恶意挑衅。</w:t>
      </w:r>
    </w:p>
    <w:p w14:paraId="46C4815B">
      <w:r xmlns:w="http://schemas.openxmlformats.org/wordprocessingml/2006/main">
        <w:t xml:space="preserve">[141] 挑衅难道不是一种违规行为吗？†</w:t>
      </w:r>
    </w:p>
    <w:p w14:paraId="3241EBB2">
      <w:r xmlns:w="http://schemas.openxmlformats.org/wordprocessingml/2006/main">
        <w:t xml:space="preserve">[142] 每个人对“煽动性言论”的定义都大相径庭，因此我们不认为这是违规行为。如果您认为某条评论具有煽动性，请使用 NGID 功能将其隐藏。</w:t>
      </w:r>
    </w:p>
    <w:p w14:paraId="78CB7778">
      <w:r xmlns:w="http://schemas.openxmlformats.org/wordprocessingml/2006/main">
        <w:t xml:space="preserve">[143] 抱怨难道不算违法吗？†</w:t>
      </w:r>
    </w:p>
    <w:p w14:paraId="15F0CA5D">
      <w:r xmlns:w="http://schemas.openxmlformats.org/wordprocessingml/2006/main">
        <w:t xml:space="preserve">[144] 一般而言，抱怨本身并不构成违规。但是，针对本作品的负面宣传、诽谤、辱骂性语言以及超出抱怨范围的对抗性言论均构成违规。如果您认为抱怨内容冒犯了您，请使用 NGID 功能隐藏相关评论。</w:t>
      </w:r>
    </w:p>
    <w:p w14:paraId="75266778">
      <w:r xmlns:w="http://schemas.openxmlformats.org/wordprocessingml/2006/main">
        <w:t xml:space="preserve">[145] 如果您不确定某个帖子是否违反规则，该怎么办？ †</w:t>
      </w:r>
    </w:p>
    <w:p w14:paraId="272E0D7A">
      <w:r xmlns:w="http://schemas.openxmlformats.org/wordprocessingml/2006/main">
        <w:t xml:space="preserve">[146] 有些帖子内容含糊不清，难以判断是否违规。评论删除这类含糊不清的帖子可能会导致问题，所以请不要评论删除，而是使用 NGID 功能将评论隐藏起来。</w:t>
      </w:r>
    </w:p>
    <w:p w14:paraId="21A167C5">
      <w:r xmlns:w="http://schemas.openxmlformats.org/wordprocessingml/2006/main">
        <w:t xml:space="preserve">[147] 对屡犯者的处罚 †</w:t>
      </w:r>
    </w:p>
    <w:p w14:paraId="76DEF6B1">
      <w:r xmlns:w="http://schemas.openxmlformats.org/wordprocessingml/2006/main">
        <w:t xml:space="preserve">[148] 屡次违反规则或发布特别恶意的帖子，管理员可酌情予以处罚，例如“禁止访问”或“限制发帖”。</w:t>
      </w:r>
    </w:p>
    <w:p w14:paraId="24E9C66F">
      <w:r xmlns:w="http://schemas.openxmlformats.org/wordprocessingml/2006/main">
        <w:t xml:space="preserve">[149] 如果您对进一步改进有任何建议，请通过 Wiki 管理公告板与我们联系。</w:t>
      </w:r>
    </w:p>
    <w:p w14:paraId="0A7E2392"/>
    <w:p w14:paraId="14F6FCB5">
      <w:r xmlns:w="http://schemas.openxmlformats.org/wordprocessingml/2006/main">
        <w:rPr>
          <w:b/>
        </w:rPr>
        <w:t xml:space="preserve">A053</w:t>
      </w:r>
    </w:p>
    <w:p w14:paraId="5EA146F0">
      <w:r xmlns:w="http://schemas.openxmlformats.org/wordprocessingml/2006/main">
        <w:t xml:space="preserve">[0] 索引：所有角色 | SSR 角色 | SR 角色 | R 角色</w:t>
      </w:r>
    </w:p>
    <w:p w14:paraId="636C62D8">
      <w:r xmlns:w="http://schemas.openxmlformats.org/wordprocessingml/2006/main">
        <w:t xml:space="preserve">[1] 基本信息</w:t>
      </w:r>
    </w:p>
    <w:p w14:paraId="0CDC443B">
      <w:r xmlns:w="http://schemas.openxmlformats.org/wordprocessingml/2006/main">
        <w:t xml:space="preserve">[2] 替代版本</w:t>
      </w:r>
    </w:p>
    <w:p w14:paraId="5E46AFE7">
      <w:r xmlns:w="http://schemas.openxmlformats.org/wordprocessingml/2006/main">
        <w:t xml:space="preserve">[3] 琐事</w:t>
      </w:r>
    </w:p>
    <w:p w14:paraId="712F2CC3">
      <w:r xmlns:w="http://schemas.openxmlformats.org/wordprocessingml/2006/main">
        <w:t xml:space="preserve">[4] 官方推特账号介绍</w:t>
      </w:r>
    </w:p>
    <w:p w14:paraId="5B1A43F2">
      <w:r xmlns:w="http://schemas.openxmlformats.org/wordprocessingml/2006/main">
        <w:t xml:space="preserve">[5] 评论表单</w:t>
      </w:r>
    </w:p>
    <w:p w14:paraId="7AA12E33">
      <w:r xmlns:w="http://schemas.openxmlformats.org/wordprocessingml/2006/main">
        <w:t xml:space="preserve">[6] 基本信息 †</w:t>
      </w:r>
    </w:p>
    <w:p w14:paraId="2E3F8C85">
      <w:r xmlns:w="http://schemas.openxmlformats.org/wordprocessingml/2006/main">
        <w:t xml:space="preserve">[7] 变换图像</w:t>
      </w:r>
    </w:p>
    <w:p w14:paraId="5D01916D">
      <w:r xmlns:w="http://schemas.openxmlformats.org/wordprocessingml/2006/main">
        <w:t xml:space="preserve">[8] 简介</w:t>
      </w:r>
    </w:p>
    <w:p w14:paraId="38C1365F">
      <w:r xmlns:w="http://schemas.openxmlformats.org/wordprocessingml/2006/main">
        <w:t xml:space="preserve">[9] 姓名</w:t>
      </w:r>
    </w:p>
    <w:p w14:paraId="197AD9BC">
      <w:r xmlns:w="http://schemas.openxmlformats.org/wordprocessingml/2006/main">
        <w:t xml:space="preserve">[10] 瓦伦丁·米戈</w:t>
      </w:r>
    </w:p>
    <w:p w14:paraId="11042837">
      <w:r xmlns:w="http://schemas.openxmlformats.org/wordprocessingml/2006/main">
        <w:t xml:space="preserve">[11] 真实姓名</w:t>
      </w:r>
    </w:p>
    <w:p w14:paraId="701686E7">
      <w:r xmlns:w="http://schemas.openxmlformats.org/wordprocessingml/2006/main">
        <w:t xml:space="preserve">[12] 稀有度</w:t>
      </w:r>
    </w:p>
    <w:p w14:paraId="640E24C6">
      <w:r xmlns:w="http://schemas.openxmlformats.org/wordprocessingml/2006/main">
        <w:t xml:space="preserve">[13] 普通攻击</w:t>
      </w:r>
    </w:p>
    <w:p w14:paraId="24241588">
      <w:r xmlns:w="http://schemas.openxmlformats.org/wordprocessingml/2006/main">
        <w:t xml:space="preserve">[14] 远程攻击（物理）</w:t>
      </w:r>
    </w:p>
    <w:p w14:paraId="3877A092">
      <w:r xmlns:w="http://schemas.openxmlformats.org/wordprocessingml/2006/main">
        <w:t xml:space="preserve">[15] 附属派系</w:t>
      </w:r>
    </w:p>
    <w:p w14:paraId="532E8DEE">
      <w:r xmlns:w="http://schemas.openxmlformats.org/wordprocessingml/2006/main">
        <w:t xml:space="preserve">[16] 女巫</w:t>
      </w:r>
    </w:p>
    <w:p w14:paraId="4874D024">
      <w:r xmlns:w="http://schemas.openxmlformats.org/wordprocessingml/2006/main">
        <w:t xml:space="preserve">[17] 特殊属性</w:t>
      </w:r>
    </w:p>
    <w:p w14:paraId="3C327C5E">
      <w:r xmlns:w="http://schemas.openxmlformats.org/wordprocessingml/2006/main">
        <w:t xml:space="preserve">[18] 瓦伦丁</w:t>
      </w:r>
    </w:p>
    <w:p w14:paraId="7C76D674">
      <w:r xmlns:w="http://schemas.openxmlformats.org/wordprocessingml/2006/main">
        <w:t xml:space="preserve">[19] 相模恋</w:t>
      </w:r>
    </w:p>
    <w:p w14:paraId="52955CDF">
      <w:r xmlns:w="http://schemas.openxmlformats.org/wordprocessingml/2006/main">
        <w:t xml:space="preserve">[20] 插图</w:t>
      </w:r>
    </w:p>
    <w:p w14:paraId="19A826B2">
      <w:r xmlns:w="http://schemas.openxmlformats.org/wordprocessingml/2006/main">
        <w:t xml:space="preserve">[21] 萩山坂影</w:t>
      </w:r>
    </w:p>
    <w:p w14:paraId="3CE970B6">
      <w:r xmlns:w="http://schemas.openxmlformats.org/wordprocessingml/2006/main">
        <w:t xml:space="preserve">[22] SD字符</w:t>
      </w:r>
    </w:p>
    <w:p w14:paraId="3D7B243E">
      <w:r xmlns:w="http://schemas.openxmlformats.org/wordprocessingml/2006/main">
        <w:t xml:space="preserve">[23] 风味文字</w:t>
      </w:r>
    </w:p>
    <w:p w14:paraId="27044059">
      <w:r xmlns:w="http://schemas.openxmlformats.org/wordprocessingml/2006/main">
        <w:t xml:space="preserve">[24] “啊，真的太紧了！我从没想过自己会穿这么可爱的衣服……！”米戈穿着一件可爱的战斗服。她从未想过自己会穿这件衣服，所以特意定制了这件。衣服很适合她，但她却固执地不肯承认。无论别人怎么夸她，米戈都听不进去……谁来让她明白这一点啊。</w:t>
      </w:r>
    </w:p>
    <w:p w14:paraId="2DDEBC15">
      <w:r xmlns:w="http://schemas.openxmlformats.org/wordprocessingml/2006/main">
        <w:t xml:space="preserve">[25] 如何获得</w:t>
      </w:r>
    </w:p>
    <w:p w14:paraId="41C988C3">
      <w:r xmlns:w="http://schemas.openxmlformats.org/wordprocessingml/2006/main">
        <w:t xml:space="preserve">[26] 在活动“生存竞赛！情人节决战”中获得100个“觉醒之芽 - 克制”（※若在复刻活动期间（2025年1月29日～2月5日）未拥有该物品，可在观看活动剧情第一集后获得。（届时已获得100个觉醒之芽 - 克制））</w:t>
      </w:r>
    </w:p>
    <w:p w14:paraId="729E85AD">
      <w:r xmlns:w="http://schemas.openxmlformats.org/wordprocessingml/2006/main">
        <w:t xml:space="preserve">[27] 基础属性（1星）* 每增加1星+50%，5星时为1星值的3倍</w:t>
      </w:r>
    </w:p>
    <w:p w14:paraId="2AC10BE3">
      <w:r xmlns:w="http://schemas.openxmlformats.org/wordprocessingml/2006/main">
        <w:t xml:space="preserve">[28] 级</w:t>
      </w:r>
    </w:p>
    <w:p w14:paraId="6D845AE9">
      <w:r xmlns:w="http://schemas.openxmlformats.org/wordprocessingml/2006/main">
        <w:t xml:space="preserve">[29] 耐力</w:t>
      </w:r>
    </w:p>
    <w:p w14:paraId="686E01CA">
      <w:r xmlns:w="http://schemas.openxmlformats.org/wordprocessingml/2006/main">
        <w:t xml:space="preserve">[30] 攻击力</w:t>
      </w:r>
    </w:p>
    <w:p w14:paraId="5D2278A3">
      <w:r xmlns:w="http://schemas.openxmlformats.org/wordprocessingml/2006/main">
        <w:t xml:space="preserve">[31] 防御能力</w:t>
      </w:r>
    </w:p>
    <w:p w14:paraId="231D6BDA">
      <w:r xmlns:w="http://schemas.openxmlformats.org/wordprocessingml/2006/main">
        <w:t xml:space="preserve">[32] 魔力</w:t>
      </w:r>
    </w:p>
    <w:p w14:paraId="30EC63B9">
      <w:r xmlns:w="http://schemas.openxmlformats.org/wordprocessingml/2006/main">
        <w:t xml:space="preserve">[33] 魔法抗性</w:t>
      </w:r>
    </w:p>
    <w:p w14:paraId="2D818221">
      <w:r xmlns:w="http://schemas.openxmlformats.org/wordprocessingml/2006/main">
        <w:t xml:space="preserve">[34] 详细状态</w:t>
      </w:r>
    </w:p>
    <w:p w14:paraId="5398766A">
      <w:r xmlns:w="http://schemas.openxmlformats.org/wordprocessingml/2006/main">
        <w:t xml:space="preserve">[35] 准确性</w:t>
      </w:r>
    </w:p>
    <w:p w14:paraId="5EAC575A">
      <w:r xmlns:w="http://schemas.openxmlformats.org/wordprocessingml/2006/main">
        <w:t xml:space="preserve">[36] 回避能力</w:t>
      </w:r>
    </w:p>
    <w:p w14:paraId="2A430BDE">
      <w:r xmlns:w="http://schemas.openxmlformats.org/wordprocessingml/2006/main">
        <w:t xml:space="preserve">[37] 连续命中率</w:t>
      </w:r>
    </w:p>
    <w:p w14:paraId="2D3CB633">
      <w:r xmlns:w="http://schemas.openxmlformats.org/wordprocessingml/2006/main">
        <w:t xml:space="preserve">[38] 反击率</w:t>
      </w:r>
    </w:p>
    <w:p w14:paraId="32EF6028">
      <w:r xmlns:w="http://schemas.openxmlformats.org/wordprocessingml/2006/main">
        <w:t xml:space="preserve">[39] 眩晕激活率</w:t>
      </w:r>
    </w:p>
    <w:p w14:paraId="6C9857F4">
      <w:r xmlns:w="http://schemas.openxmlformats.org/wordprocessingml/2006/main">
        <w:t xml:space="preserve">[40] 眩晕抗性</w:t>
      </w:r>
    </w:p>
    <w:p w14:paraId="4DD69DFA">
      <w:r xmlns:w="http://schemas.openxmlformats.org/wordprocessingml/2006/main">
        <w:t xml:space="preserve">[41] 移动速度</w:t>
      </w:r>
    </w:p>
    <w:p w14:paraId="224058F7">
      <w:r xmlns:w="http://schemas.openxmlformats.org/wordprocessingml/2006/main">
        <w:t xml:space="preserve">[42] 部署速度</w:t>
      </w:r>
    </w:p>
    <w:p w14:paraId="6B79A460">
      <w:r xmlns:w="http://schemas.openxmlformats.org/wordprocessingml/2006/main">
        <w:t xml:space="preserve">[43] 行动速度</w:t>
      </w:r>
    </w:p>
    <w:p w14:paraId="6A2AF35C">
      <w:r xmlns:w="http://schemas.openxmlformats.org/wordprocessingml/2006/main">
        <w:t xml:space="preserve">[44] 特别收费金额</w:t>
      </w:r>
    </w:p>
    <w:p w14:paraId="7713B280">
      <w:r xmlns:w="http://schemas.openxmlformats.org/wordprocessingml/2006/main">
        <w:t xml:space="preserve">[45] 特殊招式</w:t>
      </w:r>
    </w:p>
    <w:p w14:paraId="7FF66FEC">
      <w:r xmlns:w="http://schemas.openxmlformats.org/wordprocessingml/2006/main">
        <w:t xml:space="preserve">[46] 姓名</w:t>
      </w:r>
    </w:p>
    <w:p w14:paraId="3FA84976">
      <w:r xmlns:w="http://schemas.openxmlformats.org/wordprocessingml/2006/main">
        <w:t xml:space="preserve">[47] 效应</w:t>
      </w:r>
    </w:p>
    <w:p w14:paraId="00DA48C1">
      <w:r xmlns:w="http://schemas.openxmlformats.org/wordprocessingml/2006/main">
        <w:t xml:space="preserve">[48] 难以形容的奇异巧克力</w:t>
      </w:r>
    </w:p>
    <w:p w14:paraId="5471BFC9">
      <w:r xmlns:w="http://schemas.openxmlformats.org/wordprocessingml/2006/main">
        <w:t xml:space="preserve">[49] 对所有敌人造成双倍物理伤害。降低敌人20点闪避值，持续20秒。</w:t>
      </w:r>
    </w:p>
    <w:p w14:paraId="59C38B63">
      <w:r xmlns:w="http://schemas.openxmlformats.org/wordprocessingml/2006/main">
        <w:t xml:space="preserve">[50] 难以形容的怪异巧克力+</w:t>
      </w:r>
    </w:p>
    <w:p w14:paraId="10FCD9C5">
      <w:r xmlns:w="http://schemas.openxmlformats.org/wordprocessingml/2006/main">
        <w:t xml:space="preserve">[51] 对所有敌人造成 4 倍物理伤害，无视防御，并降低闪避 20，持续 30 秒。</w:t>
      </w:r>
    </w:p>
    <w:p w14:paraId="3529C003">
      <w:r xmlns:w="http://schemas.openxmlformats.org/wordprocessingml/2006/main">
        <w:t xml:space="preserve">[52] 独特效果</w:t>
      </w:r>
    </w:p>
    <w:p w14:paraId="791A63A7">
      <w:r xmlns:w="http://schemas.openxmlformats.org/wordprocessingml/2006/main">
        <w:t xml:space="preserve">[53] 姓名</w:t>
      </w:r>
    </w:p>
    <w:p w14:paraId="3AD96E68">
      <w:r xmlns:w="http://schemas.openxmlformats.org/wordprocessingml/2006/main">
        <w:t xml:space="preserve">[54] 效应</w:t>
      </w:r>
    </w:p>
    <w:p w14:paraId="08CE2B8C">
      <w:r xmlns:w="http://schemas.openxmlformats.org/wordprocessingml/2006/main">
        <w:t xml:space="preserve">[55] 情人节内衣生产</w:t>
      </w:r>
    </w:p>
    <w:p w14:paraId="75F3C57F">
      <w:r xmlns:w="http://schemas.openxmlformats.org/wordprocessingml/2006/main">
        <w:t xml:space="preserve">[56] 部署完成后，持续 20 秒，除自身外所有友方单位的攻击力提升 20%。如果目标是“情人节”角色，则攻击力提升 80%。</w:t>
      </w:r>
    </w:p>
    <w:p w14:paraId="7EE26B29">
      <w:r xmlns:w="http://schemas.openxmlformats.org/wordprocessingml/2006/main">
        <w:t xml:space="preserve">[57] 情人节内衣生产 +</w:t>
      </w:r>
    </w:p>
    <w:p w14:paraId="425E8DEA">
      <w:r xmlns:w="http://schemas.openxmlformats.org/wordprocessingml/2006/main">
        <w:t xml:space="preserve">[58] 出击完成或撤退时，除自身外所有友军单位的攻击力在 20 秒内提升 20%。如果目标是“情人节”角色，则攻击力提升 80%。</w:t>
      </w:r>
    </w:p>
    <w:p w14:paraId="771B676F">
      <w:r xmlns:w="http://schemas.openxmlformats.org/wordprocessingml/2006/main">
        <w:t xml:space="preserve">[59] 增强图像</w:t>
      </w:r>
    </w:p>
    <w:p w14:paraId="7BAF19C8">
      <w:r xmlns:w="http://schemas.openxmlformats.org/wordprocessingml/2006/main">
        <w:t xml:space="preserve">[60] 在游戏中 †</w:t>
      </w:r>
    </w:p>
    <w:p w14:paraId="5D2A985C">
      <w:r xmlns:w="http://schemas.openxmlformats.org/wordprocessingml/2006/main">
        <w:t xml:space="preserve">[61] 作为R级角色，它的耐力一般。攻击力相对较高，但防御力属于最低级别。魔法抗性相对较高。</w:t>
      </w:r>
    </w:p>
    <w:p w14:paraId="44DCFC78">
      <w:r xmlns:w="http://schemas.openxmlformats.org/wordprocessingml/2006/main">
        <w:t xml:space="preserve">[62] 4点行动速度还算不错。最突出的是50%的命中率和30%的眩晕触发率，其他属性则处于平均水平或低于平均水平。</w:t>
      </w:r>
    </w:p>
    <w:p w14:paraId="0691772B">
      <w:r xmlns:w="http://schemas.openxmlformats.org/wordprocessingml/2006/main">
        <w:t xml:space="preserve">[63] 虽然它的攻击力在 R 级角色中名列前茅，但它很脆弱，需要坦克和治疗师的支援才能防御。</w:t>
      </w:r>
    </w:p>
    <w:p w14:paraId="604BDC9C">
      <w:r xmlns:w="http://schemas.openxmlformats.org/wordprocessingml/2006/main">
        <w:t xml:space="preserve">[64] 该特殊技能拥有普通的伤害倍率，但觉醒后会变成无视防御的范围攻击。即使不觉醒，-20%的闪避率降低效果也能降低伤害减免，因此在团队副本中有一定的实用价值。</w:t>
      </w:r>
    </w:p>
    <w:p w14:paraId="0B5C16D2">
      <w:r xmlns:w="http://schemas.openxmlformats.org/wordprocessingml/2006/main">
        <w:t xml:space="preserve">[65] 这就像情人节版的传奇战士提升自己阵营火力的能力，但 80% 的数值非常惊人。</w:t>
      </w:r>
    </w:p>
    <w:p w14:paraId="59AE504B">
      <w:r xmlns:w="http://schemas.openxmlformats.org/wordprocessingml/2006/main">
        <w:t xml:space="preserve">[66] 此外，如果唤醒它的独特效果，撤退时也会施加相同的增益效果。</w:t>
      </w:r>
    </w:p>
    <w:p w14:paraId="415AC83D">
      <w:r xmlns:w="http://schemas.openxmlformats.org/wordprocessingml/2006/main">
        <w:t xml:space="preserve">[67] 对情人节角色以外的角色的影响通常为 20%。</w:t>
      </w:r>
    </w:p>
    <w:p w14:paraId="66BF8899">
      <w:r xmlns:w="http://schemas.openxmlformats.org/wordprocessingml/2006/main">
        <w:t xml:space="preserve">[68] “情人节”角色列表（这些角色本身不受影响）</w:t>
      </w:r>
    </w:p>
    <w:p w14:paraId="44101510">
      <w:r xmlns:w="http://schemas.openxmlformats.org/wordprocessingml/2006/main">
        <w:t xml:space="preserve">[69] “情人节”角色列表 †</w:t>
      </w:r>
    </w:p>
    <w:p w14:paraId="71CDC509">
      <w:r xmlns:w="http://schemas.openxmlformats.org/wordprocessingml/2006/main">
        <w:t xml:space="preserve">[70] * 表示该效果与“情人节”有关。</w:t>
      </w:r>
    </w:p>
    <w:p w14:paraId="40AC6867">
      <w:r xmlns:w="http://schemas.openxmlformats.org/wordprocessingml/2006/main">
        <w:t xml:space="preserve">[71] 瓦伦丁·埃斯卡·阿玛兹</w:t>
      </w:r>
    </w:p>
    <w:p w14:paraId="4FE6A7C5">
      <w:r xmlns:w="http://schemas.openxmlformats.org/wordprocessingml/2006/main">
        <w:t xml:space="preserve">[72] 瓦伦丁·纳里卡</w:t>
      </w:r>
    </w:p>
    <w:p w14:paraId="05228158">
      <w:r xmlns:w="http://schemas.openxmlformats.org/wordprocessingml/2006/main">
        <w:t xml:space="preserve">[73] 瓦伦丁·鹤子 R</w:t>
      </w:r>
    </w:p>
    <w:p w14:paraId="450F12C4">
      <w:r xmlns:w="http://schemas.openxmlformats.org/wordprocessingml/2006/main">
        <w:t xml:space="preserve">[74] 瓦伦丁·翔子</w:t>
      </w:r>
    </w:p>
    <w:p w14:paraId="5D770FF8">
      <w:r xmlns:w="http://schemas.openxmlformats.org/wordprocessingml/2006/main">
        <w:t xml:space="preserve">[75] 情人节遥</w:t>
      </w:r>
    </w:p>
    <w:p w14:paraId="323801D0">
      <w:r xmlns:w="http://schemas.openxmlformats.org/wordprocessingml/2006/main">
        <w:t xml:space="preserve">[76] 瓦伦丁·埃克塞尔</w:t>
      </w:r>
    </w:p>
    <w:p w14:paraId="2D067D6C">
      <w:r xmlns:w="http://schemas.openxmlformats.org/wordprocessingml/2006/main">
        <w:t xml:space="preserve">[77] 瓦伦丁·斯皮卡</w:t>
      </w:r>
    </w:p>
    <w:p w14:paraId="25E0B497">
      <w:r xmlns:w="http://schemas.openxmlformats.org/wordprocessingml/2006/main">
        <w:t xml:space="preserve">[78] Valentine Migo ※ R</w:t>
      </w:r>
    </w:p>
    <w:p w14:paraId="4A81A5DD">
      <w:r xmlns:w="http://schemas.openxmlformats.org/wordprocessingml/2006/main">
        <w:t xml:space="preserve">[79] 瓦伦丁·阿祖尔</w:t>
      </w:r>
    </w:p>
    <w:p w14:paraId="02086D25">
      <w:r xmlns:w="http://schemas.openxmlformats.org/wordprocessingml/2006/main">
        <w:t xml:space="preserve">[80] 瓦伦丁·克拉丽丝</w:t>
      </w:r>
    </w:p>
    <w:p w14:paraId="31EDFE63">
      <w:r xmlns:w="http://schemas.openxmlformats.org/wordprocessingml/2006/main">
        <w:t xml:space="preserve">[81] 瓦伦丁·赛卡</w:t>
      </w:r>
    </w:p>
    <w:p w14:paraId="786B1BF2">
      <w:r xmlns:w="http://schemas.openxmlformats.org/wordprocessingml/2006/main">
        <w:t xml:space="preserve">[82] 情人节甘草</w:t>
      </w:r>
    </w:p>
    <w:p w14:paraId="004DB2B9">
      <w:r xmlns:w="http://schemas.openxmlformats.org/wordprocessingml/2006/main">
        <w:t xml:space="preserve">[83] 瓦伦丁·尼尔*</w:t>
      </w:r>
    </w:p>
    <w:p w14:paraId="60C73F75">
      <w:r xmlns:w="http://schemas.openxmlformats.org/wordprocessingml/2006/main">
        <w:t xml:space="preserve">[84] 情人节圆香*</w:t>
      </w:r>
    </w:p>
    <w:p w14:paraId="333148E3">
      <w:r xmlns:w="http://schemas.openxmlformats.org/wordprocessingml/2006/main">
        <w:t xml:space="preserve">[85] 瓦伦丁·泰格·乔纳</w:t>
      </w:r>
    </w:p>
    <w:p w14:paraId="18134925">
      <w:r xmlns:w="http://schemas.openxmlformats.org/wordprocessingml/2006/main">
        <w:t xml:space="preserve">[86] 备选版本 †</w:t>
      </w:r>
    </w:p>
    <w:p w14:paraId="656A7D73">
      <w:r xmlns:w="http://schemas.openxmlformats.org/wordprocessingml/2006/main">
        <w:t xml:space="preserve">[87] 女巫米戈</w:t>
      </w:r>
    </w:p>
    <w:p w14:paraId="03F81627">
      <w:r xmlns:w="http://schemas.openxmlformats.org/wordprocessingml/2006/main">
        <w:t xml:space="preserve">[88] 琐事 †</w:t>
      </w:r>
    </w:p>
    <w:p w14:paraId="7F615A5F">
      <w:r xmlns:w="http://schemas.openxmlformats.org/wordprocessingml/2006/main">
        <w:t xml:space="preserve">[89] 魔女米戈的情人节服装版本。该服装在“生存竞赛！情人节决战”活动中实装。</w:t>
      </w:r>
    </w:p>
    <w:p w14:paraId="53CFC291">
      <w:r xmlns:w="http://schemas.openxmlformats.org/wordprocessingml/2006/main">
        <w:t xml:space="preserve">[90] 由时装设计师 Migo 本人为 NAU 的新巧克力品牌宣传活动设计。</w:t>
      </w:r>
    </w:p>
    <w:p w14:paraId="6E062EC9">
      <w:r xmlns:w="http://schemas.openxmlformats.org/wordprocessingml/2006/main">
        <w:t xml:space="preserve">[91] 戴比特队的成员们都很喜欢这套服装，但从未想过自己会穿上这套服装的米戈却感到很沮丧，因为他觉得这套服装不适合自己。</w:t>
      </w:r>
    </w:p>
    <w:p w14:paraId="1588D9FE">
      <w:r xmlns:w="http://schemas.openxmlformats.org/wordprocessingml/2006/main">
        <w:t xml:space="preserve">[92] 看来，普通版 Migo 所持有的祝福器皿的移动正在被跟踪。</w:t>
      </w:r>
    </w:p>
    <w:p w14:paraId="185FDAEF">
      <w:r xmlns:w="http://schemas.openxmlformats.org/wordprocessingml/2006/main">
        <w:t xml:space="preserve">[93] 她的下半身穿着高开衩服装，但与几乎全裸且下半身有色情纹身图案的普通 Migo 相比，这仍然是一种低调得多的装扮。</w:t>
      </w:r>
    </w:p>
    <w:p w14:paraId="5CAF0C2C">
      <w:r xmlns:w="http://schemas.openxmlformats.org/wordprocessingml/2006/main">
        <w:t xml:space="preserve">[94] 官方推特账号简介 †</w:t>
      </w:r>
    </w:p>
    <w:p w14:paraId="2945B0DC">
      <w:r xmlns:w="http://schemas.openxmlformats.org/wordprocessingml/2006/main">
        <w:t xml:space="preserve">[95] 人物介绍</w:t>
      </w:r>
    </w:p>
    <w:p w14:paraId="0C37F7D9">
      <w:r xmlns:w="http://schemas.openxmlformats.org/wordprocessingml/2006/main">
        <w:t xml:space="preserve">[96] 评论表 †</w:t>
      </w:r>
    </w:p>
    <w:p w14:paraId="0EC11313">
      <w:r xmlns:w="http://schemas.openxmlformats.org/wordprocessingml/2006/main">
        <w:t xml:space="preserve">[97] 点击打开历史日志列表</w:t>
      </w:r>
    </w:p>
    <w:p w14:paraId="319E6E64">
      <w:r xmlns:w="http://schemas.openxmlformats.org/wordprocessingml/2006/main">
        <w:t xml:space="preserve">[98] 末尾的数字越小，日志就越旧。</w:t>
      </w:r>
    </w:p>
    <w:p w14:paraId="68C03FFC">
      <w:r xmlns:w="http://schemas.openxmlformats.org/wordprocessingml/2006/main">
        <w:t xml:space="preserve">[99] 'Comments/ValentineMigo/' 没有子页面。</w:t>
      </w:r>
    </w:p>
    <w:p w14:paraId="7854ADBE">
      <w:r xmlns:w="http://schemas.openxmlformats.org/wordprocessingml/2006/main">
        <w:t xml:space="preserve">[100] 我很在意竹笋只有在待机动画时才那么软——[FD99abrpwio] 2024-02-07 (周三) 17:31:05</w:t>
      </w:r>
    </w:p>
    <w:p w14:paraId="03B55225">
      <w:r xmlns:w="http://schemas.openxmlformats.org/wordprocessingml/2006/main">
        <w:t xml:space="preserve">[101] 所以觉醒后就能无视防御？抛开属性不谈，光是效果就比泳装流放者强。真希望他们至少能加强一下初始限定角色。——[O9Fnp8/HPA.] 2024-02-07 (周三) 20:31:39</w:t>
      </w:r>
    </w:p>
    <w:p w14:paraId="6FD639F6">
      <w:r xmlns:w="http://schemas.openxmlformats.org/wordprocessingml/2006/main">
        <w:t xml:space="preserve">[102] 我确信他更喜欢钻头（物品）而不是蘑菇（生食）。 -- [ltpY04qXfYQ] 2024-02-09 (周五) 22:34:45</w:t>
      </w:r>
    </w:p>
    <w:p w14:paraId="78495E83">
      <w:r xmlns:w="http://schemas.openxmlformats.org/wordprocessingml/2006/main">
        <w:t xml:space="preserve">[103] 如果插图是SD风格或官方四格漫画风格…… -- [3jw0iLIPwv.] 2024-02-09 (周五) 16:42:02</w:t>
      </w:r>
    </w:p>
    <w:p w14:paraId="1537421E">
      <w:r xmlns:w="http://schemas.openxmlformats.org/wordprocessingml/2006/main">
        <w:t xml:space="preserve">[104] 我以为是竹笋，结果发现是触手。 -- [iYSxa4be5uc] 2024-02-11 (周日) 23:54:40</w:t>
      </w:r>
    </w:p>
    <w:p w14:paraId="61772807">
      <w:r xmlns:w="http://schemas.openxmlformats.org/wordprocessingml/2006/main">
        <w:t xml:space="preserve">[105] 你不觉得她的胸部看起来很奇怪吗？一开始我还以为她怀孕了呢。 -- [Hq6hBmJg00Q] 2024-02-15 (周四) 16:20:54</w:t>
      </w:r>
    </w:p>
    <w:p w14:paraId="187A18EB">
      <w:r xmlns:w="http://schemas.openxmlformats.org/wordprocessingml/2006/main">
        <w:t xml:space="preserve">[106] 萩的人物受伤插图总是令人失望——[ECiGuWNMqRs] 2024-02-16 (周五) 11:20:17</w:t>
      </w:r>
    </w:p>
    <w:p w14:paraId="713AC987">
      <w:r xmlns:w="http://schemas.openxmlformats.org/wordprocessingml/2006/main">
        <w:t xml:space="preserve">[107] 她的胸部位置很奇怪…… -- [tXzQ5n.F2Ss] 2024-02-25 (周日) 11:40:07</w:t>
      </w:r>
    </w:p>
    <w:p w14:paraId="1DFC70AA">
      <w:r xmlns:w="http://schemas.openxmlformats.org/wordprocessingml/2006/main">
        <w:t xml:space="preserve">[108] 在同人作品和商业作品中，她通常都很可爱，所以这很可能正是公司要求的。——[xL2HBlfqiJo] 2025-01-30 (周四) 03:36:01</w:t>
      </w:r>
    </w:p>
    <w:p w14:paraId="5D821074">
      <w:r xmlns:w="http://schemas.openxmlformats.org/wordprocessingml/2006/main">
        <w:t xml:space="preserve">[109] ←使用棋盘前请务必阅读规则。</w:t>
      </w:r>
    </w:p>
    <w:p w14:paraId="04975182">
      <w:r xmlns:w="http://schemas.openxmlformats.org/wordprocessingml/2006/main">
        <w:t xml:space="preserve">[110] 关于规则 †</w:t>
      </w:r>
    </w:p>
    <w:p w14:paraId="5CFAFCDE">
      <w:r xmlns:w="http://schemas.openxmlformats.org/wordprocessingml/2006/main">
        <w:t xml:space="preserve">[111] 请不要抱怨或批评页面编辑者。如果您对其他人的编辑有意见，请通过“提供替代方案”或“自行编辑”的方式进行建设性沟通。</w:t>
      </w:r>
    </w:p>
    <w:p w14:paraId="21E6EA97">
      <w:r xmlns:w="http://schemas.openxmlformats.org/wordprocessingml/2006/main">
        <w:t xml:space="preserve">[112] 不要发布个人网站或其他禁止未经授权链接的网站的网址。</w:t>
      </w:r>
    </w:p>
    <w:p w14:paraId="1512A414">
      <w:r xmlns:w="http://schemas.openxmlformats.org/wordprocessingml/2006/main">
        <w:t xml:space="preserve">[113] 关于违反规则的帖子 †</w:t>
      </w:r>
    </w:p>
    <w:p w14:paraId="3484E7B6">
      <w:r xmlns:w="http://schemas.openxmlformats.org/wordprocessingml/2006/main">
        <w:t xml:space="preserve">[114] 禁止发布以下类型的帖子，因为它们容易造成干扰。</w:t>
      </w:r>
    </w:p>
    <w:p w14:paraId="1EAC5DA4">
      <w:r xmlns:w="http://schemas.openxmlformats.org/wordprocessingml/2006/main">
        <w:t xml:space="preserve">[115]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69BFDB7">
      <w:r xmlns:w="http://schemas.openxmlformats.org/wordprocessingml/2006/main">
        <w:t xml:space="preserve">[116] 其他包括使用此维基的人、官方管理员、艺术家、配音演员、现实生活中的个人以及 Twitter 用户等团体。</w:t>
      </w:r>
    </w:p>
    <w:p w14:paraId="61B78384">
      <w:r xmlns:w="http://schemas.openxmlformats.org/wordprocessingml/2006/main">
        <w:t xml:space="preserve">[117] 关于向管理层提交的帖子，我们容忍可以解释为用户反馈的评论，例如“我希望他们改进这一点”、“我希望他们尽快修复错误”和“维护时间太长了”，但我们不容忍使用辱骂性语言贬低管理层。</w:t>
      </w:r>
    </w:p>
    <w:p w14:paraId="1C829DD8">
      <w:r xmlns:w="http://schemas.openxmlformats.org/wordprocessingml/2006/main">
        <w:t xml:space="preserve">[118] 将讨论和意见交流视为“诽谤或对抗他人”是错误的。然而，在讨论或意见交流中使用辱骂性语言、贬低他人、挑衅他人或在缺乏明确证据的情况下发表言论，都是违法行为。说话时务必注意自己的言辞。</w:t>
      </w:r>
    </w:p>
    <w:p w14:paraId="600EC4BA">
      <w:r xmlns:w="http://schemas.openxmlformats.org/wordprocessingml/2006/main">
        <w:t xml:space="preserve">[119] 攻击性评论包括使用“做这个”或“做那个”等强硬命令、“使用粗俗语言”、“采取居高临下的态度”或“挑衅”。</w:t>
      </w:r>
    </w:p>
    <w:p w14:paraId="209AD7D2">
      <w:r xmlns:w="http://schemas.openxmlformats.org/wordprocessingml/2006/main">
        <w:t xml:space="preserve">[120] 禁止发布冒犯现有玩家的帖子，例如“还有人玩这个游戏吗？”或“这游戏已经凉了”。这并不意味着您完全不能发表任何负面言论，而是指那些超出单纯负面评价范围，构成诽谤或诋毁的帖子将被禁止发布。</w:t>
      </w:r>
    </w:p>
    <w:p w14:paraId="3DD60513">
      <w:r xmlns:w="http://schemas.openxmlformats.org/wordprocessingml/2006/main">
        <w:t xml:space="preserve">[121] 公开羞辱，即公开他人的游戏内名称或UID。</w:t>
      </w:r>
    </w:p>
    <w:p w14:paraId="389DB6AC">
      <w:r xmlns:w="http://schemas.openxmlformats.org/wordprocessingml/2006/main">
        <w:t xml:space="preserve">[122] 但是，分享有助于游戏攻略的信息和视频是允许的。</w:t>
      </w:r>
    </w:p>
    <w:p w14:paraId="4114F39A">
      <w:r xmlns:w="http://schemas.openxmlformats.org/wordprocessingml/2006/main">
        <w:t xml:space="preserve">[123] 参考其他应用程序</w:t>
      </w:r>
    </w:p>
    <w:p w14:paraId="7C9E9EB4">
      <w:r xmlns:w="http://schemas.openxmlformats.org/wordprocessingml/2006/main">
        <w:t xml:space="preserve">[124] 在多个论坛上多次发帖</w:t>
      </w:r>
    </w:p>
    <w:p w14:paraId="4AD168FB">
      <w:r xmlns:w="http://schemas.openxmlformats.org/wordprocessingml/2006/main">
        <w:t xml:space="preserve">[125] 写一串没有意义的字符</w:t>
      </w:r>
    </w:p>
    <w:p w14:paraId="5CF0ADEA">
      <w:r xmlns:w="http://schemas.openxmlformats.org/wordprocessingml/2006/main">
        <w:t xml:space="preserve">[126] 关于作弊和利用漏洞的帖子</w:t>
      </w:r>
    </w:p>
    <w:p w14:paraId="2B868DC8">
      <w:r xmlns:w="http://schemas.openxmlformats.org/wordprocessingml/2006/main">
        <w:t xml:space="preserve">[127] 最好的办法是忽略违反规则的帖子。上钩或反驳只会让事情变得更糟。</w:t>
      </w:r>
    </w:p>
    <w:p w14:paraId="0E55BE81">
      <w:r xmlns:w="http://schemas.openxmlformats.org/wordprocessingml/2006/main">
        <w:t xml:space="preserve">[128] *在上述规则中，“诽谤”指的是在没有客观证据的情况下诋毁和贬低他人。将所有批评性文章都归为“诽谤”是不正确的，所以请务必谨慎。</w:t>
      </w:r>
    </w:p>
    <w:p w14:paraId="7FD6D52D">
      <w:r xmlns:w="http://schemas.openxmlformats.org/wordprocessingml/2006/main">
        <w:t xml:space="preserve">[129] 关于修改和删除发帖日志 †</w:t>
      </w:r>
    </w:p>
    <w:p w14:paraId="30416DF2">
      <w:r xmlns:w="http://schemas.openxmlformats.org/wordprocessingml/2006/main">
        <w:t xml:space="preserve">[130] 但是，允许更正印刷错误、遗漏和字体颜色。（他人出于善意所做的更正也允许。）</w:t>
      </w:r>
    </w:p>
    <w:p w14:paraId="0BD30AAC">
      <w:r xmlns:w="http://schemas.openxmlformats.org/wordprocessingml/2006/main">
        <w:t xml:space="preserve">[131] 作为例外情况，您可以删除自己的帖子，但事后必须向管理员报告。此外，删除时，请将整个评论替换为以下文本，而不是完全删除：&amp;color(#ff0000){''发帖人已删除''};</w:t>
      </w:r>
    </w:p>
    <w:p w14:paraId="7C69EC34">
      <w:r xmlns:w="http://schemas.openxmlformats.org/wordprocessingml/2006/main">
        <w:t xml:space="preserve">[132] 关于评论违反规则的帖子 †</w:t>
      </w:r>
    </w:p>
    <w:p w14:paraId="38517EDE">
      <w:r xmlns:w="http://schemas.openxmlformats.org/wordprocessingml/2006/main">
        <w:t xml:space="preserve">[133] 您可以自行评论删除上述任何违反规则的评论，无需管理员许可。但是，评论删除后，请务必在“违规举报公告板”上进行举报。请使用“违规举报公告板”上的举报模板。</w:t>
      </w:r>
    </w:p>
    <w:p w14:paraId="6E0A9052">
      <w:r xmlns:w="http://schemas.openxmlformats.org/wordprocessingml/2006/main">
        <w:t xml:space="preserve">[134] 未经 CO 举报公告板举报而被评论删除的帖子将被恢复，而评论删除帖子的人将受到处罚。</w:t>
      </w:r>
    </w:p>
    <w:p w14:paraId="41B9579A">
      <w:r xmlns:w="http://schemas.openxmlformats.org/wordprocessingml/2006/main">
        <w:t xml:space="preserve">[135] 如果您反复向 CO 举报公告板举报不违反规则的帖子，我们将认为您是自私的，并将对您实施发帖和编辑限制。</w:t>
      </w:r>
    </w:p>
    <w:p w14:paraId="336BCBE3">
      <w:r xmlns:w="http://schemas.openxmlformats.org/wordprocessingml/2006/main">
        <w:t xml:space="preserve">[136] 管理员可酌情恢复 CO 报告公告板上不违反规则的报告。</w:t>
      </w:r>
    </w:p>
    <w:p w14:paraId="37E77451">
      <w:r xmlns:w="http://schemas.openxmlformats.org/wordprocessingml/2006/main">
        <w:t xml:space="preserve">[137] 我们再次要求您不要评论那些并未违反规则的评论。（例如，诸如“虽然不违反规则，但显然是在钓鱼”、“恶作剧”或“评论整个帖子”之类的主观判断。）</w:t>
      </w:r>
    </w:p>
    <w:p w14:paraId="22128401">
      <w:r xmlns:w="http://schemas.openxmlformats.org/wordprocessingml/2006/main">
        <w:t xml:space="preserve">[138] 关于不违反规则但“冒犯性”的帖子 †</w:t>
      </w:r>
    </w:p>
    <w:p w14:paraId="773A60CB">
      <w:r xmlns:w="http://schemas.openxmlformats.org/wordprocessingml/2006/main">
        <w:t xml:space="preserve">[139] 即使帖子内容具有冒犯性，除非违反版规，否则不会被删除。由于每个人对冒犯性的接受程度不同，请使用 NGID 功能隐藏评论，而不是争论或恶意挑衅。</w:t>
      </w:r>
    </w:p>
    <w:p w14:paraId="04CB0A7F">
      <w:r xmlns:w="http://schemas.openxmlformats.org/wordprocessingml/2006/main">
        <w:t xml:space="preserve">[140] 挑衅难道不是一种违规行为吗？†</w:t>
      </w:r>
    </w:p>
    <w:p w14:paraId="45E28355">
      <w:r xmlns:w="http://schemas.openxmlformats.org/wordprocessingml/2006/main">
        <w:t xml:space="preserve">[141] 每个人对“煽动性言论”的定义都大相径庭，因此我们不认为这是违规行为。如果您认为某条评论具有煽动性，请使用 NGID 功能将其隐藏。</w:t>
      </w:r>
    </w:p>
    <w:p w14:paraId="263BF363">
      <w:r xmlns:w="http://schemas.openxmlformats.org/wordprocessingml/2006/main">
        <w:t xml:space="preserve">[142] 抱怨难道不算违法吗？†</w:t>
      </w:r>
    </w:p>
    <w:p w14:paraId="5511C4DA">
      <w:r xmlns:w="http://schemas.openxmlformats.org/wordprocessingml/2006/main">
        <w:t xml:space="preserve">[143] 一般而言，抱怨本身并不构成违规。但是，针对本作品的负面宣传、诽谤、辱骂性语言以及超出抱怨范围的对抗性言论均构成违规。如果您认为抱怨内容冒犯了您，请使用 NGID 功能隐藏相关评论。</w:t>
      </w:r>
    </w:p>
    <w:p w14:paraId="67906743">
      <w:r xmlns:w="http://schemas.openxmlformats.org/wordprocessingml/2006/main">
        <w:t xml:space="preserve">[144] 如果您不确定某个帖子是否违反规则，该怎么办？ †</w:t>
      </w:r>
    </w:p>
    <w:p w14:paraId="01C5491D">
      <w:r xmlns:w="http://schemas.openxmlformats.org/wordprocessingml/2006/main">
        <w:t xml:space="preserve">[145] 有些帖子内容含糊不清，难以判断是否违规。评论删除这类含糊不清的帖子可能会导致问题，所以请不要评论删除，而是使用 NGID 功能将评论隐藏起来。</w:t>
      </w:r>
    </w:p>
    <w:p w14:paraId="1123046C">
      <w:r xmlns:w="http://schemas.openxmlformats.org/wordprocessingml/2006/main">
        <w:t xml:space="preserve">[146] 对屡犯者的处罚 †</w:t>
      </w:r>
    </w:p>
    <w:p w14:paraId="430B71BE">
      <w:r xmlns:w="http://schemas.openxmlformats.org/wordprocessingml/2006/main">
        <w:t xml:space="preserve">[147] 屡次违反规则或发布特别恶意的帖子，管理员可酌情予以处罚，例如“禁止访问”或“限制发帖”。</w:t>
      </w:r>
    </w:p>
    <w:p w14:paraId="2C49CAE3">
      <w:r xmlns:w="http://schemas.openxmlformats.org/wordprocessingml/2006/main">
        <w:t xml:space="preserve">[148] 如果您对进一步改进有任何建议，请通过 Wiki 管理公告板与我们联系。</w:t>
      </w:r>
    </w:p>
    <w:p w14:paraId="695B3C29"/>
    <w:p w14:paraId="00FA5B20">
      <w:r xmlns:w="http://schemas.openxmlformats.org/wordprocessingml/2006/main">
        <w:rPr>
          <w:b/>
        </w:rPr>
        <w:t xml:space="preserve">A054</w:t>
      </w:r>
    </w:p>
    <w:p w14:paraId="49E01A35">
      <w:r xmlns:w="http://schemas.openxmlformats.org/wordprocessingml/2006/main">
        <w:t xml:space="preserve">[0] 索引：所有角色 | SSR 角色 | SR 角色 | R 角色</w:t>
      </w:r>
    </w:p>
    <w:p w14:paraId="5F8FFBD2">
      <w:r xmlns:w="http://schemas.openxmlformats.org/wordprocessingml/2006/main">
        <w:t xml:space="preserve">[1] 基本信息</w:t>
      </w:r>
    </w:p>
    <w:p w14:paraId="587072B6">
      <w:r xmlns:w="http://schemas.openxmlformats.org/wordprocessingml/2006/main">
        <w:t xml:space="preserve">[2] 内容适用性简易评估</w:t>
      </w:r>
    </w:p>
    <w:p w14:paraId="099D9936">
      <w:r xmlns:w="http://schemas.openxmlformats.org/wordprocessingml/2006/main">
        <w:t xml:space="preserve">[3] 替代版本</w:t>
      </w:r>
    </w:p>
    <w:p w14:paraId="0CBD8E4C">
      <w:r xmlns:w="http://schemas.openxmlformats.org/wordprocessingml/2006/main">
        <w:t xml:space="preserve">[4] 琐事</w:t>
      </w:r>
    </w:p>
    <w:p w14:paraId="1DE3610C">
      <w:r xmlns:w="http://schemas.openxmlformats.org/wordprocessingml/2006/main">
        <w:t xml:space="preserve">[5] 官方推特账号介绍</w:t>
      </w:r>
    </w:p>
    <w:p w14:paraId="77E5F8F2">
      <w:r xmlns:w="http://schemas.openxmlformats.org/wordprocessingml/2006/main">
        <w:t xml:space="preserve">[6] 评论表单</w:t>
      </w:r>
    </w:p>
    <w:p w14:paraId="59593E40">
      <w:r xmlns:w="http://schemas.openxmlformats.org/wordprocessingml/2006/main">
        <w:t xml:space="preserve">[7] 基本信息 †</w:t>
      </w:r>
    </w:p>
    <w:p w14:paraId="49BF35A7">
      <w:r xmlns:w="http://schemas.openxmlformats.org/wordprocessingml/2006/main">
        <w:t xml:space="preserve">[8] 变换图像</w:t>
      </w:r>
    </w:p>
    <w:p w14:paraId="26339184">
      <w:r xmlns:w="http://schemas.openxmlformats.org/wordprocessingml/2006/main">
        <w:t xml:space="preserve">[9] 简介</w:t>
      </w:r>
    </w:p>
    <w:p w14:paraId="6BAC14B5">
      <w:r xmlns:w="http://schemas.openxmlformats.org/wordprocessingml/2006/main">
        <w:t xml:space="preserve">[10] 姓名</w:t>
      </w:r>
    </w:p>
    <w:p w14:paraId="51186C7B">
      <w:r xmlns:w="http://schemas.openxmlformats.org/wordprocessingml/2006/main">
        <w:t xml:space="preserve">[11] 情人节甘草</w:t>
      </w:r>
    </w:p>
    <w:p w14:paraId="0267ABF6">
      <w:r xmlns:w="http://schemas.openxmlformats.org/wordprocessingml/2006/main">
        <w:t xml:space="preserve">[12] 真实姓名</w:t>
      </w:r>
    </w:p>
    <w:p w14:paraId="3E7FC203">
      <w:r xmlns:w="http://schemas.openxmlformats.org/wordprocessingml/2006/main">
        <w:t xml:space="preserve">[13] 狮童甘草</w:t>
      </w:r>
    </w:p>
    <w:p w14:paraId="210E5C62">
      <w:r xmlns:w="http://schemas.openxmlformats.org/wordprocessingml/2006/main">
        <w:t xml:space="preserve">[14] 稀有度</w:t>
      </w:r>
    </w:p>
    <w:p w14:paraId="55C7FB6D">
      <w:r xmlns:w="http://schemas.openxmlformats.org/wordprocessingml/2006/main">
        <w:t xml:space="preserve">[15] 普通攻击</w:t>
      </w:r>
    </w:p>
    <w:p w14:paraId="764141D7">
      <w:r xmlns:w="http://schemas.openxmlformats.org/wordprocessingml/2006/main">
        <w:t xml:space="preserve">[16] 远程攻击（魔法）</w:t>
      </w:r>
    </w:p>
    <w:p w14:paraId="7407F26A">
      <w:r xmlns:w="http://schemas.openxmlformats.org/wordprocessingml/2006/main">
        <w:t xml:space="preserve">[17] 附属派系</w:t>
      </w:r>
    </w:p>
    <w:p w14:paraId="08861A35">
      <w:r xmlns:w="http://schemas.openxmlformats.org/wordprocessingml/2006/main">
        <w:t xml:space="preserve">[18] 仙人（Soha）</w:t>
      </w:r>
    </w:p>
    <w:p w14:paraId="787A4B29">
      <w:r xmlns:w="http://schemas.openxmlformats.org/wordprocessingml/2006/main">
        <w:t xml:space="preserve">[19] 特殊属性</w:t>
      </w:r>
    </w:p>
    <w:p w14:paraId="3833701D">
      <w:r xmlns:w="http://schemas.openxmlformats.org/wordprocessingml/2006/main">
        <w:t xml:space="preserve">[20] 瓦伦丁</w:t>
      </w:r>
    </w:p>
    <w:p w14:paraId="1C2EB9F3">
      <w:r xmlns:w="http://schemas.openxmlformats.org/wordprocessingml/2006/main">
        <w:t xml:space="preserve">[21] 青叶林檎</w:t>
      </w:r>
    </w:p>
    <w:p w14:paraId="698CFB03">
      <w:r xmlns:w="http://schemas.openxmlformats.org/wordprocessingml/2006/main">
        <w:t xml:space="preserve">[22] 插图</w:t>
      </w:r>
    </w:p>
    <w:p w14:paraId="5BBC7264">
      <w:r xmlns:w="http://schemas.openxmlformats.org/wordprocessingml/2006/main">
        <w:t xml:space="preserve">[23]猎户座</w:t>
      </w:r>
    </w:p>
    <w:p w14:paraId="12EF8E58">
      <w:r xmlns:w="http://schemas.openxmlformats.org/wordprocessingml/2006/main">
        <w:t xml:space="preserve">[24] SD字符</w:t>
      </w:r>
    </w:p>
    <w:p w14:paraId="24C42A32">
      <w:r xmlns:w="http://schemas.openxmlformats.org/wordprocessingml/2006/main">
        <w:t xml:space="preserve">[25] 风味文字</w:t>
      </w:r>
    </w:p>
    <w:p w14:paraId="3B75AA3F">
      <w:r xmlns:w="http://schemas.openxmlformats.org/wordprocessingml/2006/main">
        <w:t xml:space="preserve">[26] “什么事？想要巧克力？呵呵，嗯，我该怎么做呢♥” 这是莉可莉丝为情人节活动盛装打扮的样子。她骑着一座由心形靠垫堆成的小山四处走动。这些靠垫实际上是靠垫形状的手里剑，莉可莉丝可以随意控制它们变得沉重坚硬，高速飞行，刺穿——并摧毁——她的敌人！……普通人根本无法分辨它们与普通靠垫的区别。</w:t>
      </w:r>
    </w:p>
    <w:p w14:paraId="2D31FD69">
      <w:r xmlns:w="http://schemas.openxmlformats.org/wordprocessingml/2006/main">
        <w:t xml:space="preserve">[27] 如何获得</w:t>
      </w:r>
    </w:p>
    <w:p w14:paraId="012FBC16">
      <w:r xmlns:w="http://schemas.openxmlformats.org/wordprocessingml/2006/main">
        <w:t xml:space="preserve">[28] 限时扭蛋</w:t>
      </w:r>
    </w:p>
    <w:p w14:paraId="73136837">
      <w:r xmlns:w="http://schemas.openxmlformats.org/wordprocessingml/2006/main">
        <w:t xml:space="preserve">[29] 基础属性（1星）* 每增加1星+50%，5星时为1星值的3倍</w:t>
      </w:r>
    </w:p>
    <w:p w14:paraId="14AAEC0C">
      <w:r xmlns:w="http://schemas.openxmlformats.org/wordprocessingml/2006/main">
        <w:t xml:space="preserve">[30] 级</w:t>
      </w:r>
    </w:p>
    <w:p w14:paraId="18127FFB">
      <w:r xmlns:w="http://schemas.openxmlformats.org/wordprocessingml/2006/main">
        <w:t xml:space="preserve">[31] 耐力</w:t>
      </w:r>
    </w:p>
    <w:p w14:paraId="6FE9EFC3">
      <w:r xmlns:w="http://schemas.openxmlformats.org/wordprocessingml/2006/main">
        <w:t xml:space="preserve">[32] 攻击力</w:t>
      </w:r>
    </w:p>
    <w:p w14:paraId="22A1C289">
      <w:r xmlns:w="http://schemas.openxmlformats.org/wordprocessingml/2006/main">
        <w:t xml:space="preserve">[33] 防御能力</w:t>
      </w:r>
    </w:p>
    <w:p w14:paraId="498A25A4">
      <w:r xmlns:w="http://schemas.openxmlformats.org/wordprocessingml/2006/main">
        <w:t xml:space="preserve">[34] 魔法力量</w:t>
      </w:r>
    </w:p>
    <w:p w14:paraId="45315A22">
      <w:r xmlns:w="http://schemas.openxmlformats.org/wordprocessingml/2006/main">
        <w:t xml:space="preserve">[35] 魔法抗性</w:t>
      </w:r>
    </w:p>
    <w:p w14:paraId="2E378B03">
      <w:r xmlns:w="http://schemas.openxmlformats.org/wordprocessingml/2006/main">
        <w:t xml:space="preserve">[36] 详细状态</w:t>
      </w:r>
    </w:p>
    <w:p w14:paraId="03AFF696">
      <w:r xmlns:w="http://schemas.openxmlformats.org/wordprocessingml/2006/main">
        <w:t xml:space="preserve">[37] 准确性</w:t>
      </w:r>
    </w:p>
    <w:p w14:paraId="05FB1AC7">
      <w:r xmlns:w="http://schemas.openxmlformats.org/wordprocessingml/2006/main">
        <w:t xml:space="preserve">[38] 回避能力</w:t>
      </w:r>
    </w:p>
    <w:p w14:paraId="427F5E41">
      <w:r xmlns:w="http://schemas.openxmlformats.org/wordprocessingml/2006/main">
        <w:t xml:space="preserve">[39] 连续命中率</w:t>
      </w:r>
    </w:p>
    <w:p w14:paraId="01E23D92">
      <w:r xmlns:w="http://schemas.openxmlformats.org/wordprocessingml/2006/main">
        <w:t xml:space="preserve">[40] 反击率</w:t>
      </w:r>
    </w:p>
    <w:p w14:paraId="51D32C7B">
      <w:r xmlns:w="http://schemas.openxmlformats.org/wordprocessingml/2006/main">
        <w:t xml:space="preserve">[41] 眩晕激活率</w:t>
      </w:r>
    </w:p>
    <w:p w14:paraId="5900F536">
      <w:r xmlns:w="http://schemas.openxmlformats.org/wordprocessingml/2006/main">
        <w:t xml:space="preserve">[42] 抗眩晕能力</w:t>
      </w:r>
    </w:p>
    <w:p w14:paraId="3FC86E70">
      <w:r xmlns:w="http://schemas.openxmlformats.org/wordprocessingml/2006/main">
        <w:t xml:space="preserve">[43] 移动速度</w:t>
      </w:r>
    </w:p>
    <w:p w14:paraId="4FF65676">
      <w:r xmlns:w="http://schemas.openxmlformats.org/wordprocessingml/2006/main">
        <w:t xml:space="preserve">[44] 部署速度</w:t>
      </w:r>
    </w:p>
    <w:p w14:paraId="500E35E9">
      <w:r xmlns:w="http://schemas.openxmlformats.org/wordprocessingml/2006/main">
        <w:t xml:space="preserve">[45] 行动速度</w:t>
      </w:r>
    </w:p>
    <w:p w14:paraId="1DFE4722">
      <w:r xmlns:w="http://schemas.openxmlformats.org/wordprocessingml/2006/main">
        <w:t xml:space="preserve">[46] 特殊填充量</w:t>
      </w:r>
    </w:p>
    <w:p w14:paraId="71BE9C12">
      <w:r xmlns:w="http://schemas.openxmlformats.org/wordprocessingml/2006/main">
        <w:t xml:space="preserve">[47] 特殊招式</w:t>
      </w:r>
    </w:p>
    <w:p w14:paraId="02539D83">
      <w:r xmlns:w="http://schemas.openxmlformats.org/wordprocessingml/2006/main">
        <w:t xml:space="preserve">[48] 姓名</w:t>
      </w:r>
    </w:p>
    <w:p w14:paraId="4ABDB7CD">
      <w:r xmlns:w="http://schemas.openxmlformats.org/wordprocessingml/2006/main">
        <w:t xml:space="preserve">[49] 效应</w:t>
      </w:r>
    </w:p>
    <w:p w14:paraId="736645EF">
      <w:r xmlns:w="http://schemas.openxmlformats.org/wordprocessingml/2006/main">
        <w:t xml:space="preserve">[50] 狮童流手里剑术：粉碎与穿刺之牙</w:t>
      </w:r>
    </w:p>
    <w:p w14:paraId="062F3D9A">
      <w:r xmlns:w="http://schemas.openxmlformats.org/wordprocessingml/2006/main">
        <w:t xml:space="preserve">[51] 对单个敌人造成6倍魔法伤害。自身造成的伤害降低20%，持续20秒。若场上有“闪光忍者佐贺”，则每秒回复场上5%的生命值，持续20秒。每次使用特殊技能时，攻击力提升15%（最高提升60%）。（包括拥有特殊服装的角色。）</w:t>
      </w:r>
    </w:p>
    <w:p w14:paraId="33A7B660">
      <w:r xmlns:w="http://schemas.openxmlformats.org/wordprocessingml/2006/main">
        <w:t xml:space="preserve">[52] 狮童流手里剑术：粉碎与穿刺之牙+</w:t>
      </w:r>
    </w:p>
    <w:p w14:paraId="5389AF32">
      <w:r xmlns:w="http://schemas.openxmlformats.org/wordprocessingml/2006/main">
        <w:t xml:space="preserve">[53] 对单个敌人造成9倍魔法伤害。自身造成的伤害降低30%，持续20秒。若场上有“闪光忍者佐贺”，则每秒回复场上5%的生命值，持续20秒。每次使用特殊技能时，攻击力提升25%（最高提升100%）。（包括拥有特殊服装的角色。）</w:t>
      </w:r>
    </w:p>
    <w:p w14:paraId="5B13CDCE">
      <w:r xmlns:w="http://schemas.openxmlformats.org/wordprocessingml/2006/main">
        <w:t xml:space="preserve">[54] 独特效果</w:t>
      </w:r>
    </w:p>
    <w:p w14:paraId="1FC31E3D">
      <w:r xmlns:w="http://schemas.openxmlformats.org/wordprocessingml/2006/main">
        <w:t xml:space="preserve">[55] 姓名</w:t>
      </w:r>
    </w:p>
    <w:p w14:paraId="05EF0911">
      <w:r xmlns:w="http://schemas.openxmlformats.org/wordprocessingml/2006/main">
        <w:t xml:space="preserve">[56] 效应</w:t>
      </w:r>
    </w:p>
    <w:p w14:paraId="5739C450">
      <w:r xmlns:w="http://schemas.openxmlformats.org/wordprocessingml/2006/main">
        <w:t xml:space="preserve">[57] 蓬松垫</w:t>
      </w:r>
    </w:p>
    <w:p w14:paraId="1EFF2A6A">
      <w:r xmlns:w="http://schemas.openxmlformats.org/wordprocessingml/2006/main">
        <w:t xml:space="preserve">[58] 进行普通攻击时，必定至少触发一次连击（装备等效果不叠加）。触发连击时，你的速度提升2%（30%）。（若在必杀技发动准备状态下触发连击，则效果会在必杀技发动后生效。）</w:t>
      </w:r>
    </w:p>
    <w:p w14:paraId="6C99620D">
      <w:r xmlns:w="http://schemas.openxmlformats.org/wordprocessingml/2006/main">
        <w:t xml:space="preserve">[59] 蓬松的靠垫 +</w:t>
      </w:r>
    </w:p>
    <w:p w14:paraId="424EDB6B">
      <w:r xmlns:w="http://schemas.openxmlformats.org/wordprocessingml/2006/main">
        <w:t xml:space="preserve">[60] 进行普通攻击时，必定至少触发一次连击（装备等效果不叠加）。触发连击时，速度提升 2.5%（50%），必杀技槽提升 3%（若连击发生在必杀技发动准备状态，则效果会在必杀技发动后触发）。</w:t>
      </w:r>
    </w:p>
    <w:p w14:paraId="773C7D5B">
      <w:r xmlns:w="http://schemas.openxmlformats.org/wordprocessingml/2006/main">
        <w:t xml:space="preserve">[61] 增强图像</w:t>
      </w:r>
    </w:p>
    <w:p w14:paraId="79D7CA6F">
      <w:r xmlns:w="http://schemas.openxmlformats.org/wordprocessingml/2006/main">
        <w:t xml:space="preserve">[62] 在游戏中 †</w:t>
      </w:r>
    </w:p>
    <w:p w14:paraId="7623413A">
      <w:r xmlns:w="http://schemas.openxmlformats.org/wordprocessingml/2006/main">
        <w:t xml:space="preserve">[63] 于2025年情人节活动下半程的限定扭蛋中加入。与普通版一样，她是一名单体魔法攻击型角色，通过与闪光忍者佐贺的协同作战来提升实力。佐贺触发的协同效果不受时装影响。可在兑换商店获得的闪光忍者佐贺以及限时情人节佐贺均可触发该协同效果。</w:t>
      </w:r>
    </w:p>
    <w:p w14:paraId="0C599A67">
      <w:r xmlns:w="http://schemas.openxmlformats.org/wordprocessingml/2006/main">
        <w:t xml:space="preserve">[64] 特殊效果造成的伤害减益在普通任务中几乎与攻击力减益相乘，在团队副本中与攻击力减益相加，从而减少伤害。</w:t>
      </w:r>
    </w:p>
    <w:p w14:paraId="577DE712">
      <w:r xmlns:w="http://schemas.openxmlformats.org/wordprocessingml/2006/main">
        <w:t xml:space="preserve">[65] 独特效果保证连续攻击，且每次连续攻击都会提升攻击速度（单独分类）。独特觉醒后，必杀技槽也会随着连续攻击而增加，抵消了连续攻击带来的必杀技延迟惩罚。普通魔法攻击0.8倍的伤害惩罚也能通过连续攻击来弥补，使其火力高于单纯的物理必杀技9倍攻击手。</w:t>
      </w:r>
    </w:p>
    <w:p w14:paraId="3D463465">
      <w:r xmlns:w="http://schemas.openxmlformats.org/wordprocessingml/2006/main">
        <w:t xml:space="preserve">[66] 特殊攻击效果现在包含持续群体治疗和单独的攻击力提升。持续治疗效果高达5%，使赛卡实际上达到了SSR级治疗者的水平。单独的攻击力提升上限也非常高，无论是作为双破攻击手还是魔法攻击手，在诸如团队副本之类的持久战中，她都是一个非常强力的角色。</w:t>
      </w:r>
    </w:p>
    <w:p w14:paraId="01808E9A">
      <w:r xmlns:w="http://schemas.openxmlformats.org/wordprocessingml/2006/main">
        <w:t xml:space="preserve">[67] 甘草获得300%的速度加成。这意味着状态栏中显示的行动速度数值会降低至1/4，使得健谈虎的实力相对下降（因为状态栏中降低后的行动速度数值也会降低至1/4）。因此，将该装备栏位用于其他装备会更有效。此外，虽然行动速度降低至1/4，但攻击动作时间（包括连击）不受影响。</w:t>
      </w:r>
    </w:p>
    <w:p w14:paraId="54CE6EAC">
      <w:r xmlns:w="http://schemas.openxmlformats.org/wordprocessingml/2006/main">
        <w:t xml:space="preserve">[68] 如果要装备稀有物品，最好选择能提升魔法攻击力或连击率的。目前最常见的搭配是将其与圣剑宇宙或埃斯卡·阿玛兹·幻影组合使用。（详情请见此处）</w:t>
      </w:r>
    </w:p>
    <w:p w14:paraId="0711C5B9">
      <w:r xmlns:w="http://schemas.openxmlformats.org/wordprocessingml/2006/main">
        <w:t xml:space="preserve">[69] 特殊技槽的自然恢复速度也提升了300%，即4倍。这与支援角色奇美的效果叠加，两者同时使用时提升至8倍。换句话说，特殊技槽每秒恢复8%。</w:t>
      </w:r>
    </w:p>
    <w:p w14:paraId="6BB529C2">
      <w:r xmlns:w="http://schemas.openxmlformats.org/wordprocessingml/2006/main">
        <w:t xml:space="preserve">[70] 除了她独特的“双破”技能带来的体力恢复效果外，莉可莉丝并没有其他特别的优势，因此从瓦伦丁·赛卡的角度来看，与莉可莉丝组队并没有什么特别的加成。然而，由于速度场和时间停止带来的BREAK延长效果，这套组合并没有什么反制因素，而且整体来说还是很强的。自从圣剑·宇宙出现后，与R版赛卡组队就成了主流，而这种组合的人气则有所下降。</w:t>
      </w:r>
    </w:p>
    <w:p w14:paraId="10AA0677">
      <w:r xmlns:w="http://schemas.openxmlformats.org/wordprocessingml/2006/main">
        <w:t xml:space="preserve">[71] 在突袭中，仅凭这两个技能的伤害减益和闪避场，就可以安全地承受超级闪光忍者娜丽卡的伤害。</w:t>
      </w:r>
    </w:p>
    <w:p w14:paraId="32436C5B">
      <w:r xmlns:w="http://schemas.openxmlformats.org/wordprocessingml/2006/main">
        <w:t xml:space="preserve">[72] 基础攻击手装备组合“虎/腰带/纳豆”就不错。“虎”这件装备威力强大，非常适合用于团队副本。</w:t>
      </w:r>
    </w:p>
    <w:p w14:paraId="3A667BDC">
      <w:r xmlns:w="http://schemas.openxmlformats.org/wordprocessingml/2006/main">
        <w:t xml:space="preserve">[73] 2025/2/13 在特殊招式效果中添加了“每次使用特殊招式时”的字样。游戏内行为无变化。</w:t>
      </w:r>
    </w:p>
    <w:p w14:paraId="58524B9F">
      <w:r xmlns:w="http://schemas.openxmlformats.org/wordprocessingml/2006/main">
        <w:t xml:space="preserve">[74] 内容适用性简易评估 †</w:t>
      </w:r>
    </w:p>
    <w:p w14:paraId="70EC8816">
      <w:r xmlns:w="http://schemas.openxmlformats.org/wordprocessingml/2006/main">
        <w:t xml:space="preserve">[75] 合适的内容、推荐的装备示例、角色发展目标等。</w:t>
      </w:r>
    </w:p>
    <w:p w14:paraId="33A4A4DC">
      <w:r xmlns:w="http://schemas.openxmlformats.org/wordprocessingml/2006/main">
        <w:t xml:space="preserve">[76] 兼容内容</w:t>
      </w:r>
    </w:p>
    <w:p w14:paraId="40975996">
      <w:r xmlns:w="http://schemas.openxmlformats.org/wordprocessingml/2006/main">
        <w:t xml:space="preserve">[77] 天赋</w:t>
      </w:r>
    </w:p>
    <w:p w14:paraId="0839755B">
      <w:r xmlns:w="http://schemas.openxmlformats.org/wordprocessingml/2006/main">
        <w:t xml:space="preserve">[78] 简短评论</w:t>
      </w:r>
    </w:p>
    <w:p w14:paraId="6C4A660B">
      <w:r xmlns:w="http://schemas.openxmlformats.org/wordprocessingml/2006/main">
        <w:t xml:space="preserve">[79] 主线任务 事件任务</w:t>
      </w:r>
    </w:p>
    <w:p w14:paraId="798B47C8">
      <w:r xmlns:w="http://schemas.openxmlformats.org/wordprocessingml/2006/main">
        <w:t xml:space="preserve">[80] 她可以毫无问题地进行表演，而且与赛卡搭档时，她可以提供充足的治疗。</w:t>
      </w:r>
    </w:p>
    <w:p w14:paraId="5BF4B084">
      <w:r xmlns:w="http://schemas.openxmlformats.org/wordprocessingml/2006/main">
        <w:t xml:space="preserve">[81] 突袭战</w:t>
      </w:r>
    </w:p>
    <w:p w14:paraId="55F12334">
      <w:r xmlns:w="http://schemas.openxmlformats.org/wordprocessingml/2006/main">
        <w:t xml:space="preserve">[82] 虽然必须在同一阵型中使用Saika，但它既具有强大的火力，又具有治疗能力。</w:t>
      </w:r>
    </w:p>
    <w:p w14:paraId="6214FDB1">
      <w:r xmlns:w="http://schemas.openxmlformats.org/wordprocessingml/2006/main">
        <w:t xml:space="preserve">[83] 湮灭</w:t>
      </w:r>
    </w:p>
    <w:p w14:paraId="34FA97AB">
      <w:r xmlns:w="http://schemas.openxmlformats.org/wordprocessingml/2006/main">
        <w:t xml:space="preserve">[84] 不适合单体特殊攻击</w:t>
      </w:r>
    </w:p>
    <w:p w14:paraId="74CC959F">
      <w:r xmlns:w="http://schemas.openxmlformats.org/wordprocessingml/2006/main">
        <w:t xml:space="preserve">[85] B宇宙</w:t>
      </w:r>
    </w:p>
    <w:p w14:paraId="0D15984D">
      <w:r xmlns:w="http://schemas.openxmlformats.org/wordprocessingml/2006/main">
        <w:t xml:space="preserve">[86] 与 Saika 搭配使用时，它就变成了具有治疗效果的单体特殊攻击，非常方便。</w:t>
      </w:r>
    </w:p>
    <w:p w14:paraId="456A3AED">
      <w:r xmlns:w="http://schemas.openxmlformats.org/wordprocessingml/2006/main">
        <w:t xml:space="preserve">[87]（设备示例见下文）</w:t>
      </w:r>
    </w:p>
    <w:p w14:paraId="3BD76BB7">
      <w:r xmlns:w="http://schemas.openxmlformats.org/wordprocessingml/2006/main">
        <w:t xml:space="preserve">[88] 能力评估指标</w:t>
      </w:r>
    </w:p>
    <w:p w14:paraId="47C53492">
      <w:r xmlns:w="http://schemas.openxmlformats.org/wordprocessingml/2006/main">
        <w:t xml:space="preserve">[89] ◎：优秀内容。最有可能发挥出色。○：合适内容。有较高发挥潜力。△：一般。需要一些技巧才能发挥良好，但选择理由不多。×：不合适内容。由于与内容规则、游戏系统、难度等级等不兼容，难以发挥出色。*2014年3月更新</w:t>
      </w:r>
    </w:p>
    <w:p w14:paraId="5961DF2F">
      <w:r xmlns:w="http://schemas.openxmlformats.org/wordprocessingml/2006/main">
        <w:t xml:space="preserve">[90] 突袭</w:t>
      </w:r>
    </w:p>
    <w:p w14:paraId="147D86DC">
      <w:r xmlns:w="http://schemas.openxmlformats.org/wordprocessingml/2006/main">
        <w:t xml:space="preserve">[91] 推荐设备示例</w:t>
      </w:r>
    </w:p>
    <w:p w14:paraId="6DF755BC">
      <w:r xmlns:w="http://schemas.openxmlformats.org/wordprocessingml/2006/main">
        <w:t xml:space="preserve">[92] 主要设备</w:t>
      </w:r>
    </w:p>
    <w:p w14:paraId="491662A9">
      <w:r xmlns:w="http://schemas.openxmlformats.org/wordprocessingml/2006/main">
        <w:t xml:space="preserve">[93] 子设备</w:t>
      </w:r>
    </w:p>
    <w:p w14:paraId="3EB976AF">
      <w:r xmlns:w="http://schemas.openxmlformats.org/wordprocessingml/2006/main">
        <w:t xml:space="preserve">[94] 一件令人愉悦的物品</w:t>
      </w:r>
    </w:p>
    <w:p w14:paraId="1902D8E6">
      <w:r xmlns:w="http://schemas.openxmlformats.org/wordprocessingml/2006/main">
        <w:t xml:space="preserve">[95] 发展目标</w:t>
      </w:r>
    </w:p>
    <w:p w14:paraId="1248045A">
      <w:r xmlns:w="http://schemas.openxmlformats.org/wordprocessingml/2006/main">
        <w:t xml:space="preserve">[96] 突破极限</w:t>
      </w:r>
    </w:p>
    <w:p w14:paraId="40505F8E">
      <w:r xmlns:w="http://schemas.openxmlformats.org/wordprocessingml/2006/main">
        <w:t xml:space="preserve">[97] 致命觉醒</w:t>
      </w:r>
    </w:p>
    <w:p w14:paraId="73F0F2E8">
      <w:r xmlns:w="http://schemas.openxmlformats.org/wordprocessingml/2006/main">
        <w:t xml:space="preserve">[98] 独特的觉醒</w:t>
      </w:r>
    </w:p>
    <w:p w14:paraId="348DA12F">
      <w:r xmlns:w="http://schemas.openxmlformats.org/wordprocessingml/2006/main">
        <w:t xml:space="preserve">[99] 行动速度</w:t>
      </w:r>
    </w:p>
    <w:p w14:paraId="5BE27C81">
      <w:r xmlns:w="http://schemas.openxmlformats.org/wordprocessingml/2006/main">
        <w:t xml:space="preserve">[100] 特别收费</w:t>
      </w:r>
    </w:p>
    <w:p w14:paraId="34E55FB0">
      <w:r xmlns:w="http://schemas.openxmlformats.org/wordprocessingml/2006/main">
        <w:t xml:space="preserve">[101] 其他</w:t>
      </w:r>
    </w:p>
    <w:p w14:paraId="7BA631FF">
      <w:r xmlns:w="http://schemas.openxmlformats.org/wordprocessingml/2006/main">
        <w:t xml:space="preserve">[102] 培训成本</w:t>
      </w:r>
    </w:p>
    <w:p w14:paraId="02731C1A">
      <w:r xmlns:w="http://schemas.openxmlformats.org/wordprocessingml/2006/main">
        <w:t xml:space="preserve">[103] 3.1 秒 9 次</w:t>
      </w:r>
    </w:p>
    <w:p w14:paraId="33DDBA80">
      <w:r xmlns:w="http://schemas.openxmlformats.org/wordprocessingml/2006/main">
        <w:t xml:space="preserve">[104] 14.9% 8次</w:t>
      </w:r>
    </w:p>
    <w:p w14:paraId="3897B00E">
      <w:r xmlns:w="http://schemas.openxmlformats.org/wordprocessingml/2006/main">
        <w:t xml:space="preserve">[105] 备注</w:t>
      </w:r>
    </w:p>
    <w:p w14:paraId="6AC1C4DC">
      <w:r xmlns:w="http://schemas.openxmlformats.org/wordprocessingml/2006/main">
        <w:t xml:space="preserve">[106] 装备和觉醒也会根据行动而变化。如果你与[队友姓名]组队，或者与[队友姓名]组队，或者与[队友姓名]组队，那么就不需要行动速度觉醒。</w:t>
      </w:r>
    </w:p>
    <w:p w14:paraId="2F1A4226">
      <w:r xmlns:w="http://schemas.openxmlformats.org/wordprocessingml/2006/main">
        <w:t xml:space="preserve">[107] *2016年4月更新</w:t>
      </w:r>
    </w:p>
    <w:p w14:paraId="705C402F">
      <w:r xmlns:w="http://schemas.openxmlformats.org/wordprocessingml/2006/main">
        <w:t xml:space="preserve">[108] 备选版本 †</w:t>
      </w:r>
    </w:p>
    <w:p w14:paraId="08F96B2B">
      <w:r xmlns:w="http://schemas.openxmlformats.org/wordprocessingml/2006/main">
        <w:t xml:space="preserve">[109] 闪光忍者彼岸</w:t>
      </w:r>
    </w:p>
    <w:p w14:paraId="0D4A05EC">
      <w:r xmlns:w="http://schemas.openxmlformats.org/wordprocessingml/2006/main">
        <w:t xml:space="preserve">[110] 琐事 †</w:t>
      </w:r>
    </w:p>
    <w:p w14:paraId="0776FD67">
      <w:r xmlns:w="http://schemas.openxmlformats.org/wordprocessingml/2006/main">
        <w:t xml:space="preserve">[111] 她坐的垫子是“垫形手里剑”，据说莉可莉丝精通手里剑术，可以随意使用。顺便一提，事件开始时，时贞立刻反驳道：“你以为只要叫手里剑，什么都可以吗？”莉可莉丝大人最棒了！</w:t>
      </w:r>
    </w:p>
    <w:p w14:paraId="41F71DED">
      <w:r xmlns:w="http://schemas.openxmlformats.org/wordprocessingml/2006/main">
        <w:t xml:space="preserve">[112] 随着 Lycoris 的实装，Narika、Saika 和 Lycoris 也推出了情人节版本。希望 Chiruka 和 Kikka 也能尽快推出。</w:t>
      </w:r>
    </w:p>
    <w:p w14:paraId="07BE20D6">
      <w:r xmlns:w="http://schemas.openxmlformats.org/wordprocessingml/2006/main">
        <w:t xml:space="preserve">[113] 事件剧情剧透</w:t>
      </w:r>
    </w:p>
    <w:p w14:paraId="08BE0CE2">
      <w:r xmlns:w="http://schemas.openxmlformats.org/wordprocessingml/2006/main">
        <w:t xml:space="preserve">[114] 事件发生时，时定与才贺和白明一同被囚禁在雪山之中。他们说着“我们将永远生活在这里”，四人就这样在雪山中生活了数月，时定始终被囚禁着。他原本就是一个对他人充满深情的人，如今却突然变成了病娇，这究竟是怎么回事……？</w:t>
      </w:r>
    </w:p>
    <w:p w14:paraId="3E08ADED">
      <w:r xmlns:w="http://schemas.openxmlformats.org/wordprocessingml/2006/main">
        <w:t xml:space="preserve">[115] 事件背后的真相</w:t>
      </w:r>
    </w:p>
    <w:p w14:paraId="5FEE5BCF">
      <w:r xmlns:w="http://schemas.openxmlformats.org/wordprocessingml/2006/main">
        <w:t xml:space="preserve">[116] “利用事件发生的背景进一步夸大事件的规模（即便不加修饰也会造成问题）”以及时贞在原本应该消失的梦境中存在的方式，都让人联想到莉可莉丝还是仲夏奇露卡时的状态。或者更确切地说，正是这些情况导致了当前的动荡。</w:t>
      </w:r>
    </w:p>
    <w:p w14:paraId="7A058C19">
      <w:r xmlns:w="http://schemas.openxmlformats.org/wordprocessingml/2006/main">
        <w:t xml:space="preserve">[117] 官方推特账号简介 †</w:t>
      </w:r>
    </w:p>
    <w:p w14:paraId="389F41D3">
      <w:r xmlns:w="http://schemas.openxmlformats.org/wordprocessingml/2006/main">
        <w:t xml:space="preserve">[118] 人物介绍</w:t>
      </w:r>
    </w:p>
    <w:p w14:paraId="0DCD6D25">
      <w:r xmlns:w="http://schemas.openxmlformats.org/wordprocessingml/2006/main">
        <w:t xml:space="preserve">[119] 评论表 †</w:t>
      </w:r>
    </w:p>
    <w:p w14:paraId="2F1F06D9">
      <w:r xmlns:w="http://schemas.openxmlformats.org/wordprocessingml/2006/main">
        <w:t xml:space="preserve">[120] 点击打开历史日志列表</w:t>
      </w:r>
    </w:p>
    <w:p w14:paraId="08543753">
      <w:r xmlns:w="http://schemas.openxmlformats.org/wordprocessingml/2006/main">
        <w:t xml:space="preserve">[121] 末尾的数字越小，日志越旧。</w:t>
      </w:r>
    </w:p>
    <w:p w14:paraId="6A8AD7DD">
      <w:r xmlns:w="http://schemas.openxmlformats.org/wordprocessingml/2006/main">
        <w:t xml:space="preserve">[122] 'Comments/ValentineLycoris/' 没有子页面。</w:t>
      </w:r>
    </w:p>
    <w:p w14:paraId="1C1601E5">
      <w:r xmlns:w="http://schemas.openxmlformats.org/wordprocessingml/2006/main">
        <w:t xml:space="preserve">[123] 你说得对，我之前也以为是累积的，但看了文本之后，感觉好像会根据开局时Saika的数量而波动……很难想象Saika系列会在未来一两年内一个接一个地推出，比其他角色都快，所以我认为应该是累积的，不过嗯？——[XKoClbxogTE] 2025-02-12 (周三) 18:38:53</w:t>
      </w:r>
    </w:p>
    <w:p w14:paraId="2EA5FCAF">
      <w:r xmlns:w="http://schemas.openxmlformats.org/wordprocessingml/2006/main">
        <w:t xml:space="preserve">[124] 管理层，请停止使用这种“超级刺激语言”，而应该使用科乐美语言…… -- [LOaL4OS.BK.] 2025-02-12 (周三) 18:43:15</w:t>
      </w:r>
    </w:p>
    <w:p w14:paraId="0993C0C4">
      <w:r xmlns:w="http://schemas.openxmlformats.org/wordprocessingml/2006/main">
        <w:t xml:space="preserve">[125] 是的。看起来不像是累积性的。——[IvViP5ZODwg] 2025-02-12 (周三) 18:51:24</w:t>
      </w:r>
    </w:p>
    <w:p w14:paraId="4FB8BE01">
      <w:r xmlns:w="http://schemas.openxmlformats.org/wordprocessingml/2006/main">
        <w:t xml:space="preserve">[126] 另外，从描述来看，攻击力提升似乎是永久性的，所以我认为它可能是累积的。——[LOaL4OS.BK.] 2025-02-12 (周三) 19:01:32</w:t>
      </w:r>
    </w:p>
    <w:p w14:paraId="1E0ADB2A">
      <w:r xmlns:w="http://schemas.openxmlformats.org/wordprocessingml/2006/main">
        <w:t xml:space="preserve">[127] 我喜欢图标上的数字显示。我会把它添加到下次调查问卷中。但是，这类能力提升没有图标，所以现在这个图标没什么意义……现在有点晚了，但我还是希望他们能为这些永久提升专门做一个图标。星化（Asterize）实装的时候难道没人提过这个问题吗？——[XPbY3lPcj.A] 2025-02-12 (周三) 20:15:15</w:t>
      </w:r>
    </w:p>
    <w:p w14:paraId="035AF2A4">
      <w:r xmlns:w="http://schemas.openxmlformats.org/wordprocessingml/2006/main">
        <w:t xml:space="preserve">[128] 另外，我希望游戏能加入一个模拟模式，允许“无限体力、无限敌人生命值，并能控制敌人行动”，用于测试，所以这可以作为下次调查的问题。——[LOaL4OS.BK.] 2025-02-12 (周三) 20:24:17</w:t>
      </w:r>
    </w:p>
    <w:p w14:paraId="727BBF6D">
      <w:r xmlns:w="http://schemas.openxmlformats.org/wordprocessingml/2006/main">
        <w:t xml:space="preserve">[129] 没错。上面写着 Akira 的 Kuze 数量乘以 n，所以我认为可以理解为每次 Saika 在场时射击都会累加。——[QZ3lqwkkvq2] 2025-02-12 (周三) 19:14:11</w:t>
      </w:r>
    </w:p>
    <w:p w14:paraId="62DE2E69">
      <w:r xmlns:w="http://schemas.openxmlformats.org/wordprocessingml/2006/main">
        <w:t xml:space="preserve">[130] 参考新娘流放者和其他卡牌，如果效果与数量相关，那可能是“场上‘闪光忍者佐贺’数量×15%”。她本身速度就很快，但思路可能是用R佐贺快速翻倍她的攻击力！普通莉可莉丝就没用了吗？我不知道——[LOaL4OS.BK.] 2025-02-12 (周三) 19:14:59</w:t>
      </w:r>
    </w:p>
    <w:p w14:paraId="2CE695D0">
      <w:r xmlns:w="http://schemas.openxmlformats.org/wordprocessingml/2006/main">
        <w:t xml:space="preserve">[131] 嗯，正常来说，如果赛卡在你身边，每次使用特殊技能，你的攻击力就会永久提升25%（最高可达100%）（没说持续多久，所以应该是永久的……？）——[OGXcdusUrek] 2025-02-12 (周三) 20:27:39</w:t>
      </w:r>
    </w:p>
    <w:p w14:paraId="63F0A047">
      <w:r xmlns:w="http://schemas.openxmlformats.org/wordprocessingml/2006/main">
        <w:t xml:space="preserve">[132] 文本已正式更正，此事已解决 -- [LOaL4OS.BK.] 2025-02-13 (周四) 19:38:05</w:t>
      </w:r>
    </w:p>
    <w:p w14:paraId="54327E4E">
      <w:r xmlns:w="http://schemas.openxmlformats.org/wordprocessingml/2006/main">
        <w:t xml:space="preserve">[133] 就纯粹的协同效应而言，我认为对方也提到的R Saika更强。但是，你需要注意，如果觉醒后行动速度提升过高，或者根据你队伍中其他角色的情况，你可能会超出R Saika的增益效果范围。——[LOaL4OS.BK.] 2025-02-12 (周三) 19:25:33</w:t>
      </w:r>
    </w:p>
    <w:p w14:paraId="476EEF74">
      <w:r xmlns:w="http://schemas.openxmlformats.org/wordprocessingml/2006/main">
        <w:t xml:space="preserve">[134] 我一直觉得，如果他们想把限时角色分开，就应该同时把所有角色放进扭蛋里，然后分开不同的抽取时间。扭蛋时间的前半段在活动期间就结束了，这太短了。——[10zNxsCeaN6] 2025-02-12 (周三) 20:06:44</w:t>
      </w:r>
    </w:p>
    <w:p w14:paraId="0A05489B">
      <w:r xmlns:w="http://schemas.openxmlformats.org/wordprocessingml/2006/main">
        <w:t xml:space="preserve">[135] 拥有R Saika就足够了固然很好，但我还是不明白他们为什么要把限定扭蛋分开。活动限定扭蛋和节日扭蛋重叠很常见，但我从未见过哪个游戏会把同一个活动的限定角色分开。——[10zNxsCeaN6] 2025-02-14 (周五) 19:12:32</w:t>
      </w:r>
    </w:p>
    <w:p w14:paraId="075963DB">
      <w:r xmlns:w="http://schemas.openxmlformats.org/wordprocessingml/2006/main">
        <w:t xml:space="preserve">[136] 凭借这种垂直协同效应，几乎不会有资金支出的压力——[J4XIy2cNuXI] 2025-02-15 (周六) 19:06:56</w:t>
      </w:r>
    </w:p>
    <w:p w14:paraId="6ACC951D">
      <w:r xmlns:w="http://schemas.openxmlformats.org/wordprocessingml/2006/main">
        <w:t xml:space="preserve">[137] 我明白了，所以现在你可以修复赛卡通常使用“惊艳”技能获得的300%速度加成了。看来你可以用这个技能做一些非常厉害的事情？——[34s8ozSg4Po] 2025-02-12 (周三) 20:33:58</w:t>
      </w:r>
    </w:p>
    <w:p w14:paraId="718C99FB">
      <w:r xmlns:w="http://schemas.openxmlformats.org/wordprocessingml/2006/main">
        <w:t xml:space="preserve">[138] 目前，Saika Licorice 和 Chiruka 之间没有协同效应，所以虽然不排除在 Super Chiruka 加入游戏时会进行调整，但我认为这种可能性很低。——[.Se6Vlt5PDc] 2025-02-13 (周四) 16:56:36</w:t>
      </w:r>
    </w:p>
    <w:p w14:paraId="671DF1B3">
      <w:r xmlns:w="http://schemas.openxmlformats.org/wordprocessingml/2006/main">
        <w:t xml:space="preserve">[139] 这次的色情场景依然精彩绝伦，用了那玩意儿一点也不后悔。看完强奸戏之后再看纯爱戏，感觉完全不一样了，反而更棒了……能感受到编剧团队的功力——[fqG7.hQP7gQ] 2025-02-13 (周四) 09:28:21</w:t>
      </w:r>
    </w:p>
    <w:p w14:paraId="7151FF6B">
      <w:r xmlns:w="http://schemas.openxmlformats.org/wordprocessingml/2006/main">
        <w:t xml:space="preserve">[140] 她不是我妻子…… -- [n5ASGf.x9yM] 2025-02-14 (周五) 23:53:08</w:t>
      </w:r>
    </w:p>
    <w:p w14:paraId="2E34578F">
      <w:r xmlns:w="http://schemas.openxmlformats.org/wordprocessingml/2006/main">
        <w:t xml:space="preserve">[141] 我觉得可能是对的 -- [J4XIy2cNuXI] 2025-02-15 (周六) 19:05:28</w:t>
      </w:r>
    </w:p>
    <w:p w14:paraId="03F84BB6">
      <w:r xmlns:w="http://schemas.openxmlformats.org/wordprocessingml/2006/main">
        <w:t xml:space="preserve">[142] 不是荷兰人，也不是他老婆……如果非要说的话，也许是 Japazband？他单身，而且那与其说是乐队，不如说是腰带——[7N9DkG09gqs] 2025-02-16 (周日) 14:11:36</w:t>
      </w:r>
    </w:p>
    <w:p w14:paraId="59CDCC61">
      <w:r xmlns:w="http://schemas.openxmlformats.org/wordprocessingml/2006/main">
        <w:t xml:space="preserve">[143] 让我们以此事件为参考，制作迪斯特伯恩型手里剑、阿特纳西奥特型手里剑和诺罗伊型手里剑 -- [nkBdy2qfCUk] 2025-02-14 (周五) 15:45:50</w:t>
      </w:r>
    </w:p>
    <w:p w14:paraId="6F7A7E16">
      <w:r xmlns:w="http://schemas.openxmlformats.org/wordprocessingml/2006/main">
        <w:t xml:space="preserve">[144] 我考虑过用喷射气流甘草搭配一个辅助，但考虑到赛卡耗尽燃料后的轮换，这简直是个笑话…… -- [XKoClbxogTE] 2025-02-14 (周五) 10:37:42</w:t>
      </w:r>
    </w:p>
    <w:p w14:paraId="76741C55">
      <w:r xmlns:w="http://schemas.openxmlformats.org/wordprocessingml/2006/main">
        <w:t xml:space="preserve">[145] 啊，原来这就是他搞砸的原因，因为他的对手是“一个在扭曲的时间中，如果处理得当就只能消失的存在”…… -- [XKoClbxogTE] 2025-02-16 (周日) 10:56:30</w:t>
      </w:r>
    </w:p>
    <w:p w14:paraId="249ED17C">
      <w:r xmlns:w="http://schemas.openxmlformats.org/wordprocessingml/2006/main">
        <w:t xml:space="preserve">[146] 巴比伦尼亚·尼尔的组合纳豆适用性太高了，所以排除法来看，是不是虎带？ -- [AH0Hk8oji9U] 2025-02-17 (周一) 19:45:36</w:t>
      </w:r>
    </w:p>
    <w:p w14:paraId="37DAE5A5">
      <w:r xmlns:w="http://schemas.openxmlformats.org/wordprocessingml/2006/main">
        <w:t xml:space="preserve">[147] 她除了单体伤害之外还能持续治疗，这一点很吸引人，所以我希望官方能推出更多佐贺的服装。我想看到一个能积攒能量槽的佐贺。——[uATU8dG7rCU] 2025-02-18 (周二) 15:12:19</w:t>
      </w:r>
    </w:p>
    <w:p w14:paraId="2887B958">
      <w:r xmlns:w="http://schemas.openxmlformats.org/wordprocessingml/2006/main">
        <w:t xml:space="preserve">[148] 我真想抽自己一巴掌，当初她刚出的时候我居然错过了她，因为我以为没有巴尔赛卡就什么都得不到。R赛卡也强得离谱。——[sgy5RyDCOaI] 2025-04-06 (周日) 23:39:22</w:t>
      </w:r>
    </w:p>
    <w:p w14:paraId="4F533D3C">
      <w:r xmlns:w="http://schemas.openxmlformats.org/wordprocessingml/2006/main">
        <w:t xml:space="preserve">[149] 如果赛卡离场，攻击力提升的效果会怎样？如果攻击力提升的效果消失，那么在赛卡撤退→甘草留在场上→赛卡重新上场的情况下，攻击力提升的效果会保留吗？ -- [H1dacjstrdQ] 2025-12-09 (周二) 13:26:13</w:t>
      </w:r>
    </w:p>
    <w:p w14:paraId="3F2EE367">
      <w:r xmlns:w="http://schemas.openxmlformats.org/wordprocessingml/2006/main">
        <w:t xml:space="preserve">[150] ←使用棋盘前请务必阅读规则。</w:t>
      </w:r>
    </w:p>
    <w:p w14:paraId="2A1F32EE">
      <w:r xmlns:w="http://schemas.openxmlformats.org/wordprocessingml/2006/main">
        <w:t xml:space="preserve">[151] 关于规则 †</w:t>
      </w:r>
    </w:p>
    <w:p w14:paraId="3571562A">
      <w:r xmlns:w="http://schemas.openxmlformats.org/wordprocessingml/2006/main">
        <w:t xml:space="preserve">[152] 请不要抱怨或批评页面编辑者。如果您对其他人的编辑有意见，请通过“提供替代方案”或“自行编辑”的方式进行建设性沟通。</w:t>
      </w:r>
    </w:p>
    <w:p w14:paraId="07F5E644">
      <w:r xmlns:w="http://schemas.openxmlformats.org/wordprocessingml/2006/main">
        <w:t xml:space="preserve">[153] 不要发布个人网站或其他禁止未经授权链接的网站的网址。</w:t>
      </w:r>
    </w:p>
    <w:p w14:paraId="779650E2">
      <w:r xmlns:w="http://schemas.openxmlformats.org/wordprocessingml/2006/main">
        <w:t xml:space="preserve">[154] 关于违反规则的帖子 †</w:t>
      </w:r>
    </w:p>
    <w:p w14:paraId="0F2EB466">
      <w:r xmlns:w="http://schemas.openxmlformats.org/wordprocessingml/2006/main">
        <w:t xml:space="preserve">[155] 禁止发布以下类型的帖子，因为它们容易造成干扰。</w:t>
      </w:r>
    </w:p>
    <w:p w14:paraId="6676B0C1">
      <w:r xmlns:w="http://schemas.openxmlformats.org/wordprocessingml/2006/main">
        <w:t xml:space="preserve">[156]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906837E">
      <w:r xmlns:w="http://schemas.openxmlformats.org/wordprocessingml/2006/main">
        <w:t xml:space="preserve">[157] 其他包括使用此维基的人、官方管理员、艺术家、配音演员、现实生活中的个人以及 Twitter 用户等团体。</w:t>
      </w:r>
    </w:p>
    <w:p w14:paraId="60BD9FA8">
      <w:r xmlns:w="http://schemas.openxmlformats.org/wordprocessingml/2006/main">
        <w:t xml:space="preserve">[158] 关于向管理层提交的帖子，我们容忍可以解释为用户反馈的评论，例如“我希望他们改进这一点”、“我希望他们尽快修复错误”和“维护时间太长了”，但我们不容忍使用辱骂性语言贬低管理层。</w:t>
      </w:r>
    </w:p>
    <w:p w14:paraId="40AC7197">
      <w:r xmlns:w="http://schemas.openxmlformats.org/wordprocessingml/2006/main">
        <w:t xml:space="preserve">[159] 将讨论和意见交流视为“诽谤或对抗他人”是错误的。然而，在讨论或意见交流中使用辱骂性语言、贬低他人、挑衅他人或在缺乏明确证据的情况下发表言论，都是违法行为。说话时务必注意自己的言辞。</w:t>
      </w:r>
    </w:p>
    <w:p w14:paraId="20EABF76">
      <w:r xmlns:w="http://schemas.openxmlformats.org/wordprocessingml/2006/main">
        <w:t xml:space="preserve">[160] 攻击性评论是指使用“做这个”或“做那个”等强烈命令、“使用粗俗语言”、“采取居高临下的态度”或“具有挑衅性”的评论。</w:t>
      </w:r>
    </w:p>
    <w:p w14:paraId="53073BE3">
      <w:r xmlns:w="http://schemas.openxmlformats.org/wordprocessingml/2006/main">
        <w:t xml:space="preserve">[161] 禁止发布冒犯现有玩家的帖子，例如“还有人玩这个游戏吗？”或“这游戏已经凉了”。这并不意味着您完全不能发表任何负面言论，而是指那些超出单纯负面评价范围，构成诽谤或诋毁的帖子将被禁止发布。</w:t>
      </w:r>
    </w:p>
    <w:p w14:paraId="63EE6CAA">
      <w:r xmlns:w="http://schemas.openxmlformats.org/wordprocessingml/2006/main">
        <w:t xml:space="preserve">[162] 公开羞辱他人，包括泄露他人的游戏内名称或UID</w:t>
      </w:r>
    </w:p>
    <w:p w14:paraId="791E3F4A">
      <w:r xmlns:w="http://schemas.openxmlformats.org/wordprocessingml/2006/main">
        <w:t xml:space="preserve">[163] 但是，分享有助于游戏攻略的信息和视频是允许的。</w:t>
      </w:r>
    </w:p>
    <w:p w14:paraId="4E658CC7">
      <w:r xmlns:w="http://schemas.openxmlformats.org/wordprocessingml/2006/main">
        <w:t xml:space="preserve">[164] 参考其他应用程序</w:t>
      </w:r>
    </w:p>
    <w:p w14:paraId="12BA190F">
      <w:r xmlns:w="http://schemas.openxmlformats.org/wordprocessingml/2006/main">
        <w:t xml:space="preserve">[165] 在多个论坛上多次发帖</w:t>
      </w:r>
    </w:p>
    <w:p w14:paraId="62C45F18">
      <w:r xmlns:w="http://schemas.openxmlformats.org/wordprocessingml/2006/main">
        <w:t xml:space="preserve">[166] 写一串无意义的字符</w:t>
      </w:r>
    </w:p>
    <w:p w14:paraId="49ACA662">
      <w:r xmlns:w="http://schemas.openxmlformats.org/wordprocessingml/2006/main">
        <w:t xml:space="preserve">[167] 关于作弊和利用漏洞的帖子</w:t>
      </w:r>
    </w:p>
    <w:p w14:paraId="7B2888E3">
      <w:r xmlns:w="http://schemas.openxmlformats.org/wordprocessingml/2006/main">
        <w:t xml:space="preserve">[168] 最好的办法是忽略违反规则的帖子。上钩或反驳只会让事情变得更糟。</w:t>
      </w:r>
    </w:p>
    <w:p w14:paraId="4C3D4F8E">
      <w:r xmlns:w="http://schemas.openxmlformats.org/wordprocessingml/2006/main">
        <w:t xml:space="preserve">[169] *在上述规则中，“诽谤”指的是在没有客观证据的情况下诋毁和贬低他人。将所有批评性文章都归为“诽谤”是不正确的，所以请务必谨慎。</w:t>
      </w:r>
    </w:p>
    <w:p w14:paraId="2E80ED84">
      <w:r xmlns:w="http://schemas.openxmlformats.org/wordprocessingml/2006/main">
        <w:t xml:space="preserve">[170] 关于修改和删除发帖日志 †</w:t>
      </w:r>
    </w:p>
    <w:p w14:paraId="7ED77A20">
      <w:r xmlns:w="http://schemas.openxmlformats.org/wordprocessingml/2006/main">
        <w:t xml:space="preserve">[171] 但是，允许更正印刷错误、遗漏和字体颜色。（他人出于善意所做的更正也允许。）</w:t>
      </w:r>
    </w:p>
    <w:p w14:paraId="46148596">
      <w:r xmlns:w="http://schemas.openxmlformats.org/wordprocessingml/2006/main">
        <w:t xml:space="preserve">[172] 作为例外情况，您可以删除自己的帖子，但事后必须向管理员报告。此外，删除时，请将整个评论替换为以下文本，而不是完全删除：&amp;color(#ff0000){''发帖人已删除''};</w:t>
      </w:r>
    </w:p>
    <w:p w14:paraId="780EA30A">
      <w:r xmlns:w="http://schemas.openxmlformats.org/wordprocessingml/2006/main">
        <w:t xml:space="preserve">[173] 关于评论违反规则的帖子 †</w:t>
      </w:r>
    </w:p>
    <w:p w14:paraId="5F351084">
      <w:r xmlns:w="http://schemas.openxmlformats.org/wordprocessingml/2006/main">
        <w:t xml:space="preserve">[174] 您可以自行注释掉上述任何违反规则的评论，无需管理员许可。但是，如果您注释掉了某条评论，请务必在“违规举报公告板”上进行举报。举报时请使用“违规举报公告板”上的模板。</w:t>
      </w:r>
    </w:p>
    <w:p w14:paraId="05DC5D32">
      <w:r xmlns:w="http://schemas.openxmlformats.org/wordprocessingml/2006/main">
        <w:t xml:space="preserve">[175] 未经 CO 举报公告板举报而被删除的帖子将被恢复，而删除帖子的人将受到处罚。</w:t>
      </w:r>
    </w:p>
    <w:p w14:paraId="193DBD37">
      <w:r xmlns:w="http://schemas.openxmlformats.org/wordprocessingml/2006/main">
        <w:t xml:space="preserve">[176] 如果您反复向 CO 举报公告板举报不违反规则的帖子，我们将认为您是自私的，并将对您实施发帖和编辑限制。</w:t>
      </w:r>
    </w:p>
    <w:p w14:paraId="0E5DBDC7">
      <w:r xmlns:w="http://schemas.openxmlformats.org/wordprocessingml/2006/main">
        <w:t xml:space="preserve">[177] 在 CO 报告公告板上，不构成违规的报告可由管理员酌情恢复。</w:t>
      </w:r>
    </w:p>
    <w:p w14:paraId="7530FE05">
      <w:r xmlns:w="http://schemas.openxmlformats.org/wordprocessingml/2006/main">
        <w:t xml:space="preserve">[178] 我想再次重申我的请求：请不要评论那些没有违反规则的评论。（例如，诸如“虽然没有违反规则，但显然是在钓鱼”、“恶作剧”或“评论整个帖子”之类的主观判断。）</w:t>
      </w:r>
    </w:p>
    <w:p w14:paraId="5266BF9D">
      <w:r xmlns:w="http://schemas.openxmlformats.org/wordprocessingml/2006/main">
        <w:t xml:space="preserve">[179] 关于不违反规则但“冒犯性”的帖子 †</w:t>
      </w:r>
    </w:p>
    <w:p w14:paraId="01E7CFF2">
      <w:r xmlns:w="http://schemas.openxmlformats.org/wordprocessingml/2006/main">
        <w:t xml:space="preserve">[180] 即使帖子内容具有冒犯性，除非违反版规，否则不会被删除。由于每个人对冒犯性帖子的定义可能不同，请使用 NGID 功能隐藏评论，而不是争论或恶意挑衅。</w:t>
      </w:r>
    </w:p>
    <w:p w14:paraId="0F91B1F6">
      <w:r xmlns:w="http://schemas.openxmlformats.org/wordprocessingml/2006/main">
        <w:t xml:space="preserve">[181] 挑衅难道不是一种违规行为吗？†</w:t>
      </w:r>
    </w:p>
    <w:p w14:paraId="42C4EE7C">
      <w:r xmlns:w="http://schemas.openxmlformats.org/wordprocessingml/2006/main">
        <w:t xml:space="preserve">[182] 每个人对“煽动性言论”的定义都大相径庭，因此我们不认为这是违规行为。如果您认为某条评论具有煽动性，请使用 NGID 功能将其隐藏。</w:t>
      </w:r>
    </w:p>
    <w:p w14:paraId="35446A5E">
      <w:r xmlns:w="http://schemas.openxmlformats.org/wordprocessingml/2006/main">
        <w:t xml:space="preserve">[183] 投诉难道不算违法吗？†</w:t>
      </w:r>
    </w:p>
    <w:p w14:paraId="286088E1">
      <w:r xmlns:w="http://schemas.openxmlformats.org/wordprocessingml/2006/main">
        <w:t xml:space="preserve">[184] 一般而言，抱怨本身并不构成违规。但是，针对本作品的负面宣传、诽谤、辱骂性语言以及超出抱怨范畴的对抗性言论均构成违规。如果您认为抱怨内容冒犯了您，请使用 NGID 功能隐藏相关评论。</w:t>
      </w:r>
    </w:p>
    <w:p w14:paraId="3D73D9F3">
      <w:r xmlns:w="http://schemas.openxmlformats.org/wordprocessingml/2006/main">
        <w:t xml:space="preserve">[185] 如果您不确定某个帖子是否违反规则，该怎么办？ †</w:t>
      </w:r>
    </w:p>
    <w:p w14:paraId="04342B14">
      <w:r xmlns:w="http://schemas.openxmlformats.org/wordprocessingml/2006/main">
        <w:t xml:space="preserve">[186] 有些帖子内容含糊不清，难以判断是否违规。评论删除这类含糊不清的帖子可能会导致问题，所以请不要评论删除，而是使用 NGID 功能将评论隐藏起来。</w:t>
      </w:r>
    </w:p>
    <w:p w14:paraId="6BE7A3CA">
      <w:r xmlns:w="http://schemas.openxmlformats.org/wordprocessingml/2006/main">
        <w:t xml:space="preserve">[187] 对屡犯者的处罚 †</w:t>
      </w:r>
    </w:p>
    <w:p w14:paraId="06C0E294">
      <w:r xmlns:w="http://schemas.openxmlformats.org/wordprocessingml/2006/main">
        <w:t xml:space="preserve">[188] 屡次违反规则或发布特别恶意的帖子，管理员可酌情予以处罚，例如“禁止访问”或“限制发帖”。</w:t>
      </w:r>
    </w:p>
    <w:p w14:paraId="4F8481E6">
      <w:r xmlns:w="http://schemas.openxmlformats.org/wordprocessingml/2006/main">
        <w:t xml:space="preserve">[189] 如果您对进一步改进有任何建议，请通过 Wiki 管理公告板与我们联系。</w:t>
      </w:r>
    </w:p>
    <w:p w14:paraId="3D97AB1E"/>
    <w:p w14:paraId="148A2DFE">
      <w:r xmlns:w="http://schemas.openxmlformats.org/wordprocessingml/2006/main">
        <w:rPr>
          <w:b/>
        </w:rPr>
        <w:t xml:space="preserve">A055</w:t>
      </w:r>
    </w:p>
    <w:p w14:paraId="10E833FE">
      <w:r xmlns:w="http://schemas.openxmlformats.org/wordprocessingml/2006/main">
        <w:t xml:space="preserve">[0] 索引：所有角色 | SSR 角色 | SR 角色 | R 角色</w:t>
      </w:r>
    </w:p>
    <w:p w14:paraId="73C99F2C">
      <w:r xmlns:w="http://schemas.openxmlformats.org/wordprocessingml/2006/main">
        <w:t xml:space="preserve">[1] 基本信息</w:t>
      </w:r>
    </w:p>
    <w:p w14:paraId="316F2CD8">
      <w:r xmlns:w="http://schemas.openxmlformats.org/wordprocessingml/2006/main">
        <w:t xml:space="preserve">[2] 语音</w:t>
      </w:r>
    </w:p>
    <w:p w14:paraId="31C40469">
      <w:r xmlns:w="http://schemas.openxmlformats.org/wordprocessingml/2006/main">
        <w:t xml:space="preserve">[3] 替代版本</w:t>
      </w:r>
    </w:p>
    <w:p w14:paraId="1767A8DE">
      <w:r xmlns:w="http://schemas.openxmlformats.org/wordprocessingml/2006/main">
        <w:t xml:space="preserve">[4] 琐事</w:t>
      </w:r>
    </w:p>
    <w:p w14:paraId="37ED1965">
      <w:r xmlns:w="http://schemas.openxmlformats.org/wordprocessingml/2006/main">
        <w:t xml:space="preserve">[5] 官方推特账号介绍</w:t>
      </w:r>
    </w:p>
    <w:p w14:paraId="3EA1E71D">
      <w:r xmlns:w="http://schemas.openxmlformats.org/wordprocessingml/2006/main">
        <w:t xml:space="preserve">[6] 评论表单</w:t>
      </w:r>
    </w:p>
    <w:p w14:paraId="0329D1B1">
      <w:r xmlns:w="http://schemas.openxmlformats.org/wordprocessingml/2006/main">
        <w:t xml:space="preserve">[7] 基本信息 †</w:t>
      </w:r>
    </w:p>
    <w:p w14:paraId="3F164239">
      <w:r xmlns:w="http://schemas.openxmlformats.org/wordprocessingml/2006/main">
        <w:t xml:space="preserve">[8] 变换图像</w:t>
      </w:r>
    </w:p>
    <w:p w14:paraId="14841A15">
      <w:r xmlns:w="http://schemas.openxmlformats.org/wordprocessingml/2006/main">
        <w:t xml:space="preserve">[9] 简介</w:t>
      </w:r>
    </w:p>
    <w:p w14:paraId="3BB1595A">
      <w:r xmlns:w="http://schemas.openxmlformats.org/wordprocessingml/2006/main">
        <w:t xml:space="preserve">[10] 姓名</w:t>
      </w:r>
    </w:p>
    <w:p w14:paraId="20E4C880">
      <w:r xmlns:w="http://schemas.openxmlformats.org/wordprocessingml/2006/main">
        <w:t xml:space="preserve">[11] 击败BB Mina</w:t>
      </w:r>
    </w:p>
    <w:p w14:paraId="39193F57">
      <w:r xmlns:w="http://schemas.openxmlformats.org/wordprocessingml/2006/main">
        <w:t xml:space="preserve">[12] 真实姓名</w:t>
      </w:r>
    </w:p>
    <w:p w14:paraId="42EFC7F6">
      <w:r xmlns:w="http://schemas.openxmlformats.org/wordprocessingml/2006/main">
        <w:t xml:space="preserve">[13] 真中美奈</w:t>
      </w:r>
    </w:p>
    <w:p w14:paraId="7251678F">
      <w:r xmlns:w="http://schemas.openxmlformats.org/wordprocessingml/2006/main">
        <w:t xml:space="preserve">[14] 稀有度</w:t>
      </w:r>
    </w:p>
    <w:p w14:paraId="3CD013B2">
      <w:r xmlns:w="http://schemas.openxmlformats.org/wordprocessingml/2006/main">
        <w:t xml:space="preserve">[15] 普通攻击</w:t>
      </w:r>
    </w:p>
    <w:p w14:paraId="2BC14219">
      <w:r xmlns:w="http://schemas.openxmlformats.org/wordprocessingml/2006/main">
        <w:t xml:space="preserve">[16] 远程攻击（物理）</w:t>
      </w:r>
    </w:p>
    <w:p w14:paraId="36AEC3E7">
      <w:r xmlns:w="http://schemas.openxmlformats.org/wordprocessingml/2006/main">
        <w:t xml:space="preserve">[17] 附属派系</w:t>
      </w:r>
    </w:p>
    <w:p w14:paraId="7BF96ACA">
      <w:r xmlns:w="http://schemas.openxmlformats.org/wordprocessingml/2006/main">
        <w:t xml:space="preserve">[18] 战士（异界）</w:t>
      </w:r>
    </w:p>
    <w:p w14:paraId="7A4DA8A9">
      <w:r xmlns:w="http://schemas.openxmlformats.org/wordprocessingml/2006/main">
        <w:t xml:space="preserve">[19]茜祭 → 野野村沙耶 (23/03/29～)</w:t>
      </w:r>
    </w:p>
    <w:p w14:paraId="427C7F99">
      <w:r xmlns:w="http://schemas.openxmlformats.org/wordprocessingml/2006/main">
        <w:t xml:space="preserve">[20] 插图</w:t>
      </w:r>
    </w:p>
    <w:p w14:paraId="60F97B00">
      <w:r xmlns:w="http://schemas.openxmlformats.org/wordprocessingml/2006/main">
        <w:t xml:space="preserve">[21] 八重洲南</w:t>
      </w:r>
    </w:p>
    <w:p w14:paraId="22D05311">
      <w:r xmlns:w="http://schemas.openxmlformats.org/wordprocessingml/2006/main">
        <w:t xml:space="preserve">[22] SD字符</w:t>
      </w:r>
    </w:p>
    <w:p w14:paraId="2C85146A">
      <w:r xmlns:w="http://schemas.openxmlformats.org/wordprocessingml/2006/main">
        <w:t xml:space="preserve">[23] 风味文字</w:t>
      </w:r>
    </w:p>
    <w:p w14:paraId="30F8C614">
      <w:r xmlns:w="http://schemas.openxmlformats.org/wordprocessingml/2006/main">
        <w:t xml:space="preserve">[24] “接招吧！我的必杀技！第一杀手！！”一位守护地球免受异次元入侵的战士。BB…Break Ball 是一项结合了棒球和武术的未来运动！米娜是一位前途无量的新秀，在 BB 联赛中斩获无数奖项。BB 联赛是一场与外星人争夺地球控制权的竞赛。她那惊艳的必杀技——空翻踢——令粉丝们为之倾倒。</w:t>
      </w:r>
    </w:p>
    <w:p w14:paraId="582E41C3">
      <w:r xmlns:w="http://schemas.openxmlformats.org/wordprocessingml/2006/main">
        <w:t xml:space="preserve">[25] 如何获得</w:t>
      </w:r>
    </w:p>
    <w:p w14:paraId="1F4A7A00">
      <w:r xmlns:w="http://schemas.openxmlformats.org/wordprocessingml/2006/main">
        <w:t xml:space="preserve">[26] 标准扭蛋</w:t>
      </w:r>
    </w:p>
    <w:p w14:paraId="70D06E44">
      <w:r xmlns:w="http://schemas.openxmlformats.org/wordprocessingml/2006/main">
        <w:t xml:space="preserve">[27] 基本统计数据</w:t>
      </w:r>
    </w:p>
    <w:p w14:paraId="15EA4133">
      <w:r xmlns:w="http://schemas.openxmlformats.org/wordprocessingml/2006/main">
        <w:t xml:space="preserve">[28] 级</w:t>
      </w:r>
    </w:p>
    <w:p w14:paraId="751BA3BD">
      <w:r xmlns:w="http://schemas.openxmlformats.org/wordprocessingml/2006/main">
        <w:t xml:space="preserve">[29] 耐力</w:t>
      </w:r>
    </w:p>
    <w:p w14:paraId="6C6F12DF">
      <w:r xmlns:w="http://schemas.openxmlformats.org/wordprocessingml/2006/main">
        <w:t xml:space="preserve">[30] 攻击力</w:t>
      </w:r>
    </w:p>
    <w:p w14:paraId="3C2AF726">
      <w:r xmlns:w="http://schemas.openxmlformats.org/wordprocessingml/2006/main">
        <w:t xml:space="preserve">[31] 防御能力</w:t>
      </w:r>
    </w:p>
    <w:p w14:paraId="6CDF7804">
      <w:r xmlns:w="http://schemas.openxmlformats.org/wordprocessingml/2006/main">
        <w:t xml:space="preserve">[32] 魔力</w:t>
      </w:r>
    </w:p>
    <w:p w14:paraId="2DA7382B">
      <w:r xmlns:w="http://schemas.openxmlformats.org/wordprocessingml/2006/main">
        <w:t xml:space="preserve">[33] 魔法抗性</w:t>
      </w:r>
    </w:p>
    <w:p w14:paraId="72827C5A">
      <w:r xmlns:w="http://schemas.openxmlformats.org/wordprocessingml/2006/main">
        <w:t xml:space="preserve">[34] 详细状态</w:t>
      </w:r>
    </w:p>
    <w:p w14:paraId="20B463E7">
      <w:r xmlns:w="http://schemas.openxmlformats.org/wordprocessingml/2006/main">
        <w:t xml:space="preserve">[35] 准确性</w:t>
      </w:r>
    </w:p>
    <w:p w14:paraId="44E4EECE">
      <w:r xmlns:w="http://schemas.openxmlformats.org/wordprocessingml/2006/main">
        <w:t xml:space="preserve">[36] 回避能力</w:t>
      </w:r>
    </w:p>
    <w:p w14:paraId="78D7BBC6">
      <w:r xmlns:w="http://schemas.openxmlformats.org/wordprocessingml/2006/main">
        <w:t xml:space="preserve">[37] 连续命中率</w:t>
      </w:r>
    </w:p>
    <w:p w14:paraId="31DE0034">
      <w:r xmlns:w="http://schemas.openxmlformats.org/wordprocessingml/2006/main">
        <w:t xml:space="preserve">[38] 反击率</w:t>
      </w:r>
    </w:p>
    <w:p w14:paraId="0F1D8A40">
      <w:r xmlns:w="http://schemas.openxmlformats.org/wordprocessingml/2006/main">
        <w:t xml:space="preserve">[39] 眩晕激活率</w:t>
      </w:r>
    </w:p>
    <w:p w14:paraId="30E229DE">
      <w:r xmlns:w="http://schemas.openxmlformats.org/wordprocessingml/2006/main">
        <w:t xml:space="preserve">[40] 眩晕抗性</w:t>
      </w:r>
    </w:p>
    <w:p w14:paraId="0E0C2547">
      <w:r xmlns:w="http://schemas.openxmlformats.org/wordprocessingml/2006/main">
        <w:t xml:space="preserve">[41] 移动速度</w:t>
      </w:r>
    </w:p>
    <w:p w14:paraId="642494BB">
      <w:r xmlns:w="http://schemas.openxmlformats.org/wordprocessingml/2006/main">
        <w:t xml:space="preserve">[42] 部署速度</w:t>
      </w:r>
    </w:p>
    <w:p w14:paraId="62C26931">
      <w:r xmlns:w="http://schemas.openxmlformats.org/wordprocessingml/2006/main">
        <w:t xml:space="preserve">[43] 行动速度</w:t>
      </w:r>
    </w:p>
    <w:p w14:paraId="213378DB">
      <w:r xmlns:w="http://schemas.openxmlformats.org/wordprocessingml/2006/main">
        <w:t xml:space="preserve">[44] 特别收费金额</w:t>
      </w:r>
    </w:p>
    <w:p w14:paraId="72A24041">
      <w:r xmlns:w="http://schemas.openxmlformats.org/wordprocessingml/2006/main">
        <w:t xml:space="preserve">[45] 特殊招式</w:t>
      </w:r>
    </w:p>
    <w:p w14:paraId="52A0CBCF">
      <w:r xmlns:w="http://schemas.openxmlformats.org/wordprocessingml/2006/main">
        <w:t xml:space="preserve">[46] 姓名</w:t>
      </w:r>
    </w:p>
    <w:p w14:paraId="379483D1">
      <w:r xmlns:w="http://schemas.openxmlformats.org/wordprocessingml/2006/main">
        <w:t xml:space="preserve">[47] 效应</w:t>
      </w:r>
    </w:p>
    <w:p w14:paraId="0E849827">
      <w:r xmlns:w="http://schemas.openxmlformats.org/wordprocessingml/2006/main">
        <w:t xml:space="preserve">[48] 银河号本垒打</w:t>
      </w:r>
    </w:p>
    <w:p w14:paraId="3B3BB1E7">
      <w:r xmlns:w="http://schemas.openxmlformats.org/wordprocessingml/2006/main">
        <w:t xml:space="preserve">[49] 对单个敌人造成 6 倍物理伤害。</w:t>
      </w:r>
    </w:p>
    <w:p w14:paraId="2495DF6E">
      <w:r xmlns:w="http://schemas.openxmlformats.org/wordprocessingml/2006/main">
        <w:t xml:space="preserve">[50] Galactica 全垒打+</w:t>
      </w:r>
    </w:p>
    <w:p w14:paraId="27F05086">
      <w:r xmlns:w="http://schemas.openxmlformats.org/wordprocessingml/2006/main">
        <w:t xml:space="preserve">[51] 对单个敌人造成9倍物理伤害</w:t>
      </w:r>
    </w:p>
    <w:p w14:paraId="7C6ACF1E">
      <w:r xmlns:w="http://schemas.openxmlformats.org/wordprocessingml/2006/main">
        <w:t xml:space="preserve">[52] 独特效果</w:t>
      </w:r>
    </w:p>
    <w:p w14:paraId="04E5A28E">
      <w:r xmlns:w="http://schemas.openxmlformats.org/wordprocessingml/2006/main">
        <w:t xml:space="preserve">[53] 姓名</w:t>
      </w:r>
    </w:p>
    <w:p w14:paraId="4B153269">
      <w:r xmlns:w="http://schemas.openxmlformats.org/wordprocessingml/2006/main">
        <w:t xml:space="preserve">[54] 效应</w:t>
      </w:r>
    </w:p>
    <w:p w14:paraId="7BD87C26">
      <w:r xmlns:w="http://schemas.openxmlformats.org/wordprocessingml/2006/main">
        <w:t xml:space="preserve">[55] 复出的感觉</w:t>
      </w:r>
    </w:p>
    <w:p w14:paraId="7CC8DA88">
      <w:r xmlns:w="http://schemas.openxmlformats.org/wordprocessingml/2006/main">
        <w:t xml:space="preserve">[56] 当体力低于 20% 时，持续 15 秒，你的攻击力和防御力提高 50%，速度提高 25%（仅限一次）。</w:t>
      </w:r>
    </w:p>
    <w:p w14:paraId="51F16BAB">
      <w:r xmlns:w="http://schemas.openxmlformats.org/wordprocessingml/2006/main">
        <w:t xml:space="preserve">[57] 复出的感觉+</w:t>
      </w:r>
    </w:p>
    <w:p w14:paraId="00151371">
      <w:r xmlns:w="http://schemas.openxmlformats.org/wordprocessingml/2006/main">
        <w:t xml:space="preserve">[58] 当体力低于 20% 时，持续 15 秒，你的攻击力和防御力提高 75%，速度提高 40%（仅限一次）。</w:t>
      </w:r>
    </w:p>
    <w:p w14:paraId="28F715B7">
      <w:r xmlns:w="http://schemas.openxmlformats.org/wordprocessingml/2006/main">
        <w:t xml:space="preserve">[59] 休闲服装照片</w:t>
      </w:r>
    </w:p>
    <w:p w14:paraId="21D70F3D">
      <w:r xmlns:w="http://schemas.openxmlformats.org/wordprocessingml/2006/main">
        <w:t xml:space="preserve">[60] 增强图像</w:t>
      </w:r>
    </w:p>
    <w:p w14:paraId="36917B6C">
      <w:r xmlns:w="http://schemas.openxmlformats.org/wordprocessingml/2006/main">
        <w:t xml:space="preserve">[61] 语音 †</w:t>
      </w:r>
    </w:p>
    <w:p w14:paraId="4F7D4591">
      <w:r xmlns:w="http://schemas.openxmlformats.org/wordprocessingml/2006/main">
        <w:t xml:space="preserve">[62] 点击打开行列表</w:t>
      </w:r>
    </w:p>
    <w:p w14:paraId="69705589">
      <w:r xmlns:w="http://schemas.openxmlformats.org/wordprocessingml/2006/main">
        <w:t xml:space="preserve">[63] 加入</w:t>
      </w:r>
    </w:p>
    <w:p w14:paraId="2CDC4E0D">
      <w:r xmlns:w="http://schemas.openxmlformats.org/wordprocessingml/2006/main">
        <w:t xml:space="preserve">[64] 对话 1（转换后）</w:t>
      </w:r>
    </w:p>
    <w:p w14:paraId="04E93BB0">
      <w:r xmlns:w="http://schemas.openxmlformats.org/wordprocessingml/2006/main">
        <w:t xml:space="preserve">[65] 对话 2（转换后）</w:t>
      </w:r>
    </w:p>
    <w:p w14:paraId="4A94A2DE">
      <w:r xmlns:w="http://schemas.openxmlformats.org/wordprocessingml/2006/main">
        <w:t xml:space="preserve">[66] 对话 3（转换后）</w:t>
      </w:r>
    </w:p>
    <w:p w14:paraId="71293540">
      <w:r xmlns:w="http://schemas.openxmlformats.org/wordprocessingml/2006/main">
        <w:t xml:space="preserve">[67] 对话 4（转换后）</w:t>
      </w:r>
    </w:p>
    <w:p w14:paraId="22BF8C6C">
      <w:r xmlns:w="http://schemas.openxmlformats.org/wordprocessingml/2006/main">
        <w:t xml:space="preserve">[68] 空闲 1（转换后）</w:t>
      </w:r>
    </w:p>
    <w:p w14:paraId="7E51425B">
      <w:r xmlns:w="http://schemas.openxmlformats.org/wordprocessingml/2006/main">
        <w:t xml:space="preserve">[69] 空闲 2（转换后）</w:t>
      </w:r>
    </w:p>
    <w:p w14:paraId="6431A7C0">
      <w:r xmlns:w="http://schemas.openxmlformats.org/wordprocessingml/2006/main">
        <w:t xml:space="preserve">[70] 对话 1（转变前）</w:t>
      </w:r>
    </w:p>
    <w:p w14:paraId="2FBB2A65">
      <w:r xmlns:w="http://schemas.openxmlformats.org/wordprocessingml/2006/main">
        <w:t xml:space="preserve">[71] 对话 2（转变前）</w:t>
      </w:r>
    </w:p>
    <w:p w14:paraId="54EC5F21">
      <w:r xmlns:w="http://schemas.openxmlformats.org/wordprocessingml/2006/main">
        <w:t xml:space="preserve">[72] 对话 3（转变前）</w:t>
      </w:r>
    </w:p>
    <w:p w14:paraId="74CEF39E">
      <w:r xmlns:w="http://schemas.openxmlformats.org/wordprocessingml/2006/main">
        <w:t xml:space="preserve">[73] 对话 4（转变前）</w:t>
      </w:r>
    </w:p>
    <w:p w14:paraId="782F1596">
      <w:r xmlns:w="http://schemas.openxmlformats.org/wordprocessingml/2006/main">
        <w:t xml:space="preserve">[74] 空闲 1（转换前）</w:t>
      </w:r>
    </w:p>
    <w:p w14:paraId="58CCD276">
      <w:r xmlns:w="http://schemas.openxmlformats.org/wordprocessingml/2006/main">
        <w:t xml:space="preserve">[75] 空闲 2（转换前）</w:t>
      </w:r>
    </w:p>
    <w:p w14:paraId="6A7C040E">
      <w:r xmlns:w="http://schemas.openxmlformats.org/wordprocessingml/2006/main">
        <w:t xml:space="preserve">[76] 升级 1</w:t>
      </w:r>
    </w:p>
    <w:p w14:paraId="2DAC6C6E">
      <w:r xmlns:w="http://schemas.openxmlformats.org/wordprocessingml/2006/main">
        <w:t xml:space="preserve">[77] 而且，它变得更强了……嗯，嗯！</w:t>
      </w:r>
    </w:p>
    <w:p w14:paraId="0CF8630F">
      <w:r xmlns:w="http://schemas.openxmlformats.org/wordprocessingml/2006/main">
        <w:t xml:space="preserve">[78] 升级 2</w:t>
      </w:r>
    </w:p>
    <w:p w14:paraId="37DECCF8">
      <w:r xmlns:w="http://schemas.openxmlformats.org/wordprocessingml/2006/main">
        <w:t xml:space="preserve">[79] 啊！嗯嗯嗯！啊啊啊啊啊啊啊！？</w:t>
      </w:r>
    </w:p>
    <w:p w14:paraId="7F5E1639">
      <w:r xmlns:w="http://schemas.openxmlformats.org/wordprocessingml/2006/main">
        <w:t xml:space="preserve">[80] 升级 3</w:t>
      </w:r>
    </w:p>
    <w:p w14:paraId="4EBB1766">
      <w:r xmlns:w="http://schemas.openxmlformats.org/wordprocessingml/2006/main">
        <w:t xml:space="preserve">[81] 呃，这，这……啊！？</w:t>
      </w:r>
    </w:p>
    <w:p w14:paraId="4805AE33">
      <w:r xmlns:w="http://schemas.openxmlformats.org/wordprocessingml/2006/main">
        <w:t xml:space="preserve">[82] 捕获</w:t>
      </w:r>
    </w:p>
    <w:p w14:paraId="0A7A792C">
      <w:r xmlns:w="http://schemas.openxmlformats.org/wordprocessingml/2006/main">
        <w:t xml:space="preserve">[83] 战斗开始 1</w:t>
      </w:r>
    </w:p>
    <w:p w14:paraId="152F365A">
      <w:r xmlns:w="http://schemas.openxmlformats.org/wordprocessingml/2006/main">
        <w:t xml:space="preserve">[84] 战斗开始 2</w:t>
      </w:r>
    </w:p>
    <w:p w14:paraId="5F1CC8A0">
      <w:r xmlns:w="http://schemas.openxmlformats.org/wordprocessingml/2006/main">
        <w:t xml:space="preserve">[85] 战斗参与 1</w:t>
      </w:r>
    </w:p>
    <w:p w14:paraId="062F2344">
      <w:r xmlns:w="http://schemas.openxmlformats.org/wordprocessingml/2006/main">
        <w:t xml:space="preserve">[86] 交给我吧！我知道比赛的走向！</w:t>
      </w:r>
    </w:p>
    <w:p w14:paraId="0B106464">
      <w:r xmlns:w="http://schemas.openxmlformats.org/wordprocessingml/2006/main">
        <w:t xml:space="preserve">[87] 战斗参与 2</w:t>
      </w:r>
    </w:p>
    <w:p w14:paraId="407AA325">
      <w:r xmlns:w="http://schemas.openxmlformats.org/wordprocessingml/2006/main">
        <w:t xml:space="preserve">[88] 战斗胜利 1</w:t>
      </w:r>
    </w:p>
    <w:p w14:paraId="10620B29">
      <w:r xmlns:w="http://schemas.openxmlformats.org/wordprocessingml/2006/main">
        <w:t xml:space="preserve">[89] 那么，今天谁将登上领奖台呢？</w:t>
      </w:r>
    </w:p>
    <w:p w14:paraId="65A4DF97">
      <w:r xmlns:w="http://schemas.openxmlformats.org/wordprocessingml/2006/main">
        <w:t xml:space="preserve">[90] 战斗胜利 2</w:t>
      </w:r>
    </w:p>
    <w:p w14:paraId="24206CD2">
      <w:r xmlns:w="http://schemas.openxmlformats.org/wordprocessingml/2006/main">
        <w:t xml:space="preserve">[91] 普通攻击 1</w:t>
      </w:r>
    </w:p>
    <w:p w14:paraId="52FCABC4">
      <w:r xmlns:w="http://schemas.openxmlformats.org/wordprocessingml/2006/main">
        <w:t xml:space="preserve">[92] 走吧！</w:t>
      </w:r>
    </w:p>
    <w:p w14:paraId="04B883AB">
      <w:r xmlns:w="http://schemas.openxmlformats.org/wordprocessingml/2006/main">
        <w:t xml:space="preserve">[93] 普通攻击 2</w:t>
      </w:r>
    </w:p>
    <w:p w14:paraId="2F12A7A4">
      <w:r xmlns:w="http://schemas.openxmlformats.org/wordprocessingml/2006/main">
        <w:t xml:space="preserve">[94] 普通攻击 3</w:t>
      </w:r>
    </w:p>
    <w:p w14:paraId="13D45AAB">
      <w:r xmlns:w="http://schemas.openxmlformats.org/wordprocessingml/2006/main">
        <w:t xml:space="preserve">[95] 独特效果激活 1</w:t>
      </w:r>
    </w:p>
    <w:p w14:paraId="0FC15394">
      <w:r xmlns:w="http://schemas.openxmlformats.org/wordprocessingml/2006/main">
        <w:t xml:space="preserve">[96] 独特效果激活 2</w:t>
      </w:r>
    </w:p>
    <w:p w14:paraId="725F504F">
      <w:r xmlns:w="http://schemas.openxmlformats.org/wordprocessingml/2006/main">
        <w:t xml:space="preserve">[97] 独特效果激活 3</w:t>
      </w:r>
    </w:p>
    <w:p w14:paraId="4EDA0618">
      <w:r xmlns:w="http://schemas.openxmlformats.org/wordprocessingml/2006/main">
        <w:t xml:space="preserve">[98] 特殊招式 1</w:t>
      </w:r>
    </w:p>
    <w:p w14:paraId="7E966588">
      <w:r xmlns:w="http://schemas.openxmlformats.org/wordprocessingml/2006/main">
        <w:t xml:space="preserve">[99] 如果你没在这里燃烧，你就不是真正的女人！飞吧！银河号！全垒打！</w:t>
      </w:r>
    </w:p>
    <w:p w14:paraId="64394CB2">
      <w:r xmlns:w="http://schemas.openxmlformats.org/wordprocessingml/2006/main">
        <w:t xml:space="preserve">[100] 特殊招式 2</w:t>
      </w:r>
    </w:p>
    <w:p w14:paraId="354B646D">
      <w:r xmlns:w="http://schemas.openxmlformats.org/wordprocessingml/2006/main">
        <w:t xml:space="preserve">[101] 受到的伤害：1</w:t>
      </w:r>
    </w:p>
    <w:p w14:paraId="1D5A55A6">
      <w:r xmlns:w="http://schemas.openxmlformats.org/wordprocessingml/2006/main">
        <w:t xml:space="preserve">[102] 受到的伤害：2</w:t>
      </w:r>
    </w:p>
    <w:p w14:paraId="2521359B">
      <w:r xmlns:w="http://schemas.openxmlformats.org/wordprocessingml/2006/main">
        <w:t xml:space="preserve">[103] 受到的伤害：3</w:t>
      </w:r>
    </w:p>
    <w:p w14:paraId="6825477A">
      <w:r xmlns:w="http://schemas.openxmlformats.org/wordprocessingml/2006/main">
        <w:t xml:space="preserve">[104] 退出</w:t>
      </w:r>
    </w:p>
    <w:p w14:paraId="1F00005C">
      <w:r xmlns:w="http://schemas.openxmlformats.org/wordprocessingml/2006/main">
        <w:t xml:space="preserve">[105] 在游戏中 †</w:t>
      </w:r>
    </w:p>
    <w:p w14:paraId="7D22128B">
      <w:r xmlns:w="http://schemas.openxmlformats.org/wordprocessingml/2006/main">
        <w:t xml:space="preserve">[106] 这是一款单体攻击型宝可梦，它能利用自身极高的行动速度造成伤害，并以极快的蓄力速度释放特殊攻击。由于其独特的能力，当体力下降时，它不仅会获得攻击力和防御力的提升，还会进一步增强其原本就非常优秀的行动速度，使其能够发动猛烈的进攻。</w:t>
      </w:r>
    </w:p>
    <w:p w14:paraId="25C7C5DA">
      <w:r xmlns:w="http://schemas.openxmlformats.org/wordprocessingml/2006/main">
        <w:t xml:space="preserve">[107] 她的耐力是其专属技能的发动条件，在所有SR角色中最高，甚至高于平均SSR角色，在游戏初期所有角色中排名第三。结合她的限时增益和后排站位，她在危急情况下的生存能力相当可观。（顺便一提，在初始角色中，只有艾斯卡莱耶和神圣骑士流放者比她强。此外，目前她的升级潜力已被鬼之斗羽太阳超越。）</w:t>
      </w:r>
    </w:p>
    <w:p w14:paraId="1E41AACD">
      <w:r xmlns:w="http://schemas.openxmlformats.org/wordprocessingml/2006/main">
        <w:t xml:space="preserve">[108] 露比的攻击力在增益效果下自然更高，因此她的特殊技能爆发伤害可能会有所下降（尚待验证）。不过，露比的优势在于仅凭这一个技能就能与高稀有度角色抗衡。或许她会成为下一个收尾输出角色？</w:t>
      </w:r>
    </w:p>
    <w:p w14:paraId="070EEA85">
      <w:r xmlns:w="http://schemas.openxmlformats.org/wordprocessingml/2006/main">
        <w:t xml:space="preserve">[109] 他的反击率也很高，所以即使被击中，他也能反击，把球打回投手，造成更大的伤害。我原以为他是第四棒，但实际上他是第一棒，凭借速度频频安打上垒。</w:t>
      </w:r>
    </w:p>
    <w:p w14:paraId="52EC766C">
      <w:r xmlns:w="http://schemas.openxmlformats.org/wordprocessingml/2006/main">
        <w:t xml:space="preserve">[110] 和露比一样，她的弱点在于发动特殊能力的启动速度较慢。在首领战和高难度关卡中，20%的血量阈值相当难以达到，而且如果她因为任何原因受到大量伤害，就有可能在特殊能力发动前被一击击败。即使不考虑这一点，考虑到战斗中需要避免超时，她也需要时间才能发挥出全部潜力。你需要尽可能地输出火力，直到限时增益效果消失或她的体力耗尽。她会在战斗的最后阶段真正展现出强大的实力。</w:t>
      </w:r>
    </w:p>
    <w:p w14:paraId="46E88691">
      <w:r xmlns:w="http://schemas.openxmlformats.org/wordprocessingml/2006/main">
        <w:t xml:space="preserve">[111] 装备方面，你需要基础攻击装备——引擎腰带，但也有其他选择，比如仁王纳豆可以最大化限时增益效果，招财猫超跑可以稳定反击。他的命中率较低，所以你需要用精准之刃来弥补。否则，虽然他能打出很多攻击，但经常会因为挥出猛击而耗尽体力，最终退出游戏。他的移动速度很快，但部署速度一般，所以最好用闪电迅捷来强化。如果初始角色不尽如人意，那么这位替补出场的神级角色就是最佳选择！</w:t>
      </w:r>
    </w:p>
    <w:p w14:paraId="2390B7AB">
      <w:r xmlns:w="http://schemas.openxmlformats.org/wordprocessingml/2006/main">
        <w:t xml:space="preserve">[112] 后来，官方推出了SSR版本的常驻角色。虽然有一些相似之处，例如高耐力和提升攻击力和速度的独特技能，但使用手感却截然不同。</w:t>
      </w:r>
    </w:p>
    <w:p w14:paraId="26132ABB">
      <w:r xmlns:w="http://schemas.openxmlformats.org/wordprocessingml/2006/main">
        <w:t xml:space="preserve">[113] 备选版本 †</w:t>
      </w:r>
    </w:p>
    <w:p w14:paraId="16A5F154">
      <w:r xmlns:w="http://schemas.openxmlformats.org/wordprocessingml/2006/main">
        <w:t xml:space="preserve">[114] 训练 BB Mina</w:t>
      </w:r>
    </w:p>
    <w:p w14:paraId="7713ECDA">
      <w:r xmlns:w="http://schemas.openxmlformats.org/wordprocessingml/2006/main">
        <w:t xml:space="preserve">[115] 琐事 †</w:t>
      </w:r>
    </w:p>
    <w:p w14:paraId="78325860">
      <w:r xmlns:w="http://schemas.openxmlformats.org/wordprocessingml/2006/main">
        <w:t xml:space="preserve">[116] 在主线剧情中，他出现在第五章第三集。在剧情中被召唤时，他衣衫褴褛，但原因在他的登场篇中有所解释。因此，建议在观看完第五章第三集后再观看他的登场篇，这样会更有意思。此外，根据种种迹象判断，他应该是自三位传奇人物被召唤后，因各种原因暂停运营的Beat Portal重新开放以来，第一个被召唤的异界生物。</w:t>
      </w:r>
    </w:p>
    <w:p w14:paraId="49CFAAA2">
      <w:r xmlns:w="http://schemas.openxmlformats.org/wordprocessingml/2006/main">
        <w:t xml:space="preserve">[117] 这位在主线剧情中被召唤出来的女孩，虽然是抽卡角色，但已被证实存在于超高战次元中。她使用球棒攻击，之后紧接着就出现了其他几位女孩，这召唤经历相当离谱。她运气爆棚，一次抽卡就连续抽到一张SR卡和两张SSR卡。</w:t>
      </w:r>
    </w:p>
    <w:p w14:paraId="70A1EC0B">
      <w:r xmlns:w="http://schemas.openxmlformats.org/wordprocessingml/2006/main">
        <w:t xml:space="preserve">[118] 一个假小子。与许多同类型角色不同，她表达爱意时不会改变第一人称代词；无论是在享受纯粹的爱意性爱还是遭受侵犯，她都始终使用假小子式的代词。实属罕见。</w:t>
      </w:r>
    </w:p>
    <w:p w14:paraId="654B8C37">
      <w:r xmlns:w="http://schemas.openxmlformats.org/wordprocessingml/2006/main">
        <w:t xml:space="preserve">[119] 由于声优松叶茜退休，自2023年3月29日更新后，该角色的声优已更换为野野村沙耶。此前由松叶茜配音的声优部分保持不变。角色简介中的“声优信息”部分也保持不变。</w:t>
      </w:r>
    </w:p>
    <w:p w14:paraId="1756502A">
      <w:r xmlns:w="http://schemas.openxmlformats.org/wordprocessingml/2006/main">
        <w:t xml:space="preserve">[120] 棒球时间到！</w:t>
      </w:r>
    </w:p>
    <w:p w14:paraId="7CFD123F">
      <w:r xmlns:w="http://schemas.openxmlformats.org/wordprocessingml/2006/main">
        <w:t xml:space="preserve">[121] 官方推特账号简介 †</w:t>
      </w:r>
    </w:p>
    <w:p w14:paraId="58968F3C">
      <w:r xmlns:w="http://schemas.openxmlformats.org/wordprocessingml/2006/main">
        <w:t xml:space="preserve">[122] 引言（PV）</w:t>
      </w:r>
    </w:p>
    <w:p w14:paraId="7CDFD4AC">
      <w:r xmlns:w="http://schemas.openxmlformats.org/wordprocessingml/2006/main">
        <w:t xml:space="preserve">[123] 二周年纪念插图</w:t>
      </w:r>
    </w:p>
    <w:p w14:paraId="164D4ED3">
      <w:r xmlns:w="http://schemas.openxmlformats.org/wordprocessingml/2006/main">
        <w:t xml:space="preserve">[124] 评论表 †</w:t>
      </w:r>
    </w:p>
    <w:p w14:paraId="2A123232">
      <w:r xmlns:w="http://schemas.openxmlformats.org/wordprocessingml/2006/main">
        <w:t xml:space="preserve">[125] 点击打开历史日志列表</w:t>
      </w:r>
    </w:p>
    <w:p w14:paraId="43E5CCAF">
      <w:r xmlns:w="http://schemas.openxmlformats.org/wordprocessingml/2006/main">
        <w:t xml:space="preserve">[126] 末尾的数字越小，日志就越旧。</w:t>
      </w:r>
    </w:p>
    <w:p w14:paraId="6B145AC8">
      <w:r xmlns:w="http://schemas.openxmlformats.org/wordprocessingml/2006/main">
        <w:t xml:space="preserve">[127] 'Comments/Beat BB Mina/' 没有子页面。</w:t>
      </w:r>
    </w:p>
    <w:p w14:paraId="7CB62BB7">
      <w:r xmlns:w="http://schemas.openxmlformats.org/wordprocessingml/2006/main">
        <w:t xml:space="preserve">[128] 我当然要揍他！用棒球棍，你知道的…… -- [4FJRixDePw.] 2020-12-18 (周五) 20:25:03</w:t>
      </w:r>
    </w:p>
    <w:p w14:paraId="20D7C94D">
      <w:r xmlns:w="http://schemas.openxmlformats.org/wordprocessingml/2006/main">
        <w:t xml:space="preserve">[129] 由于其速度极高，升级火箭发动机等级将导致千桨训练。——[zA14Lfa/nbQ] 2020-12-18 (周五) 23:11:06</w:t>
      </w:r>
    </w:p>
    <w:p w14:paraId="105C931F">
      <w:r xmlns:w="http://schemas.openxmlformats.org/wordprocessingml/2006/main">
        <w:t xml:space="preserve">[130] 8-66？（听力障碍）-- [4VZFuBcQbOw] 2020-12-19（周六）20:21:14</w:t>
      </w:r>
    </w:p>
    <w:p w14:paraId="483739BA">
      <w:r xmlns:w="http://schemas.openxmlformats.org/wordprocessingml/2006/main">
        <w:t xml:space="preserve">[131] Pupa -- [.pXyLAUgALo] 2020-12-29 (周二) 17:04:34</w:t>
      </w:r>
    </w:p>
    <w:p w14:paraId="7BA98416">
      <w:r xmlns:w="http://schemas.openxmlformats.org/wordprocessingml/2006/main">
        <w:t xml:space="preserve">[132] 把他埋了吧！ -- [XXkYSJ4vYyk] 2020-12-29 (周二) 11:59:51</w:t>
      </w:r>
    </w:p>
    <w:p w14:paraId="79858A76">
      <w:r xmlns:w="http://schemas.openxmlformats.org/wordprocessingml/2006/main">
        <w:t xml:space="preserve">[133] 我没有把它改装成可以钉钉子用的，所以很安全——[.pXyLAUgALo] 2020-12-29 (周二) 17:05:23</w:t>
      </w:r>
    </w:p>
    <w:p w14:paraId="5E29A1D2">
      <w:r xmlns:w="http://schemas.openxmlformats.org/wordprocessingml/2006/main">
        <w:t xml:space="preserve">[134] 以异世界替身的身份出现……我明白了？ -- [ZoHwoYi3eKc] 2020-12-29 (周二) 21:01:25</w:t>
      </w:r>
    </w:p>
    <w:p w14:paraId="563B3BA3">
      <w:r xmlns:w="http://schemas.openxmlformats.org/wordprocessingml/2006/main">
        <w:t xml:space="preserve">[135] 这人是不是选秀时摆错“勇气姿势”的那个？ -- [1D.B0fLeVZE] 2020-12-29 (周二) 21:45:00</w:t>
      </w:r>
    </w:p>
    <w:p w14:paraId="700D7F04">
      <w:r xmlns:w="http://schemas.openxmlformats.org/wordprocessingml/2006/main">
        <w:t xml:space="preserve">[136] 我本来以为她会像根岸七七那样，因为她有一头粉色的头发，结果完全不一样。这样也挺好的！ -- [ZcgtEh0ZxbA] 2021-01-04 (周一) 21:06:20</w:t>
      </w:r>
    </w:p>
    <w:p w14:paraId="78F51163">
      <w:r xmlns:w="http://schemas.openxmlformats.org/wordprocessingml/2006/main">
        <w:t xml:space="preserve">[137] 虽然他的耐力很高，但还是比不上顶尖玩家……不过话说回来，跟他比较的对手都是SSR，所以考虑到这一点，他的耐力其实已经相当不错了。他的防御力也比杰里米略胜一筹，但他的增益效果触发时机较晚，所以造成的伤害只有15%左右，而且增益效果一旦生效，他很快就会倒下。最好等到那时再使用他的特殊技能。我从未见过他在没有突破或装备的情况下连续使用两次特殊技能。——[fDCL3hAOt7M] 2021-01-08 (周五) 16:10:45</w:t>
      </w:r>
    </w:p>
    <w:p w14:paraId="7E018E24">
      <w:r xmlns:w="http://schemas.openxmlformats.org/wordprocessingml/2006/main">
        <w:t xml:space="preserve">[138] 她变身之后我就不太喜欢她了，不过变身之前我挺喜欢她的……我会努力尽快提升她的好感度——[lk7h70gKPmc] 2021-02-05 (周五) 13:23:00</w:t>
      </w:r>
    </w:p>
    <w:p w14:paraId="535436FA">
      <w:r xmlns:w="http://schemas.openxmlformats.org/wordprocessingml/2006/main">
        <w:t xml:space="preserve">[139] 这是一个类似于偶像的世界，观众（可能）也很安全，所以他们可能只是普通的粉丝——[lk7h70gKPmc] 2021-02-09 (周二) 10:31:35</w:t>
      </w:r>
    </w:p>
    <w:p w14:paraId="520F3F1D">
      <w:r xmlns:w="http://schemas.openxmlformats.org/wordprocessingml/2006/main">
        <w:t xml:space="preserve">[140] 原图作者是八重樫，但造型相当标准——[VBIt..v4OJ.] 2021-02-14 (周日) 12:02:43</w:t>
      </w:r>
    </w:p>
    <w:p w14:paraId="1ADAB85F">
      <w:r xmlns:w="http://schemas.openxmlformats.org/wordprocessingml/2006/main">
        <w:t xml:space="preserve">[141] 一个肌肉发达但头脑简单的男生和一个笨手笨脚的男生组合在一起真是太可爱了，因为他们完全失控——[sINq4m30fRU] 2021-03-06 (周六) 06:58:26</w:t>
      </w:r>
    </w:p>
    <w:p w14:paraId="091ED159">
      <w:r xmlns:w="http://schemas.openxmlformats.org/wordprocessingml/2006/main">
        <w:t xml:space="preserve">[142] 我原以为50级到60级耐力提升幅度很大，但看来正确的数值应该是1380，而不是1880。 -- [C1ZCBYLeiiA] 2021-04-04 (周日) 03:17:42</w:t>
      </w:r>
    </w:p>
    <w:p w14:paraId="618841F8">
      <w:r xmlns:w="http://schemas.openxmlformats.org/wordprocessingml/2006/main">
        <w:t xml:space="preserve">[143] 有趣的是，特殊招式竟然有三种类型——[bMIk8zyPvGI] 2021-05-19 (周三) 01:12:36</w:t>
      </w:r>
    </w:p>
    <w:p w14:paraId="3C5B120B">
      <w:r xmlns:w="http://schemas.openxmlformats.org/wordprocessingml/2006/main">
        <w:t xml:space="preserve">[144] 呜呜呜！ -- [ZWHMAHQpXYk] 2022-11-09（周三）23:03:15</w:t>
      </w:r>
    </w:p>
    <w:p w14:paraId="72799802">
      <w:r xmlns:w="http://schemas.openxmlformats.org/wordprocessingml/2006/main">
        <w:t xml:space="preserve">[145] 33-4 -- [K9/aUVhC5XA] 2022-03-09 (星期三) 10:10:05</w:t>
      </w:r>
    </w:p>
    <w:p w14:paraId="5CC09FCB">
      <w:r xmlns:w="http://schemas.openxmlformats.org/wordprocessingml/2006/main">
        <w:t xml:space="preserve">[146] 由于松场茜目前处于休职状态，未来可能会更换声优（包括卡诺普斯的声优）——[W/KawxO6AJg] 2022-06-29 (周三) 21:16:01</w:t>
      </w:r>
    </w:p>
    <w:p w14:paraId="41608450">
      <w:r xmlns:w="http://schemas.openxmlformats.org/wordprocessingml/2006/main">
        <w:t xml:space="preserve">[147] 我不记得在第一部最终决战之后的主线剧情或事件中见过他。也许他暂时回到了自己的世界？不像偶像和重生，他没有理由不能或不愿意回去。这样看来，在所有传奇人物都回归之前，他不太可能被召回。——[sbiC1Kk/sLQ] 2023-02-26 (周日) 04:00:05</w:t>
      </w:r>
    </w:p>
    <w:p w14:paraId="0E1D8439">
      <w:r xmlns:w="http://schemas.openxmlformats.org/wordprocessingml/2006/main">
        <w:t xml:space="preserve">[148] 一个用棒球打仗的平行世界……这种世界真的存在吗？ -- [hcxFhOnl5kY] 2023-06-14 (周三) 23:44:58</w:t>
      </w:r>
    </w:p>
    <w:p w14:paraId="75347F41">
      <w:r xmlns:w="http://schemas.openxmlformats.org/wordprocessingml/2006/main">
        <w:t xml:space="preserve">[149] 拍打苍蝇！拍打苍蝇！拍打苍蝇！ -- [T2spOrWjiOc] 2024-09-27 (星期五) 05:23:40</w:t>
      </w:r>
    </w:p>
    <w:p w14:paraId="7557CDDF">
      <w:r xmlns:w="http://schemas.openxmlformats.org/wordprocessingml/2006/main">
        <w:t xml:space="preserve">[150] ←使用棋盘前请务必阅读规则。</w:t>
      </w:r>
    </w:p>
    <w:p w14:paraId="40141AD1">
      <w:r xmlns:w="http://schemas.openxmlformats.org/wordprocessingml/2006/main">
        <w:t xml:space="preserve">[151] 关于规则 †</w:t>
      </w:r>
    </w:p>
    <w:p w14:paraId="0E125FE8">
      <w:r xmlns:w="http://schemas.openxmlformats.org/wordprocessingml/2006/main">
        <w:t xml:space="preserve">[152] 请不要抱怨或批评页面编辑者。如果您对其他人的编辑有意见，请通过“提供替代方案”或“自行编辑”的方式进行建设性沟通。</w:t>
      </w:r>
    </w:p>
    <w:p w14:paraId="218E7A62">
      <w:r xmlns:w="http://schemas.openxmlformats.org/wordprocessingml/2006/main">
        <w:t xml:space="preserve">[153] 不要发布个人网站或其他禁止未经授权链接的网站的网址。</w:t>
      </w:r>
    </w:p>
    <w:p w14:paraId="53279D3C">
      <w:r xmlns:w="http://schemas.openxmlformats.org/wordprocessingml/2006/main">
        <w:t xml:space="preserve">[154] 关于违反规则的帖子 †</w:t>
      </w:r>
    </w:p>
    <w:p w14:paraId="339C5572">
      <w:r xmlns:w="http://schemas.openxmlformats.org/wordprocessingml/2006/main">
        <w:t xml:space="preserve">[155] 禁止发布以下类型的帖子，因为它们容易造成干扰。</w:t>
      </w:r>
    </w:p>
    <w:p w14:paraId="5153E562">
      <w:r xmlns:w="http://schemas.openxmlformats.org/wordprocessingml/2006/main">
        <w:t xml:space="preserve">[156]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EE2C319">
      <w:r xmlns:w="http://schemas.openxmlformats.org/wordprocessingml/2006/main">
        <w:t xml:space="preserve">[157] 其他包括使用此维基的人、官方管理员、艺术家、配音演员、现实生活中的个人以及 Twitter 用户等团体。</w:t>
      </w:r>
    </w:p>
    <w:p w14:paraId="61B1D985">
      <w:r xmlns:w="http://schemas.openxmlformats.org/wordprocessingml/2006/main">
        <w:t xml:space="preserve">[158] 关于向管理层提交的帖子，我们容忍可以解释为用户反馈的评论，例如“我希望他们改进这一点”、“我希望他们尽快修复错误”和“维护时间太长了”，但我们不容忍使用辱骂性语言贬低管理层。</w:t>
      </w:r>
    </w:p>
    <w:p w14:paraId="51B30250">
      <w:r xmlns:w="http://schemas.openxmlformats.org/wordprocessingml/2006/main">
        <w:t xml:space="preserve">[159] 将讨论和意见交流视为“诽谤或对抗他人”是错误的。然而，在讨论或意见交流中使用辱骂性语言、贬低他人、挑衅他人或在缺乏明确证据的情况下发表言论，都是违法行为。说话时务必注意自己的言辞。</w:t>
      </w:r>
    </w:p>
    <w:p w14:paraId="6830B7C5">
      <w:r xmlns:w="http://schemas.openxmlformats.org/wordprocessingml/2006/main">
        <w:t xml:space="preserve">[160] 攻击性评论是指使用“做这个”或“做那个”等强烈命令、“使用粗俗语言”、“采取居高临下的态度”或“具有挑衅性”的评论。</w:t>
      </w:r>
    </w:p>
    <w:p w14:paraId="3B4E91F1">
      <w:r xmlns:w="http://schemas.openxmlformats.org/wordprocessingml/2006/main">
        <w:t xml:space="preserve">[161] 禁止发布冒犯现有玩家的帖子，例如“还有人玩这个游戏吗？”或“这游戏已经凉了”。这并不意味着您完全不能发表任何负面言论，而是指那些超出单纯负面评价范围，构成诽谤或诋毁的帖子将被禁止发布。</w:t>
      </w:r>
    </w:p>
    <w:p w14:paraId="61AC86BD">
      <w:r xmlns:w="http://schemas.openxmlformats.org/wordprocessingml/2006/main">
        <w:t xml:space="preserve">[162] 公开羞辱他人，包括泄露他人的游戏内名称或UID</w:t>
      </w:r>
    </w:p>
    <w:p w14:paraId="389550A4">
      <w:r xmlns:w="http://schemas.openxmlformats.org/wordprocessingml/2006/main">
        <w:t xml:space="preserve">[163] 但是，分享有助于游戏攻略的信息和视频是允许的。</w:t>
      </w:r>
    </w:p>
    <w:p w14:paraId="58F687DA">
      <w:r xmlns:w="http://schemas.openxmlformats.org/wordprocessingml/2006/main">
        <w:t xml:space="preserve">[164] 参考其他应用程序</w:t>
      </w:r>
    </w:p>
    <w:p w14:paraId="26D32731">
      <w:r xmlns:w="http://schemas.openxmlformats.org/wordprocessingml/2006/main">
        <w:t xml:space="preserve">[165] 在多个论坛上多次发帖</w:t>
      </w:r>
    </w:p>
    <w:p w14:paraId="335652DF">
      <w:r xmlns:w="http://schemas.openxmlformats.org/wordprocessingml/2006/main">
        <w:t xml:space="preserve">[166] 写一串无意义的字符</w:t>
      </w:r>
    </w:p>
    <w:p w14:paraId="6DE17EDD">
      <w:r xmlns:w="http://schemas.openxmlformats.org/wordprocessingml/2006/main">
        <w:t xml:space="preserve">[167] 关于作弊和利用漏洞的帖子</w:t>
      </w:r>
    </w:p>
    <w:p w14:paraId="3CA6F7FD">
      <w:r xmlns:w="http://schemas.openxmlformats.org/wordprocessingml/2006/main">
        <w:t xml:space="preserve">[168] 最好的办法是忽略违反规则的帖子。上钩或反驳只会让事情变得更糟。</w:t>
      </w:r>
    </w:p>
    <w:p w14:paraId="55DA4416">
      <w:r xmlns:w="http://schemas.openxmlformats.org/wordprocessingml/2006/main">
        <w:t xml:space="preserve">[169] *在上述规则中，“诽谤”指的是在没有客观证据的情况下诋毁和贬低他人。将所有批评性文章都归为“诽谤”是不正确的，所以请务必谨慎。</w:t>
      </w:r>
    </w:p>
    <w:p w14:paraId="006B11D1">
      <w:r xmlns:w="http://schemas.openxmlformats.org/wordprocessingml/2006/main">
        <w:t xml:space="preserve">[170] 关于修改和删除发帖日志 †</w:t>
      </w:r>
    </w:p>
    <w:p w14:paraId="2FC084CE">
      <w:r xmlns:w="http://schemas.openxmlformats.org/wordprocessingml/2006/main">
        <w:t xml:space="preserve">[171] 但是，允许更正印刷错误、遗漏和字体颜色。（他人出于善意所做的更正也允许。）</w:t>
      </w:r>
    </w:p>
    <w:p w14:paraId="047ECBD5">
      <w:r xmlns:w="http://schemas.openxmlformats.org/wordprocessingml/2006/main">
        <w:t xml:space="preserve">[172] 作为例外情况，您可以删除自己的帖子，但事后必须向管理员报告。此外，删除时，请将整个评论替换为以下文本，而不是完全删除：&amp;color(#ff0000){''发帖人已删除''};</w:t>
      </w:r>
    </w:p>
    <w:p w14:paraId="75EEBE74">
      <w:r xmlns:w="http://schemas.openxmlformats.org/wordprocessingml/2006/main">
        <w:t xml:space="preserve">[173] 关于评论违反规则的帖子 †</w:t>
      </w:r>
    </w:p>
    <w:p w14:paraId="5B382982">
      <w:r xmlns:w="http://schemas.openxmlformats.org/wordprocessingml/2006/main">
        <w:t xml:space="preserve">[174] 您可以自行注释掉上述任何违反规则的评论，无需管理员许可。但是，如果您注释掉了某条评论，请务必在“违规举报公告板”上进行举报。举报时请使用“违规举报公告板”上的模板。</w:t>
      </w:r>
    </w:p>
    <w:p w14:paraId="33327E4C">
      <w:r xmlns:w="http://schemas.openxmlformats.org/wordprocessingml/2006/main">
        <w:t xml:space="preserve">[175] 未经 CO 举报公告板举报而被删除的帖子将被恢复，而删除帖子的人将受到处罚。</w:t>
      </w:r>
    </w:p>
    <w:p w14:paraId="640B7B83">
      <w:r xmlns:w="http://schemas.openxmlformats.org/wordprocessingml/2006/main">
        <w:t xml:space="preserve">[176] 如果您反复向 CO 举报公告板举报不违反规则的帖子，我们将认为您是自私的，并将对您实施发帖和编辑限制。</w:t>
      </w:r>
    </w:p>
    <w:p w14:paraId="22A300B7">
      <w:r xmlns:w="http://schemas.openxmlformats.org/wordprocessingml/2006/main">
        <w:t xml:space="preserve">[177] 在 CO 报告公告板上，不构成违规的报告可由管理员酌情恢复。</w:t>
      </w:r>
    </w:p>
    <w:p w14:paraId="7E72DA4D">
      <w:r xmlns:w="http://schemas.openxmlformats.org/wordprocessingml/2006/main">
        <w:t xml:space="preserve">[178] 我想再次重申我的请求：请不要评论那些没有违反规则的评论。（例如，诸如“虽然没有违反规则，但显然是在钓鱼”、“恶作剧”或“评论整个帖子”之类的主观判断。）</w:t>
      </w:r>
    </w:p>
    <w:p w14:paraId="47EDFB8D">
      <w:r xmlns:w="http://schemas.openxmlformats.org/wordprocessingml/2006/main">
        <w:t xml:space="preserve">[179] 关于不违反规则但“冒犯性”的帖子 †</w:t>
      </w:r>
    </w:p>
    <w:p w14:paraId="3A75973F">
      <w:r xmlns:w="http://schemas.openxmlformats.org/wordprocessingml/2006/main">
        <w:t xml:space="preserve">[180] 即使帖子内容具有冒犯性，除非违反版规，否则不会被删除。由于每个人对冒犯性帖子的定义可能不同，请使用 NGID 功能隐藏评论，而不是争论或恶意挑衅。</w:t>
      </w:r>
    </w:p>
    <w:p w14:paraId="7C2971B9">
      <w:r xmlns:w="http://schemas.openxmlformats.org/wordprocessingml/2006/main">
        <w:t xml:space="preserve">[181] 挑衅难道不是一种违规行为吗？†</w:t>
      </w:r>
    </w:p>
    <w:p w14:paraId="09120E64">
      <w:r xmlns:w="http://schemas.openxmlformats.org/wordprocessingml/2006/main">
        <w:t xml:space="preserve">[182] 每个人对“煽动性言论”的定义都大相径庭，因此我们不认为这是违规行为。如果您认为某条评论具有煽动性，请使用 NGID 功能将其隐藏。</w:t>
      </w:r>
    </w:p>
    <w:p w14:paraId="2C84F36A">
      <w:r xmlns:w="http://schemas.openxmlformats.org/wordprocessingml/2006/main">
        <w:t xml:space="preserve">[183] 投诉难道不算违法吗？†</w:t>
      </w:r>
    </w:p>
    <w:p w14:paraId="16E10B21">
      <w:r xmlns:w="http://schemas.openxmlformats.org/wordprocessingml/2006/main">
        <w:t xml:space="preserve">[184] 一般而言，抱怨本身并不构成违规。但是，针对本作品的负面宣传、诽谤、辱骂性语言以及超出抱怨范畴的对抗性言论均构成违规。如果您认为抱怨内容冒犯了您，请使用 NGID 功能隐藏相关评论。</w:t>
      </w:r>
    </w:p>
    <w:p w14:paraId="76CDF844">
      <w:r xmlns:w="http://schemas.openxmlformats.org/wordprocessingml/2006/main">
        <w:t xml:space="preserve">[185] 如果您不确定某个帖子是否违反规则，该怎么办？ †</w:t>
      </w:r>
    </w:p>
    <w:p w14:paraId="4B958CCA">
      <w:r xmlns:w="http://schemas.openxmlformats.org/wordprocessingml/2006/main">
        <w:t xml:space="preserve">[186] 有些帖子内容含糊不清，难以判断是否违规。评论删除这类含糊不清的帖子可能会导致问题，所以请不要评论删除，而是使用 NGID 功能将评论隐藏起来。</w:t>
      </w:r>
    </w:p>
    <w:p w14:paraId="3DC1A28C">
      <w:r xmlns:w="http://schemas.openxmlformats.org/wordprocessingml/2006/main">
        <w:t xml:space="preserve">[187] 对屡犯者的处罚 †</w:t>
      </w:r>
    </w:p>
    <w:p w14:paraId="2D8FB236">
      <w:r xmlns:w="http://schemas.openxmlformats.org/wordprocessingml/2006/main">
        <w:t xml:space="preserve">[188] 屡次违反规则或发布特别恶意的帖子，管理员可酌情予以处罚，例如“禁止访问”或“限制发帖”。</w:t>
      </w:r>
    </w:p>
    <w:p w14:paraId="3E0DE424">
      <w:r xmlns:w="http://schemas.openxmlformats.org/wordprocessingml/2006/main">
        <w:t xml:space="preserve">[189] 如果您对进一步改进有任何建议，请通过 Wiki 管理公告板与我们联系。</w:t>
      </w:r>
    </w:p>
    <w:p w14:paraId="37AE7C10"/>
    <w:p w14:paraId="5B62F441">
      <w:r xmlns:w="http://schemas.openxmlformats.org/wordprocessingml/2006/main">
        <w:rPr>
          <w:b/>
        </w:rPr>
        <w:t xml:space="preserve">A056</w:t>
      </w:r>
    </w:p>
    <w:p w14:paraId="726D45DB">
      <w:r xmlns:w="http://schemas.openxmlformats.org/wordprocessingml/2006/main">
        <w:t xml:space="preserve">[0] 索引：所有角色 | SSR 角色 | SR 角色 | R 角色</w:t>
      </w:r>
    </w:p>
    <w:p w14:paraId="668F749D">
      <w:r xmlns:w="http://schemas.openxmlformats.org/wordprocessingml/2006/main">
        <w:t xml:space="preserve">[1] 基本信息</w:t>
      </w:r>
    </w:p>
    <w:p w14:paraId="73D1DB3C">
      <w:r xmlns:w="http://schemas.openxmlformats.org/wordprocessingml/2006/main">
        <w:t xml:space="preserve">[2] 内容适用性简易评估</w:t>
      </w:r>
    </w:p>
    <w:p w14:paraId="5A378E63">
      <w:r xmlns:w="http://schemas.openxmlformats.org/wordprocessingml/2006/main">
        <w:t xml:space="preserve">[3] 替代版本</w:t>
      </w:r>
    </w:p>
    <w:p w14:paraId="1E6F91DF">
      <w:r xmlns:w="http://schemas.openxmlformats.org/wordprocessingml/2006/main">
        <w:t xml:space="preserve">[4] 琐事</w:t>
      </w:r>
    </w:p>
    <w:p w14:paraId="0721BFC0">
      <w:r xmlns:w="http://schemas.openxmlformats.org/wordprocessingml/2006/main">
        <w:t xml:space="preserve">[5] 官方推特账号介绍</w:t>
      </w:r>
    </w:p>
    <w:p w14:paraId="427F898D">
      <w:r xmlns:w="http://schemas.openxmlformats.org/wordprocessingml/2006/main">
        <w:t xml:space="preserve">[6] 评论表单</w:t>
      </w:r>
    </w:p>
    <w:p w14:paraId="7B8B95F0">
      <w:r xmlns:w="http://schemas.openxmlformats.org/wordprocessingml/2006/main">
        <w:t xml:space="preserve">[7] 基本信息 †</w:t>
      </w:r>
    </w:p>
    <w:p w14:paraId="5C3A2A9D">
      <w:r xmlns:w="http://schemas.openxmlformats.org/wordprocessingml/2006/main">
        <w:t xml:space="preserve">[8] 变换图像</w:t>
      </w:r>
    </w:p>
    <w:p w14:paraId="2B3513BF">
      <w:r xmlns:w="http://schemas.openxmlformats.org/wordprocessingml/2006/main">
        <w:t xml:space="preserve">[9] 简介</w:t>
      </w:r>
    </w:p>
    <w:p w14:paraId="70C640C7">
      <w:r xmlns:w="http://schemas.openxmlformats.org/wordprocessingml/2006/main">
        <w:t xml:space="preserve">[10] 姓名</w:t>
      </w:r>
    </w:p>
    <w:p w14:paraId="0DE478F9">
      <w:r xmlns:w="http://schemas.openxmlformats.org/wordprocessingml/2006/main">
        <w:t xml:space="preserve">[11] Beat Idol 80 惠</w:t>
      </w:r>
    </w:p>
    <w:p w14:paraId="4A2D9B4D">
      <w:r xmlns:w="http://schemas.openxmlformats.org/wordprocessingml/2006/main">
        <w:t xml:space="preserve">[12] 真实姓名</w:t>
      </w:r>
    </w:p>
    <w:p w14:paraId="3C36EF2A">
      <w:r xmlns:w="http://schemas.openxmlformats.org/wordprocessingml/2006/main">
        <w:t xml:space="preserve">[13] 小百合惠</w:t>
      </w:r>
    </w:p>
    <w:p w14:paraId="4D1B3BE6">
      <w:r xmlns:w="http://schemas.openxmlformats.org/wordprocessingml/2006/main">
        <w:t xml:space="preserve">[14] 稀有度</w:t>
      </w:r>
    </w:p>
    <w:p w14:paraId="786AEBE6">
      <w:r xmlns:w="http://schemas.openxmlformats.org/wordprocessingml/2006/main">
        <w:t xml:space="preserve">[15] 普通攻击</w:t>
      </w:r>
    </w:p>
    <w:p w14:paraId="4721568B">
      <w:r xmlns:w="http://schemas.openxmlformats.org/wordprocessingml/2006/main">
        <w:t xml:space="preserve">[16] 远程攻击（物理）</w:t>
      </w:r>
    </w:p>
    <w:p w14:paraId="4E7A55F2">
      <w:r xmlns:w="http://schemas.openxmlformats.org/wordprocessingml/2006/main">
        <w:t xml:space="preserve">[17] 附属派系</w:t>
      </w:r>
    </w:p>
    <w:p w14:paraId="38BDF7E0">
      <w:r xmlns:w="http://schemas.openxmlformats.org/wordprocessingml/2006/main">
        <w:t xml:space="preserve">[18] 战士（异界）</w:t>
      </w:r>
    </w:p>
    <w:p w14:paraId="7EC76CC1">
      <w:r xmlns:w="http://schemas.openxmlformats.org/wordprocessingml/2006/main">
        <w:t xml:space="preserve">[19] 花宫枫</w:t>
      </w:r>
    </w:p>
    <w:p w14:paraId="4B81C715">
      <w:r xmlns:w="http://schemas.openxmlformats.org/wordprocessingml/2006/main">
        <w:t xml:space="preserve">[20] 插图</w:t>
      </w:r>
    </w:p>
    <w:p w14:paraId="00E9866C">
      <w:r xmlns:w="http://schemas.openxmlformats.org/wordprocessingml/2006/main">
        <w:t xml:space="preserve">[21] 藤岛1号</w:t>
      </w:r>
    </w:p>
    <w:p w14:paraId="798E3668">
      <w:r xmlns:w="http://schemas.openxmlformats.org/wordprocessingml/2006/main">
        <w:t xml:space="preserve">[22] SD字符</w:t>
      </w:r>
    </w:p>
    <w:p w14:paraId="792509A9">
      <w:r xmlns:w="http://schemas.openxmlformats.org/wordprocessingml/2006/main">
        <w:t xml:space="preserve">[23] 风味文字</w:t>
      </w:r>
    </w:p>
    <w:p w14:paraId="3FD119D7">
      <w:r xmlns:w="http://schemas.openxmlformats.org/wordprocessingml/2006/main">
        <w:t xml:space="preserve">[24] “这就是我一直崇拜的偶像形象……我穿这身衣服好看吗……？”从横冲直撞、横冲直撞的Daibeat之王，Megumi摇身一变，成为经典的80年代偶像。她那经过金属乐训练的嗓音和浑厚有力的歌声依然如故。她的现场表演唤起了老一辈人的怀旧之情。你们这些生于令和时代的毛头小子们……这就是昭和！</w:t>
      </w:r>
    </w:p>
    <w:p w14:paraId="11ECAB69">
      <w:r xmlns:w="http://schemas.openxmlformats.org/wordprocessingml/2006/main">
        <w:t xml:space="preserve">[25] 如何获得</w:t>
      </w:r>
    </w:p>
    <w:p w14:paraId="2DD343AE">
      <w:r xmlns:w="http://schemas.openxmlformats.org/wordprocessingml/2006/main">
        <w:t xml:space="preserve">[26] 标准扭蛋</w:t>
      </w:r>
    </w:p>
    <w:p w14:paraId="67DBBBCF">
      <w:r xmlns:w="http://schemas.openxmlformats.org/wordprocessingml/2006/main">
        <w:t xml:space="preserve">[27] 基础属性（1星）* 每增加1星+50%，5星时为1星值的3倍</w:t>
      </w:r>
    </w:p>
    <w:p w14:paraId="51B77F96">
      <w:r xmlns:w="http://schemas.openxmlformats.org/wordprocessingml/2006/main">
        <w:t xml:space="preserve">[28] 级</w:t>
      </w:r>
    </w:p>
    <w:p w14:paraId="0483A908">
      <w:r xmlns:w="http://schemas.openxmlformats.org/wordprocessingml/2006/main">
        <w:t xml:space="preserve">[29] 耐力</w:t>
      </w:r>
    </w:p>
    <w:p w14:paraId="1FAB25C0">
      <w:r xmlns:w="http://schemas.openxmlformats.org/wordprocessingml/2006/main">
        <w:t xml:space="preserve">[30] 攻击力</w:t>
      </w:r>
    </w:p>
    <w:p w14:paraId="63AAD621">
      <w:r xmlns:w="http://schemas.openxmlformats.org/wordprocessingml/2006/main">
        <w:t xml:space="preserve">[31] 防御能力</w:t>
      </w:r>
    </w:p>
    <w:p w14:paraId="637D0C0A">
      <w:r xmlns:w="http://schemas.openxmlformats.org/wordprocessingml/2006/main">
        <w:t xml:space="preserve">[32] 魔力</w:t>
      </w:r>
    </w:p>
    <w:p w14:paraId="3815F56E">
      <w:r xmlns:w="http://schemas.openxmlformats.org/wordprocessingml/2006/main">
        <w:t xml:space="preserve">[33] 魔法抗性</w:t>
      </w:r>
    </w:p>
    <w:p w14:paraId="252E0ADE">
      <w:r xmlns:w="http://schemas.openxmlformats.org/wordprocessingml/2006/main">
        <w:t xml:space="preserve">[34] 详细状态</w:t>
      </w:r>
    </w:p>
    <w:p w14:paraId="5FB19FC5">
      <w:r xmlns:w="http://schemas.openxmlformats.org/wordprocessingml/2006/main">
        <w:t xml:space="preserve">[35] 准确性</w:t>
      </w:r>
    </w:p>
    <w:p w14:paraId="5DFEE877">
      <w:r xmlns:w="http://schemas.openxmlformats.org/wordprocessingml/2006/main">
        <w:t xml:space="preserve">[36] 回避能力</w:t>
      </w:r>
    </w:p>
    <w:p w14:paraId="438E37FE">
      <w:r xmlns:w="http://schemas.openxmlformats.org/wordprocessingml/2006/main">
        <w:t xml:space="preserve">[37] 连续命中率</w:t>
      </w:r>
    </w:p>
    <w:p w14:paraId="65B623D2">
      <w:r xmlns:w="http://schemas.openxmlformats.org/wordprocessingml/2006/main">
        <w:t xml:space="preserve">[38] 反击率</w:t>
      </w:r>
    </w:p>
    <w:p w14:paraId="261CD52F">
      <w:r xmlns:w="http://schemas.openxmlformats.org/wordprocessingml/2006/main">
        <w:t xml:space="preserve">[39] 眩晕激活率</w:t>
      </w:r>
    </w:p>
    <w:p w14:paraId="34CE8BF0">
      <w:r xmlns:w="http://schemas.openxmlformats.org/wordprocessingml/2006/main">
        <w:t xml:space="preserve">[40] 眩晕抗性</w:t>
      </w:r>
    </w:p>
    <w:p w14:paraId="3E163C96">
      <w:r xmlns:w="http://schemas.openxmlformats.org/wordprocessingml/2006/main">
        <w:t xml:space="preserve">[41] 移动速度</w:t>
      </w:r>
    </w:p>
    <w:p w14:paraId="11D096BF">
      <w:r xmlns:w="http://schemas.openxmlformats.org/wordprocessingml/2006/main">
        <w:t xml:space="preserve">[42] 部署速度</w:t>
      </w:r>
    </w:p>
    <w:p w14:paraId="4680647E">
      <w:r xmlns:w="http://schemas.openxmlformats.org/wordprocessingml/2006/main">
        <w:t xml:space="preserve">[43] 行动速度</w:t>
      </w:r>
    </w:p>
    <w:p w14:paraId="0B4D85A3">
      <w:r xmlns:w="http://schemas.openxmlformats.org/wordprocessingml/2006/main">
        <w:t xml:space="preserve">[44] 特别收费金额</w:t>
      </w:r>
    </w:p>
    <w:p w14:paraId="284A8A98">
      <w:r xmlns:w="http://schemas.openxmlformats.org/wordprocessingml/2006/main">
        <w:t xml:space="preserve">[45] 特殊招式</w:t>
      </w:r>
    </w:p>
    <w:p w14:paraId="5CF9F4FD">
      <w:r xmlns:w="http://schemas.openxmlformats.org/wordprocessingml/2006/main">
        <w:t xml:space="preserve">[46] 姓名</w:t>
      </w:r>
    </w:p>
    <w:p w14:paraId="5F5038EC">
      <w:r xmlns:w="http://schemas.openxmlformats.org/wordprocessingml/2006/main">
        <w:t xml:space="preserve">[47] 效应</w:t>
      </w:r>
    </w:p>
    <w:p w14:paraId="5FF19FC7">
      <w:r xmlns:w="http://schemas.openxmlformats.org/wordprocessingml/2006/main">
        <w:t xml:space="preserve">[48] 填满杜鹃花</w:t>
      </w:r>
    </w:p>
    <w:p w14:paraId="5F35515A">
      <w:r xmlns:w="http://schemas.openxmlformats.org/wordprocessingml/2006/main">
        <w:t xml:space="preserve">[49] 除了你之外的所有盟友都会受到伤害，恢复目标 50% 的最大耐力，并在 20 秒内提高 30% 的速度。</w:t>
      </w:r>
    </w:p>
    <w:p w14:paraId="2DD21B0B">
      <w:r xmlns:w="http://schemas.openxmlformats.org/wordprocessingml/2006/main">
        <w:t xml:space="preserve">[50] 填满杜鹃花 +</w:t>
      </w:r>
    </w:p>
    <w:p w14:paraId="5D2D08BD">
      <w:r xmlns:w="http://schemas.openxmlformats.org/wordprocessingml/2006/main">
        <w:t xml:space="preserve">[51] 治疗除自身以外的所有友方单位所受的伤害，恢复目标75%的最大耐力，提高目标速度30%，闪避率50，持续20秒。</w:t>
      </w:r>
    </w:p>
    <w:p w14:paraId="260D938E">
      <w:r xmlns:w="http://schemas.openxmlformats.org/wordprocessingml/2006/main">
        <w:t xml:space="preserve">[52] 独特效果</w:t>
      </w:r>
    </w:p>
    <w:p w14:paraId="1B6B59E4">
      <w:r xmlns:w="http://schemas.openxmlformats.org/wordprocessingml/2006/main">
        <w:t xml:space="preserve">[53] 姓名</w:t>
      </w:r>
    </w:p>
    <w:p w14:paraId="41E1ADF2">
      <w:r xmlns:w="http://schemas.openxmlformats.org/wordprocessingml/2006/main">
        <w:t xml:space="preserve">[54] 效应</w:t>
      </w:r>
    </w:p>
    <w:p w14:paraId="4F050E3C">
      <w:r xmlns:w="http://schemas.openxmlformats.org/wordprocessingml/2006/main">
        <w:t xml:space="preserve">[55] 多么无助的孩子</w:t>
      </w:r>
    </w:p>
    <w:p w14:paraId="2BDC657A">
      <w:r xmlns:w="http://schemas.openxmlformats.org/wordprocessingml/2006/main">
        <w:t xml:space="preserve">[56] 部署完成后，你的队伍场上的防御力将提高 30%，持续 20 秒。</w:t>
      </w:r>
    </w:p>
    <w:p w14:paraId="15D4F6EB">
      <w:r xmlns:w="http://schemas.openxmlformats.org/wordprocessingml/2006/main">
        <w:t xml:space="preserve">[57] 多么无助的孩子啊。</w:t>
      </w:r>
    </w:p>
    <w:p w14:paraId="56CB43B6">
      <w:r xmlns:w="http://schemas.openxmlformats.org/wordprocessingml/2006/main">
        <w:t xml:space="preserve">[58] 部署完成后，你的场防御力在 30 秒内提高 30%。</w:t>
      </w:r>
    </w:p>
    <w:p w14:paraId="77A35BB9">
      <w:r xmlns:w="http://schemas.openxmlformats.org/wordprocessingml/2006/main">
        <w:t xml:space="preserve">[59] 增强图像</w:t>
      </w:r>
    </w:p>
    <w:p w14:paraId="6A29026B">
      <w:r xmlns:w="http://schemas.openxmlformats.org/wordprocessingml/2006/main">
        <w:t xml:space="preserve">[60] 在游戏中 †</w:t>
      </w:r>
    </w:p>
    <w:p w14:paraId="6679166B">
      <w:r xmlns:w="http://schemas.openxmlformats.org/wordprocessingml/2006/main">
        <w:t xml:space="preserve">[61] 能够治疗全队并提升速度（和闪避）的治疗者。拥有极高的治疗能力，可以完全治愈大部分伤害。</w:t>
      </w:r>
    </w:p>
    <w:p w14:paraId="2010365F">
      <w:r xmlns:w="http://schemas.openxmlformats.org/wordprocessingml/2006/main">
        <w:t xml:space="preserve">[62] 缺点在于，该角色无法获得治疗或速度/闪避增益效果。最好将该角色放在后排，以降低其被集火的几率。古纳甘副本战斗会造成持续伤害，因此并不适合该角色。</w:t>
      </w:r>
    </w:p>
    <w:p w14:paraId="0D1087AA">
      <w:r xmlns:w="http://schemas.openxmlformats.org/wordprocessingml/2006/main">
        <w:t xml:space="preserve">[63] 它的独特效果是提升场地防御力。此效果也适用于使用者，短时间内减少受到的伤害。由于它针对的是场地，因此与其他效果重叠的可能性较小，这是一个很大的优势。</w:t>
      </w:r>
    </w:p>
    <w:p w14:paraId="5500109A">
      <w:r xmlns:w="http://schemas.openxmlformats.org/wordprocessingml/2006/main">
        <w:t xml:space="preserve">[64] 装备方面，憎恨裤和超强金脉冲（防御）效果显著。在团队副本中，直接受到攻击会打乱团队节奏，因此提前准备攻击力降低或防御力提升道具可以降低风险。如果你不惧怕被击中，也可以通过提升眩晕触发率或装备闪亮栗子来提供眩晕（破防）辅助。</w:t>
      </w:r>
    </w:p>
    <w:p w14:paraId="5237C1B8">
      <w:r xmlns:w="http://schemas.openxmlformats.org/wordprocessingml/2006/main">
        <w:t xml:space="preserve">[65] 简单的内容适宜性评估 †</w:t>
      </w:r>
    </w:p>
    <w:p w14:paraId="3D851F7A">
      <w:r xmlns:w="http://schemas.openxmlformats.org/wordprocessingml/2006/main">
        <w:t xml:space="preserve">[66] 合适的内容、推荐的装备示例、角色发展目标等。</w:t>
      </w:r>
    </w:p>
    <w:p w14:paraId="0F300480">
      <w:r xmlns:w="http://schemas.openxmlformats.org/wordprocessingml/2006/main">
        <w:t xml:space="preserve">[67] 兼容内容</w:t>
      </w:r>
    </w:p>
    <w:p w14:paraId="4956A1E5">
      <w:r xmlns:w="http://schemas.openxmlformats.org/wordprocessingml/2006/main">
        <w:t xml:space="preserve">[68] 能力倾向</w:t>
      </w:r>
    </w:p>
    <w:p w14:paraId="1947474F">
      <w:r xmlns:w="http://schemas.openxmlformats.org/wordprocessingml/2006/main">
        <w:t xml:space="preserve">[69] 简短评论</w:t>
      </w:r>
    </w:p>
    <w:p w14:paraId="346B99A2">
      <w:r xmlns:w="http://schemas.openxmlformats.org/wordprocessingml/2006/main">
        <w:t xml:space="preserve">[70] 主线任务 事件任务</w:t>
      </w:r>
    </w:p>
    <w:p w14:paraId="5F68B2BD">
      <w:r xmlns:w="http://schemas.openxmlformats.org/wordprocessingml/2006/main">
        <w:t xml:space="preserve">[71] 恢复和速度增益很有用，但请注意，它们不适用于你自己。</w:t>
      </w:r>
    </w:p>
    <w:p w14:paraId="5A72A748">
      <w:r xmlns:w="http://schemas.openxmlformats.org/wordprocessingml/2006/main">
        <w:t xml:space="preserve">[72] 突袭战</w:t>
      </w:r>
    </w:p>
    <w:p w14:paraId="00AAFB74">
      <w:r xmlns:w="http://schemas.openxmlformats.org/wordprocessingml/2006/main">
        <w:t xml:space="preserve">[73] 一个优秀的角色，拥有全套恢复速度增益和防御增益，只是她不是增益的目标（装备示例见下文）。</w:t>
      </w:r>
    </w:p>
    <w:p w14:paraId="3D2BE4F2">
      <w:r xmlns:w="http://schemas.openxmlformats.org/wordprocessingml/2006/main">
        <w:t xml:space="preserve">[74] 湮灭</w:t>
      </w:r>
    </w:p>
    <w:p w14:paraId="51E9A3D1">
      <w:r xmlns:w="http://schemas.openxmlformats.org/wordprocessingml/2006/main">
        <w:t xml:space="preserve">[75] 他不适合担任治疗者，即使作为速度增益者，他的终极技能也不会造成伤害，所以他并不理想。</w:t>
      </w:r>
    </w:p>
    <w:p w14:paraId="39F16202">
      <w:r xmlns:w="http://schemas.openxmlformats.org/wordprocessingml/2006/main">
        <w:t xml:space="preserve">[76] B宇宙</w:t>
      </w:r>
    </w:p>
    <w:p w14:paraId="2A5591B4">
      <w:r xmlns:w="http://schemas.openxmlformats.org/wordprocessingml/2006/main">
        <w:t xml:space="preserve">[77] 当你需要同时具备恢复能力和速度时</w:t>
      </w:r>
    </w:p>
    <w:p w14:paraId="1D7F6646">
      <w:r xmlns:w="http://schemas.openxmlformats.org/wordprocessingml/2006/main">
        <w:t xml:space="preserve">[78] 能力评估指标</w:t>
      </w:r>
    </w:p>
    <w:p w14:paraId="37F0C439">
      <w:r xmlns:w="http://schemas.openxmlformats.org/wordprocessingml/2006/main">
        <w:t xml:space="preserve">[79] ◎：优秀内容。最有可能发挥出色。○：合适内容。有较高发挥潜力。△：一般。需要一些技巧才能发挥良好，但选择理由不多。×：不合适内容。由于与内容规则、游戏系统、难度等级等不兼容，难以发挥出色。*2014年3月更新</w:t>
      </w:r>
    </w:p>
    <w:p w14:paraId="47E2CFC3">
      <w:r xmlns:w="http://schemas.openxmlformats.org/wordprocessingml/2006/main">
        <w:t xml:space="preserve">[80] 突袭</w:t>
      </w:r>
    </w:p>
    <w:p w14:paraId="79050E52">
      <w:r xmlns:w="http://schemas.openxmlformats.org/wordprocessingml/2006/main">
        <w:t xml:space="preserve">[81] 推荐设备示例</w:t>
      </w:r>
    </w:p>
    <w:p w14:paraId="7D523D75">
      <w:r xmlns:w="http://schemas.openxmlformats.org/wordprocessingml/2006/main">
        <w:t xml:space="preserve">[82] 主要设备</w:t>
      </w:r>
    </w:p>
    <w:p w14:paraId="3C540222">
      <w:r xmlns:w="http://schemas.openxmlformats.org/wordprocessingml/2006/main">
        <w:t xml:space="preserve">[83] 子设备</w:t>
      </w:r>
    </w:p>
    <w:p w14:paraId="125BF0EA">
      <w:r xmlns:w="http://schemas.openxmlformats.org/wordprocessingml/2006/main">
        <w:t xml:space="preserve">[84] 一件令人愉悦的物品</w:t>
      </w:r>
    </w:p>
    <w:p w14:paraId="0851DF0D">
      <w:r xmlns:w="http://schemas.openxmlformats.org/wordprocessingml/2006/main">
        <w:t xml:space="preserve">[85] 发展目标</w:t>
      </w:r>
    </w:p>
    <w:p w14:paraId="6E1F706C">
      <w:r xmlns:w="http://schemas.openxmlformats.org/wordprocessingml/2006/main">
        <w:t xml:space="preserve">[86] 突破极限</w:t>
      </w:r>
    </w:p>
    <w:p w14:paraId="718FE212">
      <w:r xmlns:w="http://schemas.openxmlformats.org/wordprocessingml/2006/main">
        <w:t xml:space="preserve">[87] 致命觉醒</w:t>
      </w:r>
    </w:p>
    <w:p w14:paraId="54387C4F">
      <w:r xmlns:w="http://schemas.openxmlformats.org/wordprocessingml/2006/main">
        <w:t xml:space="preserve">[88] 独特的觉醒</w:t>
      </w:r>
    </w:p>
    <w:p w14:paraId="54D57985">
      <w:r xmlns:w="http://schemas.openxmlformats.org/wordprocessingml/2006/main">
        <w:t xml:space="preserve">[89] 行动速度</w:t>
      </w:r>
    </w:p>
    <w:p w14:paraId="6EE171B9">
      <w:r xmlns:w="http://schemas.openxmlformats.org/wordprocessingml/2006/main">
        <w:t xml:space="preserve">[90] 特别收费</w:t>
      </w:r>
    </w:p>
    <w:p w14:paraId="327AD144">
      <w:r xmlns:w="http://schemas.openxmlformats.org/wordprocessingml/2006/main">
        <w:t xml:space="preserve">[91] 其他</w:t>
      </w:r>
    </w:p>
    <w:p w14:paraId="4F099804">
      <w:r xmlns:w="http://schemas.openxmlformats.org/wordprocessingml/2006/main">
        <w:t xml:space="preserve">[92] 培训费用</w:t>
      </w:r>
    </w:p>
    <w:p w14:paraId="1F62E00C">
      <w:r xmlns:w="http://schemas.openxmlformats.org/wordprocessingml/2006/main">
        <w:t xml:space="preserve">[93] 3.1 秒 19 次</w:t>
      </w:r>
    </w:p>
    <w:p w14:paraId="6657F996">
      <w:r xmlns:w="http://schemas.openxmlformats.org/wordprocessingml/2006/main">
        <w:t xml:space="preserve">[94] 15% 17次</w:t>
      </w:r>
    </w:p>
    <w:p w14:paraId="181D3787">
      <w:r xmlns:w="http://schemas.openxmlformats.org/wordprocessingml/2006/main">
        <w:t xml:space="preserve">[95] 备注</w:t>
      </w:r>
    </w:p>
    <w:p w14:paraId="4E174F10">
      <w:r xmlns:w="http://schemas.openxmlformats.org/wordprocessingml/2006/main">
        <w:t xml:space="preserve">[96] 如果唯一的目的是为了维持效果，那么只唤醒行动速度也是可能的。</w:t>
      </w:r>
    </w:p>
    <w:p w14:paraId="4D6C94EC">
      <w:r xmlns:w="http://schemas.openxmlformats.org/wordprocessingml/2006/main">
        <w:t xml:space="preserve">[97] *2016年4月更新</w:t>
      </w:r>
    </w:p>
    <w:p w14:paraId="76305857">
      <w:r xmlns:w="http://schemas.openxmlformats.org/wordprocessingml/2006/main">
        <w:t xml:space="preserve">[98] 备选版本 †</w:t>
      </w:r>
    </w:p>
    <w:p w14:paraId="0161CB70">
      <w:r xmlns:w="http://schemas.openxmlformats.org/wordprocessingml/2006/main">
        <w:t xml:space="preserve">[99] 击败偶像惠</w:t>
      </w:r>
    </w:p>
    <w:p w14:paraId="704F2EC8">
      <w:r xmlns:w="http://schemas.openxmlformats.org/wordprocessingml/2006/main">
        <w:t xml:space="preserve">[100] 击败偶像 80 惠</w:t>
      </w:r>
    </w:p>
    <w:p w14:paraId="0FBA1AEF">
      <w:r xmlns:w="http://schemas.openxmlformats.org/wordprocessingml/2006/main">
        <w:t xml:space="preserve">[101] 真夏惠</w:t>
      </w:r>
    </w:p>
    <w:p w14:paraId="3FBCD28C">
      <w:r xmlns:w="http://schemas.openxmlformats.org/wordprocessingml/2006/main">
        <w:t xml:space="preserve">[102] 琐事 †</w:t>
      </w:r>
    </w:p>
    <w:p w14:paraId="4D9911A3">
      <w:r xmlns:w="http://schemas.openxmlformats.org/wordprocessingml/2006/main">
        <w:t xml:space="preserve">[103] 关于圣甲，神圣骑士流放者的圣甲在原作早期阶段有所改变，这一点在《Beat Angel Exilelayer》中也有提及，所以你也应该参考一下。</w:t>
      </w:r>
    </w:p>
    <w:p w14:paraId="3E8F0B31">
      <w:r xmlns:w="http://schemas.openxmlformats.org/wordprocessingml/2006/main">
        <w:t xml:space="preserve">[104] 惠的音乐品味受到了她父亲所听唱片的影响，但由于他所听的音乐除了金属乐之外还包括偶像歌曲，这意味着她也在某种程度上受到了这种音乐类型的影响，从而形成了她现在的音乐风格。</w:t>
      </w:r>
    </w:p>
    <w:p w14:paraId="632BCF38">
      <w:r xmlns:w="http://schemas.openxmlformats.org/wordprocessingml/2006/main">
        <w:t xml:space="preserve">[105] 换上普通服装后，她的说话方式会变得粗犷一些，以配合她的金属装扮，但由于她是偶像，所以和她平时的性格并没有太大变化。不过，当她兴奋起来时，她金属范儿的气质可能会不经意间流露出来。</w:t>
      </w:r>
    </w:p>
    <w:p w14:paraId="28B7FF3B">
      <w:r xmlns:w="http://schemas.openxmlformats.org/wordprocessingml/2006/main">
        <w:t xml:space="preserve">[106] 20 世纪 80 年代最初被认为是重金属的黄金时代，但与此同时，它也是偶像歌曲的黄金时代，像 Onyanko Club 和 Seiko Matsuda 这样的传奇偶像也因此声名鹊起。</w:t>
      </w:r>
    </w:p>
    <w:p w14:paraId="5AC41629">
      <w:r xmlns:w="http://schemas.openxmlformats.org/wordprocessingml/2006/main">
        <w:t xml:space="preserve">[107] 官方推特账号简介 †</w:t>
      </w:r>
    </w:p>
    <w:p w14:paraId="1FC4F368">
      <w:r xmlns:w="http://schemas.openxmlformats.org/wordprocessingml/2006/main">
        <w:t xml:space="preserve">[108] 人物介绍</w:t>
      </w:r>
    </w:p>
    <w:p w14:paraId="1B4D6C0B">
      <w:r xmlns:w="http://schemas.openxmlformats.org/wordprocessingml/2006/main">
        <w:t xml:space="preserve">[109] 评论表 †</w:t>
      </w:r>
    </w:p>
    <w:p w14:paraId="7D31D54F">
      <w:r xmlns:w="http://schemas.openxmlformats.org/wordprocessingml/2006/main">
        <w:t xml:space="preserve">[110] 点击打开历史日志列表</w:t>
      </w:r>
    </w:p>
    <w:p w14:paraId="4C6776D1">
      <w:r xmlns:w="http://schemas.openxmlformats.org/wordprocessingml/2006/main">
        <w:t xml:space="preserve">[111] 末尾的数字越小，日志越旧。</w:t>
      </w:r>
    </w:p>
    <w:p w14:paraId="49930159">
      <w:r xmlns:w="http://schemas.openxmlformats.org/wordprocessingml/2006/main">
        <w:t xml:space="preserve">[112] 'Comments/Beat Idol 80 Megumi/' 没有子页面。</w:t>
      </w:r>
    </w:p>
    <w:p w14:paraId="2FC64C86">
      <w:r xmlns:w="http://schemas.openxmlformats.org/wordprocessingml/2006/main">
        <w:t xml:space="preserve">[113] 仔细观察，眩晕触发率高也是个优点，而且角色本身也很可爱，所以应该会很受欢迎。——[jyjjhmzNMkU] 2023-12-06 (周三) 16:30:07</w:t>
      </w:r>
    </w:p>
    <w:p w14:paraId="392BF67F">
      <w:r xmlns:w="http://schemas.openxmlformats.org/wordprocessingml/2006/main">
        <w:t xml:space="preserve">[114] 这有点难处理，因为它与我无关——[Dh7SVByHZlU] 2023-12-06 (周三) 18:29:58</w:t>
      </w:r>
    </w:p>
    <w:p w14:paraId="2DA1FC19">
      <w:r xmlns:w="http://schemas.openxmlformats.org/wordprocessingml/2006/main">
        <w:t xml:space="preserve">[115] 一个过于强大的角色，能够独自提供治疗、防御和速度加成。虽然它不会以自身为目标，但可以通过与其他角色搭配来弥补这一缺陷。——[f73zse/nf2I] 2023-12-16 (周六) 10:54:26</w:t>
      </w:r>
    </w:p>
    <w:p w14:paraId="3EDA2429">
      <w:r xmlns:w="http://schemas.openxmlformats.org/wordprocessingml/2006/main">
        <w:t xml:space="preserve">[116] 我想知道未来其他副本中的敌人是否也会拥有更高的火力。如果是这样的话，惠或许能在治疗和防御方面发挥作用。——[u9QGS69udPg] 2023-12-06 (周三) 20:44:12</w:t>
      </w:r>
    </w:p>
    <w:p w14:paraId="415A051E">
      <w:r xmlns:w="http://schemas.openxmlformats.org/wordprocessingml/2006/main">
        <w:t xml:space="preserve">[117] 我也是 -- [1ua45Bs7xDo] 2023-12-07 (周四) 09:20:42</w:t>
      </w:r>
    </w:p>
    <w:p w14:paraId="4ADF9F76">
      <w:r xmlns:w="http://schemas.openxmlformats.org/wordprocessingml/2006/main">
        <w:t xml:space="preserve">[118] 由于目前没有修复的迹象，我暂时移除了图片链接，包括增强版图片。——[eQFj4eNrbM6] 2023-12-07 (周四) 20:33:10</w:t>
      </w:r>
    </w:p>
    <w:p w14:paraId="0686D398">
      <w:r xmlns:w="http://schemas.openxmlformats.org/wordprocessingml/2006/main">
        <w:t xml:space="preserve">[119] 琴音与拥有能量槽加速能力的角色搭配时威力更强。如果能大幅降低伤害，就不需要治疗了。目前来看，她最适合与乃乃小森搭档担任治疗角色。可以和星矢遥交替使用。——[McnldkL7mOw] 2023-12-12 (周二) 08:40:06</w:t>
      </w:r>
    </w:p>
    <w:p w14:paraId="5731BB55">
      <w:r xmlns:w="http://schemas.openxmlformats.org/wordprocessingml/2006/main">
        <w:t xml:space="preserve">[120] 我一直在想你会在什么地方用偶像服装，现在我明白了。你是用给像你这样自我封闭的人穿的。——[CqTiGVNnoMg] 2024-02-25 (周日) 03:54:24</w:t>
      </w:r>
    </w:p>
    <w:p w14:paraId="42B94432">
      <w:r xmlns:w="http://schemas.openxmlformats.org/wordprocessingml/2006/main">
        <w:t xml:space="preserve">[121] 速度+30，回避率+50，与艾斯卡·阿玛兹·幻影搭配效果极佳。虽然需要先施加幻影的增益效果，但凭借攻击力+50、防御力+50、回避率+50和速度+30的增益，就能获得完整的套装效果。这个副本对当前世界的敌人非常有效，可惜这个角色来自异世界。——[.L6uu7FoW3U] 2024-11-18 (周一) 01:51:07</w:t>
      </w:r>
    </w:p>
    <w:p w14:paraId="4DD8875D">
      <w:r xmlns:w="http://schemas.openxmlformats.org/wordprocessingml/2006/main">
        <w:t xml:space="preserve">[122] ←使用棋盘前请务必阅读规则。</w:t>
      </w:r>
    </w:p>
    <w:p w14:paraId="62AB7FFF">
      <w:r xmlns:w="http://schemas.openxmlformats.org/wordprocessingml/2006/main">
        <w:t xml:space="preserve">[123] 关于规则 †</w:t>
      </w:r>
    </w:p>
    <w:p w14:paraId="1184B677">
      <w:r xmlns:w="http://schemas.openxmlformats.org/wordprocessingml/2006/main">
        <w:t xml:space="preserve">[124] 请不要抱怨或批评页面编辑者。如果您对其他人的编辑有意见，请通过“提供替代方案”或“自行编辑”的方式进行建设性沟通。</w:t>
      </w:r>
    </w:p>
    <w:p w14:paraId="7E70FC1C">
      <w:r xmlns:w="http://schemas.openxmlformats.org/wordprocessingml/2006/main">
        <w:t xml:space="preserve">[125] 不要发布个人网站或其他禁止未经授权链接的网站的网址。</w:t>
      </w:r>
    </w:p>
    <w:p w14:paraId="06443BC6">
      <w:r xmlns:w="http://schemas.openxmlformats.org/wordprocessingml/2006/main">
        <w:t xml:space="preserve">[126] 关于违反规则的帖子 †</w:t>
      </w:r>
    </w:p>
    <w:p w14:paraId="19A6E76C">
      <w:r xmlns:w="http://schemas.openxmlformats.org/wordprocessingml/2006/main">
        <w:t xml:space="preserve">[127] 禁止发布以下类型的帖子，因为它们容易造成干扰。</w:t>
      </w:r>
    </w:p>
    <w:p w14:paraId="6D71E030">
      <w:r xmlns:w="http://schemas.openxmlformats.org/wordprocessingml/2006/main">
        <w:t xml:space="preserve">[128]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4F473F0B">
      <w:r xmlns:w="http://schemas.openxmlformats.org/wordprocessingml/2006/main">
        <w:t xml:space="preserve">[129] 其他包括使用此维基的人、官方管理员、艺术家、配音演员、现实生活中的个人以及 Twitter 用户等团体。</w:t>
      </w:r>
    </w:p>
    <w:p w14:paraId="448D47D1">
      <w:r xmlns:w="http://schemas.openxmlformats.org/wordprocessingml/2006/main">
        <w:t xml:space="preserve">[130] 关于向管理层提交的帖子，我们容忍可以解释为用户反馈的评论，例如“我希望他们改进这一点”、“我希望他们尽快修复错误”和“维护时间太长了”，但我们不容忍使用辱骂性语言贬低管理层。</w:t>
      </w:r>
    </w:p>
    <w:p w14:paraId="0D58F030">
      <w:r xmlns:w="http://schemas.openxmlformats.org/wordprocessingml/2006/main">
        <w:t xml:space="preserve">[131] 将讨论和意见交流视为“诽谤或对抗他人”是错误的。然而，在讨论或意见交流中使用辱骂性语言、贬低他人、挑衅他人或在缺乏明确证据的情况下发表言论，都是违法行为。说话时务必注意自己的言辞。</w:t>
      </w:r>
    </w:p>
    <w:p w14:paraId="1565E157">
      <w:r xmlns:w="http://schemas.openxmlformats.org/wordprocessingml/2006/main">
        <w:t xml:space="preserve">[132] 攻击性言论包括使用“做这个”或“做那个”等强硬命令、“使用粗俗语言”、“居高临下”和“挑衅”。</w:t>
      </w:r>
    </w:p>
    <w:p w14:paraId="234334F1">
      <w:r xmlns:w="http://schemas.openxmlformats.org/wordprocessingml/2006/main">
        <w:t xml:space="preserve">[133] 禁止发布冒犯现有玩家的帖子，例如“还有人玩这个游戏吗？”或“这游戏已经凉了”。这并不意味着您完全不能发表任何负面言论，而是指那些超出单纯负面评价范围，构成诽谤或诋毁的帖子将被禁止发布。</w:t>
      </w:r>
    </w:p>
    <w:p w14:paraId="19018B96">
      <w:r xmlns:w="http://schemas.openxmlformats.org/wordprocessingml/2006/main">
        <w:t xml:space="preserve">[134] 公开羞辱，即公开他人的游戏内名称或UID。</w:t>
      </w:r>
    </w:p>
    <w:p w14:paraId="511021BE">
      <w:r xmlns:w="http://schemas.openxmlformats.org/wordprocessingml/2006/main">
        <w:t xml:space="preserve">[135] 但是，分享有助于游戏攻略的信息和视频是允许的。</w:t>
      </w:r>
    </w:p>
    <w:p w14:paraId="418E4C61">
      <w:r xmlns:w="http://schemas.openxmlformats.org/wordprocessingml/2006/main">
        <w:t xml:space="preserve">[136] 参考其他应用程序</w:t>
      </w:r>
    </w:p>
    <w:p w14:paraId="5911140E">
      <w:r xmlns:w="http://schemas.openxmlformats.org/wordprocessingml/2006/main">
        <w:t xml:space="preserve">[137] 在多个论坛上多次发帖</w:t>
      </w:r>
    </w:p>
    <w:p w14:paraId="19CFCBD6">
      <w:r xmlns:w="http://schemas.openxmlformats.org/wordprocessingml/2006/main">
        <w:t xml:space="preserve">[138] 写一串无意义的字符</w:t>
      </w:r>
    </w:p>
    <w:p w14:paraId="57D51B5B">
      <w:r xmlns:w="http://schemas.openxmlformats.org/wordprocessingml/2006/main">
        <w:t xml:space="preserve">[139] 关于作弊和利用漏洞的帖子</w:t>
      </w:r>
    </w:p>
    <w:p w14:paraId="2EB1899F">
      <w:r xmlns:w="http://schemas.openxmlformats.org/wordprocessingml/2006/main">
        <w:t xml:space="preserve">[140] 最好的办法是忽略违反规则的帖子。上钩或反驳只会让事情变得更糟。</w:t>
      </w:r>
    </w:p>
    <w:p w14:paraId="3E5494BF">
      <w:r xmlns:w="http://schemas.openxmlformats.org/wordprocessingml/2006/main">
        <w:t xml:space="preserve">[141] *在上述规则中，“诽谤”指的是在没有客观证据的情况下诋毁和贬低他人。将所有批评性文章都归为“诽谤”是不正确的，所以请务必谨慎。</w:t>
      </w:r>
    </w:p>
    <w:p w14:paraId="509FCC16">
      <w:r xmlns:w="http://schemas.openxmlformats.org/wordprocessingml/2006/main">
        <w:t xml:space="preserve">[142] 关于修改和删除发帖日志 †</w:t>
      </w:r>
    </w:p>
    <w:p w14:paraId="65E9DD0B">
      <w:r xmlns:w="http://schemas.openxmlformats.org/wordprocessingml/2006/main">
        <w:t xml:space="preserve">[143] 但是，允许更正印刷错误、遗漏和字体颜色。（他人出于善意所做的更正也允许。）</w:t>
      </w:r>
    </w:p>
    <w:p w14:paraId="39FA2CAF">
      <w:r xmlns:w="http://schemas.openxmlformats.org/wordprocessingml/2006/main">
        <w:t xml:space="preserve">[144] 作为例外情况，您可以删除自己的帖子，但事后必须向管理员报告。此外，删除时，请将整个评论替换为以下文本，而不是完全删除：&amp;color(#ff0000){''发帖人已删除''};</w:t>
      </w:r>
    </w:p>
    <w:p w14:paraId="3F85EB7D">
      <w:r xmlns:w="http://schemas.openxmlformats.org/wordprocessingml/2006/main">
        <w:t xml:space="preserve">[145] 关于评论删除违反规则的帖子 †</w:t>
      </w:r>
    </w:p>
    <w:p w14:paraId="23577F85">
      <w:r xmlns:w="http://schemas.openxmlformats.org/wordprocessingml/2006/main">
        <w:t xml:space="preserve">[146] 您可以自行评论删除上述任何违反规则的评论，无需管理员许可。但是，评论删除后，请务必在“违规举报公告板”上进行举报。请使用“违规举报公告板”上的举报模板。</w:t>
      </w:r>
    </w:p>
    <w:p w14:paraId="28B0EBF4">
      <w:r xmlns:w="http://schemas.openxmlformats.org/wordprocessingml/2006/main">
        <w:t xml:space="preserve">[147] 未经 CO 举报公告板举报而被评论删除的帖子将被恢复，而评论删除帖子的人将受到处罚。</w:t>
      </w:r>
    </w:p>
    <w:p w14:paraId="67C99F1B">
      <w:r xmlns:w="http://schemas.openxmlformats.org/wordprocessingml/2006/main">
        <w:t xml:space="preserve">[148] 如果您反复向 CO 举报公告板举报不违反规则的帖子，我们将认为您是自私的，并将对您实施发帖和编辑限制。</w:t>
      </w:r>
    </w:p>
    <w:p w14:paraId="70A59486">
      <w:r xmlns:w="http://schemas.openxmlformats.org/wordprocessingml/2006/main">
        <w:t xml:space="preserve">[149] 在 CO 报告公告板上，不构成违规的报告可由管理员酌情恢复。</w:t>
      </w:r>
    </w:p>
    <w:p w14:paraId="20B725B8">
      <w:r xmlns:w="http://schemas.openxmlformats.org/wordprocessingml/2006/main">
        <w:t xml:space="preserve">[150] 我们再次要求您不要评论那些并未违反规则的评论。（例如，诸如“虽然不违反规则，但对任何看到它的人来说都明显是垃圾信息”、“恶作剧”或“评论整个帖子”之类的主观判断。）</w:t>
      </w:r>
    </w:p>
    <w:p w14:paraId="02518ED0">
      <w:r xmlns:w="http://schemas.openxmlformats.org/wordprocessingml/2006/main">
        <w:t xml:space="preserve">[151] 关于不违反规则但“冒犯性”的帖子 †</w:t>
      </w:r>
    </w:p>
    <w:p w14:paraId="3B15E002">
      <w:r xmlns:w="http://schemas.openxmlformats.org/wordprocessingml/2006/main">
        <w:t xml:space="preserve">[152] 即使帖子内容具有冒犯性，除非违反版规，否则不会被删除。由于每个人对冒犯性的接受程度不同，请使用 NGID 功能隐藏评论，而不是争论或恶意挑衅。</w:t>
      </w:r>
    </w:p>
    <w:p w14:paraId="50322775">
      <w:r xmlns:w="http://schemas.openxmlformats.org/wordprocessingml/2006/main">
        <w:t xml:space="preserve">[153] 挑衅难道不是一种违规行为吗？†</w:t>
      </w:r>
    </w:p>
    <w:p w14:paraId="1D605E15">
      <w:r xmlns:w="http://schemas.openxmlformats.org/wordprocessingml/2006/main">
        <w:t xml:space="preserve">[154] 每个人对“煽动性言论”的定义都大相径庭，因此我们不认为这是违规行为。如果您认为某条评论具有煽动性，请使用 NGID 功能将其隐藏。</w:t>
      </w:r>
    </w:p>
    <w:p w14:paraId="5A83825A">
      <w:r xmlns:w="http://schemas.openxmlformats.org/wordprocessingml/2006/main">
        <w:t xml:space="preserve">[155] 抱怨难道不算违法吗？†</w:t>
      </w:r>
    </w:p>
    <w:p w14:paraId="64423D41">
      <w:r xmlns:w="http://schemas.openxmlformats.org/wordprocessingml/2006/main">
        <w:t xml:space="preserve">[156] 一般而言，抱怨本身并不构成违规。但是，针对本作品的负面宣传、诽谤、辱骂性语言以及超出抱怨范围的对抗性言论均构成违规。如果您认为抱怨内容冒犯了您，请使用 NGID 功能隐藏相关评论。</w:t>
      </w:r>
    </w:p>
    <w:p w14:paraId="0EEE58A1">
      <w:r xmlns:w="http://schemas.openxmlformats.org/wordprocessingml/2006/main">
        <w:t xml:space="preserve">[157] 如果您不确定某个帖子是否违反规则，该怎么办？ †</w:t>
      </w:r>
    </w:p>
    <w:p w14:paraId="4B761365">
      <w:r xmlns:w="http://schemas.openxmlformats.org/wordprocessingml/2006/main">
        <w:t xml:space="preserve">[158] 有些帖子内容含糊不清，难以判断是否违规。评论删除这类含糊不清的帖子可能会导致问题，所以请不要评论删除，而是使用 NGID 功能将评论隐藏起来。</w:t>
      </w:r>
    </w:p>
    <w:p w14:paraId="0DC1C508">
      <w:r xmlns:w="http://schemas.openxmlformats.org/wordprocessingml/2006/main">
        <w:t xml:space="preserve">[159] 对屡犯者的处罚 †</w:t>
      </w:r>
    </w:p>
    <w:p w14:paraId="5ECA0552">
      <w:r xmlns:w="http://schemas.openxmlformats.org/wordprocessingml/2006/main">
        <w:t xml:space="preserve">[160] 屡次违反规则或发布特别恶意的帖子，管理员可酌情予以处罚，例如“禁止访问”或“限制发帖”。</w:t>
      </w:r>
    </w:p>
    <w:p w14:paraId="5AEEEE96">
      <w:r xmlns:w="http://schemas.openxmlformats.org/wordprocessingml/2006/main">
        <w:t xml:space="preserve">[161] 如果您对进一步改进有任何建议，请通过 Wiki 管理公告板与我们联系。</w:t>
      </w:r>
    </w:p>
    <w:p w14:paraId="5C8AF02B"/>
    <w:p w14:paraId="371E8CE9">
      <w:r xmlns:w="http://schemas.openxmlformats.org/wordprocessingml/2006/main">
        <w:rPr>
          <w:b/>
        </w:rPr>
        <w:t xml:space="preserve">A057</w:t>
      </w:r>
    </w:p>
    <w:p w14:paraId="3525C9AA">
      <w:r xmlns:w="http://schemas.openxmlformats.org/wordprocessingml/2006/main">
        <w:t xml:space="preserve">[0] 索引：所有角色 | SSR 角色 | SR 角色 | R 角色</w:t>
      </w:r>
    </w:p>
    <w:p w14:paraId="605181EC">
      <w:r xmlns:w="http://schemas.openxmlformats.org/wordprocessingml/2006/main">
        <w:t xml:space="preserve">[1] 基本信息</w:t>
      </w:r>
    </w:p>
    <w:p w14:paraId="5DFC52B2">
      <w:r xmlns:w="http://schemas.openxmlformats.org/wordprocessingml/2006/main">
        <w:t xml:space="preserve">[2] 语音</w:t>
      </w:r>
    </w:p>
    <w:p w14:paraId="6F5AFEBC">
      <w:r xmlns:w="http://schemas.openxmlformats.org/wordprocessingml/2006/main">
        <w:t xml:space="preserve">[3] 其他版本及相关角色</w:t>
      </w:r>
    </w:p>
    <w:p w14:paraId="7380E239">
      <w:r xmlns:w="http://schemas.openxmlformats.org/wordprocessingml/2006/main">
        <w:t xml:space="preserve">[4] 琐事</w:t>
      </w:r>
    </w:p>
    <w:p w14:paraId="0C8CC017">
      <w:r xmlns:w="http://schemas.openxmlformats.org/wordprocessingml/2006/main">
        <w:t xml:space="preserve">[5] 官方推特账号介绍</w:t>
      </w:r>
    </w:p>
    <w:p w14:paraId="44DAE7A4">
      <w:r xmlns:w="http://schemas.openxmlformats.org/wordprocessingml/2006/main">
        <w:t xml:space="preserve">[6] 评论表单</w:t>
      </w:r>
    </w:p>
    <w:p w14:paraId="2CFC0C1D">
      <w:r xmlns:w="http://schemas.openxmlformats.org/wordprocessingml/2006/main">
        <w:t xml:space="preserve">[7] 基本信息 †</w:t>
      </w:r>
    </w:p>
    <w:p w14:paraId="1B5F577B">
      <w:r xmlns:w="http://schemas.openxmlformats.org/wordprocessingml/2006/main">
        <w:t xml:space="preserve">[8] 变换图像</w:t>
      </w:r>
    </w:p>
    <w:p w14:paraId="7B3477E7">
      <w:r xmlns:w="http://schemas.openxmlformats.org/wordprocessingml/2006/main">
        <w:t xml:space="preserve">[9] 简介</w:t>
      </w:r>
    </w:p>
    <w:p w14:paraId="1ADD9281">
      <w:r xmlns:w="http://schemas.openxmlformats.org/wordprocessingml/2006/main">
        <w:t xml:space="preserve">[10] 姓名</w:t>
      </w:r>
    </w:p>
    <w:p w14:paraId="170419EF">
      <w:r xmlns:w="http://schemas.openxmlformats.org/wordprocessingml/2006/main">
        <w:t xml:space="preserve">[11] 击败偶像秋惠</w:t>
      </w:r>
    </w:p>
    <w:p w14:paraId="1C960E8F">
      <w:r xmlns:w="http://schemas.openxmlformats.org/wordprocessingml/2006/main">
        <w:t xml:space="preserve">[12] 真实姓名</w:t>
      </w:r>
    </w:p>
    <w:p w14:paraId="220ED1BA">
      <w:r xmlns:w="http://schemas.openxmlformats.org/wordprocessingml/2006/main">
        <w:t xml:space="preserve">[13] 宇久森昭惠</w:t>
      </w:r>
    </w:p>
    <w:p w14:paraId="3F43A323">
      <w:r xmlns:w="http://schemas.openxmlformats.org/wordprocessingml/2006/main">
        <w:t xml:space="preserve">[14] 稀有度</w:t>
      </w:r>
    </w:p>
    <w:p w14:paraId="114224C4">
      <w:r xmlns:w="http://schemas.openxmlformats.org/wordprocessingml/2006/main">
        <w:t xml:space="preserve">[15] 普通攻击</w:t>
      </w:r>
    </w:p>
    <w:p w14:paraId="7AE70D19">
      <w:r xmlns:w="http://schemas.openxmlformats.org/wordprocessingml/2006/main">
        <w:t xml:space="preserve">[16] 远程攻击（物理）</w:t>
      </w:r>
    </w:p>
    <w:p w14:paraId="7FAE6E19">
      <w:r xmlns:w="http://schemas.openxmlformats.org/wordprocessingml/2006/main">
        <w:t xml:space="preserve">[17] 附属派系</w:t>
      </w:r>
    </w:p>
    <w:p w14:paraId="6ADEE540">
      <w:r xmlns:w="http://schemas.openxmlformats.org/wordprocessingml/2006/main">
        <w:t xml:space="preserve">[18] 战士（异界）</w:t>
      </w:r>
    </w:p>
    <w:p w14:paraId="2D495F4D">
      <w:r xmlns:w="http://schemas.openxmlformats.org/wordprocessingml/2006/main">
        <w:t xml:space="preserve">[19] 神奈夏希</w:t>
      </w:r>
    </w:p>
    <w:p w14:paraId="611C2E69">
      <w:r xmlns:w="http://schemas.openxmlformats.org/wordprocessingml/2006/main">
        <w:t xml:space="preserve">[20] 插图</w:t>
      </w:r>
    </w:p>
    <w:p w14:paraId="59AA0081">
      <w:r xmlns:w="http://schemas.openxmlformats.org/wordprocessingml/2006/main">
        <w:t xml:space="preserve">[21] 八重洲南</w:t>
      </w:r>
    </w:p>
    <w:p w14:paraId="674B8AD6">
      <w:r xmlns:w="http://schemas.openxmlformats.org/wordprocessingml/2006/main">
        <w:t xml:space="preserve">[22] SD字符</w:t>
      </w:r>
    </w:p>
    <w:p w14:paraId="314AF494">
      <w:r xmlns:w="http://schemas.openxmlformats.org/wordprocessingml/2006/main">
        <w:t xml:space="preserve">[23] 风味文字</w:t>
      </w:r>
    </w:p>
    <w:p w14:paraId="634C3AAD">
      <w:r xmlns:w="http://schemas.openxmlformats.org/wordprocessingml/2006/main">
        <w:t xml:space="preserve">[24] “如果两个女人同时告诉你她们爱你，你会开心吗？还是会感到困扰？” 她是一位守护地球免受异次元入侵的战士，也是超能力偶像组合的第二代成员。她毕业于名牌高中，是一位才智出众的学霸，在组合中扮演着重要的战略角色。她热爱音乐，不仅能歌善舞，还能作词作曲。她做事和创作音乐都秉持着理性务实的态度。她谦逊低调的性格深受部分粉丝喜爱，是那种让人恨不得踩在脚下的头号偶像。</w:t>
      </w:r>
    </w:p>
    <w:p w14:paraId="3B6A4A59">
      <w:r xmlns:w="http://schemas.openxmlformats.org/wordprocessingml/2006/main">
        <w:t xml:space="preserve">[25] 如何获得</w:t>
      </w:r>
    </w:p>
    <w:p w14:paraId="6CA3C679">
      <w:r xmlns:w="http://schemas.openxmlformats.org/wordprocessingml/2006/main">
        <w:t xml:space="preserve">[26] 活动“情人节与少女情怀”奖励角色。可在角色兑换商店使用100个“兴奋种子”兑换。</w:t>
      </w:r>
    </w:p>
    <w:p w14:paraId="46E5A474">
      <w:r xmlns:w="http://schemas.openxmlformats.org/wordprocessingml/2006/main">
        <w:t xml:space="preserve">[27] 基础属性（1星）* 每增加1星+50%，5星时为1星值的3倍</w:t>
      </w:r>
    </w:p>
    <w:p w14:paraId="72A1647D">
      <w:r xmlns:w="http://schemas.openxmlformats.org/wordprocessingml/2006/main">
        <w:t xml:space="preserve">[28] 级</w:t>
      </w:r>
    </w:p>
    <w:p w14:paraId="2B35C682">
      <w:r xmlns:w="http://schemas.openxmlformats.org/wordprocessingml/2006/main">
        <w:t xml:space="preserve">[29] 耐力</w:t>
      </w:r>
    </w:p>
    <w:p w14:paraId="60FAB2E3">
      <w:r xmlns:w="http://schemas.openxmlformats.org/wordprocessingml/2006/main">
        <w:t xml:space="preserve">[30] 攻击力</w:t>
      </w:r>
    </w:p>
    <w:p w14:paraId="0AAA7557">
      <w:r xmlns:w="http://schemas.openxmlformats.org/wordprocessingml/2006/main">
        <w:t xml:space="preserve">[31] 防御能力</w:t>
      </w:r>
    </w:p>
    <w:p w14:paraId="6CEB928B">
      <w:r xmlns:w="http://schemas.openxmlformats.org/wordprocessingml/2006/main">
        <w:t xml:space="preserve">[32] 魔力</w:t>
      </w:r>
    </w:p>
    <w:p w14:paraId="3CBA091F">
      <w:r xmlns:w="http://schemas.openxmlformats.org/wordprocessingml/2006/main">
        <w:t xml:space="preserve">[33] 魔法抗性</w:t>
      </w:r>
    </w:p>
    <w:p w14:paraId="799DF6F0">
      <w:r xmlns:w="http://schemas.openxmlformats.org/wordprocessingml/2006/main">
        <w:t xml:space="preserve">[34] 详细状态</w:t>
      </w:r>
    </w:p>
    <w:p w14:paraId="0E4A7581">
      <w:r xmlns:w="http://schemas.openxmlformats.org/wordprocessingml/2006/main">
        <w:t xml:space="preserve">[35] 准确性</w:t>
      </w:r>
    </w:p>
    <w:p w14:paraId="38671D5A">
      <w:r xmlns:w="http://schemas.openxmlformats.org/wordprocessingml/2006/main">
        <w:t xml:space="preserve">[36] 回避能力</w:t>
      </w:r>
    </w:p>
    <w:p w14:paraId="11E2D11D">
      <w:r xmlns:w="http://schemas.openxmlformats.org/wordprocessingml/2006/main">
        <w:t xml:space="preserve">[37] 连续命中率</w:t>
      </w:r>
    </w:p>
    <w:p w14:paraId="6B5C7D00">
      <w:r xmlns:w="http://schemas.openxmlformats.org/wordprocessingml/2006/main">
        <w:t xml:space="preserve">[38] 反击率</w:t>
      </w:r>
    </w:p>
    <w:p w14:paraId="365F5B0F">
      <w:r xmlns:w="http://schemas.openxmlformats.org/wordprocessingml/2006/main">
        <w:t xml:space="preserve">[39] 眩晕激活率</w:t>
      </w:r>
    </w:p>
    <w:p w14:paraId="74BF1B6A">
      <w:r xmlns:w="http://schemas.openxmlformats.org/wordprocessingml/2006/main">
        <w:t xml:space="preserve">[40] 眩晕抗性</w:t>
      </w:r>
    </w:p>
    <w:p w14:paraId="4502CD85">
      <w:r xmlns:w="http://schemas.openxmlformats.org/wordprocessingml/2006/main">
        <w:t xml:space="preserve">[41] 移动速度</w:t>
      </w:r>
    </w:p>
    <w:p w14:paraId="098DCEA0">
      <w:r xmlns:w="http://schemas.openxmlformats.org/wordprocessingml/2006/main">
        <w:t xml:space="preserve">[42] 部署速度</w:t>
      </w:r>
    </w:p>
    <w:p w14:paraId="112A28B3">
      <w:r xmlns:w="http://schemas.openxmlformats.org/wordprocessingml/2006/main">
        <w:t xml:space="preserve">[43] 行动速度</w:t>
      </w:r>
    </w:p>
    <w:p w14:paraId="76590A63">
      <w:r xmlns:w="http://schemas.openxmlformats.org/wordprocessingml/2006/main">
        <w:t xml:space="preserve">[44] 特别收费金额</w:t>
      </w:r>
    </w:p>
    <w:p w14:paraId="64B87465">
      <w:r xmlns:w="http://schemas.openxmlformats.org/wordprocessingml/2006/main">
        <w:t xml:space="preserve">[45] 特殊招式</w:t>
      </w:r>
    </w:p>
    <w:p w14:paraId="18C7EEE9">
      <w:r xmlns:w="http://schemas.openxmlformats.org/wordprocessingml/2006/main">
        <w:t xml:space="preserve">[46] 姓名</w:t>
      </w:r>
    </w:p>
    <w:p w14:paraId="5F59877F">
      <w:r xmlns:w="http://schemas.openxmlformats.org/wordprocessingml/2006/main">
        <w:t xml:space="preserve">[47] 效应</w:t>
      </w:r>
    </w:p>
    <w:p w14:paraId="6101194C">
      <w:r xmlns:w="http://schemas.openxmlformats.org/wordprocessingml/2006/main">
        <w:t xml:space="preserve">[48] 宇宙之爱</w:t>
      </w:r>
    </w:p>
    <w:p w14:paraId="03D5EB00">
      <w:r xmlns:w="http://schemas.openxmlformats.org/wordprocessingml/2006/main">
        <w:t xml:space="preserve">[49] 对所有敌人造成双倍魔法伤害。使你的军队场上移动速度提高20%，持续15秒。</w:t>
      </w:r>
    </w:p>
    <w:p w14:paraId="4019EABB">
      <w:r xmlns:w="http://schemas.openxmlformats.org/wordprocessingml/2006/main">
        <w:t xml:space="preserve">[50] 宇宙之爱+</w:t>
      </w:r>
    </w:p>
    <w:p w14:paraId="171C3BF8">
      <w:r xmlns:w="http://schemas.openxmlformats.org/wordprocessingml/2006/main">
        <w:t xml:space="preserve">[51] 对所有敌人造成4倍魔法伤害。使你的军队场上移动速度提高20%，持续15秒。</w:t>
      </w:r>
    </w:p>
    <w:p w14:paraId="3B5DBB46">
      <w:r xmlns:w="http://schemas.openxmlformats.org/wordprocessingml/2006/main">
        <w:t xml:space="preserve">[52] 独特效果</w:t>
      </w:r>
    </w:p>
    <w:p w14:paraId="2F1CAA1D">
      <w:r xmlns:w="http://schemas.openxmlformats.org/wordprocessingml/2006/main">
        <w:t xml:space="preserve">[53] 姓名</w:t>
      </w:r>
    </w:p>
    <w:p w14:paraId="627F92F7">
      <w:r xmlns:w="http://schemas.openxmlformats.org/wordprocessingml/2006/main">
        <w:t xml:space="preserve">[54] 效应</w:t>
      </w:r>
    </w:p>
    <w:p w14:paraId="79AF0238">
      <w:r xmlns:w="http://schemas.openxmlformats.org/wordprocessingml/2006/main">
        <w:t xml:space="preserve">[55] 环境音乐</w:t>
      </w:r>
    </w:p>
    <w:p w14:paraId="3D99AA29">
      <w:r xmlns:w="http://schemas.openxmlformats.org/wordprocessingml/2006/main">
        <w:t xml:space="preserve">[56] 部署完成后，所有盟军的攻击力在 20 秒内提高 20%。</w:t>
      </w:r>
    </w:p>
    <w:p w14:paraId="05C628A1">
      <w:r xmlns:w="http://schemas.openxmlformats.org/wordprocessingml/2006/main">
        <w:t xml:space="preserve">[57] 环境音乐 +</w:t>
      </w:r>
    </w:p>
    <w:p w14:paraId="239E096A">
      <w:r xmlns:w="http://schemas.openxmlformats.org/wordprocessingml/2006/main">
        <w:t xml:space="preserve">[58] 部署完成后，所有盟军的攻击力在 30 秒内提高 20%。</w:t>
      </w:r>
    </w:p>
    <w:p w14:paraId="2CD28F74">
      <w:r xmlns:w="http://schemas.openxmlformats.org/wordprocessingml/2006/main">
        <w:t xml:space="preserve">[59] 休闲服装照片</w:t>
      </w:r>
    </w:p>
    <w:p w14:paraId="156B0650">
      <w:r xmlns:w="http://schemas.openxmlformats.org/wordprocessingml/2006/main">
        <w:t xml:space="preserve">[60] 增强图像</w:t>
      </w:r>
    </w:p>
    <w:p w14:paraId="1A18EB8D">
      <w:r xmlns:w="http://schemas.openxmlformats.org/wordprocessingml/2006/main">
        <w:t xml:space="preserve">[61] 语音 †</w:t>
      </w:r>
    </w:p>
    <w:p w14:paraId="28A6D14F">
      <w:r xmlns:w="http://schemas.openxmlformats.org/wordprocessingml/2006/main">
        <w:t xml:space="preserve">[62] 点击打开行列表</w:t>
      </w:r>
    </w:p>
    <w:p w14:paraId="0700E26D">
      <w:r xmlns:w="http://schemas.openxmlformats.org/wordprocessingml/2006/main">
        <w:t xml:space="preserve">[63] 加入</w:t>
      </w:r>
    </w:p>
    <w:p w14:paraId="4D1A7847">
      <w:r xmlns:w="http://schemas.openxmlformats.org/wordprocessingml/2006/main">
        <w:t xml:space="preserve">[64] 对话 1（转换后）</w:t>
      </w:r>
    </w:p>
    <w:p w14:paraId="0C9A284A">
      <w:r xmlns:w="http://schemas.openxmlformats.org/wordprocessingml/2006/main">
        <w:t xml:space="preserve">[65] 别碰我！是你故意让我这么说的！</w:t>
      </w:r>
    </w:p>
    <w:p w14:paraId="36A9C61B">
      <w:r xmlns:w="http://schemas.openxmlformats.org/wordprocessingml/2006/main">
        <w:t xml:space="preserve">[66] 对话 2（转换后）</w:t>
      </w:r>
    </w:p>
    <w:p w14:paraId="7BE3EA93">
      <w:r xmlns:w="http://schemas.openxmlformats.org/wordprocessingml/2006/main">
        <w:t xml:space="preserve">[67] 当我穿上这身衣服时，我感觉自己更加专注了。</w:t>
      </w:r>
    </w:p>
    <w:p w14:paraId="33D63976">
      <w:r xmlns:w="http://schemas.openxmlformats.org/wordprocessingml/2006/main">
        <w:t xml:space="preserve">[68] 对话 3（转变后）</w:t>
      </w:r>
    </w:p>
    <w:p w14:paraId="44BE9F06">
      <w:r xmlns:w="http://schemas.openxmlformats.org/wordprocessingml/2006/main">
        <w:t xml:space="preserve">[69] 当然我也会弹钢琴。但我发现能够发出各种各样的声音更有趣，所以现在我只用键盘。</w:t>
      </w:r>
    </w:p>
    <w:p w14:paraId="21DD72B9">
      <w:r xmlns:w="http://schemas.openxmlformats.org/wordprocessingml/2006/main">
        <w:t xml:space="preserve">[70] 对话 4（转变后）</w:t>
      </w:r>
    </w:p>
    <w:p w14:paraId="2C37E899">
      <w:r xmlns:w="http://schemas.openxmlformats.org/wordprocessingml/2006/main">
        <w:t xml:space="preserve">[71] 触摸偶像要花很多钱。让我想想……大概3000日元？什么？这很便宜？……好吧，那10万日元！</w:t>
      </w:r>
    </w:p>
    <w:p w14:paraId="54D26B43">
      <w:r xmlns:w="http://schemas.openxmlformats.org/wordprocessingml/2006/main">
        <w:t xml:space="preserve">[72] 空闲 1（转换后）</w:t>
      </w:r>
    </w:p>
    <w:p w14:paraId="2A167E19">
      <w:r xmlns:w="http://schemas.openxmlformats.org/wordprocessingml/2006/main">
        <w:t xml:space="preserve">[73] 和你在一起的时候，我觉得我能写出一些很棒的歌词。但我也觉得我想把这些歌词都留给自己，不想让任何人听到。</w:t>
      </w:r>
    </w:p>
    <w:p w14:paraId="5857F003">
      <w:r xmlns:w="http://schemas.openxmlformats.org/wordprocessingml/2006/main">
        <w:t xml:space="preserve">[74] 空闲 2（转换后）</w:t>
      </w:r>
    </w:p>
    <w:p w14:paraId="26300BB6">
      <w:r xmlns:w="http://schemas.openxmlformats.org/wordprocessingml/2006/main">
        <w:t xml:space="preserve">[75] 迈到这里，转身……然后跳！反复练习，直到成为本能反应。</w:t>
      </w:r>
    </w:p>
    <w:p w14:paraId="39440A67">
      <w:r xmlns:w="http://schemas.openxmlformats.org/wordprocessingml/2006/main">
        <w:t xml:space="preserve">[76] 对话 1（转变前）</w:t>
      </w:r>
    </w:p>
    <w:p w14:paraId="77F0BB52">
      <w:r xmlns:w="http://schemas.openxmlformats.org/wordprocessingml/2006/main">
        <w:t xml:space="preserve">[77] 哦，祝您今天愉快。</w:t>
      </w:r>
    </w:p>
    <w:p w14:paraId="0B979DAF">
      <w:r xmlns:w="http://schemas.openxmlformats.org/wordprocessingml/2006/main">
        <w:t xml:space="preserve">[78] 对话 2（转变前）</w:t>
      </w:r>
    </w:p>
    <w:p w14:paraId="1E59BAED">
      <w:r xmlns:w="http://schemas.openxmlformats.org/wordprocessingml/2006/main">
        <w:t xml:space="preserve">[79] 以动漫歌手身份出道是个不错的策略。不过，我想现在所有的机会都满了。</w:t>
      </w:r>
    </w:p>
    <w:p w14:paraId="7A68E048">
      <w:r xmlns:w="http://schemas.openxmlformats.org/wordprocessingml/2006/main">
        <w:t xml:space="preserve">[80] 对话 3（转变前）</w:t>
      </w:r>
    </w:p>
    <w:p w14:paraId="4B0CA396">
      <w:r xmlns:w="http://schemas.openxmlformats.org/wordprocessingml/2006/main">
        <w:t xml:space="preserve">[81] 知识是一种财富。它对歌曲创作也很有用。</w:t>
      </w:r>
    </w:p>
    <w:p w14:paraId="415D5198">
      <w:r xmlns:w="http://schemas.openxmlformats.org/wordprocessingml/2006/main">
        <w:t xml:space="preserve">[82] 对话 4（转变前）</w:t>
      </w:r>
    </w:p>
    <w:p w14:paraId="1CF2BD53">
      <w:r xmlns:w="http://schemas.openxmlformats.org/wordprocessingml/2006/main">
        <w:t xml:space="preserve">[83] 你盯着我看，有什么不对劲吗？没什么不对劲，对吧？凌乱的制服反映出混乱的内心。</w:t>
      </w:r>
    </w:p>
    <w:p w14:paraId="510223ED">
      <w:r xmlns:w="http://schemas.openxmlformats.org/wordprocessingml/2006/main">
        <w:t xml:space="preserve">[84] 空闲 1（转换前）</w:t>
      </w:r>
    </w:p>
    <w:p w14:paraId="2849078B">
      <w:r xmlns:w="http://schemas.openxmlformats.org/wordprocessingml/2006/main">
        <w:t xml:space="preserve">[85] 你好像心不在焉……你是不是不舒服？嗯，我会像你担心我一样担心你。</w:t>
      </w:r>
    </w:p>
    <w:p w14:paraId="536356F5">
      <w:r xmlns:w="http://schemas.openxmlformats.org/wordprocessingml/2006/main">
        <w:t xml:space="preserve">[86] 空闲 2（转换前）</w:t>
      </w:r>
    </w:p>
    <w:p w14:paraId="24C41729">
      <w:r xmlns:w="http://schemas.openxmlformats.org/wordprocessingml/2006/main">
        <w:t xml:space="preserve">[87] 我想知道经理是不是……不在……如果他躲在暗处想攻击我，我会很高兴的。</w:t>
      </w:r>
    </w:p>
    <w:p w14:paraId="0F55B30F">
      <w:r xmlns:w="http://schemas.openxmlformats.org/wordprocessingml/2006/main">
        <w:t xml:space="preserve">[88] 升级 1</w:t>
      </w:r>
    </w:p>
    <w:p w14:paraId="6DF8CA3A">
      <w:r xmlns:w="http://schemas.openxmlformats.org/wordprocessingml/2006/main">
        <w:t xml:space="preserve">[89] 他强行进入……啊啊啊啊啊啊啊</w:t>
      </w:r>
    </w:p>
    <w:p w14:paraId="12E92A31">
      <w:r xmlns:w="http://schemas.openxmlformats.org/wordprocessingml/2006/main">
        <w:t xml:space="preserve">[90] 升级 2</w:t>
      </w:r>
    </w:p>
    <w:p w14:paraId="09833899">
      <w:r xmlns:w="http://schemas.openxmlformats.org/wordprocessingml/2006/main">
        <w:t xml:space="preserve">[91] 嗯……它威力很大。</w:t>
      </w:r>
    </w:p>
    <w:p w14:paraId="5F68B7E5">
      <w:r xmlns:w="http://schemas.openxmlformats.org/wordprocessingml/2006/main">
        <w:t xml:space="preserve">[92] 升级 3</w:t>
      </w:r>
    </w:p>
    <w:p w14:paraId="64254622">
      <w:r xmlns:w="http://schemas.openxmlformats.org/wordprocessingml/2006/main">
        <w:t xml:space="preserve">[93] 啊啊啊……嗯……kuaaaaaaaaa</w:t>
      </w:r>
    </w:p>
    <w:p w14:paraId="528660D0">
      <w:r xmlns:w="http://schemas.openxmlformats.org/wordprocessingml/2006/main">
        <w:t xml:space="preserve">[94] 捕获</w:t>
      </w:r>
    </w:p>
    <w:p w14:paraId="5C47DFF1">
      <w:r xmlns:w="http://schemas.openxmlformats.org/wordprocessingml/2006/main">
        <w:t xml:space="preserve">[95] 唉……居然输给了他这样的人……真是太令人沮丧了……</w:t>
      </w:r>
    </w:p>
    <w:p w14:paraId="261152B1">
      <w:r xmlns:w="http://schemas.openxmlformats.org/wordprocessingml/2006/main">
        <w:t xml:space="preserve">[96] 战斗开始 1</w:t>
      </w:r>
    </w:p>
    <w:p w14:paraId="3DDE14AC">
      <w:r xmlns:w="http://schemas.openxmlformats.org/wordprocessingml/2006/main">
        <w:t xml:space="preserve">[97] 战斗开始 2</w:t>
      </w:r>
    </w:p>
    <w:p w14:paraId="7FD6A56E">
      <w:r xmlns:w="http://schemas.openxmlformats.org/wordprocessingml/2006/main">
        <w:t xml:space="preserve">[98] 战斗参与 1</w:t>
      </w:r>
    </w:p>
    <w:p w14:paraId="7266D34F">
      <w:r xmlns:w="http://schemas.openxmlformats.org/wordprocessingml/2006/main">
        <w:t xml:space="preserve">[99] 现场演出才刚刚开始！</w:t>
      </w:r>
    </w:p>
    <w:p w14:paraId="7F0FD977">
      <w:r xmlns:w="http://schemas.openxmlformats.org/wordprocessingml/2006/main">
        <w:t xml:space="preserve">[100] 参与战斗 2</w:t>
      </w:r>
    </w:p>
    <w:p w14:paraId="2A148900">
      <w:r xmlns:w="http://schemas.openxmlformats.org/wordprocessingml/2006/main">
        <w:t xml:space="preserve">[101] 观众们似乎开始兴奋起来了！</w:t>
      </w:r>
    </w:p>
    <w:p w14:paraId="4BB4F15D">
      <w:r xmlns:w="http://schemas.openxmlformats.org/wordprocessingml/2006/main">
        <w:t xml:space="preserve">[102] 战斗胜利 1</w:t>
      </w:r>
    </w:p>
    <w:p w14:paraId="6EB79A01">
      <w:r xmlns:w="http://schemas.openxmlformats.org/wordprocessingml/2006/main">
        <w:t xml:space="preserve">[103] 这引起了你的共鸣吗？</w:t>
      </w:r>
    </w:p>
    <w:p w14:paraId="739582D8">
      <w:r xmlns:w="http://schemas.openxmlformats.org/wordprocessingml/2006/main">
        <w:t xml:space="preserve">[104] 战斗胜利 2</w:t>
      </w:r>
    </w:p>
    <w:p w14:paraId="4B84E492">
      <w:r xmlns:w="http://schemas.openxmlformats.org/wordprocessingml/2006/main">
        <w:t xml:space="preserve">[105] 这是一场精彩的演出。</w:t>
      </w:r>
    </w:p>
    <w:p w14:paraId="1F6ACAAB">
      <w:r xmlns:w="http://schemas.openxmlformats.org/wordprocessingml/2006/main">
        <w:t xml:space="preserve">[106] 普通攻击 1</w:t>
      </w:r>
    </w:p>
    <w:p w14:paraId="51C74306">
      <w:r xmlns:w="http://schemas.openxmlformats.org/wordprocessingml/2006/main">
        <w:t xml:space="preserve">[107] 普通攻击 2</w:t>
      </w:r>
    </w:p>
    <w:p w14:paraId="55E36D79">
      <w:r xmlns:w="http://schemas.openxmlformats.org/wordprocessingml/2006/main">
        <w:t xml:space="preserve">[108] 普通攻击 3</w:t>
      </w:r>
    </w:p>
    <w:p w14:paraId="0C51B523">
      <w:r xmlns:w="http://schemas.openxmlformats.org/wordprocessingml/2006/main">
        <w:t xml:space="preserve">[109] 独特效果激活 1</w:t>
      </w:r>
    </w:p>
    <w:p w14:paraId="777E9F86">
      <w:r xmlns:w="http://schemas.openxmlformats.org/wordprocessingml/2006/main">
        <w:t xml:space="preserve">[110] 出发！</w:t>
      </w:r>
    </w:p>
    <w:p w14:paraId="7CDD8029">
      <w:r xmlns:w="http://schemas.openxmlformats.org/wordprocessingml/2006/main">
        <w:t xml:space="preserve">[111] 独特效果激活 2</w:t>
      </w:r>
    </w:p>
    <w:p w14:paraId="4C744036">
      <w:r xmlns:w="http://schemas.openxmlformats.org/wordprocessingml/2006/main">
        <w:t xml:space="preserve">[112] 独特效果激活 3</w:t>
      </w:r>
    </w:p>
    <w:p w14:paraId="018CB350">
      <w:r xmlns:w="http://schemas.openxmlformats.org/wordprocessingml/2006/main">
        <w:t xml:space="preserve">[113] 特殊招式 1</w:t>
      </w:r>
    </w:p>
    <w:p w14:paraId="2DCE6C86">
      <w:r xmlns:w="http://schemas.openxmlformats.org/wordprocessingml/2006/main">
        <w:t xml:space="preserve">[114] 我相信它会传遍每个人——宇宙之爱！</w:t>
      </w:r>
    </w:p>
    <w:p w14:paraId="7AAAA2D3">
      <w:r xmlns:w="http://schemas.openxmlformats.org/wordprocessingml/2006/main">
        <w:t xml:space="preserve">[115] 特殊招式 2</w:t>
      </w:r>
    </w:p>
    <w:p w14:paraId="505F0ECA">
      <w:r xmlns:w="http://schemas.openxmlformats.org/wordprocessingml/2006/main">
        <w:t xml:space="preserve">[116] 受到的伤害：1</w:t>
      </w:r>
    </w:p>
    <w:p w14:paraId="217245F8">
      <w:r xmlns:w="http://schemas.openxmlformats.org/wordprocessingml/2006/main">
        <w:t xml:space="preserve">[117] 你做到了！</w:t>
      </w:r>
    </w:p>
    <w:p w14:paraId="531371B1">
      <w:r xmlns:w="http://schemas.openxmlformats.org/wordprocessingml/2006/main">
        <w:t xml:space="preserve">[118] 受到的伤害：2</w:t>
      </w:r>
    </w:p>
    <w:p w14:paraId="53FAFC47">
      <w:r xmlns:w="http://schemas.openxmlformats.org/wordprocessingml/2006/main">
        <w:t xml:space="preserve">[119] 受到的伤害：3</w:t>
      </w:r>
    </w:p>
    <w:p w14:paraId="50B5E1CE">
      <w:r xmlns:w="http://schemas.openxmlformats.org/wordprocessingml/2006/main">
        <w:t xml:space="preserve">[120] 撤回</w:t>
      </w:r>
    </w:p>
    <w:p w14:paraId="4D265E65">
      <w:r xmlns:w="http://schemas.openxmlformats.org/wordprocessingml/2006/main">
        <w:t xml:space="preserve">[121] 在游戏中 †</w:t>
      </w:r>
    </w:p>
    <w:p w14:paraId="672658EB">
      <w:r xmlns:w="http://schemas.openxmlformats.org/wordprocessingml/2006/main">
        <w:t xml:space="preserve">[122] 是“情人节与少女的感情”活动期间发放的活动角色，该活动于 2021 年 2 月 17 日开始。她也是第一个拥有进攻性特殊招式的发放角色。</w:t>
      </w:r>
    </w:p>
    <w:p w14:paraId="1A598D6D">
      <w:r xmlns:w="http://schemas.openxmlformats.org/wordprocessingml/2006/main">
        <w:t xml:space="preserve">[123] 兼具物理攻击和魔法攻击的混合型角色。虽然其攻击力与神圣骑士弗洛雷尔和节拍器费利尼并列为最差之列，但令人惊讶的是，在它刚推出时，它的魔法攻击力却是所有R级角色中最高的。50级时，它的魔法攻击力被设定为攻击力的两倍，这是一个极端设定。</w:t>
      </w:r>
    </w:p>
    <w:p w14:paraId="6560030F">
      <w:r xmlns:w="http://schemas.openxmlformats.org/wordprocessingml/2006/main">
        <w:t xml:space="preserve">[124] 详细数据显示，反击率为0，这是一个缺点，但命中率、连击率和行动速度都很高。然而，对于擅长暴击的阿奇来说，高连击率优势并不明显，再加上攻击力较低，这项技能几乎毫无用处。</w:t>
      </w:r>
    </w:p>
    <w:p w14:paraId="6C4C5604">
      <w:r xmlns:w="http://schemas.openxmlformats.org/wordprocessingml/2006/main">
        <w:t xml:space="preserve">[125] 请注意，这些效果的持续时间较短，独特能力持续 20 秒，特殊能力持续 15 秒。</w:t>
      </w:r>
    </w:p>
    <w:p w14:paraId="33BFD234">
      <w:r xmlns:w="http://schemas.openxmlformats.org/wordprocessingml/2006/main">
        <w:t xml:space="preserve">[126] 然而，在这个游戏中，仇恨值也会随着攻击次数的增加而增长，所以如果你的行动速度过快，即使你的普通攻击力很低，仇恨值也会不断累积。随着其他成员能力的提升，这个问题将会得到解决，但在那之前，务必小心谨慎。</w:t>
      </w:r>
    </w:p>
    <w:p w14:paraId="6F4843EA">
      <w:r xmlns:w="http://schemas.openxmlformats.org/wordprocessingml/2006/main">
        <w:t xml:space="preserve">[127] 缺点在于她的玩法过于依赖特殊技能。基础形态下，她的火力较低，反击率也为0%，因此作为输出角色并不理想。但另一方面，如果能量槽足够，她既能造成伤害又能提供辅助，因此与神圣骑士阿尔戈尔等能量槽辅助角色搭配时效果显著。</w:t>
      </w:r>
    </w:p>
    <w:p w14:paraId="601B2BB1">
      <w:r xmlns:w="http://schemas.openxmlformats.org/wordprocessingml/2006/main">
        <w:t xml:space="preserve">[128] 至于装备方面，特殊招式提供的速度加成非常重要，所以你需要使用诸如火箭筒或毅力之类的普通道具来提升能量槽的积攒速度。如果能尽早激活，你可以利用特殊招式和专属效果的双重增益，因此钻头也是一个不错的选择。</w:t>
      </w:r>
    </w:p>
    <w:p w14:paraId="15BF5F47">
      <w:r xmlns:w="http://schemas.openxmlformats.org/wordprocessingml/2006/main">
        <w:t xml:space="preserve">[129] 目前，突破极限并不难，因为可以在兑换店永久兑换。</w:t>
      </w:r>
    </w:p>
    <w:p w14:paraId="11598C0F">
      <w:r xmlns:w="http://schemas.openxmlformats.org/wordprocessingml/2006/main">
        <w:t xml:space="preserve">[130] 之后，官方推出了限时角色SSR版本。她是首位拥有不同服装的Beat Idol。</w:t>
      </w:r>
    </w:p>
    <w:p w14:paraId="4D013806">
      <w:r xmlns:w="http://schemas.openxmlformats.org/wordprocessingml/2006/main">
        <w:t xml:space="preserve">[131] 其他版本 / 相关角色 †</w:t>
      </w:r>
    </w:p>
    <w:p w14:paraId="58C528B0">
      <w:r xmlns:w="http://schemas.openxmlformats.org/wordprocessingml/2006/main">
        <w:t xml:space="preserve">[132] 万圣节秋枝</w:t>
      </w:r>
    </w:p>
    <w:p w14:paraId="541A15BF">
      <w:r xmlns:w="http://schemas.openxmlformats.org/wordprocessingml/2006/main">
        <w:t xml:space="preserve">[133] 击败偶像玛丽娜</w:t>
      </w:r>
    </w:p>
    <w:p w14:paraId="500FAFB8">
      <w:r xmlns:w="http://schemas.openxmlformats.org/wordprocessingml/2006/main">
        <w:t xml:space="preserve">[134] 击败偶像玉木</w:t>
      </w:r>
    </w:p>
    <w:p w14:paraId="46333BE4">
      <w:r xmlns:w="http://schemas.openxmlformats.org/wordprocessingml/2006/main">
        <w:t xml:space="preserve">[135] 击败偶像久美子</w:t>
      </w:r>
    </w:p>
    <w:p w14:paraId="1C114DC4">
      <w:r xmlns:w="http://schemas.openxmlformats.org/wordprocessingml/2006/main">
        <w:t xml:space="preserve">[136] 琐事 †</w:t>
      </w:r>
    </w:p>
    <w:p w14:paraId="04C4E8B1">
      <w:r xmlns:w="http://schemas.openxmlformats.org/wordprocessingml/2006/main">
        <w:t xml:space="preserve">[137] 这是描述角色的原始故事、性格等的部分。</w:t>
      </w:r>
    </w:p>
    <w:p w14:paraId="389CF716">
      <w:r xmlns:w="http://schemas.openxmlformats.org/wordprocessingml/2006/main">
        <w:t xml:space="preserve">[138] 官方推特账号简介 †</w:t>
      </w:r>
    </w:p>
    <w:p w14:paraId="5D4CC7B1">
      <w:r xmlns:w="http://schemas.openxmlformats.org/wordprocessingml/2006/main">
        <w:t xml:space="preserve">[139] PV 引言</w:t>
      </w:r>
    </w:p>
    <w:p w14:paraId="1A479B66">
      <w:r xmlns:w="http://schemas.openxmlformats.org/wordprocessingml/2006/main">
        <w:t xml:space="preserve">[140] 活动公告</w:t>
      </w:r>
    </w:p>
    <w:p w14:paraId="378A62DB">
      <w:r xmlns:w="http://schemas.openxmlformats.org/wordprocessingml/2006/main">
        <w:t xml:space="preserve">[141] 角色介绍博客链接</w:t>
      </w:r>
    </w:p>
    <w:p w14:paraId="32648554">
      <w:r xmlns:w="http://schemas.openxmlformats.org/wordprocessingml/2006/main">
        <w:t xml:space="preserve">[142] 评论表 †</w:t>
      </w:r>
    </w:p>
    <w:p w14:paraId="057DF215">
      <w:r xmlns:w="http://schemas.openxmlformats.org/wordprocessingml/2006/main">
        <w:t xml:space="preserve">[143] 点击打开历史日志列表</w:t>
      </w:r>
    </w:p>
    <w:p w14:paraId="02620FBC">
      <w:r xmlns:w="http://schemas.openxmlformats.org/wordprocessingml/2006/main">
        <w:t xml:space="preserve">[144] 末尾的数字越小，日志越旧。</w:t>
      </w:r>
    </w:p>
    <w:p w14:paraId="18D49743">
      <w:r xmlns:w="http://schemas.openxmlformats.org/wordprocessingml/2006/main">
        <w:t xml:space="preserve">[145]“评论/击败偶像秋绘/”没有子页面。</w:t>
      </w:r>
    </w:p>
    <w:p w14:paraId="6FCFFC95">
      <w:r xmlns:w="http://schemas.openxmlformats.org/wordprocessingml/2006/main">
        <w:t xml:space="preserve">[146] “她这种毫不妥协的态度很受一些人欢迎。她是大家最想被她踩在脚下的头号偶像。” 我觉得由此我可以推测，这段床戏要么是双方自愿的，要么是带有羞辱性质的…… -- [3J8LuVeU3rQ] 2021-02-17 (周三) 19:49:11</w:t>
      </w:r>
    </w:p>
    <w:p w14:paraId="4D5CBF3A">
      <w:r xmlns:w="http://schemas.openxmlformats.org/wordprocessingml/2006/main">
        <w:t xml:space="preserve">[147] 剧情设定里提到了，所以《Beat Idol》系列的名字是昭和时代的，这应该是故意的吧？ -- [QWpCEiqWAfk] 2021-02-19 (周五) 14:54:16</w:t>
      </w:r>
    </w:p>
    <w:p w14:paraId="3B77C065">
      <w:r xmlns:w="http://schemas.openxmlformats.org/wordprocessingml/2006/main">
        <w:t xml:space="preserve">[148] 没必要给他们起老式的名字，但我希望他们别再用那些明显由汉字组成的时髦名字了。最近我在成人游戏中经常看到这些名字，但我希望他们不要照搬现实生活中不好的东西。——[HoaIfBrDKxI] 2021-03-11 (周四) 06:28:27</w:t>
      </w:r>
    </w:p>
    <w:p w14:paraId="306E7BE6">
      <w:r xmlns:w="http://schemas.openxmlformats.org/wordprocessingml/2006/main">
        <w:t xml:space="preserve">[149] 战舰勾玉：“这真是太遗憾了。” -- [Mt1/jB1FVIo] 2021-02-18 (周四) 18:13:22</w:t>
      </w:r>
    </w:p>
    <w:p w14:paraId="2F14E61C">
      <w:r xmlns:w="http://schemas.openxmlformats.org/wordprocessingml/2006/main">
        <w:t xml:space="preserve">[150] 这套配置很有意思，侧重于特殊攻击，我打算搭配“毅力火箭阿尔伯特”使用。我用“龟”进行近战物理攻击，所以“V Amaze”也是用来近战的，不过远程物理攻击的数量逐渐增加，这很有帮助。——[Ih7ECnMD/Ro] 2021-02-19 (周五) 15:15:40</w:t>
      </w:r>
    </w:p>
    <w:p w14:paraId="53C12078">
      <w:r xmlns:w="http://schemas.openxmlformats.org/wordprocessingml/2006/main">
        <w:t xml:space="preserve">[151] 非常感谢您如此清晰的解释。我个人很喜欢在查看有关运算等方面的解释时思考各种问题——[RVLMFeu.Z6c] 2021-02-20 (周六) 19:34:48</w:t>
      </w:r>
    </w:p>
    <w:p w14:paraId="31C5B28B">
      <w:r xmlns:w="http://schemas.openxmlformats.org/wordprocessingml/2006/main">
        <w:t xml:space="preserve">[152] 她的特殊招式是魔法属性，对Honey无效，这有点令人担忧，但她的种族值相当不错，不是吗？ -- [UYPE/DurjFY] 2021-02-18 (周四) 05:26:11</w:t>
      </w:r>
    </w:p>
    <w:p w14:paraId="0F9822EC">
      <w:r xmlns:w="http://schemas.openxmlformats.org/wordprocessingml/2006/main">
        <w:t xml:space="preserve">[153] 奥玛坎 -- [.pXyLAUgALo] 2021-02-20（星期六）15:50:21</w:t>
      </w:r>
    </w:p>
    <w:p w14:paraId="5704F1C7">
      <w:r xmlns:w="http://schemas.openxmlformats.org/wordprocessingml/2006/main">
        <w:t xml:space="preserve">[154] 与神圣骑士弗洛雷尔不同，它攻击力低下的弱点可以通过突破极限来弥补。就目前来看，它相当强力。——[6xwU5utLdOs] 2021-02-18 (周四) 15:39:18</w:t>
      </w:r>
    </w:p>
    <w:p w14:paraId="5A82EA05">
      <w:r xmlns:w="http://schemas.openxmlformats.org/wordprocessingml/2006/main">
        <w:t xml:space="preserve">[155] 我喜欢她变身前的样子，有点像班长。我也喜欢她爱做白日梦，还有点笨手笨脚的性格。——[Tgj8DRs8WgY] 2021-02-18 (周四) 17:46:59</w:t>
      </w:r>
    </w:p>
    <w:p w14:paraId="13385B13">
      <w:r xmlns:w="http://schemas.openxmlformats.org/wordprocessingml/2006/main">
        <w:t xml:space="preserve">[156] 对不起，但我看到插画师的作品时，心想：“哇，居然没有胸部！” -- [QyqOg0kpmVg] 2021-02-18 (周四) 18:01:45</w:t>
      </w:r>
    </w:p>
    <w:p w14:paraId="6EB83539">
      <w:r xmlns:w="http://schemas.openxmlformats.org/wordprocessingml/2006/main">
        <w:t xml:space="preserve">[157] 我也这么觉得。画风确实有点不一样。在《超防大战》的角色里，我最喜欢羽樱。特别是她便服的插画，跟《伊布尼克尔》的画风很像，而我觉得这正是八重樫先生的标志性画风。——[oMQc/7fqF.k] 2021-02-19 (周五) 15:47:58</w:t>
      </w:r>
    </w:p>
    <w:p w14:paraId="2DBB9188">
      <w:r xmlns:w="http://schemas.openxmlformats.org/wordprocessingml/2006/main">
        <w:t xml:space="preserve">[158] 嗯，他可能一直忙于他正在开发的主要游戏，所以质量有所下降也是可以理解的。——[aRgdR3LAeJo] 2021-02-19 (周五) 22:38:22</w:t>
      </w:r>
    </w:p>
    <w:p w14:paraId="78BCDF26">
      <w:r xmlns:w="http://schemas.openxmlformats.org/wordprocessingml/2006/main">
        <w:t xml:space="preserve">[159] 这游戏的角色养成系统和这些属性值是不是不太搭？毕竟需要一些几乎用不到的额外技能。不过，魔法值和攻击力在游戏初期就比较充足，所以我觉得应该还行。——[BFfiFHhljOo] 2021-02-20 (周六) 15:21:58</w:t>
      </w:r>
    </w:p>
    <w:p w14:paraId="53899BAF">
      <w:r xmlns:w="http://schemas.openxmlformats.org/wordprocessingml/2006/main">
        <w:t xml:space="preserve">[160] (shakeshake) -- [YWycXY55ftM] 2021-02-22 (星期一) 18:59:35</w:t>
      </w:r>
    </w:p>
    <w:p w14:paraId="2EC2631E">
      <w:r xmlns:w="http://schemas.openxmlformats.org/wordprocessingml/2006/main">
        <w:t xml:space="preserve">[161] 我不会杀你 → *砰！* 背景太危险了，我笑了 -- [AUUsMpu7ez.] 2021-02-25 (周四) 09:04:53</w:t>
      </w:r>
    </w:p>
    <w:p w14:paraId="0968F599">
      <w:r xmlns:w="http://schemas.openxmlformats.org/wordprocessingml/2006/main">
        <w:t xml:space="preserve">[162] 其实，我不能说我是处男，哈哈。要说经验丰富，玛丽娜反而更胜一筹，哈哈。 -- [go0lsvvakPI] 2021-02-22 (周一) 15:25:49</w:t>
      </w:r>
    </w:p>
    <w:p w14:paraId="248E2754">
      <w:r xmlns:w="http://schemas.openxmlformats.org/wordprocessingml/2006/main">
        <w:t xml:space="preserve">[163] “如果我意外地和失散多年的成员重逢，我可能会想，‘哇，她现在看起来像个女人了……’”——[NkOqDKdXAe.] 2021-02-25 (周四) 12:22:44</w:t>
      </w:r>
    </w:p>
    <w:p w14:paraId="4141A4F2">
      <w:r xmlns:w="http://schemas.openxmlformats.org/wordprocessingml/2006/main">
        <w:t xml:space="preserve">[164] 如果这是一款可以添加更多事件的游戏，我一开始可能会通过交换日记来积攒D点数，我很想看到那样——[lk7h70gKPmc] 2021-02-27 (周六) 14:10:18</w:t>
      </w:r>
    </w:p>
    <w:p w14:paraId="2A32F252">
      <w:r xmlns:w="http://schemas.openxmlformats.org/wordprocessingml/2006/main">
        <w:t xml:space="preserve">[165] 我知道它会很快，但没想到这么快。我觉得它特别适合日常使用，尤其是在面对大量弱敌的时候（我试着把司·阿尔戈尔设为第一优先，阿基·诺诺诺设为第二优先，感觉速度更快了）——[RVLMFeu.Z6c] 2021-02-28 (周日) 21:01:50</w:t>
      </w:r>
    </w:p>
    <w:p w14:paraId="62E0C854">
      <w:r xmlns:w="http://schemas.openxmlformats.org/wordprocessingml/2006/main">
        <w:t xml:space="preserve">[166] 如果你正确理解自己的角色并做好相应的准备，你就会很强大，做得好——[Y6k143H1T7U] 2021-03-04 (周四) 04:10:06</w:t>
      </w:r>
    </w:p>
    <w:p w14:paraId="75F82FD3">
      <w:r xmlns:w="http://schemas.openxmlformats.org/wordprocessingml/2006/main">
        <w:t xml:space="preserve">[167] 她们很强，不是吗？菲丽妮和阿奇大概算是免费稀有角色中的佼佼者了。——[MEaE9ySNDds] 2021-03-10 (周三) 21:58:34</w:t>
      </w:r>
    </w:p>
    <w:p w14:paraId="0E4A7551">
      <w:r xmlns:w="http://schemas.openxmlformats.org/wordprocessingml/2006/main">
        <w:t xml:space="preserve">[168] ☆对于实力较弱的免费玩家来说，这是综合伤害输出最高的角色之一。 -- [btm6TKt5COU] 2021-03-25 (周四) 10:01:01</w:t>
      </w:r>
    </w:p>
    <w:p w14:paraId="400922FF">
      <w:r xmlns:w="http://schemas.openxmlformats.org/wordprocessingml/2006/main">
        <w:t xml:space="preserve">[169] 当火箭和孟加拉猫在场时，这个角色非常强力。她的特殊技能火力十足，加上速度加成，可以连续释放，而且不会吸引不必要的仇恨。此外，由于她拥有较高的星级，她的输出能力也优于大多数其他输出角色。——[eIAyIfItE1U] 2021-04-01 (周四) 12:48:34</w:t>
      </w:r>
    </w:p>
    <w:p w14:paraId="608152E5">
      <w:r xmlns:w="http://schemas.openxmlformats.org/wordprocessingml/2006/main">
        <w:t xml:space="preserve">[170] 我一直在用“勇气2”和“火箭3”搭配阿尔戈尔，这套组合真的成了我的最爱。速度提升几乎是持续生效的，而且还是范围攻击，所以刷普通怪变得轻松多了。另外，我觉得这套组合以后在高难度副本里也会非常实用。（因为全队速度都会提升，所以应该能提高状态效果锁定的稳定性、百分比伤害的效率，以及阿尔戈尔的能量槽回复效率。）——[RVLMFeu.Z6c] 2021-03-11 (周四) 14:40:59</w:t>
      </w:r>
    </w:p>
    <w:p w14:paraId="283F862C">
      <w:r xmlns:w="http://schemas.openxmlformats.org/wordprocessingml/2006/main">
        <w:t xml:space="preserve">[171] 他在与古纳根的战斗中也表现出色。作为一名战士，他可以使用传奇战士技能，反过来，他也可以给埃斯卡莱尔施加火力增益和速度增益。他可以在第一回合使用狂热状态，阿基耶+3次超大型特殊攻击→阿尔戈尔→4次特殊攻击（狂热状态和火力增益尚未消失）（实际上，阿尔戈尔通常会先出手，在这种情况下，狂热状态消失后，他会在发动第二次攻击之前倒下）。——[.rqcAzXNjj.] 2021-04-25 (周日) 13:00:52</w:t>
      </w:r>
    </w:p>
    <w:p w14:paraId="11D8CED0">
      <w:r xmlns:w="http://schemas.openxmlformats.org/wordprocessingml/2006/main">
        <w:t xml:space="preserve">[172] 从人物设定来看，我知道他是个沉默寡言的人，但他现在似乎很主动地想和人有肢体接触，所以我希望经理能代替他——[Gxe7mYUxnNI] 2021-11-07 (周日) 22:34:09</w:t>
      </w:r>
    </w:p>
    <w:p w14:paraId="5C3B6279">
      <w:r xmlns:w="http://schemas.openxmlformats.org/wordprocessingml/2006/main">
        <w:t xml:space="preserve">[173] 即使只是随意乱放特殊技能也能让他很强，但叠加攻击/速度增益的能力真的非常实用。他的Q版造型很可爱，所以如果可以的话，我也很想把他加入游戏。——[0YcpVwgKFnE] 2022-01-20 (周四) 10:05:18</w:t>
      </w:r>
    </w:p>
    <w:p w14:paraId="2B2A4B01">
      <w:r xmlns:w="http://schemas.openxmlformats.org/wordprocessingml/2006/main">
        <w:t xml:space="preserve">[174] 这次我终于把它升到5级了，很期待它真正的潜力能从此释放出来。4级的时候，没装腰带（火力太低，不好用），也没装火箭筒（火力是有的，但是速度太慢），不管我怎么搭配，它都比不上其他机甲。而且我没办法移除“勇气”这个技能。——[Mtoag44SDDM] 2022-01-20 (周四) 16:51:48</w:t>
      </w:r>
    </w:p>
    <w:p w14:paraId="47241F54">
      <w:r xmlns:w="http://schemas.openxmlformats.org/wordprocessingml/2006/main">
        <w:t xml:space="preserve">[175] 基本上，提升行动速度意味着延长特殊攻击的蓄力时间，所以提升行动速度是没问题的。——[we9SKY4GVrw] 2023-11-18 (周六) 19:49:09</w:t>
      </w:r>
    </w:p>
    <w:p w14:paraId="527EE788">
      <w:r xmlns:w="http://schemas.openxmlformats.org/wordprocessingml/2006/main">
        <w:t xml:space="preserve">[176] ←使用棋盘前请务必阅读规则。</w:t>
      </w:r>
    </w:p>
    <w:p w14:paraId="6E21594F">
      <w:r xmlns:w="http://schemas.openxmlformats.org/wordprocessingml/2006/main">
        <w:t xml:space="preserve">[177] 关于规则 †</w:t>
      </w:r>
    </w:p>
    <w:p w14:paraId="266149E6">
      <w:r xmlns:w="http://schemas.openxmlformats.org/wordprocessingml/2006/main">
        <w:t xml:space="preserve">[178] 请不要抱怨或批评页面编辑者。如果您对其他人的编辑有意见，请通过“提供替代方案”或“自行编辑”的方式进行建设性沟通。</w:t>
      </w:r>
    </w:p>
    <w:p w14:paraId="6E15422E">
      <w:r xmlns:w="http://schemas.openxmlformats.org/wordprocessingml/2006/main">
        <w:t xml:space="preserve">[179] 请勿发布个人网站或其他禁止未经授权链接的网站的网址。</w:t>
      </w:r>
    </w:p>
    <w:p w14:paraId="48ABEFCA">
      <w:r xmlns:w="http://schemas.openxmlformats.org/wordprocessingml/2006/main">
        <w:t xml:space="preserve">[180] 关于违反规则的帖子 †</w:t>
      </w:r>
    </w:p>
    <w:p w14:paraId="65AE0036">
      <w:r xmlns:w="http://schemas.openxmlformats.org/wordprocessingml/2006/main">
        <w:t xml:space="preserve">[181] 禁止发布以下类型的帖子，因为它们容易造成干扰。</w:t>
      </w:r>
    </w:p>
    <w:p w14:paraId="0D52F840">
      <w:r xmlns:w="http://schemas.openxmlformats.org/wordprocessingml/2006/main">
        <w:t xml:space="preserve">[182]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0FB9D64">
      <w:r xmlns:w="http://schemas.openxmlformats.org/wordprocessingml/2006/main">
        <w:t xml:space="preserve">[183] 其他包括使用此维基的人、官方管理员、艺术家、配音演员、现实生活中的个人以及 Twitter 用户等团体。</w:t>
      </w:r>
    </w:p>
    <w:p w14:paraId="31C2308A">
      <w:r xmlns:w="http://schemas.openxmlformats.org/wordprocessingml/2006/main">
        <w:t xml:space="preserve">[184] 关于向管理层提交的帖子，我们容忍可以解释为用户反馈的评论，例如“我希望他们改进这一点”、“我希望他们尽快修复错误”和“维护时间太长了”，但我们不容忍使用辱骂性语言贬低管理层。</w:t>
      </w:r>
    </w:p>
    <w:p w14:paraId="558EC16E">
      <w:r xmlns:w="http://schemas.openxmlformats.org/wordprocessingml/2006/main">
        <w:t xml:space="preserve">[185] 将讨论和意见交流视为“诽谤或对抗他人”是错误的。然而，在讨论或意见交流中使用辱骂性语言、贬低他人、挑衅他人或在缺乏明确证据的情况下发表言论，都是违法行为。说话时务必注意自己的言辞。</w:t>
      </w:r>
    </w:p>
    <w:p w14:paraId="10706C12">
      <w:r xmlns:w="http://schemas.openxmlformats.org/wordprocessingml/2006/main">
        <w:t xml:space="preserve">[186] 攻击性评论是指使用“做这个”或“做那个”等强烈命令、“使用粗俗语言”、“居高临下”或“挑衅”的评论。</w:t>
      </w:r>
    </w:p>
    <w:p w14:paraId="4317C7B6">
      <w:r xmlns:w="http://schemas.openxmlformats.org/wordprocessingml/2006/main">
        <w:t xml:space="preserve">[187] 禁止发布冒犯现有玩家的帖子，例如“还有人玩这个游戏吗？”或“这游戏已经凉了”。这并不意味着您完全不能发表任何负面言论，而是指那些超出单纯负面评价范围，构成诽谤或诋毁的帖子将被禁止发布。</w:t>
      </w:r>
    </w:p>
    <w:p w14:paraId="1C2EBE28">
      <w:r xmlns:w="http://schemas.openxmlformats.org/wordprocessingml/2006/main">
        <w:t xml:space="preserve">[188] 公开羞辱他人，包括泄露他人的游戏内名称或UID</w:t>
      </w:r>
    </w:p>
    <w:p w14:paraId="7D4750D3">
      <w:r xmlns:w="http://schemas.openxmlformats.org/wordprocessingml/2006/main">
        <w:t xml:space="preserve">[189] 但是，分享有助于游戏攻略的信息和视频是允许的。</w:t>
      </w:r>
    </w:p>
    <w:p w14:paraId="1CADC31C">
      <w:r xmlns:w="http://schemas.openxmlformats.org/wordprocessingml/2006/main">
        <w:t xml:space="preserve">[190] 参考其他应用程序</w:t>
      </w:r>
    </w:p>
    <w:p w14:paraId="15C6AFEE">
      <w:r xmlns:w="http://schemas.openxmlformats.org/wordprocessingml/2006/main">
        <w:t xml:space="preserve">[191] 在多个论坛上多次发帖</w:t>
      </w:r>
    </w:p>
    <w:p w14:paraId="0194AC82">
      <w:r xmlns:w="http://schemas.openxmlformats.org/wordprocessingml/2006/main">
        <w:t xml:space="preserve">[192] 写一串无意义的字符</w:t>
      </w:r>
    </w:p>
    <w:p w14:paraId="0F4B9B2F">
      <w:r xmlns:w="http://schemas.openxmlformats.org/wordprocessingml/2006/main">
        <w:t xml:space="preserve">[193] 关于作弊和利用漏洞的帖子</w:t>
      </w:r>
    </w:p>
    <w:p w14:paraId="0C44668A">
      <w:r xmlns:w="http://schemas.openxmlformats.org/wordprocessingml/2006/main">
        <w:t xml:space="preserve">[194] 最好的办法是忽略违反规则的帖子。上钩或反驳只会让事情变得更糟。</w:t>
      </w:r>
    </w:p>
    <w:p w14:paraId="22845D23">
      <w:r xmlns:w="http://schemas.openxmlformats.org/wordprocessingml/2006/main">
        <w:t xml:space="preserve">[195] *在上述规则中，“诽谤”指的是在没有客观证据的情况下诋毁和贬低他人。将所有批评性文章都归为“诽谤”是不正确的，所以请务必谨慎。</w:t>
      </w:r>
    </w:p>
    <w:p w14:paraId="259149C1">
      <w:r xmlns:w="http://schemas.openxmlformats.org/wordprocessingml/2006/main">
        <w:t xml:space="preserve">[196] 关于修改和删除发帖日志 †</w:t>
      </w:r>
    </w:p>
    <w:p w14:paraId="29C5A4AC">
      <w:r xmlns:w="http://schemas.openxmlformats.org/wordprocessingml/2006/main">
        <w:t xml:space="preserve">[197] 但是，允许更正印刷错误、遗漏和字体颜色。（他人出于善意所做的更正也允许。）</w:t>
      </w:r>
    </w:p>
    <w:p w14:paraId="17E90A2A">
      <w:r xmlns:w="http://schemas.openxmlformats.org/wordprocessingml/2006/main">
        <w:t xml:space="preserve">[198] 作为例外情况，您可以删除自己的帖子，但事后必须向管理员报告。此外，删除时，请将整个评论替换为以下文本，而不是完全删除：&amp;color(#ff0000){''发帖人已删除''};</w:t>
      </w:r>
    </w:p>
    <w:p w14:paraId="189A223D">
      <w:r xmlns:w="http://schemas.openxmlformats.org/wordprocessingml/2006/main">
        <w:t xml:space="preserve">[199] 关于评论违反规则的帖子 †</w:t>
      </w:r>
    </w:p>
    <w:p w14:paraId="7CE6CCFB">
      <w:r xmlns:w="http://schemas.openxmlformats.org/wordprocessingml/2006/main">
        <w:t xml:space="preserve">[200] 您可以自行注释掉上述任何违反规则的评论，无需管理员许可。但是，如果您注释掉了某条评论，则必须在“违规举报公告板”上进行举报。举报时请使用“违规举报公告板”上的模板。</w:t>
      </w:r>
    </w:p>
    <w:p w14:paraId="2DC01C17">
      <w:r xmlns:w="http://schemas.openxmlformats.org/wordprocessingml/2006/main">
        <w:t xml:space="preserve">[201] 未经 CO 举报公告板举报而被删除的帖子将被恢复，而删除帖子的人将受到处罚。</w:t>
      </w:r>
    </w:p>
    <w:p w14:paraId="06EC8753">
      <w:r xmlns:w="http://schemas.openxmlformats.org/wordprocessingml/2006/main">
        <w:t xml:space="preserve">[202] 如果您反复向 CO 举报公告板举报不违反规则的帖子，我们将认为您是自私的，并将对您实施发帖和编辑限制。</w:t>
      </w:r>
    </w:p>
    <w:p w14:paraId="2CBB6D19">
      <w:r xmlns:w="http://schemas.openxmlformats.org/wordprocessingml/2006/main">
        <w:t xml:space="preserve">[203] 在 CO 报告公告板上，不构成违规的报告可以由管理员酌情恢复。</w:t>
      </w:r>
    </w:p>
    <w:p w14:paraId="0D4AFB55">
      <w:r xmlns:w="http://schemas.openxmlformats.org/wordprocessingml/2006/main">
        <w:t xml:space="preserve">[204] 我们再次要求您不要评论那些并未违反规则的评论。（例如，诸如“虽然不违反规则，但对任何看到它的人来说都明显是垃圾信息”、“恶作剧”或“评论整个帖子”之类的主观判断。）</w:t>
      </w:r>
    </w:p>
    <w:p w14:paraId="25007ADE">
      <w:r xmlns:w="http://schemas.openxmlformats.org/wordprocessingml/2006/main">
        <w:t xml:space="preserve">[205] 关于不违反规则但“冒犯性”的帖子 †</w:t>
      </w:r>
    </w:p>
    <w:p w14:paraId="7E013E5A">
      <w:r xmlns:w="http://schemas.openxmlformats.org/wordprocessingml/2006/main">
        <w:t xml:space="preserve">[206] 即使帖子内容具有冒犯性，除非违反版规，否则不会被删除。由于每个人对冒犯性的接受程度不同，请使用 NGID 功能隐藏评论，而不是争论或恶意挑衅。</w:t>
      </w:r>
    </w:p>
    <w:p w14:paraId="3BF9BA5A">
      <w:r xmlns:w="http://schemas.openxmlformats.org/wordprocessingml/2006/main">
        <w:t xml:space="preserve">[207] 挑衅难道不是一种违规行为吗？†</w:t>
      </w:r>
    </w:p>
    <w:p w14:paraId="4D96238C">
      <w:r xmlns:w="http://schemas.openxmlformats.org/wordprocessingml/2006/main">
        <w:t xml:space="preserve">[208] 每个人对“煽动性言论”的定义都大相径庭，因此我们不认为这是违规行为。如果您认为某条评论具有煽动性，请使用 NGID 功能将其隐藏。</w:t>
      </w:r>
    </w:p>
    <w:p w14:paraId="3C1C6F73">
      <w:r xmlns:w="http://schemas.openxmlformats.org/wordprocessingml/2006/main">
        <w:t xml:space="preserve">[209] 抱怨难道不算违法吗？†</w:t>
      </w:r>
    </w:p>
    <w:p w14:paraId="0F56869A">
      <w:r xmlns:w="http://schemas.openxmlformats.org/wordprocessingml/2006/main">
        <w:t xml:space="preserve">[210] 一般而言，抱怨本身并不构成违规。但是，针对本作品的负面宣传、诽谤、辱骂性语言以及超出抱怨范围的对抗性言论均构成违规。如果您认为抱怨内容冒犯了您，请使用 NGID 功能隐藏相关评论。</w:t>
      </w:r>
    </w:p>
    <w:p w14:paraId="7EC8661C">
      <w:r xmlns:w="http://schemas.openxmlformats.org/wordprocessingml/2006/main">
        <w:t xml:space="preserve">[211] 如果您不确定某个帖子是否违反规则，该怎么办？ †</w:t>
      </w:r>
    </w:p>
    <w:p w14:paraId="280DD6DE">
      <w:r xmlns:w="http://schemas.openxmlformats.org/wordprocessingml/2006/main">
        <w:t xml:space="preserve">[212] 有些帖子内容含糊不清，难以判断是否违规。评论删除这类含糊不清的帖子可能会导致问题，所以请不要评论删除，而是使用 NGID 功能将评论隐藏起来。</w:t>
      </w:r>
    </w:p>
    <w:p w14:paraId="2FF90E93">
      <w:r xmlns:w="http://schemas.openxmlformats.org/wordprocessingml/2006/main">
        <w:t xml:space="preserve">[213] 对屡犯者的处罚 †</w:t>
      </w:r>
    </w:p>
    <w:p w14:paraId="6D5E8E91">
      <w:r xmlns:w="http://schemas.openxmlformats.org/wordprocessingml/2006/main">
        <w:t xml:space="preserve">[214] 屡次违反规则或发布特别恶意的帖子，管理员可酌情予以处罚，例如“禁止访问”或“限制发帖”。</w:t>
      </w:r>
    </w:p>
    <w:p w14:paraId="4FF33753">
      <w:r xmlns:w="http://schemas.openxmlformats.org/wordprocessingml/2006/main">
        <w:t xml:space="preserve">[215] 如果您对进一步改进有任何建议，请通过 Wiki 管理公告板与我们联系。</w:t>
      </w:r>
    </w:p>
    <w:p w14:paraId="2E01AEB3"/>
    <w:p w14:paraId="0D4638CF">
      <w:r xmlns:w="http://schemas.openxmlformats.org/wordprocessingml/2006/main">
        <w:rPr>
          <w:b/>
        </w:rPr>
        <w:t xml:space="preserve">A058</w:t>
      </w:r>
    </w:p>
    <w:p w14:paraId="67095EC4">
      <w:r xmlns:w="http://schemas.openxmlformats.org/wordprocessingml/2006/main">
        <w:t xml:space="preserve">[0] 索引：所有角色 | SSR 角色 | SR 角色 | R 角色</w:t>
      </w:r>
    </w:p>
    <w:p w14:paraId="02D55D33">
      <w:r xmlns:w="http://schemas.openxmlformats.org/wordprocessingml/2006/main">
        <w:t xml:space="preserve">[1] 基本信息</w:t>
      </w:r>
    </w:p>
    <w:p w14:paraId="2B80BC3F">
      <w:r xmlns:w="http://schemas.openxmlformats.org/wordprocessingml/2006/main">
        <w:t xml:space="preserve">[2] 语音</w:t>
      </w:r>
    </w:p>
    <w:p w14:paraId="02BCC669">
      <w:r xmlns:w="http://schemas.openxmlformats.org/wordprocessingml/2006/main">
        <w:t xml:space="preserve">[3] 内容适用性简易评估</w:t>
      </w:r>
    </w:p>
    <w:p w14:paraId="4C45F311">
      <w:r xmlns:w="http://schemas.openxmlformats.org/wordprocessingml/2006/main">
        <w:t xml:space="preserve">[4] 其他版本及相关角色</w:t>
      </w:r>
    </w:p>
    <w:p w14:paraId="0214F69B">
      <w:r xmlns:w="http://schemas.openxmlformats.org/wordprocessingml/2006/main">
        <w:t xml:space="preserve">[5] 琐事</w:t>
      </w:r>
    </w:p>
    <w:p w14:paraId="442AAB33">
      <w:r xmlns:w="http://schemas.openxmlformats.org/wordprocessingml/2006/main">
        <w:t xml:space="preserve">[6] 官方推特账号介绍</w:t>
      </w:r>
    </w:p>
    <w:p w14:paraId="1600DFC5">
      <w:r xmlns:w="http://schemas.openxmlformats.org/wordprocessingml/2006/main">
        <w:t xml:space="preserve">[7] 评论表单</w:t>
      </w:r>
    </w:p>
    <w:p w14:paraId="25A1764C">
      <w:r xmlns:w="http://schemas.openxmlformats.org/wordprocessingml/2006/main">
        <w:t xml:space="preserve">[8] 基本信息 †</w:t>
      </w:r>
    </w:p>
    <w:p w14:paraId="39521CCB">
      <w:r xmlns:w="http://schemas.openxmlformats.org/wordprocessingml/2006/main">
        <w:t xml:space="preserve">[9] 变换图像</w:t>
      </w:r>
    </w:p>
    <w:p w14:paraId="34D3C10E">
      <w:r xmlns:w="http://schemas.openxmlformats.org/wordprocessingml/2006/main">
        <w:t xml:space="preserve">[10] 简介</w:t>
      </w:r>
    </w:p>
    <w:p w14:paraId="2A1E8324">
      <w:r xmlns:w="http://schemas.openxmlformats.org/wordprocessingml/2006/main">
        <w:t xml:space="preserve">[11] 姓名</w:t>
      </w:r>
    </w:p>
    <w:p w14:paraId="17886213">
      <w:r xmlns:w="http://schemas.openxmlformats.org/wordprocessingml/2006/main">
        <w:t xml:space="preserve">[12] 击败偶像久美子</w:t>
      </w:r>
    </w:p>
    <w:p w14:paraId="0DE53F65">
      <w:r xmlns:w="http://schemas.openxmlformats.org/wordprocessingml/2006/main">
        <w:t xml:space="preserve">[13] 真实姓名</w:t>
      </w:r>
    </w:p>
    <w:p w14:paraId="54125679">
      <w:r xmlns:w="http://schemas.openxmlformats.org/wordprocessingml/2006/main">
        <w:t xml:space="preserve">[14] 中海久美子</w:t>
      </w:r>
    </w:p>
    <w:p w14:paraId="4A65A9B6">
      <w:r xmlns:w="http://schemas.openxmlformats.org/wordprocessingml/2006/main">
        <w:t xml:space="preserve">[15] 稀有度</w:t>
      </w:r>
    </w:p>
    <w:p w14:paraId="344B4DC8">
      <w:r xmlns:w="http://schemas.openxmlformats.org/wordprocessingml/2006/main">
        <w:t xml:space="preserve">[16] 普通攻击</w:t>
      </w:r>
    </w:p>
    <w:p w14:paraId="7E150F91">
      <w:r xmlns:w="http://schemas.openxmlformats.org/wordprocessingml/2006/main">
        <w:t xml:space="preserve">[17] 远程攻击（魔法）</w:t>
      </w:r>
    </w:p>
    <w:p w14:paraId="7A5370F7">
      <w:r xmlns:w="http://schemas.openxmlformats.org/wordprocessingml/2006/main">
        <w:t xml:space="preserve">[18] 附属派系</w:t>
      </w:r>
    </w:p>
    <w:p w14:paraId="50C78CC8">
      <w:r xmlns:w="http://schemas.openxmlformats.org/wordprocessingml/2006/main">
        <w:t xml:space="preserve">[19] 战士（异界）</w:t>
      </w:r>
    </w:p>
    <w:p w14:paraId="73632F35">
      <w:r xmlns:w="http://schemas.openxmlformats.org/wordprocessingml/2006/main">
        <w:t xml:space="preserve">[20] 手冢凉子</w:t>
      </w:r>
    </w:p>
    <w:p w14:paraId="062408C1">
      <w:r xmlns:w="http://schemas.openxmlformats.org/wordprocessingml/2006/main">
        <w:t xml:space="preserve">[21] 插图</w:t>
      </w:r>
    </w:p>
    <w:p w14:paraId="0212050F">
      <w:r xmlns:w="http://schemas.openxmlformats.org/wordprocessingml/2006/main">
        <w:t xml:space="preserve">[22] 盖卡卡</w:t>
      </w:r>
    </w:p>
    <w:p w14:paraId="25495440">
      <w:r xmlns:w="http://schemas.openxmlformats.org/wordprocessingml/2006/main">
        <w:t xml:space="preserve">[23] SD字符</w:t>
      </w:r>
    </w:p>
    <w:p w14:paraId="2E15AA58">
      <w:r xmlns:w="http://schemas.openxmlformats.org/wordprocessingml/2006/main">
        <w:t xml:space="preserve">[24] 风味文字</w:t>
      </w:r>
    </w:p>
    <w:p w14:paraId="69888787">
      <w:r xmlns:w="http://schemas.openxmlformats.org/wordprocessingml/2006/main">
        <w:t xml:space="preserve">[25] “现场演出最棒了！派对开始啦！” 她是一位曾在异次元守护地球的战士，也是超能力偶像二代成员。她的父母反对她成为偶像的梦想，这导致她从小就叛逆，性格孤僻，与周围的人格格不入。她目前在动物园担任饲养员，在清理动物笼舍时会偷偷地宠爱它们，但她并不知道有不少人目睹了这一切。</w:t>
      </w:r>
    </w:p>
    <w:p w14:paraId="4FA00699">
      <w:r xmlns:w="http://schemas.openxmlformats.org/wordprocessingml/2006/main">
        <w:t xml:space="preserve">[26] 如何获得</w:t>
      </w:r>
    </w:p>
    <w:p w14:paraId="1F532B0E">
      <w:r xmlns:w="http://schemas.openxmlformats.org/wordprocessingml/2006/main">
        <w:t xml:space="preserve">[27] 标准扭蛋</w:t>
      </w:r>
    </w:p>
    <w:p w14:paraId="1F8F1767">
      <w:r xmlns:w="http://schemas.openxmlformats.org/wordprocessingml/2006/main">
        <w:t xml:space="preserve">[28] 基础属性（1星）* 每增加1星+50%，5星时为1星值的3倍</w:t>
      </w:r>
    </w:p>
    <w:p w14:paraId="4EADC701">
      <w:r xmlns:w="http://schemas.openxmlformats.org/wordprocessingml/2006/main">
        <w:t xml:space="preserve">[29] 级</w:t>
      </w:r>
    </w:p>
    <w:p w14:paraId="7B95B3AC">
      <w:r xmlns:w="http://schemas.openxmlformats.org/wordprocessingml/2006/main">
        <w:t xml:space="preserve">[30] 耐力</w:t>
      </w:r>
    </w:p>
    <w:p w14:paraId="01EDB526">
      <w:r xmlns:w="http://schemas.openxmlformats.org/wordprocessingml/2006/main">
        <w:t xml:space="preserve">[31] 攻击力</w:t>
      </w:r>
    </w:p>
    <w:p w14:paraId="3EBE8632">
      <w:r xmlns:w="http://schemas.openxmlformats.org/wordprocessingml/2006/main">
        <w:t xml:space="preserve">[32] 防御能力</w:t>
      </w:r>
    </w:p>
    <w:p w14:paraId="6AFCF05A">
      <w:r xmlns:w="http://schemas.openxmlformats.org/wordprocessingml/2006/main">
        <w:t xml:space="preserve">[33] 魔力</w:t>
      </w:r>
    </w:p>
    <w:p w14:paraId="6035660B">
      <w:r xmlns:w="http://schemas.openxmlformats.org/wordprocessingml/2006/main">
        <w:t xml:space="preserve">[34] 魔法抗性</w:t>
      </w:r>
    </w:p>
    <w:p w14:paraId="44644FDB">
      <w:r xmlns:w="http://schemas.openxmlformats.org/wordprocessingml/2006/main">
        <w:t xml:space="preserve">[35] 详细状态</w:t>
      </w:r>
    </w:p>
    <w:p w14:paraId="46A78F72">
      <w:r xmlns:w="http://schemas.openxmlformats.org/wordprocessingml/2006/main">
        <w:t xml:space="preserve">[36] 准确性</w:t>
      </w:r>
    </w:p>
    <w:p w14:paraId="234D7439">
      <w:r xmlns:w="http://schemas.openxmlformats.org/wordprocessingml/2006/main">
        <w:t xml:space="preserve">[37] 回避能力</w:t>
      </w:r>
    </w:p>
    <w:p w14:paraId="27FB5175">
      <w:r xmlns:w="http://schemas.openxmlformats.org/wordprocessingml/2006/main">
        <w:t xml:space="preserve">[38] 连续命中率</w:t>
      </w:r>
    </w:p>
    <w:p w14:paraId="27A201C1">
      <w:r xmlns:w="http://schemas.openxmlformats.org/wordprocessingml/2006/main">
        <w:t xml:space="preserve">[39] 反击率</w:t>
      </w:r>
    </w:p>
    <w:p w14:paraId="3438814D">
      <w:r xmlns:w="http://schemas.openxmlformats.org/wordprocessingml/2006/main">
        <w:t xml:space="preserve">[40] 眩晕激活率</w:t>
      </w:r>
    </w:p>
    <w:p w14:paraId="2A2E9605">
      <w:r xmlns:w="http://schemas.openxmlformats.org/wordprocessingml/2006/main">
        <w:t xml:space="preserve">[41] 抗眩晕能力</w:t>
      </w:r>
    </w:p>
    <w:p w14:paraId="6F1EE8D8">
      <w:r xmlns:w="http://schemas.openxmlformats.org/wordprocessingml/2006/main">
        <w:t xml:space="preserve">[42] 移动速度</w:t>
      </w:r>
    </w:p>
    <w:p w14:paraId="4C7ED009">
      <w:r xmlns:w="http://schemas.openxmlformats.org/wordprocessingml/2006/main">
        <w:t xml:space="preserve">[43] 部署速度</w:t>
      </w:r>
    </w:p>
    <w:p w14:paraId="0EEFAC83">
      <w:r xmlns:w="http://schemas.openxmlformats.org/wordprocessingml/2006/main">
        <w:t xml:space="preserve">[44] 行动速度</w:t>
      </w:r>
    </w:p>
    <w:p w14:paraId="137E7BFF">
      <w:r xmlns:w="http://schemas.openxmlformats.org/wordprocessingml/2006/main">
        <w:t xml:space="preserve">[45] 致命的装药量</w:t>
      </w:r>
    </w:p>
    <w:p w14:paraId="7CEA168D">
      <w:r xmlns:w="http://schemas.openxmlformats.org/wordprocessingml/2006/main">
        <w:t xml:space="preserve">[46] 特殊招式</w:t>
      </w:r>
    </w:p>
    <w:p w14:paraId="7B62AB20">
      <w:r xmlns:w="http://schemas.openxmlformats.org/wordprocessingml/2006/main">
        <w:t xml:space="preserve">[47] 姓名</w:t>
      </w:r>
    </w:p>
    <w:p w14:paraId="42A44FCC">
      <w:r xmlns:w="http://schemas.openxmlformats.org/wordprocessingml/2006/main">
        <w:t xml:space="preserve">[48] 效果</w:t>
      </w:r>
    </w:p>
    <w:p w14:paraId="520762D5">
      <w:r xmlns:w="http://schemas.openxmlformats.org/wordprocessingml/2006/main">
        <w:t xml:space="preserve">[49] 交响弦乐</w:t>
      </w:r>
    </w:p>
    <w:p w14:paraId="24271CF3">
      <w:r xmlns:w="http://schemas.openxmlformats.org/wordprocessingml/2006/main">
        <w:t xml:space="preserve">[50] 对所有敌人造成双倍魔法伤害。自身移动速度提高30%，持续30秒。</w:t>
      </w:r>
    </w:p>
    <w:p w14:paraId="3A5539EC">
      <w:r xmlns:w="http://schemas.openxmlformats.org/wordprocessingml/2006/main">
        <w:t xml:space="preserve">[51] 交响弦乐+</w:t>
      </w:r>
    </w:p>
    <w:p w14:paraId="3F6241FD">
      <w:r xmlns:w="http://schemas.openxmlformats.org/wordprocessingml/2006/main">
        <w:t xml:space="preserve">[52] 对所有敌人造成 4 倍魔法伤害。自身移动速度提高 30%，持续 30 秒。</w:t>
      </w:r>
    </w:p>
    <w:p w14:paraId="7717F5F8">
      <w:r xmlns:w="http://schemas.openxmlformats.org/wordprocessingml/2006/main">
        <w:t xml:space="preserve">[53] 独特效果</w:t>
      </w:r>
    </w:p>
    <w:p w14:paraId="11CE37D2">
      <w:r xmlns:w="http://schemas.openxmlformats.org/wordprocessingml/2006/main">
        <w:t xml:space="preserve">[54] 姓名</w:t>
      </w:r>
    </w:p>
    <w:p w14:paraId="1602E263">
      <w:r xmlns:w="http://schemas.openxmlformats.org/wordprocessingml/2006/main">
        <w:t xml:space="preserve">[55] 效应</w:t>
      </w:r>
    </w:p>
    <w:p w14:paraId="30FE5FC4">
      <w:r xmlns:w="http://schemas.openxmlformats.org/wordprocessingml/2006/main">
        <w:t xml:space="preserve">[56] 实时控制</w:t>
      </w:r>
    </w:p>
    <w:p w14:paraId="3873B9FE">
      <w:r xmlns:w="http://schemas.openxmlformats.org/wordprocessingml/2006/main">
        <w:t xml:space="preserve">[57] 部署完成后，使所有敌人的防御力降低 25%，持续 30 秒。</w:t>
      </w:r>
    </w:p>
    <w:p w14:paraId="66996668">
      <w:r xmlns:w="http://schemas.openxmlformats.org/wordprocessingml/2006/main">
        <w:t xml:space="preserve">[58] 实时控制+</w:t>
      </w:r>
    </w:p>
    <w:p w14:paraId="2E1CF0E2">
      <w:r xmlns:w="http://schemas.openxmlformats.org/wordprocessingml/2006/main">
        <w:t xml:space="preserve">[59] 部署完成后，使所有敌人的防御力降低 35%，持续 30 秒。</w:t>
      </w:r>
    </w:p>
    <w:p w14:paraId="0EB4D690">
      <w:r xmlns:w="http://schemas.openxmlformats.org/wordprocessingml/2006/main">
        <w:t xml:space="preserve">[60] 休闲装照片</w:t>
      </w:r>
    </w:p>
    <w:p w14:paraId="40649634">
      <w:r xmlns:w="http://schemas.openxmlformats.org/wordprocessingml/2006/main">
        <w:t xml:space="preserve">[61] 增强图像</w:t>
      </w:r>
    </w:p>
    <w:p w14:paraId="74B11B2F">
      <w:r xmlns:w="http://schemas.openxmlformats.org/wordprocessingml/2006/main">
        <w:t xml:space="preserve">[62] 语音 †</w:t>
      </w:r>
    </w:p>
    <w:p w14:paraId="35464A5B">
      <w:r xmlns:w="http://schemas.openxmlformats.org/wordprocessingml/2006/main">
        <w:t xml:space="preserve">[63] 点击打开行列表</w:t>
      </w:r>
    </w:p>
    <w:p w14:paraId="5AE1089A">
      <w:r xmlns:w="http://schemas.openxmlformats.org/wordprocessingml/2006/main">
        <w:t xml:space="preserve">[64] 加入</w:t>
      </w:r>
    </w:p>
    <w:p w14:paraId="3C7B457A">
      <w:r xmlns:w="http://schemas.openxmlformats.org/wordprocessingml/2006/main">
        <w:t xml:space="preserve">[65] 对话 1（转换后）</w:t>
      </w:r>
    </w:p>
    <w:p w14:paraId="206B2940">
      <w:r xmlns:w="http://schemas.openxmlformats.org/wordprocessingml/2006/main">
        <w:t xml:space="preserve">[66] 对话 2（转换后）</w:t>
      </w:r>
    </w:p>
    <w:p w14:paraId="6FA627D8">
      <w:r xmlns:w="http://schemas.openxmlformats.org/wordprocessingml/2006/main">
        <w:t xml:space="preserve">[67] 对话 3（转换后）</w:t>
      </w:r>
    </w:p>
    <w:p w14:paraId="456B66ED">
      <w:r xmlns:w="http://schemas.openxmlformats.org/wordprocessingml/2006/main">
        <w:t xml:space="preserve">[68] 对话 4（转换后）</w:t>
      </w:r>
    </w:p>
    <w:p w14:paraId="2C5E9886">
      <w:r xmlns:w="http://schemas.openxmlformats.org/wordprocessingml/2006/main">
        <w:t xml:space="preserve">[69] 空闲 1（转换后）</w:t>
      </w:r>
    </w:p>
    <w:p w14:paraId="188C4B60">
      <w:r xmlns:w="http://schemas.openxmlformats.org/wordprocessingml/2006/main">
        <w:t xml:space="preserve">[70] 空闲 2（转换后）</w:t>
      </w:r>
    </w:p>
    <w:p w14:paraId="2DD4E79A">
      <w:r xmlns:w="http://schemas.openxmlformats.org/wordprocessingml/2006/main">
        <w:t xml:space="preserve">[71] 对话 1（转变前）</w:t>
      </w:r>
    </w:p>
    <w:p w14:paraId="656556B6">
      <w:r xmlns:w="http://schemas.openxmlformats.org/wordprocessingml/2006/main">
        <w:t xml:space="preserve">[72] 对话 2（转变前）</w:t>
      </w:r>
    </w:p>
    <w:p w14:paraId="01AEB551">
      <w:r xmlns:w="http://schemas.openxmlformats.org/wordprocessingml/2006/main">
        <w:t xml:space="preserve">[73] 对话 3（转变前）</w:t>
      </w:r>
    </w:p>
    <w:p w14:paraId="3B15CD61">
      <w:r xmlns:w="http://schemas.openxmlformats.org/wordprocessingml/2006/main">
        <w:t xml:space="preserve">[74] 对话 4（转变前）</w:t>
      </w:r>
    </w:p>
    <w:p w14:paraId="4335E1DA">
      <w:r xmlns:w="http://schemas.openxmlformats.org/wordprocessingml/2006/main">
        <w:t xml:space="preserve">[75] 空闲 1（转换前）</w:t>
      </w:r>
    </w:p>
    <w:p w14:paraId="4B6D60C0">
      <w:r xmlns:w="http://schemas.openxmlformats.org/wordprocessingml/2006/main">
        <w:t xml:space="preserve">[76] 空闲 2（转换前）</w:t>
      </w:r>
    </w:p>
    <w:p w14:paraId="529BBEB0">
      <w:r xmlns:w="http://schemas.openxmlformats.org/wordprocessingml/2006/main">
        <w:t xml:space="preserve">[77] 升级 1</w:t>
      </w:r>
    </w:p>
    <w:p w14:paraId="33105D82">
      <w:r xmlns:w="http://schemas.openxmlformats.org/wordprocessingml/2006/main">
        <w:t xml:space="preserve">[78] 升级 2</w:t>
      </w:r>
    </w:p>
    <w:p w14:paraId="4A46EF73">
      <w:r xmlns:w="http://schemas.openxmlformats.org/wordprocessingml/2006/main">
        <w:t xml:space="preserve">[79] 升级 3</w:t>
      </w:r>
    </w:p>
    <w:p w14:paraId="374E4D03">
      <w:r xmlns:w="http://schemas.openxmlformats.org/wordprocessingml/2006/main">
        <w:t xml:space="preserve">[80] 捕获</w:t>
      </w:r>
    </w:p>
    <w:p w14:paraId="515B51F8">
      <w:r xmlns:w="http://schemas.openxmlformats.org/wordprocessingml/2006/main">
        <w:t xml:space="preserve">[81] 战斗开始 1</w:t>
      </w:r>
    </w:p>
    <w:p w14:paraId="5406896C">
      <w:r xmlns:w="http://schemas.openxmlformats.org/wordprocessingml/2006/main">
        <w:t xml:space="preserve">[82] 战斗开始 2</w:t>
      </w:r>
    </w:p>
    <w:p w14:paraId="592970D4">
      <w:r xmlns:w="http://schemas.openxmlformats.org/wordprocessingml/2006/main">
        <w:t xml:space="preserve">[83] 战斗参与 1</w:t>
      </w:r>
    </w:p>
    <w:p w14:paraId="0FD4C8B3">
      <w:r xmlns:w="http://schemas.openxmlformats.org/wordprocessingml/2006/main">
        <w:t xml:space="preserve">[84] 战斗参与 2</w:t>
      </w:r>
    </w:p>
    <w:p w14:paraId="0AEAA498">
      <w:r xmlns:w="http://schemas.openxmlformats.org/wordprocessingml/2006/main">
        <w:t xml:space="preserve">[85] 战斗胜利 1</w:t>
      </w:r>
    </w:p>
    <w:p w14:paraId="68347179">
      <w:r xmlns:w="http://schemas.openxmlformats.org/wordprocessingml/2006/main">
        <w:t xml:space="preserve">[86] 战斗胜利 2</w:t>
      </w:r>
    </w:p>
    <w:p w14:paraId="7D37F451">
      <w:r xmlns:w="http://schemas.openxmlformats.org/wordprocessingml/2006/main">
        <w:t xml:space="preserve">[87] 普通攻击 1</w:t>
      </w:r>
    </w:p>
    <w:p w14:paraId="7DB1C677">
      <w:r xmlns:w="http://schemas.openxmlformats.org/wordprocessingml/2006/main">
        <w:t xml:space="preserve">[88] 普通攻击 2</w:t>
      </w:r>
    </w:p>
    <w:p w14:paraId="1C5B030B">
      <w:r xmlns:w="http://schemas.openxmlformats.org/wordprocessingml/2006/main">
        <w:t xml:space="preserve">[89] 普通攻击 3</w:t>
      </w:r>
    </w:p>
    <w:p w14:paraId="450F2EE3">
      <w:r xmlns:w="http://schemas.openxmlformats.org/wordprocessingml/2006/main">
        <w:t xml:space="preserve">[90] 独特效果激活 1</w:t>
      </w:r>
    </w:p>
    <w:p w14:paraId="2043AB1C">
      <w:r xmlns:w="http://schemas.openxmlformats.org/wordprocessingml/2006/main">
        <w:t xml:space="preserve">[91] 独特效果激活 2</w:t>
      </w:r>
    </w:p>
    <w:p w14:paraId="50BE3399">
      <w:r xmlns:w="http://schemas.openxmlformats.org/wordprocessingml/2006/main">
        <w:t xml:space="preserve">[92] 独特效果激活 3</w:t>
      </w:r>
    </w:p>
    <w:p w14:paraId="4DDECB06">
      <w:r xmlns:w="http://schemas.openxmlformats.org/wordprocessingml/2006/main">
        <w:t xml:space="preserve">[93] 特殊招式 1</w:t>
      </w:r>
    </w:p>
    <w:p w14:paraId="728BFD8F">
      <w:r xmlns:w="http://schemas.openxmlformats.org/wordprocessingml/2006/main">
        <w:t xml:space="preserve">[94] 特殊招式 2</w:t>
      </w:r>
    </w:p>
    <w:p w14:paraId="778C0F04">
      <w:r xmlns:w="http://schemas.openxmlformats.org/wordprocessingml/2006/main">
        <w:t xml:space="preserve">[95] 受到的伤害：1</w:t>
      </w:r>
    </w:p>
    <w:p w14:paraId="43273CBC">
      <w:r xmlns:w="http://schemas.openxmlformats.org/wordprocessingml/2006/main">
        <w:t xml:space="preserve">[96] 受到的伤害：2</w:t>
      </w:r>
    </w:p>
    <w:p w14:paraId="25FFABAD">
      <w:r xmlns:w="http://schemas.openxmlformats.org/wordprocessingml/2006/main">
        <w:t xml:space="preserve">[97] 受到的伤害：3</w:t>
      </w:r>
    </w:p>
    <w:p w14:paraId="6C4BE9AA">
      <w:r xmlns:w="http://schemas.openxmlformats.org/wordprocessingml/2006/main">
        <w:t xml:space="preserve">[98] 退出</w:t>
      </w:r>
    </w:p>
    <w:p w14:paraId="0930ED06">
      <w:r xmlns:w="http://schemas.openxmlformats.org/wordprocessingml/2006/main">
        <w:t xml:space="preserve">[99] 物品用途 1</w:t>
      </w:r>
    </w:p>
    <w:p w14:paraId="3C7D75ED">
      <w:r xmlns:w="http://schemas.openxmlformats.org/wordprocessingml/2006/main">
        <w:t xml:space="preserve">[100] 物品用途 2</w:t>
      </w:r>
    </w:p>
    <w:p w14:paraId="114818A7">
      <w:r xmlns:w="http://schemas.openxmlformats.org/wordprocessingml/2006/main">
        <w:t xml:space="preserve">[101] 在游戏中 †</w:t>
      </w:r>
    </w:p>
    <w:p w14:paraId="505AB5FF">
      <w:r xmlns:w="http://schemas.openxmlformats.org/wordprocessingml/2006/main">
        <w:t xml:space="preserve">[102] 作为SSR稀有度的纯魔法型战士角色，她是首位常驻角色（也是自长枪联动角色静香之后的首位限定角色）。她的魔法攻击力略低，但行动速度和特殊攻击充能速度都处于平均水平。</w:t>
      </w:r>
    </w:p>
    <w:p w14:paraId="446F4DFB">
      <w:r xmlns:w="http://schemas.openxmlformats.org/wordprocessingml/2006/main">
        <w:t xml:space="preserve">[103] 效果相当不错，但可能会被 Nonono 或 Touba Taiyo 的特殊招式覆盖，所以最好错开它们的部署间隔。</w:t>
      </w:r>
    </w:p>
    <w:p w14:paraId="6C6058B5">
      <w:r xmlns:w="http://schemas.openxmlformats.org/wordprocessingml/2006/main">
        <w:t xml:space="preserve">[104] 特殊技能为范围攻击，并附带自身速度提升效果。虽然其独特效果适合对付首领，但作为范围攻击技能，与首领的战斗风格并不十分契合。速度提升效果仅限自身，但持续时间和效果都非常显著。即使没有装备强化，也不用担心效果消失。此外，高耐力配合速度提升，使其非常适合长时间留在战场上并持续输出伤害。</w:t>
      </w:r>
    </w:p>
    <w:p w14:paraId="2EB70A4F">
      <w:r xmlns:w="http://schemas.openxmlformats.org/wordprocessingml/2006/main">
        <w:t xml:space="preserve">[105] 总的来说，他是一个多面手角色，对付普通敌人和首领都能发挥出色，但也正因如此，他的缺点也很多。仔细考虑出场顺序和装备搭配，才能真正发挥他的潜力。</w:t>
      </w:r>
    </w:p>
    <w:p w14:paraId="6B4A15A8">
      <w:r xmlns:w="http://schemas.openxmlformats.org/wordprocessingml/2006/main">
        <w:t xml:space="preserve">[106] 作为攻击者，你需要装备“会说话的老虎”和“腰带”。剩余的装备栏位可以装备“连击之谜”（强化普通攻击）和“仁王纳豆”（提升生存能力），这两样装备在 Boss 战中都很实用。对付普通敌人时，最好用“钻头”或“孟加拉羚羊”等道具进一步强化它的特殊攻击。它的移动速度很慢，所以如果你不打算优先部署它，还需要准备十几个贝贝塔。</w:t>
      </w:r>
    </w:p>
    <w:p w14:paraId="4F42C671">
      <w:r xmlns:w="http://schemas.openxmlformats.org/wordprocessingml/2006/main">
        <w:t xml:space="preserve">[107] 内容适用性简易评估 †</w:t>
      </w:r>
    </w:p>
    <w:p w14:paraId="4044F643">
      <w:r xmlns:w="http://schemas.openxmlformats.org/wordprocessingml/2006/main">
        <w:t xml:space="preserve">[108] 合适的内容、推荐的装备示例、角色发展目标等。</w:t>
      </w:r>
    </w:p>
    <w:p w14:paraId="4EC884AC">
      <w:r xmlns:w="http://schemas.openxmlformats.org/wordprocessingml/2006/main">
        <w:t xml:space="preserve">[109] 兼容内容</w:t>
      </w:r>
    </w:p>
    <w:p w14:paraId="1FF1B1ED">
      <w:r xmlns:w="http://schemas.openxmlformats.org/wordprocessingml/2006/main">
        <w:t xml:space="preserve">[110] 能力倾向</w:t>
      </w:r>
    </w:p>
    <w:p w14:paraId="13B178E4">
      <w:r xmlns:w="http://schemas.openxmlformats.org/wordprocessingml/2006/main">
        <w:t xml:space="preserve">[111] 简短评论</w:t>
      </w:r>
    </w:p>
    <w:p w14:paraId="1883539E">
      <w:r xmlns:w="http://schemas.openxmlformats.org/wordprocessingml/2006/main">
        <w:t xml:space="preserve">[112] 主线任务 活动任务</w:t>
      </w:r>
    </w:p>
    <w:p w14:paraId="1ECD0BC6">
      <w:r xmlns:w="http://schemas.openxmlformats.org/wordprocessingml/2006/main">
        <w:t xml:space="preserve">[113] 他可以毫无问题地完成任务，但几乎没有理由专门选择他。</w:t>
      </w:r>
    </w:p>
    <w:p w14:paraId="25AA987D">
      <w:r xmlns:w="http://schemas.openxmlformats.org/wordprocessingml/2006/main">
        <w:t xml:space="preserve">[114] 突袭战</w:t>
      </w:r>
    </w:p>
    <w:p w14:paraId="0DEF08F4">
      <w:r xmlns:w="http://schemas.openxmlformats.org/wordprocessingml/2006/main">
        <w:t xml:space="preserve">[115] 范围性特殊攻击不适用。</w:t>
      </w:r>
    </w:p>
    <w:p w14:paraId="61C2DEEF">
      <w:r xmlns:w="http://schemas.openxmlformats.org/wordprocessingml/2006/main">
        <w:t xml:space="preserve">[116] 湮灭</w:t>
      </w:r>
    </w:p>
    <w:p w14:paraId="482E8079">
      <w:r xmlns:w="http://schemas.openxmlformats.org/wordprocessingml/2006/main">
        <w:t xml:space="preserve">[117] 范围特殊攻击和速度增益都适合歼灭战，但如果增益只作用于自己，则威力不大（装备示例见下文）。</w:t>
      </w:r>
    </w:p>
    <w:p w14:paraId="685317C5">
      <w:r xmlns:w="http://schemas.openxmlformats.org/wordprocessingml/2006/main">
        <w:t xml:space="preserve">[118] B宇宙</w:t>
      </w:r>
    </w:p>
    <w:p w14:paraId="7F90F453">
      <w:r xmlns:w="http://schemas.openxmlformats.org/wordprocessingml/2006/main">
        <w:t xml:space="preserve">[119] 无益效果</w:t>
      </w:r>
    </w:p>
    <w:p w14:paraId="7DCA2420">
      <w:r xmlns:w="http://schemas.openxmlformats.org/wordprocessingml/2006/main">
        <w:t xml:space="preserve">[120] 能力评价指标</w:t>
      </w:r>
    </w:p>
    <w:p w14:paraId="5A62BD82">
      <w:r xmlns:w="http://schemas.openxmlformats.org/wordprocessingml/2006/main">
        <w:t xml:space="preserve">[121] ◎：优秀内容。最有可能发挥出色。○：合适内容。有较高发挥潜力。△：一般。需要一些技巧才能发挥良好，但选择理由不多。×：不合适内容。由于与内容规则、游戏系统、难度等级等不兼容，难以发挥出色。*2014年3月更新</w:t>
      </w:r>
    </w:p>
    <w:p w14:paraId="5D6E36F8">
      <w:r xmlns:w="http://schemas.openxmlformats.org/wordprocessingml/2006/main">
        <w:t xml:space="preserve">[122] 湮灭</w:t>
      </w:r>
    </w:p>
    <w:p w14:paraId="57165A1E">
      <w:r xmlns:w="http://schemas.openxmlformats.org/wordprocessingml/2006/main">
        <w:t xml:space="preserve">[123] 推荐设备示例</w:t>
      </w:r>
    </w:p>
    <w:p w14:paraId="4086DBBB">
      <w:r xmlns:w="http://schemas.openxmlformats.org/wordprocessingml/2006/main">
        <w:t xml:space="preserve">[124] 主要设备</w:t>
      </w:r>
    </w:p>
    <w:p w14:paraId="4B9B8C7C">
      <w:r xmlns:w="http://schemas.openxmlformats.org/wordprocessingml/2006/main">
        <w:t xml:space="preserve">[125] 子设备</w:t>
      </w:r>
    </w:p>
    <w:p w14:paraId="1639379F">
      <w:r xmlns:w="http://schemas.openxmlformats.org/wordprocessingml/2006/main">
        <w:t xml:space="preserve">[126] 一件令人愉悦的物品</w:t>
      </w:r>
    </w:p>
    <w:p w14:paraId="39D4E2A9">
      <w:r xmlns:w="http://schemas.openxmlformats.org/wordprocessingml/2006/main">
        <w:t xml:space="preserve">[127] 发展目标</w:t>
      </w:r>
    </w:p>
    <w:p w14:paraId="4E8BFAD0">
      <w:r xmlns:w="http://schemas.openxmlformats.org/wordprocessingml/2006/main">
        <w:t xml:space="preserve">[128] 突破极限</w:t>
      </w:r>
    </w:p>
    <w:p w14:paraId="0D675F29">
      <w:r xmlns:w="http://schemas.openxmlformats.org/wordprocessingml/2006/main">
        <w:t xml:space="preserve">[129] 致命觉醒</w:t>
      </w:r>
    </w:p>
    <w:p w14:paraId="6640BF1B">
      <w:r xmlns:w="http://schemas.openxmlformats.org/wordprocessingml/2006/main">
        <w:t xml:space="preserve">[130] 独特的觉醒</w:t>
      </w:r>
    </w:p>
    <w:p w14:paraId="0A5E686C">
      <w:r xmlns:w="http://schemas.openxmlformats.org/wordprocessingml/2006/main">
        <w:t xml:space="preserve">[131] 行动速度</w:t>
      </w:r>
    </w:p>
    <w:p w14:paraId="4EAE4716">
      <w:r xmlns:w="http://schemas.openxmlformats.org/wordprocessingml/2006/main">
        <w:t xml:space="preserve">[132] 特别收费</w:t>
      </w:r>
    </w:p>
    <w:p w14:paraId="57067505">
      <w:r xmlns:w="http://schemas.openxmlformats.org/wordprocessingml/2006/main">
        <w:t xml:space="preserve">[133] 其他</w:t>
      </w:r>
    </w:p>
    <w:p w14:paraId="1933947E">
      <w:r xmlns:w="http://schemas.openxmlformats.org/wordprocessingml/2006/main">
        <w:t xml:space="preserve">[134] 培训成本</w:t>
      </w:r>
    </w:p>
    <w:p w14:paraId="49CCFCAD">
      <w:r xmlns:w="http://schemas.openxmlformats.org/wordprocessingml/2006/main">
        <w:t xml:space="preserve">[135] 3.1 秒 9 次</w:t>
      </w:r>
    </w:p>
    <w:p w14:paraId="17142562">
      <w:r xmlns:w="http://schemas.openxmlformats.org/wordprocessingml/2006/main">
        <w:t xml:space="preserve">[136] 15% 17次</w:t>
      </w:r>
    </w:p>
    <w:p w14:paraId="49FF956B">
      <w:r xmlns:w="http://schemas.openxmlformats.org/wordprocessingml/2006/main">
        <w:t xml:space="preserve">[137] 备注</w:t>
      </w:r>
    </w:p>
    <w:p w14:paraId="21D9E912">
      <w:r xmlns:w="http://schemas.openxmlformats.org/wordprocessingml/2006/main">
        <w:t xml:space="preserve">[138] 如果你无法准备一个能用普通攻击瞬间击杀弱小敌人的增益效果，那么这样做就没有必要。如果体力不足，可以切换到其他技能。根据敌人的类型切换技能。</w:t>
      </w:r>
    </w:p>
    <w:p w14:paraId="53A1DFC8">
      <w:r xmlns:w="http://schemas.openxmlformats.org/wordprocessingml/2006/main">
        <w:t xml:space="preserve">[139] *2016年3月更新</w:t>
      </w:r>
    </w:p>
    <w:p w14:paraId="0D08BBB8">
      <w:r xmlns:w="http://schemas.openxmlformats.org/wordprocessingml/2006/main">
        <w:t xml:space="preserve">[140] 其他版本 / 相关角色 †</w:t>
      </w:r>
    </w:p>
    <w:p w14:paraId="1F62CEA2">
      <w:r xmlns:w="http://schemas.openxmlformats.org/wordprocessingml/2006/main">
        <w:t xml:space="preserve">[141] 击败偶像玛丽娜</w:t>
      </w:r>
    </w:p>
    <w:p w14:paraId="2ADC13D1">
      <w:r xmlns:w="http://schemas.openxmlformats.org/wordprocessingml/2006/main">
        <w:t xml:space="preserve">[142] 击败偶像秋惠</w:t>
      </w:r>
    </w:p>
    <w:p w14:paraId="0D44018A">
      <w:r xmlns:w="http://schemas.openxmlformats.org/wordprocessingml/2006/main">
        <w:t xml:space="preserve">[143] 击败偶像玉木</w:t>
      </w:r>
    </w:p>
    <w:p w14:paraId="549B9D15">
      <w:r xmlns:w="http://schemas.openxmlformats.org/wordprocessingml/2006/main">
        <w:t xml:space="preserve">[144] 琐事 †</w:t>
      </w:r>
    </w:p>
    <w:p w14:paraId="2D45C404">
      <w:r xmlns:w="http://schemas.openxmlformats.org/wordprocessingml/2006/main">
        <w:t xml:space="preserve">[145] Beat Idol 中唯一的纯魔法角色。然而，剧情设定中并未明确提及这一点。</w:t>
      </w:r>
    </w:p>
    <w:p w14:paraId="0F03464F">
      <w:r xmlns:w="http://schemas.openxmlformats.org/wordprocessingml/2006/main">
        <w:t xml:space="preserve">[146] 官方推特账号简介 †</w:t>
      </w:r>
    </w:p>
    <w:p w14:paraId="0AF38F88">
      <w:r xmlns:w="http://schemas.openxmlformats.org/wordprocessingml/2006/main">
        <w:t xml:space="preserve">[147] 人物介绍</w:t>
      </w:r>
    </w:p>
    <w:p w14:paraId="6EAAA761">
      <w:r xmlns:w="http://schemas.openxmlformats.org/wordprocessingml/2006/main">
        <w:t xml:space="preserve">[148] 评论表 †</w:t>
      </w:r>
    </w:p>
    <w:p w14:paraId="4EF4AF82">
      <w:r xmlns:w="http://schemas.openxmlformats.org/wordprocessingml/2006/main">
        <w:t xml:space="preserve">[149] 点击打开历史日志列表</w:t>
      </w:r>
    </w:p>
    <w:p w14:paraId="378CF007">
      <w:r xmlns:w="http://schemas.openxmlformats.org/wordprocessingml/2006/main">
        <w:t xml:space="preserve">[150] 末尾的数字越小，日志越旧。</w:t>
      </w:r>
    </w:p>
    <w:p w14:paraId="160AA54D">
      <w:r xmlns:w="http://schemas.openxmlformats.org/wordprocessingml/2006/main">
        <w:t xml:space="preserve">[151]“评论/击败偶像久美子/”没有子页面。</w:t>
      </w:r>
    </w:p>
    <w:p w14:paraId="68C71F84">
      <w:r xmlns:w="http://schemas.openxmlformats.org/wordprocessingml/2006/main">
        <w:t xml:space="preserve">[152] 我很好奇插画师是谁，结果发现是 Kakage-sensei 的笔名——[GGf7Gd45.x2] 2021-11-03 (周三) 09:22:47</w:t>
      </w:r>
    </w:p>
    <w:p w14:paraId="7F0C43CD">
      <w:r xmlns:w="http://schemas.openxmlformats.org/wordprocessingml/2006/main">
        <w:t xml:space="preserve">[153] 我希望玉木有紫色头发和小胸——[.I1dCGxW6Ts] 2021-11-03 (周三) 20:08:27</w:t>
      </w:r>
    </w:p>
    <w:p w14:paraId="62BC82C2">
      <w:r xmlns:w="http://schemas.openxmlformats.org/wordprocessingml/2006/main">
        <w:t xml:space="preserve">[154] 是异度之刃 -- [FD99abrpwio] 2021-11-04 (周四) 01:21:17</w:t>
      </w:r>
    </w:p>
    <w:p w14:paraId="51A2887B">
      <w:r xmlns:w="http://schemas.openxmlformats.org/wordprocessingml/2006/main">
        <w:t xml:space="preserve">[155] 我相信其他人也这么想：Hikari是在cosplay鹤卷真希——[//KhUpujV4A] 2021-11-04 (周四) 14:27:37</w:t>
      </w:r>
    </w:p>
    <w:p w14:paraId="3F4AFF08">
      <w:r xmlns:w="http://schemas.openxmlformats.org/wordprocessingml/2006/main">
        <w:t xml:space="preserve">[156] 然而，活动期间的缩略图却给人一种截然不同的感觉，酷似《情热传说》中的米拉…… -- [wi491EvwG8M] 2021-11-04 (周四) 20:39:28</w:t>
      </w:r>
    </w:p>
    <w:p w14:paraId="2151374B">
      <w:r xmlns:w="http://schemas.openxmlformats.org/wordprocessingml/2006/main">
        <w:t xml:space="preserve">[157] 100%命中率确实非常重要，不是吗？目前还没有其他角色拥有3秒的范围攻击技能，并且自身就能达到100%命中率。如果没有4秒的觉醒，只有凛堂和布罗克米尔可以做到，再加上速度提升，我认为他是刷弱小敌人的最佳角色。——[xDHDwLIavc.] 2021-11-07 (周日) 18:08:21</w:t>
      </w:r>
    </w:p>
    <w:p w14:paraId="4062A5C0">
      <w:r xmlns:w="http://schemas.openxmlformats.org/wordprocessingml/2006/main">
        <w:t xml:space="preserve">[158] 让我想起了音乐制作器 -- [whrVAtehW6c] 2021-11-07 (周日) 15:27:54</w:t>
      </w:r>
    </w:p>
    <w:p w14:paraId="0D56BED3">
      <w:r xmlns:w="http://schemas.openxmlformats.org/wordprocessingml/2006/main">
        <w:t xml:space="preserve">[159] 觉醒强化+虎纹+特殊攻击效果，可以达到超快的行动速度，所以我期待（在团队副本战斗中）能获得大量能量槽——[jZOGBfgFjnU] 2021-11-07 (周日) 23:44:00</w:t>
      </w:r>
    </w:p>
    <w:p w14:paraId="43E97758">
      <w:r xmlns:w="http://schemas.openxmlformats.org/wordprocessingml/2006/main">
        <w:t xml:space="preserve">[160] 她性感又很强壮，你喜欢她吗？ -- [ysV6bef9rLQ] 2021-11-08 (周一) 21:40:10</w:t>
      </w:r>
    </w:p>
    <w:p w14:paraId="0CBA76E0">
      <w:r xmlns:w="http://schemas.openxmlformats.org/wordprocessingml/2006/main">
        <w:t xml:space="preserve">[161] 嗯……失败才是最好的 -- [yZiN69V3eLk] 2021-11-08 (周一) 22:45:14</w:t>
      </w:r>
    </w:p>
    <w:p w14:paraId="374448F0">
      <w:r xmlns:w="http://schemas.openxmlformats.org/wordprocessingml/2006/main">
        <w:t xml:space="preserve">[162] 防御力降低这个减益效果本身就很难用……我想这是系统机制导致的，无法避免吧——[ZiSjyDq1ri6] 2021-11-24 (周三) 08:42:05</w:t>
      </w:r>
    </w:p>
    <w:p w14:paraId="4BD91B56">
      <w:r xmlns:w="http://schemas.openxmlformats.org/wordprocessingml/2006/main">
        <w:t xml:space="preserve">[163] 那个毛绒玩具的故事太糟糕了。——[hszjGYLPwvo] 2021-11-29 (周一) 18:49:49</w:t>
      </w:r>
    </w:p>
    <w:p w14:paraId="3BF8E929">
      <w:r xmlns:w="http://schemas.openxmlformats.org/wordprocessingml/2006/main">
        <w:t xml:space="preserve">[164] 击败凌辱最棒了，我也想看到其他角色也用这种风格，不要那种不温不火的催眠——[SSq/6.KXOuo] 2022-07-18 (周一) 10:44:43</w:t>
      </w:r>
    </w:p>
    <w:p w14:paraId="5AA52540">
      <w:r xmlns:w="http://schemas.openxmlformats.org/wordprocessingml/2006/main">
        <w:t xml:space="preserve">[165] ←使用棋盘前请务必阅读规则。</w:t>
      </w:r>
    </w:p>
    <w:p w14:paraId="7334DC1D">
      <w:r xmlns:w="http://schemas.openxmlformats.org/wordprocessingml/2006/main">
        <w:t xml:space="preserve">[166] 关于规则 †</w:t>
      </w:r>
    </w:p>
    <w:p w14:paraId="6C4ECE1D">
      <w:r xmlns:w="http://schemas.openxmlformats.org/wordprocessingml/2006/main">
        <w:t xml:space="preserve">[167] 请不要抱怨或批评页面编辑者。如果您对其他人的编辑有意见，请通过“提供替代方案”或“自行编辑”的方式进行建设性沟通。</w:t>
      </w:r>
    </w:p>
    <w:p w14:paraId="61038E67">
      <w:r xmlns:w="http://schemas.openxmlformats.org/wordprocessingml/2006/main">
        <w:t xml:space="preserve">[168] 不要发布个人网站或其他禁止未经授权链接的网站的网址。</w:t>
      </w:r>
    </w:p>
    <w:p w14:paraId="071AA008">
      <w:r xmlns:w="http://schemas.openxmlformats.org/wordprocessingml/2006/main">
        <w:t xml:space="preserve">[169] 关于违反规则的帖子 †</w:t>
      </w:r>
    </w:p>
    <w:p w14:paraId="16932173">
      <w:r xmlns:w="http://schemas.openxmlformats.org/wordprocessingml/2006/main">
        <w:t xml:space="preserve">[170] 禁止发布以下类型的帖子，因为它们容易造成干扰。</w:t>
      </w:r>
    </w:p>
    <w:p w14:paraId="0BA2D689">
      <w:r xmlns:w="http://schemas.openxmlformats.org/wordprocessingml/2006/main">
        <w:t xml:space="preserve">[171]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785ABA01">
      <w:r xmlns:w="http://schemas.openxmlformats.org/wordprocessingml/2006/main">
        <w:t xml:space="preserve">[172] 其他包括使用此维基的人、官方管理员、艺术家、配音演员、现实生活中的个人以及 Twitter 用户等团体。</w:t>
      </w:r>
    </w:p>
    <w:p w14:paraId="060B8199">
      <w:r xmlns:w="http://schemas.openxmlformats.org/wordprocessingml/2006/main">
        <w:t xml:space="preserve">[173] 关于向管理层提交的帖子，我们容忍可以解释为用户反馈的评论，例如“我希望他们改进这一点”、“我希望他们尽快修复错误”和“维护时间太长了”，但我们不容忍使用辱骂性语言贬低管理层。</w:t>
      </w:r>
    </w:p>
    <w:p w14:paraId="599E504E">
      <w:r xmlns:w="http://schemas.openxmlformats.org/wordprocessingml/2006/main">
        <w:t xml:space="preserve">[174] 将讨论和意见交流视为“诽谤或对抗他人”是错误的。然而，在讨论或意见交流中使用辱骂性语言、贬低他人、挑衅他人或在缺乏明确证据的情况下发表言论，都是违法行为。说话时务必注意自己的言辞。</w:t>
      </w:r>
    </w:p>
    <w:p w14:paraId="63AE1404">
      <w:r xmlns:w="http://schemas.openxmlformats.org/wordprocessingml/2006/main">
        <w:t xml:space="preserve">[175] 攻击性评论是指使用“做这个”或“做那个”等强烈命令、“使用粗俗语言”、“采取居高临下的态度”或“挑衅”的评论。</w:t>
      </w:r>
    </w:p>
    <w:p w14:paraId="66A7119A">
      <w:r xmlns:w="http://schemas.openxmlformats.org/wordprocessingml/2006/main">
        <w:t xml:space="preserve">[176] 禁止发布冒犯现有玩家的帖子，例如“还有人玩这个游戏吗？”或“这游戏已经凉了”。这并不意味着您完全不能发表任何负面言论，而是指那些超出单纯负面评价范围，构成诽谤或诋毁的帖子将被禁止发布。</w:t>
      </w:r>
    </w:p>
    <w:p w14:paraId="56278059">
      <w:r xmlns:w="http://schemas.openxmlformats.org/wordprocessingml/2006/main">
        <w:t xml:space="preserve">[177] 公开羞辱他人，包括泄露他人的游戏内名称或UID</w:t>
      </w:r>
    </w:p>
    <w:p w14:paraId="420B5947">
      <w:r xmlns:w="http://schemas.openxmlformats.org/wordprocessingml/2006/main">
        <w:t xml:space="preserve">[178] 但是，允许分享有助于完成此游戏的信息和视频。</w:t>
      </w:r>
    </w:p>
    <w:p w14:paraId="5159F56B">
      <w:r xmlns:w="http://schemas.openxmlformats.org/wordprocessingml/2006/main">
        <w:t xml:space="preserve">[179] 参考其他应用程序</w:t>
      </w:r>
    </w:p>
    <w:p w14:paraId="5F992AE0">
      <w:r xmlns:w="http://schemas.openxmlformats.org/wordprocessingml/2006/main">
        <w:t xml:space="preserve">[180] 在多个论坛上多次发帖</w:t>
      </w:r>
    </w:p>
    <w:p w14:paraId="79B0518F">
      <w:r xmlns:w="http://schemas.openxmlformats.org/wordprocessingml/2006/main">
        <w:t xml:space="preserve">[181] 写出一串毫无意义的字符</w:t>
      </w:r>
    </w:p>
    <w:p w14:paraId="03DB6AB2">
      <w:r xmlns:w="http://schemas.openxmlformats.org/wordprocessingml/2006/main">
        <w:t xml:space="preserve">[182] 关于作弊和利用漏洞的帖子</w:t>
      </w:r>
    </w:p>
    <w:p w14:paraId="1CB7DAEC">
      <w:r xmlns:w="http://schemas.openxmlformats.org/wordprocessingml/2006/main">
        <w:t xml:space="preserve">[183] 最好的办法是忽略违反规则的帖子。上钩或反驳只会让事情变得更糟。</w:t>
      </w:r>
    </w:p>
    <w:p w14:paraId="31FF32E0">
      <w:r xmlns:w="http://schemas.openxmlformats.org/wordprocessingml/2006/main">
        <w:t xml:space="preserve">[184] *在上述规则中，“诽谤”指的是在没有客观证据的情况下诋毁和贬低他人。将所有批评性文章都归为“诽谤”是不正确的，所以请务必谨慎。</w:t>
      </w:r>
    </w:p>
    <w:p w14:paraId="37352005">
      <w:r xmlns:w="http://schemas.openxmlformats.org/wordprocessingml/2006/main">
        <w:t xml:space="preserve">[185] 关于修改和删除发帖日志 †</w:t>
      </w:r>
    </w:p>
    <w:p w14:paraId="742AEBEF">
      <w:r xmlns:w="http://schemas.openxmlformats.org/wordprocessingml/2006/main">
        <w:t xml:space="preserve">[186] 但是，允许更正印刷错误、遗漏和字体颜色。（他人出于善意所做的更正也允许。）</w:t>
      </w:r>
    </w:p>
    <w:p w14:paraId="2353C2D5">
      <w:r xmlns:w="http://schemas.openxmlformats.org/wordprocessingml/2006/main">
        <w:t xml:space="preserve">[187] 作为例外情况，您可以删除自己的帖子，但事后必须向管理员报告。此外，删除时，请将整个评论替换为以下文本，而不是完全删除：&amp;color(#ff0000){''发帖人已删除''};</w:t>
      </w:r>
    </w:p>
    <w:p w14:paraId="2853B84D">
      <w:r xmlns:w="http://schemas.openxmlformats.org/wordprocessingml/2006/main">
        <w:t xml:space="preserve">[188] 关于评论违反规则的帖子 †</w:t>
      </w:r>
    </w:p>
    <w:p w14:paraId="2E8BB9B4">
      <w:r xmlns:w="http://schemas.openxmlformats.org/wordprocessingml/2006/main">
        <w:t xml:space="preserve">[189] 您可以自行注释掉上述任何违反规则的评论，无需管理员许可。但是，如果您注释掉了某条评论，请务必在 CO 举报公告板上进行举报。请使用 CO 举报公告板上的举报模板。</w:t>
      </w:r>
    </w:p>
    <w:p w14:paraId="79A6DE98">
      <w:r xmlns:w="http://schemas.openxmlformats.org/wordprocessingml/2006/main">
        <w:t xml:space="preserve">[190] 未经 CO 报告公告板报告而被评论删除的帖子将被恢复，而评论删除帖子的人将受到处罚。</w:t>
      </w:r>
    </w:p>
    <w:p w14:paraId="294FF4E3">
      <w:r xmlns:w="http://schemas.openxmlformats.org/wordprocessingml/2006/main">
        <w:t xml:space="preserve">[191] 如果您反复向 CO 举报公告板举报不违反规则的帖子，我们将认为您是自私的，并将对您实施发帖和编辑限制。</w:t>
      </w:r>
    </w:p>
    <w:p w14:paraId="6858C4A3">
      <w:r xmlns:w="http://schemas.openxmlformats.org/wordprocessingml/2006/main">
        <w:t xml:space="preserve">[192] 在 CO 报告公告板上，不构成违规的报告可由管理员酌情恢复。</w:t>
      </w:r>
    </w:p>
    <w:p w14:paraId="3D1EFF58">
      <w:r xmlns:w="http://schemas.openxmlformats.org/wordprocessingml/2006/main">
        <w:t xml:space="preserve">[193] 我们再次要求您不要评论那些并未违反规则的评论。（例如，诸如“虽然不违反规则，但显然是在挑衅”、“恶作剧”或“评论整个帖子”之类的主观判断。）</w:t>
      </w:r>
    </w:p>
    <w:p w14:paraId="2E138862">
      <w:r xmlns:w="http://schemas.openxmlformats.org/wordprocessingml/2006/main">
        <w:t xml:space="preserve">[194] 关于不违反规则但“冒犯性”的帖子 †</w:t>
      </w:r>
    </w:p>
    <w:p w14:paraId="0EC5E1DF">
      <w:r xmlns:w="http://schemas.openxmlformats.org/wordprocessingml/2006/main">
        <w:t xml:space="preserve">[195] 即使帖子内容具有冒犯性，除非违反版规，否则不会被删除。由于每个人对冒犯性的接受程度不同，请使用 NGID 功能隐藏评论，而不是争论或恶意挑衅。</w:t>
      </w:r>
    </w:p>
    <w:p w14:paraId="3D1A9D39">
      <w:r xmlns:w="http://schemas.openxmlformats.org/wordprocessingml/2006/main">
        <w:t xml:space="preserve">[196] 挑衅难道不是一种违规行为吗？†</w:t>
      </w:r>
    </w:p>
    <w:p w14:paraId="507F9632">
      <w:r xmlns:w="http://schemas.openxmlformats.org/wordprocessingml/2006/main">
        <w:t xml:space="preserve">[197] 某人对某些内容是否具有煽动性的看法差异很大，因此我们不认为这是违规行为。如果您认为某条评论具有煽动性，请使用 NGID 功能将其隐藏。</w:t>
      </w:r>
    </w:p>
    <w:p w14:paraId="0C0F2046">
      <w:r xmlns:w="http://schemas.openxmlformats.org/wordprocessingml/2006/main">
        <w:t xml:space="preserve">[198] 抱怨难道不算违法吗？†</w:t>
      </w:r>
    </w:p>
    <w:p w14:paraId="1A6DDDBE">
      <w:r xmlns:w="http://schemas.openxmlformats.org/wordprocessingml/2006/main">
        <w:t xml:space="preserve">[199] 一般而言，抱怨本身并不构成违规。但是，针对本作品的负面宣传、诽谤、辱骂性语言以及超出抱怨范围的对抗性言论均构成违规。如果您认为抱怨内容冒犯了您，请使用 NGID 功能隐藏相关评论。</w:t>
      </w:r>
    </w:p>
    <w:p w14:paraId="6B27770B">
      <w:r xmlns:w="http://schemas.openxmlformats.org/wordprocessingml/2006/main">
        <w:t xml:space="preserve">[200] 如果您不确定某个帖子是否违反了规则，该怎么办？ †</w:t>
      </w:r>
    </w:p>
    <w:p w14:paraId="631967B1">
      <w:r xmlns:w="http://schemas.openxmlformats.org/wordprocessingml/2006/main">
        <w:t xml:space="preserve">[201] 有些帖子内容含糊不清，难以判断是否违规。评论删除这类含糊不清的帖子可能会导致问题，所以请不要评论删除，而是使用 NGID 功能将评论隐藏起来。</w:t>
      </w:r>
    </w:p>
    <w:p w14:paraId="15AC8EFC">
      <w:r xmlns:w="http://schemas.openxmlformats.org/wordprocessingml/2006/main">
        <w:t xml:space="preserve">[202] 对屡犯者的处罚 †</w:t>
      </w:r>
    </w:p>
    <w:p w14:paraId="5BB234E2">
      <w:r xmlns:w="http://schemas.openxmlformats.org/wordprocessingml/2006/main">
        <w:t xml:space="preserve">[203] 屡次违反规则或发布特别恶意的帖子，管理员可酌情予以处罚，例如“禁止访问”或“限制发帖”。</w:t>
      </w:r>
    </w:p>
    <w:p w14:paraId="4AB900DE">
      <w:r xmlns:w="http://schemas.openxmlformats.org/wordprocessingml/2006/main">
        <w:t xml:space="preserve">[204] 如果您对进一步改进有任何建议，请通过 Wiki 管理公告板与我们联系。</w:t>
      </w:r>
    </w:p>
    <w:p w14:paraId="4DD7B371"/>
    <w:p w14:paraId="2DF02A39">
      <w:r xmlns:w="http://schemas.openxmlformats.org/wordprocessingml/2006/main">
        <w:rPr>
          <w:b/>
        </w:rPr>
        <w:t xml:space="preserve">A059</w:t>
      </w:r>
    </w:p>
    <w:p w14:paraId="3DB625BA">
      <w:r xmlns:w="http://schemas.openxmlformats.org/wordprocessingml/2006/main">
        <w:t xml:space="preserve">[0] 索引：所有角色 | SSR 角色 | SR 角色 | R 角色</w:t>
      </w:r>
    </w:p>
    <w:p w14:paraId="1C5B6084">
      <w:r xmlns:w="http://schemas.openxmlformats.org/wordprocessingml/2006/main">
        <w:t xml:space="preserve">[1] 基本信息</w:t>
      </w:r>
    </w:p>
    <w:p w14:paraId="75CD98E2">
      <w:r xmlns:w="http://schemas.openxmlformats.org/wordprocessingml/2006/main">
        <w:t xml:space="preserve">[2] 语音</w:t>
      </w:r>
    </w:p>
    <w:p w14:paraId="236AA552">
      <w:r xmlns:w="http://schemas.openxmlformats.org/wordprocessingml/2006/main">
        <w:t xml:space="preserve">[3] 相关角色</w:t>
      </w:r>
    </w:p>
    <w:p w14:paraId="164935CB">
      <w:r xmlns:w="http://schemas.openxmlformats.org/wordprocessingml/2006/main">
        <w:t xml:space="preserve">[4] 琐事</w:t>
      </w:r>
    </w:p>
    <w:p w14:paraId="7E5CD482">
      <w:r xmlns:w="http://schemas.openxmlformats.org/wordprocessingml/2006/main">
        <w:t xml:space="preserve">[5] 官方推特账号介绍</w:t>
      </w:r>
    </w:p>
    <w:p w14:paraId="4DC1F3BD">
      <w:r xmlns:w="http://schemas.openxmlformats.org/wordprocessingml/2006/main">
        <w:t xml:space="preserve">[6] 评论表单</w:t>
      </w:r>
    </w:p>
    <w:p w14:paraId="544D292C">
      <w:r xmlns:w="http://schemas.openxmlformats.org/wordprocessingml/2006/main">
        <w:t xml:space="preserve">[7] 基本信息 †</w:t>
      </w:r>
    </w:p>
    <w:p w14:paraId="5315AE20">
      <w:r xmlns:w="http://schemas.openxmlformats.org/wordprocessingml/2006/main">
        <w:t xml:space="preserve">[8] 变换图像</w:t>
      </w:r>
    </w:p>
    <w:p w14:paraId="6A73F0B6">
      <w:r xmlns:w="http://schemas.openxmlformats.org/wordprocessingml/2006/main">
        <w:t xml:space="preserve">[9] 简介</w:t>
      </w:r>
    </w:p>
    <w:p w14:paraId="7D41EC1D">
      <w:r xmlns:w="http://schemas.openxmlformats.org/wordprocessingml/2006/main">
        <w:t xml:space="preserve">[10] 姓名</w:t>
      </w:r>
    </w:p>
    <w:p w14:paraId="6D731917">
      <w:r xmlns:w="http://schemas.openxmlformats.org/wordprocessingml/2006/main">
        <w:t xml:space="preserve">[11] 击败偶像玉木</w:t>
      </w:r>
    </w:p>
    <w:p w14:paraId="3055367F">
      <w:r xmlns:w="http://schemas.openxmlformats.org/wordprocessingml/2006/main">
        <w:t xml:space="preserve">[12] 真实姓名</w:t>
      </w:r>
    </w:p>
    <w:p w14:paraId="00670E62">
      <w:r xmlns:w="http://schemas.openxmlformats.org/wordprocessingml/2006/main">
        <w:t xml:space="preserve">[13] 环天山</w:t>
      </w:r>
    </w:p>
    <w:p w14:paraId="6FAFF77A">
      <w:r xmlns:w="http://schemas.openxmlformats.org/wordprocessingml/2006/main">
        <w:t xml:space="preserve">[14] 稀有度</w:t>
      </w:r>
    </w:p>
    <w:p w14:paraId="4AF59EA9">
      <w:r xmlns:w="http://schemas.openxmlformats.org/wordprocessingml/2006/main">
        <w:t xml:space="preserve">[15] 普通攻击</w:t>
      </w:r>
    </w:p>
    <w:p w14:paraId="7AB875A3">
      <w:r xmlns:w="http://schemas.openxmlformats.org/wordprocessingml/2006/main">
        <w:t xml:space="preserve">[16] 近战攻击（物理）</w:t>
      </w:r>
    </w:p>
    <w:p w14:paraId="22110101">
      <w:r xmlns:w="http://schemas.openxmlformats.org/wordprocessingml/2006/main">
        <w:t xml:space="preserve">[17] 附属派系</w:t>
      </w:r>
    </w:p>
    <w:p w14:paraId="1DA66C2F">
      <w:r xmlns:w="http://schemas.openxmlformats.org/wordprocessingml/2006/main">
        <w:t xml:space="preserve">[18] 战士（异界）</w:t>
      </w:r>
    </w:p>
    <w:p w14:paraId="5E5198AA">
      <w:r xmlns:w="http://schemas.openxmlformats.org/wordprocessingml/2006/main">
        <w:t xml:space="preserve">[19] 葵春</w:t>
      </w:r>
    </w:p>
    <w:p w14:paraId="0198A14C">
      <w:r xmlns:w="http://schemas.openxmlformats.org/wordprocessingml/2006/main">
        <w:t xml:space="preserve">[20] 插图</w:t>
      </w:r>
    </w:p>
    <w:p w14:paraId="65D9DCB4">
      <w:r xmlns:w="http://schemas.openxmlformats.org/wordprocessingml/2006/main">
        <w:t xml:space="preserve">[21] 皮祖</w:t>
      </w:r>
    </w:p>
    <w:p w14:paraId="1FA1C362">
      <w:r xmlns:w="http://schemas.openxmlformats.org/wordprocessingml/2006/main">
        <w:t xml:space="preserve">[22] SD字符</w:t>
      </w:r>
    </w:p>
    <w:p w14:paraId="534FD702">
      <w:r xmlns:w="http://schemas.openxmlformats.org/wordprocessingml/2006/main">
        <w:t xml:space="preserve">[23] 风味文字</w:t>
      </w:r>
    </w:p>
    <w:p w14:paraId="2A3AB303">
      <w:r xmlns:w="http://schemas.openxmlformats.org/wordprocessingml/2006/main">
        <w:t xml:space="preserve">[24] “耶！加油！耶！” 她是一位曾在异次元守护地球的战士，也是超能力偶像二代成员。她拥有出色的运动天赋，曾参加过曲棍球、垒球、足球等各种社团活动，并在所有项目中都取得了优异的成绩。她生性自由奔放，对唱歌产生兴趣后，便一时冲动成为了偶像。她做事缺乏深度，性格友善，很容易被人欺骗。</w:t>
      </w:r>
    </w:p>
    <w:p w14:paraId="5608735C">
      <w:r xmlns:w="http://schemas.openxmlformats.org/wordprocessingml/2006/main">
        <w:t xml:space="preserve">[25] 如何获得</w:t>
      </w:r>
    </w:p>
    <w:p w14:paraId="639FA6EF">
      <w:r xmlns:w="http://schemas.openxmlformats.org/wordprocessingml/2006/main">
        <w:t xml:space="preserve">[26] 活动“Tranquillo 开幕”奖励角色。可在角色兑换商店使用 100 个“兴奋种子”兑换。</w:t>
      </w:r>
    </w:p>
    <w:p w14:paraId="7F3BDB70">
      <w:r xmlns:w="http://schemas.openxmlformats.org/wordprocessingml/2006/main">
        <w:t xml:space="preserve">[27] 基础属性（1星）* 每增加1星+50%，5星时为1星值的3倍</w:t>
      </w:r>
    </w:p>
    <w:p w14:paraId="130EA0BE">
      <w:r xmlns:w="http://schemas.openxmlformats.org/wordprocessingml/2006/main">
        <w:t xml:space="preserve">[28] 级</w:t>
      </w:r>
    </w:p>
    <w:p w14:paraId="73BA51D4">
      <w:r xmlns:w="http://schemas.openxmlformats.org/wordprocessingml/2006/main">
        <w:t xml:space="preserve">[29] 耐力</w:t>
      </w:r>
    </w:p>
    <w:p w14:paraId="65C5F2BB">
      <w:r xmlns:w="http://schemas.openxmlformats.org/wordprocessingml/2006/main">
        <w:t xml:space="preserve">[30] 攻击力</w:t>
      </w:r>
    </w:p>
    <w:p w14:paraId="59827B1C">
      <w:r xmlns:w="http://schemas.openxmlformats.org/wordprocessingml/2006/main">
        <w:t xml:space="preserve">[31] 防御能力</w:t>
      </w:r>
    </w:p>
    <w:p w14:paraId="3DC84DAF">
      <w:r xmlns:w="http://schemas.openxmlformats.org/wordprocessingml/2006/main">
        <w:t xml:space="preserve">[32] 魔力</w:t>
      </w:r>
    </w:p>
    <w:p w14:paraId="2598BDEE">
      <w:r xmlns:w="http://schemas.openxmlformats.org/wordprocessingml/2006/main">
        <w:t xml:space="preserve">[33] 魔法抗性</w:t>
      </w:r>
    </w:p>
    <w:p w14:paraId="1C2DE21D">
      <w:r xmlns:w="http://schemas.openxmlformats.org/wordprocessingml/2006/main">
        <w:t xml:space="preserve">[34] 详细状态</w:t>
      </w:r>
    </w:p>
    <w:p w14:paraId="114AAC74">
      <w:r xmlns:w="http://schemas.openxmlformats.org/wordprocessingml/2006/main">
        <w:t xml:space="preserve">[35] 准确性</w:t>
      </w:r>
    </w:p>
    <w:p w14:paraId="0FCADF04">
      <w:r xmlns:w="http://schemas.openxmlformats.org/wordprocessingml/2006/main">
        <w:t xml:space="preserve">[36] 回避能力</w:t>
      </w:r>
    </w:p>
    <w:p w14:paraId="0918B90F">
      <w:r xmlns:w="http://schemas.openxmlformats.org/wordprocessingml/2006/main">
        <w:t xml:space="preserve">[37] 连续命中率</w:t>
      </w:r>
    </w:p>
    <w:p w14:paraId="60C5583B">
      <w:r xmlns:w="http://schemas.openxmlformats.org/wordprocessingml/2006/main">
        <w:t xml:space="preserve">[38] 反击率</w:t>
      </w:r>
    </w:p>
    <w:p w14:paraId="706F5DA0">
      <w:r xmlns:w="http://schemas.openxmlformats.org/wordprocessingml/2006/main">
        <w:t xml:space="preserve">[39] 眩晕激活率</w:t>
      </w:r>
    </w:p>
    <w:p w14:paraId="0A743F43">
      <w:r xmlns:w="http://schemas.openxmlformats.org/wordprocessingml/2006/main">
        <w:t xml:space="preserve">[40] 眩晕抗性</w:t>
      </w:r>
    </w:p>
    <w:p w14:paraId="605EE60E">
      <w:r xmlns:w="http://schemas.openxmlformats.org/wordprocessingml/2006/main">
        <w:t xml:space="preserve">[41] 移动速度</w:t>
      </w:r>
    </w:p>
    <w:p w14:paraId="54BB5C32">
      <w:r xmlns:w="http://schemas.openxmlformats.org/wordprocessingml/2006/main">
        <w:t xml:space="preserve">[42] 部署速度</w:t>
      </w:r>
    </w:p>
    <w:p w14:paraId="3FF25CBD">
      <w:r xmlns:w="http://schemas.openxmlformats.org/wordprocessingml/2006/main">
        <w:t xml:space="preserve">[43] 行动速度</w:t>
      </w:r>
    </w:p>
    <w:p w14:paraId="07DF74C7">
      <w:r xmlns:w="http://schemas.openxmlformats.org/wordprocessingml/2006/main">
        <w:t xml:space="preserve">[44] 特别收费金额</w:t>
      </w:r>
    </w:p>
    <w:p w14:paraId="0B516E84">
      <w:r xmlns:w="http://schemas.openxmlformats.org/wordprocessingml/2006/main">
        <w:t xml:space="preserve">[45] 特殊招式</w:t>
      </w:r>
    </w:p>
    <w:p w14:paraId="5CC4F84D">
      <w:r xmlns:w="http://schemas.openxmlformats.org/wordprocessingml/2006/main">
        <w:t xml:space="preserve">[46] 姓名</w:t>
      </w:r>
    </w:p>
    <w:p w14:paraId="07029019">
      <w:r xmlns:w="http://schemas.openxmlformats.org/wordprocessingml/2006/main">
        <w:t xml:space="preserve">[47] 效应</w:t>
      </w:r>
    </w:p>
    <w:p w14:paraId="27F7E9FA">
      <w:r xmlns:w="http://schemas.openxmlformats.org/wordprocessingml/2006/main">
        <w:t xml:space="preserve">[48] 快乐的鼓声</w:t>
      </w:r>
    </w:p>
    <w:p w14:paraId="579F20C9">
      <w:r xmlns:w="http://schemas.openxmlformats.org/wordprocessingml/2006/main">
        <w:t xml:space="preserve">[49] 对所有敌人造成双倍物理伤害。使你方场域造成的伤害提高10%，持续15秒。</w:t>
      </w:r>
    </w:p>
    <w:p w14:paraId="6021F9AC">
      <w:r xmlns:w="http://schemas.openxmlformats.org/wordprocessingml/2006/main">
        <w:t xml:space="preserve">[50] 快乐鼓声+</w:t>
      </w:r>
    </w:p>
    <w:p w14:paraId="6C4B2687">
      <w:r xmlns:w="http://schemas.openxmlformats.org/wordprocessingml/2006/main">
        <w:t xml:space="preserve">[51] 对所有敌人造成4倍物理伤害。使己方场域造成的伤害提高10%，持续15秒。</w:t>
      </w:r>
    </w:p>
    <w:p w14:paraId="24B0EA03">
      <w:r xmlns:w="http://schemas.openxmlformats.org/wordprocessingml/2006/main">
        <w:t xml:space="preserve">[52] 独特效果</w:t>
      </w:r>
    </w:p>
    <w:p w14:paraId="421F3DA5">
      <w:r xmlns:w="http://schemas.openxmlformats.org/wordprocessingml/2006/main">
        <w:t xml:space="preserve">[53] 姓名</w:t>
      </w:r>
    </w:p>
    <w:p w14:paraId="5D9624B6">
      <w:r xmlns:w="http://schemas.openxmlformats.org/wordprocessingml/2006/main">
        <w:t xml:space="preserve">[54] 效应</w:t>
      </w:r>
    </w:p>
    <w:p w14:paraId="335A4EC6">
      <w:r xmlns:w="http://schemas.openxmlformats.org/wordprocessingml/2006/main">
        <w:t xml:space="preserve">[55] 让我们一起跳舞吧</w:t>
      </w:r>
    </w:p>
    <w:p w14:paraId="3A2369B8">
      <w:r xmlns:w="http://schemas.openxmlformats.org/wordprocessingml/2006/main">
        <w:t xml:space="preserve">[56] 出击结束后，所有友军单位的特殊攻击槽增加 15%。</w:t>
      </w:r>
    </w:p>
    <w:p w14:paraId="13BA4F4C">
      <w:r xmlns:w="http://schemas.openxmlformats.org/wordprocessingml/2006/main">
        <w:t xml:space="preserve">[57] 让我们一起跳舞吧+</w:t>
      </w:r>
    </w:p>
    <w:p w14:paraId="0C82E23B">
      <w:r xmlns:w="http://schemas.openxmlformats.org/wordprocessingml/2006/main">
        <w:t xml:space="preserve">[58] 出击结束后，所有友军单位的特殊攻击槽增加 25%。</w:t>
      </w:r>
    </w:p>
    <w:p w14:paraId="2BE48A7D">
      <w:r xmlns:w="http://schemas.openxmlformats.org/wordprocessingml/2006/main">
        <w:t xml:space="preserve">[59] 休闲服装照片</w:t>
      </w:r>
    </w:p>
    <w:p w14:paraId="6E59F818">
      <w:r xmlns:w="http://schemas.openxmlformats.org/wordprocessingml/2006/main">
        <w:t xml:space="preserve">[60] 增强图像</w:t>
      </w:r>
    </w:p>
    <w:p w14:paraId="53F69157">
      <w:r xmlns:w="http://schemas.openxmlformats.org/wordprocessingml/2006/main">
        <w:t xml:space="preserve">[61] 语音 †</w:t>
      </w:r>
    </w:p>
    <w:p w14:paraId="40EB20E6">
      <w:r xmlns:w="http://schemas.openxmlformats.org/wordprocessingml/2006/main">
        <w:t xml:space="preserve">[62] 点击打开行列表</w:t>
      </w:r>
    </w:p>
    <w:p w14:paraId="55DA6096">
      <w:r xmlns:w="http://schemas.openxmlformats.org/wordprocessingml/2006/main">
        <w:t xml:space="preserve">[63] 加入</w:t>
      </w:r>
    </w:p>
    <w:p w14:paraId="31956045">
      <w:r xmlns:w="http://schemas.openxmlformats.org/wordprocessingml/2006/main">
        <w:t xml:space="preserve">[64] 是Beat Idol Tamaki！大家，让我们一起玩到最后吧！</w:t>
      </w:r>
    </w:p>
    <w:p w14:paraId="509F944C">
      <w:r xmlns:w="http://schemas.openxmlformats.org/wordprocessingml/2006/main">
        <w:t xml:space="preserve">[65] 对话 1（转换后）</w:t>
      </w:r>
    </w:p>
    <w:p w14:paraId="1C86B2B6">
      <w:r xmlns:w="http://schemas.openxmlformats.org/wordprocessingml/2006/main">
        <w:t xml:space="preserve">[66] 大家好，Beat Idol Tamaki 来啦！</w:t>
      </w:r>
    </w:p>
    <w:p w14:paraId="0A6C1482">
      <w:r xmlns:w="http://schemas.openxmlformats.org/wordprocessingml/2006/main">
        <w:t xml:space="preserve">[67] 对话 2（转换后）</w:t>
      </w:r>
    </w:p>
    <w:p w14:paraId="71FD2A28">
      <w:r xmlns:w="http://schemas.openxmlformats.org/wordprocessingml/2006/main">
        <w:t xml:space="preserve">[68] 如今，人们期望鼓手在演奏时能够唱歌跳舞。</w:t>
      </w:r>
    </w:p>
    <w:p w14:paraId="71EF53C6">
      <w:r xmlns:w="http://schemas.openxmlformats.org/wordprocessingml/2006/main">
        <w:t xml:space="preserve">[69] 对话 3（转换后）</w:t>
      </w:r>
    </w:p>
    <w:p w14:paraId="2203663F">
      <w:r xmlns:w="http://schemas.openxmlformats.org/wordprocessingml/2006/main">
        <w:t xml:space="preserve">[70] 如果你头上只剩下三根头发，那最好还是把它们拔掉。哦，我们说的不是这个吗？</w:t>
      </w:r>
    </w:p>
    <w:p w14:paraId="0FB97415">
      <w:r xmlns:w="http://schemas.openxmlformats.org/wordprocessingml/2006/main">
        <w:t xml:space="preserve">[71] 对话 4（转换后）</w:t>
      </w:r>
    </w:p>
    <w:p w14:paraId="3C543559">
      <w:r xmlns:w="http://schemas.openxmlformats.org/wordprocessingml/2006/main">
        <w:t xml:space="preserve">[72] 哈？你想摸我的胸部？呵呵，想都别想。</w:t>
      </w:r>
    </w:p>
    <w:p w14:paraId="167FDCBC">
      <w:r xmlns:w="http://schemas.openxmlformats.org/wordprocessingml/2006/main">
        <w:t xml:space="preserve">[73] 对话 5（转换后）</w:t>
      </w:r>
    </w:p>
    <w:p w14:paraId="5AC180FF">
      <w:r xmlns:w="http://schemas.openxmlformats.org/wordprocessingml/2006/main">
        <w:t xml:space="preserve">[74] 嘿，我可以牵你的手吗？呵呵，好暖和哦~</w:t>
      </w:r>
    </w:p>
    <w:p w14:paraId="1DE77251">
      <w:r xmlns:w="http://schemas.openxmlformats.org/wordprocessingml/2006/main">
        <w:t xml:space="preserve">[75] 对话 6（转换后）</w:t>
      </w:r>
    </w:p>
    <w:p w14:paraId="28083856">
      <w:r xmlns:w="http://schemas.openxmlformats.org/wordprocessingml/2006/main">
        <w:t xml:space="preserve">[76] 我有时也会哭。以前……嗯，我想，呵呵，我忘了。</w:t>
      </w:r>
    </w:p>
    <w:p w14:paraId="0CC1E51E">
      <w:r xmlns:w="http://schemas.openxmlformats.org/wordprocessingml/2006/main">
        <w:t xml:space="preserve">[77] 对话 7（转换后）</w:t>
      </w:r>
    </w:p>
    <w:p w14:paraId="38052EB8">
      <w:r xmlns:w="http://schemas.openxmlformats.org/wordprocessingml/2006/main">
        <w:t xml:space="preserve">[78] 哦，拜托，你睡觉前一定要做那种事，如果你一直这样做，你会变傻的。</w:t>
      </w:r>
    </w:p>
    <w:p w14:paraId="6AF4DC56">
      <w:r xmlns:w="http://schemas.openxmlformats.org/wordprocessingml/2006/main">
        <w:t xml:space="preserve">[79] 空闲 1（转换后）</w:t>
      </w:r>
    </w:p>
    <w:p w14:paraId="2140E9FB">
      <w:r xmlns:w="http://schemas.openxmlformats.org/wordprocessingml/2006/main">
        <w:t xml:space="preserve">[80] 如果我想晚上练习，我会戴上耳机。这样可以保持安静，但之后Akie会非常生我的气。</w:t>
      </w:r>
    </w:p>
    <w:p w14:paraId="37ECCC4E">
      <w:r xmlns:w="http://schemas.openxmlformats.org/wordprocessingml/2006/main">
        <w:t xml:space="preserve">[81] 空闲 2（转换后）</w:t>
      </w:r>
    </w:p>
    <w:p w14:paraId="588C5BC9">
      <w:r xmlns:w="http://schemas.openxmlformats.org/wordprocessingml/2006/main">
        <w:t xml:space="preserve">[82] 经理，你心情不好吗？那我把我的能量分享给你。嗯，真是提神醒脑！</w:t>
      </w:r>
    </w:p>
    <w:p w14:paraId="383B5BAD">
      <w:r xmlns:w="http://schemas.openxmlformats.org/wordprocessingml/2006/main">
        <w:t xml:space="preserve">[83] 对话 1（转变前）</w:t>
      </w:r>
    </w:p>
    <w:p w14:paraId="75015701">
      <w:r xmlns:w="http://schemas.openxmlformats.org/wordprocessingml/2006/main">
        <w:t xml:space="preserve">[84] 喵？</w:t>
      </w:r>
    </w:p>
    <w:p w14:paraId="6B1FF509">
      <w:r xmlns:w="http://schemas.openxmlformats.org/wordprocessingml/2006/main">
        <w:t xml:space="preserve">[85] 对话 2（转型前）</w:t>
      </w:r>
    </w:p>
    <w:p w14:paraId="3694617A">
      <w:r xmlns:w="http://schemas.openxmlformats.org/wordprocessingml/2006/main">
        <w:t xml:space="preserve">[86] 上面穿的是制服。但我上的那所学校体育不太好。</w:t>
      </w:r>
    </w:p>
    <w:p w14:paraId="417A317D">
      <w:r xmlns:w="http://schemas.openxmlformats.org/wordprocessingml/2006/main">
        <w:t xml:space="preserve">[87] 对话 3（转变前）</w:t>
      </w:r>
    </w:p>
    <w:p w14:paraId="39A33D38">
      <w:r xmlns:w="http://schemas.openxmlformats.org/wordprocessingml/2006/main">
        <w:t xml:space="preserve">[88] 嗅嗅，我身上有汗味吗？我刚跑完步……嗯，我闻起来好闻吗？耶！</w:t>
      </w:r>
    </w:p>
    <w:p w14:paraId="23573AE1">
      <w:r xmlns:w="http://schemas.openxmlformats.org/wordprocessingml/2006/main">
        <w:t xml:space="preserve">[89] 对话 4（转变前）</w:t>
      </w:r>
    </w:p>
    <w:p w14:paraId="4B6BD884">
      <w:r xmlns:w="http://schemas.openxmlformats.org/wordprocessingml/2006/main">
        <w:t xml:space="preserve">[90] 什么事？你想摸我？</w:t>
      </w:r>
      <w:r xmlns:w="http://schemas.openxmlformats.org/wordprocessingml/2006/main">
        <w:tab xmlns:w="http://schemas.openxmlformats.org/wordprocessingml/2006/main"/>
      </w:r>
      <w:r xmlns:w="http://schemas.openxmlformats.org/wordprocessingml/2006/main">
        <w:t xml:space="preserve">好的，没问题。给你。</w:t>
      </w:r>
    </w:p>
    <w:p w14:paraId="3478FC90">
      <w:r xmlns:w="http://schemas.openxmlformats.org/wordprocessingml/2006/main">
        <w:t xml:space="preserve">[91] 对话 5（转变前）</w:t>
      </w:r>
    </w:p>
    <w:p w14:paraId="641E6F6A">
      <w:r xmlns:w="http://schemas.openxmlformats.org/wordprocessingml/2006/main">
        <w:t xml:space="preserve">[92] 我被触碰时会感到紧张。这会不会是一种预感？</w:t>
      </w:r>
    </w:p>
    <w:p w14:paraId="5370D91A">
      <w:r xmlns:w="http://schemas.openxmlformats.org/wordprocessingml/2006/main">
        <w:t xml:space="preserve">[93] 对话 6（转变前）</w:t>
      </w:r>
    </w:p>
    <w:p w14:paraId="09405427">
      <w:r xmlns:w="http://schemas.openxmlformats.org/wordprocessingml/2006/main">
        <w:t xml:space="preserve">[94] 我饿得没力气了，我们一起吃饭吧。</w:t>
      </w:r>
    </w:p>
    <w:p w14:paraId="6DB57E92">
      <w:r xmlns:w="http://schemas.openxmlformats.org/wordprocessingml/2006/main">
        <w:t xml:space="preserve">[95] 对话 7（转变前）</w:t>
      </w:r>
    </w:p>
    <w:p w14:paraId="7CA41E57">
      <w:r xmlns:w="http://schemas.openxmlformats.org/wordprocessingml/2006/main">
        <w:t xml:space="preserve">[96] 我今天也精力充沛。你看，经理也精力充沛！大家都精力充沛！耶！</w:t>
      </w:r>
    </w:p>
    <w:p w14:paraId="7E366E71">
      <w:r xmlns:w="http://schemas.openxmlformats.org/wordprocessingml/2006/main">
        <w:t xml:space="preserve">[97] 空闲 1（转换前）</w:t>
      </w:r>
    </w:p>
    <w:p w14:paraId="50F81413">
      <w:r xmlns:w="http://schemas.openxmlformats.org/wordprocessingml/2006/main">
        <w:t xml:space="preserve">[98] 嘿，如果你有空，咱们去跑步吧。据说，如果你拼命跑步，清空思绪，就能把各种各样的事情都装进脑子里。</w:t>
      </w:r>
    </w:p>
    <w:p w14:paraId="3AF0983B">
      <w:r xmlns:w="http://schemas.openxmlformats.org/wordprocessingml/2006/main">
        <w:t xml:space="preserve">[99] 空闲 2（转换前）</w:t>
      </w:r>
    </w:p>
    <w:p w14:paraId="34034B9B">
      <w:r xmlns:w="http://schemas.openxmlformats.org/wordprocessingml/2006/main">
        <w:t xml:space="preserve">[100] 我想知道我是否成长了一点？不是指我的胸部，而是指我这个人。</w:t>
      </w:r>
    </w:p>
    <w:p w14:paraId="40B341F1">
      <w:r xmlns:w="http://schemas.openxmlformats.org/wordprocessingml/2006/main">
        <w:t xml:space="preserve">[101] 升级 1</w:t>
      </w:r>
    </w:p>
    <w:p w14:paraId="202447AB">
      <w:r xmlns:w="http://schemas.openxmlformats.org/wordprocessingml/2006/main">
        <w:t xml:space="preserve">[102] 哇，太棒了！</w:t>
      </w:r>
    </w:p>
    <w:p w14:paraId="2F1FC574">
      <w:r xmlns:w="http://schemas.openxmlformats.org/wordprocessingml/2006/main">
        <w:t xml:space="preserve">[103] 升级 2</w:t>
      </w:r>
    </w:p>
    <w:p w14:paraId="1150D29D">
      <w:r xmlns:w="http://schemas.openxmlformats.org/wordprocessingml/2006/main">
        <w:t xml:space="preserve">[104] 升级 3</w:t>
      </w:r>
    </w:p>
    <w:p w14:paraId="4E4BC532">
      <w:r xmlns:w="http://schemas.openxmlformats.org/wordprocessingml/2006/main">
        <w:t xml:space="preserve">[105] 捕获</w:t>
      </w:r>
    </w:p>
    <w:p w14:paraId="611C34B4">
      <w:r xmlns:w="http://schemas.openxmlformats.org/wordprocessingml/2006/main">
        <w:t xml:space="preserve">[106] 唉，我真是太沮丧了……</w:t>
      </w:r>
    </w:p>
    <w:p w14:paraId="27E1C528">
      <w:r xmlns:w="http://schemas.openxmlformats.org/wordprocessingml/2006/main">
        <w:t xml:space="preserve">[107] 战斗开始 1</w:t>
      </w:r>
    </w:p>
    <w:p w14:paraId="1F29CCD8">
      <w:r xmlns:w="http://schemas.openxmlformats.org/wordprocessingml/2006/main">
        <w:t xml:space="preserve">[108] 好，让我们从第一场比赛就全力以赴！</w:t>
      </w:r>
    </w:p>
    <w:p w14:paraId="5951F254">
      <w:r xmlns:w="http://schemas.openxmlformats.org/wordprocessingml/2006/main">
        <w:t xml:space="preserve">[109] 战斗开始 2</w:t>
      </w:r>
    </w:p>
    <w:p w14:paraId="4A27DAC7">
      <w:r xmlns:w="http://schemas.openxmlformats.org/wordprocessingml/2006/main">
        <w:t xml:space="preserve">[110] 通量爆炸，节拍变化！</w:t>
      </w:r>
    </w:p>
    <w:p w14:paraId="71B1ABB5">
      <w:r xmlns:w="http://schemas.openxmlformats.org/wordprocessingml/2006/main">
        <w:t xml:space="preserve">[111] 战斗参与 1</w:t>
      </w:r>
    </w:p>
    <w:p w14:paraId="50177649">
      <w:r xmlns:w="http://schemas.openxmlformats.org/wordprocessingml/2006/main">
        <w:t xml:space="preserve">[112] 玉木，我来了！</w:t>
      </w:r>
    </w:p>
    <w:p w14:paraId="4CAEA074">
      <w:r xmlns:w="http://schemas.openxmlformats.org/wordprocessingml/2006/main">
        <w:t xml:space="preserve">[113] 战斗参与 2</w:t>
      </w:r>
    </w:p>
    <w:p w14:paraId="4864FBE2">
      <w:r xmlns:w="http://schemas.openxmlformats.org/wordprocessingml/2006/main">
        <w:t xml:space="preserve">[114] 下一首歌即将到来！</w:t>
      </w:r>
    </w:p>
    <w:p w14:paraId="29DC9340">
      <w:r xmlns:w="http://schemas.openxmlformats.org/wordprocessingml/2006/main">
        <w:t xml:space="preserve">[115] 战斗胜利 1</w:t>
      </w:r>
    </w:p>
    <w:p w14:paraId="293BB9D6">
      <w:r xmlns:w="http://schemas.openxmlformats.org/wordprocessingml/2006/main">
        <w:t xml:space="preserve">[116] 耶，我们赢了！</w:t>
      </w:r>
    </w:p>
    <w:p w14:paraId="22DB7FDE">
      <w:r xmlns:w="http://schemas.openxmlformats.org/wordprocessingml/2006/main">
        <w:t xml:space="preserve">[117] 战斗胜利 2</w:t>
      </w:r>
    </w:p>
    <w:p w14:paraId="300D34DB">
      <w:r xmlns:w="http://schemas.openxmlformats.org/wordprocessingml/2006/main">
        <w:t xml:space="preserve">[118] 我的打鼓表现如何？</w:t>
      </w:r>
    </w:p>
    <w:p w14:paraId="716FABE0">
      <w:r xmlns:w="http://schemas.openxmlformats.org/wordprocessingml/2006/main">
        <w:t xml:space="preserve">[119] 普通攻击 1</w:t>
      </w:r>
    </w:p>
    <w:p w14:paraId="0281D11A">
      <w:r xmlns:w="http://schemas.openxmlformats.org/wordprocessingml/2006/main">
        <w:t xml:space="preserve">[120] 嘿！</w:t>
      </w:r>
    </w:p>
    <w:p w14:paraId="6F905098">
      <w:r xmlns:w="http://schemas.openxmlformats.org/wordprocessingml/2006/main">
        <w:t xml:space="preserve">[121] 普通攻击 2</w:t>
      </w:r>
    </w:p>
    <w:p w14:paraId="0FB0BEC8">
      <w:r xmlns:w="http://schemas.openxmlformats.org/wordprocessingml/2006/main">
        <w:t xml:space="preserve">[122] 嘿</w:t>
      </w:r>
    </w:p>
    <w:p w14:paraId="24E295F2">
      <w:r xmlns:w="http://schemas.openxmlformats.org/wordprocessingml/2006/main">
        <w:t xml:space="preserve">[123] 普通攻击 3</w:t>
      </w:r>
    </w:p>
    <w:p w14:paraId="37914526">
      <w:r xmlns:w="http://schemas.openxmlformats.org/wordprocessingml/2006/main">
        <w:t xml:space="preserve">[124] 塔阿</w:t>
      </w:r>
    </w:p>
    <w:p w14:paraId="5865B436">
      <w:r xmlns:w="http://schemas.openxmlformats.org/wordprocessingml/2006/main">
        <w:t xml:space="preserve">[125] 独特效果激活 1</w:t>
      </w:r>
    </w:p>
    <w:p w14:paraId="3C9259EE">
      <w:r xmlns:w="http://schemas.openxmlformats.org/wordprocessingml/2006/main">
        <w:t xml:space="preserve">[126] 独特效果激活 2</w:t>
      </w:r>
    </w:p>
    <w:p w14:paraId="3DF1B532">
      <w:r xmlns:w="http://schemas.openxmlformats.org/wordprocessingml/2006/main">
        <w:t xml:space="preserve">[127] 独特效果激活 3</w:t>
      </w:r>
    </w:p>
    <w:p w14:paraId="55FCC237">
      <w:r xmlns:w="http://schemas.openxmlformats.org/wordprocessingml/2006/main">
        <w:t xml:space="preserve">[128] 特殊招式 1</w:t>
      </w:r>
    </w:p>
    <w:p w14:paraId="04886FD2">
      <w:r xmlns:w="http://schemas.openxmlformats.org/wordprocessingml/2006/main">
        <w:t xml:space="preserve">[129] 特殊招式 2</w:t>
      </w:r>
    </w:p>
    <w:p w14:paraId="6EA092FA">
      <w:r xmlns:w="http://schemas.openxmlformats.org/wordprocessingml/2006/main">
        <w:t xml:space="preserve">[130] 受到的伤害：1</w:t>
      </w:r>
    </w:p>
    <w:p w14:paraId="52A91006">
      <w:r xmlns:w="http://schemas.openxmlformats.org/wordprocessingml/2006/main">
        <w:t xml:space="preserve">[131] 爱多</w:t>
      </w:r>
    </w:p>
    <w:p w14:paraId="5C188FE3">
      <w:r xmlns:w="http://schemas.openxmlformats.org/wordprocessingml/2006/main">
        <w:t xml:space="preserve">[132] 受到的伤害：2</w:t>
      </w:r>
    </w:p>
    <w:p w14:paraId="68F20D04">
      <w:r xmlns:w="http://schemas.openxmlformats.org/wordprocessingml/2006/main">
        <w:t xml:space="preserve">[133] 喵！</w:t>
      </w:r>
    </w:p>
    <w:p w14:paraId="58C82209">
      <w:r xmlns:w="http://schemas.openxmlformats.org/wordprocessingml/2006/main">
        <w:t xml:space="preserve">[134] 受到的伤害：3</w:t>
      </w:r>
    </w:p>
    <w:p w14:paraId="3C1D2572">
      <w:r xmlns:w="http://schemas.openxmlformats.org/wordprocessingml/2006/main">
        <w:t xml:space="preserve">[135] 嗨~</w:t>
      </w:r>
    </w:p>
    <w:p w14:paraId="2289F6AA">
      <w:r xmlns:w="http://schemas.openxmlformats.org/wordprocessingml/2006/main">
        <w:t xml:space="preserve">[136] 撤回</w:t>
      </w:r>
    </w:p>
    <w:p w14:paraId="60568712">
      <w:r xmlns:w="http://schemas.openxmlformats.org/wordprocessingml/2006/main">
        <w:t xml:space="preserve">[137] 我被骗了！</w:t>
      </w:r>
    </w:p>
    <w:p w14:paraId="4D0EB989">
      <w:r xmlns:w="http://schemas.openxmlformats.org/wordprocessingml/2006/main">
        <w:t xml:space="preserve">[138] 项目用途 1</w:t>
      </w:r>
    </w:p>
    <w:p w14:paraId="5A14FA40">
      <w:r xmlns:w="http://schemas.openxmlformats.org/wordprocessingml/2006/main">
        <w:t xml:space="preserve">[139] 物品用途 2</w:t>
      </w:r>
    </w:p>
    <w:p w14:paraId="54AC9AFB">
      <w:r xmlns:w="http://schemas.openxmlformats.org/wordprocessingml/2006/main">
        <w:t xml:space="preserve">[140] 在游戏中 †</w:t>
      </w:r>
    </w:p>
    <w:p w14:paraId="0A252498">
      <w:r xmlns:w="http://schemas.openxmlformats.org/wordprocessingml/2006/main">
        <w:t xml:space="preserve">[141] 整体表现优异，拥有最快的行动速度、极高的特殊攻击充能率，可以频繁发动范围攻击，以及能够提升所有出战队员能量槽的独特效果。3秒的行动速度和10%的特殊攻击充能率对于R级角色来说都是相当高的配置。虽然其攻击力在R级角色中属于较低水平，但其特殊攻击具有范围效果，非常适合日常任务和刷低级敌人。</w:t>
      </w:r>
    </w:p>
    <w:p w14:paraId="38AF6DD6">
      <w:r xmlns:w="http://schemas.openxmlformats.org/wordprocessingml/2006/main">
        <w:t xml:space="preserve">[142] 作为拥有范围攻击特殊技能的奖励型R级角色，它的表现非常出色。由于它是在游戏一周年庆典前夕推出的，一些玩家表示：“应该在一周年庆典时就把它发放给那些从一周年庆典开始玩的玩家……” 该角色于2022年12月7日正式开放兑换。它是推进主线任务的可靠角色，因此应该优先获取。然而，它缺乏能够有效击杀Boss的技能，所以如果你已经拥有足够多的范围攻击角色来刷低级敌人，那么优先获取拥有单体特殊技能的角色或许更为合适。</w:t>
      </w:r>
    </w:p>
    <w:p w14:paraId="6440B3AE">
      <w:r xmlns:w="http://schemas.openxmlformats.org/wordprocessingml/2006/main">
        <w:t xml:space="preserve">[143] 除了造成双倍物理伤害外，该特殊技能还会生成一个场上效果，使造成的伤害提高10%，持续15秒。效果的数值和持续时间虽然不高，但对于低稀有度角色来说仍然很有价值。如果装备火箭引擎Lv5和勇气姐妹Lv3，理论上可以维持场上增益效果，前提是不考虑连续攻击。</w:t>
      </w:r>
    </w:p>
    <w:p w14:paraId="6CC5B6D8">
      <w:r xmlns:w="http://schemas.openxmlformats.org/wordprocessingml/2006/main">
        <w:t xml:space="preserve">[144] 它的独特效果与“节拍护符诺诺诺”相同：提升所有友方单位15%的特殊槽。和诺诺诺一样，它从一开始就能发挥作用，这对于一张R卡来说非常出色。</w:t>
      </w:r>
    </w:p>
    <w:p w14:paraId="31D0CFD9">
      <w:r xmlns:w="http://schemas.openxmlformats.org/wordprocessingml/2006/main">
        <w:t xml:space="preserve">[145] 它的移动速度很快，只需4.5秒，但部署速度较慢，需要10.5秒。建议为其装备“闪电迅捷”，以便尽快激活其独特效果。如果将其升级为更优秀的“束缚迅捷”之类的技能，则更容易为其装备提升命中率的道具以及适合对付较弱敌人的道具，例如“小型吸尘器”。</w:t>
      </w:r>
    </w:p>
    <w:p w14:paraId="6A99567F">
      <w:r xmlns:w="http://schemas.openxmlformats.org/wordprocessingml/2006/main">
        <w:t xml:space="preserve">[146] 相关角色 †</w:t>
      </w:r>
    </w:p>
    <w:p w14:paraId="69F79C49">
      <w:r xmlns:w="http://schemas.openxmlformats.org/wordprocessingml/2006/main">
        <w:t xml:space="preserve">[147] 击败偶像玛丽娜</w:t>
      </w:r>
    </w:p>
    <w:p w14:paraId="21E25AF4">
      <w:r xmlns:w="http://schemas.openxmlformats.org/wordprocessingml/2006/main">
        <w:t xml:space="preserve">[148] 击败偶像秋惠</w:t>
      </w:r>
    </w:p>
    <w:p w14:paraId="22CE9844">
      <w:r xmlns:w="http://schemas.openxmlformats.org/wordprocessingml/2006/main">
        <w:t xml:space="preserve">[149] 击败偶像久美子</w:t>
      </w:r>
    </w:p>
    <w:p w14:paraId="6214532F">
      <w:r xmlns:w="http://schemas.openxmlformats.org/wordprocessingml/2006/main">
        <w:t xml:space="preserve">[150] 琐事 †</w:t>
      </w:r>
    </w:p>
    <w:p w14:paraId="6583C0DA">
      <w:r xmlns:w="http://schemas.openxmlformats.org/wordprocessingml/2006/main">
        <w:t xml:space="preserve">[151] 他便服胸前的“petite”一词的意思是“小巧”或“娇小”。这是哪里？</w:t>
      </w:r>
    </w:p>
    <w:p w14:paraId="0CD0DB49">
      <w:r xmlns:w="http://schemas.openxmlformats.org/wordprocessingml/2006/main">
        <w:t xml:space="preserve">[152] 特殊招式语音共有三种，即使只有两种，也很少见。</w:t>
      </w:r>
    </w:p>
    <w:p w14:paraId="4BD1419C">
      <w:r xmlns:w="http://schemas.openxmlformats.org/wordprocessingml/2006/main">
        <w:t xml:space="preserve">[153] 官方推特账号简介 †</w:t>
      </w:r>
    </w:p>
    <w:p w14:paraId="1C4CAF65">
      <w:r xmlns:w="http://schemas.openxmlformats.org/wordprocessingml/2006/main">
        <w:t xml:space="preserve">[154] 人物介绍</w:t>
      </w:r>
    </w:p>
    <w:p w14:paraId="3197B769">
      <w:r xmlns:w="http://schemas.openxmlformats.org/wordprocessingml/2006/main">
        <w:t xml:space="preserve">[155] 评论表 †</w:t>
      </w:r>
    </w:p>
    <w:p w14:paraId="46554393">
      <w:r xmlns:w="http://schemas.openxmlformats.org/wordprocessingml/2006/main">
        <w:t xml:space="preserve">[156] 点击打开历史日志列表</w:t>
      </w:r>
    </w:p>
    <w:p w14:paraId="6C92999E">
      <w:r xmlns:w="http://schemas.openxmlformats.org/wordprocessingml/2006/main">
        <w:t xml:space="preserve">[157] 末尾的数字越小，日志就越旧。</w:t>
      </w:r>
    </w:p>
    <w:p w14:paraId="7F12B188">
      <w:r xmlns:w="http://schemas.openxmlformats.org/wordprocessingml/2006/main">
        <w:t xml:space="preserve">[158]“评论/击败偶像玉木/”没有子页面。</w:t>
      </w:r>
    </w:p>
    <w:p w14:paraId="3E11BD42">
      <w:r xmlns:w="http://schemas.openxmlformats.org/wordprocessingml/2006/main">
        <w:t xml:space="preserve">[159]（看着变形后的版本）她是个下半身很骚的荡妇！（看着原版站姿插图）她是个没穿内裤的荡妇！！——[UbeJRawbm.A] 2021-11-03 (周三) 16:40:25</w:t>
      </w:r>
    </w:p>
    <w:p w14:paraId="552FC102">
      <w:r xmlns:w="http://schemas.openxmlformats.org/wordprocessingml/2006/main">
        <w:t xml:space="preserve">[160] 和 Akie 一样，Beat Idols 的发行量也很大 -- [we9SKY4GVrw] 2021-11-03 (周三) 17:10:17</w:t>
      </w:r>
    </w:p>
    <w:p w14:paraId="5D29E578">
      <w:r xmlns:w="http://schemas.openxmlformats.org/wordprocessingml/2006/main">
        <w:t xml:space="preserve">[161] 它和巴莱纳里卡一样，冷却时间3秒，充能10%，所以虽然攻击力低得多，但它的属性足以在活动和日常任务中用来清理敌人。——[SEvmKa3Zs/o] 2021-11-03 (周三) 19:31:41</w:t>
      </w:r>
    </w:p>
    <w:p w14:paraId="1769F534">
      <w:r xmlns:w="http://schemas.openxmlformats.org/wordprocessingml/2006/main">
        <w:t xml:space="preserve">[162] 我完全明白。情况本身就像是，“哦，这会成为一种模式，她经历了很多痛苦却浑然不觉，现在一切都结束了”，然后，当这一切把她推向谷底时，她纯真的心真的被击碎了，这让我非常激动。——[DTLeusyv4Gk] 2021-12-02 (周四) 23:30:29</w:t>
      </w:r>
    </w:p>
    <w:p w14:paraId="40FCA453">
      <w:r xmlns:w="http://schemas.openxmlformats.org/wordprocessingml/2006/main">
        <w:t xml:space="preserve">[163] 我猜这意味着她那条休闲丁字裤的布料很少！真不要脸！——[eHwMuasEb52] 2021-11-03 (周三) 23:55:51</w:t>
      </w:r>
    </w:p>
    <w:p w14:paraId="66B46702">
      <w:r xmlns:w="http://schemas.openxmlformats.org/wordprocessingml/2006/main">
        <w:t xml:space="preserve">[164] 更准确地说，应该是“SUGOI DEKAI”（惊人巨大），对吧？ -- [TPNaTuZ.Qwk] 2021-11-05 (周五) 09:21:27</w:t>
      </w:r>
    </w:p>
    <w:p w14:paraId="5692A8A0">
      <w:r xmlns:w="http://schemas.openxmlformats.org/wordprocessingml/2006/main">
        <w:t xml:space="preserve">[165] 你手里拿着的鼓槌尖端的形状在我看来非常猥亵。我可能有点不知羞耻。——[l72X104ThJ6] 2021-11-03 (周三) 19:50:26</w:t>
      </w:r>
    </w:p>
    <w:p w14:paraId="2BBCA3AA">
      <w:r xmlns:w="http://schemas.openxmlformats.org/wordprocessingml/2006/main">
        <w:t xml:space="preserve">[166] 我大概是唯一一个看到他摆胜利姿势时会想起《Tsui de ni Tonchinkan》里跳跃动作的老家伙吧——[jG3iz1t5z6s] 2021-11-03 (周三) 20:00:38</w:t>
      </w:r>
    </w:p>
    <w:p w14:paraId="23410211">
      <w:r xmlns:w="http://schemas.openxmlformats.org/wordprocessingml/2006/main">
        <w:t xml:space="preserve">[167] 嗯，没错，不过在战场上，托巴撤退时会获得增益效果。凪则拥有角色增益效果。——[xDHDwLIavc.] 2021-11-04 (周四) 04:02:55</w:t>
      </w:r>
    </w:p>
    <w:p w14:paraId="45D90CF7">
      <w:r xmlns:w="http://schemas.openxmlformats.org/wordprocessingml/2006/main">
        <w:t xml:space="preserve">[168] 眼睛就像香菇 -- [xKx5Ht8Xa2I] 2021-11-04 (周四) 07:34:59</w:t>
      </w:r>
    </w:p>
    <w:p w14:paraId="118090AE">
      <w:r xmlns:w="http://schemas.openxmlformats.org/wordprocessingml/2006/main">
        <w:t xml:space="preserve">[169] 说到这个，在《真畑虎太郎》中，这位前卫（全能武术）的主角在乐队篇中担任鼓手，不知为何，这段剧情占据了大量的屏幕时间。——[wi491EvwG8M] 2021-11-04 (周四) 21:14:59</w:t>
      </w:r>
    </w:p>
    <w:p w14:paraId="6CF31F81">
      <w:r xmlns:w="http://schemas.openxmlformats.org/wordprocessingml/2006/main">
        <w:t xml:space="preserve">[170] 共同点是它们都有节奏地敲击——[.pXyLAUgALo] 2021-11-14 (周日) 04:42:25</w:t>
      </w:r>
    </w:p>
    <w:p w14:paraId="35039717">
      <w:r xmlns:w="http://schemas.openxmlformats.org/wordprocessingml/2006/main">
        <w:t xml:space="preserve">[171] 当我第一次听到“Nnnnnnnnnnnnn!!”的时候，我很好奇发生了什么事。——[medl9RwKXd.] 2021-11-06 (周六) 23:58:10</w:t>
      </w:r>
    </w:p>
    <w:p w14:paraId="4C7FB672">
      <w:r xmlns:w="http://schemas.openxmlformats.org/wordprocessingml/2006/main">
        <w:t xml:space="preserve">[172] 敌人的目标听起来越来越像乌尔加人的目标了…… -- [epi/IAmqbgQ] 2022-07-22 (周五) 10:39:34</w:t>
      </w:r>
    </w:p>
    <w:p w14:paraId="1DBCD0D5">
      <w:r xmlns:w="http://schemas.openxmlformats.org/wordprocessingml/2006/main">
        <w:t xml:space="preserve">[173] 她很丰满 -- [xDHDwLIavc.] 2021-11-07 (周日) 17:59:13</w:t>
      </w:r>
    </w:p>
    <w:p w14:paraId="3AB073BF">
      <w:r xmlns:w="http://schemas.openxmlformats.org/wordprocessingml/2006/main">
        <w:t xml:space="preserve">[174] 这场失败实属罕见，也算是好事，因为它展现了她傻乎乎的一面，不过可惜了。我觉得如果能从正上方看到她裸露的胸部就更好了…… -- [wi491EvwG8M] 2022-03-17 (周四) 15:00:44</w:t>
      </w:r>
    </w:p>
    <w:p w14:paraId="77EE5F21">
      <w:r xmlns:w="http://schemas.openxmlformats.org/wordprocessingml/2006/main">
        <w:t xml:space="preserve">[175] 和Akie一样，她现在也成了每日训练的常客。她追杀弱小敌人的能力太强了。——[OOrVngXKm72] 2021-11-20 (周六) 14:13:09</w:t>
      </w:r>
    </w:p>
    <w:p w14:paraId="55F5CF01">
      <w:r xmlns:w="http://schemas.openxmlformats.org/wordprocessingml/2006/main">
        <w:t xml:space="preserve">[176] 他们现在的人气排名并不高，所以我们能做的只有继续投票…… -- [wbAkQ39tpz6] 2022-07-23 (周六) 18:41:07</w:t>
      </w:r>
    </w:p>
    <w:p w14:paraId="2F346E41">
      <w:r xmlns:w="http://schemas.openxmlformats.org/wordprocessingml/2006/main">
        <w:t xml:space="preserve">[177] 我记得当时我很遗憾，那个战败的女孩上半身穿着衣服，但她的胸部！至少也该有胸罩吧！真是浪费了一件武器…… -- [4NeY5uMU.4I] 2022-07-23 (周六) 09:21:36</w:t>
      </w:r>
    </w:p>
    <w:p w14:paraId="0EBB6774">
      <w:r xmlns:w="http://schemas.openxmlformats.org/wordprocessingml/2006/main">
        <w:t xml:space="preserve">[178] 虽然除了玉木之外她没有负责其他角色，但她仍然继续绘制R-18内容，所以这似乎比玛丽娜或久美子更有可能。——[Yr3kDppmqBw] 2025-11-04 (周二) 19:53:57</w:t>
      </w:r>
    </w:p>
    <w:p w14:paraId="1B9873DD">
      <w:r xmlns:w="http://schemas.openxmlformats.org/wordprocessingml/2006/main">
        <w:t xml:space="preserve">[179] 他的真名听起来像是会用棍子使出蒙古式劈掌攻击你的人（虽然那是他的擂台名）——[cn6xkqHPAqQ] 2026-05-27 (周三) 09:27:39</w:t>
      </w:r>
    </w:p>
    <w:p w14:paraId="59B63D9A">
      <w:r xmlns:w="http://schemas.openxmlformats.org/wordprocessingml/2006/main">
        <w:t xml:space="preserve">[180] ←使用棋盘前请务必阅读规则。</w:t>
      </w:r>
    </w:p>
    <w:p w14:paraId="735FA3A8">
      <w:r xmlns:w="http://schemas.openxmlformats.org/wordprocessingml/2006/main">
        <w:t xml:space="preserve">[181] 关于规则 †</w:t>
      </w:r>
    </w:p>
    <w:p w14:paraId="7452B9AB">
      <w:r xmlns:w="http://schemas.openxmlformats.org/wordprocessingml/2006/main">
        <w:t xml:space="preserve">[182] 请不要抱怨或批评页面编辑者。如果您对其他人的编辑有意见，请通过“提供替代方案”或“自行编辑”的方式进行建设性沟通。</w:t>
      </w:r>
    </w:p>
    <w:p w14:paraId="0C1053C3">
      <w:r xmlns:w="http://schemas.openxmlformats.org/wordprocessingml/2006/main">
        <w:t xml:space="preserve">[183] 请勿发布个人网站或其他禁止未经授权链接的网站的网址。</w:t>
      </w:r>
    </w:p>
    <w:p w14:paraId="0D63A82E">
      <w:r xmlns:w="http://schemas.openxmlformats.org/wordprocessingml/2006/main">
        <w:t xml:space="preserve">[184] 关于违反规则的帖子 †</w:t>
      </w:r>
    </w:p>
    <w:p w14:paraId="13AACBA3">
      <w:r xmlns:w="http://schemas.openxmlformats.org/wordprocessingml/2006/main">
        <w:t xml:space="preserve">[185] 禁止发布以下类型的帖子，因为它们容易造成干扰。</w:t>
      </w:r>
    </w:p>
    <w:p w14:paraId="5F32EE87">
      <w:r xmlns:w="http://schemas.openxmlformats.org/wordprocessingml/2006/main">
        <w:t xml:space="preserve">[186]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FD55A96">
      <w:r xmlns:w="http://schemas.openxmlformats.org/wordprocessingml/2006/main">
        <w:t xml:space="preserve">[187] 其他包括使用此维基的人、官方管理员、艺术家、配音演员、现实生活中的个人以及 Twitter 用户等团体。</w:t>
      </w:r>
    </w:p>
    <w:p w14:paraId="4109971A">
      <w:r xmlns:w="http://schemas.openxmlformats.org/wordprocessingml/2006/main">
        <w:t xml:space="preserve">[188] 关于向管理层提交的帖子，我们容忍可以解释为用户反馈的评论，例如“我希望他们改进这一点”、“我希望他们尽快修复错误”和“维护时间太长了”，但我们不容忍使用辱骂性语言贬低管理层。</w:t>
      </w:r>
    </w:p>
    <w:p w14:paraId="5F5AE2A2">
      <w:r xmlns:w="http://schemas.openxmlformats.org/wordprocessingml/2006/main">
        <w:t xml:space="preserve">[189] 将讨论和意见交流视为“诽谤或对抗他人”是错误的。然而，在讨论或意见交流中使用辱骂性语言、贬低他人、挑衅他人或在缺乏明确证据的情况下发表言论是违法的。说话时务必注意自己的言辞。</w:t>
      </w:r>
    </w:p>
    <w:p w14:paraId="660D6ED8">
      <w:r xmlns:w="http://schemas.openxmlformats.org/wordprocessingml/2006/main">
        <w:t xml:space="preserve">[190] 攻击性评论是指使用“做这个”或“做那个”等强烈命令、“使用粗俗语言”、“居高临下”或“挑衅”的评论。</w:t>
      </w:r>
    </w:p>
    <w:p w14:paraId="49D19C94">
      <w:r xmlns:w="http://schemas.openxmlformats.org/wordprocessingml/2006/main">
        <w:t xml:space="preserve">[191] 禁止发布冒犯现有玩家的帖子，例如“还有人玩这个游戏吗？”或“这游戏已经凉了”。这并不意味着您完全不能发表任何负面言论，而是指那些超出单纯负面评价范围，构成诽谤或诋毁的帖子将被禁止发布。</w:t>
      </w:r>
    </w:p>
    <w:p w14:paraId="1F6C85D4">
      <w:r xmlns:w="http://schemas.openxmlformats.org/wordprocessingml/2006/main">
        <w:t xml:space="preserve">[192] 公开羞辱他人，包括泄露他人的游戏内名称或UID</w:t>
      </w:r>
    </w:p>
    <w:p w14:paraId="42891C2D">
      <w:r xmlns:w="http://schemas.openxmlformats.org/wordprocessingml/2006/main">
        <w:t xml:space="preserve">[193] 但是，允许分享有助于游戏攻略的信息和视频。</w:t>
      </w:r>
    </w:p>
    <w:p w14:paraId="27AB272D">
      <w:r xmlns:w="http://schemas.openxmlformats.org/wordprocessingml/2006/main">
        <w:t xml:space="preserve">[194] 参考其他应用程序</w:t>
      </w:r>
    </w:p>
    <w:p w14:paraId="51F09C4B">
      <w:r xmlns:w="http://schemas.openxmlformats.org/wordprocessingml/2006/main">
        <w:t xml:space="preserve">[195] 在多个论坛上多次发帖</w:t>
      </w:r>
    </w:p>
    <w:p w14:paraId="6D904CC3">
      <w:r xmlns:w="http://schemas.openxmlformats.org/wordprocessingml/2006/main">
        <w:t xml:space="preserve">[196] 写一串无意义的字符</w:t>
      </w:r>
    </w:p>
    <w:p w14:paraId="070B59B6">
      <w:r xmlns:w="http://schemas.openxmlformats.org/wordprocessingml/2006/main">
        <w:t xml:space="preserve">[197] 关于作弊和利用漏洞的帖子</w:t>
      </w:r>
    </w:p>
    <w:p w14:paraId="2C4762BB">
      <w:r xmlns:w="http://schemas.openxmlformats.org/wordprocessingml/2006/main">
        <w:t xml:space="preserve">[198] 最好的办法是忽略违反规则的帖子。上钩或反驳只会让事情变得更糟。</w:t>
      </w:r>
    </w:p>
    <w:p w14:paraId="301647CD">
      <w:r xmlns:w="http://schemas.openxmlformats.org/wordprocessingml/2006/main">
        <w:t xml:space="preserve">[199] *在上述规则中，“诽谤”指的是在没有客观证据的情况下诋毁和贬低他人。将所有批评性文章都归为“诽谤”是不正确的，所以请务必谨慎。</w:t>
      </w:r>
    </w:p>
    <w:p w14:paraId="6E5D290E">
      <w:r xmlns:w="http://schemas.openxmlformats.org/wordprocessingml/2006/main">
        <w:t xml:space="preserve">[200] 关于修改和删除写入日志 †</w:t>
      </w:r>
    </w:p>
    <w:p w14:paraId="36907C05">
      <w:r xmlns:w="http://schemas.openxmlformats.org/wordprocessingml/2006/main">
        <w:t xml:space="preserve">[201] 但是，允许更正印刷错误、遗漏和字体颜色。（他人出于善意所做的更正也允许。）</w:t>
      </w:r>
    </w:p>
    <w:p w14:paraId="09FA7054">
      <w:r xmlns:w="http://schemas.openxmlformats.org/wordprocessingml/2006/main">
        <w:t xml:space="preserve">[202] 作为例外情况，您可以删除自己的帖子，但事后必须向管理员报告。此外，删除时，请将整个评论替换为以下文本，而不是完全删除：&amp;color(#ff0000){''发帖人已删除''};</w:t>
      </w:r>
    </w:p>
    <w:p w14:paraId="7CA743E0">
      <w:r xmlns:w="http://schemas.openxmlformats.org/wordprocessingml/2006/main">
        <w:t xml:space="preserve">[203] 关于删除违反规则的帖子 †</w:t>
      </w:r>
    </w:p>
    <w:p w14:paraId="354D9A4F">
      <w:r xmlns:w="http://schemas.openxmlformats.org/wordprocessingml/2006/main">
        <w:t xml:space="preserve">[204] 您可以自行注释掉上述任何违反规则的评论，无需管理员许可。但是，注释掉评论后，请务必在“违规举报公告板”上进行举报。举报时请使用“违规举报公告板”上的模板。</w:t>
      </w:r>
    </w:p>
    <w:p w14:paraId="48F71636">
      <w:r xmlns:w="http://schemas.openxmlformats.org/wordprocessingml/2006/main">
        <w:t xml:space="preserve">[205] 未经 CO 报告公告板报告而被评论删除的帖子将被恢复，而评论删除帖子的人将受到处罚。</w:t>
      </w:r>
    </w:p>
    <w:p w14:paraId="23EC58FE">
      <w:r xmlns:w="http://schemas.openxmlformats.org/wordprocessingml/2006/main">
        <w:t xml:space="preserve">[206] 如果您反复向 CO 举报公告板举报不违反规则的帖子，我们将认为您是自私的，并将对您实施发帖和编辑限制。</w:t>
      </w:r>
    </w:p>
    <w:p w14:paraId="0FB17F57">
      <w:r xmlns:w="http://schemas.openxmlformats.org/wordprocessingml/2006/main">
        <w:t xml:space="preserve">[207] 在 CO 报告公告板上，不构成违规的报告可由管理员酌情恢复。</w:t>
      </w:r>
    </w:p>
    <w:p w14:paraId="5D2510D4">
      <w:r xmlns:w="http://schemas.openxmlformats.org/wordprocessingml/2006/main">
        <w:t xml:space="preserve">[208] 我们再次要求您不要评论那些并未违反规则的评论。（例如，诸如“虽然不违反规则，但对任何看到它的人来说都明显是垃圾信息”、“恶作剧”或“评论整个帖子”之类的主观判断。）</w:t>
      </w:r>
    </w:p>
    <w:p w14:paraId="4F9D80E4">
      <w:r xmlns:w="http://schemas.openxmlformats.org/wordprocessingml/2006/main">
        <w:t xml:space="preserve">[209] 关于不违反规则但“冒犯性”的帖子 †</w:t>
      </w:r>
    </w:p>
    <w:p w14:paraId="42E6CC44">
      <w:r xmlns:w="http://schemas.openxmlformats.org/wordprocessingml/2006/main">
        <w:t xml:space="preserve">[210] 即使帖子内容具有冒犯性，除非违反版规，否则不会被删除。由于每个人对冒犯性的接受程度不同，请使用 NGID 功能隐藏评论，而不是争论或恶意挑衅。</w:t>
      </w:r>
    </w:p>
    <w:p w14:paraId="17168F66">
      <w:r xmlns:w="http://schemas.openxmlformats.org/wordprocessingml/2006/main">
        <w:t xml:space="preserve">[211] 挑衅难道不是一种违规行为吗？†</w:t>
      </w:r>
    </w:p>
    <w:p w14:paraId="0EC5CBB2">
      <w:r xmlns:w="http://schemas.openxmlformats.org/wordprocessingml/2006/main">
        <w:t xml:space="preserve">[212] 每个人对“煽动性言论”的定义都大相径庭，因此我们不认为这是违规行为。如果您认为某条评论具有煽动性，请使用 NGID 功能将其隐藏。</w:t>
      </w:r>
    </w:p>
    <w:p w14:paraId="1E2DE09B">
      <w:r xmlns:w="http://schemas.openxmlformats.org/wordprocessingml/2006/main">
        <w:t xml:space="preserve">[213] 投诉难道不算违法吗？†</w:t>
      </w:r>
    </w:p>
    <w:p w14:paraId="429FDFEA">
      <w:r xmlns:w="http://schemas.openxmlformats.org/wordprocessingml/2006/main">
        <w:t xml:space="preserve">[214] 一般而言，抱怨本身并不构成违规。但是，针对本作品的负面宣传、诽谤、辱骂性语言以及超出抱怨范畴的对抗性帖子均构成违规。如果您认为抱怨内容冒犯了您，请使用 NGID 功能隐藏相关评论。</w:t>
      </w:r>
    </w:p>
    <w:p w14:paraId="7F204314">
      <w:r xmlns:w="http://schemas.openxmlformats.org/wordprocessingml/2006/main">
        <w:t xml:space="preserve">[215] 如果您不确定某个帖子是否违反规则，该怎么办？ †</w:t>
      </w:r>
    </w:p>
    <w:p w14:paraId="0C12EA12">
      <w:r xmlns:w="http://schemas.openxmlformats.org/wordprocessingml/2006/main">
        <w:t xml:space="preserve">[216] 有些帖子内容含糊不清，难以判断是否违规。评论删除这类含糊不清的帖子可能会导致问题，所以请不要评论删除，而是使用 NGID 功能将评论隐藏起来。</w:t>
      </w:r>
    </w:p>
    <w:p w14:paraId="02BEA537">
      <w:r xmlns:w="http://schemas.openxmlformats.org/wordprocessingml/2006/main">
        <w:t xml:space="preserve">[217] 对屡犯者的处罚 †</w:t>
      </w:r>
    </w:p>
    <w:p w14:paraId="037BF902">
      <w:r xmlns:w="http://schemas.openxmlformats.org/wordprocessingml/2006/main">
        <w:t xml:space="preserve">[218] 屡次违反规则或发布特别恶意的帖子，管理员可酌情予以处罚，例如“禁止访问”或“限制发帖”。</w:t>
      </w:r>
    </w:p>
    <w:p w14:paraId="7FD074ED">
      <w:r xmlns:w="http://schemas.openxmlformats.org/wordprocessingml/2006/main">
        <w:t xml:space="preserve">[219] 如果您对进一步改进有任何建议，请通过 Wiki 管理公告板与我们联系。</w:t>
      </w:r>
    </w:p>
    <w:p w14:paraId="0C2D881D"/>
    <w:p w14:paraId="2EB40A57">
      <w:r xmlns:w="http://schemas.openxmlformats.org/wordprocessingml/2006/main">
        <w:rPr>
          <w:b/>
        </w:rPr>
        <w:t xml:space="preserve">A060</w:t>
      </w:r>
    </w:p>
    <w:p w14:paraId="5FD4D29E">
      <w:r xmlns:w="http://schemas.openxmlformats.org/wordprocessingml/2006/main">
        <w:t xml:space="preserve">[0] 索引：所有角色 | SSR 角色 | SR 角色 | R 角色</w:t>
      </w:r>
    </w:p>
    <w:p w14:paraId="7B9018B6">
      <w:r xmlns:w="http://schemas.openxmlformats.org/wordprocessingml/2006/main">
        <w:t xml:space="preserve">[1] 基本信息</w:t>
      </w:r>
    </w:p>
    <w:p w14:paraId="64D33E2F">
      <w:r xmlns:w="http://schemas.openxmlformats.org/wordprocessingml/2006/main">
        <w:t xml:space="preserve">[2] 内容适用性简易评估</w:t>
      </w:r>
    </w:p>
    <w:p w14:paraId="6BE5409B">
      <w:r xmlns:w="http://schemas.openxmlformats.org/wordprocessingml/2006/main">
        <w:t xml:space="preserve">[3] 其他版本及相关角色</w:t>
      </w:r>
    </w:p>
    <w:p w14:paraId="25B65AD7">
      <w:r xmlns:w="http://schemas.openxmlformats.org/wordprocessingml/2006/main">
        <w:t xml:space="preserve">[4] 琐事</w:t>
      </w:r>
    </w:p>
    <w:p w14:paraId="502B9806">
      <w:r xmlns:w="http://schemas.openxmlformats.org/wordprocessingml/2006/main">
        <w:t xml:space="preserve">[5] 官方推特账号介绍</w:t>
      </w:r>
    </w:p>
    <w:p w14:paraId="4C248604">
      <w:r xmlns:w="http://schemas.openxmlformats.org/wordprocessingml/2006/main">
        <w:t xml:space="preserve">[6] 评论表单</w:t>
      </w:r>
    </w:p>
    <w:p w14:paraId="5D6FFAAF">
      <w:r xmlns:w="http://schemas.openxmlformats.org/wordprocessingml/2006/main">
        <w:t xml:space="preserve">[7] 基本信息 †</w:t>
      </w:r>
    </w:p>
    <w:p w14:paraId="79FD9EF5">
      <w:r xmlns:w="http://schemas.openxmlformats.org/wordprocessingml/2006/main">
        <w:t xml:space="preserve">[8] 变换图像</w:t>
      </w:r>
    </w:p>
    <w:p w14:paraId="7B76807B">
      <w:r xmlns:w="http://schemas.openxmlformats.org/wordprocessingml/2006/main">
        <w:t xml:space="preserve">[9] 简介</w:t>
      </w:r>
    </w:p>
    <w:p w14:paraId="51E834F9">
      <w:r xmlns:w="http://schemas.openxmlformats.org/wordprocessingml/2006/main">
        <w:t xml:space="preserve">[10] 姓名</w:t>
      </w:r>
    </w:p>
    <w:p w14:paraId="7FFB77BC">
      <w:r xmlns:w="http://schemas.openxmlformats.org/wordprocessingml/2006/main">
        <w:t xml:space="preserve">[11] 击败偶像野乃香</w:t>
      </w:r>
    </w:p>
    <w:p w14:paraId="35ED1F2F">
      <w:r xmlns:w="http://schemas.openxmlformats.org/wordprocessingml/2006/main">
        <w:t xml:space="preserve">[12] 真实姓名</w:t>
      </w:r>
    </w:p>
    <w:p w14:paraId="23E9A209">
      <w:r xmlns:w="http://schemas.openxmlformats.org/wordprocessingml/2006/main">
        <w:t xml:space="preserve">[13] 内海和</w:t>
      </w:r>
    </w:p>
    <w:p w14:paraId="6BF3F966">
      <w:r xmlns:w="http://schemas.openxmlformats.org/wordprocessingml/2006/main">
        <w:t xml:space="preserve">[14] 稀有度</w:t>
      </w:r>
    </w:p>
    <w:p w14:paraId="5CB9A039">
      <w:r xmlns:w="http://schemas.openxmlformats.org/wordprocessingml/2006/main">
        <w:t xml:space="preserve">[15] 普通攻击</w:t>
      </w:r>
    </w:p>
    <w:p w14:paraId="2F1F523D">
      <w:r xmlns:w="http://schemas.openxmlformats.org/wordprocessingml/2006/main">
        <w:t xml:space="preserve">[16] 远程攻击（物理）</w:t>
      </w:r>
    </w:p>
    <w:p w14:paraId="672B14CA">
      <w:r xmlns:w="http://schemas.openxmlformats.org/wordprocessingml/2006/main">
        <w:t xml:space="preserve">[17] 附属派系</w:t>
      </w:r>
    </w:p>
    <w:p w14:paraId="76D36616">
      <w:r xmlns:w="http://schemas.openxmlformats.org/wordprocessingml/2006/main">
        <w:t xml:space="preserve">[18] 战士（异界）</w:t>
      </w:r>
    </w:p>
    <w:p w14:paraId="31162900">
      <w:r xmlns:w="http://schemas.openxmlformats.org/wordprocessingml/2006/main">
        <w:t xml:space="preserve">[19] 南今谷</w:t>
      </w:r>
    </w:p>
    <w:p w14:paraId="3AF885E8">
      <w:r xmlns:w="http://schemas.openxmlformats.org/wordprocessingml/2006/main">
        <w:t xml:space="preserve">[20] 插图</w:t>
      </w:r>
    </w:p>
    <w:p w14:paraId="0678F2E0">
      <w:r xmlns:w="http://schemas.openxmlformats.org/wordprocessingml/2006/main">
        <w:t xml:space="preserve">[21] 七原冬树</w:t>
      </w:r>
    </w:p>
    <w:p w14:paraId="58DC9D43">
      <w:r xmlns:w="http://schemas.openxmlformats.org/wordprocessingml/2006/main">
        <w:t xml:space="preserve">[22] SD字符</w:t>
      </w:r>
    </w:p>
    <w:p w14:paraId="0ABD8F66">
      <w:r xmlns:w="http://schemas.openxmlformats.org/wordprocessingml/2006/main">
        <w:t xml:space="preserve">[23] 风味文字</w:t>
      </w:r>
    </w:p>
    <w:p w14:paraId="6012500C">
      <w:r xmlns:w="http://schemas.openxmlformats.org/wordprocessingml/2006/main">
        <w:t xml:space="preserve">[24] “我热爱唱歌。而且……因为唱歌是我唯一能做的事。” 她是一位热爱唱歌、也因唱歌而受人喜爱的天才。她拥有神秘的感知力，能将万物都感知为音乐。在她的世界里，她是顶级偶像，拥有超强歌唱能力的公主，据说她的歌声能表达一切。她的私生活笼罩在神秘之中，但有传言说她出身优渥。</w:t>
      </w:r>
    </w:p>
    <w:p w14:paraId="1178DA25">
      <w:r xmlns:w="http://schemas.openxmlformats.org/wordprocessingml/2006/main">
        <w:t xml:space="preserve">[25] 如何获得</w:t>
      </w:r>
    </w:p>
    <w:p w14:paraId="79CFF03E">
      <w:r xmlns:w="http://schemas.openxmlformats.org/wordprocessingml/2006/main">
        <w:t xml:space="preserve">[26] 标准扭蛋</w:t>
      </w:r>
    </w:p>
    <w:p w14:paraId="74F3351D">
      <w:r xmlns:w="http://schemas.openxmlformats.org/wordprocessingml/2006/main">
        <w:t xml:space="preserve">[27] 基础属性（1星）* 每增加1星+50%，5星时为1星值的3倍</w:t>
      </w:r>
    </w:p>
    <w:p w14:paraId="156168BA">
      <w:r xmlns:w="http://schemas.openxmlformats.org/wordprocessingml/2006/main">
        <w:t xml:space="preserve">[28] 级</w:t>
      </w:r>
    </w:p>
    <w:p w14:paraId="7EA81A03">
      <w:r xmlns:w="http://schemas.openxmlformats.org/wordprocessingml/2006/main">
        <w:t xml:space="preserve">[29] 耐力</w:t>
      </w:r>
    </w:p>
    <w:p w14:paraId="4C96F35D">
      <w:r xmlns:w="http://schemas.openxmlformats.org/wordprocessingml/2006/main">
        <w:t xml:space="preserve">[30] 攻击力</w:t>
      </w:r>
    </w:p>
    <w:p w14:paraId="69A0402B">
      <w:r xmlns:w="http://schemas.openxmlformats.org/wordprocessingml/2006/main">
        <w:t xml:space="preserve">[31] 防御能力</w:t>
      </w:r>
    </w:p>
    <w:p w14:paraId="53EAE5E7">
      <w:r xmlns:w="http://schemas.openxmlformats.org/wordprocessingml/2006/main">
        <w:t xml:space="preserve">[32] 魔力</w:t>
      </w:r>
    </w:p>
    <w:p w14:paraId="4CD9A8EF">
      <w:r xmlns:w="http://schemas.openxmlformats.org/wordprocessingml/2006/main">
        <w:t xml:space="preserve">[33] 魔法抗性</w:t>
      </w:r>
    </w:p>
    <w:p w14:paraId="5ED74B7A">
      <w:r xmlns:w="http://schemas.openxmlformats.org/wordprocessingml/2006/main">
        <w:t xml:space="preserve">[34] 详细状态</w:t>
      </w:r>
    </w:p>
    <w:p w14:paraId="031CAE0E">
      <w:r xmlns:w="http://schemas.openxmlformats.org/wordprocessingml/2006/main">
        <w:t xml:space="preserve">[35] 准确性</w:t>
      </w:r>
    </w:p>
    <w:p w14:paraId="4A55B804">
      <w:r xmlns:w="http://schemas.openxmlformats.org/wordprocessingml/2006/main">
        <w:t xml:space="preserve">[36] 回避能力</w:t>
      </w:r>
    </w:p>
    <w:p w14:paraId="6448D816">
      <w:r xmlns:w="http://schemas.openxmlformats.org/wordprocessingml/2006/main">
        <w:t xml:space="preserve">[37] 连续命中率</w:t>
      </w:r>
    </w:p>
    <w:p w14:paraId="753E638D">
      <w:r xmlns:w="http://schemas.openxmlformats.org/wordprocessingml/2006/main">
        <w:t xml:space="preserve">[38] 反击率</w:t>
      </w:r>
    </w:p>
    <w:p w14:paraId="35EEE984">
      <w:r xmlns:w="http://schemas.openxmlformats.org/wordprocessingml/2006/main">
        <w:t xml:space="preserve">[39] 眩晕激活率</w:t>
      </w:r>
    </w:p>
    <w:p w14:paraId="7F84370A">
      <w:r xmlns:w="http://schemas.openxmlformats.org/wordprocessingml/2006/main">
        <w:t xml:space="preserve">[40] 眩晕抗性</w:t>
      </w:r>
    </w:p>
    <w:p w14:paraId="441CB4BA">
      <w:r xmlns:w="http://schemas.openxmlformats.org/wordprocessingml/2006/main">
        <w:t xml:space="preserve">[41] 移动速度</w:t>
      </w:r>
    </w:p>
    <w:p w14:paraId="3A774C20">
      <w:r xmlns:w="http://schemas.openxmlformats.org/wordprocessingml/2006/main">
        <w:t xml:space="preserve">[42] 部署速度</w:t>
      </w:r>
    </w:p>
    <w:p w14:paraId="2403C060">
      <w:r xmlns:w="http://schemas.openxmlformats.org/wordprocessingml/2006/main">
        <w:t xml:space="preserve">[43] 行动速度</w:t>
      </w:r>
    </w:p>
    <w:p w14:paraId="2200919F">
      <w:r xmlns:w="http://schemas.openxmlformats.org/wordprocessingml/2006/main">
        <w:t xml:space="preserve">[44] 特别收费金额</w:t>
      </w:r>
    </w:p>
    <w:p w14:paraId="67571D09">
      <w:r xmlns:w="http://schemas.openxmlformats.org/wordprocessingml/2006/main">
        <w:t xml:space="preserve">[45] 特殊招式</w:t>
      </w:r>
    </w:p>
    <w:p w14:paraId="077C0238">
      <w:r xmlns:w="http://schemas.openxmlformats.org/wordprocessingml/2006/main">
        <w:t xml:space="preserve">[46] 姓名</w:t>
      </w:r>
    </w:p>
    <w:p w14:paraId="5D54FA53">
      <w:r xmlns:w="http://schemas.openxmlformats.org/wordprocessingml/2006/main">
        <w:t xml:space="preserve">[47] 效应</w:t>
      </w:r>
    </w:p>
    <w:p w14:paraId="75D1B91B">
      <w:r xmlns:w="http://schemas.openxmlformats.org/wordprocessingml/2006/main">
        <w:t xml:space="preserve">[48] 世界是由歌曲构成的</w:t>
      </w:r>
    </w:p>
    <w:p w14:paraId="5F28B725">
      <w:r xmlns:w="http://schemas.openxmlformats.org/wordprocessingml/2006/main">
        <w:t xml:space="preserve">[49] 对一排水平方向的敌人造成4倍物理伤害，无视物理抗性</w:t>
      </w:r>
    </w:p>
    <w:p w14:paraId="4BE5EB2F">
      <w:r xmlns:w="http://schemas.openxmlformats.org/wordprocessingml/2006/main">
        <w:t xml:space="preserve">[50] 世界是由歌曲组成的+</w:t>
      </w:r>
    </w:p>
    <w:p w14:paraId="16743019">
      <w:r xmlns:w="http://schemas.openxmlformats.org/wordprocessingml/2006/main">
        <w:t xml:space="preserve">[51] 对所有敌人造成5倍物理伤害，无视物理抗性</w:t>
      </w:r>
    </w:p>
    <w:p w14:paraId="1F34D51B">
      <w:r xmlns:w="http://schemas.openxmlformats.org/wordprocessingml/2006/main">
        <w:t xml:space="preserve">[52] 独特效果</w:t>
      </w:r>
    </w:p>
    <w:p w14:paraId="4E8FA384">
      <w:r xmlns:w="http://schemas.openxmlformats.org/wordprocessingml/2006/main">
        <w:t xml:space="preserve">[53] 姓名</w:t>
      </w:r>
    </w:p>
    <w:p w14:paraId="1ACCFFB1">
      <w:r xmlns:w="http://schemas.openxmlformats.org/wordprocessingml/2006/main">
        <w:t xml:space="preserve">[54] 效应</w:t>
      </w:r>
    </w:p>
    <w:p w14:paraId="633AC09F">
      <w:r xmlns:w="http://schemas.openxmlformats.org/wordprocessingml/2006/main">
        <w:t xml:space="preserve">[55] 一位热爱音乐并深受音乐人喜爱的天才</w:t>
      </w:r>
    </w:p>
    <w:p w14:paraId="7B16F81F">
      <w:r xmlns:w="http://schemas.openxmlformats.org/wordprocessingml/2006/main">
        <w:t xml:space="preserve">[56] 他的仇恨值始终为0</w:t>
      </w:r>
    </w:p>
    <w:p w14:paraId="2901B9AA">
      <w:r xmlns:w="http://schemas.openxmlformats.org/wordprocessingml/2006/main">
        <w:t xml:space="preserve">[57] 一位热爱歌唱，并被歌声所喜爱的天才。</w:t>
      </w:r>
    </w:p>
    <w:p w14:paraId="7A132A87">
      <w:r xmlns:w="http://schemas.openxmlformats.org/wordprocessingml/2006/main">
        <w:t xml:space="preserve">[58] 你的仇恨值固定为 0。每次普通攻击，你的攻击力增加 1%（最高 30%；不会随着连续攻击或反击而增加）。</w:t>
      </w:r>
    </w:p>
    <w:p w14:paraId="034B7F7F">
      <w:r xmlns:w="http://schemas.openxmlformats.org/wordprocessingml/2006/main">
        <w:t xml:space="preserve">[59] 休闲服装照片</w:t>
      </w:r>
    </w:p>
    <w:p w14:paraId="704DFEBE">
      <w:r xmlns:w="http://schemas.openxmlformats.org/wordprocessingml/2006/main">
        <w:t xml:space="preserve">[60] 增强图像</w:t>
      </w:r>
    </w:p>
    <w:p w14:paraId="2A3052E2">
      <w:r xmlns:w="http://schemas.openxmlformats.org/wordprocessingml/2006/main">
        <w:t xml:space="preserve">[61] 在游戏中 †</w:t>
      </w:r>
    </w:p>
    <w:p w14:paraId="411B5ECD">
      <w:r xmlns:w="http://schemas.openxmlformats.org/wordprocessingml/2006/main">
        <w:t xml:space="preserve">[62] 第一个觉醒后特殊技能范围发生变化的角色。横排特殊技能变为范围特殊技能，可以无视防御造成伤害。伤害倍率也随之提升，即使敌人数量不多，觉醒也不会浪费。</w:t>
      </w:r>
    </w:p>
    <w:p w14:paraId="61884624">
      <w:r xmlns:w="http://schemas.openxmlformats.org/wordprocessingml/2006/main">
        <w:t xml:space="preserve">[63] 注意，无视物理抗性与无视防御力不同。由于目前没有降低物理抗性的方法，因此根据敌人的不同，这种方法造成的伤害可能比被抗性降低的单体特殊攻击更高。</w:t>
      </w:r>
    </w:p>
    <w:p w14:paraId="475EBF75">
      <w:r xmlns:w="http://schemas.openxmlformats.org/wordprocessingml/2006/main">
        <w:t xml:space="preserve">[64] 或许是因为主要效果固定为 0 仇恨，攻击力提升被视为觉醒时增加的奖励，所以效果量和上限与类似效果相比较低。</w:t>
      </w:r>
    </w:p>
    <w:p w14:paraId="03244793">
      <w:r xmlns:w="http://schemas.openxmlformats.org/wordprocessingml/2006/main">
        <w:t xml:space="preserve">[65] 简单的内容适宜性评估 †</w:t>
      </w:r>
    </w:p>
    <w:p w14:paraId="1B10B873">
      <w:r xmlns:w="http://schemas.openxmlformats.org/wordprocessingml/2006/main">
        <w:t xml:space="preserve">[66] 合适的内容、推荐的装备示例、角色发展目标等。</w:t>
      </w:r>
    </w:p>
    <w:p w14:paraId="7AC4A056">
      <w:r xmlns:w="http://schemas.openxmlformats.org/wordprocessingml/2006/main">
        <w:t xml:space="preserve">[67] 兼容内容</w:t>
      </w:r>
    </w:p>
    <w:p w14:paraId="41C323E0">
      <w:r xmlns:w="http://schemas.openxmlformats.org/wordprocessingml/2006/main">
        <w:t xml:space="preserve">[68] 能力倾向</w:t>
      </w:r>
    </w:p>
    <w:p w14:paraId="0D6A6088">
      <w:r xmlns:w="http://schemas.openxmlformats.org/wordprocessingml/2006/main">
        <w:t xml:space="preserve">[69] 简短评论</w:t>
      </w:r>
    </w:p>
    <w:p w14:paraId="26E8081F">
      <w:r xmlns:w="http://schemas.openxmlformats.org/wordprocessingml/2006/main">
        <w:t xml:space="preserve">[70] 主线任务 事件任务</w:t>
      </w:r>
    </w:p>
    <w:p w14:paraId="3ACB92D5">
      <w:r xmlns:w="http://schemas.openxmlformats.org/wordprocessingml/2006/main">
        <w:t xml:space="preserve">[71] 他可以毫无问题地完成任务，但几乎没有理由专门选择他。</w:t>
      </w:r>
    </w:p>
    <w:p w14:paraId="677A0827">
      <w:r xmlns:w="http://schemas.openxmlformats.org/wordprocessingml/2006/main">
        <w:t xml:space="preserve">[72] 突袭战</w:t>
      </w:r>
    </w:p>
    <w:p w14:paraId="7FDAC5FB">
      <w:r xmlns:w="http://schemas.openxmlformats.org/wordprocessingml/2006/main">
        <w:t xml:space="preserve">[73] 范围性特殊攻击不适用。</w:t>
      </w:r>
    </w:p>
    <w:p w14:paraId="79767988">
      <w:r xmlns:w="http://schemas.openxmlformats.org/wordprocessingml/2006/main">
        <w:t xml:space="preserve">[74] 湮灭</w:t>
      </w:r>
    </w:p>
    <w:p w14:paraId="28A54697">
      <w:r xmlns:w="http://schemas.openxmlformats.org/wordprocessingml/2006/main">
        <w:t xml:space="preserve">[75] 范围性终极技能适合歼灭战。其独特效果带来的伤害提升是一项可喜的额外收益（装备示例见下文）。</w:t>
      </w:r>
    </w:p>
    <w:p w14:paraId="219EC89E">
      <w:r xmlns:w="http://schemas.openxmlformats.org/wordprocessingml/2006/main">
        <w:t xml:space="preserve">[76] B宇宙</w:t>
      </w:r>
    </w:p>
    <w:p w14:paraId="156D5E58">
      <w:r xmlns:w="http://schemas.openxmlformats.org/wordprocessingml/2006/main">
        <w:t xml:space="preserve">[77] 忽略阻力并有效地否定覆盖可能是有用的。</w:t>
      </w:r>
    </w:p>
    <w:p w14:paraId="59CF91E0">
      <w:r xmlns:w="http://schemas.openxmlformats.org/wordprocessingml/2006/main">
        <w:t xml:space="preserve">[78] 能力评估指标</w:t>
      </w:r>
    </w:p>
    <w:p w14:paraId="70119524">
      <w:r xmlns:w="http://schemas.openxmlformats.org/wordprocessingml/2006/main">
        <w:t xml:space="preserve">[79] ◎：优秀内容。最有可能发挥出色。○：合适内容。有较高发挥潜力。△：一般。需要一些技巧才能发挥良好，但选择理由不多。×：不合适内容。由于与内容规则、游戏系统、难度等级等不兼容，难以发挥出色。*2014年3月更新</w:t>
      </w:r>
    </w:p>
    <w:p w14:paraId="5FB2DAC7">
      <w:r xmlns:w="http://schemas.openxmlformats.org/wordprocessingml/2006/main">
        <w:t xml:space="preserve">[80]湮灭</w:t>
      </w:r>
    </w:p>
    <w:p w14:paraId="0B028F34">
      <w:r xmlns:w="http://schemas.openxmlformats.org/wordprocessingml/2006/main">
        <w:t xml:space="preserve">[81] 推荐设备示例</w:t>
      </w:r>
    </w:p>
    <w:p w14:paraId="48D26EFE">
      <w:r xmlns:w="http://schemas.openxmlformats.org/wordprocessingml/2006/main">
        <w:t xml:space="preserve">[82] 主要设备</w:t>
      </w:r>
    </w:p>
    <w:p w14:paraId="25E67D0A">
      <w:r xmlns:w="http://schemas.openxmlformats.org/wordprocessingml/2006/main">
        <w:t xml:space="preserve">[83] 子设备</w:t>
      </w:r>
    </w:p>
    <w:p w14:paraId="285526B0">
      <w:r xmlns:w="http://schemas.openxmlformats.org/wordprocessingml/2006/main">
        <w:t xml:space="preserve">[84] 一件令人愉悦的物品</w:t>
      </w:r>
    </w:p>
    <w:p w14:paraId="34A683D0">
      <w:r xmlns:w="http://schemas.openxmlformats.org/wordprocessingml/2006/main">
        <w:t xml:space="preserve">[85] 发展目标</w:t>
      </w:r>
    </w:p>
    <w:p w14:paraId="3C88D0D2">
      <w:r xmlns:w="http://schemas.openxmlformats.org/wordprocessingml/2006/main">
        <w:t xml:space="preserve">[86] 突破极限</w:t>
      </w:r>
    </w:p>
    <w:p w14:paraId="11DC7519">
      <w:r xmlns:w="http://schemas.openxmlformats.org/wordprocessingml/2006/main">
        <w:t xml:space="preserve">[87] 致命觉醒</w:t>
      </w:r>
    </w:p>
    <w:p w14:paraId="1C34A955">
      <w:r xmlns:w="http://schemas.openxmlformats.org/wordprocessingml/2006/main">
        <w:t xml:space="preserve">[88] 独特的觉醒</w:t>
      </w:r>
    </w:p>
    <w:p w14:paraId="085B8076">
      <w:r xmlns:w="http://schemas.openxmlformats.org/wordprocessingml/2006/main">
        <w:t xml:space="preserve">[89] 行动速度</w:t>
      </w:r>
    </w:p>
    <w:p w14:paraId="2EA7D32E">
      <w:r xmlns:w="http://schemas.openxmlformats.org/wordprocessingml/2006/main">
        <w:t xml:space="preserve">[90] 特别收费</w:t>
      </w:r>
    </w:p>
    <w:p w14:paraId="384158B9">
      <w:r xmlns:w="http://schemas.openxmlformats.org/wordprocessingml/2006/main">
        <w:t xml:space="preserve">[91] 其他</w:t>
      </w:r>
    </w:p>
    <w:p w14:paraId="41EE70D7">
      <w:r xmlns:w="http://schemas.openxmlformats.org/wordprocessingml/2006/main">
        <w:t xml:space="preserve">[92] 培训费用</w:t>
      </w:r>
    </w:p>
    <w:p w14:paraId="1214223C">
      <w:r xmlns:w="http://schemas.openxmlformats.org/wordprocessingml/2006/main">
        <w:t xml:space="preserve">[93] 3.1 秒 9 次</w:t>
      </w:r>
    </w:p>
    <w:p w14:paraId="677B132C">
      <w:r xmlns:w="http://schemas.openxmlformats.org/wordprocessingml/2006/main">
        <w:t xml:space="preserve">[94] 14% 17次</w:t>
      </w:r>
    </w:p>
    <w:p w14:paraId="35BD7741">
      <w:r xmlns:w="http://schemas.openxmlformats.org/wordprocessingml/2006/main">
        <w:t xml:space="preserve">[95] 备注</w:t>
      </w:r>
    </w:p>
    <w:p w14:paraId="674E0B78">
      <w:r xmlns:w="http://schemas.openxmlformats.org/wordprocessingml/2006/main">
        <w:t xml:space="preserve">[96] 如果你无法准备一个能用普通攻击瞬间击杀弱小敌人的增益效果，那么这样做就没有必要。如果体力不足，可以切换到其他技能。根据敌人的类型切换技能。</w:t>
      </w:r>
    </w:p>
    <w:p w14:paraId="2C0DB428">
      <w:r xmlns:w="http://schemas.openxmlformats.org/wordprocessingml/2006/main">
        <w:t xml:space="preserve">[97] *2016年4月更新</w:t>
      </w:r>
    </w:p>
    <w:p w14:paraId="01DD4C2F">
      <w:r xmlns:w="http://schemas.openxmlformats.org/wordprocessingml/2006/main">
        <w:t xml:space="preserve">[98] 其他版本 / 相关角色 †</w:t>
      </w:r>
    </w:p>
    <w:p w14:paraId="0351B669">
      <w:r xmlns:w="http://schemas.openxmlformats.org/wordprocessingml/2006/main">
        <w:t xml:space="preserve">[99] 击败偶像野乃香</w:t>
      </w:r>
    </w:p>
    <w:p w14:paraId="39005330">
      <w:r xmlns:w="http://schemas.openxmlformats.org/wordprocessingml/2006/main">
        <w:t xml:space="preserve">[100] 万圣节和</w:t>
      </w:r>
    </w:p>
    <w:p w14:paraId="2F1B909F">
      <w:r xmlns:w="http://schemas.openxmlformats.org/wordprocessingml/2006/main">
        <w:t xml:space="preserve">[101] 仲夏夜</w:t>
      </w:r>
    </w:p>
    <w:p w14:paraId="6F8BC9CF">
      <w:r xmlns:w="http://schemas.openxmlformats.org/wordprocessingml/2006/main">
        <w:t xml:space="preserve">[102] 琐事 †</w:t>
      </w:r>
    </w:p>
    <w:p w14:paraId="3A8D6DBD">
      <w:r xmlns:w="http://schemas.openxmlformats.org/wordprocessingml/2006/main">
        <w:t xml:space="preserve">[103] 在超能力偶像剧情中经常被提及的一位女性，她是第一代成员，也是最强的超能力偶像，已经变身成为“超能力歌唱公主”。人们认为她在与无音乐集团的战斗中牺牲了，但实际上她幸存了下来，并作为无音乐集团的盟友出现在之前来到超能力战争世界的节拍偶像面前。</w:t>
      </w:r>
    </w:p>
    <w:p w14:paraId="7879C663">
      <w:r xmlns:w="http://schemas.openxmlformats.org/wordprocessingml/2006/main">
        <w:t xml:space="preserve">[104] 她凭借着超凡脱俗的歌唱能力，独自完成了超级变身，其歌唱天赋之高超，令惠美惊叹不已，称她“把所有精力都投入到了歌唱中”。野乃花拥有极高的感知力，能够根据周围人的情绪进行歌唱，在登上Daibeat舞台后，短短一个月内便迅速走红，广受大众喜爱。</w:t>
      </w:r>
    </w:p>
    <w:p w14:paraId="34EFF66C">
      <w:r xmlns:w="http://schemas.openxmlformats.org/wordprocessingml/2006/main">
        <w:t xml:space="preserve">[105] 麦克风形状的魔杖名为卡利俄珀。</w:t>
      </w:r>
    </w:p>
    <w:p w14:paraId="5D07A4BB">
      <w:r xmlns:w="http://schemas.openxmlformats.org/wordprocessingml/2006/main">
        <w:t xml:space="preserve">[106] 你为何背叛我们？（警告：涉及事件剧情剧透）</w:t>
      </w:r>
    </w:p>
    <w:p w14:paraId="34BE7FEA">
      <w:r xmlns:w="http://schemas.openxmlformats.org/wordprocessingml/2006/main">
        <w:t xml:space="preserve">[107] 他的敏感使他能够理解沉默乐队背后的沉默天使的真正意图——他们决心“即使这意味着成为别人害怕的怪物也要聚集力量，即使孤身一人也要面对即将到来的威胁”——并且他与他们合作实现了这个目标。</w:t>
      </w:r>
    </w:p>
    <w:p w14:paraId="01DE7339">
      <w:r xmlns:w="http://schemas.openxmlformats.org/wordprocessingml/2006/main">
        <w:t xml:space="preserve">[108] SDDD 能够将他人的支持转化为能量，再加上野乃花的强大魅力，使他们能够积累能量，这在事件中甚至使他们能够撬开一个次元转移之门。</w:t>
      </w:r>
    </w:p>
    <w:p w14:paraId="3CEFD60D">
      <w:r xmlns:w="http://schemas.openxmlformats.org/wordprocessingml/2006/main">
        <w:t xml:space="preserve">[109] 然而，尽管这部分是伪装，但她被“无音乐乐队”击败的事实导致她失去了成为超能力歌唱公主的力量。在比赛中，她带着些许绝望的心情面对戴比阿特，麦迪昂帮助她麻痹喉咙的疼痛。即便如此，她依然拥有压倒玛丽娜等人的歌唱实力。戴比阿特获胜的原因是他们没有选择以歌唱实力取胜（尽管现在真相大白，他们也意识到只需要召集少数特定人物，而不是无数普通人）。</w:t>
      </w:r>
    </w:p>
    <w:p w14:paraId="6E0C70C2">
      <w:r xmlns:w="http://schemas.openxmlformats.org/wordprocessingml/2006/main">
        <w:t xml:space="preserve">[110] 需要指出的是，“各项指标都集中在唱歌方面”不仅指她作为偶像的能力，也指她的独立生活能力。即使加入Daibeat组合后，她仍然非常不适应，甚至在没有惠的指导下都无法在基地里正常活动。</w:t>
      </w:r>
    </w:p>
    <w:p w14:paraId="12F810EA">
      <w:r xmlns:w="http://schemas.openxmlformats.org/wordprocessingml/2006/main">
        <w:t xml:space="preserve">[111] 官方推特账号简介 †</w:t>
      </w:r>
    </w:p>
    <w:p w14:paraId="1CFE124B">
      <w:r xmlns:w="http://schemas.openxmlformats.org/wordprocessingml/2006/main">
        <w:t xml:space="preserve">[112] 人物介绍</w:t>
      </w:r>
    </w:p>
    <w:p w14:paraId="40F16362">
      <w:r xmlns:w="http://schemas.openxmlformats.org/wordprocessingml/2006/main">
        <w:t xml:space="preserve">[113] 评论表 †</w:t>
      </w:r>
    </w:p>
    <w:p w14:paraId="2CC6ED91">
      <w:r xmlns:w="http://schemas.openxmlformats.org/wordprocessingml/2006/main">
        <w:t xml:space="preserve">[114] 点击打开历史日志列表</w:t>
      </w:r>
    </w:p>
    <w:p w14:paraId="3A595AA0">
      <w:r xmlns:w="http://schemas.openxmlformats.org/wordprocessingml/2006/main">
        <w:t xml:space="preserve">[115] 末尾的数字越小，日志越旧。</w:t>
      </w:r>
    </w:p>
    <w:p w14:paraId="2B9E0A1B">
      <w:r xmlns:w="http://schemas.openxmlformats.org/wordprocessingml/2006/main">
        <w:t xml:space="preserve">[116]“评论/击败偶像野乃香/”没有子页面。</w:t>
      </w:r>
    </w:p>
    <w:p w14:paraId="6E3200CB">
      <w:r xmlns:w="http://schemas.openxmlformats.org/wordprocessingml/2006/main">
        <w:t xml:space="preserve">[117] 除非是限定角色或超强角色，否则给普通角色增加更多属性可能不太好……它仇恨值为0，所以基本上用不上，而且除了反击率为0%之外，等级相当高，如果投入资源进行觉醒，它的很多属性都会接近上限——[zcQ6X6HY/Gk] 2023-04-20 (周四) 17:26:01</w:t>
      </w:r>
    </w:p>
    <w:p w14:paraId="38943A88">
      <w:r xmlns:w="http://schemas.openxmlformats.org/wordprocessingml/2006/main">
        <w:t xml:space="preserve">[118] 4到5倍的差距在误差范围内。但瓦伦丁·遥之所以不怎么被提及，是因为环境限制了她特殊技能的发挥，该技能需要6个行动点，充能7.5。如果她觉醒了4个行动点、充能10的特殊能力，她的攻击力也会提升，因此实际倍率会更高。她不会积累仇恨值，所以除非周围敌人被消灭或遭遇范围攻击，否则她都能存活下来，因此她对某些对手非常有效。——[zcQ6X6HY/Gk] 2023-04-20 (周四) 17:21:51</w:t>
      </w:r>
    </w:p>
    <w:p w14:paraId="09832349">
      <w:r xmlns:w="http://schemas.openxmlformats.org/wordprocessingml/2006/main">
        <w:t xml:space="preserve">[119] 原作者，你居然能画出忍神之战的所有三个属性，即使你只有几个角色要画。也画画女巫吧，争取画出一个五属性后宫。——[MXOptBvaK7A] 2023-04-19 (周三) 23:56:14</w:t>
      </w:r>
    </w:p>
    <w:p w14:paraId="2F3F11CD">
      <w:r xmlns:w="http://schemas.openxmlformats.org/wordprocessingml/2006/main">
        <w:t xml:space="preserve">[120] B级角色在高难度关卡中还有用吗？也许以后会有用，但其他角色也一样……你说的不是刷箱子吧？ -- [nJ2oMpTbieY] 2023-04-21 (周五) 10:00:11</w:t>
      </w:r>
    </w:p>
    <w:p w14:paraId="1A948A81">
      <w:r xmlns:w="http://schemas.openxmlformats.org/wordprocessingml/2006/main">
        <w:t xml:space="preserve">[121] B单位有30%的物理抗性，而且全队没有受到保护，所以已经相当有效了。——[.NLEWDkG79U] 2023-04-21 (周五) 19:37:18</w:t>
      </w:r>
    </w:p>
    <w:p w14:paraId="72A6742F">
      <w:r xmlns:w="http://schemas.openxmlformats.org/wordprocessingml/2006/main">
        <w:t xml:space="preserve">[122] 它无视物理抗性，所以你可以在箱子狩猎中轻松消灭克雷德——[8H57bizCnxQ] 2023-04-20 (周四) 21:24:11</w:t>
      </w:r>
    </w:p>
    <w:p w14:paraId="276CE341">
      <w:r xmlns:w="http://schemas.openxmlformats.org/wordprocessingml/2006/main">
        <w:t xml:space="preserve">[123] 她属于那种会主动发起性行为、失去童贞，然后还要求再来一次的女孩，所以即使患有注意力缺陷障碍，她的性能力输出可能也很高。但如果限制她进行近身格斗，她可能就是最弱的战士…… -- [14xxs2sfIRw] 2023-04-21 (周五) 20:14:06</w:t>
      </w:r>
    </w:p>
    <w:p w14:paraId="235DFF1A">
      <w:r xmlns:w="http://schemas.openxmlformats.org/wordprocessingml/2006/main">
        <w:t xml:space="preserve">[124] 嗯，一个用塑料瓶撒尿的女明星……如果我去她房间，我敢打赌到处都是装圣水的塑料瓶。——[wxdKV4EOEIs] 2023-04-20 (周四) 22:01:00</w:t>
      </w:r>
    </w:p>
    <w:p w14:paraId="542677C5">
      <w:r xmlns:w="http://schemas.openxmlformats.org/wordprocessingml/2006/main">
        <w:t xml:space="preserve">[125] 我知道她在卧室里没穿胸罩，但仔细看，竟然是透明的……！？ -- [14xxs2sfIRw] 2023-04-22 (周六) 21:37:05</w:t>
      </w:r>
    </w:p>
    <w:p w14:paraId="34BF5F50">
      <w:r xmlns:w="http://schemas.openxmlformats.org/wordprocessingml/2006/main">
        <w:t xml:space="preserve">[126] 由于原版圆香是高性能女仆机器人，所以很可能是玛迪昂和M型人造人（尤其是拥有实体的M型人造人）在照顾她…… -- [zcQ6X6HY/Gk] 2023-04-23 (周日) 13:59:04</w:t>
      </w:r>
    </w:p>
    <w:p w14:paraId="263D4FDB">
      <w:r xmlns:w="http://schemas.openxmlformats.org/wordprocessingml/2006/main">
        <w:t xml:space="preserve">[127] 从某种意义上说，她比任何人都更像那种对时贞怀有不可告人目的的歌后——[ct5AqlINg/s] 2024-03-31 (周日) 11:18:30</w:t>
      </w:r>
    </w:p>
    <w:p w14:paraId="505FEA47">
      <w:r xmlns:w="http://schemas.openxmlformats.org/wordprocessingml/2006/main">
        <w:t xml:space="preserve">[128] ←使用棋盘前请务必阅读规则。</w:t>
      </w:r>
    </w:p>
    <w:p w14:paraId="1940F769">
      <w:r xmlns:w="http://schemas.openxmlformats.org/wordprocessingml/2006/main">
        <w:t xml:space="preserve">[129] 关于规则 †</w:t>
      </w:r>
    </w:p>
    <w:p w14:paraId="027F0797">
      <w:r xmlns:w="http://schemas.openxmlformats.org/wordprocessingml/2006/main">
        <w:t xml:space="preserve">[130] 请不要抱怨或批评页面编辑者。如果您对其他人的编辑有意见，请通过“提供替代方案”或“自行编辑”的方式进行建设性沟通。</w:t>
      </w:r>
    </w:p>
    <w:p w14:paraId="67616A4B">
      <w:r xmlns:w="http://schemas.openxmlformats.org/wordprocessingml/2006/main">
        <w:t xml:space="preserve">[131] 请勿发布个人网站或其他禁止未经授权链接的网站的网址。</w:t>
      </w:r>
    </w:p>
    <w:p w14:paraId="44E2CF1E">
      <w:r xmlns:w="http://schemas.openxmlformats.org/wordprocessingml/2006/main">
        <w:t xml:space="preserve">[132] 关于违反规则的帖子 †</w:t>
      </w:r>
    </w:p>
    <w:p w14:paraId="659258F0">
      <w:r xmlns:w="http://schemas.openxmlformats.org/wordprocessingml/2006/main">
        <w:t xml:space="preserve">[133] 禁止发布以下类型的帖子，因为它们容易造成干扰。</w:t>
      </w:r>
    </w:p>
    <w:p w14:paraId="793429ED">
      <w:r xmlns:w="http://schemas.openxmlformats.org/wordprocessingml/2006/main">
        <w:t xml:space="preserve">[134]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79A7FCA4">
      <w:r xmlns:w="http://schemas.openxmlformats.org/wordprocessingml/2006/main">
        <w:t xml:space="preserve">[135] 其他包括使用此维基的人、官方管理员、艺术家、配音演员、现实生活中的个人以及 Twitter 用户等团体。</w:t>
      </w:r>
    </w:p>
    <w:p w14:paraId="796466E5">
      <w:r xmlns:w="http://schemas.openxmlformats.org/wordprocessingml/2006/main">
        <w:t xml:space="preserve">[136] 关于向管理层提交的帖子，我们容忍可以解释为用户反馈的评论，例如“我希望他们改进这一点”、“我希望他们尽快修复错误”和“维护时间太长了”，但我们不容忍使用辱骂性语言贬低管理层。</w:t>
      </w:r>
    </w:p>
    <w:p w14:paraId="4FD93843">
      <w:r xmlns:w="http://schemas.openxmlformats.org/wordprocessingml/2006/main">
        <w:t xml:space="preserve">[137] 将讨论和意见交流视为“诽谤或对抗他人”是错误的。然而，在讨论或意见交流中使用辱骂性语言、贬低他人、挑衅他人或在缺乏明确证据的情况下发表言论，都是违法行为。说话时务必注意自己的言辞。</w:t>
      </w:r>
    </w:p>
    <w:p w14:paraId="2A183F27">
      <w:r xmlns:w="http://schemas.openxmlformats.org/wordprocessingml/2006/main">
        <w:t xml:space="preserve">[138] 攻击性评论包括使用“做这个”或“做那个”等强硬命令、“使用粗俗语言”、“采取居高临下的态度”或“挑衅”。</w:t>
      </w:r>
    </w:p>
    <w:p w14:paraId="41A329A6">
      <w:r xmlns:w="http://schemas.openxmlformats.org/wordprocessingml/2006/main">
        <w:t xml:space="preserve">[139] 禁止发布冒犯现有玩家的帖子，例如“还有人玩这个游戏吗？”或“这游戏已经凉了”。这并不意味着您完全不能发表任何负面言论，而是指那些超出单纯负面评价范围，构成诽谤或诋毁的帖子将被禁止发布。</w:t>
      </w:r>
    </w:p>
    <w:p w14:paraId="4F0E96FC">
      <w:r xmlns:w="http://schemas.openxmlformats.org/wordprocessingml/2006/main">
        <w:t xml:space="preserve">[140] 公开羞辱他人，包括泄露他人的游戏内名称或UID</w:t>
      </w:r>
    </w:p>
    <w:p w14:paraId="217F28AE">
      <w:r xmlns:w="http://schemas.openxmlformats.org/wordprocessingml/2006/main">
        <w:t xml:space="preserve">[141] 但是，允许分享有助于游戏攻略的信息和视频。</w:t>
      </w:r>
    </w:p>
    <w:p w14:paraId="055C7B8F">
      <w:r xmlns:w="http://schemas.openxmlformats.org/wordprocessingml/2006/main">
        <w:t xml:space="preserve">[142] 参考其他应用程序</w:t>
      </w:r>
    </w:p>
    <w:p w14:paraId="2633CEA8">
      <w:r xmlns:w="http://schemas.openxmlformats.org/wordprocessingml/2006/main">
        <w:t xml:space="preserve">[143] 在多个论坛上多次发帖</w:t>
      </w:r>
    </w:p>
    <w:p w14:paraId="35B8D43F">
      <w:r xmlns:w="http://schemas.openxmlformats.org/wordprocessingml/2006/main">
        <w:t xml:space="preserve">[144] 写一串无意义的字符</w:t>
      </w:r>
    </w:p>
    <w:p w14:paraId="3A1C781A">
      <w:r xmlns:w="http://schemas.openxmlformats.org/wordprocessingml/2006/main">
        <w:t xml:space="preserve">[145] 关于作弊和利用漏洞的帖子</w:t>
      </w:r>
    </w:p>
    <w:p w14:paraId="39034099">
      <w:r xmlns:w="http://schemas.openxmlformats.org/wordprocessingml/2006/main">
        <w:t xml:space="preserve">[146] 最好的办法是忽略违反规则的帖子。上钩或反驳只会让事情变得更糟。</w:t>
      </w:r>
    </w:p>
    <w:p w14:paraId="4B380B17">
      <w:r xmlns:w="http://schemas.openxmlformats.org/wordprocessingml/2006/main">
        <w:t xml:space="preserve">[147] *在上述规则中，“诽谤”指的是在没有客观证据的情况下诋毁和贬低他人。将所有批评性文章都归为“诽谤”是不正确的，所以请务必谨慎。</w:t>
      </w:r>
    </w:p>
    <w:p w14:paraId="73996CCD">
      <w:r xmlns:w="http://schemas.openxmlformats.org/wordprocessingml/2006/main">
        <w:t xml:space="preserve">[148] 关于修改和删除发帖日志 †</w:t>
      </w:r>
    </w:p>
    <w:p w14:paraId="6DD068EA">
      <w:r xmlns:w="http://schemas.openxmlformats.org/wordprocessingml/2006/main">
        <w:t xml:space="preserve">[149] 但是，允许更正印刷错误、遗漏和字体颜色。（他人出于善意所做的更正也允许。）</w:t>
      </w:r>
    </w:p>
    <w:p w14:paraId="50BC54AF">
      <w:r xmlns:w="http://schemas.openxmlformats.org/wordprocessingml/2006/main">
        <w:t xml:space="preserve">[150] 作为例外情况，您可以删除自己的帖子，但事后必须向管理员报告。此外，删除时，请将整个评论替换为以下文本，而不是完全删除：&amp;color(#ff0000){''发帖人已删除''};</w:t>
      </w:r>
    </w:p>
    <w:p w14:paraId="2D4D3486">
      <w:r xmlns:w="http://schemas.openxmlformats.org/wordprocessingml/2006/main">
        <w:t xml:space="preserve">[151] 关于评论删除违反规则的帖子 †</w:t>
      </w:r>
    </w:p>
    <w:p w14:paraId="55333C52">
      <w:r xmlns:w="http://schemas.openxmlformats.org/wordprocessingml/2006/main">
        <w:t xml:space="preserve">[152] 您可以自行注释掉上述任何违反规则的评论，无需管理员许可。但是，如果您注释掉了某条评论，则必须在“违规举报公告板”上进行举报。举报时请使用“违规举报公告板”上的模板。</w:t>
      </w:r>
    </w:p>
    <w:p w14:paraId="078A8C0E">
      <w:r xmlns:w="http://schemas.openxmlformats.org/wordprocessingml/2006/main">
        <w:t xml:space="preserve">[153] 未经 CO 举报公告板举报而被评论删除的帖子将被恢复，而评论删除帖子的人将受到处罚。</w:t>
      </w:r>
    </w:p>
    <w:p w14:paraId="1AA63099">
      <w:r xmlns:w="http://schemas.openxmlformats.org/wordprocessingml/2006/main">
        <w:t xml:space="preserve">[154] 如果您反复向 CO 举报公告板举报不违反规则的帖子，我们将认为您是自私的，并将对您实施发帖和编辑限制。</w:t>
      </w:r>
    </w:p>
    <w:p w14:paraId="4B08AEC6">
      <w:r xmlns:w="http://schemas.openxmlformats.org/wordprocessingml/2006/main">
        <w:t xml:space="preserve">[155] 管理员可酌情恢复 CO 报告公告板上不违反规则的报告。</w:t>
      </w:r>
    </w:p>
    <w:p w14:paraId="3F00300A">
      <w:r xmlns:w="http://schemas.openxmlformats.org/wordprocessingml/2006/main">
        <w:t xml:space="preserve">[156] 我们再次要求您不要评论那些并未违反规则的评论。（例如，诸如“虽然不违反规则，但显然是在挑衅”、“恶作剧”或“评论整个帖子”之类的主观判断。）</w:t>
      </w:r>
    </w:p>
    <w:p w14:paraId="0FF7758A">
      <w:r xmlns:w="http://schemas.openxmlformats.org/wordprocessingml/2006/main">
        <w:t xml:space="preserve">[157] 关于不违反规则但“冒犯性”的帖子 †</w:t>
      </w:r>
    </w:p>
    <w:p w14:paraId="7A3999B7">
      <w:r xmlns:w="http://schemas.openxmlformats.org/wordprocessingml/2006/main">
        <w:t xml:space="preserve">[158] 即使帖子内容具有冒犯性，除非违反版规，否则不会被删除。由于每个人对冒犯性的接受程度不同，请使用 NGID 功能隐藏评论，而不是争论或恶意挑衅。</w:t>
      </w:r>
    </w:p>
    <w:p w14:paraId="45ACD26B">
      <w:r xmlns:w="http://schemas.openxmlformats.org/wordprocessingml/2006/main">
        <w:t xml:space="preserve">[159] 挑衅难道不是一种违规行为吗？†</w:t>
      </w:r>
    </w:p>
    <w:p w14:paraId="25504127">
      <w:r xmlns:w="http://schemas.openxmlformats.org/wordprocessingml/2006/main">
        <w:t xml:space="preserve">[160] 每个人对“煽动性言论”的定义都大相径庭，因此我们不认为这是违规行为。如果您认为某条评论具有煽动性，请使用 NGID 功能将其隐藏。</w:t>
      </w:r>
    </w:p>
    <w:p w14:paraId="059A26D5">
      <w:r xmlns:w="http://schemas.openxmlformats.org/wordprocessingml/2006/main">
        <w:t xml:space="preserve">[161] 抱怨难道不算违法吗？†</w:t>
      </w:r>
    </w:p>
    <w:p w14:paraId="63F97FCE">
      <w:r xmlns:w="http://schemas.openxmlformats.org/wordprocessingml/2006/main">
        <w:t xml:space="preserve">[162] 一般而言，抱怨本身并不构成违规。但是，针对本作品的负面宣传、诽谤、辱骂性语言以及超出抱怨范围的对抗性言论均构成违规。如果您认为抱怨内容冒犯了您，请使用 NGID 功能隐藏相关评论。</w:t>
      </w:r>
    </w:p>
    <w:p w14:paraId="6C0B13CC">
      <w:r xmlns:w="http://schemas.openxmlformats.org/wordprocessingml/2006/main">
        <w:t xml:space="preserve">[163] 如果您不确定某个帖子是否违反规则，该怎么办？ †</w:t>
      </w:r>
    </w:p>
    <w:p w14:paraId="455F4535">
      <w:r xmlns:w="http://schemas.openxmlformats.org/wordprocessingml/2006/main">
        <w:t xml:space="preserve">[164] 有些帖子内容含糊不清，难以判断是否违规。评论删除这类含糊不清的帖子可能会导致问题，所以请不要评论删除，而是使用 NGID 功能将评论隐藏起来。</w:t>
      </w:r>
    </w:p>
    <w:p w14:paraId="036A67C6">
      <w:r xmlns:w="http://schemas.openxmlformats.org/wordprocessingml/2006/main">
        <w:t xml:space="preserve">[165] 对屡犯者的处罚 †</w:t>
      </w:r>
    </w:p>
    <w:p w14:paraId="085853B4">
      <w:r xmlns:w="http://schemas.openxmlformats.org/wordprocessingml/2006/main">
        <w:t xml:space="preserve">[166] 屡次违反规则或发布特别恶意的帖子，管理员可酌情予以处罚，例如“禁止访问”或“限制发帖”。</w:t>
      </w:r>
    </w:p>
    <w:p w14:paraId="6CF42040">
      <w:r xmlns:w="http://schemas.openxmlformats.org/wordprocessingml/2006/main">
        <w:t xml:space="preserve">[167] 如果您对进一步改进有任何建议，请通过 Wiki 管理公告板与我们联系。</w:t>
      </w:r>
    </w:p>
    <w:p w14:paraId="13AFE0E8"/>
    <w:p w14:paraId="6923E287">
      <w:r xmlns:w="http://schemas.openxmlformats.org/wordprocessingml/2006/main">
        <w:rPr>
          <w:b/>
        </w:rPr>
        <w:t xml:space="preserve">A061</w:t>
      </w:r>
    </w:p>
    <w:p w14:paraId="30EE89EA">
      <w:r xmlns:w="http://schemas.openxmlformats.org/wordprocessingml/2006/main">
        <w:t xml:space="preserve">[0] 索引：所有角色 | SSR 角色 | SR 角色 | R 角色</w:t>
      </w:r>
    </w:p>
    <w:p w14:paraId="08DCDD62">
      <w:r xmlns:w="http://schemas.openxmlformats.org/wordprocessingml/2006/main">
        <w:t xml:space="preserve">[1] 基本信息</w:t>
      </w:r>
    </w:p>
    <w:p w14:paraId="0E0B0CE2">
      <w:r xmlns:w="http://schemas.openxmlformats.org/wordprocessingml/2006/main">
        <w:t xml:space="preserve">[2] 其他版本及相关角色</w:t>
      </w:r>
    </w:p>
    <w:p w14:paraId="54ADE093">
      <w:r xmlns:w="http://schemas.openxmlformats.org/wordprocessingml/2006/main">
        <w:t xml:space="preserve">[3] 琐事</w:t>
      </w:r>
    </w:p>
    <w:p w14:paraId="44331487">
      <w:r xmlns:w="http://schemas.openxmlformats.org/wordprocessingml/2006/main">
        <w:t xml:space="preserve">[4] 官方推特账号介绍</w:t>
      </w:r>
    </w:p>
    <w:p w14:paraId="5380B73F">
      <w:r xmlns:w="http://schemas.openxmlformats.org/wordprocessingml/2006/main">
        <w:t xml:space="preserve">[5] 评论表单</w:t>
      </w:r>
    </w:p>
    <w:p w14:paraId="4409C9A3">
      <w:r xmlns:w="http://schemas.openxmlformats.org/wordprocessingml/2006/main">
        <w:t xml:space="preserve">[6] 基本信息 †</w:t>
      </w:r>
    </w:p>
    <w:p w14:paraId="35F2192E">
      <w:r xmlns:w="http://schemas.openxmlformats.org/wordprocessingml/2006/main">
        <w:t xml:space="preserve">[7] 变换图像</w:t>
      </w:r>
    </w:p>
    <w:p w14:paraId="2ECA77F5">
      <w:r xmlns:w="http://schemas.openxmlformats.org/wordprocessingml/2006/main">
        <w:t xml:space="preserve">[8] 简介</w:t>
      </w:r>
    </w:p>
    <w:p w14:paraId="61E1BCA7">
      <w:r xmlns:w="http://schemas.openxmlformats.org/wordprocessingml/2006/main">
        <w:t xml:space="preserve">[9] 姓名</w:t>
      </w:r>
    </w:p>
    <w:p w14:paraId="33732C40">
      <w:r xmlns:w="http://schemas.openxmlformats.org/wordprocessingml/2006/main">
        <w:t xml:space="preserve">[10] 击败偶像波比</w:t>
      </w:r>
    </w:p>
    <w:p w14:paraId="2C9DBC91">
      <w:r xmlns:w="http://schemas.openxmlformats.org/wordprocessingml/2006/main">
        <w:t xml:space="preserve">[11] 真实姓名</w:t>
      </w:r>
    </w:p>
    <w:p w14:paraId="3B8334A0">
      <w:r xmlns:w="http://schemas.openxmlformats.org/wordprocessingml/2006/main">
        <w:t xml:space="preserve">[12] 波比·瓦达</w:t>
      </w:r>
    </w:p>
    <w:p w14:paraId="18FF072E">
      <w:r xmlns:w="http://schemas.openxmlformats.org/wordprocessingml/2006/main">
        <w:t xml:space="preserve">[13] 稀有度</w:t>
      </w:r>
    </w:p>
    <w:p w14:paraId="4FA57CE8">
      <w:r xmlns:w="http://schemas.openxmlformats.org/wordprocessingml/2006/main">
        <w:t xml:space="preserve">[14] 普通攻击</w:t>
      </w:r>
    </w:p>
    <w:p w14:paraId="2D268D3B">
      <w:r xmlns:w="http://schemas.openxmlformats.org/wordprocessingml/2006/main">
        <w:t xml:space="preserve">[15] 远程攻击（物理）</w:t>
      </w:r>
    </w:p>
    <w:p w14:paraId="74133345">
      <w:r xmlns:w="http://schemas.openxmlformats.org/wordprocessingml/2006/main">
        <w:t xml:space="preserve">[16] 附属派系</w:t>
      </w:r>
    </w:p>
    <w:p w14:paraId="684BDF73">
      <w:r xmlns:w="http://schemas.openxmlformats.org/wordprocessingml/2006/main">
        <w:t xml:space="preserve">[17] 战士（异界）</w:t>
      </w:r>
    </w:p>
    <w:p w14:paraId="45294CCA">
      <w:r xmlns:w="http://schemas.openxmlformats.org/wordprocessingml/2006/main">
        <w:t xml:space="preserve">[18] 东静</w:t>
      </w:r>
    </w:p>
    <w:p w14:paraId="660FF6F0">
      <w:r xmlns:w="http://schemas.openxmlformats.org/wordprocessingml/2006/main">
        <w:t xml:space="preserve">[19] 插图</w:t>
      </w:r>
    </w:p>
    <w:p w14:paraId="28DA4644">
      <w:r xmlns:w="http://schemas.openxmlformats.org/wordprocessingml/2006/main">
        <w:t xml:space="preserve">[20] 甜露</w:t>
      </w:r>
    </w:p>
    <w:p w14:paraId="2B1FC884">
      <w:r xmlns:w="http://schemas.openxmlformats.org/wordprocessingml/2006/main">
        <w:t xml:space="preserve">[21] SD字符</w:t>
      </w:r>
    </w:p>
    <w:p w14:paraId="748472AF">
      <w:r xmlns:w="http://schemas.openxmlformats.org/wordprocessingml/2006/main">
        <w:t xml:space="preserve">[22] 风味文字</w:t>
      </w:r>
    </w:p>
    <w:p w14:paraId="773D0030">
      <w:r xmlns:w="http://schemas.openxmlformats.org/wordprocessingml/2006/main">
        <w:t xml:space="preserve">[23] “大家好！Beat Idol Poppy酱！我终于来了！” 她被誉为“世界小妹妹”和“永远的少女”，是一位能给各个年龄段粉丝带来笑容的偶像。但与她的形象相反，她是一位经验丰富的资深艺人，在演艺圈摸爬滚打了十多年。她深谙娱乐圈的起起落落，私下里也十分沉稳。她能准确把握粉丝的期待，并完美地扮演好每一个角色。</w:t>
      </w:r>
    </w:p>
    <w:p w14:paraId="09FDDCA5">
      <w:r xmlns:w="http://schemas.openxmlformats.org/wordprocessingml/2006/main">
        <w:t xml:space="preserve">[24] 如何获得</w:t>
      </w:r>
    </w:p>
    <w:p w14:paraId="3499EEE4">
      <w:r xmlns:w="http://schemas.openxmlformats.org/wordprocessingml/2006/main">
        <w:t xml:space="preserve">[25] 活动“间奏曲”奖励角色（可在角色兑换商店使用100个“兴奋种子”兑换）</w:t>
      </w:r>
    </w:p>
    <w:p w14:paraId="55DA251D">
      <w:r xmlns:w="http://schemas.openxmlformats.org/wordprocessingml/2006/main">
        <w:t xml:space="preserve">[26] 基础属性（⭐︎1）* 每提升一个⭐︎，属性值增加50%，⭐︎5时为⭐︎1值的3倍。</w:t>
      </w:r>
    </w:p>
    <w:p w14:paraId="7CA5DD7E">
      <w:r xmlns:w="http://schemas.openxmlformats.org/wordprocessingml/2006/main">
        <w:t xml:space="preserve">[27] 级</w:t>
      </w:r>
    </w:p>
    <w:p w14:paraId="6D21ED27">
      <w:r xmlns:w="http://schemas.openxmlformats.org/wordprocessingml/2006/main">
        <w:t xml:space="preserve">[28] 耐力</w:t>
      </w:r>
    </w:p>
    <w:p w14:paraId="5EEDF30B">
      <w:r xmlns:w="http://schemas.openxmlformats.org/wordprocessingml/2006/main">
        <w:t xml:space="preserve">[29] 攻击力</w:t>
      </w:r>
    </w:p>
    <w:p w14:paraId="214C4782">
      <w:r xmlns:w="http://schemas.openxmlformats.org/wordprocessingml/2006/main">
        <w:t xml:space="preserve">[30] 防御能力</w:t>
      </w:r>
    </w:p>
    <w:p w14:paraId="263F87ED">
      <w:r xmlns:w="http://schemas.openxmlformats.org/wordprocessingml/2006/main">
        <w:t xml:space="preserve">[31] 魔力</w:t>
      </w:r>
    </w:p>
    <w:p w14:paraId="2C9D59D6">
      <w:r xmlns:w="http://schemas.openxmlformats.org/wordprocessingml/2006/main">
        <w:t xml:space="preserve">[32] 魔法抗性</w:t>
      </w:r>
    </w:p>
    <w:p w14:paraId="4C34AD53">
      <w:r xmlns:w="http://schemas.openxmlformats.org/wordprocessingml/2006/main">
        <w:t xml:space="preserve">[33] 详细状态</w:t>
      </w:r>
    </w:p>
    <w:p w14:paraId="65ED3C58">
      <w:r xmlns:w="http://schemas.openxmlformats.org/wordprocessingml/2006/main">
        <w:t xml:space="preserve">[34] 准确性</w:t>
      </w:r>
    </w:p>
    <w:p w14:paraId="268B28C6">
      <w:r xmlns:w="http://schemas.openxmlformats.org/wordprocessingml/2006/main">
        <w:t xml:space="preserve">[35] 回避能力</w:t>
      </w:r>
    </w:p>
    <w:p w14:paraId="6DD5914F">
      <w:r xmlns:w="http://schemas.openxmlformats.org/wordprocessingml/2006/main">
        <w:t xml:space="preserve">[36] 连击率</w:t>
      </w:r>
    </w:p>
    <w:p w14:paraId="1BD2B0C3">
      <w:r xmlns:w="http://schemas.openxmlformats.org/wordprocessingml/2006/main">
        <w:t xml:space="preserve">[37] 反击率</w:t>
      </w:r>
    </w:p>
    <w:p w14:paraId="181C1605">
      <w:r xmlns:w="http://schemas.openxmlformats.org/wordprocessingml/2006/main">
        <w:t xml:space="preserve">[38] 眩晕激活率</w:t>
      </w:r>
    </w:p>
    <w:p w14:paraId="10668FC5">
      <w:r xmlns:w="http://schemas.openxmlformats.org/wordprocessingml/2006/main">
        <w:t xml:space="preserve">[39] 抗眩晕能力</w:t>
      </w:r>
    </w:p>
    <w:p w14:paraId="336CBB8C">
      <w:r xmlns:w="http://schemas.openxmlformats.org/wordprocessingml/2006/main">
        <w:t xml:space="preserve">[40] 移动速度</w:t>
      </w:r>
    </w:p>
    <w:p w14:paraId="77699F7C">
      <w:r xmlns:w="http://schemas.openxmlformats.org/wordprocessingml/2006/main">
        <w:t xml:space="preserve">[41] 部署速度</w:t>
      </w:r>
    </w:p>
    <w:p w14:paraId="662CCEF9">
      <w:r xmlns:w="http://schemas.openxmlformats.org/wordprocessingml/2006/main">
        <w:t xml:space="preserve">[42] 行动速度</w:t>
      </w:r>
    </w:p>
    <w:p w14:paraId="5ED12960">
      <w:r xmlns:w="http://schemas.openxmlformats.org/wordprocessingml/2006/main">
        <w:t xml:space="preserve">[43] 致命的装药量</w:t>
      </w:r>
    </w:p>
    <w:p w14:paraId="2FC38CBE">
      <w:r xmlns:w="http://schemas.openxmlformats.org/wordprocessingml/2006/main">
        <w:t xml:space="preserve">[44] 特殊招式</w:t>
      </w:r>
    </w:p>
    <w:p w14:paraId="56BAC057">
      <w:r xmlns:w="http://schemas.openxmlformats.org/wordprocessingml/2006/main">
        <w:t xml:space="preserve">[45] 姓名</w:t>
      </w:r>
    </w:p>
    <w:p w14:paraId="03F32362">
      <w:r xmlns:w="http://schemas.openxmlformats.org/wordprocessingml/2006/main">
        <w:t xml:space="preserve">[46] 效应</w:t>
      </w:r>
    </w:p>
    <w:p w14:paraId="63401C36">
      <w:r xmlns:w="http://schemas.openxmlformats.org/wordprocessingml/2006/main">
        <w:t xml:space="preserve">[47] 东京命运游行</w:t>
      </w:r>
    </w:p>
    <w:p w14:paraId="449A1AB2">
      <w:r xmlns:w="http://schemas.openxmlformats.org/wordprocessingml/2006/main">
        <w:t xml:space="preserve">[48] 对一排横向敌人造成4倍物理伤害。降低使用者的仇恨值，持续15秒。</w:t>
      </w:r>
    </w:p>
    <w:p w14:paraId="6278593E">
      <w:r xmlns:w="http://schemas.openxmlformats.org/wordprocessingml/2006/main">
        <w:t xml:space="preserve">[49] 东京命运游行+</w:t>
      </w:r>
    </w:p>
    <w:p w14:paraId="7B579C1F">
      <w:r xmlns:w="http://schemas.openxmlformats.org/wordprocessingml/2006/main">
        <w:t xml:space="preserve">[50] 对一排横向敌人造成6倍物理伤害。降低自身仇恨值，持续15秒。</w:t>
      </w:r>
    </w:p>
    <w:p w14:paraId="02E3CF5C">
      <w:r xmlns:w="http://schemas.openxmlformats.org/wordprocessingml/2006/main">
        <w:t xml:space="preserve">[51] 独特效果</w:t>
      </w:r>
    </w:p>
    <w:p w14:paraId="25EE3462">
      <w:r xmlns:w="http://schemas.openxmlformats.org/wordprocessingml/2006/main">
        <w:t xml:space="preserve">[52] 姓名</w:t>
      </w:r>
    </w:p>
    <w:p w14:paraId="4E5F4C88">
      <w:r xmlns:w="http://schemas.openxmlformats.org/wordprocessingml/2006/main">
        <w:t xml:space="preserve">[53] 效应</w:t>
      </w:r>
    </w:p>
    <w:p w14:paraId="33E42A5B">
      <w:r xmlns:w="http://schemas.openxmlformats.org/wordprocessingml/2006/main">
        <w:t xml:space="preserve">[54] 老兵的举止</w:t>
      </w:r>
    </w:p>
    <w:p w14:paraId="61106D8F">
      <w:r xmlns:w="http://schemas.openxmlformats.org/wordprocessingml/2006/main">
        <w:t xml:space="preserve">[55] 部署完成后，除自身外所有友方单位的特殊攻击槽提升15%。免疫魅惑效果。</w:t>
      </w:r>
    </w:p>
    <w:p w14:paraId="289ECFB9">
      <w:r xmlns:w="http://schemas.openxmlformats.org/wordprocessingml/2006/main">
        <w:t xml:space="preserve">[56] 老兵般的举止 +</w:t>
      </w:r>
    </w:p>
    <w:p w14:paraId="481A3C08">
      <w:r xmlns:w="http://schemas.openxmlformats.org/wordprocessingml/2006/main">
        <w:t xml:space="preserve">[57] 部署完成后，使除自身以外的所有友方单位的特殊攻击槽提升25%。在场上时，使所有友方单位免疫魅惑效果。</w:t>
      </w:r>
    </w:p>
    <w:p w14:paraId="475A6559">
      <w:r xmlns:w="http://schemas.openxmlformats.org/wordprocessingml/2006/main">
        <w:t xml:space="preserve">[58] 休闲服装照片</w:t>
      </w:r>
    </w:p>
    <w:p w14:paraId="44904545">
      <w:r xmlns:w="http://schemas.openxmlformats.org/wordprocessingml/2006/main">
        <w:t xml:space="preserve">[59] 增强图像</w:t>
      </w:r>
    </w:p>
    <w:p w14:paraId="1C65AE65">
      <w:r xmlns:w="http://schemas.openxmlformats.org/wordprocessingml/2006/main">
        <w:t xml:space="preserve">[60] 在游戏中 †</w:t>
      </w:r>
    </w:p>
    <w:p w14:paraId="0BBB6F53">
      <w:r xmlns:w="http://schemas.openxmlformats.org/wordprocessingml/2006/main">
        <w:t xml:space="preserve">[61] 一位资深偶像，拥有独特的效果，可以提升自身以外的其他人的能量槽。她的特殊技能还能降低自身受到的仇恨值，因此非常适合需要长时间留在战场上并持续抵消魅惑效果的战术。她可以被描述为一位幕后支持者，在暗中帮助着后辈们。</w:t>
      </w:r>
    </w:p>
    <w:p w14:paraId="13CC83E5">
      <w:r xmlns:w="http://schemas.openxmlformats.org/wordprocessingml/2006/main">
        <w:t xml:space="preserve">[62] 虽然需要觉醒才能触发，但它也拥有使所有队友免疫魅惑的宝贵效果。该特性实装已久，应对方法也逐渐增多，但仍然十分罕见。魅惑是一种危险的状态效果，无法通过装备反制，若不加以控制，会造成毁灭性的伤害。如果你拥有足够的战斗力，可以直接手动撤回被魅惑的角色；但如果你只有一两个五星SSR角色，而你的王牌角色又被魅惑，你甚至可能面临失败。目前，即使觉醒了R级角色，也无需强行使用，但一旦拥有一定的资源，就应该考虑准备一些应对魅惑的措施，以降低被魅惑和失败的概率。</w:t>
      </w:r>
    </w:p>
    <w:p w14:paraId="0A6942FA">
      <w:r xmlns:w="http://schemas.openxmlformats.org/wordprocessingml/2006/main">
        <w:t xml:space="preserve">[63] 波比曾是B宇宙电影对战中的一支重要力量，当时魅力值极高。如今，随着突袭战中更多选择的出现，例如高性能的制服猫咪，挑战B宇宙的玩家不再需要依赖波比了。</w:t>
      </w:r>
    </w:p>
    <w:p w14:paraId="74EA73B3">
      <w:r xmlns:w="http://schemas.openxmlformats.org/wordprocessingml/2006/main">
        <w:t xml:space="preserve">[64] 其他版本 / 相关角色 †</w:t>
      </w:r>
    </w:p>
    <w:p w14:paraId="7FA3694E">
      <w:r xmlns:w="http://schemas.openxmlformats.org/wordprocessingml/2006/main">
        <w:t xml:space="preserve">[65] 万圣节罂粟</w:t>
      </w:r>
    </w:p>
    <w:p w14:paraId="255316CD">
      <w:r xmlns:w="http://schemas.openxmlformats.org/wordprocessingml/2006/main">
        <w:t xml:space="preserve">[66] 琐事 †</w:t>
      </w:r>
    </w:p>
    <w:p w14:paraId="7C292E5A">
      <w:r xmlns:w="http://schemas.openxmlformats.org/wordprocessingml/2006/main">
        <w:t xml:space="preserve">[67] 俗称萝莉前辈。尽管外表甜美，但她是Beat Idols中最年长的，无论是从出道年限还是实际年龄来看都是如此。她的台前台后形象截然不同；作为偶像时，她非常稚嫩，但在私下里，她给人的感觉却比实际年龄要成熟得多。</w:t>
      </w:r>
    </w:p>
    <w:p w14:paraId="70D1FC80">
      <w:r xmlns:w="http://schemas.openxmlformats.org/wordprocessingml/2006/main">
        <w:t xml:space="preserve">[68] 他的演技非常出色，完全融入角色的方式就像自我催眠一样。他也很容易被别人催眠。看完纯爱性爱场景后，如果再看一遍角色故事好感度3级和纯爱性爱场景，就能明白其中的诀窍，从而获得双倍的享受。我觉得时贞真是个变态混蛋。</w:t>
      </w:r>
    </w:p>
    <w:p w14:paraId="3885AC11">
      <w:r xmlns:w="http://schemas.openxmlformats.org/wordprocessingml/2006/main">
        <w:t xml:space="preserve">[69] 官方推特账号简介 †</w:t>
      </w:r>
    </w:p>
    <w:p w14:paraId="2956DE97">
      <w:r xmlns:w="http://schemas.openxmlformats.org/wordprocessingml/2006/main">
        <w:t xml:space="preserve">[70] 人物介绍</w:t>
      </w:r>
    </w:p>
    <w:p w14:paraId="02E75761">
      <w:r xmlns:w="http://schemas.openxmlformats.org/wordprocessingml/2006/main">
        <w:t xml:space="preserve">[71] 二周年纪念插图</w:t>
      </w:r>
    </w:p>
    <w:p w14:paraId="4AAD5336">
      <w:r xmlns:w="http://schemas.openxmlformats.org/wordprocessingml/2006/main">
        <w:t xml:space="preserve">[72] 4.5周年纪念插图</w:t>
      </w:r>
    </w:p>
    <w:p w14:paraId="5A5A70AA">
      <w:r xmlns:w="http://schemas.openxmlformats.org/wordprocessingml/2006/main">
        <w:t xml:space="preserve">[73] 评论表 †</w:t>
      </w:r>
    </w:p>
    <w:p w14:paraId="48278FC0">
      <w:r xmlns:w="http://schemas.openxmlformats.org/wordprocessingml/2006/main">
        <w:t xml:space="preserve">[74] 点击打开历史日志列表</w:t>
      </w:r>
    </w:p>
    <w:p w14:paraId="46E056FD">
      <w:r xmlns:w="http://schemas.openxmlformats.org/wordprocessingml/2006/main">
        <w:t xml:space="preserve">[75] 末尾的数字越小，日志就越旧。</w:t>
      </w:r>
    </w:p>
    <w:p w14:paraId="12945896">
      <w:r xmlns:w="http://schemas.openxmlformats.org/wordprocessingml/2006/main">
        <w:t xml:space="preserve">[76]“评论/击败偶像波比/”没有子页面。</w:t>
      </w:r>
    </w:p>
    <w:p w14:paraId="4040738C">
      <w:r xmlns:w="http://schemas.openxmlformats.org/wordprocessingml/2006/main">
        <w:t xml:space="preserve">[77] 如果是催眠，我觉得没必要用两个人。他们是人体模型，而且场景和视觉效果在很多方面都让人有点失望…… -- [Gx8PNLr68f6] 2022-07-20 (周三) 21:57:18</w:t>
      </w:r>
    </w:p>
    <w:p w14:paraId="66A86081">
      <w:r xmlns:w="http://schemas.openxmlformats.org/wordprocessingml/2006/main">
        <w:t xml:space="preserve">[78] 指挥官一脸茫然的样子真是太搞笑了——[fbZ9.ASSPgw] 2022-07-20 (周三) 22:36:16</w:t>
      </w:r>
    </w:p>
    <w:p w14:paraId="72E463CE">
      <w:r xmlns:w="http://schemas.openxmlformats.org/wordprocessingml/2006/main">
        <w:t xml:space="preserve">[79] 它的独特效果是免疫魅惑，但仍然可以被催眠……感觉像是作者和游戏开发者之间存在一些沟通误会。——[dcjl/DX4.S.] 2022-07-20 (周三) 23:38:03</w:t>
      </w:r>
    </w:p>
    <w:p w14:paraId="1C3A6C6B">
      <w:r xmlns:w="http://schemas.openxmlformats.org/wordprocessingml/2006/main">
        <w:t xml:space="preserve">[80] 我觉得魅力催眠术也是一种催眠术。就是那种让人把你误认为是爱人的催眠术。——[dcjl/DX4.S.] 2022-07-21 (周四) 15:40:29</w:t>
      </w:r>
    </w:p>
    <w:p w14:paraId="515FF462">
      <w:r xmlns:w="http://schemas.openxmlformats.org/wordprocessingml/2006/main">
        <w:t xml:space="preserve">[81] 这是纯粹的爱，而且其中也蕴含着爱的迹象，所以我认为这比被以某种难以理解的方式催眠要好得多。——[95bjzYFUuX2] 2022-07-21 (周四) 15:30:02</w:t>
      </w:r>
    </w:p>
    <w:p w14:paraId="57EB2E8E">
      <w:r xmlns:w="http://schemas.openxmlformats.org/wordprocessingml/2006/main">
        <w:t xml:space="preserve">[82] 我觉得她真是太可爱了。 -- [0YcpVwgKFnE] 2022-07-23 (周六) 13:10:47</w:t>
      </w:r>
    </w:p>
    <w:p w14:paraId="3AA428D2">
      <w:r xmlns:w="http://schemas.openxmlformats.org/wordprocessingml/2006/main">
        <w:t xml:space="preserve">[83] 在这个游戏中，背对敌人意义重大。我的角色阳明酱经常这样做…… -- [0YcpVwgKFnE] 2022-07-23 (周六) 12:57:39</w:t>
      </w:r>
    </w:p>
    <w:p w14:paraId="4536EE6B">
      <w:r xmlns:w="http://schemas.openxmlformats.org/wordprocessingml/2006/main">
        <w:t xml:space="preserve">[84] 她的魅力让人心跳加速——[E//cyYdHdrw] 2022-07-23 (周六) 12:58:57</w:t>
      </w:r>
    </w:p>
    <w:p w14:paraId="2F8C04C4">
      <w:r xmlns:w="http://schemas.openxmlformats.org/wordprocessingml/2006/main">
        <w:t xml:space="preserve">[85] 我觉得他们这是在找不该找的人打架。——[VgbnDMhSH..] 2022-07-20 (周三) 23:29:39</w:t>
      </w:r>
    </w:p>
    <w:p w14:paraId="72D591F7">
      <w:r xmlns:w="http://schemas.openxmlformats.org/wordprocessingml/2006/main">
        <w:t xml:space="preserve">[86] 她0岁就出道了，那是不是意味着她已经在娱乐圈待了18年了？ -- [bxNYOLC50zA] 2022-07-21 (周四) 10:34:21</w:t>
      </w:r>
    </w:p>
    <w:p w14:paraId="3CA99763">
      <w:r xmlns:w="http://schemas.openxmlformats.org/wordprocessingml/2006/main">
        <w:t xml:space="preserve">[87] 我完全明白，这真的太不稳当了，而且很有趣——[vsRHYk/H4Ek] 2022-07-21 (周四) 22:50:34</w:t>
      </w:r>
    </w:p>
    <w:p w14:paraId="61B0681E">
      <w:r xmlns:w="http://schemas.openxmlformats.org/wordprocessingml/2006/main">
        <w:t xml:space="preserve">[88] 真是个很棒的角色。她有资深偶像的气场，但又不会盖过其他人的风头；她把握得很好。——[0YcpVwgKFnE] 2022-07-23 (周六) 17:22:36</w:t>
      </w:r>
    </w:p>
    <w:p w14:paraId="0579B73D">
      <w:r xmlns:w="http://schemas.openxmlformats.org/wordprocessingml/2006/main">
        <w:t xml:space="preserve">[89] 升级时有一句听起来像呻吟的语音，但语气单调得离谱。——[sbiC1Kk/sLQ] 2022-07-23 (周六) 23:27:32</w:t>
      </w:r>
    </w:p>
    <w:p w14:paraId="565AA154">
      <w:r xmlns:w="http://schemas.openxmlformats.org/wordprocessingml/2006/main">
        <w:t xml:space="preserve">[90] 我知道她是萝莉角色，但想看看她长大后的样子是不是很奇怪？ -- [ED8kiBHI.VE] 2022-07-26 (周二) 21:04:55</w:t>
      </w:r>
    </w:p>
    <w:p w14:paraId="1D7C87C8">
      <w:r xmlns:w="http://schemas.openxmlformats.org/wordprocessingml/2006/main">
        <w:t xml:space="preserve">[91] 这女孩真是太棒了。虽然有点早，但我想要另一个版本。——[szKV8V.CWLM] 2022-07-27 (周三) 18:37:48</w:t>
      </w:r>
    </w:p>
    <w:p w14:paraId="7BA9250E">
      <w:r xmlns:w="http://schemas.openxmlformats.org/wordprocessingml/2006/main">
        <w:t xml:space="preserve">[92] 现在我终于把它添加到主屏幕了，很高兴看到它有很多甜言蜜语的语音。——[HGIqGIovkxg] 2023-02-16 (周四) 22:04:12</w:t>
      </w:r>
    </w:p>
    <w:p w14:paraId="1F672C6F">
      <w:r xmlns:w="http://schemas.openxmlformats.org/wordprocessingml/2006/main">
        <w:t xml:space="preserve">[93] 正如活动剧情中所述，除了体力增长缓慢之外，作为免费角色，她的实力相当强劲。一个合法双面萝莉真是太棒了！——[q1JxXcNRngM] 2023-04-06 (周四) 10:41:56</w:t>
      </w:r>
    </w:p>
    <w:p w14:paraId="7C10F3FC">
      <w:r xmlns:w="http://schemas.openxmlformats.org/wordprocessingml/2006/main">
        <w:t xml:space="preserve">[94] 直到MV特写镜头拍到她的脸，我才注意到她的眼睛真的很漂亮。 -- [Ih7ECnMD/Ro] 2023-04-14 (周五) 18:30:29</w:t>
      </w:r>
    </w:p>
    <w:p w14:paraId="0AFC0CE5">
      <w:r xmlns:w="http://schemas.openxmlformats.org/wordprocessingml/2006/main">
        <w:t xml:space="preserve">[95] 我感觉我和姐姐一起度过的那些日子，好像都要被捏造出来了…… -- [olyNGPZE0AM] 2023-05-20 (周六) 08:49:32</w:t>
      </w:r>
    </w:p>
    <w:p w14:paraId="7D92024E">
      <w:r xmlns:w="http://schemas.openxmlformats.org/wordprocessingml/2006/main">
        <w:t xml:space="preserve">[96] ←使用棋盘前请务必阅读规则。</w:t>
      </w:r>
    </w:p>
    <w:p w14:paraId="6E0EA89C">
      <w:r xmlns:w="http://schemas.openxmlformats.org/wordprocessingml/2006/main">
        <w:t xml:space="preserve">[97] 关于规则 †</w:t>
      </w:r>
    </w:p>
    <w:p w14:paraId="465BA62E">
      <w:r xmlns:w="http://schemas.openxmlformats.org/wordprocessingml/2006/main">
        <w:t xml:space="preserve">[98] 请不要抱怨或批评页面编辑者。如果您对其他人的编辑有意见，请通过“提供替代方案”或“自行编辑”的方式进行建设性沟通。</w:t>
      </w:r>
    </w:p>
    <w:p w14:paraId="517DB767">
      <w:r xmlns:w="http://schemas.openxmlformats.org/wordprocessingml/2006/main">
        <w:t xml:space="preserve">[99] 不要发布个人网站或其他禁止未经授权链接的网站的网址。</w:t>
      </w:r>
    </w:p>
    <w:p w14:paraId="6BE28634">
      <w:r xmlns:w="http://schemas.openxmlformats.org/wordprocessingml/2006/main">
        <w:t xml:space="preserve">[100] 关于违反规则的帖子 †</w:t>
      </w:r>
    </w:p>
    <w:p w14:paraId="6C650647">
      <w:r xmlns:w="http://schemas.openxmlformats.org/wordprocessingml/2006/main">
        <w:t xml:space="preserve">[101] 禁止发布以下类型的帖子，因为它们容易造成干扰。</w:t>
      </w:r>
    </w:p>
    <w:p w14:paraId="69A836E9">
      <w:r xmlns:w="http://schemas.openxmlformats.org/wordprocessingml/2006/main">
        <w:t xml:space="preserve">[102]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FF1090A">
      <w:r xmlns:w="http://schemas.openxmlformats.org/wordprocessingml/2006/main">
        <w:t xml:space="preserve">[103] 其他包括使用此维基的人、官方管理员、艺术家、配音演员、现实生活中的个人以及 Twitter 用户等团体。</w:t>
      </w:r>
    </w:p>
    <w:p w14:paraId="1AC7A2EC">
      <w:r xmlns:w="http://schemas.openxmlformats.org/wordprocessingml/2006/main">
        <w:t xml:space="preserve">[104] 关于向管理层提交的帖子，我们容忍可以解释为用户反馈的评论，例如“我希望他们改进这一点”、“我希望他们尽快修复错误”和“维护时间太长了”，但我们不容忍使用辱骂性语言贬低管理层。</w:t>
      </w:r>
    </w:p>
    <w:p w14:paraId="7E7F8535">
      <w:r xmlns:w="http://schemas.openxmlformats.org/wordprocessingml/2006/main">
        <w:t xml:space="preserve">[105] 将讨论和意见交流视为“诽谤或对抗他人”是错误的。然而，在讨论或意见交流中使用辱骂性语言、贬低他人、挑衅他人或在缺乏明确证据的情况下发表言论是违法的。说话时务必注意自己的言辞。</w:t>
      </w:r>
    </w:p>
    <w:p w14:paraId="246A1D43">
      <w:r xmlns:w="http://schemas.openxmlformats.org/wordprocessingml/2006/main">
        <w:t xml:space="preserve">[106] 攻击性言论包括使用“做这个”或“做那个”等强硬命令、“使用粗俗语言”、“居高临下”和“挑衅”。</w:t>
      </w:r>
    </w:p>
    <w:p w14:paraId="71E9DFBC">
      <w:r xmlns:w="http://schemas.openxmlformats.org/wordprocessingml/2006/main">
        <w:t xml:space="preserve">[107] 禁止发布冒犯现有玩家的帖子，例如“还有人玩这个游戏吗？”或“这游戏已经凉了”。这并不意味着您完全不能发表任何负面言论，而是指那些超出单纯负面评价范围，构成诽谤或诋毁的帖子将被禁止发布。</w:t>
      </w:r>
    </w:p>
    <w:p w14:paraId="75662A78">
      <w:r xmlns:w="http://schemas.openxmlformats.org/wordprocessingml/2006/main">
        <w:t xml:space="preserve">[108] 公开羞辱，即公开他人的游戏内名称或UID。</w:t>
      </w:r>
    </w:p>
    <w:p w14:paraId="455E6E09">
      <w:r xmlns:w="http://schemas.openxmlformats.org/wordprocessingml/2006/main">
        <w:t xml:space="preserve">[109] 但是，分享有助于游戏攻略的信息和视频是允许的。</w:t>
      </w:r>
    </w:p>
    <w:p w14:paraId="6EE55174">
      <w:r xmlns:w="http://schemas.openxmlformats.org/wordprocessingml/2006/main">
        <w:t xml:space="preserve">[110] 参考其他应用程序</w:t>
      </w:r>
    </w:p>
    <w:p w14:paraId="42EE3BE2">
      <w:r xmlns:w="http://schemas.openxmlformats.org/wordprocessingml/2006/main">
        <w:t xml:space="preserve">[111] 在多个论坛上多次发帖</w:t>
      </w:r>
    </w:p>
    <w:p w14:paraId="0002589F">
      <w:r xmlns:w="http://schemas.openxmlformats.org/wordprocessingml/2006/main">
        <w:t xml:space="preserve">[112] 写出一串毫无意义的字符</w:t>
      </w:r>
    </w:p>
    <w:p w14:paraId="68F3AD88">
      <w:r xmlns:w="http://schemas.openxmlformats.org/wordprocessingml/2006/main">
        <w:t xml:space="preserve">[113] 关于作弊和利用漏洞的帖子</w:t>
      </w:r>
    </w:p>
    <w:p w14:paraId="1FD4A7D3">
      <w:r xmlns:w="http://schemas.openxmlformats.org/wordprocessingml/2006/main">
        <w:t xml:space="preserve">[114] 最好的办法是忽略违反规则的帖子。上钩或反驳只会让事情变得更糟。</w:t>
      </w:r>
    </w:p>
    <w:p w14:paraId="4DECD5A8">
      <w:r xmlns:w="http://schemas.openxmlformats.org/wordprocessingml/2006/main">
        <w:t xml:space="preserve">[115] *在上述规则中，“诽谤”指的是在没有客观证据的情况下诋毁和贬低他人。将所有批评性文章都归为“诽谤”是不正确的，所以请务必谨慎。</w:t>
      </w:r>
    </w:p>
    <w:p w14:paraId="40550E62">
      <w:r xmlns:w="http://schemas.openxmlformats.org/wordprocessingml/2006/main">
        <w:t xml:space="preserve">[116] 关于修改和删除发帖日志 †</w:t>
      </w:r>
    </w:p>
    <w:p w14:paraId="51808CA5">
      <w:r xmlns:w="http://schemas.openxmlformats.org/wordprocessingml/2006/main">
        <w:t xml:space="preserve">[117] 但是，允许更正印刷错误、遗漏和字体颜色。（他人出于善意所做的更正也允许。）</w:t>
      </w:r>
    </w:p>
    <w:p w14:paraId="0BBEFD5C">
      <w:r xmlns:w="http://schemas.openxmlformats.org/wordprocessingml/2006/main">
        <w:t xml:space="preserve">[118] 作为例外情况，您可以删除自己的帖子，但事后必须向管理员报告。此外，删除时，请将整个评论替换为以下文本，而不是完全删除：&amp;color(#ff0000){''发帖人已删除''};</w:t>
      </w:r>
    </w:p>
    <w:p w14:paraId="30D4EB73">
      <w:r xmlns:w="http://schemas.openxmlformats.org/wordprocessingml/2006/main">
        <w:t xml:space="preserve">[119] 关于评论删除违反规则的帖子 †</w:t>
      </w:r>
    </w:p>
    <w:p w14:paraId="387E6E84">
      <w:r xmlns:w="http://schemas.openxmlformats.org/wordprocessingml/2006/main">
        <w:t xml:space="preserve">[120] 您可以自行评论删除上述任何违反规则的评论，无需管理员许可。但是，评论删除后，请务必在“违规举报公告板”上进行举报。请使用“违规举报公告板”上的举报模板。</w:t>
      </w:r>
    </w:p>
    <w:p w14:paraId="5BEE0025">
      <w:r xmlns:w="http://schemas.openxmlformats.org/wordprocessingml/2006/main">
        <w:t xml:space="preserve">[121] 未经 CO 举报公告板举报而被删除的帖子将被恢复，而删除帖子的人将受到处罚。</w:t>
      </w:r>
    </w:p>
    <w:p w14:paraId="15B24737">
      <w:r xmlns:w="http://schemas.openxmlformats.org/wordprocessingml/2006/main">
        <w:t xml:space="preserve">[122] 如果您反复向 CO 举报公告板举报不违反规则的帖子，我们将认为您是自私的，并将对您实施发帖和编辑限制。</w:t>
      </w:r>
    </w:p>
    <w:p w14:paraId="7327095D">
      <w:r xmlns:w="http://schemas.openxmlformats.org/wordprocessingml/2006/main">
        <w:t xml:space="preserve">[123] 管理员可酌情恢复 CO 报告公告板上不违反规则的报告。</w:t>
      </w:r>
    </w:p>
    <w:p w14:paraId="2E9CA22B">
      <w:r xmlns:w="http://schemas.openxmlformats.org/wordprocessingml/2006/main">
        <w:t xml:space="preserve">[124] 我们再次恳请您不要评论那些并未违反规则的评论。（例如，诸如“虽然不违反规则，但对任何看到它的人来说都明显是垃圾信息”、“恶作剧”或“评论整个帖子”之类的主观判断。）</w:t>
      </w:r>
    </w:p>
    <w:p w14:paraId="40711680">
      <w:r xmlns:w="http://schemas.openxmlformats.org/wordprocessingml/2006/main">
        <w:t xml:space="preserve">[125] 关于不违反规则但“冒犯性”的帖子 †</w:t>
      </w:r>
    </w:p>
    <w:p w14:paraId="0F02071D">
      <w:r xmlns:w="http://schemas.openxmlformats.org/wordprocessingml/2006/main">
        <w:t xml:space="preserve">[126] 即使帖子内容具有冒犯性，除非违反版规，否则不会被删除。由于每个人对冒犯性的接受程度不同，请使用 NGID 功能隐藏评论，而不是争论或恶意挑衅。</w:t>
      </w:r>
    </w:p>
    <w:p w14:paraId="7120BD7E">
      <w:r xmlns:w="http://schemas.openxmlformats.org/wordprocessingml/2006/main">
        <w:t xml:space="preserve">[127] 挑衅难道不是一种违规行为吗？†</w:t>
      </w:r>
    </w:p>
    <w:p w14:paraId="6641B65F">
      <w:r xmlns:w="http://schemas.openxmlformats.org/wordprocessingml/2006/main">
        <w:t xml:space="preserve">[128] 判断某条评论是否具有煽动性因人而异，因此我们不认为这是违规行为。如果您认为某条评论具有煽动性，请使用 NGID 功能将其隐藏。</w:t>
      </w:r>
    </w:p>
    <w:p w14:paraId="4188817B">
      <w:r xmlns:w="http://schemas.openxmlformats.org/wordprocessingml/2006/main">
        <w:t xml:space="preserve">[129] 抱怨难道不算违法吗？†</w:t>
      </w:r>
    </w:p>
    <w:p w14:paraId="7A4D9BE3">
      <w:r xmlns:w="http://schemas.openxmlformats.org/wordprocessingml/2006/main">
        <w:t xml:space="preserve">[130] 一般而言，抱怨本身并不构成违规。但是，针对本作品的负面宣传、诽谤、辱骂性语言以及超出抱怨范围的对抗性言论均构成违规。如果您认为抱怨内容冒犯了您，请使用 NGID 功能隐藏相关评论。</w:t>
      </w:r>
    </w:p>
    <w:p w14:paraId="44429603">
      <w:r xmlns:w="http://schemas.openxmlformats.org/wordprocessingml/2006/main">
        <w:t xml:space="preserve">[131] 如果您不确定某个帖子是否违反规则，该怎么办？ †</w:t>
      </w:r>
    </w:p>
    <w:p w14:paraId="055C16AA">
      <w:r xmlns:w="http://schemas.openxmlformats.org/wordprocessingml/2006/main">
        <w:t xml:space="preserve">[132] 有些帖子内容含糊不清，难以判断是否违规。评论删除这类含糊不清的帖子可能会导致问题，所以请不要评论删除，而是使用 NGID 功能将评论隐藏起来。</w:t>
      </w:r>
    </w:p>
    <w:p w14:paraId="7CD68D22">
      <w:r xmlns:w="http://schemas.openxmlformats.org/wordprocessingml/2006/main">
        <w:t xml:space="preserve">[133] 对屡犯者的处罚 †</w:t>
      </w:r>
    </w:p>
    <w:p w14:paraId="22EB25E4">
      <w:r xmlns:w="http://schemas.openxmlformats.org/wordprocessingml/2006/main">
        <w:t xml:space="preserve">[134] 屡次违反规则或发布特别恶意的帖子，管理员可酌情予以处罚，例如“禁止访问”或“限制发帖”。</w:t>
      </w:r>
    </w:p>
    <w:p w14:paraId="3ED43EA9">
      <w:r xmlns:w="http://schemas.openxmlformats.org/wordprocessingml/2006/main">
        <w:t xml:space="preserve">[135] 如果您对进一步改进有任何建议，请通过 Wiki 管理公告板与我们联系。</w:t>
      </w:r>
    </w:p>
    <w:p w14:paraId="0DE89FA1"/>
    <w:p w14:paraId="579E93CB">
      <w:r xmlns:w="http://schemas.openxmlformats.org/wordprocessingml/2006/main">
        <w:rPr>
          <w:b/>
        </w:rPr>
        <w:t xml:space="preserve">A062</w:t>
      </w:r>
    </w:p>
    <w:p w14:paraId="29A0976F">
      <w:r xmlns:w="http://schemas.openxmlformats.org/wordprocessingml/2006/main">
        <w:t xml:space="preserve">[0] 索引：所有角色 | SSR 角色 | SR 角色 | R 角色</w:t>
      </w:r>
    </w:p>
    <w:p w14:paraId="5A861452">
      <w:r xmlns:w="http://schemas.openxmlformats.org/wordprocessingml/2006/main">
        <w:t xml:space="preserve">[1] 基本信息</w:t>
      </w:r>
    </w:p>
    <w:p w14:paraId="08EF1030">
      <w:r xmlns:w="http://schemas.openxmlformats.org/wordprocessingml/2006/main">
        <w:t xml:space="preserve">[2] 语音</w:t>
      </w:r>
    </w:p>
    <w:p w14:paraId="2815F58D">
      <w:r xmlns:w="http://schemas.openxmlformats.org/wordprocessingml/2006/main">
        <w:t xml:space="preserve">[3] 内容适用性简易评估</w:t>
      </w:r>
    </w:p>
    <w:p w14:paraId="72A7DF0F">
      <w:r xmlns:w="http://schemas.openxmlformats.org/wordprocessingml/2006/main">
        <w:t xml:space="preserve">[4] 其他版本及相关角色</w:t>
      </w:r>
    </w:p>
    <w:p w14:paraId="7E92D852">
      <w:r xmlns:w="http://schemas.openxmlformats.org/wordprocessingml/2006/main">
        <w:t xml:space="preserve">[5] 琐事</w:t>
      </w:r>
    </w:p>
    <w:p w14:paraId="064193FC">
      <w:r xmlns:w="http://schemas.openxmlformats.org/wordprocessingml/2006/main">
        <w:t xml:space="preserve">[6] 官方推特账号介绍</w:t>
      </w:r>
    </w:p>
    <w:p w14:paraId="21EAF68F">
      <w:r xmlns:w="http://schemas.openxmlformats.org/wordprocessingml/2006/main">
        <w:t xml:space="preserve">[7] 评论表单</w:t>
      </w:r>
    </w:p>
    <w:p w14:paraId="560666AE">
      <w:r xmlns:w="http://schemas.openxmlformats.org/wordprocessingml/2006/main">
        <w:t xml:space="preserve">[8] 基本信息 †</w:t>
      </w:r>
    </w:p>
    <w:p w14:paraId="64B8C3D4">
      <w:r xmlns:w="http://schemas.openxmlformats.org/wordprocessingml/2006/main">
        <w:t xml:space="preserve">[9] 变换图像</w:t>
      </w:r>
    </w:p>
    <w:p w14:paraId="01846E6E">
      <w:r xmlns:w="http://schemas.openxmlformats.org/wordprocessingml/2006/main">
        <w:t xml:space="preserve">[10] 简介</w:t>
      </w:r>
    </w:p>
    <w:p w14:paraId="1276E532">
      <w:r xmlns:w="http://schemas.openxmlformats.org/wordprocessingml/2006/main">
        <w:t xml:space="preserve">[11] 姓名</w:t>
      </w:r>
    </w:p>
    <w:p w14:paraId="33705B1F">
      <w:r xmlns:w="http://schemas.openxmlformats.org/wordprocessingml/2006/main">
        <w:t xml:space="preserve">[12] 击败偶像玛丽娜</w:t>
      </w:r>
    </w:p>
    <w:p w14:paraId="2C94BD5B">
      <w:r xmlns:w="http://schemas.openxmlformats.org/wordprocessingml/2006/main">
        <w:t xml:space="preserve">[13] 真实姓名</w:t>
      </w:r>
    </w:p>
    <w:p w14:paraId="0BA4825D">
      <w:r xmlns:w="http://schemas.openxmlformats.org/wordprocessingml/2006/main">
        <w:t xml:space="preserve">[14] 麻里奈·飞川</w:t>
      </w:r>
    </w:p>
    <w:p w14:paraId="2E97C6DB">
      <w:r xmlns:w="http://schemas.openxmlformats.org/wordprocessingml/2006/main">
        <w:t xml:space="preserve">[15] 稀有度</w:t>
      </w:r>
    </w:p>
    <w:p w14:paraId="49E7CD13">
      <w:r xmlns:w="http://schemas.openxmlformats.org/wordprocessingml/2006/main">
        <w:t xml:space="preserve">[16] 普通攻击</w:t>
      </w:r>
    </w:p>
    <w:p w14:paraId="16E4D704">
      <w:r xmlns:w="http://schemas.openxmlformats.org/wordprocessingml/2006/main">
        <w:t xml:space="preserve">[17] 远程攻击（物理）</w:t>
      </w:r>
    </w:p>
    <w:p w14:paraId="481139E3">
      <w:r xmlns:w="http://schemas.openxmlformats.org/wordprocessingml/2006/main">
        <w:t xml:space="preserve">[18] 附属派系</w:t>
      </w:r>
    </w:p>
    <w:p w14:paraId="1938F9C4">
      <w:r xmlns:w="http://schemas.openxmlformats.org/wordprocessingml/2006/main">
        <w:t xml:space="preserve">[19] 战士（异界）</w:t>
      </w:r>
    </w:p>
    <w:p w14:paraId="3CB9E467">
      <w:r xmlns:w="http://schemas.openxmlformats.org/wordprocessingml/2006/main">
        <w:t xml:space="preserve">[20] 雨川志乃</w:t>
      </w:r>
    </w:p>
    <w:p w14:paraId="00DBE895">
      <w:r xmlns:w="http://schemas.openxmlformats.org/wordprocessingml/2006/main">
        <w:t xml:space="preserve">[21] 插图</w:t>
      </w:r>
    </w:p>
    <w:p w14:paraId="4632595B">
      <w:r xmlns:w="http://schemas.openxmlformats.org/wordprocessingml/2006/main">
        <w:t xml:space="preserve">[22] 深崎库人</w:t>
      </w:r>
    </w:p>
    <w:p w14:paraId="5FA9BC7A">
      <w:r xmlns:w="http://schemas.openxmlformats.org/wordprocessingml/2006/main">
        <w:t xml:space="preserve">[23] SD字符</w:t>
      </w:r>
    </w:p>
    <w:p w14:paraId="3F371CB9">
      <w:r xmlns:w="http://schemas.openxmlformats.org/wordprocessingml/2006/main">
        <w:t xml:space="preserve">[24] 风味文字</w:t>
      </w:r>
    </w:p>
    <w:p w14:paraId="62972CC0">
      <w:r xmlns:w="http://schemas.openxmlformats.org/wordprocessingml/2006/main">
        <w:t xml:space="preserve">[25] “我要在这个世界再次成为偶像，而且要变得更强。” 她曾是另一个维度守护地球的战士，也是超能力偶像的第二代成员。她的前辈，也就是第一代，被邪恶组织击败并消灭。她成为偶像的时间并不长，战斗经验也很少。乍一看，她似乎安静内敛，但她内心深处却蕴藏着一股强大的力量，绝不会在自己重视的事情上妥协。</w:t>
      </w:r>
    </w:p>
    <w:p w14:paraId="5F7EA207">
      <w:r xmlns:w="http://schemas.openxmlformats.org/wordprocessingml/2006/main">
        <w:t xml:space="preserve">[26] 如何获得</w:t>
      </w:r>
    </w:p>
    <w:p w14:paraId="3EEC9619">
      <w:r xmlns:w="http://schemas.openxmlformats.org/wordprocessingml/2006/main">
        <w:t xml:space="preserve">[27] 标准扭蛋</w:t>
      </w:r>
    </w:p>
    <w:p w14:paraId="45AEB354">
      <w:r xmlns:w="http://schemas.openxmlformats.org/wordprocessingml/2006/main">
        <w:t xml:space="preserve">[28] 基础属性（1星）* 每增加1星+50%，5星时为1星值的3倍</w:t>
      </w:r>
    </w:p>
    <w:p w14:paraId="5815EAAF">
      <w:r xmlns:w="http://schemas.openxmlformats.org/wordprocessingml/2006/main">
        <w:t xml:space="preserve">[29] 级</w:t>
      </w:r>
    </w:p>
    <w:p w14:paraId="0B4E9048">
      <w:r xmlns:w="http://schemas.openxmlformats.org/wordprocessingml/2006/main">
        <w:t xml:space="preserve">[30] 耐力</w:t>
      </w:r>
    </w:p>
    <w:p w14:paraId="1667DDD0">
      <w:r xmlns:w="http://schemas.openxmlformats.org/wordprocessingml/2006/main">
        <w:t xml:space="preserve">[31] 攻击力</w:t>
      </w:r>
    </w:p>
    <w:p w14:paraId="69B023F3">
      <w:r xmlns:w="http://schemas.openxmlformats.org/wordprocessingml/2006/main">
        <w:t xml:space="preserve">[32] 防御能力</w:t>
      </w:r>
    </w:p>
    <w:p w14:paraId="4D851883">
      <w:r xmlns:w="http://schemas.openxmlformats.org/wordprocessingml/2006/main">
        <w:t xml:space="preserve">[33] 魔力</w:t>
      </w:r>
    </w:p>
    <w:p w14:paraId="6CA050E4">
      <w:r xmlns:w="http://schemas.openxmlformats.org/wordprocessingml/2006/main">
        <w:t xml:space="preserve">[34] 魔法抗性</w:t>
      </w:r>
    </w:p>
    <w:p w14:paraId="44E27F42">
      <w:r xmlns:w="http://schemas.openxmlformats.org/wordprocessingml/2006/main">
        <w:t xml:space="preserve">[35] 详细状态</w:t>
      </w:r>
    </w:p>
    <w:p w14:paraId="0A2DE2EE">
      <w:r xmlns:w="http://schemas.openxmlformats.org/wordprocessingml/2006/main">
        <w:t xml:space="preserve">[36] 准确性</w:t>
      </w:r>
    </w:p>
    <w:p w14:paraId="70CE2EE5">
      <w:r xmlns:w="http://schemas.openxmlformats.org/wordprocessingml/2006/main">
        <w:t xml:space="preserve">[37] 回避能力</w:t>
      </w:r>
    </w:p>
    <w:p w14:paraId="53A74F33">
      <w:r xmlns:w="http://schemas.openxmlformats.org/wordprocessingml/2006/main">
        <w:t xml:space="preserve">[38] 连续命中率</w:t>
      </w:r>
    </w:p>
    <w:p w14:paraId="1574AA49">
      <w:r xmlns:w="http://schemas.openxmlformats.org/wordprocessingml/2006/main">
        <w:t xml:space="preserve">[39] 反击率</w:t>
      </w:r>
    </w:p>
    <w:p w14:paraId="76F6B5DD">
      <w:r xmlns:w="http://schemas.openxmlformats.org/wordprocessingml/2006/main">
        <w:t xml:space="preserve">[40] 眩晕激活率</w:t>
      </w:r>
    </w:p>
    <w:p w14:paraId="283FBC3D">
      <w:r xmlns:w="http://schemas.openxmlformats.org/wordprocessingml/2006/main">
        <w:t xml:space="preserve">[41] 抗眩晕能力</w:t>
      </w:r>
    </w:p>
    <w:p w14:paraId="6C6B0DFF">
      <w:r xmlns:w="http://schemas.openxmlformats.org/wordprocessingml/2006/main">
        <w:t xml:space="preserve">[42] 移动速度</w:t>
      </w:r>
    </w:p>
    <w:p w14:paraId="420E60C1">
      <w:r xmlns:w="http://schemas.openxmlformats.org/wordprocessingml/2006/main">
        <w:t xml:space="preserve">[43] 部署速度</w:t>
      </w:r>
    </w:p>
    <w:p w14:paraId="1997A250">
      <w:r xmlns:w="http://schemas.openxmlformats.org/wordprocessingml/2006/main">
        <w:t xml:space="preserve">[44] 行动速度</w:t>
      </w:r>
    </w:p>
    <w:p w14:paraId="7752FE57">
      <w:r xmlns:w="http://schemas.openxmlformats.org/wordprocessingml/2006/main">
        <w:t xml:space="preserve">[45] 致命的装药量</w:t>
      </w:r>
    </w:p>
    <w:p w14:paraId="0E37F9BF">
      <w:r xmlns:w="http://schemas.openxmlformats.org/wordprocessingml/2006/main">
        <w:t xml:space="preserve">[46] 特殊招式</w:t>
      </w:r>
    </w:p>
    <w:p w14:paraId="3B53DA4F">
      <w:r xmlns:w="http://schemas.openxmlformats.org/wordprocessingml/2006/main">
        <w:t xml:space="preserve">[47] 姓名</w:t>
      </w:r>
    </w:p>
    <w:p w14:paraId="7AA9EF40">
      <w:r xmlns:w="http://schemas.openxmlformats.org/wordprocessingml/2006/main">
        <w:t xml:space="preserve">[48] 效果</w:t>
      </w:r>
    </w:p>
    <w:p w14:paraId="53DAE9AD">
      <w:r xmlns:w="http://schemas.openxmlformats.org/wordprocessingml/2006/main">
        <w:t xml:space="preserve">[49] 爱的翅膀</w:t>
      </w:r>
    </w:p>
    <w:p w14:paraId="3CFF8788">
      <w:r xmlns:w="http://schemas.openxmlformats.org/wordprocessingml/2006/main">
        <w:t xml:space="preserve">[50] 对所有敌人造成双倍物理伤害。有5%的几率立即杀死敌人。</w:t>
      </w:r>
    </w:p>
    <w:p w14:paraId="3D219678">
      <w:r xmlns:w="http://schemas.openxmlformats.org/wordprocessingml/2006/main">
        <w:t xml:space="preserve">[51] 爱的翅膀</w:t>
      </w:r>
    </w:p>
    <w:p w14:paraId="5E343A72">
      <w:r xmlns:w="http://schemas.openxmlformats.org/wordprocessingml/2006/main">
        <w:t xml:space="preserve">[52] 对所有敌人造成 4 倍物理伤害，有 5% 的几率立即杀死敌人。</w:t>
      </w:r>
    </w:p>
    <w:p w14:paraId="3F2E8B29">
      <w:r xmlns:w="http://schemas.openxmlformats.org/wordprocessingml/2006/main">
        <w:t xml:space="preserve">[53] 独特效果</w:t>
      </w:r>
    </w:p>
    <w:p w14:paraId="0BD951B2">
      <w:r xmlns:w="http://schemas.openxmlformats.org/wordprocessingml/2006/main">
        <w:t xml:space="preserve">[54] 姓名</w:t>
      </w:r>
    </w:p>
    <w:p w14:paraId="0C6D9038">
      <w:r xmlns:w="http://schemas.openxmlformats.org/wordprocessingml/2006/main">
        <w:t xml:space="preserve">[55] 效应</w:t>
      </w:r>
    </w:p>
    <w:p w14:paraId="2DCD7F5C">
      <w:r xmlns:w="http://schemas.openxmlformats.org/wordprocessingml/2006/main">
        <w:t xml:space="preserve">[56] 偶像崇拜</w:t>
      </w:r>
    </w:p>
    <w:p w14:paraId="3372C66F">
      <w:r xmlns:w="http://schemas.openxmlformats.org/wordprocessingml/2006/main">
        <w:t xml:space="preserve">[57] 当体力低于 20% 时，恢复 25% 的伤害（只能激活一次）</w:t>
      </w:r>
    </w:p>
    <w:p w14:paraId="54875648">
      <w:r xmlns:w="http://schemas.openxmlformats.org/wordprocessingml/2006/main">
        <w:t xml:space="preserve">[58] 偶像精神+</w:t>
      </w:r>
    </w:p>
    <w:p w14:paraId="495DA1F0">
      <w:r xmlns:w="http://schemas.openxmlformats.org/wordprocessingml/2006/main">
        <w:t xml:space="preserve">[59] 当体力低于 20% 时，恢复 50% 的伤害（只能激活一次）</w:t>
      </w:r>
    </w:p>
    <w:p w14:paraId="6D16A33A">
      <w:r xmlns:w="http://schemas.openxmlformats.org/wordprocessingml/2006/main">
        <w:t xml:space="preserve">[60] 休闲装照片</w:t>
      </w:r>
    </w:p>
    <w:p w14:paraId="5AAED8E2">
      <w:r xmlns:w="http://schemas.openxmlformats.org/wordprocessingml/2006/main">
        <w:t xml:space="preserve">[61] 增强图像</w:t>
      </w:r>
    </w:p>
    <w:p w14:paraId="7AE005AC">
      <w:r xmlns:w="http://schemas.openxmlformats.org/wordprocessingml/2006/main">
        <w:t xml:space="preserve">[62] 语音 †</w:t>
      </w:r>
    </w:p>
    <w:p w14:paraId="1FF2CF31">
      <w:r xmlns:w="http://schemas.openxmlformats.org/wordprocessingml/2006/main">
        <w:t xml:space="preserve">[63] 点击打开行列表</w:t>
      </w:r>
    </w:p>
    <w:p w14:paraId="768E43C6">
      <w:r xmlns:w="http://schemas.openxmlformats.org/wordprocessingml/2006/main">
        <w:t xml:space="preserve">[64] 加入</w:t>
      </w:r>
    </w:p>
    <w:p w14:paraId="4284E100">
      <w:r xmlns:w="http://schemas.openxmlformats.org/wordprocessingml/2006/main">
        <w:t xml:space="preserve">[65] 为了保护我们美丽的蓝色星球，我将献上一首爱的歌！偶像歌手 Marina 现已登台！</w:t>
      </w:r>
    </w:p>
    <w:p w14:paraId="7DC8EDEB">
      <w:r xmlns:w="http://schemas.openxmlformats.org/wordprocessingml/2006/main">
        <w:t xml:space="preserve">[66] 对话 1（转换后）</w:t>
      </w:r>
    </w:p>
    <w:p w14:paraId="4B24A11D">
      <w:r xmlns:w="http://schemas.openxmlformats.org/wordprocessingml/2006/main">
        <w:t xml:space="preserve">[67] 我想让更多人听到我的歌。这就是我每天练习的原因。</w:t>
      </w:r>
    </w:p>
    <w:p w14:paraId="1249FC54">
      <w:r xmlns:w="http://schemas.openxmlformats.org/wordprocessingml/2006/main">
        <w:t xml:space="preserve">[68] 对话 2（转换后）</w:t>
      </w:r>
    </w:p>
    <w:p w14:paraId="4DD5324B">
      <w:r xmlns:w="http://schemas.openxmlformats.org/wordprocessingml/2006/main">
        <w:t xml:space="preserve">[69] 这是偶像Marina的战斗服。你觉得怎么样？适合我吗？</w:t>
      </w:r>
    </w:p>
    <w:p w14:paraId="4A3E47BD">
      <w:r xmlns:w="http://schemas.openxmlformats.org/wordprocessingml/2006/main">
        <w:t xml:space="preserve">[70] 对话 3（转变后）</w:t>
      </w:r>
    </w:p>
    <w:p w14:paraId="305D3038">
      <w:r xmlns:w="http://schemas.openxmlformats.org/wordprocessingml/2006/main">
        <w:t xml:space="preserve">[71] 唱歌、跳舞、打架……当偶像真忙啊！但是，加油！加油！呜呼！</w:t>
      </w:r>
    </w:p>
    <w:p w14:paraId="320EA920">
      <w:r xmlns:w="http://schemas.openxmlformats.org/wordprocessingml/2006/main">
        <w:t xml:space="preserve">[72] 对话 4（转换后）</w:t>
      </w:r>
    </w:p>
    <w:p w14:paraId="254D66CA">
      <w:r xmlns:w="http://schemas.openxmlformats.org/wordprocessingml/2006/main">
        <w:t xml:space="preserve">[73] 经理？出什么事了吗？我的衣服有什么问题吗？虽然可能有点暴露，但很可爱，对吧？</w:t>
      </w:r>
    </w:p>
    <w:p w14:paraId="1C56E9CF">
      <w:r xmlns:w="http://schemas.openxmlformats.org/wordprocessingml/2006/main">
        <w:t xml:space="preserve">[74] 对话 5（转换后）</w:t>
      </w:r>
    </w:p>
    <w:p w14:paraId="53A873F9">
      <w:r xmlns:w="http://schemas.openxmlformats.org/wordprocessingml/2006/main">
        <w:t xml:space="preserve">[75] 你叫我了吗，亲爱的？呵呵，我想试试这么叫你，因为这样说不定能融入歌词……我好尴尬。</w:t>
      </w:r>
    </w:p>
    <w:p w14:paraId="25B29675">
      <w:r xmlns:w="http://schemas.openxmlformats.org/wordprocessingml/2006/main">
        <w:t xml:space="preserve">[76] 对话 6（转换后）</w:t>
      </w:r>
    </w:p>
    <w:p w14:paraId="554A027B">
      <w:r xmlns:w="http://schemas.openxmlformats.org/wordprocessingml/2006/main">
        <w:t xml:space="preserve">[77] 偶像被禁止谈恋爱。但经纪人是个例外。呵呵，就是这样！</w:t>
      </w:r>
    </w:p>
    <w:p w14:paraId="2D52530E">
      <w:r xmlns:w="http://schemas.openxmlformats.org/wordprocessingml/2006/main">
        <w:t xml:space="preserve">[78] 对话 7（转换后）</w:t>
      </w:r>
    </w:p>
    <w:p w14:paraId="0C11FF66">
      <w:r xmlns:w="http://schemas.openxmlformats.org/wordprocessingml/2006/main">
        <w:t xml:space="preserve">[79] 哦，不，嗯，那可不好……要是被人看见怎么办？他们可能会拍我们（担忧地）</w:t>
      </w:r>
    </w:p>
    <w:p w14:paraId="39C9633F">
      <w:r xmlns:w="http://schemas.openxmlformats.org/wordprocessingml/2006/main">
        <w:t xml:space="preserve">[80] 空闲 1（转换后）</w:t>
      </w:r>
    </w:p>
    <w:p w14:paraId="5B8276FD">
      <w:r xmlns:w="http://schemas.openxmlformats.org/wordprocessingml/2006/main">
        <w:t xml:space="preserve">[81] 一、二、一、二……呵呵，我刚才在练习跳舞呢。经理，要不要也加入我们？咱们一起好好运动一下！</w:t>
      </w:r>
    </w:p>
    <w:p w14:paraId="7FC5880A">
      <w:r xmlns:w="http://schemas.openxmlformats.org/wordprocessingml/2006/main">
        <w:t xml:space="preserve">[82] 空闲 2（转换后）</w:t>
      </w:r>
    </w:p>
    <w:p w14:paraId="27FFC4D5">
      <w:r xmlns:w="http://schemas.openxmlformats.org/wordprocessingml/2006/main">
        <w:t xml:space="preserve">[83] 我就是欣赏不了演歌（日本抒情歌曲）——里面有很多关于心碎的歌曲……我还是不太理解。</w:t>
      </w:r>
    </w:p>
    <w:p w14:paraId="18BBD275">
      <w:r xmlns:w="http://schemas.openxmlformats.org/wordprocessingml/2006/main">
        <w:t xml:space="preserve">[84] 对话 1（转变前）</w:t>
      </w:r>
    </w:p>
    <w:p w14:paraId="7296F8F6">
      <w:r xmlns:w="http://schemas.openxmlformats.org/wordprocessingml/2006/main">
        <w:t xml:space="preserve">[85] 嗯……好吧……你那样盯着我看……有点……难为情……有点尴尬……</w:t>
      </w:r>
    </w:p>
    <w:p w14:paraId="2B71C2B2">
      <w:r xmlns:w="http://schemas.openxmlformats.org/wordprocessingml/2006/main">
        <w:t xml:space="preserve">[86] 对话 2（转型前）</w:t>
      </w:r>
    </w:p>
    <w:p w14:paraId="6B150AAB">
      <w:r xmlns:w="http://schemas.openxmlformats.org/wordprocessingml/2006/main">
        <w:t xml:space="preserve">[87] 我会尽我所能做好我的工作、战斗，还有……性……！因为我是流行偶像！！</w:t>
      </w:r>
    </w:p>
    <w:p w14:paraId="3671AC22">
      <w:r xmlns:w="http://schemas.openxmlformats.org/wordprocessingml/2006/main">
        <w:t xml:space="preserve">[88] 对话 3（转变前）</w:t>
      </w:r>
    </w:p>
    <w:p w14:paraId="2F06654E">
      <w:r xmlns:w="http://schemas.openxmlformats.org/wordprocessingml/2006/main">
        <w:t xml:space="preserve">[89] 呵呵，局长也是我的上司，对吧？咱们以后更加努力合作吧！让我们成为好朋友！</w:t>
      </w:r>
    </w:p>
    <w:p w14:paraId="19857607">
      <w:r xmlns:w="http://schemas.openxmlformats.org/wordprocessingml/2006/main">
        <w:t xml:space="preserve">[90] 对话 4（转变前）</w:t>
      </w:r>
    </w:p>
    <w:p w14:paraId="757E97C2">
      <w:r xmlns:w="http://schemas.openxmlformats.org/wordprocessingml/2006/main">
        <w:t xml:space="preserve">[91] 经理！？你是来工作的吗？还是有任务的？或者……嗯……我什么都愿意尽力！</w:t>
      </w:r>
    </w:p>
    <w:p w14:paraId="26B41E5E">
      <w:r xmlns:w="http://schemas.openxmlformats.org/wordprocessingml/2006/main">
        <w:t xml:space="preserve">[92] 对话 5（转变前）</w:t>
      </w:r>
    </w:p>
    <w:p w14:paraId="160FFDB0">
      <w:r xmlns:w="http://schemas.openxmlformats.org/wordprocessingml/2006/main">
        <w:t xml:space="preserve">[93] 哦，经理……不在……哦……嗯，您不能等到晚上吗？</w:t>
      </w:r>
    </w:p>
    <w:p w14:paraId="4202A154">
      <w:r xmlns:w="http://schemas.openxmlformats.org/wordprocessingml/2006/main">
        <w:t xml:space="preserve">[94] 对话 6（转变前）</w:t>
      </w:r>
    </w:p>
    <w:p w14:paraId="398D66E2">
      <w:r xmlns:w="http://schemas.openxmlformats.org/wordprocessingml/2006/main">
        <w:t xml:space="preserve">[95] 我希望有一天偶像们不再需要互相竞争。这就是为什么我会继续全力以赴地歌唱！</w:t>
      </w:r>
    </w:p>
    <w:p w14:paraId="3ACA5FB6">
      <w:r xmlns:w="http://schemas.openxmlformats.org/wordprocessingml/2006/main">
        <w:t xml:space="preserve">[96] 对话 7（转变前）</w:t>
      </w:r>
    </w:p>
    <w:p w14:paraId="2A2C71A8">
      <w:r xmlns:w="http://schemas.openxmlformats.org/wordprocessingml/2006/main">
        <w:t xml:space="preserve">[97] 你看起来有点沮丧，还好吗？振作起来！振作起来！经理！你感觉怎么样？现在好些了吗？</w:t>
      </w:r>
    </w:p>
    <w:p w14:paraId="42013432">
      <w:r xmlns:w="http://schemas.openxmlformats.org/wordprocessingml/2006/main">
        <w:t xml:space="preserve">[98] 空闲 1（转换前）</w:t>
      </w:r>
    </w:p>
    <w:p w14:paraId="760390FD">
      <w:r xmlns:w="http://schemas.openxmlformats.org/wordprocessingml/2006/main">
        <w:t xml:space="preserve">[99] 经理，我能再在你身边待一会儿吗？看着你，我觉得我能写出一些很棒的歌词。</w:t>
      </w:r>
    </w:p>
    <w:p w14:paraId="783AAA2E">
      <w:r xmlns:w="http://schemas.openxmlformats.org/wordprocessingml/2006/main">
        <w:t xml:space="preserve">[100] 空闲 2（转换前）</w:t>
      </w:r>
    </w:p>
    <w:p w14:paraId="60AD8C29">
      <w:r xmlns:w="http://schemas.openxmlformats.org/wordprocessingml/2006/main">
        <w:t xml:space="preserve">[101] 你最近睡得好吗？哦，我给你唱首摇篮曲吧！什么？你现在不想睡觉？哦，天哪……真可惜。</w:t>
      </w:r>
    </w:p>
    <w:p w14:paraId="5A912C61">
      <w:r xmlns:w="http://schemas.openxmlformats.org/wordprocessingml/2006/main">
        <w:t xml:space="preserve">[102] 升级 1</w:t>
      </w:r>
    </w:p>
    <w:p w14:paraId="6185F54B">
      <w:r xmlns:w="http://schemas.openxmlformats.org/wordprocessingml/2006/main">
        <w:t xml:space="preserve">[103] 嗯……嗯，嗯！嗯嗯！啊啊啊啊啊……！</w:t>
      </w:r>
    </w:p>
    <w:p w14:paraId="71C8100E">
      <w:r xmlns:w="http://schemas.openxmlformats.org/wordprocessingml/2006/main">
        <w:t xml:space="preserve">[104] 升级 2</w:t>
      </w:r>
    </w:p>
    <w:p w14:paraId="05E704D8">
      <w:r xmlns:w="http://schemas.openxmlformats.org/wordprocessingml/2006/main">
        <w:t xml:space="preserve">[105] 啊，嗯，嗯！……谢谢你的指点。</w:t>
      </w:r>
    </w:p>
    <w:p w14:paraId="208EA429">
      <w:r xmlns:w="http://schemas.openxmlformats.org/wordprocessingml/2006/main">
        <w:t xml:space="preserve">[106] 升级 3</w:t>
      </w:r>
    </w:p>
    <w:p w14:paraId="58D45330">
      <w:r xmlns:w="http://schemas.openxmlformats.org/wordprocessingml/2006/main">
        <w:t xml:space="preserve">[107] 我受不了了！啊，啊！啊，啊啊啊啊！？</w:t>
      </w:r>
    </w:p>
    <w:p w14:paraId="36EDDA39">
      <w:r xmlns:w="http://schemas.openxmlformats.org/wordprocessingml/2006/main">
        <w:t xml:space="preserve">[108] 捕获</w:t>
      </w:r>
    </w:p>
    <w:p w14:paraId="7F32F9A1">
      <w:r xmlns:w="http://schemas.openxmlformats.org/wordprocessingml/2006/main">
        <w:t xml:space="preserve">[109] 我……我输了……啊啊……不！！！</w:t>
      </w:r>
    </w:p>
    <w:p w14:paraId="3735BDE4">
      <w:r xmlns:w="http://schemas.openxmlformats.org/wordprocessingml/2006/main">
        <w:t xml:space="preserve">[110] 战斗开始 1</w:t>
      </w:r>
    </w:p>
    <w:p w14:paraId="34BB34F5">
      <w:r xmlns:w="http://schemas.openxmlformats.org/wordprocessingml/2006/main">
        <w:t xml:space="preserve">[111] 战斗开始 2</w:t>
      </w:r>
    </w:p>
    <w:p w14:paraId="64288B9C">
      <w:r xmlns:w="http://schemas.openxmlformats.org/wordprocessingml/2006/main">
        <w:t xml:space="preserve">[112] 战斗参与 1</w:t>
      </w:r>
    </w:p>
    <w:p w14:paraId="493AF801">
      <w:r xmlns:w="http://schemas.openxmlformats.org/wordprocessingml/2006/main">
        <w:t xml:space="preserve">[113] 大家好！你们玩得开心吗？！</w:t>
      </w:r>
    </w:p>
    <w:p w14:paraId="6D98B0B6">
      <w:r xmlns:w="http://schemas.openxmlformats.org/wordprocessingml/2006/main">
        <w:t xml:space="preserve">[114] 战斗参与 2</w:t>
      </w:r>
    </w:p>
    <w:p w14:paraId="0CF9580D">
      <w:r xmlns:w="http://schemas.openxmlformats.org/wordprocessingml/2006/main">
        <w:t xml:space="preserve">[115] 战斗胜利 1</w:t>
      </w:r>
    </w:p>
    <w:p w14:paraId="62910D90">
      <w:r xmlns:w="http://schemas.openxmlformats.org/wordprocessingml/2006/main">
        <w:t xml:space="preserve">[116] 战斗胜利 2</w:t>
      </w:r>
    </w:p>
    <w:p w14:paraId="2D3E4D28">
      <w:r xmlns:w="http://schemas.openxmlformats.org/wordprocessingml/2006/main">
        <w:t xml:space="preserve">[117] 普通攻击 1</w:t>
      </w:r>
    </w:p>
    <w:p w14:paraId="6D366CAE">
      <w:r xmlns:w="http://schemas.openxmlformats.org/wordprocessingml/2006/main">
        <w:t xml:space="preserve">[118] 我来了！</w:t>
      </w:r>
    </w:p>
    <w:p w14:paraId="33359693">
      <w:r xmlns:w="http://schemas.openxmlformats.org/wordprocessingml/2006/main">
        <w:t xml:space="preserve">[119] 普通攻击 2</w:t>
      </w:r>
    </w:p>
    <w:p w14:paraId="7318917C">
      <w:r xmlns:w="http://schemas.openxmlformats.org/wordprocessingml/2006/main">
        <w:t xml:space="preserve">[120] 我永远不会输！</w:t>
      </w:r>
    </w:p>
    <w:p w14:paraId="7C6338C2">
      <w:r xmlns:w="http://schemas.openxmlformats.org/wordprocessingml/2006/main">
        <w:t xml:space="preserve">[121] 普通攻击 3</w:t>
      </w:r>
    </w:p>
    <w:p w14:paraId="2E623623">
      <w:r xmlns:w="http://schemas.openxmlformats.org/wordprocessingml/2006/main">
        <w:t xml:space="preserve">[122] 独特效果激活 1</w:t>
      </w:r>
    </w:p>
    <w:p w14:paraId="3D5EC34F">
      <w:r xmlns:w="http://schemas.openxmlformats.org/wordprocessingml/2006/main">
        <w:t xml:space="preserve">[123] 独特效果激活 2</w:t>
      </w:r>
    </w:p>
    <w:p w14:paraId="2049355C">
      <w:r xmlns:w="http://schemas.openxmlformats.org/wordprocessingml/2006/main">
        <w:t xml:space="preserve">[124] 独特效果激活 3</w:t>
      </w:r>
    </w:p>
    <w:p w14:paraId="27B36F34">
      <w:r xmlns:w="http://schemas.openxmlformats.org/wordprocessingml/2006/main">
        <w:t xml:space="preserve">[125] 特殊招式 1</w:t>
      </w:r>
    </w:p>
    <w:p w14:paraId="52F5F36A">
      <w:r xmlns:w="http://schemas.openxmlformats.org/wordprocessingml/2006/main">
        <w:t xml:space="preserve">[126] 特殊招式 2</w:t>
      </w:r>
    </w:p>
    <w:p w14:paraId="4E0AE99F">
      <w:r xmlns:w="http://schemas.openxmlformats.org/wordprocessingml/2006/main">
        <w:t xml:space="preserve">[127] 受到的伤害：1</w:t>
      </w:r>
    </w:p>
    <w:p w14:paraId="6DD86134">
      <w:r xmlns:w="http://schemas.openxmlformats.org/wordprocessingml/2006/main">
        <w:t xml:space="preserve">[128] 哎哟！？</w:t>
      </w:r>
    </w:p>
    <w:p w14:paraId="1B4FC2CC">
      <w:r xmlns:w="http://schemas.openxmlformats.org/wordprocessingml/2006/main">
        <w:t xml:space="preserve">[129] 受到的伤害：2</w:t>
      </w:r>
    </w:p>
    <w:p w14:paraId="404D7109">
      <w:r xmlns:w="http://schemas.openxmlformats.org/wordprocessingml/2006/main">
        <w:t xml:space="preserve">[130] 受到的伤害：3</w:t>
      </w:r>
    </w:p>
    <w:p w14:paraId="7EC0173B">
      <w:r xmlns:w="http://schemas.openxmlformats.org/wordprocessingml/2006/main">
        <w:t xml:space="preserve">[131] 撤回</w:t>
      </w:r>
    </w:p>
    <w:p w14:paraId="312217BD">
      <w:r xmlns:w="http://schemas.openxmlformats.org/wordprocessingml/2006/main">
        <w:t xml:space="preserve">[132] 很遗憾，我们只能做到这里了……</w:t>
      </w:r>
    </w:p>
    <w:p w14:paraId="6A03EA34">
      <w:r xmlns:w="http://schemas.openxmlformats.org/wordprocessingml/2006/main">
        <w:t xml:space="preserve">[133] 在游戏中 †</w:t>
      </w:r>
    </w:p>
    <w:p w14:paraId="085768B5">
      <w:r xmlns:w="http://schemas.openxmlformats.org/wordprocessingml/2006/main">
        <w:t xml:space="preserve">[134] 这是该服务推出后添加的第一个全新角色，它不是以前系列中的角色。</w:t>
      </w:r>
    </w:p>
    <w:p w14:paraId="1C5297D0">
      <w:r xmlns:w="http://schemas.openxmlformats.org/wordprocessingml/2006/main">
        <w:t xml:space="preserve">[135] 一名全队攻击型角色，其主要特点是在濒死时能够自我治疗。需要注意的是，如果她的耐力值一次性从20%或以上降至0%，则其特殊技能的伤害恢复效果将不会触发。</w:t>
      </w:r>
    </w:p>
    <w:p w14:paraId="2B862D50">
      <w:r xmlns:w="http://schemas.openxmlformats.org/wordprocessingml/2006/main">
        <w:t xml:space="preserve">[136] 他的攻击力、行动速度和特殊技能充能等各项属性都属于中等水平，有好有坏。他的远程攻击使他更难被击中，而且他还能自我治疗，这使得发动特殊技能更容易。即死效果的触发率较低，所以如果成功触发，更像是一种运气。如果成功，敌人会直接离开战场，没有任何伤害提示。在与黑暗大佛的战斗中，他的表现会比平时更加出色，因为黑暗大佛的即死成功率是普通战斗的十倍。</w:t>
      </w:r>
    </w:p>
    <w:p w14:paraId="57E74A8F">
      <w:r xmlns:w="http://schemas.openxmlformats.org/wordprocessingml/2006/main">
        <w:t xml:space="preserve">[137] 在实装后的一段时间内，它是唯一拥有纯物理范围攻击技能的SSR角色，包括其终极技能。其他拥有范围攻击技能的SSR角色均为混合型，结合了普通物理攻击和魔法终极技能。在活动05_情人节与少女的感受中，它在剧情中占据了重要地位，并且由于活动任务中出现了大量Honey角色，它得以通过一次性清除棋盘上所有Honey角色来充分展现自身实力。此后，在2021年4月，玩家可以使用“咬蜜王子”装备来克服Honey的魔法抗性；而在2021年5月Nil皇帝实装后，物理范围攻击角色变得常见，不再稀有。</w:t>
      </w:r>
    </w:p>
    <w:p w14:paraId="25BF03C2">
      <w:r xmlns:w="http://schemas.openxmlformats.org/wordprocessingml/2006/main">
        <w:t xml:space="preserve">[138] 后来推出的 Beatstar Marina 性能几乎更胜一筹，而且更容易使用，所以如果你喜欢 Marina 这个角色，你最好还是抽到她并培养她。</w:t>
      </w:r>
    </w:p>
    <w:p w14:paraId="2DCC591C">
      <w:r xmlns:w="http://schemas.openxmlformats.org/wordprocessingml/2006/main">
        <w:t xml:space="preserve">[139] 简易内容适宜性评估 †</w:t>
      </w:r>
    </w:p>
    <w:p w14:paraId="594A86DB">
      <w:r xmlns:w="http://schemas.openxmlformats.org/wordprocessingml/2006/main">
        <w:t xml:space="preserve">[140] 合适的内容、推荐的装备示例、角色发展目标等。</w:t>
      </w:r>
    </w:p>
    <w:p w14:paraId="473B0E50">
      <w:r xmlns:w="http://schemas.openxmlformats.org/wordprocessingml/2006/main">
        <w:t xml:space="preserve">[141] 兼容内容</w:t>
      </w:r>
    </w:p>
    <w:p w14:paraId="20BB0E5D">
      <w:r xmlns:w="http://schemas.openxmlformats.org/wordprocessingml/2006/main">
        <w:t xml:space="preserve">[142] 能力倾向</w:t>
      </w:r>
    </w:p>
    <w:p w14:paraId="127C2053">
      <w:r xmlns:w="http://schemas.openxmlformats.org/wordprocessingml/2006/main">
        <w:t xml:space="preserve">[143] 简短评论</w:t>
      </w:r>
    </w:p>
    <w:p w14:paraId="7F85F226">
      <w:r xmlns:w="http://schemas.openxmlformats.org/wordprocessingml/2006/main">
        <w:t xml:space="preserve">[144] 主线任务 活动任务</w:t>
      </w:r>
    </w:p>
    <w:p w14:paraId="502867EC">
      <w:r xmlns:w="http://schemas.openxmlformats.org/wordprocessingml/2006/main">
        <w:t xml:space="preserve">[145] 他可以毫无问题地完成任务，但几乎没有理由专门选择他。</w:t>
      </w:r>
    </w:p>
    <w:p w14:paraId="25E3C144">
      <w:r xmlns:w="http://schemas.openxmlformats.org/wordprocessingml/2006/main">
        <w:t xml:space="preserve">[146] 突袭战</w:t>
      </w:r>
    </w:p>
    <w:p w14:paraId="753BF7DB">
      <w:r xmlns:w="http://schemas.openxmlformats.org/wordprocessingml/2006/main">
        <w:t xml:space="preserve">[147] 范围性特殊攻击不适用。</w:t>
      </w:r>
    </w:p>
    <w:p w14:paraId="749CAADE">
      <w:r xmlns:w="http://schemas.openxmlformats.org/wordprocessingml/2006/main">
        <w:t xml:space="preserve">[148] 湮灭</w:t>
      </w:r>
    </w:p>
    <w:p w14:paraId="0286FDCC">
      <w:r xmlns:w="http://schemas.openxmlformats.org/wordprocessingml/2006/main">
        <w:t xml:space="preserve">[149] 范围特殊攻击适合歼灭战，但其效果有些值得怀疑（装备示例见下文）。</w:t>
      </w:r>
    </w:p>
    <w:p w14:paraId="34E0CF5A">
      <w:r xmlns:w="http://schemas.openxmlformats.org/wordprocessingml/2006/main">
        <w:t xml:space="preserve">[150] B宇宙</w:t>
      </w:r>
    </w:p>
    <w:p w14:paraId="61C64B7D">
      <w:r xmlns:w="http://schemas.openxmlformats.org/wordprocessingml/2006/main">
        <w:t xml:space="preserve">[151] 他完全有可能扮演一个具有自我治疗能力的坦克角色。</w:t>
      </w:r>
    </w:p>
    <w:p w14:paraId="5F6A6AB8">
      <w:r xmlns:w="http://schemas.openxmlformats.org/wordprocessingml/2006/main">
        <w:t xml:space="preserve">[152] 能力评价指标</w:t>
      </w:r>
    </w:p>
    <w:p w14:paraId="23C48D03">
      <w:r xmlns:w="http://schemas.openxmlformats.org/wordprocessingml/2006/main">
        <w:t xml:space="preserve">[153] ◎：优秀内容。最有可能发挥出色。○：合适内容。有较高发挥潜力。△：一般。需要一些技巧才能发挥良好，但选择理由不多。×：不合适内容。由于与内容规则、游戏系统、难度等级等不兼容，难以发挥出色。*2014年3月更新</w:t>
      </w:r>
    </w:p>
    <w:p w14:paraId="1A68D425">
      <w:r xmlns:w="http://schemas.openxmlformats.org/wordprocessingml/2006/main">
        <w:t xml:space="preserve">[154] 湮灭</w:t>
      </w:r>
    </w:p>
    <w:p w14:paraId="745B0189">
      <w:r xmlns:w="http://schemas.openxmlformats.org/wordprocessingml/2006/main">
        <w:t xml:space="preserve">[155] 推荐设备示例</w:t>
      </w:r>
    </w:p>
    <w:p w14:paraId="5386E880">
      <w:r xmlns:w="http://schemas.openxmlformats.org/wordprocessingml/2006/main">
        <w:t xml:space="preserve">[156] 主要设备</w:t>
      </w:r>
    </w:p>
    <w:p w14:paraId="019B803E">
      <w:r xmlns:w="http://schemas.openxmlformats.org/wordprocessingml/2006/main">
        <w:t xml:space="preserve">[157] 子设备</w:t>
      </w:r>
    </w:p>
    <w:p w14:paraId="2EBE21FB">
      <w:r xmlns:w="http://schemas.openxmlformats.org/wordprocessingml/2006/main">
        <w:t xml:space="preserve">[158] 一件令人愉悦的物品</w:t>
      </w:r>
    </w:p>
    <w:p w14:paraId="3917BAAE">
      <w:r xmlns:w="http://schemas.openxmlformats.org/wordprocessingml/2006/main">
        <w:t xml:space="preserve">[159] 发展目标</w:t>
      </w:r>
    </w:p>
    <w:p w14:paraId="48177343">
      <w:r xmlns:w="http://schemas.openxmlformats.org/wordprocessingml/2006/main">
        <w:t xml:space="preserve">[160] 突破极限</w:t>
      </w:r>
    </w:p>
    <w:p w14:paraId="69807C86">
      <w:r xmlns:w="http://schemas.openxmlformats.org/wordprocessingml/2006/main">
        <w:t xml:space="preserve">[161] 致命觉醒</w:t>
      </w:r>
    </w:p>
    <w:p w14:paraId="4DAAB297">
      <w:r xmlns:w="http://schemas.openxmlformats.org/wordprocessingml/2006/main">
        <w:t xml:space="preserve">[162] 独特的觉醒</w:t>
      </w:r>
    </w:p>
    <w:p w14:paraId="45E12298">
      <w:r xmlns:w="http://schemas.openxmlformats.org/wordprocessingml/2006/main">
        <w:t xml:space="preserve">[163] 行动速度</w:t>
      </w:r>
    </w:p>
    <w:p w14:paraId="6637BF9C">
      <w:r xmlns:w="http://schemas.openxmlformats.org/wordprocessingml/2006/main">
        <w:t xml:space="preserve">[164] 特别收费</w:t>
      </w:r>
    </w:p>
    <w:p w14:paraId="566CE017">
      <w:r xmlns:w="http://schemas.openxmlformats.org/wordprocessingml/2006/main">
        <w:t xml:space="preserve">[165] 其他</w:t>
      </w:r>
    </w:p>
    <w:p w14:paraId="532AB077">
      <w:r xmlns:w="http://schemas.openxmlformats.org/wordprocessingml/2006/main">
        <w:t xml:space="preserve">[166] 培训成本</w:t>
      </w:r>
    </w:p>
    <w:p w14:paraId="043DE44F">
      <w:r xmlns:w="http://schemas.openxmlformats.org/wordprocessingml/2006/main">
        <w:t xml:space="preserve">[167] 3.1 秒 19 次</w:t>
      </w:r>
    </w:p>
    <w:p w14:paraId="740A6BF0">
      <w:r xmlns:w="http://schemas.openxmlformats.org/wordprocessingml/2006/main">
        <w:t xml:space="preserve">[168] 15% 17次</w:t>
      </w:r>
    </w:p>
    <w:p w14:paraId="7DE5408E">
      <w:r xmlns:w="http://schemas.openxmlformats.org/wordprocessingml/2006/main">
        <w:t xml:space="preserve">[169] 备注</w:t>
      </w:r>
    </w:p>
    <w:p w14:paraId="00D3C3EA">
      <w:r xmlns:w="http://schemas.openxmlformats.org/wordprocessingml/2006/main">
        <w:t xml:space="preserve">[170] 如果你无法准备一个能用普通攻击瞬间击杀弱小敌人的增益效果，那么这样做就没有必要。如果体力不足，可以切换到或。根据敌人的类型切换。</w:t>
      </w:r>
    </w:p>
    <w:p w14:paraId="1D270F21">
      <w:r xmlns:w="http://schemas.openxmlformats.org/wordprocessingml/2006/main">
        <w:t xml:space="preserve">[171] *2016年3月更新</w:t>
      </w:r>
    </w:p>
    <w:p w14:paraId="10DF9AF1">
      <w:r xmlns:w="http://schemas.openxmlformats.org/wordprocessingml/2006/main">
        <w:t xml:space="preserve">[172] 其他版本 / 相关角色 †</w:t>
      </w:r>
    </w:p>
    <w:p w14:paraId="674D9E47">
      <w:r xmlns:w="http://schemas.openxmlformats.org/wordprocessingml/2006/main">
        <w:t xml:space="preserve">[173] Beatstar Marina</w:t>
      </w:r>
    </w:p>
    <w:p w14:paraId="7200B069">
      <w:r xmlns:w="http://schemas.openxmlformats.org/wordprocessingml/2006/main">
        <w:t xml:space="preserve">[174] 击败偶像秋惠</w:t>
      </w:r>
    </w:p>
    <w:p w14:paraId="6EDF4ADA">
      <w:r xmlns:w="http://schemas.openxmlformats.org/wordprocessingml/2006/main">
        <w:t xml:space="preserve">[175] 击败偶像玉木</w:t>
      </w:r>
    </w:p>
    <w:p w14:paraId="6C85B11B">
      <w:r xmlns:w="http://schemas.openxmlformats.org/wordprocessingml/2006/main">
        <w:t xml:space="preserve">[176] 击败偶像久美子</w:t>
      </w:r>
    </w:p>
    <w:p w14:paraId="2FB5528A">
      <w:r xmlns:w="http://schemas.openxmlformats.org/wordprocessingml/2006/main">
        <w:t xml:space="preserve">[177] 琐事 †</w:t>
      </w:r>
    </w:p>
    <w:p w14:paraId="1B6022DA">
      <w:r xmlns:w="http://schemas.openxmlformats.org/wordprocessingml/2006/main">
        <w:t xml:space="preserve">[178] 和 Beat BB Mina 一样，她是一位拥有超能力的战士——不，是一位拥有超能力的偶像——挥舞着来自异世界的变体 DDD。</w:t>
      </w:r>
    </w:p>
    <w:p w14:paraId="042FB5F4">
      <w:r xmlns:w="http://schemas.openxmlformats.org/wordprocessingml/2006/main">
        <w:t xml:space="preserve">[179] 作为超高偶像，她是第二代成员，但她的前辈——第一代成员——在与敌人的战斗中被歼灭，她自己也濒临死亡……就在这时，她被戴比召唤了。</w:t>
      </w:r>
    </w:p>
    <w:p w14:paraId="63898E99">
      <w:r xmlns:w="http://schemas.openxmlformats.org/wordprocessingml/2006/main">
        <w:t xml:space="preserve">[180] 其他第二代成员有秋绘、玉木和久美子。</w:t>
      </w:r>
    </w:p>
    <w:p w14:paraId="40F0E144">
      <w:r xmlns:w="http://schemas.openxmlformats.org/wordprocessingml/2006/main">
        <w:t xml:space="preserve">[181] 在他的加入故事中，由于在原世界遭受失败，他选择作为 Daibeat 的成员再次战斗，以便重新审视自己。</w:t>
      </w:r>
    </w:p>
    <w:p w14:paraId="3851A236">
      <w:r xmlns:w="http://schemas.openxmlformats.org/wordprocessingml/2006/main">
        <w:t xml:space="preserve">[182] 仙舞时贞也曾提出过偶像发生性行为是否合适的问题，但因为这是一个如同异世界般的特殊地方，他们决定接受现状，甚至享受当下。原本世界的粉丝或许会为此哭泣，但偶像也是人啊。</w:t>
      </w:r>
    </w:p>
    <w:p w14:paraId="709B8577">
      <w:r xmlns:w="http://schemas.openxmlformats.org/wordprocessingml/2006/main">
        <w:t xml:space="preserve">[183] 流行偶像的故事线主要通过事件剧情推进，因此她会在每一集中出现。尤其是在“间奏曲·如歌”中，她扮演了核心角色，而且作为例外，即使作为已有角色，她也在事件剧情中拥有配音。（这种待遇的先例是莉莉姆，她曾在“诸神之证少女与正义的盟友”中作为NPC登场。）</w:t>
      </w:r>
    </w:p>
    <w:p w14:paraId="01D39DC5">
      <w:r xmlns:w="http://schemas.openxmlformats.org/wordprocessingml/2006/main">
        <w:t xml:space="preserve">[184] 官方推特账号简介 †</w:t>
      </w:r>
    </w:p>
    <w:p w14:paraId="705E5249">
      <w:r xmlns:w="http://schemas.openxmlformats.org/wordprocessingml/2006/main">
        <w:t xml:space="preserve">[185] 引言（PV）</w:t>
      </w:r>
    </w:p>
    <w:p w14:paraId="1A167537">
      <w:r xmlns:w="http://schemas.openxmlformats.org/wordprocessingml/2006/main">
        <w:t xml:space="preserve">[186] 引言②（取货公告）</w:t>
      </w:r>
    </w:p>
    <w:p w14:paraId="6EA45352">
      <w:r xmlns:w="http://schemas.openxmlformats.org/wordprocessingml/2006/main">
        <w:t xml:space="preserve">[187] 引言③（部分介绍加入故事）</w:t>
      </w:r>
    </w:p>
    <w:p w14:paraId="7409FBD4">
      <w:r xmlns:w="http://schemas.openxmlformats.org/wordprocessingml/2006/main">
        <w:t xml:space="preserve">[188] 角色歌《连接你的心》MV</w:t>
      </w:r>
    </w:p>
    <w:p w14:paraId="754AAED4">
      <w:r xmlns:w="http://schemas.openxmlformats.org/wordprocessingml/2006/main">
        <w:t xml:space="preserve">[189] 评论表 †</w:t>
      </w:r>
    </w:p>
    <w:p w14:paraId="18CC69D3">
      <w:r xmlns:w="http://schemas.openxmlformats.org/wordprocessingml/2006/main">
        <w:t xml:space="preserve">[190] 点击打开历史日志列表</w:t>
      </w:r>
    </w:p>
    <w:p w14:paraId="37EF9306">
      <w:r xmlns:w="http://schemas.openxmlformats.org/wordprocessingml/2006/main">
        <w:t xml:space="preserve">[191] 末尾的数字越小，日志就越旧。</w:t>
      </w:r>
    </w:p>
    <w:p w14:paraId="44171C46">
      <w:r xmlns:w="http://schemas.openxmlformats.org/wordprocessingml/2006/main">
        <w:t xml:space="preserve">[192]“评论/击败偶像 Marina/”没有子页面。</w:t>
      </w:r>
    </w:p>
    <w:p w14:paraId="6DB8FC5E">
      <w:r xmlns:w="http://schemas.openxmlformats.org/wordprocessingml/2006/main">
        <w:t xml:space="preserve">[193] 我认为在这个游戏中，你是否是坦克取决于你的行动速度，而不是你身处前排还是后排。——[F6cMtQj9VmY] 2020-12-24 (周四) 19:43:04</w:t>
      </w:r>
    </w:p>
    <w:p w14:paraId="2F0CEC1F">
      <w:r xmlns:w="http://schemas.openxmlformats.org/wordprocessingml/2006/main">
        <w:t xml:space="preserve">[194] 如果你真想的话，你可以把坦克改装成攻击型坦克。只要给它装上火箭弹就行。我觉得能不能当坦克取决于你的防御能力。如果你的耐久度薄如纸，就算绑上猫也没用。——[fDCL3hAOt7M] 2021-01-07 (周四) 18:36:50</w:t>
      </w:r>
    </w:p>
    <w:p w14:paraId="1A4D73AC">
      <w:r xmlns:w="http://schemas.openxmlformats.org/wordprocessingml/2006/main">
        <w:t xml:space="preserve">[195] 看来第一代成员都变坏了——[LJKAidgEToA] 2021-01-07 (周四) 01:09:43</w:t>
      </w:r>
    </w:p>
    <w:p w14:paraId="767CC0DB">
      <w:r xmlns:w="http://schemas.openxmlformats.org/wordprocessingml/2006/main">
        <w:t xml:space="preserve">[196] 我照着田中的做法做了……真是太刺激了……用掉1000个花苞也值了。——[sslDWvJIbDg] 2020-12-25 (周五) 22:25:17</w:t>
      </w:r>
    </w:p>
    <w:p w14:paraId="1D152452">
      <w:r xmlns:w="http://schemas.openxmlformats.org/wordprocessingml/2006/main">
        <w:t xml:space="preserve">[197] 击败情色 - 这标题太棒了。内容也符合预期，非常精彩。 -- [Ux3VrIBMAdQ] 2020-12-27 (周日) 03:45:30</w:t>
      </w:r>
    </w:p>
    <w:p w14:paraId="2402235F">
      <w:r xmlns:w="http://schemas.openxmlformats.org/wordprocessingml/2006/main">
        <w:t xml:space="preserve">[198] 她被一群老男人轮奸，彻底堕落的样子真棒。我儿子也很满意。——[aSmi8klD3BM] 2020-12-29 (周二) 19:49:38</w:t>
      </w:r>
    </w:p>
    <w:p w14:paraId="4C6FAF10">
      <w:r xmlns:w="http://schemas.openxmlformats.org/wordprocessingml/2006/main">
        <w:t xml:space="preserve">[199] 我同意。他身为超级战士这件事本身与剧情毫不相关，这一点令人耳目一新。——[JK3cp75NTT6] 2021-06-13 (周日) 03:12:14</w:t>
      </w:r>
    </w:p>
    <w:p w14:paraId="25B6F304">
      <w:r xmlns:w="http://schemas.openxmlformats.org/wordprocessingml/2006/main">
        <w:t xml:space="preserve">[200] 如果纱由香是在主线剧情结束后而非VS之后被召唤，并且VS和大战都被视为正史，那么由于纱由香、遥香等人是在VS中首次相遇，当她们回到原本的世界时，大战世界的事件就会消失…… -- [9Gb4QHPdPWs] 2021-01-01 (周五) 17:10:58</w:t>
      </w:r>
    </w:p>
    <w:p w14:paraId="4B430C40">
      <w:r xmlns:w="http://schemas.openxmlformats.org/wordprocessingml/2006/main">
        <w:t xml:space="preserve">[201] 说到这个，我很好奇他们在《御伽》联动期间是如何相处的。我想知道是不是有个叫时贞的人在兼职。——[/vx8jsxqZ4A] 2021-01-04 (周一) 22:30:06</w:t>
      </w:r>
    </w:p>
    <w:p w14:paraId="4FE5CB43">
      <w:r xmlns:w="http://schemas.openxmlformats.org/wordprocessingml/2006/main">
        <w:t xml:space="preserve">[202] 那是《皇牌空战》的主角吗？ -- [NkOqDKdXAe.] 2021-02-13 (周六) 08:17:58</w:t>
      </w:r>
    </w:p>
    <w:p w14:paraId="55414CB9">
      <w:r xmlns:w="http://schemas.openxmlformats.org/wordprocessingml/2006/main">
        <w:t xml:space="preserve">[203] 挺可爱的，不过我很好奇写这段感情线剧情的作者是不是被AKB48或者《生物怪盗团》里的某个角色害死了父母？ -- [ZcgtEh0ZxbA] 2021-01-04 (周一) 21:31:18</w:t>
      </w:r>
    </w:p>
    <w:p w14:paraId="2D45C71A">
      <w:r xmlns:w="http://schemas.openxmlformats.org/wordprocessingml/2006/main">
        <w:t xml:space="preserve">[204] 不，他也画了很多强奸题材的画。 -- [WYlCNZzHeHk] 2021-02-14 (周日) 10:22:16</w:t>
      </w:r>
    </w:p>
    <w:p w14:paraId="57B25631">
      <w:r xmlns:w="http://schemas.openxmlformats.org/wordprocessingml/2006/main">
        <w:t xml:space="preserve">[205] 生物俱乐部 A 偶像团体 Ke Da Mono Ba Kari 你是要玩文字游戏吗？ -- [hmtoQMLoRH2] 2021-01-31 (周日) 17:21:45</w:t>
      </w:r>
    </w:p>
    <w:p w14:paraId="2C9A675C">
      <w:r xmlns:w="http://schemas.openxmlformats.org/wordprocessingml/2006/main">
        <w:t xml:space="preserve">[206] 但这个女孩在主线剧情中其实相当活跃——[QkTglJMLzpk] 2021-02-13 (周六) 16:32:04</w:t>
      </w:r>
    </w:p>
    <w:p w14:paraId="59F0CDD3">
      <w:r xmlns:w="http://schemas.openxmlformats.org/wordprocessingml/2006/main">
        <w:t xml:space="preserve">[207] 她和SR杰里米的功能有重叠，但她们的定位不同，而且我通常会同时使用她们。我的这个角色只有3星，所以只有2个装备槽，但搭配火箭和她妹妹，就组成了一个完整的特殊攻击炮台。——[MC0yieehru6] 2021-02-19 (周五) 02:01:57</w:t>
      </w:r>
    </w:p>
    <w:p w14:paraId="6D97E840">
      <w:r xmlns:w="http://schemas.openxmlformats.org/wordprocessingml/2006/main">
        <w:t xml:space="preserve">[208] 我想知道这是否是一场 Gian 的现场演出（实体）。但我看到有人说最初的来源是 Onyanko Club，如果是这样的话，Alice 的命名是不是有点太老土了？ -- [d.cjs103e8Y] 2021-02-21 (周日) 15:05:58</w:t>
      </w:r>
    </w:p>
    <w:p w14:paraId="7E353239">
      <w:r xmlns:w="http://schemas.openxmlformats.org/wordprocessingml/2006/main">
        <w:t xml:space="preserve">[209] 唱歌和打架……战姬绝唱……算了，不说了…… -- [MajNq3WJxEc] 2021-02-27 (周六) 09:31:40</w:t>
      </w:r>
    </w:p>
    <w:p w14:paraId="41FF4268">
      <w:r xmlns:w="http://schemas.openxmlformats.org/wordprocessingml/2006/main">
        <w:t xml:space="preserve">[210] 战斗中盯着SD插图看了好一会儿，总觉得右手像是在撸管……而且移动速度还会根据战斗速度变化，所以……真是太棒了——[shw51V2LFAS] 2021-03-02 (周二) 20:03:01</w:t>
      </w:r>
    </w:p>
    <w:p w14:paraId="0EB32B56">
      <w:r xmlns:w="http://schemas.openxmlformats.org/wordprocessingml/2006/main">
        <w:t xml:space="preserve">[211] “我想和打扮成偶像的玛丽娜做爱”，经纪人这么说是不是有点太直接了？我的意思是，我能理解，但是…… -- [AUUsMpu7ez.] 2021-03-05 (周五) 09:04:01</w:t>
      </w:r>
    </w:p>
    <w:p w14:paraId="1586D750">
      <w:r xmlns:w="http://schemas.openxmlformats.org/wordprocessingml/2006/main">
        <w:t xml:space="preserve">[212] 深崎的插画很棒，角色塑造也很好，而且她的出场时间也相当可观。她完全有理由上榜。——[kfYC/r4FE26] 2021-03-27 (周六) 02:04:31</w:t>
      </w:r>
    </w:p>
    <w:p w14:paraId="7CC05873">
      <w:r xmlns:w="http://schemas.openxmlformats.org/wordprocessingml/2006/main">
        <w:t xml:space="preserve">[213] 我自己也仔细考虑过，但她除了耐力之外样样都行，却样样都不精，所以我能想到的唯一办法就是集中提升她的特殊攻击，希望有5%的几率能一击必杀。她的普通攻击比Akie强，而且我还没能把Akie升到5级，所以她们目前实力相当，不过明年二月（复刻？）情况再说吧。总的来说，她的能力略显不足，所以如果觉醒强化实装的话，她可能会有多种觉醒方式。——[Mtoag44SDDM] 2021-09-25 (周六) 20:32:59</w:t>
      </w:r>
    </w:p>
    <w:p w14:paraId="2589AE96">
      <w:r xmlns:w="http://schemas.openxmlformats.org/wordprocessingml/2006/main">
        <w:t xml:space="preserve">[214] “游戏中”第二行写的是“通过独特技能恢复体力”，但实际上是伤害，不是体力，所以我已更正。——[He33TWr5GSA] 2021-04-17 (周六) 21:27:43</w:t>
      </w:r>
    </w:p>
    <w:p w14:paraId="1E5C715D">
      <w:r xmlns:w="http://schemas.openxmlformats.org/wordprocessingml/2006/main">
        <w:t xml:space="preserve">[215] 失败基本上是一个“如果”的情况，对吧？ -- [3D49nt5.kaQ] 2023-06-05 (周一) 00:36:27</w:t>
      </w:r>
    </w:p>
    <w:p w14:paraId="70EA7426">
      <w:r xmlns:w="http://schemas.openxmlformats.org/wordprocessingml/2006/main">
        <w:t xml:space="preserve">[216] 我原以为多一个装备栏位对物理型角色来说是优势……但如果一个命中率低的角色装备了一把提升命中率的武器，那么装备栏位方面也就没什么优势了…… -- [WYlCNZzHeHk] 2021-07-03 (周六) 23:04:02</w:t>
      </w:r>
    </w:p>
    <w:p w14:paraId="049355F9">
      <w:r xmlns:w="http://schemas.openxmlformats.org/wordprocessingml/2006/main">
        <w:t xml:space="preserve">[217] 当我看到他对古纳甘使用特殊招式时，我不禁想到他是不是要对雅克进行文化剥夺——[sp1wdH4fGtA] 2021-08-19 (周四) 03:27:05</w:t>
      </w:r>
    </w:p>
    <w:p w14:paraId="61EAA7A4">
      <w:r xmlns:w="http://schemas.openxmlformats.org/wordprocessingml/2006/main">
        <w:t xml:space="preserve">[218] 我宁愿要新版本，也不要再版。 -- [rjHKIcYhkUU] 2022-03-21 (周一) 22:29:47</w:t>
      </w:r>
    </w:p>
    <w:p w14:paraId="7D462260">
      <w:r xmlns:w="http://schemas.openxmlformats.org/wordprocessingml/2006/main">
        <w:t xml:space="preserve">[219] 我真的很喜欢这种画风。不知道他们会不会推出新版本或者其他角色。——[bO/X26ptoTY] 2022-05-21 (周六) 14:01:54</w:t>
      </w:r>
    </w:p>
    <w:p w14:paraId="7F9CDF1B">
      <w:r xmlns:w="http://schemas.openxmlformats.org/wordprocessingml/2006/main">
        <w:t xml:space="preserve">[220] 间奏曲有语音，但获得的加成和普通战士一样——[t/WyeUfYkAE] 2022-07-23 (周六) 00:33:58</w:t>
      </w:r>
    </w:p>
    <w:p w14:paraId="248A392F">
      <w:r xmlns:w="http://schemas.openxmlformats.org/wordprocessingml/2006/main">
        <w:t xml:space="preserve">[221] 我根本没时间看文本，但活动出乎意料地有趣（插曲就像一首歌谣）。我一口气读完了，感觉像是读完了一部相当重要的作品。我知道玛丽娜很受欢迎，但现在她完全是主角了。似乎很多人都在期待新版本，我也很期待。——[0YcpVwgKFnE] 2022-07-23 (周六) 17:19:58</w:t>
      </w:r>
    </w:p>
    <w:p w14:paraId="0224B679">
      <w:r xmlns:w="http://schemas.openxmlformats.org/wordprocessingml/2006/main">
        <w:t xml:space="preserve">[222] ←使用棋盘前请务必阅读规则。</w:t>
      </w:r>
    </w:p>
    <w:p w14:paraId="5CFB7EDE">
      <w:r xmlns:w="http://schemas.openxmlformats.org/wordprocessingml/2006/main">
        <w:t xml:space="preserve">[223] 关于规则 †</w:t>
      </w:r>
    </w:p>
    <w:p w14:paraId="47AE924E">
      <w:r xmlns:w="http://schemas.openxmlformats.org/wordprocessingml/2006/main">
        <w:t xml:space="preserve">[224] 请不要抱怨或批评页面编辑者。如果您对其他人的编辑有意见，请通过“提供替代方案”或“自行编辑”的方式进行建设性沟通。</w:t>
      </w:r>
    </w:p>
    <w:p w14:paraId="5C64C307">
      <w:r xmlns:w="http://schemas.openxmlformats.org/wordprocessingml/2006/main">
        <w:t xml:space="preserve">[225] 不要发布个人网站或其他禁止未经授权链接的网站的网址。</w:t>
      </w:r>
    </w:p>
    <w:p w14:paraId="0503DC75">
      <w:r xmlns:w="http://schemas.openxmlformats.org/wordprocessingml/2006/main">
        <w:t xml:space="preserve">[226] 关于违反规则的帖子 †</w:t>
      </w:r>
    </w:p>
    <w:p w14:paraId="10376122">
      <w:r xmlns:w="http://schemas.openxmlformats.org/wordprocessingml/2006/main">
        <w:t xml:space="preserve">[227] 禁止发布以下类型的帖子，因为它们容易造成干扰。</w:t>
      </w:r>
    </w:p>
    <w:p w14:paraId="4306A1EA">
      <w:r xmlns:w="http://schemas.openxmlformats.org/wordprocessingml/2006/main">
        <w:t xml:space="preserve">[228]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A2ABC76">
      <w:r xmlns:w="http://schemas.openxmlformats.org/wordprocessingml/2006/main">
        <w:t xml:space="preserve">[229] 其他包括使用此维基的人、官方管理员、艺术家、配音演员、现实生活中的个人以及 Twitter 用户等团体。</w:t>
      </w:r>
    </w:p>
    <w:p w14:paraId="2D4B95D0">
      <w:r xmlns:w="http://schemas.openxmlformats.org/wordprocessingml/2006/main">
        <w:t xml:space="preserve">[230] 关于向管理层提交的帖子，我们容忍可以解释为用户意见的评论，例如“我希望他们改进这一点”、“我希望他们尽快修复错误”和“维护时间太长了”，但我们不容忍使用辱骂性语言贬低管理层。</w:t>
      </w:r>
    </w:p>
    <w:p w14:paraId="6A471AA9">
      <w:r xmlns:w="http://schemas.openxmlformats.org/wordprocessingml/2006/main">
        <w:t xml:space="preserve">[231] 将讨论和意见交流视为“诽谤或对抗他人”是错误的。然而，在讨论或意见交流中使用辱骂性语言、贬低他人、挑衅他人或在缺乏明确证据的情况下发表言论，都是违法行为。说话时务必注意自己的言辞。</w:t>
      </w:r>
    </w:p>
    <w:p w14:paraId="7B2250B0">
      <w:r xmlns:w="http://schemas.openxmlformats.org/wordprocessingml/2006/main">
        <w:t xml:space="preserve">[232] 攻击性评论是指使用“做这个”或“做那个”等强烈命令、“使用粗俗语言”、“居高临下”或“挑衅”的评论。</w:t>
      </w:r>
    </w:p>
    <w:p w14:paraId="67CC3A5B">
      <w:r xmlns:w="http://schemas.openxmlformats.org/wordprocessingml/2006/main">
        <w:t xml:space="preserve">[233] 禁止发布冒犯现有玩家的帖子，例如“还有人玩这个游戏吗？”或“这游戏已经凉了”。这并不意味着您完全不能发表任何负面言论，而是指那些超出单纯负面评价范围，构成诽谤或诋毁的帖子将被禁止发布。</w:t>
      </w:r>
    </w:p>
    <w:p w14:paraId="4FEAE850">
      <w:r xmlns:w="http://schemas.openxmlformats.org/wordprocessingml/2006/main">
        <w:t xml:space="preserve">[234] 公开羞辱他人，包括泄露他人的游戏内名称或UID</w:t>
      </w:r>
    </w:p>
    <w:p w14:paraId="25856193">
      <w:r xmlns:w="http://schemas.openxmlformats.org/wordprocessingml/2006/main">
        <w:t xml:space="preserve">[235] 但是，允许分享有助于游戏攻略的信息和视频。</w:t>
      </w:r>
    </w:p>
    <w:p w14:paraId="772AC1CE">
      <w:r xmlns:w="http://schemas.openxmlformats.org/wordprocessingml/2006/main">
        <w:t xml:space="preserve">[236] 参考其他应用程序</w:t>
      </w:r>
    </w:p>
    <w:p w14:paraId="160BDF10">
      <w:r xmlns:w="http://schemas.openxmlformats.org/wordprocessingml/2006/main">
        <w:t xml:space="preserve">[237] 在多个论坛上多次发帖</w:t>
      </w:r>
    </w:p>
    <w:p w14:paraId="5B081E7C">
      <w:r xmlns:w="http://schemas.openxmlformats.org/wordprocessingml/2006/main">
        <w:t xml:space="preserve">[238] 由一串无意义字符组成的文字</w:t>
      </w:r>
    </w:p>
    <w:p w14:paraId="58AC073C">
      <w:r xmlns:w="http://schemas.openxmlformats.org/wordprocessingml/2006/main">
        <w:t xml:space="preserve">[239] 关于作弊和利用漏洞的帖子</w:t>
      </w:r>
    </w:p>
    <w:p w14:paraId="313C7C0F">
      <w:r xmlns:w="http://schemas.openxmlformats.org/wordprocessingml/2006/main">
        <w:t xml:space="preserve">[240] 最好的办法是忽略违反规则的帖子。上钩或反驳只会让事情变得更糟。</w:t>
      </w:r>
    </w:p>
    <w:p w14:paraId="6E4C3628">
      <w:r xmlns:w="http://schemas.openxmlformats.org/wordprocessingml/2006/main">
        <w:t xml:space="preserve">[241] *在上述规则中，“诽谤”指的是在没有客观证据的情况下诋毁和贬低他人。将所有批评性文章都归为“诽谤”是不正确的，所以请务必谨慎。</w:t>
      </w:r>
    </w:p>
    <w:p w14:paraId="03F3128E">
      <w:r xmlns:w="http://schemas.openxmlformats.org/wordprocessingml/2006/main">
        <w:t xml:space="preserve">[242] 关于修改和删除发帖日志 †</w:t>
      </w:r>
    </w:p>
    <w:p w14:paraId="08A6B410">
      <w:r xmlns:w="http://schemas.openxmlformats.org/wordprocessingml/2006/main">
        <w:t xml:space="preserve">[243] 但是，允许更正印刷错误、遗漏和字体颜色。（他人出于善意所做的更正也允许。）</w:t>
      </w:r>
    </w:p>
    <w:p w14:paraId="0319C08F">
      <w:r xmlns:w="http://schemas.openxmlformats.org/wordprocessingml/2006/main">
        <w:t xml:space="preserve">[244] 作为例外情况，您可以删除自己的帖子，但事后必须向管理员报告。此外，删除时，请将整个评论替换为以下文本，而不是完全删除：&amp;color(#ff0000){''发帖人已删除''};</w:t>
      </w:r>
    </w:p>
    <w:p w14:paraId="3B62FCE5">
      <w:r xmlns:w="http://schemas.openxmlformats.org/wordprocessingml/2006/main">
        <w:t xml:space="preserve">[245] 关于评论违反规则的帖子 †</w:t>
      </w:r>
    </w:p>
    <w:p w14:paraId="24C695F0">
      <w:r xmlns:w="http://schemas.openxmlformats.org/wordprocessingml/2006/main">
        <w:t xml:space="preserve">[246] 您可以自行注释掉上述违反规则的评论，无需管理员许可。但是，注释掉评论后，请务必在“违规举报公告板”上进行举报。请使用“违规举报公告板”上的举报模板。</w:t>
      </w:r>
    </w:p>
    <w:p w14:paraId="0B2E35F7">
      <w:r xmlns:w="http://schemas.openxmlformats.org/wordprocessingml/2006/main">
        <w:t xml:space="preserve">[247] 未经 CO 举报公告板举报而被删除的帖子将被恢复，而删除帖子的人将受到处罚。</w:t>
      </w:r>
    </w:p>
    <w:p w14:paraId="5B8E888E">
      <w:r xmlns:w="http://schemas.openxmlformats.org/wordprocessingml/2006/main">
        <w:t xml:space="preserve">[248] 如果您反复向 CO 举报公告板举报不违反规则的帖子，我们将认为您是自私的，并将对您实施发帖和编辑限制。</w:t>
      </w:r>
    </w:p>
    <w:p w14:paraId="49385CD2">
      <w:r xmlns:w="http://schemas.openxmlformats.org/wordprocessingml/2006/main">
        <w:t xml:space="preserve">[249] 在 CO 报告公告板上，不违反规则的报告可以由管理员酌情恢复。</w:t>
      </w:r>
    </w:p>
    <w:p w14:paraId="1864FE27">
      <w:r xmlns:w="http://schemas.openxmlformats.org/wordprocessingml/2006/main">
        <w:t xml:space="preserve">[250] 我们再次要求您不要评论那些并未违反规则的评论。（例如，诸如“虽然不违反规则，但显然是在钓鱼”、“恶作剧”或“评论整个帖子”之类的主观判断。）</w:t>
      </w:r>
    </w:p>
    <w:p w14:paraId="53CD7ACC">
      <w:r xmlns:w="http://schemas.openxmlformats.org/wordprocessingml/2006/main">
        <w:t xml:space="preserve">[251] 关于不违反规则但“冒犯性”的帖子 †</w:t>
      </w:r>
    </w:p>
    <w:p w14:paraId="6727493B">
      <w:r xmlns:w="http://schemas.openxmlformats.org/wordprocessingml/2006/main">
        <w:t xml:space="preserve">[252] 即使帖子内容具有冒犯性，除非违反版规，否则不会被删除。由于每个人对冒犯性的接受程度不同，请使用 NGID 功能隐藏评论，而不是争论或恶意挑衅。</w:t>
      </w:r>
    </w:p>
    <w:p w14:paraId="7D7D2C6A">
      <w:r xmlns:w="http://schemas.openxmlformats.org/wordprocessingml/2006/main">
        <w:t xml:space="preserve">[253] 挑衅难道不是一种违规行为吗？†</w:t>
      </w:r>
    </w:p>
    <w:p w14:paraId="6378FEFD">
      <w:r xmlns:w="http://schemas.openxmlformats.org/wordprocessingml/2006/main">
        <w:t xml:space="preserve">[254] 某人对某些内容是否具有煽动性的看法差异很大，因此我们不认为这是违规行为。如果您认为某条评论具有煽动性，请使用 NGID 功能将其隐藏。</w:t>
      </w:r>
    </w:p>
    <w:p w14:paraId="4512FE5E">
      <w:r xmlns:w="http://schemas.openxmlformats.org/wordprocessingml/2006/main">
        <w:t xml:space="preserve">[255] 抱怨难道不算违法吗？†</w:t>
      </w:r>
    </w:p>
    <w:p w14:paraId="6446750B">
      <w:r xmlns:w="http://schemas.openxmlformats.org/wordprocessingml/2006/main">
        <w:t xml:space="preserve">[256] 一般而言，抱怨本身并不构成违规。但是，针对本作品的负面宣传、诽谤、辱骂性语言以及超出抱怨范围的对抗性言论均构成违规。如果您认为抱怨内容冒犯了您，请使用 NGID 功能隐藏相关评论。</w:t>
      </w:r>
    </w:p>
    <w:p w14:paraId="4AC4BF7D">
      <w:r xmlns:w="http://schemas.openxmlformats.org/wordprocessingml/2006/main">
        <w:t xml:space="preserve">[257] 如果您不确定某个帖子是否违反规则，该怎么办？ †</w:t>
      </w:r>
    </w:p>
    <w:p w14:paraId="0AB1973D">
      <w:r xmlns:w="http://schemas.openxmlformats.org/wordprocessingml/2006/main">
        <w:t xml:space="preserve">[258] 有些帖子内容含糊不清，难以判断是否违规。评论删除这类含糊不清的帖子可能会导致问题，所以请不要评论删除，而是使用 NGID 功能将评论隐藏。</w:t>
      </w:r>
    </w:p>
    <w:p w14:paraId="7E9D5647">
      <w:r xmlns:w="http://schemas.openxmlformats.org/wordprocessingml/2006/main">
        <w:t xml:space="preserve">[259] 对屡犯者的处罚 †</w:t>
      </w:r>
    </w:p>
    <w:p w14:paraId="47B33638">
      <w:r xmlns:w="http://schemas.openxmlformats.org/wordprocessingml/2006/main">
        <w:t xml:space="preserve">[260] 屡次违反规则或发布特别恶意的帖子，管理员可酌情予以处罚，例如“禁止访问”或“限制发帖”。</w:t>
      </w:r>
    </w:p>
    <w:p w14:paraId="50514A22">
      <w:r xmlns:w="http://schemas.openxmlformats.org/wordprocessingml/2006/main">
        <w:t xml:space="preserve">[261] 如果您对进一步改进有任何建议，请通过 Wiki 管理公告板与我们联系。</w:t>
      </w:r>
    </w:p>
    <w:p w14:paraId="1170841C"/>
    <w:p w14:paraId="000523C0">
      <w:r xmlns:w="http://schemas.openxmlformats.org/wordprocessingml/2006/main">
        <w:rPr>
          <w:b/>
        </w:rPr>
        <w:t xml:space="preserve">A063</w:t>
      </w:r>
    </w:p>
    <w:p w14:paraId="5AD1952C">
      <w:r xmlns:w="http://schemas.openxmlformats.org/wordprocessingml/2006/main">
        <w:t xml:space="preserve">[0] 索引：所有角色 | SSR 角色 | SR 角色 | R 角色</w:t>
      </w:r>
    </w:p>
    <w:p w14:paraId="2CDCBB2E">
      <w:r xmlns:w="http://schemas.openxmlformats.org/wordprocessingml/2006/main">
        <w:t xml:space="preserve">[1] 基本信息</w:t>
      </w:r>
    </w:p>
    <w:p w14:paraId="2265706F">
      <w:r xmlns:w="http://schemas.openxmlformats.org/wordprocessingml/2006/main">
        <w:t xml:space="preserve">[2] 内容适用性简易评估</w:t>
      </w:r>
    </w:p>
    <w:p w14:paraId="72A99A4A">
      <w:r xmlns:w="http://schemas.openxmlformats.org/wordprocessingml/2006/main">
        <w:t xml:space="preserve">[3] 其他版本及相关角色</w:t>
      </w:r>
    </w:p>
    <w:p w14:paraId="75C7731F">
      <w:r xmlns:w="http://schemas.openxmlformats.org/wordprocessingml/2006/main">
        <w:t xml:space="preserve">[4] 琐事</w:t>
      </w:r>
    </w:p>
    <w:p w14:paraId="7FA33BC4">
      <w:r xmlns:w="http://schemas.openxmlformats.org/wordprocessingml/2006/main">
        <w:t xml:space="preserve">[5] 官方推特账号介绍</w:t>
      </w:r>
    </w:p>
    <w:p w14:paraId="1DF68A60">
      <w:r xmlns:w="http://schemas.openxmlformats.org/wordprocessingml/2006/main">
        <w:t xml:space="preserve">[6] 评论表单</w:t>
      </w:r>
    </w:p>
    <w:p w14:paraId="46B9ACF7">
      <w:r xmlns:w="http://schemas.openxmlformats.org/wordprocessingml/2006/main">
        <w:t xml:space="preserve">[7] 基本信息 †</w:t>
      </w:r>
    </w:p>
    <w:p w14:paraId="48907258">
      <w:r xmlns:w="http://schemas.openxmlformats.org/wordprocessingml/2006/main">
        <w:t xml:space="preserve">[8] 变换图像</w:t>
      </w:r>
    </w:p>
    <w:p w14:paraId="5002210C">
      <w:r xmlns:w="http://schemas.openxmlformats.org/wordprocessingml/2006/main">
        <w:t xml:space="preserve">[9] 简介</w:t>
      </w:r>
    </w:p>
    <w:p w14:paraId="4959920D">
      <w:r xmlns:w="http://schemas.openxmlformats.org/wordprocessingml/2006/main">
        <w:t xml:space="preserve">[10] 姓名</w:t>
      </w:r>
    </w:p>
    <w:p w14:paraId="49BBCDF5">
      <w:r xmlns:w="http://schemas.openxmlformats.org/wordprocessingml/2006/main">
        <w:t xml:space="preserve">[11] 击败偶像惠</w:t>
      </w:r>
    </w:p>
    <w:p w14:paraId="01F31C28">
      <w:r xmlns:w="http://schemas.openxmlformats.org/wordprocessingml/2006/main">
        <w:t xml:space="preserve">[12] 真实姓名</w:t>
      </w:r>
    </w:p>
    <w:p w14:paraId="5BEDAE8B">
      <w:r xmlns:w="http://schemas.openxmlformats.org/wordprocessingml/2006/main">
        <w:t xml:space="preserve">[13] 小百合惠</w:t>
      </w:r>
    </w:p>
    <w:p w14:paraId="5651932F">
      <w:r xmlns:w="http://schemas.openxmlformats.org/wordprocessingml/2006/main">
        <w:t xml:space="preserve">[14] 稀有度</w:t>
      </w:r>
    </w:p>
    <w:p w14:paraId="164957EA">
      <w:r xmlns:w="http://schemas.openxmlformats.org/wordprocessingml/2006/main">
        <w:t xml:space="preserve">[15] 普通攻击</w:t>
      </w:r>
    </w:p>
    <w:p w14:paraId="417B16CA">
      <w:r xmlns:w="http://schemas.openxmlformats.org/wordprocessingml/2006/main">
        <w:t xml:space="preserve">[16] 远程攻击（物理）</w:t>
      </w:r>
    </w:p>
    <w:p w14:paraId="45E832AB">
      <w:r xmlns:w="http://schemas.openxmlformats.org/wordprocessingml/2006/main">
        <w:t xml:space="preserve">[17] 附属派系</w:t>
      </w:r>
    </w:p>
    <w:p w14:paraId="3392386E">
      <w:r xmlns:w="http://schemas.openxmlformats.org/wordprocessingml/2006/main">
        <w:t xml:space="preserve">[18] 战士（异界）</w:t>
      </w:r>
    </w:p>
    <w:p w14:paraId="3DBCE0BB">
      <w:r xmlns:w="http://schemas.openxmlformats.org/wordprocessingml/2006/main">
        <w:t xml:space="preserve">[19] 花宫枫</w:t>
      </w:r>
    </w:p>
    <w:p w14:paraId="77F6EA59">
      <w:r xmlns:w="http://schemas.openxmlformats.org/wordprocessingml/2006/main">
        <w:t xml:space="preserve">[20] 插图</w:t>
      </w:r>
    </w:p>
    <w:p w14:paraId="415BAEA0">
      <w:r xmlns:w="http://schemas.openxmlformats.org/wordprocessingml/2006/main">
        <w:t xml:space="preserve">[21] 藤岛1号</w:t>
      </w:r>
    </w:p>
    <w:p w14:paraId="11C01702">
      <w:r xmlns:w="http://schemas.openxmlformats.org/wordprocessingml/2006/main">
        <w:t xml:space="preserve">[22] SD字符</w:t>
      </w:r>
    </w:p>
    <w:p w14:paraId="3CA92197">
      <w:r xmlns:w="http://schemas.openxmlformats.org/wordprocessingml/2006/main">
        <w:t xml:space="preserve">[23] 风味文字</w:t>
      </w:r>
    </w:p>
    <w:p w14:paraId="68A4069D">
      <w:r xmlns:w="http://schemas.openxmlformats.org/wordprocessingml/2006/main">
        <w:t xml:space="preserve">[24] “你们为什么捂住耳朵？！听听我的灵魂！！” 她平时是一位举止优雅的淑女，很少流露真情实感。但一旦开启偶像模式，她的举止就会完全不同。她会将自己最原始的情感倾注到她所热爱的重金属音乐中。她有时露出的顽皮表情，对她自己而言只是微笑。她常常吓到别人，但她却每天都在收获越来越多的核心粉丝。</w:t>
      </w:r>
    </w:p>
    <w:p w14:paraId="600B406E">
      <w:r xmlns:w="http://schemas.openxmlformats.org/wordprocessingml/2006/main">
        <w:t xml:space="preserve">[25] 如何获得</w:t>
      </w:r>
    </w:p>
    <w:p w14:paraId="11B2CFB7">
      <w:r xmlns:w="http://schemas.openxmlformats.org/wordprocessingml/2006/main">
        <w:t xml:space="preserve">[26] 标准扭蛋</w:t>
      </w:r>
    </w:p>
    <w:p w14:paraId="5FF736B7">
      <w:r xmlns:w="http://schemas.openxmlformats.org/wordprocessingml/2006/main">
        <w:t xml:space="preserve">[27] 基础属性（1星）* 每增加1星+50%，5星时为1星值的3倍</w:t>
      </w:r>
    </w:p>
    <w:p w14:paraId="2D3D927A">
      <w:r xmlns:w="http://schemas.openxmlformats.org/wordprocessingml/2006/main">
        <w:t xml:space="preserve">[28] 级</w:t>
      </w:r>
    </w:p>
    <w:p w14:paraId="4BA3EC2A">
      <w:r xmlns:w="http://schemas.openxmlformats.org/wordprocessingml/2006/main">
        <w:t xml:space="preserve">[29] 耐力</w:t>
      </w:r>
    </w:p>
    <w:p w14:paraId="129E9300">
      <w:r xmlns:w="http://schemas.openxmlformats.org/wordprocessingml/2006/main">
        <w:t xml:space="preserve">[30] 攻击力</w:t>
      </w:r>
    </w:p>
    <w:p w14:paraId="194039A5">
      <w:r xmlns:w="http://schemas.openxmlformats.org/wordprocessingml/2006/main">
        <w:t xml:space="preserve">[31] 防御能力</w:t>
      </w:r>
    </w:p>
    <w:p w14:paraId="1731A222">
      <w:r xmlns:w="http://schemas.openxmlformats.org/wordprocessingml/2006/main">
        <w:t xml:space="preserve">[32] 魔力</w:t>
      </w:r>
    </w:p>
    <w:p w14:paraId="4E855DB8">
      <w:r xmlns:w="http://schemas.openxmlformats.org/wordprocessingml/2006/main">
        <w:t xml:space="preserve">[33] 魔法抗性</w:t>
      </w:r>
    </w:p>
    <w:p w14:paraId="758909E8">
      <w:r xmlns:w="http://schemas.openxmlformats.org/wordprocessingml/2006/main">
        <w:t xml:space="preserve">[34] 详细状态</w:t>
      </w:r>
    </w:p>
    <w:p w14:paraId="6FF4F237">
      <w:r xmlns:w="http://schemas.openxmlformats.org/wordprocessingml/2006/main">
        <w:t xml:space="preserve">[35] 准确性</w:t>
      </w:r>
    </w:p>
    <w:p w14:paraId="5772642A">
      <w:r xmlns:w="http://schemas.openxmlformats.org/wordprocessingml/2006/main">
        <w:t xml:space="preserve">[36] 回避能力</w:t>
      </w:r>
    </w:p>
    <w:p w14:paraId="6E3FF35A">
      <w:r xmlns:w="http://schemas.openxmlformats.org/wordprocessingml/2006/main">
        <w:t xml:space="preserve">[37] 连续命中率</w:t>
      </w:r>
    </w:p>
    <w:p w14:paraId="22377F3A">
      <w:r xmlns:w="http://schemas.openxmlformats.org/wordprocessingml/2006/main">
        <w:t xml:space="preserve">[38] 反击率</w:t>
      </w:r>
    </w:p>
    <w:p w14:paraId="3C867D6A">
      <w:r xmlns:w="http://schemas.openxmlformats.org/wordprocessingml/2006/main">
        <w:t xml:space="preserve">[39] 眩晕激活率</w:t>
      </w:r>
    </w:p>
    <w:p w14:paraId="10ED3998">
      <w:r xmlns:w="http://schemas.openxmlformats.org/wordprocessingml/2006/main">
        <w:t xml:space="preserve">[40] 眩晕抗性</w:t>
      </w:r>
    </w:p>
    <w:p w14:paraId="445A3E6D">
      <w:r xmlns:w="http://schemas.openxmlformats.org/wordprocessingml/2006/main">
        <w:t xml:space="preserve">[41] 移动速度</w:t>
      </w:r>
    </w:p>
    <w:p w14:paraId="2A75123C">
      <w:r xmlns:w="http://schemas.openxmlformats.org/wordprocessingml/2006/main">
        <w:t xml:space="preserve">[42] 部署速度</w:t>
      </w:r>
    </w:p>
    <w:p w14:paraId="72BF1915">
      <w:r xmlns:w="http://schemas.openxmlformats.org/wordprocessingml/2006/main">
        <w:t xml:space="preserve">[43] 行动速度</w:t>
      </w:r>
    </w:p>
    <w:p w14:paraId="56EAF931">
      <w:r xmlns:w="http://schemas.openxmlformats.org/wordprocessingml/2006/main">
        <w:t xml:space="preserve">[44] 特别收费金额</w:t>
      </w:r>
    </w:p>
    <w:p w14:paraId="28046027">
      <w:r xmlns:w="http://schemas.openxmlformats.org/wordprocessingml/2006/main">
        <w:t xml:space="preserve">[45] 特殊招式</w:t>
      </w:r>
    </w:p>
    <w:p w14:paraId="47370C08">
      <w:r xmlns:w="http://schemas.openxmlformats.org/wordprocessingml/2006/main">
        <w:t xml:space="preserve">[46] 姓名</w:t>
      </w:r>
    </w:p>
    <w:p w14:paraId="542F0AC5">
      <w:r xmlns:w="http://schemas.openxmlformats.org/wordprocessingml/2006/main">
        <w:t xml:space="preserve">[47] 效应</w:t>
      </w:r>
    </w:p>
    <w:p w14:paraId="400DC15B">
      <w:r xmlns:w="http://schemas.openxmlformats.org/wordprocessingml/2006/main">
        <w:t xml:space="preserve">[48] 嚎叫之魂</w:t>
      </w:r>
    </w:p>
    <w:p w14:paraId="1920A6E3">
      <w:r xmlns:w="http://schemas.openxmlformats.org/wordprocessingml/2006/main">
        <w:t xml:space="preserve">[49] 对单个敌人造成 6 倍物理伤害。有 50% 的几率附加诅咒效果。</w:t>
      </w:r>
    </w:p>
    <w:p w14:paraId="7BCA895A">
      <w:r xmlns:w="http://schemas.openxmlformats.org/wordprocessingml/2006/main">
        <w:t xml:space="preserve">[50] 嚎叫之魂+</w:t>
      </w:r>
    </w:p>
    <w:p w14:paraId="23B4418D">
      <w:r xmlns:w="http://schemas.openxmlformats.org/wordprocessingml/2006/main">
        <w:t xml:space="preserve">[51] 对单个敌人造成 9 倍物理伤害。有 50% 的几率附加诅咒效果。</w:t>
      </w:r>
    </w:p>
    <w:p w14:paraId="0DEE3267">
      <w:r xmlns:w="http://schemas.openxmlformats.org/wordprocessingml/2006/main">
        <w:t xml:space="preserve">[52] 独特效果</w:t>
      </w:r>
    </w:p>
    <w:p w14:paraId="7D927622">
      <w:r xmlns:w="http://schemas.openxmlformats.org/wordprocessingml/2006/main">
        <w:t xml:space="preserve">[53] 姓名</w:t>
      </w:r>
    </w:p>
    <w:p w14:paraId="61F55E1F">
      <w:r xmlns:w="http://schemas.openxmlformats.org/wordprocessingml/2006/main">
        <w:t xml:space="preserve">[54] 效应</w:t>
      </w:r>
    </w:p>
    <w:p w14:paraId="4D3DD14A">
      <w:r xmlns:w="http://schemas.openxmlformats.org/wordprocessingml/2006/main">
        <w:t xml:space="preserve">[55] 高压</w:t>
      </w:r>
    </w:p>
    <w:p w14:paraId="7914A8FB">
      <w:r xmlns:w="http://schemas.openxmlformats.org/wordprocessingml/2006/main">
        <w:t xml:space="preserve">[56] 部署完成后，所有友军单位的速度提高 25%，持续 30 秒。</w:t>
      </w:r>
    </w:p>
    <w:p w14:paraId="79617374">
      <w:r xmlns:w="http://schemas.openxmlformats.org/wordprocessingml/2006/main">
        <w:t xml:space="preserve">[57] 高压+</w:t>
      </w:r>
    </w:p>
    <w:p w14:paraId="71A609DE">
      <w:r xmlns:w="http://schemas.openxmlformats.org/wordprocessingml/2006/main">
        <w:t xml:space="preserve">[58] 部署完成后，所有友军单位的速度提高 35%，持续 30 秒。</w:t>
      </w:r>
    </w:p>
    <w:p w14:paraId="4D20AE37">
      <w:r xmlns:w="http://schemas.openxmlformats.org/wordprocessingml/2006/main">
        <w:t xml:space="preserve">[59] 休闲服装照片</w:t>
      </w:r>
    </w:p>
    <w:p w14:paraId="2FE41710">
      <w:r xmlns:w="http://schemas.openxmlformats.org/wordprocessingml/2006/main">
        <w:t xml:space="preserve">[60] 增强图像</w:t>
      </w:r>
    </w:p>
    <w:p w14:paraId="1D369277">
      <w:r xmlns:w="http://schemas.openxmlformats.org/wordprocessingml/2006/main">
        <w:t xml:space="preserve">[61] 在游戏中 †</w:t>
      </w:r>
    </w:p>
    <w:p w14:paraId="0E0F5DC9">
      <w:r xmlns:w="http://schemas.openxmlformats.org/wordprocessingml/2006/main">
        <w:t xml:space="preserve">[62] 尽管外表凶猛，但它的攻击方式却十分直接。它的行动速度稍慢，但得益于较高的特殊攻击充能速度和实用的独特效果，它的攻击循环效率相当不错。</w:t>
      </w:r>
    </w:p>
    <w:p w14:paraId="24BB092F">
      <w:r xmlns:w="http://schemas.openxmlformats.org/wordprocessingml/2006/main">
        <w:t xml:space="preserve">[63] 此特殊技能有50%的几率造成束缚效果。在任务中效果不佳，但在团队副本中可以点亮BREAK灯。然而，如果首领拥有提升异常状态抗性的效果，成功率会降至20%，因此不宜依赖此技能。</w:t>
      </w:r>
    </w:p>
    <w:p w14:paraId="669EE702">
      <w:r xmlns:w="http://schemas.openxmlformats.org/wordprocessingml/2006/main">
        <w:t xml:space="preserve">[64] 她的独特效果非常实用，因为它可以提升全队的移动速度。虽然有好几个角色也拥有相同的独特效果，但那些角色更适合辅助，而惠则是一名纯粹的攻击手，这拓宽了队伍搭配的可能性。</w:t>
      </w:r>
    </w:p>
    <w:p w14:paraId="4B8D7E45">
      <w:r xmlns:w="http://schemas.openxmlformats.org/wordprocessingml/2006/main">
        <w:t xml:space="preserve">[65] 虽然它的防御力和魔法防御力一般，但攻击力和耐力都很高，各项详细属性也都处于平均水平或以上，因此几乎没有明显的弱点。如果非要说有什么不足，那就是它的命中率略低，所以在主线任务中，你可能需要用一把提升命中率的武器来提升它的命中率。</w:t>
      </w:r>
    </w:p>
    <w:p w14:paraId="299D651F">
      <w:r xmlns:w="http://schemas.openxmlformats.org/wordprocessingml/2006/main">
        <w:t xml:space="preserve">[66] 内容适用性简易评估 †</w:t>
      </w:r>
    </w:p>
    <w:p w14:paraId="671F0828">
      <w:r xmlns:w="http://schemas.openxmlformats.org/wordprocessingml/2006/main">
        <w:t xml:space="preserve">[67] 合适的内容、推荐的装备示例、角色发展目标等。</w:t>
      </w:r>
    </w:p>
    <w:p w14:paraId="30A0441B">
      <w:r xmlns:w="http://schemas.openxmlformats.org/wordprocessingml/2006/main">
        <w:t xml:space="preserve">[68] 兼容内容</w:t>
      </w:r>
    </w:p>
    <w:p w14:paraId="3639FDBE">
      <w:r xmlns:w="http://schemas.openxmlformats.org/wordprocessingml/2006/main">
        <w:t xml:space="preserve">[69] 能力倾向</w:t>
      </w:r>
    </w:p>
    <w:p w14:paraId="16BDD483">
      <w:r xmlns:w="http://schemas.openxmlformats.org/wordprocessingml/2006/main">
        <w:t xml:space="preserve">[70] 简短评论</w:t>
      </w:r>
    </w:p>
    <w:p w14:paraId="4D99D4AD">
      <w:r xmlns:w="http://schemas.openxmlformats.org/wordprocessingml/2006/main">
        <w:t xml:space="preserve">[71] 主线任务 事件任务</w:t>
      </w:r>
    </w:p>
    <w:p w14:paraId="4860822B">
      <w:r xmlns:w="http://schemas.openxmlformats.org/wordprocessingml/2006/main">
        <w:t xml:space="preserve">[72] 他可以毫无问题地完成任务，但几乎没有理由专门选择他。</w:t>
      </w:r>
    </w:p>
    <w:p w14:paraId="6106E9E5">
      <w:r xmlns:w="http://schemas.openxmlformats.org/wordprocessingml/2006/main">
        <w:t xml:space="preserve">[73] 突袭战</w:t>
      </w:r>
    </w:p>
    <w:p w14:paraId="170E6ED5">
      <w:r xmlns:w="http://schemas.openxmlformats.org/wordprocessingml/2006/main">
        <w:t xml:space="preserve">[74] 单体终极技能适合团队副本。诅咒效果触发几率不高。独特效果很有用（装备示例见下文）。</w:t>
      </w:r>
    </w:p>
    <w:p w14:paraId="059E6FD1">
      <w:r xmlns:w="http://schemas.openxmlformats.org/wordprocessingml/2006/main">
        <w:t xml:space="preserve">[75] 湮灭</w:t>
      </w:r>
    </w:p>
    <w:p w14:paraId="2F5DD7F5">
      <w:r xmlns:w="http://schemas.openxmlformats.org/wordprocessingml/2006/main">
        <w:t xml:space="preserve">[76] 有时因其独特的效果而被使用。</w:t>
      </w:r>
    </w:p>
    <w:p w14:paraId="5D052060">
      <w:r xmlns:w="http://schemas.openxmlformats.org/wordprocessingml/2006/main">
        <w:t xml:space="preserve">[77] B宇宙</w:t>
      </w:r>
    </w:p>
    <w:p w14:paraId="6CEC161D">
      <w:r xmlns:w="http://schemas.openxmlformats.org/wordprocessingml/2006/main">
        <w:t xml:space="preserve">[78] 诅咒本身很方便，但它的概率并不可靠。</w:t>
      </w:r>
    </w:p>
    <w:p w14:paraId="69D5A8E4">
      <w:r xmlns:w="http://schemas.openxmlformats.org/wordprocessingml/2006/main">
        <w:t xml:space="preserve">[79] 能力评估指标</w:t>
      </w:r>
    </w:p>
    <w:p w14:paraId="64D9B1DD">
      <w:r xmlns:w="http://schemas.openxmlformats.org/wordprocessingml/2006/main">
        <w:t xml:space="preserve">[80] ◎：优秀内容。最有可能发挥出色。○：合适内容。有较高发挥潜力。△：一般。需要一些技巧才能发挥良好，但选择理由不多。×：不合适内容。由于与内容规则、游戏系统、难度等级等不兼容，难以发挥出色。*2014年3月更新</w:t>
      </w:r>
    </w:p>
    <w:p w14:paraId="429AEF1C">
      <w:r xmlns:w="http://schemas.openxmlformats.org/wordprocessingml/2006/main">
        <w:t xml:space="preserve">[81] 突袭</w:t>
      </w:r>
    </w:p>
    <w:p w14:paraId="7700F087">
      <w:r xmlns:w="http://schemas.openxmlformats.org/wordprocessingml/2006/main">
        <w:t xml:space="preserve">[82] 推荐设备示例</w:t>
      </w:r>
    </w:p>
    <w:p w14:paraId="6CB18615">
      <w:r xmlns:w="http://schemas.openxmlformats.org/wordprocessingml/2006/main">
        <w:t xml:space="preserve">[83] 主要设备</w:t>
      </w:r>
    </w:p>
    <w:p w14:paraId="5F5820C2">
      <w:r xmlns:w="http://schemas.openxmlformats.org/wordprocessingml/2006/main">
        <w:t xml:space="preserve">[84] 子设备</w:t>
      </w:r>
    </w:p>
    <w:p w14:paraId="1882FEAE">
      <w:r xmlns:w="http://schemas.openxmlformats.org/wordprocessingml/2006/main">
        <w:t xml:space="preserve">[85] 一件令人愉悦的物品</w:t>
      </w:r>
    </w:p>
    <w:p w14:paraId="5572C413">
      <w:r xmlns:w="http://schemas.openxmlformats.org/wordprocessingml/2006/main">
        <w:t xml:space="preserve">[86] 发展目标</w:t>
      </w:r>
    </w:p>
    <w:p w14:paraId="6E326934">
      <w:r xmlns:w="http://schemas.openxmlformats.org/wordprocessingml/2006/main">
        <w:t xml:space="preserve">[87] 突破极限</w:t>
      </w:r>
    </w:p>
    <w:p w14:paraId="167E55D6">
      <w:r xmlns:w="http://schemas.openxmlformats.org/wordprocessingml/2006/main">
        <w:t xml:space="preserve">[88] 致命觉醒</w:t>
      </w:r>
    </w:p>
    <w:p w14:paraId="32DC64AF">
      <w:r xmlns:w="http://schemas.openxmlformats.org/wordprocessingml/2006/main">
        <w:t xml:space="preserve">[89] 独特的觉醒</w:t>
      </w:r>
    </w:p>
    <w:p w14:paraId="7D5184CF">
      <w:r xmlns:w="http://schemas.openxmlformats.org/wordprocessingml/2006/main">
        <w:t xml:space="preserve">[90] 行动速度</w:t>
      </w:r>
    </w:p>
    <w:p w14:paraId="740616A5">
      <w:r xmlns:w="http://schemas.openxmlformats.org/wordprocessingml/2006/main">
        <w:t xml:space="preserve">[91] 特别收费</w:t>
      </w:r>
    </w:p>
    <w:p w14:paraId="54FD8A90">
      <w:r xmlns:w="http://schemas.openxmlformats.org/wordprocessingml/2006/main">
        <w:t xml:space="preserve">[92] 其他</w:t>
      </w:r>
    </w:p>
    <w:p w14:paraId="1D54B5FD">
      <w:r xmlns:w="http://schemas.openxmlformats.org/wordprocessingml/2006/main">
        <w:t xml:space="preserve">[93] 培训费用</w:t>
      </w:r>
    </w:p>
    <w:p w14:paraId="719871FA">
      <w:r xmlns:w="http://schemas.openxmlformats.org/wordprocessingml/2006/main">
        <w:t xml:space="preserve">[94] 3.1 秒 9 次</w:t>
      </w:r>
    </w:p>
    <w:p w14:paraId="61911512">
      <w:r xmlns:w="http://schemas.openxmlformats.org/wordprocessingml/2006/main">
        <w:t xml:space="preserve">[95] 14.9% 8次</w:t>
      </w:r>
    </w:p>
    <w:p w14:paraId="6B828DBC">
      <w:r xmlns:w="http://schemas.openxmlformats.org/wordprocessingml/2006/main">
        <w:t xml:space="preserve">[96] 备注</w:t>
      </w:r>
    </w:p>
    <w:p w14:paraId="3C90C33C">
      <w:r xmlns:w="http://schemas.openxmlformats.org/wordprocessingml/2006/main">
        <w:t xml:space="preserve">[97] *2016年3月更新</w:t>
      </w:r>
    </w:p>
    <w:p w14:paraId="2E013610">
      <w:r xmlns:w="http://schemas.openxmlformats.org/wordprocessingml/2006/main">
        <w:t xml:space="preserve">[98] 其他版本 / 相关角色 †</w:t>
      </w:r>
    </w:p>
    <w:p w14:paraId="458848FF">
      <w:r xmlns:w="http://schemas.openxmlformats.org/wordprocessingml/2006/main">
        <w:t xml:space="preserve">[99] 击败偶像惠</w:t>
      </w:r>
    </w:p>
    <w:p w14:paraId="05731A1E">
      <w:r xmlns:w="http://schemas.openxmlformats.org/wordprocessingml/2006/main">
        <w:t xml:space="preserve">[100] 击败偶像 80 惠</w:t>
      </w:r>
    </w:p>
    <w:p w14:paraId="14C7D312">
      <w:r xmlns:w="http://schemas.openxmlformats.org/wordprocessingml/2006/main">
        <w:t xml:space="preserve">[101] 真夏惠</w:t>
      </w:r>
    </w:p>
    <w:p w14:paraId="1C9EA69C">
      <w:r xmlns:w="http://schemas.openxmlformats.org/wordprocessingml/2006/main">
        <w:t xml:space="preserve">[102] 琐事 †</w:t>
      </w:r>
    </w:p>
    <w:p w14:paraId="6445C927">
      <w:r xmlns:w="http://schemas.openxmlformats.org/wordprocessingml/2006/main">
        <w:t xml:space="preserve">[103] 在玛丽娜等人面前，他与“寂静之声”的战斗中战败，从此消失得无影无踪。然而，在事件的最后，戴比特在与量产型圆香的战斗中观察到了他，并揭露他实际上已经成为了“寂静之声”的一员。他变身后的造型十分邪恶，这并不令人意外。</w:t>
      </w:r>
    </w:p>
    <w:p w14:paraId="714562A5">
      <w:r xmlns:w="http://schemas.openxmlformats.org/wordprocessingml/2006/main">
        <w:t xml:space="preserve">[104] 在剧中，她展现了运用SDDD“将周围人的兴奋转化为自身能量”的特性来“强化她指挥下的机器人，方法是提供收集到的能量”。这些被强化的机器人处于一种除非遇到其他Beat Idols或得到他们的支援，否则无法被有效击败的境地。</w:t>
      </w:r>
    </w:p>
    <w:p w14:paraId="259946B4">
      <w:r xmlns:w="http://schemas.openxmlformats.org/wordprocessingml/2006/main">
        <w:t xml:space="preserve">[105] 真理</w:t>
      </w:r>
    </w:p>
    <w:p w14:paraId="75502F9E">
      <w:r xmlns:w="http://schemas.openxmlformats.org/wordprocessingml/2006/main">
        <w:t xml:space="preserve">[106] 在被“沉默之声”击败后，惠得知“沉默之声”的目标是“永远战斗下去”，而她曾经的同伴，也是她以为已经死去的“超能力歌唱公主”Beat偶像野乃花，实际上却在与“沉默之声”合作。由于最强的Beat偶像都在合作，而且她们的世界已经覆灭，惠预言现在的Daibeat最终也会被“沉默之声”击败，于是决定训练有潜力成为她们王牌的玛丽娜。事实上，在惠战败后，一个机器人宣布Daibeat不适合作为战斗力量。</w:t>
      </w:r>
    </w:p>
    <w:p w14:paraId="148EBAA5">
      <w:r xmlns:w="http://schemas.openxmlformats.org/wordprocessingml/2006/main">
        <w:t xml:space="preserve">[107] 误判的是，虽然玛丽娜确实下定了决心，但那不是“杀人的决心”，而是“不杀人的决心”。在戴比阿特的帮助下，她用歌声正面挑战了他，并打败了他。</w:t>
      </w:r>
    </w:p>
    <w:p w14:paraId="48FF4A34">
      <w:r xmlns:w="http://schemas.openxmlformats.org/wordprocessingml/2006/main">
        <w:t xml:space="preserve">[108] 当她战败时，预先设定的识别抑制程序被激活，导致惠在加入Daibeat时忘记了她在为Silent Voice工作期间学到的信息。</w:t>
      </w:r>
    </w:p>
    <w:p w14:paraId="61A75308">
      <w:r xmlns:w="http://schemas.openxmlformats.org/wordprocessingml/2006/main">
        <w:t xml:space="preserve">[109] 无论从哪个角度看，她都像个反派，这也不无道理。惠美是个热爱重金属音乐的人，她的性格在变身前后发生了翻天覆地的变化。变身前，她是一位举止优雅、彬彬有礼的年轻女士。</w:t>
      </w:r>
    </w:p>
    <w:p w14:paraId="65FE6619">
      <w:r xmlns:w="http://schemas.openxmlformats.org/wordprocessingml/2006/main">
        <w:t xml:space="preserve">[110] 这个吉祥物般的角色名为“骨头梅塔君”。</w:t>
      </w:r>
    </w:p>
    <w:p w14:paraId="5285EDEE">
      <w:r xmlns:w="http://schemas.openxmlformats.org/wordprocessingml/2006/main">
        <w:t xml:space="preserve">[111] 官方推特账号简介 †</w:t>
      </w:r>
    </w:p>
    <w:p w14:paraId="78EDB340">
      <w:r xmlns:w="http://schemas.openxmlformats.org/wordprocessingml/2006/main">
        <w:t xml:space="preserve">[112] 人物介绍</w:t>
      </w:r>
    </w:p>
    <w:p w14:paraId="30382702">
      <w:r xmlns:w="http://schemas.openxmlformats.org/wordprocessingml/2006/main">
        <w:t xml:space="preserve">[113] 三周年纪念插图</w:t>
      </w:r>
    </w:p>
    <w:p w14:paraId="1671F854">
      <w:r xmlns:w="http://schemas.openxmlformats.org/wordprocessingml/2006/main">
        <w:t xml:space="preserve">[114] 评论表 †</w:t>
      </w:r>
    </w:p>
    <w:p w14:paraId="599BAF7A">
      <w:r xmlns:w="http://schemas.openxmlformats.org/wordprocessingml/2006/main">
        <w:t xml:space="preserve">[115] 点击打开历史日志列表</w:t>
      </w:r>
    </w:p>
    <w:p w14:paraId="2B7F1697">
      <w:r xmlns:w="http://schemas.openxmlformats.org/wordprocessingml/2006/main">
        <w:t xml:space="preserve">[116] 末尾的数字越小，日志越旧。</w:t>
      </w:r>
    </w:p>
    <w:p w14:paraId="1E4162DE">
      <w:r xmlns:w="http://schemas.openxmlformats.org/wordprocessingml/2006/main">
        <w:t xml:space="preserve">[117]“评论/击败偶像惠美/”没有子页面。</w:t>
      </w:r>
    </w:p>
    <w:p w14:paraId="6928C2A7">
      <w:r xmlns:w="http://schemas.openxmlformats.org/wordprocessingml/2006/main">
        <w:t xml:space="preserve">[118] 只要她不隶属于方舟组织，无论她多么努力，都不可能成为女巫。她更有可能被视为一个独立的派系，要么成为节拍偶像，要么加入异界组织，与战士们无关。——[dcjl/DX4.S.] 2022-07-21 (周四) 09:37:06</w:t>
      </w:r>
    </w:p>
    <w:p w14:paraId="5BD81BA0">
      <w:r xmlns:w="http://schemas.openxmlformats.org/wordprocessingml/2006/main">
        <w:t xml:space="preserve">[119] 我甚至觉得他们最初是想把所有偶像成员组成一个组合。但成员人数不够，无法在游戏上线时全部推出。而且我觉得他们更注重女巫的惊喜效果，所以才把她们归类到战士类别里。——[P/fZIbE7TvI] 2022-07-26 (周二) 04:49:44</w:t>
      </w:r>
    </w:p>
    <w:p w14:paraId="2C758407">
      <w:r xmlns:w="http://schemas.openxmlformats.org/wordprocessingml/2006/main">
        <w:t xml:space="preserve">[120] 如果运营长期顺利，他们或许计划更多地提升（反映）低阶属性组，这也是他们最初只有三四种属性的原因。他们不是那种会不断增加单位的类型，所以可能需要相当长的时间。（或者他们可能会开始创建类似《大恶士》中杂兵角色的简化子单位。）——[4NeY5uMU.4I] 2022-07-26 (周二) 13:39:42</w:t>
      </w:r>
    </w:p>
    <w:p w14:paraId="5E32B1EF">
      <w:r xmlns:w="http://schemas.openxmlformats.org/wordprocessingml/2006/main">
        <w:t xml:space="preserve">[121] 我抽到了俊美小姐，还把她设成了我的主屏幕壁纸，结果她露出的不是灿烂的笑容，而是可怕的笑容……而且如果我离开她，她就会盯着我看…… -- Escalator[YJXUy5e.GqE] 2022-07-20 (周三) 20:30:56</w:t>
      </w:r>
    </w:p>
    <w:p w14:paraId="6B390977">
      <w:r xmlns:w="http://schemas.openxmlformats.org/wordprocessingml/2006/main">
        <w:t xml:space="preserve">[122] 他因外貌而被敌人饶恕的说法——[O6WwEO1OXiU] 2022-07-28 (周四) 22:27:01</w:t>
      </w:r>
    </w:p>
    <w:p w14:paraId="4821AAD2">
      <w:r xmlns:w="http://schemas.openxmlformats.org/wordprocessingml/2006/main">
        <w:t xml:space="preserve">[123] 我要感谢插画师和Q版角色设计师的辛勤付出哈哈 -- [wWx/pMRrzKM] 2022-07-21 (周四) 01:07:55</w:t>
      </w:r>
    </w:p>
    <w:p w14:paraId="502B8BB0">
      <w:r xmlns:w="http://schemas.openxmlformats.org/wordprocessingml/2006/main">
        <w:t xml:space="preserve">[124] 我原以为她是被洗脑才变成现在这样，但看来她一直都是这样——[9.57GDzwXeo] 2022-07-21 (周四) 09:58:00</w:t>
      </w:r>
    </w:p>
    <w:p w14:paraId="1EC0710A">
      <w:r xmlns:w="http://schemas.openxmlformats.org/wordprocessingml/2006/main">
        <w:t xml:space="preserve">[125] 为什么他们不把这种独特的能力赋予新娘尼尔……？ -- [YKim18gt3N.] 2022-07-21 (周四) 10:02:04</w:t>
      </w:r>
    </w:p>
    <w:p w14:paraId="00DB8F92">
      <w:r xmlns:w="http://schemas.openxmlformats.org/wordprocessingml/2006/main">
        <w:t xml:space="preserve">[126] 只要不涉及肢体残害，凌辱（Ryona）就属于SM的范畴，但真正的凌辱（Ryona）涉及割眼、割胸和割四肢——[wxdKV4EOEIs] 2022-07-27 (周三) 12:02:22</w:t>
      </w:r>
    </w:p>
    <w:p w14:paraId="59AD92BC">
      <w:r xmlns:w="http://schemas.openxmlformats.org/wordprocessingml/2006/main">
        <w:t xml:space="preserve">[127] Ryona 最棒 -- [9kAF/WM8Poc] 2024-04-12 (周五) 22:14:08</w:t>
      </w:r>
    </w:p>
    <w:p w14:paraId="01943076">
      <w:r xmlns:w="http://schemas.openxmlformats.org/wordprocessingml/2006/main">
        <w:t xml:space="preserve">[128] 这是默认的远程攻击吗？这很强。 -- [0YrmO2S2qLg] 2022-07-22 (周五) 03:17:44</w:t>
      </w:r>
    </w:p>
    <w:p w14:paraId="18892BD9">
      <w:r xmlns:w="http://schemas.openxmlformats.org/wordprocessingml/2006/main">
        <w:t xml:space="preserve">[129] 我想大家可能都期待着像以前敌对的光之美少女那样转变，结果真的就是这样，所以说实话，我有点懵。——[DhKKpc0WTDo] 2022-07-23 (周六) 19:30:02</w:t>
      </w:r>
    </w:p>
    <w:p w14:paraId="725E4FDC">
      <w:r xmlns:w="http://schemas.openxmlformats.org/wordprocessingml/2006/main">
        <w:t xml:space="preserve">[130] 紧随泳装角色之后推出的战士角色已经饱和了。而且，她的造型并非人人都能接受，她的卧室场景更是小众至极。更糟糕的是，随着节日和众多泳装角色的公布，玩家根本无力掏腰包。我只能指望波比能找到援军了。——[sbiC1Kk/sLQ] 2022-07-23 (周六) 23:34:44</w:t>
      </w:r>
    </w:p>
    <w:p w14:paraId="67D00ED4">
      <w:r xmlns:w="http://schemas.openxmlformats.org/wordprocessingml/2006/main">
        <w:t xml:space="preserve">[131] Ryona 最棒了。多给我点这样的。 -- [lIGiZJFOvWg] 2024-01-31 (周三) 01:05:55</w:t>
      </w:r>
    </w:p>
    <w:p w14:paraId="2B47AC15">
      <w:r xmlns:w="http://schemas.openxmlformats.org/wordprocessingml/2006/main">
        <w:t xml:space="preserve">[132] [猎杀死亡的堕落天使] [引子]（咆哮的鼓声和尖锐的吉他即兴演奏撕裂了夜的黑暗）[第一段] 在漆黑的夜晚，在它的深渊中，腐朽生命的哀嚎回荡。坠落的翅膀，血染的天空撕裂，命运的心跳，此刻释放。[副歌前] 一个孤独的灵魂撕裂黑暗，用燃烧的火焰摧毁绝望的牢笼。[副歌] 猎杀死亡的堕落天使翱翔于狂暴的黑暗之中，节奏的咆哮解放了灵魂。用钢铁之刃斩断命运，惠的尖叫刻下永恒。[第二段] 在寂静的墓地里，哀歌沉睡，被遗忘的誓言被猛然唤醒，愤怒的摇滚乐，鲜血舞动，将希望之光投向黑暗。 [副歌前] 一声撕破命运枷锁的尖叫，坠落的双翼，再次灼烧苍穹。[副歌] 猎杀死亡的堕落天使，斩断转瞬即逝的黑暗。疾驰的节奏，回荡着生命的呐喊。反抗命运，开辟未来。惠的灵魂如钢铁般的誓言般燃烧。[过渡] 呐喊吧，让它在夜色中回响。血泪交织的旋律。释放你钢铁般的心。超越无尽斗争的光芒。我的歌声，堕落天使冒着生命危险的咆哮。[独奏部分]（一段激烈的吉他独奏，表达着汹涌澎湃的情感）[最终副歌] 猎杀死亡的堕落天使，如同燃烧的火焰，在命运的黑暗中挥舞着猩红的利刃。伴随着宣告灵魂解放的咆哮，惠的歌声照亮了世界。[尾声]（吉他和鼓声逐渐消逝，融入黑暗之中） [VbxdvDv3ZOY] 2025-03-19 (星期三) 19:37:39</w:t>
      </w:r>
    </w:p>
    <w:p w14:paraId="46CC83E8">
      <w:r xmlns:w="http://schemas.openxmlformats.org/wordprocessingml/2006/main">
        <w:t xml:space="preserve">[133] ←使用棋盘前请务必阅读规则。</w:t>
      </w:r>
    </w:p>
    <w:p w14:paraId="216EFC7E">
      <w:r xmlns:w="http://schemas.openxmlformats.org/wordprocessingml/2006/main">
        <w:t xml:space="preserve">[134] 关于规则 †</w:t>
      </w:r>
    </w:p>
    <w:p w14:paraId="3AA4716E">
      <w:r xmlns:w="http://schemas.openxmlformats.org/wordprocessingml/2006/main">
        <w:t xml:space="preserve">[135] 请不要抱怨或批评页面编辑者。如果您对其他人的编辑有意见，请通过“提供替代方案”或“自行编辑”的方式进行建设性沟通。</w:t>
      </w:r>
    </w:p>
    <w:p w14:paraId="4838742E">
      <w:r xmlns:w="http://schemas.openxmlformats.org/wordprocessingml/2006/main">
        <w:t xml:space="preserve">[136] 不要发布个人网站或其他禁止未经授权链接的网站的网址。</w:t>
      </w:r>
    </w:p>
    <w:p w14:paraId="271F1B1A">
      <w:r xmlns:w="http://schemas.openxmlformats.org/wordprocessingml/2006/main">
        <w:t xml:space="preserve">[137] 关于违反规则的帖子 †</w:t>
      </w:r>
    </w:p>
    <w:p w14:paraId="0BE50A84">
      <w:r xmlns:w="http://schemas.openxmlformats.org/wordprocessingml/2006/main">
        <w:t xml:space="preserve">[138] 禁止发布以下类型的帖子，因为它们容易造成干扰。</w:t>
      </w:r>
    </w:p>
    <w:p w14:paraId="0A62D144">
      <w:r xmlns:w="http://schemas.openxmlformats.org/wordprocessingml/2006/main">
        <w:t xml:space="preserve">[139]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DB0BBF1">
      <w:r xmlns:w="http://schemas.openxmlformats.org/wordprocessingml/2006/main">
        <w:t xml:space="preserve">[140] 其他包括使用此维基的人、官方管理员、艺术家、配音演员、现实生活中的个人以及 Twitter 用户等团体。</w:t>
      </w:r>
    </w:p>
    <w:p w14:paraId="4AD0FB20">
      <w:r xmlns:w="http://schemas.openxmlformats.org/wordprocessingml/2006/main">
        <w:t xml:space="preserve">[141] 关于向管理层提交的帖子，我们容忍可以解释为用户反馈的评论，例如“我希望他们改进这一点”、“我希望他们尽快修复错误”和“维护时间太长了”，但我们不容忍使用辱骂性语言贬低管理层。</w:t>
      </w:r>
    </w:p>
    <w:p w14:paraId="5524996B">
      <w:r xmlns:w="http://schemas.openxmlformats.org/wordprocessingml/2006/main">
        <w:t xml:space="preserve">[142] 将讨论和意见交流视为“诽谤或对抗他人”是错误的。然而，在讨论或意见交流中使用辱骂性语言、贬低他人、挑衅他人或在缺乏明确证据的情况下发表言论，都是违法行为。说话时务必注意自己的言辞。</w:t>
      </w:r>
    </w:p>
    <w:p w14:paraId="2CE68B29">
      <w:r xmlns:w="http://schemas.openxmlformats.org/wordprocessingml/2006/main">
        <w:t xml:space="preserve">[143] 攻击性评论包括使用“做这个”或“做那个”等强硬命令、“使用粗俗语言”、“采取居高临下的态度”或“挑衅”。</w:t>
      </w:r>
    </w:p>
    <w:p w14:paraId="6122CDA6">
      <w:r xmlns:w="http://schemas.openxmlformats.org/wordprocessingml/2006/main">
        <w:t xml:space="preserve">[144] 禁止发布冒犯现有玩家的帖子，例如“还有人玩这个游戏吗？”或“这游戏已经凉了”。这并不意味着您完全不能发表任何负面言论，而是指那些超出单纯负面评价范围，构成诽谤或诋毁的帖子将被禁止发布。</w:t>
      </w:r>
    </w:p>
    <w:p w14:paraId="45696871">
      <w:r xmlns:w="http://schemas.openxmlformats.org/wordprocessingml/2006/main">
        <w:t xml:space="preserve">[145] 公开羞辱他人，包括泄露他人的游戏内名称或UID</w:t>
      </w:r>
    </w:p>
    <w:p w14:paraId="5F104F7E">
      <w:r xmlns:w="http://schemas.openxmlformats.org/wordprocessingml/2006/main">
        <w:t xml:space="preserve">[146] 但是，分享有助于游戏攻略的信息和视频是允许的。</w:t>
      </w:r>
    </w:p>
    <w:p w14:paraId="7107A6AF">
      <w:r xmlns:w="http://schemas.openxmlformats.org/wordprocessingml/2006/main">
        <w:t xml:space="preserve">[147] 参考其他应用程序</w:t>
      </w:r>
    </w:p>
    <w:p w14:paraId="74D1F50E">
      <w:r xmlns:w="http://schemas.openxmlformats.org/wordprocessingml/2006/main">
        <w:t xml:space="preserve">[148] 在多个论坛上多次发帖</w:t>
      </w:r>
    </w:p>
    <w:p w14:paraId="688F7644">
      <w:r xmlns:w="http://schemas.openxmlformats.org/wordprocessingml/2006/main">
        <w:t xml:space="preserve">[149] 由一串无意义字符组成的文字</w:t>
      </w:r>
    </w:p>
    <w:p w14:paraId="3DB80F73">
      <w:r xmlns:w="http://schemas.openxmlformats.org/wordprocessingml/2006/main">
        <w:t xml:space="preserve">[150] 关于作弊和利用漏洞的帖子</w:t>
      </w:r>
    </w:p>
    <w:p w14:paraId="77DAB571">
      <w:r xmlns:w="http://schemas.openxmlformats.org/wordprocessingml/2006/main">
        <w:t xml:space="preserve">[151] 最好的办法是忽略违反规则的帖子。上钩或反驳只会让事情变得更糟。</w:t>
      </w:r>
    </w:p>
    <w:p w14:paraId="79CD157B">
      <w:r xmlns:w="http://schemas.openxmlformats.org/wordprocessingml/2006/main">
        <w:t xml:space="preserve">[152] *在上述规则中，“诽谤”指的是在没有客观证据的情况下诋毁和贬低他人。将所有批评性文章都归为“诽谤”是不正确的，所以请务必谨慎。</w:t>
      </w:r>
    </w:p>
    <w:p w14:paraId="2419FC74">
      <w:r xmlns:w="http://schemas.openxmlformats.org/wordprocessingml/2006/main">
        <w:t xml:space="preserve">[153] 关于修改和删除发帖日志 †</w:t>
      </w:r>
    </w:p>
    <w:p w14:paraId="5655F750">
      <w:r xmlns:w="http://schemas.openxmlformats.org/wordprocessingml/2006/main">
        <w:t xml:space="preserve">[154] 但是，允许更正印刷错误、遗漏和字体颜色。（他人出于善意所做的更正也允许。）</w:t>
      </w:r>
    </w:p>
    <w:p w14:paraId="6F994340">
      <w:r xmlns:w="http://schemas.openxmlformats.org/wordprocessingml/2006/main">
        <w:t xml:space="preserve">[155] 作为例外情况，您可以删除自己的帖子，但事后必须向管理员报告。此外，删除时，请将整个评论替换为以下文本，而不是完全删除：&amp;color(#ff0000){''发帖人已删除''};</w:t>
      </w:r>
    </w:p>
    <w:p w14:paraId="3B5DE4DE">
      <w:r xmlns:w="http://schemas.openxmlformats.org/wordprocessingml/2006/main">
        <w:t xml:space="preserve">[156] 关于评论删除违反规则的帖子 †</w:t>
      </w:r>
    </w:p>
    <w:p w14:paraId="707D4288">
      <w:r xmlns:w="http://schemas.openxmlformats.org/wordprocessingml/2006/main">
        <w:t xml:space="preserve">[157] 您可以自行评论删除上述任何违反规则的评论，无需管理员许可。但是，评论删除后，请务必在“违规举报公告板”上进行举报。举报时请使用“违规举报公告板”上的模板。</w:t>
      </w:r>
    </w:p>
    <w:p w14:paraId="0956AA13">
      <w:r xmlns:w="http://schemas.openxmlformats.org/wordprocessingml/2006/main">
        <w:t xml:space="preserve">[158] 未经 CO 举报公告板举报而被评论删除的帖子将被恢复，而评论删除帖子的人将受到处罚。</w:t>
      </w:r>
    </w:p>
    <w:p w14:paraId="4322BE99">
      <w:r xmlns:w="http://schemas.openxmlformats.org/wordprocessingml/2006/main">
        <w:t xml:space="preserve">[159] 如果您反复向 CO 举报公告板举报不违反规则的帖子，我们将认为您是自私的，并将对您实施发帖和编辑限制。</w:t>
      </w:r>
    </w:p>
    <w:p w14:paraId="410960EE">
      <w:r xmlns:w="http://schemas.openxmlformats.org/wordprocessingml/2006/main">
        <w:t xml:space="preserve">[160] 管理员可酌情恢复 CO 报告公告板上不违反规则的报告。</w:t>
      </w:r>
    </w:p>
    <w:p w14:paraId="70A781DD">
      <w:r xmlns:w="http://schemas.openxmlformats.org/wordprocessingml/2006/main">
        <w:t xml:space="preserve">[161] 我想再次重申我的请求：请不要评论那些没有违反规则的评论。（例如，诸如“虽然没有违反规则，但显然是在钓鱼”、“恶作剧”或“评论整个帖子”之类的主观判断。）</w:t>
      </w:r>
    </w:p>
    <w:p w14:paraId="6062C134">
      <w:r xmlns:w="http://schemas.openxmlformats.org/wordprocessingml/2006/main">
        <w:t xml:space="preserve">[162] 关于不违反规则但“冒犯性”的帖子 †</w:t>
      </w:r>
    </w:p>
    <w:p w14:paraId="6E8BFB62">
      <w:r xmlns:w="http://schemas.openxmlformats.org/wordprocessingml/2006/main">
        <w:t xml:space="preserve">[163] 即使帖子内容具有冒犯性，除非违反版规，否则不会被删除。由于每个人对冒犯性的接受程度不同，请使用 NGID 功能隐藏评论，而不是争论或恶意挑衅。</w:t>
      </w:r>
    </w:p>
    <w:p w14:paraId="403A14A4">
      <w:r xmlns:w="http://schemas.openxmlformats.org/wordprocessingml/2006/main">
        <w:t xml:space="preserve">[164] 挑衅难道不是一种违规行为吗？†</w:t>
      </w:r>
    </w:p>
    <w:p w14:paraId="0FC359E1">
      <w:r xmlns:w="http://schemas.openxmlformats.org/wordprocessingml/2006/main">
        <w:t xml:space="preserve">[165] 每个人对“煽动性言论”的定义都大相径庭，因此我们不认为这是违规行为。如果您认为某条评论具有煽动性，请使用 NGID 功能将其隐藏。</w:t>
      </w:r>
    </w:p>
    <w:p w14:paraId="76A560CF">
      <w:r xmlns:w="http://schemas.openxmlformats.org/wordprocessingml/2006/main">
        <w:t xml:space="preserve">[166] 抱怨难道不算违法吗？†</w:t>
      </w:r>
    </w:p>
    <w:p w14:paraId="2346AB4A">
      <w:r xmlns:w="http://schemas.openxmlformats.org/wordprocessingml/2006/main">
        <w:t xml:space="preserve">[167] 一般而言，抱怨本身并不构成违规。但是，针对本作品的负面宣传、诽谤、辱骂性语言以及超出抱怨范围的对抗性言论均构成违规。如果您认为抱怨内容冒犯了您，请使用 NGID 功能隐藏相关评论。</w:t>
      </w:r>
    </w:p>
    <w:p w14:paraId="12033BA9">
      <w:r xmlns:w="http://schemas.openxmlformats.org/wordprocessingml/2006/main">
        <w:t xml:space="preserve">[168] 如果您不确定某个帖子是否违反规则，该怎么办？ †</w:t>
      </w:r>
    </w:p>
    <w:p w14:paraId="471F56E6">
      <w:r xmlns:w="http://schemas.openxmlformats.org/wordprocessingml/2006/main">
        <w:t xml:space="preserve">[169] 有些帖子内容含糊不清，难以判断是否违规。评论删除这类含糊不清的帖子可能会导致问题，所以请不要评论删除，而是使用 NGID 功能将评论隐藏起来。</w:t>
      </w:r>
    </w:p>
    <w:p w14:paraId="18B88A49">
      <w:r xmlns:w="http://schemas.openxmlformats.org/wordprocessingml/2006/main">
        <w:t xml:space="preserve">[170] 对屡犯者的处罚 †</w:t>
      </w:r>
    </w:p>
    <w:p w14:paraId="10732D69">
      <w:r xmlns:w="http://schemas.openxmlformats.org/wordprocessingml/2006/main">
        <w:t xml:space="preserve">[171] 屡次违反规则或发布特别恶意的帖子，管理员可酌情予以处罚，例如“禁止访问”或“限制发帖”。</w:t>
      </w:r>
    </w:p>
    <w:p w14:paraId="3C2DB480">
      <w:r xmlns:w="http://schemas.openxmlformats.org/wordprocessingml/2006/main">
        <w:t xml:space="preserve">[172] 如果您对进一步改进有任何建议，请通过 Wiki 管理公告板与我们联系。</w:t>
      </w:r>
    </w:p>
    <w:p w14:paraId="1E1588FF"/>
    <w:p w14:paraId="119BBC72">
      <w:r xmlns:w="http://schemas.openxmlformats.org/wordprocessingml/2006/main">
        <w:rPr>
          <w:b/>
        </w:rPr>
        <w:t xml:space="preserve">A064</w:t>
      </w:r>
    </w:p>
    <w:p w14:paraId="63873060">
      <w:r xmlns:w="http://schemas.openxmlformats.org/wordprocessingml/2006/main">
        <w:t xml:space="preserve">[0] 索引：所有角色 | SSR 角色 | SR 角色 | R 角色</w:t>
      </w:r>
    </w:p>
    <w:p w14:paraId="785140CB">
      <w:r xmlns:w="http://schemas.openxmlformats.org/wordprocessingml/2006/main">
        <w:t xml:space="preserve">[1] 基本信息</w:t>
      </w:r>
    </w:p>
    <w:p w14:paraId="33BFA608">
      <w:r xmlns:w="http://schemas.openxmlformats.org/wordprocessingml/2006/main">
        <w:t xml:space="preserve">[2] 其他版本及相关角色</w:t>
      </w:r>
    </w:p>
    <w:p w14:paraId="7696B2C9">
      <w:r xmlns:w="http://schemas.openxmlformats.org/wordprocessingml/2006/main">
        <w:t xml:space="preserve">[3] 琐事</w:t>
      </w:r>
    </w:p>
    <w:p w14:paraId="1ACEF1DB">
      <w:r xmlns:w="http://schemas.openxmlformats.org/wordprocessingml/2006/main">
        <w:t xml:space="preserve">[4] 官方推特账号介绍</w:t>
      </w:r>
    </w:p>
    <w:p w14:paraId="4CDF014E">
      <w:r xmlns:w="http://schemas.openxmlformats.org/wordprocessingml/2006/main">
        <w:t xml:space="preserve">[5] 评论表单</w:t>
      </w:r>
    </w:p>
    <w:p w14:paraId="7F8665FA">
      <w:r xmlns:w="http://schemas.openxmlformats.org/wordprocessingml/2006/main">
        <w:t xml:space="preserve">[6] 基本信息 †</w:t>
      </w:r>
    </w:p>
    <w:p w14:paraId="546F7858">
      <w:r xmlns:w="http://schemas.openxmlformats.org/wordprocessingml/2006/main">
        <w:t xml:space="preserve">[7] 变换图像</w:t>
      </w:r>
    </w:p>
    <w:p w14:paraId="15C05E2A">
      <w:r xmlns:w="http://schemas.openxmlformats.org/wordprocessingml/2006/main">
        <w:t xml:space="preserve">[8] 简介</w:t>
      </w:r>
    </w:p>
    <w:p w14:paraId="5BAB3745">
      <w:r xmlns:w="http://schemas.openxmlformats.org/wordprocessingml/2006/main">
        <w:t xml:space="preserve">[9] 姓名</w:t>
      </w:r>
    </w:p>
    <w:p w14:paraId="562E6F62">
      <w:r xmlns:w="http://schemas.openxmlformats.org/wordprocessingml/2006/main">
        <w:t xml:space="preserve">[10] 击败女演员真奈美</w:t>
      </w:r>
    </w:p>
    <w:p w14:paraId="3CB3F96E">
      <w:r xmlns:w="http://schemas.openxmlformats.org/wordprocessingml/2006/main">
        <w:t xml:space="preserve">[11] 真实姓名</w:t>
      </w:r>
    </w:p>
    <w:p w14:paraId="77526957">
      <w:r xmlns:w="http://schemas.openxmlformats.org/wordprocessingml/2006/main">
        <w:t xml:space="preserve">[12] 三和坂诚</w:t>
      </w:r>
    </w:p>
    <w:p w14:paraId="1B4E74D5">
      <w:r xmlns:w="http://schemas.openxmlformats.org/wordprocessingml/2006/main">
        <w:t xml:space="preserve">[13] 稀有度</w:t>
      </w:r>
    </w:p>
    <w:p w14:paraId="5277A3E6">
      <w:r xmlns:w="http://schemas.openxmlformats.org/wordprocessingml/2006/main">
        <w:t xml:space="preserve">[14] 普通攻击</w:t>
      </w:r>
    </w:p>
    <w:p w14:paraId="62949A4D">
      <w:r xmlns:w="http://schemas.openxmlformats.org/wordprocessingml/2006/main">
        <w:t xml:space="preserve">[15] 远程攻击（魔法）</w:t>
      </w:r>
    </w:p>
    <w:p w14:paraId="70923DC5">
      <w:r xmlns:w="http://schemas.openxmlformats.org/wordprocessingml/2006/main">
        <w:t xml:space="preserve">[16] 附属派系</w:t>
      </w:r>
    </w:p>
    <w:p w14:paraId="4943DB32">
      <w:r xmlns:w="http://schemas.openxmlformats.org/wordprocessingml/2006/main">
        <w:t xml:space="preserve">[17] 战士（异界）</w:t>
      </w:r>
    </w:p>
    <w:p w14:paraId="3EDF4E02">
      <w:r xmlns:w="http://schemas.openxmlformats.org/wordprocessingml/2006/main">
        <w:t xml:space="preserve">[18] 特殊属性</w:t>
      </w:r>
    </w:p>
    <w:p w14:paraId="388A887F">
      <w:r xmlns:w="http://schemas.openxmlformats.org/wordprocessingml/2006/main">
        <w:t xml:space="preserve">[19] 合作</w:t>
      </w:r>
    </w:p>
    <w:p w14:paraId="07A7ACF0">
      <w:r xmlns:w="http://schemas.openxmlformats.org/wordprocessingml/2006/main">
        <w:t xml:space="preserve">[20] 上原葵</w:t>
      </w:r>
    </w:p>
    <w:p w14:paraId="2BB0711B">
      <w:r xmlns:w="http://schemas.openxmlformats.org/wordprocessingml/2006/main">
        <w:t xml:space="preserve">[21] 插图</w:t>
      </w:r>
    </w:p>
    <w:p w14:paraId="5220BCD1">
      <w:r xmlns:w="http://schemas.openxmlformats.org/wordprocessingml/2006/main">
        <w:t xml:space="preserve">[22] 夕凪</w:t>
      </w:r>
    </w:p>
    <w:p w14:paraId="223AAE7D">
      <w:r xmlns:w="http://schemas.openxmlformats.org/wordprocessingml/2006/main">
        <w:t xml:space="preserve">[23] SD字符</w:t>
      </w:r>
    </w:p>
    <w:p w14:paraId="25487860">
      <w:r xmlns:w="http://schemas.openxmlformats.org/wordprocessingml/2006/main">
        <w:t xml:space="preserve">[24] 风味文字</w:t>
      </w:r>
    </w:p>
    <w:p w14:paraId="0FB71BF1">
      <w:r xmlns:w="http://schemas.openxmlformats.org/wordprocessingml/2006/main">
        <w:t xml:space="preserve">[25] “将你的抱负化为力量！打败女演员真奈美！我来驱散黑夜！” 她是来自“夜幕降临！”世界的火精灵。她热爱超级战队系列，立志成为正义的英雄，因此成为了火精灵。成为火精灵只有两年时间，她是天文社的气氛制造者。她使用“言灵”能力在战斗中释放各种元素魔法。她是一位就读于表演学校的演员。</w:t>
      </w:r>
    </w:p>
    <w:p w14:paraId="4B57FDF1">
      <w:r xmlns:w="http://schemas.openxmlformats.org/wordprocessingml/2006/main">
        <w:t xml:space="preserve">[26] 如何获得</w:t>
      </w:r>
    </w:p>
    <w:p w14:paraId="2EB6EC07">
      <w:r xmlns:w="http://schemas.openxmlformats.org/wordprocessingml/2006/main">
        <w:t xml:space="preserve">[27] 在“夜幕降临在超级兴奋的天空！”活动中获得总计 300 个“兴奋的花蕾 - 克制”。</w:t>
      </w:r>
    </w:p>
    <w:p w14:paraId="6CEE2BCF">
      <w:r xmlns:w="http://schemas.openxmlformats.org/wordprocessingml/2006/main">
        <w:t xml:space="preserve">[28] 基础属性（1星）* 每增加1星+50%，5星时为1星值的3倍</w:t>
      </w:r>
    </w:p>
    <w:p w14:paraId="7428F48E">
      <w:r xmlns:w="http://schemas.openxmlformats.org/wordprocessingml/2006/main">
        <w:t xml:space="preserve">[29] 级</w:t>
      </w:r>
    </w:p>
    <w:p w14:paraId="33624598">
      <w:r xmlns:w="http://schemas.openxmlformats.org/wordprocessingml/2006/main">
        <w:t xml:space="preserve">[30] 耐力</w:t>
      </w:r>
    </w:p>
    <w:p w14:paraId="73CE56E0">
      <w:r xmlns:w="http://schemas.openxmlformats.org/wordprocessingml/2006/main">
        <w:t xml:space="preserve">[31] 攻击力</w:t>
      </w:r>
    </w:p>
    <w:p w14:paraId="624F2587">
      <w:r xmlns:w="http://schemas.openxmlformats.org/wordprocessingml/2006/main">
        <w:t xml:space="preserve">[32] 防御能力</w:t>
      </w:r>
    </w:p>
    <w:p w14:paraId="003429C8">
      <w:r xmlns:w="http://schemas.openxmlformats.org/wordprocessingml/2006/main">
        <w:t xml:space="preserve">[33] 魔力</w:t>
      </w:r>
    </w:p>
    <w:p w14:paraId="58DBA249">
      <w:r xmlns:w="http://schemas.openxmlformats.org/wordprocessingml/2006/main">
        <w:t xml:space="preserve">[34] 魔法抗性</w:t>
      </w:r>
    </w:p>
    <w:p w14:paraId="10C0E86D">
      <w:r xmlns:w="http://schemas.openxmlformats.org/wordprocessingml/2006/main">
        <w:t xml:space="preserve">[35] 详细状态</w:t>
      </w:r>
    </w:p>
    <w:p w14:paraId="194D1301">
      <w:r xmlns:w="http://schemas.openxmlformats.org/wordprocessingml/2006/main">
        <w:t xml:space="preserve">[36] 准确性</w:t>
      </w:r>
    </w:p>
    <w:p w14:paraId="4F5A614D">
      <w:r xmlns:w="http://schemas.openxmlformats.org/wordprocessingml/2006/main">
        <w:t xml:space="preserve">[37] 回避能力</w:t>
      </w:r>
    </w:p>
    <w:p w14:paraId="5A15A08C">
      <w:r xmlns:w="http://schemas.openxmlformats.org/wordprocessingml/2006/main">
        <w:t xml:space="preserve">[38] 连续命中率</w:t>
      </w:r>
    </w:p>
    <w:p w14:paraId="4079708D">
      <w:r xmlns:w="http://schemas.openxmlformats.org/wordprocessingml/2006/main">
        <w:t xml:space="preserve">[39] 反击率</w:t>
      </w:r>
    </w:p>
    <w:p w14:paraId="44F21915">
      <w:r xmlns:w="http://schemas.openxmlformats.org/wordprocessingml/2006/main">
        <w:t xml:space="preserve">[40] 眩晕激活率</w:t>
      </w:r>
    </w:p>
    <w:p w14:paraId="530E70C6">
      <w:r xmlns:w="http://schemas.openxmlformats.org/wordprocessingml/2006/main">
        <w:t xml:space="preserve">[41] 抗眩晕能力</w:t>
      </w:r>
    </w:p>
    <w:p w14:paraId="436817AB">
      <w:r xmlns:w="http://schemas.openxmlformats.org/wordprocessingml/2006/main">
        <w:t xml:space="preserve">[42] 移动速度</w:t>
      </w:r>
    </w:p>
    <w:p w14:paraId="5E738C7A">
      <w:r xmlns:w="http://schemas.openxmlformats.org/wordprocessingml/2006/main">
        <w:t xml:space="preserve">[43] 部署速度</w:t>
      </w:r>
    </w:p>
    <w:p w14:paraId="4973E071">
      <w:r xmlns:w="http://schemas.openxmlformats.org/wordprocessingml/2006/main">
        <w:t xml:space="preserve">[44] 行动速度</w:t>
      </w:r>
    </w:p>
    <w:p w14:paraId="58E52889">
      <w:r xmlns:w="http://schemas.openxmlformats.org/wordprocessingml/2006/main">
        <w:t xml:space="preserve">[45] 致命的装药量</w:t>
      </w:r>
    </w:p>
    <w:p w14:paraId="4116A8C8">
      <w:r xmlns:w="http://schemas.openxmlformats.org/wordprocessingml/2006/main">
        <w:t xml:space="preserve">[46] 特殊招式</w:t>
      </w:r>
    </w:p>
    <w:p w14:paraId="53D3162C">
      <w:r xmlns:w="http://schemas.openxmlformats.org/wordprocessingml/2006/main">
        <w:t xml:space="preserve">[47] 姓名</w:t>
      </w:r>
    </w:p>
    <w:p w14:paraId="1589F245">
      <w:r xmlns:w="http://schemas.openxmlformats.org/wordprocessingml/2006/main">
        <w:t xml:space="preserve">[48] 效果</w:t>
      </w:r>
    </w:p>
    <w:p w14:paraId="2A5A724D">
      <w:r xmlns:w="http://schemas.openxmlformats.org/wordprocessingml/2006/main">
        <w:t xml:space="preserve">[49] 真奈美 终极</w:t>
      </w:r>
    </w:p>
    <w:p w14:paraId="05B76BFA">
      <w:r xmlns:w="http://schemas.openxmlformats.org/wordprocessingml/2006/main">
        <w:t xml:space="preserve">[50] 对一排横向敌人造成5倍魔法伤害。自身闪避率提高50，持续20秒。自身受到相当于自身最大耐力值10%的伤害。</w:t>
      </w:r>
    </w:p>
    <w:p w14:paraId="3BAD6DD3">
      <w:r xmlns:w="http://schemas.openxmlformats.org/wordprocessingml/2006/main">
        <w:t xml:space="preserve">[51] 真奈美 究极+</w:t>
      </w:r>
    </w:p>
    <w:p w14:paraId="07A489DA">
      <w:r xmlns:w="http://schemas.openxmlformats.org/wordprocessingml/2006/main">
        <w:t xml:space="preserve">[52] 对一排横向敌人造成7倍魔法伤害。自身闪避率提高75，持续20秒。造成自身最大耐力值10%的伤害。</w:t>
      </w:r>
    </w:p>
    <w:p w14:paraId="70F2D4FB">
      <w:r xmlns:w="http://schemas.openxmlformats.org/wordprocessingml/2006/main">
        <w:t xml:space="preserve">[53] 独特效果</w:t>
      </w:r>
    </w:p>
    <w:p w14:paraId="1FD5F299">
      <w:r xmlns:w="http://schemas.openxmlformats.org/wordprocessingml/2006/main">
        <w:t xml:space="preserve">[54] 姓名</w:t>
      </w:r>
    </w:p>
    <w:p w14:paraId="1121B20C">
      <w:r xmlns:w="http://schemas.openxmlformats.org/wordprocessingml/2006/main">
        <w:t xml:space="preserve">[55] 效应</w:t>
      </w:r>
    </w:p>
    <w:p w14:paraId="3AD094C0">
      <w:r xmlns:w="http://schemas.openxmlformats.org/wordprocessingml/2006/main">
        <w:t xml:space="preserve">[56] 真奈美欢呼</w:t>
      </w:r>
    </w:p>
    <w:p w14:paraId="7BF19CE5">
      <w:r xmlns:w="http://schemas.openxmlformats.org/wordprocessingml/2006/main">
        <w:t xml:space="preserve">[57] 部署完成后，自身闪避率提高 50，持续 20 秒。除自身外，所有友方单位的闪避率提高 30，持续 20 秒。</w:t>
      </w:r>
    </w:p>
    <w:p w14:paraId="2C94FA06">
      <w:r xmlns:w="http://schemas.openxmlformats.org/wordprocessingml/2006/main">
        <w:t xml:space="preserve">[58] Manami Cheer+</w:t>
      </w:r>
    </w:p>
    <w:p w14:paraId="7D5225C9">
      <w:r xmlns:w="http://schemas.openxmlformats.org/wordprocessingml/2006/main">
        <w:t xml:space="preserve">[59] 出击成功后，自身回避率提升50，持续20秒。除自身外，所有友军单位的回避率提升30，持续20秒。体力低于30%时选择撤退，获得相当于自身等级×3的资金，并且破灯+1。</w:t>
      </w:r>
    </w:p>
    <w:p w14:paraId="4CC0BD61">
      <w:r xmlns:w="http://schemas.openxmlformats.org/wordprocessingml/2006/main">
        <w:t xml:space="preserve">[60] 休闲装照片</w:t>
      </w:r>
    </w:p>
    <w:p w14:paraId="2D66B8D8">
      <w:r xmlns:w="http://schemas.openxmlformats.org/wordprocessingml/2006/main">
        <w:t xml:space="preserve">[61] 增强图像</w:t>
      </w:r>
    </w:p>
    <w:p w14:paraId="5209921A">
      <w:r xmlns:w="http://schemas.openxmlformats.org/wordprocessingml/2006/main">
        <w:t xml:space="preserve">[62] 在游戏中 †</w:t>
      </w:r>
    </w:p>
    <w:p w14:paraId="055D5C22">
      <w:r xmlns:w="http://schemas.openxmlformats.org/wordprocessingml/2006/main">
        <w:t xml:space="preserve">[63] 活动限定SR卡，擅长提升闪避率。需要注意的是，活动限定SR卡的通病是无法突破到4星以上，必须使用特殊素材或卡池。活动期间，SR限定特殊素材会在活动兑换商店出售，如果你打算培养她，记得收集。</w:t>
      </w:r>
    </w:p>
    <w:p w14:paraId="61675FB5">
      <w:r xmlns:w="http://schemas.openxmlformats.org/wordprocessingml/2006/main">
        <w:t xml:space="preserve">[64] 他的独特技能和特殊技能都专注于提供闪避增益。当他的特殊技能觉醒后，闪避率会大幅提升75%。在主线任务中，由于只有在命中判定失败时才会进行闪避判定，因此高闪避率本身的作用并不大，除非配合命中减益效果。使用“暗影撤退之戒”可以降低99%的命中率，从而达到近乎完美的闪避效果。“暗影撤退之戒”还会始终保持0仇恨值，使他成为闪避坦克的最佳搭档。在团队副本中，它可以按百分比降低伤害，类似于防御增益。</w:t>
      </w:r>
    </w:p>
    <w:p w14:paraId="332A80BB">
      <w:r xmlns:w="http://schemas.openxmlformats.org/wordprocessingml/2006/main">
        <w:t xml:space="preserve">[65] 特殊攻击威力很高，但会造成自身伤害，可能是为了还原原作中消耗灵力的设定。同时释放的闪光忍者泉具有治疗效果，且仇恨值始终为0，因此与她搭配效果极佳。如果在团队副本中使用她作为产生狂热值的角色，无论队伍中是否有治疗者，都应该持续使用她的特殊攻击。如果停止使用她的特殊攻击，狂热值的触发将会延迟，并且你的韧性也会下降，因此你需要通过操作来弥补这些损失。在撤退前进行调整即可。</w:t>
      </w:r>
    </w:p>
    <w:p w14:paraId="0DA0245B">
      <w:r xmlns:w="http://schemas.openxmlformats.org/wordprocessingml/2006/main">
        <w:t xml:space="preserve">[66] 当其特殊效果觉醒时，会获得资金并额外触发一个BREAK灯点亮效果，该效果仅在玩家选择撤退时触发，使其更易于在突袭中使用。目前尚不清楚在特殊技能动画期间手动撤退（此时由于自身受到伤害，撤退必定发生）是否会被视为主动撤退。需要进一步测试。</w:t>
      </w:r>
    </w:p>
    <w:p w14:paraId="5FD87C83">
      <w:r xmlns:w="http://schemas.openxmlformats.org/wordprocessingml/2006/main">
        <w:t xml:space="preserve">[67] 其他版本 / 相关角色 †</w:t>
      </w:r>
    </w:p>
    <w:p w14:paraId="28886546">
      <w:r xmlns:w="http://schemas.openxmlformats.org/wordprocessingml/2006/main">
        <w:t xml:space="preserve">[68] 闪光忍者泉</w:t>
      </w:r>
    </w:p>
    <w:p w14:paraId="17ADC49C">
      <w:r xmlns:w="http://schemas.openxmlformats.org/wordprocessingml/2006/main">
        <w:t xml:space="preserve">[69] 魔女镜花</w:t>
      </w:r>
    </w:p>
    <w:p w14:paraId="09124C53">
      <w:r xmlns:w="http://schemas.openxmlformats.org/wordprocessingml/2006/main">
        <w:t xml:space="preserve">[70] 琐事 †</w:t>
      </w:r>
    </w:p>
    <w:p w14:paraId="3BDB14C6">
      <w:r xmlns:w="http://schemas.openxmlformats.org/wordprocessingml/2006/main">
        <w:t xml:space="preserve">[71] 故事发生在《夜幕降临！》主线剧情发生六个月之后。</w:t>
      </w:r>
    </w:p>
    <w:p w14:paraId="37E1BECD">
      <w:r xmlns:w="http://schemas.openxmlformats.org/wordprocessingml/2006/main">
        <w:t xml:space="preserve">[72] 换句话说，他们的原身在“夜幕降临！”的世界里，只有他们的精神体在超越的世界中形成其他物质身体。</w:t>
      </w:r>
    </w:p>
    <w:p w14:paraId="2ED38AE5">
      <w:r xmlns:w="http://schemas.openxmlformats.org/wordprocessingml/2006/main">
        <w:t xml:space="preserve">[73] 在超能力世界中，失败的路线会导致极其可怕的命运，这种设定对于原作的粉丝来说或许值得考虑。</w:t>
      </w:r>
    </w:p>
    <w:p w14:paraId="40D88F55">
      <w:r xmlns:w="http://schemas.openxmlformats.org/wordprocessingml/2006/main">
        <w:t xml:space="preserve">[74] 天文社的一名低年级学生。一个开朗活泼的宅女，喜欢特摄和动漫。</w:t>
      </w:r>
    </w:p>
    <w:p w14:paraId="7478F7D7">
      <w:r xmlns:w="http://schemas.openxmlformats.org/wordprocessingml/2006/main">
        <w:t xml:space="preserve">[75] 官方推特账号简介 †</w:t>
      </w:r>
    </w:p>
    <w:p w14:paraId="35B05101">
      <w:r xmlns:w="http://schemas.openxmlformats.org/wordprocessingml/2006/main">
        <w:t xml:space="preserve">[76] 人物介绍</w:t>
      </w:r>
    </w:p>
    <w:p w14:paraId="14D44C2F">
      <w:r xmlns:w="http://schemas.openxmlformats.org/wordprocessingml/2006/main">
        <w:t xml:space="preserve">[77] 合作活动纪念插图</w:t>
      </w:r>
    </w:p>
    <w:p w14:paraId="58F7B4D5">
      <w:r xmlns:w="http://schemas.openxmlformats.org/wordprocessingml/2006/main">
        <w:t xml:space="preserve">[78] 评论表 †</w:t>
      </w:r>
    </w:p>
    <w:p w14:paraId="2A137802">
      <w:r xmlns:w="http://schemas.openxmlformats.org/wordprocessingml/2006/main">
        <w:t xml:space="preserve">[79] 点击打开历史日志列表</w:t>
      </w:r>
    </w:p>
    <w:p w14:paraId="7D22F7DC">
      <w:r xmlns:w="http://schemas.openxmlformats.org/wordprocessingml/2006/main">
        <w:t xml:space="preserve">[80] 末尾的数字越小，日志就越旧。</w:t>
      </w:r>
    </w:p>
    <w:p w14:paraId="591BEECF">
      <w:r xmlns:w="http://schemas.openxmlformats.org/wordprocessingml/2006/main">
        <w:t xml:space="preserve">[81]“评论/击败女演员真奈美/”没有子页面。</w:t>
      </w:r>
    </w:p>
    <w:p w14:paraId="0DC04453">
      <w:r xmlns:w="http://schemas.openxmlformats.org/wordprocessingml/2006/main">
        <w:t xml:space="preserve">[82] 我原本希望他的胜利宣言会是一个胜利姿势，但是…… -- [D4xqqC4lfZ6] 2024-04-24 (周三) 20:20:21</w:t>
      </w:r>
    </w:p>
    <w:p w14:paraId="3ADD3C9D">
      <w:r xmlns:w="http://schemas.openxmlformats.org/wordprocessingml/2006/main">
        <w:t xml:space="preserve">[83] 这只会加剧朽绳的担忧…… -- [9NugEScFY.E] 2024-04-25 (周四) 07:47:18</w:t>
      </w:r>
    </w:p>
    <w:p w14:paraId="6E89BEB1">
      <w:r xmlns:w="http://schemas.openxmlformats.org/wordprocessingml/2006/main">
        <w:t xml:space="preserve">[84] 她在H场景中的胸部非常大 -- [lQdS6pYUNhA] 2024-04-24 (周三) 22:06:20</w:t>
      </w:r>
    </w:p>
    <w:p w14:paraId="20368B54">
      <w:r xmlns:w="http://schemas.openxmlformats.org/wordprocessingml/2006/main">
        <w:t xml:space="preserve">[85] 听说有资金支持，我很感兴趣，但是自愿退出有点……我喜欢可爱的角色——[yXx.79m9ulw] 2024-04-24 (周三) 22:22:20</w:t>
      </w:r>
    </w:p>
    <w:p w14:paraId="0B196975">
      <w:r xmlns:w="http://schemas.openxmlformats.org/wordprocessingml/2006/main">
        <w:t xml:space="preserve">[86] 情人节克拉丽丝也是如此，这是一种定义角色的口味——[oQweDDMGif.] 2024-04-25 (周四) 09:48:07</w:t>
      </w:r>
    </w:p>
    <w:p w14:paraId="312D6316">
      <w:r xmlns:w="http://schemas.openxmlformats.org/wordprocessingml/2006/main">
        <w:t xml:space="preserve">[87] 我希望是等级 × ☆ 数量（突破次数）× 3。300 有点太少了吧？ -- [jyjjhmzNMkU] 2024-04-26 (周五) 23:01:55</w:t>
      </w:r>
    </w:p>
    <w:p w14:paraId="08DED685">
      <w:r xmlns:w="http://schemas.openxmlformats.org/wordprocessingml/2006/main">
        <w:t xml:space="preserve">[88] 我觉得最糟糕的是，虽然这个技能对新手很友好，但你必须觉醒它才能获得。——[Q5LKW1pIrHM] 2024-04-27 (周六) 19:28:20</w:t>
      </w:r>
    </w:p>
    <w:p w14:paraId="167B9943">
      <w:r xmlns:w="http://schemas.openxmlformats.org/wordprocessingml/2006/main">
        <w:t xml:space="preserve">[89] 它不算弱，但表现只能说一般。它似乎和能治疗的泉配合不错。——[40Nw0cYem2c] 2024-04-25 (周四) 11:51:21</w:t>
      </w:r>
    </w:p>
    <w:p w14:paraId="6193B7B7">
      <w:r xmlns:w="http://schemas.openxmlformats.org/wordprocessingml/2006/main">
        <w:t xml:space="preserve">[90] 作为原作的粉丝，我希望他们能重现原作中的羞辱场面——[JBJNLtcAO8A] 2024-04-26 (周五) 12:28:06</w:t>
      </w:r>
    </w:p>
    <w:p w14:paraId="7511A548">
      <w:r xmlns:w="http://schemas.openxmlformats.org/wordprocessingml/2006/main">
        <w:t xml:space="preserve">[91] 动画版太棒了，里面到处都是虫子，我是看完动画后才玩游戏的，所以很惊讶游戏和动画的氛围差别这么大——[UQUD02AR0Ow] 2024-05-06 (周一) 10:12:03</w:t>
      </w:r>
    </w:p>
    <w:p w14:paraId="300DEFB3">
      <w:r xmlns:w="http://schemas.openxmlformats.org/wordprocessingml/2006/main">
        <w:t xml:space="preserve">[92] 我觉得没必要用祭祀石板（ema）。如果放在面条槽里，3颗星就足够了。 -- [.v5OEi.qKz2] 2024-04-28 (周日) 01:32:31</w:t>
      </w:r>
    </w:p>
    <w:p w14:paraId="27E525D8">
      <w:r xmlns:w="http://schemas.openxmlformats.org/wordprocessingml/2006/main">
        <w:t xml:space="preserve">[93] 游戏中，该章节的说明说，即使优先使用觉醒专属效果后立即撤退也能获得金币，但觉醒专属效果的描述却说，体力低于30%时手动撤退才能获得金币。这是否意味着描述与实际效果不符？ -- [2xwyPk7DjYc] 2024-04-28 (周日) 02:14:11</w:t>
      </w:r>
    </w:p>
    <w:p w14:paraId="094BAD97">
      <w:r xmlns:w="http://schemas.openxmlformats.org/wordprocessingml/2006/main">
        <w:t xml:space="preserve">[94] 这大概就是最初的意图。活动SR卡牌必须主动献上许愿石（祭祀石板）才能升到三星或以上，但如果你问是否值得这么费劲，人们会说他们更愿意升级SSR卡牌，所以现在有了这项改进真是太好了。——[XKoClbxogTE] 2024-05-02 (周四) 14:17:18</w:t>
      </w:r>
    </w:p>
    <w:p w14:paraId="4994380F">
      <w:r xmlns:w="http://schemas.openxmlformats.org/wordprocessingml/2006/main">
        <w:t xml:space="preserve">[95] 角色故事第二集……野兽前辈是风漫理论 -- [ChzYmyBASwo] 2024-05-04 (周六) 19:35:13</w:t>
      </w:r>
    </w:p>
    <w:p w14:paraId="01048E2C">
      <w:r xmlns:w="http://schemas.openxmlformats.org/wordprocessingml/2006/main">
        <w:t xml:space="preserve">[96] ←使用棋盘前请务必阅读规则。</w:t>
      </w:r>
    </w:p>
    <w:p w14:paraId="0090679C">
      <w:r xmlns:w="http://schemas.openxmlformats.org/wordprocessingml/2006/main">
        <w:t xml:space="preserve">[97] 关于规则 †</w:t>
      </w:r>
    </w:p>
    <w:p w14:paraId="556BBEA7">
      <w:r xmlns:w="http://schemas.openxmlformats.org/wordprocessingml/2006/main">
        <w:t xml:space="preserve">[98] 请不要抱怨或批评页面编辑者。如果您对其他人的编辑有意见，请通过“提供替代方案”或“自行编辑”的方式进行建设性沟通。</w:t>
      </w:r>
    </w:p>
    <w:p w14:paraId="62C5470B">
      <w:r xmlns:w="http://schemas.openxmlformats.org/wordprocessingml/2006/main">
        <w:t xml:space="preserve">[99] 不要发布个人网站或其他禁止未经授权链接的网站的网址。</w:t>
      </w:r>
    </w:p>
    <w:p w14:paraId="0CFC0263">
      <w:r xmlns:w="http://schemas.openxmlformats.org/wordprocessingml/2006/main">
        <w:t xml:space="preserve">[100] 关于违反规则的帖子 †</w:t>
      </w:r>
    </w:p>
    <w:p w14:paraId="382C7E5D">
      <w:r xmlns:w="http://schemas.openxmlformats.org/wordprocessingml/2006/main">
        <w:t xml:space="preserve">[101] 禁止发布以下类型的帖子，因为它们容易造成干扰。</w:t>
      </w:r>
    </w:p>
    <w:p w14:paraId="61C3278D">
      <w:r xmlns:w="http://schemas.openxmlformats.org/wordprocessingml/2006/main">
        <w:t xml:space="preserve">[102]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7D8048E">
      <w:r xmlns:w="http://schemas.openxmlformats.org/wordprocessingml/2006/main">
        <w:t xml:space="preserve">[103] 其他包括使用此维基的人、官方管理员、艺术家、配音演员、现实生活中的个人以及 Twitter 用户等团体。</w:t>
      </w:r>
    </w:p>
    <w:p w14:paraId="40D14E8A">
      <w:r xmlns:w="http://schemas.openxmlformats.org/wordprocessingml/2006/main">
        <w:t xml:space="preserve">[104] 关于向管理层提交的帖子，我们容忍可以解释为用户反馈的评论，例如“我希望他们改进这一点”、“我希望他们尽快修复错误”和“维护时间太长了”，但我们不容忍使用辱骂性语言贬低管理层。</w:t>
      </w:r>
    </w:p>
    <w:p w14:paraId="61417AEE">
      <w:r xmlns:w="http://schemas.openxmlformats.org/wordprocessingml/2006/main">
        <w:t xml:space="preserve">[105] 将讨论和意见交流视为“诽谤或对抗他人”是错误的。然而，在讨论或意见交流中使用辱骂性语言、贬低他人、挑衅他人或在缺乏明确证据的情况下发表言论是违法的。说话时务必注意自己的言辞。</w:t>
      </w:r>
    </w:p>
    <w:p w14:paraId="7FAA66F4">
      <w:r xmlns:w="http://schemas.openxmlformats.org/wordprocessingml/2006/main">
        <w:t xml:space="preserve">[106] 攻击性言论包括使用“做这个”或“做那个”等强硬命令、“使用粗俗语言”、“居高临下”和“挑衅”。</w:t>
      </w:r>
    </w:p>
    <w:p w14:paraId="0D61EA1D">
      <w:r xmlns:w="http://schemas.openxmlformats.org/wordprocessingml/2006/main">
        <w:t xml:space="preserve">[107] 禁止发布冒犯现有玩家的帖子，例如“还有人玩这个游戏吗？”或“这游戏已经凉了”。这并不意味着您完全不能发表任何负面言论，而是指那些超出单纯负面评价范围，构成诽谤或诋毁的帖子将被禁止发布。</w:t>
      </w:r>
    </w:p>
    <w:p w14:paraId="0FE80C01">
      <w:r xmlns:w="http://schemas.openxmlformats.org/wordprocessingml/2006/main">
        <w:t xml:space="preserve">[108] 公开羞辱，即公开他人的游戏内名称或UID。</w:t>
      </w:r>
    </w:p>
    <w:p w14:paraId="0D11D21B">
      <w:r xmlns:w="http://schemas.openxmlformats.org/wordprocessingml/2006/main">
        <w:t xml:space="preserve">[109] 但是，分享有助于游戏攻略的信息和视频是允许的。</w:t>
      </w:r>
    </w:p>
    <w:p w14:paraId="75463CDA">
      <w:r xmlns:w="http://schemas.openxmlformats.org/wordprocessingml/2006/main">
        <w:t xml:space="preserve">[110] 参考其他应用程序</w:t>
      </w:r>
    </w:p>
    <w:p w14:paraId="36384783">
      <w:r xmlns:w="http://schemas.openxmlformats.org/wordprocessingml/2006/main">
        <w:t xml:space="preserve">[111] 在多个论坛上多次发帖</w:t>
      </w:r>
    </w:p>
    <w:p w14:paraId="46831642">
      <w:r xmlns:w="http://schemas.openxmlformats.org/wordprocessingml/2006/main">
        <w:t xml:space="preserve">[112] 写出一串毫无意义的字符</w:t>
      </w:r>
    </w:p>
    <w:p w14:paraId="6CC0792E">
      <w:r xmlns:w="http://schemas.openxmlformats.org/wordprocessingml/2006/main">
        <w:t xml:space="preserve">[113] 关于作弊和利用漏洞的帖子</w:t>
      </w:r>
    </w:p>
    <w:p w14:paraId="147DC727">
      <w:r xmlns:w="http://schemas.openxmlformats.org/wordprocessingml/2006/main">
        <w:t xml:space="preserve">[114] 最好的办法是忽略违反规则的帖子。上钩或反驳只会让事情变得更糟。</w:t>
      </w:r>
    </w:p>
    <w:p w14:paraId="1A0EF1F8">
      <w:r xmlns:w="http://schemas.openxmlformats.org/wordprocessingml/2006/main">
        <w:t xml:space="preserve">[115] *在上述规则中，“诽谤”指的是在没有客观证据的情况下诋毁和贬低他人。将所有批评性文章都归为“诽谤”是不正确的，所以请务必谨慎。</w:t>
      </w:r>
    </w:p>
    <w:p w14:paraId="1CE8B4BF">
      <w:r xmlns:w="http://schemas.openxmlformats.org/wordprocessingml/2006/main">
        <w:t xml:space="preserve">[116] 关于修改和删除发帖日志 †</w:t>
      </w:r>
    </w:p>
    <w:p w14:paraId="3601BE0C">
      <w:r xmlns:w="http://schemas.openxmlformats.org/wordprocessingml/2006/main">
        <w:t xml:space="preserve">[117] 但是，允许更正印刷错误、遗漏和字体颜色。（他人出于善意所做的更正也允许。）</w:t>
      </w:r>
    </w:p>
    <w:p w14:paraId="6C8E7207">
      <w:r xmlns:w="http://schemas.openxmlformats.org/wordprocessingml/2006/main">
        <w:t xml:space="preserve">[118] 作为例外情况，您可以删除自己的帖子，但事后必须向管理员报告。此外，删除时，请将整个评论替换为以下文本，而不是完全删除：&amp;color(#ff0000){''发帖人已删除''};</w:t>
      </w:r>
    </w:p>
    <w:p w14:paraId="1DCD207D">
      <w:r xmlns:w="http://schemas.openxmlformats.org/wordprocessingml/2006/main">
        <w:t xml:space="preserve">[119] 关于评论删除违反规则的帖子 †</w:t>
      </w:r>
    </w:p>
    <w:p w14:paraId="665E39D4">
      <w:r xmlns:w="http://schemas.openxmlformats.org/wordprocessingml/2006/main">
        <w:t xml:space="preserve">[120] 您可以自行评论删除上述任何违反规则的评论，无需管理员许可。但是，评论删除后，请务必在“违规举报公告板”上进行举报。请使用“违规举报公告板”上的举报模板。</w:t>
      </w:r>
    </w:p>
    <w:p w14:paraId="62814B58">
      <w:r xmlns:w="http://schemas.openxmlformats.org/wordprocessingml/2006/main">
        <w:t xml:space="preserve">[121] 未经 CO 举报公告板举报而被删除的帖子将被恢复，而删除帖子的人将受到处罚。</w:t>
      </w:r>
    </w:p>
    <w:p w14:paraId="23DBB5B3">
      <w:r xmlns:w="http://schemas.openxmlformats.org/wordprocessingml/2006/main">
        <w:t xml:space="preserve">[122] 如果您反复向 CO 举报公告板举报不违反规则的帖子，我们将认为您是自私的，并将对您实施发帖和编辑限制。</w:t>
      </w:r>
    </w:p>
    <w:p w14:paraId="66305561">
      <w:r xmlns:w="http://schemas.openxmlformats.org/wordprocessingml/2006/main">
        <w:t xml:space="preserve">[123] 管理员可酌情恢复 CO 报告公告板上不违反规则的报告。</w:t>
      </w:r>
    </w:p>
    <w:p w14:paraId="4643F852">
      <w:r xmlns:w="http://schemas.openxmlformats.org/wordprocessingml/2006/main">
        <w:t xml:space="preserve">[124] 我们再次恳请您不要评论那些并未违反规则的评论。（例如，诸如“虽然不违反规则，但对任何看到它的人来说都明显是垃圾信息”、“恶作剧”或“评论整个帖子”之类的主观判断。）</w:t>
      </w:r>
    </w:p>
    <w:p w14:paraId="512745CB">
      <w:r xmlns:w="http://schemas.openxmlformats.org/wordprocessingml/2006/main">
        <w:t xml:space="preserve">[125] 关于不违反规则但“冒犯性”的帖子 †</w:t>
      </w:r>
    </w:p>
    <w:p w14:paraId="41103A79">
      <w:r xmlns:w="http://schemas.openxmlformats.org/wordprocessingml/2006/main">
        <w:t xml:space="preserve">[126] 即使帖子内容具有冒犯性，除非违反版规，否则不会被删除。由于每个人对冒犯性的接受程度不同，请使用 NGID 功能隐藏评论，而不是争论或恶意挑衅。</w:t>
      </w:r>
    </w:p>
    <w:p w14:paraId="0817C43A">
      <w:r xmlns:w="http://schemas.openxmlformats.org/wordprocessingml/2006/main">
        <w:t xml:space="preserve">[127] 挑衅难道不是一种违规行为吗？†</w:t>
      </w:r>
    </w:p>
    <w:p w14:paraId="67447E72">
      <w:r xmlns:w="http://schemas.openxmlformats.org/wordprocessingml/2006/main">
        <w:t xml:space="preserve">[128] 判断某条评论是否具有煽动性因人而异，因此我们不认为这是违规行为。如果您认为某条评论具有煽动性，请使用 NGID 功能将其隐藏。</w:t>
      </w:r>
    </w:p>
    <w:p w14:paraId="327A5566">
      <w:r xmlns:w="http://schemas.openxmlformats.org/wordprocessingml/2006/main">
        <w:t xml:space="preserve">[129] 抱怨难道不算违法吗？†</w:t>
      </w:r>
    </w:p>
    <w:p w14:paraId="6082AB96">
      <w:r xmlns:w="http://schemas.openxmlformats.org/wordprocessingml/2006/main">
        <w:t xml:space="preserve">[130] 一般而言，抱怨本身并不构成违规。但是，针对本作品的负面宣传、诽谤、辱骂性语言以及超出抱怨范围的对抗性言论均构成违规。如果您认为抱怨内容冒犯了您，请使用 NGID 功能隐藏相关评论。</w:t>
      </w:r>
    </w:p>
    <w:p w14:paraId="6F31CF51">
      <w:r xmlns:w="http://schemas.openxmlformats.org/wordprocessingml/2006/main">
        <w:t xml:space="preserve">[131] 如果您不确定某个帖子是否违反规则，该怎么办？ †</w:t>
      </w:r>
    </w:p>
    <w:p w14:paraId="46D08F58">
      <w:r xmlns:w="http://schemas.openxmlformats.org/wordprocessingml/2006/main">
        <w:t xml:space="preserve">[132] 有些帖子内容含糊不清，难以判断是否违规。评论删除这类含糊不清的帖子可能会导致问题，所以请不要评论删除，而是使用 NGID 功能将评论隐藏起来。</w:t>
      </w:r>
    </w:p>
    <w:p w14:paraId="4972AF11">
      <w:r xmlns:w="http://schemas.openxmlformats.org/wordprocessingml/2006/main">
        <w:t xml:space="preserve">[133] 对屡犯者的处罚 †</w:t>
      </w:r>
    </w:p>
    <w:p w14:paraId="0B17CB42">
      <w:r xmlns:w="http://schemas.openxmlformats.org/wordprocessingml/2006/main">
        <w:t xml:space="preserve">[134] 屡次违反规则或发布特别恶意的帖子，管理员可酌情予以处罚，例如“禁止访问”或“限制发帖”。</w:t>
      </w:r>
    </w:p>
    <w:p w14:paraId="386DDC9F">
      <w:r xmlns:w="http://schemas.openxmlformats.org/wordprocessingml/2006/main">
        <w:t xml:space="preserve">[135] 如果您对进一步改进有任何建议，请通过 Wiki 管理公告板与我们联系。</w:t>
      </w:r>
    </w:p>
    <w:p w14:paraId="0300ADFC"/>
    <w:p w14:paraId="71C6AD7D">
      <w:r xmlns:w="http://schemas.openxmlformats.org/wordprocessingml/2006/main">
        <w:rPr>
          <w:b/>
        </w:rPr>
        <w:t xml:space="preserve">A065</w:t>
      </w:r>
    </w:p>
    <w:p w14:paraId="30E8C6E9">
      <w:r xmlns:w="http://schemas.openxmlformats.org/wordprocessingml/2006/main">
        <w:t xml:space="preserve">[0] 索引：所有角色 | SSR 角色 | SR 角色 | R 角色</w:t>
      </w:r>
    </w:p>
    <w:p w14:paraId="64DD8CD2">
      <w:r xmlns:w="http://schemas.openxmlformats.org/wordprocessingml/2006/main">
        <w:t xml:space="preserve">[1] 基本信息</w:t>
      </w:r>
    </w:p>
    <w:p w14:paraId="1FBE8746">
      <w:r xmlns:w="http://schemas.openxmlformats.org/wordprocessingml/2006/main">
        <w:t xml:space="preserve">[2] 语音</w:t>
      </w:r>
    </w:p>
    <w:p w14:paraId="73FBE60B">
      <w:r xmlns:w="http://schemas.openxmlformats.org/wordprocessingml/2006/main">
        <w:t xml:space="preserve">[3] 其他版本及相关角色</w:t>
      </w:r>
    </w:p>
    <w:p w14:paraId="178BD992">
      <w:r xmlns:w="http://schemas.openxmlformats.org/wordprocessingml/2006/main">
        <w:t xml:space="preserve">[4] 琐事</w:t>
      </w:r>
    </w:p>
    <w:p w14:paraId="45EBFA91">
      <w:r xmlns:w="http://schemas.openxmlformats.org/wordprocessingml/2006/main">
        <w:t xml:space="preserve">[5] 官方推特账号介绍</w:t>
      </w:r>
    </w:p>
    <w:p w14:paraId="00CE6BB7">
      <w:r xmlns:w="http://schemas.openxmlformats.org/wordprocessingml/2006/main">
        <w:t xml:space="preserve">[6] 评论表单</w:t>
      </w:r>
    </w:p>
    <w:p w14:paraId="785739EB">
      <w:r xmlns:w="http://schemas.openxmlformats.org/wordprocessingml/2006/main">
        <w:t xml:space="preserve">[7] 基本信息 †</w:t>
      </w:r>
    </w:p>
    <w:p w14:paraId="012C4540">
      <w:r xmlns:w="http://schemas.openxmlformats.org/wordprocessingml/2006/main">
        <w:t xml:space="preserve">[8] 变换图像</w:t>
      </w:r>
    </w:p>
    <w:p w14:paraId="353FDE56">
      <w:r xmlns:w="http://schemas.openxmlformats.org/wordprocessingml/2006/main">
        <w:t xml:space="preserve">[9] 简介</w:t>
      </w:r>
    </w:p>
    <w:p w14:paraId="2ADD3011">
      <w:r xmlns:w="http://schemas.openxmlformats.org/wordprocessingml/2006/main">
        <w:t xml:space="preserve">[10] 姓名</w:t>
      </w:r>
    </w:p>
    <w:p w14:paraId="5B857C8B">
      <w:r xmlns:w="http://schemas.openxmlformats.org/wordprocessingml/2006/main">
        <w:t xml:space="preserve">[11] 击败护身符 Nonono</w:t>
      </w:r>
    </w:p>
    <w:p w14:paraId="02433A64">
      <w:r xmlns:w="http://schemas.openxmlformats.org/wordprocessingml/2006/main">
        <w:t xml:space="preserve">[12] 真实姓名</w:t>
      </w:r>
    </w:p>
    <w:p w14:paraId="1E35A60E">
      <w:r xmlns:w="http://schemas.openxmlformats.org/wordprocessingml/2006/main">
        <w:t xml:space="preserve">[13] 白蛇 Nonono</w:t>
      </w:r>
    </w:p>
    <w:p w14:paraId="7495F91F">
      <w:r xmlns:w="http://schemas.openxmlformats.org/wordprocessingml/2006/main">
        <w:t xml:space="preserve">[14] 稀有度</w:t>
      </w:r>
    </w:p>
    <w:p w14:paraId="729C4658">
      <w:r xmlns:w="http://schemas.openxmlformats.org/wordprocessingml/2006/main">
        <w:t xml:space="preserve">[15] 普通攻击</w:t>
      </w:r>
    </w:p>
    <w:p w14:paraId="2F279DDF">
      <w:r xmlns:w="http://schemas.openxmlformats.org/wordprocessingml/2006/main">
        <w:t xml:space="preserve">[16] 远程攻击（魔法）</w:t>
      </w:r>
    </w:p>
    <w:p w14:paraId="35F32D3C">
      <w:r xmlns:w="http://schemas.openxmlformats.org/wordprocessingml/2006/main">
        <w:t xml:space="preserve">[17] 附属派系</w:t>
      </w:r>
    </w:p>
    <w:p w14:paraId="1A63A66B">
      <w:r xmlns:w="http://schemas.openxmlformats.org/wordprocessingml/2006/main">
        <w:t xml:space="preserve">[18] 战士（现代世界）</w:t>
      </w:r>
    </w:p>
    <w:p w14:paraId="16EFC607">
      <w:r xmlns:w="http://schemas.openxmlformats.org/wordprocessingml/2006/main">
        <w:t xml:space="preserve">[19] 皆安巴</w:t>
      </w:r>
    </w:p>
    <w:p w14:paraId="59ABE90D">
      <w:r xmlns:w="http://schemas.openxmlformats.org/wordprocessingml/2006/main">
        <w:t xml:space="preserve">[20] 插图</w:t>
      </w:r>
    </w:p>
    <w:p w14:paraId="2B54189E">
      <w:r xmlns:w="http://schemas.openxmlformats.org/wordprocessingml/2006/main">
        <w:t xml:space="preserve">[21] SD字符</w:t>
      </w:r>
    </w:p>
    <w:p w14:paraId="09842EC2">
      <w:r xmlns:w="http://schemas.openxmlformats.org/wordprocessingml/2006/main">
        <w:t xml:space="preserve">[22] 风味文字</w:t>
      </w:r>
    </w:p>
    <w:p w14:paraId="157C128E">
      <w:r xmlns:w="http://schemas.openxmlformats.org/wordprocessingml/2006/main">
        <w:t xml:space="preserve">[23] “不不不！三个不！不是不不不，不是莫诺诺迦！”她出身于世代侍奉蛇神的巫女世家。她体内寄宿着蛇神，并通过将蛇神的力量注入护身符来战斗。她声称拥有前世的记忆，并且已经活了一百多年。这有时会让她被认为精神错乱，但那些模糊的记忆对不不不来说却至关重要。</w:t>
      </w:r>
    </w:p>
    <w:p w14:paraId="40997273">
      <w:r xmlns:w="http://schemas.openxmlformats.org/wordprocessingml/2006/main">
        <w:t xml:space="preserve">[24] 如何获得</w:t>
      </w:r>
    </w:p>
    <w:p w14:paraId="7C370F95">
      <w:r xmlns:w="http://schemas.openxmlformats.org/wordprocessingml/2006/main">
        <w:t xml:space="preserve">[25] 标准扭蛋</w:t>
      </w:r>
    </w:p>
    <w:p w14:paraId="7579CF0E">
      <w:r xmlns:w="http://schemas.openxmlformats.org/wordprocessingml/2006/main">
        <w:t xml:space="preserve">[26] 基础属性（⭐︎1）* 每提升一个⭐︎，属性值增加50%，⭐︎5时为⭐︎1值的3倍。</w:t>
      </w:r>
    </w:p>
    <w:p w14:paraId="1665E0C7">
      <w:r xmlns:w="http://schemas.openxmlformats.org/wordprocessingml/2006/main">
        <w:t xml:space="preserve">[27] 级</w:t>
      </w:r>
    </w:p>
    <w:p w14:paraId="63FB83F5">
      <w:r xmlns:w="http://schemas.openxmlformats.org/wordprocessingml/2006/main">
        <w:t xml:space="preserve">[28] 耐力</w:t>
      </w:r>
    </w:p>
    <w:p w14:paraId="6E51C8E9">
      <w:r xmlns:w="http://schemas.openxmlformats.org/wordprocessingml/2006/main">
        <w:t xml:space="preserve">[29] 攻击力</w:t>
      </w:r>
    </w:p>
    <w:p w14:paraId="570E6DC9">
      <w:r xmlns:w="http://schemas.openxmlformats.org/wordprocessingml/2006/main">
        <w:t xml:space="preserve">[30] 防御能力</w:t>
      </w:r>
    </w:p>
    <w:p w14:paraId="613AA84A">
      <w:r xmlns:w="http://schemas.openxmlformats.org/wordprocessingml/2006/main">
        <w:t xml:space="preserve">[31] 魔力</w:t>
      </w:r>
    </w:p>
    <w:p w14:paraId="0EAB0229">
      <w:r xmlns:w="http://schemas.openxmlformats.org/wordprocessingml/2006/main">
        <w:t xml:space="preserve">[32] 魔法抗性</w:t>
      </w:r>
    </w:p>
    <w:p w14:paraId="0BCA7BBB">
      <w:r xmlns:w="http://schemas.openxmlformats.org/wordprocessingml/2006/main">
        <w:t xml:space="preserve">[33] 详细状态</w:t>
      </w:r>
    </w:p>
    <w:p w14:paraId="710CBC03">
      <w:r xmlns:w="http://schemas.openxmlformats.org/wordprocessingml/2006/main">
        <w:t xml:space="preserve">[34] 准确性</w:t>
      </w:r>
    </w:p>
    <w:p w14:paraId="2C571899">
      <w:r xmlns:w="http://schemas.openxmlformats.org/wordprocessingml/2006/main">
        <w:t xml:space="preserve">[35] 回避能力</w:t>
      </w:r>
    </w:p>
    <w:p w14:paraId="7B1D7CAA">
      <w:r xmlns:w="http://schemas.openxmlformats.org/wordprocessingml/2006/main">
        <w:t xml:space="preserve">[36] 连击率</w:t>
      </w:r>
    </w:p>
    <w:p w14:paraId="22D19790">
      <w:r xmlns:w="http://schemas.openxmlformats.org/wordprocessingml/2006/main">
        <w:t xml:space="preserve">[37] 反击率</w:t>
      </w:r>
    </w:p>
    <w:p w14:paraId="3613230E">
      <w:r xmlns:w="http://schemas.openxmlformats.org/wordprocessingml/2006/main">
        <w:t xml:space="preserve">[38] 眩晕激活率</w:t>
      </w:r>
    </w:p>
    <w:p w14:paraId="1E6550E3">
      <w:r xmlns:w="http://schemas.openxmlformats.org/wordprocessingml/2006/main">
        <w:t xml:space="preserve">[39] 抗眩晕能力</w:t>
      </w:r>
    </w:p>
    <w:p w14:paraId="15032DAC">
      <w:r xmlns:w="http://schemas.openxmlformats.org/wordprocessingml/2006/main">
        <w:t xml:space="preserve">[40] 移动速度</w:t>
      </w:r>
    </w:p>
    <w:p w14:paraId="294FD6B2">
      <w:r xmlns:w="http://schemas.openxmlformats.org/wordprocessingml/2006/main">
        <w:t xml:space="preserve">[41] 部署速度</w:t>
      </w:r>
    </w:p>
    <w:p w14:paraId="01B2EC13">
      <w:r xmlns:w="http://schemas.openxmlformats.org/wordprocessingml/2006/main">
        <w:t xml:space="preserve">[42] 行动速度</w:t>
      </w:r>
    </w:p>
    <w:p w14:paraId="6E60EFDB">
      <w:r xmlns:w="http://schemas.openxmlformats.org/wordprocessingml/2006/main">
        <w:t xml:space="preserve">[43] 致命的装药量</w:t>
      </w:r>
    </w:p>
    <w:p w14:paraId="09D322D3">
      <w:r xmlns:w="http://schemas.openxmlformats.org/wordprocessingml/2006/main">
        <w:t xml:space="preserve">[44] 特殊招式</w:t>
      </w:r>
    </w:p>
    <w:p w14:paraId="541E180E">
      <w:r xmlns:w="http://schemas.openxmlformats.org/wordprocessingml/2006/main">
        <w:t xml:space="preserve">[45] 姓名</w:t>
      </w:r>
    </w:p>
    <w:p w14:paraId="57579C33">
      <w:r xmlns:w="http://schemas.openxmlformats.org/wordprocessingml/2006/main">
        <w:t xml:space="preserve">[46] 效应</w:t>
      </w:r>
    </w:p>
    <w:p w14:paraId="1840852F">
      <w:r xmlns:w="http://schemas.openxmlformats.org/wordprocessingml/2006/main">
        <w:t xml:space="preserve">[47] 慷慨分发净化护身符</w:t>
      </w:r>
    </w:p>
    <w:p w14:paraId="399594A4">
      <w:r xmlns:w="http://schemas.openxmlformats.org/wordprocessingml/2006/main">
        <w:t xml:space="preserve">[48] 持续 30 秒，使所有友军的攻击力和防御力提高 30%，使所有敌军的攻击力和防御力降低 30%。</w:t>
      </w:r>
    </w:p>
    <w:p w14:paraId="01207FF2">
      <w:r xmlns:w="http://schemas.openxmlformats.org/wordprocessingml/2006/main">
        <w:t xml:space="preserve">[49] 大量分发净化护身符 +</w:t>
      </w:r>
    </w:p>
    <w:p w14:paraId="3D71BD1A">
      <w:r xmlns:w="http://schemas.openxmlformats.org/wordprocessingml/2006/main">
        <w:t xml:space="preserve">[50] 持续30秒，使所有友方单位的攻击力和防御力提高30%，命中率提高50%。使所有敌方单位的攻击力和防御力降低30%，命中率降低50%。</w:t>
      </w:r>
    </w:p>
    <w:p w14:paraId="474558E3">
      <w:r xmlns:w="http://schemas.openxmlformats.org/wordprocessingml/2006/main">
        <w:t xml:space="preserve">[51] 独特效果</w:t>
      </w:r>
    </w:p>
    <w:p w14:paraId="76D45E23">
      <w:r xmlns:w="http://schemas.openxmlformats.org/wordprocessingml/2006/main">
        <w:t xml:space="preserve">[52] 姓名</w:t>
      </w:r>
    </w:p>
    <w:p w14:paraId="54801BFC">
      <w:r xmlns:w="http://schemas.openxmlformats.org/wordprocessingml/2006/main">
        <w:t xml:space="preserve">[53] 效应</w:t>
      </w:r>
    </w:p>
    <w:p w14:paraId="57FA6831">
      <w:r xmlns:w="http://schemas.openxmlformats.org/wordprocessingml/2006/main">
        <w:t xml:space="preserve">[54] 蛇眼</w:t>
      </w:r>
    </w:p>
    <w:p w14:paraId="3C4EA9F2">
      <w:r xmlns:w="http://schemas.openxmlformats.org/wordprocessingml/2006/main">
        <w:t xml:space="preserve">[55] 出击结束后，所有友军单位的特殊攻击槽增加 15%。</w:t>
      </w:r>
    </w:p>
    <w:p w14:paraId="4F7EACDE">
      <w:r xmlns:w="http://schemas.openxmlformats.org/wordprocessingml/2006/main">
        <w:t xml:space="preserve">[56] 蛇眼+</w:t>
      </w:r>
    </w:p>
    <w:p w14:paraId="2B1D61E4">
      <w:r xmlns:w="http://schemas.openxmlformats.org/wordprocessingml/2006/main">
        <w:t xml:space="preserve">[57] 出击结束后，所有友军单位的特殊攻击槽增加 25%。</w:t>
      </w:r>
    </w:p>
    <w:p w14:paraId="2A6A55A7">
      <w:r xmlns:w="http://schemas.openxmlformats.org/wordprocessingml/2006/main">
        <w:t xml:space="preserve">[58] 休闲服装照片</w:t>
      </w:r>
    </w:p>
    <w:p w14:paraId="73F6C206">
      <w:r xmlns:w="http://schemas.openxmlformats.org/wordprocessingml/2006/main">
        <w:t xml:space="preserve">[59] 增强图像</w:t>
      </w:r>
    </w:p>
    <w:p w14:paraId="1AECF29F">
      <w:r xmlns:w="http://schemas.openxmlformats.org/wordprocessingml/2006/main">
        <w:t xml:space="preserve">[60] 语音 †</w:t>
      </w:r>
    </w:p>
    <w:p w14:paraId="403BDCBD">
      <w:r xmlns:w="http://schemas.openxmlformats.org/wordprocessingml/2006/main">
        <w:t xml:space="preserve">[61] 点击打开行列表</w:t>
      </w:r>
    </w:p>
    <w:p w14:paraId="1E0445E5">
      <w:r xmlns:w="http://schemas.openxmlformats.org/wordprocessingml/2006/main">
        <w:t xml:space="preserve">[62] 加入</w:t>
      </w:r>
    </w:p>
    <w:p w14:paraId="31E9B675">
      <w:r xmlns:w="http://schemas.openxmlformats.org/wordprocessingml/2006/main">
        <w:t xml:space="preserve">[63] 对话 1（转换后）</w:t>
      </w:r>
    </w:p>
    <w:p w14:paraId="09253306">
      <w:r xmlns:w="http://schemas.openxmlformats.org/wordprocessingml/2006/main">
        <w:t xml:space="preserve">[64] 我周围漂浮的是什么……？我也不知道！</w:t>
      </w:r>
    </w:p>
    <w:p w14:paraId="2C8E20DF">
      <w:r xmlns:w="http://schemas.openxmlformats.org/wordprocessingml/2006/main">
        <w:t xml:space="preserve">[65] 对话 2（转换后）</w:t>
      </w:r>
    </w:p>
    <w:p w14:paraId="7BBCE6D7">
      <w:r xmlns:w="http://schemas.openxmlformats.org/wordprocessingml/2006/main">
        <w:t xml:space="preserve">[66] 我的皮肤光滑有光泽，摸摸看。</w:t>
      </w:r>
    </w:p>
    <w:p w14:paraId="1ADBFF39">
      <w:r xmlns:w="http://schemas.openxmlformats.org/wordprocessingml/2006/main">
        <w:t xml:space="preserve">[67] 对话 3（转换后）</w:t>
      </w:r>
    </w:p>
    <w:p w14:paraId="5A3F5F3D">
      <w:r xmlns:w="http://schemas.openxmlformats.org/wordprocessingml/2006/main">
        <w:t xml:space="preserve">[68] 嗯，这身衣服让我胃里有点冷……再贴身一点儿吧~</w:t>
      </w:r>
    </w:p>
    <w:p w14:paraId="071ADF2A">
      <w:r xmlns:w="http://schemas.openxmlformats.org/wordprocessingml/2006/main">
        <w:t xml:space="preserve">[69] 对话 4（转换后）</w:t>
      </w:r>
    </w:p>
    <w:p w14:paraId="120963F0">
      <w:r xmlns:w="http://schemas.openxmlformats.org/wordprocessingml/2006/main">
        <w:t xml:space="preserve">[70] 我知道我很性感！</w:t>
      </w:r>
    </w:p>
    <w:p w14:paraId="611F06CA">
      <w:r xmlns:w="http://schemas.openxmlformats.org/wordprocessingml/2006/main">
        <w:t xml:space="preserve">[71] 空闲 1（转换后）</w:t>
      </w:r>
    </w:p>
    <w:p w14:paraId="282346A2">
      <w:r xmlns:w="http://schemas.openxmlformats.org/wordprocessingml/2006/main">
        <w:t xml:space="preserve">[72] 这件作战服胸部那里真的很紧，是啊，真的很勒（面无表情）。所以看起来才那么小！</w:t>
      </w:r>
    </w:p>
    <w:p w14:paraId="22D42395">
      <w:r xmlns:w="http://schemas.openxmlformats.org/wordprocessingml/2006/main">
        <w:t xml:space="preserve">[73] 空闲 2（转换后）</w:t>
      </w:r>
    </w:p>
    <w:p w14:paraId="4C853FA7">
      <w:r xmlns:w="http://schemas.openxmlformats.org/wordprocessingml/2006/main">
        <w:t xml:space="preserve">[74] 你居然担心我毛躁的头发？你个傻瓜！看看我头发竖起来的样子就知道我心情如何了。我现在感觉精力充沛，状态超棒！</w:t>
      </w:r>
    </w:p>
    <w:p w14:paraId="589C3E20">
      <w:r xmlns:w="http://schemas.openxmlformats.org/wordprocessingml/2006/main">
        <w:t xml:space="preserve">[75] 对话 1（转变前）</w:t>
      </w:r>
    </w:p>
    <w:p w14:paraId="1B89356F">
      <w:r xmlns:w="http://schemas.openxmlformats.org/wordprocessingml/2006/main">
        <w:t xml:space="preserve">[76] 嗯……一个讨人喜欢的角色，是吧……嗯，听起来不错。</w:t>
      </w:r>
    </w:p>
    <w:p w14:paraId="39F5FFDA">
      <w:r xmlns:w="http://schemas.openxmlformats.org/wordprocessingml/2006/main">
        <w:t xml:space="preserve">[77] 对话 2（转变前）</w:t>
      </w:r>
    </w:p>
    <w:p w14:paraId="26D87373">
      <w:r xmlns:w="http://schemas.openxmlformats.org/wordprocessingml/2006/main">
        <w:t xml:space="preserve">[78] 我理解你对巫女服的兴趣，但内在也很重要。</w:t>
      </w:r>
    </w:p>
    <w:p w14:paraId="7A9D16E8">
      <w:r xmlns:w="http://schemas.openxmlformats.org/wordprocessingml/2006/main">
        <w:t xml:space="preserve">[79] 对话 3（转变前）</w:t>
      </w:r>
    </w:p>
    <w:p w14:paraId="17355997">
      <w:r xmlns:w="http://schemas.openxmlformats.org/wordprocessingml/2006/main">
        <w:t xml:space="preserve">[80] 如果你想爱我，就直接说出来！</w:t>
      </w:r>
    </w:p>
    <w:p w14:paraId="5BD81A82">
      <w:r xmlns:w="http://schemas.openxmlformats.org/wordprocessingml/2006/main">
        <w:t xml:space="preserve">[81] 对话 4（转变前）</w:t>
      </w:r>
    </w:p>
    <w:p w14:paraId="6A7222B8">
      <w:r xmlns:w="http://schemas.openxmlformats.org/wordprocessingml/2006/main">
        <w:t xml:space="preserve">[82] 你想看看我的脸，对吧？……呵呵……慢慢来，仔细看看。</w:t>
      </w:r>
    </w:p>
    <w:p w14:paraId="2ADCE662">
      <w:r xmlns:w="http://schemas.openxmlformats.org/wordprocessingml/2006/main">
        <w:t xml:space="preserve">[83] 空闲 1（转换前）</w:t>
      </w:r>
    </w:p>
    <w:p w14:paraId="2E4B1A36">
      <w:r xmlns:w="http://schemas.openxmlformats.org/wordprocessingml/2006/main">
        <w:t xml:space="preserve">[84] 我的天哪……我在网上看到一个恐怖故事……什么？巫女应该没事吧？你说？！……虚构的故事比现实更可怕！</w:t>
      </w:r>
    </w:p>
    <w:p w14:paraId="788192AB">
      <w:r xmlns:w="http://schemas.openxmlformats.org/wordprocessingml/2006/main">
        <w:t xml:space="preserve">[85] 空闲 2（转换前）</w:t>
      </w:r>
    </w:p>
    <w:p w14:paraId="296EF103">
      <w:r xmlns:w="http://schemas.openxmlformats.org/wordprocessingml/2006/main">
        <w:t xml:space="preserve">[86] 独处固然美好，但身处热闹的氛围也不错……如果我能许愿，那就是只有我们两个人，我的主人……呵呵，我不会贪心的。</w:t>
      </w:r>
    </w:p>
    <w:p w14:paraId="6BB5D87D">
      <w:r xmlns:w="http://schemas.openxmlformats.org/wordprocessingml/2006/main">
        <w:t xml:space="preserve">[87] 升级 1</w:t>
      </w:r>
    </w:p>
    <w:p w14:paraId="52989BC0">
      <w:r xmlns:w="http://schemas.openxmlformats.org/wordprocessingml/2006/main">
        <w:t xml:space="preserve">[88] 嗯！啊……啊。感觉真好……</w:t>
      </w:r>
    </w:p>
    <w:p w14:paraId="51549448">
      <w:r xmlns:w="http://schemas.openxmlformats.org/wordprocessingml/2006/main">
        <w:t xml:space="preserve">[89] 升级 2</w:t>
      </w:r>
    </w:p>
    <w:p w14:paraId="4018D8BE">
      <w:r xmlns:w="http://schemas.openxmlformats.org/wordprocessingml/2006/main">
        <w:t xml:space="preserve">[90] 嗯！嗯！哼！啊啊啊！？</w:t>
      </w:r>
    </w:p>
    <w:p w14:paraId="0E2D0191">
      <w:r xmlns:w="http://schemas.openxmlformats.org/wordprocessingml/2006/main">
        <w:t xml:space="preserve">[91] 升级 3</w:t>
      </w:r>
    </w:p>
    <w:p w14:paraId="6D72D5BC">
      <w:r xmlns:w="http://schemas.openxmlformats.org/wordprocessingml/2006/main">
        <w:t xml:space="preserve">[92] 嗯，嗯！力量溢出了……啊！？呼呀！？</w:t>
      </w:r>
    </w:p>
    <w:p w14:paraId="7D6D5E43">
      <w:r xmlns:w="http://schemas.openxmlformats.org/wordprocessingml/2006/main">
        <w:t xml:space="preserve">[93] 捕获</w:t>
      </w:r>
    </w:p>
    <w:p w14:paraId="71F7B06B">
      <w:r xmlns:w="http://schemas.openxmlformats.org/wordprocessingml/2006/main">
        <w:t xml:space="preserve">[94] 战斗开始 1</w:t>
      </w:r>
    </w:p>
    <w:p w14:paraId="50053D7E">
      <w:r xmlns:w="http://schemas.openxmlformats.org/wordprocessingml/2006/main">
        <w:t xml:space="preserve">[95] 通量爆炸，节拍变化！</w:t>
      </w:r>
    </w:p>
    <w:p w14:paraId="4176D4C6">
      <w:r xmlns:w="http://schemas.openxmlformats.org/wordprocessingml/2006/main">
        <w:t xml:space="preserve">[96] 战斗开始 2</w:t>
      </w:r>
    </w:p>
    <w:p w14:paraId="50EE3611">
      <w:r xmlns:w="http://schemas.openxmlformats.org/wordprocessingml/2006/main">
        <w:t xml:space="preserve">[97] 参与战斗 1</w:t>
      </w:r>
    </w:p>
    <w:p w14:paraId="73E978F6">
      <w:r xmlns:w="http://schemas.openxmlformats.org/wordprocessingml/2006/main">
        <w:t xml:space="preserve">[98] 如果你攻击我，你将受到惩罚！</w:t>
      </w:r>
    </w:p>
    <w:p w14:paraId="2AE81F02">
      <w:r xmlns:w="http://schemas.openxmlformats.org/wordprocessingml/2006/main">
        <w:t xml:space="preserve">[99] 战斗参与 2</w:t>
      </w:r>
    </w:p>
    <w:p w14:paraId="6ECE5296">
      <w:r xmlns:w="http://schemas.openxmlformats.org/wordprocessingml/2006/main">
        <w:t xml:space="preserve">[100] 求求你，别疼！</w:t>
      </w:r>
    </w:p>
    <w:p w14:paraId="6094FE66">
      <w:r xmlns:w="http://schemas.openxmlformats.org/wordprocessingml/2006/main">
        <w:t xml:space="preserve">[101] 战斗胜利 1</w:t>
      </w:r>
    </w:p>
    <w:p w14:paraId="00DEEA45">
      <w:r xmlns:w="http://schemas.openxmlformats.org/wordprocessingml/2006/main">
        <w:t xml:space="preserve">[102] 各位，这是一项有意义的事业！</w:t>
      </w:r>
    </w:p>
    <w:p w14:paraId="461D942F">
      <w:r xmlns:w="http://schemas.openxmlformats.org/wordprocessingml/2006/main">
        <w:t xml:space="preserve">[103] 战斗胜利 2</w:t>
      </w:r>
    </w:p>
    <w:p w14:paraId="64F4AAD9">
      <w:r xmlns:w="http://schemas.openxmlformats.org/wordprocessingml/2006/main">
        <w:t xml:space="preserve">[104] 普通攻击 1</w:t>
      </w:r>
    </w:p>
    <w:p w14:paraId="4ED3971D">
      <w:r xmlns:w="http://schemas.openxmlformats.org/wordprocessingml/2006/main">
        <w:t xml:space="preserve">[105] 耶！</w:t>
      </w:r>
    </w:p>
    <w:p w14:paraId="19E050E5">
      <w:r xmlns:w="http://schemas.openxmlformats.org/wordprocessingml/2006/main">
        <w:t xml:space="preserve">[106] 普通攻击 2</w:t>
      </w:r>
    </w:p>
    <w:p w14:paraId="76B45825">
      <w:r xmlns:w="http://schemas.openxmlformats.org/wordprocessingml/2006/main">
        <w:t xml:space="preserve">[107] 瞧瞧！</w:t>
      </w:r>
    </w:p>
    <w:p w14:paraId="01DA73E0">
      <w:r xmlns:w="http://schemas.openxmlformats.org/wordprocessingml/2006/main">
        <w:t xml:space="preserve">[108] 普通攻击 3</w:t>
      </w:r>
    </w:p>
    <w:p w14:paraId="5A03BEC6">
      <w:r xmlns:w="http://schemas.openxmlformats.org/wordprocessingml/2006/main">
        <w:t xml:space="preserve">[109] 嘿！</w:t>
      </w:r>
    </w:p>
    <w:p w14:paraId="627D0099">
      <w:r xmlns:w="http://schemas.openxmlformats.org/wordprocessingml/2006/main">
        <w:t xml:space="preserve">[110] 独特效果激活 1</w:t>
      </w:r>
    </w:p>
    <w:p w14:paraId="4D78F901">
      <w:r xmlns:w="http://schemas.openxmlformats.org/wordprocessingml/2006/main">
        <w:t xml:space="preserve">[111] 我会让你见识见识我的实力！</w:t>
      </w:r>
    </w:p>
    <w:p w14:paraId="39CD39AF">
      <w:r xmlns:w="http://schemas.openxmlformats.org/wordprocessingml/2006/main">
        <w:t xml:space="preserve">[112] 独特效果激活 2</w:t>
      </w:r>
    </w:p>
    <w:p w14:paraId="64ACEBD0">
      <w:r xmlns:w="http://schemas.openxmlformats.org/wordprocessingml/2006/main">
        <w:t xml:space="preserve">[113] 出发！</w:t>
      </w:r>
    </w:p>
    <w:p w14:paraId="66A7C8B5">
      <w:r xmlns:w="http://schemas.openxmlformats.org/wordprocessingml/2006/main">
        <w:t xml:space="preserve">[114] 独特效果激活 3</w:t>
      </w:r>
    </w:p>
    <w:p w14:paraId="5FE38175">
      <w:r xmlns:w="http://schemas.openxmlformats.org/wordprocessingml/2006/main">
        <w:t xml:space="preserve">[115] 特殊招式 1</w:t>
      </w:r>
    </w:p>
    <w:p w14:paraId="6DEBAF72">
      <w:r xmlns:w="http://schemas.openxmlformats.org/wordprocessingml/2006/main">
        <w:t xml:space="preserve">[116] 好，让我们来一次全面的考勤！</w:t>
      </w:r>
    </w:p>
    <w:p w14:paraId="1E0932CE">
      <w:r xmlns:w="http://schemas.openxmlformats.org/wordprocessingml/2006/main">
        <w:t xml:space="preserve">[117] 特殊招式 2</w:t>
      </w:r>
    </w:p>
    <w:p w14:paraId="3D5338AE">
      <w:r xmlns:w="http://schemas.openxmlformats.org/wordprocessingml/2006/main">
        <w:t xml:space="preserve">[118] 慷慨地分发净化符咒！</w:t>
      </w:r>
    </w:p>
    <w:p w14:paraId="393958EC">
      <w:r xmlns:w="http://schemas.openxmlformats.org/wordprocessingml/2006/main">
        <w:t xml:space="preserve">[119] 受到的伤害：1</w:t>
      </w:r>
    </w:p>
    <w:p w14:paraId="16F0A9F7">
      <w:r xmlns:w="http://schemas.openxmlformats.org/wordprocessingml/2006/main">
        <w:t xml:space="preserve">[120] 哎哟！</w:t>
      </w:r>
    </w:p>
    <w:p w14:paraId="4E78CB16">
      <w:r xmlns:w="http://schemas.openxmlformats.org/wordprocessingml/2006/main">
        <w:t xml:space="preserve">[121] 受到的伤害：2</w:t>
      </w:r>
    </w:p>
    <w:p w14:paraId="0820A517">
      <w:r xmlns:w="http://schemas.openxmlformats.org/wordprocessingml/2006/main">
        <w:t xml:space="preserve">[122] 太糟糕了！</w:t>
      </w:r>
    </w:p>
    <w:p w14:paraId="271021DC">
      <w:r xmlns:w="http://schemas.openxmlformats.org/wordprocessingml/2006/main">
        <w:t xml:space="preserve">[123] 受到的伤害：3</w:t>
      </w:r>
    </w:p>
    <w:p w14:paraId="0C286952">
      <w:r xmlns:w="http://schemas.openxmlformats.org/wordprocessingml/2006/main">
        <w:t xml:space="preserve">[124] 撤回</w:t>
      </w:r>
    </w:p>
    <w:p w14:paraId="109AFDAF">
      <w:r xmlns:w="http://schemas.openxmlformats.org/wordprocessingml/2006/main">
        <w:t xml:space="preserve">[125] 我快睡着了</w:t>
      </w:r>
    </w:p>
    <w:p w14:paraId="76DE92B5">
      <w:r xmlns:w="http://schemas.openxmlformats.org/wordprocessingml/2006/main">
        <w:t xml:space="preserve">[126] 项目用途 1</w:t>
      </w:r>
    </w:p>
    <w:p w14:paraId="2DACEA49">
      <w:r xmlns:w="http://schemas.openxmlformats.org/wordprocessingml/2006/main">
        <w:t xml:space="preserve">[127] 太好了！如果是糖果的话，我会表扬你的！</w:t>
      </w:r>
    </w:p>
    <w:p w14:paraId="2CB6D3E1">
      <w:r xmlns:w="http://schemas.openxmlformats.org/wordprocessingml/2006/main">
        <w:t xml:space="preserve">[128] 物品用途 2</w:t>
      </w:r>
    </w:p>
    <w:p w14:paraId="2FEEBD6D">
      <w:r xmlns:w="http://schemas.openxmlformats.org/wordprocessingml/2006/main">
        <w:t xml:space="preserve">[129] 呵呵……你真是个讨人喜欢的人啊……</w:t>
      </w:r>
    </w:p>
    <w:p w14:paraId="6C46E665">
      <w:r xmlns:w="http://schemas.openxmlformats.org/wordprocessingml/2006/main">
        <w:t xml:space="preserve">[130] 在游戏中 †</w:t>
      </w:r>
    </w:p>
    <w:p w14:paraId="6174C1C2">
      <w:r xmlns:w="http://schemas.openxmlformats.org/wordprocessingml/2006/main">
        <w:t xml:space="preserve">[131] 后来，又推出了几个限定的 SSR 版本，这些版本也相当优秀，但这个 R 版本更容易获得和突破极限，而且它的特殊技能还有减益效果，因此它仍然是新手和高级玩家都很有用的辅助角色。</w:t>
      </w:r>
    </w:p>
    <w:p w14:paraId="0B14939D">
      <w:r xmlns:w="http://schemas.openxmlformats.org/wordprocessingml/2006/main">
        <w:t xml:space="preserve">[132] 凭借其独特的觉醒能力，能量槽提升值提升至与第三审判之刃伊扎奈尔等SSR角色相同的水平，使用起来也更加容易。</w:t>
      </w:r>
    </w:p>
    <w:p w14:paraId="56CE8C72">
      <w:r xmlns:w="http://schemas.openxmlformats.org/wordprocessingml/2006/main">
        <w:t xml:space="preserve">[133] 即使在突袭之外，命中率提升也能弥补角色基础命中率较低的问题。</w:t>
      </w:r>
    </w:p>
    <w:p w14:paraId="03956D24">
      <w:r xmlns:w="http://schemas.openxmlformats.org/wordprocessingml/2006/main">
        <w:t xml:space="preserve">[134] 由于其移动速度和部署速度较差，在战斗开始前部署时，最好使用急速和贝塔技能来支援它。</w:t>
      </w:r>
    </w:p>
    <w:p w14:paraId="162CAD20">
      <w:r xmlns:w="http://schemas.openxmlformats.org/wordprocessingml/2006/main">
        <w:t xml:space="preserve">[135] 虽然诺诺诺是R级角色中可以优先培养的角色，但她主要定位是辅助角色，因此单凭她一人很难度过游戏初期。诺诺诺只有与其他三星或更高星级的角色（包括通过活动获得的角色）搭配时才能真正发挥作用。</w:t>
      </w:r>
    </w:p>
    <w:p w14:paraId="26EAA0CE">
      <w:r xmlns:w="http://schemas.openxmlformats.org/wordprocessingml/2006/main">
        <w:t xml:space="preserve">[136] 在团队副本中，他非常适合作为战斗成员，因为他的特殊技能提供的增益和减益效果非常有效。他可以独自提升所有队友30%的攻击力，并降低敌人30%的伤害减免率，从而让你可以将一个宝贵的队伍位置留给攻击手。此外，由于他的减益目标与“黑暗记忆之环”不同，将他们同时加入队伍可以进一步提升伤害输出。</w:t>
      </w:r>
    </w:p>
    <w:p w14:paraId="029B80AA">
      <w:r xmlns:w="http://schemas.openxmlformats.org/wordprocessingml/2006/main">
        <w:t xml:space="preserve">[137] 5的行动速度和7.5的特殊攻击充能速度都不算高。由于在没有强化或辅助的情况下无法持续维持增益效果，因此需要改进。</w:t>
      </w:r>
    </w:p>
    <w:p w14:paraId="03BE19BE">
      <w:r xmlns:w="http://schemas.openxmlformats.org/wordprocessingml/2006/main">
        <w:t xml:space="preserve">[138] 其他版本 / 相关角色 †</w:t>
      </w:r>
    </w:p>
    <w:p w14:paraId="4795B90A">
      <w:r xmlns:w="http://schemas.openxmlformats.org/wordprocessingml/2006/main">
        <w:t xml:space="preserve">[139] 击败护身符 Nonono</w:t>
      </w:r>
    </w:p>
    <w:p w14:paraId="0A7E62D7">
      <w:r xmlns:w="http://schemas.openxmlformats.org/wordprocessingml/2006/main">
        <w:t xml:space="preserve">[140] 元旦 Nonono</w:t>
      </w:r>
    </w:p>
    <w:p w14:paraId="1236A1E7">
      <w:r xmlns:w="http://schemas.openxmlformats.org/wordprocessingml/2006/main">
        <w:t xml:space="preserve">[141] 体育节 Nonono</w:t>
      </w:r>
    </w:p>
    <w:p w14:paraId="1C7D9D9D">
      <w:r xmlns:w="http://schemas.openxmlformats.org/wordprocessingml/2006/main">
        <w:t xml:space="preserve">[142] 巴比伦诺诺诺</w:t>
      </w:r>
    </w:p>
    <w:p w14:paraId="0CF26FB0">
      <w:r xmlns:w="http://schemas.openxmlformats.org/wordprocessingml/2006/main">
        <w:t xml:space="preserve">[143] 琐事 †</w:t>
      </w:r>
    </w:p>
    <w:p w14:paraId="0FC30D0C">
      <w:r xmlns:w="http://schemas.openxmlformats.org/wordprocessingml/2006/main">
        <w:t xml:space="preserve">[144] 他是 Dybeet 中任职时间最长的成员，但他却是一个十足的麻烦制造者，有着放纵自己、挥霍无度的消费习惯。</w:t>
      </w:r>
    </w:p>
    <w:p w14:paraId="7547CCF2">
      <w:r xmlns:w="http://schemas.openxmlformats.org/wordprocessingml/2006/main">
        <w:t xml:space="preserve">[145] 乍看之下，她或许只是个患有中二病的可怜女孩，但她作为巫女的能力似乎并非浪得虚名，而且其他巫女也对她抱有神秘感，种种迹象都表明她绝非等闲之辈。此外，还有许多更深层次的暗示，例如她经常出现在以巫女为主角的事件场景中。</w:t>
      </w:r>
    </w:p>
    <w:p w14:paraId="6C92D21D">
      <w:r xmlns:w="http://schemas.openxmlformats.org/wordprocessingml/2006/main">
        <w:t xml:space="preserve">[146] 然后……</w:t>
      </w:r>
    </w:p>
    <w:p w14:paraId="7FDA1092">
      <w:r xmlns:w="http://schemas.openxmlformats.org/wordprocessingml/2006/main">
        <w:t xml:space="preserve">[147] 不同寻常的是，这个特殊招式有两个不同的语音台词。</w:t>
      </w:r>
    </w:p>
    <w:p w14:paraId="3A746BE2">
      <w:r xmlns:w="http://schemas.openxmlformats.org/wordprocessingml/2006/main">
        <w:t xml:space="preserve">[148] 她和悠我关系很好，在剧情中他们有很多对手戏。</w:t>
      </w:r>
    </w:p>
    <w:p w14:paraId="1FDB6566">
      <w:r xmlns:w="http://schemas.openxmlformats.org/wordprocessingml/2006/main">
        <w:t xml:space="preserve">[149] 官方推特账号简介 †</w:t>
      </w:r>
    </w:p>
    <w:p w14:paraId="7009CAF9">
      <w:r xmlns:w="http://schemas.openxmlformats.org/wordprocessingml/2006/main">
        <w:t xml:space="preserve">[150] 引言（PV）</w:t>
      </w:r>
    </w:p>
    <w:p w14:paraId="1C300B75">
      <w:r xmlns:w="http://schemas.openxmlformats.org/wordprocessingml/2006/main">
        <w:t xml:space="preserve">[151] 引言②</w:t>
      </w:r>
    </w:p>
    <w:p w14:paraId="7E009553">
      <w:r xmlns:w="http://schemas.openxmlformats.org/wordprocessingml/2006/main">
        <w:t xml:space="preserve">[152] 半周年纪念插图</w:t>
      </w:r>
    </w:p>
    <w:p w14:paraId="5F77F043">
      <w:r xmlns:w="http://schemas.openxmlformats.org/wordprocessingml/2006/main">
        <w:t xml:space="preserve">[153] 评论表 †</w:t>
      </w:r>
    </w:p>
    <w:p w14:paraId="11CDBC15">
      <w:r xmlns:w="http://schemas.openxmlformats.org/wordprocessingml/2006/main">
        <w:t xml:space="preserve">[154] 点击打开历史日志列表</w:t>
      </w:r>
    </w:p>
    <w:p w14:paraId="6F201A1F">
      <w:r xmlns:w="http://schemas.openxmlformats.org/wordprocessingml/2006/main">
        <w:t xml:space="preserve">[155] 末尾的数字越小，日志越旧。</w:t>
      </w:r>
    </w:p>
    <w:p w14:paraId="3475CB0B">
      <w:r xmlns:w="http://schemas.openxmlformats.org/wordprocessingml/2006/main">
        <w:t xml:space="preserve">[156] 'Comments/Beat Amulet Nonono/' 没有子页面。</w:t>
      </w:r>
    </w:p>
    <w:p w14:paraId="4B8A126D">
      <w:r xmlns:w="http://schemas.openxmlformats.org/wordprocessingml/2006/main">
        <w:t xml:space="preserve">[157] Nojako好可爱。她的休闲装也很好看。 -- [jXLDO.PRdiI] 2020-11-29 (周日) 19:45:12</w:t>
      </w:r>
    </w:p>
    <w:p w14:paraId="048159C9">
      <w:r xmlns:w="http://schemas.openxmlformats.org/wordprocessingml/2006/main">
        <w:t xml:space="preserve">[158] 这个独特效果很棒，因为它能降低友军在使用特殊攻击前被击败的概率——[xW0v2K2ZOik] 2020-11-30 (周一) 10:55:06</w:t>
      </w:r>
    </w:p>
    <w:p w14:paraId="28C3DC6F">
      <w:r xmlns:w="http://schemas.openxmlformats.org/wordprocessingml/2006/main">
        <w:t xml:space="preserve">[159] 特殊攻击强化效果相当实用，其独特能力可以辅助其他角色的特殊攻击，因此在首领战中若能有效运用，效果显著。——[..1H.p2ZC4.] 2020-11-30 (周一) 19:51:48</w:t>
      </w:r>
    </w:p>
    <w:p w14:paraId="0D784203">
      <w:r xmlns:w="http://schemas.openxmlformats.org/wordprocessingml/2006/main">
        <w:t xml:space="preserve">[160] 对活动首领施加减益效果可以显著降低其特殊攻击的威力，这很不错。即使是未强化过的司也能轻松存活并增加箱子数量。——[KrNnwc/3jXY] 2020-12-03 (周四) 21:13:30</w:t>
      </w:r>
    </w:p>
    <w:p w14:paraId="2CE1328B">
      <w:r xmlns:w="http://schemas.openxmlformats.org/wordprocessingml/2006/main">
        <w:t xml:space="preserve">[161] 失败的场景很理想，也是最精彩的部分——[JKp/LTv.9bU] 2020-12-04 (周五) 18:30:01</w:t>
      </w:r>
    </w:p>
    <w:p w14:paraId="53BF459A">
      <w:r xmlns:w="http://schemas.openxmlformats.org/wordprocessingml/2006/main">
        <w:t xml:space="preserve">[162] 他一直首发到最后，所以我尝试给他装备中毒和眩晕技能，但专注于技能的装备也不错——[Q44zB4.oCH.] 2020-12-10 (周四) 18:19:44</w:t>
      </w:r>
    </w:p>
    <w:p w14:paraId="68148CFF">
      <w:r xmlns:w="http://schemas.openxmlformats.org/wordprocessingml/2006/main">
        <w:t xml:space="preserve">[163] 完全正确。开局的计量槽分配可以快速发动攻击，避免超时；队友增益效果可以强化所有职业的队友，即使是随机角色也能发挥作用；敌人增益效果则能让你轻松应对像 Boss 这样的强敌。它非常契合当前的游戏环境。我优先将其升至 5 星，目前搭配 2 星的 Escalayer 和 2 星的 Exil（反坦克），效果相当稳定。剩下的两个位置，我通常使用 Algol 和 Tsukasa，但在挑战高难度关卡时会将 Tsukasa 和 Yuyuel 互换。——[J1KZtElyL0c] 2020-12-07 (周一) 18:16:32</w:t>
      </w:r>
    </w:p>
    <w:p w14:paraId="2709ADA6">
      <w:r xmlns:w="http://schemas.openxmlformats.org/wordprocessingml/2006/main">
        <w:t xml:space="preserve">[164] 她是个可爱的萝莉，插画精美，R级稀有度，容易培养，而且能力强大——沃尔特，她各方面都很完美——[ULtZkMlzlVg] 2020-12-05 (周六) 06:06:22</w:t>
      </w:r>
    </w:p>
    <w:p w14:paraId="0BA51BC1">
      <w:r xmlns:w="http://schemas.openxmlformats.org/wordprocessingml/2006/main">
        <w:t xml:space="preserve">[165] 把责任同时加在盟友和敌人身上是不公平的——[Cglg7T0yQlM] 2020-12-07 (周一) 18:02:40</w:t>
      </w:r>
    </w:p>
    <w:p w14:paraId="4315B8F8">
      <w:r xmlns:w="http://schemas.openxmlformats.org/wordprocessingml/2006/main">
        <w:t xml:space="preserve">[166] 如果你玩过碧蓝幻想，你就会知道这家伙强得离谱哈哈 -- [ZXHQKGtJ8UM] 2022-04-17 (周日) 18:01:12</w:t>
      </w:r>
    </w:p>
    <w:p w14:paraId="00C197BD">
      <w:r xmlns:w="http://schemas.openxmlformats.org/wordprocessingml/2006/main">
        <w:t xml:space="preserve">[167] 即使只有 30% 的增益也很强，所以这似乎是设计的一部分——[yScKJiprnKQ] 2020-12-17 (周四) 22:25:33</w:t>
      </w:r>
    </w:p>
    <w:p w14:paraId="120711BB">
      <w:r xmlns:w="http://schemas.openxmlformats.org/wordprocessingml/2006/main">
        <w:t xml:space="preserve">[168] LV50 ☆1 属性（☆3 属性的一半） 体力：850 攻击力：0 防御力：100 魔力：130 魔抗：126 -- [PvOwNzA37Jw] 2020-12-14 (周一) 16:39:15</w:t>
      </w:r>
    </w:p>
    <w:p w14:paraId="695614E1">
      <w:r xmlns:w="http://schemas.openxmlformats.org/wordprocessingml/2006/main">
        <w:t xml:space="preserve">[169] 这是什么奇葩装备？不就是个腰带吗，又不是火箭。——[fDCL3hAOt7M] 2021-01-07 (周四) 18:15:16</w:t>
      </w:r>
    </w:p>
    <w:p w14:paraId="0D9A649A">
      <w:r xmlns:w="http://schemas.openxmlformats.org/wordprocessingml/2006/main">
        <w:t xml:space="preserve">[170] 她的必杀技威力之强让我很惊讶，尤其是考虑到她只是个R级角色。我原以为她是个孩子气的角色，但她也很有爱心和善解人意，不愧是位长者。——[x8If517SArw] 2021-02-18 (周四) 20:38:04</w:t>
      </w:r>
    </w:p>
    <w:p w14:paraId="10B711DD">
      <w:r xmlns:w="http://schemas.openxmlformats.org/wordprocessingml/2006/main">
        <w:t xml:space="preserve">[171] 我卡在情人节活动E2关了，所以把她升到三星，优先培养她，结果就过了。我之前低估了她，因为她只是个R级角色，但她潜力巨大。——[6CsOtYxwEIE] 2021-02-24 (周三) 23:13:45</w:t>
      </w:r>
    </w:p>
    <w:p w14:paraId="2A98C06A">
      <w:r xmlns:w="http://schemas.openxmlformats.org/wordprocessingml/2006/main">
        <w:t xml:space="preserve">[172] 行李检查还没开始真是太好了。我觉得很多用户可能在开始检查后一段时间内都不会注意到。——[BwEBHpkjiMk] 2021-09-11 (周六) 17:19:13</w:t>
      </w:r>
    </w:p>
    <w:p w14:paraId="150ADA30">
      <w:r xmlns:w="http://schemas.openxmlformats.org/wordprocessingml/2006/main">
        <w:t xml:space="preserve">[173] 觉醒强化后，你变得更强了，我不禁怀疑，“你真的是R级角色吗？” -- [iniv9iTpJb.] 2021-10-21 (周四) 09:48:32</w:t>
      </w:r>
    </w:p>
    <w:p w14:paraId="19F0ED84">
      <w:r xmlns:w="http://schemas.openxmlformats.org/wordprocessingml/2006/main">
        <w:t xml:space="preserve">[174] 他经常参与各种事件场景，所以很受喜剧素材的青睐——[vJ4Yimyx7Xc] 2021-10-21 (周四) 12:29:53</w:t>
      </w:r>
    </w:p>
    <w:p w14:paraId="2BE63F45">
      <w:r xmlns:w="http://schemas.openxmlformats.org/wordprocessingml/2006/main">
        <w:t xml:space="preserve">[175] 刚开始玩的时候，你很难注意到自己甚至还没练好任何能最大限度发挥辅助作用的攻击手。只有当你组建了一支像样的队伍之后，你才会意识到并欣赏到这个角色有多么强大。——[5Ug5u8kMv8w] 2022-05-28 (周六) 12:08:10</w:t>
      </w:r>
    </w:p>
    <w:p w14:paraId="21158E0F">
      <w:r xmlns:w="http://schemas.openxmlformats.org/wordprocessingml/2006/main">
        <w:t xml:space="preserve">[176] 我刚拿到这个名字的时候，心想：“这是什么名字……他们是在开玩笑吗？”哈哈 -- [7Nl9QwQ51T2] 2021-10-26 (周二) 15:37:57</w:t>
      </w:r>
    </w:p>
    <w:p w14:paraId="648D5D12">
      <w:r xmlns:w="http://schemas.openxmlformats.org/wordprocessingml/2006/main">
        <w:t xml:space="preserve">[177] 我是个新玩家，最近才开始玩，非常感谢大家的帮助（包括策略和卧室场景方面的指导）。Nonono-sama 真是女神啊。——[Ng72/Cg14pY] 2022-03-27 (周日) 06:45:20</w:t>
      </w:r>
    </w:p>
    <w:p w14:paraId="3BB59D47">
      <w:r xmlns:w="http://schemas.openxmlformats.org/wordprocessingml/2006/main">
        <w:t xml:space="preserve">[178] 真由大人应该认真考虑成为乃乃乃大人的巫女——[S.Xgd9Bu3YA] 2022-05-27 (周五) 13:19:33</w:t>
      </w:r>
    </w:p>
    <w:p w14:paraId="686DC4AC">
      <w:r xmlns:w="http://schemas.openxmlformats.org/wordprocessingml/2006/main">
        <w:t xml:space="preserve">[179] 在活动现场，她哭诉着“我不想怀孕，我不想”哈哈 -- [3K8PTsU3ZbE] 2022-12-14 (周三) 20:13:12</w:t>
      </w:r>
    </w:p>
    <w:p w14:paraId="5DAB8D50">
      <w:r xmlns:w="http://schemas.openxmlformats.org/wordprocessingml/2006/main">
        <w:t xml:space="preserve">[180] ←使用棋盘前请务必阅读规则。</w:t>
      </w:r>
    </w:p>
    <w:p w14:paraId="4286AD3A">
      <w:r xmlns:w="http://schemas.openxmlformats.org/wordprocessingml/2006/main">
        <w:t xml:space="preserve">[181] 关于规则 †</w:t>
      </w:r>
    </w:p>
    <w:p w14:paraId="6603BC5C">
      <w:r xmlns:w="http://schemas.openxmlformats.org/wordprocessingml/2006/main">
        <w:t xml:space="preserve">[182] 请不要抱怨或批评页面编辑者。如果您对其他人的编辑有意见，请通过“提供替代方案”或“自行编辑”的方式进行建设性沟通。</w:t>
      </w:r>
    </w:p>
    <w:p w14:paraId="3F8B79DA">
      <w:r xmlns:w="http://schemas.openxmlformats.org/wordprocessingml/2006/main">
        <w:t xml:space="preserve">[183] 请勿发布个人网站或其他禁止未经授权链接的网站的网址。</w:t>
      </w:r>
    </w:p>
    <w:p w14:paraId="0BBC9304">
      <w:r xmlns:w="http://schemas.openxmlformats.org/wordprocessingml/2006/main">
        <w:t xml:space="preserve">[184] 关于违反规则的帖子 †</w:t>
      </w:r>
    </w:p>
    <w:p w14:paraId="4FE69F16">
      <w:r xmlns:w="http://schemas.openxmlformats.org/wordprocessingml/2006/main">
        <w:t xml:space="preserve">[185] 禁止发布以下类型的帖子，因为它们容易造成干扰。</w:t>
      </w:r>
    </w:p>
    <w:p w14:paraId="3C957DC0">
      <w:r xmlns:w="http://schemas.openxmlformats.org/wordprocessingml/2006/main">
        <w:t xml:space="preserve">[186]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FB9A018">
      <w:r xmlns:w="http://schemas.openxmlformats.org/wordprocessingml/2006/main">
        <w:t xml:space="preserve">[187] 其他包括使用此维基的人、官方管理员、艺术家、配音演员、现实生活中的个人以及 Twitter 用户等团体。</w:t>
      </w:r>
    </w:p>
    <w:p w14:paraId="5735DFFE">
      <w:r xmlns:w="http://schemas.openxmlformats.org/wordprocessingml/2006/main">
        <w:t xml:space="preserve">[188] 关于向管理层提交的帖子，我们容忍可以解释为用户反馈的评论，例如“我希望他们改进这一点”、“我希望他们尽快修复错误”和“维护时间太长了”，但我们不容忍使用辱骂性语言贬低管理层。</w:t>
      </w:r>
    </w:p>
    <w:p w14:paraId="096366E4">
      <w:r xmlns:w="http://schemas.openxmlformats.org/wordprocessingml/2006/main">
        <w:t xml:space="preserve">[189] 将讨论和意见交流视为“诽谤或对抗他人”是错误的。然而，在讨论或意见交流中使用辱骂性语言、贬低他人、挑衅他人或在缺乏明确证据的情况下发表言论是违法的。说话时务必注意自己的言辞。</w:t>
      </w:r>
    </w:p>
    <w:p w14:paraId="0BE51AA1">
      <w:r xmlns:w="http://schemas.openxmlformats.org/wordprocessingml/2006/main">
        <w:t xml:space="preserve">[190] 攻击性评论是指使用“做这个”或“做那个”等强烈命令、“使用粗俗语言”、“居高临下”或“挑衅”的评论。</w:t>
      </w:r>
    </w:p>
    <w:p w14:paraId="4491F280">
      <w:r xmlns:w="http://schemas.openxmlformats.org/wordprocessingml/2006/main">
        <w:t xml:space="preserve">[191] 禁止发布冒犯现有玩家的帖子，例如“还有人玩这个游戏吗？”或“这游戏已经凉了”。这并不意味着您完全不能发表任何负面言论，而是指那些超出单纯负面评价范围，构成诽谤或诋毁的帖子将被禁止发布。</w:t>
      </w:r>
    </w:p>
    <w:p w14:paraId="2557C694">
      <w:r xmlns:w="http://schemas.openxmlformats.org/wordprocessingml/2006/main">
        <w:t xml:space="preserve">[192] 公开羞辱他人，包括泄露他人的游戏内名称或UID</w:t>
      </w:r>
    </w:p>
    <w:p w14:paraId="7064E9E4">
      <w:r xmlns:w="http://schemas.openxmlformats.org/wordprocessingml/2006/main">
        <w:t xml:space="preserve">[193] 但是，分享有助于游戏攻略的信息和视频是允许的。</w:t>
      </w:r>
    </w:p>
    <w:p w14:paraId="06500427">
      <w:r xmlns:w="http://schemas.openxmlformats.org/wordprocessingml/2006/main">
        <w:t xml:space="preserve">[194] 参考其他应用程序</w:t>
      </w:r>
    </w:p>
    <w:p w14:paraId="4CA95E08">
      <w:r xmlns:w="http://schemas.openxmlformats.org/wordprocessingml/2006/main">
        <w:t xml:space="preserve">[195] 在多个论坛上多次发帖</w:t>
      </w:r>
    </w:p>
    <w:p w14:paraId="440CCC95">
      <w:r xmlns:w="http://schemas.openxmlformats.org/wordprocessingml/2006/main">
        <w:t xml:space="preserve">[196] 写一串无意义的字符</w:t>
      </w:r>
    </w:p>
    <w:p w14:paraId="2A0E3003">
      <w:r xmlns:w="http://schemas.openxmlformats.org/wordprocessingml/2006/main">
        <w:t xml:space="preserve">[197] 关于作弊和利用漏洞的帖子</w:t>
      </w:r>
    </w:p>
    <w:p w14:paraId="528F9921">
      <w:r xmlns:w="http://schemas.openxmlformats.org/wordprocessingml/2006/main">
        <w:t xml:space="preserve">[198] 最好的办法是忽略违反规则的帖子。上钩或反驳只会让事情变得更糟。</w:t>
      </w:r>
    </w:p>
    <w:p w14:paraId="74EF5983">
      <w:r xmlns:w="http://schemas.openxmlformats.org/wordprocessingml/2006/main">
        <w:t xml:space="preserve">[199] *在上述规则中，“诽谤”指的是在没有客观证据的情况下诋毁和贬低他人。将所有批评性文章都归为“诽谤”是不正确的，所以请务必谨慎。</w:t>
      </w:r>
    </w:p>
    <w:p w14:paraId="14DA6433">
      <w:r xmlns:w="http://schemas.openxmlformats.org/wordprocessingml/2006/main">
        <w:t xml:space="preserve">[200] 关于修改和删除写入日志 †</w:t>
      </w:r>
    </w:p>
    <w:p w14:paraId="557FC95E">
      <w:r xmlns:w="http://schemas.openxmlformats.org/wordprocessingml/2006/main">
        <w:t xml:space="preserve">[201] 但是，允许更正印刷错误、遗漏和字体颜色。（他人出于善意所做的更正也允许。）</w:t>
      </w:r>
    </w:p>
    <w:p w14:paraId="163C78ED">
      <w:r xmlns:w="http://schemas.openxmlformats.org/wordprocessingml/2006/main">
        <w:t xml:space="preserve">[202] 作为例外情况，您可以删除自己的帖子，但事后必须向管理员报告。此外，删除时，请将整个评论替换为以下文本，而不是完全删除：&amp;color(#ff0000){''发帖人已删除''};</w:t>
      </w:r>
    </w:p>
    <w:p w14:paraId="588691CD">
      <w:r xmlns:w="http://schemas.openxmlformats.org/wordprocessingml/2006/main">
        <w:t xml:space="preserve">[203] 关于删除违反规则的帖子 †</w:t>
      </w:r>
    </w:p>
    <w:p w14:paraId="27551935">
      <w:r xmlns:w="http://schemas.openxmlformats.org/wordprocessingml/2006/main">
        <w:t xml:space="preserve">[204] 您可以自行注释掉上述任何违反规则的评论，无需管理员许可。但是，注释掉评论后，请务必在“违规举报公告板”上进行举报。举报时请使用“违规举报公告板”上的模板。</w:t>
      </w:r>
    </w:p>
    <w:p w14:paraId="58C4095A">
      <w:r xmlns:w="http://schemas.openxmlformats.org/wordprocessingml/2006/main">
        <w:t xml:space="preserve">[205] 未经 CO 举报公告板举报而被评论删除的帖子将被恢复，而评论删除帖子的人将受到处罚。</w:t>
      </w:r>
    </w:p>
    <w:p w14:paraId="495115C2">
      <w:r xmlns:w="http://schemas.openxmlformats.org/wordprocessingml/2006/main">
        <w:t xml:space="preserve">[206] 如果您反复向 CO 举报公告板举报不违反规则的帖子，我们将认为您是自私的，并将对您实施发帖和编辑限制。</w:t>
      </w:r>
    </w:p>
    <w:p w14:paraId="531387B9">
      <w:r xmlns:w="http://schemas.openxmlformats.org/wordprocessingml/2006/main">
        <w:t xml:space="preserve">[207] 在 CO 报告公告板上，不构成违规的报告可由管理员酌情恢复。</w:t>
      </w:r>
    </w:p>
    <w:p w14:paraId="2EF97B72">
      <w:r xmlns:w="http://schemas.openxmlformats.org/wordprocessingml/2006/main">
        <w:t xml:space="preserve">[208] 我们再次要求您不要评论那些并未违反规则的评论。（例如，诸如“虽然不违反规则，但对任何看到它的人来说都明显是垃圾信息”、“恶作剧”或“评论整个帖子”之类的主观判断。）</w:t>
      </w:r>
    </w:p>
    <w:p w14:paraId="488701DF">
      <w:r xmlns:w="http://schemas.openxmlformats.org/wordprocessingml/2006/main">
        <w:t xml:space="preserve">[209] 关于不违反规则但“冒犯性”的帖子 †</w:t>
      </w:r>
    </w:p>
    <w:p w14:paraId="6A12A11E">
      <w:r xmlns:w="http://schemas.openxmlformats.org/wordprocessingml/2006/main">
        <w:t xml:space="preserve">[210] 即使帖子内容具有冒犯性，除非违反版规，否则不会被删除。由于每个人对冒犯性的接受程度不同，请使用 NGID 功能隐藏评论，而不是争论或恶意挑衅。</w:t>
      </w:r>
    </w:p>
    <w:p w14:paraId="7B08F7FE">
      <w:r xmlns:w="http://schemas.openxmlformats.org/wordprocessingml/2006/main">
        <w:t xml:space="preserve">[211] 挑衅难道不是一种违规行为吗？†</w:t>
      </w:r>
    </w:p>
    <w:p w14:paraId="7AAD194F">
      <w:r xmlns:w="http://schemas.openxmlformats.org/wordprocessingml/2006/main">
        <w:t xml:space="preserve">[212] 每个人对“煽动性言论”的定义都大相径庭，因此我们不认为这是违规行为。如果您认为某条评论具有煽动性，请使用 NGID 功能将其隐藏。</w:t>
      </w:r>
    </w:p>
    <w:p w14:paraId="6495E8B4">
      <w:r xmlns:w="http://schemas.openxmlformats.org/wordprocessingml/2006/main">
        <w:t xml:space="preserve">[213] 投诉难道不算违法吗？†</w:t>
      </w:r>
    </w:p>
    <w:p w14:paraId="6AF253E9">
      <w:r xmlns:w="http://schemas.openxmlformats.org/wordprocessingml/2006/main">
        <w:t xml:space="preserve">[214] 一般而言，抱怨本身并不构成违规。但是，针对本作品的负面宣传、诽谤、辱骂性语言以及超出抱怨范畴的对抗性帖子均构成违规。如果您认为抱怨内容冒犯了您，请使用 NGID 功能隐藏相关评论。</w:t>
      </w:r>
    </w:p>
    <w:p w14:paraId="6E5A71AE">
      <w:r xmlns:w="http://schemas.openxmlformats.org/wordprocessingml/2006/main">
        <w:t xml:space="preserve">[215] 如果您不确定某个帖子是否违反规则，该怎么办？ †</w:t>
      </w:r>
    </w:p>
    <w:p w14:paraId="3EA14AA4">
      <w:r xmlns:w="http://schemas.openxmlformats.org/wordprocessingml/2006/main">
        <w:t xml:space="preserve">[216] 有些帖子内容含糊不清，难以判断是否违规。评论删除这类含糊不清的帖子可能会导致问题，所以请不要评论删除，而是使用 NGID 功能将评论隐藏起来。</w:t>
      </w:r>
    </w:p>
    <w:p w14:paraId="4CB44746">
      <w:r xmlns:w="http://schemas.openxmlformats.org/wordprocessingml/2006/main">
        <w:t xml:space="preserve">[217] 对屡犯者的处罚 †</w:t>
      </w:r>
    </w:p>
    <w:p w14:paraId="716F8716">
      <w:r xmlns:w="http://schemas.openxmlformats.org/wordprocessingml/2006/main">
        <w:t xml:space="preserve">[218] 屡次违反规则或发布特别恶意的帖子，管理员可酌情予以处罚，例如“禁止访问”或“限制发帖”。</w:t>
      </w:r>
    </w:p>
    <w:p w14:paraId="6D637932">
      <w:r xmlns:w="http://schemas.openxmlformats.org/wordprocessingml/2006/main">
        <w:t xml:space="preserve">[219] 如果您对进一步改进有任何建议，请通过 Wiki 管理公告板与我们联系。</w:t>
      </w:r>
    </w:p>
    <w:p w14:paraId="339B6C48"/>
    <w:p w14:paraId="5D3D2305">
      <w:r xmlns:w="http://schemas.openxmlformats.org/wordprocessingml/2006/main">
        <w:rPr>
          <w:b/>
        </w:rPr>
        <w:t xml:space="preserve">A066</w:t>
      </w:r>
    </w:p>
    <w:p w14:paraId="5741179B">
      <w:r xmlns:w="http://schemas.openxmlformats.org/wordprocessingml/2006/main">
        <w:t xml:space="preserve">[0] 索引：所有角色 | SSR 角色 | SR 角色 | R 角色</w:t>
      </w:r>
    </w:p>
    <w:p w14:paraId="6B38AC21">
      <w:r xmlns:w="http://schemas.openxmlformats.org/wordprocessingml/2006/main">
        <w:t xml:space="preserve">[1] 基本信息</w:t>
      </w:r>
    </w:p>
    <w:p w14:paraId="676A7A5F">
      <w:r xmlns:w="http://schemas.openxmlformats.org/wordprocessingml/2006/main">
        <w:t xml:space="preserve">[2] 其他版本及相关角色</w:t>
      </w:r>
    </w:p>
    <w:p w14:paraId="3A9A4699">
      <w:r xmlns:w="http://schemas.openxmlformats.org/wordprocessingml/2006/main">
        <w:t xml:space="preserve">[3] 琐事</w:t>
      </w:r>
    </w:p>
    <w:p w14:paraId="46513EEB">
      <w:r xmlns:w="http://schemas.openxmlformats.org/wordprocessingml/2006/main">
        <w:t xml:space="preserve">[4] 官方推特账号介绍</w:t>
      </w:r>
    </w:p>
    <w:p w14:paraId="325B8B55">
      <w:r xmlns:w="http://schemas.openxmlformats.org/wordprocessingml/2006/main">
        <w:t xml:space="preserve">[5] 评论表单</w:t>
      </w:r>
    </w:p>
    <w:p w14:paraId="1BA7ECBC">
      <w:r xmlns:w="http://schemas.openxmlformats.org/wordprocessingml/2006/main">
        <w:t xml:space="preserve">[6] 基本信息 †</w:t>
      </w:r>
    </w:p>
    <w:p w14:paraId="6E4DC2A1">
      <w:r xmlns:w="http://schemas.openxmlformats.org/wordprocessingml/2006/main">
        <w:t xml:space="preserve">[7] 变换图像</w:t>
      </w:r>
    </w:p>
    <w:p w14:paraId="09F69D58">
      <w:r xmlns:w="http://schemas.openxmlformats.org/wordprocessingml/2006/main">
        <w:t xml:space="preserve">[8] 简介</w:t>
      </w:r>
    </w:p>
    <w:p w14:paraId="2BAEE893">
      <w:r xmlns:w="http://schemas.openxmlformats.org/wordprocessingml/2006/main">
        <w:t xml:space="preserve">[9] 姓名</w:t>
      </w:r>
    </w:p>
    <w:p w14:paraId="30AC9EF4">
      <w:r xmlns:w="http://schemas.openxmlformats.org/wordprocessingml/2006/main">
        <w:t xml:space="preserve">[10] 击败阿莫雷·吉布里尔</w:t>
      </w:r>
    </w:p>
    <w:p w14:paraId="320F9539">
      <w:r xmlns:w="http://schemas.openxmlformats.org/wordprocessingml/2006/main">
        <w:t xml:space="preserve">[11] 真实姓名</w:t>
      </w:r>
    </w:p>
    <w:p w14:paraId="18265485">
      <w:r xmlns:w="http://schemas.openxmlformats.org/wordprocessingml/2006/main">
        <w:t xml:space="preserve">[12] 真锅理香</w:t>
      </w:r>
    </w:p>
    <w:p w14:paraId="0825CB98">
      <w:r xmlns:w="http://schemas.openxmlformats.org/wordprocessingml/2006/main">
        <w:t xml:space="preserve">[13] 稀有度</w:t>
      </w:r>
    </w:p>
    <w:p w14:paraId="215871D6">
      <w:r xmlns:w="http://schemas.openxmlformats.org/wordprocessingml/2006/main">
        <w:t xml:space="preserve">[14] 普通攻击</w:t>
      </w:r>
    </w:p>
    <w:p w14:paraId="6E96504A">
      <w:r xmlns:w="http://schemas.openxmlformats.org/wordprocessingml/2006/main">
        <w:t xml:space="preserve">[15] 近战攻击（物理）</w:t>
      </w:r>
    </w:p>
    <w:p w14:paraId="79BC0F94">
      <w:r xmlns:w="http://schemas.openxmlformats.org/wordprocessingml/2006/main">
        <w:t xml:space="preserve">[16] 附属派系</w:t>
      </w:r>
    </w:p>
    <w:p w14:paraId="37882B32">
      <w:r xmlns:w="http://schemas.openxmlformats.org/wordprocessingml/2006/main">
        <w:t xml:space="preserve">[17] 战士（异界）</w:t>
      </w:r>
    </w:p>
    <w:p w14:paraId="5083B933">
      <w:r xmlns:w="http://schemas.openxmlformats.org/wordprocessingml/2006/main">
        <w:t xml:space="preserve">[18] 特殊属性</w:t>
      </w:r>
    </w:p>
    <w:p w14:paraId="0EB198FB">
      <w:r xmlns:w="http://schemas.openxmlformats.org/wordprocessingml/2006/main">
        <w:t xml:space="preserve">[19] 合作</w:t>
      </w:r>
    </w:p>
    <w:p w14:paraId="7589F1AC">
      <w:r xmlns:w="http://schemas.openxmlformats.org/wordprocessingml/2006/main">
        <w:t xml:space="preserve">[20] 青山由香里</w:t>
      </w:r>
    </w:p>
    <w:p w14:paraId="0FA9E213">
      <w:r xmlns:w="http://schemas.openxmlformats.org/wordprocessingml/2006/main">
        <w:t xml:space="preserve">[21] 插图</w:t>
      </w:r>
    </w:p>
    <w:p w14:paraId="1DA01CB8">
      <w:r xmlns:w="http://schemas.openxmlformats.org/wordprocessingml/2006/main">
        <w:t xml:space="preserve">[22] 空中青年赛</w:t>
      </w:r>
    </w:p>
    <w:p w14:paraId="79A715EE">
      <w:r xmlns:w="http://schemas.openxmlformats.org/wordprocessingml/2006/main">
        <w:t xml:space="preserve">[23] SD字符</w:t>
      </w:r>
    </w:p>
    <w:p w14:paraId="15A492F2">
      <w:r xmlns:w="http://schemas.openxmlformats.org/wordprocessingml/2006/main">
        <w:t xml:space="preserve">[24] 风味文字</w:t>
      </w:r>
    </w:p>
    <w:p w14:paraId="3A2F958E">
      <w:r xmlns:w="http://schemas.openxmlformats.org/wordprocessingml/2006/main">
        <w:t xml:space="preserve">[25] “为了守护我们蔚蓝的星球，我绝不容忍任何不轨之举！这有点尴尬吧？吉布莉尔，你好啊，真锅莉卡！”她是来自魔天使吉布莉尔世界的圣洁天使少女。她通过ADDD强化自身能量，变身成为拥有超强力量的战士。她的必杀技“天使流星拳”如同流星雨般倾泻而下，发动猛烈的攻击。她经常与艾斯卡莱耶尔并肩作战，探索着这个世界的全新战斗方式。</w:t>
      </w:r>
    </w:p>
    <w:p w14:paraId="69AD0AA6">
      <w:r xmlns:w="http://schemas.openxmlformats.org/wordprocessingml/2006/main">
        <w:t xml:space="preserve">[26] 如何获得</w:t>
      </w:r>
    </w:p>
    <w:p w14:paraId="470EC195">
      <w:r xmlns:w="http://schemas.openxmlformats.org/wordprocessingml/2006/main">
        <w:t xml:space="preserve">[27] 限时扭蛋</w:t>
      </w:r>
    </w:p>
    <w:p w14:paraId="63B11774">
      <w:r xmlns:w="http://schemas.openxmlformats.org/wordprocessingml/2006/main">
        <w:t xml:space="preserve">[28] 基础属性（1星）* 每增加1星+50%，5星时为1星值的3倍</w:t>
      </w:r>
    </w:p>
    <w:p w14:paraId="78F68AF1">
      <w:r xmlns:w="http://schemas.openxmlformats.org/wordprocessingml/2006/main">
        <w:t xml:space="preserve">[29] 级</w:t>
      </w:r>
    </w:p>
    <w:p w14:paraId="729346DD">
      <w:r xmlns:w="http://schemas.openxmlformats.org/wordprocessingml/2006/main">
        <w:t xml:space="preserve">[30] 耐力</w:t>
      </w:r>
    </w:p>
    <w:p w14:paraId="62211FC9">
      <w:r xmlns:w="http://schemas.openxmlformats.org/wordprocessingml/2006/main">
        <w:t xml:space="preserve">[31] 攻击力</w:t>
      </w:r>
    </w:p>
    <w:p w14:paraId="271EEFBF">
      <w:r xmlns:w="http://schemas.openxmlformats.org/wordprocessingml/2006/main">
        <w:t xml:space="preserve">[32] 防御能力</w:t>
      </w:r>
    </w:p>
    <w:p w14:paraId="2D19BE9F">
      <w:r xmlns:w="http://schemas.openxmlformats.org/wordprocessingml/2006/main">
        <w:t xml:space="preserve">[33] 魔力</w:t>
      </w:r>
    </w:p>
    <w:p w14:paraId="6D349DD2">
      <w:r xmlns:w="http://schemas.openxmlformats.org/wordprocessingml/2006/main">
        <w:t xml:space="preserve">[34] 魔法抗性</w:t>
      </w:r>
    </w:p>
    <w:p w14:paraId="73EFBD9C">
      <w:r xmlns:w="http://schemas.openxmlformats.org/wordprocessingml/2006/main">
        <w:t xml:space="preserve">[35] 详细状态</w:t>
      </w:r>
    </w:p>
    <w:p w14:paraId="4D17CA5F">
      <w:r xmlns:w="http://schemas.openxmlformats.org/wordprocessingml/2006/main">
        <w:t xml:space="preserve">[36] 准确性</w:t>
      </w:r>
    </w:p>
    <w:p w14:paraId="2C5F55C0">
      <w:r xmlns:w="http://schemas.openxmlformats.org/wordprocessingml/2006/main">
        <w:t xml:space="preserve">[37] 回避能力</w:t>
      </w:r>
    </w:p>
    <w:p w14:paraId="005D8491">
      <w:r xmlns:w="http://schemas.openxmlformats.org/wordprocessingml/2006/main">
        <w:t xml:space="preserve">[38] 连续命中率</w:t>
      </w:r>
    </w:p>
    <w:p w14:paraId="0CD70FD0">
      <w:r xmlns:w="http://schemas.openxmlformats.org/wordprocessingml/2006/main">
        <w:t xml:space="preserve">[39] 反击率</w:t>
      </w:r>
    </w:p>
    <w:p w14:paraId="312ABDEF">
      <w:r xmlns:w="http://schemas.openxmlformats.org/wordprocessingml/2006/main">
        <w:t xml:space="preserve">[40] 眩晕激活率</w:t>
      </w:r>
    </w:p>
    <w:p w14:paraId="068AC8BB">
      <w:r xmlns:w="http://schemas.openxmlformats.org/wordprocessingml/2006/main">
        <w:t xml:space="preserve">[41] 抗眩晕能力</w:t>
      </w:r>
    </w:p>
    <w:p w14:paraId="479AAE13">
      <w:r xmlns:w="http://schemas.openxmlformats.org/wordprocessingml/2006/main">
        <w:t xml:space="preserve">[42] 移动速度</w:t>
      </w:r>
    </w:p>
    <w:p w14:paraId="61A89AEA">
      <w:r xmlns:w="http://schemas.openxmlformats.org/wordprocessingml/2006/main">
        <w:t xml:space="preserve">[43] 部署速度</w:t>
      </w:r>
    </w:p>
    <w:p w14:paraId="2BCD0B50">
      <w:r xmlns:w="http://schemas.openxmlformats.org/wordprocessingml/2006/main">
        <w:t xml:space="preserve">[44] 行动速度</w:t>
      </w:r>
    </w:p>
    <w:p w14:paraId="3E0EDBE2">
      <w:r xmlns:w="http://schemas.openxmlformats.org/wordprocessingml/2006/main">
        <w:t xml:space="preserve">[45] 致命的装药量</w:t>
      </w:r>
    </w:p>
    <w:p w14:paraId="09E5ABE4">
      <w:r xmlns:w="http://schemas.openxmlformats.org/wordprocessingml/2006/main">
        <w:t xml:space="preserve">[46] 特殊招式</w:t>
      </w:r>
    </w:p>
    <w:p w14:paraId="4F1A00BB">
      <w:r xmlns:w="http://schemas.openxmlformats.org/wordprocessingml/2006/main">
        <w:t xml:space="preserve">[47] 姓名</w:t>
      </w:r>
    </w:p>
    <w:p w14:paraId="04C47F14">
      <w:r xmlns:w="http://schemas.openxmlformats.org/wordprocessingml/2006/main">
        <w:t xml:space="preserve">[48] 效果</w:t>
      </w:r>
    </w:p>
    <w:p w14:paraId="62D55CB8">
      <w:r xmlns:w="http://schemas.openxmlformats.org/wordprocessingml/2006/main">
        <w:t xml:space="preserve">[49] 天使流星拳</w:t>
      </w:r>
    </w:p>
    <w:p w14:paraId="773CFAF8">
      <w:r xmlns:w="http://schemas.openxmlformats.org/wordprocessingml/2006/main">
        <w:t xml:space="preserve">[50] 对一排水平方向的敌人造成 4 倍物理伤害。目标越少，伤害越高（最高可达 6 倍）。</w:t>
      </w:r>
    </w:p>
    <w:p w14:paraId="41DB217C">
      <w:r xmlns:w="http://schemas.openxmlformats.org/wordprocessingml/2006/main">
        <w:t xml:space="preserve">[51] 天使流星拳+</w:t>
      </w:r>
    </w:p>
    <w:p w14:paraId="230BA438">
      <w:r xmlns:w="http://schemas.openxmlformats.org/wordprocessingml/2006/main">
        <w:t xml:space="preserve">[52] 对一排横向敌人造成6倍物理伤害。目标越少，伤害越高（最高可达9倍）。若目标是处于BREAK状态的大型首领，则特殊技能威力提升100%。</w:t>
      </w:r>
    </w:p>
    <w:p w14:paraId="6FAB6157">
      <w:r xmlns:w="http://schemas.openxmlformats.org/wordprocessingml/2006/main">
        <w:t xml:space="preserve">[53] 独特效果</w:t>
      </w:r>
    </w:p>
    <w:p w14:paraId="301442FB">
      <w:r xmlns:w="http://schemas.openxmlformats.org/wordprocessingml/2006/main">
        <w:t xml:space="preserve">[54] 姓名</w:t>
      </w:r>
    </w:p>
    <w:p w14:paraId="5A211778">
      <w:r xmlns:w="http://schemas.openxmlformats.org/wordprocessingml/2006/main">
        <w:t xml:space="preserve">[55] 效应</w:t>
      </w:r>
    </w:p>
    <w:p w14:paraId="2DDFF942">
      <w:r xmlns:w="http://schemas.openxmlformats.org/wordprocessingml/2006/main">
        <w:t xml:space="preserve">[56] Angel Beat Flash</w:t>
      </w:r>
    </w:p>
    <w:p w14:paraId="074154EE">
      <w:r xmlns:w="http://schemas.openxmlformats.org/wordprocessingml/2006/main">
        <w:t xml:space="preserve">[57] 部署完成后，所有敌人的攻击力降低50%，持续20秒。场上敌人的命中率降低50%，持续20秒。用自身攻击击败敌人时，自身特殊攻击槽增加10%。</w:t>
      </w:r>
    </w:p>
    <w:p w14:paraId="7846E28C">
      <w:r xmlns:w="http://schemas.openxmlformats.org/wordprocessingml/2006/main">
        <w:t xml:space="preserve">[58] Angel Beat Flash+</w:t>
      </w:r>
    </w:p>
    <w:p w14:paraId="793A124E">
      <w:r xmlns:w="http://schemas.openxmlformats.org/wordprocessingml/2006/main">
        <w:t xml:space="preserve">[59] 部署完成后，持续20秒，降低所有敌人50%的攻击力和防御力。持续20秒，降低场上敌人50%的命中率。每次用自己的攻击击败敌人，增加自身15%的特殊槽。自身攻击力提升5%（最高50%）。</w:t>
      </w:r>
    </w:p>
    <w:p w14:paraId="71862B1F">
      <w:r xmlns:w="http://schemas.openxmlformats.org/wordprocessingml/2006/main">
        <w:t xml:space="preserve">[60] 休闲装照片</w:t>
      </w:r>
    </w:p>
    <w:p w14:paraId="0E0F8B20">
      <w:r xmlns:w="http://schemas.openxmlformats.org/wordprocessingml/2006/main">
        <w:t xml:space="preserve">[61] 增强图像</w:t>
      </w:r>
    </w:p>
    <w:p w14:paraId="64463029">
      <w:r xmlns:w="http://schemas.openxmlformats.org/wordprocessingml/2006/main">
        <w:t xml:space="preserve">[62] 在游戏中 †</w:t>
      </w:r>
    </w:p>
    <w:p w14:paraId="1A27FD4E">
      <w:r xmlns:w="http://schemas.openxmlformats.org/wordprocessingml/2006/main">
        <w:t xml:space="preserve">[63] 这位联动角色拥有特殊技能，其伤害倍率会根据敌人数量而变化，并且每次击败敌人后都会获得独特的增益效果。这是此类特殊技能首次攻击横向一排敌人。</w:t>
      </w:r>
    </w:p>
    <w:p w14:paraId="3B1A1865">
      <w:r xmlns:w="http://schemas.openxmlformats.org/wordprocessingml/2006/main">
        <w:t xml:space="preserve">[64] 如果只有一个敌人，伤害倍率与单体特殊攻击相同；而对处于BREAK状态的团队首领，伤害倍率则提升至18倍。后者的使用条件较为苛刻，为了发挥其效果，至少需要一名能够生成BREAK灯的角色，并在FEVER状态下手动叠加BREAK效果。如果条件允许，最好还能准备一名可以让吉布莉尔在BREAK状态下使用两次特殊攻击的角色，如果能够让吉布莉尔在BREAK状态下同时使用第一次特殊攻击，并在BREAK状态结束前使用第二次特殊攻击，那就更好了。此外，还需要用能够降低伤害减免、提升火力以及可能具有治疗能力的角色来填补剩余的两个位置，这使得队伍配置颇具挑战性。</w:t>
      </w:r>
    </w:p>
    <w:p w14:paraId="589A2267">
      <w:r xmlns:w="http://schemas.openxmlformats.org/wordprocessingml/2006/main">
        <w:t xml:space="preserve">[65] 部署完成后施加的短期减益效果适用于突袭和B级单位。同时降低50%攻击力和防御力的高额效果尚属首次。</w:t>
      </w:r>
    </w:p>
    <w:p w14:paraId="48D75DF5">
      <w:r xmlns:w="http://schemas.openxmlformats.org/wordprocessingml/2006/main">
        <w:t xml:space="preserve">[66] 其他版本 / 相关角色 †</w:t>
      </w:r>
    </w:p>
    <w:p w14:paraId="1BE7E3EA">
      <w:r xmlns:w="http://schemas.openxmlformats.org/wordprocessingml/2006/main">
        <w:t xml:space="preserve">[67] 击败阿莫雷·吉布里尔·白羊座</w:t>
      </w:r>
    </w:p>
    <w:p w14:paraId="072C5DB1">
      <w:r xmlns:w="http://schemas.openxmlformats.org/wordprocessingml/2006/main">
        <w:t xml:space="preserve">[68] 神圣骑士吉布莉尔零</w:t>
      </w:r>
    </w:p>
    <w:p w14:paraId="20E8380A">
      <w:r xmlns:w="http://schemas.openxmlformats.org/wordprocessingml/2006/main">
        <w:t xml:space="preserve">[69] 琐事 †</w:t>
      </w:r>
    </w:p>
    <w:p w14:paraId="6CCE8710">
      <w:r xmlns:w="http://schemas.openxmlformats.org/wordprocessingml/2006/main">
        <w:t xml:space="preserve">[70] 与 Frontwing 制作的成人游戏《魔界天使吉布莉尔》合作创作的角色。她是该系列第一部游戏的女主角，一直登场到第一部系列的最后一部《-Episode3-》。</w:t>
      </w:r>
    </w:p>
    <w:p w14:paraId="343F7031">
      <w:r xmlns:w="http://schemas.openxmlformats.org/wordprocessingml/2006/main">
        <w:t xml:space="preserve">[71] 官方推特账号简介 †</w:t>
      </w:r>
    </w:p>
    <w:p w14:paraId="35368A10">
      <w:r xmlns:w="http://schemas.openxmlformats.org/wordprocessingml/2006/main">
        <w:t xml:space="preserve">[72] 人物介绍</w:t>
      </w:r>
    </w:p>
    <w:p w14:paraId="5CB0F1C1">
      <w:r xmlns:w="http://schemas.openxmlformats.org/wordprocessingml/2006/main">
        <w:t xml:space="preserve">[73] 评论表 †</w:t>
      </w:r>
    </w:p>
    <w:p w14:paraId="232CAF96">
      <w:r xmlns:w="http://schemas.openxmlformats.org/wordprocessingml/2006/main">
        <w:t xml:space="preserve">[74] 点击打开历史日志列表</w:t>
      </w:r>
    </w:p>
    <w:p w14:paraId="707EC659">
      <w:r xmlns:w="http://schemas.openxmlformats.org/wordprocessingml/2006/main">
        <w:t xml:space="preserve">[75] 末尾的数字越小，日志就越旧。</w:t>
      </w:r>
    </w:p>
    <w:p w14:paraId="4906CA4D">
      <w:r xmlns:w="http://schemas.openxmlformats.org/wordprocessingml/2006/main">
        <w:t xml:space="preserve">[76] 'Comments/Beat Amore Jibril/' 没有子页面。</w:t>
      </w:r>
    </w:p>
    <w:p w14:paraId="2F830AD9">
      <w:r xmlns:w="http://schemas.openxmlformats.org/wordprocessingml/2006/main">
        <w:t xml:space="preserve">[77] 她的发音和语调都非常完美。我真的很佩服她能像高槻佐仓一样，为同一个角色保持相同的声音！——[roWrliN4MYE] 2026-04-22 (周三) 22:13:07</w:t>
      </w:r>
    </w:p>
    <w:p w14:paraId="183F0A92">
      <w:r xmlns:w="http://schemas.openxmlformats.org/wordprocessingml/2006/main">
        <w:t xml:space="preserve">[78] 我偶尔会看到吉布莉尔与其他人的合作，但即便如此，大概也只是几年一次……而且手游也已经完结很久了。我很好奇她是不是把以前作品里的下载游戏、OVA和音频文件都保存下来，用来温习和磨练技艺。——[e1vRmjP7H3Y] 2026-04-22 (周三) 23:02:52</w:t>
      </w:r>
    </w:p>
    <w:p w14:paraId="6833B5A1">
      <w:r xmlns:w="http://schemas.openxmlformats.org/wordprocessingml/2006/main">
        <w:t xml:space="preserve">[79] 能再次看到青山由香里配音的吉布莉尔，我真的太感激了。我真的太开心了。——[bQhdFf7mFpE] 2026-04-22 (周三) 22:43:35</w:t>
      </w:r>
    </w:p>
    <w:p w14:paraId="4346B2E9">
      <w:r xmlns:w="http://schemas.openxmlformats.org/wordprocessingml/2006/main">
        <w:t xml:space="preserve">[80] 即使你尽可能多地加入拥有携带栗子或特殊攻击破防能力的角色，从预期收益来看，这些能力在战斗中实际有效的比例又有多少呢？而且，你又能有多少次机会让特殊攻击与这些能力同时生效呢？仔细想想…… -- [NQ3qdYuxfnA] 2026-04-28 (周二) 18:08:10</w:t>
      </w:r>
    </w:p>
    <w:p w14:paraId="5E82756C">
      <w:r xmlns:w="http://schemas.openxmlformats.org/wordprocessingml/2006/main">
        <w:t xml:space="preserve">[81] 如果在 71.4 秒内获得一次 BREAK，相当于 10.2 倍。如果获得两次 BREAK，相当于 11.5 倍。风味。-- [kF3aaGFInOE] 2026-04-28 (周二) 18:40:53</w:t>
      </w:r>
    </w:p>
    <w:p w14:paraId="7D1A0A2E">
      <w:r xmlns:w="http://schemas.openxmlformats.org/wordprocessingml/2006/main">
        <w:t xml:space="preserve">[82] ←使用棋盘前请务必阅读规则。</w:t>
      </w:r>
    </w:p>
    <w:p w14:paraId="6FAAF283">
      <w:r xmlns:w="http://schemas.openxmlformats.org/wordprocessingml/2006/main">
        <w:t xml:space="preserve">[83] 关于规则 †</w:t>
      </w:r>
    </w:p>
    <w:p w14:paraId="4EA9682E">
      <w:r xmlns:w="http://schemas.openxmlformats.org/wordprocessingml/2006/main">
        <w:t xml:space="preserve">[84] 请不要抱怨或批评页面编辑者。如果您对其他人的编辑有意见，请通过“提供替代方案”或“自行编辑”的方式进行建设性沟通。</w:t>
      </w:r>
    </w:p>
    <w:p w14:paraId="3122D643">
      <w:r xmlns:w="http://schemas.openxmlformats.org/wordprocessingml/2006/main">
        <w:t xml:space="preserve">[85] 不要发布个人网站或其他禁止未经授权链接的网站的网址。</w:t>
      </w:r>
    </w:p>
    <w:p w14:paraId="0F538AE5">
      <w:r xmlns:w="http://schemas.openxmlformats.org/wordprocessingml/2006/main">
        <w:t xml:space="preserve">[86] 关于违反规则的帖子 †</w:t>
      </w:r>
    </w:p>
    <w:p w14:paraId="67F093F1">
      <w:r xmlns:w="http://schemas.openxmlformats.org/wordprocessingml/2006/main">
        <w:t xml:space="preserve">[87] 禁止发布以下类型的帖子，因为它们容易造成干扰。</w:t>
      </w:r>
    </w:p>
    <w:p w14:paraId="4A5B109E">
      <w:r xmlns:w="http://schemas.openxmlformats.org/wordprocessingml/2006/main">
        <w:t xml:space="preserve">[88] 我们允许对角色表现进行评价（例如强、弱等），但请注意用词。例如，“○○的技能很弱，不值得用，是个菜鸟”之类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915F360">
      <w:r xmlns:w="http://schemas.openxmlformats.org/wordprocessingml/2006/main">
        <w:t xml:space="preserve">[89] 其他包括使用此维基的人、官方管理员、艺术家、配音演员、现实生活中的个人以及 Twitter 用户等团体。</w:t>
      </w:r>
    </w:p>
    <w:p w14:paraId="1855B6D0">
      <w:r xmlns:w="http://schemas.openxmlformats.org/wordprocessingml/2006/main">
        <w:t xml:space="preserve">[90] 关于向管理层提交的帖子，我们容忍可以解释为用户反馈的评论，例如“我希望他们改进这一点”、“我希望他们尽快修复错误”和“维护时间太长了”，但我们不容忍使用辱骂性语言贬低管理层。</w:t>
      </w:r>
    </w:p>
    <w:p w14:paraId="10648F4E">
      <w:r xmlns:w="http://schemas.openxmlformats.org/wordprocessingml/2006/main">
        <w:t xml:space="preserve">[91] 将讨论和意见交流视为“诽谤或对抗他人”是错误的。然而，在讨论或意见交流中使用辱骂性语言、贬低他人、挑衅他人或在缺乏明确证据的情况下发表言论是违法的。说话时务必注意自己的言辞。</w:t>
      </w:r>
    </w:p>
    <w:p w14:paraId="183C94FB">
      <w:r xmlns:w="http://schemas.openxmlformats.org/wordprocessingml/2006/main">
        <w:t xml:space="preserve">[92] 攻击性评论包括使用“做这个”或“做那个”等强硬命令、“使用粗俗语言”、“居高临下”和“挑衅”等。</w:t>
      </w:r>
    </w:p>
    <w:p w14:paraId="7EAA4E0E">
      <w:r xmlns:w="http://schemas.openxmlformats.org/wordprocessingml/2006/main">
        <w:t xml:space="preserve">[93] 禁止发布冒犯现有玩家的帖子，例如“还有人玩这个游戏吗？”或“这游戏已经凉了”。这并不意味着您完全不能发表任何负面言论，而是指那些超出单纯负面评价范围，构成诽谤或诋毁的帖子将被禁止发布。</w:t>
      </w:r>
    </w:p>
    <w:p w14:paraId="3F59B955">
      <w:r xmlns:w="http://schemas.openxmlformats.org/wordprocessingml/2006/main">
        <w:t xml:space="preserve">[94] 公开羞辱，即公开他人的游戏内名称或UID。</w:t>
      </w:r>
    </w:p>
    <w:p w14:paraId="57B552A5">
      <w:r xmlns:w="http://schemas.openxmlformats.org/wordprocessingml/2006/main">
        <w:t xml:space="preserve">[95] 但是，允许分享有助于完成此游戏的信息和视频。</w:t>
      </w:r>
    </w:p>
    <w:p w14:paraId="66588555">
      <w:r xmlns:w="http://schemas.openxmlformats.org/wordprocessingml/2006/main">
        <w:t xml:space="preserve">[96] 参考其他应用程序</w:t>
      </w:r>
    </w:p>
    <w:p w14:paraId="79E90BC4">
      <w:r xmlns:w="http://schemas.openxmlformats.org/wordprocessingml/2006/main">
        <w:t xml:space="preserve">[97] 在多个论坛上多次发帖</w:t>
      </w:r>
    </w:p>
    <w:p w14:paraId="41F89470">
      <w:r xmlns:w="http://schemas.openxmlformats.org/wordprocessingml/2006/main">
        <w:t xml:space="preserve">[98] 由一串无意义字符组成的文字</w:t>
      </w:r>
    </w:p>
    <w:p w14:paraId="58F975CE">
      <w:r xmlns:w="http://schemas.openxmlformats.org/wordprocessingml/2006/main">
        <w:t xml:space="preserve">[99] 关于作弊和利用漏洞的帖子</w:t>
      </w:r>
    </w:p>
    <w:p w14:paraId="24841410">
      <w:r xmlns:w="http://schemas.openxmlformats.org/wordprocessingml/2006/main">
        <w:t xml:space="preserve">[100] 最好的办法是忽略违反规则的帖子。上钩或反驳只会让事情变得更糟。</w:t>
      </w:r>
    </w:p>
    <w:p w14:paraId="7BE1478B">
      <w:r xmlns:w="http://schemas.openxmlformats.org/wordprocessingml/2006/main">
        <w:t xml:space="preserve">[101] *在上述规则中，“诽谤”指的是在没有客观证据的情况下诋毁和贬低他人。将所有批评性文章都归为“诽谤”是不正确的，所以请务必谨慎。</w:t>
      </w:r>
    </w:p>
    <w:p w14:paraId="42A8B79C">
      <w:r xmlns:w="http://schemas.openxmlformats.org/wordprocessingml/2006/main">
        <w:t xml:space="preserve">[102] 关于修改和删除发帖日志 †</w:t>
      </w:r>
    </w:p>
    <w:p w14:paraId="5C42D65B">
      <w:r xmlns:w="http://schemas.openxmlformats.org/wordprocessingml/2006/main">
        <w:t xml:space="preserve">[103] 但是，允许更正印刷错误、遗漏和字体颜色。（他人出于善意所做的更正也允许。）</w:t>
      </w:r>
    </w:p>
    <w:p w14:paraId="2E0ACBB5">
      <w:r xmlns:w="http://schemas.openxmlformats.org/wordprocessingml/2006/main">
        <w:t xml:space="preserve">[104] 作为例外情况，您可以删除自己的帖子，但事后必须向管理员报告。此外，删除时，请将整个评论替换为以下文本，而不是完全删除：&amp;color(#ff0000){''发帖人已删除''};</w:t>
      </w:r>
    </w:p>
    <w:p w14:paraId="2D46A854">
      <w:r xmlns:w="http://schemas.openxmlformats.org/wordprocessingml/2006/main">
        <w:t xml:space="preserve">[105] 关于评论违反规则的帖子 †</w:t>
      </w:r>
    </w:p>
    <w:p w14:paraId="6FD678D0">
      <w:r xmlns:w="http://schemas.openxmlformats.org/wordprocessingml/2006/main">
        <w:t xml:space="preserve">[106] 您可以自行注释掉上述任何违反规则的评论，无需管理员许可。但是，如果您注释掉了某条评论，请务必在“违规举报公告板”上进行举报。举报时请使用“违规举报公告板”上的模板。</w:t>
      </w:r>
    </w:p>
    <w:p w14:paraId="414E32B9">
      <w:r xmlns:w="http://schemas.openxmlformats.org/wordprocessingml/2006/main">
        <w:t xml:space="preserve">[107] 未经 CO 举报公告板举报而被删除的帖子将被恢复，而删除帖子的人将受到处罚。</w:t>
      </w:r>
    </w:p>
    <w:p w14:paraId="35AA7567">
      <w:r xmlns:w="http://schemas.openxmlformats.org/wordprocessingml/2006/main">
        <w:t xml:space="preserve">[108] 如果您反复向 CO 举报公告板举报不违反规则的帖子，我们将认为您是自私的，并将对您实施发帖和编辑限制。</w:t>
      </w:r>
    </w:p>
    <w:p w14:paraId="2FA66662">
      <w:r xmlns:w="http://schemas.openxmlformats.org/wordprocessingml/2006/main">
        <w:t xml:space="preserve">[109] 管理员可酌情恢复 CO 报告公告板上不违反规则的报告。</w:t>
      </w:r>
    </w:p>
    <w:p w14:paraId="11854A54">
      <w:r xmlns:w="http://schemas.openxmlformats.org/wordprocessingml/2006/main">
        <w:t xml:space="preserve">[110] 我们再次要求您不要评论那些不违反规则的评论。（例如，诸如“虽然不违反规则，但显然是在挑衅”、“恶作剧”或“评论整个帖子”之类的主观判断。）</w:t>
      </w:r>
    </w:p>
    <w:p w14:paraId="0CAFF01A">
      <w:r xmlns:w="http://schemas.openxmlformats.org/wordprocessingml/2006/main">
        <w:t xml:space="preserve">[111] 关于不违反规则但“冒犯性”的帖子 †</w:t>
      </w:r>
    </w:p>
    <w:p w14:paraId="48267230">
      <w:r xmlns:w="http://schemas.openxmlformats.org/wordprocessingml/2006/main">
        <w:t xml:space="preserve">[112] 即使帖子内容具有冒犯性，除非违反版规，否则不会被删除。由于每个人对冒犯性的接受程度不同，请使用 NGID 功能隐藏评论，而不是争论或恶意挑衅。</w:t>
      </w:r>
    </w:p>
    <w:p w14:paraId="68621BEB">
      <w:r xmlns:w="http://schemas.openxmlformats.org/wordprocessingml/2006/main">
        <w:t xml:space="preserve">[113] 挑衅难道不是一种违规行为吗？†</w:t>
      </w:r>
    </w:p>
    <w:p w14:paraId="1C082FE0">
      <w:r xmlns:w="http://schemas.openxmlformats.org/wordprocessingml/2006/main">
        <w:t xml:space="preserve">[114] 每个人对“煽动性言论”的定义可能大相径庭，因此我们不认为这是违规行为。如果您认为某条评论具有煽动性，请使用 NGID 功能将其隐藏。</w:t>
      </w:r>
    </w:p>
    <w:p w14:paraId="755FEA4D">
      <w:r xmlns:w="http://schemas.openxmlformats.org/wordprocessingml/2006/main">
        <w:t xml:space="preserve">[115] 投诉难道不算违法吗？†</w:t>
      </w:r>
    </w:p>
    <w:p w14:paraId="2BBBFF1C">
      <w:r xmlns:w="http://schemas.openxmlformats.org/wordprocessingml/2006/main">
        <w:t xml:space="preserve">[116] 一般而言，抱怨本身并不构成违规。但是，针对本作品的负面宣传、诽谤、辱骂性语言以及超出抱怨范围的对抗性帖子均构成违规。如果您认为抱怨内容冒犯了您，请使用 NGID 功能隐藏相关评论。</w:t>
      </w:r>
    </w:p>
    <w:p w14:paraId="616548AC">
      <w:r xmlns:w="http://schemas.openxmlformats.org/wordprocessingml/2006/main">
        <w:t xml:space="preserve">[117] 如果您不确定某个帖子是否违反了规则，该怎么办？ †</w:t>
      </w:r>
    </w:p>
    <w:p w14:paraId="7AAC51B6">
      <w:r xmlns:w="http://schemas.openxmlformats.org/wordprocessingml/2006/main">
        <w:t xml:space="preserve">[118] 有些帖子内容含糊不清，难以判断是否违规。评论删除这类含糊不清的帖子可能会导致问题，所以请不要评论删除，而是使用 NGID 功能将评论隐藏起来。</w:t>
      </w:r>
    </w:p>
    <w:p w14:paraId="33C49552">
      <w:r xmlns:w="http://schemas.openxmlformats.org/wordprocessingml/2006/main">
        <w:t xml:space="preserve">[119] 对屡犯者的处罚 †</w:t>
      </w:r>
    </w:p>
    <w:p w14:paraId="4F824944">
      <w:r xmlns:w="http://schemas.openxmlformats.org/wordprocessingml/2006/main">
        <w:t xml:space="preserve">[120] 屡次违反规则或发布特别恶意的帖子，管理员可酌情予以处罚，例如“禁止访问”或“限制发帖”。</w:t>
      </w:r>
    </w:p>
    <w:p w14:paraId="6CCF3EDB">
      <w:r xmlns:w="http://schemas.openxmlformats.org/wordprocessingml/2006/main">
        <w:t xml:space="preserve">[121] 如果您对进一步改进有任何建议，请通过 Wiki 管理公告板与我们联系。</w:t>
      </w:r>
    </w:p>
    <w:p w14:paraId="165F038D"/>
    <w:p w14:paraId="120EE1F6">
      <w:r xmlns:w="http://schemas.openxmlformats.org/wordprocessingml/2006/main">
        <w:rPr>
          <w:b/>
        </w:rPr>
        <w:t xml:space="preserve">A067</w:t>
      </w:r>
    </w:p>
    <w:p w14:paraId="218B8D84">
      <w:r xmlns:w="http://schemas.openxmlformats.org/wordprocessingml/2006/main">
        <w:t xml:space="preserve">[0] 索引：所有角色 | SSR 角色 | SR 角色 | R 角色</w:t>
      </w:r>
    </w:p>
    <w:p w14:paraId="4CCDDDEA">
      <w:r xmlns:w="http://schemas.openxmlformats.org/wordprocessingml/2006/main">
        <w:t xml:space="preserve">[1] 基本信息</w:t>
      </w:r>
    </w:p>
    <w:p w14:paraId="0923E7F1">
      <w:r xmlns:w="http://schemas.openxmlformats.org/wordprocessingml/2006/main">
        <w:t xml:space="preserve">[2] 其他版本及相关角色</w:t>
      </w:r>
    </w:p>
    <w:p w14:paraId="7F584225">
      <w:r xmlns:w="http://schemas.openxmlformats.org/wordprocessingml/2006/main">
        <w:t xml:space="preserve">[3] 琐事</w:t>
      </w:r>
    </w:p>
    <w:p w14:paraId="0E0D44BD">
      <w:r xmlns:w="http://schemas.openxmlformats.org/wordprocessingml/2006/main">
        <w:t xml:space="preserve">[4] 官方推特账号介绍</w:t>
      </w:r>
    </w:p>
    <w:p w14:paraId="703CF8ED">
      <w:r xmlns:w="http://schemas.openxmlformats.org/wordprocessingml/2006/main">
        <w:t xml:space="preserve">[5] 评论表单</w:t>
      </w:r>
    </w:p>
    <w:p w14:paraId="743E3138">
      <w:r xmlns:w="http://schemas.openxmlformats.org/wordprocessingml/2006/main">
        <w:t xml:space="preserve">[6] 基本信息 †</w:t>
      </w:r>
    </w:p>
    <w:p w14:paraId="1F54B68A">
      <w:r xmlns:w="http://schemas.openxmlformats.org/wordprocessingml/2006/main">
        <w:t xml:space="preserve">[7] 变换图像</w:t>
      </w:r>
    </w:p>
    <w:p w14:paraId="55153278">
      <w:r xmlns:w="http://schemas.openxmlformats.org/wordprocessingml/2006/main">
        <w:t xml:space="preserve">[8] 简介</w:t>
      </w:r>
    </w:p>
    <w:p w14:paraId="4AF49E0C">
      <w:r xmlns:w="http://schemas.openxmlformats.org/wordprocessingml/2006/main">
        <w:t xml:space="preserve">[9] 姓名</w:t>
      </w:r>
    </w:p>
    <w:p w14:paraId="485E9292">
      <w:r xmlns:w="http://schemas.openxmlformats.org/wordprocessingml/2006/main">
        <w:t xml:space="preserve">[10] 击败阿莫雷·吉布里尔·白羊座</w:t>
      </w:r>
    </w:p>
    <w:p w14:paraId="6A431962">
      <w:r xmlns:w="http://schemas.openxmlformats.org/wordprocessingml/2006/main">
        <w:t xml:space="preserve">[11] 真实姓名</w:t>
      </w:r>
    </w:p>
    <w:p w14:paraId="411EA54E">
      <w:r xmlns:w="http://schemas.openxmlformats.org/wordprocessingml/2006/main">
        <w:t xml:space="preserve">[12] 菅野光</w:t>
      </w:r>
    </w:p>
    <w:p w14:paraId="1BF2AB56">
      <w:r xmlns:w="http://schemas.openxmlformats.org/wordprocessingml/2006/main">
        <w:t xml:space="preserve">[13] 稀有度</w:t>
      </w:r>
    </w:p>
    <w:p w14:paraId="1E8E319B">
      <w:r xmlns:w="http://schemas.openxmlformats.org/wordprocessingml/2006/main">
        <w:t xml:space="preserve">[14] 普通攻击</w:t>
      </w:r>
    </w:p>
    <w:p w14:paraId="2F27D910">
      <w:r xmlns:w="http://schemas.openxmlformats.org/wordprocessingml/2006/main">
        <w:t xml:space="preserve">[15] 近战攻击（魔法）</w:t>
      </w:r>
    </w:p>
    <w:p w14:paraId="47BFDBA6">
      <w:r xmlns:w="http://schemas.openxmlformats.org/wordprocessingml/2006/main">
        <w:t xml:space="preserve">[16] 附属派系</w:t>
      </w:r>
    </w:p>
    <w:p w14:paraId="25819C1D">
      <w:r xmlns:w="http://schemas.openxmlformats.org/wordprocessingml/2006/main">
        <w:t xml:space="preserve">[17] 战士（异界）</w:t>
      </w:r>
    </w:p>
    <w:p w14:paraId="5B990533">
      <w:r xmlns:w="http://schemas.openxmlformats.org/wordprocessingml/2006/main">
        <w:t xml:space="preserve">[18] 特殊属性</w:t>
      </w:r>
    </w:p>
    <w:p w14:paraId="1296313C">
      <w:r xmlns:w="http://schemas.openxmlformats.org/wordprocessingml/2006/main">
        <w:t xml:space="preserve">[19] 合作</w:t>
      </w:r>
    </w:p>
    <w:p w14:paraId="16DC2A0A">
      <w:r xmlns:w="http://schemas.openxmlformats.org/wordprocessingml/2006/main">
        <w:t xml:space="preserve">[20] 北斗南</w:t>
      </w:r>
    </w:p>
    <w:p w14:paraId="77854300">
      <w:r xmlns:w="http://schemas.openxmlformats.org/wordprocessingml/2006/main">
        <w:t xml:space="preserve">[21] 插图</w:t>
      </w:r>
    </w:p>
    <w:p w14:paraId="3E6FAF75">
      <w:r xmlns:w="http://schemas.openxmlformats.org/wordprocessingml/2006/main">
        <w:t xml:space="preserve">[22] 空中青年赛</w:t>
      </w:r>
    </w:p>
    <w:p w14:paraId="1CEABC2D">
      <w:r xmlns:w="http://schemas.openxmlformats.org/wordprocessingml/2006/main">
        <w:t xml:space="preserve">[23] SD字符</w:t>
      </w:r>
    </w:p>
    <w:p w14:paraId="2E854362">
      <w:r xmlns:w="http://schemas.openxmlformats.org/wordprocessingml/2006/main">
        <w:t xml:space="preserve">[24] 风味文字</w:t>
      </w:r>
    </w:p>
    <w:p w14:paraId="7D062926">
      <w:r xmlns:w="http://schemas.openxmlformats.org/wordprocessingml/2006/main">
        <w:t xml:space="preserve">[25] “你好，我是菅野光……不，我是吉布莉尔·艾瑞斯。你好，哥哥——哦，我搞错了！”她是来自恶魔天使吉布莉尔世界的圣洁天使少女。她使用ADDD强化自身能量，变身成为拥有超强力量的战士。她的必杀技“天使之盾”能用圣盾保护队友。她和FM77是好朋友，两人都是“妹妹”，她们似乎会互相倾诉恋爱烦恼。</w:t>
      </w:r>
    </w:p>
    <w:p w14:paraId="7AD32313">
      <w:r xmlns:w="http://schemas.openxmlformats.org/wordprocessingml/2006/main">
        <w:t xml:space="preserve">[26] 如何获得</w:t>
      </w:r>
    </w:p>
    <w:p w14:paraId="44F2FE70">
      <w:r xmlns:w="http://schemas.openxmlformats.org/wordprocessingml/2006/main">
        <w:t xml:space="preserve">[27] 限时扭蛋</w:t>
      </w:r>
    </w:p>
    <w:p w14:paraId="4252735A">
      <w:r xmlns:w="http://schemas.openxmlformats.org/wordprocessingml/2006/main">
        <w:t xml:space="preserve">[28] 基础属性（1星）* 每增加1星+50%，5星时为1星值的3倍</w:t>
      </w:r>
    </w:p>
    <w:p w14:paraId="5483229A">
      <w:r xmlns:w="http://schemas.openxmlformats.org/wordprocessingml/2006/main">
        <w:t xml:space="preserve">[29] 级</w:t>
      </w:r>
    </w:p>
    <w:p w14:paraId="1F562A18">
      <w:r xmlns:w="http://schemas.openxmlformats.org/wordprocessingml/2006/main">
        <w:t xml:space="preserve">[30] 耐力</w:t>
      </w:r>
    </w:p>
    <w:p w14:paraId="311D9241">
      <w:r xmlns:w="http://schemas.openxmlformats.org/wordprocessingml/2006/main">
        <w:t xml:space="preserve">[31] 攻击力</w:t>
      </w:r>
    </w:p>
    <w:p w14:paraId="1B5E52B0">
      <w:r xmlns:w="http://schemas.openxmlformats.org/wordprocessingml/2006/main">
        <w:t xml:space="preserve">[32] 防御能力</w:t>
      </w:r>
    </w:p>
    <w:p w14:paraId="75F5440C">
      <w:r xmlns:w="http://schemas.openxmlformats.org/wordprocessingml/2006/main">
        <w:t xml:space="preserve">[33] 魔力</w:t>
      </w:r>
    </w:p>
    <w:p w14:paraId="7A1DD4BA">
      <w:r xmlns:w="http://schemas.openxmlformats.org/wordprocessingml/2006/main">
        <w:t xml:space="preserve">[34] 魔法抗性</w:t>
      </w:r>
    </w:p>
    <w:p w14:paraId="65BE2A22">
      <w:r xmlns:w="http://schemas.openxmlformats.org/wordprocessingml/2006/main">
        <w:t xml:space="preserve">[35] 详细状态</w:t>
      </w:r>
    </w:p>
    <w:p w14:paraId="5261166C">
      <w:r xmlns:w="http://schemas.openxmlformats.org/wordprocessingml/2006/main">
        <w:t xml:space="preserve">[36] 准确性</w:t>
      </w:r>
    </w:p>
    <w:p w14:paraId="0D46D77C">
      <w:r xmlns:w="http://schemas.openxmlformats.org/wordprocessingml/2006/main">
        <w:t xml:space="preserve">[37] 回避能力</w:t>
      </w:r>
    </w:p>
    <w:p w14:paraId="7C61D0A5">
      <w:r xmlns:w="http://schemas.openxmlformats.org/wordprocessingml/2006/main">
        <w:t xml:space="preserve">[38] 连续命中率</w:t>
      </w:r>
    </w:p>
    <w:p w14:paraId="658A928D">
      <w:r xmlns:w="http://schemas.openxmlformats.org/wordprocessingml/2006/main">
        <w:t xml:space="preserve">[39] 反击率</w:t>
      </w:r>
    </w:p>
    <w:p w14:paraId="10E42A7F">
      <w:r xmlns:w="http://schemas.openxmlformats.org/wordprocessingml/2006/main">
        <w:t xml:space="preserve">[40] 眩晕激活率</w:t>
      </w:r>
    </w:p>
    <w:p w14:paraId="5FAFA25C">
      <w:r xmlns:w="http://schemas.openxmlformats.org/wordprocessingml/2006/main">
        <w:t xml:space="preserve">[41] 抗眩晕能力</w:t>
      </w:r>
    </w:p>
    <w:p w14:paraId="4898AC79">
      <w:r xmlns:w="http://schemas.openxmlformats.org/wordprocessingml/2006/main">
        <w:t xml:space="preserve">[42] 移动速度</w:t>
      </w:r>
    </w:p>
    <w:p w14:paraId="397987B9">
      <w:r xmlns:w="http://schemas.openxmlformats.org/wordprocessingml/2006/main">
        <w:t xml:space="preserve">[43] 部署速度</w:t>
      </w:r>
    </w:p>
    <w:p w14:paraId="022608E1">
      <w:r xmlns:w="http://schemas.openxmlformats.org/wordprocessingml/2006/main">
        <w:t xml:space="preserve">[44] 行动速度</w:t>
      </w:r>
    </w:p>
    <w:p w14:paraId="0C09B500">
      <w:r xmlns:w="http://schemas.openxmlformats.org/wordprocessingml/2006/main">
        <w:t xml:space="preserve">[45] 致命的装药量</w:t>
      </w:r>
    </w:p>
    <w:p w14:paraId="312259B6">
      <w:r xmlns:w="http://schemas.openxmlformats.org/wordprocessingml/2006/main">
        <w:t xml:space="preserve">[46] 特殊招式</w:t>
      </w:r>
    </w:p>
    <w:p w14:paraId="69FE29E8">
      <w:r xmlns:w="http://schemas.openxmlformats.org/wordprocessingml/2006/main">
        <w:t xml:space="preserve">[47] 姓名</w:t>
      </w:r>
    </w:p>
    <w:p w14:paraId="2A5F13C9">
      <w:r xmlns:w="http://schemas.openxmlformats.org/wordprocessingml/2006/main">
        <w:t xml:space="preserve">[48] 效果</w:t>
      </w:r>
    </w:p>
    <w:p w14:paraId="172D14CC">
      <w:r xmlns:w="http://schemas.openxmlformats.org/wordprocessingml/2006/main">
        <w:t xml:space="preserve">[49] 天使之盾</w:t>
      </w:r>
    </w:p>
    <w:p w14:paraId="1AC1B428">
      <w:r xmlns:w="http://schemas.openxmlformats.org/wordprocessingml/2006/main">
        <w:t xml:space="preserve">[50] 使你的整个军队的防御力提高 100%，持续 10 秒。</w:t>
      </w:r>
    </w:p>
    <w:p w14:paraId="694DC6E4">
      <w:r xmlns:w="http://schemas.openxmlformats.org/wordprocessingml/2006/main">
        <w:t xml:space="preserve">[51] 天使之盾+</w:t>
      </w:r>
    </w:p>
    <w:p w14:paraId="378A2029">
      <w:r xmlns:w="http://schemas.openxmlformats.org/wordprocessingml/2006/main">
        <w:t xml:space="preserve">[52] 持续 10 秒，使你全军的防御力提高 100%。持续 5 秒，停止你全军每秒的体力消耗（停止体力消耗的效果最多可叠加 3 次）。</w:t>
      </w:r>
    </w:p>
    <w:p w14:paraId="460548D2">
      <w:r xmlns:w="http://schemas.openxmlformats.org/wordprocessingml/2006/main">
        <w:t xml:space="preserve">[53] 独特效果</w:t>
      </w:r>
    </w:p>
    <w:p w14:paraId="23A257D9">
      <w:r xmlns:w="http://schemas.openxmlformats.org/wordprocessingml/2006/main">
        <w:t xml:space="preserve">[54] 姓名</w:t>
      </w:r>
    </w:p>
    <w:p w14:paraId="71E53EED">
      <w:r xmlns:w="http://schemas.openxmlformats.org/wordprocessingml/2006/main">
        <w:t xml:space="preserve">[55] 效应</w:t>
      </w:r>
    </w:p>
    <w:p w14:paraId="6BB7FBF1">
      <w:r xmlns:w="http://schemas.openxmlformats.org/wordprocessingml/2006/main">
        <w:t xml:space="preserve">[56] 科尔·安杰尔、酒井明镜</w:t>
      </w:r>
    </w:p>
    <w:p w14:paraId="6F3A2435">
      <w:r xmlns:w="http://schemas.openxmlformats.org/wordprocessingml/2006/main">
        <w:t xml:space="preserve">[57] 当场上除你之外的任何角色自愿撤退时，你的特殊攻击槽增加 20%。</w:t>
      </w:r>
    </w:p>
    <w:p w14:paraId="7F9427BA">
      <w:r xmlns:w="http://schemas.openxmlformats.org/wordprocessingml/2006/main">
        <w:t xml:space="preserve">[58] 召唤天使酒井明镜+</w:t>
      </w:r>
    </w:p>
    <w:p w14:paraId="4F3ADA3B">
      <w:r xmlns:w="http://schemas.openxmlformats.org/wordprocessingml/2006/main">
        <w:t xml:space="preserve">[59] 在场上时，当除自身以外的友方角色完成部署后，你和目标的特殊攻击槽增加15%。当场上除自身以外的友方角色被击败时，你的特殊攻击槽增加20%。每次场上除自身以外的友方角色主动撤退时，你的特殊攻击槽增加40%。你的速度增加10%（最高50%）。</w:t>
      </w:r>
    </w:p>
    <w:p w14:paraId="5FE11DD3">
      <w:r xmlns:w="http://schemas.openxmlformats.org/wordprocessingml/2006/main">
        <w:t xml:space="preserve">[60] 休闲装照片</w:t>
      </w:r>
    </w:p>
    <w:p w14:paraId="1827DE2A">
      <w:r xmlns:w="http://schemas.openxmlformats.org/wordprocessingml/2006/main">
        <w:t xml:space="preserve">[61] 增强图像</w:t>
      </w:r>
    </w:p>
    <w:p w14:paraId="474A10E6">
      <w:r xmlns:w="http://schemas.openxmlformats.org/wordprocessingml/2006/main">
        <w:t xml:space="preserve">[62] 在游戏中 †</w:t>
      </w:r>
    </w:p>
    <w:p w14:paraId="1709AEB3">
      <w:r xmlns:w="http://schemas.openxmlformats.org/wordprocessingml/2006/main">
        <w:t xml:space="preserve">[63] 一个能够充分利用耐力减少停止效果、防御力提升和特殊技能槽增加的合作角色。</w:t>
      </w:r>
    </w:p>
    <w:p w14:paraId="3DFA8C29">
      <w:r xmlns:w="http://schemas.openxmlformats.org/wordprocessingml/2006/main">
        <w:t xml:space="preserve">[64] 在团队副本中，该技能可将敌人攻击造成的伤害降低至1点，并将你在场上的停留时间（通常为71.4秒）延长15秒。唯一的限制是耐力消耗降低的效果；防御增益效果可以无限次使用。对于装备了仁王纳豆的角色来说，这15秒的耐力消耗降低相当于恢复了21%的耐力。从这个角度来看，击败希拉会长和神圣骑士雷维尔所拥有的30%耐力恢复效果可能更为有效。</w:t>
      </w:r>
    </w:p>
    <w:p w14:paraId="15F1E274">
      <w:r xmlns:w="http://schemas.openxmlformats.org/wordprocessingml/2006/main">
        <w:t xml:space="preserve">[65] 此关卡的体力消耗过于严重。这种效果更适合与奥尔巴（B宇宙）的战斗。在此战斗中，其数值与体力恢复效果正好相反，相当于体力恢复量提升50%到100%以上。至于防御力提升，即使提升100%也如同沧海一粟，仅仅比没有略好一些。（在团队副本中，造成的伤害和受到的伤害以百分比计算，而在B宇宙和普通战斗中，则根据角色的属性值计算。）</w:t>
      </w:r>
    </w:p>
    <w:p w14:paraId="6D6601D6">
      <w:r xmlns:w="http://schemas.openxmlformats.org/wordprocessingml/2006/main">
        <w:t xml:space="preserve">[66] 发挥最大效用的条件是：所有必要成员到场后立即发动第一个特殊技能，之后每隔5秒使用一次特殊技能，并在10秒后使用第三个特殊技能后立即撤退。这在正常情况下很难做到，但由于艾莉丝的特殊效果，这并非不可能。</w:t>
      </w:r>
    </w:p>
    <w:p w14:paraId="712EA105">
      <w:r xmlns:w="http://schemas.openxmlformats.org/wordprocessingml/2006/main">
        <w:t xml:space="preserve">[67] 相反，如果白羊座最后打出，则此时不会产生任何效果。</w:t>
      </w:r>
    </w:p>
    <w:p w14:paraId="5D10A092">
      <w:r xmlns:w="http://schemas.openxmlformats.org/wordprocessingml/2006/main">
        <w:t xml:space="preserve">[68] 角色战败的情况包括因关卡造成的体力耗尽而撤退的情况。与其等待角色战败，不如主动撤退，这样做并无太大好处，因此应尽可能主动撤退。</w:t>
      </w:r>
    </w:p>
    <w:p w14:paraId="77623103">
      <w:r xmlns:w="http://schemas.openxmlformats.org/wordprocessingml/2006/main">
        <w:t xml:space="preserve">[69] 当处于出击待命状态的第六个单元撤退时，自愿撤退的效果也会被激活。</w:t>
      </w:r>
    </w:p>
    <w:p w14:paraId="03B66BA3">
      <w:r xmlns:w="http://schemas.openxmlformats.org/wordprocessingml/2006/main">
        <w:t xml:space="preserve">[70] 她的必杀技可以阻止体力下降，持续15秒，这是继仲夏节的野乃花之后第二个拥有类似效果的角色。此外，她的防御力提升效果和所属阵营也存在重叠。白羊座的优势在于，即使使用第四次之后，她的必杀技防御力提升效果依然有效。而且，由于她的专属效果可以增加必杀技槽，因此更容易发动必杀技（尤其是在她作为首发角色时）。根据她的使用方式，玩家可以节省行动速度和觉醒点数来积攒必杀技槽。野乃花的优势在于，她的防御力提升效果异常高，可以在B宇宙等高难度副本中大幅降低敌人造成的伤害。</w:t>
      </w:r>
    </w:p>
    <w:p w14:paraId="53B8221E">
      <w:r xmlns:w="http://schemas.openxmlformats.org/wordprocessingml/2006/main">
        <w:t xml:space="preserve">[71] 其他版本 / 相关角色 †</w:t>
      </w:r>
    </w:p>
    <w:p w14:paraId="78DF614E">
      <w:r xmlns:w="http://schemas.openxmlformats.org/wordprocessingml/2006/main">
        <w:t xml:space="preserve">[72] 击败阿莫雷·吉布里尔</w:t>
      </w:r>
    </w:p>
    <w:p w14:paraId="2C61002F">
      <w:r xmlns:w="http://schemas.openxmlformats.org/wordprocessingml/2006/main">
        <w:t xml:space="preserve">[73] 神圣骑士吉布莉尔零</w:t>
      </w:r>
    </w:p>
    <w:p w14:paraId="697EA647">
      <w:r xmlns:w="http://schemas.openxmlformats.org/wordprocessingml/2006/main">
        <w:t xml:space="preserve">[74] 琐事 †</w:t>
      </w:r>
    </w:p>
    <w:p w14:paraId="6644CDC2">
      <w:r xmlns:w="http://schemas.openxmlformats.org/wordprocessingml/2006/main">
        <w:t xml:space="preserve">[75] 与 Frontwing 制作的成人游戏《魔界天使吉布莉尔》合作创作的角色。她是该游戏第二章的女主角，也出现在第一部系列的最后一章“第三章”中。</w:t>
      </w:r>
    </w:p>
    <w:p w14:paraId="4A23ED5E">
      <w:r xmlns:w="http://schemas.openxmlformats.org/wordprocessingml/2006/main">
        <w:t xml:space="preserve">[76] 在实装时，它的名字最长，有17个字符。在此之前，Beat Angel Excelayer的名字最长，有16个字符。就发音而言，它是第二长的，有16个音节。如果将Aries中的“・”算作一个音节，它就并列第一了。发音最长的名字是Regalia的Super-Powered Divine Knight Mikafiel，有17个音节。</w:t>
      </w:r>
    </w:p>
    <w:p w14:paraId="4A8CD917">
      <w:r xmlns:w="http://schemas.openxmlformats.org/wordprocessingml/2006/main">
        <w:t xml:space="preserve">[77] 官方推特账号简介 †</w:t>
      </w:r>
    </w:p>
    <w:p w14:paraId="2DC9FAD3">
      <w:r xmlns:w="http://schemas.openxmlformats.org/wordprocessingml/2006/main">
        <w:t xml:space="preserve">[78] 人物介绍</w:t>
      </w:r>
    </w:p>
    <w:p w14:paraId="0A5FD249">
      <w:r xmlns:w="http://schemas.openxmlformats.org/wordprocessingml/2006/main">
        <w:t xml:space="preserve">[79] 评论表 †</w:t>
      </w:r>
    </w:p>
    <w:p w14:paraId="36B2BC7D">
      <w:r xmlns:w="http://schemas.openxmlformats.org/wordprocessingml/2006/main">
        <w:t xml:space="preserve">[80] 点击打开历史日志列表</w:t>
      </w:r>
    </w:p>
    <w:p w14:paraId="464AEC53">
      <w:r xmlns:w="http://schemas.openxmlformats.org/wordprocessingml/2006/main">
        <w:t xml:space="preserve">[81] 末尾的数字越小，日志就越旧。</w:t>
      </w:r>
    </w:p>
    <w:p w14:paraId="020FD800">
      <w:r xmlns:w="http://schemas.openxmlformats.org/wordprocessingml/2006/main">
        <w:t xml:space="preserve">[82] 'Comments/Beat Amore Jibril Aries/' 没有子页面。</w:t>
      </w:r>
    </w:p>
    <w:p w14:paraId="37E23DBB">
      <w:r xmlns:w="http://schemas.openxmlformats.org/wordprocessingml/2006/main">
        <w:t xml:space="preserve">[83] 我以为这个名字字符很多，所以查了一下，发现最长的名字是17个字符（包括中间的点），超过了Beat Angel Excelayer的16个字符（包括中间的点）。 -- [q9JyjY/U5T6] 2026-04-29 (周三) 09:27:47</w:t>
      </w:r>
    </w:p>
    <w:p w14:paraId="0DDDD6AE">
      <w:r xmlns:w="http://schemas.openxmlformats.org/wordprocessingml/2006/main">
        <w:t xml:space="preserve">[84] 这是不付费玩了大约 10 天后的样子，所以大概花了 3 天左右。https://i.imgur.com/055TVTg.jpeg -- [u4xfmw9vXpY] 2026-04-30 (周四) 10:27:46</w:t>
      </w:r>
    </w:p>
    <w:p w14:paraId="0110E605">
      <w:r xmlns:w="http://schemas.openxmlformats.org/wordprocessingml/2006/main">
        <w:t xml:space="preserve">[85] 哦，原来“强化”是指角色头像变得更华丽。如果是这样的话，每个角色大概需要一个月的时间，而对于Zero来说，你可以通过完成所有活动并升到200级以及突破到3星来解锁。——[EDYfShSahDA] 2026-04-29 (周三) 23:03:03</w:t>
      </w:r>
    </w:p>
    <w:p w14:paraId="48B45510">
      <w:r xmlns:w="http://schemas.openxmlformats.org/wordprocessingml/2006/main">
        <w:t xml:space="preserve">[86] 谢谢大家！我也很喜欢AliceSoft的角色，所以我会先救下蕾，然后慢慢来，争取三个月内达成目标。——[JrfQI2PfF1g] 2026-04-30 (周四) 19:21:18</w:t>
      </w:r>
    </w:p>
    <w:p w14:paraId="2597A129">
      <w:r xmlns:w="http://schemas.openxmlformats.org/wordprocessingml/2006/main">
        <w:t xml:space="preserve">[87] 它只能阻止体力随时间推移而减少；它不会影响持续伤害。——[zBBq9Cx6wJ2] 2026-04-30 (周四) 22:38:43</w:t>
      </w:r>
    </w:p>
    <w:p w14:paraId="015CC04A">
      <w:r xmlns:w="http://schemas.openxmlformats.org/wordprocessingml/2006/main">
        <w:t xml:space="preserve">[88] 慢慢来没问题，但首先你需要提升指挥官的等级，所以我建议你先刷一遍当前的战役（主线任务体力消耗减半 + 经验获取量1.5倍），这样既能升级又能同时刷材料。-- [tE4vGoJTK.U] 2026-04-30 (周四) 21:47:53</w:t>
      </w:r>
    </w:p>
    <w:p w14:paraId="34C717AE">
      <w:r xmlns:w="http://schemas.openxmlformats.org/wordprocessingml/2006/main">
        <w:t xml:space="preserve">[89] 所以，如果结合最后一刻的炖菜和撤退，就能把40%的能量槽分配给B宇宙的每个人？ -- [3/gseFU12Is] 2026-05-01 (周五) 11:58:21</w:t>
      </w:r>
    </w:p>
    <w:p w14:paraId="4245762C">
      <w:r xmlns:w="http://schemas.openxmlformats.org/wordprocessingml/2006/main">
        <w:t xml:space="preserve">[90] 就算是个扭蛋角色，为什么没有和奈绪君的完整性爱场景呢……？我本来很期待这次联动的。我并不是说在吉布莉尔主线剧情里就没问题…… -- [GD15al9ZyqQ] 2026-05-20 (周三) 03:32:02</w:t>
      </w:r>
    </w:p>
    <w:p w14:paraId="1F4F11E7">
      <w:r xmlns:w="http://schemas.openxmlformats.org/wordprocessingml/2006/main">
        <w:t xml:space="preserve">[91] ←使用棋盘前请务必阅读规则。</w:t>
      </w:r>
    </w:p>
    <w:p w14:paraId="71B8DE06">
      <w:r xmlns:w="http://schemas.openxmlformats.org/wordprocessingml/2006/main">
        <w:t xml:space="preserve">[92] 关于规则 †</w:t>
      </w:r>
    </w:p>
    <w:p w14:paraId="29E911E7">
      <w:r xmlns:w="http://schemas.openxmlformats.org/wordprocessingml/2006/main">
        <w:t xml:space="preserve">[93] 请不要抱怨或批评页面编辑者。如果您对其他人的编辑有意见，请通过“提供替代方案”或“自行编辑”的方式进行建设性沟通。</w:t>
      </w:r>
    </w:p>
    <w:p w14:paraId="40190A52">
      <w:r xmlns:w="http://schemas.openxmlformats.org/wordprocessingml/2006/main">
        <w:t xml:space="preserve">[94] 不要发布个人网站或其他禁止未经授权链接的网站的网址。</w:t>
      </w:r>
    </w:p>
    <w:p w14:paraId="3451A7D5">
      <w:r xmlns:w="http://schemas.openxmlformats.org/wordprocessingml/2006/main">
        <w:t xml:space="preserve">[95] 关于违反规则的帖子 †</w:t>
      </w:r>
    </w:p>
    <w:p w14:paraId="26ADCE31">
      <w:r xmlns:w="http://schemas.openxmlformats.org/wordprocessingml/2006/main">
        <w:t xml:space="preserve">[96] 禁止发布以下类型的帖子，因为它们容易造成干扰。</w:t>
      </w:r>
    </w:p>
    <w:p w14:paraId="61236722">
      <w:r xmlns:w="http://schemas.openxmlformats.org/wordprocessingml/2006/main">
        <w:t xml:space="preserve">[97]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596B1E9">
      <w:r xmlns:w="http://schemas.openxmlformats.org/wordprocessingml/2006/main">
        <w:t xml:space="preserve">[98] 其他包括使用此维基的人、官方管理员、艺术家、配音演员、现实生活中的个人以及 Twitter 用户等团体。</w:t>
      </w:r>
    </w:p>
    <w:p w14:paraId="74EC91B4">
      <w:r xmlns:w="http://schemas.openxmlformats.org/wordprocessingml/2006/main">
        <w:t xml:space="preserve">[99] 关于向管理层提交的帖子，我们容忍可以解释为用户反馈的评论，例如“我希望他们改进这一点”、“我希望他们尽快修复错误”和“维护时间太长了”，但我们不容忍使用辱骂性语言贬低管理层。</w:t>
      </w:r>
    </w:p>
    <w:p w14:paraId="7468703B">
      <w:r xmlns:w="http://schemas.openxmlformats.org/wordprocessingml/2006/main">
        <w:t xml:space="preserve">[100] 将讨论和意见交流视为“诽谤或对抗他人”是错误的。然而，在讨论或意见交流中使用辱骂性语言、贬低他人、挑衅他人或在缺乏明确证据的情况下发表言论是违法的。说话时务必注意自己的言辞。</w:t>
      </w:r>
    </w:p>
    <w:p w14:paraId="628184DF">
      <w:r xmlns:w="http://schemas.openxmlformats.org/wordprocessingml/2006/main">
        <w:t xml:space="preserve">[101] 攻击性评论包括使用“做这个”或“做那个”等强硬命令、“使用粗俗语言”、“居高临下”和“挑衅”等。</w:t>
      </w:r>
    </w:p>
    <w:p w14:paraId="2545EA4F">
      <w:r xmlns:w="http://schemas.openxmlformats.org/wordprocessingml/2006/main">
        <w:t xml:space="preserve">[102] 禁止发布冒犯现有玩家的帖子，例如“还有人玩这个游戏吗？”或“这个游戏已经凉了”。这并不意味着您完全不能发表任何负面言论，而是指那些超出单纯负面评价范围，构成诽谤或诋毁的帖子将被禁止发布。</w:t>
      </w:r>
    </w:p>
    <w:p w14:paraId="438D431A">
      <w:r xmlns:w="http://schemas.openxmlformats.org/wordprocessingml/2006/main">
        <w:t xml:space="preserve">[103] 公开羞辱，即公开他人的游戏内名称或UID。</w:t>
      </w:r>
    </w:p>
    <w:p w14:paraId="08C940DB">
      <w:r xmlns:w="http://schemas.openxmlformats.org/wordprocessingml/2006/main">
        <w:t xml:space="preserve">[104] 但是，允许分享有助于完成此游戏的信息和视频。</w:t>
      </w:r>
    </w:p>
    <w:p w14:paraId="45CC6AB1">
      <w:r xmlns:w="http://schemas.openxmlformats.org/wordprocessingml/2006/main">
        <w:t xml:space="preserve">[105] 参考其他应用程序</w:t>
      </w:r>
    </w:p>
    <w:p w14:paraId="130E1202">
      <w:r xmlns:w="http://schemas.openxmlformats.org/wordprocessingml/2006/main">
        <w:t xml:space="preserve">[106] 在多个论坛上多次发帖</w:t>
      </w:r>
    </w:p>
    <w:p w14:paraId="004282EB">
      <w:r xmlns:w="http://schemas.openxmlformats.org/wordprocessingml/2006/main">
        <w:t xml:space="preserve">[107] 写一串没有意义的字符</w:t>
      </w:r>
    </w:p>
    <w:p w14:paraId="32E84889">
      <w:r xmlns:w="http://schemas.openxmlformats.org/wordprocessingml/2006/main">
        <w:t xml:space="preserve">[108] 关于作弊和利用漏洞的帖子</w:t>
      </w:r>
    </w:p>
    <w:p w14:paraId="68C22D7C">
      <w:r xmlns:w="http://schemas.openxmlformats.org/wordprocessingml/2006/main">
        <w:t xml:space="preserve">[109] 最好的办法是忽略违反规则的帖子。上钩或反驳只会让事情变得更糟。</w:t>
      </w:r>
    </w:p>
    <w:p w14:paraId="0F157861">
      <w:r xmlns:w="http://schemas.openxmlformats.org/wordprocessingml/2006/main">
        <w:t xml:space="preserve">[110] *在上述规则中，“诽谤”指的是在没有客观证据的情况下诋毁和贬低他人。将所有批评性文章都归为“诽谤”是不正确的，所以请务必谨慎。</w:t>
      </w:r>
    </w:p>
    <w:p w14:paraId="652C505D">
      <w:r xmlns:w="http://schemas.openxmlformats.org/wordprocessingml/2006/main">
        <w:t xml:space="preserve">[111] 关于修改和删除发帖日志 †</w:t>
      </w:r>
    </w:p>
    <w:p w14:paraId="1CA964A1">
      <w:r xmlns:w="http://schemas.openxmlformats.org/wordprocessingml/2006/main">
        <w:t xml:space="preserve">[112] 但是，允许更正印刷错误、遗漏和字体颜色。（他人出于善意所做的更正也允许。）</w:t>
      </w:r>
    </w:p>
    <w:p w14:paraId="3F81B19F">
      <w:r xmlns:w="http://schemas.openxmlformats.org/wordprocessingml/2006/main">
        <w:t xml:space="preserve">[113] 作为例外情况，您可以删除自己的帖子，但事后必须向管理员报告。此外，删除时，请将整个评论替换为以下文本，而不是完全删除：&amp;color(#ff0000){''发帖人已删除''};</w:t>
      </w:r>
    </w:p>
    <w:p w14:paraId="03E7BAD4">
      <w:r xmlns:w="http://schemas.openxmlformats.org/wordprocessingml/2006/main">
        <w:t xml:space="preserve">[114] 关于评论违反规则的帖子 †</w:t>
      </w:r>
    </w:p>
    <w:p w14:paraId="54A95C6F">
      <w:r xmlns:w="http://schemas.openxmlformats.org/wordprocessingml/2006/main">
        <w:t xml:space="preserve">[115] 您可以自行注释掉上述任何违反规则的评论，无需管理员许可。但是，如果您注释掉了某条评论，则必须在“违规举报公告板”上进行举报。举报时请使用“违规举报公告板”上的模板。</w:t>
      </w:r>
    </w:p>
    <w:p w14:paraId="5A825F90">
      <w:r xmlns:w="http://schemas.openxmlformats.org/wordprocessingml/2006/main">
        <w:t xml:space="preserve">[116] 未经 CO 举报公告板举报而被删除的帖子将被恢复，而删除帖子的人将受到处罚。</w:t>
      </w:r>
    </w:p>
    <w:p w14:paraId="53F5AE04">
      <w:r xmlns:w="http://schemas.openxmlformats.org/wordprocessingml/2006/main">
        <w:t xml:space="preserve">[117] 如果您反复向 CO 举报公告板举报不违反规则的帖子，我们将认为您是自私的，并将对您实施发帖和编辑限制。</w:t>
      </w:r>
    </w:p>
    <w:p w14:paraId="59AD0F92">
      <w:r xmlns:w="http://schemas.openxmlformats.org/wordprocessingml/2006/main">
        <w:t xml:space="preserve">[118] 管理员可酌情恢复 CO 报告公告板上不违反规则的报告。</w:t>
      </w:r>
    </w:p>
    <w:p w14:paraId="34B45C98">
      <w:r xmlns:w="http://schemas.openxmlformats.org/wordprocessingml/2006/main">
        <w:t xml:space="preserve">[119] 我们再次要求您不要评论那些并未违反规则的评论。（例如，诸如“虽然不违反规则，但对任何看到它的人来说都明显是垃圾信息”、“恶作剧”或“评论整个帖子”之类的主观判断。）</w:t>
      </w:r>
    </w:p>
    <w:p w14:paraId="115D3213">
      <w:r xmlns:w="http://schemas.openxmlformats.org/wordprocessingml/2006/main">
        <w:t xml:space="preserve">[120] 关于不违反规则但“冒犯性”的帖子 †</w:t>
      </w:r>
    </w:p>
    <w:p w14:paraId="78C69FBF">
      <w:r xmlns:w="http://schemas.openxmlformats.org/wordprocessingml/2006/main">
        <w:t xml:space="preserve">[121] 即使帖子内容具有冒犯性，除非违反版规，否则不会被删除。由于每个人对冒犯性帖子的界定标准不尽相同，请使用 NGID 功能隐藏评论，而不是参与争论或挑衅。</w:t>
      </w:r>
    </w:p>
    <w:p w14:paraId="25D191FD">
      <w:r xmlns:w="http://schemas.openxmlformats.org/wordprocessingml/2006/main">
        <w:t xml:space="preserve">[122] 挑衅难道不是一种违规行为吗？†</w:t>
      </w:r>
    </w:p>
    <w:p w14:paraId="0E078CBB">
      <w:r xmlns:w="http://schemas.openxmlformats.org/wordprocessingml/2006/main">
        <w:t xml:space="preserve">[123] 每个人对“煽动性言论”的定义可能大相径庭，因此我们不认为这是违规行为。如果您认为某条评论具有煽动性，请使用 NGID 功能将其隐藏。</w:t>
      </w:r>
    </w:p>
    <w:p w14:paraId="11CAF4DC">
      <w:r xmlns:w="http://schemas.openxmlformats.org/wordprocessingml/2006/main">
        <w:t xml:space="preserve">[124] 投诉难道不算违法吗？†</w:t>
      </w:r>
    </w:p>
    <w:p w14:paraId="4B764890">
      <w:r xmlns:w="http://schemas.openxmlformats.org/wordprocessingml/2006/main">
        <w:t xml:space="preserve">[125] 一般而言，抱怨本身并不构成违规。但是，针对本作品的负面宣传、诽谤、辱骂性语言以及超出抱怨范围的对抗性言论均构成违规。如果您认为抱怨内容冒犯了您，请使用 NGID 功能隐藏相关评论。</w:t>
      </w:r>
    </w:p>
    <w:p w14:paraId="28EB89E8">
      <w:r xmlns:w="http://schemas.openxmlformats.org/wordprocessingml/2006/main">
        <w:t xml:space="preserve">[126] 如果您不确定某个帖子是否违反规则，该怎么办？ †</w:t>
      </w:r>
    </w:p>
    <w:p w14:paraId="0BEBDB7D">
      <w:r xmlns:w="http://schemas.openxmlformats.org/wordprocessingml/2006/main">
        <w:t xml:space="preserve">[127] 有些帖子内容含糊不清，难以判断是否违规。评论删除这类含糊不清的帖子可能会导致问题，所以请不要评论删除，而是使用 NGID 功能将评论隐藏起来。</w:t>
      </w:r>
    </w:p>
    <w:p w14:paraId="067EE68B">
      <w:r xmlns:w="http://schemas.openxmlformats.org/wordprocessingml/2006/main">
        <w:t xml:space="preserve">[128] 对屡犯者的处罚 †</w:t>
      </w:r>
    </w:p>
    <w:p w14:paraId="78BF5F28">
      <w:r xmlns:w="http://schemas.openxmlformats.org/wordprocessingml/2006/main">
        <w:t xml:space="preserve">[129] 屡次违反规则或发布特别恶意的帖子，管理员可酌情予以处罚，例如“禁止访问”或“限制发帖”。</w:t>
      </w:r>
    </w:p>
    <w:p w14:paraId="77C2DC17">
      <w:r xmlns:w="http://schemas.openxmlformats.org/wordprocessingml/2006/main">
        <w:t xml:space="preserve">[130] 如果您对进一步改进有任何建议，请通过 Wiki 管理公告板与我们联系。</w:t>
      </w:r>
    </w:p>
    <w:p w14:paraId="2C3E787F"/>
    <w:p w14:paraId="23F3D41E">
      <w:r xmlns:w="http://schemas.openxmlformats.org/wordprocessingml/2006/main">
        <w:rPr>
          <w:b/>
        </w:rPr>
        <w:t xml:space="preserve">A068</w:t>
      </w:r>
    </w:p>
    <w:p w14:paraId="63E26692">
      <w:r xmlns:w="http://schemas.openxmlformats.org/wordprocessingml/2006/main">
        <w:t xml:space="preserve">[0] 索引：所有角色 | SSR 角色 | SR 角色 | R 角色</w:t>
      </w:r>
    </w:p>
    <w:p w14:paraId="0EFD8A79">
      <w:r xmlns:w="http://schemas.openxmlformats.org/wordprocessingml/2006/main">
        <w:t xml:space="preserve">[1] 基本信息</w:t>
      </w:r>
    </w:p>
    <w:p w14:paraId="78E50354">
      <w:r xmlns:w="http://schemas.openxmlformats.org/wordprocessingml/2006/main">
        <w:t xml:space="preserve">[2] 语音</w:t>
      </w:r>
    </w:p>
    <w:p w14:paraId="64548827">
      <w:r xmlns:w="http://schemas.openxmlformats.org/wordprocessingml/2006/main">
        <w:t xml:space="preserve">[3] 内容适用性简易评估</w:t>
      </w:r>
    </w:p>
    <w:p w14:paraId="619E3880">
      <w:r xmlns:w="http://schemas.openxmlformats.org/wordprocessingml/2006/main">
        <w:t xml:space="preserve">[4] 其他版本及相关角色</w:t>
      </w:r>
    </w:p>
    <w:p w14:paraId="2A8FAA64">
      <w:r xmlns:w="http://schemas.openxmlformats.org/wordprocessingml/2006/main">
        <w:t xml:space="preserve">[5] 琐事</w:t>
      </w:r>
    </w:p>
    <w:p w14:paraId="529492C3">
      <w:r xmlns:w="http://schemas.openxmlformats.org/wordprocessingml/2006/main">
        <w:t xml:space="preserve">[6] 官方推特账号介绍</w:t>
      </w:r>
    </w:p>
    <w:p w14:paraId="22FC72A5">
      <w:r xmlns:w="http://schemas.openxmlformats.org/wordprocessingml/2006/main">
        <w:t xml:space="preserve">[7] 评论表单</w:t>
      </w:r>
    </w:p>
    <w:p w14:paraId="13619042">
      <w:r xmlns:w="http://schemas.openxmlformats.org/wordprocessingml/2006/main">
        <w:t xml:space="preserve">[8] 基本信息 †</w:t>
      </w:r>
    </w:p>
    <w:p w14:paraId="5E4A367A">
      <w:r xmlns:w="http://schemas.openxmlformats.org/wordprocessingml/2006/main">
        <w:t xml:space="preserve">[9] 变换图像</w:t>
      </w:r>
    </w:p>
    <w:p w14:paraId="544261B6">
      <w:r xmlns:w="http://schemas.openxmlformats.org/wordprocessingml/2006/main">
        <w:t xml:space="preserve">[10] 简介</w:t>
      </w:r>
    </w:p>
    <w:p w14:paraId="0EB53A8D">
      <w:r xmlns:w="http://schemas.openxmlformats.org/wordprocessingml/2006/main">
        <w:t xml:space="preserve">[11] 姓名</w:t>
      </w:r>
    </w:p>
    <w:p w14:paraId="5ACC50E5">
      <w:r xmlns:w="http://schemas.openxmlformats.org/wordprocessingml/2006/main">
        <w:t xml:space="preserve">[12] 击败技术不佳的卡娜米</w:t>
      </w:r>
    </w:p>
    <w:p w14:paraId="162C55E0">
      <w:r xmlns:w="http://schemas.openxmlformats.org/wordprocessingml/2006/main">
        <w:t xml:space="preserve">[13] 真实姓名</w:t>
      </w:r>
    </w:p>
    <w:p w14:paraId="33AD252F">
      <w:r xmlns:w="http://schemas.openxmlformats.org/wordprocessingml/2006/main">
        <w:t xml:space="preserve">[14] 金波贤人</w:t>
      </w:r>
    </w:p>
    <w:p w14:paraId="5C98DE5F">
      <w:r xmlns:w="http://schemas.openxmlformats.org/wordprocessingml/2006/main">
        <w:t xml:space="preserve">[15] 稀有度</w:t>
      </w:r>
    </w:p>
    <w:p w14:paraId="6EFEA63B">
      <w:r xmlns:w="http://schemas.openxmlformats.org/wordprocessingml/2006/main">
        <w:t xml:space="preserve">[16] 普通攻击</w:t>
      </w:r>
    </w:p>
    <w:p w14:paraId="26903AB3">
      <w:r xmlns:w="http://schemas.openxmlformats.org/wordprocessingml/2006/main">
        <w:t xml:space="preserve">[17] 近战攻击（物理）</w:t>
      </w:r>
    </w:p>
    <w:p w14:paraId="2CC29640">
      <w:r xmlns:w="http://schemas.openxmlformats.org/wordprocessingml/2006/main">
        <w:t xml:space="preserve">[18] 附属派系</w:t>
      </w:r>
    </w:p>
    <w:p w14:paraId="5FD794E3">
      <w:r xmlns:w="http://schemas.openxmlformats.org/wordprocessingml/2006/main">
        <w:t xml:space="preserve">[19] 战士（异界）</w:t>
      </w:r>
    </w:p>
    <w:p w14:paraId="752A7771">
      <w:r xmlns:w="http://schemas.openxmlformats.org/wordprocessingml/2006/main">
        <w:t xml:space="preserve">[20] 特殊属性</w:t>
      </w:r>
    </w:p>
    <w:p w14:paraId="4B4749A0">
      <w:r xmlns:w="http://schemas.openxmlformats.org/wordprocessingml/2006/main">
        <w:t xml:space="preserve">[21] 合作</w:t>
      </w:r>
    </w:p>
    <w:p w14:paraId="1E7CA01A">
      <w:r xmlns:w="http://schemas.openxmlformats.org/wordprocessingml/2006/main">
        <w:t xml:space="preserve">[22] 真中甲</w:t>
      </w:r>
    </w:p>
    <w:p w14:paraId="7338BDBC">
      <w:r xmlns:w="http://schemas.openxmlformats.org/wordprocessingml/2006/main">
        <w:t xml:space="preserve">[23] 插图</w:t>
      </w:r>
    </w:p>
    <w:p w14:paraId="305F74C4">
      <w:r xmlns:w="http://schemas.openxmlformats.org/wordprocessingml/2006/main">
        <w:t xml:space="preserve">[24]猎户座</w:t>
      </w:r>
    </w:p>
    <w:p w14:paraId="681001F5">
      <w:r xmlns:w="http://schemas.openxmlformats.org/wordprocessingml/2006/main">
        <w:t xml:space="preserve">[25] SD字符</w:t>
      </w:r>
    </w:p>
    <w:p w14:paraId="20257EC7">
      <w:r xmlns:w="http://schemas.openxmlformats.org/wordprocessingml/2006/main">
        <w:t xml:space="preserve">[26] 风味文字</w:t>
      </w:r>
    </w:p>
    <w:p w14:paraId="3A4A9696">
      <w:r xmlns:w="http://schemas.openxmlformats.org/wordprocessingml/2006/main">
        <w:t xml:space="preserve">[27] “这一切都是兰斯的错！”她是另一个世界里富裕的超级大国利扎斯女王麾下的忍者。她和兰斯之间有着奇特的联系，并一起经历了许多冒险。然而，她本人却对兰斯恨之入骨。一个总是莫名其妙惹上麻烦的倒霉忍者。一个来自LP2时代的异界生物。</w:t>
      </w:r>
    </w:p>
    <w:p w14:paraId="52625612">
      <w:r xmlns:w="http://schemas.openxmlformats.org/wordprocessingml/2006/main">
        <w:t xml:space="preserve">[28] 如何获得</w:t>
      </w:r>
    </w:p>
    <w:p w14:paraId="2723F58D">
      <w:r xmlns:w="http://schemas.openxmlformats.org/wordprocessingml/2006/main">
        <w:t xml:space="preserve">[29] 限时扭蛋</w:t>
      </w:r>
    </w:p>
    <w:p w14:paraId="3ED8A935">
      <w:r xmlns:w="http://schemas.openxmlformats.org/wordprocessingml/2006/main">
        <w:t xml:space="preserve">[30] 基本属性</w:t>
      </w:r>
    </w:p>
    <w:p w14:paraId="1E20BF57">
      <w:r xmlns:w="http://schemas.openxmlformats.org/wordprocessingml/2006/main">
        <w:t xml:space="preserve">[31] 级</w:t>
      </w:r>
    </w:p>
    <w:p w14:paraId="0D92C766">
      <w:r xmlns:w="http://schemas.openxmlformats.org/wordprocessingml/2006/main">
        <w:t xml:space="preserve">[32] 耐力</w:t>
      </w:r>
    </w:p>
    <w:p w14:paraId="4D82CF0B">
      <w:r xmlns:w="http://schemas.openxmlformats.org/wordprocessingml/2006/main">
        <w:t xml:space="preserve">[33] 攻击力</w:t>
      </w:r>
    </w:p>
    <w:p w14:paraId="45F504F9">
      <w:r xmlns:w="http://schemas.openxmlformats.org/wordprocessingml/2006/main">
        <w:t xml:space="preserve">[34] 防御能力</w:t>
      </w:r>
    </w:p>
    <w:p w14:paraId="2B27EDBD">
      <w:r xmlns:w="http://schemas.openxmlformats.org/wordprocessingml/2006/main">
        <w:t xml:space="preserve">[35] 魔力</w:t>
      </w:r>
    </w:p>
    <w:p w14:paraId="2C123B34">
      <w:r xmlns:w="http://schemas.openxmlformats.org/wordprocessingml/2006/main">
        <w:t xml:space="preserve">[36] 魔法抗性</w:t>
      </w:r>
    </w:p>
    <w:p w14:paraId="40A0AAAF">
      <w:r xmlns:w="http://schemas.openxmlformats.org/wordprocessingml/2006/main">
        <w:t xml:space="preserve">[37] 详细状态</w:t>
      </w:r>
    </w:p>
    <w:p w14:paraId="34DE5932">
      <w:r xmlns:w="http://schemas.openxmlformats.org/wordprocessingml/2006/main">
        <w:t xml:space="preserve">[38] 准确性</w:t>
      </w:r>
    </w:p>
    <w:p w14:paraId="2608AB23">
      <w:r xmlns:w="http://schemas.openxmlformats.org/wordprocessingml/2006/main">
        <w:t xml:space="preserve">[39] 回避能力</w:t>
      </w:r>
    </w:p>
    <w:p w14:paraId="7532D268">
      <w:r xmlns:w="http://schemas.openxmlformats.org/wordprocessingml/2006/main">
        <w:t xml:space="preserve">[40] 连击率</w:t>
      </w:r>
    </w:p>
    <w:p w14:paraId="774D458A">
      <w:r xmlns:w="http://schemas.openxmlformats.org/wordprocessingml/2006/main">
        <w:t xml:space="preserve">[41] 反击率</w:t>
      </w:r>
    </w:p>
    <w:p w14:paraId="1C41548C">
      <w:r xmlns:w="http://schemas.openxmlformats.org/wordprocessingml/2006/main">
        <w:t xml:space="preserve">[42] 眩晕激活率</w:t>
      </w:r>
    </w:p>
    <w:p w14:paraId="1D9470BA">
      <w:r xmlns:w="http://schemas.openxmlformats.org/wordprocessingml/2006/main">
        <w:t xml:space="preserve">[43] 抗眩晕能力</w:t>
      </w:r>
    </w:p>
    <w:p w14:paraId="289D450A">
      <w:r xmlns:w="http://schemas.openxmlformats.org/wordprocessingml/2006/main">
        <w:t xml:space="preserve">[44] 移动速度</w:t>
      </w:r>
    </w:p>
    <w:p w14:paraId="51FA93D2">
      <w:r xmlns:w="http://schemas.openxmlformats.org/wordprocessingml/2006/main">
        <w:t xml:space="preserve">[45] 部署速度</w:t>
      </w:r>
    </w:p>
    <w:p w14:paraId="6C4703CA">
      <w:r xmlns:w="http://schemas.openxmlformats.org/wordprocessingml/2006/main">
        <w:t xml:space="preserve">[46] 行动速度</w:t>
      </w:r>
    </w:p>
    <w:p w14:paraId="0F071F8F">
      <w:r xmlns:w="http://schemas.openxmlformats.org/wordprocessingml/2006/main">
        <w:t xml:space="preserve">[47] 特殊填充量</w:t>
      </w:r>
    </w:p>
    <w:p w14:paraId="2F0D27DD">
      <w:r xmlns:w="http://schemas.openxmlformats.org/wordprocessingml/2006/main">
        <w:t xml:space="preserve">[48] 特殊招式</w:t>
      </w:r>
    </w:p>
    <w:p w14:paraId="175D25B6">
      <w:r xmlns:w="http://schemas.openxmlformats.org/wordprocessingml/2006/main">
        <w:t xml:space="preserve">[49] 姓名</w:t>
      </w:r>
    </w:p>
    <w:p w14:paraId="0A5895B7">
      <w:r xmlns:w="http://schemas.openxmlformats.org/wordprocessingml/2006/main">
        <w:t xml:space="preserve">[50] 效应</w:t>
      </w:r>
    </w:p>
    <w:p w14:paraId="259AD4F8">
      <w:r xmlns:w="http://schemas.openxmlformats.org/wordprocessingml/2006/main">
        <w:t xml:space="preserve">[51] 火盆技法</w:t>
      </w:r>
    </w:p>
    <w:p w14:paraId="33511643">
      <w:r xmlns:w="http://schemas.openxmlformats.org/wordprocessingml/2006/main">
        <w:t xml:space="preserve">[52] 对所有敌人造成双倍魔法伤害</w:t>
      </w:r>
    </w:p>
    <w:p w14:paraId="50A3ECFE">
      <w:r xmlns:w="http://schemas.openxmlformats.org/wordprocessingml/2006/main">
        <w:t xml:space="preserve">[53] 火盆技法+</w:t>
      </w:r>
    </w:p>
    <w:p w14:paraId="04CC4A9D">
      <w:r xmlns:w="http://schemas.openxmlformats.org/wordprocessingml/2006/main">
        <w:t xml:space="preserve">[54] 对所有敌人造成4倍魔法伤害</w:t>
      </w:r>
    </w:p>
    <w:p w14:paraId="7D43443E">
      <w:r xmlns:w="http://schemas.openxmlformats.org/wordprocessingml/2006/main">
        <w:t xml:space="preserve">[55] 独特效果</w:t>
      </w:r>
    </w:p>
    <w:p w14:paraId="1AAEFF61">
      <w:r xmlns:w="http://schemas.openxmlformats.org/wordprocessingml/2006/main">
        <w:t xml:space="preserve">[56] 姓名</w:t>
      </w:r>
    </w:p>
    <w:p w14:paraId="74531422">
      <w:r xmlns:w="http://schemas.openxmlformats.org/wordprocessingml/2006/main">
        <w:t xml:space="preserve">[57] 效应</w:t>
      </w:r>
    </w:p>
    <w:p w14:paraId="6CD6CA9D">
      <w:r xmlns:w="http://schemas.openxmlformats.org/wordprocessingml/2006/main">
        <w:t xml:space="preserve">[58] 刽子手的剑</w:t>
      </w:r>
    </w:p>
    <w:p w14:paraId="022A7942">
      <w:r xmlns:w="http://schemas.openxmlformats.org/wordprocessingml/2006/main">
        <w:t xml:space="preserve">[59] 偶尔会在普通攻击中造成即死效果（装备等效果不叠加）</w:t>
      </w:r>
    </w:p>
    <w:p w14:paraId="27CE5350">
      <w:r xmlns:w="http://schemas.openxmlformats.org/wordprocessingml/2006/main">
        <w:t xml:space="preserve">[60] 刽子手之刃+</w:t>
      </w:r>
    </w:p>
    <w:p w14:paraId="5AB7AC74">
      <w:r xmlns:w="http://schemas.openxmlformats.org/wordprocessingml/2006/main">
        <w:t xml:space="preserve">[61] 进行普通攻击时，有小概率产生即死效果（发生率+1%）（装备等的效果不会叠加）</w:t>
      </w:r>
    </w:p>
    <w:p w14:paraId="1C6FAD9C">
      <w:r xmlns:w="http://schemas.openxmlformats.org/wordprocessingml/2006/main">
        <w:t xml:space="preserve">[62] 休闲服装照片</w:t>
      </w:r>
    </w:p>
    <w:p w14:paraId="1C76D5EB">
      <w:r xmlns:w="http://schemas.openxmlformats.org/wordprocessingml/2006/main">
        <w:t xml:space="preserve">[63] 增强图像</w:t>
      </w:r>
    </w:p>
    <w:p w14:paraId="5B7CF8AA">
      <w:r xmlns:w="http://schemas.openxmlformats.org/wordprocessingml/2006/main">
        <w:t xml:space="preserve">[64] 语音 †</w:t>
      </w:r>
    </w:p>
    <w:p w14:paraId="42C2108B">
      <w:r xmlns:w="http://schemas.openxmlformats.org/wordprocessingml/2006/main">
        <w:t xml:space="preserve">[65] 点击打开行列表</w:t>
      </w:r>
    </w:p>
    <w:p w14:paraId="48FB1ADA">
      <w:r xmlns:w="http://schemas.openxmlformats.org/wordprocessingml/2006/main">
        <w:t xml:space="preserve">[66] 加入</w:t>
      </w:r>
    </w:p>
    <w:p w14:paraId="40B21F04">
      <w:r xmlns:w="http://schemas.openxmlformats.org/wordprocessingml/2006/main">
        <w:t xml:space="preserve">[67] 莉亚小姐，我一定会回到利阿扎斯，请您等我！……您会等我吗？</w:t>
      </w:r>
    </w:p>
    <w:p w14:paraId="43197CD5">
      <w:r xmlns:w="http://schemas.openxmlformats.org/wordprocessingml/2006/main">
        <w:t xml:space="preserve">[68] 对话 1（转换后）</w:t>
      </w:r>
    </w:p>
    <w:p w14:paraId="7B422A57">
      <w:r xmlns:w="http://schemas.openxmlformats.org/wordprocessingml/2006/main">
        <w:t xml:space="preserve">[69] 对话 2（转换后）</w:t>
      </w:r>
    </w:p>
    <w:p w14:paraId="3BBCE03E">
      <w:r xmlns:w="http://schemas.openxmlformats.org/wordprocessingml/2006/main">
        <w:t xml:space="preserve">[70] 对话 3（转变后）</w:t>
      </w:r>
    </w:p>
    <w:p w14:paraId="61FF969F">
      <w:r xmlns:w="http://schemas.openxmlformats.org/wordprocessingml/2006/main">
        <w:t xml:space="preserve">[71] 对话 4（转换后）</w:t>
      </w:r>
    </w:p>
    <w:p w14:paraId="235596D5">
      <w:r xmlns:w="http://schemas.openxmlformats.org/wordprocessingml/2006/main">
        <w:t xml:space="preserve">[72] 空闲 1（转换后）</w:t>
      </w:r>
    </w:p>
    <w:p w14:paraId="1788185C">
      <w:r xmlns:w="http://schemas.openxmlformats.org/wordprocessingml/2006/main">
        <w:t xml:space="preserve">[73] 空闲 2（转换后）</w:t>
      </w:r>
    </w:p>
    <w:p w14:paraId="13CB1D45">
      <w:r xmlns:w="http://schemas.openxmlformats.org/wordprocessingml/2006/main">
        <w:t xml:space="preserve">[74] 对话 1（转变前）</w:t>
      </w:r>
    </w:p>
    <w:p w14:paraId="61052328">
      <w:r xmlns:w="http://schemas.openxmlformats.org/wordprocessingml/2006/main">
        <w:t xml:space="preserve">[75] 对话 2（转变前）</w:t>
      </w:r>
    </w:p>
    <w:p w14:paraId="49BC58F7">
      <w:r xmlns:w="http://schemas.openxmlformats.org/wordprocessingml/2006/main">
        <w:t xml:space="preserve">[76] 对话 3（转变前）</w:t>
      </w:r>
    </w:p>
    <w:p w14:paraId="42B08FD4">
      <w:r xmlns:w="http://schemas.openxmlformats.org/wordprocessingml/2006/main">
        <w:t xml:space="preserve">[77] 对话 4（转变前）</w:t>
      </w:r>
    </w:p>
    <w:p w14:paraId="1ACB45E7">
      <w:r xmlns:w="http://schemas.openxmlformats.org/wordprocessingml/2006/main">
        <w:t xml:space="preserve">[78] 空闲 1（转换前）</w:t>
      </w:r>
    </w:p>
    <w:p w14:paraId="2662F94D">
      <w:r xmlns:w="http://schemas.openxmlformats.org/wordprocessingml/2006/main">
        <w:t xml:space="preserve">[79] 空闲 2（转换前）</w:t>
      </w:r>
    </w:p>
    <w:p w14:paraId="6AB85CC8">
      <w:r xmlns:w="http://schemas.openxmlformats.org/wordprocessingml/2006/main">
        <w:t xml:space="preserve">[80] 升级 1</w:t>
      </w:r>
    </w:p>
    <w:p w14:paraId="5610BF0F">
      <w:r xmlns:w="http://schemas.openxmlformats.org/wordprocessingml/2006/main">
        <w:t xml:space="preserve">[81] 哦？你又变强了吗？</w:t>
      </w:r>
    </w:p>
    <w:p w14:paraId="0DACF076">
      <w:r xmlns:w="http://schemas.openxmlformats.org/wordprocessingml/2006/main">
        <w:t xml:space="preserve">[82] 升级 2</w:t>
      </w:r>
    </w:p>
    <w:p w14:paraId="4169FD30">
      <w:r xmlns:w="http://schemas.openxmlformats.org/wordprocessingml/2006/main">
        <w:t xml:space="preserve">[83] 我成功了！我们去关卡商店吧！</w:t>
      </w:r>
    </w:p>
    <w:p w14:paraId="0F5C3DDC">
      <w:r xmlns:w="http://schemas.openxmlformats.org/wordprocessingml/2006/main">
        <w:t xml:space="preserve">[84] 升级 3</w:t>
      </w:r>
    </w:p>
    <w:p w14:paraId="265D6552">
      <w:r xmlns:w="http://schemas.openxmlformats.org/wordprocessingml/2006/main">
        <w:t xml:space="preserve">[85] 跑步这件事上我绝不会输！</w:t>
      </w:r>
    </w:p>
    <w:p w14:paraId="2C389879">
      <w:r xmlns:w="http://schemas.openxmlformats.org/wordprocessingml/2006/main">
        <w:t xml:space="preserve">[86] 捕获</w:t>
      </w:r>
    </w:p>
    <w:p w14:paraId="0925433A">
      <w:r xmlns:w="http://schemas.openxmlformats.org/wordprocessingml/2006/main">
        <w:t xml:space="preserve">[87] 战斗开始 1</w:t>
      </w:r>
    </w:p>
    <w:p w14:paraId="295C1AED">
      <w:r xmlns:w="http://schemas.openxmlformats.org/wordprocessingml/2006/main">
        <w:t xml:space="preserve">[88] 战斗开始 2</w:t>
      </w:r>
    </w:p>
    <w:p w14:paraId="3AE4C3A4">
      <w:r xmlns:w="http://schemas.openxmlformats.org/wordprocessingml/2006/main">
        <w:t xml:space="preserve">[89] 战斗参与 1</w:t>
      </w:r>
    </w:p>
    <w:p w14:paraId="7D616C22">
      <w:r xmlns:w="http://schemas.openxmlformats.org/wordprocessingml/2006/main">
        <w:t xml:space="preserve">[90] 战斗参与 2</w:t>
      </w:r>
    </w:p>
    <w:p w14:paraId="74AE8ABF">
      <w:r xmlns:w="http://schemas.openxmlformats.org/wordprocessingml/2006/main">
        <w:t xml:space="preserve">[91] 战斗胜利 1</w:t>
      </w:r>
    </w:p>
    <w:p w14:paraId="55D89D84">
      <w:r xmlns:w="http://schemas.openxmlformats.org/wordprocessingml/2006/main">
        <w:t xml:space="preserve">[92] 战斗胜利 2</w:t>
      </w:r>
    </w:p>
    <w:p w14:paraId="4918FA56">
      <w:r xmlns:w="http://schemas.openxmlformats.org/wordprocessingml/2006/main">
        <w:t xml:space="preserve">[93] 普通攻击 1</w:t>
      </w:r>
    </w:p>
    <w:p w14:paraId="34150F3E">
      <w:r xmlns:w="http://schemas.openxmlformats.org/wordprocessingml/2006/main">
        <w:t xml:space="preserve">[94] 就是这样！</w:t>
      </w:r>
    </w:p>
    <w:p w14:paraId="0E193B6B">
      <w:r xmlns:w="http://schemas.openxmlformats.org/wordprocessingml/2006/main">
        <w:t xml:space="preserve">[95] 普通攻击 2</w:t>
      </w:r>
    </w:p>
    <w:p w14:paraId="0B4D7B5C">
      <w:r xmlns:w="http://schemas.openxmlformats.org/wordprocessingml/2006/main">
        <w:t xml:space="preserve">[96] 普通攻击 3</w:t>
      </w:r>
    </w:p>
    <w:p w14:paraId="30710DEC">
      <w:r xmlns:w="http://schemas.openxmlformats.org/wordprocessingml/2006/main">
        <w:t xml:space="preserve">[97] 独特效果激活 1</w:t>
      </w:r>
    </w:p>
    <w:p w14:paraId="78D8E24D">
      <w:r xmlns:w="http://schemas.openxmlformats.org/wordprocessingml/2006/main">
        <w:t xml:space="preserve">[98] 独特效果激活 2</w:t>
      </w:r>
    </w:p>
    <w:p w14:paraId="35B00F11">
      <w:r xmlns:w="http://schemas.openxmlformats.org/wordprocessingml/2006/main">
        <w:t xml:space="preserve">[99] 独特效果激活 3</w:t>
      </w:r>
    </w:p>
    <w:p w14:paraId="075A646E">
      <w:r xmlns:w="http://schemas.openxmlformats.org/wordprocessingml/2006/main">
        <w:t xml:space="preserve">[100] 特殊招式 1</w:t>
      </w:r>
    </w:p>
    <w:p w14:paraId="36ED616E">
      <w:r xmlns:w="http://schemas.openxmlformats.org/wordprocessingml/2006/main">
        <w:t xml:space="preserve">[101] 特殊招式 2</w:t>
      </w:r>
    </w:p>
    <w:p w14:paraId="6E192ED6">
      <w:r xmlns:w="http://schemas.openxmlformats.org/wordprocessingml/2006/main">
        <w:t xml:space="preserve">[102] 受到的伤害：1</w:t>
      </w:r>
    </w:p>
    <w:p w14:paraId="5878E0AB">
      <w:r xmlns:w="http://schemas.openxmlformats.org/wordprocessingml/2006/main">
        <w:t xml:space="preserve">[103] 哎哟！</w:t>
      </w:r>
    </w:p>
    <w:p w14:paraId="5E1D27DF">
      <w:r xmlns:w="http://schemas.openxmlformats.org/wordprocessingml/2006/main">
        <w:t xml:space="preserve">[104] 受到的伤害：2</w:t>
      </w:r>
    </w:p>
    <w:p w14:paraId="549EF0A0">
      <w:r xmlns:w="http://schemas.openxmlformats.org/wordprocessingml/2006/main">
        <w:t xml:space="preserve">[105] 你在干什么！？</w:t>
      </w:r>
    </w:p>
    <w:p w14:paraId="05852A04">
      <w:r xmlns:w="http://schemas.openxmlformats.org/wordprocessingml/2006/main">
        <w:t xml:space="preserve">[106] 受到的伤害：3</w:t>
      </w:r>
    </w:p>
    <w:p w14:paraId="5AA5CEE4">
      <w:r xmlns:w="http://schemas.openxmlformats.org/wordprocessingml/2006/main">
        <w:t xml:space="preserve">[107] 撤回</w:t>
      </w:r>
    </w:p>
    <w:p w14:paraId="6F60BDDE">
      <w:r xmlns:w="http://schemas.openxmlformats.org/wordprocessingml/2006/main">
        <w:t xml:space="preserve">[108] 在游戏中 †</w:t>
      </w:r>
    </w:p>
    <w:p w14:paraId="058DEAB9">
      <w:r xmlns:w="http://schemas.openxmlformats.org/wordprocessingml/2006/main">
        <w:t xml:space="preserve">[109] 于 2021 年 1 月 20 日首次作为 SSR 扭蛋角色在第一个兰斯联动活动“兰斯：寻找石头”中推出。</w:t>
      </w:r>
    </w:p>
    <w:p w14:paraId="5A718845">
      <w:r xmlns:w="http://schemas.openxmlformats.org/wordprocessingml/2006/main">
        <w:t xml:space="preserve">[110] 虽然严格意义上来说她是忍者，但她更偏向战士类型。和艾斯卡·萨菲尔一样，她也是“运用ADDD而非性力量，通过D2能量战斗的忍者”。她的确是忍者，但不是那种闪现型忍者，而是莉亚扎斯忍者，所以这也在情理之中。她被排除在外并非因为缺乏忍者天赋……我想应该是这样。</w:t>
      </w:r>
    </w:p>
    <w:p w14:paraId="3AB3AAC1">
      <w:r xmlns:w="http://schemas.openxmlformats.org/wordprocessingml/2006/main">
        <w:t xml:space="preserve">[111] 她的普通攻击是物理攻击，而她的特殊招式是魔法攻击，这使她成为类似于忍者遥和忍者奈里卡的混合类型。</w:t>
      </w:r>
    </w:p>
    <w:p w14:paraId="0305D562">
      <w:r xmlns:w="http://schemas.openxmlformats.org/wordprocessingml/2006/main">
        <w:t xml:space="preserve">[112] 它的优势在于其整体较高的详细属性。4秒的行动速度和12.5%的特殊技能充能率使其能够快速发动特殊技能。50%的闪避率和40%的连击率也相当高。</w:t>
      </w:r>
    </w:p>
    <w:p w14:paraId="7E3D2614">
      <w:r xmlns:w="http://schemas.openxmlformats.org/wordprocessingml/2006/main">
        <w:t xml:space="preserve">[113] 它的弱点在于基础属性低。除了耐力之外，它的所有基础属性都处于SSR级别的最低水平，攻击力和魔法威力也只相当于R级，更别提SR级了。这很符合一个操作不熟练的角色的典型特征。因此，尽管它的连击率和特殊技能释放频率都很高，但却无法转化为有效的火力输出，这令人非常沮丧。</w:t>
      </w:r>
    </w:p>
    <w:p w14:paraId="6CC5C719">
      <w:r xmlns:w="http://schemas.openxmlformats.org/wordprocessingml/2006/main">
        <w:t xml:space="preserve">[114] 在团队副本战斗中，BREAK 灯会因其特殊效果偶尔亮起。在堕落佛陀的战斗中，即死几率高出 10 倍，因此 BREAK 灯的触发频率相当高。</w:t>
      </w:r>
    </w:p>
    <w:p w14:paraId="673FEE38">
      <w:r xmlns:w="http://schemas.openxmlformats.org/wordprocessingml/2006/main">
        <w:t xml:space="preserve">[115] 虽然这个角色在消灭弱小敌人方面非常有效，但对付像 Boss 这样的强敌却没有有效的攻击手段，因此他/她是一个比较特殊的角色，主要依靠的是能够使用的特殊技能数量。不过，在 Boss 战中，他/她仍然可以协助清理周围的弱小敌人，所以最好让他/她不断地在主力部队后方搜寻并消灭这些弱小敌人。</w:t>
      </w:r>
    </w:p>
    <w:p w14:paraId="63F38A3F">
      <w:r xmlns:w="http://schemas.openxmlformats.org/wordprocessingml/2006/main">
        <w:t xml:space="preserve">[116] 可能的装备选项包括“勇气姐妹”或火箭引擎，以进一步增强她们的优势；或者配备减震腰带，以弥补她们的弱点。给她们配备小型吸尘器，让她们专注于筹款，或许也是个不错的选择。</w:t>
      </w:r>
    </w:p>
    <w:p w14:paraId="42343316">
      <w:r xmlns:w="http://schemas.openxmlformats.org/wordprocessingml/2006/main">
        <w:t xml:space="preserve">[117] 100级之后的属性提升方式很独特，除了耐力之外，其他四项属性的提升幅度都远超一般水平。100级时，攻击力/魔法力与R级角色相当，但120级时低于SSR级角色，130级时则与SSR级攻击手角色相当（相当于100级时攻击力为475的角色）。</w:t>
      </w:r>
    </w:p>
    <w:p w14:paraId="58A0F106">
      <w:r xmlns:w="http://schemas.openxmlformats.org/wordprocessingml/2006/main">
        <w:t xml:space="preserve">[118] 简易内容适宜性评估 †</w:t>
      </w:r>
    </w:p>
    <w:p w14:paraId="0E5CD681">
      <w:r xmlns:w="http://schemas.openxmlformats.org/wordprocessingml/2006/main">
        <w:t xml:space="preserve">[119] 合适的内容、推荐的装备示例、角色发展目标等。</w:t>
      </w:r>
    </w:p>
    <w:p w14:paraId="7221DD62">
      <w:r xmlns:w="http://schemas.openxmlformats.org/wordprocessingml/2006/main">
        <w:t xml:space="preserve">[120] 兼容内容</w:t>
      </w:r>
    </w:p>
    <w:p w14:paraId="5D268BCE">
      <w:r xmlns:w="http://schemas.openxmlformats.org/wordprocessingml/2006/main">
        <w:t xml:space="preserve">[121] 能力倾向</w:t>
      </w:r>
    </w:p>
    <w:p w14:paraId="69FFE28A">
      <w:r xmlns:w="http://schemas.openxmlformats.org/wordprocessingml/2006/main">
        <w:t xml:space="preserve">[122] 简短评论</w:t>
      </w:r>
    </w:p>
    <w:p w14:paraId="527E498B">
      <w:r xmlns:w="http://schemas.openxmlformats.org/wordprocessingml/2006/main">
        <w:t xml:space="preserve">[123] 主线任务 活动任务</w:t>
      </w:r>
    </w:p>
    <w:p w14:paraId="157D239C">
      <w:r xmlns:w="http://schemas.openxmlformats.org/wordprocessingml/2006/main">
        <w:t xml:space="preserve">[124] 他可以毫无问题地完成任务，但几乎没有理由专门选择他。</w:t>
      </w:r>
    </w:p>
    <w:p w14:paraId="73A667B3">
      <w:r xmlns:w="http://schemas.openxmlformats.org/wordprocessingml/2006/main">
        <w:t xml:space="preserve">[125] 突袭战</w:t>
      </w:r>
    </w:p>
    <w:p w14:paraId="585F4827">
      <w:r xmlns:w="http://schemas.openxmlformats.org/wordprocessingml/2006/main">
        <w:t xml:space="preserve">[126] 范围性特殊攻击不适用。</w:t>
      </w:r>
    </w:p>
    <w:p w14:paraId="44F595A5">
      <w:r xmlns:w="http://schemas.openxmlformats.org/wordprocessingml/2006/main">
        <w:t xml:space="preserve">[127] 湮灭</w:t>
      </w:r>
    </w:p>
    <w:p w14:paraId="2807180D">
      <w:r xmlns:w="http://schemas.openxmlformats.org/wordprocessingml/2006/main">
        <w:t xml:space="preserve">[128] 范围效果特殊攻击具有优秀的行动速度和特殊攻击充能，适合歼灭战，但没有效果的特殊攻击威力不大（装备示例见下文）。</w:t>
      </w:r>
    </w:p>
    <w:p w14:paraId="19803754">
      <w:r xmlns:w="http://schemas.openxmlformats.org/wordprocessingml/2006/main">
        <w:t xml:space="preserve">[129] B宇宙</w:t>
      </w:r>
    </w:p>
    <w:p w14:paraId="59AC451C">
      <w:r xmlns:w="http://schemas.openxmlformats.org/wordprocessingml/2006/main">
        <w:t xml:space="preserve">[130] 没有有效效果</w:t>
      </w:r>
    </w:p>
    <w:p w14:paraId="0A5A9020">
      <w:r xmlns:w="http://schemas.openxmlformats.org/wordprocessingml/2006/main">
        <w:t xml:space="preserve">[131] 能力评价指标</w:t>
      </w:r>
    </w:p>
    <w:p w14:paraId="0D11A1CF">
      <w:r xmlns:w="http://schemas.openxmlformats.org/wordprocessingml/2006/main">
        <w:t xml:space="preserve">[132] ◎：优秀内容。最有可能发挥出色。○：合适内容。有较高发挥潜力。△：一般。需要一些技巧才能发挥良好，但选择理由不多。×：不合适内容。由于与内容规则、游戏系统、难度等级等不兼容，难以发挥出色。*2014年3月更新</w:t>
      </w:r>
    </w:p>
    <w:p w14:paraId="4DBB6F06">
      <w:r xmlns:w="http://schemas.openxmlformats.org/wordprocessingml/2006/main">
        <w:t xml:space="preserve">[133] 湮灭</w:t>
      </w:r>
    </w:p>
    <w:p w14:paraId="0F86D9EC">
      <w:r xmlns:w="http://schemas.openxmlformats.org/wordprocessingml/2006/main">
        <w:t xml:space="preserve">[134] 推荐设备示例</w:t>
      </w:r>
    </w:p>
    <w:p w14:paraId="284D4917">
      <w:r xmlns:w="http://schemas.openxmlformats.org/wordprocessingml/2006/main">
        <w:t xml:space="preserve">[135] 主要设备</w:t>
      </w:r>
    </w:p>
    <w:p w14:paraId="639DFEE2">
      <w:r xmlns:w="http://schemas.openxmlformats.org/wordprocessingml/2006/main">
        <w:t xml:space="preserve">[136] 子设备</w:t>
      </w:r>
    </w:p>
    <w:p w14:paraId="20983AC4">
      <w:r xmlns:w="http://schemas.openxmlformats.org/wordprocessingml/2006/main">
        <w:t xml:space="preserve">[137] 一件令人愉悦的物品</w:t>
      </w:r>
    </w:p>
    <w:p w14:paraId="738140EB">
      <w:r xmlns:w="http://schemas.openxmlformats.org/wordprocessingml/2006/main">
        <w:t xml:space="preserve">[138] 发展目标</w:t>
      </w:r>
    </w:p>
    <w:p w14:paraId="0ECAB597">
      <w:r xmlns:w="http://schemas.openxmlformats.org/wordprocessingml/2006/main">
        <w:t xml:space="preserve">[139] 突破极限</w:t>
      </w:r>
    </w:p>
    <w:p w14:paraId="65C0D5DE">
      <w:r xmlns:w="http://schemas.openxmlformats.org/wordprocessingml/2006/main">
        <w:t xml:space="preserve">[140] 致命觉醒</w:t>
      </w:r>
    </w:p>
    <w:p w14:paraId="7254ED61">
      <w:r xmlns:w="http://schemas.openxmlformats.org/wordprocessingml/2006/main">
        <w:t xml:space="preserve">[141] 独特的觉醒</w:t>
      </w:r>
    </w:p>
    <w:p w14:paraId="073A7249">
      <w:r xmlns:w="http://schemas.openxmlformats.org/wordprocessingml/2006/main">
        <w:t xml:space="preserve">[142] 行动速度</w:t>
      </w:r>
    </w:p>
    <w:p w14:paraId="37DC3094">
      <w:r xmlns:w="http://schemas.openxmlformats.org/wordprocessingml/2006/main">
        <w:t xml:space="preserve">[143] 特别收费</w:t>
      </w:r>
    </w:p>
    <w:p w14:paraId="577967EC">
      <w:r xmlns:w="http://schemas.openxmlformats.org/wordprocessingml/2006/main">
        <w:t xml:space="preserve">[144] 其他</w:t>
      </w:r>
    </w:p>
    <w:p w14:paraId="18BA0C90">
      <w:r xmlns:w="http://schemas.openxmlformats.org/wordprocessingml/2006/main">
        <w:t xml:space="preserve">[145] 培训费用</w:t>
      </w:r>
    </w:p>
    <w:p w14:paraId="4D41456A">
      <w:r xmlns:w="http://schemas.openxmlformats.org/wordprocessingml/2006/main">
        <w:t xml:space="preserve">[146] 3.1 秒 9 次</w:t>
      </w:r>
    </w:p>
    <w:p w14:paraId="41CD6E68">
      <w:r xmlns:w="http://schemas.openxmlformats.org/wordprocessingml/2006/main">
        <w:t xml:space="preserve">[147] 14.9% 8次</w:t>
      </w:r>
    </w:p>
    <w:p w14:paraId="196FEA0C">
      <w:r xmlns:w="http://schemas.openxmlformats.org/wordprocessingml/2006/main">
        <w:t xml:space="preserve">[148] 备注</w:t>
      </w:r>
    </w:p>
    <w:p w14:paraId="22D22CE0">
      <w:r xmlns:w="http://schemas.openxmlformats.org/wordprocessingml/2006/main">
        <w:t xml:space="preserve">[149] 如果你无法准备一个能用普通攻击瞬间击杀弱小敌人的增益效果，那么这样做就没有必要。如果体力不足，可以切换到或。根据敌人的类型切换。</w:t>
      </w:r>
    </w:p>
    <w:p w14:paraId="2FC98893">
      <w:r xmlns:w="http://schemas.openxmlformats.org/wordprocessingml/2006/main">
        <w:t xml:space="preserve">[150] *2016年3月更新</w:t>
      </w:r>
    </w:p>
    <w:p w14:paraId="73C87F1F">
      <w:r xmlns:w="http://schemas.openxmlformats.org/wordprocessingml/2006/main">
        <w:t xml:space="preserve">[151] 其他版本 / 相关角色 †</w:t>
      </w:r>
    </w:p>
    <w:p w14:paraId="1FA42392">
      <w:r xmlns:w="http://schemas.openxmlformats.org/wordprocessingml/2006/main">
        <w:t xml:space="preserve">[152] 击败女王莉亚（大师）</w:t>
      </w:r>
    </w:p>
    <w:p w14:paraId="0A688ECC">
      <w:r xmlns:w="http://schemas.openxmlformats.org/wordprocessingml/2006/main">
        <w:t xml:space="preserve">[153] 与兰斯相关的角色列表</w:t>
      </w:r>
    </w:p>
    <w:p w14:paraId="3B7778C3">
      <w:r xmlns:w="http://schemas.openxmlformats.org/wordprocessingml/2006/main">
        <w:t xml:space="preserve">[154] 与兰斯相关的角色列表</w:t>
      </w:r>
    </w:p>
    <w:p w14:paraId="696266A8">
      <w:r xmlns:w="http://schemas.openxmlformats.org/wordprocessingml/2006/main">
        <w:t xml:space="preserve">[155] 击败技术不佳的卡娜米</w:t>
      </w:r>
    </w:p>
    <w:p w14:paraId="4002961C">
      <w:r xmlns:w="http://schemas.openxmlformats.org/wordprocessingml/2006/main">
        <w:t xml:space="preserve">[156] 击败战术 Urza SR</w:t>
      </w:r>
    </w:p>
    <w:p w14:paraId="2A837CA3">
      <w:r xmlns:w="http://schemas.openxmlformats.org/wordprocessingml/2006/main">
        <w:t xml:space="preserve">[157] 安静的静香</w:t>
      </w:r>
    </w:p>
    <w:p w14:paraId="18387152">
      <w:r xmlns:w="http://schemas.openxmlformats.org/wordprocessingml/2006/main">
        <w:t xml:space="preserve">[158] 节拍平静 凪 SR</w:t>
      </w:r>
    </w:p>
    <w:p w14:paraId="6D3AC3EB">
      <w:r xmlns:w="http://schemas.openxmlformats.org/wordprocessingml/2006/main">
        <w:t xml:space="preserve">[159] 节拍雕塑家莎缇拉</w:t>
      </w:r>
    </w:p>
    <w:p w14:paraId="0460745D">
      <w:r xmlns:w="http://schemas.openxmlformats.org/wordprocessingml/2006/main">
        <w:t xml:space="preserve">[160] Beat Vision Rizna</w:t>
      </w:r>
    </w:p>
    <w:p w14:paraId="69EA979C">
      <w:r xmlns:w="http://schemas.openxmlformats.org/wordprocessingml/2006/main">
        <w:t xml:space="preserve">[161] 击败郁金香玛丽亚SR</w:t>
      </w:r>
    </w:p>
    <w:p w14:paraId="36EE8199">
      <w:r xmlns:w="http://schemas.openxmlformats.org/wordprocessingml/2006/main">
        <w:t xml:space="preserve">[162] 击败总统希拉</w:t>
      </w:r>
    </w:p>
    <w:p w14:paraId="2B507D07">
      <w:r xmlns:w="http://schemas.openxmlformats.org/wordprocessingml/2006/main">
        <w:t xml:space="preserve">[163] 节拍增强丝滑</w:t>
      </w:r>
    </w:p>
    <w:p w14:paraId="622EAD07">
      <w:r xmlns:w="http://schemas.openxmlformats.org/wordprocessingml/2006/main">
        <w:t xml:space="preserve">[164] 击败女王莉亚SR</w:t>
      </w:r>
    </w:p>
    <w:p w14:paraId="7B7C382A">
      <w:r xmlns:w="http://schemas.openxmlformats.org/wordprocessingml/2006/main">
        <w:t xml:space="preserve">[165] 千金町</w:t>
      </w:r>
    </w:p>
    <w:p w14:paraId="758FF6EE">
      <w:r xmlns:w="http://schemas.openxmlformats.org/wordprocessingml/2006/main">
        <w:t xml:space="preserve">[166] 千金座狼</w:t>
      </w:r>
    </w:p>
    <w:p w14:paraId="7DEE9E39">
      <w:r xmlns:w="http://schemas.openxmlformats.org/wordprocessingml/2006/main">
        <w:t xml:space="preserve">[167] 闪光忍者福州酱 SR</w:t>
      </w:r>
    </w:p>
    <w:p w14:paraId="62771044">
      <w:r xmlns:w="http://schemas.openxmlformats.org/wordprocessingml/2006/main">
        <w:t xml:space="preserve">[168] 击败火星剑心</w:t>
      </w:r>
    </w:p>
    <w:p w14:paraId="0096A714">
      <w:r xmlns:w="http://schemas.openxmlformats.org/wordprocessingml/2006/main">
        <w:t xml:space="preserve">[169] 女巫瑞玛 R 山赏金</w:t>
      </w:r>
    </w:p>
    <w:p w14:paraId="38A90C32">
      <w:r xmlns:w="http://schemas.openxmlformats.org/wordprocessingml/2006/main">
        <w:t xml:space="preserve">[170] 魔法少女莉玛 SSR 山间美食</w:t>
      </w:r>
    </w:p>
    <w:p w14:paraId="75A4113F">
      <w:r xmlns:w="http://schemas.openxmlformats.org/wordprocessingml/2006/main">
        <w:t xml:space="preserve">[171] 女巫拉梅尔海鲜</w:t>
      </w:r>
    </w:p>
    <w:p w14:paraId="15DD8945">
      <w:r xmlns:w="http://schemas.openxmlformats.org/wordprocessingml/2006/main">
        <w:t xml:space="preserve">[172] 魔法少女 La Mer SSR 海鲜</w:t>
      </w:r>
    </w:p>
    <w:p w14:paraId="475E46C8">
      <w:r xmlns:w="http://schemas.openxmlformats.org/wordprocessingml/2006/main">
        <w:t xml:space="preserve">[173] 女巫皮卡 R Kyankyan</w:t>
      </w:r>
    </w:p>
    <w:p w14:paraId="4A9071A4">
      <w:r xmlns:w="http://schemas.openxmlformats.org/wordprocessingml/2006/main">
        <w:t xml:space="preserve">[174] 舞蹈女王皮卡 SSR 青青</w:t>
      </w:r>
    </w:p>
    <w:p w14:paraId="7DE92ECB">
      <w:r xmlns:w="http://schemas.openxmlformats.org/wordprocessingml/2006/main">
        <w:t xml:space="preserve">[175] 兰斯</w:t>
      </w:r>
    </w:p>
    <w:p w14:paraId="714C8414">
      <w:r xmlns:w="http://schemas.openxmlformats.org/wordprocessingml/2006/main">
        <w:t xml:space="preserve">[176] 包含剧透</w:t>
      </w:r>
    </w:p>
    <w:p w14:paraId="6AE8BE2A">
      <w:r xmlns:w="http://schemas.openxmlformats.org/wordprocessingml/2006/main">
        <w:t xml:space="preserve">[177] 愤怒的维卡·加翁 SSR 与超高战争世界中的凯布里斯是同一实体</w:t>
      </w:r>
    </w:p>
    <w:p w14:paraId="5E281F75">
      <w:r xmlns:w="http://schemas.openxmlformats.org/wordprocessingml/2006/main">
        <w:t xml:space="preserve">[178] 琐事 †</w:t>
      </w:r>
    </w:p>
    <w:p w14:paraId="7A18B1CF">
      <w:r xmlns:w="http://schemas.openxmlformats.org/wordprocessingml/2006/main">
        <w:t xml:space="preserve">[179] 他是AliceSoft首款经典作品*1，也是系列第一部作品《兰斯 -寻找光明-》的最终Boss。然而，在重制版“01”中，他被降级为中Boss。此后，他几乎出现在每一部作品中，并且几乎每次都会受邀代表“兰斯”系列与其他公司合作，这使他成为该系列的主要角色之一。</w:t>
      </w:r>
    </w:p>
    <w:p w14:paraId="7A93CFDC">
      <w:r xmlns:w="http://schemas.openxmlformats.org/wordprocessingml/2006/main">
        <w:t xml:space="preserve">[180] 在随后的《II/02》中，她被降格为对话CG中的背景角色，没有台词；而在《03》中，由于她在重制版中获得了配音，她被安排扮演一个声音与她自己相似的忍者，甚至在另一个世界（现代）进行H场景广播。</w:t>
      </w:r>
    </w:p>
    <w:p w14:paraId="33031639">
      <w:r xmlns:w="http://schemas.openxmlformats.org/wordprocessingml/2006/main">
        <w:t xml:space="preserve">[181] 剧情描述中提到，LP的第二年（即《最终幻想IV》的主线剧情）对莉娅来说又是动荡的一年。莉娅以“营救被传送到神秘浮空城市的兰斯和他的奴隶希尔”为借口，暗中下令刺杀希尔。她不满希尔总是待在兰斯身边。然而，莉娅无法忘记在《最终幻想III/03》中与希尔建立的友谊，于是警告希尔兰斯的邪恶，并劝她与他分道扬镳。但希尔表现出强烈的意愿，决心自愿成为兰斯的奴隶，并为了他而死，甚至不惜被卡娜美杀死，莉娅最终放弃了。这一次，卡娜美违背了莉娅的意愿，试图自杀，但兰斯突然闯入，对她进行了一番尖锐的质问（当然，其中也包含性暗示），谴责她刺杀希尔的行为。这时，兰斯那句“忍者不是女孩子（大致翻译）”彻底击垮了她，让她长期以来因渴望成为“普通女孩”而产生的自卑感瞬间爆发。她像个懦夫一样哭闹了一阵后，得到了安慰和鼓励，结果却引发了一场混乱而复杂的局面。</w:t>
      </w:r>
    </w:p>
    <w:p w14:paraId="3F10CDC1">
      <w:r xmlns:w="http://schemas.openxmlformats.org/wordprocessingml/2006/main">
        <w:t xml:space="preserve">[182] 相反，来自后来时间线的成员（尤其是从“IX”开始认识卡娜美的成员）觉得她赤裸裸的恶意很奇怪，她后来对兰斯的态度转变经常成为人们取笑的对象。</w:t>
      </w:r>
    </w:p>
    <w:p w14:paraId="0C891A5A">
      <w:r xmlns:w="http://schemas.openxmlformats.org/wordprocessingml/2006/main">
        <w:t xml:space="preserve">[183] 他的招牌绝技“火盆技”也是他自己对火遁卷轴的误解而形成的，他错误地掌握了火遁卷轴。</w:t>
      </w:r>
    </w:p>
    <w:p w14:paraId="5923D8E9">
      <w:r xmlns:w="http://schemas.openxmlformats.org/wordprocessingml/2006/main">
        <w:t xml:space="preserve">[184] 虽然按照原时间线，她会在LP2中登场，但她拥有的刽子手之剑是LP4（《最终幻想VI》的主线剧情）中获得的特殊效果。这显然是一个制作错误。→ 在Alice的博客上发表的道歉评论</w:t>
      </w:r>
    </w:p>
    <w:p w14:paraId="29FF87D6">
      <w:r xmlns:w="http://schemas.openxmlformats.org/wordprocessingml/2006/main">
        <w:t xml:space="preserve">[185] 羊尾屋外传（新址）页面包含有关每个系列的信息。</w:t>
      </w:r>
    </w:p>
    <w:p w14:paraId="523B31D6">
      <w:r xmlns:w="http://schemas.openxmlformats.org/wordprocessingml/2006/main">
        <w:t xml:space="preserve">[186] 官方推特账号简介 †</w:t>
      </w:r>
    </w:p>
    <w:p w14:paraId="37A799C9">
      <w:r xmlns:w="http://schemas.openxmlformats.org/wordprocessingml/2006/main">
        <w:t xml:space="preserve">[187] 引言（PV）</w:t>
      </w:r>
    </w:p>
    <w:p w14:paraId="1B6E8A17">
      <w:r xmlns:w="http://schemas.openxmlformats.org/wordprocessingml/2006/main">
        <w:t xml:space="preserve">[188] 扭蛋公告</w:t>
      </w:r>
    </w:p>
    <w:p w14:paraId="56F6C977">
      <w:r xmlns:w="http://schemas.openxmlformats.org/wordprocessingml/2006/main">
        <w:t xml:space="preserve">[189] 纪念该事件的原创艺术作品</w:t>
      </w:r>
    </w:p>
    <w:p w14:paraId="5B784C5C">
      <w:r xmlns:w="http://schemas.openxmlformats.org/wordprocessingml/2006/main">
        <w:t xml:space="preserve">[190] 评论表 †</w:t>
      </w:r>
    </w:p>
    <w:p w14:paraId="15E4787E">
      <w:r xmlns:w="http://schemas.openxmlformats.org/wordprocessingml/2006/main">
        <w:t xml:space="preserve">[191] 点击打开历史日志列表</w:t>
      </w:r>
    </w:p>
    <w:p w14:paraId="5FAF6B27">
      <w:r xmlns:w="http://schemas.openxmlformats.org/wordprocessingml/2006/main">
        <w:t xml:space="preserve">[192] 末尾的数字越小，日志就越旧。</w:t>
      </w:r>
    </w:p>
    <w:p w14:paraId="44B198AF">
      <w:r xmlns:w="http://schemas.openxmlformats.org/wordprocessingml/2006/main">
        <w:t xml:space="preserve">[193] 'Comments/BeatUnskilledKanami/' 没有子页面。</w:t>
      </w:r>
    </w:p>
    <w:p w14:paraId="65305C53">
      <w:r xmlns:w="http://schemas.openxmlformats.org/wordprocessingml/2006/main">
        <w:t xml:space="preserve">[194] 我喜欢强化版的光环像个碗一样——[hM6TqTpOO7Q] 2021-01-25 (周一) 19:53:37</w:t>
      </w:r>
    </w:p>
    <w:p w14:paraId="2D18263A">
      <w:r xmlns:w="http://schemas.openxmlformats.org/wordprocessingml/2006/main">
        <w:t xml:space="preserve">[195] 对付弱小的敌人，SR级别的属性就足够了。实际上，重点在于利用连击和特殊技能蓄力来提升攻击次数，把boss战留给队友（最初是兰斯），自己只需要扫清障碍就行了。感觉他们只是把任何人都能做到的事情做到了极致。——[xNNOOiRJG6k] 2021-01-27 (周三) 12:41:23</w:t>
      </w:r>
    </w:p>
    <w:p w14:paraId="33C8553D">
      <w:r xmlns:w="http://schemas.openxmlformats.org/wordprocessingml/2006/main">
        <w:t xml:space="preserve">[196] Lance 说：“年轻时的卡娜米清新又充满活力”，所以我想知道他在 RA15 里是否还留着她？或者说，我希望他留着她。——[2T.TAoV3dQU] 2021-01-31 (周日) 09:57:53</w:t>
      </w:r>
    </w:p>
    <w:p w14:paraId="52DBE175">
      <w:r xmlns:w="http://schemas.openxmlformats.org/wordprocessingml/2006/main">
        <w:t xml:space="preserve">[197] 在《长矛》第10话中，他完全精通斩首剑的使用。而且他非常温柔体贴。——[1XbGAd7Ixa2] 2021-01-28 (周四) 12:25:50</w:t>
      </w:r>
    </w:p>
    <w:p w14:paraId="3E6CCAE8">
      <w:r xmlns:w="http://schemas.openxmlformats.org/wordprocessingml/2006/main">
        <w:t xml:space="preserve">[198] 我看到一位★5角色作为支援角色登场，这才真正体会到她有多受欢迎。莉娅·玛丽丝不太可能加入联动，所以她大概会成为名义上和实际上都最老的联动角色…… -- [BPo2uwI2DmA] 2021-01-28 (周四) 14:43:26</w:t>
      </w:r>
    </w:p>
    <w:p w14:paraId="6F9A41A4">
      <w:r xmlns:w="http://schemas.openxmlformats.org/wordprocessingml/2006/main">
        <w:t xml:space="preserve">[199] 虽然奏美的态度变了，也更容易被人摆布，但她本质上还是奏美，所以我很喜欢。想到真司的时候，我本来想攒点数，但后来意识到如果错过了这次机会就看不到奏美的故事了，而且不知怎么的，我竟然损失了1000点数。唉，看来得攒点石头了。——[Z7PQXmPt0Wc] 2021-01-30 (周六) 20:49:21</w:t>
      </w:r>
    </w:p>
    <w:p w14:paraId="6D318EB2">
      <w:r xmlns:w="http://schemas.openxmlformats.org/wordprocessingml/2006/main">
        <w:t xml:space="preserve">[200] 敌人似乎在没有显示任何伤害的情况下就死了，但这算是即死吗？我希望他们能更清楚地说明这个技能何时生效。——[Mag6EvDqG0A] 2021-01-30 (周六) 23:49:06</w:t>
      </w:r>
    </w:p>
    <w:p w14:paraId="41E48B2B">
      <w:r xmlns:w="http://schemas.openxmlformats.org/wordprocessingml/2006/main">
        <w:t xml:space="preserve">[201] 第三场活动是不是太棒了？完全符合我们对卡娜美的期待，我已经迫不及待地想看 Lance 04 了。——[Z7PQXmPt0Wc] 2021-02-02 (周二) 18:57:41</w:t>
      </w:r>
    </w:p>
    <w:p w14:paraId="22369BD2">
      <w:r xmlns:w="http://schemas.openxmlformats.org/wordprocessingml/2006/main">
        <w:t xml:space="preserve">[202] 我们将在主线故事中使用类似的情况——[AKmYBczLC4M] 2021-02-02 (周二) 22:32:59</w:t>
      </w:r>
    </w:p>
    <w:p w14:paraId="465412AC">
      <w:r xmlns:w="http://schemas.openxmlformats.org/wordprocessingml/2006/main">
        <w:t xml:space="preserve">[203] 他在与乌尔扎的谈话中说，他已经到了该有的年纪。即便如此，他似乎对乌尔扎把他当小孩子看待感到不满。——[.pXyLAUgALo] 2021-02-07 (周日) 16:02:56</w:t>
      </w:r>
    </w:p>
    <w:p w14:paraId="2A811D9C">
      <w:r xmlns:w="http://schemas.openxmlformats.org/wordprocessingml/2006/main">
        <w:t xml:space="preserve">[204] 这属性也太低了吧，就算我用特殊攻击，伤害也低得可怜。至少给我SR级别的攻击力吧。为什么都是R级或者更低？你们是傻子吗？跟原版一样吗？我不知道。——[P.TjCfw1PB2] 2021-02-19 (周五) 14:56:24</w:t>
      </w:r>
    </w:p>
    <w:p w14:paraId="76067708">
      <w:r xmlns:w="http://schemas.openxmlformats.org/wordprocessingml/2006/main">
        <w:t xml:space="preserve">[205] 从某种意义上说，这很符合加奈美酱的性格…… -- [EVGtutHgXrU] 2021-03-07 (周日) 23:15:48</w:t>
      </w:r>
    </w:p>
    <w:p w14:paraId="26891FA6">
      <w:r xmlns:w="http://schemas.openxmlformats.org/wordprocessingml/2006/main">
        <w:t xml:space="preserve">[206] 确实，卡娜米一开始就比较容易上手，可以持续追击较弱的敌人，因为她仇恨值低，生命值也高……但是，到了额外关卡，她火力不足的问题就非常明显了，这是无法避免的…… -- [/vx8jsxqZ4A] 2021-03-07 (周日) 23:49:29</w:t>
      </w:r>
    </w:p>
    <w:p w14:paraId="47021744">
      <w:r xmlns:w="http://schemas.openxmlformats.org/wordprocessingml/2006/main">
        <w:t xml:space="preserve">[207] 唉，毕竟是加奈美酱嘛。除非她的眼镜度数至少有9、10，否则你只能看到这些。——[h0lt1iNBvu6] 2021-05-06 (周四) 13:45:53</w:t>
      </w:r>
    </w:p>
    <w:p w14:paraId="4669F40A">
      <w:r xmlns:w="http://schemas.openxmlformats.org/wordprocessingml/2006/main">
        <w:t xml:space="preserve">[208] 加奈美酱拥有即死普通攻击…… -- [WoRBpRgT4Rs] 2021-02-27 (周六) 07:42:30</w:t>
      </w:r>
    </w:p>
    <w:p w14:paraId="1E9C1ABE">
      <w:r xmlns:w="http://schemas.openxmlformats.org/wordprocessingml/2006/main">
        <w:t xml:space="preserve">[209] 我想知道他们会不会加入一些能固定增加伤害值或者提供额外伤害的装备。这样一来，攻击次数就更有用了，也能让我们在面对高难度敌人时更有竞争力。——[BSYRKrv9bO2] 2021-03-14 (周日) 19:02:59</w:t>
      </w:r>
    </w:p>
    <w:p w14:paraId="6664B7BC">
      <w:r xmlns:w="http://schemas.openxmlformats.org/wordprocessingml/2006/main">
        <w:t xml:space="preserve">[210] 修改设定，斩首能力是变身的结果——[Gxe7mYUxnNI] 2021-03-28 (周日) 14:52:01</w:t>
      </w:r>
    </w:p>
    <w:p w14:paraId="326E81D0">
      <w:r xmlns:w="http://schemas.openxmlformats.org/wordprocessingml/2006/main">
        <w:t xml:space="preserve">[211] 请给我不同时代的加奈美酱 -- [.pXyLAUgALo] 2021-05-06 (周四) 21:24:11</w:t>
      </w:r>
    </w:p>
    <w:p w14:paraId="59F3A1EE">
      <w:r xmlns:w="http://schemas.openxmlformats.org/wordprocessingml/2006/main">
        <w:t xml:space="preserve">[212] 你不需要钢铁般的意志，作者：H○○○○k -- [jcGeqn8dTZQ] 2022-09-03 (周六) 00:47:20</w:t>
      </w:r>
    </w:p>
    <w:p w14:paraId="22D3C66E">
      <w:r xmlns:w="http://schemas.openxmlformats.org/wordprocessingml/2006/main">
        <w:t xml:space="preserve">[213] 我试着培养了巴莱纳里，装备了火箭、毅力和觉醒技能，蓄力+8，她每6次攻击就能释放一次特殊攻击。（虽然+8其实没必要）卡娜米装备了火箭、毅力和觉醒技能，速度+8，蓄力+8，看起来每5次攻击就能释放一次特殊攻击。我还没抽到她，所以没法测试，但计算表明，即使不考虑攻击动画，5次攻击也能达到97.5的特殊攻击值，如果算上动画，应该能超过100。卡娜米最终大概会成为昴，所以我没法开始培养久美子…… -- [TIpVMrut1Ok] 2022-09-17 (周六) 15:58:19</w:t>
      </w:r>
    </w:p>
    <w:p w14:paraId="41BE631A">
      <w:r xmlns:w="http://schemas.openxmlformats.org/wordprocessingml/2006/main">
        <w:t xml:space="preserve">[214] 看来即死术对B-Uni的科学系随从也有效。难道轮到加奈美了吗？——[HwRKKU.3gaU] 2022-08-29 (周一) 21:14:30</w:t>
      </w:r>
    </w:p>
    <w:p w14:paraId="5A01123D">
      <w:r xmlns:w="http://schemas.openxmlformats.org/wordprocessingml/2006/main">
        <w:t xml:space="preserve">[215] 我很喜欢祈酱，但她明年有可能出新年服装吗？露比是第一个。如果第二部里的两位也能尽快出新衣服就好了。——[tCGz34pBL2g] 2022-09-26 (周一) 23:29:40</w:t>
      </w:r>
    </w:p>
    <w:p w14:paraId="233ACA45">
      <w:r xmlns:w="http://schemas.openxmlformats.org/wordprocessingml/2006/main">
        <w:t xml:space="preserve">[216] 这次我把卡娜美升到了130级，她变得更强也更有用了。谢谢你的信息。调查问卷里也有人要求强化现有角色，所以希望她以后也能变得相当强。——[9OniUpQUiNY] 2023-11-27 (周一) 19:28:59</w:t>
      </w:r>
    </w:p>
    <w:p w14:paraId="5270CA40">
      <w:r xmlns:w="http://schemas.openxmlformats.org/wordprocessingml/2006/main">
        <w:t xml:space="preserve">[217] 我是不是唯一一个会优先培养他们，并把他们强化到150级以上的人？不是为了他们的战斗力，而是出于喜爱哈哈 -- [/.IpUFCs7aU] 2023-12-16 (周六) 20:51:57</w:t>
      </w:r>
    </w:p>
    <w:p w14:paraId="2925630F">
      <w:r xmlns:w="http://schemas.openxmlformats.org/wordprocessingml/2006/main">
        <w:t xml:space="preserve">[218] 她是系列中最容易被操控的女主角之一，所以也没办法——[Sf7eMhSGazo] 2026-01-22 (周四) 23:16:29</w:t>
      </w:r>
    </w:p>
    <w:p w14:paraId="38C1ED73">
      <w:r xmlns:w="http://schemas.openxmlformats.org/wordprocessingml/2006/main">
        <w:t xml:space="preserve">[219] ←使用棋盘前请务必阅读规则。</w:t>
      </w:r>
    </w:p>
    <w:p w14:paraId="30814BD3">
      <w:r xmlns:w="http://schemas.openxmlformats.org/wordprocessingml/2006/main">
        <w:t xml:space="preserve">[220] 关于规则 †</w:t>
      </w:r>
    </w:p>
    <w:p w14:paraId="49C68F28">
      <w:r xmlns:w="http://schemas.openxmlformats.org/wordprocessingml/2006/main">
        <w:t xml:space="preserve">[221] 请不要抱怨或批评页面编辑者。如果您对其他人的编辑有意见，请通过“提供替代方案”或“自行编辑”的方式进行建设性沟通。</w:t>
      </w:r>
    </w:p>
    <w:p w14:paraId="7F5F813A">
      <w:r xmlns:w="http://schemas.openxmlformats.org/wordprocessingml/2006/main">
        <w:t xml:space="preserve">[222] 请勿发布个人网站或其他禁止未经授权链接的网站的网址。</w:t>
      </w:r>
    </w:p>
    <w:p w14:paraId="62AA2024">
      <w:r xmlns:w="http://schemas.openxmlformats.org/wordprocessingml/2006/main">
        <w:t xml:space="preserve">[223] 关于违反规则的帖子 †</w:t>
      </w:r>
    </w:p>
    <w:p w14:paraId="3004F621">
      <w:r xmlns:w="http://schemas.openxmlformats.org/wordprocessingml/2006/main">
        <w:t xml:space="preserve">[224] 禁止发布以下类型的帖子，因为它们容易造成干扰。</w:t>
      </w:r>
    </w:p>
    <w:p w14:paraId="7C35BEE8">
      <w:r xmlns:w="http://schemas.openxmlformats.org/wordprocessingml/2006/main">
        <w:t xml:space="preserve">[225]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290205D">
      <w:r xmlns:w="http://schemas.openxmlformats.org/wordprocessingml/2006/main">
        <w:t xml:space="preserve">[226] 其他包括使用此维基的人、官方管理员、艺术家、配音演员、现实生活中的个人以及 Twitter 用户等团体。</w:t>
      </w:r>
    </w:p>
    <w:p w14:paraId="27B6060B">
      <w:r xmlns:w="http://schemas.openxmlformats.org/wordprocessingml/2006/main">
        <w:t xml:space="preserve">[227] 关于向管理层提交的帖子，我们容忍可以解释为用户意见的评论，例如“我希望他们改进这一点”、“我希望他们尽快修复错误”和“维护时间太长了”，但我们不容忍使用辱骂性语言贬低管理层。</w:t>
      </w:r>
    </w:p>
    <w:p w14:paraId="767D291E">
      <w:r xmlns:w="http://schemas.openxmlformats.org/wordprocessingml/2006/main">
        <w:t xml:space="preserve">[228] 将讨论和意见交流视为“诽谤或对抗他人”是错误的。然而，在讨论或意见交流中使用辱骂性语言、贬低他人、挑衅他人或在缺乏明确证据的情况下发表言论，都是违法行为。说话时务必注意自己的言辞。</w:t>
      </w:r>
    </w:p>
    <w:p w14:paraId="6E7FC749">
      <w:r xmlns:w="http://schemas.openxmlformats.org/wordprocessingml/2006/main">
        <w:t xml:space="preserve">[229] 攻击性评论是指使用“做这个”或“做那个”等强烈命令、“使用粗俗语言”、“采取居高临下的态度”或“挑衅”的评论。</w:t>
      </w:r>
    </w:p>
    <w:p w14:paraId="3E7F8D3F">
      <w:r xmlns:w="http://schemas.openxmlformats.org/wordprocessingml/2006/main">
        <w:t xml:space="preserve">[230] 禁止发布冒犯现有玩家的帖子，例如“还有人玩这个游戏吗？”或“这个游戏已经凉了”。这并不意味着您完全不能发表任何负面言论，而是指那些超出单纯负面评价范围，构成诽谤或诋毁的帖子将被禁止发布。</w:t>
      </w:r>
    </w:p>
    <w:p w14:paraId="6DF21F97">
      <w:r xmlns:w="http://schemas.openxmlformats.org/wordprocessingml/2006/main">
        <w:t xml:space="preserve">[231] 公开羞辱他人，包括泄露他人的游戏内名称或UID</w:t>
      </w:r>
    </w:p>
    <w:p w14:paraId="01543004">
      <w:r xmlns:w="http://schemas.openxmlformats.org/wordprocessingml/2006/main">
        <w:t xml:space="preserve">[232] 但是，分享有助于游戏攻略的信息和视频是允许的。</w:t>
      </w:r>
    </w:p>
    <w:p w14:paraId="73BC6429">
      <w:r xmlns:w="http://schemas.openxmlformats.org/wordprocessingml/2006/main">
        <w:t xml:space="preserve">[233] 参考其他应用程序</w:t>
      </w:r>
    </w:p>
    <w:p w14:paraId="3322FE82">
      <w:r xmlns:w="http://schemas.openxmlformats.org/wordprocessingml/2006/main">
        <w:t xml:space="preserve">[234] 在多个论坛上多次发帖</w:t>
      </w:r>
    </w:p>
    <w:p w14:paraId="3101A00F">
      <w:r xmlns:w="http://schemas.openxmlformats.org/wordprocessingml/2006/main">
        <w:t xml:space="preserve">[235] 写出一串毫无意义的字符</w:t>
      </w:r>
    </w:p>
    <w:p w14:paraId="2A1136C6">
      <w:r xmlns:w="http://schemas.openxmlformats.org/wordprocessingml/2006/main">
        <w:t xml:space="preserve">[236] 关于作弊和利用漏洞的帖子</w:t>
      </w:r>
    </w:p>
    <w:p w14:paraId="553486B3">
      <w:r xmlns:w="http://schemas.openxmlformats.org/wordprocessingml/2006/main">
        <w:t xml:space="preserve">[237] 最好的办法是忽略违反规则的帖子。上钩或反驳只会让事情变得更糟。</w:t>
      </w:r>
    </w:p>
    <w:p w14:paraId="2FF1A002">
      <w:r xmlns:w="http://schemas.openxmlformats.org/wordprocessingml/2006/main">
        <w:t xml:space="preserve">[238] *在上述规则中，“诽谤”指的是在没有客观证据的情况下诋毁和贬低他人。将所有批评性文章都归为“诽谤”是不正确的，所以请务必谨慎。</w:t>
      </w:r>
    </w:p>
    <w:p w14:paraId="0DF58151">
      <w:r xmlns:w="http://schemas.openxmlformats.org/wordprocessingml/2006/main">
        <w:t xml:space="preserve">[239] 关于修改和删除发帖日志 †</w:t>
      </w:r>
    </w:p>
    <w:p w14:paraId="56DD096F">
      <w:r xmlns:w="http://schemas.openxmlformats.org/wordprocessingml/2006/main">
        <w:t xml:space="preserve">[240] 但是，允许更正印刷错误、遗漏和字体颜色。（他人出于善意所做的更正也允许。）</w:t>
      </w:r>
    </w:p>
    <w:p w14:paraId="1156F607">
      <w:r xmlns:w="http://schemas.openxmlformats.org/wordprocessingml/2006/main">
        <w:t xml:space="preserve">[241] 作为例外情况，您可以删除自己的帖子，但事后必须向管理员报告。此外，删除时，请将整个评论替换为以下文本，而不是完全删除：&amp;color(#ff0000){''发帖人已删除''};</w:t>
      </w:r>
    </w:p>
    <w:p w14:paraId="0F5FD6D5">
      <w:r xmlns:w="http://schemas.openxmlformats.org/wordprocessingml/2006/main">
        <w:t xml:space="preserve">[242] 关于评论违反规则的帖子 †</w:t>
      </w:r>
    </w:p>
    <w:p w14:paraId="791BDDC2">
      <w:r xmlns:w="http://schemas.openxmlformats.org/wordprocessingml/2006/main">
        <w:t xml:space="preserve">[243] 您可以自行注释掉上述任何违反规则的评论，无需管理员许可。但是，如果您注释掉了某条评论，请务必在“违规举报公告板”上进行举报。举报时请使用“违规举报公告板”上的模板。</w:t>
      </w:r>
    </w:p>
    <w:p w14:paraId="51FB1CB6">
      <w:r xmlns:w="http://schemas.openxmlformats.org/wordprocessingml/2006/main">
        <w:t xml:space="preserve">[244] 未经 CO 举报公告板举报而被评论删除的帖子将被恢复，而评论删除帖子的人将受到处罚。</w:t>
      </w:r>
    </w:p>
    <w:p w14:paraId="52C3BEB4">
      <w:r xmlns:w="http://schemas.openxmlformats.org/wordprocessingml/2006/main">
        <w:t xml:space="preserve">[245] 如果您反复向 CO 举报公告板举报不违反规则的帖子，我们将认为您是自私的，并将对您实施发帖和编辑限制。</w:t>
      </w:r>
    </w:p>
    <w:p w14:paraId="4CD00A83">
      <w:r xmlns:w="http://schemas.openxmlformats.org/wordprocessingml/2006/main">
        <w:t xml:space="preserve">[246] 在 CO 报告公告板上，不构成违规的报告可由管理员酌情恢复。</w:t>
      </w:r>
    </w:p>
    <w:p w14:paraId="0AEBCAD7">
      <w:r xmlns:w="http://schemas.openxmlformats.org/wordprocessingml/2006/main">
        <w:t xml:space="preserve">[247] 我想再次重申我的请求：请不要评论那些没有违反规则的评论。（例如，主观判断，比如“虽然没有违反规则，但对任何看到的人来说都明显是垃圾信息”、“恶作剧”或“评论整个帖子”。）</w:t>
      </w:r>
    </w:p>
    <w:p w14:paraId="2DDC27B2">
      <w:r xmlns:w="http://schemas.openxmlformats.org/wordprocessingml/2006/main">
        <w:t xml:space="preserve">[248] 关于不违反规则但“冒犯性”的帖子 †</w:t>
      </w:r>
    </w:p>
    <w:p w14:paraId="2E261BBB">
      <w:r xmlns:w="http://schemas.openxmlformats.org/wordprocessingml/2006/main">
        <w:t xml:space="preserve">[249] 即使帖子内容具有冒犯性，除非违反版规，否则不会被删除。由于每个人对冒犯性的接受程度不同，请使用 NGID 功能隐藏评论，而不是争论或恶意挑衅。</w:t>
      </w:r>
    </w:p>
    <w:p w14:paraId="33740866">
      <w:r xmlns:w="http://schemas.openxmlformats.org/wordprocessingml/2006/main">
        <w:t xml:space="preserve">[250] 挑衅难道不是一种违规行为吗？†</w:t>
      </w:r>
    </w:p>
    <w:p w14:paraId="35035AA5">
      <w:r xmlns:w="http://schemas.openxmlformats.org/wordprocessingml/2006/main">
        <w:t xml:space="preserve">[251] 某人对某些内容是否具有煽动性的看法差异很大，因此我们不认为这是违规行为。如果您认为某条评论具有煽动性，请使用 NGID 功能将其隐藏。</w:t>
      </w:r>
    </w:p>
    <w:p w14:paraId="5A100141">
      <w:r xmlns:w="http://schemas.openxmlformats.org/wordprocessingml/2006/main">
        <w:t xml:space="preserve">[252] 抱怨难道不算违法吗？†</w:t>
      </w:r>
    </w:p>
    <w:p w14:paraId="5795D6BD">
      <w:r xmlns:w="http://schemas.openxmlformats.org/wordprocessingml/2006/main">
        <w:t xml:space="preserve">[253] 一般而言，抱怨本身并不构成违规。但是，针对本作品的负面宣传、诽谤、辱骂性语言以及超出抱怨范围的对抗性言论均构成违规。如果您认为抱怨内容冒犯了您，请使用 NGID 功能隐藏相关评论。</w:t>
      </w:r>
    </w:p>
    <w:p w14:paraId="03C30F03">
      <w:r xmlns:w="http://schemas.openxmlformats.org/wordprocessingml/2006/main">
        <w:t xml:space="preserve">[254] 如果您不确定某个帖子是否违反规则，该怎么办？ †</w:t>
      </w:r>
    </w:p>
    <w:p w14:paraId="3EB4C385">
      <w:r xmlns:w="http://schemas.openxmlformats.org/wordprocessingml/2006/main">
        <w:t xml:space="preserve">[255] 有些帖子内容含糊不清，难以判断是否违规。评论删除这类含糊不清的帖子可能会导致问题，所以请不要评论删除，而是使用 NGID 功能将评论隐藏。</w:t>
      </w:r>
    </w:p>
    <w:p w14:paraId="17E60BBA">
      <w:r xmlns:w="http://schemas.openxmlformats.org/wordprocessingml/2006/main">
        <w:t xml:space="preserve">[256] 对屡犯者的处罚 †</w:t>
      </w:r>
    </w:p>
    <w:p w14:paraId="525EF836">
      <w:r xmlns:w="http://schemas.openxmlformats.org/wordprocessingml/2006/main">
        <w:t xml:space="preserve">[257] 屡次违反规则或发布特别恶意的帖子，管理员可酌情予以处罚，例如“禁止访问”或“限制发帖”。</w:t>
      </w:r>
    </w:p>
    <w:p w14:paraId="35E92F60">
      <w:r xmlns:w="http://schemas.openxmlformats.org/wordprocessingml/2006/main">
        <w:t xml:space="preserve">[258] 如果您对进一步改进有任何建议，请通过 Wiki 管理公告板与我们联系。</w:t>
      </w:r>
    </w:p>
    <w:p w14:paraId="4598B62C"/>
    <w:p w14:paraId="242981A2">
      <w:r xmlns:w="http://schemas.openxmlformats.org/wordprocessingml/2006/main">
        <w:rPr>
          <w:b/>
        </w:rPr>
        <w:t xml:space="preserve">A069</w:t>
      </w:r>
    </w:p>
    <w:p w14:paraId="04EA91A9">
      <w:r xmlns:w="http://schemas.openxmlformats.org/wordprocessingml/2006/main">
        <w:t xml:space="preserve">[0] 索引：所有角色 | SSR 角色 | SR 角色 | R 角色</w:t>
      </w:r>
    </w:p>
    <w:p w14:paraId="0C0F026B">
      <w:r xmlns:w="http://schemas.openxmlformats.org/wordprocessingml/2006/main">
        <w:t xml:space="preserve">[1] 基本信息</w:t>
      </w:r>
    </w:p>
    <w:p w14:paraId="6CD6929B">
      <w:r xmlns:w="http://schemas.openxmlformats.org/wordprocessingml/2006/main">
        <w:t xml:space="preserve">[2] 内容适用性简易评估</w:t>
      </w:r>
    </w:p>
    <w:p w14:paraId="51F304EA">
      <w:r xmlns:w="http://schemas.openxmlformats.org/wordprocessingml/2006/main">
        <w:t xml:space="preserve">[3] 其他版本及相关角色</w:t>
      </w:r>
    </w:p>
    <w:p w14:paraId="255DF48E">
      <w:r xmlns:w="http://schemas.openxmlformats.org/wordprocessingml/2006/main">
        <w:t xml:space="preserve">[4] 琐事</w:t>
      </w:r>
    </w:p>
    <w:p w14:paraId="502F9BDA">
      <w:r xmlns:w="http://schemas.openxmlformats.org/wordprocessingml/2006/main">
        <w:t xml:space="preserve">[5] 官方推特账号介绍</w:t>
      </w:r>
    </w:p>
    <w:p w14:paraId="153D9076">
      <w:r xmlns:w="http://schemas.openxmlformats.org/wordprocessingml/2006/main">
        <w:t xml:space="preserve">[6] 评论表单</w:t>
      </w:r>
    </w:p>
    <w:p w14:paraId="271EA86A">
      <w:r xmlns:w="http://schemas.openxmlformats.org/wordprocessingml/2006/main">
        <w:t xml:space="preserve">[7] 基本信息 †</w:t>
      </w:r>
    </w:p>
    <w:p w14:paraId="38BF65AB">
      <w:r xmlns:w="http://schemas.openxmlformats.org/wordprocessingml/2006/main">
        <w:t xml:space="preserve">[8] 变换图像</w:t>
      </w:r>
    </w:p>
    <w:p w14:paraId="3AB9C318">
      <w:r xmlns:w="http://schemas.openxmlformats.org/wordprocessingml/2006/main">
        <w:t xml:space="preserve">[9] 简介</w:t>
      </w:r>
    </w:p>
    <w:p w14:paraId="3ACB204D">
      <w:r xmlns:w="http://schemas.openxmlformats.org/wordprocessingml/2006/main">
        <w:t xml:space="preserve">[10] 姓名</w:t>
      </w:r>
    </w:p>
    <w:p w14:paraId="7D4DD348">
      <w:r xmlns:w="http://schemas.openxmlformats.org/wordprocessingml/2006/main">
        <w:t xml:space="preserve">[11] Beat Illusion Aeka</w:t>
      </w:r>
    </w:p>
    <w:p w14:paraId="7F67968D">
      <w:r xmlns:w="http://schemas.openxmlformats.org/wordprocessingml/2006/main">
        <w:t xml:space="preserve">[12] 真实姓名</w:t>
      </w:r>
    </w:p>
    <w:p w14:paraId="4620D5ED">
      <w:r xmlns:w="http://schemas.openxmlformats.org/wordprocessingml/2006/main">
        <w:t xml:space="preserve">[13] 弓田爱佳</w:t>
      </w:r>
    </w:p>
    <w:p w14:paraId="4D61C2D6">
      <w:r xmlns:w="http://schemas.openxmlformats.org/wordprocessingml/2006/main">
        <w:t xml:space="preserve">[14] 稀有度</w:t>
      </w:r>
    </w:p>
    <w:p w14:paraId="37FE50D9">
      <w:r xmlns:w="http://schemas.openxmlformats.org/wordprocessingml/2006/main">
        <w:t xml:space="preserve">[15] 普通攻击</w:t>
      </w:r>
    </w:p>
    <w:p w14:paraId="7186B962">
      <w:r xmlns:w="http://schemas.openxmlformats.org/wordprocessingml/2006/main">
        <w:t xml:space="preserve">[16] 远程攻击（魔法）</w:t>
      </w:r>
    </w:p>
    <w:p w14:paraId="4FA89FCB">
      <w:r xmlns:w="http://schemas.openxmlformats.org/wordprocessingml/2006/main">
        <w:t xml:space="preserve">[17] 附属派系</w:t>
      </w:r>
    </w:p>
    <w:p w14:paraId="60CB48E0">
      <w:r xmlns:w="http://schemas.openxmlformats.org/wordprocessingml/2006/main">
        <w:t xml:space="preserve">[18] 战士（现代世界）</w:t>
      </w:r>
    </w:p>
    <w:p w14:paraId="7E16DE60">
      <w:r xmlns:w="http://schemas.openxmlformats.org/wordprocessingml/2006/main">
        <w:t xml:space="preserve">[19] 柊沙耶子</w:t>
      </w:r>
    </w:p>
    <w:p w14:paraId="4E8AAF83">
      <w:r xmlns:w="http://schemas.openxmlformats.org/wordprocessingml/2006/main">
        <w:t xml:space="preserve">[20] 插图</w:t>
      </w:r>
    </w:p>
    <w:p w14:paraId="55A1CE48">
      <w:r xmlns:w="http://schemas.openxmlformats.org/wordprocessingml/2006/main">
        <w:t xml:space="preserve">[21] 辻圣诞老人</w:t>
      </w:r>
    </w:p>
    <w:p w14:paraId="1890C29A">
      <w:r xmlns:w="http://schemas.openxmlformats.org/wordprocessingml/2006/main">
        <w:t xml:space="preserve">[22] SD字符</w:t>
      </w:r>
    </w:p>
    <w:p w14:paraId="1185023D">
      <w:r xmlns:w="http://schemas.openxmlformats.org/wordprocessingml/2006/main">
        <w:t xml:space="preserve">[23] 风味文字</w:t>
      </w:r>
    </w:p>
    <w:p w14:paraId="38E87D9D">
      <w:r xmlns:w="http://schemas.openxmlformats.org/wordprocessingml/2006/main">
        <w:t xml:space="preserve">[24] “我们是Beat Illusion Aeka！魔术表演即将开始！” 她立志成为一名魔术师，并以逗人开心为座右铭。她运用彩虹魔法，将战场变成一个表演舞台，这魔法融合了她迄今为止修炼的技巧和通过变身获得的力量。她每天都在基地里创造新的魔术来娱乐大家，但似乎经常失败。</w:t>
      </w:r>
    </w:p>
    <w:p w14:paraId="0D184CE5">
      <w:r xmlns:w="http://schemas.openxmlformats.org/wordprocessingml/2006/main">
        <w:t xml:space="preserve">[25] 如何获得</w:t>
      </w:r>
    </w:p>
    <w:p w14:paraId="7AE41C6A">
      <w:r xmlns:w="http://schemas.openxmlformats.org/wordprocessingml/2006/main">
        <w:t xml:space="preserve">[26] SSR 精选扭蛋 → 活动结束后加入普通扭蛋</w:t>
      </w:r>
    </w:p>
    <w:p w14:paraId="0A61C34F">
      <w:r xmlns:w="http://schemas.openxmlformats.org/wordprocessingml/2006/main">
        <w:t xml:space="preserve">[27] 基础属性（1星）* 每增加1星+50%，5星时为1星值的3倍</w:t>
      </w:r>
    </w:p>
    <w:p w14:paraId="1C35A82E">
      <w:r xmlns:w="http://schemas.openxmlformats.org/wordprocessingml/2006/main">
        <w:t xml:space="preserve">[28] 级</w:t>
      </w:r>
    </w:p>
    <w:p w14:paraId="70F4CB04">
      <w:r xmlns:w="http://schemas.openxmlformats.org/wordprocessingml/2006/main">
        <w:t xml:space="preserve">[29] 耐力</w:t>
      </w:r>
    </w:p>
    <w:p w14:paraId="00673E21">
      <w:r xmlns:w="http://schemas.openxmlformats.org/wordprocessingml/2006/main">
        <w:t xml:space="preserve">[30] 攻击力</w:t>
      </w:r>
    </w:p>
    <w:p w14:paraId="21C93F80">
      <w:r xmlns:w="http://schemas.openxmlformats.org/wordprocessingml/2006/main">
        <w:t xml:space="preserve">[31] 防御能力</w:t>
      </w:r>
    </w:p>
    <w:p w14:paraId="45363ED5">
      <w:r xmlns:w="http://schemas.openxmlformats.org/wordprocessingml/2006/main">
        <w:t xml:space="preserve">[32] 魔力</w:t>
      </w:r>
    </w:p>
    <w:p w14:paraId="1631BE0F">
      <w:r xmlns:w="http://schemas.openxmlformats.org/wordprocessingml/2006/main">
        <w:t xml:space="preserve">[33] 魔法抗性</w:t>
      </w:r>
    </w:p>
    <w:p w14:paraId="097B9470">
      <w:r xmlns:w="http://schemas.openxmlformats.org/wordprocessingml/2006/main">
        <w:t xml:space="preserve">[34] 详细状态</w:t>
      </w:r>
    </w:p>
    <w:p w14:paraId="63AA3800">
      <w:r xmlns:w="http://schemas.openxmlformats.org/wordprocessingml/2006/main">
        <w:t xml:space="preserve">[35] 准确性</w:t>
      </w:r>
    </w:p>
    <w:p w14:paraId="3A4A5D49">
      <w:r xmlns:w="http://schemas.openxmlformats.org/wordprocessingml/2006/main">
        <w:t xml:space="preserve">[36] 回避能力</w:t>
      </w:r>
    </w:p>
    <w:p w14:paraId="7284A78A">
      <w:r xmlns:w="http://schemas.openxmlformats.org/wordprocessingml/2006/main">
        <w:t xml:space="preserve">[37] 连续命中率</w:t>
      </w:r>
    </w:p>
    <w:p w14:paraId="1DC06DE8">
      <w:r xmlns:w="http://schemas.openxmlformats.org/wordprocessingml/2006/main">
        <w:t xml:space="preserve">[38] 反击率</w:t>
      </w:r>
    </w:p>
    <w:p w14:paraId="34E41491">
      <w:r xmlns:w="http://schemas.openxmlformats.org/wordprocessingml/2006/main">
        <w:t xml:space="preserve">[39] 眩晕激活率</w:t>
      </w:r>
    </w:p>
    <w:p w14:paraId="047A9B98">
      <w:r xmlns:w="http://schemas.openxmlformats.org/wordprocessingml/2006/main">
        <w:t xml:space="preserve">[40] 眩晕抗性</w:t>
      </w:r>
    </w:p>
    <w:p w14:paraId="7D8F9EBA">
      <w:r xmlns:w="http://schemas.openxmlformats.org/wordprocessingml/2006/main">
        <w:t xml:space="preserve">[41] 移动速度</w:t>
      </w:r>
    </w:p>
    <w:p w14:paraId="4309C4CE">
      <w:r xmlns:w="http://schemas.openxmlformats.org/wordprocessingml/2006/main">
        <w:t xml:space="preserve">[42] 部署速度</w:t>
      </w:r>
    </w:p>
    <w:p w14:paraId="10323613">
      <w:r xmlns:w="http://schemas.openxmlformats.org/wordprocessingml/2006/main">
        <w:t xml:space="preserve">[43] 行动速度</w:t>
      </w:r>
    </w:p>
    <w:p w14:paraId="7D2D9039">
      <w:r xmlns:w="http://schemas.openxmlformats.org/wordprocessingml/2006/main">
        <w:t xml:space="preserve">[44] 特别收费金额</w:t>
      </w:r>
    </w:p>
    <w:p w14:paraId="60E4A54E">
      <w:r xmlns:w="http://schemas.openxmlformats.org/wordprocessingml/2006/main">
        <w:t xml:space="preserve">[45] 特殊招式</w:t>
      </w:r>
    </w:p>
    <w:p w14:paraId="1A827818">
      <w:r xmlns:w="http://schemas.openxmlformats.org/wordprocessingml/2006/main">
        <w:t xml:space="preserve">[46] 姓名</w:t>
      </w:r>
    </w:p>
    <w:p w14:paraId="4457202C">
      <w:r xmlns:w="http://schemas.openxmlformats.org/wordprocessingml/2006/main">
        <w:t xml:space="preserve">[47] 效应</w:t>
      </w:r>
    </w:p>
    <w:p w14:paraId="454221B7">
      <w:r xmlns:w="http://schemas.openxmlformats.org/wordprocessingml/2006/main">
        <w:t xml:space="preserve">[48] 彩虹幻觉</w:t>
      </w:r>
    </w:p>
    <w:p w14:paraId="37859743">
      <w:r xmlns:w="http://schemas.openxmlformats.org/wordprocessingml/2006/main">
        <w:t xml:space="preserve">[49] 对所有敌人造成双倍魔法伤害。根据你的属性，附加以下效果：太阳：使你的场攻击力提高20%，持续20秒。月亮：持续每秒为你的场回复1%的生命值，持续20秒。星星：使你的场移动速度提高15%，持续20秒。</w:t>
      </w:r>
    </w:p>
    <w:p w14:paraId="146A5D67">
      <w:r xmlns:w="http://schemas.openxmlformats.org/wordprocessingml/2006/main">
        <w:t xml:space="preserve">[50] 彩虹幻觉+</w:t>
      </w:r>
    </w:p>
    <w:p w14:paraId="0D431CDF">
      <w:r xmlns:w="http://schemas.openxmlformats.org/wordprocessingml/2006/main">
        <w:t xml:space="preserve">[51] 对所有敌人造成4倍魔法伤害。根据你的属性，会附加以下效果：太阳：使你场上所有单位的攻击力提高30%，持续20秒。月亮：持续每秒为你场上所有单位回复2%的生命值，持续20秒。星星：使你场上所有单位的速度提高25%，持续20秒。</w:t>
      </w:r>
    </w:p>
    <w:p w14:paraId="49918E99">
      <w:r xmlns:w="http://schemas.openxmlformats.org/wordprocessingml/2006/main">
        <w:t xml:space="preserve">[52] 独特效果</w:t>
      </w:r>
    </w:p>
    <w:p w14:paraId="63658D24">
      <w:r xmlns:w="http://schemas.openxmlformats.org/wordprocessingml/2006/main">
        <w:t xml:space="preserve">[53] 姓名</w:t>
      </w:r>
    </w:p>
    <w:p w14:paraId="0D0923B6">
      <w:r xmlns:w="http://schemas.openxmlformats.org/wordprocessingml/2006/main">
        <w:t xml:space="preserve">[54] 效应</w:t>
      </w:r>
    </w:p>
    <w:p w14:paraId="1BD0D5E4">
      <w:r xmlns:w="http://schemas.openxmlformats.org/wordprocessingml/2006/main">
        <w:t xml:space="preserve">[55] 魔术表演开始了！</w:t>
      </w:r>
    </w:p>
    <w:p w14:paraId="6FE452E6">
      <w:r xmlns:w="http://schemas.openxmlformats.org/wordprocessingml/2006/main">
        <w:t xml:space="preserve">[56] 出击完成后，处于出击等待位置的第一台机甲立即做好出击准备，其移动速度降至 0。</w:t>
      </w:r>
    </w:p>
    <w:p w14:paraId="6D4EA2C3">
      <w:r xmlns:w="http://schemas.openxmlformats.org/wordprocessingml/2006/main">
        <w:t xml:space="preserve">[57] 魔术表演开始了！</w:t>
      </w:r>
    </w:p>
    <w:p w14:paraId="7F5B4A38">
      <w:r xmlns:w="http://schemas.openxmlformats.org/wordprocessingml/2006/main">
        <w:t xml:space="preserve">[58] 部署完成后，部署等待区中的第一个单位立即变为可部署状态，移动速度降至0。目标的特殊攻击槽增加50%。你自身的特殊攻击槽增加30%。</w:t>
      </w:r>
    </w:p>
    <w:p w14:paraId="36D4173D">
      <w:r xmlns:w="http://schemas.openxmlformats.org/wordprocessingml/2006/main">
        <w:t xml:space="preserve">[59] 休闲服装照片</w:t>
      </w:r>
    </w:p>
    <w:p w14:paraId="07113153">
      <w:r xmlns:w="http://schemas.openxmlformats.org/wordprocessingml/2006/main">
        <w:t xml:space="preserve">[60] 增强图像</w:t>
      </w:r>
    </w:p>
    <w:p w14:paraId="0839186A">
      <w:r xmlns:w="http://schemas.openxmlformats.org/wordprocessingml/2006/main">
        <w:t xml:space="preserve">[61] 在游戏中 †</w:t>
      </w:r>
    </w:p>
    <w:p w14:paraId="2E5A2ABA">
      <w:r xmlns:w="http://schemas.openxmlformats.org/wordprocessingml/2006/main">
        <w:t xml:space="preserve">[62] 由于其独特的效果和特殊攻击，该角色具有出色的部署控制能力，该特殊攻击会影响所有友军，并根据友军的属性而变化。</w:t>
      </w:r>
    </w:p>
    <w:p w14:paraId="22EAF566">
      <w:r xmlns:w="http://schemas.openxmlformats.org/wordprocessingml/2006/main">
        <w:t xml:space="preserve">[63] 为太阳属性新增了场地攻击力提升效果。终极技能的场地攻击力提升效果非常实用，觉醒后30%的提升效果在当时是可持续维持的最高数值之一。</w:t>
      </w:r>
    </w:p>
    <w:p w14:paraId="75B8C7EC">
      <w:r xmlns:w="http://schemas.openxmlformats.org/wordprocessingml/2006/main">
        <w:t xml:space="preserve">[64] 月亮属性觉醒后会获得2%的持续治疗场效果。虽然拥有持续治疗+伤害特殊技能的角色数量正在增加，但仍然相对较少。然而，每秒2%的治疗量并不算高，而且根据敌人的不同，可能不足以完全恢复所受伤害。</w:t>
      </w:r>
    </w:p>
    <w:p w14:paraId="6B59432C">
      <w:r xmlns:w="http://schemas.openxmlformats.org/wordprocessingml/2006/main">
        <w:t xml:space="preserve">[65] 星形属性会增加场地速度提升效果。终极场地速度提升选项较多，但只要没有重复，效果就相当强大。</w:t>
      </w:r>
    </w:p>
    <w:p w14:paraId="0E24ABAA">
      <w:r xmlns:w="http://schemas.openxmlformats.org/wordprocessingml/2006/main">
        <w:t xml:space="preserve">[66] 每个角色首次更改属性是免费的。更改属性时，需要与其他角色交换，因此你很可能要与一个平时不常用的角色交换。如果你想多次更改属性，只需从仍可享受首次免费更改的角色中选择并进行交换即可。你也可以使用消耗品连锁口香糖来更改属性，但最好不要浪费。</w:t>
      </w:r>
    </w:p>
    <w:p w14:paraId="1DCDCF43">
      <w:r xmlns:w="http://schemas.openxmlformats.org/wordprocessingml/2006/main">
        <w:t xml:space="preserve">[67] 如果不用作起手技能，它在游戏后期的冲刺阶段也十分有效。如果将W钻头装备到下一个等待的角色身上，就可以立即发动特殊攻击。</w:t>
      </w:r>
    </w:p>
    <w:p w14:paraId="05A12527">
      <w:r xmlns:w="http://schemas.openxmlformats.org/wordprocessingml/2006/main">
        <w:t xml:space="preserve">[68] 内容适用性简易评估 †</w:t>
      </w:r>
    </w:p>
    <w:p w14:paraId="61CF110C">
      <w:r xmlns:w="http://schemas.openxmlformats.org/wordprocessingml/2006/main">
        <w:t xml:space="preserve">[69] 合适的内容、推荐的装备示例、角色发展目标等。</w:t>
      </w:r>
    </w:p>
    <w:p w14:paraId="10E864E3">
      <w:r xmlns:w="http://schemas.openxmlformats.org/wordprocessingml/2006/main">
        <w:t xml:space="preserve">[70] 兼容内容</w:t>
      </w:r>
    </w:p>
    <w:p w14:paraId="15CD9FA2">
      <w:r xmlns:w="http://schemas.openxmlformats.org/wordprocessingml/2006/main">
        <w:t xml:space="preserve">[71] 能力倾向</w:t>
      </w:r>
    </w:p>
    <w:p w14:paraId="3D6BF11C">
      <w:r xmlns:w="http://schemas.openxmlformats.org/wordprocessingml/2006/main">
        <w:t xml:space="preserve">[72] 简短评论</w:t>
      </w:r>
    </w:p>
    <w:p w14:paraId="78AAFD73">
      <w:r xmlns:w="http://schemas.openxmlformats.org/wordprocessingml/2006/main">
        <w:t xml:space="preserve">[73] 主线任务 事件任务</w:t>
      </w:r>
    </w:p>
    <w:p w14:paraId="26DED456">
      <w:r xmlns:w="http://schemas.openxmlformats.org/wordprocessingml/2006/main">
        <w:t xml:space="preserve">[74] 可以毫无问题地执行</w:t>
      </w:r>
    </w:p>
    <w:p w14:paraId="2E21FFE2">
      <w:r xmlns:w="http://schemas.openxmlformats.org/wordprocessingml/2006/main">
        <w:t xml:space="preserve">[75] 突袭战</w:t>
      </w:r>
    </w:p>
    <w:p w14:paraId="49D06941">
      <w:r xmlns:w="http://schemas.openxmlformats.org/wordprocessingml/2006/main">
        <w:t xml:space="preserve">[76] 不适合范围特殊攻击，但增益效果很有用。</w:t>
      </w:r>
    </w:p>
    <w:p w14:paraId="00F7A1FC">
      <w:r xmlns:w="http://schemas.openxmlformats.org/wordprocessingml/2006/main">
        <w:t xml:space="preserve">[77] 湮灭</w:t>
      </w:r>
    </w:p>
    <w:p w14:paraId="3DF7D23C">
      <w:r xmlns:w="http://schemas.openxmlformats.org/wordprocessingml/2006/main">
        <w:t xml:space="preserve">[78] 拥有威力强大的范围特殊攻击，附带的增益效果在歼灭战中非常有效，其独特效果也十分实用。如果能迅速撤退并用更强的角色替换，则性价比很高。（装备示例见下文）</w:t>
      </w:r>
    </w:p>
    <w:p w14:paraId="307E6D74">
      <w:r xmlns:w="http://schemas.openxmlformats.org/wordprocessingml/2006/main">
        <w:t xml:space="preserve">[79] B宇宙</w:t>
      </w:r>
    </w:p>
    <w:p w14:paraId="5B69321A">
      <w:r xmlns:w="http://schemas.openxmlformats.org/wordprocessingml/2006/main">
        <w:t xml:space="preserve">[80] 如果你想保留这些增益效果，因为它们的独特效果很有用。</w:t>
      </w:r>
    </w:p>
    <w:p w14:paraId="1AE84D11">
      <w:r xmlns:w="http://schemas.openxmlformats.org/wordprocessingml/2006/main">
        <w:t xml:space="preserve">[81] 能力评价指标</w:t>
      </w:r>
    </w:p>
    <w:p w14:paraId="5BE40B5B">
      <w:r xmlns:w="http://schemas.openxmlformats.org/wordprocessingml/2006/main">
        <w:t xml:space="preserve">[82] ◎：优秀内容。最有可能发挥出色。○：合适内容。有较高发挥潜力。△：一般。需要一些技巧才能发挥良好，但选择理由不多。×：不合适内容。由于与内容规则、游戏系统、难度等级等不兼容，难以发挥出色。*2014年3月更新</w:t>
      </w:r>
    </w:p>
    <w:p w14:paraId="0DF2A90E">
      <w:r xmlns:w="http://schemas.openxmlformats.org/wordprocessingml/2006/main">
        <w:t xml:space="preserve">[83] 湮灭</w:t>
      </w:r>
    </w:p>
    <w:p w14:paraId="7A56FAF3">
      <w:r xmlns:w="http://schemas.openxmlformats.org/wordprocessingml/2006/main">
        <w:t xml:space="preserve">[84] 推荐设备示例</w:t>
      </w:r>
    </w:p>
    <w:p w14:paraId="591861EF">
      <w:r xmlns:w="http://schemas.openxmlformats.org/wordprocessingml/2006/main">
        <w:t xml:space="preserve">[85] 主要设备</w:t>
      </w:r>
    </w:p>
    <w:p w14:paraId="4CE6338E">
      <w:r xmlns:w="http://schemas.openxmlformats.org/wordprocessingml/2006/main">
        <w:t xml:space="preserve">[86] 子设备</w:t>
      </w:r>
    </w:p>
    <w:p w14:paraId="0ABC09BA">
      <w:r xmlns:w="http://schemas.openxmlformats.org/wordprocessingml/2006/main">
        <w:t xml:space="preserve">[87] 一件令人愉悦的物品</w:t>
      </w:r>
    </w:p>
    <w:p w14:paraId="7FD389CE">
      <w:r xmlns:w="http://schemas.openxmlformats.org/wordprocessingml/2006/main">
        <w:t xml:space="preserve">[88] 发展目标</w:t>
      </w:r>
    </w:p>
    <w:p w14:paraId="080F4FA4">
      <w:r xmlns:w="http://schemas.openxmlformats.org/wordprocessingml/2006/main">
        <w:t xml:space="preserve">[89] 突破极限</w:t>
      </w:r>
    </w:p>
    <w:p w14:paraId="5D25EB02">
      <w:r xmlns:w="http://schemas.openxmlformats.org/wordprocessingml/2006/main">
        <w:t xml:space="preserve">[90] 致命觉醒</w:t>
      </w:r>
    </w:p>
    <w:p w14:paraId="269584B8">
      <w:r xmlns:w="http://schemas.openxmlformats.org/wordprocessingml/2006/main">
        <w:t xml:space="preserve">[91] 独特的觉醒</w:t>
      </w:r>
    </w:p>
    <w:p w14:paraId="359FB472">
      <w:r xmlns:w="http://schemas.openxmlformats.org/wordprocessingml/2006/main">
        <w:t xml:space="preserve">[92] 行动速度</w:t>
      </w:r>
    </w:p>
    <w:p w14:paraId="3C89A166">
      <w:r xmlns:w="http://schemas.openxmlformats.org/wordprocessingml/2006/main">
        <w:t xml:space="preserve">[93] 特别收费</w:t>
      </w:r>
    </w:p>
    <w:p w14:paraId="0846EC50">
      <w:r xmlns:w="http://schemas.openxmlformats.org/wordprocessingml/2006/main">
        <w:t xml:space="preserve">[94] 其他</w:t>
      </w:r>
    </w:p>
    <w:p w14:paraId="259C8F14">
      <w:r xmlns:w="http://schemas.openxmlformats.org/wordprocessingml/2006/main">
        <w:t xml:space="preserve">[95] 培训费用</w:t>
      </w:r>
    </w:p>
    <w:p w14:paraId="42907DE4">
      <w:r xmlns:w="http://schemas.openxmlformats.org/wordprocessingml/2006/main">
        <w:t xml:space="preserve">[96] 备注</w:t>
      </w:r>
    </w:p>
    <w:p w14:paraId="00FED6A2">
      <w:r xmlns:w="http://schemas.openxmlformats.org/wordprocessingml/2006/main">
        <w:t xml:space="preserve">[97] 装备两件此类道具后，你可以在进入战场后立即使用特殊技能，然后立即撤退。在歼灭战中，你可以根据策略完全掌控部署顺序，因此请合理调整以最大程度地发挥其独特效果。这足以对付弱小的敌人，但远远不足以击败首领，所以务必谨慎。如果你打算留在战场上战斗，请参考其他适合歼灭战的角色的装备示例和训练目标。</w:t>
      </w:r>
    </w:p>
    <w:p w14:paraId="2F3F081A">
      <w:r xmlns:w="http://schemas.openxmlformats.org/wordprocessingml/2006/main">
        <w:t xml:space="preserve">[98] *2016年7月更新</w:t>
      </w:r>
    </w:p>
    <w:p w14:paraId="1BA0B05B">
      <w:r xmlns:w="http://schemas.openxmlformats.org/wordprocessingml/2006/main">
        <w:t xml:space="preserve">[99] 其他版本 / 相关角色 †</w:t>
      </w:r>
    </w:p>
    <w:p w14:paraId="7ABA2B2D">
      <w:r xmlns:w="http://schemas.openxmlformats.org/wordprocessingml/2006/main">
        <w:t xml:space="preserve">[100] 琐事 †</w:t>
      </w:r>
    </w:p>
    <w:p w14:paraId="18BBDCAB">
      <w:r xmlns:w="http://schemas.openxmlformats.org/wordprocessingml/2006/main">
        <w:t xml:space="preserve">[101] 她首次以有名有姓的角色身份登场于活动“奔向黎明！新年决战”。她也出现在同期推出的新年Escalayer剧情模式中。显然，她并非被当作背景角色来对待，因此资深指挥官们很可能已经预料到她之后会在卡池中出现。</w:t>
      </w:r>
    </w:p>
    <w:p w14:paraId="7E5546F0">
      <w:r xmlns:w="http://schemas.openxmlformats.org/wordprocessingml/2006/main">
        <w:t xml:space="preserve">[102] 根据魔术师的职业和真名，其灵感来源被认为是天子公主，也就是第二代日向天子。</w:t>
      </w:r>
    </w:p>
    <w:p w14:paraId="28BD85F3">
      <w:r xmlns:w="http://schemas.openxmlformats.org/wordprocessingml/2006/main">
        <w:t xml:space="preserve">[103] 官方推特账号简介 †</w:t>
      </w:r>
    </w:p>
    <w:p w14:paraId="43093C82">
      <w:r xmlns:w="http://schemas.openxmlformats.org/wordprocessingml/2006/main">
        <w:t xml:space="preserve">[104] 人物介绍</w:t>
      </w:r>
    </w:p>
    <w:p w14:paraId="6031AC2F">
      <w:r xmlns:w="http://schemas.openxmlformats.org/wordprocessingml/2006/main">
        <w:t xml:space="preserve">[105] 评论表 †</w:t>
      </w:r>
    </w:p>
    <w:p w14:paraId="2BDF3A3D">
      <w:r xmlns:w="http://schemas.openxmlformats.org/wordprocessingml/2006/main">
        <w:t xml:space="preserve">[106] 点击打开历史日志列表</w:t>
      </w:r>
    </w:p>
    <w:p w14:paraId="3DB8B4FB">
      <w:r xmlns:w="http://schemas.openxmlformats.org/wordprocessingml/2006/main">
        <w:t xml:space="preserve">[107] 末尾的数字越小，日志就越旧。</w:t>
      </w:r>
    </w:p>
    <w:p w14:paraId="0C0A84DE">
      <w:r xmlns:w="http://schemas.openxmlformats.org/wordprocessingml/2006/main">
        <w:t xml:space="preserve">[108]“评论/Beat Illusion Aeka/”没有子页面。</w:t>
      </w:r>
    </w:p>
    <w:p w14:paraId="16DBE2E9">
      <w:r xmlns:w="http://schemas.openxmlformats.org/wordprocessingml/2006/main">
        <w:t xml:space="preserve">[109] 与其说是人本身留下来，不如说这种独特的类型才是主体——[Yr3kDppmqBw] 2026-01-28 (周三) 18:53:54</w:t>
      </w:r>
    </w:p>
    <w:p w14:paraId="58CEF8BA">
      <w:r xmlns:w="http://schemas.openxmlformats.org/wordprocessingml/2006/main">
        <w:t xml:space="preserve">[110] 笑死我了哈哈哈哈 -- [JWozBQMafjk] 2026-02-01 (周日) 16:54:55</w:t>
      </w:r>
    </w:p>
    <w:p w14:paraId="1913B553">
      <w:r xmlns:w="http://schemas.openxmlformats.org/wordprocessingml/2006/main">
        <w:t xml:space="preserve">[111] Super Pochaco -- [IffTtsRNuN6] 2026-01-28 (周三) 22:20:01</w:t>
      </w:r>
    </w:p>
    <w:p w14:paraId="2219355F">
      <w:r xmlns:w="http://schemas.openxmlformats.org/wordprocessingml/2006/main">
        <w:t xml:space="preserve">[112] 天才…… -- [JtBhWei1B6s] 2026-01-29 (周四) 18:46:55</w:t>
      </w:r>
    </w:p>
    <w:p w14:paraId="537BCD10">
      <w:r xmlns:w="http://schemas.openxmlformats.org/wordprocessingml/2006/main">
        <w:t xml:space="preserve">[113] 第二代 -- [pqT3abxR6Eo] 2026-01-29 (周四) 20:27:20</w:t>
      </w:r>
    </w:p>
    <w:p w14:paraId="616B84C3">
      <w:r xmlns:w="http://schemas.openxmlformats.org/wordprocessingml/2006/main">
        <w:t xml:space="preserve">[114] 这是在误导吗？嗯，他毕竟是个魔术师。——[lk7h70gKPmc] 2026-01-30 (周五) 11:41:32</w:t>
      </w:r>
    </w:p>
    <w:p w14:paraId="05CB3C37">
      <w:r xmlns:w="http://schemas.openxmlformats.org/wordprocessingml/2006/main">
        <w:t xml:space="preserve">[115] 我也是。我不太喜欢这个角色的外貌。——[krLgeg3u.Z6] 2026-01-31 (周六) 14:17:45</w:t>
      </w:r>
    </w:p>
    <w:p w14:paraId="32220893">
      <w:r xmlns:w="http://schemas.openxmlformats.org/wordprocessingml/2006/main">
        <w:t xml:space="preserve">[116] 我猜他们是被索尼子走上这条路的。我喜欢《Smaga》时期的那种画风。——[baMsf1q80WU] 2026-01-31 (周六) 21:55:57</w:t>
      </w:r>
    </w:p>
    <w:p w14:paraId="2B784812">
      <w:r xmlns:w="http://schemas.openxmlformats.org/wordprocessingml/2006/main">
        <w:t xml:space="preserve">[117] 我想这大概是为了跟上时代潮流吧，但说实话，我只觉得这大腿太胖了…… -- [YW2Epyy/EXc] 2026-02-01 (周日) 22:58:36</w:t>
      </w:r>
    </w:p>
    <w:p w14:paraId="2E42AD76">
      <w:r xmlns:w="http://schemas.openxmlformats.org/wordprocessingml/2006/main">
        <w:t xml:space="preserve">[118] 看他现在的举动，我觉得他其实收敛了不少怪癖哈哈 -- [gKzNHgCVG5k] 2026-02-02 (周一) 00:37:53</w:t>
      </w:r>
    </w:p>
    <w:p w14:paraId="741C5B4E">
      <w:r xmlns:w="http://schemas.openxmlformats.org/wordprocessingml/2006/main">
        <w:t xml:space="preserve">[119] 很高兴找到一个有类似感受的人。这么一说，我可能确实不太擅长让脸看起来小一些。还有，我以前喜欢头发梳得整整齐齐，就像纯白毛笔那种柔滑细腻的感觉。——[nF3ZqVMbTDU] 2026-02-03 (周二) 01:42:09</w:t>
      </w:r>
    </w:p>
    <w:p w14:paraId="06B85058">
      <w:r xmlns:w="http://schemas.openxmlformats.org/wordprocessingml/2006/main">
        <w:t xml:space="preserve">[120] 他最近画了一些很受欢迎的画，所以我认为更有可能是客户的意见有问题，哈哈。他是一位能很好地捕捉人体之美的艺术家，但我认为他不是那种会把衣服画得如此庸俗的人。——[snXwScpKxIU] 2026-05-28 (周四) 22:07:14</w:t>
      </w:r>
    </w:p>
    <w:p w14:paraId="2C8780E7">
      <w:r xmlns:w="http://schemas.openxmlformats.org/wordprocessingml/2006/main">
        <w:t xml:space="preserve">[121] 与 RAITA 类似，这种艺术风格往往表现为随着画师年龄增长，胸部和臀部越来越大。——[A1c01YHd/eM] 2026-02-24 (周二) 14:07:32</w:t>
      </w:r>
    </w:p>
    <w:p w14:paraId="284C9A47">
      <w:r xmlns:w="http://schemas.openxmlformats.org/wordprocessingml/2006/main">
        <w:t xml:space="preserve">[122] 太强了，不适合歼灭战 -- [vh5/wP7s9xo] 2026-06-25 (周四) 22:25:46</w:t>
      </w:r>
    </w:p>
    <w:p w14:paraId="23D6D1CC">
      <w:r xmlns:w="http://schemas.openxmlformats.org/wordprocessingml/2006/main">
        <w:t xml:space="preserve">[123] ←使用棋盘前请务必阅读规则。</w:t>
      </w:r>
    </w:p>
    <w:p w14:paraId="18A21854">
      <w:r xmlns:w="http://schemas.openxmlformats.org/wordprocessingml/2006/main">
        <w:t xml:space="preserve">[124] 关于规则 †</w:t>
      </w:r>
    </w:p>
    <w:p w14:paraId="2D1925CE">
      <w:r xmlns:w="http://schemas.openxmlformats.org/wordprocessingml/2006/main">
        <w:t xml:space="preserve">[125] 请不要抱怨或批评页面编辑者。如果您对其他人的编辑有意见，请通过“提供替代方案”或“自行编辑”的方式进行建设性沟通。</w:t>
      </w:r>
    </w:p>
    <w:p w14:paraId="76430339">
      <w:r xmlns:w="http://schemas.openxmlformats.org/wordprocessingml/2006/main">
        <w:t xml:space="preserve">[126] 不要发布个人网站或其他禁止未经授权链接的网站的网址。</w:t>
      </w:r>
    </w:p>
    <w:p w14:paraId="77B16572">
      <w:r xmlns:w="http://schemas.openxmlformats.org/wordprocessingml/2006/main">
        <w:t xml:space="preserve">[127] 关于违反规则的帖子 †</w:t>
      </w:r>
    </w:p>
    <w:p w14:paraId="5FA28AE8">
      <w:r xmlns:w="http://schemas.openxmlformats.org/wordprocessingml/2006/main">
        <w:t xml:space="preserve">[128] 禁止发布以下类型的帖子，因为它们容易造成干扰。</w:t>
      </w:r>
    </w:p>
    <w:p w14:paraId="1AD69345">
      <w:r xmlns:w="http://schemas.openxmlformats.org/wordprocessingml/2006/main">
        <w:t xml:space="preserve">[129]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00E1DD8">
      <w:r xmlns:w="http://schemas.openxmlformats.org/wordprocessingml/2006/main">
        <w:t xml:space="preserve">[130] 其他包括使用此维基的人、官方管理员、艺术家、配音演员、现实生活中的个人以及 Twitter 用户等团体。</w:t>
      </w:r>
    </w:p>
    <w:p w14:paraId="442E9F2D">
      <w:r xmlns:w="http://schemas.openxmlformats.org/wordprocessingml/2006/main">
        <w:t xml:space="preserve">[131] 关于向管理层提交的帖子，我们容忍可以解释为用户反馈的评论，例如“我希望他们改进这一点”、“我希望他们尽快修复错误”和“维护时间太长了”，但我们不容忍使用辱骂性语言贬低管理层。</w:t>
      </w:r>
    </w:p>
    <w:p w14:paraId="1B84B41C">
      <w:r xmlns:w="http://schemas.openxmlformats.org/wordprocessingml/2006/main">
        <w:t xml:space="preserve">[132] 将讨论和意见交流视为“诽谤或对抗他人”是错误的。然而，在讨论或意见交流中使用辱骂性语言、贬低他人、挑衅他人或在缺乏明确证据的情况下发表言论，都是违法行为。说话时务必注意自己的言辞。</w:t>
      </w:r>
    </w:p>
    <w:p w14:paraId="450BC125">
      <w:r xmlns:w="http://schemas.openxmlformats.org/wordprocessingml/2006/main">
        <w:t xml:space="preserve">[133] 攻击性评论包括使用“做这个”或“做那个”等强硬命令、“使用粗俗语言”、“采取居高临下的态度”或“挑衅”。</w:t>
      </w:r>
    </w:p>
    <w:p w14:paraId="514E6D79">
      <w:r xmlns:w="http://schemas.openxmlformats.org/wordprocessingml/2006/main">
        <w:t xml:space="preserve">[134] 禁止发布冒犯现有玩家的帖子，例如“还有人玩这个游戏吗？”或“这游戏已经凉了”。这并不意味着您完全不能发表任何负面言论，而是指那些超出单纯负面评价范围，构成诽谤或诋毁的帖子将被禁止发布。</w:t>
      </w:r>
    </w:p>
    <w:p w14:paraId="7B44BED2">
      <w:r xmlns:w="http://schemas.openxmlformats.org/wordprocessingml/2006/main">
        <w:t xml:space="preserve">[135] 公开羞辱他人，包括泄露他人的游戏内名称或UID</w:t>
      </w:r>
    </w:p>
    <w:p w14:paraId="55BE860D">
      <w:r xmlns:w="http://schemas.openxmlformats.org/wordprocessingml/2006/main">
        <w:t xml:space="preserve">[136] 但是，允许分享有助于完成此游戏的信息和视频。</w:t>
      </w:r>
    </w:p>
    <w:p w14:paraId="2EC27C24">
      <w:r xmlns:w="http://schemas.openxmlformats.org/wordprocessingml/2006/main">
        <w:t xml:space="preserve">[137] 参考其他应用程序</w:t>
      </w:r>
    </w:p>
    <w:p w14:paraId="738747BD">
      <w:r xmlns:w="http://schemas.openxmlformats.org/wordprocessingml/2006/main">
        <w:t xml:space="preserve">[138] 在多个论坛上多次发帖</w:t>
      </w:r>
    </w:p>
    <w:p w14:paraId="577DCAF2">
      <w:r xmlns:w="http://schemas.openxmlformats.org/wordprocessingml/2006/main">
        <w:t xml:space="preserve">[139] 由一串无意义字符组成的文字</w:t>
      </w:r>
    </w:p>
    <w:p w14:paraId="0AB44FD4">
      <w:r xmlns:w="http://schemas.openxmlformats.org/wordprocessingml/2006/main">
        <w:t xml:space="preserve">[140] 关于作弊和利用漏洞的帖子</w:t>
      </w:r>
    </w:p>
    <w:p w14:paraId="0852779C">
      <w:r xmlns:w="http://schemas.openxmlformats.org/wordprocessingml/2006/main">
        <w:t xml:space="preserve">[141] 最好的办法是忽略违反规则的帖子。上钩或反驳只会让事情变得更糟。</w:t>
      </w:r>
    </w:p>
    <w:p w14:paraId="341BEC85">
      <w:r xmlns:w="http://schemas.openxmlformats.org/wordprocessingml/2006/main">
        <w:t xml:space="preserve">[142] *在上述规则中，“诽谤”指的是在没有客观证据的情况下诋毁和贬低他人。将所有批评性文章都归为“诽谤”是不正确的，所以请务必谨慎。</w:t>
      </w:r>
    </w:p>
    <w:p w14:paraId="108ED742">
      <w:r xmlns:w="http://schemas.openxmlformats.org/wordprocessingml/2006/main">
        <w:t xml:space="preserve">[143] 关于修改和删除发帖日志 †</w:t>
      </w:r>
    </w:p>
    <w:p w14:paraId="3B2FCE10">
      <w:r xmlns:w="http://schemas.openxmlformats.org/wordprocessingml/2006/main">
        <w:t xml:space="preserve">[144] 但是，允许更正印刷错误、遗漏和字体颜色。（他人出于善意所做的更正也允许。）</w:t>
      </w:r>
    </w:p>
    <w:p w14:paraId="596C2F34">
      <w:r xmlns:w="http://schemas.openxmlformats.org/wordprocessingml/2006/main">
        <w:t xml:space="preserve">[145] 作为例外情况，您可以删除自己的帖子，但事后必须向管理员报告。此外，删除时，请将整个评论替换为以下文本，而不是完全删除：&amp;color(#ff0000){''发帖人已删除''};</w:t>
      </w:r>
    </w:p>
    <w:p w14:paraId="71FD8899">
      <w:r xmlns:w="http://schemas.openxmlformats.org/wordprocessingml/2006/main">
        <w:t xml:space="preserve">[146] 关于评论违反规则的帖子 †</w:t>
      </w:r>
    </w:p>
    <w:p w14:paraId="6547D474">
      <w:r xmlns:w="http://schemas.openxmlformats.org/wordprocessingml/2006/main">
        <w:t xml:space="preserve">[147] 您可以自行注释掉上述任何违反规则的评论，无需管理员许可。但是，如果您注释掉了某条评论，请务必在“违规举报公告板”上进行举报。举报时请使用“违规举报公告板”上的模板。</w:t>
      </w:r>
    </w:p>
    <w:p w14:paraId="133BDDCB">
      <w:r xmlns:w="http://schemas.openxmlformats.org/wordprocessingml/2006/main">
        <w:t xml:space="preserve">[148] 未经 CO 举报公告板举报而被删除的帖子将被恢复，而删除帖子的人将受到处罚。</w:t>
      </w:r>
    </w:p>
    <w:p w14:paraId="53CE6261">
      <w:r xmlns:w="http://schemas.openxmlformats.org/wordprocessingml/2006/main">
        <w:t xml:space="preserve">[149] 如果您反复向 CO 举报公告板举报不违反规则的帖子，我们将认为您是自私的，并将对您实施发帖和编辑限制。</w:t>
      </w:r>
    </w:p>
    <w:p w14:paraId="168F38B3">
      <w:r xmlns:w="http://schemas.openxmlformats.org/wordprocessingml/2006/main">
        <w:t xml:space="preserve">[150] 管理员可酌情恢复 CO 报告公告板上不违反规则的报告。</w:t>
      </w:r>
    </w:p>
    <w:p w14:paraId="2332C745">
      <w:r xmlns:w="http://schemas.openxmlformats.org/wordprocessingml/2006/main">
        <w:t xml:space="preserve">[151] 我们再次要求您不要评论那些并未违反规则的评论。（例如，诸如“虽然不违反规则，但显然是在钓鱼”、“恶作剧”或“评论整个帖子”之类的主观判断。）</w:t>
      </w:r>
    </w:p>
    <w:p w14:paraId="627BB945">
      <w:r xmlns:w="http://schemas.openxmlformats.org/wordprocessingml/2006/main">
        <w:t xml:space="preserve">[152] 关于不违反规则但“冒犯性”的帖子 †</w:t>
      </w:r>
    </w:p>
    <w:p w14:paraId="3970AAB6">
      <w:r xmlns:w="http://schemas.openxmlformats.org/wordprocessingml/2006/main">
        <w:t xml:space="preserve">[153] 即使帖子内容具有冒犯性，除非违反版规，否则不会被删除。由于每个人对冒犯性帖子的界定标准不尽相同，请使用 NGID 功能隐藏评论，而不是参与争论或挑衅。</w:t>
      </w:r>
    </w:p>
    <w:p w14:paraId="3D769D98">
      <w:r xmlns:w="http://schemas.openxmlformats.org/wordprocessingml/2006/main">
        <w:t xml:space="preserve">[154] 挑衅难道不是一种违规行为吗？†</w:t>
      </w:r>
    </w:p>
    <w:p w14:paraId="41CC0549">
      <w:r xmlns:w="http://schemas.openxmlformats.org/wordprocessingml/2006/main">
        <w:t xml:space="preserve">[155] 每个人对“煽动性言论”的定义都大相径庭，因此我们不认为这是违规行为。如果您认为某条评论具有煽动性，请使用 NGID 功能将其隐藏。</w:t>
      </w:r>
    </w:p>
    <w:p w14:paraId="23D49277">
      <w:r xmlns:w="http://schemas.openxmlformats.org/wordprocessingml/2006/main">
        <w:t xml:space="preserve">[156] 抱怨难道不算违法吗？†</w:t>
      </w:r>
    </w:p>
    <w:p w14:paraId="013CD5D2">
      <w:r xmlns:w="http://schemas.openxmlformats.org/wordprocessingml/2006/main">
        <w:t xml:space="preserve">[157] 一般而言，抱怨本身并不构成违规。但是，针对本作品的负面宣传、诽谤、辱骂性语言以及超出抱怨范围的对抗性言论均构成违规。如果您认为抱怨内容冒犯了您，请使用 NGID 功能隐藏相关评论。</w:t>
      </w:r>
    </w:p>
    <w:p w14:paraId="5A46AAB9">
      <w:r xmlns:w="http://schemas.openxmlformats.org/wordprocessingml/2006/main">
        <w:t xml:space="preserve">[158] 如果您不确定某个帖子是否违反规则，该怎么办？ †</w:t>
      </w:r>
    </w:p>
    <w:p w14:paraId="14A9CB27">
      <w:r xmlns:w="http://schemas.openxmlformats.org/wordprocessingml/2006/main">
        <w:t xml:space="preserve">[159] 有些帖子内容含糊不清，难以判断是否违规。评论删除这类含糊不清的帖子可能会导致问题，所以请不要评论删除，而是使用 NGID 功能将评论隐藏起来。</w:t>
      </w:r>
    </w:p>
    <w:p w14:paraId="507AA20E">
      <w:r xmlns:w="http://schemas.openxmlformats.org/wordprocessingml/2006/main">
        <w:t xml:space="preserve">[160] 对屡犯者的处罚 †</w:t>
      </w:r>
    </w:p>
    <w:p w14:paraId="444C8402">
      <w:r xmlns:w="http://schemas.openxmlformats.org/wordprocessingml/2006/main">
        <w:t xml:space="preserve">[161] 屡次违反规则或发布特别恶意的帖子，管理员可酌情予以处罚，例如“禁止访问”或“限制发帖”。</w:t>
      </w:r>
    </w:p>
    <w:p w14:paraId="535A4FF5">
      <w:r xmlns:w="http://schemas.openxmlformats.org/wordprocessingml/2006/main">
        <w:t xml:space="preserve">[162] 如果您对进一步改进有任何建议，请通过 Wiki 管理公告板与我们联系。</w:t>
      </w:r>
    </w:p>
    <w:p w14:paraId="074849D5"/>
    <w:p w14:paraId="670B7452">
      <w:r xmlns:w="http://schemas.openxmlformats.org/wordprocessingml/2006/main">
        <w:rPr>
          <w:b/>
        </w:rPr>
        <w:t xml:space="preserve">A070</w:t>
      </w:r>
    </w:p>
    <w:p w14:paraId="71A66758">
      <w:r xmlns:w="http://schemas.openxmlformats.org/wordprocessingml/2006/main">
        <w:t xml:space="preserve">[0] 索引：所有角色 | SSR 角色 | SR 角色 | R 角色 | NPC 角色</w:t>
      </w:r>
    </w:p>
    <w:p w14:paraId="44BE2FCE">
      <w:r xmlns:w="http://schemas.openxmlformats.org/wordprocessingml/2006/main">
        <w:t xml:space="preserve">[1] 基本信息</w:t>
      </w:r>
    </w:p>
    <w:p w14:paraId="781A5C04">
      <w:r xmlns:w="http://schemas.openxmlformats.org/wordprocessingml/2006/main">
        <w:t xml:space="preserve">[2] 支持者效应</w:t>
      </w:r>
    </w:p>
    <w:p w14:paraId="7B28C236">
      <w:r xmlns:w="http://schemas.openxmlformats.org/wordprocessingml/2006/main">
        <w:t xml:space="preserve">[3] 关于支持者</w:t>
      </w:r>
    </w:p>
    <w:p w14:paraId="6ED3DE56">
      <w:r xmlns:w="http://schemas.openxmlformats.org/wordprocessingml/2006/main">
        <w:t xml:space="preserve">[4] 内容适用性简易评估</w:t>
      </w:r>
    </w:p>
    <w:p w14:paraId="7B335FCA">
      <w:r xmlns:w="http://schemas.openxmlformats.org/wordprocessingml/2006/main">
        <w:t xml:space="preserve">[5] 其他版本和相关角色</w:t>
      </w:r>
    </w:p>
    <w:p w14:paraId="1AE363EE">
      <w:r xmlns:w="http://schemas.openxmlformats.org/wordprocessingml/2006/main">
        <w:t xml:space="preserve">[6] 琐事</w:t>
      </w:r>
    </w:p>
    <w:p w14:paraId="2788CCFA">
      <w:r xmlns:w="http://schemas.openxmlformats.org/wordprocessingml/2006/main">
        <w:t xml:space="preserve">[7] 官方推特账号介绍</w:t>
      </w:r>
    </w:p>
    <w:p w14:paraId="6D270200">
      <w:r xmlns:w="http://schemas.openxmlformats.org/wordprocessingml/2006/main">
        <w:t xml:space="preserve">[8] 评论表单</w:t>
      </w:r>
    </w:p>
    <w:p w14:paraId="78328FC4">
      <w:r xmlns:w="http://schemas.openxmlformats.org/wordprocessingml/2006/main">
        <w:t xml:space="preserve">[9] 基本信息 †</w:t>
      </w:r>
    </w:p>
    <w:p w14:paraId="0E11977E">
      <w:r xmlns:w="http://schemas.openxmlformats.org/wordprocessingml/2006/main">
        <w:t xml:space="preserve">[10] 变换图像</w:t>
      </w:r>
    </w:p>
    <w:p w14:paraId="7A0D366F">
      <w:r xmlns:w="http://schemas.openxmlformats.org/wordprocessingml/2006/main">
        <w:t xml:space="preserve">[11] 简介</w:t>
      </w:r>
    </w:p>
    <w:p w14:paraId="31A7C559">
      <w:r xmlns:w="http://schemas.openxmlformats.org/wordprocessingml/2006/main">
        <w:t xml:space="preserve">[12] 姓名</w:t>
      </w:r>
    </w:p>
    <w:p w14:paraId="39C112C8">
      <w:r xmlns:w="http://schemas.openxmlformats.org/wordprocessingml/2006/main">
        <w:t xml:space="preserve">[13] 击败巫师莉莉姆</w:t>
      </w:r>
    </w:p>
    <w:p w14:paraId="1E4A35DA">
      <w:r xmlns:w="http://schemas.openxmlformats.org/wordprocessingml/2006/main">
        <w:t xml:space="preserve">[14] 真实姓名</w:t>
      </w:r>
    </w:p>
    <w:p w14:paraId="3F004D80">
      <w:r xmlns:w="http://schemas.openxmlformats.org/wordprocessingml/2006/main">
        <w:t xml:space="preserve">[15] 莉莉姆·麦卡弗恩</w:t>
      </w:r>
    </w:p>
    <w:p w14:paraId="3569A00B">
      <w:r xmlns:w="http://schemas.openxmlformats.org/wordprocessingml/2006/main">
        <w:t xml:space="preserve">[16] 稀有度</w:t>
      </w:r>
    </w:p>
    <w:p w14:paraId="53587D48">
      <w:r xmlns:w="http://schemas.openxmlformats.org/wordprocessingml/2006/main">
        <w:t xml:space="preserve">[17] SSR SSR（支持者）</w:t>
      </w:r>
    </w:p>
    <w:p w14:paraId="6F14C906">
      <w:r xmlns:w="http://schemas.openxmlformats.org/wordprocessingml/2006/main">
        <w:t xml:space="preserve">[18] 普通攻击</w:t>
      </w:r>
    </w:p>
    <w:p w14:paraId="5F4996A2">
      <w:r xmlns:w="http://schemas.openxmlformats.org/wordprocessingml/2006/main">
        <w:t xml:space="preserve">[19] 远程攻击（魔法）</w:t>
      </w:r>
    </w:p>
    <w:p w14:paraId="69D1301E">
      <w:r xmlns:w="http://schemas.openxmlformats.org/wordprocessingml/2006/main">
        <w:t xml:space="preserve">[20] 附属派系</w:t>
      </w:r>
    </w:p>
    <w:p w14:paraId="04D91B1E">
      <w:r xmlns:w="http://schemas.openxmlformats.org/wordprocessingml/2006/main">
        <w:t xml:space="preserve">[21] 战士（异界）</w:t>
      </w:r>
    </w:p>
    <w:p w14:paraId="2D5DBFED">
      <w:r xmlns:w="http://schemas.openxmlformats.org/wordprocessingml/2006/main">
        <w:t xml:space="preserve">[22] 特殊属性</w:t>
      </w:r>
    </w:p>
    <w:p w14:paraId="6B1AB8DF">
      <w:r xmlns:w="http://schemas.openxmlformats.org/wordprocessingml/2006/main">
        <w:t xml:space="preserve">[23] 合作</w:t>
      </w:r>
    </w:p>
    <w:p w14:paraId="50D982A9">
      <w:r xmlns:w="http://schemas.openxmlformats.org/wordprocessingml/2006/main">
        <w:t xml:space="preserve">[24] 皆安巴</w:t>
      </w:r>
    </w:p>
    <w:p w14:paraId="77D40290">
      <w:r xmlns:w="http://schemas.openxmlformats.org/wordprocessingml/2006/main">
        <w:t xml:space="preserve">[25] 插图</w:t>
      </w:r>
    </w:p>
    <w:p w14:paraId="385179B5">
      <w:r xmlns:w="http://schemas.openxmlformats.org/wordprocessingml/2006/main">
        <w:t xml:space="preserve">[26] 饭团君</w:t>
      </w:r>
    </w:p>
    <w:p w14:paraId="02CF142C">
      <w:r xmlns:w="http://schemas.openxmlformats.org/wordprocessingml/2006/main">
        <w:t xml:space="preserve">[27] SD 字符</w:t>
      </w:r>
    </w:p>
    <w:p w14:paraId="794154E6">
      <w:r xmlns:w="http://schemas.openxmlformats.org/wordprocessingml/2006/main">
        <w:t xml:space="preserve">[28] 风味文字</w:t>
      </w:r>
    </w:p>
    <w:p w14:paraId="731324A9">
      <w:r xmlns:w="http://schemas.openxmlformats.org/wordprocessingml/2006/main">
        <w:t xml:space="preserve">[29] “能量爆发！啊啊啊，太棒了！这变身简直不可思议！”一位来自科尔韦德大陆的女巫被召唤而来。凭借着ADDD的力量，她终于成为了梦寐以求的超级战士。作为一名强大的女巫，她的魔法能以爆炸摧毁周围的敌人。她似乎也像冒险家一样，适应了这里的生活。她依然痴迷于特摄剧。</w:t>
      </w:r>
    </w:p>
    <w:p w14:paraId="439C5179">
      <w:r xmlns:w="http://schemas.openxmlformats.org/wordprocessingml/2006/main">
        <w:t xml:space="preserve">[30] 如何获得</w:t>
      </w:r>
    </w:p>
    <w:p w14:paraId="0D69D100">
      <w:r xmlns:w="http://schemas.openxmlformats.org/wordprocessingml/2006/main">
        <w:t xml:space="preserve">[31] 限时扭蛋：觉醒之芽 300（支援者）</w:t>
      </w:r>
    </w:p>
    <w:p w14:paraId="7DD65A53">
      <w:r xmlns:w="http://schemas.openxmlformats.org/wordprocessingml/2006/main">
        <w:t xml:space="preserve">[32] 基础属性（⭐︎1）* 每提升一个⭐︎，属性值增加50%，⭐︎5时为⭐︎1值的3倍。</w:t>
      </w:r>
    </w:p>
    <w:p w14:paraId="55A83DAC">
      <w:r xmlns:w="http://schemas.openxmlformats.org/wordprocessingml/2006/main">
        <w:t xml:space="preserve">[33] 级</w:t>
      </w:r>
    </w:p>
    <w:p w14:paraId="6D69A1D5">
      <w:r xmlns:w="http://schemas.openxmlformats.org/wordprocessingml/2006/main">
        <w:t xml:space="preserve">[34] 耐力</w:t>
      </w:r>
    </w:p>
    <w:p w14:paraId="24171C13">
      <w:r xmlns:w="http://schemas.openxmlformats.org/wordprocessingml/2006/main">
        <w:t xml:space="preserve">[35] 攻击力</w:t>
      </w:r>
    </w:p>
    <w:p w14:paraId="3DE1E266">
      <w:r xmlns:w="http://schemas.openxmlformats.org/wordprocessingml/2006/main">
        <w:t xml:space="preserve">[36] 防御能力</w:t>
      </w:r>
    </w:p>
    <w:p w14:paraId="29893CEF">
      <w:r xmlns:w="http://schemas.openxmlformats.org/wordprocessingml/2006/main">
        <w:t xml:space="preserve">[37] 魔法力量</w:t>
      </w:r>
    </w:p>
    <w:p w14:paraId="7E00A482">
      <w:r xmlns:w="http://schemas.openxmlformats.org/wordprocessingml/2006/main">
        <w:t xml:space="preserve">[38] 魔法抗性</w:t>
      </w:r>
    </w:p>
    <w:p w14:paraId="03828317">
      <w:r xmlns:w="http://schemas.openxmlformats.org/wordprocessingml/2006/main">
        <w:t xml:space="preserve">[39] 详细状态</w:t>
      </w:r>
    </w:p>
    <w:p w14:paraId="50D468F2">
      <w:r xmlns:w="http://schemas.openxmlformats.org/wordprocessingml/2006/main">
        <w:t xml:space="preserve">[40] 准确性</w:t>
      </w:r>
    </w:p>
    <w:p w14:paraId="144D14F0">
      <w:r xmlns:w="http://schemas.openxmlformats.org/wordprocessingml/2006/main">
        <w:t xml:space="preserve">[41] 回避能力</w:t>
      </w:r>
    </w:p>
    <w:p w14:paraId="78FFE255">
      <w:r xmlns:w="http://schemas.openxmlformats.org/wordprocessingml/2006/main">
        <w:t xml:space="preserve">[42] 连续命中率</w:t>
      </w:r>
    </w:p>
    <w:p w14:paraId="35E1E12D">
      <w:r xmlns:w="http://schemas.openxmlformats.org/wordprocessingml/2006/main">
        <w:t xml:space="preserve">[43] 反击率</w:t>
      </w:r>
    </w:p>
    <w:p w14:paraId="5D77CC41">
      <w:r xmlns:w="http://schemas.openxmlformats.org/wordprocessingml/2006/main">
        <w:t xml:space="preserve">[44] 眩晕激活率</w:t>
      </w:r>
    </w:p>
    <w:p w14:paraId="0FCDA7DF">
      <w:r xmlns:w="http://schemas.openxmlformats.org/wordprocessingml/2006/main">
        <w:t xml:space="preserve">[45] 抗眩晕能力</w:t>
      </w:r>
    </w:p>
    <w:p w14:paraId="3627B0A4">
      <w:r xmlns:w="http://schemas.openxmlformats.org/wordprocessingml/2006/main">
        <w:t xml:space="preserve">[46] 移动速度</w:t>
      </w:r>
    </w:p>
    <w:p w14:paraId="1D78F25A">
      <w:r xmlns:w="http://schemas.openxmlformats.org/wordprocessingml/2006/main">
        <w:t xml:space="preserve">[47] 部署速度</w:t>
      </w:r>
    </w:p>
    <w:p w14:paraId="4EAC8350">
      <w:r xmlns:w="http://schemas.openxmlformats.org/wordprocessingml/2006/main">
        <w:t xml:space="preserve">[48] 动作速度</w:t>
      </w:r>
    </w:p>
    <w:p w14:paraId="20DB8B2C">
      <w:r xmlns:w="http://schemas.openxmlformats.org/wordprocessingml/2006/main">
        <w:t xml:space="preserve">[49] 致命的装药量</w:t>
      </w:r>
    </w:p>
    <w:p w14:paraId="5D07B43D">
      <w:r xmlns:w="http://schemas.openxmlformats.org/wordprocessingml/2006/main">
        <w:t xml:space="preserve">[50] 特殊招式</w:t>
      </w:r>
    </w:p>
    <w:p w14:paraId="5D1DFC63">
      <w:r xmlns:w="http://schemas.openxmlformats.org/wordprocessingml/2006/main">
        <w:t xml:space="preserve">[51] 姓名</w:t>
      </w:r>
    </w:p>
    <w:p w14:paraId="13A854BC">
      <w:r xmlns:w="http://schemas.openxmlformats.org/wordprocessingml/2006/main">
        <w:t xml:space="preserve">[52] 效应</w:t>
      </w:r>
    </w:p>
    <w:p w14:paraId="237C257D">
      <w:r xmlns:w="http://schemas.openxmlformats.org/wordprocessingml/2006/main">
        <w:t xml:space="preserve">[53] 灾难升级</w:t>
      </w:r>
    </w:p>
    <w:p w14:paraId="52077B23">
      <w:r xmlns:w="http://schemas.openxmlformats.org/wordprocessingml/2006/main">
        <w:t xml:space="preserve">[54] 对所有敌人造成 6 倍魔法伤害，对束缚型敌人造成 9 倍魔法伤害（只能使用一次）</w:t>
      </w:r>
    </w:p>
    <w:p w14:paraId="5ADB84DA">
      <w:r xmlns:w="http://schemas.openxmlformats.org/wordprocessingml/2006/main">
        <w:t xml:space="preserve">[55] 灾难升级+</w:t>
      </w:r>
    </w:p>
    <w:p w14:paraId="2C075FD6">
      <w:r xmlns:w="http://schemas.openxmlformats.org/wordprocessingml/2006/main">
        <w:t xml:space="preserve">[56] 对所有敌人造成 9 倍魔法伤害，对束缚型敌人造成 12 倍魔法伤害（只能使用一次）。</w:t>
      </w:r>
    </w:p>
    <w:p w14:paraId="1B731B0B">
      <w:r xmlns:w="http://schemas.openxmlformats.org/wordprocessingml/2006/main">
        <w:t xml:space="preserve">[57] 独特效果</w:t>
      </w:r>
    </w:p>
    <w:p w14:paraId="1561F5D7">
      <w:r xmlns:w="http://schemas.openxmlformats.org/wordprocessingml/2006/main">
        <w:t xml:space="preserve">[58] 姓名</w:t>
      </w:r>
    </w:p>
    <w:p w14:paraId="3B71B65F">
      <w:r xmlns:w="http://schemas.openxmlformats.org/wordprocessingml/2006/main">
        <w:t xml:space="preserve">[59] 效应</w:t>
      </w:r>
    </w:p>
    <w:p w14:paraId="58FE38E8">
      <w:r xmlns:w="http://schemas.openxmlformats.org/wordprocessingml/2006/main">
        <w:t xml:space="preserve">[60] 原始魔法</w:t>
      </w:r>
    </w:p>
    <w:p w14:paraId="16B77F6F">
      <w:r xmlns:w="http://schemas.openxmlformats.org/wordprocessingml/2006/main">
        <w:t xml:space="preserve">[61] 有 5% 的概率使敌方场地移动速度降低 30%，持续 30 秒，而不是进行普通攻击。每次触发此特殊效果，使用者的特殊攻击力都会提高 25%（最高可达 100%）。</w:t>
      </w:r>
    </w:p>
    <w:p w14:paraId="38CECF5B">
      <w:r xmlns:w="http://schemas.openxmlformats.org/wordprocessingml/2006/main">
        <w:t xml:space="preserve">[62] 原魔法+</w:t>
      </w:r>
    </w:p>
    <w:p w14:paraId="33928FB1">
      <w:r xmlns:w="http://schemas.openxmlformats.org/wordprocessingml/2006/main">
        <w:t xml:space="preserve">[63] 有10%的几率使敌方场地移动速度降低30%，持续30秒，而非进行普通攻击。每次触发此特殊效果，你的特殊攻击力都会提高25%（最高可达100%）。</w:t>
      </w:r>
    </w:p>
    <w:p w14:paraId="4489FBF6">
      <w:r xmlns:w="http://schemas.openxmlformats.org/wordprocessingml/2006/main">
        <w:t xml:space="preserve">[64] 支持者效应†</w:t>
      </w:r>
    </w:p>
    <w:p w14:paraId="3093B345">
      <w:r xmlns:w="http://schemas.openxmlformats.org/wordprocessingml/2006/main">
        <w:t xml:space="preserve">[65] 分类</w:t>
      </w:r>
    </w:p>
    <w:p w14:paraId="5F6AB323">
      <w:r xmlns:w="http://schemas.openxmlformats.org/wordprocessingml/2006/main">
        <w:t xml:space="preserve">[66] 活跃</w:t>
      </w:r>
    </w:p>
    <w:p w14:paraId="32EBBC97">
      <w:r xmlns:w="http://schemas.openxmlformats.org/wordprocessingml/2006/main">
        <w:t xml:space="preserve">[67] 装备效果</w:t>
      </w:r>
    </w:p>
    <w:p w14:paraId="5E3B8547">
      <w:r xmlns:w="http://schemas.openxmlformats.org/wordprocessingml/2006/main">
        <w:t xml:space="preserve">[68] 降低下一个绑定型主动支援角色的SP消耗70%，并减少其冷却时间50%（仅在使用该效果的战斗中有效，且只能使用一次）。冷却时间：999.00秒</w:t>
      </w:r>
    </w:p>
    <w:p w14:paraId="79226BF7">
      <w:r xmlns:w="http://schemas.openxmlformats.org/wordprocessingml/2006/main">
        <w:t xml:space="preserve">[69] 降低下一个绑定型主动支援角色的SP消耗70%，并减少其冷却时间50%（仅在使用该效果的战斗中有效，且只能使用一次）。冷却时间：999.00秒</w:t>
      </w:r>
    </w:p>
    <w:p w14:paraId="5E59AD09">
      <w:r xmlns:w="http://schemas.openxmlformats.org/wordprocessingml/2006/main">
        <w:t xml:space="preserve">[70] 重置其他活跃支援者的再次使用时间。降低下次使用的绑定型活跃支援者85%的SP消耗和65%的再次使用时间。（仅在使用的战斗中有效，且只能使用一次）再次使用时间：999.00秒</w:t>
      </w:r>
    </w:p>
    <w:p w14:paraId="60010D35">
      <w:r xmlns:w="http://schemas.openxmlformats.org/wordprocessingml/2006/main">
        <w:t xml:space="preserve">[71] 重置其他活跃支援者的再次使用时间。降低下次使用的绑定型活跃支援者85%的SP消耗和65%的再次使用时间。（仅在使用的战斗中有效，且只能使用一次）再次使用时间：999.00秒</w:t>
      </w:r>
    </w:p>
    <w:p w14:paraId="7A972576">
      <w:r xmlns:w="http://schemas.openxmlformats.org/wordprocessingml/2006/main">
        <w:t xml:space="preserve">[72] 重置其他活跃支援者的再次使用时间。降低下次使用的绑定型活跃支援者的SP消耗100%，再次使用时间80%。（仅在使用的战斗中有效，且只能使用一次）再次使用时间：999.00秒</w:t>
      </w:r>
    </w:p>
    <w:p w14:paraId="05F31D81">
      <w:r xmlns:w="http://schemas.openxmlformats.org/wordprocessingml/2006/main">
        <w:t xml:space="preserve">[73] 支持者</w:t>
      </w:r>
    </w:p>
    <w:p w14:paraId="49A4ECBF">
      <w:r xmlns:w="http://schemas.openxmlformats.org/wordprocessingml/2006/main">
        <w:t xml:space="preserve">[74] 休闲装照片</w:t>
      </w:r>
    </w:p>
    <w:p w14:paraId="49D463E1">
      <w:r xmlns:w="http://schemas.openxmlformats.org/wordprocessingml/2006/main">
        <w:t xml:space="preserve">[75] 增强图像</w:t>
      </w:r>
    </w:p>
    <w:p w14:paraId="5ED2AE48">
      <w:r xmlns:w="http://schemas.openxmlformats.org/wordprocessingml/2006/main">
        <w:t xml:space="preserve">[76] 添加可玩角色之前的角色头像</w:t>
      </w:r>
    </w:p>
    <w:p w14:paraId="0FBB22C1">
      <w:r xmlns:w="http://schemas.openxmlformats.org/wordprocessingml/2006/main">
        <w:t xml:space="preserve">[77] 在游戏中 †</w:t>
      </w:r>
    </w:p>
    <w:p w14:paraId="7C85ACFD">
      <w:r xmlns:w="http://schemas.openxmlformats.org/wordprocessingml/2006/main">
        <w:t xml:space="preserve">[78] 登场于活动【封神少女与正义的盟友】。在活动剧情中，她是首位非活动限定角色却拥有语音配音的NPC角色。（此前，非活动限定角色，无论是否可操作，均无语音配音。）4月27日维护后，她正式成为可操作角色。</w:t>
      </w:r>
    </w:p>
    <w:p w14:paraId="578F6EBC">
      <w:r xmlns:w="http://schemas.openxmlformats.org/wordprocessingml/2006/main">
        <w:t xml:space="preserve">[79] 它还拥有束缚型特殊攻击。在它实装之初，像盖拉盖拉和扎图纳这样的首领经常被用作活动首领，但自从引入了根据每个活动剧情量身定制的首领之后，这种特殊攻击的使用频率就大大降低了。</w:t>
      </w:r>
    </w:p>
    <w:p w14:paraId="1E618EE1">
      <w:r xmlns:w="http://schemas.openxmlformats.org/wordprocessingml/2006/main">
        <w:t xml:space="preserve">[80] 在 B 宇宙中与卡格里的战斗中，击败他意味着他必定会撤退，因此特殊招式的单次使用限制不是问题，而且由于倍率很高，达到必杀值所需的攻击力很低，使他易于使用（尽管需要突破极限）。</w:t>
      </w:r>
    </w:p>
    <w:p w14:paraId="7CAE81FE">
      <w:r xmlns:w="http://schemas.openxmlformats.org/wordprocessingml/2006/main">
        <w:t xml:space="preserve">[81] 拥有高魔法威力，但行动速度慢，暴击充能低。暴击充能低影响不大，因为该技能通常只使用一次，但行动速度慢会影响其特殊技能的触发频率，因此是个问题。部署速度和移动速度相对较快。</w:t>
      </w:r>
    </w:p>
    <w:p w14:paraId="2C893F53">
      <w:r xmlns:w="http://schemas.openxmlformats.org/wordprocessingml/2006/main">
        <w:t xml:space="preserve">[82] 其独特效果在于，进行普通攻击时，有一定几率降低敌人的移动速度并提升自身必杀技的威力。你很可能在任务过程中积累必杀技威力提升，并在最终Boss战中释放。该效果触发概率较低，因此触发需视为运气好。在Boss突然出现的任务中，没有时间积累威力提升。若想获得更高的威力倍率，建议同时觉醒提升行动速度的技能，并装备风火双轮。</w:t>
      </w:r>
    </w:p>
    <w:p w14:paraId="5951FAD6">
      <w:r xmlns:w="http://schemas.openxmlformats.org/wordprocessingml/2006/main">
        <w:t xml:space="preserve">[83] 独特效应激活的预期值</w:t>
      </w:r>
    </w:p>
    <w:p w14:paraId="36893F47">
      <w:r xmlns:w="http://schemas.openxmlformats.org/wordprocessingml/2006/main">
        <w:t xml:space="preserve">[84] 要达到最大威力，特殊效果需要触发四次。粗略估计，觉醒前需要大约80次行动，觉醒后需要大约40次行动。假设“会说话的老虎”每次行动耗时3秒，加上攻击动作，觉醒前大约需要288秒，觉醒后大约需要144秒。具体计算如下：在上述条件下，觉醒前尝试80次，每次触发概率为5%（相当于288秒），特殊效果触发四次或以上的概率为61.7%。同样，觉醒后尝试40次，每次触发概率为10%（相当于144秒），特殊效果触发四次或以上的概率为66.5%。</w:t>
      </w:r>
    </w:p>
    <w:p w14:paraId="079D21CC">
      <w:r xmlns:w="http://schemas.openxmlformats.org/wordprocessingml/2006/main">
        <w:t xml:space="preserve">[85] 当激活率为 5% 且尝试 80 次时，独特效果的激活率。</w:t>
      </w:r>
    </w:p>
    <w:p w14:paraId="2A851D74">
      <w:r xmlns:w="http://schemas.openxmlformats.org/wordprocessingml/2006/main">
        <w:t xml:space="preserve">[86] 独特效果被激活的次数</w:t>
      </w:r>
    </w:p>
    <w:p w14:paraId="665C853E">
      <w:r xmlns:w="http://schemas.openxmlformats.org/wordprocessingml/2006/main">
        <w:t xml:space="preserve">[87] 概率</w:t>
      </w:r>
    </w:p>
    <w:p w14:paraId="16EA4691">
      <w:r xmlns:w="http://schemas.openxmlformats.org/wordprocessingml/2006/main">
        <w:t xml:space="preserve">[88] 4 人或以上</w:t>
      </w:r>
    </w:p>
    <w:p w14:paraId="5BCC8761">
      <w:r xmlns:w="http://schemas.openxmlformats.org/wordprocessingml/2006/main">
        <w:t xml:space="preserve">[89] 当激活率为 10% 时，40 次试验中独特效应的激活率。</w:t>
      </w:r>
    </w:p>
    <w:p w14:paraId="6278ED71">
      <w:r xmlns:w="http://schemas.openxmlformats.org/wordprocessingml/2006/main">
        <w:t xml:space="preserve">[90] 独特效果被激活的次数</w:t>
      </w:r>
    </w:p>
    <w:p w14:paraId="370918D4">
      <w:r xmlns:w="http://schemas.openxmlformats.org/wordprocessingml/2006/main">
        <w:t xml:space="preserve">[91] 概率</w:t>
      </w:r>
    </w:p>
    <w:p w14:paraId="04B73D01">
      <w:r xmlns:w="http://schemas.openxmlformats.org/wordprocessingml/2006/main">
        <w:t xml:space="preserve">[92] 4 人或以上</w:t>
      </w:r>
    </w:p>
    <w:p w14:paraId="3618DAF0">
      <w:r xmlns:w="http://schemas.openxmlformats.org/wordprocessingml/2006/main">
        <w:t xml:space="preserve">[93] 如果关闭莉莉姆的特殊技能“全自动”，则需要手动控制或单独自动控制其他角色的特殊技能。该角色适合喜欢观看屏幕并手动控制角色的玩家。</w:t>
      </w:r>
    </w:p>
    <w:p w14:paraId="713137DD">
      <w:r xmlns:w="http://schemas.openxmlformats.org/wordprocessingml/2006/main">
        <w:t xml:space="preserve">[94] 在实装后的相当长一段时间内，没有其他角色拥有9倍魔法攻击力和100%特殊攻击力提升，理论上来说，这使得他成为游戏中对Honey造成最高伤害的角色。目前，像黑门天和四次炎斋这样的角色可以持续造成巨额魔法伤害，而无需依赖单一的“浪漫”攻击。</w:t>
      </w:r>
    </w:p>
    <w:p w14:paraId="14780E37">
      <w:r xmlns:w="http://schemas.openxmlformats.org/wordprocessingml/2006/main">
        <w:t xml:space="preserve">[95] 虽然这可以被视为社交游戏中的通货膨胀，但越来越多的角色对其有限使用次数的特殊招式（例如只有有限的效果）的限制放宽，使得像莉莉姆这样早期推出的角色的劣势更加明显。</w:t>
      </w:r>
    </w:p>
    <w:p w14:paraId="7860507B">
      <w:r xmlns:w="http://schemas.openxmlformats.org/wordprocessingml/2006/main">
        <w:t xml:space="preserve">[96] 关于支持者 †</w:t>
      </w:r>
    </w:p>
    <w:p w14:paraId="3255CA25">
      <w:r xmlns:w="http://schemas.openxmlformats.org/wordprocessingml/2006/main">
        <w:t xml:space="preserve">[97] “束缚扎图纳”和“束缚阿尔哈扎德”同时作为支援单位实装。两者都是消耗SP的支援单位，冷却时间长且费用高昂，但事先使用莉莉姆可以降低SP消耗和冷却时间，并且还能激活“束缚”单位的额外效果。</w:t>
      </w:r>
    </w:p>
    <w:p w14:paraId="48A8145C">
      <w:r xmlns:w="http://schemas.openxmlformats.org/wordprocessingml/2006/main">
        <w:t xml:space="preserve">[98] 随着支援者等级的提升，绑定型支援者的消耗降低和冷却时间减少效果也会增强，5级时，发动该支援者所需的消耗降低至100%（即零消耗）。莉莉姆自身的SP消耗也会降低，因此无需使用SP回复道具即可连续发动两次技能。</w:t>
      </w:r>
    </w:p>
    <w:p w14:paraId="57A5DDE2">
      <w:r xmlns:w="http://schemas.openxmlformats.org/wordprocessingml/2006/main">
        <w:t xml:space="preserve">[99] 扎图娜能提供强大的增益效果，而阿尔哈扎德是第一个拥有攻击效果的支援者。两者若能连续使用，便能成为强力的王牌，因此务必好好利用。</w:t>
      </w:r>
    </w:p>
    <w:p w14:paraId="461F1330">
      <w:r xmlns:w="http://schemas.openxmlformats.org/wordprocessingml/2006/main">
        <w:t xml:space="preserve">[100] 但是，请记住，有很多挑战，例如准备花蕾和训练物品，以便在两个支援槽中获得 SSR 和 SR 支援者。</w:t>
      </w:r>
    </w:p>
    <w:p w14:paraId="573011A3">
      <w:r xmlns:w="http://schemas.openxmlformats.org/wordprocessingml/2006/main">
        <w:t xml:space="preserve">[101] 简单的内容适宜性评估 †</w:t>
      </w:r>
    </w:p>
    <w:p w14:paraId="0F0A36D8">
      <w:r xmlns:w="http://schemas.openxmlformats.org/wordprocessingml/2006/main">
        <w:t xml:space="preserve">[102] 合适的内容、推荐的装备示例、角色发展目标等。</w:t>
      </w:r>
    </w:p>
    <w:p w14:paraId="2238EF0A">
      <w:r xmlns:w="http://schemas.openxmlformats.org/wordprocessingml/2006/main">
        <w:t xml:space="preserve">[103] 兼容内容</w:t>
      </w:r>
    </w:p>
    <w:p w14:paraId="4A89D721">
      <w:r xmlns:w="http://schemas.openxmlformats.org/wordprocessingml/2006/main">
        <w:t xml:space="preserve">[104] 能力倾向</w:t>
      </w:r>
    </w:p>
    <w:p w14:paraId="06825E04">
      <w:r xmlns:w="http://schemas.openxmlformats.org/wordprocessingml/2006/main">
        <w:t xml:space="preserve">[105] 简短评论</w:t>
      </w:r>
    </w:p>
    <w:p w14:paraId="3E90CAD0">
      <w:r xmlns:w="http://schemas.openxmlformats.org/wordprocessingml/2006/main">
        <w:t xml:space="preserve">[106] 主线任务 活动任务</w:t>
      </w:r>
    </w:p>
    <w:p w14:paraId="0F98D442">
      <w:r xmlns:w="http://schemas.openxmlformats.org/wordprocessingml/2006/main">
        <w:t xml:space="preserve">[107] 只能使用一次的特殊招式很难发挥作用。</w:t>
      </w:r>
    </w:p>
    <w:p w14:paraId="46049872">
      <w:r xmlns:w="http://schemas.openxmlformats.org/wordprocessingml/2006/main">
        <w:t xml:space="preserve">[108] 突袭战</w:t>
      </w:r>
    </w:p>
    <w:p w14:paraId="303B0B22">
      <w:r xmlns:w="http://schemas.openxmlformats.org/wordprocessingml/2006/main">
        <w:t xml:space="preserve">[109] 湮灭</w:t>
      </w:r>
    </w:p>
    <w:p w14:paraId="4BDB1267">
      <w:r xmlns:w="http://schemas.openxmlformats.org/wordprocessingml/2006/main">
        <w:t xml:space="preserve">[110] B宇宙</w:t>
      </w:r>
    </w:p>
    <w:p w14:paraId="27CD641B">
      <w:r xmlns:w="http://schemas.openxmlformats.org/wordprocessingml/2006/main">
        <w:t xml:space="preserve">[111] *2016年3月更新</w:t>
      </w:r>
    </w:p>
    <w:p w14:paraId="1D03467C">
      <w:r xmlns:w="http://schemas.openxmlformats.org/wordprocessingml/2006/main">
        <w:t xml:space="preserve">[112] 能力评价指标</w:t>
      </w:r>
    </w:p>
    <w:p w14:paraId="538DEEF1">
      <w:r xmlns:w="http://schemas.openxmlformats.org/wordprocessingml/2006/main">
        <w:t xml:space="preserve">[113] ◎：优秀内容。最有可能发挥出色。○：合适内容。有较高发挥潜力。△：一般。需要一些技巧才能发挥良好，但选择理由不多。×：不合适内容。由于与内容规则、游戏系统、难度等级等不兼容，难以发挥出色。*2014年3月更新</w:t>
      </w:r>
    </w:p>
    <w:p w14:paraId="70F4E936">
      <w:r xmlns:w="http://schemas.openxmlformats.org/wordprocessingml/2006/main">
        <w:t xml:space="preserve">[114] 主线</w:t>
      </w:r>
    </w:p>
    <w:p w14:paraId="444934B1">
      <w:r xmlns:w="http://schemas.openxmlformats.org/wordprocessingml/2006/main">
        <w:t xml:space="preserve">[115] 推荐设备示例</w:t>
      </w:r>
    </w:p>
    <w:p w14:paraId="65711E91">
      <w:r xmlns:w="http://schemas.openxmlformats.org/wordprocessingml/2006/main">
        <w:t xml:space="preserve">[116] 主要设备</w:t>
      </w:r>
    </w:p>
    <w:p w14:paraId="15BBAD1F">
      <w:r xmlns:w="http://schemas.openxmlformats.org/wordprocessingml/2006/main">
        <w:t xml:space="preserve">[117] 子设备</w:t>
      </w:r>
    </w:p>
    <w:p w14:paraId="22C6BB22">
      <w:r xmlns:w="http://schemas.openxmlformats.org/wordprocessingml/2006/main">
        <w:t xml:space="preserve">[118] 一件令人愉悦的物品</w:t>
      </w:r>
    </w:p>
    <w:p w14:paraId="25D49AB6">
      <w:r xmlns:w="http://schemas.openxmlformats.org/wordprocessingml/2006/main">
        <w:t xml:space="preserve">[119] 发展目标</w:t>
      </w:r>
    </w:p>
    <w:p w14:paraId="7858F709">
      <w:r xmlns:w="http://schemas.openxmlformats.org/wordprocessingml/2006/main">
        <w:t xml:space="preserve">[120] 突破极限</w:t>
      </w:r>
    </w:p>
    <w:p w14:paraId="2BE135F5">
      <w:r xmlns:w="http://schemas.openxmlformats.org/wordprocessingml/2006/main">
        <w:t xml:space="preserve">[121] 致命觉醒</w:t>
      </w:r>
    </w:p>
    <w:p w14:paraId="013280A3">
      <w:r xmlns:w="http://schemas.openxmlformats.org/wordprocessingml/2006/main">
        <w:t xml:space="preserve">[122] 独特的觉醒</w:t>
      </w:r>
    </w:p>
    <w:p w14:paraId="402295E7">
      <w:r xmlns:w="http://schemas.openxmlformats.org/wordprocessingml/2006/main">
        <w:t xml:space="preserve">[123] 行动速度</w:t>
      </w:r>
    </w:p>
    <w:p w14:paraId="768B60A7">
      <w:r xmlns:w="http://schemas.openxmlformats.org/wordprocessingml/2006/main">
        <w:t xml:space="preserve">[124] 特别收费</w:t>
      </w:r>
    </w:p>
    <w:p w14:paraId="5486885C">
      <w:r xmlns:w="http://schemas.openxmlformats.org/wordprocessingml/2006/main">
        <w:t xml:space="preserve">[125] 其他</w:t>
      </w:r>
    </w:p>
    <w:p w14:paraId="15A6D8B1">
      <w:r xmlns:w="http://schemas.openxmlformats.org/wordprocessingml/2006/main">
        <w:t xml:space="preserve">[126] 培训成本</w:t>
      </w:r>
    </w:p>
    <w:p w14:paraId="180CE98C">
      <w:r xmlns:w="http://schemas.openxmlformats.org/wordprocessingml/2006/main">
        <w:t xml:space="preserve">[127] 4.1 秒 19 次</w:t>
      </w:r>
    </w:p>
    <w:p w14:paraId="02DD0206">
      <w:r xmlns:w="http://schemas.openxmlformats.org/wordprocessingml/2006/main">
        <w:t xml:space="preserve">[128] 备注</w:t>
      </w:r>
    </w:p>
    <w:p w14:paraId="4ED2B0EC">
      <w:r xmlns:w="http://schemas.openxmlformats.org/wordprocessingml/2006/main">
        <w:t xml:space="preserve">[129] 把你的特殊招式留到 Boss 战时再用。</w:t>
      </w:r>
    </w:p>
    <w:p w14:paraId="6EA4E4F2">
      <w:r xmlns:w="http://schemas.openxmlformats.org/wordprocessingml/2006/main">
        <w:t xml:space="preserve">[130] 其他版本 / 相关角色 †</w:t>
      </w:r>
    </w:p>
    <w:p w14:paraId="1DD2CFDC">
      <w:r xmlns:w="http://schemas.openxmlformats.org/wordprocessingml/2006/main">
        <w:t xml:space="preserve">[131] 击败武士葵</w:t>
      </w:r>
    </w:p>
    <w:p w14:paraId="00314B40">
      <w:r xmlns:w="http://schemas.openxmlformats.org/wordprocessingml/2006/main">
        <w:t xml:space="preserve">[132] 琐事 †</w:t>
      </w:r>
    </w:p>
    <w:p w14:paraId="5F02C7D1">
      <w:r xmlns:w="http://schemas.openxmlformats.org/wordprocessingml/2006/main">
        <w:t xml:space="preserve">[133] 首次登场于《Pastel Chime 3 Bind Seeker》（2013）。此前，像阿尔·哈兹雷德、扎图纳和汉尼拔这样首次出现在《Pastel Chime》中的敌人，都像什么都没发生过一样再次出现，但最终，一个横空出世的角色出现了。他与特摄爱好者乌拉拉关系密切，甚至可以帮她扛摩托车（原型是《Kyodai Ken Bikerosser》中出现的合体必杀技“Blazer Cannon”）。</w:t>
      </w:r>
    </w:p>
    <w:p w14:paraId="6EE0C3B6">
      <w:r xmlns:w="http://schemas.openxmlformats.org/wordprocessingml/2006/main">
        <w:t xml:space="preserve">[134] 尽管他是合作角色，但在剧情中出现频率相当高，而且每当女巫阵营被召唤时，他都会莫名其妙地出现在那里，并经常被周围的人取笑。（顺便一提，他被当作战士对待。）</w:t>
      </w:r>
    </w:p>
    <w:p w14:paraId="2E382A35">
      <w:r xmlns:w="http://schemas.openxmlformats.org/wordprocessingml/2006/main">
        <w:t xml:space="preserve">[135] 官方推特账号简介 †</w:t>
      </w:r>
    </w:p>
    <w:p w14:paraId="539B3EF2">
      <w:r xmlns:w="http://schemas.openxmlformats.org/wordprocessingml/2006/main">
        <w:t xml:space="preserve">[136] 人物介绍</w:t>
      </w:r>
    </w:p>
    <w:p w14:paraId="46B8F0CB">
      <w:r xmlns:w="http://schemas.openxmlformats.org/wordprocessingml/2006/main">
        <w:t xml:space="preserve">[137] 角色介绍PV</w:t>
      </w:r>
    </w:p>
    <w:p w14:paraId="776BC8DA">
      <w:r xmlns:w="http://schemas.openxmlformats.org/wordprocessingml/2006/main">
        <w:t xml:space="preserve">[138] 支持者介绍</w:t>
      </w:r>
    </w:p>
    <w:p w14:paraId="452216E0">
      <w:r xmlns:w="http://schemas.openxmlformats.org/wordprocessingml/2006/main">
        <w:t xml:space="preserve">[139] 合作纪念插图</w:t>
      </w:r>
    </w:p>
    <w:p w14:paraId="444BE811">
      <w:r xmlns:w="http://schemas.openxmlformats.org/wordprocessingml/2006/main">
        <w:t xml:space="preserve">[140] 评论表 †</w:t>
      </w:r>
    </w:p>
    <w:p w14:paraId="757261B2">
      <w:r xmlns:w="http://schemas.openxmlformats.org/wordprocessingml/2006/main">
        <w:t xml:space="preserve">[141] 点击打开历史日志列表</w:t>
      </w:r>
    </w:p>
    <w:p w14:paraId="3822E94E">
      <w:r xmlns:w="http://schemas.openxmlformats.org/wordprocessingml/2006/main">
        <w:t xml:space="preserve">[142] 末尾的数字越小，日志越旧。</w:t>
      </w:r>
    </w:p>
    <w:p w14:paraId="00B00A0C">
      <w:r xmlns:w="http://schemas.openxmlformats.org/wordprocessingml/2006/main">
        <w:t xml:space="preserve">[143] 'Comments/BeatWizard Lilium/' 没有子页面。</w:t>
      </w:r>
    </w:p>
    <w:p w14:paraId="311F57C4">
      <w:r xmlns:w="http://schemas.openxmlformats.org/wordprocessingml/2006/main">
        <w:t xml:space="preserve">[144] 从公告来看，变身前后的服装都与周年纪念服装不同。——[AVeeKAAmE2.] 2022-04-26 (周二) 12:23:17</w:t>
      </w:r>
    </w:p>
    <w:p w14:paraId="25387212">
      <w:r xmlns:w="http://schemas.openxmlformats.org/wordprocessingml/2006/main">
        <w:t xml:space="preserve">[145] 在这次突袭中，我大概会更加感激真由理会自残撤退。我在考虑要不要把我的绘马和觉醒都给她。——[wi491EvwG8M] 2022-04-27 (周三) 16:30:08</w:t>
      </w:r>
    </w:p>
    <w:p w14:paraId="1E60FEA2">
      <w:r xmlns:w="http://schemas.openxmlformats.org/wordprocessingml/2006/main">
        <w:t xml:space="preserve">[146] 不，在团队副本中，手动撤退（可以点亮破防灯）比主动撤退更好。话虽如此，我感觉它在团队副本中的使用效果可能不如静香。它的基础特殊攻击力更高，但它的专属增益效果最高只有100%，而静香是200%。此外，由于它只有一次攻击机会，即使把它作为黄金蜂蜜的克制手段，似乎也比不上静香。——[dcjl/DX4.S.] 2022-04-27 (周三) 16:44:28</w:t>
      </w:r>
    </w:p>
    <w:p w14:paraId="476B3C1B">
      <w:r xmlns:w="http://schemas.openxmlformats.org/wordprocessingml/2006/main">
        <w:t xml:space="preserve">[147] 关键不在于行动本身，而在于他们对突袭的重视程度……对于那些注重面子的人来说，这似乎很难做到。如果行动被列为首要任务，那么十有八九他们会把它放在后台自动运行，直到它自行撤退……——[wi491EvwG8M] 2022-04-27 (周三) 16:52:15</w:t>
      </w:r>
    </w:p>
    <w:p w14:paraId="269D2482">
      <w:r xmlns:w="http://schemas.openxmlformats.org/wordprocessingml/2006/main">
        <w:t xml:space="preserve">[148] 不，如果你想让突袭更容易，更有效率的做法是只获得一次高分，然后跳过剩下的部分。一直运行而不跳过是最麻烦的。——[dcjl/DX4.S.] 2022-04-27 (周三) 17:01:07</w:t>
      </w:r>
    </w:p>
    <w:p w14:paraId="359EAA81">
      <w:r xmlns:w="http://schemas.openxmlformats.org/wordprocessingml/2006/main">
        <w:t xml:space="preserve">[149] 我其实也不太用省时券。跳过五次就能获得巨大奖励的宝箱很难让人错过……不过，我其实挺喜欢俄罗斯方块的。——[wi491EvwG8M] 2022-04-27 (周三) 17:11:56</w:t>
      </w:r>
    </w:p>
    <w:p w14:paraId="0D1C507B">
      <w:r xmlns:w="http://schemas.openxmlformats.org/wordprocessingml/2006/main">
        <w:t xml:space="preserve">[150] 他愿意为了宝箱进行繁琐的突袭，却又抱怨手动撤退太麻烦。真是自相矛盾。——[dcjl/DX4.S.] 2022-04-27 (周三) 17:17:40</w:t>
      </w:r>
    </w:p>
    <w:p w14:paraId="365C31C7">
      <w:r xmlns:w="http://schemas.openxmlformats.org/wordprocessingml/2006/main">
        <w:t xml:space="preserve">[151] 如果你试图深究这个问题，最终只会自掘坟墓，因为这类社交游戏（简称电脑游戏）……哈哈。每个人都参与社交游戏，每个人都根据金钱、效率和麻烦这三者之间的巨大矛盾选择自己的玩法……——[wi491EvwG8M] 2022-04-27 (周三) 17:30:00</w:t>
      </w:r>
    </w:p>
    <w:p w14:paraId="3E1C1B28">
      <w:r xmlns:w="http://schemas.openxmlformats.org/wordprocessingml/2006/main">
        <w:t xml:space="preserve">[152] ID:dcjl/DX4.S.，你有点太激进了。你想要宝箱，但如果你不在乎突袭分数，你最终会像 ID:wi491EvwG8M 一样，所以还是算了吧。 -- [AQy.byjnjXw] 2022-04-27 (周三) 17:47:04</w:t>
      </w:r>
    </w:p>
    <w:p w14:paraId="5C492BDE">
      <w:r xmlns:w="http://schemas.openxmlformats.org/wordprocessingml/2006/main">
        <w:t xml:space="preserve">[153] 这个人总是这样说话，所以没意义。他很引人注目，而且很不好，不幸的是，我最后记住了他的身份证号。——[YqPXimzbjoE] 2022-04-27 (周三) 17:54:02</w:t>
      </w:r>
    </w:p>
    <w:p w14:paraId="1998E67D">
      <w:r xmlns:w="http://schemas.openxmlformats.org/wordprocessingml/2006/main">
        <w:t xml:space="preserve">[154] 与基础火力较低的真由理不同，莉莉姆的基础火力很高，所以即使使用特殊技能后继续留在场上对她更有利。她还可以充当盾牌。wi491EvwG8M 可能把这和 FGO 搞混了，但 FGO 中角色切换有限制，所以自动撤退非常强力，而在这个游戏中，自动撤退几乎没有任何好处。尤其如果你不追求高分，我不明白为什么你不愿意让莉莉姆在使用特殊技能后继续留在场上攻击。即使她会自动撤退，你还能指望什么呢？——[dcjl/DX4.S.] 2022-04-29 (周五) 12:37:11</w:t>
      </w:r>
    </w:p>
    <w:p w14:paraId="477ABCB8">
      <w:r xmlns:w="http://schemas.openxmlformats.org/wordprocessingml/2006/main">
        <w:t xml:space="preserve">[155] &gt;&gt;AQy.byjnjXw 嗯，如果你不在乎团队副本的分数，那么莉莉姆自动撤退与否就无关紧要了。我的意思是，我不明白你为什么认为自动撤退是件好事。因为分数不重要，对吧？宝箱的数量不会因为她自动撤退而改变。 -- [dcjl/DX4.S.] 2022-04-29 (周五) 12:41:09</w:t>
      </w:r>
    </w:p>
    <w:p w14:paraId="4E39F8C6">
      <w:r xmlns:w="http://schemas.openxmlformats.org/wordprocessingml/2006/main">
        <w:t xml:space="preserve">[156] 这个角色用起来相当棘手。他确实有其用武之地，但由于他技能一次性生效且是限时角色，很难让人觉得把所有强化道具资源都用在他身上是值得的。——[vVlE.W80KAY] 2022-04-27 (周三) 16:43:03</w:t>
      </w:r>
    </w:p>
    <w:p w14:paraId="1FCF6033">
      <w:r xmlns:w="http://schemas.openxmlformats.org/wordprocessingml/2006/main">
        <w:t xml:space="preserve">[157] 击败H真是太棒了。既然如此，我真希望看到原作中那些没有遭受强奸的爱丽丝角色也能加入进来。——[5nr4Mq5pnz.] 2022-04-27 (周三) 16:50:25</w:t>
      </w:r>
    </w:p>
    <w:p w14:paraId="6D0E510A">
      <w:r xmlns:w="http://schemas.openxmlformats.org/wordprocessingml/2006/main">
        <w:t xml:space="preserve">[158] 我查过了。这基本上是一段无意识的婚外情（虽然他不认为这是出轨）。总之，这对我很有好处——[5nr4Mq5pnz.] 2022-04-27 (周三) 17:25:54</w:t>
      </w:r>
    </w:p>
    <w:p w14:paraId="1AD612C2">
      <w:r xmlns:w="http://schemas.openxmlformats.org/wordprocessingml/2006/main">
        <w:t xml:space="preserve">[159] 这不是纯粹的爱，这让我感到不安——[NWKKYzXsIpk] 2022-04-27 (周三) 17:49:02</w:t>
      </w:r>
    </w:p>
    <w:p w14:paraId="3A981502">
      <w:r xmlns:w="http://schemas.openxmlformats.org/wordprocessingml/2006/main">
        <w:t xml:space="preserve">[160] 我原以为一部纯爱故事会引起如此褒贬不一的反响很不寻常，但看完内容后，我理解了。合作在这方面确实很棘手……话虽如此，考虑到兰斯和咏姬的遭遇，我不禁觉得，一部简单的虚拟纯爱故事或许就足够了。——[fbZ9.ASSPgw] 2022-04-27 (周三) 21:51:33</w:t>
      </w:r>
    </w:p>
    <w:p w14:paraId="5B780D4D">
      <w:r xmlns:w="http://schemas.openxmlformats.org/wordprocessingml/2006/main">
        <w:t xml:space="preserve">[161] 作为原作的粉丝，我觉得如果故事发生在他们回到原来的世界之后会更好。——[Y4sNieLm8OU] 2022-04-28 (周四) 18:18:59</w:t>
      </w:r>
    </w:p>
    <w:p w14:paraId="18BA05ED">
      <w:r xmlns:w="http://schemas.openxmlformats.org/wordprocessingml/2006/main">
        <w:t xml:space="preserve">[162] 她是个有趣的单次攻击型角色。作为无条件范围攻击，她的威力超越了情人节遥。你应该能轻松达到活动伤害加成。由于移动速度只有6秒，她的特殊攻击只能使用一次，因此在DPS方面，自然无法与其他SSR的单体伤害相提并论。所以，她大概会作为副输出，或者在需要爆发伤害、需要范围特殊攻击的威力，或者需要减速效果时，作为风花之后的角色使用。不过，这个减速效果完全不稳定。当她的专属技能发动时，她的特殊攻击伤害会提升相当于1.5次攻击的数值（觉醒后提升2.25次攻击），所以最多可以提升4次，但发动5次以上反而会降低伤害。而且，技能槽也不会积攒。嗯，初始充能5%时，每20次攻击触发一次。如果你提升移动速度并每3秒攻击一次，那么大约每60秒触发一次。不觉醒的话几乎不可能充满能量，所以不用担心。将她的独特技能融入战术并不太稳定，但这恰恰也是她的特点所在，也使得她难以驾驭。另外，理论上，单次攻击的最大伤害也已更新。——[xDHDwLIavc.] 2022-04-27 (周三) 16:58:43</w:t>
      </w:r>
    </w:p>
    <w:p w14:paraId="34989681">
      <w:r xmlns:w="http://schemas.openxmlformats.org/wordprocessingml/2006/main">
        <w:t xml:space="preserve">[163] 这是一把浪漫的枪 -- [691h9Iyj9rQ] 2022-04-27 (周三) 18:00:54</w:t>
      </w:r>
    </w:p>
    <w:p w14:paraId="1A14ECDB">
      <w:r xmlns:w="http://schemas.openxmlformats.org/wordprocessingml/2006/main">
        <w:t xml:space="preserve">[164] 它有一种浪漫的气息……如果有个像 Namtal x 5 那样的舞台，它一定会大放异彩——[ck6brHLNOOo] 2022-04-27 (周三) 21:39:47</w:t>
      </w:r>
    </w:p>
    <w:p w14:paraId="151D0851">
      <w:r xmlns:w="http://schemas.openxmlformats.org/wordprocessingml/2006/main">
        <w:t xml:space="preserve">[165] 通货膨胀可能会发展到需要进行调整（仅可使用一次）的程度——[CHLhaRYxbeY] 2022-04-27 (周三) 23:27:24</w:t>
      </w:r>
    </w:p>
    <w:p w14:paraId="586DBA75">
      <w:r xmlns:w="http://schemas.openxmlformats.org/wordprocessingml/2006/main">
        <w:t xml:space="preserve">[166] 虽然用途可能不多，但感觉有备无患。——[lk7h70gKPmc] 2022-04-28 (周四) 03:39:35</w:t>
      </w:r>
    </w:p>
    <w:p w14:paraId="63FAF52E">
      <w:r xmlns:w="http://schemas.openxmlformats.org/wordprocessingml/2006/main">
        <w:t xml:space="preserve">[167] 如果第一次是 6 倍，之后每次 2 倍，我或许会用…… -- [YyBzLPbScA2] 2022-04-28 (周四) 12:05:27</w:t>
      </w:r>
    </w:p>
    <w:p w14:paraId="7F53B989">
      <w:r xmlns:w="http://schemas.openxmlformats.org/wordprocessingml/2006/main">
        <w:t xml:space="preserve">[168] 我毫不犹豫地就选了，就因为是安田南配音的——[ZFx/harm74k] 2022-04-28 (周四) 20:32:08</w:t>
      </w:r>
    </w:p>
    <w:p w14:paraId="799BFEE2">
      <w:r xmlns:w="http://schemas.openxmlformats.org/wordprocessingml/2006/main">
        <w:t xml:space="preserve">[169] 她是爱丽丝作品中的主要女主角之一，所以我很想抽到她。我用了80%的宝石，但我一点也不后悔。——[xt0dksVqI1c] 2022-04-28 (周四) 23:05:49</w:t>
      </w:r>
    </w:p>
    <w:p w14:paraId="68B34AD1">
      <w:r xmlns:w="http://schemas.openxmlformats.org/wordprocessingml/2006/main">
        <w:t xml:space="preserve">[170] 卧室很棒，但我觉得现在没有地方能发挥角色的能力——[Pfr3lEDZ8Yo] 2022-04-29 (周五) 12:42:45</w:t>
      </w:r>
    </w:p>
    <w:p w14:paraId="43527955">
      <w:r xmlns:w="http://schemas.openxmlformats.org/wordprocessingml/2006/main">
        <w:t xml:space="preserve">[171] 我认为这并非与普通范围效果成比例，而是倍率直接与单体特殊攻击相匹配——[HWRGvQN/NFE] 2022-05-04 (周三) 03:00:59</w:t>
      </w:r>
    </w:p>
    <w:p w14:paraId="664DD631">
      <w:r xmlns:w="http://schemas.openxmlformats.org/wordprocessingml/2006/main">
        <w:t xml:space="preserve">[172] 不过，它确实带有一种浪漫色彩——[5fPvgO49I5Q] 2022-04-30 (周六) 18:05:34</w:t>
      </w:r>
    </w:p>
    <w:p w14:paraId="41034F4C">
      <w:r xmlns:w="http://schemas.openxmlformats.org/wordprocessingml/2006/main">
        <w:t xml:space="preserve">[173] 不过原版是系列中最差的——[VHJ6Rnp3F5o] 2022-05-08 (周日) 00:23:17</w:t>
      </w:r>
    </w:p>
    <w:p w14:paraId="5F5A3EB2">
      <w:r xmlns:w="http://schemas.openxmlformats.org/wordprocessingml/2006/main">
        <w:t xml:space="preserve">[174] 抱歉，我可能误解了……我会再仔细查一下——[5nr4Mq5pnz.] 2022-05-11 (周三) 18:45:42</w:t>
      </w:r>
    </w:p>
    <w:p w14:paraId="6E5E894E">
      <w:r xmlns:w="http://schemas.openxmlformats.org/wordprocessingml/2006/main">
        <w:t xml:space="preserve">[175] 我希望特殊攻击性能得到提升 -- [yAwUIXeXBCs] 2024-12-16 (周一) 18:37:27</w:t>
      </w:r>
    </w:p>
    <w:p w14:paraId="00EE6D68">
      <w:r xmlns:w="http://schemas.openxmlformats.org/wordprocessingml/2006/main">
        <w:t xml:space="preserve">[176] 我想要另一个版本 -- [r.n9IKGqm7s] 2025-05-26 (星期一) 15:55:32</w:t>
      </w:r>
    </w:p>
    <w:p w14:paraId="62724554">
      <w:r xmlns:w="http://schemas.openxmlformats.org/wordprocessingml/2006/main">
        <w:t xml:space="preserve">[177] ←使用棋盘前请务必阅读规则。</w:t>
      </w:r>
    </w:p>
    <w:p w14:paraId="2AF1E643">
      <w:r xmlns:w="http://schemas.openxmlformats.org/wordprocessingml/2006/main">
        <w:t xml:space="preserve">[178] 关于规则 †</w:t>
      </w:r>
    </w:p>
    <w:p w14:paraId="2847668B">
      <w:r xmlns:w="http://schemas.openxmlformats.org/wordprocessingml/2006/main">
        <w:t xml:space="preserve">[179] 请不要抱怨或批评页面编辑者。如果您对其他人的编辑有意见，请通过“提供替代方案”或“自行编辑”的方式进行建设性沟通。</w:t>
      </w:r>
    </w:p>
    <w:p w14:paraId="7C4830E9">
      <w:r xmlns:w="http://schemas.openxmlformats.org/wordprocessingml/2006/main">
        <w:t xml:space="preserve">[180] 请勿发布个人网站或其他禁止未经授权链接的网站的网址。</w:t>
      </w:r>
    </w:p>
    <w:p w14:paraId="5D1E70BE">
      <w:r xmlns:w="http://schemas.openxmlformats.org/wordprocessingml/2006/main">
        <w:t xml:space="preserve">[181] 关于违反规则的帖子 †</w:t>
      </w:r>
    </w:p>
    <w:p w14:paraId="2705C44C">
      <w:r xmlns:w="http://schemas.openxmlformats.org/wordprocessingml/2006/main">
        <w:t xml:space="preserve">[182] 禁止发布以下类型的帖子，因为它们容易造成干扰。</w:t>
      </w:r>
    </w:p>
    <w:p w14:paraId="2C1C813C">
      <w:r xmlns:w="http://schemas.openxmlformats.org/wordprocessingml/2006/main">
        <w:t xml:space="preserve">[183]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8E9A208">
      <w:r xmlns:w="http://schemas.openxmlformats.org/wordprocessingml/2006/main">
        <w:t xml:space="preserve">[184] 其他包括使用此维基的人、官方管理员、艺术家、配音演员、现实生活中的个人以及 Twitter 用户等群体。</w:t>
      </w:r>
    </w:p>
    <w:p w14:paraId="024516C4">
      <w:r xmlns:w="http://schemas.openxmlformats.org/wordprocessingml/2006/main">
        <w:t xml:space="preserve">[185] 关于向管理层提交的帖子，我们容忍可以解释为用户意见的评论，例如“我希望他们改进这一点”、“我希望他们尽快修复错误”和“维护时间太长了”，但我们不容忍使用辱骂性语言贬低管理层。</w:t>
      </w:r>
    </w:p>
    <w:p w14:paraId="5C9EC669">
      <w:r xmlns:w="http://schemas.openxmlformats.org/wordprocessingml/2006/main">
        <w:t xml:space="preserve">[186] 将讨论和意见交流视为“诽谤或对抗他人”是错误的。然而，在讨论或意见交流中使用辱骂性语言、贬低他人、挑衅他人或在缺乏明确证据的情况下发表言论，都是违法行为。说话时务必注意自己的言辞。</w:t>
      </w:r>
    </w:p>
    <w:p w14:paraId="2558CE06">
      <w:r xmlns:w="http://schemas.openxmlformats.org/wordprocessingml/2006/main">
        <w:t xml:space="preserve">[187] 攻击性评论是指使用“做这个”或“做那个”等强烈命令、“使用粗俗语言”、“采取居高临下的态度”或“挑衅”的评论。</w:t>
      </w:r>
    </w:p>
    <w:p w14:paraId="3D2344CB">
      <w:r xmlns:w="http://schemas.openxmlformats.org/wordprocessingml/2006/main">
        <w:t xml:space="preserve">[188] 禁止发布冒犯现有玩家的帖子，例如“还有人玩这个游戏吗？”或“这游戏已经凉了”。这并不意味着您完全不能发表任何负面言论，而是指那些超出单纯负面评价范围，构成诽谤或诋毁的帖子将被禁止发布。</w:t>
      </w:r>
    </w:p>
    <w:p w14:paraId="4AB72E46">
      <w:r xmlns:w="http://schemas.openxmlformats.org/wordprocessingml/2006/main">
        <w:t xml:space="preserve">[189] 公开羞辱他人，包括泄露他人的游戏内名称或UID</w:t>
      </w:r>
    </w:p>
    <w:p w14:paraId="605DADFC">
      <w:r xmlns:w="http://schemas.openxmlformats.org/wordprocessingml/2006/main">
        <w:t xml:space="preserve">[190] 但是，分享有助于游戏攻略的信息和视频是允许的。</w:t>
      </w:r>
    </w:p>
    <w:p w14:paraId="61255723">
      <w:r xmlns:w="http://schemas.openxmlformats.org/wordprocessingml/2006/main">
        <w:t xml:space="preserve">[191] 参考其他应用程序</w:t>
      </w:r>
    </w:p>
    <w:p w14:paraId="22D1F0D3">
      <w:r xmlns:w="http://schemas.openxmlformats.org/wordprocessingml/2006/main">
        <w:t xml:space="preserve">[192] 在多个论坛上多次发帖</w:t>
      </w:r>
    </w:p>
    <w:p w14:paraId="2262E1FF">
      <w:r xmlns:w="http://schemas.openxmlformats.org/wordprocessingml/2006/main">
        <w:t xml:space="preserve">[193] 写一串无意义的字符</w:t>
      </w:r>
    </w:p>
    <w:p w14:paraId="5FDEA983">
      <w:r xmlns:w="http://schemas.openxmlformats.org/wordprocessingml/2006/main">
        <w:t xml:space="preserve">[194] 关于作弊和利用漏洞的帖子</w:t>
      </w:r>
    </w:p>
    <w:p w14:paraId="4F33DDD0">
      <w:r xmlns:w="http://schemas.openxmlformats.org/wordprocessingml/2006/main">
        <w:t xml:space="preserve">[195] 最好的办法是忽略违反规则的帖子。上钩或反驳只会让事情变得更糟。</w:t>
      </w:r>
    </w:p>
    <w:p w14:paraId="56868667">
      <w:r xmlns:w="http://schemas.openxmlformats.org/wordprocessingml/2006/main">
        <w:t xml:space="preserve">[196] *在上述规则中，“诽谤”指的是在没有客观证据的情况下诋毁和贬低他人。将所有批评性文章都归为“诽谤”是不正确的，所以请务必谨慎。</w:t>
      </w:r>
    </w:p>
    <w:p w14:paraId="3190374E">
      <w:r xmlns:w="http://schemas.openxmlformats.org/wordprocessingml/2006/main">
        <w:t xml:space="preserve">[197] 关于修改和删除发帖日志 †</w:t>
      </w:r>
    </w:p>
    <w:p w14:paraId="66DBA3F3">
      <w:r xmlns:w="http://schemas.openxmlformats.org/wordprocessingml/2006/main">
        <w:t xml:space="preserve">[198] 但是，允许更正印刷错误、遗漏和字体颜色。（他人出于善意所做的更正也允许。）</w:t>
      </w:r>
    </w:p>
    <w:p w14:paraId="03BE393C">
      <w:r xmlns:w="http://schemas.openxmlformats.org/wordprocessingml/2006/main">
        <w:t xml:space="preserve">[199] 作为例外情况，您可以删除自己的帖子，但事后必须向管理员报告。此外，删除时，请将整个评论替换为以下文本，而不是完全删除：&amp;color(#ff0000){''发帖人已删除''};</w:t>
      </w:r>
    </w:p>
    <w:p w14:paraId="42EDB043">
      <w:r xmlns:w="http://schemas.openxmlformats.org/wordprocessingml/2006/main">
        <w:t xml:space="preserve">[200] 关于对违反规则的帖子进行评论 †</w:t>
      </w:r>
    </w:p>
    <w:p w14:paraId="5201140F">
      <w:r xmlns:w="http://schemas.openxmlformats.org/wordprocessingml/2006/main">
        <w:t xml:space="preserve">[201] 您可以自行评论任何违反上述规则的评论，无需管理员许可。但是，评论后请务必在 CO 举报公告板上进行举报。举报时请使用 CO 举报公告板上的模板。</w:t>
      </w:r>
    </w:p>
    <w:p w14:paraId="44CEB7FA">
      <w:r xmlns:w="http://schemas.openxmlformats.org/wordprocessingml/2006/main">
        <w:t xml:space="preserve">[202] 未经 CO 举报公告板举报而被删除的帖子将被恢复，而删除帖子的人将受到处罚。</w:t>
      </w:r>
    </w:p>
    <w:p w14:paraId="4238B162">
      <w:r xmlns:w="http://schemas.openxmlformats.org/wordprocessingml/2006/main">
        <w:t xml:space="preserve">[203] 如果您反复向 CO 举报公告板举报不违反规则的帖子，我们将认为您是自私的，并将对您实施发帖和编辑限制。</w:t>
      </w:r>
    </w:p>
    <w:p w14:paraId="7F0B94A3">
      <w:r xmlns:w="http://schemas.openxmlformats.org/wordprocessingml/2006/main">
        <w:t xml:space="preserve">[204] 在 CO 报告公告板上，不构成违规的报告可由管理员酌情恢复。</w:t>
      </w:r>
    </w:p>
    <w:p w14:paraId="3D1DF3FE">
      <w:r xmlns:w="http://schemas.openxmlformats.org/wordprocessingml/2006/main">
        <w:t xml:space="preserve">[205] 我们再次要求您不要评论那些并未违反规则的评论。（例如，诸如“虽然不违反规则，但显然是在钓鱼”、“恶作剧”或“评论整个帖子”之类的主观判断。）</w:t>
      </w:r>
    </w:p>
    <w:p w14:paraId="54EF5908">
      <w:r xmlns:w="http://schemas.openxmlformats.org/wordprocessingml/2006/main">
        <w:t xml:space="preserve">[206] 关于不违反规则但“冒犯性”的帖子 †</w:t>
      </w:r>
    </w:p>
    <w:p w14:paraId="23FE2D02">
      <w:r xmlns:w="http://schemas.openxmlformats.org/wordprocessingml/2006/main">
        <w:t xml:space="preserve">[207] 即使帖子内容具有冒犯性，除非违反版规，否则不会被删除。由于每个人对冒犯性帖子的定义可能不同，请使用 NGID 功能隐藏评论，而不是参与争论或挑衅。</w:t>
      </w:r>
    </w:p>
    <w:p w14:paraId="5EC4D76D">
      <w:r xmlns:w="http://schemas.openxmlformats.org/wordprocessingml/2006/main">
        <w:t xml:space="preserve">[208] 挑衅难道不是一种违规行为吗？†</w:t>
      </w:r>
    </w:p>
    <w:p w14:paraId="5863C8E8">
      <w:r xmlns:w="http://schemas.openxmlformats.org/wordprocessingml/2006/main">
        <w:t xml:space="preserve">[209] 每个人对“煽动性言论”的定义都大相径庭，因此我们不认为这是违规行为。如果您认为某条评论具有煽动性，请使用 NGID 功能将其隐藏。</w:t>
      </w:r>
    </w:p>
    <w:p w14:paraId="36EDD047">
      <w:r xmlns:w="http://schemas.openxmlformats.org/wordprocessingml/2006/main">
        <w:t xml:space="preserve">[210] 投诉难道不算违法吗？†</w:t>
      </w:r>
    </w:p>
    <w:p w14:paraId="5DED499E">
      <w:r xmlns:w="http://schemas.openxmlformats.org/wordprocessingml/2006/main">
        <w:t xml:space="preserve">[211] 一般而言，抱怨本身并不构成违规。但是，针对本作品的负面宣传、诽谤、辱骂性语言以及超出抱怨范围的对抗性言论均构成违规。如果您认为抱怨内容冒犯了您，请使用 NGID 功能隐藏相关评论。</w:t>
      </w:r>
    </w:p>
    <w:p w14:paraId="6EFD34A2">
      <w:r xmlns:w="http://schemas.openxmlformats.org/wordprocessingml/2006/main">
        <w:t xml:space="preserve">[212] 如果您不确定某个帖子是否违反规则，该怎么办？ †</w:t>
      </w:r>
    </w:p>
    <w:p w14:paraId="6CA21B46">
      <w:r xmlns:w="http://schemas.openxmlformats.org/wordprocessingml/2006/main">
        <w:t xml:space="preserve">[213] 有些帖子内容含糊不清，难以判断是否违规。评论删除这类含糊不清的帖子可能会导致问题，所以请不要评论删除，而是使用 NGID 功能将评论隐藏起来。</w:t>
      </w:r>
    </w:p>
    <w:p w14:paraId="2556EBEF">
      <w:r xmlns:w="http://schemas.openxmlformats.org/wordprocessingml/2006/main">
        <w:t xml:space="preserve">[214] 对屡犯者的处罚 †</w:t>
      </w:r>
    </w:p>
    <w:p w14:paraId="5E51ADAC">
      <w:r xmlns:w="http://schemas.openxmlformats.org/wordprocessingml/2006/main">
        <w:t xml:space="preserve">[215] 屡次违反规则或发布特别恶意的帖子，管理员可酌情予以处罚，例如“禁止访问”或“限制发帖”。</w:t>
      </w:r>
    </w:p>
    <w:p w14:paraId="498DBA22">
      <w:r xmlns:w="http://schemas.openxmlformats.org/wordprocessingml/2006/main">
        <w:t xml:space="preserve">[216] 如果您对进一步改进有任何建议，请通过 Wiki 管理公告板与我们联系。</w:t>
      </w:r>
    </w:p>
    <w:p w14:paraId="52BD5A50"/>
    <w:p w14:paraId="7544C8CC">
      <w:r xmlns:w="http://schemas.openxmlformats.org/wordprocessingml/2006/main">
        <w:rPr>
          <w:b/>
        </w:rPr>
        <w:t xml:space="preserve">A071</w:t>
      </w:r>
    </w:p>
    <w:p w14:paraId="04A3A37C">
      <w:r xmlns:w="http://schemas.openxmlformats.org/wordprocessingml/2006/main">
        <w:t xml:space="preserve">[0] 索引：所有角色 | SSR 角色 | SR 角色 | R 角色</w:t>
      </w:r>
    </w:p>
    <w:p w14:paraId="32C73B7F">
      <w:r xmlns:w="http://schemas.openxmlformats.org/wordprocessingml/2006/main">
        <w:t xml:space="preserve">[1] 基本信息</w:t>
      </w:r>
    </w:p>
    <w:p w14:paraId="5ABA1508">
      <w:r xmlns:w="http://schemas.openxmlformats.org/wordprocessingml/2006/main">
        <w:t xml:space="preserve">[2] 语音</w:t>
      </w:r>
    </w:p>
    <w:p w14:paraId="3658472C">
      <w:r xmlns:w="http://schemas.openxmlformats.org/wordprocessingml/2006/main">
        <w:t xml:space="preserve">[3] 在游戏中</w:t>
      </w:r>
    </w:p>
    <w:p w14:paraId="71041871">
      <w:r xmlns:w="http://schemas.openxmlformats.org/wordprocessingml/2006/main">
        <w:t xml:space="preserve">[4] 琐事</w:t>
      </w:r>
    </w:p>
    <w:p w14:paraId="4939AE96">
      <w:r xmlns:w="http://schemas.openxmlformats.org/wordprocessingml/2006/main">
        <w:t xml:space="preserve">[5] 官方推特账号介绍</w:t>
      </w:r>
    </w:p>
    <w:p w14:paraId="24943005">
      <w:r xmlns:w="http://schemas.openxmlformats.org/wordprocessingml/2006/main">
        <w:t xml:space="preserve">[6] 评论表单</w:t>
      </w:r>
    </w:p>
    <w:p w14:paraId="486F4857">
      <w:r xmlns:w="http://schemas.openxmlformats.org/wordprocessingml/2006/main">
        <w:t xml:space="preserve">[7] 基本信息 †</w:t>
      </w:r>
    </w:p>
    <w:p w14:paraId="6AD22F84">
      <w:r xmlns:w="http://schemas.openxmlformats.org/wordprocessingml/2006/main">
        <w:t xml:space="preserve">[8] 变换图像</w:t>
      </w:r>
    </w:p>
    <w:p w14:paraId="29B4D6B3">
      <w:r xmlns:w="http://schemas.openxmlformats.org/wordprocessingml/2006/main">
        <w:t xml:space="preserve">[9] 简介</w:t>
      </w:r>
    </w:p>
    <w:p w14:paraId="2DAFFD99">
      <w:r xmlns:w="http://schemas.openxmlformats.org/wordprocessingml/2006/main">
        <w:t xml:space="preserve">[10] 姓名</w:t>
      </w:r>
    </w:p>
    <w:p w14:paraId="51518E6D">
      <w:r xmlns:w="http://schemas.openxmlformats.org/wordprocessingml/2006/main">
        <w:t xml:space="preserve">[11] 击败婚礼奇玛</w:t>
      </w:r>
    </w:p>
    <w:p w14:paraId="29F40A7C">
      <w:r xmlns:w="http://schemas.openxmlformats.org/wordprocessingml/2006/main">
        <w:t xml:space="preserve">[12] 真实姓名</w:t>
      </w:r>
    </w:p>
    <w:p w14:paraId="466DE102">
      <w:r xmlns:w="http://schemas.openxmlformats.org/wordprocessingml/2006/main">
        <w:t xml:space="preserve">[13] 小鸟千真</w:t>
      </w:r>
    </w:p>
    <w:p w14:paraId="6498EABA">
      <w:r xmlns:w="http://schemas.openxmlformats.org/wordprocessingml/2006/main">
        <w:t xml:space="preserve">[14] 稀有度</w:t>
      </w:r>
    </w:p>
    <w:p w14:paraId="1541E278">
      <w:r xmlns:w="http://schemas.openxmlformats.org/wordprocessingml/2006/main">
        <w:t xml:space="preserve">[15] 普通攻击</w:t>
      </w:r>
    </w:p>
    <w:p w14:paraId="670EB37D">
      <w:r xmlns:w="http://schemas.openxmlformats.org/wordprocessingml/2006/main">
        <w:t xml:space="preserve">[16] 远程攻击（物理）</w:t>
      </w:r>
    </w:p>
    <w:p w14:paraId="5CA5F5AA">
      <w:r xmlns:w="http://schemas.openxmlformats.org/wordprocessingml/2006/main">
        <w:t xml:space="preserve">[17] 附属派系</w:t>
      </w:r>
    </w:p>
    <w:p w14:paraId="48332C73">
      <w:r xmlns:w="http://schemas.openxmlformats.org/wordprocessingml/2006/main">
        <w:t xml:space="preserve">[18] 战士（现代世界）</w:t>
      </w:r>
    </w:p>
    <w:p w14:paraId="0A5D01F1">
      <w:r xmlns:w="http://schemas.openxmlformats.org/wordprocessingml/2006/main">
        <w:t xml:space="preserve">[19] 夜木霞</w:t>
      </w:r>
    </w:p>
    <w:p w14:paraId="158C390A">
      <w:r xmlns:w="http://schemas.openxmlformats.org/wordprocessingml/2006/main">
        <w:t xml:space="preserve">[20] 插图</w:t>
      </w:r>
    </w:p>
    <w:p w14:paraId="0D2ADF0F">
      <w:r xmlns:w="http://schemas.openxmlformats.org/wordprocessingml/2006/main">
        <w:t xml:space="preserve">[21] 夕凪</w:t>
      </w:r>
    </w:p>
    <w:p w14:paraId="42704E72">
      <w:r xmlns:w="http://schemas.openxmlformats.org/wordprocessingml/2006/main">
        <w:t xml:space="preserve">[22] SD字符</w:t>
      </w:r>
    </w:p>
    <w:p w14:paraId="118C4A61">
      <w:r xmlns:w="http://schemas.openxmlformats.org/wordprocessingml/2006/main">
        <w:t xml:space="preserve">[23] 风味文字</w:t>
      </w:r>
    </w:p>
    <w:p w14:paraId="62216E7A">
      <w:r xmlns:w="http://schemas.openxmlformats.org/wordprocessingml/2006/main">
        <w:t xml:space="preserve">[24] “我是时贞的妻子，所以请告诉我任何事……♥” 一个害羞的女孩，梦想成为超级战士，但她认为性行为只能发生在配偶之间，为了让自己相信这一点，她和时贞扮演夫妻。她像真正的妻子一样对时贞忠贞，但她的父母过于恩爱，导致她对婚姻的看法有些偏差。</w:t>
      </w:r>
    </w:p>
    <w:p w14:paraId="5003EE12">
      <w:r xmlns:w="http://schemas.openxmlformats.org/wordprocessingml/2006/main">
        <w:t xml:space="preserve">[25] 如何获得</w:t>
      </w:r>
    </w:p>
    <w:p w14:paraId="1FFED93B">
      <w:r xmlns:w="http://schemas.openxmlformats.org/wordprocessingml/2006/main">
        <w:t xml:space="preserve">[26] 活动“太空新娘僵尸 VS 鲨鱼与电锯”奖励角色。可在角色兑换商店使用 100 个“兴奋种子”兑换。</w:t>
      </w:r>
    </w:p>
    <w:p w14:paraId="62F4F622">
      <w:r xmlns:w="http://schemas.openxmlformats.org/wordprocessingml/2006/main">
        <w:t xml:space="preserve">[27] 基础属性（1星）* 每增加1星+50%，5星时为1星值的3倍</w:t>
      </w:r>
    </w:p>
    <w:p w14:paraId="033C1FD8">
      <w:r xmlns:w="http://schemas.openxmlformats.org/wordprocessingml/2006/main">
        <w:t xml:space="preserve">[28] 级</w:t>
      </w:r>
    </w:p>
    <w:p w14:paraId="03B2F4AF">
      <w:r xmlns:w="http://schemas.openxmlformats.org/wordprocessingml/2006/main">
        <w:t xml:space="preserve">[29] 耐力</w:t>
      </w:r>
    </w:p>
    <w:p w14:paraId="56DB066F">
      <w:r xmlns:w="http://schemas.openxmlformats.org/wordprocessingml/2006/main">
        <w:t xml:space="preserve">[30] 攻击力</w:t>
      </w:r>
    </w:p>
    <w:p w14:paraId="384A17BE">
      <w:r xmlns:w="http://schemas.openxmlformats.org/wordprocessingml/2006/main">
        <w:t xml:space="preserve">[31] 防御能力</w:t>
      </w:r>
    </w:p>
    <w:p w14:paraId="1449B788">
      <w:r xmlns:w="http://schemas.openxmlformats.org/wordprocessingml/2006/main">
        <w:t xml:space="preserve">[32] 魔力</w:t>
      </w:r>
    </w:p>
    <w:p w14:paraId="305899A4">
      <w:r xmlns:w="http://schemas.openxmlformats.org/wordprocessingml/2006/main">
        <w:t xml:space="preserve">[33] 魔法抗性</w:t>
      </w:r>
    </w:p>
    <w:p w14:paraId="5D7927A2">
      <w:r xmlns:w="http://schemas.openxmlformats.org/wordprocessingml/2006/main">
        <w:t xml:space="preserve">[34] 详细状态</w:t>
      </w:r>
    </w:p>
    <w:p w14:paraId="6091BFE9">
      <w:r xmlns:w="http://schemas.openxmlformats.org/wordprocessingml/2006/main">
        <w:t xml:space="preserve">[35] 准确性</w:t>
      </w:r>
    </w:p>
    <w:p w14:paraId="566205B7">
      <w:r xmlns:w="http://schemas.openxmlformats.org/wordprocessingml/2006/main">
        <w:t xml:space="preserve">[36] 回避能力</w:t>
      </w:r>
    </w:p>
    <w:p w14:paraId="48F79796">
      <w:r xmlns:w="http://schemas.openxmlformats.org/wordprocessingml/2006/main">
        <w:t xml:space="preserve">[37] 连续命中率</w:t>
      </w:r>
    </w:p>
    <w:p w14:paraId="03E51354">
      <w:r xmlns:w="http://schemas.openxmlformats.org/wordprocessingml/2006/main">
        <w:t xml:space="preserve">[38] 反击率</w:t>
      </w:r>
    </w:p>
    <w:p w14:paraId="7F49B20E">
      <w:r xmlns:w="http://schemas.openxmlformats.org/wordprocessingml/2006/main">
        <w:t xml:space="preserve">[39] 眩晕激活率</w:t>
      </w:r>
    </w:p>
    <w:p w14:paraId="4112FDB2">
      <w:r xmlns:w="http://schemas.openxmlformats.org/wordprocessingml/2006/main">
        <w:t xml:space="preserve">[40] 眩晕抗性</w:t>
      </w:r>
    </w:p>
    <w:p w14:paraId="036E0B10">
      <w:r xmlns:w="http://schemas.openxmlformats.org/wordprocessingml/2006/main">
        <w:t xml:space="preserve">[41] 移动速度</w:t>
      </w:r>
    </w:p>
    <w:p w14:paraId="733D8878">
      <w:r xmlns:w="http://schemas.openxmlformats.org/wordprocessingml/2006/main">
        <w:t xml:space="preserve">[42] 部署速度</w:t>
      </w:r>
    </w:p>
    <w:p w14:paraId="40497020">
      <w:r xmlns:w="http://schemas.openxmlformats.org/wordprocessingml/2006/main">
        <w:t xml:space="preserve">[43] 行动速度</w:t>
      </w:r>
    </w:p>
    <w:p w14:paraId="1AC2AADE">
      <w:r xmlns:w="http://schemas.openxmlformats.org/wordprocessingml/2006/main">
        <w:t xml:space="preserve">[44] 特别收费金额</w:t>
      </w:r>
    </w:p>
    <w:p w14:paraId="0F8226B3">
      <w:r xmlns:w="http://schemas.openxmlformats.org/wordprocessingml/2006/main">
        <w:t xml:space="preserve">[45] 特殊招式</w:t>
      </w:r>
    </w:p>
    <w:p w14:paraId="2C469530">
      <w:r xmlns:w="http://schemas.openxmlformats.org/wordprocessingml/2006/main">
        <w:t xml:space="preserve">[46] 姓名</w:t>
      </w:r>
    </w:p>
    <w:p w14:paraId="548DE25B">
      <w:r xmlns:w="http://schemas.openxmlformats.org/wordprocessingml/2006/main">
        <w:t xml:space="preserve">[47] 效应</w:t>
      </w:r>
    </w:p>
    <w:p w14:paraId="1A2FAD9A">
      <w:r xmlns:w="http://schemas.openxmlformats.org/wordprocessingml/2006/main">
        <w:t xml:space="preserve">[48] 我希望这一刻能够永远持续下去</w:t>
      </w:r>
    </w:p>
    <w:p w14:paraId="48CBB36E">
      <w:r xmlns:w="http://schemas.openxmlformats.org/wordprocessingml/2006/main">
        <w:t xml:space="preserve">[49] 使敌方场地停止 5 秒（只能使用一次）</w:t>
      </w:r>
    </w:p>
    <w:p w14:paraId="459A0D93">
      <w:r xmlns:w="http://schemas.openxmlformats.org/wordprocessingml/2006/main">
        <w:t xml:space="preserve">[50] 我希望这一刻能够永远持续下去。</w:t>
      </w:r>
    </w:p>
    <w:p w14:paraId="6BF45BA1">
      <w:r xmlns:w="http://schemas.openxmlformats.org/wordprocessingml/2006/main">
        <w:t xml:space="preserve">[51] 使敌方场地停止7.5秒（只能使用一次）</w:t>
      </w:r>
    </w:p>
    <w:p w14:paraId="149F694B">
      <w:r xmlns:w="http://schemas.openxmlformats.org/wordprocessingml/2006/main">
        <w:t xml:space="preserve">[52] 独特效果</w:t>
      </w:r>
    </w:p>
    <w:p w14:paraId="25200417">
      <w:r xmlns:w="http://schemas.openxmlformats.org/wordprocessingml/2006/main">
        <w:t xml:space="preserve">[53] 姓名</w:t>
      </w:r>
    </w:p>
    <w:p w14:paraId="07E1B6B1">
      <w:r xmlns:w="http://schemas.openxmlformats.org/wordprocessingml/2006/main">
        <w:t xml:space="preserve">[54] 效应</w:t>
      </w:r>
    </w:p>
    <w:p w14:paraId="6E15C090">
      <w:r xmlns:w="http://schemas.openxmlformats.org/wordprocessingml/2006/main">
        <w:t xml:space="preserve">[55] 贤妻的支持</w:t>
      </w:r>
    </w:p>
    <w:p w14:paraId="12717B27">
      <w:r xmlns:w="http://schemas.openxmlformats.org/wordprocessingml/2006/main">
        <w:t xml:space="preserve">[56] 部署完成后，20 秒内，除自身外所有友军单位的攻击力提高 25%。</w:t>
      </w:r>
    </w:p>
    <w:p w14:paraId="2F04A09C">
      <w:r xmlns:w="http://schemas.openxmlformats.org/wordprocessingml/2006/main">
        <w:t xml:space="preserve">[57] 贤妻的支持+</w:t>
      </w:r>
    </w:p>
    <w:p w14:paraId="4C013EEB">
      <w:r xmlns:w="http://schemas.openxmlformats.org/wordprocessingml/2006/main">
        <w:t xml:space="preserve">[58] 部署完成后，30 秒内，除自身外所有友军单位的攻击力提高 25%。</w:t>
      </w:r>
    </w:p>
    <w:p w14:paraId="520EBBBC">
      <w:r xmlns:w="http://schemas.openxmlformats.org/wordprocessingml/2006/main">
        <w:t xml:space="preserve">[59] 休闲服装照片</w:t>
      </w:r>
    </w:p>
    <w:p w14:paraId="49E09F14">
      <w:r xmlns:w="http://schemas.openxmlformats.org/wordprocessingml/2006/main">
        <w:t xml:space="preserve">[60] 增强图像</w:t>
      </w:r>
    </w:p>
    <w:p w14:paraId="722D2DC0">
      <w:r xmlns:w="http://schemas.openxmlformats.org/wordprocessingml/2006/main">
        <w:t xml:space="preserve">[61] 语音 †</w:t>
      </w:r>
    </w:p>
    <w:p w14:paraId="656F9A9A">
      <w:r xmlns:w="http://schemas.openxmlformats.org/wordprocessingml/2006/main">
        <w:t xml:space="preserve">[62] 点击打开行列表</w:t>
      </w:r>
    </w:p>
    <w:p w14:paraId="6AC46770">
      <w:r xmlns:w="http://schemas.openxmlformats.org/wordprocessingml/2006/main">
        <w:t xml:space="preserve">[63] 加入</w:t>
      </w:r>
    </w:p>
    <w:p w14:paraId="48A258A7">
      <w:r xmlns:w="http://schemas.openxmlformats.org/wordprocessingml/2006/main">
        <w:t xml:space="preserve">[64] 对话 1（转换后）</w:t>
      </w:r>
    </w:p>
    <w:p w14:paraId="1DC49418">
      <w:r xmlns:w="http://schemas.openxmlformats.org/wordprocessingml/2006/main">
        <w:t xml:space="preserve">[65] 对话 2（转换后）</w:t>
      </w:r>
    </w:p>
    <w:p w14:paraId="058C21DF">
      <w:r xmlns:w="http://schemas.openxmlformats.org/wordprocessingml/2006/main">
        <w:t xml:space="preserve">[66] 对话 3（转换后）</w:t>
      </w:r>
    </w:p>
    <w:p w14:paraId="5D5061CE">
      <w:r xmlns:w="http://schemas.openxmlformats.org/wordprocessingml/2006/main">
        <w:t xml:space="preserve">[67] 对话 4（转换后）</w:t>
      </w:r>
    </w:p>
    <w:p w14:paraId="3449FEDC">
      <w:r xmlns:w="http://schemas.openxmlformats.org/wordprocessingml/2006/main">
        <w:t xml:space="preserve">[68] 空闲 1（转换后）</w:t>
      </w:r>
    </w:p>
    <w:p w14:paraId="4693978B">
      <w:r xmlns:w="http://schemas.openxmlformats.org/wordprocessingml/2006/main">
        <w:t xml:space="preserve">[69] 空闲 2（转换后）</w:t>
      </w:r>
    </w:p>
    <w:p w14:paraId="7C39DF35">
      <w:r xmlns:w="http://schemas.openxmlformats.org/wordprocessingml/2006/main">
        <w:t xml:space="preserve">[70] 对话 1（转变前）</w:t>
      </w:r>
    </w:p>
    <w:p w14:paraId="6CD00E82">
      <w:r xmlns:w="http://schemas.openxmlformats.org/wordprocessingml/2006/main">
        <w:t xml:space="preserve">[71] 对话 2（转变前）</w:t>
      </w:r>
    </w:p>
    <w:p w14:paraId="0D34F464">
      <w:r xmlns:w="http://schemas.openxmlformats.org/wordprocessingml/2006/main">
        <w:t xml:space="preserve">[72] 对话 3（转变前）</w:t>
      </w:r>
    </w:p>
    <w:p w14:paraId="548681C4">
      <w:r xmlns:w="http://schemas.openxmlformats.org/wordprocessingml/2006/main">
        <w:t xml:space="preserve">[73] 对话 4（转变前）</w:t>
      </w:r>
    </w:p>
    <w:p w14:paraId="7569097A">
      <w:r xmlns:w="http://schemas.openxmlformats.org/wordprocessingml/2006/main">
        <w:t xml:space="preserve">[74] 空闲 1（转换前）</w:t>
      </w:r>
    </w:p>
    <w:p w14:paraId="463A6184">
      <w:r xmlns:w="http://schemas.openxmlformats.org/wordprocessingml/2006/main">
        <w:t xml:space="preserve">[75] 空闲 2（转换前）</w:t>
      </w:r>
    </w:p>
    <w:p w14:paraId="1CA2FE97">
      <w:r xmlns:w="http://schemas.openxmlformats.org/wordprocessingml/2006/main">
        <w:t xml:space="preserve">[76] 升级 1</w:t>
      </w:r>
    </w:p>
    <w:p w14:paraId="0F683F7C">
      <w:r xmlns:w="http://schemas.openxmlformats.org/wordprocessingml/2006/main">
        <w:t xml:space="preserve">[77] 我的……我的力量溢出了……嗯，啊！？</w:t>
      </w:r>
    </w:p>
    <w:p w14:paraId="291E04F9">
      <w:r xmlns:w="http://schemas.openxmlformats.org/wordprocessingml/2006/main">
        <w:t xml:space="preserve">[78] 升级 2</w:t>
      </w:r>
    </w:p>
    <w:p w14:paraId="390454B2">
      <w:r xmlns:w="http://schemas.openxmlformats.org/wordprocessingml/2006/main">
        <w:t xml:space="preserve">[79] 你可以好好照顾时贞先生！</w:t>
      </w:r>
    </w:p>
    <w:p w14:paraId="6F58CB83">
      <w:r xmlns:w="http://schemas.openxmlformats.org/wordprocessingml/2006/main">
        <w:t xml:space="preserve">[80] 升级 3</w:t>
      </w:r>
    </w:p>
    <w:p w14:paraId="2CE1C6C4">
      <w:r xmlns:w="http://schemas.openxmlformats.org/wordprocessingml/2006/main">
        <w:t xml:space="preserve">[81] 时定同学！啊啊啊！太激烈了！</w:t>
      </w:r>
    </w:p>
    <w:p w14:paraId="4A44F0CE">
      <w:r xmlns:w="http://schemas.openxmlformats.org/wordprocessingml/2006/main">
        <w:t xml:space="preserve">[82] 捕获</w:t>
      </w:r>
    </w:p>
    <w:p w14:paraId="25BD2EC5">
      <w:r xmlns:w="http://schemas.openxmlformats.org/wordprocessingml/2006/main">
        <w:t xml:space="preserve">[83] 战斗开始 1</w:t>
      </w:r>
    </w:p>
    <w:p w14:paraId="28A3C972">
      <w:r xmlns:w="http://schemas.openxmlformats.org/wordprocessingml/2006/main">
        <w:t xml:space="preserve">[84] 战斗开始 2</w:t>
      </w:r>
    </w:p>
    <w:p w14:paraId="664AB403">
      <w:r xmlns:w="http://schemas.openxmlformats.org/wordprocessingml/2006/main">
        <w:t xml:space="preserve">[85] 战斗参与 1</w:t>
      </w:r>
    </w:p>
    <w:p w14:paraId="0775F3ED">
      <w:r xmlns:w="http://schemas.openxmlformats.org/wordprocessingml/2006/main">
        <w:t xml:space="preserve">[86] 战斗参与 2</w:t>
      </w:r>
    </w:p>
    <w:p w14:paraId="1E67AA99">
      <w:r xmlns:w="http://schemas.openxmlformats.org/wordprocessingml/2006/main">
        <w:t xml:space="preserve">[87] 战斗胜利 1</w:t>
      </w:r>
    </w:p>
    <w:p w14:paraId="075F3CA5">
      <w:r xmlns:w="http://schemas.openxmlformats.org/wordprocessingml/2006/main">
        <w:t xml:space="preserve">[88] 战斗胜利 2</w:t>
      </w:r>
    </w:p>
    <w:p w14:paraId="5CE53985">
      <w:r xmlns:w="http://schemas.openxmlformats.org/wordprocessingml/2006/main">
        <w:t xml:space="preserve">[89] 普通攻击 1</w:t>
      </w:r>
    </w:p>
    <w:p w14:paraId="75124FB7">
      <w:r xmlns:w="http://schemas.openxmlformats.org/wordprocessingml/2006/main">
        <w:t xml:space="preserve">[90] 普通攻击 2</w:t>
      </w:r>
    </w:p>
    <w:p w14:paraId="228845DB">
      <w:r xmlns:w="http://schemas.openxmlformats.org/wordprocessingml/2006/main">
        <w:t xml:space="preserve">[91] 普通攻击 3</w:t>
      </w:r>
    </w:p>
    <w:p w14:paraId="26B13B0B">
      <w:r xmlns:w="http://schemas.openxmlformats.org/wordprocessingml/2006/main">
        <w:t xml:space="preserve">[92] 独特效果激活 1</w:t>
      </w:r>
    </w:p>
    <w:p w14:paraId="6CDCFBD7">
      <w:r xmlns:w="http://schemas.openxmlformats.org/wordprocessingml/2006/main">
        <w:t xml:space="preserve">[93] 独特效果激活 2</w:t>
      </w:r>
    </w:p>
    <w:p w14:paraId="373D4C16">
      <w:r xmlns:w="http://schemas.openxmlformats.org/wordprocessingml/2006/main">
        <w:t xml:space="preserve">[94] 独特效果激活 3</w:t>
      </w:r>
    </w:p>
    <w:p w14:paraId="39C7D18F">
      <w:r xmlns:w="http://schemas.openxmlformats.org/wordprocessingml/2006/main">
        <w:t xml:space="preserve">[95] 特殊招式 1</w:t>
      </w:r>
    </w:p>
    <w:p w14:paraId="44A58FBA">
      <w:r xmlns:w="http://schemas.openxmlformats.org/wordprocessingml/2006/main">
        <w:t xml:space="preserve">[96] 特殊招式 2</w:t>
      </w:r>
    </w:p>
    <w:p w14:paraId="0957C56F">
      <w:r xmlns:w="http://schemas.openxmlformats.org/wordprocessingml/2006/main">
        <w:t xml:space="preserve">[97] 受到的伤害：1</w:t>
      </w:r>
    </w:p>
    <w:p w14:paraId="461F9DD8">
      <w:r xmlns:w="http://schemas.openxmlformats.org/wordprocessingml/2006/main">
        <w:t xml:space="preserve">[98] 受到的伤害：2</w:t>
      </w:r>
    </w:p>
    <w:p w14:paraId="2E24A51F">
      <w:r xmlns:w="http://schemas.openxmlformats.org/wordprocessingml/2006/main">
        <w:t xml:space="preserve">[99] 受到的伤害：3</w:t>
      </w:r>
    </w:p>
    <w:p w14:paraId="3AF49F36">
      <w:r xmlns:w="http://schemas.openxmlformats.org/wordprocessingml/2006/main">
        <w:t xml:space="preserve">[100] 撤回</w:t>
      </w:r>
    </w:p>
    <w:p w14:paraId="3ECBF1F3">
      <w:r xmlns:w="http://schemas.openxmlformats.org/wordprocessingml/2006/main">
        <w:t xml:space="preserve">[101] 项目用途 1</w:t>
      </w:r>
    </w:p>
    <w:p w14:paraId="45279595">
      <w:r xmlns:w="http://schemas.openxmlformats.org/wordprocessingml/2006/main">
        <w:t xml:space="preserve">[102] 物品用途 2</w:t>
      </w:r>
    </w:p>
    <w:p w14:paraId="01AEE5C6">
      <w:r xmlns:w="http://schemas.openxmlformats.org/wordprocessingml/2006/main">
        <w:t xml:space="preserve">[103] 在游戏中 †</w:t>
      </w:r>
    </w:p>
    <w:p w14:paraId="2737BC32">
      <w:r xmlns:w="http://schemas.openxmlformats.org/wordprocessingml/2006/main">
        <w:t xml:space="preserve">[104] 活动“太空新娘僵尸 VS 鲨鱼与电锯”的活动奖励角色，活动时间为 2021 年 6 月 2 日至 2021 年 6 月 16 日。目前，该角色可在角色兑换处永久兑换。</w:t>
      </w:r>
    </w:p>
    <w:p w14:paraId="08C8CE06">
      <w:r xmlns:w="http://schemas.openxmlformats.org/wordprocessingml/2006/main">
        <w:t xml:space="preserve">[105] 另一方面，详细数据并不突出，6秒的行动速度是其主要缺点。命中率也很低。眩晕触发率和特殊攻击充能速度略高，但其他各项数据都处于平均水平或低于平均水平。</w:t>
      </w:r>
    </w:p>
    <w:p w14:paraId="0BDD9815">
      <w:r xmlns:w="http://schemas.openxmlformats.org/wordprocessingml/2006/main">
        <w:t xml:space="preserve">[106] 考虑到他所拥有的特殊招式和独特效果，预计他更多地会被用作辅助角色，而不是主动攻击。</w:t>
      </w:r>
    </w:p>
    <w:p w14:paraId="6415371B">
      <w:r xmlns:w="http://schemas.openxmlformats.org/wordprocessingml/2006/main">
        <w:t xml:space="preserve">[107] 它的效果与同稀有度的Beat Idol Akie类似，且效果高出5%，但它对自身没有效果。它的效果完全是为队友提供增益。</w:t>
      </w:r>
    </w:p>
    <w:p w14:paraId="23D0F59C">
      <w:r xmlns:w="http://schemas.openxmlformats.org/wordprocessingml/2006/main">
        <w:t xml:space="preserve">[108] 时间停止结束后，所有在时间停止期间满足发动条件的特殊能力都会连续发动。如果在当前时间停止结束前再次发动时间停止，则时间停止会无缝衔接，不会出现任何中断。与其他拥有时间停止效果的角色配合使用时，威力会更加强大。</w:t>
      </w:r>
    </w:p>
    <w:p w14:paraId="4F530947">
      <w:r xmlns:w="http://schemas.openxmlformats.org/wordprocessingml/2006/main">
        <w:t xml:space="preserve">[109] 部分首领会使用能够抵消时间停止效果的力场。如果该力场的触发条件是生命值下降，那么即使在时间停止期间，力场也会触发并取消时间停止效果，这非常棘手。</w:t>
      </w:r>
    </w:p>
    <w:p w14:paraId="63E47FF5">
      <w:r xmlns:w="http://schemas.openxmlformats.org/wordprocessingml/2006/main">
        <w:t xml:space="preserve">[110] 在团队战斗中，普通攻击槽、眩晕攻击槽以及BREAK剩余时间（如有）都会暂停。体力消耗和FEVER剩余时间不会暂停。在FEVER期间，普通攻击槽和眩晕攻击槽已经暂停，因此攻击无效。BREAK持续10秒，FEVER持续15秒，因此可以通过在BREAK期间暂停时间来延长其持续时间，然后再进入FEVER，从而获得更高的分数。</w:t>
      </w:r>
    </w:p>
    <w:p w14:paraId="1C68B1A3">
      <w:r xmlns:w="http://schemas.openxmlformats.org/wordprocessingml/2006/main">
        <w:t xml:space="preserve">[111] 在 B 宇宙中，根据阶段和策略，他们可以成为关键角色。</w:t>
      </w:r>
    </w:p>
    <w:p w14:paraId="38F5440C">
      <w:r xmlns:w="http://schemas.openxmlformats.org/wordprocessingml/2006/main">
        <w:t xml:space="preserve">[112] 如果你打算使用必杀技后迅速撤退，可以考虑使用长毛招财猫来吸收攻击。如果你拥有优秀的装备“长毛招财钻”（增加必杀技初始槽、减少物理伤害、增加仇恨值），这也不失为一个可行的选择。</w:t>
      </w:r>
    </w:p>
    <w:p w14:paraId="7BF74463">
      <w:r xmlns:w="http://schemas.openxmlformats.org/wordprocessingml/2006/main">
        <w:t xml:space="preserve">[113] 由于其命中率较低，如果你希望它不仅作为特殊攻击者，而且作为物理攻击者，那么你需要精准之刃。</w:t>
      </w:r>
    </w:p>
    <w:p w14:paraId="7D1824CE">
      <w:r xmlns:w="http://schemas.openxmlformats.org/wordprocessingml/2006/main">
        <w:t xml:space="preserve">[114] 由于特殊招式是一次性使用的，如果你只需要在撤退前使用一次，你可以考虑使用具有冲击效果的腰带来增强你的火力。</w:t>
      </w:r>
    </w:p>
    <w:p w14:paraId="467D5B81">
      <w:r xmlns:w="http://schemas.openxmlformats.org/wordprocessingml/2006/main">
        <w:t xml:space="preserve">[115] 总而言之，她可以被描述为一个辅助型角色，以牺牲自身战斗能力为代价来增强对队友的支援。她的特殊效果不会影响自身，而且她的特殊技能只能使用一次，因此，如果允许手动操作，一种可能的策略是在特殊技能发动后立即撤退。</w:t>
      </w:r>
    </w:p>
    <w:p w14:paraId="4A673CE7">
      <w:r xmlns:w="http://schemas.openxmlformats.org/wordprocessingml/2006/main">
        <w:t xml:space="preserve">[116] 琐事 †</w:t>
      </w:r>
    </w:p>
    <w:p w14:paraId="2BA5C9AA">
      <w:r xmlns:w="http://schemas.openxmlformats.org/wordprocessingml/2006/main">
        <w:t xml:space="preserve">[117] 由于父母关系极其亲密，她对新娘的理解与常人大相径庭。她的父母似乎做了所有在情色游戏中常见的那些新婚夫妇会做的事，所以她认为新娘就应该是那样。因此，尽管她性格腼腆内敛，但当她假扮新娘时，她的言行举止却会变得极其色情。</w:t>
      </w:r>
    </w:p>
    <w:p w14:paraId="4529CEA2">
      <w:r xmlns:w="http://schemas.openxmlformats.org/wordprocessingml/2006/main">
        <w:t xml:space="preserve">[118] 与九十九就读于同一所学院的学妹，总是摔跤，屡屡受挫。她正在接受烹饪和其他方面的培训，作为新娘训练的一部分。</w:t>
      </w:r>
    </w:p>
    <w:p w14:paraId="3CA5B0E0">
      <w:r xmlns:w="http://schemas.openxmlformats.org/wordprocessingml/2006/main">
        <w:t xml:space="preserve">[119] 乍一看，它似乎具有新娘属性，但由于它的名字中没有“新娘”，所以它不具有新娘属性。</w:t>
      </w:r>
    </w:p>
    <w:p w14:paraId="69D0CD72">
      <w:r xmlns:w="http://schemas.openxmlformats.org/wordprocessingml/2006/main">
        <w:t xml:space="preserve">[120] 官方推特账号简介 †</w:t>
      </w:r>
    </w:p>
    <w:p w14:paraId="4728E68A">
      <w:r xmlns:w="http://schemas.openxmlformats.org/wordprocessingml/2006/main">
        <w:t xml:space="preserve">[121] 人物介绍</w:t>
      </w:r>
    </w:p>
    <w:p w14:paraId="7B8C777D">
      <w:r xmlns:w="http://schemas.openxmlformats.org/wordprocessingml/2006/main">
        <w:t xml:space="preserve">[122] 评论表 †</w:t>
      </w:r>
    </w:p>
    <w:p w14:paraId="060F71BF">
      <w:r xmlns:w="http://schemas.openxmlformats.org/wordprocessingml/2006/main">
        <w:t xml:space="preserve">[123] 点击打开历史日志列表</w:t>
      </w:r>
    </w:p>
    <w:p w14:paraId="1E3CB841">
      <w:r xmlns:w="http://schemas.openxmlformats.org/wordprocessingml/2006/main">
        <w:t xml:space="preserve">[124] 末尾的数字越小，日志越旧。</w:t>
      </w:r>
    </w:p>
    <w:p w14:paraId="7D647606">
      <w:r xmlns:w="http://schemas.openxmlformats.org/wordprocessingml/2006/main">
        <w:t xml:space="preserve">[125] 'Comments/BeatWeddingChima/' 没有子页面。</w:t>
      </w:r>
    </w:p>
    <w:p w14:paraId="73B60045">
      <w:r xmlns:w="http://schemas.openxmlformats.org/wordprocessingml/2006/main">
        <w:t xml:space="preserve">[126] 伊雷娜也忘了穿内裤，但这姑娘的水平简直是另一个境界——[tf54sipMHks] 2021-06-03 (周四) 20:26:25</w:t>
      </w:r>
    </w:p>
    <w:p w14:paraId="7590BDA5">
      <w:r xmlns:w="http://schemas.openxmlformats.org/wordprocessingml/2006/main">
        <w:t xml:space="preserve">[127] 整个活动期间我一直想着这件事，它只是一串字符串——[xDHDwLIavc.] 2021-06-04 (周五) 01:01:32</w:t>
      </w:r>
    </w:p>
    <w:p w14:paraId="5856BD75">
      <w:r xmlns:w="http://schemas.openxmlformats.org/wordprocessingml/2006/main">
        <w:t xml:space="preserve">[128] Chima = Chima（变态）哈哈 -- [BPo2uwI2DmA] 2021-06-03（周四）18:07:01</w:t>
      </w:r>
    </w:p>
    <w:p w14:paraId="6793A23B">
      <w:r xmlns:w="http://schemas.openxmlformats.org/wordprocessingml/2006/main">
        <w:t xml:space="preserve">[129] K〇酱一直说你好 -- [AA1PBfnY1Qg] 2021-06-04 (周五) 10:09:32</w:t>
      </w:r>
    </w:p>
    <w:p w14:paraId="667CCD70">
      <w:r xmlns:w="http://schemas.openxmlformats.org/wordprocessingml/2006/main">
        <w:t xml:space="preserve">[130] 她的个人资料上说她很害羞，但她的羞耻心是不是有点问题？ -- [tV6DtKqoubo] 2021-06-03 (周四) 17:21:47</w:t>
      </w:r>
    </w:p>
    <w:p w14:paraId="44CBFB16">
      <w:r xmlns:w="http://schemas.openxmlformats.org/wordprocessingml/2006/main">
        <w:t xml:space="preserve">[131] 这个技术的名称让我想起了《震怒之日》——[Qq385WNCsng] 2021-06-06 (周日) 14:56:45</w:t>
      </w:r>
    </w:p>
    <w:p w14:paraId="53EDA9CC">
      <w:r xmlns:w="http://schemas.openxmlformats.org/wordprocessingml/2006/main">
        <w:t xml:space="preserve">[132] 乍一看，我还以为“咦？不对不对，那是裙子的颜色和款式。” 但当我查看SD（变形）版本时，发现竟然一模一样，真是令人震惊。——[3H2fi2xO9/A] 2021-06-03 (周四) 21:05:37</w:t>
      </w:r>
    </w:p>
    <w:p w14:paraId="1EE9D672">
      <w:r xmlns:w="http://schemas.openxmlformats.org/wordprocessingml/2006/main">
        <w:t xml:space="preserve">[133] 我觉得问题不在于他们作为情侣的认知，而在于他们的羞耻心或时尚品味…… -- [nlJe3LHtWHY] 2021-06-04 (周五) 08:09:27</w:t>
      </w:r>
    </w:p>
    <w:p w14:paraId="29F633B9">
      <w:r xmlns:w="http://schemas.openxmlformats.org/wordprocessingml/2006/main">
        <w:t xml:space="preserve">[134] 击败H可能是最激动人心的——r8yu2y1a[mnH2aR4iLdg] 2021-06-04 (周五) 10:07:50</w:t>
      </w:r>
    </w:p>
    <w:p w14:paraId="57FFF784">
      <w:r xmlns:w="http://schemas.openxmlformats.org/wordprocessingml/2006/main">
        <w:t xml:space="preserve">[135] 即使是指挥官看到那身装束也会停下来——[dSF1FBfJ.UM] 2021-06-04 (星期五) 10:09:56</w:t>
      </w:r>
    </w:p>
    <w:p w14:paraId="457C9026">
      <w:r xmlns:w="http://schemas.openxmlformats.org/wordprocessingml/2006/main">
        <w:t xml:space="preserve">[136] 我原以为是紧身衣之类的，但仔细一看，她穿的竟然这么暴露——[LpNnI2pRkjw] 2021-06-04 (周五) 22:45:01</w:t>
      </w:r>
    </w:p>
    <w:p w14:paraId="5C010875">
      <w:r xmlns:w="http://schemas.openxmlformats.org/wordprocessingml/2006/main">
        <w:t xml:space="preserve">[137] 看完战败的场景后，我想：“啊，难怪她穿成那样……难怪她丈夫是那样的人，他真是太热情了。” -- [sz8PSVg5l3k] 2021-06-05 (周六) 16:38:54</w:t>
      </w:r>
    </w:p>
    <w:p w14:paraId="0F93F683">
      <w:r xmlns:w="http://schemas.openxmlformats.org/wordprocessingml/2006/main">
        <w:t xml:space="preserve">[138] 这完全是一场虚假的婚姻；照这样下去，看起来就像一场游戏。——[lk7h70gKPmc] 2021-06-07 (周一) 20:14:56</w:t>
      </w:r>
    </w:p>
    <w:p w14:paraId="48772C46">
      <w:r xmlns:w="http://schemas.openxmlformats.org/wordprocessingml/2006/main">
        <w:t xml:space="preserve">[139] 如果这个孩子是发育迟缓型人格障碍（DDD），看起来他/她精力非常旺盛。——[tf54sipMHks] 2021-06-09 (周三) 17:15:28</w:t>
      </w:r>
    </w:p>
    <w:p w14:paraId="2FE4381E">
      <w:r xmlns:w="http://schemas.openxmlformats.org/wordprocessingml/2006/main">
        <w:t xml:space="preserve">[140] 它还带有攻击力提升效果，所以我认为它最适合对付高伤害、低速度的敌人。加上时间停止效果，队友应该能够在敌人发动特殊攻击之前释放自己的特殊技能，即使是高生命值的敌人也能被大幅削弱。嗯，看起来它在对付团队副本首领时也很有用，具体取决于时机把握。——[c3QATTftTX.] 2021-06-11 (周五) 19:58:31</w:t>
      </w:r>
    </w:p>
    <w:p w14:paraId="78268A98">
      <w:r xmlns:w="http://schemas.openxmlformats.org/wordprocessingml/2006/main">
        <w:t xml:space="preserve">[141] 纯爱和失败的场景都很好。请以后的床戏也保持这个水准。——[zPzgqCP3fDA] 2021-06-12 (周六) 14:49:46</w:t>
      </w:r>
    </w:p>
    <w:p w14:paraId="7848799A">
      <w:r xmlns:w="http://schemas.openxmlformats.org/wordprocessingml/2006/main">
        <w:t xml:space="preserve">[142] 主角团Topaz也没有救援场景。——[Gxe7mYUxnNI] 2021-06-20 (周日) 12:29:16</w:t>
      </w:r>
    </w:p>
    <w:p w14:paraId="49F8DDFC">
      <w:r xmlns:w="http://schemas.openxmlformats.org/wordprocessingml/2006/main">
        <w:t xml:space="preserve">[143] 这是给那些没能抽到阿祖尔的人准备的替代品。——[dcjl/DX4.S.] 2022-05-20 (周五) 22:26:04</w:t>
      </w:r>
    </w:p>
    <w:p w14:paraId="56E1D508">
      <w:r xmlns:w="http://schemas.openxmlformats.org/wordprocessingml/2006/main">
        <w:t xml:space="preserve">[144] 如果只有一次，我希望它至少能让时间停止10秒钟（贪心）——[qtkQ1xC8frk] 2022-06-18 (周六) 16:19:53</w:t>
      </w:r>
    </w:p>
    <w:p w14:paraId="66A1ABBE">
      <w:r xmlns:w="http://schemas.openxmlformats.org/wordprocessingml/2006/main">
        <w:t xml:space="preserve">[145] ←使用棋盘前请务必阅读规则。</w:t>
      </w:r>
    </w:p>
    <w:p w14:paraId="7B9599CC">
      <w:r xmlns:w="http://schemas.openxmlformats.org/wordprocessingml/2006/main">
        <w:t xml:space="preserve">[146] 关于规则 †</w:t>
      </w:r>
    </w:p>
    <w:p w14:paraId="3455ECEB">
      <w:r xmlns:w="http://schemas.openxmlformats.org/wordprocessingml/2006/main">
        <w:t xml:space="preserve">[147] 请不要抱怨或批评页面编辑者。如果您对其他人的编辑有意见，请通过“提供替代方案”或“自行编辑”的方式进行建设性沟通。</w:t>
      </w:r>
    </w:p>
    <w:p w14:paraId="7677022F">
      <w:r xmlns:w="http://schemas.openxmlformats.org/wordprocessingml/2006/main">
        <w:t xml:space="preserve">[148] 不要发布个人网站或其他禁止未经授权链接的网站的网址。</w:t>
      </w:r>
    </w:p>
    <w:p w14:paraId="60665130">
      <w:r xmlns:w="http://schemas.openxmlformats.org/wordprocessingml/2006/main">
        <w:t xml:space="preserve">[149] 关于违反规则的帖子 †</w:t>
      </w:r>
    </w:p>
    <w:p w14:paraId="63810F57">
      <w:r xmlns:w="http://schemas.openxmlformats.org/wordprocessingml/2006/main">
        <w:t xml:space="preserve">[150] 禁止发布以下类型的帖子，因为它们容易造成干扰。</w:t>
      </w:r>
    </w:p>
    <w:p w14:paraId="5B8C8797">
      <w:r xmlns:w="http://schemas.openxmlformats.org/wordprocessingml/2006/main">
        <w:t xml:space="preserve">[151]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04637671">
      <w:r xmlns:w="http://schemas.openxmlformats.org/wordprocessingml/2006/main">
        <w:t xml:space="preserve">[152] 其他包括使用此维基的人、官方管理员、艺术家、配音演员、现实生活中的个人以及 Twitter 用户等团体。</w:t>
      </w:r>
    </w:p>
    <w:p w14:paraId="48107E74">
      <w:r xmlns:w="http://schemas.openxmlformats.org/wordprocessingml/2006/main">
        <w:t xml:space="preserve">[153] 关于向管理层提交的帖子，我们容忍可以解释为用户反馈的评论，例如“我希望他们改进这一点”、“我希望他们尽快修复错误”和“维护时间太长了”，但我们不容忍使用辱骂性语言贬低管理层。</w:t>
      </w:r>
    </w:p>
    <w:p w14:paraId="37B8972F">
      <w:r xmlns:w="http://schemas.openxmlformats.org/wordprocessingml/2006/main">
        <w:t xml:space="preserve">[154] 将讨论和意见交流视为“诽谤或对抗他人”是错误的。然而，在讨论或意见交流中使用辱骂性语言、贬低他人、挑衅他人或在缺乏明确证据的情况下发表言论，都是违法行为。说话时务必注意自己的言辞。</w:t>
      </w:r>
    </w:p>
    <w:p w14:paraId="508A321A">
      <w:r xmlns:w="http://schemas.openxmlformats.org/wordprocessingml/2006/main">
        <w:t xml:space="preserve">[155] 攻击性评论是指使用“做这个”或“做那个”等强烈命令、“使用粗俗语言”、“居高临下”或“挑衅”的评论。</w:t>
      </w:r>
    </w:p>
    <w:p w14:paraId="12694062">
      <w:r xmlns:w="http://schemas.openxmlformats.org/wordprocessingml/2006/main">
        <w:t xml:space="preserve">[156] 禁止发布冒犯现有玩家的帖子，例如“还有人玩这个游戏吗？”或“这游戏已经凉了”。这并不意味着您完全不能发表任何负面言论，而是指那些超出单纯负面评价范围，构成诽谤或诋毁的帖子将被禁止发布。</w:t>
      </w:r>
    </w:p>
    <w:p w14:paraId="0B6DD53A">
      <w:r xmlns:w="http://schemas.openxmlformats.org/wordprocessingml/2006/main">
        <w:t xml:space="preserve">[157] 公开羞辱他人，包括泄露他人的游戏内名称或UID</w:t>
      </w:r>
    </w:p>
    <w:p w14:paraId="453C02B6">
      <w:r xmlns:w="http://schemas.openxmlformats.org/wordprocessingml/2006/main">
        <w:t xml:space="preserve">[158] 但是，允许分享有助于完成此游戏的信息和视频。</w:t>
      </w:r>
    </w:p>
    <w:p w14:paraId="1081CC98">
      <w:r xmlns:w="http://schemas.openxmlformats.org/wordprocessingml/2006/main">
        <w:t xml:space="preserve">[159] 参考其他应用程序</w:t>
      </w:r>
    </w:p>
    <w:p w14:paraId="6B285B4F">
      <w:r xmlns:w="http://schemas.openxmlformats.org/wordprocessingml/2006/main">
        <w:t xml:space="preserve">[160] 在多个论坛上多次发帖</w:t>
      </w:r>
    </w:p>
    <w:p w14:paraId="583C34CE">
      <w:r xmlns:w="http://schemas.openxmlformats.org/wordprocessingml/2006/main">
        <w:t xml:space="preserve">[161] 写一串无意义的字符</w:t>
      </w:r>
    </w:p>
    <w:p w14:paraId="5F3CC0CF">
      <w:r xmlns:w="http://schemas.openxmlformats.org/wordprocessingml/2006/main">
        <w:t xml:space="preserve">[162] 关于作弊和利用漏洞的帖子</w:t>
      </w:r>
    </w:p>
    <w:p w14:paraId="552FFB89">
      <w:r xmlns:w="http://schemas.openxmlformats.org/wordprocessingml/2006/main">
        <w:t xml:space="preserve">[163] 最好的办法是忽略违反规则的帖子。上钩或反驳只会让事情变得更糟。</w:t>
      </w:r>
    </w:p>
    <w:p w14:paraId="47B84F66">
      <w:r xmlns:w="http://schemas.openxmlformats.org/wordprocessingml/2006/main">
        <w:t xml:space="preserve">[164] *在上述规则中，“诽谤”指的是在没有客观证据的情况下诋毁和贬低他人。将所有批评性文章都归为“诽谤”是不正确的，所以请务必谨慎。</w:t>
      </w:r>
    </w:p>
    <w:p w14:paraId="279BD0FF">
      <w:r xmlns:w="http://schemas.openxmlformats.org/wordprocessingml/2006/main">
        <w:t xml:space="preserve">[165] 关于修改和删除发帖日志 †</w:t>
      </w:r>
    </w:p>
    <w:p w14:paraId="2E343376">
      <w:r xmlns:w="http://schemas.openxmlformats.org/wordprocessingml/2006/main">
        <w:t xml:space="preserve">[166] 但是，允许更正印刷错误、遗漏和字体颜色。（他人出于善意所做的更正也允许。）</w:t>
      </w:r>
    </w:p>
    <w:p w14:paraId="608DCE56">
      <w:r xmlns:w="http://schemas.openxmlformats.org/wordprocessingml/2006/main">
        <w:t xml:space="preserve">[167] 作为例外情况，您可以删除自己的帖子，但事后必须向管理员报告。此外，删除时，请将整个评论替换为以下文本，而不是完全删除：&amp;color(#ff0000){''发帖人已删除''};</w:t>
      </w:r>
    </w:p>
    <w:p w14:paraId="486F4287">
      <w:r xmlns:w="http://schemas.openxmlformats.org/wordprocessingml/2006/main">
        <w:t xml:space="preserve">[168] 关于评论违反规则的帖子 †</w:t>
      </w:r>
    </w:p>
    <w:p w14:paraId="1C481A2D">
      <w:r xmlns:w="http://schemas.openxmlformats.org/wordprocessingml/2006/main">
        <w:t xml:space="preserve">[169] 您可以自行评论删除上述任何违反规则的评论，无需管理员许可。但是，评论删除后，请务必在“违规举报公告板”上进行举报。请使用“违规举报公告板”上的举报模板。</w:t>
      </w:r>
    </w:p>
    <w:p w14:paraId="21F75C93">
      <w:r xmlns:w="http://schemas.openxmlformats.org/wordprocessingml/2006/main">
        <w:t xml:space="preserve">[170] 未经 CO 举报公告板举报而被删除的帖子将被恢复，而删除帖子的人将受到处罚。</w:t>
      </w:r>
    </w:p>
    <w:p w14:paraId="31064F02">
      <w:r xmlns:w="http://schemas.openxmlformats.org/wordprocessingml/2006/main">
        <w:t xml:space="preserve">[171] 如果您反复向 CO 举报公告板举报不违反规则的帖子，我们将认为您是自私的，并将对您实施发帖和编辑限制。</w:t>
      </w:r>
    </w:p>
    <w:p w14:paraId="4000386C">
      <w:r xmlns:w="http://schemas.openxmlformats.org/wordprocessingml/2006/main">
        <w:t xml:space="preserve">[172] 在 CO 报告公告板上，不构成违规的报告可由管理员酌情恢复。</w:t>
      </w:r>
    </w:p>
    <w:p w14:paraId="5379F449">
      <w:r xmlns:w="http://schemas.openxmlformats.org/wordprocessingml/2006/main">
        <w:t xml:space="preserve">[173] 我们再次要求您不要评论那些并未违反规则的评论。（例如，诸如“虽然不违反规则，但显然是在挑衅”、“恶作剧”或“评论整个帖子”之类的主观判断。）</w:t>
      </w:r>
    </w:p>
    <w:p w14:paraId="36C837D2">
      <w:r xmlns:w="http://schemas.openxmlformats.org/wordprocessingml/2006/main">
        <w:t xml:space="preserve">[174] 关于不违反规则但“冒犯性”的帖子 †</w:t>
      </w:r>
    </w:p>
    <w:p w14:paraId="0CCF72C3">
      <w:r xmlns:w="http://schemas.openxmlformats.org/wordprocessingml/2006/main">
        <w:t xml:space="preserve">[175] 即使帖子内容具有冒犯性，除非违反版规，否则不会被删除。由于每个人对冒犯性的接受程度不同，请使用 NGID 功能隐藏评论，而不是争论或恶意挑衅。</w:t>
      </w:r>
    </w:p>
    <w:p w14:paraId="2C1D0671">
      <w:r xmlns:w="http://schemas.openxmlformats.org/wordprocessingml/2006/main">
        <w:t xml:space="preserve">[176] 挑衅难道不是一种违规行为吗？†</w:t>
      </w:r>
    </w:p>
    <w:p w14:paraId="4D1EF4EF">
      <w:r xmlns:w="http://schemas.openxmlformats.org/wordprocessingml/2006/main">
        <w:t xml:space="preserve">[177] 每个人对“煽动性言论”的定义都大相径庭，因此我们不认为这是违规行为。如果您认为某条评论具有煽动性，请使用 NGID 功能将其隐藏。</w:t>
      </w:r>
    </w:p>
    <w:p w14:paraId="3CF8EDB1">
      <w:r xmlns:w="http://schemas.openxmlformats.org/wordprocessingml/2006/main">
        <w:t xml:space="preserve">[178] 抱怨难道不算违法吗？†</w:t>
      </w:r>
    </w:p>
    <w:p w14:paraId="4AD324D0">
      <w:r xmlns:w="http://schemas.openxmlformats.org/wordprocessingml/2006/main">
        <w:t xml:space="preserve">[179] 一般而言，抱怨本身并不构成违规。但是，针对本作品的负面宣传、诽谤、辱骂性语言以及超出抱怨范围的对抗性言论均构成违规。如果您认为抱怨内容冒犯了您，请使用 NGID 功能隐藏相关评论。</w:t>
      </w:r>
    </w:p>
    <w:p w14:paraId="28432EAD">
      <w:r xmlns:w="http://schemas.openxmlformats.org/wordprocessingml/2006/main">
        <w:t xml:space="preserve">[180] 如果您不确定某个帖子是否违反规则，该怎么办？ †</w:t>
      </w:r>
    </w:p>
    <w:p w14:paraId="2C9266DD">
      <w:r xmlns:w="http://schemas.openxmlformats.org/wordprocessingml/2006/main">
        <w:t xml:space="preserve">[181] 有些帖子内容含糊不清，难以判断是否违规。评论删除这类含糊不清的帖子可能会导致问题，所以请不要评论删除，而是使用 NGID 功能将评论隐藏起来。</w:t>
      </w:r>
    </w:p>
    <w:p w14:paraId="27085BD4">
      <w:r xmlns:w="http://schemas.openxmlformats.org/wordprocessingml/2006/main">
        <w:t xml:space="preserve">[182] 对屡犯者的处罚 †</w:t>
      </w:r>
    </w:p>
    <w:p w14:paraId="42542E7D">
      <w:r xmlns:w="http://schemas.openxmlformats.org/wordprocessingml/2006/main">
        <w:t xml:space="preserve">[183] 反复违反规则或发布特别恶意的帖子，管理员可酌情予以处罚，例如“禁止访问”或“限制发帖”。</w:t>
      </w:r>
    </w:p>
    <w:p w14:paraId="62DE8C72">
      <w:r xmlns:w="http://schemas.openxmlformats.org/wordprocessingml/2006/main">
        <w:t xml:space="preserve">[184] 如果您对进一步改进有任何建议，请通过 Wiki 管理公告板与我们联系。</w:t>
      </w:r>
    </w:p>
    <w:p w14:paraId="12767612"/>
    <w:p w14:paraId="2E397D9B">
      <w:r xmlns:w="http://schemas.openxmlformats.org/wordprocessingml/2006/main">
        <w:rPr>
          <w:b/>
        </w:rPr>
        <w:t xml:space="preserve">A072</w:t>
      </w:r>
    </w:p>
    <w:p w14:paraId="7B4CB96E">
      <w:r xmlns:w="http://schemas.openxmlformats.org/wordprocessingml/2006/main">
        <w:t xml:space="preserve">[0] 索引：所有角色 | SSR 角色 | SR 角色 | R 角色</w:t>
      </w:r>
    </w:p>
    <w:p w14:paraId="4CC1212C">
      <w:r xmlns:w="http://schemas.openxmlformats.org/wordprocessingml/2006/main">
        <w:t xml:space="preserve">[1] 基本信息</w:t>
      </w:r>
    </w:p>
    <w:p w14:paraId="62CB647C">
      <w:r xmlns:w="http://schemas.openxmlformats.org/wordprocessingml/2006/main">
        <w:t xml:space="preserve">[2] 内容适用性简易评估</w:t>
      </w:r>
    </w:p>
    <w:p w14:paraId="6ABDC428">
      <w:r xmlns:w="http://schemas.openxmlformats.org/wordprocessingml/2006/main">
        <w:t xml:space="preserve">[3] 替代版本</w:t>
      </w:r>
    </w:p>
    <w:p w14:paraId="5B97ABBC">
      <w:r xmlns:w="http://schemas.openxmlformats.org/wordprocessingml/2006/main">
        <w:t xml:space="preserve">[4] 琐事</w:t>
      </w:r>
    </w:p>
    <w:p w14:paraId="57098568">
      <w:r xmlns:w="http://schemas.openxmlformats.org/wordprocessingml/2006/main">
        <w:t xml:space="preserve">[5] 官方推特账号介绍</w:t>
      </w:r>
    </w:p>
    <w:p w14:paraId="1CA55CDB">
      <w:r xmlns:w="http://schemas.openxmlformats.org/wordprocessingml/2006/main">
        <w:t xml:space="preserve">[6] 评论表单</w:t>
      </w:r>
    </w:p>
    <w:p w14:paraId="44FF468A">
      <w:r xmlns:w="http://schemas.openxmlformats.org/wordprocessingml/2006/main">
        <w:t xml:space="preserve">[7] 基本信息 †</w:t>
      </w:r>
    </w:p>
    <w:p w14:paraId="1518887B">
      <w:r xmlns:w="http://schemas.openxmlformats.org/wordprocessingml/2006/main">
        <w:t xml:space="preserve">[8] 变换图像</w:t>
      </w:r>
    </w:p>
    <w:p w14:paraId="2CB94787">
      <w:r xmlns:w="http://schemas.openxmlformats.org/wordprocessingml/2006/main">
        <w:t xml:space="preserve">[9] 简介</w:t>
      </w:r>
    </w:p>
    <w:p w14:paraId="4405D1DB">
      <w:r xmlns:w="http://schemas.openxmlformats.org/wordprocessingml/2006/main">
        <w:t xml:space="preserve">[10] 姓名</w:t>
      </w:r>
    </w:p>
    <w:p w14:paraId="543A6374">
      <w:r xmlns:w="http://schemas.openxmlformats.org/wordprocessingml/2006/main">
        <w:t xml:space="preserve">[11] 击败天使王者之剑</w:t>
      </w:r>
    </w:p>
    <w:p w14:paraId="29B09548">
      <w:r xmlns:w="http://schemas.openxmlformats.org/wordprocessingml/2006/main">
        <w:t xml:space="preserve">[12] 真实姓名</w:t>
      </w:r>
    </w:p>
    <w:p w14:paraId="0CB2F0C5">
      <w:r xmlns:w="http://schemas.openxmlformats.org/wordprocessingml/2006/main">
        <w:t xml:space="preserve">[13] 厄里斯·希利亚</w:t>
      </w:r>
    </w:p>
    <w:p w14:paraId="01D3493D">
      <w:r xmlns:w="http://schemas.openxmlformats.org/wordprocessingml/2006/main">
        <w:t xml:space="preserve">[14] 稀有度</w:t>
      </w:r>
    </w:p>
    <w:p w14:paraId="125DA407">
      <w:r xmlns:w="http://schemas.openxmlformats.org/wordprocessingml/2006/main">
        <w:t xml:space="preserve">[15] 普通攻击</w:t>
      </w:r>
    </w:p>
    <w:p w14:paraId="2E323483">
      <w:r xmlns:w="http://schemas.openxmlformats.org/wordprocessingml/2006/main">
        <w:t xml:space="preserve">[16] 近战攻击（物理）</w:t>
      </w:r>
    </w:p>
    <w:p w14:paraId="0B8C4050">
      <w:r xmlns:w="http://schemas.openxmlformats.org/wordprocessingml/2006/main">
        <w:t xml:space="preserve">[17] 附属派系</w:t>
      </w:r>
    </w:p>
    <w:p w14:paraId="65B21E87">
      <w:r xmlns:w="http://schemas.openxmlformats.org/wordprocessingml/2006/main">
        <w:t xml:space="preserve">[18] 战士（异界）</w:t>
      </w:r>
    </w:p>
    <w:p w14:paraId="51AC9FDE">
      <w:r xmlns:w="http://schemas.openxmlformats.org/wordprocessingml/2006/main">
        <w:t xml:space="preserve">[19] 梅御苑</w:t>
      </w:r>
    </w:p>
    <w:p w14:paraId="5F2D39E1">
      <w:r xmlns:w="http://schemas.openxmlformats.org/wordprocessingml/2006/main">
        <w:t xml:space="preserve">[20] 插图</w:t>
      </w:r>
    </w:p>
    <w:p w14:paraId="2917EDFB">
      <w:r xmlns:w="http://schemas.openxmlformats.org/wordprocessingml/2006/main">
        <w:t xml:space="preserve">[21] 饭团君</w:t>
      </w:r>
    </w:p>
    <w:p w14:paraId="79184A37">
      <w:r xmlns:w="http://schemas.openxmlformats.org/wordprocessingml/2006/main">
        <w:t xml:space="preserve">[22] SD字符</w:t>
      </w:r>
    </w:p>
    <w:p w14:paraId="61487A9B">
      <w:r xmlns:w="http://schemas.openxmlformats.org/wordprocessingml/2006/main">
        <w:t xml:space="preserve">[23] 风味文字</w:t>
      </w:r>
    </w:p>
    <w:p w14:paraId="7CB3C515">
      <w:r xmlns:w="http://schemas.openxmlformats.org/wordprocessingml/2006/main">
        <w:t xml:space="preserve">[24] “呵呵！不对劲……嗯……要像个合格的女英雄那样露出笑容真难。”这种变身形态是为了对抗Zain以外的敌人而开发的。它的力量并非来自神力，而是来自ADDD。她散发出的净化之光似乎也具有感化邪恶的效果。在Urara的热情指导下，她正在学习经典变身女英雄的原则！Tsuguhiko一定对她全新的英雄形象感到满意……</w:t>
      </w:r>
    </w:p>
    <w:p w14:paraId="5676BE92">
      <w:r xmlns:w="http://schemas.openxmlformats.org/wordprocessingml/2006/main">
        <w:t xml:space="preserve">[25] 如何获得</w:t>
      </w:r>
    </w:p>
    <w:p w14:paraId="0214786D">
      <w:r xmlns:w="http://schemas.openxmlformats.org/wordprocessingml/2006/main">
        <w:t xml:space="preserve">[26] 限时扭蛋</w:t>
      </w:r>
    </w:p>
    <w:p w14:paraId="1374FB63">
      <w:r xmlns:w="http://schemas.openxmlformats.org/wordprocessingml/2006/main">
        <w:t xml:space="preserve">[27] 基础属性（1星）* 每增加1星+50%，5星时为1星值的3倍</w:t>
      </w:r>
    </w:p>
    <w:p w14:paraId="2C26F5F4">
      <w:r xmlns:w="http://schemas.openxmlformats.org/wordprocessingml/2006/main">
        <w:t xml:space="preserve">[28] 级</w:t>
      </w:r>
    </w:p>
    <w:p w14:paraId="69979618">
      <w:r xmlns:w="http://schemas.openxmlformats.org/wordprocessingml/2006/main">
        <w:t xml:space="preserve">[29] 耐力</w:t>
      </w:r>
    </w:p>
    <w:p w14:paraId="1F8F827B">
      <w:r xmlns:w="http://schemas.openxmlformats.org/wordprocessingml/2006/main">
        <w:t xml:space="preserve">[30] 攻击力</w:t>
      </w:r>
    </w:p>
    <w:p w14:paraId="02DF693D">
      <w:r xmlns:w="http://schemas.openxmlformats.org/wordprocessingml/2006/main">
        <w:t xml:space="preserve">[31] 防御能力</w:t>
      </w:r>
    </w:p>
    <w:p w14:paraId="78929713">
      <w:r xmlns:w="http://schemas.openxmlformats.org/wordprocessingml/2006/main">
        <w:t xml:space="preserve">[32] 魔力</w:t>
      </w:r>
    </w:p>
    <w:p w14:paraId="5AD8E1A6">
      <w:r xmlns:w="http://schemas.openxmlformats.org/wordprocessingml/2006/main">
        <w:t xml:space="preserve">[33] 魔法抗性</w:t>
      </w:r>
    </w:p>
    <w:p w14:paraId="0CE7899D">
      <w:r xmlns:w="http://schemas.openxmlformats.org/wordprocessingml/2006/main">
        <w:t xml:space="preserve">[34] 详细状态</w:t>
      </w:r>
    </w:p>
    <w:p w14:paraId="78BA5753">
      <w:r xmlns:w="http://schemas.openxmlformats.org/wordprocessingml/2006/main">
        <w:t xml:space="preserve">[35] 准确性</w:t>
      </w:r>
    </w:p>
    <w:p w14:paraId="2FCF7F8B">
      <w:r xmlns:w="http://schemas.openxmlformats.org/wordprocessingml/2006/main">
        <w:t xml:space="preserve">[36] 回避能力</w:t>
      </w:r>
    </w:p>
    <w:p w14:paraId="189E0BAF">
      <w:r xmlns:w="http://schemas.openxmlformats.org/wordprocessingml/2006/main">
        <w:t xml:space="preserve">[37] 连续命中率</w:t>
      </w:r>
    </w:p>
    <w:p w14:paraId="6E9EF6ED">
      <w:r xmlns:w="http://schemas.openxmlformats.org/wordprocessingml/2006/main">
        <w:t xml:space="preserve">[38] 反击率</w:t>
      </w:r>
    </w:p>
    <w:p w14:paraId="0E6D3FB1">
      <w:r xmlns:w="http://schemas.openxmlformats.org/wordprocessingml/2006/main">
        <w:t xml:space="preserve">[39] 眩晕激活率</w:t>
      </w:r>
    </w:p>
    <w:p w14:paraId="610FB011">
      <w:r xmlns:w="http://schemas.openxmlformats.org/wordprocessingml/2006/main">
        <w:t xml:space="preserve">[40] 眩晕抗性</w:t>
      </w:r>
    </w:p>
    <w:p w14:paraId="22E616D8">
      <w:r xmlns:w="http://schemas.openxmlformats.org/wordprocessingml/2006/main">
        <w:t xml:space="preserve">[41] 移动速度</w:t>
      </w:r>
    </w:p>
    <w:p w14:paraId="5DD695DF">
      <w:r xmlns:w="http://schemas.openxmlformats.org/wordprocessingml/2006/main">
        <w:t xml:space="preserve">[42] 部署速度</w:t>
      </w:r>
    </w:p>
    <w:p w14:paraId="48447B5C">
      <w:r xmlns:w="http://schemas.openxmlformats.org/wordprocessingml/2006/main">
        <w:t xml:space="preserve">[43] 行动速度</w:t>
      </w:r>
    </w:p>
    <w:p w14:paraId="1A72B32C">
      <w:r xmlns:w="http://schemas.openxmlformats.org/wordprocessingml/2006/main">
        <w:t xml:space="preserve">[44] 特别收费金额</w:t>
      </w:r>
    </w:p>
    <w:p w14:paraId="4B9D104B">
      <w:r xmlns:w="http://schemas.openxmlformats.org/wordprocessingml/2006/main">
        <w:t xml:space="preserve">[45] 特殊招式</w:t>
      </w:r>
    </w:p>
    <w:p w14:paraId="500A4CB3">
      <w:r xmlns:w="http://schemas.openxmlformats.org/wordprocessingml/2006/main">
        <w:t xml:space="preserve">[46] 姓名</w:t>
      </w:r>
    </w:p>
    <w:p w14:paraId="13DC4089">
      <w:r xmlns:w="http://schemas.openxmlformats.org/wordprocessingml/2006/main">
        <w:t xml:space="preserve">[47] 效应</w:t>
      </w:r>
    </w:p>
    <w:p w14:paraId="7C018279">
      <w:r xmlns:w="http://schemas.openxmlformats.org/wordprocessingml/2006/main">
        <w:t xml:space="preserve">[48] 拍端净化</w:t>
      </w:r>
    </w:p>
    <w:p w14:paraId="07234EB1">
      <w:r xmlns:w="http://schemas.openxmlformats.org/wordprocessingml/2006/main">
        <w:t xml:space="preserve">[49] 对所有敌人造成双倍物理伤害。降低敌方前排敌人80%的攻击力，持续20秒。</w:t>
      </w:r>
    </w:p>
    <w:p w14:paraId="1522F404">
      <w:r xmlns:w="http://schemas.openxmlformats.org/wordprocessingml/2006/main">
        <w:t xml:space="preserve">[50] 节拍结束净化+</w:t>
      </w:r>
    </w:p>
    <w:p w14:paraId="1E9867EB">
      <w:r xmlns:w="http://schemas.openxmlformats.org/wordprocessingml/2006/main">
        <w:t xml:space="preserve">[51] 对所有敌人造成4倍物理伤害。降低敌方前排敌人80%的攻击力，持续20秒。</w:t>
      </w:r>
    </w:p>
    <w:p w14:paraId="21491F47">
      <w:r xmlns:w="http://schemas.openxmlformats.org/wordprocessingml/2006/main">
        <w:t xml:space="preserve">[52] 独特效果</w:t>
      </w:r>
    </w:p>
    <w:p w14:paraId="08952C5C">
      <w:r xmlns:w="http://schemas.openxmlformats.org/wordprocessingml/2006/main">
        <w:t xml:space="preserve">[53] 姓名</w:t>
      </w:r>
    </w:p>
    <w:p w14:paraId="23E21E65">
      <w:r xmlns:w="http://schemas.openxmlformats.org/wordprocessingml/2006/main">
        <w:t xml:space="preserve">[54] 效应</w:t>
      </w:r>
    </w:p>
    <w:p w14:paraId="04B5C546">
      <w:r xmlns:w="http://schemas.openxmlformats.org/wordprocessingml/2006/main">
        <w:t xml:space="preserve">[55] 天使的微笑</w:t>
      </w:r>
    </w:p>
    <w:p w14:paraId="2881AFE2">
      <w:r xmlns:w="http://schemas.openxmlformats.org/wordprocessingml/2006/main">
        <w:t xml:space="preserve">[56] 部署完成后，持续 30 秒，你场上的攻击力提高 25%，造成的伤害提高 15%。</w:t>
      </w:r>
    </w:p>
    <w:p w14:paraId="0458438E">
      <w:r xmlns:w="http://schemas.openxmlformats.org/wordprocessingml/2006/main">
        <w:t xml:space="preserve">[57] 天使的微笑+</w:t>
      </w:r>
    </w:p>
    <w:p w14:paraId="15F03650">
      <w:r xmlns:w="http://schemas.openxmlformats.org/wordprocessingml/2006/main">
        <w:t xml:space="preserve">[58] 部署完成后，持续 30 秒，你场上的攻击力提高 35%，造成的伤害提高 25%。</w:t>
      </w:r>
    </w:p>
    <w:p w14:paraId="35094F74">
      <w:r xmlns:w="http://schemas.openxmlformats.org/wordprocessingml/2006/main">
        <w:t xml:space="preserve">[59] 增强图像</w:t>
      </w:r>
    </w:p>
    <w:p w14:paraId="7B046845">
      <w:r xmlns:w="http://schemas.openxmlformats.org/wordprocessingml/2006/main">
        <w:t xml:space="preserve">[60] 在游戏中 †</w:t>
      </w:r>
    </w:p>
    <w:p w14:paraId="041C0C7B">
      <w:r xmlns:w="http://schemas.openxmlformats.org/wordprocessingml/2006/main">
        <w:t xml:space="preserve">[61] 它没有“联动”特殊属性。这也在意料之中，因为它既不是联动公司的角色，也没有借用联动公司的能力或服装。此外，它的复刻机制与其他限定联动角色相同，首次复刻扭蛋会在两年后推出，之后便不再进行复刻扭蛋。</w:t>
      </w:r>
    </w:p>
    <w:p w14:paraId="6FC755A0">
      <w:r xmlns:w="http://schemas.openxmlformats.org/wordprocessingml/2006/main">
        <w:t xml:space="preserve">[62] 它的性能均衡，攻防兼备，仅魔法抗性略低，整体实力强劲。凭借其高行动速度和充能速度，它能使用范围特殊攻击快速清怪，同时还能在对抗首领时提升生存能力，非常适合通关。</w:t>
      </w:r>
    </w:p>
    <w:p w14:paraId="2D3874BE">
      <w:r xmlns:w="http://schemas.openxmlformats.org/wordprocessingml/2006/main">
        <w:t xml:space="preserve">[63] 如果前排所有敌人撤退，只剩下后排敌人，则后排敌人将被视为位于前排，并受到减益效果的影响。但是，如果只有前排敌人因“超光速者”的范围攻击而撤退，则剩余的敌人仍将被视为位于后排，不会受到减益效果的影响。</w:t>
      </w:r>
    </w:p>
    <w:p w14:paraId="7AF03CDE">
      <w:r xmlns:w="http://schemas.openxmlformats.org/wordprocessingml/2006/main">
        <w:t xml:space="preserve">[64] 它的独特效果也十分出色，而且由于两种类型的伤害增益不太可能重叠，因此大大提高了队伍的整体伤害输出。</w:t>
      </w:r>
    </w:p>
    <w:p w14:paraId="10DD22F8">
      <w:r xmlns:w="http://schemas.openxmlformats.org/wordprocessingml/2006/main">
        <w:t xml:space="preserve">[65] 推荐装备包括火箭引擎和勇气姐妹，以提升特殊攻击的使用频率。在团队副本中，仁王纳豆可以延长角色在场上的存活时间，超级钻头则可以尽快施加攻击力降低效果。如果该角色不在首发阵容中，你还需要提升其移动速度和部署速度。</w:t>
      </w:r>
    </w:p>
    <w:p w14:paraId="36D4BEB8">
      <w:r xmlns:w="http://schemas.openxmlformats.org/wordprocessingml/2006/main">
        <w:t xml:space="preserve">[66] 内容适用性简易评估 †</w:t>
      </w:r>
    </w:p>
    <w:p w14:paraId="544E9DCF">
      <w:r xmlns:w="http://schemas.openxmlformats.org/wordprocessingml/2006/main">
        <w:t xml:space="preserve">[67] 合适的内容、推荐的装备示例、角色发展目标等。</w:t>
      </w:r>
    </w:p>
    <w:p w14:paraId="6248C399">
      <w:r xmlns:w="http://schemas.openxmlformats.org/wordprocessingml/2006/main">
        <w:t xml:space="preserve">[68] 兼容内容</w:t>
      </w:r>
    </w:p>
    <w:p w14:paraId="04FC0F71">
      <w:r xmlns:w="http://schemas.openxmlformats.org/wordprocessingml/2006/main">
        <w:t xml:space="preserve">[69] 能力倾向</w:t>
      </w:r>
    </w:p>
    <w:p w14:paraId="444233EC">
      <w:r xmlns:w="http://schemas.openxmlformats.org/wordprocessingml/2006/main">
        <w:t xml:space="preserve">[70] 简短评论</w:t>
      </w:r>
    </w:p>
    <w:p w14:paraId="73FB22FD">
      <w:r xmlns:w="http://schemas.openxmlformats.org/wordprocessingml/2006/main">
        <w:t xml:space="preserve">[71] 主线任务 事件任务</w:t>
      </w:r>
    </w:p>
    <w:p w14:paraId="0AB975F5">
      <w:r xmlns:w="http://schemas.openxmlformats.org/wordprocessingml/2006/main">
        <w:t xml:space="preserve">[72] 攻击力降低几乎没什么用，但其独特效果却很强大。</w:t>
      </w:r>
    </w:p>
    <w:p w14:paraId="0C81E6B6">
      <w:r xmlns:w="http://schemas.openxmlformats.org/wordprocessingml/2006/main">
        <w:t xml:space="preserve">[73] 突袭战</w:t>
      </w:r>
    </w:p>
    <w:p w14:paraId="739C681B">
      <w:r xmlns:w="http://schemas.openxmlformats.org/wordprocessingml/2006/main">
        <w:t xml:space="preserve">[74] 它的高攻击力降低效果提供了持久性，而且它独特的增益效果可以大大提高军队的火力，这非常有用。</w:t>
      </w:r>
    </w:p>
    <w:p w14:paraId="188F641A">
      <w:r xmlns:w="http://schemas.openxmlformats.org/wordprocessingml/2006/main">
        <w:t xml:space="preserve">[75] 湮灭</w:t>
      </w:r>
    </w:p>
    <w:p w14:paraId="55A92FC8">
      <w:r xmlns:w="http://schemas.openxmlformats.org/wordprocessingml/2006/main">
        <w:t xml:space="preserve">[76] 范围特殊攻击适合歼灭战。虽然无法利用攻击力下降效果，但其独特效果可以提升普通攻击的威力。</w:t>
      </w:r>
    </w:p>
    <w:p w14:paraId="47BB2DD5">
      <w:r xmlns:w="http://schemas.openxmlformats.org/wordprocessingml/2006/main">
        <w:t xml:space="preserve">[77] B宇宙</w:t>
      </w:r>
    </w:p>
    <w:p w14:paraId="744347DE">
      <w:r xmlns:w="http://schemas.openxmlformats.org/wordprocessingml/2006/main">
        <w:t xml:space="preserve">[78] 在与奥尔巴的战斗中非常有用（装备示例见下文）。即使攻击力降低效果无法利用，仅凭其独特的效果也值得使用。</w:t>
      </w:r>
    </w:p>
    <w:p w14:paraId="26DD1B01">
      <w:r xmlns:w="http://schemas.openxmlformats.org/wordprocessingml/2006/main">
        <w:t xml:space="preserve">[79] 能力评估指标</w:t>
      </w:r>
    </w:p>
    <w:p w14:paraId="5E3CB07D">
      <w:r xmlns:w="http://schemas.openxmlformats.org/wordprocessingml/2006/main">
        <w:t xml:space="preserve">[80] ◎：优秀内容。最有可能发挥出色。○：合适内容。有较高发挥潜力。△：一般。需要一些技巧才能发挥良好，但选择理由不多。×：不合适内容。由于与内容规则、游戏系统、难度等级等不兼容，难以发挥出色。*2014年3月更新</w:t>
      </w:r>
    </w:p>
    <w:p w14:paraId="765467AF">
      <w:r xmlns:w="http://schemas.openxmlformats.org/wordprocessingml/2006/main">
        <w:t xml:space="preserve">[81] B 大学</w:t>
      </w:r>
    </w:p>
    <w:p w14:paraId="65414763">
      <w:r xmlns:w="http://schemas.openxmlformats.org/wordprocessingml/2006/main">
        <w:t xml:space="preserve">[82] 推荐设备示例</w:t>
      </w:r>
    </w:p>
    <w:p w14:paraId="7FA58C2B">
      <w:r xmlns:w="http://schemas.openxmlformats.org/wordprocessingml/2006/main">
        <w:t xml:space="preserve">[83] 主要设备</w:t>
      </w:r>
    </w:p>
    <w:p w14:paraId="0B8F909F">
      <w:r xmlns:w="http://schemas.openxmlformats.org/wordprocessingml/2006/main">
        <w:t xml:space="preserve">[84] 子设备</w:t>
      </w:r>
    </w:p>
    <w:p w14:paraId="21D55570">
      <w:r xmlns:w="http://schemas.openxmlformats.org/wordprocessingml/2006/main">
        <w:t xml:space="preserve">[85] 一件令人愉悦的物品</w:t>
      </w:r>
    </w:p>
    <w:p w14:paraId="7F3D612A">
      <w:r xmlns:w="http://schemas.openxmlformats.org/wordprocessingml/2006/main">
        <w:t xml:space="preserve">[86] 发展目标</w:t>
      </w:r>
    </w:p>
    <w:p w14:paraId="260473E1">
      <w:r xmlns:w="http://schemas.openxmlformats.org/wordprocessingml/2006/main">
        <w:t xml:space="preserve">[87] 突破极限</w:t>
      </w:r>
    </w:p>
    <w:p w14:paraId="0284A414">
      <w:r xmlns:w="http://schemas.openxmlformats.org/wordprocessingml/2006/main">
        <w:t xml:space="preserve">[88] 致命觉醒</w:t>
      </w:r>
    </w:p>
    <w:p w14:paraId="4C16A54F">
      <w:r xmlns:w="http://schemas.openxmlformats.org/wordprocessingml/2006/main">
        <w:t xml:space="preserve">[89] 独特的觉醒</w:t>
      </w:r>
    </w:p>
    <w:p w14:paraId="0F507B2B">
      <w:r xmlns:w="http://schemas.openxmlformats.org/wordprocessingml/2006/main">
        <w:t xml:space="preserve">[90] 行动速度</w:t>
      </w:r>
    </w:p>
    <w:p w14:paraId="6606845A">
      <w:r xmlns:w="http://schemas.openxmlformats.org/wordprocessingml/2006/main">
        <w:t xml:space="preserve">[91] 特别收费</w:t>
      </w:r>
    </w:p>
    <w:p w14:paraId="339CBB83">
      <w:r xmlns:w="http://schemas.openxmlformats.org/wordprocessingml/2006/main">
        <w:t xml:space="preserve">[92] 其他</w:t>
      </w:r>
    </w:p>
    <w:p w14:paraId="5225C7CD">
      <w:r xmlns:w="http://schemas.openxmlformats.org/wordprocessingml/2006/main">
        <w:t xml:space="preserve">[93] 培训费用</w:t>
      </w:r>
    </w:p>
    <w:p w14:paraId="06A50146">
      <w:r xmlns:w="http://schemas.openxmlformats.org/wordprocessingml/2006/main">
        <w:t xml:space="preserve">[94] 3.1 秒 9 次</w:t>
      </w:r>
    </w:p>
    <w:p w14:paraId="3F5B4648">
      <w:r xmlns:w="http://schemas.openxmlformats.org/wordprocessingml/2006/main">
        <w:t xml:space="preserve">[95] 14.9% 8次</w:t>
      </w:r>
    </w:p>
    <w:p w14:paraId="33AF49F8">
      <w:r xmlns:w="http://schemas.openxmlformats.org/wordprocessingml/2006/main">
        <w:t xml:space="preserve">[96] 备注</w:t>
      </w:r>
    </w:p>
    <w:p w14:paraId="00A636BA">
      <w:r xmlns:w="http://schemas.openxmlformats.org/wordprocessingml/2006/main">
        <w:t xml:space="preserve">[97] 理想情况下，你应该尽快使用攻击力降低效果，或者同时使用超级强化装备和场地攻击力降低贴片，以降低100%的攻击力。也可以使用低成本的配装，只升到☆3，并将其用作减益和增益角色。由于行动速度和终极技能充能尚未觉醒，终极技能的发动间隔预计略低于21秒，因此减益效果很可能会被短暂打断。</w:t>
      </w:r>
    </w:p>
    <w:p w14:paraId="78B40D72">
      <w:r xmlns:w="http://schemas.openxmlformats.org/wordprocessingml/2006/main">
        <w:t xml:space="preserve">[98] *2016年3月更新</w:t>
      </w:r>
    </w:p>
    <w:p w14:paraId="064901E6">
      <w:r xmlns:w="http://schemas.openxmlformats.org/wordprocessingml/2006/main">
        <w:t xml:space="preserve">[99] 备选版本 †</w:t>
      </w:r>
    </w:p>
    <w:p w14:paraId="2DF34F5B">
      <w:r xmlns:w="http://schemas.openxmlformats.org/wordprocessingml/2006/main">
        <w:t xml:space="preserve">[100] 神圣骑士流放</w:t>
      </w:r>
    </w:p>
    <w:p w14:paraId="5AAFA71D">
      <w:r xmlns:w="http://schemas.openxmlformats.org/wordprocessingml/2006/main">
        <w:t xml:space="preserve">[101] 仲夏超越</w:t>
      </w:r>
    </w:p>
    <w:p w14:paraId="2410A881">
      <w:r xmlns:w="http://schemas.openxmlformats.org/wordprocessingml/2006/main">
        <w:t xml:space="preserve">[102] 击败天使王者之剑</w:t>
      </w:r>
    </w:p>
    <w:p w14:paraId="7259302A">
      <w:r xmlns:w="http://schemas.openxmlformats.org/wordprocessingml/2006/main">
        <w:t xml:space="preserve">[103] 瓦伦丁·埃克塞尔</w:t>
      </w:r>
    </w:p>
    <w:p w14:paraId="7E677CDF">
      <w:r xmlns:w="http://schemas.openxmlformats.org/wordprocessingml/2006/main">
        <w:t xml:space="preserve">[104] 超能力神圣骑士流放</w:t>
      </w:r>
    </w:p>
    <w:p w14:paraId="0AB1D355">
      <w:r xmlns:w="http://schemas.openxmlformats.org/wordprocessingml/2006/main">
        <w:t xml:space="preserve">[105] 新娘流放</w:t>
      </w:r>
    </w:p>
    <w:p w14:paraId="5A18CF8C">
      <w:r xmlns:w="http://schemas.openxmlformats.org/wordprocessingml/2006/main">
        <w:t xml:space="preserve">[106] 万圣节卓越</w:t>
      </w:r>
    </w:p>
    <w:p w14:paraId="180DD809">
      <w:r xmlns:w="http://schemas.openxmlformats.org/wordprocessingml/2006/main">
        <w:t xml:space="preserve">[107] 圣夜流放</w:t>
      </w:r>
    </w:p>
    <w:p w14:paraId="78AFBC93">
      <w:r xmlns:w="http://schemas.openxmlformats.org/wordprocessingml/2006/main">
        <w:t xml:space="preserve">[108] 琐事 †</w:t>
      </w:r>
    </w:p>
    <w:p w14:paraId="637CA640">
      <w:r xmlns:w="http://schemas.openxmlformats.org/wordprocessingml/2006/main">
        <w:t xml:space="preserve">[109] 最初，据说不同力量系统的结合使用是不可能的，但由于改进，在事件中，他同时利用神力部署屏障，并利用 D2 能量进行直接战斗。</w:t>
      </w:r>
    </w:p>
    <w:p w14:paraId="71433032">
      <w:r xmlns:w="http://schemas.openxmlformats.org/wordprocessingml/2006/main">
        <w:t xml:space="preserve">[110] 后来，出现了一种最好不用神力战斗的情况，于是他以这种形式投入战斗。</w:t>
      </w:r>
    </w:p>
    <w:p w14:paraId="686B399D">
      <w:r xmlns:w="http://schemas.openxmlformats.org/wordprocessingml/2006/main">
        <w:t xml:space="preserve">[111] 从设定上看，这应该是会出现在跨界作品中的一种形式，一种“利用其他作品的技术转化而成的合法异界形态”，但令人惊讶的是，它的设计却是兔女郎主题。等等，这难道不是季节限定的SSR吗……？</w:t>
      </w:r>
    </w:p>
    <w:p w14:paraId="0A2D7FDF">
      <w:r xmlns:w="http://schemas.openxmlformats.org/wordprocessingml/2006/main">
        <w:t xml:space="preserve">[112] 这套战甲在改造前曾出现在原版序章和回忆场景中，其设计风格类似中世纪盔甲。后来，神圣骑士卢克瑟的视觉形象也借鉴了这一设计。</w:t>
      </w:r>
    </w:p>
    <w:p w14:paraId="3E7FC523">
      <w:r xmlns:w="http://schemas.openxmlformats.org/wordprocessingml/2006/main">
        <w:t xml:space="preserve">[113] 泳装版仅使用ADDD改变外观，并拥有神圣骑士的力量，但这次，神圣之力先由转换器转换，再由ADDD生成，因此其效果与超级战士相同。如果稳定性得到确认，这项技术也将应用于其他服装，因此未来极有可能加入更多不同阵营的角色。</w:t>
      </w:r>
    </w:p>
    <w:p w14:paraId="0EEB926B">
      <w:r xmlns:w="http://schemas.openxmlformats.org/wordprocessingml/2006/main">
        <w:t xml:space="preserve">[114] 攻击所有敌人的特殊招式也在设定中有所体现，在角色故事中有一个场景，他从Exil形态变身，以便一次性消灭多个敌人。</w:t>
      </w:r>
    </w:p>
    <w:p w14:paraId="55807882">
      <w:r xmlns:w="http://schemas.openxmlformats.org/wordprocessingml/2006/main">
        <w:t xml:space="preserve">[115] 他使用的武器并非神武太阳王冠的变形版本，而是帕尔西翁。虽然外观不同，但他使用的武器与埃斯卡莱耶相同。</w:t>
      </w:r>
    </w:p>
    <w:p w14:paraId="5730862B">
      <w:r xmlns:w="http://schemas.openxmlformats.org/wordprocessingml/2006/main">
        <w:t xml:space="preserve">[116] 官方推特账号简介 †</w:t>
      </w:r>
    </w:p>
    <w:p w14:paraId="2D323063">
      <w:r xmlns:w="http://schemas.openxmlformats.org/wordprocessingml/2006/main">
        <w:t xml:space="preserve">[117] 人物介绍</w:t>
      </w:r>
    </w:p>
    <w:p w14:paraId="3487EA72">
      <w:r xmlns:w="http://schemas.openxmlformats.org/wordprocessingml/2006/main">
        <w:t xml:space="preserve">[118] 评论表 †</w:t>
      </w:r>
    </w:p>
    <w:p w14:paraId="4BBDE01D">
      <w:r xmlns:w="http://schemas.openxmlformats.org/wordprocessingml/2006/main">
        <w:t xml:space="preserve">[119] 点击打开历史日志列表</w:t>
      </w:r>
    </w:p>
    <w:p w14:paraId="0E2586D4">
      <w:r xmlns:w="http://schemas.openxmlformats.org/wordprocessingml/2006/main">
        <w:t xml:space="preserve">[120] 末尾的数字越小，日志越旧。</w:t>
      </w:r>
    </w:p>
    <w:p w14:paraId="7560CED8">
      <w:r xmlns:w="http://schemas.openxmlformats.org/wordprocessingml/2006/main">
        <w:t xml:space="preserve">[121] 'Comments/Beat Angel Excalibur/' 没有子页面。</w:t>
      </w:r>
    </w:p>
    <w:p w14:paraId="5EA4019B">
      <w:r xmlns:w="http://schemas.openxmlformats.org/wordprocessingml/2006/main">
        <w:t xml:space="preserve">[122] 嗯，活动本身是在四月份，所以…… -- [FBR4Gx/7wmg] 2022-05-04 (周三) 23:19:12</w:t>
      </w:r>
    </w:p>
    <w:p w14:paraId="7DA2D9D8">
      <w:r xmlns:w="http://schemas.openxmlformats.org/wordprocessingml/2006/main">
        <w:t xml:space="preserve">[123] 首先，普通的 Exi 服装看起来并不像紧身衣，对吧？ -- [v5SSFengj4c] 2022-05-06 (周五) 01:27:56</w:t>
      </w:r>
    </w:p>
    <w:p w14:paraId="51152237">
      <w:r xmlns:w="http://schemas.openxmlformats.org/wordprocessingml/2006/main">
        <w:t xml:space="preserve">[124] 我很失望，她的乳晕太宽了，所以我不再相信了（哈哈）。这个尺寸，看起来就像在主屏幕插图里完全溢出来了…… -- [Xt34WfS8qy2] 2022-05-06 (周五) 01:39:22</w:t>
      </w:r>
    </w:p>
    <w:p w14:paraId="2AE084BE">
      <w:r xmlns:w="http://schemas.openxmlformats.org/wordprocessingml/2006/main">
        <w:t xml:space="preserve">[125] 我觉得你应该像往常一样和露比·阿斯特里兹组队。她们两个可以用特殊技能完成攻击和防御的减益效果，而埃克斯卡利雷亚负责场地增益和伤害前增益，所以剩下的就是加入拥有埃克斯卡利雷亚传说增益的风花，增益效果就完成了。当埃克斯卡利雷亚和埃克斯卡利雷亚的专属技能结束后，你可以用姬路替换她们。——[dcjl/DX4.S.] 2022-05-05 (周四) 01:39:26</w:t>
      </w:r>
    </w:p>
    <w:p w14:paraId="3DCB1817">
      <w:r xmlns:w="http://schemas.openxmlformats.org/wordprocessingml/2006/main">
        <w:t xml:space="preserve">[126] 她的搭档可以是诺诺诺或乌尔扎。对于攻击型角色来说，她似乎与星露比或天使艾斯卡这类无视防御的角色搭配效果不错。——[ZiUYw.TOrSg] 2022-05-05 (周四) 14:40:32</w:t>
      </w:r>
    </w:p>
    <w:p w14:paraId="02892AEF">
      <w:r xmlns:w="http://schemas.openxmlformats.org/wordprocessingml/2006/main">
        <w:t xml:space="preserve">[127] 目前来看，我觉得没必要强行打破模板阵型。如果大家都没有纳豆，或许我们可以利用特殊效果消失后的50秒，让萨纳吉、埃斯卡莱耶和玛丽埃尔发挥作用。——[jSYRMOh0GSs] 2022-05-07 (周六) 06:55:54</w:t>
      </w:r>
    </w:p>
    <w:p w14:paraId="081257A4">
      <w:r xmlns:w="http://schemas.openxmlformats.org/wordprocessingml/2006/main">
        <w:t xml:space="preserve">[128] 从这个Excaliyer来看，他们似乎没有打算在系统中引入可以同时属于多个阵营的角色。当Amaze完全释放她的女巫力量时，她很可能会被视为女巫。如果当最初的Excaliyer的战士增益效果消失后，能够召唤出最初的Exil并重新为其加持，哪怕只是靠运气，那将会很有趣。——[HWRGvQN/NFE] 2022-05-05 (周四) 23:48:44</w:t>
      </w:r>
    </w:p>
    <w:p w14:paraId="258B00AD">
      <w:r xmlns:w="http://schemas.openxmlformats.org/wordprocessingml/2006/main">
        <w:t xml:space="preserve">[129] 接下来，我希望是闪光忍者绮莉卡——[egp0pxLuLbU] 2022-05-06 (周五) 00:48:41</w:t>
      </w:r>
    </w:p>
    <w:p w14:paraId="512F58BB">
      <w:r xmlns:w="http://schemas.openxmlformats.org/wordprocessingml/2006/main">
        <w:t xml:space="preserve">[130] 我用扭蛋石抽不到，所以只好想办法攒花苞换。为了莉莉姆准备2000个花苞也真是个不小的工程…… -- [ZZWfVjkwVvM] 2022-05-06 (周五) 13:47:44</w:t>
      </w:r>
    </w:p>
    <w:p w14:paraId="4699C336">
      <w:r xmlns:w="http://schemas.openxmlformats.org/wordprocessingml/2006/main">
        <w:t xml:space="preserve">[131] 前后排会在有两个或两个以上敌人时生成，所以只有一个敌人时无关紧要。——[dcjl/DX4.S.] 2022-05-06 (周五) 18:15:13</w:t>
      </w:r>
    </w:p>
    <w:p w14:paraId="53FC1794">
      <w:r xmlns:w="http://schemas.openxmlformats.org/wordprocessingml/2006/main">
        <w:t xml:space="preserve">[132] 顺便一提，在封神之战中已经确认，如果敌方是单个单位，则会被视为前排单位并施加减益效果。——[dcjl/DX4.S.] 2022-05-06 (周五) 18:16:28</w:t>
      </w:r>
    </w:p>
    <w:p w14:paraId="7C8ADB3C">
      <w:r xmlns:w="http://schemas.openxmlformats.org/wordprocessingml/2006/main">
        <w:t xml:space="preserve">[133] 在第一部分最终战中，减益效果非常有效。——[bI09jyC2RZ.] 2022-05-07 (周六) 01:18:47</w:t>
      </w:r>
    </w:p>
    <w:p w14:paraId="3200E88A">
      <w:r xmlns:w="http://schemas.openxmlformats.org/wordprocessingml/2006/main">
        <w:t xml:space="preserve">[134] 这些Q版人物也太可爱了吧！ -- [RuThA0sQn52] 2022-05-09 (周一) 01:23:21</w:t>
      </w:r>
    </w:p>
    <w:p w14:paraId="39ECB876">
      <w:r xmlns:w="http://schemas.openxmlformats.org/wordprocessingml/2006/main">
        <w:t xml:space="preserve">[135] 够了，别再发表这些业余意见了——[H0AozPQWErQ] 2022-05-11 (周三) 09:35:28</w:t>
      </w:r>
    </w:p>
    <w:p w14:paraId="4DDD484B">
      <w:r xmlns:w="http://schemas.openxmlformats.org/wordprocessingml/2006/main">
        <w:t xml:space="preserve">[136] 我当初为了兔兔小姐的外貌投入了1000个花苞，想着应该不会后悔，但用过之后才发现，她的表现确实值得培养。——[hKHQtIjZ1GQ] 2022-05-11 (周三) 18:04:24</w:t>
      </w:r>
    </w:p>
    <w:p w14:paraId="37E7EF56">
      <w:r xmlns:w="http://schemas.openxmlformats.org/wordprocessingml/2006/main">
        <w:t xml:space="preserve">[137] 在主线剧情里，我体会到了吃东西的乐趣，但因为只有我和凯瑞尔两个人战斗，战斗环境很艰苦，所以我没长胖。但现在我可以想吃多少就吃多少，消耗掉这些卡路里的机会也更少了。就是这样。要怪就怪戴比特吧。——[tdGKOWg7gXA] 2022-05-26 (周四) 12:54:42</w:t>
      </w:r>
    </w:p>
    <w:p w14:paraId="69C2C8D1">
      <w:r xmlns:w="http://schemas.openxmlformats.org/wordprocessingml/2006/main">
        <w:t xml:space="preserve">[138] 我费了很大劲才抽到这个角色，因为我觉得他们在普通战斗和 Boss 战中都很有用，而且永远不会过时。我一点也不后悔。——[NmbXIEUGbUc] 2022-05-15 (周日) 10:38:54</w:t>
      </w:r>
    </w:p>
    <w:p w14:paraId="5EB4A0ED">
      <w:r xmlns:w="http://schemas.openxmlformats.org/wordprocessingml/2006/main">
        <w:t xml:space="preserve">[139] 在站立插图中，肤色过于突出，给人一种强烈的“睡衣”感觉，但在SD版本中，肤色处理得恰到好处，腰部和推进器特效也做得很好，整体效果相当不错。——[ZZWfVjkwVvM] 2022-06-14 (周二) 16:28:37</w:t>
      </w:r>
    </w:p>
    <w:p w14:paraId="17E1713E">
      <w:r xmlns:w="http://schemas.openxmlformats.org/wordprocessingml/2006/main">
        <w:t xml:space="preserve">[140] 不管他穿什么，他依然是耐力惊人的大猩猩，这太棒了——[yJ.1Bs3444M] 2022-07-19 (周二) 18:06:43</w:t>
      </w:r>
    </w:p>
    <w:p w14:paraId="7577C1C0">
      <w:r xmlns:w="http://schemas.openxmlformats.org/wordprocessingml/2006/main">
        <w:t xml:space="preserve">[141] 我在突袭过程中断线了，不过好像可以再试一次……还好我的萤火虫没浪费。——[5eclP7mGqqE] 2022-10-12 (周三) 18:16:48</w:t>
      </w:r>
    </w:p>
    <w:p w14:paraId="50B644FA">
      <w:r xmlns:w="http://schemas.openxmlformats.org/wordprocessingml/2006/main">
        <w:t xml:space="preserve">[142] 幕后？显然桐香出身于上弦之门，所以如果她是闪光忍者桐香的话——[O.2HcCaqhG2] 2023-02-16 (周四) 20:36:18</w:t>
      </w:r>
    </w:p>
    <w:p w14:paraId="6665BC35">
      <w:r xmlns:w="http://schemas.openxmlformats.org/wordprocessingml/2006/main">
        <w:t xml:space="preserve">[143] 推，因为今年是兔年 -- [dmx3.Gmgnfg] 2023-02-11 (周六) 12:22:05</w:t>
      </w:r>
    </w:p>
    <w:p w14:paraId="3315F862">
      <w:r xmlns:w="http://schemas.openxmlformats.org/wordprocessingml/2006/main">
        <w:t xml:space="preserve">[144] 咦？我以为攻击动画期间的时间也应该加进去？计算公式里是这么写的。我考虑过如果没有攻击目标的话，能量可能会随着时间自动补充，所以我看了大概40遍战斗录像，但能量从来没出现过不足的情况，所以我觉得它确实会补充。对了，我以为觉醒9个阶段后能量会从12.5增加到18.2，结果却是18。我没有觉醒W Guts所需的任何稀有道具…… -- [TIpVMrut1Ok] 2023-03-08 (周三) 19:16:49</w:t>
      </w:r>
    </w:p>
    <w:p w14:paraId="50D9D81B">
      <w:r xmlns:w="http://schemas.openxmlformats.org/wordprocessingml/2006/main">
        <w:t xml:space="preserve">[145] 另外，如果有人打算觉醒角色，我想请你们尝试一下。我把速度和充能都从7级提升到了8级，所以我不确定，但即使充能等级达到8级，或许仍然可以攻击5次。充能等级8级时，攻击次数是17.9。 -- [TIpVMrut1Ok] 2023-03-08 (周三) 19:25:39</w:t>
      </w:r>
    </w:p>
    <w:p w14:paraId="0F46A91B">
      <w:r xmlns:w="http://schemas.openxmlformats.org/wordprocessingml/2006/main">
        <w:t xml:space="preserve">[146] 抱歉，是我的错。我把攻击循环和攻击动作搞混了。攻击速度是1.5，蓄力速度是18，所以攻击5次后就会发动。我以为如果蓄力速度是6，那就没必要把蓄力速度升到最高了。——[oKtHMiYLZMw] 2023-03-08 (周三) 20:06:17</w:t>
      </w:r>
    </w:p>
    <w:p w14:paraId="4C99942C">
      <w:r xmlns:w="http://schemas.openxmlformats.org/wordprocessingml/2006/main">
        <w:t xml:space="preserve">[147] 她罕见地出席了此次活动，但她的着装依然大胆……某种程度上来说，如果她拥有傲人的胸部，她可能会获得很多支持（主要来自男性）——[zcQ6X6HY/Gk] 2023-04-13 (周四) 22:07:38</w:t>
      </w:r>
    </w:p>
    <w:p w14:paraId="38837FD3">
      <w:r xmlns:w="http://schemas.openxmlformats.org/wordprocessingml/2006/main">
        <w:t xml:space="preserve">[148] 恭喜时隔两年重新发行。看来除了和 Lance 的合作之外，以后每两年都会有新的合作对象了？ -- [f73zse/nf2I] 2024-03-06 (周三) 17:22:02</w:t>
      </w:r>
    </w:p>
    <w:p w14:paraId="6395E308">
      <w:r xmlns:w="http://schemas.openxmlformats.org/wordprocessingml/2006/main">
        <w:t xml:space="preserve">[149] ←使用棋盘前请务必阅读规则。</w:t>
      </w:r>
    </w:p>
    <w:p w14:paraId="49B34D26">
      <w:r xmlns:w="http://schemas.openxmlformats.org/wordprocessingml/2006/main">
        <w:t xml:space="preserve">[150] 关于规则 †</w:t>
      </w:r>
    </w:p>
    <w:p w14:paraId="6704319C">
      <w:r xmlns:w="http://schemas.openxmlformats.org/wordprocessingml/2006/main">
        <w:t xml:space="preserve">[151] 请不要抱怨或批评页面编辑者。如果您对其他人的编辑有意见，请通过“提供替代方案”或“自行编辑”的方式进行建设性沟通。</w:t>
      </w:r>
    </w:p>
    <w:p w14:paraId="5F5723BB">
      <w:r xmlns:w="http://schemas.openxmlformats.org/wordprocessingml/2006/main">
        <w:t xml:space="preserve">[152] 不要发布个人网站或其他禁止未经授权链接的网站的网址。</w:t>
      </w:r>
    </w:p>
    <w:p w14:paraId="595D1289">
      <w:r xmlns:w="http://schemas.openxmlformats.org/wordprocessingml/2006/main">
        <w:t xml:space="preserve">[153] 关于违反规则的帖子 †</w:t>
      </w:r>
    </w:p>
    <w:p w14:paraId="0AAD2CA0">
      <w:r xmlns:w="http://schemas.openxmlformats.org/wordprocessingml/2006/main">
        <w:t xml:space="preserve">[154] 禁止发布以下类型的帖子，因为它们容易造成干扰。</w:t>
      </w:r>
    </w:p>
    <w:p w14:paraId="24E88F61">
      <w:r xmlns:w="http://schemas.openxmlformats.org/wordprocessingml/2006/main">
        <w:t xml:space="preserve">[155]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B4B813F">
      <w:r xmlns:w="http://schemas.openxmlformats.org/wordprocessingml/2006/main">
        <w:t xml:space="preserve">[156] 其他包括使用此维基的人、官方管理员、艺术家、配音演员、现实生活中的个人以及 Twitter 用户等团体。</w:t>
      </w:r>
    </w:p>
    <w:p w14:paraId="6F701055">
      <w:r xmlns:w="http://schemas.openxmlformats.org/wordprocessingml/2006/main">
        <w:t xml:space="preserve">[157] 关于向管理层提交的帖子，我们容忍可以解释为用户反馈的评论，例如“我希望他们改进这一点”、“我希望他们尽快修复错误”和“维护时间太长了”，但我们不容忍使用辱骂性语言贬低管理层。</w:t>
      </w:r>
    </w:p>
    <w:p w14:paraId="732C59A5">
      <w:r xmlns:w="http://schemas.openxmlformats.org/wordprocessingml/2006/main">
        <w:t xml:space="preserve">[158] 将讨论和意见交流视为“诽谤或对抗他人”是错误的。然而，在讨论或意见交流中使用辱骂性语言、贬低他人、挑衅他人或在缺乏明确证据的情况下发表言论，都是违法行为。说话时务必注意自己的言辞。</w:t>
      </w:r>
    </w:p>
    <w:p w14:paraId="1F77FA5E">
      <w:r xmlns:w="http://schemas.openxmlformats.org/wordprocessingml/2006/main">
        <w:t xml:space="preserve">[159] 攻击性评论是指使用“做这个”或“做那个”等强烈命令、“使用粗俗语言”、“采取居高临下的态度”或“具有挑衅性”的评论。</w:t>
      </w:r>
    </w:p>
    <w:p w14:paraId="190996EE">
      <w:r xmlns:w="http://schemas.openxmlformats.org/wordprocessingml/2006/main">
        <w:t xml:space="preserve">[160] 禁止发布冒犯现有玩家的帖子，例如“还有人玩这个游戏吗？”或“这游戏已经凉了”。这并不意味着您完全不能发表任何负面言论，而是指那些超出单纯负面评价范围，构成诽谤或诋毁的帖子将被禁止发布。</w:t>
      </w:r>
    </w:p>
    <w:p w14:paraId="62D80825">
      <w:r xmlns:w="http://schemas.openxmlformats.org/wordprocessingml/2006/main">
        <w:t xml:space="preserve">[161] 公开羞辱他人，包括泄露他人的游戏内名称或UID</w:t>
      </w:r>
    </w:p>
    <w:p w14:paraId="107F1977">
      <w:r xmlns:w="http://schemas.openxmlformats.org/wordprocessingml/2006/main">
        <w:t xml:space="preserve">[162] 但是，分享有助于游戏攻略的信息和视频是允许的。</w:t>
      </w:r>
    </w:p>
    <w:p w14:paraId="6CBD06F9">
      <w:r xmlns:w="http://schemas.openxmlformats.org/wordprocessingml/2006/main">
        <w:t xml:space="preserve">[163] 参考其他应用程序</w:t>
      </w:r>
    </w:p>
    <w:p w14:paraId="4C2E56C6">
      <w:r xmlns:w="http://schemas.openxmlformats.org/wordprocessingml/2006/main">
        <w:t xml:space="preserve">[164] 在多个论坛上多次发帖</w:t>
      </w:r>
    </w:p>
    <w:p w14:paraId="7CFAA76D">
      <w:r xmlns:w="http://schemas.openxmlformats.org/wordprocessingml/2006/main">
        <w:t xml:space="preserve">[165] 写出一串毫无意义的字符</w:t>
      </w:r>
    </w:p>
    <w:p w14:paraId="5CCAA897">
      <w:r xmlns:w="http://schemas.openxmlformats.org/wordprocessingml/2006/main">
        <w:t xml:space="preserve">[166] 关于作弊和利用漏洞的帖子</w:t>
      </w:r>
    </w:p>
    <w:p w14:paraId="0D2CD1A3">
      <w:r xmlns:w="http://schemas.openxmlformats.org/wordprocessingml/2006/main">
        <w:t xml:space="preserve">[167] 最好的办法是忽略违反规则的帖子。上钩或反驳只会让事情变得更糟。</w:t>
      </w:r>
    </w:p>
    <w:p w14:paraId="425AF3D3">
      <w:r xmlns:w="http://schemas.openxmlformats.org/wordprocessingml/2006/main">
        <w:t xml:space="preserve">[168] *在上述规则中，“诽谤”指的是在没有客观证据的情况下诋毁和贬低他人。将所有批评性文章都归为“诽谤”是不正确的，所以请务必谨慎。</w:t>
      </w:r>
    </w:p>
    <w:p w14:paraId="223DCB12">
      <w:r xmlns:w="http://schemas.openxmlformats.org/wordprocessingml/2006/main">
        <w:t xml:space="preserve">[169] 关于修改和删除发帖日志 †</w:t>
      </w:r>
    </w:p>
    <w:p w14:paraId="34C05C57">
      <w:r xmlns:w="http://schemas.openxmlformats.org/wordprocessingml/2006/main">
        <w:t xml:space="preserve">[170] 但是，允许更正印刷错误、遗漏和字体颜色。（他人出于善意所做的更正也允许。）</w:t>
      </w:r>
    </w:p>
    <w:p w14:paraId="4A0CDA82">
      <w:r xmlns:w="http://schemas.openxmlformats.org/wordprocessingml/2006/main">
        <w:t xml:space="preserve">[171] 作为例外情况，您可以删除自己的帖子，但事后必须向管理员报告。此外，删除时，请将整个评论替换为以下文本，而不是完全删除：&amp;color(#ff0000){''发帖人已删除''};</w:t>
      </w:r>
    </w:p>
    <w:p w14:paraId="44E9D1E8">
      <w:r xmlns:w="http://schemas.openxmlformats.org/wordprocessingml/2006/main">
        <w:t xml:space="preserve">[172] 关于评论删除违反规则的帖子 †</w:t>
      </w:r>
    </w:p>
    <w:p w14:paraId="4868EB3F">
      <w:r xmlns:w="http://schemas.openxmlformats.org/wordprocessingml/2006/main">
        <w:t xml:space="preserve">[173] 您可以自行注释掉上述任何违反规则的评论，无需管理员许可。但是，注释掉评论后，请务必在“违规举报公告板”上进行举报。举报时请使用“违规举报公告板”上的模板。</w:t>
      </w:r>
    </w:p>
    <w:p w14:paraId="6D1E2E20">
      <w:r xmlns:w="http://schemas.openxmlformats.org/wordprocessingml/2006/main">
        <w:t xml:space="preserve">[174] 未经 CO 举报公告板举报而被删除的帖子将被恢复，而删除帖子的人将受到处罚。</w:t>
      </w:r>
    </w:p>
    <w:p w14:paraId="270DA0B5">
      <w:r xmlns:w="http://schemas.openxmlformats.org/wordprocessingml/2006/main">
        <w:t xml:space="preserve">[175] 如果您反复向 CO 举报公告板举报不违反规则的帖子，我们将认为您是自私的，并将对您实施发帖和编辑限制。</w:t>
      </w:r>
    </w:p>
    <w:p w14:paraId="4C00F93B">
      <w:r xmlns:w="http://schemas.openxmlformats.org/wordprocessingml/2006/main">
        <w:t xml:space="preserve">[176] 管理员可酌情恢复 CO 报告公告板上不违反规则的报告。</w:t>
      </w:r>
    </w:p>
    <w:p w14:paraId="2683DD90">
      <w:r xmlns:w="http://schemas.openxmlformats.org/wordprocessingml/2006/main">
        <w:t xml:space="preserve">[177] 我想再次重申我的请求：请不要评论那些没有违反规则的评论。（例如，主观判断，比如“虽然没有违反规则，但对任何人来说都明显是垃圾信息”、“恶作剧”或“评论整个帖子”。）</w:t>
      </w:r>
    </w:p>
    <w:p w14:paraId="0BF9055A">
      <w:r xmlns:w="http://schemas.openxmlformats.org/wordprocessingml/2006/main">
        <w:t xml:space="preserve">[178] 关于不违反规则但“冒犯性”的帖子 †</w:t>
      </w:r>
    </w:p>
    <w:p w14:paraId="36083B5D">
      <w:r xmlns:w="http://schemas.openxmlformats.org/wordprocessingml/2006/main">
        <w:t xml:space="preserve">[179] 即使帖子内容具有冒犯性，除非违反版规，否则不会被删除。由于每个人对冒犯性的接受程度不同，请使用 NGID 功能隐藏评论，而不是争论或恶意挑衅。</w:t>
      </w:r>
    </w:p>
    <w:p w14:paraId="429A62BE">
      <w:r xmlns:w="http://schemas.openxmlformats.org/wordprocessingml/2006/main">
        <w:t xml:space="preserve">[180] 挑衅难道不是一种违规行为吗？†</w:t>
      </w:r>
    </w:p>
    <w:p w14:paraId="3DAFBBF8">
      <w:r xmlns:w="http://schemas.openxmlformats.org/wordprocessingml/2006/main">
        <w:t xml:space="preserve">[181] 每个人对“煽动性言论”的定义都大相径庭，因此我们不认为这是违规行为。如果您认为某条评论具有煽动性，请使用 NGID 功能将其隐藏。</w:t>
      </w:r>
    </w:p>
    <w:p w14:paraId="78267496">
      <w:r xmlns:w="http://schemas.openxmlformats.org/wordprocessingml/2006/main">
        <w:t xml:space="preserve">[182] 抱怨难道不算违法吗？†</w:t>
      </w:r>
    </w:p>
    <w:p w14:paraId="6FACE740">
      <w:r xmlns:w="http://schemas.openxmlformats.org/wordprocessingml/2006/main">
        <w:t xml:space="preserve">[183] 一般而言，投诉本身并不构成违规。但是，针对本作品的负面宣传、诽谤、辱骂性语言以及超出投诉范围的对抗性帖子均构成违规。如果您认为投诉内容冒犯了您，请使用 NGID 功能将评论隐藏。</w:t>
      </w:r>
    </w:p>
    <w:p w14:paraId="304B8895">
      <w:r xmlns:w="http://schemas.openxmlformats.org/wordprocessingml/2006/main">
        <w:t xml:space="preserve">[184] 如果您不确定某个帖子是否违反规则，该怎么办？ †</w:t>
      </w:r>
    </w:p>
    <w:p w14:paraId="1A8E4DA2">
      <w:r xmlns:w="http://schemas.openxmlformats.org/wordprocessingml/2006/main">
        <w:t xml:space="preserve">[185] 有些帖子内容含糊不清，难以判断是否违规。评论删除这类含糊不清的帖子可能会导致问题，所以请不要评论删除，而是使用 NGID 功能将评论隐藏起来。</w:t>
      </w:r>
    </w:p>
    <w:p w14:paraId="66F350B6">
      <w:r xmlns:w="http://schemas.openxmlformats.org/wordprocessingml/2006/main">
        <w:t xml:space="preserve">[186] 对屡犯者的处罚 †</w:t>
      </w:r>
    </w:p>
    <w:p w14:paraId="00756276">
      <w:r xmlns:w="http://schemas.openxmlformats.org/wordprocessingml/2006/main">
        <w:t xml:space="preserve">[187] 屡次违反规则或发布特别恶意的帖子，管理员可酌情予以处罚，例如“禁止访问”或“限制发帖”。</w:t>
      </w:r>
    </w:p>
    <w:p w14:paraId="65AC1D17">
      <w:r xmlns:w="http://schemas.openxmlformats.org/wordprocessingml/2006/main">
        <w:t xml:space="preserve">[188] 如果您对进一步改进有任何建议，请通过 Wiki 管理公告板与我们联系。</w:t>
      </w:r>
    </w:p>
    <w:p w14:paraId="2E7C053C"/>
    <w:p w14:paraId="1B97C5DB">
      <w:r xmlns:w="http://schemas.openxmlformats.org/wordprocessingml/2006/main">
        <w:rPr>
          <w:b/>
        </w:rPr>
        <w:t xml:space="preserve">A073</w:t>
      </w:r>
    </w:p>
    <w:p w14:paraId="5E2D49D6">
      <w:r xmlns:w="http://schemas.openxmlformats.org/wordprocessingml/2006/main">
        <w:t xml:space="preserve">[0] 索引：所有角色 | SSR 角色 | SR 角色 | R 角色</w:t>
      </w:r>
    </w:p>
    <w:p w14:paraId="5535749B">
      <w:r xmlns:w="http://schemas.openxmlformats.org/wordprocessingml/2006/main">
        <w:t xml:space="preserve">[1] 基本信息</w:t>
      </w:r>
    </w:p>
    <w:p w14:paraId="083C8CDA">
      <w:r xmlns:w="http://schemas.openxmlformats.org/wordprocessingml/2006/main">
        <w:t xml:space="preserve">[2] 内容适用性简易评估</w:t>
      </w:r>
    </w:p>
    <w:p w14:paraId="7700CF30">
      <w:r xmlns:w="http://schemas.openxmlformats.org/wordprocessingml/2006/main">
        <w:t xml:space="preserve">[3] 其他版本及相关角色</w:t>
      </w:r>
    </w:p>
    <w:p w14:paraId="2FC12CC2">
      <w:r xmlns:w="http://schemas.openxmlformats.org/wordprocessingml/2006/main">
        <w:t xml:space="preserve">[4] 琐事</w:t>
      </w:r>
    </w:p>
    <w:p w14:paraId="05FA801F">
      <w:r xmlns:w="http://schemas.openxmlformats.org/wordprocessingml/2006/main">
        <w:t xml:space="preserve">[5] 官方推特账号介绍</w:t>
      </w:r>
    </w:p>
    <w:p w14:paraId="19C3C1B3">
      <w:r xmlns:w="http://schemas.openxmlformats.org/wordprocessingml/2006/main">
        <w:t xml:space="preserve">[6] 评论表单</w:t>
      </w:r>
    </w:p>
    <w:p w14:paraId="5617BFC5">
      <w:r xmlns:w="http://schemas.openxmlformats.org/wordprocessingml/2006/main">
        <w:t xml:space="preserve">[7] 基本信息 †</w:t>
      </w:r>
    </w:p>
    <w:p w14:paraId="19D7EB40">
      <w:r xmlns:w="http://schemas.openxmlformats.org/wordprocessingml/2006/main">
        <w:t xml:space="preserve">[8] 变换图像</w:t>
      </w:r>
    </w:p>
    <w:p w14:paraId="0D4EA6A8">
      <w:r xmlns:w="http://schemas.openxmlformats.org/wordprocessingml/2006/main">
        <w:t xml:space="preserve">[9] 简介</w:t>
      </w:r>
    </w:p>
    <w:p w14:paraId="55C127F3">
      <w:r xmlns:w="http://schemas.openxmlformats.org/wordprocessingml/2006/main">
        <w:t xml:space="preserve">[10] 姓名</w:t>
      </w:r>
    </w:p>
    <w:p w14:paraId="2BF7B608">
      <w:r xmlns:w="http://schemas.openxmlformats.org/wordprocessingml/2006/main">
        <w:t xml:space="preserve">[11] 节拍增强丝滑</w:t>
      </w:r>
    </w:p>
    <w:p w14:paraId="7CC7EA74">
      <w:r xmlns:w="http://schemas.openxmlformats.org/wordprocessingml/2006/main">
        <w:t xml:space="preserve">[12] 真实姓名</w:t>
      </w:r>
    </w:p>
    <w:p w14:paraId="04B23C73">
      <w:r xmlns:w="http://schemas.openxmlformats.org/wordprocessingml/2006/main">
        <w:t xml:space="preserve">[13] 丝滑小葡萄干</w:t>
      </w:r>
    </w:p>
    <w:p w14:paraId="0697830D">
      <w:r xmlns:w="http://schemas.openxmlformats.org/wordprocessingml/2006/main">
        <w:t xml:space="preserve">[14] 稀有度</w:t>
      </w:r>
    </w:p>
    <w:p w14:paraId="4E737403">
      <w:r xmlns:w="http://schemas.openxmlformats.org/wordprocessingml/2006/main">
        <w:t xml:space="preserve">[15] 普通攻击</w:t>
      </w:r>
    </w:p>
    <w:p w14:paraId="622BC971">
      <w:r xmlns:w="http://schemas.openxmlformats.org/wordprocessingml/2006/main">
        <w:t xml:space="preserve">[16] 近战攻击（物理）</w:t>
      </w:r>
    </w:p>
    <w:p w14:paraId="136557EE">
      <w:r xmlns:w="http://schemas.openxmlformats.org/wordprocessingml/2006/main">
        <w:t xml:space="preserve">[17] 附属派系</w:t>
      </w:r>
    </w:p>
    <w:p w14:paraId="0B70F152">
      <w:r xmlns:w="http://schemas.openxmlformats.org/wordprocessingml/2006/main">
        <w:t xml:space="preserve">[18] 战士（异界）</w:t>
      </w:r>
    </w:p>
    <w:p w14:paraId="534083E8">
      <w:r xmlns:w="http://schemas.openxmlformats.org/wordprocessingml/2006/main">
        <w:t xml:space="preserve">[19] 特殊属性</w:t>
      </w:r>
    </w:p>
    <w:p w14:paraId="5E42D449">
      <w:r xmlns:w="http://schemas.openxmlformats.org/wordprocessingml/2006/main">
        <w:t xml:space="preserve">[20] 合作</w:t>
      </w:r>
    </w:p>
    <w:p w14:paraId="35948C09">
      <w:r xmlns:w="http://schemas.openxmlformats.org/wordprocessingml/2006/main">
        <w:t xml:space="preserve">[21] 榊原唯</w:t>
      </w:r>
    </w:p>
    <w:p w14:paraId="04A5CF33">
      <w:r xmlns:w="http://schemas.openxmlformats.org/wordprocessingml/2006/main">
        <w:t xml:space="preserve">[22] 插图</w:t>
      </w:r>
    </w:p>
    <w:p w14:paraId="2973E94C">
      <w:r xmlns:w="http://schemas.openxmlformats.org/wordprocessingml/2006/main">
        <w:t xml:space="preserve">[23]猎户座</w:t>
      </w:r>
    </w:p>
    <w:p w14:paraId="3CE584BD">
      <w:r xmlns:w="http://schemas.openxmlformats.org/wordprocessingml/2006/main">
        <w:t xml:space="preserve">[24] SD字符</w:t>
      </w:r>
    </w:p>
    <w:p w14:paraId="7010D87A">
      <w:r xmlns:w="http://schemas.openxmlformats.org/wordprocessingml/2006/main">
        <w:t xml:space="preserve">[25] 风味文字</w:t>
      </w:r>
    </w:p>
    <w:p w14:paraId="433A867F">
      <w:r xmlns:w="http://schemas.openxmlformats.org/wordprocessingml/2006/main">
        <w:t xml:space="preserve">[26] “来吧！为了和平！”她挥舞着可以变形为剑、盾或盔甲的魔法道具“小家伙”，曾是异世界令人闻风丧胆的恶魔，如今已化身为人类少女。无论作为人类还是恶魔，即便如今作为一名超级战士，她都是一位心地善良、英勇无畏的英雄，总是忍不住想要拯救那些受苦之人。她是来自RA15年的异界生物。</w:t>
      </w:r>
    </w:p>
    <w:p w14:paraId="2DF429C8">
      <w:r xmlns:w="http://schemas.openxmlformats.org/wordprocessingml/2006/main">
        <w:t xml:space="preserve">[27] 如何获得</w:t>
      </w:r>
    </w:p>
    <w:p w14:paraId="7F2C106F">
      <w:r xmlns:w="http://schemas.openxmlformats.org/wordprocessingml/2006/main">
        <w:t xml:space="preserve">[28] 限时扭蛋</w:t>
      </w:r>
    </w:p>
    <w:p w14:paraId="53F557A9">
      <w:r xmlns:w="http://schemas.openxmlformats.org/wordprocessingml/2006/main">
        <w:t xml:space="preserve">[29] 基础属性（1星）* 每增加1星+50%，5星时为1星值的3倍</w:t>
      </w:r>
    </w:p>
    <w:p w14:paraId="5D10E86D">
      <w:r xmlns:w="http://schemas.openxmlformats.org/wordprocessingml/2006/main">
        <w:t xml:space="preserve">[30] 级</w:t>
      </w:r>
    </w:p>
    <w:p w14:paraId="2AD29FBC">
      <w:r xmlns:w="http://schemas.openxmlformats.org/wordprocessingml/2006/main">
        <w:t xml:space="preserve">[31] 耐力</w:t>
      </w:r>
    </w:p>
    <w:p w14:paraId="0200FFBB">
      <w:r xmlns:w="http://schemas.openxmlformats.org/wordprocessingml/2006/main">
        <w:t xml:space="preserve">[32] 攻击力</w:t>
      </w:r>
    </w:p>
    <w:p w14:paraId="4ED494CC">
      <w:r xmlns:w="http://schemas.openxmlformats.org/wordprocessingml/2006/main">
        <w:t xml:space="preserve">[33] 防御能力</w:t>
      </w:r>
    </w:p>
    <w:p w14:paraId="72A25015">
      <w:r xmlns:w="http://schemas.openxmlformats.org/wordprocessingml/2006/main">
        <w:t xml:space="preserve">[34] 魔法力量</w:t>
      </w:r>
    </w:p>
    <w:p w14:paraId="55CFDFBE">
      <w:r xmlns:w="http://schemas.openxmlformats.org/wordprocessingml/2006/main">
        <w:t xml:space="preserve">[35] 魔法抗性</w:t>
      </w:r>
    </w:p>
    <w:p w14:paraId="3C3D6681">
      <w:r xmlns:w="http://schemas.openxmlformats.org/wordprocessingml/2006/main">
        <w:t xml:space="preserve">[36] 详细状态</w:t>
      </w:r>
    </w:p>
    <w:p w14:paraId="57CEB2F4">
      <w:r xmlns:w="http://schemas.openxmlformats.org/wordprocessingml/2006/main">
        <w:t xml:space="preserve">[37] 准确性</w:t>
      </w:r>
    </w:p>
    <w:p w14:paraId="525C44D3">
      <w:r xmlns:w="http://schemas.openxmlformats.org/wordprocessingml/2006/main">
        <w:t xml:space="preserve">[38] 回避能力</w:t>
      </w:r>
    </w:p>
    <w:p w14:paraId="3327E09D">
      <w:r xmlns:w="http://schemas.openxmlformats.org/wordprocessingml/2006/main">
        <w:t xml:space="preserve">[39] 连续命中率</w:t>
      </w:r>
    </w:p>
    <w:p w14:paraId="6DBF78C9">
      <w:r xmlns:w="http://schemas.openxmlformats.org/wordprocessingml/2006/main">
        <w:t xml:space="preserve">[40] 反击率</w:t>
      </w:r>
    </w:p>
    <w:p w14:paraId="7F49C11F">
      <w:r xmlns:w="http://schemas.openxmlformats.org/wordprocessingml/2006/main">
        <w:t xml:space="preserve">[41] 眩晕激活率</w:t>
      </w:r>
    </w:p>
    <w:p w14:paraId="6D0053B7">
      <w:r xmlns:w="http://schemas.openxmlformats.org/wordprocessingml/2006/main">
        <w:t xml:space="preserve">[42] 抗眩晕能力</w:t>
      </w:r>
    </w:p>
    <w:p w14:paraId="4D602385">
      <w:r xmlns:w="http://schemas.openxmlformats.org/wordprocessingml/2006/main">
        <w:t xml:space="preserve">[43] 移动速度</w:t>
      </w:r>
    </w:p>
    <w:p w14:paraId="4B10E537">
      <w:r xmlns:w="http://schemas.openxmlformats.org/wordprocessingml/2006/main">
        <w:t xml:space="preserve">[44] 部署速度</w:t>
      </w:r>
    </w:p>
    <w:p w14:paraId="1D988F77">
      <w:r xmlns:w="http://schemas.openxmlformats.org/wordprocessingml/2006/main">
        <w:t xml:space="preserve">[45] 行动速度</w:t>
      </w:r>
    </w:p>
    <w:p w14:paraId="5184238B">
      <w:r xmlns:w="http://schemas.openxmlformats.org/wordprocessingml/2006/main">
        <w:t xml:space="preserve">[46] 特殊填充量</w:t>
      </w:r>
    </w:p>
    <w:p w14:paraId="6278C8CD">
      <w:r xmlns:w="http://schemas.openxmlformats.org/wordprocessingml/2006/main">
        <w:t xml:space="preserve">[47] 特殊招式</w:t>
      </w:r>
    </w:p>
    <w:p w14:paraId="4420D5FE">
      <w:r xmlns:w="http://schemas.openxmlformats.org/wordprocessingml/2006/main">
        <w:t xml:space="preserve">[48] 姓名</w:t>
      </w:r>
    </w:p>
    <w:p w14:paraId="16D9361F">
      <w:r xmlns:w="http://schemas.openxmlformats.org/wordprocessingml/2006/main">
        <w:t xml:space="preserve">[49] 效应</w:t>
      </w:r>
    </w:p>
    <w:p w14:paraId="71CED344">
      <w:r xmlns:w="http://schemas.openxmlformats.org/wordprocessingml/2006/main">
        <w:t xml:space="preserve">[50] 径直走，然后击</w:t>
      </w:r>
    </w:p>
    <w:p w14:paraId="7DDBD9CA">
      <w:r xmlns:w="http://schemas.openxmlformats.org/wordprocessingml/2006/main">
        <w:t xml:space="preserve">[51] 对单个敌人造成 6 倍物理伤害。场上除自身外，每有一个友方单位，特殊技能的威力就提高 10%（最高 40%）。</w:t>
      </w:r>
    </w:p>
    <w:p w14:paraId="49610727">
      <w:r xmlns:w="http://schemas.openxmlformats.org/wordprocessingml/2006/main">
        <w:t xml:space="preserve">[52] 直接出拳 +</w:t>
      </w:r>
    </w:p>
    <w:p w14:paraId="4356A179">
      <w:r xmlns:w="http://schemas.openxmlformats.org/wordprocessingml/2006/main">
        <w:t xml:space="preserve">[53] 对单个敌人造成 9 倍物理伤害。场上除自身外，每有一个友方单位，特殊技能的威力就提高 15%（最高 60%）。</w:t>
      </w:r>
    </w:p>
    <w:p w14:paraId="46BCB985">
      <w:r xmlns:w="http://schemas.openxmlformats.org/wordprocessingml/2006/main">
        <w:t xml:space="preserve">[54] 独特效果</w:t>
      </w:r>
    </w:p>
    <w:p w14:paraId="20D4CBD1">
      <w:r xmlns:w="http://schemas.openxmlformats.org/wordprocessingml/2006/main">
        <w:t xml:space="preserve">[55] 姓名</w:t>
      </w:r>
    </w:p>
    <w:p w14:paraId="0FF1BC5D">
      <w:r xmlns:w="http://schemas.openxmlformats.org/wordprocessingml/2006/main">
        <w:t xml:space="preserve">[56] 效应</w:t>
      </w:r>
    </w:p>
    <w:p w14:paraId="7364C669">
      <w:r xmlns:w="http://schemas.openxmlformats.org/wordprocessingml/2006/main">
        <w:t xml:space="preserve">[57] 英雄品质</w:t>
      </w:r>
    </w:p>
    <w:p w14:paraId="62C0ADC2">
      <w:r xmlns:w="http://schemas.openxmlformats.org/wordprocessingml/2006/main">
        <w:t xml:space="preserve">[58] 当你的任何单位撤退时，你的攻击速度提高 2.5%（最高 20%）。</w:t>
      </w:r>
    </w:p>
    <w:p w14:paraId="69FF21F7">
      <w:r xmlns:w="http://schemas.openxmlformats.org/wordprocessingml/2006/main">
        <w:t xml:space="preserve">[59] 英雄品质 +</w:t>
      </w:r>
    </w:p>
    <w:p w14:paraId="3EE30DA1">
      <w:r xmlns:w="http://schemas.openxmlformats.org/wordprocessingml/2006/main">
        <w:t xml:space="preserve">[60] 当你的任何单位撤退时，你的攻击速度提高 5%（最高 20%）。</w:t>
      </w:r>
    </w:p>
    <w:p w14:paraId="12602F2B">
      <w:r xmlns:w="http://schemas.openxmlformats.org/wordprocessingml/2006/main">
        <w:t xml:space="preserve">[61] 休闲装照片</w:t>
      </w:r>
    </w:p>
    <w:p w14:paraId="4ED772AA">
      <w:r xmlns:w="http://schemas.openxmlformats.org/wordprocessingml/2006/main">
        <w:t xml:space="preserve">[62] 增强图像</w:t>
      </w:r>
    </w:p>
    <w:p w14:paraId="40F66871">
      <w:r xmlns:w="http://schemas.openxmlformats.org/wordprocessingml/2006/main">
        <w:t xml:space="preserve">[63] 在游戏中 †</w:t>
      </w:r>
    </w:p>
    <w:p w14:paraId="7E46552A">
      <w:r xmlns:w="http://schemas.openxmlformats.org/wordprocessingml/2006/main">
        <w:t xml:space="preserve">[64] 该单体攻击手于 2023 年 9 月 27 日在联动活动“兰斯 IV - 团队的遗产 -”中登场，其条件较为宽松，只需场上有 5 个人即可造成 14.4 倍单体伤害（需要觉醒），在当时，这实际上是最强的单体特殊技能。</w:t>
      </w:r>
    </w:p>
    <w:p w14:paraId="2EACA671">
      <w:r xmlns:w="http://schemas.openxmlformats.org/wordprocessingml/2006/main">
        <w:t xml:space="preserve">[65] 此特殊技能为单体攻击技能，不附带任何增益或减益效果。如上所述，场上友军数量越多，其威力无条件提升。发动此技能时，应尽量保持场上至少有5名友军。</w:t>
      </w:r>
    </w:p>
    <w:p w14:paraId="4D08EBFA">
      <w:r xmlns:w="http://schemas.openxmlformats.org/wordprocessingml/2006/main">
        <w:t xml:space="preserve">[66] 在团队副本中，该独特技能在首发阵容中几乎毫无用处；即使将其置于拥有大量后续队员或强力首发队员的阵型中，其触发时机和次数也完全取决于运气，难以稳定触发。此外，该独特技能与拥有因耐力降低而阻止撤退的独特效果的角色，以及拥有或赋予“Zippo”效果的角色不兼容。</w:t>
      </w:r>
    </w:p>
    <w:p w14:paraId="5BD1A002">
      <w:r xmlns:w="http://schemas.openxmlformats.org/wordprocessingml/2006/main">
        <w:t xml:space="preserve">[67] 特殊攻击和专属攻击提供的伤害提升并非增益效果，因此不受增益移除的影响，并且可以与任何队友的增益效果叠加，这无疑是一大优势。通过充分利用行动速度和特殊充能觉醒，搭配使用拥有特殊槽提升和速度提升的角色，并发挥专属效果，可以激活更多特殊招式，从而更有效地发挥这一优势。</w:t>
      </w:r>
    </w:p>
    <w:p w14:paraId="12A41A75">
      <w:r xmlns:w="http://schemas.openxmlformats.org/wordprocessingml/2006/main">
        <w:t xml:space="preserve">[68] 它的基础属性中，耐力和防御力并列最高，其他两项属性则处于平均水平或高于平均水平。尽管外表看起来有些笨拙，但其3.5秒的移动速度却相当迅捷灵活。此外，它还拥有50的反击能力，与其坦克般的外形相符。它的攻击力、行动速度和特殊攻击充能速度则略低于平均水平。</w:t>
      </w:r>
    </w:p>
    <w:p w14:paraId="1D6B38FE">
      <w:r xmlns:w="http://schemas.openxmlformats.org/wordprocessingml/2006/main">
        <w:t xml:space="preserve">[69] 推荐装备包括引擎和皮带作为基本装备，以及纳豆类装备以保持长时间稳定。辅助装备包括闪电迅捷、束缚龟壳和精准之刃。</w:t>
      </w:r>
    </w:p>
    <w:p w14:paraId="2E3DCCD3">
      <w:r xmlns:w="http://schemas.openxmlformats.org/wordprocessingml/2006/main">
        <w:t xml:space="preserve">[70] 简单的内容适宜性评估 †</w:t>
      </w:r>
    </w:p>
    <w:p w14:paraId="0928964E">
      <w:r xmlns:w="http://schemas.openxmlformats.org/wordprocessingml/2006/main">
        <w:t xml:space="preserve">[71] 合适的内容、推荐的装备示例、角色发展目标等。</w:t>
      </w:r>
    </w:p>
    <w:p w14:paraId="1887F684">
      <w:r xmlns:w="http://schemas.openxmlformats.org/wordprocessingml/2006/main">
        <w:t xml:space="preserve">[72] 兼容内容</w:t>
      </w:r>
    </w:p>
    <w:p w14:paraId="6DC26B9D">
      <w:r xmlns:w="http://schemas.openxmlformats.org/wordprocessingml/2006/main">
        <w:t xml:space="preserve">[73] 天赋</w:t>
      </w:r>
    </w:p>
    <w:p w14:paraId="1D740BAF">
      <w:r xmlns:w="http://schemas.openxmlformats.org/wordprocessingml/2006/main">
        <w:t xml:space="preserve">[74] 简短评论</w:t>
      </w:r>
    </w:p>
    <w:p w14:paraId="6ECBCCED">
      <w:r xmlns:w="http://schemas.openxmlformats.org/wordprocessingml/2006/main">
        <w:t xml:space="preserve">[75] 主线任务 事件任务</w:t>
      </w:r>
    </w:p>
    <w:p w14:paraId="5B8EED12">
      <w:r xmlns:w="http://schemas.openxmlformats.org/wordprocessingml/2006/main">
        <w:t xml:space="preserve">[76] 他可以毫无问题地完成任务，但几乎没有理由专门选择他。</w:t>
      </w:r>
    </w:p>
    <w:p w14:paraId="5CE9465D">
      <w:r xmlns:w="http://schemas.openxmlformats.org/wordprocessingml/2006/main">
        <w:t xml:space="preserve">[77] 突袭战</w:t>
      </w:r>
    </w:p>
    <w:p w14:paraId="1FD44FB2">
      <w:r xmlns:w="http://schemas.openxmlformats.org/wordprocessingml/2006/main">
        <w:t xml:space="preserve">[78] 单体终极攻击几乎无条件提升60%伤害，威力强大。如果其独特效果可以激活就更好了（装备示例见下文）。</w:t>
      </w:r>
    </w:p>
    <w:p w14:paraId="531CAAE6">
      <w:r xmlns:w="http://schemas.openxmlformats.org/wordprocessingml/2006/main">
        <w:t xml:space="preserve">[79] 湮灭</w:t>
      </w:r>
    </w:p>
    <w:p w14:paraId="285E6C3C">
      <w:r xmlns:w="http://schemas.openxmlformats.org/wordprocessingml/2006/main">
        <w:t xml:space="preserve">[80] 不适合单体特殊攻击</w:t>
      </w:r>
    </w:p>
    <w:p w14:paraId="25E0E4B6">
      <w:r xmlns:w="http://schemas.openxmlformats.org/wordprocessingml/2006/main">
        <w:t xml:space="preserve">[81] B宇宙</w:t>
      </w:r>
    </w:p>
    <w:p w14:paraId="5AD52A9A">
      <w:r xmlns:w="http://schemas.openxmlformats.org/wordprocessingml/2006/main">
        <w:t xml:space="preserve">[82] 特殊招式具有很高的倍率，其独特的效果很容易发动，而且无法被无效化或移除。</w:t>
      </w:r>
    </w:p>
    <w:p w14:paraId="1FE4F588">
      <w:r xmlns:w="http://schemas.openxmlformats.org/wordprocessingml/2006/main">
        <w:t xml:space="preserve">[83] 能力评估指标</w:t>
      </w:r>
    </w:p>
    <w:p w14:paraId="3075E38C">
      <w:r xmlns:w="http://schemas.openxmlformats.org/wordprocessingml/2006/main">
        <w:t xml:space="preserve">[84] ◎：优秀内容。最有可能发挥出色。○：合适内容。有较高发挥潜力。△：一般。需要一些技巧才能发挥良好，但选择理由不多。×：不合适内容。由于与内容规则、游戏系统、难度等级等不兼容，难以发挥出色。*2014年3月更新</w:t>
      </w:r>
    </w:p>
    <w:p w14:paraId="6D682C2F">
      <w:r xmlns:w="http://schemas.openxmlformats.org/wordprocessingml/2006/main">
        <w:t xml:space="preserve">[85] 突袭</w:t>
      </w:r>
    </w:p>
    <w:p w14:paraId="11855F4B">
      <w:r xmlns:w="http://schemas.openxmlformats.org/wordprocessingml/2006/main">
        <w:t xml:space="preserve">[86] 推荐设备示例</w:t>
      </w:r>
    </w:p>
    <w:p w14:paraId="21038072">
      <w:r xmlns:w="http://schemas.openxmlformats.org/wordprocessingml/2006/main">
        <w:t xml:space="preserve">[87] 主要设备</w:t>
      </w:r>
    </w:p>
    <w:p w14:paraId="6E9DA9C0">
      <w:r xmlns:w="http://schemas.openxmlformats.org/wordprocessingml/2006/main">
        <w:t xml:space="preserve">[88] 子设备</w:t>
      </w:r>
    </w:p>
    <w:p w14:paraId="314FC618">
      <w:r xmlns:w="http://schemas.openxmlformats.org/wordprocessingml/2006/main">
        <w:t xml:space="preserve">[89] 一件令人愉悦的物品</w:t>
      </w:r>
    </w:p>
    <w:p w14:paraId="1195537C">
      <w:r xmlns:w="http://schemas.openxmlformats.org/wordprocessingml/2006/main">
        <w:t xml:space="preserve">[90] 发展目标</w:t>
      </w:r>
    </w:p>
    <w:p w14:paraId="2241CB62">
      <w:r xmlns:w="http://schemas.openxmlformats.org/wordprocessingml/2006/main">
        <w:t xml:space="preserve">[91] 突破极限</w:t>
      </w:r>
    </w:p>
    <w:p w14:paraId="64E1E35C">
      <w:r xmlns:w="http://schemas.openxmlformats.org/wordprocessingml/2006/main">
        <w:t xml:space="preserve">[92] 致命觉醒</w:t>
      </w:r>
    </w:p>
    <w:p w14:paraId="7483F473">
      <w:r xmlns:w="http://schemas.openxmlformats.org/wordprocessingml/2006/main">
        <w:t xml:space="preserve">[93] 独特的觉醒</w:t>
      </w:r>
    </w:p>
    <w:p w14:paraId="74DF3800">
      <w:r xmlns:w="http://schemas.openxmlformats.org/wordprocessingml/2006/main">
        <w:t xml:space="preserve">[94] 行动速度</w:t>
      </w:r>
    </w:p>
    <w:p w14:paraId="748B0779">
      <w:r xmlns:w="http://schemas.openxmlformats.org/wordprocessingml/2006/main">
        <w:t xml:space="preserve">[95] 特别收费</w:t>
      </w:r>
    </w:p>
    <w:p w14:paraId="0A298168">
      <w:r xmlns:w="http://schemas.openxmlformats.org/wordprocessingml/2006/main">
        <w:t xml:space="preserve">[96] 其他</w:t>
      </w:r>
    </w:p>
    <w:p w14:paraId="0A4DB747">
      <w:r xmlns:w="http://schemas.openxmlformats.org/wordprocessingml/2006/main">
        <w:t xml:space="preserve">[97] 培训费用</w:t>
      </w:r>
    </w:p>
    <w:p w14:paraId="1632830A">
      <w:r xmlns:w="http://schemas.openxmlformats.org/wordprocessingml/2006/main">
        <w:t xml:space="preserve">[98] 3.1 秒 19 次</w:t>
      </w:r>
    </w:p>
    <w:p w14:paraId="65EBB1F7">
      <w:r xmlns:w="http://schemas.openxmlformats.org/wordprocessingml/2006/main">
        <w:t xml:space="preserve">[99] 13.5% 20次</w:t>
      </w:r>
    </w:p>
    <w:p w14:paraId="3BFFED32">
      <w:r xmlns:w="http://schemas.openxmlformats.org/wordprocessingml/2006/main">
        <w:t xml:space="preserve">[100] 备注</w:t>
      </w:r>
    </w:p>
    <w:p w14:paraId="2EC0EA4F">
      <w:r xmlns:w="http://schemas.openxmlformats.org/wordprocessingml/2006/main">
        <w:t xml:space="preserve">[101] *2016年4月更新</w:t>
      </w:r>
    </w:p>
    <w:p w14:paraId="1BCEC5CA">
      <w:r xmlns:w="http://schemas.openxmlformats.org/wordprocessingml/2006/main">
        <w:t xml:space="preserve">[102] 其他版本 / 相关角色 †</w:t>
      </w:r>
    </w:p>
    <w:p w14:paraId="2B1757D7">
      <w:r xmlns:w="http://schemas.openxmlformats.org/wordprocessingml/2006/main">
        <w:t xml:space="preserve">[103] 节拍雕塑家莎缇拉</w:t>
      </w:r>
    </w:p>
    <w:p w14:paraId="107A0D4A">
      <w:r xmlns:w="http://schemas.openxmlformats.org/wordprocessingml/2006/main">
        <w:t xml:space="preserve">[104] Beat Vision Rizna</w:t>
      </w:r>
    </w:p>
    <w:p w14:paraId="148FFDCA">
      <w:r xmlns:w="http://schemas.openxmlformats.org/wordprocessingml/2006/main">
        <w:t xml:space="preserve">[105] 与兰斯相关的角色列表</w:t>
      </w:r>
    </w:p>
    <w:p w14:paraId="5CA9C1F6">
      <w:r xmlns:w="http://schemas.openxmlformats.org/wordprocessingml/2006/main">
        <w:t xml:space="preserve">[106] 与兰斯相关的角色列表</w:t>
      </w:r>
    </w:p>
    <w:p w14:paraId="3E82886C">
      <w:r xmlns:w="http://schemas.openxmlformats.org/wordprocessingml/2006/main">
        <w:t xml:space="preserve">[107] 击败技术不佳的卡娜米</w:t>
      </w:r>
    </w:p>
    <w:p w14:paraId="3BDC7AB1">
      <w:r xmlns:w="http://schemas.openxmlformats.org/wordprocessingml/2006/main">
        <w:t xml:space="preserve">[108] 击败战术 乌尔扎 SR</w:t>
      </w:r>
    </w:p>
    <w:p w14:paraId="6287FBEF">
      <w:r xmlns:w="http://schemas.openxmlformats.org/wordprocessingml/2006/main">
        <w:t xml:space="preserve">[109] 安静的静香</w:t>
      </w:r>
    </w:p>
    <w:p w14:paraId="7EF39526">
      <w:r xmlns:w="http://schemas.openxmlformats.org/wordprocessingml/2006/main">
        <w:t xml:space="preserve">[110] 节拍平静凪 SR</w:t>
      </w:r>
    </w:p>
    <w:p w14:paraId="5801AF5E">
      <w:r xmlns:w="http://schemas.openxmlformats.org/wordprocessingml/2006/main">
        <w:t xml:space="preserve">[111] 节拍雕塑家莎缇拉</w:t>
      </w:r>
    </w:p>
    <w:p w14:paraId="6C569D4C">
      <w:r xmlns:w="http://schemas.openxmlformats.org/wordprocessingml/2006/main">
        <w:t xml:space="preserve">[112] Beat Vision Rizna</w:t>
      </w:r>
    </w:p>
    <w:p w14:paraId="5FFE47CF">
      <w:r xmlns:w="http://schemas.openxmlformats.org/wordprocessingml/2006/main">
        <w:t xml:space="preserve">[113] 击败郁金香玛丽亚SR</w:t>
      </w:r>
    </w:p>
    <w:p w14:paraId="3735967A">
      <w:r xmlns:w="http://schemas.openxmlformats.org/wordprocessingml/2006/main">
        <w:t xml:space="preserve">[114] 击败总统希拉</w:t>
      </w:r>
    </w:p>
    <w:p w14:paraId="3E4D9925">
      <w:r xmlns:w="http://schemas.openxmlformats.org/wordprocessingml/2006/main">
        <w:t xml:space="preserve">[115] 节拍增强丝滑</w:t>
      </w:r>
    </w:p>
    <w:p w14:paraId="18B9FF07">
      <w:r xmlns:w="http://schemas.openxmlformats.org/wordprocessingml/2006/main">
        <w:t xml:space="preserve">[116] 击败女王莉亚SR</w:t>
      </w:r>
    </w:p>
    <w:p w14:paraId="245BD86C">
      <w:r xmlns:w="http://schemas.openxmlformats.org/wordprocessingml/2006/main">
        <w:t xml:space="preserve">[117] 千金町</w:t>
      </w:r>
    </w:p>
    <w:p w14:paraId="3B2E2AD0">
      <w:r xmlns:w="http://schemas.openxmlformats.org/wordprocessingml/2006/main">
        <w:t xml:space="preserve">[118] 千金座狼</w:t>
      </w:r>
    </w:p>
    <w:p w14:paraId="1365E9C8">
      <w:r xmlns:w="http://schemas.openxmlformats.org/wordprocessingml/2006/main">
        <w:t xml:space="preserve">[119] 闪光忍者福州酱 SR</w:t>
      </w:r>
    </w:p>
    <w:p w14:paraId="5EB680F1">
      <w:r xmlns:w="http://schemas.openxmlformats.org/wordprocessingml/2006/main">
        <w:t xml:space="preserve">[120] 击败火星剑心</w:t>
      </w:r>
    </w:p>
    <w:p w14:paraId="6C9E2BC3">
      <w:r xmlns:w="http://schemas.openxmlformats.org/wordprocessingml/2006/main">
        <w:t xml:space="preserve">[121] 女巫瑞玛 R 山赏金</w:t>
      </w:r>
    </w:p>
    <w:p w14:paraId="19588FFA">
      <w:r xmlns:w="http://schemas.openxmlformats.org/wordprocessingml/2006/main">
        <w:t xml:space="preserve">[122] 魔法少女莉玛 SSR 山间美食</w:t>
      </w:r>
    </w:p>
    <w:p w14:paraId="3F34EE7F">
      <w:r xmlns:w="http://schemas.openxmlformats.org/wordprocessingml/2006/main">
        <w:t xml:space="preserve">[123] 女巫拉梅尔海鲜</w:t>
      </w:r>
    </w:p>
    <w:p w14:paraId="12BFCBBF">
      <w:r xmlns:w="http://schemas.openxmlformats.org/wordprocessingml/2006/main">
        <w:t xml:space="preserve">[124] 魔法少女 La Mer SSR 海鲜</w:t>
      </w:r>
    </w:p>
    <w:p w14:paraId="4DF604D1">
      <w:r xmlns:w="http://schemas.openxmlformats.org/wordprocessingml/2006/main">
        <w:t xml:space="preserve">[125] 女巫皮卡 R Kyankyan</w:t>
      </w:r>
    </w:p>
    <w:p w14:paraId="1CAB9133">
      <w:r xmlns:w="http://schemas.openxmlformats.org/wordprocessingml/2006/main">
        <w:t xml:space="preserve">[126] 舞蹈女王皮卡 SSR 青青</w:t>
      </w:r>
    </w:p>
    <w:p w14:paraId="318C793E">
      <w:r xmlns:w="http://schemas.openxmlformats.org/wordprocessingml/2006/main">
        <w:t xml:space="preserve">[127] 兰斯</w:t>
      </w:r>
    </w:p>
    <w:p w14:paraId="67346EE4">
      <w:r xmlns:w="http://schemas.openxmlformats.org/wordprocessingml/2006/main">
        <w:t xml:space="preserve">[128] 包含剧透</w:t>
      </w:r>
    </w:p>
    <w:p w14:paraId="0C70DC34">
      <w:r xmlns:w="http://schemas.openxmlformats.org/wordprocessingml/2006/main">
        <w:t xml:space="preserve">[129] 愤怒的维卡·加翁 SSR 与超高战争世界中的凯布里斯是同一存在</w:t>
      </w:r>
    </w:p>
    <w:p w14:paraId="7E3971C5">
      <w:r xmlns:w="http://schemas.openxmlformats.org/wordprocessingml/2006/main">
        <w:t xml:space="preserve">[130] 琐事 †</w:t>
      </w:r>
    </w:p>
    <w:p w14:paraId="69DA4AED">
      <w:r xmlns:w="http://schemas.openxmlformats.org/wordprocessingml/2006/main">
        <w:t xml:space="preserve">[131] 她和莎缇拉、莉兹娜一样，也是一名曾经的恶魔。她也是在原作故事结束后，从另一个世界加入战斗的。</w:t>
      </w:r>
    </w:p>
    <w:p w14:paraId="4E3C8EAC">
      <w:r xmlns:w="http://schemas.openxmlformats.org/wordprocessingml/2006/main">
        <w:t xml:space="preserve">[132] 她曾是“四大魔王”之一，这群魔王拥有超凡的力量。她原本是一名人类魔法师，使用名为“小家伙”的特殊魔法道具战斗，该道具可以变形为各种武器和盔甲，只有她才能使用。</w:t>
      </w:r>
    </w:p>
    <w:p w14:paraId="26656A47">
      <w:r xmlns:w="http://schemas.openxmlformats.org/wordprocessingml/2006/main">
        <w:t xml:space="preserve">[133] 她是终结人类黑暗时代的英雄，人类自上一任魔王时代起便遭受魔物压迫长达千年之久，她也因此在兰斯世界中书写了人类的历史。她是一位理应被载入史册的伟大人物。然而，由于她堕落成魔的缘由从未向世人公开，她被世人视为“向魔王投降的人类叛徒”。即便如此，她也从不寻求任何人的赞誉，而是说道：“如果有人因为我的所作所为而开怀大笑，那便已足够。” 她是一位心地善良的伟大英雄，一如既往地为了那些受苦之人而战。</w:t>
      </w:r>
    </w:p>
    <w:p w14:paraId="57BFA89F">
      <w:r xmlns:w="http://schemas.openxmlformats.org/wordprocessingml/2006/main">
        <w:t xml:space="preserve">[134] 在官方正史中，她只在系列最后一部作品《鬼畜王兰斯》中登场，即使算上衍生作品，她也只在系列的两部作品中出现过。尽管她只是个中级Boss和可选配角，但她的表现却相当出色，在官方女性角色人气投票中排名第七。</w:t>
      </w:r>
    </w:p>
    <w:p w14:paraId="2425EA54">
      <w:r xmlns:w="http://schemas.openxmlformats.org/wordprocessingml/2006/main">
        <w:t xml:space="preserve">[135] 有关每个系列的信息可以在羊五家分店（新址）的“丝滑小葡萄干”页面上找到。</w:t>
      </w:r>
    </w:p>
    <w:p w14:paraId="7536874E">
      <w:r xmlns:w="http://schemas.openxmlformats.org/wordprocessingml/2006/main">
        <w:t xml:space="preserve">[136] 官方推特账号简介 †</w:t>
      </w:r>
    </w:p>
    <w:p w14:paraId="2AE89A6F">
      <w:r xmlns:w="http://schemas.openxmlformats.org/wordprocessingml/2006/main">
        <w:t xml:space="preserve">[137] 人物介绍</w:t>
      </w:r>
    </w:p>
    <w:p w14:paraId="1D38B770">
      <w:r xmlns:w="http://schemas.openxmlformats.org/wordprocessingml/2006/main">
        <w:t xml:space="preserve">[138] 合作活动纪念插图</w:t>
      </w:r>
    </w:p>
    <w:p w14:paraId="5175F793">
      <w:r xmlns:w="http://schemas.openxmlformats.org/wordprocessingml/2006/main">
        <w:t xml:space="preserve">[139] 评论表 †</w:t>
      </w:r>
    </w:p>
    <w:p w14:paraId="6C88066C">
      <w:r xmlns:w="http://schemas.openxmlformats.org/wordprocessingml/2006/main">
        <w:t xml:space="preserve">[140] 点击打开历史日志列表</w:t>
      </w:r>
    </w:p>
    <w:p w14:paraId="3184FE8C">
      <w:r xmlns:w="http://schemas.openxmlformats.org/wordprocessingml/2006/main">
        <w:t xml:space="preserve">[141] 末尾的数字越小，日志越旧。</w:t>
      </w:r>
    </w:p>
    <w:p w14:paraId="20100DB3">
      <w:r xmlns:w="http://schemas.openxmlformats.org/wordprocessingml/2006/main">
        <w:t xml:space="preserve">[142] 'Comments/BeatEnhanceSilky/' 没有子页面。</w:t>
      </w:r>
    </w:p>
    <w:p w14:paraId="1AB27304">
      <w:r xmlns:w="http://schemas.openxmlformats.org/wordprocessingml/2006/main">
        <w:t xml:space="preserve">[143] 我想知道他恢复了多少公斤？他原本是个黄金巨人吗？哈哈 -- [mgijp35EMJk] 2023-10-04 (周三) 19:27:38</w:t>
      </w:r>
    </w:p>
    <w:p w14:paraId="2480CC02">
      <w:r xmlns:w="http://schemas.openxmlformats.org/wordprocessingml/2006/main">
        <w:t xml:space="preserve">[144] 这也是亚马逊的梗，不过他们抄袭的时候是真的全抄。这个技巧确实出自《幽游白书》。我很好奇帕顿是不是在致敬这个技巧。有个技巧看起来和闪光指很像。——[K94JiazjyKg] 2023-10-08 (周日) 04:58:50</w:t>
      </w:r>
    </w:p>
    <w:p w14:paraId="7A015758">
      <w:r xmlns:w="http://schemas.openxmlformats.org/wordprocessingml/2006/main">
        <w:t xml:space="preserve">[145] 从某种意义上说，这确实像是恶魔会做的事——[ChzYmyBASwo] 2023-10-04 (周三) 19:58:04</w:t>
      </w:r>
    </w:p>
    <w:p w14:paraId="3A5616CF">
      <w:r xmlns:w="http://schemas.openxmlformats.org/wordprocessingml/2006/main">
        <w:t xml:space="preserve">[146] 哦，对啊。这孩子一直孤身一人为人类而战，直到与兰斯重逢。我敢肯定，即使兰斯成为魔王之后，他仍然在战斗。——[mgijp35EMJk] 2023-10-04 (周三) 22:35:53</w:t>
      </w:r>
    </w:p>
    <w:p w14:paraId="60B34D8E">
      <w:r xmlns:w="http://schemas.openxmlformats.org/wordprocessingml/2006/main">
        <w:t xml:space="preserve">[147] 他这样做可能是为了尽量减少损失。看来自从他变成恶魔以来，就一直奉行这种策略。——[iZRVlTdb0JY] 2023-10-05 (周四) 00:27:42</w:t>
      </w:r>
    </w:p>
    <w:p w14:paraId="37C2A4F2">
      <w:r xmlns:w="http://schemas.openxmlformats.org/wordprocessingml/2006/main">
        <w:t xml:space="preserve">[148] 她的声音真是太棒了——[Ut.NHHsHNk6] 2023-10-04 (周三) 21:23:34</w:t>
      </w:r>
    </w:p>
    <w:p w14:paraId="626E6303">
      <w:r xmlns:w="http://schemas.openxmlformats.org/wordprocessingml/2006/main">
        <w:t xml:space="preserve">[149] 我想知道这是什么。在鲁德拉萨姆大陆上，R 几乎总是 Lance 的同义词（Little Raisin 和 La Hausel 都是 L）——[QIhD/.NXsDg] 2023-10-05 (周四) 02:35:27</w:t>
      </w:r>
    </w:p>
    <w:p w14:paraId="61DCF7B5">
      <w:r xmlns:w="http://schemas.openxmlformats.org/wordprocessingml/2006/main">
        <w:t xml:space="preserve">[150] 搞定了！我感觉如释重负！ -- [bjUfq8ubm9c] 2023-10-05 (周四) 11:11:26</w:t>
      </w:r>
    </w:p>
    <w:p w14:paraId="21C6BDAA">
      <w:r xmlns:w="http://schemas.openxmlformats.org/wordprocessingml/2006/main">
        <w:t xml:space="preserve">[151] 我以为是丝滑超级葡萄干口味的。H下面写着“Hyper”。 -- [q30w/8UsDjQ] 2023-10-06 (周五) 16:06:03</w:t>
      </w:r>
    </w:p>
    <w:p w14:paraId="629A5C1D">
      <w:r xmlns:w="http://schemas.openxmlformats.org/wordprocessingml/2006/main">
        <w:t xml:space="preserve">[152] 所有角色的故事都很有趣，所以我决定用心培养他们。我希望我能抽到一个适合我现有设定的角色。——[ndG/kUpL.Xo] 2023-10-04 (周三) 22:09:39</w:t>
      </w:r>
    </w:p>
    <w:p w14:paraId="5E4E7430">
      <w:r xmlns:w="http://schemas.openxmlformats.org/wordprocessingml/2006/main">
        <w:t xml:space="preserve">[153] 如果说的是撤退带来的增益效果，那有很多，首先就是藤叶先生。——[ABbR2dh0VcA] 2023-10-05 (周四) 17:01:03</w:t>
      </w:r>
    </w:p>
    <w:p w14:paraId="30816258">
      <w:r xmlns:w="http://schemas.openxmlformats.org/wordprocessingml/2006/main">
        <w:t xml:space="preserve">[154] 我也想要。火箭腰带和虎纹腰带。我还想要一条栗色腰带。——[ABbR2dh0VcA] 2023-10-05 (周四) 17:03:02</w:t>
      </w:r>
    </w:p>
    <w:p w14:paraId="2FCEB4EB">
      <w:r xmlns:w="http://schemas.openxmlformats.org/wordprocessingml/2006/main">
        <w:t xml:space="preserve">[155] 我也是。一个已结束的梦的延续就在这里——[QIhD/.NXsDg] 2023-10-05 (周四) 07:45:41</w:t>
      </w:r>
    </w:p>
    <w:p w14:paraId="1DE675D9">
      <w:r xmlns:w="http://schemas.openxmlformats.org/wordprocessingml/2006/main">
        <w:t xml:space="preserve">[156] 我也是。很高兴看到她在这里这么开心，尤其是在她原来的世界经历了那么多苦难之后。不过，这个世界也有它自己的难处。——[ndG/kUpL.Xo] 2023-10-05 (周四) 10:02:42</w:t>
      </w:r>
    </w:p>
    <w:p w14:paraId="06601606">
      <w:r xmlns:w="http://schemas.openxmlformats.org/wordprocessingml/2006/main">
        <w:t xml:space="preserve">[157] 同志。 -- [z5jGDB2W/Vs] 2023-10-07 (周六) 01:50:21</w:t>
      </w:r>
    </w:p>
    <w:p w14:paraId="3D4115B4">
      <w:r xmlns:w="http://schemas.openxmlformats.org/wordprocessingml/2006/main">
        <w:t xml:space="preserve">[158] 我读过这个故事，丝琪在《兰斯10》的第二部分几乎没出现，所以看到她之后和兰斯互动真的太棒了。——[wGV6xjwrsCs] 2023-10-08 (周日) 10:51:44</w:t>
      </w:r>
    </w:p>
    <w:p w14:paraId="13854CCE">
      <w:r xmlns:w="http://schemas.openxmlformats.org/wordprocessingml/2006/main">
        <w:t xml:space="preserve">[159]同志--[/dRlEiL6KfM] 2023-10-12（周四）15:35:16</w:t>
      </w:r>
    </w:p>
    <w:p w14:paraId="6019DAE7">
      <w:r xmlns:w="http://schemas.openxmlformats.org/wordprocessingml/2006/main">
        <w:t xml:space="preserve">[160] 巧妙地明确指出他在担任魔王期间性生活丰富——[9M0dcMbP96I] 2023-10-05 (周四) 08:38:21</w:t>
      </w:r>
    </w:p>
    <w:p w14:paraId="647370C6">
      <w:r xmlns:w="http://schemas.openxmlformats.org/wordprocessingml/2006/main">
        <w:t xml:space="preserve">[161] 咦，那是什么？威力是不是很强大？ -- [M3JfJxZYiRo] 2023-10-05 (周四) 11:56:04</w:t>
      </w:r>
    </w:p>
    <w:p w14:paraId="384CBB30">
      <w:r xmlns:w="http://schemas.openxmlformats.org/wordprocessingml/2006/main">
        <w:t xml:space="preserve">[162] 如果即使只剩最后5个人也能触发击退效果，那或许还有点用处，但这实际上就是个bug哈哈——[SU1vGG1k2r.] 2023-10-05 (周四) 12:28:51</w:t>
      </w:r>
    </w:p>
    <w:p w14:paraId="587F5B2E">
      <w:r xmlns:w="http://schemas.openxmlformats.org/wordprocessingml/2006/main">
        <w:t xml:space="preserve">[163] 我明白了，原来如此。我接过长矛——[ndG/kUpL.Xo] 2023-10-05 (周四) 13:12:23</w:t>
      </w:r>
    </w:p>
    <w:p w14:paraId="762FD279">
      <w:r xmlns:w="http://schemas.openxmlformats.org/wordprocessingml/2006/main">
        <w:t xml:space="preserve">[164] 我已经积累了足够的SP来好好测试一下，看来这个帖子说的是对的。上次我用的时候，兰斯攻击了一个准备出击的角色，触发了英雄天赋技能。但是我再次尝试的时候，兰斯没有攻击到准备出击的角色，所以英雄天赋技能没有触发。抱歉让你们失望了。真希望我能用足够的SP来测试……抱歉——[QIhD/.NXsDg] 2023-10-06 (周五) 17:36:11</w:t>
      </w:r>
    </w:p>
    <w:p w14:paraId="1FC59629">
      <w:r xmlns:w="http://schemas.openxmlformats.org/wordprocessingml/2006/main">
        <w:t xml:space="preserve">[165] 感谢提供更正信息 -- [ndG/kUpL.Xo] 2023-10-07 (周六) 09:10:47</w:t>
      </w:r>
    </w:p>
    <w:p w14:paraId="158A2C5E">
      <w:r xmlns:w="http://schemas.openxmlformats.org/wordprocessingml/2006/main">
        <w:t xml:space="preserve">[166] 这未免也太自私自利了…… -- [EVxS7XJGl4Y] 2023-10-06 (周五) 05:58:28</w:t>
      </w:r>
    </w:p>
    <w:p w14:paraId="10FE4E39">
      <w:r xmlns:w="http://schemas.openxmlformats.org/wordprocessingml/2006/main">
        <w:t xml:space="preserve">[167] “好了，卡娜米。你去被敌人揍吧。” “嗯？” 似乎会有这样的对话——[ndG/kUpL.Xo] 2023-10-06 (周五) 14:01:07</w:t>
      </w:r>
    </w:p>
    <w:p w14:paraId="4912B168">
      <w:r xmlns:w="http://schemas.openxmlformats.org/wordprocessingml/2006/main">
        <w:t xml:space="preserve">[168] 在后期，兰斯完全把卡娜米当作自己的女人，对她温柔得多。即使他要做什么，也只会在确保自己能救她的情况下才会出手。像洛奇那样的人则会粗暴地对待她。——[r5Ro4//7vDo] 2023-10-06 (周五) 15:02:05</w:t>
      </w:r>
    </w:p>
    <w:p w14:paraId="10343A08">
      <w:r xmlns:w="http://schemas.openxmlformats.org/wordprocessingml/2006/main">
        <w:t xml:space="preserve">[169] 看起来对冲击高分很有帮助，但另一方面，它也有可能被修复，所以我有点犹豫要不要尝试。而且你也不能轻易地连续使用SP 40-60。 -- [ANKHkWL7llQ] 2023-10-06 (周五) 09:30:52</w:t>
      </w:r>
    </w:p>
    <w:p w14:paraId="782B237E">
      <w:r xmlns:w="http://schemas.openxmlformats.org/wordprocessingml/2006/main">
        <w:t xml:space="preserve">[170] 为刷箱子而设计的面条队形居然会减少5个出击槽位，这确实很荒谬，但我并不讨厌那种无论如何都要让丝奇闪耀的浪漫想法。——[4AdXU9WFkX2] 2023-10-07 (周六) 18:01:21</w:t>
      </w:r>
    </w:p>
    <w:p w14:paraId="3CDA6E94">
      <w:r xmlns:w="http://schemas.openxmlformats.org/wordprocessingml/2006/main">
        <w:t xml:space="preserve">[171] 我也这么想，但那是自愿提款，所以不可能——[iZRVlTdb0JY] 2023-10-09 (周一) 23:43:04</w:t>
      </w:r>
    </w:p>
    <w:p w14:paraId="38FE1E14">
      <w:r xmlns:w="http://schemas.openxmlformats.org/wordprocessingml/2006/main">
        <w:t xml:space="preserve">[172] 坦克角色的独特技能完全没用，所以看起来有些低稀有度的角色反而更适合坦克。——[26tfN5.Dt6Q] 2023-10-08 (周日) 01:48:23</w:t>
      </w:r>
    </w:p>
    <w:p w14:paraId="57F8E0CE">
      <w:r xmlns:w="http://schemas.openxmlformats.org/wordprocessingml/2006/main">
        <w:t xml:space="preserve">[173] 在所谓的纳里卡环境之前的团队副本配置中，如果你没有合适的角色或者还在开发团队副本配置，使用攻击者也是一种选择，但是战士位置有像阿斯特和艾斯卡这样优秀的竞争者，所以这个位置的选择比较有限。——[ANKHkWL7llQ] 2023-10-08 (周日) 21:08:05</w:t>
      </w:r>
    </w:p>
    <w:p w14:paraId="1247F03B">
      <w:r xmlns:w="http://schemas.openxmlformats.org/wordprocessingml/2006/main">
        <w:t xml:space="preserve">[174] 他加入队伍时的声音太酷了——[FE.iVw1RQsQ] 2023-10-09 (周一) 21:46:19</w:t>
      </w:r>
    </w:p>
    <w:p w14:paraId="3A054FB3">
      <w:r xmlns:w="http://schemas.openxmlformats.org/wordprocessingml/2006/main">
        <w:t xml:space="preserve">[175] “但是，雅库达君真是可怜！” 真天使，堪比炽天使——[lyT8St2pbpA] 2023-10-10 (周二) 22:44:52</w:t>
      </w:r>
    </w:p>
    <w:p w14:paraId="04103352">
      <w:r xmlns:w="http://schemas.openxmlformats.org/wordprocessingml/2006/main">
        <w:t xml:space="preserve">[176] 我喜欢热情、变态的萝莉姐姐 -- [S3vwrwJpc5s] 2023-10-11 (周三) 13:52:38</w:t>
      </w:r>
    </w:p>
    <w:p w14:paraId="5BE523E5">
      <w:r xmlns:w="http://schemas.openxmlformats.org/wordprocessingml/2006/main">
        <w:t xml:space="preserve">[177] 这难道不是主要因为克鲁库成功地与鲁德拉萨姆谈判了吗？如果他不在，人类就不会被魔王系统当成玩具一样对待了。——[qOKuxv7q0Lc] 2024-11-17 (周日) 22:52:50</w:t>
      </w:r>
    </w:p>
    <w:p w14:paraId="505986DE">
      <w:r xmlns:w="http://schemas.openxmlformats.org/wordprocessingml/2006/main">
        <w:t xml:space="preserve">[178] 尽管兰斯性格如此，但他在担任魔王的15年间接受了全面的训练，而且这很色情——[i3wwayOhAF6] 2023-10-13 (周五) 22:31:32</w:t>
      </w:r>
    </w:p>
    <w:p w14:paraId="3D952549">
      <w:r xmlns:w="http://schemas.openxmlformats.org/wordprocessingml/2006/main">
        <w:t xml:space="preserve">[179] 当他们突然在《Caravan Stories》里玩雪人佩尔的时候，我笑死了哈哈 -- [FE.iVw1RQsQ] 2023-11-21 (周二) 01:02:27</w:t>
      </w:r>
    </w:p>
    <w:p w14:paraId="16B88155">
      <w:r xmlns:w="http://schemas.openxmlformats.org/wordprocessingml/2006/main">
        <w:t xml:space="preserve">[180] 说这话有点晚了，但还是挺可惜的，这位女孩是Comiket上唯一一个没有周边商品的。我相信下次他们肯定会出一些的！——[MteSayW407Y] 2024-02-08 (周四) 23:13:55</w:t>
      </w:r>
    </w:p>
    <w:p w14:paraId="5082BAC6">
      <w:r xmlns:w="http://schemas.openxmlformats.org/wordprocessingml/2006/main">
        <w:t xml:space="preserve">[181] 什么时候再版啊？！我愿意花任何价钱——[CircVIGZdOs] 2024-08-16 (周五) 04:18:09</w:t>
      </w:r>
    </w:p>
    <w:p w14:paraId="70BA9385">
      <w:r xmlns:w="http://schemas.openxmlformats.org/wordprocessingml/2006/main">
        <w:t xml:space="preserve">[182] ←使用棋盘前请务必阅读规则。</w:t>
      </w:r>
    </w:p>
    <w:p w14:paraId="6ECB9597">
      <w:r xmlns:w="http://schemas.openxmlformats.org/wordprocessingml/2006/main">
        <w:t xml:space="preserve">[183] 关于规则 †</w:t>
      </w:r>
    </w:p>
    <w:p w14:paraId="063462F2">
      <w:r xmlns:w="http://schemas.openxmlformats.org/wordprocessingml/2006/main">
        <w:t xml:space="preserve">[184] 请不要抱怨或批评页面编辑者。如果您对其他人的编辑有意见，请通过“提供替代方案”或“自行编辑”的方式进行建设性沟通。</w:t>
      </w:r>
    </w:p>
    <w:p w14:paraId="7EEF2F24">
      <w:r xmlns:w="http://schemas.openxmlformats.org/wordprocessingml/2006/main">
        <w:t xml:space="preserve">[185] 请勿发布个人网站或其他禁止未经授权链接的网站的网址。</w:t>
      </w:r>
    </w:p>
    <w:p w14:paraId="104C654B">
      <w:r xmlns:w="http://schemas.openxmlformats.org/wordprocessingml/2006/main">
        <w:t xml:space="preserve">[186] 关于违反规则的帖子 †</w:t>
      </w:r>
    </w:p>
    <w:p w14:paraId="5303BC60">
      <w:r xmlns:w="http://schemas.openxmlformats.org/wordprocessingml/2006/main">
        <w:t xml:space="preserve">[187] 禁止发布以下类型的帖子，因为它们容易造成干扰。</w:t>
      </w:r>
    </w:p>
    <w:p w14:paraId="547ABC13">
      <w:r xmlns:w="http://schemas.openxmlformats.org/wordprocessingml/2006/main">
        <w:t xml:space="preserve">[188]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171C6B5">
      <w:r xmlns:w="http://schemas.openxmlformats.org/wordprocessingml/2006/main">
        <w:t xml:space="preserve">[189] 其他包括使用此维基的人、官方管理员、艺术家、配音演员、现实生活中的个人以及 Twitter 用户等团体。</w:t>
      </w:r>
    </w:p>
    <w:p w14:paraId="4EA8EB96">
      <w:r xmlns:w="http://schemas.openxmlformats.org/wordprocessingml/2006/main">
        <w:t xml:space="preserve">[190] 关于向管理层提交的帖子，我们容忍可以解释为用户反馈的评论，例如“我希望他们改进这一点”、“我希望他们尽快修复错误”和“维护时间太长了”，但我们不容忍使用辱骂性语言贬低管理层。</w:t>
      </w:r>
    </w:p>
    <w:p w14:paraId="515B75ED">
      <w:r xmlns:w="http://schemas.openxmlformats.org/wordprocessingml/2006/main">
        <w:t xml:space="preserve">[191] 将讨论和意见交流视为“诽谤或对抗他人”是错误的。然而，在讨论或意见交流中使用辱骂性语言、贬低他人、挑衅他人或在缺乏明确证据的情况下发表言论，都是违法行为。说话时务必谨言慎行。</w:t>
      </w:r>
    </w:p>
    <w:p w14:paraId="70460E06">
      <w:r xmlns:w="http://schemas.openxmlformats.org/wordprocessingml/2006/main">
        <w:t xml:space="preserve">[192] 攻击性评论是指使用“做这个”或“做那个”等强烈命令、“使用粗俗语言”、“居高临下”或“挑衅”的评论。</w:t>
      </w:r>
    </w:p>
    <w:p w14:paraId="0A0DAF81">
      <w:r xmlns:w="http://schemas.openxmlformats.org/wordprocessingml/2006/main">
        <w:t xml:space="preserve">[193] 禁止发布冒犯现有玩家的帖子，例如“还有人玩这个游戏吗？”或“这游戏已经凉了”。这并不意味着您完全不能发表任何负面言论，而是指那些超出单纯负面评价范围，构成诽谤或诋毁的帖子将被禁止发布。</w:t>
      </w:r>
    </w:p>
    <w:p w14:paraId="5004EA47">
      <w:r xmlns:w="http://schemas.openxmlformats.org/wordprocessingml/2006/main">
        <w:t xml:space="preserve">[194] 公开羞辱他人，包括泄露他人的游戏内名称或UID</w:t>
      </w:r>
    </w:p>
    <w:p w14:paraId="5600DB6C">
      <w:r xmlns:w="http://schemas.openxmlformats.org/wordprocessingml/2006/main">
        <w:t xml:space="preserve">[195] 但是，分享有助于游戏攻略的信息和视频是允许的。</w:t>
      </w:r>
    </w:p>
    <w:p w14:paraId="61AB0432">
      <w:r xmlns:w="http://schemas.openxmlformats.org/wordprocessingml/2006/main">
        <w:t xml:space="preserve">[196] 参考其他应用程序</w:t>
      </w:r>
    </w:p>
    <w:p w14:paraId="791B0CB4">
      <w:r xmlns:w="http://schemas.openxmlformats.org/wordprocessingml/2006/main">
        <w:t xml:space="preserve">[197] 在多个论坛上多次发帖</w:t>
      </w:r>
    </w:p>
    <w:p w14:paraId="778CBB59">
      <w:r xmlns:w="http://schemas.openxmlformats.org/wordprocessingml/2006/main">
        <w:t xml:space="preserve">[198] 由一串无意义字符组成的文字</w:t>
      </w:r>
    </w:p>
    <w:p w14:paraId="16758A67">
      <w:r xmlns:w="http://schemas.openxmlformats.org/wordprocessingml/2006/main">
        <w:t xml:space="preserve">[199] 关于作弊和利用漏洞的帖子</w:t>
      </w:r>
    </w:p>
    <w:p w14:paraId="2CA75B6A">
      <w:r xmlns:w="http://schemas.openxmlformats.org/wordprocessingml/2006/main">
        <w:t xml:space="preserve">[200] 最好的办法是忽略违反规则的帖子。上钩或反驳只会让事情变得更糟。</w:t>
      </w:r>
    </w:p>
    <w:p w14:paraId="59AAD2D8">
      <w:r xmlns:w="http://schemas.openxmlformats.org/wordprocessingml/2006/main">
        <w:t xml:space="preserve">[201] *在上述规则中，“诽谤”指的是在没有客观证据的情况下诋毁和贬低他人。将所有批评性文章都归为“诽谤”是不正确的，所以请务必谨慎。</w:t>
      </w:r>
    </w:p>
    <w:p w14:paraId="56AB1AEE">
      <w:r xmlns:w="http://schemas.openxmlformats.org/wordprocessingml/2006/main">
        <w:t xml:space="preserve">[202] 关于修改和删除发帖日志 †</w:t>
      </w:r>
    </w:p>
    <w:p w14:paraId="14ECE6C8">
      <w:r xmlns:w="http://schemas.openxmlformats.org/wordprocessingml/2006/main">
        <w:t xml:space="preserve">[203] 但是，允许更正印刷错误、遗漏和字体颜色。（他人出于善意所做的更正也允许。）</w:t>
      </w:r>
    </w:p>
    <w:p w14:paraId="6388BA76">
      <w:r xmlns:w="http://schemas.openxmlformats.org/wordprocessingml/2006/main">
        <w:t xml:space="preserve">[204] 作为例外情况，您可以删除自己的帖子，但事后必须向管理员报告。此外，删除时，请将整个评论替换为以下文本，而不是完全删除：&amp;color(#ff0000){''发帖人已删除''};</w:t>
      </w:r>
    </w:p>
    <w:p w14:paraId="2574416B">
      <w:r xmlns:w="http://schemas.openxmlformats.org/wordprocessingml/2006/main">
        <w:t xml:space="preserve">[205] 关于删除违反规则的帖子 †</w:t>
      </w:r>
    </w:p>
    <w:p w14:paraId="416AB37C">
      <w:r xmlns:w="http://schemas.openxmlformats.org/wordprocessingml/2006/main">
        <w:t xml:space="preserve">[206] 您可以自行注释掉上述违反规则的评论，无需管理员许可。但是，注释掉评论后，请务必在“违规举报公告板”上进行举报。请使用“违规举报公告板”上的举报模板。</w:t>
      </w:r>
    </w:p>
    <w:p w14:paraId="4A8FD2EE">
      <w:r xmlns:w="http://schemas.openxmlformats.org/wordprocessingml/2006/main">
        <w:t xml:space="preserve">[207] 未经 CO 举报公告板举报而被评论删除的帖子将被恢复，而评论删除帖子的人将受到处罚。</w:t>
      </w:r>
    </w:p>
    <w:p w14:paraId="4D220EC0">
      <w:r xmlns:w="http://schemas.openxmlformats.org/wordprocessingml/2006/main">
        <w:t xml:space="preserve">[208] 如果您反复向 CO 举报公告板举报不违反规则的帖子，我们将认为您是自私的，并将对您实施发帖和编辑限制。</w:t>
      </w:r>
    </w:p>
    <w:p w14:paraId="128483BA">
      <w:r xmlns:w="http://schemas.openxmlformats.org/wordprocessingml/2006/main">
        <w:t xml:space="preserve">[209] 在 CO 报告公告板上，不构成违规的报告可由管理员酌情恢复。</w:t>
      </w:r>
    </w:p>
    <w:p w14:paraId="4D4557A3">
      <w:r xmlns:w="http://schemas.openxmlformats.org/wordprocessingml/2006/main">
        <w:t xml:space="preserve">[210] 我们再次要求您不要评论那些并未违反规则的评论。（例如，诸如“虽然不违反规则，但对任何看到它的人来说都明显是垃圾信息”、“恶作剧”或“评论整个帖子”之类的主观判断。）</w:t>
      </w:r>
    </w:p>
    <w:p w14:paraId="2BC384BE">
      <w:r xmlns:w="http://schemas.openxmlformats.org/wordprocessingml/2006/main">
        <w:t xml:space="preserve">[211] 关于不违反规则但“冒犯性”的帖子 †</w:t>
      </w:r>
    </w:p>
    <w:p w14:paraId="0BCD955A">
      <w:r xmlns:w="http://schemas.openxmlformats.org/wordprocessingml/2006/main">
        <w:t xml:space="preserve">[212] 即使帖子内容具有冒犯性，除非违反版规，否则不会被删除。由于每个人对冒犯性的接受程度不同，请使用 NGID 功能隐藏评论，而不是争论或恶意挑衅。</w:t>
      </w:r>
    </w:p>
    <w:p w14:paraId="59697AE0">
      <w:r xmlns:w="http://schemas.openxmlformats.org/wordprocessingml/2006/main">
        <w:t xml:space="preserve">[213] 挑衅难道不是一种违规行为吗？†</w:t>
      </w:r>
    </w:p>
    <w:p w14:paraId="7F8E3266">
      <w:r xmlns:w="http://schemas.openxmlformats.org/wordprocessingml/2006/main">
        <w:t xml:space="preserve">[214] 每个人对“煽动性言论”的定义都大相径庭，因此我们不认为这是违规行为。如果您认为某条评论具有煽动性，请使用 NGID 功能将其隐藏。</w:t>
      </w:r>
    </w:p>
    <w:p w14:paraId="584E87AB">
      <w:r xmlns:w="http://schemas.openxmlformats.org/wordprocessingml/2006/main">
        <w:t xml:space="preserve">[215] 投诉难道不算违法吗？†</w:t>
      </w:r>
    </w:p>
    <w:p w14:paraId="15F3892C">
      <w:r xmlns:w="http://schemas.openxmlformats.org/wordprocessingml/2006/main">
        <w:t xml:space="preserve">[216] 一般而言，抱怨本身并不构成违规。但是，针对本作品的负面宣传、诽谤、辱骂性语言以及超出抱怨范围的对抗性言论均构成违规。如果您认为抱怨内容冒犯了您，请使用 NGID 功能隐藏相关评论。</w:t>
      </w:r>
    </w:p>
    <w:p w14:paraId="04C238A2">
      <w:r xmlns:w="http://schemas.openxmlformats.org/wordprocessingml/2006/main">
        <w:t xml:space="preserve">[217] 如果您不确定某个帖子是否违反规则，该怎么办？ †</w:t>
      </w:r>
    </w:p>
    <w:p w14:paraId="40127CB6">
      <w:r xmlns:w="http://schemas.openxmlformats.org/wordprocessingml/2006/main">
        <w:t xml:space="preserve">[218] 有些帖子内容含糊不清，难以判断是否违规。评论删除这类含糊不清的帖子可能会导致问题，所以请不要评论删除，而是使用 NGID 功能将评论隐藏起来。</w:t>
      </w:r>
    </w:p>
    <w:p w14:paraId="054CF69C">
      <w:r xmlns:w="http://schemas.openxmlformats.org/wordprocessingml/2006/main">
        <w:t xml:space="preserve">[219] 对屡犯者的处罚 †</w:t>
      </w:r>
    </w:p>
    <w:p w14:paraId="6D6EF91F">
      <w:r xmlns:w="http://schemas.openxmlformats.org/wordprocessingml/2006/main">
        <w:t xml:space="preserve">[220] 屡次违反规则或发布特别恶意的帖子，管理员可酌情予以处罚，例如“禁止访问”或“限制发帖”。</w:t>
      </w:r>
    </w:p>
    <w:p w14:paraId="1905C7DB">
      <w:r xmlns:w="http://schemas.openxmlformats.org/wordprocessingml/2006/main">
        <w:t xml:space="preserve">[221] 如果您对进一步改进有任何建议，请通过 Wiki 管理公告板与我们联系。</w:t>
      </w:r>
    </w:p>
    <w:p w14:paraId="63BE584F"/>
    <w:p w14:paraId="7316D187">
      <w:r xmlns:w="http://schemas.openxmlformats.org/wordprocessingml/2006/main">
        <w:rPr>
          <w:b/>
        </w:rPr>
        <w:t xml:space="preserve">A074</w:t>
      </w:r>
    </w:p>
    <w:p w14:paraId="66D7F254">
      <w:r xmlns:w="http://schemas.openxmlformats.org/wordprocessingml/2006/main">
        <w:t xml:space="preserve">[0] 索引：所有角色 | SSR 角色 | SR 角色 | R 角色</w:t>
      </w:r>
    </w:p>
    <w:p w14:paraId="6199F82D">
      <w:r xmlns:w="http://schemas.openxmlformats.org/wordprocessingml/2006/main">
        <w:t xml:space="preserve">[1] 基本信息</w:t>
      </w:r>
    </w:p>
    <w:p w14:paraId="40EE1F94">
      <w:r xmlns:w="http://schemas.openxmlformats.org/wordprocessingml/2006/main">
        <w:t xml:space="preserve">[2] 语音</w:t>
      </w:r>
    </w:p>
    <w:p w14:paraId="5036C863">
      <w:r xmlns:w="http://schemas.openxmlformats.org/wordprocessingml/2006/main">
        <w:t xml:space="preserve">[3] 其他版本及相关角色</w:t>
      </w:r>
    </w:p>
    <w:p w14:paraId="02DA2885">
      <w:r xmlns:w="http://schemas.openxmlformats.org/wordprocessingml/2006/main">
        <w:t xml:space="preserve">[4] 琐事</w:t>
      </w:r>
    </w:p>
    <w:p w14:paraId="4B4BA337">
      <w:r xmlns:w="http://schemas.openxmlformats.org/wordprocessingml/2006/main">
        <w:t xml:space="preserve">[5] 官方推特账号介绍</w:t>
      </w:r>
    </w:p>
    <w:p w14:paraId="387F1EA3">
      <w:r xmlns:w="http://schemas.openxmlformats.org/wordprocessingml/2006/main">
        <w:t xml:space="preserve">[6] 评论表单</w:t>
      </w:r>
    </w:p>
    <w:p w14:paraId="4DAFDAD0">
      <w:r xmlns:w="http://schemas.openxmlformats.org/wordprocessingml/2006/main">
        <w:t xml:space="preserve">[7] 基本信息 †</w:t>
      </w:r>
    </w:p>
    <w:p w14:paraId="4F96B23E">
      <w:r xmlns:w="http://schemas.openxmlformats.org/wordprocessingml/2006/main">
        <w:t xml:space="preserve">[8] 变换图像</w:t>
      </w:r>
    </w:p>
    <w:p w14:paraId="20DFD005">
      <w:r xmlns:w="http://schemas.openxmlformats.org/wordprocessingml/2006/main">
        <w:t xml:space="preserve">[9] 简介</w:t>
      </w:r>
    </w:p>
    <w:p w14:paraId="2D36F499">
      <w:r xmlns:w="http://schemas.openxmlformats.org/wordprocessingml/2006/main">
        <w:t xml:space="preserve">[10] 姓名</w:t>
      </w:r>
    </w:p>
    <w:p w14:paraId="0031ABB6">
      <w:r xmlns:w="http://schemas.openxmlformats.org/wordprocessingml/2006/main">
        <w:t xml:space="preserve">[11] 平静的凪</w:t>
      </w:r>
    </w:p>
    <w:p w14:paraId="68C21BED">
      <w:r xmlns:w="http://schemas.openxmlformats.org/wordprocessingml/2006/main">
        <w:t xml:space="preserve">[12] 真实姓名</w:t>
      </w:r>
    </w:p>
    <w:p w14:paraId="0E5C2AC1">
      <w:r xmlns:w="http://schemas.openxmlformats.org/wordprocessingml/2006/main">
        <w:t xml:space="preserve">[13] Nagi su Lagar</w:t>
      </w:r>
    </w:p>
    <w:p w14:paraId="5F08E42D">
      <w:r xmlns:w="http://schemas.openxmlformats.org/wordprocessingml/2006/main">
        <w:t xml:space="preserve">[14] 稀有度</w:t>
      </w:r>
    </w:p>
    <w:p w14:paraId="71CFBAF2">
      <w:r xmlns:w="http://schemas.openxmlformats.org/wordprocessingml/2006/main">
        <w:t xml:space="preserve">[15] 普通攻击</w:t>
      </w:r>
    </w:p>
    <w:p w14:paraId="6AAB3884">
      <w:r xmlns:w="http://schemas.openxmlformats.org/wordprocessingml/2006/main">
        <w:t xml:space="preserve">[16] 远程攻击（魔法）</w:t>
      </w:r>
    </w:p>
    <w:p w14:paraId="74CFFE1E">
      <w:r xmlns:w="http://schemas.openxmlformats.org/wordprocessingml/2006/main">
        <w:t xml:space="preserve">[17] 附属派系</w:t>
      </w:r>
    </w:p>
    <w:p w14:paraId="5324F155">
      <w:r xmlns:w="http://schemas.openxmlformats.org/wordprocessingml/2006/main">
        <w:t xml:space="preserve">[18] 战士（异界）</w:t>
      </w:r>
    </w:p>
    <w:p w14:paraId="151220D2">
      <w:r xmlns:w="http://schemas.openxmlformats.org/wordprocessingml/2006/main">
        <w:t xml:space="preserve">[19] 特殊属性</w:t>
      </w:r>
    </w:p>
    <w:p w14:paraId="575A6BAA">
      <w:r xmlns:w="http://schemas.openxmlformats.org/wordprocessingml/2006/main">
        <w:t xml:space="preserve">[20] 合作</w:t>
      </w:r>
    </w:p>
    <w:p w14:paraId="51493A44">
      <w:r xmlns:w="http://schemas.openxmlformats.org/wordprocessingml/2006/main">
        <w:t xml:space="preserve">[21] 柚原美宇</w:t>
      </w:r>
    </w:p>
    <w:p w14:paraId="45CBE5CA">
      <w:r xmlns:w="http://schemas.openxmlformats.org/wordprocessingml/2006/main">
        <w:t xml:space="preserve">[22] 插图</w:t>
      </w:r>
    </w:p>
    <w:p w14:paraId="16F56E6A">
      <w:r xmlns:w="http://schemas.openxmlformats.org/wordprocessingml/2006/main">
        <w:t xml:space="preserve">[23]猎户座</w:t>
      </w:r>
    </w:p>
    <w:p w14:paraId="6D28C0B1">
      <w:r xmlns:w="http://schemas.openxmlformats.org/wordprocessingml/2006/main">
        <w:t xml:space="preserve">[24] SD字符</w:t>
      </w:r>
    </w:p>
    <w:p w14:paraId="5021787E">
      <w:r xmlns:w="http://schemas.openxmlformats.org/wordprocessingml/2006/main">
        <w:t xml:space="preserve">[25] 风味文字</w:t>
      </w:r>
    </w:p>
    <w:p w14:paraId="56240796">
      <w:r xmlns:w="http://schemas.openxmlformats.org/wordprocessingml/2006/main">
        <w:t xml:space="preserve">[26] “轰炸机！”一位与姐姐静香一同冒险的魔法师。他和兰斯的关系如同父子一般。目前，他可以随意往返于戴比特基地和兰斯身边。他是一位来自异世界的外星人，生于RA15年。</w:t>
      </w:r>
    </w:p>
    <w:p w14:paraId="5580EA90">
      <w:r xmlns:w="http://schemas.openxmlformats.org/wordprocessingml/2006/main">
        <w:t xml:space="preserve">[27] 如何获得</w:t>
      </w:r>
    </w:p>
    <w:p w14:paraId="5B331A7C">
      <w:r xmlns:w="http://schemas.openxmlformats.org/wordprocessingml/2006/main">
        <w:t xml:space="preserve">[28] 活动“兰斯II - 叛逆的姐妹们 -”奖励角色。可在角色兑换商店使用300个“兴奋种子”兑换。</w:t>
      </w:r>
    </w:p>
    <w:p w14:paraId="7C80EF4E">
      <w:r xmlns:w="http://schemas.openxmlformats.org/wordprocessingml/2006/main">
        <w:t xml:space="preserve">[29] 基础属性（1星）* 每增加1星+50%，5星时为1星值的3倍</w:t>
      </w:r>
    </w:p>
    <w:p w14:paraId="628B72BC">
      <w:r xmlns:w="http://schemas.openxmlformats.org/wordprocessingml/2006/main">
        <w:t xml:space="preserve">[30] 级</w:t>
      </w:r>
    </w:p>
    <w:p w14:paraId="78233AF6">
      <w:r xmlns:w="http://schemas.openxmlformats.org/wordprocessingml/2006/main">
        <w:t xml:space="preserve">[31] 耐力</w:t>
      </w:r>
    </w:p>
    <w:p w14:paraId="24C78F83">
      <w:r xmlns:w="http://schemas.openxmlformats.org/wordprocessingml/2006/main">
        <w:t xml:space="preserve">[32] 攻击力</w:t>
      </w:r>
    </w:p>
    <w:p w14:paraId="780788B6">
      <w:r xmlns:w="http://schemas.openxmlformats.org/wordprocessingml/2006/main">
        <w:t xml:space="preserve">[33] 防御能力</w:t>
      </w:r>
    </w:p>
    <w:p w14:paraId="7B025605">
      <w:r xmlns:w="http://schemas.openxmlformats.org/wordprocessingml/2006/main">
        <w:t xml:space="preserve">[34] 魔法力量</w:t>
      </w:r>
    </w:p>
    <w:p w14:paraId="3C989035">
      <w:r xmlns:w="http://schemas.openxmlformats.org/wordprocessingml/2006/main">
        <w:t xml:space="preserve">[35] 魔法抗性</w:t>
      </w:r>
    </w:p>
    <w:p w14:paraId="67C800CB">
      <w:r xmlns:w="http://schemas.openxmlformats.org/wordprocessingml/2006/main">
        <w:t xml:space="preserve">[36] 详细状态</w:t>
      </w:r>
    </w:p>
    <w:p w14:paraId="5744F7CE">
      <w:r xmlns:w="http://schemas.openxmlformats.org/wordprocessingml/2006/main">
        <w:t xml:space="preserve">[37] 准确性</w:t>
      </w:r>
    </w:p>
    <w:p w14:paraId="638467DB">
      <w:r xmlns:w="http://schemas.openxmlformats.org/wordprocessingml/2006/main">
        <w:t xml:space="preserve">[38] 回避能力</w:t>
      </w:r>
    </w:p>
    <w:p w14:paraId="0BD258CA">
      <w:r xmlns:w="http://schemas.openxmlformats.org/wordprocessingml/2006/main">
        <w:t xml:space="preserve">[39] 连续命中率</w:t>
      </w:r>
    </w:p>
    <w:p w14:paraId="6B4AD0CE">
      <w:r xmlns:w="http://schemas.openxmlformats.org/wordprocessingml/2006/main">
        <w:t xml:space="preserve">[40] 反击率</w:t>
      </w:r>
    </w:p>
    <w:p w14:paraId="248691BD">
      <w:r xmlns:w="http://schemas.openxmlformats.org/wordprocessingml/2006/main">
        <w:t xml:space="preserve">[41] 眩晕激活率</w:t>
      </w:r>
    </w:p>
    <w:p w14:paraId="0C15B4B7">
      <w:r xmlns:w="http://schemas.openxmlformats.org/wordprocessingml/2006/main">
        <w:t xml:space="preserve">[42] 抗眩晕能力</w:t>
      </w:r>
    </w:p>
    <w:p w14:paraId="47E5FA46">
      <w:r xmlns:w="http://schemas.openxmlformats.org/wordprocessingml/2006/main">
        <w:t xml:space="preserve">[43] 移动速度</w:t>
      </w:r>
    </w:p>
    <w:p w14:paraId="675FA377">
      <w:r xmlns:w="http://schemas.openxmlformats.org/wordprocessingml/2006/main">
        <w:t xml:space="preserve">[44] 部署速度</w:t>
      </w:r>
    </w:p>
    <w:p w14:paraId="01C91162">
      <w:r xmlns:w="http://schemas.openxmlformats.org/wordprocessingml/2006/main">
        <w:t xml:space="preserve">[45] 行动速度</w:t>
      </w:r>
    </w:p>
    <w:p w14:paraId="1F9EC037">
      <w:r xmlns:w="http://schemas.openxmlformats.org/wordprocessingml/2006/main">
        <w:t xml:space="preserve">[46] 特殊填充量</w:t>
      </w:r>
    </w:p>
    <w:p w14:paraId="15718211">
      <w:r xmlns:w="http://schemas.openxmlformats.org/wordprocessingml/2006/main">
        <w:t xml:space="preserve">[47] 特殊招式</w:t>
      </w:r>
    </w:p>
    <w:p w14:paraId="705BE708">
      <w:r xmlns:w="http://schemas.openxmlformats.org/wordprocessingml/2006/main">
        <w:t xml:space="preserve">[48] 姓名</w:t>
      </w:r>
    </w:p>
    <w:p w14:paraId="5F3C88F0">
      <w:r xmlns:w="http://schemas.openxmlformats.org/wordprocessingml/2006/main">
        <w:t xml:space="preserve">[49] 效应</w:t>
      </w:r>
    </w:p>
    <w:p w14:paraId="2C8B0219">
      <w:r xmlns:w="http://schemas.openxmlformats.org/wordprocessingml/2006/main">
        <w:t xml:space="preserve">[50] 变成怪物</w:t>
      </w:r>
    </w:p>
    <w:p w14:paraId="48B52CDD">
      <w:r xmlns:w="http://schemas.openxmlformats.org/wordprocessingml/2006/main">
        <w:t xml:space="preserve">[51] 持续 20 秒，你的攻击力、防御力、速度和造成的伤害提高 30%，你的命中率和闪避率提高 30%。</w:t>
      </w:r>
    </w:p>
    <w:p w14:paraId="49E1C48B">
      <w:r xmlns:w="http://schemas.openxmlformats.org/wordprocessingml/2006/main">
        <w:t xml:space="preserve">[52] 兽化+</w:t>
      </w:r>
    </w:p>
    <w:p w14:paraId="00D1C551">
      <w:r xmlns:w="http://schemas.openxmlformats.org/wordprocessingml/2006/main">
        <w:t xml:space="preserve">[53] 持续 20 秒，你的攻击力、防御力、速度和造成的伤害提高 50%，你的命中率和闪避率提高 50%。</w:t>
      </w:r>
    </w:p>
    <w:p w14:paraId="57F9D2C6">
      <w:r xmlns:w="http://schemas.openxmlformats.org/wordprocessingml/2006/main">
        <w:t xml:space="preserve">[54] 独特效果</w:t>
      </w:r>
    </w:p>
    <w:p w14:paraId="044BB1D8">
      <w:r xmlns:w="http://schemas.openxmlformats.org/wordprocessingml/2006/main">
        <w:t xml:space="preserve">[55] 姓名</w:t>
      </w:r>
    </w:p>
    <w:p w14:paraId="02E5CBF8">
      <w:r xmlns:w="http://schemas.openxmlformats.org/wordprocessingml/2006/main">
        <w:t xml:space="preserve">[56] 效应</w:t>
      </w:r>
    </w:p>
    <w:p w14:paraId="3056E807">
      <w:r xmlns:w="http://schemas.openxmlformats.org/wordprocessingml/2006/main">
        <w:t xml:space="preserve">[57] 魔法屏障</w:t>
      </w:r>
    </w:p>
    <w:p w14:paraId="095905B8">
      <w:r xmlns:w="http://schemas.openxmlformats.org/wordprocessingml/2006/main">
        <w:t xml:space="preserve">[58] 减少受到的魔法伤害20%</w:t>
      </w:r>
    </w:p>
    <w:p w14:paraId="18FCF92A">
      <w:r xmlns:w="http://schemas.openxmlformats.org/wordprocessingml/2006/main">
        <w:t xml:space="preserve">[59] 魔法屏障+</w:t>
      </w:r>
    </w:p>
    <w:p w14:paraId="7BC33F14">
      <w:r xmlns:w="http://schemas.openxmlformats.org/wordprocessingml/2006/main">
        <w:t xml:space="preserve">[60] 减少受到的魔法伤害30%</w:t>
      </w:r>
    </w:p>
    <w:p w14:paraId="33A0E86C">
      <w:r xmlns:w="http://schemas.openxmlformats.org/wordprocessingml/2006/main">
        <w:t xml:space="preserve">[61] 休闲装照片</w:t>
      </w:r>
    </w:p>
    <w:p w14:paraId="4196F517">
      <w:r xmlns:w="http://schemas.openxmlformats.org/wordprocessingml/2006/main">
        <w:t xml:space="preserve">[62] 增强图像</w:t>
      </w:r>
    </w:p>
    <w:p w14:paraId="0DADD506">
      <w:r xmlns:w="http://schemas.openxmlformats.org/wordprocessingml/2006/main">
        <w:t xml:space="preserve">[63] 语音 †</w:t>
      </w:r>
    </w:p>
    <w:p w14:paraId="7E4C720B">
      <w:r xmlns:w="http://schemas.openxmlformats.org/wordprocessingml/2006/main">
        <w:t xml:space="preserve">[64] 点击打开行列表</w:t>
      </w:r>
    </w:p>
    <w:p w14:paraId="7BB2A2EF">
      <w:r xmlns:w="http://schemas.openxmlformats.org/wordprocessingml/2006/main">
        <w:t xml:space="preserve">[65] 加入</w:t>
      </w:r>
    </w:p>
    <w:p w14:paraId="2CE1597B">
      <w:r xmlns:w="http://schemas.openxmlformats.org/wordprocessingml/2006/main">
        <w:t xml:space="preserve">[66] 又是一次冒险啊？这次又会发生什么呢？……嘿嘿嘿♪</w:t>
      </w:r>
    </w:p>
    <w:p w14:paraId="6F0BADEE">
      <w:r xmlns:w="http://schemas.openxmlformats.org/wordprocessingml/2006/main">
        <w:t xml:space="preserve">[67] 对话 1（转换后）</w:t>
      </w:r>
    </w:p>
    <w:p w14:paraId="19E61403">
      <w:r xmlns:w="http://schemas.openxmlformats.org/wordprocessingml/2006/main">
        <w:t xml:space="preserve">[68] 对话 2（转换后）</w:t>
      </w:r>
    </w:p>
    <w:p w14:paraId="6A2FB72F">
      <w:r xmlns:w="http://schemas.openxmlformats.org/wordprocessingml/2006/main">
        <w:t xml:space="preserve">[69] 对话 3（转换后）</w:t>
      </w:r>
    </w:p>
    <w:p w14:paraId="4F5BA7BF">
      <w:r xmlns:w="http://schemas.openxmlformats.org/wordprocessingml/2006/main">
        <w:t xml:space="preserve">[70] 对话 4（转变后）</w:t>
      </w:r>
    </w:p>
    <w:p w14:paraId="0B99F872">
      <w:r xmlns:w="http://schemas.openxmlformats.org/wordprocessingml/2006/main">
        <w:t xml:space="preserve">[71] 空闲 1（转换后）</w:t>
      </w:r>
    </w:p>
    <w:p w14:paraId="6BE487F2">
      <w:r xmlns:w="http://schemas.openxmlformats.org/wordprocessingml/2006/main">
        <w:t xml:space="preserve">[72] 空闲 2（转换后）</w:t>
      </w:r>
    </w:p>
    <w:p w14:paraId="5F3E6E96">
      <w:r xmlns:w="http://schemas.openxmlformats.org/wordprocessingml/2006/main">
        <w:t xml:space="preserve">[73] 对话 1（转变前）</w:t>
      </w:r>
    </w:p>
    <w:p w14:paraId="6E2FE776">
      <w:r xmlns:w="http://schemas.openxmlformats.org/wordprocessingml/2006/main">
        <w:t xml:space="preserve">[74] 对话 2（转变前）</w:t>
      </w:r>
    </w:p>
    <w:p w14:paraId="75BBACBB">
      <w:r xmlns:w="http://schemas.openxmlformats.org/wordprocessingml/2006/main">
        <w:t xml:space="preserve">[75] 对话 3（转变前）</w:t>
      </w:r>
    </w:p>
    <w:p w14:paraId="24AA4C64">
      <w:r xmlns:w="http://schemas.openxmlformats.org/wordprocessingml/2006/main">
        <w:t xml:space="preserve">[76] 对话 4（转变前）</w:t>
      </w:r>
    </w:p>
    <w:p w14:paraId="475E5696">
      <w:r xmlns:w="http://schemas.openxmlformats.org/wordprocessingml/2006/main">
        <w:t xml:space="preserve">[77] 空闲 1（转换前）</w:t>
      </w:r>
    </w:p>
    <w:p w14:paraId="5EA9CC9F">
      <w:r xmlns:w="http://schemas.openxmlformats.org/wordprocessingml/2006/main">
        <w:t xml:space="preserve">[78] 空闲 2（转换前）</w:t>
      </w:r>
    </w:p>
    <w:p w14:paraId="1BA5D550">
      <w:r xmlns:w="http://schemas.openxmlformats.org/wordprocessingml/2006/main">
        <w:t xml:space="preserve">[79] 升级 1</w:t>
      </w:r>
    </w:p>
    <w:p w14:paraId="55D1880C">
      <w:r xmlns:w="http://schemas.openxmlformats.org/wordprocessingml/2006/main">
        <w:t xml:space="preserve">[80] 啊，我已经很久没有练习魔法了，自从我与魔王战斗之后就再也没有练习过了。</w:t>
      </w:r>
    </w:p>
    <w:p w14:paraId="7A666928">
      <w:r xmlns:w="http://schemas.openxmlformats.org/wordprocessingml/2006/main">
        <w:t xml:space="preserve">[81] 升级 2</w:t>
      </w:r>
    </w:p>
    <w:p w14:paraId="2673791C">
      <w:r xmlns:w="http://schemas.openxmlformats.org/wordprocessingml/2006/main">
        <w:t xml:space="preserve">[82] 嗯，好，好。看起来不错♪</w:t>
      </w:r>
    </w:p>
    <w:p w14:paraId="4E26DF9B">
      <w:r xmlns:w="http://schemas.openxmlformats.org/wordprocessingml/2006/main">
        <w:t xml:space="preserve">[83] 升级 3</w:t>
      </w:r>
    </w:p>
    <w:p w14:paraId="079070DD">
      <w:r xmlns:w="http://schemas.openxmlformats.org/wordprocessingml/2006/main">
        <w:t xml:space="preserve">[84] 哦，我们去关卡商店好吗？</w:t>
      </w:r>
    </w:p>
    <w:p w14:paraId="6DF6D9B9">
      <w:r xmlns:w="http://schemas.openxmlformats.org/wordprocessingml/2006/main">
        <w:t xml:space="preserve">[85] 捕获</w:t>
      </w:r>
    </w:p>
    <w:p w14:paraId="29BC2B01">
      <w:r xmlns:w="http://schemas.openxmlformats.org/wordprocessingml/2006/main">
        <w:t xml:space="preserve">[86] 啊，该死……我搞砸了……</w:t>
      </w:r>
    </w:p>
    <w:p w14:paraId="694946CC">
      <w:r xmlns:w="http://schemas.openxmlformats.org/wordprocessingml/2006/main">
        <w:t xml:space="preserve">[87] 战斗开始 1</w:t>
      </w:r>
    </w:p>
    <w:p w14:paraId="1B538612">
      <w:r xmlns:w="http://schemas.openxmlformats.org/wordprocessingml/2006/main">
        <w:t xml:space="preserve">[88] 战斗开始 2</w:t>
      </w:r>
    </w:p>
    <w:p w14:paraId="71B120FC">
      <w:r xmlns:w="http://schemas.openxmlformats.org/wordprocessingml/2006/main">
        <w:t xml:space="preserve">[89] 战斗参与 1</w:t>
      </w:r>
    </w:p>
    <w:p w14:paraId="4C1ECEBB">
      <w:r xmlns:w="http://schemas.openxmlformats.org/wordprocessingml/2006/main">
        <w:t xml:space="preserve">[90] 战斗参与 2</w:t>
      </w:r>
    </w:p>
    <w:p w14:paraId="73DE644D">
      <w:r xmlns:w="http://schemas.openxmlformats.org/wordprocessingml/2006/main">
        <w:t xml:space="preserve">[91] 战斗胜利 1</w:t>
      </w:r>
    </w:p>
    <w:p w14:paraId="442FE002">
      <w:r xmlns:w="http://schemas.openxmlformats.org/wordprocessingml/2006/main">
        <w:t xml:space="preserve">[92] 战斗胜利 2</w:t>
      </w:r>
    </w:p>
    <w:p w14:paraId="17DF3EFB">
      <w:r xmlns:w="http://schemas.openxmlformats.org/wordprocessingml/2006/main">
        <w:t xml:space="preserve">[93] 普通攻击 1</w:t>
      </w:r>
    </w:p>
    <w:p w14:paraId="1682379A">
      <w:r xmlns:w="http://schemas.openxmlformats.org/wordprocessingml/2006/main">
        <w:t xml:space="preserve">[94] 普通攻击 2</w:t>
      </w:r>
    </w:p>
    <w:p w14:paraId="476BFB8A">
      <w:r xmlns:w="http://schemas.openxmlformats.org/wordprocessingml/2006/main">
        <w:t xml:space="preserve">[95] 普通攻击 3</w:t>
      </w:r>
    </w:p>
    <w:p w14:paraId="41402C1A">
      <w:r xmlns:w="http://schemas.openxmlformats.org/wordprocessingml/2006/main">
        <w:t xml:space="preserve">[96] 独特效果激活 1</w:t>
      </w:r>
    </w:p>
    <w:p w14:paraId="71A12370">
      <w:r xmlns:w="http://schemas.openxmlformats.org/wordprocessingml/2006/main">
        <w:t xml:space="preserve">[97] 独特效果激活 2</w:t>
      </w:r>
    </w:p>
    <w:p w14:paraId="22395139">
      <w:r xmlns:w="http://schemas.openxmlformats.org/wordprocessingml/2006/main">
        <w:t xml:space="preserve">[98] 独特效果激活 3</w:t>
      </w:r>
    </w:p>
    <w:p w14:paraId="5039EDED">
      <w:r xmlns:w="http://schemas.openxmlformats.org/wordprocessingml/2006/main">
        <w:t xml:space="preserve">[99] 特殊招式 1</w:t>
      </w:r>
    </w:p>
    <w:p w14:paraId="1C1A29A1">
      <w:r xmlns:w="http://schemas.openxmlformats.org/wordprocessingml/2006/main">
        <w:t xml:space="preserve">[100] 特殊招式 2</w:t>
      </w:r>
    </w:p>
    <w:p w14:paraId="79F1BABC">
      <w:r xmlns:w="http://schemas.openxmlformats.org/wordprocessingml/2006/main">
        <w:t xml:space="preserve">[101] 受到的伤害：1</w:t>
      </w:r>
    </w:p>
    <w:p w14:paraId="2B342DE4">
      <w:r xmlns:w="http://schemas.openxmlformats.org/wordprocessingml/2006/main">
        <w:t xml:space="preserve">[102] 受到的伤害：2</w:t>
      </w:r>
    </w:p>
    <w:p w14:paraId="5C232325">
      <w:r xmlns:w="http://schemas.openxmlformats.org/wordprocessingml/2006/main">
        <w:t xml:space="preserve">[103] 受到的伤害：3</w:t>
      </w:r>
    </w:p>
    <w:p w14:paraId="41F671C0">
      <w:r xmlns:w="http://schemas.openxmlformats.org/wordprocessingml/2006/main">
        <w:t xml:space="preserve">[104] 退出</w:t>
      </w:r>
    </w:p>
    <w:p w14:paraId="1DF374D5">
      <w:r xmlns:w="http://schemas.openxmlformats.org/wordprocessingml/2006/main">
        <w:t xml:space="preserve">[105] 在游戏中 †</w:t>
      </w:r>
    </w:p>
    <w:p w14:paraId="372BD4FE">
      <w:r xmlns:w="http://schemas.openxmlformats.org/wordprocessingml/2006/main">
        <w:t xml:space="preserve">[106] 她在活动“兰斯 II - 叛逆的姐妹 -”中成为可玩角色。她与她的妹妹 Beat Quiet Shizuka 同时被加入游戏。</w:t>
      </w:r>
    </w:p>
    <w:p w14:paraId="46F7C2CD">
      <w:r xmlns:w="http://schemas.openxmlformats.org/wordprocessingml/2006/main">
        <w:t xml:space="preserve">[107] 一位罕见的攻击型角色，擅长普通攻击，拥有强化自身的特殊技能。然而，魔法普通攻击伤害乘以0.8的事实表明，这个设定从一开始就是失败的。</w:t>
      </w:r>
    </w:p>
    <w:p w14:paraId="5931947B">
      <w:r xmlns:w="http://schemas.openxmlformats.org/wordprocessingml/2006/main">
        <w:t xml:space="preserve">[108] 虽然她的魔力很高，但行动速度较慢，特殊攻击的充能速度也很慢，导致她难以发动和维持关键的特殊技能。她连击率高，如果能持续命中特殊攻击，就能造成可观的伤害。她的防御力较低，但耐力和魔抗高于平均水平，并且拥有独特的抗魔效果。她的移动和部署速度较慢。</w:t>
      </w:r>
    </w:p>
    <w:p w14:paraId="4BED8A54">
      <w:r xmlns:w="http://schemas.openxmlformats.org/wordprocessingml/2006/main">
        <w:t xml:space="preserve">[109] 特别地，在“狂热”状态下发动特殊技能，可以将“狂热”带来的行动速度提升直接转化为特殊技能的伤害提升。魔法攻击单位特有的伤害加成也可以在“黄金蜂蜜”战斗中使用，因为“蜜糖王子”特性可以发挥作用。</w:t>
      </w:r>
    </w:p>
    <w:p w14:paraId="38E3B132">
      <w:r xmlns:w="http://schemas.openxmlformats.org/wordprocessingml/2006/main">
        <w:t xml:space="preserve">[110] 随着觉醒阶段的解锁，之前因行动速度慢而导致特殊攻击效果持续时间过短的问题得以解决。满级训练后，其团队副本DPS在SR及以下角色中名列前茅。对抗G Honey时，可以与SSR魔法角色并肩作战。但需要注意的是，作为自我增益型角色，在有攻击增益角色的环境中，其输出能力相对较弱。</w:t>
      </w:r>
    </w:p>
    <w:p w14:paraId="5CDA7AA4">
      <w:r xmlns:w="http://schemas.openxmlformats.org/wordprocessingml/2006/main">
        <w:t xml:space="preserve">[111] 其优势在于拥有丰富的防御增益效果，便于玩家进行自我防御。在团队副本战斗中，觉醒特殊技能激活期间，首领的攻击伤害可降低至1点，从而无需进行治疗。</w:t>
      </w:r>
    </w:p>
    <w:p w14:paraId="6AFFD194">
      <w:r xmlns:w="http://schemas.openxmlformats.org/wordprocessingml/2006/main">
        <w:t xml:space="preserve">[112] 眩晕抗性并不低，但在使用特殊招式后被眩晕会令人失望，所以某种掩体是理想的。</w:t>
      </w:r>
    </w:p>
    <w:p w14:paraId="6DE68C2D">
      <w:r xmlns:w="http://schemas.openxmlformats.org/wordprocessingml/2006/main">
        <w:t xml:space="preserve">[113] 其他版本 / 相关角色 †</w:t>
      </w:r>
    </w:p>
    <w:p w14:paraId="023DF01D">
      <w:r xmlns:w="http://schemas.openxmlformats.org/wordprocessingml/2006/main">
        <w:t xml:space="preserve">[114] 打败安静的静香（姐姐）</w:t>
      </w:r>
    </w:p>
    <w:p w14:paraId="4EB79B9B">
      <w:r xmlns:w="http://schemas.openxmlformats.org/wordprocessingml/2006/main">
        <w:t xml:space="preserve">[115] 与兰斯相关的角色列表</w:t>
      </w:r>
    </w:p>
    <w:p w14:paraId="1534F990">
      <w:r xmlns:w="http://schemas.openxmlformats.org/wordprocessingml/2006/main">
        <w:t xml:space="preserve">[116] 与兰斯相关的角色列表</w:t>
      </w:r>
    </w:p>
    <w:p w14:paraId="29B6A6B0">
      <w:r xmlns:w="http://schemas.openxmlformats.org/wordprocessingml/2006/main">
        <w:t xml:space="preserve">[117] 击败技术不佳的卡娜米</w:t>
      </w:r>
    </w:p>
    <w:p w14:paraId="6A5D1B93">
      <w:r xmlns:w="http://schemas.openxmlformats.org/wordprocessingml/2006/main">
        <w:t xml:space="preserve">[118] 击败战术 Urza SR</w:t>
      </w:r>
    </w:p>
    <w:p w14:paraId="4CF7F9E9">
      <w:r xmlns:w="http://schemas.openxmlformats.org/wordprocessingml/2006/main">
        <w:t xml:space="preserve">[119] 安静的静香</w:t>
      </w:r>
    </w:p>
    <w:p w14:paraId="1510C285">
      <w:r xmlns:w="http://schemas.openxmlformats.org/wordprocessingml/2006/main">
        <w:t xml:space="preserve">[120] 节拍平静凪 SR</w:t>
      </w:r>
    </w:p>
    <w:p w14:paraId="34234EC9">
      <w:r xmlns:w="http://schemas.openxmlformats.org/wordprocessingml/2006/main">
        <w:t xml:space="preserve">[121] 节拍雕塑家莎缇拉</w:t>
      </w:r>
    </w:p>
    <w:p w14:paraId="7C1C2B09">
      <w:r xmlns:w="http://schemas.openxmlformats.org/wordprocessingml/2006/main">
        <w:t xml:space="preserve">[122] Beat Vision Rizna</w:t>
      </w:r>
    </w:p>
    <w:p w14:paraId="665932B3">
      <w:r xmlns:w="http://schemas.openxmlformats.org/wordprocessingml/2006/main">
        <w:t xml:space="preserve">[123] 击败郁金香玛丽亚SR</w:t>
      </w:r>
    </w:p>
    <w:p w14:paraId="490AD6D6">
      <w:r xmlns:w="http://schemas.openxmlformats.org/wordprocessingml/2006/main">
        <w:t xml:space="preserve">[124] 击败总统希拉</w:t>
      </w:r>
    </w:p>
    <w:p w14:paraId="4F9C3FF0">
      <w:r xmlns:w="http://schemas.openxmlformats.org/wordprocessingml/2006/main">
        <w:t xml:space="preserve">[125] 节拍增强丝滑</w:t>
      </w:r>
    </w:p>
    <w:p w14:paraId="2D16BA07">
      <w:r xmlns:w="http://schemas.openxmlformats.org/wordprocessingml/2006/main">
        <w:t xml:space="preserve">[126] 击败女王莉亚SR</w:t>
      </w:r>
    </w:p>
    <w:p w14:paraId="218FD518">
      <w:r xmlns:w="http://schemas.openxmlformats.org/wordprocessingml/2006/main">
        <w:t xml:space="preserve">[127] 闪光忍者町</w:t>
      </w:r>
    </w:p>
    <w:p w14:paraId="56690106">
      <w:r xmlns:w="http://schemas.openxmlformats.org/wordprocessingml/2006/main">
        <w:t xml:space="preserve">[128] 千金座狼</w:t>
      </w:r>
    </w:p>
    <w:p w14:paraId="7800F821">
      <w:r xmlns:w="http://schemas.openxmlformats.org/wordprocessingml/2006/main">
        <w:t xml:space="preserve">[129] 闪光忍者福州酱 SR</w:t>
      </w:r>
    </w:p>
    <w:p w14:paraId="70041C29">
      <w:r xmlns:w="http://schemas.openxmlformats.org/wordprocessingml/2006/main">
        <w:t xml:space="preserve">[130] 击败火星剑心</w:t>
      </w:r>
    </w:p>
    <w:p w14:paraId="6B0C1C5D">
      <w:r xmlns:w="http://schemas.openxmlformats.org/wordprocessingml/2006/main">
        <w:t xml:space="preserve">[131] 女巫瑞玛 R 山赏金</w:t>
      </w:r>
    </w:p>
    <w:p w14:paraId="0D8A34B2">
      <w:r xmlns:w="http://schemas.openxmlformats.org/wordprocessingml/2006/main">
        <w:t xml:space="preserve">[132] 魔法少女莉玛 SSR 山间美食</w:t>
      </w:r>
    </w:p>
    <w:p w14:paraId="56B10373">
      <w:r xmlns:w="http://schemas.openxmlformats.org/wordprocessingml/2006/main">
        <w:t xml:space="preserve">[133] 女巫拉梅尔海鲜</w:t>
      </w:r>
    </w:p>
    <w:p w14:paraId="67D8298E">
      <w:r xmlns:w="http://schemas.openxmlformats.org/wordprocessingml/2006/main">
        <w:t xml:space="preserve">[134] 魔法少女 La Mer SSR 海鲜</w:t>
      </w:r>
    </w:p>
    <w:p w14:paraId="78B3620F">
      <w:r xmlns:w="http://schemas.openxmlformats.org/wordprocessingml/2006/main">
        <w:t xml:space="preserve">[135] 女巫皮卡 R Kyankyan</w:t>
      </w:r>
    </w:p>
    <w:p w14:paraId="625E227E">
      <w:r xmlns:w="http://schemas.openxmlformats.org/wordprocessingml/2006/main">
        <w:t xml:space="preserve">[136] 舞蹈女王皮卡 SSR 青青</w:t>
      </w:r>
    </w:p>
    <w:p w14:paraId="52569FC5">
      <w:r xmlns:w="http://schemas.openxmlformats.org/wordprocessingml/2006/main">
        <w:t xml:space="preserve">[137] 兰斯</w:t>
      </w:r>
    </w:p>
    <w:p w14:paraId="14169333">
      <w:r xmlns:w="http://schemas.openxmlformats.org/wordprocessingml/2006/main">
        <w:t xml:space="preserve">[138] 包含剧透</w:t>
      </w:r>
    </w:p>
    <w:p w14:paraId="36DAC675">
      <w:r xmlns:w="http://schemas.openxmlformats.org/wordprocessingml/2006/main">
        <w:t xml:space="preserve">[139] 愤怒的维卡·加翁 SSR 与超高等战争世界中的凯布里斯是同一实体</w:t>
      </w:r>
    </w:p>
    <w:p w14:paraId="0B11FBFE">
      <w:r xmlns:w="http://schemas.openxmlformats.org/wordprocessingml/2006/main">
        <w:t xml:space="preserve">[140] 琐事 †</w:t>
      </w:r>
    </w:p>
    <w:p w14:paraId="0E28494A">
      <w:r xmlns:w="http://schemas.openxmlformats.org/wordprocessingml/2006/main">
        <w:t xml:space="preserve">[141] 首次登场于《兰斯：残酷的国王》（主线剧情从第 6 章开始）。他也出现在《兰斯 2》的包装盒上，但由于各种原因，他并没有在游戏中出现。</w:t>
      </w:r>
    </w:p>
    <w:p w14:paraId="3D28D37D">
      <w:r xmlns:w="http://schemas.openxmlformats.org/wordprocessingml/2006/main">
        <w:t xml:space="preserve">[142] 《兰斯》系列是一部史诗巨作，因此故事背景会随着剧情发展而发生显著变化。这种体型和外貌仅出现在《兰斯10》的第二部分。“我已经很久没有修炼魔法了，自从与魔王战斗之后就再也没有修炼过了”这句话表明，他登场的时间线是在《兰斯10》第二部分故事结束后。</w:t>
      </w:r>
    </w:p>
    <w:p w14:paraId="19544DE4">
      <w:r xmlns:w="http://schemas.openxmlformats.org/wordprocessingml/2006/main">
        <w:t xml:space="preserve">[143] 拉加尔暗恋静香的母亲阿斯玛兹，他杀死了静香的父亲，绑架并强奸了静香，导致她生下了女儿。换句话说，她是静香的同父异母妹妹。</w:t>
      </w:r>
    </w:p>
    <w:p w14:paraId="04498BC3">
      <w:r xmlns:w="http://schemas.openxmlformats.org/wordprocessingml/2006/main">
        <w:t xml:space="preserve">[144] 她是一位强大的女巫，为了超越静香，她的父亲拉加尔通过改造和药物强化了她的能力。然而，由于这些鲁莽的强化，她的身心都开始崩溃，对父亲之爱的渴望以及与静香的竞争几乎成了她生活的全部。</w:t>
      </w:r>
    </w:p>
    <w:p w14:paraId="4750E1DA">
      <w:r xmlns:w="http://schemas.openxmlformats.org/wordprocessingml/2006/main">
        <w:t xml:space="preserve">[145] 然而，静香长大后，长得和她的母亲阿斯玛兹一模一样，于是拉加尔改变了主意，决定将静香据为己有。凪一心想要拥有一个完全属于自己的父亲，为了赢得父亲的爱，他将拉加尔砍成了只剩一颗头颅，然后在父亲面前折磨静香。兰斯及时赶到，救下了静香，并杀死了拉加尔。从此以后，凪便一心想要向杀害他父亲的敌人——静香——复仇。</w:t>
      </w:r>
    </w:p>
    <w:p w14:paraId="5A876789">
      <w:r xmlns:w="http://schemas.openxmlformats.org/wordprocessingml/2006/main">
        <w:t xml:space="preserve">[146] 多年后，他一心想要向静香复仇，甚至动用了吸取生命力的超级恶魔变身术，但再次被兰斯挫败。静香不忍心在凪弥留之际抛弃他，便用分裂魔法（一种将自身一分为二的魔法）救了他。结果，静香和凪都变成了孩子，凪失去了所有过去的记忆，变得天真烂漫、开朗活泼，并且非常爱静香。</w:t>
      </w:r>
    </w:p>
    <w:p w14:paraId="7BB9877B">
      <w:r xmlns:w="http://schemas.openxmlformats.org/wordprocessingml/2006/main">
        <w:t xml:space="preserve">[147] 换句话说，在《Lance 10》第二部分之后出现的静香和凪，在《Lance 9》中曾经是孩子，10 多年后又长成了成年人的身体。</w:t>
      </w:r>
    </w:p>
    <w:p w14:paraId="60683E82">
      <w:r xmlns:w="http://schemas.openxmlformats.org/wordprocessingml/2006/main">
        <w:t xml:space="preserve">[148] 现在的凪和以前完全不一样了，当她听到关于过去的故事时，她会说：“我以前真是个什么样的人啊”，但偶尔她也会表现出保留过去记忆的迹象。</w:t>
      </w:r>
    </w:p>
    <w:p w14:paraId="02733508">
      <w:r xmlns:w="http://schemas.openxmlformats.org/wordprocessingml/2006/main">
        <w:t xml:space="preserve">[149] 她与 H 的战斗是双方自愿性行为的特例，而她在战斗中提到的“你”被认为是《兰斯10》第二部分的主角“艾尔（男）”（他也是兰斯的孩子，或者说是兰斯旅行伙伴的姐姐）（如果满足某些条件，艾尔的性别可以自由选择，但为了合作使用了男性版本）。</w:t>
      </w:r>
    </w:p>
    <w:p w14:paraId="31A58AA2">
      <w:r xmlns:w="http://schemas.openxmlformats.org/wordprocessingml/2006/main">
        <w:t xml:space="preserve">[150] 艾尔之所以被认为是弟弟，是因为虽然艾尔是兰斯的孩子，但凪和静香的身体里含有兰斯的孩子，而静香是在分裂魔法期间怀上的，或者说，他就像她们旅行伙伴的姐姐一样。</w:t>
      </w:r>
    </w:p>
    <w:p w14:paraId="492DEB59">
      <w:r xmlns:w="http://schemas.openxmlformats.org/wordprocessingml/2006/main">
        <w:t xml:space="preserve">[151] 顺便一提，这位爱喝茶的男人喜欢的女孩类型是凪，而他的真实身份是“那个东西”，所以他可能从另一个次元前来帮忙也并不奇怪，这真是太可怕了。如果他真的是阿雷，那么这次击败H就是他首次以事件的形式被描绘出来。</w:t>
      </w:r>
    </w:p>
    <w:p w14:paraId="10BBD2F3">
      <w:r xmlns:w="http://schemas.openxmlformats.org/wordprocessingml/2006/main">
        <w:t xml:space="preserve">[152] “Beat Calm”中的“calm”既可以作名词，表示平静的状态，也可以简单地表示“静止”。作形容词时，它可以表示“温柔的”、“平和的”和“安静的”。没有比这更适合她的代号了。</w:t>
      </w:r>
    </w:p>
    <w:p w14:paraId="3048A336">
      <w:r xmlns:w="http://schemas.openxmlformats.org/wordprocessingml/2006/main">
        <w:t xml:space="preserve">[153] 在这款游戏中，她首次登场后，似乎一直在兰斯的基地和戴比的基地之间来回奔波。她的动机是“他就像家人一样，我不想让他一个人待着”，所以她并非兰斯的双面间谍。在【Super High联动“英雄*战记 WWX”～古代英雄与战神～】中，死神斯托纳看到她向兰斯传递有关戴比内部运作的信息（如果这些信息对兰斯有用的话）（然而，斯托纳也从事间谍活动，而且他们关系很好，所以他们不会互相干扰）。</w:t>
      </w:r>
    </w:p>
    <w:p w14:paraId="754C6E7D">
      <w:r xmlns:w="http://schemas.openxmlformats.org/wordprocessingml/2006/main">
        <w:t xml:space="preserve">[154] 有关每个系列的信息可以在 Hitsuji Goya Annex（新址）的 Nagi Su Lagar 页面上找到。</w:t>
      </w:r>
    </w:p>
    <w:p w14:paraId="6D6AA5BE">
      <w:r xmlns:w="http://schemas.openxmlformats.org/wordprocessingml/2006/main">
        <w:t xml:space="preserve">[155] 官方推特账号简介 †</w:t>
      </w:r>
    </w:p>
    <w:p w14:paraId="7039EE5C">
      <w:r xmlns:w="http://schemas.openxmlformats.org/wordprocessingml/2006/main">
        <w:t xml:space="preserve">[156] 人物介绍</w:t>
      </w:r>
    </w:p>
    <w:p w14:paraId="7A7A8706">
      <w:r xmlns:w="http://schemas.openxmlformats.org/wordprocessingml/2006/main">
        <w:t xml:space="preserve">[157] 合作活动纪念插图</w:t>
      </w:r>
    </w:p>
    <w:p w14:paraId="6739C265">
      <w:r xmlns:w="http://schemas.openxmlformats.org/wordprocessingml/2006/main">
        <w:t xml:space="preserve">[158] 评论表 †</w:t>
      </w:r>
    </w:p>
    <w:p w14:paraId="5E7BF5BF">
      <w:r xmlns:w="http://schemas.openxmlformats.org/wordprocessingml/2006/main">
        <w:t xml:space="preserve">[159] 点击打开历史日志列表</w:t>
      </w:r>
    </w:p>
    <w:p w14:paraId="426C8A08">
      <w:r xmlns:w="http://schemas.openxmlformats.org/wordprocessingml/2006/main">
        <w:t xml:space="preserve">[160] 末尾的数字越小，日志越旧。</w:t>
      </w:r>
    </w:p>
    <w:p w14:paraId="5BA2779C">
      <w:r xmlns:w="http://schemas.openxmlformats.org/wordprocessingml/2006/main">
        <w:t xml:space="preserve">[161] 'Comments/BeatCalmNagi/' 没有子页面。</w:t>
      </w:r>
    </w:p>
    <w:p w14:paraId="4ADFE2BC">
      <w:r xmlns:w="http://schemas.openxmlformats.org/wordprocessingml/2006/main">
        <w:t xml:space="preserve">[162] 白鲸不错……也请把寿司也做一下（如果下次有的话）——[PQv5hk6zj3k] 2021-04-29 (周四) 19:11:32</w:t>
      </w:r>
    </w:p>
    <w:p w14:paraId="64BA3342">
      <w:r xmlns:w="http://schemas.openxmlformats.org/wordprocessingml/2006/main">
        <w:t xml:space="preserve">[163] 是深爱母亲（Kurukku）的治疗师Kuro-kun，还是深爱姐姐（Nagi）的守卫Cha-kun？我很好奇，但更重要的是，世界岂不是岌岌可危？如果他们太过投入，说不定另一个世界也会被传送过来呢哈哈 -- [plzX3uL1Wdc] 2021-05-02 (周日) 00:05:47</w:t>
      </w:r>
    </w:p>
    <w:p w14:paraId="176613C5">
      <w:r xmlns:w="http://schemas.openxmlformats.org/wordprocessingml/2006/main">
        <w:t xml:space="preserve">[164] 我想，如果正常思考的话，大概会是“Yell”吧？也许他们为了避免正式提及性别，而避免使用“弟弟”或“妹妹”之类的称呼，而是用了“最好的朋友”？——[vN42YWSuyck] 2021-04-29 (周四) 21:51:11</w:t>
      </w:r>
    </w:p>
    <w:p w14:paraId="0095CE37">
      <w:r xmlns:w="http://schemas.openxmlformats.org/wordprocessingml/2006/main">
        <w:t xml:space="preserve">[165] 我觉得这是重新开始的问题，因为他很擅长交朋友。——[JjmbfKAk/3U] 2021-04-30 (周五) 03:10:17</w:t>
      </w:r>
    </w:p>
    <w:p w14:paraId="456AE0D4">
      <w:r xmlns:w="http://schemas.openxmlformats.org/wordprocessingml/2006/main">
        <w:t xml:space="preserve">[166] 那是查尔德的女儿，阿尔蒙德。她出生于皇家艺术学院时期，所以当然不可能。——[vN42YWSuyck] 2021-04-30 (周五) 08:51:15</w:t>
      </w:r>
    </w:p>
    <w:p w14:paraId="0CEFA49A">
      <w:r xmlns:w="http://schemas.openxmlformats.org/wordprocessingml/2006/main">
        <w:t xml:space="preserve">[167] 阿尔蒙德是他和兰斯在他担任魔王期间所生的唯一孩子吗？ -- [hUCw2TW4xEQ] 2021-04-30 (周五) 18:46:16</w:t>
      </w:r>
    </w:p>
    <w:p w14:paraId="6170B21A">
      <w:r xmlns:w="http://schemas.openxmlformats.org/wordprocessingml/2006/main">
        <w:t xml:space="preserve">[168] 是的。10代最终决战的时候我还是个蹒跚学步的孩子。——[Iar5KHyUf9E] 2021-04-30 (周五) 19:23:23</w:t>
      </w:r>
    </w:p>
    <w:p w14:paraId="2B21110C">
      <w:r xmlns:w="http://schemas.openxmlformats.org/wordprocessingml/2006/main">
        <w:t xml:space="preserve">[169] 这正是我想要的。第 2 部分（共 10 部分）基本上没有色情场景，所以我很高兴它填补了缺少年长女性/年轻男性内容的空白。——[w3U028XZifA] 2021-04-29 (周四) 22:12:13</w:t>
      </w:r>
    </w:p>
    <w:p w14:paraId="078B9899">
      <w:r xmlns:w="http://schemas.openxmlformats.org/wordprocessingml/2006/main">
        <w:t xml:space="preserve">[170] 里面提到了失败和双方自愿的性行为，所以我有点紧张会发生什么，但结果还不错…… -- [kfYC/r4FE26] 2021-04-30 (周五) 02:55:51</w:t>
      </w:r>
    </w:p>
    <w:p w14:paraId="0BA147CD">
      <w:r xmlns:w="http://schemas.openxmlformats.org/wordprocessingml/2006/main">
        <w:t xml:space="preserve">[171] 真可惜他跟Diebeat有关系。我还想看看混沌大师的标志呢…… -- [ff/5ENVsGCg] 2021-04-30 (周五) 08:00:06</w:t>
      </w:r>
    </w:p>
    <w:p w14:paraId="37D225D8">
      <w:r xmlns:w="http://schemas.openxmlformats.org/wordprocessingml/2006/main">
        <w:t xml:space="preserve">[172] 观看第一个事件故事 → “凪好可爱”，然后观看最后一个事件故事 → “凪真是个好女孩” -- [c.s0aCGv4/c] 2021-04-30 (周五) 10:12:32</w:t>
      </w:r>
    </w:p>
    <w:p w14:paraId="00B63EB8">
      <w:r xmlns:w="http://schemas.openxmlformats.org/wordprocessingml/2006/main">
        <w:t xml:space="preserve">[173] 不。或者更确切地说，它本质上并非一种叫做“变成野兽”的技术，对吧？它是一种不可逆的物理改变。——[MPNgyHw/V12] 2021-05-01 (周六) 13:13:25</w:t>
      </w:r>
    </w:p>
    <w:p w14:paraId="3FB5B9F9">
      <w:r xmlns:w="http://schemas.openxmlformats.org/wordprocessingml/2006/main">
        <w:t xml:space="preserve">[174] 居然有张叫“兽化术”的卡牌？他们肯定在研究它。我还以为是那种斩首剑之类的东西呢。——[Qq385WNCsng] 2021-05-11 (周二) 23:00:25</w:t>
      </w:r>
    </w:p>
    <w:p w14:paraId="6D59D89C">
      <w:r xmlns:w="http://schemas.openxmlformats.org/wordprocessingml/2006/main">
        <w:t xml:space="preserve">[175] 我最初对柚原美羽的印象是《战国Pro》里的丰臣秀吉，不过她能驾驭各种角色也很不错。在《伊甸园》里看到她也让我很惊喜。——[Mt1/jB1FVIo] 2021-05-03 (周一) 14:40:02</w:t>
      </w:r>
    </w:p>
    <w:p w14:paraId="1B2F1E12">
      <w:r xmlns:w="http://schemas.openxmlformats.org/wordprocessingml/2006/main">
        <w:t xml:space="preserve">[176] 真是不可思议的壮举，哈哈 -- [PN9J0ZRxJbI] 2021-05-05 (周三) 18:02:16</w:t>
      </w:r>
    </w:p>
    <w:p w14:paraId="17C9BBFE">
      <w:r xmlns:w="http://schemas.openxmlformats.org/wordprocessingml/2006/main">
        <w:t xml:space="preserve">[177] 海藻... -- [JBjSHiXqpQk] 2021-05-06 (周四) 19:50:56</w:t>
      </w:r>
    </w:p>
    <w:p w14:paraId="37EC5DEF">
      <w:r xmlns:w="http://schemas.openxmlformats.org/wordprocessingml/2006/main">
        <w:t xml:space="preserve">[178] 库吉拉出现在超级斯巴鲁斯世界的原因是什么？ -- [VcAJe3xkmYg] 2021-05-10 (周一) 07:08:37</w:t>
      </w:r>
    </w:p>
    <w:p w14:paraId="14DA0181">
      <w:r xmlns:w="http://schemas.openxmlformats.org/wordprocessingml/2006/main">
        <w:t xml:space="preserve">[179] 有一个名叫布罗比奥的怪物船长 -- [syMARg.9sOs] 2021-05-10 (星期一) 21:03:29</w:t>
      </w:r>
    </w:p>
    <w:p w14:paraId="2364452B">
      <w:r xmlns:w="http://schemas.openxmlformats.org/wordprocessingml/2006/main">
        <w:t xml:space="preserve">[180] 我修改了这段小故事的开头，因为它可能具有误导性。如果有什么错误，请再次更正。修改前 → 首次出现于《兰斯2》。包装上写着“女孩”。 -- [F38NBj2JTDg] 2021-05-04 (周二) 14:33:30</w:t>
      </w:r>
    </w:p>
    <w:p w14:paraId="7D80B796">
      <w:r xmlns:w="http://schemas.openxmlformats.org/wordprocessingml/2006/main">
        <w:t xml:space="preserve">[181] 继布罗比奥之后，他又完成了一项伟大的壮举，哈哈。杉本：“他做到了！真的，那个混蛋！他真的做到了！”——[XdGOC3ZOsW6] 2021-05-11 (周二) 00:16:54</w:t>
      </w:r>
    </w:p>
    <w:p w14:paraId="76771F02">
      <w:r xmlns:w="http://schemas.openxmlformats.org/wordprocessingml/2006/main">
        <w:t xml:space="preserve">[182] 没关系，因为他们有时最终还是会回归战队或魔法少女系列——[wyt.ieXFcpU] 2021-05-23 (周日) 18:50:16</w:t>
      </w:r>
    </w:p>
    <w:p w14:paraId="53B073BA">
      <w:r xmlns:w="http://schemas.openxmlformats.org/wordprocessingml/2006/main">
        <w:t xml:space="preserve">[183] 然后他觉醒了对年长女性和年轻男孩的爱慕之情，真是个罪孽深重的家伙，哈哈——[Iar5KHyUf9E] 2021-05-23 (周日) 22:02:37</w:t>
      </w:r>
    </w:p>
    <w:p w14:paraId="3926BD8A">
      <w:r xmlns:w="http://schemas.openxmlformats.org/wordprocessingml/2006/main">
        <w:t xml:space="preserve">[184] 我一直都在玩兰斯系列，看到凪的成长真的让我感动得哭了。她长大后真是个好孩子啊 (´；ω；｀) -- [AYDmIOGe.D2] 2021-07-09 (周五) 04:09:24</w:t>
      </w:r>
    </w:p>
    <w:p w14:paraId="7CA1A3B4">
      <w:r xmlns:w="http://schemas.openxmlformats.org/wordprocessingml/2006/main">
        <w:t xml:space="preserve">[185] 我们只能等待重新发行，但我们不知道何时会发行——[i3wwayOhAF6] 2021-09-14 (周二) 21:34:17</w:t>
      </w:r>
    </w:p>
    <w:p w14:paraId="1B1DDC0B">
      <w:r xmlns:w="http://schemas.openxmlformats.org/wordprocessingml/2006/main">
        <w:t xml:space="preserve">[186] 就算重新发售，估计也只有三星，那用许愿牌（祭祀用的牌）应该没问题吧？ -- [ppMIiGbM43g] 2022-03-02 (周三) 15:04:44</w:t>
      </w:r>
    </w:p>
    <w:p w14:paraId="58C40548">
      <w:r xmlns:w="http://schemas.openxmlformats.org/wordprocessingml/2006/main">
        <w:t xml:space="preserve">[187] 他巧妙地安排一个现实主义者和一个彻头彻尾的幻想家——派对动物——对抗，打破常识，这真是太棒了。他处于一种奇妙的境地，似乎看穿了所有人，但实际上他自己也被所有人看穿了——[5Ug5u8kMv8w] 2022-05-28 (周六) 12:10:23</w:t>
      </w:r>
    </w:p>
    <w:p w14:paraId="60F05119">
      <w:r xmlns:w="http://schemas.openxmlformats.org/wordprocessingml/2006/main">
        <w:t xml:space="preserve">[188] 终于……终于……通关10关后，时机太差没能见到你……后来听说了你，就开始玩了！我好开心……！ -- [mgijp35EMJk] 2023-12-12 (周二) 22:24:47</w:t>
      </w:r>
    </w:p>
    <w:p w14:paraId="56C46DBF">
      <w:r xmlns:w="http://schemas.openxmlformats.org/wordprocessingml/2006/main">
        <w:t xml:space="preserve">[189] 活动期间也发生过这种情况，不过我想也可能是因为他容易感到孤独。——[AcSAb.8TOE.] 2024-11-11 (周一) 21:14:33</w:t>
      </w:r>
    </w:p>
    <w:p w14:paraId="0FE29801">
      <w:r xmlns:w="http://schemas.openxmlformats.org/wordprocessingml/2006/main">
        <w:t xml:space="preserve">[190] 如果把凪的概念提炼到极致并加以强化，会不会变成B-Nil？ -- [XPbY3lPcj.A] 2024-12-09 (周一) 23:03:46</w:t>
      </w:r>
    </w:p>
    <w:p w14:paraId="2B962C29">
      <w:r xmlns:w="http://schemas.openxmlformats.org/wordprocessingml/2006/main">
        <w:t xml:space="preserve">[191] 它虽然不起眼，但与超强装备搭配效果很好。-5秒的冷却时间使其冷却时间缩短至1.5秒，你可以自行调整攻击速度和伤害，而且50点伤害仍然非常可观。——[gYna4.hHIXg] 2025-12-11 (周四) 01:21:12</w:t>
      </w:r>
    </w:p>
    <w:p w14:paraId="742EC8D1">
      <w:r xmlns:w="http://schemas.openxmlformats.org/wordprocessingml/2006/main">
        <w:t xml:space="preserve">[192] ←使用棋盘前请务必阅读规则。</w:t>
      </w:r>
    </w:p>
    <w:p w14:paraId="772741F9">
      <w:r xmlns:w="http://schemas.openxmlformats.org/wordprocessingml/2006/main">
        <w:t xml:space="preserve">[193] 关于规则 †</w:t>
      </w:r>
    </w:p>
    <w:p w14:paraId="1AEA0477">
      <w:r xmlns:w="http://schemas.openxmlformats.org/wordprocessingml/2006/main">
        <w:t xml:space="preserve">[194] 请不要抱怨或批评页面编辑者。如果您对其他人的编辑有意见，请通过“提供替代方案”或“自行编辑”的方式进行建设性沟通。</w:t>
      </w:r>
    </w:p>
    <w:p w14:paraId="3F99639C">
      <w:r xmlns:w="http://schemas.openxmlformats.org/wordprocessingml/2006/main">
        <w:t xml:space="preserve">[195] 不要发布个人网站或其他禁止未经授权链接的网站的网址。</w:t>
      </w:r>
    </w:p>
    <w:p w14:paraId="5955A79D">
      <w:r xmlns:w="http://schemas.openxmlformats.org/wordprocessingml/2006/main">
        <w:t xml:space="preserve">[196] 关于违反规则的帖子 †</w:t>
      </w:r>
    </w:p>
    <w:p w14:paraId="461A5324">
      <w:r xmlns:w="http://schemas.openxmlformats.org/wordprocessingml/2006/main">
        <w:t xml:space="preserve">[197] 禁止发布以下类型的帖子，因为它们容易造成干扰。</w:t>
      </w:r>
    </w:p>
    <w:p w14:paraId="74C9059E">
      <w:r xmlns:w="http://schemas.openxmlformats.org/wordprocessingml/2006/main">
        <w:t xml:space="preserve">[198]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21D5B72">
      <w:r xmlns:w="http://schemas.openxmlformats.org/wordprocessingml/2006/main">
        <w:t xml:space="preserve">[199] 其他包括使用此维基的人、官方管理员、艺术家、配音演员、现实生活中的个人以及 Twitter 用户等团体。</w:t>
      </w:r>
    </w:p>
    <w:p w14:paraId="66D64F00">
      <w:r xmlns:w="http://schemas.openxmlformats.org/wordprocessingml/2006/main">
        <w:t xml:space="preserve">[200] 关于向管理层提交的帖子，我们容忍可以解释为用户意见的评论，例如“我希望他们改进这一点”、“我希望他们尽快修复错误”和“维护时间太长了”，但我们不容忍使用辱骂性语言贬低管理层。</w:t>
      </w:r>
    </w:p>
    <w:p w14:paraId="728A1CC3">
      <w:r xmlns:w="http://schemas.openxmlformats.org/wordprocessingml/2006/main">
        <w:t xml:space="preserve">[201] 将讨论和意见交流视为“诽谤或对抗他人”是错误的。然而，在讨论或意见交流中使用辱骂性语言、贬低他人、挑衅他人或在缺乏明确证据的情况下发表言论是违法的。说话时务必谨言慎行。</w:t>
      </w:r>
    </w:p>
    <w:p w14:paraId="49D9310C">
      <w:r xmlns:w="http://schemas.openxmlformats.org/wordprocessingml/2006/main">
        <w:t xml:space="preserve">[202] 攻击性评论是指使用“做这个”或“做那个”等强烈命令、“使用粗俗语言”、“采取居高临下的态度”或“具有挑衅性”的评论。</w:t>
      </w:r>
    </w:p>
    <w:p w14:paraId="7A963E08">
      <w:r xmlns:w="http://schemas.openxmlformats.org/wordprocessingml/2006/main">
        <w:t xml:space="preserve">[203] 禁止发布冒犯现有玩家的帖子，例如“还有人玩这个游戏吗？”或“这游戏已经凉了”。这并不意味着您完全不能发表任何负面言论，而是指那些超出单纯负面评价范围，构成诽谤或诋毁的帖子将被禁止发布。</w:t>
      </w:r>
    </w:p>
    <w:p w14:paraId="0C172BFA">
      <w:r xmlns:w="http://schemas.openxmlformats.org/wordprocessingml/2006/main">
        <w:t xml:space="preserve">[204] 公开羞辱其他玩家，即公开其游戏内名称或UID。</w:t>
      </w:r>
    </w:p>
    <w:p w14:paraId="5A1BC413">
      <w:r xmlns:w="http://schemas.openxmlformats.org/wordprocessingml/2006/main">
        <w:t xml:space="preserve">[205] 但是，允许分享有助于游戏攻略的信息和视频。</w:t>
      </w:r>
    </w:p>
    <w:p w14:paraId="490ED259">
      <w:r xmlns:w="http://schemas.openxmlformats.org/wordprocessingml/2006/main">
        <w:t xml:space="preserve">[206] 参考其他应用程序</w:t>
      </w:r>
    </w:p>
    <w:p w14:paraId="01BAF55D">
      <w:r xmlns:w="http://schemas.openxmlformats.org/wordprocessingml/2006/main">
        <w:t xml:space="preserve">[207] 在多个论坛上多次发帖</w:t>
      </w:r>
    </w:p>
    <w:p w14:paraId="75E0B9F1">
      <w:r xmlns:w="http://schemas.openxmlformats.org/wordprocessingml/2006/main">
        <w:t xml:space="preserve">[208] 写一串无意义的字符</w:t>
      </w:r>
    </w:p>
    <w:p w14:paraId="163CDAEF">
      <w:r xmlns:w="http://schemas.openxmlformats.org/wordprocessingml/2006/main">
        <w:t xml:space="preserve">[209] 关于作弊和利用漏洞的帖子</w:t>
      </w:r>
    </w:p>
    <w:p w14:paraId="29CD188E">
      <w:r xmlns:w="http://schemas.openxmlformats.org/wordprocessingml/2006/main">
        <w:t xml:space="preserve">[210] 最好的办法是忽略违反规则的帖子。上钩或反驳只会让事情变得更糟。</w:t>
      </w:r>
    </w:p>
    <w:p w14:paraId="5B206C46">
      <w:r xmlns:w="http://schemas.openxmlformats.org/wordprocessingml/2006/main">
        <w:t xml:space="preserve">[211] *在上述规则中，“诽谤”指的是在没有客观证据的情况下诋毁和贬低他人。将所有批评性文章都归为“诽谤”是不正确的，所以请务必谨慎。</w:t>
      </w:r>
    </w:p>
    <w:p w14:paraId="6DF69992">
      <w:r xmlns:w="http://schemas.openxmlformats.org/wordprocessingml/2006/main">
        <w:t xml:space="preserve">[212] 关于修改和删除发帖日志 †</w:t>
      </w:r>
    </w:p>
    <w:p w14:paraId="449F407E">
      <w:r xmlns:w="http://schemas.openxmlformats.org/wordprocessingml/2006/main">
        <w:t xml:space="preserve">[213] 但是，允许更正印刷错误、遗漏和字体颜色。（他人出于善意所做的更正也允许。）</w:t>
      </w:r>
    </w:p>
    <w:p w14:paraId="1ECC4C7B">
      <w:r xmlns:w="http://schemas.openxmlformats.org/wordprocessingml/2006/main">
        <w:t xml:space="preserve">[214] 作为例外情况，您可以删除自己的帖子，但事后必须向管理员报告。此外，删除时，请将整个评论替换为以下文本，而不是完全删除：&amp;color(#ff0000){''发帖人已删除''};</w:t>
      </w:r>
    </w:p>
    <w:p w14:paraId="5F950FC0">
      <w:r xmlns:w="http://schemas.openxmlformats.org/wordprocessingml/2006/main">
        <w:t xml:space="preserve">[215] 关于评论删除违反规则的帖子 †</w:t>
      </w:r>
    </w:p>
    <w:p w14:paraId="57E7CEFD">
      <w:r xmlns:w="http://schemas.openxmlformats.org/wordprocessingml/2006/main">
        <w:t xml:space="preserve">[216] 您可以自行注释掉上述任何违反规则的评论，无需管理员许可。但是，如果您注释掉了某条评论，请务必在“违规举报公告板”上进行举报。举报时请使用“违规举报公告板”上的模板。</w:t>
      </w:r>
    </w:p>
    <w:p w14:paraId="639E9C0F">
      <w:r xmlns:w="http://schemas.openxmlformats.org/wordprocessingml/2006/main">
        <w:t xml:space="preserve">[217] 未经 CO 举报公告板举报而被删除的帖子将被恢复，而删除帖子的人将受到处罚。</w:t>
      </w:r>
    </w:p>
    <w:p w14:paraId="5F441902">
      <w:r xmlns:w="http://schemas.openxmlformats.org/wordprocessingml/2006/main">
        <w:t xml:space="preserve">[218] 如果您反复向 CO 举报公告板举报不违反规则的帖子，我们将认为您是自私的，并将对您实施发帖和编辑限制。</w:t>
      </w:r>
    </w:p>
    <w:p w14:paraId="1AE4F84B">
      <w:r xmlns:w="http://schemas.openxmlformats.org/wordprocessingml/2006/main">
        <w:t xml:space="preserve">[219] 在 CO 报告公告板上，不违反规则的报告可以由管理员酌情恢复。</w:t>
      </w:r>
    </w:p>
    <w:p w14:paraId="36657F66">
      <w:r xmlns:w="http://schemas.openxmlformats.org/wordprocessingml/2006/main">
        <w:t xml:space="preserve">[220] 我们再次要求您不要评论那些并未违反规则的评论。（例如，诸如“虽然不违反规则，但对任何看到它的人来说都明显是垃圾信息”、“恶作剧”或“评论整个帖子”之类的主观判断。）</w:t>
      </w:r>
    </w:p>
    <w:p w14:paraId="198EAB53">
      <w:r xmlns:w="http://schemas.openxmlformats.org/wordprocessingml/2006/main">
        <w:t xml:space="preserve">[221] 关于不违反规则但“冒犯性”的帖子 †</w:t>
      </w:r>
    </w:p>
    <w:p w14:paraId="16086F0E">
      <w:r xmlns:w="http://schemas.openxmlformats.org/wordprocessingml/2006/main">
        <w:t xml:space="preserve">[222] 即使帖子内容具有冒犯性，除非违反版规，否则不会被删除。由于每个人对冒犯性的接受程度不同，请使用 NGID 功能隐藏评论，而不是争论或恶意挑衅。</w:t>
      </w:r>
    </w:p>
    <w:p w14:paraId="6F0CBC27">
      <w:r xmlns:w="http://schemas.openxmlformats.org/wordprocessingml/2006/main">
        <w:t xml:space="preserve">[223] 挑衅难道不是一种违规行为吗？†</w:t>
      </w:r>
    </w:p>
    <w:p w14:paraId="2373D601">
      <w:r xmlns:w="http://schemas.openxmlformats.org/wordprocessingml/2006/main">
        <w:t xml:space="preserve">[224] 某人对某些内容是否具有煽动性的看法差异很大，因此我们不认为这是违规行为。如果您认为某条评论具有煽动性，请使用 NGID 功能将其隐藏。</w:t>
      </w:r>
    </w:p>
    <w:p w14:paraId="62F3989C">
      <w:r xmlns:w="http://schemas.openxmlformats.org/wordprocessingml/2006/main">
        <w:t xml:space="preserve">[225] 投诉难道不算违法吗？†</w:t>
      </w:r>
    </w:p>
    <w:p w14:paraId="73067E94">
      <w:r xmlns:w="http://schemas.openxmlformats.org/wordprocessingml/2006/main">
        <w:t xml:space="preserve">[226] 一般而言，抱怨本身并不构成违规。但是，针对本作品的负面宣传、诽谤、辱骂性语言以及超出抱怨范围的对抗性言论均构成违规。如果您认为抱怨内容冒犯了您，请使用 NGID 功能隐藏相关评论。</w:t>
      </w:r>
    </w:p>
    <w:p w14:paraId="7F79A9C9">
      <w:r xmlns:w="http://schemas.openxmlformats.org/wordprocessingml/2006/main">
        <w:t xml:space="preserve">[227] 如果您不确定某个帖子是否违反规则，该怎么办？ †</w:t>
      </w:r>
    </w:p>
    <w:p w14:paraId="4BE9B654">
      <w:r xmlns:w="http://schemas.openxmlformats.org/wordprocessingml/2006/main">
        <w:t xml:space="preserve">[228] 有些帖子内容含糊不清，难以判断是否违规。评论删除这类含糊不清的帖子可能会导致问题，所以请不要评论删除，而是使用 NGID 功能将评论隐藏起来。</w:t>
      </w:r>
    </w:p>
    <w:p w14:paraId="646C08A3">
      <w:r xmlns:w="http://schemas.openxmlformats.org/wordprocessingml/2006/main">
        <w:t xml:space="preserve">[229] 对屡犯者的处罚 †</w:t>
      </w:r>
    </w:p>
    <w:p w14:paraId="091DFCA7">
      <w:r xmlns:w="http://schemas.openxmlformats.org/wordprocessingml/2006/main">
        <w:t xml:space="preserve">[230] 屡次违反规则或发布特别恶意的帖子，管理员可酌情予以处罚，例如“禁止访问”或“限制发帖”。</w:t>
      </w:r>
    </w:p>
    <w:p w14:paraId="01266B87">
      <w:r xmlns:w="http://schemas.openxmlformats.org/wordprocessingml/2006/main">
        <w:t xml:space="preserve">[231] 如果您对进一步改进有任何建议，请通过 Wiki 管理公告板与我们联系。</w:t>
      </w:r>
    </w:p>
    <w:p w14:paraId="30E6BEB5"/>
    <w:p w14:paraId="6532658A">
      <w:r xmlns:w="http://schemas.openxmlformats.org/wordprocessingml/2006/main">
        <w:rPr>
          <w:b/>
        </w:rPr>
        <w:t xml:space="preserve">A075</w:t>
      </w:r>
    </w:p>
    <w:p w14:paraId="147CBB07">
      <w:r xmlns:w="http://schemas.openxmlformats.org/wordprocessingml/2006/main">
        <w:t xml:space="preserve">[0] 索引：所有角色 | SSR 角色 | SR 角色 | R 角色</w:t>
      </w:r>
    </w:p>
    <w:p w14:paraId="35C6C4CE">
      <w:r xmlns:w="http://schemas.openxmlformats.org/wordprocessingml/2006/main">
        <w:t xml:space="preserve">[1] 基本信息</w:t>
      </w:r>
    </w:p>
    <w:p w14:paraId="0B99DF53">
      <w:r xmlns:w="http://schemas.openxmlformats.org/wordprocessingml/2006/main">
        <w:t xml:space="preserve">[2] 其他版本及相关角色</w:t>
      </w:r>
    </w:p>
    <w:p w14:paraId="59A4D24C">
      <w:r xmlns:w="http://schemas.openxmlformats.org/wordprocessingml/2006/main">
        <w:t xml:space="preserve">[3] 琐事</w:t>
      </w:r>
    </w:p>
    <w:p w14:paraId="5726FE7F">
      <w:r xmlns:w="http://schemas.openxmlformats.org/wordprocessingml/2006/main">
        <w:t xml:space="preserve">[4] 官方推特账号介绍</w:t>
      </w:r>
    </w:p>
    <w:p w14:paraId="341937C1">
      <w:r xmlns:w="http://schemas.openxmlformats.org/wordprocessingml/2006/main">
        <w:t xml:space="preserve">[5] 评论表单</w:t>
      </w:r>
    </w:p>
    <w:p w14:paraId="629C4E4E">
      <w:r xmlns:w="http://schemas.openxmlformats.org/wordprocessingml/2006/main">
        <w:t xml:space="preserve">[6] 基本信息 †</w:t>
      </w:r>
    </w:p>
    <w:p w14:paraId="08527723">
      <w:r xmlns:w="http://schemas.openxmlformats.org/wordprocessingml/2006/main">
        <w:t xml:space="preserve">[7] 变换图像</w:t>
      </w:r>
    </w:p>
    <w:p w14:paraId="0B190C49">
      <w:r xmlns:w="http://schemas.openxmlformats.org/wordprocessingml/2006/main">
        <w:t xml:space="preserve">[8] 简介</w:t>
      </w:r>
    </w:p>
    <w:p w14:paraId="2909A1EC">
      <w:r xmlns:w="http://schemas.openxmlformats.org/wordprocessingml/2006/main">
        <w:t xml:space="preserve">[9] 姓名</w:t>
      </w:r>
    </w:p>
    <w:p w14:paraId="3DFA1DA3">
      <w:r xmlns:w="http://schemas.openxmlformats.org/wordprocessingml/2006/main">
        <w:t xml:space="preserve">[10] 击败李尔王</w:t>
      </w:r>
    </w:p>
    <w:p w14:paraId="29E90632">
      <w:r xmlns:w="http://schemas.openxmlformats.org/wordprocessingml/2006/main">
        <w:t xml:space="preserve">[11] 真实姓名</w:t>
      </w:r>
    </w:p>
    <w:p w14:paraId="726C0A24">
      <w:r xmlns:w="http://schemas.openxmlformats.org/wordprocessingml/2006/main">
        <w:t xml:space="preserve">[12] 莉亚·帕拉帕拉·莱扎斯</w:t>
      </w:r>
    </w:p>
    <w:p w14:paraId="308AD4FE">
      <w:r xmlns:w="http://schemas.openxmlformats.org/wordprocessingml/2006/main">
        <w:t xml:space="preserve">[13] 稀有度</w:t>
      </w:r>
    </w:p>
    <w:p w14:paraId="3FEEBAAC">
      <w:r xmlns:w="http://schemas.openxmlformats.org/wordprocessingml/2006/main">
        <w:t xml:space="preserve">[14] 普通攻击</w:t>
      </w:r>
    </w:p>
    <w:p w14:paraId="72B4123E">
      <w:r xmlns:w="http://schemas.openxmlformats.org/wordprocessingml/2006/main">
        <w:t xml:space="preserve">[15] 远程攻击（物理）</w:t>
      </w:r>
    </w:p>
    <w:p w14:paraId="6318838F">
      <w:r xmlns:w="http://schemas.openxmlformats.org/wordprocessingml/2006/main">
        <w:t xml:space="preserve">[16] 附属派系</w:t>
      </w:r>
    </w:p>
    <w:p w14:paraId="63C32D77">
      <w:r xmlns:w="http://schemas.openxmlformats.org/wordprocessingml/2006/main">
        <w:t xml:space="preserve">[17] 战士（异界）</w:t>
      </w:r>
    </w:p>
    <w:p w14:paraId="39D9E374">
      <w:r xmlns:w="http://schemas.openxmlformats.org/wordprocessingml/2006/main">
        <w:t xml:space="preserve">[18] 特殊属性</w:t>
      </w:r>
    </w:p>
    <w:p w14:paraId="4786FDC6">
      <w:r xmlns:w="http://schemas.openxmlformats.org/wordprocessingml/2006/main">
        <w:t xml:space="preserve">[19] 合作</w:t>
      </w:r>
    </w:p>
    <w:p w14:paraId="282D5C00">
      <w:r xmlns:w="http://schemas.openxmlformats.org/wordprocessingml/2006/main">
        <w:t xml:space="preserve">[20] 萌郁巧克力</w:t>
      </w:r>
    </w:p>
    <w:p w14:paraId="36B761B3">
      <w:r xmlns:w="http://schemas.openxmlformats.org/wordprocessingml/2006/main">
        <w:t xml:space="preserve">[21] 插图</w:t>
      </w:r>
    </w:p>
    <w:p w14:paraId="27E2B3D3">
      <w:r xmlns:w="http://schemas.openxmlformats.org/wordprocessingml/2006/main">
        <w:t xml:space="preserve">[22] 奥林</w:t>
      </w:r>
    </w:p>
    <w:p w14:paraId="59DFBD42">
      <w:r xmlns:w="http://schemas.openxmlformats.org/wordprocessingml/2006/main">
        <w:t xml:space="preserve">[23] SD字符</w:t>
      </w:r>
    </w:p>
    <w:p w14:paraId="4CF3E6AD">
      <w:r xmlns:w="http://schemas.openxmlformats.org/wordprocessingml/2006/main">
        <w:t xml:space="preserve">[24] 风味文字</w:t>
      </w:r>
    </w:p>
    <w:p w14:paraId="2E09E06E">
      <w:r xmlns:w="http://schemas.openxmlformats.org/wordprocessingml/2006/main">
        <w:t xml:space="preserve">[25] “为了达令，我什么都愿意做♥” 她是统治异世界富裕国家利扎斯的女王。她是一位才华横溢的女性，以精明的判断力和冷酷无情的手段治理国家，但当她心爱的兰斯牵涉其中时，她就会失去理智，变得难以控制。她是一个喜欢欺负女孩的虐待狂。她是来自LP7年的异世界人。</w:t>
      </w:r>
    </w:p>
    <w:p w14:paraId="2686A586">
      <w:r xmlns:w="http://schemas.openxmlformats.org/wordprocessingml/2006/main">
        <w:t xml:space="preserve">[26] 如何获得</w:t>
      </w:r>
    </w:p>
    <w:p w14:paraId="0396786C">
      <w:r xmlns:w="http://schemas.openxmlformats.org/wordprocessingml/2006/main">
        <w:t xml:space="preserve">[27] 在活动“Rance IV - 团队的遗产 -”中获得总计 300 个“觉醒之芽 - 克制”</w:t>
      </w:r>
    </w:p>
    <w:p w14:paraId="7BBD4E6D">
      <w:r xmlns:w="http://schemas.openxmlformats.org/wordprocessingml/2006/main">
        <w:t xml:space="preserve">[28] 基础属性（1星）* 每增加1星+50%，5星时为1星值的3倍</w:t>
      </w:r>
    </w:p>
    <w:p w14:paraId="47A83963">
      <w:r xmlns:w="http://schemas.openxmlformats.org/wordprocessingml/2006/main">
        <w:t xml:space="preserve">[29] 级</w:t>
      </w:r>
    </w:p>
    <w:p w14:paraId="3E87F2F2">
      <w:r xmlns:w="http://schemas.openxmlformats.org/wordprocessingml/2006/main">
        <w:t xml:space="preserve">[30] 耐力</w:t>
      </w:r>
    </w:p>
    <w:p w14:paraId="1B2DD610">
      <w:r xmlns:w="http://schemas.openxmlformats.org/wordprocessingml/2006/main">
        <w:t xml:space="preserve">[31] 攻击力</w:t>
      </w:r>
    </w:p>
    <w:p w14:paraId="6FA7791F">
      <w:r xmlns:w="http://schemas.openxmlformats.org/wordprocessingml/2006/main">
        <w:t xml:space="preserve">[32] 防御能力</w:t>
      </w:r>
    </w:p>
    <w:p w14:paraId="79ECA9E5">
      <w:r xmlns:w="http://schemas.openxmlformats.org/wordprocessingml/2006/main">
        <w:t xml:space="preserve">[33] 魔力</w:t>
      </w:r>
    </w:p>
    <w:p w14:paraId="49664CF5">
      <w:r xmlns:w="http://schemas.openxmlformats.org/wordprocessingml/2006/main">
        <w:t xml:space="preserve">[34] 魔法抗性</w:t>
      </w:r>
    </w:p>
    <w:p w14:paraId="4B1DFBE6">
      <w:r xmlns:w="http://schemas.openxmlformats.org/wordprocessingml/2006/main">
        <w:t xml:space="preserve">[35] 详细状态</w:t>
      </w:r>
    </w:p>
    <w:p w14:paraId="642F8A3E">
      <w:r xmlns:w="http://schemas.openxmlformats.org/wordprocessingml/2006/main">
        <w:t xml:space="preserve">[36] 准确性</w:t>
      </w:r>
    </w:p>
    <w:p w14:paraId="2F8F058F">
      <w:r xmlns:w="http://schemas.openxmlformats.org/wordprocessingml/2006/main">
        <w:t xml:space="preserve">[37] 回避能力</w:t>
      </w:r>
    </w:p>
    <w:p w14:paraId="2EFAA556">
      <w:r xmlns:w="http://schemas.openxmlformats.org/wordprocessingml/2006/main">
        <w:t xml:space="preserve">[38] 连续命中率</w:t>
      </w:r>
    </w:p>
    <w:p w14:paraId="0A022D2B">
      <w:r xmlns:w="http://schemas.openxmlformats.org/wordprocessingml/2006/main">
        <w:t xml:space="preserve">[39] 反击率</w:t>
      </w:r>
    </w:p>
    <w:p w14:paraId="770C43C6">
      <w:r xmlns:w="http://schemas.openxmlformats.org/wordprocessingml/2006/main">
        <w:t xml:space="preserve">[40] 眩晕激活率</w:t>
      </w:r>
    </w:p>
    <w:p w14:paraId="13D8F181">
      <w:r xmlns:w="http://schemas.openxmlformats.org/wordprocessingml/2006/main">
        <w:t xml:space="preserve">[41] 抗眩晕能力</w:t>
      </w:r>
    </w:p>
    <w:p w14:paraId="65D7EDA7">
      <w:r xmlns:w="http://schemas.openxmlformats.org/wordprocessingml/2006/main">
        <w:t xml:space="preserve">[42] 移动速度</w:t>
      </w:r>
    </w:p>
    <w:p w14:paraId="0F2F1845">
      <w:r xmlns:w="http://schemas.openxmlformats.org/wordprocessingml/2006/main">
        <w:t xml:space="preserve">[43] 部署速度</w:t>
      </w:r>
    </w:p>
    <w:p w14:paraId="3278ECE1">
      <w:r xmlns:w="http://schemas.openxmlformats.org/wordprocessingml/2006/main">
        <w:t xml:space="preserve">[44] 行动速度</w:t>
      </w:r>
    </w:p>
    <w:p w14:paraId="4A648C0D">
      <w:r xmlns:w="http://schemas.openxmlformats.org/wordprocessingml/2006/main">
        <w:t xml:space="preserve">[45] 致命的装药量</w:t>
      </w:r>
    </w:p>
    <w:p w14:paraId="7C5500A2">
      <w:r xmlns:w="http://schemas.openxmlformats.org/wordprocessingml/2006/main">
        <w:t xml:space="preserve">[46] 特殊招式</w:t>
      </w:r>
    </w:p>
    <w:p w14:paraId="7693F8C0">
      <w:r xmlns:w="http://schemas.openxmlformats.org/wordprocessingml/2006/main">
        <w:t xml:space="preserve">[47] 姓名</w:t>
      </w:r>
    </w:p>
    <w:p w14:paraId="36F573B8">
      <w:r xmlns:w="http://schemas.openxmlformats.org/wordprocessingml/2006/main">
        <w:t xml:space="preserve">[48] 效果</w:t>
      </w:r>
    </w:p>
    <w:p w14:paraId="0FA2C05C">
      <w:r xmlns:w="http://schemas.openxmlformats.org/wordprocessingml/2006/main">
        <w:t xml:space="preserve">[49] 宠物春卷</w:t>
      </w:r>
    </w:p>
    <w:p w14:paraId="18C040EA">
      <w:r xmlns:w="http://schemas.openxmlformats.org/wordprocessingml/2006/main">
        <w:t xml:space="preserve">[50] 对所有敌人造成2.5倍魔法伤害。眩晕率+50%。</w:t>
      </w:r>
    </w:p>
    <w:p w14:paraId="232702C2">
      <w:r xmlns:w="http://schemas.openxmlformats.org/wordprocessingml/2006/main">
        <w:t xml:space="preserve">[51] 宠物春卷+</w:t>
      </w:r>
    </w:p>
    <w:p w14:paraId="663792A5">
      <w:r xmlns:w="http://schemas.openxmlformats.org/wordprocessingml/2006/main">
        <w:t xml:space="preserve">[52] 对所有敌人造成5倍魔法伤害。眩晕几率+50%。降低敌人30点眩晕抗性，持续20秒。</w:t>
      </w:r>
    </w:p>
    <w:p w14:paraId="31E28869">
      <w:r xmlns:w="http://schemas.openxmlformats.org/wordprocessingml/2006/main">
        <w:t xml:space="preserve">[53] 独特效果</w:t>
      </w:r>
    </w:p>
    <w:p w14:paraId="123FDCAA">
      <w:r xmlns:w="http://schemas.openxmlformats.org/wordprocessingml/2006/main">
        <w:t xml:space="preserve">[54] 姓名</w:t>
      </w:r>
    </w:p>
    <w:p w14:paraId="0565B3A2">
      <w:r xmlns:w="http://schemas.openxmlformats.org/wordprocessingml/2006/main">
        <w:t xml:space="preserve">[55] 效应</w:t>
      </w:r>
    </w:p>
    <w:p w14:paraId="6EA25AF1">
      <w:r xmlns:w="http://schemas.openxmlformats.org/wordprocessingml/2006/main">
        <w:t xml:space="preserve">[56]征服者面具</w:t>
      </w:r>
    </w:p>
    <w:p w14:paraId="04C3E87C">
      <w:r xmlns:w="http://schemas.openxmlformats.org/wordprocessingml/2006/main">
        <w:t xml:space="preserve">[57] 部署完成后，20 秒内，除自身外所有友军单位的攻击力和防御力将提高 25%。</w:t>
      </w:r>
    </w:p>
    <w:p w14:paraId="114B5269">
      <w:r xmlns:w="http://schemas.openxmlformats.org/wordprocessingml/2006/main">
        <w:t xml:space="preserve">[58]征服者面具+</w:t>
      </w:r>
    </w:p>
    <w:p w14:paraId="0BFE5B5E">
      <w:r xmlns:w="http://schemas.openxmlformats.org/wordprocessingml/2006/main">
        <w:t xml:space="preserve">[59] 部署完成后，20 秒内，除自身外所有友军单位的攻击力和防御力将提高 25%，眩晕抗性将提高 50。</w:t>
      </w:r>
    </w:p>
    <w:p w14:paraId="298DAE60">
      <w:r xmlns:w="http://schemas.openxmlformats.org/wordprocessingml/2006/main">
        <w:t xml:space="preserve">[60] 休闲装照片</w:t>
      </w:r>
    </w:p>
    <w:p w14:paraId="2D83DB06">
      <w:r xmlns:w="http://schemas.openxmlformats.org/wordprocessingml/2006/main">
        <w:t xml:space="preserve">[61] 增强图像</w:t>
      </w:r>
    </w:p>
    <w:p w14:paraId="04C7156C">
      <w:r xmlns:w="http://schemas.openxmlformats.org/wordprocessingml/2006/main">
        <w:t xml:space="preserve">[62] 在游戏中 †</w:t>
      </w:r>
    </w:p>
    <w:p w14:paraId="51DE7EBA">
      <w:r xmlns:w="http://schemas.openxmlformats.org/wordprocessingml/2006/main">
        <w:t xml:space="preserve">[63] 2023年9月27日举办的“兰斯IV - 团队的遗产 -”活动中发放的SR角色。</w:t>
      </w:r>
    </w:p>
    <w:p w14:paraId="66C643A5">
      <w:r xmlns:w="http://schemas.openxmlformats.org/wordprocessingml/2006/main">
        <w:t xml:space="preserve">[64] 这个角色的设计理念很容易理解：普通攻击力弱，但特殊技威力强。普通攻击的威力即使与R级角色相比也偏低，但特殊技的威力在SR级角色中算是比较高的。与SSR级角色相比，他的攻击力略显不足，但勉强够用。</w:t>
      </w:r>
    </w:p>
    <w:p w14:paraId="1FAB1273">
      <w:r xmlns:w="http://schemas.openxmlformats.org/wordprocessingml/2006/main">
        <w:t xml:space="preserve">[65] 该类型宝可梦的特殊技能倍率比普通宝可梦更高（觉醒后为2倍→4倍）。……与该类型宝可梦不同的是，它的行动速度和特殊技能蓄力时间也非常出色，使其能够快速连续释放特殊技能。</w:t>
      </w:r>
    </w:p>
    <w:p w14:paraId="3DC8151A">
      <w:r xmlns:w="http://schemas.openxmlformats.org/wordprocessingml/2006/main">
        <w:t xml:space="preserve">[66] 这是一个强大的效果，使得在团队战斗中更容易激活BREAK灯。BREAK后眩晕抗性的提升幅度尚不清楚，因为没有数据可以验证提升数值，但如果提升幅度与对除眩晕以外的其他异常状态抗性的提升幅度相同，均为30，那么即使在BREAK之后，也可能能够快速激活灯。</w:t>
      </w:r>
    </w:p>
    <w:p w14:paraId="07E9E194">
      <w:r xmlns:w="http://schemas.openxmlformats.org/wordprocessingml/2006/main">
        <w:t xml:space="preserve">[67] 它的独特效果可以强化除自身以外的友军。虽然持续时间较短，但效果的数量和效果强度都相当不错。可惜的是，即使觉醒后持续时间也不会增加。仅仅为了提升眩晕抗性而觉醒这个独特效果实在有些浪费，所以如果你真的非常讨厌被眩晕，那就装备一顶眩晕帽吧。</w:t>
      </w:r>
    </w:p>
    <w:p w14:paraId="1A173513">
      <w:r xmlns:w="http://schemas.openxmlformats.org/wordprocessingml/2006/main">
        <w:t xml:space="preserve">[68] 推荐装备包括火箭引擎、冲击腰带（攻击型）、闪亮栗子（用于眩晕）、超级钻头或勇气姐妹（用于加快初始发动速度和快速发动特殊攻击）。此外，建议携带蜜糖王子来对抗像蜜糖这样免疫魔法的敌人。</w:t>
      </w:r>
    </w:p>
    <w:p w14:paraId="38E8DAD3">
      <w:r xmlns:w="http://schemas.openxmlformats.org/wordprocessingml/2006/main">
        <w:t xml:space="preserve">[69] 在不再担任主力攻击手后，她将主要利用特殊技能的附加效果。目前，只有另外两名角色拥有降低眩晕抗性的能力，分别是忍者莱卡和魔女皮卡，而莉亚的效果在她们之中最为显著。我们希望能够充分利用她的优势。</w:t>
      </w:r>
    </w:p>
    <w:p w14:paraId="7FD7CCC5">
      <w:r xmlns:w="http://schemas.openxmlformats.org/wordprocessingml/2006/main">
        <w:t xml:space="preserve">[70] 将SR从☆3升级到☆5需要600点突破点数，数量相当可观。考虑到将SSR从☆1升级到☆3也需要600点，而从☆3升级到☆5则需要900点，强化一张SR卡需要600点突破点数，感觉相当昂贵。在决定是否进行突破之前，务必仔细考虑。</w:t>
      </w:r>
    </w:p>
    <w:p w14:paraId="3AA0C45C">
      <w:r xmlns:w="http://schemas.openxmlformats.org/wordprocessingml/2006/main">
        <w:t xml:space="preserve">[71] 其他版本 / 相关角色 †</w:t>
      </w:r>
    </w:p>
    <w:p w14:paraId="597AD7D0">
      <w:r xmlns:w="http://schemas.openxmlformats.org/wordprocessingml/2006/main">
        <w:t xml:space="preserve">[72] 击败无能的卡娜米（下属）</w:t>
      </w:r>
    </w:p>
    <w:p w14:paraId="280A3C67">
      <w:r xmlns:w="http://schemas.openxmlformats.org/wordprocessingml/2006/main">
        <w:t xml:space="preserve">[73] 与兰斯相关的角色列表</w:t>
      </w:r>
    </w:p>
    <w:p w14:paraId="76FD602E">
      <w:r xmlns:w="http://schemas.openxmlformats.org/wordprocessingml/2006/main">
        <w:t xml:space="preserve">[74] 与兰斯相关的角色列表</w:t>
      </w:r>
    </w:p>
    <w:p w14:paraId="115729D8">
      <w:r xmlns:w="http://schemas.openxmlformats.org/wordprocessingml/2006/main">
        <w:t xml:space="preserve">[75] 击败技术不佳的卡娜米</w:t>
      </w:r>
    </w:p>
    <w:p w14:paraId="6F6E82DC">
      <w:r xmlns:w="http://schemas.openxmlformats.org/wordprocessingml/2006/main">
        <w:t xml:space="preserve">[76] 击败战术 Urza SR</w:t>
      </w:r>
    </w:p>
    <w:p w14:paraId="5E27E7CC">
      <w:r xmlns:w="http://schemas.openxmlformats.org/wordprocessingml/2006/main">
        <w:t xml:space="preserve">[77] 打静静</w:t>
      </w:r>
    </w:p>
    <w:p w14:paraId="431F65C9">
      <w:r xmlns:w="http://schemas.openxmlformats.org/wordprocessingml/2006/main">
        <w:t xml:space="preserve">[78] 节拍平静 Nagi SR</w:t>
      </w:r>
    </w:p>
    <w:p w14:paraId="1ACDFD9E">
      <w:r xmlns:w="http://schemas.openxmlformats.org/wordprocessingml/2006/main">
        <w:t xml:space="preserve">[79] 节拍雕塑家莎缇拉</w:t>
      </w:r>
    </w:p>
    <w:p w14:paraId="224570DC">
      <w:r xmlns:w="http://schemas.openxmlformats.org/wordprocessingml/2006/main">
        <w:t xml:space="preserve">[80] Beat Vision Rizna</w:t>
      </w:r>
    </w:p>
    <w:p w14:paraId="0EEA3E72">
      <w:r xmlns:w="http://schemas.openxmlformats.org/wordprocessingml/2006/main">
        <w:t xml:space="preserve">[81] 击败郁金香玛丽亚SR</w:t>
      </w:r>
    </w:p>
    <w:p w14:paraId="278CC3BB">
      <w:r xmlns:w="http://schemas.openxmlformats.org/wordprocessingml/2006/main">
        <w:t xml:space="preserve">[82] 击败总统希拉</w:t>
      </w:r>
    </w:p>
    <w:p w14:paraId="43DAA7FE">
      <w:r xmlns:w="http://schemas.openxmlformats.org/wordprocessingml/2006/main">
        <w:t xml:space="preserve">[83] 节拍增强丝滑</w:t>
      </w:r>
    </w:p>
    <w:p w14:paraId="6F70DD31">
      <w:r xmlns:w="http://schemas.openxmlformats.org/wordprocessingml/2006/main">
        <w:t xml:space="preserve">[84] 击败女王莉亚·SR</w:t>
      </w:r>
    </w:p>
    <w:p w14:paraId="5504F13B">
      <w:r xmlns:w="http://schemas.openxmlformats.org/wordprocessingml/2006/main">
        <w:t xml:space="preserve">[85] 千金町</w:t>
      </w:r>
    </w:p>
    <w:p w14:paraId="0CD946E2">
      <w:r xmlns:w="http://schemas.openxmlformats.org/wordprocessingml/2006/main">
        <w:t xml:space="preserve">[86] 闪光忍者战兽</w:t>
      </w:r>
    </w:p>
    <w:p w14:paraId="1FD08A96">
      <w:r xmlns:w="http://schemas.openxmlformats.org/wordprocessingml/2006/main">
        <w:t xml:space="preserve">[87] 闪光忍者福州酱 SR</w:t>
      </w:r>
    </w:p>
    <w:p w14:paraId="67405912">
      <w:r xmlns:w="http://schemas.openxmlformats.org/wordprocessingml/2006/main">
        <w:t xml:space="preserve">[88] 击败火星剑心</w:t>
      </w:r>
    </w:p>
    <w:p w14:paraId="331305BE">
      <w:r xmlns:w="http://schemas.openxmlformats.org/wordprocessingml/2006/main">
        <w:t xml:space="preserve">[89] 女巫瑞玛 R 山赏金</w:t>
      </w:r>
    </w:p>
    <w:p w14:paraId="24F889CF">
      <w:r xmlns:w="http://schemas.openxmlformats.org/wordprocessingml/2006/main">
        <w:t xml:space="preserve">[90] 魔法少女莉玛 SSR 山间美食</w:t>
      </w:r>
    </w:p>
    <w:p w14:paraId="7A4595A0">
      <w:r xmlns:w="http://schemas.openxmlformats.org/wordprocessingml/2006/main">
        <w:t xml:space="preserve">[91] 女巫拉梅尔海鲜</w:t>
      </w:r>
    </w:p>
    <w:p w14:paraId="39167249">
      <w:r xmlns:w="http://schemas.openxmlformats.org/wordprocessingml/2006/main">
        <w:t xml:space="preserve">[92] 魔法少女 La Mer SSR 海鲜</w:t>
      </w:r>
    </w:p>
    <w:p w14:paraId="37061DDC">
      <w:r xmlns:w="http://schemas.openxmlformats.org/wordprocessingml/2006/main">
        <w:t xml:space="preserve">[93] 女巫皮卡 R Kyankyan</w:t>
      </w:r>
    </w:p>
    <w:p w14:paraId="14CCEF19">
      <w:r xmlns:w="http://schemas.openxmlformats.org/wordprocessingml/2006/main">
        <w:t xml:space="preserve">[94] 舞蹈女王皮卡SSR金金金</w:t>
      </w:r>
    </w:p>
    <w:p w14:paraId="65431C24">
      <w:r xmlns:w="http://schemas.openxmlformats.org/wordprocessingml/2006/main">
        <w:t xml:space="preserve">[95] 兰斯</w:t>
      </w:r>
    </w:p>
    <w:p w14:paraId="77CFD485">
      <w:r xmlns:w="http://schemas.openxmlformats.org/wordprocessingml/2006/main">
        <w:t xml:space="preserve">[96] 包含剧透</w:t>
      </w:r>
    </w:p>
    <w:p w14:paraId="2215C46B">
      <w:r xmlns:w="http://schemas.openxmlformats.org/wordprocessingml/2006/main">
        <w:t xml:space="preserve">[97] 愤怒的维卡·加翁 SSR 与超高战争世界中的凯布里斯是同一实体</w:t>
      </w:r>
    </w:p>
    <w:p w14:paraId="5E0186E9">
      <w:r xmlns:w="http://schemas.openxmlformats.org/wordprocessingml/2006/main">
        <w:t xml:space="preserve">[98] 琐事 †</w:t>
      </w:r>
    </w:p>
    <w:p w14:paraId="3B10B733">
      <w:r xmlns:w="http://schemas.openxmlformats.org/wordprocessingml/2006/main">
        <w:t xml:space="preserve">[99] 她是系列首作《兰斯：寻找光明》的幕后黑手（虽然并非最终Boss），该作后来成为AliceSoft的旗舰作品。《兰斯》（01）的主线剧情围绕着解决她阴谋引发的事件展开，揭露王国的黑暗面，并在此过程中惩罚她。</w:t>
      </w:r>
    </w:p>
    <w:p w14:paraId="59831863">
      <w:r xmlns:w="http://schemas.openxmlformats.org/wordprocessingml/2006/main">
        <w:t xml:space="preserve">[100] 与她可爱天真的外表截然相反，她热爱权力，梦想统治世界，并乐于折磨被绑架的女孩（最好的结果是让她们失去行动能力，最坏的结果是施以足以致命的酷刑），她是一位真正以自以为是为生的女王。……然而，在“兰斯（01）”事件之后，她被兰斯的“正义之锤”击倒，内心发生了巨大的转变。她以“将初夜献给对方”的皇家传统为幌子，开始称呼兰斯为“亲爱的”，并对他倾注了狂热的爱。</w:t>
      </w:r>
    </w:p>
    <w:p w14:paraId="0264B3D8">
      <w:r xmlns:w="http://schemas.openxmlformats.org/wordprocessingml/2006/main">
        <w:t xml:space="preserve">[101] 在兰斯的世界里，一个人的技能等级以隐藏状态“技能等级”（Skill LV）的形式存在，范围从0到3，类似于角色扮演游戏（RPG）。莉亚是唯一一个政治技能等级达到2级的人（实际上，这是世界上最高的，因为没有人达到3级）。凭借她能够接受善恶的能力、压倒性的技能，以及最重要的，莱扎斯的财富，她足以撼动人类世界的局势……然而，一旦兰斯介入，她就会突然变成一个彻头彻尾的傻瓜（虽然这个说法已经过时了），她那足以撼动国家的精明也被滥用。事实上，这种情况已经发生过好几次了。</w:t>
      </w:r>
    </w:p>
    <w:p w14:paraId="7CE8E272">
      <w:r xmlns:w="http://schemas.openxmlformats.org/wordprocessingml/2006/main">
        <w:t xml:space="preserve">[102] Yui 的首次真正登场是在与《兰斯 III - 戴比特的陨落 -》的兰斯联动中，这让人很难不感到一种奇怪的命运感。</w:t>
      </w:r>
    </w:p>
    <w:p w14:paraId="61ECF26E">
      <w:r xmlns:w="http://schemas.openxmlformats.org/wordprocessingml/2006/main">
        <w:t xml:space="preserve">[103] 虽然有很多角色举止像年轻女士或女王，但这是第一次出现真正的女王，即便她来自异世界，也成为可操作角色。不过，考虑到游戏中有很多神明或怪物角色，这也不足为奇。</w:t>
      </w:r>
    </w:p>
    <w:p w14:paraId="22102CA5">
      <w:r xmlns:w="http://schemas.openxmlformats.org/wordprocessingml/2006/main">
        <w:t xml:space="preserve">[104] 有关每个系列的信息可以在 Sheep Hut Annex（新地点）的 Ria Parapara Leazas 页面上找到。</w:t>
      </w:r>
    </w:p>
    <w:p w14:paraId="5D6BF8DE">
      <w:r xmlns:w="http://schemas.openxmlformats.org/wordprocessingml/2006/main">
        <w:t xml:space="preserve">[105] 官方推特账号简介 †</w:t>
      </w:r>
    </w:p>
    <w:p w14:paraId="597259C5">
      <w:r xmlns:w="http://schemas.openxmlformats.org/wordprocessingml/2006/main">
        <w:t xml:space="preserve">[106] 人物介绍</w:t>
      </w:r>
    </w:p>
    <w:p w14:paraId="52C67F97">
      <w:r xmlns:w="http://schemas.openxmlformats.org/wordprocessingml/2006/main">
        <w:t xml:space="preserve">[107] 合作活动纪念插图</w:t>
      </w:r>
    </w:p>
    <w:p w14:paraId="39B7DF66">
      <w:r xmlns:w="http://schemas.openxmlformats.org/wordprocessingml/2006/main">
        <w:t xml:space="preserve">[108] 评论表 †</w:t>
      </w:r>
    </w:p>
    <w:p w14:paraId="527302E0">
      <w:r xmlns:w="http://schemas.openxmlformats.org/wordprocessingml/2006/main">
        <w:t xml:space="preserve">[109] 点击打开历史日志列表</w:t>
      </w:r>
    </w:p>
    <w:p w14:paraId="4A842CCD">
      <w:r xmlns:w="http://schemas.openxmlformats.org/wordprocessingml/2006/main">
        <w:t xml:space="preserve">[110] 末尾的数字越小，日志越旧。</w:t>
      </w:r>
    </w:p>
    <w:p w14:paraId="646A997A">
      <w:r xmlns:w="http://schemas.openxmlformats.org/wordprocessingml/2006/main">
        <w:t xml:space="preserve">[111]“评论/击败莉亚女王/”没有子页面。</w:t>
      </w:r>
    </w:p>
    <w:p w14:paraId="74345B9A">
      <w:r xmlns:w="http://schemas.openxmlformats.org/wordprocessingml/2006/main">
        <w:t xml:space="preserve">[112] 时贞不仅对变态萝莉控有反应，对生育过的女性和已婚女性也有反应…… -- [wohqGV.uMTg] 2023-09-27 (周三) 23:33:38</w:t>
      </w:r>
    </w:p>
    <w:p w14:paraId="047AE8C1">
      <w:r xmlns:w="http://schemas.openxmlformats.org/wordprocessingml/2006/main">
        <w:t xml:space="preserve">[113] 她输了之后那副闷闷不乐的样子真是太可爱了，而且她是我最喜欢的角色之一，所以我打算把她完全强化，给她装备双栗子套装，然后把她的终极技能眩晕完全觉醒，在下次副本里试试她。——[cYygttYM6HM] 2023-09-27 (周三) 23:49:16</w:t>
      </w:r>
    </w:p>
    <w:p w14:paraId="1A6955D8">
      <w:r xmlns:w="http://schemas.openxmlformats.org/wordprocessingml/2006/main">
        <w:t xml:space="preserve">[114] 她的休闲装看起来就像Ria会穿的那种——[krLgeg3u.Z6] 2023-09-28 (周四) 01:06:18</w:t>
      </w:r>
    </w:p>
    <w:p w14:paraId="541BBCA7">
      <w:r xmlns:w="http://schemas.openxmlformats.org/wordprocessingml/2006/main">
        <w:t xml:space="preserve">[115] 如果非要挑剔的话，我希望在第二部里看到一个更有魅力的莉娅…… -- [/PMYeLEC//s] 2023-09-28 (周四) 01:29:36</w:t>
      </w:r>
    </w:p>
    <w:p w14:paraId="7DB8FDBB">
      <w:r xmlns:w="http://schemas.openxmlformats.org/wordprocessingml/2006/main">
        <w:t xml:space="preserve">[116] 如果你真的很想用它，那就升到☆5觉醒，但如果你只想要最低配置，或者你还有其他角色需要优先获取素材，那么我觉得在☆3觉醒特殊技能就可以了。 -- [0x7oVdS2YOg] 2023-09-28 (周四) 02:58:53</w:t>
      </w:r>
    </w:p>
    <w:p w14:paraId="3B40CA4F">
      <w:r xmlns:w="http://schemas.openxmlformats.org/wordprocessingml/2006/main">
        <w:t xml:space="preserve">[117] 从某种意义上说，强奸的结局对Ria来说或许是个幸福的结局——[sm48qJBgEYw] 2023-09-28 (周四) 12:03:50</w:t>
      </w:r>
    </w:p>
    <w:p w14:paraId="371ABAFD">
      <w:r xmlns:w="http://schemas.openxmlformats.org/wordprocessingml/2006/main">
        <w:t xml:space="preserve">[118] 如果你已经看过前半部分，就不用等了——[FSb8H3PzMzs] 2023-09-28 (周四) 20:55:04</w:t>
      </w:r>
    </w:p>
    <w:p w14:paraId="75F7737D">
      <w:r xmlns:w="http://schemas.openxmlformats.org/wordprocessingml/2006/main">
        <w:t xml:space="preserve">[119] 我很高兴能看到第二轮女同大战，但为什么不是CG呢……？（泪流满面）感觉兰斯10出来的时候我也说过类似的话…… -- [dcrkgPuiwQM] 2023-09-29 (周五) 07:26:27</w:t>
      </w:r>
    </w:p>
    <w:p w14:paraId="045641CF">
      <w:r xmlns:w="http://schemas.openxmlformats.org/wordprocessingml/2006/main">
        <w:t xml:space="preserve">[120] 我们需要尽快召唤迪可酱，并建立莉亚→魔法→希拉→莉亚之间的石头剪刀布关系…… -- [lyT8St2pbpA] 2023-10-01 (周日) 11:45:52</w:t>
      </w:r>
    </w:p>
    <w:p w14:paraId="1055E4DF">
      <w:r xmlns:w="http://schemas.openxmlformats.org/wordprocessingml/2006/main">
        <w:t xml:space="preserve">[121] 第十后方的对手不是凯布里斯吗？ -- [mgijp35EMJk] 2023-10-04 (周三) 13:47:44</w:t>
      </w:r>
    </w:p>
    <w:p w14:paraId="06DF614E">
      <w:r xmlns:w="http://schemas.openxmlformats.org/wordprocessingml/2006/main">
        <w:t xml:space="preserve">[122] 动作速度是4秒？我以为会自动设置为7秒左右。 -- [gwHqvZzQ/Kk] 2023-10-03 (周二) 14:51:07</w:t>
      </w:r>
    </w:p>
    <w:p w14:paraId="680C339D">
      <w:r xmlns:w="http://schemas.openxmlformats.org/wordprocessingml/2006/main">
        <w:t xml:space="preserve">[123] 我终于看完了活动，也读完了角色故事，看到了纯爱路线的卧室场景。很长，而且和原版莱卡的一样精彩。失败路线也不错。作为一个免费角色，拥有如此高的角色表现和卧室表现，感觉她受到了优待。——[SfLHeQFs.32] 2023-10-04 (周三) 06:56:05</w:t>
      </w:r>
    </w:p>
    <w:p w14:paraId="6D5E97EB">
      <w:r xmlns:w="http://schemas.openxmlformats.org/wordprocessingml/2006/main">
        <w:t xml:space="preserve">[124] 你有足够的强化点数吗？ -- [2uNcwuRKalw] 2023-10-04 (周三) 09:45:57</w:t>
      </w:r>
    </w:p>
    <w:p w14:paraId="40635397">
      <w:r xmlns:w="http://schemas.openxmlformats.org/wordprocessingml/2006/main">
        <w:t xml:space="preserve">[125] 金币和强化点数不足，只能用散播的花蕾打到☆3，也就仅此而已了。——[LbxTtjvK0zA] 2023-10-04 (周三) 12:12:27</w:t>
      </w:r>
    </w:p>
    <w:p w14:paraId="7D42378B">
      <w:r xmlns:w="http://schemas.openxmlformats.org/wordprocessingml/2006/main">
        <w:t xml:space="preserve">[126] 这项独特能力相同，都能在部署时为己方军队提供攻击和防御加成，因此它们更加相似。——[3120DFgcUUU] 2023-10-04 (周三) 13:14:27</w:t>
      </w:r>
    </w:p>
    <w:p w14:paraId="3562565F">
      <w:r xmlns:w="http://schemas.openxmlformats.org/wordprocessingml/2006/main">
        <w:t xml:space="preserve">[127] 和你们玩友谊游戏真开心！（大致翻译）是啊，我就知道……我的意思是，你和久世关系很好，如果你不是战士，你肯定会选久世的——[dcrkgPuiwQM] 2023-10-04 (周三) 17:00:31</w:t>
      </w:r>
    </w:p>
    <w:p w14:paraId="44322F67">
      <w:r xmlns:w="http://schemas.openxmlformats.org/wordprocessingml/2006/main">
        <w:t xml:space="preserve">[128] 当他们随意地在活动剧情里加了个梗，说恶魔国王因为嫉妒把希尔诅咒成牛的时候，我简直笑喷了哈哈。那件事本来很容易导致希尔丧命的。——[meFwKi8vSr.] 2023-10-04 (周三) 21:06:43</w:t>
      </w:r>
    </w:p>
    <w:p w14:paraId="1EAE2401">
      <w:r xmlns:w="http://schemas.openxmlformats.org/wordprocessingml/2006/main">
        <w:t xml:space="preserve">[129] 他们突然提起百宝力的时候我笑了——[26tfN5.Dt6Q] 2023-10-06 (周五) 22:33:07</w:t>
      </w:r>
    </w:p>
    <w:p w14:paraId="2FC66B21">
      <w:r xmlns:w="http://schemas.openxmlformats.org/wordprocessingml/2006/main">
        <w:t xml:space="preserve">[130] 关于团队副本，如果你能轻松突破15亿血量，最好延长防御增益和治疗的持续时间，并增加狂热状态的持续时间和中断次数，所以我现在不太关注那些只会输出伤害的攻击者了。——[cYygttYM6HM] 2023-10-10 (周二) 16:54:58</w:t>
      </w:r>
    </w:p>
    <w:p w14:paraId="7CDB4749">
      <w:r xmlns:w="http://schemas.openxmlformats.org/wordprocessingml/2006/main">
        <w:t xml:space="preserve">[131] 我感觉兰斯打算接管Thaibeat，所以也许是为了收集情报。不过，我也觉得这纯粹是为了方便成年人。——[75SmOt7UWBQ] 2023-10-13 (周五) 14:38:06</w:t>
      </w:r>
    </w:p>
    <w:p w14:paraId="7101E75B">
      <w:r xmlns:w="http://schemas.openxmlformats.org/wordprocessingml/2006/main">
        <w:t xml:space="preserve">[132] 即使是拥有高眩晕抗性的大佛君，由于其眩晕触发率超过97%，也能轻易被W-栗子击穿。——[fg31rIWyKpA] 2024-06-09 (周日) 15:33:07</w:t>
      </w:r>
    </w:p>
    <w:p w14:paraId="741DA2CC">
      <w:r xmlns:w="http://schemas.openxmlformats.org/wordprocessingml/2006/main">
        <w:t xml:space="preserve">[133] ←使用棋盘前请务必阅读规则。</w:t>
      </w:r>
    </w:p>
    <w:p w14:paraId="2FF8125B">
      <w:r xmlns:w="http://schemas.openxmlformats.org/wordprocessingml/2006/main">
        <w:t xml:space="preserve">[134] 关于规则 †</w:t>
      </w:r>
    </w:p>
    <w:p w14:paraId="6272C184">
      <w:r xmlns:w="http://schemas.openxmlformats.org/wordprocessingml/2006/main">
        <w:t xml:space="preserve">[135] 请不要抱怨或批评页面编辑者。如果您对其他人的编辑有意见，请通过“提供替代方案”或“自行编辑”的方式进行建设性沟通。</w:t>
      </w:r>
    </w:p>
    <w:p w14:paraId="124AF73C">
      <w:r xmlns:w="http://schemas.openxmlformats.org/wordprocessingml/2006/main">
        <w:t xml:space="preserve">[136] 不要发布个人网站或其他禁止未经授权链接的网站的网址。</w:t>
      </w:r>
    </w:p>
    <w:p w14:paraId="1711EC2B">
      <w:r xmlns:w="http://schemas.openxmlformats.org/wordprocessingml/2006/main">
        <w:t xml:space="preserve">[137] 关于违反规则的帖子 †</w:t>
      </w:r>
    </w:p>
    <w:p w14:paraId="3D4B6402">
      <w:r xmlns:w="http://schemas.openxmlformats.org/wordprocessingml/2006/main">
        <w:t xml:space="preserve">[138] 禁止发布以下类型的帖子，因为它们容易造成干扰。</w:t>
      </w:r>
    </w:p>
    <w:p w14:paraId="76E8C877">
      <w:r xmlns:w="http://schemas.openxmlformats.org/wordprocessingml/2006/main">
        <w:t xml:space="preserve">[139]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BCD08B8">
      <w:r xmlns:w="http://schemas.openxmlformats.org/wordprocessingml/2006/main">
        <w:t xml:space="preserve">[140] 其他包括使用此维基的人、官方管理员、艺术家、配音演员、现实生活中的个人以及 Twitter 用户等团体。</w:t>
      </w:r>
    </w:p>
    <w:p w14:paraId="7B752D9B">
      <w:r xmlns:w="http://schemas.openxmlformats.org/wordprocessingml/2006/main">
        <w:t xml:space="preserve">[141] 关于向管理层提交的帖子，我们容忍可以解释为用户反馈的评论，例如“我希望他们改进这一点”、“我希望他们尽快修复错误”和“维护时间太长了”，但我们不容忍使用辱骂性语言贬低管理层。</w:t>
      </w:r>
    </w:p>
    <w:p w14:paraId="1963A351">
      <w:r xmlns:w="http://schemas.openxmlformats.org/wordprocessingml/2006/main">
        <w:t xml:space="preserve">[142] 将讨论和意见交流视为“诽谤或对抗他人”是错误的。然而，在讨论或意见交流中使用辱骂性语言、贬低他人、挑衅他人或在缺乏明确证据的情况下发表言论，都是违法行为。说话时务必注意自己的言辞。</w:t>
      </w:r>
    </w:p>
    <w:p w14:paraId="355AB843">
      <w:r xmlns:w="http://schemas.openxmlformats.org/wordprocessingml/2006/main">
        <w:t xml:space="preserve">[143] 攻击性评论包括使用“做这个”或“做那个”等强硬命令、“使用粗俗语言”、“采取居高临下的态度”或“挑衅”。</w:t>
      </w:r>
    </w:p>
    <w:p w14:paraId="07900938">
      <w:r xmlns:w="http://schemas.openxmlformats.org/wordprocessingml/2006/main">
        <w:t xml:space="preserve">[144] 禁止发布冒犯现有玩家的帖子，例如“还有人玩这个游戏吗？”或“这游戏已经凉了”。这并不意味着您完全不能发表任何负面言论，而是指那些超出单纯负面评价范围，构成诽谤或诋毁的帖子将被禁止发布。</w:t>
      </w:r>
    </w:p>
    <w:p w14:paraId="4D99A130">
      <w:r xmlns:w="http://schemas.openxmlformats.org/wordprocessingml/2006/main">
        <w:t xml:space="preserve">[145] 公开羞辱他人，包括泄露他人的游戏内名称或UID</w:t>
      </w:r>
    </w:p>
    <w:p w14:paraId="6D25B654">
      <w:r xmlns:w="http://schemas.openxmlformats.org/wordprocessingml/2006/main">
        <w:t xml:space="preserve">[146] 但是，分享有助于游戏攻略的信息和视频是允许的。</w:t>
      </w:r>
    </w:p>
    <w:p w14:paraId="51B61EBB">
      <w:r xmlns:w="http://schemas.openxmlformats.org/wordprocessingml/2006/main">
        <w:t xml:space="preserve">[147] 参考其他应用程序</w:t>
      </w:r>
    </w:p>
    <w:p w14:paraId="45BDF0E6">
      <w:r xmlns:w="http://schemas.openxmlformats.org/wordprocessingml/2006/main">
        <w:t xml:space="preserve">[148] 在多个论坛上多次发帖</w:t>
      </w:r>
    </w:p>
    <w:p w14:paraId="72E0F382">
      <w:r xmlns:w="http://schemas.openxmlformats.org/wordprocessingml/2006/main">
        <w:t xml:space="preserve">[149] 由一串无意义字符组成的文字</w:t>
      </w:r>
    </w:p>
    <w:p w14:paraId="3B210917">
      <w:r xmlns:w="http://schemas.openxmlformats.org/wordprocessingml/2006/main">
        <w:t xml:space="preserve">[150] 关于作弊和利用漏洞的帖子</w:t>
      </w:r>
    </w:p>
    <w:p w14:paraId="389D1109">
      <w:r xmlns:w="http://schemas.openxmlformats.org/wordprocessingml/2006/main">
        <w:t xml:space="preserve">[151] 最好的办法是忽略违反规则的帖子。上钩或反驳只会让事情变得更糟。</w:t>
      </w:r>
    </w:p>
    <w:p w14:paraId="3ACC72E5">
      <w:r xmlns:w="http://schemas.openxmlformats.org/wordprocessingml/2006/main">
        <w:t xml:space="preserve">[152] *在上述规则中，“诽谤”指的是在没有客观证据的情况下诋毁和贬低他人。将所有批评性文章都归为“诽谤”是不正确的，所以请务必谨慎。</w:t>
      </w:r>
    </w:p>
    <w:p w14:paraId="7B8A1A7B">
      <w:r xmlns:w="http://schemas.openxmlformats.org/wordprocessingml/2006/main">
        <w:t xml:space="preserve">[153] 关于修改和删除发帖日志 †</w:t>
      </w:r>
    </w:p>
    <w:p w14:paraId="5D258F96">
      <w:r xmlns:w="http://schemas.openxmlformats.org/wordprocessingml/2006/main">
        <w:t xml:space="preserve">[154] 但是，允许更正印刷错误、遗漏和字体颜色。（他人出于善意所做的更正也允许。）</w:t>
      </w:r>
    </w:p>
    <w:p w14:paraId="25693627">
      <w:r xmlns:w="http://schemas.openxmlformats.org/wordprocessingml/2006/main">
        <w:t xml:space="preserve">[155] 作为例外情况，您可以删除自己的帖子，但事后必须向管理员报告。此外，删除时，请将整个评论替换为以下文本，而不是完全删除：&amp;color(#ff0000){''发帖人已删除''};</w:t>
      </w:r>
    </w:p>
    <w:p w14:paraId="4AD7C028">
      <w:r xmlns:w="http://schemas.openxmlformats.org/wordprocessingml/2006/main">
        <w:t xml:space="preserve">[156] 关于评论删除违反规则的帖子 †</w:t>
      </w:r>
    </w:p>
    <w:p w14:paraId="4D456188">
      <w:r xmlns:w="http://schemas.openxmlformats.org/wordprocessingml/2006/main">
        <w:t xml:space="preserve">[157] 您可以自行评论删除上述任何违反规则的评论，无需管理员许可。但是，评论删除后，请务必在“违规举报公告板”上进行举报。举报时请使用“违规举报公告板”上的模板。</w:t>
      </w:r>
    </w:p>
    <w:p w14:paraId="2442D316">
      <w:r xmlns:w="http://schemas.openxmlformats.org/wordprocessingml/2006/main">
        <w:t xml:space="preserve">[158] 未经 CO 举报公告板举报而被评论删除的帖子将被恢复，而评论删除帖子的人将受到处罚。</w:t>
      </w:r>
    </w:p>
    <w:p w14:paraId="35A4E450">
      <w:r xmlns:w="http://schemas.openxmlformats.org/wordprocessingml/2006/main">
        <w:t xml:space="preserve">[159] 如果您反复向 CO 举报公告板举报不违反规则的帖子，我们将认为您是自私的，并将对您实施发帖和编辑限制。</w:t>
      </w:r>
    </w:p>
    <w:p w14:paraId="61E3BE77">
      <w:r xmlns:w="http://schemas.openxmlformats.org/wordprocessingml/2006/main">
        <w:t xml:space="preserve">[160] 管理员可酌情恢复 CO 报告公告板上不违反规则的报告。</w:t>
      </w:r>
    </w:p>
    <w:p w14:paraId="546EB9C2">
      <w:r xmlns:w="http://schemas.openxmlformats.org/wordprocessingml/2006/main">
        <w:t xml:space="preserve">[161] 我想再次重申我的请求：请不要评论那些没有违反规则的评论。（例如，诸如“虽然没有违反规则，但显然是在钓鱼”、“恶作剧”或“评论整个帖子”之类的主观判断。）</w:t>
      </w:r>
    </w:p>
    <w:p w14:paraId="01D96CE1">
      <w:r xmlns:w="http://schemas.openxmlformats.org/wordprocessingml/2006/main">
        <w:t xml:space="preserve">[162] 关于不违反规则但“冒犯性”的帖子 †</w:t>
      </w:r>
    </w:p>
    <w:p w14:paraId="7A454740">
      <w:r xmlns:w="http://schemas.openxmlformats.org/wordprocessingml/2006/main">
        <w:t xml:space="preserve">[163] 即使帖子内容具有冒犯性，除非违反版规，否则不会被删除。由于每个人对冒犯性的接受程度不同，请使用 NGID 功能隐藏评论，而不是争论或恶意挑衅。</w:t>
      </w:r>
    </w:p>
    <w:p w14:paraId="2C610896">
      <w:r xmlns:w="http://schemas.openxmlformats.org/wordprocessingml/2006/main">
        <w:t xml:space="preserve">[164] 挑衅难道不是一种违规行为吗？†</w:t>
      </w:r>
    </w:p>
    <w:p w14:paraId="32C254E8">
      <w:r xmlns:w="http://schemas.openxmlformats.org/wordprocessingml/2006/main">
        <w:t xml:space="preserve">[165] 每个人对“煽动性言论”的定义都大相径庭，因此我们不认为这是违规行为。如果您认为某条评论具有煽动性，请使用 NGID 功能将其隐藏。</w:t>
      </w:r>
    </w:p>
    <w:p w14:paraId="3045A6E2">
      <w:r xmlns:w="http://schemas.openxmlformats.org/wordprocessingml/2006/main">
        <w:t xml:space="preserve">[166] 抱怨难道不算违法吗？†</w:t>
      </w:r>
    </w:p>
    <w:p w14:paraId="3336648A">
      <w:r xmlns:w="http://schemas.openxmlformats.org/wordprocessingml/2006/main">
        <w:t xml:space="preserve">[167] 一般而言，抱怨本身并不构成违规。但是，针对本作品的负面宣传、诽谤、辱骂性语言以及超出抱怨范围的对抗性言论均构成违规。如果您认为抱怨内容冒犯了您，请使用 NGID 功能隐藏相关评论。</w:t>
      </w:r>
    </w:p>
    <w:p w14:paraId="2B8E9471">
      <w:r xmlns:w="http://schemas.openxmlformats.org/wordprocessingml/2006/main">
        <w:t xml:space="preserve">[168] 如果您不确定某个帖子是否违反规则，该怎么办？ †</w:t>
      </w:r>
    </w:p>
    <w:p w14:paraId="20341FB3">
      <w:r xmlns:w="http://schemas.openxmlformats.org/wordprocessingml/2006/main">
        <w:t xml:space="preserve">[169] 有些帖子内容含糊不清，难以判断是否违规。评论删除这类含糊不清的帖子可能会导致问题，所以请不要评论删除，而是使用 NGID 功能将评论隐藏起来。</w:t>
      </w:r>
    </w:p>
    <w:p w14:paraId="77391FE0">
      <w:r xmlns:w="http://schemas.openxmlformats.org/wordprocessingml/2006/main">
        <w:t xml:space="preserve">[170] 对屡犯者的处罚 †</w:t>
      </w:r>
    </w:p>
    <w:p w14:paraId="0621612B">
      <w:r xmlns:w="http://schemas.openxmlformats.org/wordprocessingml/2006/main">
        <w:t xml:space="preserve">[171] 屡次违反规则或发布特别恶意的帖子，管理员可酌情予以处罚，例如“禁止访问”或“限制发帖”。</w:t>
      </w:r>
    </w:p>
    <w:p w14:paraId="6892DCC3">
      <w:r xmlns:w="http://schemas.openxmlformats.org/wordprocessingml/2006/main">
        <w:t xml:space="preserve">[172] 如果您对进一步改进有任何建议，请通过 Wiki 管理公告板与我们联系。</w:t>
      </w:r>
    </w:p>
    <w:p w14:paraId="4C2C806A"/>
    <w:p w14:paraId="0C3539B3">
      <w:r xmlns:w="http://schemas.openxmlformats.org/wordprocessingml/2006/main">
        <w:rPr>
          <w:b/>
        </w:rPr>
        <w:t xml:space="preserve">A076</w:t>
      </w:r>
    </w:p>
    <w:p w14:paraId="7FAABA03">
      <w:r xmlns:w="http://schemas.openxmlformats.org/wordprocessingml/2006/main">
        <w:t xml:space="preserve">[0] 索引：所有角色 | SSR 角色 | SR 角色 | R 角色 | NPC</w:t>
      </w:r>
    </w:p>
    <w:p w14:paraId="67A688AA">
      <w:r xmlns:w="http://schemas.openxmlformats.org/wordprocessingml/2006/main">
        <w:t xml:space="preserve">[1] 基本信息</w:t>
      </w:r>
    </w:p>
    <w:p w14:paraId="2FDAF17C">
      <w:r xmlns:w="http://schemas.openxmlformats.org/wordprocessingml/2006/main">
        <w:t xml:space="preserve">[2] 语音</w:t>
      </w:r>
    </w:p>
    <w:p w14:paraId="7D7560E2">
      <w:r xmlns:w="http://schemas.openxmlformats.org/wordprocessingml/2006/main">
        <w:t xml:space="preserve">[3] 内容适用性简易评估</w:t>
      </w:r>
    </w:p>
    <w:p w14:paraId="4D025B63">
      <w:r xmlns:w="http://schemas.openxmlformats.org/wordprocessingml/2006/main">
        <w:t xml:space="preserve">[4] 其他版本及相关角色</w:t>
      </w:r>
    </w:p>
    <w:p w14:paraId="4F2312D6">
      <w:r xmlns:w="http://schemas.openxmlformats.org/wordprocessingml/2006/main">
        <w:t xml:space="preserve">[5] 泰曼宁合作</w:t>
      </w:r>
    </w:p>
    <w:p w14:paraId="218810E1">
      <w:r xmlns:w="http://schemas.openxmlformats.org/wordprocessingml/2006/main">
        <w:t xml:space="preserve">[6] 官方推特账号介绍</w:t>
      </w:r>
    </w:p>
    <w:p w14:paraId="3A45E1BD">
      <w:r xmlns:w="http://schemas.openxmlformats.org/wordprocessingml/2006/main">
        <w:t xml:space="preserve">[7] 评论表单</w:t>
      </w:r>
    </w:p>
    <w:p w14:paraId="720A75C4">
      <w:r xmlns:w="http://schemas.openxmlformats.org/wordprocessingml/2006/main">
        <w:t xml:space="preserve">[8] 基本信息 †</w:t>
      </w:r>
    </w:p>
    <w:p w14:paraId="7A876C73">
      <w:r xmlns:w="http://schemas.openxmlformats.org/wordprocessingml/2006/main">
        <w:t xml:space="preserve">[9] 变换图像</w:t>
      </w:r>
    </w:p>
    <w:p w14:paraId="04650F9E">
      <w:r xmlns:w="http://schemas.openxmlformats.org/wordprocessingml/2006/main">
        <w:t xml:space="preserve">[10] 简介</w:t>
      </w:r>
    </w:p>
    <w:p w14:paraId="38021E12">
      <w:r xmlns:w="http://schemas.openxmlformats.org/wordprocessingml/2006/main">
        <w:t xml:space="preserve">[11] 姓名</w:t>
      </w:r>
    </w:p>
    <w:p w14:paraId="4A7B29EE">
      <w:r xmlns:w="http://schemas.openxmlformats.org/wordprocessingml/2006/main">
        <w:t xml:space="preserve">[12] 打静静</w:t>
      </w:r>
    </w:p>
    <w:p w14:paraId="1F568AF5">
      <w:r xmlns:w="http://schemas.openxmlformats.org/wordprocessingml/2006/main">
        <w:t xml:space="preserve">[13] 真实姓名</w:t>
      </w:r>
    </w:p>
    <w:p w14:paraId="146D63EA">
      <w:r xmlns:w="http://schemas.openxmlformats.org/wordprocessingml/2006/main">
        <w:t xml:space="preserve">[14] 真庄静香</w:t>
      </w:r>
    </w:p>
    <w:p w14:paraId="59F797CA">
      <w:r xmlns:w="http://schemas.openxmlformats.org/wordprocessingml/2006/main">
        <w:t xml:space="preserve">[15] 稀有度</w:t>
      </w:r>
    </w:p>
    <w:p w14:paraId="48E0F174">
      <w:r xmlns:w="http://schemas.openxmlformats.org/wordprocessingml/2006/main">
        <w:t xml:space="preserve">[16] 普通攻击</w:t>
      </w:r>
    </w:p>
    <w:p w14:paraId="4D5CDD2B">
      <w:r xmlns:w="http://schemas.openxmlformats.org/wordprocessingml/2006/main">
        <w:t xml:space="preserve">[17] 远程攻击（魔法）</w:t>
      </w:r>
    </w:p>
    <w:p w14:paraId="1C2E2332">
      <w:r xmlns:w="http://schemas.openxmlformats.org/wordprocessingml/2006/main">
        <w:t xml:space="preserve">[18] 附属派系</w:t>
      </w:r>
    </w:p>
    <w:p w14:paraId="6CE9E4BE">
      <w:r xmlns:w="http://schemas.openxmlformats.org/wordprocessingml/2006/main">
        <w:t xml:space="preserve">[19] 战士（异界）</w:t>
      </w:r>
    </w:p>
    <w:p w14:paraId="0A784AB4">
      <w:r xmlns:w="http://schemas.openxmlformats.org/wordprocessingml/2006/main">
        <w:t xml:space="preserve">[20] 特殊属性</w:t>
      </w:r>
    </w:p>
    <w:p w14:paraId="3435352A">
      <w:r xmlns:w="http://schemas.openxmlformats.org/wordprocessingml/2006/main">
        <w:t xml:space="preserve">[21] 合作</w:t>
      </w:r>
    </w:p>
    <w:p w14:paraId="24CCB169">
      <w:r xmlns:w="http://schemas.openxmlformats.org/wordprocessingml/2006/main">
        <w:t xml:space="preserve">[22] 橘真央</w:t>
      </w:r>
    </w:p>
    <w:p w14:paraId="2A6F0277">
      <w:r xmlns:w="http://schemas.openxmlformats.org/wordprocessingml/2006/main">
        <w:t xml:space="preserve">[23] 插图</w:t>
      </w:r>
    </w:p>
    <w:p w14:paraId="228A6D9D">
      <w:r xmlns:w="http://schemas.openxmlformats.org/wordprocessingml/2006/main">
        <w:t xml:space="preserve">[24]猎户座</w:t>
      </w:r>
    </w:p>
    <w:p w14:paraId="01D39CE0">
      <w:r xmlns:w="http://schemas.openxmlformats.org/wordprocessingml/2006/main">
        <w:t xml:space="preserve">[25] SD字符</w:t>
      </w:r>
    </w:p>
    <w:p w14:paraId="19A0320E">
      <w:r xmlns:w="http://schemas.openxmlformats.org/wordprocessingml/2006/main">
        <w:t xml:space="preserve">[26] 风味文字</w:t>
      </w:r>
    </w:p>
    <w:p w14:paraId="3AC17915">
      <w:r xmlns:w="http://schemas.openxmlformats.org/wordprocessingml/2006/main">
        <w:t xml:space="preserve">[27] “哦，天哪……看来我又被卷进那个白痴的烂摊子里了……”他是自由城海关的一名冒险者。他和兰斯并肩作战、一同旅行、发生关系，形影不离近20年，经常一起旅行。他是他原本世界中最强大的法师之一，一个来自RA15年的异界生物。</w:t>
      </w:r>
    </w:p>
    <w:p w14:paraId="50F9F8A2">
      <w:r xmlns:w="http://schemas.openxmlformats.org/wordprocessingml/2006/main">
        <w:t xml:space="preserve">[28] 如何获得</w:t>
      </w:r>
    </w:p>
    <w:p w14:paraId="1426E430">
      <w:r xmlns:w="http://schemas.openxmlformats.org/wordprocessingml/2006/main">
        <w:t xml:space="preserve">[29] 限时扭蛋</w:t>
      </w:r>
    </w:p>
    <w:p w14:paraId="283CFE73">
      <w:r xmlns:w="http://schemas.openxmlformats.org/wordprocessingml/2006/main">
        <w:t xml:space="preserve">[30] 基本属性</w:t>
      </w:r>
    </w:p>
    <w:p w14:paraId="0915376D">
      <w:r xmlns:w="http://schemas.openxmlformats.org/wordprocessingml/2006/main">
        <w:t xml:space="preserve">[31] 级</w:t>
      </w:r>
    </w:p>
    <w:p w14:paraId="5B10818D">
      <w:r xmlns:w="http://schemas.openxmlformats.org/wordprocessingml/2006/main">
        <w:t xml:space="preserve">[32] 耐力</w:t>
      </w:r>
    </w:p>
    <w:p w14:paraId="25987561">
      <w:r xmlns:w="http://schemas.openxmlformats.org/wordprocessingml/2006/main">
        <w:t xml:space="preserve">[33] 攻击力</w:t>
      </w:r>
    </w:p>
    <w:p w14:paraId="597B4CBD">
      <w:r xmlns:w="http://schemas.openxmlformats.org/wordprocessingml/2006/main">
        <w:t xml:space="preserve">[34] 防御能力</w:t>
      </w:r>
    </w:p>
    <w:p w14:paraId="46E02F52">
      <w:r xmlns:w="http://schemas.openxmlformats.org/wordprocessingml/2006/main">
        <w:t xml:space="preserve">[35] 魔力</w:t>
      </w:r>
    </w:p>
    <w:p w14:paraId="633BE500">
      <w:r xmlns:w="http://schemas.openxmlformats.org/wordprocessingml/2006/main">
        <w:t xml:space="preserve">[36] 魔法抗性</w:t>
      </w:r>
    </w:p>
    <w:p w14:paraId="2C5570BD">
      <w:r xmlns:w="http://schemas.openxmlformats.org/wordprocessingml/2006/main">
        <w:t xml:space="preserve">[37] 详细状态</w:t>
      </w:r>
    </w:p>
    <w:p w14:paraId="656AD1C9">
      <w:r xmlns:w="http://schemas.openxmlformats.org/wordprocessingml/2006/main">
        <w:t xml:space="preserve">[38] 准确性</w:t>
      </w:r>
    </w:p>
    <w:p w14:paraId="57B3E688">
      <w:r xmlns:w="http://schemas.openxmlformats.org/wordprocessingml/2006/main">
        <w:t xml:space="preserve">[39] 回避能力</w:t>
      </w:r>
    </w:p>
    <w:p w14:paraId="0521B890">
      <w:r xmlns:w="http://schemas.openxmlformats.org/wordprocessingml/2006/main">
        <w:t xml:space="preserve">[40] 连击率</w:t>
      </w:r>
    </w:p>
    <w:p w14:paraId="641DD415">
      <w:r xmlns:w="http://schemas.openxmlformats.org/wordprocessingml/2006/main">
        <w:t xml:space="preserve">[41] 反击率</w:t>
      </w:r>
    </w:p>
    <w:p w14:paraId="4F7EE298">
      <w:r xmlns:w="http://schemas.openxmlformats.org/wordprocessingml/2006/main">
        <w:t xml:space="preserve">[42] 眩晕激活率</w:t>
      </w:r>
    </w:p>
    <w:p w14:paraId="33FC5C2B">
      <w:r xmlns:w="http://schemas.openxmlformats.org/wordprocessingml/2006/main">
        <w:t xml:space="preserve">[43] 抗眩晕能力</w:t>
      </w:r>
    </w:p>
    <w:p w14:paraId="52E3E36E">
      <w:r xmlns:w="http://schemas.openxmlformats.org/wordprocessingml/2006/main">
        <w:t xml:space="preserve">[44] 移动速度</w:t>
      </w:r>
    </w:p>
    <w:p w14:paraId="2191FA46">
      <w:r xmlns:w="http://schemas.openxmlformats.org/wordprocessingml/2006/main">
        <w:t xml:space="preserve">[45] 部署速度</w:t>
      </w:r>
    </w:p>
    <w:p w14:paraId="246C2E1F">
      <w:r xmlns:w="http://schemas.openxmlformats.org/wordprocessingml/2006/main">
        <w:t xml:space="preserve">[46] 行动速度</w:t>
      </w:r>
    </w:p>
    <w:p w14:paraId="1C8732DF">
      <w:r xmlns:w="http://schemas.openxmlformats.org/wordprocessingml/2006/main">
        <w:t xml:space="preserve">[47] 特殊填充量</w:t>
      </w:r>
    </w:p>
    <w:p w14:paraId="064BB1AA">
      <w:r xmlns:w="http://schemas.openxmlformats.org/wordprocessingml/2006/main">
        <w:t xml:space="preserve">[48] 特殊招式</w:t>
      </w:r>
    </w:p>
    <w:p w14:paraId="4FAAB68D">
      <w:r xmlns:w="http://schemas.openxmlformats.org/wordprocessingml/2006/main">
        <w:t xml:space="preserve">[49] 姓名</w:t>
      </w:r>
    </w:p>
    <w:p w14:paraId="340B0CD7">
      <w:r xmlns:w="http://schemas.openxmlformats.org/wordprocessingml/2006/main">
        <w:t xml:space="preserve">[50] 效应</w:t>
      </w:r>
    </w:p>
    <w:p w14:paraId="5B695653">
      <w:r xmlns:w="http://schemas.openxmlformats.org/wordprocessingml/2006/main">
        <w:t xml:space="preserve">[51] 螺丝大理石</w:t>
      </w:r>
    </w:p>
    <w:p w14:paraId="51AC2BEA">
      <w:r xmlns:w="http://schemas.openxmlformats.org/wordprocessingml/2006/main">
        <w:t xml:space="preserve">[52] 对一排横向敌人造成4倍魔法伤害</w:t>
      </w:r>
    </w:p>
    <w:p w14:paraId="04AC093A">
      <w:r xmlns:w="http://schemas.openxmlformats.org/wordprocessingml/2006/main">
        <w:t xml:space="preserve">[53] 螺丝大理石+</w:t>
      </w:r>
    </w:p>
    <w:p w14:paraId="3AF9AD1B">
      <w:r xmlns:w="http://schemas.openxmlformats.org/wordprocessingml/2006/main">
        <w:t xml:space="preserve">[54] 对一排横向敌人造成6倍魔法伤害</w:t>
      </w:r>
    </w:p>
    <w:p w14:paraId="74088E7D">
      <w:r xmlns:w="http://schemas.openxmlformats.org/wordprocessingml/2006/main">
        <w:t xml:space="preserve">[55] 独特效果</w:t>
      </w:r>
    </w:p>
    <w:p w14:paraId="70956BDF">
      <w:r xmlns:w="http://schemas.openxmlformats.org/wordprocessingml/2006/main">
        <w:t xml:space="preserve">[56] 姓名</w:t>
      </w:r>
    </w:p>
    <w:p w14:paraId="2758C33A">
      <w:r xmlns:w="http://schemas.openxmlformats.org/wordprocessingml/2006/main">
        <w:t xml:space="preserve">[57] 效应</w:t>
      </w:r>
    </w:p>
    <w:p w14:paraId="06A6D41C">
      <w:r xmlns:w="http://schemas.openxmlformats.org/wordprocessingml/2006/main">
        <w:t xml:space="preserve">[58] 水晶棒</w:t>
      </w:r>
    </w:p>
    <w:p w14:paraId="58051196">
      <w:r xmlns:w="http://schemas.openxmlformats.org/wordprocessingml/2006/main">
        <w:t xml:space="preserve">[59] 当体力低于 50% 时，你的攻击力在 20 秒内增加 150%（只能激活一次）。</w:t>
      </w:r>
    </w:p>
    <w:p w14:paraId="33D9BE28">
      <w:r xmlns:w="http://schemas.openxmlformats.org/wordprocessingml/2006/main">
        <w:t xml:space="preserve">[60] 晶体棒+</w:t>
      </w:r>
    </w:p>
    <w:p w14:paraId="6DC74B01">
      <w:r xmlns:w="http://schemas.openxmlformats.org/wordprocessingml/2006/main">
        <w:t xml:space="preserve">[61] 当体力低于 50% 时，你的攻击力提高 200%，持续 20 秒（只能激活一次）。</w:t>
      </w:r>
    </w:p>
    <w:p w14:paraId="27EC1B7E">
      <w:r xmlns:w="http://schemas.openxmlformats.org/wordprocessingml/2006/main">
        <w:t xml:space="preserve">[62] 休闲服装照片</w:t>
      </w:r>
    </w:p>
    <w:p w14:paraId="1F7EA041">
      <w:r xmlns:w="http://schemas.openxmlformats.org/wordprocessingml/2006/main">
        <w:t xml:space="preserve">[63] 增强图像</w:t>
      </w:r>
    </w:p>
    <w:p w14:paraId="451518FC">
      <w:r xmlns:w="http://schemas.openxmlformats.org/wordprocessingml/2006/main">
        <w:t xml:space="preserve">[64] 语音 †</w:t>
      </w:r>
    </w:p>
    <w:p w14:paraId="104B735F">
      <w:r xmlns:w="http://schemas.openxmlformats.org/wordprocessingml/2006/main">
        <w:t xml:space="preserve">[65] 点击打开行列表</w:t>
      </w:r>
    </w:p>
    <w:p w14:paraId="5CBFB461">
      <w:r xmlns:w="http://schemas.openxmlformats.org/wordprocessingml/2006/main">
        <w:t xml:space="preserve">[66] 加入</w:t>
      </w:r>
    </w:p>
    <w:p w14:paraId="414618AA">
      <w:r xmlns:w="http://schemas.openxmlformats.org/wordprocessingml/2006/main">
        <w:t xml:space="preserve">[67] 真是……太麻烦了……</w:t>
      </w:r>
    </w:p>
    <w:p w14:paraId="4451AAC1">
      <w:r xmlns:w="http://schemas.openxmlformats.org/wordprocessingml/2006/main">
        <w:t xml:space="preserve">[68] 对话 1（转换后）</w:t>
      </w:r>
    </w:p>
    <w:p w14:paraId="099FEB0B">
      <w:r xmlns:w="http://schemas.openxmlformats.org/wordprocessingml/2006/main">
        <w:t xml:space="preserve">[69] 对话 2（转换后）</w:t>
      </w:r>
    </w:p>
    <w:p w14:paraId="3422AFCE">
      <w:r xmlns:w="http://schemas.openxmlformats.org/wordprocessingml/2006/main">
        <w:t xml:space="preserve">[70] 对话 3（转变后）</w:t>
      </w:r>
    </w:p>
    <w:p w14:paraId="1EB41152">
      <w:r xmlns:w="http://schemas.openxmlformats.org/wordprocessingml/2006/main">
        <w:t xml:space="preserve">[71] 对话 4（转换后）</w:t>
      </w:r>
    </w:p>
    <w:p w14:paraId="4D1160FE">
      <w:r xmlns:w="http://schemas.openxmlformats.org/wordprocessingml/2006/main">
        <w:t xml:space="preserve">[72] 空闲 1（转换后）</w:t>
      </w:r>
    </w:p>
    <w:p w14:paraId="414893E3">
      <w:r xmlns:w="http://schemas.openxmlformats.org/wordprocessingml/2006/main">
        <w:t xml:space="preserve">[73] 空闲 2（转换后）</w:t>
      </w:r>
    </w:p>
    <w:p w14:paraId="789FAE05">
      <w:r xmlns:w="http://schemas.openxmlformats.org/wordprocessingml/2006/main">
        <w:t xml:space="preserve">[74] 对话 1（转变前）</w:t>
      </w:r>
    </w:p>
    <w:p w14:paraId="1977F6CE">
      <w:r xmlns:w="http://schemas.openxmlformats.org/wordprocessingml/2006/main">
        <w:t xml:space="preserve">[75] 对话 2（转变前）</w:t>
      </w:r>
    </w:p>
    <w:p w14:paraId="5C271046">
      <w:r xmlns:w="http://schemas.openxmlformats.org/wordprocessingml/2006/main">
        <w:t xml:space="preserve">[76] 对话 3（转变前）</w:t>
      </w:r>
    </w:p>
    <w:p w14:paraId="1E05A7F2">
      <w:r xmlns:w="http://schemas.openxmlformats.org/wordprocessingml/2006/main">
        <w:t xml:space="preserve">[77] 对话 4（转变前）</w:t>
      </w:r>
    </w:p>
    <w:p w14:paraId="2079E4E6">
      <w:r xmlns:w="http://schemas.openxmlformats.org/wordprocessingml/2006/main">
        <w:t xml:space="preserve">[78] 空闲 1（转换前）</w:t>
      </w:r>
    </w:p>
    <w:p w14:paraId="0FC6CEC7">
      <w:r xmlns:w="http://schemas.openxmlformats.org/wordprocessingml/2006/main">
        <w:t xml:space="preserve">[79] 空闲 2（转换前）</w:t>
      </w:r>
    </w:p>
    <w:p w14:paraId="38A4FD8D">
      <w:r xmlns:w="http://schemas.openxmlformats.org/wordprocessingml/2006/main">
        <w:t xml:space="preserve">[80] 升级 1</w:t>
      </w:r>
    </w:p>
    <w:p w14:paraId="6F2067FD">
      <w:r xmlns:w="http://schemas.openxmlformats.org/wordprocessingml/2006/main">
        <w:t xml:space="preserve">[81] 嗯……差不多就是这样。</w:t>
      </w:r>
    </w:p>
    <w:p w14:paraId="556ADF61">
      <w:r xmlns:w="http://schemas.openxmlformats.org/wordprocessingml/2006/main">
        <w:t xml:space="preserve">[82] 升级 2</w:t>
      </w:r>
    </w:p>
    <w:p w14:paraId="4A5F8A06">
      <w:r xmlns:w="http://schemas.openxmlformats.org/wordprocessingml/2006/main">
        <w:t xml:space="preserve">[83] 我真的感觉自己变强了。</w:t>
      </w:r>
    </w:p>
    <w:p w14:paraId="49457903">
      <w:r xmlns:w="http://schemas.openxmlformats.org/wordprocessingml/2006/main">
        <w:t xml:space="preserve">[84] 升级 3</w:t>
      </w:r>
    </w:p>
    <w:p w14:paraId="0B810595">
      <w:r xmlns:w="http://schemas.openxmlformats.org/wordprocessingml/2006/main">
        <w:t xml:space="preserve">[85] 升级。</w:t>
      </w:r>
    </w:p>
    <w:p w14:paraId="76A9E863">
      <w:r xmlns:w="http://schemas.openxmlformats.org/wordprocessingml/2006/main">
        <w:t xml:space="preserve">[86] 捕获</w:t>
      </w:r>
    </w:p>
    <w:p w14:paraId="5F96D114">
      <w:r xmlns:w="http://schemas.openxmlformats.org/wordprocessingml/2006/main">
        <w:t xml:space="preserve">[87] 不……哈，放手！！</w:t>
      </w:r>
    </w:p>
    <w:p w14:paraId="677E66E7">
      <w:r xmlns:w="http://schemas.openxmlformats.org/wordprocessingml/2006/main">
        <w:t xml:space="preserve">[88] 战斗开始</w:t>
      </w:r>
    </w:p>
    <w:p w14:paraId="15A76C4E">
      <w:r xmlns:w="http://schemas.openxmlformats.org/wordprocessingml/2006/main">
        <w:t xml:space="preserve">[89] 参与战斗</w:t>
      </w:r>
    </w:p>
    <w:p w14:paraId="04444F26">
      <w:r xmlns:w="http://schemas.openxmlformats.org/wordprocessingml/2006/main">
        <w:t xml:space="preserve">[90] 战斗胜利</w:t>
      </w:r>
    </w:p>
    <w:p w14:paraId="195BAB5E">
      <w:r xmlns:w="http://schemas.openxmlformats.org/wordprocessingml/2006/main">
        <w:t xml:space="preserve">[91] 普通攻击 1</w:t>
      </w:r>
    </w:p>
    <w:p w14:paraId="2079B860">
      <w:r xmlns:w="http://schemas.openxmlformats.org/wordprocessingml/2006/main">
        <w:t xml:space="preserve">[92] 普通攻击 2</w:t>
      </w:r>
    </w:p>
    <w:p w14:paraId="6E9CE987">
      <w:r xmlns:w="http://schemas.openxmlformats.org/wordprocessingml/2006/main">
        <w:t xml:space="preserve">[93] 普通攻击 3</w:t>
      </w:r>
    </w:p>
    <w:p w14:paraId="5820261E">
      <w:r xmlns:w="http://schemas.openxmlformats.org/wordprocessingml/2006/main">
        <w:t xml:space="preserve">[94] 特殊招式 1</w:t>
      </w:r>
    </w:p>
    <w:p w14:paraId="2904D3FE">
      <w:r xmlns:w="http://schemas.openxmlformats.org/wordprocessingml/2006/main">
        <w:t xml:space="preserve">[95] 特殊招式 2</w:t>
      </w:r>
    </w:p>
    <w:p w14:paraId="12BD202F">
      <w:r xmlns:w="http://schemas.openxmlformats.org/wordprocessingml/2006/main">
        <w:t xml:space="preserve">[96] 受到的伤害：1</w:t>
      </w:r>
    </w:p>
    <w:p w14:paraId="5DA14D73">
      <w:r xmlns:w="http://schemas.openxmlformats.org/wordprocessingml/2006/main">
        <w:t xml:space="preserve">[97] 受到的伤害：2</w:t>
      </w:r>
    </w:p>
    <w:p w14:paraId="31C386DF">
      <w:r xmlns:w="http://schemas.openxmlformats.org/wordprocessingml/2006/main">
        <w:t xml:space="preserve">[98] 退出</w:t>
      </w:r>
    </w:p>
    <w:p w14:paraId="0FB31E52">
      <w:r xmlns:w="http://schemas.openxmlformats.org/wordprocessingml/2006/main">
        <w:t xml:space="preserve">[99] 物品用途 1</w:t>
      </w:r>
    </w:p>
    <w:p w14:paraId="08370F1F">
      <w:r xmlns:w="http://schemas.openxmlformats.org/wordprocessingml/2006/main">
        <w:t xml:space="preserve">[100] 谢谢。……是啊，我很少收到礼物，所以我很高兴。</w:t>
      </w:r>
    </w:p>
    <w:p w14:paraId="0629EF32">
      <w:r xmlns:w="http://schemas.openxmlformats.org/wordprocessingml/2006/main">
        <w:t xml:space="preserve">[101] 物品用途 2</w:t>
      </w:r>
    </w:p>
    <w:p w14:paraId="49BE8650">
      <w:r xmlns:w="http://schemas.openxmlformats.org/wordprocessingml/2006/main">
        <w:t xml:space="preserve">[102] 在游戏中 †</w:t>
      </w:r>
    </w:p>
    <w:p w14:paraId="60A50CFC">
      <w:r xmlns:w="http://schemas.openxmlformats.org/wordprocessingml/2006/main">
        <w:t xml:space="preserve">[103] 2021年4月28日举办的“兰斯II - 叛逆的姐妹 -”活动中推出的限定扭蛋角色。</w:t>
      </w:r>
    </w:p>
    <w:p w14:paraId="6ACFE194">
      <w:r xmlns:w="http://schemas.openxmlformats.org/wordprocessingml/2006/main">
        <w:t xml:space="preserve">[104] 这是一款擅长单次攻击的魔法攻击手，在自身强大的增益效果持续时间内全力以赴。其独特的+200%攻击力加成效果，在游戏中单次增益效果中并列最高。然而，作为代价，它的三项速度属性——行动速度、移动速度和部署速度——均处于最低水平，使其行动极其迟缓。行动速度对于攻击者而言至关重要，因此这种迟缓限制了它各方面的性能。可以通过将其重置到初始位置来修复移动速度和部署速度的问题。它的魔法攻击力对于攻击者而言足够。虽然连击率较低，但它的优势在于能够轻松释放特殊攻击。使用魔法攻击时，它可以通过“蜜咬王子”技能对蜂蜜属性的敌人造成双倍伤害。</w:t>
      </w:r>
    </w:p>
    <w:p w14:paraId="5B1E4C5D">
      <w:r xmlns:w="http://schemas.openxmlformats.org/wordprocessingml/2006/main">
        <w:t xml:space="preserve">[105] 该特殊招式以一排为目标。就游戏性而言，其威力和范围都比较一般，难以使用。缺乏任何额外效果也令人失望。</w:t>
      </w:r>
    </w:p>
    <w:p w14:paraId="0B43A90F">
      <w:r xmlns:w="http://schemas.openxmlformats.org/wordprocessingml/2006/main">
        <w:t xml:space="preserve">[106] 然而，从效率角度来看，行动速度快、移动速度翻倍的角色，再加上不错的增益效果，实力更强。即使作为“浪漫”攻击，其火力也不足以造成理论上的最大伤害。就增益量而言，现在有更多角色能够承受或受益于150-200%的增益效果，并且拥有优秀的详细属性，因此静香的增益效果相形见绌。此外，即使考虑整个队伍，静香的攻击力增益总和最多也达不到300%，而现在有多个角色可以超过300%。最初实装时，由于魔法攻击手的匮乏，这种表现尚可接受，但现在许多强大的魔法攻击手已经实装，其实用性大打折扣。如果你现在想使用静香，你只需要对这个角色有纯粹的喜爱即可。</w:t>
      </w:r>
    </w:p>
    <w:p w14:paraId="7A4AB384">
      <w:r xmlns:w="http://schemas.openxmlformats.org/wordprocessingml/2006/main">
        <w:t xml:space="preserve">[107] 有了增益效果延长，即使体力低于50%，也可以无限期地保持200%的攻击力增益。能够做到这一点的角色非常抢手，属于顶级角色，所以只有当你能够忽略将他们与静香搭配仅仅是一种新奇的阵容时，这种增益效果才值得考虑。</w:t>
      </w:r>
    </w:p>
    <w:p w14:paraId="5481A2B5">
      <w:r xmlns:w="http://schemas.openxmlformats.org/wordprocessingml/2006/main">
        <w:t xml:space="preserve">[108] 随着超级动力装备的实施，行动速度可以降低到最快的 1.5 秒，从而实现与普通攻击者类似的舒适游戏体验。</w:t>
      </w:r>
    </w:p>
    <w:p w14:paraId="7829A711">
      <w:r xmlns:w="http://schemas.openxmlformats.org/wordprocessingml/2006/main">
        <w:t xml:space="preserve">[109] 简易内容适宜性评估 †</w:t>
      </w:r>
    </w:p>
    <w:p w14:paraId="2C065B1E">
      <w:r xmlns:w="http://schemas.openxmlformats.org/wordprocessingml/2006/main">
        <w:t xml:space="preserve">[110] 合适的内容、推荐的装备示例、角色发展目标等。</w:t>
      </w:r>
    </w:p>
    <w:p w14:paraId="28CABAE1">
      <w:r xmlns:w="http://schemas.openxmlformats.org/wordprocessingml/2006/main">
        <w:t xml:space="preserve">[111] 兼容内容</w:t>
      </w:r>
    </w:p>
    <w:p w14:paraId="3B985C15">
      <w:r xmlns:w="http://schemas.openxmlformats.org/wordprocessingml/2006/main">
        <w:t xml:space="preserve">[112] 能力倾向</w:t>
      </w:r>
    </w:p>
    <w:p w14:paraId="10616592">
      <w:r xmlns:w="http://schemas.openxmlformats.org/wordprocessingml/2006/main">
        <w:t xml:space="preserve">[113] 简短评论</w:t>
      </w:r>
    </w:p>
    <w:p w14:paraId="2A0C3193">
      <w:r xmlns:w="http://schemas.openxmlformats.org/wordprocessingml/2006/main">
        <w:t xml:space="preserve">[114] 主线任务 活动任务</w:t>
      </w:r>
    </w:p>
    <w:p w14:paraId="0BCD5DAC">
      <w:r xmlns:w="http://schemas.openxmlformats.org/wordprocessingml/2006/main">
        <w:t xml:space="preserve">[115] 他可以毫无问题地完成任务，但几乎没有理由专门选择他。</w:t>
      </w:r>
    </w:p>
    <w:p w14:paraId="0DA399CD">
      <w:r xmlns:w="http://schemas.openxmlformats.org/wordprocessingml/2006/main">
        <w:t xml:space="preserve">[116] 突袭战</w:t>
      </w:r>
    </w:p>
    <w:p w14:paraId="746D25D5">
      <w:r xmlns:w="http://schemas.openxmlformats.org/wordprocessingml/2006/main">
        <w:t xml:space="preserve">[117] 如果能将它的独特效果与 FEVER 结合使用，效果会非常显著（装备示例见下文）。</w:t>
      </w:r>
    </w:p>
    <w:p w14:paraId="0018D664">
      <w:r xmlns:w="http://schemas.openxmlformats.org/wordprocessingml/2006/main">
        <w:t xml:space="preserve">[118] 湮灭</w:t>
      </w:r>
    </w:p>
    <w:p w14:paraId="0E854FEB">
      <w:r xmlns:w="http://schemas.openxmlformats.org/wordprocessingml/2006/main">
        <w:t xml:space="preserve">[119] 水平线攻击不合适。</w:t>
      </w:r>
    </w:p>
    <w:p w14:paraId="34536743">
      <w:r xmlns:w="http://schemas.openxmlformats.org/wordprocessingml/2006/main">
        <w:t xml:space="preserve">[120] B宇宙</w:t>
      </w:r>
    </w:p>
    <w:p w14:paraId="70E0AD5E">
      <w:r xmlns:w="http://schemas.openxmlformats.org/wordprocessingml/2006/main">
        <w:t xml:space="preserve">[121] 消耗一半体力即可触发的伤害增益效果很难使用。</w:t>
      </w:r>
    </w:p>
    <w:p w14:paraId="52A49BDB">
      <w:r xmlns:w="http://schemas.openxmlformats.org/wordprocessingml/2006/main">
        <w:t xml:space="preserve">[122] 能力评价指标</w:t>
      </w:r>
    </w:p>
    <w:p w14:paraId="5A1A3581">
      <w:r xmlns:w="http://schemas.openxmlformats.org/wordprocessingml/2006/main">
        <w:t xml:space="preserve">[123] ◎：优秀内容。最有可能发挥出色。○：合适内容。有较高发挥潜力。△：一般。需要一些技巧才能发挥良好，但选择理由不多。×：不合适内容。由于与内容规则、游戏系统、难度等级等不兼容，难以发挥出色。*2014年3月更新</w:t>
      </w:r>
    </w:p>
    <w:p w14:paraId="5F0330FD">
      <w:r xmlns:w="http://schemas.openxmlformats.org/wordprocessingml/2006/main">
        <w:t xml:space="preserve">[124] 突袭</w:t>
      </w:r>
    </w:p>
    <w:p w14:paraId="0C55A4B5">
      <w:r xmlns:w="http://schemas.openxmlformats.org/wordprocessingml/2006/main">
        <w:t xml:space="preserve">[125] 推荐设备示例</w:t>
      </w:r>
    </w:p>
    <w:p w14:paraId="281CA7D5">
      <w:r xmlns:w="http://schemas.openxmlformats.org/wordprocessingml/2006/main">
        <w:t xml:space="preserve">[126] 主要设备</w:t>
      </w:r>
    </w:p>
    <w:p w14:paraId="64ECF213">
      <w:r xmlns:w="http://schemas.openxmlformats.org/wordprocessingml/2006/main">
        <w:t xml:space="preserve">[127] 子设备</w:t>
      </w:r>
    </w:p>
    <w:p w14:paraId="212B8C23">
      <w:r xmlns:w="http://schemas.openxmlformats.org/wordprocessingml/2006/main">
        <w:t xml:space="preserve">[128] 一件令人愉悦的物品</w:t>
      </w:r>
    </w:p>
    <w:p w14:paraId="3A454D16">
      <w:r xmlns:w="http://schemas.openxmlformats.org/wordprocessingml/2006/main">
        <w:t xml:space="preserve">[129] 发展目标</w:t>
      </w:r>
    </w:p>
    <w:p w14:paraId="2F43A2A9">
      <w:r xmlns:w="http://schemas.openxmlformats.org/wordprocessingml/2006/main">
        <w:t xml:space="preserve">[130] 突破极限</w:t>
      </w:r>
    </w:p>
    <w:p w14:paraId="7B05C261">
      <w:r xmlns:w="http://schemas.openxmlformats.org/wordprocessingml/2006/main">
        <w:t xml:space="preserve">[131] 致命觉醒</w:t>
      </w:r>
    </w:p>
    <w:p w14:paraId="7F1862F9">
      <w:r xmlns:w="http://schemas.openxmlformats.org/wordprocessingml/2006/main">
        <w:t xml:space="preserve">[132] 独特的觉醒</w:t>
      </w:r>
    </w:p>
    <w:p w14:paraId="33C9A19E">
      <w:r xmlns:w="http://schemas.openxmlformats.org/wordprocessingml/2006/main">
        <w:t xml:space="preserve">[133] 行动速度</w:t>
      </w:r>
    </w:p>
    <w:p w14:paraId="5BFDD029">
      <w:r xmlns:w="http://schemas.openxmlformats.org/wordprocessingml/2006/main">
        <w:t xml:space="preserve">[134] 特别收费</w:t>
      </w:r>
    </w:p>
    <w:p w14:paraId="0045BE34">
      <w:r xmlns:w="http://schemas.openxmlformats.org/wordprocessingml/2006/main">
        <w:t xml:space="preserve">[135] 其他</w:t>
      </w:r>
    </w:p>
    <w:p w14:paraId="1004269F">
      <w:r xmlns:w="http://schemas.openxmlformats.org/wordprocessingml/2006/main">
        <w:t xml:space="preserve">[136] 培训成本</w:t>
      </w:r>
    </w:p>
    <w:p w14:paraId="0871F667">
      <w:r xmlns:w="http://schemas.openxmlformats.org/wordprocessingml/2006/main">
        <w:t xml:space="preserve">[137] 5.1 秒 19 次</w:t>
      </w:r>
    </w:p>
    <w:p w14:paraId="2C00C424">
      <w:r xmlns:w="http://schemas.openxmlformats.org/wordprocessingml/2006/main">
        <w:t xml:space="preserve">[138] 15% 17次</w:t>
      </w:r>
    </w:p>
    <w:p w14:paraId="7C669221">
      <w:r xmlns:w="http://schemas.openxmlformats.org/wordprocessingml/2006/main">
        <w:t xml:space="preserve">[139] 备注</w:t>
      </w:r>
    </w:p>
    <w:p w14:paraId="0B35A585">
      <w:r xmlns:w="http://schemas.openxmlformats.org/wordprocessingml/2006/main">
        <w:t xml:space="preserve">[140] 当你的体力接近一半时，保留 FEVER 值，并在激活你的独特效果的同时进入 FEVER 状态（必要）。</w:t>
      </w:r>
    </w:p>
    <w:p w14:paraId="5C93CD86">
      <w:r xmlns:w="http://schemas.openxmlformats.org/wordprocessingml/2006/main">
        <w:t xml:space="preserve">[141] *2016年3月更新</w:t>
      </w:r>
    </w:p>
    <w:p w14:paraId="7295D3D0">
      <w:r xmlns:w="http://schemas.openxmlformats.org/wordprocessingml/2006/main">
        <w:t xml:space="preserve">[142] 其他版本 / 相关角色 †</w:t>
      </w:r>
    </w:p>
    <w:p w14:paraId="46416E57">
      <w:r xmlns:w="http://schemas.openxmlformats.org/wordprocessingml/2006/main">
        <w:t xml:space="preserve">[143] 平静的凪（妹妹）</w:t>
      </w:r>
    </w:p>
    <w:p w14:paraId="22CBA877">
      <w:r xmlns:w="http://schemas.openxmlformats.org/wordprocessingml/2006/main">
        <w:t xml:space="preserve">[144] 击败郁金香玛丽亚（最好的朋友）</w:t>
      </w:r>
    </w:p>
    <w:p w14:paraId="2F1D0B79">
      <w:r xmlns:w="http://schemas.openxmlformats.org/wordprocessingml/2006/main">
        <w:t xml:space="preserve">[145] 与兰斯相关的角色列表</w:t>
      </w:r>
    </w:p>
    <w:p w14:paraId="0E78F678">
      <w:r xmlns:w="http://schemas.openxmlformats.org/wordprocessingml/2006/main">
        <w:t xml:space="preserve">[146] 与兰斯相关的角色列表</w:t>
      </w:r>
    </w:p>
    <w:p w14:paraId="61478FD2">
      <w:r xmlns:w="http://schemas.openxmlformats.org/wordprocessingml/2006/main">
        <w:t xml:space="preserve">[147] 击败技术不佳的卡娜米</w:t>
      </w:r>
    </w:p>
    <w:p w14:paraId="19C40E96">
      <w:r xmlns:w="http://schemas.openxmlformats.org/wordprocessingml/2006/main">
        <w:t xml:space="preserve">[148] 击败战术 乌尔扎 SR</w:t>
      </w:r>
    </w:p>
    <w:p w14:paraId="5F993122">
      <w:r xmlns:w="http://schemas.openxmlformats.org/wordprocessingml/2006/main">
        <w:t xml:space="preserve">[149] 打静静</w:t>
      </w:r>
    </w:p>
    <w:p w14:paraId="4ED02BBF">
      <w:r xmlns:w="http://schemas.openxmlformats.org/wordprocessingml/2006/main">
        <w:t xml:space="preserve">[150] 节拍平静凪 SR</w:t>
      </w:r>
    </w:p>
    <w:p w14:paraId="518BDE16">
      <w:r xmlns:w="http://schemas.openxmlformats.org/wordprocessingml/2006/main">
        <w:t xml:space="preserve">[151] 节拍雕塑家莎缇拉</w:t>
      </w:r>
    </w:p>
    <w:p w14:paraId="23160B54">
      <w:r xmlns:w="http://schemas.openxmlformats.org/wordprocessingml/2006/main">
        <w:t xml:space="preserve">[152] Beat Vision Rizna</w:t>
      </w:r>
    </w:p>
    <w:p w14:paraId="2CF137E3">
      <w:r xmlns:w="http://schemas.openxmlformats.org/wordprocessingml/2006/main">
        <w:t xml:space="preserve">[153] 击败郁金香玛丽亚SR</w:t>
      </w:r>
    </w:p>
    <w:p w14:paraId="0083D4FF">
      <w:r xmlns:w="http://schemas.openxmlformats.org/wordprocessingml/2006/main">
        <w:t xml:space="preserve">[154] 击败希拉总统</w:t>
      </w:r>
    </w:p>
    <w:p w14:paraId="32F8E902">
      <w:r xmlns:w="http://schemas.openxmlformats.org/wordprocessingml/2006/main">
        <w:t xml:space="preserve">[155] 节拍增强丝滑</w:t>
      </w:r>
    </w:p>
    <w:p w14:paraId="6BCF0754">
      <w:r xmlns:w="http://schemas.openxmlformats.org/wordprocessingml/2006/main">
        <w:t xml:space="preserve">[156] 击败女王莉亚SR</w:t>
      </w:r>
    </w:p>
    <w:p w14:paraId="715BF920">
      <w:r xmlns:w="http://schemas.openxmlformats.org/wordprocessingml/2006/main">
        <w:t xml:space="preserve">[157] 闪光忍者町</w:t>
      </w:r>
    </w:p>
    <w:p w14:paraId="0A5AE4F1">
      <w:r xmlns:w="http://schemas.openxmlformats.org/wordprocessingml/2006/main">
        <w:t xml:space="preserve">[158] 千金座狼</w:t>
      </w:r>
    </w:p>
    <w:p w14:paraId="49D4D6EB">
      <w:r xmlns:w="http://schemas.openxmlformats.org/wordprocessingml/2006/main">
        <w:t xml:space="preserve">[159] 闪光忍者福州酱 SR</w:t>
      </w:r>
    </w:p>
    <w:p w14:paraId="09DC5E51">
      <w:r xmlns:w="http://schemas.openxmlformats.org/wordprocessingml/2006/main">
        <w:t xml:space="preserve">[160] 击败火星剑心</w:t>
      </w:r>
    </w:p>
    <w:p w14:paraId="3E91CEDF">
      <w:r xmlns:w="http://schemas.openxmlformats.org/wordprocessingml/2006/main">
        <w:t xml:space="preserve">[161] 女巫瑞玛 R 山赏金</w:t>
      </w:r>
    </w:p>
    <w:p w14:paraId="16B74F47">
      <w:r xmlns:w="http://schemas.openxmlformats.org/wordprocessingml/2006/main">
        <w:t xml:space="preserve">[162] 魔法少女莉玛 SSR 山间美食</w:t>
      </w:r>
    </w:p>
    <w:p w14:paraId="15FCBA18">
      <w:r xmlns:w="http://schemas.openxmlformats.org/wordprocessingml/2006/main">
        <w:t xml:space="preserve">[163] 女巫拉梅尔海鲜</w:t>
      </w:r>
    </w:p>
    <w:p w14:paraId="117F5400">
      <w:r xmlns:w="http://schemas.openxmlformats.org/wordprocessingml/2006/main">
        <w:t xml:space="preserve">[164] 魔法少女 La Mer SSR 海鲜</w:t>
      </w:r>
    </w:p>
    <w:p w14:paraId="5B699895">
      <w:r xmlns:w="http://schemas.openxmlformats.org/wordprocessingml/2006/main">
        <w:t xml:space="preserve">[165] 女巫皮卡 R Kyankyan</w:t>
      </w:r>
    </w:p>
    <w:p w14:paraId="1CFDDB59">
      <w:r xmlns:w="http://schemas.openxmlformats.org/wordprocessingml/2006/main">
        <w:t xml:space="preserve">[166] 舞蹈女王皮卡 SSR 青青</w:t>
      </w:r>
    </w:p>
    <w:p w14:paraId="430E6A83">
      <w:r xmlns:w="http://schemas.openxmlformats.org/wordprocessingml/2006/main">
        <w:t xml:space="preserve">[167] 兰斯</w:t>
      </w:r>
    </w:p>
    <w:p w14:paraId="52E5856A">
      <w:r xmlns:w="http://schemas.openxmlformats.org/wordprocessingml/2006/main">
        <w:t xml:space="preserve">[168] 包含剧透</w:t>
      </w:r>
    </w:p>
    <w:p w14:paraId="62869173">
      <w:r xmlns:w="http://schemas.openxmlformats.org/wordprocessingml/2006/main">
        <w:t xml:space="preserve">[169] 愤怒的维卡·加翁 SSR 与超高战争世界中的凯布里斯是同一存在</w:t>
      </w:r>
    </w:p>
    <w:p w14:paraId="40C2A7D3">
      <w:r xmlns:w="http://schemas.openxmlformats.org/wordprocessingml/2006/main">
        <w:t xml:space="preserve">[170] 琐事 †</w:t>
      </w:r>
    </w:p>
    <w:p w14:paraId="25C8A5F3">
      <w:r xmlns:w="http://schemas.openxmlformats.org/wordprocessingml/2006/main">
        <w:t xml:space="preserve">[171] 这种体型和外貌最早出现在《兰斯10》第二部分（《兰斯》系列的最终章，故事发生在第一部15年后）。与同时登场的凪一样，在原作完结后出现这样的角色着实令人惊讶。</w:t>
      </w:r>
    </w:p>
    <w:p w14:paraId="5CFE430F">
      <w:r xmlns:w="http://schemas.openxmlformats.org/wordprocessingml/2006/main">
        <w:t xml:space="preserve">[172] 她是四位“定制”女巫中的首领，突然发狂并将“定制”小镇沉入地下。她在四位女巫中拥有最强大的魔力，是一位世界级的魔法师。兰斯受邀调查此案时，两人以敌人的身份相遇。案件结束后，每当发生重大事件，他们都会携手合作，并在之后的很长一段时间里保持着联系。</w:t>
      </w:r>
    </w:p>
    <w:p w14:paraId="53FB05C1">
      <w:r xmlns:w="http://schemas.openxmlformats.org/wordprocessingml/2006/main">
        <w:t xml:space="preserve">[173] 她性格冷漠疏离，但脾气急躁，容易被激怒。她表面上是典型的傲娇类型，但她最大的特点是从不流露温柔的一面。即使她在内心重新审视对兰斯的看法，兰斯的行为也会立刻让她改变想法，而且她几乎从不在公共场合流露温柔的一面。她经常被迫与兰斯发生性关系，因此她常常对他态度冷淡，但她并非真的恨他。</w:t>
      </w:r>
    </w:p>
    <w:p w14:paraId="16B1CDB7">
      <w:r xmlns:w="http://schemas.openxmlformats.org/wordprocessingml/2006/main">
        <w:t xml:space="preserve">[174] “Beat Quiet”中的“quiet”是一个形容词，意思是“安静的”或“谦逊的”。如果加上“Beat”，就变成了“Be quiet”，这是一个祈使句，意思是“安静”。在更强烈的口语中，它变成了“Shut up!”，这是这个人的口头禅。</w:t>
      </w:r>
    </w:p>
    <w:p w14:paraId="64569333">
      <w:r xmlns:w="http://schemas.openxmlformats.org/wordprocessingml/2006/main">
        <w:t xml:space="preserve">[175] 在事件“兰斯 - 寻找石头 -”中作为 NPC 出现。</w:t>
      </w:r>
    </w:p>
    <w:p w14:paraId="51512364">
      <w:r xmlns:w="http://schemas.openxmlformats.org/wordprocessingml/2006/main">
        <w:t xml:space="preserve">[176] 在活动中，卡娜米和乌尔扎获得了可玩角色地位，但她变身后的外观和声音并没有实现。</w:t>
      </w:r>
    </w:p>
    <w:p w14:paraId="6CE245FE">
      <w:r xmlns:w="http://schemas.openxmlformats.org/wordprocessingml/2006/main">
        <w:t xml:space="preserve">[177] 在活动“兰斯 II - 叛逆的姐妹 -”中成为可玩角色。她与她的妹妹 Beatcalm Nagi 同时被实装。</w:t>
      </w:r>
    </w:p>
    <w:p w14:paraId="1B51BE9C">
      <w:r xmlns:w="http://schemas.openxmlformats.org/wordprocessingml/2006/main">
        <w:t xml:space="preserve">[178] 第一个拥有普通攻击魔法的 SSR 战士角色。</w:t>
      </w:r>
    </w:p>
    <w:p w14:paraId="43D2AC8D">
      <w:r xmlns:w="http://schemas.openxmlformats.org/wordprocessingml/2006/main">
        <w:t xml:space="preserve">[179] Hitsujigoya Annex（新址）上的 Shizuka Masou 页面包含有关每个系列的信息。</w:t>
      </w:r>
    </w:p>
    <w:p w14:paraId="0FB1B495">
      <w:r xmlns:w="http://schemas.openxmlformats.org/wordprocessingml/2006/main">
        <w:t xml:space="preserve">[180] 泰曼宁合作 †</w:t>
      </w:r>
    </w:p>
    <w:p w14:paraId="301AF44A">
      <w:r xmlns:w="http://schemas.openxmlformats.org/wordprocessingml/2006/main">
        <w:t xml:space="preserve">[181] 我们前往 FANZA 进行商务考察，与 FANZA 上提供的“Taimanin RPG”进行合作。</w:t>
      </w:r>
    </w:p>
    <w:p w14:paraId="6C98D912">
      <w:r xmlns:w="http://schemas.openxmlformats.org/wordprocessingml/2006/main">
        <w:t xml:space="preserve">[182] 被召唤后，他和遥花待了一段时间，但当他注意到遥的性欲快要耗尽时，他犹豫地问道：“要不要我给你揉揉乳房？” 场面滑稽。</w:t>
      </w:r>
    </w:p>
    <w:p w14:paraId="68B8271A">
      <w:r xmlns:w="http://schemas.openxmlformats.org/wordprocessingml/2006/main">
        <w:t xml:space="preserve">[183] 当他们分别时，她对小太郎说了类似“我们的羁绊已经形成”和“期待再次见到你”的话，这让一些人认为这是计划在一周后开始的合作的前奏。</w:t>
      </w:r>
    </w:p>
    <w:p w14:paraId="459F02FE">
      <w:r xmlns:w="http://schemas.openxmlformats.org/wordprocessingml/2006/main">
        <w:t xml:space="preserve">[184] 对话中有一句台词，他看着小太郎嘟囔道：“他跟那家伙很像。” 考虑到他的性格，这个人很可能是时贞而不是兰斯。</w:t>
      </w:r>
    </w:p>
    <w:p w14:paraId="123EC768">
      <w:r xmlns:w="http://schemas.openxmlformats.org/wordprocessingml/2006/main">
        <w:t xml:space="preserve">[185] 在卧室场景中，提到她独自一人被传送到了泰曼忍的世界，这与活动剧情无关。而且，她的魔力似乎没有恢复，也与她通过扭蛋获得的静香无关。因此，她被兽人围困，处境十分艰难。此外，她也没有穿泰曼忍套装。</w:t>
      </w:r>
    </w:p>
    <w:p w14:paraId="44C41E39">
      <w:r xmlns:w="http://schemas.openxmlformats.org/wordprocessingml/2006/main">
        <w:t xml:space="preserve">[186] 官方推特账号简介 †</w:t>
      </w:r>
    </w:p>
    <w:p w14:paraId="1B914EDA">
      <w:r xmlns:w="http://schemas.openxmlformats.org/wordprocessingml/2006/main">
        <w:t xml:space="preserve">[187] 人物介绍</w:t>
      </w:r>
    </w:p>
    <w:p w14:paraId="4CB913A6">
      <w:r xmlns:w="http://schemas.openxmlformats.org/wordprocessingml/2006/main">
        <w:t xml:space="preserve">[188] 合作活动纪念插图</w:t>
      </w:r>
    </w:p>
    <w:p w14:paraId="211F245E">
      <w:r xmlns:w="http://schemas.openxmlformats.org/wordprocessingml/2006/main">
        <w:t xml:space="preserve">[189] 评论表 †</w:t>
      </w:r>
    </w:p>
    <w:p w14:paraId="4656A10A">
      <w:r xmlns:w="http://schemas.openxmlformats.org/wordprocessingml/2006/main">
        <w:t xml:space="preserve">[190] 点击打开历史日志列表</w:t>
      </w:r>
    </w:p>
    <w:p w14:paraId="2A073B82">
      <w:r xmlns:w="http://schemas.openxmlformats.org/wordprocessingml/2006/main">
        <w:t xml:space="preserve">[191] 末尾的数字越小，日志就越旧。</w:t>
      </w:r>
    </w:p>
    <w:p w14:paraId="431A180F">
      <w:r xmlns:w="http://schemas.openxmlformats.org/wordprocessingml/2006/main">
        <w:t xml:space="preserve">[192] 'Comments/BeatQuietShizuka/' 没有子页面。</w:t>
      </w:r>
    </w:p>
    <w:p w14:paraId="0C38B11C">
      <w:r xmlns:w="http://schemas.openxmlformats.org/wordprocessingml/2006/main">
        <w:t xml:space="preserve">[193] 我觉得除了副本之外，最强的伤害输出方式是把蜜糖女神完全强化，装备两种腰带，然后利用她的专属技能，再加上克里哈尔和卡佩拉的增益和属性修正，对她释放“螺旋弹珠”。不过我好像没见过哪个蜜糖女神拥有属性技能。——[xDHDwLIavc.] 2021-04-30 (周五) 15:13:10</w:t>
      </w:r>
    </w:p>
    <w:p w14:paraId="5481953B">
      <w:r xmlns:w="http://schemas.openxmlformats.org/wordprocessingml/2006/main">
        <w:t xml:space="preserve">[194] 升级之后实际使用，火力简直逆天……远远超过我们的王牌艾斯卡——[FT8wE4mgBvE] 2021-04-30 (周五) 17:05:46</w:t>
      </w:r>
    </w:p>
    <w:p w14:paraId="1105CDAD">
      <w:r xmlns:w="http://schemas.openxmlformats.org/wordprocessingml/2006/main">
        <w:t xml:space="preserve">[195] 传说增益 → 埃斯卡莱尔、闪光忍者遥和神圣骑士流放的独特效果。详情请参阅各卡牌页面。 -- [khJLFYEjhu2] 2021-05-01 (周六) 13:07:35</w:t>
      </w:r>
    </w:p>
    <w:p w14:paraId="6E8A6573">
      <w:r xmlns:w="http://schemas.openxmlformats.org/wordprocessingml/2006/main">
        <w:t xml:space="preserve">[196] 没错。施加于友方的增益效果最高倍率是传奇增益，所以更高的倍率只有拥有自身增益效果的角色才能达到。例如露比、爱酱和魔女伊蕾娜。露比的倍率是12倍，但她的基础攻击力是R级。——[xDHDwLIavc.] 2021-05-01 (周六) 15:30:08</w:t>
      </w:r>
    </w:p>
    <w:p w14:paraId="507C84DE">
      <w:r xmlns:w="http://schemas.openxmlformats.org/wordprocessingml/2006/main">
        <w:t xml:space="preserve">[197] 此特殊效果的持续时间是多久？30 秒？ -- [Gxe7mYUxnNI] 2021-05-01 (周六) 17:35:43</w:t>
      </w:r>
    </w:p>
    <w:p w14:paraId="359C5E13">
      <w:r xmlns:w="http://schemas.openxmlformats.org/wordprocessingml/2006/main">
        <w:t xml:space="preserve">[198] 兰斯喜欢向周围所有人炫耀他和女英雄们的性爱，但他绝对讨厌其他人插手。那个指挥官肯定会被残忍地杀害。——[cNN9fZA3x3Q] 2021-05-05 (周三) 13:03:39</w:t>
      </w:r>
    </w:p>
    <w:p w14:paraId="0875CDBB">
      <w:r xmlns:w="http://schemas.openxmlformats.org/wordprocessingml/2006/main">
        <w:t xml:space="preserve">[199] 他原本是傅满领导的，所以这大概是默认否定吧哈哈 -- [BPo2uwI2DmA] 2021-05-05 (周三) 17:11:14</w:t>
      </w:r>
    </w:p>
    <w:p w14:paraId="1701ABE2">
      <w:r xmlns:w="http://schemas.openxmlformats.org/wordprocessingml/2006/main">
        <w:t xml:space="preserve">[200] 冰静香被偷走了哈哈 -- [swKMi7MwIEQ] 2021-05-15 (周六) 08:51:11</w:t>
      </w:r>
    </w:p>
    <w:p w14:paraId="789EB7B7">
      <w:r xmlns:w="http://schemas.openxmlformats.org/wordprocessingml/2006/main">
        <w:t xml:space="preserve">[201] 我之前在找能进行范围攻击的帮手时，遥绝对是最佳选择，有时娜丽卡也会出现，所以很高兴现在看到静香出现的频率更高了。——[BPo2uwI2DmA] 2021-05-05 (周三) 17:01:09</w:t>
      </w:r>
    </w:p>
    <w:p w14:paraId="4CB294F1">
      <w:r xmlns:w="http://schemas.openxmlformats.org/wordprocessingml/2006/main">
        <w:t xml:space="preserve">[202] 如果我完全发挥它的潜力，使用感受会发生巨大变化，而且会变得更容易使用，但我没有那么多耳机…… -- [PN9J0ZRxJbI] 2021-05-05 (周三) 18:16:09</w:t>
      </w:r>
    </w:p>
    <w:p w14:paraId="4B612140">
      <w:r xmlns:w="http://schemas.openxmlformats.org/wordprocessingml/2006/main">
        <w:t xml:space="preserve">[203] 真是……太麻烦了…… -- [EQiiTzDUrGE] 2021-05-09 (周日) 15:03:55</w:t>
      </w:r>
    </w:p>
    <w:p w14:paraId="62C61222">
      <w:r xmlns:w="http://schemas.openxmlformats.org/wordprocessingml/2006/main">
        <w:t xml:space="preserve">[204] 如果未来真的有黄金蜂蜜突袭，那它无疑会是最强的攻击者——[ge/KhBeLo4A] 2021-05-13 (周四) 19:44:03</w:t>
      </w:r>
    </w:p>
    <w:p w14:paraId="2A7F08AE">
      <w:r xmlns:w="http://schemas.openxmlformats.org/wordprocessingml/2006/main">
        <w:t xml:space="preserve">[205] 有个关于“安静”的小笑话，但是安静=安静⇒静香，对吧？ -- [9M3GESqOPyU] 2021-05-13 (周四) 15:55:02</w:t>
      </w:r>
    </w:p>
    <w:p w14:paraId="696A2982">
      <w:r xmlns:w="http://schemas.openxmlformats.org/wordprocessingml/2006/main">
        <w:t xml:space="preserve">[206] 击败 Qui-Gon Shizuka -- [yJ.1Bs3444M] 2021-06-05 (周六) 14:18:10</w:t>
      </w:r>
    </w:p>
    <w:p w14:paraId="02FCB741">
      <w:r xmlns:w="http://schemas.openxmlformats.org/wordprocessingml/2006/main">
        <w:t xml:space="preserve">[207] 我是个免费玩家，最高排名大概在500名左右，但我对Raid Honey的普通攻击伤害超过10000。很高兴我把她升到了5星。——[WmBlndqnFNw] 2021-06-17 (周四) 21:07:05</w:t>
      </w:r>
    </w:p>
    <w:p w14:paraId="486366A3">
      <w:r xmlns:w="http://schemas.openxmlformats.org/wordprocessingml/2006/main">
        <w:t xml:space="preserve">[208] 这次副本里，我单次攻击就造成了大约135000点伤害。要是我的攻击速度再快点就好了…… -- [n7dZky2vOrY] 2021-06-22 (周二) 22:39:18</w:t>
      </w:r>
    </w:p>
    <w:p w14:paraId="1855C39F">
      <w:r xmlns:w="http://schemas.openxmlformats.org/wordprocessingml/2006/main">
        <w:t xml:space="preserve">[209] 如果给他装备“勇气”技能，并让他和阿尔戈尔组队，那么在水晶杖激活期间，你勉强可以发射两发子弹。——[PK.YR4XReUo] 2021-07-10 (周六) 10:22:31</w:t>
      </w:r>
    </w:p>
    <w:p w14:paraId="29EB56B5">
      <w:r xmlns:w="http://schemas.openxmlformats.org/wordprocessingml/2006/main">
        <w:t xml:space="preserve">[210] 看起来有点复杂，但实际上光凭其独特的效果就非常强力。即使算上连击的神秘效果，火力也从250%降到80%，威力依然恐怖……我不介意70%的反击难以利用，或者说，有70%的反击也是个加成。——[Mtoag44SDDM] 2022-01-24 (周一) 21:52:27</w:t>
      </w:r>
    </w:p>
    <w:p w14:paraId="4458CA20">
      <w:r xmlns:w="http://schemas.openxmlformats.org/wordprocessingml/2006/main">
        <w:t xml:space="preserve">[211] 我想起了桂志佐久大师的落语故事《机器人静香酱》。它有英文版，标题是《安静夫人》——[HU8KoYCvZx.] 2021-11-17 (周三) 17:43:53</w:t>
      </w:r>
    </w:p>
    <w:p w14:paraId="7F2EFE9C">
      <w:r xmlns:w="http://schemas.openxmlformats.org/wordprocessingml/2006/main">
        <w:t xml:space="preserve">[212] 作为这款应用的忠实用户，我真的希望它能尽快重新发布……但在此之前，我需要攒更多宝石——[tmLC83cb6U6] 2021-11-26 (周五) 20:52:00</w:t>
      </w:r>
    </w:p>
    <w:p w14:paraId="41548C17">
      <w:r xmlns:w="http://schemas.openxmlformats.org/wordprocessingml/2006/main">
        <w:t xml:space="preserve">[213] 恭喜你获得第七名！ -- [elfWNHAtLrI] 2022-02-23 (周三) 17:59:32</w:t>
      </w:r>
    </w:p>
    <w:p w14:paraId="7E3E68EA">
      <w:r xmlns:w="http://schemas.openxmlformats.org/wordprocessingml/2006/main">
        <w:t xml:space="preserve">[214] 随意地给她戴上项圈后，就给她清理了身体。我很好奇埃罗科玛是不是在给她戴上振动器之前先给她洗了个澡，然后才把她带出去的？——[92McT5IQjSA] 2022-05-01 (周日) 23:54:22</w:t>
      </w:r>
    </w:p>
    <w:p w14:paraId="11F541D1">
      <w:r xmlns:w="http://schemas.openxmlformats.org/wordprocessingml/2006/main">
        <w:t xml:space="preserve">[215] 对付黄金蜂蜜，赛卡和甘草的组合绝对是最佳选择。他们本来对付其他团队副本首领就不算强，所以没必要为了战斗而特意去抽他们。如果你喜欢这两个角色，那就抽吧。——[dcjl/DX4.S.] 2022-09-21 (周三) 11:45:04</w:t>
      </w:r>
    </w:p>
    <w:p w14:paraId="77859E0D">
      <w:r xmlns:w="http://schemas.openxmlformats.org/wordprocessingml/2006/main">
        <w:t xml:space="preserve">[216] 随着普卡露露的登场，她已经淡出了主力阵容，但我认为她对《G Honey》来说仍然不错。最近出现了更多像泳装奈丽卡和甘草+彩香这样的竞争对手，所以她作为战斗主力并不值得提拔，但如果你对她的床戏感兴趣…… -- [Ih7ECnMD/Ro] 2022-09-21 (周三) 12:27:25</w:t>
      </w:r>
    </w:p>
    <w:p w14:paraId="0C458926">
      <w:r xmlns:w="http://schemas.openxmlformats.org/wordprocessingml/2006/main">
        <w:t xml:space="preserve">[217] 我觉得就连G Honey版本也越来越像个收藏品了——[pTsRzmoHSJ2] 2022-09-25 (周日) 01:20:18</w:t>
      </w:r>
    </w:p>
    <w:p w14:paraId="0268A9C1">
      <w:r xmlns:w="http://schemas.openxmlformats.org/wordprocessingml/2006/main">
        <w:t xml:space="preserve">[218] 这位静香出自 Lance 10。 -- [meUNdr46SbM] 2025-04-21 (周一) 13:56:40</w:t>
      </w:r>
    </w:p>
    <w:p w14:paraId="7930C6CB">
      <w:r xmlns:w="http://schemas.openxmlformats.org/wordprocessingml/2006/main">
        <w:t xml:space="preserve">[219] 嗯，认识静香并不一定意味着你玩过任何一款《长枪》系列游戏（有些人可能只通过另一款《DMM》联动作品认识静香），所以我认为这可能与这次联动的具体情况有关。这就好比，还没玩过《超高大战》的人应该去试试。——[2L2kj7A.NJQ] 2025-04-22 (周二) 01:35:51</w:t>
      </w:r>
    </w:p>
    <w:p w14:paraId="1E22DE62">
      <w:r xmlns:w="http://schemas.openxmlformats.org/wordprocessingml/2006/main">
        <w:t xml:space="preserve">[220] ←使用棋盘前请务必阅读规则。</w:t>
      </w:r>
    </w:p>
    <w:p w14:paraId="323F0074">
      <w:r xmlns:w="http://schemas.openxmlformats.org/wordprocessingml/2006/main">
        <w:t xml:space="preserve">[221] 关于规则 †</w:t>
      </w:r>
    </w:p>
    <w:p w14:paraId="31877D7A">
      <w:r xmlns:w="http://schemas.openxmlformats.org/wordprocessingml/2006/main">
        <w:t xml:space="preserve">[222] 请不要抱怨或批评页面编辑者。如果您对其他人的编辑有意见，请通过“提供替代方案”或“自行编辑”的方式进行建设性沟通。</w:t>
      </w:r>
    </w:p>
    <w:p w14:paraId="20243ECA">
      <w:r xmlns:w="http://schemas.openxmlformats.org/wordprocessingml/2006/main">
        <w:t xml:space="preserve">[223] 不要发布个人网站或其他禁止未经授权链接的网站的网址。</w:t>
      </w:r>
    </w:p>
    <w:p w14:paraId="76C15FDC">
      <w:r xmlns:w="http://schemas.openxmlformats.org/wordprocessingml/2006/main">
        <w:t xml:space="preserve">[224] 关于违反规则的帖子 †</w:t>
      </w:r>
    </w:p>
    <w:p w14:paraId="28350E30">
      <w:r xmlns:w="http://schemas.openxmlformats.org/wordprocessingml/2006/main">
        <w:t xml:space="preserve">[225] 禁止发布以下类型的帖子，因为它们容易造成干扰。</w:t>
      </w:r>
    </w:p>
    <w:p w14:paraId="06C8CBC9">
      <w:r xmlns:w="http://schemas.openxmlformats.org/wordprocessingml/2006/main">
        <w:t xml:space="preserve">[226]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7C78B48">
      <w:r xmlns:w="http://schemas.openxmlformats.org/wordprocessingml/2006/main">
        <w:t xml:space="preserve">[227] 其他包括使用此维基的人、官方管理员、艺术家、配音演员、现实生活中的个人以及 Twitter 用户等团体。</w:t>
      </w:r>
    </w:p>
    <w:p w14:paraId="7BEE4CE1">
      <w:r xmlns:w="http://schemas.openxmlformats.org/wordprocessingml/2006/main">
        <w:t xml:space="preserve">[228] 关于向管理层提交的帖子，我们容忍可以解释为用户意见的评论，例如“我希望他们改进这一点”、“我希望他们尽快修复错误”和“维护时间太长了”，但我们不容忍使用辱骂性语言贬低管理层。</w:t>
      </w:r>
    </w:p>
    <w:p w14:paraId="67970777">
      <w:r xmlns:w="http://schemas.openxmlformats.org/wordprocessingml/2006/main">
        <w:t xml:space="preserve">[229] 将讨论和意见交流视为“诽谤或对抗他人”是错误的。然而，在讨论或意见交流中使用辱骂性语言、贬低他人、挑衅他人或在缺乏明确证据的情况下发表言论，都是违法行为。说话时务必注意自己的言辞。</w:t>
      </w:r>
    </w:p>
    <w:p w14:paraId="5E7463DB">
      <w:r xmlns:w="http://schemas.openxmlformats.org/wordprocessingml/2006/main">
        <w:t xml:space="preserve">[230] 攻击性评论是指使用“做这个”或“做那个”等强烈命令、“使用粗俗语言”、“采取居高临下的态度”或“挑衅”的评论。</w:t>
      </w:r>
    </w:p>
    <w:p w14:paraId="4E83571F">
      <w:r xmlns:w="http://schemas.openxmlformats.org/wordprocessingml/2006/main">
        <w:t xml:space="preserve">[231] 禁止发布冒犯现有玩家的帖子，例如“还有人玩这个游戏吗？”或“这游戏已经凉了”。这并不意味着您完全不能发表任何负面言论，而是指那些超出单纯负面评价范围，构成诽谤或诋毁的帖子将被禁止发布。</w:t>
      </w:r>
    </w:p>
    <w:p w14:paraId="0DAA6649">
      <w:r xmlns:w="http://schemas.openxmlformats.org/wordprocessingml/2006/main">
        <w:t xml:space="preserve">[232] 公开羞辱他人，包括泄露他人的游戏内名称或UID</w:t>
      </w:r>
    </w:p>
    <w:p w14:paraId="759B3159">
      <w:r xmlns:w="http://schemas.openxmlformats.org/wordprocessingml/2006/main">
        <w:t xml:space="preserve">[233] 但是，分享有助于游戏攻略的信息和视频是允许的。</w:t>
      </w:r>
    </w:p>
    <w:p w14:paraId="00BD2844">
      <w:r xmlns:w="http://schemas.openxmlformats.org/wordprocessingml/2006/main">
        <w:t xml:space="preserve">[234] 参考其他应用程序</w:t>
      </w:r>
    </w:p>
    <w:p w14:paraId="26B9E79D">
      <w:r xmlns:w="http://schemas.openxmlformats.org/wordprocessingml/2006/main">
        <w:t xml:space="preserve">[235] 在多个论坛上多次发帖</w:t>
      </w:r>
    </w:p>
    <w:p w14:paraId="43FB86CC">
      <w:r xmlns:w="http://schemas.openxmlformats.org/wordprocessingml/2006/main">
        <w:t xml:space="preserve">[236] 写一串无意义的字符</w:t>
      </w:r>
    </w:p>
    <w:p w14:paraId="6F589EB1">
      <w:r xmlns:w="http://schemas.openxmlformats.org/wordprocessingml/2006/main">
        <w:t xml:space="preserve">[237] 关于作弊和利用漏洞的帖子</w:t>
      </w:r>
    </w:p>
    <w:p w14:paraId="540E3749">
      <w:r xmlns:w="http://schemas.openxmlformats.org/wordprocessingml/2006/main">
        <w:t xml:space="preserve">[238] 最好的办法是忽略违反规则的帖子。上钩或反驳只会让事情变得更糟。</w:t>
      </w:r>
    </w:p>
    <w:p w14:paraId="06CDCD0A">
      <w:r xmlns:w="http://schemas.openxmlformats.org/wordprocessingml/2006/main">
        <w:t xml:space="preserve">[239] *在上述规则中，“诽谤”指的是在没有客观证据的情况下诋毁和贬低他人。将所有批评性文章都归为“诽谤”是不正确的，所以请务必谨慎。</w:t>
      </w:r>
    </w:p>
    <w:p w14:paraId="3A90B6AD">
      <w:r xmlns:w="http://schemas.openxmlformats.org/wordprocessingml/2006/main">
        <w:t xml:space="preserve">[240] 关于修改和删除发帖日志 †</w:t>
      </w:r>
    </w:p>
    <w:p w14:paraId="27DD1C40">
      <w:r xmlns:w="http://schemas.openxmlformats.org/wordprocessingml/2006/main">
        <w:t xml:space="preserve">[241] 但是，允许更正印刷错误、遗漏和字体颜色。（他人出于善意所做的更正也允许。）</w:t>
      </w:r>
    </w:p>
    <w:p w14:paraId="28991886">
      <w:r xmlns:w="http://schemas.openxmlformats.org/wordprocessingml/2006/main">
        <w:t xml:space="preserve">[242] 作为例外情况，您可以删除自己的帖子，但事后必须向管理员报告。此外，删除时，请将整个评论替换为以下文本，而不是完全删除：&amp;color(#ff0000){''发帖人已删除''};</w:t>
      </w:r>
    </w:p>
    <w:p w14:paraId="7255A7E6">
      <w:r xmlns:w="http://schemas.openxmlformats.org/wordprocessingml/2006/main">
        <w:t xml:space="preserve">[243] 关于评论违反规则的帖子 †</w:t>
      </w:r>
    </w:p>
    <w:p w14:paraId="49C70C1A">
      <w:r xmlns:w="http://schemas.openxmlformats.org/wordprocessingml/2006/main">
        <w:t xml:space="preserve">[244] 您可以自行注释掉上述任何违反规则的评论，无需管理员许可。但是，注释掉评论后，请务必在“违规举报公告板”上进行举报。举报时请使用“违规举报公告板”上的模板。</w:t>
      </w:r>
    </w:p>
    <w:p w14:paraId="1B396663">
      <w:r xmlns:w="http://schemas.openxmlformats.org/wordprocessingml/2006/main">
        <w:t xml:space="preserve">[245] 未经 CO 举报公告板举报而被评论删除的帖子将被恢复，而评论删除帖子的人将受到处罚。</w:t>
      </w:r>
    </w:p>
    <w:p w14:paraId="08EECF5E">
      <w:r xmlns:w="http://schemas.openxmlformats.org/wordprocessingml/2006/main">
        <w:t xml:space="preserve">[246] 如果您反复向 CO 举报公告板举报不违反规则的帖子，我们将认为您是自私的，并将对您实施发帖和编辑限制。</w:t>
      </w:r>
    </w:p>
    <w:p w14:paraId="6F7B7340">
      <w:r xmlns:w="http://schemas.openxmlformats.org/wordprocessingml/2006/main">
        <w:t xml:space="preserve">[247] 在 CO 报告公告板上，不构成违规的报告可由管理员酌情恢复。</w:t>
      </w:r>
    </w:p>
    <w:p w14:paraId="4F85C57B">
      <w:r xmlns:w="http://schemas.openxmlformats.org/wordprocessingml/2006/main">
        <w:t xml:space="preserve">[248] 我想再次重申我的请求：请不要评论那些没有违反规则的评论。（例如，主观判断，比如“虽然没有违反规则，但对任何看到的人来说都明显是垃圾信息”、“恶作剧”或“评论整个帖子”。）</w:t>
      </w:r>
    </w:p>
    <w:p w14:paraId="76840EF9">
      <w:r xmlns:w="http://schemas.openxmlformats.org/wordprocessingml/2006/main">
        <w:t xml:space="preserve">[249] 关于不违反规则但“冒犯性”的帖子 †</w:t>
      </w:r>
    </w:p>
    <w:p w14:paraId="120E456C">
      <w:r xmlns:w="http://schemas.openxmlformats.org/wordprocessingml/2006/main">
        <w:t xml:space="preserve">[250] 即使帖子内容具有冒犯性，除非违反版规，否则不会被删除。由于每个人对冒犯性的接受程度不同，请使用 NGID 功能隐藏评论，而不是争论或恶意挑衅。</w:t>
      </w:r>
    </w:p>
    <w:p w14:paraId="21E71670">
      <w:r xmlns:w="http://schemas.openxmlformats.org/wordprocessingml/2006/main">
        <w:t xml:space="preserve">[251] 挑衅难道不是一种违规行为吗？†</w:t>
      </w:r>
    </w:p>
    <w:p w14:paraId="2440FEA4">
      <w:r xmlns:w="http://schemas.openxmlformats.org/wordprocessingml/2006/main">
        <w:t xml:space="preserve">[252] 每个人对“煽动性言论”的定义都大相径庭，因此我们不认为这是违规行为。如果您认为某条评论具有煽动性，请使用 NGID 功能将其隐藏。</w:t>
      </w:r>
    </w:p>
    <w:p w14:paraId="73294294">
      <w:r xmlns:w="http://schemas.openxmlformats.org/wordprocessingml/2006/main">
        <w:t xml:space="preserve">[253] 抱怨难道不算违法吗？†</w:t>
      </w:r>
    </w:p>
    <w:p w14:paraId="488847AE">
      <w:r xmlns:w="http://schemas.openxmlformats.org/wordprocessingml/2006/main">
        <w:t xml:space="preserve">[254] 一般而言，抱怨本身并不构成违规。但是，针对本作品的负面宣传、诽谤、辱骂性语言以及超出抱怨范围的对抗性言论均构成违规。如果您认为抱怨内容冒犯了您，请使用 NGID 功能隐藏相关评论。</w:t>
      </w:r>
    </w:p>
    <w:p w14:paraId="6D28BBB9">
      <w:r xmlns:w="http://schemas.openxmlformats.org/wordprocessingml/2006/main">
        <w:t xml:space="preserve">[255] 如果您不确定某个帖子是否违反规则，该怎么办？ †</w:t>
      </w:r>
    </w:p>
    <w:p w14:paraId="5596475D">
      <w:r xmlns:w="http://schemas.openxmlformats.org/wordprocessingml/2006/main">
        <w:t xml:space="preserve">[256] 有些帖子内容含糊不清，难以判断是否违规。评论删除这类含糊不清的帖子可能会导致问题，所以请不要评论删除，而是使用 NGID 功能将评论隐藏。</w:t>
      </w:r>
    </w:p>
    <w:p w14:paraId="6DF464E3">
      <w:r xmlns:w="http://schemas.openxmlformats.org/wordprocessingml/2006/main">
        <w:t xml:space="preserve">[257] 对屡犯者的处罚 †</w:t>
      </w:r>
    </w:p>
    <w:p w14:paraId="41594B43">
      <w:r xmlns:w="http://schemas.openxmlformats.org/wordprocessingml/2006/main">
        <w:t xml:space="preserve">[258] 屡次违反规则或发布特别恶意的帖子，管理员可酌情予以处罚，例如“禁止访问”或“限制发帖”。</w:t>
      </w:r>
    </w:p>
    <w:p w14:paraId="11630FA0">
      <w:r xmlns:w="http://schemas.openxmlformats.org/wordprocessingml/2006/main">
        <w:t xml:space="preserve">[259] 如果您对进一步改进有任何建议，请通过 Wiki 管理公告板与我们联系。</w:t>
      </w:r>
    </w:p>
    <w:p w14:paraId="68FBA7A5"/>
    <w:p w14:paraId="065AE00D">
      <w:r xmlns:w="http://schemas.openxmlformats.org/wordprocessingml/2006/main">
        <w:rPr>
          <w:b/>
        </w:rPr>
        <w:t xml:space="preserve">A077</w:t>
      </w:r>
    </w:p>
    <w:p w14:paraId="7E2608C8">
      <w:r xmlns:w="http://schemas.openxmlformats.org/wordprocessingml/2006/main">
        <w:t xml:space="preserve">[0] 索引：所有角色 | SSR 角色 | SR 角色 | R 角色</w:t>
      </w:r>
    </w:p>
    <w:p w14:paraId="3B3B5FBD">
      <w:r xmlns:w="http://schemas.openxmlformats.org/wordprocessingml/2006/main">
        <w:t xml:space="preserve">[1] 基本信息</w:t>
      </w:r>
    </w:p>
    <w:p w14:paraId="7DB0A7DC">
      <w:r xmlns:w="http://schemas.openxmlformats.org/wordprocessingml/2006/main">
        <w:t xml:space="preserve">[2] 其他版本及相关角色</w:t>
      </w:r>
    </w:p>
    <w:p w14:paraId="620113F3">
      <w:r xmlns:w="http://schemas.openxmlformats.org/wordprocessingml/2006/main">
        <w:t xml:space="preserve">[3] 琐事</w:t>
      </w:r>
    </w:p>
    <w:p w14:paraId="13BD094A">
      <w:r xmlns:w="http://schemas.openxmlformats.org/wordprocessingml/2006/main">
        <w:t xml:space="preserve">[4] 官方推特账号介绍</w:t>
      </w:r>
    </w:p>
    <w:p w14:paraId="2A5C933B">
      <w:r xmlns:w="http://schemas.openxmlformats.org/wordprocessingml/2006/main">
        <w:t xml:space="preserve">[5] 评论表单</w:t>
      </w:r>
    </w:p>
    <w:p w14:paraId="359DBADE">
      <w:r xmlns:w="http://schemas.openxmlformats.org/wordprocessingml/2006/main">
        <w:t xml:space="preserve">[6] 基本信息 †</w:t>
      </w:r>
    </w:p>
    <w:p w14:paraId="2397B307">
      <w:r xmlns:w="http://schemas.openxmlformats.org/wordprocessingml/2006/main">
        <w:t xml:space="preserve">[7] 变换图像</w:t>
      </w:r>
    </w:p>
    <w:p w14:paraId="5DB13BF2">
      <w:r xmlns:w="http://schemas.openxmlformats.org/wordprocessingml/2006/main">
        <w:t xml:space="preserve">[8] 简介</w:t>
      </w:r>
    </w:p>
    <w:p w14:paraId="79741201">
      <w:r xmlns:w="http://schemas.openxmlformats.org/wordprocessingml/2006/main">
        <w:t xml:space="preserve">[9] 姓名</w:t>
      </w:r>
    </w:p>
    <w:p w14:paraId="6ED48DA5">
      <w:r xmlns:w="http://schemas.openxmlformats.org/wordprocessingml/2006/main">
        <w:t xml:space="preserve">[10] 击败武士葵</w:t>
      </w:r>
    </w:p>
    <w:p w14:paraId="71A879D4">
      <w:r xmlns:w="http://schemas.openxmlformats.org/wordprocessingml/2006/main">
        <w:t xml:space="preserve">[11] 真实姓名</w:t>
      </w:r>
    </w:p>
    <w:p w14:paraId="2F2ED666">
      <w:r xmlns:w="http://schemas.openxmlformats.org/wordprocessingml/2006/main">
        <w:t xml:space="preserve">[12] 四皇宫 宗政</w:t>
      </w:r>
    </w:p>
    <w:p w14:paraId="77AB52D8">
      <w:r xmlns:w="http://schemas.openxmlformats.org/wordprocessingml/2006/main">
        <w:t xml:space="preserve">[13] 稀有度</w:t>
      </w:r>
    </w:p>
    <w:p w14:paraId="60E37823">
      <w:r xmlns:w="http://schemas.openxmlformats.org/wordprocessingml/2006/main">
        <w:t xml:space="preserve">[14] 普通攻击</w:t>
      </w:r>
    </w:p>
    <w:p w14:paraId="6BBF9923">
      <w:r xmlns:w="http://schemas.openxmlformats.org/wordprocessingml/2006/main">
        <w:t xml:space="preserve">[15] 近战攻击（物理）</w:t>
      </w:r>
    </w:p>
    <w:p w14:paraId="3397A588">
      <w:r xmlns:w="http://schemas.openxmlformats.org/wordprocessingml/2006/main">
        <w:t xml:space="preserve">[16] 附属派系</w:t>
      </w:r>
    </w:p>
    <w:p w14:paraId="294BA019">
      <w:r xmlns:w="http://schemas.openxmlformats.org/wordprocessingml/2006/main">
        <w:t xml:space="preserve">[17] 战士（异界）</w:t>
      </w:r>
    </w:p>
    <w:p w14:paraId="51C2F37D">
      <w:r xmlns:w="http://schemas.openxmlformats.org/wordprocessingml/2006/main">
        <w:t xml:space="preserve">[18] 特殊属性</w:t>
      </w:r>
    </w:p>
    <w:p w14:paraId="6A4209AE">
      <w:r xmlns:w="http://schemas.openxmlformats.org/wordprocessingml/2006/main">
        <w:t xml:space="preserve">[19] 合作</w:t>
      </w:r>
    </w:p>
    <w:p w14:paraId="2D190E70">
      <w:r xmlns:w="http://schemas.openxmlformats.org/wordprocessingml/2006/main">
        <w:t xml:space="preserve">[20] 铃谷麻也</w:t>
      </w:r>
    </w:p>
    <w:p w14:paraId="33045E39">
      <w:r xmlns:w="http://schemas.openxmlformats.org/wordprocessingml/2006/main">
        <w:t xml:space="preserve">[21] 插图</w:t>
      </w:r>
    </w:p>
    <w:p w14:paraId="2FD684BA">
      <w:r xmlns:w="http://schemas.openxmlformats.org/wordprocessingml/2006/main">
        <w:t xml:space="preserve">[22] 饭团君</w:t>
      </w:r>
    </w:p>
    <w:p w14:paraId="6404E226">
      <w:r xmlns:w="http://schemas.openxmlformats.org/wordprocessingml/2006/main">
        <w:t xml:space="preserve">[23] SD字符</w:t>
      </w:r>
    </w:p>
    <w:p w14:paraId="795FDAC3">
      <w:r xmlns:w="http://schemas.openxmlformats.org/wordprocessingml/2006/main">
        <w:t xml:space="preserve">[24] 风味文字</w:t>
      </w:r>
    </w:p>
    <w:p w14:paraId="1ECBE195">
      <w:r xmlns:w="http://schemas.openxmlformats.org/wordprocessingml/2006/main">
        <w:t xml:space="preserve">[25] “现在，让我们一起倒下……惊讶吗？我或许是个堕落的角色，但我依然站在正义的一边。” 一位来自科尔韦德大陆的武士，出身于剑术世家七重帝藏王部。他的剑术精湛，连忍者都为之折服。他那黑暗英雄般的变身形态似乎另有隐情……据说，他住在戴比阿特，同时在附近的便当店打工。</w:t>
      </w:r>
    </w:p>
    <w:p w14:paraId="28F20644">
      <w:r xmlns:w="http://schemas.openxmlformats.org/wordprocessingml/2006/main">
        <w:t xml:space="preserve">[26] 如何获得</w:t>
      </w:r>
    </w:p>
    <w:p w14:paraId="77FBF3A1">
      <w:r xmlns:w="http://schemas.openxmlformats.org/wordprocessingml/2006/main">
        <w:t xml:space="preserve">[27] 在活动“超级刺激大战×意大利面3 变身！VS 变身！”中获得总计300个“兴奋花蕾 - 克制”(*如果您在复刻活动期间（2024年3月6日至3月13日）没有获得该物品，可以在观看活动剧情的第一集后获得。（您将已获得300个“兴奋花蕾 - 克制”）)</w:t>
      </w:r>
    </w:p>
    <w:p w14:paraId="0E5E1869">
      <w:r xmlns:w="http://schemas.openxmlformats.org/wordprocessingml/2006/main">
        <w:t xml:space="preserve">[28] 基础属性（1星）* 每增加1星+50%，5星时为1星值的3倍</w:t>
      </w:r>
    </w:p>
    <w:p w14:paraId="071D31CF">
      <w:r xmlns:w="http://schemas.openxmlformats.org/wordprocessingml/2006/main">
        <w:t xml:space="preserve">[29] 级</w:t>
      </w:r>
    </w:p>
    <w:p w14:paraId="08E448DB">
      <w:r xmlns:w="http://schemas.openxmlformats.org/wordprocessingml/2006/main">
        <w:t xml:space="preserve">[30] 耐力</w:t>
      </w:r>
    </w:p>
    <w:p w14:paraId="234269D3">
      <w:r xmlns:w="http://schemas.openxmlformats.org/wordprocessingml/2006/main">
        <w:t xml:space="preserve">[31] 攻击力</w:t>
      </w:r>
    </w:p>
    <w:p w14:paraId="2B6C1DDE">
      <w:r xmlns:w="http://schemas.openxmlformats.org/wordprocessingml/2006/main">
        <w:t xml:space="preserve">[32] 防御能力</w:t>
      </w:r>
    </w:p>
    <w:p w14:paraId="3594C32F">
      <w:r xmlns:w="http://schemas.openxmlformats.org/wordprocessingml/2006/main">
        <w:t xml:space="preserve">[33] 魔力</w:t>
      </w:r>
    </w:p>
    <w:p w14:paraId="702E753D">
      <w:r xmlns:w="http://schemas.openxmlformats.org/wordprocessingml/2006/main">
        <w:t xml:space="preserve">[34] 魔法抗性</w:t>
      </w:r>
    </w:p>
    <w:p w14:paraId="5B347ACB">
      <w:r xmlns:w="http://schemas.openxmlformats.org/wordprocessingml/2006/main">
        <w:t xml:space="preserve">[35] 详细状态</w:t>
      </w:r>
    </w:p>
    <w:p w14:paraId="3B1BCBED">
      <w:r xmlns:w="http://schemas.openxmlformats.org/wordprocessingml/2006/main">
        <w:t xml:space="preserve">[36] 准确性</w:t>
      </w:r>
    </w:p>
    <w:p w14:paraId="2718042A">
      <w:r xmlns:w="http://schemas.openxmlformats.org/wordprocessingml/2006/main">
        <w:t xml:space="preserve">[37] 回避能力</w:t>
      </w:r>
    </w:p>
    <w:p w14:paraId="5F0DEC8B">
      <w:r xmlns:w="http://schemas.openxmlformats.org/wordprocessingml/2006/main">
        <w:t xml:space="preserve">[38] 连续命中率</w:t>
      </w:r>
    </w:p>
    <w:p w14:paraId="07DEBEE7">
      <w:r xmlns:w="http://schemas.openxmlformats.org/wordprocessingml/2006/main">
        <w:t xml:space="preserve">[39] 反击率</w:t>
      </w:r>
    </w:p>
    <w:p w14:paraId="6CA084A4">
      <w:r xmlns:w="http://schemas.openxmlformats.org/wordprocessingml/2006/main">
        <w:t xml:space="preserve">[40] 眩晕激活率</w:t>
      </w:r>
    </w:p>
    <w:p w14:paraId="156E80B1">
      <w:r xmlns:w="http://schemas.openxmlformats.org/wordprocessingml/2006/main">
        <w:t xml:space="preserve">[41] 抗眩晕能力</w:t>
      </w:r>
    </w:p>
    <w:p w14:paraId="4A48C4F6">
      <w:r xmlns:w="http://schemas.openxmlformats.org/wordprocessingml/2006/main">
        <w:t xml:space="preserve">[42] 移动速度</w:t>
      </w:r>
    </w:p>
    <w:p w14:paraId="2448DDDC">
      <w:r xmlns:w="http://schemas.openxmlformats.org/wordprocessingml/2006/main">
        <w:t xml:space="preserve">[43] 部署速度</w:t>
      </w:r>
    </w:p>
    <w:p w14:paraId="108B394B">
      <w:r xmlns:w="http://schemas.openxmlformats.org/wordprocessingml/2006/main">
        <w:t xml:space="preserve">[44] 行动速度</w:t>
      </w:r>
    </w:p>
    <w:p w14:paraId="2F5BF24E">
      <w:r xmlns:w="http://schemas.openxmlformats.org/wordprocessingml/2006/main">
        <w:t xml:space="preserve">[45] 致命的装药量</w:t>
      </w:r>
    </w:p>
    <w:p w14:paraId="242EF5A8">
      <w:r xmlns:w="http://schemas.openxmlformats.org/wordprocessingml/2006/main">
        <w:t xml:space="preserve">[46] 特殊招式</w:t>
      </w:r>
    </w:p>
    <w:p w14:paraId="6C982CA8">
      <w:r xmlns:w="http://schemas.openxmlformats.org/wordprocessingml/2006/main">
        <w:t xml:space="preserve">[47] 姓名</w:t>
      </w:r>
    </w:p>
    <w:p w14:paraId="7BF7240D">
      <w:r xmlns:w="http://schemas.openxmlformats.org/wordprocessingml/2006/main">
        <w:t xml:space="preserve">[48] 效果</w:t>
      </w:r>
    </w:p>
    <w:p w14:paraId="1B5BC8B6">
      <w:r xmlns:w="http://schemas.openxmlformats.org/wordprocessingml/2006/main">
        <w:t xml:space="preserve">[49] 色龙无月</w:t>
      </w:r>
    </w:p>
    <w:p w14:paraId="2F8832B5">
      <w:r xmlns:w="http://schemas.openxmlformats.org/wordprocessingml/2006/main">
        <w:t xml:space="preserve">[50] 对单个敌人造成 6 倍物理伤害，有 5% 的几率立即杀死该敌人。</w:t>
      </w:r>
    </w:p>
    <w:p w14:paraId="31425B3B">
      <w:r xmlns:w="http://schemas.openxmlformats.org/wordprocessingml/2006/main">
        <w:t xml:space="preserve">[51] 色龙无月+</w:t>
      </w:r>
    </w:p>
    <w:p w14:paraId="31AA384B">
      <w:r xmlns:w="http://schemas.openxmlformats.org/wordprocessingml/2006/main">
        <w:t xml:space="preserve">[52] 对单个敌人造成 9 倍物理伤害，有 5% 的几率立即杀死该敌人。</w:t>
      </w:r>
    </w:p>
    <w:p w14:paraId="3AF9177A">
      <w:r xmlns:w="http://schemas.openxmlformats.org/wordprocessingml/2006/main">
        <w:t xml:space="preserve">[53] 独特效果</w:t>
      </w:r>
    </w:p>
    <w:p w14:paraId="6E8EA1CD">
      <w:r xmlns:w="http://schemas.openxmlformats.org/wordprocessingml/2006/main">
        <w:t xml:space="preserve">[54] 姓名</w:t>
      </w:r>
    </w:p>
    <w:p w14:paraId="0ACDCD70">
      <w:r xmlns:w="http://schemas.openxmlformats.org/wordprocessingml/2006/main">
        <w:t xml:space="preserve">[55] 效应</w:t>
      </w:r>
    </w:p>
    <w:p w14:paraId="5E212B4A">
      <w:r xmlns:w="http://schemas.openxmlformats.org/wordprocessingml/2006/main">
        <w:t xml:space="preserve">[56] 色龙剑术</w:t>
      </w:r>
    </w:p>
    <w:p w14:paraId="4D1A8EE5">
      <w:r xmlns:w="http://schemas.openxmlformats.org/wordprocessingml/2006/main">
        <w:t xml:space="preserve">[57] 每次普通攻击命中时，你的闪避值增加 1（最高 30）。如果普通攻击被闪避，则此效果重置为 0。</w:t>
      </w:r>
    </w:p>
    <w:p w14:paraId="460C91B1">
      <w:r xmlns:w="http://schemas.openxmlformats.org/wordprocessingml/2006/main">
        <w:t xml:space="preserve">[58] 色龙剑术+</w:t>
      </w:r>
    </w:p>
    <w:p w14:paraId="1EFDEE78">
      <w:r xmlns:w="http://schemas.openxmlformats.org/wordprocessingml/2006/main">
        <w:t xml:space="preserve">[59] 每次普通攻击命中时，你的闪避值增加 2 点（最高 30 点）。如果普通攻击被闪避，则此效果重置为 0。</w:t>
      </w:r>
    </w:p>
    <w:p w14:paraId="3FB5A903">
      <w:r xmlns:w="http://schemas.openxmlformats.org/wordprocessingml/2006/main">
        <w:t xml:space="preserve">[60] 休闲装照片</w:t>
      </w:r>
    </w:p>
    <w:p w14:paraId="63CE1B76">
      <w:r xmlns:w="http://schemas.openxmlformats.org/wordprocessingml/2006/main">
        <w:t xml:space="preserve">[61] 增强图像</w:t>
      </w:r>
    </w:p>
    <w:p w14:paraId="60BC5C0C">
      <w:r xmlns:w="http://schemas.openxmlformats.org/wordprocessingml/2006/main">
        <w:t xml:space="preserve">[62] 在游戏中 †</w:t>
      </w:r>
    </w:p>
    <w:p w14:paraId="19A87248">
      <w:r xmlns:w="http://schemas.openxmlformats.org/wordprocessingml/2006/main">
        <w:t xml:space="preserve">[63] 在 Pastel Chime 3 联动活动中推出的免费 SR 角色。她拥有优秀的速度相关属性，包括部署期间的移动速度，并且是 Boss 攻击型角色，使用具有即死效果的单体攻击进行战斗。</w:t>
      </w:r>
    </w:p>
    <w:p w14:paraId="0A7055CA">
      <w:r xmlns:w="http://schemas.openxmlformats.org/wordprocessingml/2006/main">
        <w:t xml:space="preserve">[64] 从进攻手感来看，它与“血刃·寿命”比较相似。“血刃·寿命”攻击速度快、连击数高，但作为SSR角色基础属性偏低；而“葵”作为SR角色行动速度快、基础属性高，两者比较接近。不过，“葵”的特殊技能带有自我治疗效果，因此在自卫方面更具优势，用途更广。</w:t>
      </w:r>
    </w:p>
    <w:p w14:paraId="78FBB1DE">
      <w:r xmlns:w="http://schemas.openxmlformats.org/wordprocessingml/2006/main">
        <w:t xml:space="preserve">[65] 他的特殊招式是单体必杀技，但即死效果的触发率相对较低，只有5%，即使在与即死效果触发率高出10倍的大佛战斗中，也只能达到50%。</w:t>
      </w:r>
    </w:p>
    <w:p w14:paraId="7AE2D24C">
      <w:r xmlns:w="http://schemas.openxmlformats.org/wordprocessingml/2006/main">
        <w:t xml:space="preserve">[66] 需要注意的是，单独使用回避率提升效果很难发挥其作用。在本作中，敌人命中判定失败后会进行一次回避判定，只有回避判定成功才算作未命中。因此，无论你的回避率有多高，高命中率敌人的攻击仍然会击中你。所以，如果你想最大化回避率，就必须与拥有降低命中率效果的角色组队，例如千刃佐佐木或暗之堀小森。另外，请注意，敌人的特殊攻击无法回避。</w:t>
      </w:r>
    </w:p>
    <w:p w14:paraId="40776A96">
      <w:r xmlns:w="http://schemas.openxmlformats.org/wordprocessingml/2006/main">
        <w:t xml:space="preserve">[67] 基本上，她被用作主力输出，利用其高攻击力消灭敌人并吸引仇恨，同时躲避敌人的攻击，并在敌人使用特殊技能之前用单体特殊攻击击败强敌。然而，在团队副本中，闪避和命中变得毫无意义（尽管闪避和命中增益/减益效果仍然有效，因为它们的效果会互换，但葵的特殊效果并不被视为增益），因此在团队副本中，她仅仅是一个输出角色。</w:t>
      </w:r>
    </w:p>
    <w:p w14:paraId="06F18575">
      <w:r xmlns:w="http://schemas.openxmlformats.org/wordprocessingml/2006/main">
        <w:t xml:space="preserve">[68] 对于缺乏攻击手的新手玩家来说，这个角色凭借其强大的攻击力可以成为宝贵的资源，因此升到五星是个不错的选择。然而，考虑到游戏后期内容，闪避提升和即死效果需要巧妙运用，不能随意使用。如果你的目标是在副本或其他极限玩法中获得高分，最好优先将资源分配给更强大、更容易配合的SSR角色。话虽如此，如果你已经完成了活动，你只需要再获得600点突破点数就能获得一个在原始火力上可以媲美SSR攻击手的角色，因此性价比还不错。如果你有多余的腰带，或者只是想立即获得一个五星攻击手，那么升到五星也无妨。</w:t>
      </w:r>
    </w:p>
    <w:p w14:paraId="6623920C">
      <w:r xmlns:w="http://schemas.openxmlformats.org/wordprocessingml/2006/main">
        <w:t xml:space="preserve">[69] 首先，装备格斯姐妹来弥补特殊攻击充能速度慢的缺点。配合本身就很高的行动速度，很容易就能提高特殊攻击的使用频率。</w:t>
      </w:r>
    </w:p>
    <w:p w14:paraId="18404F2A">
      <w:r xmlns:w="http://schemas.openxmlformats.org/wordprocessingml/2006/main">
        <w:t xml:space="preserve">[70] 如上所述，若想充分发挥其独特效果，精准之刃必不可少。由于它是副装备，无需替换主装备，因此易于上手。</w:t>
      </w:r>
    </w:p>
    <w:p w14:paraId="1CC49E60">
      <w:r xmlns:w="http://schemas.openxmlformats.org/wordprocessingml/2006/main">
        <w:t xml:space="preserve">[71] 当然，如果你用火箭引擎进一步提高你原本就很高的速度，或者用减震腰带提高你的攻击力，你也可以产生很多仇恨，并有更多机会利用你的闪避能力。</w:t>
      </w:r>
    </w:p>
    <w:p w14:paraId="1174EE80">
      <w:r xmlns:w="http://schemas.openxmlformats.org/wordprocessingml/2006/main">
        <w:t xml:space="preserve">[72] 如果在普通任务战斗中体力耗尽，无法到达 Boss，装备纳豆可能是一个好主意。</w:t>
      </w:r>
    </w:p>
    <w:p w14:paraId="23A047E3">
      <w:r xmlns:w="http://schemas.openxmlformats.org/wordprocessingml/2006/main">
        <w:t xml:space="preserve">[73] 可与支撑物“扎图纳”† 一起使用</w:t>
      </w:r>
    </w:p>
    <w:p w14:paraId="36FEC0AD">
      <w:r xmlns:w="http://schemas.openxmlformats.org/wordprocessingml/2006/main">
        <w:t xml:space="preserve">[74] 在2024年3月6日的更新中，“束缚扎图纳”作为支援角色加入游戏。或许是为了还原原作中的设定，该角色拥有一个专属的协同效果：为葵的支援效果增加50%的速度提升。葵原本只有3秒的移动速度，如今大幅提升，这着实令人印象深刻。她的输出能力也将显著增强。虽然葵拥有即死效果，但她原本主要是一个单体攻击手，而现在可以通过大幅增加攻击次数来提升输出和特殊技能循环频率，从而构建一套能够最大化输出的战术体系。因此，如果你想将葵培养成主力角色，不妨尝试与其他角色搭配。如果同时使用支援角色莉莉姆，扎图纳的增益效果将进一步提升，从而最大程度地发挥葵的优势。</w:t>
      </w:r>
    </w:p>
    <w:p w14:paraId="571245EB">
      <w:r xmlns:w="http://schemas.openxmlformats.org/wordprocessingml/2006/main">
        <w:t xml:space="preserve">[75] 其他版本 / 相关角色 †</w:t>
      </w:r>
    </w:p>
    <w:p w14:paraId="29682AC9">
      <w:r xmlns:w="http://schemas.openxmlformats.org/wordprocessingml/2006/main">
        <w:t xml:space="preserve">[76] 击败巫师莉莉姆</w:t>
      </w:r>
    </w:p>
    <w:p w14:paraId="7B51662A">
      <w:r xmlns:w="http://schemas.openxmlformats.org/wordprocessingml/2006/main">
        <w:t xml:space="preserve">[77] 琐事 †</w:t>
      </w:r>
    </w:p>
    <w:p w14:paraId="0AC44F00">
      <w:r xmlns:w="http://schemas.openxmlformats.org/wordprocessingml/2006/main">
        <w:t xml:space="preserve">[78] 这是因为他当时的造型与被原版Bind“Chimatsuri”附身时相同。在原作中，他被Zatuna附身时战斗，所以穿着长襦袢风格的服装而非盔甲。</w:t>
      </w:r>
    </w:p>
    <w:p w14:paraId="6B987FB1">
      <w:r xmlns:w="http://schemas.openxmlformats.org/wordprocessingml/2006/main">
        <w:t xml:space="preserve">[79] 至于他变身后为何没有改变外貌，请参阅他的角色设定。他本人对此非常热衷。</w:t>
      </w:r>
    </w:p>
    <w:p w14:paraId="68803095">
      <w:r xmlns:w="http://schemas.openxmlformats.org/wordprocessingml/2006/main">
        <w:t xml:space="preserve">[80] 官方推特账号简介 †</w:t>
      </w:r>
    </w:p>
    <w:p w14:paraId="6728B6B3">
      <w:r xmlns:w="http://schemas.openxmlformats.org/wordprocessingml/2006/main">
        <w:t xml:space="preserve">[81] 人物介绍</w:t>
      </w:r>
    </w:p>
    <w:p w14:paraId="59964F6F">
      <w:r xmlns:w="http://schemas.openxmlformats.org/wordprocessingml/2006/main">
        <w:t xml:space="preserve">[82] 合作纪念插图</w:t>
      </w:r>
    </w:p>
    <w:p w14:paraId="6F83B882">
      <w:r xmlns:w="http://schemas.openxmlformats.org/wordprocessingml/2006/main">
        <w:t xml:space="preserve">[83] 评论表 †</w:t>
      </w:r>
    </w:p>
    <w:p w14:paraId="59E5CFFD">
      <w:r xmlns:w="http://schemas.openxmlformats.org/wordprocessingml/2006/main">
        <w:t xml:space="preserve">[84] 点击打开历史日志列表</w:t>
      </w:r>
    </w:p>
    <w:p w14:paraId="784DC823">
      <w:r xmlns:w="http://schemas.openxmlformats.org/wordprocessingml/2006/main">
        <w:t xml:space="preserve">[85] 末尾的数字越小，日志就越旧。</w:t>
      </w:r>
    </w:p>
    <w:p w14:paraId="6AE7E56A">
      <w:r xmlns:w="http://schemas.openxmlformats.org/wordprocessingml/2006/main">
        <w:t xml:space="preserve">[86]“评论/击败武士葵/”没有子页面。</w:t>
      </w:r>
    </w:p>
    <w:p w14:paraId="6CE8A2E4">
      <w:r xmlns:w="http://schemas.openxmlformats.org/wordprocessingml/2006/main">
        <w:t xml:space="preserve">[87] 在团队副本中，只有带有图标的增益效果才会转化为防御力，所以基础闪避率毫无意义……即使在普通任务中，基础闪避率高达75的洛夫迪尔在没有队友的情况下也会被打得落花流水，所以60的闪避率并不可靠。——[YyBzLPbScA2] 2022-04-28 (周四) 09:51:06</w:t>
      </w:r>
    </w:p>
    <w:p w14:paraId="1D7ACC60">
      <w:r xmlns:w="http://schemas.openxmlformats.org/wordprocessingml/2006/main">
        <w:t xml:space="preserve">[88] 闪避是在敌人命中判定失败后进行的……即使你的闪避值是100，如果敌人的命中值也是100，你仍然会被击中。高闪避值的角色除非和像萨纳吉这样的角色搭配，否则毫无用处。——[dcjl/DX4.S.] 2022-04-29 (周五) 12:47:17</w:t>
      </w:r>
    </w:p>
    <w:p w14:paraId="2BC0C6AD">
      <w:r xmlns:w="http://schemas.openxmlformats.org/wordprocessingml/2006/main">
        <w:t xml:space="preserve">[89] 我明白，我也觉得如果能看到更多就更好了——[c3hrAQhC9bs] 2022-04-28 (周四) 01:48:32</w:t>
      </w:r>
    </w:p>
    <w:p w14:paraId="4602AFBC">
      <w:r xmlns:w="http://schemas.openxmlformats.org/wordprocessingml/2006/main">
        <w:t xml:space="preserve">[90] 嗯 -- [FaCexy/Saw.] 2022-04-28 (周四) 03:39:20</w:t>
      </w:r>
    </w:p>
    <w:p w14:paraId="7B789562">
      <w:r xmlns:w="http://schemas.openxmlformats.org/wordprocessingml/2006/main">
        <w:t xml:space="preserve">[91] 不，问题在于它的力量不够强，不值得用祭祀石（奉献石）来完全发挥它的力量。——[dcjl/DX4.S.] 2022-04-29 (周五) 13:15:07</w:t>
      </w:r>
    </w:p>
    <w:p w14:paraId="33914108">
      <w:r xmlns:w="http://schemas.openxmlformats.org/wordprocessingml/2006/main">
        <w:t xml:space="preserve">[92] 在原著里，这个女孩与其说是攻击者，不如说是负责闪避弱敌的坦克吧？ -- [EjzLCTjcfBE] 2022-05-09 (周一) 18:11:25</w:t>
      </w:r>
    </w:p>
    <w:p w14:paraId="6C28FCD7">
      <w:r xmlns:w="http://schemas.openxmlformats.org/wordprocessingml/2006/main">
        <w:t xml:space="preserve">[93] 让硝子和剑心组队玩《战国武士》吧！！ -- [C9hJg/t4onQ] 2022-04-29 (周五) 14:24:26</w:t>
      </w:r>
    </w:p>
    <w:p w14:paraId="69B59285">
      <w:r xmlns:w="http://schemas.openxmlformats.org/wordprocessingml/2006/main">
        <w:t xml:space="preserve">[94] 作为单体攻击手，它和“残命”差不多。它的基础攻击力更高，所以如果提升基础攻击力，并用特殊技能追求即死效果，或许能在大佛战中发挥出色？——[GGf7Gd45.x2] 2022-04-29 (周五) 16:41:08</w:t>
      </w:r>
    </w:p>
    <w:p w14:paraId="7A15BA4E">
      <w:r xmlns:w="http://schemas.openxmlformats.org/wordprocessingml/2006/main">
        <w:t xml:space="preserve">[95] 我觉得战败后出现的那个食人魔是那个叛变的恶魔，但我很想知道“反派世界”是什么样的社区——[y7hRMZWY7jI] 2022-04-30 (周六) 14:02:14</w:t>
      </w:r>
    </w:p>
    <w:p w14:paraId="78358C99">
      <w:r xmlns:w="http://schemas.openxmlformats.org/wordprocessingml/2006/main">
        <w:t xml:space="preserve">[96] 之所以看起来是这样，是因为它的耐力上限是所有SR中最差的。——[fcGVclEK6aI] 2022-05-06 (周五) 03:04:49</w:t>
      </w:r>
    </w:p>
    <w:p w14:paraId="65B47E1A">
      <w:r xmlns:w="http://schemas.openxmlformats.org/wordprocessingml/2006/main">
        <w:t xml:space="preserve">[97] 如上文所述，增益效果确实有效，但不会影响基础回避率。而葵的效果会提升基础回避率。——[YVIkJyCAHhc] 2024-03-13 (周三) 16:33:34</w:t>
      </w:r>
    </w:p>
    <w:p w14:paraId="02E9971C">
      <w:r xmlns:w="http://schemas.openxmlformats.org/wordprocessingml/2006/main">
        <w:t xml:space="preserve">[98] 我没有Rear，但我有Procyon。如果我考虑B宇宙的话，Procyon似乎是个不错的选择。我也觉得把Urza升到☆5挺好的，所以我会朝着这个目标努力。——[jyjjhmzNMkU] 2024-04-30 (周二) 01:30:48</w:t>
      </w:r>
    </w:p>
    <w:p w14:paraId="0A2D3321">
      <w:r xmlns:w="http://schemas.openxmlformats.org/wordprocessingml/2006/main">
        <w:t xml:space="preserve">[99] ←使用棋盘前请务必阅读规则。</w:t>
      </w:r>
    </w:p>
    <w:p w14:paraId="27874B63">
      <w:r xmlns:w="http://schemas.openxmlformats.org/wordprocessingml/2006/main">
        <w:t xml:space="preserve">[100] 关于规则 †</w:t>
      </w:r>
    </w:p>
    <w:p w14:paraId="1D583E90">
      <w:r xmlns:w="http://schemas.openxmlformats.org/wordprocessingml/2006/main">
        <w:t xml:space="preserve">[101] 请不要抱怨或批评页面编辑者。如果您对其他人的编辑有意见，请通过“提供替代方案”或“自行编辑”的方式进行建设性沟通。</w:t>
      </w:r>
    </w:p>
    <w:p w14:paraId="4B6C44F7">
      <w:r xmlns:w="http://schemas.openxmlformats.org/wordprocessingml/2006/main">
        <w:t xml:space="preserve">[102] 不要发布个人网站或其他禁止未经授权链接的网站的网址。</w:t>
      </w:r>
    </w:p>
    <w:p w14:paraId="1B1B3988">
      <w:r xmlns:w="http://schemas.openxmlformats.org/wordprocessingml/2006/main">
        <w:t xml:space="preserve">[103] 关于违反规则的帖子 †</w:t>
      </w:r>
    </w:p>
    <w:p w14:paraId="07AF8C79">
      <w:r xmlns:w="http://schemas.openxmlformats.org/wordprocessingml/2006/main">
        <w:t xml:space="preserve">[104] 禁止发布以下类型的帖子，因为它们容易造成干扰。</w:t>
      </w:r>
    </w:p>
    <w:p w14:paraId="34EBA6DA">
      <w:r xmlns:w="http://schemas.openxmlformats.org/wordprocessingml/2006/main">
        <w:t xml:space="preserve">[105]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54AAFA7">
      <w:r xmlns:w="http://schemas.openxmlformats.org/wordprocessingml/2006/main">
        <w:t xml:space="preserve">[106] 其他包括使用此维基的人、官方管理员、艺术家、配音演员、现实生活中的个人以及 Twitter 用户等团体。</w:t>
      </w:r>
    </w:p>
    <w:p w14:paraId="65C14BF9">
      <w:r xmlns:w="http://schemas.openxmlformats.org/wordprocessingml/2006/main">
        <w:t xml:space="preserve">[107] 关于向管理层提交的帖子，我们容忍可以解释为用户反馈的评论，例如“我希望他们改进这一点”、“我希望他们尽快修复错误”和“维护时间太长了”，但我们不容忍使用辱骂性语言贬低管理层。</w:t>
      </w:r>
    </w:p>
    <w:p w14:paraId="09DA51AB">
      <w:r xmlns:w="http://schemas.openxmlformats.org/wordprocessingml/2006/main">
        <w:t xml:space="preserve">[108] 将讨论和意见交流视为“诽谤或对抗他人”是错误的。然而，在讨论或意见交流中使用辱骂性语言、贬低他人、挑衅他人或在缺乏明确证据的情况下发表言论，都是违法行为。说话时务必注意自己的言辞。</w:t>
      </w:r>
    </w:p>
    <w:p w14:paraId="086EC986">
      <w:r xmlns:w="http://schemas.openxmlformats.org/wordprocessingml/2006/main">
        <w:t xml:space="preserve">[109] 攻击性评论是指使用“做这个”或“做那个”等强烈命令、“使用粗俗语言”、“居高临下”或“挑衅”的评论。</w:t>
      </w:r>
    </w:p>
    <w:p w14:paraId="5E00477D">
      <w:r xmlns:w="http://schemas.openxmlformats.org/wordprocessingml/2006/main">
        <w:t xml:space="preserve">[110] 禁止发布冒犯现有玩家的帖子，例如“还有人玩这个游戏吗？”或“这游戏已经凉了”。这并不意味着您完全不能发表任何负面言论，而是指那些超出单纯负面评价范围，构成诽谤或诋毁的帖子将被禁止发布。</w:t>
      </w:r>
    </w:p>
    <w:p w14:paraId="54D1DEB7">
      <w:r xmlns:w="http://schemas.openxmlformats.org/wordprocessingml/2006/main">
        <w:t xml:space="preserve">[111] 公开羞辱，即公开他人的游戏内名称或UID。</w:t>
      </w:r>
    </w:p>
    <w:p w14:paraId="27372EFA">
      <w:r xmlns:w="http://schemas.openxmlformats.org/wordprocessingml/2006/main">
        <w:t xml:space="preserve">[112] 但是，分享有助于游戏攻略的信息和视频是允许的。</w:t>
      </w:r>
    </w:p>
    <w:p w14:paraId="3D62B69B">
      <w:r xmlns:w="http://schemas.openxmlformats.org/wordprocessingml/2006/main">
        <w:t xml:space="preserve">[113] 参考其他应用程序</w:t>
      </w:r>
    </w:p>
    <w:p w14:paraId="18968B7B">
      <w:r xmlns:w="http://schemas.openxmlformats.org/wordprocessingml/2006/main">
        <w:t xml:space="preserve">[114] 在多个论坛上多次发帖</w:t>
      </w:r>
    </w:p>
    <w:p w14:paraId="2D613292">
      <w:r xmlns:w="http://schemas.openxmlformats.org/wordprocessingml/2006/main">
        <w:t xml:space="preserve">[115] 写一串没有意义的字符</w:t>
      </w:r>
    </w:p>
    <w:p w14:paraId="506C125F">
      <w:r xmlns:w="http://schemas.openxmlformats.org/wordprocessingml/2006/main">
        <w:t xml:space="preserve">[116] 关于作弊和利用漏洞的帖子</w:t>
      </w:r>
    </w:p>
    <w:p w14:paraId="3C169A28">
      <w:r xmlns:w="http://schemas.openxmlformats.org/wordprocessingml/2006/main">
        <w:t xml:space="preserve">[117] 最好的办法是忽略违反规则的帖子。上钩或反驳只会让事情变得更糟。</w:t>
      </w:r>
    </w:p>
    <w:p w14:paraId="1BF37F82">
      <w:r xmlns:w="http://schemas.openxmlformats.org/wordprocessingml/2006/main">
        <w:t xml:space="preserve">[118] *在上述规则中，“诽谤”指的是在没有客观证据的情况下诋毁和贬低他人。将所有批评性文章都归为“诽谤”是不正确的，所以请务必谨慎。</w:t>
      </w:r>
    </w:p>
    <w:p w14:paraId="41AD7661">
      <w:r xmlns:w="http://schemas.openxmlformats.org/wordprocessingml/2006/main">
        <w:t xml:space="preserve">[119] 关于修改和删除发帖日志 †</w:t>
      </w:r>
    </w:p>
    <w:p w14:paraId="24815E0A">
      <w:r xmlns:w="http://schemas.openxmlformats.org/wordprocessingml/2006/main">
        <w:t xml:space="preserve">[120] 但是，允许更正印刷错误、遗漏和字体颜色。（他人出于善意所做的更正也允许。）</w:t>
      </w:r>
    </w:p>
    <w:p w14:paraId="51481DD8">
      <w:r xmlns:w="http://schemas.openxmlformats.org/wordprocessingml/2006/main">
        <w:t xml:space="preserve">[121] 作为例外情况，您可以删除自己的帖子，但事后必须向管理员报告。此外，删除时，请将整个评论替换为以下文本，而不是完全删除：&amp;color(#ff0000){''发帖人已删除''};</w:t>
      </w:r>
    </w:p>
    <w:p w14:paraId="2D436111">
      <w:r xmlns:w="http://schemas.openxmlformats.org/wordprocessingml/2006/main">
        <w:t xml:space="preserve">[122] 关于评论违反规则的帖子 †</w:t>
      </w:r>
    </w:p>
    <w:p w14:paraId="08B11833">
      <w:r xmlns:w="http://schemas.openxmlformats.org/wordprocessingml/2006/main">
        <w:t xml:space="preserve">[123] 您可以自行注释掉上述任何违反规则的评论，无需管理员许可。但是，如果您注释掉了某条评论，请务必在 CO 举报公告板上进行举报。请使用 CO 举报公告板上的举报模板。</w:t>
      </w:r>
    </w:p>
    <w:p w14:paraId="1AF814B8">
      <w:r xmlns:w="http://schemas.openxmlformats.org/wordprocessingml/2006/main">
        <w:t xml:space="preserve">[124] 未经 CO 举报公告板举报而被评论删除的帖子将被恢复，而评论删除帖子的人将受到处罚。</w:t>
      </w:r>
    </w:p>
    <w:p w14:paraId="0C25A846">
      <w:r xmlns:w="http://schemas.openxmlformats.org/wordprocessingml/2006/main">
        <w:t xml:space="preserve">[125] 如果您反复向 CO 举报公告板举报不违反规则的帖子，我们将认为您是自私的，并将对您实施发帖和编辑限制。</w:t>
      </w:r>
    </w:p>
    <w:p w14:paraId="7272E533">
      <w:r xmlns:w="http://schemas.openxmlformats.org/wordprocessingml/2006/main">
        <w:t xml:space="preserve">[126] 管理员可酌情恢复 CO 报告公告板上不构成违规的报告。</w:t>
      </w:r>
    </w:p>
    <w:p w14:paraId="4FE8BB51">
      <w:r xmlns:w="http://schemas.openxmlformats.org/wordprocessingml/2006/main">
        <w:t xml:space="preserve">[127] 我们再次要求您不要评论那些并未违反规则的评论。（例如，诸如“虽然不违反规则，但显然是在钓鱼”、“恶作剧”或“评论整个帖子”之类的主观判断。）</w:t>
      </w:r>
    </w:p>
    <w:p w14:paraId="16EBD47D">
      <w:r xmlns:w="http://schemas.openxmlformats.org/wordprocessingml/2006/main">
        <w:t xml:space="preserve">[128] 关于不违反规则但“冒犯性”的帖子 †</w:t>
      </w:r>
    </w:p>
    <w:p w14:paraId="1A424B92">
      <w:r xmlns:w="http://schemas.openxmlformats.org/wordprocessingml/2006/main">
        <w:t xml:space="preserve">[129] 即使帖子内容具有冒犯性，除非违反版规，否则不会被删除。由于每个人对冒犯性帖子的界定标准不尽相同，请使用 NGID 功能隐藏评论，而不是参与争论或挑衅。</w:t>
      </w:r>
    </w:p>
    <w:p w14:paraId="6CDBCEFD">
      <w:r xmlns:w="http://schemas.openxmlformats.org/wordprocessingml/2006/main">
        <w:t xml:space="preserve">[130] 挑衅难道不是一种违规行为吗？†</w:t>
      </w:r>
    </w:p>
    <w:p w14:paraId="027FCCE8">
      <w:r xmlns:w="http://schemas.openxmlformats.org/wordprocessingml/2006/main">
        <w:t xml:space="preserve">[131] 每个人对“煽动性言论”的定义都大相径庭，因此我们不认为这是违规行为。如果您认为某条评论具有煽动性，请使用 NGID 功能将其隐藏。</w:t>
      </w:r>
    </w:p>
    <w:p w14:paraId="655697D4">
      <w:r xmlns:w="http://schemas.openxmlformats.org/wordprocessingml/2006/main">
        <w:t xml:space="preserve">[132] 抱怨难道不算违法吗？†</w:t>
      </w:r>
    </w:p>
    <w:p w14:paraId="67CDC983">
      <w:r xmlns:w="http://schemas.openxmlformats.org/wordprocessingml/2006/main">
        <w:t xml:space="preserve">[133] 一般而言，抱怨本身并不构成违规。但是，针对本作品的负面宣传、诽谤、辱骂性语言以及超出抱怨范围的对抗性言论均构成违规。如果您认为抱怨内容冒犯了您，请使用 NGID 功能隐藏相关评论。</w:t>
      </w:r>
    </w:p>
    <w:p w14:paraId="25C36EED">
      <w:r xmlns:w="http://schemas.openxmlformats.org/wordprocessingml/2006/main">
        <w:t xml:space="preserve">[134] 如果您不确定某个帖子是否违反规则，该怎么办？ †</w:t>
      </w:r>
    </w:p>
    <w:p w14:paraId="3A3ED8B8">
      <w:r xmlns:w="http://schemas.openxmlformats.org/wordprocessingml/2006/main">
        <w:t xml:space="preserve">[135] 有些帖子内容含糊不清，难以判断是否违规。评论删除这类含糊不清的帖子可能会导致问题，所以请不要评论删除，而是使用 NGID 功能将评论隐藏起来。</w:t>
      </w:r>
    </w:p>
    <w:p w14:paraId="34154F31">
      <w:r xmlns:w="http://schemas.openxmlformats.org/wordprocessingml/2006/main">
        <w:t xml:space="preserve">[136] 对屡犯者的处罚 †</w:t>
      </w:r>
    </w:p>
    <w:p w14:paraId="60E5FB73">
      <w:r xmlns:w="http://schemas.openxmlformats.org/wordprocessingml/2006/main">
        <w:t xml:space="preserve">[137] 屡次违反规则或发布特别恶意的帖子，管理员可酌情予以处罚，例如“禁止访问”或“限制发帖”。</w:t>
      </w:r>
    </w:p>
    <w:p w14:paraId="52D03A53">
      <w:r xmlns:w="http://schemas.openxmlformats.org/wordprocessingml/2006/main">
        <w:t xml:space="preserve">[138] 如果您对进一步改进有任何建议，请通过 Wiki 管理公告板与我们联系。</w:t>
      </w:r>
    </w:p>
    <w:p w14:paraId="6AD0FFEF"/>
    <w:p w14:paraId="7A07422D">
      <w:r xmlns:w="http://schemas.openxmlformats.org/wordprocessingml/2006/main">
        <w:rPr>
          <w:b/>
        </w:rPr>
        <w:t xml:space="preserve">A078</w:t>
      </w:r>
    </w:p>
    <w:p w14:paraId="475F895D">
      <w:r xmlns:w="http://schemas.openxmlformats.org/wordprocessingml/2006/main">
        <w:t xml:space="preserve">[0] 索引：所有角色 | SSR 角色 | SR 角色 | R 角色</w:t>
      </w:r>
    </w:p>
    <w:p w14:paraId="09A2DFFC">
      <w:r xmlns:w="http://schemas.openxmlformats.org/wordprocessingml/2006/main">
        <w:t xml:space="preserve">[1] 基本信息</w:t>
      </w:r>
    </w:p>
    <w:p w14:paraId="6DFD8B74">
      <w:r xmlns:w="http://schemas.openxmlformats.org/wordprocessingml/2006/main">
        <w:t xml:space="preserve">[2] 语音</w:t>
      </w:r>
    </w:p>
    <w:p w14:paraId="5A2AC700">
      <w:r xmlns:w="http://schemas.openxmlformats.org/wordprocessingml/2006/main">
        <w:t xml:space="preserve">[3] 在游戏中</w:t>
      </w:r>
    </w:p>
    <w:p w14:paraId="4DADF208">
      <w:r xmlns:w="http://schemas.openxmlformats.org/wordprocessingml/2006/main">
        <w:t xml:space="preserve">[4] 琐事</w:t>
      </w:r>
    </w:p>
    <w:p w14:paraId="5068822B">
      <w:r xmlns:w="http://schemas.openxmlformats.org/wordprocessingml/2006/main">
        <w:t xml:space="preserve">[5] 官方推特账号介绍</w:t>
      </w:r>
    </w:p>
    <w:p w14:paraId="6D760204">
      <w:r xmlns:w="http://schemas.openxmlformats.org/wordprocessingml/2006/main">
        <w:t xml:space="preserve">[6] 评论表单</w:t>
      </w:r>
    </w:p>
    <w:p w14:paraId="07BAE04D">
      <w:r xmlns:w="http://schemas.openxmlformats.org/wordprocessingml/2006/main">
        <w:t xml:space="preserve">[7] 基本信息 †</w:t>
      </w:r>
    </w:p>
    <w:p w14:paraId="6760CFAB">
      <w:r xmlns:w="http://schemas.openxmlformats.org/wordprocessingml/2006/main">
        <w:t xml:space="preserve">[8] 变换图像</w:t>
      </w:r>
    </w:p>
    <w:p w14:paraId="06B1896F">
      <w:r xmlns:w="http://schemas.openxmlformats.org/wordprocessingml/2006/main">
        <w:t xml:space="preserve">[9] 简介</w:t>
      </w:r>
    </w:p>
    <w:p w14:paraId="609A2D48">
      <w:r xmlns:w="http://schemas.openxmlformats.org/wordprocessingml/2006/main">
        <w:t xml:space="preserve">[10] 姓名</w:t>
      </w:r>
    </w:p>
    <w:p w14:paraId="30707BD5">
      <w:r xmlns:w="http://schemas.openxmlformats.org/wordprocessingml/2006/main">
        <w:t xml:space="preserve">[11] 击败射手凛堂</w:t>
      </w:r>
    </w:p>
    <w:p w14:paraId="2A49291B">
      <w:r xmlns:w="http://schemas.openxmlformats.org/wordprocessingml/2006/main">
        <w:t xml:space="preserve">[12] 真实姓名</w:t>
      </w:r>
    </w:p>
    <w:p w14:paraId="19E1281B">
      <w:r xmlns:w="http://schemas.openxmlformats.org/wordprocessingml/2006/main">
        <w:t xml:space="preserve">[13] 不破林道</w:t>
      </w:r>
    </w:p>
    <w:p w14:paraId="6482E735">
      <w:r xmlns:w="http://schemas.openxmlformats.org/wordprocessingml/2006/main">
        <w:t xml:space="preserve">[14] 稀有度</w:t>
      </w:r>
    </w:p>
    <w:p w14:paraId="748CD32A">
      <w:r xmlns:w="http://schemas.openxmlformats.org/wordprocessingml/2006/main">
        <w:t xml:space="preserve">[15] 普通攻击</w:t>
      </w:r>
    </w:p>
    <w:p w14:paraId="6B6F2F90">
      <w:r xmlns:w="http://schemas.openxmlformats.org/wordprocessingml/2006/main">
        <w:t xml:space="preserve">[16] 远程攻击（物理）</w:t>
      </w:r>
    </w:p>
    <w:p w14:paraId="03B42EB7">
      <w:r xmlns:w="http://schemas.openxmlformats.org/wordprocessingml/2006/main">
        <w:t xml:space="preserve">[17] 附属派系</w:t>
      </w:r>
    </w:p>
    <w:p w14:paraId="195E565F">
      <w:r xmlns:w="http://schemas.openxmlformats.org/wordprocessingml/2006/main">
        <w:t xml:space="preserve">[18] 战士（现代世界）</w:t>
      </w:r>
    </w:p>
    <w:p w14:paraId="1867491B">
      <w:r xmlns:w="http://schemas.openxmlformats.org/wordprocessingml/2006/main">
        <w:t xml:space="preserve">[19] 爱迈莫科</w:t>
      </w:r>
    </w:p>
    <w:p w14:paraId="3E3061A7">
      <w:r xmlns:w="http://schemas.openxmlformats.org/wordprocessingml/2006/main">
        <w:t xml:space="preserve">[20] 插图</w:t>
      </w:r>
    </w:p>
    <w:p w14:paraId="1DEED867">
      <w:r xmlns:w="http://schemas.openxmlformats.org/wordprocessingml/2006/main">
        <w:t xml:space="preserve">[21] SD字符</w:t>
      </w:r>
    </w:p>
    <w:p w14:paraId="487B025A">
      <w:r xmlns:w="http://schemas.openxmlformats.org/wordprocessingml/2006/main">
        <w:t xml:space="preserve">[22] 风味文字</w:t>
      </w:r>
    </w:p>
    <w:p w14:paraId="134326E4">
      <w:r xmlns:w="http://schemas.openxmlformats.org/wordprocessingml/2006/main">
        <w:t xml:space="preserve">[23] “我要用正义的蓝色子弹射穿一切！打败射手凛堂！我来了！……哦，抱歉。” 这位女演员八年前曾在特摄剧《三个妖精》中饰演青仙女。之后，她过着平淡无奇的生活，但她正在努力重拾当年的热情。她在剧中看起来很酷，但现实生活中却很弱。</w:t>
      </w:r>
    </w:p>
    <w:p w14:paraId="587D9F9E">
      <w:r xmlns:w="http://schemas.openxmlformats.org/wordprocessingml/2006/main">
        <w:t xml:space="preserve">[24] 如何获得</w:t>
      </w:r>
    </w:p>
    <w:p w14:paraId="3FDC0A72">
      <w:r xmlns:w="http://schemas.openxmlformats.org/wordprocessingml/2006/main">
        <w:t xml:space="preserve">[25] 活动“蓝色前线99～暖心安全班版～”的奖励角色，可在角色兑换商店使用100个“兴奋种子”兑换。</w:t>
      </w:r>
    </w:p>
    <w:p w14:paraId="29F1F0DC">
      <w:r xmlns:w="http://schemas.openxmlformats.org/wordprocessingml/2006/main">
        <w:t xml:space="preserve">[26] 基础属性（⭐︎1）* 每提升一个⭐︎，属性值增加50%，⭐︎5时为⭐︎1值的3倍。</w:t>
      </w:r>
    </w:p>
    <w:p w14:paraId="293ED547">
      <w:r xmlns:w="http://schemas.openxmlformats.org/wordprocessingml/2006/main">
        <w:t xml:space="preserve">[27] 级</w:t>
      </w:r>
    </w:p>
    <w:p w14:paraId="385FDFCC">
      <w:r xmlns:w="http://schemas.openxmlformats.org/wordprocessingml/2006/main">
        <w:t xml:space="preserve">[28] 耐力</w:t>
      </w:r>
    </w:p>
    <w:p w14:paraId="6B4BAA2E">
      <w:r xmlns:w="http://schemas.openxmlformats.org/wordprocessingml/2006/main">
        <w:t xml:space="preserve">[29] 攻击力</w:t>
      </w:r>
    </w:p>
    <w:p w14:paraId="4C70BDE2">
      <w:r xmlns:w="http://schemas.openxmlformats.org/wordprocessingml/2006/main">
        <w:t xml:space="preserve">[30] 防御能力</w:t>
      </w:r>
    </w:p>
    <w:p w14:paraId="38587515">
      <w:r xmlns:w="http://schemas.openxmlformats.org/wordprocessingml/2006/main">
        <w:t xml:space="preserve">[31] 魔力</w:t>
      </w:r>
    </w:p>
    <w:p w14:paraId="23439599">
      <w:r xmlns:w="http://schemas.openxmlformats.org/wordprocessingml/2006/main">
        <w:t xml:space="preserve">[32] 魔法抗性</w:t>
      </w:r>
    </w:p>
    <w:p w14:paraId="22253DAA">
      <w:r xmlns:w="http://schemas.openxmlformats.org/wordprocessingml/2006/main">
        <w:t xml:space="preserve">[33] 详细状态</w:t>
      </w:r>
    </w:p>
    <w:p w14:paraId="1C0E5274">
      <w:r xmlns:w="http://schemas.openxmlformats.org/wordprocessingml/2006/main">
        <w:t xml:space="preserve">[34] 准确性</w:t>
      </w:r>
    </w:p>
    <w:p w14:paraId="17E9711D">
      <w:r xmlns:w="http://schemas.openxmlformats.org/wordprocessingml/2006/main">
        <w:t xml:space="preserve">[35] 回避能力</w:t>
      </w:r>
    </w:p>
    <w:p w14:paraId="2712F558">
      <w:r xmlns:w="http://schemas.openxmlformats.org/wordprocessingml/2006/main">
        <w:t xml:space="preserve">[36] 连击率</w:t>
      </w:r>
    </w:p>
    <w:p w14:paraId="52FF0E80">
      <w:r xmlns:w="http://schemas.openxmlformats.org/wordprocessingml/2006/main">
        <w:t xml:space="preserve">[37] 反击率</w:t>
      </w:r>
    </w:p>
    <w:p w14:paraId="26FD8540">
      <w:r xmlns:w="http://schemas.openxmlformats.org/wordprocessingml/2006/main">
        <w:t xml:space="preserve">[38] 眩晕激活率</w:t>
      </w:r>
    </w:p>
    <w:p w14:paraId="299BE723">
      <w:r xmlns:w="http://schemas.openxmlformats.org/wordprocessingml/2006/main">
        <w:t xml:space="preserve">[39] 抗眩晕能力</w:t>
      </w:r>
    </w:p>
    <w:p w14:paraId="242B8B62">
      <w:r xmlns:w="http://schemas.openxmlformats.org/wordprocessingml/2006/main">
        <w:t xml:space="preserve">[40] 移动速度</w:t>
      </w:r>
    </w:p>
    <w:p w14:paraId="23B1FB73">
      <w:r xmlns:w="http://schemas.openxmlformats.org/wordprocessingml/2006/main">
        <w:t xml:space="preserve">[41] 部署速度</w:t>
      </w:r>
    </w:p>
    <w:p w14:paraId="0C1925AA">
      <w:r xmlns:w="http://schemas.openxmlformats.org/wordprocessingml/2006/main">
        <w:t xml:space="preserve">[42] 行动速度</w:t>
      </w:r>
    </w:p>
    <w:p w14:paraId="4146CF83">
      <w:r xmlns:w="http://schemas.openxmlformats.org/wordprocessingml/2006/main">
        <w:t xml:space="preserve">[43] 致命的装药量</w:t>
      </w:r>
    </w:p>
    <w:p w14:paraId="0DD5C25A">
      <w:r xmlns:w="http://schemas.openxmlformats.org/wordprocessingml/2006/main">
        <w:t xml:space="preserve">[44] 特殊招式</w:t>
      </w:r>
    </w:p>
    <w:p w14:paraId="1017072B">
      <w:r xmlns:w="http://schemas.openxmlformats.org/wordprocessingml/2006/main">
        <w:t xml:space="preserve">[45] 姓名</w:t>
      </w:r>
    </w:p>
    <w:p w14:paraId="512AFB72">
      <w:r xmlns:w="http://schemas.openxmlformats.org/wordprocessingml/2006/main">
        <w:t xml:space="preserve">[46] 效应</w:t>
      </w:r>
    </w:p>
    <w:p w14:paraId="50A54C3C">
      <w:r xmlns:w="http://schemas.openxmlformats.org/wordprocessingml/2006/main">
        <w:t xml:space="preserve">[47] 复仇女神射击</w:t>
      </w:r>
    </w:p>
    <w:p w14:paraId="1119D8C6">
      <w:r xmlns:w="http://schemas.openxmlformats.org/wordprocessingml/2006/main">
        <w:t xml:space="preserve">[48] 对所有敌人造成双倍物理伤害。剩余体力越低，伤害越高。伤害越高（红色能量槽越高），伤害也越高。</w:t>
      </w:r>
    </w:p>
    <w:p w14:paraId="4011EAB3">
      <w:r xmlns:w="http://schemas.openxmlformats.org/wordprocessingml/2006/main">
        <w:t xml:space="preserve">[49] 复仇女神射击+</w:t>
      </w:r>
    </w:p>
    <w:p w14:paraId="7EE91385">
      <w:r xmlns:w="http://schemas.openxmlformats.org/wordprocessingml/2006/main">
        <w:t xml:space="preserve">[50] 对所有敌人造成4倍物理伤害。剩余体力越低，伤害越高。伤害越高（红色能量槽越高），伤害也越高。</w:t>
      </w:r>
    </w:p>
    <w:p w14:paraId="671F26EB">
      <w:r xmlns:w="http://schemas.openxmlformats.org/wordprocessingml/2006/main">
        <w:t xml:space="preserve">[51] 独特效果</w:t>
      </w:r>
    </w:p>
    <w:p w14:paraId="57EA819A">
      <w:r xmlns:w="http://schemas.openxmlformats.org/wordprocessingml/2006/main">
        <w:t xml:space="preserve">[52] 姓名</w:t>
      </w:r>
    </w:p>
    <w:p w14:paraId="16944D41">
      <w:r xmlns:w="http://schemas.openxmlformats.org/wordprocessingml/2006/main">
        <w:t xml:space="preserve">[53] 效应</w:t>
      </w:r>
    </w:p>
    <w:p w14:paraId="211D11FF">
      <w:r xmlns:w="http://schemas.openxmlformats.org/wordprocessingml/2006/main">
        <w:t xml:space="preserve">[54] 没有失手。</w:t>
      </w:r>
    </w:p>
    <w:p w14:paraId="02DB9108">
      <w:r xmlns:w="http://schemas.openxmlformats.org/wordprocessingml/2006/main">
        <w:t xml:space="preserve">[55] 普通攻击必定命中</w:t>
      </w:r>
    </w:p>
    <w:p w14:paraId="6B7230BF">
      <w:r xmlns:w="http://schemas.openxmlformats.org/wordprocessingml/2006/main">
        <w:t xml:space="preserve">[56] 无失手 +</w:t>
      </w:r>
    </w:p>
    <w:p w14:paraId="4FA1B571">
      <w:r xmlns:w="http://schemas.openxmlformats.org/wordprocessingml/2006/main">
        <w:t xml:space="preserve">[57] 进行普通攻击时，必定命中。当体力低于 50% 时，你的速度提高 30%，持续 20 秒（只能激活一次）。</w:t>
      </w:r>
    </w:p>
    <w:p w14:paraId="6AF41F0D">
      <w:r xmlns:w="http://schemas.openxmlformats.org/wordprocessingml/2006/main">
        <w:t xml:space="preserve">[58] 休闲服装照片</w:t>
      </w:r>
    </w:p>
    <w:p w14:paraId="625087F1">
      <w:r xmlns:w="http://schemas.openxmlformats.org/wordprocessingml/2006/main">
        <w:t xml:space="preserve">[59] 增强图像</w:t>
      </w:r>
    </w:p>
    <w:p w14:paraId="6190DBC0">
      <w:r xmlns:w="http://schemas.openxmlformats.org/wordprocessingml/2006/main">
        <w:t xml:space="preserve">[60] 语音 †</w:t>
      </w:r>
    </w:p>
    <w:p w14:paraId="738A7D03">
      <w:r xmlns:w="http://schemas.openxmlformats.org/wordprocessingml/2006/main">
        <w:t xml:space="preserve">[61] 点击打开行列表</w:t>
      </w:r>
    </w:p>
    <w:p w14:paraId="29274D04">
      <w:r xmlns:w="http://schemas.openxmlformats.org/wordprocessingml/2006/main">
        <w:t xml:space="preserve">[62] 加入</w:t>
      </w:r>
    </w:p>
    <w:p w14:paraId="2C818D8F">
      <w:r xmlns:w="http://schemas.openxmlformats.org/wordprocessingml/2006/main">
        <w:t xml:space="preserve">[63] 正义的蓝色子弹！击败射手凛堂！他来了！</w:t>
      </w:r>
    </w:p>
    <w:p w14:paraId="31160181">
      <w:r xmlns:w="http://schemas.openxmlformats.org/wordprocessingml/2006/main">
        <w:t xml:space="preserve">[64] 对话 1（转换后）</w:t>
      </w:r>
    </w:p>
    <w:p w14:paraId="4A14B8BA">
      <w:r xmlns:w="http://schemas.openxmlformats.org/wordprocessingml/2006/main">
        <w:t xml:space="preserve">[65] 邪恶绝不容忍！敌人一到，立刻通知我。</w:t>
      </w:r>
    </w:p>
    <w:p w14:paraId="560FDEE5">
      <w:r xmlns:w="http://schemas.openxmlformats.org/wordprocessingml/2006/main">
        <w:t xml:space="preserve">[66] 对话 2（转换后）</w:t>
      </w:r>
    </w:p>
    <w:p w14:paraId="64D813FD">
      <w:r xmlns:w="http://schemas.openxmlformats.org/wordprocessingml/2006/main">
        <w:t xml:space="preserve">[67] 如果没什么事可做，我就回去训练。我离变得更强还有很长的路要走。</w:t>
      </w:r>
    </w:p>
    <w:p w14:paraId="7AC4A3C9">
      <w:r xmlns:w="http://schemas.openxmlformats.org/wordprocessingml/2006/main">
        <w:t xml:space="preserve">[68] 对话 3（转变后）</w:t>
      </w:r>
    </w:p>
    <w:p w14:paraId="207873B6">
      <w:r xmlns:w="http://schemas.openxmlformats.org/wordprocessingml/2006/main">
        <w:t xml:space="preserve">[69] 让我们和睦相处……哦，抱歉，我对那种事不太感兴趣。</w:t>
      </w:r>
    </w:p>
    <w:p w14:paraId="4AAB56E2">
      <w:r xmlns:w="http://schemas.openxmlformats.org/wordprocessingml/2006/main">
        <w:t xml:space="preserve">[70] 对话 4（转变后）</w:t>
      </w:r>
    </w:p>
    <w:p w14:paraId="07CC9F74">
      <w:r xmlns:w="http://schemas.openxmlformats.org/wordprocessingml/2006/main">
        <w:t xml:space="preserve">[71] 我感觉自己好像被人用某种诡异的眼神盯着看。</w:t>
      </w:r>
    </w:p>
    <w:p w14:paraId="7CA38205">
      <w:r xmlns:w="http://schemas.openxmlformats.org/wordprocessingml/2006/main">
        <w:t xml:space="preserve">[72] 对话 5（转换后）</w:t>
      </w:r>
    </w:p>
    <w:p w14:paraId="390000C9">
      <w:r xmlns:w="http://schemas.openxmlformats.org/wordprocessingml/2006/main">
        <w:t xml:space="preserve">[73]看来我并不讨厌你……</w:t>
      </w:r>
    </w:p>
    <w:p w14:paraId="2A77F3BA">
      <w:r xmlns:w="http://schemas.openxmlformats.org/wordprocessingml/2006/main">
        <w:t xml:space="preserve">[74] 对话 6（转换后）</w:t>
      </w:r>
    </w:p>
    <w:p w14:paraId="7FA03A90">
      <w:r xmlns:w="http://schemas.openxmlformats.org/wordprocessingml/2006/main">
        <w:t xml:space="preserve">[75] 谢谢你一直想着我。我真的很感激。</w:t>
      </w:r>
    </w:p>
    <w:p w14:paraId="64927986">
      <w:r xmlns:w="http://schemas.openxmlformats.org/wordprocessingml/2006/main">
        <w:t xml:space="preserve">[76] 对话 7（转换后）</w:t>
      </w:r>
    </w:p>
    <w:p w14:paraId="51FCB429">
      <w:r xmlns:w="http://schemas.openxmlformats.org/wordprocessingml/2006/main">
        <w:t xml:space="preserve">[77] 你对我的身体感兴趣吗？如果你想的话，可以稍微摸一下。</w:t>
      </w:r>
    </w:p>
    <w:p w14:paraId="563901E9">
      <w:r xmlns:w="http://schemas.openxmlformats.org/wordprocessingml/2006/main">
        <w:t xml:space="preserve">[78] 空闲 1（转换后）</w:t>
      </w:r>
    </w:p>
    <w:p w14:paraId="3FEF15C3">
      <w:r xmlns:w="http://schemas.openxmlformats.org/wordprocessingml/2006/main">
        <w:t xml:space="preserve">[79] 嗯？老大？你睡着了吗？</w:t>
      </w:r>
    </w:p>
    <w:p w14:paraId="36B57D93">
      <w:r xmlns:w="http://schemas.openxmlformats.org/wordprocessingml/2006/main">
        <w:t xml:space="preserve">[80] 空闲 2（转换后）</w:t>
      </w:r>
    </w:p>
    <w:p w14:paraId="410F5837">
      <w:r xmlns:w="http://schemas.openxmlformats.org/wordprocessingml/2006/main">
        <w:t xml:space="preserve">[81] 呼，好久没见到蓝仙女了……呵呵，这或许会很有趣。</w:t>
      </w:r>
    </w:p>
    <w:p w14:paraId="7CFEDE4C">
      <w:r xmlns:w="http://schemas.openxmlformats.org/wordprocessingml/2006/main">
        <w:t xml:space="preserve">[82] 对话 1（转变前）</w:t>
      </w:r>
    </w:p>
    <w:p w14:paraId="76CDEA57">
      <w:r xmlns:w="http://schemas.openxmlformats.org/wordprocessingml/2006/main">
        <w:t xml:space="preserve">[83] 哎哟！这是什么？</w:t>
      </w:r>
    </w:p>
    <w:p w14:paraId="550AE564">
      <w:r xmlns:w="http://schemas.openxmlformats.org/wordprocessingml/2006/main">
        <w:t xml:space="preserve">[84] 对话 2（转变前）</w:t>
      </w:r>
    </w:p>
    <w:p w14:paraId="1A27977A">
      <w:r xmlns:w="http://schemas.openxmlformats.org/wordprocessingml/2006/main">
        <w:t xml:space="preserve">[85] Diebeat 的收入很高，所以对我帮助很大……我终于可以摆脱我那枯燥乏味的生活方式了。</w:t>
      </w:r>
    </w:p>
    <w:p w14:paraId="26D46E07">
      <w:r xmlns:w="http://schemas.openxmlformats.org/wordprocessingml/2006/main">
        <w:t xml:space="preserve">[86] 对话 3（转变前）</w:t>
      </w:r>
    </w:p>
    <w:p w14:paraId="294CEB02">
      <w:r xmlns:w="http://schemas.openxmlformats.org/wordprocessingml/2006/main">
        <w:t xml:space="preserve">[87] 咦？！嗯，你为什么碰我？我做错什么了吗？</w:t>
      </w:r>
    </w:p>
    <w:p w14:paraId="08143652">
      <w:r xmlns:w="http://schemas.openxmlformats.org/wordprocessingml/2006/main">
        <w:t xml:space="preserve">[88] 对话 4（转变前）</w:t>
      </w:r>
    </w:p>
    <w:p w14:paraId="59FD90CD">
      <w:r xmlns:w="http://schemas.openxmlformats.org/wordprocessingml/2006/main">
        <w:t xml:space="preserve">[89] 唉，和男人一起工作有点尴尬。</w:t>
      </w:r>
    </w:p>
    <w:p w14:paraId="68497576">
      <w:r xmlns:w="http://schemas.openxmlformats.org/wordprocessingml/2006/main">
        <w:t xml:space="preserve">[90] 对话 5（转变前）</w:t>
      </w:r>
    </w:p>
    <w:p w14:paraId="6FEA93B1">
      <w:r xmlns:w="http://schemas.openxmlformats.org/wordprocessingml/2006/main">
        <w:t xml:space="preserve">[91] 求求你别那样盯着我看，我的脸都红了。</w:t>
      </w:r>
    </w:p>
    <w:p w14:paraId="61FE5296">
      <w:r xmlns:w="http://schemas.openxmlformats.org/wordprocessingml/2006/main">
        <w:t xml:space="preserve">[92] 对话 6（转变前）</w:t>
      </w:r>
    </w:p>
    <w:p w14:paraId="6ACBAE8C">
      <w:r xmlns:w="http://schemas.openxmlformats.org/wordprocessingml/2006/main">
        <w:t xml:space="preserve">[93] 非常感谢导演，您真是帮了我大忙。</w:t>
      </w:r>
    </w:p>
    <w:p w14:paraId="2F999636">
      <w:r xmlns:w="http://schemas.openxmlformats.org/wordprocessingml/2006/main">
        <w:t xml:space="preserve">[94] 对话 7（转变前）</w:t>
      </w:r>
    </w:p>
    <w:p w14:paraId="1DDA0379">
      <w:r xmlns:w="http://schemas.openxmlformats.org/wordprocessingml/2006/main">
        <w:t xml:space="preserve">[95] D、D 收费，哦，我明白了。给您带来不便，敬请谅解。</w:t>
      </w:r>
    </w:p>
    <w:p w14:paraId="71856F16">
      <w:r xmlns:w="http://schemas.openxmlformats.org/wordprocessingml/2006/main">
        <w:t xml:space="preserve">[96] 空闲 1（转换前）</w:t>
      </w:r>
    </w:p>
    <w:p w14:paraId="6E34CC70">
      <w:r xmlns:w="http://schemas.openxmlformats.org/wordprocessingml/2006/main">
        <w:t xml:space="preserve">[97] 我需要多学习表演，我还要做好英雄的工作……唉，要做的事情太多了。</w:t>
      </w:r>
    </w:p>
    <w:p w14:paraId="1F7EE0B7">
      <w:r xmlns:w="http://schemas.openxmlformats.org/wordprocessingml/2006/main">
        <w:t xml:space="preserve">[98] 空闲 2（转换前）</w:t>
      </w:r>
    </w:p>
    <w:p w14:paraId="3C97C76E">
      <w:r xmlns:w="http://schemas.openxmlformats.org/wordprocessingml/2006/main">
        <w:t xml:space="preserve">[99] 像我这样的人真的可以当女主角吗？唉，也许我根本不适合这个角色。</w:t>
      </w:r>
    </w:p>
    <w:p w14:paraId="073B447E">
      <w:r xmlns:w="http://schemas.openxmlformats.org/wordprocessingml/2006/main">
        <w:t xml:space="preserve">[100] 升级 1</w:t>
      </w:r>
    </w:p>
    <w:p w14:paraId="747ED934">
      <w:r xmlns:w="http://schemas.openxmlformats.org/wordprocessingml/2006/main">
        <w:t xml:space="preserve">[101] 嗯，啊！等等，老大，呃！？</w:t>
      </w:r>
    </w:p>
    <w:p w14:paraId="3357C15A">
      <w:r xmlns:w="http://schemas.openxmlformats.org/wordprocessingml/2006/main">
        <w:t xml:space="preserve">[102] 升级 2</w:t>
      </w:r>
    </w:p>
    <w:p w14:paraId="494681D0">
      <w:r xmlns:w="http://schemas.openxmlformats.org/wordprocessingml/2006/main">
        <w:t xml:space="preserve">[103] 嗯，下面有点痒。</w:t>
      </w:r>
    </w:p>
    <w:p w14:paraId="66870322">
      <w:r xmlns:w="http://schemas.openxmlformats.org/wordprocessingml/2006/main">
        <w:t xml:space="preserve">[104] 升级 3</w:t>
      </w:r>
    </w:p>
    <w:p w14:paraId="46345619">
      <w:r xmlns:w="http://schemas.openxmlformats.org/wordprocessingml/2006/main">
        <w:t xml:space="preserve">[105] 哇，太棒了……！能量溢出了。</w:t>
      </w:r>
    </w:p>
    <w:p w14:paraId="482CE8F5">
      <w:r xmlns:w="http://schemas.openxmlformats.org/wordprocessingml/2006/main">
        <w:t xml:space="preserve">[106] 捕获</w:t>
      </w:r>
    </w:p>
    <w:p w14:paraId="016D030C">
      <w:r xmlns:w="http://schemas.openxmlformats.org/wordprocessingml/2006/main">
        <w:t xml:space="preserve">[107] 不……不，谁来救救我……</w:t>
      </w:r>
    </w:p>
    <w:p w14:paraId="31FE4DD1">
      <w:r xmlns:w="http://schemas.openxmlformats.org/wordprocessingml/2006/main">
        <w:t xml:space="preserve">[108] 战斗开始 1</w:t>
      </w:r>
    </w:p>
    <w:p w14:paraId="6C9A2886">
      <w:r xmlns:w="http://schemas.openxmlformats.org/wordprocessingml/2006/main">
        <w:t xml:space="preserve">[109] 歼灭敌人</w:t>
      </w:r>
    </w:p>
    <w:p w14:paraId="258642B1">
      <w:r xmlns:w="http://schemas.openxmlformats.org/wordprocessingml/2006/main">
        <w:t xml:space="preserve">[110] 战斗开始 2</w:t>
      </w:r>
    </w:p>
    <w:p w14:paraId="251D4CC9">
      <w:r xmlns:w="http://schemas.openxmlformats.org/wordprocessingml/2006/main">
        <w:t xml:space="preserve">[111] 通量爆炸节拍变化</w:t>
      </w:r>
    </w:p>
    <w:p w14:paraId="79B1D79D">
      <w:r xmlns:w="http://schemas.openxmlformats.org/wordprocessingml/2006/main">
        <w:t xml:space="preserve">[112] 战斗参与 1</w:t>
      </w:r>
    </w:p>
    <w:p w14:paraId="489A1E2A">
      <w:r xmlns:w="http://schemas.openxmlformats.org/wordprocessingml/2006/main">
        <w:t xml:space="preserve">[113] 邪恶是不能容忍的。</w:t>
      </w:r>
    </w:p>
    <w:p w14:paraId="1C4EAA0A">
      <w:r xmlns:w="http://schemas.openxmlformats.org/wordprocessingml/2006/main">
        <w:t xml:space="preserve">[114] 战斗参与 2</w:t>
      </w:r>
    </w:p>
    <w:p w14:paraId="32CFA675">
      <w:r xmlns:w="http://schemas.openxmlformats.org/wordprocessingml/2006/main">
        <w:t xml:space="preserve">[115] 我是来帮忙的。</w:t>
      </w:r>
    </w:p>
    <w:p w14:paraId="6CEFC159">
      <w:r xmlns:w="http://schemas.openxmlformats.org/wordprocessingml/2006/main">
        <w:t xml:space="preserve">[116] 战斗胜利 1</w:t>
      </w:r>
    </w:p>
    <w:p w14:paraId="00813BB4">
      <w:r xmlns:w="http://schemas.openxmlformats.org/wordprocessingml/2006/main">
        <w:t xml:space="preserve">[117] 哼，我们胜利了。</w:t>
      </w:r>
    </w:p>
    <w:p w14:paraId="13247EF1">
      <w:r xmlns:w="http://schemas.openxmlformats.org/wordprocessingml/2006/main">
        <w:t xml:space="preserve">[118] 战斗胜利 2</w:t>
      </w:r>
    </w:p>
    <w:p w14:paraId="223F65C2">
      <w:r xmlns:w="http://schemas.openxmlformats.org/wordprocessingml/2006/main">
        <w:t xml:space="preserve">[119] 大家干得好，我们回家吧。</w:t>
      </w:r>
    </w:p>
    <w:p w14:paraId="02F02E02">
      <w:r xmlns:w="http://schemas.openxmlformats.org/wordprocessingml/2006/main">
        <w:t xml:space="preserve">[120] 普通攻击 1</w:t>
      </w:r>
    </w:p>
    <w:p w14:paraId="514F5381">
      <w:r xmlns:w="http://schemas.openxmlformats.org/wordprocessingml/2006/main">
        <w:t xml:space="preserve">[121] 普通攻击 2</w:t>
      </w:r>
    </w:p>
    <w:p w14:paraId="3F62F301">
      <w:r xmlns:w="http://schemas.openxmlformats.org/wordprocessingml/2006/main">
        <w:t xml:space="preserve">[122] 普通攻击 3</w:t>
      </w:r>
    </w:p>
    <w:p w14:paraId="74C04F18">
      <w:r xmlns:w="http://schemas.openxmlformats.org/wordprocessingml/2006/main">
        <w:t xml:space="preserve">[123] 独特效果激活 1</w:t>
      </w:r>
    </w:p>
    <w:p w14:paraId="278020CA">
      <w:r xmlns:w="http://schemas.openxmlformats.org/wordprocessingml/2006/main">
        <w:t xml:space="preserve">[124] 独特效果激活 2</w:t>
      </w:r>
    </w:p>
    <w:p w14:paraId="7C2B7C73">
      <w:r xmlns:w="http://schemas.openxmlformats.org/wordprocessingml/2006/main">
        <w:t xml:space="preserve">[125] 独特效果激活 3</w:t>
      </w:r>
    </w:p>
    <w:p w14:paraId="2B81C1AE">
      <w:r xmlns:w="http://schemas.openxmlformats.org/wordprocessingml/2006/main">
        <w:t xml:space="preserve">[126] 特殊招式 1</w:t>
      </w:r>
    </w:p>
    <w:p w14:paraId="3CFC9F97">
      <w:r xmlns:w="http://schemas.openxmlformats.org/wordprocessingml/2006/main">
        <w:t xml:space="preserve">[127] 目标已锁定，攻击它！！</w:t>
      </w:r>
    </w:p>
    <w:p w14:paraId="32A1E023">
      <w:r xmlns:w="http://schemas.openxmlformats.org/wordprocessingml/2006/main">
        <w:t xml:space="preserve">[128] 特殊招式 2</w:t>
      </w:r>
    </w:p>
    <w:p w14:paraId="3D37AC35">
      <w:r xmlns:w="http://schemas.openxmlformats.org/wordprocessingml/2006/main">
        <w:t xml:space="preserve">[129] 受到的伤害：1</w:t>
      </w:r>
    </w:p>
    <w:p w14:paraId="057880A6">
      <w:r xmlns:w="http://schemas.openxmlformats.org/wordprocessingml/2006/main">
        <w:t xml:space="preserve">[130] 受到的伤害：2</w:t>
      </w:r>
    </w:p>
    <w:p w14:paraId="09268A1D">
      <w:r xmlns:w="http://schemas.openxmlformats.org/wordprocessingml/2006/main">
        <w:t xml:space="preserve">[131] 受到的伤害：3</w:t>
      </w:r>
    </w:p>
    <w:p w14:paraId="5CCFD0F4">
      <w:r xmlns:w="http://schemas.openxmlformats.org/wordprocessingml/2006/main">
        <w:t xml:space="preserve">[132] 撤回</w:t>
      </w:r>
    </w:p>
    <w:p w14:paraId="34378C53">
      <w:r xmlns:w="http://schemas.openxmlformats.org/wordprocessingml/2006/main">
        <w:t xml:space="preserve">[133] 不行，我们只能做到这样了。</w:t>
      </w:r>
    </w:p>
    <w:p w14:paraId="5CBC2F15">
      <w:r xmlns:w="http://schemas.openxmlformats.org/wordprocessingml/2006/main">
        <w:t xml:space="preserve">[134] 项目用途 1</w:t>
      </w:r>
    </w:p>
    <w:p w14:paraId="2B5E2093">
      <w:r xmlns:w="http://schemas.openxmlformats.org/wordprocessingml/2006/main">
        <w:t xml:space="preserve">[135] 物品用途 2</w:t>
      </w:r>
    </w:p>
    <w:p w14:paraId="0A3BB5F1">
      <w:r xmlns:w="http://schemas.openxmlformats.org/wordprocessingml/2006/main">
        <w:t xml:space="preserve">[136] 在游戏中 †</w:t>
      </w:r>
    </w:p>
    <w:p w14:paraId="3455EB26">
      <w:r xmlns:w="http://schemas.openxmlformats.org/wordprocessingml/2006/main">
        <w:t xml:space="preserve">[137] 2021年6月30日起举办的“蓝色前线99～暖心安全班～”活动中作为奖励发放的角色。</w:t>
      </w:r>
    </w:p>
    <w:p w14:paraId="3B861F82">
      <w:r xmlns:w="http://schemas.openxmlformats.org/wordprocessingml/2006/main">
        <w:t xml:space="preserve">[138] 这名后排物理攻击手拥有极强的清怪能力，这得益于其独特的必中效果、快速的行动速度以及循环良好的范围攻击。由于免费角色的命中率普遍较低，必中效果显得尤为重要。同样，许多拥有必中效果的魔法型角色行动速度较慢，且不像普通魔法攻击那样拥有20%的伤害减免。虽然其基础命中率高达50，但由于其独特的效果，这一点似乎意义不大。</w:t>
      </w:r>
    </w:p>
    <w:p w14:paraId="17A7AE7A">
      <w:r xmlns:w="http://schemas.openxmlformats.org/wordprocessingml/2006/main">
        <w:t xml:space="preserve">[139] 拥有一个特殊技能，其威力会随着体力的降低而提升。当体力剩余一半左右时，威力提升约1.2至1.3倍。提升倍率似乎约为（体力下降率占最大体力的百分比÷2）%。当体力低于5%时，威力提升至3倍（基础2倍+1倍），之后提升速度加快，在体力降至1%左右时达到约3.6倍（基础2倍+1.6倍）的高倍率。若想最大化此技能威力，原则上应手动发动特殊技能，并调整至濒死时发动。若不确定能否在濒死时及时发动，则可使用自动模式。若想进一步提升威力，使用“勇气姐妹”提升旋转速度比使用“超级钻头”更为有效。</w:t>
      </w:r>
    </w:p>
    <w:p w14:paraId="7C85A1A1">
      <w:r xmlns:w="http://schemas.openxmlformats.org/wordprocessingml/2006/main">
        <w:t xml:space="preserve">[140] 如上所述，它拥有极强的消灭弱敌的能力，但作为R级单位，其各项属性总体而言处于平均水平或略低于平均水平。它可能无法轻松击败强大的敌人。此外，它的移动速度和部署速度都比较慢。它的特殊技能威力会随着体力的降低而提升，因此更适合作为队长单位。虽然它拥有范围攻击和消灭敌人的能力，容易吸引敌人的仇恨，但它的反击率为0%，因此在承受敌人攻击时经常处于劣势。（不过，它的特殊技能威力会在受到伤害时提升。）它不适合参与首领战或团队副本。</w:t>
      </w:r>
    </w:p>
    <w:p w14:paraId="31EC7BE8">
      <w:r xmlns:w="http://schemas.openxmlformats.org/wordprocessingml/2006/main">
        <w:t xml:space="preserve">[141] 总的来说，这个角色非常擅长清理弱敌，适合刷怪练级。它最大的优势在于可以轻松突破等级上限，因为可以在兑换商店兑换其他角色。然而，它最大的劣势在于，还有其他一些常驻角色，它们在清理弱敌方面更加专业。当你需要一个普通攻击始终为物理攻击的后排角色时，推荐使用这个角色。</w:t>
      </w:r>
    </w:p>
    <w:p w14:paraId="2B476B51">
      <w:r xmlns:w="http://schemas.openxmlformats.org/wordprocessingml/2006/main">
        <w:t xml:space="preserve">[142] 琐事 †</w:t>
      </w:r>
    </w:p>
    <w:p w14:paraId="2658641E">
      <w:r xmlns:w="http://schemas.openxmlformats.org/wordprocessingml/2006/main">
        <w:t xml:space="preserve">[143] 一位曾出演特摄女主角的演员出身的超级战士。她的官方博客透露了她与奈莉卡、千麻和九十九的年龄差距，表明她大约二十七八岁。这是根据前者的特殊情况，以三人中年龄最小的那位计算出来的。在这个年纪，她竟然穿着如此暴露、透视、高开衩的服装……</w:t>
      </w:r>
    </w:p>
    <w:p w14:paraId="1B873949">
      <w:r xmlns:w="http://schemas.openxmlformats.org/wordprocessingml/2006/main">
        <w:t xml:space="preserve">[144] 他天生怯场，但一旦进入演员模式，就能像正常说话一样自然地表达。然而，这仅仅是“像正常说话一样表达”，根本无法缓解怯场带来的胃部不适和精神创伤。在角色故事中，他表演时的模样与平常的自己截然不同。随着剧情推进，他越来越不像凛堂，而更像一位专业的声优。这样的声音甚至足以作为萌子的宣传素材……？</w:t>
      </w:r>
    </w:p>
    <w:p w14:paraId="597D8CCE">
      <w:r xmlns:w="http://schemas.openxmlformats.org/wordprocessingml/2006/main">
        <w:t xml:space="preserve">[145] 顺便一提，《五星战队大连者》制作于1993年，但同年，周日早间档也播出了特摄剧《修修托里安》，该剧由三位女性主演；而《超级战队》则是在周五晚间播出，而非周日早间档。如今，在地面电视播出的特摄剧中，女性主角大多是配角或战队成员，但在20世纪90年代，以女性为主角或全女性团队的特摄剧并不罕见，《女番长刑警》系列就是个典型的例子。</w:t>
      </w:r>
    </w:p>
    <w:p w14:paraId="1688FEFE">
      <w:r xmlns:w="http://schemas.openxmlformats.org/wordprocessingml/2006/main">
        <w:t xml:space="preserve">[146] 官方推特账号简介 †</w:t>
      </w:r>
    </w:p>
    <w:p w14:paraId="2FCB9388">
      <w:r xmlns:w="http://schemas.openxmlformats.org/wordprocessingml/2006/main">
        <w:t xml:space="preserve">[147] 人物介绍</w:t>
      </w:r>
    </w:p>
    <w:p w14:paraId="36D7AA4C">
      <w:r xmlns:w="http://schemas.openxmlformats.org/wordprocessingml/2006/main">
        <w:t xml:space="preserve">[148] 评论表 †</w:t>
      </w:r>
    </w:p>
    <w:p w14:paraId="19E033AE">
      <w:r xmlns:w="http://schemas.openxmlformats.org/wordprocessingml/2006/main">
        <w:t xml:space="preserve">[149] 点击打开历史日志列表</w:t>
      </w:r>
    </w:p>
    <w:p w14:paraId="298DA40D">
      <w:r xmlns:w="http://schemas.openxmlformats.org/wordprocessingml/2006/main">
        <w:t xml:space="preserve">[150] 末尾的数字越小，日志越旧。</w:t>
      </w:r>
    </w:p>
    <w:p w14:paraId="199D89D5">
      <w:r xmlns:w="http://schemas.openxmlformats.org/wordprocessingml/2006/main">
        <w:t xml:space="preserve">[151] 'Comments/Beat Shooter Rindou/' 没有子页面。</w:t>
      </w:r>
    </w:p>
    <w:p w14:paraId="53DF26F6">
      <w:r xmlns:w="http://schemas.openxmlformats.org/wordprocessingml/2006/main">
        <w:t xml:space="preserve">[152] 他可以反复释放必杀技，所以他的表现并不弱。然而，相比之下，这个R值一般、只会造成伤害的角色，秋江前辈就更胜一筹了，所以最终他似乎并不怎么被使用……不过我很喜欢他的设计和角色故事——[tfziHreONNE] 2021-07-01 (周四) 10:26:23</w:t>
      </w:r>
    </w:p>
    <w:p w14:paraId="57F5209D">
      <w:r xmlns:w="http://schemas.openxmlformats.org/wordprocessingml/2006/main">
        <w:t xml:space="preserve">[153] 属性没用的角色从一开始就有，所以我想这就是游戏现状吧。——[eWaF/.ywILk] 2021-07-01 (周四) 16:40:15</w:t>
      </w:r>
    </w:p>
    <w:p w14:paraId="3F5F968C">
      <w:r xmlns:w="http://schemas.openxmlformats.org/wordprocessingml/2006/main">
        <w:t xml:space="preserve">[154] 如果敌人使用降低命中率的技能，那么即使受到减益效果，攻击也必定命中的凛堂似乎更有可能占优。但如果用小森将敌人的回避率降到0，那就结束了。——[Mtoag44SDDM] 2022-01-26 (周三) 01:08:54</w:t>
      </w:r>
    </w:p>
    <w:p w14:paraId="0F22D2E0">
      <w:r xmlns:w="http://schemas.openxmlformats.org/wordprocessingml/2006/main">
        <w:t xml:space="preserve">[155] 她的特殊攻击冷却时间短，而且必定命中，所以不像伊蕾娜那样会打空目标；她的普通攻击也不像秋绘那样威力太弱，因此非常适合清理弱小的敌人。我也很喜欢这个角色，所以她可能会成为我一段时间内刷怪的首选。——[xDHDwLIavc.] 2021-07-01 (周四) 17:41:22</w:t>
      </w:r>
    </w:p>
    <w:p w14:paraId="5238AD87">
      <w:r xmlns:w="http://schemas.openxmlformats.org/wordprocessingml/2006/main">
        <w:t xml:space="preserve">[156] 特殊招式“击中它！”看起来像是发射了爆裂发射器。——[LboxLXU3sq.] 2021-07-01 (周四) 18:52:23</w:t>
      </w:r>
    </w:p>
    <w:p w14:paraId="047857ED">
      <w:r xmlns:w="http://schemas.openxmlformats.org/wordprocessingml/2006/main">
        <w:t xml:space="preserve">[157] 想起由美和爱乃，让我更加难过失去了巨型机器人——[ON.GDOgclFo] 2021-07-01 (周四) 20:08:54</w:t>
      </w:r>
    </w:p>
    <w:p w14:paraId="058AC798">
      <w:r xmlns:w="http://schemas.openxmlformats.org/wordprocessingml/2006/main">
        <w:t xml:space="preserve">[158] 感觉就像个普通的卡娜美。移动速度4，蓄力10，还有范围攻击，在需要大量击杀弱小敌人的关卡中非常强力。——[iDZLyFOEFBY] 2021-07-01 (周四) 21:56:51</w:t>
      </w:r>
    </w:p>
    <w:p w14:paraId="21B83A39">
      <w:r xmlns:w="http://schemas.openxmlformats.org/wordprocessingml/2006/main">
        <w:t xml:space="preserve">[159] 福瓦林之道第一原则！你的衣服应该是透明的！ -- [.7CYxBjsmsg] 2021-07-02 (周五) 10:29:54</w:t>
      </w:r>
    </w:p>
    <w:p w14:paraId="48910E36">
      <w:r xmlns:w="http://schemas.openxmlformats.org/wordprocessingml/2006/main">
        <w:t xml:space="preserve">[160] 这次表现不错。 -- [vlgy06tfnKo] 2021-07-02 (周五) 10:46:36</w:t>
      </w:r>
    </w:p>
    <w:p w14:paraId="6CC3917D">
      <w:r xmlns:w="http://schemas.openxmlformats.org/wordprocessingml/2006/main">
        <w:t xml:space="preserve">[161] 我终于把人物故事看完了，光看标题就笑死我了哈哈。故事本身也和标题一样，人物塑造得也很棒哈哈。——[Wja8IK9Ukdw] 2021-07-16 (周五) 11:36:25</w:t>
      </w:r>
    </w:p>
    <w:p w14:paraId="6994E465">
      <w:r xmlns:w="http://schemas.openxmlformats.org/wordprocessingml/2006/main">
        <w:t xml:space="preserve">[162] Rindo 38岁 -- [.pXyLAUgALo] 2021-07-02（星期五）22:21:02</w:t>
      </w:r>
    </w:p>
    <w:p w14:paraId="12DEC858">
      <w:r xmlns:w="http://schemas.openxmlformats.org/wordprocessingml/2006/main">
        <w:t xml:space="preserve">[163] 我只是猜测，但有没有说明所有人都年满18岁？我看了Narika的页面后就想到了这一点——[Ih7ECnMD/Ro] 2021-07-03 (周六) 19:33:27</w:t>
      </w:r>
    </w:p>
    <w:p w14:paraId="6AE5DDB0">
      <w:r xmlns:w="http://schemas.openxmlformats.org/wordprocessingml/2006/main">
        <w:t xml:space="preserve">[164] 未满18岁的人做不到，明白吗？原著里他比高丸小三岁，但他已经超过18岁了，明白吗？（强调）——[cvL5/ZJNJTI] 2021-07-03 (周六) 21:22:20</w:t>
      </w:r>
    </w:p>
    <w:p w14:paraId="6D8224DD">
      <w:r xmlns:w="http://schemas.openxmlformats.org/wordprocessingml/2006/main">
        <w:t xml:space="preserve">[165] 如果他们不把所有人的年龄都设定为18岁以上，超级高等战争本身就会被彻底抹除……好吧，现在所有人都是18岁以上了（而且这个世界的一年是240天）。我感觉我以前好像在哪儿见过类似的游戏。——[k8kxwVtf1oE] 2021-07-03 (周六) 22:12:33</w:t>
      </w:r>
    </w:p>
    <w:p w14:paraId="597D0C7E">
      <w:r xmlns:w="http://schemas.openxmlformats.org/wordprocessingml/2006/main">
        <w:t xml:space="preserve">[166] 如果你未满18岁，他们会问：“咦？你是日本流行偶像吗？” -- [pl0tqe.2oUU] 2021-07-04 (周日) 23:23:48</w:t>
      </w:r>
    </w:p>
    <w:p w14:paraId="33DC14D8">
      <w:r xmlns:w="http://schemas.openxmlformats.org/wordprocessingml/2006/main">
        <w:t xml:space="preserve">[167] Sofurin-chan 以前常说“盯着看”。好怀念啊。——[F38NBj2JTDg] 2021-07-05 (周一) 23:49:21</w:t>
      </w:r>
    </w:p>
    <w:p w14:paraId="7F09BCFD">
      <w:r xmlns:w="http://schemas.openxmlformats.org/wordprocessingml/2006/main">
        <w:t xml:space="preserve">[168] 成分几乎与乌尔扎的相同 -- [.pXyLAUgALo] 2021-07-04 (周日) 17:08:06</w:t>
      </w:r>
    </w:p>
    <w:p w14:paraId="4BA7FC69">
      <w:r xmlns:w="http://schemas.openxmlformats.org/wordprocessingml/2006/main">
        <w:t xml:space="preserve">[169] 在活动剧情中，她扮演的是一个相当标准的主角角色，但为什么在她的人物故事中，她却变成了一个如此有趣的女性角色呢……？ -- [NEXbtAG./ek] 2021-07-05 (周一) 18:25:33</w:t>
      </w:r>
    </w:p>
    <w:p w14:paraId="74340559">
      <w:r xmlns:w="http://schemas.openxmlformats.org/wordprocessingml/2006/main">
        <w:t xml:space="preserve">[170] 好久没出过看起来能升到★5的免费角色了。——[D89snIZCoWQ] 2021-07-06 (周二) 09:07:00</w:t>
      </w:r>
    </w:p>
    <w:p w14:paraId="37B759A6">
      <w:r xmlns:w="http://schemas.openxmlformats.org/wordprocessingml/2006/main">
        <w:t xml:space="preserve">[171] 那景象简直惨不忍睹…… -- [UiG0ePHcD2k] 2021-07-06 (周二) 14:57:53</w:t>
      </w:r>
    </w:p>
    <w:p w14:paraId="3BE07FCE">
      <w:r xmlns:w="http://schemas.openxmlformats.org/wordprocessingml/2006/main">
        <w:t xml:space="preserve">[172] ……真是个了不起的人。——[YE6Nn/vG412] 2021年11月17日（周三）10:46:40</w:t>
      </w:r>
    </w:p>
    <w:p w14:paraId="7D897001">
      <w:r xmlns:w="http://schemas.openxmlformats.org/wordprocessingml/2006/main">
        <w:t xml:space="preserve">[173] 真有意思，他每次出现在活动上，似乎都会变得更阴暗一些。我喜欢他。——[MS3hoSJQYeM] 2021-12-02 (周四) 22:19:35</w:t>
      </w:r>
    </w:p>
    <w:p w14:paraId="5D5DFD04">
      <w:r xmlns:w="http://schemas.openxmlformats.org/wordprocessingml/2006/main">
        <w:t xml:space="preserve">[174] 特殊招式文本修正（性能不变）新增：角色拥有的伤害值（红色计量条）越多，造成的伤害就越大。说真的，原先的描述太含糊了哈哈。角色描述里写着伤害倍率，一位志愿者似乎已经验证过了，但我想我们得根据新增信息重新验证一下。——[1Wt3i/eiut.] 2022-04-20 (周三) 16:50:23</w:t>
      </w:r>
    </w:p>
    <w:p w14:paraId="4DE5E4C7">
      <w:r xmlns:w="http://schemas.openxmlformats.org/wordprocessingml/2006/main">
        <w:t xml:space="preserve">[175] 我最近开始玩这个游戏，想要一个拥有范围攻击技能的角色，所以就选了这个女孩。说实话，因为她的服装，我一开始并没有抱太大期望，但她的故事真的超级可爱。我一下子就喜欢上她了。——[TGNmOuEdzoc] 2023-08-29 (周二) 23:15:57</w:t>
      </w:r>
    </w:p>
    <w:p w14:paraId="1A0433A5">
      <w:r xmlns:w="http://schemas.openxmlformats.org/wordprocessingml/2006/main">
        <w:t xml:space="preserve">[176] 小伙伴们觉醒了——[kJT2KbXwYYM] 2024-01-17 (周三) 15:35:27</w:t>
      </w:r>
    </w:p>
    <w:p w14:paraId="0934D3D5">
      <w:r xmlns:w="http://schemas.openxmlformats.org/wordprocessingml/2006/main">
        <w:t xml:space="preserve">[177] 我看了番外篇，才意识到我还没看过人物故事，于是就把人物故事也看了，笑得合不拢嘴。——[omh9pctXZx.] 2024-07-15 (周一) 23:27:03</w:t>
      </w:r>
    </w:p>
    <w:p w14:paraId="10326E33">
      <w:r xmlns:w="http://schemas.openxmlformats.org/wordprocessingml/2006/main">
        <w:t xml:space="preserve">[178] ←使用棋盘前请务必阅读规则。</w:t>
      </w:r>
    </w:p>
    <w:p w14:paraId="17310D0C">
      <w:r xmlns:w="http://schemas.openxmlformats.org/wordprocessingml/2006/main">
        <w:t xml:space="preserve">[179] 关于规则 †</w:t>
      </w:r>
    </w:p>
    <w:p w14:paraId="2610B34B">
      <w:r xmlns:w="http://schemas.openxmlformats.org/wordprocessingml/2006/main">
        <w:t xml:space="preserve">[180] 请不要抱怨或批评页面编辑者。如果您对其他人的编辑有意见，请通过“提供替代方案”或“自行编辑”的方式进行建设性沟通。</w:t>
      </w:r>
    </w:p>
    <w:p w14:paraId="4FBA62DC">
      <w:r xmlns:w="http://schemas.openxmlformats.org/wordprocessingml/2006/main">
        <w:t xml:space="preserve">[181] 请勿发布个人网站或其他禁止未经授权链接的网站的网址。</w:t>
      </w:r>
    </w:p>
    <w:p w14:paraId="50418E28">
      <w:r xmlns:w="http://schemas.openxmlformats.org/wordprocessingml/2006/main">
        <w:t xml:space="preserve">[182] 关于违反规则的帖子 †</w:t>
      </w:r>
    </w:p>
    <w:p w14:paraId="650B6A09">
      <w:r xmlns:w="http://schemas.openxmlformats.org/wordprocessingml/2006/main">
        <w:t xml:space="preserve">[183] 禁止发布以下类型的帖子，因为它们容易造成干扰。</w:t>
      </w:r>
    </w:p>
    <w:p w14:paraId="6526D2C7">
      <w:r xmlns:w="http://schemas.openxmlformats.org/wordprocessingml/2006/main">
        <w:t xml:space="preserve">[184]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A3A3A60">
      <w:r xmlns:w="http://schemas.openxmlformats.org/wordprocessingml/2006/main">
        <w:t xml:space="preserve">[185] 其他包括使用此维基的人、官方管理员、艺术家、配音演员、现实生活中的个人以及 Twitter 用户等团体。</w:t>
      </w:r>
    </w:p>
    <w:p w14:paraId="749B8A7A">
      <w:r xmlns:w="http://schemas.openxmlformats.org/wordprocessingml/2006/main">
        <w:t xml:space="preserve">[186] 关于向管理层提交的帖子，我们容忍可以解释为用户反馈的评论，例如“我希望他们改进这一点”、“我希望他们尽快修复错误”和“维护时间太长了”，但我们不容忍使用辱骂性语言贬低管理层。</w:t>
      </w:r>
    </w:p>
    <w:p w14:paraId="301B7F53">
      <w:r xmlns:w="http://schemas.openxmlformats.org/wordprocessingml/2006/main">
        <w:t xml:space="preserve">[187] 将讨论和意见交流视为“诽谤或对抗他人”是错误的。然而，在讨论或意见交流中使用辱骂性语言、贬低他人、挑衅他人或在缺乏明确证据的情况下发表言论，都是违法行为。说话时务必注意自己的言辞。</w:t>
      </w:r>
    </w:p>
    <w:p w14:paraId="5328E57F">
      <w:r xmlns:w="http://schemas.openxmlformats.org/wordprocessingml/2006/main">
        <w:t xml:space="preserve">[188] 攻击性评论包括使用“做这个”或“做那个”等强硬命令、“使用粗俗语言”、“采取居高临下的态度”或“挑衅”。</w:t>
      </w:r>
    </w:p>
    <w:p w14:paraId="13B81010">
      <w:r xmlns:w="http://schemas.openxmlformats.org/wordprocessingml/2006/main">
        <w:t xml:space="preserve">[189] 禁止发布冒犯现有玩家的帖子，例如“还有人玩这个游戏吗？”或“这游戏已经凉了”。这并不意味着您完全不能发表任何负面言论，而是指那些超出单纯负面评价范围，构成诽谤或诋毁的帖子将被禁止发布。</w:t>
      </w:r>
    </w:p>
    <w:p w14:paraId="4556F334">
      <w:r xmlns:w="http://schemas.openxmlformats.org/wordprocessingml/2006/main">
        <w:t xml:space="preserve">[190] 公开羞辱其他玩家，即公开其游戏内名称或UID。</w:t>
      </w:r>
    </w:p>
    <w:p w14:paraId="44867DC0">
      <w:r xmlns:w="http://schemas.openxmlformats.org/wordprocessingml/2006/main">
        <w:t xml:space="preserve">[191] 但是，分享有助于游戏攻略的信息和视频是允许的。</w:t>
      </w:r>
    </w:p>
    <w:p w14:paraId="23ECFB31">
      <w:r xmlns:w="http://schemas.openxmlformats.org/wordprocessingml/2006/main">
        <w:t xml:space="preserve">[192] 参考其他应用程序</w:t>
      </w:r>
    </w:p>
    <w:p w14:paraId="37750B28">
      <w:r xmlns:w="http://schemas.openxmlformats.org/wordprocessingml/2006/main">
        <w:t xml:space="preserve">[193] 在多个论坛上多次发帖</w:t>
      </w:r>
    </w:p>
    <w:p w14:paraId="5CBEF607">
      <w:r xmlns:w="http://schemas.openxmlformats.org/wordprocessingml/2006/main">
        <w:t xml:space="preserve">[194] 写一串没有意义的字符</w:t>
      </w:r>
    </w:p>
    <w:p w14:paraId="76B41440">
      <w:r xmlns:w="http://schemas.openxmlformats.org/wordprocessingml/2006/main">
        <w:t xml:space="preserve">[195] 关于作弊和利用漏洞的帖子</w:t>
      </w:r>
    </w:p>
    <w:p w14:paraId="73A5C054">
      <w:r xmlns:w="http://schemas.openxmlformats.org/wordprocessingml/2006/main">
        <w:t xml:space="preserve">[196] 最好的办法是忽略违反规则的帖子。上钩或反驳只会让事情变得更糟。</w:t>
      </w:r>
    </w:p>
    <w:p w14:paraId="6599B473">
      <w:r xmlns:w="http://schemas.openxmlformats.org/wordprocessingml/2006/main">
        <w:t xml:space="preserve">[197] *在上述规则中，“诽谤”指的是在没有客观证据的情况下诋毁和贬低他人。将所有批评性文章都归为“诽谤”是不正确的，所以请务必谨慎。</w:t>
      </w:r>
    </w:p>
    <w:p w14:paraId="2D6A6B11">
      <w:r xmlns:w="http://schemas.openxmlformats.org/wordprocessingml/2006/main">
        <w:t xml:space="preserve">[198] 关于修改和删除发帖日志 †</w:t>
      </w:r>
    </w:p>
    <w:p w14:paraId="730D9E27">
      <w:r xmlns:w="http://schemas.openxmlformats.org/wordprocessingml/2006/main">
        <w:t xml:space="preserve">[199] 但是，允许更正印刷错误、遗漏和字体颜色。（他人出于善意所做的更正也允许。）</w:t>
      </w:r>
    </w:p>
    <w:p w14:paraId="7550716F">
      <w:r xmlns:w="http://schemas.openxmlformats.org/wordprocessingml/2006/main">
        <w:t xml:space="preserve">[200] 作为例外情况，您可以删除自己的帖子，但事后必须向管理员报告。此外，删除时，请将整个评论替换为以下文本，而不是完全删除：&amp;color(#ff0000){''发帖人已删除''};</w:t>
      </w:r>
    </w:p>
    <w:p w14:paraId="682905A4">
      <w:r xmlns:w="http://schemas.openxmlformats.org/wordprocessingml/2006/main">
        <w:t xml:space="preserve">[201] 关于删除违反规则的帖子 †</w:t>
      </w:r>
    </w:p>
    <w:p w14:paraId="21BFB0E3">
      <w:r xmlns:w="http://schemas.openxmlformats.org/wordprocessingml/2006/main">
        <w:t xml:space="preserve">[202] 您可以无需管理员许可即可注释掉上述违反规则的评论。但是，注释掉评论后，请务必在 CO 举报公告板上进行举报。请使用 CO 举报公告板上的举报模板。</w:t>
      </w:r>
    </w:p>
    <w:p w14:paraId="6B477BF3">
      <w:r xmlns:w="http://schemas.openxmlformats.org/wordprocessingml/2006/main">
        <w:t xml:space="preserve">[203] 未经 CO 举报公告板举报而被评论删除的帖子将被恢复，而评论删除帖子的人将受到处罚。</w:t>
      </w:r>
    </w:p>
    <w:p w14:paraId="70C7D791">
      <w:r xmlns:w="http://schemas.openxmlformats.org/wordprocessingml/2006/main">
        <w:t xml:space="preserve">[204] 如果您反复向 CO 举报公告板举报不违反规则的帖子，我们将认为您是自私的，并将对您实施发帖和编辑限制。</w:t>
      </w:r>
    </w:p>
    <w:p w14:paraId="3F4E9AB2">
      <w:r xmlns:w="http://schemas.openxmlformats.org/wordprocessingml/2006/main">
        <w:t xml:space="preserve">[205] 在 CO 报告公告板上，不构成违规的报告可由管理员酌情恢复。</w:t>
      </w:r>
    </w:p>
    <w:p w14:paraId="0DBF9277">
      <w:r xmlns:w="http://schemas.openxmlformats.org/wordprocessingml/2006/main">
        <w:t xml:space="preserve">[206] 我们再次要求您不要评论那些并未违反规则的评论。（例如，诸如“虽然不违反规则，但显然是在挑衅”、“恶作剧”或“评论整个帖子”之类的主观判断。）</w:t>
      </w:r>
    </w:p>
    <w:p w14:paraId="28E24C42">
      <w:r xmlns:w="http://schemas.openxmlformats.org/wordprocessingml/2006/main">
        <w:t xml:space="preserve">[207] 关于不违反规则但“冒犯性”的帖子 †</w:t>
      </w:r>
    </w:p>
    <w:p w14:paraId="1C920F94">
      <w:r xmlns:w="http://schemas.openxmlformats.org/wordprocessingml/2006/main">
        <w:t xml:space="preserve">[208] 即使帖子内容具有冒犯性，除非违反版规，否则不会被删除。由于每个人对冒犯性帖子的界定标准不尽相同，请使用 NGID 功能隐藏评论，而不是参与争论或挑衅。</w:t>
      </w:r>
    </w:p>
    <w:p w14:paraId="4BA3BA2E">
      <w:r xmlns:w="http://schemas.openxmlformats.org/wordprocessingml/2006/main">
        <w:t xml:space="preserve">[209] 挑衅难道不是一种违规行为吗？†</w:t>
      </w:r>
    </w:p>
    <w:p w14:paraId="52867530">
      <w:r xmlns:w="http://schemas.openxmlformats.org/wordprocessingml/2006/main">
        <w:t xml:space="preserve">[210] 判断某条评论是否具有煽动性因人而异，因此我们不认为这是违规行为。如果您认为某条评论具有煽动性，请使用 NGID 功能将其隐藏。</w:t>
      </w:r>
    </w:p>
    <w:p w14:paraId="27F94F62">
      <w:r xmlns:w="http://schemas.openxmlformats.org/wordprocessingml/2006/main">
        <w:t xml:space="preserve">[211] 投诉难道不算违法吗？†</w:t>
      </w:r>
    </w:p>
    <w:p w14:paraId="4DCE7FF6">
      <w:r xmlns:w="http://schemas.openxmlformats.org/wordprocessingml/2006/main">
        <w:t xml:space="preserve">[212] 一般而言，抱怨本身并不构成违规。但是，针对本作品的负面宣传、诽谤、辱骂性语言以及超出抱怨范围的对抗性言论均构成违规。如果您认为抱怨内容冒犯了您，请使用 NGID 功能隐藏相关评论。</w:t>
      </w:r>
    </w:p>
    <w:p w14:paraId="195CAD1A">
      <w:r xmlns:w="http://schemas.openxmlformats.org/wordprocessingml/2006/main">
        <w:t xml:space="preserve">[213] 如果您不确定某个帖子是否违反规则，该怎么办？ †</w:t>
      </w:r>
    </w:p>
    <w:p w14:paraId="56BEC4F2">
      <w:r xmlns:w="http://schemas.openxmlformats.org/wordprocessingml/2006/main">
        <w:t xml:space="preserve">[214] 有些帖子内容含糊不清，难以判断是否违规。评论删除这类含糊不清的帖子可能会导致问题，所以请不要评论删除，而是使用 NGID 功能将评论隐藏。</w:t>
      </w:r>
    </w:p>
    <w:p w14:paraId="6CE72196">
      <w:r xmlns:w="http://schemas.openxmlformats.org/wordprocessingml/2006/main">
        <w:t xml:space="preserve">[215] 对屡犯者的处罚 †</w:t>
      </w:r>
    </w:p>
    <w:p w14:paraId="31E9C08E">
      <w:r xmlns:w="http://schemas.openxmlformats.org/wordprocessingml/2006/main">
        <w:t xml:space="preserve">[216] 屡次违反规则或发布特别恶意的帖子，管理员可酌情予以处罚，例如“禁止访问”或“限制发帖”。</w:t>
      </w:r>
    </w:p>
    <w:p w14:paraId="18EE21FD">
      <w:r xmlns:w="http://schemas.openxmlformats.org/wordprocessingml/2006/main">
        <w:t xml:space="preserve">[217] 如果您对进一步改进有任何建议，请通过 Wiki 管理公告板与我们联系。</w:t>
      </w:r>
    </w:p>
    <w:p w14:paraId="01CC4188"/>
    <w:p w14:paraId="2963CBE4">
      <w:r xmlns:w="http://schemas.openxmlformats.org/wordprocessingml/2006/main">
        <w:rPr>
          <w:b/>
        </w:rPr>
        <w:t xml:space="preserve">A079</w:t>
      </w:r>
    </w:p>
    <w:p w14:paraId="2955B877">
      <w:r xmlns:w="http://schemas.openxmlformats.org/wordprocessingml/2006/main">
        <w:t xml:space="preserve">[0] 索引：所有角色 | SSR 角色 | SR 角色 | R 角色</w:t>
      </w:r>
    </w:p>
    <w:p w14:paraId="1FA22DC7">
      <w:r xmlns:w="http://schemas.openxmlformats.org/wordprocessingml/2006/main">
        <w:t xml:space="preserve">[1] 基本信息</w:t>
      </w:r>
    </w:p>
    <w:p w14:paraId="44D8B56C">
      <w:r xmlns:w="http://schemas.openxmlformats.org/wordprocessingml/2006/main">
        <w:t xml:space="preserve">[2] 语音</w:t>
      </w:r>
    </w:p>
    <w:p w14:paraId="3F98CE87">
      <w:r xmlns:w="http://schemas.openxmlformats.org/wordprocessingml/2006/main">
        <w:t xml:space="preserve">[3] 在游戏中</w:t>
      </w:r>
    </w:p>
    <w:p w14:paraId="1C69640F">
      <w:r xmlns:w="http://schemas.openxmlformats.org/wordprocessingml/2006/main">
        <w:t xml:space="preserve">[4] 琐事</w:t>
      </w:r>
    </w:p>
    <w:p w14:paraId="61787343">
      <w:r xmlns:w="http://schemas.openxmlformats.org/wordprocessingml/2006/main">
        <w:t xml:space="preserve">[5] 官方推特账号介绍</w:t>
      </w:r>
    </w:p>
    <w:p w14:paraId="4A55B1A6">
      <w:r xmlns:w="http://schemas.openxmlformats.org/wordprocessingml/2006/main">
        <w:t xml:space="preserve">[6] 评论表单</w:t>
      </w:r>
    </w:p>
    <w:p w14:paraId="5BB964DC">
      <w:r xmlns:w="http://schemas.openxmlformats.org/wordprocessingml/2006/main">
        <w:t xml:space="preserve">[7] 基本信息 †</w:t>
      </w:r>
    </w:p>
    <w:p w14:paraId="7EF910B0">
      <w:r xmlns:w="http://schemas.openxmlformats.org/wordprocessingml/2006/main">
        <w:t xml:space="preserve">[8] 变换图像</w:t>
      </w:r>
    </w:p>
    <w:p w14:paraId="5FDEA120">
      <w:r xmlns:w="http://schemas.openxmlformats.org/wordprocessingml/2006/main">
        <w:t xml:space="preserve">[9] 简介</w:t>
      </w:r>
    </w:p>
    <w:p w14:paraId="145147BB">
      <w:r xmlns:w="http://schemas.openxmlformats.org/wordprocessingml/2006/main">
        <w:t xml:space="preserve">[10] 姓名</w:t>
      </w:r>
    </w:p>
    <w:p w14:paraId="25B076DE">
      <w:r xmlns:w="http://schemas.openxmlformats.org/wordprocessingml/2006/main">
        <w:t xml:space="preserve">[11] 击败米斯特兰将军</w:t>
      </w:r>
    </w:p>
    <w:p w14:paraId="3B87A210">
      <w:r xmlns:w="http://schemas.openxmlformats.org/wordprocessingml/2006/main">
        <w:t xml:space="preserve">[12] 真实姓名</w:t>
      </w:r>
    </w:p>
    <w:p w14:paraId="22D7D806">
      <w:r xmlns:w="http://schemas.openxmlformats.org/wordprocessingml/2006/main">
        <w:t xml:space="preserve">[13] 高圆寺凉子</w:t>
      </w:r>
    </w:p>
    <w:p w14:paraId="64C27C96">
      <w:r xmlns:w="http://schemas.openxmlformats.org/wordprocessingml/2006/main">
        <w:t xml:space="preserve">[14] 稀有度</w:t>
      </w:r>
    </w:p>
    <w:p w14:paraId="4FB7A236">
      <w:r xmlns:w="http://schemas.openxmlformats.org/wordprocessingml/2006/main">
        <w:t xml:space="preserve">[15] 普通攻击</w:t>
      </w:r>
    </w:p>
    <w:p w14:paraId="675B2160">
      <w:r xmlns:w="http://schemas.openxmlformats.org/wordprocessingml/2006/main">
        <w:t xml:space="preserve">[16] 近战攻击（物理）</w:t>
      </w:r>
    </w:p>
    <w:p w14:paraId="3B3EE042">
      <w:r xmlns:w="http://schemas.openxmlformats.org/wordprocessingml/2006/main">
        <w:t xml:space="preserve">[17] 附属派系</w:t>
      </w:r>
    </w:p>
    <w:p w14:paraId="48C0C1A1">
      <w:r xmlns:w="http://schemas.openxmlformats.org/wordprocessingml/2006/main">
        <w:t xml:space="preserve">[18] 战士（异界）</w:t>
      </w:r>
    </w:p>
    <w:p w14:paraId="6C008175">
      <w:r xmlns:w="http://schemas.openxmlformats.org/wordprocessingml/2006/main">
        <w:t xml:space="preserve">[19] 霞凉</w:t>
      </w:r>
    </w:p>
    <w:p w14:paraId="352EE9CE">
      <w:r xmlns:w="http://schemas.openxmlformats.org/wordprocessingml/2006/main">
        <w:t xml:space="preserve">[20] 插图</w:t>
      </w:r>
    </w:p>
    <w:p w14:paraId="6E3A24BB">
      <w:r xmlns:w="http://schemas.openxmlformats.org/wordprocessingml/2006/main">
        <w:t xml:space="preserve">[21] 饭团君</w:t>
      </w:r>
    </w:p>
    <w:p w14:paraId="44D1C968">
      <w:r xmlns:w="http://schemas.openxmlformats.org/wordprocessingml/2006/main">
        <w:t xml:space="preserve">[22] SD字符</w:t>
      </w:r>
    </w:p>
    <w:p w14:paraId="2B602036">
      <w:r xmlns:w="http://schemas.openxmlformats.org/wordprocessingml/2006/main">
        <w:t xml:space="preserve">[23] 风味文字</w:t>
      </w:r>
    </w:p>
    <w:p w14:paraId="469AFEE8">
      <w:r xmlns:w="http://schemas.openxmlformats.org/wordprocessingml/2006/main">
        <w:t xml:space="preserve">[24] “如果我胆子够大，我将为了这些强大的战士拔剑！” 她是一位从异世界召唤而来的女战士，也是艾斯卡莱耶的继母。她原本是邪恶组织的女将军，后来改邪归正。她的战斗服与她担任将军时的设计相同。战场上她仪态万方，但换上便服后，她却是一位充满柔情且散发着魅惑气息的女性。她对性持开放态度。她已婚。</w:t>
      </w:r>
    </w:p>
    <w:p w14:paraId="5FB609D2">
      <w:r xmlns:w="http://schemas.openxmlformats.org/wordprocessingml/2006/main">
        <w:t xml:space="preserve">[25] 如何获得</w:t>
      </w:r>
    </w:p>
    <w:p w14:paraId="64F350F5">
      <w:r xmlns:w="http://schemas.openxmlformats.org/wordprocessingml/2006/main">
        <w:t xml:space="preserve">[26] 活动“折神少女与正义的英雄”的奖励角色，可在角色兑换商店使用300个“兴奋种子”兑换。</w:t>
      </w:r>
    </w:p>
    <w:p w14:paraId="08CBBFD1">
      <w:r xmlns:w="http://schemas.openxmlformats.org/wordprocessingml/2006/main">
        <w:t xml:space="preserve">[27] 基础属性（1星）* 每增加1星+50%，5星时为1星值的3倍</w:t>
      </w:r>
    </w:p>
    <w:p w14:paraId="331AA3B5">
      <w:r xmlns:w="http://schemas.openxmlformats.org/wordprocessingml/2006/main">
        <w:t xml:space="preserve">[28] 级</w:t>
      </w:r>
    </w:p>
    <w:p w14:paraId="4825E6D0">
      <w:r xmlns:w="http://schemas.openxmlformats.org/wordprocessingml/2006/main">
        <w:t xml:space="preserve">[29] 耐力</w:t>
      </w:r>
    </w:p>
    <w:p w14:paraId="775E8601">
      <w:r xmlns:w="http://schemas.openxmlformats.org/wordprocessingml/2006/main">
        <w:t xml:space="preserve">[30] 攻击力</w:t>
      </w:r>
    </w:p>
    <w:p w14:paraId="6160380A">
      <w:r xmlns:w="http://schemas.openxmlformats.org/wordprocessingml/2006/main">
        <w:t xml:space="preserve">[31] 防御能力</w:t>
      </w:r>
    </w:p>
    <w:p w14:paraId="11AF8734">
      <w:r xmlns:w="http://schemas.openxmlformats.org/wordprocessingml/2006/main">
        <w:t xml:space="preserve">[32] 魔力</w:t>
      </w:r>
    </w:p>
    <w:p w14:paraId="317E666D">
      <w:r xmlns:w="http://schemas.openxmlformats.org/wordprocessingml/2006/main">
        <w:t xml:space="preserve">[33] 魔法抗性</w:t>
      </w:r>
    </w:p>
    <w:p w14:paraId="20D6DEC3">
      <w:r xmlns:w="http://schemas.openxmlformats.org/wordprocessingml/2006/main">
        <w:t xml:space="preserve">[34] 详细状态</w:t>
      </w:r>
    </w:p>
    <w:p w14:paraId="11A12A2B">
      <w:r xmlns:w="http://schemas.openxmlformats.org/wordprocessingml/2006/main">
        <w:t xml:space="preserve">[35] 准确性</w:t>
      </w:r>
    </w:p>
    <w:p w14:paraId="3033ECAE">
      <w:r xmlns:w="http://schemas.openxmlformats.org/wordprocessingml/2006/main">
        <w:t xml:space="preserve">[36] 回避能力</w:t>
      </w:r>
    </w:p>
    <w:p w14:paraId="61A78A91">
      <w:r xmlns:w="http://schemas.openxmlformats.org/wordprocessingml/2006/main">
        <w:t xml:space="preserve">[37] 连续命中率</w:t>
      </w:r>
    </w:p>
    <w:p w14:paraId="69A44334">
      <w:r xmlns:w="http://schemas.openxmlformats.org/wordprocessingml/2006/main">
        <w:t xml:space="preserve">[38] 反击率</w:t>
      </w:r>
    </w:p>
    <w:p w14:paraId="2319AB78">
      <w:r xmlns:w="http://schemas.openxmlformats.org/wordprocessingml/2006/main">
        <w:t xml:space="preserve">[39] 眩晕激活率</w:t>
      </w:r>
    </w:p>
    <w:p w14:paraId="6E9D7BF1">
      <w:r xmlns:w="http://schemas.openxmlformats.org/wordprocessingml/2006/main">
        <w:t xml:space="preserve">[40] 眩晕抗性</w:t>
      </w:r>
    </w:p>
    <w:p w14:paraId="425F8ABE">
      <w:r xmlns:w="http://schemas.openxmlformats.org/wordprocessingml/2006/main">
        <w:t xml:space="preserve">[41] 移动速度</w:t>
      </w:r>
    </w:p>
    <w:p w14:paraId="3BEDD0B0">
      <w:r xmlns:w="http://schemas.openxmlformats.org/wordprocessingml/2006/main">
        <w:t xml:space="preserve">[42] 部署速度</w:t>
      </w:r>
    </w:p>
    <w:p w14:paraId="76DCB900">
      <w:r xmlns:w="http://schemas.openxmlformats.org/wordprocessingml/2006/main">
        <w:t xml:space="preserve">[43] 行动速度</w:t>
      </w:r>
    </w:p>
    <w:p w14:paraId="68C6ADC3">
      <w:r xmlns:w="http://schemas.openxmlformats.org/wordprocessingml/2006/main">
        <w:t xml:space="preserve">[44] 特别收费金额</w:t>
      </w:r>
    </w:p>
    <w:p w14:paraId="6345AA4D">
      <w:r xmlns:w="http://schemas.openxmlformats.org/wordprocessingml/2006/main">
        <w:t xml:space="preserve">[45] 特殊招式</w:t>
      </w:r>
    </w:p>
    <w:p w14:paraId="1052E38C">
      <w:r xmlns:w="http://schemas.openxmlformats.org/wordprocessingml/2006/main">
        <w:t xml:space="preserve">[46] 姓名</w:t>
      </w:r>
    </w:p>
    <w:p w14:paraId="340303D2">
      <w:r xmlns:w="http://schemas.openxmlformats.org/wordprocessingml/2006/main">
        <w:t xml:space="preserve">[47] 效应</w:t>
      </w:r>
    </w:p>
    <w:p w14:paraId="5077B29C">
      <w:r xmlns:w="http://schemas.openxmlformats.org/wordprocessingml/2006/main">
        <w:t xml:space="preserve">[48] 行为性别</w:t>
      </w:r>
    </w:p>
    <w:p w14:paraId="2DFA4EA8">
      <w:r xmlns:w="http://schemas.openxmlformats.org/wordprocessingml/2006/main">
        <w:t xml:space="preserve">[49] 对所有敌人造成双倍物理伤害。自身闪避率提高20，持续30秒。</w:t>
      </w:r>
    </w:p>
    <w:p w14:paraId="41F9C871">
      <w:r xmlns:w="http://schemas.openxmlformats.org/wordprocessingml/2006/main">
        <w:t xml:space="preserve">[50] 行动性别+</w:t>
      </w:r>
    </w:p>
    <w:p w14:paraId="435C4861">
      <w:r xmlns:w="http://schemas.openxmlformats.org/wordprocessingml/2006/main">
        <w:t xml:space="preserve">[51] 对所有敌人造成 4 倍物理伤害。自身闪避率提高 20，持续 30 秒。</w:t>
      </w:r>
    </w:p>
    <w:p w14:paraId="33B93617">
      <w:r xmlns:w="http://schemas.openxmlformats.org/wordprocessingml/2006/main">
        <w:t xml:space="preserve">[52] 独特效果</w:t>
      </w:r>
    </w:p>
    <w:p w14:paraId="5C567AF8">
      <w:r xmlns:w="http://schemas.openxmlformats.org/wordprocessingml/2006/main">
        <w:t xml:space="preserve">[53] 姓名</w:t>
      </w:r>
    </w:p>
    <w:p w14:paraId="7BEA0E86">
      <w:r xmlns:w="http://schemas.openxmlformats.org/wordprocessingml/2006/main">
        <w:t xml:space="preserve">[54] 效应</w:t>
      </w:r>
    </w:p>
    <w:p w14:paraId="1B034F3C">
      <w:r xmlns:w="http://schemas.openxmlformats.org/wordprocessingml/2006/main">
        <w:t xml:space="preserve">[55] 雾化</w:t>
      </w:r>
    </w:p>
    <w:p w14:paraId="3755CE8C">
      <w:r xmlns:w="http://schemas.openxmlformats.org/wordprocessingml/2006/main">
        <w:t xml:space="preserve">[56] 弱点效果只对人类和挫败类型有效，与属性无关。</w:t>
      </w:r>
    </w:p>
    <w:p w14:paraId="11E19035">
      <w:r xmlns:w="http://schemas.openxmlformats.org/wordprocessingml/2006/main">
        <w:t xml:space="preserve">[57] 雾化+</w:t>
      </w:r>
    </w:p>
    <w:p w14:paraId="2B5BEB58">
      <w:r xmlns:w="http://schemas.openxmlformats.org/wordprocessingml/2006/main">
        <w:t xml:space="preserve">[58] 弱点效果仅对人类和暴走族有效，与属性无关。部署完成后，除自身外所有友方单位的攻击力提升25%，持续20秒。</w:t>
      </w:r>
    </w:p>
    <w:p w14:paraId="43019229">
      <w:r xmlns:w="http://schemas.openxmlformats.org/wordprocessingml/2006/main">
        <w:t xml:space="preserve">[59] 休闲服装照片</w:t>
      </w:r>
    </w:p>
    <w:p w14:paraId="0B40415A">
      <w:r xmlns:w="http://schemas.openxmlformats.org/wordprocessingml/2006/main">
        <w:t xml:space="preserve">[60] 增强图像</w:t>
      </w:r>
    </w:p>
    <w:p w14:paraId="51DD8594">
      <w:r xmlns:w="http://schemas.openxmlformats.org/wordprocessingml/2006/main">
        <w:t xml:space="preserve">[61] 语音 †</w:t>
      </w:r>
    </w:p>
    <w:p w14:paraId="19BB1ECF">
      <w:r xmlns:w="http://schemas.openxmlformats.org/wordprocessingml/2006/main">
        <w:t xml:space="preserve">[62] 点击打开行列表</w:t>
      </w:r>
    </w:p>
    <w:p w14:paraId="251A9048">
      <w:r xmlns:w="http://schemas.openxmlformats.org/wordprocessingml/2006/main">
        <w:t xml:space="preserve">[63] 加入</w:t>
      </w:r>
    </w:p>
    <w:p w14:paraId="54C77933">
      <w:r xmlns:w="http://schemas.openxmlformats.org/wordprocessingml/2006/main">
        <w:t xml:space="preserve">[64] 对话 1（转换后）</w:t>
      </w:r>
    </w:p>
    <w:p w14:paraId="22BB11B2">
      <w:r xmlns:w="http://schemas.openxmlformats.org/wordprocessingml/2006/main">
        <w:t xml:space="preserve">[65] 对话 2（转换后）</w:t>
      </w:r>
    </w:p>
    <w:p w14:paraId="3E3214F6">
      <w:r xmlns:w="http://schemas.openxmlformats.org/wordprocessingml/2006/main">
        <w:t xml:space="preserve">[66] 对话 3（转换后）</w:t>
      </w:r>
    </w:p>
    <w:p w14:paraId="194A60E7">
      <w:r xmlns:w="http://schemas.openxmlformats.org/wordprocessingml/2006/main">
        <w:t xml:space="preserve">[67] 对话 4（转换后）</w:t>
      </w:r>
    </w:p>
    <w:p w14:paraId="5516862B">
      <w:r xmlns:w="http://schemas.openxmlformats.org/wordprocessingml/2006/main">
        <w:t xml:space="preserve">[68] 空闲 1（转换后）</w:t>
      </w:r>
    </w:p>
    <w:p w14:paraId="0A2C78E7">
      <w:r xmlns:w="http://schemas.openxmlformats.org/wordprocessingml/2006/main">
        <w:t xml:space="preserve">[69] 空闲 2（转换后）</w:t>
      </w:r>
    </w:p>
    <w:p w14:paraId="6E523260">
      <w:r xmlns:w="http://schemas.openxmlformats.org/wordprocessingml/2006/main">
        <w:t xml:space="preserve">[70] 对话 1（转变前）</w:t>
      </w:r>
    </w:p>
    <w:p w14:paraId="3658E2EC">
      <w:r xmlns:w="http://schemas.openxmlformats.org/wordprocessingml/2006/main">
        <w:t xml:space="preserve">[71] 对话 2（转变前）</w:t>
      </w:r>
    </w:p>
    <w:p w14:paraId="7EEF4813">
      <w:r xmlns:w="http://schemas.openxmlformats.org/wordprocessingml/2006/main">
        <w:t xml:space="preserve">[72] 对话 3（转变前）</w:t>
      </w:r>
    </w:p>
    <w:p w14:paraId="4972DFD2">
      <w:r xmlns:w="http://schemas.openxmlformats.org/wordprocessingml/2006/main">
        <w:t xml:space="preserve">[73] 对话 4（转变前）</w:t>
      </w:r>
    </w:p>
    <w:p w14:paraId="12330085">
      <w:r xmlns:w="http://schemas.openxmlformats.org/wordprocessingml/2006/main">
        <w:t xml:space="preserve">[74] 空闲 1（转换前）</w:t>
      </w:r>
    </w:p>
    <w:p w14:paraId="0BA900D6">
      <w:r xmlns:w="http://schemas.openxmlformats.org/wordprocessingml/2006/main">
        <w:t xml:space="preserve">[75] 空闲 2（转换前）</w:t>
      </w:r>
    </w:p>
    <w:p w14:paraId="3704EB9E">
      <w:r xmlns:w="http://schemas.openxmlformats.org/wordprocessingml/2006/main">
        <w:t xml:space="preserve">[76] 升级 1</w:t>
      </w:r>
    </w:p>
    <w:p w14:paraId="5E88AFBB">
      <w:r xmlns:w="http://schemas.openxmlformats.org/wordprocessingml/2006/main">
        <w:t xml:space="preserve">[77] 升级 2</w:t>
      </w:r>
    </w:p>
    <w:p w14:paraId="37A8618A">
      <w:r xmlns:w="http://schemas.openxmlformats.org/wordprocessingml/2006/main">
        <w:t xml:space="preserve">[78] 升级 3</w:t>
      </w:r>
    </w:p>
    <w:p w14:paraId="5E7D73E1">
      <w:r xmlns:w="http://schemas.openxmlformats.org/wordprocessingml/2006/main">
        <w:t xml:space="preserve">[79] 捕获</w:t>
      </w:r>
    </w:p>
    <w:p w14:paraId="5D2463E9">
      <w:r xmlns:w="http://schemas.openxmlformats.org/wordprocessingml/2006/main">
        <w:t xml:space="preserve">[80] 战斗开始 1</w:t>
      </w:r>
    </w:p>
    <w:p w14:paraId="3416D268">
      <w:r xmlns:w="http://schemas.openxmlformats.org/wordprocessingml/2006/main">
        <w:t xml:space="preserve">[81] 战斗开始 2</w:t>
      </w:r>
    </w:p>
    <w:p w14:paraId="241084FA">
      <w:r xmlns:w="http://schemas.openxmlformats.org/wordprocessingml/2006/main">
        <w:t xml:space="preserve">[82] 战斗参与 1</w:t>
      </w:r>
    </w:p>
    <w:p w14:paraId="7AAFF8B2">
      <w:r xmlns:w="http://schemas.openxmlformats.org/wordprocessingml/2006/main">
        <w:t xml:space="preserve">[83] 战斗参与 2</w:t>
      </w:r>
    </w:p>
    <w:p w14:paraId="1AA32C55">
      <w:r xmlns:w="http://schemas.openxmlformats.org/wordprocessingml/2006/main">
        <w:t xml:space="preserve">[84] 战斗胜利 1</w:t>
      </w:r>
    </w:p>
    <w:p w14:paraId="33A179CA">
      <w:r xmlns:w="http://schemas.openxmlformats.org/wordprocessingml/2006/main">
        <w:t xml:space="preserve">[85] 战斗胜利 2</w:t>
      </w:r>
    </w:p>
    <w:p w14:paraId="1946E0CF">
      <w:r xmlns:w="http://schemas.openxmlformats.org/wordprocessingml/2006/main">
        <w:t xml:space="preserve">[86] 普通攻击 1</w:t>
      </w:r>
    </w:p>
    <w:p w14:paraId="12197FC6">
      <w:r xmlns:w="http://schemas.openxmlformats.org/wordprocessingml/2006/main">
        <w:t xml:space="preserve">[87] 普通攻击 2</w:t>
      </w:r>
    </w:p>
    <w:p w14:paraId="594AB32E">
      <w:r xmlns:w="http://schemas.openxmlformats.org/wordprocessingml/2006/main">
        <w:t xml:space="preserve">[88] 普通攻击 3</w:t>
      </w:r>
    </w:p>
    <w:p w14:paraId="6BA27E60">
      <w:r xmlns:w="http://schemas.openxmlformats.org/wordprocessingml/2006/main">
        <w:t xml:space="preserve">[89] 独特效果激活 1</w:t>
      </w:r>
    </w:p>
    <w:p w14:paraId="58C3F245">
      <w:r xmlns:w="http://schemas.openxmlformats.org/wordprocessingml/2006/main">
        <w:t xml:space="preserve">[90] 独特效果激活 2</w:t>
      </w:r>
    </w:p>
    <w:p w14:paraId="3009E537">
      <w:r xmlns:w="http://schemas.openxmlformats.org/wordprocessingml/2006/main">
        <w:t xml:space="preserve">[91] 独特效果激活 3</w:t>
      </w:r>
    </w:p>
    <w:p w14:paraId="53F3214A">
      <w:r xmlns:w="http://schemas.openxmlformats.org/wordprocessingml/2006/main">
        <w:t xml:space="preserve">[92] 特殊招式 1</w:t>
      </w:r>
    </w:p>
    <w:p w14:paraId="35A51C52">
      <w:r xmlns:w="http://schemas.openxmlformats.org/wordprocessingml/2006/main">
        <w:t xml:space="preserve">[93] 特殊招式 2</w:t>
      </w:r>
    </w:p>
    <w:p w14:paraId="2DA95EB1">
      <w:r xmlns:w="http://schemas.openxmlformats.org/wordprocessingml/2006/main">
        <w:t xml:space="preserve">[94] 受到的伤害：1</w:t>
      </w:r>
    </w:p>
    <w:p w14:paraId="40E974FB">
      <w:r xmlns:w="http://schemas.openxmlformats.org/wordprocessingml/2006/main">
        <w:t xml:space="preserve">[95] 受到的伤害：2</w:t>
      </w:r>
    </w:p>
    <w:p w14:paraId="628AF5E1">
      <w:r xmlns:w="http://schemas.openxmlformats.org/wordprocessingml/2006/main">
        <w:t xml:space="preserve">[96] 受到的伤害：3</w:t>
      </w:r>
    </w:p>
    <w:p w14:paraId="1526750D">
      <w:r xmlns:w="http://schemas.openxmlformats.org/wordprocessingml/2006/main">
        <w:t xml:space="preserve">[97] 撤回</w:t>
      </w:r>
    </w:p>
    <w:p w14:paraId="72B2BDA8">
      <w:r xmlns:w="http://schemas.openxmlformats.org/wordprocessingml/2006/main">
        <w:t xml:space="preserve">[98] 项目用途 1</w:t>
      </w:r>
    </w:p>
    <w:p w14:paraId="68A3FF19">
      <w:r xmlns:w="http://schemas.openxmlformats.org/wordprocessingml/2006/main">
        <w:t xml:space="preserve">[99] 物品用途 2</w:t>
      </w:r>
    </w:p>
    <w:p w14:paraId="4E500D04">
      <w:r xmlns:w="http://schemas.openxmlformats.org/wordprocessingml/2006/main">
        <w:t xml:space="preserve">[100] 在游戏中 †</w:t>
      </w:r>
    </w:p>
    <w:p w14:paraId="75FC1716">
      <w:r xmlns:w="http://schemas.openxmlformats.org/wordprocessingml/2006/main">
        <w:t xml:space="preserve">[101] 该角色于2021年11月17日作为免费SR角色加入活动“封神少女与正义的盟友”。该活动之后未曾复刻，并于2023年在兑换商店永久开放兑换。与活动期间一样，该角色只能使用觉醒之种强化至☆3。</w:t>
      </w:r>
    </w:p>
    <w:p w14:paraId="4E4A7837">
      <w:r xmlns:w="http://schemas.openxmlformats.org/wordprocessingml/2006/main">
        <w:t xml:space="preserve">[102] 这是一款专门用来刷弱小敌人的攻击型角色，攻击力较低，但攻击速度很快，拥有范围攻击的特殊技能，以及针对芙曼和弗鲁斯特型怪物的特殊攻击。在SR级角色中，它的耐力略高于平均水平。然而，升到☆3后，它的耐力甚至低于最低的☆5 R级角色。它的攻击力仅与R级角色相仿，火力也只有☆3 R级角色的水平，即使投入大量资源升到☆5，也只能达到☆5 R级角色的水平，所以要提前做好心理准备。它的各项参数与神圣骑士卡佩拉相似，但后者拥有单体特殊技能和场地增益效果。“弱点效果无视属性”意味着造成的伤害会乘以1.2。芙曼型怪物在游戏初期容易造成超时，因此可以说它对新手比较友好。对付暴击型中级首领的特殊攻击效果可靠，在主线任务后期暴击型怪物出现频率较高的情况下，该攻击会更加实用。此外，她3星的行动速度也是一大优势。对于新手玩家来说，将她升到☆3星就足以让她成为一支强大的队伍。虽然她的特殊技能包含回避率提升，但由于计算公式的限制，除非敌人的命中率降至0，否则不要指望她能多次闪避。可以将其视为一项额外功能。</w:t>
      </w:r>
    </w:p>
    <w:p w14:paraId="20B2B760">
      <w:r xmlns:w="http://schemas.openxmlformats.org/wordprocessingml/2006/main">
        <w:t xml:space="preserve">[103] 琐事 †</w:t>
      </w:r>
    </w:p>
    <w:p w14:paraId="326A1CEB">
      <w:r xmlns:w="http://schemas.openxmlformats.org/wordprocessingml/2006/main">
        <w:t xml:space="preserve">[104] 在重启版中，故事背景发生了变化，她和她的丈夫是被迪拉斯特入侵的星球上的居民，她的丈夫在与迪拉斯特的战斗中丧生（据推测是由加拉兹造成的），她被洗脑并植入了虚假的记忆，即她从一开始就和她的丈夫一起是迪拉斯特的成员。</w:t>
      </w:r>
    </w:p>
    <w:p w14:paraId="025A2B1B">
      <w:r xmlns:w="http://schemas.openxmlformats.org/wordprocessingml/2006/main">
        <w:t xml:space="preserve">[105] 为了在地球被入侵期间隐匿行踪，她化名“桐谷凉子”，住在沙由香和京平家附近，成了彼此的邻居，却对彼此的真实身份一无所知。除了衣着之外，她外貌上的唯一区别就是刘海的分缝方式，但她的真实身份一直是个秘密，直到她自己揭晓为止。</w:t>
      </w:r>
    </w:p>
    <w:p w14:paraId="1F2CA2CA">
      <w:r xmlns:w="http://schemas.openxmlformats.org/wordprocessingml/2006/main">
        <w:t xml:space="preserve">[106] 在《超高校级战争》中，她使用了高円寺这个姓氏，因此推测在本作中，如同重启版新增的真结局和完全胜利结局一样，她已经与沙由香的父亲高円寺弦太郎再婚。根据原作剧情的发展，她也有可能最终与主角恭平在一起。</w:t>
      </w:r>
    </w:p>
    <w:p w14:paraId="3CC2640B">
      <w:r xmlns:w="http://schemas.openxmlformats.org/wordprocessingml/2006/main">
        <w:t xml:space="preserve">[107] 虽然他们是外星人，但他们与人类的唯一区别是他们的骨骼非常相似，但他们的内部器官形状不同，内部器官的位置也相反（南方基因），而且他们可以通过挥舞剑产生冲击波（念力？）。</w:t>
      </w:r>
    </w:p>
    <w:p w14:paraId="71E21191">
      <w:r xmlns:w="http://schemas.openxmlformats.org/wordprocessingml/2006/main">
        <w:t xml:space="preserve">[108] 身高170cm / 体重57kg / 三围：B92・W65・H88</w:t>
      </w:r>
    </w:p>
    <w:p w14:paraId="0479B33C">
      <w:r xmlns:w="http://schemas.openxmlformats.org/wordprocessingml/2006/main">
        <w:t xml:space="preserve">[109] 官方推特账号简介 †</w:t>
      </w:r>
    </w:p>
    <w:p w14:paraId="69371CE1">
      <w:r xmlns:w="http://schemas.openxmlformats.org/wordprocessingml/2006/main">
        <w:t xml:space="preserve">[110] 人物介绍</w:t>
      </w:r>
    </w:p>
    <w:p w14:paraId="1CE2DB41">
      <w:r xmlns:w="http://schemas.openxmlformats.org/wordprocessingml/2006/main">
        <w:t xml:space="preserve">[111] 评论表 †</w:t>
      </w:r>
    </w:p>
    <w:p w14:paraId="0C82B845">
      <w:r xmlns:w="http://schemas.openxmlformats.org/wordprocessingml/2006/main">
        <w:t xml:space="preserve">[112] 点击打开历史日志列表</w:t>
      </w:r>
    </w:p>
    <w:p w14:paraId="28B0CCAB">
      <w:r xmlns:w="http://schemas.openxmlformats.org/wordprocessingml/2006/main">
        <w:t xml:space="preserve">[113] 末尾的数字越小，日志越旧。</w:t>
      </w:r>
    </w:p>
    <w:p w14:paraId="488470B0">
      <w:r xmlns:w="http://schemas.openxmlformats.org/wordprocessingml/2006/main">
        <w:t xml:space="preserve">[114]“评论/击败米斯特雷内将军/”没有子页面。</w:t>
      </w:r>
    </w:p>
    <w:p w14:paraId="2D35F25E">
      <w:r xmlns:w="http://schemas.openxmlformats.org/wordprocessingml/2006/main">
        <w:t xml:space="preserve">[115] 3s组采取了截然相反的做法。——[C.mLXc.WoYI] 2021-11-18 (周四) 09:24:35</w:t>
      </w:r>
    </w:p>
    <w:p w14:paraId="445C6D19">
      <w:r xmlns:w="http://schemas.openxmlformats.org/wordprocessingml/2006/main">
        <w:t xml:space="preserve">[116] 她的眩晕值较低，而且特殊攻击是范围攻击，所以我认为她的定位与卡佩拉截然不同，但她对付中级boss弗鲁斯特的特殊攻击是她的标志性特征，而她的基础表现则比较平庸。——[Mtoag44SDDM] 2022-01-16 (周日) 19:35:52</w:t>
      </w:r>
    </w:p>
    <w:p w14:paraId="0FBCC62C">
      <w:r xmlns:w="http://schemas.openxmlformats.org/wordprocessingml/2006/main">
        <w:t xml:space="preserve">[117] 补充。看到你输了，我笑出声了哈哈。你和兰斯真是绝配——[atLQqhFrC9Y] 2021-11-17 (周三) 22:51:38</w:t>
      </w:r>
    </w:p>
    <w:p w14:paraId="791EAA3F">
      <w:r xmlns:w="http://schemas.openxmlformats.org/wordprocessingml/2006/main">
        <w:t xml:space="preserve">[118] 所以你只能从活动中获得最多 3 个强化道具。我希望周年庆的时候能增加到 5 个。——[QSTZegJjl8A] 2021-11-18 (周四) 09:07:58</w:t>
      </w:r>
    </w:p>
    <w:p w14:paraId="1465F598">
      <w:r xmlns:w="http://schemas.openxmlformats.org/wordprocessingml/2006/main">
        <w:t xml:space="preserve">[119] 有点令人失望的是，故事并没有充分利用她“前寡妇”这个独特的身份。即使她并不讨喜，她也相当强势。我原本以为她会在一段纯粹的爱情性爱场景中（这算是纯粹的爱情吗？）说出类似“对不起，亲爱的……我已经对这根鸡巴上瘾了……”这样的话。——[.1syNSm7/dA] 2021-11-19 (周五) 12:32:08</w:t>
      </w:r>
    </w:p>
    <w:p w14:paraId="6ECCF369">
      <w:r xmlns:w="http://schemas.openxmlformats.org/wordprocessingml/2006/main">
        <w:t xml:space="preserve">[120] 现在我无法用其他方式看待这件事了…… -- [egp0pxLuLbU] 2021-11-24 (周三) 00:40:13</w:t>
      </w:r>
    </w:p>
    <w:p w14:paraId="74DC7A50">
      <w:r xmlns:w="http://schemas.openxmlformats.org/wordprocessingml/2006/main">
        <w:t xml:space="preserve">[121] “我的食材永远不会用完”——[3sq/zJgNjIs] 2021-12-02 (周四) 03:17:59</w:t>
      </w:r>
    </w:p>
    <w:p w14:paraId="3AB99F9F">
      <w:r xmlns:w="http://schemas.openxmlformats.org/wordprocessingml/2006/main">
        <w:t xml:space="preserve">[122] 相反，她的肚子看起来有点胀气——[7hxGH5y1zCA] 2021-12-20 (星期一) 11:28:11</w:t>
      </w:r>
    </w:p>
    <w:p w14:paraId="58ACAA1A">
      <w:r xmlns:w="http://schemas.openxmlformats.org/wordprocessingml/2006/main">
        <w:t xml:space="preserve">[123] 不... -- [egp0pxLuLbU] 2022-03-05 (周六) 02:27:43</w:t>
      </w:r>
    </w:p>
    <w:p w14:paraId="3E7992D4">
      <w:r xmlns:w="http://schemas.openxmlformats.org/wordprocessingml/2006/main">
        <w:t xml:space="preserve">[124] 我考虑过很多次要给它五星好评……但我最终还是放弃了…… -- [qfxzzgKMsW.] 2022-09-24 (周六) 16:22:46</w:t>
      </w:r>
    </w:p>
    <w:p w14:paraId="745CA921">
      <w:r xmlns:w="http://schemas.openxmlformats.org/wordprocessingml/2006/main">
        <w:t xml:space="preserve">[125] 对凉子来说，这确实是个不错的结局，但我有点失望，因为我原本希望她以米斯特莱恩的身份被打败。我希望看到H作为一位变身女主角！——[tETs1fCpb3Y] 2022-11-15 (周二) 23:24:05</w:t>
      </w:r>
    </w:p>
    <w:p w14:paraId="2D67D74A">
      <w:r xmlns:w="http://schemas.openxmlformats.org/wordprocessingml/2006/main">
        <w:t xml:space="preserve">[126] 我想知道什么时候会重新发布 -- [jbSnyDpFUI.] 2022-12-13 (周二) 19:11:03</w:t>
      </w:r>
    </w:p>
    <w:p w14:paraId="2CA42598">
      <w:r xmlns:w="http://schemas.openxmlformats.org/wordprocessingml/2006/main">
        <w:t xml:space="preserve">[127] 我原以为可以兑换最多 1300，但似乎也限制在 700 以内 -- [l.0/HtEvEps] 2023-06-21 (周三) 00:15:40</w:t>
      </w:r>
    </w:p>
    <w:p w14:paraId="1ADE2A42">
      <w:r xmlns:w="http://schemas.openxmlformats.org/wordprocessingml/2006/main">
        <w:t xml:space="preserve">[128] 口交 -- [AKbqPAxwNQ.] 2023-12-17 (周日) 16:18:05</w:t>
      </w:r>
    </w:p>
    <w:p w14:paraId="3BEDD905">
      <w:r xmlns:w="http://schemas.openxmlformats.org/wordprocessingml/2006/main">
        <w:t xml:space="preserve">[129] ←使用棋盘前请务必阅读规则。</w:t>
      </w:r>
    </w:p>
    <w:p w14:paraId="1BBB6762">
      <w:r xmlns:w="http://schemas.openxmlformats.org/wordprocessingml/2006/main">
        <w:t xml:space="preserve">[130] 关于规则 †</w:t>
      </w:r>
    </w:p>
    <w:p w14:paraId="485F58C3">
      <w:r xmlns:w="http://schemas.openxmlformats.org/wordprocessingml/2006/main">
        <w:t xml:space="preserve">[131] 请不要抱怨或批评页面编辑者。如果您对其他人的编辑有意见，请通过“提供替代方案”或“自行编辑”的方式进行建设性沟通。</w:t>
      </w:r>
    </w:p>
    <w:p w14:paraId="12E76B18">
      <w:r xmlns:w="http://schemas.openxmlformats.org/wordprocessingml/2006/main">
        <w:t xml:space="preserve">[132] 不要发布个人网站或其他禁止未经授权链接的网站的网址。</w:t>
      </w:r>
    </w:p>
    <w:p w14:paraId="049EB940">
      <w:r xmlns:w="http://schemas.openxmlformats.org/wordprocessingml/2006/main">
        <w:t xml:space="preserve">[133] 关于违反规则的帖子 †</w:t>
      </w:r>
    </w:p>
    <w:p w14:paraId="263C3BDD">
      <w:r xmlns:w="http://schemas.openxmlformats.org/wordprocessingml/2006/main">
        <w:t xml:space="preserve">[134] 禁止发布以下类型的帖子，因为它们容易造成干扰。</w:t>
      </w:r>
    </w:p>
    <w:p w14:paraId="03557CC7">
      <w:r xmlns:w="http://schemas.openxmlformats.org/wordprocessingml/2006/main">
        <w:t xml:space="preserve">[135]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B94FC0E">
      <w:r xmlns:w="http://schemas.openxmlformats.org/wordprocessingml/2006/main">
        <w:t xml:space="preserve">[136] 其他包括使用此维基的人、官方管理员、艺术家、配音演员、现实生活中的个人以及 Twitter 用户等团体。</w:t>
      </w:r>
    </w:p>
    <w:p w14:paraId="36AD6353">
      <w:r xmlns:w="http://schemas.openxmlformats.org/wordprocessingml/2006/main">
        <w:t xml:space="preserve">[137] 关于向管理层提交的帖子，我们容忍可以解释为用户反馈的评论，例如“我希望他们改进这一点”、“我希望他们尽快修复错误”和“维护时间太长了”，但我们不容忍使用辱骂性语言贬低管理层。</w:t>
      </w:r>
    </w:p>
    <w:p w14:paraId="29597B6F">
      <w:r xmlns:w="http://schemas.openxmlformats.org/wordprocessingml/2006/main">
        <w:t xml:space="preserve">[138] 将讨论和意见交流视为“诽谤或对抗他人”是错误的。然而，在讨论或意见交流中使用辱骂性语言、贬低他人、挑衅他人或在缺乏明确证据的情况下发表言论是违法的。说话时务必注意自己的言辞。</w:t>
      </w:r>
    </w:p>
    <w:p w14:paraId="70A3C336">
      <w:r xmlns:w="http://schemas.openxmlformats.org/wordprocessingml/2006/main">
        <w:t xml:space="preserve">[139] 攻击性评论包括使用“做这个”或“做那个”等强硬命令、“使用粗俗语言”、“采取居高临下的态度”或“挑衅”。</w:t>
      </w:r>
    </w:p>
    <w:p w14:paraId="62317558">
      <w:r xmlns:w="http://schemas.openxmlformats.org/wordprocessingml/2006/main">
        <w:t xml:space="preserve">[140] 禁止发布冒犯现有玩家的帖子，例如“还有人玩这个游戏吗？”或“这游戏已经凉了”。这并不意味着您完全不能发表任何负面言论，而是指那些超出单纯负面评价范围，构成诽谤或诋毁的帖子将被禁止发布。</w:t>
      </w:r>
    </w:p>
    <w:p w14:paraId="26592584">
      <w:r xmlns:w="http://schemas.openxmlformats.org/wordprocessingml/2006/main">
        <w:t xml:space="preserve">[141] 公开羞辱，即公开他人的游戏内名称或UID。</w:t>
      </w:r>
    </w:p>
    <w:p w14:paraId="10B11967">
      <w:r xmlns:w="http://schemas.openxmlformats.org/wordprocessingml/2006/main">
        <w:t xml:space="preserve">[142] 但是，分享有助于游戏攻略的信息和视频是允许的。</w:t>
      </w:r>
    </w:p>
    <w:p w14:paraId="710C2F2B">
      <w:r xmlns:w="http://schemas.openxmlformats.org/wordprocessingml/2006/main">
        <w:t xml:space="preserve">[143] 参考其他应用程序</w:t>
      </w:r>
    </w:p>
    <w:p w14:paraId="0A74A57E">
      <w:r xmlns:w="http://schemas.openxmlformats.org/wordprocessingml/2006/main">
        <w:t xml:space="preserve">[144] 在多个论坛上多次发帖</w:t>
      </w:r>
    </w:p>
    <w:p w14:paraId="36890C5B">
      <w:r xmlns:w="http://schemas.openxmlformats.org/wordprocessingml/2006/main">
        <w:t xml:space="preserve">[145] 写一串没有意义的字符</w:t>
      </w:r>
    </w:p>
    <w:p w14:paraId="3FD3A76B">
      <w:r xmlns:w="http://schemas.openxmlformats.org/wordprocessingml/2006/main">
        <w:t xml:space="preserve">[146] 关于作弊和利用漏洞的帖子</w:t>
      </w:r>
    </w:p>
    <w:p w14:paraId="2D54409A">
      <w:r xmlns:w="http://schemas.openxmlformats.org/wordprocessingml/2006/main">
        <w:t xml:space="preserve">[147] 最好的办法是忽略违反规则的帖子。上钩或反驳只会让事情变得更糟。</w:t>
      </w:r>
    </w:p>
    <w:p w14:paraId="02406329">
      <w:r xmlns:w="http://schemas.openxmlformats.org/wordprocessingml/2006/main">
        <w:t xml:space="preserve">[148] *在上述规则中，“诽谤”指的是在没有客观证据的情况下诋毁和贬低他人。将所有批评性文章都归为“诽谤”是不正确的，所以请务必谨慎。</w:t>
      </w:r>
    </w:p>
    <w:p w14:paraId="61F24DDE">
      <w:r xmlns:w="http://schemas.openxmlformats.org/wordprocessingml/2006/main">
        <w:t xml:space="preserve">[149] 关于修改和删除发帖日志 †</w:t>
      </w:r>
    </w:p>
    <w:p w14:paraId="67163964">
      <w:r xmlns:w="http://schemas.openxmlformats.org/wordprocessingml/2006/main">
        <w:t xml:space="preserve">[150] 但是，允许更正印刷错误、遗漏和字体颜色。（他人出于善意所做的更正也允许。）</w:t>
      </w:r>
    </w:p>
    <w:p w14:paraId="4F0F09DF">
      <w:r xmlns:w="http://schemas.openxmlformats.org/wordprocessingml/2006/main">
        <w:t xml:space="preserve">[151] 作为例外情况，您可以删除自己的帖子，但事后必须向管理员报告。此外，删除时，请将整个评论替换为以下文本，而不是完全删除：&amp;color(#ff0000){''发帖人已删除''};</w:t>
      </w:r>
    </w:p>
    <w:p w14:paraId="6CB35524">
      <w:r xmlns:w="http://schemas.openxmlformats.org/wordprocessingml/2006/main">
        <w:t xml:space="preserve">[152] 关于评论违反规则的帖子 †</w:t>
      </w:r>
    </w:p>
    <w:p w14:paraId="3C9C6838">
      <w:r xmlns:w="http://schemas.openxmlformats.org/wordprocessingml/2006/main">
        <w:t xml:space="preserve">[153] 您可以自行注释掉上述任何违反规则的评论，无需管理员许可。但是，注释掉评论后，请务必在“违规举报公告板”上进行举报。举报时请使用“违规举报公告板”上的模板。</w:t>
      </w:r>
    </w:p>
    <w:p w14:paraId="642E95D3">
      <w:r xmlns:w="http://schemas.openxmlformats.org/wordprocessingml/2006/main">
        <w:t xml:space="preserve">[154] 未经 CO 举报公告板举报而被删除的帖子将被恢复，而删除帖子的人将受到处罚。</w:t>
      </w:r>
    </w:p>
    <w:p w14:paraId="08F19FCD">
      <w:r xmlns:w="http://schemas.openxmlformats.org/wordprocessingml/2006/main">
        <w:t xml:space="preserve">[155] 如果您反复向 CO 举报公告板举报不违反规则的帖子，我们将认为您是自私的，并将对您实施发帖和编辑限制。</w:t>
      </w:r>
    </w:p>
    <w:p w14:paraId="357F8D36">
      <w:r xmlns:w="http://schemas.openxmlformats.org/wordprocessingml/2006/main">
        <w:t xml:space="preserve">[156] 管理员可酌情恢复 CO 报告公告板上不违反规则的报告。</w:t>
      </w:r>
    </w:p>
    <w:p w14:paraId="0BE9B933">
      <w:r xmlns:w="http://schemas.openxmlformats.org/wordprocessingml/2006/main">
        <w:t xml:space="preserve">[157] 我想再次重申我的请求：请不要评论那些没有违反规则的评论。（例如，诸如“虽然没有违反规则，但对任何看到的人来说都明显是垃圾信息”、“恶作剧”或“评论整个帖子”之类的主观判断。）</w:t>
      </w:r>
    </w:p>
    <w:p w14:paraId="0EC61B76">
      <w:r xmlns:w="http://schemas.openxmlformats.org/wordprocessingml/2006/main">
        <w:t xml:space="preserve">[158] 关于不违反规则但“冒犯性”的帖子 †</w:t>
      </w:r>
    </w:p>
    <w:p w14:paraId="280F1AB0">
      <w:r xmlns:w="http://schemas.openxmlformats.org/wordprocessingml/2006/main">
        <w:t xml:space="preserve">[159] 即使帖子内容具有冒犯性，除非违反版规，否则不会被删除。由于每个人对冒犯性的接受程度不同，请使用 NGID 功能隐藏评论，而不是争论或恶意挑衅。</w:t>
      </w:r>
    </w:p>
    <w:p w14:paraId="3C58F560">
      <w:r xmlns:w="http://schemas.openxmlformats.org/wordprocessingml/2006/main">
        <w:t xml:space="preserve">[160] 挑衅难道不是一种违规行为吗？†</w:t>
      </w:r>
    </w:p>
    <w:p w14:paraId="43413A73">
      <w:r xmlns:w="http://schemas.openxmlformats.org/wordprocessingml/2006/main">
        <w:t xml:space="preserve">[161] 每个人对“煽动性言论”的定义都大相径庭，因此我们不认为这是违规行为。如果您认为某条评论具有煽动性，请使用 NGID 功能将其隐藏。</w:t>
      </w:r>
    </w:p>
    <w:p w14:paraId="4DE6240D">
      <w:r xmlns:w="http://schemas.openxmlformats.org/wordprocessingml/2006/main">
        <w:t xml:space="preserve">[162] 抱怨难道不算违法吗？†</w:t>
      </w:r>
    </w:p>
    <w:p w14:paraId="5693E403">
      <w:r xmlns:w="http://schemas.openxmlformats.org/wordprocessingml/2006/main">
        <w:t xml:space="preserve">[163] 一般而言，抱怨本身并不构成违规。但是，针对本作品的负面宣传、诽谤、辱骂性语言以及超出抱怨范围的对抗性言论均构成违规。如果您认为抱怨内容冒犯了您，请使用 NGID 功能隐藏相关评论。</w:t>
      </w:r>
    </w:p>
    <w:p w14:paraId="43A63C6D">
      <w:r xmlns:w="http://schemas.openxmlformats.org/wordprocessingml/2006/main">
        <w:t xml:space="preserve">[164] 如果您不确定某个帖子是否违反规则，该怎么办？ †</w:t>
      </w:r>
    </w:p>
    <w:p w14:paraId="336ECD71">
      <w:r xmlns:w="http://schemas.openxmlformats.org/wordprocessingml/2006/main">
        <w:t xml:space="preserve">[165] 有些帖子内容含糊不清，难以判断是否违规。评论删除这类含糊不清的帖子可能会导致问题，所以请不要评论删除，而是使用 NGID 功能将评论隐藏起来。</w:t>
      </w:r>
    </w:p>
    <w:p w14:paraId="14D921E6">
      <w:r xmlns:w="http://schemas.openxmlformats.org/wordprocessingml/2006/main">
        <w:t xml:space="preserve">[166] 对屡犯者的处罚 †</w:t>
      </w:r>
    </w:p>
    <w:p w14:paraId="06FC6EB3">
      <w:r xmlns:w="http://schemas.openxmlformats.org/wordprocessingml/2006/main">
        <w:t xml:space="preserve">[167] 屡次违反规则或发布特别恶意的帖子，管理员可酌情予以处罚，例如“禁止访问”或“限制发帖”。</w:t>
      </w:r>
    </w:p>
    <w:p w14:paraId="19F11FE9">
      <w:r xmlns:w="http://schemas.openxmlformats.org/wordprocessingml/2006/main">
        <w:t xml:space="preserve">[168] 如果您对进一步改进有任何建议，请通过 Wiki 管理公告板与我们联系。</w:t>
      </w:r>
    </w:p>
    <w:p w14:paraId="45E5AD2E"/>
    <w:p w14:paraId="32E941CE">
      <w:r xmlns:w="http://schemas.openxmlformats.org/wordprocessingml/2006/main">
        <w:rPr>
          <w:b/>
        </w:rPr>
        <w:t xml:space="preserve">A080</w:t>
      </w:r>
    </w:p>
    <w:p w14:paraId="02D0F5FC">
      <w:r xmlns:w="http://schemas.openxmlformats.org/wordprocessingml/2006/main">
        <w:t xml:space="preserve">[0] 索引：所有角色 | SSR 角色 | SR 角色 | R 角色</w:t>
      </w:r>
    </w:p>
    <w:p w14:paraId="76298DEF">
      <w:r xmlns:w="http://schemas.openxmlformats.org/wordprocessingml/2006/main">
        <w:t xml:space="preserve">[1] 基本信息</w:t>
      </w:r>
    </w:p>
    <w:p w14:paraId="19B5412F">
      <w:r xmlns:w="http://schemas.openxmlformats.org/wordprocessingml/2006/main">
        <w:t xml:space="preserve">[2] 内容适用性简易评估</w:t>
      </w:r>
    </w:p>
    <w:p w14:paraId="725F7F6B">
      <w:r xmlns:w="http://schemas.openxmlformats.org/wordprocessingml/2006/main">
        <w:t xml:space="preserve">[3] 其他版本及相关角色</w:t>
      </w:r>
    </w:p>
    <w:p w14:paraId="43CFE0FF">
      <w:r xmlns:w="http://schemas.openxmlformats.org/wordprocessingml/2006/main">
        <w:t xml:space="preserve">[4] 琐事</w:t>
      </w:r>
    </w:p>
    <w:p w14:paraId="6B838C00">
      <w:r xmlns:w="http://schemas.openxmlformats.org/wordprocessingml/2006/main">
        <w:t xml:space="preserve">[5] 官方推特账号介绍</w:t>
      </w:r>
    </w:p>
    <w:p w14:paraId="1E5B5DB9">
      <w:r xmlns:w="http://schemas.openxmlformats.org/wordprocessingml/2006/main">
        <w:t xml:space="preserve">[6] 评论表单</w:t>
      </w:r>
    </w:p>
    <w:p w14:paraId="5EDF16F5">
      <w:r xmlns:w="http://schemas.openxmlformats.org/wordprocessingml/2006/main">
        <w:t xml:space="preserve">[7] 基本信息 †</w:t>
      </w:r>
    </w:p>
    <w:p w14:paraId="311139CC">
      <w:r xmlns:w="http://schemas.openxmlformats.org/wordprocessingml/2006/main">
        <w:t xml:space="preserve">[8] 变换图像</w:t>
      </w:r>
    </w:p>
    <w:p w14:paraId="09BFD111">
      <w:r xmlns:w="http://schemas.openxmlformats.org/wordprocessingml/2006/main">
        <w:t xml:space="preserve">[9] 简介</w:t>
      </w:r>
    </w:p>
    <w:p w14:paraId="0767D4A2">
      <w:r xmlns:w="http://schemas.openxmlformats.org/wordprocessingml/2006/main">
        <w:t xml:space="preserve">[10] 姓名</w:t>
      </w:r>
    </w:p>
    <w:p w14:paraId="3DE55AC8">
      <w:r xmlns:w="http://schemas.openxmlformats.org/wordprocessingml/2006/main">
        <w:t xml:space="preserve">[11] 节拍雕塑家莎缇拉</w:t>
      </w:r>
    </w:p>
    <w:p w14:paraId="41C7D748">
      <w:r xmlns:w="http://schemas.openxmlformats.org/wordprocessingml/2006/main">
        <w:t xml:space="preserve">[12] 真实姓名</w:t>
      </w:r>
    </w:p>
    <w:p w14:paraId="2D6BE8A5">
      <w:r xmlns:w="http://schemas.openxmlformats.org/wordprocessingml/2006/main">
        <w:t xml:space="preserve">[13] 莎缇拉</w:t>
      </w:r>
    </w:p>
    <w:p w14:paraId="1685E592">
      <w:r xmlns:w="http://schemas.openxmlformats.org/wordprocessingml/2006/main">
        <w:t xml:space="preserve">[14] 稀有度</w:t>
      </w:r>
    </w:p>
    <w:p w14:paraId="072E8FD5">
      <w:r xmlns:w="http://schemas.openxmlformats.org/wordprocessingml/2006/main">
        <w:t xml:space="preserve">[15] 普通攻击</w:t>
      </w:r>
    </w:p>
    <w:p w14:paraId="292A89B9">
      <w:r xmlns:w="http://schemas.openxmlformats.org/wordprocessingml/2006/main">
        <w:t xml:space="preserve">[16] 远程攻击（物理）</w:t>
      </w:r>
    </w:p>
    <w:p w14:paraId="0A72BE82">
      <w:r xmlns:w="http://schemas.openxmlformats.org/wordprocessingml/2006/main">
        <w:t xml:space="preserve">[17] 附属派系</w:t>
      </w:r>
    </w:p>
    <w:p w14:paraId="5D713930">
      <w:r xmlns:w="http://schemas.openxmlformats.org/wordprocessingml/2006/main">
        <w:t xml:space="preserve">[18] 战士（异界）</w:t>
      </w:r>
    </w:p>
    <w:p w14:paraId="7448BBEC">
      <w:r xmlns:w="http://schemas.openxmlformats.org/wordprocessingml/2006/main">
        <w:t xml:space="preserve">[19] 特殊属性</w:t>
      </w:r>
    </w:p>
    <w:p w14:paraId="73FE0351">
      <w:r xmlns:w="http://schemas.openxmlformats.org/wordprocessingml/2006/main">
        <w:t xml:space="preserve">[20] 合作</w:t>
      </w:r>
    </w:p>
    <w:p w14:paraId="114689E9">
      <w:r xmlns:w="http://schemas.openxmlformats.org/wordprocessingml/2006/main">
        <w:t xml:space="preserve">[21] 北斗南</w:t>
      </w:r>
    </w:p>
    <w:p w14:paraId="15E8B084">
      <w:r xmlns:w="http://schemas.openxmlformats.org/wordprocessingml/2006/main">
        <w:t xml:space="preserve">[22] 插图</w:t>
      </w:r>
    </w:p>
    <w:p w14:paraId="4F90A3AB">
      <w:r xmlns:w="http://schemas.openxmlformats.org/wordprocessingml/2006/main">
        <w:t xml:space="preserve">[23]猎户座</w:t>
      </w:r>
    </w:p>
    <w:p w14:paraId="3BA63658">
      <w:r xmlns:w="http://schemas.openxmlformats.org/wordprocessingml/2006/main">
        <w:t xml:space="preserve">[24] SD字符</w:t>
      </w:r>
    </w:p>
    <w:p w14:paraId="7599C711">
      <w:r xmlns:w="http://schemas.openxmlformats.org/wordprocessingml/2006/main">
        <w:t xml:space="preserve">[25] 风味文字</w:t>
      </w:r>
    </w:p>
    <w:p w14:paraId="1B6C86DA">
      <w:r xmlns:w="http://schemas.openxmlformats.org/wordprocessingml/2006/main">
        <w:t xml:space="preserve">[26] “哼！莎缇拉会战斗的！你最好感恩戴德！” 一位曾令异世界闻风丧胆的恶魔，如今已化身为拥有以黏土创造强大守护者能力的少女。在寻找失踪长矛的旅途中，她与莉兹娜一同被召唤而来。一位“敏感的恶魔”，只需轻轻抚摸就能达到高潮。一位来自RA15年的异界生物。</w:t>
      </w:r>
    </w:p>
    <w:p w14:paraId="32B475C7">
      <w:r xmlns:w="http://schemas.openxmlformats.org/wordprocessingml/2006/main">
        <w:t xml:space="preserve">[27] 如何获得</w:t>
      </w:r>
    </w:p>
    <w:p w14:paraId="6FC3BF2A">
      <w:r xmlns:w="http://schemas.openxmlformats.org/wordprocessingml/2006/main">
        <w:t xml:space="preserve">[28] 限时扭蛋</w:t>
      </w:r>
    </w:p>
    <w:p w14:paraId="73236CFF">
      <w:r xmlns:w="http://schemas.openxmlformats.org/wordprocessingml/2006/main">
        <w:t xml:space="preserve">[29] 基础属性（1星）* 每增加1星+50%，5星时为1星值的3倍</w:t>
      </w:r>
    </w:p>
    <w:p w14:paraId="63E7CCEB">
      <w:r xmlns:w="http://schemas.openxmlformats.org/wordprocessingml/2006/main">
        <w:t xml:space="preserve">[30] 级</w:t>
      </w:r>
    </w:p>
    <w:p w14:paraId="26D7C3EB">
      <w:r xmlns:w="http://schemas.openxmlformats.org/wordprocessingml/2006/main">
        <w:t xml:space="preserve">[31] 耐力</w:t>
      </w:r>
    </w:p>
    <w:p w14:paraId="6081CD83">
      <w:r xmlns:w="http://schemas.openxmlformats.org/wordprocessingml/2006/main">
        <w:t xml:space="preserve">[32] 攻击力</w:t>
      </w:r>
    </w:p>
    <w:p w14:paraId="590E6841">
      <w:r xmlns:w="http://schemas.openxmlformats.org/wordprocessingml/2006/main">
        <w:t xml:space="preserve">[33] 防御能力</w:t>
      </w:r>
    </w:p>
    <w:p w14:paraId="3E9F7A51">
      <w:r xmlns:w="http://schemas.openxmlformats.org/wordprocessingml/2006/main">
        <w:t xml:space="preserve">[34] 魔法力量</w:t>
      </w:r>
    </w:p>
    <w:p w14:paraId="1D88333B">
      <w:r xmlns:w="http://schemas.openxmlformats.org/wordprocessingml/2006/main">
        <w:t xml:space="preserve">[35] 魔法抗性</w:t>
      </w:r>
    </w:p>
    <w:p w14:paraId="0DBB3512">
      <w:r xmlns:w="http://schemas.openxmlformats.org/wordprocessingml/2006/main">
        <w:t xml:space="preserve">[36] 详细状态</w:t>
      </w:r>
    </w:p>
    <w:p w14:paraId="3666638E">
      <w:r xmlns:w="http://schemas.openxmlformats.org/wordprocessingml/2006/main">
        <w:t xml:space="preserve">[37] 准确性</w:t>
      </w:r>
    </w:p>
    <w:p w14:paraId="429FB288">
      <w:r xmlns:w="http://schemas.openxmlformats.org/wordprocessingml/2006/main">
        <w:t xml:space="preserve">[38] 回避能力</w:t>
      </w:r>
    </w:p>
    <w:p w14:paraId="72CE1901">
      <w:r xmlns:w="http://schemas.openxmlformats.org/wordprocessingml/2006/main">
        <w:t xml:space="preserve">[39] 连续命中率</w:t>
      </w:r>
    </w:p>
    <w:p w14:paraId="0650D580">
      <w:r xmlns:w="http://schemas.openxmlformats.org/wordprocessingml/2006/main">
        <w:t xml:space="preserve">[40] 反击率</w:t>
      </w:r>
    </w:p>
    <w:p w14:paraId="43B7B3DC">
      <w:r xmlns:w="http://schemas.openxmlformats.org/wordprocessingml/2006/main">
        <w:t xml:space="preserve">[41] 眩晕激活率</w:t>
      </w:r>
    </w:p>
    <w:p w14:paraId="436EFA50">
      <w:r xmlns:w="http://schemas.openxmlformats.org/wordprocessingml/2006/main">
        <w:t xml:space="preserve">[42] 抗眩晕能力</w:t>
      </w:r>
    </w:p>
    <w:p w14:paraId="46856B1C">
      <w:r xmlns:w="http://schemas.openxmlformats.org/wordprocessingml/2006/main">
        <w:t xml:space="preserve">[43] 移动速度</w:t>
      </w:r>
    </w:p>
    <w:p w14:paraId="71D2E8B8">
      <w:r xmlns:w="http://schemas.openxmlformats.org/wordprocessingml/2006/main">
        <w:t xml:space="preserve">[44] 部署速度</w:t>
      </w:r>
    </w:p>
    <w:p w14:paraId="61507384">
      <w:r xmlns:w="http://schemas.openxmlformats.org/wordprocessingml/2006/main">
        <w:t xml:space="preserve">[45] 行动速度</w:t>
      </w:r>
    </w:p>
    <w:p w14:paraId="65041199">
      <w:r xmlns:w="http://schemas.openxmlformats.org/wordprocessingml/2006/main">
        <w:t xml:space="preserve">[46] 特殊填充量</w:t>
      </w:r>
    </w:p>
    <w:p w14:paraId="6E923337">
      <w:r xmlns:w="http://schemas.openxmlformats.org/wordprocessingml/2006/main">
        <w:t xml:space="preserve">[47] 特殊招式</w:t>
      </w:r>
    </w:p>
    <w:p w14:paraId="052B2B38">
      <w:r xmlns:w="http://schemas.openxmlformats.org/wordprocessingml/2006/main">
        <w:t xml:space="preserve">[48] 姓名</w:t>
      </w:r>
    </w:p>
    <w:p w14:paraId="583C416E">
      <w:r xmlns:w="http://schemas.openxmlformats.org/wordprocessingml/2006/main">
        <w:t xml:space="preserve">[49] 效应</w:t>
      </w:r>
    </w:p>
    <w:p w14:paraId="113DC11C">
      <w:r xmlns:w="http://schemas.openxmlformats.org/wordprocessingml/2006/main">
        <w:t xml:space="preserve">[50] 卫星炮</w:t>
      </w:r>
    </w:p>
    <w:p w14:paraId="401E134F">
      <w:r xmlns:w="http://schemas.openxmlformats.org/wordprocessingml/2006/main">
        <w:t xml:space="preserve">[51] 对单个敌人造成 6 倍物理伤害。无视“防御”。</w:t>
      </w:r>
    </w:p>
    <w:p w14:paraId="2507CE82">
      <w:r xmlns:w="http://schemas.openxmlformats.org/wordprocessingml/2006/main">
        <w:t xml:space="preserve">[52] 卫星炮+</w:t>
      </w:r>
    </w:p>
    <w:p w14:paraId="5A8CDCF3">
      <w:r xmlns:w="http://schemas.openxmlformats.org/wordprocessingml/2006/main">
        <w:t xml:space="preserve">[53] 对单个敌人造成 9 倍物理伤害。无视“防御”。</w:t>
      </w:r>
    </w:p>
    <w:p w14:paraId="04615B8D">
      <w:r xmlns:w="http://schemas.openxmlformats.org/wordprocessingml/2006/main">
        <w:t xml:space="preserve">[54] 独特效果</w:t>
      </w:r>
    </w:p>
    <w:p w14:paraId="5D75E276">
      <w:r xmlns:w="http://schemas.openxmlformats.org/wordprocessingml/2006/main">
        <w:t xml:space="preserve">[55] 姓名</w:t>
      </w:r>
    </w:p>
    <w:p w14:paraId="243B578A">
      <w:r xmlns:w="http://schemas.openxmlformats.org/wordprocessingml/2006/main">
        <w:t xml:space="preserve">[56] 效应</w:t>
      </w:r>
    </w:p>
    <w:p w14:paraId="2674F64E">
      <w:r xmlns:w="http://schemas.openxmlformats.org/wordprocessingml/2006/main">
        <w:t xml:space="preserve">[57] 雄伟的石卫</w:t>
      </w:r>
    </w:p>
    <w:p w14:paraId="5FE9AEE5">
      <w:r xmlns:w="http://schemas.openxmlformats.org/wordprocessingml/2006/main">
        <w:t xml:space="preserve">[58] 部署完成后，你的队伍场上的防御力将提高 30%，持续 20 秒。</w:t>
      </w:r>
    </w:p>
    <w:p w14:paraId="587D17D7">
      <w:r xmlns:w="http://schemas.openxmlformats.org/wordprocessingml/2006/main">
        <w:t xml:space="preserve">[59] 神奇的石头保护+</w:t>
      </w:r>
    </w:p>
    <w:p w14:paraId="100B1039">
      <w:r xmlns:w="http://schemas.openxmlformats.org/wordprocessingml/2006/main">
        <w:t xml:space="preserve">[60] 部署完成后，你的队伍场上的防御力在 30 秒内提高 30%。</w:t>
      </w:r>
    </w:p>
    <w:p w14:paraId="6E27C8C3">
      <w:r xmlns:w="http://schemas.openxmlformats.org/wordprocessingml/2006/main">
        <w:t xml:space="preserve">[61] 休闲装照片</w:t>
      </w:r>
    </w:p>
    <w:p w14:paraId="6A60E044">
      <w:r xmlns:w="http://schemas.openxmlformats.org/wordprocessingml/2006/main">
        <w:t xml:space="preserve">[62] 增强图像</w:t>
      </w:r>
    </w:p>
    <w:p w14:paraId="46CFA939">
      <w:r xmlns:w="http://schemas.openxmlformats.org/wordprocessingml/2006/main">
        <w:t xml:space="preserve">[63] 在游戏中 †</w:t>
      </w:r>
    </w:p>
    <w:p w14:paraId="6CCA1BD9">
      <w:r xmlns:w="http://schemas.openxmlformats.org/wordprocessingml/2006/main">
        <w:t xml:space="preserve">[64] 2022 年 9 月 28 日举办的“兰斯 III - 戴比特的陨落 -”活动中推出的限定扭蛋角色。</w:t>
      </w:r>
    </w:p>
    <w:p w14:paraId="777BB9F4">
      <w:r xmlns:w="http://schemas.openxmlformats.org/wordprocessingml/2006/main">
        <w:t xml:space="preserve">[65] 单体终极攻击型角色，没有防御能力。攻击力、行动速度和终极技能充能对于攻击型角色来说都足够了。魔法防御和移动速度较低，但由于终极技能使用率高，弥补了多段攻击率低的不足，因此并非劣势。眩晕抗性低是明显的弱点，所以需要辅助。很敏感啊……</w:t>
      </w:r>
    </w:p>
    <w:p w14:paraId="729CEDC9">
      <w:r xmlns:w="http://schemas.openxmlformats.org/wordprocessingml/2006/main">
        <w:t xml:space="preserve">[66] 能够无视防御的特殊技能是通关部分B宇宙关卡的手段之一。然而，它的优势并不明显，因为使用范围攻击更容易消灭烦人的喽啰并一次性清场。此外，还有更多能够无视防御的特殊技能和赋予无视防御状态的效果，因此几乎没有只有莎缇拉才能完成的任务。在B宇宙关卡中，无论派出哪位角色，眩晕帽都是必不可少的，所以较低的眩晕抗性并非问题；如果将她作为首发角色，较低的移动速度也无关紧要。</w:t>
      </w:r>
    </w:p>
    <w:p w14:paraId="0535C7E9">
      <w:r xmlns:w="http://schemas.openxmlformats.org/wordprocessingml/2006/main">
        <w:t xml:space="preserve">[67] 此特殊效果为便捷的场地效果，不受角色切换影响。与伙伴的特殊技能配合使用时，可使受到的伤害在短时间内变为1。不妨尝试一下这种组合。</w:t>
      </w:r>
    </w:p>
    <w:p w14:paraId="00E28C9E">
      <w:r xmlns:w="http://schemas.openxmlformats.org/wordprocessingml/2006/main">
        <w:t xml:space="preserve">[68] 内容适用性简易评估 †</w:t>
      </w:r>
    </w:p>
    <w:p w14:paraId="7AF950F7">
      <w:r xmlns:w="http://schemas.openxmlformats.org/wordprocessingml/2006/main">
        <w:t xml:space="preserve">[69] 合适的内容、推荐的装备示例、角色发展目标等。</w:t>
      </w:r>
    </w:p>
    <w:p w14:paraId="64DAD4E4">
      <w:r xmlns:w="http://schemas.openxmlformats.org/wordprocessingml/2006/main">
        <w:t xml:space="preserve">[70] 兼容内容</w:t>
      </w:r>
    </w:p>
    <w:p w14:paraId="510E010C">
      <w:r xmlns:w="http://schemas.openxmlformats.org/wordprocessingml/2006/main">
        <w:t xml:space="preserve">[71] 能力倾向</w:t>
      </w:r>
    </w:p>
    <w:p w14:paraId="003E6260">
      <w:r xmlns:w="http://schemas.openxmlformats.org/wordprocessingml/2006/main">
        <w:t xml:space="preserve">[72] 简短评论</w:t>
      </w:r>
    </w:p>
    <w:p w14:paraId="78ED9C1A">
      <w:r xmlns:w="http://schemas.openxmlformats.org/wordprocessingml/2006/main">
        <w:t xml:space="preserve">[73] 主线任务 事件任务</w:t>
      </w:r>
    </w:p>
    <w:p w14:paraId="72A20CF5">
      <w:r xmlns:w="http://schemas.openxmlformats.org/wordprocessingml/2006/main">
        <w:t xml:space="preserve">[74] 他可以毫无问题地完成任务，但几乎没有理由专门选择他。</w:t>
      </w:r>
    </w:p>
    <w:p w14:paraId="6E842F84">
      <w:r xmlns:w="http://schemas.openxmlformats.org/wordprocessingml/2006/main">
        <w:t xml:space="preserve">[75] 突袭战</w:t>
      </w:r>
    </w:p>
    <w:p w14:paraId="4B0AA3F1">
      <w:r xmlns:w="http://schemas.openxmlformats.org/wordprocessingml/2006/main">
        <w:t xml:space="preserve">[76] 单体特殊攻击适合突袭，但很难利用掩体无效化。</w:t>
      </w:r>
    </w:p>
    <w:p w14:paraId="01B4891E">
      <w:r xmlns:w="http://schemas.openxmlformats.org/wordprocessingml/2006/main">
        <w:t xml:space="preserve">[77] 湮灭</w:t>
      </w:r>
    </w:p>
    <w:p w14:paraId="1760B85E">
      <w:r xmlns:w="http://schemas.openxmlformats.org/wordprocessingml/2006/main">
        <w:t xml:space="preserve">[78] 不适合单体特殊攻击</w:t>
      </w:r>
    </w:p>
    <w:p w14:paraId="5052405B">
      <w:r xmlns:w="http://schemas.openxmlformats.org/wordprocessingml/2006/main">
        <w:t xml:space="preserve">[79] B宇宙</w:t>
      </w:r>
    </w:p>
    <w:p w14:paraId="49D1389F">
      <w:r xmlns:w="http://schemas.openxmlformats.org/wordprocessingml/2006/main">
        <w:t xml:space="preserve">[80] 禁用保护程序也可能有用。</w:t>
      </w:r>
    </w:p>
    <w:p w14:paraId="4B3E895C">
      <w:r xmlns:w="http://schemas.openxmlformats.org/wordprocessingml/2006/main">
        <w:t xml:space="preserve">[81] 能力评价指标</w:t>
      </w:r>
    </w:p>
    <w:p w14:paraId="62A7BF27">
      <w:r xmlns:w="http://schemas.openxmlformats.org/wordprocessingml/2006/main">
        <w:t xml:space="preserve">[82] ◎：优秀内容。最有可能发挥出色。○：合适内容。有较高发挥潜力。△：一般。需要一些技巧才能发挥良好，但选择理由不多。×：不合适内容。由于与内容规则、游戏系统、难度等级等不兼容，难以发挥出色。*2014年3月更新</w:t>
      </w:r>
    </w:p>
    <w:p w14:paraId="3C161BCA">
      <w:r xmlns:w="http://schemas.openxmlformats.org/wordprocessingml/2006/main">
        <w:t xml:space="preserve">[83] B 大学</w:t>
      </w:r>
    </w:p>
    <w:p w14:paraId="5FDF4E2F">
      <w:r xmlns:w="http://schemas.openxmlformats.org/wordprocessingml/2006/main">
        <w:t xml:space="preserve">[84] 推荐设备示例</w:t>
      </w:r>
    </w:p>
    <w:p w14:paraId="5A8B969E">
      <w:r xmlns:w="http://schemas.openxmlformats.org/wordprocessingml/2006/main">
        <w:t xml:space="preserve">[85] 主要设备</w:t>
      </w:r>
    </w:p>
    <w:p w14:paraId="6E204321">
      <w:r xmlns:w="http://schemas.openxmlformats.org/wordprocessingml/2006/main">
        <w:t xml:space="preserve">[86] 子设备</w:t>
      </w:r>
    </w:p>
    <w:p w14:paraId="793E75FF">
      <w:r xmlns:w="http://schemas.openxmlformats.org/wordprocessingml/2006/main">
        <w:t xml:space="preserve">[87] 一件令人愉悦的物品</w:t>
      </w:r>
    </w:p>
    <w:p w14:paraId="4542D000">
      <w:r xmlns:w="http://schemas.openxmlformats.org/wordprocessingml/2006/main">
        <w:t xml:space="preserve">[88] 发展目标</w:t>
      </w:r>
    </w:p>
    <w:p w14:paraId="560EA91C">
      <w:r xmlns:w="http://schemas.openxmlformats.org/wordprocessingml/2006/main">
        <w:t xml:space="preserve">[89] 突破极限</w:t>
      </w:r>
    </w:p>
    <w:p w14:paraId="5A8B0454">
      <w:r xmlns:w="http://schemas.openxmlformats.org/wordprocessingml/2006/main">
        <w:t xml:space="preserve">[90] 致命觉醒</w:t>
      </w:r>
    </w:p>
    <w:p w14:paraId="41FFC0A1">
      <w:r xmlns:w="http://schemas.openxmlformats.org/wordprocessingml/2006/main">
        <w:t xml:space="preserve">[91] 独特的觉醒</w:t>
      </w:r>
    </w:p>
    <w:p w14:paraId="4DEBA628">
      <w:r xmlns:w="http://schemas.openxmlformats.org/wordprocessingml/2006/main">
        <w:t xml:space="preserve">[92] 行动速度</w:t>
      </w:r>
    </w:p>
    <w:p w14:paraId="52ACB83A">
      <w:r xmlns:w="http://schemas.openxmlformats.org/wordprocessingml/2006/main">
        <w:t xml:space="preserve">[93] 特别收费</w:t>
      </w:r>
    </w:p>
    <w:p w14:paraId="0F2262D7">
      <w:r xmlns:w="http://schemas.openxmlformats.org/wordprocessingml/2006/main">
        <w:t xml:space="preserve">[94] 其他</w:t>
      </w:r>
    </w:p>
    <w:p w14:paraId="7D02B31C">
      <w:r xmlns:w="http://schemas.openxmlformats.org/wordprocessingml/2006/main">
        <w:t xml:space="preserve">[95] 培训费用</w:t>
      </w:r>
    </w:p>
    <w:p w14:paraId="36E31FB5">
      <w:r xmlns:w="http://schemas.openxmlformats.org/wordprocessingml/2006/main">
        <w:t xml:space="preserve">[96] 3.1 秒 9 次</w:t>
      </w:r>
    </w:p>
    <w:p w14:paraId="0991257F">
      <w:r xmlns:w="http://schemas.openxmlformats.org/wordprocessingml/2006/main">
        <w:t xml:space="preserve">[97] 15% 17次</w:t>
      </w:r>
    </w:p>
    <w:p w14:paraId="05EA85BF">
      <w:r xmlns:w="http://schemas.openxmlformats.org/wordprocessingml/2006/main">
        <w:t xml:space="preserve">[98] 备注</w:t>
      </w:r>
    </w:p>
    <w:p w14:paraId="470308B4">
      <w:r xmlns:w="http://schemas.openxmlformats.org/wordprocessingml/2006/main">
        <w:t xml:space="preserve">[99] *2016年3月更新</w:t>
      </w:r>
    </w:p>
    <w:p w14:paraId="532AC53F">
      <w:r xmlns:w="http://schemas.openxmlformats.org/wordprocessingml/2006/main">
        <w:t xml:space="preserve">[100] 其他版本 / 相关角色 †</w:t>
      </w:r>
    </w:p>
    <w:p w14:paraId="3921DBD7">
      <w:r xmlns:w="http://schemas.openxmlformats.org/wordprocessingml/2006/main">
        <w:t xml:space="preserve">[101] Beat Vision Rizna</w:t>
      </w:r>
    </w:p>
    <w:p w14:paraId="4A8222CC">
      <w:r xmlns:w="http://schemas.openxmlformats.org/wordprocessingml/2006/main">
        <w:t xml:space="preserve">[102] 节拍增强丝滑</w:t>
      </w:r>
    </w:p>
    <w:p w14:paraId="7C511752">
      <w:r xmlns:w="http://schemas.openxmlformats.org/wordprocessingml/2006/main">
        <w:t xml:space="preserve">[103] 与兰斯相关的角色列表</w:t>
      </w:r>
    </w:p>
    <w:p w14:paraId="40B30483">
      <w:r xmlns:w="http://schemas.openxmlformats.org/wordprocessingml/2006/main">
        <w:t xml:space="preserve">[104] 与兰斯相关的角色列表</w:t>
      </w:r>
    </w:p>
    <w:p w14:paraId="1757561D">
      <w:r xmlns:w="http://schemas.openxmlformats.org/wordprocessingml/2006/main">
        <w:t xml:space="preserve">[105] 击败技术不佳的卡娜米</w:t>
      </w:r>
    </w:p>
    <w:p w14:paraId="4F0D57A4">
      <w:r xmlns:w="http://schemas.openxmlformats.org/wordprocessingml/2006/main">
        <w:t xml:space="preserve">[106] 击败战术 Urza SR</w:t>
      </w:r>
    </w:p>
    <w:p w14:paraId="36F4CED5">
      <w:r xmlns:w="http://schemas.openxmlformats.org/wordprocessingml/2006/main">
        <w:t xml:space="preserve">[107] 打静静</w:t>
      </w:r>
    </w:p>
    <w:p w14:paraId="77D4723B">
      <w:r xmlns:w="http://schemas.openxmlformats.org/wordprocessingml/2006/main">
        <w:t xml:space="preserve">[108] 节拍平静 凪 SR</w:t>
      </w:r>
    </w:p>
    <w:p w14:paraId="06C4999E">
      <w:r xmlns:w="http://schemas.openxmlformats.org/wordprocessingml/2006/main">
        <w:t xml:space="preserve">[109] 节拍雕塑家莎缇拉</w:t>
      </w:r>
    </w:p>
    <w:p w14:paraId="26427CEE">
      <w:r xmlns:w="http://schemas.openxmlformats.org/wordprocessingml/2006/main">
        <w:t xml:space="preserve">[110] Beat Vision Rizna</w:t>
      </w:r>
    </w:p>
    <w:p w14:paraId="603FE14D">
      <w:r xmlns:w="http://schemas.openxmlformats.org/wordprocessingml/2006/main">
        <w:t xml:space="preserve">[111] 击败郁金香玛丽亚SR</w:t>
      </w:r>
    </w:p>
    <w:p w14:paraId="56CE7C42">
      <w:r xmlns:w="http://schemas.openxmlformats.org/wordprocessingml/2006/main">
        <w:t xml:space="preserve">[112] 击败总统希拉</w:t>
      </w:r>
    </w:p>
    <w:p w14:paraId="1AAF6F91">
      <w:r xmlns:w="http://schemas.openxmlformats.org/wordprocessingml/2006/main">
        <w:t xml:space="preserve">[113] 节拍增强丝滑</w:t>
      </w:r>
    </w:p>
    <w:p w14:paraId="24C6067B">
      <w:r xmlns:w="http://schemas.openxmlformats.org/wordprocessingml/2006/main">
        <w:t xml:space="preserve">[114] 击败女王莉亚SR</w:t>
      </w:r>
    </w:p>
    <w:p w14:paraId="34C12C73">
      <w:r xmlns:w="http://schemas.openxmlformats.org/wordprocessingml/2006/main">
        <w:t xml:space="preserve">[115] 千金町</w:t>
      </w:r>
    </w:p>
    <w:p w14:paraId="273964D2">
      <w:r xmlns:w="http://schemas.openxmlformats.org/wordprocessingml/2006/main">
        <w:t xml:space="preserve">[116] 千金座狼</w:t>
      </w:r>
    </w:p>
    <w:p w14:paraId="2A908DAA">
      <w:r xmlns:w="http://schemas.openxmlformats.org/wordprocessingml/2006/main">
        <w:t xml:space="preserve">[117] 闪光忍者福州酱 SR</w:t>
      </w:r>
    </w:p>
    <w:p w14:paraId="1C43D520">
      <w:r xmlns:w="http://schemas.openxmlformats.org/wordprocessingml/2006/main">
        <w:t xml:space="preserve">[118] 击败火星剑心</w:t>
      </w:r>
    </w:p>
    <w:p w14:paraId="26D113D1">
      <w:r xmlns:w="http://schemas.openxmlformats.org/wordprocessingml/2006/main">
        <w:t xml:space="preserve">[119] 女巫瑞玛 R 山赏金</w:t>
      </w:r>
    </w:p>
    <w:p w14:paraId="233605F9">
      <w:r xmlns:w="http://schemas.openxmlformats.org/wordprocessingml/2006/main">
        <w:t xml:space="preserve">[120] 魔法少女莉玛 SSR 山间美食</w:t>
      </w:r>
    </w:p>
    <w:p w14:paraId="652ACED5">
      <w:r xmlns:w="http://schemas.openxmlformats.org/wordprocessingml/2006/main">
        <w:t xml:space="preserve">[121] 女巫拉梅尔海鲜</w:t>
      </w:r>
    </w:p>
    <w:p w14:paraId="53A818C9">
      <w:r xmlns:w="http://schemas.openxmlformats.org/wordprocessingml/2006/main">
        <w:t xml:space="preserve">[122] 魔法少女 La Mer SSR 海鲜</w:t>
      </w:r>
    </w:p>
    <w:p w14:paraId="26247607">
      <w:r xmlns:w="http://schemas.openxmlformats.org/wordprocessingml/2006/main">
        <w:t xml:space="preserve">[123] 女巫皮卡 R Kyankyan</w:t>
      </w:r>
    </w:p>
    <w:p w14:paraId="1F24A1DE">
      <w:r xmlns:w="http://schemas.openxmlformats.org/wordprocessingml/2006/main">
        <w:t xml:space="preserve">[124] 舞蹈女王皮卡SSR金金金</w:t>
      </w:r>
    </w:p>
    <w:p w14:paraId="593D7F6D">
      <w:r xmlns:w="http://schemas.openxmlformats.org/wordprocessingml/2006/main">
        <w:t xml:space="preserve">[125] 兰斯</w:t>
      </w:r>
    </w:p>
    <w:p w14:paraId="0A2D22CF">
      <w:r xmlns:w="http://schemas.openxmlformats.org/wordprocessingml/2006/main">
        <w:t xml:space="preserve">[126] 包含剧透</w:t>
      </w:r>
    </w:p>
    <w:p w14:paraId="3F731119">
      <w:r xmlns:w="http://schemas.openxmlformats.org/wordprocessingml/2006/main">
        <w:t xml:space="preserve">[127] 愤怒的维卡·加翁 SSR 与超高等战争世界中的凯布里斯是同一实体</w:t>
      </w:r>
    </w:p>
    <w:p w14:paraId="155E570A">
      <w:r xmlns:w="http://schemas.openxmlformats.org/wordprocessingml/2006/main">
        <w:t xml:space="preserve">[128] 琐事 †</w:t>
      </w:r>
    </w:p>
    <w:p w14:paraId="23581B43">
      <w:r xmlns:w="http://schemas.openxmlformats.org/wordprocessingml/2006/main">
        <w:t xml:space="preserve">[129] 她是兰斯世界中人类的宿敌——魔王麾下的“魔族”。魔族是通过将魔王的血液注入现有生物体内而创造出来的特殊生物，作为交换，它们会获得魔王的绝对命令，并因此获得强大的力量。莎缇拉被当时的魔王盖伊绑架，作为他女儿霍内特的玩伴，并被改造成了魔族。原本只是个普通女孩的她，作为魔族后战斗力极低，但她可以创造名为“守护者”的自主思考型人造生物。她倾注心血打造的杰作，其战斗力甚至可以与她自身——魔族——相媲美。然而，创造守护者需要耗费大量时间，并且很大程度上取决于莎缇拉的动机，因此无法批量生产。</w:t>
      </w:r>
    </w:p>
    <w:p w14:paraId="705C3AFA">
      <w:r xmlns:w="http://schemas.openxmlformats.org/wordprocessingml/2006/main">
        <w:t xml:space="preserve">[130] 通常情况下，作为恶魔，她瞧不起人类，对周围的人傲慢无礼，但内心深处，她珍惜那些她视为朋友的人，无论对方的身份地位如何。她是一位善良体贴的朋友，为了保护自己所爱的人，即使这意味着自己会被人憎恨，她也会挺身而出。她只是一个心地善良、天真无邪的普通女孩，无论好坏，只是她无法坦诚面对这一点。她对性刺激极其敏感，即使是兰斯——在故事初期并不擅长情爱技巧——也能轻易唤起她的欲望。</w:t>
      </w:r>
    </w:p>
    <w:p w14:paraId="33F45069">
      <w:r xmlns:w="http://schemas.openxmlformats.org/wordprocessingml/2006/main">
        <w:t xml:space="preserve">[131] 首次登场于《兰斯》第3期。她是支持赫尔曼帝国的恶魔之一，该帝国占领了利阿扎斯王国。这些恶魔拥有能够无效化所有攻击的“无敌屏障”，但其中存在一个漏洞：“非攻击性行为（例如封印）有效”。她勉强躲过了封印魔法，但因此实力削弱，并被兰斯的爱抚彻底征服。她一直对兰斯之前对她的羞辱耿耿于怀，但在摧毁敌人卫星武器的战斗中，她再次遭到兰斯的侵犯，从此无法忘记那种感觉。她开始对兰斯感到矛盾，因为他把她仅仅当作一个女孩而不是一个恶魔来对待。</w:t>
      </w:r>
    </w:p>
    <w:p w14:paraId="36751251">
      <w:r xmlns:w="http://schemas.openxmlformats.org/wordprocessingml/2006/main">
        <w:t xml:space="preserve">[132] 在最终章《兰斯10》中，她出人意料地很早就加入了队伍，并在所有路线中都有登场，扮演着贯穿整个故事的隐藏女主角的角色。经历了诸多曲折之后，莎缇拉不再是恶魔，变回了普通的人类女孩。因此，本作中的莎缇拉被视为像静香等人一样，是从原作结束后的世界加入故事的。</w:t>
      </w:r>
    </w:p>
    <w:p w14:paraId="30200D37">
      <w:r xmlns:w="http://schemas.openxmlformats.org/wordprocessingml/2006/main">
        <w:t xml:space="preserve">[133] 有关每个系列的信息可以在羊屋分馆（新址）的 Satella 页面上找到。</w:t>
      </w:r>
    </w:p>
    <w:p w14:paraId="4976A3FF">
      <w:r xmlns:w="http://schemas.openxmlformats.org/wordprocessingml/2006/main">
        <w:t xml:space="preserve">[134] 官方推特账号简介 †</w:t>
      </w:r>
    </w:p>
    <w:p w14:paraId="226037B4">
      <w:r xmlns:w="http://schemas.openxmlformats.org/wordprocessingml/2006/main">
        <w:t xml:space="preserve">[135] 人物介绍</w:t>
      </w:r>
    </w:p>
    <w:p w14:paraId="773B93DC">
      <w:r xmlns:w="http://schemas.openxmlformats.org/wordprocessingml/2006/main">
        <w:t xml:space="preserve">[136] 合作活动纪念插图</w:t>
      </w:r>
    </w:p>
    <w:p w14:paraId="0BD4740D">
      <w:r xmlns:w="http://schemas.openxmlformats.org/wordprocessingml/2006/main">
        <w:t xml:space="preserve">[137] 评论表 †</w:t>
      </w:r>
    </w:p>
    <w:p w14:paraId="0D8240DC">
      <w:r xmlns:w="http://schemas.openxmlformats.org/wordprocessingml/2006/main">
        <w:t xml:space="preserve">[138] 点击打开历史日志列表</w:t>
      </w:r>
    </w:p>
    <w:p w14:paraId="306DA5CC">
      <w:r xmlns:w="http://schemas.openxmlformats.org/wordprocessingml/2006/main">
        <w:t xml:space="preserve">[139] 末尾的数字越小，日志越旧。</w:t>
      </w:r>
    </w:p>
    <w:p w14:paraId="6CA5705D">
      <w:r xmlns:w="http://schemas.openxmlformats.org/wordprocessingml/2006/main">
        <w:t xml:space="preserve">[140] 'Comments/BeatSculptorSatella/' 没有子页面。</w:t>
      </w:r>
    </w:p>
    <w:p w14:paraId="7CFC01EA">
      <w:r xmlns:w="http://schemas.openxmlformats.org/wordprocessingml/2006/main">
        <w:t xml:space="preserve">[141] 我一定要让他们说出来！ -- [Qw2mYJOxf16] 2022-09-26 (周一) 19:53:35</w:t>
      </w:r>
    </w:p>
    <w:p w14:paraId="6E6C6D7B">
      <w:r xmlns:w="http://schemas.openxmlformats.org/wordprocessingml/2006/main">
        <w:t xml:space="preserve">[142] 我很高兴，看来我们能看到一些羞辱了——[Zdu03ZaLJBs] 2022-09-28 (周三) 02:18:55</w:t>
      </w:r>
    </w:p>
    <w:p w14:paraId="04C559F4">
      <w:r xmlns:w="http://schemas.openxmlformats.org/wordprocessingml/2006/main">
        <w:t xml:space="preserve">[143] 这是爱的力量吗？ -- [691h9Iyj9rQ] 2022-09-28 (周三) 17:39:11</w:t>
      </w:r>
    </w:p>
    <w:p w14:paraId="709418A2">
      <w:r xmlns:w="http://schemas.openxmlformats.org/wordprocessingml/2006/main">
        <w:t xml:space="preserve">[144] 月亮出来了吗！？ -- [/zbGX0DO.fs] 2022-09-28 (周三) 18:44:44</w:t>
      </w:r>
    </w:p>
    <w:p w14:paraId="0083C2B8">
      <w:r xmlns:w="http://schemas.openxmlformats.org/wordprocessingml/2006/main">
        <w:t xml:space="preserve">[145] 感觉他们真的就想说这些——[ghRaPIyWuuo] 2022-09-28 (周三) 22:38:14</w:t>
      </w:r>
    </w:p>
    <w:p w14:paraId="669FCD69">
      <w:r xmlns:w="http://schemas.openxmlformats.org/wordprocessingml/2006/main">
        <w:t xml:space="preserve">[146] 看来我只能满足于这座鹿木市了——[ghRaPIyWuuo] 2022-10-02 (周日) 16:22:07</w:t>
      </w:r>
    </w:p>
    <w:p w14:paraId="40E01AA7">
      <w:r xmlns:w="http://schemas.openxmlformats.org/wordprocessingml/2006/main">
        <w:t xml:space="preserve">[147] 能看到莎缇拉被击败H真是太好了。我第一时间就去看了，这场H战很精彩，充分展现了她的个性和性格。——[5nr4Mq5pnz.] 2022-09-28 (周三) 16:28:33</w:t>
      </w:r>
    </w:p>
    <w:p w14:paraId="1F370E76">
      <w:r xmlns:w="http://schemas.openxmlformats.org/wordprocessingml/2006/main">
        <w:t xml:space="preserve">[148] SD看起来很酷。如果“掩护”技能对所有前线人员都有效，那么它就可以在B小队中使用。——[5eclP7mGqqE] 2022-09-28 (周三) 16:42:01</w:t>
      </w:r>
    </w:p>
    <w:p w14:paraId="691CF104">
      <w:r xmlns:w="http://schemas.openxmlformats.org/wordprocessingml/2006/main">
        <w:t xml:space="preserve">[149] 可惜它是独一无二的。 -- [9Nj1ZBUk8HM] 2022-09-28 (周三) 17:00:16</w:t>
      </w:r>
    </w:p>
    <w:p w14:paraId="5849AFB1">
      <w:r xmlns:w="http://schemas.openxmlformats.org/wordprocessingml/2006/main">
        <w:t xml:space="preserve">[150] 或许有一天我们可以利用“保护-不保护”军队做点什么。——[YVnwbG2zUtw] 2022-09-28 (周三) 19:24:33</w:t>
      </w:r>
    </w:p>
    <w:p w14:paraId="5DF22387">
      <w:r xmlns:w="http://schemas.openxmlformats.org/wordprocessingml/2006/main">
        <w:t xml:space="preserve">[151] 如果对方的保护能力失效，并且有9倍的倍率加成，即使没有时间停止，你也可以强行通关。——[FJ7pyyiCUBA] 2022-09-28 (周三) 21:10:37</w:t>
      </w:r>
    </w:p>
    <w:p w14:paraId="538D2998">
      <w:r xmlns:w="http://schemas.openxmlformats.org/wordprocessingml/2006/main">
        <w:t xml:space="preserve">[152] 它本身就很强，但拥有它并不能让你变得强大……但如果我错过了这次机会，下一次机会何时才会到来……？——[qfxzzgKMsW.] 2022-09-28 (周三) 21:40:02</w:t>
      </w:r>
    </w:p>
    <w:p w14:paraId="42F20E97">
      <w:r xmlns:w="http://schemas.openxmlformats.org/wordprocessingml/2006/main">
        <w:t xml:space="preserve">[153] 我希望无视防守的能力是场上所有角色都能使用的独特能力，而不仅仅是某个特殊招式。如果只有莎缇拉一个人能无视防守，那就没什么意义了…… -- [rLWIMX3.zEg] 2022-09-28 (周三) 21:33:09</w:t>
      </w:r>
    </w:p>
    <w:p w14:paraId="79CFEBAB">
      <w:r xmlns:w="http://schemas.openxmlformats.org/wordprocessingml/2006/main">
        <w:t xml:space="preserve">[154] 如果你喜欢的话，它的攻击力很高，充能速度快（4秒充能），充能速度提升10%，足以满足你的需求。在高难度模式下，它的防御无效化效果也很强。——[wxdKV4EOEIs] 2022-09-28 (周三) 22:20:52</w:t>
      </w:r>
    </w:p>
    <w:p w14:paraId="5C443A32">
      <w:r xmlns:w="http://schemas.openxmlformats.org/wordprocessingml/2006/main">
        <w:t xml:space="preserve">[155] 作为战士型坦克，它的各项属性都很优秀，但它的对手Exileyer实在太全面了。——[EjzLCTjcfBE] 2022-09-28 (周三) 18:14:08</w:t>
      </w:r>
    </w:p>
    <w:p w14:paraId="34367EEE">
      <w:r xmlns:w="http://schemas.openxmlformats.org/wordprocessingml/2006/main">
        <w:t xml:space="preserve">[156] 说实话，我觉得失败的方式有很多种——[5nr4Mq5pnz.] 2022-09-28 (周三) 21:28:49</w:t>
      </w:r>
    </w:p>
    <w:p w14:paraId="59D54A9F">
      <w:r xmlns:w="http://schemas.openxmlformats.org/wordprocessingml/2006/main">
        <w:t xml:space="preserve">[157] 就格斗游戏角色强度排名而言，我认为双方的胜率大概是10:0。 -- [6o6UFh9.Spc] 2022-09-30 (周五) 22:01:14</w:t>
      </w:r>
    </w:p>
    <w:p w14:paraId="3E9FEB68">
      <w:r xmlns:w="http://schemas.openxmlformats.org/wordprocessingml/2006/main">
        <w:t xml:space="preserve">[158] 真希望他们把《克雷德和哈尼》之类的也加进去。——[lF8pklBVVKM] 2022-10-20 (周四) 20:32:54</w:t>
      </w:r>
    </w:p>
    <w:p w14:paraId="360FAE8E">
      <w:r xmlns:w="http://schemas.openxmlformats.org/wordprocessingml/2006/main">
        <w:t xml:space="preserve">[159] 我玩过的所有游戏中，从未见过这种类型的北斗南，感觉很新鲜。——[BGjRjoCu.Sg] 2022-09-28 (周三) 22:51:14</w:t>
      </w:r>
    </w:p>
    <w:p w14:paraId="19D6C724">
      <w:r xmlns:w="http://schemas.openxmlformats.org/wordprocessingml/2006/main">
        <w:t xml:space="preserve">[160] “雕塑家” 我觉得是雕塑家——[y6M.G6MYI9A] 2022-09-29 (周四) 08:08:29</w:t>
      </w:r>
    </w:p>
    <w:p w14:paraId="2FF0E374">
      <w:r xmlns:w="http://schemas.openxmlformats.org/wordprocessingml/2006/main">
        <w:t xml:space="preserve">[161] 有时人们会这样称呼人物雕塑家。——[GGf7Gd45.x2] 2022-09-29 (周四) 08:36:31</w:t>
      </w:r>
    </w:p>
    <w:p w14:paraId="2ECA16D1">
      <w:r xmlns:w="http://schemas.openxmlformats.org/wordprocessingml/2006/main">
        <w:t xml:space="preserve">[162] 对不起，我不小心把它做成了一个分支…… -- [6o6UFh9.Spc] 2022-09-30 (周五) 21:40:18</w:t>
      </w:r>
    </w:p>
    <w:p w14:paraId="66A77F45">
      <w:r xmlns:w="http://schemas.openxmlformats.org/wordprocessingml/2006/main">
        <w:t xml:space="preserve">[163] 自从夏天以来，我的扭蛋运气就跌到了谷底，经历了数百次循环，最近我都不敢再花钱了。如果我把所有宝石都用在十连抽上，我的宝石就到1000个了。节日马上就要到了，到时候我就彻底破产了…… -- [dwQHi3At.9s] 2022-09-30 (周五) 23:55:58</w:t>
      </w:r>
    </w:p>
    <w:p w14:paraId="59869D9E">
      <w:r xmlns:w="http://schemas.openxmlformats.org/wordprocessingml/2006/main">
        <w:t xml:space="preserve">[164] 正常情况下，莉兹娜应该是个魔法防御型坦克+魅惑型角色，所以在当前环境下，我觉得莎缇拉会更好。——[lCkSv6azDU2] 2022-10-02 (周日) 03:36:14</w:t>
      </w:r>
    </w:p>
    <w:p w14:paraId="3664C453">
      <w:r xmlns:w="http://schemas.openxmlformats.org/wordprocessingml/2006/main">
        <w:t xml:space="preserve">[165] 如果你是零氪玩家，想要寻找最佳策略，那么攒资源抽二周年限定角色是唯一选择。如果你还没有阿斯特丽泽，也应该攒资源抽蕾。莎缇拉不太适合打团战，更适合打B级通用，所以她更适合资源充裕的玩家作为收藏品。——[Mmx1cFUMuk6] 2022-10-02 (周日) 08:51:25</w:t>
      </w:r>
    </w:p>
    <w:p w14:paraId="4F67575A">
      <w:r xmlns:w="http://schemas.openxmlformats.org/wordprocessingml/2006/main">
        <w:t xml:space="preserve">[166] 有些公司一年只发布一次，每次发布大约80张CG图，这可不是件容易的事。如果连奈良县的Onikun都处理不了这么多，那原画就做不了了，对吧？——[5OOAJlkfIs.] 2022-10-01 (周六) 21:11:35</w:t>
      </w:r>
    </w:p>
    <w:p w14:paraId="43A2EB59">
      <w:r xmlns:w="http://schemas.openxmlformats.org/wordprocessingml/2006/main">
        <w:t xml:space="preserve">[167] 艺术家们（自称）可以通过画涂鸦来缓解压力，以此作为工作之余的休息方式…… -- [fbZ9.ASSPgw] 2022-10-01 (周六) 22:47:21</w:t>
      </w:r>
    </w:p>
    <w:p w14:paraId="05AD360D">
      <w:r xmlns:w="http://schemas.openxmlformats.org/wordprocessingml/2006/main">
        <w:t xml:space="preserve">[168] 她穿着便服，戴着耳机，声优是佩妮桑，没什么好说的了，最棒了——[H4ougzsk1n6] 2022-10-03 (周一) 04:12:21</w:t>
      </w:r>
    </w:p>
    <w:p w14:paraId="46D802CB">
      <w:r xmlns:w="http://schemas.openxmlformats.org/wordprocessingml/2006/main">
        <w:t xml:space="preserve">[169] 如果你不去理会它，你会听到它说：“煮方便面很费劲……” -- [we9SKY4GVrw] 2022-11-28 (周一) 08:47:48</w:t>
      </w:r>
    </w:p>
    <w:p w14:paraId="2D8B9939">
      <w:r xmlns:w="http://schemas.openxmlformats.org/wordprocessingml/2006/main">
        <w:t xml:space="preserve">[170] &gt;&gt;月亮出来了吗？啊，原来如此，那招特殊技——[aXGrDafyFCg] 2022-10-08 (周六) 05:57:46</w:t>
      </w:r>
    </w:p>
    <w:p w14:paraId="67F75307">
      <w:r xmlns:w="http://schemas.openxmlformats.org/wordprocessingml/2006/main">
        <w:t xml:space="preserve">[171] 南小姐是成人游戏配音界的传奇人物。——[O.p2i0LwcbI] 2023-09-22 (周五) 19:34:01</w:t>
      </w:r>
    </w:p>
    <w:p w14:paraId="29A3DE91">
      <w:r xmlns:w="http://schemas.openxmlformats.org/wordprocessingml/2006/main">
        <w:t xml:space="preserve">[172] 如果要说重制频率的话，这大概是唯一的选择……而且B Universe的动机也很明确。除了认真训练静香，让她释放出能对黄金蜂蜜造成七位数伤害的浪漫大炮之外，我想不出还能对她做什么……——[AzJgRHiDLI.] 2023-09-25 (周一) 19:59:33</w:t>
      </w:r>
    </w:p>
    <w:p w14:paraId="564FD049">
      <w:r xmlns:w="http://schemas.openxmlformats.org/wordprocessingml/2006/main">
        <w:t xml:space="preserve">[173] 我觉得这个版本更适合战败的卧室场景，静香的版本更适合纯爱场景，但莎缇拉在横杆上的笨拙和兰斯的挠痒痒游戏有点令人失望——[cYygttYM6HM] 2023-09-25 (周一) 20:12:50</w:t>
      </w:r>
    </w:p>
    <w:p w14:paraId="29BE9CC5">
      <w:r xmlns:w="http://schemas.openxmlformats.org/wordprocessingml/2006/main">
        <w:t xml:space="preserve">[174] 作为兰斯系列的玩家，我一直很感激真宗先生，但光是莎缇拉的声优是佩妮小姐就让我非常想要玩这款游戏，我太喜欢她的声音了。——[meFwKi8vSr.] 2023-09-25 (周一) 20:35:55</w:t>
      </w:r>
    </w:p>
    <w:p w14:paraId="235D9CA6">
      <w:r xmlns:w="http://schemas.openxmlformats.org/wordprocessingml/2006/main">
        <w:t xml:space="preserve">[175] 在她登场的那次活动中，凪说道：“这是人类形态的莎缇拉，我们能赢！”但是如果猫咪老师的色情攻击都能打败她，难道只有我一个人觉得她们也能打败恶魔形态的莎缇拉吗？——[8LiugJk.AbA] 2026-07-21 (周二) 10:22:39 新</w:t>
      </w:r>
    </w:p>
    <w:p w14:paraId="1C6190AF">
      <w:r xmlns:w="http://schemas.openxmlformats.org/wordprocessingml/2006/main">
        <w:t xml:space="preserve">[176] ←使用棋盘前请务必阅读规则。</w:t>
      </w:r>
    </w:p>
    <w:p w14:paraId="262D4936">
      <w:r xmlns:w="http://schemas.openxmlformats.org/wordprocessingml/2006/main">
        <w:t xml:space="preserve">[177] 关于规则 †</w:t>
      </w:r>
    </w:p>
    <w:p w14:paraId="233C3D1A">
      <w:r xmlns:w="http://schemas.openxmlformats.org/wordprocessingml/2006/main">
        <w:t xml:space="preserve">[178] 请不要抱怨或批评页面编辑者。如果您对其他人的编辑有意见，请通过“提供替代方案”或“自行编辑”的方式进行建设性沟通。</w:t>
      </w:r>
    </w:p>
    <w:p w14:paraId="24320098">
      <w:r xmlns:w="http://schemas.openxmlformats.org/wordprocessingml/2006/main">
        <w:t xml:space="preserve">[179] 请勿发布个人网站或其他禁止未经授权链接的网站的网址。</w:t>
      </w:r>
    </w:p>
    <w:p w14:paraId="77CED5EF">
      <w:r xmlns:w="http://schemas.openxmlformats.org/wordprocessingml/2006/main">
        <w:t xml:space="preserve">[180] 关于违反规则的帖子 †</w:t>
      </w:r>
    </w:p>
    <w:p w14:paraId="5DD48843">
      <w:r xmlns:w="http://schemas.openxmlformats.org/wordprocessingml/2006/main">
        <w:t xml:space="preserve">[181] 禁止发布以下类型的帖子，因为它们容易造成干扰。</w:t>
      </w:r>
    </w:p>
    <w:p w14:paraId="234A3296">
      <w:r xmlns:w="http://schemas.openxmlformats.org/wordprocessingml/2006/main">
        <w:t xml:space="preserve">[182]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6EAC497">
      <w:r xmlns:w="http://schemas.openxmlformats.org/wordprocessingml/2006/main">
        <w:t xml:space="preserve">[183] 其他包括使用此维基的人、官方管理员、艺术家、配音演员、现实生活中的个人以及 Twitter 用户等团体。</w:t>
      </w:r>
    </w:p>
    <w:p w14:paraId="334510C1">
      <w:r xmlns:w="http://schemas.openxmlformats.org/wordprocessingml/2006/main">
        <w:t xml:space="preserve">[184] 关于向管理层提交的帖子，我们容忍可以解释为用户反馈的评论，例如“我希望他们改进这一点”、“我希望他们尽快修复错误”和“维护时间太长了”，但我们不容忍使用辱骂性语言贬低管理层。</w:t>
      </w:r>
    </w:p>
    <w:p w14:paraId="10ECE426">
      <w:r xmlns:w="http://schemas.openxmlformats.org/wordprocessingml/2006/main">
        <w:t xml:space="preserve">[185] 将讨论和意见交流视为“诽谤或对抗他人”是错误的。然而，在讨论或意见交流中使用辱骂性语言、贬低他人、挑衅他人或在缺乏明确证据的情况下发表言论，都是违法行为。说话时务必注意自己的言辞。</w:t>
      </w:r>
    </w:p>
    <w:p w14:paraId="4D40AED8">
      <w:r xmlns:w="http://schemas.openxmlformats.org/wordprocessingml/2006/main">
        <w:t xml:space="preserve">[186] 攻击性评论是指使用“做这个”或“做那个”等强烈命令、“使用粗俗语言”、“居高临下”或“挑衅”的评论。</w:t>
      </w:r>
    </w:p>
    <w:p w14:paraId="4C73432E">
      <w:r xmlns:w="http://schemas.openxmlformats.org/wordprocessingml/2006/main">
        <w:t xml:space="preserve">[187] 禁止发布冒犯现有玩家的帖子，例如“还有人玩这个游戏吗？”或“这游戏已经凉了”。这并不意味着您完全不能发表任何负面言论，而是指那些超出单纯负面评价范围，构成诽谤或诋毁的帖子将被禁止发布。</w:t>
      </w:r>
    </w:p>
    <w:p w14:paraId="225009A2">
      <w:r xmlns:w="http://schemas.openxmlformats.org/wordprocessingml/2006/main">
        <w:t xml:space="preserve">[188] 公开羞辱他人，包括泄露他人的游戏内名称或UID</w:t>
      </w:r>
    </w:p>
    <w:p w14:paraId="603F7B75">
      <w:r xmlns:w="http://schemas.openxmlformats.org/wordprocessingml/2006/main">
        <w:t xml:space="preserve">[189] 但是，分享有助于游戏攻略的信息和视频是允许的。</w:t>
      </w:r>
    </w:p>
    <w:p w14:paraId="484FA9FF">
      <w:r xmlns:w="http://schemas.openxmlformats.org/wordprocessingml/2006/main">
        <w:t xml:space="preserve">[190] 参考其他应用程序</w:t>
      </w:r>
    </w:p>
    <w:p w14:paraId="21EE9428">
      <w:r xmlns:w="http://schemas.openxmlformats.org/wordprocessingml/2006/main">
        <w:t xml:space="preserve">[191] 在多个论坛上多次发帖</w:t>
      </w:r>
    </w:p>
    <w:p w14:paraId="3A2B5170">
      <w:r xmlns:w="http://schemas.openxmlformats.org/wordprocessingml/2006/main">
        <w:t xml:space="preserve">[192] 写一串无意义的字符</w:t>
      </w:r>
    </w:p>
    <w:p w14:paraId="7D10A480">
      <w:r xmlns:w="http://schemas.openxmlformats.org/wordprocessingml/2006/main">
        <w:t xml:space="preserve">[193] 关于作弊和利用漏洞的帖子</w:t>
      </w:r>
    </w:p>
    <w:p w14:paraId="445F733F">
      <w:r xmlns:w="http://schemas.openxmlformats.org/wordprocessingml/2006/main">
        <w:t xml:space="preserve">[194] 最好的办法是忽略违反规则的帖子。上钩或反驳只会让事情变得更糟。</w:t>
      </w:r>
    </w:p>
    <w:p w14:paraId="11BC2AFE">
      <w:r xmlns:w="http://schemas.openxmlformats.org/wordprocessingml/2006/main">
        <w:t xml:space="preserve">[195] *在上述规则中，“诽谤”指的是在没有客观证据的情况下诋毁和贬低他人。将所有批评性文章都归为“诽谤”是不正确的，所以请务必谨慎。</w:t>
      </w:r>
    </w:p>
    <w:p w14:paraId="08F297EC">
      <w:r xmlns:w="http://schemas.openxmlformats.org/wordprocessingml/2006/main">
        <w:t xml:space="preserve">[196] 关于修改和删除发帖日志 †</w:t>
      </w:r>
    </w:p>
    <w:p w14:paraId="3E002BE3">
      <w:r xmlns:w="http://schemas.openxmlformats.org/wordprocessingml/2006/main">
        <w:t xml:space="preserve">[197] 但是，允许更正印刷错误、遗漏和字体颜色。（他人出于善意所做的更正也允许。）</w:t>
      </w:r>
    </w:p>
    <w:p w14:paraId="48BF216E">
      <w:r xmlns:w="http://schemas.openxmlformats.org/wordprocessingml/2006/main">
        <w:t xml:space="preserve">[198] 作为例外情况，您可以删除自己的帖子，但事后必须向管理员报告。此外，删除时，请将整个评论替换为以下文本，而不是完全删除：&amp;color(#ff0000){''发帖人已删除''};</w:t>
      </w:r>
    </w:p>
    <w:p w14:paraId="63D098EC">
      <w:r xmlns:w="http://schemas.openxmlformats.org/wordprocessingml/2006/main">
        <w:t xml:space="preserve">[199] 关于评论违反规则的帖子 †</w:t>
      </w:r>
    </w:p>
    <w:p w14:paraId="790E04B0">
      <w:r xmlns:w="http://schemas.openxmlformats.org/wordprocessingml/2006/main">
        <w:t xml:space="preserve">[200] 您可以自行注释掉上述任何违反规则的评论，无需管理员许可。但是，如果您注释掉了某条评论，则必须在“违规举报公告板”上进行举报。举报时请使用“违规举报公告板”上的模板。</w:t>
      </w:r>
    </w:p>
    <w:p w14:paraId="1DCE2FAC">
      <w:r xmlns:w="http://schemas.openxmlformats.org/wordprocessingml/2006/main">
        <w:t xml:space="preserve">[201] 未经 CO 举报公告板举报而被删除的帖子将被恢复，而删除帖子的人将受到处罚。</w:t>
      </w:r>
    </w:p>
    <w:p w14:paraId="371936A2">
      <w:r xmlns:w="http://schemas.openxmlformats.org/wordprocessingml/2006/main">
        <w:t xml:space="preserve">[202] 如果您反复向 CO 举报公告板举报不违反规则的帖子，我们将认为您是自私的，并将对您实施发帖和编辑限制。</w:t>
      </w:r>
    </w:p>
    <w:p w14:paraId="7A4E953B">
      <w:r xmlns:w="http://schemas.openxmlformats.org/wordprocessingml/2006/main">
        <w:t xml:space="preserve">[203] 在 CO 报告公告板上，不构成违规的报告可以由管理员酌情恢复。</w:t>
      </w:r>
    </w:p>
    <w:p w14:paraId="15648C7A">
      <w:r xmlns:w="http://schemas.openxmlformats.org/wordprocessingml/2006/main">
        <w:t xml:space="preserve">[204] 我们再次要求您不要评论那些并未违反规则的评论。（例如，诸如“虽然不违反规则，但对任何看到它的人来说都明显是垃圾信息”、“恶作剧”或“评论整个帖子”之类的主观判断。）</w:t>
      </w:r>
    </w:p>
    <w:p w14:paraId="6D72165D">
      <w:r xmlns:w="http://schemas.openxmlformats.org/wordprocessingml/2006/main">
        <w:t xml:space="preserve">[205] 关于不违反规则但“冒犯性”的帖子 †</w:t>
      </w:r>
    </w:p>
    <w:p w14:paraId="6E597497">
      <w:r xmlns:w="http://schemas.openxmlformats.org/wordprocessingml/2006/main">
        <w:t xml:space="preserve">[206] 即使帖子内容具有冒犯性，除非违反版规，否则不会被删除。由于每个人对冒犯性的接受程度不同，请使用 NGID 功能隐藏评论，而不是争论或恶意挑衅。</w:t>
      </w:r>
    </w:p>
    <w:p w14:paraId="42302C7F">
      <w:r xmlns:w="http://schemas.openxmlformats.org/wordprocessingml/2006/main">
        <w:t xml:space="preserve">[207] 挑衅难道不是一种违规行为吗？†</w:t>
      </w:r>
    </w:p>
    <w:p w14:paraId="53482BD0">
      <w:r xmlns:w="http://schemas.openxmlformats.org/wordprocessingml/2006/main">
        <w:t xml:space="preserve">[208] 每个人对“煽动性言论”的定义都大相径庭，因此我们不认为这是违规行为。如果您认为某条评论具有煽动性，请使用 NGID 功能将其隐藏。</w:t>
      </w:r>
    </w:p>
    <w:p w14:paraId="11374035">
      <w:r xmlns:w="http://schemas.openxmlformats.org/wordprocessingml/2006/main">
        <w:t xml:space="preserve">[209] 抱怨难道不算违法吗？†</w:t>
      </w:r>
    </w:p>
    <w:p w14:paraId="7663D6FB">
      <w:r xmlns:w="http://schemas.openxmlformats.org/wordprocessingml/2006/main">
        <w:t xml:space="preserve">[210] 一般而言，抱怨本身并不构成违规。但是，针对本作品的负面宣传、诽谤、辱骂性语言以及超出抱怨范围的对抗性言论均构成违规。如果您认为抱怨内容冒犯了您，请使用 NGID 功能隐藏相关评论。</w:t>
      </w:r>
    </w:p>
    <w:p w14:paraId="0C873A56">
      <w:r xmlns:w="http://schemas.openxmlformats.org/wordprocessingml/2006/main">
        <w:t xml:space="preserve">[211] 如果您不确定某个帖子是否违反规则，该怎么办？ †</w:t>
      </w:r>
    </w:p>
    <w:p w14:paraId="55D4BF51">
      <w:r xmlns:w="http://schemas.openxmlformats.org/wordprocessingml/2006/main">
        <w:t xml:space="preserve">[212] 有些帖子内容含糊不清，难以判断是否违规。评论删除这类含糊不清的帖子可能会导致问题，所以请不要评论删除，而是使用 NGID 功能将评论隐藏起来。</w:t>
      </w:r>
    </w:p>
    <w:p w14:paraId="35AEBA2B">
      <w:r xmlns:w="http://schemas.openxmlformats.org/wordprocessingml/2006/main">
        <w:t xml:space="preserve">[213] 对屡犯者的处罚 †</w:t>
      </w:r>
    </w:p>
    <w:p w14:paraId="361FC173">
      <w:r xmlns:w="http://schemas.openxmlformats.org/wordprocessingml/2006/main">
        <w:t xml:space="preserve">[214] 屡次违反规则或发布特别恶意的帖子，管理员可酌情予以处罚，例如“禁止访问”或“限制发帖”。</w:t>
      </w:r>
    </w:p>
    <w:p w14:paraId="388F473C">
      <w:r xmlns:w="http://schemas.openxmlformats.org/wordprocessingml/2006/main">
        <w:t xml:space="preserve">[215] 如果您对进一步改进有任何建议，请通过 Wiki 管理公告板与我们联系。</w:t>
      </w:r>
    </w:p>
    <w:p w14:paraId="27A4F34E"/>
    <w:p w14:paraId="0C243D27">
      <w:r xmlns:w="http://schemas.openxmlformats.org/wordprocessingml/2006/main">
        <w:rPr>
          <w:b/>
        </w:rPr>
        <w:t xml:space="preserve">A081</w:t>
      </w:r>
    </w:p>
    <w:p w14:paraId="4A2AB44F">
      <w:r xmlns:w="http://schemas.openxmlformats.org/wordprocessingml/2006/main">
        <w:t xml:space="preserve">[0] 索引：所有角色 | SSR 角色 | SR 角色 | R 角色</w:t>
      </w:r>
    </w:p>
    <w:p w14:paraId="3E7C9ADD">
      <w:r xmlns:w="http://schemas.openxmlformats.org/wordprocessingml/2006/main">
        <w:t xml:space="preserve">[1] 基本信息</w:t>
      </w:r>
    </w:p>
    <w:p w14:paraId="176CCF44">
      <w:r xmlns:w="http://schemas.openxmlformats.org/wordprocessingml/2006/main">
        <w:t xml:space="preserve">[2] 内容适用性简易评估</w:t>
      </w:r>
    </w:p>
    <w:p w14:paraId="7C3D32C9">
      <w:r xmlns:w="http://schemas.openxmlformats.org/wordprocessingml/2006/main">
        <w:t xml:space="preserve">[3] 替代版本</w:t>
      </w:r>
    </w:p>
    <w:p w14:paraId="1E294258">
      <w:r xmlns:w="http://schemas.openxmlformats.org/wordprocessingml/2006/main">
        <w:t xml:space="preserve">[4] 琐事</w:t>
      </w:r>
    </w:p>
    <w:p w14:paraId="513A30DD">
      <w:r xmlns:w="http://schemas.openxmlformats.org/wordprocessingml/2006/main">
        <w:t xml:space="preserve">[5] 官方推特账号介绍</w:t>
      </w:r>
    </w:p>
    <w:p w14:paraId="7BF277D4">
      <w:r xmlns:w="http://schemas.openxmlformats.org/wordprocessingml/2006/main">
        <w:t xml:space="preserve">[6] 评论表单</w:t>
      </w:r>
    </w:p>
    <w:p w14:paraId="25A84767">
      <w:r xmlns:w="http://schemas.openxmlformats.org/wordprocessingml/2006/main">
        <w:t xml:space="preserve">[7] 基本信息 †</w:t>
      </w:r>
    </w:p>
    <w:p w14:paraId="6BED4FD1">
      <w:r xmlns:w="http://schemas.openxmlformats.org/wordprocessingml/2006/main">
        <w:t xml:space="preserve">[8] 变换图像</w:t>
      </w:r>
    </w:p>
    <w:p w14:paraId="7B349273">
      <w:r xmlns:w="http://schemas.openxmlformats.org/wordprocessingml/2006/main">
        <w:t xml:space="preserve">[9] 简介</w:t>
      </w:r>
    </w:p>
    <w:p w14:paraId="1CA5290B">
      <w:r xmlns:w="http://schemas.openxmlformats.org/wordprocessingml/2006/main">
        <w:t xml:space="preserve">[10] 姓名</w:t>
      </w:r>
    </w:p>
    <w:p w14:paraId="20A73D9C">
      <w:r xmlns:w="http://schemas.openxmlformats.org/wordprocessingml/2006/main">
        <w:t xml:space="preserve">[11] Beatstar Marina</w:t>
      </w:r>
    </w:p>
    <w:p w14:paraId="68C1B780">
      <w:r xmlns:w="http://schemas.openxmlformats.org/wordprocessingml/2006/main">
        <w:t xml:space="preserve">[12] 真实姓名</w:t>
      </w:r>
    </w:p>
    <w:p w14:paraId="366A9A3B">
      <w:r xmlns:w="http://schemas.openxmlformats.org/wordprocessingml/2006/main">
        <w:t xml:space="preserve">[13] 麻里奈·飞川</w:t>
      </w:r>
    </w:p>
    <w:p w14:paraId="589E56F9">
      <w:r xmlns:w="http://schemas.openxmlformats.org/wordprocessingml/2006/main">
        <w:t xml:space="preserve">[14] 稀有度</w:t>
      </w:r>
    </w:p>
    <w:p w14:paraId="38F21A53">
      <w:r xmlns:w="http://schemas.openxmlformats.org/wordprocessingml/2006/main">
        <w:t xml:space="preserve">[15] 普通攻击</w:t>
      </w:r>
    </w:p>
    <w:p w14:paraId="1C0FF18A">
      <w:r xmlns:w="http://schemas.openxmlformats.org/wordprocessingml/2006/main">
        <w:t xml:space="preserve">[16] 远程攻击（物理）</w:t>
      </w:r>
    </w:p>
    <w:p w14:paraId="19FE0BB9">
      <w:r xmlns:w="http://schemas.openxmlformats.org/wordprocessingml/2006/main">
        <w:t xml:space="preserve">[17] 附属派系</w:t>
      </w:r>
    </w:p>
    <w:p w14:paraId="1987867D">
      <w:r xmlns:w="http://schemas.openxmlformats.org/wordprocessingml/2006/main">
        <w:t xml:space="preserve">[18] 战士（异界）</w:t>
      </w:r>
    </w:p>
    <w:p w14:paraId="5FE239F8">
      <w:r xmlns:w="http://schemas.openxmlformats.org/wordprocessingml/2006/main">
        <w:t xml:space="preserve">[19] 特殊属性</w:t>
      </w:r>
    </w:p>
    <w:p w14:paraId="2AC64187">
      <w:r xmlns:w="http://schemas.openxmlformats.org/wordprocessingml/2006/main">
        <w:t xml:space="preserve">[20] 超级兴奋</w:t>
      </w:r>
    </w:p>
    <w:p w14:paraId="302F259F">
      <w:r xmlns:w="http://schemas.openxmlformats.org/wordprocessingml/2006/main">
        <w:t xml:space="preserve">[21] 雨川志乃</w:t>
      </w:r>
    </w:p>
    <w:p w14:paraId="459584C0">
      <w:r xmlns:w="http://schemas.openxmlformats.org/wordprocessingml/2006/main">
        <w:t xml:space="preserve">[22] 插图</w:t>
      </w:r>
    </w:p>
    <w:p w14:paraId="18681C9B">
      <w:r xmlns:w="http://schemas.openxmlformats.org/wordprocessingml/2006/main">
        <w:t xml:space="preserve">[23] 深崎吴人</w:t>
      </w:r>
    </w:p>
    <w:p w14:paraId="4B05E5BB">
      <w:r xmlns:w="http://schemas.openxmlformats.org/wordprocessingml/2006/main">
        <w:t xml:space="preserve">[24] SD字符</w:t>
      </w:r>
    </w:p>
    <w:p w14:paraId="0D7C18ED">
      <w:r xmlns:w="http://schemas.openxmlformats.org/wordprocessingml/2006/main">
        <w:t xml:space="preserve">[25] 风味文字</w:t>
      </w:r>
    </w:p>
    <w:p w14:paraId="0B0BE943">
      <w:r xmlns:w="http://schemas.openxmlformats.org/wordprocessingml/2006/main">
        <w:t xml:space="preserve">[26] “因为我继承了它。那些暗中守护我世界的人们的情感……”背负着人们寄予的希望，玛丽娜激发出了SDDD的隐藏力量，成为了超级兴奋歌唱公主。她不仅能将周围人的兴奋转化为自身能量，还能将所有关注她的人的能量都转化为自己的能量。她耀眼的存在让每个人都感受到了玛丽娜曾经拥有的那种成为偶像的渴望。</w:t>
      </w:r>
    </w:p>
    <w:p w14:paraId="1DCAA20F">
      <w:r xmlns:w="http://schemas.openxmlformats.org/wordprocessingml/2006/main">
        <w:t xml:space="preserve">[27] 如何获得</w:t>
      </w:r>
    </w:p>
    <w:p w14:paraId="6A68EDA1">
      <w:r xmlns:w="http://schemas.openxmlformats.org/wordprocessingml/2006/main">
        <w:t xml:space="preserve">[28] 超级力量节日扭蛋</w:t>
      </w:r>
    </w:p>
    <w:p w14:paraId="4C85E0CC">
      <w:r xmlns:w="http://schemas.openxmlformats.org/wordprocessingml/2006/main">
        <w:t xml:space="preserve">[29] 基础属性（1星）* 每增加1星+50%，5星时为1星值的3倍</w:t>
      </w:r>
    </w:p>
    <w:p w14:paraId="25129970">
      <w:r xmlns:w="http://schemas.openxmlformats.org/wordprocessingml/2006/main">
        <w:t xml:space="preserve">[30] 级</w:t>
      </w:r>
    </w:p>
    <w:p w14:paraId="41D55A52">
      <w:r xmlns:w="http://schemas.openxmlformats.org/wordprocessingml/2006/main">
        <w:t xml:space="preserve">[31] 耐力</w:t>
      </w:r>
    </w:p>
    <w:p w14:paraId="36A386FC">
      <w:r xmlns:w="http://schemas.openxmlformats.org/wordprocessingml/2006/main">
        <w:t xml:space="preserve">[32] 攻击力</w:t>
      </w:r>
    </w:p>
    <w:p w14:paraId="2E6154D4">
      <w:r xmlns:w="http://schemas.openxmlformats.org/wordprocessingml/2006/main">
        <w:t xml:space="preserve">[33] 防御能力</w:t>
      </w:r>
    </w:p>
    <w:p w14:paraId="0F92EBBA">
      <w:r xmlns:w="http://schemas.openxmlformats.org/wordprocessingml/2006/main">
        <w:t xml:space="preserve">[34] 魔法力量</w:t>
      </w:r>
    </w:p>
    <w:p w14:paraId="64E02A80">
      <w:r xmlns:w="http://schemas.openxmlformats.org/wordprocessingml/2006/main">
        <w:t xml:space="preserve">[35] 魔法抗性</w:t>
      </w:r>
    </w:p>
    <w:p w14:paraId="33E12D3E">
      <w:r xmlns:w="http://schemas.openxmlformats.org/wordprocessingml/2006/main">
        <w:t xml:space="preserve">[36] 详细状态</w:t>
      </w:r>
    </w:p>
    <w:p w14:paraId="7B6DD625">
      <w:r xmlns:w="http://schemas.openxmlformats.org/wordprocessingml/2006/main">
        <w:t xml:space="preserve">[37] 准确性</w:t>
      </w:r>
    </w:p>
    <w:p w14:paraId="49687D3F">
      <w:r xmlns:w="http://schemas.openxmlformats.org/wordprocessingml/2006/main">
        <w:t xml:space="preserve">[38] 回避能力</w:t>
      </w:r>
    </w:p>
    <w:p w14:paraId="411A8BA4">
      <w:r xmlns:w="http://schemas.openxmlformats.org/wordprocessingml/2006/main">
        <w:t xml:space="preserve">[39] 连续命中率</w:t>
      </w:r>
    </w:p>
    <w:p w14:paraId="5667465B">
      <w:r xmlns:w="http://schemas.openxmlformats.org/wordprocessingml/2006/main">
        <w:t xml:space="preserve">[40] 反击率</w:t>
      </w:r>
    </w:p>
    <w:p w14:paraId="1582E7EE">
      <w:r xmlns:w="http://schemas.openxmlformats.org/wordprocessingml/2006/main">
        <w:t xml:space="preserve">[41] 眩晕激活率</w:t>
      </w:r>
    </w:p>
    <w:p w14:paraId="4F8F8D34">
      <w:r xmlns:w="http://schemas.openxmlformats.org/wordprocessingml/2006/main">
        <w:t xml:space="preserve">[42] 抗眩晕能力</w:t>
      </w:r>
    </w:p>
    <w:p w14:paraId="468EE43D">
      <w:r xmlns:w="http://schemas.openxmlformats.org/wordprocessingml/2006/main">
        <w:t xml:space="preserve">[43] 移动速度</w:t>
      </w:r>
    </w:p>
    <w:p w14:paraId="6175A9F6">
      <w:r xmlns:w="http://schemas.openxmlformats.org/wordprocessingml/2006/main">
        <w:t xml:space="preserve">[44] 部署速度</w:t>
      </w:r>
    </w:p>
    <w:p w14:paraId="07AFBFB7">
      <w:r xmlns:w="http://schemas.openxmlformats.org/wordprocessingml/2006/main">
        <w:t xml:space="preserve">[45] 行动速度</w:t>
      </w:r>
    </w:p>
    <w:p w14:paraId="3805ED82">
      <w:r xmlns:w="http://schemas.openxmlformats.org/wordprocessingml/2006/main">
        <w:t xml:space="preserve">[46] 特殊填充量</w:t>
      </w:r>
    </w:p>
    <w:p w14:paraId="5D2EE12E">
      <w:r xmlns:w="http://schemas.openxmlformats.org/wordprocessingml/2006/main">
        <w:t xml:space="preserve">[47] 特殊招式</w:t>
      </w:r>
    </w:p>
    <w:p w14:paraId="062FDC6A">
      <w:r xmlns:w="http://schemas.openxmlformats.org/wordprocessingml/2006/main">
        <w:t xml:space="preserve">[48] 姓名</w:t>
      </w:r>
    </w:p>
    <w:p w14:paraId="0CEA7420">
      <w:r xmlns:w="http://schemas.openxmlformats.org/wordprocessingml/2006/main">
        <w:t xml:space="preserve">[49] 效应</w:t>
      </w:r>
    </w:p>
    <w:p w14:paraId="3FF8BDDB">
      <w:r xmlns:w="http://schemas.openxmlformats.org/wordprocessingml/2006/main">
        <w:t xml:space="preserve">[50] 对所有敌人造成双倍物理伤害。根据你的属性，附加以下效果：太阳：物理伤害提升至三倍，10%概率即死。月亮：持续15秒，每秒为你的场地恢复2%生命值。星星：持续10秒，提升你的场地攻击力30%（最多叠加5次）。</w:t>
      </w:r>
    </w:p>
    <w:p w14:paraId="0A1865C1">
      <w:r xmlns:w="http://schemas.openxmlformats.org/wordprocessingml/2006/main">
        <w:t xml:space="preserve">[51] 对所有敌人造成4倍物理伤害。根据你的属性，会附加以下效果：太阳：物理伤害提升至6倍，15%概率即死，30%概率魅惑；月亮：持续25秒，每秒为你的场地恢复2%生命值；星星：持续10秒，提升你场地50%攻击力（最多叠加5次）。</w:t>
      </w:r>
    </w:p>
    <w:p w14:paraId="587DA63B">
      <w:r xmlns:w="http://schemas.openxmlformats.org/wordprocessingml/2006/main">
        <w:t xml:space="preserve">[52] 独特效果</w:t>
      </w:r>
    </w:p>
    <w:p w14:paraId="1048753C">
      <w:r xmlns:w="http://schemas.openxmlformats.org/wordprocessingml/2006/main">
        <w:t xml:space="preserve">[53] 姓名</w:t>
      </w:r>
    </w:p>
    <w:p w14:paraId="58D20CC0">
      <w:r xmlns:w="http://schemas.openxmlformats.org/wordprocessingml/2006/main">
        <w:t xml:space="preserve">[54] 效应</w:t>
      </w:r>
    </w:p>
    <w:p w14:paraId="19DE7112">
      <w:r xmlns:w="http://schemas.openxmlformats.org/wordprocessingml/2006/main">
        <w:t xml:space="preserve">[55] 不屈不挠的精神</w:t>
      </w:r>
    </w:p>
    <w:p w14:paraId="6813CE98">
      <w:r xmlns:w="http://schemas.openxmlformats.org/wordprocessingml/2006/main">
        <w:t xml:space="preserve">[56] 自身免疫魅惑和诅咒。当体力降至 0% 时，受到伤害后恢复 50% 的最大体力（只能激活一次）。</w:t>
      </w:r>
    </w:p>
    <w:p w14:paraId="13697B9D">
      <w:r xmlns:w="http://schemas.openxmlformats.org/wordprocessingml/2006/main">
        <w:t xml:space="preserve">[57] 不屈不挠的精神</w:t>
      </w:r>
    </w:p>
    <w:p w14:paraId="598F2B4F">
      <w:r xmlns:w="http://schemas.openxmlformats.org/wordprocessingml/2006/main">
        <w:t xml:space="preserve">[58] 自身免疫眩晕、魅惑和束缚效果。当体力降至 0% 时，受到伤害时恢复 100% 的最大体力（只能激活一次）。</w:t>
      </w:r>
    </w:p>
    <w:p w14:paraId="513ED3E5">
      <w:r xmlns:w="http://schemas.openxmlformats.org/wordprocessingml/2006/main">
        <w:t xml:space="preserve">[59] 增强图像</w:t>
      </w:r>
    </w:p>
    <w:p w14:paraId="39F5E2B2">
      <w:r xmlns:w="http://schemas.openxmlformats.org/wordprocessingml/2006/main">
        <w:t xml:space="preserve">[60] 在游戏中 †</w:t>
      </w:r>
    </w:p>
    <w:p w14:paraId="62FE6F8A">
      <w:r xmlns:w="http://schemas.openxmlformats.org/wordprocessingml/2006/main">
        <w:t xml:space="preserve">[61] 第一个特殊技能效果会根据自身属性而变化的角色。他是一位综合型攻击手，可以兼任破防、治疗或辅助等角色，同时还能造成可观的伤害。能够灵活应对敌方阵容和己方可用角色。攻击力、行动速度和特殊技能充能都相当高。</w:t>
      </w:r>
    </w:p>
    <w:p w14:paraId="68001669">
      <w:r xmlns:w="http://schemas.openxmlformats.org/wordprocessingml/2006/main">
        <w:t xml:space="preserve">[62] 在团队副本中，如果即死或魅惑检定成功，BREAK灯就会亮起。运气好的话，会同时亮起两盏灯。在与黑暗大佛的战斗中，即死几率是普通战斗的10倍，魅惑几率是普通战斗的5倍，因此觉醒后必定会同时亮起两盏灯，威力非常强大。然而，随着团队副本首领数量的增加，与黑暗大佛的战斗甚至不再每年举行一次，而且如果其他首领拥有更高的异常状态抗性，BREAK灯对它们完全无效，因此它的使用率并不高。</w:t>
      </w:r>
    </w:p>
    <w:p w14:paraId="67CEDE88">
      <w:r xmlns:w="http://schemas.openxmlformats.org/wordprocessingml/2006/main">
        <w:t xml:space="preserve">[63] 在团队副本中，持续治疗通常比一次性恢复更方便。在团队副本中，你的最大耐力值每秒会减少2%，同时还会受到相同数值的持续伤害，因此即使你还有剩余伤害，也能被每秒2%的持续治疗所抵消。如果你装备了仁王纳豆来减少耐力值减少，持续治疗的效果会略微超过持续伤害（无论哪种情况，最大耐力值都不会恢复，就像其他治疗技能一样）。</w:t>
      </w:r>
    </w:p>
    <w:p w14:paraId="1877E66B">
      <w:r xmlns:w="http://schemas.openxmlformats.org/wordprocessingml/2006/main">
        <w:t xml:space="preserve">[64] 超能闪光忍者娜丽卡是一个不错的选择，因为当她的体力低于一定水平时，她会免疫最大体力减少效果和相关的持续伤害效果，所以即使是 2% 的持续恢复也能治愈自己造成的伤害。</w:t>
      </w:r>
    </w:p>
    <w:p w14:paraId="2DBF4D92">
      <w:r xmlns:w="http://schemas.openxmlformats.org/wordprocessingml/2006/main">
        <w:t xml:space="preserve">[65] 场地攻击力提升效果非常实用，50%的加成幅度也相当可观，但持续时间只有10秒，而且只能激活5次，因此在频繁使用特殊技能的阵型中很快就会用完。如果在合适的时机手动激活，效果会非常可靠。</w:t>
      </w:r>
    </w:p>
    <w:p w14:paraId="3CFE0053">
      <w:r xmlns:w="http://schemas.openxmlformats.org/wordprocessingml/2006/main">
        <w:t xml:space="preserve">[66] 每个角色第一次更改属性是免费的。更改属性时，需要与其他角色交换，因此你很可能要和一个平时不常用的角色交换。多次更改属性需要消耗连锁口香糖，但你可以选择其他仍有免费首次更改属性机会的角色（例如玛丽娜）进行交换，所以尽量不要浪费口香糖。</w:t>
      </w:r>
    </w:p>
    <w:p w14:paraId="3F8F6F55">
      <w:r xmlns:w="http://schemas.openxmlformats.org/wordprocessingml/2006/main">
        <w:t xml:space="preserve">[67] 这种回复效果使得你在达到极限状态时极有可能击败埃罗指挥官。当你觉醒专属效果后，这个概率还会进一步提升。如果你想被俘虏，最好提前做好准备，并使用节省时间的门票跳过战斗。</w:t>
      </w:r>
    </w:p>
    <w:p w14:paraId="16147A91">
      <w:r xmlns:w="http://schemas.openxmlformats.org/wordprocessingml/2006/main">
        <w:t xml:space="preserve">[68] 在B宇宙中威力极强。撤退时会带走给予最后一击的角色，其范围特殊攻击非常适合对抗歼灭影，尤其适合对抗在特定条件下会反复释放范围即死攻击的迪斯特伯恩。此外，在战斗通常较短的B宇宙中，星属性领域攻击增益效果的重叠概率较低，而高倍率增益效果又能大幅提升火力，使其非常有效。</w:t>
      </w:r>
    </w:p>
    <w:p w14:paraId="1D51484F">
      <w:r xmlns:w="http://schemas.openxmlformats.org/wordprocessingml/2006/main">
        <w:t xml:space="preserve">[69] 虽然这两套服装搭配起来并不特别协调，但玛丽娜的服装能为角色提供持续治疗，因此可以与月亮属性特殊技能的范围持续治疗效果同时生效，最终达到每秒4%的治疗量。所以，让Beat Star穿上Beat Idol的服装也并非完全没有意义。</w:t>
      </w:r>
    </w:p>
    <w:p w14:paraId="3E246D74">
      <w:r xmlns:w="http://schemas.openxmlformats.org/wordprocessingml/2006/main">
        <w:t xml:space="preserve">[70] 简单的内容适宜性评估 †</w:t>
      </w:r>
    </w:p>
    <w:p w14:paraId="34D80310">
      <w:r xmlns:w="http://schemas.openxmlformats.org/wordprocessingml/2006/main">
        <w:t xml:space="preserve">[71] 合适的内容、推荐的装备示例、角色发展目标等。</w:t>
      </w:r>
    </w:p>
    <w:p w14:paraId="33CA1EB0">
      <w:r xmlns:w="http://schemas.openxmlformats.org/wordprocessingml/2006/main">
        <w:t xml:space="preserve">[72] 兼容内容</w:t>
      </w:r>
    </w:p>
    <w:p w14:paraId="60DB9B84">
      <w:r xmlns:w="http://schemas.openxmlformats.org/wordprocessingml/2006/main">
        <w:t xml:space="preserve">[73] 天赋</w:t>
      </w:r>
    </w:p>
    <w:p w14:paraId="01D94682">
      <w:r xmlns:w="http://schemas.openxmlformats.org/wordprocessingml/2006/main">
        <w:t xml:space="preserve">[74] 简短评论</w:t>
      </w:r>
    </w:p>
    <w:p w14:paraId="1F8F9CFE">
      <w:r xmlns:w="http://schemas.openxmlformats.org/wordprocessingml/2006/main">
        <w:t xml:space="preserve">[75] 主线任务 事件任务</w:t>
      </w:r>
    </w:p>
    <w:p w14:paraId="21034C41">
      <w:r xmlns:w="http://schemas.openxmlformats.org/wordprocessingml/2006/main">
        <w:t xml:space="preserve">[76] 魅力免疫和伤害恢复可以防止意外团灭。</w:t>
      </w:r>
    </w:p>
    <w:p w14:paraId="2363B0DE">
      <w:r xmlns:w="http://schemas.openxmlformats.org/wordprocessingml/2006/main">
        <w:t xml:space="preserve">[77] 突袭战</w:t>
      </w:r>
    </w:p>
    <w:p w14:paraId="074AA857">
      <w:r xmlns:w="http://schemas.openxmlformats.org/wordprocessingml/2006/main">
        <w:t xml:space="preserve">[78] 太阳属性的即死和魅惑效果对黑暗大佛非常有效，但该事件一年甚至不到一次。星属性的增益效果持续时间较短，但与狂热状态配合使用时威力强大。</w:t>
      </w:r>
    </w:p>
    <w:p w14:paraId="7D9B00C0">
      <w:r xmlns:w="http://schemas.openxmlformats.org/wordprocessingml/2006/main">
        <w:t xml:space="preserve">[79] 湮灭</w:t>
      </w:r>
    </w:p>
    <w:p w14:paraId="50CAF4BB">
      <w:r xmlns:w="http://schemas.openxmlformats.org/wordprocessingml/2006/main">
        <w:t xml:space="preserve">[80] 战斗时间只有任务时间的一半（45 秒），五个 10 秒的星级属性增益就足够了，使其非常强大（装备示例见下文）。</w:t>
      </w:r>
    </w:p>
    <w:p w14:paraId="0BBEC00F">
      <w:r xmlns:w="http://schemas.openxmlformats.org/wordprocessingml/2006/main">
        <w:t xml:space="preserve">[81] B宇宙</w:t>
      </w:r>
    </w:p>
    <w:p w14:paraId="31A81217">
      <w:r xmlns:w="http://schemas.openxmlformats.org/wordprocessingml/2006/main">
        <w:t xml:space="preserve">[82] 能够承受一次即死伤害并恢复的能力在对抗歼灭卡格里和燃焰怪时非常有用。它作为普通坦克也非常出色。</w:t>
      </w:r>
    </w:p>
    <w:p w14:paraId="007D0F5C">
      <w:r xmlns:w="http://schemas.openxmlformats.org/wordprocessingml/2006/main">
        <w:t xml:space="preserve">[83] 能力评估指标</w:t>
      </w:r>
    </w:p>
    <w:p w14:paraId="527BAA1D">
      <w:r xmlns:w="http://schemas.openxmlformats.org/wordprocessingml/2006/main">
        <w:t xml:space="preserve">[84] ◎：优秀内容。最有可能发挥出色。○：合适内容。有较高发挥潜力。△：一般。需要一些技巧才能发挥良好，但选择理由不多。×：不合适内容。由于与内容规则、游戏系统、难度等级等不兼容，难以发挥出色。*2014年3月更新</w:t>
      </w:r>
    </w:p>
    <w:p w14:paraId="6BB4AB59">
      <w:r xmlns:w="http://schemas.openxmlformats.org/wordprocessingml/2006/main">
        <w:t xml:space="preserve">[85] 湮灭</w:t>
      </w:r>
    </w:p>
    <w:p w14:paraId="259A0BC3">
      <w:r xmlns:w="http://schemas.openxmlformats.org/wordprocessingml/2006/main">
        <w:t xml:space="preserve">[86] 推荐设备示例</w:t>
      </w:r>
    </w:p>
    <w:p w14:paraId="57B6D0A6">
      <w:r xmlns:w="http://schemas.openxmlformats.org/wordprocessingml/2006/main">
        <w:t xml:space="preserve">[87] 主要设备</w:t>
      </w:r>
    </w:p>
    <w:p w14:paraId="3E62F334">
      <w:r xmlns:w="http://schemas.openxmlformats.org/wordprocessingml/2006/main">
        <w:t xml:space="preserve">[88] 子设备</w:t>
      </w:r>
    </w:p>
    <w:p w14:paraId="0022FABC">
      <w:r xmlns:w="http://schemas.openxmlformats.org/wordprocessingml/2006/main">
        <w:t xml:space="preserve">[89] 一件令人愉悦的物品</w:t>
      </w:r>
    </w:p>
    <w:p w14:paraId="663C0DD3">
      <w:r xmlns:w="http://schemas.openxmlformats.org/wordprocessingml/2006/main">
        <w:t xml:space="preserve">[90] 发展目标</w:t>
      </w:r>
    </w:p>
    <w:p w14:paraId="049A4A39">
      <w:r xmlns:w="http://schemas.openxmlformats.org/wordprocessingml/2006/main">
        <w:t xml:space="preserve">[91] 突破极限</w:t>
      </w:r>
    </w:p>
    <w:p w14:paraId="731ACE2F">
      <w:r xmlns:w="http://schemas.openxmlformats.org/wordprocessingml/2006/main">
        <w:t xml:space="preserve">[92] 致命觉醒</w:t>
      </w:r>
    </w:p>
    <w:p w14:paraId="3A8E8AED">
      <w:r xmlns:w="http://schemas.openxmlformats.org/wordprocessingml/2006/main">
        <w:t xml:space="preserve">[93] 独特的觉醒</w:t>
      </w:r>
    </w:p>
    <w:p w14:paraId="0695B54B">
      <w:r xmlns:w="http://schemas.openxmlformats.org/wordprocessingml/2006/main">
        <w:t xml:space="preserve">[94] 行动速度</w:t>
      </w:r>
    </w:p>
    <w:p w14:paraId="7894EE36">
      <w:r xmlns:w="http://schemas.openxmlformats.org/wordprocessingml/2006/main">
        <w:t xml:space="preserve">[95] 特别收费</w:t>
      </w:r>
    </w:p>
    <w:p w14:paraId="4D369095">
      <w:r xmlns:w="http://schemas.openxmlformats.org/wordprocessingml/2006/main">
        <w:t xml:space="preserve">[96] 其他</w:t>
      </w:r>
    </w:p>
    <w:p w14:paraId="054ABCB0">
      <w:r xmlns:w="http://schemas.openxmlformats.org/wordprocessingml/2006/main">
        <w:t xml:space="preserve">[97] 培训费用</w:t>
      </w:r>
    </w:p>
    <w:p w14:paraId="321BBF3A">
      <w:r xmlns:w="http://schemas.openxmlformats.org/wordprocessingml/2006/main">
        <w:t xml:space="preserve">[98] 13.5% 20次</w:t>
      </w:r>
    </w:p>
    <w:p w14:paraId="22F178B7">
      <w:r xmlns:w="http://schemas.openxmlformats.org/wordprocessingml/2006/main">
        <w:t xml:space="preserve">[99] 备注</w:t>
      </w:r>
    </w:p>
    <w:p w14:paraId="7887B475">
      <w:r xmlns:w="http://schemas.openxmlformats.org/wordprocessingml/2006/main">
        <w:t xml:space="preserve">[100] 如果你无法准备一个能用普通攻击瞬间击杀弱小敌人的增益效果，那么这样做就没有必要。如果体力不足，可以切换到或。根据敌人的类型切换。</w:t>
      </w:r>
    </w:p>
    <w:p w14:paraId="400E587A">
      <w:r xmlns:w="http://schemas.openxmlformats.org/wordprocessingml/2006/main">
        <w:t xml:space="preserve">[101] *2016年4月更新</w:t>
      </w:r>
    </w:p>
    <w:p w14:paraId="7A8164B4">
      <w:r xmlns:w="http://schemas.openxmlformats.org/wordprocessingml/2006/main">
        <w:t xml:space="preserve">[102] 备选版本 †</w:t>
      </w:r>
    </w:p>
    <w:p w14:paraId="3B1DA88F">
      <w:r xmlns:w="http://schemas.openxmlformats.org/wordprocessingml/2006/main">
        <w:t xml:space="preserve">[103] 击败偶像玛丽娜</w:t>
      </w:r>
    </w:p>
    <w:p w14:paraId="11F6CF96">
      <w:r xmlns:w="http://schemas.openxmlformats.org/wordprocessingml/2006/main">
        <w:t xml:space="preserve">[104] 琐事 †</w:t>
      </w:r>
    </w:p>
    <w:p w14:paraId="6DD53852">
      <w:r xmlns:w="http://schemas.openxmlformats.org/wordprocessingml/2006/main">
        <w:t xml:space="preserve">[105] 当她与超能力闪光忍者遥交手时，有描述表明她单凭力量就超越了遥。然而，这也意味着她消耗了大量能量，需要频繁地进行能量充能。</w:t>
      </w:r>
    </w:p>
    <w:p w14:paraId="0E05FEBC">
      <w:r xmlns:w="http://schemas.openxmlformats.org/wordprocessingml/2006/main">
        <w:t xml:space="preserve">[106] 他们运用了一些女巫的技巧和显化能力。从本质上讲，他们与女巫和幽灵相似，他们的转变体现了人们对传奇偶像存在的渴望。</w:t>
      </w:r>
    </w:p>
    <w:p w14:paraId="78AA8BF3">
      <w:r xmlns:w="http://schemas.openxmlformats.org/wordprocessingml/2006/main">
        <w:t xml:space="preserve">[107] 在这种形态下，它似乎很容易情绪外溢，如果你把它设为主屏幕并置之不理，它会经常亲吻你。好可爱。</w:t>
      </w:r>
    </w:p>
    <w:p w14:paraId="7859D992">
      <w:r xmlns:w="http://schemas.openxmlformats.org/wordprocessingml/2006/main">
        <w:t xml:space="preserve">[108] 官方推特账号简介 †</w:t>
      </w:r>
    </w:p>
    <w:p w14:paraId="2AFAE1F7">
      <w:r xmlns:w="http://schemas.openxmlformats.org/wordprocessingml/2006/main">
        <w:t xml:space="preserve">[109] 人物介绍</w:t>
      </w:r>
    </w:p>
    <w:p w14:paraId="625A23CE">
      <w:r xmlns:w="http://schemas.openxmlformats.org/wordprocessingml/2006/main">
        <w:t xml:space="preserve">[110] 评论表 †</w:t>
      </w:r>
    </w:p>
    <w:p w14:paraId="349B0AD6">
      <w:r xmlns:w="http://schemas.openxmlformats.org/wordprocessingml/2006/main">
        <w:t xml:space="preserve">[111] 点击打开历史日志列表</w:t>
      </w:r>
    </w:p>
    <w:p w14:paraId="61A90CE7">
      <w:r xmlns:w="http://schemas.openxmlformats.org/wordprocessingml/2006/main">
        <w:t xml:space="preserve">[112] 末尾的数字越小，日志越旧。</w:t>
      </w:r>
    </w:p>
    <w:p w14:paraId="00BAB4D8">
      <w:r xmlns:w="http://schemas.openxmlformats.org/wordprocessingml/2006/main">
        <w:t xml:space="preserve">[113] 'Comments/Beatstar Marina/' 没有子页面。</w:t>
      </w:r>
    </w:p>
    <w:p w14:paraId="5CE23893">
      <w:r xmlns:w="http://schemas.openxmlformats.org/wordprocessingml/2006/main">
        <w:t xml:space="preserve">[114] 我觉得这算是一个不错的折衷方案。它有其独特之处，可以考虑加入首发阵容，但它更像是一个辅助角色，不会削弱现有角色的优势。——[3gjePRr3itU] 2023-05-28 (周日) 05:23:24</w:t>
      </w:r>
    </w:p>
    <w:p w14:paraId="4BD963B4">
      <w:r xmlns:w="http://schemas.openxmlformats.org/wordprocessingml/2006/main">
        <w:t xml:space="preserve">[115] 谢谢。这很有帮助。我想知道，是不是在普通副本里也能获得两盏灯。 -- [CVPvIvr4XPM] 2023-05-25 (周四) 03:01:41</w:t>
      </w:r>
    </w:p>
    <w:p w14:paraId="773E3D1F">
      <w:r xmlns:w="http://schemas.openxmlformats.org/wordprocessingml/2006/main">
        <w:t xml:space="preserve">[116] ① 只有大维大佛拥有使即死几率提高10倍、魅惑几率提高5倍的特性，因此必定获得2盏灯。其他首领的几率如上所述。② 此效果无法抵消或治疗。只有伤害的红色部分可以被治疗。③ 文章有误。玛丽娜的增益效果似乎被误认为是增加对场上目标造成的伤害。我暂时会添加一些补充信息和更正。-- [8h8ZKMJt9BU] 2023-05-25 (周四) 01:50:00</w:t>
      </w:r>
    </w:p>
    <w:p w14:paraId="0CE2C60A">
      <w:r xmlns:w="http://schemas.openxmlformats.org/wordprocessingml/2006/main">
        <w:t xml:space="preserve">[117] 谢谢。②真是可惜……我本来希望它能像塞拉菲尔那样，是个能恢复体力的强力角色……非常感谢编辑们。谢谢你们的付出。——[CVPvIvr4XPM] 2023-05-25 (周四) 03:22:41</w:t>
      </w:r>
    </w:p>
    <w:p w14:paraId="19865BBB">
      <w:r xmlns:w="http://schemas.openxmlformats.org/wordprocessingml/2006/main">
        <w:t xml:space="preserve">[118] 对，这个特殊效果和Zippo的不一样，对吧？它只能恢复伤害槽的红色部分，对吧？我还以为我看错了。——[A5Vy7C1aM56] 2023-05-25 (周四) 05:47:36</w:t>
      </w:r>
    </w:p>
    <w:p w14:paraId="2C06503A">
      <w:r xmlns:w="http://schemas.openxmlformats.org/wordprocessingml/2006/main">
        <w:t xml:space="preserve">[119] 说到口香糖，我大部分都把它做成了薯片，但看起来这种形式会越来越常见，所以我应该多存一些。——[r0CHChufI8E] 2023-05-25 (周四) 07:27:49</w:t>
      </w:r>
    </w:p>
    <w:p w14:paraId="2B0BCC59">
      <w:r xmlns:w="http://schemas.openxmlformats.org/wordprocessingml/2006/main">
        <w:t xml:space="preserve">[120] 他的特殊能力和杰里米的类似……但是，考虑到他的反击率，他是否适合担任坦克还值得怀疑，而且由于他是远程攻击型角色，所以对付像B级单位那样攻击范围的敌人时作用不大，这很可惜。——[qdCy607BS/s] 2023-05-25 (周四) 08:37:32</w:t>
      </w:r>
    </w:p>
    <w:p w14:paraId="30734C08">
      <w:r xmlns:w="http://schemas.openxmlformats.org/wordprocessingml/2006/main">
        <w:t xml:space="preserve">[121] 如果装备了Zippo打火机，效果的优先级是否为唯一→Zippo？ -- [4ZjLqD0u5p6] 2023-05-25 (周四) 12:19:44</w:t>
      </w:r>
    </w:p>
    <w:p w14:paraId="262D8C8A">
      <w:r xmlns:w="http://schemas.openxmlformats.org/wordprocessingml/2006/main">
        <w:t xml:space="preserve">[122] 她有点复杂，但她本质上是个好孩子，所以这一点应该没问题。——[0YcpVwgKFnE] 2023-05-26 (周五) 09:08:52</w:t>
      </w:r>
    </w:p>
    <w:p w14:paraId="7B6D5AB4">
      <w:r xmlns:w="http://schemas.openxmlformats.org/wordprocessingml/2006/main">
        <w:t xml:space="preserve">[123] 由于裤子穿在另一个角色身上，如果你把她看作是一个不穿裤子的范围攻击角色，而且可以承受伤害，那么她似乎相当不错——[rLWIMX3.zEg] 2023-05-25 (周四) 15:23:58</w:t>
      </w:r>
    </w:p>
    <w:p w14:paraId="1485DD07">
      <w:r xmlns:w="http://schemas.openxmlformats.org/wordprocessingml/2006/main">
        <w:t xml:space="preserve">[124] 每个人的性偏好都不同，所以有的好有的不好也是不可避免的。如果所有东西都因为催眠流行就变成催眠，那就太无聊了。——[fxUZYxBALIY] 2023-05-25 (周四) 20:32:13</w:t>
      </w:r>
    </w:p>
    <w:p w14:paraId="32C5199F">
      <w:r xmlns:w="http://schemas.openxmlformats.org/wordprocessingml/2006/main">
        <w:t xml:space="preserve">[125] 我并不讨厌它，我很喜欢它的构图，而且他们确实攻击了三个洞，她肚子也很大，也许只是你不喜欢机械触手强奸吧——[wxdKV4EOEIs] 2023-05-25 (周四) 21:01:11</w:t>
      </w:r>
    </w:p>
    <w:p w14:paraId="2B9FB72A">
      <w:r xmlns:w="http://schemas.openxmlformats.org/wordprocessingml/2006/main">
        <w:t xml:space="preserve">[126] 我真心羡慕那些坚信自己的喜好就是大多数人意见的人——[CGQk.n54dwc] 2023-05-26 (周五) 09:04:07</w:t>
      </w:r>
    </w:p>
    <w:p w14:paraId="24D91B81">
      <w:r xmlns:w="http://schemas.openxmlformats.org/wordprocessingml/2006/main">
        <w:t xml:space="preserve">[127] 作为一个喜欢粪便的人，即使只有一点点那种描绘，我也喜欢。——[94k4NnPTfOw] 2023-05-26 (周五) 20:16:59</w:t>
      </w:r>
    </w:p>
    <w:p w14:paraId="5CA68601">
      <w:r xmlns:w="http://schemas.openxmlformats.org/wordprocessingml/2006/main">
        <w:t xml:space="preserve">[128] 这是一个维基页面，所以请随意纠正任何拼写错误或语法错误。 -- [Ih7ECnMD/Ro] 2023-05-25 (周四) 19:25:38</w:t>
      </w:r>
    </w:p>
    <w:p w14:paraId="18CD802D">
      <w:r xmlns:w="http://schemas.openxmlformats.org/wordprocessingml/2006/main">
        <w:t xml:space="preserve">[129] 它似乎被视为一种增强形式，类似于 A Ruby 和 A Esca，但转换调用仍然是“Beat Change”而不是“Beat Evolution”。我想知道区别是否在于他们是否在 DDD 中添加了特殊功能。——[sbiC1Kk/sLQ] 2023-05-28 (周日) 14:34:34</w:t>
      </w:r>
    </w:p>
    <w:p w14:paraId="32052721">
      <w:r xmlns:w="http://schemas.openxmlformats.org/wordprocessingml/2006/main">
        <w:t xml:space="preserve">[130] 我玩这个游戏才三个月，但多亏了这个角色，我才能一路打到额外关卡……不过最后还是用了辅助角色——[mgijp35EMJk] 2023-05-29 (周一) 08:44:52</w:t>
      </w:r>
    </w:p>
    <w:p w14:paraId="1C907B0B">
      <w:r xmlns:w="http://schemas.openxmlformats.org/wordprocessingml/2006/main">
        <w:t xml:space="preserve">[131] 出乎意料的是，它对B小队的卡格里非常有效，可以用范围攻击消灭他们，并且凭借其独特的能力避免被击倒——[eeTv.W0K.kY] 2023-06-09 (周五) 18:40:27</w:t>
      </w:r>
    </w:p>
    <w:p w14:paraId="0F63F27C">
      <w:r xmlns:w="http://schemas.openxmlformats.org/wordprocessingml/2006/main">
        <w:t xml:space="preserve">[132] 它和 Angelic Esca 有着相同的独特效果。你是不是把它和 Zippo 打火机搞混了？ -- [BmauLWcER5E] 2023-06-22 (周四) 00:42:53</w:t>
      </w:r>
    </w:p>
    <w:p w14:paraId="11EFAEE9">
      <w:r xmlns:w="http://schemas.openxmlformats.org/wordprocessingml/2006/main">
        <w:t xml:space="preserve">[133] 所以即使到了第六次，星依然可以在没有增益效果的情况下使用范围攻击——[d5h18gCTUsA] 2023-08-23 (周三) 12:57:38</w:t>
      </w:r>
    </w:p>
    <w:p w14:paraId="62CAC649">
      <w:r xmlns:w="http://schemas.openxmlformats.org/wordprocessingml/2006/main">
        <w:t xml:space="preserve">[134] 我希望月亮属性特殊技能的持续时间至少能延长1.5倍，而且不能叠加…… -- [VaYIbDEjQzQ] 2023-09-10 (周日) 19:17:15</w:t>
      </w:r>
    </w:p>
    <w:p w14:paraId="6FDE8D21">
      <w:r xmlns:w="http://schemas.openxmlformats.org/wordprocessingml/2006/main">
        <w:t xml:space="preserve">[135] 在团队副本中，他可以击败疯王的爪牙，同时施加眩晕和群体攻击增益效果；在大佛之战中，他可以通过将属性改为太阳来大量生产破灯。——[f73zse/nf2I] 2023-12-18 (周一) 21:01:08</w:t>
      </w:r>
    </w:p>
    <w:p w14:paraId="69CC6A82">
      <w:r xmlns:w="http://schemas.openxmlformats.org/wordprocessingml/2006/main">
        <w:t xml:space="preserve">[136] 这是我最喜欢的坏结局，我觉得这个场景的设定非常能激发想象力，尤其对虐待狂来说。首先，一开始，机械触手束缚着玛丽娜，她感到疼痛。这种疼痛仅仅是因为机械触手束缚着她吗？我们可以看看这些触手的结构。从屏幕上可以看到，这些机械触手由许多节段组成，金属节段之间的缝隙处有尖锐的部位，这些部位可能会造成疼痛。如果这些尖锐的部位位于阴道和肛门内，肯定会造成刺痛，甚至可能造成伤害。然后，在机械触手强奸玛丽娜的场景中，有一系列镜头精准地刺激了阴道和肛门内的敏感部位，营造出痛并快乐的双重效果，这样的设定非常能满足虐待狂的欲望。羞辱的场景也很棒。起初她强忍着不发出声音，但最终，在多次高潮的场景中，她再也无法抑制，一声尖叫脱口而出。这种强烈的反差营造出极具戏剧张力的氛围。值得一提的是，玛丽娜可能是目前为止唯一一个被提及三种尺寸的角色。在她的角色设定中，玛丽娜是“超刺激偶像”的二代成员，一个非常年轻、顺从、认真的女孩。然而，她却遭受了如此残酷的身心摧残。心中涌起一丝怜悯，但与此同时，甚至更强烈的快感也油然而生。当然，这就是机械性交的魅力所在，也意味着并非每个人都能享受这个过程。因此，指挥官将阴茎与机械触手同时插入她阴道（双重阴道）的场景，可以有效地弥补这一不足。此外，指挥官还可以利用收集到的阴道数据，与机械触手协同作用，同时攻击她阴道内最敏感的部位。我相信玛丽娜肯定无法承受这种快感带来的痛苦。由于机械触手仍然留在她的阴道内，后续因怀孕而导致的身体变化测试不会对剧情的继续造成任何影响。此外，模拟乳状液体和指挥官的真实乳状液体同时注入玛丽娜的子宫，会加剧她对怀孕的恐惧。我非常喜欢这个角色，所以才写了这么一篇完整的评论。——marinadaisuki[7MV87hY7AjM] 2024-01-19 (周五) 23:26:17</w:t>
      </w:r>
    </w:p>
    <w:p w14:paraId="069FCC25">
      <w:r xmlns:w="http://schemas.openxmlformats.org/wordprocessingml/2006/main">
        <w:t xml:space="preserve">[137] 我以为既然是Beatstar，那它应该是颗星星……结果发现Moon Sapphire也是颗星星——[VQzG3gMYxH2] 2024-11-27 (周三) 07:09:18</w:t>
      </w:r>
    </w:p>
    <w:p w14:paraId="086899EA">
      <w:r xmlns:w="http://schemas.openxmlformats.org/wordprocessingml/2006/main">
        <w:t xml:space="preserve">[138] ←使用棋盘前请务必阅读规则。</w:t>
      </w:r>
    </w:p>
    <w:p w14:paraId="23D4C890">
      <w:r xmlns:w="http://schemas.openxmlformats.org/wordprocessingml/2006/main">
        <w:t xml:space="preserve">[139] 关于规则 †</w:t>
      </w:r>
    </w:p>
    <w:p w14:paraId="5D352FB8">
      <w:r xmlns:w="http://schemas.openxmlformats.org/wordprocessingml/2006/main">
        <w:t xml:space="preserve">[140] 请不要抱怨或批评页面编辑者。如果您对其他人的编辑有意见，请通过“提供替代方案”或“自行编辑”的方式进行建设性沟通。</w:t>
      </w:r>
    </w:p>
    <w:p w14:paraId="7D43C916">
      <w:r xmlns:w="http://schemas.openxmlformats.org/wordprocessingml/2006/main">
        <w:t xml:space="preserve">[141] 不要发布个人网站或其他禁止未经授权链接的网站的网址。</w:t>
      </w:r>
    </w:p>
    <w:p w14:paraId="4218FCC9">
      <w:r xmlns:w="http://schemas.openxmlformats.org/wordprocessingml/2006/main">
        <w:t xml:space="preserve">[142] 关于违反规则的帖子 †</w:t>
      </w:r>
    </w:p>
    <w:p w14:paraId="1422F4E7">
      <w:r xmlns:w="http://schemas.openxmlformats.org/wordprocessingml/2006/main">
        <w:t xml:space="preserve">[143] 禁止发布以下类型的帖子，因为它们容易造成干扰。</w:t>
      </w:r>
    </w:p>
    <w:p w14:paraId="55B893FE">
      <w:r xmlns:w="http://schemas.openxmlformats.org/wordprocessingml/2006/main">
        <w:t xml:space="preserve">[144]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27D886E">
      <w:r xmlns:w="http://schemas.openxmlformats.org/wordprocessingml/2006/main">
        <w:t xml:space="preserve">[145] 其他包括使用此维基的人、官方管理员、艺术家、配音演员、现实生活中的个人以及 Twitter 用户等团体。</w:t>
      </w:r>
    </w:p>
    <w:p w14:paraId="49B7C2DF">
      <w:r xmlns:w="http://schemas.openxmlformats.org/wordprocessingml/2006/main">
        <w:t xml:space="preserve">[146] 关于向管理层提交的帖子，我们容忍可以解释为用户反馈的评论，例如“我希望他们改进这一点”、“我希望他们尽快修复错误”和“维护时间太长了”，但我们不容忍使用辱骂性语言贬低管理层。</w:t>
      </w:r>
    </w:p>
    <w:p w14:paraId="6D60F5E2">
      <w:r xmlns:w="http://schemas.openxmlformats.org/wordprocessingml/2006/main">
        <w:t xml:space="preserve">[147] 将讨论和意见交流视为“诽谤或对抗他人”是错误的。然而，在讨论或意见交流中使用辱骂性语言、贬低他人、挑衅他人或在缺乏明确证据的情况下发表言论，都是违法行为。说话时务必注意自己的言辞。</w:t>
      </w:r>
    </w:p>
    <w:p w14:paraId="084674AE">
      <w:r xmlns:w="http://schemas.openxmlformats.org/wordprocessingml/2006/main">
        <w:t xml:space="preserve">[148] 攻击性言论包括使用“做这个”或“做那个”等强硬命令、“使用粗俗语言”、“居高临下”和“挑衅”。</w:t>
      </w:r>
    </w:p>
    <w:p w14:paraId="15ABFDC2">
      <w:r xmlns:w="http://schemas.openxmlformats.org/wordprocessingml/2006/main">
        <w:t xml:space="preserve">[149] 禁止发布冒犯现有玩家的帖子，例如“还有人玩这个游戏吗？”或“这游戏已经凉了”。这并不意味着您完全不能发表任何负面言论，而是指那些超出单纯负面评价范围，构成诽谤或诋毁的帖子将被禁止发布。</w:t>
      </w:r>
    </w:p>
    <w:p w14:paraId="22673475">
      <w:r xmlns:w="http://schemas.openxmlformats.org/wordprocessingml/2006/main">
        <w:t xml:space="preserve">[150] 公开羞辱他人，包括泄露他人的游戏内名称或UID</w:t>
      </w:r>
    </w:p>
    <w:p w14:paraId="22EFB61A">
      <w:r xmlns:w="http://schemas.openxmlformats.org/wordprocessingml/2006/main">
        <w:t xml:space="preserve">[151] 但是，分享有助于游戏攻略的信息和视频是允许的。</w:t>
      </w:r>
    </w:p>
    <w:p w14:paraId="2126BC45">
      <w:r xmlns:w="http://schemas.openxmlformats.org/wordprocessingml/2006/main">
        <w:t xml:space="preserve">[152] 参考其他应用程序</w:t>
      </w:r>
    </w:p>
    <w:p w14:paraId="048D34D6">
      <w:r xmlns:w="http://schemas.openxmlformats.org/wordprocessingml/2006/main">
        <w:t xml:space="preserve">[153] 在多个论坛上多次发帖</w:t>
      </w:r>
    </w:p>
    <w:p w14:paraId="67C09D46">
      <w:r xmlns:w="http://schemas.openxmlformats.org/wordprocessingml/2006/main">
        <w:t xml:space="preserve">[154] 写一串没有意义的字符</w:t>
      </w:r>
    </w:p>
    <w:p w14:paraId="00E26900">
      <w:r xmlns:w="http://schemas.openxmlformats.org/wordprocessingml/2006/main">
        <w:t xml:space="preserve">[155] 关于作弊和利用漏洞的帖子</w:t>
      </w:r>
    </w:p>
    <w:p w14:paraId="13275424">
      <w:r xmlns:w="http://schemas.openxmlformats.org/wordprocessingml/2006/main">
        <w:t xml:space="preserve">[156] 最好的办法是忽略违反规则的帖子。上钩或反驳只会让事情变得更糟。</w:t>
      </w:r>
    </w:p>
    <w:p w14:paraId="1BEC0E44">
      <w:r xmlns:w="http://schemas.openxmlformats.org/wordprocessingml/2006/main">
        <w:t xml:space="preserve">[157] *在上述规则中，“诽谤”指的是在没有客观证据的情况下诋毁和贬低他人。将所有批评性文章都归为“诽谤”是不正确的，所以请务必谨慎。</w:t>
      </w:r>
    </w:p>
    <w:p w14:paraId="7496FEF1">
      <w:r xmlns:w="http://schemas.openxmlformats.org/wordprocessingml/2006/main">
        <w:t xml:space="preserve">[158] 关于修改和删除发帖日志 †</w:t>
      </w:r>
    </w:p>
    <w:p w14:paraId="29233C7B">
      <w:r xmlns:w="http://schemas.openxmlformats.org/wordprocessingml/2006/main">
        <w:t xml:space="preserve">[159] 但是，允许更正印刷错误、遗漏和字体颜色。（他人出于善意所做的更正也允许。）</w:t>
      </w:r>
    </w:p>
    <w:p w14:paraId="0654AAC6">
      <w:r xmlns:w="http://schemas.openxmlformats.org/wordprocessingml/2006/main">
        <w:t xml:space="preserve">[160] 作为例外情况，您可以删除自己的帖子，但事后必须向管理员报告。此外，删除时，请将整个评论替换为以下文本，而不是完全删除：&amp;color(#ff0000){''发帖人已删除''};</w:t>
      </w:r>
    </w:p>
    <w:p w14:paraId="4EC6079E">
      <w:r xmlns:w="http://schemas.openxmlformats.org/wordprocessingml/2006/main">
        <w:t xml:space="preserve">[161] 关于评论删除违反规则的帖子 †</w:t>
      </w:r>
    </w:p>
    <w:p w14:paraId="4C8B1923">
      <w:r xmlns:w="http://schemas.openxmlformats.org/wordprocessingml/2006/main">
        <w:t xml:space="preserve">[162] 您可以自行注释掉上述任何违反规则的评论，无需管理员许可。但是，如果您注释掉了某条评论，请务必在“违规举报公告板”上进行举报。举报时请使用“违规举报公告板”上的模板。</w:t>
      </w:r>
    </w:p>
    <w:p w14:paraId="25D582BD">
      <w:r xmlns:w="http://schemas.openxmlformats.org/wordprocessingml/2006/main">
        <w:t xml:space="preserve">[163] 未经 CO 举报公告板举报而被删除的帖子将被恢复，而删除帖子的人将受到处罚。</w:t>
      </w:r>
    </w:p>
    <w:p w14:paraId="6BD59D79">
      <w:r xmlns:w="http://schemas.openxmlformats.org/wordprocessingml/2006/main">
        <w:t xml:space="preserve">[164] 如果您反复向 CO 举报公告板举报不违反规则的帖子，我们将认为您是自私的，并将对您实施发帖和编辑限制。</w:t>
      </w:r>
    </w:p>
    <w:p w14:paraId="19C1EDBF">
      <w:r xmlns:w="http://schemas.openxmlformats.org/wordprocessingml/2006/main">
        <w:t xml:space="preserve">[165] 管理员可酌情恢复 CO 报告公告板上不违反规则的报告。</w:t>
      </w:r>
    </w:p>
    <w:p w14:paraId="6DCCC620">
      <w:r xmlns:w="http://schemas.openxmlformats.org/wordprocessingml/2006/main">
        <w:t xml:space="preserve">[166] 我们再次要求您不要评论那些并未违反规则的评论。（例如，诸如“虽然不违反规则，但对任何看到它的人来说都明显是垃圾信息”、“恶作剧”或“评论整个帖子”之类的主观判断。）</w:t>
      </w:r>
    </w:p>
    <w:p w14:paraId="45FA56A5">
      <w:r xmlns:w="http://schemas.openxmlformats.org/wordprocessingml/2006/main">
        <w:t xml:space="preserve">[167] 关于不违反规则但“冒犯性”的帖子 †</w:t>
      </w:r>
    </w:p>
    <w:p w14:paraId="6024A83D">
      <w:r xmlns:w="http://schemas.openxmlformats.org/wordprocessingml/2006/main">
        <w:t xml:space="preserve">[168] 即使帖子内容具有冒犯性，除非违反版规，否则不会被删除。由于每个人对冒犯性帖子的界定标准不尽相同，请使用 NGID 功能隐藏评论，而不是参与争论或挑衅。</w:t>
      </w:r>
    </w:p>
    <w:p w14:paraId="63251C8A">
      <w:r xmlns:w="http://schemas.openxmlformats.org/wordprocessingml/2006/main">
        <w:t xml:space="preserve">[169] 挑衅难道不是一种违规行为吗？†</w:t>
      </w:r>
    </w:p>
    <w:p w14:paraId="45266324">
      <w:r xmlns:w="http://schemas.openxmlformats.org/wordprocessingml/2006/main">
        <w:t xml:space="preserve">[170] 每个人对“煽动性”的定义都大相径庭，因此我们不认为这是违规行为。如果您认为某条评论具有煽动性，请使用 NGID 功能将其隐藏。</w:t>
      </w:r>
    </w:p>
    <w:p w14:paraId="5A3449C1">
      <w:r xmlns:w="http://schemas.openxmlformats.org/wordprocessingml/2006/main">
        <w:t xml:space="preserve">[171] 投诉难道不算违法吗？†</w:t>
      </w:r>
    </w:p>
    <w:p w14:paraId="64C8C122">
      <w:r xmlns:w="http://schemas.openxmlformats.org/wordprocessingml/2006/main">
        <w:t xml:space="preserve">[172] 一般而言，抱怨本身并不构成违规。但是，针对本作品的负面宣传、诽谤、辱骂性语言以及超出抱怨范围的对抗性言论均构成违规。如果您认为抱怨内容冒犯了您，请使用 NGID 功能隐藏相关评论。</w:t>
      </w:r>
    </w:p>
    <w:p w14:paraId="3DDA0637">
      <w:r xmlns:w="http://schemas.openxmlformats.org/wordprocessingml/2006/main">
        <w:t xml:space="preserve">[173] 如果您不确定某个帖子是否违反规则，该怎么办？ †</w:t>
      </w:r>
    </w:p>
    <w:p w14:paraId="7FA0112A">
      <w:r xmlns:w="http://schemas.openxmlformats.org/wordprocessingml/2006/main">
        <w:t xml:space="preserve">[174] 有些帖子内容含糊不清，难以判断是否违规。评论删除这类含糊不清的帖子可能会导致问题，所以请不要评论删除，而是使用 NGID 功能将评论隐藏起来。</w:t>
      </w:r>
    </w:p>
    <w:p w14:paraId="1E8AB0C0">
      <w:r xmlns:w="http://schemas.openxmlformats.org/wordprocessingml/2006/main">
        <w:t xml:space="preserve">[175] 对屡犯者的处罚 †</w:t>
      </w:r>
    </w:p>
    <w:p w14:paraId="14D35A46">
      <w:r xmlns:w="http://schemas.openxmlformats.org/wordprocessingml/2006/main">
        <w:t xml:space="preserve">[176] 屡次违反规则或发布特别恶意的帖子，管理员可酌情予以处罚，例如“禁止访问”或“限制发帖”。</w:t>
      </w:r>
    </w:p>
    <w:p w14:paraId="3509AA05">
      <w:r xmlns:w="http://schemas.openxmlformats.org/wordprocessingml/2006/main">
        <w:t xml:space="preserve">[177] 如果您对进一步改进有任何建议，请通过 Wiki 管理公告板与我们联系。</w:t>
      </w:r>
    </w:p>
    <w:p w14:paraId="424C298C"/>
    <w:p w14:paraId="21663E8A">
      <w:r xmlns:w="http://schemas.openxmlformats.org/wordprocessingml/2006/main">
        <w:rPr>
          <w:b/>
        </w:rPr>
        <w:t xml:space="preserve">A082</w:t>
      </w:r>
    </w:p>
    <w:p w14:paraId="77A16104">
      <w:r xmlns:w="http://schemas.openxmlformats.org/wordprocessingml/2006/main">
        <w:t xml:space="preserve">[0] 索引：所有角色 | SSR 角色 | SR 角色 | R 角色</w:t>
      </w:r>
    </w:p>
    <w:p w14:paraId="636F41F5">
      <w:r xmlns:w="http://schemas.openxmlformats.org/wordprocessingml/2006/main">
        <w:t xml:space="preserve">[1] 基本信息</w:t>
      </w:r>
    </w:p>
    <w:p w14:paraId="5F430DF5">
      <w:r xmlns:w="http://schemas.openxmlformats.org/wordprocessingml/2006/main">
        <w:t xml:space="preserve">[2] 内容适用性简易评估</w:t>
      </w:r>
    </w:p>
    <w:p w14:paraId="5849F558">
      <w:r xmlns:w="http://schemas.openxmlformats.org/wordprocessingml/2006/main">
        <w:t xml:space="preserve">[3] 其他版本及相关角色</w:t>
      </w:r>
    </w:p>
    <w:p w14:paraId="3CC548EB">
      <w:r xmlns:w="http://schemas.openxmlformats.org/wordprocessingml/2006/main">
        <w:t xml:space="preserve">[4] 琐事</w:t>
      </w:r>
    </w:p>
    <w:p w14:paraId="385D97BE">
      <w:r xmlns:w="http://schemas.openxmlformats.org/wordprocessingml/2006/main">
        <w:t xml:space="preserve">[5] 官方推特账号介绍</w:t>
      </w:r>
    </w:p>
    <w:p w14:paraId="1306882F">
      <w:r xmlns:w="http://schemas.openxmlformats.org/wordprocessingml/2006/main">
        <w:t xml:space="preserve">[6] 评论表单</w:t>
      </w:r>
    </w:p>
    <w:p w14:paraId="77C571A9">
      <w:r xmlns:w="http://schemas.openxmlformats.org/wordprocessingml/2006/main">
        <w:t xml:space="preserve">[7] 基本信息 †</w:t>
      </w:r>
    </w:p>
    <w:p w14:paraId="167E7EA1">
      <w:r xmlns:w="http://schemas.openxmlformats.org/wordprocessingml/2006/main">
        <w:t xml:space="preserve">[8] 变换图像</w:t>
      </w:r>
    </w:p>
    <w:p w14:paraId="06C56579">
      <w:r xmlns:w="http://schemas.openxmlformats.org/wordprocessingml/2006/main">
        <w:t xml:space="preserve">[9] 简介</w:t>
      </w:r>
    </w:p>
    <w:p w14:paraId="0D45AD8A">
      <w:r xmlns:w="http://schemas.openxmlformats.org/wordprocessingml/2006/main">
        <w:t xml:space="preserve">[10] 姓名</w:t>
      </w:r>
    </w:p>
    <w:p w14:paraId="152B1288">
      <w:r xmlns:w="http://schemas.openxmlformats.org/wordprocessingml/2006/main">
        <w:t xml:space="preserve">[11] Beatstorm Hazuki</w:t>
      </w:r>
    </w:p>
    <w:p w14:paraId="3F63A3AE">
      <w:r xmlns:w="http://schemas.openxmlformats.org/wordprocessingml/2006/main">
        <w:t xml:space="preserve">[12] 真实姓名</w:t>
      </w:r>
    </w:p>
    <w:p w14:paraId="72956783">
      <w:r xmlns:w="http://schemas.openxmlformats.org/wordprocessingml/2006/main">
        <w:t xml:space="preserve">[13] 水原叶月</w:t>
      </w:r>
    </w:p>
    <w:p w14:paraId="49458FC7">
      <w:r xmlns:w="http://schemas.openxmlformats.org/wordprocessingml/2006/main">
        <w:t xml:space="preserve">[14] 稀有度</w:t>
      </w:r>
    </w:p>
    <w:p w14:paraId="6F3AAD52">
      <w:r xmlns:w="http://schemas.openxmlformats.org/wordprocessingml/2006/main">
        <w:t xml:space="preserve">[15] 普通攻击</w:t>
      </w:r>
    </w:p>
    <w:p w14:paraId="492E0DAA">
      <w:r xmlns:w="http://schemas.openxmlformats.org/wordprocessingml/2006/main">
        <w:t xml:space="preserve">[16] 近战攻击（物理）</w:t>
      </w:r>
    </w:p>
    <w:p w14:paraId="5D350F11">
      <w:r xmlns:w="http://schemas.openxmlformats.org/wordprocessingml/2006/main">
        <w:t xml:space="preserve">[17] 附属派系</w:t>
      </w:r>
    </w:p>
    <w:p w14:paraId="71967184">
      <w:r xmlns:w="http://schemas.openxmlformats.org/wordprocessingml/2006/main">
        <w:t xml:space="preserve">[18] 战士（异界）</w:t>
      </w:r>
    </w:p>
    <w:p w14:paraId="42F6623E">
      <w:r xmlns:w="http://schemas.openxmlformats.org/wordprocessingml/2006/main">
        <w:t xml:space="preserve">[19] 特殊属性</w:t>
      </w:r>
    </w:p>
    <w:p w14:paraId="77820809">
      <w:r xmlns:w="http://schemas.openxmlformats.org/wordprocessingml/2006/main">
        <w:t xml:space="preserve">[20] 合作</w:t>
      </w:r>
    </w:p>
    <w:p w14:paraId="6394A07C">
      <w:r xmlns:w="http://schemas.openxmlformats.org/wordprocessingml/2006/main">
        <w:t xml:space="preserve">[21] 樱川澪</w:t>
      </w:r>
    </w:p>
    <w:p w14:paraId="779E024D">
      <w:r xmlns:w="http://schemas.openxmlformats.org/wordprocessingml/2006/main">
        <w:t xml:space="preserve">[22] 插图</w:t>
      </w:r>
    </w:p>
    <w:p w14:paraId="0FC4E542">
      <w:r xmlns:w="http://schemas.openxmlformats.org/wordprocessingml/2006/main">
        <w:t xml:space="preserve">[23] SD字符</w:t>
      </w:r>
    </w:p>
    <w:p w14:paraId="4008DBA4">
      <w:r xmlns:w="http://schemas.openxmlformats.org/wordprocessingml/2006/main">
        <w:t xml:space="preserve">[24] 风味文字</w:t>
      </w:r>
    </w:p>
    <w:p w14:paraId="28E97EDF">
      <w:r xmlns:w="http://schemas.openxmlformats.org/wordprocessingml/2006/main">
        <w:t xml:space="preserve">[25] “一阵狂风袭来！摧毁一切！击败风暴哈祖基！现身邪恶之地！”一位勇敢又可爱的少女，从举办武术大赛以决出最强战士的“战斗之神城”被召唤到这个世界。她是一名正在修炼的剑士，但已掌握了秘技“水原风剑”。虽然对与原世界截然不同的世界观感到困惑，但她似乎很享受作为一名超级战士为和平而战的使命。</w:t>
      </w:r>
    </w:p>
    <w:p w14:paraId="00CD5928">
      <w:r xmlns:w="http://schemas.openxmlformats.org/wordprocessingml/2006/main">
        <w:t xml:space="preserve">[26] 如何获得</w:t>
      </w:r>
    </w:p>
    <w:p w14:paraId="49F339E0">
      <w:r xmlns:w="http://schemas.openxmlformats.org/wordprocessingml/2006/main">
        <w:t xml:space="preserve">[27] 限时扭蛋</w:t>
      </w:r>
    </w:p>
    <w:p w14:paraId="319E3745">
      <w:r xmlns:w="http://schemas.openxmlformats.org/wordprocessingml/2006/main">
        <w:t xml:space="preserve">[28] 基础属性（1星）* 每增加1星+50%，5星时为1星值的3倍</w:t>
      </w:r>
    </w:p>
    <w:p w14:paraId="18B4B352">
      <w:r xmlns:w="http://schemas.openxmlformats.org/wordprocessingml/2006/main">
        <w:t xml:space="preserve">[29] 级</w:t>
      </w:r>
    </w:p>
    <w:p w14:paraId="7A324EE7">
      <w:r xmlns:w="http://schemas.openxmlformats.org/wordprocessingml/2006/main">
        <w:t xml:space="preserve">[30] 耐力</w:t>
      </w:r>
    </w:p>
    <w:p w14:paraId="2F24B4C7">
      <w:r xmlns:w="http://schemas.openxmlformats.org/wordprocessingml/2006/main">
        <w:t xml:space="preserve">[31] 攻击力</w:t>
      </w:r>
    </w:p>
    <w:p w14:paraId="27157B02">
      <w:r xmlns:w="http://schemas.openxmlformats.org/wordprocessingml/2006/main">
        <w:t xml:space="preserve">[32] 防御能力</w:t>
      </w:r>
    </w:p>
    <w:p w14:paraId="1A5B6334">
      <w:r xmlns:w="http://schemas.openxmlformats.org/wordprocessingml/2006/main">
        <w:t xml:space="preserve">[33] 魔力</w:t>
      </w:r>
    </w:p>
    <w:p w14:paraId="44331DA1">
      <w:r xmlns:w="http://schemas.openxmlformats.org/wordprocessingml/2006/main">
        <w:t xml:space="preserve">[34] 魔法抗性</w:t>
      </w:r>
    </w:p>
    <w:p w14:paraId="467CC037">
      <w:r xmlns:w="http://schemas.openxmlformats.org/wordprocessingml/2006/main">
        <w:t xml:space="preserve">[35] 详细状态</w:t>
      </w:r>
    </w:p>
    <w:p w14:paraId="76FC70EB">
      <w:r xmlns:w="http://schemas.openxmlformats.org/wordprocessingml/2006/main">
        <w:t xml:space="preserve">[36] 准确性</w:t>
      </w:r>
    </w:p>
    <w:p w14:paraId="793FC34B">
      <w:r xmlns:w="http://schemas.openxmlformats.org/wordprocessingml/2006/main">
        <w:t xml:space="preserve">[37] 回避能力</w:t>
      </w:r>
    </w:p>
    <w:p w14:paraId="1CB8A2B0">
      <w:r xmlns:w="http://schemas.openxmlformats.org/wordprocessingml/2006/main">
        <w:t xml:space="preserve">[38] 连续命中率</w:t>
      </w:r>
    </w:p>
    <w:p w14:paraId="7049C7A6">
      <w:r xmlns:w="http://schemas.openxmlformats.org/wordprocessingml/2006/main">
        <w:t xml:space="preserve">[39] 反击率</w:t>
      </w:r>
    </w:p>
    <w:p w14:paraId="345E2FF0">
      <w:r xmlns:w="http://schemas.openxmlformats.org/wordprocessingml/2006/main">
        <w:t xml:space="preserve">[40] 眩晕激活率</w:t>
      </w:r>
    </w:p>
    <w:p w14:paraId="614BADA3">
      <w:r xmlns:w="http://schemas.openxmlformats.org/wordprocessingml/2006/main">
        <w:t xml:space="preserve">[41] 抗眩晕能力</w:t>
      </w:r>
    </w:p>
    <w:p w14:paraId="6CD9BC28">
      <w:r xmlns:w="http://schemas.openxmlformats.org/wordprocessingml/2006/main">
        <w:t xml:space="preserve">[42] 移动速度</w:t>
      </w:r>
    </w:p>
    <w:p w14:paraId="50724826">
      <w:r xmlns:w="http://schemas.openxmlformats.org/wordprocessingml/2006/main">
        <w:t xml:space="preserve">[43] 部署速度</w:t>
      </w:r>
    </w:p>
    <w:p w14:paraId="4D64198C">
      <w:r xmlns:w="http://schemas.openxmlformats.org/wordprocessingml/2006/main">
        <w:t xml:space="preserve">[44] 行动速度</w:t>
      </w:r>
    </w:p>
    <w:p w14:paraId="0AB39A65">
      <w:r xmlns:w="http://schemas.openxmlformats.org/wordprocessingml/2006/main">
        <w:t xml:space="preserve">[45] 致命的装药量</w:t>
      </w:r>
    </w:p>
    <w:p w14:paraId="2BD61047">
      <w:r xmlns:w="http://schemas.openxmlformats.org/wordprocessingml/2006/main">
        <w:t xml:space="preserve">[46] 特殊招式</w:t>
      </w:r>
    </w:p>
    <w:p w14:paraId="231D198F">
      <w:r xmlns:w="http://schemas.openxmlformats.org/wordprocessingml/2006/main">
        <w:t xml:space="preserve">[47] 姓名</w:t>
      </w:r>
    </w:p>
    <w:p w14:paraId="7CA76D38">
      <w:r xmlns:w="http://schemas.openxmlformats.org/wordprocessingml/2006/main">
        <w:t xml:space="preserve">[48] 效果</w:t>
      </w:r>
    </w:p>
    <w:p w14:paraId="41FCCA63">
      <w:r xmlns:w="http://schemas.openxmlformats.org/wordprocessingml/2006/main">
        <w:t xml:space="preserve">[49] 水原风剑</w:t>
      </w:r>
    </w:p>
    <w:p w14:paraId="5FC990EE">
      <w:r xmlns:w="http://schemas.openxmlformats.org/wordprocessingml/2006/main">
        <w:t xml:space="preserve">[50] 对单个敌人造成6倍物理伤害。降低其50点闪避，持续20秒。提升场上所有友军20%速度和30%命中率，持续20秒。每次使用特殊技能，自身速度提升10%（最高提升50%）。</w:t>
      </w:r>
    </w:p>
    <w:p w14:paraId="581DA6FC">
      <w:r xmlns:w="http://schemas.openxmlformats.org/wordprocessingml/2006/main">
        <w:t xml:space="preserve">[51] 水原风剑+</w:t>
      </w:r>
    </w:p>
    <w:p w14:paraId="43212376">
      <w:r xmlns:w="http://schemas.openxmlformats.org/wordprocessingml/2006/main">
        <w:t xml:space="preserve">[52] 对单个敌人造成9倍物理伤害。降低其50%闪避率，持续20秒。提升场上所有友军30%速度和50%命中率，持续20秒。每次使用特殊技能，自身速度提升15%（最高提升75%）。</w:t>
      </w:r>
    </w:p>
    <w:p w14:paraId="1FB792B1">
      <w:r xmlns:w="http://schemas.openxmlformats.org/wordprocessingml/2006/main">
        <w:t xml:space="preserve">[53] 独特效果</w:t>
      </w:r>
    </w:p>
    <w:p w14:paraId="08CBB264">
      <w:r xmlns:w="http://schemas.openxmlformats.org/wordprocessingml/2006/main">
        <w:t xml:space="preserve">[54] 姓名</w:t>
      </w:r>
    </w:p>
    <w:p w14:paraId="7E549590">
      <w:r xmlns:w="http://schemas.openxmlformats.org/wordprocessingml/2006/main">
        <w:t xml:space="preserve">[55] 效应</w:t>
      </w:r>
    </w:p>
    <w:p w14:paraId="3DBB824A">
      <w:r xmlns:w="http://schemas.openxmlformats.org/wordprocessingml/2006/main">
        <w:t xml:space="preserve">[56] 我也要变强！</w:t>
      </w:r>
    </w:p>
    <w:p w14:paraId="5DCA7772">
      <w:r xmlns:w="http://schemas.openxmlformats.org/wordprocessingml/2006/main">
        <w:t xml:space="preserve">[57] 进行普通攻击时，必定至少触发一次连击（装备等效果不叠加）。触发连击时，必杀技槽增加3%，攻击力提升1%（最高50%）。（若在准备发动必杀技期间触发连击，则效果将在必杀技发动后生效。）</w:t>
      </w:r>
    </w:p>
    <w:p w14:paraId="1132D502">
      <w:r xmlns:w="http://schemas.openxmlformats.org/wordprocessingml/2006/main">
        <w:t xml:space="preserve">[58] 我也要变强！</w:t>
      </w:r>
    </w:p>
    <w:p w14:paraId="40A435F7">
      <w:r xmlns:w="http://schemas.openxmlformats.org/wordprocessingml/2006/main">
        <w:t xml:space="preserve">[59] 进行普通攻击时，必定触发一次连击（装备效果不叠加）。连击触发时，你的特殊攻击槽增加3%，攻击力提升2%（最高提升50%）。每次连击的第三击，你的回避率提升50%，持续10秒。每次连击的第四击，目标命中率降低50%，持续10秒。每次连击的第五击，你的伤害提升10%（最高提升30%）。（若在特殊攻击发动准备状态下触发连击，则所有效果将在特殊攻击发动后生效。）</w:t>
      </w:r>
    </w:p>
    <w:p w14:paraId="268A0F79">
      <w:r xmlns:w="http://schemas.openxmlformats.org/wordprocessingml/2006/main">
        <w:t xml:space="preserve">[60] 休闲装照片</w:t>
      </w:r>
    </w:p>
    <w:p w14:paraId="3074DD50">
      <w:r xmlns:w="http://schemas.openxmlformats.org/wordprocessingml/2006/main">
        <w:t xml:space="preserve">[61] 增强图像</w:t>
      </w:r>
    </w:p>
    <w:p w14:paraId="6534A560">
      <w:r xmlns:w="http://schemas.openxmlformats.org/wordprocessingml/2006/main">
        <w:t xml:space="preserve">[62] 在游戏中 †</w:t>
      </w:r>
    </w:p>
    <w:p w14:paraId="5594719C">
      <w:r xmlns:w="http://schemas.openxmlformats.org/wordprocessingml/2006/main">
        <w:t xml:space="preserve">[63] 将于 2025 年 11 月 26 日起举办的合作活动“都市都市外传～超高战士们～”中实装的 SSR 角色。</w:t>
      </w:r>
    </w:p>
    <w:p w14:paraId="6E383ED7">
      <w:r xmlns:w="http://schemas.openxmlformats.org/wordprocessingml/2006/main">
        <w:t xml:space="preserve">[64] 一位拥有三种不同属性加成的多段攻击型角色：攻击力、伤害和速度。在发动多段攻击、多段攻击第五次命中以及发动特殊技能时触发的攻击力、伤害和速度加成并非增益效果，因此它们会叠加到类似的增益效果之上，并且不受增益效果移除或无效化的影响。该角色用途广泛，同时也是一位增益/减益效果提供者，拥有三种类型的增益和减益效果：回避率降低、场地移动速度提升和场地移动速度提升。速度提升效果在所有内容中都非常强大，而回避率降低和命中率提升在团队副本战斗中也是非常有效的增益和减益效果，并且极其有用。</w:t>
      </w:r>
    </w:p>
    <w:p w14:paraId="33FD8E5C">
      <w:r xmlns:w="http://schemas.openxmlformats.org/wordprocessingml/2006/main">
        <w:t xml:space="preserve">[65] 特殊槽增加和攻击力提升：如果一次普通攻击连续命中两次，特殊槽增加6%，攻击力提升4%。如果连续命中五次，特殊槽和攻击力分别增加15%和10%。一次普通攻击的预期连续命中次数为：50%连击率时为0.8次（初始值），80%连击率时为1.4次（装备“连击之谜”时），110%连击率时为4.7次（装备“连击之谜”和“连击杰作”时）。</w:t>
      </w:r>
    </w:p>
    <w:p w14:paraId="03B3F870">
      <w:r xmlns:w="http://schemas.openxmlformats.org/wordprocessingml/2006/main">
        <w:t xml:space="preserve">[66] 连续命中五次时伤害提升10%的效果也非常强力。在一次普通攻击中，连续命中五次的概率在命中率为50%时为0.1%，在命中率为80%时为7%，在命中率为110%时为50%。</w:t>
      </w:r>
    </w:p>
    <w:p w14:paraId="34D06FAE">
      <w:r xmlns:w="http://schemas.openxmlformats.org/wordprocessingml/2006/main">
        <w:t xml:space="preserve">[67] 此外，虽然连击本身耗时较长，但有一个技巧：如果在连击动画期间使用特殊技，战斗时间会暂停，直到所有正在处理的连击都完成为止。利用这一点可以大幅提升伤害输出。在连击率只有 50% 或 80% 的情况下，这无关紧要；但在连击率高达 110% 时，它的作用就非常显著了。</w:t>
      </w:r>
    </w:p>
    <w:p w14:paraId="545F186C">
      <w:r xmlns:w="http://schemas.openxmlformats.org/wordprocessingml/2006/main">
        <w:t xml:space="preserve">[68] 在双方角色都使用双重连击的情况下，如果场上有像巴比伦尼亚·诺诺诺这样强力的攻击力增益角色，那么叶月会更胜一筹。这是因为尼尔200%的单体攻击力提升优势会被抵消。此外，叶月的优势还在于她的命中率提升效果适用于她的特殊技（但不适用于连击）。</w:t>
      </w:r>
    </w:p>
    <w:p w14:paraId="219C9FF2">
      <w:r xmlns:w="http://schemas.openxmlformats.org/wordprocessingml/2006/main">
        <w:t xml:space="preserve">[69] 当将Hazuki和Nil并排放置时，理论上最佳的手动操控方案是Hazuki装备（腰带+连击+连击纳豆），Nil装备（腰带+连击+纳豆腰带）。这样可以使他们在FEVER状态下的行动速度相近，从而可以一次性取消连击的硬直帧。</w:t>
      </w:r>
    </w:p>
    <w:p w14:paraId="25479C0D">
      <w:r xmlns:w="http://schemas.openxmlformats.org/wordprocessingml/2006/main">
        <w:t xml:space="preserve">[70] 作为单体闪避降低或单体场地加速的终极攻击手，即使只考虑其中一种效果，它在刚推出时也是最强的。如果你在艾斯卡队伍配置中无法通过幻影的效果延长来延长阿斯特里泽的防御力降低效果持续时间，那么你绝对需要它作为后排的减伤角色。</w:t>
      </w:r>
    </w:p>
    <w:p w14:paraId="57988D89">
      <w:r xmlns:w="http://schemas.openxmlformats.org/wordprocessingml/2006/main">
        <w:t xml:space="preserve">[71] 内容适用性简易评估 †</w:t>
      </w:r>
    </w:p>
    <w:p w14:paraId="4937F9DA">
      <w:r xmlns:w="http://schemas.openxmlformats.org/wordprocessingml/2006/main">
        <w:t xml:space="preserve">[72] 合适的内容、推荐的装备示例、角色发展目标等。</w:t>
      </w:r>
    </w:p>
    <w:p w14:paraId="733A2C9D">
      <w:r xmlns:w="http://schemas.openxmlformats.org/wordprocessingml/2006/main">
        <w:t xml:space="preserve">[73] 兼容内容</w:t>
      </w:r>
    </w:p>
    <w:p w14:paraId="6C115340">
      <w:r xmlns:w="http://schemas.openxmlformats.org/wordprocessingml/2006/main">
        <w:t xml:space="preserve">[74] 天赋</w:t>
      </w:r>
    </w:p>
    <w:p w14:paraId="353D9577">
      <w:r xmlns:w="http://schemas.openxmlformats.org/wordprocessingml/2006/main">
        <w:t xml:space="preserve">[75] 简短评论</w:t>
      </w:r>
    </w:p>
    <w:p w14:paraId="4BDF161A">
      <w:r xmlns:w="http://schemas.openxmlformats.org/wordprocessingml/2006/main">
        <w:t xml:space="preserve">[76] 主线任务 事件任务</w:t>
      </w:r>
    </w:p>
    <w:p w14:paraId="3EB351C8">
      <w:r xmlns:w="http://schemas.openxmlformats.org/wordprocessingml/2006/main">
        <w:t xml:space="preserve">[77] 可以毫无问题地执行</w:t>
      </w:r>
    </w:p>
    <w:p w14:paraId="6540FA9D">
      <w:r xmlns:w="http://schemas.openxmlformats.org/wordprocessingml/2006/main">
        <w:t xml:space="preserve">[78] 突袭战</w:t>
      </w:r>
    </w:p>
    <w:p w14:paraId="0356ADF6">
      <w:r xmlns:w="http://schemas.openxmlformats.org/wordprocessingml/2006/main">
        <w:t xml:space="preserve">[79] 强大的单体攻击手，拥有强力的自身增益、减益和场地增益效果。如果想要自己造成伤害，需要装备专门用于多段攻击的装备（装备示例见下文）。</w:t>
      </w:r>
    </w:p>
    <w:p w14:paraId="0B31559A">
      <w:r xmlns:w="http://schemas.openxmlformats.org/wordprocessingml/2006/main">
        <w:t xml:space="preserve">[80]湮灭</w:t>
      </w:r>
    </w:p>
    <w:p w14:paraId="6AF03A52">
      <w:r xmlns:w="http://schemas.openxmlformats.org/wordprocessingml/2006/main">
        <w:t xml:space="preserve">[81] 不适合单体特殊攻击，但如果你想要速度提升，值得一试。</w:t>
      </w:r>
    </w:p>
    <w:p w14:paraId="36A5C05C">
      <w:r xmlns:w="http://schemas.openxmlformats.org/wordprocessingml/2006/main">
        <w:t xml:space="preserve">[82] B宇宙</w:t>
      </w:r>
    </w:p>
    <w:p w14:paraId="0471175A">
      <w:r xmlns:w="http://schemas.openxmlformats.org/wordprocessingml/2006/main">
        <w:t xml:space="preserve">[83] 拥有速度加成和强大自身增益效果的攻击者</w:t>
      </w:r>
    </w:p>
    <w:p w14:paraId="1BE454ED">
      <w:r xmlns:w="http://schemas.openxmlformats.org/wordprocessingml/2006/main">
        <w:t xml:space="preserve">[84] 能力评估指标</w:t>
      </w:r>
    </w:p>
    <w:p w14:paraId="4A369FD9">
      <w:r xmlns:w="http://schemas.openxmlformats.org/wordprocessingml/2006/main">
        <w:t xml:space="preserve">[85] ◎：优秀内容。最有可能发挥出色。○：合适内容。有较高发挥潜力。△：一般。需要一些技巧才能发挥良好，但选择理由不多。×：不合适内容。由于与内容规则、游戏系统、难度等级等不兼容，难以发挥出色。*2014年3月更新</w:t>
      </w:r>
    </w:p>
    <w:p w14:paraId="57542824">
      <w:r xmlns:w="http://schemas.openxmlformats.org/wordprocessingml/2006/main">
        <w:t xml:space="preserve">[86] 突袭</w:t>
      </w:r>
    </w:p>
    <w:p w14:paraId="50E5BB31">
      <w:r xmlns:w="http://schemas.openxmlformats.org/wordprocessingml/2006/main">
        <w:t xml:space="preserve">[87] 推荐设备示例</w:t>
      </w:r>
    </w:p>
    <w:p w14:paraId="7797C6D5">
      <w:r xmlns:w="http://schemas.openxmlformats.org/wordprocessingml/2006/main">
        <w:t xml:space="preserve">[88] 主要设备</w:t>
      </w:r>
    </w:p>
    <w:p w14:paraId="2E456379">
      <w:r xmlns:w="http://schemas.openxmlformats.org/wordprocessingml/2006/main">
        <w:t xml:space="preserve">[89] 子设备</w:t>
      </w:r>
    </w:p>
    <w:p w14:paraId="43E8E615">
      <w:r xmlns:w="http://schemas.openxmlformats.org/wordprocessingml/2006/main">
        <w:t xml:space="preserve">[90] 一件令人愉悦的物品</w:t>
      </w:r>
    </w:p>
    <w:p w14:paraId="360D1AAC">
      <w:r xmlns:w="http://schemas.openxmlformats.org/wordprocessingml/2006/main">
        <w:t xml:space="preserve">[91] 发展目标</w:t>
      </w:r>
    </w:p>
    <w:p w14:paraId="08EF7677">
      <w:r xmlns:w="http://schemas.openxmlformats.org/wordprocessingml/2006/main">
        <w:t xml:space="preserve">[92] 突破极限</w:t>
      </w:r>
    </w:p>
    <w:p w14:paraId="6D7810A7">
      <w:r xmlns:w="http://schemas.openxmlformats.org/wordprocessingml/2006/main">
        <w:t xml:space="preserve">[93] 致命觉醒</w:t>
      </w:r>
    </w:p>
    <w:p w14:paraId="3BAA3200">
      <w:r xmlns:w="http://schemas.openxmlformats.org/wordprocessingml/2006/main">
        <w:t xml:space="preserve">[94] 独特的觉醒</w:t>
      </w:r>
    </w:p>
    <w:p w14:paraId="647F5BEE">
      <w:r xmlns:w="http://schemas.openxmlformats.org/wordprocessingml/2006/main">
        <w:t xml:space="preserve">[95] 行动速度</w:t>
      </w:r>
    </w:p>
    <w:p w14:paraId="65D7B3A9">
      <w:r xmlns:w="http://schemas.openxmlformats.org/wordprocessingml/2006/main">
        <w:t xml:space="preserve">[96] 特别收费</w:t>
      </w:r>
    </w:p>
    <w:p w14:paraId="5394AF1E">
      <w:r xmlns:w="http://schemas.openxmlformats.org/wordprocessingml/2006/main">
        <w:t xml:space="preserve">[97] 其他</w:t>
      </w:r>
    </w:p>
    <w:p w14:paraId="1B67F99C">
      <w:r xmlns:w="http://schemas.openxmlformats.org/wordprocessingml/2006/main">
        <w:t xml:space="preserve">[98] 培训费用</w:t>
      </w:r>
    </w:p>
    <w:p w14:paraId="3E310302">
      <w:r xmlns:w="http://schemas.openxmlformats.org/wordprocessingml/2006/main">
        <w:t xml:space="preserve">[99] 14.9% 8次</w:t>
      </w:r>
    </w:p>
    <w:p w14:paraId="2B8C5749">
      <w:r xmlns:w="http://schemas.openxmlformats.org/wordprocessingml/2006/main">
        <w:t xml:space="preserve">[100] 备注</w:t>
      </w:r>
    </w:p>
    <w:p w14:paraId="26F9C85F">
      <w:r xmlns:w="http://schemas.openxmlformats.org/wordprocessingml/2006/main">
        <w:t xml:space="preserve">[101] 最优装备方案基于手动控制可以绕过攻击冷却时间的假设。如果无法手动控制或手动控制过于麻烦，可以采用与其他攻击者相同的装备。该装备也足够强大，可以作为单体终极攻击手使用，能够施加增益和减益效果，同时无视多段攻击。</w:t>
      </w:r>
    </w:p>
    <w:p w14:paraId="72F6B6A8">
      <w:r xmlns:w="http://schemas.openxmlformats.org/wordprocessingml/2006/main">
        <w:t xml:space="preserve">[102] 行动速度和特殊攻击充能的初始值非常优秀，只需少量觉醒点数即可训练到实用水平。</w:t>
      </w:r>
    </w:p>
    <w:p w14:paraId="4DCB71B1">
      <w:r xmlns:w="http://schemas.openxmlformats.org/wordprocessingml/2006/main">
        <w:t xml:space="preserve">[103] *2016年5月更新</w:t>
      </w:r>
    </w:p>
    <w:p w14:paraId="2FBC3153">
      <w:r xmlns:w="http://schemas.openxmlformats.org/wordprocessingml/2006/main">
        <w:t xml:space="preserve">[104] 其他版本 / 相关角色 †</w:t>
      </w:r>
    </w:p>
    <w:p w14:paraId="3ECDB316">
      <w:r xmlns:w="http://schemas.openxmlformats.org/wordprocessingml/2006/main">
        <w:t xml:space="preserve">[105] 神圣骑士团</w:t>
      </w:r>
    </w:p>
    <w:p w14:paraId="2A1CF1D3">
      <w:r xmlns:w="http://schemas.openxmlformats.org/wordprocessingml/2006/main">
        <w:t xml:space="preserve">[106] 琐事 †</w:t>
      </w:r>
    </w:p>
    <w:p w14:paraId="352BCA65">
      <w:r xmlns:w="http://schemas.openxmlformats.org/wordprocessingml/2006/main">
        <w:t xml:space="preserve">[107] 《斗神都市 II》的女主角。她在《斗神都市》系列中的首次亮相是在与一款备受好评的游戏合作中，该游戏也移植到了 3DS 平台。</w:t>
      </w:r>
    </w:p>
    <w:p w14:paraId="0BB7A77A">
      <w:r xmlns:w="http://schemas.openxmlformats.org/wordprocessingml/2006/main">
        <w:t xml:space="preserve">[108] 自从叶月加入《对魔忍RPG》合作以来，该角色的声优樱川美绪就一直担任该角色，从一开始就继续担任该角色。</w:t>
      </w:r>
    </w:p>
    <w:p w14:paraId="72DBC297">
      <w:r xmlns:w="http://schemas.openxmlformats.org/wordprocessingml/2006/main">
        <w:t xml:space="preserve">[109] 官方推特账号简介 †</w:t>
      </w:r>
    </w:p>
    <w:p w14:paraId="52212460">
      <w:r xmlns:w="http://schemas.openxmlformats.org/wordprocessingml/2006/main">
        <w:t xml:space="preserve">[110] 人物介绍</w:t>
      </w:r>
    </w:p>
    <w:p w14:paraId="3244EBAD">
      <w:r xmlns:w="http://schemas.openxmlformats.org/wordprocessingml/2006/main">
        <w:t xml:space="preserve">[111] 评论表 †</w:t>
      </w:r>
    </w:p>
    <w:p w14:paraId="389B0168">
      <w:r xmlns:w="http://schemas.openxmlformats.org/wordprocessingml/2006/main">
        <w:t xml:space="preserve">[112] 点击打开历史日志列表</w:t>
      </w:r>
    </w:p>
    <w:p w14:paraId="49AE9E94">
      <w:r xmlns:w="http://schemas.openxmlformats.org/wordprocessingml/2006/main">
        <w:t xml:space="preserve">[113] 末尾的数字越小，日志越旧。</w:t>
      </w:r>
    </w:p>
    <w:p w14:paraId="0A3C8FAF">
      <w:r xmlns:w="http://schemas.openxmlformats.org/wordprocessingml/2006/main">
        <w:t xml:space="preserve">[114] 'Comments/Beatstorm Hazuki/' 没有子页面。</w:t>
      </w:r>
    </w:p>
    <w:p w14:paraId="330F8B22">
      <w:r xmlns:w="http://schemas.openxmlformats.org/wordprocessingml/2006/main">
        <w:t xml:space="preserve">[115] 我当时就觉得，既然是和我们公司联动的角色，肯定很强，果然，强得离谱哈哈。考虑到连这种级别的角色都能装备超级强化装备，以后超级强化祭典角色的强度膨胀是不可避免的…… -- [c47ERgZ8pto] 2025-11-26 (周三) 20:39:30</w:t>
      </w:r>
    </w:p>
    <w:p w14:paraId="5A7686D6">
      <w:r xmlns:w="http://schemas.openxmlformats.org/wordprocessingml/2006/main">
        <w:t xml:space="preserve">[116] 降低闪避率很棒。如果你没有合适的角色打副本，可以把她和邪恶莱卡搭配使用，这样既能把敌人的防御力降到零，又能造成伤害。——[m/285m2Nq6w] 2025-11-26 (周三) 20:43:42</w:t>
      </w:r>
    </w:p>
    <w:p w14:paraId="144F24EC">
      <w:r xmlns:w="http://schemas.openxmlformats.org/wordprocessingml/2006/main">
        <w:t xml:space="preserve">[117] 他的速度已经达到极限，如果你觉醒他并提升他的连击数和特殊攻击循环，他将立刻成为你的得力助手。——[K94JiazjyKg] 2025-11-26 (周三) 23:43:44</w:t>
      </w:r>
    </w:p>
    <w:p w14:paraId="240B95AB">
      <w:r xmlns:w="http://schemas.openxmlformats.org/wordprocessingml/2006/main">
        <w:t xml:space="preserve">[118] 那张插图里的屁股也太可爱了吧——[UQUD02AR0Ow] 2025-11-27 (周四) 08:35:35</w:t>
      </w:r>
    </w:p>
    <w:p w14:paraId="3F869AA4">
      <w:r xmlns:w="http://schemas.openxmlformats.org/wordprocessingml/2006/main">
        <w:t xml:space="preserve">[119] 它只是作为对比提及，而且由于优秀的连击数量有限，似乎很难与巴维尼尔配合使用，所以我感觉它并不被推荐。也许这只是在修改过渡时期留下的印象。——[Yr3kDppmqBw] 2025-11-27 (周四) 18:38:43</w:t>
      </w:r>
    </w:p>
    <w:p w14:paraId="55D1F66A">
      <w:r xmlns:w="http://schemas.openxmlformats.org/wordprocessingml/2006/main">
        <w:t xml:space="preserve">[120] 即使加入了Hazuki或者获得了组合纳豆，Nil也不会被移除，所以它们可能会排列在一起，也可能不会。Hazuki的等级可能比Nil高，所以我觉得研究不会有太大进展。——[UTZf3f2UNOg] 2025-11-27 (周四) 19:30:45</w:t>
      </w:r>
    </w:p>
    <w:p w14:paraId="3C2C7B3D">
      <w:r xmlns:w="http://schemas.openxmlformats.org/wordprocessingml/2006/main">
        <w:t xml:space="preserve">[121] 它之所以被拿来和尼尔比较，是因为它独特的连击增益效果很突出。但如果你把它看作是没有赛卡的物理版巴莱里科里斯，那么它们就可以一起使用，对吧？——[m/285m2Nq6w] 2025-11-27 (周四) 20:17:48</w:t>
      </w:r>
    </w:p>
    <w:p w14:paraId="5D5C3FCA">
      <w:r xmlns:w="http://schemas.openxmlformats.org/wordprocessingml/2006/main">
        <w:t xml:space="preserve">[122] 谢谢你的建议，我是用一个芽换来的——原帖作者 [VaYIbDEjQzQ] 2025-11-28 (周五) 21:54:18</w:t>
      </w:r>
    </w:p>
    <w:p w14:paraId="764BC40C">
      <w:r xmlns:w="http://schemas.openxmlformats.org/wordprocessingml/2006/main">
        <w:t xml:space="preserve">[123] 我猜我还是等等组合腰带吧 -- [BroUYVTR8BQ] 2025-11-27 (周四) 22:36:17</w:t>
      </w:r>
    </w:p>
    <w:p w14:paraId="5557CAE5">
      <w:r xmlns:w="http://schemas.openxmlformats.org/wordprocessingml/2006/main">
        <w:t xml:space="preserve">[124] 听到我苦苦期盼了30年的那个人终于出现，我真是太高兴了——[OyKbfdaZxkA] 2025-11-28 (周五) 18:35:12</w:t>
      </w:r>
    </w:p>
    <w:p w14:paraId="6F814D0E">
      <w:r xmlns:w="http://schemas.openxmlformats.org/wordprocessingml/2006/main">
        <w:t xml:space="preserve">[125] 我是个还没玩过《斗神都市》的年轻人，但早就听说过女主角的名声很好。我本来只是因为她很厉害、黑发、身材丰满，而且用男性代词“僕”来抽她，结果她比我想象的还要可爱，真是太棒了。她的声音也很棒。——[Ly2NxQ6hg.s] 2025-11-28 (周五) 18:50:26</w:t>
      </w:r>
    </w:p>
    <w:p w14:paraId="4D3CC0D8">
      <w:r xmlns:w="http://schemas.openxmlformats.org/wordprocessingml/2006/main">
        <w:t xml:space="preserve">[126] 谢谢。我会一直这样做，直到组合腰带上线。 -- [BZjBmadXFvk] 2025-11-29 (周六) 00:20:51</w:t>
      </w:r>
    </w:p>
    <w:p w14:paraId="36AC5A49">
      <w:r xmlns:w="http://schemas.openxmlformats.org/wordprocessingml/2006/main">
        <w:t xml:space="preserve">[127] 很难比较，但这可能比纳豆腰带组合要好——[O4mm9jqAkAg] 2025-11-29 (周六) 00:37:25</w:t>
      </w:r>
    </w:p>
    <w:p w14:paraId="5643A494">
      <w:r xmlns:w="http://schemas.openxmlformats.org/wordprocessingml/2006/main">
        <w:t xml:space="preserve">[128] 即使只考虑增益和减益效果，看起来也很棒——[BroUYVTR8BQ] 2025-11-30 (周日) 16:32:42</w:t>
      </w:r>
    </w:p>
    <w:p w14:paraId="52801B05">
      <w:r xmlns:w="http://schemas.openxmlformats.org/wordprocessingml/2006/main">
        <w:t xml:space="preserve">[129] 在原版中，它只是一个连接在手臂上的臂盾，但在超级赛亚人中，从SD版来看，它似乎被重新设计成了握在手中的样子。——[INyEMquzcnc] 2025-12-02 (周二) 18:32:15</w:t>
      </w:r>
    </w:p>
    <w:p w14:paraId="3D855ACB">
      <w:r xmlns:w="http://schemas.openxmlformats.org/wordprocessingml/2006/main">
        <w:t xml:space="preserve">[130] 乍一看，我觉得她的胜利姿势不太像叶月，但当她和天使艾斯卡一起出现在挑战舞台上时，她们看起来好可爱哈哈 -- [.ahwHxYyULs] 2025-12-03 (周三) 22:25:38</w:t>
      </w:r>
    </w:p>
    <w:p w14:paraId="1C5F3171">
      <w:r xmlns:w="http://schemas.openxmlformats.org/wordprocessingml/2006/main">
        <w:t xml:space="preserve">[131] 我刚刚注意到，奈良县的大部分角色都是辅助型的，所以叶月是第一个可以在副本中使用的攻击型角色。作为奈良县的粉丝，我非常想要她。——[3/gseFU12Is] 2025-12-03 (周三) 22:48:52</w:t>
      </w:r>
    </w:p>
    <w:p w14:paraId="512BFFC1">
      <w:r xmlns:w="http://schemas.openxmlformats.org/wordprocessingml/2006/main">
        <w:t xml:space="preserve">[132] 所以风剑是一种利用风作为立足点的技巧？比我想象的还要酷。——[lk7h70gKPmc] 2025-12-04 (周四) 03:10:13</w:t>
      </w:r>
    </w:p>
    <w:p w14:paraId="35977F17">
      <w:r xmlns:w="http://schemas.openxmlformats.org/wordprocessingml/2006/main">
        <w:t xml:space="preserve">[133] 我刚发现扭蛋活动结束了……而且我没抽到久美子…… -- [ZYd2GzVuxSs] 2025-12-04 (周四) 17:31:36</w:t>
      </w:r>
    </w:p>
    <w:p w14:paraId="0C74C9A3">
      <w:r xmlns:w="http://schemas.openxmlformats.org/wordprocessingml/2006/main">
        <w:t xml:space="preserve">【134】水原一平风格！ -- [sKbK/mrobps] 2025-12-08 (周一) 07:07:21</w:t>
      </w:r>
    </w:p>
    <w:p w14:paraId="59255560">
      <w:r xmlns:w="http://schemas.openxmlformats.org/wordprocessingml/2006/main">
        <w:t xml:space="preserve">[135] 必定连击每次攻击只能触发一次；从两次连击开始，触发概率恢复正常。特殊效果会随着单次攻击中连击次数的增加而增强，因此你需要提高连击率来增加最多触发五次连击的概率。-- [f8evy.cA8Ts] 2025-12-12 (周五) 03:04:39</w:t>
      </w:r>
    </w:p>
    <w:p w14:paraId="3FAB7247">
      <w:r xmlns:w="http://schemas.openxmlformats.org/wordprocessingml/2006/main">
        <w:t xml:space="preserve">[136] 每次攻击必定命中两次。从第三次命中开始，统计数据中会显示连击率。每次额外命中，连击率降低10%。因此，思路是装备连击型装备，以提高连续命中五次的概率。-- [ciK.qq6bnOg] 2025-12-12 (周五) 15:22:40</w:t>
      </w:r>
    </w:p>
    <w:p w14:paraId="70EF9DAB">
      <w:r xmlns:w="http://schemas.openxmlformats.org/wordprocessingml/2006/main">
        <w:t xml:space="preserve">[137] 看到他到处横冲直撞，用我在活动上得到的那点 GPT 强化装备，真是让人安心——[ndG/kUpL.Xo] 2026-03-08 (周日) 08:11:36</w:t>
      </w:r>
    </w:p>
    <w:p w14:paraId="54A6435A">
      <w:r xmlns:w="http://schemas.openxmlformats.org/wordprocessingml/2006/main">
        <w:t xml:space="preserve">[138] ←使用棋盘前请务必阅读规则。</w:t>
      </w:r>
    </w:p>
    <w:p w14:paraId="53437611">
      <w:r xmlns:w="http://schemas.openxmlformats.org/wordprocessingml/2006/main">
        <w:t xml:space="preserve">[139] 关于规则 †</w:t>
      </w:r>
    </w:p>
    <w:p w14:paraId="7DDDCEDE">
      <w:r xmlns:w="http://schemas.openxmlformats.org/wordprocessingml/2006/main">
        <w:t xml:space="preserve">[140] 请不要抱怨或批评页面编辑者。如果您对其他人的编辑有意见，请通过“提供替代方案”或“自行编辑”的方式进行建设性沟通。</w:t>
      </w:r>
    </w:p>
    <w:p w14:paraId="166A4BE5">
      <w:r xmlns:w="http://schemas.openxmlformats.org/wordprocessingml/2006/main">
        <w:t xml:space="preserve">[141] 不要发布个人网站或其他禁止未经授权链接的网站的网址。</w:t>
      </w:r>
    </w:p>
    <w:p w14:paraId="183CBC56">
      <w:r xmlns:w="http://schemas.openxmlformats.org/wordprocessingml/2006/main">
        <w:t xml:space="preserve">[142] 关于违反规则的帖子 †</w:t>
      </w:r>
    </w:p>
    <w:p w14:paraId="4E1E8CCB">
      <w:r xmlns:w="http://schemas.openxmlformats.org/wordprocessingml/2006/main">
        <w:t xml:space="preserve">[143] 禁止发布以下类型的帖子，因为它们容易造成干扰。</w:t>
      </w:r>
    </w:p>
    <w:p w14:paraId="2D0C5D37">
      <w:r xmlns:w="http://schemas.openxmlformats.org/wordprocessingml/2006/main">
        <w:t xml:space="preserve">[144]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E73020E">
      <w:r xmlns:w="http://schemas.openxmlformats.org/wordprocessingml/2006/main">
        <w:t xml:space="preserve">[145] 其他包括使用此维基的人、官方管理员、艺术家、配音演员、现实生活中的个人以及 Twitter 用户等团体。</w:t>
      </w:r>
    </w:p>
    <w:p w14:paraId="66E24393">
      <w:r xmlns:w="http://schemas.openxmlformats.org/wordprocessingml/2006/main">
        <w:t xml:space="preserve">[146] 关于向管理层提交的帖子，我们容忍可以解释为用户反馈的评论，例如“我希望他们改进这一点”、“我希望他们尽快修复错误”和“维护时间太长了”，但我们不容忍使用辱骂性语言贬低管理层。</w:t>
      </w:r>
    </w:p>
    <w:p w14:paraId="49B455CD">
      <w:r xmlns:w="http://schemas.openxmlformats.org/wordprocessingml/2006/main">
        <w:t xml:space="preserve">[147] 将讨论和意见交流视为“诽谤或对抗他人”是错误的。然而，在讨论或意见交流中使用辱骂性语言、贬低他人、挑衅他人或在缺乏明确证据的情况下发表言论，都是违法行为。说话时务必注意自己的言辞。</w:t>
      </w:r>
    </w:p>
    <w:p w14:paraId="71F9C52B">
      <w:r xmlns:w="http://schemas.openxmlformats.org/wordprocessingml/2006/main">
        <w:t xml:space="preserve">[148] 攻击性言论包括使用“做这个”或“做那个”等强硬命令、“使用粗俗语言”、“居高临下”和“挑衅”。</w:t>
      </w:r>
    </w:p>
    <w:p w14:paraId="69493E10">
      <w:r xmlns:w="http://schemas.openxmlformats.org/wordprocessingml/2006/main">
        <w:t xml:space="preserve">[149] 禁止发布冒犯现有玩家的帖子，例如“还有人玩这个游戏吗？”或“这游戏已经凉了”。这并不意味着您完全不能发表任何负面言论，而是指那些超出单纯负面评价范围，构成诽谤或诋毁的帖子将被禁止发布。</w:t>
      </w:r>
    </w:p>
    <w:p w14:paraId="42CAAB9C">
      <w:r xmlns:w="http://schemas.openxmlformats.org/wordprocessingml/2006/main">
        <w:t xml:space="preserve">[150] 公开羞辱他人，包括泄露他人的游戏内名称或UID</w:t>
      </w:r>
    </w:p>
    <w:p w14:paraId="6FC9FBFC">
      <w:r xmlns:w="http://schemas.openxmlformats.org/wordprocessingml/2006/main">
        <w:t xml:space="preserve">[151] 但是，分享有助于游戏攻略的信息和视频是允许的。</w:t>
      </w:r>
    </w:p>
    <w:p w14:paraId="2076BB65">
      <w:r xmlns:w="http://schemas.openxmlformats.org/wordprocessingml/2006/main">
        <w:t xml:space="preserve">[152] 参考其他应用程序</w:t>
      </w:r>
    </w:p>
    <w:p w14:paraId="59A36ABE">
      <w:r xmlns:w="http://schemas.openxmlformats.org/wordprocessingml/2006/main">
        <w:t xml:space="preserve">[153] 在多个论坛上多次发帖</w:t>
      </w:r>
    </w:p>
    <w:p w14:paraId="06133136">
      <w:r xmlns:w="http://schemas.openxmlformats.org/wordprocessingml/2006/main">
        <w:t xml:space="preserve">[154] 写一串没有意义的字符</w:t>
      </w:r>
    </w:p>
    <w:p w14:paraId="093A59B9">
      <w:r xmlns:w="http://schemas.openxmlformats.org/wordprocessingml/2006/main">
        <w:t xml:space="preserve">[155] 关于作弊和利用漏洞的帖子</w:t>
      </w:r>
    </w:p>
    <w:p w14:paraId="4F96A0E2">
      <w:r xmlns:w="http://schemas.openxmlformats.org/wordprocessingml/2006/main">
        <w:t xml:space="preserve">[156] 最好的办法是忽略违反规则的帖子。上钩或反驳只会让事情变得更糟。</w:t>
      </w:r>
    </w:p>
    <w:p w14:paraId="42855C24">
      <w:r xmlns:w="http://schemas.openxmlformats.org/wordprocessingml/2006/main">
        <w:t xml:space="preserve">[157] *在上述规则中，“诽谤”指的是在没有客观证据的情况下诋毁和贬低他人。将所有批评性文章都归为“诽谤”是不正确的，所以请务必谨慎。</w:t>
      </w:r>
    </w:p>
    <w:p w14:paraId="36EFCACB">
      <w:r xmlns:w="http://schemas.openxmlformats.org/wordprocessingml/2006/main">
        <w:t xml:space="preserve">[158] 关于修改和删除发帖日志 †</w:t>
      </w:r>
    </w:p>
    <w:p w14:paraId="3FDBFD08">
      <w:r xmlns:w="http://schemas.openxmlformats.org/wordprocessingml/2006/main">
        <w:t xml:space="preserve">[159] 但是，允许更正印刷错误、遗漏和字体颜色。（他人出于善意所做的更正也允许。）</w:t>
      </w:r>
    </w:p>
    <w:p w14:paraId="1BB32A62">
      <w:r xmlns:w="http://schemas.openxmlformats.org/wordprocessingml/2006/main">
        <w:t xml:space="preserve">[160] 作为例外情况，您可以删除自己的帖子，但事后必须向管理员报告。此外，删除时，请将整个评论替换为以下文本，而不是完全删除：&amp;color(#ff0000){''发帖人已删除''};</w:t>
      </w:r>
    </w:p>
    <w:p w14:paraId="5F518ECF">
      <w:r xmlns:w="http://schemas.openxmlformats.org/wordprocessingml/2006/main">
        <w:t xml:space="preserve">[161] 关于评论删除违反规则的帖子 †</w:t>
      </w:r>
    </w:p>
    <w:p w14:paraId="33A5B624">
      <w:r xmlns:w="http://schemas.openxmlformats.org/wordprocessingml/2006/main">
        <w:t xml:space="preserve">[162] 您可以自行注释掉上述任何违反规则的评论，无需管理员许可。但是，如果您注释掉了某条评论，请务必在“违规举报公告板”上进行举报。举报时请使用“违规举报公告板”上的模板。</w:t>
      </w:r>
    </w:p>
    <w:p w14:paraId="17BF66E3">
      <w:r xmlns:w="http://schemas.openxmlformats.org/wordprocessingml/2006/main">
        <w:t xml:space="preserve">[163] 未经 CO 举报公告板举报而被删除的帖子将被恢复，而删除帖子的人将受到处罚。</w:t>
      </w:r>
    </w:p>
    <w:p w14:paraId="0C7966D8">
      <w:r xmlns:w="http://schemas.openxmlformats.org/wordprocessingml/2006/main">
        <w:t xml:space="preserve">[164] 如果您反复向 CO 举报公告板举报不违反规则的帖子，我们将认为您是自私的，并将对您实施发帖和编辑限制。</w:t>
      </w:r>
    </w:p>
    <w:p w14:paraId="2D3623A1">
      <w:r xmlns:w="http://schemas.openxmlformats.org/wordprocessingml/2006/main">
        <w:t xml:space="preserve">[165] 管理员可酌情恢复 CO 报告公告板上不违反规则的报告。</w:t>
      </w:r>
    </w:p>
    <w:p w14:paraId="5104A72D">
      <w:r xmlns:w="http://schemas.openxmlformats.org/wordprocessingml/2006/main">
        <w:t xml:space="preserve">[166] 我们再次要求您不要评论那些并未违反规则的评论。（例如，诸如“虽然不违反规则，但对任何看到它的人来说都明显是垃圾信息”、“恶作剧”或“评论整个帖子”之类的主观判断。）</w:t>
      </w:r>
    </w:p>
    <w:p w14:paraId="4BCE6026">
      <w:r xmlns:w="http://schemas.openxmlformats.org/wordprocessingml/2006/main">
        <w:t xml:space="preserve">[167] 关于不违反规则但“冒犯性”的帖子 †</w:t>
      </w:r>
    </w:p>
    <w:p w14:paraId="7CF87B51">
      <w:r xmlns:w="http://schemas.openxmlformats.org/wordprocessingml/2006/main">
        <w:t xml:space="preserve">[168] 即使帖子内容具有冒犯性，除非违反版规，否则不会被删除。由于每个人对冒犯性帖子的界定标准不尽相同，请使用 NGID 功能隐藏评论，而不是参与争论或挑衅。</w:t>
      </w:r>
    </w:p>
    <w:p w14:paraId="16F5E7F1">
      <w:r xmlns:w="http://schemas.openxmlformats.org/wordprocessingml/2006/main">
        <w:t xml:space="preserve">[169] 挑衅难道不是一种违规行为吗？†</w:t>
      </w:r>
    </w:p>
    <w:p w14:paraId="797741B3">
      <w:r xmlns:w="http://schemas.openxmlformats.org/wordprocessingml/2006/main">
        <w:t xml:space="preserve">[170] 每个人对“煽动性”的定义都大相径庭，因此我们不认为这是违规行为。如果您认为某条评论具有煽动性，请使用 NGID 功能将其隐藏。</w:t>
      </w:r>
    </w:p>
    <w:p w14:paraId="558EF172">
      <w:r xmlns:w="http://schemas.openxmlformats.org/wordprocessingml/2006/main">
        <w:t xml:space="preserve">[171] 投诉难道不算违法吗？†</w:t>
      </w:r>
    </w:p>
    <w:p w14:paraId="19F36691">
      <w:r xmlns:w="http://schemas.openxmlformats.org/wordprocessingml/2006/main">
        <w:t xml:space="preserve">[172] 一般而言，抱怨本身并不构成违规。但是，针对本作品的负面宣传、诽谤、辱骂性语言以及超出抱怨范围的对抗性言论均构成违规。如果您认为抱怨内容冒犯了您，请使用 NGID 功能隐藏相关评论。</w:t>
      </w:r>
    </w:p>
    <w:p w14:paraId="0375C517">
      <w:r xmlns:w="http://schemas.openxmlformats.org/wordprocessingml/2006/main">
        <w:t xml:space="preserve">[173] 如果您不确定某个帖子是否违反规则，该怎么办？ †</w:t>
      </w:r>
    </w:p>
    <w:p w14:paraId="0D96A6ED">
      <w:r xmlns:w="http://schemas.openxmlformats.org/wordprocessingml/2006/main">
        <w:t xml:space="preserve">[174] 有些帖子内容含糊不清，难以判断是否违规。评论删除这类含糊不清的帖子可能会导致问题，所以请不要评论删除，而是使用 NGID 功能将评论隐藏起来。</w:t>
      </w:r>
    </w:p>
    <w:p w14:paraId="6F487DA6">
      <w:r xmlns:w="http://schemas.openxmlformats.org/wordprocessingml/2006/main">
        <w:t xml:space="preserve">[175] 对屡犯者的处罚 †</w:t>
      </w:r>
    </w:p>
    <w:p w14:paraId="394FE2AE">
      <w:r xmlns:w="http://schemas.openxmlformats.org/wordprocessingml/2006/main">
        <w:t xml:space="preserve">[176] 屡次违反规则或发布特别恶意的帖子，管理员可酌情予以处罚，例如“禁止访问”或“限制发帖”。</w:t>
      </w:r>
    </w:p>
    <w:p w14:paraId="16F486B7">
      <w:r xmlns:w="http://schemas.openxmlformats.org/wordprocessingml/2006/main">
        <w:t xml:space="preserve">[177] 如果您对进一步改进有任何建议，请通过 Wiki 管理公告板与我们联系。</w:t>
      </w:r>
    </w:p>
    <w:p w14:paraId="4E0B6EFE"/>
    <w:p w14:paraId="3131CC9A">
      <w:r xmlns:w="http://schemas.openxmlformats.org/wordprocessingml/2006/main">
        <w:rPr>
          <w:b/>
        </w:rPr>
        <w:t xml:space="preserve">A083</w:t>
      </w:r>
    </w:p>
    <w:p w14:paraId="759866F4">
      <w:r xmlns:w="http://schemas.openxmlformats.org/wordprocessingml/2006/main">
        <w:t xml:space="preserve">[0] 索引：所有角色 | SSR 角色 | SR 角色 | R 角色</w:t>
      </w:r>
    </w:p>
    <w:p w14:paraId="314AA612">
      <w:r xmlns:w="http://schemas.openxmlformats.org/wordprocessingml/2006/main">
        <w:t xml:space="preserve">[1] 基本信息</w:t>
      </w:r>
    </w:p>
    <w:p w14:paraId="20121901">
      <w:r xmlns:w="http://schemas.openxmlformats.org/wordprocessingml/2006/main">
        <w:t xml:space="preserve">[2] 语音</w:t>
      </w:r>
    </w:p>
    <w:p w14:paraId="354C8BC6">
      <w:r xmlns:w="http://schemas.openxmlformats.org/wordprocessingml/2006/main">
        <w:t xml:space="preserve">[3] 内容适用性简易评估</w:t>
      </w:r>
    </w:p>
    <w:p w14:paraId="722CB652">
      <w:r xmlns:w="http://schemas.openxmlformats.org/wordprocessingml/2006/main">
        <w:t xml:space="preserve">[4] 其他版本及相关角色</w:t>
      </w:r>
    </w:p>
    <w:p w14:paraId="7EBC3707">
      <w:r xmlns:w="http://schemas.openxmlformats.org/wordprocessingml/2006/main">
        <w:t xml:space="preserve">[5] 琐事</w:t>
      </w:r>
    </w:p>
    <w:p w14:paraId="34CEC03D">
      <w:r xmlns:w="http://schemas.openxmlformats.org/wordprocessingml/2006/main">
        <w:t xml:space="preserve">[6] 官方推特账号介绍</w:t>
      </w:r>
    </w:p>
    <w:p w14:paraId="3D0AF9C2">
      <w:r xmlns:w="http://schemas.openxmlformats.org/wordprocessingml/2006/main">
        <w:t xml:space="preserve">[7] 评论表单</w:t>
      </w:r>
    </w:p>
    <w:p w14:paraId="46E5ED6A">
      <w:r xmlns:w="http://schemas.openxmlformats.org/wordprocessingml/2006/main">
        <w:t xml:space="preserve">[8] 基本信息 †</w:t>
      </w:r>
    </w:p>
    <w:p w14:paraId="1D3144EB">
      <w:r xmlns:w="http://schemas.openxmlformats.org/wordprocessingml/2006/main">
        <w:t xml:space="preserve">[9] 变换图像</w:t>
      </w:r>
    </w:p>
    <w:p w14:paraId="2F665211">
      <w:r xmlns:w="http://schemas.openxmlformats.org/wordprocessingml/2006/main">
        <w:t xml:space="preserve">[10] 简介</w:t>
      </w:r>
    </w:p>
    <w:p w14:paraId="51303AA8">
      <w:r xmlns:w="http://schemas.openxmlformats.org/wordprocessingml/2006/main">
        <w:t xml:space="preserve">[11] 姓名</w:t>
      </w:r>
    </w:p>
    <w:p w14:paraId="7DAB5AA8">
      <w:r xmlns:w="http://schemas.openxmlformats.org/wordprocessingml/2006/main">
        <w:t xml:space="preserve">[12] 击败狙击手瞄准</w:t>
      </w:r>
    </w:p>
    <w:p w14:paraId="1E3694D4">
      <w:r xmlns:w="http://schemas.openxmlformats.org/wordprocessingml/2006/main">
        <w:t xml:space="preserve">[13] 真实姓名</w:t>
      </w:r>
    </w:p>
    <w:p w14:paraId="7C1AEB56">
      <w:r xmlns:w="http://schemas.openxmlformats.org/wordprocessingml/2006/main">
        <w:t xml:space="preserve">[14] 东乡景武</w:t>
      </w:r>
    </w:p>
    <w:p w14:paraId="14EEB962">
      <w:r xmlns:w="http://schemas.openxmlformats.org/wordprocessingml/2006/main">
        <w:t xml:space="preserve">[15] 稀有度</w:t>
      </w:r>
    </w:p>
    <w:p w14:paraId="30AABEB7">
      <w:r xmlns:w="http://schemas.openxmlformats.org/wordprocessingml/2006/main">
        <w:t xml:space="preserve">[16] 普通攻击</w:t>
      </w:r>
    </w:p>
    <w:p w14:paraId="186AFFAF">
      <w:r xmlns:w="http://schemas.openxmlformats.org/wordprocessingml/2006/main">
        <w:t xml:space="preserve">[17] 远程攻击（物理）</w:t>
      </w:r>
    </w:p>
    <w:p w14:paraId="7F46E2EC">
      <w:r xmlns:w="http://schemas.openxmlformats.org/wordprocessingml/2006/main">
        <w:t xml:space="preserve">[18] 附属派系</w:t>
      </w:r>
    </w:p>
    <w:p w14:paraId="524F8345">
      <w:r xmlns:w="http://schemas.openxmlformats.org/wordprocessingml/2006/main">
        <w:t xml:space="preserve">[19] 战士（当前世界）</w:t>
      </w:r>
    </w:p>
    <w:p w14:paraId="3E2A62A5">
      <w:r xmlns:w="http://schemas.openxmlformats.org/wordprocessingml/2006/main">
        <w:t xml:space="preserve">[20]若叶大宫</w:t>
      </w:r>
    </w:p>
    <w:p w14:paraId="70694B3A">
      <w:r xmlns:w="http://schemas.openxmlformats.org/wordprocessingml/2006/main">
        <w:t xml:space="preserve">[21] 插图</w:t>
      </w:r>
    </w:p>
    <w:p w14:paraId="5DB9E784">
      <w:r xmlns:w="http://schemas.openxmlformats.org/wordprocessingml/2006/main">
        <w:t xml:space="preserve">[22] SD字符</w:t>
      </w:r>
    </w:p>
    <w:p w14:paraId="3AECEF4B">
      <w:r xmlns:w="http://schemas.openxmlformats.org/wordprocessingml/2006/main">
        <w:t xml:space="preserve">[23] 风味文字</w:t>
      </w:r>
    </w:p>
    <w:p w14:paraId="69DD2FEE">
      <w:r xmlns:w="http://schemas.openxmlformats.org/wordprocessingml/2006/main">
        <w:t xml:space="preserve">[24] “酒！我唯一的乐趣就是喝酒、玩游戏、闲逛和吃美食！”她辞掉了黑心公司的工作，准备重新开始！为了寻找一份体面的工作，她重新加入了Daibeat。她为了缓解压力而磨练出的第一人称射击游戏（FPS）技巧堪称一流。独处时，她有点邋遢。无论开心还是难过，她都离不开酒。</w:t>
      </w:r>
    </w:p>
    <w:p w14:paraId="5D52EC63">
      <w:r xmlns:w="http://schemas.openxmlformats.org/wordprocessingml/2006/main">
        <w:t xml:space="preserve">[25] 如何获得</w:t>
      </w:r>
    </w:p>
    <w:p w14:paraId="09A9E154">
      <w:r xmlns:w="http://schemas.openxmlformats.org/wordprocessingml/2006/main">
        <w:t xml:space="preserve">[26] 标准扭蛋</w:t>
      </w:r>
    </w:p>
    <w:p w14:paraId="64CF2262">
      <w:r xmlns:w="http://schemas.openxmlformats.org/wordprocessingml/2006/main">
        <w:t xml:space="preserve">[27] 基础属性（1星）* 每增加1星+50%，5星时为1星值的3倍</w:t>
      </w:r>
    </w:p>
    <w:p w14:paraId="16827E51">
      <w:r xmlns:w="http://schemas.openxmlformats.org/wordprocessingml/2006/main">
        <w:t xml:space="preserve">[28] 级</w:t>
      </w:r>
    </w:p>
    <w:p w14:paraId="7FC7A2C8">
      <w:r xmlns:w="http://schemas.openxmlformats.org/wordprocessingml/2006/main">
        <w:t xml:space="preserve">[29] 耐力</w:t>
      </w:r>
    </w:p>
    <w:p w14:paraId="534D77B4">
      <w:r xmlns:w="http://schemas.openxmlformats.org/wordprocessingml/2006/main">
        <w:t xml:space="preserve">[30] 攻击力</w:t>
      </w:r>
    </w:p>
    <w:p w14:paraId="4923A903">
      <w:r xmlns:w="http://schemas.openxmlformats.org/wordprocessingml/2006/main">
        <w:t xml:space="preserve">[31] 防御能力</w:t>
      </w:r>
    </w:p>
    <w:p w14:paraId="11878645">
      <w:r xmlns:w="http://schemas.openxmlformats.org/wordprocessingml/2006/main">
        <w:t xml:space="preserve">[32] 魔力</w:t>
      </w:r>
    </w:p>
    <w:p w14:paraId="26439ACF">
      <w:r xmlns:w="http://schemas.openxmlformats.org/wordprocessingml/2006/main">
        <w:t xml:space="preserve">[33] 魔法抗性</w:t>
      </w:r>
    </w:p>
    <w:p w14:paraId="58D1FB00">
      <w:r xmlns:w="http://schemas.openxmlformats.org/wordprocessingml/2006/main">
        <w:t xml:space="preserve">[34] 详细状态</w:t>
      </w:r>
    </w:p>
    <w:p w14:paraId="702D5A5C">
      <w:r xmlns:w="http://schemas.openxmlformats.org/wordprocessingml/2006/main">
        <w:t xml:space="preserve">[35] 准确性</w:t>
      </w:r>
    </w:p>
    <w:p w14:paraId="632FEC07">
      <w:r xmlns:w="http://schemas.openxmlformats.org/wordprocessingml/2006/main">
        <w:t xml:space="preserve">[36] 回避能力</w:t>
      </w:r>
    </w:p>
    <w:p w14:paraId="168A758E">
      <w:r xmlns:w="http://schemas.openxmlformats.org/wordprocessingml/2006/main">
        <w:t xml:space="preserve">[37] 连续命中率</w:t>
      </w:r>
    </w:p>
    <w:p w14:paraId="45C283BE">
      <w:r xmlns:w="http://schemas.openxmlformats.org/wordprocessingml/2006/main">
        <w:t xml:space="preserve">[38] 反击率</w:t>
      </w:r>
    </w:p>
    <w:p w14:paraId="404ACB91">
      <w:r xmlns:w="http://schemas.openxmlformats.org/wordprocessingml/2006/main">
        <w:t xml:space="preserve">[39] 眩晕激活率</w:t>
      </w:r>
    </w:p>
    <w:p w14:paraId="6E777A4D">
      <w:r xmlns:w="http://schemas.openxmlformats.org/wordprocessingml/2006/main">
        <w:t xml:space="preserve">[40] 眩晕抗性</w:t>
      </w:r>
    </w:p>
    <w:p w14:paraId="7B1738F9">
      <w:r xmlns:w="http://schemas.openxmlformats.org/wordprocessingml/2006/main">
        <w:t xml:space="preserve">[41] 移动速度</w:t>
      </w:r>
    </w:p>
    <w:p w14:paraId="685117EE">
      <w:r xmlns:w="http://schemas.openxmlformats.org/wordprocessingml/2006/main">
        <w:t xml:space="preserve">[42] 部署速度</w:t>
      </w:r>
    </w:p>
    <w:p w14:paraId="03BD12F9">
      <w:r xmlns:w="http://schemas.openxmlformats.org/wordprocessingml/2006/main">
        <w:t xml:space="preserve">[43] 行动速度</w:t>
      </w:r>
    </w:p>
    <w:p w14:paraId="0E6AF4FE">
      <w:r xmlns:w="http://schemas.openxmlformats.org/wordprocessingml/2006/main">
        <w:t xml:space="preserve">[44] 特别收费金额</w:t>
      </w:r>
    </w:p>
    <w:p w14:paraId="04B79144">
      <w:r xmlns:w="http://schemas.openxmlformats.org/wordprocessingml/2006/main">
        <w:t xml:space="preserve">[45] 特殊招式</w:t>
      </w:r>
    </w:p>
    <w:p w14:paraId="23971D51">
      <w:r xmlns:w="http://schemas.openxmlformats.org/wordprocessingml/2006/main">
        <w:t xml:space="preserve">[46] 姓名</w:t>
      </w:r>
    </w:p>
    <w:p w14:paraId="0AFA5C19">
      <w:r xmlns:w="http://schemas.openxmlformats.org/wordprocessingml/2006/main">
        <w:t xml:space="preserve">[47] 效应</w:t>
      </w:r>
    </w:p>
    <w:p w14:paraId="6BB7D808">
      <w:r xmlns:w="http://schemas.openxmlformats.org/wordprocessingml/2006/main">
        <w:t xml:space="preserve">[48] 流星雨</w:t>
      </w:r>
    </w:p>
    <w:p w14:paraId="2E3BCA67">
      <w:r xmlns:w="http://schemas.openxmlformats.org/wordprocessingml/2006/main">
        <w:t xml:space="preserve">[49] 对一排横向敌人造成 4 倍物理伤害。降低敌人 20 点场上闪避，持续 15 秒。</w:t>
      </w:r>
    </w:p>
    <w:p w14:paraId="0C251DDF">
      <w:r xmlns:w="http://schemas.openxmlformats.org/wordprocessingml/2006/main">
        <w:t xml:space="preserve">[50] 流星雨+</w:t>
      </w:r>
    </w:p>
    <w:p w14:paraId="442340C9">
      <w:r xmlns:w="http://schemas.openxmlformats.org/wordprocessingml/2006/main">
        <w:t xml:space="preserve">[51] 对一排横向敌人造成 6 倍物理伤害。降低敌人 20 点场上闪避，持续 15 秒。</w:t>
      </w:r>
    </w:p>
    <w:p w14:paraId="56C10499">
      <w:r xmlns:w="http://schemas.openxmlformats.org/wordprocessingml/2006/main">
        <w:t xml:space="preserve">[52] 独特效果</w:t>
      </w:r>
    </w:p>
    <w:p w14:paraId="2226EF15">
      <w:r xmlns:w="http://schemas.openxmlformats.org/wordprocessingml/2006/main">
        <w:t xml:space="preserve">[53] 姓名</w:t>
      </w:r>
    </w:p>
    <w:p w14:paraId="51EBB73C">
      <w:r xmlns:w="http://schemas.openxmlformats.org/wordprocessingml/2006/main">
        <w:t xml:space="preserve">[54] 效应</w:t>
      </w:r>
    </w:p>
    <w:p w14:paraId="4A885B2E">
      <w:r xmlns:w="http://schemas.openxmlformats.org/wordprocessingml/2006/main">
        <w:t xml:space="preserve">[55] 步法战术</w:t>
      </w:r>
    </w:p>
    <w:p w14:paraId="2918078A">
      <w:r xmlns:w="http://schemas.openxmlformats.org/wordprocessingml/2006/main">
        <w:t xml:space="preserve">[56] 进行普通攻击时，有 10% 的几率使速度降低 20%，持续 10 秒。</w:t>
      </w:r>
    </w:p>
    <w:p w14:paraId="72C1DB7B">
      <w:r xmlns:w="http://schemas.openxmlformats.org/wordprocessingml/2006/main">
        <w:t xml:space="preserve">[57] 脚射战术+</w:t>
      </w:r>
    </w:p>
    <w:p w14:paraId="4F9B3CD3">
      <w:r xmlns:w="http://schemas.openxmlformats.org/wordprocessingml/2006/main">
        <w:t xml:space="preserve">[58] 进行普通攻击时，有 20% 的几率使速度降低 20%，持续 10 秒。</w:t>
      </w:r>
    </w:p>
    <w:p w14:paraId="2C4C45D7">
      <w:r xmlns:w="http://schemas.openxmlformats.org/wordprocessingml/2006/main">
        <w:t xml:space="preserve">[59] 休闲服装照片</w:t>
      </w:r>
    </w:p>
    <w:p w14:paraId="5E1CC5A4">
      <w:r xmlns:w="http://schemas.openxmlformats.org/wordprocessingml/2006/main">
        <w:t xml:space="preserve">[60] 增强图像</w:t>
      </w:r>
    </w:p>
    <w:p w14:paraId="75A2F22F">
      <w:r xmlns:w="http://schemas.openxmlformats.org/wordprocessingml/2006/main">
        <w:t xml:space="preserve">[61] 语音 †</w:t>
      </w:r>
    </w:p>
    <w:p w14:paraId="2A4A4A75">
      <w:r xmlns:w="http://schemas.openxmlformats.org/wordprocessingml/2006/main">
        <w:t xml:space="preserve">[62] 点击打开行列表</w:t>
      </w:r>
    </w:p>
    <w:p w14:paraId="7FE2760C">
      <w:r xmlns:w="http://schemas.openxmlformats.org/wordprocessingml/2006/main">
        <w:t xml:space="preserve">[63] 加入</w:t>
      </w:r>
    </w:p>
    <w:p w14:paraId="571F80A0">
      <w:r xmlns:w="http://schemas.openxmlformats.org/wordprocessingml/2006/main">
        <w:t xml:space="preserve">[64] 对话 1（转换后）</w:t>
      </w:r>
    </w:p>
    <w:p w14:paraId="37643FF1">
      <w:r xmlns:w="http://schemas.openxmlformats.org/wordprocessingml/2006/main">
        <w:t xml:space="preserve">[65] 对话 2（转换后）</w:t>
      </w:r>
    </w:p>
    <w:p w14:paraId="784106AB">
      <w:r xmlns:w="http://schemas.openxmlformats.org/wordprocessingml/2006/main">
        <w:t xml:space="preserve">[66] 对话 3（转换后）</w:t>
      </w:r>
    </w:p>
    <w:p w14:paraId="529841D7">
      <w:r xmlns:w="http://schemas.openxmlformats.org/wordprocessingml/2006/main">
        <w:t xml:space="preserve">[67] 对话 4（转换后）</w:t>
      </w:r>
    </w:p>
    <w:p w14:paraId="6A544F1D">
      <w:r xmlns:w="http://schemas.openxmlformats.org/wordprocessingml/2006/main">
        <w:t xml:space="preserve">[68] 空闲 1（转换后）</w:t>
      </w:r>
    </w:p>
    <w:p w14:paraId="3AD979CD">
      <w:r xmlns:w="http://schemas.openxmlformats.org/wordprocessingml/2006/main">
        <w:t xml:space="preserve">[69] 空闲 2（转换后）</w:t>
      </w:r>
    </w:p>
    <w:p w14:paraId="535742A0">
      <w:r xmlns:w="http://schemas.openxmlformats.org/wordprocessingml/2006/main">
        <w:t xml:space="preserve">[70] 对话 1（转变前）</w:t>
      </w:r>
    </w:p>
    <w:p w14:paraId="78E31B19">
      <w:r xmlns:w="http://schemas.openxmlformats.org/wordprocessingml/2006/main">
        <w:t xml:space="preserve">[71] 对话 2（转变前）</w:t>
      </w:r>
    </w:p>
    <w:p w14:paraId="2B8918B2">
      <w:r xmlns:w="http://schemas.openxmlformats.org/wordprocessingml/2006/main">
        <w:t xml:space="preserve">[72] 对话 3（转变前）</w:t>
      </w:r>
    </w:p>
    <w:p w14:paraId="0BC45D0E">
      <w:r xmlns:w="http://schemas.openxmlformats.org/wordprocessingml/2006/main">
        <w:t xml:space="preserve">[73] 对话 4（转变前）</w:t>
      </w:r>
    </w:p>
    <w:p w14:paraId="131389B7">
      <w:r xmlns:w="http://schemas.openxmlformats.org/wordprocessingml/2006/main">
        <w:t xml:space="preserve">[74] 空闲 1（转换前）</w:t>
      </w:r>
    </w:p>
    <w:p w14:paraId="171200BA">
      <w:r xmlns:w="http://schemas.openxmlformats.org/wordprocessingml/2006/main">
        <w:t xml:space="preserve">[75] 空闲 2（转换前）</w:t>
      </w:r>
    </w:p>
    <w:p w14:paraId="4F341765">
      <w:r xmlns:w="http://schemas.openxmlformats.org/wordprocessingml/2006/main">
        <w:t xml:space="preserve">[76] 升级 1</w:t>
      </w:r>
    </w:p>
    <w:p w14:paraId="77A11E32">
      <w:r xmlns:w="http://schemas.openxmlformats.org/wordprocessingml/2006/main">
        <w:t xml:space="preserve">[77] 升级 2</w:t>
      </w:r>
    </w:p>
    <w:p w14:paraId="5244B6AC">
      <w:r xmlns:w="http://schemas.openxmlformats.org/wordprocessingml/2006/main">
        <w:t xml:space="preserve">[78] 升级 3</w:t>
      </w:r>
    </w:p>
    <w:p w14:paraId="5A47C573">
      <w:r xmlns:w="http://schemas.openxmlformats.org/wordprocessingml/2006/main">
        <w:t xml:space="preserve">[79] 捕获</w:t>
      </w:r>
    </w:p>
    <w:p w14:paraId="1919BD8E">
      <w:r xmlns:w="http://schemas.openxmlformats.org/wordprocessingml/2006/main">
        <w:t xml:space="preserve">[80] 战斗开始 1</w:t>
      </w:r>
    </w:p>
    <w:p w14:paraId="54538603">
      <w:r xmlns:w="http://schemas.openxmlformats.org/wordprocessingml/2006/main">
        <w:t xml:space="preserve">[81] 战斗开始 2</w:t>
      </w:r>
    </w:p>
    <w:p w14:paraId="108E9627">
      <w:r xmlns:w="http://schemas.openxmlformats.org/wordprocessingml/2006/main">
        <w:t xml:space="preserve">[82] 战斗参与 1</w:t>
      </w:r>
    </w:p>
    <w:p w14:paraId="5BAD28AE">
      <w:r xmlns:w="http://schemas.openxmlformats.org/wordprocessingml/2006/main">
        <w:t xml:space="preserve">[83] 战斗参与 2</w:t>
      </w:r>
    </w:p>
    <w:p w14:paraId="78325CD8">
      <w:r xmlns:w="http://schemas.openxmlformats.org/wordprocessingml/2006/main">
        <w:t xml:space="preserve">[84] 战斗胜利 1</w:t>
      </w:r>
    </w:p>
    <w:p w14:paraId="7B50BB5C">
      <w:r xmlns:w="http://schemas.openxmlformats.org/wordprocessingml/2006/main">
        <w:t xml:space="preserve">[85] 战斗胜利 2</w:t>
      </w:r>
    </w:p>
    <w:p w14:paraId="4CFD1934">
      <w:r xmlns:w="http://schemas.openxmlformats.org/wordprocessingml/2006/main">
        <w:t xml:space="preserve">[86] 普通攻击 1</w:t>
      </w:r>
    </w:p>
    <w:p w14:paraId="28636B84">
      <w:r xmlns:w="http://schemas.openxmlformats.org/wordprocessingml/2006/main">
        <w:t xml:space="preserve">[87] 普通攻击 2</w:t>
      </w:r>
    </w:p>
    <w:p w14:paraId="15EC3101">
      <w:r xmlns:w="http://schemas.openxmlformats.org/wordprocessingml/2006/main">
        <w:t xml:space="preserve">[88] 普通攻击 3</w:t>
      </w:r>
    </w:p>
    <w:p w14:paraId="36C6BC03">
      <w:r xmlns:w="http://schemas.openxmlformats.org/wordprocessingml/2006/main">
        <w:t xml:space="preserve">[89] 独特效果激活 1</w:t>
      </w:r>
    </w:p>
    <w:p w14:paraId="6FDB2E69">
      <w:r xmlns:w="http://schemas.openxmlformats.org/wordprocessingml/2006/main">
        <w:t xml:space="preserve">[90] 独特效果激活 2</w:t>
      </w:r>
    </w:p>
    <w:p w14:paraId="49276DD8">
      <w:r xmlns:w="http://schemas.openxmlformats.org/wordprocessingml/2006/main">
        <w:t xml:space="preserve">[91] 独特效果激活 3</w:t>
      </w:r>
    </w:p>
    <w:p w14:paraId="06CFD5D7">
      <w:r xmlns:w="http://schemas.openxmlformats.org/wordprocessingml/2006/main">
        <w:t xml:space="preserve">[92] 特殊招式 1</w:t>
      </w:r>
    </w:p>
    <w:p w14:paraId="66E22799">
      <w:r xmlns:w="http://schemas.openxmlformats.org/wordprocessingml/2006/main">
        <w:t xml:space="preserve">[93] 特殊招式 2</w:t>
      </w:r>
    </w:p>
    <w:p w14:paraId="3D33D78E">
      <w:r xmlns:w="http://schemas.openxmlformats.org/wordprocessingml/2006/main">
        <w:t xml:space="preserve">[94] 受到的伤害：1</w:t>
      </w:r>
    </w:p>
    <w:p w14:paraId="57968DF0">
      <w:r xmlns:w="http://schemas.openxmlformats.org/wordprocessingml/2006/main">
        <w:t xml:space="preserve">[95] 受到的伤害：2</w:t>
      </w:r>
    </w:p>
    <w:p w14:paraId="04590A65">
      <w:r xmlns:w="http://schemas.openxmlformats.org/wordprocessingml/2006/main">
        <w:t xml:space="preserve">[96] 受到的伤害：3</w:t>
      </w:r>
    </w:p>
    <w:p w14:paraId="233A2A3B">
      <w:r xmlns:w="http://schemas.openxmlformats.org/wordprocessingml/2006/main">
        <w:t xml:space="preserve">[97] 撤回</w:t>
      </w:r>
    </w:p>
    <w:p w14:paraId="66717F76">
      <w:r xmlns:w="http://schemas.openxmlformats.org/wordprocessingml/2006/main">
        <w:t xml:space="preserve">[98] 项目用途 1</w:t>
      </w:r>
    </w:p>
    <w:p w14:paraId="4A966AD8">
      <w:r xmlns:w="http://schemas.openxmlformats.org/wordprocessingml/2006/main">
        <w:t xml:space="preserve">[99] 物品用途 2</w:t>
      </w:r>
    </w:p>
    <w:p w14:paraId="7D0796F9">
      <w:r xmlns:w="http://schemas.openxmlformats.org/wordprocessingml/2006/main">
        <w:t xml:space="preserve">[100] 在游戏中 †</w:t>
      </w:r>
    </w:p>
    <w:p w14:paraId="393649C3">
      <w:r xmlns:w="http://schemas.openxmlformats.org/wordprocessingml/2006/main">
        <w:t xml:space="preserve">[101] 耐力略高于平均水平，但基础属性并无特别突出之处。详细属性显示，50的精准度对于狙击手来说并不算高（？）。其余属性均属平均水平，其中40的闪避略高于平均水平。</w:t>
      </w:r>
    </w:p>
    <w:p w14:paraId="6C08983B">
      <w:r xmlns:w="http://schemas.openxmlformats.org/wordprocessingml/2006/main">
        <w:t xml:space="preserve">[102] 与其说它是一个纯粹的攻击者，不如说它更像是一个减益攻击者，在攻击的同时还能施加速度和闪避降低效果。因此，不可否认，它作为攻击者和减益者都相当平庸。</w:t>
      </w:r>
    </w:p>
    <w:p w14:paraId="427F8701">
      <w:r xmlns:w="http://schemas.openxmlformats.org/wordprocessingml/2006/main">
        <w:t xml:space="preserve">[103] 特殊技能为列攻击+降低目标20点回避率，持续15秒。列攻击的范围和威力都比较一般，降低目标回避率的效果量和持续时间也都很低，因此很难找到合适的用途。在普通区域几乎没什么用，但在团队副本中由于可以降低目标防御力，所以还是有用的……但是，降低目标回避率的效果与“暗黑撤退之环”和“乌尔扎的战术”（觉醒后）的特殊技能效果重叠，所以不适合作为团队副本的初始阵容。</w:t>
      </w:r>
    </w:p>
    <w:p w14:paraId="04E47889">
      <w:r xmlns:w="http://schemas.openxmlformats.org/wordprocessingml/2006/main">
        <w:t xml:space="preserve">[104] 该独特效果会在普通攻击时有10%的几率附加一个持续10秒的速度降低效果。即使觉醒后，触发几率也只有20%，因此效果不稳定，即使配合速度增益等手段也难以维持。假设10秒内攻击5次，该降低效果至少触发一次的概率仅为67%。</w:t>
      </w:r>
    </w:p>
    <w:p w14:paraId="71085872">
      <w:r xmlns:w="http://schemas.openxmlformats.org/wordprocessingml/2006/main">
        <w:t xml:space="preserve">[105] 如果你只是想要降低回避率和速度的减益效果，那么觉醒后的千刃佐佐木更好，因为它的效果量和稳定性都远胜于此。这只猫的特殊技能是伤害技能，所以你应该尽可能发挥它的作用，但目前能有效发挥作用的情况非常少。</w:t>
      </w:r>
    </w:p>
    <w:p w14:paraId="60E6C040">
      <w:r xmlns:w="http://schemas.openxmlformats.org/wordprocessingml/2006/main">
        <w:t xml:space="preserve">[106] 内容适用性简易评估 †</w:t>
      </w:r>
    </w:p>
    <w:p w14:paraId="5ADB393E">
      <w:r xmlns:w="http://schemas.openxmlformats.org/wordprocessingml/2006/main">
        <w:t xml:space="preserve">[107] 合适的内容、推荐的装备示例、角色发展目标等。</w:t>
      </w:r>
    </w:p>
    <w:p w14:paraId="638A013A">
      <w:r xmlns:w="http://schemas.openxmlformats.org/wordprocessingml/2006/main">
        <w:t xml:space="preserve">[108] 兼容内容</w:t>
      </w:r>
    </w:p>
    <w:p w14:paraId="7F63CECC">
      <w:r xmlns:w="http://schemas.openxmlformats.org/wordprocessingml/2006/main">
        <w:t xml:space="preserve">[109] 能力倾向</w:t>
      </w:r>
    </w:p>
    <w:p w14:paraId="3AD8F2A7">
      <w:r xmlns:w="http://schemas.openxmlformats.org/wordprocessingml/2006/main">
        <w:t xml:space="preserve">[110] 简短评论</w:t>
      </w:r>
    </w:p>
    <w:p w14:paraId="3C43EF5F">
      <w:r xmlns:w="http://schemas.openxmlformats.org/wordprocessingml/2006/main">
        <w:t xml:space="preserve">[111] 主线任务 活动任务</w:t>
      </w:r>
    </w:p>
    <w:p w14:paraId="73401D59">
      <w:r xmlns:w="http://schemas.openxmlformats.org/wordprocessingml/2006/main">
        <w:t xml:space="preserve">[112] 他可以毫无问题地完成任务，但几乎没有理由专门选择他。</w:t>
      </w:r>
    </w:p>
    <w:p w14:paraId="329E5EB5">
      <w:r xmlns:w="http://schemas.openxmlformats.org/wordprocessingml/2006/main">
        <w:t xml:space="preserve">[113] 突袭战</w:t>
      </w:r>
    </w:p>
    <w:p w14:paraId="3E7C18F5">
      <w:r xmlns:w="http://schemas.openxmlformats.org/wordprocessingml/2006/main">
        <w:t xml:space="preserve">[114] 它不适合水平直线攻击，但闪避减益效果使它稍微好一些。</w:t>
      </w:r>
    </w:p>
    <w:p w14:paraId="14858204">
      <w:r xmlns:w="http://schemas.openxmlformats.org/wordprocessingml/2006/main">
        <w:t xml:space="preserve">[115] 湮灭</w:t>
      </w:r>
    </w:p>
    <w:p w14:paraId="06941E07">
      <w:r xmlns:w="http://schemas.openxmlformats.org/wordprocessingml/2006/main">
        <w:t xml:space="preserve">[116] 水平线攻击不合适。</w:t>
      </w:r>
    </w:p>
    <w:p w14:paraId="5819050D">
      <w:r xmlns:w="http://schemas.openxmlformats.org/wordprocessingml/2006/main">
        <w:t xml:space="preserve">[117] B宇宙</w:t>
      </w:r>
    </w:p>
    <w:p w14:paraId="331FEFD4">
      <w:r xmlns:w="http://schemas.openxmlformats.org/wordprocessingml/2006/main">
        <w:t xml:space="preserve">[118] 无益效果</w:t>
      </w:r>
    </w:p>
    <w:p w14:paraId="25EDCBF0">
      <w:r xmlns:w="http://schemas.openxmlformats.org/wordprocessingml/2006/main">
        <w:t xml:space="preserve">[119] 能力评价指标</w:t>
      </w:r>
    </w:p>
    <w:p w14:paraId="4AE57B0C">
      <w:r xmlns:w="http://schemas.openxmlformats.org/wordprocessingml/2006/main">
        <w:t xml:space="preserve">[120] ◎：优秀内容。最有可能发挥出色。○：合适内容。有较高发挥潜力。△：一般。需要一些技巧才能发挥良好，但选择理由不多。×：不合适内容。由于与内容规则、游戏系统、难度等级等不兼容，难以发挥出色。*2014年3月更新</w:t>
      </w:r>
    </w:p>
    <w:p w14:paraId="713302C1">
      <w:r xmlns:w="http://schemas.openxmlformats.org/wordprocessingml/2006/main">
        <w:t xml:space="preserve">[121] 突袭</w:t>
      </w:r>
    </w:p>
    <w:p w14:paraId="13E9066F">
      <w:r xmlns:w="http://schemas.openxmlformats.org/wordprocessingml/2006/main">
        <w:t xml:space="preserve">[122] 推荐设备示例</w:t>
      </w:r>
    </w:p>
    <w:p w14:paraId="761E875E">
      <w:r xmlns:w="http://schemas.openxmlformats.org/wordprocessingml/2006/main">
        <w:t xml:space="preserve">[123] 主要设备</w:t>
      </w:r>
    </w:p>
    <w:p w14:paraId="43CDE013">
      <w:r xmlns:w="http://schemas.openxmlformats.org/wordprocessingml/2006/main">
        <w:t xml:space="preserve">[124] 子设备</w:t>
      </w:r>
    </w:p>
    <w:p w14:paraId="2D5A7F62">
      <w:r xmlns:w="http://schemas.openxmlformats.org/wordprocessingml/2006/main">
        <w:t xml:space="preserve">[125] 一件令人愉悦的物品</w:t>
      </w:r>
    </w:p>
    <w:p w14:paraId="031EA228">
      <w:r xmlns:w="http://schemas.openxmlformats.org/wordprocessingml/2006/main">
        <w:t xml:space="preserve">[126] 发展目标</w:t>
      </w:r>
    </w:p>
    <w:p w14:paraId="0F376A64">
      <w:r xmlns:w="http://schemas.openxmlformats.org/wordprocessingml/2006/main">
        <w:t xml:space="preserve">[127] 突破极限</w:t>
      </w:r>
    </w:p>
    <w:p w14:paraId="52D1E260">
      <w:r xmlns:w="http://schemas.openxmlformats.org/wordprocessingml/2006/main">
        <w:t xml:space="preserve">[128] 致命觉醒</w:t>
      </w:r>
    </w:p>
    <w:p w14:paraId="3CFA9C01">
      <w:r xmlns:w="http://schemas.openxmlformats.org/wordprocessingml/2006/main">
        <w:t xml:space="preserve">[129] 独特的觉醒</w:t>
      </w:r>
    </w:p>
    <w:p w14:paraId="2DB84169">
      <w:r xmlns:w="http://schemas.openxmlformats.org/wordprocessingml/2006/main">
        <w:t xml:space="preserve">[130] 行动速度</w:t>
      </w:r>
    </w:p>
    <w:p w14:paraId="177AA17A">
      <w:r xmlns:w="http://schemas.openxmlformats.org/wordprocessingml/2006/main">
        <w:t xml:space="preserve">[131] 特别收费</w:t>
      </w:r>
    </w:p>
    <w:p w14:paraId="447A2F9A">
      <w:r xmlns:w="http://schemas.openxmlformats.org/wordprocessingml/2006/main">
        <w:t xml:space="preserve">[132] 其他</w:t>
      </w:r>
    </w:p>
    <w:p w14:paraId="6C3B7507">
      <w:r xmlns:w="http://schemas.openxmlformats.org/wordprocessingml/2006/main">
        <w:t xml:space="preserve">[133] 培训成本</w:t>
      </w:r>
    </w:p>
    <w:p w14:paraId="250DCB59">
      <w:r xmlns:w="http://schemas.openxmlformats.org/wordprocessingml/2006/main">
        <w:t xml:space="preserve">[134] 3.1 秒 19 次</w:t>
      </w:r>
    </w:p>
    <w:p w14:paraId="48A03B43">
      <w:r xmlns:w="http://schemas.openxmlformats.org/wordprocessingml/2006/main">
        <w:t xml:space="preserve">[135] 13.5% 20次</w:t>
      </w:r>
    </w:p>
    <w:p w14:paraId="5B85BD08">
      <w:r xmlns:w="http://schemas.openxmlformats.org/wordprocessingml/2006/main">
        <w:t xml:space="preserve">[136] 备注</w:t>
      </w:r>
    </w:p>
    <w:p w14:paraId="46ECB207">
      <w:r xmlns:w="http://schemas.openxmlformats.org/wordprocessingml/2006/main">
        <w:t xml:space="preserve">[137] 在 FEVER 模式之外，若要在闪避减益效果持续期间重新激活特殊招式，则需要速度提升或特殊招式槽增加。</w:t>
      </w:r>
    </w:p>
    <w:p w14:paraId="60FE00CA">
      <w:r xmlns:w="http://schemas.openxmlformats.org/wordprocessingml/2006/main">
        <w:t xml:space="preserve">[138] *2016年3月更新</w:t>
      </w:r>
    </w:p>
    <w:p w14:paraId="5752C34D">
      <w:r xmlns:w="http://schemas.openxmlformats.org/wordprocessingml/2006/main">
        <w:t xml:space="preserve">[139] 其他版本 / 相关角色 †</w:t>
      </w:r>
    </w:p>
    <w:p w14:paraId="77F981F7">
      <w:r xmlns:w="http://schemas.openxmlformats.org/wordprocessingml/2006/main">
        <w:t xml:space="preserve">[140] 击败猎人瞄准</w:t>
      </w:r>
    </w:p>
    <w:p w14:paraId="403724FF">
      <w:r xmlns:w="http://schemas.openxmlformats.org/wordprocessingml/2006/main">
        <w:t xml:space="preserve">[141] 琐事 †</w:t>
      </w:r>
    </w:p>
    <w:p w14:paraId="7D113CAF">
      <w:r xmlns:w="http://schemas.openxmlformats.org/wordprocessingml/2006/main">
        <w:t xml:space="preserve">[142] 她在与她一同实装的主线剧情“战士外传”中作为主角登场。在她之前的工作场所遭遇古纳甘袭击后，她醉酒后应聘了戴比特公司的工作，并成功入职。她原本想找一份办公室工作，但却意外发现了她与园崎明里类似的注意力缺陷障碍（ADDD）天赋，最终成为了一名超能力战士。</w:t>
      </w:r>
    </w:p>
    <w:p w14:paraId="3E7A1274">
      <w:r xmlns:w="http://schemas.openxmlformats.org/wordprocessingml/2006/main">
        <w:t xml:space="preserve">[143] 虽然他是一名FPS游戏玩家，但他对枪械的使用仅限于游戏中的操作，对枪械本身知之甚少。故事讲述了他如何通过训练和实战经验，掌握了游戏中无法获得的技能，例如如何使用枪械、如何感知周围环境，以及他的潜力如何得以充分发挥。</w:t>
      </w:r>
    </w:p>
    <w:p w14:paraId="335A1F0A">
      <w:r xmlns:w="http://schemas.openxmlformats.org/wordprocessingml/2006/main">
        <w:t xml:space="preserve">[144] 他的姓氏“Tsuyoshi Higashi”源自“Duke Togo”，这是斋藤隆夫创作的漫画《骷髅13》中主角骷髅13的名字。</w:t>
      </w:r>
    </w:p>
    <w:p w14:paraId="3DA7056D">
      <w:r xmlns:w="http://schemas.openxmlformats.org/wordprocessingml/2006/main">
        <w:t xml:space="preserve">[145] Kagemu（Aimu）这个名字来源于“AIM”，在FPS/TPS游戏中，它表示“瞄准”。</w:t>
      </w:r>
    </w:p>
    <w:p w14:paraId="424DD940">
      <w:r xmlns:w="http://schemas.openxmlformats.org/wordprocessingml/2006/main">
        <w:t xml:space="preserve">[146] 此外，将游戏设定与变身女主角元素相结合，可能是在向特摄剧《假面骑士Ex-Aid》的主角兼天才玩家北条永梦致敬。东豪影梦！</w:t>
      </w:r>
    </w:p>
    <w:p w14:paraId="1EB1C594">
      <w:r xmlns:w="http://schemas.openxmlformats.org/wordprocessingml/2006/main">
        <w:t xml:space="preserve">[147] “这是色情游戏吗！？” 答：是的，这是色情游戏。</w:t>
      </w:r>
    </w:p>
    <w:p w14:paraId="57F660FC">
      <w:r xmlns:w="http://schemas.openxmlformats.org/wordprocessingml/2006/main">
        <w:t xml:space="preserve">[148] 官方推特账号简介 †</w:t>
      </w:r>
    </w:p>
    <w:p w14:paraId="503CDF75">
      <w:r xmlns:w="http://schemas.openxmlformats.org/wordprocessingml/2006/main">
        <w:t xml:space="preserve">[149] 人物介绍</w:t>
      </w:r>
    </w:p>
    <w:p w14:paraId="5B160463">
      <w:r xmlns:w="http://schemas.openxmlformats.org/wordprocessingml/2006/main">
        <w:t xml:space="preserve">[150] 评论表 †</w:t>
      </w:r>
    </w:p>
    <w:p w14:paraId="1B81B24D">
      <w:r xmlns:w="http://schemas.openxmlformats.org/wordprocessingml/2006/main">
        <w:t xml:space="preserve">[151] 点击打开历史日志列表</w:t>
      </w:r>
    </w:p>
    <w:p w14:paraId="22547F5B">
      <w:r xmlns:w="http://schemas.openxmlformats.org/wordprocessingml/2006/main">
        <w:t xml:space="preserve">[152] 末尾的数字越小，日志越旧。</w:t>
      </w:r>
    </w:p>
    <w:p w14:paraId="0F89E6D8">
      <w:r xmlns:w="http://schemas.openxmlformats.org/wordprocessingml/2006/main">
        <w:t xml:space="preserve">[153]“评论/击败狙击手瞄准/”没有子页面。</w:t>
      </w:r>
    </w:p>
    <w:p w14:paraId="39BD7E61">
      <w:r xmlns:w="http://schemas.openxmlformats.org/wordprocessingml/2006/main">
        <w:t xml:space="preserve">[154] 阴天，所以安全 () -- [IOSF.GePOGE] 2022-03-14 (星期一) 23:06:52</w:t>
      </w:r>
    </w:p>
    <w:p w14:paraId="3BA8084A">
      <w:r xmlns:w="http://schemas.openxmlformats.org/wordprocessingml/2006/main">
        <w:t xml:space="preserve">[155] 嘿！嘿！Mun！！ -- [UbeJRawbm.A] 2022-03-16 (周三) 18:00:24</w:t>
      </w:r>
    </w:p>
    <w:p w14:paraId="5E98A75C">
      <w:r xmlns:w="http://schemas.openxmlformats.org/wordprocessingml/2006/main">
        <w:t xml:space="preserve">[156] 皮罗罗罗罗罗爱必须相信东刚影武！ -- [Z5snLcZOyaI] 2022-03-16（周三）19:07:07</w:t>
      </w:r>
    </w:p>
    <w:p w14:paraId="3ADA5E1A">
      <w:r xmlns:w="http://schemas.openxmlformats.org/wordprocessingml/2006/main">
        <w:t xml:space="preserve">[157] 你是怎么在不进行相容性手术的情况下变身成Beat Sniper的？ -- [LXx669jauzw] 2022-03-18 (周五) 22:10:49</w:t>
      </w:r>
    </w:p>
    <w:p w14:paraId="28E4A5FD">
      <w:r xmlns:w="http://schemas.openxmlformats.org/wordprocessingml/2006/main">
        <w:t xml:space="preserve">[158] 从失败事件来看，他更像是个蹲点狙击手，而不是个枪法精准的人。他至少应该带把手枪。——[praUAyq9U7.] 2022-03-16 (周三) 17:26:11</w:t>
      </w:r>
    </w:p>
    <w:p w14:paraId="1C4370DE">
      <w:r xmlns:w="http://schemas.openxmlformats.org/wordprocessingml/2006/main">
        <w:t xml:space="preserve">[159] 成熟女性（及以上）题材里这类角色似乎还挺多的？其他题材可能比较少见。我隐约记得在DMM的社交游戏中见过几个（比如一个身材丰满的恶魔角色，显然是萝莉类型）……不过社交游戏自有其道理；我想，它们注定要增加角色数量…… -- [wi491EvwG8M] 2022-03-16 (周三) 23:21:50</w:t>
      </w:r>
    </w:p>
    <w:p w14:paraId="428E30F8">
      <w:r xmlns:w="http://schemas.openxmlformats.org/wordprocessingml/2006/main">
        <w:t xml:space="preserve">[160] 这并非事实。五年来，丰满型一直是成人娱乐行业的主流，甚至高中女生题材的内容也变得过于肉感。纤瘦身材的潮流大约在十年前才流行。——[dcjl/DX4.S.] 2022-03-17 (周四) 00:47:02</w:t>
      </w:r>
    </w:p>
    <w:p w14:paraId="082C0A95">
      <w:r xmlns:w="http://schemas.openxmlformats.org/wordprocessingml/2006/main">
        <w:t xml:space="preserve">[161] 在战败的CG图中，她多余的腹部脂肪被紧紧抓住。 -- [CthXvtIKhto] 2022-03-17 (周四) 12:41:38</w:t>
      </w:r>
    </w:p>
    <w:p w14:paraId="1B06F4ED">
      <w:r xmlns:w="http://schemas.openxmlformats.org/wordprocessingml/2006/main">
        <w:t xml:space="preserve">[162] 时贞不是应该比林绫香（21岁）年轻吗？ -- [jG3iz1t5z6s] 2022-03-18 (周五) 18:13:22</w:t>
      </w:r>
    </w:p>
    <w:p w14:paraId="7FFC697B">
      <w:r xmlns:w="http://schemas.openxmlformats.org/wordprocessingml/2006/main">
        <w:t xml:space="preserve">[163] 主角大概27-29岁……这似乎比较合理。——[8Qi/eeO.ifU] 2022-04-23 (周六) 10:58:44</w:t>
      </w:r>
    </w:p>
    <w:p w14:paraId="50E76052">
      <w:r xmlns:w="http://schemas.openxmlformats.org/wordprocessingml/2006/main">
        <w:t xml:space="preserve">[164] 如果你跟那家伙扯上关系，你更有可能被揍甚至被杀！ -- [wi491EvwG8M] 2022-03-17 (周四) 01:37:54</w:t>
      </w:r>
    </w:p>
    <w:p w14:paraId="2932D91F">
      <w:r xmlns:w="http://schemas.openxmlformats.org/wordprocessingml/2006/main">
        <w:t xml:space="preserve">[165] 那是高山集团的 Golgo 吗？ -- [9LuGl1qMmSM] 2022-03-18 (周五) 11:17:53</w:t>
      </w:r>
    </w:p>
    <w:p w14:paraId="6379DDAC">
      <w:r xmlns:w="http://schemas.openxmlformats.org/wordprocessingml/2006/main">
        <w:t xml:space="preserve">[166] 我很好奇狙击手的命中率50%算不算高。他们本可以优先提升角色形象，把命中率提高到99%。除了魔法抗性高之外，他其他方面都比较平庸。——[1Hcvd0l4zRY] 2022-03-18 (周五) 08:07:12</w:t>
      </w:r>
    </w:p>
    <w:p w14:paraId="221B0C6A">
      <w:r xmlns:w="http://schemas.openxmlformats.org/wordprocessingml/2006/main">
        <w:t xml:space="preserve">[167] 这并非“代替普通攻击”，所以它仍然会攻击并填充能量槽，对吧？ -- [AQy.byjnjXw] 2022-03-17 (周四) 13:07:06</w:t>
      </w:r>
    </w:p>
    <w:p w14:paraId="3D8DF70B">
      <w:r xmlns:w="http://schemas.openxmlformats.org/wordprocessingml/2006/main">
        <w:t xml:space="preserve">[168] 这里的评价有误。他们似乎把它误认为是特殊效果发动，而不是像姬路那样的普通攻击。我会重写。——[dcjl/DX4.S.] 2022-03-19 (周六) 21:38:49</w:t>
      </w:r>
    </w:p>
    <w:p w14:paraId="183F66BE">
      <w:r xmlns:w="http://schemas.openxmlformats.org/wordprocessingml/2006/main">
        <w:t xml:space="preserve">[169] 她明明是个新人，却已经是SSR了，比她的前辈们都强。之前有不少人质疑米莫萨为什么是SSR，因为从她的人设来看，她显然只配得上SR或R。看来他们吸取了教训。——[dcjl/DX4.S.] 2022-03-18 (周五) 21:25:28</w:t>
      </w:r>
    </w:p>
    <w:p w14:paraId="08A64630">
      <w:r xmlns:w="http://schemas.openxmlformats.org/wordprocessingml/2006/main">
        <w:t xml:space="preserve">[170] 像菲莉妮这样的人也有因为能力出众而成为战斗人员的，但这是自阿卡莉之后，第一次有人提到她如此优秀的能力。能和阿卡莉相提并论，说明她和艾斯卡莱耶不相上下。期待第二部分。——[xDHDwLIavc.] 2022-03-21 (周一) 01:50:42</w:t>
      </w:r>
    </w:p>
    <w:p w14:paraId="6604A713">
      <w:r xmlns:w="http://schemas.openxmlformats.org/wordprocessingml/2006/main">
        <w:t xml:space="preserve">[171] “一个擅长电脑游戏的角色突然获得惊人的能力（包括巨型机器人），然后横扫敌人”是儿童杂志到面向大龄儿童的动画等各种系列作品第一集中常见的套路。这种老套的桥段甚至连《Daibeat》都有好几集！——[wi491EvwG8M] 2022-04-07 (周四) 18:52:20</w:t>
      </w:r>
    </w:p>
    <w:p w14:paraId="23C6AF1F">
      <w:r xmlns:w="http://schemas.openxmlformats.org/wordprocessingml/2006/main">
        <w:t xml:space="preserve">[172] 大概会在闪光忍者、神圣骑士和魔女之后出现，所以即使觉醒的时机到来，可能也还要过很久…… -- [aB4hFsG0dbY] 2023-10-19 (周四) 21:30:42</w:t>
      </w:r>
    </w:p>
    <w:p w14:paraId="6CAC2D73">
      <w:r xmlns:w="http://schemas.openxmlformats.org/wordprocessingml/2006/main">
        <w:t xml:space="preserve">[173] 她变身后还戴着眼镜真是太好了。我之前觉得AliceSoft对眼镜有点严格（个人感觉），因为他们在重启版的设置里加了个选项可以“移除变身前站立立像/CG里的眼镜”，所以这个改动很受欢迎。我完全同意Metsujin C的说法。——[jG3iz1t5z6s] 2022-03-18 (周五) 00:49:01</w:t>
      </w:r>
    </w:p>
    <w:p w14:paraId="50905E73">
      <w:r xmlns:w="http://schemas.openxmlformats.org/wordprocessingml/2006/main">
        <w:t xml:space="preserve">[174] 我想把脸埋进那松弛的肚子里——[Ng72/Cg14pY] 2022-03-18 (星期五) 20:13:03</w:t>
      </w:r>
    </w:p>
    <w:p w14:paraId="6CF8F489">
      <w:r xmlns:w="http://schemas.openxmlformats.org/wordprocessingml/2006/main">
        <w:t xml:space="preserve">[175] 我猜他们决定跳过年长的处男角色，因为他们已经用另一个角色做过了，但真是可惜，不是吗？ -- [1Hcvd0l4zRY] 2022-03-21 (周一) 16:18:53</w:t>
      </w:r>
    </w:p>
    <w:p w14:paraId="41D3CE1D">
      <w:r xmlns:w="http://schemas.openxmlformats.org/wordprocessingml/2006/main">
        <w:t xml:space="preserve">[176] 我明白了。希望你珍惜与主角的第一次，这会让你更加喜欢他/她。——[NWKKYzXsIpk] 2022-04-24 (周日) 17:45:40</w:t>
      </w:r>
    </w:p>
    <w:p w14:paraId="7CE0F8E7">
      <w:r xmlns:w="http://schemas.openxmlformats.org/wordprocessingml/2006/main">
        <w:t xml:space="preserve">[177] 他的绝招是散弹枪。抱歉。——[yXNTq7dJs8k] 2022-03-22 (周二) 00:35:10</w:t>
      </w:r>
    </w:p>
    <w:p w14:paraId="1F7AA989">
      <w:r xmlns:w="http://schemas.openxmlformats.org/wordprocessingml/2006/main">
        <w:t xml:space="preserve">[178] 我很喜欢他们的声音。这位配音演员很棒。——[Z5snLcZOyaI] 2022-03-22 (周二) 14:48:58</w:t>
      </w:r>
    </w:p>
    <w:p w14:paraId="4FBBBF8F">
      <w:r xmlns:w="http://schemas.openxmlformats.org/wordprocessingml/2006/main">
        <w:t xml:space="preserve">[179] 她的人设可能一般，但（依我之见）她的床上功夫很棒，所以（´∀｀）bｸﾞｯ！ -- [VgbnDMhSH..] 2022-05-22 (周日) 07:06:45</w:t>
      </w:r>
    </w:p>
    <w:p w14:paraId="063387A2">
      <w:r xmlns:w="http://schemas.openxmlformats.org/wordprocessingml/2006/main">
        <w:t xml:space="preserve">[180] 那种疲惫的OL型女人最好了……我希望她快点来（茫然地盯着我）——[vDeA7nilnSE] 2022-05-22 (周日) 17:49:18</w:t>
      </w:r>
    </w:p>
    <w:p w14:paraId="1A19F09E">
      <w:r xmlns:w="http://schemas.openxmlformats.org/wordprocessingml/2006/main">
        <w:t xml:space="preserve">[181] 在网吧玩FPS游戏，然后不停地聊天，真是热闹又有趣——[lk7h70gKPmc] 2023-07-30 (周日) 05:56:05</w:t>
      </w:r>
    </w:p>
    <w:p w14:paraId="5415C5ED">
      <w:r xmlns:w="http://schemas.openxmlformats.org/wordprocessingml/2006/main">
        <w:t xml:space="preserve">[182] 角色塑造很棒，但是……我想要V2版本快点出来——[aB4hFsG0dbY] 2023-10-19 (周四) 21:31:30</w:t>
      </w:r>
    </w:p>
    <w:p w14:paraId="19A9C6BE">
      <w:r xmlns:w="http://schemas.openxmlformats.org/wordprocessingml/2006/main">
        <w:t xml:space="preserve">[183] 如果我没加入戴比（或者更确切地说，如果我没成为超级战士），我早就被热石桑拿烤干了。——[T2spOrWjiOc] 2024-09-25 (周三) 22:12:46</w:t>
      </w:r>
    </w:p>
    <w:p w14:paraId="6C167A74">
      <w:r xmlns:w="http://schemas.openxmlformats.org/wordprocessingml/2006/main">
        <w:t xml:space="preserve">[184] 一个悲伤的女人，有时被称为徕卡，这是超级高等战争中最糟糕的名字之一…… -- [LOaL4OS.BK.] 2025-01-24 (周五) 16:16:35</w:t>
      </w:r>
    </w:p>
    <w:p w14:paraId="7C547DE3">
      <w:r xmlns:w="http://schemas.openxmlformats.org/wordprocessingml/2006/main">
        <w:t xml:space="preserve">[185] ←使用棋盘前请务必阅读规则。</w:t>
      </w:r>
    </w:p>
    <w:p w14:paraId="0CF3002A">
      <w:r xmlns:w="http://schemas.openxmlformats.org/wordprocessingml/2006/main">
        <w:t xml:space="preserve">[186] 关于规则 †</w:t>
      </w:r>
    </w:p>
    <w:p w14:paraId="1DE2B8B9">
      <w:r xmlns:w="http://schemas.openxmlformats.org/wordprocessingml/2006/main">
        <w:t xml:space="preserve">[187] 请不要抱怨或批评页面编辑者。如果您对其他人的编辑有意见，请通过“提供替代方案”或“自行编辑”的方式进行建设性沟通。</w:t>
      </w:r>
    </w:p>
    <w:p w14:paraId="1C3CFDC8">
      <w:r xmlns:w="http://schemas.openxmlformats.org/wordprocessingml/2006/main">
        <w:t xml:space="preserve">[188] 不要发布个人网站或其他禁止未经授权链接的网站的网址。</w:t>
      </w:r>
    </w:p>
    <w:p w14:paraId="43A4ED86">
      <w:r xmlns:w="http://schemas.openxmlformats.org/wordprocessingml/2006/main">
        <w:t xml:space="preserve">[189] 关于违反规则的帖子 †</w:t>
      </w:r>
    </w:p>
    <w:p w14:paraId="601EF2D5">
      <w:r xmlns:w="http://schemas.openxmlformats.org/wordprocessingml/2006/main">
        <w:t xml:space="preserve">[190] 禁止发布以下类型的帖子，因为它们容易造成干扰。</w:t>
      </w:r>
    </w:p>
    <w:p w14:paraId="008B7BBA">
      <w:r xmlns:w="http://schemas.openxmlformats.org/wordprocessingml/2006/main">
        <w:t xml:space="preserve">[191]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4686427">
      <w:r xmlns:w="http://schemas.openxmlformats.org/wordprocessingml/2006/main">
        <w:t xml:space="preserve">[192] 其他包括使用此维基的人、官方管理员、艺术家、配音演员、现实生活中的个人以及 Twitter 用户等团体。</w:t>
      </w:r>
    </w:p>
    <w:p w14:paraId="3213CB33">
      <w:r xmlns:w="http://schemas.openxmlformats.org/wordprocessingml/2006/main">
        <w:t xml:space="preserve">[193] 关于向管理层提交的帖子，我们容忍可以解释为用户反馈的评论，例如“我希望他们改进这一点”、“我希望他们尽快修复错误”和“维护时间太长了”，但我们不容忍使用辱骂性语言贬低管理层。</w:t>
      </w:r>
    </w:p>
    <w:p w14:paraId="2BD11ADC">
      <w:r xmlns:w="http://schemas.openxmlformats.org/wordprocessingml/2006/main">
        <w:t xml:space="preserve">[194] 将讨论和意见交流视为“诽谤或对抗他人”是错误的。然而，在讨论或意见交流中使用辱骂性语言、贬低他人、挑衅他人或在缺乏明确证据的情况下发表言论，都是违法行为。说话时务必注意自己的言辞。</w:t>
      </w:r>
    </w:p>
    <w:p w14:paraId="7715123E">
      <w:r xmlns:w="http://schemas.openxmlformats.org/wordprocessingml/2006/main">
        <w:t xml:space="preserve">[195] 攻击性评论是指使用“做这个”或“做那个”等强烈命令、“使用粗俗语言”、“居高临下”或“挑衅”的评论。</w:t>
      </w:r>
    </w:p>
    <w:p w14:paraId="196379C7">
      <w:r xmlns:w="http://schemas.openxmlformats.org/wordprocessingml/2006/main">
        <w:t xml:space="preserve">[196] 禁止发布冒犯现有玩家的帖子，例如“还有人玩这个游戏吗？”或“这游戏已经凉了”。这并不意味着您完全不能发表任何负面言论，而是指那些超出单纯负面评价范围，构成诽谤或诋毁的帖子将被禁止发布。</w:t>
      </w:r>
    </w:p>
    <w:p w14:paraId="32ED309E">
      <w:r xmlns:w="http://schemas.openxmlformats.org/wordprocessingml/2006/main">
        <w:t xml:space="preserve">[197] 公开羞辱他人，包括泄露他人的游戏内名称或UID</w:t>
      </w:r>
    </w:p>
    <w:p w14:paraId="153A84AD">
      <w:r xmlns:w="http://schemas.openxmlformats.org/wordprocessingml/2006/main">
        <w:t xml:space="preserve">[198] 但是，允许分享有助于完成此游戏的信息和视频。</w:t>
      </w:r>
    </w:p>
    <w:p w14:paraId="4D087005">
      <w:r xmlns:w="http://schemas.openxmlformats.org/wordprocessingml/2006/main">
        <w:t xml:space="preserve">[199] 参考其他应用程序</w:t>
      </w:r>
    </w:p>
    <w:p w14:paraId="6B19534D">
      <w:r xmlns:w="http://schemas.openxmlformats.org/wordprocessingml/2006/main">
        <w:t xml:space="preserve">[200] 在多个论坛上多次发帖</w:t>
      </w:r>
    </w:p>
    <w:p w14:paraId="3E839816">
      <w:r xmlns:w="http://schemas.openxmlformats.org/wordprocessingml/2006/main">
        <w:t xml:space="preserve">[201] 写一串无意义的字符</w:t>
      </w:r>
    </w:p>
    <w:p w14:paraId="2FDD34E4">
      <w:r xmlns:w="http://schemas.openxmlformats.org/wordprocessingml/2006/main">
        <w:t xml:space="preserve">[202] 关于作弊和利用漏洞的帖子</w:t>
      </w:r>
    </w:p>
    <w:p w14:paraId="6BEC1035">
      <w:r xmlns:w="http://schemas.openxmlformats.org/wordprocessingml/2006/main">
        <w:t xml:space="preserve">[203] 最好的办法是忽略违反规则的帖子。上钩或反驳只会让事情变得更糟。</w:t>
      </w:r>
    </w:p>
    <w:p w14:paraId="0F576D4D">
      <w:r xmlns:w="http://schemas.openxmlformats.org/wordprocessingml/2006/main">
        <w:t xml:space="preserve">[204] *在上述规则中，“诽谤”指的是在没有客观证据的情况下诋毁和贬低他人。将所有批评性文章都归为“诽谤”是不正确的，所以请务必谨慎。</w:t>
      </w:r>
    </w:p>
    <w:p w14:paraId="1B7154B6">
      <w:r xmlns:w="http://schemas.openxmlformats.org/wordprocessingml/2006/main">
        <w:t xml:space="preserve">[205] 关于修改和删除发帖日志 †</w:t>
      </w:r>
    </w:p>
    <w:p w14:paraId="6CC2ABE7">
      <w:r xmlns:w="http://schemas.openxmlformats.org/wordprocessingml/2006/main">
        <w:t xml:space="preserve">[206] 但是，允许更正印刷错误、遗漏和字体颜色。（他人出于善意所做的更正也允许。）</w:t>
      </w:r>
    </w:p>
    <w:p w14:paraId="77C6701A">
      <w:r xmlns:w="http://schemas.openxmlformats.org/wordprocessingml/2006/main">
        <w:t xml:space="preserve">[207] 作为例外情况，您可以删除自己的帖子，但事后必须向管理员报告。此外，删除时，请将整个评论替换为以下文本，而不是完全删除：&amp;color(#ff0000){''发帖人已删除''};</w:t>
      </w:r>
    </w:p>
    <w:p w14:paraId="01B9691C">
      <w:r xmlns:w="http://schemas.openxmlformats.org/wordprocessingml/2006/main">
        <w:t xml:space="preserve">[208] 关于删除违反规则的帖子 †</w:t>
      </w:r>
    </w:p>
    <w:p w14:paraId="1C187D04">
      <w:r xmlns:w="http://schemas.openxmlformats.org/wordprocessingml/2006/main">
        <w:t xml:space="preserve">[209] 您可以自行注释掉上述违反规则的评论，无需管理员许可。但是，注释掉评论后，请务必在“违规举报公告板”上进行举报。请使用“违规举报公告板”上的举报模板。</w:t>
      </w:r>
    </w:p>
    <w:p w14:paraId="46B46B6A">
      <w:r xmlns:w="http://schemas.openxmlformats.org/wordprocessingml/2006/main">
        <w:t xml:space="preserve">[210] 未经 CO 举报公告板举报而被删除的帖子将被恢复，而删除帖子的人将受到处罚。</w:t>
      </w:r>
    </w:p>
    <w:p w14:paraId="034F5DCD">
      <w:r xmlns:w="http://schemas.openxmlformats.org/wordprocessingml/2006/main">
        <w:t xml:space="preserve">[211] 如果您反复向 CO 举报公告板举报不违反规则的帖子，我们将认为您是自私的，并将对您实施发帖和编辑限制。</w:t>
      </w:r>
    </w:p>
    <w:p w14:paraId="119C1985">
      <w:r xmlns:w="http://schemas.openxmlformats.org/wordprocessingml/2006/main">
        <w:t xml:space="preserve">[212] 在 CO 报告公告板上，不构成违规的报告可由管理员酌情恢复。</w:t>
      </w:r>
    </w:p>
    <w:p w14:paraId="5E92450C">
      <w:r xmlns:w="http://schemas.openxmlformats.org/wordprocessingml/2006/main">
        <w:t xml:space="preserve">[213] 我们再次要求您不要评论那些并未违反规则的评论。（例如，诸如“虽然不违反规则，但对任何看到它的人来说都明显是垃圾信息”、“恶作剧”或“评论整个帖子”之类的主观判断。）</w:t>
      </w:r>
    </w:p>
    <w:p w14:paraId="67E64BB7">
      <w:r xmlns:w="http://schemas.openxmlformats.org/wordprocessingml/2006/main">
        <w:t xml:space="preserve">[214] 关于不违反规则但“冒犯性”的帖子 †</w:t>
      </w:r>
    </w:p>
    <w:p w14:paraId="318A0260">
      <w:r xmlns:w="http://schemas.openxmlformats.org/wordprocessingml/2006/main">
        <w:t xml:space="preserve">[215] 即使帖子内容具有冒犯性，除非违反版规，否则不会被删除。由于每个人对冒犯性的接受程度不同，请使用 NGID 功能隐藏评论，而不是争论或恶意挑衅。</w:t>
      </w:r>
    </w:p>
    <w:p w14:paraId="443CBE78">
      <w:r xmlns:w="http://schemas.openxmlformats.org/wordprocessingml/2006/main">
        <w:t xml:space="preserve">[216] 挑衅难道不是一种违规行为吗？†</w:t>
      </w:r>
    </w:p>
    <w:p w14:paraId="6C567473">
      <w:r xmlns:w="http://schemas.openxmlformats.org/wordprocessingml/2006/main">
        <w:t xml:space="preserve">[217] 每个人对“煽动性言论”的定义都大相径庭，因此我们不认为这是违规行为。如果您认为某条评论具有煽动性，请使用 NGID 功能将其隐藏。</w:t>
      </w:r>
    </w:p>
    <w:p w14:paraId="270C2B6D">
      <w:r xmlns:w="http://schemas.openxmlformats.org/wordprocessingml/2006/main">
        <w:t xml:space="preserve">[218] 投诉难道不算违法吗？†</w:t>
      </w:r>
    </w:p>
    <w:p w14:paraId="2524B8A0">
      <w:r xmlns:w="http://schemas.openxmlformats.org/wordprocessingml/2006/main">
        <w:t xml:space="preserve">[219] 一般而言，抱怨本身并不构成违规。但是，针对本作品的负面宣传、诽谤、辱骂性语言以及超出抱怨范围的对抗性言论均构成违规。如果您认为抱怨内容冒犯了您，请使用 NGID 功能隐藏相关评论。</w:t>
      </w:r>
    </w:p>
    <w:p w14:paraId="7580D3F9">
      <w:r xmlns:w="http://schemas.openxmlformats.org/wordprocessingml/2006/main">
        <w:t xml:space="preserve">[220] 如果您不确定某个帖子是否违反了规则，该怎么办？ †</w:t>
      </w:r>
    </w:p>
    <w:p w14:paraId="65379564">
      <w:r xmlns:w="http://schemas.openxmlformats.org/wordprocessingml/2006/main">
        <w:t xml:space="preserve">[221] 有些帖子内容含糊不清，难以判断是否违规。评论删除这类含糊不清的帖子可能会导致问题，所以请不要评论删除，而是使用 NGID 功能将评论隐藏起来。</w:t>
      </w:r>
    </w:p>
    <w:p w14:paraId="7486CA86">
      <w:r xmlns:w="http://schemas.openxmlformats.org/wordprocessingml/2006/main">
        <w:t xml:space="preserve">[222] 对屡犯者的处罚 †</w:t>
      </w:r>
    </w:p>
    <w:p w14:paraId="6F4209D9">
      <w:r xmlns:w="http://schemas.openxmlformats.org/wordprocessingml/2006/main">
        <w:t xml:space="preserve">[223] 屡次违反规则或发布特别恶意的帖子，管理员可酌情予以处罚，例如“禁止访问”或“限制发帖”。</w:t>
      </w:r>
    </w:p>
    <w:p w14:paraId="5EB5E5A7">
      <w:r xmlns:w="http://schemas.openxmlformats.org/wordprocessingml/2006/main">
        <w:t xml:space="preserve">[224] 如果您对进一步改进有任何建议，请通过 Wiki 管理公告板与我们联系。</w:t>
      </w:r>
    </w:p>
    <w:p w14:paraId="5BDDDDFE"/>
    <w:p w14:paraId="3F3744FF">
      <w:r xmlns:w="http://schemas.openxmlformats.org/wordprocessingml/2006/main">
        <w:rPr>
          <w:b/>
        </w:rPr>
        <w:t xml:space="preserve">A084</w:t>
      </w:r>
    </w:p>
    <w:p w14:paraId="4A2C76F6">
      <w:r xmlns:w="http://schemas.openxmlformats.org/wordprocessingml/2006/main">
        <w:t xml:space="preserve">[0] 索引：所有角色 | SSR 角色 | SR 角色 | R 角色</w:t>
      </w:r>
    </w:p>
    <w:p w14:paraId="13ACA478">
      <w:r xmlns:w="http://schemas.openxmlformats.org/wordprocessingml/2006/main">
        <w:t xml:space="preserve">[1] 基本信息</w:t>
      </w:r>
    </w:p>
    <w:p w14:paraId="7F063F6B">
      <w:r xmlns:w="http://schemas.openxmlformats.org/wordprocessingml/2006/main">
        <w:t xml:space="preserve">[2] 语音</w:t>
      </w:r>
    </w:p>
    <w:p w14:paraId="662F1191">
      <w:r xmlns:w="http://schemas.openxmlformats.org/wordprocessingml/2006/main">
        <w:t xml:space="preserve">[3] 其他版本及相关角色</w:t>
      </w:r>
    </w:p>
    <w:p w14:paraId="5E96AA3F">
      <w:r xmlns:w="http://schemas.openxmlformats.org/wordprocessingml/2006/main">
        <w:t xml:space="preserve">[4] 琐事</w:t>
      </w:r>
    </w:p>
    <w:p w14:paraId="0FC98407">
      <w:r xmlns:w="http://schemas.openxmlformats.org/wordprocessingml/2006/main">
        <w:t xml:space="preserve">[5] 官方推特账号介绍</w:t>
      </w:r>
    </w:p>
    <w:p w14:paraId="2DD6736B">
      <w:r xmlns:w="http://schemas.openxmlformats.org/wordprocessingml/2006/main">
        <w:t xml:space="preserve">[6] 评论表单</w:t>
      </w:r>
    </w:p>
    <w:p w14:paraId="44B45A64">
      <w:r xmlns:w="http://schemas.openxmlformats.org/wordprocessingml/2006/main">
        <w:t xml:space="preserve">[7] 基本信息 †</w:t>
      </w:r>
    </w:p>
    <w:p w14:paraId="66829421">
      <w:r xmlns:w="http://schemas.openxmlformats.org/wordprocessingml/2006/main">
        <w:t xml:space="preserve">[8] 变换图像</w:t>
      </w:r>
    </w:p>
    <w:p w14:paraId="4DA27BB4">
      <w:r xmlns:w="http://schemas.openxmlformats.org/wordprocessingml/2006/main">
        <w:t xml:space="preserve">[9] 简介</w:t>
      </w:r>
    </w:p>
    <w:p w14:paraId="5852D3CB">
      <w:r xmlns:w="http://schemas.openxmlformats.org/wordprocessingml/2006/main">
        <w:t xml:space="preserve">[10] 姓名</w:t>
      </w:r>
    </w:p>
    <w:p w14:paraId="0C504FD6">
      <w:r xmlns:w="http://schemas.openxmlformats.org/wordprocessingml/2006/main">
        <w:t xml:space="preserve">[11] 节拍旋转者羽樱</w:t>
      </w:r>
    </w:p>
    <w:p w14:paraId="1C9539BF">
      <w:r xmlns:w="http://schemas.openxmlformats.org/wordprocessingml/2006/main">
        <w:t xml:space="preserve">[12] 真实姓名</w:t>
      </w:r>
    </w:p>
    <w:p w14:paraId="450C2BEC">
      <w:r xmlns:w="http://schemas.openxmlformats.org/wordprocessingml/2006/main">
        <w:t xml:space="preserve">[13] 稻叶樱</w:t>
      </w:r>
    </w:p>
    <w:p w14:paraId="6472D677">
      <w:r xmlns:w="http://schemas.openxmlformats.org/wordprocessingml/2006/main">
        <w:t xml:space="preserve">[14] 稀有度</w:t>
      </w:r>
    </w:p>
    <w:p w14:paraId="389A0475">
      <w:r xmlns:w="http://schemas.openxmlformats.org/wordprocessingml/2006/main">
        <w:t xml:space="preserve">[15] 普通攻击</w:t>
      </w:r>
    </w:p>
    <w:p w14:paraId="41737257">
      <w:r xmlns:w="http://schemas.openxmlformats.org/wordprocessingml/2006/main">
        <w:t xml:space="preserve">[16] 长途（物理距离）</w:t>
      </w:r>
    </w:p>
    <w:p w14:paraId="6FF4F270">
      <w:r xmlns:w="http://schemas.openxmlformats.org/wordprocessingml/2006/main">
        <w:t xml:space="preserve">[17] 附属派系</w:t>
      </w:r>
    </w:p>
    <w:p w14:paraId="12DEF1ED">
      <w:r xmlns:w="http://schemas.openxmlformats.org/wordprocessingml/2006/main">
        <w:t xml:space="preserve">[18] 战士（现代世界）</w:t>
      </w:r>
    </w:p>
    <w:p w14:paraId="5CA0BFEA">
      <w:r xmlns:w="http://schemas.openxmlformats.org/wordprocessingml/2006/main">
        <w:t xml:space="preserve">[19] 姬川爱理</w:t>
      </w:r>
    </w:p>
    <w:p w14:paraId="71B61633">
      <w:r xmlns:w="http://schemas.openxmlformats.org/wordprocessingml/2006/main">
        <w:t xml:space="preserve">[20] 插图</w:t>
      </w:r>
    </w:p>
    <w:p w14:paraId="0187F7B3">
      <w:r xmlns:w="http://schemas.openxmlformats.org/wordprocessingml/2006/main">
        <w:t xml:space="preserve">[21] 八重洲南</w:t>
      </w:r>
    </w:p>
    <w:p w14:paraId="72442AA6">
      <w:r xmlns:w="http://schemas.openxmlformats.org/wordprocessingml/2006/main">
        <w:t xml:space="preserve">[22] SD字符</w:t>
      </w:r>
    </w:p>
    <w:p w14:paraId="18386E98">
      <w:r xmlns:w="http://schemas.openxmlformats.org/wordprocessingml/2006/main">
        <w:t xml:space="preserve">[23] 风味文字</w:t>
      </w:r>
    </w:p>
    <w:p w14:paraId="63B3C65B">
      <w:r xmlns:w="http://schemas.openxmlformats.org/wordprocessingml/2006/main">
        <w:t xml:space="preserve">[24] “我、我没有消失！我只是想融入周围的环境。” 他精通稻叶流手轮技艺，据说这门技艺自日本使节出使唐朝时期便已传承至今。他操控手轮（或称溜溜球）如同操控身体的延伸。他性格腼腆，缺乏自信，敲开戴比的门是为了改变自己。他穿衣服时显得很瘦削，但脱下衣服后却出人意料地肌肉发达。</w:t>
      </w:r>
    </w:p>
    <w:p w14:paraId="41177687">
      <w:r xmlns:w="http://schemas.openxmlformats.org/wordprocessingml/2006/main">
        <w:t xml:space="preserve">[25] 如何获得</w:t>
      </w:r>
    </w:p>
    <w:p w14:paraId="7976310B">
      <w:r xmlns:w="http://schemas.openxmlformats.org/wordprocessingml/2006/main">
        <w:t xml:space="preserve">[26] 标准扭蛋</w:t>
      </w:r>
    </w:p>
    <w:p w14:paraId="08C22CC8">
      <w:r xmlns:w="http://schemas.openxmlformats.org/wordprocessingml/2006/main">
        <w:t xml:space="preserve">[27] 基础属性（1星）* 每增加1星+50%，5星时为1星值的3倍</w:t>
      </w:r>
    </w:p>
    <w:p w14:paraId="2B287787">
      <w:r xmlns:w="http://schemas.openxmlformats.org/wordprocessingml/2006/main">
        <w:t xml:space="preserve">[28] 级</w:t>
      </w:r>
    </w:p>
    <w:p w14:paraId="73728F82">
      <w:r xmlns:w="http://schemas.openxmlformats.org/wordprocessingml/2006/main">
        <w:t xml:space="preserve">[29] 耐力</w:t>
      </w:r>
    </w:p>
    <w:p w14:paraId="7E7CD663">
      <w:r xmlns:w="http://schemas.openxmlformats.org/wordprocessingml/2006/main">
        <w:t xml:space="preserve">[30] 攻击力</w:t>
      </w:r>
    </w:p>
    <w:p w14:paraId="3F9EC7A9">
      <w:r xmlns:w="http://schemas.openxmlformats.org/wordprocessingml/2006/main">
        <w:t xml:space="preserve">[31] 防御能力</w:t>
      </w:r>
    </w:p>
    <w:p w14:paraId="39E545D7">
      <w:r xmlns:w="http://schemas.openxmlformats.org/wordprocessingml/2006/main">
        <w:t xml:space="preserve">[32] 魔力</w:t>
      </w:r>
    </w:p>
    <w:p w14:paraId="7CCFE661">
      <w:r xmlns:w="http://schemas.openxmlformats.org/wordprocessingml/2006/main">
        <w:t xml:space="preserve">[33] 魔法抗性</w:t>
      </w:r>
    </w:p>
    <w:p w14:paraId="55A1E9F8">
      <w:r xmlns:w="http://schemas.openxmlformats.org/wordprocessingml/2006/main">
        <w:t xml:space="preserve">[34] 详细状态</w:t>
      </w:r>
    </w:p>
    <w:p w14:paraId="4BB6FA16">
      <w:r xmlns:w="http://schemas.openxmlformats.org/wordprocessingml/2006/main">
        <w:t xml:space="preserve">[35] 准确性</w:t>
      </w:r>
    </w:p>
    <w:p w14:paraId="1C8B9F2B">
      <w:r xmlns:w="http://schemas.openxmlformats.org/wordprocessingml/2006/main">
        <w:t xml:space="preserve">[36] 回避能力</w:t>
      </w:r>
    </w:p>
    <w:p w14:paraId="5F571379">
      <w:r xmlns:w="http://schemas.openxmlformats.org/wordprocessingml/2006/main">
        <w:t xml:space="preserve">[37] 连续命中率</w:t>
      </w:r>
    </w:p>
    <w:p w14:paraId="7316C7C9">
      <w:r xmlns:w="http://schemas.openxmlformats.org/wordprocessingml/2006/main">
        <w:t xml:space="preserve">[38] 反击率</w:t>
      </w:r>
    </w:p>
    <w:p w14:paraId="767BC7BF">
      <w:r xmlns:w="http://schemas.openxmlformats.org/wordprocessingml/2006/main">
        <w:t xml:space="preserve">[39] 眩晕激活率</w:t>
      </w:r>
    </w:p>
    <w:p w14:paraId="5A050425">
      <w:r xmlns:w="http://schemas.openxmlformats.org/wordprocessingml/2006/main">
        <w:t xml:space="preserve">[40] 眩晕抗性</w:t>
      </w:r>
    </w:p>
    <w:p w14:paraId="37C20050">
      <w:r xmlns:w="http://schemas.openxmlformats.org/wordprocessingml/2006/main">
        <w:t xml:space="preserve">[41] 移动速度</w:t>
      </w:r>
    </w:p>
    <w:p w14:paraId="056A01D9">
      <w:r xmlns:w="http://schemas.openxmlformats.org/wordprocessingml/2006/main">
        <w:t xml:space="preserve">[42] 部署速度</w:t>
      </w:r>
    </w:p>
    <w:p w14:paraId="4518C2FC">
      <w:r xmlns:w="http://schemas.openxmlformats.org/wordprocessingml/2006/main">
        <w:t xml:space="preserve">[43] 行动速度</w:t>
      </w:r>
    </w:p>
    <w:p w14:paraId="50232E4A">
      <w:r xmlns:w="http://schemas.openxmlformats.org/wordprocessingml/2006/main">
        <w:t xml:space="preserve">[44] 特别收费金额</w:t>
      </w:r>
    </w:p>
    <w:p w14:paraId="3EF96F45">
      <w:r xmlns:w="http://schemas.openxmlformats.org/wordprocessingml/2006/main">
        <w:t xml:space="preserve">[45] 特殊招式</w:t>
      </w:r>
    </w:p>
    <w:p w14:paraId="500DD658">
      <w:r xmlns:w="http://schemas.openxmlformats.org/wordprocessingml/2006/main">
        <w:t xml:space="preserve">[46] 姓名</w:t>
      </w:r>
    </w:p>
    <w:p w14:paraId="3DA87CFB">
      <w:r xmlns:w="http://schemas.openxmlformats.org/wordprocessingml/2006/main">
        <w:t xml:space="preserve">[47] 效应</w:t>
      </w:r>
    </w:p>
    <w:p w14:paraId="454C8AA7">
      <w:r xmlns:w="http://schemas.openxmlformats.org/wordprocessingml/2006/main">
        <w:t xml:space="preserve">[48] 龙腾虎跃（ryūjō koyaku）</w:t>
      </w:r>
    </w:p>
    <w:p w14:paraId="45D80C8A">
      <w:r xmlns:w="http://schemas.openxmlformats.org/wordprocessingml/2006/main">
        <w:t xml:space="preserve">[49] 对单个敌人造成 6 倍物理伤害。</w:t>
      </w:r>
    </w:p>
    <w:p w14:paraId="70E5B135">
      <w:r xmlns:w="http://schemas.openxmlformats.org/wordprocessingml/2006/main">
        <w:t xml:space="preserve">[50] 龙翔虎跃（ryūjō koyaku）</w:t>
      </w:r>
    </w:p>
    <w:p w14:paraId="71C6FDDB">
      <w:r xmlns:w="http://schemas.openxmlformats.org/wordprocessingml/2006/main">
        <w:t xml:space="preserve">[51] 对单个敌人造成9倍物理伤害</w:t>
      </w:r>
    </w:p>
    <w:p w14:paraId="1337C571">
      <w:r xmlns:w="http://schemas.openxmlformats.org/wordprocessingml/2006/main">
        <w:t xml:space="preserve">[52] 独特效果</w:t>
      </w:r>
    </w:p>
    <w:p w14:paraId="18F6AF33">
      <w:r xmlns:w="http://schemas.openxmlformats.org/wordprocessingml/2006/main">
        <w:t xml:space="preserve">[53] 姓名</w:t>
      </w:r>
    </w:p>
    <w:p w14:paraId="459B5FB3">
      <w:r xmlns:w="http://schemas.openxmlformats.org/wordprocessingml/2006/main">
        <w:t xml:space="preserve">[54] 效应</w:t>
      </w:r>
    </w:p>
    <w:p w14:paraId="62D18DEC">
      <w:r xmlns:w="http://schemas.openxmlformats.org/wordprocessingml/2006/main">
        <w:t xml:space="preserve">[55] 消失的存在</w:t>
      </w:r>
    </w:p>
    <w:p w14:paraId="5EBD8912">
      <w:r xmlns:w="http://schemas.openxmlformats.org/wordprocessingml/2006/main">
        <w:t xml:space="preserve">[56] 部署完成后，敌方战场闪避率降低 10，持续 60 秒。</w:t>
      </w:r>
    </w:p>
    <w:p w14:paraId="267E2269">
      <w:r xmlns:w="http://schemas.openxmlformats.org/wordprocessingml/2006/main">
        <w:t xml:space="preserve">[57] 存在消除器+</w:t>
      </w:r>
    </w:p>
    <w:p w14:paraId="18476DB6">
      <w:r xmlns:w="http://schemas.openxmlformats.org/wordprocessingml/2006/main">
        <w:t xml:space="preserve">[58] 部署完成后，敌方战场闪避率降低 20，持续 60 秒。</w:t>
      </w:r>
    </w:p>
    <w:p w14:paraId="7AD4DAC5">
      <w:r xmlns:w="http://schemas.openxmlformats.org/wordprocessingml/2006/main">
        <w:t xml:space="preserve">[59] 休闲服装照片</w:t>
      </w:r>
    </w:p>
    <w:p w14:paraId="33D451CA">
      <w:r xmlns:w="http://schemas.openxmlformats.org/wordprocessingml/2006/main">
        <w:t xml:space="preserve">[60] 增强图像</w:t>
      </w:r>
    </w:p>
    <w:p w14:paraId="0575AF8E">
      <w:r xmlns:w="http://schemas.openxmlformats.org/wordprocessingml/2006/main">
        <w:t xml:space="preserve">[61] 语音 †</w:t>
      </w:r>
    </w:p>
    <w:p w14:paraId="62FC15D1">
      <w:r xmlns:w="http://schemas.openxmlformats.org/wordprocessingml/2006/main">
        <w:t xml:space="preserve">[62] 点击打开行列表</w:t>
      </w:r>
    </w:p>
    <w:p w14:paraId="7982A25E">
      <w:r xmlns:w="http://schemas.openxmlformats.org/wordprocessingml/2006/main">
        <w:t xml:space="preserve">[63] 加入</w:t>
      </w:r>
    </w:p>
    <w:p w14:paraId="63F80B65">
      <w:r xmlns:w="http://schemas.openxmlformats.org/wordprocessingml/2006/main">
        <w:t xml:space="preserve">[64] 节拍旋转者羽樱，我会让你知道我能为你效力。</w:t>
      </w:r>
    </w:p>
    <w:p w14:paraId="526A8460">
      <w:r xmlns:w="http://schemas.openxmlformats.org/wordprocessingml/2006/main">
        <w:t xml:space="preserve">[65] 对话 1（转换后）</w:t>
      </w:r>
    </w:p>
    <w:p w14:paraId="4E508720">
      <w:r xmlns:w="http://schemas.openxmlformats.org/wordprocessingml/2006/main">
        <w:t xml:space="preserve">[66] 我随时都可以去！我很焦虑……但我已经决定战斗。</w:t>
      </w:r>
    </w:p>
    <w:p w14:paraId="28D67037">
      <w:r xmlns:w="http://schemas.openxmlformats.org/wordprocessingml/2006/main">
        <w:t xml:space="preserve">[67] 对话 2（转换后）</w:t>
      </w:r>
    </w:p>
    <w:p w14:paraId="0EEAE820">
      <w:r xmlns:w="http://schemas.openxmlformats.org/wordprocessingml/2006/main">
        <w:t xml:space="preserve">[68] 没关系。我肯定能做到，我肯定能做到。</w:t>
      </w:r>
    </w:p>
    <w:p w14:paraId="39E95727">
      <w:r xmlns:w="http://schemas.openxmlformats.org/wordprocessingml/2006/main">
        <w:t xml:space="preserve">[69] 对话 3（转换后）</w:t>
      </w:r>
    </w:p>
    <w:p w14:paraId="7468887C">
      <w:r xmlns:w="http://schemas.openxmlformats.org/wordprocessingml/2006/main">
        <w:t xml:space="preserve">[70] 啊！？喂，长官！？对不起，我太惊讶了。我当时太紧张了。</w:t>
      </w:r>
    </w:p>
    <w:p w14:paraId="2074359A">
      <w:r xmlns:w="http://schemas.openxmlformats.org/wordprocessingml/2006/main">
        <w:t xml:space="preserve">[71] 对话 4（转换后）</w:t>
      </w:r>
    </w:p>
    <w:p w14:paraId="39E6A159">
      <w:r xmlns:w="http://schemas.openxmlformats.org/wordprocessingml/2006/main">
        <w:t xml:space="preserve">[72] 这就是臭名昭著的性骚扰吗？真的是我吗？你是不是认错人了？</w:t>
      </w:r>
    </w:p>
    <w:p w14:paraId="155F02FF">
      <w:r xmlns:w="http://schemas.openxmlformats.org/wordprocessingml/2006/main">
        <w:t xml:space="preserve">[73] 对话 5（转换后）</w:t>
      </w:r>
    </w:p>
    <w:p w14:paraId="69679CD7">
      <w:r xmlns:w="http://schemas.openxmlformats.org/wordprocessingml/2006/main">
        <w:t xml:space="preserve">[74] 如果总干事能看到，我觉得我什么都能做到。</w:t>
      </w:r>
    </w:p>
    <w:p w14:paraId="3CF0D2D8">
      <w:r xmlns:w="http://schemas.openxmlformats.org/wordprocessingml/2006/main">
        <w:t xml:space="preserve">[75] 对话 6（转换后）</w:t>
      </w:r>
    </w:p>
    <w:p w14:paraId="480B1EF6">
      <w:r xmlns:w="http://schemas.openxmlformats.org/wordprocessingml/2006/main">
        <w:t xml:space="preserve">[76] 我将竭尽全力为总司令，呃，呃……不，为全世界。</w:t>
      </w:r>
    </w:p>
    <w:p w14:paraId="4028E06A">
      <w:r xmlns:w="http://schemas.openxmlformats.org/wordprocessingml/2006/main">
        <w:t xml:space="preserve">[77] 对话 7（转换后）</w:t>
      </w:r>
    </w:p>
    <w:p w14:paraId="491F9D03">
      <w:r xmlns:w="http://schemas.openxmlformats.org/wordprocessingml/2006/main">
        <w:t xml:space="preserve">[78] 啊，等等，老大！？你想碰我？当然可以，但是，如果可以的话，最好是在没有人的地方。</w:t>
      </w:r>
    </w:p>
    <w:p w14:paraId="05B30DAF">
      <w:r xmlns:w="http://schemas.openxmlformats.org/wordprocessingml/2006/main">
        <w:t xml:space="preserve">[79] 空闲 1（转换后）</w:t>
      </w:r>
    </w:p>
    <w:p w14:paraId="2EFABD5F">
      <w:r xmlns:w="http://schemas.openxmlformats.org/wordprocessingml/2006/main">
        <w:t xml:space="preserve">[80] 这只耳朵？嗯，这是什么呢？哦，你想摸摸它？当然可以，摸吧。呃，啊，啊，嗯呀……</w:t>
      </w:r>
    </w:p>
    <w:p w14:paraId="3A3C6EBA">
      <w:r xmlns:w="http://schemas.openxmlformats.org/wordprocessingml/2006/main">
        <w:t xml:space="preserve">[81] 空闲 2（转换后）</w:t>
      </w:r>
    </w:p>
    <w:p w14:paraId="650DCC9D">
      <w:r xmlns:w="http://schemas.openxmlformats.org/wordprocessingml/2006/main">
        <w:t xml:space="preserve">[82] 我的胸部有什么奇怪的地方吗？因为导演一直盯着它看……不，我很高兴他看它。</w:t>
      </w:r>
    </w:p>
    <w:p w14:paraId="379EC4BF">
      <w:r xmlns:w="http://schemas.openxmlformats.org/wordprocessingml/2006/main">
        <w:t xml:space="preserve">[83] 对话 1（转变前）</w:t>
      </w:r>
    </w:p>
    <w:p w14:paraId="384716DB">
      <w:r xmlns:w="http://schemas.openxmlformats.org/wordprocessingml/2006/main">
        <w:t xml:space="preserve">[84] 咦，是我吗？！我很高兴你会跟我这样的人说话！</w:t>
      </w:r>
    </w:p>
    <w:p w14:paraId="7A7118C5">
      <w:r xmlns:w="http://schemas.openxmlformats.org/wordprocessingml/2006/main">
        <w:t xml:space="preserve">[85] 对话 2（转型前）</w:t>
      </w:r>
    </w:p>
    <w:p w14:paraId="605BDE50">
      <w:r xmlns:w="http://schemas.openxmlformats.org/wordprocessingml/2006/main">
        <w:t xml:space="preserve">[86] 是的，是的！我在这儿，我一直坐在角落里。抱歉我这么端庄。</w:t>
      </w:r>
    </w:p>
    <w:p w14:paraId="52617541">
      <w:r xmlns:w="http://schemas.openxmlformats.org/wordprocessingml/2006/main">
        <w:t xml:space="preserve">[87] 对话 3（转变前）</w:t>
      </w:r>
    </w:p>
    <w:p w14:paraId="5A17565A">
      <w:r xmlns:w="http://schemas.openxmlformats.org/wordprocessingml/2006/main">
        <w:t xml:space="preserve">[88] 我感到有点，不，相当内疚，因为我在这里。</w:t>
      </w:r>
    </w:p>
    <w:p w14:paraId="163B034D">
      <w:r xmlns:w="http://schemas.openxmlformats.org/wordprocessingml/2006/main">
        <w:t xml:space="preserve">[89] 对话 4（转变前）</w:t>
      </w:r>
    </w:p>
    <w:p w14:paraId="15D9464A">
      <w:r xmlns:w="http://schemas.openxmlformats.org/wordprocessingml/2006/main">
        <w:t xml:space="preserve">[90] 告诉我任何事，但我不太确定我能不能做到……呃</w:t>
      </w:r>
    </w:p>
    <w:p w14:paraId="19CAADCC">
      <w:r xmlns:w="http://schemas.openxmlformats.org/wordprocessingml/2006/main">
        <w:t xml:space="preserve">[91] 对话 5（转变前）</w:t>
      </w:r>
    </w:p>
    <w:p w14:paraId="6C3504D1">
      <w:r xmlns:w="http://schemas.openxmlformats.org/wordprocessingml/2006/main">
        <w:t xml:space="preserve">[92] 我被人盯着看了……呵呵，当局长盯着我看的时候，我有点紧张。</w:t>
      </w:r>
    </w:p>
    <w:p w14:paraId="34FDEF81">
      <w:r xmlns:w="http://schemas.openxmlformats.org/wordprocessingml/2006/main">
        <w:t xml:space="preserve">[93] 对话 6（转变前）</w:t>
      </w:r>
    </w:p>
    <w:p w14:paraId="3F1C515B">
      <w:r xmlns:w="http://schemas.openxmlformats.org/wordprocessingml/2006/main">
        <w:t xml:space="preserve">[94] 我已经做好心理准备了。所以，嗯，你可以随时给我打电话，是的。</w:t>
      </w:r>
    </w:p>
    <w:p w14:paraId="54F65840">
      <w:r xmlns:w="http://schemas.openxmlformats.org/wordprocessingml/2006/main">
        <w:t xml:space="preserve">[95] 对话 7（转变前）</w:t>
      </w:r>
    </w:p>
    <w:p w14:paraId="53F04193">
      <w:r xmlns:w="http://schemas.openxmlformats.org/wordprocessingml/2006/main">
        <w:t xml:space="preserve">[96] 当导演在我身边时，我觉得自己无所不能。但我也会尽我所能，争取能够独立完成任务。</w:t>
      </w:r>
    </w:p>
    <w:p w14:paraId="7E8E429B">
      <w:r xmlns:w="http://schemas.openxmlformats.org/wordprocessingml/2006/main">
        <w:t xml:space="preserve">[97] 空闲 1（转换前）</w:t>
      </w:r>
    </w:p>
    <w:p w14:paraId="3987C4C3">
      <w:r xmlns:w="http://schemas.openxmlformats.org/wordprocessingml/2006/main">
        <w:t xml:space="preserve">[98] 啊……对不起，我胸口疼……是的，我的胸罩有点紧。我尽量忍耐一下，因为它们长得太快了。</w:t>
      </w:r>
    </w:p>
    <w:p w14:paraId="459DDD88">
      <w:r xmlns:w="http://schemas.openxmlformats.org/wordprocessingml/2006/main">
        <w:t xml:space="preserve">[99] 空闲 2（转换前）</w:t>
      </w:r>
    </w:p>
    <w:p w14:paraId="12D5CC98">
      <w:r xmlns:w="http://schemas.openxmlformats.org/wordprocessingml/2006/main">
        <w:t xml:space="preserve">[100] 呃，队长。我挡路了吗？我不应该去角落里吗……哈？！你离我这么近，我会流鼻血的！</w:t>
      </w:r>
    </w:p>
    <w:p w14:paraId="725080C0">
      <w:r xmlns:w="http://schemas.openxmlformats.org/wordprocessingml/2006/main">
        <w:t xml:space="preserve">[101] 升级 1</w:t>
      </w:r>
    </w:p>
    <w:p w14:paraId="3082A839">
      <w:r xmlns:w="http://schemas.openxmlformats.org/wordprocessingml/2006/main">
        <w:t xml:space="preserve">[102] 嗯，啊，啊！啊啊啊！？</w:t>
      </w:r>
    </w:p>
    <w:p w14:paraId="7B27B645">
      <w:r xmlns:w="http://schemas.openxmlformats.org/wordprocessingml/2006/main">
        <w:t xml:space="preserve">[103] 升级 2</w:t>
      </w:r>
    </w:p>
    <w:p w14:paraId="57338BE6">
      <w:r xmlns:w="http://schemas.openxmlformats.org/wordprocessingml/2006/main">
        <w:t xml:space="preserve">[104] 嗯……我的声音……出来了！？</w:t>
      </w:r>
    </w:p>
    <w:p w14:paraId="24A2A28B">
      <w:r xmlns:w="http://schemas.openxmlformats.org/wordprocessingml/2006/main">
        <w:t xml:space="preserve">[105] 升级 3</w:t>
      </w:r>
    </w:p>
    <w:p w14:paraId="3B6AA878">
      <w:r xmlns:w="http://schemas.openxmlformats.org/wordprocessingml/2006/main">
        <w:t xml:space="preserve">[106] Ahh, ah, no... Ah, ahhhhhhhhhhhhhhhhhhhhhhhhh!?</w:t>
      </w:r>
    </w:p>
    <w:p w14:paraId="305A0D36">
      <w:r xmlns:w="http://schemas.openxmlformats.org/wordprocessingml/2006/main">
        <w:t xml:space="preserve">[107] 捕获</w:t>
      </w:r>
    </w:p>
    <w:p w14:paraId="77C82EBC">
      <w:r xmlns:w="http://schemas.openxmlformats.org/wordprocessingml/2006/main">
        <w:t xml:space="preserve">[108] 不，不！救救我，队长！不要啊！？</w:t>
      </w:r>
    </w:p>
    <w:p w14:paraId="2AA630EA">
      <w:r xmlns:w="http://schemas.openxmlformats.org/wordprocessingml/2006/main">
        <w:t xml:space="preserve">[109] 战斗开始 1</w:t>
      </w:r>
    </w:p>
    <w:p w14:paraId="71D1D535">
      <w:r xmlns:w="http://schemas.openxmlformats.org/wordprocessingml/2006/main">
        <w:t xml:space="preserve">[110] 没关系，我相信你一定能做到！</w:t>
      </w:r>
    </w:p>
    <w:p w14:paraId="4C4B9FA7">
      <w:r xmlns:w="http://schemas.openxmlformats.org/wordprocessingml/2006/main">
        <w:t xml:space="preserve">[111] 战斗开始 2</w:t>
      </w:r>
    </w:p>
    <w:p w14:paraId="55DD2080">
      <w:r xmlns:w="http://schemas.openxmlformats.org/wordprocessingml/2006/main">
        <w:t xml:space="preserve">[112] 通量爆炸节拍变化！</w:t>
      </w:r>
    </w:p>
    <w:p w14:paraId="098C0097">
      <w:r xmlns:w="http://schemas.openxmlformats.org/wordprocessingml/2006/main">
        <w:t xml:space="preserve">[113] 参与战斗 1</w:t>
      </w:r>
    </w:p>
    <w:p w14:paraId="23AA7FEA">
      <w:r xmlns:w="http://schemas.openxmlformats.org/wordprocessingml/2006/main">
        <w:t xml:space="preserve">[114] 首先，让我们从遛狗开始……</w:t>
      </w:r>
    </w:p>
    <w:p w14:paraId="3C45069C">
      <w:r xmlns:w="http://schemas.openxmlformats.org/wordprocessingml/2006/main">
        <w:t xml:space="preserve">[115] 战斗参与 2</w:t>
      </w:r>
    </w:p>
    <w:p w14:paraId="7C5B4851">
      <w:r xmlns:w="http://schemas.openxmlformats.org/wordprocessingml/2006/main">
        <w:t xml:space="preserve">[116] 我将尽全力满足您的期望。</w:t>
      </w:r>
    </w:p>
    <w:p w14:paraId="3F8A383E">
      <w:r xmlns:w="http://schemas.openxmlformats.org/wordprocessingml/2006/main">
        <w:t xml:space="preserve">[117] 战斗胜利 1</w:t>
      </w:r>
    </w:p>
    <w:p w14:paraId="12AC0454">
      <w:r xmlns:w="http://schemas.openxmlformats.org/wordprocessingml/2006/main">
        <w:t xml:space="preserve">[118] 我也能做到！</w:t>
      </w:r>
    </w:p>
    <w:p w14:paraId="05584B4E">
      <w:r xmlns:w="http://schemas.openxmlformats.org/wordprocessingml/2006/main">
        <w:t xml:space="preserve">[119] 战斗胜利 2</w:t>
      </w:r>
    </w:p>
    <w:p w14:paraId="4FD10719">
      <w:r xmlns:w="http://schemas.openxmlformats.org/wordprocessingml/2006/main">
        <w:t xml:space="preserve">[120] 耶！</w:t>
      </w:r>
    </w:p>
    <w:p w14:paraId="4D2773B9">
      <w:r xmlns:w="http://schemas.openxmlformats.org/wordprocessingml/2006/main">
        <w:t xml:space="preserve">[121] 普通攻击 1</w:t>
      </w:r>
    </w:p>
    <w:p w14:paraId="6C5820D7">
      <w:r xmlns:w="http://schemas.openxmlformats.org/wordprocessingml/2006/main">
        <w:t xml:space="preserve">[122] 开始了！</w:t>
      </w:r>
    </w:p>
    <w:p w14:paraId="114F7E68">
      <w:r xmlns:w="http://schemas.openxmlformats.org/wordprocessingml/2006/main">
        <w:t xml:space="preserve">[123] 普通攻击 2</w:t>
      </w:r>
    </w:p>
    <w:p w14:paraId="41F23A06">
      <w:r xmlns:w="http://schemas.openxmlformats.org/wordprocessingml/2006/main">
        <w:t xml:space="preserve">[124] 就是这样！</w:t>
      </w:r>
    </w:p>
    <w:p w14:paraId="7B8F566C">
      <w:r xmlns:w="http://schemas.openxmlformats.org/wordprocessingml/2006/main">
        <w:t xml:space="preserve">[125] 普通攻击 3</w:t>
      </w:r>
    </w:p>
    <w:p w14:paraId="3FB8BF36">
      <w:r xmlns:w="http://schemas.openxmlformats.org/wordprocessingml/2006/main">
        <w:t xml:space="preserve">[126] 独特效果激活 1</w:t>
      </w:r>
    </w:p>
    <w:p w14:paraId="141A8849">
      <w:r xmlns:w="http://schemas.openxmlformats.org/wordprocessingml/2006/main">
        <w:t xml:space="preserve">[127] 独特效果激活 2</w:t>
      </w:r>
    </w:p>
    <w:p w14:paraId="31117344">
      <w:r xmlns:w="http://schemas.openxmlformats.org/wordprocessingml/2006/main">
        <w:t xml:space="preserve">[128] 独特效果激活 3</w:t>
      </w:r>
    </w:p>
    <w:p w14:paraId="7E73CDA0">
      <w:r xmlns:w="http://schemas.openxmlformats.org/wordprocessingml/2006/main">
        <w:t xml:space="preserve">[129] 特殊招式 1</w:t>
      </w:r>
    </w:p>
    <w:p w14:paraId="3383C441">
      <w:r xmlns:w="http://schemas.openxmlformats.org/wordprocessingml/2006/main">
        <w:t xml:space="preserve">[130] 我要表演超绝绝技！飞龙翱翔，猛虎跃起！！</w:t>
      </w:r>
    </w:p>
    <w:p w14:paraId="4E5D6FC7">
      <w:r xmlns:w="http://schemas.openxmlformats.org/wordprocessingml/2006/main">
        <w:t xml:space="preserve">[131] 特殊招式 2</w:t>
      </w:r>
    </w:p>
    <w:p w14:paraId="22A265EF">
      <w:r xmlns:w="http://schemas.openxmlformats.org/wordprocessingml/2006/main">
        <w:t xml:space="preserve">[132] 受到的伤害：1</w:t>
      </w:r>
    </w:p>
    <w:p w14:paraId="52F2C5D9">
      <w:r xmlns:w="http://schemas.openxmlformats.org/wordprocessingml/2006/main">
        <w:t xml:space="preserve">[133] 呀！</w:t>
      </w:r>
    </w:p>
    <w:p w14:paraId="35142DBA">
      <w:r xmlns:w="http://schemas.openxmlformats.org/wordprocessingml/2006/main">
        <w:t xml:space="preserve">[134] 受到的伤害：2</w:t>
      </w:r>
    </w:p>
    <w:p w14:paraId="0BA6AE27">
      <w:r xmlns:w="http://schemas.openxmlformats.org/wordprocessingml/2006/main">
        <w:t xml:space="preserve">[135] 受到的伤害：3</w:t>
      </w:r>
    </w:p>
    <w:p w14:paraId="381BFF05">
      <w:r xmlns:w="http://schemas.openxmlformats.org/wordprocessingml/2006/main">
        <w:t xml:space="preserve">[136] 撤回</w:t>
      </w:r>
    </w:p>
    <w:p w14:paraId="149C6EF0">
      <w:r xmlns:w="http://schemas.openxmlformats.org/wordprocessingml/2006/main">
        <w:t xml:space="preserve">[137] 毕竟，像我这样的人……</w:t>
      </w:r>
    </w:p>
    <w:p w14:paraId="5016B642">
      <w:r xmlns:w="http://schemas.openxmlformats.org/wordprocessingml/2006/main">
        <w:t xml:space="preserve">[138] 在游戏中 †</w:t>
      </w:r>
    </w:p>
    <w:p w14:paraId="2A9CA488">
      <w:r xmlns:w="http://schemas.openxmlformats.org/wordprocessingml/2006/main">
        <w:t xml:space="preserve">[139] 所有参数都侧重于攻击。他拥有最快的行动速度（3秒），以及顶级的50%连击率，能够从后方快速连续造成伤害，这使他成为战士型角色中极其敏捷的攻击者。</w:t>
      </w:r>
    </w:p>
    <w:p w14:paraId="0B71D4A7">
      <w:r xmlns:w="http://schemas.openxmlformats.org/wordprocessingml/2006/main">
        <w:t xml:space="preserve">[140] 除了拥有最快的行动速度外，它的特殊攻击充能时间也处于平均水平，并且解锁时间较早，普通攻击命中率也很高。此外，它的独特效果可以降低敌人的闪避率，因此其伤害输出稳定，除非战线已经崩溃，或者在部署过程中遭到围攻，否则它都能发挥出色的作用。</w:t>
      </w:r>
    </w:p>
    <w:p w14:paraId="465EBC1E">
      <w:r xmlns:w="http://schemas.openxmlformats.org/wordprocessingml/2006/main">
        <w:t xml:space="preserve">[141] 因此，她是一位强力的单体攻击手，在场上时能稳定地获得成就。但在游戏初期，其他一些角色更加耀眼，例如拥有强力自我增益的Beat BB Mina和拥有强大范围特殊技能的闪光忍者鹤子，她的光芒往往被她们掩盖。只有升级、突破自身极限并强化装备后，她才能真正大放异彩。</w:t>
      </w:r>
    </w:p>
    <w:p w14:paraId="4086A9F2">
      <w:r xmlns:w="http://schemas.openxmlformats.org/wordprocessingml/2006/main">
        <w:t xml:space="preserve">[142] 除了增加攻击力的装备外，我还想要行动迅速且行为端正的装备。</w:t>
      </w:r>
    </w:p>
    <w:p w14:paraId="73FF41FD">
      <w:r xmlns:w="http://schemas.openxmlformats.org/wordprocessingml/2006/main">
        <w:t xml:space="preserve">[143] 在团队副本中，凭借其单体特殊技能、3的行动速度、50%的多段攻击率以及降低回避率（在团队副本中视为降低防御力），她成为了顶级攻击手。团队副本首领的伤害减免率非常高（约65%至75%），因此降低防御力和回避率至关重要。即使只有10-20点的回避率降低，也能显著提升全队的伤害。如果对一个伤害减免率为75%的团队副本首领施加20点的回避率降低，伤害将比没有该减益效果时高出惊人的1.6倍。而且该效果持续长达60秒。即使她撤退后，该效果仍然有效。即使有其他角色的效果与她的技能重叠，该效果也能填补他们特殊技能之前、之后或之间的空隙，因此不会造成浪费。五星时，她拥有三星SSR的攻击力，加上回避率降低的增益效果，她的伤害输出甚至超过大多数SSR角色。此外，作为R级角色，她易于培养，性价比极高。她是一位性能卓越的角色，适合从新手到高级玩家的各种水平玩家使用。考虑到如何最大程度地发挥她的独特效果，她也可以与其他卡牌（例如“黑暗记忆之环”、“闪光忍者萨纳吉”和“节拍战术乌尔扎”）分开使用。</w:t>
      </w:r>
    </w:p>
    <w:p w14:paraId="036603DF">
      <w:r xmlns:w="http://schemas.openxmlformats.org/wordprocessingml/2006/main">
        <w:t xml:space="preserve">[144] 该技能上线之初，其独特效果被描述为“回避率降低”，但图标和实际效果却是“命中率降低”。该独特效果的名称也曾是“气息隐匿”，暗示着“命中率降低”，这显然是个错误，但却花了数月时间才得以修正，或许是因为管理层认为这并非什么大事。之后，在2021年9月22日，该效果才从“命中率降低”改为“回避率降低”，以与描述相符。难道它的机制是通过隐匿自身气息并发动突袭来降低对手的回避率吗？</w:t>
      </w:r>
    </w:p>
    <w:p w14:paraId="043482EB">
      <w:r xmlns:w="http://schemas.openxmlformats.org/wordprocessingml/2006/main">
        <w:t xml:space="preserve">[145] 其他版本 / 相关角色 †</w:t>
      </w:r>
    </w:p>
    <w:p w14:paraId="3D773931">
      <w:r xmlns:w="http://schemas.openxmlformats.org/wordprocessingml/2006/main">
        <w:t xml:space="preserve">[146] 击败束缚叶樱</w:t>
      </w:r>
    </w:p>
    <w:p w14:paraId="32ECF2B3">
      <w:r xmlns:w="http://schemas.openxmlformats.org/wordprocessingml/2006/main">
        <w:t xml:space="preserve">[147] 琐事 †</w:t>
      </w:r>
    </w:p>
    <w:p w14:paraId="22645A1D">
      <w:r xmlns:w="http://schemas.openxmlformats.org/wordprocessingml/2006/main">
        <w:t xml:space="preserve">[148] 单手版本是最基本的技巧，但双手串联狗步比看起来更难，因为你需要确保两个溜溜球以相同的速度旋转并正确休息。</w:t>
      </w:r>
    </w:p>
    <w:p w14:paraId="565BB8CF">
      <w:r xmlns:w="http://schemas.openxmlformats.org/wordprocessingml/2006/main">
        <w:t xml:space="preserve">[149] 官方推特账号简介 †</w:t>
      </w:r>
    </w:p>
    <w:p w14:paraId="50CD422C">
      <w:r xmlns:w="http://schemas.openxmlformats.org/wordprocessingml/2006/main">
        <w:t xml:space="preserve">[150] 引言（PV）</w:t>
      </w:r>
    </w:p>
    <w:p w14:paraId="2083F6F0">
      <w:r xmlns:w="http://schemas.openxmlformats.org/wordprocessingml/2006/main">
        <w:t xml:space="preserve">[151] 评论表 †</w:t>
      </w:r>
    </w:p>
    <w:p w14:paraId="5470FE40">
      <w:r xmlns:w="http://schemas.openxmlformats.org/wordprocessingml/2006/main">
        <w:t xml:space="preserve">[152] 点击打开历史日志列表</w:t>
      </w:r>
    </w:p>
    <w:p w14:paraId="2FCA4FF3">
      <w:r xmlns:w="http://schemas.openxmlformats.org/wordprocessingml/2006/main">
        <w:t xml:space="preserve">[153] 末尾的数字越小，日志越旧。</w:t>
      </w:r>
    </w:p>
    <w:p w14:paraId="6F809AE5">
      <w:r xmlns:w="http://schemas.openxmlformats.org/wordprocessingml/2006/main">
        <w:t xml:space="preserve">[154] 'Comments/BeatSpinnerHazakura/' 没有子页面。</w:t>
      </w:r>
    </w:p>
    <w:p w14:paraId="40779F1C">
      <w:r xmlns:w="http://schemas.openxmlformats.org/wordprocessingml/2006/main">
        <w:t xml:space="preserve">[155] 她的休闲装很可爱 -- [rlBY/hyJeRs] 2020-11-26 (周四) 21:14:32</w:t>
      </w:r>
    </w:p>
    <w:p w14:paraId="421B0D0E">
      <w:r xmlns:w="http://schemas.openxmlformats.org/wordprocessingml/2006/main">
        <w:t xml:space="preserve">[156] 或者更确切地说，它已经显现出来了。——[SZrt2QUPZRc] 2020-12-05 (周六) 00:01:40</w:t>
      </w:r>
    </w:p>
    <w:p w14:paraId="19ACA138">
      <w:r xmlns:w="http://schemas.openxmlformats.org/wordprocessingml/2006/main">
        <w:t xml:space="preserve">[157] 这不仅仅是瘦身效果，简直太神奇了！ -- [Ih7ECnMD/Ro] 2020-12-01 (周二) 16:48:31</w:t>
      </w:r>
    </w:p>
    <w:p w14:paraId="0B44443E">
      <w:r xmlns:w="http://schemas.openxmlformats.org/wordprocessingml/2006/main">
        <w:t xml:space="preserve">[158] 这是压缩吗？鲍勃疑惑道。——[Oa8dR2JUTgQ] 2020年12月13日（周日）21:23:15</w:t>
      </w:r>
    </w:p>
    <w:p w14:paraId="32724211">
      <w:r xmlns:w="http://schemas.openxmlformats.org/wordprocessingml/2006/main">
        <w:t xml:space="preserve">[159] 她的胸围在变性前后似乎变化了20英寸——[H40s5jBcnRk] 2020-12-04 (周五) 23:42:24</w:t>
      </w:r>
    </w:p>
    <w:p w14:paraId="0CCBF339">
      <w:r xmlns:w="http://schemas.openxmlformats.org/wordprocessingml/2006/main">
        <w:t xml:space="preserve">[160] 其实，这可能是一段闪回（声音颤抖）——[PN9J0ZRxJbI] 2020-12-07 (周一) 02:27:38</w:t>
      </w:r>
    </w:p>
    <w:p w14:paraId="7934E2B3">
      <w:r xmlns:w="http://schemas.openxmlformats.org/wordprocessingml/2006/main">
        <w:t xml:space="preserve">[161] 这是平行世界的故事，所以不就是不同的时间线吗？其他角色虽然无法挽回，但他们并没有失踪什么的。——[WA0elbmQMsc] 2020-12-07 (周一) 13:08:23</w:t>
      </w:r>
    </w:p>
    <w:p w14:paraId="0C9AD164">
      <w:r xmlns:w="http://schemas.openxmlformats.org/wordprocessingml/2006/main">
        <w:t xml:space="preserve">[162] 这并不矛盾，因为一个使用膜再生忍术的变态男出现在与某个角色的强奸场景中——[HPwmUklmw4Q] 2020-12-13 (周日) 20:00:03</w:t>
      </w:r>
    </w:p>
    <w:p w14:paraId="3F3F69D9">
      <w:r xmlns:w="http://schemas.openxmlformats.org/wordprocessingml/2006/main">
        <w:t xml:space="preserve">[163] LV50 ☆1 属性（☆3 属性的一半） 体力：750 攻击力：130 防御力：80 魔力：0 魔抗：62 -- [PvOwNzA37Jw] 2020-12-14 (周一) 16:23:38</w:t>
      </w:r>
    </w:p>
    <w:p w14:paraId="1B5EA8FD">
      <w:r xmlns:w="http://schemas.openxmlformats.org/wordprocessingml/2006/main">
        <w:t xml:space="preserve">[164] 考虑到敌人也有眩晕抗性，似乎最好把它装备在本身技能触发率高的角色身上，但它也不是完全没用，对吧？ -- [I2h.QZMVnZw] 2020-12-15 (周二) 00:59:38</w:t>
      </w:r>
    </w:p>
    <w:p w14:paraId="38D9300D">
      <w:r xmlns:w="http://schemas.openxmlformats.org/wordprocessingml/2006/main">
        <w:t xml:space="preserve">[165] 遥香是一回事，但鹤子和其他一些角色也有范围眩晕攻击。栗子是否会影响这些攻击很难验证，但为了区分角色，他们把栗子加在了这些攻击上。——[3WDAoU6oGcQ] 2020-12-15 (周二) 01:17:39</w:t>
      </w:r>
    </w:p>
    <w:p w14:paraId="3D6B2EF6">
      <w:r xmlns:w="http://schemas.openxmlformats.org/wordprocessingml/2006/main">
        <w:t xml:space="preserve">[166] 感谢以上志愿者的努力，他50级时攻击力达到130，与其他物理R级战士相同，而且行动速度极快，我认为他的普通攻击力已经绰绰有余。最稳妥的方案是给他装备腰带进一步提升火力，但还有很多其他强力角色和高稀有度角色我也想给他们装备腰带，所以作为备选方案，虽然不知道效果如何，但或许值得一试——[Y2/5PhOhUwc] 2020-12-15 (周二) 04:28:21</w:t>
      </w:r>
    </w:p>
    <w:p w14:paraId="1B00E4FA">
      <w:r xmlns:w="http://schemas.openxmlformats.org/wordprocessingml/2006/main">
        <w:t xml:space="preserve">[167] 如果栗子等级很低，那就不行。如果你能集中精力提升栗子的等级（一个好的参考标准是4级或以上），那么也许可以。这和给30个能造成眩晕的敌人放置栗子的效果是一样的，所以如果你能做到那一步，你的行动速度就会很快，成功率也会很高。——[fDCL3hAOt7M] 2021-01-10 (周日) 16:30:33</w:t>
      </w:r>
    </w:p>
    <w:p w14:paraId="06121053">
      <w:r xmlns:w="http://schemas.openxmlformats.org/wordprocessingml/2006/main">
        <w:t xml:space="preserve">[168] 别遛狗了，快点过来——[aZVj0Mxdzr.] 2020-12-20 (周日) 06:39:21</w:t>
      </w:r>
    </w:p>
    <w:p w14:paraId="7C0B1101">
      <w:r xmlns:w="http://schemas.openxmlformats.org/wordprocessingml/2006/main">
        <w:t xml:space="preserve">[169] 时贞只用了一秒钟就把他甩掉了，所以这孩子或许更适合当闪忍而不是战士。——[WNoo29HhD1M] 2020-12-22 (周二) 10:38:09</w:t>
      </w:r>
    </w:p>
    <w:p w14:paraId="32C61B43">
      <w:r xmlns:w="http://schemas.openxmlformats.org/wordprocessingml/2006/main">
        <w:t xml:space="preserve">[170] 此外，他变身前的外形和装备看起来像个忍者。我一开始读完解释后有些反对，但最终还是同意了。他很强，但不知为何并不出众。他的基础连击率很高，所以如果连击技巧得到提升，应该能造成惊人的伤害。或许是因为他的反击率为0，而且话也比较多，所以才显得逊色。——[fDCL3hAOt7M] 2021-01-10 (周日) 16:27:03</w:t>
      </w:r>
    </w:p>
    <w:p w14:paraId="1366C451">
      <w:r xmlns:w="http://schemas.openxmlformats.org/wordprocessingml/2006/main">
        <w:t xml:space="preserve">[171] 我目前正在使用连击秘技进行活动，但实际命中率并没有显示那么多？它显示70%，但实际上只有30%左右。 -- [pFbhmvNi4eQ] 2021-03-13 (周六) 10:38:28</w:t>
      </w:r>
    </w:p>
    <w:p w14:paraId="0DCE106B">
      <w:r xmlns:w="http://schemas.openxmlformats.org/wordprocessingml/2006/main">
        <w:t xml:space="preserve">[172] 如果你是远程物理攻击手，而且你的特殊招式也是物理攻击，那么你就不需要龟壳或蜜咬作为副装备，相对而言，你的处境会稍微好一些。不过，这样的人也很多…… -- [BPo2uwI2DmA] 2021-05-14 (周五) 00:14:51</w:t>
      </w:r>
    </w:p>
    <w:p w14:paraId="6D4311FB">
      <w:r xmlns:w="http://schemas.openxmlformats.org/wordprocessingml/2006/main">
        <w:t xml:space="preserve">[173] 游戏描述说它降低敌方场地回避率，但实际上是降低敌方场地命中率，对吧？即使在团队副本中，它也只会减少敌方可攻击的目标数量。如果提升自身场地回避率，可以使用闪光忍者萨纳吉。如果提升自身场地命中率，可以使用神圣骑士斯皮卡。如果降低敌方场地回避率，可以使用艾斯卡·阿玛泽。如果降低敌方场地命中率，可以使用羽樱，所以它们都符合要求。从这些独特效果的名称来看，描述很可能是错误的。——[xDHDwLIavc.] 2021-06-24 (周四) 11:54:30</w:t>
      </w:r>
    </w:p>
    <w:p w14:paraId="4D1B63BB">
      <w:r xmlns:w="http://schemas.openxmlformats.org/wordprocessingml/2006/main">
        <w:t xml:space="preserve">[174] 不好意思。看到bug修复通知后我太兴奋了，就发了评论，结果发现他们做了一个完全出乎意料的修复。——[kWwEaIV3G22] 2021-09-22 (周三) 20:48:07</w:t>
      </w:r>
    </w:p>
    <w:p w14:paraId="27DE4365">
      <w:r xmlns:w="http://schemas.openxmlformats.org/wordprocessingml/2006/main">
        <w:t xml:space="preserve">[175] 超级电磁悠悠球 -- [swwGto6HXgo] 2022-06-23 (周四) 12:41:39</w:t>
      </w:r>
    </w:p>
    <w:p w14:paraId="79C6BCF6">
      <w:r xmlns:w="http://schemas.openxmlformats.org/wordprocessingml/2006/main">
        <w:t xml:space="preserve">[176] 她的艺术和表演都很出色，但由于她缺乏存在感，她的隐蔽能力可能与小森不相上下…… -- [zcQ6X6HY/Gk] 2023-02-06 (周一) 22:23:41</w:t>
      </w:r>
    </w:p>
    <w:p w14:paraId="75EEF551">
      <w:r xmlns:w="http://schemas.openxmlformats.org/wordprocessingml/2006/main">
        <w:t xml:space="preserve">[177] ←使用棋盘前请务必阅读规则。</w:t>
      </w:r>
    </w:p>
    <w:p w14:paraId="17A8B88F">
      <w:r xmlns:w="http://schemas.openxmlformats.org/wordprocessingml/2006/main">
        <w:t xml:space="preserve">[178] 关于规则 †</w:t>
      </w:r>
    </w:p>
    <w:p w14:paraId="208BF0E5">
      <w:r xmlns:w="http://schemas.openxmlformats.org/wordprocessingml/2006/main">
        <w:t xml:space="preserve">[179] 请不要抱怨或批评页面编辑者。如果您对其他人的编辑有意见，请通过“提供替代方案”或“自行编辑”的方式进行建设性沟通。</w:t>
      </w:r>
    </w:p>
    <w:p w14:paraId="67A5A1A0">
      <w:r xmlns:w="http://schemas.openxmlformats.org/wordprocessingml/2006/main">
        <w:t xml:space="preserve">[180] 请勿发布个人网站或其他禁止未经授权链接的网站的网址。</w:t>
      </w:r>
    </w:p>
    <w:p w14:paraId="4782D410">
      <w:r xmlns:w="http://schemas.openxmlformats.org/wordprocessingml/2006/main">
        <w:t xml:space="preserve">[181] 关于违反规则的帖子 †</w:t>
      </w:r>
    </w:p>
    <w:p w14:paraId="3B88A56C">
      <w:r xmlns:w="http://schemas.openxmlformats.org/wordprocessingml/2006/main">
        <w:t xml:space="preserve">[182] 禁止发布以下类型的帖子，因为它们容易造成干扰。</w:t>
      </w:r>
    </w:p>
    <w:p w14:paraId="77F4AA3C">
      <w:r xmlns:w="http://schemas.openxmlformats.org/wordprocessingml/2006/main">
        <w:t xml:space="preserve">[183]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9D795D8">
      <w:r xmlns:w="http://schemas.openxmlformats.org/wordprocessingml/2006/main">
        <w:t xml:space="preserve">[184] 其他包括使用此维基的人、官方管理员、艺术家、配音演员、现实生活中的个人以及 Twitter 用户等群体。</w:t>
      </w:r>
    </w:p>
    <w:p w14:paraId="4326D424">
      <w:r xmlns:w="http://schemas.openxmlformats.org/wordprocessingml/2006/main">
        <w:t xml:space="preserve">[185] 关于向管理层提交的帖子，我们容忍可以解释为用户意见的评论，例如“我希望他们改进这一点”、“我希望他们尽快修复错误”和“维护时间太长了”，但我们不容忍使用辱骂性语言贬低管理层。</w:t>
      </w:r>
    </w:p>
    <w:p w14:paraId="3E86A069">
      <w:r xmlns:w="http://schemas.openxmlformats.org/wordprocessingml/2006/main">
        <w:t xml:space="preserve">[186] 将讨论和意见交流视为“诽谤或对抗他人”是错误的。然而，在讨论或意见交流中使用辱骂性语言、贬低他人、挑衅他人或在缺乏明确证据的情况下发表言论，都是违法行为。说话时务必注意自己的言辞。</w:t>
      </w:r>
    </w:p>
    <w:p w14:paraId="7EF8ADFE">
      <w:r xmlns:w="http://schemas.openxmlformats.org/wordprocessingml/2006/main">
        <w:t xml:space="preserve">[187] 攻击性评论是指使用“做这个”或“做那个”等强烈命令、“使用粗俗语言”、“采取居高临下的态度”或“挑衅”的评论。</w:t>
      </w:r>
    </w:p>
    <w:p w14:paraId="1BD3F6B1">
      <w:r xmlns:w="http://schemas.openxmlformats.org/wordprocessingml/2006/main">
        <w:t xml:space="preserve">[188] 禁止发布冒犯现有玩家的帖子，例如“还有人玩这个游戏吗？”或“这游戏已经凉了”。这并不意味着您完全不能发表任何负面言论，而是指那些超出单纯负面评价范围，构成诽谤或诋毁的帖子将被禁止发布。</w:t>
      </w:r>
    </w:p>
    <w:p w14:paraId="0A8198F6">
      <w:r xmlns:w="http://schemas.openxmlformats.org/wordprocessingml/2006/main">
        <w:t xml:space="preserve">[189] 公开羞辱他人，包括泄露他人的游戏内名称或UID</w:t>
      </w:r>
    </w:p>
    <w:p w14:paraId="36394902">
      <w:r xmlns:w="http://schemas.openxmlformats.org/wordprocessingml/2006/main">
        <w:t xml:space="preserve">[190] 但是，分享有助于游戏攻略的信息和视频是允许的。</w:t>
      </w:r>
    </w:p>
    <w:p w14:paraId="7C224C91">
      <w:r xmlns:w="http://schemas.openxmlformats.org/wordprocessingml/2006/main">
        <w:t xml:space="preserve">[191] 参考其他应用程序</w:t>
      </w:r>
    </w:p>
    <w:p w14:paraId="28B21342">
      <w:r xmlns:w="http://schemas.openxmlformats.org/wordprocessingml/2006/main">
        <w:t xml:space="preserve">[192] 在多个论坛上多次发帖</w:t>
      </w:r>
    </w:p>
    <w:p w14:paraId="679428CE">
      <w:r xmlns:w="http://schemas.openxmlformats.org/wordprocessingml/2006/main">
        <w:t xml:space="preserve">[193] 写一串无意义的字符</w:t>
      </w:r>
    </w:p>
    <w:p w14:paraId="033D8016">
      <w:r xmlns:w="http://schemas.openxmlformats.org/wordprocessingml/2006/main">
        <w:t xml:space="preserve">[194] 关于作弊和利用漏洞的帖子</w:t>
      </w:r>
    </w:p>
    <w:p w14:paraId="090003B7">
      <w:r xmlns:w="http://schemas.openxmlformats.org/wordprocessingml/2006/main">
        <w:t xml:space="preserve">[195] 最好的办法是忽略违反规则的帖子。上钩或反驳只会让事情变得更糟。</w:t>
      </w:r>
    </w:p>
    <w:p w14:paraId="2F3735E4">
      <w:r xmlns:w="http://schemas.openxmlformats.org/wordprocessingml/2006/main">
        <w:t xml:space="preserve">[196] *在上述规则中，“诽谤”指的是在没有客观证据的情况下诋毁和贬低他人。将所有批评性文章都归为“诽谤”是不正确的，所以请务必谨慎。</w:t>
      </w:r>
    </w:p>
    <w:p w14:paraId="3227F6ED">
      <w:r xmlns:w="http://schemas.openxmlformats.org/wordprocessingml/2006/main">
        <w:t xml:space="preserve">[197] 关于修改和删除发帖日志 †</w:t>
      </w:r>
    </w:p>
    <w:p w14:paraId="078481ED">
      <w:r xmlns:w="http://schemas.openxmlformats.org/wordprocessingml/2006/main">
        <w:t xml:space="preserve">[198] 但是，允许更正印刷错误、遗漏和字体颜色。（他人出于善意所做的更正也允许。）</w:t>
      </w:r>
    </w:p>
    <w:p w14:paraId="6F397F9B">
      <w:r xmlns:w="http://schemas.openxmlformats.org/wordprocessingml/2006/main">
        <w:t xml:space="preserve">[199] 作为例外情况，您可以删除自己的帖子，但事后必须向管理员报告。此外，删除时，请将整个评论替换为以下文本，而不是完全删除：&amp;color(#ff0000){''发帖人已删除''};</w:t>
      </w:r>
    </w:p>
    <w:p w14:paraId="01F2DDDB">
      <w:r xmlns:w="http://schemas.openxmlformats.org/wordprocessingml/2006/main">
        <w:t xml:space="preserve">[200] 关于对违反规则的帖子进行评论 †</w:t>
      </w:r>
    </w:p>
    <w:p w14:paraId="4AEBB4C3">
      <w:r xmlns:w="http://schemas.openxmlformats.org/wordprocessingml/2006/main">
        <w:t xml:space="preserve">[201] 您可以自行评论任何违反上述规则的评论，无需管理员许可。但是，评论后请务必在 CO 举报公告板上进行举报。举报时请使用 CO 举报公告板上的模板。</w:t>
      </w:r>
    </w:p>
    <w:p w14:paraId="4B545EB3">
      <w:r xmlns:w="http://schemas.openxmlformats.org/wordprocessingml/2006/main">
        <w:t xml:space="preserve">[202] 未经 CO 举报公告板举报而被删除的帖子将被恢复，而删除帖子的人将受到处罚。</w:t>
      </w:r>
    </w:p>
    <w:p w14:paraId="2A221B5A">
      <w:r xmlns:w="http://schemas.openxmlformats.org/wordprocessingml/2006/main">
        <w:t xml:space="preserve">[203] 如果您反复向 CO 举报公告板举报不违反规则的帖子，我们将认为您是自私的，并将对您实施发帖和编辑限制。</w:t>
      </w:r>
    </w:p>
    <w:p w14:paraId="17756B8E">
      <w:r xmlns:w="http://schemas.openxmlformats.org/wordprocessingml/2006/main">
        <w:t xml:space="preserve">[204] 在 CO 报告公告板上，不构成违规的报告可由管理员酌情恢复。</w:t>
      </w:r>
    </w:p>
    <w:p w14:paraId="38819111">
      <w:r xmlns:w="http://schemas.openxmlformats.org/wordprocessingml/2006/main">
        <w:t xml:space="preserve">[205] 我们再次要求您不要评论那些并未违反规则的评论。（例如，诸如“虽然不违反规则，但显然是在钓鱼”、“恶作剧”或“评论整个帖子”之类的主观判断。）</w:t>
      </w:r>
    </w:p>
    <w:p w14:paraId="1689C9A1">
      <w:r xmlns:w="http://schemas.openxmlformats.org/wordprocessingml/2006/main">
        <w:t xml:space="preserve">[206] 关于不违反规则但“冒犯性”的帖子 †</w:t>
      </w:r>
    </w:p>
    <w:p w14:paraId="4F01674C">
      <w:r xmlns:w="http://schemas.openxmlformats.org/wordprocessingml/2006/main">
        <w:t xml:space="preserve">[207] 即使帖子内容具有冒犯性，除非违反版规，否则不会被删除。由于每个人对冒犯性帖子的定义可能不同，请使用 NGID 功能隐藏评论，而不是参与争论或挑衅。</w:t>
      </w:r>
    </w:p>
    <w:p w14:paraId="1F63D854">
      <w:r xmlns:w="http://schemas.openxmlformats.org/wordprocessingml/2006/main">
        <w:t xml:space="preserve">[208] 挑衅难道不是一种违规行为吗？†</w:t>
      </w:r>
    </w:p>
    <w:p w14:paraId="6F93B495">
      <w:r xmlns:w="http://schemas.openxmlformats.org/wordprocessingml/2006/main">
        <w:t xml:space="preserve">[209] 每个人对“煽动性言论”的定义都大相径庭，因此我们不认为这是违规行为。如果您认为某条评论具有煽动性，请使用 NGID 功能将其隐藏。</w:t>
      </w:r>
    </w:p>
    <w:p w14:paraId="30DA17C7">
      <w:r xmlns:w="http://schemas.openxmlformats.org/wordprocessingml/2006/main">
        <w:t xml:space="preserve">[210] 投诉难道不算违法吗？†</w:t>
      </w:r>
    </w:p>
    <w:p w14:paraId="45C9A149">
      <w:r xmlns:w="http://schemas.openxmlformats.org/wordprocessingml/2006/main">
        <w:t xml:space="preserve">[211] 一般而言，抱怨本身并不构成违规。但是，针对本作品的负面宣传、诽谤、辱骂性语言以及超出抱怨范围的对抗性言论均构成违规。如果您认为抱怨内容冒犯了您，请使用 NGID 功能隐藏相关评论。</w:t>
      </w:r>
    </w:p>
    <w:p w14:paraId="6F346EF9">
      <w:r xmlns:w="http://schemas.openxmlformats.org/wordprocessingml/2006/main">
        <w:t xml:space="preserve">[212] 如果您不确定某个帖子是否违反规则，该怎么办？ †</w:t>
      </w:r>
    </w:p>
    <w:p w14:paraId="47367D63">
      <w:r xmlns:w="http://schemas.openxmlformats.org/wordprocessingml/2006/main">
        <w:t xml:space="preserve">[213] 有些帖子内容含糊不清，难以判断是否违规。评论删除这类含糊不清的帖子可能会导致问题，所以请不要评论删除，而是使用 NGID 功能将评论隐藏起来。</w:t>
      </w:r>
    </w:p>
    <w:p w14:paraId="228C801D">
      <w:r xmlns:w="http://schemas.openxmlformats.org/wordprocessingml/2006/main">
        <w:t xml:space="preserve">[214] 对屡犯者的处罚 †</w:t>
      </w:r>
    </w:p>
    <w:p w14:paraId="13A39454">
      <w:r xmlns:w="http://schemas.openxmlformats.org/wordprocessingml/2006/main">
        <w:t xml:space="preserve">[215] 屡次违反规则或发布特别恶意的帖子，管理员可酌情予以处罚，例如“禁止访问”或“限制发帖”。</w:t>
      </w:r>
    </w:p>
    <w:p w14:paraId="493649AA">
      <w:r xmlns:w="http://schemas.openxmlformats.org/wordprocessingml/2006/main">
        <w:t xml:space="preserve">[216] 如果您对进一步改进有任何建议，请通过 Wiki 管理公告板与我们联系。</w:t>
      </w:r>
    </w:p>
    <w:p w14:paraId="0FDA9411"/>
    <w:p w14:paraId="4471453D">
      <w:r xmlns:w="http://schemas.openxmlformats.org/wordprocessingml/2006/main">
        <w:rPr>
          <w:b/>
        </w:rPr>
        <w:t xml:space="preserve">A085</w:t>
      </w:r>
    </w:p>
    <w:p w14:paraId="3B462AAE">
      <w:r xmlns:w="http://schemas.openxmlformats.org/wordprocessingml/2006/main">
        <w:t xml:space="preserve">[0] 索引：所有角色 | SSR 角色 | SR 角色 | R 角色</w:t>
      </w:r>
    </w:p>
    <w:p w14:paraId="6B5D5A40">
      <w:r xmlns:w="http://schemas.openxmlformats.org/wordprocessingml/2006/main">
        <w:t xml:space="preserve">[1] 基本信息</w:t>
      </w:r>
    </w:p>
    <w:p w14:paraId="1F92CEB3">
      <w:r xmlns:w="http://schemas.openxmlformats.org/wordprocessingml/2006/main">
        <w:t xml:space="preserve">[2] 语音</w:t>
      </w:r>
    </w:p>
    <w:p w14:paraId="41F3C252">
      <w:r xmlns:w="http://schemas.openxmlformats.org/wordprocessingml/2006/main">
        <w:t xml:space="preserve">[3] 替代版本</w:t>
      </w:r>
    </w:p>
    <w:p w14:paraId="2B456D16">
      <w:r xmlns:w="http://schemas.openxmlformats.org/wordprocessingml/2006/main">
        <w:t xml:space="preserve">[4] 琐事</w:t>
      </w:r>
    </w:p>
    <w:p w14:paraId="049E1B44">
      <w:r xmlns:w="http://schemas.openxmlformats.org/wordprocessingml/2006/main">
        <w:t xml:space="preserve">[5] 官方推特账号介绍</w:t>
      </w:r>
    </w:p>
    <w:p w14:paraId="2CA078F0">
      <w:r xmlns:w="http://schemas.openxmlformats.org/wordprocessingml/2006/main">
        <w:t xml:space="preserve">[6] 评论表单</w:t>
      </w:r>
    </w:p>
    <w:p w14:paraId="221CBC0A">
      <w:r xmlns:w="http://schemas.openxmlformats.org/wordprocessingml/2006/main">
        <w:t xml:space="preserve">[7] 基本信息 †</w:t>
      </w:r>
    </w:p>
    <w:p w14:paraId="7728528E">
      <w:r xmlns:w="http://schemas.openxmlformats.org/wordprocessingml/2006/main">
        <w:t xml:space="preserve">[8] 变换图像</w:t>
      </w:r>
    </w:p>
    <w:p w14:paraId="1C88FA52">
      <w:r xmlns:w="http://schemas.openxmlformats.org/wordprocessingml/2006/main">
        <w:t xml:space="preserve">[9] 简介</w:t>
      </w:r>
    </w:p>
    <w:p w14:paraId="7551F80B">
      <w:r xmlns:w="http://schemas.openxmlformats.org/wordprocessingml/2006/main">
        <w:t xml:space="preserve">[10] 姓名</w:t>
      </w:r>
    </w:p>
    <w:p w14:paraId="1F9D592C">
      <w:r xmlns:w="http://schemas.openxmlformats.org/wordprocessingml/2006/main">
        <w:t xml:space="preserve">[11] 击败杀手翔子</w:t>
      </w:r>
    </w:p>
    <w:p w14:paraId="7BA8D595">
      <w:r xmlns:w="http://schemas.openxmlformats.org/wordprocessingml/2006/main">
        <w:t xml:space="preserve">[12] 真实姓名</w:t>
      </w:r>
    </w:p>
    <w:p w14:paraId="15FFB7CB">
      <w:r xmlns:w="http://schemas.openxmlformats.org/wordprocessingml/2006/main">
        <w:t xml:space="preserve">[13] 三上翔子</w:t>
      </w:r>
    </w:p>
    <w:p w14:paraId="156A1DC0">
      <w:r xmlns:w="http://schemas.openxmlformats.org/wordprocessingml/2006/main">
        <w:t xml:space="preserve">[14] 稀有度</w:t>
      </w:r>
    </w:p>
    <w:p w14:paraId="4AEBF17C">
      <w:r xmlns:w="http://schemas.openxmlformats.org/wordprocessingml/2006/main">
        <w:t xml:space="preserve">[15] 普通攻击</w:t>
      </w:r>
    </w:p>
    <w:p w14:paraId="2A5EBEDB">
      <w:r xmlns:w="http://schemas.openxmlformats.org/wordprocessingml/2006/main">
        <w:t xml:space="preserve">[16] 近战攻击（物理）</w:t>
      </w:r>
    </w:p>
    <w:p w14:paraId="379DB737">
      <w:r xmlns:w="http://schemas.openxmlformats.org/wordprocessingml/2006/main">
        <w:t xml:space="preserve">[17] 附属派系</w:t>
      </w:r>
    </w:p>
    <w:p w14:paraId="70194439">
      <w:r xmlns:w="http://schemas.openxmlformats.org/wordprocessingml/2006/main">
        <w:t xml:space="preserve">[18] 战士（现代世界）</w:t>
      </w:r>
    </w:p>
    <w:p w14:paraId="0A06F27A">
      <w:r xmlns:w="http://schemas.openxmlformats.org/wordprocessingml/2006/main">
        <w:t xml:space="preserve">[19]星香理惠</w:t>
      </w:r>
    </w:p>
    <w:p w14:paraId="3A4725CA">
      <w:r xmlns:w="http://schemas.openxmlformats.org/wordprocessingml/2006/main">
        <w:t xml:space="preserve">[20] 插图</w:t>
      </w:r>
    </w:p>
    <w:p w14:paraId="6577089E">
      <w:r xmlns:w="http://schemas.openxmlformats.org/wordprocessingml/2006/main">
        <w:t xml:space="preserve">[21] 夕凪</w:t>
      </w:r>
    </w:p>
    <w:p w14:paraId="661D6EC3">
      <w:r xmlns:w="http://schemas.openxmlformats.org/wordprocessingml/2006/main">
        <w:t xml:space="preserve">[22] SD字符</w:t>
      </w:r>
    </w:p>
    <w:p w14:paraId="74436093">
      <w:r xmlns:w="http://schemas.openxmlformats.org/wordprocessingml/2006/main">
        <w:t xml:space="preserve">[23] 风味文字</w:t>
      </w:r>
    </w:p>
    <w:p w14:paraId="742BFE6E">
      <w:r xmlns:w="http://schemas.openxmlformats.org/wordprocessingml/2006/main">
        <w:t xml:space="preserve">[24] “时贞大人，我们下一场比赛将在哪里进行？” 他是一位剑术大师，也是父子相传的秘传剑术“剑剑流宗阵术”的继承人。他性格开朗，热爱和平与雅致，无拘无束，但对师父时贞忠心耿耿。他是一位来自战国时代的伪时空穿梭者。他的爱好是剑术、饮酒、围棋和将棋。</w:t>
      </w:r>
    </w:p>
    <w:p w14:paraId="3E27C484">
      <w:r xmlns:w="http://schemas.openxmlformats.org/wordprocessingml/2006/main">
        <w:t xml:space="preserve">[25] 如何获得</w:t>
      </w:r>
    </w:p>
    <w:p w14:paraId="01FBC2A4">
      <w:r xmlns:w="http://schemas.openxmlformats.org/wordprocessingml/2006/main">
        <w:t xml:space="preserve">[26]芽教程标准扭蛋</w:t>
      </w:r>
    </w:p>
    <w:p w14:paraId="1B0139DF">
      <w:r xmlns:w="http://schemas.openxmlformats.org/wordprocessingml/2006/main">
        <w:t xml:space="preserve">[27] 基础属性（1星）* 每增加1星+50%，5星时为1星值的3倍</w:t>
      </w:r>
    </w:p>
    <w:p w14:paraId="6CADBD2C">
      <w:r xmlns:w="http://schemas.openxmlformats.org/wordprocessingml/2006/main">
        <w:t xml:space="preserve">[28] 级</w:t>
      </w:r>
    </w:p>
    <w:p w14:paraId="770CA846">
      <w:r xmlns:w="http://schemas.openxmlformats.org/wordprocessingml/2006/main">
        <w:t xml:space="preserve">[29] 耐力</w:t>
      </w:r>
    </w:p>
    <w:p w14:paraId="0DAEC08D">
      <w:r xmlns:w="http://schemas.openxmlformats.org/wordprocessingml/2006/main">
        <w:t xml:space="preserve">[30] 攻击力</w:t>
      </w:r>
    </w:p>
    <w:p w14:paraId="211F33C7">
      <w:r xmlns:w="http://schemas.openxmlformats.org/wordprocessingml/2006/main">
        <w:t xml:space="preserve">[31] 防御能力</w:t>
      </w:r>
    </w:p>
    <w:p w14:paraId="6428A025">
      <w:r xmlns:w="http://schemas.openxmlformats.org/wordprocessingml/2006/main">
        <w:t xml:space="preserve">[32] 魔力</w:t>
      </w:r>
    </w:p>
    <w:p w14:paraId="1495A2C8">
      <w:r xmlns:w="http://schemas.openxmlformats.org/wordprocessingml/2006/main">
        <w:t xml:space="preserve">[33] 魔法抗性</w:t>
      </w:r>
    </w:p>
    <w:p w14:paraId="498DA1ED">
      <w:r xmlns:w="http://schemas.openxmlformats.org/wordprocessingml/2006/main">
        <w:t xml:space="preserve">[34] 详细状态</w:t>
      </w:r>
    </w:p>
    <w:p w14:paraId="30D21854">
      <w:r xmlns:w="http://schemas.openxmlformats.org/wordprocessingml/2006/main">
        <w:t xml:space="preserve">[35] 准确性</w:t>
      </w:r>
    </w:p>
    <w:p w14:paraId="6157A91D">
      <w:r xmlns:w="http://schemas.openxmlformats.org/wordprocessingml/2006/main">
        <w:t xml:space="preserve">[36] 回避能力</w:t>
      </w:r>
    </w:p>
    <w:p w14:paraId="3D89EC6D">
      <w:r xmlns:w="http://schemas.openxmlformats.org/wordprocessingml/2006/main">
        <w:t xml:space="preserve">[37] 连续命中率</w:t>
      </w:r>
    </w:p>
    <w:p w14:paraId="7B00DB97">
      <w:r xmlns:w="http://schemas.openxmlformats.org/wordprocessingml/2006/main">
        <w:t xml:space="preserve">[38] 反击率</w:t>
      </w:r>
    </w:p>
    <w:p w14:paraId="5FCCC3AF">
      <w:r xmlns:w="http://schemas.openxmlformats.org/wordprocessingml/2006/main">
        <w:t xml:space="preserve">[39] 眩晕激活率</w:t>
      </w:r>
    </w:p>
    <w:p w14:paraId="10C2AD06">
      <w:r xmlns:w="http://schemas.openxmlformats.org/wordprocessingml/2006/main">
        <w:t xml:space="preserve">[40] 眩晕抗性</w:t>
      </w:r>
    </w:p>
    <w:p w14:paraId="2D634720">
      <w:r xmlns:w="http://schemas.openxmlformats.org/wordprocessingml/2006/main">
        <w:t xml:space="preserve">[41] 移动速度</w:t>
      </w:r>
    </w:p>
    <w:p w14:paraId="21624C0E">
      <w:r xmlns:w="http://schemas.openxmlformats.org/wordprocessingml/2006/main">
        <w:t xml:space="preserve">[42] 部署速度</w:t>
      </w:r>
    </w:p>
    <w:p w14:paraId="19FE1912">
      <w:r xmlns:w="http://schemas.openxmlformats.org/wordprocessingml/2006/main">
        <w:t xml:space="preserve">[43] 行动速度</w:t>
      </w:r>
    </w:p>
    <w:p w14:paraId="2DC6CFF9">
      <w:r xmlns:w="http://schemas.openxmlformats.org/wordprocessingml/2006/main">
        <w:t xml:space="preserve">[44] 特别收费金额</w:t>
      </w:r>
    </w:p>
    <w:p w14:paraId="0B69055E">
      <w:r xmlns:w="http://schemas.openxmlformats.org/wordprocessingml/2006/main">
        <w:t xml:space="preserve">[45] 特殊招式</w:t>
      </w:r>
    </w:p>
    <w:p w14:paraId="27A1A496">
      <w:r xmlns:w="http://schemas.openxmlformats.org/wordprocessingml/2006/main">
        <w:t xml:space="preserve">[46] 姓名</w:t>
      </w:r>
    </w:p>
    <w:p w14:paraId="454D1CD5">
      <w:r xmlns:w="http://schemas.openxmlformats.org/wordprocessingml/2006/main">
        <w:t xml:space="preserve">[47] 效应</w:t>
      </w:r>
    </w:p>
    <w:p w14:paraId="7C14332A">
      <w:r xmlns:w="http://schemas.openxmlformats.org/wordprocessingml/2006/main">
        <w:t xml:space="preserve">[48] 大剑流秘技：断岩刃</w:t>
      </w:r>
    </w:p>
    <w:p w14:paraId="567EAC15">
      <w:r xmlns:w="http://schemas.openxmlformats.org/wordprocessingml/2006/main">
        <w:t xml:space="preserve">[49] 对一排水平方向的敌人造成4倍物理伤害</w:t>
      </w:r>
    </w:p>
    <w:p w14:paraId="40FB2A82">
      <w:r xmlns:w="http://schemas.openxmlformats.org/wordprocessingml/2006/main">
        <w:t xml:space="preserve">[50] 密剑流秘术：断山刀+</w:t>
      </w:r>
    </w:p>
    <w:p w14:paraId="0EBE50BC">
      <w:r xmlns:w="http://schemas.openxmlformats.org/wordprocessingml/2006/main">
        <w:t xml:space="preserve">[51] 对一排水平方向的敌人造成6倍物理伤害</w:t>
      </w:r>
    </w:p>
    <w:p w14:paraId="0870EC20">
      <w:r xmlns:w="http://schemas.openxmlformats.org/wordprocessingml/2006/main">
        <w:t xml:space="preserve">[52] 独特效果</w:t>
      </w:r>
    </w:p>
    <w:p w14:paraId="65601F87">
      <w:r xmlns:w="http://schemas.openxmlformats.org/wordprocessingml/2006/main">
        <w:t xml:space="preserve">[53] 姓名</w:t>
      </w:r>
    </w:p>
    <w:p w14:paraId="36F0B769">
      <w:r xmlns:w="http://schemas.openxmlformats.org/wordprocessingml/2006/main">
        <w:t xml:space="preserve">[54] 效应</w:t>
      </w:r>
    </w:p>
    <w:p w14:paraId="4759138A">
      <w:r xmlns:w="http://schemas.openxmlformats.org/wordprocessingml/2006/main">
        <w:t xml:space="preserve">[55] 整个存在的第二次打击</w:t>
      </w:r>
    </w:p>
    <w:p w14:paraId="73636DCE">
      <w:r xmlns:w="http://schemas.openxmlformats.org/wordprocessingml/2006/main">
        <w:t xml:space="preserve">[56] 当体力低于 5% 时，你的特殊攻击槽增加 50%（只能发动一次）。</w:t>
      </w:r>
    </w:p>
    <w:p w14:paraId="70DC52F5">
      <w:r xmlns:w="http://schemas.openxmlformats.org/wordprocessingml/2006/main">
        <w:t xml:space="preserve">[57] 整个存在的第二次打击 +</w:t>
      </w:r>
    </w:p>
    <w:p w14:paraId="2E10D3D4">
      <w:r xmlns:w="http://schemas.openxmlformats.org/wordprocessingml/2006/main">
        <w:t xml:space="preserve">[58] 当体力低于 5% 时，你的特殊攻击槽增加 75%（只能激活一次）。</w:t>
      </w:r>
    </w:p>
    <w:p w14:paraId="3047B9D5">
      <w:r xmlns:w="http://schemas.openxmlformats.org/wordprocessingml/2006/main">
        <w:t xml:space="preserve">[59] 休闲服装照片</w:t>
      </w:r>
    </w:p>
    <w:p w14:paraId="74EAFB5F">
      <w:r xmlns:w="http://schemas.openxmlformats.org/wordprocessingml/2006/main">
        <w:t xml:space="preserve">[60] 增强图像</w:t>
      </w:r>
    </w:p>
    <w:p w14:paraId="2D08945B">
      <w:r xmlns:w="http://schemas.openxmlformats.org/wordprocessingml/2006/main">
        <w:t xml:space="preserve">[61] 语音 †</w:t>
      </w:r>
    </w:p>
    <w:p w14:paraId="3673EB9A">
      <w:r xmlns:w="http://schemas.openxmlformats.org/wordprocessingml/2006/main">
        <w:t xml:space="preserve">[62] 点击打开行列表</w:t>
      </w:r>
    </w:p>
    <w:p w14:paraId="04AA288C">
      <w:r xmlns:w="http://schemas.openxmlformats.org/wordprocessingml/2006/main">
        <w:t xml:space="preserve">[63] 加入</w:t>
      </w:r>
    </w:p>
    <w:p w14:paraId="39AB82C0">
      <w:r xmlns:w="http://schemas.openxmlformats.org/wordprocessingml/2006/main">
        <w:t xml:space="preserve">[64] 对话 1（转换后）</w:t>
      </w:r>
    </w:p>
    <w:p w14:paraId="0668964E">
      <w:r xmlns:w="http://schemas.openxmlformats.org/wordprocessingml/2006/main">
        <w:t xml:space="preserve">[65] 对话 2（转换后）</w:t>
      </w:r>
    </w:p>
    <w:p w14:paraId="73920C4D">
      <w:r xmlns:w="http://schemas.openxmlformats.org/wordprocessingml/2006/main">
        <w:t xml:space="preserve">[66] 对话 3（转换后）</w:t>
      </w:r>
    </w:p>
    <w:p w14:paraId="3A342BE5">
      <w:r xmlns:w="http://schemas.openxmlformats.org/wordprocessingml/2006/main">
        <w:t xml:space="preserve">[67] 对话 4（转换后）</w:t>
      </w:r>
    </w:p>
    <w:p w14:paraId="68505041">
      <w:r xmlns:w="http://schemas.openxmlformats.org/wordprocessingml/2006/main">
        <w:t xml:space="preserve">[68] 空闲 1（转换后）</w:t>
      </w:r>
    </w:p>
    <w:p w14:paraId="1D44F972">
      <w:r xmlns:w="http://schemas.openxmlformats.org/wordprocessingml/2006/main">
        <w:t xml:space="preserve">[69] 空闲 2（转换后）</w:t>
      </w:r>
    </w:p>
    <w:p w14:paraId="616BBA1F">
      <w:r xmlns:w="http://schemas.openxmlformats.org/wordprocessingml/2006/main">
        <w:t xml:space="preserve">[70] 对话 1（转变前）</w:t>
      </w:r>
    </w:p>
    <w:p w14:paraId="1AFDEAB0">
      <w:r xmlns:w="http://schemas.openxmlformats.org/wordprocessingml/2006/main">
        <w:t xml:space="preserve">[71] 对话 2（转变前）</w:t>
      </w:r>
    </w:p>
    <w:p w14:paraId="624CC281">
      <w:r xmlns:w="http://schemas.openxmlformats.org/wordprocessingml/2006/main">
        <w:t xml:space="preserve">[72] 对话 3（转变前）</w:t>
      </w:r>
    </w:p>
    <w:p w14:paraId="0B2E6F68">
      <w:r xmlns:w="http://schemas.openxmlformats.org/wordprocessingml/2006/main">
        <w:t xml:space="preserve">[73] 对话 4（转变前）</w:t>
      </w:r>
    </w:p>
    <w:p w14:paraId="4974E5A6">
      <w:r xmlns:w="http://schemas.openxmlformats.org/wordprocessingml/2006/main">
        <w:t xml:space="preserve">[74] 空闲 1（转换前）</w:t>
      </w:r>
    </w:p>
    <w:p w14:paraId="7F873F4A">
      <w:r xmlns:w="http://schemas.openxmlformats.org/wordprocessingml/2006/main">
        <w:t xml:space="preserve">[75] 空闲 2（转换前）</w:t>
      </w:r>
    </w:p>
    <w:p w14:paraId="434D4962">
      <w:r xmlns:w="http://schemas.openxmlformats.org/wordprocessingml/2006/main">
        <w:t xml:space="preserve">[76] 升级 1</w:t>
      </w:r>
    </w:p>
    <w:p w14:paraId="2A0CB95F">
      <w:r xmlns:w="http://schemas.openxmlformats.org/wordprocessingml/2006/main">
        <w:t xml:space="preserve">[77] 呃……这，这……哈啊，哈啊……发出奇怪的声音，嗯……啊啊啊啊！</w:t>
      </w:r>
    </w:p>
    <w:p w14:paraId="129692DA">
      <w:r xmlns:w="http://schemas.openxmlformats.org/wordprocessingml/2006/main">
        <w:t xml:space="preserve">[78] 升级 2</w:t>
      </w:r>
    </w:p>
    <w:p w14:paraId="3D4914E8">
      <w:r xmlns:w="http://schemas.openxmlformats.org/wordprocessingml/2006/main">
        <w:t xml:space="preserve">[79] 还有时贞大人……我只能说这么多了，啊啊啊！？</w:t>
      </w:r>
    </w:p>
    <w:p w14:paraId="1F639D2B">
      <w:r xmlns:w="http://schemas.openxmlformats.org/wordprocessingml/2006/main">
        <w:t xml:space="preserve">[80] 升级 3</w:t>
      </w:r>
    </w:p>
    <w:p w14:paraId="48FD2DF8">
      <w:r xmlns:w="http://schemas.openxmlformats.org/wordprocessingml/2006/main">
        <w:t xml:space="preserve">[81] 嗯，时贞大人……我真是太感谢了。我可以变得更强了……！</w:t>
      </w:r>
    </w:p>
    <w:p w14:paraId="437A0263">
      <w:r xmlns:w="http://schemas.openxmlformats.org/wordprocessingml/2006/main">
        <w:t xml:space="preserve">[82] 捕获</w:t>
      </w:r>
    </w:p>
    <w:p w14:paraId="6F18A489">
      <w:r xmlns:w="http://schemas.openxmlformats.org/wordprocessingml/2006/main">
        <w:t xml:space="preserve">[83] 战斗开始 1</w:t>
      </w:r>
    </w:p>
    <w:p w14:paraId="4757CD51">
      <w:r xmlns:w="http://schemas.openxmlformats.org/wordprocessingml/2006/main">
        <w:t xml:space="preserve">[84] 战斗开始 2</w:t>
      </w:r>
    </w:p>
    <w:p w14:paraId="6E619D8C">
      <w:r xmlns:w="http://schemas.openxmlformats.org/wordprocessingml/2006/main">
        <w:t xml:space="preserve">[85] 战斗参与 1</w:t>
      </w:r>
    </w:p>
    <w:p w14:paraId="5DC01A17">
      <w:r xmlns:w="http://schemas.openxmlformats.org/wordprocessingml/2006/main">
        <w:t xml:space="preserve">[86] 我来了！</w:t>
      </w:r>
    </w:p>
    <w:p w14:paraId="7C151305">
      <w:r xmlns:w="http://schemas.openxmlformats.org/wordprocessingml/2006/main">
        <w:t xml:space="preserve">[87] 战斗参与 2</w:t>
      </w:r>
    </w:p>
    <w:p w14:paraId="42D324D2">
      <w:r xmlns:w="http://schemas.openxmlformats.org/wordprocessingml/2006/main">
        <w:t xml:space="preserve">[88] 战斗胜利 1</w:t>
      </w:r>
    </w:p>
    <w:p w14:paraId="470CE6F0">
      <w:r xmlns:w="http://schemas.openxmlformats.org/wordprocessingml/2006/main">
        <w:t xml:space="preserve">[89] 我心爱的剑今晚也渴望鲜血……开玩笑啦。</w:t>
      </w:r>
    </w:p>
    <w:p w14:paraId="23C9B6D4">
      <w:r xmlns:w="http://schemas.openxmlformats.org/wordprocessingml/2006/main">
        <w:t xml:space="preserve">[90] 战斗胜利 2</w:t>
      </w:r>
    </w:p>
    <w:p w14:paraId="244A9FC0">
      <w:r xmlns:w="http://schemas.openxmlformats.org/wordprocessingml/2006/main">
        <w:t xml:space="preserve">[91] 普通攻击 1</w:t>
      </w:r>
    </w:p>
    <w:p w14:paraId="783B0794">
      <w:r xmlns:w="http://schemas.openxmlformats.org/wordprocessingml/2006/main">
        <w:t xml:space="preserve">[92] 走吧！</w:t>
      </w:r>
    </w:p>
    <w:p w14:paraId="757F343F">
      <w:r xmlns:w="http://schemas.openxmlformats.org/wordprocessingml/2006/main">
        <w:t xml:space="preserve">[93] 普通攻击 2</w:t>
      </w:r>
    </w:p>
    <w:p w14:paraId="39DC17EA">
      <w:r xmlns:w="http://schemas.openxmlformats.org/wordprocessingml/2006/main">
        <w:t xml:space="preserve">[94] 嘿！</w:t>
      </w:r>
    </w:p>
    <w:p w14:paraId="35530AD1">
      <w:r xmlns:w="http://schemas.openxmlformats.org/wordprocessingml/2006/main">
        <w:t xml:space="preserve">[95] 普通攻击 3</w:t>
      </w:r>
    </w:p>
    <w:p w14:paraId="4BCC43BA">
      <w:r xmlns:w="http://schemas.openxmlformats.org/wordprocessingml/2006/main">
        <w:t xml:space="preserve">[96] 独特效果激活 1</w:t>
      </w:r>
    </w:p>
    <w:p w14:paraId="344E02DE">
      <w:r xmlns:w="http://schemas.openxmlformats.org/wordprocessingml/2006/main">
        <w:t xml:space="preserve">[97] 独特效果激活 2</w:t>
      </w:r>
    </w:p>
    <w:p w14:paraId="50B50221">
      <w:r xmlns:w="http://schemas.openxmlformats.org/wordprocessingml/2006/main">
        <w:t xml:space="preserve">[98] 独特效果激活 3</w:t>
      </w:r>
    </w:p>
    <w:p w14:paraId="2050381F">
      <w:r xmlns:w="http://schemas.openxmlformats.org/wordprocessingml/2006/main">
        <w:t xml:space="preserve">[99] 特殊招式 1</w:t>
      </w:r>
    </w:p>
    <w:p w14:paraId="7B8FA8E0">
      <w:r xmlns:w="http://schemas.openxmlformats.org/wordprocessingml/2006/main">
        <w:t xml:space="preserve">[100] “御剑流秘术：岩石！山！斩！刃！”</w:t>
      </w:r>
    </w:p>
    <w:p w14:paraId="54935BF5">
      <w:r xmlns:w="http://schemas.openxmlformats.org/wordprocessingml/2006/main">
        <w:t xml:space="preserve">[101] 特殊招式 2</w:t>
      </w:r>
    </w:p>
    <w:p w14:paraId="2CE27BAA">
      <w:r xmlns:w="http://schemas.openxmlformats.org/wordprocessingml/2006/main">
        <w:t xml:space="preserve">[102] 受到的伤害：1</w:t>
      </w:r>
    </w:p>
    <w:p w14:paraId="4913AF93">
      <w:r xmlns:w="http://schemas.openxmlformats.org/wordprocessingml/2006/main">
        <w:t xml:space="preserve">[103] 啊！</w:t>
      </w:r>
    </w:p>
    <w:p w14:paraId="3EEB458E">
      <w:r xmlns:w="http://schemas.openxmlformats.org/wordprocessingml/2006/main">
        <w:t xml:space="preserve">[104] 受到的伤害：2</w:t>
      </w:r>
    </w:p>
    <w:p w14:paraId="665377B1">
      <w:r xmlns:w="http://schemas.openxmlformats.org/wordprocessingml/2006/main">
        <w:t xml:space="preserve">[105] 啊啊啊！？</w:t>
      </w:r>
    </w:p>
    <w:p w14:paraId="360F3D91">
      <w:r xmlns:w="http://schemas.openxmlformats.org/wordprocessingml/2006/main">
        <w:t xml:space="preserve">[106] 受到的伤害：3</w:t>
      </w:r>
    </w:p>
    <w:p w14:paraId="56F7E564">
      <w:r xmlns:w="http://schemas.openxmlformats.org/wordprocessingml/2006/main">
        <w:t xml:space="preserve">[107] 撤回</w:t>
      </w:r>
    </w:p>
    <w:p w14:paraId="7ED5FB40">
      <w:r xmlns:w="http://schemas.openxmlformats.org/wordprocessingml/2006/main">
        <w:t xml:space="preserve">[108] 在游戏中 †</w:t>
      </w:r>
    </w:p>
    <w:p w14:paraId="4C10313A">
      <w:r xmlns:w="http://schemas.openxmlformats.org/wordprocessingml/2006/main">
        <w:t xml:space="preserve">[109] 在教程中使用“觉醒之芽”作为角色交换目标时，会自动添加到队伍中的SR角色。</w:t>
      </w:r>
    </w:p>
    <w:p w14:paraId="44208BCA">
      <w:r xmlns:w="http://schemas.openxmlformats.org/wordprocessingml/2006/main">
        <w:t xml:space="preserve">[110] 一个负责进行粗略教学的角色，她会故意让新手玩家经历任务失败，因为新手玩家会认为“既然是高稀有度物品，那它肯定比R级物品强”。Shoko会教新手以下内容：</w:t>
      </w:r>
    </w:p>
    <w:p w14:paraId="375D0FF8">
      <w:r xmlns:w="http://schemas.openxmlformats.org/wordprocessingml/2006/main">
        <w:t xml:space="preserve">[111] 如果你的移动速度慢，你就无法正常攻击，你的特殊技能槽也不会轻易增加，这会让你变得很弱（所以你需要通过装备和觉醒来适当弥补）。</w:t>
      </w:r>
    </w:p>
    <w:p w14:paraId="58CBF16F">
      <w:r xmlns:w="http://schemas.openxmlformats.org/wordprocessingml/2006/main">
        <w:t xml:space="preserve">[112] 如果部署速度和移动速度较慢，敌人就会像打地鼠一样不断攻击前线，导致前线被消灭，从而变得脆弱（因此务必在战斗开始时使用优先级 1 或重型星级单位进行部署）。</w:t>
      </w:r>
    </w:p>
    <w:p w14:paraId="59A46961">
      <w:r xmlns:w="http://schemas.openxmlformats.org/wordprocessingml/2006/main">
        <w:t xml:space="preserve">[113] 以水平方向为目标的特殊招式很少能击中三个敌人，这使得它们威力较弱，既不能消灭较弱的敌人，也不能削弱首领。</w:t>
      </w:r>
    </w:p>
    <w:p w14:paraId="0A87533E">
      <w:r xmlns:w="http://schemas.openxmlformats.org/wordprocessingml/2006/main">
        <w:t xml:space="preserve">[114] 如果只有先锋角色，后面的角色就会被困住，无法前进。</w:t>
      </w:r>
    </w:p>
    <w:p w14:paraId="4164699B">
      <w:r xmlns:w="http://schemas.openxmlformats.org/wordprocessingml/2006/main">
        <w:t xml:space="preserve">[115] 即使命中率很低，攻击也经常命中。</w:t>
      </w:r>
    </w:p>
    <w:p w14:paraId="47D590C0">
      <w:r xmlns:w="http://schemas.openxmlformats.org/wordprocessingml/2006/main">
        <w:t xml:space="preserve">[116] 稀有度高并不意味着实力强。</w:t>
      </w:r>
    </w:p>
    <w:p w14:paraId="7B0FF9AC">
      <w:r xmlns:w="http://schemas.openxmlformats.org/wordprocessingml/2006/main">
        <w:t xml:space="preserve">[117] 即使表演很弱，如果角色和色情内容很好，也是可以原谅的。</w:t>
      </w:r>
    </w:p>
    <w:p w14:paraId="4851E950">
      <w:r xmlns:w="http://schemas.openxmlformats.org/wordprocessingml/2006/main">
        <w:t xml:space="preserve">[118] 然而，当特殊效果激活时，你必然会处于濒死状态，因此几乎不可能把握好特殊技能的释放时机。你经常会失手，例如对着一个濒死的敌人释放，但最好将其设置为自动释放并立即激活，而不是保留技能并冒着失去它的风险。</w:t>
      </w:r>
    </w:p>
    <w:p w14:paraId="0C3E46AF">
      <w:r xmlns:w="http://schemas.openxmlformats.org/wordprocessingml/2006/main">
        <w:t xml:space="preserve">[119] 耐力达到一定水平后触发的特殊效果的一个常见弱点是，如果角色一次性受到大量伤害，就会在效果触发前撤退。该角色的触发条件尤为苛刻，需要耐力低于5%，因此如果吸引大量仇恨，就很难触发效果。在耐力随时间显著下降的关卡中，更容易触发效果。</w:t>
      </w:r>
    </w:p>
    <w:p w14:paraId="367EE9E5">
      <w:r xmlns:w="http://schemas.openxmlformats.org/wordprocessingml/2006/main">
        <w:t xml:space="preserve">[120] 该特殊招式的单排目标攻击会瞄准呈三角形排列的敌人（例如位于三角形顶点的敌人），因此当攻击前排敌人时，最多可以击中三人，包括后排的两人。在自动战斗中，目标似乎会自动调整以最大化命中次数。</w:t>
      </w:r>
    </w:p>
    <w:p w14:paraId="35A8E662">
      <w:r xmlns:w="http://schemas.openxmlformats.org/wordprocessingml/2006/main">
        <w:t xml:space="preserve">[121] 其主要缺点在于部署速度、移动速度和行动速度都较为迟缓。其部署和移动速度总和为18秒，在当时所有角色中排名倒数第三，至今仍处于较低水平。其行动速度为7秒，在当时也并列倒数。虽然其行动速度与其他角色相比并不高，但其10格的特殊攻击充能还算不错，这在一定程度上弥补了其能量槽回复速度较慢的不足。配合装备，再加上其独特的特殊效果，可以在撤退前发动两次以上的特殊攻击。</w:t>
      </w:r>
    </w:p>
    <w:p w14:paraId="1B515ED4">
      <w:r xmlns:w="http://schemas.openxmlformats.org/wordprocessingml/2006/main">
        <w:t xml:space="preserve">[122] 缓慢的部署和移动速度可以通过将其设置为优先部署来弥补。然而，缓慢的行动速度是无法避免的，尽管属性配置可以通过单次攻击的火力来弥补攻击速度慢的不足，但命中率并不高，因此经常打空是不理想的。可以说，与其他角色相比，该角色更加依赖特殊技能作为伤害来源。</w:t>
      </w:r>
    </w:p>
    <w:p w14:paraId="09CFF89D">
      <w:r xmlns:w="http://schemas.openxmlformats.org/wordprocessingml/2006/main">
        <w:t xml:space="preserve">[123] 他的特殊攻击火力不错，所以如果他处于初始位置，至少可以使用一次特殊攻击，如果运气好的话，还可以多次使用，这样就能起到作用。</w:t>
      </w:r>
    </w:p>
    <w:p w14:paraId="56ABA4EB">
      <w:r xmlns:w="http://schemas.openxmlformats.org/wordprocessingml/2006/main">
        <w:t xml:space="preserve">[124] 由于防御力和反击率都很高，装备招财猫后也可以作为坦克使用，但正如上文所述，它与招财猫的独特效果并不相符。</w:t>
      </w:r>
    </w:p>
    <w:p w14:paraId="31FEDA55">
      <w:r xmlns:w="http://schemas.openxmlformats.org/wordprocessingml/2006/main">
        <w:t xml:space="preserve">[125] 增强其优势的可能装备选项包括超级钻头和勇气姐妹，而弥补其劣势的装备选项包括十二个贝塔、闪电急速和精准之刃。</w:t>
      </w:r>
    </w:p>
    <w:p w14:paraId="02BA27FC">
      <w:r xmlns:w="http://schemas.openxmlformats.org/wordprocessingml/2006/main">
        <w:t xml:space="preserve">[126] 将她放在后排，配合束缚龟壳，减少她受到的伤害，更容易发动她的独特效果，这也不失为一个好主意。</w:t>
      </w:r>
    </w:p>
    <w:p w14:paraId="2294157F">
      <w:r xmlns:w="http://schemas.openxmlformats.org/wordprocessingml/2006/main">
        <w:t xml:space="preserve">[127] 低稀有度永久角色的一大优势在于，她们只需重复抽卡即可培养，尽管这需要很长时间。虽然过程漫长，但翔子（Shoko）也有其优势（仅需一张卡牌），因为她会在新手教程阶段加入队伍。你可以利用随着时间积累的觉醒点数来弥补她的弱点，使她具备一定的战斗能力；或者你也可以将觉醒点数分配到她的出场速度上，以便更容易获得阵营加成，并在活动中强制使用她……选择非常自由。</w:t>
      </w:r>
    </w:p>
    <w:p w14:paraId="2558D290">
      <w:r xmlns:w="http://schemas.openxmlformats.org/wordprocessingml/2006/main">
        <w:t xml:space="preserve">[128] 备选版本 †</w:t>
      </w:r>
    </w:p>
    <w:p w14:paraId="29B57DAE">
      <w:r xmlns:w="http://schemas.openxmlformats.org/wordprocessingml/2006/main">
        <w:t xml:space="preserve">[129] 瓦伦丁·翔子</w:t>
      </w:r>
    </w:p>
    <w:p w14:paraId="6F324655">
      <w:r xmlns:w="http://schemas.openxmlformats.org/wordprocessingml/2006/main">
        <w:t xml:space="preserve">[130] 琐事 †</w:t>
      </w:r>
    </w:p>
    <w:p w14:paraId="7A460BF4">
      <w:r xmlns:w="http://schemas.openxmlformats.org/wordprocessingml/2006/main">
        <w:t xml:space="preserve">[131] 这句话出自时贞初遇硝子之时，因为时贞本身就是来自未来的穿越者，而时贞和硝子本质上是相同的，他们都“生活在同一个日本，但身处的环境却与他们原本的地域、文化和价值观截然不同”。在时贞看来，他是否穿越时空并不重要，因此他将他们视为同一事物。</w:t>
      </w:r>
    </w:p>
    <w:p w14:paraId="6302B6F0">
      <w:r xmlns:w="http://schemas.openxmlformats.org/wordprocessingml/2006/main">
        <w:t xml:space="preserve">[132] 官方推特账号简介 †</w:t>
      </w:r>
    </w:p>
    <w:p w14:paraId="00365450">
      <w:r xmlns:w="http://schemas.openxmlformats.org/wordprocessingml/2006/main">
        <w:t xml:space="preserve">[133] 引言（PV）</w:t>
      </w:r>
    </w:p>
    <w:p w14:paraId="43449A61">
      <w:r xmlns:w="http://schemas.openxmlformats.org/wordprocessingml/2006/main">
        <w:t xml:space="preserve">[134] 评论表 †</w:t>
      </w:r>
    </w:p>
    <w:p w14:paraId="20382742">
      <w:r xmlns:w="http://schemas.openxmlformats.org/wordprocessingml/2006/main">
        <w:t xml:space="preserve">[135] 点击打开历史日志列表</w:t>
      </w:r>
    </w:p>
    <w:p w14:paraId="3E485B82">
      <w:r xmlns:w="http://schemas.openxmlformats.org/wordprocessingml/2006/main">
        <w:t xml:space="preserve">[136] 末尾的数字越小，日志越旧。</w:t>
      </w:r>
    </w:p>
    <w:p w14:paraId="057417BE">
      <w:r xmlns:w="http://schemas.openxmlformats.org/wordprocessingml/2006/main">
        <w:t xml:space="preserve">[137]“评论/击败杀手Shoko/”没有子页面。</w:t>
      </w:r>
    </w:p>
    <w:p w14:paraId="53388EEA">
      <w:r xmlns:w="http://schemas.openxmlformats.org/wordprocessingml/2006/main">
        <w:t xml:space="preserve">[138] 火力强大，特殊技能是直线攻击？命中判定最多可击中3个目标，因此消灭敌人非常有效。由于其独特的效果，它有很高的概率至少发动一次特殊技能，在某些情况下甚至可以发动两次，使其成为优秀的攻击者。——[N49j.pSyU96] 2020-11-30 (周一) 13:36:32</w:t>
      </w:r>
    </w:p>
    <w:p w14:paraId="534C8C00">
      <w:r xmlns:w="http://schemas.openxmlformats.org/wordprocessingml/2006/main">
        <w:t xml:space="preserve">[139] 由于被动技能会在最后一刻发动，所以最好在体力消耗到一定程度时将其设置为自动发动，以免错过特殊技能的发动时机。——[vCfzJbK2xlU] 2020-12-03 (周四) 18:19:49</w:t>
      </w:r>
    </w:p>
    <w:p w14:paraId="19991CB3">
      <w:r xmlns:w="http://schemas.openxmlformats.org/wordprocessingml/2006/main">
        <w:t xml:space="preserve">[140] 没错。由于最多只能部署 5 人，如果队伍满员，无论如何他们都无法排成一条直线，所以实际上最多只能攻击 3 个人。-- [/vx8jsxqZ4A] 2020-12-03 (周四) 18:36:18</w:t>
      </w:r>
    </w:p>
    <w:p w14:paraId="3111EE68">
      <w:r xmlns:w="http://schemas.openxmlformats.org/wordprocessingml/2006/main">
        <w:t xml:space="preserve">[141] 这是M·奈特·沙马兰的村庄。 -- [0PrQGP3h0kI] 2020-12-23 (周三) 01:23:45</w:t>
      </w:r>
    </w:p>
    <w:p w14:paraId="2D0D752C">
      <w:r xmlns:w="http://schemas.openxmlformats.org/wordprocessingml/2006/main">
        <w:t xml:space="preserve">[142] 由于拥有突破技能或特定腰带的人都很强，我对描述做了一些细微调整。——[NREPMDTiFA2] 2020-12-08 (周二) 13:09:05</w:t>
      </w:r>
    </w:p>
    <w:p w14:paraId="23E4C449">
      <w:r xmlns:w="http://schemas.openxmlformats.org/wordprocessingml/2006/main">
        <w:t xml:space="preserve">[143] 我很想看到遥和昴之间的互动，他们可是货真价实的战国时代人物。——[/vx8jsxqZ4A] 2020-12-08 (周二) 13:59:56</w:t>
      </w:r>
    </w:p>
    <w:p w14:paraId="53EFBF82">
      <w:r xmlns:w="http://schemas.openxmlformats.org/wordprocessingml/2006/main">
        <w:t xml:space="preserve">[144] 我喜欢他穿休闲装的样子，看起来很有风度——[xFDAu4kt4vk] 2020-12-08 (周二) 18:39:56</w:t>
      </w:r>
    </w:p>
    <w:p w14:paraId="4B8EE22E">
      <w:r xmlns:w="http://schemas.openxmlformats.org/wordprocessingml/2006/main">
        <w:t xml:space="preserve">[145] 何不试试一些与众不同的装备？或者一些能缩短移动或部署时间的装备？ -- [N2ZLPvqnB0A] 2020-12-10 (周四) 05:24:02</w:t>
      </w:r>
    </w:p>
    <w:p w14:paraId="73AD7AB9">
      <w:r xmlns:w="http://schemas.openxmlformats.org/wordprocessingml/2006/main">
        <w:t xml:space="preserve">[146] 如果您将其与优先级设置一起使用，请使用钻头；否则，请使用符号或 Bebeta -- [pYHpkGDpIXw] 2020-12-11 (周五) 08:53:18</w:t>
      </w:r>
    </w:p>
    <w:p w14:paraId="15D05404">
      <w:r xmlns:w="http://schemas.openxmlformats.org/wordprocessingml/2006/main">
        <w:t xml:space="preserve">[147] 它的反击率也出奇地高，所以我认为用一辆没有猫咪的超级跑车长时间让它留在场上，让它发动两次攻击是个好主意。不过我自己还没试过，因为我通常用火箭连击腰带作为我的主要攻击手。——[fDCL3hAOt7M] 2021-01-06 (周三) 15:58:28</w:t>
      </w:r>
    </w:p>
    <w:p w14:paraId="3C11CAC6">
      <w:r xmlns:w="http://schemas.openxmlformats.org/wordprocessingml/2006/main">
        <w:t xml:space="preserve">[148] 击败H真的太性感太精彩了，就连最后停电后的文字都让人忍不住浮想联翩——[wVsFvcpJWbI] 2020-12-10 (周四) 03:15:19</w:t>
      </w:r>
    </w:p>
    <w:p w14:paraId="05A5ABFE">
      <w:r xmlns:w="http://schemas.openxmlformats.org/wordprocessingml/2006/main">
        <w:t xml:space="preserve">[149] 我明白了。而且，虽然他是下属，但两人之间的情谊真的很好。角色故事中他们之间的距离把握得恰到好处。——[phxf9Ip6sYA] 2021-01-06 (周三) 14:32:45</w:t>
      </w:r>
    </w:p>
    <w:p w14:paraId="188D7B42">
      <w:r xmlns:w="http://schemas.openxmlformats.org/wordprocessingml/2006/main">
        <w:t xml:space="preserve">[150] LV50 ☆1 属性：体力：950 攻击力：175 防御力：160 魔力：0 魔抗：82 -- [PvOwNzA37Jw] 2020-12-14 (周一) 16:20:56</w:t>
      </w:r>
    </w:p>
    <w:p w14:paraId="7118F483">
      <w:r xmlns:w="http://schemas.openxmlformats.org/wordprocessingml/2006/main">
        <w:t xml:space="preserve">[151] 我以前不知道胸罩这东西，但她日常穿的短裤下面没穿缠腰布，这让我有点失望——[jTf.0wtqw4A] 2020-12-26 (周六) 12:29:43</w:t>
      </w:r>
    </w:p>
    <w:p w14:paraId="40736C79">
      <w:r xmlns:w="http://schemas.openxmlformats.org/wordprocessingml/2006/main">
        <w:t xml:space="preserve">[152] 我很喜欢岩山良团人的配音也受到了健次郎的启发——[PNYbzV/8wBg] 2021-01-21 (周四) 09:06:21</w:t>
      </w:r>
    </w:p>
    <w:p w14:paraId="7D14D858">
      <w:r xmlns:w="http://schemas.openxmlformats.org/wordprocessingml/2006/main">
        <w:t xml:space="preserve">[153] 我终于升到满级了。还差两级，不过没关系。 -- [502SPzkKj5E] 2021-01-28 (周四) 03:05:06</w:t>
      </w:r>
    </w:p>
    <w:p w14:paraId="597DFD84">
      <w:r xmlns:w="http://schemas.openxmlformats.org/wordprocessingml/2006/main">
        <w:t xml:space="preserve">[154] 这招相当难，所以很快就能留在场上。如果从一开始就在场上，打出3到4次特殊攻击并不罕见，包括一次最后的爆发。——[vDeA7nilnSE] 2021-02-04 (周四) 14:19:02</w:t>
      </w:r>
    </w:p>
    <w:p w14:paraId="25537696">
      <w:r xmlns:w="http://schemas.openxmlformats.org/wordprocessingml/2006/main">
        <w:t xml:space="preserve">[155] 他不像战国时代的人，更像是来自另一个世界的人哈哈。我对织田信长很好奇——[lk7h70gKPmc] 2021-03-08 (周一) 05:33:19</w:t>
      </w:r>
    </w:p>
    <w:p w14:paraId="774201B5">
      <w:r xmlns:w="http://schemas.openxmlformats.org/wordprocessingml/2006/main">
        <w:t xml:space="preserve">[156] 按照爱丽丝一贯的风格，他们本可以再加点反转，把她塑造成一个彻底精神崩溃的角色。但从讽刺的角度来看，她或许象征着故事的温和基调，暗示着“这部作品中所有盟友角色内心其实都是普通女孩”…… -- [BPo2uwI2DmA] 2021-03-10 (周三) 16:37:15</w:t>
      </w:r>
    </w:p>
    <w:p w14:paraId="21150153">
      <w:r xmlns:w="http://schemas.openxmlformats.org/wordprocessingml/2006/main">
        <w:t xml:space="preserve">[157] 我一直暗自希望他们能推出翔子、卡佩拉和杜尔的普通变身前皮肤。——[sp1wdH4fGtA] 2024-11-07 (周四) 00:37:15</w:t>
      </w:r>
    </w:p>
    <w:p w14:paraId="40E711B1">
      <w:r xmlns:w="http://schemas.openxmlformats.org/wordprocessingml/2006/main">
        <w:t xml:space="preserve">[158] ←使用棋盘前请务必阅读规则。</w:t>
      </w:r>
    </w:p>
    <w:p w14:paraId="6AE80E34">
      <w:r xmlns:w="http://schemas.openxmlformats.org/wordprocessingml/2006/main">
        <w:t xml:space="preserve">[159] 关于规则 †</w:t>
      </w:r>
    </w:p>
    <w:p w14:paraId="71741208">
      <w:r xmlns:w="http://schemas.openxmlformats.org/wordprocessingml/2006/main">
        <w:t xml:space="preserve">[160] 请不要抱怨或批评页面编辑者。如果您对其他人的编辑有意见，请通过“提供替代方案”或“自行编辑”的方式进行建设性沟通。</w:t>
      </w:r>
    </w:p>
    <w:p w14:paraId="4F23BED7">
      <w:r xmlns:w="http://schemas.openxmlformats.org/wordprocessingml/2006/main">
        <w:t xml:space="preserve">[161] 不要发布个人网站或其他禁止未经授权链接的网站的网址。</w:t>
      </w:r>
    </w:p>
    <w:p w14:paraId="07BED2E0">
      <w:r xmlns:w="http://schemas.openxmlformats.org/wordprocessingml/2006/main">
        <w:t xml:space="preserve">[162] 关于违反规则的帖子 †</w:t>
      </w:r>
    </w:p>
    <w:p w14:paraId="4D3233AF">
      <w:r xmlns:w="http://schemas.openxmlformats.org/wordprocessingml/2006/main">
        <w:t xml:space="preserve">[163] 禁止发布以下类型的帖子，因为它们容易造成干扰。</w:t>
      </w:r>
    </w:p>
    <w:p w14:paraId="62061CBB">
      <w:r xmlns:w="http://schemas.openxmlformats.org/wordprocessingml/2006/main">
        <w:t xml:space="preserve">[164]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183E62E3">
      <w:r xmlns:w="http://schemas.openxmlformats.org/wordprocessingml/2006/main">
        <w:t xml:space="preserve">[165] 其他包括使用此维基的人、官方管理员、艺术家、配音演员、现实生活中的个人以及 Twitter 用户等团体。</w:t>
      </w:r>
    </w:p>
    <w:p w14:paraId="2ECC722F">
      <w:r xmlns:w="http://schemas.openxmlformats.org/wordprocessingml/2006/main">
        <w:t xml:space="preserve">[166] 关于向管理层提交的帖子，我们容忍可以解释为用户意见的评论，例如“我希望他们改进这一点”、“我希望他们尽快修复错误”和“维护时间太长了”，但我们不容忍使用辱骂性语言贬低管理层。</w:t>
      </w:r>
    </w:p>
    <w:p w14:paraId="01F89499">
      <w:r xmlns:w="http://schemas.openxmlformats.org/wordprocessingml/2006/main">
        <w:t xml:space="preserve">[167] 将讨论和意见交流视为“诽谤或对抗他人”是错误的。然而，在讨论或意见交流中使用辱骂性语言、贬低他人、挑衅他人或在缺乏明确证据的情况下发表言论，都是违法行为。说话时务必注意自己的言辞。</w:t>
      </w:r>
    </w:p>
    <w:p w14:paraId="67914CDC">
      <w:r xmlns:w="http://schemas.openxmlformats.org/wordprocessingml/2006/main">
        <w:t xml:space="preserve">[168] 攻击性评论包括使用“做这个”或“做那个”等强硬命令、“使用粗俗语言”、“采取居高临下的态度”或“挑衅”。</w:t>
      </w:r>
    </w:p>
    <w:p w14:paraId="065EC78B">
      <w:r xmlns:w="http://schemas.openxmlformats.org/wordprocessingml/2006/main">
        <w:t xml:space="preserve">[169] 禁止发布冒犯现有玩家的帖子，例如“还有人玩这个游戏吗？”或“这游戏已经凉了”。这并不意味着您完全不能发表任何负面言论，而是指那些超出单纯负面评价范围，构成诽谤或诋毁的帖子将被禁止发布。</w:t>
      </w:r>
    </w:p>
    <w:p w14:paraId="34276A9B">
      <w:r xmlns:w="http://schemas.openxmlformats.org/wordprocessingml/2006/main">
        <w:t xml:space="preserve">[170] 公开羞辱其他玩家，即公开其游戏内名称或UID。</w:t>
      </w:r>
    </w:p>
    <w:p w14:paraId="05BA0D33">
      <w:r xmlns:w="http://schemas.openxmlformats.org/wordprocessingml/2006/main">
        <w:t xml:space="preserve">[171] 但是，允许分享有助于游戏攻略的信息和视频。</w:t>
      </w:r>
    </w:p>
    <w:p w14:paraId="1C7F0E2C">
      <w:r xmlns:w="http://schemas.openxmlformats.org/wordprocessingml/2006/main">
        <w:t xml:space="preserve">[172] 参考其他应用程序</w:t>
      </w:r>
    </w:p>
    <w:p w14:paraId="546E3203">
      <w:r xmlns:w="http://schemas.openxmlformats.org/wordprocessingml/2006/main">
        <w:t xml:space="preserve">[173] 在多个论坛上多次发帖</w:t>
      </w:r>
    </w:p>
    <w:p w14:paraId="097A36BE">
      <w:r xmlns:w="http://schemas.openxmlformats.org/wordprocessingml/2006/main">
        <w:t xml:space="preserve">[174] 写一串无意义的字符</w:t>
      </w:r>
    </w:p>
    <w:p w14:paraId="2A165555">
      <w:r xmlns:w="http://schemas.openxmlformats.org/wordprocessingml/2006/main">
        <w:t xml:space="preserve">[175] 关于作弊和利用漏洞的帖子</w:t>
      </w:r>
    </w:p>
    <w:p w14:paraId="7D4BAF5C">
      <w:r xmlns:w="http://schemas.openxmlformats.org/wordprocessingml/2006/main">
        <w:t xml:space="preserve">[176] 最好的办法是忽略违反规则的帖子。上钩或反驳只会让事情变得更糟。</w:t>
      </w:r>
    </w:p>
    <w:p w14:paraId="666A21CA">
      <w:r xmlns:w="http://schemas.openxmlformats.org/wordprocessingml/2006/main">
        <w:t xml:space="preserve">[177] *在上述规则中，“诽谤”指的是在没有客观证据的情况下诋毁和贬低他人。将所有批评性文章都归为“诽谤”是不正确的，所以请务必谨慎。</w:t>
      </w:r>
    </w:p>
    <w:p w14:paraId="048DCC03">
      <w:r xmlns:w="http://schemas.openxmlformats.org/wordprocessingml/2006/main">
        <w:t xml:space="preserve">[178] 关于修改和删除发帖日志 †</w:t>
      </w:r>
    </w:p>
    <w:p w14:paraId="6B31BC43">
      <w:r xmlns:w="http://schemas.openxmlformats.org/wordprocessingml/2006/main">
        <w:t xml:space="preserve">[179] 但是，允许更正印刷错误、遗漏和字体颜色。（他人出于善意所做的更正也允许。）</w:t>
      </w:r>
    </w:p>
    <w:p w14:paraId="3B4C449E">
      <w:r xmlns:w="http://schemas.openxmlformats.org/wordprocessingml/2006/main">
        <w:t xml:space="preserve">[180] 作为例外情况，您可以删除自己的帖子，但事后必须向管理员报告。此外，删除时，请将整个评论替换为以下文本，而不是完全删除：&amp;color(#ff0000){''发帖人已删除''};</w:t>
      </w:r>
    </w:p>
    <w:p w14:paraId="7A926515">
      <w:r xmlns:w="http://schemas.openxmlformats.org/wordprocessingml/2006/main">
        <w:t xml:space="preserve">[181] 关于评论删除违反规则的帖子 †</w:t>
      </w:r>
    </w:p>
    <w:p w14:paraId="355270C8">
      <w:r xmlns:w="http://schemas.openxmlformats.org/wordprocessingml/2006/main">
        <w:t xml:space="preserve">[182] 您可以自行注释掉上述任何违反规则的评论，无需管理员许可。但是，如果您注释掉了某条评论，则必须在“违规举报公告板”上进行举报。举报时请使用“违规举报公告板”上的模板。</w:t>
      </w:r>
    </w:p>
    <w:p w14:paraId="24E5B2EE">
      <w:r xmlns:w="http://schemas.openxmlformats.org/wordprocessingml/2006/main">
        <w:t xml:space="preserve">[183] 未经 CO 举报公告板举报而被删除的帖子将被恢复，而删除帖子的人将受到处罚。</w:t>
      </w:r>
    </w:p>
    <w:p w14:paraId="5F3AD7CC">
      <w:r xmlns:w="http://schemas.openxmlformats.org/wordprocessingml/2006/main">
        <w:t xml:space="preserve">[184] 如果您反复向 CO 举报公告板举报不违反规则的帖子，我们将认为您是自私的，并将对您实施发帖和编辑限制。</w:t>
      </w:r>
    </w:p>
    <w:p w14:paraId="08F515FB">
      <w:r xmlns:w="http://schemas.openxmlformats.org/wordprocessingml/2006/main">
        <w:t xml:space="preserve">[185] 管理员可酌情恢复 CO 报告公告板上不违反规则的报告。</w:t>
      </w:r>
    </w:p>
    <w:p w14:paraId="091C74C3">
      <w:r xmlns:w="http://schemas.openxmlformats.org/wordprocessingml/2006/main">
        <w:t xml:space="preserve">[186] 我们再次要求您不要评论那些并未违反规则的评论。（例如，诸如“虽然不违反规则，但显然是在挑衅”、“恶作剧”或“评论整个帖子”之类的主观判断。）</w:t>
      </w:r>
    </w:p>
    <w:p w14:paraId="3CC74E55">
      <w:r xmlns:w="http://schemas.openxmlformats.org/wordprocessingml/2006/main">
        <w:t xml:space="preserve">[187] 关于不违反规则但“冒犯性”的帖子 †</w:t>
      </w:r>
    </w:p>
    <w:p w14:paraId="496E93B8">
      <w:r xmlns:w="http://schemas.openxmlformats.org/wordprocessingml/2006/main">
        <w:t xml:space="preserve">[188] 即使帖子内容具有冒犯性，除非违反版规，否则不会被删除。由于每个人对冒犯性帖子的界定标准不尽相同，请使用 NGID 功能隐藏评论，而不是参与争论或挑衅。</w:t>
      </w:r>
    </w:p>
    <w:p w14:paraId="00BE7556">
      <w:r xmlns:w="http://schemas.openxmlformats.org/wordprocessingml/2006/main">
        <w:t xml:space="preserve">[189] 挑衅难道不是一种违规行为吗？†</w:t>
      </w:r>
    </w:p>
    <w:p w14:paraId="6B09F6DE">
      <w:r xmlns:w="http://schemas.openxmlformats.org/wordprocessingml/2006/main">
        <w:t xml:space="preserve">[190] 某人对某些内容是否具有煽动性的看法差异很大，因此我们不认为这是违规行为。如果您认为某条评论具有煽动性，请使用 NGID 功能将其隐藏。</w:t>
      </w:r>
    </w:p>
    <w:p w14:paraId="75361D1C">
      <w:r xmlns:w="http://schemas.openxmlformats.org/wordprocessingml/2006/main">
        <w:t xml:space="preserve">[191] 抱怨难道不算违法吗？†</w:t>
      </w:r>
    </w:p>
    <w:p w14:paraId="76EC4F75">
      <w:r xmlns:w="http://schemas.openxmlformats.org/wordprocessingml/2006/main">
        <w:t xml:space="preserve">[192] 一般而言，抱怨本身并不构成违规。但是，针对本作品的负面宣传、诽谤、辱骂性语言以及超出抱怨范围的对抗性帖子均构成违规。如果您认为抱怨内容令人反感，请使用 NGID 功能隐藏相关评论。</w:t>
      </w:r>
    </w:p>
    <w:p w14:paraId="2CB47E6C">
      <w:r xmlns:w="http://schemas.openxmlformats.org/wordprocessingml/2006/main">
        <w:t xml:space="preserve">[193] 如果您不确定某个帖子是否违反了规则，该怎么办？ †</w:t>
      </w:r>
    </w:p>
    <w:p w14:paraId="56456704">
      <w:r xmlns:w="http://schemas.openxmlformats.org/wordprocessingml/2006/main">
        <w:t xml:space="preserve">[194] 有些帖子内容含糊不清，难以判断是否违规。评论删除这类含糊不清的帖子可能会导致问题，所以请不要评论删除，而是使用 NGID 功能将评论隐藏起来。</w:t>
      </w:r>
    </w:p>
    <w:p w14:paraId="32AC071D">
      <w:r xmlns:w="http://schemas.openxmlformats.org/wordprocessingml/2006/main">
        <w:t xml:space="preserve">[195] 对屡犯者的处罚 †</w:t>
      </w:r>
    </w:p>
    <w:p w14:paraId="74ED5646">
      <w:r xmlns:w="http://schemas.openxmlformats.org/wordprocessingml/2006/main">
        <w:t xml:space="preserve">[196] 屡次违反规则或发布特别恶意的帖子，管理员可酌情予以处罚，例如“禁止访问”或“限制发帖”。</w:t>
      </w:r>
    </w:p>
    <w:p w14:paraId="6B1A0290">
      <w:r xmlns:w="http://schemas.openxmlformats.org/wordprocessingml/2006/main">
        <w:t xml:space="preserve">[197] 如果您对进一步改进有任何建议，请通过 Wiki 管理公告板与我们联系。</w:t>
      </w:r>
    </w:p>
    <w:p w14:paraId="2BD75C76"/>
    <w:p w14:paraId="5A24D299">
      <w:r xmlns:w="http://schemas.openxmlformats.org/wordprocessingml/2006/main">
        <w:rPr>
          <w:b/>
        </w:rPr>
        <w:t xml:space="preserve">A086</w:t>
      </w:r>
    </w:p>
    <w:p w14:paraId="6B5D1A3E">
      <w:r xmlns:w="http://schemas.openxmlformats.org/wordprocessingml/2006/main">
        <w:t xml:space="preserve">[0] 索引：所有角色 | SSR 角色 | SR 角色 | R 角色</w:t>
      </w:r>
    </w:p>
    <w:p w14:paraId="6C2D4C87">
      <w:r xmlns:w="http://schemas.openxmlformats.org/wordprocessingml/2006/main">
        <w:t xml:space="preserve">[1] 基本信息</w:t>
      </w:r>
    </w:p>
    <w:p w14:paraId="5AB57F97">
      <w:r xmlns:w="http://schemas.openxmlformats.org/wordprocessingml/2006/main">
        <w:t xml:space="preserve">[2] 内容适用性简易评估</w:t>
      </w:r>
    </w:p>
    <w:p w14:paraId="0DD0A6DE">
      <w:r xmlns:w="http://schemas.openxmlformats.org/wordprocessingml/2006/main">
        <w:t xml:space="preserve">[3] 琐事</w:t>
      </w:r>
    </w:p>
    <w:p w14:paraId="733D4B15">
      <w:r xmlns:w="http://schemas.openxmlformats.org/wordprocessingml/2006/main">
        <w:t xml:space="preserve">[4] 官方推特账号介绍</w:t>
      </w:r>
    </w:p>
    <w:p w14:paraId="0B875044">
      <w:r xmlns:w="http://schemas.openxmlformats.org/wordprocessingml/2006/main">
        <w:t xml:space="preserve">[5] 评论表单</w:t>
      </w:r>
    </w:p>
    <w:p w14:paraId="06F35D10">
      <w:r xmlns:w="http://schemas.openxmlformats.org/wordprocessingml/2006/main">
        <w:t xml:space="preserve">[6] 基本信息 †</w:t>
      </w:r>
    </w:p>
    <w:p w14:paraId="2D7900F7">
      <w:r xmlns:w="http://schemas.openxmlformats.org/wordprocessingml/2006/main">
        <w:t xml:space="preserve">[7] 变换图像</w:t>
      </w:r>
    </w:p>
    <w:p w14:paraId="2D83293F">
      <w:r xmlns:w="http://schemas.openxmlformats.org/wordprocessingml/2006/main">
        <w:t xml:space="preserve">[8] 简介</w:t>
      </w:r>
    </w:p>
    <w:p w14:paraId="3ED7AB1E">
      <w:r xmlns:w="http://schemas.openxmlformats.org/wordprocessingml/2006/main">
        <w:t xml:space="preserve">[9] 姓名</w:t>
      </w:r>
    </w:p>
    <w:p w14:paraId="5925FEEF">
      <w:r xmlns:w="http://schemas.openxmlformats.org/wordprocessingml/2006/main">
        <w:t xml:space="preserve">[10] Beatsonic Achilles</w:t>
      </w:r>
    </w:p>
    <w:p w14:paraId="50BDFED5">
      <w:r xmlns:w="http://schemas.openxmlformats.org/wordprocessingml/2006/main">
        <w:t xml:space="preserve">[11] 真实姓名</w:t>
      </w:r>
    </w:p>
    <w:p w14:paraId="1710AD6A">
      <w:r xmlns:w="http://schemas.openxmlformats.org/wordprocessingml/2006/main">
        <w:t xml:space="preserve">[12] 阿喀琉斯</w:t>
      </w:r>
    </w:p>
    <w:p w14:paraId="6557C64E">
      <w:r xmlns:w="http://schemas.openxmlformats.org/wordprocessingml/2006/main">
        <w:t xml:space="preserve">[13] 稀有度</w:t>
      </w:r>
    </w:p>
    <w:p w14:paraId="45F08DBF">
      <w:r xmlns:w="http://schemas.openxmlformats.org/wordprocessingml/2006/main">
        <w:t xml:space="preserve">[14] 普通攻击</w:t>
      </w:r>
    </w:p>
    <w:p w14:paraId="23BE987E">
      <w:r xmlns:w="http://schemas.openxmlformats.org/wordprocessingml/2006/main">
        <w:t xml:space="preserve">[15] 近战攻击（物理）</w:t>
      </w:r>
    </w:p>
    <w:p w14:paraId="3DAE21C4">
      <w:r xmlns:w="http://schemas.openxmlformats.org/wordprocessingml/2006/main">
        <w:t xml:space="preserve">[16] 附属派系</w:t>
      </w:r>
    </w:p>
    <w:p w14:paraId="7C5BF17D">
      <w:r xmlns:w="http://schemas.openxmlformats.org/wordprocessingml/2006/main">
        <w:t xml:space="preserve">[17] 战士（异界）</w:t>
      </w:r>
    </w:p>
    <w:p w14:paraId="72BD3A9D">
      <w:r xmlns:w="http://schemas.openxmlformats.org/wordprocessingml/2006/main">
        <w:t xml:space="preserve">[18] 特殊属性</w:t>
      </w:r>
    </w:p>
    <w:p w14:paraId="1C3A4CFA">
      <w:r xmlns:w="http://schemas.openxmlformats.org/wordprocessingml/2006/main">
        <w:t xml:space="preserve">[19] 合作</w:t>
      </w:r>
    </w:p>
    <w:p w14:paraId="2F6D5DDD">
      <w:r xmlns:w="http://schemas.openxmlformats.org/wordprocessingml/2006/main">
        <w:t xml:space="preserve">[20] 翼之米鲁</w:t>
      </w:r>
    </w:p>
    <w:p w14:paraId="37510D3F">
      <w:r xmlns:w="http://schemas.openxmlformats.org/wordprocessingml/2006/main">
        <w:t xml:space="preserve">[21] 插图</w:t>
      </w:r>
    </w:p>
    <w:p w14:paraId="797C4D58">
      <w:r xmlns:w="http://schemas.openxmlformats.org/wordprocessingml/2006/main">
        <w:t xml:space="preserve">[22] 尾人芦人</w:t>
      </w:r>
    </w:p>
    <w:p w14:paraId="1B7299C9">
      <w:r xmlns:w="http://schemas.openxmlformats.org/wordprocessingml/2006/main">
        <w:t xml:space="preserve">[23] SD字符</w:t>
      </w:r>
    </w:p>
    <w:p w14:paraId="5BDB3A27">
      <w:r xmlns:w="http://schemas.openxmlformats.org/wordprocessingml/2006/main">
        <w:t xml:space="preserve">[24] 风味文字</w:t>
      </w:r>
    </w:p>
    <w:p w14:paraId="0AEDBCD6">
      <w:r xmlns:w="http://schemas.openxmlformats.org/wordprocessingml/2006/main">
        <w:t xml:space="preserve">[25] “嗯？你是谁？哦，看来你没听懂我说的话。啊，原来这就是迷雾的另一边……”一位来自英雄横行异世界的古代英雄，身手迅捷。他以惊人的速度压制敌人，但实际上，他的速度远不及在原世界时。如果他能释放真正的力量，便可瞬间环游世界。</w:t>
      </w:r>
    </w:p>
    <w:p w14:paraId="130319E4">
      <w:r xmlns:w="http://schemas.openxmlformats.org/wordprocessingml/2006/main">
        <w:t xml:space="preserve">[26] 如何获得</w:t>
      </w:r>
    </w:p>
    <w:p w14:paraId="72756A19">
      <w:r xmlns:w="http://schemas.openxmlformats.org/wordprocessingml/2006/main">
        <w:t xml:space="preserve">[27] 限时扭蛋</w:t>
      </w:r>
    </w:p>
    <w:p w14:paraId="7601C02F">
      <w:r xmlns:w="http://schemas.openxmlformats.org/wordprocessingml/2006/main">
        <w:t xml:space="preserve">[28] 基础属性（1星）* 每增加1星+50%，5星时为1星值的3倍</w:t>
      </w:r>
    </w:p>
    <w:p w14:paraId="1A85A41F">
      <w:r xmlns:w="http://schemas.openxmlformats.org/wordprocessingml/2006/main">
        <w:t xml:space="preserve">[29] 级</w:t>
      </w:r>
    </w:p>
    <w:p w14:paraId="2C9B39C0">
      <w:r xmlns:w="http://schemas.openxmlformats.org/wordprocessingml/2006/main">
        <w:t xml:space="preserve">[30] 耐力</w:t>
      </w:r>
    </w:p>
    <w:p w14:paraId="2C163632">
      <w:r xmlns:w="http://schemas.openxmlformats.org/wordprocessingml/2006/main">
        <w:t xml:space="preserve">[31] 攻击力</w:t>
      </w:r>
    </w:p>
    <w:p w14:paraId="26E4DFCE">
      <w:r xmlns:w="http://schemas.openxmlformats.org/wordprocessingml/2006/main">
        <w:t xml:space="preserve">[32] 防御能力</w:t>
      </w:r>
    </w:p>
    <w:p w14:paraId="214FFA66">
      <w:r xmlns:w="http://schemas.openxmlformats.org/wordprocessingml/2006/main">
        <w:t xml:space="preserve">[33] 魔力</w:t>
      </w:r>
    </w:p>
    <w:p w14:paraId="27A9D273">
      <w:r xmlns:w="http://schemas.openxmlformats.org/wordprocessingml/2006/main">
        <w:t xml:space="preserve">[34] 魔法抗性</w:t>
      </w:r>
    </w:p>
    <w:p w14:paraId="14B7DEEF">
      <w:r xmlns:w="http://schemas.openxmlformats.org/wordprocessingml/2006/main">
        <w:t xml:space="preserve">[35] 详细状态</w:t>
      </w:r>
    </w:p>
    <w:p w14:paraId="2BDCEAE6">
      <w:r xmlns:w="http://schemas.openxmlformats.org/wordprocessingml/2006/main">
        <w:t xml:space="preserve">[36] 准确性</w:t>
      </w:r>
    </w:p>
    <w:p w14:paraId="721FC514">
      <w:r xmlns:w="http://schemas.openxmlformats.org/wordprocessingml/2006/main">
        <w:t xml:space="preserve">[37] 回避能力</w:t>
      </w:r>
    </w:p>
    <w:p w14:paraId="54DDB707">
      <w:r xmlns:w="http://schemas.openxmlformats.org/wordprocessingml/2006/main">
        <w:t xml:space="preserve">[38] 连续命中率</w:t>
      </w:r>
    </w:p>
    <w:p w14:paraId="4E775428">
      <w:r xmlns:w="http://schemas.openxmlformats.org/wordprocessingml/2006/main">
        <w:t xml:space="preserve">[39] 反击率</w:t>
      </w:r>
    </w:p>
    <w:p w14:paraId="73CAAD86">
      <w:r xmlns:w="http://schemas.openxmlformats.org/wordprocessingml/2006/main">
        <w:t xml:space="preserve">[40] 眩晕激活率</w:t>
      </w:r>
    </w:p>
    <w:p w14:paraId="23698F71">
      <w:r xmlns:w="http://schemas.openxmlformats.org/wordprocessingml/2006/main">
        <w:t xml:space="preserve">[41] 抗眩晕能力</w:t>
      </w:r>
    </w:p>
    <w:p w14:paraId="13D5666E">
      <w:r xmlns:w="http://schemas.openxmlformats.org/wordprocessingml/2006/main">
        <w:t xml:space="preserve">[42] 移动速度</w:t>
      </w:r>
    </w:p>
    <w:p w14:paraId="6130D69D">
      <w:r xmlns:w="http://schemas.openxmlformats.org/wordprocessingml/2006/main">
        <w:t xml:space="preserve">[43] 部署速度</w:t>
      </w:r>
    </w:p>
    <w:p w14:paraId="0708B6BE">
      <w:r xmlns:w="http://schemas.openxmlformats.org/wordprocessingml/2006/main">
        <w:t xml:space="preserve">[44] 行动速度</w:t>
      </w:r>
    </w:p>
    <w:p w14:paraId="5EA5E52C">
      <w:r xmlns:w="http://schemas.openxmlformats.org/wordprocessingml/2006/main">
        <w:t xml:space="preserve">[45] 致命的装药量</w:t>
      </w:r>
    </w:p>
    <w:p w14:paraId="7464E95E">
      <w:r xmlns:w="http://schemas.openxmlformats.org/wordprocessingml/2006/main">
        <w:t xml:space="preserve">[46] 特殊招式</w:t>
      </w:r>
    </w:p>
    <w:p w14:paraId="6E6375FE">
      <w:r xmlns:w="http://schemas.openxmlformats.org/wordprocessingml/2006/main">
        <w:t xml:space="preserve">[47] 姓名</w:t>
      </w:r>
    </w:p>
    <w:p w14:paraId="5351F384">
      <w:r xmlns:w="http://schemas.openxmlformats.org/wordprocessingml/2006/main">
        <w:t xml:space="preserve">[48] 效果</w:t>
      </w:r>
    </w:p>
    <w:p w14:paraId="56DA6C54">
      <w:r xmlns:w="http://schemas.openxmlformats.org/wordprocessingml/2006/main">
        <w:t xml:space="preserve">[49] 喀戎步</w:t>
      </w:r>
    </w:p>
    <w:p w14:paraId="097C7DA7">
      <w:r xmlns:w="http://schemas.openxmlformats.org/wordprocessingml/2006/main">
        <w:t xml:space="preserve">[50] 对单个敌人造成 6 倍物理伤害。降低敌人 30% 的速度，持续 30 秒。</w:t>
      </w:r>
    </w:p>
    <w:p w14:paraId="6EC02520">
      <w:r xmlns:w="http://schemas.openxmlformats.org/wordprocessingml/2006/main">
        <w:t xml:space="preserve">[51] Chiron Step+</w:t>
      </w:r>
    </w:p>
    <w:p w14:paraId="20A8B761">
      <w:r xmlns:w="http://schemas.openxmlformats.org/wordprocessingml/2006/main">
        <w:t xml:space="preserve">[52] 对单个敌人造成 9 倍物理伤害。降低其 30% 速度，持续 30 秒。</w:t>
      </w:r>
    </w:p>
    <w:p w14:paraId="1788C399">
      <w:r xmlns:w="http://schemas.openxmlformats.org/wordprocessingml/2006/main">
        <w:t xml:space="preserve">[53] 独特效果</w:t>
      </w:r>
    </w:p>
    <w:p w14:paraId="61DD7519">
      <w:r xmlns:w="http://schemas.openxmlformats.org/wordprocessingml/2006/main">
        <w:t xml:space="preserve">[54] 姓名</w:t>
      </w:r>
    </w:p>
    <w:p w14:paraId="0FC8A9FC">
      <w:r xmlns:w="http://schemas.openxmlformats.org/wordprocessingml/2006/main">
        <w:t xml:space="preserve">[55] 效应</w:t>
      </w:r>
    </w:p>
    <w:p w14:paraId="3878B273">
      <w:r xmlns:w="http://schemas.openxmlformats.org/wordprocessingml/2006/main">
        <w:t xml:space="preserve">[56] 古代英雄的骄傲</w:t>
      </w:r>
    </w:p>
    <w:p w14:paraId="7321DE90">
      <w:r xmlns:w="http://schemas.openxmlformats.org/wordprocessingml/2006/main">
        <w:t xml:space="preserve">[57] 体力下降时不会撤退（留在场上直到受到伤害）当体力低于 20% 时，受到伤害后恢复 25% 的最大体力（仅触发一次）</w:t>
      </w:r>
    </w:p>
    <w:p w14:paraId="6176489D">
      <w:r xmlns:w="http://schemas.openxmlformats.org/wordprocessingml/2006/main">
        <w:t xml:space="preserve">[58] 古代英雄的骄傲+</w:t>
      </w:r>
    </w:p>
    <w:p w14:paraId="1301BF2E">
      <w:r xmlns:w="http://schemas.openxmlformats.org/wordprocessingml/2006/main">
        <w:t xml:space="preserve">[59] 体力下降时不会撤退（留在场上直到受到伤害）当体力低于 20% 时，受到伤害后恢复 50% 的最大体力（仅触发一次）</w:t>
      </w:r>
    </w:p>
    <w:p w14:paraId="2F2F63A5">
      <w:r xmlns:w="http://schemas.openxmlformats.org/wordprocessingml/2006/main">
        <w:t xml:space="preserve">[60] 休闲装照片</w:t>
      </w:r>
    </w:p>
    <w:p w14:paraId="215CFB34">
      <w:r xmlns:w="http://schemas.openxmlformats.org/wordprocessingml/2006/main">
        <w:t xml:space="preserve">[61] 增强图像</w:t>
      </w:r>
    </w:p>
    <w:p w14:paraId="04C38262">
      <w:r xmlns:w="http://schemas.openxmlformats.org/wordprocessingml/2006/main">
        <w:t xml:space="preserve">[62] 在游戏中 †</w:t>
      </w:r>
    </w:p>
    <w:p w14:paraId="5EA31C97">
      <w:r xmlns:w="http://schemas.openxmlformats.org/wordprocessingml/2006/main">
        <w:t xml:space="preserve">[63] 可惜的是，促成此次合作的游戏已经关闭。因此，合作能否重启尚不确定，但最终分别于 2023 年 11 月 29 日和 2026 年 7 月 1 日重启。</w:t>
      </w:r>
    </w:p>
    <w:p w14:paraId="45DB204E">
      <w:r xmlns:w="http://schemas.openxmlformats.org/wordprocessingml/2006/main">
        <w:t xml:space="preserve">[64] 虽然其他限定角色每年都会重新推出，但这个角色需要 2-3 年才能重新推出，而且将来获得它的机会很可能非常有限。</w:t>
      </w:r>
    </w:p>
    <w:p w14:paraId="742016F3">
      <w:r xmlns:w="http://schemas.openxmlformats.org/wordprocessingml/2006/main">
        <w:t xml:space="preserve">[65] 首位体力下降时不会撤退的SSR角色。在推出时，她是少数拥有单体特殊技能且行动速度仅为3秒的高速攻击型角色之一。其快速的移动和部署速度使其即使在优先级为2的情况下也能迅速加入战斗。</w:t>
      </w:r>
    </w:p>
    <w:p w14:paraId="673BE965">
      <w:r xmlns:w="http://schemas.openxmlformats.org/wordprocessingml/2006/main">
        <w:t xml:space="preserve">[66] 他的耐力、防御力、魔法抗性和眩晕抗性都是中等或略低于中等水平，但由于他独特的效果和下面描述的特殊招式，他的整体防御能力相当高。</w:t>
      </w:r>
    </w:p>
    <w:p w14:paraId="7253F69A">
      <w:r xmlns:w="http://schemas.openxmlformats.org/wordprocessingml/2006/main">
        <w:t xml:space="preserve">[67] 在突袭中，伤害恢复并没有什么好处（在突袭中，一旦耐力达到恢复阈值，即使是觉醒前的 25% 恢复也几乎总是能将其完全恢复到最大恢复限制），因此在觉醒独特效果之前，最好将训练资源分配给增加终极充能量。</w:t>
      </w:r>
    </w:p>
    <w:p w14:paraId="13E11302">
      <w:r xmlns:w="http://schemas.openxmlformats.org/wordprocessingml/2006/main">
        <w:t xml:space="preserve">[68] 由于其独特的效果，除非受到敌人攻击，否则它不会撤退，因此延长攻击间隔可以延长其攻击时间。特殊技能和独特效果配合得非常好。</w:t>
      </w:r>
    </w:p>
    <w:p w14:paraId="6D79A1C1">
      <w:r xmlns:w="http://schemas.openxmlformats.org/wordprocessingml/2006/main">
        <w:t xml:space="preserve">[69] 与其他近战攻击者一样，吸引仇恨会让你成为敌人的活靶子。对于这个角色来说尤其如此，因为他们也擅长坚守前线。因此，有时你可能无法像预期那样轻松地让这个角色留在战场上。</w:t>
      </w:r>
    </w:p>
    <w:p w14:paraId="2EC6B356">
      <w:r xmlns:w="http://schemas.openxmlformats.org/wordprocessingml/2006/main">
        <w:t xml:space="preserve">[70] 由于速度降低效果，它比新娘遥逆转或夏日遥等更容易维持。当然，将它们一起使用也是一种选择。</w:t>
      </w:r>
    </w:p>
    <w:p w14:paraId="0AD7108D">
      <w:r xmlns:w="http://schemas.openxmlformats.org/wordprocessingml/2006/main">
        <w:t xml:space="preserve">[71] 在狂热或破防状态下，敌人的攻击会停止，伤害倍率也会大幅提升，此时攻击者能够不耗尽体力完成一次攻击将是巨大的优势，能够提供稳定的火力输出。</w:t>
      </w:r>
    </w:p>
    <w:p w14:paraId="475670C4">
      <w:r xmlns:w="http://schemas.openxmlformats.org/wordprocessingml/2006/main">
        <w:t xml:space="preserve">[72] 另一个优秀的特性是，它允许你使用其他角色装备的仁王纳豆，对其他装备造成持续伤害。</w:t>
      </w:r>
    </w:p>
    <w:p w14:paraId="0A3496B9">
      <w:r xmlns:w="http://schemas.openxmlformats.org/wordprocessingml/2006/main">
        <w:t xml:space="preserve">[73] 古纳根会持续受到伤害，因此无法一直保持这种状态。然而，即便如此，他的自我治疗能力也使他比其他角色更有可能留在战场上。</w:t>
      </w:r>
    </w:p>
    <w:p w14:paraId="183FE6BD">
      <w:r xmlns:w="http://schemas.openxmlformats.org/wordprocessingml/2006/main">
        <w:t xml:space="preserve">[74] 在与只有三盏灯的戴夫大佛的战斗中，以及与攻击等待时间较长的弗里特拉的战斗中，保持破绽相对容易。</w:t>
      </w:r>
    </w:p>
    <w:p w14:paraId="38B59C24">
      <w:r xmlns:w="http://schemas.openxmlformats.org/wordprocessingml/2006/main">
        <w:t xml:space="preserve">[75] 内容适用性简易评估 †</w:t>
      </w:r>
    </w:p>
    <w:p w14:paraId="1D1A0CEA">
      <w:r xmlns:w="http://schemas.openxmlformats.org/wordprocessingml/2006/main">
        <w:t xml:space="preserve">[76] 合适的内容、推荐的装备示例、角色发展目标等。</w:t>
      </w:r>
    </w:p>
    <w:p w14:paraId="28B760C7">
      <w:r xmlns:w="http://schemas.openxmlformats.org/wordprocessingml/2006/main">
        <w:t xml:space="preserve">[77] 兼容内容</w:t>
      </w:r>
    </w:p>
    <w:p w14:paraId="2C38B844">
      <w:r xmlns:w="http://schemas.openxmlformats.org/wordprocessingml/2006/main">
        <w:t xml:space="preserve">[78] 天赋</w:t>
      </w:r>
    </w:p>
    <w:p w14:paraId="7CBCAA58">
      <w:r xmlns:w="http://schemas.openxmlformats.org/wordprocessingml/2006/main">
        <w:t xml:space="preserve">[79] 简短评论</w:t>
      </w:r>
    </w:p>
    <w:p w14:paraId="75424B57">
      <w:r xmlns:w="http://schemas.openxmlformats.org/wordprocessingml/2006/main">
        <w:t xml:space="preserve">[80] 主线任务 事件任务</w:t>
      </w:r>
    </w:p>
    <w:p w14:paraId="463A0CF2">
      <w:r xmlns:w="http://schemas.openxmlformats.org/wordprocessingml/2006/main">
        <w:t xml:space="preserve">[81] 可以正常执行任务，但其优势很少得到发挥。如果主要目标是恢复伤害，则非常有用。</w:t>
      </w:r>
    </w:p>
    <w:p w14:paraId="22790055">
      <w:r xmlns:w="http://schemas.openxmlformats.org/wordprocessingml/2006/main">
        <w:t xml:space="preserve">[82] 突袭战</w:t>
      </w:r>
    </w:p>
    <w:p w14:paraId="050ECC21">
      <w:r xmlns:w="http://schemas.openxmlformats.org/wordprocessingml/2006/main">
        <w:t xml:space="preserve">[83] 它的高战斗耐力非常适合突袭战斗系统（装备示例见下文）。</w:t>
      </w:r>
    </w:p>
    <w:p w14:paraId="4F0765A1">
      <w:r xmlns:w="http://schemas.openxmlformats.org/wordprocessingml/2006/main">
        <w:t xml:space="preserve">[84] 湮灭</w:t>
      </w:r>
    </w:p>
    <w:p w14:paraId="1A73A078">
      <w:r xmlns:w="http://schemas.openxmlformats.org/wordprocessingml/2006/main">
        <w:t xml:space="preserve">[85] 不适合单体特殊攻击</w:t>
      </w:r>
    </w:p>
    <w:p w14:paraId="56D0FB43">
      <w:r xmlns:w="http://schemas.openxmlformats.org/wordprocessingml/2006/main">
        <w:t xml:space="preserve">[86] B宇宙</w:t>
      </w:r>
    </w:p>
    <w:p w14:paraId="242273C7">
      <w:r xmlns:w="http://schemas.openxmlformats.org/wordprocessingml/2006/main">
        <w:t xml:space="preserve">[87] 无益效果</w:t>
      </w:r>
    </w:p>
    <w:p w14:paraId="5CC2D16A">
      <w:r xmlns:w="http://schemas.openxmlformats.org/wordprocessingml/2006/main">
        <w:t xml:space="preserve">[88] 能力评估指标</w:t>
      </w:r>
    </w:p>
    <w:p w14:paraId="7008BD8E">
      <w:r xmlns:w="http://schemas.openxmlformats.org/wordprocessingml/2006/main">
        <w:t xml:space="preserve">[89] ◎：优秀内容。最有可能发挥出色。○：合适内容。有较高发挥潜力。△：一般。需要一些技巧才能发挥良好，但选择理由不多。×：不合适内容。由于与内容规则、游戏系统、难度等级等不兼容，难以发挥出色。*2014年3月更新</w:t>
      </w:r>
    </w:p>
    <w:p w14:paraId="5F639D09">
      <w:r xmlns:w="http://schemas.openxmlformats.org/wordprocessingml/2006/main">
        <w:t xml:space="preserve">[90] 突袭</w:t>
      </w:r>
    </w:p>
    <w:p w14:paraId="772DC627">
      <w:r xmlns:w="http://schemas.openxmlformats.org/wordprocessingml/2006/main">
        <w:t xml:space="preserve">[91] 推荐设备示例</w:t>
      </w:r>
    </w:p>
    <w:p w14:paraId="563D087F">
      <w:r xmlns:w="http://schemas.openxmlformats.org/wordprocessingml/2006/main">
        <w:t xml:space="preserve">[92] 主要设备</w:t>
      </w:r>
    </w:p>
    <w:p w14:paraId="583888EE">
      <w:r xmlns:w="http://schemas.openxmlformats.org/wordprocessingml/2006/main">
        <w:t xml:space="preserve">[93] 子设备</w:t>
      </w:r>
    </w:p>
    <w:p w14:paraId="6DDA25F4">
      <w:r xmlns:w="http://schemas.openxmlformats.org/wordprocessingml/2006/main">
        <w:t xml:space="preserve">[94] 一件令人愉悦的物品</w:t>
      </w:r>
    </w:p>
    <w:p w14:paraId="3BD610EF">
      <w:r xmlns:w="http://schemas.openxmlformats.org/wordprocessingml/2006/main">
        <w:t xml:space="preserve">[95] 发展目标</w:t>
      </w:r>
    </w:p>
    <w:p w14:paraId="7F4F70A9">
      <w:r xmlns:w="http://schemas.openxmlformats.org/wordprocessingml/2006/main">
        <w:t xml:space="preserve">[96] 突破极限</w:t>
      </w:r>
    </w:p>
    <w:p w14:paraId="566571B0">
      <w:r xmlns:w="http://schemas.openxmlformats.org/wordprocessingml/2006/main">
        <w:t xml:space="preserve">[97] 致命觉醒</w:t>
      </w:r>
    </w:p>
    <w:p w14:paraId="20818B4E">
      <w:r xmlns:w="http://schemas.openxmlformats.org/wordprocessingml/2006/main">
        <w:t xml:space="preserve">[98] 独特的觉醒</w:t>
      </w:r>
    </w:p>
    <w:p w14:paraId="4D7F94A0">
      <w:r xmlns:w="http://schemas.openxmlformats.org/wordprocessingml/2006/main">
        <w:t xml:space="preserve">[99] 行动速度</w:t>
      </w:r>
    </w:p>
    <w:p w14:paraId="6D46C3F2">
      <w:r xmlns:w="http://schemas.openxmlformats.org/wordprocessingml/2006/main">
        <w:t xml:space="preserve">[100] 特别收费</w:t>
      </w:r>
    </w:p>
    <w:p w14:paraId="7F465F86">
      <w:r xmlns:w="http://schemas.openxmlformats.org/wordprocessingml/2006/main">
        <w:t xml:space="preserve">[101] 其他</w:t>
      </w:r>
    </w:p>
    <w:p w14:paraId="2B59EC36">
      <w:r xmlns:w="http://schemas.openxmlformats.org/wordprocessingml/2006/main">
        <w:t xml:space="preserve">[102] 培训成本</w:t>
      </w:r>
    </w:p>
    <w:p w14:paraId="301D54B4">
      <w:r xmlns:w="http://schemas.openxmlformats.org/wordprocessingml/2006/main">
        <w:t xml:space="preserve">[103] 13.5% 20次</w:t>
      </w:r>
    </w:p>
    <w:p w14:paraId="57EAC15C">
      <w:r xmlns:w="http://schemas.openxmlformats.org/wordprocessingml/2006/main">
        <w:t xml:space="preserve">[104] 备注</w:t>
      </w:r>
    </w:p>
    <w:p w14:paraId="45EC3824">
      <w:r xmlns:w="http://schemas.openxmlformats.org/wordprocessingml/2006/main">
        <w:t xml:space="preserve">[105] 最好的打法是尽可能通过手动撤退和把握时机使用狂热技能来阻止敌人进攻。基本上只有一件最佳装备，但如果你确信即使没有这件装备也能阻止敌人进攻，那也没问题。</w:t>
      </w:r>
    </w:p>
    <w:p w14:paraId="010F1A40">
      <w:r xmlns:w="http://schemas.openxmlformats.org/wordprocessingml/2006/main">
        <w:t xml:space="preserve">[106] *2016年3月更新</w:t>
      </w:r>
    </w:p>
    <w:p w14:paraId="149FC914">
      <w:r xmlns:w="http://schemas.openxmlformats.org/wordprocessingml/2006/main">
        <w:t xml:space="preserve">[107] 琐事 †</w:t>
      </w:r>
    </w:p>
    <w:p w14:paraId="34190E12">
      <w:r xmlns:w="http://schemas.openxmlformats.org/wordprocessingml/2006/main">
        <w:t xml:space="preserve">[108] 出自“英雄战记”系列“英雄战记 WW”的联动角色，属于“古代英雄”类别。“古代英雄”意味着强大而又个性鲜明，这一点毋庸置疑。阿喀琉斯拥有其他单位难以企及的速度和攻击力，因此在战斗中占据优势……但得益于与游戏系统相契合的装备，例如每回合都能回复生命值的装备以及能够让她在仅剩1点生命值时依然存活的装备，她的生存能力也异常强大。这或许并不令人意外，因为希腊神话中的阿喀琉斯本身就拥有惊人的速度和强大的防御力。在联动作品“英雄战记 WW”中，玩家可以仅使用她作为主力单位，并搭配合适的辅助单位（低稀有度）来通关剧情。她的速度、惊人的韧性、战斗中的多才多艺、大腿、腋窝、声音等等……凭借她的诸多魅力，她俘获了众多齐潘古国王的心，并在第一次人气投票中荣获第一名。</w:t>
      </w:r>
    </w:p>
    <w:p w14:paraId="23E8659B">
      <w:r xmlns:w="http://schemas.openxmlformats.org/wordprocessingml/2006/main">
        <w:t xml:space="preserve">[109] 如果你开始玩《英雄战记 WW》，我推荐你试试阿喀琉斯，最好是从朋友那里借一个，因为他速度很快。真的。可惜的是，《英雄战记 WW》已于2022年3月29日停止运营。不过，官方给出的理由并非游戏性能不佳，而是开发和运营系统方面的问题，并表示此举是为了留住原班人马和IP。之后，在2026年5月29日，游戏的离线重制版在FANZA和DLSite等同人作品销售网站上发布，一个月后，该游戏也重启了联动活动。如果你感兴趣，强烈建议你购买并体验该系列的其他作品，也希望未来能有更多作品推出。</w:t>
      </w:r>
    </w:p>
    <w:p w14:paraId="638AA645">
      <w:r xmlns:w="http://schemas.openxmlformats.org/wordprocessingml/2006/main">
        <w:t xml:space="preserve">[110] 事件发生后，情况是“虽然无法谈论这个世界或将物品带入原游戏世界，但阿喀琉斯本人可以来回穿梭”。在第一部主线剧情中，或许是由于成年人的境遇，又或许是因为“他当时已经返回了另一个世界”，当剑心与兰斯等人出现时，阿喀琉斯并没有现身。（这也可能是为了避免兰斯与阿喀琉斯牵扯进来。）</w:t>
      </w:r>
    </w:p>
    <w:p w14:paraId="6E54E43F">
      <w:r xmlns:w="http://schemas.openxmlformats.org/wordprocessingml/2006/main">
        <w:t xml:space="preserve">[111] 之后，他出现在千人睦香的角色故事中，所以看来，即便这是与另一家公司的合作，也不意味着他不会在合作活动之外出现。</w:t>
      </w:r>
    </w:p>
    <w:p w14:paraId="13F19769">
      <w:r xmlns:w="http://schemas.openxmlformats.org/wordprocessingml/2006/main">
        <w:t xml:space="preserve">[112] 官方推特账号简介 †</w:t>
      </w:r>
    </w:p>
    <w:p w14:paraId="3CEADED6">
      <w:r xmlns:w="http://schemas.openxmlformats.org/wordprocessingml/2006/main">
        <w:t xml:space="preserve">[113] 人物介绍</w:t>
      </w:r>
    </w:p>
    <w:p w14:paraId="76BC3C1A">
      <w:r xmlns:w="http://schemas.openxmlformats.org/wordprocessingml/2006/main">
        <w:t xml:space="preserve">[114] 评论表 †</w:t>
      </w:r>
    </w:p>
    <w:p w14:paraId="60296FC9">
      <w:r xmlns:w="http://schemas.openxmlformats.org/wordprocessingml/2006/main">
        <w:t xml:space="preserve">[115] 点击打开历史日志列表</w:t>
      </w:r>
    </w:p>
    <w:p w14:paraId="58FB6AED">
      <w:r xmlns:w="http://schemas.openxmlformats.org/wordprocessingml/2006/main">
        <w:t xml:space="preserve">[116] 末尾的数字越小，日志越旧。</w:t>
      </w:r>
    </w:p>
    <w:p w14:paraId="3D7E6CB7">
      <w:r xmlns:w="http://schemas.openxmlformats.org/wordprocessingml/2006/main">
        <w:t xml:space="preserve">[117]“评论/Beatsonic Achilles/”没有子页面。</w:t>
      </w:r>
    </w:p>
    <w:p w14:paraId="4D653382">
      <w:r xmlns:w="http://schemas.openxmlformats.org/wordprocessingml/2006/main">
        <w:t xml:space="preserve">[118] 她的声音很好听 -- [P2qmV/ZHukA] 2021-12-17 (周五) 06:56:28</w:t>
      </w:r>
    </w:p>
    <w:p w14:paraId="7C3DB1A9">
      <w:r xmlns:w="http://schemas.openxmlformats.org/wordprocessingml/2006/main">
        <w:t xml:space="preserve">[119] 提... -- [feZny2V4V3s] 2021-12-18 (星期六) 01:56:34</w:t>
      </w:r>
    </w:p>
    <w:p w14:paraId="62142A6D">
      <w:r xmlns:w="http://schemas.openxmlformats.org/wordprocessingml/2006/main">
        <w:t xml:space="preserve">[120] 满大人？！ -- [NCQGYlbu4fE] 2021-12-18（星期六）14:51:02</w:t>
      </w:r>
    </w:p>
    <w:p w14:paraId="28549385">
      <w:r xmlns:w="http://schemas.openxmlformats.org/wordprocessingml/2006/main">
        <w:t xml:space="preserve">[121] 在原版游戏的主界面，当你触摸她时，那句“我会把你踢开？”的破坏力，以及婚后那句“嗯……不，你不能///”，简直令人难以置信。——[t4sbp8tIyAE] 2021-12-25 (周六) 12:57:51</w:t>
      </w:r>
    </w:p>
    <w:p w14:paraId="35F54B5D">
      <w:r xmlns:w="http://schemas.openxmlformats.org/wordprocessingml/2006/main">
        <w:t xml:space="preserve">[122] 整体表现不错，但卧室场景……令人失望——[EJhp1pO8iDs] 2021-12-17 (周五) 08:37:53</w:t>
      </w:r>
    </w:p>
    <w:p w14:paraId="64A059B9">
      <w:r xmlns:w="http://schemas.openxmlformats.org/wordprocessingml/2006/main">
        <w:t xml:space="preserve">[123] 它的优势在于你可以把仁王纳豆用在其他地方，速度降低效果在不撤退的情况下也很好用，而且它甚至比古纳甘更好，因为它有治疗效果。事实上，除了最近才获得特殊效果之外，它除了优势之外什么都没有…… -- [YWycXY55ftM] 2021-12-17 (周五) 23:12:18</w:t>
      </w:r>
    </w:p>
    <w:p w14:paraId="26D25653">
      <w:r xmlns:w="http://schemas.openxmlformats.org/wordprocessingml/2006/main">
        <w:t xml:space="preserve">[124] 这真的太强了，简直难以置信。如果他们要重视它的持续作战能力，甚至不惜抵消纳豆的叠加效果，那他们也应该想想办法解决突袭的撤退无效化效果。——[Ux3VrIBMAdQ] 2021-12-18 (周六) 17:28:56</w:t>
      </w:r>
    </w:p>
    <w:p w14:paraId="623893C8">
      <w:r xmlns:w="http://schemas.openxmlformats.org/wordprocessingml/2006/main">
        <w:t xml:space="preserve">[125] 除了大佛（它拥有很高的眩晕抗性但眩晕槽很低）之外，其他所有敌人只要受到攻击就会被击败，所以没必要费什么力气。——[AQy.byjnjXw] 2021-12-20 (周一) 12:20:17</w:t>
      </w:r>
    </w:p>
    <w:p w14:paraId="6D1DA90A">
      <w:r xmlns:w="http://schemas.openxmlformats.org/wordprocessingml/2006/main">
        <w:t xml:space="preserve">[126] 我在故事的最后一集里看到，你可以穿越到原来的世界和这个世界之间，所以就算这次没成功，下次我再试试。我很想要，但是剑心好像很有可能会来…… -- [wMfiSmuZwhA] 2021-12-18 (周六) 17:45:02</w:t>
      </w:r>
    </w:p>
    <w:p w14:paraId="31214CB4">
      <w:r xmlns:w="http://schemas.openxmlformats.org/wordprocessingml/2006/main">
        <w:t xml:space="preserve">[127] 至少还有个公告。这甚至算不上合作，所以最好既不羞辱也不发布公告。——[EJhp1pO8iDs] 2021-12-24 (周五) 10:12:30</w:t>
      </w:r>
    </w:p>
    <w:p w14:paraId="3D7E497E">
      <w:r xmlns:w="http://schemas.openxmlformats.org/wordprocessingml/2006/main">
        <w:t xml:space="preserve">[128] 相反，我们则需要担心从我们这边借调过来的角色——[0/rtLrhEOS2] 2021-12-22 (周三) 13:14:28</w:t>
      </w:r>
    </w:p>
    <w:p w14:paraId="1E0400C4">
      <w:r xmlns:w="http://schemas.openxmlformats.org/wordprocessingml/2006/main">
        <w:t xml:space="preserve">[129] ↑伊甸园的色情场景设定在一个平行宇宙，所以最糟糕的情况是，它们甚至可能以死亡告终哈哈 -- [f9gGdQ/KoKU] 2021-12-23 (周四) 04:15:52</w:t>
      </w:r>
    </w:p>
    <w:p w14:paraId="62E5B151">
      <w:r xmlns:w="http://schemas.openxmlformats.org/wordprocessingml/2006/main">
        <w:t xml:space="preserve">[130] 伊甸的卧室简直就是一出羞辱秀，仿佛在呐喊“根本不需要纯爱”哈哈 -- [bskBkXgp4L2] 2021-12-27 (周一) 17:55:41</w:t>
      </w:r>
    </w:p>
    <w:p w14:paraId="205F459F">
      <w:r xmlns:w="http://schemas.openxmlformats.org/wordprocessingml/2006/main">
        <w:t xml:space="preserve">[131] 女英雄战争公主WW官方设定是无人受伤（除了■■■），所以基本上不描绘失败或羞辱（但这并不意味着它没有沉重的背景）。而拥有H级失败的超级高战，以后恐怕很难再找到合作对象了——[02NGNd42.BA] 2021-12-30 (周四) 15:53:53</w:t>
      </w:r>
    </w:p>
    <w:p w14:paraId="50B348FE">
      <w:r xmlns:w="http://schemas.openxmlformats.org/wordprocessingml/2006/main">
        <w:t xml:space="preserve">[132] 在原版游戏中，这个角色的攻击次数过多——是其他角色的三倍甚至五倍——以至于系统不得不进行限制（由于攻击次数过多且每次攻击伤害较低，许多 Boss 被设定为免疫低于一定伤害值的攻击）。——[Xbv9fxmnhHc] 2021-12-27 (周一) 23:32:31</w:t>
      </w:r>
    </w:p>
    <w:p w14:paraId="44277310">
      <w:r xmlns:w="http://schemas.openxmlformats.org/wordprocessingml/2006/main">
        <w:t xml:space="preserve">[133] 如果它消失了，某种程度上来说，它会成为一个传奇，但如果真那样的话，我很好奇重制版会怎么样。在其他游戏中，有很多联动作品就这么被搁置了，再也没有重制过。——[YjpM1T5HvPE] 2022-02-28 (周一) 15:04:23</w:t>
      </w:r>
    </w:p>
    <w:p w14:paraId="6E5B533C">
      <w:r xmlns:w="http://schemas.openxmlformats.org/wordprocessingml/2006/main">
        <w:t xml:space="preserve">[134] 我在其他游戏中也见过几次类似的情况，但从未见过它真正消失，所以我觉得你可以放心。——[Ih7ECnMD/Ro] 2022-02-28 (周一) 16:57:17</w:t>
      </w:r>
    </w:p>
    <w:p w14:paraId="65041B67">
      <w:r xmlns:w="http://schemas.openxmlformats.org/wordprocessingml/2006/main">
        <w:t xml:space="preserve">[135] 我想，为了把工作分派给其他人，他们需要培养接班人，但他们没有时间做其他工作，所以也抽不出时间来培训别人，这就是他们陷入困境的原因。——[tG1mRN3pnD6] 2022-02-28 (周一) 17:43:04</w:t>
      </w:r>
    </w:p>
    <w:p w14:paraId="1ECD4F49">
      <w:r xmlns:w="http://schemas.openxmlformats.org/wordprocessingml/2006/main">
        <w:t xml:space="preserve">[136] 显然，最初有多位编剧，但最终只选了一位，因为他不想破坏故事的连贯性。我认为正是这类事情日积月累，最终导致了现在的局面。或许，这并非仅仅增加人手就能解决的问题。如果可以的话，他们或许会选择降低质量继续制作下去。——[GY4LCuWCCZU] 2022-03-01 (周二) 17:21:57</w:t>
      </w:r>
    </w:p>
    <w:p w14:paraId="21B06BBF">
      <w:r xmlns:w="http://schemas.openxmlformats.org/wordprocessingml/2006/main">
        <w:t xml:space="preserve">[137] 说实话，我觉得它更像是大矢里先生和其他几个人一起经营的公司。——[9LuGl1qMmSM] 2022-03-09 (周三) 21:54:40</w:t>
      </w:r>
    </w:p>
    <w:p w14:paraId="50AA529A">
      <w:r xmlns:w="http://schemas.openxmlformats.org/wordprocessingml/2006/main">
        <w:t xml:space="preserve">[138] 很高兴他们保留了珍贵的Mizu○声优角色。 -- [7GuOLtXxLw.] 2022-03-02 (周三) 01:12:13</w:t>
      </w:r>
    </w:p>
    <w:p w14:paraId="29255A14">
      <w:r xmlns:w="http://schemas.openxmlformats.org/wordprocessingml/2006/main">
        <w:t xml:space="preserve">[139] 我最近才接替HIRO的工作，所以…… -- [samB1yg2mGg] 2022-02-28 (周一) 17:49:21</w:t>
      </w:r>
    </w:p>
    <w:p w14:paraId="2D9C3B0F">
      <w:r xmlns:w="http://schemas.openxmlformats.org/wordprocessingml/2006/main">
        <w:t xml:space="preserve">[140] 他在团队副本里真的很强。我早就知道了。——[9LuGl1qMmSM] 2022-03-09 (周三) 21:55:52</w:t>
      </w:r>
    </w:p>
    <w:p w14:paraId="5C1F2AA4">
      <w:r xmlns:w="http://schemas.openxmlformats.org/wordprocessingml/2006/main">
        <w:t xml:space="preserve">[141] 问题在于，之前状态效果抗性的提升会随时间推移而消失，但现在不会了。撤退触发的破防灯亮起不受影响。事实上，即使在修复之前，也几乎不可能在boss行动之前，仅靠攻击使其眩晕就能再次破防，所以变化不大。——[dcjl/DX4.S.] 2022-03-10 (周四) 00:18:24</w:t>
      </w:r>
    </w:p>
    <w:p w14:paraId="0372F6D0">
      <w:r xmlns:w="http://schemas.openxmlformats.org/wordprocessingml/2006/main">
        <w:t xml:space="preserve">[142] 可能是那个角色，但这非常特殊。反正跟阿喀琉斯没关系。（我从没想过他们会推出离线版本。）——[wOIdZnBUYiI] 2022-03-12 (周六) 11:21:55</w:t>
      </w:r>
    </w:p>
    <w:p w14:paraId="0A5FBAAC">
      <w:r xmlns:w="http://schemas.openxmlformats.org/wordprocessingml/2006/main">
        <w:t xml:space="preserve">[143] 仅从一位Zipang之王的视角来看，从活动实施的趋势来看，我认为在决定合作活动时并没有停止服务的计划。然而，在“女英雄战争公主”合作活动上线之前，全面战争出现了一些问题，我认为他们从那时起就开始考虑应对方案，因此，停止服务的决定是否在“超级高校战争”合作活动期间就已经做出，还有待商榷。当然，这只是我个人的看法。——[GY4LCuWCCZU] 2022-03-12 (周六) 20:54:21</w:t>
      </w:r>
    </w:p>
    <w:p w14:paraId="6ADBFCBF">
      <w:r xmlns:w="http://schemas.openxmlformats.org/wordprocessingml/2006/main">
        <w:t xml:space="preserve">[144] 我觉得会有重播，但应该不会再和《女英雄战记》联动了。目前来说，我希望下次联动能让我有机会羞辱一下战败的Hde酱。——[wxdKV4EOEIs] 2022-03-12 (周六) 21:54:57</w:t>
      </w:r>
    </w:p>
    <w:p w14:paraId="3EFB5304">
      <w:r xmlns:w="http://schemas.openxmlformats.org/wordprocessingml/2006/main">
        <w:t xml:space="preserve">[145] 我原本的世界崩塌了，所以我最终在这里崇拜阿喀琉斯。我之前有一段时间没关注他了，但我很高兴在年底抽到了阿喀琉斯…… -- [pfINOy0q6vk] 2022-04-07 (周四) 18:24:23</w:t>
      </w:r>
    </w:p>
    <w:p w14:paraId="442BDF28">
      <w:r xmlns:w="http://schemas.openxmlformats.org/wordprocessingml/2006/main">
        <w:t xml:space="preserve">[146] 那个不停地用九连击攻击大佛直到所有盟友都阵亡的人——[hNj8eYV8ptc] 2022-06-04 (周六) 17:58:23</w:t>
      </w:r>
    </w:p>
    <w:p w14:paraId="719F6D69">
      <w:r xmlns:w="http://schemas.openxmlformats.org/wordprocessingml/2006/main">
        <w:t xml:space="preserve">[147] 最小攻击间隔没有改变，所以如果大家都能通过施加急躁增益来完成攻击，那么条件就是一样的，对吧？更有可能受到影响的是伤害减免率的提升，这意味着即使你持续攻击而没有防御减益效果，伤害也不会增加那么多。——[Mmx1cFUMuk6] 2022-09-20 (周二) 20:54:31</w:t>
      </w:r>
    </w:p>
    <w:p w14:paraId="73D0D42E">
      <w:r xmlns:w="http://schemas.openxmlformats.org/wordprocessingml/2006/main">
        <w:t xml:space="preserve">[148] 即使假设所有角色都拥有“急躁”特性，除非运气好到能连续抽到部署速度快的角色，否则几乎不可能在首领攻击前让五个角色全部撤退，因此这很大程度上依赖运气。最初，如果首领在最短时间内发动攻击，即使手动撤退也无济于事，但可以在其他时间点累积撤退次数。然而现在，即使是其他时间点的攻击间隔也被缩短了，所以虽然有可能循环一两次，但除了大佛之外，彻底击败首领几乎是不可能的。——[dcjl/DX4.S.] 2022-09-21 (周三) 11:37:37</w:t>
      </w:r>
    </w:p>
    <w:p w14:paraId="580CE52D">
      <w:r xmlns:w="http://schemas.openxmlformats.org/wordprocessingml/2006/main">
        <w:t xml:space="preserve">[149] 我像往常一样坚持到最后。运气不是因素。——[51Jq4EaNTkY] 2022-11-05 (周六) 01:45:33</w:t>
      </w:r>
    </w:p>
    <w:p w14:paraId="764D676E">
      <w:r xmlns:w="http://schemas.openxmlformats.org/wordprocessingml/2006/main">
        <w:t xml:space="preserve">[150] 把花苞留下来而不是用掉是值得的——[mSPws9c0sCk] 2023-11-17 (星期五) 17:01:22</w:t>
      </w:r>
    </w:p>
    <w:p w14:paraId="3916452B">
      <w:r xmlns:w="http://schemas.openxmlformats.org/wordprocessingml/2006/main">
        <w:t xml:space="preserve">[151] 他赢了之后手里拿着的毛绒玩具，是不是他那款已经停运的游戏的主角？好可惜…… -- [jG3iz1t5z6s] 2023-12-07 (周四) 21:49:40</w:t>
      </w:r>
    </w:p>
    <w:p w14:paraId="54CBC3DF">
      <w:r xmlns:w="http://schemas.openxmlformats.org/wordprocessingml/2006/main">
        <w:t xml:space="preserve">[152] 只需要几个强力角色就能达到目标分数，所以基本上不需要其他攻击手，包括阿喀琉斯。不过，下一次突袭（本周三开始）会推出新的首领和不同的目标分数，所以情况可能会有所改变。——[sSQsYXqmjcA] 2023-12-04 (周一) 06:25:49</w:t>
      </w:r>
    </w:p>
    <w:p w14:paraId="7DAE0FBD">
      <w:r xmlns:w="http://schemas.openxmlformats.org/wordprocessingml/2006/main">
        <w:t xml:space="preserve">[153] 此外，似乎只有Vritra这次会在人权层面上有所作为。——[f73zse/nf2I] 2023年12月8日（星期五）18:55:57</w:t>
      </w:r>
    </w:p>
    <w:p w14:paraId="6F2BF6D4">
      <w:r xmlns:w="http://schemas.openxmlformats.org/wordprocessingml/2006/main">
        <w:t xml:space="preserve">[154] 或者更确切地说，它不会在狂热时间单独退缩这一点就非常值得赞赏了。——[qq7ApP6tGKU] 2024-04-22 (周一) 19:37:08</w:t>
      </w:r>
    </w:p>
    <w:p w14:paraId="66673B24">
      <w:r xmlns:w="http://schemas.openxmlformats.org/wordprocessingml/2006/main">
        <w:t xml:space="preserve">[155] ←使用棋盘前请务必阅读规则。</w:t>
      </w:r>
    </w:p>
    <w:p w14:paraId="44F3C628">
      <w:r xmlns:w="http://schemas.openxmlformats.org/wordprocessingml/2006/main">
        <w:t xml:space="preserve">[156] 关于规则 †</w:t>
      </w:r>
    </w:p>
    <w:p w14:paraId="5378FA2D">
      <w:r xmlns:w="http://schemas.openxmlformats.org/wordprocessingml/2006/main">
        <w:t xml:space="preserve">[157] 请不要抱怨或批评页面编辑者。如果您对其他人的编辑有意见，请通过“提供替代方案”或“自行编辑”的方式进行建设性沟通。</w:t>
      </w:r>
    </w:p>
    <w:p w14:paraId="03595913">
      <w:r xmlns:w="http://schemas.openxmlformats.org/wordprocessingml/2006/main">
        <w:t xml:space="preserve">[158] 不要发布个人网站或其他禁止未经授权链接的网站的网址。</w:t>
      </w:r>
    </w:p>
    <w:p w14:paraId="47A422D9">
      <w:r xmlns:w="http://schemas.openxmlformats.org/wordprocessingml/2006/main">
        <w:t xml:space="preserve">[159] 关于违反规则的帖子 †</w:t>
      </w:r>
    </w:p>
    <w:p w14:paraId="7510AAA3">
      <w:r xmlns:w="http://schemas.openxmlformats.org/wordprocessingml/2006/main">
        <w:t xml:space="preserve">[160] 禁止发布以下类型的帖子，因为它们容易造成干扰。</w:t>
      </w:r>
    </w:p>
    <w:p w14:paraId="7CFB3044">
      <w:r xmlns:w="http://schemas.openxmlformats.org/wordprocessingml/2006/main">
        <w:t xml:space="preserve">[161]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58CC221">
      <w:r xmlns:w="http://schemas.openxmlformats.org/wordprocessingml/2006/main">
        <w:t xml:space="preserve">[162] 其他包括使用此维基的人、官方管理员、艺术家、配音演员、现实生活中的个人以及 Twitter 用户等团体。</w:t>
      </w:r>
    </w:p>
    <w:p w14:paraId="3CF3B35A">
      <w:r xmlns:w="http://schemas.openxmlformats.org/wordprocessingml/2006/main">
        <w:t xml:space="preserve">[163] 关于向管理层提交的帖子，我们容忍可以解释为用户反馈的评论，例如“我希望他们改进这一点”、“我希望他们尽快修复错误”和“维护时间太长了”，但我们不容忍使用辱骂性语言贬低管理层。</w:t>
      </w:r>
    </w:p>
    <w:p w14:paraId="30C67AF2">
      <w:r xmlns:w="http://schemas.openxmlformats.org/wordprocessingml/2006/main">
        <w:t xml:space="preserve">[164] 将讨论和意见交流视为“诽谤或对抗他人”是错误的。然而，在讨论或意见交流中使用辱骂性语言、贬低他人、挑衅他人或在缺乏明确证据的情况下发表言论是违法的。说话时务必注意自己的言辞。</w:t>
      </w:r>
    </w:p>
    <w:p w14:paraId="07EA0EB1">
      <w:r xmlns:w="http://schemas.openxmlformats.org/wordprocessingml/2006/main">
        <w:t xml:space="preserve">[165] 攻击性评论是指使用“做这个”或“做那个”等强烈命令、“使用粗俗语言”、“采取居高临下的态度”或“具有挑衅性”的评论。</w:t>
      </w:r>
    </w:p>
    <w:p w14:paraId="43CFF9ED">
      <w:r xmlns:w="http://schemas.openxmlformats.org/wordprocessingml/2006/main">
        <w:t xml:space="preserve">[166] 禁止发布冒犯现有玩家的帖子，例如“还有人玩这个游戏吗？”或“这游戏已经凉了”。这并不意味着您完全不能发表任何负面言论，而是指那些超出单纯负面评价范围，构成诽谤或诋毁的帖子将被禁止发布。</w:t>
      </w:r>
    </w:p>
    <w:p w14:paraId="6F0DD653">
      <w:r xmlns:w="http://schemas.openxmlformats.org/wordprocessingml/2006/main">
        <w:t xml:space="preserve">[167] 公开羞辱他人，包括泄露他人的游戏内名称或UID</w:t>
      </w:r>
    </w:p>
    <w:p w14:paraId="635D818B">
      <w:r xmlns:w="http://schemas.openxmlformats.org/wordprocessingml/2006/main">
        <w:t xml:space="preserve">[168] 但是，允许分享有助于完成此游戏的信息和视频。</w:t>
      </w:r>
    </w:p>
    <w:p w14:paraId="220DDDDB">
      <w:r xmlns:w="http://schemas.openxmlformats.org/wordprocessingml/2006/main">
        <w:t xml:space="preserve">[169] 参考其他应用程序</w:t>
      </w:r>
    </w:p>
    <w:p w14:paraId="1A125F7A">
      <w:r xmlns:w="http://schemas.openxmlformats.org/wordprocessingml/2006/main">
        <w:t xml:space="preserve">[170] 在多个论坛上多次发帖</w:t>
      </w:r>
    </w:p>
    <w:p w14:paraId="7D96D130">
      <w:r xmlns:w="http://schemas.openxmlformats.org/wordprocessingml/2006/main">
        <w:t xml:space="preserve">[171] 写出一串毫无意义的字符</w:t>
      </w:r>
    </w:p>
    <w:p w14:paraId="159DE22B">
      <w:r xmlns:w="http://schemas.openxmlformats.org/wordprocessingml/2006/main">
        <w:t xml:space="preserve">[172] 关于作弊和利用漏洞的帖子</w:t>
      </w:r>
    </w:p>
    <w:p w14:paraId="3EB79E8D">
      <w:r xmlns:w="http://schemas.openxmlformats.org/wordprocessingml/2006/main">
        <w:t xml:space="preserve">[173] 最好的办法是忽略违反规则的帖子。上钩或反驳只会让事情变得更糟。</w:t>
      </w:r>
    </w:p>
    <w:p w14:paraId="7EA3907E">
      <w:r xmlns:w="http://schemas.openxmlformats.org/wordprocessingml/2006/main">
        <w:t xml:space="preserve">[174] *在上述规则中，“诽谤”指的是在没有客观证据的情况下诋毁和贬低他人。将所有批评性文章都归为“诽谤”是不正确的，所以请务必谨慎。</w:t>
      </w:r>
    </w:p>
    <w:p w14:paraId="583F771F">
      <w:r xmlns:w="http://schemas.openxmlformats.org/wordprocessingml/2006/main">
        <w:t xml:space="preserve">[175] 关于修改和删除发帖日志 †</w:t>
      </w:r>
    </w:p>
    <w:p w14:paraId="5E1EE6F6">
      <w:r xmlns:w="http://schemas.openxmlformats.org/wordprocessingml/2006/main">
        <w:t xml:space="preserve">[176] 但是，允许更正印刷错误、遗漏和字体颜色。（他人出于善意所做的更正也允许。）</w:t>
      </w:r>
    </w:p>
    <w:p w14:paraId="01C5BCB9">
      <w:r xmlns:w="http://schemas.openxmlformats.org/wordprocessingml/2006/main">
        <w:t xml:space="preserve">[177] 作为例外情况，您可以删除自己的帖子，但事后必须向管理员报告。此外，删除时，请将整个评论替换为以下文本，而不是完全删除：&amp;color(#ff0000){''发帖人已删除''};</w:t>
      </w:r>
    </w:p>
    <w:p w14:paraId="1897B351">
      <w:r xmlns:w="http://schemas.openxmlformats.org/wordprocessingml/2006/main">
        <w:t xml:space="preserve">[178] 关于评论违反规则的帖子 †</w:t>
      </w:r>
    </w:p>
    <w:p w14:paraId="13DC80D7">
      <w:r xmlns:w="http://schemas.openxmlformats.org/wordprocessingml/2006/main">
        <w:t xml:space="preserve">[179] 您可以自行注释掉上述任何违反规则的评论，无需管理员许可。但是，如果您注释掉了某条评论，则必须在“违规举报公告板”上进行举报。举报时请使用“违规举报公告板”上的模板。</w:t>
      </w:r>
    </w:p>
    <w:p w14:paraId="6236A528">
      <w:r xmlns:w="http://schemas.openxmlformats.org/wordprocessingml/2006/main">
        <w:t xml:space="preserve">[180] 未经 CO 举报公告板举报而被评论删除的帖子将被恢复，而评论删除帖子的人将受到处罚。</w:t>
      </w:r>
    </w:p>
    <w:p w14:paraId="3F703CB9">
      <w:r xmlns:w="http://schemas.openxmlformats.org/wordprocessingml/2006/main">
        <w:t xml:space="preserve">[181] 如果您反复向 CO 举报公告板举报不违反规则的帖子，我们将认为您是自私的，并将对您实施发帖和编辑限制。</w:t>
      </w:r>
    </w:p>
    <w:p w14:paraId="1B941B47">
      <w:r xmlns:w="http://schemas.openxmlformats.org/wordprocessingml/2006/main">
        <w:t xml:space="preserve">[182] 在 CO 报告公告板上，不构成违规的报告可由管理员酌情恢复。</w:t>
      </w:r>
    </w:p>
    <w:p w14:paraId="4F0F54A9">
      <w:r xmlns:w="http://schemas.openxmlformats.org/wordprocessingml/2006/main">
        <w:t xml:space="preserve">[183] 我们再次恳请您不要评论那些并未违反规则的评论。（例如，诸如“虽然不违反规则，但显然是在钓鱼”、“恶作剧”或“评论整个帖子”之类的主观判断。）</w:t>
      </w:r>
    </w:p>
    <w:p w14:paraId="0433352C">
      <w:r xmlns:w="http://schemas.openxmlformats.org/wordprocessingml/2006/main">
        <w:t xml:space="preserve">[184] 关于不违反规则但“冒犯性”的帖子 †</w:t>
      </w:r>
    </w:p>
    <w:p w14:paraId="212D2582">
      <w:r xmlns:w="http://schemas.openxmlformats.org/wordprocessingml/2006/main">
        <w:t xml:space="preserve">[185] 即使帖子内容具有冒犯性，除非违反版规，否则不会被删除。由于每个人对冒犯性帖子的界定标准不尽相同，请使用 NGID 功能隐藏评论，而不是参与争论或挑衅。</w:t>
      </w:r>
    </w:p>
    <w:p w14:paraId="5B3D3CB8">
      <w:r xmlns:w="http://schemas.openxmlformats.org/wordprocessingml/2006/main">
        <w:t xml:space="preserve">[186] 挑衅难道不是一种违规行为吗？†</w:t>
      </w:r>
    </w:p>
    <w:p w14:paraId="0058C59C">
      <w:r xmlns:w="http://schemas.openxmlformats.org/wordprocessingml/2006/main">
        <w:t xml:space="preserve">[187] 每个人对“煽动性言论”的定义都大相径庭，因此我们不认为这是违规行为。如果您认为某条评论具有煽动性，请使用 NGID 功能将其隐藏。</w:t>
      </w:r>
    </w:p>
    <w:p w14:paraId="4982E35B">
      <w:r xmlns:w="http://schemas.openxmlformats.org/wordprocessingml/2006/main">
        <w:t xml:space="preserve">[188] 抱怨难道不算违法吗？†</w:t>
      </w:r>
    </w:p>
    <w:p w14:paraId="12579007">
      <w:r xmlns:w="http://schemas.openxmlformats.org/wordprocessingml/2006/main">
        <w:t xml:space="preserve">[189] 一般而言，抱怨本身并不构成违规。但是，针对本作品的负面宣传、诽谤、辱骂性语言以及超出抱怨范围的对抗性言论均构成违规。如果您认为抱怨内容冒犯了您，请使用 NGID 功能隐藏相关评论。</w:t>
      </w:r>
    </w:p>
    <w:p w14:paraId="614707CF">
      <w:r xmlns:w="http://schemas.openxmlformats.org/wordprocessingml/2006/main">
        <w:t xml:space="preserve">[190] 如果您不确定某个帖子是否违反规则，该怎么办？ †</w:t>
      </w:r>
    </w:p>
    <w:p w14:paraId="40283F53">
      <w:r xmlns:w="http://schemas.openxmlformats.org/wordprocessingml/2006/main">
        <w:t xml:space="preserve">[191] 有些帖子内容含糊不清，难以判断是否违规。评论删除这类含糊不清的帖子可能会导致问题，所以请不要评论删除，而是使用 NGID 功能将评论隐藏起来。</w:t>
      </w:r>
    </w:p>
    <w:p w14:paraId="5D031CA5">
      <w:r xmlns:w="http://schemas.openxmlformats.org/wordprocessingml/2006/main">
        <w:t xml:space="preserve">[192] 对屡犯者的处罚 †</w:t>
      </w:r>
    </w:p>
    <w:p w14:paraId="7DD0B2E4">
      <w:r xmlns:w="http://schemas.openxmlformats.org/wordprocessingml/2006/main">
        <w:t xml:space="preserve">[193] 屡次违反规则或发布特别恶意的帖子，管理员可酌情予以处罚，例如“禁止访问”或“限制发帖”。</w:t>
      </w:r>
    </w:p>
    <w:p w14:paraId="4A886419">
      <w:r xmlns:w="http://schemas.openxmlformats.org/wordprocessingml/2006/main">
        <w:t xml:space="preserve">[194] 如果您对进一步改进有任何建议，请通过 Wiki 管理公告板与我们联系。</w:t>
      </w:r>
    </w:p>
    <w:p w14:paraId="493DAF18"/>
    <w:p w14:paraId="15D8C745">
      <w:r xmlns:w="http://schemas.openxmlformats.org/wordprocessingml/2006/main">
        <w:rPr>
          <w:b/>
        </w:rPr>
        <w:t xml:space="preserve">A087</w:t>
      </w:r>
    </w:p>
    <w:p w14:paraId="2B262802">
      <w:r xmlns:w="http://schemas.openxmlformats.org/wordprocessingml/2006/main">
        <w:t xml:space="preserve">[0] 索引：所有角色 | SSR 角色 | SR 角色 | R 角色</w:t>
      </w:r>
    </w:p>
    <w:p w14:paraId="4355D192">
      <w:r xmlns:w="http://schemas.openxmlformats.org/wordprocessingml/2006/main">
        <w:t xml:space="preserve">[1] 基本信息</w:t>
      </w:r>
    </w:p>
    <w:p w14:paraId="352ED413">
      <w:r xmlns:w="http://schemas.openxmlformats.org/wordprocessingml/2006/main">
        <w:t xml:space="preserve">[2] 语音</w:t>
      </w:r>
    </w:p>
    <w:p w14:paraId="59C6DECE">
      <w:r xmlns:w="http://schemas.openxmlformats.org/wordprocessingml/2006/main">
        <w:t xml:space="preserve">[3] 其他版本及相关角色</w:t>
      </w:r>
    </w:p>
    <w:p w14:paraId="542F8125">
      <w:r xmlns:w="http://schemas.openxmlformats.org/wordprocessingml/2006/main">
        <w:t xml:space="preserve">[4] 琐事</w:t>
      </w:r>
    </w:p>
    <w:p w14:paraId="2C33861D">
      <w:r xmlns:w="http://schemas.openxmlformats.org/wordprocessingml/2006/main">
        <w:t xml:space="preserve">[5] 官方推特账号介绍</w:t>
      </w:r>
    </w:p>
    <w:p w14:paraId="58274653">
      <w:r xmlns:w="http://schemas.openxmlformats.org/wordprocessingml/2006/main">
        <w:t xml:space="preserve">[6] 评论表单</w:t>
      </w:r>
    </w:p>
    <w:p w14:paraId="5EB556A0">
      <w:r xmlns:w="http://schemas.openxmlformats.org/wordprocessingml/2006/main">
        <w:t xml:space="preserve">[7] 基本信息 †</w:t>
      </w:r>
    </w:p>
    <w:p w14:paraId="4719FE8E">
      <w:r xmlns:w="http://schemas.openxmlformats.org/wordprocessingml/2006/main">
        <w:t xml:space="preserve">[8] 变换图像</w:t>
      </w:r>
    </w:p>
    <w:p w14:paraId="463E42BC">
      <w:r xmlns:w="http://schemas.openxmlformats.org/wordprocessingml/2006/main">
        <w:t xml:space="preserve">[9] 简介</w:t>
      </w:r>
    </w:p>
    <w:p w14:paraId="4FCC7DBE">
      <w:r xmlns:w="http://schemas.openxmlformats.org/wordprocessingml/2006/main">
        <w:t xml:space="preserve">[10] 姓名</w:t>
      </w:r>
    </w:p>
    <w:p w14:paraId="531DD092">
      <w:r xmlns:w="http://schemas.openxmlformats.org/wordprocessingml/2006/main">
        <w:t xml:space="preserve">[11] 击败战术 乌尔扎</w:t>
      </w:r>
    </w:p>
    <w:p w14:paraId="755A8A20">
      <w:r xmlns:w="http://schemas.openxmlformats.org/wordprocessingml/2006/main">
        <w:t xml:space="preserve">[12] 真实姓名</w:t>
      </w:r>
    </w:p>
    <w:p w14:paraId="58624B63">
      <w:r xmlns:w="http://schemas.openxmlformats.org/wordprocessingml/2006/main">
        <w:t xml:space="preserve">[13] 乌尔扎平原</w:t>
      </w:r>
    </w:p>
    <w:p w14:paraId="31255EE6">
      <w:r xmlns:w="http://schemas.openxmlformats.org/wordprocessingml/2006/main">
        <w:t xml:space="preserve">[14] 稀有度</w:t>
      </w:r>
    </w:p>
    <w:p w14:paraId="1A11C9AC">
      <w:r xmlns:w="http://schemas.openxmlformats.org/wordprocessingml/2006/main">
        <w:t xml:space="preserve">[15] 普通攻击</w:t>
      </w:r>
    </w:p>
    <w:p w14:paraId="7A3EA0D2">
      <w:r xmlns:w="http://schemas.openxmlformats.org/wordprocessingml/2006/main">
        <w:t xml:space="preserve">[16] 远程攻击（物理）</w:t>
      </w:r>
    </w:p>
    <w:p w14:paraId="5CB15912">
      <w:r xmlns:w="http://schemas.openxmlformats.org/wordprocessingml/2006/main">
        <w:t xml:space="preserve">[17] 附属派系</w:t>
      </w:r>
    </w:p>
    <w:p w14:paraId="450C94FD">
      <w:r xmlns:w="http://schemas.openxmlformats.org/wordprocessingml/2006/main">
        <w:t xml:space="preserve">[18] 战士（异界）</w:t>
      </w:r>
    </w:p>
    <w:p w14:paraId="2C169C10">
      <w:r xmlns:w="http://schemas.openxmlformats.org/wordprocessingml/2006/main">
        <w:t xml:space="preserve">[19] 特殊属性</w:t>
      </w:r>
    </w:p>
    <w:p w14:paraId="3EF7C927">
      <w:r xmlns:w="http://schemas.openxmlformats.org/wordprocessingml/2006/main">
        <w:t xml:space="preserve">[20] 合作</w:t>
      </w:r>
    </w:p>
    <w:p w14:paraId="0BE18E6C">
      <w:r xmlns:w="http://schemas.openxmlformats.org/wordprocessingml/2006/main">
        <w:t xml:space="preserve">[21] 樱川澪</w:t>
      </w:r>
    </w:p>
    <w:p w14:paraId="7623175F">
      <w:r xmlns:w="http://schemas.openxmlformats.org/wordprocessingml/2006/main">
        <w:t xml:space="preserve">[22] 插图</w:t>
      </w:r>
    </w:p>
    <w:p w14:paraId="770F04F7">
      <w:r xmlns:w="http://schemas.openxmlformats.org/wordprocessingml/2006/main">
        <w:t xml:space="preserve">[23]猎户座</w:t>
      </w:r>
    </w:p>
    <w:p w14:paraId="48ED6244">
      <w:r xmlns:w="http://schemas.openxmlformats.org/wordprocessingml/2006/main">
        <w:t xml:space="preserve">[24] SD字符</w:t>
      </w:r>
    </w:p>
    <w:p w14:paraId="6557B00F">
      <w:r xmlns:w="http://schemas.openxmlformats.org/wordprocessingml/2006/main">
        <w:t xml:space="preserve">[25] 风味文字</w:t>
      </w:r>
    </w:p>
    <w:p w14:paraId="3E19AAF2">
      <w:r xmlns:w="http://schemas.openxmlformats.org/wordprocessingml/2006/main">
        <w:t xml:space="preserve">[26] “那么，我们走吧？”她是魔法王国泽斯的四大天王之一。她和兰斯之间有着奇特的联系，两人都曾被对方所救，并一起经历过冒险。她是一位冷静可靠的战略家。她是一位来自LP第六年的异界生物。</w:t>
      </w:r>
    </w:p>
    <w:p w14:paraId="4A1135DC">
      <w:r xmlns:w="http://schemas.openxmlformats.org/wordprocessingml/2006/main">
        <w:t xml:space="preserve">[27] 如何获得</w:t>
      </w:r>
    </w:p>
    <w:p w14:paraId="4F38F718">
      <w:r xmlns:w="http://schemas.openxmlformats.org/wordprocessingml/2006/main">
        <w:t xml:space="preserve">[28] 活动“兰斯：寻找石头”奖励角色。可在角色兑换商店使用 300 个“兴奋种子”兑换。</w:t>
      </w:r>
    </w:p>
    <w:p w14:paraId="78C08B99">
      <w:r xmlns:w="http://schemas.openxmlformats.org/wordprocessingml/2006/main">
        <w:t xml:space="preserve">[29] 基本统计数据</w:t>
      </w:r>
    </w:p>
    <w:p w14:paraId="45C45988">
      <w:r xmlns:w="http://schemas.openxmlformats.org/wordprocessingml/2006/main">
        <w:t xml:space="preserve">[30] 级</w:t>
      </w:r>
    </w:p>
    <w:p w14:paraId="5B8AB286">
      <w:r xmlns:w="http://schemas.openxmlformats.org/wordprocessingml/2006/main">
        <w:t xml:space="preserve">[31] 耐力</w:t>
      </w:r>
    </w:p>
    <w:p w14:paraId="09E4161F">
      <w:r xmlns:w="http://schemas.openxmlformats.org/wordprocessingml/2006/main">
        <w:t xml:space="preserve">[32] 攻击力</w:t>
      </w:r>
    </w:p>
    <w:p w14:paraId="6A278B70">
      <w:r xmlns:w="http://schemas.openxmlformats.org/wordprocessingml/2006/main">
        <w:t xml:space="preserve">[33] 防御能力</w:t>
      </w:r>
    </w:p>
    <w:p w14:paraId="36668838">
      <w:r xmlns:w="http://schemas.openxmlformats.org/wordprocessingml/2006/main">
        <w:t xml:space="preserve">[34] 魔法力量</w:t>
      </w:r>
    </w:p>
    <w:p w14:paraId="4556C7EA">
      <w:r xmlns:w="http://schemas.openxmlformats.org/wordprocessingml/2006/main">
        <w:t xml:space="preserve">[35] 魔法抗性</w:t>
      </w:r>
    </w:p>
    <w:p w14:paraId="63EEDE8F">
      <w:r xmlns:w="http://schemas.openxmlformats.org/wordprocessingml/2006/main">
        <w:t xml:space="preserve">[36] 详细状态</w:t>
      </w:r>
    </w:p>
    <w:p w14:paraId="002AA6AB">
      <w:r xmlns:w="http://schemas.openxmlformats.org/wordprocessingml/2006/main">
        <w:t xml:space="preserve">[37] 准确性</w:t>
      </w:r>
    </w:p>
    <w:p w14:paraId="72043300">
      <w:r xmlns:w="http://schemas.openxmlformats.org/wordprocessingml/2006/main">
        <w:t xml:space="preserve">[38] 回避能力</w:t>
      </w:r>
    </w:p>
    <w:p w14:paraId="173B0B39">
      <w:r xmlns:w="http://schemas.openxmlformats.org/wordprocessingml/2006/main">
        <w:t xml:space="preserve">[39] 连续命中率</w:t>
      </w:r>
    </w:p>
    <w:p w14:paraId="06E68C7E">
      <w:r xmlns:w="http://schemas.openxmlformats.org/wordprocessingml/2006/main">
        <w:t xml:space="preserve">[40] 反击率</w:t>
      </w:r>
    </w:p>
    <w:p w14:paraId="58A24A91">
      <w:r xmlns:w="http://schemas.openxmlformats.org/wordprocessingml/2006/main">
        <w:t xml:space="preserve">[41] 眩晕激活率</w:t>
      </w:r>
    </w:p>
    <w:p w14:paraId="2E957FDB">
      <w:r xmlns:w="http://schemas.openxmlformats.org/wordprocessingml/2006/main">
        <w:t xml:space="preserve">[42] 抗眩晕能力</w:t>
      </w:r>
    </w:p>
    <w:p w14:paraId="67002560">
      <w:r xmlns:w="http://schemas.openxmlformats.org/wordprocessingml/2006/main">
        <w:t xml:space="preserve">[43] 移动速度</w:t>
      </w:r>
    </w:p>
    <w:p w14:paraId="3DF09EEC">
      <w:r xmlns:w="http://schemas.openxmlformats.org/wordprocessingml/2006/main">
        <w:t xml:space="preserve">[44] 部署速度</w:t>
      </w:r>
    </w:p>
    <w:p w14:paraId="7C37876B">
      <w:r xmlns:w="http://schemas.openxmlformats.org/wordprocessingml/2006/main">
        <w:t xml:space="preserve">[45] 行动速度</w:t>
      </w:r>
    </w:p>
    <w:p w14:paraId="03933E97">
      <w:r xmlns:w="http://schemas.openxmlformats.org/wordprocessingml/2006/main">
        <w:t xml:space="preserve">[46] 特殊填充量</w:t>
      </w:r>
    </w:p>
    <w:p w14:paraId="417FA88C">
      <w:r xmlns:w="http://schemas.openxmlformats.org/wordprocessingml/2006/main">
        <w:t xml:space="preserve">[47] 特殊招式</w:t>
      </w:r>
    </w:p>
    <w:p w14:paraId="233EB01E">
      <w:r xmlns:w="http://schemas.openxmlformats.org/wordprocessingml/2006/main">
        <w:t xml:space="preserve">[48] 姓名</w:t>
      </w:r>
    </w:p>
    <w:p w14:paraId="0A82379D">
      <w:r xmlns:w="http://schemas.openxmlformats.org/wordprocessingml/2006/main">
        <w:t xml:space="preserve">[49] 效应</w:t>
      </w:r>
    </w:p>
    <w:p w14:paraId="44F3E085">
      <w:r xmlns:w="http://schemas.openxmlformats.org/wordprocessingml/2006/main">
        <w:t xml:space="preserve">[50] 全体起立，战斗！</w:t>
      </w:r>
    </w:p>
    <w:p w14:paraId="417EDED4">
      <w:r xmlns:w="http://schemas.openxmlformats.org/wordprocessingml/2006/main">
        <w:t xml:space="preserve">[51] 持续 30 秒，使除自身以外的所有友军单位的攻击力和防御力提高 40%。</w:t>
      </w:r>
    </w:p>
    <w:p w14:paraId="457DC6A5">
      <w:r xmlns:w="http://schemas.openxmlformats.org/wordprocessingml/2006/main">
        <w:t xml:space="preserve">[52] 全体起立，战斗！</w:t>
      </w:r>
    </w:p>
    <w:p w14:paraId="50794215">
      <w:r xmlns:w="http://schemas.openxmlformats.org/wordprocessingml/2006/main">
        <w:t xml:space="preserve">[53] 持续30秒，使除自身以外的所有友方单位的攻击力和防御力提升40%。降低场上敌方单位的闪避率30%。</w:t>
      </w:r>
    </w:p>
    <w:p w14:paraId="150EF3DC">
      <w:r xmlns:w="http://schemas.openxmlformats.org/wordprocessingml/2006/main">
        <w:t xml:space="preserve">[54] 独特效果</w:t>
      </w:r>
    </w:p>
    <w:p w14:paraId="3F98ED35">
      <w:r xmlns:w="http://schemas.openxmlformats.org/wordprocessingml/2006/main">
        <w:t xml:space="preserve">[55] 姓名</w:t>
      </w:r>
    </w:p>
    <w:p w14:paraId="09CF2917">
      <w:r xmlns:w="http://schemas.openxmlformats.org/wordprocessingml/2006/main">
        <w:t xml:space="preserve">[56] 效应</w:t>
      </w:r>
    </w:p>
    <w:p w14:paraId="32E06ED9">
      <w:r xmlns:w="http://schemas.openxmlformats.org/wordprocessingml/2006/main">
        <w:t xml:space="preserve">[57] 鼓励</w:t>
      </w:r>
    </w:p>
    <w:p w14:paraId="6F1A014C">
      <w:r xmlns:w="http://schemas.openxmlformats.org/wordprocessingml/2006/main">
        <w:t xml:space="preserve">[58] 当体力低于 50% 时，所有友方单位的特殊攻击槽增加 20%（仅激活一次）。</w:t>
      </w:r>
    </w:p>
    <w:p w14:paraId="71396397">
      <w:r xmlns:w="http://schemas.openxmlformats.org/wordprocessingml/2006/main">
        <w:t xml:space="preserve">[59] 鼓励+</w:t>
      </w:r>
    </w:p>
    <w:p w14:paraId="3DE3A1EA">
      <w:r xmlns:w="http://schemas.openxmlformats.org/wordprocessingml/2006/main">
        <w:t xml:space="preserve">[60] 当体力低于 50% 时，所有友方单位的特殊攻击槽增加 30%（只能激活一次）。</w:t>
      </w:r>
    </w:p>
    <w:p w14:paraId="026D557E">
      <w:r xmlns:w="http://schemas.openxmlformats.org/wordprocessingml/2006/main">
        <w:t xml:space="preserve">[61] 休闲装照片</w:t>
      </w:r>
    </w:p>
    <w:p w14:paraId="6339480E">
      <w:r xmlns:w="http://schemas.openxmlformats.org/wordprocessingml/2006/main">
        <w:t xml:space="preserve">[62] 增强图像</w:t>
      </w:r>
    </w:p>
    <w:p w14:paraId="3DCC3444">
      <w:r xmlns:w="http://schemas.openxmlformats.org/wordprocessingml/2006/main">
        <w:t xml:space="preserve">[63] 语音 †</w:t>
      </w:r>
    </w:p>
    <w:p w14:paraId="3899C1B6">
      <w:r xmlns:w="http://schemas.openxmlformats.org/wordprocessingml/2006/main">
        <w:t xml:space="preserve">[64] 点击打开行列表</w:t>
      </w:r>
    </w:p>
    <w:p w14:paraId="2CFF1DA4">
      <w:r xmlns:w="http://schemas.openxmlformats.org/wordprocessingml/2006/main">
        <w:t xml:space="preserve">[65] 加入</w:t>
      </w:r>
    </w:p>
    <w:p w14:paraId="5C6AE445">
      <w:r xmlns:w="http://schemas.openxmlformats.org/wordprocessingml/2006/main">
        <w:t xml:space="preserve">[66] 对话 1（转换后）</w:t>
      </w:r>
    </w:p>
    <w:p w14:paraId="7A9F69B7">
      <w:r xmlns:w="http://schemas.openxmlformats.org/wordprocessingml/2006/main">
        <w:t xml:space="preserve">[67] 对话 2（转换后）</w:t>
      </w:r>
    </w:p>
    <w:p w14:paraId="6F236424">
      <w:r xmlns:w="http://schemas.openxmlformats.org/wordprocessingml/2006/main">
        <w:t xml:space="preserve">[68] 对话 3（转变后）</w:t>
      </w:r>
    </w:p>
    <w:p w14:paraId="2438873D">
      <w:r xmlns:w="http://schemas.openxmlformats.org/wordprocessingml/2006/main">
        <w:t xml:space="preserve">[69] 对话 4（转换后）</w:t>
      </w:r>
    </w:p>
    <w:p w14:paraId="1F3A1035">
      <w:r xmlns:w="http://schemas.openxmlformats.org/wordprocessingml/2006/main">
        <w:t xml:space="preserve">[70] 空闲 1（转换后）</w:t>
      </w:r>
    </w:p>
    <w:p w14:paraId="79FF8014">
      <w:r xmlns:w="http://schemas.openxmlformats.org/wordprocessingml/2006/main">
        <w:t xml:space="preserve">[71] 空闲 2（转换后）</w:t>
      </w:r>
    </w:p>
    <w:p w14:paraId="31DE163B">
      <w:r xmlns:w="http://schemas.openxmlformats.org/wordprocessingml/2006/main">
        <w:t xml:space="preserve">[72] 对话 1（转变前）</w:t>
      </w:r>
    </w:p>
    <w:p w14:paraId="3C201920">
      <w:r xmlns:w="http://schemas.openxmlformats.org/wordprocessingml/2006/main">
        <w:t xml:space="preserve">[73] 对话 2（转变前）</w:t>
      </w:r>
    </w:p>
    <w:p w14:paraId="7C1FE80E">
      <w:r xmlns:w="http://schemas.openxmlformats.org/wordprocessingml/2006/main">
        <w:t xml:space="preserve">[74] 对话 3（转变前）</w:t>
      </w:r>
    </w:p>
    <w:p w14:paraId="7C8A53CC">
      <w:r xmlns:w="http://schemas.openxmlformats.org/wordprocessingml/2006/main">
        <w:t xml:space="preserve">[75] 对话 4（转变前）</w:t>
      </w:r>
    </w:p>
    <w:p w14:paraId="4DCAD8C7">
      <w:r xmlns:w="http://schemas.openxmlformats.org/wordprocessingml/2006/main">
        <w:t xml:space="preserve">[76] 空闲 1（转换前）</w:t>
      </w:r>
    </w:p>
    <w:p w14:paraId="19F86E2E">
      <w:r xmlns:w="http://schemas.openxmlformats.org/wordprocessingml/2006/main">
        <w:t xml:space="preserve">[77] 空闲 2（转换前）</w:t>
      </w:r>
    </w:p>
    <w:p w14:paraId="29141079">
      <w:r xmlns:w="http://schemas.openxmlformats.org/wordprocessingml/2006/main">
        <w:t xml:space="preserve">[78] 升级 1</w:t>
      </w:r>
    </w:p>
    <w:p w14:paraId="173B829B">
      <w:r xmlns:w="http://schemas.openxmlformats.org/wordprocessingml/2006/main">
        <w:t xml:space="preserve">[79] 训练始终是必不可少的。</w:t>
      </w:r>
    </w:p>
    <w:p w14:paraId="1A78AEAD">
      <w:r xmlns:w="http://schemas.openxmlformats.org/wordprocessingml/2006/main">
        <w:t xml:space="preserve">[80] 升级 2</w:t>
      </w:r>
    </w:p>
    <w:p w14:paraId="77A93669">
      <w:r xmlns:w="http://schemas.openxmlformats.org/wordprocessingml/2006/main">
        <w:t xml:space="preserve">[81] 特殊训练……谢谢你陪同我。</w:t>
      </w:r>
    </w:p>
    <w:p w14:paraId="1EEBCEAD">
      <w:r xmlns:w="http://schemas.openxmlformats.org/wordprocessingml/2006/main">
        <w:t xml:space="preserve">[82] 升级 3</w:t>
      </w:r>
    </w:p>
    <w:p w14:paraId="6DFE5689">
      <w:r xmlns:w="http://schemas.openxmlformats.org/wordprocessingml/2006/main">
        <w:t xml:space="preserve">[83] 我擅长射击。</w:t>
      </w:r>
    </w:p>
    <w:p w14:paraId="46E1DE51">
      <w:r xmlns:w="http://schemas.openxmlformats.org/wordprocessingml/2006/main">
        <w:t xml:space="preserve">[84] 捕获</w:t>
      </w:r>
    </w:p>
    <w:p w14:paraId="5A1F2B5D">
      <w:r xmlns:w="http://schemas.openxmlformats.org/wordprocessingml/2006/main">
        <w:t xml:space="preserve">[85] 战斗开始 1</w:t>
      </w:r>
    </w:p>
    <w:p w14:paraId="3C760387">
      <w:r xmlns:w="http://schemas.openxmlformats.org/wordprocessingml/2006/main">
        <w:t xml:space="preserve">[86] 战斗开始 2</w:t>
      </w:r>
    </w:p>
    <w:p w14:paraId="7D8546F0">
      <w:r xmlns:w="http://schemas.openxmlformats.org/wordprocessingml/2006/main">
        <w:t xml:space="preserve">[87] 战斗参与 1</w:t>
      </w:r>
    </w:p>
    <w:p w14:paraId="476CE232">
      <w:r xmlns:w="http://schemas.openxmlformats.org/wordprocessingml/2006/main">
        <w:t xml:space="preserve">[88] 轮到我了吗？</w:t>
      </w:r>
    </w:p>
    <w:p w14:paraId="649B1DD1">
      <w:r xmlns:w="http://schemas.openxmlformats.org/wordprocessingml/2006/main">
        <w:t xml:space="preserve">[89] 战斗参与 2</w:t>
      </w:r>
    </w:p>
    <w:p w14:paraId="0F9EDF61">
      <w:r xmlns:w="http://schemas.openxmlformats.org/wordprocessingml/2006/main">
        <w:t xml:space="preserve">[90] 战斗胜利 1</w:t>
      </w:r>
    </w:p>
    <w:p w14:paraId="37467A4D">
      <w:r xmlns:w="http://schemas.openxmlformats.org/wordprocessingml/2006/main">
        <w:t xml:space="preserve">[91] 这是我们共同取得的胜利。</w:t>
      </w:r>
    </w:p>
    <w:p w14:paraId="0F04CE56">
      <w:r xmlns:w="http://schemas.openxmlformats.org/wordprocessingml/2006/main">
        <w:t xml:space="preserve">[92] 战斗胜利 2</w:t>
      </w:r>
    </w:p>
    <w:p w14:paraId="4FB7057C">
      <w:r xmlns:w="http://schemas.openxmlformats.org/wordprocessingml/2006/main">
        <w:t xml:space="preserve">[93] 呼……目标已被消灭，战斗结束。</w:t>
      </w:r>
    </w:p>
    <w:p w14:paraId="23BE6501">
      <w:r xmlns:w="http://schemas.openxmlformats.org/wordprocessingml/2006/main">
        <w:t xml:space="preserve">[94] 普通攻击 1</w:t>
      </w:r>
    </w:p>
    <w:p w14:paraId="1DB77067">
      <w:r xmlns:w="http://schemas.openxmlformats.org/wordprocessingml/2006/main">
        <w:t xml:space="preserve">[95] 嘿！</w:t>
      </w:r>
    </w:p>
    <w:p w14:paraId="5232015F">
      <w:r xmlns:w="http://schemas.openxmlformats.org/wordprocessingml/2006/main">
        <w:t xml:space="preserve">[96] 普通攻击 2</w:t>
      </w:r>
    </w:p>
    <w:p w14:paraId="400637A8">
      <w:r xmlns:w="http://schemas.openxmlformats.org/wordprocessingml/2006/main">
        <w:t xml:space="preserve">[97] 呀！</w:t>
      </w:r>
    </w:p>
    <w:p w14:paraId="0DFADFD3">
      <w:r xmlns:w="http://schemas.openxmlformats.org/wordprocessingml/2006/main">
        <w:t xml:space="preserve">[98] 普通攻击 3</w:t>
      </w:r>
    </w:p>
    <w:p w14:paraId="38C7B570">
      <w:r xmlns:w="http://schemas.openxmlformats.org/wordprocessingml/2006/main">
        <w:t xml:space="preserve">[99] 独特效果激活 1</w:t>
      </w:r>
    </w:p>
    <w:p w14:paraId="3FEC3A83">
      <w:r xmlns:w="http://schemas.openxmlformats.org/wordprocessingml/2006/main">
        <w:t xml:space="preserve">[100]做好准备！</w:t>
      </w:r>
    </w:p>
    <w:p w14:paraId="4910A2B5">
      <w:r xmlns:w="http://schemas.openxmlformats.org/wordprocessingml/2006/main">
        <w:t xml:space="preserve">[101] 独特效果激活 2</w:t>
      </w:r>
    </w:p>
    <w:p w14:paraId="27980F81">
      <w:r xmlns:w="http://schemas.openxmlformats.org/wordprocessingml/2006/main">
        <w:t xml:space="preserve">[102] 独特效果激活 3</w:t>
      </w:r>
    </w:p>
    <w:p w14:paraId="19615DF1">
      <w:r xmlns:w="http://schemas.openxmlformats.org/wordprocessingml/2006/main">
        <w:t xml:space="preserve">[103] 特殊招式 1</w:t>
      </w:r>
    </w:p>
    <w:p w14:paraId="2B2D1A2A">
      <w:r xmlns:w="http://schemas.openxmlformats.org/wordprocessingml/2006/main">
        <w:t xml:space="preserve">[104] 现在是反击的时候了！所有人，起来战斗！</w:t>
      </w:r>
    </w:p>
    <w:p w14:paraId="61BAE6D1">
      <w:r xmlns:w="http://schemas.openxmlformats.org/wordprocessingml/2006/main">
        <w:t xml:space="preserve">[105] 特殊招式 2</w:t>
      </w:r>
    </w:p>
    <w:p w14:paraId="735D7D54">
      <w:r xmlns:w="http://schemas.openxmlformats.org/wordprocessingml/2006/main">
        <w:t xml:space="preserve">[106] 受到的伤害：1</w:t>
      </w:r>
    </w:p>
    <w:p w14:paraId="6ADF5AE7">
      <w:r xmlns:w="http://schemas.openxmlformats.org/wordprocessingml/2006/main">
        <w:t xml:space="preserve">[107] 受到的伤害：2</w:t>
      </w:r>
    </w:p>
    <w:p w14:paraId="0DFCBD12">
      <w:r xmlns:w="http://schemas.openxmlformats.org/wordprocessingml/2006/main">
        <w:t xml:space="preserve">[108] 受到的伤害：3</w:t>
      </w:r>
    </w:p>
    <w:p w14:paraId="111792CC">
      <w:r xmlns:w="http://schemas.openxmlformats.org/wordprocessingml/2006/main">
        <w:t xml:space="preserve">[109] 撤回</w:t>
      </w:r>
    </w:p>
    <w:p w14:paraId="1BAACCBE">
      <w:r xmlns:w="http://schemas.openxmlformats.org/wordprocessingml/2006/main">
        <w:t xml:space="preserve">[110] 在游戏中 †</w:t>
      </w:r>
    </w:p>
    <w:p w14:paraId="64345191">
      <w:r xmlns:w="http://schemas.openxmlformats.org/wordprocessingml/2006/main">
        <w:t xml:space="preserve">[111] 目前，这些角色可以在角色兑换处永久兑换。同样，使用觉醒种子也只能将它们强化到☆3。</w:t>
      </w:r>
    </w:p>
    <w:p w14:paraId="090593E7">
      <w:r xmlns:w="http://schemas.openxmlformats.org/wordprocessingml/2006/main">
        <w:t xml:space="preserve">[112] 从各项参数来看，她是一位典型的后排辅助角色。如果只考虑自身战斗力，她相当于SR级角色，但考虑到辅助带来的强化效果，她的实力可以媲美SSR级角色。由于她专注于辅助，因此她的输出主要依靠普通攻击。在道具方面，你可以根据个人喜好选择降低她的出场速度或移动速度，或者专注于使用仁王纳豆配合特殊槽相关道具来反复施加增益效果。</w:t>
      </w:r>
    </w:p>
    <w:p w14:paraId="06C3B8E3">
      <w:r xmlns:w="http://schemas.openxmlformats.org/wordprocessingml/2006/main">
        <w:t xml:space="preserve">[113] 在团队副本战斗中，特殊技能提供的+40%攻击力和防御力加成，以及觉醒后新增的-30%回避率效果，都非常强力。回避率降低的效果被防御力降低的效果所取代，从而提升了伤害输出。作为可通过种子兑换获得的免费角色，它拥有卓越的性能，即使到了2025年，它仍然具备成为新手玩家初始团队副本成员以及经验丰富的玩家多人团队核心成员的潜力。</w:t>
      </w:r>
    </w:p>
    <w:p w14:paraId="7C517F0C">
      <w:r xmlns:w="http://schemas.openxmlformats.org/wordprocessingml/2006/main">
        <w:t xml:space="preserve">[114] 其他版本 / 相关角色 †</w:t>
      </w:r>
    </w:p>
    <w:p w14:paraId="36CC5328">
      <w:r xmlns:w="http://schemas.openxmlformats.org/wordprocessingml/2006/main">
        <w:t xml:space="preserve">[115] 与兰斯相关的角色列表</w:t>
      </w:r>
    </w:p>
    <w:p w14:paraId="532026E9">
      <w:r xmlns:w="http://schemas.openxmlformats.org/wordprocessingml/2006/main">
        <w:t xml:space="preserve">[116] 与兰斯相关的角色列表</w:t>
      </w:r>
    </w:p>
    <w:p w14:paraId="2CDDFEFC">
      <w:r xmlns:w="http://schemas.openxmlformats.org/wordprocessingml/2006/main">
        <w:t xml:space="preserve">[117] 击败技术不佳的卡娜米</w:t>
      </w:r>
    </w:p>
    <w:p w14:paraId="62DB1AAF">
      <w:r xmlns:w="http://schemas.openxmlformats.org/wordprocessingml/2006/main">
        <w:t xml:space="preserve">[118] 击败战术 Urza SR</w:t>
      </w:r>
    </w:p>
    <w:p w14:paraId="6765D22B">
      <w:r xmlns:w="http://schemas.openxmlformats.org/wordprocessingml/2006/main">
        <w:t xml:space="preserve">[119] 安静的静香</w:t>
      </w:r>
    </w:p>
    <w:p w14:paraId="4C82B1D2">
      <w:r xmlns:w="http://schemas.openxmlformats.org/wordprocessingml/2006/main">
        <w:t xml:space="preserve">[120] 节拍平静凪 SR</w:t>
      </w:r>
    </w:p>
    <w:p w14:paraId="680A6979">
      <w:r xmlns:w="http://schemas.openxmlformats.org/wordprocessingml/2006/main">
        <w:t xml:space="preserve">[121] 节拍雕塑家莎缇拉</w:t>
      </w:r>
    </w:p>
    <w:p w14:paraId="1B27D99F">
      <w:r xmlns:w="http://schemas.openxmlformats.org/wordprocessingml/2006/main">
        <w:t xml:space="preserve">[122] Beat Vision Rizna</w:t>
      </w:r>
    </w:p>
    <w:p w14:paraId="6330201E">
      <w:r xmlns:w="http://schemas.openxmlformats.org/wordprocessingml/2006/main">
        <w:t xml:space="preserve">[123] 击败郁金香玛丽亚SR</w:t>
      </w:r>
    </w:p>
    <w:p w14:paraId="243497AA">
      <w:r xmlns:w="http://schemas.openxmlformats.org/wordprocessingml/2006/main">
        <w:t xml:space="preserve">[124] 击败总统希拉</w:t>
      </w:r>
    </w:p>
    <w:p w14:paraId="08DE9AA8">
      <w:r xmlns:w="http://schemas.openxmlformats.org/wordprocessingml/2006/main">
        <w:t xml:space="preserve">[125] 节拍增强丝滑</w:t>
      </w:r>
    </w:p>
    <w:p w14:paraId="4C1D17CB">
      <w:r xmlns:w="http://schemas.openxmlformats.org/wordprocessingml/2006/main">
        <w:t xml:space="preserve">[126] 击败女王莉亚SR</w:t>
      </w:r>
    </w:p>
    <w:p w14:paraId="475E47D0">
      <w:r xmlns:w="http://schemas.openxmlformats.org/wordprocessingml/2006/main">
        <w:t xml:space="preserve">[127] 闪光忍者町</w:t>
      </w:r>
    </w:p>
    <w:p w14:paraId="421D7052">
      <w:r xmlns:w="http://schemas.openxmlformats.org/wordprocessingml/2006/main">
        <w:t xml:space="preserve">[128] 千金座狼</w:t>
      </w:r>
    </w:p>
    <w:p w14:paraId="6B49D331">
      <w:r xmlns:w="http://schemas.openxmlformats.org/wordprocessingml/2006/main">
        <w:t xml:space="preserve">[129] 闪光忍者福州酱 SR</w:t>
      </w:r>
    </w:p>
    <w:p w14:paraId="1713F6FF">
      <w:r xmlns:w="http://schemas.openxmlformats.org/wordprocessingml/2006/main">
        <w:t xml:space="preserve">[130] 击败火星剑心</w:t>
      </w:r>
    </w:p>
    <w:p w14:paraId="229E3B11">
      <w:r xmlns:w="http://schemas.openxmlformats.org/wordprocessingml/2006/main">
        <w:t xml:space="preserve">[131] 女巫瑞玛 R 山赏金</w:t>
      </w:r>
    </w:p>
    <w:p w14:paraId="06FF593C">
      <w:r xmlns:w="http://schemas.openxmlformats.org/wordprocessingml/2006/main">
        <w:t xml:space="preserve">[132] 魔法少女莉玛 SSR 山间美食</w:t>
      </w:r>
    </w:p>
    <w:p w14:paraId="66611ABB">
      <w:r xmlns:w="http://schemas.openxmlformats.org/wordprocessingml/2006/main">
        <w:t xml:space="preserve">[133] 女巫拉梅尔海鲜</w:t>
      </w:r>
    </w:p>
    <w:p w14:paraId="2FD70420">
      <w:r xmlns:w="http://schemas.openxmlformats.org/wordprocessingml/2006/main">
        <w:t xml:space="preserve">[134] 魔法少女 La Mer SSR 海鲜</w:t>
      </w:r>
    </w:p>
    <w:p w14:paraId="145873CF">
      <w:r xmlns:w="http://schemas.openxmlformats.org/wordprocessingml/2006/main">
        <w:t xml:space="preserve">[135] 女巫皮卡 R Kyankyan</w:t>
      </w:r>
    </w:p>
    <w:p w14:paraId="0BBAB64A">
      <w:r xmlns:w="http://schemas.openxmlformats.org/wordprocessingml/2006/main">
        <w:t xml:space="preserve">[136] 舞蹈女王皮卡 SSR 青青</w:t>
      </w:r>
    </w:p>
    <w:p w14:paraId="1903D0BE">
      <w:r xmlns:w="http://schemas.openxmlformats.org/wordprocessingml/2006/main">
        <w:t xml:space="preserve">[137] 兰斯</w:t>
      </w:r>
    </w:p>
    <w:p w14:paraId="7BE68767">
      <w:r xmlns:w="http://schemas.openxmlformats.org/wordprocessingml/2006/main">
        <w:t xml:space="preserve">[138] 包含剧透</w:t>
      </w:r>
    </w:p>
    <w:p w14:paraId="7A65DCA8">
      <w:r xmlns:w="http://schemas.openxmlformats.org/wordprocessingml/2006/main">
        <w:t xml:space="preserve">[139] 愤怒的维卡·加翁 SSR 与超高等战争世界中的凯布里斯是同一实体</w:t>
      </w:r>
    </w:p>
    <w:p w14:paraId="11F66D08">
      <w:r xmlns:w="http://schemas.openxmlformats.org/wordprocessingml/2006/main">
        <w:t xml:space="preserve">[140] 琐事 †</w:t>
      </w:r>
    </w:p>
    <w:p w14:paraId="58417E2B">
      <w:r xmlns:w="http://schemas.openxmlformats.org/wordprocessingml/2006/main">
        <w:t xml:space="preserve">[141] 她是兰斯系列第六部作品《兰斯VI -泽斯崩塌-》中的主要女主角之一。这位系列中人气极高的女主角能够作为免费SR卡牌登场，这在当时绝对是难得一见的惊喜，令当时的导演们都感到惊讶。</w:t>
      </w:r>
    </w:p>
    <w:p w14:paraId="6351CA54">
      <w:r xmlns:w="http://schemas.openxmlformats.org/wordprocessingml/2006/main">
        <w:t xml:space="preserve">[142] 同样的情况下，角色自己也推测“我大概带不走我的记忆”，所以无论好坏，这部作品中发生的一切都可以被视为“如果”的假设，这都是一件幸运的事。这是一部合作作品，所以想得太多只会徒劳无功。</w:t>
      </w:r>
    </w:p>
    <w:p w14:paraId="6D91BC8B">
      <w:r xmlns:w="http://schemas.openxmlformats.org/wordprocessingml/2006/main">
        <w:t xml:space="preserve">[143] 这种性格特征持续了很长时间，直到“VI”接近尾声。</w:t>
      </w:r>
    </w:p>
    <w:p w14:paraId="36661873">
      <w:r xmlns:w="http://schemas.openxmlformats.org/wordprocessingml/2006/main">
        <w:t xml:space="preserve">[144] 这就是乌尔扎的真实性格，这种改过自新的形象不仅从《VI》开始成为该系列的标准，而且也成为《超级力量战争》的标准。</w:t>
      </w:r>
    </w:p>
    <w:p w14:paraId="2EC356AC">
      <w:r xmlns:w="http://schemas.openxmlformats.org/wordprocessingml/2006/main">
        <w:t xml:space="preserve">[145] 与系列其他女主角不同（特殊情况除外），她比兰斯年长。虽然她与兰斯之间有着深厚的信任，兰斯也曾帮助她重新振作，但她始终保持着微妙的距离，不会轻易对他敞开心扉。兰斯也并非仅仅出于性目的而依赖她的能力，这使得她因其独特的身份而成为一个颇受欢迎的角色。</w:t>
      </w:r>
    </w:p>
    <w:p w14:paraId="3B48A3B0">
      <w:r xmlns:w="http://schemas.openxmlformats.org/wordprocessingml/2006/main">
        <w:t xml:space="preserve">[146] 在《Beat Tactics》中，“Tactics”指的是“策略”或“战术”。他不仅在剧情中扮演积极的角色，而且在游戏中也经常被用作“拥有高于平均水平的战斗能力和优秀特质的多面手角色”，并且他在本作中也亲身证明了自己的价值。</w:t>
      </w:r>
    </w:p>
    <w:p w14:paraId="530C65DE">
      <w:r xmlns:w="http://schemas.openxmlformats.org/wordprocessingml/2006/main">
        <w:t xml:space="preserve">[147] 臀部。</w:t>
      </w:r>
    </w:p>
    <w:p w14:paraId="2AFBB9A4">
      <w:r xmlns:w="http://schemas.openxmlformats.org/wordprocessingml/2006/main">
        <w:t xml:space="preserve">[148] 有关每个系列的信息可以在 Sheep Hut Annex（新地点）的 Urza Planaice 页面上找到。</w:t>
      </w:r>
    </w:p>
    <w:p w14:paraId="6D3BC434">
      <w:r xmlns:w="http://schemas.openxmlformats.org/wordprocessingml/2006/main">
        <w:t xml:space="preserve">[149] 官方推特账号简介 †</w:t>
      </w:r>
    </w:p>
    <w:p w14:paraId="5D5F6EDF">
      <w:r xmlns:w="http://schemas.openxmlformats.org/wordprocessingml/2006/main">
        <w:t xml:space="preserve">[150] 引言（PV）</w:t>
      </w:r>
    </w:p>
    <w:p w14:paraId="67B66E15">
      <w:r xmlns:w="http://schemas.openxmlformats.org/wordprocessingml/2006/main">
        <w:t xml:space="preserve">[151] 活动公告</w:t>
      </w:r>
    </w:p>
    <w:p w14:paraId="5320CA6B">
      <w:r xmlns:w="http://schemas.openxmlformats.org/wordprocessingml/2006/main">
        <w:t xml:space="preserve">[152] 纪念该事件的原创艺术作品</w:t>
      </w:r>
    </w:p>
    <w:p w14:paraId="21D76A1E">
      <w:r xmlns:w="http://schemas.openxmlformats.org/wordprocessingml/2006/main">
        <w:t xml:space="preserve">[153] 评论表 †</w:t>
      </w:r>
    </w:p>
    <w:p w14:paraId="73E9BB69">
      <w:r xmlns:w="http://schemas.openxmlformats.org/wordprocessingml/2006/main">
        <w:t xml:space="preserve">[154] 点击打开历史日志列表</w:t>
      </w:r>
    </w:p>
    <w:p w14:paraId="56C40510">
      <w:r xmlns:w="http://schemas.openxmlformats.org/wordprocessingml/2006/main">
        <w:t xml:space="preserve">[155] 末尾的数字越小，日志越旧。</w:t>
      </w:r>
    </w:p>
    <w:p w14:paraId="1C045C5B">
      <w:r xmlns:w="http://schemas.openxmlformats.org/wordprocessingml/2006/main">
        <w:t xml:space="preserve">[156]“评论/击败战术 Urza/”没有子页面。</w:t>
      </w:r>
    </w:p>
    <w:p w14:paraId="1D16EE72">
      <w:r xmlns:w="http://schemas.openxmlformats.org/wordprocessingml/2006/main">
        <w:t xml:space="preserve">[157] 我以为设定是战士型角色除非跟时贞战斗，否则补给效率都很低。为什么长枪可以冲锋？大概是因为它是长枪吧（它太像长枪了，以至于在这种地方都会出现bug）。——[NkOqDKdXAe.] 2021-01-23 (周六) 19:25:19</w:t>
      </w:r>
    </w:p>
    <w:p w14:paraId="5B0926E9">
      <w:r xmlns:w="http://schemas.openxmlformats.org/wordprocessingml/2006/main">
        <w:t xml:space="preserve">[158] 兰斯能将“如果效率低下，那就重做”的理念付诸实践——[.pXyLAUgALo] 2021-01-23 (周六) 20:03:45</w:t>
      </w:r>
    </w:p>
    <w:p w14:paraId="0CC67FC9">
      <w:r xmlns:w="http://schemas.openxmlformats.org/wordprocessingml/2006/main">
        <w:t xml:space="preserve">[159] 恰恰相反，这是增加性生活次数的好机会！哈哈哈！好！他可能就是这么想的——[vu6jpjjq3eU] 2021-01-24 (周日) 01:20:01</w:t>
      </w:r>
    </w:p>
    <w:p w14:paraId="3F79DC5F">
      <w:r xmlns:w="http://schemas.openxmlformats.org/wordprocessingml/2006/main">
        <w:t xml:space="preserve">[160] 有了兰斯，你可以整晚做任何你想做的事，所以即使效率不高，你也可能充满电——[2dMRcDqDfSc] 2021-01-29 (周五) 12:55:13</w:t>
      </w:r>
    </w:p>
    <w:p w14:paraId="46E86D8B">
      <w:r xmlns:w="http://schemas.openxmlformats.org/wordprocessingml/2006/main">
        <w:t xml:space="preserve">[161] 相反，玩《艾斯卡》时（虽然可能存在一些游戏平衡问题），我甚至觉得失败反而让游戏变得更容易，也加快了我的进度。——[zcQ6X6HY/Gk] 2023-06-14 (周三) 19:31:13</w:t>
      </w:r>
    </w:p>
    <w:p w14:paraId="573938E5">
      <w:r xmlns:w="http://schemas.openxmlformats.org/wordprocessingml/2006/main">
        <w:t xml:space="preserve">[162] 在一年一度的猎户座问答环节中，有人回答说，如果乌尔扎被恶魔大军侵犯，她会被洗脑变成色欲熏心，但我从未想过会以这种方式提出这个问题。如果这真的发生在主线剧情中，那将会像大帝国一样，造成无法挽回的后果。https://mobile.twitter.com/ORION_PROJECT/status/1099389902628675587 -- [K2jCaTb9SMI] 2021-01-24 (周日) 13:31:36</w:t>
      </w:r>
    </w:p>
    <w:p w14:paraId="07FF995A">
      <w:r xmlns:w="http://schemas.openxmlformats.org/wordprocessingml/2006/main">
        <w:t xml:space="preserve">[163] “我以前从未感受过如此强烈的兴奋，”他漫不经心地写道，但考虑到他在《兰斯》主线剧情中差点精神崩溃，《情色指挥官》简直不可思议哈哈——[aDyxIVQuJuQ] 2021-01-26 (周二) 12:37:13</w:t>
      </w:r>
    </w:p>
    <w:p w14:paraId="576E89EE">
      <w:r xmlns:w="http://schemas.openxmlformats.org/wordprocessingml/2006/main">
        <w:t xml:space="preserve">[164] 另一个扮演暴徒角色的家伙肯定是被兰斯干掉了，所以如果你问这算不算工作福利……哈哈 -- [hMNvWRT4n8U] 2021-01-27 (周三) 21:37:12</w:t>
      </w:r>
    </w:p>
    <w:p w14:paraId="142D8B92">
      <w:r xmlns:w="http://schemas.openxmlformats.org/wordprocessingml/2006/main">
        <w:t xml:space="preserve">[165] 起初我的确这么想，但读完角色故事后，我觉得这个声音很合适。——[oL2rF6TiRvs] 2021-01-24 (周日) 14:51:33</w:t>
      </w:r>
    </w:p>
    <w:p w14:paraId="7137D94A">
      <w:r xmlns:w="http://schemas.openxmlformats.org/wordprocessingml/2006/main">
        <w:t xml:space="preserve">[166] 哦，是这样吗？那我暂时就正常玩8-1吧。谢谢 -- [JHP3NbJ43ek] 2021-01-24 (周日) 19:54:42</w:t>
      </w:r>
    </w:p>
    <w:p w14:paraId="0CE9571C">
      <w:r xmlns:w="http://schemas.openxmlformats.org/wordprocessingml/2006/main">
        <w:t xml:space="preserve">[167] 不，如果你要刷资源，8-2 是最好的，绝对有保障，Tsubomi -- [oL2rF6TiRvs] 2021-01-24 (周日) 20:37:30</w:t>
      </w:r>
    </w:p>
    <w:p w14:paraId="17622751">
      <w:r xmlns:w="http://schemas.openxmlformats.org/wordprocessingml/2006/main">
        <w:t xml:space="preserve">[168] 如果你打算继续刷8-1，那还不如去刷7-4。 -- [oL2rF6TiRvs] 2021-01-24 (周日) 20:38:07</w:t>
      </w:r>
    </w:p>
    <w:p w14:paraId="75F5F42C">
      <w:r xmlns:w="http://schemas.openxmlformats.org/wordprocessingml/2006/main">
        <w:t xml:space="preserve">[169] 我觉得他们想表达的是，8-1 和 8-2 都保证会掉落一个树枝。我没看到有人评论说“8-1 不保证掉落！我被骗了！”，所以我觉得没问题。另外，7-4 的掉落率好像是 50%，所以如果你心理素质不够强，可能会掉光头。——[t0Kb.nv.NB6] 2021-01-24 (周日) 20:58:19</w:t>
      </w:r>
    </w:p>
    <w:p w14:paraId="3E3C1418">
      <w:r xmlns:w="http://schemas.openxmlformats.org/wordprocessingml/2006/main">
        <w:t xml:space="preserve">[170] 我很喜欢这个角色的造型，所以这种合作方式真的让我很失望。——[pPyQlG919sc] 2021-01-24 (周日) 21:51:36</w:t>
      </w:r>
    </w:p>
    <w:p w14:paraId="2BD2FE47">
      <w:r xmlns:w="http://schemas.openxmlformats.org/wordprocessingml/2006/main">
        <w:t xml:space="preserve">[171] 我喜欢乌尔扎，很高兴他们把他放出来了，因为兰斯已经结束了——[Qv8kBnJMCOg] 2021-01-25 (周一) 22:18:20</w:t>
      </w:r>
    </w:p>
    <w:p w14:paraId="74F98D1B">
      <w:r xmlns:w="http://schemas.openxmlformats.org/wordprocessingml/2006/main">
        <w:t xml:space="preserve">[172] 如果是活动地图，束缚甜心就会出现在关卡中，击败她即可获得。她只会在第8张地图出现，所以如果7-4太难，可以考虑在7-3刷。 -- [vu6jpjjq3eU] 2021-01-26 (周二) 16:40:28</w:t>
      </w:r>
    </w:p>
    <w:p w14:paraId="1CFAF289">
      <w:r xmlns:w="http://schemas.openxmlformats.org/wordprocessingml/2006/main">
        <w:t xml:space="preserve">[173] 最好先升到30级左右再去挑战8-1。我玩了大概4天，已经攒了500点乌尔扎点数。这些点数很宝贵，但如果你用祭祀石板和花蕾提升某个角色的星级，就能借用更高星级的支援角色，更容易击败敌人。如果你有一个30级3星的角色，甚至可以通关8-2。——[XL5NZNF7u5Q] 2021-01-26 (周二) 20:28:22</w:t>
      </w:r>
    </w:p>
    <w:p w14:paraId="534EB5E3">
      <w:r xmlns:w="http://schemas.openxmlformats.org/wordprocessingml/2006/main">
        <w:t xml:space="preserve">[174] 直到8-1关卡（保证获得芽），我只用一个17级1星角色就能自动战斗。那时我已经积累了大约30个芽，所以应该能抽到乌尔扎。我把她强化到了2星，但3星就快没辙了。——[hFKNGkckJII] 2021-01-31 (周日) 05:23:21</w:t>
      </w:r>
    </w:p>
    <w:p w14:paraId="78929CCD">
      <w:r xmlns:w="http://schemas.openxmlformats.org/wordprocessingml/2006/main">
        <w:t xml:space="preserve">[175] 特殊招式会是名为“闪光射击”的单体攻击吗？ -- [JHP3NbJ43ek] 2021-01-26 (周二) 16:10:58</w:t>
      </w:r>
    </w:p>
    <w:p w14:paraId="03D8311E">
      <w:r xmlns:w="http://schemas.openxmlformats.org/wordprocessingml/2006/main">
        <w:t xml:space="preserve">[176] 由于她既能提供能量槽又能提供增益效果，所以绝对值得培养。话虽如此，如果你觉得诺诺诺或者类似的角色就足够了，那么你可以优先培养其他角色。——[9MvmAFD3l82] 2021-01-28 (周四) 19:32:36</w:t>
      </w:r>
    </w:p>
    <w:p w14:paraId="06794649">
      <w:r xmlns:w="http://schemas.openxmlformats.org/wordprocessingml/2006/main">
        <w:t xml:space="preserve">[177] 也有可能在下次兰斯活动的限时扭蛋中出现——[Ux3VrIBMAdQ] 2021-01-29 (周五) 00:17:44</w:t>
      </w:r>
    </w:p>
    <w:p w14:paraId="680B0332">
      <w:r xmlns:w="http://schemas.openxmlformats.org/wordprocessingml/2006/main">
        <w:t xml:space="preserve">[178] 希望能在复刻活动中抽到满级角色 -- [k5JjrabYv.M] 2021-02-05 (周五) 06:10:50</w:t>
      </w:r>
    </w:p>
    <w:p w14:paraId="0F46B91A">
      <w:r xmlns:w="http://schemas.openxmlformats.org/wordprocessingml/2006/main">
        <w:t xml:space="preserve">[179] 它不是瘫痪了吗？ -- [4.SpVXurCT.] 2021-01-28 (周四) 22:34:11</w:t>
      </w:r>
    </w:p>
    <w:p w14:paraId="7153BB8A">
      <w:r xmlns:w="http://schemas.openxmlformats.org/wordprocessingml/2006/main">
        <w:t xml:space="preserve">[180] 即使是站姿，她的臀部也性感极了。虽然被左手遮挡住了，不太容易看清，但真的很撩人。——[2dMRcDqDfSc] 2021-01-29 (周五) 12:59:35</w:t>
      </w:r>
    </w:p>
    <w:p w14:paraId="014B94C7">
      <w:r xmlns:w="http://schemas.openxmlformats.org/wordprocessingml/2006/main">
        <w:t xml:space="preserve">[181] 当有人说他们想看到这样的屁股时，仅仅从正面谈论屁股就有点不妥——[DmpsSUrvaI.] 2021-01-31 (周日) 15:11:11</w:t>
      </w:r>
    </w:p>
    <w:p w14:paraId="09AA51B0">
      <w:r xmlns:w="http://schemas.openxmlformats.org/wordprocessingml/2006/main">
        <w:t xml:space="preserve">[182] 如果在发动特殊技能的同时（或在增益效果生效前）手动撤回其他成员，游戏会卡死。手动撤回像司这样的角色时需要格外小心。——[EQiiTzDUrGE] 2021-02-21 (周日) 16:03:27</w:t>
      </w:r>
    </w:p>
    <w:p w14:paraId="6E296241">
      <w:r xmlns:w="http://schemas.openxmlformats.org/wordprocessingml/2006/main">
        <w:t xml:space="preserve">[183] 看来兰斯联动活动会定期推出（或者说，上次联动活动结束得比较突然，所以肯定会有下一次），所以我们现在就开始准备吧——[zysJx.SmmlY] 2021-03-25 (周四) 06:16:04</w:t>
      </w:r>
    </w:p>
    <w:p w14:paraId="2C32B3B1">
      <w:r xmlns:w="http://schemas.openxmlformats.org/wordprocessingml/2006/main">
        <w:t xml:space="preserve">[184] 下次合作的时候，请加一些性爱场景，这样我们就可以再拍一次了。既然她回到原来的世界后就会忘记一切，我们本来可以拍一场女服务员群交的——[hmtoQMLoRH2] 2021-03-28 (周日) 11:42:46</w:t>
      </w:r>
    </w:p>
    <w:p w14:paraId="7AE04AB5">
      <w:r xmlns:w="http://schemas.openxmlformats.org/wordprocessingml/2006/main">
        <w:t xml:space="preserve">[185] 这不是对错的问题，只是声音不好听而已。不过，她是成人游戏声优，所以也没办法。——[U4Wp4tEJlKs] 2021-07-07 (周三) 06:46:10</w:t>
      </w:r>
    </w:p>
    <w:p w14:paraId="721848A0">
      <w:r xmlns:w="http://schemas.openxmlformats.org/wordprocessingml/2006/main">
        <w:t xml:space="preserve">[186] 终于要重新发布了！之前因为版本太弱我没能拿到，这次我一定会尽力！——[/k3JRmoe50.] 2022-04-15 (周五) 21:10:58</w:t>
      </w:r>
    </w:p>
    <w:p w14:paraId="3DAB6F6A">
      <w:r xmlns:w="http://schemas.openxmlformats.org/wordprocessingml/2006/main">
        <w:t xml:space="preserve">[187] 樱川小姐的真正强项在于扮演像《恋姬无双》里的马超和《拂晓的少女》里的莉莉那样直率却又固执的女孩子，而且她有能力把后者演哭。——[aDHBRS4.VfU] 2022-10-14 (周五) 23:37:32</w:t>
      </w:r>
    </w:p>
    <w:p w14:paraId="6DD9A22D">
      <w:r xmlns:w="http://schemas.openxmlformats.org/wordprocessingml/2006/main">
        <w:t xml:space="preserve">[188] 出什么事了？为什么突然变化？ -- [NEs0KkNHjEg] 2023-10-18 (周三) 19:08:12</w:t>
      </w:r>
    </w:p>
    <w:p w14:paraId="41503EDA">
      <w:r xmlns:w="http://schemas.openxmlformats.org/wordprocessingml/2006/main">
        <w:t xml:space="preserve">[189] 这是我第一次看到有人抱怨樱川奈绪。她是否符合形象是一回事，但说她演得不好是不可能的。——[AKpTa.U86yw] 2025-09-20 (周六) 16:52:33</w:t>
      </w:r>
    </w:p>
    <w:p w14:paraId="14C9D6B7">
      <w:r xmlns:w="http://schemas.openxmlformats.org/wordprocessingml/2006/main">
        <w:t xml:space="preserve">[190] ←使用棋盘前请务必阅读规则。</w:t>
      </w:r>
    </w:p>
    <w:p w14:paraId="57758A50">
      <w:r xmlns:w="http://schemas.openxmlformats.org/wordprocessingml/2006/main">
        <w:t xml:space="preserve">[191] 关于规则 †</w:t>
      </w:r>
    </w:p>
    <w:p w14:paraId="1BE39894">
      <w:r xmlns:w="http://schemas.openxmlformats.org/wordprocessingml/2006/main">
        <w:t xml:space="preserve">[192] 请不要抱怨或批评页面编辑者。如果您对其他人的编辑有意见，请通过“提供替代方案”或“自行编辑”的方式进行建设性沟通。</w:t>
      </w:r>
    </w:p>
    <w:p w14:paraId="141CA2A8">
      <w:r xmlns:w="http://schemas.openxmlformats.org/wordprocessingml/2006/main">
        <w:t xml:space="preserve">[193] 不要发布个人网站或其他禁止未经授权链接的网站的网址。</w:t>
      </w:r>
    </w:p>
    <w:p w14:paraId="76F389B3">
      <w:r xmlns:w="http://schemas.openxmlformats.org/wordprocessingml/2006/main">
        <w:t xml:space="preserve">[194] 关于违反规则的帖子 †</w:t>
      </w:r>
    </w:p>
    <w:p w14:paraId="08E57D29">
      <w:r xmlns:w="http://schemas.openxmlformats.org/wordprocessingml/2006/main">
        <w:t xml:space="preserve">[195] 禁止发布以下类型的帖子，因为它们容易造成干扰。</w:t>
      </w:r>
    </w:p>
    <w:p w14:paraId="52815988">
      <w:r xmlns:w="http://schemas.openxmlformats.org/wordprocessingml/2006/main">
        <w:t xml:space="preserve">[196]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469660E">
      <w:r xmlns:w="http://schemas.openxmlformats.org/wordprocessingml/2006/main">
        <w:t xml:space="preserve">[197] 其他包括使用此维基的人、官方管理员、艺术家、配音演员、现实生活中的个人以及 Twitter 用户等团体。</w:t>
      </w:r>
    </w:p>
    <w:p w14:paraId="230BA934">
      <w:r xmlns:w="http://schemas.openxmlformats.org/wordprocessingml/2006/main">
        <w:t xml:space="preserve">[198] 关于向管理层提交的帖子，我们容忍可以解释为用户意见的评论，例如“我希望他们改进这一点”、“我希望他们尽快修复错误”和“维护时间太长了”，但我们不容忍使用辱骂性语言贬低管理层。</w:t>
      </w:r>
    </w:p>
    <w:p w14:paraId="697798F4">
      <w:r xmlns:w="http://schemas.openxmlformats.org/wordprocessingml/2006/main">
        <w:t xml:space="preserve">[199] 将讨论和意见交流视为“诽谤或对抗他人”是错误的。然而，在讨论或意见交流中使用辱骂性语言、贬低他人、挑衅他人或在缺乏明确证据的情况下发表言论，都是违法行为。说话时务必谨言慎行。</w:t>
      </w:r>
    </w:p>
    <w:p w14:paraId="693388F3">
      <w:r xmlns:w="http://schemas.openxmlformats.org/wordprocessingml/2006/main">
        <w:t xml:space="preserve">[200] 攻击性评论是指使用“做这个”或“做那个”等强烈命令、“使用粗俗语言”、“采取居高临下的态度”或“具有挑衅性”的评论。</w:t>
      </w:r>
    </w:p>
    <w:p w14:paraId="6F39E24D">
      <w:r xmlns:w="http://schemas.openxmlformats.org/wordprocessingml/2006/main">
        <w:t xml:space="preserve">[201] 禁止发布冒犯现有玩家的帖子，例如“还有人玩这个游戏吗？”或“这游戏已经凉了”。这并不意味着您完全不能发表任何负面言论，而是指那些超出单纯负面评价范围，构成诽谤或诋毁的帖子将被禁止发布。</w:t>
      </w:r>
    </w:p>
    <w:p w14:paraId="286A2269">
      <w:r xmlns:w="http://schemas.openxmlformats.org/wordprocessingml/2006/main">
        <w:t xml:space="preserve">[202] 公开羞辱其他玩家，即公开其游戏内名称或UID。</w:t>
      </w:r>
    </w:p>
    <w:p w14:paraId="03DEC12F">
      <w:r xmlns:w="http://schemas.openxmlformats.org/wordprocessingml/2006/main">
        <w:t xml:space="preserve">[203] 但是，允许分享有助于游戏攻略的信息和视频。</w:t>
      </w:r>
    </w:p>
    <w:p w14:paraId="47649D20">
      <w:r xmlns:w="http://schemas.openxmlformats.org/wordprocessingml/2006/main">
        <w:t xml:space="preserve">[204] 参考其他应用程序</w:t>
      </w:r>
    </w:p>
    <w:p w14:paraId="340D9D9D">
      <w:r xmlns:w="http://schemas.openxmlformats.org/wordprocessingml/2006/main">
        <w:t xml:space="preserve">[205] 在多个论坛上多次发帖</w:t>
      </w:r>
    </w:p>
    <w:p w14:paraId="6438950E">
      <w:r xmlns:w="http://schemas.openxmlformats.org/wordprocessingml/2006/main">
        <w:t xml:space="preserve">[206] 用一串无意义的字符书写</w:t>
      </w:r>
    </w:p>
    <w:p w14:paraId="22BD562C">
      <w:r xmlns:w="http://schemas.openxmlformats.org/wordprocessingml/2006/main">
        <w:t xml:space="preserve">[207] 关于作弊和利用漏洞的帖子</w:t>
      </w:r>
    </w:p>
    <w:p w14:paraId="69A8DBCC">
      <w:r xmlns:w="http://schemas.openxmlformats.org/wordprocessingml/2006/main">
        <w:t xml:space="preserve">[208] 最好的办法是忽略违反规则的帖子。上钩或反驳只会让事情变得更糟。</w:t>
      </w:r>
    </w:p>
    <w:p w14:paraId="087F1F6A">
      <w:r xmlns:w="http://schemas.openxmlformats.org/wordprocessingml/2006/main">
        <w:t xml:space="preserve">[209] *在上述规则中，“诽谤”指的是在没有客观证据的情况下诋毁和贬低他人。将所有批评性文章都归为“诽谤”是不正确的，所以请务必谨慎。</w:t>
      </w:r>
    </w:p>
    <w:p w14:paraId="3626AEEE">
      <w:r xmlns:w="http://schemas.openxmlformats.org/wordprocessingml/2006/main">
        <w:t xml:space="preserve">[210] 关于修改和删除发帖日志 †</w:t>
      </w:r>
    </w:p>
    <w:p w14:paraId="2CC537AE">
      <w:r xmlns:w="http://schemas.openxmlformats.org/wordprocessingml/2006/main">
        <w:t xml:space="preserve">[211] 但是，允许更正印刷错误、遗漏和字体颜色。（他人出于善意所做的更正也允许。）</w:t>
      </w:r>
    </w:p>
    <w:p w14:paraId="4D75F93A">
      <w:r xmlns:w="http://schemas.openxmlformats.org/wordprocessingml/2006/main">
        <w:t xml:space="preserve">[212] 作为例外情况，您可以删除自己的帖子，但事后必须向管理员报告。此外，删除时，请将整个评论替换为以下文本，而不是完全删除：&amp;color(#ff0000){''发帖人已删除''};</w:t>
      </w:r>
    </w:p>
    <w:p w14:paraId="33081937">
      <w:r xmlns:w="http://schemas.openxmlformats.org/wordprocessingml/2006/main">
        <w:t xml:space="preserve">[213] 关于评论违反规则的帖子 †</w:t>
      </w:r>
    </w:p>
    <w:p w14:paraId="3419AEB3">
      <w:r xmlns:w="http://schemas.openxmlformats.org/wordprocessingml/2006/main">
        <w:t xml:space="preserve">[214] 您可以自行注释掉上述任何违反规则的评论，无需管理员许可。但是，如果您注释掉了某条评论，请务必在“违规举报公告板”上进行举报。举报时请使用“违规举报公告板”上的模板。</w:t>
      </w:r>
    </w:p>
    <w:p w14:paraId="7CFFF0AC">
      <w:r xmlns:w="http://schemas.openxmlformats.org/wordprocessingml/2006/main">
        <w:t xml:space="preserve">[215] 未经 CO 举报公告板举报而被评论删除的帖子将被恢复，而评论删除帖子的人将受到处罚。</w:t>
      </w:r>
    </w:p>
    <w:p w14:paraId="06FFBBBA">
      <w:r xmlns:w="http://schemas.openxmlformats.org/wordprocessingml/2006/main">
        <w:t xml:space="preserve">[216] 如果您反复向 CO 举报公告板举报不违反规则的帖子，我们将认为您是自私的，并将对您实施发帖和编辑限制。</w:t>
      </w:r>
    </w:p>
    <w:p w14:paraId="2ADE42AF">
      <w:r xmlns:w="http://schemas.openxmlformats.org/wordprocessingml/2006/main">
        <w:t xml:space="preserve">[217] 在 CO 报告公告板上，不构成违规的报告可由管理员酌情恢复。</w:t>
      </w:r>
    </w:p>
    <w:p w14:paraId="2BB8B4B2">
      <w:r xmlns:w="http://schemas.openxmlformats.org/wordprocessingml/2006/main">
        <w:t xml:space="preserve">[218] 我们再次要求您不要评论那些不违反规则的评论。（例如，诸如“虽然不违反规则，但对任何看到它的人来说都明显是垃圾信息”、“恶作剧”或“评论整个帖子”之类的主观判断。）</w:t>
      </w:r>
    </w:p>
    <w:p w14:paraId="73DB42D8">
      <w:r xmlns:w="http://schemas.openxmlformats.org/wordprocessingml/2006/main">
        <w:t xml:space="preserve">[219] 关于不违反规则但“冒犯性”的帖子 †</w:t>
      </w:r>
    </w:p>
    <w:p w14:paraId="5FD568CB">
      <w:r xmlns:w="http://schemas.openxmlformats.org/wordprocessingml/2006/main">
        <w:t xml:space="preserve">[220] 即使帖子内容具有冒犯性，除非违反版规，否则不会被删除。由于每个人对冒犯性的接受程度不同，请使用 NGID 功能隐藏评论，而不是争论或恶意挑衅。</w:t>
      </w:r>
    </w:p>
    <w:p w14:paraId="5AD39385">
      <w:r xmlns:w="http://schemas.openxmlformats.org/wordprocessingml/2006/main">
        <w:t xml:space="preserve">[221] 挑衅难道不是一种违规行为吗？†</w:t>
      </w:r>
    </w:p>
    <w:p w14:paraId="52BD5398">
      <w:r xmlns:w="http://schemas.openxmlformats.org/wordprocessingml/2006/main">
        <w:t xml:space="preserve">[222] 每个人对“煽动性言论”的定义都大相径庭，因此我们不认为这是违规行为。如果您认为某条评论具有煽动性，请使用 NGID 功能将其隐藏。</w:t>
      </w:r>
    </w:p>
    <w:p w14:paraId="3E9E06C0">
      <w:r xmlns:w="http://schemas.openxmlformats.org/wordprocessingml/2006/main">
        <w:t xml:space="preserve">[223] 抱怨难道不算违法吗？†</w:t>
      </w:r>
    </w:p>
    <w:p w14:paraId="53C4BCCC">
      <w:r xmlns:w="http://schemas.openxmlformats.org/wordprocessingml/2006/main">
        <w:t xml:space="preserve">[224] 一般而言，抱怨本身并不构成违规。但是，针对本作品的负面宣传、诽谤、辱骂性语言以及超出抱怨范围的对抗性言论均构成违规。如果您认为抱怨内容冒犯了您，请使用 NGID 功能隐藏相关评论。</w:t>
      </w:r>
    </w:p>
    <w:p w14:paraId="795D29DC">
      <w:r xmlns:w="http://schemas.openxmlformats.org/wordprocessingml/2006/main">
        <w:t xml:space="preserve">[225] 如果您不确定某个帖子是否违反规则，该怎么办？ †</w:t>
      </w:r>
    </w:p>
    <w:p w14:paraId="7F929EF5">
      <w:r xmlns:w="http://schemas.openxmlformats.org/wordprocessingml/2006/main">
        <w:t xml:space="preserve">[226] 有些帖子内容含糊不清，难以判断是否违规。评论删除这类含糊不清的帖子可能会导致问题，所以请不要评论删除，而是使用 NGID 功能将评论隐藏起来。</w:t>
      </w:r>
    </w:p>
    <w:p w14:paraId="48B7195A">
      <w:r xmlns:w="http://schemas.openxmlformats.org/wordprocessingml/2006/main">
        <w:t xml:space="preserve">[227] 对屡犯者的处罚 †</w:t>
      </w:r>
    </w:p>
    <w:p w14:paraId="1C7AC7A3">
      <w:r xmlns:w="http://schemas.openxmlformats.org/wordprocessingml/2006/main">
        <w:t xml:space="preserve">[228] 屡次违反规则或发布特别恶意的帖子，管理员可酌情予以处罚，例如“禁止访问”或“限制发帖”。</w:t>
      </w:r>
    </w:p>
    <w:p w14:paraId="32F4E67A">
      <w:r xmlns:w="http://schemas.openxmlformats.org/wordprocessingml/2006/main">
        <w:t xml:space="preserve">[229] 如果您对进一步改进有任何建议，请通过 Wiki 管理公告板与我们联系。</w:t>
      </w:r>
    </w:p>
    <w:p w14:paraId="54240BD4"/>
    <w:p w14:paraId="7FACB964">
      <w:r xmlns:w="http://schemas.openxmlformats.org/wordprocessingml/2006/main">
        <w:rPr>
          <w:b/>
        </w:rPr>
        <w:t xml:space="preserve">A088</w:t>
      </w:r>
    </w:p>
    <w:p w14:paraId="395606F5">
      <w:r xmlns:w="http://schemas.openxmlformats.org/wordprocessingml/2006/main">
        <w:t xml:space="preserve">[0] 索引：所有角色 | SSR 角色 | SR 角色 | R 角色</w:t>
      </w:r>
    </w:p>
    <w:p w14:paraId="11D44F76">
      <w:r xmlns:w="http://schemas.openxmlformats.org/wordprocessingml/2006/main">
        <w:t xml:space="preserve">[1] 基本信息</w:t>
      </w:r>
    </w:p>
    <w:p w14:paraId="1E7CE248">
      <w:r xmlns:w="http://schemas.openxmlformats.org/wordprocessingml/2006/main">
        <w:t xml:space="preserve">[2] 其他版本及相关角色</w:t>
      </w:r>
    </w:p>
    <w:p w14:paraId="230D80CB">
      <w:r xmlns:w="http://schemas.openxmlformats.org/wordprocessingml/2006/main">
        <w:t xml:space="preserve">[3] 琐事</w:t>
      </w:r>
    </w:p>
    <w:p w14:paraId="279D1426">
      <w:r xmlns:w="http://schemas.openxmlformats.org/wordprocessingml/2006/main">
        <w:t xml:space="preserve">[4] 官方推特账号介绍</w:t>
      </w:r>
    </w:p>
    <w:p w14:paraId="0C8EAAC3">
      <w:r xmlns:w="http://schemas.openxmlformats.org/wordprocessingml/2006/main">
        <w:t xml:space="preserve">[5] 评论表单</w:t>
      </w:r>
    </w:p>
    <w:p w14:paraId="03672F5B">
      <w:r xmlns:w="http://schemas.openxmlformats.org/wordprocessingml/2006/main">
        <w:t xml:space="preserve">[6] 基本信息 †</w:t>
      </w:r>
    </w:p>
    <w:p w14:paraId="54589375">
      <w:r xmlns:w="http://schemas.openxmlformats.org/wordprocessingml/2006/main">
        <w:t xml:space="preserve">[7] 变换图像</w:t>
      </w:r>
    </w:p>
    <w:p w14:paraId="11AB3A21">
      <w:r xmlns:w="http://schemas.openxmlformats.org/wordprocessingml/2006/main">
        <w:t xml:space="preserve">[8] 简介</w:t>
      </w:r>
    </w:p>
    <w:p w14:paraId="2A2D7D65">
      <w:r xmlns:w="http://schemas.openxmlformats.org/wordprocessingml/2006/main">
        <w:t xml:space="preserve">[9] 姓名</w:t>
      </w:r>
    </w:p>
    <w:p w14:paraId="663DC5F2">
      <w:r xmlns:w="http://schemas.openxmlformats.org/wordprocessingml/2006/main">
        <w:t xml:space="preserve">[10] 击败郁金香玛丽亚</w:t>
      </w:r>
    </w:p>
    <w:p w14:paraId="2E252A38">
      <w:r xmlns:w="http://schemas.openxmlformats.org/wordprocessingml/2006/main">
        <w:t xml:space="preserve">[11] 真实姓名</w:t>
      </w:r>
    </w:p>
    <w:p w14:paraId="2395EA95">
      <w:r xmlns:w="http://schemas.openxmlformats.org/wordprocessingml/2006/main">
        <w:t xml:space="preserve">[12] 玛丽亚·卡斯特德</w:t>
      </w:r>
    </w:p>
    <w:p w14:paraId="44E14894">
      <w:r xmlns:w="http://schemas.openxmlformats.org/wordprocessingml/2006/main">
        <w:t xml:space="preserve">[13] 稀有度</w:t>
      </w:r>
    </w:p>
    <w:p w14:paraId="68D12456">
      <w:r xmlns:w="http://schemas.openxmlformats.org/wordprocessingml/2006/main">
        <w:t xml:space="preserve">[14] 普通攻击</w:t>
      </w:r>
    </w:p>
    <w:p w14:paraId="46A0DA7C">
      <w:r xmlns:w="http://schemas.openxmlformats.org/wordprocessingml/2006/main">
        <w:t xml:space="preserve">[15] 远程攻击（魔法）</w:t>
      </w:r>
    </w:p>
    <w:p w14:paraId="1C6C495A">
      <w:r xmlns:w="http://schemas.openxmlformats.org/wordprocessingml/2006/main">
        <w:t xml:space="preserve">[16] 附属派系</w:t>
      </w:r>
    </w:p>
    <w:p w14:paraId="2075B60F">
      <w:r xmlns:w="http://schemas.openxmlformats.org/wordprocessingml/2006/main">
        <w:t xml:space="preserve">[17] 战士（异界）</w:t>
      </w:r>
    </w:p>
    <w:p w14:paraId="5AAA7776">
      <w:r xmlns:w="http://schemas.openxmlformats.org/wordprocessingml/2006/main">
        <w:t xml:space="preserve">[18] 特殊属性</w:t>
      </w:r>
    </w:p>
    <w:p w14:paraId="3E684521">
      <w:r xmlns:w="http://schemas.openxmlformats.org/wordprocessingml/2006/main">
        <w:t xml:space="preserve">[19] 眼镜合作</w:t>
      </w:r>
    </w:p>
    <w:p w14:paraId="11F6A8FB">
      <w:r xmlns:w="http://schemas.openxmlformats.org/wordprocessingml/2006/main">
        <w:t xml:space="preserve">[20] 鹤屋春人</w:t>
      </w:r>
    </w:p>
    <w:p w14:paraId="2FD288E7">
      <w:r xmlns:w="http://schemas.openxmlformats.org/wordprocessingml/2006/main">
        <w:t xml:space="preserve">[21] 插图</w:t>
      </w:r>
    </w:p>
    <w:p w14:paraId="1FD9EBBF">
      <w:r xmlns:w="http://schemas.openxmlformats.org/wordprocessingml/2006/main">
        <w:t xml:space="preserve">[22] 奥林</w:t>
      </w:r>
    </w:p>
    <w:p w14:paraId="6436790B">
      <w:r xmlns:w="http://schemas.openxmlformats.org/wordprocessingml/2006/main">
        <w:t xml:space="preserve">[23] SD字符</w:t>
      </w:r>
    </w:p>
    <w:p w14:paraId="13890A9D">
      <w:r xmlns:w="http://schemas.openxmlformats.org/wordprocessingml/2006/main">
        <w:t xml:space="preserve">[24] 风味文字</w:t>
      </w:r>
    </w:p>
    <w:p w14:paraId="11B4B4CF">
      <w:r xmlns:w="http://schemas.openxmlformats.org/wordprocessingml/2006/main">
        <w:t xml:space="preserve">[25] “出发！这就是魔法与科学的力量！”一位立志成为定制城拉吉西斯魔法学院魔法师的女孩。然而，她更喜欢科学而非魔法，因此总是被师傅责骂。……这是玛丽亚，在遇到兰斯之前。她对这个世界上先进的科学技术非常感兴趣。</w:t>
      </w:r>
    </w:p>
    <w:p w14:paraId="78C99627">
      <w:r xmlns:w="http://schemas.openxmlformats.org/wordprocessingml/2006/main">
        <w:t xml:space="preserve">[26] 如何获得</w:t>
      </w:r>
    </w:p>
    <w:p w14:paraId="15598FFD">
      <w:r xmlns:w="http://schemas.openxmlformats.org/wordprocessingml/2006/main">
        <w:t xml:space="preserve">[27] 在活动“兰斯III - 戴比特的陨落 -”中获得300个“觉醒之芽 - 束缚”（※若在复刻活动期间（2023年9月20日至9月27日）未拥有，可在观看活动剧情第一集后获得。（届时将拥有300个觉醒之芽 - 束缚））。可在角色兑换商店兑换300个“觉醒种子”。</w:t>
      </w:r>
    </w:p>
    <w:p w14:paraId="5B153665">
      <w:r xmlns:w="http://schemas.openxmlformats.org/wordprocessingml/2006/main">
        <w:t xml:space="preserve">[28] 基础属性（1星）* 每增加1星+50%，5星时为1星值的3倍</w:t>
      </w:r>
    </w:p>
    <w:p w14:paraId="013DAB5D">
      <w:r xmlns:w="http://schemas.openxmlformats.org/wordprocessingml/2006/main">
        <w:t xml:space="preserve">[29] 级</w:t>
      </w:r>
    </w:p>
    <w:p w14:paraId="13EC4B92">
      <w:r xmlns:w="http://schemas.openxmlformats.org/wordprocessingml/2006/main">
        <w:t xml:space="preserve">[30] 耐力</w:t>
      </w:r>
    </w:p>
    <w:p w14:paraId="2C62848D">
      <w:r xmlns:w="http://schemas.openxmlformats.org/wordprocessingml/2006/main">
        <w:t xml:space="preserve">[31] 攻击力</w:t>
      </w:r>
    </w:p>
    <w:p w14:paraId="3958D1BE">
      <w:r xmlns:w="http://schemas.openxmlformats.org/wordprocessingml/2006/main">
        <w:t xml:space="preserve">[32] 防御能力</w:t>
      </w:r>
    </w:p>
    <w:p w14:paraId="2176187A">
      <w:r xmlns:w="http://schemas.openxmlformats.org/wordprocessingml/2006/main">
        <w:t xml:space="preserve">[33] 魔力</w:t>
      </w:r>
    </w:p>
    <w:p w14:paraId="4B68D4BB">
      <w:r xmlns:w="http://schemas.openxmlformats.org/wordprocessingml/2006/main">
        <w:t xml:space="preserve">[34] 魔法抗性</w:t>
      </w:r>
    </w:p>
    <w:p w14:paraId="4D76C8E9">
      <w:r xmlns:w="http://schemas.openxmlformats.org/wordprocessingml/2006/main">
        <w:t xml:space="preserve">[35] 详细状态</w:t>
      </w:r>
    </w:p>
    <w:p w14:paraId="355B226A">
      <w:r xmlns:w="http://schemas.openxmlformats.org/wordprocessingml/2006/main">
        <w:t xml:space="preserve">[36] 准确性</w:t>
      </w:r>
    </w:p>
    <w:p w14:paraId="1435FB29">
      <w:r xmlns:w="http://schemas.openxmlformats.org/wordprocessingml/2006/main">
        <w:t xml:space="preserve">[37] 回避能力</w:t>
      </w:r>
    </w:p>
    <w:p w14:paraId="6472BB9E">
      <w:r xmlns:w="http://schemas.openxmlformats.org/wordprocessingml/2006/main">
        <w:t xml:space="preserve">[38] 连续命中率</w:t>
      </w:r>
    </w:p>
    <w:p w14:paraId="2B785CC8">
      <w:r xmlns:w="http://schemas.openxmlformats.org/wordprocessingml/2006/main">
        <w:t xml:space="preserve">[39] 反击率</w:t>
      </w:r>
    </w:p>
    <w:p w14:paraId="5EE2C20E">
      <w:r xmlns:w="http://schemas.openxmlformats.org/wordprocessingml/2006/main">
        <w:t xml:space="preserve">[40] 眩晕激活率</w:t>
      </w:r>
    </w:p>
    <w:p w14:paraId="31C93CEF">
      <w:r xmlns:w="http://schemas.openxmlformats.org/wordprocessingml/2006/main">
        <w:t xml:space="preserve">[41] 抗眩晕能力</w:t>
      </w:r>
    </w:p>
    <w:p w14:paraId="2A92CF46">
      <w:r xmlns:w="http://schemas.openxmlformats.org/wordprocessingml/2006/main">
        <w:t xml:space="preserve">[42] 移动速度</w:t>
      </w:r>
    </w:p>
    <w:p w14:paraId="14D3811C">
      <w:r xmlns:w="http://schemas.openxmlformats.org/wordprocessingml/2006/main">
        <w:t xml:space="preserve">[43] 部署速度</w:t>
      </w:r>
    </w:p>
    <w:p w14:paraId="2C674499">
      <w:r xmlns:w="http://schemas.openxmlformats.org/wordprocessingml/2006/main">
        <w:t xml:space="preserve">[44] 行动速度</w:t>
      </w:r>
    </w:p>
    <w:p w14:paraId="54F99D74">
      <w:r xmlns:w="http://schemas.openxmlformats.org/wordprocessingml/2006/main">
        <w:t xml:space="preserve">[45] 致命的装药量</w:t>
      </w:r>
    </w:p>
    <w:p w14:paraId="44B3C95A">
      <w:r xmlns:w="http://schemas.openxmlformats.org/wordprocessingml/2006/main">
        <w:t xml:space="preserve">[46] 特殊招式</w:t>
      </w:r>
    </w:p>
    <w:p w14:paraId="05DE053E">
      <w:r xmlns:w="http://schemas.openxmlformats.org/wordprocessingml/2006/main">
        <w:t xml:space="preserve">[47] 姓名</w:t>
      </w:r>
    </w:p>
    <w:p w14:paraId="76C035B3">
      <w:r xmlns:w="http://schemas.openxmlformats.org/wordprocessingml/2006/main">
        <w:t xml:space="preserve">[48] 效果</w:t>
      </w:r>
    </w:p>
    <w:p w14:paraId="2A08DE23">
      <w:r xmlns:w="http://schemas.openxmlformats.org/wordprocessingml/2006/main">
        <w:t xml:space="preserve">[49] 水导弹</w:t>
      </w:r>
    </w:p>
    <w:p w14:paraId="41DC8A57">
      <w:r xmlns:w="http://schemas.openxmlformats.org/wordprocessingml/2006/main">
        <w:t xml:space="preserve">[50] 对一排横向敌人造成4倍魔法伤害。无视蜂蜜型敌人的魔法免疫。无效化“黄金蜂蜜”特性。</w:t>
      </w:r>
    </w:p>
    <w:p w14:paraId="4BEDE5F9">
      <w:r xmlns:w="http://schemas.openxmlformats.org/wordprocessingml/2006/main">
        <w:t xml:space="preserve">[51] 水导弹+</w:t>
      </w:r>
    </w:p>
    <w:p w14:paraId="1E397520">
      <w:r xmlns:w="http://schemas.openxmlformats.org/wordprocessingml/2006/main">
        <w:t xml:space="preserve">[52] 对一排横向敌人造成6倍魔法伤害。无视蜂蜜型敌人的魔法免疫。无效化“黄金蜂蜜”特性。</w:t>
      </w:r>
    </w:p>
    <w:p w14:paraId="0CADD5C1">
      <w:r xmlns:w="http://schemas.openxmlformats.org/wordprocessingml/2006/main">
        <w:t xml:space="preserve">[53] 独特效果</w:t>
      </w:r>
    </w:p>
    <w:p w14:paraId="3A4062DC">
      <w:r xmlns:w="http://schemas.openxmlformats.org/wordprocessingml/2006/main">
        <w:t xml:space="preserve">[54] 姓名</w:t>
      </w:r>
    </w:p>
    <w:p w14:paraId="0D4AA44F">
      <w:r xmlns:w="http://schemas.openxmlformats.org/wordprocessingml/2006/main">
        <w:t xml:space="preserve">[55] 效应</w:t>
      </w:r>
    </w:p>
    <w:p w14:paraId="360DAA3C">
      <w:r xmlns:w="http://schemas.openxmlformats.org/wordprocessingml/2006/main">
        <w:t xml:space="preserve">[56] 超浓雾</w:t>
      </w:r>
    </w:p>
    <w:p w14:paraId="2A57F096">
      <w:r xmlns:w="http://schemas.openxmlformats.org/wordprocessingml/2006/main">
        <w:t xml:space="preserve">[57] 部署完成后，持续 20 秒，己方队伍的场地闪避率提高 20，敌方队伍的场地命中率降低 20。</w:t>
      </w:r>
    </w:p>
    <w:p w14:paraId="031F6924">
      <w:r xmlns:w="http://schemas.openxmlformats.org/wordprocessingml/2006/main">
        <w:t xml:space="preserve">[58] 超浓雾+</w:t>
      </w:r>
    </w:p>
    <w:p w14:paraId="0CDB66A3">
      <w:r xmlns:w="http://schemas.openxmlformats.org/wordprocessingml/2006/main">
        <w:t xml:space="preserve">[59] 部署完成后，持续 30 秒，己方队伍的场地闪避率提高 20，敌方队伍的场地命中率降低 20。</w:t>
      </w:r>
    </w:p>
    <w:p w14:paraId="5E1C30F1">
      <w:r xmlns:w="http://schemas.openxmlformats.org/wordprocessingml/2006/main">
        <w:t xml:space="preserve">[60] 休闲装照片</w:t>
      </w:r>
    </w:p>
    <w:p w14:paraId="568BE085">
      <w:r xmlns:w="http://schemas.openxmlformats.org/wordprocessingml/2006/main">
        <w:t xml:space="preserve">[61] 增强图像</w:t>
      </w:r>
    </w:p>
    <w:p w14:paraId="71300398">
      <w:r xmlns:w="http://schemas.openxmlformats.org/wordprocessingml/2006/main">
        <w:t xml:space="preserve">[62] 在游戏中 †</w:t>
      </w:r>
    </w:p>
    <w:p w14:paraId="49D3BFD5">
      <w:r xmlns:w="http://schemas.openxmlformats.org/wordprocessingml/2006/main">
        <w:t xml:space="preserve">[63] 于 2022 年 9 月 28 日在“Rance III - The Fall of Daibeet -”上作为 SR 角色发布。</w:t>
      </w:r>
    </w:p>
    <w:p w14:paraId="23E3AB20">
      <w:r xmlns:w="http://schemas.openxmlformats.org/wordprocessingml/2006/main">
        <w:t xml:space="preserve">[64] 与其他SR相比，它的魔法威力较低，行动速度较慢，暴击充能速度也一般。它的连击率略高，但这并非它的强项。</w:t>
      </w:r>
    </w:p>
    <w:p w14:paraId="1F0B52AC">
      <w:r xmlns:w="http://schemas.openxmlformats.org/wordprocessingml/2006/main">
        <w:t xml:space="preserve">[65] 他的特殊招式是列攻击，如果你没有条件装备蜜咬王子，那么附加效果就非常受欢迎了。</w:t>
      </w:r>
    </w:p>
    <w:p w14:paraId="2DC6275A">
      <w:r xmlns:w="http://schemas.openxmlformats.org/wordprocessingml/2006/main">
        <w:t xml:space="preserve">[66] 其独特效果可同时提升己方场地20点闪避率，并降低敌方场地20点命中率。在普通关卡中毫无用处，但在团队副本中，它能提供防御增益并降低敌方的锁定概率。</w:t>
      </w:r>
    </w:p>
    <w:p w14:paraId="3444BAAC">
      <w:r xmlns:w="http://schemas.openxmlformats.org/wordprocessingml/2006/main">
        <w:t xml:space="preserve">[67] 总的来说，她的战斗能力较低。和卡娜米一样，她并非擅长武术的角色，这或许是对原作的忠实还原。如果她处于未来形态，她可能只会依靠一朵郁金香的攻击力。（至于这招是否强力，则是另一回事了。）</w:t>
      </w:r>
    </w:p>
    <w:p w14:paraId="039FCA45">
      <w:r xmlns:w="http://schemas.openxmlformats.org/wordprocessingml/2006/main">
        <w:t xml:space="preserve">[68] 其他版本 / 相关角色 †</w:t>
      </w:r>
    </w:p>
    <w:p w14:paraId="17C0CC17">
      <w:r xmlns:w="http://schemas.openxmlformats.org/wordprocessingml/2006/main">
        <w:t xml:space="preserve">[69] 打败安静的静香（最好的朋友）</w:t>
      </w:r>
    </w:p>
    <w:p w14:paraId="6A7AED9F">
      <w:r xmlns:w="http://schemas.openxmlformats.org/wordprocessingml/2006/main">
        <w:t xml:space="preserve">[70] 与兰斯相关的角色列表</w:t>
      </w:r>
    </w:p>
    <w:p w14:paraId="285F2315">
      <w:r xmlns:w="http://schemas.openxmlformats.org/wordprocessingml/2006/main">
        <w:t xml:space="preserve">[71] 与兰斯相关的角色列表</w:t>
      </w:r>
    </w:p>
    <w:p w14:paraId="38DA99EB">
      <w:r xmlns:w="http://schemas.openxmlformats.org/wordprocessingml/2006/main">
        <w:t xml:space="preserve">[72] 击败技术不佳的卡娜米</w:t>
      </w:r>
    </w:p>
    <w:p w14:paraId="1A25C3CD">
      <w:r xmlns:w="http://schemas.openxmlformats.org/wordprocessingml/2006/main">
        <w:t xml:space="preserve">[73] 击败战术 Urza SR</w:t>
      </w:r>
    </w:p>
    <w:p w14:paraId="4F03C229">
      <w:r xmlns:w="http://schemas.openxmlformats.org/wordprocessingml/2006/main">
        <w:t xml:space="preserve">[74] 打静静</w:t>
      </w:r>
    </w:p>
    <w:p w14:paraId="3AF11E28">
      <w:r xmlns:w="http://schemas.openxmlformats.org/wordprocessingml/2006/main">
        <w:t xml:space="preserve">[75] 节拍平静凪SR</w:t>
      </w:r>
    </w:p>
    <w:p w14:paraId="4CC6555D">
      <w:r xmlns:w="http://schemas.openxmlformats.org/wordprocessingml/2006/main">
        <w:t xml:space="preserve">[76] 雕塑家莎缇拉</w:t>
      </w:r>
    </w:p>
    <w:p w14:paraId="2CB02203">
      <w:r xmlns:w="http://schemas.openxmlformats.org/wordprocessingml/2006/main">
        <w:t xml:space="preserve">[77] Beat Vision Rizna</w:t>
      </w:r>
    </w:p>
    <w:p w14:paraId="440765FB">
      <w:r xmlns:w="http://schemas.openxmlformats.org/wordprocessingml/2006/main">
        <w:t xml:space="preserve">[78] 击败郁金香玛丽亚SR</w:t>
      </w:r>
    </w:p>
    <w:p w14:paraId="46477F32">
      <w:r xmlns:w="http://schemas.openxmlformats.org/wordprocessingml/2006/main">
        <w:t xml:space="preserve">[79] 击败总统希拉</w:t>
      </w:r>
    </w:p>
    <w:p w14:paraId="046F317A">
      <w:r xmlns:w="http://schemas.openxmlformats.org/wordprocessingml/2006/main">
        <w:t xml:space="preserve">[80] 节拍增强丝滑</w:t>
      </w:r>
    </w:p>
    <w:p w14:paraId="592E1354">
      <w:r xmlns:w="http://schemas.openxmlformats.org/wordprocessingml/2006/main">
        <w:t xml:space="preserve">[81] 击败女王莉亚·SR</w:t>
      </w:r>
    </w:p>
    <w:p w14:paraId="310CA6BF">
      <w:r xmlns:w="http://schemas.openxmlformats.org/wordprocessingml/2006/main">
        <w:t xml:space="preserve">[82] 闪光忍者町</w:t>
      </w:r>
    </w:p>
    <w:p w14:paraId="78FFE7A2">
      <w:r xmlns:w="http://schemas.openxmlformats.org/wordprocessingml/2006/main">
        <w:t xml:space="preserve">[83] 千金座狼</w:t>
      </w:r>
    </w:p>
    <w:p w14:paraId="715BBC88">
      <w:r xmlns:w="http://schemas.openxmlformats.org/wordprocessingml/2006/main">
        <w:t xml:space="preserve">[84] 闪光忍者福州酱 SR</w:t>
      </w:r>
    </w:p>
    <w:p w14:paraId="50E5DEED">
      <w:r xmlns:w="http://schemas.openxmlformats.org/wordprocessingml/2006/main">
        <w:t xml:space="preserve">[85] 击败火星剑心</w:t>
      </w:r>
    </w:p>
    <w:p w14:paraId="4EBF6C03">
      <w:r xmlns:w="http://schemas.openxmlformats.org/wordprocessingml/2006/main">
        <w:t xml:space="preserve">[86] 女巫瑞玛 R 山赏金</w:t>
      </w:r>
    </w:p>
    <w:p w14:paraId="6D8F12FE">
      <w:r xmlns:w="http://schemas.openxmlformats.org/wordprocessingml/2006/main">
        <w:t xml:space="preserve">[87] 魔法少女莉玛 SSR 山间美食</w:t>
      </w:r>
    </w:p>
    <w:p w14:paraId="75804F00">
      <w:r xmlns:w="http://schemas.openxmlformats.org/wordprocessingml/2006/main">
        <w:t xml:space="preserve">[88] 女巫拉梅尔海鲜</w:t>
      </w:r>
    </w:p>
    <w:p w14:paraId="36A1893E">
      <w:r xmlns:w="http://schemas.openxmlformats.org/wordprocessingml/2006/main">
        <w:t xml:space="preserve">[89] 魔法少女 La Mer SSR 海鲜</w:t>
      </w:r>
    </w:p>
    <w:p w14:paraId="7277AB8E">
      <w:r xmlns:w="http://schemas.openxmlformats.org/wordprocessingml/2006/main">
        <w:t xml:space="preserve">[90] 女巫皮卡 R Kyankyan</w:t>
      </w:r>
    </w:p>
    <w:p w14:paraId="60610AF6">
      <w:r xmlns:w="http://schemas.openxmlformats.org/wordprocessingml/2006/main">
        <w:t xml:space="preserve">[91] 舞蹈女王皮卡SSR金金金</w:t>
      </w:r>
    </w:p>
    <w:p w14:paraId="267C8B52">
      <w:r xmlns:w="http://schemas.openxmlformats.org/wordprocessingml/2006/main">
        <w:t xml:space="preserve">[92] 兰斯</w:t>
      </w:r>
    </w:p>
    <w:p w14:paraId="6C7AC458">
      <w:r xmlns:w="http://schemas.openxmlformats.org/wordprocessingml/2006/main">
        <w:t xml:space="preserve">[93] 包含剧透</w:t>
      </w:r>
    </w:p>
    <w:p w14:paraId="368E0CFD">
      <w:r xmlns:w="http://schemas.openxmlformats.org/wordprocessingml/2006/main">
        <w:t xml:space="preserve">[94] 愤怒的维卡·加翁 SSR 与超高战争世界中的凯布里斯是同一实体</w:t>
      </w:r>
    </w:p>
    <w:p w14:paraId="3FB806BB">
      <w:r xmlns:w="http://schemas.openxmlformats.org/wordprocessingml/2006/main">
        <w:t xml:space="preserve">[95] 琐事 †</w:t>
      </w:r>
    </w:p>
    <w:p w14:paraId="3B0C1F62">
      <w:r xmlns:w="http://schemas.openxmlformats.org/wordprocessingml/2006/main">
        <w:t xml:space="preserve">[96] 和奏美、静香一样，她是兰斯系列的主要角色之一，几乎在每一部游戏中都以“兰斯的女人”的身份出现。她首次出现在《兰斯II》及其重制版《兰斯02》中，在原版游戏中，她以完全成年的形象出现（比兰斯小一岁）。</w:t>
      </w:r>
    </w:p>
    <w:p w14:paraId="6B652107">
      <w:r xmlns:w="http://schemas.openxmlformats.org/wordprocessingml/2006/main">
        <w:t xml:space="preserve">[97] 所以，虽然不具体说明是什么，但它就是它看起来的样子。也就是说，即使在官方历史上第一次出现H级能力时，这种做法也相当冒险，而在超高战中，这更不是什么新鲜事。</w:t>
      </w:r>
    </w:p>
    <w:p w14:paraId="45E614B9">
      <w:r xmlns:w="http://schemas.openxmlformats.org/wordprocessingml/2006/main">
        <w:t xml:space="preserve">[98] 虽然玛丽亚的水系魔法天赋早已为人所知，但她对被称为“高个子”和“学园阿姨”的神秘人物传授的神秘工艺技巧更感兴趣，因此她把时间都花在了工艺制作上，而不是魔法。结果，她将水系魔法与神秘工艺相结合，制作出了一把名为“郁金香”的水枪。玛丽亚本人对这个成果非常满意，但她的老师拉吉西斯却认为这是“否定魔法的行为”，并严厉惩罚了她：在她完成第0号作品后，不许给她零食；在她制作第1号作品期间，不许给她一周的饭菜。</w:t>
      </w:r>
    </w:p>
    <w:p w14:paraId="6CDC1486">
      <w:r xmlns:w="http://schemas.openxmlformats.org/wordprocessingml/2006/main">
        <w:t xml:space="preserve">[99] 几年后，她化身为“定制4号魔女”而陷入疯狂。在定制号沉没事件中，她遭到兰斯的袭击并失去了魔法力量，但这却激发了她对机械工程的无限热情。郁金香从水枪进化成现代火箭筒，最终又从迫击炮发展成坦克。她凭借现代武器称霸剑与魔法的奇幻世界，将她的科学技术天赋发挥到了极致。</w:t>
      </w:r>
    </w:p>
    <w:p w14:paraId="36372623">
      <w:r xmlns:w="http://schemas.openxmlformats.org/wordprocessingml/2006/main">
        <w:t xml:space="preserve">[100] 顺便提一下，除了说郁金香是“玛丽亚最喜欢的花”之外，并没有提到为什么选择郁金香。</w:t>
      </w:r>
    </w:p>
    <w:p w14:paraId="6C82265A">
      <w:r xmlns:w="http://schemas.openxmlformats.org/wordprocessingml/2006/main">
        <w:t xml:space="preserve">[101] 有关每个系列的信息可以在 Hitsuji Goya Annex（新址）的 Maria Custard 页面上找到。</w:t>
      </w:r>
    </w:p>
    <w:p w14:paraId="3DA4ACE5">
      <w:r xmlns:w="http://schemas.openxmlformats.org/wordprocessingml/2006/main">
        <w:t xml:space="preserve">[102] 官方推特账号简介 †</w:t>
      </w:r>
    </w:p>
    <w:p w14:paraId="58694E09">
      <w:r xmlns:w="http://schemas.openxmlformats.org/wordprocessingml/2006/main">
        <w:t xml:space="preserve">[103] 人物介绍</w:t>
      </w:r>
    </w:p>
    <w:p w14:paraId="37693B56">
      <w:r xmlns:w="http://schemas.openxmlformats.org/wordprocessingml/2006/main">
        <w:t xml:space="preserve">[104] 合作活动纪念插图</w:t>
      </w:r>
    </w:p>
    <w:p w14:paraId="3B3F86A9">
      <w:r xmlns:w="http://schemas.openxmlformats.org/wordprocessingml/2006/main">
        <w:t xml:space="preserve">[105] 评论表 †</w:t>
      </w:r>
    </w:p>
    <w:p w14:paraId="7BEF74CF">
      <w:r xmlns:w="http://schemas.openxmlformats.org/wordprocessingml/2006/main">
        <w:t xml:space="preserve">[106] 点击打开历史日志列表</w:t>
      </w:r>
    </w:p>
    <w:p w14:paraId="11C44816">
      <w:r xmlns:w="http://schemas.openxmlformats.org/wordprocessingml/2006/main">
        <w:t xml:space="preserve">[107] 末尾的数字越小，日志就越旧。</w:t>
      </w:r>
    </w:p>
    <w:p w14:paraId="02C69E34">
      <w:r xmlns:w="http://schemas.openxmlformats.org/wordprocessingml/2006/main">
        <w:t xml:space="preserve">[108]“评论/击败郁金香玛丽亚/”没有子页面。</w:t>
      </w:r>
    </w:p>
    <w:p w14:paraId="497127B7">
      <w:r xmlns:w="http://schemas.openxmlformats.org/wordprocessingml/2006/main">
        <w:t xml:space="preserve">[109] 可惜……我不能对萝莉做太残忍的事，所以也没办法——[d9STWSLFBn6] 2022-09-28 (周三) 17:49:33</w:t>
      </w:r>
    </w:p>
    <w:p w14:paraId="2556A921">
      <w:r xmlns:w="http://schemas.openxmlformats.org/wordprocessingml/2006/main">
        <w:t xml:space="preserve">[110] 我自己测试过了，结果比实际表现还要糟糕 (;´･ω･) -- [dwQHi3At.9s] 2022-09-28 (周三) 17:56:36</w:t>
      </w:r>
    </w:p>
    <w:p w14:paraId="6B538D13">
      <w:r xmlns:w="http://schemas.openxmlformats.org/wordprocessingml/2006/main">
        <w:t xml:space="preserve">[111] 说实话，我觉得它比Satella还糟糕…… -- [HK6roj1JxFo] 2022-09-29 (周四) 11:42:49</w:t>
      </w:r>
    </w:p>
    <w:p w14:paraId="5FFF042E">
      <w:r xmlns:w="http://schemas.openxmlformats.org/wordprocessingml/2006/main">
        <w:t xml:space="preserve">[112] 这是最令人毛骨悚然、最令人震惊的强奸卧室场景之一……原作的粉丝能接受吗？——[fbZ9.ASSPgw] 2022-09-29 (周四) 22:08:39</w:t>
      </w:r>
    </w:p>
    <w:p w14:paraId="48903FAC">
      <w:r xmlns:w="http://schemas.openxmlformats.org/wordprocessingml/2006/main">
        <w:t xml:space="preserve">[113] 我读过原著。说实话，让我兴奋的是原著里并没有的一个场景。——[vViy5PoqrPg] 2022-09-30 (周五) 06:54:31</w:t>
      </w:r>
    </w:p>
    <w:p w14:paraId="659D579C">
      <w:r xmlns:w="http://schemas.openxmlformats.org/wordprocessingml/2006/main">
        <w:t xml:space="preserve">[114] 嗯，兰斯的角色似乎总是会在某个地方遇到一些麻烦，尤其是在第10章他们被消灭的那条路线中。——[oTAXhh7Qf3g] 2022-09-30 (周五) 14:29:38</w:t>
      </w:r>
    </w:p>
    <w:p w14:paraId="1EAE6BA7">
      <w:r xmlns:w="http://schemas.openxmlformats.org/wordprocessingml/2006/main">
        <w:t xml:space="preserve">[115] 如果小玛丽亚也是这样，那真的，千万别带Reset过来。 -- [buUI.3Tkyhw] 2022-10-08 (周六) 01:20:10</w:t>
      </w:r>
    </w:p>
    <w:p w14:paraId="05ACE270">
      <w:r xmlns:w="http://schemas.openxmlformats.org/wordprocessingml/2006/main">
        <w:t xml:space="preserve">[116] 我想看到Reset酱遭遇悲惨的命运（半生气）。但又不想太惨，所以请稍微惨一点，比如“呃”就行了。 -- [jrlaWQZhVG6] 2022-10-31 (周一) 19:28:48</w:t>
      </w:r>
    </w:p>
    <w:p w14:paraId="36CBFF5E">
      <w:r xmlns:w="http://schemas.openxmlformats.org/wordprocessingml/2006/main">
        <w:t xml:space="preserve">[117] 重置失败后，结果肯定是“什么都没发生”，对吧？ -- [8jsfzzY7N86] 2024-08-16 (周五) 00:47:34</w:t>
      </w:r>
    </w:p>
    <w:p w14:paraId="56789949">
      <w:r xmlns:w="http://schemas.openxmlformats.org/wordprocessingml/2006/main">
        <w:t xml:space="preserve">[118] 配音演员和伊扎奈尔是同一个人吗？ -- [TEPsEj9wXMw] 2022-09-28 (周三) 18:53:49</w:t>
      </w:r>
    </w:p>
    <w:p w14:paraId="3D054F63">
      <w:r xmlns:w="http://schemas.openxmlformats.org/wordprocessingml/2006/main">
        <w:t xml:space="preserve">[119] 可惜他在故事里的出场时间不多——[EF4olXt/7ko] 2022-09-28 (周三) 18:54:42</w:t>
      </w:r>
    </w:p>
    <w:p w14:paraId="709BB171">
      <w:r xmlns:w="http://schemas.openxmlformats.org/wordprocessingml/2006/main">
        <w:t xml:space="preserve">[120] 很容易忘记，玛丽亚在第二部游戏加入队伍之前，使用的是水系魔法。——[YY22YJhm1NU] 2022-09-28 (周三) 23:14:50</w:t>
      </w:r>
    </w:p>
    <w:p w14:paraId="6ACD2E5E">
      <w:r xmlns:w="http://schemas.openxmlformats.org/wordprocessingml/2006/main">
        <w:t xml:space="preserve">[121] 我真不想这么说，但就算我们能把《长矛3》时代的郁金香1号（可以握在手里的那种）带回来，如果能用它战斗，那现代武器就……嗯，你懂的。与其让她带一把更强的郁金香武器，不如把她设定成萝莉，让她更像个魔法师。——[dwQHi3At.9s] 2022-09-28 (周三) 23:41:26</w:t>
      </w:r>
    </w:p>
    <w:p w14:paraId="25EAEACE">
      <w:r xmlns:w="http://schemas.openxmlformats.org/wordprocessingml/2006/main">
        <w:t xml:space="preserve">[122] 我一直以为是“Netori yanke~”，但实际上是“Netorare yanke~” -- [fbZ9.ASSPgw] 2022-09-29 (周四) 21:55:28</w:t>
      </w:r>
    </w:p>
    <w:p w14:paraId="5D6E4F17">
      <w:r xmlns:w="http://schemas.openxmlformats.org/wordprocessingml/2006/main">
        <w:t xml:space="preserve">[123] 总之，基本可以确定免费角色不是兰斯的命中注定之人，所以作为玛丽亚的粉丝，我对她这次加入游戏既高兴又难过。——[Fhi1tdD0QOA] 2022-09-30 (周五) 09:02:00</w:t>
      </w:r>
    </w:p>
    <w:p w14:paraId="48B2FEB9">
      <w:r xmlns:w="http://schemas.openxmlformats.org/wordprocessingml/2006/main">
        <w:t xml:space="preserve">[124] 原来联动角色是这样的，我之前不知道，谢谢 -- [P6VvNAtVcB2] 2022-10-02 (周日) 10:55:20</w:t>
      </w:r>
    </w:p>
    <w:p w14:paraId="2049DBC7">
      <w:r xmlns:w="http://schemas.openxmlformats.org/wordprocessingml/2006/main">
        <w:t xml:space="preserve">[125] 由于G Honey还没到，我暂时无法确认，但我认为它会无视伤害减免率。如果只有魔法攻击会生效，那就没必要提到G Honey了。——[Ih7ECnMD/Ro] 2022-10-07 (周五) 23:07:52</w:t>
      </w:r>
    </w:p>
    <w:p w14:paraId="584EFCFC">
      <w:r xmlns:w="http://schemas.openxmlformats.org/wordprocessingml/2006/main">
        <w:t xml:space="preserve">[126] 既然是免费分发，我猜他们希望大家能毫无顾忌地投入其中。其余部分只是对原角色的忠实还原。——[qfxzzgKMsW.] 2022-10-12 (周三) 17:06:51</w:t>
      </w:r>
    </w:p>
    <w:p w14:paraId="38991073">
      <w:r xmlns:w="http://schemas.openxmlformats.org/wordprocessingml/2006/main">
        <w:t xml:space="preserve">[127] 在社交游戏中，偶尔会遇到“所有装备效果无效”的让分战斗，如果遇到这种战斗，这个角色或许能大放异彩……也或许不能。——[dwQHi3At.9s] 2022-10-14 (周五) 20:18:50</w:t>
      </w:r>
    </w:p>
    <w:p w14:paraId="427A5C87">
      <w:r xmlns:w="http://schemas.openxmlformats.org/wordprocessingml/2006/main">
        <w:t xml:space="preserve">[128] 看起来像个使用薙刀的漫画角色 -- [1oK6P9EvviA] 2022-10-14 (周五) 16:35:42</w:t>
      </w:r>
    </w:p>
    <w:p w14:paraId="4716F2CB">
      <w:r xmlns:w="http://schemas.openxmlformats.org/wordprocessingml/2006/main">
        <w:t xml:space="preserve">[129] 我真的很喜欢机械之类的东西。我会继续推荐这款游戏。——[MdeFRQvWGuA] 2022-10-16 (周日) 15:20:57</w:t>
      </w:r>
    </w:p>
    <w:p w14:paraId="24F43D7A">
      <w:r xmlns:w="http://schemas.openxmlformats.org/wordprocessingml/2006/main">
        <w:t xml:space="preserve">[130] 可爱的凪，好想亲亲她的脸颊 -- [5fPvgO49I5Q] 2022-10-17 (周一) 02:10:39</w:t>
      </w:r>
    </w:p>
    <w:p w14:paraId="7395E471">
      <w:r xmlns:w="http://schemas.openxmlformats.org/wordprocessingml/2006/main">
        <w:t xml:space="preserve">[131] 如果裸体站立插图中，角色变身前后都没有戴眼镜，这难道不是角色设计上的根本问题吗？这可不行。——[jG3iz1t5z6s] 2025-03-24 (周一) 18:14:43</w:t>
      </w:r>
    </w:p>
    <w:p w14:paraId="5B6D3E64">
      <w:r xmlns:w="http://schemas.openxmlformats.org/wordprocessingml/2006/main">
        <w:t xml:space="preserve">[132] ←使用棋盘前请务必阅读规则。</w:t>
      </w:r>
    </w:p>
    <w:p w14:paraId="066D2AF5">
      <w:r xmlns:w="http://schemas.openxmlformats.org/wordprocessingml/2006/main">
        <w:t xml:space="preserve">[133] 关于规则 †</w:t>
      </w:r>
    </w:p>
    <w:p w14:paraId="0ADFF572">
      <w:r xmlns:w="http://schemas.openxmlformats.org/wordprocessingml/2006/main">
        <w:t xml:space="preserve">[134] 请不要抱怨或批评页面编辑者。如果您对其他人的编辑有意见，请通过“提供替代方案”或“自行编辑”的方式进行建设性沟通。</w:t>
      </w:r>
    </w:p>
    <w:p w14:paraId="121D4001">
      <w:r xmlns:w="http://schemas.openxmlformats.org/wordprocessingml/2006/main">
        <w:t xml:space="preserve">[135] 不要发布个人网站或其他禁止未经授权链接的网站的网址。</w:t>
      </w:r>
    </w:p>
    <w:p w14:paraId="70F7E001">
      <w:r xmlns:w="http://schemas.openxmlformats.org/wordprocessingml/2006/main">
        <w:t xml:space="preserve">[136] 关于违反规则的帖子 †</w:t>
      </w:r>
    </w:p>
    <w:p w14:paraId="514C1EC4">
      <w:r xmlns:w="http://schemas.openxmlformats.org/wordprocessingml/2006/main">
        <w:t xml:space="preserve">[137] 禁止发布以下类型的帖子，因为它们容易造成干扰。</w:t>
      </w:r>
    </w:p>
    <w:p w14:paraId="56B1A0E2">
      <w:r xmlns:w="http://schemas.openxmlformats.org/wordprocessingml/2006/main">
        <w:t xml:space="preserve">[138]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AFEAD00">
      <w:r xmlns:w="http://schemas.openxmlformats.org/wordprocessingml/2006/main">
        <w:t xml:space="preserve">[139] 其他包括使用此维基的人、官方管理员、艺术家、配音演员、现实生活中的个人以及 Twitter 用户等团体。</w:t>
      </w:r>
    </w:p>
    <w:p w14:paraId="62D6E4D1">
      <w:r xmlns:w="http://schemas.openxmlformats.org/wordprocessingml/2006/main">
        <w:t xml:space="preserve">[140] 关于向管理层提交的帖子，我们容忍可以解释为用户反馈的评论，例如“我希望他们改进这一点”、“我希望他们尽快修复错误”和“维护时间太长了”，但我们不容忍使用辱骂性语言贬低管理层。</w:t>
      </w:r>
    </w:p>
    <w:p w14:paraId="7B4C108A">
      <w:r xmlns:w="http://schemas.openxmlformats.org/wordprocessingml/2006/main">
        <w:t xml:space="preserve">[141] 将讨论和意见交流视为“诽谤或对抗他人”是错误的。然而，在讨论或意见交流中使用辱骂性语言、贬低他人、挑衅他人或在缺乏明确证据的情况下发表言论，都是违法行为。说话时务必注意自己的言辞。</w:t>
      </w:r>
    </w:p>
    <w:p w14:paraId="73AE7F21">
      <w:r xmlns:w="http://schemas.openxmlformats.org/wordprocessingml/2006/main">
        <w:t xml:space="preserve">[142] 攻击性评论包括使用强烈的命令，例如“做这个”或“做那个”、“使用粗俗语言”、“采取居高临下的态度”或“挑衅”。</w:t>
      </w:r>
    </w:p>
    <w:p w14:paraId="108A0B5F">
      <w:r xmlns:w="http://schemas.openxmlformats.org/wordprocessingml/2006/main">
        <w:t xml:space="preserve">[143] 禁止发布冒犯现有玩家的帖子，例如“还有人玩这个游戏吗？”或“这游戏已经凉了”。这并不意味着您完全不能发表任何负面言论，而是指那些超出单纯负面评价范围，构成诽谤或诋毁的帖子将被禁止发布。</w:t>
      </w:r>
    </w:p>
    <w:p w14:paraId="6DF61A7F">
      <w:r xmlns:w="http://schemas.openxmlformats.org/wordprocessingml/2006/main">
        <w:t xml:space="preserve">[144] 公开羞辱，即公开他人的游戏内名称或UID。</w:t>
      </w:r>
    </w:p>
    <w:p w14:paraId="0540482C">
      <w:r xmlns:w="http://schemas.openxmlformats.org/wordprocessingml/2006/main">
        <w:t xml:space="preserve">[145] 但是，分享有助于游戏攻略的信息和视频是允许的。</w:t>
      </w:r>
    </w:p>
    <w:p w14:paraId="22856062">
      <w:r xmlns:w="http://schemas.openxmlformats.org/wordprocessingml/2006/main">
        <w:t xml:space="preserve">[146] 参考其他应用程序</w:t>
      </w:r>
    </w:p>
    <w:p w14:paraId="681CE3B1">
      <w:r xmlns:w="http://schemas.openxmlformats.org/wordprocessingml/2006/main">
        <w:t xml:space="preserve">[147] 在多个论坛上多次发帖</w:t>
      </w:r>
    </w:p>
    <w:p w14:paraId="2308AD2F">
      <w:r xmlns:w="http://schemas.openxmlformats.org/wordprocessingml/2006/main">
        <w:t xml:space="preserve">[148] 写一串没有意义的字符</w:t>
      </w:r>
    </w:p>
    <w:p w14:paraId="33269F6F">
      <w:r xmlns:w="http://schemas.openxmlformats.org/wordprocessingml/2006/main">
        <w:t xml:space="preserve">[149] 关于作弊和利用漏洞的帖子</w:t>
      </w:r>
    </w:p>
    <w:p w14:paraId="6266132B">
      <w:r xmlns:w="http://schemas.openxmlformats.org/wordprocessingml/2006/main">
        <w:t xml:space="preserve">[150] 最好的办法是忽略违反规则的帖子。上钩或反驳只会让事情变得更糟。</w:t>
      </w:r>
    </w:p>
    <w:p w14:paraId="07DB7600">
      <w:r xmlns:w="http://schemas.openxmlformats.org/wordprocessingml/2006/main">
        <w:t xml:space="preserve">[151] *在上述规则中，“诽谤”指的是在没有客观证据的情况下诋毁和贬低他人。将所有批评性文章都归为“诽谤”是不正确的，所以请务必谨慎。</w:t>
      </w:r>
    </w:p>
    <w:p w14:paraId="5B5FBD79">
      <w:r xmlns:w="http://schemas.openxmlformats.org/wordprocessingml/2006/main">
        <w:t xml:space="preserve">[152] 关于修改和删除发帖日志 †</w:t>
      </w:r>
    </w:p>
    <w:p w14:paraId="7D67AB57">
      <w:r xmlns:w="http://schemas.openxmlformats.org/wordprocessingml/2006/main">
        <w:t xml:space="preserve">[153] 但是，允许更正印刷错误、遗漏和字体颜色。（他人出于善意所做的更正也允许。）</w:t>
      </w:r>
    </w:p>
    <w:p w14:paraId="546FAC70">
      <w:r xmlns:w="http://schemas.openxmlformats.org/wordprocessingml/2006/main">
        <w:t xml:space="preserve">[154] 作为例外情况，您可以删除自己的帖子，但事后必须向管理员报告。此外，删除时，请将整个评论替换为以下文本，而不是完全删除：&amp;color(#ff0000){''发帖人已删除''};</w:t>
      </w:r>
    </w:p>
    <w:p w14:paraId="33851EE7">
      <w:r xmlns:w="http://schemas.openxmlformats.org/wordprocessingml/2006/main">
        <w:t xml:space="preserve">[155] 关于评论删除违反规则的帖子 †</w:t>
      </w:r>
    </w:p>
    <w:p w14:paraId="2B5637F4">
      <w:r xmlns:w="http://schemas.openxmlformats.org/wordprocessingml/2006/main">
        <w:t xml:space="preserve">[156] 您可以自行评论删除上述任何违反规则的评论，无需管理员许可。但是，评论删除后，请务必在“违规举报公告板”上进行举报。请使用“违规举报公告板”上的举报模板。</w:t>
      </w:r>
    </w:p>
    <w:p w14:paraId="4A483D51">
      <w:r xmlns:w="http://schemas.openxmlformats.org/wordprocessingml/2006/main">
        <w:t xml:space="preserve">[157] 未经 CO 举报公告板举报而被删除的帖子将被恢复，而删除帖子的人将受到处罚。</w:t>
      </w:r>
    </w:p>
    <w:p w14:paraId="71273727">
      <w:r xmlns:w="http://schemas.openxmlformats.org/wordprocessingml/2006/main">
        <w:t xml:space="preserve">[158] 如果您反复向 CO 举报公告板举报不违反规则的帖子，我们将认为您是自私的，并将对您实施发帖和编辑限制。</w:t>
      </w:r>
    </w:p>
    <w:p w14:paraId="73861C45">
      <w:r xmlns:w="http://schemas.openxmlformats.org/wordprocessingml/2006/main">
        <w:t xml:space="preserve">[159] 管理员可酌情恢复 CO 报告公告板上不违反规则的报告。</w:t>
      </w:r>
    </w:p>
    <w:p w14:paraId="1355ED51">
      <w:r xmlns:w="http://schemas.openxmlformats.org/wordprocessingml/2006/main">
        <w:t xml:space="preserve">[160] 我们再次要求您不要评论那些并未违反规则的评论。（例如，诸如“虽然不违反规则，但显然是在挑衅”、“恶作剧”或“评论整个帖子”之类的主观判断。）</w:t>
      </w:r>
    </w:p>
    <w:p w14:paraId="0A4E8DF5">
      <w:r xmlns:w="http://schemas.openxmlformats.org/wordprocessingml/2006/main">
        <w:t xml:space="preserve">[161] 关于不违反规则但“冒犯性”的帖子 †</w:t>
      </w:r>
    </w:p>
    <w:p w14:paraId="49324489">
      <w:r xmlns:w="http://schemas.openxmlformats.org/wordprocessingml/2006/main">
        <w:t xml:space="preserve">[162] 即使帖子内容具有冒犯性，除非违反版规，否则不会被删除。由于每个人对冒犯性内容的判断标准不同，请使用 NGID 功能隐藏评论，而不是争论或恶意挑衅。</w:t>
      </w:r>
    </w:p>
    <w:p w14:paraId="052B10A7">
      <w:r xmlns:w="http://schemas.openxmlformats.org/wordprocessingml/2006/main">
        <w:t xml:space="preserve">[163] 挑衅难道不是一种违规行为吗？†</w:t>
      </w:r>
    </w:p>
    <w:p w14:paraId="69E3F5FD">
      <w:r xmlns:w="http://schemas.openxmlformats.org/wordprocessingml/2006/main">
        <w:t xml:space="preserve">[164] 每个人对“煽动性言论”的定义都大相径庭，因此我们不认为这是违规行为。如果您认为某条评论具有煽动性，请使用 NGID 功能将其隐藏。</w:t>
      </w:r>
    </w:p>
    <w:p w14:paraId="21C4FE91">
      <w:r xmlns:w="http://schemas.openxmlformats.org/wordprocessingml/2006/main">
        <w:t xml:space="preserve">[165] 抱怨难道不算违法吗？†</w:t>
      </w:r>
    </w:p>
    <w:p w14:paraId="288F1E4B">
      <w:r xmlns:w="http://schemas.openxmlformats.org/wordprocessingml/2006/main">
        <w:t xml:space="preserve">[166] 一般而言，抱怨本身并不构成违规。但是，针对本作品的负面宣传、诽谤、辱骂性语言以及超出抱怨范围的对抗性言论均构成违规。如果您认为抱怨内容冒犯了您，请使用 NGID 功能隐藏相关评论。</w:t>
      </w:r>
    </w:p>
    <w:p w14:paraId="21BC21CA">
      <w:r xmlns:w="http://schemas.openxmlformats.org/wordprocessingml/2006/main">
        <w:t xml:space="preserve">[167] 如果您不确定某个帖子是否违反规则，该怎么办？ †</w:t>
      </w:r>
    </w:p>
    <w:p w14:paraId="77260E8B">
      <w:r xmlns:w="http://schemas.openxmlformats.org/wordprocessingml/2006/main">
        <w:t xml:space="preserve">[168] 有些帖子内容含糊不清，难以判断是否违规。评论删除这类含糊不清的帖子可能会导致问题，所以请不要评论删除，而是使用 NGID 功能将评论隐藏起来。</w:t>
      </w:r>
    </w:p>
    <w:p w14:paraId="231FBC6F">
      <w:r xmlns:w="http://schemas.openxmlformats.org/wordprocessingml/2006/main">
        <w:t xml:space="preserve">[169] 对屡犯者的处罚 †</w:t>
      </w:r>
    </w:p>
    <w:p w14:paraId="0286E8CE">
      <w:r xmlns:w="http://schemas.openxmlformats.org/wordprocessingml/2006/main">
        <w:t xml:space="preserve">[170] 屡次违反规则或发布特别恶意的帖子，管理员可酌情予以处罚，例如“禁止访问”或“限制发帖”。</w:t>
      </w:r>
    </w:p>
    <w:p w14:paraId="2BCDC667">
      <w:r xmlns:w="http://schemas.openxmlformats.org/wordprocessingml/2006/main">
        <w:t xml:space="preserve">[171] 如果您对进一步改进有任何建议，请通过 Wiki 管理公告板与我们联系。</w:t>
      </w:r>
    </w:p>
    <w:p w14:paraId="5AF0B700"/>
    <w:p w14:paraId="026D8363">
      <w:r xmlns:w="http://schemas.openxmlformats.org/wordprocessingml/2006/main">
        <w:rPr>
          <w:b/>
        </w:rPr>
        <w:t xml:space="preserve">A089</w:t>
      </w:r>
    </w:p>
    <w:p w14:paraId="52DA90C9">
      <w:r xmlns:w="http://schemas.openxmlformats.org/wordprocessingml/2006/main">
        <w:t xml:space="preserve">[0] 索引：所有角色 | SSR 角色 | SR 角色 | R 角色</w:t>
      </w:r>
    </w:p>
    <w:p w14:paraId="292BF31B">
      <w:r xmlns:w="http://schemas.openxmlformats.org/wordprocessingml/2006/main">
        <w:t xml:space="preserve">[1] 基本信息</w:t>
      </w:r>
    </w:p>
    <w:p w14:paraId="3878C159">
      <w:r xmlns:w="http://schemas.openxmlformats.org/wordprocessingml/2006/main">
        <w:t xml:space="preserve">[2] 语音</w:t>
      </w:r>
    </w:p>
    <w:p w14:paraId="2C641379">
      <w:r xmlns:w="http://schemas.openxmlformats.org/wordprocessingml/2006/main">
        <w:t xml:space="preserve">[3] 内容适用性简易评估</w:t>
      </w:r>
    </w:p>
    <w:p w14:paraId="7A4E2E83">
      <w:r xmlns:w="http://schemas.openxmlformats.org/wordprocessingml/2006/main">
        <w:t xml:space="preserve">[4] 琐事</w:t>
      </w:r>
    </w:p>
    <w:p w14:paraId="632576F9">
      <w:r xmlns:w="http://schemas.openxmlformats.org/wordprocessingml/2006/main">
        <w:t xml:space="preserve">[5] 官方推特账号介绍</w:t>
      </w:r>
    </w:p>
    <w:p w14:paraId="47F5DD93">
      <w:r xmlns:w="http://schemas.openxmlformats.org/wordprocessingml/2006/main">
        <w:t xml:space="preserve">[6] 评论表单</w:t>
      </w:r>
    </w:p>
    <w:p w14:paraId="6FF0AE09">
      <w:r xmlns:w="http://schemas.openxmlformats.org/wordprocessingml/2006/main">
        <w:t xml:space="preserve">[7] 基本信息 †</w:t>
      </w:r>
    </w:p>
    <w:p w14:paraId="4B53F798">
      <w:r xmlns:w="http://schemas.openxmlformats.org/wordprocessingml/2006/main">
        <w:t xml:space="preserve">[8] 变换图像</w:t>
      </w:r>
    </w:p>
    <w:p w14:paraId="063B30D1">
      <w:r xmlns:w="http://schemas.openxmlformats.org/wordprocessingml/2006/main">
        <w:t xml:space="preserve">[9] 简介</w:t>
      </w:r>
    </w:p>
    <w:p w14:paraId="3CF8E00F">
      <w:r xmlns:w="http://schemas.openxmlformats.org/wordprocessingml/2006/main">
        <w:t xml:space="preserve">[10] 姓名</w:t>
      </w:r>
    </w:p>
    <w:p w14:paraId="57549559">
      <w:r xmlns:w="http://schemas.openxmlformats.org/wordprocessingml/2006/main">
        <w:t xml:space="preserve">[11] 搏动双心</w:t>
      </w:r>
    </w:p>
    <w:p w14:paraId="575AFCFA">
      <w:r xmlns:w="http://schemas.openxmlformats.org/wordprocessingml/2006/main">
        <w:t xml:space="preserve">[12] 真实姓名</w:t>
      </w:r>
    </w:p>
    <w:p w14:paraId="61F7BCA7">
      <w:r xmlns:w="http://schemas.openxmlformats.org/wordprocessingml/2006/main">
        <w:t xml:space="preserve">[13] 鹿田爱音</w:t>
      </w:r>
    </w:p>
    <w:p w14:paraId="70522059">
      <w:r xmlns:w="http://schemas.openxmlformats.org/wordprocessingml/2006/main">
        <w:t xml:space="preserve">[14] 稀有度</w:t>
      </w:r>
    </w:p>
    <w:p w14:paraId="33E518F1">
      <w:r xmlns:w="http://schemas.openxmlformats.org/wordprocessingml/2006/main">
        <w:t xml:space="preserve">[15] 普通攻击</w:t>
      </w:r>
    </w:p>
    <w:p w14:paraId="000641B7">
      <w:r xmlns:w="http://schemas.openxmlformats.org/wordprocessingml/2006/main">
        <w:t xml:space="preserve">[16] 远程攻击（物理）</w:t>
      </w:r>
    </w:p>
    <w:p w14:paraId="6DE69C2E">
      <w:r xmlns:w="http://schemas.openxmlformats.org/wordprocessingml/2006/main">
        <w:t xml:space="preserve">[17] 附属派系</w:t>
      </w:r>
    </w:p>
    <w:p w14:paraId="18F9A93C">
      <w:r xmlns:w="http://schemas.openxmlformats.org/wordprocessingml/2006/main">
        <w:t xml:space="preserve">[18] 战士（现代世界）</w:t>
      </w:r>
    </w:p>
    <w:p w14:paraId="71ED4066">
      <w:r xmlns:w="http://schemas.openxmlformats.org/wordprocessingml/2006/main">
        <w:t xml:space="preserve">[19] 关田伊织</w:t>
      </w:r>
    </w:p>
    <w:p w14:paraId="655C4EC5">
      <w:r xmlns:w="http://schemas.openxmlformats.org/wordprocessingml/2006/main">
        <w:t xml:space="preserve">[20] 插图</w:t>
      </w:r>
    </w:p>
    <w:p w14:paraId="39D4B726">
      <w:r xmlns:w="http://schemas.openxmlformats.org/wordprocessingml/2006/main">
        <w:t xml:space="preserve">[21] 石锤银子</w:t>
      </w:r>
    </w:p>
    <w:p w14:paraId="403279E0">
      <w:r xmlns:w="http://schemas.openxmlformats.org/wordprocessingml/2006/main">
        <w:t xml:space="preserve">[22] SD字符</w:t>
      </w:r>
    </w:p>
    <w:p w14:paraId="4D6263AA">
      <w:r xmlns:w="http://schemas.openxmlformats.org/wordprocessingml/2006/main">
        <w:t xml:space="preserve">[23] 风味文字</w:t>
      </w:r>
    </w:p>
    <w:p w14:paraId="02D38EC1">
      <w:r xmlns:w="http://schemas.openxmlformats.org/wordprocessingml/2006/main">
        <w:t xml:space="preserve">[24] “我是志方花绘（心），志方组第十三代组长健十郎的女儿。”一位用双枪消灭敌人的年轻女子。她的真实身份是一位在黑道中战斗的黑道成员的女儿。她通常举止端庄，但偶尔也会展现出危险的一面。小时候，她曾卷入敌对组织的纷争，并遭到异性的袭击，因此并不擅长D-Charge。</w:t>
      </w:r>
    </w:p>
    <w:p w14:paraId="35409C24">
      <w:r xmlns:w="http://schemas.openxmlformats.org/wordprocessingml/2006/main">
        <w:t xml:space="preserve">[25] 如何获得</w:t>
      </w:r>
    </w:p>
    <w:p w14:paraId="6DEE9EB3">
      <w:r xmlns:w="http://schemas.openxmlformats.org/wordprocessingml/2006/main">
        <w:t xml:space="preserve">[26] 标准扭蛋</w:t>
      </w:r>
    </w:p>
    <w:p w14:paraId="62139B7C">
      <w:r xmlns:w="http://schemas.openxmlformats.org/wordprocessingml/2006/main">
        <w:t xml:space="preserve">[27] 基础属性（1星）* 每增加1星+50%，5星时为1星值的3倍</w:t>
      </w:r>
    </w:p>
    <w:p w14:paraId="11354CF0">
      <w:r xmlns:w="http://schemas.openxmlformats.org/wordprocessingml/2006/main">
        <w:t xml:space="preserve">[28] 级</w:t>
      </w:r>
    </w:p>
    <w:p w14:paraId="158027CF">
      <w:r xmlns:w="http://schemas.openxmlformats.org/wordprocessingml/2006/main">
        <w:t xml:space="preserve">[29] 耐力</w:t>
      </w:r>
    </w:p>
    <w:p w14:paraId="4505954C">
      <w:r xmlns:w="http://schemas.openxmlformats.org/wordprocessingml/2006/main">
        <w:t xml:space="preserve">[30] 攻击力</w:t>
      </w:r>
    </w:p>
    <w:p w14:paraId="6960C60F">
      <w:r xmlns:w="http://schemas.openxmlformats.org/wordprocessingml/2006/main">
        <w:t xml:space="preserve">[31] 防御能力</w:t>
      </w:r>
    </w:p>
    <w:p w14:paraId="0EE9EE7C">
      <w:r xmlns:w="http://schemas.openxmlformats.org/wordprocessingml/2006/main">
        <w:t xml:space="preserve">[32] 魔力</w:t>
      </w:r>
    </w:p>
    <w:p w14:paraId="609D396E">
      <w:r xmlns:w="http://schemas.openxmlformats.org/wordprocessingml/2006/main">
        <w:t xml:space="preserve">[33] 魔法抗性</w:t>
      </w:r>
    </w:p>
    <w:p w14:paraId="40A4CA71">
      <w:r xmlns:w="http://schemas.openxmlformats.org/wordprocessingml/2006/main">
        <w:t xml:space="preserve">[34] 详细状态</w:t>
      </w:r>
    </w:p>
    <w:p w14:paraId="6AC4F77E">
      <w:r xmlns:w="http://schemas.openxmlformats.org/wordprocessingml/2006/main">
        <w:t xml:space="preserve">[35] 准确性</w:t>
      </w:r>
    </w:p>
    <w:p w14:paraId="7123F2A4">
      <w:r xmlns:w="http://schemas.openxmlformats.org/wordprocessingml/2006/main">
        <w:t xml:space="preserve">[36] 回避能力</w:t>
      </w:r>
    </w:p>
    <w:p w14:paraId="46A61A02">
      <w:r xmlns:w="http://schemas.openxmlformats.org/wordprocessingml/2006/main">
        <w:t xml:space="preserve">[37] 连续命中率</w:t>
      </w:r>
    </w:p>
    <w:p w14:paraId="77B66DBB">
      <w:r xmlns:w="http://schemas.openxmlformats.org/wordprocessingml/2006/main">
        <w:t xml:space="preserve">[38] 反击率</w:t>
      </w:r>
    </w:p>
    <w:p w14:paraId="5B91169E">
      <w:r xmlns:w="http://schemas.openxmlformats.org/wordprocessingml/2006/main">
        <w:t xml:space="preserve">[39] 眩晕激活率</w:t>
      </w:r>
    </w:p>
    <w:p w14:paraId="21EF8FE9">
      <w:r xmlns:w="http://schemas.openxmlformats.org/wordprocessingml/2006/main">
        <w:t xml:space="preserve">[40] 眩晕抗性</w:t>
      </w:r>
    </w:p>
    <w:p w14:paraId="074E46EE">
      <w:r xmlns:w="http://schemas.openxmlformats.org/wordprocessingml/2006/main">
        <w:t xml:space="preserve">[41] 移动速度</w:t>
      </w:r>
    </w:p>
    <w:p w14:paraId="0D80839D">
      <w:r xmlns:w="http://schemas.openxmlformats.org/wordprocessingml/2006/main">
        <w:t xml:space="preserve">[42] 部署速度</w:t>
      </w:r>
    </w:p>
    <w:p w14:paraId="748DCAF2">
      <w:r xmlns:w="http://schemas.openxmlformats.org/wordprocessingml/2006/main">
        <w:t xml:space="preserve">[43] 行动速度</w:t>
      </w:r>
    </w:p>
    <w:p w14:paraId="3F03135A">
      <w:r xmlns:w="http://schemas.openxmlformats.org/wordprocessingml/2006/main">
        <w:t xml:space="preserve">[44] 特别收费金额</w:t>
      </w:r>
    </w:p>
    <w:p w14:paraId="54D4E655">
      <w:r xmlns:w="http://schemas.openxmlformats.org/wordprocessingml/2006/main">
        <w:t xml:space="preserve">[45] 特殊招式</w:t>
      </w:r>
    </w:p>
    <w:p w14:paraId="42D99F5B">
      <w:r xmlns:w="http://schemas.openxmlformats.org/wordprocessingml/2006/main">
        <w:t xml:space="preserve">[46] 姓名</w:t>
      </w:r>
    </w:p>
    <w:p w14:paraId="1BE92BA2">
      <w:r xmlns:w="http://schemas.openxmlformats.org/wordprocessingml/2006/main">
        <w:t xml:space="preserve">[47] 效应</w:t>
      </w:r>
    </w:p>
    <w:p w14:paraId="65CF3FEF">
      <w:r xmlns:w="http://schemas.openxmlformats.org/wordprocessingml/2006/main">
        <w:t xml:space="preserve">[48] 无限射击</w:t>
      </w:r>
    </w:p>
    <w:p w14:paraId="6B16C5EC">
      <w:r xmlns:w="http://schemas.openxmlformats.org/wordprocessingml/2006/main">
        <w:t xml:space="preserve">[49] 对单个敌人造成 6 倍物理伤害。自身命中率提高 40，持续 30 秒。</w:t>
      </w:r>
    </w:p>
    <w:p w14:paraId="79FE3FE8">
      <w:r xmlns:w="http://schemas.openxmlformats.org/wordprocessingml/2006/main">
        <w:t xml:space="preserve">[50] 无限射击+</w:t>
      </w:r>
    </w:p>
    <w:p w14:paraId="43CE3E14">
      <w:r xmlns:w="http://schemas.openxmlformats.org/wordprocessingml/2006/main">
        <w:t xml:space="preserve">[51] 对单个敌人造成 9 倍物理伤害。自身命中率提高 40，持续 30 秒。</w:t>
      </w:r>
    </w:p>
    <w:p w14:paraId="01FC9D62">
      <w:r xmlns:w="http://schemas.openxmlformats.org/wordprocessingml/2006/main">
        <w:t xml:space="preserve">[52] 独特效果</w:t>
      </w:r>
    </w:p>
    <w:p w14:paraId="5F79158F">
      <w:r xmlns:w="http://schemas.openxmlformats.org/wordprocessingml/2006/main">
        <w:t xml:space="preserve">[53] 姓名</w:t>
      </w:r>
    </w:p>
    <w:p w14:paraId="0E5BC13C">
      <w:r xmlns:w="http://schemas.openxmlformats.org/wordprocessingml/2006/main">
        <w:t xml:space="preserve">[54] 效应</w:t>
      </w:r>
    </w:p>
    <w:p w14:paraId="420A08DD">
      <w:r xmlns:w="http://schemas.openxmlformats.org/wordprocessingml/2006/main">
        <w:t xml:space="preserve">[55] 我们要进攻！</w:t>
      </w:r>
    </w:p>
    <w:p w14:paraId="7325B49C">
      <w:r xmlns:w="http://schemas.openxmlformats.org/wordprocessingml/2006/main">
        <w:t xml:space="preserve">[56] 部署完成后，所有盟军的攻击力在 30 秒内提高 25%。</w:t>
      </w:r>
    </w:p>
    <w:p w14:paraId="6C490B49">
      <w:r xmlns:w="http://schemas.openxmlformats.org/wordprocessingml/2006/main">
        <w:t xml:space="preserve">[57] 我们要进攻！</w:t>
      </w:r>
    </w:p>
    <w:p w14:paraId="12316C04">
      <w:r xmlns:w="http://schemas.openxmlformats.org/wordprocessingml/2006/main">
        <w:t xml:space="preserve">[58] 部署完成后，所有盟军的攻击力在 30 秒内提高 35%。</w:t>
      </w:r>
    </w:p>
    <w:p w14:paraId="04345F39">
      <w:r xmlns:w="http://schemas.openxmlformats.org/wordprocessingml/2006/main">
        <w:t xml:space="preserve">[59] 休闲服装照片</w:t>
      </w:r>
    </w:p>
    <w:p w14:paraId="24DE022B">
      <w:r xmlns:w="http://schemas.openxmlformats.org/wordprocessingml/2006/main">
        <w:t xml:space="preserve">[60] 增强图像</w:t>
      </w:r>
    </w:p>
    <w:p w14:paraId="085A4C83">
      <w:r xmlns:w="http://schemas.openxmlformats.org/wordprocessingml/2006/main">
        <w:t xml:space="preserve">[61] 语音 †</w:t>
      </w:r>
    </w:p>
    <w:p w14:paraId="61AA14CF">
      <w:r xmlns:w="http://schemas.openxmlformats.org/wordprocessingml/2006/main">
        <w:t xml:space="preserve">[62] 点击打开行列表</w:t>
      </w:r>
    </w:p>
    <w:p w14:paraId="28070AA1">
      <w:r xmlns:w="http://schemas.openxmlformats.org/wordprocessingml/2006/main">
        <w:t xml:space="preserve">[63] 加入</w:t>
      </w:r>
    </w:p>
    <w:p w14:paraId="72CF9729">
      <w:r xmlns:w="http://schemas.openxmlformats.org/wordprocessingml/2006/main">
        <w:t xml:space="preserve">[64] 对话 1（转换后）</w:t>
      </w:r>
    </w:p>
    <w:p w14:paraId="4E682A0F">
      <w:r xmlns:w="http://schemas.openxmlformats.org/wordprocessingml/2006/main">
        <w:t xml:space="preserve">[65] 对话 2（转换后）</w:t>
      </w:r>
    </w:p>
    <w:p w14:paraId="028DAA78">
      <w:r xmlns:w="http://schemas.openxmlformats.org/wordprocessingml/2006/main">
        <w:t xml:space="preserve">[66] 对话 3（转换后）</w:t>
      </w:r>
    </w:p>
    <w:p w14:paraId="5F0CEDD6">
      <w:r xmlns:w="http://schemas.openxmlformats.org/wordprocessingml/2006/main">
        <w:t xml:space="preserve">[67] 对话 4（转换后）</w:t>
      </w:r>
    </w:p>
    <w:p w14:paraId="3759EE2A">
      <w:r xmlns:w="http://schemas.openxmlformats.org/wordprocessingml/2006/main">
        <w:t xml:space="preserve">[68] 空闲 1（转换后）</w:t>
      </w:r>
    </w:p>
    <w:p w14:paraId="1344A55E">
      <w:r xmlns:w="http://schemas.openxmlformats.org/wordprocessingml/2006/main">
        <w:t xml:space="preserve">[69] 空闲 2（转换后）</w:t>
      </w:r>
    </w:p>
    <w:p w14:paraId="01B749D2">
      <w:r xmlns:w="http://schemas.openxmlformats.org/wordprocessingml/2006/main">
        <w:t xml:space="preserve">[70] 对话 1（转变前）</w:t>
      </w:r>
    </w:p>
    <w:p w14:paraId="1D9324E3">
      <w:r xmlns:w="http://schemas.openxmlformats.org/wordprocessingml/2006/main">
        <w:t xml:space="preserve">[71] 对话 2（转变前）</w:t>
      </w:r>
    </w:p>
    <w:p w14:paraId="6343138F">
      <w:r xmlns:w="http://schemas.openxmlformats.org/wordprocessingml/2006/main">
        <w:t xml:space="preserve">[72] 对话 3（转变前）</w:t>
      </w:r>
    </w:p>
    <w:p w14:paraId="473EC80F">
      <w:r xmlns:w="http://schemas.openxmlformats.org/wordprocessingml/2006/main">
        <w:t xml:space="preserve">[73] 对话 4（转变前）</w:t>
      </w:r>
    </w:p>
    <w:p w14:paraId="70DBA759">
      <w:r xmlns:w="http://schemas.openxmlformats.org/wordprocessingml/2006/main">
        <w:t xml:space="preserve">[74] 空闲 1（转换前）</w:t>
      </w:r>
    </w:p>
    <w:p w14:paraId="12258D1B">
      <w:r xmlns:w="http://schemas.openxmlformats.org/wordprocessingml/2006/main">
        <w:t xml:space="preserve">[75] 空闲 2（转换前）</w:t>
      </w:r>
    </w:p>
    <w:p w14:paraId="4AC799A8">
      <w:r xmlns:w="http://schemas.openxmlformats.org/wordprocessingml/2006/main">
        <w:t xml:space="preserve">[76] 升级 1</w:t>
      </w:r>
    </w:p>
    <w:p w14:paraId="47905B28">
      <w:r xmlns:w="http://schemas.openxmlformats.org/wordprocessingml/2006/main">
        <w:t xml:space="preserve">[77] 升级 2</w:t>
      </w:r>
    </w:p>
    <w:p w14:paraId="03725A8A">
      <w:r xmlns:w="http://schemas.openxmlformats.org/wordprocessingml/2006/main">
        <w:t xml:space="preserve">[78] 升级 3</w:t>
      </w:r>
    </w:p>
    <w:p w14:paraId="18EC091F">
      <w:r xmlns:w="http://schemas.openxmlformats.org/wordprocessingml/2006/main">
        <w:t xml:space="preserve">[79] 捕获</w:t>
      </w:r>
    </w:p>
    <w:p w14:paraId="749BFF2E">
      <w:r xmlns:w="http://schemas.openxmlformats.org/wordprocessingml/2006/main">
        <w:t xml:space="preserve">[80] 战斗开始 1</w:t>
      </w:r>
    </w:p>
    <w:p w14:paraId="61C346D2">
      <w:r xmlns:w="http://schemas.openxmlformats.org/wordprocessingml/2006/main">
        <w:t xml:space="preserve">[81] 战斗开始 2</w:t>
      </w:r>
    </w:p>
    <w:p w14:paraId="0C6A97BE">
      <w:r xmlns:w="http://schemas.openxmlformats.org/wordprocessingml/2006/main">
        <w:t xml:space="preserve">[82] 战斗参与 1</w:t>
      </w:r>
    </w:p>
    <w:p w14:paraId="4A6DAD96">
      <w:r xmlns:w="http://schemas.openxmlformats.org/wordprocessingml/2006/main">
        <w:t xml:space="preserve">[83] 战斗参与 2</w:t>
      </w:r>
    </w:p>
    <w:p w14:paraId="7EDD0936">
      <w:r xmlns:w="http://schemas.openxmlformats.org/wordprocessingml/2006/main">
        <w:t xml:space="preserve">[84] 战斗胜利 1</w:t>
      </w:r>
    </w:p>
    <w:p w14:paraId="3E5CAC59">
      <w:r xmlns:w="http://schemas.openxmlformats.org/wordprocessingml/2006/main">
        <w:t xml:space="preserve">[85] 战斗胜利 2</w:t>
      </w:r>
    </w:p>
    <w:p w14:paraId="551DFEFD">
      <w:r xmlns:w="http://schemas.openxmlformats.org/wordprocessingml/2006/main">
        <w:t xml:space="preserve">[86] 普通攻击 1</w:t>
      </w:r>
    </w:p>
    <w:p w14:paraId="44109A7E">
      <w:r xmlns:w="http://schemas.openxmlformats.org/wordprocessingml/2006/main">
        <w:t xml:space="preserve">[87] 普通攻击 2</w:t>
      </w:r>
    </w:p>
    <w:p w14:paraId="3C75818A">
      <w:r xmlns:w="http://schemas.openxmlformats.org/wordprocessingml/2006/main">
        <w:t xml:space="preserve">[88] 普通攻击 3</w:t>
      </w:r>
    </w:p>
    <w:p w14:paraId="1C648422">
      <w:r xmlns:w="http://schemas.openxmlformats.org/wordprocessingml/2006/main">
        <w:t xml:space="preserve">[89] 独特效果激活 1</w:t>
      </w:r>
    </w:p>
    <w:p w14:paraId="2E2B7D31">
      <w:r xmlns:w="http://schemas.openxmlformats.org/wordprocessingml/2006/main">
        <w:t xml:space="preserve">[90] 独特效果激活 2</w:t>
      </w:r>
    </w:p>
    <w:p w14:paraId="6CDBF63C">
      <w:r xmlns:w="http://schemas.openxmlformats.org/wordprocessingml/2006/main">
        <w:t xml:space="preserve">[91] 独特效果激活 3</w:t>
      </w:r>
    </w:p>
    <w:p w14:paraId="54B4E5DF">
      <w:r xmlns:w="http://schemas.openxmlformats.org/wordprocessingml/2006/main">
        <w:t xml:space="preserve">[92] 特殊招式 1</w:t>
      </w:r>
    </w:p>
    <w:p w14:paraId="63B60291">
      <w:r xmlns:w="http://schemas.openxmlformats.org/wordprocessingml/2006/main">
        <w:t xml:space="preserve">[93] 特殊招式 2</w:t>
      </w:r>
    </w:p>
    <w:p w14:paraId="0E34F91B">
      <w:r xmlns:w="http://schemas.openxmlformats.org/wordprocessingml/2006/main">
        <w:t xml:space="preserve">[94] 受到的伤害：1</w:t>
      </w:r>
    </w:p>
    <w:p w14:paraId="423A4F38">
      <w:r xmlns:w="http://schemas.openxmlformats.org/wordprocessingml/2006/main">
        <w:t xml:space="preserve">[95] 受到的伤害：2</w:t>
      </w:r>
    </w:p>
    <w:p w14:paraId="68BFBFF2">
      <w:r xmlns:w="http://schemas.openxmlformats.org/wordprocessingml/2006/main">
        <w:t xml:space="preserve">[96] 受到的伤害：3</w:t>
      </w:r>
    </w:p>
    <w:p w14:paraId="05D10A81">
      <w:r xmlns:w="http://schemas.openxmlformats.org/wordprocessingml/2006/main">
        <w:t xml:space="preserve">[97] 撤回</w:t>
      </w:r>
    </w:p>
    <w:p w14:paraId="0EB893C2">
      <w:r xmlns:w="http://schemas.openxmlformats.org/wordprocessingml/2006/main">
        <w:t xml:space="preserve">[98] 项目用途 1</w:t>
      </w:r>
    </w:p>
    <w:p w14:paraId="7FF290AF">
      <w:r xmlns:w="http://schemas.openxmlformats.org/wordprocessingml/2006/main">
        <w:t xml:space="preserve">[99] 物品用途 2</w:t>
      </w:r>
    </w:p>
    <w:p w14:paraId="1F2AFC24">
      <w:r xmlns:w="http://schemas.openxmlformats.org/wordprocessingml/2006/main">
        <w:t xml:space="preserve">[100] 在游戏中 †</w:t>
      </w:r>
    </w:p>
    <w:p w14:paraId="7C218017">
      <w:r xmlns:w="http://schemas.openxmlformats.org/wordprocessingml/2006/main">
        <w:t xml:space="preserve">[101] 她是2022年3月9日与黄金蜂蜜突袭一同实装的永久SSR战士。她是继埃斯卡莱尔之后第二位永久SSR单体攻击型战士。</w:t>
      </w:r>
    </w:p>
    <w:p w14:paraId="5DAB8C92">
      <w:r xmlns:w="http://schemas.openxmlformats.org/wordprocessingml/2006/main">
        <w:t xml:space="preserve">[102] 其独特效果——提升全军攻击力——的缺点在于容易与其他类似效果重叠，但持续时间和倍率都相对较高。你可以通过让自己成为攻击者来避免“施加增益效果但没有强力攻击者”的情况。别说这是蛮力。</w:t>
      </w:r>
    </w:p>
    <w:p w14:paraId="558D163F">
      <w:r xmlns:w="http://schemas.openxmlformats.org/wordprocessingml/2006/main">
        <w:t xml:space="preserve">[103] 4.0 的行动速度不错，但 7.5% 的特殊攻击充能速度不够，所以这方面肯定需要改进。</w:t>
      </w:r>
    </w:p>
    <w:p w14:paraId="60E49313">
      <w:r xmlns:w="http://schemas.openxmlformats.org/wordprocessingml/2006/main">
        <w:t xml:space="preserve">[104] 装备后，首要目标是在特殊效果激活的30秒内尽可能激活该特殊技能。该特殊技能的命中增益效果会变为1.25倍暴击率提升，在团队副本中则变为40%暴击率提升，平均火力提升1.1倍。因此，建议搭配攻击力增益效果以进一步增强其威力。</w:t>
      </w:r>
    </w:p>
    <w:p w14:paraId="0029D45C">
      <w:r xmlns:w="http://schemas.openxmlformats.org/wordprocessingml/2006/main">
        <w:t xml:space="preserve">[105] 它的弱点在于防御。由于它是适合团队副本的攻击型宝可梦，通常无需担心，但在普通关卡中，要注意它的耐久度。它的耐力顶级，但一旦吸引仇恨就会变得脆弱。在日常战斗中，它的弱点就会暴露出来，所以最好用坦克保护它。</w:t>
      </w:r>
    </w:p>
    <w:p w14:paraId="0A2BB37E">
      <w:r xmlns:w="http://schemas.openxmlformats.org/wordprocessingml/2006/main">
        <w:t xml:space="preserve">[106] 内容适用性简易评估 †</w:t>
      </w:r>
    </w:p>
    <w:p w14:paraId="4CA62EB7">
      <w:r xmlns:w="http://schemas.openxmlformats.org/wordprocessingml/2006/main">
        <w:t xml:space="preserve">[107] 合适的内容、推荐的装备示例、角色发展目标等。</w:t>
      </w:r>
    </w:p>
    <w:p w14:paraId="2CBEB422">
      <w:r xmlns:w="http://schemas.openxmlformats.org/wordprocessingml/2006/main">
        <w:t xml:space="preserve">[108] 兼容内容</w:t>
      </w:r>
    </w:p>
    <w:p w14:paraId="0041DB32">
      <w:r xmlns:w="http://schemas.openxmlformats.org/wordprocessingml/2006/main">
        <w:t xml:space="preserve">[109] 能力倾向</w:t>
      </w:r>
    </w:p>
    <w:p w14:paraId="60FD9143">
      <w:r xmlns:w="http://schemas.openxmlformats.org/wordprocessingml/2006/main">
        <w:t xml:space="preserve">[110] 简短评论</w:t>
      </w:r>
    </w:p>
    <w:p w14:paraId="538AB867">
      <w:r xmlns:w="http://schemas.openxmlformats.org/wordprocessingml/2006/main">
        <w:t xml:space="preserve">[111] 主线任务 活动任务</w:t>
      </w:r>
    </w:p>
    <w:p w14:paraId="38157647">
      <w:r xmlns:w="http://schemas.openxmlformats.org/wordprocessingml/2006/main">
        <w:t xml:space="preserve">[112] 他可以毫无问题地完成任务，但几乎没有理由专门选择他。</w:t>
      </w:r>
    </w:p>
    <w:p w14:paraId="37139C61">
      <w:r xmlns:w="http://schemas.openxmlformats.org/wordprocessingml/2006/main">
        <w:t xml:space="preserve">[113] 突袭战</w:t>
      </w:r>
    </w:p>
    <w:p w14:paraId="0C08FBCB">
      <w:r xmlns:w="http://schemas.openxmlformats.org/wordprocessingml/2006/main">
        <w:t xml:space="preserve">[114] 单体特殊攻击适合用于团队副本，但其效果并不强（装备示例见下文）。</w:t>
      </w:r>
    </w:p>
    <w:p w14:paraId="612CDD52">
      <w:r xmlns:w="http://schemas.openxmlformats.org/wordprocessingml/2006/main">
        <w:t xml:space="preserve">[115] 湮灭</w:t>
      </w:r>
    </w:p>
    <w:p w14:paraId="461E7F53">
      <w:r xmlns:w="http://schemas.openxmlformats.org/wordprocessingml/2006/main">
        <w:t xml:space="preserve">[116] 不适合单体特殊攻击</w:t>
      </w:r>
    </w:p>
    <w:p w14:paraId="510C0BBB">
      <w:r xmlns:w="http://schemas.openxmlformats.org/wordprocessingml/2006/main">
        <w:t xml:space="preserve">[117] B宇宙</w:t>
      </w:r>
    </w:p>
    <w:p w14:paraId="5D1160F0">
      <w:r xmlns:w="http://schemas.openxmlformats.org/wordprocessingml/2006/main">
        <w:t xml:space="preserve">[118] 利用它们的独特效果并非不可能。</w:t>
      </w:r>
    </w:p>
    <w:p w14:paraId="694C7F8C">
      <w:r xmlns:w="http://schemas.openxmlformats.org/wordprocessingml/2006/main">
        <w:t xml:space="preserve">[119] 能力评价指标</w:t>
      </w:r>
    </w:p>
    <w:p w14:paraId="6869EEFA">
      <w:r xmlns:w="http://schemas.openxmlformats.org/wordprocessingml/2006/main">
        <w:t xml:space="preserve">[120] ◎：优秀内容。最有可能发挥出色。○：合适内容。有较高发挥潜力。△：一般。需要一些技巧才能发挥良好，但选择理由不多。×：不合适内容。由于与内容规则、游戏系统、难度等级等不兼容，难以发挥出色。*2014年3月更新</w:t>
      </w:r>
    </w:p>
    <w:p w14:paraId="22A6AABA">
      <w:r xmlns:w="http://schemas.openxmlformats.org/wordprocessingml/2006/main">
        <w:t xml:space="preserve">[121] 突袭</w:t>
      </w:r>
    </w:p>
    <w:p w14:paraId="6764C2DB">
      <w:r xmlns:w="http://schemas.openxmlformats.org/wordprocessingml/2006/main">
        <w:t xml:space="preserve">[122] 推荐设备示例</w:t>
      </w:r>
    </w:p>
    <w:p w14:paraId="36017378">
      <w:r xmlns:w="http://schemas.openxmlformats.org/wordprocessingml/2006/main">
        <w:t xml:space="preserve">[123] 主要设备</w:t>
      </w:r>
    </w:p>
    <w:p w14:paraId="4CF5B7B8">
      <w:r xmlns:w="http://schemas.openxmlformats.org/wordprocessingml/2006/main">
        <w:t xml:space="preserve">[124] 子设备</w:t>
      </w:r>
    </w:p>
    <w:p w14:paraId="496F9B92">
      <w:r xmlns:w="http://schemas.openxmlformats.org/wordprocessingml/2006/main">
        <w:t xml:space="preserve">[125] 一件令人愉悦的物品</w:t>
      </w:r>
    </w:p>
    <w:p w14:paraId="5CD808F5">
      <w:r xmlns:w="http://schemas.openxmlformats.org/wordprocessingml/2006/main">
        <w:t xml:space="preserve">[126] 发展目标</w:t>
      </w:r>
    </w:p>
    <w:p w14:paraId="4B47D6AB">
      <w:r xmlns:w="http://schemas.openxmlformats.org/wordprocessingml/2006/main">
        <w:t xml:space="preserve">[127] 突破极限</w:t>
      </w:r>
    </w:p>
    <w:p w14:paraId="709E8C24">
      <w:r xmlns:w="http://schemas.openxmlformats.org/wordprocessingml/2006/main">
        <w:t xml:space="preserve">[128] 致命觉醒</w:t>
      </w:r>
    </w:p>
    <w:p w14:paraId="680370DA">
      <w:r xmlns:w="http://schemas.openxmlformats.org/wordprocessingml/2006/main">
        <w:t xml:space="preserve">[129] 独特的觉醒</w:t>
      </w:r>
    </w:p>
    <w:p w14:paraId="7ECD605B">
      <w:r xmlns:w="http://schemas.openxmlformats.org/wordprocessingml/2006/main">
        <w:t xml:space="preserve">[130] 行动速度</w:t>
      </w:r>
    </w:p>
    <w:p w14:paraId="23985646">
      <w:r xmlns:w="http://schemas.openxmlformats.org/wordprocessingml/2006/main">
        <w:t xml:space="preserve">[131] 特别收费</w:t>
      </w:r>
    </w:p>
    <w:p w14:paraId="7B0915F4">
      <w:r xmlns:w="http://schemas.openxmlformats.org/wordprocessingml/2006/main">
        <w:t xml:space="preserve">[132] 其他</w:t>
      </w:r>
    </w:p>
    <w:p w14:paraId="5F157962">
      <w:r xmlns:w="http://schemas.openxmlformats.org/wordprocessingml/2006/main">
        <w:t xml:space="preserve">[133] 培训成本</w:t>
      </w:r>
    </w:p>
    <w:p w14:paraId="287C46C8">
      <w:r xmlns:w="http://schemas.openxmlformats.org/wordprocessingml/2006/main">
        <w:t xml:space="preserve">[134] 3.1 秒 9 次</w:t>
      </w:r>
    </w:p>
    <w:p w14:paraId="2A690F5A">
      <w:r xmlns:w="http://schemas.openxmlformats.org/wordprocessingml/2006/main">
        <w:t xml:space="preserve">[135] 13.5% 20次</w:t>
      </w:r>
    </w:p>
    <w:p w14:paraId="6293F962">
      <w:r xmlns:w="http://schemas.openxmlformats.org/wordprocessingml/2006/main">
        <w:t xml:space="preserve">[136] 备注</w:t>
      </w:r>
    </w:p>
    <w:p w14:paraId="597AEF2D">
      <w:r xmlns:w="http://schemas.openxmlformats.org/wordprocessingml/2006/main">
        <w:t xml:space="preserve">[137] *2016年3月更新</w:t>
      </w:r>
    </w:p>
    <w:p w14:paraId="7C6FF5A3">
      <w:r xmlns:w="http://schemas.openxmlformats.org/wordprocessingml/2006/main">
        <w:t xml:space="preserve">[138] 琐事 †</w:t>
      </w:r>
    </w:p>
    <w:p w14:paraId="46E29681">
      <w:r xmlns:w="http://schemas.openxmlformats.org/wordprocessingml/2006/main">
        <w:t xml:space="preserve">[139] 除石槌银古的艾斯卡红宝石及其变体外，该角色是服务开始一年多后添加的第一个角色。</w:t>
      </w:r>
    </w:p>
    <w:p w14:paraId="433F6BCC">
      <w:r xmlns:w="http://schemas.openxmlformats.org/wordprocessingml/2006/main">
        <w:t xml:space="preserve">[140] 在突袭活动刚开始的简短剧情中，听到“准备迎接黄金蜂蜜入侵”的提示后，他们竟然在视野开阔的地方摆了个摊位卖蜂蜜主题的商品，这完全不搭调。不过，突袭活动毕竟也算是一种节日嘛……</w:t>
      </w:r>
    </w:p>
    <w:p w14:paraId="6FDA7E0C">
      <w:r xmlns:w="http://schemas.openxmlformats.org/wordprocessingml/2006/main">
        <w:t xml:space="preserve">[141] 官方推特账号简介 †</w:t>
      </w:r>
    </w:p>
    <w:p w14:paraId="285EB541">
      <w:r xmlns:w="http://schemas.openxmlformats.org/wordprocessingml/2006/main">
        <w:t xml:space="preserve">[142] 人物介绍</w:t>
      </w:r>
    </w:p>
    <w:p w14:paraId="042A502C">
      <w:r xmlns:w="http://schemas.openxmlformats.org/wordprocessingml/2006/main">
        <w:t xml:space="preserve">[143] 评论表 †</w:t>
      </w:r>
    </w:p>
    <w:p w14:paraId="30F3861A">
      <w:r xmlns:w="http://schemas.openxmlformats.org/wordprocessingml/2006/main">
        <w:t xml:space="preserve">[144] 点击打开历史日志列表</w:t>
      </w:r>
    </w:p>
    <w:p w14:paraId="3375C0C5">
      <w:r xmlns:w="http://schemas.openxmlformats.org/wordprocessingml/2006/main">
        <w:t xml:space="preserve">[145] 末尾的数字越小，日志越旧。</w:t>
      </w:r>
    </w:p>
    <w:p w14:paraId="1FDC2839">
      <w:r xmlns:w="http://schemas.openxmlformats.org/wordprocessingml/2006/main">
        <w:t xml:space="preserve">[146] 'Comments/BeatDual Heart/' 没有子页面。</w:t>
      </w:r>
    </w:p>
    <w:p w14:paraId="7F7C993D">
      <w:r xmlns:w="http://schemas.openxmlformats.org/wordprocessingml/2006/main">
        <w:t xml:space="preserve">[147] 这身打扮挺可爱的，但我刚觉得这身衣服很猥亵，她就说了句“外面的世界”，然后又拿出两把手枪，我当时就有点感觉不对劲儿了——[IDNczBZGOJU] 2022-03-08 (周二) 01:57:56</w:t>
      </w:r>
    </w:p>
    <w:p w14:paraId="1206EA03">
      <w:r xmlns:w="http://schemas.openxmlformats.org/wordprocessingml/2006/main">
        <w:t xml:space="preserve">[148] 就情境而言，失败在人际交往中应该是一种创伤性经历——[2fgXzlmxTwc] 2022-03-08 (周二) 13:15:08</w:t>
      </w:r>
    </w:p>
    <w:p w14:paraId="4671442F">
      <w:r xmlns:w="http://schemas.openxmlformats.org/wordprocessingml/2006/main">
        <w:t xml:space="preserve">[149] 这是Ruby的画师除了她自己之外的第一个角色吗？这是她画师生涯的一次飞跃，还是预示着Ruby和其他人会在第二部中沦为配角……？（只是猜测）——[wi491EvwG8M] 2022-03-08 (周二) 15:53:30</w:t>
      </w:r>
    </w:p>
    <w:p w14:paraId="3396393A">
      <w:r xmlns:w="http://schemas.openxmlformats.org/wordprocessingml/2006/main">
        <w:t xml:space="preserve">[150] 是敌对组织“裙带菜组”（Wakame-gumi）的名字吗？ -- [vGjdLeyPDWA] 2022-03-08 (周二) 18:14:29</w:t>
      </w:r>
    </w:p>
    <w:p w14:paraId="54A48E49">
      <w:r xmlns:w="http://schemas.openxmlformats.org/wordprocessingml/2006/main">
        <w:t xml:space="preserve">[151] “Chaka”的发音以及强奸场景的表演，虽然情况有些特殊，但感觉还是略显逊色。我搜索了一下，没找到任何关于她的信息，所以她应该是位新人声优。期待她未来的进步。——[UbeJRawbm.A] 2022-03-09 (周三) 21:54:18</w:t>
      </w:r>
    </w:p>
    <w:p w14:paraId="73EDEA15">
      <w:r xmlns:w="http://schemas.openxmlformats.org/wordprocessingml/2006/main">
        <w:t xml:space="preserve">[152] 看到G Honey回归后，我心里想的是，她好像要和Florel大吵一架…… -- [wi491EvwG8M] 2022-03-09 (周三) 16:02:52</w:t>
      </w:r>
    </w:p>
    <w:p w14:paraId="4BCAA15A">
      <w:r xmlns:w="http://schemas.openxmlformats.org/wordprocessingml/2006/main">
        <w:t xml:space="preserve">[153] 光从登录时的副本前任务对话来看，我就觉得他是个相当令人失望的角色…… -- [IOSF.GePOGE] 2022-03-09 (周三) 16:22:38</w:t>
      </w:r>
    </w:p>
    <w:p w14:paraId="49170348">
      <w:r xmlns:w="http://schemas.openxmlformats.org/wordprocessingml/2006/main">
        <w:t xml:space="preserve">[154] 我喜欢角色扮演服装，所以我想抽，但我还在犹豫——[uFsHPz/NPCw] 2022-03-09 (周三) 17:46:35</w:t>
      </w:r>
    </w:p>
    <w:p w14:paraId="40310D11">
      <w:r xmlns:w="http://schemas.openxmlformats.org/wordprocessingml/2006/main">
        <w:t xml:space="preserve">[155] 我只是原封不动地复制粘贴了。 -- [4bMgk2HDoQ6] 2022-03-10 (周四) 07:38:36</w:t>
      </w:r>
    </w:p>
    <w:p w14:paraId="73BC04A5">
      <w:r xmlns:w="http://schemas.openxmlformats.org/wordprocessingml/2006/main">
        <w:t xml:space="preserve">[156] 这是领带滥用诉讼吗？ -- [UbeJRawbm.A] 2022-03-09 (周三) 21:08:47</w:t>
      </w:r>
    </w:p>
    <w:p w14:paraId="7853B398">
      <w:r xmlns:w="http://schemas.openxmlformats.org/wordprocessingml/2006/main">
        <w:t xml:space="preserve">[157] 强力战士角色太多了……只有一个拥有神圣骑士称号的角色。请增加更多。 -- [fQyxEqO7PZc] 2022-03-10 (周四) 19:10:39</w:t>
      </w:r>
    </w:p>
    <w:p w14:paraId="7EFF54FB">
      <w:r xmlns:w="http://schemas.openxmlformats.org/wordprocessingml/2006/main">
        <w:t xml:space="preserve">[158] 如果是限量版的话，我倒也乐意入手蕾，但它是永久道具…… -- [hEXMk9DucpQ] 2022-03-10 (周四) 23:37:05</w:t>
      </w:r>
    </w:p>
    <w:p w14:paraId="0333B349">
      <w:r xmlns:w="http://schemas.openxmlformats.org/wordprocessingml/2006/main">
        <w:t xml:space="preserve">[159] 你在称赞它对抗G Honey的高耐力，但这难道不是无关紧要吗？毕竟团战是按百分比判定的。 -- [W/KawxO6AJg] 2022-03-12 (周六) 20:45:22</w:t>
      </w:r>
    </w:p>
    <w:p w14:paraId="26BA0216">
      <w:r xmlns:w="http://schemas.openxmlformats.org/wordprocessingml/2006/main">
        <w:t xml:space="preserve">[160] Tiro... 不，算了 -- [jju77vXuJAw] 2022-05-05 (周四) 18:22:20</w:t>
      </w:r>
    </w:p>
    <w:p w14:paraId="5A2BB3E0">
      <w:r xmlns:w="http://schemas.openxmlformats.org/wordprocessingml/2006/main">
        <w:t xml:space="preserve">[161] 给他伴唱的歌手的名字太搞笑了，那简直就是一匹马的名字——[E6cjGNw1Bzg] 2022-11-17 (周四) 13:44:55</w:t>
      </w:r>
    </w:p>
    <w:p w14:paraId="1ED41EE3">
      <w:r xmlns:w="http://schemas.openxmlformats.org/wordprocessingml/2006/main">
        <w:t xml:space="preserve">[162] 强奸那场戏确实很激烈，但太恐怖了，我有点后悔看了。打算看的人一定要小心…… -- [Ej.LA.seSGc] 2022-11-27 (周日) 20:41:01</w:t>
      </w:r>
    </w:p>
    <w:p w14:paraId="0AABAE41">
      <w:r xmlns:w="http://schemas.openxmlformats.org/wordprocessingml/2006/main">
        <w:t xml:space="preserve">[163] 不是“Kaane”，而是“Haato”……我敢打赌，任何人第一次看到这个女孩的名字肯定会读错——[rH3nIxUdMSM] 2025-03-31 (周一) 00:17:26</w:t>
      </w:r>
    </w:p>
    <w:p w14:paraId="01E7288A">
      <w:r xmlns:w="http://schemas.openxmlformats.org/wordprocessingml/2006/main">
        <w:t xml:space="preserve">[164] ←使用棋盘前请务必阅读规则。</w:t>
      </w:r>
    </w:p>
    <w:p w14:paraId="03CD04D1">
      <w:r xmlns:w="http://schemas.openxmlformats.org/wordprocessingml/2006/main">
        <w:t xml:space="preserve">[165] 关于规则 †</w:t>
      </w:r>
    </w:p>
    <w:p w14:paraId="3A444B4A">
      <w:r xmlns:w="http://schemas.openxmlformats.org/wordprocessingml/2006/main">
        <w:t xml:space="preserve">[166] 请不要抱怨或批评页面编辑者。如果您对其他人的编辑有意见，请通过“提供替代方案”或“自行编辑”的方式进行建设性沟通。</w:t>
      </w:r>
    </w:p>
    <w:p w14:paraId="205EB65C">
      <w:r xmlns:w="http://schemas.openxmlformats.org/wordprocessingml/2006/main">
        <w:t xml:space="preserve">[167] 不要发布个人网站或其他禁止未经授权链接的网站的网址。</w:t>
      </w:r>
    </w:p>
    <w:p w14:paraId="0A6FE3FA">
      <w:r xmlns:w="http://schemas.openxmlformats.org/wordprocessingml/2006/main">
        <w:t xml:space="preserve">[168] 关于违反规则的帖子 †</w:t>
      </w:r>
    </w:p>
    <w:p w14:paraId="31BF5F02">
      <w:r xmlns:w="http://schemas.openxmlformats.org/wordprocessingml/2006/main">
        <w:t xml:space="preserve">[169] 禁止发布以下类型的帖子，因为它们容易造成干扰。</w:t>
      </w:r>
    </w:p>
    <w:p w14:paraId="36A7B6B4">
      <w:r xmlns:w="http://schemas.openxmlformats.org/wordprocessingml/2006/main">
        <w:t xml:space="preserve">[170]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0E6C26D">
      <w:r xmlns:w="http://schemas.openxmlformats.org/wordprocessingml/2006/main">
        <w:t xml:space="preserve">[171] 其他包括使用此维基的人、官方管理员、艺术家、配音演员、现实生活中的个人以及 Twitter 用户等团体。</w:t>
      </w:r>
    </w:p>
    <w:p w14:paraId="42718065">
      <w:r xmlns:w="http://schemas.openxmlformats.org/wordprocessingml/2006/main">
        <w:t xml:space="preserve">[172] 关于向管理层提交的帖子，我们容忍可以解释为用户反馈的评论，例如“我希望他们改进这一点”、“我希望他们尽快修复错误”和“维护时间太长了”，但我们不容忍使用辱骂性语言贬低管理层。</w:t>
      </w:r>
    </w:p>
    <w:p w14:paraId="68F05736">
      <w:r xmlns:w="http://schemas.openxmlformats.org/wordprocessingml/2006/main">
        <w:t xml:space="preserve">[173] 将讨论和意见交流视为“诽谤或对抗他人”是错误的。然而，在讨论或意见交流中使用辱骂性语言、贬低他人、挑衅他人或在缺乏明确证据的情况下发表言论，都是违法行为。说话时务必谨言慎行。</w:t>
      </w:r>
    </w:p>
    <w:p w14:paraId="53B8B795">
      <w:r xmlns:w="http://schemas.openxmlformats.org/wordprocessingml/2006/main">
        <w:t xml:space="preserve">[174] 攻击性评论是指使用“做这个”或“做那个”等强烈命令、“使用粗俗语言”、“采取居高临下的态度”或“具有挑衅性”的评论。</w:t>
      </w:r>
    </w:p>
    <w:p w14:paraId="152C2323">
      <w:r xmlns:w="http://schemas.openxmlformats.org/wordprocessingml/2006/main">
        <w:t xml:space="preserve">[175] 禁止发布冒犯现有玩家的帖子，例如“还有人玩这个游戏吗？”或“这游戏已经凉了”。这并不意味着您完全不能发表任何负面言论，而是指那些超出单纯负面评价范围，构成诽谤或诋毁的帖子将被禁止发布。</w:t>
      </w:r>
    </w:p>
    <w:p w14:paraId="1DF794AA">
      <w:r xmlns:w="http://schemas.openxmlformats.org/wordprocessingml/2006/main">
        <w:t xml:space="preserve">[176] 公开羞辱他人，包括泄露他人的游戏内名称或UID</w:t>
      </w:r>
    </w:p>
    <w:p w14:paraId="06370EC7">
      <w:r xmlns:w="http://schemas.openxmlformats.org/wordprocessingml/2006/main">
        <w:t xml:space="preserve">[177] 但是，分享有助于游戏攻略的信息和视频是允许的。</w:t>
      </w:r>
    </w:p>
    <w:p w14:paraId="04419E2B">
      <w:r xmlns:w="http://schemas.openxmlformats.org/wordprocessingml/2006/main">
        <w:t xml:space="preserve">[178] 参考其他应用程序</w:t>
      </w:r>
    </w:p>
    <w:p w14:paraId="462D6A15">
      <w:r xmlns:w="http://schemas.openxmlformats.org/wordprocessingml/2006/main">
        <w:t xml:space="preserve">[179] 在多个论坛上多次发帖</w:t>
      </w:r>
    </w:p>
    <w:p w14:paraId="3B51B0B7">
      <w:r xmlns:w="http://schemas.openxmlformats.org/wordprocessingml/2006/main">
        <w:t xml:space="preserve">[180] 写一串无意义的字符</w:t>
      </w:r>
    </w:p>
    <w:p w14:paraId="7950BEAA">
      <w:r xmlns:w="http://schemas.openxmlformats.org/wordprocessingml/2006/main">
        <w:t xml:space="preserve">[181] 关于作弊和利用漏洞的帖子</w:t>
      </w:r>
    </w:p>
    <w:p w14:paraId="35B998E1">
      <w:r xmlns:w="http://schemas.openxmlformats.org/wordprocessingml/2006/main">
        <w:t xml:space="preserve">[182] 最好的办法是忽略违反规则的帖子。上钩或反驳只会让事情变得更糟。</w:t>
      </w:r>
    </w:p>
    <w:p w14:paraId="1B1CFA0D">
      <w:r xmlns:w="http://schemas.openxmlformats.org/wordprocessingml/2006/main">
        <w:t xml:space="preserve">[183] *在上述规则中，“诽谤”指的是在没有客观证据的情况下诋毁和贬低他人。将所有批评性文章都归为“诽谤”是不正确的，所以请谨慎使用。</w:t>
      </w:r>
    </w:p>
    <w:p w14:paraId="4BF1DD82">
      <w:r xmlns:w="http://schemas.openxmlformats.org/wordprocessingml/2006/main">
        <w:t xml:space="preserve">[184] 关于修改和删除发帖日志 †</w:t>
      </w:r>
    </w:p>
    <w:p w14:paraId="0372442A">
      <w:r xmlns:w="http://schemas.openxmlformats.org/wordprocessingml/2006/main">
        <w:t xml:space="preserve">[185] 但是，允许更正印刷错误、遗漏和字体颜色。（他人出于善意所做的更正也允许。）</w:t>
      </w:r>
    </w:p>
    <w:p w14:paraId="5B82DA2C">
      <w:r xmlns:w="http://schemas.openxmlformats.org/wordprocessingml/2006/main">
        <w:t xml:space="preserve">[186] 作为例外情况，您可以删除自己的帖子，但事后必须向管理员报告。此外，删除时，请将整个评论替换为以下文本，而不是完全删除：&amp;color(#ff0000){''发帖人已删除''};</w:t>
      </w:r>
    </w:p>
    <w:p w14:paraId="50CAF504">
      <w:r xmlns:w="http://schemas.openxmlformats.org/wordprocessingml/2006/main">
        <w:t xml:space="preserve">[187] 关于评论删除违反规则的帖子 †</w:t>
      </w:r>
    </w:p>
    <w:p w14:paraId="13B5F3C4">
      <w:r xmlns:w="http://schemas.openxmlformats.org/wordprocessingml/2006/main">
        <w:t xml:space="preserve">[188] 您可以自行注释掉上述任何违反规则的评论，无需管理员许可。但是，如果您注释掉了某条评论，请务必在“违规举报公告板”上进行举报。举报时请使用“违规举报公告板”上的模板。</w:t>
      </w:r>
    </w:p>
    <w:p w14:paraId="63F2A4AC">
      <w:r xmlns:w="http://schemas.openxmlformats.org/wordprocessingml/2006/main">
        <w:t xml:space="preserve">[189] 未经 CO 举报公告板举报而被评论删除的帖子将被恢复，而评论删除帖子的人将受到处罚。</w:t>
      </w:r>
    </w:p>
    <w:p w14:paraId="25F73A79">
      <w:r xmlns:w="http://schemas.openxmlformats.org/wordprocessingml/2006/main">
        <w:t xml:space="preserve">[190] 如果您反复向 CO 举报公告板举报不违反规则的帖子，我们将认为您是自私的，并将对您实施发帖和编辑限制。</w:t>
      </w:r>
    </w:p>
    <w:p w14:paraId="36CA19AE">
      <w:r xmlns:w="http://schemas.openxmlformats.org/wordprocessingml/2006/main">
        <w:t xml:space="preserve">[191] 在 CO 报告公告板上，不构成违规的报告可由管理员酌情恢复。</w:t>
      </w:r>
    </w:p>
    <w:p w14:paraId="55686C3E">
      <w:r xmlns:w="http://schemas.openxmlformats.org/wordprocessingml/2006/main">
        <w:t xml:space="preserve">[192] 我们再次要求您不要评论那些并未违反规则的评论。（例如，诸如“虽然不违反规则，但显然是在挑衅”、“恶作剧”或“评论整个帖子”之类的主观判断。）</w:t>
      </w:r>
    </w:p>
    <w:p w14:paraId="2EB9124C">
      <w:r xmlns:w="http://schemas.openxmlformats.org/wordprocessingml/2006/main">
        <w:t xml:space="preserve">[193] 关于不违反规则但“冒犯性”的帖子 †</w:t>
      </w:r>
    </w:p>
    <w:p w14:paraId="0DC1EFD7">
      <w:r xmlns:w="http://schemas.openxmlformats.org/wordprocessingml/2006/main">
        <w:t xml:space="preserve">[194] 即使帖子内容具有冒犯性，除非违反版规，否则不会被删除。由于每个人对冒犯性的接受程度不同，请使用 NGID 功能隐藏评论，而不是争论或恶意挑衅。</w:t>
      </w:r>
    </w:p>
    <w:p w14:paraId="5B3ACF64">
      <w:r xmlns:w="http://schemas.openxmlformats.org/wordprocessingml/2006/main">
        <w:t xml:space="preserve">[195] 挑衅难道不是一种违规行为吗？†</w:t>
      </w:r>
    </w:p>
    <w:p w14:paraId="36E85A49">
      <w:r xmlns:w="http://schemas.openxmlformats.org/wordprocessingml/2006/main">
        <w:t xml:space="preserve">[196] 某人对某些内容是否具有煽动性的看法差异很大，因此我们不认为这是违规行为。如果您认为某条评论具有煽动性，请使用 NGID 功能将其隐藏。</w:t>
      </w:r>
    </w:p>
    <w:p w14:paraId="0ACAA281">
      <w:r xmlns:w="http://schemas.openxmlformats.org/wordprocessingml/2006/main">
        <w:t xml:space="preserve">[197] 抱怨难道不算违法吗？†</w:t>
      </w:r>
    </w:p>
    <w:p w14:paraId="37960BC4">
      <w:r xmlns:w="http://schemas.openxmlformats.org/wordprocessingml/2006/main">
        <w:t xml:space="preserve">[198] 一般而言，抱怨本身并不构成违规。但是，针对本作品的负面宣传、诽谤、辱骂性语言以及超出抱怨范围的对抗性言论均构成违规。如果您认为抱怨内容冒犯了您，请使用 NGID 功能隐藏相关评论。</w:t>
      </w:r>
    </w:p>
    <w:p w14:paraId="1BE3086E">
      <w:r xmlns:w="http://schemas.openxmlformats.org/wordprocessingml/2006/main">
        <w:t xml:space="preserve">[199] 如果您不确定某个帖子是否违反规则，该怎么办？ †</w:t>
      </w:r>
    </w:p>
    <w:p w14:paraId="0CE9877F">
      <w:r xmlns:w="http://schemas.openxmlformats.org/wordprocessingml/2006/main">
        <w:t xml:space="preserve">[200] 有些帖子内容含糊不清，难以判断是否违规。评论删除这类含糊不清的帖子可能会导致问题，所以请不要评论删除，而是使用 NGID 功能将评论隐藏起来。</w:t>
      </w:r>
    </w:p>
    <w:p w14:paraId="79788AA6">
      <w:r xmlns:w="http://schemas.openxmlformats.org/wordprocessingml/2006/main">
        <w:t xml:space="preserve">[201] 对屡犯者的处罚 †</w:t>
      </w:r>
    </w:p>
    <w:p w14:paraId="27B81744">
      <w:r xmlns:w="http://schemas.openxmlformats.org/wordprocessingml/2006/main">
        <w:t xml:space="preserve">[202] 屡次违反规则或发布特别恶意的帖子，管理员可酌情予以处罚，例如“禁止访问”或“限制发帖”。</w:t>
      </w:r>
    </w:p>
    <w:p w14:paraId="37B8A227">
      <w:r xmlns:w="http://schemas.openxmlformats.org/wordprocessingml/2006/main">
        <w:t xml:space="preserve">[203] 如果您对进一步改进有任何建议，请通过 Wiki 管理公告板与我们联系。</w:t>
      </w:r>
    </w:p>
    <w:p w14:paraId="42939553"/>
    <w:p w14:paraId="3D3D5ECD">
      <w:r xmlns:w="http://schemas.openxmlformats.org/wordprocessingml/2006/main">
        <w:rPr>
          <w:b/>
        </w:rPr>
        <w:t xml:space="preserve">A090</w:t>
      </w:r>
    </w:p>
    <w:p w14:paraId="72555940">
      <w:r xmlns:w="http://schemas.openxmlformats.org/wordprocessingml/2006/main">
        <w:t xml:space="preserve">[0] 索引：所有角色 | SSR 角色 | SR 角色 | R 角色 | NPC 角色</w:t>
      </w:r>
    </w:p>
    <w:p w14:paraId="7AF9B637">
      <w:r xmlns:w="http://schemas.openxmlformats.org/wordprocessingml/2006/main">
        <w:t xml:space="preserve">[1] 基本信息</w:t>
      </w:r>
    </w:p>
    <w:p w14:paraId="1B187524">
      <w:r xmlns:w="http://schemas.openxmlformats.org/wordprocessingml/2006/main">
        <w:t xml:space="preserve">[2] 内容适用性简易评估</w:t>
      </w:r>
    </w:p>
    <w:p w14:paraId="5122AFBA">
      <w:r xmlns:w="http://schemas.openxmlformats.org/wordprocessingml/2006/main">
        <w:t xml:space="preserve">[3] 其他版本及相关角色</w:t>
      </w:r>
    </w:p>
    <w:p w14:paraId="6E0F5C7A">
      <w:r xmlns:w="http://schemas.openxmlformats.org/wordprocessingml/2006/main">
        <w:t xml:space="preserve">[4] 琐事</w:t>
      </w:r>
    </w:p>
    <w:p w14:paraId="1D131DB0">
      <w:r xmlns:w="http://schemas.openxmlformats.org/wordprocessingml/2006/main">
        <w:t xml:space="preserve">[5] 官方推特账号介绍</w:t>
      </w:r>
    </w:p>
    <w:p w14:paraId="0C125572">
      <w:r xmlns:w="http://schemas.openxmlformats.org/wordprocessingml/2006/main">
        <w:t xml:space="preserve">[6] 评论表单</w:t>
      </w:r>
    </w:p>
    <w:p w14:paraId="764D4F8D">
      <w:r xmlns:w="http://schemas.openxmlformats.org/wordprocessingml/2006/main">
        <w:t xml:space="preserve">[7] 基本信息 †</w:t>
      </w:r>
    </w:p>
    <w:p w14:paraId="2BDCBE45">
      <w:r xmlns:w="http://schemas.openxmlformats.org/wordprocessingml/2006/main">
        <w:t xml:space="preserve">[8] 变换图像</w:t>
      </w:r>
    </w:p>
    <w:p w14:paraId="532446B8">
      <w:r xmlns:w="http://schemas.openxmlformats.org/wordprocessingml/2006/main">
        <w:t xml:space="preserve">[9] 简介</w:t>
      </w:r>
    </w:p>
    <w:p w14:paraId="41CD7F7D">
      <w:r xmlns:w="http://schemas.openxmlformats.org/wordprocessingml/2006/main">
        <w:t xml:space="preserve">[10] 姓名</w:t>
      </w:r>
    </w:p>
    <w:p w14:paraId="71385A93">
      <w:r xmlns:w="http://schemas.openxmlformats.org/wordprocessingml/2006/main">
        <w:t xml:space="preserve">[11] 击败龙骑士茜</w:t>
      </w:r>
    </w:p>
    <w:p w14:paraId="68BF5209">
      <w:r xmlns:w="http://schemas.openxmlformats.org/wordprocessingml/2006/main">
        <w:t xml:space="preserve">[12] 真实姓名</w:t>
      </w:r>
    </w:p>
    <w:p w14:paraId="6FF93176">
      <w:r xmlns:w="http://schemas.openxmlformats.org/wordprocessingml/2006/main">
        <w:t xml:space="preserve">[13] 大鸟茜</w:t>
      </w:r>
    </w:p>
    <w:p w14:paraId="25E795E2">
      <w:r xmlns:w="http://schemas.openxmlformats.org/wordprocessingml/2006/main">
        <w:t xml:space="preserve">[14] 稀有度</w:t>
      </w:r>
    </w:p>
    <w:p w14:paraId="7079547C">
      <w:r xmlns:w="http://schemas.openxmlformats.org/wordprocessingml/2006/main">
        <w:t xml:space="preserve">[15] 普通攻击</w:t>
      </w:r>
    </w:p>
    <w:p w14:paraId="41E85744">
      <w:r xmlns:w="http://schemas.openxmlformats.org/wordprocessingml/2006/main">
        <w:t xml:space="preserve">[16] 远程攻击（物理）</w:t>
      </w:r>
    </w:p>
    <w:p w14:paraId="3123C60A">
      <w:r xmlns:w="http://schemas.openxmlformats.org/wordprocessingml/2006/main">
        <w:t xml:space="preserve">[17] 附属派系</w:t>
      </w:r>
    </w:p>
    <w:p w14:paraId="7F10D000">
      <w:r xmlns:w="http://schemas.openxmlformats.org/wordprocessingml/2006/main">
        <w:t xml:space="preserve">[18] 战士（现代世界）</w:t>
      </w:r>
    </w:p>
    <w:p w14:paraId="080BDE3E">
      <w:r xmlns:w="http://schemas.openxmlformats.org/wordprocessingml/2006/main">
        <w:t xml:space="preserve">[19] 北斗南</w:t>
      </w:r>
    </w:p>
    <w:p w14:paraId="71B824D0">
      <w:r xmlns:w="http://schemas.openxmlformats.org/wordprocessingml/2006/main">
        <w:t xml:space="preserve">[20] 插图</w:t>
      </w:r>
    </w:p>
    <w:p w14:paraId="0E54813D">
      <w:r xmlns:w="http://schemas.openxmlformats.org/wordprocessingml/2006/main">
        <w:t xml:space="preserve">[21] SD字符</w:t>
      </w:r>
    </w:p>
    <w:p w14:paraId="14C66746">
      <w:r xmlns:w="http://schemas.openxmlformats.org/wordprocessingml/2006/main">
        <w:t xml:space="preserve">[22] 风味文字</w:t>
      </w:r>
    </w:p>
    <w:p w14:paraId="26F64C3E">
      <w:r xmlns:w="http://schemas.openxmlformats.org/wordprocessingml/2006/main">
        <w:t xml:space="preserve">[23] “我和零式是最强的！任何挡在我们面前的人都将被碾碎！” 曾是戴比阿特敌人的恶魔少女。她是一位强大的恶魔，统领着强大的巨龙“零式”。然而，在擅自行动后，她被抛弃，后被时贞收留。她性格凶狠、自私、狡诈且两面三刀，但她也有与外表相符的一面。</w:t>
      </w:r>
    </w:p>
    <w:p w14:paraId="7D238280">
      <w:r xmlns:w="http://schemas.openxmlformats.org/wordprocessingml/2006/main">
        <w:t xml:space="preserve">[24] 如何获得</w:t>
      </w:r>
    </w:p>
    <w:p w14:paraId="0D8970AF">
      <w:r xmlns:w="http://schemas.openxmlformats.org/wordprocessingml/2006/main">
        <w:t xml:space="preserve">[25] 限时扭蛋</w:t>
      </w:r>
    </w:p>
    <w:p w14:paraId="639C92B4">
      <w:r xmlns:w="http://schemas.openxmlformats.org/wordprocessingml/2006/main">
        <w:t xml:space="preserve">[26] 基础属性（⭐︎1）* 每提升一个⭐︎，属性值增加50%，⭐︎5时为⭐︎1值的3倍。</w:t>
      </w:r>
    </w:p>
    <w:p w14:paraId="121AF2DD">
      <w:r xmlns:w="http://schemas.openxmlformats.org/wordprocessingml/2006/main">
        <w:t xml:space="preserve">[27] 级</w:t>
      </w:r>
    </w:p>
    <w:p w14:paraId="6F5D6E16">
      <w:r xmlns:w="http://schemas.openxmlformats.org/wordprocessingml/2006/main">
        <w:t xml:space="preserve">[28] 耐力</w:t>
      </w:r>
    </w:p>
    <w:p w14:paraId="2D0C1E9C">
      <w:r xmlns:w="http://schemas.openxmlformats.org/wordprocessingml/2006/main">
        <w:t xml:space="preserve">[29] 攻击力</w:t>
      </w:r>
    </w:p>
    <w:p w14:paraId="3CDDCAA1">
      <w:r xmlns:w="http://schemas.openxmlformats.org/wordprocessingml/2006/main">
        <w:t xml:space="preserve">[30] 防御能力</w:t>
      </w:r>
    </w:p>
    <w:p w14:paraId="1EE855E6">
      <w:r xmlns:w="http://schemas.openxmlformats.org/wordprocessingml/2006/main">
        <w:t xml:space="preserve">[31] 魔力</w:t>
      </w:r>
    </w:p>
    <w:p w14:paraId="186274A4">
      <w:r xmlns:w="http://schemas.openxmlformats.org/wordprocessingml/2006/main">
        <w:t xml:space="preserve">[32] 魔法抗性</w:t>
      </w:r>
    </w:p>
    <w:p w14:paraId="38DBF8C5">
      <w:r xmlns:w="http://schemas.openxmlformats.org/wordprocessingml/2006/main">
        <w:t xml:space="preserve">[33] 详细状态</w:t>
      </w:r>
    </w:p>
    <w:p w14:paraId="54C8173F">
      <w:r xmlns:w="http://schemas.openxmlformats.org/wordprocessingml/2006/main">
        <w:t xml:space="preserve">[34] 准确性</w:t>
      </w:r>
    </w:p>
    <w:p w14:paraId="7F249381">
      <w:r xmlns:w="http://schemas.openxmlformats.org/wordprocessingml/2006/main">
        <w:t xml:space="preserve">[35] 回避能力</w:t>
      </w:r>
    </w:p>
    <w:p w14:paraId="29ADEBB9">
      <w:r xmlns:w="http://schemas.openxmlformats.org/wordprocessingml/2006/main">
        <w:t xml:space="preserve">[36] 连击率</w:t>
      </w:r>
    </w:p>
    <w:p w14:paraId="6FC75855">
      <w:r xmlns:w="http://schemas.openxmlformats.org/wordprocessingml/2006/main">
        <w:t xml:space="preserve">[37] 反击率</w:t>
      </w:r>
    </w:p>
    <w:p w14:paraId="1B885670">
      <w:r xmlns:w="http://schemas.openxmlformats.org/wordprocessingml/2006/main">
        <w:t xml:space="preserve">[38] 眩晕激活率</w:t>
      </w:r>
    </w:p>
    <w:p w14:paraId="37224063">
      <w:r xmlns:w="http://schemas.openxmlformats.org/wordprocessingml/2006/main">
        <w:t xml:space="preserve">[39] 抗眩晕能力</w:t>
      </w:r>
    </w:p>
    <w:p w14:paraId="5B217CB1">
      <w:r xmlns:w="http://schemas.openxmlformats.org/wordprocessingml/2006/main">
        <w:t xml:space="preserve">[40] 移动速度</w:t>
      </w:r>
    </w:p>
    <w:p w14:paraId="4E8A38F4">
      <w:r xmlns:w="http://schemas.openxmlformats.org/wordprocessingml/2006/main">
        <w:t xml:space="preserve">[41] 部署速度</w:t>
      </w:r>
    </w:p>
    <w:p w14:paraId="28F9C9AD">
      <w:r xmlns:w="http://schemas.openxmlformats.org/wordprocessingml/2006/main">
        <w:t xml:space="preserve">[42] 行动速度</w:t>
      </w:r>
    </w:p>
    <w:p w14:paraId="2215532B">
      <w:r xmlns:w="http://schemas.openxmlformats.org/wordprocessingml/2006/main">
        <w:t xml:space="preserve">[43] 致命的装药量</w:t>
      </w:r>
    </w:p>
    <w:p w14:paraId="166DFA96">
      <w:r xmlns:w="http://schemas.openxmlformats.org/wordprocessingml/2006/main">
        <w:t xml:space="preserve">[44] 特殊招式</w:t>
      </w:r>
    </w:p>
    <w:p w14:paraId="5A076A48">
      <w:r xmlns:w="http://schemas.openxmlformats.org/wordprocessingml/2006/main">
        <w:t xml:space="preserve">[45] 姓名</w:t>
      </w:r>
    </w:p>
    <w:p w14:paraId="23D8266F">
      <w:r xmlns:w="http://schemas.openxmlformats.org/wordprocessingml/2006/main">
        <w:t xml:space="preserve">[46] 效应</w:t>
      </w:r>
    </w:p>
    <w:p w14:paraId="29453187">
      <w:r xmlns:w="http://schemas.openxmlformats.org/wordprocessingml/2006/main">
        <w:t xml:space="preserve">[47] 对所有敌人造成双倍物理伤害。降低使用者的仇恨值，持续30秒。</w:t>
      </w:r>
    </w:p>
    <w:p w14:paraId="33FAB962">
      <w:r xmlns:w="http://schemas.openxmlformats.org/wordprocessingml/2006/main">
        <w:t xml:space="preserve">[48] 对所有敌人造成4倍物理伤害。降低自身仇恨值，持续30秒。</w:t>
      </w:r>
    </w:p>
    <w:p w14:paraId="74ACF3BB">
      <w:r xmlns:w="http://schemas.openxmlformats.org/wordprocessingml/2006/main">
        <w:t xml:space="preserve">[49] 独特效果</w:t>
      </w:r>
    </w:p>
    <w:p w14:paraId="42A22BC4">
      <w:r xmlns:w="http://schemas.openxmlformats.org/wordprocessingml/2006/main">
        <w:t xml:space="preserve">[50] 姓名</w:t>
      </w:r>
    </w:p>
    <w:p w14:paraId="6306A1EE">
      <w:r xmlns:w="http://schemas.openxmlformats.org/wordprocessingml/2006/main">
        <w:t xml:space="preserve">[51] 效应</w:t>
      </w:r>
    </w:p>
    <w:p w14:paraId="09A3726E">
      <w:r xmlns:w="http://schemas.openxmlformats.org/wordprocessingml/2006/main">
        <w:t xml:space="preserve">[52] 翼龙剑士</w:t>
      </w:r>
    </w:p>
    <w:p w14:paraId="071BE46E">
      <w:r xmlns:w="http://schemas.openxmlformats.org/wordprocessingml/2006/main">
        <w:t xml:space="preserve">[53] 部署完成后，敌方战场攻击力降低 20%，持续 30 秒。</w:t>
      </w:r>
    </w:p>
    <w:p w14:paraId="27AF23B0">
      <w:r xmlns:w="http://schemas.openxmlformats.org/wordprocessingml/2006/main">
        <w:t xml:space="preserve">[54]翼龙剑圣+</w:t>
      </w:r>
    </w:p>
    <w:p w14:paraId="14DA4234">
      <w:r xmlns:w="http://schemas.openxmlformats.org/wordprocessingml/2006/main">
        <w:t xml:space="preserve">[55] 部署完成后，敌方战场攻击力降低 30%，持续 30 秒。</w:t>
      </w:r>
    </w:p>
    <w:p w14:paraId="2620DE0D">
      <w:r xmlns:w="http://schemas.openxmlformats.org/wordprocessingml/2006/main">
        <w:t xml:space="preserve">[56] 休闲服装照片</w:t>
      </w:r>
    </w:p>
    <w:p w14:paraId="45B05524">
      <w:r xmlns:w="http://schemas.openxmlformats.org/wordprocessingml/2006/main">
        <w:t xml:space="preserve">[57] 增强图像</w:t>
      </w:r>
    </w:p>
    <w:p w14:paraId="1D144725">
      <w:r xmlns:w="http://schemas.openxmlformats.org/wordprocessingml/2006/main">
        <w:t xml:space="preserve">[58] 翼龙剑圣茜</w:t>
      </w:r>
    </w:p>
    <w:p w14:paraId="68FC49EA">
      <w:r xmlns:w="http://schemas.openxmlformats.org/wordprocessingml/2006/main">
        <w:t xml:space="preserve">[59] 翼龙剑圣 Akane_sd</w:t>
      </w:r>
    </w:p>
    <w:p w14:paraId="1E9B1733">
      <w:r xmlns:w="http://schemas.openxmlformats.org/wordprocessingml/2006/main">
        <w:t xml:space="preserve">[60] 翼龙剑圣茜_骑乘模式 SD</w:t>
      </w:r>
    </w:p>
    <w:p w14:paraId="2EF7D340">
      <w:r xmlns:w="http://schemas.openxmlformats.org/wordprocessingml/2006/main">
        <w:t xml:space="preserve">[61] 在游戏中 †</w:t>
      </w:r>
    </w:p>
    <w:p w14:paraId="75C46E06">
      <w:r xmlns:w="http://schemas.openxmlformats.org/wordprocessingml/2006/main">
        <w:t xml:space="preserve">[62] 攻击力高、行动速度一般、特殊攻击蓄力时间很短的多目标攻击者。</w:t>
      </w:r>
    </w:p>
    <w:p w14:paraId="2D7C3BDD">
      <w:r xmlns:w="http://schemas.openxmlformats.org/wordprocessingml/2006/main">
        <w:t xml:space="preserve">[63] 该特殊技能为范围攻击，并能降低仇恨值。技能激活期间，你几乎不会受到任何伤害。通过使用该特殊技能来降低仇恨值，你也可以扮演一个原地清怪、施放范围攻击的角色。</w:t>
      </w:r>
    </w:p>
    <w:p w14:paraId="3C0996FB">
      <w:r xmlns:w="http://schemas.openxmlformats.org/wordprocessingml/2006/main">
        <w:t xml:space="preserve">[64] 在B宇宙中，一些首领会在战斗开始时立即使用特殊技能，因此在敌人施放技能前施加攻击力降低效果有助于稳定前期局势。茜本身并不太适合B宇宙，所以在使用完她的特殊效果后，最好让其他人接替她的位置。</w:t>
      </w:r>
    </w:p>
    <w:p w14:paraId="30EE5F4C">
      <w:r xmlns:w="http://schemas.openxmlformats.org/wordprocessingml/2006/main">
        <w:t xml:space="preserve">[65] 虽然特殊招式发动前会有一段空档期，但如上所述，这可以通过其独特的效果来弥补，所以除非队伍中的其他成员都是小森、洛夫迪尔等，否则这不会是一个主要的弱点。</w:t>
      </w:r>
    </w:p>
    <w:p w14:paraId="5E3BFB57">
      <w:r xmlns:w="http://schemas.openxmlformats.org/wordprocessingml/2006/main">
        <w:t xml:space="preserve">[66] 内容适用性简易评估 †</w:t>
      </w:r>
    </w:p>
    <w:p w14:paraId="727994C8">
      <w:r xmlns:w="http://schemas.openxmlformats.org/wordprocessingml/2006/main">
        <w:t xml:space="preserve">[67] 合适的内容、推荐的装备示例、角色发展目标等。</w:t>
      </w:r>
    </w:p>
    <w:p w14:paraId="1CD536D8">
      <w:r xmlns:w="http://schemas.openxmlformats.org/wordprocessingml/2006/main">
        <w:t xml:space="preserve">[68] 兼容内容</w:t>
      </w:r>
    </w:p>
    <w:p w14:paraId="291498A2">
      <w:r xmlns:w="http://schemas.openxmlformats.org/wordprocessingml/2006/main">
        <w:t xml:space="preserve">[69] 能力倾向</w:t>
      </w:r>
    </w:p>
    <w:p w14:paraId="5954230A">
      <w:r xmlns:w="http://schemas.openxmlformats.org/wordprocessingml/2006/main">
        <w:t xml:space="preserve">[70] 简短评论</w:t>
      </w:r>
    </w:p>
    <w:p w14:paraId="29984C24">
      <w:r xmlns:w="http://schemas.openxmlformats.org/wordprocessingml/2006/main">
        <w:t xml:space="preserve">[71] 主线任务 事件任务</w:t>
      </w:r>
    </w:p>
    <w:p w14:paraId="60A33771">
      <w:r xmlns:w="http://schemas.openxmlformats.org/wordprocessingml/2006/main">
        <w:t xml:space="preserve">[72] 他可以毫无问题地完成任务，但几乎没有理由专门选择他。</w:t>
      </w:r>
    </w:p>
    <w:p w14:paraId="71C55DA0">
      <w:r xmlns:w="http://schemas.openxmlformats.org/wordprocessingml/2006/main">
        <w:t xml:space="preserve">[73] 突袭战</w:t>
      </w:r>
    </w:p>
    <w:p w14:paraId="2905197A">
      <w:r xmlns:w="http://schemas.openxmlformats.org/wordprocessingml/2006/main">
        <w:t xml:space="preserve">[74] 范围性特殊攻击不适用。</w:t>
      </w:r>
    </w:p>
    <w:p w14:paraId="47C38393">
      <w:r xmlns:w="http://schemas.openxmlformats.org/wordprocessingml/2006/main">
        <w:t xml:space="preserve">[75] 湮灭</w:t>
      </w:r>
    </w:p>
    <w:p w14:paraId="55A21FC3">
      <w:r xmlns:w="http://schemas.openxmlformats.org/wordprocessingml/2006/main">
        <w:t xml:space="preserve">[76] 范围攻击的特殊攻击适合歼灭战，但特殊攻击的充能时间较短，且无法利用仇恨减少效果。</w:t>
      </w:r>
    </w:p>
    <w:p w14:paraId="79C1BAB4">
      <w:r xmlns:w="http://schemas.openxmlformats.org/wordprocessingml/2006/main">
        <w:t xml:space="preserve">[77] B宇宙</w:t>
      </w:r>
    </w:p>
    <w:p w14:paraId="7F89EBE2">
      <w:r xmlns:w="http://schemas.openxmlformats.org/wordprocessingml/2006/main">
        <w:t xml:space="preserve">[78] 有时因其独特的效果而被使用。</w:t>
      </w:r>
    </w:p>
    <w:p w14:paraId="0B13E660">
      <w:r xmlns:w="http://schemas.openxmlformats.org/wordprocessingml/2006/main">
        <w:t xml:space="preserve">[79] 能力评估指标</w:t>
      </w:r>
    </w:p>
    <w:p w14:paraId="5C7225B6">
      <w:r xmlns:w="http://schemas.openxmlformats.org/wordprocessingml/2006/main">
        <w:t xml:space="preserve">[80] ◎：优秀内容。最有可能发挥出色。○：合适内容。有较高发挥潜力。△：一般。需要一些技巧才能发挥良好，但选择理由不多。×：不合适内容。由于与内容规则、游戏系统、难度等级等不兼容，难以发挥出色。*2014年3月更新</w:t>
      </w:r>
    </w:p>
    <w:p w14:paraId="24330809">
      <w:r xmlns:w="http://schemas.openxmlformats.org/wordprocessingml/2006/main">
        <w:t xml:space="preserve">[81] B 大学</w:t>
      </w:r>
    </w:p>
    <w:p w14:paraId="2E0462F3">
      <w:r xmlns:w="http://schemas.openxmlformats.org/wordprocessingml/2006/main">
        <w:t xml:space="preserve">[82] 推荐设备示例</w:t>
      </w:r>
    </w:p>
    <w:p w14:paraId="0FAEB9FA">
      <w:r xmlns:w="http://schemas.openxmlformats.org/wordprocessingml/2006/main">
        <w:t xml:space="preserve">[83] 主要设备</w:t>
      </w:r>
    </w:p>
    <w:p w14:paraId="12647C60">
      <w:r xmlns:w="http://schemas.openxmlformats.org/wordprocessingml/2006/main">
        <w:t xml:space="preserve">[84] 子设备</w:t>
      </w:r>
    </w:p>
    <w:p w14:paraId="6F56C6CC">
      <w:r xmlns:w="http://schemas.openxmlformats.org/wordprocessingml/2006/main">
        <w:t xml:space="preserve">[85] 一件令人愉悦的物品</w:t>
      </w:r>
    </w:p>
    <w:p w14:paraId="61BDFF0B">
      <w:r xmlns:w="http://schemas.openxmlformats.org/wordprocessingml/2006/main">
        <w:t xml:space="preserve">[86] 发展目标</w:t>
      </w:r>
    </w:p>
    <w:p w14:paraId="66F0F989">
      <w:r xmlns:w="http://schemas.openxmlformats.org/wordprocessingml/2006/main">
        <w:t xml:space="preserve">[87] 突破极限</w:t>
      </w:r>
    </w:p>
    <w:p w14:paraId="2F2FECEF">
      <w:r xmlns:w="http://schemas.openxmlformats.org/wordprocessingml/2006/main">
        <w:t xml:space="preserve">[88] 致命觉醒</w:t>
      </w:r>
    </w:p>
    <w:p w14:paraId="5A127C3D">
      <w:r xmlns:w="http://schemas.openxmlformats.org/wordprocessingml/2006/main">
        <w:t xml:space="preserve">[89] 独特的觉醒</w:t>
      </w:r>
    </w:p>
    <w:p w14:paraId="2B3E745F">
      <w:r xmlns:w="http://schemas.openxmlformats.org/wordprocessingml/2006/main">
        <w:t xml:space="preserve">[90] 行动速度</w:t>
      </w:r>
    </w:p>
    <w:p w14:paraId="236ADC47">
      <w:r xmlns:w="http://schemas.openxmlformats.org/wordprocessingml/2006/main">
        <w:t xml:space="preserve">[91] 特别收费</w:t>
      </w:r>
    </w:p>
    <w:p w14:paraId="4913C4EA">
      <w:r xmlns:w="http://schemas.openxmlformats.org/wordprocessingml/2006/main">
        <w:t xml:space="preserve">[92] 其他</w:t>
      </w:r>
    </w:p>
    <w:p w14:paraId="33C72194">
      <w:r xmlns:w="http://schemas.openxmlformats.org/wordprocessingml/2006/main">
        <w:t xml:space="preserve">[93] 培训费用</w:t>
      </w:r>
    </w:p>
    <w:p w14:paraId="029A649C">
      <w:r xmlns:w="http://schemas.openxmlformats.org/wordprocessingml/2006/main">
        <w:t xml:space="preserve">[94] 备注</w:t>
      </w:r>
    </w:p>
    <w:p w14:paraId="53E25A7E">
      <w:r xmlns:w="http://schemas.openxmlformats.org/wordprocessingml/2006/main">
        <w:t xml:space="preserve">[95] 当它进入场上并激活其独特效果时，任务就完成了。</w:t>
      </w:r>
    </w:p>
    <w:p w14:paraId="3DDCDC3F">
      <w:r xmlns:w="http://schemas.openxmlformats.org/wordprocessingml/2006/main">
        <w:t xml:space="preserve">[96] *2016年3月更新</w:t>
      </w:r>
    </w:p>
    <w:p w14:paraId="4072B2C3">
      <w:r xmlns:w="http://schemas.openxmlformats.org/wordprocessingml/2006/main">
        <w:t xml:space="preserve">[97] 其他版本 / 相关角色 †</w:t>
      </w:r>
    </w:p>
    <w:p w14:paraId="1B01B452">
      <w:r xmlns:w="http://schemas.openxmlformats.org/wordprocessingml/2006/main">
        <w:t xml:space="preserve">[98] 击败龙骑士茜</w:t>
      </w:r>
    </w:p>
    <w:p w14:paraId="19A45685">
      <w:r xmlns:w="http://schemas.openxmlformats.org/wordprocessingml/2006/main">
        <w:t xml:space="preserve">[99] 万圣节茜</w:t>
      </w:r>
    </w:p>
    <w:p w14:paraId="69B7C174">
      <w:r xmlns:w="http://schemas.openxmlformats.org/wordprocessingml/2006/main">
        <w:t xml:space="preserve">[100] 翼龙剑圣茜</w:t>
      </w:r>
    </w:p>
    <w:p w14:paraId="53364E99">
      <w:r xmlns:w="http://schemas.openxmlformats.org/wordprocessingml/2006/main">
        <w:t xml:space="preserve">[101] 琐事 †</w:t>
      </w:r>
    </w:p>
    <w:p w14:paraId="5AD3F124">
      <w:r xmlns:w="http://schemas.openxmlformats.org/wordprocessingml/2006/main">
        <w:t xml:space="preserve">[102] 当她首次出现在主线剧情中时，她被介绍为敌人“翼龙剑圣茜”，在剧情中遇到了一些麻烦后，她被消灭了……或者看起来是这样，但后来她作为限时角色被加入游戏。</w:t>
      </w:r>
    </w:p>
    <w:p w14:paraId="39D8E32E">
      <w:r xmlns:w="http://schemas.openxmlformats.org/wordprocessingml/2006/main">
        <w:t xml:space="preserve">[103] 翼龙剑圣茜</w:t>
      </w:r>
    </w:p>
    <w:p w14:paraId="01FBEF5A">
      <w:r xmlns:w="http://schemas.openxmlformats.org/wordprocessingml/2006/main">
        <w:t xml:space="preserve">[104] 他是与兽头拳将军虎乔、死灵法师麦金利和八爪魔王初音并称“阿尔特纳四大天王”之一。他性格好战，曾在石头剪刀布游戏中击败虎乔，从而获得率先攻击戴比特的机会。尽管身材矮小，但他剑术高超，实力强劲。据说他骑乘巨龙“零型”时会变得更加强大。在第12章中，他与零型融合，化身为巨龙，肆虐横行，但最终被击败。他被奥尔巴制造的空间裂缝吞噬。（据说“他被送回了另一边”。）在24区作为敌人与他战斗时，他的特殊招式是骑乘零型时先进行冲锋，然后释放吐息攻击。</w:t>
      </w:r>
    </w:p>
    <w:p w14:paraId="2FC43A5D">
      <w:r xmlns:w="http://schemas.openxmlformats.org/wordprocessingml/2006/main">
        <w:t xml:space="preserve">[105] ▼背景介绍 她是支持终极异界龙的将军之一。外表看似开朗天真，内心却十分残忍。她只对被她称为“零型”的龙敞开心扉。</w:t>
      </w:r>
    </w:p>
    <w:p w14:paraId="59399D3B">
      <w:r xmlns:w="http://schemas.openxmlformats.org/wordprocessingml/2006/main">
        <w:t xml:space="preserve">[106] 顺便一提，由于它不是人类，而是自然产生的幻影恶魔，所以它不知道D-Charge，而且，它看起来像个8岁的孩子，所以关于充电的情况充满了犯罪的意味。</w:t>
      </w:r>
    </w:p>
    <w:p w14:paraId="1763218E">
      <w:r xmlns:w="http://schemas.openxmlformats.org/wordprocessingml/2006/main">
        <w:t xml:space="preserve">[107] 虽然它缺乏人类的知识，但作为一条龙，它非常年轻，也很聪明，并且具有极高的学习能力，例如粗略地理解并按照“如果你长成这样，你应该以某种方式行事才能被人喜欢”的原则行事。</w:t>
      </w:r>
    </w:p>
    <w:p w14:paraId="3296043D">
      <w:r xmlns:w="http://schemas.openxmlformats.org/wordprocessingml/2006/main">
        <w:t xml:space="preserve">[108] 你可能会想：“所以幻影恶魔不是茜而是零式？”但茜和零式是同一个存在的两半。更多细节将在角色故事中揭晓。</w:t>
      </w:r>
    </w:p>
    <w:p w14:paraId="356FE105">
      <w:r xmlns:w="http://schemas.openxmlformats.org/wordprocessingml/2006/main">
        <w:t xml:space="preserve">[109] 原作是《零式》（1997）的主角大鸟茜（8岁）。她化名南灭海人，对应四象中的朱雀。有人认为这是对原作大鸟茜的戏仿。由于她喜爱龙，青龙似乎更合适，但青龙的对应角色实际上是四天王中的另一位。</w:t>
      </w:r>
    </w:p>
    <w:p w14:paraId="189C3914">
      <w:r xmlns:w="http://schemas.openxmlformats.org/wordprocessingml/2006/main">
        <w:t xml:space="preserve">[110] 然而，这并非茜本人，而是幻魔利用茜的灵魂出现在超高校级战争的世界中，从而获得了茜的形态。顺便一提，据说茜的意识已经离开了茜的身体。</w:t>
      </w:r>
    </w:p>
    <w:p w14:paraId="3172229A">
      <w:r xmlns:w="http://schemas.openxmlformats.org/wordprocessingml/2006/main">
        <w:t xml:space="preserve">[111] 龙是一种恶魔形态，但在茜的例子中，它是西方的龙恶魔。</w:t>
      </w:r>
    </w:p>
    <w:p w14:paraId="4568FF10">
      <w:r xmlns:w="http://schemas.openxmlformats.org/wordprocessingml/2006/main">
        <w:t xml:space="preserve">[112] 顺便一提，由于龙拥有强大的力量，它们有时被欧洲皇室和贵族用作家徽，尽管在一些国家，只有皇室家族和其他特殊血统才被允许使用。因此，一些贵族开始使用一种龙徽的变体——去掉手脚的亚龙——作为家徽，如今这些亚龙以飞龙和幼龙等生物的形象出现在奇幻作品中。</w:t>
      </w:r>
    </w:p>
    <w:p w14:paraId="241CA76B">
      <w:r xmlns:w="http://schemas.openxmlformats.org/wordprocessingml/2006/main">
        <w:t xml:space="preserve">[113] 事实上，龙也与吸血鬼有着密切的联系。据说，罗马尼亚国王弗拉德三世是吸血鬼的原型之一，而他的父亲弗拉德二世则被称为“德拉库尔”（龙王子）。后来，恐怖小说家布拉姆·斯托克创作了小说《德古拉》，这部小说正是基于弗拉德三世的传说，主人公德古拉伯爵的名字也意为“德拉库尔之子”或“龙之子”。</w:t>
      </w:r>
    </w:p>
    <w:p w14:paraId="13EEB52A">
      <w:r xmlns:w="http://schemas.openxmlformats.org/wordprocessingml/2006/main">
        <w:t xml:space="preserve">[114] 官方推特账号简介 †</w:t>
      </w:r>
    </w:p>
    <w:p w14:paraId="5673C4D1">
      <w:r xmlns:w="http://schemas.openxmlformats.org/wordprocessingml/2006/main">
        <w:t xml:space="preserve">[115] 角色介绍（翼龙剑圣茜）</w:t>
      </w:r>
    </w:p>
    <w:p w14:paraId="0B6EC493">
      <w:r xmlns:w="http://schemas.openxmlformats.org/wordprocessingml/2006/main">
        <w:t xml:space="preserve">[116] Honey Day 原图</w:t>
      </w:r>
    </w:p>
    <w:p w14:paraId="4DAC42E6">
      <w:r xmlns:w="http://schemas.openxmlformats.org/wordprocessingml/2006/main">
        <w:t xml:space="preserve">[117] 角色介绍（击败龙骑士茜）</w:t>
      </w:r>
    </w:p>
    <w:p w14:paraId="66F3E397">
      <w:r xmlns:w="http://schemas.openxmlformats.org/wordprocessingml/2006/main">
        <w:t xml:space="preserve">[118] 评论表 †</w:t>
      </w:r>
    </w:p>
    <w:p w14:paraId="3CF4E8FF">
      <w:r xmlns:w="http://schemas.openxmlformats.org/wordprocessingml/2006/main">
        <w:t xml:space="preserve">[119] 点击打开历史日志列表</w:t>
      </w:r>
    </w:p>
    <w:p w14:paraId="52412576">
      <w:r xmlns:w="http://schemas.openxmlformats.org/wordprocessingml/2006/main">
        <w:t xml:space="preserve">[120] 末尾的数字越小，日志越旧。</w:t>
      </w:r>
    </w:p>
    <w:p w14:paraId="172C6AB5">
      <w:r xmlns:w="http://schemas.openxmlformats.org/wordprocessingml/2006/main">
        <w:t xml:space="preserve">[121] '评论/击败龙骑士茜/' 没有子页面。</w:t>
      </w:r>
    </w:p>
    <w:p w14:paraId="0A18EFC1">
      <w:r xmlns:w="http://schemas.openxmlformats.org/wordprocessingml/2006/main">
        <w:t xml:space="preserve">[122] 茜酱，8岁 -- [2R12x8rdIbY] 2021-10-20 (周三) 11:00:58</w:t>
      </w:r>
    </w:p>
    <w:p w14:paraId="5B342D51">
      <w:r xmlns:w="http://schemas.openxmlformats.org/wordprocessingml/2006/main">
        <w:t xml:space="preserve">[123] 对于我们这些把Reset酱视为理想型的人来说，这完全没问题——[8r.KqWBK8Vs] 2021-10-20 (周三) 18:18:15</w:t>
      </w:r>
    </w:p>
    <w:p w14:paraId="7AE92C1D">
      <w:r xmlns:w="http://schemas.openxmlformats.org/wordprocessingml/2006/main">
        <w:t xml:space="preserve">[124] 他对菲莉妮娅说她“年纪大得多”，所以这是合法的，哥哥——[jG3iz1t5z6s] 2021-10-20 (周三) 19:24:23</w:t>
      </w:r>
    </w:p>
    <w:p w14:paraId="3F12E253">
      <w:r xmlns:w="http://schemas.openxmlformats.org/wordprocessingml/2006/main">
        <w:t xml:space="preserve">[125] 我们只需要让他们明白。 -- [qNVX9jhzWog] 2021-10-20 (周三) 11:53:08</w:t>
      </w:r>
    </w:p>
    <w:p w14:paraId="3E53F013">
      <w:r xmlns:w="http://schemas.openxmlformats.org/wordprocessingml/2006/main">
        <w:t xml:space="preserve">[126] 泷定：“让我来做”——[jXEoZncaWCQ] 2021-10-25 (周一) 18:57:03</w:t>
      </w:r>
    </w:p>
    <w:p w14:paraId="368FD337">
      <w:r xmlns:w="http://schemas.openxmlformats.org/wordprocessingml/2006/main">
        <w:t xml:space="preserve">[127] 未来或许会有更多像这次在伍尔萨城发生的那种范围攻击，展现出意想不到的实用性。——[Jr00tnMRZxc] 2021-10-20 (周三) 23:20:49</w:t>
      </w:r>
    </w:p>
    <w:p w14:paraId="7B9467AA">
      <w:r xmlns:w="http://schemas.openxmlformats.org/wordprocessingml/2006/main">
        <w:t xml:space="preserve">[128] 在《女妖》系列中，唯一一个拥有比这个女孩更多范围攻击的角色就是那个会雷电的老头，所以这很正常，或者说……她是一个可靠且值得信赖的角色，拥有范围攻击能力，所以也没办法…… -- [cRZbVCFfPiM] 2021-10-22 (周五) 20:04:18</w:t>
      </w:r>
    </w:p>
    <w:p w14:paraId="47960F8A">
      <w:r xmlns:w="http://schemas.openxmlformats.org/wordprocessingml/2006/main">
        <w:t xml:space="preserve">[129] 我也想点一份光。 -- [4v6oBwtF/7c] 2021-10-22 (周五) 20:07:44</w:t>
      </w:r>
    </w:p>
    <w:p w14:paraId="24DD7A87">
      <w:r xmlns:w="http://schemas.openxmlformats.org/wordprocessingml/2006/main">
        <w:t xml:space="preserve">[130] 我想念关。等茜的强奸事件开始，我打赌关会被两个小女孩强奸…… -- [cRZbVCFfPiM] 2021-10-22 (周五) 20:12:28</w:t>
      </w:r>
    </w:p>
    <w:p w14:paraId="6E16B8E8">
      <w:r xmlns:w="http://schemas.openxmlformats.org/wordprocessingml/2006/main">
        <w:t xml:space="preserve">[131] 更正。行动速度上限似乎为 3，但目前只能降低 0.5。因此，该角色的最大行动速度为 3.5（装备火箭装备后为 1.75）。——[WYlCNZzHeHk] 2021-10-20 (周三) 21:34:35</w:t>
      </w:r>
    </w:p>
    <w:p w14:paraId="4D6F0DAB">
      <w:r xmlns:w="http://schemas.openxmlformats.org/wordprocessingml/2006/main">
        <w:t xml:space="preserve">[132] 我之前没注意到攻击力低于185的那个组。还有其他一些角色拥有范围攻击技能，行动速度为4秒，比如奇鲁卡和斯托娜。奇鲁卡的攻击力在158左右，斯托娜在133左右，她们的特殊技能造成的是普通魔法伤害。——[1XttnV9Z5MY] 2021-10-21 (周四) 22:36:38</w:t>
      </w:r>
    </w:p>
    <w:p w14:paraId="6AC15FED">
      <w:r xmlns:w="http://schemas.openxmlformats.org/wordprocessingml/2006/main">
        <w:t xml:space="preserve">[133] 我尝试使用我的五位一星SSR角色：昴、新娘艾斯卡、艾斯卡利维斯、沙缪尔和茜，感觉前排角色是优先考虑的，输出能力是其次。茜几乎毫发无损，沙缪尔在前排倒下之前也没有受到任何伤害。前排角色的仇恨修正值似乎相当高。——[wiSWDIJmw.M] 2021-10-22 (周五) 12:52:53</w:t>
      </w:r>
    </w:p>
    <w:p w14:paraId="181453CF">
      <w:r xmlns:w="http://schemas.openxmlformats.org/wordprocessingml/2006/main">
        <w:t xml:space="preserve">[134] 按照这个阵容，就DPS而言，昴（特殊效果激活）&gt; 逆袭（特殊效果激活）&gt;&gt;&gt; 新娘 &gt; 昴 ≥ 茜 &gt; 逆袭 &gt;&gt;&gt;&gt; 夏缪尔（基于50级属性，无装备，连击第二击计算），所以即使前后排的初始仇恨值完全不影响判断，仅以DPS为依据，结果似乎也完全相同。只有那些从一开始就被认为DPS（以及发动特殊技能的概率）更高的前排角色才会被放在前排。简而言之，这似乎只是“如果你把那些比后排更容易产生仇恨的角色放在前排，你就会被前排攻击”，或者后排角色可能通过装备或其他方式得到了补偿？ -- [1XttnV9Z5MY] 2021-10-22（星期五）21:08:25</w:t>
      </w:r>
    </w:p>
    <w:p w14:paraId="2F5729AC">
      <w:r xmlns:w="http://schemas.openxmlformats.org/wordprocessingml/2006/main">
        <w:t xml:space="preserve">[135] 我把先锋换成了卡娜美（代表弱点）、西莉卡（代表缓慢）和月子（代表冬季的毒素）来填补空缺，然后再次尝试，全程没有装备☆1装备。结果是西莉卡=月子&gt;&gt;卡娜美&gt;茜&gt;沙缪尔，西莉卡和月子先出手，卡娜美和茜的实力差距很小。不过，防御力的差异可能意味着她们的实力实际上差不多。话虽如此，我还是比较吝啬地使用了ST，只尝试了5次，而且我甚至没有尝试让所有5名队员同时用拉面开局，所以这个结果仅供参考。——[wiSWDIJmw.M] 2021-10-23 (周六) 07:48:35</w:t>
      </w:r>
    </w:p>
    <w:p w14:paraId="2B6A396E">
      <w:r xmlns:w="http://schemas.openxmlformats.org/wordprocessingml/2006/main">
        <w:t xml:space="preserve">[136] 我怀疑测试方法不合适。即使是70级的西莉卡，装备招财猫后，在没有任何强化的情况下，在困难或更高难度的关卡中也撑不过30秒（例如，她在困难31-1关卡开始20秒后就阵亡了）。我经常看到这样的评论：“使用特殊技能2-3次后，她就能超过装备招财猫的坦克角色的仇恨值”，但即使前排角色的仇恨修正不如招财猫那么强，也应该需要相当长的时间才能过关。基于以上情况，我尝试了普通30-6关卡，队伍配置为：图巴、米卡菲尔、西莉卡、塞拉菲尔（虎级5星）和茜。所有角色等级均为70级，未强化，未觉醒，除塞拉菲尔外均未装备任何装备。预期DPS排名为：塞拉菲尔 (98.987) &gt; 茜 (92.8) &gt; 托巴 (91.06) &gt; 米卡菲尔 (86.4) &gt; 西莉卡 (49.6)。初始部署由四名角色组成，除托巴外。战斗开始12秒后（2分48秒），敌人无视西莉卡，开始攻击米卡菲尔（此后西莉卡仅被攻击一次，直至体力耗尽退出战斗，时间为1分28秒）。战斗开始18秒后（2分42秒），托巴加入战斗，立即受到一次攻击（可能是由于前排角色初始部署时吸引了仇恨？）。22秒后（2分38秒），米卡菲尔被眩晕，紧接着（2分37秒），塞拉菲尔使用她的特殊技能。从此刻起，敌人几乎完全无视前线（偶尔攻击一下图巴，仿佛是想起来似的），转而攻击塞拉菲尔。开场42秒后（2分18秒），西莉卡对五名敌人使用特殊技能；5秒后（2分13秒），米卡菲尔对三名敌人使用特殊技能，但这不足以抵消之前积累的仇恨值，敌人继续无视她们。48秒后（2分12秒），塞拉菲尔再次使用特殊技能，仇恨值进一步上升。两秒后（2分10秒），茜对五名敌人使用特殊技能（如果解释正确，仇恨值应该会下降）。塞拉菲尔持续遭受攻击，大约23秒后（1分47秒），天使再次使用特殊技能。有趣的是，开场87秒后（1分34秒），茜开始在塞拉菲尔之前遭到攻击。特殊技能释放后仇恨降低效果持续30秒（大约到1分40秒），所以效果消失后会有一段时间的延迟，但这是否与敌方攻击时机有关呢？如果接受这种现象，那就意味着茜在特殊技能释放后仇恨值超过了塞拉菲尔。很抱歉帖子写得这么长，但重点是：短期内观察到“终极技能（治疗）的输出和仇恨生成能力优于前排站位带来的仇恨修正”，而长期来看“整体仇恨生成能力可能是茜&gt;塞拉菲尔&gt;其他”。从其他治疗者的评论来看，群体终极技能的仇恨生成能力似乎很高。——[1XttnV9Z5MY] 2021-10-23 (周六) 12:22:37</w:t>
      </w:r>
    </w:p>
    <w:p w14:paraId="72484819">
      <w:r xmlns:w="http://schemas.openxmlformats.org/wordprocessingml/2006/main">
        <w:t xml:space="preserve">[137] 简而言之，如果以茜为主要攻击手，并搭配辅助或坦克，她的仇恨降低效果就能正常发挥。和泳装流放者一样，她或许是专为新手设计的攻击手，帮助那些还处于依赖坦克阵容阶段的玩家。——[WYlCNZzHeHk] 2021-10-23 (周六) 20:43:37</w:t>
      </w:r>
    </w:p>
    <w:p w14:paraId="7E102F80">
      <w:r xmlns:w="http://schemas.openxmlformats.org/wordprocessingml/2006/main">
        <w:t xml:space="preserve">[138] 如果SSR角色培养成本高，而且没有发展潜力，那对新手来说岂不是个陷阱？ -- [WmBlndqnFNw] 2021-10-24 (周日) 13:34:21</w:t>
      </w:r>
    </w:p>
    <w:p w14:paraId="105C2511">
      <w:r xmlns:w="http://schemas.openxmlformats.org/wordprocessingml/2006/main">
        <w:t xml:space="preserve">[139] 你明明是新手，为什么还要假设角色完全强化后再评价呢？你忘了新手是什么感觉了。我说新手，是指假设角色未强化。我的意思是，这个角色新手可以搭配未强化的坦克使用，而且很强，但等你拥有五个或以上活动赠送的☆5R角色后，你就会不再用他了。你觉得新手会费心去强化SSR角色吗？这种假设完全错误。——[WYlCNZzHeHk] 2021-10-24 (周日) 14:08:52</w:t>
      </w:r>
    </w:p>
    <w:p w14:paraId="761ABAC1">
      <w:r xmlns:w="http://schemas.openxmlformats.org/wordprocessingml/2006/main">
        <w:t xml:space="preserve">[140] 当然，对于新手来说，限定角色是为特定剧情准备的，如果你打算把一个SSR角色升到满级，你很可能会把金币用在碰巧抽到重复的普通角色上。——[lk7h70gKPmc] 2021-10-24 (周日) 14:20:45</w:t>
      </w:r>
    </w:p>
    <w:p w14:paraId="6BC18D41">
      <w:r xmlns:w="http://schemas.openxmlformats.org/wordprocessingml/2006/main">
        <w:t xml:space="preserve">[141] 咦，现在新手升到满级要花好长时间吗？我记得刚开始玩的时候，不知道该先练哪个角色满级，如果我说错了请见谅 -- [WmBlndqnFNw] 2021-10-24 (周日) 14:24:11</w:t>
      </w:r>
    </w:p>
    <w:p w14:paraId="744822C1">
      <w:r xmlns:w="http://schemas.openxmlformats.org/wordprocessingml/2006/main">
        <w:t xml:space="preserve">[142] 对于新手来说，一个月只有一两个金币，就想着把SSR角色升到满级简直是荒谬的。新手应该优先考虑觉醒成本低的实用R或SR角色，SSR角色的优先级应该更低。如果一定要把SSR角色升到满级，那应该是游戏初期获得的三个传说角色之一。除非新手真的非常喜欢某个限定角色，否则立刻把限定角色升到满级是不可想象的。这一点过去如此，现在如此，将来亦如此。——[WYlCNZzHeHk] 2021-10-24 (周日) 14:29:58</w:t>
      </w:r>
    </w:p>
    <w:p w14:paraId="6CF55262">
      <w:r xmlns:w="http://schemas.openxmlformats.org/wordprocessingml/2006/main">
        <w:t xml:space="preserve">[143] 所以你是不用花苞来计算的？如果是那种被誉为“新手友好”的SSR角色，我觉得新手还是会用花苞来强化的。嗯，这只是我的个人意见，如果我吹毛求疵冒犯了你，我很抱歉。——[WmBlndqnFNw] 2021-10-24 (周日) 15:10:18</w:t>
      </w:r>
    </w:p>
    <w:p w14:paraId="121397A0">
      <w:r xmlns:w="http://schemas.openxmlformats.org/wordprocessingml/2006/main">
        <w:t xml:space="preserve">[144] 暂且不谈对新手友好的特性和未来的潜力（谁又能保证呢？），她的原始输出预期和遥差不多，所以我认为她作为攻击手的表现应该也差不多。至于突破极限，我玩这个游戏快两个月了，总共用掉了大约2750点突破点数，来源包括绘马、芽和御魂，目前我还有1132个芽，所以如果我准备全部用掉，理论上可以把两个SSR角色完全突破极限（当然我不会这么做，因为我留了一些用来交换）。不过，这只是我总共用掉的资源数量，并不能保证你抽到某个角色（这里指的是茜）之后就能立刻突破极限。就我而言，我最终把所有突破点数都用掉了，因为我“很早就考虑过先突破哪个角色的极限”。顺便一提，蕾的情况也类似，因为“常见问题解答”部分列出了“推荐突破极限的角色”，所以使用蕾的人很可能就是为了突破极限。——[1XttnV9Z5MY] 2021-10-24 (周日) 15:35:10</w:t>
      </w:r>
    </w:p>
    <w:p w14:paraId="36836850">
      <w:r xmlns:w="http://schemas.openxmlformats.org/wordprocessingml/2006/main">
        <w:t xml:space="preserve">[145] 抱歉字迹潦草，我粗略地浏览了一下，我认为仇恨值不仅取决于伤害输出，还取决于攻击次数，所以一个4秒的角色在没有速度加成的情况下，自然会比一个5秒的角色产生更多的仇恨值。——[Mtoag44SDDM] 2022-01-24 (周一) 20:05:59</w:t>
      </w:r>
    </w:p>
    <w:p w14:paraId="2D056D71">
      <w:r xmlns:w="http://schemas.openxmlformats.org/wordprocessingml/2006/main">
        <w:t xml:space="preserve">[146] 茜酱很漂亮 -- [aZVj0Mxdzr.] 2021-10-20 (周三) 20:54:52</w:t>
      </w:r>
    </w:p>
    <w:p w14:paraId="21D9A7C7">
      <w:r xmlns:w="http://schemas.openxmlformats.org/wordprocessingml/2006/main">
        <w:t xml:space="preserve">[147] 但我仍然认为时贞是个变态混蛋（我确信这一点）——[43Kkf9FeCoc] 2021-10-20 (周三) 20:28:29</w:t>
      </w:r>
    </w:p>
    <w:p w14:paraId="284AF712">
      <w:r xmlns:w="http://schemas.openxmlformats.org/wordprocessingml/2006/main">
        <w:t xml:space="preserve">[148] 试试用毅力，你会感觉如虎添翼……一开始，我以为只是连击，因为连续攻击的伤害都很低，但我还是落后很多。——[Mtoag44SDDM] 2022-01-24 (周一) 20:07:50</w:t>
      </w:r>
    </w:p>
    <w:p w14:paraId="119F7824">
      <w:r xmlns:w="http://schemas.openxmlformats.org/wordprocessingml/2006/main">
        <w:t xml:space="preserve">[149] 我最喜欢翼龙剑圣版的立绘，所以希望他们能让我把它设为我的手机桌面背景。 -- [UbeJRawbm.A] 2021-10-21 (周四) 23:35:21</w:t>
      </w:r>
    </w:p>
    <w:p w14:paraId="2CCFBD44">
      <w:r xmlns:w="http://schemas.openxmlformats.org/wordprocessingml/2006/main">
        <w:t xml:space="preserve">[150] 有人被Erokoma的《No way (heart)》搞得脑子一片空白吗？ -- [.TvQMLIcLB2] 2021-10-22 (周五) 13:19:17</w:t>
      </w:r>
    </w:p>
    <w:p w14:paraId="768F3B4F">
      <w:r xmlns:w="http://schemas.openxmlformats.org/wordprocessingml/2006/main">
        <w:t xml:space="preserve">[151] 是的！我花了9000日元买到了！一点也不后悔！ -- [kBPCHy0oTe.] 2021-10-24 (周日) 00:34:43</w:t>
      </w:r>
    </w:p>
    <w:p w14:paraId="75B7F361">
      <w:r xmlns:w="http://schemas.openxmlformats.org/wordprocessingml/2006/main">
        <w:t xml:space="preserve">[152] 这也是正义——[BwEBHpkjiMk] 2021-10-24 (周日) 19:31:52</w:t>
      </w:r>
    </w:p>
    <w:p w14:paraId="1771AD71">
      <w:r xmlns:w="http://schemas.openxmlformats.org/wordprocessingml/2006/main">
        <w:t xml:space="preserve">[153] 茜酱，或者更确切地说，是老大酱，会满足你的任何要求——[l72X104ThJ6] 2021-10-26 (周二) 20:03:11</w:t>
      </w:r>
    </w:p>
    <w:p w14:paraId="5BD4F417">
      <w:r xmlns:w="http://schemas.openxmlformats.org/wordprocessingml/2006/main">
        <w:t xml:space="preserve">[154] 如果你的下半身有反应，一定要检查是否活动受限——[DAJQ78qHyVo] 2021-10-31 (周日) 21:02:32</w:t>
      </w:r>
    </w:p>
    <w:p w14:paraId="0A151F0D">
      <w:r xmlns:w="http://schemas.openxmlformats.org/wordprocessingml/2006/main">
        <w:t xml:space="preserve">[155] 我终于追上主线剧情了，但令我惊讶的是，主线剧情或事件中并没有提及戴比带走他的来龙去脉。如果他要在主线剧情中出现，我想在那之前应该会有一个主线事件。——[ZZWfVjkwVvM] 2021-11-17 (周三) 08:15:16</w:t>
      </w:r>
    </w:p>
    <w:p w14:paraId="0B88E765">
      <w:r xmlns:w="http://schemas.openxmlformats.org/wordprocessingml/2006/main">
        <w:t xml:space="preserve">[156] 茜的剧情里有很多我在主线剧情里没听过的背景音乐。不知道是不是用了《最终幻想14：零式》之类的游戏音乐？ -- [ZZWfVjkwVvM] 2021-11-29 (周一) 00:31:27</w:t>
      </w:r>
    </w:p>
    <w:p w14:paraId="7D417993">
      <w:r xmlns:w="http://schemas.openxmlformats.org/wordprocessingml/2006/main">
        <w:t xml:space="preserve">[157] 他加入那个团体后就再也没有机会露面了……国王对自己的子民太过宽容，几乎不得不处死他，所以我想他大概是回不去了。——[W/KawxO6AJg] 2022-01-28 (周五) 19:51:44</w:t>
      </w:r>
    </w:p>
    <w:p w14:paraId="660E8D1F">
      <w:r xmlns:w="http://schemas.openxmlformats.org/wordprocessingml/2006/main">
        <w:t xml:space="preserve">[158] 我觉得他并没有被遗忘……但如果他还在，继续推进玄魔相关的剧情，会不会有问题？话虽如此，虎乔现在想干什么就干什么，而且说实话，他似乎对玄魔的事情了解不多，所以我觉得他就算还在也没什么问题……我也不知道——[snTuIn9zsAs] 2022-04-15 (周五) 19:09:55</w:t>
      </w:r>
    </w:p>
    <w:p w14:paraId="166E0E4F">
      <w:r xmlns:w="http://schemas.openxmlformats.org/wordprocessingml/2006/main">
        <w:t xml:space="preserve">[159] 我没能以9000日元的价格买到。我有1000个芽，但这些可能以后会实现，它们是给Exil Reverse用的，抱歉…… -- [bO/X26ptoTY] 2022-05-16 (周一) 22:05:52</w:t>
      </w:r>
    </w:p>
    <w:p w14:paraId="3AED9391">
      <w:r xmlns:w="http://schemas.openxmlformats.org/wordprocessingml/2006/main">
        <w:t xml:space="preserve">[160] ←使用棋盘前请务必阅读规则。</w:t>
      </w:r>
    </w:p>
    <w:p w14:paraId="055B8EF5">
      <w:r xmlns:w="http://schemas.openxmlformats.org/wordprocessingml/2006/main">
        <w:t xml:space="preserve">[161] 关于规则 †</w:t>
      </w:r>
    </w:p>
    <w:p w14:paraId="6136E6C3">
      <w:r xmlns:w="http://schemas.openxmlformats.org/wordprocessingml/2006/main">
        <w:t xml:space="preserve">[162] 请不要抱怨或批评页面编辑者。如果您对其他人的编辑有意见，请通过“提供替代方案”或“自行编辑”的方式进行建设性沟通。</w:t>
      </w:r>
    </w:p>
    <w:p w14:paraId="32465353">
      <w:r xmlns:w="http://schemas.openxmlformats.org/wordprocessingml/2006/main">
        <w:t xml:space="preserve">[163] 请勿发布个人网站或其他禁止未经授权链接的网站的网址。</w:t>
      </w:r>
    </w:p>
    <w:p w14:paraId="39B594B4">
      <w:r xmlns:w="http://schemas.openxmlformats.org/wordprocessingml/2006/main">
        <w:t xml:space="preserve">[164] 关于违反规则的帖子 †</w:t>
      </w:r>
    </w:p>
    <w:p w14:paraId="2CD4241A">
      <w:r xmlns:w="http://schemas.openxmlformats.org/wordprocessingml/2006/main">
        <w:t xml:space="preserve">[165] 禁止发布以下类型的帖子，因为它们容易造成干扰。</w:t>
      </w:r>
    </w:p>
    <w:p w14:paraId="02343FA3">
      <w:r xmlns:w="http://schemas.openxmlformats.org/wordprocessingml/2006/main">
        <w:t xml:space="preserve">[166]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776DD63">
      <w:r xmlns:w="http://schemas.openxmlformats.org/wordprocessingml/2006/main">
        <w:t xml:space="preserve">[167] 其他包括使用此维基的人、官方管理员、艺术家、配音演员、现实生活中的个人以及 Twitter 用户等团体。</w:t>
      </w:r>
    </w:p>
    <w:p w14:paraId="3B54BB36">
      <w:r xmlns:w="http://schemas.openxmlformats.org/wordprocessingml/2006/main">
        <w:t xml:space="preserve">[168] 关于向管理层提交的帖子，我们容忍可以解释为用户反馈的评论，例如“我希望他们改进这一点”、“我希望他们尽快修复错误”和“维护时间太长了”，但我们不容忍使用辱骂性语言贬低管理层。</w:t>
      </w:r>
    </w:p>
    <w:p w14:paraId="04F47403">
      <w:r xmlns:w="http://schemas.openxmlformats.org/wordprocessingml/2006/main">
        <w:t xml:space="preserve">[169] 将讨论和意见交流视为“诽谤或对抗他人”是错误的。然而，在讨论或意见交流中使用辱骂性语言、贬低他人、挑衅他人或在缺乏明确证据的情况下发表言论，都是违法行为。说话时务必注意自己的言辞。</w:t>
      </w:r>
    </w:p>
    <w:p w14:paraId="01990F93">
      <w:r xmlns:w="http://schemas.openxmlformats.org/wordprocessingml/2006/main">
        <w:t xml:space="preserve">[170] 攻击性评论是指使用“做这个”或“做那个”等强烈命令、“使用粗俗语言”、“采取居高临下的态度”或“具有挑衅性”的评论。</w:t>
      </w:r>
    </w:p>
    <w:p w14:paraId="7EE7120A">
      <w:r xmlns:w="http://schemas.openxmlformats.org/wordprocessingml/2006/main">
        <w:t xml:space="preserve">[171] 禁止发布冒犯现有玩家的帖子，例如“还有人玩这个游戏吗？”或“这游戏已经凉了”。这并不意味着您完全不能发表任何负面言论，而是指那些超出单纯负面评价范围，构成诽谤或诋毁的帖子将被禁止发布。</w:t>
      </w:r>
    </w:p>
    <w:p w14:paraId="7DBA7D8F">
      <w:r xmlns:w="http://schemas.openxmlformats.org/wordprocessingml/2006/main">
        <w:t xml:space="preserve">[172] 公开羞辱其他玩家，即公开其游戏内名称或UID。</w:t>
      </w:r>
    </w:p>
    <w:p w14:paraId="3ABB86C9">
      <w:r xmlns:w="http://schemas.openxmlformats.org/wordprocessingml/2006/main">
        <w:t xml:space="preserve">[173] 但是，分享有助于游戏攻略的信息和视频是允许的。</w:t>
      </w:r>
    </w:p>
    <w:p w14:paraId="6D240C64">
      <w:r xmlns:w="http://schemas.openxmlformats.org/wordprocessingml/2006/main">
        <w:t xml:space="preserve">[174] 参考其他应用程序</w:t>
      </w:r>
    </w:p>
    <w:p w14:paraId="38164855">
      <w:r xmlns:w="http://schemas.openxmlformats.org/wordprocessingml/2006/main">
        <w:t xml:space="preserve">[175] 在多个论坛上多次发帖</w:t>
      </w:r>
    </w:p>
    <w:p w14:paraId="09CA972C">
      <w:r xmlns:w="http://schemas.openxmlformats.org/wordprocessingml/2006/main">
        <w:t xml:space="preserve">[176] 写一串无意义的字符</w:t>
      </w:r>
    </w:p>
    <w:p w14:paraId="6A32A24D">
      <w:r xmlns:w="http://schemas.openxmlformats.org/wordprocessingml/2006/main">
        <w:t xml:space="preserve">[177] 关于作弊和利用漏洞的帖子</w:t>
      </w:r>
    </w:p>
    <w:p w14:paraId="090B26BD">
      <w:r xmlns:w="http://schemas.openxmlformats.org/wordprocessingml/2006/main">
        <w:t xml:space="preserve">[178] 最好的办法是忽略违反规则的帖子。上钩或反驳只会让事情变得更糟。</w:t>
      </w:r>
    </w:p>
    <w:p w14:paraId="121A75E7">
      <w:r xmlns:w="http://schemas.openxmlformats.org/wordprocessingml/2006/main">
        <w:t xml:space="preserve">[179] *在上述规则中，“诽谤”指的是在没有客观证据的情况下诋毁和贬低他人。将所有批评性文章都归为“诽谤”是不正确的，所以请务必谨慎。</w:t>
      </w:r>
    </w:p>
    <w:p w14:paraId="7763C15D">
      <w:r xmlns:w="http://schemas.openxmlformats.org/wordprocessingml/2006/main">
        <w:t xml:space="preserve">[180] 关于修改和删除发帖日志 †</w:t>
      </w:r>
    </w:p>
    <w:p w14:paraId="6509808F">
      <w:r xmlns:w="http://schemas.openxmlformats.org/wordprocessingml/2006/main">
        <w:t xml:space="preserve">[181] 但是，允许更正印刷错误、遗漏和字体颜色。（他人出于善意所做的更正也允许。）</w:t>
      </w:r>
    </w:p>
    <w:p w14:paraId="38A02CAC">
      <w:r xmlns:w="http://schemas.openxmlformats.org/wordprocessingml/2006/main">
        <w:t xml:space="preserve">[182] 作为例外情况，您可以删除自己的帖子，但事后必须向管理员报告。此外，删除时，请将整个评论替换为以下文本，而不是完全删除：&amp;color(#ff0000){''发帖人已删除''};</w:t>
      </w:r>
    </w:p>
    <w:p w14:paraId="0E058E2E">
      <w:r xmlns:w="http://schemas.openxmlformats.org/wordprocessingml/2006/main">
        <w:t xml:space="preserve">[183] 关于评论违反规则的帖子 †</w:t>
      </w:r>
    </w:p>
    <w:p w14:paraId="5AFBB615">
      <w:r xmlns:w="http://schemas.openxmlformats.org/wordprocessingml/2006/main">
        <w:t xml:space="preserve">[184] 您可以自行注释掉上述任何违反规则的评论，无需管理员许可。但是，注释掉评论后，请务必在“违规举报公告板”上进行举报。举报时请使用“违规举报公告板”上的模板。</w:t>
      </w:r>
    </w:p>
    <w:p w14:paraId="31D07AB0">
      <w:r xmlns:w="http://schemas.openxmlformats.org/wordprocessingml/2006/main">
        <w:t xml:space="preserve">[185] 未经 CO 举报公告板举报而被删除的帖子将被恢复，而删除帖子的人将受到处罚。</w:t>
      </w:r>
    </w:p>
    <w:p w14:paraId="4C4279DF">
      <w:r xmlns:w="http://schemas.openxmlformats.org/wordprocessingml/2006/main">
        <w:t xml:space="preserve">[186] 如果您反复向 CO 举报公告板举报不违反规则的帖子，我们将认为您是自私的，并将对您实施发帖和编辑限制。</w:t>
      </w:r>
    </w:p>
    <w:p w14:paraId="59D35DDA">
      <w:r xmlns:w="http://schemas.openxmlformats.org/wordprocessingml/2006/main">
        <w:t xml:space="preserve">[187] 在 CO 报告公告板上，不构成违规的报告可由管理员酌情恢复。</w:t>
      </w:r>
    </w:p>
    <w:p w14:paraId="1AF961E8">
      <w:r xmlns:w="http://schemas.openxmlformats.org/wordprocessingml/2006/main">
        <w:t xml:space="preserve">[188] 我们再次要求您不要评论那些并未违反规则的评论。（例如，诸如“虽然不违反规则，但显然是在挑衅”、“恶作剧”或“评论整个帖子”之类的主观判断。）</w:t>
      </w:r>
    </w:p>
    <w:p w14:paraId="38CC20FF">
      <w:r xmlns:w="http://schemas.openxmlformats.org/wordprocessingml/2006/main">
        <w:t xml:space="preserve">[189] 关于不违反规则但“冒犯性”的帖子 †</w:t>
      </w:r>
    </w:p>
    <w:p w14:paraId="72A0F017">
      <w:r xmlns:w="http://schemas.openxmlformats.org/wordprocessingml/2006/main">
        <w:t xml:space="preserve">[190] 即使帖子内容具有冒犯性，除非违反版规，否则不会被删除。由于每个人对冒犯性的接受程度不同，请使用 NGID 功能隐藏评论，而不是争论或恶意挑衅。</w:t>
      </w:r>
    </w:p>
    <w:p w14:paraId="12D697DE">
      <w:r xmlns:w="http://schemas.openxmlformats.org/wordprocessingml/2006/main">
        <w:t xml:space="preserve">[191] 挑衅难道不是一种违规行为吗？†</w:t>
      </w:r>
    </w:p>
    <w:p w14:paraId="79101D8A">
      <w:r xmlns:w="http://schemas.openxmlformats.org/wordprocessingml/2006/main">
        <w:t xml:space="preserve">[192] 某人对某些内容是否具有煽动性的看法差异很大，因此我们不认为这是违规行为。如果您认为某条评论具有煽动性，请使用 NGID 功能将其隐藏。</w:t>
      </w:r>
    </w:p>
    <w:p w14:paraId="76CEABA6">
      <w:r xmlns:w="http://schemas.openxmlformats.org/wordprocessingml/2006/main">
        <w:t xml:space="preserve">[193] 抱怨难道不算违法吗？†</w:t>
      </w:r>
    </w:p>
    <w:p w14:paraId="2810604A">
      <w:r xmlns:w="http://schemas.openxmlformats.org/wordprocessingml/2006/main">
        <w:t xml:space="preserve">[194] 一般而言，抱怨本身并不构成违规。但是，针对本作品的负面宣传、诽谤、辱骂性语言以及超出抱怨范围的对抗性言论均构成违规。如果您认为抱怨内容冒犯了您，请使用 NGID 功能隐藏相关评论。</w:t>
      </w:r>
    </w:p>
    <w:p w14:paraId="090ABC83">
      <w:r xmlns:w="http://schemas.openxmlformats.org/wordprocessingml/2006/main">
        <w:t xml:space="preserve">[195] 如果您不确定某个帖子是否违反规则，该怎么办？ †</w:t>
      </w:r>
    </w:p>
    <w:p w14:paraId="44A9EF45">
      <w:r xmlns:w="http://schemas.openxmlformats.org/wordprocessingml/2006/main">
        <w:t xml:space="preserve">[196] 有些帖子内容含糊不清，难以判断是否违规。评论删除这类含糊不清的帖子可能会导致问题，所以请不要评论删除，而是使用 NGID 功能将评论隐藏起来。</w:t>
      </w:r>
    </w:p>
    <w:p w14:paraId="7D6A4D49">
      <w:r xmlns:w="http://schemas.openxmlformats.org/wordprocessingml/2006/main">
        <w:t xml:space="preserve">[197] 对屡犯者的处罚 †</w:t>
      </w:r>
    </w:p>
    <w:p w14:paraId="1E93EA09">
      <w:r xmlns:w="http://schemas.openxmlformats.org/wordprocessingml/2006/main">
        <w:t xml:space="preserve">[198] 屡次违反规则或发布特别恶意的帖子，管理员可酌情予以处罚，例如“禁止访问”或“限制发帖”。</w:t>
      </w:r>
    </w:p>
    <w:p w14:paraId="19A99447">
      <w:r xmlns:w="http://schemas.openxmlformats.org/wordprocessingml/2006/main">
        <w:t xml:space="preserve">[199] 如果您对进一步改进有任何建议，请通过 Wiki 管理公告板与我们联系。</w:t>
      </w:r>
    </w:p>
    <w:p w14:paraId="60848C79"/>
    <w:p w14:paraId="33C08278">
      <w:r xmlns:w="http://schemas.openxmlformats.org/wordprocessingml/2006/main">
        <w:rPr>
          <w:b/>
        </w:rPr>
        <w:t xml:space="preserve">A091</w:t>
      </w:r>
    </w:p>
    <w:p w14:paraId="130B217C">
      <w:r xmlns:w="http://schemas.openxmlformats.org/wordprocessingml/2006/main">
        <w:t xml:space="preserve">[0] 索引：所有角色 | SSR 角色 | SR 角色 | R 角色</w:t>
      </w:r>
    </w:p>
    <w:p w14:paraId="0A3C9229">
      <w:r xmlns:w="http://schemas.openxmlformats.org/wordprocessingml/2006/main">
        <w:t xml:space="preserve">[1] 基本信息</w:t>
      </w:r>
    </w:p>
    <w:p w14:paraId="5F6E8634">
      <w:r xmlns:w="http://schemas.openxmlformats.org/wordprocessingml/2006/main">
        <w:t xml:space="preserve">[2] 语音</w:t>
      </w:r>
    </w:p>
    <w:p w14:paraId="2F320268">
      <w:r xmlns:w="http://schemas.openxmlformats.org/wordprocessingml/2006/main">
        <w:t xml:space="preserve">[3] 在游戏中</w:t>
      </w:r>
    </w:p>
    <w:p w14:paraId="5B72919F">
      <w:r xmlns:w="http://schemas.openxmlformats.org/wordprocessingml/2006/main">
        <w:t xml:space="preserve">[4] 琐事</w:t>
      </w:r>
    </w:p>
    <w:p w14:paraId="593F6B48">
      <w:r xmlns:w="http://schemas.openxmlformats.org/wordprocessingml/2006/main">
        <w:t xml:space="preserve">[5] 官方推特账号介绍</w:t>
      </w:r>
    </w:p>
    <w:p w14:paraId="14631BBF">
      <w:r xmlns:w="http://schemas.openxmlformats.org/wordprocessingml/2006/main">
        <w:t xml:space="preserve">[6] 评论表单</w:t>
      </w:r>
    </w:p>
    <w:p w14:paraId="47070BEB">
      <w:r xmlns:w="http://schemas.openxmlformats.org/wordprocessingml/2006/main">
        <w:t xml:space="preserve">[7] 基本信息 †</w:t>
      </w:r>
    </w:p>
    <w:p w14:paraId="29654033">
      <w:r xmlns:w="http://schemas.openxmlformats.org/wordprocessingml/2006/main">
        <w:t xml:space="preserve">[8] 变换图像</w:t>
      </w:r>
    </w:p>
    <w:p w14:paraId="1C3D6AA3">
      <w:r xmlns:w="http://schemas.openxmlformats.org/wordprocessingml/2006/main">
        <w:t xml:space="preserve">[9] 简介</w:t>
      </w:r>
    </w:p>
    <w:p w14:paraId="4CD423A4">
      <w:r xmlns:w="http://schemas.openxmlformats.org/wordprocessingml/2006/main">
        <w:t xml:space="preserve">[10] 姓名</w:t>
      </w:r>
    </w:p>
    <w:p w14:paraId="36E9F841">
      <w:r xmlns:w="http://schemas.openxmlformats.org/wordprocessingml/2006/main">
        <w:t xml:space="preserve">[11] 战胜自然木通</w:t>
      </w:r>
    </w:p>
    <w:p w14:paraId="3A2E7EDB">
      <w:r xmlns:w="http://schemas.openxmlformats.org/wordprocessingml/2006/main">
        <w:t xml:space="preserve">[12] 真实姓名</w:t>
      </w:r>
    </w:p>
    <w:p w14:paraId="74175594">
      <w:r xmlns:w="http://schemas.openxmlformats.org/wordprocessingml/2006/main">
        <w:t xml:space="preserve">[13] 明比</w:t>
      </w:r>
    </w:p>
    <w:p w14:paraId="096713A2">
      <w:r xmlns:w="http://schemas.openxmlformats.org/wordprocessingml/2006/main">
        <w:t xml:space="preserve">[14] 稀有度</w:t>
      </w:r>
    </w:p>
    <w:p w14:paraId="512CB17A">
      <w:r xmlns:w="http://schemas.openxmlformats.org/wordprocessingml/2006/main">
        <w:t xml:space="preserve">[15] 普通攻击</w:t>
      </w:r>
    </w:p>
    <w:p w14:paraId="5AAA0ECA">
      <w:r xmlns:w="http://schemas.openxmlformats.org/wordprocessingml/2006/main">
        <w:t xml:space="preserve">[16] 近战攻击（物理）</w:t>
      </w:r>
    </w:p>
    <w:p w14:paraId="54EEF0B6">
      <w:r xmlns:w="http://schemas.openxmlformats.org/wordprocessingml/2006/main">
        <w:t xml:space="preserve">[17] 附属派系</w:t>
      </w:r>
    </w:p>
    <w:p w14:paraId="41A21F1B">
      <w:r xmlns:w="http://schemas.openxmlformats.org/wordprocessingml/2006/main">
        <w:t xml:space="preserve">[18] 战士（现代世界）</w:t>
      </w:r>
    </w:p>
    <w:p w14:paraId="596AC818">
      <w:r xmlns:w="http://schemas.openxmlformats.org/wordprocessingml/2006/main">
        <w:t xml:space="preserve">[19] 防风林 卡科</w:t>
      </w:r>
    </w:p>
    <w:p w14:paraId="2B319569">
      <w:r xmlns:w="http://schemas.openxmlformats.org/wordprocessingml/2006/main">
        <w:t xml:space="preserve">[20] 插图</w:t>
      </w:r>
    </w:p>
    <w:p w14:paraId="3B596454">
      <w:r xmlns:w="http://schemas.openxmlformats.org/wordprocessingml/2006/main">
        <w:t xml:space="preserve">[21] 东山八号</w:t>
      </w:r>
    </w:p>
    <w:p w14:paraId="6720078C">
      <w:r xmlns:w="http://schemas.openxmlformats.org/wordprocessingml/2006/main">
        <w:t xml:space="preserve">[22] SD字符</w:t>
      </w:r>
    </w:p>
    <w:p w14:paraId="6609C339">
      <w:r xmlns:w="http://schemas.openxmlformats.org/wordprocessingml/2006/main">
        <w:t xml:space="preserve">[23] 风味文字</w:t>
      </w:r>
    </w:p>
    <w:p w14:paraId="6AAA91D2">
      <w:r xmlns:w="http://schemas.openxmlformats.org/wordprocessingml/2006/main">
        <w:t xml:space="preserve">[24] “置身大自然让我感到快乐。” 她是个不折不扣的登山爱好者，一有空就去爬山。她热爱大自然，甚至声称自己能和植物交流，至于真假，就不得而知了。变身之后，她会用登山杖作为武器战斗，但实际上，她还能用登山杖在登山时吓走蛇。</w:t>
      </w:r>
    </w:p>
    <w:p w14:paraId="1DD01696">
      <w:r xmlns:w="http://schemas.openxmlformats.org/wordprocessingml/2006/main">
        <w:t xml:space="preserve">[25] 如何获得</w:t>
      </w:r>
    </w:p>
    <w:p w14:paraId="480DA43F">
      <w:r xmlns:w="http://schemas.openxmlformats.org/wordprocessingml/2006/main">
        <w:t xml:space="preserve">[26] 标准扭蛋</w:t>
      </w:r>
    </w:p>
    <w:p w14:paraId="1A627000">
      <w:r xmlns:w="http://schemas.openxmlformats.org/wordprocessingml/2006/main">
        <w:t xml:space="preserve">[27] 基础属性（1星）* 每增加1星+50%，5星时为1星值的3倍</w:t>
      </w:r>
    </w:p>
    <w:p w14:paraId="5F070529">
      <w:r xmlns:w="http://schemas.openxmlformats.org/wordprocessingml/2006/main">
        <w:t xml:space="preserve">[28] 级</w:t>
      </w:r>
    </w:p>
    <w:p w14:paraId="1967DAD9">
      <w:r xmlns:w="http://schemas.openxmlformats.org/wordprocessingml/2006/main">
        <w:t xml:space="preserve">[29] 耐力</w:t>
      </w:r>
    </w:p>
    <w:p w14:paraId="3F2D59D6">
      <w:r xmlns:w="http://schemas.openxmlformats.org/wordprocessingml/2006/main">
        <w:t xml:space="preserve">[30] 攻击力</w:t>
      </w:r>
    </w:p>
    <w:p w14:paraId="4160DADA">
      <w:r xmlns:w="http://schemas.openxmlformats.org/wordprocessingml/2006/main">
        <w:t xml:space="preserve">[31] 防御能力</w:t>
      </w:r>
    </w:p>
    <w:p w14:paraId="50AD16BB">
      <w:r xmlns:w="http://schemas.openxmlformats.org/wordprocessingml/2006/main">
        <w:t xml:space="preserve">[32] 魔力</w:t>
      </w:r>
    </w:p>
    <w:p w14:paraId="5ED3E401">
      <w:r xmlns:w="http://schemas.openxmlformats.org/wordprocessingml/2006/main">
        <w:t xml:space="preserve">[33] 魔法抗性</w:t>
      </w:r>
    </w:p>
    <w:p w14:paraId="6C934605">
      <w:r xmlns:w="http://schemas.openxmlformats.org/wordprocessingml/2006/main">
        <w:t xml:space="preserve">[34] 详细状态</w:t>
      </w:r>
    </w:p>
    <w:p w14:paraId="5567C2F3">
      <w:r xmlns:w="http://schemas.openxmlformats.org/wordprocessingml/2006/main">
        <w:t xml:space="preserve">[35] 准确性</w:t>
      </w:r>
    </w:p>
    <w:p w14:paraId="31C22F69">
      <w:r xmlns:w="http://schemas.openxmlformats.org/wordprocessingml/2006/main">
        <w:t xml:space="preserve">[36] 回避能力</w:t>
      </w:r>
    </w:p>
    <w:p w14:paraId="229230E6">
      <w:r xmlns:w="http://schemas.openxmlformats.org/wordprocessingml/2006/main">
        <w:t xml:space="preserve">[37] 连续命中率</w:t>
      </w:r>
    </w:p>
    <w:p w14:paraId="1732DFDF">
      <w:r xmlns:w="http://schemas.openxmlformats.org/wordprocessingml/2006/main">
        <w:t xml:space="preserve">[38] 反击率</w:t>
      </w:r>
    </w:p>
    <w:p w14:paraId="54AF13FC">
      <w:r xmlns:w="http://schemas.openxmlformats.org/wordprocessingml/2006/main">
        <w:t xml:space="preserve">[39] 眩晕激活率</w:t>
      </w:r>
    </w:p>
    <w:p w14:paraId="711FBE8B">
      <w:r xmlns:w="http://schemas.openxmlformats.org/wordprocessingml/2006/main">
        <w:t xml:space="preserve">[40] 眩晕抗性</w:t>
      </w:r>
    </w:p>
    <w:p w14:paraId="7E844DEA">
      <w:r xmlns:w="http://schemas.openxmlformats.org/wordprocessingml/2006/main">
        <w:t xml:space="preserve">[41] 移动速度</w:t>
      </w:r>
    </w:p>
    <w:p w14:paraId="5A1E6209">
      <w:r xmlns:w="http://schemas.openxmlformats.org/wordprocessingml/2006/main">
        <w:t xml:space="preserve">[42] 部署速度</w:t>
      </w:r>
    </w:p>
    <w:p w14:paraId="6756C1AD">
      <w:r xmlns:w="http://schemas.openxmlformats.org/wordprocessingml/2006/main">
        <w:t xml:space="preserve">[43] 行动速度</w:t>
      </w:r>
    </w:p>
    <w:p w14:paraId="67097850">
      <w:r xmlns:w="http://schemas.openxmlformats.org/wordprocessingml/2006/main">
        <w:t xml:space="preserve">[44] 特别收费金额</w:t>
      </w:r>
    </w:p>
    <w:p w14:paraId="4C641A65">
      <w:r xmlns:w="http://schemas.openxmlformats.org/wordprocessingml/2006/main">
        <w:t xml:space="preserve">[45] 特殊招式</w:t>
      </w:r>
    </w:p>
    <w:p w14:paraId="3F8F632A">
      <w:r xmlns:w="http://schemas.openxmlformats.org/wordprocessingml/2006/main">
        <w:t xml:space="preserve">[46] 姓名</w:t>
      </w:r>
    </w:p>
    <w:p w14:paraId="2DA6FFA9">
      <w:r xmlns:w="http://schemas.openxmlformats.org/wordprocessingml/2006/main">
        <w:t xml:space="preserve">[47] 效应</w:t>
      </w:r>
    </w:p>
    <w:p w14:paraId="58D59279">
      <w:r xmlns:w="http://schemas.openxmlformats.org/wordprocessingml/2006/main">
        <w:t xml:space="preserve">[48] 能量极</w:t>
      </w:r>
    </w:p>
    <w:p w14:paraId="483AF50E">
      <w:r xmlns:w="http://schemas.openxmlformats.org/wordprocessingml/2006/main">
        <w:t xml:space="preserve">[49] 对单个敌人造成 6 倍物理伤害。</w:t>
      </w:r>
    </w:p>
    <w:p w14:paraId="53B0E80D">
      <w:r xmlns:w="http://schemas.openxmlformats.org/wordprocessingml/2006/main">
        <w:t xml:space="preserve">[50] 能源极+</w:t>
      </w:r>
    </w:p>
    <w:p w14:paraId="5FB29C2E">
      <w:r xmlns:w="http://schemas.openxmlformats.org/wordprocessingml/2006/main">
        <w:t xml:space="preserve">[51] 对单个敌人造成9倍物理伤害</w:t>
      </w:r>
    </w:p>
    <w:p w14:paraId="4B70F035">
      <w:r xmlns:w="http://schemas.openxmlformats.org/wordprocessingml/2006/main">
        <w:t xml:space="preserve">[52] 独特效果</w:t>
      </w:r>
    </w:p>
    <w:p w14:paraId="7898D7DE">
      <w:r xmlns:w="http://schemas.openxmlformats.org/wordprocessingml/2006/main">
        <w:t xml:space="preserve">[53] 姓名</w:t>
      </w:r>
    </w:p>
    <w:p w14:paraId="2207DA8D">
      <w:r xmlns:w="http://schemas.openxmlformats.org/wordprocessingml/2006/main">
        <w:t xml:space="preserve">[54] 效应</w:t>
      </w:r>
    </w:p>
    <w:p w14:paraId="07E78F14">
      <w:r xmlns:w="http://schemas.openxmlformats.org/wordprocessingml/2006/main">
        <w:t xml:space="preserve">[55] 自然召唤</w:t>
      </w:r>
    </w:p>
    <w:p w14:paraId="4A9EC844">
      <w:r xmlns:w="http://schemas.openxmlformats.org/wordprocessingml/2006/main">
        <w:t xml:space="preserve">[56] 部署完成后，以每秒 1% 的速度持续恢复团队的场强 30 秒。</w:t>
      </w:r>
    </w:p>
    <w:p w14:paraId="0BD78A0D">
      <w:r xmlns:w="http://schemas.openxmlformats.org/wordprocessingml/2006/main">
        <w:t xml:space="preserve">[57] 自然呼唤+</w:t>
      </w:r>
    </w:p>
    <w:p w14:paraId="3FD6FA99">
      <w:r xmlns:w="http://schemas.openxmlformats.org/wordprocessingml/2006/main">
        <w:t xml:space="preserve">[58] 部署完成后，以每秒 1% 的速度持续恢复团队的场 40 秒。</w:t>
      </w:r>
    </w:p>
    <w:p w14:paraId="1994F358">
      <w:r xmlns:w="http://schemas.openxmlformats.org/wordprocessingml/2006/main">
        <w:t xml:space="preserve">[59] 休闲服装照片</w:t>
      </w:r>
    </w:p>
    <w:p w14:paraId="411FF5B3">
      <w:r xmlns:w="http://schemas.openxmlformats.org/wordprocessingml/2006/main">
        <w:t xml:space="preserve">[60] 增强图像</w:t>
      </w:r>
    </w:p>
    <w:p w14:paraId="64990972">
      <w:r xmlns:w="http://schemas.openxmlformats.org/wordprocessingml/2006/main">
        <w:t xml:space="preserve">[61] 语音 †</w:t>
      </w:r>
    </w:p>
    <w:p w14:paraId="6A6AEA98">
      <w:r xmlns:w="http://schemas.openxmlformats.org/wordprocessingml/2006/main">
        <w:t xml:space="preserve">[62] 点击打开行列表</w:t>
      </w:r>
    </w:p>
    <w:p w14:paraId="2766BCF1">
      <w:r xmlns:w="http://schemas.openxmlformats.org/wordprocessingml/2006/main">
        <w:t xml:space="preserve">[63] 加入</w:t>
      </w:r>
    </w:p>
    <w:p w14:paraId="0CA900B4">
      <w:r xmlns:w="http://schemas.openxmlformats.org/wordprocessingml/2006/main">
        <w:t xml:space="preserve">[64] 被大自然拥抱，阿克比·基纳来了，又名战胜自然的阿克比。</w:t>
      </w:r>
    </w:p>
    <w:p w14:paraId="6B090AB2">
      <w:r xmlns:w="http://schemas.openxmlformats.org/wordprocessingml/2006/main">
        <w:t xml:space="preserve">[65] 对话 1（转换后）</w:t>
      </w:r>
    </w:p>
    <w:p w14:paraId="06C183B9">
      <w:r xmlns:w="http://schemas.openxmlformats.org/wordprocessingml/2006/main">
        <w:t xml:space="preserve">[66] 这身衣服有点尴尬，暴露了我的身材……不过可能很适合登山。</w:t>
      </w:r>
    </w:p>
    <w:p w14:paraId="6083C007">
      <w:r xmlns:w="http://schemas.openxmlformats.org/wordprocessingml/2006/main">
        <w:t xml:space="preserve">[67] 对话 2（转换后）</w:t>
      </w:r>
    </w:p>
    <w:p w14:paraId="1E77FAD5">
      <w:r xmlns:w="http://schemas.openxmlformats.org/wordprocessingml/2006/main">
        <w:t xml:space="preserve">[68] 我不擅长打架……但我需要变得更强。我们再去爬山，增强实力吧。</w:t>
      </w:r>
    </w:p>
    <w:p w14:paraId="689168CB">
      <w:r xmlns:w="http://schemas.openxmlformats.org/wordprocessingml/2006/main">
        <w:t xml:space="preserve">[69] 对话 3（转换后）</w:t>
      </w:r>
    </w:p>
    <w:p w14:paraId="73AFBCBF">
      <w:r xmlns:w="http://schemas.openxmlformats.org/wordprocessingml/2006/main">
        <w:t xml:space="preserve">[70] 嗯……我应该再瘦一点吗？……比如，我的肚子</w:t>
      </w:r>
    </w:p>
    <w:p w14:paraId="587B15B7">
      <w:r xmlns:w="http://schemas.openxmlformats.org/wordprocessingml/2006/main">
        <w:t xml:space="preserve">[71] 对话 4（转换后）</w:t>
      </w:r>
    </w:p>
    <w:p w14:paraId="3A4DFBF6">
      <w:r xmlns:w="http://schemas.openxmlformats.org/wordprocessingml/2006/main">
        <w:t xml:space="preserve">[72] 别一直盯着我看哦~ 啊，蹲下的时候会卡住的~</w:t>
      </w:r>
    </w:p>
    <w:p w14:paraId="7FE7371B">
      <w:r xmlns:w="http://schemas.openxmlformats.org/wordprocessingml/2006/main">
        <w:t xml:space="preserve">[73] 对话 5（转换后）</w:t>
      </w:r>
    </w:p>
    <w:p w14:paraId="50C8A73D">
      <w:r xmlns:w="http://schemas.openxmlformats.org/wordprocessingml/2006/main">
        <w:t xml:space="preserve">[74] 长官，你觉得这身打扮怎么样？哦，很适合我？呵呵，那就好。</w:t>
      </w:r>
    </w:p>
    <w:p w14:paraId="3A7B2E29">
      <w:r xmlns:w="http://schemas.openxmlformats.org/wordprocessingml/2006/main">
        <w:t xml:space="preserve">[75] 对话 6（转换后）</w:t>
      </w:r>
    </w:p>
    <w:p w14:paraId="4F65FA3D">
      <w:r xmlns:w="http://schemas.openxmlformats.org/wordprocessingml/2006/main">
        <w:t xml:space="preserve">[76] 多亏了您，长官，我才能这样战斗。一如既往地感谢您。</w:t>
      </w:r>
    </w:p>
    <w:p w14:paraId="68685A79">
      <w:r xmlns:w="http://schemas.openxmlformats.org/wordprocessingml/2006/main">
        <w:t xml:space="preserve">[77] 对话 7（转换后）</w:t>
      </w:r>
    </w:p>
    <w:p w14:paraId="116B0E3A">
      <w:r xmlns:w="http://schemas.openxmlformats.org/wordprocessingml/2006/main">
        <w:t xml:space="preserve">[78] 队长，你今晚有空吗？我想和你一起去看星星……嗯？你更想见我而不是看星星？……哦，我的天。</w:t>
      </w:r>
    </w:p>
    <w:p w14:paraId="4F86054A">
      <w:r xmlns:w="http://schemas.openxmlformats.org/wordprocessingml/2006/main">
        <w:t xml:space="preserve">[79] 空闲 1（转换后）</w:t>
      </w:r>
    </w:p>
    <w:p w14:paraId="13C757E0">
      <w:r xmlns:w="http://schemas.openxmlformats.org/wordprocessingml/2006/main">
        <w:t xml:space="preserve">[80] 呵呵，嗯，虽然没有发生什么特别好的事，但是笑一笑总是更有趣，不是吗？</w:t>
      </w:r>
    </w:p>
    <w:p w14:paraId="117CDD51">
      <w:r xmlns:w="http://schemas.openxmlformats.org/wordprocessingml/2006/main">
        <w:t xml:space="preserve">[81] 空闲 2（转换后）</w:t>
      </w:r>
    </w:p>
    <w:p w14:paraId="741F0B4F">
      <w:r xmlns:w="http://schemas.openxmlformats.org/wordprocessingml/2006/main">
        <w:t xml:space="preserve">[82] 哦，嘿，呵呵，这是为了练习更好地操控钢管舞。但我前几天打碎了一个花瓶，所以心情有点低落。</w:t>
      </w:r>
    </w:p>
    <w:p w14:paraId="6E90B2DA">
      <w:r xmlns:w="http://schemas.openxmlformats.org/wordprocessingml/2006/main">
        <w:t xml:space="preserve">[83] 对话 1（转变前）</w:t>
      </w:r>
    </w:p>
    <w:p w14:paraId="47EA09DD">
      <w:r xmlns:w="http://schemas.openxmlformats.org/wordprocessingml/2006/main">
        <w:t xml:space="preserve">[84] 嗯，有什么我可以帮你的吗？</w:t>
      </w:r>
    </w:p>
    <w:p w14:paraId="314D0D4E">
      <w:r xmlns:w="http://schemas.openxmlformats.org/wordprocessingml/2006/main">
        <w:t xml:space="preserve">[85] 对话 2（转型前）</w:t>
      </w:r>
    </w:p>
    <w:p w14:paraId="458A3F96">
      <w:r xmlns:w="http://schemas.openxmlformats.org/wordprocessingml/2006/main">
        <w:t xml:space="preserve">[86] 队长，如果您有空，要不要和我一起去附近的山上走走？那里的空气清新宜人。</w:t>
      </w:r>
    </w:p>
    <w:p w14:paraId="5D49F96C">
      <w:r xmlns:w="http://schemas.openxmlformats.org/wordprocessingml/2006/main">
        <w:t xml:space="preserve">[87] 对话 3（转变前）</w:t>
      </w:r>
    </w:p>
    <w:p w14:paraId="58A9CFC3">
      <w:r xmlns:w="http://schemas.openxmlformats.org/wordprocessingml/2006/main">
        <w:t xml:space="preserve">[88] 山很美，尤其是在清晨。哦，当然，白天和夜晚也很美。</w:t>
      </w:r>
    </w:p>
    <w:p w14:paraId="4230CB01">
      <w:r xmlns:w="http://schemas.openxmlformats.org/wordprocessingml/2006/main">
        <w:t xml:space="preserve">[89] 对话 4（转变前）</w:t>
      </w:r>
    </w:p>
    <w:p w14:paraId="497DF01F">
      <w:r xmlns:w="http://schemas.openxmlformats.org/wordprocessingml/2006/main">
        <w:t xml:space="preserve">[90] 哦，别吓我！我还以为是熊或者野猪呢。一直摇铃好吗？</w:t>
      </w:r>
    </w:p>
    <w:p w14:paraId="382AA5CD">
      <w:r xmlns:w="http://schemas.openxmlformats.org/wordprocessingml/2006/main">
        <w:t xml:space="preserve">[91] 对话 5（转变前）</w:t>
      </w:r>
    </w:p>
    <w:p w14:paraId="37595577">
      <w:r xmlns:w="http://schemas.openxmlformats.org/wordprocessingml/2006/main">
        <w:t xml:space="preserve">[92] 呵呵，老大，你还挺可爱的，我可以摸摸你的头吗？</w:t>
      </w:r>
    </w:p>
    <w:p w14:paraId="00050DAE">
      <w:r xmlns:w="http://schemas.openxmlformats.org/wordprocessingml/2006/main">
        <w:t xml:space="preserve">[93] 对话 6（转变前）</w:t>
      </w:r>
    </w:p>
    <w:p w14:paraId="1B64E463">
      <w:r xmlns:w="http://schemas.openxmlformats.org/wordprocessingml/2006/main">
        <w:t xml:space="preserve">[94] 哦，你今晚有安排吗？我有空，你需要什么吗？……我倒希望如此。</w:t>
      </w:r>
    </w:p>
    <w:p w14:paraId="6092FDAE">
      <w:r xmlns:w="http://schemas.openxmlformats.org/wordprocessingml/2006/main">
        <w:t xml:space="preserve">[95] 对话 7（转变前）</w:t>
      </w:r>
    </w:p>
    <w:p w14:paraId="364F26E7">
      <w:r xmlns:w="http://schemas.openxmlformats.org/wordprocessingml/2006/main">
        <w:t xml:space="preserve">[96] 人们常说我很随和，嗯，我想知道为什么？</w:t>
      </w:r>
    </w:p>
    <w:p w14:paraId="289D3365">
      <w:r xmlns:w="http://schemas.openxmlformats.org/wordprocessingml/2006/main">
        <w:t xml:space="preserve">[97] 空闲 1（转换前）</w:t>
      </w:r>
    </w:p>
    <w:p w14:paraId="5CDB5040">
      <w:r xmlns:w="http://schemas.openxmlformats.org/wordprocessingml/2006/main">
        <w:t xml:space="preserve">[98] 春天，你能感受到山峦的生机；夏天，天空湛蓝；秋天，树叶变色；但冬天的山峦才是最迷人的。</w:t>
      </w:r>
    </w:p>
    <w:p w14:paraId="51107480">
      <w:r xmlns:w="http://schemas.openxmlformats.org/wordprocessingml/2006/main">
        <w:t xml:space="preserve">[99] 空闲 2（转换前）</w:t>
      </w:r>
    </w:p>
    <w:p w14:paraId="5EB8C843">
      <w:r xmlns:w="http://schemas.openxmlformats.org/wordprocessingml/2006/main">
        <w:t xml:space="preserve">[100] 我家里的房间里摆满了植物。我已经请父母帮忙照料它们，花开的时候他们会给我发照片。</w:t>
      </w:r>
    </w:p>
    <w:p w14:paraId="4C557E50">
      <w:r xmlns:w="http://schemas.openxmlformats.org/wordprocessingml/2006/main">
        <w:t xml:space="preserve">[101] 升级 1</w:t>
      </w:r>
    </w:p>
    <w:p w14:paraId="2E7186A7">
      <w:r xmlns:w="http://schemas.openxmlformats.org/wordprocessingml/2006/main">
        <w:t xml:space="preserve">[102] 啊，嗯！啊啊啊啊啊啊！嗯嗯！？</w:t>
      </w:r>
    </w:p>
    <w:p w14:paraId="2600BD9B">
      <w:r xmlns:w="http://schemas.openxmlformats.org/wordprocessingml/2006/main">
        <w:t xml:space="preserve">[103] 升级 2</w:t>
      </w:r>
    </w:p>
    <w:p w14:paraId="7C0E59B4">
      <w:r xmlns:w="http://schemas.openxmlformats.org/wordprocessingml/2006/main">
        <w:t xml:space="preserve">[104] 啊，感觉真好……感觉，可能还不错……啊，啊，啊！？</w:t>
      </w:r>
    </w:p>
    <w:p w14:paraId="47710E69">
      <w:r xmlns:w="http://schemas.openxmlformats.org/wordprocessingml/2006/main">
        <w:t xml:space="preserve">[105] 升级 3</w:t>
      </w:r>
    </w:p>
    <w:p w14:paraId="0092BEDC">
      <w:r xmlns:w="http://schemas.openxmlformats.org/wordprocessingml/2006/main">
        <w:t xml:space="preserve">[106] 我变得更强大了！……至少我是这么觉得的。</w:t>
      </w:r>
    </w:p>
    <w:p w14:paraId="5E7DCDA2">
      <w:r xmlns:w="http://schemas.openxmlformats.org/wordprocessingml/2006/main">
        <w:t xml:space="preserve">[107] 捕获</w:t>
      </w:r>
    </w:p>
    <w:p w14:paraId="34FD910D">
      <w:r xmlns:w="http://schemas.openxmlformats.org/wordprocessingml/2006/main">
        <w:t xml:space="preserve">[108] 不会吧，我不敢相信我输了……不！？</w:t>
      </w:r>
    </w:p>
    <w:p w14:paraId="797129F8">
      <w:r xmlns:w="http://schemas.openxmlformats.org/wordprocessingml/2006/main">
        <w:t xml:space="preserve">[109] 战斗开始 1</w:t>
      </w:r>
    </w:p>
    <w:p w14:paraId="01825F16">
      <w:r xmlns:w="http://schemas.openxmlformats.org/wordprocessingml/2006/main">
        <w:t xml:space="preserve">[110] 通量爆炸节拍变化！</w:t>
      </w:r>
    </w:p>
    <w:p w14:paraId="663CEA24">
      <w:r xmlns:w="http://schemas.openxmlformats.org/wordprocessingml/2006/main">
        <w:t xml:space="preserve">[111] 战斗开始 2</w:t>
      </w:r>
    </w:p>
    <w:p w14:paraId="76D9481E">
      <w:r xmlns:w="http://schemas.openxmlformats.org/wordprocessingml/2006/main">
        <w:t xml:space="preserve">[112] 战胜自然 Akebi，我们开始吧！</w:t>
      </w:r>
    </w:p>
    <w:p w14:paraId="69CCF6E8">
      <w:r xmlns:w="http://schemas.openxmlformats.org/wordprocessingml/2006/main">
        <w:t xml:space="preserve">[113] 参与战斗 1</w:t>
      </w:r>
    </w:p>
    <w:p w14:paraId="244FAC33">
      <w:r xmlns:w="http://schemas.openxmlformats.org/wordprocessingml/2006/main">
        <w:t xml:space="preserve">[114] 战斗参与 2</w:t>
      </w:r>
    </w:p>
    <w:p w14:paraId="625C4699">
      <w:r xmlns:w="http://schemas.openxmlformats.org/wordprocessingml/2006/main">
        <w:t xml:space="preserve">[115] 战斗胜利 1</w:t>
      </w:r>
    </w:p>
    <w:p w14:paraId="086215CB">
      <w:r xmlns:w="http://schemas.openxmlformats.org/wordprocessingml/2006/main">
        <w:t xml:space="preserve">[116] 我……赢了吗？</w:t>
      </w:r>
    </w:p>
    <w:p w14:paraId="4FE67DE3">
      <w:r xmlns:w="http://schemas.openxmlformats.org/wordprocessingml/2006/main">
        <w:t xml:space="preserve">[117] 战斗胜利 2</w:t>
      </w:r>
    </w:p>
    <w:p w14:paraId="66647A7C">
      <w:r xmlns:w="http://schemas.openxmlformats.org/wordprocessingml/2006/main">
        <w:t xml:space="preserve">[118] 自然的胜利！</w:t>
      </w:r>
    </w:p>
    <w:p w14:paraId="79B5DC1C">
      <w:r xmlns:w="http://schemas.openxmlformats.org/wordprocessingml/2006/main">
        <w:t xml:space="preserve">[119] 普通攻击 1</w:t>
      </w:r>
    </w:p>
    <w:p w14:paraId="5D3CE5EA">
      <w:r xmlns:w="http://schemas.openxmlformats.org/wordprocessingml/2006/main">
        <w:t xml:space="preserve">[120] 开始了！</w:t>
      </w:r>
    </w:p>
    <w:p w14:paraId="16CCEBDE">
      <w:r xmlns:w="http://schemas.openxmlformats.org/wordprocessingml/2006/main">
        <w:t xml:space="preserve">[121] 普通攻击 2</w:t>
      </w:r>
    </w:p>
    <w:p w14:paraId="7D2B04A9">
      <w:r xmlns:w="http://schemas.openxmlformats.org/wordprocessingml/2006/main">
        <w:t xml:space="preserve">[122] 就是这样！</w:t>
      </w:r>
    </w:p>
    <w:p w14:paraId="76B4C03C">
      <w:r xmlns:w="http://schemas.openxmlformats.org/wordprocessingml/2006/main">
        <w:t xml:space="preserve">[123] 普通攻击 3</w:t>
      </w:r>
    </w:p>
    <w:p w14:paraId="3F5116FF">
      <w:r xmlns:w="http://schemas.openxmlformats.org/wordprocessingml/2006/main">
        <w:t xml:space="preserve">[124] 塔！</w:t>
      </w:r>
    </w:p>
    <w:p w14:paraId="46E0558E">
      <w:r xmlns:w="http://schemas.openxmlformats.org/wordprocessingml/2006/main">
        <w:t xml:space="preserve">[125] 独特效果激活 1</w:t>
      </w:r>
    </w:p>
    <w:p w14:paraId="5AF51114">
      <w:r xmlns:w="http://schemas.openxmlformats.org/wordprocessingml/2006/main">
        <w:t xml:space="preserve">[126] 独特效果激活 2</w:t>
      </w:r>
    </w:p>
    <w:p w14:paraId="17D0063C">
      <w:r xmlns:w="http://schemas.openxmlformats.org/wordprocessingml/2006/main">
        <w:t xml:space="preserve">[127] 独特效果激活 3</w:t>
      </w:r>
    </w:p>
    <w:p w14:paraId="7A2EBF54">
      <w:r xmlns:w="http://schemas.openxmlformats.org/wordprocessingml/2006/main">
        <w:t xml:space="preserve">[128] 特殊招式 1</w:t>
      </w:r>
    </w:p>
    <w:p w14:paraId="748C00E4">
      <w:r xmlns:w="http://schemas.openxmlformats.org/wordprocessingml/2006/main">
        <w:t xml:space="preserve">[129] 加油！能量柱！</w:t>
      </w:r>
    </w:p>
    <w:p w14:paraId="2794AF39">
      <w:r xmlns:w="http://schemas.openxmlformats.org/wordprocessingml/2006/main">
        <w:t xml:space="preserve">[130] 特殊招式 2</w:t>
      </w:r>
    </w:p>
    <w:p w14:paraId="3B4217D5">
      <w:r xmlns:w="http://schemas.openxmlformats.org/wordprocessingml/2006/main">
        <w:t xml:space="preserve">[131] 受到的伤害：1</w:t>
      </w:r>
    </w:p>
    <w:p w14:paraId="4D5173AA">
      <w:r xmlns:w="http://schemas.openxmlformats.org/wordprocessingml/2006/main">
        <w:t xml:space="preserve">[132] 很痛</w:t>
      </w:r>
    </w:p>
    <w:p w14:paraId="1A1793A7">
      <w:r xmlns:w="http://schemas.openxmlformats.org/wordprocessingml/2006/main">
        <w:t xml:space="preserve">[133] 受到的伤害：2</w:t>
      </w:r>
    </w:p>
    <w:p w14:paraId="2F1D5490">
      <w:r xmlns:w="http://schemas.openxmlformats.org/wordprocessingml/2006/main">
        <w:t xml:space="preserve">[134] 受到的伤害：3</w:t>
      </w:r>
    </w:p>
    <w:p w14:paraId="2B9BACB5">
      <w:r xmlns:w="http://schemas.openxmlformats.org/wordprocessingml/2006/main">
        <w:t xml:space="preserve">[135] 撤回</w:t>
      </w:r>
    </w:p>
    <w:p w14:paraId="4EB972BA">
      <w:r xmlns:w="http://schemas.openxmlformats.org/wordprocessingml/2006/main">
        <w:t xml:space="preserve">[136] 在游戏中 †</w:t>
      </w:r>
    </w:p>
    <w:p w14:paraId="5475E0D1">
      <w:r xmlns:w="http://schemas.openxmlformats.org/wordprocessingml/2006/main">
        <w:t xml:space="preserve">[137] 它的所有基础属性都很高。在它刚推出时，它的防御力和魔法抗性在R级角色中并列第二，所以它更偏向于耐打。</w:t>
      </w:r>
    </w:p>
    <w:p w14:paraId="2073DFFC">
      <w:r xmlns:w="http://schemas.openxmlformats.org/wordprocessingml/2006/main">
        <w:t xml:space="preserve">[138] 详细数据显示，该单位的优点和缺点都只是“轻微的”，总体而言处于平均水平。（例如，部署速度略快，但移动速度略慢。）整体较为均衡，但没有任何突出的特点。</w:t>
      </w:r>
    </w:p>
    <w:p w14:paraId="10C086B1">
      <w:r xmlns:w="http://schemas.openxmlformats.org/wordprocessingml/2006/main">
        <w:t xml:space="preserve">[139] 其独特效果使其能够自动为己方场上的角色施加伤害恢复效果。这在游戏初期对于维持前线非常有用。该恢复效果针对的是敌方攻击造成的伤害（体力条的红色部分）。与其他常见的恢复效果一样，它无法应对因时间推移而导致的最大体力值下降。</w:t>
      </w:r>
    </w:p>
    <w:p w14:paraId="6859607E">
      <w:r xmlns:w="http://schemas.openxmlformats.org/wordprocessingml/2006/main">
        <w:t xml:space="preserve">[140] 即使效果在你濒死时发动，你也很有可能被敌人攻击击败而无法利用它，所以最好尽早部署。也可以选择装备长发招财猫来利用它的耐久性，但要注意，如果你在移动中被击败，关键的场地效果将无法发动。</w:t>
      </w:r>
    </w:p>
    <w:p w14:paraId="386BBAAC">
      <w:r xmlns:w="http://schemas.openxmlformats.org/wordprocessingml/2006/main">
        <w:t xml:space="preserve">[141] 在团队副本中，虽然能造成6倍（9倍）伤害的特殊技能令人印象深刻，但真正突出的是它独特的持续治疗效果，可以延长角色的生存时间。即使是☆1星级也很有用，但如果你想最大程度地发挥其特殊技能的威力，就应该进行突破。</w:t>
      </w:r>
    </w:p>
    <w:p w14:paraId="06D5DF7E">
      <w:r xmlns:w="http://schemas.openxmlformats.org/wordprocessingml/2006/main">
        <w:t xml:space="preserve">[142] 琐事 †</w:t>
      </w:r>
    </w:p>
    <w:p w14:paraId="72F37A64">
      <w:r xmlns:w="http://schemas.openxmlformats.org/wordprocessingml/2006/main">
        <w:t xml:space="preserve">[143] 由于曼德拉草的魔力，女巫亚布鲁拥有植物的特性，她们无需开口就能理解彼此的想法。</w:t>
      </w:r>
    </w:p>
    <w:p w14:paraId="7B2944B1">
      <w:r xmlns:w="http://schemas.openxmlformats.org/wordprocessingml/2006/main">
        <w:t xml:space="preserve">[144] 据魔女库雷说，她能看到各种各样的联系，不仅仅是人类之间的联系，植物似乎与他有很多联系，并且喜欢他。</w:t>
      </w:r>
    </w:p>
    <w:p w14:paraId="55EBC328">
      <w:r xmlns:w="http://schemas.openxmlformats.org/wordprocessingml/2006/main">
        <w:t xml:space="preserve">[145] 热爱自然的忍者祈似乎也深受植物的喜爱。</w:t>
      </w:r>
    </w:p>
    <w:p w14:paraId="55254566">
      <w:r xmlns:w="http://schemas.openxmlformats.org/wordprocessingml/2006/main">
        <w:t xml:space="preserve">[146] 一位有价值的人，无需翻译应用程序即可与阴茎男和蘑菇男交流。</w:t>
      </w:r>
    </w:p>
    <w:p w14:paraId="6E06F385">
      <w:r xmlns:w="http://schemas.openxmlformats.org/wordprocessingml/2006/main">
        <w:t xml:space="preserve">[147] “变身后的站立插图的姿势”和“可以变成武器的杆子”并不完全是对昭和时代特摄节目“假面骑士X”的致敬，但两者之间有一些相似之处。</w:t>
      </w:r>
    </w:p>
    <w:p w14:paraId="5E4C1F88">
      <w:r xmlns:w="http://schemas.openxmlformats.org/wordprocessingml/2006/main">
        <w:t xml:space="preserve">[148] 官方推特账号简介 †</w:t>
      </w:r>
    </w:p>
    <w:p w14:paraId="08055027">
      <w:r xmlns:w="http://schemas.openxmlformats.org/wordprocessingml/2006/main">
        <w:t xml:space="preserve">[149] 引言（PV）</w:t>
      </w:r>
    </w:p>
    <w:p w14:paraId="14B21A6F">
      <w:r xmlns:w="http://schemas.openxmlformats.org/wordprocessingml/2006/main">
        <w:t xml:space="preserve">[150] 评论表 †</w:t>
      </w:r>
    </w:p>
    <w:p w14:paraId="507D00C3">
      <w:r xmlns:w="http://schemas.openxmlformats.org/wordprocessingml/2006/main">
        <w:t xml:space="preserve">[151] 点击打开历史日志列表</w:t>
      </w:r>
    </w:p>
    <w:p w14:paraId="16ADBCE7">
      <w:r xmlns:w="http://schemas.openxmlformats.org/wordprocessingml/2006/main">
        <w:t xml:space="preserve">[152] 末尾的数字越小，日志越旧。</w:t>
      </w:r>
    </w:p>
    <w:p w14:paraId="4421B154">
      <w:r xmlns:w="http://schemas.openxmlformats.org/wordprocessingml/2006/main">
        <w:t xml:space="preserve">[153] “评论/角色名称/”没有子页面。</w:t>
      </w:r>
    </w:p>
    <w:p w14:paraId="1926BE8A">
      <w:r xmlns:w="http://schemas.openxmlformats.org/wordprocessingml/2006/main">
        <w:t xml:space="preserve">[154] 我用它来优先推出它，让我的首场派对持续更长时间。这很方便。——[N2ZLPvqnB0A] 2020-12-01 (周二) 15:42:40</w:t>
      </w:r>
    </w:p>
    <w:p w14:paraId="1031313B">
      <w:r xmlns:w="http://schemas.openxmlformats.org/wordprocessingml/2006/main">
        <w:t xml:space="preserve">[155] 但如果真是那样的话，它可能也会像娜丽卡一样拥有“恢复伤害”之类的能力——[b3cJ49aDWvY] 2020-12-10 (周四) 22:05:00</w:t>
      </w:r>
    </w:p>
    <w:p w14:paraId="7E2DAB67">
      <w:r xmlns:w="http://schemas.openxmlformats.org/wordprocessingml/2006/main">
        <w:t xml:space="preserve">[156] 色情小丑让我明白，这不仅仅是画师的习惯，而且根据设定，她也应该身材丰满。——[y.WqQOBviFE] 2021-01-03 (周日) 20:20:53</w:t>
      </w:r>
    </w:p>
    <w:p w14:paraId="30D7CE62">
      <w:r xmlns:w="http://schemas.openxmlformats.org/wordprocessingml/2006/main">
        <w:t xml:space="preserve">[157] 一位可靠的山地少女，在游戏初期能为你提供支援。她的职责是现身并为全队施加治疗增益，因此即使只有☆1，她也能凭借自身实力发挥作用，这正是她的优势所在。新手玩家应该将她与一名坦克角色一同部署。当坦克角色只有☆1-☆2时，他们往往会在战斗的前期到中期阶段就阵亡，但如果优先部署她，她就能吸收前期受到的伤害，使坦克角色能够坚持到中后期。你可能会纠结是部署她还是拥有特殊治疗技能的神圣骑士尤尤尔，但尤尤尔需要坦克角色拥有较高的生存能力，因此最好在坦克角色达到☆2-☆3之后再部署她。在这个等级，尤尤尔的治疗量会更高。即使将治疗者的角色交给了尤尤尔，她仍然可以作为重型星人的装备目标，这些星人是游戏中后期难以对付的敌人。（当然，招募一位高评价的助手可以提升你的战斗力。）——[d85zLEaO3M] 2020-12-14 (周一) 11:27:35</w:t>
      </w:r>
    </w:p>
    <w:p w14:paraId="61B5DF99">
      <w:r xmlns:w="http://schemas.openxmlformats.org/wordprocessingml/2006/main">
        <w:t xml:space="preserve">[158] LV50 ☆1 属性：体力：800 攻击力：130 防御力：135 魔力：0 魔抗：126 -- [PvOwNzA37Jw] 2020-12-14 (周一) 16:33:24</w:t>
      </w:r>
    </w:p>
    <w:p w14:paraId="57674781">
      <w:r xmlns:w="http://schemas.openxmlformats.org/wordprocessingml/2006/main">
        <w:t xml:space="preserve">[159] 我因为她战败故事里的CG而爱上她——[bbRayUELlsc] 2020-12-15 (周二) 19:35:07</w:t>
      </w:r>
    </w:p>
    <w:p w14:paraId="3AB8C7F6">
      <w:r xmlns:w="http://schemas.openxmlformats.org/wordprocessingml/2006/main">
        <w:t xml:space="preserve">[160] 部署并应用增益效果后，大约 90% 的工作就完成了，因此高度的自由度是一件好事。——[/vx8jsxqZ4A] 2020-12-15 (周二) 20:22:31</w:t>
      </w:r>
    </w:p>
    <w:p w14:paraId="0507837D">
      <w:r xmlns:w="http://schemas.openxmlformats.org/wordprocessingml/2006/main">
        <w:t xml:space="preserve">[161] 好厚啊！！！ -- [y.WqQOBviFE] 2020-12-20 (周日) 20:55:06</w:t>
      </w:r>
    </w:p>
    <w:p w14:paraId="17E8454F">
      <w:r xmlns:w="http://schemas.openxmlformats.org/wordprocessingml/2006/main">
        <w:t xml:space="preserve">[162] 这不是脂肪！！！！ -- [Anevyi4fRW6] 2020-12-21 (周一) 19:30:03</w:t>
      </w:r>
    </w:p>
    <w:p w14:paraId="4673FCB6">
      <w:r xmlns:w="http://schemas.openxmlformats.org/wordprocessingml/2006/main">
        <w:t xml:space="preserve">[163] 这是某位漫画家的搞笑言论吗？ -- [4FIaAG7X/yA] 2020-12-21 (周一) 19:48:23</w:t>
      </w:r>
    </w:p>
    <w:p w14:paraId="07DFEC47">
      <w:r xmlns:w="http://schemas.openxmlformats.org/wordprocessingml/2006/main">
        <w:t xml:space="preserve">[164] 不管怎么看，它都很胖。 -- [8e9FpCI56Bw] 2020-12-30 (周三) 18:55:32</w:t>
      </w:r>
    </w:p>
    <w:p w14:paraId="2EB37A5C">
      <w:r xmlns:w="http://schemas.openxmlformats.org/wordprocessingml/2006/main">
        <w:t xml:space="preserve">[165] 很厚，不是吗？ -- [0YPc5QIMUZY] 2021-11-25 (周四) 15:42:29</w:t>
      </w:r>
    </w:p>
    <w:p w14:paraId="3CEDFCB1">
      <w:r xmlns:w="http://schemas.openxmlformats.org/wordprocessingml/2006/main">
        <w:t xml:space="preserve">[166] 我也考虑过这个问题。如果只顾攻击，治疗就跟不上，但他们又不脆，所以最后会把所有治疗效果都用在自己身上，考虑到总治疗量，这很浪费，所以我就不这么做了。不过好处是可以让其他人专注于攻击。而且，如果没有坦克，也不用再像以前那样，只能靠运气集中火力攻击一个人，从而避免了队伍的不稳定性。——[fDCL3hAOt7M] 2021-01-06 (周三) 23:03:07</w:t>
      </w:r>
    </w:p>
    <w:p w14:paraId="3B102415">
      <w:r xmlns:w="http://schemas.openxmlformats.org/wordprocessingml/2006/main">
        <w:t xml:space="preserve">[167] 这也是个好主意，因为重型星际战士的使用次数有限，所以可以根据需要更换他们——[vwJZapn5nUs] 2020-12-30 (周三) 19:49:20</w:t>
      </w:r>
    </w:p>
    <w:p w14:paraId="1638C8D5">
      <w:r xmlns:w="http://schemas.openxmlformats.org/wordprocessingml/2006/main">
        <w:t xml:space="preserve">[168] 出击任务一旦完成，任务也就结束了，所以也许不耐烦也无妨。——[4bMgk2HDoQ6] 2020-12-30 (周三) 20:39:26</w:t>
      </w:r>
    </w:p>
    <w:p w14:paraId="017517CB">
      <w:r xmlns:w="http://schemas.openxmlformats.org/wordprocessingml/2006/main">
        <w:t xml:space="preserve">[169] 软软的！软软的！！ -- [Anevyi4fRW6] 2021-01-14 (周四) 08:54:22</w:t>
      </w:r>
    </w:p>
    <w:p w14:paraId="433E503B">
      <w:r xmlns:w="http://schemas.openxmlformats.org/wordprocessingml/2006/main">
        <w:t xml:space="preserve">[170] 我喜欢它摸起来柔软的感觉，无论摸哪里都一样！ -- [qWDSoF.rkvE] 2021-01-24 (周日) 23:26:20</w:t>
      </w:r>
    </w:p>
    <w:p w14:paraId="2AF3D76A">
      <w:r xmlns:w="http://schemas.openxmlformats.org/wordprocessingml/2006/main">
        <w:t xml:space="preserve">[171] 她身材很好，很适合轻松分娩……她穿孕妇装肯定很好看（偏见）——[FFOm5UnCxbs] 2021-01-29 (周五) 04:43:19</w:t>
      </w:r>
    </w:p>
    <w:p w14:paraId="189BB3C2">
      <w:r xmlns:w="http://schemas.openxmlformats.org/wordprocessingml/2006/main">
        <w:t xml:space="preserve">[172] 他登山的热情真是与日俱增。估计短时间内不会再有别的登山装备了，但我很期待听到一些关于他登山装扮的故事（我很好奇那件熊装扮是怎么回事……）——[lk7h70gKPmc] 2021-02-22 (周一) 12:42:16</w:t>
      </w:r>
    </w:p>
    <w:p w14:paraId="5B13FECA">
      <w:r xmlns:w="http://schemas.openxmlformats.org/wordprocessingml/2006/main">
        <w:t xml:space="preserve">[173] 在卧室场景中，大多数配音演员只是照本宣科地念台词，但这位配音演员甚至在台词之间加入了呻吟声……真是注重细节啊！——[zcQ6X6HY/Gk] 2022-12-11 (周日) 11:26:59</w:t>
      </w:r>
    </w:p>
    <w:p w14:paraId="073C9ABB">
      <w:r xmlns:w="http://schemas.openxmlformats.org/wordprocessingml/2006/main">
        <w:t xml:space="preserve">[174] 将其优先级设为 2 似乎并无不妥。——[YWycXY55ftM] 2021-04-24 (周六) 03:02:37</w:t>
      </w:r>
    </w:p>
    <w:p w14:paraId="7FE57B53">
      <w:r xmlns:w="http://schemas.openxmlformats.org/wordprocessingml/2006/main">
        <w:t xml:space="preserve">[175] 我知道有点晚了，但是温泉活动的角色头像变体绝对是目前为止最好的——[wz8IDuEOJ1w] 2022-02-06 (周日) 00:28:48</w:t>
      </w:r>
    </w:p>
    <w:p w14:paraId="71729A01">
      <w:r xmlns:w="http://schemas.openxmlformats.org/wordprocessingml/2006/main">
        <w:t xml:space="preserve">[176] ←使用棋盘前请务必阅读规则。</w:t>
      </w:r>
    </w:p>
    <w:p w14:paraId="08885401">
      <w:r xmlns:w="http://schemas.openxmlformats.org/wordprocessingml/2006/main">
        <w:t xml:space="preserve">[177] 关于规则 †</w:t>
      </w:r>
    </w:p>
    <w:p w14:paraId="6FED29BE">
      <w:r xmlns:w="http://schemas.openxmlformats.org/wordprocessingml/2006/main">
        <w:t xml:space="preserve">[178] 请不要抱怨或批评页面编辑者。如果您对其他人的编辑有意见，请通过“提供替代方案”或“自行编辑”的方式进行建设性沟通。</w:t>
      </w:r>
    </w:p>
    <w:p w14:paraId="2E668789">
      <w:r xmlns:w="http://schemas.openxmlformats.org/wordprocessingml/2006/main">
        <w:t xml:space="preserve">[179] 请勿发布个人网站或其他禁止未经授权链接的网站的网址。</w:t>
      </w:r>
    </w:p>
    <w:p w14:paraId="394F6CE1">
      <w:r xmlns:w="http://schemas.openxmlformats.org/wordprocessingml/2006/main">
        <w:t xml:space="preserve">[180] 关于违反规则的帖子 †</w:t>
      </w:r>
    </w:p>
    <w:p w14:paraId="1CFDC200">
      <w:r xmlns:w="http://schemas.openxmlformats.org/wordprocessingml/2006/main">
        <w:t xml:space="preserve">[181] 禁止发布以下类型的帖子，因为它们容易造成干扰。</w:t>
      </w:r>
    </w:p>
    <w:p w14:paraId="67A25E00">
      <w:r xmlns:w="http://schemas.openxmlformats.org/wordprocessingml/2006/main">
        <w:t xml:space="preserve">[182]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2A23C1D">
      <w:r xmlns:w="http://schemas.openxmlformats.org/wordprocessingml/2006/main">
        <w:t xml:space="preserve">[183] 其他包括使用此维基的人、官方管理员、艺术家、配音演员、现实生活中的个人以及 Twitter 用户等团体。</w:t>
      </w:r>
    </w:p>
    <w:p w14:paraId="7AEA8DCA">
      <w:r xmlns:w="http://schemas.openxmlformats.org/wordprocessingml/2006/main">
        <w:t xml:space="preserve">[184] 关于向管理层提交的帖子，我们容忍可以解释为用户反馈的评论，例如“我希望他们改进这一点”、“我希望他们尽快修复错误”和“维护时间太长了”，但我们不容忍使用辱骂性语言贬低管理层。</w:t>
      </w:r>
    </w:p>
    <w:p w14:paraId="5236C779">
      <w:r xmlns:w="http://schemas.openxmlformats.org/wordprocessingml/2006/main">
        <w:t xml:space="preserve">[185] 将讨论和意见交流视为“诽谤或对抗他人”是错误的。然而，在讨论或意见交流中使用辱骂性语言、贬低他人、挑衅他人或在缺乏明确证据的情况下发表言论，都是违法行为。说话时务必注意自己的言辞。</w:t>
      </w:r>
    </w:p>
    <w:p w14:paraId="71BE0C22">
      <w:r xmlns:w="http://schemas.openxmlformats.org/wordprocessingml/2006/main">
        <w:t xml:space="preserve">[186] 攻击性评论是指使用“做这个”或“做那个”等强烈命令、“使用粗俗语言”、“居高临下”或“挑衅”的评论。</w:t>
      </w:r>
    </w:p>
    <w:p w14:paraId="05B79C64">
      <w:r xmlns:w="http://schemas.openxmlformats.org/wordprocessingml/2006/main">
        <w:t xml:space="preserve">[187] 禁止发布冒犯现有玩家的帖子，例如“还有人玩这个游戏吗？”或“这游戏已经凉了”。这并不意味着您完全不能发表任何负面言论，而是指那些超出单纯负面评价范围，构成诽谤或诋毁的帖子将被禁止发布。</w:t>
      </w:r>
    </w:p>
    <w:p w14:paraId="5112DD0C">
      <w:r xmlns:w="http://schemas.openxmlformats.org/wordprocessingml/2006/main">
        <w:t xml:space="preserve">[188] 公开羞辱他人，包括泄露他人的游戏内名称或UID</w:t>
      </w:r>
    </w:p>
    <w:p w14:paraId="1F41087D">
      <w:r xmlns:w="http://schemas.openxmlformats.org/wordprocessingml/2006/main">
        <w:t xml:space="preserve">[189] 但是，分享有助于游戏攻略的信息和视频是允许的。</w:t>
      </w:r>
    </w:p>
    <w:p w14:paraId="39CE3043">
      <w:r xmlns:w="http://schemas.openxmlformats.org/wordprocessingml/2006/main">
        <w:t xml:space="preserve">[190] 参考其他应用程序</w:t>
      </w:r>
    </w:p>
    <w:p w14:paraId="7FC91B3C">
      <w:r xmlns:w="http://schemas.openxmlformats.org/wordprocessingml/2006/main">
        <w:t xml:space="preserve">[191] 在多个论坛上多次发帖</w:t>
      </w:r>
    </w:p>
    <w:p w14:paraId="1160D51D">
      <w:r xmlns:w="http://schemas.openxmlformats.org/wordprocessingml/2006/main">
        <w:t xml:space="preserve">[192] 写一串无意义的字符</w:t>
      </w:r>
    </w:p>
    <w:p w14:paraId="750297BF">
      <w:r xmlns:w="http://schemas.openxmlformats.org/wordprocessingml/2006/main">
        <w:t xml:space="preserve">[193] 关于作弊和利用漏洞的帖子</w:t>
      </w:r>
    </w:p>
    <w:p w14:paraId="609C9E5D">
      <w:r xmlns:w="http://schemas.openxmlformats.org/wordprocessingml/2006/main">
        <w:t xml:space="preserve">[194] 最好的办法是忽略违反规则的帖子。上钩或反驳只会让事情变得更糟。</w:t>
      </w:r>
    </w:p>
    <w:p w14:paraId="0B6B03A2">
      <w:r xmlns:w="http://schemas.openxmlformats.org/wordprocessingml/2006/main">
        <w:t xml:space="preserve">[195] *在上述规则中，“诽谤”指的是在没有客观证据的情况下诋毁和贬低他人。将所有批评性文章都归为“诽谤”是不正确的，所以请务必谨慎。</w:t>
      </w:r>
    </w:p>
    <w:p w14:paraId="3C4B2D83">
      <w:r xmlns:w="http://schemas.openxmlformats.org/wordprocessingml/2006/main">
        <w:t xml:space="preserve">[196] 关于修改和删除发帖日志 †</w:t>
      </w:r>
    </w:p>
    <w:p w14:paraId="70A5B821">
      <w:r xmlns:w="http://schemas.openxmlformats.org/wordprocessingml/2006/main">
        <w:t xml:space="preserve">[197] 但是，允许更正印刷错误、遗漏和字体颜色。（他人出于善意所做的更正也允许。）</w:t>
      </w:r>
    </w:p>
    <w:p w14:paraId="1A17FC28">
      <w:r xmlns:w="http://schemas.openxmlformats.org/wordprocessingml/2006/main">
        <w:t xml:space="preserve">[198] 作为例外情况，您可以删除自己的帖子，但事后必须向管理员报告。此外，删除时，请将整个评论替换为以下文本，而不是完全删除：&amp;color(#ff0000){''发帖人已删除''};</w:t>
      </w:r>
    </w:p>
    <w:p w14:paraId="17D4EA37">
      <w:r xmlns:w="http://schemas.openxmlformats.org/wordprocessingml/2006/main">
        <w:t xml:space="preserve">[199] 关于评论违反规则的帖子 †</w:t>
      </w:r>
    </w:p>
    <w:p w14:paraId="542B29F2">
      <w:r xmlns:w="http://schemas.openxmlformats.org/wordprocessingml/2006/main">
        <w:t xml:space="preserve">[200] 您可以自行注释掉上述任何违反规则的评论，无需管理员许可。但是，如果您注释掉了某条评论，则必须在“违规举报公告板”上进行举报。举报时请使用“违规举报公告板”上的模板。</w:t>
      </w:r>
    </w:p>
    <w:p w14:paraId="11B90124">
      <w:r xmlns:w="http://schemas.openxmlformats.org/wordprocessingml/2006/main">
        <w:t xml:space="preserve">[201] 未经 CO 举报公告板举报而被删除的帖子将被恢复，而删除帖子的人将受到处罚。</w:t>
      </w:r>
    </w:p>
    <w:p w14:paraId="5A5AF61D">
      <w:r xmlns:w="http://schemas.openxmlformats.org/wordprocessingml/2006/main">
        <w:t xml:space="preserve">[202] 如果您反复向 CO 举报公告板举报不违反规则的帖子，我们将认为您是自私的，并将对您实施发帖和编辑限制。</w:t>
      </w:r>
    </w:p>
    <w:p w14:paraId="2D065756">
      <w:r xmlns:w="http://schemas.openxmlformats.org/wordprocessingml/2006/main">
        <w:t xml:space="preserve">[203] 在 CO 报告公告板上，不构成违规的报告可以由管理员酌情恢复。</w:t>
      </w:r>
    </w:p>
    <w:p w14:paraId="5272D3B4">
      <w:r xmlns:w="http://schemas.openxmlformats.org/wordprocessingml/2006/main">
        <w:t xml:space="preserve">[204] 我们再次要求您不要评论那些并未违反规则的评论。（例如，诸如“虽然不违反规则，但对任何看到它的人来说都明显是垃圾信息”、“恶作剧”或“评论整个帖子”之类的主观判断。）</w:t>
      </w:r>
    </w:p>
    <w:p w14:paraId="53DFEE66">
      <w:r xmlns:w="http://schemas.openxmlformats.org/wordprocessingml/2006/main">
        <w:t xml:space="preserve">[205] 关于不违反规则但“冒犯性”的帖子 †</w:t>
      </w:r>
    </w:p>
    <w:p w14:paraId="7A488B87">
      <w:r xmlns:w="http://schemas.openxmlformats.org/wordprocessingml/2006/main">
        <w:t xml:space="preserve">[206] 即使帖子内容具有冒犯性，除非违反版规，否则不会被删除。由于每个人对冒犯性的接受程度不同，请使用 NGID 功能隐藏评论，而不是争论或恶意挑衅。</w:t>
      </w:r>
    </w:p>
    <w:p w14:paraId="1A4B61B4">
      <w:r xmlns:w="http://schemas.openxmlformats.org/wordprocessingml/2006/main">
        <w:t xml:space="preserve">[207] 挑衅难道不是一种违规行为吗？†</w:t>
      </w:r>
    </w:p>
    <w:p w14:paraId="66E931A6">
      <w:r xmlns:w="http://schemas.openxmlformats.org/wordprocessingml/2006/main">
        <w:t xml:space="preserve">[208] 每个人对“煽动性言论”的定义都大相径庭，因此我们不认为这是违规行为。如果您认为某条评论具有煽动性，请使用 NGID 功能将其隐藏。</w:t>
      </w:r>
    </w:p>
    <w:p w14:paraId="0EFFB015">
      <w:r xmlns:w="http://schemas.openxmlformats.org/wordprocessingml/2006/main">
        <w:t xml:space="preserve">[209] 抱怨难道不算违法吗？†</w:t>
      </w:r>
    </w:p>
    <w:p w14:paraId="61604159">
      <w:r xmlns:w="http://schemas.openxmlformats.org/wordprocessingml/2006/main">
        <w:t xml:space="preserve">[210] 一般而言，抱怨本身并不构成违规。但是，针对本作品的负面宣传、诽谤、辱骂性语言以及超出抱怨范围的对抗性言论均构成违规。如果您认为抱怨内容冒犯了您，请使用 NGID 功能隐藏相关评论。</w:t>
      </w:r>
    </w:p>
    <w:p w14:paraId="07290909">
      <w:r xmlns:w="http://schemas.openxmlformats.org/wordprocessingml/2006/main">
        <w:t xml:space="preserve">[211] 如果您不确定某个帖子是否违反规则，该怎么办？ †</w:t>
      </w:r>
    </w:p>
    <w:p w14:paraId="63765DE0">
      <w:r xmlns:w="http://schemas.openxmlformats.org/wordprocessingml/2006/main">
        <w:t xml:space="preserve">[212] 有些帖子内容含糊不清，难以判断是否违规。评论删除这类含糊不清的帖子可能会导致问题，所以请不要评论删除，而是使用 NGID 功能将评论隐藏起来。</w:t>
      </w:r>
    </w:p>
    <w:p w14:paraId="50CF43D3">
      <w:r xmlns:w="http://schemas.openxmlformats.org/wordprocessingml/2006/main">
        <w:t xml:space="preserve">[213] 对屡犯者的处罚 †</w:t>
      </w:r>
    </w:p>
    <w:p w14:paraId="50E5E0C2">
      <w:r xmlns:w="http://schemas.openxmlformats.org/wordprocessingml/2006/main">
        <w:t xml:space="preserve">[214] 屡次违反规则或发布特别恶意的帖子，管理员可酌情予以处罚，例如“禁止访问”或“限制发帖”。</w:t>
      </w:r>
    </w:p>
    <w:p w14:paraId="26E28FAC">
      <w:r xmlns:w="http://schemas.openxmlformats.org/wordprocessingml/2006/main">
        <w:t xml:space="preserve">[215] 如果您对进一步改进有任何建议，请通过 Wiki 管理公告板与我们联系。</w:t>
      </w:r>
    </w:p>
    <w:p w14:paraId="56F3C929"/>
    <w:p w14:paraId="47041322">
      <w:r xmlns:w="http://schemas.openxmlformats.org/wordprocessingml/2006/main">
        <w:rPr>
          <w:b/>
        </w:rPr>
        <w:t xml:space="preserve">A092</w:t>
      </w:r>
    </w:p>
    <w:p w14:paraId="04DEF946">
      <w:r xmlns:w="http://schemas.openxmlformats.org/wordprocessingml/2006/main">
        <w:t xml:space="preserve">[0] 索引：所有角色 | SSR 角色 | SR 角色 | R 角色</w:t>
      </w:r>
    </w:p>
    <w:p w14:paraId="540C97AC">
      <w:r xmlns:w="http://schemas.openxmlformats.org/wordprocessingml/2006/main">
        <w:t xml:space="preserve">[1] 基本信息</w:t>
      </w:r>
    </w:p>
    <w:p w14:paraId="79D8CBE8">
      <w:r xmlns:w="http://schemas.openxmlformats.org/wordprocessingml/2006/main">
        <w:t xml:space="preserve">[2] 语音</w:t>
      </w:r>
    </w:p>
    <w:p w14:paraId="3999407C">
      <w:r xmlns:w="http://schemas.openxmlformats.org/wordprocessingml/2006/main">
        <w:t xml:space="preserve">[3] 其他版本及相关角色</w:t>
      </w:r>
    </w:p>
    <w:p w14:paraId="6A6A94E6">
      <w:r xmlns:w="http://schemas.openxmlformats.org/wordprocessingml/2006/main">
        <w:t xml:space="preserve">[4] 琐事</w:t>
      </w:r>
    </w:p>
    <w:p w14:paraId="0B619CC8">
      <w:r xmlns:w="http://schemas.openxmlformats.org/wordprocessingml/2006/main">
        <w:t xml:space="preserve">[5] 官方推特账号介绍</w:t>
      </w:r>
    </w:p>
    <w:p w14:paraId="22785BE9">
      <w:r xmlns:w="http://schemas.openxmlformats.org/wordprocessingml/2006/main">
        <w:t xml:space="preserve">[6] 评论表单</w:t>
      </w:r>
    </w:p>
    <w:p w14:paraId="1896B39B">
      <w:r xmlns:w="http://schemas.openxmlformats.org/wordprocessingml/2006/main">
        <w:t xml:space="preserve">[7] 基本信息 †</w:t>
      </w:r>
    </w:p>
    <w:p w14:paraId="0688289C">
      <w:r xmlns:w="http://schemas.openxmlformats.org/wordprocessingml/2006/main">
        <w:t xml:space="preserve">[8] 变换图像</w:t>
      </w:r>
    </w:p>
    <w:p w14:paraId="20DDE6BA">
      <w:r xmlns:w="http://schemas.openxmlformats.org/wordprocessingml/2006/main">
        <w:t xml:space="preserve">[9] 简介</w:t>
      </w:r>
    </w:p>
    <w:p w14:paraId="5FB877F3">
      <w:r xmlns:w="http://schemas.openxmlformats.org/wordprocessingml/2006/main">
        <w:t xml:space="preserve">[10] 姓名</w:t>
      </w:r>
    </w:p>
    <w:p w14:paraId="398E704D">
      <w:r xmlns:w="http://schemas.openxmlformats.org/wordprocessingml/2006/main">
        <w:t xml:space="preserve">[11] 击败高贵的卡农</w:t>
      </w:r>
    </w:p>
    <w:p w14:paraId="44AF5B92">
      <w:r xmlns:w="http://schemas.openxmlformats.org/wordprocessingml/2006/main">
        <w:t xml:space="preserve">[12] 真实姓名</w:t>
      </w:r>
    </w:p>
    <w:p w14:paraId="4ECF78FF">
      <w:r xmlns:w="http://schemas.openxmlformats.org/wordprocessingml/2006/main">
        <w:t xml:space="preserve">[13] 天童诗浓</w:t>
      </w:r>
    </w:p>
    <w:p w14:paraId="30923A03">
      <w:r xmlns:w="http://schemas.openxmlformats.org/wordprocessingml/2006/main">
        <w:t xml:space="preserve">[14] 稀有度</w:t>
      </w:r>
    </w:p>
    <w:p w14:paraId="7D41221D">
      <w:r xmlns:w="http://schemas.openxmlformats.org/wordprocessingml/2006/main">
        <w:t xml:space="preserve">[15] 普通攻击</w:t>
      </w:r>
    </w:p>
    <w:p w14:paraId="485C54B6">
      <w:r xmlns:w="http://schemas.openxmlformats.org/wordprocessingml/2006/main">
        <w:t xml:space="preserve">[16] 近战攻击（物理）</w:t>
      </w:r>
    </w:p>
    <w:p w14:paraId="676BD867">
      <w:r xmlns:w="http://schemas.openxmlformats.org/wordprocessingml/2006/main">
        <w:t xml:space="preserve">[17] 附属派系</w:t>
      </w:r>
    </w:p>
    <w:p w14:paraId="43D744DB">
      <w:r xmlns:w="http://schemas.openxmlformats.org/wordprocessingml/2006/main">
        <w:t xml:space="preserve">[18] 战士（现代世界）</w:t>
      </w:r>
    </w:p>
    <w:p w14:paraId="2C4C4363">
      <w:r xmlns:w="http://schemas.openxmlformats.org/wordprocessingml/2006/main">
        <w:t xml:space="preserve">[19] 星梨花</w:t>
      </w:r>
    </w:p>
    <w:p w14:paraId="3D84C282">
      <w:r xmlns:w="http://schemas.openxmlformats.org/wordprocessingml/2006/main">
        <w:t xml:space="preserve">[20] 插图</w:t>
      </w:r>
    </w:p>
    <w:p w14:paraId="1EDE6B36">
      <w:r xmlns:w="http://schemas.openxmlformats.org/wordprocessingml/2006/main">
        <w:t xml:space="preserve">[21] 羽鸟皮代子</w:t>
      </w:r>
    </w:p>
    <w:p w14:paraId="79116070">
      <w:r xmlns:w="http://schemas.openxmlformats.org/wordprocessingml/2006/main">
        <w:t xml:space="preserve">[22] SD字符</w:t>
      </w:r>
    </w:p>
    <w:p w14:paraId="18B01E02">
      <w:r xmlns:w="http://schemas.openxmlformats.org/wordprocessingml/2006/main">
        <w:t xml:space="preserve">[23] 风味文字</w:t>
      </w:r>
    </w:p>
    <w:p w14:paraId="0FA00DF5">
      <w:r xmlns:w="http://schemas.openxmlformats.org/wordprocessingml/2006/main">
        <w:t xml:space="preserve">[24] “耶哈哈哈哈！我的目标是通往天堂之路！我就是天童花音，最强少女！” 她从小接受精英教育，立志成为最强少女。自幼便挑战名媛武术，以此磨练武艺，因此天童花音之名在全国女子学校中家喻户晓。她借助悬浮滑板，身手敏捷，行动自如。在无数次一对一的战斗中磨练出的坚韧，让她面对逆境毫不动摇。</w:t>
      </w:r>
    </w:p>
    <w:p w14:paraId="057B5BCB">
      <w:r xmlns:w="http://schemas.openxmlformats.org/wordprocessingml/2006/main">
        <w:t xml:space="preserve">[25] 如何获得</w:t>
      </w:r>
    </w:p>
    <w:p w14:paraId="7E68CBAA">
      <w:r xmlns:w="http://schemas.openxmlformats.org/wordprocessingml/2006/main">
        <w:t xml:space="preserve">[26] 在“世界最佳少女锦标赛”活动中获得 100 个“觉醒花蕾 - 克制”，然后在角色兑换商店兑换 100 个“觉醒种子”。</w:t>
      </w:r>
    </w:p>
    <w:p w14:paraId="54BEE451">
      <w:r xmlns:w="http://schemas.openxmlformats.org/wordprocessingml/2006/main">
        <w:t xml:space="preserve">[27] 基础属性（1星）* 每增加1星+50%，5星时为1星值的3倍</w:t>
      </w:r>
    </w:p>
    <w:p w14:paraId="500212BE">
      <w:r xmlns:w="http://schemas.openxmlformats.org/wordprocessingml/2006/main">
        <w:t xml:space="preserve">[28] 级</w:t>
      </w:r>
    </w:p>
    <w:p w14:paraId="1EEEAF26">
      <w:r xmlns:w="http://schemas.openxmlformats.org/wordprocessingml/2006/main">
        <w:t xml:space="preserve">[29] 耐力</w:t>
      </w:r>
    </w:p>
    <w:p w14:paraId="2D5247C3">
      <w:r xmlns:w="http://schemas.openxmlformats.org/wordprocessingml/2006/main">
        <w:t xml:space="preserve">[30] 攻击力</w:t>
      </w:r>
    </w:p>
    <w:p w14:paraId="6C6AC865">
      <w:r xmlns:w="http://schemas.openxmlformats.org/wordprocessingml/2006/main">
        <w:t xml:space="preserve">[31] 防御能力</w:t>
      </w:r>
    </w:p>
    <w:p w14:paraId="76FFE914">
      <w:r xmlns:w="http://schemas.openxmlformats.org/wordprocessingml/2006/main">
        <w:t xml:space="preserve">[32] 魔力</w:t>
      </w:r>
    </w:p>
    <w:p w14:paraId="44F08DAA">
      <w:r xmlns:w="http://schemas.openxmlformats.org/wordprocessingml/2006/main">
        <w:t xml:space="preserve">[33] 魔法抗性</w:t>
      </w:r>
    </w:p>
    <w:p w14:paraId="224CBD28">
      <w:r xmlns:w="http://schemas.openxmlformats.org/wordprocessingml/2006/main">
        <w:t xml:space="preserve">[34] 详细状态</w:t>
      </w:r>
    </w:p>
    <w:p w14:paraId="6F6AE11E">
      <w:r xmlns:w="http://schemas.openxmlformats.org/wordprocessingml/2006/main">
        <w:t xml:space="preserve">[35] 准确性</w:t>
      </w:r>
    </w:p>
    <w:p w14:paraId="64384139">
      <w:r xmlns:w="http://schemas.openxmlformats.org/wordprocessingml/2006/main">
        <w:t xml:space="preserve">[36] 回避能力</w:t>
      </w:r>
    </w:p>
    <w:p w14:paraId="3D064F66">
      <w:r xmlns:w="http://schemas.openxmlformats.org/wordprocessingml/2006/main">
        <w:t xml:space="preserve">[37] 连续命中率</w:t>
      </w:r>
    </w:p>
    <w:p w14:paraId="7A96256A">
      <w:r xmlns:w="http://schemas.openxmlformats.org/wordprocessingml/2006/main">
        <w:t xml:space="preserve">[38] 反击率</w:t>
      </w:r>
    </w:p>
    <w:p w14:paraId="672C580A">
      <w:r xmlns:w="http://schemas.openxmlformats.org/wordprocessingml/2006/main">
        <w:t xml:space="preserve">[39] 眩晕激活率</w:t>
      </w:r>
    </w:p>
    <w:p w14:paraId="15F558EA">
      <w:r xmlns:w="http://schemas.openxmlformats.org/wordprocessingml/2006/main">
        <w:t xml:space="preserve">[40] 眩晕抗性</w:t>
      </w:r>
    </w:p>
    <w:p w14:paraId="16AEA143">
      <w:r xmlns:w="http://schemas.openxmlformats.org/wordprocessingml/2006/main">
        <w:t xml:space="preserve">[41] 移动速度</w:t>
      </w:r>
    </w:p>
    <w:p w14:paraId="345AA0F6">
      <w:r xmlns:w="http://schemas.openxmlformats.org/wordprocessingml/2006/main">
        <w:t xml:space="preserve">[42] 部署速度</w:t>
      </w:r>
    </w:p>
    <w:p w14:paraId="79E5CF14">
      <w:r xmlns:w="http://schemas.openxmlformats.org/wordprocessingml/2006/main">
        <w:t xml:space="preserve">[43] 行动速度</w:t>
      </w:r>
    </w:p>
    <w:p w14:paraId="4510EF66">
      <w:r xmlns:w="http://schemas.openxmlformats.org/wordprocessingml/2006/main">
        <w:t xml:space="preserve">[44] 特别收费金额</w:t>
      </w:r>
    </w:p>
    <w:p w14:paraId="245BFDE1">
      <w:r xmlns:w="http://schemas.openxmlformats.org/wordprocessingml/2006/main">
        <w:t xml:space="preserve">[45] 特殊招式</w:t>
      </w:r>
    </w:p>
    <w:p w14:paraId="7055EB86">
      <w:r xmlns:w="http://schemas.openxmlformats.org/wordprocessingml/2006/main">
        <w:t xml:space="preserve">[46] 姓名</w:t>
      </w:r>
    </w:p>
    <w:p w14:paraId="40CDF841">
      <w:r xmlns:w="http://schemas.openxmlformats.org/wordprocessingml/2006/main">
        <w:t xml:space="preserve">[47] 效应</w:t>
      </w:r>
    </w:p>
    <w:p w14:paraId="5C6C12DC">
      <w:r xmlns:w="http://schemas.openxmlformats.org/wordprocessingml/2006/main">
        <w:t xml:space="preserve">[48] 这位年轻女子走上了通往天堂的道路。</w:t>
      </w:r>
    </w:p>
    <w:p w14:paraId="2251CBDC">
      <w:r xmlns:w="http://schemas.openxmlformats.org/wordprocessingml/2006/main">
        <w:t xml:space="preserve">[49] 对单个敌人造成6倍物理伤害。如果使用者处于异常状态，则造成9倍物理伤害。</w:t>
      </w:r>
    </w:p>
    <w:p w14:paraId="7D824D18">
      <w:r xmlns:w="http://schemas.openxmlformats.org/wordprocessingml/2006/main">
        <w:t xml:space="preserve">[50] 这位年轻女子走上了天堂之路。</w:t>
      </w:r>
    </w:p>
    <w:p w14:paraId="39FACAAF">
      <w:r xmlns:w="http://schemas.openxmlformats.org/wordprocessingml/2006/main">
        <w:t xml:space="preserve">[51] 对单个敌人造成9倍物理伤害。如果使用者处于异常状态，则造成12倍物理伤害。使除使用者外的所有友方单位速度提高10%，持续30秒。</w:t>
      </w:r>
    </w:p>
    <w:p w14:paraId="251C80F6">
      <w:r xmlns:w="http://schemas.openxmlformats.org/wordprocessingml/2006/main">
        <w:t xml:space="preserve">[52] 独特效果</w:t>
      </w:r>
    </w:p>
    <w:p w14:paraId="737B7DCE">
      <w:r xmlns:w="http://schemas.openxmlformats.org/wordprocessingml/2006/main">
        <w:t xml:space="preserve">[53] 姓名</w:t>
      </w:r>
    </w:p>
    <w:p w14:paraId="2E89935C">
      <w:r xmlns:w="http://schemas.openxmlformats.org/wordprocessingml/2006/main">
        <w:t xml:space="preserve">[54] 效应</w:t>
      </w:r>
    </w:p>
    <w:p w14:paraId="792A3E9C">
      <w:r xmlns:w="http://schemas.openxmlformats.org/wordprocessingml/2006/main">
        <w:t xml:space="preserve">[55] 这位年轻女士总是很优雅。</w:t>
      </w:r>
    </w:p>
    <w:p w14:paraId="3BE36F97">
      <w:r xmlns:w="http://schemas.openxmlformats.org/wordprocessingml/2006/main">
        <w:t xml:space="preserve">[56] 当自身任何异常状态被解除时，你的攻击力将提高 20%（最高 100%）。</w:t>
      </w:r>
    </w:p>
    <w:p w14:paraId="6DAC65C2">
      <w:r xmlns:w="http://schemas.openxmlformats.org/wordprocessingml/2006/main">
        <w:t xml:space="preserve">[57] 这位年轻女士总是很优雅+</w:t>
      </w:r>
    </w:p>
    <w:p w14:paraId="68C11926">
      <w:r xmlns:w="http://schemas.openxmlformats.org/wordprocessingml/2006/main">
        <w:t xml:space="preserve">[58] 出击完成后，该单位必定获得魅惑效果和眩晕效果（若魅惑或眩晕无效则不会触发）。当该单位身上的任何异常状态被移除时，其攻击力提升20%（最高提升100%）。该单位的魅惑状态持续时间缩短30%（装备等效果不叠加）。</w:t>
      </w:r>
    </w:p>
    <w:p w14:paraId="672CA1CF">
      <w:r xmlns:w="http://schemas.openxmlformats.org/wordprocessingml/2006/main">
        <w:t xml:space="preserve">[59] 休闲服装照片</w:t>
      </w:r>
    </w:p>
    <w:p w14:paraId="38A6C15F">
      <w:r xmlns:w="http://schemas.openxmlformats.org/wordprocessingml/2006/main">
        <w:t xml:space="preserve">[60] 增强图像</w:t>
      </w:r>
    </w:p>
    <w:p w14:paraId="3A3B1FD3">
      <w:r xmlns:w="http://schemas.openxmlformats.org/wordprocessingml/2006/main">
        <w:t xml:space="preserve">[61] 语音 †</w:t>
      </w:r>
    </w:p>
    <w:p w14:paraId="7C421919">
      <w:r xmlns:w="http://schemas.openxmlformats.org/wordprocessingml/2006/main">
        <w:t xml:space="preserve">[62] 点击打开行列表</w:t>
      </w:r>
    </w:p>
    <w:p w14:paraId="4E3FF9E4">
      <w:r xmlns:w="http://schemas.openxmlformats.org/wordprocessingml/2006/main">
        <w:t xml:space="preserve">[63] 加入</w:t>
      </w:r>
    </w:p>
    <w:p w14:paraId="11A19D6C">
      <w:r xmlns:w="http://schemas.openxmlformats.org/wordprocessingml/2006/main">
        <w:t xml:space="preserve">[64] 对话 1（转换后）</w:t>
      </w:r>
    </w:p>
    <w:p w14:paraId="1864F3EA">
      <w:r xmlns:w="http://schemas.openxmlformats.org/wordprocessingml/2006/main">
        <w:t xml:space="preserve">[65] 对话 2（转换后）</w:t>
      </w:r>
    </w:p>
    <w:p w14:paraId="337D8DA2">
      <w:r xmlns:w="http://schemas.openxmlformats.org/wordprocessingml/2006/main">
        <w:t xml:space="preserve">[66] 对话 3（转换后）</w:t>
      </w:r>
    </w:p>
    <w:p w14:paraId="696E7BBA">
      <w:r xmlns:w="http://schemas.openxmlformats.org/wordprocessingml/2006/main">
        <w:t xml:space="preserve">[67] 对话 4（转换后）</w:t>
      </w:r>
    </w:p>
    <w:p w14:paraId="258C544A">
      <w:r xmlns:w="http://schemas.openxmlformats.org/wordprocessingml/2006/main">
        <w:t xml:space="preserve">[68] 空闲 1（转换后）</w:t>
      </w:r>
    </w:p>
    <w:p w14:paraId="0222685E">
      <w:r xmlns:w="http://schemas.openxmlformats.org/wordprocessingml/2006/main">
        <w:t xml:space="preserve">[69] 空闲 2（转换后）</w:t>
      </w:r>
    </w:p>
    <w:p w14:paraId="39A8F56E">
      <w:r xmlns:w="http://schemas.openxmlformats.org/wordprocessingml/2006/main">
        <w:t xml:space="preserve">[70] 对话 1（转变前）</w:t>
      </w:r>
    </w:p>
    <w:p w14:paraId="611A62EE">
      <w:r xmlns:w="http://schemas.openxmlformats.org/wordprocessingml/2006/main">
        <w:t xml:space="preserve">[71] 对话 2（转变前）</w:t>
      </w:r>
    </w:p>
    <w:p w14:paraId="373474E0">
      <w:r xmlns:w="http://schemas.openxmlformats.org/wordprocessingml/2006/main">
        <w:t xml:space="preserve">[72] 对话 3（转变前）</w:t>
      </w:r>
    </w:p>
    <w:p w14:paraId="4CE1A2EF">
      <w:r xmlns:w="http://schemas.openxmlformats.org/wordprocessingml/2006/main">
        <w:t xml:space="preserve">[73] 对话 4（转变前）</w:t>
      </w:r>
    </w:p>
    <w:p w14:paraId="595131C1">
      <w:r xmlns:w="http://schemas.openxmlformats.org/wordprocessingml/2006/main">
        <w:t xml:space="preserve">[74] 空闲 1（转换前）</w:t>
      </w:r>
    </w:p>
    <w:p w14:paraId="48BDC02D">
      <w:r xmlns:w="http://schemas.openxmlformats.org/wordprocessingml/2006/main">
        <w:t xml:space="preserve">[75] 空闲 2（转换前）</w:t>
      </w:r>
    </w:p>
    <w:p w14:paraId="1C848D83">
      <w:r xmlns:w="http://schemas.openxmlformats.org/wordprocessingml/2006/main">
        <w:t xml:space="preserve">[76] 升级 1</w:t>
      </w:r>
    </w:p>
    <w:p w14:paraId="3E44D5D3">
      <w:r xmlns:w="http://schemas.openxmlformats.org/wordprocessingml/2006/main">
        <w:t xml:space="preserve">[77] 升级 2</w:t>
      </w:r>
    </w:p>
    <w:p w14:paraId="09F21F14">
      <w:r xmlns:w="http://schemas.openxmlformats.org/wordprocessingml/2006/main">
        <w:t xml:space="preserve">[78] 升级 3</w:t>
      </w:r>
    </w:p>
    <w:p w14:paraId="3D2D3056">
      <w:r xmlns:w="http://schemas.openxmlformats.org/wordprocessingml/2006/main">
        <w:t xml:space="preserve">[79] 捕获</w:t>
      </w:r>
    </w:p>
    <w:p w14:paraId="01FB0B35">
      <w:r xmlns:w="http://schemas.openxmlformats.org/wordprocessingml/2006/main">
        <w:t xml:space="preserve">[80] 战斗开始 1</w:t>
      </w:r>
    </w:p>
    <w:p w14:paraId="5CD8AB96">
      <w:r xmlns:w="http://schemas.openxmlformats.org/wordprocessingml/2006/main">
        <w:t xml:space="preserve">[81] 战斗开始 2</w:t>
      </w:r>
    </w:p>
    <w:p w14:paraId="093033AF">
      <w:r xmlns:w="http://schemas.openxmlformats.org/wordprocessingml/2006/main">
        <w:t xml:space="preserve">[82] 战斗参与 1</w:t>
      </w:r>
    </w:p>
    <w:p w14:paraId="31E20384">
      <w:r xmlns:w="http://schemas.openxmlformats.org/wordprocessingml/2006/main">
        <w:t xml:space="preserve">[83] 战斗参与 2</w:t>
      </w:r>
    </w:p>
    <w:p w14:paraId="199F5658">
      <w:r xmlns:w="http://schemas.openxmlformats.org/wordprocessingml/2006/main">
        <w:t xml:space="preserve">[84] 战斗胜利 1</w:t>
      </w:r>
    </w:p>
    <w:p w14:paraId="7FDDA221">
      <w:r xmlns:w="http://schemas.openxmlformats.org/wordprocessingml/2006/main">
        <w:t xml:space="preserve">[85] 战斗胜利 2</w:t>
      </w:r>
    </w:p>
    <w:p w14:paraId="6F0F3697">
      <w:r xmlns:w="http://schemas.openxmlformats.org/wordprocessingml/2006/main">
        <w:t xml:space="preserve">[86] 普通攻击 1</w:t>
      </w:r>
    </w:p>
    <w:p w14:paraId="7C0A8953">
      <w:r xmlns:w="http://schemas.openxmlformats.org/wordprocessingml/2006/main">
        <w:t xml:space="preserve">[87] 普通攻击 2</w:t>
      </w:r>
    </w:p>
    <w:p w14:paraId="5060FB8A">
      <w:r xmlns:w="http://schemas.openxmlformats.org/wordprocessingml/2006/main">
        <w:t xml:space="preserve">[88] 普通攻击 3</w:t>
      </w:r>
    </w:p>
    <w:p w14:paraId="25F81DC3">
      <w:r xmlns:w="http://schemas.openxmlformats.org/wordprocessingml/2006/main">
        <w:t xml:space="preserve">[89] 独特效果激活 1</w:t>
      </w:r>
    </w:p>
    <w:p w14:paraId="53ECB8AB">
      <w:r xmlns:w="http://schemas.openxmlformats.org/wordprocessingml/2006/main">
        <w:t xml:space="preserve">[90] 独特效果激活 2</w:t>
      </w:r>
    </w:p>
    <w:p w14:paraId="6155A4B4">
      <w:r xmlns:w="http://schemas.openxmlformats.org/wordprocessingml/2006/main">
        <w:t xml:space="preserve">[91] 独特效果激活 3</w:t>
      </w:r>
    </w:p>
    <w:p w14:paraId="19C3B592">
      <w:r xmlns:w="http://schemas.openxmlformats.org/wordprocessingml/2006/main">
        <w:t xml:space="preserve">[92] 特殊招式 1</w:t>
      </w:r>
    </w:p>
    <w:p w14:paraId="09BE474D">
      <w:r xmlns:w="http://schemas.openxmlformats.org/wordprocessingml/2006/main">
        <w:t xml:space="preserve">[93] 特殊招式 2</w:t>
      </w:r>
    </w:p>
    <w:p w14:paraId="1368FF9C">
      <w:r xmlns:w="http://schemas.openxmlformats.org/wordprocessingml/2006/main">
        <w:t xml:space="preserve">[94] 受到的伤害：1</w:t>
      </w:r>
    </w:p>
    <w:p w14:paraId="6EE78E24">
      <w:r xmlns:w="http://schemas.openxmlformats.org/wordprocessingml/2006/main">
        <w:t xml:space="preserve">[95] 受到的伤害：2</w:t>
      </w:r>
    </w:p>
    <w:p w14:paraId="5D647F06">
      <w:r xmlns:w="http://schemas.openxmlformats.org/wordprocessingml/2006/main">
        <w:t xml:space="preserve">[96] 受到的伤害：3</w:t>
      </w:r>
    </w:p>
    <w:p w14:paraId="18BE35BC">
      <w:r xmlns:w="http://schemas.openxmlformats.org/wordprocessingml/2006/main">
        <w:t xml:space="preserve">[97] 撤回</w:t>
      </w:r>
    </w:p>
    <w:p w14:paraId="1057F918">
      <w:r xmlns:w="http://schemas.openxmlformats.org/wordprocessingml/2006/main">
        <w:t xml:space="preserve">[98] 项目用途 1</w:t>
      </w:r>
    </w:p>
    <w:p w14:paraId="3257B2F8">
      <w:r xmlns:w="http://schemas.openxmlformats.org/wordprocessingml/2006/main">
        <w:t xml:space="preserve">[99] 物品用途 2</w:t>
      </w:r>
    </w:p>
    <w:p w14:paraId="678738B5">
      <w:r xmlns:w="http://schemas.openxmlformats.org/wordprocessingml/2006/main">
        <w:t xml:space="preserve">[100] 在游戏中 †</w:t>
      </w:r>
    </w:p>
    <w:p w14:paraId="1FC99ACF">
      <w:r xmlns:w="http://schemas.openxmlformats.org/wordprocessingml/2006/main">
        <w:t xml:space="preserve">[101] 这是一款需要独特且非常规玩法的攻击者，能将自身受到的减益效果转化为攻击手段。觉醒后，它将成为能够持续造成高于自身等级伤害的攻击者，但要发挥其全部潜力，它所面对的敌人和与之并肩作战的盟友都受到限制。</w:t>
      </w:r>
    </w:p>
    <w:p w14:paraId="73ECD47B">
      <w:r xmlns:w="http://schemas.openxmlformats.org/wordprocessingml/2006/main">
        <w:t xml:space="preserve">[102] 目前，特殊攻击倍率提升只能在敌人中毒或被诅咒时使用。诅咒效果也只有在能量槽即将充满时才有效，所以如果你能成功命中，那真是运气爆棚。</w:t>
      </w:r>
    </w:p>
    <w:p w14:paraId="440CE6D3">
      <w:r xmlns:w="http://schemas.openxmlformats.org/wordprocessingml/2006/main">
        <w:t xml:space="preserve">[103] 此独特效果由“移除”触发，因此如果减益效果本身被诸如眩晕帽之类的物品移除，则该效果将失效。所以，为了最大程度地发挥此独特效果，需要将其与具有移除能力的物品（例如魔女渡鸦）搭配使用，而不是与具有无效化能力的物品（例如魔女芙塔芭）搭配使用。</w:t>
      </w:r>
    </w:p>
    <w:p w14:paraId="063EBD91">
      <w:r xmlns:w="http://schemas.openxmlformats.org/wordprocessingml/2006/main">
        <w:t xml:space="preserve">[104] 至于关键的增益效果，觉醒后凭借其独特效果，你可以获得高达40%的增益。为了最大化利用这个增益，建议在队伍中为觉醒加农炮装备重型星灵，并将六手杖塞拉菲尔（一个出场即可解除异常状态的角色）等角色列为优先级1，以便立即移除异常状态。（因为独特效果在初始出场时是从左到右依次触发的）如果你拥有神圣骑士北极星，即使它的独特效果在出场时比你的加农炮晚，它也可以在撤退时触发异常状态移除，因此不需要重型星灵，而且它也是一个不错的选择。你不必如此费心，只需将加农炮列为优先级1，将减益角色列为优先级2，然后抱着“也许它会立即被移除？”的想法，听天由命即可。</w:t>
      </w:r>
    </w:p>
    <w:p w14:paraId="2A56A4EF">
      <w:r xmlns:w="http://schemas.openxmlformats.org/wordprocessingml/2006/main">
        <w:t xml:space="preserve">[105] 虽然高达100%的加成数字很吸引眼球，但实际上，一旦你觉醒了它的独特能力，你可以把它理解为“一个起手较慢但从一开始就拥有40%攻击力加成的攻击者”。如果被较弱的敌人攻击削弱，那当然更好，但要小心别被它打败。</w:t>
      </w:r>
    </w:p>
    <w:p w14:paraId="5E98BF16">
      <w:r xmlns:w="http://schemas.openxmlformats.org/wordprocessingml/2006/main">
        <w:t xml:space="preserve">[106] 由于其独特的觉醒缩短了被魅惑的时间，因此可以在 B 宇宙的电影挫败战斗中保留下来，并在具有魅惑免疫的角色被淘汰且情况即将崩溃时用作替补。</w:t>
      </w:r>
    </w:p>
    <w:p w14:paraId="5DC6D88C">
      <w:r xmlns:w="http://schemas.openxmlformats.org/wordprocessingml/2006/main">
        <w:t xml:space="preserve">[107] WaveFrust 也有一个具有眩晕效果的特殊招式，但它的基础火力非常高，你很可能在被击中瞬间就被击败。</w:t>
      </w:r>
    </w:p>
    <w:p w14:paraId="57A35FD5">
      <w:r xmlns:w="http://schemas.openxmlformats.org/wordprocessingml/2006/main">
        <w:t xml:space="preserve">[108] 在突袭中，如果你无法完全防御敌人的眩晕攻击，如果你有卡农，你可以选择去获得增益效果而不是换人。</w:t>
      </w:r>
    </w:p>
    <w:p w14:paraId="2D0E05DF">
      <w:r xmlns:w="http://schemas.openxmlformats.org/wordprocessingml/2006/main">
        <w:t xml:space="preserve">[109] 后来实装的“切调”技能非常适合她，因为它缩短了施加异常状态所需的时间，而不是阻止异常状态的发生。某款拉面是日本的还是中国的？这是个问题。</w:t>
      </w:r>
    </w:p>
    <w:p w14:paraId="74750E37">
      <w:r xmlns:w="http://schemas.openxmlformats.org/wordprocessingml/2006/main">
        <w:t xml:space="preserve">[110] 有效的应对措施是向日葵（减少魅惑持续时间），但由于其自身效果也会减少与初始值相同的30%魅惑持续时间，因此至少强化一级是必要的。如果你不想让它在难以避免随机部署的情况下也陷入狂暴状态，那么就值得将其强化到最高等级。幸运的是（或者不幸的是），没有其他角色可以称得上有效，而且它有三个，所以这是一个很容易获得的道具。</w:t>
      </w:r>
    </w:p>
    <w:p w14:paraId="7C1A498F">
      <w:r xmlns:w="http://schemas.openxmlformats.org/wordprocessingml/2006/main">
        <w:t xml:space="preserve">[111] 其他版本 / 相关角色 †</w:t>
      </w:r>
    </w:p>
    <w:p w14:paraId="180808A7">
      <w:r xmlns:w="http://schemas.openxmlformats.org/wordprocessingml/2006/main">
        <w:t xml:space="preserve">[112] 击败皇家炮</w:t>
      </w:r>
    </w:p>
    <w:p w14:paraId="2AF54BA6">
      <w:r xmlns:w="http://schemas.openxmlformats.org/wordprocessingml/2006/main">
        <w:t xml:space="preserve">[113] 琐事 †</w:t>
      </w:r>
    </w:p>
    <w:p w14:paraId="6BA2749D">
      <w:r xmlns:w="http://schemas.openxmlformats.org/wordprocessingml/2006/main">
        <w:t xml:space="preserve">[114] 在“世界最佳年轻女性锦标赛”中，她在观众席上的年轻女性面前变身，因此她是少数几个在年轻女性群体中身份被揭露的超级战士之一。</w:t>
      </w:r>
    </w:p>
    <w:p w14:paraId="4485D0D2">
      <w:r xmlns:w="http://schemas.openxmlformats.org/wordprocessingml/2006/main">
        <w:t xml:space="preserve">[115] 变身前后，发型和其他特征都发生了彻底的改变，单凭外表几乎无法分辨出是同一个人。这种情况非常罕见。</w:t>
      </w:r>
    </w:p>
    <w:p w14:paraId="038BBDC7">
      <w:r xmlns:w="http://schemas.openxmlformats.org/wordprocessingml/2006/main">
        <w:t xml:space="preserve">[116] 他还极具竞争心，输掉比赛时就会退化成婴儿状态。</w:t>
      </w:r>
    </w:p>
    <w:p w14:paraId="210B29A8">
      <w:r xmlns:w="http://schemas.openxmlformats.org/wordprocessingml/2006/main">
        <w:t xml:space="preserve">[117] 她很欣赏园崎明里，因为园崎明里比她更有胆量和力量。</w:t>
      </w:r>
    </w:p>
    <w:p w14:paraId="6A8336B1">
      <w:r xmlns:w="http://schemas.openxmlformats.org/wordprocessingml/2006/main">
        <w:t xml:space="preserve">[118] 除了神圣骑士之外，大多数超能力战士都无法飞行，但卡农却能借助悬浮滑板自由飞行。他的必杀技是将滑板固定在背上，像火箭一样升空，甚至能够重返大气层*2。他不仅飞行速度极快，而且拥有极其强大的飞行能力。他简直就是一枚人形洲际弹道导弹。</w:t>
      </w:r>
    </w:p>
    <w:p w14:paraId="5E765466">
      <w:r xmlns:w="http://schemas.openxmlformats.org/wordprocessingml/2006/main">
        <w:t xml:space="preserve">[119] 她和安路里美是老相识，在年轻女性中被称为“天地二人组”，令人闻风丧胆。“天之姿势”（她将中指指向天空）是卡米翁的标志性姿势，与里美的姿势遥相呼应。她变身后的姿势被认为是对此的有意致敬。</w:t>
      </w:r>
    </w:p>
    <w:p w14:paraId="396E4257">
      <w:r xmlns:w="http://schemas.openxmlformats.org/wordprocessingml/2006/main">
        <w:t xml:space="preserve">[120] 顺便一提，扮演这个角色的人当时正在商店里进行角色准备。</w:t>
      </w:r>
    </w:p>
    <w:p w14:paraId="77C84D34">
      <w:r xmlns:w="http://schemas.openxmlformats.org/wordprocessingml/2006/main">
        <w:t xml:space="preserve">[121] 你的腿好粗 ❤</w:t>
      </w:r>
    </w:p>
    <w:p w14:paraId="6B1BA9E1">
      <w:r xmlns:w="http://schemas.openxmlformats.org/wordprocessingml/2006/main">
        <w:t xml:space="preserve">[122] 官方推特账号简介 †</w:t>
      </w:r>
    </w:p>
    <w:p w14:paraId="1FBD2D5E">
      <w:r xmlns:w="http://schemas.openxmlformats.org/wordprocessingml/2006/main">
        <w:t xml:space="preserve">[123] 人物介绍</w:t>
      </w:r>
    </w:p>
    <w:p w14:paraId="46F39C53">
      <w:r xmlns:w="http://schemas.openxmlformats.org/wordprocessingml/2006/main">
        <w:t xml:space="preserve">[124] 评论表 †</w:t>
      </w:r>
    </w:p>
    <w:p w14:paraId="023A4157">
      <w:r xmlns:w="http://schemas.openxmlformats.org/wordprocessingml/2006/main">
        <w:t xml:space="preserve">[125] 点击打开历史日志列表</w:t>
      </w:r>
    </w:p>
    <w:p w14:paraId="325A4E49">
      <w:r xmlns:w="http://schemas.openxmlformats.org/wordprocessingml/2006/main">
        <w:t xml:space="preserve">[126] 末尾的数字越小，日志就越旧。</w:t>
      </w:r>
    </w:p>
    <w:p w14:paraId="6DE4A972">
      <w:r xmlns:w="http://schemas.openxmlformats.org/wordprocessingml/2006/main">
        <w:t xml:space="preserve">[127]“评论/击败高贵的教规/”没有子页面。</w:t>
      </w:r>
    </w:p>
    <w:p w14:paraId="2B1244C2">
      <w:r xmlns:w="http://schemas.openxmlformats.org/wordprocessingml/2006/main">
        <w:t xml:space="preserve">[128] 她为了变强而限制自己，她是赛亚人之类的吗？ -- [5nr4Mq5pnz.] 2023-07-19 (周三) 18:15:37</w:t>
      </w:r>
    </w:p>
    <w:p w14:paraId="583EF865">
      <w:r xmlns:w="http://schemas.openxmlformats.org/wordprocessingml/2006/main">
        <w:t xml:space="preserve">[129] 这种设计是否是为了用眩晕来规避魅惑的负面影响？想想如果场上有一个戴着眩晕帽的角色，他们会开始疯狂攻击自己的队友，就让人不寒而栗。——[sbiC1Kk/sLQ] 2023-07-19 (周三) 19:03:03</w:t>
      </w:r>
    </w:p>
    <w:p w14:paraId="5234BFC3">
      <w:r xmlns:w="http://schemas.openxmlformats.org/wordprocessingml/2006/main">
        <w:t xml:space="preserve">[130] 我担心他们的防御力，但由于卡农需要被敌人的普通攻击分散注意力才能躲避他们施加的毒素和诅咒，所以失去其他抗性实际上并不算太大的劣势。如果觉醒成功，再加上高速的万圣节茜的保护，他们或许能成为最佳组合。——[Mtoag44SDDM] 2023-07-21 (周五) 22:57:39</w:t>
      </w:r>
    </w:p>
    <w:p w14:paraId="64099235">
      <w:r xmlns:w="http://schemas.openxmlformats.org/wordprocessingml/2006/main">
        <w:t xml:space="preserve">[131] 我理解只放向日葵的想法，但是基本上要假设自己不会受到异常状态影响来组建队伍，这简直……[UZyGdbcIkNg] 2023-07-19 (周三) 20:14:37</w:t>
      </w:r>
    </w:p>
    <w:p w14:paraId="60B0C86E">
      <w:r xmlns:w="http://schemas.openxmlformats.org/wordprocessingml/2006/main">
        <w:t xml:space="preserve">[132] 好痛！！！ -- [5PwKbS3Q6zs] 2023-07-19 (周三) 20:29:27</w:t>
      </w:r>
    </w:p>
    <w:p w14:paraId="4CA25F3B">
      <w:r xmlns:w="http://schemas.openxmlformats.org/wordprocessingml/2006/main">
        <w:t xml:space="preserve">[133] 哦，我明白了，我觉得这个设计很棒，原来是Futaba的人做的。这就说得通了……能免费获得这些东西真是太好了，就像Futaba的产品一样。——[DyZNB.xIigQ] 2023-07-19 (周三) 21:41:18</w:t>
      </w:r>
    </w:p>
    <w:p w14:paraId="4E1E0D83">
      <w:r xmlns:w="http://schemas.openxmlformats.org/wordprocessingml/2006/main">
        <w:t xml:space="preserve">[134] 我觉得有可能。但是，状态效果移除后你就无法获得增益效果，所以这个独特的觉醒完全没意义。——[zcQ6X6HY/Gk] 2023-07-19 (周三) 22:05:50</w:t>
      </w:r>
    </w:p>
    <w:p w14:paraId="48066747">
      <w:r xmlns:w="http://schemas.openxmlformats.org/wordprocessingml/2006/main">
        <w:t xml:space="preserve">[135] 既然我们能用刹那等人阻止昴在盛夏时节的必定眩晕，那么应该也能阻止它。但是，9倍特殊攻击的可能性也会消失。——[Mtoag44SDDM] 2023-07-21 (周五) 22:50:42</w:t>
      </w:r>
    </w:p>
    <w:p w14:paraId="3AF358BC">
      <w:r xmlns:w="http://schemas.openxmlformats.org/wordprocessingml/2006/main">
        <w:t xml:space="preserve">[136] 她变身后是个漂亮女孩，但变身前也是个漂亮女孩，只是发型很奇特，所以一开始我以为情况正好相反。两张图质量都很高，而且都是免费的，我很感激。——[vdoVCeCgt0E] 2023-07-22 (周六) 23:02:54</w:t>
      </w:r>
    </w:p>
    <w:p w14:paraId="7435C922">
      <w:r xmlns:w="http://schemas.openxmlformats.org/wordprocessingml/2006/main">
        <w:t xml:space="preserve">[137] 与安静的Futaba形成鲜明对比的是，她的角色立绘非常生动，看起来很棒。希望她未来继续活跃在舞台上。——[14xxs2sfIRw] 2023-07-20 (周四) 23:01:12</w:t>
      </w:r>
    </w:p>
    <w:p w14:paraId="32527BF9">
      <w:r xmlns:w="http://schemas.openxmlformats.org/wordprocessingml/2006/main">
        <w:t xml:space="preserve">[138] 冬木织音也画颜艺，但我认为这是目前为止最高水平的颜艺——[xHUTFkFitCg] 2023-07-21 (周五) 22:44:51</w:t>
      </w:r>
    </w:p>
    <w:p w14:paraId="013299FC">
      <w:r xmlns:w="http://schemas.openxmlformats.org/wordprocessingml/2006/main">
        <w:t xml:space="preserve">[139] 事件场景中的特殊招式就像一根针刺——[ze9XIB0PQqY] 2023-07-20 (周四) 12:29:52</w:t>
      </w:r>
    </w:p>
    <w:p w14:paraId="5FEEFADD">
      <w:r xmlns:w="http://schemas.openxmlformats.org/wordprocessingml/2006/main">
        <w:t xml:space="preserve">[140] 她是个有趣的女人！ -- [Fahxg5Y0V3A] 2023-07-20 (周四) 20:47:32</w:t>
      </w:r>
    </w:p>
    <w:p w14:paraId="22F6268D">
      <w:r xmlns:w="http://schemas.openxmlformats.org/wordprocessingml/2006/main">
        <w:t xml:space="preserve">[141] 我觉得如果你在活动兑换商店兑换100个或以上的兴奋花蕾，应该就能自动获得。 -- [1qWqAdWvtSc] 2023-07-21 (周五) 09:04:39</w:t>
      </w:r>
    </w:p>
    <w:p w14:paraId="43C7C114">
      <w:r xmlns:w="http://schemas.openxmlformats.org/wordprocessingml/2006/main">
        <w:t xml:space="preserve">[142] 与以前不同，现在你不能仅仅通过观看开场剧情来招募他们了。你需要获得超过100个伙伴才能招募他们，所以你必须要么进行大量的活动战斗来获得100个伙伴，要么在活动兑换商店兑换芯片。——[G.jP3nk44vc] 2023-07-21 (周五) 11:41:24</w:t>
      </w:r>
    </w:p>
    <w:p w14:paraId="4FD81C3A">
      <w:r xmlns:w="http://schemas.openxmlformats.org/wordprocessingml/2006/main">
        <w:t xml:space="preserve">[143] 通过观看剧情获得角色是重播活动 -- [Gxe7mYUxnNI] 2023-07-21 (周五) 13:24:15</w:t>
      </w:r>
    </w:p>
    <w:p w14:paraId="155187C6">
      <w:r xmlns:w="http://schemas.openxmlformats.org/wordprocessingml/2006/main">
        <w:t xml:space="preserve">[144] 虽然是常规活动，但由于这款游戏基本上都是免费赠送，所以它并不比永久角色弱。不过，增益效果和单独的攻击力提升都是强力技能（可以叠加增益效果），所以如果运用得当，威力非常强大。——[Mtoag44SDDM] 2023-07-21 (周五) 23:06:08</w:t>
      </w:r>
    </w:p>
    <w:p w14:paraId="1D7712EB">
      <w:r xmlns:w="http://schemas.openxmlformats.org/wordprocessingml/2006/main">
        <w:t xml:space="preserve">[145] 嗯，基础攻击力是R，所以要注意这一点。它能乘以12倍基础攻击力再乘以2倍攻击力，总共24倍，这挺酷的，而且还能叠加其他增益效果。——[UZyGdbcIkNg] 2023-10-06 (周五) 19:35:45</w:t>
      </w:r>
    </w:p>
    <w:p w14:paraId="194E9930">
      <w:r xmlns:w="http://schemas.openxmlformats.org/wordprocessingml/2006/main">
        <w:t xml:space="preserve">[146] 如果B级单位或团队副本中出现棘手的中毒Boss，情况可能会有所改变。如果移除减益效果也是一种独特效果，那似乎也很适合菊理之战…… -- [vt.9GoRuF1g] 2023-07-22 (周六) 14:20:07</w:t>
      </w:r>
    </w:p>
    <w:p w14:paraId="5E28F02F">
      <w:r xmlns:w="http://schemas.openxmlformats.org/wordprocessingml/2006/main">
        <w:t xml:space="preserve">[147] 行天道，治天下——[UedOVyB2Ulk] 2023-07-22 (周六) 17:18:02</w:t>
      </w:r>
    </w:p>
    <w:p w14:paraId="33A78FDF">
      <w:r xmlns:w="http://schemas.openxmlformats.org/wordprocessingml/2006/main">
        <w:t xml:space="preserve">[148] 这不是脂肪！（一如既往）——[zcQ6X6HY/Gk] 2023-07-22（周六）19:04:13</w:t>
      </w:r>
    </w:p>
    <w:p w14:paraId="1FA02B35">
      <w:r xmlns:w="http://schemas.openxmlformats.org/wordprocessingml/2006/main">
        <w:t xml:space="preserve">[149] 如果解锁了，支持者老虎乔似乎很合适。至于我是否会用乔来做这件事，那就是另一回事了——[3DW0BUrSsHw] 2023-07-23 (周日) 07:40:47</w:t>
      </w:r>
    </w:p>
    <w:p w14:paraId="0D2B9FE9">
      <w:r xmlns:w="http://schemas.openxmlformats.org/wordprocessingml/2006/main">
        <w:t xml:space="preserve">[150] 如果他能在瞬间跨越如此小的距离，以至于地球在他手掌中都显得更小，那么他的速度必定接近光速。当他向上移动时，我以为是神之加持，但实际上是《一拳超人》在月球和地球之间来回穿梭。——[Gxe7mYUxnNI] 2023-08-08 (周二) 14:36:56</w:t>
      </w:r>
    </w:p>
    <w:p w14:paraId="3427D7AD">
      <w:r xmlns:w="http://schemas.openxmlformats.org/wordprocessingml/2006/main">
        <w:t xml:space="preserve">[151] 被称为“少女们”的神秘力量 -- [ct5AqlINg/s] 2024-04-07 (周日) 11:51:55</w:t>
      </w:r>
    </w:p>
    <w:p w14:paraId="71B95FFF">
      <w:r xmlns:w="http://schemas.openxmlformats.org/wordprocessingml/2006/main">
        <w:t xml:space="preserve">[152] 她在官方调查中被列为“古怪年轻女性”的代表人物，哈哈 -- [Ota.dlZhf2Y] 2024-05-31 (周五) 02:04:58</w:t>
      </w:r>
    </w:p>
    <w:p w14:paraId="6158E533">
      <w:r xmlns:w="http://schemas.openxmlformats.org/wordprocessingml/2006/main">
        <w:t xml:space="preserve">[153] ←使用棋盘前请务必阅读规则。</w:t>
      </w:r>
    </w:p>
    <w:p w14:paraId="0F9C4C1B">
      <w:r xmlns:w="http://schemas.openxmlformats.org/wordprocessingml/2006/main">
        <w:t xml:space="preserve">[154] 关于规则 †</w:t>
      </w:r>
    </w:p>
    <w:p w14:paraId="7C3B1198">
      <w:r xmlns:w="http://schemas.openxmlformats.org/wordprocessingml/2006/main">
        <w:t xml:space="preserve">[155] 请不要抱怨或批评页面编辑者。如果您对其他人的编辑有意见，请通过“提供替代方案”或“自行编辑”的方式进行建设性沟通。</w:t>
      </w:r>
    </w:p>
    <w:p w14:paraId="3FFC2E83">
      <w:r xmlns:w="http://schemas.openxmlformats.org/wordprocessingml/2006/main">
        <w:t xml:space="preserve">[156] 不要发布个人网站或其他禁止未经授权链接的网站的网址。</w:t>
      </w:r>
    </w:p>
    <w:p w14:paraId="651E44D0">
      <w:r xmlns:w="http://schemas.openxmlformats.org/wordprocessingml/2006/main">
        <w:t xml:space="preserve">[157] 关于违反规则的帖子 †</w:t>
      </w:r>
    </w:p>
    <w:p w14:paraId="2DE660EF">
      <w:r xmlns:w="http://schemas.openxmlformats.org/wordprocessingml/2006/main">
        <w:t xml:space="preserve">[158] 禁止发布以下类型的帖子，因为它们容易造成干扰。</w:t>
      </w:r>
    </w:p>
    <w:p w14:paraId="30499BC2">
      <w:r xmlns:w="http://schemas.openxmlformats.org/wordprocessingml/2006/main">
        <w:t xml:space="preserve">[159]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BB76634">
      <w:r xmlns:w="http://schemas.openxmlformats.org/wordprocessingml/2006/main">
        <w:t xml:space="preserve">[160] 其他包括使用此维基的人、官方管理员、艺术家、配音演员、现实生活中的个人以及 Twitter 用户等团体。</w:t>
      </w:r>
    </w:p>
    <w:p w14:paraId="333F20F6">
      <w:r xmlns:w="http://schemas.openxmlformats.org/wordprocessingml/2006/main">
        <w:t xml:space="preserve">[161] 关于向管理层提交的帖子，我们容忍可以解释为用户反馈的评论，例如“我希望他们改进这一点”、“我希望他们尽快修复错误”和“维护时间太长了”，但我们不容忍使用辱骂性语言贬低管理层。</w:t>
      </w:r>
    </w:p>
    <w:p w14:paraId="6A3807D9">
      <w:r xmlns:w="http://schemas.openxmlformats.org/wordprocessingml/2006/main">
        <w:t xml:space="preserve">[162] 将讨论和意见交流视为“诽谤或对抗他人”是错误的。然而，在讨论或意见交流中使用辱骂性语言、贬低他人、挑衅他人或在缺乏明确证据的情况下发表言论，都是违法行为。说话时务必注意自己的言辞。</w:t>
      </w:r>
    </w:p>
    <w:p w14:paraId="10C4D7EC">
      <w:r xmlns:w="http://schemas.openxmlformats.org/wordprocessingml/2006/main">
        <w:t xml:space="preserve">[163] 攻击性评论是指使用“做这个”或“做那个”等强烈命令、“使用粗俗语言”、“居高临下”或“挑衅”的评论。</w:t>
      </w:r>
    </w:p>
    <w:p w14:paraId="14D32D70">
      <w:r xmlns:w="http://schemas.openxmlformats.org/wordprocessingml/2006/main">
        <w:t xml:space="preserve">[164] 禁止发布冒犯现有玩家的帖子，例如“还有人玩这个游戏吗？”或“这游戏已经凉了”。这并不意味着您完全不能发表任何负面言论，而是指那些超出单纯负面评价范围，构成诽谤或诋毁的帖子将被禁止发布。</w:t>
      </w:r>
    </w:p>
    <w:p w14:paraId="382A9E69">
      <w:r xmlns:w="http://schemas.openxmlformats.org/wordprocessingml/2006/main">
        <w:t xml:space="preserve">[165] 公开羞辱他人，包括泄露他人的游戏内名称或UID</w:t>
      </w:r>
    </w:p>
    <w:p w14:paraId="46DFB68F">
      <w:r xmlns:w="http://schemas.openxmlformats.org/wordprocessingml/2006/main">
        <w:t xml:space="preserve">[166] 但是，分享有助于游戏攻略的信息和视频是允许的。</w:t>
      </w:r>
    </w:p>
    <w:p w14:paraId="7F21BEB5">
      <w:r xmlns:w="http://schemas.openxmlformats.org/wordprocessingml/2006/main">
        <w:t xml:space="preserve">[167] 参考其他应用程序</w:t>
      </w:r>
    </w:p>
    <w:p w14:paraId="29BB61DC">
      <w:r xmlns:w="http://schemas.openxmlformats.org/wordprocessingml/2006/main">
        <w:t xml:space="preserve">[168] 在多个论坛上多次发帖</w:t>
      </w:r>
    </w:p>
    <w:p w14:paraId="63A96887">
      <w:r xmlns:w="http://schemas.openxmlformats.org/wordprocessingml/2006/main">
        <w:t xml:space="preserve">[169] 由一串无意义字符组成的文字</w:t>
      </w:r>
    </w:p>
    <w:p w14:paraId="0B2C7BB1">
      <w:r xmlns:w="http://schemas.openxmlformats.org/wordprocessingml/2006/main">
        <w:t xml:space="preserve">[170] 关于作弊和利用漏洞的帖子</w:t>
      </w:r>
    </w:p>
    <w:p w14:paraId="63B6948A">
      <w:r xmlns:w="http://schemas.openxmlformats.org/wordprocessingml/2006/main">
        <w:t xml:space="preserve">[171] 最好的办法是忽略违反规则的帖子。上钩或反驳只会让事情变得更糟。</w:t>
      </w:r>
    </w:p>
    <w:p w14:paraId="14D073C1">
      <w:r xmlns:w="http://schemas.openxmlformats.org/wordprocessingml/2006/main">
        <w:t xml:space="preserve">[172] *在上述规则中，“诽谤”指的是在没有客观证据的情况下诋毁和贬低他人。将所有批评性文章都归为“诽谤”是不正确的，所以请务必谨慎。</w:t>
      </w:r>
    </w:p>
    <w:p w14:paraId="394DF60B">
      <w:r xmlns:w="http://schemas.openxmlformats.org/wordprocessingml/2006/main">
        <w:t xml:space="preserve">[173] 关于修改和删除发帖日志 †</w:t>
      </w:r>
    </w:p>
    <w:p w14:paraId="55282EC6">
      <w:r xmlns:w="http://schemas.openxmlformats.org/wordprocessingml/2006/main">
        <w:t xml:space="preserve">[174] 但是，允许更正印刷错误、遗漏和字体颜色。（他人出于善意所做的更正也允许。）</w:t>
      </w:r>
    </w:p>
    <w:p w14:paraId="73A92256">
      <w:r xmlns:w="http://schemas.openxmlformats.org/wordprocessingml/2006/main">
        <w:t xml:space="preserve">[175] 作为例外情况，您可以删除自己的帖子，但事后必须向管理员报告。此外，删除时，请将整个评论替换为以下文本，而不是完全删除：&amp;color(#ff0000){''发帖人已删除''};</w:t>
      </w:r>
    </w:p>
    <w:p w14:paraId="366BFB06">
      <w:r xmlns:w="http://schemas.openxmlformats.org/wordprocessingml/2006/main">
        <w:t xml:space="preserve">[176] 关于评论违反规则的帖子 †</w:t>
      </w:r>
    </w:p>
    <w:p w14:paraId="084C0FA7">
      <w:r xmlns:w="http://schemas.openxmlformats.org/wordprocessingml/2006/main">
        <w:t xml:space="preserve">[177] 您可以自行注释掉上述任何违反规则的评论，无需管理员许可。但是，注释掉评论后，请务必在“违规举报公告板”上进行举报。举报时请使用“违规举报公告板”上的模板。</w:t>
      </w:r>
    </w:p>
    <w:p w14:paraId="44184E24">
      <w:r xmlns:w="http://schemas.openxmlformats.org/wordprocessingml/2006/main">
        <w:t xml:space="preserve">[178] 未经 CO 举报公告板举报而被删除的帖子将被恢复，而删除帖子的人将受到处罚。</w:t>
      </w:r>
    </w:p>
    <w:p w14:paraId="20D92D7B">
      <w:r xmlns:w="http://schemas.openxmlformats.org/wordprocessingml/2006/main">
        <w:t xml:space="preserve">[179] 如果您反复向 CO 举报公告板举报不违反规则的帖子，我们将认为您是自私的，并将对您实施发帖和编辑限制。</w:t>
      </w:r>
    </w:p>
    <w:p w14:paraId="3809EFCE">
      <w:r xmlns:w="http://schemas.openxmlformats.org/wordprocessingml/2006/main">
        <w:t xml:space="preserve">[180] 管理员可酌情恢复 CO 报告公告板上不违反规则的报告。</w:t>
      </w:r>
    </w:p>
    <w:p w14:paraId="6C8F5BE1">
      <w:r xmlns:w="http://schemas.openxmlformats.org/wordprocessingml/2006/main">
        <w:t xml:space="preserve">[181] 我想再次重申我的请求：请不要评论那些没有违反规则的评论。（例如，主观判断，比如“虽然没有违反规则，但对任何看到的人来说都明显是垃圾信息”、“恶作剧”或“评论整个帖子”。）</w:t>
      </w:r>
    </w:p>
    <w:p w14:paraId="2F714B9B">
      <w:r xmlns:w="http://schemas.openxmlformats.org/wordprocessingml/2006/main">
        <w:t xml:space="preserve">[182] 关于不违反规则但“冒犯性”的帖子 †</w:t>
      </w:r>
    </w:p>
    <w:p w14:paraId="73797089">
      <w:r xmlns:w="http://schemas.openxmlformats.org/wordprocessingml/2006/main">
        <w:t xml:space="preserve">[183] 即使帖子内容具有冒犯性，除非违反版规，否则不会被删除。由于每个人对冒犯性的接受程度不同，请使用 NGID 功能隐藏评论，而不是争论或恶意挑衅。</w:t>
      </w:r>
    </w:p>
    <w:p w14:paraId="66E23323">
      <w:r xmlns:w="http://schemas.openxmlformats.org/wordprocessingml/2006/main">
        <w:t xml:space="preserve">[184] 挑衅难道不是一种违规行为吗？†</w:t>
      </w:r>
    </w:p>
    <w:p w14:paraId="59D30DD9">
      <w:r xmlns:w="http://schemas.openxmlformats.org/wordprocessingml/2006/main">
        <w:t xml:space="preserve">[185] 每个人对“煽动性言论”的定义都大相径庭，因此我们不认为这是违规行为。如果您认为某条评论具有煽动性，请使用 NGID 功能将其隐藏。</w:t>
      </w:r>
    </w:p>
    <w:p w14:paraId="59F9915F">
      <w:r xmlns:w="http://schemas.openxmlformats.org/wordprocessingml/2006/main">
        <w:t xml:space="preserve">[186] 抱怨难道不算违法吗？†</w:t>
      </w:r>
    </w:p>
    <w:p w14:paraId="591A12FA">
      <w:r xmlns:w="http://schemas.openxmlformats.org/wordprocessingml/2006/main">
        <w:t xml:space="preserve">[187] 一般而言，抱怨本身并不构成违规。但是，针对本作品的负面宣传、诽谤、辱骂性语言以及超出抱怨范围的对抗性帖子均构成违规。如果您认为抱怨内容冒犯了您，请使用 NGID 功能隐藏相关评论。</w:t>
      </w:r>
    </w:p>
    <w:p w14:paraId="76B046F1">
      <w:r xmlns:w="http://schemas.openxmlformats.org/wordprocessingml/2006/main">
        <w:t xml:space="preserve">[188] 如果您不确定某个帖子是否违反了规则，该怎么办？ †</w:t>
      </w:r>
    </w:p>
    <w:p w14:paraId="3A4AEDD6">
      <w:r xmlns:w="http://schemas.openxmlformats.org/wordprocessingml/2006/main">
        <w:t xml:space="preserve">[189] 有些帖子内容含糊不清，难以判断是否违规。评论删除这类含糊不清的帖子可能会导致问题，所以请不要评论删除，而是使用 NGID 功能将评论隐藏起来。</w:t>
      </w:r>
    </w:p>
    <w:p w14:paraId="3C23AF52">
      <w:r xmlns:w="http://schemas.openxmlformats.org/wordprocessingml/2006/main">
        <w:t xml:space="preserve">[190] 对屡犯者的处罚 †</w:t>
      </w:r>
    </w:p>
    <w:p w14:paraId="5ED0C19F">
      <w:r xmlns:w="http://schemas.openxmlformats.org/wordprocessingml/2006/main">
        <w:t xml:space="preserve">[191] 屡次违反规则或发布特别恶意的帖子，管理员可酌情予以处罚，例如“禁止访问”或“限制发帖”。</w:t>
      </w:r>
    </w:p>
    <w:p w14:paraId="3CAF94CC">
      <w:r xmlns:w="http://schemas.openxmlformats.org/wordprocessingml/2006/main">
        <w:t xml:space="preserve">[192] 如果您对进一步改进有任何建议，请通过 Wiki 管理公告板与我们联系。</w:t>
      </w:r>
    </w:p>
    <w:p w14:paraId="7362BF6E"/>
    <w:p w14:paraId="04DB7015">
      <w:r xmlns:w="http://schemas.openxmlformats.org/wordprocessingml/2006/main">
        <w:rPr>
          <w:b/>
        </w:rPr>
        <w:t xml:space="preserve">A093</w:t>
      </w:r>
    </w:p>
    <w:p w14:paraId="05A57383">
      <w:r xmlns:w="http://schemas.openxmlformats.org/wordprocessingml/2006/main">
        <w:t xml:space="preserve">[0] 索引：所有角色 | SSR 角色 | SR 角色 | R 角色</w:t>
      </w:r>
    </w:p>
    <w:p w14:paraId="19025F79">
      <w:r xmlns:w="http://schemas.openxmlformats.org/wordprocessingml/2006/main">
        <w:t xml:space="preserve">[1] 基本信息</w:t>
      </w:r>
    </w:p>
    <w:p w14:paraId="7B5D9A56">
      <w:r xmlns:w="http://schemas.openxmlformats.org/wordprocessingml/2006/main">
        <w:t xml:space="preserve">[2] 语音</w:t>
      </w:r>
    </w:p>
    <w:p w14:paraId="37ECC80C">
      <w:r xmlns:w="http://schemas.openxmlformats.org/wordprocessingml/2006/main">
        <w:t xml:space="preserve">[3] 在游戏中</w:t>
      </w:r>
    </w:p>
    <w:p w14:paraId="2E6AFF25">
      <w:r xmlns:w="http://schemas.openxmlformats.org/wordprocessingml/2006/main">
        <w:t xml:space="preserve">[4] 琐事</w:t>
      </w:r>
    </w:p>
    <w:p w14:paraId="1ADBFC1D">
      <w:r xmlns:w="http://schemas.openxmlformats.org/wordprocessingml/2006/main">
        <w:t xml:space="preserve">[5] 官方推特账号介绍</w:t>
      </w:r>
    </w:p>
    <w:p w14:paraId="2E48A2CA">
      <w:r xmlns:w="http://schemas.openxmlformats.org/wordprocessingml/2006/main">
        <w:t xml:space="preserve">[6] 评论表单</w:t>
      </w:r>
    </w:p>
    <w:p w14:paraId="195D75C0">
      <w:r xmlns:w="http://schemas.openxmlformats.org/wordprocessingml/2006/main">
        <w:t xml:space="preserve">[7] 基本信息 †</w:t>
      </w:r>
    </w:p>
    <w:p w14:paraId="2611DCF0">
      <w:r xmlns:w="http://schemas.openxmlformats.org/wordprocessingml/2006/main">
        <w:t xml:space="preserve">[8] 变换图像</w:t>
      </w:r>
    </w:p>
    <w:p w14:paraId="3DEE1D36">
      <w:r xmlns:w="http://schemas.openxmlformats.org/wordprocessingml/2006/main">
        <w:t xml:space="preserve">[9] 简介</w:t>
      </w:r>
    </w:p>
    <w:p w14:paraId="34B4E973">
      <w:r xmlns:w="http://schemas.openxmlformats.org/wordprocessingml/2006/main">
        <w:t xml:space="preserve">[10] 姓名</w:t>
      </w:r>
    </w:p>
    <w:p w14:paraId="1158543C">
      <w:r xmlns:w="http://schemas.openxmlformats.org/wordprocessingml/2006/main">
        <w:t xml:space="preserve">[11] 击败贵族克拉多奈</w:t>
      </w:r>
    </w:p>
    <w:p w14:paraId="79BF2972">
      <w:r xmlns:w="http://schemas.openxmlformats.org/wordprocessingml/2006/main">
        <w:t xml:space="preserve">[12] 真实姓名</w:t>
      </w:r>
    </w:p>
    <w:p w14:paraId="399F8EAF">
      <w:r xmlns:w="http://schemas.openxmlformats.org/wordprocessingml/2006/main">
        <w:t xml:space="preserve">[13] 格特鲁德·克雷德内</w:t>
      </w:r>
    </w:p>
    <w:p w14:paraId="42F8F8D8">
      <w:r xmlns:w="http://schemas.openxmlformats.org/wordprocessingml/2006/main">
        <w:t xml:space="preserve">[14] 稀有度</w:t>
      </w:r>
    </w:p>
    <w:p w14:paraId="5A015CFB">
      <w:r xmlns:w="http://schemas.openxmlformats.org/wordprocessingml/2006/main">
        <w:t xml:space="preserve">[15] 普通攻击</w:t>
      </w:r>
    </w:p>
    <w:p w14:paraId="7BE470A9">
      <w:r xmlns:w="http://schemas.openxmlformats.org/wordprocessingml/2006/main">
        <w:t xml:space="preserve">[16] 近战攻击（物理）</w:t>
      </w:r>
    </w:p>
    <w:p w14:paraId="0B663850">
      <w:r xmlns:w="http://schemas.openxmlformats.org/wordprocessingml/2006/main">
        <w:t xml:space="preserve">[17] 附属派系</w:t>
      </w:r>
    </w:p>
    <w:p w14:paraId="1C61387A">
      <w:r xmlns:w="http://schemas.openxmlformats.org/wordprocessingml/2006/main">
        <w:t xml:space="preserve">[18] 战士（现代世界）</w:t>
      </w:r>
    </w:p>
    <w:p w14:paraId="68F0CB4F">
      <w:r xmlns:w="http://schemas.openxmlformats.org/wordprocessingml/2006/main">
        <w:t xml:space="preserve">[19] 黑森大鹿</w:t>
      </w:r>
    </w:p>
    <w:p w14:paraId="2B093FC8">
      <w:r xmlns:w="http://schemas.openxmlformats.org/wordprocessingml/2006/main">
        <w:t xml:space="preserve">[20] 插图</w:t>
      </w:r>
    </w:p>
    <w:p w14:paraId="7BB39B3B">
      <w:r xmlns:w="http://schemas.openxmlformats.org/wordprocessingml/2006/main">
        <w:t xml:space="preserve">[21] 萩山坂影</w:t>
      </w:r>
    </w:p>
    <w:p w14:paraId="21072527">
      <w:r xmlns:w="http://schemas.openxmlformats.org/wordprocessingml/2006/main">
        <w:t xml:space="preserve">[22] SD字符</w:t>
      </w:r>
    </w:p>
    <w:p w14:paraId="203AC231">
      <w:r xmlns:w="http://schemas.openxmlformats.org/wordprocessingml/2006/main">
        <w:t xml:space="preserve">[23] 风味文字</w:t>
      </w:r>
    </w:p>
    <w:p w14:paraId="6E239355">
      <w:r xmlns:w="http://schemas.openxmlformats.org/wordprocessingml/2006/main">
        <w:t xml:space="preserve">[24] “我已就任贝阿诺布尔·克雷多纳一职。为了世间良善之士，我将秉持‘女士优先’的原则。”她出身于欧洲贵族格特鲁德家族，自幼习得骑士精神（女士优先）。少年时期，她反复质疑为何自己只能保护男性，由此意识到男女之间存在着某种差异。自此，她便将自己应当用生命守护的“事物”视为神圣之物。</w:t>
      </w:r>
    </w:p>
    <w:p w14:paraId="34EA1FFA">
      <w:r xmlns:w="http://schemas.openxmlformats.org/wordprocessingml/2006/main">
        <w:t xml:space="preserve">[25] 如何获得</w:t>
      </w:r>
    </w:p>
    <w:p w14:paraId="279997A7">
      <w:r xmlns:w="http://schemas.openxmlformats.org/wordprocessingml/2006/main">
        <w:t xml:space="preserve">[26] 在“生死搏斗 VS 致命一击：对这位年轻女士来说没有矛盾！”事件中获得总计 100 个“兴奋的花蕾 - 克制”。</w:t>
      </w:r>
    </w:p>
    <w:p w14:paraId="617A2FBE">
      <w:r xmlns:w="http://schemas.openxmlformats.org/wordprocessingml/2006/main">
        <w:t xml:space="preserve">[27] 基础属性（1星）* 每增加1星+50%，5星时为1星值的3倍</w:t>
      </w:r>
    </w:p>
    <w:p w14:paraId="7757B560">
      <w:r xmlns:w="http://schemas.openxmlformats.org/wordprocessingml/2006/main">
        <w:t xml:space="preserve">[28] 级</w:t>
      </w:r>
    </w:p>
    <w:p w14:paraId="66B72E40">
      <w:r xmlns:w="http://schemas.openxmlformats.org/wordprocessingml/2006/main">
        <w:t xml:space="preserve">[29] 耐力</w:t>
      </w:r>
    </w:p>
    <w:p w14:paraId="3F867A2D">
      <w:r xmlns:w="http://schemas.openxmlformats.org/wordprocessingml/2006/main">
        <w:t xml:space="preserve">[30] 攻击力</w:t>
      </w:r>
    </w:p>
    <w:p w14:paraId="3ECCFEF6">
      <w:r xmlns:w="http://schemas.openxmlformats.org/wordprocessingml/2006/main">
        <w:t xml:space="preserve">[31] 防御能力</w:t>
      </w:r>
    </w:p>
    <w:p w14:paraId="7163F12A">
      <w:r xmlns:w="http://schemas.openxmlformats.org/wordprocessingml/2006/main">
        <w:t xml:space="preserve">[32] 魔力</w:t>
      </w:r>
    </w:p>
    <w:p w14:paraId="688E4415">
      <w:r xmlns:w="http://schemas.openxmlformats.org/wordprocessingml/2006/main">
        <w:t xml:space="preserve">[33] 魔法抗性</w:t>
      </w:r>
    </w:p>
    <w:p w14:paraId="2E4B8CBF">
      <w:r xmlns:w="http://schemas.openxmlformats.org/wordprocessingml/2006/main">
        <w:t xml:space="preserve">[34] 详细状态</w:t>
      </w:r>
    </w:p>
    <w:p w14:paraId="6AE99A21">
      <w:r xmlns:w="http://schemas.openxmlformats.org/wordprocessingml/2006/main">
        <w:t xml:space="preserve">[35] 准确性</w:t>
      </w:r>
    </w:p>
    <w:p w14:paraId="0817449D">
      <w:r xmlns:w="http://schemas.openxmlformats.org/wordprocessingml/2006/main">
        <w:t xml:space="preserve">[36] 回避能力</w:t>
      </w:r>
    </w:p>
    <w:p w14:paraId="74D11765">
      <w:r xmlns:w="http://schemas.openxmlformats.org/wordprocessingml/2006/main">
        <w:t xml:space="preserve">[37] 连续命中率</w:t>
      </w:r>
    </w:p>
    <w:p w14:paraId="04C863C2">
      <w:r xmlns:w="http://schemas.openxmlformats.org/wordprocessingml/2006/main">
        <w:t xml:space="preserve">[38] 反击率</w:t>
      </w:r>
    </w:p>
    <w:p w14:paraId="56512699">
      <w:r xmlns:w="http://schemas.openxmlformats.org/wordprocessingml/2006/main">
        <w:t xml:space="preserve">[39] 眩晕激活率</w:t>
      </w:r>
    </w:p>
    <w:p w14:paraId="721082D9">
      <w:r xmlns:w="http://schemas.openxmlformats.org/wordprocessingml/2006/main">
        <w:t xml:space="preserve">[40] 眩晕抗性</w:t>
      </w:r>
    </w:p>
    <w:p w14:paraId="469F01A6">
      <w:r xmlns:w="http://schemas.openxmlformats.org/wordprocessingml/2006/main">
        <w:t xml:space="preserve">[41] 移动速度</w:t>
      </w:r>
    </w:p>
    <w:p w14:paraId="055ECF81">
      <w:r xmlns:w="http://schemas.openxmlformats.org/wordprocessingml/2006/main">
        <w:t xml:space="preserve">[42] 部署速度</w:t>
      </w:r>
    </w:p>
    <w:p w14:paraId="09F818F6">
      <w:r xmlns:w="http://schemas.openxmlformats.org/wordprocessingml/2006/main">
        <w:t xml:space="preserve">[43] 行动速度</w:t>
      </w:r>
    </w:p>
    <w:p w14:paraId="1E350F1E">
      <w:r xmlns:w="http://schemas.openxmlformats.org/wordprocessingml/2006/main">
        <w:t xml:space="preserve">[44] 特别收费金额</w:t>
      </w:r>
    </w:p>
    <w:p w14:paraId="2EF0439C">
      <w:r xmlns:w="http://schemas.openxmlformats.org/wordprocessingml/2006/main">
        <w:t xml:space="preserve">[45] 特殊招式</w:t>
      </w:r>
    </w:p>
    <w:p w14:paraId="29FE17EE">
      <w:r xmlns:w="http://schemas.openxmlformats.org/wordprocessingml/2006/main">
        <w:t xml:space="preserve">[46] 姓名</w:t>
      </w:r>
    </w:p>
    <w:p w14:paraId="01293F22">
      <w:r xmlns:w="http://schemas.openxmlformats.org/wordprocessingml/2006/main">
        <w:t xml:space="preserve">[47] 效应</w:t>
      </w:r>
    </w:p>
    <w:p w14:paraId="0201FD0D">
      <w:r xmlns:w="http://schemas.openxmlformats.org/wordprocessingml/2006/main">
        <w:t xml:space="preserve">[48] 菱形盾形纹章</w:t>
      </w:r>
    </w:p>
    <w:p w14:paraId="6104CB89">
      <w:r xmlns:w="http://schemas.openxmlformats.org/wordprocessingml/2006/main">
        <w:t xml:space="preserve">[49] 自身防御力提高100%，持续20秒。自身仇恨值提高，持续20秒。</w:t>
      </w:r>
    </w:p>
    <w:p w14:paraId="49F89355">
      <w:r xmlns:w="http://schemas.openxmlformats.org/wordprocessingml/2006/main">
        <w:t xml:space="preserve">[50] 菱形盾牌+</w:t>
      </w:r>
    </w:p>
    <w:p w14:paraId="423EAB0A">
      <w:r xmlns:w="http://schemas.openxmlformats.org/wordprocessingml/2006/main">
        <w:t xml:space="preserve">[51] 自身防御力提高 200%，持续 20 秒。自身仇恨值提高 20 秒。</w:t>
      </w:r>
    </w:p>
    <w:p w14:paraId="1229854F">
      <w:r xmlns:w="http://schemas.openxmlformats.org/wordprocessingml/2006/main">
        <w:t xml:space="preserve">[52] 独特效果</w:t>
      </w:r>
    </w:p>
    <w:p w14:paraId="5AA43DB8">
      <w:r xmlns:w="http://schemas.openxmlformats.org/wordprocessingml/2006/main">
        <w:t xml:space="preserve">[53] 姓名</w:t>
      </w:r>
    </w:p>
    <w:p w14:paraId="139452EE">
      <w:r xmlns:w="http://schemas.openxmlformats.org/wordprocessingml/2006/main">
        <w:t xml:space="preserve">[54] 效应</w:t>
      </w:r>
    </w:p>
    <w:p w14:paraId="3BD06313">
      <w:r xmlns:w="http://schemas.openxmlformats.org/wordprocessingml/2006/main">
        <w:t xml:space="preserve">[55] 即使是外国女性也很有竞争心。</w:t>
      </w:r>
    </w:p>
    <w:p w14:paraId="0813C6A1">
      <w:r xmlns:w="http://schemas.openxmlformats.org/wordprocessingml/2006/main">
        <w:t xml:space="preserve">[56] “保护” 激活概率 20% 当体力低于 50% 时，恢复 50% 的最大体力值作为受到的伤害（仅激活一次）</w:t>
      </w:r>
    </w:p>
    <w:p w14:paraId="58ED0B9D">
      <w:r xmlns:w="http://schemas.openxmlformats.org/wordprocessingml/2006/main">
        <w:t xml:space="preserve">[57] 即使是外国女性也很有竞争心。</w:t>
      </w:r>
    </w:p>
    <w:p w14:paraId="136F5EBE">
      <w:r xmlns:w="http://schemas.openxmlformats.org/wordprocessingml/2006/main">
        <w:t xml:space="preserve">[58] “保护” 激活概率 50% 当体力低于 50% 时，从受到的伤害中恢复 50% 的最大体力，并提高自身防御力 50%（仅激活一次）</w:t>
      </w:r>
    </w:p>
    <w:p w14:paraId="60C137B5">
      <w:r xmlns:w="http://schemas.openxmlformats.org/wordprocessingml/2006/main">
        <w:t xml:space="preserve">[59] 休闲服装照片</w:t>
      </w:r>
    </w:p>
    <w:p w14:paraId="4081ADCD">
      <w:r xmlns:w="http://schemas.openxmlformats.org/wordprocessingml/2006/main">
        <w:t xml:space="preserve">[60] 增强图像</w:t>
      </w:r>
    </w:p>
    <w:p w14:paraId="371B85AE">
      <w:r xmlns:w="http://schemas.openxmlformats.org/wordprocessingml/2006/main">
        <w:t xml:space="preserve">[61] 语音 †</w:t>
      </w:r>
    </w:p>
    <w:p w14:paraId="6DAF92A8">
      <w:r xmlns:w="http://schemas.openxmlformats.org/wordprocessingml/2006/main">
        <w:t xml:space="preserve">[62] 点击打开行列表</w:t>
      </w:r>
    </w:p>
    <w:p w14:paraId="51D43CCB">
      <w:r xmlns:w="http://schemas.openxmlformats.org/wordprocessingml/2006/main">
        <w:t xml:space="preserve">[63] 加入</w:t>
      </w:r>
    </w:p>
    <w:p w14:paraId="0EEA2391">
      <w:r xmlns:w="http://schemas.openxmlformats.org/wordprocessingml/2006/main">
        <w:t xml:space="preserve">[64] 对话 1（转换后）</w:t>
      </w:r>
    </w:p>
    <w:p w14:paraId="048E6E3B">
      <w:r xmlns:w="http://schemas.openxmlformats.org/wordprocessingml/2006/main">
        <w:t xml:space="preserve">[65] 对话 2（转换后）</w:t>
      </w:r>
    </w:p>
    <w:p w14:paraId="7744F1F2">
      <w:r xmlns:w="http://schemas.openxmlformats.org/wordprocessingml/2006/main">
        <w:t xml:space="preserve">[66] 对话 3（转换后）</w:t>
      </w:r>
    </w:p>
    <w:p w14:paraId="383B73A2">
      <w:r xmlns:w="http://schemas.openxmlformats.org/wordprocessingml/2006/main">
        <w:t xml:space="preserve">[67] 对话 4（转换后）</w:t>
      </w:r>
    </w:p>
    <w:p w14:paraId="486EFB68">
      <w:r xmlns:w="http://schemas.openxmlformats.org/wordprocessingml/2006/main">
        <w:t xml:space="preserve">[68] 空闲 1（转换后）</w:t>
      </w:r>
    </w:p>
    <w:p w14:paraId="4041A2CE">
      <w:r xmlns:w="http://schemas.openxmlformats.org/wordprocessingml/2006/main">
        <w:t xml:space="preserve">[69] 空闲 2（转换后）</w:t>
      </w:r>
    </w:p>
    <w:p w14:paraId="6BEB18D1">
      <w:r xmlns:w="http://schemas.openxmlformats.org/wordprocessingml/2006/main">
        <w:t xml:space="preserve">[70] 对话 1（转变前）</w:t>
      </w:r>
    </w:p>
    <w:p w14:paraId="56A3305A">
      <w:r xmlns:w="http://schemas.openxmlformats.org/wordprocessingml/2006/main">
        <w:t xml:space="preserve">[71] 对话 2（转变前）</w:t>
      </w:r>
    </w:p>
    <w:p w14:paraId="17786DAA">
      <w:r xmlns:w="http://schemas.openxmlformats.org/wordprocessingml/2006/main">
        <w:t xml:space="preserve">[72] 对话 3（转变前）</w:t>
      </w:r>
    </w:p>
    <w:p w14:paraId="4EAD84BA">
      <w:r xmlns:w="http://schemas.openxmlformats.org/wordprocessingml/2006/main">
        <w:t xml:space="preserve">[73] 对话 4（转变前）</w:t>
      </w:r>
    </w:p>
    <w:p w14:paraId="552822B7">
      <w:r xmlns:w="http://schemas.openxmlformats.org/wordprocessingml/2006/main">
        <w:t xml:space="preserve">[74] 空闲 1（转换前）</w:t>
      </w:r>
    </w:p>
    <w:p w14:paraId="06BF9EED">
      <w:r xmlns:w="http://schemas.openxmlformats.org/wordprocessingml/2006/main">
        <w:t xml:space="preserve">[75] 空闲 2（转换前）</w:t>
      </w:r>
    </w:p>
    <w:p w14:paraId="17BE5C89">
      <w:r xmlns:w="http://schemas.openxmlformats.org/wordprocessingml/2006/main">
        <w:t xml:space="preserve">[76] 升级 1</w:t>
      </w:r>
    </w:p>
    <w:p w14:paraId="205AD8C7">
      <w:r xmlns:w="http://schemas.openxmlformats.org/wordprocessingml/2006/main">
        <w:t xml:space="preserve">[77] 升级 2</w:t>
      </w:r>
    </w:p>
    <w:p w14:paraId="1EE614ED">
      <w:r xmlns:w="http://schemas.openxmlformats.org/wordprocessingml/2006/main">
        <w:t xml:space="preserve">[78] 升级 3</w:t>
      </w:r>
    </w:p>
    <w:p w14:paraId="6623EC8E">
      <w:r xmlns:w="http://schemas.openxmlformats.org/wordprocessingml/2006/main">
        <w:t xml:space="preserve">[79] 捕获</w:t>
      </w:r>
    </w:p>
    <w:p w14:paraId="2696C21C">
      <w:r xmlns:w="http://schemas.openxmlformats.org/wordprocessingml/2006/main">
        <w:t xml:space="preserve">[80] 战斗开始 1</w:t>
      </w:r>
    </w:p>
    <w:p w14:paraId="1A485AE3">
      <w:r xmlns:w="http://schemas.openxmlformats.org/wordprocessingml/2006/main">
        <w:t xml:space="preserve">[81] 战斗开始 2</w:t>
      </w:r>
    </w:p>
    <w:p w14:paraId="43373663">
      <w:r xmlns:w="http://schemas.openxmlformats.org/wordprocessingml/2006/main">
        <w:t xml:space="preserve">[82] 战斗参与 1</w:t>
      </w:r>
    </w:p>
    <w:p w14:paraId="5D7FD0C9">
      <w:r xmlns:w="http://schemas.openxmlformats.org/wordprocessingml/2006/main">
        <w:t xml:space="preserve">[83] 战斗参与 2</w:t>
      </w:r>
    </w:p>
    <w:p w14:paraId="2A389509">
      <w:r xmlns:w="http://schemas.openxmlformats.org/wordprocessingml/2006/main">
        <w:t xml:space="preserve">[84] 战斗胜利 1</w:t>
      </w:r>
    </w:p>
    <w:p w14:paraId="5127DA6E">
      <w:r xmlns:w="http://schemas.openxmlformats.org/wordprocessingml/2006/main">
        <w:t xml:space="preserve">[85] 战斗胜利 2</w:t>
      </w:r>
    </w:p>
    <w:p w14:paraId="7346E3DA">
      <w:r xmlns:w="http://schemas.openxmlformats.org/wordprocessingml/2006/main">
        <w:t xml:space="preserve">[86] 普通攻击 1</w:t>
      </w:r>
    </w:p>
    <w:p w14:paraId="32BBC999">
      <w:r xmlns:w="http://schemas.openxmlformats.org/wordprocessingml/2006/main">
        <w:t xml:space="preserve">[87] 普通攻击 2</w:t>
      </w:r>
    </w:p>
    <w:p w14:paraId="72D6E781">
      <w:r xmlns:w="http://schemas.openxmlformats.org/wordprocessingml/2006/main">
        <w:t xml:space="preserve">[88] 普通攻击 3</w:t>
      </w:r>
    </w:p>
    <w:p w14:paraId="697A8604">
      <w:r xmlns:w="http://schemas.openxmlformats.org/wordprocessingml/2006/main">
        <w:t xml:space="preserve">[89] 独特效果激活 1</w:t>
      </w:r>
    </w:p>
    <w:p w14:paraId="33E64C6B">
      <w:r xmlns:w="http://schemas.openxmlformats.org/wordprocessingml/2006/main">
        <w:t xml:space="preserve">[90] 独特效果激活 2</w:t>
      </w:r>
    </w:p>
    <w:p w14:paraId="63B43A41">
      <w:r xmlns:w="http://schemas.openxmlformats.org/wordprocessingml/2006/main">
        <w:t xml:space="preserve">[91] 独特效果激活 3</w:t>
      </w:r>
    </w:p>
    <w:p w14:paraId="33DBB36B">
      <w:r xmlns:w="http://schemas.openxmlformats.org/wordprocessingml/2006/main">
        <w:t xml:space="preserve">[92] 特殊招式 1</w:t>
      </w:r>
    </w:p>
    <w:p w14:paraId="0DD07663">
      <w:r xmlns:w="http://schemas.openxmlformats.org/wordprocessingml/2006/main">
        <w:t xml:space="preserve">[93] 特殊招式 2</w:t>
      </w:r>
    </w:p>
    <w:p w14:paraId="0499F883">
      <w:r xmlns:w="http://schemas.openxmlformats.org/wordprocessingml/2006/main">
        <w:t xml:space="preserve">[94] 受到的伤害：1</w:t>
      </w:r>
    </w:p>
    <w:p w14:paraId="53218FD9">
      <w:r xmlns:w="http://schemas.openxmlformats.org/wordprocessingml/2006/main">
        <w:t xml:space="preserve">[95] 受到的伤害：2</w:t>
      </w:r>
    </w:p>
    <w:p w14:paraId="539186FC">
      <w:r xmlns:w="http://schemas.openxmlformats.org/wordprocessingml/2006/main">
        <w:t xml:space="preserve">[96] 受到的伤害：3</w:t>
      </w:r>
    </w:p>
    <w:p w14:paraId="35F6F45E">
      <w:r xmlns:w="http://schemas.openxmlformats.org/wordprocessingml/2006/main">
        <w:t xml:space="preserve">[97] 撤回</w:t>
      </w:r>
    </w:p>
    <w:p w14:paraId="6F4CD514">
      <w:r xmlns:w="http://schemas.openxmlformats.org/wordprocessingml/2006/main">
        <w:t xml:space="preserve">[98] 项目用途 1</w:t>
      </w:r>
    </w:p>
    <w:p w14:paraId="0C203EAB">
      <w:r xmlns:w="http://schemas.openxmlformats.org/wordprocessingml/2006/main">
        <w:t xml:space="preserve">[99] 物品用途 2</w:t>
      </w:r>
    </w:p>
    <w:p w14:paraId="3B5DF435">
      <w:r xmlns:w="http://schemas.openxmlformats.org/wordprocessingml/2006/main">
        <w:t xml:space="preserve">[100] 在游戏中 †</w:t>
      </w:r>
    </w:p>
    <w:p w14:paraId="4CB3ADAA">
      <w:r xmlns:w="http://schemas.openxmlformats.org/wordprocessingml/2006/main">
        <w:t xml:space="preserve">[101] 拥有适合坦克角色的能力。在当前的超级高阶战争中，坦克专精的效果并不理想，其发挥空间有限，因为它无法抵御终局内容中常见的范围攻击，而且其增益效果可能会被移除。</w:t>
      </w:r>
    </w:p>
    <w:p w14:paraId="1CDAAF22">
      <w:r xmlns:w="http://schemas.openxmlformats.org/wordprocessingml/2006/main">
        <w:t xml:space="preserve">[102] 琐事 †</w:t>
      </w:r>
    </w:p>
    <w:p w14:paraId="57D5C154">
      <w:r xmlns:w="http://schemas.openxmlformats.org/wordprocessingml/2006/main">
        <w:t xml:space="preserve">[103] 官方推特账号简介 †</w:t>
      </w:r>
    </w:p>
    <w:p w14:paraId="6CC1014C">
      <w:r xmlns:w="http://schemas.openxmlformats.org/wordprocessingml/2006/main">
        <w:t xml:space="preserve">[104] 人物介绍</w:t>
      </w:r>
    </w:p>
    <w:p w14:paraId="150DE002">
      <w:r xmlns:w="http://schemas.openxmlformats.org/wordprocessingml/2006/main">
        <w:t xml:space="preserve">[105] 评论表 †</w:t>
      </w:r>
    </w:p>
    <w:p w14:paraId="2B5389BD">
      <w:r xmlns:w="http://schemas.openxmlformats.org/wordprocessingml/2006/main">
        <w:t xml:space="preserve">[106] 点击打开历史日志列表</w:t>
      </w:r>
    </w:p>
    <w:p w14:paraId="5EA0656D">
      <w:r xmlns:w="http://schemas.openxmlformats.org/wordprocessingml/2006/main">
        <w:t xml:space="preserve">[107] 末尾的数字越小，日志就越旧。</w:t>
      </w:r>
    </w:p>
    <w:p w14:paraId="6EA5E1B7">
      <w:r xmlns:w="http://schemas.openxmlformats.org/wordprocessingml/2006/main">
        <w:t xml:space="preserve">[108] 'Comments/Beatnoble_Crédne/' 没有子页面。</w:t>
      </w:r>
    </w:p>
    <w:p w14:paraId="28C728AD">
      <w:r xmlns:w="http://schemas.openxmlformats.org/wordprocessingml/2006/main">
        <w:t xml:space="preserve">[109] 她的脸颊看起来真想戳戳…… -- [dsPfaHWJnMA] 2025-03-26 (周三) 21:07:34</w:t>
      </w:r>
    </w:p>
    <w:p w14:paraId="2CDB6652">
      <w:r xmlns:w="http://schemas.openxmlformats.org/wordprocessingml/2006/main">
        <w:t xml:space="preserve">[110] 长着一张稚嫩的脸庞却有着高挑的身材——这正是这篇文章的主题——[LIuM8FQdrbc] 2025-03-27 (周四) 08:36:53</w:t>
      </w:r>
    </w:p>
    <w:p w14:paraId="09D0A04B">
      <w:r xmlns:w="http://schemas.openxmlformats.org/wordprocessingml/2006/main">
        <w:t xml:space="preserve">[111] 她穿便服的时候，身材比例大概是6-7，腿比较短，所以可能不是她有模特般的身材，而是她天生体型比较丰满，而且照片是从远处拍摄的。——[MtozKigCOcE] 2025-03-28 (周五) 04:22:32</w:t>
      </w:r>
    </w:p>
    <w:p w14:paraId="47BDBE1A">
      <w:r xmlns:w="http://schemas.openxmlformats.org/wordprocessingml/2006/main">
        <w:t xml:space="preserve">[112] 上弦之门基本上是由一些古老的贵族家族组成的，尽管等级有所不同。莱卡夫人首先是一位夫人。——[o7YXc7.eahw] 2025-03-31 (周一) 10:50:09</w:t>
      </w:r>
    </w:p>
    <w:p w14:paraId="2EF2FE5F">
      <w:r xmlns:w="http://schemas.openxmlformats.org/wordprocessingml/2006/main">
        <w:t xml:space="preserve">[113] 它对初学者很友好，但如果错过了这次机会，初学者就没法用了…… -- [YdRcF7qrYWI] 2025-04-01 (周二) 09:40:45</w:t>
      </w:r>
    </w:p>
    <w:p w14:paraId="01F7862C">
      <w:r xmlns:w="http://schemas.openxmlformats.org/wordprocessingml/2006/main">
        <w:t xml:space="preserve">[114] 有很多不同程度的恶搞版本，但要完全复刻那个著名场景有点……哈哈 -- [Z19aKNoNP42] 2025-04-09 (周三) 03:10:22</w:t>
      </w:r>
    </w:p>
    <w:p w14:paraId="37920770">
      <w:r xmlns:w="http://schemas.openxmlformats.org/wordprocessingml/2006/main">
        <w:t xml:space="preserve">[115] 他们看到蘑菇人那么开心，真可爱——[HRDdEVICsBo] 2025-04-18 (周五) 02:36:26</w:t>
      </w:r>
    </w:p>
    <w:p w14:paraId="41A74B60">
      <w:r xmlns:w="http://schemas.openxmlformats.org/wordprocessingml/2006/main">
        <w:t xml:space="preserve">[116] 这个人也给朽木配音！？声优们真是太棒了——[W3fbjmJNDuQ] 2025-04-27 (周日) 01:33:27</w:t>
      </w:r>
    </w:p>
    <w:p w14:paraId="5FDBADE8">
      <w:r xmlns:w="http://schemas.openxmlformats.org/wordprocessingml/2006/main">
        <w:t xml:space="preserve">[117] 角色故事很棒，从头到尾都很有趣。我也很喜欢卧室场景的可爱插画。就连免费的R卡都制作得非常精良，这真是一款好游戏。——[GUaj/GmJ.Sg] 2025-05-09 (周五) 16:06:36</w:t>
      </w:r>
    </w:p>
    <w:p w14:paraId="1A7EFD06">
      <w:r xmlns:w="http://schemas.openxmlformats.org/wordprocessingml/2006/main">
        <w:t xml:space="preserve">[118] 和猫咪老师的兼容性真好哈哈 -- [Dby/zEPWtWI] 2025-05-31 (周六) 15:54:39</w:t>
      </w:r>
    </w:p>
    <w:p w14:paraId="02703BE5">
      <w:r xmlns:w="http://schemas.openxmlformats.org/wordprocessingml/2006/main">
        <w:t xml:space="preserve">[119] ←使用棋盘前请务必阅读规则。</w:t>
      </w:r>
    </w:p>
    <w:p w14:paraId="22E375AC">
      <w:r xmlns:w="http://schemas.openxmlformats.org/wordprocessingml/2006/main">
        <w:t xml:space="preserve">[120] 关于规则 †</w:t>
      </w:r>
    </w:p>
    <w:p w14:paraId="3AC1A8CB">
      <w:r xmlns:w="http://schemas.openxmlformats.org/wordprocessingml/2006/main">
        <w:t xml:space="preserve">[121] 请不要抱怨或批评页面编辑者。如果您对其他人的编辑有意见，请通过“提供替代方案”或“自行编辑”的方式进行建设性沟通。</w:t>
      </w:r>
    </w:p>
    <w:p w14:paraId="6F653F1B">
      <w:r xmlns:w="http://schemas.openxmlformats.org/wordprocessingml/2006/main">
        <w:t xml:space="preserve">[122] 不要发布个人网站或其他禁止未经授权链接的网站的网址。</w:t>
      </w:r>
    </w:p>
    <w:p w14:paraId="494E59AD">
      <w:r xmlns:w="http://schemas.openxmlformats.org/wordprocessingml/2006/main">
        <w:t xml:space="preserve">[123] 关于违反规则的帖子 †</w:t>
      </w:r>
    </w:p>
    <w:p w14:paraId="4965064F">
      <w:r xmlns:w="http://schemas.openxmlformats.org/wordprocessingml/2006/main">
        <w:t xml:space="preserve">[124] 禁止发布以下类型的帖子，因为它们容易造成干扰。</w:t>
      </w:r>
    </w:p>
    <w:p w14:paraId="02DD11AA">
      <w:r xmlns:w="http://schemas.openxmlformats.org/wordprocessingml/2006/main">
        <w:t xml:space="preserve">[125] 我们允许对角色表现进行评价（例如强、弱等），但请注意用词。例如，“○○的技能很弱，不值得用，是个菜鸟”之类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CA01C68">
      <w:r xmlns:w="http://schemas.openxmlformats.org/wordprocessingml/2006/main">
        <w:t xml:space="preserve">[126] 其他包括使用此维基的人、官方管理员、艺术家、配音演员、现实生活中的个人以及 Twitter 用户等团体。</w:t>
      </w:r>
    </w:p>
    <w:p w14:paraId="128B6368">
      <w:r xmlns:w="http://schemas.openxmlformats.org/wordprocessingml/2006/main">
        <w:t xml:space="preserve">[127] 关于向管理层提交的帖子，我们容忍可以解释为用户反馈的评论，例如“我希望他们改进这一点”、“我希望他们尽快修复错误”和“维护时间太长了”，但我们不容忍使用辱骂性语言贬低管理层。</w:t>
      </w:r>
    </w:p>
    <w:p w14:paraId="0BF08F40">
      <w:r xmlns:w="http://schemas.openxmlformats.org/wordprocessingml/2006/main">
        <w:t xml:space="preserve">[128] 将讨论和意见交流视为“诽谤或对抗他人”是错误的。然而，在讨论或意见交流中使用辱骂性语言、贬低他人、挑衅他人或在缺乏明确证据的情况下发表言论，都是违法行为。说话时务必注意自己的言辞。</w:t>
      </w:r>
    </w:p>
    <w:p w14:paraId="6CD4C234">
      <w:r xmlns:w="http://schemas.openxmlformats.org/wordprocessingml/2006/main">
        <w:t xml:space="preserve">[129] 攻击性评论包括使用强烈的命令，例如“做这个”或“做那个”、“使用粗俗语言”、“采取居高临下的态度”或“挑衅”。</w:t>
      </w:r>
    </w:p>
    <w:p w14:paraId="63905D20">
      <w:r xmlns:w="http://schemas.openxmlformats.org/wordprocessingml/2006/main">
        <w:t xml:space="preserve">[130] 禁止发布冒犯现有玩家的帖子，例如“还有人玩这个游戏吗？”或“这游戏已经凉了”。这并不意味着您完全不能发表任何负面言论，而是指那些超出单纯负面评价范围，构成诽谤或诋毁的帖子将会受到审查。</w:t>
      </w:r>
    </w:p>
    <w:p w14:paraId="73FC83C8">
      <w:r xmlns:w="http://schemas.openxmlformats.org/wordprocessingml/2006/main">
        <w:t xml:space="preserve">[131] 公开羞辱，即公开他人的游戏内名称或UID。</w:t>
      </w:r>
    </w:p>
    <w:p w14:paraId="404FD830">
      <w:r xmlns:w="http://schemas.openxmlformats.org/wordprocessingml/2006/main">
        <w:t xml:space="preserve">[132] 但是，分享有助于游戏攻略的信息和视频是允许的。</w:t>
      </w:r>
    </w:p>
    <w:p w14:paraId="6674AB13">
      <w:r xmlns:w="http://schemas.openxmlformats.org/wordprocessingml/2006/main">
        <w:t xml:space="preserve">[133] 参考其他应用程序</w:t>
      </w:r>
    </w:p>
    <w:p w14:paraId="78C230AF">
      <w:r xmlns:w="http://schemas.openxmlformats.org/wordprocessingml/2006/main">
        <w:t xml:space="preserve">[134] 在多个论坛上多次发帖</w:t>
      </w:r>
    </w:p>
    <w:p w14:paraId="34B3ED63">
      <w:r xmlns:w="http://schemas.openxmlformats.org/wordprocessingml/2006/main">
        <w:t xml:space="preserve">[135] 写一串没有意义的字符</w:t>
      </w:r>
    </w:p>
    <w:p w14:paraId="1B54CA4C">
      <w:r xmlns:w="http://schemas.openxmlformats.org/wordprocessingml/2006/main">
        <w:t xml:space="preserve">[136] 关于作弊和利用漏洞的帖子</w:t>
      </w:r>
    </w:p>
    <w:p w14:paraId="445A6792">
      <w:r xmlns:w="http://schemas.openxmlformats.org/wordprocessingml/2006/main">
        <w:t xml:space="preserve">[137] 最好的办法是忽略违反规则的帖子。上钩或反驳只会让事情变得更糟。</w:t>
      </w:r>
    </w:p>
    <w:p w14:paraId="0DA20314">
      <w:r xmlns:w="http://schemas.openxmlformats.org/wordprocessingml/2006/main">
        <w:t xml:space="preserve">[138] *在上述规则中，“诽谤”指的是在没有客观证据的情况下诋毁和贬低他人。将所有批评性文章都归为“诽谤”是不正确的，所以请务必谨慎。</w:t>
      </w:r>
    </w:p>
    <w:p w14:paraId="7E9A84BF">
      <w:r xmlns:w="http://schemas.openxmlformats.org/wordprocessingml/2006/main">
        <w:t xml:space="preserve">[139] 关于修改和删除发帖日志 †</w:t>
      </w:r>
    </w:p>
    <w:p w14:paraId="5F053CFE">
      <w:r xmlns:w="http://schemas.openxmlformats.org/wordprocessingml/2006/main">
        <w:t xml:space="preserve">[140] 但是，允许更正印刷错误、遗漏和字体颜色。（他人出于善意所做的更正也允许。）</w:t>
      </w:r>
    </w:p>
    <w:p w14:paraId="025B467C">
      <w:r xmlns:w="http://schemas.openxmlformats.org/wordprocessingml/2006/main">
        <w:t xml:space="preserve">[141] 作为例外情况，您可以删除自己的帖子，但事后必须向管理员报告。此外，删除时，请将整个评论替换为以下文本，而不是完全删除：&amp;color(#ff0000){''发帖人已删除''};</w:t>
      </w:r>
    </w:p>
    <w:p w14:paraId="746DAB49">
      <w:r xmlns:w="http://schemas.openxmlformats.org/wordprocessingml/2006/main">
        <w:t xml:space="preserve">[142] 关于评论违反规则的帖子 †</w:t>
      </w:r>
    </w:p>
    <w:p w14:paraId="2409A6E7">
      <w:r xmlns:w="http://schemas.openxmlformats.org/wordprocessingml/2006/main">
        <w:t xml:space="preserve">[143] 您可以自行注释掉上述任何违反规则的评论，无需管理员许可。但是，注释掉评论后，请务必在“违规举报公告板”上进行举报。举报时请使用“违规举报公告板”上的模板。</w:t>
      </w:r>
    </w:p>
    <w:p w14:paraId="7764F442">
      <w:r xmlns:w="http://schemas.openxmlformats.org/wordprocessingml/2006/main">
        <w:t xml:space="preserve">[144] 未经 CO 举报公告板举报而被评论删除的帖子将被恢复，而评论删除帖子的人将受到处罚。</w:t>
      </w:r>
    </w:p>
    <w:p w14:paraId="67C32267">
      <w:r xmlns:w="http://schemas.openxmlformats.org/wordprocessingml/2006/main">
        <w:t xml:space="preserve">[145] 如果您反复向 CO 举报公告板举报不违反规则的帖子，我们将认为您是自私的，并将对您实施发帖和编辑限制。</w:t>
      </w:r>
    </w:p>
    <w:p w14:paraId="23EA0745">
      <w:r xmlns:w="http://schemas.openxmlformats.org/wordprocessingml/2006/main">
        <w:t xml:space="preserve">[146] 管理员可酌情恢复 CO 报告公告板上不违反规则的报告。</w:t>
      </w:r>
    </w:p>
    <w:p w14:paraId="212B7930">
      <w:r xmlns:w="http://schemas.openxmlformats.org/wordprocessingml/2006/main">
        <w:t xml:space="preserve">[147] 我们再次要求您不要评论那些并未违反规则的评论。（例如，诸如“虽然不违反规则，但显然是在挑衅”、“恶作剧”或“评论整个帖子”之类的主观判断。）</w:t>
      </w:r>
    </w:p>
    <w:p w14:paraId="787882F6">
      <w:r xmlns:w="http://schemas.openxmlformats.org/wordprocessingml/2006/main">
        <w:t xml:space="preserve">[148] 关于不违反规则但“冒犯性”的帖子 †</w:t>
      </w:r>
    </w:p>
    <w:p w14:paraId="401F1CAE">
      <w:r xmlns:w="http://schemas.openxmlformats.org/wordprocessingml/2006/main">
        <w:t xml:space="preserve">[149] 即使帖子内容具有冒犯性，除非违反版规，否则不会被删除。由于每个人对冒犯性的接受程度不同，请使用 NGID 功能隐藏评论，而不是争论或恶意挑衅。</w:t>
      </w:r>
    </w:p>
    <w:p w14:paraId="718E7A81">
      <w:r xmlns:w="http://schemas.openxmlformats.org/wordprocessingml/2006/main">
        <w:t xml:space="preserve">[150] 挑衅难道不是一种违规行为吗？†</w:t>
      </w:r>
    </w:p>
    <w:p w14:paraId="5CC34B3D">
      <w:r xmlns:w="http://schemas.openxmlformats.org/wordprocessingml/2006/main">
        <w:t xml:space="preserve">[151] 每个人对“煽动性言论”的定义都大相径庭，因此我们不认为这是违规行为。如果您认为某条评论具有煽动性，请使用 NGID 功能将其隐藏。</w:t>
      </w:r>
    </w:p>
    <w:p w14:paraId="6F7B1F48">
      <w:r xmlns:w="http://schemas.openxmlformats.org/wordprocessingml/2006/main">
        <w:t xml:space="preserve">[152] 投诉难道不算违法吗？†</w:t>
      </w:r>
    </w:p>
    <w:p w14:paraId="2E1C8183">
      <w:r xmlns:w="http://schemas.openxmlformats.org/wordprocessingml/2006/main">
        <w:t xml:space="preserve">[153] 一般而言，抱怨本身并不构成违规。但是，针对本作品的负面宣传、诽谤、辱骂性语言以及超出抱怨范围的对抗性言论均构成违规。如果您认为抱怨内容冒犯了您，请使用 NGID 功能隐藏相关评论。</w:t>
      </w:r>
    </w:p>
    <w:p w14:paraId="230F310B">
      <w:r xmlns:w="http://schemas.openxmlformats.org/wordprocessingml/2006/main">
        <w:t xml:space="preserve">[154] 如果您不确定某个帖子是否违反规则，该怎么办？ †</w:t>
      </w:r>
    </w:p>
    <w:p w14:paraId="06B070E7">
      <w:r xmlns:w="http://schemas.openxmlformats.org/wordprocessingml/2006/main">
        <w:t xml:space="preserve">[155] 有些帖子内容含糊不清，难以判断是否违规。评论删除这类含糊不清的帖子可能会导致问题，所以请不要评论删除，而是使用 NGID 功能将评论隐藏起来。</w:t>
      </w:r>
    </w:p>
    <w:p w14:paraId="3B96A2A2">
      <w:r xmlns:w="http://schemas.openxmlformats.org/wordprocessingml/2006/main">
        <w:t xml:space="preserve">[156] 对屡犯者的处罚 †</w:t>
      </w:r>
    </w:p>
    <w:p w14:paraId="131DF303">
      <w:r xmlns:w="http://schemas.openxmlformats.org/wordprocessingml/2006/main">
        <w:t xml:space="preserve">[157] 屡次违反规则或发布特别恶意的帖子，管理员可酌情予以处罚，例如“禁止访问”或“限制发帖”。</w:t>
      </w:r>
    </w:p>
    <w:p w14:paraId="4E5C90C8">
      <w:r xmlns:w="http://schemas.openxmlformats.org/wordprocessingml/2006/main">
        <w:t xml:space="preserve">[158] 如果您对进一步改进有任何建议，请通过 Wiki 管理公告板与我们联系。</w:t>
      </w:r>
    </w:p>
    <w:p w14:paraId="50AFB966"/>
    <w:p w14:paraId="5836E0A4">
      <w:r xmlns:w="http://schemas.openxmlformats.org/wordprocessingml/2006/main">
        <w:rPr>
          <w:b/>
        </w:rPr>
        <w:t xml:space="preserve">A094</w:t>
      </w:r>
    </w:p>
    <w:p w14:paraId="069EE02B">
      <w:r xmlns:w="http://schemas.openxmlformats.org/wordprocessingml/2006/main">
        <w:t xml:space="preserve">[0] 索引：所有角色 | SSR 角色 | SR 角色 | R 角色</w:t>
      </w:r>
    </w:p>
    <w:p w14:paraId="589BC634">
      <w:r xmlns:w="http://schemas.openxmlformats.org/wordprocessingml/2006/main">
        <w:t xml:space="preserve">[1] 基本信息</w:t>
      </w:r>
    </w:p>
    <w:p w14:paraId="2A77597B">
      <w:r xmlns:w="http://schemas.openxmlformats.org/wordprocessingml/2006/main">
        <w:t xml:space="preserve">[2] 语音</w:t>
      </w:r>
    </w:p>
    <w:p w14:paraId="74446EFC">
      <w:r xmlns:w="http://schemas.openxmlformats.org/wordprocessingml/2006/main">
        <w:t xml:space="preserve">[3] 内容适用性简易评估</w:t>
      </w:r>
    </w:p>
    <w:p w14:paraId="5BE05BF4">
      <w:r xmlns:w="http://schemas.openxmlformats.org/wordprocessingml/2006/main">
        <w:t xml:space="preserve">[4] 其他版本及相关角色</w:t>
      </w:r>
    </w:p>
    <w:p w14:paraId="6AC75C3A">
      <w:r xmlns:w="http://schemas.openxmlformats.org/wordprocessingml/2006/main">
        <w:t xml:space="preserve">[5] 琐事</w:t>
      </w:r>
    </w:p>
    <w:p w14:paraId="19B4F138">
      <w:r xmlns:w="http://schemas.openxmlformats.org/wordprocessingml/2006/main">
        <w:t xml:space="preserve">[6] 官方推特账号介绍</w:t>
      </w:r>
    </w:p>
    <w:p w14:paraId="1A054F1A">
      <w:r xmlns:w="http://schemas.openxmlformats.org/wordprocessingml/2006/main">
        <w:t xml:space="preserve">[7] 评论表单</w:t>
      </w:r>
    </w:p>
    <w:p w14:paraId="6BC734A3">
      <w:r xmlns:w="http://schemas.openxmlformats.org/wordprocessingml/2006/main">
        <w:t xml:space="preserve">[8] 基本信息 †</w:t>
      </w:r>
    </w:p>
    <w:p w14:paraId="546DF9B6">
      <w:r xmlns:w="http://schemas.openxmlformats.org/wordprocessingml/2006/main">
        <w:t xml:space="preserve">[9] 变换图像</w:t>
      </w:r>
    </w:p>
    <w:p w14:paraId="6F1ECDD5">
      <w:r xmlns:w="http://schemas.openxmlformats.org/wordprocessingml/2006/main">
        <w:t xml:space="preserve">[10] 简介</w:t>
      </w:r>
    </w:p>
    <w:p w14:paraId="74F357EE">
      <w:r xmlns:w="http://schemas.openxmlformats.org/wordprocessingml/2006/main">
        <w:t xml:space="preserve">[11] 姓名</w:t>
      </w:r>
    </w:p>
    <w:p w14:paraId="6454015A">
      <w:r xmlns:w="http://schemas.openxmlformats.org/wordprocessingml/2006/main">
        <w:t xml:space="preserve">[12] 击败高贵的觉</w:t>
      </w:r>
    </w:p>
    <w:p w14:paraId="635B26F9">
      <w:r xmlns:w="http://schemas.openxmlformats.org/wordprocessingml/2006/main">
        <w:t xml:space="preserve">[13] 真实姓名</w:t>
      </w:r>
    </w:p>
    <w:p w14:paraId="2354351F">
      <w:r xmlns:w="http://schemas.openxmlformats.org/wordprocessingml/2006/main">
        <w:t xml:space="preserve">[14] 安吉悟</w:t>
      </w:r>
    </w:p>
    <w:p w14:paraId="4C9ACA16">
      <w:r xmlns:w="http://schemas.openxmlformats.org/wordprocessingml/2006/main">
        <w:t xml:space="preserve">[15] 稀有度</w:t>
      </w:r>
    </w:p>
    <w:p w14:paraId="4A024DC8">
      <w:r xmlns:w="http://schemas.openxmlformats.org/wordprocessingml/2006/main">
        <w:t xml:space="preserve">[16] 普通攻击</w:t>
      </w:r>
    </w:p>
    <w:p w14:paraId="186B4D5E">
      <w:r xmlns:w="http://schemas.openxmlformats.org/wordprocessingml/2006/main">
        <w:t xml:space="preserve">[17] 远程攻击（物理）</w:t>
      </w:r>
    </w:p>
    <w:p w14:paraId="1E1A2770">
      <w:r xmlns:w="http://schemas.openxmlformats.org/wordprocessingml/2006/main">
        <w:t xml:space="preserve">[18] 附属派系</w:t>
      </w:r>
    </w:p>
    <w:p w14:paraId="0A8CA061">
      <w:r xmlns:w="http://schemas.openxmlformats.org/wordprocessingml/2006/main">
        <w:t xml:space="preserve">[19] 战士（当前世界）</w:t>
      </w:r>
    </w:p>
    <w:p w14:paraId="4E2342AC">
      <w:r xmlns:w="http://schemas.openxmlformats.org/wordprocessingml/2006/main">
        <w:t xml:space="preserve">[20] 远野总代木</w:t>
      </w:r>
    </w:p>
    <w:p w14:paraId="647852E8">
      <w:r xmlns:w="http://schemas.openxmlformats.org/wordprocessingml/2006/main">
        <w:t xml:space="preserve">[21] 插图</w:t>
      </w:r>
    </w:p>
    <w:p w14:paraId="2A6BF246">
      <w:r xmlns:w="http://schemas.openxmlformats.org/wordprocessingml/2006/main">
        <w:t xml:space="preserve">[22] 奥林</w:t>
      </w:r>
    </w:p>
    <w:p w14:paraId="507F4387">
      <w:r xmlns:w="http://schemas.openxmlformats.org/wordprocessingml/2006/main">
        <w:t xml:space="preserve">[23] SD字符</w:t>
      </w:r>
    </w:p>
    <w:p w14:paraId="00995D77">
      <w:r xmlns:w="http://schemas.openxmlformats.org/wordprocessingml/2006/main">
        <w:t xml:space="preserve">[24] 风味文字</w:t>
      </w:r>
    </w:p>
    <w:p w14:paraId="6F1B8FFE">
      <w:r xmlns:w="http://schemas.openxmlformats.org/wordprocessingml/2006/main">
        <w:t xml:space="preserve">[25] “我能听到你的声音。即使你不说出口。” 她与天童加音并称为少女中的佼佼者。她出身政治世家，从小就被培养成政治棋子。她自幼便拥有聆听人心的能力。她手中的弹弓发射的铁球蕴含着她自身携带的电力，威力如同闪电般穿透敌人。</w:t>
      </w:r>
    </w:p>
    <w:p w14:paraId="4FB543C6">
      <w:r xmlns:w="http://schemas.openxmlformats.org/wordprocessingml/2006/main">
        <w:t xml:space="preserve">[26] 如何获得</w:t>
      </w:r>
    </w:p>
    <w:p w14:paraId="2AC06DFD">
      <w:r xmlns:w="http://schemas.openxmlformats.org/wordprocessingml/2006/main">
        <w:t xml:space="preserve">[27] 标准扭蛋</w:t>
      </w:r>
    </w:p>
    <w:p w14:paraId="57427628">
      <w:r xmlns:w="http://schemas.openxmlformats.org/wordprocessingml/2006/main">
        <w:t xml:space="preserve">[28] 基础属性（1星）* 每增加1星+50%，5星时为1星值的3倍</w:t>
      </w:r>
    </w:p>
    <w:p w14:paraId="3AF3C9FD">
      <w:r xmlns:w="http://schemas.openxmlformats.org/wordprocessingml/2006/main">
        <w:t xml:space="preserve">[29] 级</w:t>
      </w:r>
    </w:p>
    <w:p w14:paraId="26A97524">
      <w:r xmlns:w="http://schemas.openxmlformats.org/wordprocessingml/2006/main">
        <w:t xml:space="preserve">[30] 耐力</w:t>
      </w:r>
    </w:p>
    <w:p w14:paraId="07180BEF">
      <w:r xmlns:w="http://schemas.openxmlformats.org/wordprocessingml/2006/main">
        <w:t xml:space="preserve">[31] 攻击力</w:t>
      </w:r>
    </w:p>
    <w:p w14:paraId="05F5A556">
      <w:r xmlns:w="http://schemas.openxmlformats.org/wordprocessingml/2006/main">
        <w:t xml:space="preserve">[32] 防御能力</w:t>
      </w:r>
    </w:p>
    <w:p w14:paraId="1E523974">
      <w:r xmlns:w="http://schemas.openxmlformats.org/wordprocessingml/2006/main">
        <w:t xml:space="preserve">[33] 魔力</w:t>
      </w:r>
    </w:p>
    <w:p w14:paraId="40706D8A">
      <w:r xmlns:w="http://schemas.openxmlformats.org/wordprocessingml/2006/main">
        <w:t xml:space="preserve">[34] 魔法抗性</w:t>
      </w:r>
    </w:p>
    <w:p w14:paraId="234F576F">
      <w:r xmlns:w="http://schemas.openxmlformats.org/wordprocessingml/2006/main">
        <w:t xml:space="preserve">[35] 详细状态</w:t>
      </w:r>
    </w:p>
    <w:p w14:paraId="7C5BA0A6">
      <w:r xmlns:w="http://schemas.openxmlformats.org/wordprocessingml/2006/main">
        <w:t xml:space="preserve">[36] 准确性</w:t>
      </w:r>
    </w:p>
    <w:p w14:paraId="069CED26">
      <w:r xmlns:w="http://schemas.openxmlformats.org/wordprocessingml/2006/main">
        <w:t xml:space="preserve">[37] 回避能力</w:t>
      </w:r>
    </w:p>
    <w:p w14:paraId="0A1875F6">
      <w:r xmlns:w="http://schemas.openxmlformats.org/wordprocessingml/2006/main">
        <w:t xml:space="preserve">[38] 连续命中率</w:t>
      </w:r>
    </w:p>
    <w:p w14:paraId="4323146A">
      <w:r xmlns:w="http://schemas.openxmlformats.org/wordprocessingml/2006/main">
        <w:t xml:space="preserve">[39] 反击率</w:t>
      </w:r>
    </w:p>
    <w:p w14:paraId="55C7BF34">
      <w:r xmlns:w="http://schemas.openxmlformats.org/wordprocessingml/2006/main">
        <w:t xml:space="preserve">[40] 眩晕激活率</w:t>
      </w:r>
    </w:p>
    <w:p w14:paraId="46516AC0">
      <w:r xmlns:w="http://schemas.openxmlformats.org/wordprocessingml/2006/main">
        <w:t xml:space="preserve">[41] 抗眩晕能力</w:t>
      </w:r>
    </w:p>
    <w:p w14:paraId="12EB8ADA">
      <w:r xmlns:w="http://schemas.openxmlformats.org/wordprocessingml/2006/main">
        <w:t xml:space="preserve">[42] 移动速度</w:t>
      </w:r>
    </w:p>
    <w:p w14:paraId="47A759E8">
      <w:r xmlns:w="http://schemas.openxmlformats.org/wordprocessingml/2006/main">
        <w:t xml:space="preserve">[43] 部署速度</w:t>
      </w:r>
    </w:p>
    <w:p w14:paraId="631B582A">
      <w:r xmlns:w="http://schemas.openxmlformats.org/wordprocessingml/2006/main">
        <w:t xml:space="preserve">[44] 行动速度</w:t>
      </w:r>
    </w:p>
    <w:p w14:paraId="37B40976">
      <w:r xmlns:w="http://schemas.openxmlformats.org/wordprocessingml/2006/main">
        <w:t xml:space="preserve">[45] 致命的装药量</w:t>
      </w:r>
    </w:p>
    <w:p w14:paraId="6C607059">
      <w:r xmlns:w="http://schemas.openxmlformats.org/wordprocessingml/2006/main">
        <w:t xml:space="preserve">[46] 特殊招式</w:t>
      </w:r>
    </w:p>
    <w:p w14:paraId="03541CE1">
      <w:r xmlns:w="http://schemas.openxmlformats.org/wordprocessingml/2006/main">
        <w:t xml:space="preserve">[47] 姓名</w:t>
      </w:r>
    </w:p>
    <w:p w14:paraId="72F96E78">
      <w:r xmlns:w="http://schemas.openxmlformats.org/wordprocessingml/2006/main">
        <w:t xml:space="preserve">[48] 效果</w:t>
      </w:r>
    </w:p>
    <w:p w14:paraId="4752AC11">
      <w:r xmlns:w="http://schemas.openxmlformats.org/wordprocessingml/2006/main">
        <w:t xml:space="preserve">[49] 九球开球</w:t>
      </w:r>
    </w:p>
    <w:p w14:paraId="0DD9315B">
      <w:r xmlns:w="http://schemas.openxmlformats.org/wordprocessingml/2006/main">
        <w:t xml:space="preserve">[50] 对所有敌人造成 1-4 倍物理伤害。1 倍：10%，2 倍：50%，3 倍：30%，4 倍：10%（伤害倍率由上述概率决定，并对每个目标进行判定。）</w:t>
      </w:r>
    </w:p>
    <w:p w14:paraId="7963D382">
      <w:r xmlns:w="http://schemas.openxmlformats.org/wordprocessingml/2006/main">
        <w:t xml:space="preserve">[51] 九球开球+</w:t>
      </w:r>
    </w:p>
    <w:p w14:paraId="0413446F">
      <w:r xmlns:w="http://schemas.openxmlformats.org/wordprocessingml/2006/main">
        <w:t xml:space="preserve">[52] 对所有敌人造成 2-8 倍物理伤害。2 倍：10%，4 倍：50%，6 倍：30%，8 倍：10%（伤害倍率由上述概率决定，并对每个目标进行判定。）</w:t>
      </w:r>
    </w:p>
    <w:p w14:paraId="16F91541">
      <w:r xmlns:w="http://schemas.openxmlformats.org/wordprocessingml/2006/main">
        <w:t xml:space="preserve">[53] 独特效果</w:t>
      </w:r>
    </w:p>
    <w:p w14:paraId="5D00CB0B">
      <w:r xmlns:w="http://schemas.openxmlformats.org/wordprocessingml/2006/main">
        <w:t xml:space="preserve">[54] 姓名</w:t>
      </w:r>
    </w:p>
    <w:p w14:paraId="2A870817">
      <w:r xmlns:w="http://schemas.openxmlformats.org/wordprocessingml/2006/main">
        <w:t xml:space="preserve">[55] 效应</w:t>
      </w:r>
    </w:p>
    <w:p w14:paraId="06D22E2A">
      <w:r xmlns:w="http://schemas.openxmlformats.org/wordprocessingml/2006/main">
        <w:t xml:space="preserve">[56] 我能听出你心里在想什么。</w:t>
      </w:r>
    </w:p>
    <w:p w14:paraId="31210272">
      <w:r xmlns:w="http://schemas.openxmlformats.org/wordprocessingml/2006/main">
        <w:t xml:space="preserve">[57] “防御”激活概率 20% 当“防御”激活时，会产生以下效果：50% 的几率将伤害减少到 0。“防御印记”会施加在自身上，持续 20 秒。</w:t>
      </w:r>
    </w:p>
    <w:p w14:paraId="0CCEBADA">
      <w:r xmlns:w="http://schemas.openxmlformats.org/wordprocessingml/2006/main">
        <w:t xml:space="preserve">[58] 我能听到你心中的声音。</w:t>
      </w:r>
    </w:p>
    <w:p w14:paraId="670CE087">
      <w:r xmlns:w="http://schemas.openxmlformats.org/wordprocessingml/2006/main">
        <w:t xml:space="preserve">[59] “防御”激活概率 20% 当“防御”激活时，会产生以下效果：伤害减少至 0。“防御”封印 15 秒。</w:t>
      </w:r>
    </w:p>
    <w:p w14:paraId="45048028">
      <w:r xmlns:w="http://schemas.openxmlformats.org/wordprocessingml/2006/main">
        <w:t xml:space="preserve">[60] 休闲装照片</w:t>
      </w:r>
    </w:p>
    <w:p w14:paraId="2AAF1944">
      <w:r xmlns:w="http://schemas.openxmlformats.org/wordprocessingml/2006/main">
        <w:t xml:space="preserve">[61] 增强图像</w:t>
      </w:r>
    </w:p>
    <w:p w14:paraId="6BE59794">
      <w:r xmlns:w="http://schemas.openxmlformats.org/wordprocessingml/2006/main">
        <w:t xml:space="preserve">[62] 语音 †</w:t>
      </w:r>
    </w:p>
    <w:p w14:paraId="0A09F53E">
      <w:r xmlns:w="http://schemas.openxmlformats.org/wordprocessingml/2006/main">
        <w:t xml:space="preserve">[63] 点击打开行列表</w:t>
      </w:r>
    </w:p>
    <w:p w14:paraId="139A4FC9">
      <w:r xmlns:w="http://schemas.openxmlformats.org/wordprocessingml/2006/main">
        <w:t xml:space="preserve">[64] 加入</w:t>
      </w:r>
    </w:p>
    <w:p w14:paraId="6E86910B">
      <w:r xmlns:w="http://schemas.openxmlformats.org/wordprocessingml/2006/main">
        <w:t xml:space="preserve">[65] 对话 1（转换后）</w:t>
      </w:r>
    </w:p>
    <w:p w14:paraId="114111D9">
      <w:r xmlns:w="http://schemas.openxmlformats.org/wordprocessingml/2006/main">
        <w:t xml:space="preserve">[66] 对话 2（转换后）</w:t>
      </w:r>
    </w:p>
    <w:p w14:paraId="60872801">
      <w:r xmlns:w="http://schemas.openxmlformats.org/wordprocessingml/2006/main">
        <w:t xml:space="preserve">[67] 对话 3（转换后）</w:t>
      </w:r>
    </w:p>
    <w:p w14:paraId="0E15CCB0">
      <w:r xmlns:w="http://schemas.openxmlformats.org/wordprocessingml/2006/main">
        <w:t xml:space="preserve">[68] 对话 4（转换后）</w:t>
      </w:r>
    </w:p>
    <w:p w14:paraId="7F9A6046">
      <w:r xmlns:w="http://schemas.openxmlformats.org/wordprocessingml/2006/main">
        <w:t xml:space="preserve">[69] 空闲 1（转换后）</w:t>
      </w:r>
    </w:p>
    <w:p w14:paraId="116444F1">
      <w:r xmlns:w="http://schemas.openxmlformats.org/wordprocessingml/2006/main">
        <w:t xml:space="preserve">[70] 空闲 2（转换后）</w:t>
      </w:r>
    </w:p>
    <w:p w14:paraId="1A8AE999">
      <w:r xmlns:w="http://schemas.openxmlformats.org/wordprocessingml/2006/main">
        <w:t xml:space="preserve">[71] 对话 1（转变前）</w:t>
      </w:r>
    </w:p>
    <w:p w14:paraId="4F1AF947">
      <w:r xmlns:w="http://schemas.openxmlformats.org/wordprocessingml/2006/main">
        <w:t xml:space="preserve">[72] 对话 2（转变前）</w:t>
      </w:r>
    </w:p>
    <w:p w14:paraId="5BE56110">
      <w:r xmlns:w="http://schemas.openxmlformats.org/wordprocessingml/2006/main">
        <w:t xml:space="preserve">[73] 对话 3（转变前）</w:t>
      </w:r>
    </w:p>
    <w:p w14:paraId="174869F6">
      <w:r xmlns:w="http://schemas.openxmlformats.org/wordprocessingml/2006/main">
        <w:t xml:space="preserve">[74] 对话 4（转变前）</w:t>
      </w:r>
    </w:p>
    <w:p w14:paraId="7E6D93CC">
      <w:r xmlns:w="http://schemas.openxmlformats.org/wordprocessingml/2006/main">
        <w:t xml:space="preserve">[75] 空闲 1（转换前）</w:t>
      </w:r>
    </w:p>
    <w:p w14:paraId="4D3D4AA7">
      <w:r xmlns:w="http://schemas.openxmlformats.org/wordprocessingml/2006/main">
        <w:t xml:space="preserve">[76] 空闲 2（转换前）</w:t>
      </w:r>
    </w:p>
    <w:p w14:paraId="53DD3584">
      <w:r xmlns:w="http://schemas.openxmlformats.org/wordprocessingml/2006/main">
        <w:t xml:space="preserve">[77] 升级 1</w:t>
      </w:r>
    </w:p>
    <w:p w14:paraId="5FAFB09F">
      <w:r xmlns:w="http://schemas.openxmlformats.org/wordprocessingml/2006/main">
        <w:t xml:space="preserve">[78] 升级 2</w:t>
      </w:r>
    </w:p>
    <w:p w14:paraId="0D801669">
      <w:r xmlns:w="http://schemas.openxmlformats.org/wordprocessingml/2006/main">
        <w:t xml:space="preserve">[79] 升级 3</w:t>
      </w:r>
    </w:p>
    <w:p w14:paraId="6153D27D">
      <w:r xmlns:w="http://schemas.openxmlformats.org/wordprocessingml/2006/main">
        <w:t xml:space="preserve">[80] 捕获</w:t>
      </w:r>
    </w:p>
    <w:p w14:paraId="177829BC">
      <w:r xmlns:w="http://schemas.openxmlformats.org/wordprocessingml/2006/main">
        <w:t xml:space="preserve">[81] 战斗开始 1</w:t>
      </w:r>
    </w:p>
    <w:p w14:paraId="28481EA0">
      <w:r xmlns:w="http://schemas.openxmlformats.org/wordprocessingml/2006/main">
        <w:t xml:space="preserve">[82] 战斗开始 2</w:t>
      </w:r>
    </w:p>
    <w:p w14:paraId="5107728E">
      <w:r xmlns:w="http://schemas.openxmlformats.org/wordprocessingml/2006/main">
        <w:t xml:space="preserve">[83] 战斗参与 1</w:t>
      </w:r>
    </w:p>
    <w:p w14:paraId="257883A4">
      <w:r xmlns:w="http://schemas.openxmlformats.org/wordprocessingml/2006/main">
        <w:t xml:space="preserve">[84] 战斗参与 2</w:t>
      </w:r>
    </w:p>
    <w:p w14:paraId="340FFE47">
      <w:r xmlns:w="http://schemas.openxmlformats.org/wordprocessingml/2006/main">
        <w:t xml:space="preserve">[85] 战斗胜利 1</w:t>
      </w:r>
    </w:p>
    <w:p w14:paraId="2684A29D">
      <w:r xmlns:w="http://schemas.openxmlformats.org/wordprocessingml/2006/main">
        <w:t xml:space="preserve">[86] 战斗胜利 2</w:t>
      </w:r>
    </w:p>
    <w:p w14:paraId="034C4D82">
      <w:r xmlns:w="http://schemas.openxmlformats.org/wordprocessingml/2006/main">
        <w:t xml:space="preserve">[87] 普通攻击 1</w:t>
      </w:r>
    </w:p>
    <w:p w14:paraId="6E86D2F6">
      <w:r xmlns:w="http://schemas.openxmlformats.org/wordprocessingml/2006/main">
        <w:t xml:space="preserve">[88] 普通攻击 2</w:t>
      </w:r>
    </w:p>
    <w:p w14:paraId="42B059D8">
      <w:r xmlns:w="http://schemas.openxmlformats.org/wordprocessingml/2006/main">
        <w:t xml:space="preserve">[89] 普通攻击 3</w:t>
      </w:r>
    </w:p>
    <w:p w14:paraId="0BFA2678">
      <w:r xmlns:w="http://schemas.openxmlformats.org/wordprocessingml/2006/main">
        <w:t xml:space="preserve">[90] 独特效果激活 1</w:t>
      </w:r>
    </w:p>
    <w:p w14:paraId="26D249E0">
      <w:r xmlns:w="http://schemas.openxmlformats.org/wordprocessingml/2006/main">
        <w:t xml:space="preserve">[91] 独特效果激活 2</w:t>
      </w:r>
    </w:p>
    <w:p w14:paraId="6A8AB7F7">
      <w:r xmlns:w="http://schemas.openxmlformats.org/wordprocessingml/2006/main">
        <w:t xml:space="preserve">[92] 独特效果激活 3</w:t>
      </w:r>
    </w:p>
    <w:p w14:paraId="3A1BEC12">
      <w:r xmlns:w="http://schemas.openxmlformats.org/wordprocessingml/2006/main">
        <w:t xml:space="preserve">[93] 特殊招式 1</w:t>
      </w:r>
    </w:p>
    <w:p w14:paraId="04A8955F">
      <w:r xmlns:w="http://schemas.openxmlformats.org/wordprocessingml/2006/main">
        <w:t xml:space="preserve">[94] 特殊招式 2</w:t>
      </w:r>
    </w:p>
    <w:p w14:paraId="7BB87CE9">
      <w:r xmlns:w="http://schemas.openxmlformats.org/wordprocessingml/2006/main">
        <w:t xml:space="preserve">[95] 受到的伤害：1</w:t>
      </w:r>
    </w:p>
    <w:p w14:paraId="22F14908">
      <w:r xmlns:w="http://schemas.openxmlformats.org/wordprocessingml/2006/main">
        <w:t xml:space="preserve">[96] 受到的伤害：2</w:t>
      </w:r>
    </w:p>
    <w:p w14:paraId="76E4D85A">
      <w:r xmlns:w="http://schemas.openxmlformats.org/wordprocessingml/2006/main">
        <w:t xml:space="preserve">[97] 受到的伤害：3</w:t>
      </w:r>
    </w:p>
    <w:p w14:paraId="1443794D">
      <w:r xmlns:w="http://schemas.openxmlformats.org/wordprocessingml/2006/main">
        <w:t xml:space="preserve">[98] 退出</w:t>
      </w:r>
    </w:p>
    <w:p w14:paraId="50BB043E">
      <w:r xmlns:w="http://schemas.openxmlformats.org/wordprocessingml/2006/main">
        <w:t xml:space="preserve">[99] 物品用途 1</w:t>
      </w:r>
    </w:p>
    <w:p w14:paraId="016340A7">
      <w:r xmlns:w="http://schemas.openxmlformats.org/wordprocessingml/2006/main">
        <w:t xml:space="preserve">[100] 物品用途 2</w:t>
      </w:r>
    </w:p>
    <w:p w14:paraId="48CC839C">
      <w:r xmlns:w="http://schemas.openxmlformats.org/wordprocessingml/2006/main">
        <w:t xml:space="preserve">[101] 在游戏中 †</w:t>
      </w:r>
    </w:p>
    <w:p w14:paraId="1F175B55">
      <w:r xmlns:w="http://schemas.openxmlformats.org/wordprocessingml/2006/main">
        <w:t xml:space="preserve">[102] 目前，游戏中有很多优秀的范围攻击角色，他们拥有丰富的附加效果，例如无视防御、无视物理抗性、自身能量槽增加以及给敌人施加减益效果。相比之下，这个角色可能显得有些逊色。</w:t>
      </w:r>
    </w:p>
    <w:p w14:paraId="11B2A818">
      <w:r xmlns:w="http://schemas.openxmlformats.org/wordprocessingml/2006/main">
        <w:t xml:space="preserve">[103] 激活“掩护”后将伤害降至零的概率高于阿祖尔。然而，“掩护”的特殊效果激活后会被封印，需要一段时间才能再次激活。由于“掩护”的封印持续时间较长，因此在最关键的时刻，你可能无法保护你的队友。</w:t>
      </w:r>
    </w:p>
    <w:p w14:paraId="72A0F82C">
      <w:r xmlns:w="http://schemas.openxmlformats.org/wordprocessingml/2006/main">
        <w:t xml:space="preserve">[104] 内容适用性简易评估 †</w:t>
      </w:r>
    </w:p>
    <w:p w14:paraId="1D402A09">
      <w:r xmlns:w="http://schemas.openxmlformats.org/wordprocessingml/2006/main">
        <w:t xml:space="preserve">[105] 合适的内容、推荐的装备示例、角色发展目标等。</w:t>
      </w:r>
    </w:p>
    <w:p w14:paraId="3F97879A">
      <w:r xmlns:w="http://schemas.openxmlformats.org/wordprocessingml/2006/main">
        <w:t xml:space="preserve">[106] 兼容内容</w:t>
      </w:r>
    </w:p>
    <w:p w14:paraId="4017E839">
      <w:r xmlns:w="http://schemas.openxmlformats.org/wordprocessingml/2006/main">
        <w:t xml:space="preserve">[107] 能力倾向</w:t>
      </w:r>
    </w:p>
    <w:p w14:paraId="08FEEBB3">
      <w:r xmlns:w="http://schemas.openxmlformats.org/wordprocessingml/2006/main">
        <w:t xml:space="preserve">[108] 简短评论</w:t>
      </w:r>
    </w:p>
    <w:p w14:paraId="12E603A4">
      <w:r xmlns:w="http://schemas.openxmlformats.org/wordprocessingml/2006/main">
        <w:t xml:space="preserve">[109] 主线任务 活动任务</w:t>
      </w:r>
    </w:p>
    <w:p w14:paraId="724A95FF">
      <w:r xmlns:w="http://schemas.openxmlformats.org/wordprocessingml/2006/main">
        <w:t xml:space="preserve">[110] 他可以毫无问题地完成任务，但几乎没有理由专门选择他。</w:t>
      </w:r>
    </w:p>
    <w:p w14:paraId="4E90D569">
      <w:r xmlns:w="http://schemas.openxmlformats.org/wordprocessingml/2006/main">
        <w:t xml:space="preserve">[111] 突袭战</w:t>
      </w:r>
    </w:p>
    <w:p w14:paraId="4CAEC841">
      <w:r xmlns:w="http://schemas.openxmlformats.org/wordprocessingml/2006/main">
        <w:t xml:space="preserve">[112] 范围性特殊攻击不适用。</w:t>
      </w:r>
    </w:p>
    <w:p w14:paraId="654D4386">
      <w:r xmlns:w="http://schemas.openxmlformats.org/wordprocessingml/2006/main">
        <w:t xml:space="preserve">[113] 湮灭</w:t>
      </w:r>
    </w:p>
    <w:p w14:paraId="4048A2EB">
      <w:r xmlns:w="http://schemas.openxmlformats.org/wordprocessingml/2006/main">
        <w:t xml:space="preserve">[114] 范围特殊攻击适合歼灭战。特殊攻击倍率的变化几乎没有影响（装备示例见下文）。</w:t>
      </w:r>
    </w:p>
    <w:p w14:paraId="48D12921">
      <w:r xmlns:w="http://schemas.openxmlformats.org/wordprocessingml/2006/main">
        <w:t xml:space="preserve">[115] B宇宙</w:t>
      </w:r>
    </w:p>
    <w:p w14:paraId="51A8BF44">
      <w:r xmlns:w="http://schemas.openxmlformats.org/wordprocessingml/2006/main">
        <w:t xml:space="preserve">[116] “守护”能力的激活率低，封印时间长，因此不适合作为坦克。</w:t>
      </w:r>
    </w:p>
    <w:p w14:paraId="2F9BD911">
      <w:r xmlns:w="http://schemas.openxmlformats.org/wordprocessingml/2006/main">
        <w:t xml:space="preserve">[117] 能力评价指标</w:t>
      </w:r>
    </w:p>
    <w:p w14:paraId="6F472001">
      <w:r xmlns:w="http://schemas.openxmlformats.org/wordprocessingml/2006/main">
        <w:t xml:space="preserve">[118] ◎：优秀内容。最有可能发挥出色。○：合适内容。有较高发挥潜力。△：一般。需要一些技巧才能发挥良好，但选择理由不多。×：不合适内容。由于与内容规则、游戏系统、难度等级等不兼容，难以发挥出色。*2014年3月更新</w:t>
      </w:r>
    </w:p>
    <w:p w14:paraId="732239E0">
      <w:r xmlns:w="http://schemas.openxmlformats.org/wordprocessingml/2006/main">
        <w:t xml:space="preserve">[119] 湮灭</w:t>
      </w:r>
    </w:p>
    <w:p w14:paraId="037D358A">
      <w:r xmlns:w="http://schemas.openxmlformats.org/wordprocessingml/2006/main">
        <w:t xml:space="preserve">[120] 推荐设备示例</w:t>
      </w:r>
    </w:p>
    <w:p w14:paraId="634BACA6">
      <w:r xmlns:w="http://schemas.openxmlformats.org/wordprocessingml/2006/main">
        <w:t xml:space="preserve">[121] 主要设备</w:t>
      </w:r>
    </w:p>
    <w:p w14:paraId="6CFC1AC8">
      <w:r xmlns:w="http://schemas.openxmlformats.org/wordprocessingml/2006/main">
        <w:t xml:space="preserve">[122] 子设备</w:t>
      </w:r>
    </w:p>
    <w:p w14:paraId="3E24678D">
      <w:r xmlns:w="http://schemas.openxmlformats.org/wordprocessingml/2006/main">
        <w:t xml:space="preserve">[123] 一件令人愉悦的物品</w:t>
      </w:r>
    </w:p>
    <w:p w14:paraId="3637D40C">
      <w:r xmlns:w="http://schemas.openxmlformats.org/wordprocessingml/2006/main">
        <w:t xml:space="preserve">[124] 发展目标</w:t>
      </w:r>
    </w:p>
    <w:p w14:paraId="729E9676">
      <w:r xmlns:w="http://schemas.openxmlformats.org/wordprocessingml/2006/main">
        <w:t xml:space="preserve">[125] 突破极限</w:t>
      </w:r>
    </w:p>
    <w:p w14:paraId="1381F906">
      <w:r xmlns:w="http://schemas.openxmlformats.org/wordprocessingml/2006/main">
        <w:t xml:space="preserve">[126] 致命觉醒</w:t>
      </w:r>
    </w:p>
    <w:p w14:paraId="24D3FAA6">
      <w:r xmlns:w="http://schemas.openxmlformats.org/wordprocessingml/2006/main">
        <w:t xml:space="preserve">[127] 独特的觉醒</w:t>
      </w:r>
    </w:p>
    <w:p w14:paraId="4A95082D">
      <w:r xmlns:w="http://schemas.openxmlformats.org/wordprocessingml/2006/main">
        <w:t xml:space="preserve">[128] 行动速度</w:t>
      </w:r>
    </w:p>
    <w:p w14:paraId="063D27C1">
      <w:r xmlns:w="http://schemas.openxmlformats.org/wordprocessingml/2006/main">
        <w:t xml:space="preserve">[129] 特别收费</w:t>
      </w:r>
    </w:p>
    <w:p w14:paraId="50DB7687">
      <w:r xmlns:w="http://schemas.openxmlformats.org/wordprocessingml/2006/main">
        <w:t xml:space="preserve">[130] 其他</w:t>
      </w:r>
    </w:p>
    <w:p w14:paraId="6EB83854">
      <w:r xmlns:w="http://schemas.openxmlformats.org/wordprocessingml/2006/main">
        <w:t xml:space="preserve">[131] 培训费用</w:t>
      </w:r>
    </w:p>
    <w:p w14:paraId="6D46AB75">
      <w:r xmlns:w="http://schemas.openxmlformats.org/wordprocessingml/2006/main">
        <w:t xml:space="preserve">[132] 15% 17次</w:t>
      </w:r>
    </w:p>
    <w:p w14:paraId="20878A60">
      <w:r xmlns:w="http://schemas.openxmlformats.org/wordprocessingml/2006/main">
        <w:t xml:space="preserve">[133] 备注</w:t>
      </w:r>
    </w:p>
    <w:p w14:paraId="71ED03C7">
      <w:r xmlns:w="http://schemas.openxmlformats.org/wordprocessingml/2006/main">
        <w:t xml:space="preserve">[134] 如果你无法准备一个能用普通攻击瞬间击杀弱小敌人的增益效果，那么这样做就没有必要。如果体力不足，可以切换到其他技能。根据敌人的类型切换技能。</w:t>
      </w:r>
    </w:p>
    <w:p w14:paraId="5558B1D9">
      <w:r xmlns:w="http://schemas.openxmlformats.org/wordprocessingml/2006/main">
        <w:t xml:space="preserve">[135] *2016年4月更新</w:t>
      </w:r>
    </w:p>
    <w:p w14:paraId="760C4022">
      <w:r xmlns:w="http://schemas.openxmlformats.org/wordprocessingml/2006/main">
        <w:t xml:space="preserve">[136] 其他版本 / 相关角色 †</w:t>
      </w:r>
    </w:p>
    <w:p w14:paraId="2C7E37BA">
      <w:r xmlns:w="http://schemas.openxmlformats.org/wordprocessingml/2006/main">
        <w:t xml:space="preserve">[137] 击败高贵的教规</w:t>
      </w:r>
    </w:p>
    <w:p w14:paraId="2A0E63D8">
      <w:r xmlns:w="http://schemas.openxmlformats.org/wordprocessingml/2006/main">
        <w:t xml:space="preserve">[138] 心跳双心</w:t>
      </w:r>
    </w:p>
    <w:p w14:paraId="68BE62D0">
      <w:r xmlns:w="http://schemas.openxmlformats.org/wordprocessingml/2006/main">
        <w:t xml:space="preserve">[139] 甜菜贵族克拉多内</w:t>
      </w:r>
    </w:p>
    <w:p w14:paraId="136CD9E3">
      <w:r xmlns:w="http://schemas.openxmlformats.org/wordprocessingml/2006/main">
        <w:t xml:space="preserve">[140] 琐事 †</w:t>
      </w:r>
    </w:p>
    <w:p w14:paraId="4B5412AD">
      <w:r xmlns:w="http://schemas.openxmlformats.org/wordprocessingml/2006/main">
        <w:t xml:space="preserve">[141] 前任“天一夫人”就是这个人。</w:t>
      </w:r>
    </w:p>
    <w:p w14:paraId="651BEF02">
      <w:r xmlns:w="http://schemas.openxmlformats.org/wordprocessingml/2006/main">
        <w:t xml:space="preserve">[142] 她的能力让人联想到妖怪“悟”，但她似乎并不具备任何女巫的特征，具体细节尚不清楚。开发者似乎有意如此，因为她在“夜幕降临！”联动活动中以一种轻松的方式登场，与魔女京香的实机演示相吻合。</w:t>
      </w:r>
    </w:p>
    <w:p w14:paraId="59944D24">
      <w:r xmlns:w="http://schemas.openxmlformats.org/wordprocessingml/2006/main">
        <w:t xml:space="preserve">[143] 该能力可以开启/关闭，如果对手做好充分准备，则可以使其失效。</w:t>
      </w:r>
    </w:p>
    <w:p w14:paraId="654DF617">
      <w:r xmlns:w="http://schemas.openxmlformats.org/wordprocessingml/2006/main">
        <w:t xml:space="preserve">[144] 她通常表现得像个聪慧的年轻女子，但她也善于利用这种能力操纵他人。她能听见别人的想法，如同自己的想法一般，因此能够区分男女，但她的能力并非全知全能，而且她只能听到对方思考时所使用的语言，所以她能听到外语，却无法理解其含义。据说，这种能力对那些经过训练、不轻易表露真实情感的人可能无效。</w:t>
      </w:r>
    </w:p>
    <w:p w14:paraId="11F0F928">
      <w:r xmlns:w="http://schemas.openxmlformats.org/wordprocessingml/2006/main">
        <w:t xml:space="preserve">[145] 她和天童花音是老相识，曾被年轻女性们称为“天地二人组”，令她们闻风丧胆。“大地之姿”（拇指指向地面）是里美的标志性姿势，与花音的姿势相对应。花音行事冲动，依赖直觉，而里美则擅长逻辑推理，精于智力较量。</w:t>
      </w:r>
    </w:p>
    <w:p w14:paraId="43792126">
      <w:r xmlns:w="http://schemas.openxmlformats.org/wordprocessingml/2006/main">
        <w:t xml:space="preserve">[146] 顺便一提，里面的人显然很想在那里吃饭，所以就来了这家餐馆。</w:t>
      </w:r>
    </w:p>
    <w:p w14:paraId="2F358922">
      <w:r xmlns:w="http://schemas.openxmlformats.org/wordprocessingml/2006/main">
        <w:t xml:space="preserve">[147] 以下内容包含卧室场景的剧透。</w:t>
      </w:r>
    </w:p>
    <w:p w14:paraId="449C287F">
      <w:r xmlns:w="http://schemas.openxmlformats.org/wordprocessingml/2006/main">
        <w:t xml:space="preserve">[148] 然而，他自己对此却完全没有意识到，错误地认为自己是被其他因素所激动。</w:t>
      </w:r>
    </w:p>
    <w:p w14:paraId="2E051D72">
      <w:r xmlns:w="http://schemas.openxmlformats.org/wordprocessingml/2006/main">
        <w:t xml:space="preserve">[149] 她似乎并不觉得与男人（时贞）的性行为特别令人兴奋，但她并不厌恶与男人的性行为。</w:t>
      </w:r>
    </w:p>
    <w:p w14:paraId="694B73A8">
      <w:r xmlns:w="http://schemas.openxmlformats.org/wordprocessingml/2006/main">
        <w:t xml:space="preserve">[150] 官方推特账号简介 †</w:t>
      </w:r>
    </w:p>
    <w:p w14:paraId="15D0F89E">
      <w:r xmlns:w="http://schemas.openxmlformats.org/wordprocessingml/2006/main">
        <w:t xml:space="preserve">[151] 人物介绍</w:t>
      </w:r>
    </w:p>
    <w:p w14:paraId="3D357C1D">
      <w:r xmlns:w="http://schemas.openxmlformats.org/wordprocessingml/2006/main">
        <w:t xml:space="preserve">[152] 评论表 †</w:t>
      </w:r>
    </w:p>
    <w:p w14:paraId="059CEC34">
      <w:r xmlns:w="http://schemas.openxmlformats.org/wordprocessingml/2006/main">
        <w:t xml:space="preserve">[153] 点击打开历史日志列表</w:t>
      </w:r>
    </w:p>
    <w:p w14:paraId="7A21E976">
      <w:r xmlns:w="http://schemas.openxmlformats.org/wordprocessingml/2006/main">
        <w:t xml:space="preserve">[154] 末尾的数字越小，日志越旧。</w:t>
      </w:r>
    </w:p>
    <w:p w14:paraId="498D6801">
      <w:r xmlns:w="http://schemas.openxmlformats.org/wordprocessingml/2006/main">
        <w:t xml:space="preserve">[155] 'Comments/Beatnoble_Satori/' 没有子页面。</w:t>
      </w:r>
    </w:p>
    <w:p w14:paraId="0B0441C4">
      <w:r xmlns:w="http://schemas.openxmlformats.org/wordprocessingml/2006/main">
        <w:t xml:space="preserve">[156] 刷怪时，范围攻击的关键在于稳定性，所以即使预期伤害提升了20%，但伤害减半的可能性也相当大……如果你说的是技能循环速度，还有个叫Madion的怪物——[QJXRbbA2iFg] 2023-07-19 (周三) 22:34:32</w:t>
      </w:r>
    </w:p>
    <w:p w14:paraId="0A2E460B">
      <w:r xmlns:w="http://schemas.openxmlformats.org/wordprocessingml/2006/main">
        <w:t xml:space="preserve">[157] 从游戏性角度来看，角色技能重叠是可以接受的，但从整体特殊攻击的角度来看，特殊攻击循环虽然不错，但8倍伤害倍率威力过剩，浪费了很多能量，而2倍伤害倍率又容易导致攻击落空。此外，特殊技能也很难使用。我选择奥琳是因为她身材高挑，正合我意，但感觉很难让她发挥作用。——[u1O7Q7FfaTk] 2023-07-22 (周六) 01:10:54</w:t>
      </w:r>
    </w:p>
    <w:p w14:paraId="4628FB6D">
      <w:r xmlns:w="http://schemas.openxmlformats.org/wordprocessingml/2006/main">
        <w:t xml:space="preserve">[158] 弹弓没问题，但我很好奇他背上背的是什么。是助推器还是发电机？ -- [DyZNB.xIigQ] 2023-07-19 (周三) 21:38:44</w:t>
      </w:r>
    </w:p>
    <w:p w14:paraId="318DB012">
      <w:r xmlns:w="http://schemas.openxmlformats.org/wordprocessingml/2006/main">
        <w:t xml:space="preserve">[159] 就我个人而言，我对这个未完结的结局有点不满。获救并恢复神智后，他拼命掩盖真相，即使外表恢复了正常…… -- [1firB8v1NG2] 2023-07-22 (周六) 19:02:17</w:t>
      </w:r>
    </w:p>
    <w:p w14:paraId="7F056000">
      <w:r xmlns:w="http://schemas.openxmlformats.org/wordprocessingml/2006/main">
        <w:t xml:space="preserve">[160] 我理解想要展现过程的愿望，但这却是个难题，因为描绘过程会让你无法捕捉到瞬间的冲击力。——[sZdoydyFtZo] 2023-07-21 (周五) 14:11:55</w:t>
      </w:r>
    </w:p>
    <w:p w14:paraId="260FC470">
      <w:r xmlns:w="http://schemas.openxmlformats.org/wordprocessingml/2006/main">
        <w:t xml:space="preserve">[161] 我觉得如果能和Kanon有一些协同效应就好了——[o942h9p4i4M] 2023-07-20 (周四) 05:43:35</w:t>
      </w:r>
    </w:p>
    <w:p w14:paraId="2D48747B">
      <w:r xmlns:w="http://schemas.openxmlformats.org/wordprocessingml/2006/main">
        <w:t xml:space="preserve">[162] 我听到“弹弓”这个词时很兴奋，但它只是一种武器而已。——[V12IOzKIitc] 2023-07-20 (周四) 11:51:23</w:t>
      </w:r>
    </w:p>
    <w:p w14:paraId="5724DF0A">
      <w:r xmlns:w="http://schemas.openxmlformats.org/wordprocessingml/2006/main">
        <w:t xml:space="preserve">[163] 你可以利用它的高行动速度和眩晕能力来点亮“破防”灯，但是……如果你打算这么做，满级的黄玉会更合适。——[SJNFUEjuB8g] 2023-07-20 (周四) 22:07:51</w:t>
      </w:r>
    </w:p>
    <w:p w14:paraId="5E5C96A5">
      <w:r xmlns:w="http://schemas.openxmlformats.org/wordprocessingml/2006/main">
        <w:t xml:space="preserve">[164] 服装和武器都很完美 -- [G.jP3nk44vc] 2023-07-21 (星期五) 12:05:16</w:t>
      </w:r>
    </w:p>
    <w:p w14:paraId="7FE3AD32">
      <w:r xmlns:w="http://schemas.openxmlformats.org/wordprocessingml/2006/main">
        <w:t xml:space="preserve">[165] G-Gamma 的哥哥---- -- [.XxdgPEqZZg] 2023-08-07 (星期一) 02:31:24</w:t>
      </w:r>
    </w:p>
    <w:p w14:paraId="37FD551C">
      <w:r xmlns:w="http://schemas.openxmlformats.org/wordprocessingml/2006/main">
        <w:t xml:space="preserve">[166] ←使用棋盘前请务必阅读规则。</w:t>
      </w:r>
    </w:p>
    <w:p w14:paraId="453FD3C0">
      <w:r xmlns:w="http://schemas.openxmlformats.org/wordprocessingml/2006/main">
        <w:t xml:space="preserve">[167] 关于规则 †</w:t>
      </w:r>
    </w:p>
    <w:p w14:paraId="75884605">
      <w:r xmlns:w="http://schemas.openxmlformats.org/wordprocessingml/2006/main">
        <w:t xml:space="preserve">[168] 请不要抱怨或批评页面编辑者。如果您对其他人的编辑有意见，请通过“提供替代方案”或“自行编辑”的方式进行建设性沟通。</w:t>
      </w:r>
    </w:p>
    <w:p w14:paraId="52366DDE">
      <w:r xmlns:w="http://schemas.openxmlformats.org/wordprocessingml/2006/main">
        <w:t xml:space="preserve">[169] 不要发布个人网站或其他禁止未经授权链接的网站的网址。</w:t>
      </w:r>
    </w:p>
    <w:p w14:paraId="6D2A01C7">
      <w:r xmlns:w="http://schemas.openxmlformats.org/wordprocessingml/2006/main">
        <w:t xml:space="preserve">[170] 关于违反规则的帖子 †</w:t>
      </w:r>
    </w:p>
    <w:p w14:paraId="70DE82E3">
      <w:r xmlns:w="http://schemas.openxmlformats.org/wordprocessingml/2006/main">
        <w:t xml:space="preserve">[171] 禁止发布以下类型的帖子，因为它们容易造成干扰。</w:t>
      </w:r>
    </w:p>
    <w:p w14:paraId="4644AA68">
      <w:r xmlns:w="http://schemas.openxmlformats.org/wordprocessingml/2006/main">
        <w:t xml:space="preserve">[172]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472445F2">
      <w:r xmlns:w="http://schemas.openxmlformats.org/wordprocessingml/2006/main">
        <w:t xml:space="preserve">[173] 其他包括使用此维基的人、官方管理员、艺术家、配音演员、现实生活中的个人以及 Twitter 用户等团体。</w:t>
      </w:r>
    </w:p>
    <w:p w14:paraId="3D2A58A3">
      <w:r xmlns:w="http://schemas.openxmlformats.org/wordprocessingml/2006/main">
        <w:t xml:space="preserve">[174] 关于向管理层提交的帖子，我们容忍可以解释为用户反馈的评论，例如“我希望他们改进这一点”、“我希望他们尽快修复错误”和“维护时间太长了”，但我们不容忍使用辱骂性语言贬低管理层。</w:t>
      </w:r>
    </w:p>
    <w:p w14:paraId="4F653944">
      <w:r xmlns:w="http://schemas.openxmlformats.org/wordprocessingml/2006/main">
        <w:t xml:space="preserve">[175] 将讨论和意见交流视为“诽谤或对抗他人”是错误的。然而，在讨论或意见交流中使用辱骂性语言、贬低他人、挑衅他人或在缺乏明确证据的情况下发表言论，都是违法行为。说话时务必谨言慎行。</w:t>
      </w:r>
    </w:p>
    <w:p w14:paraId="2FCAB469">
      <w:r xmlns:w="http://schemas.openxmlformats.org/wordprocessingml/2006/main">
        <w:t xml:space="preserve">[176] 攻击性评论包括使用“做这个”或“做那个”等强硬命令、“使用粗俗语言”、“采取居高临下的态度”或“挑衅”。</w:t>
      </w:r>
    </w:p>
    <w:p w14:paraId="2C8D2849">
      <w:r xmlns:w="http://schemas.openxmlformats.org/wordprocessingml/2006/main">
        <w:t xml:space="preserve">[177] 禁止发布冒犯现有玩家的帖子，例如“还有人玩这个游戏吗？”或“这游戏已经凉了”。这并不意味着您完全不能发表任何负面言论，而是指那些超出单纯负面评价范围，构成诽谤或诋毁的帖子将被禁止发布。</w:t>
      </w:r>
    </w:p>
    <w:p w14:paraId="29ECAC1B">
      <w:r xmlns:w="http://schemas.openxmlformats.org/wordprocessingml/2006/main">
        <w:t xml:space="preserve">[178] 公开羞辱他人，包括泄露他人的游戏内名称或UID</w:t>
      </w:r>
    </w:p>
    <w:p w14:paraId="5DC9E69A">
      <w:r xmlns:w="http://schemas.openxmlformats.org/wordprocessingml/2006/main">
        <w:t xml:space="preserve">[179] 但是，分享有助于游戏攻略的信息和视频是允许的。</w:t>
      </w:r>
    </w:p>
    <w:p w14:paraId="6D276DD1">
      <w:r xmlns:w="http://schemas.openxmlformats.org/wordprocessingml/2006/main">
        <w:t xml:space="preserve">[180] 参考其他应用程序</w:t>
      </w:r>
    </w:p>
    <w:p w14:paraId="76A3B262">
      <w:r xmlns:w="http://schemas.openxmlformats.org/wordprocessingml/2006/main">
        <w:t xml:space="preserve">[181] 在多个论坛上多次发帖</w:t>
      </w:r>
    </w:p>
    <w:p w14:paraId="15689818">
      <w:r xmlns:w="http://schemas.openxmlformats.org/wordprocessingml/2006/main">
        <w:t xml:space="preserve">[182] 写一串无意义的字符</w:t>
      </w:r>
    </w:p>
    <w:p w14:paraId="2BA534E3">
      <w:r xmlns:w="http://schemas.openxmlformats.org/wordprocessingml/2006/main">
        <w:t xml:space="preserve">[183] 关于作弊和利用漏洞的帖子</w:t>
      </w:r>
    </w:p>
    <w:p w14:paraId="302AE406">
      <w:r xmlns:w="http://schemas.openxmlformats.org/wordprocessingml/2006/main">
        <w:t xml:space="preserve">[184] 最好的办法是忽略违反规则的帖子。上钩或反驳只会让事情变得更糟。</w:t>
      </w:r>
    </w:p>
    <w:p w14:paraId="45041BFC">
      <w:r xmlns:w="http://schemas.openxmlformats.org/wordprocessingml/2006/main">
        <w:t xml:space="preserve">[185] *在上述规则中，“诽谤”指的是在没有客观证据的情况下诋毁和贬低他人。将所有批评性文章都归为“诽谤”是不正确的，所以请务必谨慎。</w:t>
      </w:r>
    </w:p>
    <w:p w14:paraId="6E374A9E">
      <w:r xmlns:w="http://schemas.openxmlformats.org/wordprocessingml/2006/main">
        <w:t xml:space="preserve">[186] 关于修改和删除发帖日志 †</w:t>
      </w:r>
    </w:p>
    <w:p w14:paraId="545004F7">
      <w:r xmlns:w="http://schemas.openxmlformats.org/wordprocessingml/2006/main">
        <w:t xml:space="preserve">[187] 但是，允许更正印刷错误、遗漏和字体颜色。（他人出于善意所做的更正也允许。）</w:t>
      </w:r>
    </w:p>
    <w:p w14:paraId="4EC28799">
      <w:r xmlns:w="http://schemas.openxmlformats.org/wordprocessingml/2006/main">
        <w:t xml:space="preserve">[188] 作为例外情况，您可以删除自己的帖子，但事后必须向管理员报告。此外，删除时，请将整个评论替换为以下文本，而不是完全删除：&amp;color(#ff0000){''发帖人已删除''};</w:t>
      </w:r>
    </w:p>
    <w:p w14:paraId="4FA97724">
      <w:r xmlns:w="http://schemas.openxmlformats.org/wordprocessingml/2006/main">
        <w:t xml:space="preserve">[189] 关于评论删除违反规则的帖子 †</w:t>
      </w:r>
    </w:p>
    <w:p w14:paraId="0989DAB0">
      <w:r xmlns:w="http://schemas.openxmlformats.org/wordprocessingml/2006/main">
        <w:t xml:space="preserve">[190] 您可以自行注释掉上述任何违反规则的评论，无需管理员许可。但是，注释掉评论后，请务必在“违规举报公告板”上进行举报。举报时请使用“违规举报公告板”上的模板。</w:t>
      </w:r>
    </w:p>
    <w:p w14:paraId="7F4CFB03">
      <w:r xmlns:w="http://schemas.openxmlformats.org/wordprocessingml/2006/main">
        <w:t xml:space="preserve">[191] 未经 CO 报告公告板报告而被评论删除的帖子将被恢复，而评论删除帖子的人将受到处罚。</w:t>
      </w:r>
    </w:p>
    <w:p w14:paraId="32B44EF1">
      <w:r xmlns:w="http://schemas.openxmlformats.org/wordprocessingml/2006/main">
        <w:t xml:space="preserve">[192] 如果您反复向 CO 举报公告板举报不违反规则的帖子，我们将认为您是自私的，并将对您实施发帖和编辑限制。</w:t>
      </w:r>
    </w:p>
    <w:p w14:paraId="6C5A3057">
      <w:r xmlns:w="http://schemas.openxmlformats.org/wordprocessingml/2006/main">
        <w:t xml:space="preserve">[193] 管理员可酌情恢复 CO 报告公告板上不违反规则的报告。</w:t>
      </w:r>
    </w:p>
    <w:p w14:paraId="4A3A6E39">
      <w:r xmlns:w="http://schemas.openxmlformats.org/wordprocessingml/2006/main">
        <w:t xml:space="preserve">[194] 我们再次要求您不要评论那些不违反规则的评论。（例如，诸如“虽然不违反规则，但显然是在钓鱼”、“恶作剧”或“评论整个帖子”之类的主观判断。）</w:t>
      </w:r>
    </w:p>
    <w:p w14:paraId="6D05FD66">
      <w:r xmlns:w="http://schemas.openxmlformats.org/wordprocessingml/2006/main">
        <w:t xml:space="preserve">[195] 关于不违反规则但“冒犯性”的帖子 †</w:t>
      </w:r>
    </w:p>
    <w:p w14:paraId="4E0B09DD">
      <w:r xmlns:w="http://schemas.openxmlformats.org/wordprocessingml/2006/main">
        <w:t xml:space="preserve">[196] 即使帖子内容具有冒犯性，除非违反版规，否则不会被删除。由于每个人对冒犯性帖子的界定标准不尽相同，请使用 NGID 功能隐藏评论，而不是参与争论或挑衅。</w:t>
      </w:r>
    </w:p>
    <w:p w14:paraId="00C7887D">
      <w:r xmlns:w="http://schemas.openxmlformats.org/wordprocessingml/2006/main">
        <w:t xml:space="preserve">[197] 挑衅难道不是一种违规行为吗？†</w:t>
      </w:r>
    </w:p>
    <w:p w14:paraId="1BFEBF8A">
      <w:r xmlns:w="http://schemas.openxmlformats.org/wordprocessingml/2006/main">
        <w:t xml:space="preserve">[198] 某人对某些内容是否具有煽动性的看法差异很大，因此我们不认为这是违规行为。如果您认为某条评论具有煽动性，请使用 NGID 功能将其隐藏。</w:t>
      </w:r>
    </w:p>
    <w:p w14:paraId="2C3E73A9">
      <w:r xmlns:w="http://schemas.openxmlformats.org/wordprocessingml/2006/main">
        <w:t xml:space="preserve">[199] 抱怨难道不算违法吗？†</w:t>
      </w:r>
    </w:p>
    <w:p w14:paraId="34FC4BFA">
      <w:r xmlns:w="http://schemas.openxmlformats.org/wordprocessingml/2006/main">
        <w:t xml:space="preserve">[200] 一般而言，抱怨本身并不构成违规。但是，针对本作品的负面宣传、诽谤、辱骂性语言以及超出抱怨范围的对抗性帖子均构成违规。如果您认为抱怨内容冒犯了您，请使用 NGID 功能隐藏相关评论。</w:t>
      </w:r>
    </w:p>
    <w:p w14:paraId="2DFE3F8F">
      <w:r xmlns:w="http://schemas.openxmlformats.org/wordprocessingml/2006/main">
        <w:t xml:space="preserve">[201] 如果您不确定某个帖子是否违反了规则，该怎么办？ †</w:t>
      </w:r>
    </w:p>
    <w:p w14:paraId="490FF3E5">
      <w:r xmlns:w="http://schemas.openxmlformats.org/wordprocessingml/2006/main">
        <w:t xml:space="preserve">[202] 有些帖子内容含糊不清，难以判断是否违规。直接评论这类含糊不清的帖子可能会带来麻烦，所以请不要评论，而是使用 NGID 功能将评论隐藏起来。</w:t>
      </w:r>
    </w:p>
    <w:p w14:paraId="0E3D45AA">
      <w:r xmlns:w="http://schemas.openxmlformats.org/wordprocessingml/2006/main">
        <w:t xml:space="preserve">[203] 对屡犯者的处罚 †</w:t>
      </w:r>
    </w:p>
    <w:p w14:paraId="587D5DB8">
      <w:r xmlns:w="http://schemas.openxmlformats.org/wordprocessingml/2006/main">
        <w:t xml:space="preserve">[204] 屡次违反规则或发布特别恶意的帖子，管理员可酌情予以处罚，例如“禁止访问”或“限制发帖”。</w:t>
      </w:r>
    </w:p>
    <w:p w14:paraId="1F78C438">
      <w:r xmlns:w="http://schemas.openxmlformats.org/wordprocessingml/2006/main">
        <w:t xml:space="preserve">[205] 如果您对进一步改进有任何建议，请通过 Wiki 管理公告板与我们联系。</w:t>
      </w:r>
    </w:p>
    <w:p w14:paraId="4AF154EC"/>
    <w:p w14:paraId="3AA9AC48">
      <w:r xmlns:w="http://schemas.openxmlformats.org/wordprocessingml/2006/main">
        <w:rPr>
          <w:b/>
        </w:rPr>
        <w:t xml:space="preserve">A095</w:t>
      </w:r>
    </w:p>
    <w:p w14:paraId="032D88C8">
      <w:r xmlns:w="http://schemas.openxmlformats.org/wordprocessingml/2006/main">
        <w:t xml:space="preserve">[0] 索引：所有角色 | SSR 角色 | SR 角色 | R 角色</w:t>
      </w:r>
    </w:p>
    <w:p w14:paraId="5475026C">
      <w:r xmlns:w="http://schemas.openxmlformats.org/wordprocessingml/2006/main">
        <w:t xml:space="preserve">[1] 基本信息</w:t>
      </w:r>
    </w:p>
    <w:p w14:paraId="43D186DD">
      <w:r xmlns:w="http://schemas.openxmlformats.org/wordprocessingml/2006/main">
        <w:t xml:space="preserve">[2] 内容适用性简易评估</w:t>
      </w:r>
    </w:p>
    <w:p w14:paraId="7C2101C9">
      <w:r xmlns:w="http://schemas.openxmlformats.org/wordprocessingml/2006/main">
        <w:t xml:space="preserve">[3] 替代版本</w:t>
      </w:r>
    </w:p>
    <w:p w14:paraId="2E5BAA47">
      <w:r xmlns:w="http://schemas.openxmlformats.org/wordprocessingml/2006/main">
        <w:t xml:space="preserve">[4] 琐事</w:t>
      </w:r>
    </w:p>
    <w:p w14:paraId="33D7F3C0">
      <w:r xmlns:w="http://schemas.openxmlformats.org/wordprocessingml/2006/main">
        <w:t xml:space="preserve">[5] 官方推特账号介绍</w:t>
      </w:r>
    </w:p>
    <w:p w14:paraId="06FA16EA">
      <w:r xmlns:w="http://schemas.openxmlformats.org/wordprocessingml/2006/main">
        <w:t xml:space="preserve">[6] 评论表单</w:t>
      </w:r>
    </w:p>
    <w:p w14:paraId="33689867">
      <w:r xmlns:w="http://schemas.openxmlformats.org/wordprocessingml/2006/main">
        <w:t xml:space="preserve">[7] 基本信息 †</w:t>
      </w:r>
    </w:p>
    <w:p w14:paraId="4263496A">
      <w:r xmlns:w="http://schemas.openxmlformats.org/wordprocessingml/2006/main">
        <w:t xml:space="preserve">[8] 变换图像</w:t>
      </w:r>
    </w:p>
    <w:p w14:paraId="7B1531F4">
      <w:r xmlns:w="http://schemas.openxmlformats.org/wordprocessingml/2006/main">
        <w:t xml:space="preserve">[9] 简介</w:t>
      </w:r>
    </w:p>
    <w:p w14:paraId="3C281F7E">
      <w:r xmlns:w="http://schemas.openxmlformats.org/wordprocessingml/2006/main">
        <w:t xml:space="preserve">[10] 姓名</w:t>
      </w:r>
    </w:p>
    <w:p w14:paraId="6DD5FA69">
      <w:r xmlns:w="http://schemas.openxmlformats.org/wordprocessingml/2006/main">
        <w:t xml:space="preserve">[11] 击败猎人瞄准</w:t>
      </w:r>
    </w:p>
    <w:p w14:paraId="541391C3">
      <w:r xmlns:w="http://schemas.openxmlformats.org/wordprocessingml/2006/main">
        <w:t xml:space="preserve">[12] 真实姓名</w:t>
      </w:r>
    </w:p>
    <w:p w14:paraId="079907C2">
      <w:r xmlns:w="http://schemas.openxmlformats.org/wordprocessingml/2006/main">
        <w:t xml:space="preserve">[13] 东乡景武</w:t>
      </w:r>
    </w:p>
    <w:p w14:paraId="1892F8B3">
      <w:r xmlns:w="http://schemas.openxmlformats.org/wordprocessingml/2006/main">
        <w:t xml:space="preserve">[14] 稀有度</w:t>
      </w:r>
    </w:p>
    <w:p w14:paraId="1431EA3B">
      <w:r xmlns:w="http://schemas.openxmlformats.org/wordprocessingml/2006/main">
        <w:t xml:space="preserve">[15] 普通攻击</w:t>
      </w:r>
    </w:p>
    <w:p w14:paraId="39DFB2C7">
      <w:r xmlns:w="http://schemas.openxmlformats.org/wordprocessingml/2006/main">
        <w:t xml:space="preserve">[16] 近战攻击（魔法）</w:t>
      </w:r>
    </w:p>
    <w:p w14:paraId="74451A29">
      <w:r xmlns:w="http://schemas.openxmlformats.org/wordprocessingml/2006/main">
        <w:t xml:space="preserve">[17] 附属派系</w:t>
      </w:r>
    </w:p>
    <w:p w14:paraId="7DAC0EA4">
      <w:r xmlns:w="http://schemas.openxmlformats.org/wordprocessingml/2006/main">
        <w:t xml:space="preserve">[18] 战士（现代世界）</w:t>
      </w:r>
    </w:p>
    <w:p w14:paraId="277A9E7E">
      <w:r xmlns:w="http://schemas.openxmlformats.org/wordprocessingml/2006/main">
        <w:t xml:space="preserve">[19] 特殊属性</w:t>
      </w:r>
    </w:p>
    <w:p w14:paraId="4B680764">
      <w:r xmlns:w="http://schemas.openxmlformats.org/wordprocessingml/2006/main">
        <w:t xml:space="preserve">[20] 眼镜</w:t>
      </w:r>
    </w:p>
    <w:p w14:paraId="1DF22689">
      <w:r xmlns:w="http://schemas.openxmlformats.org/wordprocessingml/2006/main">
        <w:t xml:space="preserve">[21]若叶大宫</w:t>
      </w:r>
    </w:p>
    <w:p w14:paraId="32EE8486">
      <w:r xmlns:w="http://schemas.openxmlformats.org/wordprocessingml/2006/main">
        <w:t xml:space="preserve">[22] 插图</w:t>
      </w:r>
    </w:p>
    <w:p w14:paraId="4B10A930">
      <w:r xmlns:w="http://schemas.openxmlformats.org/wordprocessingml/2006/main">
        <w:t xml:space="preserve">[23] SD字符</w:t>
      </w:r>
    </w:p>
    <w:p w14:paraId="74DA6E59">
      <w:r xmlns:w="http://schemas.openxmlformats.org/wordprocessingml/2006/main">
        <w:t xml:space="preserve">[24] 风味文字</w:t>
      </w:r>
    </w:p>
    <w:p w14:paraId="61CF79DE">
      <w:r xmlns:w="http://schemas.openxmlformats.org/wordprocessingml/2006/main">
        <w:t xml:space="preserve">[25] “击败猎人瞄准，新装扮！我要用我的魔法弓弗尔戈尔优雅地击败敌人……！……不过这身装扮是不是有点太年轻了？”即使在FPS以外的游戏中，影梦也一直偏爱远程武器。这套弓箭猎人装扮很符合她的性格。虽然射程不如狙击步枪，但轻便的盔甲让她可以不受地形限制地瞄准猎物。不过，想要充分发挥这套装扮的潜力，还需要进行训练。</w:t>
      </w:r>
    </w:p>
    <w:p w14:paraId="21D0D569">
      <w:r xmlns:w="http://schemas.openxmlformats.org/wordprocessingml/2006/main">
        <w:t xml:space="preserve">[26] 如何获得</w:t>
      </w:r>
    </w:p>
    <w:p w14:paraId="3A85DF98">
      <w:r xmlns:w="http://schemas.openxmlformats.org/wordprocessingml/2006/main">
        <w:t xml:space="preserve">[27] SSR 精选扭蛋 → 活动结束后加入普通扭蛋</w:t>
      </w:r>
    </w:p>
    <w:p w14:paraId="63D95121">
      <w:r xmlns:w="http://schemas.openxmlformats.org/wordprocessingml/2006/main">
        <w:t xml:space="preserve">[28] 基础属性（1星）* 每增加1星+50%，5星时为1星值的3倍</w:t>
      </w:r>
    </w:p>
    <w:p w14:paraId="25E17A13">
      <w:r xmlns:w="http://schemas.openxmlformats.org/wordprocessingml/2006/main">
        <w:t xml:space="preserve">[29] 级</w:t>
      </w:r>
    </w:p>
    <w:p w14:paraId="70DEFF7C">
      <w:r xmlns:w="http://schemas.openxmlformats.org/wordprocessingml/2006/main">
        <w:t xml:space="preserve">[30] 耐力</w:t>
      </w:r>
    </w:p>
    <w:p w14:paraId="04A63365">
      <w:r xmlns:w="http://schemas.openxmlformats.org/wordprocessingml/2006/main">
        <w:t xml:space="preserve">[31] 攻击力</w:t>
      </w:r>
    </w:p>
    <w:p w14:paraId="19B9D758">
      <w:r xmlns:w="http://schemas.openxmlformats.org/wordprocessingml/2006/main">
        <w:t xml:space="preserve">[32] 防御能力</w:t>
      </w:r>
    </w:p>
    <w:p w14:paraId="3E1981D1">
      <w:r xmlns:w="http://schemas.openxmlformats.org/wordprocessingml/2006/main">
        <w:t xml:space="preserve">[33] 魔力</w:t>
      </w:r>
    </w:p>
    <w:p w14:paraId="59ECD7AD">
      <w:r xmlns:w="http://schemas.openxmlformats.org/wordprocessingml/2006/main">
        <w:t xml:space="preserve">[34] 魔法抗性</w:t>
      </w:r>
    </w:p>
    <w:p w14:paraId="42D9D452">
      <w:r xmlns:w="http://schemas.openxmlformats.org/wordprocessingml/2006/main">
        <w:t xml:space="preserve">[35] 详细状态</w:t>
      </w:r>
    </w:p>
    <w:p w14:paraId="0EF6C989">
      <w:r xmlns:w="http://schemas.openxmlformats.org/wordprocessingml/2006/main">
        <w:t xml:space="preserve">[36] 准确性</w:t>
      </w:r>
    </w:p>
    <w:p w14:paraId="798303C1">
      <w:r xmlns:w="http://schemas.openxmlformats.org/wordprocessingml/2006/main">
        <w:t xml:space="preserve">[37] 回避能力</w:t>
      </w:r>
    </w:p>
    <w:p w14:paraId="2E4BAEE2">
      <w:r xmlns:w="http://schemas.openxmlformats.org/wordprocessingml/2006/main">
        <w:t xml:space="preserve">[38] 连续命中率</w:t>
      </w:r>
    </w:p>
    <w:p w14:paraId="7280CDF6">
      <w:r xmlns:w="http://schemas.openxmlformats.org/wordprocessingml/2006/main">
        <w:t xml:space="preserve">[39] 反击率</w:t>
      </w:r>
    </w:p>
    <w:p w14:paraId="5113EBA8">
      <w:r xmlns:w="http://schemas.openxmlformats.org/wordprocessingml/2006/main">
        <w:t xml:space="preserve">[40] 眩晕激活率</w:t>
      </w:r>
    </w:p>
    <w:p w14:paraId="32600C25">
      <w:r xmlns:w="http://schemas.openxmlformats.org/wordprocessingml/2006/main">
        <w:t xml:space="preserve">[41] 抗眩晕能力</w:t>
      </w:r>
    </w:p>
    <w:p w14:paraId="1C673B7C">
      <w:r xmlns:w="http://schemas.openxmlformats.org/wordprocessingml/2006/main">
        <w:t xml:space="preserve">[42] 移动速度</w:t>
      </w:r>
    </w:p>
    <w:p w14:paraId="25EFB230">
      <w:r xmlns:w="http://schemas.openxmlformats.org/wordprocessingml/2006/main">
        <w:t xml:space="preserve">[43] 部署速度</w:t>
      </w:r>
    </w:p>
    <w:p w14:paraId="653E4036">
      <w:r xmlns:w="http://schemas.openxmlformats.org/wordprocessingml/2006/main">
        <w:t xml:space="preserve">[44] 行动速度</w:t>
      </w:r>
    </w:p>
    <w:p w14:paraId="7F0CCABC">
      <w:r xmlns:w="http://schemas.openxmlformats.org/wordprocessingml/2006/main">
        <w:t xml:space="preserve">[45] 致命的装药量</w:t>
      </w:r>
    </w:p>
    <w:p w14:paraId="6EBE945E">
      <w:r xmlns:w="http://schemas.openxmlformats.org/wordprocessingml/2006/main">
        <w:t xml:space="preserve">[46] 特殊招式</w:t>
      </w:r>
    </w:p>
    <w:p w14:paraId="3493E1FE">
      <w:r xmlns:w="http://schemas.openxmlformats.org/wordprocessingml/2006/main">
        <w:t xml:space="preserve">[47] 姓名</w:t>
      </w:r>
    </w:p>
    <w:p w14:paraId="5CBBD653">
      <w:r xmlns:w="http://schemas.openxmlformats.org/wordprocessingml/2006/main">
        <w:t xml:space="preserve">[48] 效果</w:t>
      </w:r>
    </w:p>
    <w:p w14:paraId="5BCE0232">
      <w:r xmlns:w="http://schemas.openxmlformats.org/wordprocessingml/2006/main">
        <w:t xml:space="preserve">[49] 闪电闪耀</w:t>
      </w:r>
    </w:p>
    <w:p w14:paraId="56D53A59">
      <w:r xmlns:w="http://schemas.openxmlformats.org/wordprocessingml/2006/main">
        <w:t xml:space="preserve">[50] 对一排横向敌人造成4倍魔法伤害。眩晕率+50%。降低敌方场地闪避率50%，持续30秒。</w:t>
      </w:r>
    </w:p>
    <w:p w14:paraId="23B26197">
      <w:r xmlns:w="http://schemas.openxmlformats.org/wordprocessingml/2006/main">
        <w:t xml:space="preserve">[51] 闪电闪光+</w:t>
      </w:r>
    </w:p>
    <w:p w14:paraId="28D0B094">
      <w:r xmlns:w="http://schemas.openxmlformats.org/wordprocessingml/2006/main">
        <w:t xml:space="preserve">[52] 对一排横向敌人造成6倍魔法伤害。眩晕效果提升50%。使己方队伍的移动速度提升20%，持续30秒。降低敌方队伍50%的闪避率。</w:t>
      </w:r>
    </w:p>
    <w:p w14:paraId="7229F98C">
      <w:r xmlns:w="http://schemas.openxmlformats.org/wordprocessingml/2006/main">
        <w:t xml:space="preserve">[53] 独特效果</w:t>
      </w:r>
    </w:p>
    <w:p w14:paraId="634E3860">
      <w:r xmlns:w="http://schemas.openxmlformats.org/wordprocessingml/2006/main">
        <w:t xml:space="preserve">[54] 姓名</w:t>
      </w:r>
    </w:p>
    <w:p w14:paraId="3F34254E">
      <w:r xmlns:w="http://schemas.openxmlformats.org/wordprocessingml/2006/main">
        <w:t xml:space="preserve">[55] 效应</w:t>
      </w:r>
    </w:p>
    <w:p w14:paraId="50985BD1">
      <w:r xmlns:w="http://schemas.openxmlformats.org/wordprocessingml/2006/main">
        <w:t xml:space="preserve">[56] 躲避</w:t>
      </w:r>
    </w:p>
    <w:p w14:paraId="5BE23C35">
      <w:r xmlns:w="http://schemas.openxmlformats.org/wordprocessingml/2006/main">
        <w:t xml:space="preserve">[57] 躲避攻击时，特殊攻击充能增加 1 点（增加后最多：30 点）</w:t>
      </w:r>
    </w:p>
    <w:p w14:paraId="6A24C1EA">
      <w:r xmlns:w="http://schemas.openxmlformats.org/wordprocessingml/2006/main">
        <w:t xml:space="preserve">[58] 仅躲避+</w:t>
      </w:r>
    </w:p>
    <w:p w14:paraId="7BB0DE18">
      <w:r xmlns:w="http://schemas.openxmlformats.org/wordprocessingml/2006/main">
        <w:t xml:space="preserve">[59] 闪避攻击时，特殊攻击充能增加 1.5（增加后最大充能：30）。有 30% 的几率闪避敌人的普通攻击和大型 Boss 的攻击（眩晕状态下除外；普通敌人会在眩晕后进行命中判定；如果大型 Boss 的眩晕攻击造成伤害，则该伤害仍然会造成）。</w:t>
      </w:r>
    </w:p>
    <w:p w14:paraId="3CEDA641">
      <w:r xmlns:w="http://schemas.openxmlformats.org/wordprocessingml/2006/main">
        <w:t xml:space="preserve">[60] 增强图像</w:t>
      </w:r>
    </w:p>
    <w:p w14:paraId="7673B6D7">
      <w:r xmlns:w="http://schemas.openxmlformats.org/wordprocessingml/2006/main">
        <w:t xml:space="preserve">[61] 在游戏中 †</w:t>
      </w:r>
    </w:p>
    <w:p w14:paraId="358AAA0B">
      <w:r xmlns:w="http://schemas.openxmlformats.org/wordprocessingml/2006/main">
        <w:t xml:space="preserve">[62] 于 2025 年 7 月 2 日与第五次突袭战“伟大的女士”一同实施。</w:t>
      </w:r>
    </w:p>
    <w:p w14:paraId="5D0D01F8">
      <w:r xmlns:w="http://schemas.openxmlformats.org/wordprocessingml/2006/main">
        <w:t xml:space="preserve">[63] 伤害是作用于一行，但闪避减益效果是作用于整个场地，因此即使在像疯狂国王战斗这样的战斗中伤害被覆盖，减益效果仍然会影响主体。</w:t>
      </w:r>
    </w:p>
    <w:p w14:paraId="588DF654">
      <w:r xmlns:w="http://schemas.openxmlformats.org/wordprocessingml/2006/main">
        <w:t xml:space="preserve">[64] 觉醒后的独特能力允许你以一定的概率躲避团队副本首领的攻击。它还有一个不寻常的特性：躲避攻击后，你使用终极技能的频率会提高。不过，终极技能的增益和减益效果持续时间长达30秒，所以即使你专注于觉醒而不依赖独特能力，也不用担心效果消失。考虑到首领攻击的频率，30%的概率相当低，难以融入任何策略，但面对攻击频率高的团队副本首领（例如伍尔萨），根据具体情况，它仍然有很高的概率发挥作用。在实装时，团队副本中还没有符合效果描述中“受到眩晕攻击伤害”的大型首领。</w:t>
      </w:r>
    </w:p>
    <w:p w14:paraId="71665C9E">
      <w:r xmlns:w="http://schemas.openxmlformats.org/wordprocessingml/2006/main">
        <w:t xml:space="preserve">[65] 此外，虽然它是弓箭武器，但却是近战魔法单位，因此在组建队伍时要格外小心。这可能是因为在下方的原作中，弓箭被用于与敌人进行相对较近距离的战斗。</w:t>
      </w:r>
    </w:p>
    <w:p w14:paraId="1E9FF1BE">
      <w:r xmlns:w="http://schemas.openxmlformats.org/wordprocessingml/2006/main">
        <w:t xml:space="preserve">[66] 内容适用性简易评估 †</w:t>
      </w:r>
    </w:p>
    <w:p w14:paraId="2BB0EADB">
      <w:r xmlns:w="http://schemas.openxmlformats.org/wordprocessingml/2006/main">
        <w:t xml:space="preserve">[67] 合适的内容、推荐的装备示例、角色发展目标等。</w:t>
      </w:r>
    </w:p>
    <w:p w14:paraId="0B71097E">
      <w:r xmlns:w="http://schemas.openxmlformats.org/wordprocessingml/2006/main">
        <w:t xml:space="preserve">[68] 兼容内容</w:t>
      </w:r>
    </w:p>
    <w:p w14:paraId="106A7AD4">
      <w:r xmlns:w="http://schemas.openxmlformats.org/wordprocessingml/2006/main">
        <w:t xml:space="preserve">[69] 能力倾向</w:t>
      </w:r>
    </w:p>
    <w:p w14:paraId="00BEC97E">
      <w:r xmlns:w="http://schemas.openxmlformats.org/wordprocessingml/2006/main">
        <w:t xml:space="preserve">[70] 简短评论</w:t>
      </w:r>
    </w:p>
    <w:p w14:paraId="78322BC7">
      <w:r xmlns:w="http://schemas.openxmlformats.org/wordprocessingml/2006/main">
        <w:t xml:space="preserve">[71] 主线任务 事件任务</w:t>
      </w:r>
    </w:p>
    <w:p w14:paraId="5954367B">
      <w:r xmlns:w="http://schemas.openxmlformats.org/wordprocessingml/2006/main">
        <w:t xml:space="preserve">[72] 可以毫无问题地执行</w:t>
      </w:r>
    </w:p>
    <w:p w14:paraId="7048CC3F">
      <w:r xmlns:w="http://schemas.openxmlformats.org/wordprocessingml/2006/main">
        <w:t xml:space="preserve">[73] 突袭战</w:t>
      </w:r>
    </w:p>
    <w:p w14:paraId="3150C56A">
      <w:r xmlns:w="http://schemas.openxmlformats.org/wordprocessingml/2006/main">
        <w:t xml:space="preserve">[74] 伤害减免和速度提升都很有用，而且这种组合很少见。基于行的特殊攻击也可以算作一项额外优势。（装备示例见下文）</w:t>
      </w:r>
    </w:p>
    <w:p w14:paraId="3D9022E1">
      <w:r xmlns:w="http://schemas.openxmlformats.org/wordprocessingml/2006/main">
        <w:t xml:space="preserve">[75] 湮灭</w:t>
      </w:r>
    </w:p>
    <w:p w14:paraId="752ECA7A">
      <w:r xmlns:w="http://schemas.openxmlformats.org/wordprocessingml/2006/main">
        <w:t xml:space="preserve">[76] 不适合，但可以使用速度增益。</w:t>
      </w:r>
    </w:p>
    <w:p w14:paraId="7215BAC5">
      <w:r xmlns:w="http://schemas.openxmlformats.org/wordprocessingml/2006/main">
        <w:t xml:space="preserve">[77] B宇宙</w:t>
      </w:r>
    </w:p>
    <w:p w14:paraId="3785617C">
      <w:r xmlns:w="http://schemas.openxmlformats.org/wordprocessingml/2006/main">
        <w:t xml:space="preserve">[78]（设备示例见下文）</w:t>
      </w:r>
    </w:p>
    <w:p w14:paraId="0AC2FC28">
      <w:r xmlns:w="http://schemas.openxmlformats.org/wordprocessingml/2006/main">
        <w:t xml:space="preserve">[79] 能力评估指标</w:t>
      </w:r>
    </w:p>
    <w:p w14:paraId="4670E83D">
      <w:r xmlns:w="http://schemas.openxmlformats.org/wordprocessingml/2006/main">
        <w:t xml:space="preserve">[80] ◎：优秀内容。最有可能发挥出色。○：合适内容。有较高发挥潜力。△：一般。需要一些技巧才能发挥良好，但选择理由不多。×：不合适内容。由于与内容规则、游戏系统、难度等级等不兼容，难以发挥出色。*2014年3月更新</w:t>
      </w:r>
    </w:p>
    <w:p w14:paraId="62A9853B">
      <w:r xmlns:w="http://schemas.openxmlformats.org/wordprocessingml/2006/main">
        <w:t xml:space="preserve">[81] 突袭</w:t>
      </w:r>
    </w:p>
    <w:p w14:paraId="42FBC144">
      <w:r xmlns:w="http://schemas.openxmlformats.org/wordprocessingml/2006/main">
        <w:t xml:space="preserve">[82] 推荐设备示例</w:t>
      </w:r>
    </w:p>
    <w:p w14:paraId="43CAA28B">
      <w:r xmlns:w="http://schemas.openxmlformats.org/wordprocessingml/2006/main">
        <w:t xml:space="preserve">[83] 主要设备</w:t>
      </w:r>
    </w:p>
    <w:p w14:paraId="2DFEDED3">
      <w:r xmlns:w="http://schemas.openxmlformats.org/wordprocessingml/2006/main">
        <w:t xml:space="preserve">[84] 子设备</w:t>
      </w:r>
    </w:p>
    <w:p w14:paraId="192AC13F">
      <w:r xmlns:w="http://schemas.openxmlformats.org/wordprocessingml/2006/main">
        <w:t xml:space="preserve">[85] 一件令人愉悦的物品</w:t>
      </w:r>
    </w:p>
    <w:p w14:paraId="595B8426">
      <w:r xmlns:w="http://schemas.openxmlformats.org/wordprocessingml/2006/main">
        <w:t xml:space="preserve">[86] 发展目标</w:t>
      </w:r>
    </w:p>
    <w:p w14:paraId="593555DD">
      <w:r xmlns:w="http://schemas.openxmlformats.org/wordprocessingml/2006/main">
        <w:t xml:space="preserve">[87] 突破极限</w:t>
      </w:r>
    </w:p>
    <w:p w14:paraId="5CD1BACD">
      <w:r xmlns:w="http://schemas.openxmlformats.org/wordprocessingml/2006/main">
        <w:t xml:space="preserve">[88] 致命觉醒</w:t>
      </w:r>
    </w:p>
    <w:p w14:paraId="39B4D2C1">
      <w:r xmlns:w="http://schemas.openxmlformats.org/wordprocessingml/2006/main">
        <w:t xml:space="preserve">[89] 独特的觉醒</w:t>
      </w:r>
    </w:p>
    <w:p w14:paraId="704B3EED">
      <w:r xmlns:w="http://schemas.openxmlformats.org/wordprocessingml/2006/main">
        <w:t xml:space="preserve">[90] 行动速度</w:t>
      </w:r>
    </w:p>
    <w:p w14:paraId="37A5EF2E">
      <w:r xmlns:w="http://schemas.openxmlformats.org/wordprocessingml/2006/main">
        <w:t xml:space="preserve">[91] 特别收费</w:t>
      </w:r>
    </w:p>
    <w:p w14:paraId="7874BB61">
      <w:r xmlns:w="http://schemas.openxmlformats.org/wordprocessingml/2006/main">
        <w:t xml:space="preserve">[92] 其他</w:t>
      </w:r>
    </w:p>
    <w:p w14:paraId="42066469">
      <w:r xmlns:w="http://schemas.openxmlformats.org/wordprocessingml/2006/main">
        <w:t xml:space="preserve">[93] 培训费用</w:t>
      </w:r>
    </w:p>
    <w:p w14:paraId="1DB84DF3">
      <w:r xmlns:w="http://schemas.openxmlformats.org/wordprocessingml/2006/main">
        <w:t xml:space="preserve">[94] 3.1 秒 9 次</w:t>
      </w:r>
    </w:p>
    <w:p w14:paraId="10749558">
      <w:r xmlns:w="http://schemas.openxmlformats.org/wordprocessingml/2006/main">
        <w:t xml:space="preserve">[95] 13.5% 20次</w:t>
      </w:r>
    </w:p>
    <w:p w14:paraId="1CE968F2">
      <w:r xmlns:w="http://schemas.openxmlformats.org/wordprocessingml/2006/main">
        <w:t xml:space="preserve">[96] 备注</w:t>
      </w:r>
    </w:p>
    <w:p w14:paraId="3CA1C3DC">
      <w:r xmlns:w="http://schemas.openxmlformats.org/wordprocessingml/2006/main">
        <w:t xml:space="preserve">你可以调整[97]来优先提升初始速度。即使不觉醒行动速度或特殊技能充能，维持增益/减益效果也足够了。即使是☆1，也有50%的闪避降低，所以你可以直接用它来凑齐数值。</w:t>
      </w:r>
    </w:p>
    <w:p w14:paraId="13A96C5B">
      <w:r xmlns:w="http://schemas.openxmlformats.org/wordprocessingml/2006/main">
        <w:t xml:space="preserve">[98] *2016年4月更新</w:t>
      </w:r>
    </w:p>
    <w:p w14:paraId="476D52BA">
      <w:r xmlns:w="http://schemas.openxmlformats.org/wordprocessingml/2006/main">
        <w:t xml:space="preserve">[99] 备选版本 †</w:t>
      </w:r>
    </w:p>
    <w:p w14:paraId="751243FC">
      <w:r xmlns:w="http://schemas.openxmlformats.org/wordprocessingml/2006/main">
        <w:t xml:space="preserve">[100] 击败狙击手瞄准</w:t>
      </w:r>
    </w:p>
    <w:p w14:paraId="2D7F64DC">
      <w:r xmlns:w="http://schemas.openxmlformats.org/wordprocessingml/2006/main">
        <w:t xml:space="preserve">[101] 琐事 †</w:t>
      </w:r>
    </w:p>
    <w:p w14:paraId="48BE1CA7">
      <w:r xmlns:w="http://schemas.openxmlformats.org/wordprocessingml/2006/main">
        <w:t xml:space="preserve">[102] 从配色和比基尼盔甲般的服装来看，原版应该是麒麟装甲枪手套装，但装饰细节却大相径庭，所以如果您知道原版出处，请不吝赐教。</w:t>
      </w:r>
    </w:p>
    <w:p w14:paraId="7F343F58">
      <w:r xmlns:w="http://schemas.openxmlformats.org/wordprocessingml/2006/main">
        <w:t xml:space="preserve">[103] 这种独特效果很可能是对“完美闪避”的重现。在系列近期的作品中，存在一种机制：使用某些特定类型的武器时，如果在敌人攻击命中的瞬间进行闪避，玩家将进入无敌状态并能承受该次攻击，同时还会触发额外的效果。弓箭也是可以触发完美闪避的武器之一。</w:t>
      </w:r>
    </w:p>
    <w:p w14:paraId="146EEEA2">
      <w:r xmlns:w="http://schemas.openxmlformats.org/wordprocessingml/2006/main">
        <w:t xml:space="preserve">[104] 这把弓的名字“Folgore”在意大利语中意为“闪电”或“雷霆”。或许只是我的错觉，脑海中响起了一阵格外欢快的歌声……</w:t>
      </w:r>
    </w:p>
    <w:p w14:paraId="7D2DD3F1">
      <w:r xmlns:w="http://schemas.openxmlformats.org/wordprocessingml/2006/main">
        <w:t xml:space="preserve">[105] 官方推特账号简介 †</w:t>
      </w:r>
    </w:p>
    <w:p w14:paraId="72489FB7">
      <w:r xmlns:w="http://schemas.openxmlformats.org/wordprocessingml/2006/main">
        <w:t xml:space="preserve">[106] 人物介绍</w:t>
      </w:r>
    </w:p>
    <w:p w14:paraId="3190CB89">
      <w:r xmlns:w="http://schemas.openxmlformats.org/wordprocessingml/2006/main">
        <w:t xml:space="preserve">[107] 评论表 †</w:t>
      </w:r>
    </w:p>
    <w:p w14:paraId="471D8C0F">
      <w:r xmlns:w="http://schemas.openxmlformats.org/wordprocessingml/2006/main">
        <w:t xml:space="preserve">[108] 点击打开历史日志列表</w:t>
      </w:r>
    </w:p>
    <w:p w14:paraId="48F63EFB">
      <w:r xmlns:w="http://schemas.openxmlformats.org/wordprocessingml/2006/main">
        <w:t xml:space="preserve">[109] 末尾的数字越小，日志就越旧。</w:t>
      </w:r>
    </w:p>
    <w:p w14:paraId="30C29D13">
      <w:r xmlns:w="http://schemas.openxmlformats.org/wordprocessingml/2006/main">
        <w:t xml:space="preserve">[110] 'Comments/BeatHunterAim/' 没有子页面。</w:t>
      </w:r>
    </w:p>
    <w:p w14:paraId="4F359AF1">
      <w:r xmlns:w="http://schemas.openxmlformats.org/wordprocessingml/2006/main">
        <w:t xml:space="preserve">[111] 它在意大利语中就是闪电的意思，所以这个名字听起来更像是卡什的搭档而不是清麿——[OEbJsumDIik] 2025-07-14 (周一) 02:22:20</w:t>
      </w:r>
    </w:p>
    <w:p w14:paraId="1BA83D13">
      <w:r xmlns:w="http://schemas.openxmlformats.org/wordprocessingml/2006/main">
        <w:t xml:space="preserve">[112] 只有三分之一的概率不会受到伤害，所以总比没有强。——[J4XIy2cNuXI] 2025-07-02 (周三) 22:06:21</w:t>
      </w:r>
    </w:p>
    <w:p w14:paraId="7BD642D5">
      <w:r xmlns:w="http://schemas.openxmlformats.org/wordprocessingml/2006/main">
        <w:t xml:space="preserve">[113] Takoshia在《超高校战争》中也存在吗？ -- [xxcFhPxXkxU] 2025-07-06 (周日) 15:49:09</w:t>
      </w:r>
    </w:p>
    <w:p w14:paraId="5AEEEB73">
      <w:r xmlns:w="http://schemas.openxmlformats.org/wordprocessingml/2006/main">
        <w:t xml:space="preserve">[114] 我更容易突然扭伤背而不是失去平衡（对大孩子的偏见）——[TYMEdAM9Sj6] 2025-07-03 (周四) 00:27:39</w:t>
      </w:r>
    </w:p>
    <w:p w14:paraId="783076F9">
      <w:r xmlns:w="http://schemas.openxmlformats.org/wordprocessingml/2006/main">
        <w:t xml:space="preserve">[115] ←使用棋盘前请务必阅读规则。</w:t>
      </w:r>
    </w:p>
    <w:p w14:paraId="1EBCBC5C">
      <w:r xmlns:w="http://schemas.openxmlformats.org/wordprocessingml/2006/main">
        <w:t xml:space="preserve">[116] 关于规则 †</w:t>
      </w:r>
    </w:p>
    <w:p w14:paraId="684D3AD4">
      <w:r xmlns:w="http://schemas.openxmlformats.org/wordprocessingml/2006/main">
        <w:t xml:space="preserve">[117] 请不要抱怨或批评页面编辑者。如果您对其他人的编辑有意见，请通过“提供替代方案”或“自行编辑”的方式进行建设性沟通。</w:t>
      </w:r>
    </w:p>
    <w:p w14:paraId="03C1C2E1">
      <w:r xmlns:w="http://schemas.openxmlformats.org/wordprocessingml/2006/main">
        <w:t xml:space="preserve">[118] 不要发布个人网站或其他禁止未经授权链接的网站的网址。</w:t>
      </w:r>
    </w:p>
    <w:p w14:paraId="2B6D89DF">
      <w:r xmlns:w="http://schemas.openxmlformats.org/wordprocessingml/2006/main">
        <w:t xml:space="preserve">[119] 关于违反规则的帖子 †</w:t>
      </w:r>
    </w:p>
    <w:p w14:paraId="674D22E9">
      <w:r xmlns:w="http://schemas.openxmlformats.org/wordprocessingml/2006/main">
        <w:t xml:space="preserve">[120] 禁止发布以下类型的帖子，因为它们容易造成干扰。</w:t>
      </w:r>
    </w:p>
    <w:p w14:paraId="36970D53">
      <w:r xmlns:w="http://schemas.openxmlformats.org/wordprocessingml/2006/main">
        <w:t xml:space="preserve">[121]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60899B51">
      <w:r xmlns:w="http://schemas.openxmlformats.org/wordprocessingml/2006/main">
        <w:t xml:space="preserve">[122] 其他包括使用此维基的人、官方管理员、艺术家、配音演员、现实生活中的个人以及 Twitter 用户等团体。</w:t>
      </w:r>
    </w:p>
    <w:p w14:paraId="1E43D01B">
      <w:r xmlns:w="http://schemas.openxmlformats.org/wordprocessingml/2006/main">
        <w:t xml:space="preserve">[123] 关于向管理层提交的帖子，我们容忍可以解释为用户反馈的评论，例如“我希望他们改进这一点”、“我希望他们尽快修复错误”和“维护时间太长了”，但我们不容忍使用辱骂性语言贬低管理层。</w:t>
      </w:r>
    </w:p>
    <w:p w14:paraId="67D903CF">
      <w:r xmlns:w="http://schemas.openxmlformats.org/wordprocessingml/2006/main">
        <w:t xml:space="preserve">[124] 将讨论和意见交流视为“诽谤或对抗他人”是错误的。然而，在讨论或意见交流中使用辱骂性语言、贬低他人、挑衅他人或在缺乏明确证据的情况下发表言论，都是违法行为。说话时务必注意自己的言辞。</w:t>
      </w:r>
    </w:p>
    <w:p w14:paraId="32A22E94">
      <w:r xmlns:w="http://schemas.openxmlformats.org/wordprocessingml/2006/main">
        <w:t xml:space="preserve">[125] 攻击性言论包括使用“做这个”或“做那个”等强硬命令、“使用粗俗语言”、“居高临下”和“挑衅”。</w:t>
      </w:r>
    </w:p>
    <w:p w14:paraId="41795120">
      <w:r xmlns:w="http://schemas.openxmlformats.org/wordprocessingml/2006/main">
        <w:t xml:space="preserve">[126] 禁止发布冒犯现有玩家的帖子，例如“还有人玩这个游戏吗？”或“这游戏已经凉了”。这并不意味着您完全不能发表任何负面言论，而是指那些超出单纯负面评价范围，构成诽谤或诋毁的帖子将被禁止发布。</w:t>
      </w:r>
    </w:p>
    <w:p w14:paraId="7E13FEB0">
      <w:r xmlns:w="http://schemas.openxmlformats.org/wordprocessingml/2006/main">
        <w:t xml:space="preserve">[127] 公开羞辱他人，包括泄露他人的游戏内名称或UID</w:t>
      </w:r>
    </w:p>
    <w:p w14:paraId="101DB0E4">
      <w:r xmlns:w="http://schemas.openxmlformats.org/wordprocessingml/2006/main">
        <w:t xml:space="preserve">[128] 但是，分享有助于游戏攻略的信息和视频是允许的。</w:t>
      </w:r>
    </w:p>
    <w:p w14:paraId="306EBCDE">
      <w:r xmlns:w="http://schemas.openxmlformats.org/wordprocessingml/2006/main">
        <w:t xml:space="preserve">[129] 参考其他应用程序</w:t>
      </w:r>
    </w:p>
    <w:p w14:paraId="203560C6">
      <w:r xmlns:w="http://schemas.openxmlformats.org/wordprocessingml/2006/main">
        <w:t xml:space="preserve">[130] 在多个论坛上多次发帖</w:t>
      </w:r>
    </w:p>
    <w:p w14:paraId="7737E990">
      <w:r xmlns:w="http://schemas.openxmlformats.org/wordprocessingml/2006/main">
        <w:t xml:space="preserve">[131] 写一串没有意义的字符</w:t>
      </w:r>
    </w:p>
    <w:p w14:paraId="73F16942">
      <w:r xmlns:w="http://schemas.openxmlformats.org/wordprocessingml/2006/main">
        <w:t xml:space="preserve">[132] 关于作弊和利用漏洞的帖子</w:t>
      </w:r>
    </w:p>
    <w:p w14:paraId="7E7802C8">
      <w:r xmlns:w="http://schemas.openxmlformats.org/wordprocessingml/2006/main">
        <w:t xml:space="preserve">[133] 最好的办法是忽略违反规则的帖子。上钩或反驳只会让事情变得更糟。</w:t>
      </w:r>
    </w:p>
    <w:p w14:paraId="280CFA6A">
      <w:r xmlns:w="http://schemas.openxmlformats.org/wordprocessingml/2006/main">
        <w:t xml:space="preserve">[134] *在上述规则中，“诽谤”指的是在没有客观证据的情况下诋毁和贬低他人。将所有批评性文章都归为“诽谤”是不正确的，所以请务必谨慎。</w:t>
      </w:r>
    </w:p>
    <w:p w14:paraId="0CADDB6D">
      <w:r xmlns:w="http://schemas.openxmlformats.org/wordprocessingml/2006/main">
        <w:t xml:space="preserve">[135] 关于修改和删除发帖日志 †</w:t>
      </w:r>
    </w:p>
    <w:p w14:paraId="13DE6968">
      <w:r xmlns:w="http://schemas.openxmlformats.org/wordprocessingml/2006/main">
        <w:t xml:space="preserve">[136] 但是，允许更正印刷错误、遗漏和字体颜色。（他人出于善意所做的更正也允许。）</w:t>
      </w:r>
    </w:p>
    <w:p w14:paraId="2CD42B4A">
      <w:r xmlns:w="http://schemas.openxmlformats.org/wordprocessingml/2006/main">
        <w:t xml:space="preserve">[137] 作为例外情况，您可以删除自己的帖子，但事后必须向管理员报告。此外，删除时，请将整个评论替换为以下文本，而不是完全删除：&amp;color(#ff0000){''发帖人已删除''};</w:t>
      </w:r>
    </w:p>
    <w:p w14:paraId="51E818F1">
      <w:r xmlns:w="http://schemas.openxmlformats.org/wordprocessingml/2006/main">
        <w:t xml:space="preserve">[138] 关于评论违反规则的帖子 †</w:t>
      </w:r>
    </w:p>
    <w:p w14:paraId="5126F6F8">
      <w:r xmlns:w="http://schemas.openxmlformats.org/wordprocessingml/2006/main">
        <w:t xml:space="preserve">[139] 您可以自行评论删除上述任何违反规则的评论，无需管理员许可。但是，评论删除后，请务必在“违规举报公告板”上进行举报。请使用“违规举报公告板”上的举报模板。</w:t>
      </w:r>
    </w:p>
    <w:p w14:paraId="496101DC">
      <w:r xmlns:w="http://schemas.openxmlformats.org/wordprocessingml/2006/main">
        <w:t xml:space="preserve">[140] 未经 CO 举报公告板举报而被评论删除的帖子将被恢复，而评论删除帖子的人将受到处罚。</w:t>
      </w:r>
    </w:p>
    <w:p w14:paraId="06F7E48D">
      <w:r xmlns:w="http://schemas.openxmlformats.org/wordprocessingml/2006/main">
        <w:t xml:space="preserve">[141] 如果您反复向 CO 举报公告板举报不违反规则的帖子，我们将认为您是自私的，并将对您实施发帖和编辑限制。</w:t>
      </w:r>
    </w:p>
    <w:p w14:paraId="2D2CB3D9">
      <w:r xmlns:w="http://schemas.openxmlformats.org/wordprocessingml/2006/main">
        <w:t xml:space="preserve">[142] 管理员可酌情恢复 CO 报告公告板上不违反规则的报告。</w:t>
      </w:r>
    </w:p>
    <w:p w14:paraId="2273E459">
      <w:r xmlns:w="http://schemas.openxmlformats.org/wordprocessingml/2006/main">
        <w:t xml:space="preserve">[143] 我们再次要求您不要评论那些并未违反规则的评论。（例如，诸如“虽然不违反规则，但对任何看到它的人来说都明显是垃圾信息”、“恶作剧”或“评论整个帖子”之类的主观判断。）</w:t>
      </w:r>
    </w:p>
    <w:p w14:paraId="68A2CA64">
      <w:r xmlns:w="http://schemas.openxmlformats.org/wordprocessingml/2006/main">
        <w:t xml:space="preserve">[144] 关于不违反规则但“冒犯性”的帖子 †</w:t>
      </w:r>
    </w:p>
    <w:p w14:paraId="26F1BF5E">
      <w:r xmlns:w="http://schemas.openxmlformats.org/wordprocessingml/2006/main">
        <w:t xml:space="preserve">[145] 即使帖子内容具有冒犯性，除非违反版规，否则不会被删除。由于每个人对冒犯性帖子的界定标准不尽相同，请使用 NGID 功能隐藏评论，而不是参与争论或挑衅。</w:t>
      </w:r>
    </w:p>
    <w:p w14:paraId="6FBE12C8">
      <w:r xmlns:w="http://schemas.openxmlformats.org/wordprocessingml/2006/main">
        <w:t xml:space="preserve">[146] 挑衅难道不是一种违规行为吗？†</w:t>
      </w:r>
    </w:p>
    <w:p w14:paraId="6B59E24A">
      <w:r xmlns:w="http://schemas.openxmlformats.org/wordprocessingml/2006/main">
        <w:t xml:space="preserve">[147] 每个人对“煽动性言论”的定义都大相径庭，因此我们不认为这是违规行为。如果您认为某条评论具有煽动性，请使用 NGID 功能将其隐藏。</w:t>
      </w:r>
    </w:p>
    <w:p w14:paraId="389D908A">
      <w:r xmlns:w="http://schemas.openxmlformats.org/wordprocessingml/2006/main">
        <w:t xml:space="preserve">[148] 抱怨难道不算违法吗？†</w:t>
      </w:r>
    </w:p>
    <w:p w14:paraId="555963E4">
      <w:r xmlns:w="http://schemas.openxmlformats.org/wordprocessingml/2006/main">
        <w:t xml:space="preserve">[149] 一般而言，抱怨本身并不构成违规。但是，针对本作品的负面宣传、诽谤、辱骂性语言以及超出抱怨范围的对抗性言论均构成违规。如果您认为抱怨内容冒犯了您，请使用 NGID 功能隐藏相关评论。</w:t>
      </w:r>
    </w:p>
    <w:p w14:paraId="0DE08C0B">
      <w:r xmlns:w="http://schemas.openxmlformats.org/wordprocessingml/2006/main">
        <w:t xml:space="preserve">[150] 如果您不确定某个帖子是否违反规则，该怎么办？ †</w:t>
      </w:r>
    </w:p>
    <w:p w14:paraId="786E3AB3">
      <w:r xmlns:w="http://schemas.openxmlformats.org/wordprocessingml/2006/main">
        <w:t xml:space="preserve">[151] 有些帖子内容含糊不清，难以判断是否违规。评论删除这类含糊不清的帖子可能会导致问题，所以请不要评论删除，而是使用 NGID 功能将评论隐藏起来。</w:t>
      </w:r>
    </w:p>
    <w:p w14:paraId="6260F9E0">
      <w:r xmlns:w="http://schemas.openxmlformats.org/wordprocessingml/2006/main">
        <w:t xml:space="preserve">[152] 对屡犯者的处罚 †</w:t>
      </w:r>
    </w:p>
    <w:p w14:paraId="23497E24">
      <w:r xmlns:w="http://schemas.openxmlformats.org/wordprocessingml/2006/main">
        <w:t xml:space="preserve">[153] 屡次违反规则或发布特别恶意的帖子，管理员可酌情予以处罚，例如“禁止访问”或“限制发帖”。</w:t>
      </w:r>
    </w:p>
    <w:p w14:paraId="1DD2F296">
      <w:r xmlns:w="http://schemas.openxmlformats.org/wordprocessingml/2006/main">
        <w:t xml:space="preserve">[154] 如果您对进一步改进有任何建议，请通过 Wiki 管理公告板与我们联系。</w:t>
      </w:r>
    </w:p>
    <w:p w14:paraId="21BE00C8"/>
    <w:p w14:paraId="5557EB8D">
      <w:r xmlns:w="http://schemas.openxmlformats.org/wordprocessingml/2006/main">
        <w:rPr>
          <w:b/>
        </w:rPr>
        <w:t xml:space="preserve">A096</w:t>
      </w:r>
    </w:p>
    <w:p w14:paraId="6AA0C3A6">
      <w:r xmlns:w="http://schemas.openxmlformats.org/wordprocessingml/2006/main">
        <w:t xml:space="preserve">[0] 索引：所有角色 | SSR 角色 | SR 角色 | R 角色</w:t>
      </w:r>
    </w:p>
    <w:p w14:paraId="03D862C1">
      <w:r xmlns:w="http://schemas.openxmlformats.org/wordprocessingml/2006/main">
        <w:t xml:space="preserve">[1] 基本信息</w:t>
      </w:r>
    </w:p>
    <w:p w14:paraId="2574F9BC">
      <w:r xmlns:w="http://schemas.openxmlformats.org/wordprocessingml/2006/main">
        <w:t xml:space="preserve">[2] 语音</w:t>
      </w:r>
    </w:p>
    <w:p w14:paraId="50AF907D">
      <w:r xmlns:w="http://schemas.openxmlformats.org/wordprocessingml/2006/main">
        <w:t xml:space="preserve">[3] 其他版本及相关角色</w:t>
      </w:r>
    </w:p>
    <w:p w14:paraId="631D5C7E">
      <w:r xmlns:w="http://schemas.openxmlformats.org/wordprocessingml/2006/main">
        <w:t xml:space="preserve">[4] 琐事</w:t>
      </w:r>
    </w:p>
    <w:p w14:paraId="3AA90B98">
      <w:r xmlns:w="http://schemas.openxmlformats.org/wordprocessingml/2006/main">
        <w:t xml:space="preserve">[5] 官方推特账号介绍</w:t>
      </w:r>
    </w:p>
    <w:p w14:paraId="111470CE">
      <w:r xmlns:w="http://schemas.openxmlformats.org/wordprocessingml/2006/main">
        <w:t xml:space="preserve">[6] 评论表单</w:t>
      </w:r>
    </w:p>
    <w:p w14:paraId="01FACE7F">
      <w:r xmlns:w="http://schemas.openxmlformats.org/wordprocessingml/2006/main">
        <w:t xml:space="preserve">[7] 基本信息 †</w:t>
      </w:r>
    </w:p>
    <w:p w14:paraId="48911D31">
      <w:r xmlns:w="http://schemas.openxmlformats.org/wordprocessingml/2006/main">
        <w:t xml:space="preserve">[8] 变换图像</w:t>
      </w:r>
    </w:p>
    <w:p w14:paraId="6CC83074">
      <w:r xmlns:w="http://schemas.openxmlformats.org/wordprocessingml/2006/main">
        <w:t xml:space="preserve">[9] 简介</w:t>
      </w:r>
    </w:p>
    <w:p w14:paraId="560C7043">
      <w:r xmlns:w="http://schemas.openxmlformats.org/wordprocessingml/2006/main">
        <w:t xml:space="preserve">[10] 姓名</w:t>
      </w:r>
    </w:p>
    <w:p w14:paraId="6F18F30A">
      <w:r xmlns:w="http://schemas.openxmlformats.org/wordprocessingml/2006/main">
        <w:t xml:space="preserve">[11] 击败摩托车手</w:t>
      </w:r>
    </w:p>
    <w:p w14:paraId="16AEA2D4">
      <w:r xmlns:w="http://schemas.openxmlformats.org/wordprocessingml/2006/main">
        <w:t xml:space="preserve">[12] 真实姓名</w:t>
      </w:r>
    </w:p>
    <w:p w14:paraId="431B19B9">
      <w:r xmlns:w="http://schemas.openxmlformats.org/wordprocessingml/2006/main">
        <w:t xml:space="preserve">[13] 川崎马赫</w:t>
      </w:r>
    </w:p>
    <w:p w14:paraId="63FCE5DF">
      <w:r xmlns:w="http://schemas.openxmlformats.org/wordprocessingml/2006/main">
        <w:t xml:space="preserve">[14] 稀有度</w:t>
      </w:r>
    </w:p>
    <w:p w14:paraId="74BD978A">
      <w:r xmlns:w="http://schemas.openxmlformats.org/wordprocessingml/2006/main">
        <w:t xml:space="preserve">[15] 普通攻击</w:t>
      </w:r>
    </w:p>
    <w:p w14:paraId="596434FC">
      <w:r xmlns:w="http://schemas.openxmlformats.org/wordprocessingml/2006/main">
        <w:t xml:space="preserve">[16] 近距离（物理）</w:t>
      </w:r>
    </w:p>
    <w:p w14:paraId="056DADBF">
      <w:r xmlns:w="http://schemas.openxmlformats.org/wordprocessingml/2006/main">
        <w:t xml:space="preserve">[17] 附属派系</w:t>
      </w:r>
    </w:p>
    <w:p w14:paraId="16C7C59B">
      <w:r xmlns:w="http://schemas.openxmlformats.org/wordprocessingml/2006/main">
        <w:t xml:space="preserve">[18] 战士（现代世界）</w:t>
      </w:r>
    </w:p>
    <w:p w14:paraId="5A1D6C24">
      <w:r xmlns:w="http://schemas.openxmlformats.org/wordprocessingml/2006/main">
        <w:t xml:space="preserve">[19] 早濑弥生</w:t>
      </w:r>
    </w:p>
    <w:p w14:paraId="37F0DF3D">
      <w:r xmlns:w="http://schemas.openxmlformats.org/wordprocessingml/2006/main">
        <w:t xml:space="preserve">[20] 插图</w:t>
      </w:r>
    </w:p>
    <w:p w14:paraId="3CD63FBB">
      <w:r xmlns:w="http://schemas.openxmlformats.org/wordprocessingml/2006/main">
        <w:t xml:space="preserve">[21] 八重洲南</w:t>
      </w:r>
    </w:p>
    <w:p w14:paraId="1F7D2689">
      <w:r xmlns:w="http://schemas.openxmlformats.org/wordprocessingml/2006/main">
        <w:t xml:space="preserve">[22] SD字符</w:t>
      </w:r>
    </w:p>
    <w:p w14:paraId="751F4D3A">
      <w:r xmlns:w="http://schemas.openxmlformats.org/wordprocessingml/2006/main">
        <w:t xml:space="preserve">[23] 风味文字</w:t>
      </w:r>
    </w:p>
    <w:p w14:paraId="777828CC">
      <w:r xmlns:w="http://schemas.openxmlformats.org/wordprocessingml/2006/main">
        <w:t xml:space="preserve">[24] “哥哥就是哥哥。哥哥时贞。”她是祖辈经营的摩托车店的长女，有三个哥哥。在充满男性气息的环境中长大，她本人也变得颇具假小子气。她性格忠诚，对任何她喜欢的人都会非常依恋，乐于为他们跑腿办事。尽管外表看似稚嫩，但她的智慧却出乎意料地高超。</w:t>
      </w:r>
    </w:p>
    <w:p w14:paraId="6748FFE4">
      <w:r xmlns:w="http://schemas.openxmlformats.org/wordprocessingml/2006/main">
        <w:t xml:space="preserve">[25] 如何获得</w:t>
      </w:r>
    </w:p>
    <w:p w14:paraId="0C8170BE">
      <w:r xmlns:w="http://schemas.openxmlformats.org/wordprocessingml/2006/main">
        <w:t xml:space="preserve">[26] - 初始选择中获得的三个角色之一 - 标准扭蛋</w:t>
      </w:r>
    </w:p>
    <w:p w14:paraId="42E59F05">
      <w:r xmlns:w="http://schemas.openxmlformats.org/wordprocessingml/2006/main">
        <w:t xml:space="preserve">[27] 基础属性（1星）* 每增加1星+50%，5星时为1星值的3倍</w:t>
      </w:r>
    </w:p>
    <w:p w14:paraId="1F562303">
      <w:r xmlns:w="http://schemas.openxmlformats.org/wordprocessingml/2006/main">
        <w:t xml:space="preserve">[28] 级</w:t>
      </w:r>
    </w:p>
    <w:p w14:paraId="4B1EEC64">
      <w:r xmlns:w="http://schemas.openxmlformats.org/wordprocessingml/2006/main">
        <w:t xml:space="preserve">[29] 耐力</w:t>
      </w:r>
    </w:p>
    <w:p w14:paraId="4EAB7703">
      <w:r xmlns:w="http://schemas.openxmlformats.org/wordprocessingml/2006/main">
        <w:t xml:space="preserve">[30] 攻击力</w:t>
      </w:r>
    </w:p>
    <w:p w14:paraId="6343B504">
      <w:r xmlns:w="http://schemas.openxmlformats.org/wordprocessingml/2006/main">
        <w:t xml:space="preserve">[31] 防御能力</w:t>
      </w:r>
    </w:p>
    <w:p w14:paraId="44D509E3">
      <w:r xmlns:w="http://schemas.openxmlformats.org/wordprocessingml/2006/main">
        <w:t xml:space="preserve">[32] 魔力</w:t>
      </w:r>
    </w:p>
    <w:p w14:paraId="0DF499F8">
      <w:r xmlns:w="http://schemas.openxmlformats.org/wordprocessingml/2006/main">
        <w:t xml:space="preserve">[33] 魔法抗性</w:t>
      </w:r>
    </w:p>
    <w:p w14:paraId="6EAAF35F">
      <w:r xmlns:w="http://schemas.openxmlformats.org/wordprocessingml/2006/main">
        <w:t xml:space="preserve">[34] 详细状态</w:t>
      </w:r>
    </w:p>
    <w:p w14:paraId="64C86B19">
      <w:r xmlns:w="http://schemas.openxmlformats.org/wordprocessingml/2006/main">
        <w:t xml:space="preserve">[35] 准确性</w:t>
      </w:r>
    </w:p>
    <w:p w14:paraId="138AABA0">
      <w:r xmlns:w="http://schemas.openxmlformats.org/wordprocessingml/2006/main">
        <w:t xml:space="preserve">[36] 逃逸值</w:t>
      </w:r>
    </w:p>
    <w:p w14:paraId="7C264A52">
      <w:r xmlns:w="http://schemas.openxmlformats.org/wordprocessingml/2006/main">
        <w:t xml:space="preserve">[37] 连续命中率</w:t>
      </w:r>
    </w:p>
    <w:p w14:paraId="0AC5B525">
      <w:r xmlns:w="http://schemas.openxmlformats.org/wordprocessingml/2006/main">
        <w:t xml:space="preserve">[38] 反击率</w:t>
      </w:r>
    </w:p>
    <w:p w14:paraId="4721B691">
      <w:r xmlns:w="http://schemas.openxmlformats.org/wordprocessingml/2006/main">
        <w:t xml:space="preserve">[39] 眩晕激活率</w:t>
      </w:r>
    </w:p>
    <w:p w14:paraId="4788D762">
      <w:r xmlns:w="http://schemas.openxmlformats.org/wordprocessingml/2006/main">
        <w:t xml:space="preserve">[40] 眩晕抗性</w:t>
      </w:r>
    </w:p>
    <w:p w14:paraId="076A74EB">
      <w:r xmlns:w="http://schemas.openxmlformats.org/wordprocessingml/2006/main">
        <w:t xml:space="preserve">[41] 移动速度</w:t>
      </w:r>
    </w:p>
    <w:p w14:paraId="7C48454A">
      <w:r xmlns:w="http://schemas.openxmlformats.org/wordprocessingml/2006/main">
        <w:t xml:space="preserve">[42] 部署速度</w:t>
      </w:r>
    </w:p>
    <w:p w14:paraId="46B4ABC9">
      <w:r xmlns:w="http://schemas.openxmlformats.org/wordprocessingml/2006/main">
        <w:t xml:space="preserve">[43] 行动速度</w:t>
      </w:r>
    </w:p>
    <w:p w14:paraId="666654E5">
      <w:r xmlns:w="http://schemas.openxmlformats.org/wordprocessingml/2006/main">
        <w:t xml:space="preserve">[44] 特别收费金额</w:t>
      </w:r>
    </w:p>
    <w:p w14:paraId="1878A6DC">
      <w:r xmlns:w="http://schemas.openxmlformats.org/wordprocessingml/2006/main">
        <w:t xml:space="preserve">[45] 特殊招式</w:t>
      </w:r>
    </w:p>
    <w:p w14:paraId="7539A4C7">
      <w:r xmlns:w="http://schemas.openxmlformats.org/wordprocessingml/2006/main">
        <w:t xml:space="preserve">[46] 姓名</w:t>
      </w:r>
    </w:p>
    <w:p w14:paraId="696CEC54">
      <w:r xmlns:w="http://schemas.openxmlformats.org/wordprocessingml/2006/main">
        <w:t xml:space="preserve">[47] 效应</w:t>
      </w:r>
    </w:p>
    <w:p w14:paraId="3FD954BD">
      <w:r xmlns:w="http://schemas.openxmlformats.org/wordprocessingml/2006/main">
        <w:t xml:space="preserve">[48] 菲尼克斯·阿克塞尔</w:t>
      </w:r>
    </w:p>
    <w:p w14:paraId="3AD32F38">
      <w:r xmlns:w="http://schemas.openxmlformats.org/wordprocessingml/2006/main">
        <w:t xml:space="preserve">[49] 对所有敌人造成双倍物理伤害</w:t>
      </w:r>
    </w:p>
    <w:p w14:paraId="0C9BBE65">
      <w:r xmlns:w="http://schemas.openxmlformats.org/wordprocessingml/2006/main">
        <w:t xml:space="preserve">[50] 菲尼克斯·阿克塞尔+</w:t>
      </w:r>
    </w:p>
    <w:p w14:paraId="7CFC26ED">
      <w:r xmlns:w="http://schemas.openxmlformats.org/wordprocessingml/2006/main">
        <w:t xml:space="preserve">[51] 对所有敌人造成4倍物理伤害</w:t>
      </w:r>
    </w:p>
    <w:p w14:paraId="2D6FF741">
      <w:r xmlns:w="http://schemas.openxmlformats.org/wordprocessingml/2006/main">
        <w:t xml:space="preserve">[52] 独特效果</w:t>
      </w:r>
    </w:p>
    <w:p w14:paraId="6AB4F8BD">
      <w:r xmlns:w="http://schemas.openxmlformats.org/wordprocessingml/2006/main">
        <w:t xml:space="preserve">[53] 姓名</w:t>
      </w:r>
    </w:p>
    <w:p w14:paraId="2DD182CC">
      <w:r xmlns:w="http://schemas.openxmlformats.org/wordprocessingml/2006/main">
        <w:t xml:space="preserve">[54] 效应</w:t>
      </w:r>
    </w:p>
    <w:p w14:paraId="2A6304AD">
      <w:r xmlns:w="http://schemas.openxmlformats.org/wordprocessingml/2006/main">
        <w:t xml:space="preserve">[55] 怠速充电</w:t>
      </w:r>
    </w:p>
    <w:p w14:paraId="4408331B">
      <w:r xmlns:w="http://schemas.openxmlformats.org/wordprocessingml/2006/main">
        <w:t xml:space="preserve">[56] 完成出击后，你的速度将提高 20%，持续 30 秒。</w:t>
      </w:r>
    </w:p>
    <w:p w14:paraId="239791EF">
      <w:r xmlns:w="http://schemas.openxmlformats.org/wordprocessingml/2006/main">
        <w:t xml:space="preserve">[57] 空转充电+</w:t>
      </w:r>
    </w:p>
    <w:p w14:paraId="61CADB3A">
      <w:r xmlns:w="http://schemas.openxmlformats.org/wordprocessingml/2006/main">
        <w:t xml:space="preserve">[58] 出击完成后，你的速度将提高 30%，持续 30 秒。</w:t>
      </w:r>
    </w:p>
    <w:p w14:paraId="7939EC68">
      <w:r xmlns:w="http://schemas.openxmlformats.org/wordprocessingml/2006/main">
        <w:t xml:space="preserve">[59] 休闲服装照片</w:t>
      </w:r>
    </w:p>
    <w:p w14:paraId="27737B04">
      <w:r xmlns:w="http://schemas.openxmlformats.org/wordprocessingml/2006/main">
        <w:t xml:space="preserve">[60] 增强图像</w:t>
      </w:r>
    </w:p>
    <w:p w14:paraId="60F131F3">
      <w:r xmlns:w="http://schemas.openxmlformats.org/wordprocessingml/2006/main">
        <w:t xml:space="preserve">[61] 语音 †</w:t>
      </w:r>
    </w:p>
    <w:p w14:paraId="7AB56357">
      <w:r xmlns:w="http://schemas.openxmlformats.org/wordprocessingml/2006/main">
        <w:t xml:space="preserve">[62] 点击打开行列表</w:t>
      </w:r>
    </w:p>
    <w:p w14:paraId="06F517B8">
      <w:r xmlns:w="http://schemas.openxmlformats.org/wordprocessingml/2006/main">
        <w:t xml:space="preserve">[63] 加入</w:t>
      </w:r>
    </w:p>
    <w:p w14:paraId="308D6973">
      <w:r xmlns:w="http://schemas.openxmlformats.org/wordprocessingml/2006/main">
        <w:t xml:space="preserve">[64] 对话 1（转换后）</w:t>
      </w:r>
    </w:p>
    <w:p w14:paraId="2B3B5A37">
      <w:r xmlns:w="http://schemas.openxmlformats.org/wordprocessingml/2006/main">
        <w:t xml:space="preserve">[65] 对话 2（转换后）</w:t>
      </w:r>
    </w:p>
    <w:p w14:paraId="762E3E27">
      <w:r xmlns:w="http://schemas.openxmlformats.org/wordprocessingml/2006/main">
        <w:t xml:space="preserve">[66] 对话 3（转换后）</w:t>
      </w:r>
    </w:p>
    <w:p w14:paraId="79574397">
      <w:r xmlns:w="http://schemas.openxmlformats.org/wordprocessingml/2006/main">
        <w:t xml:space="preserve">[67] 对话 4（转换后）</w:t>
      </w:r>
    </w:p>
    <w:p w14:paraId="5CB698E3">
      <w:r xmlns:w="http://schemas.openxmlformats.org/wordprocessingml/2006/main">
        <w:t xml:space="preserve">[68] 空闲 1（转换后）</w:t>
      </w:r>
    </w:p>
    <w:p w14:paraId="578259EF">
      <w:r xmlns:w="http://schemas.openxmlformats.org/wordprocessingml/2006/main">
        <w:t xml:space="preserve">[69] 空闲 2（转换后）</w:t>
      </w:r>
    </w:p>
    <w:p w14:paraId="00874BAA">
      <w:r xmlns:w="http://schemas.openxmlformats.org/wordprocessingml/2006/main">
        <w:t xml:space="preserve">[70] 对话 1（转变前）</w:t>
      </w:r>
    </w:p>
    <w:p w14:paraId="54658562">
      <w:r xmlns:w="http://schemas.openxmlformats.org/wordprocessingml/2006/main">
        <w:t xml:space="preserve">[71] 对话 2（转变前）</w:t>
      </w:r>
    </w:p>
    <w:p w14:paraId="457C967F">
      <w:r xmlns:w="http://schemas.openxmlformats.org/wordprocessingml/2006/main">
        <w:t xml:space="preserve">[72] 对话 3（转变前）</w:t>
      </w:r>
    </w:p>
    <w:p w14:paraId="05FF49BE">
      <w:r xmlns:w="http://schemas.openxmlformats.org/wordprocessingml/2006/main">
        <w:t xml:space="preserve">[73] 对话 4（转变前）</w:t>
      </w:r>
    </w:p>
    <w:p w14:paraId="3B88931F">
      <w:r xmlns:w="http://schemas.openxmlformats.org/wordprocessingml/2006/main">
        <w:t xml:space="preserve">[74] 空闲 1（转换前）</w:t>
      </w:r>
    </w:p>
    <w:p w14:paraId="578DC2BE">
      <w:r xmlns:w="http://schemas.openxmlformats.org/wordprocessingml/2006/main">
        <w:t xml:space="preserve">[75] 空闲 2（转换前）</w:t>
      </w:r>
    </w:p>
    <w:p w14:paraId="3BB448E9">
      <w:r xmlns:w="http://schemas.openxmlformats.org/wordprocessingml/2006/main">
        <w:t xml:space="preserve">[76] 升级 1</w:t>
      </w:r>
    </w:p>
    <w:p w14:paraId="3C2F06A7">
      <w:r xmlns:w="http://schemas.openxmlformats.org/wordprocessingml/2006/main">
        <w:t xml:space="preserve">[77] 不，不！我会崩溃的……啊！？</w:t>
      </w:r>
    </w:p>
    <w:p w14:paraId="615B5CCA">
      <w:r xmlns:w="http://schemas.openxmlformats.org/wordprocessingml/2006/main">
        <w:t xml:space="preserve">[78] 升级 2</w:t>
      </w:r>
    </w:p>
    <w:p w14:paraId="5B24B09C">
      <w:r xmlns:w="http://schemas.openxmlformats.org/wordprocessingml/2006/main">
        <w:t xml:space="preserve">[79] 这、这不可能……啊！？呃！呃……</w:t>
      </w:r>
    </w:p>
    <w:p w14:paraId="22736901">
      <w:r xmlns:w="http://schemas.openxmlformats.org/wordprocessingml/2006/main">
        <w:t xml:space="preserve">[80] 升级 3</w:t>
      </w:r>
    </w:p>
    <w:p w14:paraId="5D586E5E">
      <w:r xmlns:w="http://schemas.openxmlformats.org/wordprocessingml/2006/main">
        <w:t xml:space="preserve">【81】啊，大哥……啊啊……啊哈哈哈！</w:t>
      </w:r>
    </w:p>
    <w:p w14:paraId="164935D9">
      <w:r xmlns:w="http://schemas.openxmlformats.org/wordprocessingml/2006/main">
        <w:t xml:space="preserve">[82] 捕获</w:t>
      </w:r>
    </w:p>
    <w:p w14:paraId="5B1DBF49">
      <w:r xmlns:w="http://schemas.openxmlformats.org/wordprocessingml/2006/main">
        <w:t xml:space="preserve">[83] 战斗开始 1</w:t>
      </w:r>
    </w:p>
    <w:p w14:paraId="25F6208D">
      <w:r xmlns:w="http://schemas.openxmlformats.org/wordprocessingml/2006/main">
        <w:t xml:space="preserve">[84] 战斗开始 2</w:t>
      </w:r>
    </w:p>
    <w:p w14:paraId="528DD17D">
      <w:r xmlns:w="http://schemas.openxmlformats.org/wordprocessingml/2006/main">
        <w:t xml:space="preserve">[85] 战斗参与 1</w:t>
      </w:r>
    </w:p>
    <w:p w14:paraId="0FC27C26">
      <w:r xmlns:w="http://schemas.openxmlformats.org/wordprocessingml/2006/main">
        <w:t xml:space="preserve">[86] 战斗参与 2</w:t>
      </w:r>
    </w:p>
    <w:p w14:paraId="21B4EABA">
      <w:r xmlns:w="http://schemas.openxmlformats.org/wordprocessingml/2006/main">
        <w:t xml:space="preserve">[87] 战斗胜利 1</w:t>
      </w:r>
    </w:p>
    <w:p w14:paraId="743E5D88">
      <w:r xmlns:w="http://schemas.openxmlformats.org/wordprocessingml/2006/main">
        <w:t xml:space="preserve">[88] 战斗胜利 2</w:t>
      </w:r>
    </w:p>
    <w:p w14:paraId="125AB84F">
      <w:r xmlns:w="http://schemas.openxmlformats.org/wordprocessingml/2006/main">
        <w:t xml:space="preserve">[89] 普通攻击 1</w:t>
      </w:r>
    </w:p>
    <w:p w14:paraId="730F5462">
      <w:r xmlns:w="http://schemas.openxmlformats.org/wordprocessingml/2006/main">
        <w:t xml:space="preserve">[90] 普通攻击 2</w:t>
      </w:r>
    </w:p>
    <w:p w14:paraId="6E43D814">
      <w:r xmlns:w="http://schemas.openxmlformats.org/wordprocessingml/2006/main">
        <w:t xml:space="preserve">[91] 普通攻击 3</w:t>
      </w:r>
    </w:p>
    <w:p w14:paraId="05B71B14">
      <w:r xmlns:w="http://schemas.openxmlformats.org/wordprocessingml/2006/main">
        <w:t xml:space="preserve">[92] 独特效果激活 1</w:t>
      </w:r>
    </w:p>
    <w:p w14:paraId="5E08168E">
      <w:r xmlns:w="http://schemas.openxmlformats.org/wordprocessingml/2006/main">
        <w:t xml:space="preserve">[93] 独特效果激活 2</w:t>
      </w:r>
    </w:p>
    <w:p w14:paraId="63A88D4A">
      <w:r xmlns:w="http://schemas.openxmlformats.org/wordprocessingml/2006/main">
        <w:t xml:space="preserve">[94] 独特效果激活 3</w:t>
      </w:r>
    </w:p>
    <w:p w14:paraId="3BF7CBE0">
      <w:r xmlns:w="http://schemas.openxmlformats.org/wordprocessingml/2006/main">
        <w:t xml:space="preserve">[95] 特殊招式 1</w:t>
      </w:r>
    </w:p>
    <w:p w14:paraId="0E9F742F">
      <w:r xmlns:w="http://schemas.openxmlformats.org/wordprocessingml/2006/main">
        <w:t xml:space="preserve">[96] 特殊招式 2</w:t>
      </w:r>
    </w:p>
    <w:p w14:paraId="666C6168">
      <w:r xmlns:w="http://schemas.openxmlformats.org/wordprocessingml/2006/main">
        <w:t xml:space="preserve">[97] 受到的伤害：1</w:t>
      </w:r>
    </w:p>
    <w:p w14:paraId="291AD470">
      <w:r xmlns:w="http://schemas.openxmlformats.org/wordprocessingml/2006/main">
        <w:t xml:space="preserve">[98] 受到的伤害：2</w:t>
      </w:r>
    </w:p>
    <w:p w14:paraId="33619832">
      <w:r xmlns:w="http://schemas.openxmlformats.org/wordprocessingml/2006/main">
        <w:t xml:space="preserve">[99] 受到的伤害：3</w:t>
      </w:r>
    </w:p>
    <w:p w14:paraId="72C4B8DA">
      <w:r xmlns:w="http://schemas.openxmlformats.org/wordprocessingml/2006/main">
        <w:t xml:space="preserve">[100] 撤回</w:t>
      </w:r>
    </w:p>
    <w:p w14:paraId="0E2D815F">
      <w:r xmlns:w="http://schemas.openxmlformats.org/wordprocessingml/2006/main">
        <w:t xml:space="preserve">[101] 在游戏中 †</w:t>
      </w:r>
    </w:p>
    <w:p w14:paraId="4778AEBC">
      <w:r xmlns:w="http://schemas.openxmlformats.org/wordprocessingml/2006/main">
        <w:t xml:space="preserve">[102] 教程中可以选择的角色之一。Dybeet 中新增的高速攻击者，拥有最快的 3 秒移动速度和极高的综合能力。</w:t>
      </w:r>
    </w:p>
    <w:p w14:paraId="0082AF8C">
      <w:r xmlns:w="http://schemas.openxmlformats.org/wordprocessingml/2006/main">
        <w:t xml:space="preserve">[103] 他最显著的特点是所有角色中移动速度最快的。此外，他的特殊攻击蓄力时间仅为10，虽然并非最快，但也非常快，这使他能够瞬间抵达战场并一举释放特殊攻击，从而成为一名优秀的游击型战士。</w:t>
      </w:r>
    </w:p>
    <w:p w14:paraId="06A2B241">
      <w:r xmlns:w="http://schemas.openxmlformats.org/wordprocessingml/2006/main">
        <w:t xml:space="preserve">[104] 在三个教学角色中，她的行动速度略慢，为5秒，但作为补偿，她拥有三人中最高的耐力，以及高达40%的闪避率，虽然略逊于斯卡特尔。尽管她的移动速度最快，为3秒，但之前的部署时间却长达10.5秒，因此实际上，包括部署和移动在内的总部署时间比最快的角色慢了一步。她快速的移动速度优势在于可以减少移动和无保护状态下受到的伤害，因此可以说，她是三人中最注重防御的角色。</w:t>
      </w:r>
    </w:p>
    <w:p w14:paraId="15841185">
      <w:r xmlns:w="http://schemas.openxmlformats.org/wordprocessingml/2006/main">
        <w:t xml:space="preserve">[105] 为了发挥他们卓越的移动速度优势，可以尽早禁用优先部署。当前线崩溃，队伍在补充兵力的同时不断遭到集中火力攻击时，他们能够迅速冲入敌阵扭转战局，让你恨不得叫他们“大姐”。</w:t>
      </w:r>
    </w:p>
    <w:p w14:paraId="592A18CB">
      <w:r xmlns:w="http://schemas.openxmlformats.org/wordprocessingml/2006/main">
        <w:t xml:space="preserve">[106] 在最初的三人中，他最引人注目的是高达25%的眩晕率。虽然这个数值总体来说很高，但并非每次都能稳定触发，而且马赫的攻击速度较慢，因此在这方面也存在一些配合上的不足。就单纯的眩晕效果而言，拥有能有50%几率对所有友军施加眩晕的特殊技能的鹤子更胜一筹。</w:t>
      </w:r>
    </w:p>
    <w:p w14:paraId="16C88560">
      <w:r xmlns:w="http://schemas.openxmlformats.org/wordprocessingml/2006/main">
        <w:t xml:space="preserve">[107] 如前所述，该装备存在一个明显的弱点：部署速度慢。装备“闪电疾行”技能可以弥补这一弱点，使其成为真正意义上到达前线速度最快的单位。此外，装备乌龟后，它可以自由部署在前排或后排，进一步提升了其作战灵活性。</w:t>
      </w:r>
    </w:p>
    <w:p w14:paraId="49D2662D">
      <w:r xmlns:w="http://schemas.openxmlformats.org/wordprocessingml/2006/main">
        <w:t xml:space="preserve">[108] 三个教程角色的优势和劣势是通过对一个共同的基础属性进行加减运算来确定的，但马赫的行动速度为 5，所以其他两个角色领先一步。</w:t>
      </w:r>
    </w:p>
    <w:p w14:paraId="0F1526BE">
      <w:r xmlns:w="http://schemas.openxmlformats.org/wordprocessingml/2006/main">
        <w:t xml:space="preserve">[109] 在团队副本中的使用方法与普通任务相同。它并非专为特殊团队副本设计，但如果你突破它的极限，它的表现应该相当不错。</w:t>
      </w:r>
    </w:p>
    <w:p w14:paraId="351AFC53">
      <w:r xmlns:w="http://schemas.openxmlformats.org/wordprocessingml/2006/main">
        <w:t xml:space="preserve">[110] 其他版本 / 相关角色 †</w:t>
      </w:r>
    </w:p>
    <w:p w14:paraId="183573F3">
      <w:r xmlns:w="http://schemas.openxmlformats.org/wordprocessingml/2006/main">
        <w:t xml:space="preserve">[111] 刺绣机</w:t>
      </w:r>
    </w:p>
    <w:p w14:paraId="62C2496B">
      <w:r xmlns:w="http://schemas.openxmlformats.org/wordprocessingml/2006/main">
        <w:t xml:space="preserve">[112] 琐事 †</w:t>
      </w:r>
    </w:p>
    <w:p w14:paraId="252E9E9C">
      <w:r xmlns:w="http://schemas.openxmlformats.org/wordprocessingml/2006/main">
        <w:t xml:space="preserve">[113] 虽然在角色立绘或SD版本中没有出现，但他经常骑着摩托车在战场上飞驰。他也经常协助进行公关活动，Beatfinder Felini 就坐在他的后座上。</w:t>
      </w:r>
    </w:p>
    <w:p w14:paraId="17145D1C">
      <w:r xmlns:w="http://schemas.openxmlformats.org/wordprocessingml/2006/main">
        <w:t xml:space="preserve">[114] 据信，该姓氏源自川崎重工的子公司川崎汽车公司及其生产的“川崎”品牌。川崎啊……</w:t>
      </w:r>
    </w:p>
    <w:p w14:paraId="1B594F8B">
      <w:r xmlns:w="http://schemas.openxmlformats.org/wordprocessingml/2006/main">
        <w:t xml:space="preserve">[115] 官方推特账号简介 †</w:t>
      </w:r>
    </w:p>
    <w:p w14:paraId="56A2FD96">
      <w:r xmlns:w="http://schemas.openxmlformats.org/wordprocessingml/2006/main">
        <w:t xml:space="preserve">[116] 引言（PV）</w:t>
      </w:r>
    </w:p>
    <w:p w14:paraId="74315585">
      <w:r xmlns:w="http://schemas.openxmlformats.org/wordprocessingml/2006/main">
        <w:t xml:space="preserve">[117] 评论表 †</w:t>
      </w:r>
    </w:p>
    <w:p w14:paraId="0AE28F36">
      <w:r xmlns:w="http://schemas.openxmlformats.org/wordprocessingml/2006/main">
        <w:t xml:space="preserve">[118] 点击打开历史日志列表</w:t>
      </w:r>
    </w:p>
    <w:p w14:paraId="11317CB9">
      <w:r xmlns:w="http://schemas.openxmlformats.org/wordprocessingml/2006/main">
        <w:t xml:space="preserve">[119] 末尾的数字越小，日志就越旧。</w:t>
      </w:r>
    </w:p>
    <w:p w14:paraId="6F34D684">
      <w:r xmlns:w="http://schemas.openxmlformats.org/wordprocessingml/2006/main">
        <w:t xml:space="preserve">[120]“评论/击败摩托车手/”没有子页面。</w:t>
      </w:r>
    </w:p>
    <w:p w14:paraId="1E5368BE">
      <w:r xmlns:w="http://schemas.openxmlformats.org/wordprocessingml/2006/main">
        <w:t xml:space="preserve">[121] 他出场时“砰砰”的声音好可爱。而且，他出现的速度也让我很惊讶。——[WMgFR/Agwlg] 2020-12-07 (周一) 15:29:10</w:t>
      </w:r>
    </w:p>
    <w:p w14:paraId="01A83439">
      <w:r xmlns:w="http://schemas.openxmlformats.org/wordprocessingml/2006/main">
        <w:t xml:space="preserve">[122] 我很喜欢她的休闲装。 -- [H40s5jBcnRk] 2020-12-07 (周一) 23:00:37</w:t>
      </w:r>
    </w:p>
    <w:p w14:paraId="7033AA26">
      <w:r xmlns:w="http://schemas.openxmlformats.org/wordprocessingml/2006/main">
        <w:t xml:space="preserve">[123] 当前线即将崩溃时，它会以最高速度冲锋，释放凤凰般的加速能力，然后撤退。光这一点就足以起到巨大的帮助。——[feZny2V4V3s] 2020-12-07 (周一) 23:28:14</w:t>
      </w:r>
    </w:p>
    <w:p w14:paraId="2B7D211C">
      <w:r xmlns:w="http://schemas.openxmlformats.org/wordprocessingml/2006/main">
        <w:t xml:space="preserve">[124] 4.5左右的移动速度感觉相当快，但这个角色目前最快的移动速度是3秒，所以她可以瞬间从后备部队冲锋陷阵，这很有帮助，也更容易重新集结前线。——[zA14Lfa/nbQ] 2020-12-08 (周二) 01:18:33</w:t>
      </w:r>
    </w:p>
    <w:p w14:paraId="1F157A10">
      <w:r xmlns:w="http://schemas.openxmlformats.org/wordprocessingml/2006/main">
        <w:t xml:space="preserve">[125] 击败H比我想象的更像一场真正的失败，这感觉真棒。——[Fidgji0v07s] 2020-12-08 (周二) 02:13:14</w:t>
      </w:r>
    </w:p>
    <w:p w14:paraId="0FDDE53C">
      <w:r xmlns:w="http://schemas.openxmlformats.org/wordprocessingml/2006/main">
        <w:t xml:space="preserve">[126] 我觉得可以，我已经修改了。 -- [NREPMDTiFA2] 2020-12-12 (周六) 01:18:19</w:t>
      </w:r>
    </w:p>
    <w:p w14:paraId="0AC6E724">
      <w:r xmlns:w="http://schemas.openxmlformats.org/wordprocessingml/2006/main">
        <w:t xml:space="preserve">[127] 我觉得移动速度比部署速度更重要，所以通常来说，效率比急躁要好，但这个角色确实可以很好地利用急躁的性格。——[xDHDwLIavc.] 2020-12-12 (周六) 08:56:40</w:t>
      </w:r>
    </w:p>
    <w:p w14:paraId="285D1F06">
      <w:r xmlns:w="http://schemas.openxmlformats.org/wordprocessingml/2006/main">
        <w:t xml:space="preserve">[128] 或者更确切地说，由于目前已实现的角色中没有其他符合“急躁”这一特质的角色，所以这个角色必然会成为急躁的角色。——[FmuzFiz187E] 2020-12-12 (周六) 11:46:30</w:t>
      </w:r>
    </w:p>
    <w:p w14:paraId="565AF902">
      <w:r xmlns:w="http://schemas.openxmlformats.org/wordprocessingml/2006/main">
        <w:t xml:space="preserve">[129] LV50 ☆1 属性：体力：800 攻击力：130 防御力：80 魔力：0 魔抗：71 -- [PvOwNzA37Jw] 2020-12-14 (周一) 16:32:28</w:t>
      </w:r>
    </w:p>
    <w:p w14:paraId="33E84BE0">
      <w:r xmlns:w="http://schemas.openxmlformats.org/wordprocessingml/2006/main">
        <w:t xml:space="preserve">[130] 这是另一种罕见情况 -- [M4sEW0ylyIA] 2020-12-25 (周五) 17:24:49</w:t>
      </w:r>
    </w:p>
    <w:p w14:paraId="18CEE956">
      <w:r xmlns:w="http://schemas.openxmlformats.org/wordprocessingml/2006/main">
        <w:t xml:space="preserve">[131] 我在情人节活动中优先部署了他，因为他整体的物理攻击力很高，即使不突破极限似乎也很有用。这完全出乎我的意料。我觉得我会强化他，因为他看起来在活动之外也很有用。——[lk7h70gKPmc] 2021-02-21 (周日) 21:49:07</w:t>
      </w:r>
    </w:p>
    <w:p w14:paraId="557AAF93">
      <w:r xmlns:w="http://schemas.openxmlformats.org/wordprocessingml/2006/main">
        <w:t xml:space="preserve">[132] 第三届人气活动里的反派角色布格达塔，叫“布格布格布格！”，这是在致敬NHK教育电视台的《爆桑的包》吗？勾起了我好多回忆，差点哭出来（典型的老头反应）——[Va9yJYgw5I.] 2021-03-14 (周日) 22:48:04</w:t>
      </w:r>
    </w:p>
    <w:p w14:paraId="4F394F53">
      <w:r xmlns:w="http://schemas.openxmlformats.org/wordprocessingml/2006/main">
        <w:t xml:space="preserve">[133] ←使用棋盘前请务必阅读规则。</w:t>
      </w:r>
    </w:p>
    <w:p w14:paraId="0CE78FB4">
      <w:r xmlns:w="http://schemas.openxmlformats.org/wordprocessingml/2006/main">
        <w:t xml:space="preserve">[134] 关于规则 †</w:t>
      </w:r>
    </w:p>
    <w:p w14:paraId="48D08DEF">
      <w:r xmlns:w="http://schemas.openxmlformats.org/wordprocessingml/2006/main">
        <w:t xml:space="preserve">[135] 请不要抱怨或批评页面编辑者。如果您对其他人的编辑有意见，请通过“提供替代方案”或“自行编辑”的方式进行建设性沟通。</w:t>
      </w:r>
    </w:p>
    <w:p w14:paraId="1E31E123">
      <w:r xmlns:w="http://schemas.openxmlformats.org/wordprocessingml/2006/main">
        <w:t xml:space="preserve">[136] 不要发布个人网站或其他禁止未经授权链接的网站的网址。</w:t>
      </w:r>
    </w:p>
    <w:p w14:paraId="272006D6">
      <w:r xmlns:w="http://schemas.openxmlformats.org/wordprocessingml/2006/main">
        <w:t xml:space="preserve">[137] 关于违反规则的帖子 †</w:t>
      </w:r>
    </w:p>
    <w:p w14:paraId="346AD7BF">
      <w:r xmlns:w="http://schemas.openxmlformats.org/wordprocessingml/2006/main">
        <w:t xml:space="preserve">[138] 禁止发布以下类型的帖子，因为它们容易造成干扰。</w:t>
      </w:r>
    </w:p>
    <w:p w14:paraId="45236A9D">
      <w:r xmlns:w="http://schemas.openxmlformats.org/wordprocessingml/2006/main">
        <w:t xml:space="preserve">[139]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71BCC8F">
      <w:r xmlns:w="http://schemas.openxmlformats.org/wordprocessingml/2006/main">
        <w:t xml:space="preserve">[140] 其他包括使用此维基的人、官方管理员、艺术家、配音演员、现实生活中的个人以及 Twitter 用户等团体。</w:t>
      </w:r>
    </w:p>
    <w:p w14:paraId="3FCAC64A">
      <w:r xmlns:w="http://schemas.openxmlformats.org/wordprocessingml/2006/main">
        <w:t xml:space="preserve">[141] 关于向管理层提交的帖子，我们容忍可以解释为用户反馈的评论，例如“我希望他们改进这一点”、“我希望他们尽快修复错误”和“维护时间太长了”，但我们不容忍使用辱骂性语言贬低管理层。</w:t>
      </w:r>
    </w:p>
    <w:p w14:paraId="12D6AE07">
      <w:r xmlns:w="http://schemas.openxmlformats.org/wordprocessingml/2006/main">
        <w:t xml:space="preserve">[142] 将讨论和意见交流视为“诽谤或对抗他人”是错误的。然而，在讨论或意见交流中使用辱骂性语言、贬低他人、挑衅他人或在缺乏明确证据的情况下发表言论，都是违法行为。说话时务必注意自己的言辞。</w:t>
      </w:r>
    </w:p>
    <w:p w14:paraId="0F8F2514">
      <w:r xmlns:w="http://schemas.openxmlformats.org/wordprocessingml/2006/main">
        <w:t xml:space="preserve">[143] 攻击性评论包括使用“做这个”或“做那个”等强硬命令、“使用粗俗语言”、“采取居高临下的态度”或“挑衅”。</w:t>
      </w:r>
    </w:p>
    <w:p w14:paraId="2B9BC22C">
      <w:r xmlns:w="http://schemas.openxmlformats.org/wordprocessingml/2006/main">
        <w:t xml:space="preserve">[144] 禁止发布冒犯现有玩家的帖子，例如“还有人玩这个游戏吗？”或“这游戏已经凉了”。这并不意味着您完全不能发表任何负面言论，而是指那些超出单纯负面评价范围，构成诽谤或诋毁的帖子将被禁止发布。</w:t>
      </w:r>
    </w:p>
    <w:p w14:paraId="360978C0">
      <w:r xmlns:w="http://schemas.openxmlformats.org/wordprocessingml/2006/main">
        <w:t xml:space="preserve">[145] 公开羞辱他人，包括泄露他人的游戏内名称或UID</w:t>
      </w:r>
    </w:p>
    <w:p w14:paraId="480CE3E1">
      <w:r xmlns:w="http://schemas.openxmlformats.org/wordprocessingml/2006/main">
        <w:t xml:space="preserve">[146] 但是，分享有助于游戏攻略的信息和视频是允许的。</w:t>
      </w:r>
    </w:p>
    <w:p w14:paraId="1E7DB6CA">
      <w:r xmlns:w="http://schemas.openxmlformats.org/wordprocessingml/2006/main">
        <w:t xml:space="preserve">[147] 参考其他应用程序</w:t>
      </w:r>
    </w:p>
    <w:p w14:paraId="4185307F">
      <w:r xmlns:w="http://schemas.openxmlformats.org/wordprocessingml/2006/main">
        <w:t xml:space="preserve">[148] 在多个论坛上多次发帖</w:t>
      </w:r>
    </w:p>
    <w:p w14:paraId="52545031">
      <w:r xmlns:w="http://schemas.openxmlformats.org/wordprocessingml/2006/main">
        <w:t xml:space="preserve">[149] 由一串无意义字符组成的文字</w:t>
      </w:r>
    </w:p>
    <w:p w14:paraId="41EA6587">
      <w:r xmlns:w="http://schemas.openxmlformats.org/wordprocessingml/2006/main">
        <w:t xml:space="preserve">[150] 关于作弊和利用漏洞的帖子</w:t>
      </w:r>
    </w:p>
    <w:p w14:paraId="721CED44">
      <w:r xmlns:w="http://schemas.openxmlformats.org/wordprocessingml/2006/main">
        <w:t xml:space="preserve">[151] 最好的办法是忽略违反规则的帖子。上钩或反驳只会让事情变得更糟。</w:t>
      </w:r>
    </w:p>
    <w:p w14:paraId="331AE9BE">
      <w:r xmlns:w="http://schemas.openxmlformats.org/wordprocessingml/2006/main">
        <w:t xml:space="preserve">[152] *在上述规则中，“诽谤”指的是在没有客观证据的情况下诋毁和贬低他人。将所有批评性文章都归为“诽谤”是不正确的，所以请务必谨慎。</w:t>
      </w:r>
    </w:p>
    <w:p w14:paraId="3BB27EFF">
      <w:r xmlns:w="http://schemas.openxmlformats.org/wordprocessingml/2006/main">
        <w:t xml:space="preserve">[153] 关于修改和删除发帖日志 †</w:t>
      </w:r>
    </w:p>
    <w:p w14:paraId="4CD823B8">
      <w:r xmlns:w="http://schemas.openxmlformats.org/wordprocessingml/2006/main">
        <w:t xml:space="preserve">[154] 但是，允许更正印刷错误、遗漏和字体颜色。（他人出于善意所做的更正也允许。）</w:t>
      </w:r>
    </w:p>
    <w:p w14:paraId="336DAD41">
      <w:r xmlns:w="http://schemas.openxmlformats.org/wordprocessingml/2006/main">
        <w:t xml:space="preserve">[155] 作为例外情况，您可以删除自己的帖子，但事后必须向管理员报告。此外，删除时，请将整个评论替换为以下文本，而不是完全删除：&amp;color(#ff0000){''发帖人已删除''};</w:t>
      </w:r>
    </w:p>
    <w:p w14:paraId="14373859">
      <w:r xmlns:w="http://schemas.openxmlformats.org/wordprocessingml/2006/main">
        <w:t xml:space="preserve">[156] 关于评论删除违反规则的帖子 †</w:t>
      </w:r>
    </w:p>
    <w:p w14:paraId="52893AD9">
      <w:r xmlns:w="http://schemas.openxmlformats.org/wordprocessingml/2006/main">
        <w:t xml:space="preserve">[157] 您可以自行评论删除上述任何违反规则的评论，无需管理员许可。但是，评论删除后，请务必在“违规举报公告板”上进行举报。举报时请使用“违规举报公告板”上的模板。</w:t>
      </w:r>
    </w:p>
    <w:p w14:paraId="538C02A8">
      <w:r xmlns:w="http://schemas.openxmlformats.org/wordprocessingml/2006/main">
        <w:t xml:space="preserve">[158] 未经 CO 举报公告板举报而被评论删除的帖子将被恢复，而评论删除帖子的人将受到处罚。</w:t>
      </w:r>
    </w:p>
    <w:p w14:paraId="1C81C45A">
      <w:r xmlns:w="http://schemas.openxmlformats.org/wordprocessingml/2006/main">
        <w:t xml:space="preserve">[159] 如果您反复向 CO 举报公告板举报不违反规则的帖子，我们将认为您是自私的，并将对您实施发帖和编辑限制。</w:t>
      </w:r>
    </w:p>
    <w:p w14:paraId="0A7AF303">
      <w:r xmlns:w="http://schemas.openxmlformats.org/wordprocessingml/2006/main">
        <w:t xml:space="preserve">[160] 管理员可酌情恢复 CO 报告公告板上不违反规则的报告。</w:t>
      </w:r>
    </w:p>
    <w:p w14:paraId="4E9AB961">
      <w:r xmlns:w="http://schemas.openxmlformats.org/wordprocessingml/2006/main">
        <w:t xml:space="preserve">[161] 我想再次重申我的请求：请不要评论那些没有违反规则的评论。（例如，诸如“虽然没有违反规则，但显然是在钓鱼”、“恶作剧”或“评论整个帖子”之类的主观判断。）</w:t>
      </w:r>
    </w:p>
    <w:p w14:paraId="114DEABE">
      <w:r xmlns:w="http://schemas.openxmlformats.org/wordprocessingml/2006/main">
        <w:t xml:space="preserve">[162] 关于不违反规则但“冒犯性”的帖子 †</w:t>
      </w:r>
    </w:p>
    <w:p w14:paraId="6FE9E0F2">
      <w:r xmlns:w="http://schemas.openxmlformats.org/wordprocessingml/2006/main">
        <w:t xml:space="preserve">[163] 即使帖子内容具有冒犯性，除非违反版规，否则不会被删除。由于每个人对冒犯性的接受程度不同，请使用 NGID 功能隐藏评论，而不是争论或恶意挑衅。</w:t>
      </w:r>
    </w:p>
    <w:p w14:paraId="46160052">
      <w:r xmlns:w="http://schemas.openxmlformats.org/wordprocessingml/2006/main">
        <w:t xml:space="preserve">[164] 挑衅难道不是一种违规行为吗？†</w:t>
      </w:r>
    </w:p>
    <w:p w14:paraId="49480331">
      <w:r xmlns:w="http://schemas.openxmlformats.org/wordprocessingml/2006/main">
        <w:t xml:space="preserve">[165] 每个人对“煽动性言论”的定义都大相径庭，因此我们不认为这是违规行为。如果您认为某条评论具有煽动性，请使用 NGID 功能将其隐藏。</w:t>
      </w:r>
    </w:p>
    <w:p w14:paraId="60E7C7F3">
      <w:r xmlns:w="http://schemas.openxmlformats.org/wordprocessingml/2006/main">
        <w:t xml:space="preserve">[166] 抱怨难道不算违法吗？†</w:t>
      </w:r>
    </w:p>
    <w:p w14:paraId="4EA021F7">
      <w:r xmlns:w="http://schemas.openxmlformats.org/wordprocessingml/2006/main">
        <w:t xml:space="preserve">[167] 一般而言，抱怨本身并不构成违规。但是，针对本作品的负面宣传、诽谤、辱骂性语言以及超出抱怨范围的对抗性言论均构成违规。如果您认为抱怨内容冒犯了您，请使用 NGID 功能隐藏相关评论。</w:t>
      </w:r>
    </w:p>
    <w:p w14:paraId="0B2533B5">
      <w:r xmlns:w="http://schemas.openxmlformats.org/wordprocessingml/2006/main">
        <w:t xml:space="preserve">[168] 如果您不确定某个帖子是否违反规则，该怎么办？ †</w:t>
      </w:r>
    </w:p>
    <w:p w14:paraId="194B52BF">
      <w:r xmlns:w="http://schemas.openxmlformats.org/wordprocessingml/2006/main">
        <w:t xml:space="preserve">[169] 有些帖子内容含糊不清，难以判断是否违规。评论删除这类含糊不清的帖子可能会导致问题，所以请不要评论删除，而是使用 NGID 功能将评论隐藏起来。</w:t>
      </w:r>
    </w:p>
    <w:p w14:paraId="26A3100B">
      <w:r xmlns:w="http://schemas.openxmlformats.org/wordprocessingml/2006/main">
        <w:t xml:space="preserve">[170] 对屡犯者的处罚 †</w:t>
      </w:r>
    </w:p>
    <w:p w14:paraId="217CF720">
      <w:r xmlns:w="http://schemas.openxmlformats.org/wordprocessingml/2006/main">
        <w:t xml:space="preserve">[171] 屡次违反规则或发布特别恶意的帖子，管理员可酌情予以处罚，例如“禁止访问”或“限制发帖”。</w:t>
      </w:r>
    </w:p>
    <w:p w14:paraId="0BA2167B">
      <w:r xmlns:w="http://schemas.openxmlformats.org/wordprocessingml/2006/main">
        <w:t xml:space="preserve">[172] 如果您对进一步改进有任何建议，请通过 Wiki 管理公告板与我们联系。</w:t>
      </w:r>
    </w:p>
    <w:p w14:paraId="01E77E39"/>
    <w:p w14:paraId="7B60C151">
      <w:r xmlns:w="http://schemas.openxmlformats.org/wordprocessingml/2006/main">
        <w:rPr>
          <w:b/>
        </w:rPr>
        <w:t xml:space="preserve">A097</w:t>
      </w:r>
    </w:p>
    <w:p w14:paraId="4C7A2FB8">
      <w:r xmlns:w="http://schemas.openxmlformats.org/wordprocessingml/2006/main">
        <w:t xml:space="preserve">[0] 索引：所有角色 | SSR 角色 | SR 角色 | R 角色</w:t>
      </w:r>
    </w:p>
    <w:p w14:paraId="7E635CA0">
      <w:r xmlns:w="http://schemas.openxmlformats.org/wordprocessingml/2006/main">
        <w:t xml:space="preserve">[1] 基本信息</w:t>
      </w:r>
    </w:p>
    <w:p w14:paraId="7AC1DF29">
      <w:r xmlns:w="http://schemas.openxmlformats.org/wordprocessingml/2006/main">
        <w:t xml:space="preserve">[2] 袭击事件中的典型行为</w:t>
      </w:r>
    </w:p>
    <w:p w14:paraId="744CDEEE">
      <w:r xmlns:w="http://schemas.openxmlformats.org/wordprocessingml/2006/main">
        <w:t xml:space="preserve">[3] 内容适用性简易评估</w:t>
      </w:r>
    </w:p>
    <w:p w14:paraId="29029ACC">
      <w:r xmlns:w="http://schemas.openxmlformats.org/wordprocessingml/2006/main">
        <w:t xml:space="preserve">[4] 其他版本及相关角色</w:t>
      </w:r>
    </w:p>
    <w:p w14:paraId="3DE1B99C">
      <w:r xmlns:w="http://schemas.openxmlformats.org/wordprocessingml/2006/main">
        <w:t xml:space="preserve">[5] 琐事</w:t>
      </w:r>
    </w:p>
    <w:p w14:paraId="7A92A4F3">
      <w:r xmlns:w="http://schemas.openxmlformats.org/wordprocessingml/2006/main">
        <w:t xml:space="preserve">[6] 官方推特账号介绍</w:t>
      </w:r>
    </w:p>
    <w:p w14:paraId="3F03DE98">
      <w:r xmlns:w="http://schemas.openxmlformats.org/wordprocessingml/2006/main">
        <w:t xml:space="preserve">[7] 评论表单</w:t>
      </w:r>
    </w:p>
    <w:p w14:paraId="00CD78C8">
      <w:r xmlns:w="http://schemas.openxmlformats.org/wordprocessingml/2006/main">
        <w:t xml:space="preserve">[8] 基本信息 †</w:t>
      </w:r>
    </w:p>
    <w:p w14:paraId="1CF7160E">
      <w:r xmlns:w="http://schemas.openxmlformats.org/wordprocessingml/2006/main">
        <w:t xml:space="preserve">[9] 变换图像</w:t>
      </w:r>
    </w:p>
    <w:p w14:paraId="3288CCC2">
      <w:r xmlns:w="http://schemas.openxmlformats.org/wordprocessingml/2006/main">
        <w:t xml:space="preserve">[10] 简介</w:t>
      </w:r>
    </w:p>
    <w:p w14:paraId="0E763B0D">
      <w:r xmlns:w="http://schemas.openxmlformats.org/wordprocessingml/2006/main">
        <w:t xml:space="preserve">[11] 姓名</w:t>
      </w:r>
    </w:p>
    <w:p w14:paraId="06B9F5F9">
      <w:r xmlns:w="http://schemas.openxmlformats.org/wordprocessingml/2006/main">
        <w:t xml:space="preserve">[12] Beat Vision Rizna</w:t>
      </w:r>
    </w:p>
    <w:p w14:paraId="2F32FD76">
      <w:r xmlns:w="http://schemas.openxmlformats.org/wordprocessingml/2006/main">
        <w:t xml:space="preserve">[13] 真实姓名</w:t>
      </w:r>
    </w:p>
    <w:p w14:paraId="74D3265D">
      <w:r xmlns:w="http://schemas.openxmlformats.org/wordprocessingml/2006/main">
        <w:t xml:space="preserve">[14] 里兹纳·兰夫比特</w:t>
      </w:r>
    </w:p>
    <w:p w14:paraId="42CBD2A1">
      <w:r xmlns:w="http://schemas.openxmlformats.org/wordprocessingml/2006/main">
        <w:t xml:space="preserve">[15] 稀有度</w:t>
      </w:r>
    </w:p>
    <w:p w14:paraId="0C9EA198">
      <w:r xmlns:w="http://schemas.openxmlformats.org/wordprocessingml/2006/main">
        <w:t xml:space="preserve">[16] 普通攻击</w:t>
      </w:r>
    </w:p>
    <w:p w14:paraId="53094386">
      <w:r xmlns:w="http://schemas.openxmlformats.org/wordprocessingml/2006/main">
        <w:t xml:space="preserve">[17] 远程攻击（仅限放置）</w:t>
      </w:r>
    </w:p>
    <w:p w14:paraId="2A13FB38">
      <w:r xmlns:w="http://schemas.openxmlformats.org/wordprocessingml/2006/main">
        <w:t xml:space="preserve">[18] 附属派系</w:t>
      </w:r>
    </w:p>
    <w:p w14:paraId="41C9C1C0">
      <w:r xmlns:w="http://schemas.openxmlformats.org/wordprocessingml/2006/main">
        <w:t xml:space="preserve">[19] 战士（异界）</w:t>
      </w:r>
    </w:p>
    <w:p w14:paraId="163E1230">
      <w:r xmlns:w="http://schemas.openxmlformats.org/wordprocessingml/2006/main">
        <w:t xml:space="preserve">[20] 特殊属性</w:t>
      </w:r>
    </w:p>
    <w:p w14:paraId="39E4F751">
      <w:r xmlns:w="http://schemas.openxmlformats.org/wordprocessingml/2006/main">
        <w:t xml:space="preserve">[21] 合作</w:t>
      </w:r>
    </w:p>
    <w:p w14:paraId="7CC00F29">
      <w:r xmlns:w="http://schemas.openxmlformats.org/wordprocessingml/2006/main">
        <w:t xml:space="preserve">[22] 佐良步美</w:t>
      </w:r>
    </w:p>
    <w:p w14:paraId="7E2CFE9D">
      <w:r xmlns:w="http://schemas.openxmlformats.org/wordprocessingml/2006/main">
        <w:t xml:space="preserve">[23] 插图</w:t>
      </w:r>
    </w:p>
    <w:p w14:paraId="50BDC2F3">
      <w:r xmlns:w="http://schemas.openxmlformats.org/wordprocessingml/2006/main">
        <w:t xml:space="preserve">[24]猎户座</w:t>
      </w:r>
    </w:p>
    <w:p w14:paraId="49376B02">
      <w:r xmlns:w="http://schemas.openxmlformats.org/wordprocessingml/2006/main">
        <w:t xml:space="preserve">[25] SD字符</w:t>
      </w:r>
    </w:p>
    <w:p w14:paraId="2F68B2D0">
      <w:r xmlns:w="http://schemas.openxmlformats.org/wordprocessingml/2006/main">
        <w:t xml:space="preserve">[26] 风味文字</w:t>
      </w:r>
    </w:p>
    <w:p w14:paraId="2C7C9BC4">
      <w:r xmlns:w="http://schemas.openxmlformats.org/wordprocessingml/2006/main">
        <w:t xml:space="preserve">[27] “哦，天哪，这太可怕了。”她曾是异世界令人闻风丧胆的恶魔，如今却化身为拥有能强行唤起他人欲望的人类少女。在寻找失踪的兰斯的旅途中，她与莎缇拉一同被召唤而来。她是一位“好色恶魔”，由于过去接受的训练，身体很容易被唤起欲望。她是一位来自RA15年的异界生物。</w:t>
      </w:r>
    </w:p>
    <w:p w14:paraId="20DE68F5">
      <w:r xmlns:w="http://schemas.openxmlformats.org/wordprocessingml/2006/main">
        <w:t xml:space="preserve">[28] 如何获得</w:t>
      </w:r>
    </w:p>
    <w:p w14:paraId="2D706E01">
      <w:r xmlns:w="http://schemas.openxmlformats.org/wordprocessingml/2006/main">
        <w:t xml:space="preserve">[29] 限时扭蛋</w:t>
      </w:r>
    </w:p>
    <w:p w14:paraId="33E53989">
      <w:r xmlns:w="http://schemas.openxmlformats.org/wordprocessingml/2006/main">
        <w:t xml:space="preserve">[30] 基础属性（⭐︎1）* 每提升一个⭐︎，属性值增加50%，⭐︎5时为⭐︎1值的3倍。</w:t>
      </w:r>
    </w:p>
    <w:p w14:paraId="423B0D61">
      <w:r xmlns:w="http://schemas.openxmlformats.org/wordprocessingml/2006/main">
        <w:t xml:space="preserve">[31] 级</w:t>
      </w:r>
    </w:p>
    <w:p w14:paraId="493486C2">
      <w:r xmlns:w="http://schemas.openxmlformats.org/wordprocessingml/2006/main">
        <w:t xml:space="preserve">[32] 耐力</w:t>
      </w:r>
    </w:p>
    <w:p w14:paraId="68146E82">
      <w:r xmlns:w="http://schemas.openxmlformats.org/wordprocessingml/2006/main">
        <w:t xml:space="preserve">[33] 攻击力</w:t>
      </w:r>
    </w:p>
    <w:p w14:paraId="02941CA2">
      <w:r xmlns:w="http://schemas.openxmlformats.org/wordprocessingml/2006/main">
        <w:t xml:space="preserve">[34] 防御能力</w:t>
      </w:r>
    </w:p>
    <w:p w14:paraId="26EC9EDD">
      <w:r xmlns:w="http://schemas.openxmlformats.org/wordprocessingml/2006/main">
        <w:t xml:space="preserve">[35] 魔力</w:t>
      </w:r>
    </w:p>
    <w:p w14:paraId="04CB84FC">
      <w:r xmlns:w="http://schemas.openxmlformats.org/wordprocessingml/2006/main">
        <w:t xml:space="preserve">[36] 魔法抗性</w:t>
      </w:r>
    </w:p>
    <w:p w14:paraId="583A236B">
      <w:r xmlns:w="http://schemas.openxmlformats.org/wordprocessingml/2006/main">
        <w:t xml:space="preserve">[37] 详细状态</w:t>
      </w:r>
    </w:p>
    <w:p w14:paraId="34CA20FE">
      <w:r xmlns:w="http://schemas.openxmlformats.org/wordprocessingml/2006/main">
        <w:t xml:space="preserve">[38] 准确性</w:t>
      </w:r>
    </w:p>
    <w:p w14:paraId="4F5DB52A">
      <w:r xmlns:w="http://schemas.openxmlformats.org/wordprocessingml/2006/main">
        <w:t xml:space="preserve">[39] 回避能力</w:t>
      </w:r>
    </w:p>
    <w:p w14:paraId="0E935AD3">
      <w:r xmlns:w="http://schemas.openxmlformats.org/wordprocessingml/2006/main">
        <w:t xml:space="preserve">[40] 连击率</w:t>
      </w:r>
    </w:p>
    <w:p w14:paraId="0A11DF2A">
      <w:r xmlns:w="http://schemas.openxmlformats.org/wordprocessingml/2006/main">
        <w:t xml:space="preserve">[41] 反击率</w:t>
      </w:r>
    </w:p>
    <w:p w14:paraId="63550A8C">
      <w:r xmlns:w="http://schemas.openxmlformats.org/wordprocessingml/2006/main">
        <w:t xml:space="preserve">[42] 眩晕激活率</w:t>
      </w:r>
    </w:p>
    <w:p w14:paraId="322BE2C0">
      <w:r xmlns:w="http://schemas.openxmlformats.org/wordprocessingml/2006/main">
        <w:t xml:space="preserve">[43] 抗眩晕能力</w:t>
      </w:r>
    </w:p>
    <w:p w14:paraId="6C0B2988">
      <w:r xmlns:w="http://schemas.openxmlformats.org/wordprocessingml/2006/main">
        <w:t xml:space="preserve">[44] 移动速度</w:t>
      </w:r>
    </w:p>
    <w:p w14:paraId="2C27B931">
      <w:r xmlns:w="http://schemas.openxmlformats.org/wordprocessingml/2006/main">
        <w:t xml:space="preserve">[45] 部署速度</w:t>
      </w:r>
    </w:p>
    <w:p w14:paraId="10528755">
      <w:r xmlns:w="http://schemas.openxmlformats.org/wordprocessingml/2006/main">
        <w:t xml:space="preserve">[46] 行动速度</w:t>
      </w:r>
    </w:p>
    <w:p w14:paraId="57A13F2B">
      <w:r xmlns:w="http://schemas.openxmlformats.org/wordprocessingml/2006/main">
        <w:t xml:space="preserve">[47] 特殊填充量</w:t>
      </w:r>
    </w:p>
    <w:p w14:paraId="6F2A069C">
      <w:r xmlns:w="http://schemas.openxmlformats.org/wordprocessingml/2006/main">
        <w:t xml:space="preserve">[48] 特殊招式</w:t>
      </w:r>
    </w:p>
    <w:p w14:paraId="33FB4433">
      <w:r xmlns:w="http://schemas.openxmlformats.org/wordprocessingml/2006/main">
        <w:t xml:space="preserve">[49] 姓名</w:t>
      </w:r>
    </w:p>
    <w:p w14:paraId="6485D376">
      <w:r xmlns:w="http://schemas.openxmlformats.org/wordprocessingml/2006/main">
        <w:t xml:space="preserve">[50] 效应</w:t>
      </w:r>
    </w:p>
    <w:p w14:paraId="5F5F701F">
      <w:r xmlns:w="http://schemas.openxmlformats.org/wordprocessingml/2006/main">
        <w:t xml:space="preserve">[51] 邦邦卡塔卡塔芙蓉芙蓉</w:t>
      </w:r>
    </w:p>
    <w:p w14:paraId="1EA80357">
      <w:r xmlns:w="http://schemas.openxmlformats.org/wordprocessingml/2006/main">
        <w:t xml:space="preserve">[52] 持续 30 秒，使除自身以外的所有友军单位的攻击力和防御力提高 50%。</w:t>
      </w:r>
    </w:p>
    <w:p w14:paraId="467AADC5">
      <w:r xmlns:w="http://schemas.openxmlformats.org/wordprocessingml/2006/main">
        <w:t xml:space="preserve">[53] 刚岸片方芙蓉芙蓉+</w:t>
      </w:r>
    </w:p>
    <w:p w14:paraId="5052F585">
      <w:r xmlns:w="http://schemas.openxmlformats.org/wordprocessingml/2006/main">
        <w:t xml:space="preserve">[54] 持续 30 秒，使除自身以外的所有友军单位的攻击力和防御力提高 75%。</w:t>
      </w:r>
    </w:p>
    <w:p w14:paraId="299C612E">
      <w:r xmlns:w="http://schemas.openxmlformats.org/wordprocessingml/2006/main">
        <w:t xml:space="preserve">[55] 独特效果</w:t>
      </w:r>
    </w:p>
    <w:p w14:paraId="1B56A585">
      <w:r xmlns:w="http://schemas.openxmlformats.org/wordprocessingml/2006/main">
        <w:t xml:space="preserve">[56] 姓名</w:t>
      </w:r>
    </w:p>
    <w:p w14:paraId="5362C05F">
      <w:r xmlns:w="http://schemas.openxmlformats.org/wordprocessingml/2006/main">
        <w:t xml:space="preserve">[57] 效应</w:t>
      </w:r>
    </w:p>
    <w:p w14:paraId="5FEADC2E">
      <w:r xmlns:w="http://schemas.openxmlformats.org/wordprocessingml/2006/main">
        <w:t xml:space="preserve">[58] 少量 ADDD 恢复信息素</w:t>
      </w:r>
    </w:p>
    <w:p w14:paraId="541AE34D">
      <w:r xmlns:w="http://schemas.openxmlformats.org/wordprocessingml/2006/main">
        <w:t xml:space="preserve">[59] 魔法免疫：不进行普通攻击，而是对随机友方单位造成伤害，并恢复目标最大耐力的 2.5%（与普通攻击一样增加自己的终极槽）。</w:t>
      </w:r>
    </w:p>
    <w:p w14:paraId="3FEEB6F0">
      <w:r xmlns:w="http://schemas.openxmlformats.org/wordprocessingml/2006/main">
        <w:t xml:space="preserve">[60] 少量 ADDD 恢复信息素+</w:t>
      </w:r>
    </w:p>
    <w:p w14:paraId="43EEC00D">
      <w:r xmlns:w="http://schemas.openxmlformats.org/wordprocessingml/2006/main">
        <w:t xml:space="preserve">[61] 魔法免疫：不进行普通攻击，而是对随机友方单位造成伤害，并恢复目标最大耐力的 5%（与普通攻击一样增加自己的终极槽）。</w:t>
      </w:r>
    </w:p>
    <w:p w14:paraId="0C3EE193">
      <w:r xmlns:w="http://schemas.openxmlformats.org/wordprocessingml/2006/main">
        <w:t xml:space="preserve">[62] 休闲服装照片</w:t>
      </w:r>
    </w:p>
    <w:p w14:paraId="535EC032">
      <w:r xmlns:w="http://schemas.openxmlformats.org/wordprocessingml/2006/main">
        <w:t xml:space="preserve">[63] 增强图像</w:t>
      </w:r>
    </w:p>
    <w:p w14:paraId="76DD65BE">
      <w:r xmlns:w="http://schemas.openxmlformats.org/wordprocessingml/2006/main">
        <w:t xml:space="preserve">[64] 在游戏中 †</w:t>
      </w:r>
    </w:p>
    <w:p w14:paraId="20E67DBF">
      <w:r xmlns:w="http://schemas.openxmlformats.org/wordprocessingml/2006/main">
        <w:t xml:space="preserve">[65] 2022 年 9 月 28 日举办的“兰斯 III - 戴比特的陨落 -”活动中推出的限定扭蛋角色。</w:t>
      </w:r>
    </w:p>
    <w:p w14:paraId="230733A8">
      <w:r xmlns:w="http://schemas.openxmlformats.org/wordprocessingml/2006/main">
        <w:t xml:space="preserve">[66] 限定 SSR，专精辅助，攻击和防御增益效果高，并且能够散播少量治疗效果而不是进行普通攻击。</w:t>
      </w:r>
    </w:p>
    <w:p w14:paraId="007E9239">
      <w:r xmlns:w="http://schemas.openxmlformats.org/wordprocessingml/2006/main">
        <w:t xml:space="preserve">[67] 一个在产品目录规格中未提及的显著特点是，她的攻击动作时间几乎为零。通常情况下，大多数角色的攻击动作时间约为0.5秒，因此莉祖娜的行动速度实际上比其他角色快了约0.5秒。如果通过觉醒强化缩短她的行动速度，并装备“会说话的老虎”，她将成为行动速度最快的角色。虽然她的特殊技能发动速度更快，但在团队副本之外并没有太大优势（因为效果持续时间长达30秒），但她独特的治疗效果触发频率的提升仍然值得肯定。</w:t>
      </w:r>
    </w:p>
    <w:p w14:paraId="1EF1A62C">
      <w:r xmlns:w="http://schemas.openxmlformats.org/wordprocessingml/2006/main">
        <w:t xml:space="preserve">[68] 此外，当获得速度增益或进入 FERVR 突袭时，由于没有无法缩短的攻击动作时间，因此可以实现惊人的治疗速度。</w:t>
      </w:r>
    </w:p>
    <w:p w14:paraId="65638BE8">
      <w:r xmlns:w="http://schemas.openxmlformats.org/wordprocessingml/2006/main">
        <w:t xml:space="preserve">[69] 该特殊技能可大幅提升攻击力和防御力。觉醒后，提升幅度可达75%，足以弥补占用一个角色栏位但无法攻击的风险。然而，由于该特殊技能的目标并非自身，因此若场上没有其他角色，则无法发动。</w:t>
      </w:r>
    </w:p>
    <w:p w14:paraId="741CC197">
      <w:r xmlns:w="http://schemas.openxmlformats.org/wordprocessingml/2006/main">
        <w:t xml:space="preserve">[70] 它的缺点在于眩晕抗性低、部署速度慢、移动速度慢。这些缺点需要通过副装备栏位等方式来弥补。你肯定不想看到自己被眩晕无法移动，而那些已经濒临死亡的队友却被团灭。</w:t>
      </w:r>
    </w:p>
    <w:p w14:paraId="30A4E987">
      <w:r xmlns:w="http://schemas.openxmlformats.org/wordprocessingml/2006/main">
        <w:t xml:space="preserve">[71] 除了治疗能力外，她还拥有源自自身体质的独特魔法免疫效果。在埴轮祭司出现之前，这是她唯一的特殊能力，而埴轮祭司的出现距离莉兹娜实装已超过一年。面对只会使用魔法攻击的敌人，例如B宇宙中的歼灭忍者卡格里，她完全不会受到任何伤害，并且可以持续治疗和增益队友，直到自然死亡。此外，B宇宙中的奥尔巴会使用魔法攻击和持续伤害自身的特殊技能，莉兹娜可以利用她的独特效果抵消奥尔巴的魔法攻击并抵挡持续伤害，从而成为敌人最后的防线。</w:t>
      </w:r>
    </w:p>
    <w:p w14:paraId="2AE85CBC">
      <w:r xmlns:w="http://schemas.openxmlformats.org/wordprocessingml/2006/main">
        <w:t xml:space="preserve">[72] 袭击事件中的典型行为 †</w:t>
      </w:r>
    </w:p>
    <w:p w14:paraId="3AEBE380">
      <w:r xmlns:w="http://schemas.openxmlformats.org/wordprocessingml/2006/main">
        <w:t xml:space="preserve">[73] 由于他不会进行普通攻击，所以除了特殊招式外，他无法积攒狂热槽。如果该战士并非特攻型角色，这一点尤其如此，因此指望他积攒狂热槽是不合理的，务必牢记这一点。</w:t>
      </w:r>
    </w:p>
    <w:p w14:paraId="4CB28C9A">
      <w:r xmlns:w="http://schemas.openxmlformats.org/wordprocessingml/2006/main">
        <w:t xml:space="preserve">[74] 手动控制时，使用特殊招式会增加仇恨值，因此避免在不必要的情况下使用特殊招式可以降低被击中的几率。</w:t>
      </w:r>
    </w:p>
    <w:p w14:paraId="3C57F038">
      <w:r xmlns:w="http://schemas.openxmlformats.org/wordprocessingml/2006/main">
        <w:t xml:space="preserve">[75] 无法装备的物品 †</w:t>
      </w:r>
    </w:p>
    <w:p w14:paraId="53352D9B">
      <w:r xmlns:w="http://schemas.openxmlformats.org/wordprocessingml/2006/main">
        <w:t xml:space="preserve">[76] 你采取的行动越多，你获得的治疗和增益效果就越多，所以装备“会说话的老虎”会让事情更加稳定。</w:t>
      </w:r>
    </w:p>
    <w:p w14:paraId="34B90D46">
      <w:r xmlns:w="http://schemas.openxmlformats.org/wordprocessingml/2006/main">
        <w:t xml:space="preserve">[77] 这样就腾出了原本用于装备攻击型装备的装备栏位。保持副装备栏位空置，可以让你轻松装备诸如眩晕帽之类的物品，这不仅能增强你的辅助能力，还能进一步提升你支援队友的能力。</w:t>
      </w:r>
    </w:p>
    <w:p w14:paraId="654772A7">
      <w:r xmlns:w="http://schemas.openxmlformats.org/wordprocessingml/2006/main">
        <w:t xml:space="preserve">[78] 由于从预备队部署它们需要相当长的时间，你可以用重型星条来确保它们的部署，或者给它们配备十几个贝塔或闪电速射装备，以便更容易避免或从部署顺序问题中恢复。</w:t>
      </w:r>
    </w:p>
    <w:p w14:paraId="0D60CB5F">
      <w:r xmlns:w="http://schemas.openxmlformats.org/wordprocessingml/2006/main">
        <w:t xml:space="preserve">[79] 简易内容适宜性评估 †</w:t>
      </w:r>
    </w:p>
    <w:p w14:paraId="7A1FEC7D">
      <w:r xmlns:w="http://schemas.openxmlformats.org/wordprocessingml/2006/main">
        <w:t xml:space="preserve">[80] 合适的内容、推荐的装备示例、角色发展目标等。</w:t>
      </w:r>
    </w:p>
    <w:p w14:paraId="0C507F65">
      <w:r xmlns:w="http://schemas.openxmlformats.org/wordprocessingml/2006/main">
        <w:t xml:space="preserve">[81] 兼容内容</w:t>
      </w:r>
    </w:p>
    <w:p w14:paraId="2E658EEE">
      <w:r xmlns:w="http://schemas.openxmlformats.org/wordprocessingml/2006/main">
        <w:t xml:space="preserve">[82] 能力倾向</w:t>
      </w:r>
    </w:p>
    <w:p w14:paraId="725E6FE6">
      <w:r xmlns:w="http://schemas.openxmlformats.org/wordprocessingml/2006/main">
        <w:t xml:space="preserve">[83] 简短评论</w:t>
      </w:r>
    </w:p>
    <w:p w14:paraId="1F55E2AC">
      <w:r xmlns:w="http://schemas.openxmlformats.org/wordprocessingml/2006/main">
        <w:t xml:space="preserve">[84] 主线任务 事件任务</w:t>
      </w:r>
    </w:p>
    <w:p w14:paraId="03188149">
      <w:r xmlns:w="http://schemas.openxmlformats.org/wordprocessingml/2006/main">
        <w:t xml:space="preserve">[85] 虽然他们的增益和治疗能力很强，但他们不会进行任何攻击，所以其他四名玩家需要尽力而为。</w:t>
      </w:r>
    </w:p>
    <w:p w14:paraId="59A70A7C">
      <w:r xmlns:w="http://schemas.openxmlformats.org/wordprocessingml/2006/main">
        <w:t xml:space="preserve">[86] 突袭战</w:t>
      </w:r>
    </w:p>
    <w:p w14:paraId="5A064746">
      <w:r xmlns:w="http://schemas.openxmlformats.org/wordprocessingml/2006/main">
        <w:t xml:space="preserve">[87] 除了强大的增益效果外，它还具有不错的治疗能力，可以作为治疗者的替代品。</w:t>
      </w:r>
    </w:p>
    <w:p w14:paraId="15DDBA4A">
      <w:r xmlns:w="http://schemas.openxmlformats.org/wordprocessingml/2006/main">
        <w:t xml:space="preserve">[88] 湮灭</w:t>
      </w:r>
    </w:p>
    <w:p w14:paraId="65F45F67">
      <w:r xmlns:w="http://schemas.openxmlformats.org/wordprocessingml/2006/main">
        <w:t xml:space="preserve">[89] 增益效果很强，但完全缺乏火力是一个主要缺点。</w:t>
      </w:r>
    </w:p>
    <w:p w14:paraId="1585FD1A">
      <w:r xmlns:w="http://schemas.openxmlformats.org/wordprocessingml/2006/main">
        <w:t xml:space="preserve">[90] B宇宙</w:t>
      </w:r>
    </w:p>
    <w:p w14:paraId="4B6BE245">
      <w:r xmlns:w="http://schemas.openxmlformats.org/wordprocessingml/2006/main">
        <w:t xml:space="preserve">[91] 这些增益效果很强大，但魔法免疫特性对某些首领尤其有用。</w:t>
      </w:r>
    </w:p>
    <w:p w14:paraId="5B91BA45">
      <w:r xmlns:w="http://schemas.openxmlformats.org/wordprocessingml/2006/main">
        <w:t xml:space="preserve">[92] 能力评估指标</w:t>
      </w:r>
    </w:p>
    <w:p w14:paraId="307082A8">
      <w:r xmlns:w="http://schemas.openxmlformats.org/wordprocessingml/2006/main">
        <w:t xml:space="preserve">[93] ◎：优秀内容。最有可能发挥出色。○：合适内容。有较高发挥潜力。△：一般。需要一些技巧才能发挥良好，但选择理由不多。×：不合适内容。由于与内容规则、游戏系统、难度等级等不兼容，难以发挥出色。*2014年3月更新</w:t>
      </w:r>
    </w:p>
    <w:p w14:paraId="02187DE4">
      <w:r xmlns:w="http://schemas.openxmlformats.org/wordprocessingml/2006/main">
        <w:t xml:space="preserve">[94] 突袭</w:t>
      </w:r>
    </w:p>
    <w:p w14:paraId="6AC90A93">
      <w:r xmlns:w="http://schemas.openxmlformats.org/wordprocessingml/2006/main">
        <w:t xml:space="preserve">[95] 推荐设备示例</w:t>
      </w:r>
    </w:p>
    <w:p w14:paraId="6957F328">
      <w:r xmlns:w="http://schemas.openxmlformats.org/wordprocessingml/2006/main">
        <w:t xml:space="preserve">[96] 主要设备</w:t>
      </w:r>
    </w:p>
    <w:p w14:paraId="46417B20">
      <w:r xmlns:w="http://schemas.openxmlformats.org/wordprocessingml/2006/main">
        <w:t xml:space="preserve">[97] 子设备</w:t>
      </w:r>
    </w:p>
    <w:p w14:paraId="7BCF3541">
      <w:r xmlns:w="http://schemas.openxmlformats.org/wordprocessingml/2006/main">
        <w:t xml:space="preserve">[98] 一件令人愉悦的物品</w:t>
      </w:r>
    </w:p>
    <w:p w14:paraId="61B1AC66">
      <w:r xmlns:w="http://schemas.openxmlformats.org/wordprocessingml/2006/main">
        <w:t xml:space="preserve">[99] 发展目标</w:t>
      </w:r>
    </w:p>
    <w:p w14:paraId="5BF7AE1D">
      <w:r xmlns:w="http://schemas.openxmlformats.org/wordprocessingml/2006/main">
        <w:t xml:space="preserve">[100] 突破极限</w:t>
      </w:r>
    </w:p>
    <w:p w14:paraId="0EDA421F">
      <w:r xmlns:w="http://schemas.openxmlformats.org/wordprocessingml/2006/main">
        <w:t xml:space="preserve">[101] 致命觉醒</w:t>
      </w:r>
    </w:p>
    <w:p w14:paraId="5E158402">
      <w:r xmlns:w="http://schemas.openxmlformats.org/wordprocessingml/2006/main">
        <w:t xml:space="preserve">[102] 独特的觉醒</w:t>
      </w:r>
    </w:p>
    <w:p w14:paraId="18F03A6B">
      <w:r xmlns:w="http://schemas.openxmlformats.org/wordprocessingml/2006/main">
        <w:t xml:space="preserve">[103] 行动速度</w:t>
      </w:r>
    </w:p>
    <w:p w14:paraId="32F7DD23">
      <w:r xmlns:w="http://schemas.openxmlformats.org/wordprocessingml/2006/main">
        <w:t xml:space="preserve">[104] 特别收费</w:t>
      </w:r>
    </w:p>
    <w:p w14:paraId="324D722A">
      <w:r xmlns:w="http://schemas.openxmlformats.org/wordprocessingml/2006/main">
        <w:t xml:space="preserve">[105] 其他</w:t>
      </w:r>
    </w:p>
    <w:p w14:paraId="4EFA26F0">
      <w:r xmlns:w="http://schemas.openxmlformats.org/wordprocessingml/2006/main">
        <w:t xml:space="preserve">[106] 培训成本</w:t>
      </w:r>
    </w:p>
    <w:p w14:paraId="0C8730D2">
      <w:r xmlns:w="http://schemas.openxmlformats.org/wordprocessingml/2006/main">
        <w:t xml:space="preserve">[107] 3.1 秒 19 次</w:t>
      </w:r>
    </w:p>
    <w:p w14:paraId="57735624">
      <w:r xmlns:w="http://schemas.openxmlformats.org/wordprocessingml/2006/main">
        <w:t xml:space="preserve">[108] 备注</w:t>
      </w:r>
    </w:p>
    <w:p w14:paraId="61E9129B">
      <w:r xmlns:w="http://schemas.openxmlformats.org/wordprocessingml/2006/main">
        <w:t xml:space="preserve">[109] 即使在这种情况下，你也可以在 15 秒内发动特殊技能。升级到 ☆5 并叠加 [道具] 可以使其速度更快。</w:t>
      </w:r>
    </w:p>
    <w:p w14:paraId="402B0A08">
      <w:r xmlns:w="http://schemas.openxmlformats.org/wordprocessingml/2006/main">
        <w:t xml:space="preserve">[110] *2016年3月更新</w:t>
      </w:r>
    </w:p>
    <w:p w14:paraId="00B2911B">
      <w:r xmlns:w="http://schemas.openxmlformats.org/wordprocessingml/2006/main">
        <w:t xml:space="preserve">[111] 其他版本 / 相关角色 †</w:t>
      </w:r>
    </w:p>
    <w:p w14:paraId="320CC25F">
      <w:r xmlns:w="http://schemas.openxmlformats.org/wordprocessingml/2006/main">
        <w:t xml:space="preserve">[112] 节拍雕塑家莎缇拉</w:t>
      </w:r>
    </w:p>
    <w:p w14:paraId="0426D4EB">
      <w:r xmlns:w="http://schemas.openxmlformats.org/wordprocessingml/2006/main">
        <w:t xml:space="preserve">[113] 节拍增强丝滑</w:t>
      </w:r>
    </w:p>
    <w:p w14:paraId="3FD0BE9C">
      <w:r xmlns:w="http://schemas.openxmlformats.org/wordprocessingml/2006/main">
        <w:t xml:space="preserve">[114] 与兰斯相关的角色列表</w:t>
      </w:r>
    </w:p>
    <w:p w14:paraId="5113F456">
      <w:r xmlns:w="http://schemas.openxmlformats.org/wordprocessingml/2006/main">
        <w:t xml:space="preserve">[115] 与兰斯相关的角色列表</w:t>
      </w:r>
    </w:p>
    <w:p w14:paraId="5C3E3EA1">
      <w:r xmlns:w="http://schemas.openxmlformats.org/wordprocessingml/2006/main">
        <w:t xml:space="preserve">[116] 击败技术不佳的卡娜米</w:t>
      </w:r>
    </w:p>
    <w:p w14:paraId="2D74B0C2">
      <w:r xmlns:w="http://schemas.openxmlformats.org/wordprocessingml/2006/main">
        <w:t xml:space="preserve">[117] 击败战术 Urza SR</w:t>
      </w:r>
    </w:p>
    <w:p w14:paraId="5000D38D">
      <w:r xmlns:w="http://schemas.openxmlformats.org/wordprocessingml/2006/main">
        <w:t xml:space="preserve">[118] 安静的静香</w:t>
      </w:r>
    </w:p>
    <w:p w14:paraId="76BE598C">
      <w:r xmlns:w="http://schemas.openxmlformats.org/wordprocessingml/2006/main">
        <w:t xml:space="preserve">[119] 节拍平静凪 SR</w:t>
      </w:r>
    </w:p>
    <w:p w14:paraId="21731A70">
      <w:r xmlns:w="http://schemas.openxmlformats.org/wordprocessingml/2006/main">
        <w:t xml:space="preserve">[120] 节拍雕塑家莎缇拉</w:t>
      </w:r>
    </w:p>
    <w:p w14:paraId="558917D3">
      <w:r xmlns:w="http://schemas.openxmlformats.org/wordprocessingml/2006/main">
        <w:t xml:space="preserve">[121] Beat Vision Rizna</w:t>
      </w:r>
    </w:p>
    <w:p w14:paraId="7C186842">
      <w:r xmlns:w="http://schemas.openxmlformats.org/wordprocessingml/2006/main">
        <w:t xml:space="preserve">[122] 击败郁金香玛丽亚SR</w:t>
      </w:r>
    </w:p>
    <w:p w14:paraId="75554E1E">
      <w:r xmlns:w="http://schemas.openxmlformats.org/wordprocessingml/2006/main">
        <w:t xml:space="preserve">[123] 击败希拉总统</w:t>
      </w:r>
    </w:p>
    <w:p w14:paraId="305B93E5">
      <w:r xmlns:w="http://schemas.openxmlformats.org/wordprocessingml/2006/main">
        <w:t xml:space="preserve">[124] 节拍增强丝滑</w:t>
      </w:r>
    </w:p>
    <w:p w14:paraId="636D5C73">
      <w:r xmlns:w="http://schemas.openxmlformats.org/wordprocessingml/2006/main">
        <w:t xml:space="preserve">[125] 击败女王莉亚SR</w:t>
      </w:r>
    </w:p>
    <w:p w14:paraId="2F379482">
      <w:r xmlns:w="http://schemas.openxmlformats.org/wordprocessingml/2006/main">
        <w:t xml:space="preserve">[126] 闪光忍者町</w:t>
      </w:r>
    </w:p>
    <w:p w14:paraId="540E5C74">
      <w:r xmlns:w="http://schemas.openxmlformats.org/wordprocessingml/2006/main">
        <w:t xml:space="preserve">[127] 千金座狼</w:t>
      </w:r>
    </w:p>
    <w:p w14:paraId="1EA5B358">
      <w:r xmlns:w="http://schemas.openxmlformats.org/wordprocessingml/2006/main">
        <w:t xml:space="preserve">[128] 闪光忍者福州酱 SR</w:t>
      </w:r>
    </w:p>
    <w:p w14:paraId="47CD5BAD">
      <w:r xmlns:w="http://schemas.openxmlformats.org/wordprocessingml/2006/main">
        <w:t xml:space="preserve">[129] 击败火星剑心</w:t>
      </w:r>
    </w:p>
    <w:p w14:paraId="45B22C58">
      <w:r xmlns:w="http://schemas.openxmlformats.org/wordprocessingml/2006/main">
        <w:t xml:space="preserve">[130] 女巫瑞玛 R 山赏金</w:t>
      </w:r>
    </w:p>
    <w:p w14:paraId="24F6E460">
      <w:r xmlns:w="http://schemas.openxmlformats.org/wordprocessingml/2006/main">
        <w:t xml:space="preserve">[131] 魔法少女莉玛 SSR 山间美食</w:t>
      </w:r>
    </w:p>
    <w:p w14:paraId="0D909CAB">
      <w:r xmlns:w="http://schemas.openxmlformats.org/wordprocessingml/2006/main">
        <w:t xml:space="preserve">[132] 女巫拉梅尔海鲜</w:t>
      </w:r>
    </w:p>
    <w:p w14:paraId="02E01FC7">
      <w:r xmlns:w="http://schemas.openxmlformats.org/wordprocessingml/2006/main">
        <w:t xml:space="preserve">[133] 魔法少女 La Mer SSR 海鲜</w:t>
      </w:r>
    </w:p>
    <w:p w14:paraId="412F1E49">
      <w:r xmlns:w="http://schemas.openxmlformats.org/wordprocessingml/2006/main">
        <w:t xml:space="preserve">[134] 女巫皮卡 R Kyankyan</w:t>
      </w:r>
    </w:p>
    <w:p w14:paraId="530A71F4">
      <w:r xmlns:w="http://schemas.openxmlformats.org/wordprocessingml/2006/main">
        <w:t xml:space="preserve">[135] 舞蹈女王皮卡 SSR 青青</w:t>
      </w:r>
    </w:p>
    <w:p w14:paraId="33CC89A5">
      <w:r xmlns:w="http://schemas.openxmlformats.org/wordprocessingml/2006/main">
        <w:t xml:space="preserve">[136] 兰斯</w:t>
      </w:r>
    </w:p>
    <w:p w14:paraId="66195880">
      <w:r xmlns:w="http://schemas.openxmlformats.org/wordprocessingml/2006/main">
        <w:t xml:space="preserve">[137] 包含剧透</w:t>
      </w:r>
    </w:p>
    <w:p w14:paraId="560C8CBC">
      <w:r xmlns:w="http://schemas.openxmlformats.org/wordprocessingml/2006/main">
        <w:t xml:space="preserve">[138] 愤怒的维卡·加翁 SSR 与超高战争世界中的凯布里斯是同一存在</w:t>
      </w:r>
    </w:p>
    <w:p w14:paraId="6623B052">
      <w:r xmlns:w="http://schemas.openxmlformats.org/wordprocessingml/2006/main">
        <w:t xml:space="preserve">[139] 琐事 †</w:t>
      </w:r>
    </w:p>
    <w:p w14:paraId="1A787448">
      <w:r xmlns:w="http://schemas.openxmlformats.org/wordprocessingml/2006/main">
        <w:t xml:space="preserve">[140] 她和莎缇拉一样，曾经是恶魔。外表和性格都十分纯洁，但却有着一种奇异的性感魅力。她性格温柔沉稳，像个姐姐一样，但却极易受骗，甚至连明显的谎言都信以为真。她深受蜂蜜的喜爱，并被蜂蜜之王赋予了蜂蜜体质，拥有和蜂蜜一样的魔法免疫力。她的魔法专精于强化或削弱目标的附魔魔法。</w:t>
      </w:r>
    </w:p>
    <w:p w14:paraId="4043129A">
      <w:r xmlns:w="http://schemas.openxmlformats.org/wordprocessingml/2006/main">
        <w:t xml:space="preserve">[141] 她出身于魔法王国泽斯的一个中产阶级家庭，但在毕业考试期间，她不幸落入陷阱，被传送到了异次元的地牢——玄武城。在那里，她被困了30年。玄武城设有结界，身处其中的人不会衰老，但最后一个人却无法逃脱。在这30年里，她屡遭男人欺骗，尤其被一位训练师训练成性奴，这无意中激发了她淫荡的本性。被训练师抛弃，内心伤痕累累的莉兹娜最终治愈了伤痛，并遇到了兰斯。</w:t>
      </w:r>
    </w:p>
    <w:p w14:paraId="2D09DCF4">
      <w:r xmlns:w="http://schemas.openxmlformats.org/wordprocessingml/2006/main">
        <w:t xml:space="preserve">[142] 她首次登场于《Lance 5D's》，作为客串女主角。她怀疑兰斯会像她遇到的其他男人一样欺骗她，于是试图利用兰斯反过来欺骗自己，从而获得自由。然而，她对兰斯产生了感情。当她得知被她留在玄武城的兰斯为了逃脱而牺牲了他人时，她真诚地向他道歉，两人和好如初。兰斯也对她（性感的身材）颇有好感，她也因此有幸在后续系列中以半固定角色和副女主角的身份出现。</w:t>
      </w:r>
    </w:p>
    <w:p w14:paraId="63338C48">
      <w:r xmlns:w="http://schemas.openxmlformats.org/wordprocessingml/2006/main">
        <w:t xml:space="preserve">[143] 在最终作《Lance 10》中，她遭受了一场可怕的袭击，奄奄一息，虽然活着却无力反抗，只能等待死亡的降临。然而，她被转化成恶魔后，生命得以挽救。她作为恶魔的能力是释放信息素，任何看到这种信息素的人都会被迫进入发情期并失去力量。但她本人并不喜欢这种能力，在恶魔形态下，她会通过闭上眼睛来封印这种能力。自从成为恶魔以来，她就与莎缇拉保持着良好的同事关系。在本作中，她被设定为在恢复人形后一直与莎缇拉同行。</w:t>
      </w:r>
    </w:p>
    <w:p w14:paraId="6DAF631C">
      <w:r xmlns:w="http://schemas.openxmlformats.org/wordprocessingml/2006/main">
        <w:t xml:space="preserve">[144] 在角色强化界面点击莉兹娜的SD角色，可以看到她挥舞薙刀并投掷绿色蜂蜜。使用跳过券或被魅惑时，她会挥舞薙刀（攻击力为0，伤害极低），但可惜的是，战斗中无法看到她投掷蜂蜜。</w:t>
      </w:r>
    </w:p>
    <w:p w14:paraId="5E2127A1">
      <w:r xmlns:w="http://schemas.openxmlformats.org/wordprocessingml/2006/main">
        <w:t xml:space="preserve">[145] 有关每个系列的信息可以在 Sheep Hut Annex（新地点）的 Rizna Ranfbit 页面上找到。</w:t>
      </w:r>
    </w:p>
    <w:p w14:paraId="38C6E74B">
      <w:r xmlns:w="http://schemas.openxmlformats.org/wordprocessingml/2006/main">
        <w:t xml:space="preserve">[146] 官方推特账号简介 †</w:t>
      </w:r>
    </w:p>
    <w:p w14:paraId="75AD76F6">
      <w:r xmlns:w="http://schemas.openxmlformats.org/wordprocessingml/2006/main">
        <w:t xml:space="preserve">[147] 人物介绍</w:t>
      </w:r>
    </w:p>
    <w:p w14:paraId="34D64309">
      <w:r xmlns:w="http://schemas.openxmlformats.org/wordprocessingml/2006/main">
        <w:t xml:space="preserve">[148] 合作活动纪念插图</w:t>
      </w:r>
    </w:p>
    <w:p w14:paraId="0EEF7280">
      <w:r xmlns:w="http://schemas.openxmlformats.org/wordprocessingml/2006/main">
        <w:t xml:space="preserve">[149] 评论表 †</w:t>
      </w:r>
    </w:p>
    <w:p w14:paraId="4565BF05">
      <w:r xmlns:w="http://schemas.openxmlformats.org/wordprocessingml/2006/main">
        <w:t xml:space="preserve">[150] 点击打开历史日志列表</w:t>
      </w:r>
    </w:p>
    <w:p w14:paraId="339F6510">
      <w:r xmlns:w="http://schemas.openxmlformats.org/wordprocessingml/2006/main">
        <w:t xml:space="preserve">[151] 末尾的数字越小，日志越旧。</w:t>
      </w:r>
    </w:p>
    <w:p w14:paraId="46D308BC">
      <w:r xmlns:w="http://schemas.openxmlformats.org/wordprocessingml/2006/main">
        <w:t xml:space="preserve">[152] 'Comments/BeatVision_Rizna/' 没有子页面。</w:t>
      </w:r>
    </w:p>
    <w:p w14:paraId="787A09A6">
      <w:r xmlns:w="http://schemas.openxmlformats.org/wordprocessingml/2006/main">
        <w:t xml:space="preserve">[153] 看到他们在《Caravan Stories》里正常攻击，我有点惊讶——[fbZ9.ASSPgw] 2022-10-05 (周三) 22:13:18</w:t>
      </w:r>
    </w:p>
    <w:p w14:paraId="01B6026A">
      <w:r xmlns:w="http://schemas.openxmlformats.org/wordprocessingml/2006/main">
        <w:t xml:space="preserve">[154] 兰斯10的魔王莉兹娜卡牌属性也很低，所以我猜它专精于特殊能力。——[nbJSwzLkJL6] 2022-10-05 (周三) 22:16:49</w:t>
      </w:r>
    </w:p>
    <w:p w14:paraId="4F6D547D">
      <w:r xmlns:w="http://schemas.openxmlformats.org/wordprocessingml/2006/main">
        <w:t xml:space="preserve">[155] 我认为这对目前只使用优先级 1（最高 2）的玩家来说是个好机会，可以减少突袭次数，开始使用优先级 2（首发阵容）。——[Ih7ECnMD/Ro] 2022-10-05 (周三) 22:24:39</w:t>
      </w:r>
    </w:p>
    <w:p w14:paraId="0E43A277">
      <w:r xmlns:w="http://schemas.openxmlformats.org/wordprocessingml/2006/main">
        <w:t xml:space="preserve">[156] 你可以用艾斯卡和乌尔扎代替公主以外的角色，所以我觉得你没必要特意去招募她。——[wxdKV4EOEIs] 2022-10-06 (周四) 04:49:32</w:t>
      </w:r>
    </w:p>
    <w:p w14:paraId="466ADFF3">
      <w:r xmlns:w="http://schemas.openxmlformats.org/wordprocessingml/2006/main">
        <w:t xml:space="preserve">[157] 副本分数膨胀似乎很有可能……由于是联动角色，目前还不确定何时会再次推出，所以如果现在等待，以后可能会后悔。——[zQ5S3KCm9DY] 2022-10-06 (周四) 06:00:38</w:t>
      </w:r>
    </w:p>
    <w:p w14:paraId="333F7DB5">
      <w:r xmlns:w="http://schemas.openxmlformats.org/wordprocessingml/2006/main">
        <w:t xml:space="preserve">[158] 与姬路不同，它不需要阿尔戈尔的支援。如果出现拥有高倍率场地或伤害加成的角色，它造成的伤害可能比姬路更高。——[to7mGgB/Ywo] 2022-10-06 (周四) 07:29:49</w:t>
      </w:r>
    </w:p>
    <w:p w14:paraId="0D57C674">
      <w:r xmlns:w="http://schemas.openxmlformats.org/wordprocessingml/2006/main">
        <w:t xml:space="preserve">[159] 就副本而言，乌尔扎的30%防御力降低和40%攻击力提升造成的伤害比莉兹娜的75%攻击力提升更高，但如果你主力队伍里没有莉兹娜和露比，乌尔扎就足够用了。——[h2coNiFHQRU] 2022-10-06 (周四) 15:12:40</w:t>
      </w:r>
    </w:p>
    <w:p w14:paraId="541AF720">
      <w:r xmlns:w="http://schemas.openxmlformats.org/wordprocessingml/2006/main">
        <w:t xml:space="preserve">[160] 比分是多少？你为什么会做一些奇怪的事情，比如单独用乌尔扎来上减益？正常情况下，你会把乌尔扎和莉兹娜的减益效果结合起来使用，对吧？就算用诺诺诺也是一样。——[4.Ptb54ydCA] 2022-10-06 (周四) 22:44:00</w:t>
      </w:r>
    </w:p>
    <w:p w14:paraId="0FDFADF2">
      <w:r xmlns:w="http://schemas.openxmlformats.org/wordprocessingml/2006/main">
        <w:t xml:space="preserve">[161] 这是个回避力场减益效果，应该很容易和其他防御减益效果叠加，但你这么狂妄自大难道不觉得羞耻吗？哦，抱歉，我一点也不觉得羞耻，所以我才能写出这样的评论，可怜的家伙…… -- [vKiiesfGll6] 2022-10-06 (周四) 23:47:53</w:t>
      </w:r>
    </w:p>
    <w:p w14:paraId="6488689E">
      <w:r xmlns:w="http://schemas.openxmlformats.org/wordprocessingml/2006/main">
        <w:t xml:space="preserve">[162] 假设Ruby A Himeji是固定的首发阵容，并且优先让她与Asmar搭配，那么Lizna的80%减益和75%增益应该比Urza的100%减益和40%增益更强。如果除了Ruby之外还有其他角色能够提供100%的防御力降低效果，那么他们的价值将会进一步提升。不过，我不知道0点自身伤害会造成多大的影响。——[Mmx1cFUMuk6] 2022-10-07 (周五) 01:53:07</w:t>
      </w:r>
    </w:p>
    <w:p w14:paraId="2C76445F">
      <w:r xmlns:w="http://schemas.openxmlformats.org/wordprocessingml/2006/main">
        <w:t xml:space="preserve">[163] 我觉得特殊能力并不重要。回复是随机的，所以只是个额外奖励。速度可以用老虎和钻头提升。说实话，即使是☆3也能用。它不像阿尔戈尔那样需要大量强化。——[Qw1VKJe8zU2] 2022-10-06 (周四) 11:42:25</w:t>
      </w:r>
    </w:p>
    <w:p w14:paraId="5F66218D">
      <w:r xmlns:w="http://schemas.openxmlformats.org/wordprocessingml/2006/main">
        <w:t xml:space="preserve">[164] 即使是未受到伤害的角色也会被治疗，所以我认为这并非完全随机。——[0.n.hiOedz2] 2022-10-06 (周四) 19:07:18</w:t>
      </w:r>
    </w:p>
    <w:p w14:paraId="7E09E276">
      <w:r xmlns:w="http://schemas.openxmlformats.org/wordprocessingml/2006/main">
        <w:t xml:space="preserve">[165] 你想用当然可以，但是你需要手动处理增益效果的移除，所以我个人懒得做任何事，只会停止时间然后用强力攻击手直接秒杀。——[Ih7ECnMD/Ro] 2022-10-06 (周四) 17:06:31</w:t>
      </w:r>
    </w:p>
    <w:p w14:paraId="238E7264">
      <w:r xmlns:w="http://schemas.openxmlformats.org/wordprocessingml/2006/main">
        <w:t xml:space="preserve">[166] 她裸体时露出的那些藤蔓状的东西是什么？ -- [FD99abrpwio] 2022-10-06 (周四) 23:18:01</w:t>
      </w:r>
    </w:p>
    <w:p w14:paraId="4C43EFF2">
      <w:r xmlns:w="http://schemas.openxmlformats.org/wordprocessingml/2006/main">
        <w:t xml:space="preserve">[167] narutsutsu(x) narutsutsu -- [cXen5o3VFLk] 2022-10-06（周四）23:33:24</w:t>
      </w:r>
    </w:p>
    <w:p w14:paraId="4959BD79">
      <w:r xmlns:w="http://schemas.openxmlformats.org/wordprocessingml/2006/main">
        <w:t xml:space="preserve">[168] 她好像把下垂得厉害的胸部放在一块透明板上休息，再加上Setsunya在她旁边，就更凸显了她胸部的畸形…… -- [xDHDwLIavc.] 2022-10-06 (周四) 23:42:46</w:t>
      </w:r>
    </w:p>
    <w:p w14:paraId="7D2A70D1">
      <w:r xmlns:w="http://schemas.openxmlformats.org/wordprocessingml/2006/main">
        <w:t xml:space="preserve">[169] 是的！ -- [ZT7.SZaeKTA] 2022-10-07 (星期五) 01:07:03</w:t>
      </w:r>
    </w:p>
    <w:p w14:paraId="362C0A8D">
      <w:r xmlns:w="http://schemas.openxmlformats.org/wordprocessingml/2006/main">
        <w:t xml:space="preserve">[170] 莉津奈的胸部不是碗状的，而是原本的钟形。——[leGzyuSz.Ms] 2022-10-07 (周五) 03:15:40</w:t>
      </w:r>
    </w:p>
    <w:p w14:paraId="4D3F2D07">
      <w:r xmlns:w="http://schemas.openxmlformats.org/wordprocessingml/2006/main">
        <w:t xml:space="preserve">[171] 那些略长、钟形、看起来柔软的乳房最棒了——[6o6UFh9.Spc] 2022-10-07 (星期五) 12:52:12</w:t>
      </w:r>
    </w:p>
    <w:p w14:paraId="1809B46F">
      <w:r xmlns:w="http://schemas.openxmlformats.org/wordprocessingml/2006/main">
        <w:t xml:space="preserve">[172] 嗯，奥琳之前说过她不擅长画胸部，所以也没办法。——[5cqrTwoNhy.] 2022-10-07 (周五) 13:41:21</w:t>
      </w:r>
    </w:p>
    <w:p w14:paraId="23DF69BE">
      <w:r xmlns:w="http://schemas.openxmlformats.org/wordprocessingml/2006/main">
        <w:t xml:space="preserve">[173] 鉴于这些装备限制，我真的很想要一些专门给莉兹娜用的装备…… -- [5LN7MUbYX/o] 2022-10-07 (周五) 00:31:02</w:t>
      </w:r>
    </w:p>
    <w:p w14:paraId="7771BEF3">
      <w:r xmlns:w="http://schemas.openxmlformats.org/wordprocessingml/2006/main">
        <w:t xml:space="preserve">[174] 看了角色强化图，我在想第一轮那个东西会不会不是炸弹，而是扬声器？ -- [Ih7ECnMD/Ro] 2022-10-07 (周五) 16:19:15</w:t>
      </w:r>
    </w:p>
    <w:p w14:paraId="2D341CA3">
      <w:r xmlns:w="http://schemas.openxmlformats.org/wordprocessingml/2006/main">
        <w:t xml:space="preserve">[175] 我想知道如果被魅惑会发生什么？会对盟友造成零伤害吗？ -- [gFTNbp6b0nc] 2022-10-07 (周五) 17:13:52</w:t>
      </w:r>
    </w:p>
    <w:p w14:paraId="397EE9C4">
      <w:r xmlns:w="http://schemas.openxmlformats.org/wordprocessingml/2006/main">
        <w:t xml:space="preserve">[176] 在筹款效率队伍中，两名主要输出角色有时会因为辅助成员的不同而落败。优先将他们放在第一位是可以的，而且我抽到莉兹娜之后，自己的效率也略有提升。——[GAGP9vIZs/c] 2022-10-09 (周日) 09:52:31</w:t>
      </w:r>
    </w:p>
    <w:p w14:paraId="7A27F589">
      <w:r xmlns:w="http://schemas.openxmlformats.org/wordprocessingml/2006/main">
        <w:t xml:space="preserve">[177] 两台吸尘器型单位分别是 Exilayer 和 Tamaki（行动速度快、充能高、范围攻击、近战攻击），Himeji（近战）和 Tsukasa 作为支援。这三者优先级最高，优先级第二则由一名近战角色填补空隙。战斗开始后，Tsukasa 使用特殊技能，此时手动撤退，将只剩下两台吸尘器型单位和 Himeji 战斗至结束。这样每场战斗大约可以获得 10,000 点数，但 Tamaki 经常会被击败。——[iwSeEVdFbPg] 2022-10-09 (周日) 10:13:15</w:t>
      </w:r>
    </w:p>
    <w:p w14:paraId="034C706B">
      <w:r xmlns:w="http://schemas.openxmlformats.org/wordprocessingml/2006/main">
        <w:t xml:space="preserve">[178] 我可以用吸尘器吸一下 -- [kAwTyvHXiq.] 2022-10-09 (周日) 15:31:25</w:t>
      </w:r>
    </w:p>
    <w:p w14:paraId="4B027D3B">
      <w:r xmlns:w="http://schemas.openxmlformats.org/wordprocessingml/2006/main">
        <w:t xml:space="preserve">[179] 发送错误。哈哈。他们买得起吸尘器，这说明他们不缺钱。——[kAwTyvHXiq.] 2022-10-09 (周日) 15:32:44</w:t>
      </w:r>
    </w:p>
    <w:p w14:paraId="01753786">
      <w:r xmlns:w="http://schemas.openxmlformats.org/wordprocessingml/2006/main">
        <w:t xml:space="preserve">[180] 如果她是兽人的奴隶妻子，那是不是意味着她就是我的妻子？ -- [zosudpQIWqI] 2022-10-11 (周二) 05:53:32</w:t>
      </w:r>
    </w:p>
    <w:p w14:paraId="62C4FF4C">
      <w:r xmlns:w="http://schemas.openxmlformats.org/wordprocessingml/2006/main">
        <w:t xml:space="preserve">[181] 我想知道我在阿斯玛里兹纳的第一次突袭中能走多远——[l3o.IYmr6l.] 2022-10-12 (周三) 13:37:25</w:t>
      </w:r>
    </w:p>
    <w:p w14:paraId="5B83C2FE">
      <w:r xmlns:w="http://schemas.openxmlformats.org/wordprocessingml/2006/main">
        <w:t xml:space="preserve">[182] 莉可莉丝也出现在活动剧情中，所以这算是一个不错的收获。——[rLWIMX3.zEg] 2022-10-16 (周日) 03:10:47</w:t>
      </w:r>
    </w:p>
    <w:p w14:paraId="5CBC73DF">
      <w:r xmlns:w="http://schemas.openxmlformats.org/wordprocessingml/2006/main">
        <w:t xml:space="preserve">[183] 她在突袭战中真的非常有用，所以即使需要占用一个伙伴名额，我也很高兴能抽到她。作为玩过长枪系列的人，我自然想要莉兹娜和莎缇拉。——[vkpjpNtHRWc] 2022-10-17 (周一) 12:02:18</w:t>
      </w:r>
    </w:p>
    <w:p w14:paraId="516B681B">
      <w:r xmlns:w="http://schemas.openxmlformats.org/wordprocessingml/2006/main">
        <w:t xml:space="preserve">[184] 我被炸丸子获胜时的惊喜声音逗笑了哈哈 -- [0YrmO2S2qLg] 2022-10-18 (周二) 07:11:30</w:t>
      </w:r>
    </w:p>
    <w:p w14:paraId="5CFAAB7F">
      <w:r xmlns:w="http://schemas.openxmlformats.org/wordprocessingml/2006/main">
        <w:t xml:space="preserve">[185] 抱歉，我发错地方了。 -- [5OldfcNAa3A] 2022-10-23 (周日) 22:35:26</w:t>
      </w:r>
    </w:p>
    <w:p w14:paraId="6BE0733D">
      <w:r xmlns:w="http://schemas.openxmlformats.org/wordprocessingml/2006/main">
        <w:t xml:space="preserve">[186] 你可以在角色故事中看到它 -- [8LiugJk.AbA] 2026-07-21 (周二) 10:32:31 新</w:t>
      </w:r>
    </w:p>
    <w:p w14:paraId="1D2E7EB1">
      <w:r xmlns:w="http://schemas.openxmlformats.org/wordprocessingml/2006/main">
        <w:t xml:space="preserve">[187] 我不知道手术的原因，因为这个人自己不可能配备吸尘器。——[5eclP7mGqqE] 2023-09-24 (周日) 02:15:19</w:t>
      </w:r>
    </w:p>
    <w:p w14:paraId="62E4894F">
      <w:r xmlns:w="http://schemas.openxmlformats.org/wordprocessingml/2006/main">
        <w:t xml:space="preserve">[188] 十连抽就抽到了！我太高兴了，因为我一直想要的就是她！我刚开始玩，资源还很紧张，但我会尽全力把她培养好。 -- [qxD48Ao8PA6] 2023-09-20 (周三) 23:02:35</w:t>
      </w:r>
    </w:p>
    <w:p w14:paraId="0C45DD68">
      <w:r xmlns:w="http://schemas.openxmlformats.org/wordprocessingml/2006/main">
        <w:t xml:space="preserve">[189] 这家伙怎么回事？ -- [pVn5LFQ48BM] 2023-09-22 (周五) 23:26:02</w:t>
      </w:r>
    </w:p>
    <w:p w14:paraId="611C5640">
      <w:r xmlns:w="http://schemas.openxmlformats.org/wordprocessingml/2006/main">
        <w:t xml:space="preserve">[190] 首先，一个系列作品超过十部，再进行合作必然会在玩家的认知上造成差异；而且，第十部（尤其是后半部分）中许多角色的塑造也与前作大相径庭……认为第十部的内容是主要依据，这只是玩过该作的玩家的一种误解，很容易造成隔阂。——[MXOptBvaK7A] 2023-09-25 (周一) 18:33:07</w:t>
      </w:r>
    </w:p>
    <w:p w14:paraId="382EE60C">
      <w:r xmlns:w="http://schemas.openxmlformats.org/wordprocessingml/2006/main">
        <w:t xml:space="preserve">[191] 如果你没玩过R10，那么R10版本和《超甲》中出现的里兹纳世界在时间设定上相差15年。——[u1O7Q7FfaTk] 2023-09-30 (周六) 02:09:34</w:t>
      </w:r>
    </w:p>
    <w:p w14:paraId="41D4C991">
      <w:r xmlns:w="http://schemas.openxmlformats.org/wordprocessingml/2006/main">
        <w:t xml:space="preserve">[192] 这倒不是说会造成误解，但我更喜欢战国时代或者《X战记》后半部分里的莉津那，那时候她更有魅力，让人信服她是一位已婚并生育过的女性，所以《超甲大战》里的莉津那显得有点太年轻了。——[8h8ZKMJt9BU] 2023-09-30 (周六) 03:13:21</w:t>
      </w:r>
    </w:p>
    <w:p w14:paraId="413BA7E0">
      <w:r xmlns:w="http://schemas.openxmlformats.org/wordprocessingml/2006/main">
        <w:t xml:space="preserve">[193] 这个角色实际年龄67岁，但心智只有36岁，外表却像21岁，所以如果角色塑造上有任何不一致之处，敬请谅解…… -- [xVKngQ60Ka2] 2023-09-30 (周六) 19:49:51</w:t>
      </w:r>
    </w:p>
    <w:p w14:paraId="657CFF16">
      <w:r xmlns:w="http://schemas.openxmlformats.org/wordprocessingml/2006/main">
        <w:t xml:space="preserve">[194] 这似乎确实是一项对付B Unikageri特别有效的技能——[vyL2FNVSFJw] 2025-02-01 (周六) 10:33:24</w:t>
      </w:r>
    </w:p>
    <w:p w14:paraId="6AEB4E0B">
      <w:r xmlns:w="http://schemas.openxmlformats.org/wordprocessingml/2006/main">
        <w:t xml:space="preserve">[195] ←使用棋盘前请务必阅读规则。</w:t>
      </w:r>
    </w:p>
    <w:p w14:paraId="1D8159CD">
      <w:r xmlns:w="http://schemas.openxmlformats.org/wordprocessingml/2006/main">
        <w:t xml:space="preserve">[196] 关于规则 †</w:t>
      </w:r>
    </w:p>
    <w:p w14:paraId="1A8EDE00">
      <w:r xmlns:w="http://schemas.openxmlformats.org/wordprocessingml/2006/main">
        <w:t xml:space="preserve">[197] 请不要抱怨或批评页面编辑者。如果您对其他人的编辑有意见，请通过“提供替代方案”或“自行编辑”的方式进行建设性沟通。</w:t>
      </w:r>
    </w:p>
    <w:p w14:paraId="0D57A80D">
      <w:r xmlns:w="http://schemas.openxmlformats.org/wordprocessingml/2006/main">
        <w:t xml:space="preserve">[198] 不要发布个人网站或其他禁止未经授权链接的网站的网址。</w:t>
      </w:r>
    </w:p>
    <w:p w14:paraId="16ABDECE">
      <w:r xmlns:w="http://schemas.openxmlformats.org/wordprocessingml/2006/main">
        <w:t xml:space="preserve">[199] 关于违反规则的帖子 †</w:t>
      </w:r>
    </w:p>
    <w:p w14:paraId="79F63AAA">
      <w:r xmlns:w="http://schemas.openxmlformats.org/wordprocessingml/2006/main">
        <w:t xml:space="preserve">[200] 禁止发布以下类型的帖子，因为它们容易造成干扰。</w:t>
      </w:r>
    </w:p>
    <w:p w14:paraId="2BF20F6B">
      <w:r xmlns:w="http://schemas.openxmlformats.org/wordprocessingml/2006/main">
        <w:t xml:space="preserve">[201]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0D44A7F">
      <w:r xmlns:w="http://schemas.openxmlformats.org/wordprocessingml/2006/main">
        <w:t xml:space="preserve">[202] 其他包括使用此维基的人、官方管理员、艺术家、配音演员、现实生活中的个人以及 Twitter 用户等团体。</w:t>
      </w:r>
    </w:p>
    <w:p w14:paraId="3B645AA1">
      <w:r xmlns:w="http://schemas.openxmlformats.org/wordprocessingml/2006/main">
        <w:t xml:space="preserve">[203] 关于向管理层提交的帖子，我们容忍可以解释为用户反馈的评论，例如“我希望他们改进这一点”、“我希望他们尽快修复错误”和“维护时间太长了”，但我们不容忍使用辱骂性语言贬低管理层。</w:t>
      </w:r>
    </w:p>
    <w:p w14:paraId="2BACF608">
      <w:r xmlns:w="http://schemas.openxmlformats.org/wordprocessingml/2006/main">
        <w:t xml:space="preserve">[204] 将讨论和意见交流视为“诽谤或对抗他人”是错误的。然而，在讨论或意见交流中使用辱骂性语言、贬低他人、挑衅他人或在缺乏明确证据的情况下发表言论，都是违法行为。说话时务必注意自己的言辞。</w:t>
      </w:r>
    </w:p>
    <w:p w14:paraId="71065CB6">
      <w:r xmlns:w="http://schemas.openxmlformats.org/wordprocessingml/2006/main">
        <w:t xml:space="preserve">[205] 攻击性评论是指使用“做这个”或“做那个”等强烈命令、“使用粗俗语言”、“采取居高临下的态度”或“挑衅”的评论。</w:t>
      </w:r>
    </w:p>
    <w:p w14:paraId="3590B407">
      <w:r xmlns:w="http://schemas.openxmlformats.org/wordprocessingml/2006/main">
        <w:t xml:space="preserve">[206] 禁止发布冒犯现有玩家的帖子，例如“还有人玩这个游戏吗？”或“这游戏已经凉了”。这并不意味着您完全不能发表任何负面言论，而是指那些超出单纯负面评价范围，构成诽谤或诋毁的帖子将被禁止发布。</w:t>
      </w:r>
    </w:p>
    <w:p w14:paraId="7AD693B4">
      <w:r xmlns:w="http://schemas.openxmlformats.org/wordprocessingml/2006/main">
        <w:t xml:space="preserve">[207] 公开羞辱其他玩家，即公开其游戏内名称或UID。</w:t>
      </w:r>
    </w:p>
    <w:p w14:paraId="5A7E5BF9">
      <w:r xmlns:w="http://schemas.openxmlformats.org/wordprocessingml/2006/main">
        <w:t xml:space="preserve">[208] 但是，允许分享有助于游戏攻略的信息和视频。</w:t>
      </w:r>
    </w:p>
    <w:p w14:paraId="296B1638">
      <w:r xmlns:w="http://schemas.openxmlformats.org/wordprocessingml/2006/main">
        <w:t xml:space="preserve">[209] 参考其他应用程序</w:t>
      </w:r>
    </w:p>
    <w:p w14:paraId="3E7FCC95">
      <w:r xmlns:w="http://schemas.openxmlformats.org/wordprocessingml/2006/main">
        <w:t xml:space="preserve">[210] 在多个论坛上多次发帖</w:t>
      </w:r>
    </w:p>
    <w:p w14:paraId="0D9B8BC9">
      <w:r xmlns:w="http://schemas.openxmlformats.org/wordprocessingml/2006/main">
        <w:t xml:space="preserve">[211] 写一串无意义的字符</w:t>
      </w:r>
    </w:p>
    <w:p w14:paraId="3FFA7081">
      <w:r xmlns:w="http://schemas.openxmlformats.org/wordprocessingml/2006/main">
        <w:t xml:space="preserve">[212] 关于作弊和利用漏洞的帖子</w:t>
      </w:r>
    </w:p>
    <w:p w14:paraId="097FDE1D">
      <w:r xmlns:w="http://schemas.openxmlformats.org/wordprocessingml/2006/main">
        <w:t xml:space="preserve">[213] 最好的办法是忽略违反规则的帖子。上钩或反驳只会让事情变得更糟。</w:t>
      </w:r>
    </w:p>
    <w:p w14:paraId="6B1E0D70">
      <w:r xmlns:w="http://schemas.openxmlformats.org/wordprocessingml/2006/main">
        <w:t xml:space="preserve">[214] *在上述规则中，“诽谤”指的是在没有客观证据的情况下诋毁和贬低他人。将所有批评性文章都归为“诽谤”是不正确的，所以请务必谨慎。</w:t>
      </w:r>
    </w:p>
    <w:p w14:paraId="3733536D">
      <w:r xmlns:w="http://schemas.openxmlformats.org/wordprocessingml/2006/main">
        <w:t xml:space="preserve">[215] 关于修改和删除发帖日志 †</w:t>
      </w:r>
    </w:p>
    <w:p w14:paraId="0B55652B">
      <w:r xmlns:w="http://schemas.openxmlformats.org/wordprocessingml/2006/main">
        <w:t xml:space="preserve">[216] 但是，允许更正印刷错误、遗漏和字体颜色。（他人出于善意所做的更正也允许。）</w:t>
      </w:r>
    </w:p>
    <w:p w14:paraId="18D55185">
      <w:r xmlns:w="http://schemas.openxmlformats.org/wordprocessingml/2006/main">
        <w:t xml:space="preserve">[217] 作为例外情况，您可以删除自己的帖子，但事后必须向管理员报告。此外，删除时，请将整个评论替换为以下文本，而不是完全删除：&amp;color(#ff0000){''发帖人已删除''};</w:t>
      </w:r>
    </w:p>
    <w:p w14:paraId="6D97D332">
      <w:r xmlns:w="http://schemas.openxmlformats.org/wordprocessingml/2006/main">
        <w:t xml:space="preserve">[218] 关于评论违反规则的帖子 †</w:t>
      </w:r>
    </w:p>
    <w:p w14:paraId="650CD800">
      <w:r xmlns:w="http://schemas.openxmlformats.org/wordprocessingml/2006/main">
        <w:t xml:space="preserve">[219] 您可以自行注释掉上述任何违反规则的评论，无需管理员许可。但是，如果您注释掉了某条评论，请务必在“违规举报公告板”上进行举报。举报时请使用“违规举报公告板”上的模板。</w:t>
      </w:r>
    </w:p>
    <w:p w14:paraId="1114CF1A">
      <w:r xmlns:w="http://schemas.openxmlformats.org/wordprocessingml/2006/main">
        <w:t xml:space="preserve">[220] 未经 CO 举报公告板举报而被删除的帖子将被恢复，而删除帖子的人将受到处罚。</w:t>
      </w:r>
    </w:p>
    <w:p w14:paraId="74B394FB">
      <w:r xmlns:w="http://schemas.openxmlformats.org/wordprocessingml/2006/main">
        <w:t xml:space="preserve">[221] 如果您反复向 CO 举报公告板举报不违反规则的帖子，我们将认为您是自私的，并将对您实施发帖和编辑限制。</w:t>
      </w:r>
    </w:p>
    <w:p w14:paraId="6AA25816">
      <w:r xmlns:w="http://schemas.openxmlformats.org/wordprocessingml/2006/main">
        <w:t xml:space="preserve">[222] 在 CO 报告公告板上，不构成违规的报告可以由管理员酌情恢复。</w:t>
      </w:r>
    </w:p>
    <w:p w14:paraId="5BC14F6E">
      <w:r xmlns:w="http://schemas.openxmlformats.org/wordprocessingml/2006/main">
        <w:t xml:space="preserve">[223] 我们再次要求您不要评论那些并未违反规则的评论。（例如，诸如“虽然不违反规则，但显然是在挑衅”、“恶作剧”或“评论整个帖子”之类的主观判断。）</w:t>
      </w:r>
    </w:p>
    <w:p w14:paraId="6EBB6C0E">
      <w:r xmlns:w="http://schemas.openxmlformats.org/wordprocessingml/2006/main">
        <w:t xml:space="preserve">[224] 关于不违反规则但“冒犯性”的帖子 †</w:t>
      </w:r>
    </w:p>
    <w:p w14:paraId="40D5AAA6">
      <w:r xmlns:w="http://schemas.openxmlformats.org/wordprocessingml/2006/main">
        <w:t xml:space="preserve">[225] 即使帖子内容具有冒犯性，除非违反版规，否则不会被删除。由于每个人对冒犯性的接受程度不同，请使用 NGID 功能隐藏评论，而不是争论或恶意挑衅。</w:t>
      </w:r>
    </w:p>
    <w:p w14:paraId="2CDEFE3B">
      <w:r xmlns:w="http://schemas.openxmlformats.org/wordprocessingml/2006/main">
        <w:t xml:space="preserve">[226] 挑衅难道不是一种违规行为吗？†</w:t>
      </w:r>
    </w:p>
    <w:p w14:paraId="736C6410">
      <w:r xmlns:w="http://schemas.openxmlformats.org/wordprocessingml/2006/main">
        <w:t xml:space="preserve">[227] 每个人对“煽动性言论”的定义都大相径庭，因此我们不认为这是违规行为。如果您认为某条评论具有煽动性，请使用 NGID 功能将其隐藏。</w:t>
      </w:r>
    </w:p>
    <w:p w14:paraId="537DBB30">
      <w:r xmlns:w="http://schemas.openxmlformats.org/wordprocessingml/2006/main">
        <w:t xml:space="preserve">[228] 投诉难道不算违法吗？†</w:t>
      </w:r>
    </w:p>
    <w:p w14:paraId="31DF2B81">
      <w:r xmlns:w="http://schemas.openxmlformats.org/wordprocessingml/2006/main">
        <w:t xml:space="preserve">[229] 一般而言，抱怨本身并不构成违规。但是，针对本作品的负面宣传、诽谤、辱骂性语言以及超出抱怨范围的对抗性言论均构成违规。如果您认为抱怨内容冒犯了您，请使用 NGID 功能隐藏相关评论。</w:t>
      </w:r>
    </w:p>
    <w:p w14:paraId="3F02018F">
      <w:r xmlns:w="http://schemas.openxmlformats.org/wordprocessingml/2006/main">
        <w:t xml:space="preserve">[230] 如果您不确定某个帖子是否违反规则，该怎么办？ †</w:t>
      </w:r>
    </w:p>
    <w:p w14:paraId="430FB808">
      <w:r xmlns:w="http://schemas.openxmlformats.org/wordprocessingml/2006/main">
        <w:t xml:space="preserve">[231] 有些帖子内容含糊不清，难以判断是否违规。评论删除这类含糊不清的帖子可能会导致问题，所以请不要评论删除，而是使用 NGID 功能将评论隐藏起来。</w:t>
      </w:r>
    </w:p>
    <w:p w14:paraId="63DEC602">
      <w:r xmlns:w="http://schemas.openxmlformats.org/wordprocessingml/2006/main">
        <w:t xml:space="preserve">[232] 对屡犯者的处罚 †</w:t>
      </w:r>
    </w:p>
    <w:p w14:paraId="648290A2">
      <w:r xmlns:w="http://schemas.openxmlformats.org/wordprocessingml/2006/main">
        <w:t xml:space="preserve">[233] 屡次违反规则或发布特别恶意的帖子，管理员可酌情予以处罚，例如“禁止访问”或“限制发帖”。</w:t>
      </w:r>
    </w:p>
    <w:p w14:paraId="71041DF3">
      <w:r xmlns:w="http://schemas.openxmlformats.org/wordprocessingml/2006/main">
        <w:t xml:space="preserve">[234] 如果您对进一步改进有任何建议，请通过 Wiki 管理公告板与我们联系。</w:t>
      </w:r>
    </w:p>
    <w:p w14:paraId="73F7D722"/>
    <w:p w14:paraId="63A6336B">
      <w:r xmlns:w="http://schemas.openxmlformats.org/wordprocessingml/2006/main">
        <w:rPr>
          <w:b/>
        </w:rPr>
        <w:t xml:space="preserve">A098</w:t>
      </w:r>
    </w:p>
    <w:p w14:paraId="540CD73E">
      <w:r xmlns:w="http://schemas.openxmlformats.org/wordprocessingml/2006/main">
        <w:t xml:space="preserve">[0] 索引：所有角色 | SSR 角色 | SR 角色 | R 角色</w:t>
      </w:r>
    </w:p>
    <w:p w14:paraId="14A7EE1C">
      <w:r xmlns:w="http://schemas.openxmlformats.org/wordprocessingml/2006/main">
        <w:t xml:space="preserve">[1] 基本信息</w:t>
      </w:r>
    </w:p>
    <w:p w14:paraId="1B27BACB">
      <w:r xmlns:w="http://schemas.openxmlformats.org/wordprocessingml/2006/main">
        <w:t xml:space="preserve">[2] 语音</w:t>
      </w:r>
    </w:p>
    <w:p w14:paraId="4F00797C">
      <w:r xmlns:w="http://schemas.openxmlformats.org/wordprocessingml/2006/main">
        <w:t xml:space="preserve">[3] 其他版本及相关角色</w:t>
      </w:r>
    </w:p>
    <w:p w14:paraId="0027AFE9">
      <w:r xmlns:w="http://schemas.openxmlformats.org/wordprocessingml/2006/main">
        <w:t xml:space="preserve">[4] [1分钟搞定！超级高战时备忘录备忘录发电机！！]</w:t>
      </w:r>
    </w:p>
    <w:p w14:paraId="4E1FACD2">
      <w:r xmlns:w="http://schemas.openxmlformats.org/wordprocessingml/2006/main">
        <w:t xml:space="preserve">[5] 官方推特账号介绍</w:t>
      </w:r>
    </w:p>
    <w:p w14:paraId="55FD9B5E">
      <w:r xmlns:w="http://schemas.openxmlformats.org/wordprocessingml/2006/main">
        <w:t xml:space="preserve">[6] 评论表单</w:t>
      </w:r>
    </w:p>
    <w:p w14:paraId="655F9146">
      <w:r xmlns:w="http://schemas.openxmlformats.org/wordprocessingml/2006/main">
        <w:t xml:space="preserve">[7] 基本信息 †</w:t>
      </w:r>
    </w:p>
    <w:p w14:paraId="591BA8BF">
      <w:r xmlns:w="http://schemas.openxmlformats.org/wordprocessingml/2006/main">
        <w:t xml:space="preserve">[8] 变换图像</w:t>
      </w:r>
    </w:p>
    <w:p w14:paraId="3EAB9448">
      <w:r xmlns:w="http://schemas.openxmlformats.org/wordprocessingml/2006/main">
        <w:t xml:space="preserve">[9] 简介</w:t>
      </w:r>
    </w:p>
    <w:p w14:paraId="6E318EA7">
      <w:r xmlns:w="http://schemas.openxmlformats.org/wordprocessingml/2006/main">
        <w:t xml:space="preserve">[10] 姓名</w:t>
      </w:r>
    </w:p>
    <w:p w14:paraId="58654B64">
      <w:r xmlns:w="http://schemas.openxmlformats.org/wordprocessingml/2006/main">
        <w:t xml:space="preserve">[11] Beatfinder Fellini</w:t>
      </w:r>
    </w:p>
    <w:p w14:paraId="6C760442">
      <w:r xmlns:w="http://schemas.openxmlformats.org/wordprocessingml/2006/main">
        <w:t xml:space="preserve">[12] 真实姓名</w:t>
      </w:r>
    </w:p>
    <w:p w14:paraId="40968C83">
      <w:r xmlns:w="http://schemas.openxmlformats.org/wordprocessingml/2006/main">
        <w:t xml:space="preserve">[13] 费利尼亚·克莱里斯</w:t>
      </w:r>
    </w:p>
    <w:p w14:paraId="2BEED956">
      <w:r xmlns:w="http://schemas.openxmlformats.org/wordprocessingml/2006/main">
        <w:t xml:space="preserve">[14] 稀有度</w:t>
      </w:r>
    </w:p>
    <w:p w14:paraId="28F464A0">
      <w:r xmlns:w="http://schemas.openxmlformats.org/wordprocessingml/2006/main">
        <w:t xml:space="preserve">[15] 普通攻击</w:t>
      </w:r>
    </w:p>
    <w:p w14:paraId="5F84FF1A">
      <w:r xmlns:w="http://schemas.openxmlformats.org/wordprocessingml/2006/main">
        <w:t xml:space="preserve">[16] 远程攻击（物理）</w:t>
      </w:r>
    </w:p>
    <w:p w14:paraId="70823778">
      <w:r xmlns:w="http://schemas.openxmlformats.org/wordprocessingml/2006/main">
        <w:t xml:space="preserve">[17] 附属派系</w:t>
      </w:r>
    </w:p>
    <w:p w14:paraId="4D3ECDA3">
      <w:r xmlns:w="http://schemas.openxmlformats.org/wordprocessingml/2006/main">
        <w:t xml:space="preserve">[18] 战士（现代世界）</w:t>
      </w:r>
    </w:p>
    <w:p w14:paraId="5FF6A42C">
      <w:r xmlns:w="http://schemas.openxmlformats.org/wordprocessingml/2006/main">
        <w:t xml:space="preserve">[19] 花泽樱 → 榎本念 (24/07/03～)</w:t>
      </w:r>
    </w:p>
    <w:p w14:paraId="08CD15D3">
      <w:r xmlns:w="http://schemas.openxmlformats.org/wordprocessingml/2006/main">
        <w:t xml:space="preserve">[20] 插图</w:t>
      </w:r>
    </w:p>
    <w:p w14:paraId="58E6258B">
      <w:r xmlns:w="http://schemas.openxmlformats.org/wordprocessingml/2006/main">
        <w:t xml:space="preserve">[21] SD字符</w:t>
      </w:r>
    </w:p>
    <w:p w14:paraId="4FDA3236">
      <w:r xmlns:w="http://schemas.openxmlformats.org/wordprocessingml/2006/main">
        <w:t xml:space="preserve">[22] 风味文字</w:t>
      </w:r>
    </w:p>
    <w:p w14:paraId="284FEFBA">
      <w:r xmlns:w="http://schemas.openxmlformats.org/wordprocessingml/2006/main">
        <w:t xml:space="preserve">[23] “我试着潜入前线基地对抗外星人，哈哈！”没错，这招肯定管用！一个激进的视频主播潜入了戴比特基地。他被抓住了，但他并没有吸取教训，而是日夜在基地里游荡，寻找新的素材。他有日本和意大利血统，但内心更像日本人。他做事不考虑后果，经常自爆，然后被逼到角落里哭哭啼啼。他在战斗和性方面都是个十足的业余爱好者。</w:t>
      </w:r>
    </w:p>
    <w:p w14:paraId="7AE4968C">
      <w:r xmlns:w="http://schemas.openxmlformats.org/wordprocessingml/2006/main">
        <w:t xml:space="preserve">[24] 如何获得</w:t>
      </w:r>
    </w:p>
    <w:p w14:paraId="0F60D905">
      <w:r xmlns:w="http://schemas.openxmlformats.org/wordprocessingml/2006/main">
        <w:t xml:space="preserve">[25] 活动“假圣诞老人出现！？圣诞夜约会大计划！”奖励角色可在角色兑换商店使用100个“兴奋种子”兑换。</w:t>
      </w:r>
    </w:p>
    <w:p w14:paraId="5D2A5E3C">
      <w:r xmlns:w="http://schemas.openxmlformats.org/wordprocessingml/2006/main">
        <w:t xml:space="preserve">[26] 基本统计数据</w:t>
      </w:r>
    </w:p>
    <w:p w14:paraId="7C13F38F">
      <w:r xmlns:w="http://schemas.openxmlformats.org/wordprocessingml/2006/main">
        <w:t xml:space="preserve">[27] 级</w:t>
      </w:r>
    </w:p>
    <w:p w14:paraId="776F3965">
      <w:r xmlns:w="http://schemas.openxmlformats.org/wordprocessingml/2006/main">
        <w:t xml:space="preserve">[28] 耐力</w:t>
      </w:r>
    </w:p>
    <w:p w14:paraId="43505A0A">
      <w:r xmlns:w="http://schemas.openxmlformats.org/wordprocessingml/2006/main">
        <w:t xml:space="preserve">[29] 攻击力</w:t>
      </w:r>
    </w:p>
    <w:p w14:paraId="0282FC0B">
      <w:r xmlns:w="http://schemas.openxmlformats.org/wordprocessingml/2006/main">
        <w:t xml:space="preserve">[30] 防御能力</w:t>
      </w:r>
    </w:p>
    <w:p w14:paraId="233185B3">
      <w:r xmlns:w="http://schemas.openxmlformats.org/wordprocessingml/2006/main">
        <w:t xml:space="preserve">[31] 魔力</w:t>
      </w:r>
    </w:p>
    <w:p w14:paraId="49A4E6D4">
      <w:r xmlns:w="http://schemas.openxmlformats.org/wordprocessingml/2006/main">
        <w:t xml:space="preserve">[32] 魔法抗性</w:t>
      </w:r>
    </w:p>
    <w:p w14:paraId="6C2621A1">
      <w:r xmlns:w="http://schemas.openxmlformats.org/wordprocessingml/2006/main">
        <w:t xml:space="preserve">[33] 详细状态</w:t>
      </w:r>
    </w:p>
    <w:p w14:paraId="24501EF2">
      <w:r xmlns:w="http://schemas.openxmlformats.org/wordprocessingml/2006/main">
        <w:t xml:space="preserve">[34] 准确性</w:t>
      </w:r>
    </w:p>
    <w:p w14:paraId="2A4A0E20">
      <w:r xmlns:w="http://schemas.openxmlformats.org/wordprocessingml/2006/main">
        <w:t xml:space="preserve">[35] 逃逸率</w:t>
      </w:r>
    </w:p>
    <w:p w14:paraId="3D0F777D">
      <w:r xmlns:w="http://schemas.openxmlformats.org/wordprocessingml/2006/main">
        <w:t xml:space="preserve">[36] 连击率</w:t>
      </w:r>
    </w:p>
    <w:p w14:paraId="643C25EC">
      <w:r xmlns:w="http://schemas.openxmlformats.org/wordprocessingml/2006/main">
        <w:t xml:space="preserve">[37] 反击率</w:t>
      </w:r>
    </w:p>
    <w:p w14:paraId="28BD8470">
      <w:r xmlns:w="http://schemas.openxmlformats.org/wordprocessingml/2006/main">
        <w:t xml:space="preserve">[38] 眩晕激活率</w:t>
      </w:r>
    </w:p>
    <w:p w14:paraId="63B75D53">
      <w:r xmlns:w="http://schemas.openxmlformats.org/wordprocessingml/2006/main">
        <w:t xml:space="preserve">[39] 抗眩晕能力</w:t>
      </w:r>
    </w:p>
    <w:p w14:paraId="382AB78A">
      <w:r xmlns:w="http://schemas.openxmlformats.org/wordprocessingml/2006/main">
        <w:t xml:space="preserve">[40] 移动速度</w:t>
      </w:r>
    </w:p>
    <w:p w14:paraId="733E1837">
      <w:r xmlns:w="http://schemas.openxmlformats.org/wordprocessingml/2006/main">
        <w:t xml:space="preserve">[41] 部署速度</w:t>
      </w:r>
    </w:p>
    <w:p w14:paraId="7AB824D3">
      <w:r xmlns:w="http://schemas.openxmlformats.org/wordprocessingml/2006/main">
        <w:t xml:space="preserve">[42] 行动速度</w:t>
      </w:r>
    </w:p>
    <w:p w14:paraId="39B68CB9">
      <w:r xmlns:w="http://schemas.openxmlformats.org/wordprocessingml/2006/main">
        <w:t xml:space="preserve">[43] 致命的装药量</w:t>
      </w:r>
    </w:p>
    <w:p w14:paraId="4DB72AE4">
      <w:r xmlns:w="http://schemas.openxmlformats.org/wordprocessingml/2006/main">
        <w:t xml:space="preserve">[44] 特殊招式</w:t>
      </w:r>
    </w:p>
    <w:p w14:paraId="3F36C982">
      <w:r xmlns:w="http://schemas.openxmlformats.org/wordprocessingml/2006/main">
        <w:t xml:space="preserve">[45] 姓名</w:t>
      </w:r>
    </w:p>
    <w:p w14:paraId="0A43DBFC">
      <w:r xmlns:w="http://schemas.openxmlformats.org/wordprocessingml/2006/main">
        <w:t xml:space="preserve">[46] 效应</w:t>
      </w:r>
    </w:p>
    <w:p w14:paraId="1CAEC8B2">
      <w:r xmlns:w="http://schemas.openxmlformats.org/wordprocessingml/2006/main">
        <w:t xml:space="preserve">[47] 现场直播/Broadflash</w:t>
      </w:r>
    </w:p>
    <w:p w14:paraId="13DD4D57">
      <w:r xmlns:w="http://schemas.openxmlformats.org/wordprocessingml/2006/main">
        <w:t xml:space="preserve">[48] 对所有敌人施加必定眩晕效果（免疫眩晕的敌人不受影响）。</w:t>
      </w:r>
    </w:p>
    <w:p w14:paraId="2D75CB20">
      <w:r xmlns:w="http://schemas.openxmlformats.org/wordprocessingml/2006/main">
        <w:t xml:space="preserve">[49] 直播 / Broadflash+</w:t>
      </w:r>
    </w:p>
    <w:p w14:paraId="5898F978">
      <w:r xmlns:w="http://schemas.openxmlformats.org/wordprocessingml/2006/main">
        <w:t xml:space="preserve">[50] 对所有敌人造成双倍物理伤害。必定使所有敌人眩晕（免疫眩晕的敌人不受影响）。</w:t>
      </w:r>
    </w:p>
    <w:p w14:paraId="1E8F3BAF">
      <w:r xmlns:w="http://schemas.openxmlformats.org/wordprocessingml/2006/main">
        <w:t xml:space="preserve">[51] 独特效果</w:t>
      </w:r>
    </w:p>
    <w:p w14:paraId="477714B1">
      <w:r xmlns:w="http://schemas.openxmlformats.org/wordprocessingml/2006/main">
        <w:t xml:space="preserve">[52] 姓名</w:t>
      </w:r>
    </w:p>
    <w:p w14:paraId="6262C866">
      <w:r xmlns:w="http://schemas.openxmlformats.org/wordprocessingml/2006/main">
        <w:t xml:space="preserve">[53] 效应</w:t>
      </w:r>
    </w:p>
    <w:p w14:paraId="76627B3D">
      <w:r xmlns:w="http://schemas.openxmlformats.org/wordprocessingml/2006/main">
        <w:t xml:space="preserve">[54] 机枪前奏</w:t>
      </w:r>
    </w:p>
    <w:p w14:paraId="0711994C">
      <w:r xmlns:w="http://schemas.openxmlformats.org/wordprocessingml/2006/main">
        <w:t xml:space="preserve">[55] 部署完成后，敌方战场时间停止 2.5 秒。</w:t>
      </w:r>
    </w:p>
    <w:p w14:paraId="6031C7B6">
      <w:r xmlns:w="http://schemas.openxmlformats.org/wordprocessingml/2006/main">
        <w:t xml:space="preserve">[56] 机关枪开场独白 +</w:t>
      </w:r>
    </w:p>
    <w:p w14:paraId="3F4CFFEB">
      <w:r xmlns:w="http://schemas.openxmlformats.org/wordprocessingml/2006/main">
        <w:t xml:space="preserve">[57] 部署完成后，敌方战场时间停止 4 秒。</w:t>
      </w:r>
    </w:p>
    <w:p w14:paraId="5D1E0282">
      <w:r xmlns:w="http://schemas.openxmlformats.org/wordprocessingml/2006/main">
        <w:t xml:space="preserve">[58] 休闲服装照片</w:t>
      </w:r>
    </w:p>
    <w:p w14:paraId="286E84C6">
      <w:r xmlns:w="http://schemas.openxmlformats.org/wordprocessingml/2006/main">
        <w:t xml:space="preserve">[59] 增强图像</w:t>
      </w:r>
    </w:p>
    <w:p w14:paraId="2EEBA658">
      <w:r xmlns:w="http://schemas.openxmlformats.org/wordprocessingml/2006/main">
        <w:t xml:space="preserve">[60] 语音 †</w:t>
      </w:r>
    </w:p>
    <w:p w14:paraId="1764115C">
      <w:r xmlns:w="http://schemas.openxmlformats.org/wordprocessingml/2006/main">
        <w:t xml:space="preserve">[61] 点击打开行列表</w:t>
      </w:r>
    </w:p>
    <w:p w14:paraId="64C2E5DD">
      <w:r xmlns:w="http://schemas.openxmlformats.org/wordprocessingml/2006/main">
        <w:t xml:space="preserve">[62] 加入</w:t>
      </w:r>
    </w:p>
    <w:p w14:paraId="34BD8E36">
      <w:r xmlns:w="http://schemas.openxmlformats.org/wordprocessingml/2006/main">
        <w:t xml:space="preserve">[63] 对话 1（转换后）</w:t>
      </w:r>
    </w:p>
    <w:p w14:paraId="27AC2040">
      <w:r xmlns:w="http://schemas.openxmlformats.org/wordprocessingml/2006/main">
        <w:t xml:space="preserve">[64] 我们要去打仗吗？上吧！！</w:t>
      </w:r>
    </w:p>
    <w:p w14:paraId="29E822BA">
      <w:r xmlns:w="http://schemas.openxmlformats.org/wordprocessingml/2006/main">
        <w:t xml:space="preserve">[65] 对话 2（转换后）</w:t>
      </w:r>
    </w:p>
    <w:p w14:paraId="33449921">
      <w:r xmlns:w="http://schemas.openxmlformats.org/wordprocessingml/2006/main">
        <w:t xml:space="preserve">[66] 导演……你的……眼神是不是有点调皮？</w:t>
      </w:r>
    </w:p>
    <w:p w14:paraId="5DEEEF5D">
      <w:r xmlns:w="http://schemas.openxmlformats.org/wordprocessingml/2006/main">
        <w:t xml:space="preserve">[67] 对话 3（转换后）</w:t>
      </w:r>
    </w:p>
    <w:p w14:paraId="27B7A963">
      <w:r xmlns:w="http://schemas.openxmlformats.org/wordprocessingml/2006/main">
        <w:t xml:space="preserve">[68] 嗯……这样是不是有点太过分了？</w:t>
      </w:r>
    </w:p>
    <w:p w14:paraId="5685BDF6">
      <w:r xmlns:w="http://schemas.openxmlformats.org/wordprocessingml/2006/main">
        <w:t xml:space="preserve">[69] 对话 4（转换后）</w:t>
      </w:r>
    </w:p>
    <w:p w14:paraId="2BFF226C">
      <w:r xmlns:w="http://schemas.openxmlformats.org/wordprocessingml/2006/main">
        <w:t xml:space="preserve">[70] 因为有你在这里，我觉得我可以做到最好！</w:t>
      </w:r>
    </w:p>
    <w:p w14:paraId="3B7E7A4D">
      <w:r xmlns:w="http://schemas.openxmlformats.org/wordprocessingml/2006/main">
        <w:t xml:space="preserve">[71] 空闲 1（转换后）</w:t>
      </w:r>
    </w:p>
    <w:p w14:paraId="28032800">
      <w:r xmlns:w="http://schemas.openxmlformats.org/wordprocessingml/2006/main">
        <w:t xml:space="preserve">[72] 啊……这个姿势真累人……</w:t>
      </w:r>
    </w:p>
    <w:p w14:paraId="7ABF2066">
      <w:r xmlns:w="http://schemas.openxmlformats.org/wordprocessingml/2006/main">
        <w:t xml:space="preserve">[73] 空闲 2（转换后）</w:t>
      </w:r>
    </w:p>
    <w:p w14:paraId="4AE115FB">
      <w:r xmlns:w="http://schemas.openxmlformats.org/wordprocessingml/2006/main">
        <w:t xml:space="preserve">[74] 我好无聊，好无聊……要不我来个直播？ 靠近了！秘密基地的指挥中心现身了！</w:t>
      </w:r>
    </w:p>
    <w:p w14:paraId="487B7113">
      <w:r xmlns:w="http://schemas.openxmlformats.org/wordprocessingml/2006/main">
        <w:t xml:space="preserve">[75] 对话 1（转变前）</w:t>
      </w:r>
    </w:p>
    <w:p w14:paraId="6EF15217">
      <w:r xmlns:w="http://schemas.openxmlformats.org/wordprocessingml/2006/main">
        <w:t xml:space="preserve">[76] 我……我真的什么都没做……</w:t>
      </w:r>
    </w:p>
    <w:p w14:paraId="743F2838">
      <w:r xmlns:w="http://schemas.openxmlformats.org/wordprocessingml/2006/main">
        <w:t xml:space="preserve">[77] 对话 2（转变前）</w:t>
      </w:r>
    </w:p>
    <w:p w14:paraId="414C4BA8">
      <w:r xmlns:w="http://schemas.openxmlformats.org/wordprocessingml/2006/main">
        <w:t xml:space="preserve">[78] 呃……那种事……嗯……现在开始了吗？</w:t>
      </w:r>
    </w:p>
    <w:p w14:paraId="6C475474">
      <w:r xmlns:w="http://schemas.openxmlformats.org/wordprocessingml/2006/main">
        <w:t xml:space="preserve">[79] 对话 3（转变前）</w:t>
      </w:r>
    </w:p>
    <w:p w14:paraId="3FB10125">
      <w:r xmlns:w="http://schemas.openxmlformats.org/wordprocessingml/2006/main">
        <w:t xml:space="preserve">[80] 队长，我们去哪儿走走？你知道，去挖点独家新闻……</w:t>
      </w:r>
    </w:p>
    <w:p w14:paraId="5FAF722A">
      <w:r xmlns:w="http://schemas.openxmlformats.org/wordprocessingml/2006/main">
        <w:t xml:space="preserve">[81] 对话 4（转变前）</w:t>
      </w:r>
    </w:p>
    <w:p w14:paraId="7B1AB5CE">
      <w:r xmlns:w="http://schemas.openxmlformats.org/wordprocessingml/2006/main">
        <w:t xml:space="preserve">[82] 队长，你想出演下一支视频吗？它一定会很受欢迎！</w:t>
      </w:r>
    </w:p>
    <w:p w14:paraId="112E7AE8">
      <w:r xmlns:w="http://schemas.openxmlformats.org/wordprocessingml/2006/main">
        <w:t xml:space="preserve">[83] 空闲 1（转换前）</w:t>
      </w:r>
    </w:p>
    <w:p w14:paraId="3D9E0E78">
      <w:r xmlns:w="http://schemas.openxmlformats.org/wordprocessingml/2006/main">
        <w:t xml:space="preserve">[84] 我应该趁这个机会整理一下我的文件……哦，这个……哈哈哈！太搞笑了！</w:t>
      </w:r>
    </w:p>
    <w:p w14:paraId="5684DE2B">
      <w:r xmlns:w="http://schemas.openxmlformats.org/wordprocessingml/2006/main">
        <w:t xml:space="preserve">[85] 空闲 2（转换前）</w:t>
      </w:r>
    </w:p>
    <w:p w14:paraId="67B3DB19">
      <w:r xmlns:w="http://schemas.openxmlformats.org/wordprocessingml/2006/main">
        <w:t xml:space="preserve">[86] 哦，天哪？你要休息一下吗？那我也休息一下……</w:t>
      </w:r>
    </w:p>
    <w:p w14:paraId="6D79E672">
      <w:r xmlns:w="http://schemas.openxmlformats.org/wordprocessingml/2006/main">
        <w:t xml:space="preserve">[87] 升级 1</w:t>
      </w:r>
    </w:p>
    <w:p w14:paraId="6BE5A036">
      <w:r xmlns:w="http://schemas.openxmlformats.org/wordprocessingml/2006/main">
        <w:t xml:space="preserve">[88] 啊，不行，你不能那样做……那……！啊……！？</w:t>
      </w:r>
    </w:p>
    <w:p w14:paraId="761B4DCF">
      <w:r xmlns:w="http://schemas.openxmlformats.org/wordprocessingml/2006/main">
        <w:t xml:space="preserve">[89] 升级 2</w:t>
      </w:r>
    </w:p>
    <w:p w14:paraId="451C8BC6">
      <w:r xmlns:w="http://schemas.openxmlformats.org/wordprocessingml/2006/main">
        <w:t xml:space="preserve">[90] 哈啊哈……！里面……有什么东西……呼、啊啊啊啊啊啊啊啊啊啊啊啊啊啊啊啊啊啊啊啊啊啊啊啊啊啊啊啊啊啊啊啊啊啊啊啊啊啊啊啊啊啊啊啊啊啊啊啊啊啊啊啊啊啊啊啊啊啊啊啊啊啊啊啊啊啊啊啊啊啊啊啊啊啊！</w:t>
      </w:r>
    </w:p>
    <w:p w14:paraId="0D2999D3">
      <w:r xmlns:w="http://schemas.openxmlformats.org/wordprocessingml/2006/main">
        <w:t xml:space="preserve">[91] 升级 3</w:t>
      </w:r>
    </w:p>
    <w:p w14:paraId="5E8C6B7C">
      <w:r xmlns:w="http://schemas.openxmlformats.org/wordprocessingml/2006/main">
        <w:t xml:space="preserve">[92] 咦？！啊，哈……不，不……</w:t>
      </w:r>
    </w:p>
    <w:p w14:paraId="377A35D8">
      <w:r xmlns:w="http://schemas.openxmlformats.org/wordprocessingml/2006/main">
        <w:t xml:space="preserve">[93] 捕获</w:t>
      </w:r>
    </w:p>
    <w:p w14:paraId="5D4840D5">
      <w:r xmlns:w="http://schemas.openxmlformats.org/wordprocessingml/2006/main">
        <w:t xml:space="preserve">[94] 战斗开始 1</w:t>
      </w:r>
    </w:p>
    <w:p w14:paraId="29BDA907">
      <w:r xmlns:w="http://schemas.openxmlformats.org/wordprocessingml/2006/main">
        <w:t xml:space="preserve">[95] 战斗开始 2</w:t>
      </w:r>
    </w:p>
    <w:p w14:paraId="304F69F4">
      <w:r xmlns:w="http://schemas.openxmlformats.org/wordprocessingml/2006/main">
        <w:t xml:space="preserve">[96] 战斗参与 1</w:t>
      </w:r>
    </w:p>
    <w:p w14:paraId="2D4AA809">
      <w:r xmlns:w="http://schemas.openxmlformats.org/wordprocessingml/2006/main">
        <w:t xml:space="preserve">[97] 费利尼参加战斗！</w:t>
      </w:r>
    </w:p>
    <w:p w14:paraId="313D8C99">
      <w:r xmlns:w="http://schemas.openxmlformats.org/wordprocessingml/2006/main">
        <w:t xml:space="preserve">[98] 战斗参与 2</w:t>
      </w:r>
    </w:p>
    <w:p w14:paraId="53E41167">
      <w:r xmlns:w="http://schemas.openxmlformats.org/wordprocessingml/2006/main">
        <w:t xml:space="preserve">[99] 现在，让我们开始播放视频吧！</w:t>
      </w:r>
    </w:p>
    <w:p w14:paraId="4F8A5C04">
      <w:r xmlns:w="http://schemas.openxmlformats.org/wordprocessingml/2006/main">
        <w:t xml:space="preserve">[100] 战斗胜利 1</w:t>
      </w:r>
    </w:p>
    <w:p w14:paraId="194AC78E">
      <w:r xmlns:w="http://schemas.openxmlformats.org/wordprocessingml/2006/main">
        <w:t xml:space="preserve">[101] 战斗胜利 2</w:t>
      </w:r>
    </w:p>
    <w:p w14:paraId="61E20AD3">
      <w:r xmlns:w="http://schemas.openxmlformats.org/wordprocessingml/2006/main">
        <w:t xml:space="preserve">[102] 普通攻击 1</w:t>
      </w:r>
    </w:p>
    <w:p w14:paraId="3BC8EC7E">
      <w:r xmlns:w="http://schemas.openxmlformats.org/wordprocessingml/2006/main">
        <w:t xml:space="preserve">[103]光束！</w:t>
      </w:r>
    </w:p>
    <w:p w14:paraId="6E5C0A4C">
      <w:r xmlns:w="http://schemas.openxmlformats.org/wordprocessingml/2006/main">
        <w:t xml:space="preserve">[104] 普通攻击 2</w:t>
      </w:r>
    </w:p>
    <w:p w14:paraId="3E37F353">
      <w:r xmlns:w="http://schemas.openxmlformats.org/wordprocessingml/2006/main">
        <w:t xml:space="preserve">[105] 普通攻击 3</w:t>
      </w:r>
    </w:p>
    <w:p w14:paraId="4CDD0610">
      <w:r xmlns:w="http://schemas.openxmlformats.org/wordprocessingml/2006/main">
        <w:t xml:space="preserve">[106] 独特效果激活 1</w:t>
      </w:r>
    </w:p>
    <w:p w14:paraId="1B9BDFC9">
      <w:r xmlns:w="http://schemas.openxmlformats.org/wordprocessingml/2006/main">
        <w:t xml:space="preserve">[107] 嘿，你！</w:t>
      </w:r>
    </w:p>
    <w:p w14:paraId="41415F46">
      <w:r xmlns:w="http://schemas.openxmlformats.org/wordprocessingml/2006/main">
        <w:t xml:space="preserve">[108] 独特效果激活 2</w:t>
      </w:r>
    </w:p>
    <w:p w14:paraId="7CEC8C59">
      <w:r xmlns:w="http://schemas.openxmlformats.org/wordprocessingml/2006/main">
        <w:t xml:space="preserve">[109] 独特效果激活 3</w:t>
      </w:r>
    </w:p>
    <w:p w14:paraId="493A6DE4">
      <w:r xmlns:w="http://schemas.openxmlformats.org/wordprocessingml/2006/main">
        <w:t xml:space="preserve">[110] 特殊招式 1</w:t>
      </w:r>
    </w:p>
    <w:p w14:paraId="01B684CC">
      <w:r xmlns:w="http://schemas.openxmlformats.org/wordprocessingml/2006/main">
        <w:t xml:space="preserve">[111] 好，开始吧！直播开始！</w:t>
      </w:r>
    </w:p>
    <w:p w14:paraId="51ADF3A9">
      <w:r xmlns:w="http://schemas.openxmlformats.org/wordprocessingml/2006/main">
        <w:t xml:space="preserve">[112] 特殊招式 2</w:t>
      </w:r>
    </w:p>
    <w:p w14:paraId="650A83A6">
      <w:r xmlns:w="http://schemas.openxmlformats.org/wordprocessingml/2006/main">
        <w:t xml:space="preserve">[113] 受到的伤害：1</w:t>
      </w:r>
    </w:p>
    <w:p w14:paraId="4BB1BA62">
      <w:r xmlns:w="http://schemas.openxmlformats.org/wordprocessingml/2006/main">
        <w:t xml:space="preserve">[114] “阿贝西！！”（原出处：《北斗神拳》，以其独特的死亡呐喊而闻名）</w:t>
      </w:r>
    </w:p>
    <w:p w14:paraId="5B7D431E">
      <w:r xmlns:w="http://schemas.openxmlformats.org/wordprocessingml/2006/main">
        <w:t xml:space="preserve">[115] 受到的伤害：2</w:t>
      </w:r>
    </w:p>
    <w:p w14:paraId="7E448AD4">
      <w:r xmlns:w="http://schemas.openxmlformats.org/wordprocessingml/2006/main">
        <w:t xml:space="preserve">[116] 受到的伤害：3</w:t>
      </w:r>
    </w:p>
    <w:p w14:paraId="5CA490FE">
      <w:r xmlns:w="http://schemas.openxmlformats.org/wordprocessingml/2006/main">
        <w:t xml:space="preserve">[117] 撤回</w:t>
      </w:r>
    </w:p>
    <w:p w14:paraId="6C778A3C">
      <w:r xmlns:w="http://schemas.openxmlformats.org/wordprocessingml/2006/main">
        <w:t xml:space="preserve">[118] 即便我跌倒了……也总会有第二次、第三次……啊……</w:t>
      </w:r>
    </w:p>
    <w:p w14:paraId="32A27987">
      <w:r xmlns:w="http://schemas.openxmlformats.org/wordprocessingml/2006/main">
        <w:t xml:space="preserve">[119] 在游戏中 †</w:t>
      </w:r>
    </w:p>
    <w:p w14:paraId="77997CA2">
      <w:r xmlns:w="http://schemas.openxmlformats.org/wordprocessingml/2006/main">
        <w:t xml:space="preserve">[120] 2020 年 12 月 23 日至 2020 年 12 月 31 日举办的“假圣诞老人出现！？盛大的平安夜约会计划！”活动中发放的奖励角色。</w:t>
      </w:r>
    </w:p>
    <w:p w14:paraId="14E5500B">
      <w:r xmlns:w="http://schemas.openxmlformats.org/wordprocessingml/2006/main">
        <w:t xml:space="preserve">[121] 擅长削弱敌人的单位。他们牺牲火力，专注于阻止敌人的行动并防止友军受到伤害。</w:t>
      </w:r>
    </w:p>
    <w:p w14:paraId="788715C1">
      <w:r xmlns:w="http://schemas.openxmlformats.org/wordprocessingml/2006/main">
        <w:t xml:space="preserve">[122] 虽然其基础属性显示其防御力和魔抗在R级角色中名列前茅，但攻击力却与神圣骑士弗洛雷尔并列垫底。许多角色都拥有高防御力或魔抗，但同时具备两者的却十分罕见。由于该角色为免费角色，玩家可以通过活动获得点数，这非常实用，因为点数可以轻松弥补其火力不足，并通过极限技进一步提升其生存能力。</w:t>
      </w:r>
    </w:p>
    <w:p w14:paraId="49125E5A">
      <w:r xmlns:w="http://schemas.openxmlformats.org/wordprocessingml/2006/main">
        <w:t xml:space="preserve">[123] 从详细数据来看，她拥有较高的部署速度和移动速度，可以快速从预备队部署。由于攻击力较低，她的伤害输出在所有角色中垫底，但由于她是活动角色，很容易突破极限，所以这并不是什么大问题。</w:t>
      </w:r>
    </w:p>
    <w:p w14:paraId="4715FCF4">
      <w:r xmlns:w="http://schemas.openxmlformats.org/wordprocessingml/2006/main">
        <w:t xml:space="preserve">[124] 随着“森金锁链”的实装，可以实现必定范围眩晕→必定范围眩晕的循环。虽然需要高阶火箭引擎、毅力姐妹和神圣骑士阿尔戈尔，但威力极其强大。它已成为对抗残暴长枪的模板。此外，还有一些非常规的行动干扰循环，例如使用艾斯卡·阿玛泽或神圣骑士里格尔。</w:t>
      </w:r>
    </w:p>
    <w:p w14:paraId="7797166F">
      <w:r xmlns:w="http://schemas.openxmlformats.org/wordprocessingml/2006/main">
        <w:t xml:space="preserve">[125] 觉醒强化使她能够用特殊技能造成伤害，这进一步将她与锁链（Kusari）区分开来。虽然由于攻击力较低且伤害倍率翻倍，她无法造成巨额伤害，但她几乎不会错过任何较弱的敌人，而且能量槽也不会浪费在免疫眩晕的敌人身上，这使得这项强化几乎让她毫无破绽。</w:t>
      </w:r>
    </w:p>
    <w:p w14:paraId="2A3169A3">
      <w:r xmlns:w="http://schemas.openxmlformats.org/wordprocessingml/2006/main">
        <w:t xml:space="preserve">[126] 擅长施加减益效果，限制敌人行动，从而避免受到伤害，并创造单方面进攻的机会。它可以有效地眩晕弗鲁斯特（一种中级首领）以及其他易受眩晕影响的普通敌人，阻止他们进行攻击或采取其他棘手的行动。</w:t>
      </w:r>
    </w:p>
    <w:p w14:paraId="619B3F2B">
      <w:r xmlns:w="http://schemas.openxmlformats.org/wordprocessingml/2006/main">
        <w:t xml:space="preserve">[127] 这也被利用为它的优势，使其成为吸引敌军攻击的理想坦克，敌军由首领指挥官率领，当首领的生命值降低时，他会给其他人提供增益。</w:t>
      </w:r>
    </w:p>
    <w:p w14:paraId="3F3658D4">
      <w:r xmlns:w="http://schemas.openxmlformats.org/wordprocessingml/2006/main">
        <w:t xml:space="preserve">[128] 如果你专精于眩晕，可以使用“Tekaru Kuri”和“Guts Juu Shima”来提升普通攻击的眩晕触发率和特殊技的使用频率。觉醒后，你也能造成一定伤害，因此带有冲击属性的腰带也是一个选择，但考虑到其主要用途是施加减益效果，你是否有足够的装备栏位来装备它还很难说。</w:t>
      </w:r>
    </w:p>
    <w:p w14:paraId="6311A78D">
      <w:r xmlns:w="http://schemas.openxmlformats.org/wordprocessingml/2006/main">
        <w:t xml:space="preserve">[129] 对于坦克来说，经典的招手猫是必备装备。由于其基础攻击力和反击率较低，无需使用超跑强行反击。最初曾考虑过应对生物武器和眩晕帽等状态效果的措施，但现在这些都成了消耗品，难以实现。作为替代方案，虽然其防御力较高，但也仅高于R级装备，因此如果想要使其与SR级或更高级别的坦克相提并论，最好使用牛女肉装来提升其减伤率。</w:t>
      </w:r>
    </w:p>
    <w:p w14:paraId="51E99E90">
      <w:r xmlns:w="http://schemas.openxmlformats.org/wordprocessingml/2006/main">
        <w:t xml:space="preserve">[130] 其他版本 / 相关角色 †</w:t>
      </w:r>
    </w:p>
    <w:p w14:paraId="6114F55B">
      <w:r xmlns:w="http://schemas.openxmlformats.org/wordprocessingml/2006/main">
        <w:t xml:space="preserve">[131] Beatfinder Fellini</w:t>
      </w:r>
    </w:p>
    <w:p w14:paraId="180BC428">
      <w:r xmlns:w="http://schemas.openxmlformats.org/wordprocessingml/2006/main">
        <w:t xml:space="preserve">[132] 图片女孩费利尼</w:t>
      </w:r>
    </w:p>
    <w:p w14:paraId="29A7C364">
      <w:r xmlns:w="http://schemas.openxmlformats.org/wordprocessingml/2006/main">
        <w:t xml:space="preserve">[133] 新娘费利尼</w:t>
      </w:r>
    </w:p>
    <w:p w14:paraId="3D17E51B">
      <w:r xmlns:w="http://schemas.openxmlformats.org/wordprocessingml/2006/main">
        <w:t xml:space="preserve">[134] 琐事 †</w:t>
      </w:r>
    </w:p>
    <w:p w14:paraId="30D3C597">
      <w:r xmlns:w="http://schemas.openxmlformats.org/wordprocessingml/2006/main">
        <w:t xml:space="preserve">[135] 这是第一个源自该游戏的事件分发角色（之前的分发来自现有的游戏 FM77）。</w:t>
      </w:r>
    </w:p>
    <w:p w14:paraId="5AD19504">
      <w:r xmlns:w="http://schemas.openxmlformats.org/wordprocessingml/2006/main">
        <w:t xml:space="preserve">[136] 作为一名视频上传者，他似乎也负责宣传工作，经常出现在主赛事和其他活动的直播中。此外，或许是因为他非常注重拍摄效果，所以经常会做出一些搞笑的举动，因此他经常客串其他角色的故事，无论这些角色之间是否存在沟通障碍。这是一个用途广泛的角色，既可以用来做开场白，也可以用来做结尾的笑点……</w:t>
      </w:r>
    </w:p>
    <w:p w14:paraId="48552309">
      <w:r xmlns:w="http://schemas.openxmlformats.org/wordprocessingml/2006/main">
        <w:t xml:space="preserve">[137] 最终章剧透</w:t>
      </w:r>
    </w:p>
    <w:p w14:paraId="22731F00">
      <w:r xmlns:w="http://schemas.openxmlformats.org/wordprocessingml/2006/main">
        <w:t xml:space="preserve">[138] 凭借其新闻从业背景，他在最终决战的关键一环中扮演了至关重要的角色。在最终决战的剧情部分，大部分重要角色都由艾斯卡小队、传奇人物、有名角色以及与他们相关的NPC等实力强大的成员扮演，但即便他只是一名普通的超能力战士，也在最终决战中扮演了举足轻重的角色。</w:t>
      </w:r>
    </w:p>
    <w:p w14:paraId="63CBDC8C">
      <w:r xmlns:w="http://schemas.openxmlformats.org/wordprocessingml/2006/main">
        <w:t xml:space="preserve">[139] 之前在《仙人鹤子》中也发生过配音演员更换的情况，已经录制并发布的语音保持不变，而更换公告发布后添加的新剧集和变体则使用了新配音演员的语音。</w:t>
      </w:r>
    </w:p>
    <w:p w14:paraId="04BD968A">
      <w:r xmlns:w="http://schemas.openxmlformats.org/wordprocessingml/2006/main">
        <w:t xml:space="preserve">[140] [1分钟搞定！超级高战时备忘录备忘录发电机！！] †</w:t>
      </w:r>
    </w:p>
    <w:p w14:paraId="50D7BAA4">
      <w:r xmlns:w="http://schemas.openxmlformats.org/wordprocessingml/2006/main">
        <w:t xml:space="preserve">[141] 官方新闻、视频</w:t>
      </w:r>
    </w:p>
    <w:p w14:paraId="216BE923">
      <w:r xmlns:w="http://schemas.openxmlformats.org/wordprocessingml/2006/main">
        <w:t xml:space="preserve">[142] 官方新闻、视频（第一集：介绍所有成员！）</w:t>
      </w:r>
    </w:p>
    <w:p w14:paraId="41009072">
      <w:r xmlns:w="http://schemas.openxmlformats.org/wordprocessingml/2006/main">
        <w:t xml:space="preserve">[143] 官方新闻、视频（第二集：什么是 Daibeat！）</w:t>
      </w:r>
    </w:p>
    <w:p w14:paraId="00DDE1DF">
      <w:r xmlns:w="http://schemas.openxmlformats.org/wordprocessingml/2006/main">
        <w:t xml:space="preserve">[144] 官方新闻、视频（第 3 集：什么是战士！）</w:t>
      </w:r>
    </w:p>
    <w:p w14:paraId="2087F207">
      <w:r xmlns:w="http://schemas.openxmlformats.org/wordprocessingml/2006/main">
        <w:t xml:space="preserve">[145] 官方新闻、视频（第 4 集：什么是 Senjin: Souha！）</w:t>
      </w:r>
    </w:p>
    <w:p w14:paraId="05B34C06">
      <w:r xmlns:w="http://schemas.openxmlformats.org/wordprocessingml/2006/main">
        <w:t xml:space="preserve">[146] 官方新闻、视频（第 5 集：谁是闪光忍者：久世！）</w:t>
      </w:r>
    </w:p>
    <w:p w14:paraId="7580C9E1">
      <w:r xmlns:w="http://schemas.openxmlformats.org/wordprocessingml/2006/main">
        <w:t xml:space="preserve">[147] 官方新闻、视频（第6集：什么是天神骑士！）</w:t>
      </w:r>
    </w:p>
    <w:p w14:paraId="02BA23B6">
      <w:r xmlns:w="http://schemas.openxmlformats.org/wordprocessingml/2006/main">
        <w:t xml:space="preserve">[148] 官方新闻、视频（第7集：什么是地面神骑士！）</w:t>
      </w:r>
    </w:p>
    <w:p w14:paraId="2C5D85F1">
      <w:r xmlns:w="http://schemas.openxmlformats.org/wordprocessingml/2006/main">
        <w:t xml:space="preserve">[149] 官方新闻、视频（第 8 集：什么是女巫！）</w:t>
      </w:r>
    </w:p>
    <w:p w14:paraId="438F6512">
      <w:r xmlns:w="http://schemas.openxmlformats.org/wordprocessingml/2006/main">
        <w:t xml:space="preserve">[150] 官方新闻、视频（第 9 集：女巫：方舟是什么？！）</w:t>
      </w:r>
    </w:p>
    <w:p w14:paraId="61060E22">
      <w:r xmlns:w="http://schemas.openxmlformats.org/wordprocessingml/2006/main">
        <w:t xml:space="preserve">[151] 官方新闻、视频（第 10 集：“我们正在招募指挥官。”）</w:t>
      </w:r>
    </w:p>
    <w:p w14:paraId="4EC564A6">
      <w:r xmlns:w="http://schemas.openxmlformats.org/wordprocessingml/2006/main">
        <w:t xml:space="preserve">[152] 官方推特账号简介 †</w:t>
      </w:r>
    </w:p>
    <w:p w14:paraId="5C772DA7">
      <w:r xmlns:w="http://schemas.openxmlformats.org/wordprocessingml/2006/main">
        <w:t xml:space="preserve">[153] 引言（PV）</w:t>
      </w:r>
    </w:p>
    <w:p w14:paraId="506BB019">
      <w:r xmlns:w="http://schemas.openxmlformats.org/wordprocessingml/2006/main">
        <w:t xml:space="preserve">[154] 引言②（活动公告）</w:t>
      </w:r>
    </w:p>
    <w:p w14:paraId="6A5C3998">
      <w:r xmlns:w="http://schemas.openxmlformats.org/wordprocessingml/2006/main">
        <w:t xml:space="preserve">[155] 评论表 †</w:t>
      </w:r>
    </w:p>
    <w:p w14:paraId="14535E24">
      <w:r xmlns:w="http://schemas.openxmlformats.org/wordprocessingml/2006/main">
        <w:t xml:space="preserve">[156] 点击打开历史日志列表</w:t>
      </w:r>
    </w:p>
    <w:p w14:paraId="7C268D31">
      <w:r xmlns:w="http://schemas.openxmlformats.org/wordprocessingml/2006/main">
        <w:t xml:space="preserve">[157] 末尾的数字越小，日志就越旧。</w:t>
      </w:r>
    </w:p>
    <w:p w14:paraId="015EEE9A">
      <w:r xmlns:w="http://schemas.openxmlformats.org/wordprocessingml/2006/main">
        <w:t xml:space="preserve">[158]“评论/Beatfinder Fellini/”没有子页面。</w:t>
      </w:r>
    </w:p>
    <w:p w14:paraId="041CA9AA">
      <w:r xmlns:w="http://schemas.openxmlformats.org/wordprocessingml/2006/main">
        <w:t xml:space="preserve">[159] 目前杰里米是最强的坦克，但这主要是因为他反击率高，而且他的特殊技能与反击率配合得很好，所以我觉得如果你用他吸引仇恨，就会莫名其妙地被干掉。——[vvEyr2ZGLGc] 2020-12-26 (周六) 03:40:00</w:t>
      </w:r>
    </w:p>
    <w:p w14:paraId="6AC20A28">
      <w:r xmlns:w="http://schemas.openxmlformats.org/wordprocessingml/2006/main">
        <w:t xml:space="preserve">[160] 在完成杰里米或埃克西尔的升级之前，请将他作为主坦克使用；之后，您可以给他装备迪奈，并将其用作副坦克。——[jddskavlHhw] 2020-12-26 (周六) 07:04:18</w:t>
      </w:r>
    </w:p>
    <w:p w14:paraId="31AD97BA">
      <w:r xmlns:w="http://schemas.openxmlformats.org/wordprocessingml/2006/main">
        <w:t xml:space="preserve">[161] 你可以通过使用群体眩晕来安全地增加攻击次数，从而限制敌人的行动，因此，简单地用腰带提升火力也是一个可行的选择。装备腰带后，她可以成为非常有效的输出点。当你将她与未装备腰带的辅助角色菲莉妮进行比较时，就能明显看出区别。——[fDCL3hAOt7M] 2021-01-08 (周五) 09:24:31</w:t>
      </w:r>
    </w:p>
    <w:p w14:paraId="742FC47D">
      <w:r xmlns:w="http://schemas.openxmlformats.org/wordprocessingml/2006/main">
        <w:t xml:space="preserve">[162] 完全强化后的LV50是225，这难道不是未强化R级的两倍吗？即使完全强化后属性翻了三倍，火力也不可能提升4到5倍。——[hPBaYUZFWBA] 2020-12-26 (周六) 05:53:04</w:t>
      </w:r>
    </w:p>
    <w:p w14:paraId="4E85E4B5">
      <w:r xmlns:w="http://schemas.openxmlformats.org/wordprocessingml/2006/main">
        <w:t xml:space="preserve">[163] 完全强化后的FM77伤害大约是原来的7倍，所以我猜大概就是这个数值。——[N2ZLPvqnB0A] 2020-12-26 (周六) 23:59:34</w:t>
      </w:r>
    </w:p>
    <w:p w14:paraId="36FCEFE4">
      <w:r xmlns:w="http://schemas.openxmlformats.org/wordprocessingml/2006/main">
        <w:t xml:space="preserve">[164] 既然我不认为会遭到反击，我打算给猫装上防眩晕药和生物武器——[.pXyLAUgALo] 2020-12-26 (周六) 07:52:52</w:t>
      </w:r>
    </w:p>
    <w:p w14:paraId="6819F06D">
      <w:r xmlns:w="http://schemas.openxmlformats.org/wordprocessingml/2006/main">
        <w:t xml:space="preserve">[165] 我觉得它是打败埃罗克玛小姐的最佳角色，因为它很容易攻击，而且一开始就能停止时间——[zosudpQIWqI] 2020-12-26 (周六) 21:39:19</w:t>
      </w:r>
    </w:p>
    <w:p w14:paraId="765FD819">
      <w:r xmlns:w="http://schemas.openxmlformats.org/wordprocessingml/2006/main">
        <w:t xml:space="preserve">[166] 可惜的是，时间停止要等到出击结束后才会生效，所以你必须到达场地。如果你被圣诞老人的三重攻击击中，那大概就没办法了。——[.pXyLAUgALo] 2020-12-27 (周日) 14:07:20</w:t>
      </w:r>
    </w:p>
    <w:p w14:paraId="057BB7BB">
      <w:r xmlns:w="http://schemas.openxmlformats.org/wordprocessingml/2006/main">
        <w:t xml:space="preserve">[167] 它并不是一下子就上涨的——[Ih7ECnMD/Ro] 2020-12-29 (周二) 04:54:02</w:t>
      </w:r>
    </w:p>
    <w:p w14:paraId="08EFABF9">
      <w:r xmlns:w="http://schemas.openxmlformats.org/wordprocessingml/2006/main">
        <w:t xml:space="preserve">[168] 娜姆 -- [.pXyLAUgALo] 2020-12-27（周日）01:11:56</w:t>
      </w:r>
    </w:p>
    <w:p w14:paraId="2411B1F5">
      <w:r xmlns:w="http://schemas.openxmlformats.org/wordprocessingml/2006/main">
        <w:t xml:space="preserve">[169] 把显示方式改成突破点岂不是更好？ -- [35ttMoviqWA] 2020-12-31 (周四) 21:29:04</w:t>
      </w:r>
    </w:p>
    <w:p w14:paraId="673AB584">
      <w:r xmlns:w="http://schemas.openxmlformats.org/wordprocessingml/2006/main">
        <w:t xml:space="preserve">[170] 由乃肯定发现导演在看直播了。都是导演的错，他怎么没早点去救她。——[fDCL3hAOt7M] 2021-01-08 (周五) 09:18:26</w:t>
      </w:r>
    </w:p>
    <w:p w14:paraId="47E59A0C">
      <w:r xmlns:w="http://schemas.openxmlformats.org/wordprocessingml/2006/main">
        <w:t xml:space="preserve">[171] 这种画风真的毁了《奈良园》的精髓——[afsXa5Yqm9s] 2020-12-29 (周二) 13:31:19</w:t>
      </w:r>
    </w:p>
    <w:p w14:paraId="709B8943">
      <w:r xmlns:w="http://schemas.openxmlformats.org/wordprocessingml/2006/main">
        <w:t xml:space="preserve">[172] 如果你不提升首发阵容，比如用重星之类的角色，然后集中火力攻击他，埃罗克玛就会被无情地拖走。打开一堆宝箱后你可以轻松击败他，但想要主动除掉他通常比较困难…… -- [HgLMvqOPqbs] 2020-12-29 (周二) 18:01:44</w:t>
      </w:r>
    </w:p>
    <w:p w14:paraId="7244EF61">
      <w:r xmlns:w="http://schemas.openxmlformats.org/wordprocessingml/2006/main">
        <w:t xml:space="preserve">[173] 即使我在主力队伍中处于优先位置，我仍然受到部署限制的影响。——[SwHWiGxeDUo] 2020-12-31 (周四) 21:10:39</w:t>
      </w:r>
    </w:p>
    <w:p w14:paraId="4C52E87F">
      <w:r xmlns:w="http://schemas.openxmlformats.org/wordprocessingml/2006/main">
        <w:t xml:space="preserve">[174] 感觉它用了蜜糖闪光（防御穿透），所以如果你的等级太低，在爱色驹使用连击时会被打倒。至少需要4级，最好是5级，才能比较稳定地击败它。我用4级的里格尔试过，当时我以为已经优先调整了，结果发现司还在那里，真是吓了一跳……不过最后还是靠着辅助的火力打败了它。——[fDCL3hAOt7M] 2021-01-08 (周五) 09:14:57</w:t>
      </w:r>
    </w:p>
    <w:p w14:paraId="68E4A3AB">
      <w:r xmlns:w="http://schemas.openxmlformats.org/wordprocessingml/2006/main">
        <w:t xml:space="preserve">[175] 我装备了猫、栗子和汽车，但我不知道反击眩晕效果是否生效？如果生效的话，汽车可以大幅提升反击率，所以我觉得装备汽车比较好。5级50%的反击率很强。-- [hM6TqTpOO7Q] 2021-01-06 (周三) 14:47:40</w:t>
      </w:r>
    </w:p>
    <w:p w14:paraId="3A71F0E5">
      <w:r xmlns:w="http://schemas.openxmlformats.org/wordprocessingml/2006/main">
        <w:t xml:space="preserve">[176] 在体验了各种难度级别后，我感觉闪亮的栗子与特殊技能组合使用时造成的眩晕效果过于强烈，所以我决定移除栗子。我决定让它使用经典的火箭腰带连击。我原本以为必须移除栗子，但这个角色的特殊技能非常强力，即使没有栗子也能造成足够的眩晕效果。——[fDCL3hAOt7M] 2021-01-08 (周五) 09:11:06</w:t>
      </w:r>
    </w:p>
    <w:p w14:paraId="1D5C5223">
      <w:r xmlns:w="http://schemas.openxmlformats.org/wordprocessingml/2006/main">
        <w:t xml:space="preserve">[177] 能否指出，特殊招式可以关闭自动战斗？ -- [fDCL3hAOt7M] 2021-01-16 (周六) 17:16:19</w:t>
      </w:r>
    </w:p>
    <w:p w14:paraId="5A8AA18F">
      <w:r xmlns:w="http://schemas.openxmlformats.org/wordprocessingml/2006/main">
        <w:t xml:space="preserve">[178] 时机未必总是完美，但考虑到会出现一些棘手的弱敌，例如那些闪避率极高、会偷取特殊攻击槽或施加魅惑效果的敌人，一套专注于特殊攻击的装备配置或许真的能发挥作用。——[Y2/5PhOhUwc] 2021-01-15 (周五) 02:39:10</w:t>
      </w:r>
    </w:p>
    <w:p w14:paraId="68A0165B">
      <w:r xmlns:w="http://schemas.openxmlformats.org/wordprocessingml/2006/main">
        <w:t xml:space="preserve">[179] 斑翅雀和火箭队肯定能可靠地发动特殊攻击，但问题是剩下的宝可梦该怎么办。它们很难吸引仇恨，所以纳豆或许能让它们存活更久？——[0GJ2UM3hv/.] 2021-02-05 (周五) 18:48:40</w:t>
      </w:r>
    </w:p>
    <w:p w14:paraId="16736812">
      <w:r xmlns:w="http://schemas.openxmlformats.org/wordprocessingml/2006/main">
        <w:t xml:space="preserve">[180] 连特殊招式的部件都好可爱，一切都好可爱！ -- [qWDSoF.rkvE] 2021-02-06 (周六) 00:28:33</w:t>
      </w:r>
    </w:p>
    <w:p w14:paraId="631752E7">
      <w:r xmlns:w="http://schemas.openxmlformats.org/wordprocessingml/2006/main">
        <w:t xml:space="preserve">[181] 但这位配音演员将于三月退休。真是可惜。——[DmFOpOhUsU6] 2021-11-10 (周三) 17:57:58</w:t>
      </w:r>
    </w:p>
    <w:p w14:paraId="0E698803">
      <w:r xmlns:w="http://schemas.openxmlformats.org/wordprocessingml/2006/main">
        <w:t xml:space="preserve">[182] 我正在尝试用鳍状漏斗强化连击、反击和行动——[xqqlytxPCCw] 2021-11-11 (周四) 05:38:20</w:t>
      </w:r>
    </w:p>
    <w:p w14:paraId="7661526B">
      <w:r xmlns:w="http://schemas.openxmlformats.org/wordprocessingml/2006/main">
        <w:t xml:space="preserve">[183] 我知道有捆绑销售的先例，但我不知道社交游戏也有这种选择。理想情况下，我希望是限定版，而且声优还是原来的声优，但如今随着同人音频的蓬勃发展，成人游戏声优人才济济，如果她没能获得主要声优的角色，那就太可惜了。感觉他们给她安排更多角色是因为她要退休了，所以谁知道以后会怎么样呢。——[Mtoag44SDDM] 2022-01-15 (周六) 21:58:23</w:t>
      </w:r>
    </w:p>
    <w:p w14:paraId="477BF6C8">
      <w:r xmlns:w="http://schemas.openxmlformats.org/wordprocessingml/2006/main">
        <w:t xml:space="preserve">[184] 他本来就很强，但觉醒之后，他的特殊招式和独特能力似乎会变得异常强大…… -- [LBlIJ3oun3s] 2022-05-24 (周二) 00:51:39</w:t>
      </w:r>
    </w:p>
    <w:p w14:paraId="36B6DD63">
      <w:r xmlns:w="http://schemas.openxmlformats.org/wordprocessingml/2006/main">
        <w:t xml:space="preserve">[185] 我完全忘了她有一半意大利血统——[t2Gdg2dFCwo] 2022-05-27 (周五) 17:19:13</w:t>
      </w:r>
    </w:p>
    <w:p w14:paraId="4676725F">
      <w:r xmlns:w="http://schemas.openxmlformats.org/wordprocessingml/2006/main">
        <w:t xml:space="preserve">[186] 所以战败是因为他们被普通百姓伏击了？而不是因为戴比阿特前来救援之类的——[xIX.GzuaFpQ] 2023-12-21 (周四) 06:52:37</w:t>
      </w:r>
    </w:p>
    <w:p w14:paraId="06684EDA">
      <w:r xmlns:w="http://schemas.openxmlformats.org/wordprocessingml/2006/main">
        <w:t xml:space="preserve">[187] 嗯，她退出了……配音演员——[UedOVyB2Ulk] 2024-01-10 (周三) 00:07:46</w:t>
      </w:r>
    </w:p>
    <w:p w14:paraId="65F4DF50">
      <w:r xmlns:w="http://schemas.openxmlformats.org/wordprocessingml/2006/main">
        <w:t xml:space="preserve">[188] ←使用棋盘前请务必阅读规则。</w:t>
      </w:r>
    </w:p>
    <w:p w14:paraId="2D7C024D">
      <w:r xmlns:w="http://schemas.openxmlformats.org/wordprocessingml/2006/main">
        <w:t xml:space="preserve">[189] 关于规则 †</w:t>
      </w:r>
    </w:p>
    <w:p w14:paraId="19AC1D60">
      <w:r xmlns:w="http://schemas.openxmlformats.org/wordprocessingml/2006/main">
        <w:t xml:space="preserve">[190] 请不要抱怨或批评页面编辑者。如果您对其他人的编辑有意见，请通过“提供替代方案”或“自行编辑”的方式进行建设性沟通。</w:t>
      </w:r>
    </w:p>
    <w:p w14:paraId="22C2C59B">
      <w:r xmlns:w="http://schemas.openxmlformats.org/wordprocessingml/2006/main">
        <w:t xml:space="preserve">[191] 不要发布个人网站或其他禁止未经授权链接的网站的网址。</w:t>
      </w:r>
    </w:p>
    <w:p w14:paraId="34538EE8">
      <w:r xmlns:w="http://schemas.openxmlformats.org/wordprocessingml/2006/main">
        <w:t xml:space="preserve">[192] 关于违反规则的帖子 †</w:t>
      </w:r>
    </w:p>
    <w:p w14:paraId="3559E114">
      <w:r xmlns:w="http://schemas.openxmlformats.org/wordprocessingml/2006/main">
        <w:t xml:space="preserve">[193] 禁止发布以下类型的帖子，因为它们容易造成干扰。</w:t>
      </w:r>
    </w:p>
    <w:p w14:paraId="7051F348">
      <w:r xmlns:w="http://schemas.openxmlformats.org/wordprocessingml/2006/main">
        <w:t xml:space="preserve">[194]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4D783DB0">
      <w:r xmlns:w="http://schemas.openxmlformats.org/wordprocessingml/2006/main">
        <w:t xml:space="preserve">[195] 其他包括使用此维基的人、官方管理员、艺术家、配音演员、现实生活中的个人以及 Twitter 用户等团体。</w:t>
      </w:r>
    </w:p>
    <w:p w14:paraId="79AD276F">
      <w:r xmlns:w="http://schemas.openxmlformats.org/wordprocessingml/2006/main">
        <w:t xml:space="preserve">[196] 关于向管理层提交的帖子，我们容忍可以解释为用户反馈的评论，例如“我希望他们改进这一点”、“我希望他们尽快修复错误”和“维护时间太长了”，但我们不容忍使用辱骂性语言贬低管理层。</w:t>
      </w:r>
    </w:p>
    <w:p w14:paraId="511FEFEC">
      <w:r xmlns:w="http://schemas.openxmlformats.org/wordprocessingml/2006/main">
        <w:t xml:space="preserve">[197] 将讨论和意见交流视为“诽谤或对抗他人”是错误的。然而，在讨论或意见交流中使用辱骂性语言、贬低他人、挑衅他人或在缺乏明确证据的情况下发表言论是违法的。说话时务必注意自己的言辞。</w:t>
      </w:r>
    </w:p>
    <w:p w14:paraId="5C4696CE">
      <w:r xmlns:w="http://schemas.openxmlformats.org/wordprocessingml/2006/main">
        <w:t xml:space="preserve">[198] 攻击性评论是指使用“做这个”或“做那个”等强烈命令、“使用粗俗语言”、“采取居高临下的态度”或“具有挑衅性”的评论。</w:t>
      </w:r>
    </w:p>
    <w:p w14:paraId="658F411F">
      <w:r xmlns:w="http://schemas.openxmlformats.org/wordprocessingml/2006/main">
        <w:t xml:space="preserve">[199] 禁止发布冒犯现有玩家的帖子，例如“还有人玩这个游戏吗？”或“这游戏已经凉了”。这并不意味着您完全不能发表任何负面言论，而是指那些超出单纯负面评价范围，构成诽谤或诋毁的帖子将被禁止发布。</w:t>
      </w:r>
    </w:p>
    <w:p w14:paraId="7DEAACDC">
      <w:r xmlns:w="http://schemas.openxmlformats.org/wordprocessingml/2006/main">
        <w:t xml:space="preserve">[200] 公开羞辱其他玩家，即公开其游戏内名称或UID。</w:t>
      </w:r>
    </w:p>
    <w:p w14:paraId="55D34088">
      <w:r xmlns:w="http://schemas.openxmlformats.org/wordprocessingml/2006/main">
        <w:t xml:space="preserve">[201] 但是，允许分享有助于完成此游戏的信息和视频。</w:t>
      </w:r>
    </w:p>
    <w:p w14:paraId="1EEF0E0A">
      <w:r xmlns:w="http://schemas.openxmlformats.org/wordprocessingml/2006/main">
        <w:t xml:space="preserve">[202] 参考其他应用程序</w:t>
      </w:r>
    </w:p>
    <w:p w14:paraId="55FF1B25">
      <w:r xmlns:w="http://schemas.openxmlformats.org/wordprocessingml/2006/main">
        <w:t xml:space="preserve">[203] 在多个论坛上多次发帖</w:t>
      </w:r>
    </w:p>
    <w:p w14:paraId="46322B01">
      <w:r xmlns:w="http://schemas.openxmlformats.org/wordprocessingml/2006/main">
        <w:t xml:space="preserve">[204] 写一串无意义的字符</w:t>
      </w:r>
    </w:p>
    <w:p w14:paraId="7476AD2E">
      <w:r xmlns:w="http://schemas.openxmlformats.org/wordprocessingml/2006/main">
        <w:t xml:space="preserve">[205] 关于作弊和利用漏洞的帖子</w:t>
      </w:r>
    </w:p>
    <w:p w14:paraId="2685F680">
      <w:r xmlns:w="http://schemas.openxmlformats.org/wordprocessingml/2006/main">
        <w:t xml:space="preserve">[206] 最好的办法是忽略违反规则的帖子。上钩或反驳只会让事情变得更糟。</w:t>
      </w:r>
    </w:p>
    <w:p w14:paraId="70B2FFF6">
      <w:r xmlns:w="http://schemas.openxmlformats.org/wordprocessingml/2006/main">
        <w:t xml:space="preserve">[207] *在上述规则中，“诽谤”指的是在没有客观证据的情况下诋毁和贬低他人。将所有批评性文章都归为“诽谤”是不正确的，所以请务必谨慎。</w:t>
      </w:r>
    </w:p>
    <w:p w14:paraId="58AAC781">
      <w:r xmlns:w="http://schemas.openxmlformats.org/wordprocessingml/2006/main">
        <w:t xml:space="preserve">[208] 关于修改和删除发帖日志 †</w:t>
      </w:r>
    </w:p>
    <w:p w14:paraId="113660FE">
      <w:r xmlns:w="http://schemas.openxmlformats.org/wordprocessingml/2006/main">
        <w:t xml:space="preserve">[209] 但是，允许更正印刷错误、遗漏和字体颜色。（他人出于善意所做的更正也允许。）</w:t>
      </w:r>
    </w:p>
    <w:p w14:paraId="5344990D">
      <w:r xmlns:w="http://schemas.openxmlformats.org/wordprocessingml/2006/main">
        <w:t xml:space="preserve">[210] 作为例外情况，您可以删除自己的帖子，但事后必须向管理员报告。此外，删除时，请将整个评论替换为以下文本，而不是完全删除：&amp;color(#ff0000){''发帖人已删除''};</w:t>
      </w:r>
    </w:p>
    <w:p w14:paraId="26CC4399">
      <w:r xmlns:w="http://schemas.openxmlformats.org/wordprocessingml/2006/main">
        <w:t xml:space="preserve">[211] 关于评论违反规则的帖子 †</w:t>
      </w:r>
    </w:p>
    <w:p w14:paraId="50DD100B">
      <w:r xmlns:w="http://schemas.openxmlformats.org/wordprocessingml/2006/main">
        <w:t xml:space="preserve">[212] 您可以自行注释掉上述任何违反规则的评论，无需管理员许可。但是，如果您注释掉了某条评论，请务必在“违规举报公告板”上进行举报。举报时请使用“违规举报公告板”上的模板。</w:t>
      </w:r>
    </w:p>
    <w:p w14:paraId="6F6C85FC">
      <w:r xmlns:w="http://schemas.openxmlformats.org/wordprocessingml/2006/main">
        <w:t xml:space="preserve">[213] 未经 CO 举报公告板举报而被评论删除的帖子将被恢复，而评论删除帖子的人将受到处罚。</w:t>
      </w:r>
    </w:p>
    <w:p w14:paraId="6772DC54">
      <w:r xmlns:w="http://schemas.openxmlformats.org/wordprocessingml/2006/main">
        <w:t xml:space="preserve">[214] 如果您反复向 CO 举报公告板举报不违反规则的帖子，我们将认为您是自私的，并将对您实施发帖和编辑限制。</w:t>
      </w:r>
    </w:p>
    <w:p w14:paraId="06001212">
      <w:r xmlns:w="http://schemas.openxmlformats.org/wordprocessingml/2006/main">
        <w:t xml:space="preserve">[215] 管理员可酌情恢复 CO 报告公告板上不违反规则的报告。</w:t>
      </w:r>
    </w:p>
    <w:p w14:paraId="13C36AF2">
      <w:r xmlns:w="http://schemas.openxmlformats.org/wordprocessingml/2006/main">
        <w:t xml:space="preserve">[216] 我们再次要求您不要评论那些并未违反规则的评论。（例如，诸如“虽然不违反规则，但对任何看到它的人来说都明显是垃圾信息”、“恶作剧”或“评论整个帖子”之类的主观判断。）</w:t>
      </w:r>
    </w:p>
    <w:p w14:paraId="3D00815C">
      <w:r xmlns:w="http://schemas.openxmlformats.org/wordprocessingml/2006/main">
        <w:t xml:space="preserve">[217] 关于不违反规则但“冒犯性”的帖子 †</w:t>
      </w:r>
    </w:p>
    <w:p w14:paraId="22BD2B33">
      <w:r xmlns:w="http://schemas.openxmlformats.org/wordprocessingml/2006/main">
        <w:t xml:space="preserve">[218] 即使帖子内容具有冒犯性，除非违反版规，否则不会被删除。由于每个人对冒犯性的接受程度不同，请使用 NGID 功能隐藏评论，而不是争论或恶意挑衅。</w:t>
      </w:r>
    </w:p>
    <w:p w14:paraId="3D2E4485">
      <w:r xmlns:w="http://schemas.openxmlformats.org/wordprocessingml/2006/main">
        <w:t xml:space="preserve">[219] 挑衅难道不是一种违规行为吗？†</w:t>
      </w:r>
    </w:p>
    <w:p w14:paraId="78E13900">
      <w:r xmlns:w="http://schemas.openxmlformats.org/wordprocessingml/2006/main">
        <w:t xml:space="preserve">[220] 判断某条评论是否具有煽动性因人而异，因此我们不认为这是违规行为。如果您认为某条评论具有煽动性，请使用 NGID 功能将其隐藏。</w:t>
      </w:r>
    </w:p>
    <w:p w14:paraId="580CFC29">
      <w:r xmlns:w="http://schemas.openxmlformats.org/wordprocessingml/2006/main">
        <w:t xml:space="preserve">[221] 投诉难道不算违法吗？†</w:t>
      </w:r>
    </w:p>
    <w:p w14:paraId="2635D99A">
      <w:r xmlns:w="http://schemas.openxmlformats.org/wordprocessingml/2006/main">
        <w:t xml:space="preserve">[222] 一般而言，抱怨本身并不构成违规。但是，针对本作品的负面宣传、诽谤、辱骂性语言以及超出抱怨范围的对抗性言论均构成违规。如果您认为抱怨内容冒犯了您，请使用 NGID 功能隐藏相关评论。</w:t>
      </w:r>
    </w:p>
    <w:p w14:paraId="1017A4C8">
      <w:r xmlns:w="http://schemas.openxmlformats.org/wordprocessingml/2006/main">
        <w:t xml:space="preserve">[223] 如果您不确定某个帖子是否违反规则，该怎么办？ †</w:t>
      </w:r>
    </w:p>
    <w:p w14:paraId="344DF79B">
      <w:r xmlns:w="http://schemas.openxmlformats.org/wordprocessingml/2006/main">
        <w:t xml:space="preserve">[224] 有些帖子内容含糊不清，难以判断是否违规。评论删除这类含糊不清的帖子可能会导致问题，所以请不要评论删除，而是使用 NGID 功能将评论隐藏起来。</w:t>
      </w:r>
    </w:p>
    <w:p w14:paraId="570A6121">
      <w:r xmlns:w="http://schemas.openxmlformats.org/wordprocessingml/2006/main">
        <w:t xml:space="preserve">[225] 对屡犯者的处罚 †</w:t>
      </w:r>
    </w:p>
    <w:p w14:paraId="28E74F39">
      <w:r xmlns:w="http://schemas.openxmlformats.org/wordprocessingml/2006/main">
        <w:t xml:space="preserve">[226] 屡次违反规则或发布特别恶意的帖子，管理员可酌情予以处罚，例如“禁止访问”或“限制发帖”。</w:t>
      </w:r>
    </w:p>
    <w:p w14:paraId="3AA35988">
      <w:r xmlns:w="http://schemas.openxmlformats.org/wordprocessingml/2006/main">
        <w:t xml:space="preserve">[227] 如果您对进一步改进有任何建议，请通过 Wiki 管理公告板与我们联系。</w:t>
      </w:r>
    </w:p>
    <w:p w14:paraId="793E9F79"/>
    <w:p w14:paraId="2EFC1C0E">
      <w:r xmlns:w="http://schemas.openxmlformats.org/wordprocessingml/2006/main">
        <w:rPr>
          <w:b/>
        </w:rPr>
        <w:t xml:space="preserve">A099</w:t>
      </w:r>
    </w:p>
    <w:p w14:paraId="533A81A3">
      <w:r xmlns:w="http://schemas.openxmlformats.org/wordprocessingml/2006/main">
        <w:t xml:space="preserve">[0] 索引：所有角色 | SSR 角色 | SR 角色 | R 角色</w:t>
      </w:r>
    </w:p>
    <w:p w14:paraId="03986B5B">
      <w:r xmlns:w="http://schemas.openxmlformats.org/wordprocessingml/2006/main">
        <w:t xml:space="preserve">[1] 基本信息</w:t>
      </w:r>
    </w:p>
    <w:p w14:paraId="6FEF2B36">
      <w:r xmlns:w="http://schemas.openxmlformats.org/wordprocessingml/2006/main">
        <w:t xml:space="preserve">[2] 语音</w:t>
      </w:r>
    </w:p>
    <w:p w14:paraId="336AB454">
      <w:r xmlns:w="http://schemas.openxmlformats.org/wordprocessingml/2006/main">
        <w:t xml:space="preserve">[3] 内容适用性简易评估</w:t>
      </w:r>
    </w:p>
    <w:p w14:paraId="0F0A9011">
      <w:r xmlns:w="http://schemas.openxmlformats.org/wordprocessingml/2006/main">
        <w:t xml:space="preserve">[4] 琐事</w:t>
      </w:r>
    </w:p>
    <w:p w14:paraId="7562276C">
      <w:r xmlns:w="http://schemas.openxmlformats.org/wordprocessingml/2006/main">
        <w:t xml:space="preserve">[5] 官方推特账号介绍</w:t>
      </w:r>
    </w:p>
    <w:p w14:paraId="278ED1CD">
      <w:r xmlns:w="http://schemas.openxmlformats.org/wordprocessingml/2006/main">
        <w:t xml:space="preserve">[6] 评论表单</w:t>
      </w:r>
    </w:p>
    <w:p w14:paraId="751C45D5">
      <w:r xmlns:w="http://schemas.openxmlformats.org/wordprocessingml/2006/main">
        <w:t xml:space="preserve">[7] 基本信息 †</w:t>
      </w:r>
    </w:p>
    <w:p w14:paraId="2484B539">
      <w:r xmlns:w="http://schemas.openxmlformats.org/wordprocessingml/2006/main">
        <w:t xml:space="preserve">[8] 变换图像</w:t>
      </w:r>
    </w:p>
    <w:p w14:paraId="6B911CD4">
      <w:r xmlns:w="http://schemas.openxmlformats.org/wordprocessingml/2006/main">
        <w:t xml:space="preserve">[9] 简介</w:t>
      </w:r>
    </w:p>
    <w:p w14:paraId="60EE6593">
      <w:r xmlns:w="http://schemas.openxmlformats.org/wordprocessingml/2006/main">
        <w:t xml:space="preserve">[10] 姓名</w:t>
      </w:r>
    </w:p>
    <w:p w14:paraId="5BA3AA87">
      <w:r xmlns:w="http://schemas.openxmlformats.org/wordprocessingml/2006/main">
        <w:t xml:space="preserve">[11] 击败津云风满</w:t>
      </w:r>
    </w:p>
    <w:p w14:paraId="245811E3">
      <w:r xmlns:w="http://schemas.openxmlformats.org/wordprocessingml/2006/main">
        <w:t xml:space="preserve">[12] 真实姓名</w:t>
      </w:r>
    </w:p>
    <w:p w14:paraId="0A18B6F2">
      <w:r xmlns:w="http://schemas.openxmlformats.org/wordprocessingml/2006/main">
        <w:t xml:space="preserve">[13] 津云</w:t>
      </w:r>
    </w:p>
    <w:p w14:paraId="6A60D408">
      <w:r xmlns:w="http://schemas.openxmlformats.org/wordprocessingml/2006/main">
        <w:t xml:space="preserve">[14] 稀有度</w:t>
      </w:r>
    </w:p>
    <w:p w14:paraId="73B58AAF">
      <w:r xmlns:w="http://schemas.openxmlformats.org/wordprocessingml/2006/main">
        <w:t xml:space="preserve">[15] 普通攻击</w:t>
      </w:r>
    </w:p>
    <w:p w14:paraId="3F702A84">
      <w:r xmlns:w="http://schemas.openxmlformats.org/wordprocessingml/2006/main">
        <w:t xml:space="preserve">[16] 近战攻击（物理）</w:t>
      </w:r>
    </w:p>
    <w:p w14:paraId="538FE67B">
      <w:r xmlns:w="http://schemas.openxmlformats.org/wordprocessingml/2006/main">
        <w:t xml:space="preserve">[17] 附属派系</w:t>
      </w:r>
    </w:p>
    <w:p w14:paraId="69B58EC3">
      <w:r xmlns:w="http://schemas.openxmlformats.org/wordprocessingml/2006/main">
        <w:t xml:space="preserve">[18] 战士（现代世界）</w:t>
      </w:r>
    </w:p>
    <w:p w14:paraId="6362A34E">
      <w:r xmlns:w="http://schemas.openxmlformats.org/wordprocessingml/2006/main">
        <w:t xml:space="preserve">[19] 美空夏日</w:t>
      </w:r>
    </w:p>
    <w:p w14:paraId="02615270">
      <w:r xmlns:w="http://schemas.openxmlformats.org/wordprocessingml/2006/main">
        <w:t xml:space="preserve">[20] 插图</w:t>
      </w:r>
    </w:p>
    <w:p w14:paraId="4D812CDA">
      <w:r xmlns:w="http://schemas.openxmlformats.org/wordprocessingml/2006/main">
        <w:t xml:space="preserve">[21]猎户座</w:t>
      </w:r>
    </w:p>
    <w:p w14:paraId="689B72D3">
      <w:r xmlns:w="http://schemas.openxmlformats.org/wordprocessingml/2006/main">
        <w:t xml:space="preserve">[22] SD字符</w:t>
      </w:r>
    </w:p>
    <w:p w14:paraId="774B79E8">
      <w:r xmlns:w="http://schemas.openxmlformats.org/wordprocessingml/2006/main">
        <w:t xml:space="preserve">[23] 风味文字</w:t>
      </w:r>
    </w:p>
    <w:p w14:paraId="06132277">
      <w:r xmlns:w="http://schemas.openxmlformats.org/wordprocessingml/2006/main">
        <w:t xml:space="preserve">[24] “今天我终于要和芙曼在一起了，还要在美丽的教堂里穿上传统的日式结婚和服！” 她为了接近芙曼而成为了超能力战士，并且因为爱着芙曼而特立独行。她的吉祥物服装显然象征着她对芙曼的爱。她因为与时贞的相遇方式而经常与他争吵，但她也有着出人意料的理智一面。她是学院的学生会会长。</w:t>
      </w:r>
    </w:p>
    <w:p w14:paraId="08193799">
      <w:r xmlns:w="http://schemas.openxmlformats.org/wordprocessingml/2006/main">
        <w:t xml:space="preserve">[25] 如何获得</w:t>
      </w:r>
    </w:p>
    <w:p w14:paraId="7125EC99">
      <w:r xmlns:w="http://schemas.openxmlformats.org/wordprocessingml/2006/main">
        <w:t xml:space="preserve">[26] 标准扭蛋</w:t>
      </w:r>
    </w:p>
    <w:p w14:paraId="62A576F5">
      <w:r xmlns:w="http://schemas.openxmlformats.org/wordprocessingml/2006/main">
        <w:t xml:space="preserve">[27] 基础属性（1星）* 每增加1星+50%，5星时为1星值的3倍</w:t>
      </w:r>
    </w:p>
    <w:p w14:paraId="3FE485CD">
      <w:r xmlns:w="http://schemas.openxmlformats.org/wordprocessingml/2006/main">
        <w:t xml:space="preserve">[28] 级</w:t>
      </w:r>
    </w:p>
    <w:p w14:paraId="7BCE7E94">
      <w:r xmlns:w="http://schemas.openxmlformats.org/wordprocessingml/2006/main">
        <w:t xml:space="preserve">[29] 耐力</w:t>
      </w:r>
    </w:p>
    <w:p w14:paraId="0A9675FE">
      <w:r xmlns:w="http://schemas.openxmlformats.org/wordprocessingml/2006/main">
        <w:t xml:space="preserve">[30] 攻击力</w:t>
      </w:r>
    </w:p>
    <w:p w14:paraId="3E4FFE37">
      <w:r xmlns:w="http://schemas.openxmlformats.org/wordprocessingml/2006/main">
        <w:t xml:space="preserve">[31] 防御能力</w:t>
      </w:r>
    </w:p>
    <w:p w14:paraId="08AA2694">
      <w:r xmlns:w="http://schemas.openxmlformats.org/wordprocessingml/2006/main">
        <w:t xml:space="preserve">[32] 魔力</w:t>
      </w:r>
    </w:p>
    <w:p w14:paraId="6DAFA46C">
      <w:r xmlns:w="http://schemas.openxmlformats.org/wordprocessingml/2006/main">
        <w:t xml:space="preserve">[33] 魔法抗性</w:t>
      </w:r>
    </w:p>
    <w:p w14:paraId="0FD6F986">
      <w:r xmlns:w="http://schemas.openxmlformats.org/wordprocessingml/2006/main">
        <w:t xml:space="preserve">[34] 详细状态</w:t>
      </w:r>
    </w:p>
    <w:p w14:paraId="39AA60FF">
      <w:r xmlns:w="http://schemas.openxmlformats.org/wordprocessingml/2006/main">
        <w:t xml:space="preserve">[35] 准确性</w:t>
      </w:r>
    </w:p>
    <w:p w14:paraId="68321911">
      <w:r xmlns:w="http://schemas.openxmlformats.org/wordprocessingml/2006/main">
        <w:t xml:space="preserve">[36] 回避能力</w:t>
      </w:r>
    </w:p>
    <w:p w14:paraId="0177D47A">
      <w:r xmlns:w="http://schemas.openxmlformats.org/wordprocessingml/2006/main">
        <w:t xml:space="preserve">[37] 连续命中率</w:t>
      </w:r>
    </w:p>
    <w:p w14:paraId="354AD3CA">
      <w:r xmlns:w="http://schemas.openxmlformats.org/wordprocessingml/2006/main">
        <w:t xml:space="preserve">[38] 反击率</w:t>
      </w:r>
    </w:p>
    <w:p w14:paraId="515A18C8">
      <w:r xmlns:w="http://schemas.openxmlformats.org/wordprocessingml/2006/main">
        <w:t xml:space="preserve">[39] 眩晕激活率</w:t>
      </w:r>
    </w:p>
    <w:p w14:paraId="5AAF125F">
      <w:r xmlns:w="http://schemas.openxmlformats.org/wordprocessingml/2006/main">
        <w:t xml:space="preserve">[40] 眩晕抗性</w:t>
      </w:r>
    </w:p>
    <w:p w14:paraId="49F81BE8">
      <w:r xmlns:w="http://schemas.openxmlformats.org/wordprocessingml/2006/main">
        <w:t xml:space="preserve">[41] 移动速度</w:t>
      </w:r>
    </w:p>
    <w:p w14:paraId="3699BEB3">
      <w:r xmlns:w="http://schemas.openxmlformats.org/wordprocessingml/2006/main">
        <w:t xml:space="preserve">[42] 部署速度</w:t>
      </w:r>
    </w:p>
    <w:p w14:paraId="1804DDB3">
      <w:r xmlns:w="http://schemas.openxmlformats.org/wordprocessingml/2006/main">
        <w:t xml:space="preserve">[43] 行动速度</w:t>
      </w:r>
    </w:p>
    <w:p w14:paraId="1E9B3019">
      <w:r xmlns:w="http://schemas.openxmlformats.org/wordprocessingml/2006/main">
        <w:t xml:space="preserve">[44] 特别收费金额</w:t>
      </w:r>
    </w:p>
    <w:p w14:paraId="4DBE9646">
      <w:r xmlns:w="http://schemas.openxmlformats.org/wordprocessingml/2006/main">
        <w:t xml:space="preserve">[45] 特殊招式</w:t>
      </w:r>
    </w:p>
    <w:p w14:paraId="72052510">
      <w:r xmlns:w="http://schemas.openxmlformats.org/wordprocessingml/2006/main">
        <w:t xml:space="preserve">[46] 姓名</w:t>
      </w:r>
    </w:p>
    <w:p w14:paraId="5E943B38">
      <w:r xmlns:w="http://schemas.openxmlformats.org/wordprocessingml/2006/main">
        <w:t xml:space="preserve">[47] 效应</w:t>
      </w:r>
    </w:p>
    <w:p w14:paraId="235B1F8B">
      <w:r xmlns:w="http://schemas.openxmlformats.org/wordprocessingml/2006/main">
        <w:t xml:space="preserve">[48] 我的爱即将爆发</w:t>
      </w:r>
    </w:p>
    <w:p w14:paraId="7E3741AC">
      <w:r xmlns:w="http://schemas.openxmlformats.org/wordprocessingml/2006/main">
        <w:t xml:space="preserve">[49] 对所有敌人造成双倍物理伤害。自身仇恨值提高15秒。</w:t>
      </w:r>
    </w:p>
    <w:p w14:paraId="2325025A">
      <w:r xmlns:w="http://schemas.openxmlformats.org/wordprocessingml/2006/main">
        <w:t xml:space="preserve">[50] 我的爱即将爆发+</w:t>
      </w:r>
    </w:p>
    <w:p w14:paraId="6794D212">
      <w:r xmlns:w="http://schemas.openxmlformats.org/wordprocessingml/2006/main">
        <w:t xml:space="preserve">[51] 对所有敌人造成4倍物理伤害。自身仇恨值提高，持续15秒。</w:t>
      </w:r>
    </w:p>
    <w:p w14:paraId="3EE9346D">
      <w:r xmlns:w="http://schemas.openxmlformats.org/wordprocessingml/2006/main">
        <w:t xml:space="preserve">[52] 独特效果</w:t>
      </w:r>
    </w:p>
    <w:p w14:paraId="4AEE7B3D">
      <w:r xmlns:w="http://schemas.openxmlformats.org/wordprocessingml/2006/main">
        <w:t xml:space="preserve">[53] 姓名</w:t>
      </w:r>
    </w:p>
    <w:p w14:paraId="6177BC73">
      <w:r xmlns:w="http://schemas.openxmlformats.org/wordprocessingml/2006/main">
        <w:t xml:space="preserve">[54] 效应</w:t>
      </w:r>
    </w:p>
    <w:p w14:paraId="5C4E7E3C">
      <w:r xmlns:w="http://schemas.openxmlformats.org/wordprocessingml/2006/main">
        <w:t xml:space="preserve">[55] 我的爱是用纯粹的意志力去坚持。</w:t>
      </w:r>
    </w:p>
    <w:p w14:paraId="6EE2C4C2">
      <w:r xmlns:w="http://schemas.openxmlformats.org/wordprocessingml/2006/main">
        <w:t xml:space="preserve">[56] 部署完成后，自身防御力提高 50%，仇恨值提高 30 秒。</w:t>
      </w:r>
    </w:p>
    <w:p w14:paraId="7B1D57A7">
      <w:r xmlns:w="http://schemas.openxmlformats.org/wordprocessingml/2006/main">
        <w:t xml:space="preserve">[57] 靠着坚强的意志力忍耐到底，这就是爱的全部意义。</w:t>
      </w:r>
    </w:p>
    <w:p w14:paraId="5E57C59A">
      <w:r xmlns:w="http://schemas.openxmlformats.org/wordprocessingml/2006/main">
        <w:t xml:space="preserve">[58] 部署完成后，自身防御力提高 75%，持续 30 秒，并增加仇恨值。</w:t>
      </w:r>
    </w:p>
    <w:p w14:paraId="6BC54641">
      <w:r xmlns:w="http://schemas.openxmlformats.org/wordprocessingml/2006/main">
        <w:t xml:space="preserve">[59] 休闲服装照片</w:t>
      </w:r>
    </w:p>
    <w:p w14:paraId="500F27AA">
      <w:r xmlns:w="http://schemas.openxmlformats.org/wordprocessingml/2006/main">
        <w:t xml:space="preserve">[60] 增强图像</w:t>
      </w:r>
    </w:p>
    <w:p w14:paraId="68F07FEF">
      <w:r xmlns:w="http://schemas.openxmlformats.org/wordprocessingml/2006/main">
        <w:t xml:space="preserve">[61] 语音 †</w:t>
      </w:r>
    </w:p>
    <w:p w14:paraId="3030E20E">
      <w:r xmlns:w="http://schemas.openxmlformats.org/wordprocessingml/2006/main">
        <w:t xml:space="preserve">[62] 点击打开行列表</w:t>
      </w:r>
    </w:p>
    <w:p w14:paraId="14DD26BD">
      <w:r xmlns:w="http://schemas.openxmlformats.org/wordprocessingml/2006/main">
        <w:t xml:space="preserve">[63] 加入</w:t>
      </w:r>
    </w:p>
    <w:p w14:paraId="0ED0F242">
      <w:r xmlns:w="http://schemas.openxmlformats.org/wordprocessingml/2006/main">
        <w:t xml:space="preserve">[64] 对话 1（转换后）</w:t>
      </w:r>
    </w:p>
    <w:p w14:paraId="38E63291">
      <w:r xmlns:w="http://schemas.openxmlformats.org/wordprocessingml/2006/main">
        <w:t xml:space="preserve">[65] 对话 2（转换后）</w:t>
      </w:r>
    </w:p>
    <w:p w14:paraId="63A0DBA4">
      <w:r xmlns:w="http://schemas.openxmlformats.org/wordprocessingml/2006/main">
        <w:t xml:space="preserve">[66] 对话 3（转换后）</w:t>
      </w:r>
    </w:p>
    <w:p w14:paraId="0500B8D6">
      <w:r xmlns:w="http://schemas.openxmlformats.org/wordprocessingml/2006/main">
        <w:t xml:space="preserve">[67] 对话 4（转换后）</w:t>
      </w:r>
    </w:p>
    <w:p w14:paraId="25CAC7DC">
      <w:r xmlns:w="http://schemas.openxmlformats.org/wordprocessingml/2006/main">
        <w:t xml:space="preserve">[68] 空闲 1（转换后）</w:t>
      </w:r>
    </w:p>
    <w:p w14:paraId="2702A181">
      <w:r xmlns:w="http://schemas.openxmlformats.org/wordprocessingml/2006/main">
        <w:t xml:space="preserve">[69] 空闲 2（转换后）</w:t>
      </w:r>
    </w:p>
    <w:p w14:paraId="6303F11B">
      <w:r xmlns:w="http://schemas.openxmlformats.org/wordprocessingml/2006/main">
        <w:t xml:space="preserve">[70] 对话 1（转变前）</w:t>
      </w:r>
    </w:p>
    <w:p w14:paraId="5728EEC9">
      <w:r xmlns:w="http://schemas.openxmlformats.org/wordprocessingml/2006/main">
        <w:t xml:space="preserve">[71] 对话 2（转变前）</w:t>
      </w:r>
    </w:p>
    <w:p w14:paraId="64ADB98F">
      <w:r xmlns:w="http://schemas.openxmlformats.org/wordprocessingml/2006/main">
        <w:t xml:space="preserve">[72] 对话 3（转变前）</w:t>
      </w:r>
    </w:p>
    <w:p w14:paraId="17A1D2D1">
      <w:r xmlns:w="http://schemas.openxmlformats.org/wordprocessingml/2006/main">
        <w:t xml:space="preserve">[73] 对话 4（转变前）</w:t>
      </w:r>
    </w:p>
    <w:p w14:paraId="373A3962">
      <w:r xmlns:w="http://schemas.openxmlformats.org/wordprocessingml/2006/main">
        <w:t xml:space="preserve">[74] 空闲 1（转换前）</w:t>
      </w:r>
    </w:p>
    <w:p w14:paraId="458621FB">
      <w:r xmlns:w="http://schemas.openxmlformats.org/wordprocessingml/2006/main">
        <w:t xml:space="preserve">[75] 空闲 2（转换前）</w:t>
      </w:r>
    </w:p>
    <w:p w14:paraId="7B6B8C62">
      <w:r xmlns:w="http://schemas.openxmlformats.org/wordprocessingml/2006/main">
        <w:t xml:space="preserve">[76] 升级 1</w:t>
      </w:r>
    </w:p>
    <w:p w14:paraId="07863A31">
      <w:r xmlns:w="http://schemas.openxmlformats.org/wordprocessingml/2006/main">
        <w:t xml:space="preserve">[77] 升级 2</w:t>
      </w:r>
    </w:p>
    <w:p w14:paraId="3211BB09">
      <w:r xmlns:w="http://schemas.openxmlformats.org/wordprocessingml/2006/main">
        <w:t xml:space="preserve">[78] 升级 3</w:t>
      </w:r>
    </w:p>
    <w:p w14:paraId="6265CA4E">
      <w:r xmlns:w="http://schemas.openxmlformats.org/wordprocessingml/2006/main">
        <w:t xml:space="preserve">[79] 捕获</w:t>
      </w:r>
    </w:p>
    <w:p w14:paraId="16D7F95E">
      <w:r xmlns:w="http://schemas.openxmlformats.org/wordprocessingml/2006/main">
        <w:t xml:space="preserve">[80] 战斗开始 1</w:t>
      </w:r>
    </w:p>
    <w:p w14:paraId="182BAC46">
      <w:r xmlns:w="http://schemas.openxmlformats.org/wordprocessingml/2006/main">
        <w:t xml:space="preserve">[81] 战斗开始 2</w:t>
      </w:r>
    </w:p>
    <w:p w14:paraId="6F8EA4DF">
      <w:r xmlns:w="http://schemas.openxmlformats.org/wordprocessingml/2006/main">
        <w:t xml:space="preserve">[82] 战斗参与 1</w:t>
      </w:r>
    </w:p>
    <w:p w14:paraId="11858F14">
      <w:r xmlns:w="http://schemas.openxmlformats.org/wordprocessingml/2006/main">
        <w:t xml:space="preserve">[83] 战斗参与 2</w:t>
      </w:r>
    </w:p>
    <w:p w14:paraId="27FF8116">
      <w:r xmlns:w="http://schemas.openxmlformats.org/wordprocessingml/2006/main">
        <w:t xml:space="preserve">[84] 战斗胜利 1</w:t>
      </w:r>
    </w:p>
    <w:p w14:paraId="3C04E39C">
      <w:r xmlns:w="http://schemas.openxmlformats.org/wordprocessingml/2006/main">
        <w:t xml:space="preserve">[85] 战斗胜利 2</w:t>
      </w:r>
    </w:p>
    <w:p w14:paraId="6FEA4A47">
      <w:r xmlns:w="http://schemas.openxmlformats.org/wordprocessingml/2006/main">
        <w:t xml:space="preserve">[86] 普通攻击 1</w:t>
      </w:r>
    </w:p>
    <w:p w14:paraId="3E8962EC">
      <w:r xmlns:w="http://schemas.openxmlformats.org/wordprocessingml/2006/main">
        <w:t xml:space="preserve">[87] 普通攻击 2</w:t>
      </w:r>
    </w:p>
    <w:p w14:paraId="7BAD4361">
      <w:r xmlns:w="http://schemas.openxmlformats.org/wordprocessingml/2006/main">
        <w:t xml:space="preserve">[88] 普通攻击 3</w:t>
      </w:r>
    </w:p>
    <w:p w14:paraId="5B2C3786">
      <w:r xmlns:w="http://schemas.openxmlformats.org/wordprocessingml/2006/main">
        <w:t xml:space="preserve">[89] 独特效果激活 1</w:t>
      </w:r>
    </w:p>
    <w:p w14:paraId="55AF6B83">
      <w:r xmlns:w="http://schemas.openxmlformats.org/wordprocessingml/2006/main">
        <w:t xml:space="preserve">[90] 独特效果激活 2</w:t>
      </w:r>
    </w:p>
    <w:p w14:paraId="20AB20C2">
      <w:r xmlns:w="http://schemas.openxmlformats.org/wordprocessingml/2006/main">
        <w:t xml:space="preserve">[91] 独特效果激活 3</w:t>
      </w:r>
    </w:p>
    <w:p w14:paraId="5EC592CC">
      <w:r xmlns:w="http://schemas.openxmlformats.org/wordprocessingml/2006/main">
        <w:t xml:space="preserve">[92] 特殊招式 1</w:t>
      </w:r>
    </w:p>
    <w:p w14:paraId="33EB343C">
      <w:r xmlns:w="http://schemas.openxmlformats.org/wordprocessingml/2006/main">
        <w:t xml:space="preserve">[93] 特殊招式 2</w:t>
      </w:r>
    </w:p>
    <w:p w14:paraId="520694CE">
      <w:r xmlns:w="http://schemas.openxmlformats.org/wordprocessingml/2006/main">
        <w:t xml:space="preserve">[94] 受到的伤害：1</w:t>
      </w:r>
    </w:p>
    <w:p w14:paraId="55F38FA2">
      <w:r xmlns:w="http://schemas.openxmlformats.org/wordprocessingml/2006/main">
        <w:t xml:space="preserve">[95] 受到的伤害：2</w:t>
      </w:r>
    </w:p>
    <w:p w14:paraId="0BD58C0E">
      <w:r xmlns:w="http://schemas.openxmlformats.org/wordprocessingml/2006/main">
        <w:t xml:space="preserve">[96] 受到的伤害：3</w:t>
      </w:r>
    </w:p>
    <w:p w14:paraId="51B0E0D4">
      <w:r xmlns:w="http://schemas.openxmlformats.org/wordprocessingml/2006/main">
        <w:t xml:space="preserve">[97] 撤回</w:t>
      </w:r>
    </w:p>
    <w:p w14:paraId="4FE371C6">
      <w:r xmlns:w="http://schemas.openxmlformats.org/wordprocessingml/2006/main">
        <w:t xml:space="preserve">[98] 项目用途 1</w:t>
      </w:r>
    </w:p>
    <w:p w14:paraId="0E750E59">
      <w:r xmlns:w="http://schemas.openxmlformats.org/wordprocessingml/2006/main">
        <w:t xml:space="preserve">[99] 物品用途 2</w:t>
      </w:r>
    </w:p>
    <w:p w14:paraId="12B611B4">
      <w:r xmlns:w="http://schemas.openxmlformats.org/wordprocessingml/2006/main">
        <w:t xml:space="preserve">[100] 在游戏中 †</w:t>
      </w:r>
    </w:p>
    <w:p w14:paraId="5EB5C027">
      <w:r xmlns:w="http://schemas.openxmlformats.org/wordprocessingml/2006/main">
        <w:t xml:space="preserve">[101] 在当时，它是第一个拥有“仇恨增加”增益效果的坦克职业。事实上，此前虽然也有过拥有“仇恨减少”增益效果的坦克职业，但没有过拥有相反增益效果的坦克职业。</w:t>
      </w:r>
    </w:p>
    <w:p w14:paraId="715AF784">
      <w:r xmlns:w="http://schemas.openxmlformats.org/wordprocessingml/2006/main">
        <w:t xml:space="preserve">[102] 在游戏实装时，他的基础耐力在所有角色中并列最高，防御力和魔法抗性与埃斯卡莱耶尔相仿，都相当高。但他的攻击力较低。</w:t>
      </w:r>
    </w:p>
    <w:p w14:paraId="378BC325">
      <w:r xmlns:w="http://schemas.openxmlformats.org/wordprocessingml/2006/main">
        <w:t xml:space="preserve">[103] 而坦克角色“通过自身反击伤害来积攒仇恨”的基本玩法所需的反击率却为0%。虽然60%的眩晕抗性在所有角色中名列前茅，但其伤害输出贡献率却垫底……这是一个极其不平衡的角色。</w:t>
      </w:r>
    </w:p>
    <w:p w14:paraId="1806EAFC">
      <w:r xmlns:w="http://schemas.openxmlformats.org/wordprocessingml/2006/main">
        <w:t xml:space="preserve">[104] 特别值得注意的是其独特效果和特殊技能。两者都会施加增加仇恨值的增益效果。尤其是独特效果，即使攻击者造成的伤害高到即使叠加了无数招财猫也无法弥补，也很难追上仇恨值。而且，当独特效果消失时，该角色仍然会凭借范围伤害和额外的仇恨值增益效果保持高仇恨值。</w:t>
      </w:r>
    </w:p>
    <w:p w14:paraId="03EEB981">
      <w:r xmlns:w="http://schemas.openxmlformats.org/wordprocessingml/2006/main">
        <w:t xml:space="preserve">[105] 虽然他非常擅长担任坦克，但他的防御增益效果并不可靠（减少伤害需要物理抗性、魔法抗性和攻击力下降），而且坦克这个角色本身与游戏系统也不太契合。</w:t>
      </w:r>
    </w:p>
    <w:p w14:paraId="0F0394C6">
      <w:r xmlns:w="http://schemas.openxmlformats.org/wordprocessingml/2006/main">
        <w:t xml:space="preserve">[106] 标准坦克装备“长发招财猫”是必备的，但它的主要作用是减少伤害而非初始仇恨值积累。你还应该利用“火箭引擎”来维持仇恨值。至于其他装备，由于反击率是0%，即使装备了“超级跑车”也无法指望它拥有强大的火力，因此推荐使用“牛女肉装”。如果你在使用阿尔戈尔等装备时没有遇到特殊技能槽不足的问题，那么用“牛女束缚”或招财猫类型的杰作替换“火箭引擎”可以延长其持续时间。在EXTRA难度下，自然消耗的能量槽会大幅下降，因此使用“仁王纳豆”来维持能量槽也是有效的。在主线任务中，你可以将其作为拥有高特殊技能槽的范围攻击型角色使用。</w:t>
      </w:r>
    </w:p>
    <w:p w14:paraId="0F3D5A5C">
      <w:r xmlns:w="http://schemas.openxmlformats.org/wordprocessingml/2006/main">
        <w:t xml:space="preserve">[107] 内容适用性简易评估 †</w:t>
      </w:r>
    </w:p>
    <w:p w14:paraId="48EAC28D">
      <w:r xmlns:w="http://schemas.openxmlformats.org/wordprocessingml/2006/main">
        <w:t xml:space="preserve">[108] 合适的内容、推荐的装备示例、角色发展目标等。</w:t>
      </w:r>
    </w:p>
    <w:p w14:paraId="05F11FA8">
      <w:r xmlns:w="http://schemas.openxmlformats.org/wordprocessingml/2006/main">
        <w:t xml:space="preserve">[109] 兼容内容</w:t>
      </w:r>
    </w:p>
    <w:p w14:paraId="4945C57C">
      <w:r xmlns:w="http://schemas.openxmlformats.org/wordprocessingml/2006/main">
        <w:t xml:space="preserve">[110] 能力倾向</w:t>
      </w:r>
    </w:p>
    <w:p w14:paraId="1AFEC56B">
      <w:r xmlns:w="http://schemas.openxmlformats.org/wordprocessingml/2006/main">
        <w:t xml:space="preserve">[111] 简短评论</w:t>
      </w:r>
    </w:p>
    <w:p w14:paraId="11768FB3">
      <w:r xmlns:w="http://schemas.openxmlformats.org/wordprocessingml/2006/main">
        <w:t xml:space="preserve">[112] 主线任务 活动任务</w:t>
      </w:r>
    </w:p>
    <w:p w14:paraId="33232B86">
      <w:r xmlns:w="http://schemas.openxmlformats.org/wordprocessingml/2006/main">
        <w:t xml:space="preserve">[113] 他可以毫无问题地完成任务，但几乎没有理由专门选择他。</w:t>
      </w:r>
    </w:p>
    <w:p w14:paraId="1DFF8625">
      <w:r xmlns:w="http://schemas.openxmlformats.org/wordprocessingml/2006/main">
        <w:t xml:space="preserve">[114] 突袭战</w:t>
      </w:r>
    </w:p>
    <w:p w14:paraId="69A84638">
      <w:r xmlns:w="http://schemas.openxmlformats.org/wordprocessingml/2006/main">
        <w:t xml:space="preserve">[115] 范围性特殊攻击不适用。</w:t>
      </w:r>
    </w:p>
    <w:p w14:paraId="2BFC0552">
      <w:r xmlns:w="http://schemas.openxmlformats.org/wordprocessingml/2006/main">
        <w:t xml:space="preserve">[116] 湮灭</w:t>
      </w:r>
    </w:p>
    <w:p w14:paraId="358D755E">
      <w:r xmlns:w="http://schemas.openxmlformats.org/wordprocessingml/2006/main">
        <w:t xml:space="preserve">[117] 范围特殊攻击适合歼灭战，但仇恨生成效果无法利用（装备示例见下文）。</w:t>
      </w:r>
    </w:p>
    <w:p w14:paraId="46C3F89F">
      <w:r xmlns:w="http://schemas.openxmlformats.org/wordprocessingml/2006/main">
        <w:t xml:space="preserve">[118] B宇宙</w:t>
      </w:r>
    </w:p>
    <w:p w14:paraId="0D3E8AC8">
      <w:r xmlns:w="http://schemas.openxmlformats.org/wordprocessingml/2006/main">
        <w:t xml:space="preserve">[119] 他扮演坦克的角色并非不可能。</w:t>
      </w:r>
    </w:p>
    <w:p w14:paraId="4D945B51">
      <w:r xmlns:w="http://schemas.openxmlformats.org/wordprocessingml/2006/main">
        <w:t xml:space="preserve">[120] 能力评价指标</w:t>
      </w:r>
    </w:p>
    <w:p w14:paraId="1A90C69D">
      <w:r xmlns:w="http://schemas.openxmlformats.org/wordprocessingml/2006/main">
        <w:t xml:space="preserve">[121] ◎：优秀内容。最有可能发挥出色。○：合适内容。有较高发挥潜力。△：一般。需要一些技巧才能发挥良好，但选择理由不多。×：不合适内容。由于与内容规则、游戏系统、难度等级等不兼容，难以发挥出色。*2014年3月更新</w:t>
      </w:r>
    </w:p>
    <w:p w14:paraId="1CD84DA9">
      <w:r xmlns:w="http://schemas.openxmlformats.org/wordprocessingml/2006/main">
        <w:t xml:space="preserve">[122] 湮灭</w:t>
      </w:r>
    </w:p>
    <w:p w14:paraId="49A8C7F6">
      <w:r xmlns:w="http://schemas.openxmlformats.org/wordprocessingml/2006/main">
        <w:t xml:space="preserve">[123] 推荐设备示例</w:t>
      </w:r>
    </w:p>
    <w:p w14:paraId="3402197B">
      <w:r xmlns:w="http://schemas.openxmlformats.org/wordprocessingml/2006/main">
        <w:t xml:space="preserve">[124] 主要设备</w:t>
      </w:r>
    </w:p>
    <w:p w14:paraId="1B63DE67">
      <w:r xmlns:w="http://schemas.openxmlformats.org/wordprocessingml/2006/main">
        <w:t xml:space="preserve">[125] 子设备</w:t>
      </w:r>
    </w:p>
    <w:p w14:paraId="3A20FA00">
      <w:r xmlns:w="http://schemas.openxmlformats.org/wordprocessingml/2006/main">
        <w:t xml:space="preserve">[126] 一件令人愉悦的物品</w:t>
      </w:r>
    </w:p>
    <w:p w14:paraId="457F7A49">
      <w:r xmlns:w="http://schemas.openxmlformats.org/wordprocessingml/2006/main">
        <w:t xml:space="preserve">[127] 发展目标</w:t>
      </w:r>
    </w:p>
    <w:p w14:paraId="1EE8BCEA">
      <w:r xmlns:w="http://schemas.openxmlformats.org/wordprocessingml/2006/main">
        <w:t xml:space="preserve">[128] 突破极限</w:t>
      </w:r>
    </w:p>
    <w:p w14:paraId="4B013526">
      <w:r xmlns:w="http://schemas.openxmlformats.org/wordprocessingml/2006/main">
        <w:t xml:space="preserve">[129] 致命觉醒</w:t>
      </w:r>
    </w:p>
    <w:p w14:paraId="79DC4F70">
      <w:r xmlns:w="http://schemas.openxmlformats.org/wordprocessingml/2006/main">
        <w:t xml:space="preserve">[130] 独特的觉醒</w:t>
      </w:r>
    </w:p>
    <w:p w14:paraId="74961A11">
      <w:r xmlns:w="http://schemas.openxmlformats.org/wordprocessingml/2006/main">
        <w:t xml:space="preserve">[131] 行动速度</w:t>
      </w:r>
    </w:p>
    <w:p w14:paraId="6E8D1186">
      <w:r xmlns:w="http://schemas.openxmlformats.org/wordprocessingml/2006/main">
        <w:t xml:space="preserve">[132] 特别收费</w:t>
      </w:r>
    </w:p>
    <w:p w14:paraId="143635F5">
      <w:r xmlns:w="http://schemas.openxmlformats.org/wordprocessingml/2006/main">
        <w:t xml:space="preserve">[133] 其他</w:t>
      </w:r>
    </w:p>
    <w:p w14:paraId="471ED346">
      <w:r xmlns:w="http://schemas.openxmlformats.org/wordprocessingml/2006/main">
        <w:t xml:space="preserve">[134] 培训成本</w:t>
      </w:r>
    </w:p>
    <w:p w14:paraId="4DE86B27">
      <w:r xmlns:w="http://schemas.openxmlformats.org/wordprocessingml/2006/main">
        <w:t xml:space="preserve">[135] 3.1 秒 19 次</w:t>
      </w:r>
    </w:p>
    <w:p w14:paraId="3D81E422">
      <w:r xmlns:w="http://schemas.openxmlformats.org/wordprocessingml/2006/main">
        <w:t xml:space="preserve">[136] 14.9% 8次</w:t>
      </w:r>
    </w:p>
    <w:p w14:paraId="7E90E725">
      <w:r xmlns:w="http://schemas.openxmlformats.org/wordprocessingml/2006/main">
        <w:t xml:space="preserve">[137] 备注</w:t>
      </w:r>
    </w:p>
    <w:p w14:paraId="0FA3A1B5">
      <w:r xmlns:w="http://schemas.openxmlformats.org/wordprocessingml/2006/main">
        <w:t xml:space="preserve">[138] 如果你无法准备一个能用普通攻击瞬间击杀弱小敌人的增益效果，那么这样做就没有必要。如果体力不足，可以切换到其他技能。根据敌人的类型切换技能。</w:t>
      </w:r>
    </w:p>
    <w:p w14:paraId="6CD710EA">
      <w:r xmlns:w="http://schemas.openxmlformats.org/wordprocessingml/2006/main">
        <w:t xml:space="preserve">[139] *2016年3月更新</w:t>
      </w:r>
    </w:p>
    <w:p w14:paraId="35DD443C">
      <w:r xmlns:w="http://schemas.openxmlformats.org/wordprocessingml/2006/main">
        <w:t xml:space="preserve">[140] 琐事 †</w:t>
      </w:r>
    </w:p>
    <w:p w14:paraId="6C457DDE">
      <w:r xmlns:w="http://schemas.openxmlformats.org/wordprocessingml/2006/main">
        <w:t xml:space="preserve">[141] 她厨艺精湛，即使身着福满服，也能展现出令人印象深刻的刀工。这似乎并非天赋异禀，而是她通过特殊训练习得的。这样，她才能穿着福满服，正常地过着与福满大人的新婚生活。</w:t>
      </w:r>
    </w:p>
    <w:p w14:paraId="46A6DEEA">
      <w:r xmlns:w="http://schemas.openxmlformats.org/wordprocessingml/2006/main">
        <w:t xml:space="preserve">[142] 她是与千麻琴里就读同一所学院的高年级学生。她帮助千麻进行新娘训练，教她烹饪等技能。</w:t>
      </w:r>
    </w:p>
    <w:p w14:paraId="3B103F8F">
      <w:r xmlns:w="http://schemas.openxmlformats.org/wordprocessingml/2006/main">
        <w:t xml:space="preserve">[143] 官方推特账号简介 †</w:t>
      </w:r>
    </w:p>
    <w:p w14:paraId="1F5D250B">
      <w:r xmlns:w="http://schemas.openxmlformats.org/wordprocessingml/2006/main">
        <w:t xml:space="preserve">[144] 人物介绍</w:t>
      </w:r>
    </w:p>
    <w:p w14:paraId="643F2FFF">
      <w:r xmlns:w="http://schemas.openxmlformats.org/wordprocessingml/2006/main">
        <w:t xml:space="preserve">[145] 评论表 †</w:t>
      </w:r>
    </w:p>
    <w:p w14:paraId="0DDC3115">
      <w:r xmlns:w="http://schemas.openxmlformats.org/wordprocessingml/2006/main">
        <w:t xml:space="preserve">[146] 点击打开历史日志列表</w:t>
      </w:r>
    </w:p>
    <w:p w14:paraId="6777426B">
      <w:r xmlns:w="http://schemas.openxmlformats.org/wordprocessingml/2006/main">
        <w:t xml:space="preserve">[147] 末尾的数字越小，日志越旧。</w:t>
      </w:r>
    </w:p>
    <w:p w14:paraId="2CA1B7BA">
      <w:r xmlns:w="http://schemas.openxmlformats.org/wordprocessingml/2006/main">
        <w:t xml:space="preserve">[148] 'Comments/Beat Fuman Tsukumo/' 没有子页面。</w:t>
      </w:r>
    </w:p>
    <w:p w14:paraId="1DBA5319">
      <w:r xmlns:w="http://schemas.openxmlformats.org/wordprocessingml/2006/main">
        <w:t xml:space="preserve">[149] 他能吸引仇恨，但生存能力并不高。与其说他是坦克，不如说他更像是个消耗品（这么说有点刻薄）。——[WmBlndqnFNw] 2021-07-01 (周四) 19:44:20</w:t>
      </w:r>
    </w:p>
    <w:p w14:paraId="04E07604">
      <w:r xmlns:w="http://schemas.openxmlformats.org/wordprocessingml/2006/main">
        <w:t xml:space="preserve">[150] 它拥有如此强大的仇恨潜力，可能会彻底摧毁反击流派。但我仍然想要它——[samB1yg2mGg] 2021-07-01 (周四) 20:04:55</w:t>
      </w:r>
    </w:p>
    <w:p w14:paraId="50097549">
      <w:r xmlns:w="http://schemas.openxmlformats.org/wordprocessingml/2006/main">
        <w:t xml:space="preserve">[151] 我们有一个完全强化、高伤害的角色，所以作为坦克，我认为他绝对是最强的。毕竟，有了这样的角色，其他坦克就没法好好当坦克了。不用抢仇恨也是一大优势。——[pr7015dek.A] 2021-07-01 (周四) 21:18:22</w:t>
      </w:r>
    </w:p>
    <w:p w14:paraId="6359381D">
      <w:r xmlns:w="http://schemas.openxmlformats.org/wordprocessingml/2006/main">
        <w:t xml:space="preserve">[152] 她似乎很适合布莱斯，布莱斯拥有治疗和防御技能。——[YRQJn.Jo09.] 2021-07-01 (周四) 22:43:38</w:t>
      </w:r>
    </w:p>
    <w:p w14:paraId="7BB5F43A">
      <w:r xmlns:w="http://schemas.openxmlformats.org/wordprocessingml/2006/main">
        <w:t xml:space="preserve">[153] 我很喜欢她这个角色，她很像爱丽丝——[cRZbVCFfPiM] 2021-07-04 (周日) 16:24:37</w:t>
      </w:r>
    </w:p>
    <w:p w14:paraId="6D963846">
      <w:r xmlns:w="http://schemas.openxmlformats.org/wordprocessingml/2006/main">
        <w:t xml:space="preserve">[154] 如果你把她仅仅看作一个穿着奇装异服的怪女人，她可能就会被排除在外，哈哈。如果她被排除在外，她基本上就被视为无关紧要了——[Je3RtZn6Hys] 2021-07-02 (周五) 21:57:47</w:t>
      </w:r>
    </w:p>
    <w:p w14:paraId="17BE6F18">
      <w:r xmlns:w="http://schemas.openxmlformats.org/wordprocessingml/2006/main">
        <w:t xml:space="preserve">[155] Lance喜欢女生（Tsukumo），Tsukumo喜欢Fuman，Fuman喜欢Lance，石头剪刀布关系完成！ -- [YRQJn.Jo09.] 2021-07-02 (周五) 22:08:23</w:t>
      </w:r>
    </w:p>
    <w:p w14:paraId="1022D5B6">
      <w:r xmlns:w="http://schemas.openxmlformats.org/wordprocessingml/2006/main">
        <w:t xml:space="preserve">[156] 从事件描述来看，她性格似乎很正常，一点也不古怪，除了择偶标准之外。——[eFQ3oSA5pgA] 2021-07-05 (周一) 18:07:19</w:t>
      </w:r>
    </w:p>
    <w:p w14:paraId="7F0C67F7">
      <w:r xmlns:w="http://schemas.openxmlformats.org/wordprocessingml/2006/main">
        <w:t xml:space="preserve">[157] 我要穿着戏服裸体去学校——[.pXyLAUgALo] 2021-07-05 (周一) 21:46:14</w:t>
      </w:r>
    </w:p>
    <w:p w14:paraId="1CEF3709">
      <w:r xmlns:w="http://schemas.openxmlformats.org/wordprocessingml/2006/main">
        <w:t xml:space="preserve">[158] 我本来希望兰斯联动里是香织，但她既是萝莉又是盾牌，所以实际上就是香织了。香织反转 -- [x5IDxEZHTxs] 2021-07-04 (周日) 11:07:03</w:t>
      </w:r>
    </w:p>
    <w:p w14:paraId="74887AE4">
      <w:r xmlns:w="http://schemas.openxmlformats.org/wordprocessingml/2006/main">
        <w:t xml:space="preserve">[159] 变形后的设计看起来像是巴尔坦星人和梅特隆星人的混合体。——[663nLhti1NY] 2021-07-03 (周六) 23:11:38</w:t>
      </w:r>
    </w:p>
    <w:p w14:paraId="5281BB30">
      <w:r xmlns:w="http://schemas.openxmlformats.org/wordprocessingml/2006/main">
        <w:t xml:space="preserve">[160] 凪的变化程度已经不能称之为效果了，但这真的是她整个角色第一次发生如此巨大的变化吗？——[0015u80tJm2] 2021-07-04 (周日) 17:22:02</w:t>
      </w:r>
    </w:p>
    <w:p w14:paraId="2B66B968">
      <w:r xmlns:w="http://schemas.openxmlformats.org/wordprocessingml/2006/main">
        <w:t xml:space="preserve">[161] 鹤子也会变色 -- [Gxe7mYUxnNI] 2021-07-04 (周日) 18:44:58</w:t>
      </w:r>
    </w:p>
    <w:p w14:paraId="1006D6D4">
      <w:r xmlns:w="http://schemas.openxmlformats.org/wordprocessingml/2006/main">
        <w:t xml:space="preserve">[162] 我不玩《兰斯》，所以不太清楚，不过静香有正式的插画，而且奇怪物质的数量也增加了——[Ih7ECnMD/Ro] 2021-07-04 (周日) 23:36:30</w:t>
      </w:r>
    </w:p>
    <w:p w14:paraId="19C1CA69">
      <w:r xmlns:w="http://schemas.openxmlformats.org/wordprocessingml/2006/main">
        <w:t xml:space="preserve">[163] 如上所述，Escalayer 中有一种名为 Hoonight 的敌人。它是一种新型的白色 Hoon，其属性与 Frust 怪物相当。因此，将其视为 Tsukumo 的进化形态并不为过。这或许能让老玩家会心一笑。——[k8kxwVtf1oE] 2021-07-06 (周二) 07:17:32</w:t>
      </w:r>
    </w:p>
    <w:p w14:paraId="46D1DA88">
      <w:r xmlns:w="http://schemas.openxmlformats.org/wordprocessingml/2006/main">
        <w:t xml:space="preserve">[164] 不，我是指背着红富曼和白富曼搞外遇——[.pXyLAUgALo] 2021-07-06 (周二) 07:34:41</w:t>
      </w:r>
    </w:p>
    <w:p w14:paraId="2B154D40">
      <w:r xmlns:w="http://schemas.openxmlformats.org/wordprocessingml/2006/main">
        <w:t xml:space="preserve">[165] 看起来有点像三茸——[02NGNd42.BA] 2021-12-30 (周四) 14:14:05</w:t>
      </w:r>
    </w:p>
    <w:p w14:paraId="75D79962">
      <w:r xmlns:w="http://schemas.openxmlformats.org/wordprocessingml/2006/main">
        <w:t xml:space="preserve">[166] 过去有大众甲壳虫，最近有菲亚特500之类的车？ -- [ltFQtC32NCg] 2022-01-12 (周三) 21:49:54</w:t>
      </w:r>
    </w:p>
    <w:p w14:paraId="0B563F17">
      <w:r xmlns:w="http://schemas.openxmlformats.org/wordprocessingml/2006/main">
        <w:t xml:space="preserve">[167] 我也是从D2P扭蛋里抽到的 -- [yjiMin3HIb.] 2022-03-18 (周五) 17:36:42</w:t>
      </w:r>
    </w:p>
    <w:p w14:paraId="4612882C">
      <w:r xmlns:w="http://schemas.openxmlformats.org/wordprocessingml/2006/main">
        <w:t xml:space="preserve">[168] 它的动作令人毛骨悚然。加快部署速度后，就更令人毛骨悚然了。——[hszjGYLPwvo] 2021-08-23 (周一) 09:10:32</w:t>
      </w:r>
    </w:p>
    <w:p w14:paraId="44EC21C6">
      <w:r xmlns:w="http://schemas.openxmlformats.org/wordprocessingml/2006/main">
        <w:t xml:space="preserve">[169] 他们达成目标了，哈哈。我只能说祝他们幸福。 -- [q6s6l4SCEt2] 2022-12-22 (周四) 17:46:47</w:t>
      </w:r>
    </w:p>
    <w:p w14:paraId="08502BAD">
      <w:r xmlns:w="http://schemas.openxmlformats.org/wordprocessingml/2006/main">
        <w:t xml:space="preserve">[170] 我是一个虐待狂首领，给人们配备了“人类杀手”——[yJ.1Bs3444M] 2022-05-20 (周五) 17:16:43</w:t>
      </w:r>
    </w:p>
    <w:p w14:paraId="3AAFB67D">
      <w:r xmlns:w="http://schemas.openxmlformats.org/wordprocessingml/2006/main">
        <w:t xml:space="preserve">[171] 我觉得如果你随便收留一个流浪的福曼，你就会成为他的盟友之一。——[sp1wdH4fGtA] 2022-07-29 (周五) 22:36:28</w:t>
      </w:r>
    </w:p>
    <w:p w14:paraId="753130D0">
      <w:r xmlns:w="http://schemas.openxmlformats.org/wordprocessingml/2006/main">
        <w:t xml:space="preserve">[172] 苯佐拉坦25岁了，所以没关系——[2tRj8qj4sIk] 2022-08-15 (周一) 18:05:37</w:t>
      </w:r>
    </w:p>
    <w:p w14:paraId="11E6C988">
      <w:r xmlns:w="http://schemas.openxmlformats.org/wordprocessingml/2006/main">
        <w:t xml:space="preserve">[173] 显然，他用变形后的手臂击中了兰斯的太阳神经丛。那岂不是会直接贯穿他的腹部？——[sbiC1Kk/sLQ] 2022-10-04 (周二) 20:11:51</w:t>
      </w:r>
    </w:p>
    <w:p w14:paraId="33619CCC">
      <w:r xmlns:w="http://schemas.openxmlformats.org/wordprocessingml/2006/main">
        <w:t xml:space="preserve">[174] 倒不是我不喜欢这个角色，但是……他们完全靠自身实力升到四星真的挺让人难以接受的……光这次活动他们就出现了四次。我真希望他们出现的次数哪怕有一半能给那些我还没抽到的角色。——[zkJLerATyGw] 2023-11-22 (周三) 16:27:57</w:t>
      </w:r>
    </w:p>
    <w:p w14:paraId="18D1211F">
      <w:r xmlns:w="http://schemas.openxmlformats.org/wordprocessingml/2006/main">
        <w:t xml:space="preserve">[175] 我很喜欢她的长相，所以也想看看她穿便服的样子。她要是打扮得漂漂亮亮的，肯定会很可爱。——[r17GwaVVnx.] 2024-01-27 (周六) 03:09:56</w:t>
      </w:r>
    </w:p>
    <w:p w14:paraId="2BF37B5E">
      <w:r xmlns:w="http://schemas.openxmlformats.org/wordprocessingml/2006/main">
        <w:t xml:space="preserve">[176] 既然我们看到芙曼也吃饭，也许她的新娘训练不会白费……？ -- [IOohtkXQ/yI] 2024-04-10 (周三) 20:10:09</w:t>
      </w:r>
    </w:p>
    <w:p w14:paraId="691F5556">
      <w:r xmlns:w="http://schemas.openxmlformats.org/wordprocessingml/2006/main">
        <w:t xml:space="preserve">[177] 难道没有其他女孩像她这样纯粹地爱着失败者H吗？ -- [JdSZdtlLzg2] 2024-07-10 (周三) 23:35:18</w:t>
      </w:r>
    </w:p>
    <w:p w14:paraId="4D20BB2A">
      <w:r xmlns:w="http://schemas.openxmlformats.org/wordprocessingml/2006/main">
        <w:t xml:space="preserve">[178] ←使用棋盘前请务必阅读规则。</w:t>
      </w:r>
    </w:p>
    <w:p w14:paraId="2CD7DDC6">
      <w:r xmlns:w="http://schemas.openxmlformats.org/wordprocessingml/2006/main">
        <w:t xml:space="preserve">[179] 关于规则 †</w:t>
      </w:r>
    </w:p>
    <w:p w14:paraId="5B82E22D">
      <w:r xmlns:w="http://schemas.openxmlformats.org/wordprocessingml/2006/main">
        <w:t xml:space="preserve">[180] 请不要抱怨或批评页面编辑者。如果您对其他人的编辑有意见，请通过“提供替代方案”或“自行编辑”的方式进行建设性沟通。</w:t>
      </w:r>
    </w:p>
    <w:p w14:paraId="0CABA514">
      <w:r xmlns:w="http://schemas.openxmlformats.org/wordprocessingml/2006/main">
        <w:t xml:space="preserve">[181] 请勿发布个人网站或其他禁止未经授权链接的网站的网址。</w:t>
      </w:r>
    </w:p>
    <w:p w14:paraId="48A97C30">
      <w:r xmlns:w="http://schemas.openxmlformats.org/wordprocessingml/2006/main">
        <w:t xml:space="preserve">[182] 关于违反规则的帖子 †</w:t>
      </w:r>
    </w:p>
    <w:p w14:paraId="0109D039">
      <w:r xmlns:w="http://schemas.openxmlformats.org/wordprocessingml/2006/main">
        <w:t xml:space="preserve">[183] 禁止发布以下类型的帖子，因为它们容易造成干扰。</w:t>
      </w:r>
    </w:p>
    <w:p w14:paraId="77B19F95">
      <w:r xmlns:w="http://schemas.openxmlformats.org/wordprocessingml/2006/main">
        <w:t xml:space="preserve">[184]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21B59C6">
      <w:r xmlns:w="http://schemas.openxmlformats.org/wordprocessingml/2006/main">
        <w:t xml:space="preserve">[185] 其他包括使用此维基的人、官方管理员、艺术家、配音演员、现实生活中的个人以及 Twitter 用户等团体。</w:t>
      </w:r>
    </w:p>
    <w:p w14:paraId="41871883">
      <w:r xmlns:w="http://schemas.openxmlformats.org/wordprocessingml/2006/main">
        <w:t xml:space="preserve">[186] 关于向管理层提交的帖子，我们容忍可以解释为用户反馈的评论，例如“我希望他们改进这一点”、“我希望他们尽快修复错误”和“维护时间太长了”，但我们不容忍使用辱骂性语言贬低管理层。</w:t>
      </w:r>
    </w:p>
    <w:p w14:paraId="0B4A8B9C">
      <w:r xmlns:w="http://schemas.openxmlformats.org/wordprocessingml/2006/main">
        <w:t xml:space="preserve">[187] 将讨论和意见交流视为“诽谤或对抗他人”是错误的。然而，在讨论或意见交流中使用辱骂性语言、贬低他人、挑衅他人或在缺乏明确证据的情况下发表言论，都是违法行为。说话时务必注意自己的言辞。</w:t>
      </w:r>
    </w:p>
    <w:p w14:paraId="4F23C556">
      <w:r xmlns:w="http://schemas.openxmlformats.org/wordprocessingml/2006/main">
        <w:t xml:space="preserve">[188] 攻击性评论包括使用“做这个”或“做那个”等强硬命令、“使用粗俗语言”、“采取居高临下的态度”或“挑衅”。</w:t>
      </w:r>
    </w:p>
    <w:p w14:paraId="0619D9DB">
      <w:r xmlns:w="http://schemas.openxmlformats.org/wordprocessingml/2006/main">
        <w:t xml:space="preserve">[189] 禁止发布冒犯现有玩家的帖子，例如“还有人玩这个游戏吗？”或“这游戏已经凉了”。这并不意味着您完全不能发表任何负面言论，而是指那些超出单纯负面评价范围，构成诽谤或诋毁的帖子将被禁止发布。</w:t>
      </w:r>
    </w:p>
    <w:p w14:paraId="47E0BE04">
      <w:r xmlns:w="http://schemas.openxmlformats.org/wordprocessingml/2006/main">
        <w:t xml:space="preserve">[190] 公开羞辱其他玩家，即公开其游戏内名称或UID。</w:t>
      </w:r>
    </w:p>
    <w:p w14:paraId="57958CB9">
      <w:r xmlns:w="http://schemas.openxmlformats.org/wordprocessingml/2006/main">
        <w:t xml:space="preserve">[191] 但是，分享有助于游戏攻略的信息和视频是允许的。</w:t>
      </w:r>
    </w:p>
    <w:p w14:paraId="47288878">
      <w:r xmlns:w="http://schemas.openxmlformats.org/wordprocessingml/2006/main">
        <w:t xml:space="preserve">[192] 参考其他应用程序</w:t>
      </w:r>
    </w:p>
    <w:p w14:paraId="75E75E70">
      <w:r xmlns:w="http://schemas.openxmlformats.org/wordprocessingml/2006/main">
        <w:t xml:space="preserve">[193] 在多个论坛上多次发帖</w:t>
      </w:r>
    </w:p>
    <w:p w14:paraId="38E49454">
      <w:r xmlns:w="http://schemas.openxmlformats.org/wordprocessingml/2006/main">
        <w:t xml:space="preserve">[194] 写一串没有意义的字符</w:t>
      </w:r>
    </w:p>
    <w:p w14:paraId="3FC4F27C">
      <w:r xmlns:w="http://schemas.openxmlformats.org/wordprocessingml/2006/main">
        <w:t xml:space="preserve">[195] 关于作弊和利用漏洞的帖子</w:t>
      </w:r>
    </w:p>
    <w:p w14:paraId="4DF63A20">
      <w:r xmlns:w="http://schemas.openxmlformats.org/wordprocessingml/2006/main">
        <w:t xml:space="preserve">[196] 最好的办法是忽略违反规则的帖子。上钩或反驳只会让事情变得更糟。</w:t>
      </w:r>
    </w:p>
    <w:p w14:paraId="53BA4FC9">
      <w:r xmlns:w="http://schemas.openxmlformats.org/wordprocessingml/2006/main">
        <w:t xml:space="preserve">[197] *在上述规则中，“诽谤”指的是在没有客观证据的情况下诋毁和贬低他人。将所有批评性文章都归为“诽谤”是不正确的，所以请务必谨慎。</w:t>
      </w:r>
    </w:p>
    <w:p w14:paraId="79B34D87">
      <w:r xmlns:w="http://schemas.openxmlformats.org/wordprocessingml/2006/main">
        <w:t xml:space="preserve">[198] 关于修改和删除发帖日志 †</w:t>
      </w:r>
    </w:p>
    <w:p w14:paraId="6D8BDD48">
      <w:r xmlns:w="http://schemas.openxmlformats.org/wordprocessingml/2006/main">
        <w:t xml:space="preserve">[199] 但是，允许更正印刷错误、遗漏和字体颜色。（他人出于善意所做的更正也允许。）</w:t>
      </w:r>
    </w:p>
    <w:p w14:paraId="750A36FC">
      <w:r xmlns:w="http://schemas.openxmlformats.org/wordprocessingml/2006/main">
        <w:t xml:space="preserve">[200] 作为例外情况，您可以删除自己的帖子，但事后必须向管理员报告。此外，删除时，请将整个评论替换为以下文本，而不是完全删除：&amp;color(#ff0000){''发帖人已删除''};</w:t>
      </w:r>
    </w:p>
    <w:p w14:paraId="536DC6E4">
      <w:r xmlns:w="http://schemas.openxmlformats.org/wordprocessingml/2006/main">
        <w:t xml:space="preserve">[201] 关于删除违反规则的帖子 †</w:t>
      </w:r>
    </w:p>
    <w:p w14:paraId="5C33DC09">
      <w:r xmlns:w="http://schemas.openxmlformats.org/wordprocessingml/2006/main">
        <w:t xml:space="preserve">[202] 您可以无需管理员许可即可注释掉上述违反规则的评论。但是，注释掉评论后，请务必在 CO 举报公告板上进行举报。请使用 CO 举报公告板上的举报模板。</w:t>
      </w:r>
    </w:p>
    <w:p w14:paraId="12073672">
      <w:r xmlns:w="http://schemas.openxmlformats.org/wordprocessingml/2006/main">
        <w:t xml:space="preserve">[203] 未经 CO 举报公告板举报而被评论删除的帖子将被恢复，而评论删除帖子的人将受到处罚。</w:t>
      </w:r>
    </w:p>
    <w:p w14:paraId="0F8143E4">
      <w:r xmlns:w="http://schemas.openxmlformats.org/wordprocessingml/2006/main">
        <w:t xml:space="preserve">[204] 如果您反复向 CO 举报公告板举报不违反规则的帖子，我们将认为您是自私的，并将对您实施发帖和编辑限制。</w:t>
      </w:r>
    </w:p>
    <w:p w14:paraId="71C058DC">
      <w:r xmlns:w="http://schemas.openxmlformats.org/wordprocessingml/2006/main">
        <w:t xml:space="preserve">[205] 在 CO 报告公告板上，不构成违规的报告可由管理员酌情恢复。</w:t>
      </w:r>
    </w:p>
    <w:p w14:paraId="6D22DECA">
      <w:r xmlns:w="http://schemas.openxmlformats.org/wordprocessingml/2006/main">
        <w:t xml:space="preserve">[206] 我们再次要求您不要评论那些并未违反规则的评论。（例如，诸如“虽然不违反规则，但显然是在挑衅”、“恶作剧”或“评论整个帖子”之类的主观判断。）</w:t>
      </w:r>
    </w:p>
    <w:p w14:paraId="6008D5B4">
      <w:r xmlns:w="http://schemas.openxmlformats.org/wordprocessingml/2006/main">
        <w:t xml:space="preserve">[207] 关于不违反规则但“冒犯性”的帖子 †</w:t>
      </w:r>
    </w:p>
    <w:p w14:paraId="55E30C27">
      <w:r xmlns:w="http://schemas.openxmlformats.org/wordprocessingml/2006/main">
        <w:t xml:space="preserve">[208] 即使帖子内容具有冒犯性，除非违反版规，否则不会被删除。由于每个人对冒犯性帖子的界定标准不尽相同，请使用 NGID 功能隐藏评论，而不是参与争论或挑衅。</w:t>
      </w:r>
    </w:p>
    <w:p w14:paraId="0EC0D8E5">
      <w:r xmlns:w="http://schemas.openxmlformats.org/wordprocessingml/2006/main">
        <w:t xml:space="preserve">[209] 挑衅难道不是一种违规行为吗？†</w:t>
      </w:r>
    </w:p>
    <w:p w14:paraId="791598B1">
      <w:r xmlns:w="http://schemas.openxmlformats.org/wordprocessingml/2006/main">
        <w:t xml:space="preserve">[210] 判断某条评论是否具有煽动性因人而异，因此我们不认为这是违规行为。如果您认为某条评论具有煽动性，请使用 NGID 功能将其隐藏。</w:t>
      </w:r>
    </w:p>
    <w:p w14:paraId="5F0AD5CC">
      <w:r xmlns:w="http://schemas.openxmlformats.org/wordprocessingml/2006/main">
        <w:t xml:space="preserve">[211] 投诉难道不算违法吗？†</w:t>
      </w:r>
    </w:p>
    <w:p w14:paraId="36358B01">
      <w:r xmlns:w="http://schemas.openxmlformats.org/wordprocessingml/2006/main">
        <w:t xml:space="preserve">[212] 一般而言，抱怨本身并不构成违规。但是，针对本作品的负面宣传、诽谤、辱骂性语言以及超出抱怨范围的对抗性言论均构成违规。如果您认为抱怨内容冒犯了您，请使用 NGID 功能隐藏相关评论。</w:t>
      </w:r>
    </w:p>
    <w:p w14:paraId="2672021C">
      <w:r xmlns:w="http://schemas.openxmlformats.org/wordprocessingml/2006/main">
        <w:t xml:space="preserve">[213] 如果您不确定某个帖子是否违反规则，该怎么办？ †</w:t>
      </w:r>
    </w:p>
    <w:p w14:paraId="1FA1BD21">
      <w:r xmlns:w="http://schemas.openxmlformats.org/wordprocessingml/2006/main">
        <w:t xml:space="preserve">[214] 有些帖子内容含糊不清，难以判断是否违规。评论删除这类含糊不清的帖子可能会导致问题，所以请不要评论删除，而是使用 NGID 功能将评论隐藏。</w:t>
      </w:r>
    </w:p>
    <w:p w14:paraId="7C920A47">
      <w:r xmlns:w="http://schemas.openxmlformats.org/wordprocessingml/2006/main">
        <w:t xml:space="preserve">[215] 对屡犯者的处罚 †</w:t>
      </w:r>
    </w:p>
    <w:p w14:paraId="44354AB9">
      <w:r xmlns:w="http://schemas.openxmlformats.org/wordprocessingml/2006/main">
        <w:t xml:space="preserve">[216] 屡次违反规则或发布特别恶意的帖子，管理员可酌情予以处罚，例如“禁止访问”或“限制发帖”。</w:t>
      </w:r>
    </w:p>
    <w:p w14:paraId="45CD5D51">
      <w:r xmlns:w="http://schemas.openxmlformats.org/wordprocessingml/2006/main">
        <w:t xml:space="preserve">[217] 如果您对进一步改进有任何建议，请通过 Wiki 管理公告板与我们联系。</w:t>
      </w:r>
    </w:p>
    <w:p w14:paraId="3971912B"/>
    <w:p w14:paraId="47619806">
      <w:r xmlns:w="http://schemas.openxmlformats.org/wordprocessingml/2006/main">
        <w:rPr>
          <w:b/>
        </w:rPr>
        <w:t xml:space="preserve">A100</w:t>
      </w:r>
    </w:p>
    <w:p w14:paraId="78BCFD75">
      <w:r xmlns:w="http://schemas.openxmlformats.org/wordprocessingml/2006/main">
        <w:t xml:space="preserve">[0] 索引：所有角色 | SSR 角色 | SR 角色 | R 角色</w:t>
      </w:r>
    </w:p>
    <w:p w14:paraId="4E8AB1DA">
      <w:r xmlns:w="http://schemas.openxmlformats.org/wordprocessingml/2006/main">
        <w:t xml:space="preserve">[1] 基本信息</w:t>
      </w:r>
    </w:p>
    <w:p w14:paraId="7601C139">
      <w:r xmlns:w="http://schemas.openxmlformats.org/wordprocessingml/2006/main">
        <w:t xml:space="preserve">[2] 内容适用性简易评估</w:t>
      </w:r>
    </w:p>
    <w:p w14:paraId="55AF3D5A">
      <w:r xmlns:w="http://schemas.openxmlformats.org/wordprocessingml/2006/main">
        <w:t xml:space="preserve">[3] 其他版本及相关角色</w:t>
      </w:r>
    </w:p>
    <w:p w14:paraId="4575C5FD">
      <w:r xmlns:w="http://schemas.openxmlformats.org/wordprocessingml/2006/main">
        <w:t xml:space="preserve">[4] 琐事</w:t>
      </w:r>
    </w:p>
    <w:p w14:paraId="45BF1293">
      <w:r xmlns:w="http://schemas.openxmlformats.org/wordprocessingml/2006/main">
        <w:t xml:space="preserve">[5] 官方推特账号介绍</w:t>
      </w:r>
    </w:p>
    <w:p w14:paraId="5E8BE342">
      <w:r xmlns:w="http://schemas.openxmlformats.org/wordprocessingml/2006/main">
        <w:t xml:space="preserve">[6] 评论表单</w:t>
      </w:r>
    </w:p>
    <w:p w14:paraId="57852F2A">
      <w:r xmlns:w="http://schemas.openxmlformats.org/wordprocessingml/2006/main">
        <w:t xml:space="preserve">[7] 基本信息 †</w:t>
      </w:r>
    </w:p>
    <w:p w14:paraId="6D6B40F4">
      <w:r xmlns:w="http://schemas.openxmlformats.org/wordprocessingml/2006/main">
        <w:t xml:space="preserve">[8] 变换图像</w:t>
      </w:r>
    </w:p>
    <w:p w14:paraId="44042314">
      <w:r xmlns:w="http://schemas.openxmlformats.org/wordprocessingml/2006/main">
        <w:t xml:space="preserve">[9] 简介</w:t>
      </w:r>
    </w:p>
    <w:p w14:paraId="2B3A5E3C">
      <w:r xmlns:w="http://schemas.openxmlformats.org/wordprocessingml/2006/main">
        <w:t xml:space="preserve">[10] 姓名</w:t>
      </w:r>
    </w:p>
    <w:p w14:paraId="4ADA9E98">
      <w:r xmlns:w="http://schemas.openxmlformats.org/wordprocessingml/2006/main">
        <w:t xml:space="preserve">[11] Beat Blast Asagi</w:t>
      </w:r>
    </w:p>
    <w:p w14:paraId="5902CFC6">
      <w:r xmlns:w="http://schemas.openxmlformats.org/wordprocessingml/2006/main">
        <w:t xml:space="preserve">[12] 真实姓名</w:t>
      </w:r>
    </w:p>
    <w:p w14:paraId="7EAF3A53">
      <w:r xmlns:w="http://schemas.openxmlformats.org/wordprocessingml/2006/main">
        <w:t xml:space="preserve">[13] 浅木井川</w:t>
      </w:r>
    </w:p>
    <w:p w14:paraId="4D625198">
      <w:r xmlns:w="http://schemas.openxmlformats.org/wordprocessingml/2006/main">
        <w:t xml:space="preserve">[14] 稀有度</w:t>
      </w:r>
    </w:p>
    <w:p w14:paraId="3F5EEEAD">
      <w:r xmlns:w="http://schemas.openxmlformats.org/wordprocessingml/2006/main">
        <w:t xml:space="preserve">[15] 普通攻击</w:t>
      </w:r>
    </w:p>
    <w:p w14:paraId="60DF82A1">
      <w:r xmlns:w="http://schemas.openxmlformats.org/wordprocessingml/2006/main">
        <w:t xml:space="preserve">[16] 近战攻击（物理）</w:t>
      </w:r>
    </w:p>
    <w:p w14:paraId="16ACE5F6">
      <w:r xmlns:w="http://schemas.openxmlformats.org/wordprocessingml/2006/main">
        <w:t xml:space="preserve">[17] 附属派系</w:t>
      </w:r>
    </w:p>
    <w:p w14:paraId="764146BC">
      <w:r xmlns:w="http://schemas.openxmlformats.org/wordprocessingml/2006/main">
        <w:t xml:space="preserve">[18] 战士（异界）</w:t>
      </w:r>
    </w:p>
    <w:p w14:paraId="4257EBFF">
      <w:r xmlns:w="http://schemas.openxmlformats.org/wordprocessingml/2006/main">
        <w:t xml:space="preserve">[19] 特殊属性</w:t>
      </w:r>
    </w:p>
    <w:p w14:paraId="07DDECBF">
      <w:r xmlns:w="http://schemas.openxmlformats.org/wordprocessingml/2006/main">
        <w:t xml:space="preserve">[20] 合作</w:t>
      </w:r>
    </w:p>
    <w:p w14:paraId="694B28CA">
      <w:r xmlns:w="http://schemas.openxmlformats.org/wordprocessingml/2006/main">
        <w:t xml:space="preserve">[21] 青野结</w:t>
      </w:r>
    </w:p>
    <w:p w14:paraId="6AA33F98">
      <w:r xmlns:w="http://schemas.openxmlformats.org/wordprocessingml/2006/main">
        <w:t xml:space="preserve">[22] 插图</w:t>
      </w:r>
    </w:p>
    <w:p w14:paraId="7A3A0B75">
      <w:r xmlns:w="http://schemas.openxmlformats.org/wordprocessingml/2006/main">
        <w:t xml:space="preserve">[23] 镜</w:t>
      </w:r>
    </w:p>
    <w:p w14:paraId="7EDD8C4D">
      <w:r xmlns:w="http://schemas.openxmlformats.org/wordprocessingml/2006/main">
        <w:t xml:space="preserve">[24] SD字符</w:t>
      </w:r>
    </w:p>
    <w:p w14:paraId="74104271">
      <w:r xmlns:w="http://schemas.openxmlformats.org/wordprocessingml/2006/main">
        <w:t xml:space="preserve">[25] 风味文字</w:t>
      </w:r>
    </w:p>
    <w:p w14:paraId="4B0ACB9D">
      <w:r xmlns:w="http://schemas.openxmlformats.org/wordprocessingml/2006/main">
        <w:t xml:space="preserve">[26] “斩杀邪恶怪物的对魔忍领袖，爆裂之力浅葱登场！” 得益于D2能量，浅葱如今能够在这个世界释放她作为对魔忍的力量。她使用猎鹰之术，斩杀敌人及其残影。作为对魔忍的领袖兼学院院长，她经常与组织内身居要职的时贞找到共同话题。</w:t>
      </w:r>
    </w:p>
    <w:p w14:paraId="071FB3A3">
      <w:r xmlns:w="http://schemas.openxmlformats.org/wordprocessingml/2006/main">
        <w:t xml:space="preserve">[27] 如何获得</w:t>
      </w:r>
    </w:p>
    <w:p w14:paraId="06DC1AC7">
      <w:r xmlns:w="http://schemas.openxmlformats.org/wordprocessingml/2006/main">
        <w:t xml:space="preserve">[28] 限时扭蛋</w:t>
      </w:r>
    </w:p>
    <w:p w14:paraId="497CC58E">
      <w:r xmlns:w="http://schemas.openxmlformats.org/wordprocessingml/2006/main">
        <w:t xml:space="preserve">[29] 基础属性（1星）* 每增加1星+50%，5星时为1星值的3倍</w:t>
      </w:r>
    </w:p>
    <w:p w14:paraId="4CC7B5D7">
      <w:r xmlns:w="http://schemas.openxmlformats.org/wordprocessingml/2006/main">
        <w:t xml:space="preserve">[30] 级</w:t>
      </w:r>
    </w:p>
    <w:p w14:paraId="1D97F328">
      <w:r xmlns:w="http://schemas.openxmlformats.org/wordprocessingml/2006/main">
        <w:t xml:space="preserve">[31] 耐力</w:t>
      </w:r>
    </w:p>
    <w:p w14:paraId="43896225">
      <w:r xmlns:w="http://schemas.openxmlformats.org/wordprocessingml/2006/main">
        <w:t xml:space="preserve">[32] 攻击力</w:t>
      </w:r>
    </w:p>
    <w:p w14:paraId="17365223">
      <w:r xmlns:w="http://schemas.openxmlformats.org/wordprocessingml/2006/main">
        <w:t xml:space="preserve">[33] 防御能力</w:t>
      </w:r>
    </w:p>
    <w:p w14:paraId="57C1522B">
      <w:r xmlns:w="http://schemas.openxmlformats.org/wordprocessingml/2006/main">
        <w:t xml:space="preserve">[34] 魔法力量</w:t>
      </w:r>
    </w:p>
    <w:p w14:paraId="23D95FDA">
      <w:r xmlns:w="http://schemas.openxmlformats.org/wordprocessingml/2006/main">
        <w:t xml:space="preserve">[35] 魔法抗性</w:t>
      </w:r>
    </w:p>
    <w:p w14:paraId="3BF68E4E">
      <w:r xmlns:w="http://schemas.openxmlformats.org/wordprocessingml/2006/main">
        <w:t xml:space="preserve">[36] 详细状态</w:t>
      </w:r>
    </w:p>
    <w:p w14:paraId="421CD6E5">
      <w:r xmlns:w="http://schemas.openxmlformats.org/wordprocessingml/2006/main">
        <w:t xml:space="preserve">[37] 准确性</w:t>
      </w:r>
    </w:p>
    <w:p w14:paraId="19DD9DC9">
      <w:r xmlns:w="http://schemas.openxmlformats.org/wordprocessingml/2006/main">
        <w:t xml:space="preserve">[38] 回避能力</w:t>
      </w:r>
    </w:p>
    <w:p w14:paraId="3CE82906">
      <w:r xmlns:w="http://schemas.openxmlformats.org/wordprocessingml/2006/main">
        <w:t xml:space="preserve">[39] 连续命中率</w:t>
      </w:r>
    </w:p>
    <w:p w14:paraId="7E9B0D0D">
      <w:r xmlns:w="http://schemas.openxmlformats.org/wordprocessingml/2006/main">
        <w:t xml:space="preserve">[40] 反击率</w:t>
      </w:r>
    </w:p>
    <w:p w14:paraId="02EC2D84">
      <w:r xmlns:w="http://schemas.openxmlformats.org/wordprocessingml/2006/main">
        <w:t xml:space="preserve">[41] 眩晕激活率</w:t>
      </w:r>
    </w:p>
    <w:p w14:paraId="30B3C168">
      <w:r xmlns:w="http://schemas.openxmlformats.org/wordprocessingml/2006/main">
        <w:t xml:space="preserve">[42] 抗眩晕能力</w:t>
      </w:r>
    </w:p>
    <w:p w14:paraId="4B9F9F4F">
      <w:r xmlns:w="http://schemas.openxmlformats.org/wordprocessingml/2006/main">
        <w:t xml:space="preserve">[43] 移动速度</w:t>
      </w:r>
    </w:p>
    <w:p w14:paraId="070AC8C1">
      <w:r xmlns:w="http://schemas.openxmlformats.org/wordprocessingml/2006/main">
        <w:t xml:space="preserve">[44] 部署速度</w:t>
      </w:r>
    </w:p>
    <w:p w14:paraId="517EE0CC">
      <w:r xmlns:w="http://schemas.openxmlformats.org/wordprocessingml/2006/main">
        <w:t xml:space="preserve">[45] 行动速度</w:t>
      </w:r>
    </w:p>
    <w:p w14:paraId="07F3DC1E">
      <w:r xmlns:w="http://schemas.openxmlformats.org/wordprocessingml/2006/main">
        <w:t xml:space="preserve">[46] 特殊填充量</w:t>
      </w:r>
    </w:p>
    <w:p w14:paraId="479ADCA7">
      <w:r xmlns:w="http://schemas.openxmlformats.org/wordprocessingml/2006/main">
        <w:t xml:space="preserve">[47] 特殊招式</w:t>
      </w:r>
    </w:p>
    <w:p w14:paraId="66485E94">
      <w:r xmlns:w="http://schemas.openxmlformats.org/wordprocessingml/2006/main">
        <w:t xml:space="preserve">[48] 姓名</w:t>
      </w:r>
    </w:p>
    <w:p w14:paraId="6864428B">
      <w:r xmlns:w="http://schemas.openxmlformats.org/wordprocessingml/2006/main">
        <w:t xml:space="preserve">[49] 效应</w:t>
      </w:r>
    </w:p>
    <w:p w14:paraId="11024D8A">
      <w:r xmlns:w="http://schemas.openxmlformats.org/wordprocessingml/2006/main">
        <w:t xml:space="preserve">[50] 小人国</w:t>
      </w:r>
    </w:p>
    <w:p w14:paraId="7F0C6EB0">
      <w:r xmlns:w="http://schemas.openxmlformats.org/wordprocessingml/2006/main">
        <w:t xml:space="preserve">[51] 对单个敌人造成 6 倍物理伤害。使除自身以外的所有友方单位移动速度提高 25%，持续 20 秒。</w:t>
      </w:r>
    </w:p>
    <w:p w14:paraId="7FDF8239">
      <w:r xmlns:w="http://schemas.openxmlformats.org/wordprocessingml/2006/main">
        <w:t xml:space="preserve">[52] Kojinka+</w:t>
      </w:r>
    </w:p>
    <w:p w14:paraId="6ECA96CD">
      <w:r xmlns:w="http://schemas.openxmlformats.org/wordprocessingml/2006/main">
        <w:t xml:space="preserve">[53] 对单个敌人造成9倍物理伤害。持续20秒，使除自身以外的所有友方单位造成的伤害提高20%，攻击速度提高25%。使自身终极技能槽增加30%。</w:t>
      </w:r>
    </w:p>
    <w:p w14:paraId="12794121">
      <w:r xmlns:w="http://schemas.openxmlformats.org/wordprocessingml/2006/main">
        <w:t xml:space="preserve">[54] 独特效果</w:t>
      </w:r>
    </w:p>
    <w:p w14:paraId="62724EC2">
      <w:r xmlns:w="http://schemas.openxmlformats.org/wordprocessingml/2006/main">
        <w:t xml:space="preserve">[55] 姓名</w:t>
      </w:r>
    </w:p>
    <w:p w14:paraId="06F913C4">
      <w:r xmlns:w="http://schemas.openxmlformats.org/wordprocessingml/2006/main">
        <w:t xml:space="preserve">[56] 效应</w:t>
      </w:r>
    </w:p>
    <w:p w14:paraId="62782893">
      <w:r xmlns:w="http://schemas.openxmlformats.org/wordprocessingml/2006/main">
        <w:t xml:space="preserve">[57] 节拍爆破 - 猎鹰技法</w:t>
      </w:r>
    </w:p>
    <w:p w14:paraId="7B30D3C9">
      <w:r xmlns:w="http://schemas.openxmlformats.org/wordprocessingml/2006/main">
        <w:t xml:space="preserve">[58] 进行普通攻击时，无视物理抗性。当体力低于30%时，攻击力提升150%，持续15秒（只能激活一次）。</w:t>
      </w:r>
    </w:p>
    <w:p w14:paraId="544E04AF">
      <w:r xmlns:w="http://schemas.openxmlformats.org/wordprocessingml/2006/main">
        <w:t xml:space="preserve">[59] 节拍爆破 - 猎鹰技+</w:t>
      </w:r>
    </w:p>
    <w:p w14:paraId="0B2E6451">
      <w:r xmlns:w="http://schemas.openxmlformats.org/wordprocessingml/2006/main">
        <w:t xml:space="preserve">[60] 进行普通攻击时，无视物理抗性。当体力低于30%时，自身攻击力提升200%，持续15秒（只能发动一次）。</w:t>
      </w:r>
    </w:p>
    <w:p w14:paraId="4FB65C10">
      <w:r xmlns:w="http://schemas.openxmlformats.org/wordprocessingml/2006/main">
        <w:t xml:space="preserve">[61] 休闲装照片</w:t>
      </w:r>
    </w:p>
    <w:p w14:paraId="517BA966">
      <w:r xmlns:w="http://schemas.openxmlformats.org/wordprocessingml/2006/main">
        <w:t xml:space="preserve">[62] 增强图像</w:t>
      </w:r>
    </w:p>
    <w:p w14:paraId="3BD6EDF2">
      <w:r xmlns:w="http://schemas.openxmlformats.org/wordprocessingml/2006/main">
        <w:t xml:space="preserve">[63] 反恶魔忍者服</w:t>
      </w:r>
    </w:p>
    <w:p w14:paraId="6A3A285A">
      <w:r xmlns:w="http://schemas.openxmlformats.org/wordprocessingml/2006/main">
        <w:t xml:space="preserve">[64] 在游戏中 †</w:t>
      </w:r>
    </w:p>
    <w:p w14:paraId="2DD0666F">
      <w:r xmlns:w="http://schemas.openxmlformats.org/wordprocessingml/2006/main">
        <w:t xml:space="preserve">[65] 单体终极攻击型技能，可为周围友军提供速度加成，在泰曼宁联动活动中实装。濒死时，自身攻击力会获得高倍率加成。</w:t>
      </w:r>
    </w:p>
    <w:p w14:paraId="670F88DF">
      <w:r xmlns:w="http://schemas.openxmlformats.org/wordprocessingml/2006/main">
        <w:t xml:space="preserve">[66] 她的设计初衷是与其他攻击型角色配合使用，因为她自身不受特殊攻击增益效果的影响。觉醒后，她将成为一名高速攻击型角色，并拥有更具攻击性的增益效果，其效果栏位类似于夏日艾斯卡莱尔（太阳）的不同版本。速度和伤害的提升在任何阵型中都至关重要，因此无论副本是多人副本还是单挑副本，她都能发挥重要作用。</w:t>
      </w:r>
    </w:p>
    <w:p w14:paraId="5C328B97">
      <w:r xmlns:w="http://schemas.openxmlformats.org/wordprocessingml/2006/main">
        <w:t xml:space="preserve">[67] 无视物理抗性的独特效果并非来自终极技能，因此对付强敌效果不佳。建议在濒死时使用攻击力提升来把握终极技能的释放时机，或者在团队副本中配合狂热状态使用。如果使用“艾斯卡·阿玛泽·幻影”延长攻击力提升的持续时间，并配合“蜂蜜齐波”的效果完全回复生命值，则可以以200%的攻击力提升持续战斗一段时间。该角色定位为能够很好地利用辅助角色“八爪魔王初音”的技能。</w:t>
      </w:r>
    </w:p>
    <w:p w14:paraId="4D47F39D">
      <w:r xmlns:w="http://schemas.openxmlformats.org/wordprocessingml/2006/main">
        <w:t xml:space="preserve">[68] 新合作的解释 †</w:t>
      </w:r>
    </w:p>
    <w:p w14:paraId="187D1727">
      <w:r xmlns:w="http://schemas.openxmlformats.org/wordprocessingml/2006/main">
        <w:t xml:space="preserve">[69] 然而，在《超强战争》中，虽然突破极限后角色属性会大幅提升，但需要大量资源，因此突破极限并非易事。即使突破到☆3，角色也仅比兑换商店获得的☆5 R角色略强一些。想要让角色拥有SSR的实力，需要突破到☆5并觉醒其特殊技能，但在联动活动短短两周左右的时间内突破到☆5相当困难。最好的办法是稳步收集绘马类道具来培养角色。虽然也可以使用觉醒之芽来积累突破点数，但这就像《对魔忍RPG》中不存在的里程或通用记忆一样，用在突破极限上相当浪费。建议将它们留作角色兑换之用。游戏中没有限时消失的资源，因此即使是限定角色，在首次获得后也可以通过持续收集资源来培养，这是一个贴心的设计。</w:t>
      </w:r>
    </w:p>
    <w:p w14:paraId="7CA7C31C">
      <w:r xmlns:w="http://schemas.openxmlformats.org/wordprocessingml/2006/main">
        <w:t xml:space="preserve">[70] 活动期间出现的原作服装可以通过更换皮肤来使用。在商店购买15张皮肤券，然后在“兑换商店/开发实验室”进入的皮肤兑换商店兑换，最后在角色强化界面进行设置。这本质上属于付费内容，请根据自身预算考虑，最终决定权在你。</w:t>
      </w:r>
    </w:p>
    <w:p w14:paraId="28CCC365">
      <w:r xmlns:w="http://schemas.openxmlformats.org/wordprocessingml/2006/main">
        <w:t xml:space="preserve">[71] 内容适用性简易评估 †</w:t>
      </w:r>
    </w:p>
    <w:p w14:paraId="7DE4DB87">
      <w:r xmlns:w="http://schemas.openxmlformats.org/wordprocessingml/2006/main">
        <w:t xml:space="preserve">[72] 合适的内容、推荐的装备示例、角色发展目标等。</w:t>
      </w:r>
    </w:p>
    <w:p w14:paraId="731844CE">
      <w:r xmlns:w="http://schemas.openxmlformats.org/wordprocessingml/2006/main">
        <w:t xml:space="preserve">[73] 兼容内容</w:t>
      </w:r>
    </w:p>
    <w:p w14:paraId="41331248">
      <w:r xmlns:w="http://schemas.openxmlformats.org/wordprocessingml/2006/main">
        <w:t xml:space="preserve">[74] 天赋</w:t>
      </w:r>
    </w:p>
    <w:p w14:paraId="38F480DC">
      <w:r xmlns:w="http://schemas.openxmlformats.org/wordprocessingml/2006/main">
        <w:t xml:space="preserve">[75] 简短评论</w:t>
      </w:r>
    </w:p>
    <w:p w14:paraId="2F09BE31">
      <w:r xmlns:w="http://schemas.openxmlformats.org/wordprocessingml/2006/main">
        <w:t xml:space="preserve">[76] 主线任务 事件任务</w:t>
      </w:r>
    </w:p>
    <w:p w14:paraId="673B23BD">
      <w:r xmlns:w="http://schemas.openxmlformats.org/wordprocessingml/2006/main">
        <w:t xml:space="preserve">[77] 可以毫无问题地执行</w:t>
      </w:r>
    </w:p>
    <w:p w14:paraId="1BE3748B">
      <w:r xmlns:w="http://schemas.openxmlformats.org/wordprocessingml/2006/main">
        <w:t xml:space="preserve">[78] 突袭战</w:t>
      </w:r>
    </w:p>
    <w:p w14:paraId="340D2FCC">
      <w:r xmlns:w="http://schemas.openxmlformats.org/wordprocessingml/2006/main">
        <w:t xml:space="preserve">[79] 拥有单体特殊攻击，可以增加特殊攻击槽，增益效果很强，但对使用者无效（装备示例见下文）。</w:t>
      </w:r>
    </w:p>
    <w:p w14:paraId="2E3676D0">
      <w:r xmlns:w="http://schemas.openxmlformats.org/wordprocessingml/2006/main">
        <w:t xml:space="preserve">[80]湮灭</w:t>
      </w:r>
    </w:p>
    <w:p w14:paraId="5422998C">
      <w:r xmlns:w="http://schemas.openxmlformats.org/wordprocessingml/2006/main">
        <w:t xml:space="preserve">[81] 不适合单体特殊攻击，但增益效果适合歼灭战。</w:t>
      </w:r>
    </w:p>
    <w:p w14:paraId="70EE1183">
      <w:r xmlns:w="http://schemas.openxmlformats.org/wordprocessingml/2006/main">
        <w:t xml:space="preserve">[82] B宇宙</w:t>
      </w:r>
    </w:p>
    <w:p w14:paraId="4BBD37AC">
      <w:r xmlns:w="http://schemas.openxmlformats.org/wordprocessingml/2006/main">
        <w:t xml:space="preserve">[83] 具有增益效果的单体特殊技能很有用。</w:t>
      </w:r>
    </w:p>
    <w:p w14:paraId="74335F1C">
      <w:r xmlns:w="http://schemas.openxmlformats.org/wordprocessingml/2006/main">
        <w:t xml:space="preserve">[84] 能力评估指标</w:t>
      </w:r>
    </w:p>
    <w:p w14:paraId="3BEA85BC">
      <w:r xmlns:w="http://schemas.openxmlformats.org/wordprocessingml/2006/main">
        <w:t xml:space="preserve">[85] ◎：优秀内容。最有可能发挥出色。○：合适内容。有较高发挥潜力。△：一般。需要一些技巧才能发挥良好，但选择理由不多。×：不合适内容。由于与内容规则、游戏系统、难度等级等不兼容，难以发挥出色。*2014年3月更新</w:t>
      </w:r>
    </w:p>
    <w:p w14:paraId="707ED5C8">
      <w:r xmlns:w="http://schemas.openxmlformats.org/wordprocessingml/2006/main">
        <w:t xml:space="preserve">[86] 突袭</w:t>
      </w:r>
    </w:p>
    <w:p w14:paraId="691907E8">
      <w:r xmlns:w="http://schemas.openxmlformats.org/wordprocessingml/2006/main">
        <w:t xml:space="preserve">[87] 推荐设备示例</w:t>
      </w:r>
    </w:p>
    <w:p w14:paraId="7ED7C294">
      <w:r xmlns:w="http://schemas.openxmlformats.org/wordprocessingml/2006/main">
        <w:t xml:space="preserve">[88] 主要设备</w:t>
      </w:r>
    </w:p>
    <w:p w14:paraId="1AD28559">
      <w:r xmlns:w="http://schemas.openxmlformats.org/wordprocessingml/2006/main">
        <w:t xml:space="preserve">[89] 子设备</w:t>
      </w:r>
    </w:p>
    <w:p w14:paraId="3A15D66A">
      <w:r xmlns:w="http://schemas.openxmlformats.org/wordprocessingml/2006/main">
        <w:t xml:space="preserve">[90] 一件令人愉悦的物品</w:t>
      </w:r>
    </w:p>
    <w:p w14:paraId="7918E204">
      <w:r xmlns:w="http://schemas.openxmlformats.org/wordprocessingml/2006/main">
        <w:t xml:space="preserve">[91] 发展目标</w:t>
      </w:r>
    </w:p>
    <w:p w14:paraId="70532B93">
      <w:r xmlns:w="http://schemas.openxmlformats.org/wordprocessingml/2006/main">
        <w:t xml:space="preserve">[92] 突破极限</w:t>
      </w:r>
    </w:p>
    <w:p w14:paraId="4ABBBEA8">
      <w:r xmlns:w="http://schemas.openxmlformats.org/wordprocessingml/2006/main">
        <w:t xml:space="preserve">[93] 致命觉醒</w:t>
      </w:r>
    </w:p>
    <w:p w14:paraId="571CB659">
      <w:r xmlns:w="http://schemas.openxmlformats.org/wordprocessingml/2006/main">
        <w:t xml:space="preserve">[94] 独特的觉醒</w:t>
      </w:r>
    </w:p>
    <w:p w14:paraId="7D775E29">
      <w:r xmlns:w="http://schemas.openxmlformats.org/wordprocessingml/2006/main">
        <w:t xml:space="preserve">[95] 行动速度</w:t>
      </w:r>
    </w:p>
    <w:p w14:paraId="4565302A">
      <w:r xmlns:w="http://schemas.openxmlformats.org/wordprocessingml/2006/main">
        <w:t xml:space="preserve">[96] 特别收费</w:t>
      </w:r>
    </w:p>
    <w:p w14:paraId="22B39948">
      <w:r xmlns:w="http://schemas.openxmlformats.org/wordprocessingml/2006/main">
        <w:t xml:space="preserve">[97] 其他</w:t>
      </w:r>
    </w:p>
    <w:p w14:paraId="67C998DF">
      <w:r xmlns:w="http://schemas.openxmlformats.org/wordprocessingml/2006/main">
        <w:t xml:space="preserve">[98] 培训费用</w:t>
      </w:r>
    </w:p>
    <w:p w14:paraId="576EC551">
      <w:r xmlns:w="http://schemas.openxmlformats.org/wordprocessingml/2006/main">
        <w:t xml:space="preserve">[99] 3.1 秒 9 次</w:t>
      </w:r>
    </w:p>
    <w:p w14:paraId="0439E914">
      <w:r xmlns:w="http://schemas.openxmlformats.org/wordprocessingml/2006/main">
        <w:t xml:space="preserve">[100] 15% 12次</w:t>
      </w:r>
    </w:p>
    <w:p w14:paraId="7F287690">
      <w:r xmlns:w="http://schemas.openxmlformats.org/wordprocessingml/2006/main">
        <w:t xml:space="preserve">[101] 备注</w:t>
      </w:r>
    </w:p>
    <w:p w14:paraId="07F976CF">
      <w:r xmlns:w="http://schemas.openxmlformats.org/wordprocessingml/2006/main">
        <w:t xml:space="preserve">[102] 如果你不打算延长独特效果，那么让它保持未觉醒状态也没关系。</w:t>
      </w:r>
    </w:p>
    <w:p w14:paraId="3C35F2B2">
      <w:r xmlns:w="http://schemas.openxmlformats.org/wordprocessingml/2006/main">
        <w:t xml:space="preserve">[103] *2016年4月更新</w:t>
      </w:r>
    </w:p>
    <w:p w14:paraId="24DF30F9">
      <w:r xmlns:w="http://schemas.openxmlformats.org/wordprocessingml/2006/main">
        <w:t xml:space="preserve">[104] 其他版本 / 相关角色 †</w:t>
      </w:r>
    </w:p>
    <w:p w14:paraId="61DFA307">
      <w:r xmlns:w="http://schemas.openxmlformats.org/wordprocessingml/2006/main">
        <w:t xml:space="preserve">[105] 魔女红</w:t>
      </w:r>
    </w:p>
    <w:p w14:paraId="60D97CB0">
      <w:r xmlns:w="http://schemas.openxmlformats.org/wordprocessingml/2006/main">
        <w:t xml:space="preserve">[106] 闪光忍者雪风</w:t>
      </w:r>
    </w:p>
    <w:p w14:paraId="5C5809AF">
      <w:r xmlns:w="http://schemas.openxmlformats.org/wordprocessingml/2006/main">
        <w:t xml:space="preserve">[107] 琐事 †</w:t>
      </w:r>
    </w:p>
    <w:p w14:paraId="1C1CB7C0">
      <w:r xmlns:w="http://schemas.openxmlformats.org/wordprocessingml/2006/main">
        <w:t xml:space="preserve">[108] 莉莉丝旗下热门游戏《Taimanin》系列的旗舰角色，通过与《Taimanin RPG》的联动参与了本作，该游戏也在 FANZA 上发行。</w:t>
      </w:r>
    </w:p>
    <w:p w14:paraId="487B81AA">
      <w:r xmlns:w="http://schemas.openxmlformats.org/wordprocessingml/2006/main">
        <w:t xml:space="preserve">[109] 然而，由于他们并非“实体化的虚构人物”，而是“与虚构作品完全相同的异世界”，所以浅葱等人是人类，而非恶魔。本次事件的剧情也利用了他们“被认为是游戏或虚构作品中的人物”这一设定。</w:t>
      </w:r>
    </w:p>
    <w:p w14:paraId="5F0BD0C5">
      <w:r xmlns:w="http://schemas.openxmlformats.org/wordprocessingml/2006/main">
        <w:t xml:space="preserve">[110] 在面向所有年龄段的《动作对魔忍》中，对魔忍被描绘成真正强大的角色，因为他们不会为了色情场景而遇到这种元叙事或偶然事件。</w:t>
      </w:r>
    </w:p>
    <w:p w14:paraId="0F9064D2">
      <w:r xmlns:w="http://schemas.openxmlformats.org/wordprocessingml/2006/main">
        <w:t xml:space="preserve">[111] 还要注意，《对魔忍RPG》和原版PC游戏在设定上有所不同，因为它们发生在不同的时间线中。</w:t>
      </w:r>
    </w:p>
    <w:p w14:paraId="6D85112D">
      <w:r xmlns:w="http://schemas.openxmlformats.org/wordprocessingml/2006/main">
        <w:t xml:space="preserve">[112] 另外值得一提的是，为浅葱配音的声优青野结也为本作的女主角艾斯卡·露比配音。她的声音与浅葱的声音完全不同，所以让我们来比较一下她们的声音。</w:t>
      </w:r>
    </w:p>
    <w:p w14:paraId="4F41BDDF">
      <w:r xmlns:w="http://schemas.openxmlformats.org/wordprocessingml/2006/main">
        <w:t xml:space="preserve">[113] 官方推特账号简介 †</w:t>
      </w:r>
    </w:p>
    <w:p w14:paraId="4A87BC0E">
      <w:r xmlns:w="http://schemas.openxmlformats.org/wordprocessingml/2006/main">
        <w:t xml:space="preserve">[114] 人物介绍</w:t>
      </w:r>
    </w:p>
    <w:p w14:paraId="29E22F14">
      <w:r xmlns:w="http://schemas.openxmlformats.org/wordprocessingml/2006/main">
        <w:t xml:space="preserve">[115] 评论表 †</w:t>
      </w:r>
    </w:p>
    <w:p w14:paraId="06B45D60">
      <w:r xmlns:w="http://schemas.openxmlformats.org/wordprocessingml/2006/main">
        <w:t xml:space="preserve">[116] 点击打开历史日志列表</w:t>
      </w:r>
    </w:p>
    <w:p w14:paraId="16499709">
      <w:r xmlns:w="http://schemas.openxmlformats.org/wordprocessingml/2006/main">
        <w:t xml:space="preserve">[117] 末尾的数字越小，日志越旧。</w:t>
      </w:r>
    </w:p>
    <w:p w14:paraId="0493E130">
      <w:r xmlns:w="http://schemas.openxmlformats.org/wordprocessingml/2006/main">
        <w:t xml:space="preserve">[118] 'Comments/BeatBlastAsagi/' 没有子页面。</w:t>
      </w:r>
    </w:p>
    <w:p w14:paraId="19D5D91B">
      <w:r xmlns:w="http://schemas.openxmlformats.org/wordprocessingml/2006/main">
        <w:t xml:space="preserve">[119] 这是另一个拥有三个强力辅助技能的9倍攻击手，简直太imba了——[xr/q2oTMXqw] 2025-04-23 (周三) 17:53:47</w:t>
      </w:r>
    </w:p>
    <w:p w14:paraId="224AC117">
      <w:r xmlns:w="http://schemas.openxmlformats.org/wordprocessingml/2006/main">
        <w:t xml:space="preserve">[120] 我也以为自己没做到那一步，但后来我意识到雪风的母亲和不知火年纪相仿…… -- [En0vkKYXhl6] 2025-04-27 (周日) 14:07:46</w:t>
      </w:r>
    </w:p>
    <w:p w14:paraId="5B3280A3">
      <w:r xmlns:w="http://schemas.openxmlformats.org/wordprocessingml/2006/main">
        <w:t xml:space="preserve">[121] 能够快速冷却的特殊攻击并同时对自身造成27倍伤害，还能扩散增益效果，这种组合似乎可以对环境产生强大的影响。或者说，它难道不足以取代一个无法攻击的辅助槽位吗？——[J4XIy2cNuXI] 2025-04-23 (周三) 22:03:58</w:t>
      </w:r>
    </w:p>
    <w:p w14:paraId="2CF86F51">
      <w:r xmlns:w="http://schemas.openxmlformats.org/wordprocessingml/2006/main">
        <w:t xml:space="preserve">[122] 如果你太执着于使用 Amaze 或 Zippo，就会失去轻松轮换增益效果的能力，所以最好把它们当作消耗品来用，只用来散布增益效果和 9 倍伤害，最后再加一两次 27 倍伤害就收工了。——[J4XIy2cNuXI] 2025-04-25 (周五) 19:42:13</w:t>
      </w:r>
    </w:p>
    <w:p w14:paraId="6BB3CA26">
      <w:r xmlns:w="http://schemas.openxmlformats.org/wordprocessingml/2006/main">
        <w:t xml:space="preserve">[123] 与其说它很强，不如说它极其方便。一个既能辅助又能攻击的角色，整体实力简直高得离谱。——[QrpmOu3WOQU] 2025-04-23 (周三) 23:21:33</w:t>
      </w:r>
    </w:p>
    <w:p w14:paraId="106166AD">
      <w:r xmlns:w="http://schemas.openxmlformats.org/wordprocessingml/2006/main">
        <w:t xml:space="preserve">[124] 外部合作的例子太少了，但Achilles当时的性能确实引人注目，我认为未来的发展方向是考虑这样一种思路：“我不了解原公司，但我会试用它的性能→我会使用它一段时间，并逐渐喜欢上它，所以也许我也会尝试原公司的产品？”这对于未来的外部合作来说是有益的（如果他们愿意邀请的话）。——[2L2kj7A.NJQ] 2025-04-24 (周四) 17:31:35</w:t>
      </w:r>
    </w:p>
    <w:p w14:paraId="64BA765A">
      <w:r xmlns:w="http://schemas.openxmlformats.org/wordprocessingml/2006/main">
        <w:t xml:space="preserve">[125] 我原以为Akari会在联动活动中发言，但看来并没有。——[3/H07GNK6aI] 2025-04-23 (周三) 19:31:50</w:t>
      </w:r>
    </w:p>
    <w:p w14:paraId="09DD3882">
      <w:r xmlns:w="http://schemas.openxmlformats.org/wordprocessingml/2006/main">
        <w:t xml:space="preserve">[126] 咦？真的吗？ -- [1/bdlrrEf7w] 2025-04-23 (周三) 21:31:24</w:t>
      </w:r>
    </w:p>
    <w:p w14:paraId="34A9A56C">
      <w:r xmlns:w="http://schemas.openxmlformats.org/wordprocessingml/2006/main">
        <w:t xml:space="preserve">[127] 我从超防广播里就知道这更接近她原本的声音，但还是差别太大了，我简直不敢相信这是Ruby的声音…… -- [XKoClbxogTE] 2025-04-24 (周四) 11:58:32</w:t>
      </w:r>
    </w:p>
    <w:p w14:paraId="4B919D35">
      <w:r xmlns:w="http://schemas.openxmlformats.org/wordprocessingml/2006/main">
        <w:t xml:space="preserve">[128] 所以他是个战士，不是个花里胡哨的忍者——[dLrkJFHUEds] 2025-04-23 (周三) 19:16:50</w:t>
      </w:r>
    </w:p>
    <w:p w14:paraId="22B268A4">
      <w:r xmlns:w="http://schemas.openxmlformats.org/wordprocessingml/2006/main">
        <w:t xml:space="preserve">[129] 显然，这种做法已经与其他游戏合作实现了。虽然很强，但这个角色造成的伤害是普通角色的3000倍。——[lk7h70gKPmc] 2025-04-24 (周四) 15:43:12</w:t>
      </w:r>
    </w:p>
    <w:p w14:paraId="079D299D">
      <w:r xmlns:w="http://schemas.openxmlformats.org/wordprocessingml/2006/main">
        <w:t xml:space="preserve">[130] 最接近的应该是“全力突击”的队长技能，可以提升攻击力和速度，感觉他们做了个类似的技能。即便如此，我还是震惊于居然有人已经把它升到五星并解锁了等级上限。这速度也太快了吧。——[WMj6o.ZVqio] 2025-04-24 (周四) 08:33:28</w:t>
      </w:r>
    </w:p>
    <w:p w14:paraId="329108CC">
      <w:r xmlns:w="http://schemas.openxmlformats.org/wordprocessingml/2006/main">
        <w:t xml:space="preserve">[131] 哦，对！不好意思，谢谢！ -- [OHt4BdULzHE] 2025-04-24 (周四) 22:15:15</w:t>
      </w:r>
    </w:p>
    <w:p w14:paraId="0DE59A08">
      <w:r xmlns:w="http://schemas.openxmlformats.org/wordprocessingml/2006/main">
        <w:t xml:space="preserve">[132] 我想看看时贞露出颜艺的样子，但他内心似乎有点反感。如果我看到了，大概会笑出声来吧。——[Vx6wQbNZOoo] 2025-04-26 (周六) 21:09:15</w:t>
      </w:r>
    </w:p>
    <w:p w14:paraId="6C4A0158">
      <w:r xmlns:w="http://schemas.openxmlformats.org/wordprocessingml/2006/main">
        <w:t xml:space="preserve">[133] 我认为目前的站立姿势插图是应用户要求添加的，因为之前只有怀孕的版本。——[aoxCm84hkn6] 2025-04-25 (周五) 01:43:10</w:t>
      </w:r>
    </w:p>
    <w:p w14:paraId="6FB86EF7">
      <w:r xmlns:w="http://schemas.openxmlformats.org/wordprocessingml/2006/main">
        <w:t xml:space="preserve">[134] 红和雪风浅葱的SR版本之间相差十个月零十天……？ -- [3ReRM5v1UYU] 2025-04-29 (周二) 12:12:25</w:t>
      </w:r>
    </w:p>
    <w:p w14:paraId="496DB7E2">
      <w:r xmlns:w="http://schemas.openxmlformats.org/wordprocessingml/2006/main">
        <w:t xml:space="preserve">[135] 他们是完全不同的角色，对吧？我记得当时发现喵丘和米罗是同一个声优的时候，真是吓了一跳。——[Z19aKNoNP42] 2025-04-25 (周五) 20:15:52</w:t>
      </w:r>
    </w:p>
    <w:p w14:paraId="61C039B3">
      <w:r xmlns:w="http://schemas.openxmlformats.org/wordprocessingml/2006/main">
        <w:t xml:space="preserve">[136] 我本来是来看演出的，但这个消息真是出乎意料。配音演员们太棒了。——[MPQI5xv/SWk] 2025-05-01 (周四) 18:38:56</w:t>
      </w:r>
    </w:p>
    <w:p w14:paraId="59BDD17B">
      <w:r xmlns:w="http://schemas.openxmlformats.org/wordprocessingml/2006/main">
        <w:t xml:space="preserve">[137] 我认为如果特殊招式是可变的，可以针对单个敌人或多个敌人，那就更接近图片了。——[MFIb3JOggno] 2025-04-26 (周六) 01:32:38</w:t>
      </w:r>
    </w:p>
    <w:p w14:paraId="6D98A316">
      <w:r xmlns:w="http://schemas.openxmlformats.org/wordprocessingml/2006/main">
        <w:t xml:space="preserve">[138] 如果剑是拐杖，她无疑会看起来像个魔法少女？浅葱的可爱装扮很有创意——[pq4keZXidYc] 2025-12-21 (周日) 19:49:58</w:t>
      </w:r>
    </w:p>
    <w:p w14:paraId="1360B630">
      <w:r xmlns:w="http://schemas.openxmlformats.org/wordprocessingml/2006/main">
        <w:t xml:space="preserve">[139] ←使用棋盘前请务必阅读规则。</w:t>
      </w:r>
    </w:p>
    <w:p w14:paraId="5A90179C">
      <w:r xmlns:w="http://schemas.openxmlformats.org/wordprocessingml/2006/main">
        <w:t xml:space="preserve">[140] 关于规则 †</w:t>
      </w:r>
    </w:p>
    <w:p w14:paraId="5519F81E">
      <w:r xmlns:w="http://schemas.openxmlformats.org/wordprocessingml/2006/main">
        <w:t xml:space="preserve">[141] 请不要抱怨或批评页面编辑者。如果您对其他人的编辑有意见，请通过“提供替代方案”或“自行编辑”的方式进行建设性沟通。</w:t>
      </w:r>
    </w:p>
    <w:p w14:paraId="3DDC755D">
      <w:r xmlns:w="http://schemas.openxmlformats.org/wordprocessingml/2006/main">
        <w:t xml:space="preserve">[142] 不要发布个人网站或其他禁止未经授权链接的网站的网址。</w:t>
      </w:r>
    </w:p>
    <w:p w14:paraId="3BE61812">
      <w:r xmlns:w="http://schemas.openxmlformats.org/wordprocessingml/2006/main">
        <w:t xml:space="preserve">[143] 关于违反规则的帖子 †</w:t>
      </w:r>
    </w:p>
    <w:p w14:paraId="5B666702">
      <w:r xmlns:w="http://schemas.openxmlformats.org/wordprocessingml/2006/main">
        <w:t xml:space="preserve">[144] 禁止发布以下类型的帖子，因为它们容易造成干扰。</w:t>
      </w:r>
    </w:p>
    <w:p w14:paraId="24460CC4">
      <w:r xmlns:w="http://schemas.openxmlformats.org/wordprocessingml/2006/main">
        <w:t xml:space="preserve">[145]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的意味，也可以带有赞美的意味。</w:t>
      </w:r>
    </w:p>
    <w:p w14:paraId="5F5BCF0B">
      <w:r xmlns:w="http://schemas.openxmlformats.org/wordprocessingml/2006/main">
        <w:t xml:space="preserve">[146] 其他包括使用此维基的人、官方管理员、艺术家、配音演员、现实生活中的个人以及 Twitter 用户等团体。</w:t>
      </w:r>
    </w:p>
    <w:p w14:paraId="294A5416">
      <w:r xmlns:w="http://schemas.openxmlformats.org/wordprocessingml/2006/main">
        <w:t xml:space="preserve">[147] 关于向管理层提交的帖子，我们容忍可以解释为用户反馈的评论，例如“我希望他们改进这一点”、“我希望他们尽快修复错误”和“维护时间太长了”，但我们不容忍使用辱骂性语言贬低管理层。</w:t>
      </w:r>
    </w:p>
    <w:p w14:paraId="154A1528">
      <w:r xmlns:w="http://schemas.openxmlformats.org/wordprocessingml/2006/main">
        <w:t xml:space="preserve">[148] 将讨论和意见交流视为“诽谤或对抗他人”是错误的。然而，在讨论或意见交流中使用辱骂性语言、贬低他人、挑衅他人或在缺乏明确证据的情况下发表言论，都是违法行为。说话时务必注意自己的言辞。</w:t>
      </w:r>
    </w:p>
    <w:p w14:paraId="205FAA47">
      <w:r xmlns:w="http://schemas.openxmlformats.org/wordprocessingml/2006/main">
        <w:t xml:space="preserve">[149] 攻击性评论是指使用“做这个”或“做那个”等强烈命令、“使用粗俗语言”、“采取居高临下的态度”或“具有挑衅性”的评论。</w:t>
      </w:r>
    </w:p>
    <w:p w14:paraId="7AA3AEA0">
      <w:r xmlns:w="http://schemas.openxmlformats.org/wordprocessingml/2006/main">
        <w:t xml:space="preserve">[150] 禁止发布冒犯现有玩家的帖子，例如“还有人玩这个游戏吗？”或“这游戏已经凉了”。这并不意味着您完全不能发表任何负面言论，而是指那些超出单纯负面评价范围，构成诽谤或诋毁的帖子将会受到审查。</w:t>
      </w:r>
    </w:p>
    <w:p w14:paraId="3DFB40C1">
      <w:r xmlns:w="http://schemas.openxmlformats.org/wordprocessingml/2006/main">
        <w:t xml:space="preserve">[151] 公开羞辱他人，包括泄露他人的游戏内名称或UID</w:t>
      </w:r>
    </w:p>
    <w:p w14:paraId="7556C7EE">
      <w:r xmlns:w="http://schemas.openxmlformats.org/wordprocessingml/2006/main">
        <w:t xml:space="preserve">[152] 但是，分享有助于游戏攻略的信息和视频是允许的。</w:t>
      </w:r>
    </w:p>
    <w:p w14:paraId="3202073A">
      <w:r xmlns:w="http://schemas.openxmlformats.org/wordprocessingml/2006/main">
        <w:t xml:space="preserve">[153] 参考其他应用程序</w:t>
      </w:r>
    </w:p>
    <w:p w14:paraId="28C0A6ED">
      <w:r xmlns:w="http://schemas.openxmlformats.org/wordprocessingml/2006/main">
        <w:t xml:space="preserve">[154] 在多个论坛上多次发帖</w:t>
      </w:r>
    </w:p>
    <w:p w14:paraId="57CCC018">
      <w:r xmlns:w="http://schemas.openxmlformats.org/wordprocessingml/2006/main">
        <w:t xml:space="preserve">[155] 写一串没有意义的字符</w:t>
      </w:r>
    </w:p>
    <w:p w14:paraId="7DD96FA6">
      <w:r xmlns:w="http://schemas.openxmlformats.org/wordprocessingml/2006/main">
        <w:t xml:space="preserve">[156] 关于作弊和利用漏洞的帖子</w:t>
      </w:r>
    </w:p>
    <w:p w14:paraId="7B36FBDB">
      <w:r xmlns:w="http://schemas.openxmlformats.org/wordprocessingml/2006/main">
        <w:t xml:space="preserve">[157] 最好的办法是忽略违反规则的帖子。上钩或反驳只会让事情变得更糟。</w:t>
      </w:r>
    </w:p>
    <w:p w14:paraId="58F7463B">
      <w:r xmlns:w="http://schemas.openxmlformats.org/wordprocessingml/2006/main">
        <w:t xml:space="preserve">[158] *在上述规则中，“诽谤”指的是在没有客观证据的情况下诋毁和贬低他人。将所有批评性文章都归为“诽谤”是不正确的，所以请务必谨慎。</w:t>
      </w:r>
    </w:p>
    <w:p w14:paraId="6D498265">
      <w:r xmlns:w="http://schemas.openxmlformats.org/wordprocessingml/2006/main">
        <w:t xml:space="preserve">[159] 关于修改和删除发帖日志 †</w:t>
      </w:r>
    </w:p>
    <w:p w14:paraId="29A4047A">
      <w:r xmlns:w="http://schemas.openxmlformats.org/wordprocessingml/2006/main">
        <w:t xml:space="preserve">[160] 但是，允许更正印刷错误、遗漏和字体颜色。（他人出于善意所做的更正也允许。）</w:t>
      </w:r>
    </w:p>
    <w:p w14:paraId="480C8E85">
      <w:r xmlns:w="http://schemas.openxmlformats.org/wordprocessingml/2006/main">
        <w:t xml:space="preserve">[161] 作为例外情况，您可以删除自己的帖子，但事后必须向管理员报告。此外，删除时，请将整个评论替换为以下文本，而不是完全删除：&amp;color(#ff0000){''发帖人已删除''};</w:t>
      </w:r>
    </w:p>
    <w:p w14:paraId="2DC09155">
      <w:r xmlns:w="http://schemas.openxmlformats.org/wordprocessingml/2006/main">
        <w:t xml:space="preserve">[162] 关于评论违反规则的帖子 †</w:t>
      </w:r>
    </w:p>
    <w:p w14:paraId="5B890A27">
      <w:r xmlns:w="http://schemas.openxmlformats.org/wordprocessingml/2006/main">
        <w:t xml:space="preserve">[163] 您可以自行注释掉上述任何违反规则的评论，无需管理员许可。但是，注释掉评论后，请务必在“违规举报公告板”上进行举报。举报时请使用“违规举报公告板”上的模板。</w:t>
      </w:r>
    </w:p>
    <w:p w14:paraId="50E3BAE7">
      <w:r xmlns:w="http://schemas.openxmlformats.org/wordprocessingml/2006/main">
        <w:t xml:space="preserve">[164] 未经 CO 举报公告板举报而被评论删除的帖子将被恢复，而评论删除帖子的人将受到处罚。</w:t>
      </w:r>
    </w:p>
    <w:p w14:paraId="5A6C896E">
      <w:r xmlns:w="http://schemas.openxmlformats.org/wordprocessingml/2006/main">
        <w:t xml:space="preserve">[165] 如果您反复向 CO 举报公告板举报不违反规则的帖子，我们将认为您是自私的，并将对您实施发帖和编辑限制。</w:t>
      </w:r>
    </w:p>
    <w:p w14:paraId="0A255C02">
      <w:r xmlns:w="http://schemas.openxmlformats.org/wordprocessingml/2006/main">
        <w:t xml:space="preserve">[166] 管理员可酌情恢复 CO 报告公告板上不构成违规的报告。</w:t>
      </w:r>
    </w:p>
    <w:p w14:paraId="532AA207">
      <w:r xmlns:w="http://schemas.openxmlformats.org/wordprocessingml/2006/main">
        <w:t xml:space="preserve">[167] 我们再次要求您不要评论那些并未违反规则的评论。（例如，诸如“虽然不违反规则，但显然是在钓鱼”、“恶作剧”或“评论整个帖子”之类的主观判断。）</w:t>
      </w:r>
    </w:p>
    <w:p w14:paraId="77E9B7D7">
      <w:r xmlns:w="http://schemas.openxmlformats.org/wordprocessingml/2006/main">
        <w:t xml:space="preserve">[168] 关于不违反规则但“冒犯性”的帖子 †</w:t>
      </w:r>
    </w:p>
    <w:p w14:paraId="3F18222F">
      <w:r xmlns:w="http://schemas.openxmlformats.org/wordprocessingml/2006/main">
        <w:t xml:space="preserve">[169] 即使帖子内容具有冒犯性，除非违反版规，否则不会被删除。由于每个人对冒犯性的接受程度不同，请使用 NGID 功能隐藏评论，而不是争论或恶意挑衅。</w:t>
      </w:r>
    </w:p>
    <w:p w14:paraId="0C0231DF">
      <w:r xmlns:w="http://schemas.openxmlformats.org/wordprocessingml/2006/main">
        <w:t xml:space="preserve">[170] 挑衅难道不是一种违规行为吗？†</w:t>
      </w:r>
    </w:p>
    <w:p w14:paraId="0B06152E">
      <w:r xmlns:w="http://schemas.openxmlformats.org/wordprocessingml/2006/main">
        <w:t xml:space="preserve">[171] 每个人对“煽动性言论”的定义都大相径庭，因此我们不认为这是违规行为。如果您认为某条评论具有煽动性，请使用 NGID 功能将其隐藏。</w:t>
      </w:r>
    </w:p>
    <w:p w14:paraId="315E2422">
      <w:r xmlns:w="http://schemas.openxmlformats.org/wordprocessingml/2006/main">
        <w:t xml:space="preserve">[172] 抱怨难道不算违法吗？†</w:t>
      </w:r>
    </w:p>
    <w:p w14:paraId="66D41251">
      <w:r xmlns:w="http://schemas.openxmlformats.org/wordprocessingml/2006/main">
        <w:t xml:space="preserve">[173] 一般而言，抱怨本身并不构成违规。但是，针对本作品的负面宣传、诽谤、辱骂性语言以及超出抱怨范围的对抗性言论均构成违规。如果您认为抱怨内容冒犯了您，请使用 NGID 功能隐藏相关评论。</w:t>
      </w:r>
    </w:p>
    <w:p w14:paraId="46172DDF">
      <w:r xmlns:w="http://schemas.openxmlformats.org/wordprocessingml/2006/main">
        <w:t xml:space="preserve">[174] 如果您不确定某个帖子是否违反规则，该怎么办？ †</w:t>
      </w:r>
    </w:p>
    <w:p w14:paraId="084CF779">
      <w:r xmlns:w="http://schemas.openxmlformats.org/wordprocessingml/2006/main">
        <w:t xml:space="preserve">[175] 有些帖子内容含糊不清，难以判断是否违规。评论删除这类含糊不清的帖子可能会导致问题，所以请不要评论删除，而是使用 NGID 功能将评论隐藏起来。</w:t>
      </w:r>
    </w:p>
    <w:p w14:paraId="7C1DCB6C">
      <w:r xmlns:w="http://schemas.openxmlformats.org/wordprocessingml/2006/main">
        <w:t xml:space="preserve">[176] 对屡犯者的处罚 †</w:t>
      </w:r>
    </w:p>
    <w:p w14:paraId="0AE9C45F">
      <w:r xmlns:w="http://schemas.openxmlformats.org/wordprocessingml/2006/main">
        <w:t xml:space="preserve">[177] 屡次违反规则或发布特别恶意的帖子，管理员可酌情予以处罚，例如“禁止访问”或“限制发帖”。</w:t>
      </w:r>
    </w:p>
    <w:p w14:paraId="14D92396">
      <w:r xmlns:w="http://schemas.openxmlformats.org/wordprocessingml/2006/main">
        <w:t xml:space="preserve">[178] 如果您对进一步改进有任何建议，请通过 Wiki 管理公告板与我们联系。</w:t>
      </w:r>
    </w:p>
    <w:p w14:paraId="3CF6B55F"/>
    <w:p w14:paraId="01F260AA">
      <w:r xmlns:w="http://schemas.openxmlformats.org/wordprocessingml/2006/main">
        <w:rPr>
          <w:b/>
        </w:rPr>
        <w:t xml:space="preserve">A101</w:t>
      </w:r>
    </w:p>
    <w:p w14:paraId="3E50C0CF">
      <w:r xmlns:w="http://schemas.openxmlformats.org/wordprocessingml/2006/main">
        <w:t xml:space="preserve">[0] 索引：所有角色 | SSR 角色 | SR 角色 | R 角色</w:t>
      </w:r>
    </w:p>
    <w:p w14:paraId="07BEFA2B">
      <w:r xmlns:w="http://schemas.openxmlformats.org/wordprocessingml/2006/main">
        <w:t xml:space="preserve">[1] 基本信息</w:t>
      </w:r>
    </w:p>
    <w:p w14:paraId="758F7BFD">
      <w:r xmlns:w="http://schemas.openxmlformats.org/wordprocessingml/2006/main">
        <w:t xml:space="preserve">[2] 语音</w:t>
      </w:r>
    </w:p>
    <w:p w14:paraId="1E6867F8">
      <w:r xmlns:w="http://schemas.openxmlformats.org/wordprocessingml/2006/main">
        <w:t xml:space="preserve">[3] 相关角色</w:t>
      </w:r>
    </w:p>
    <w:p w14:paraId="50E79AA6">
      <w:r xmlns:w="http://schemas.openxmlformats.org/wordprocessingml/2006/main">
        <w:t xml:space="preserve">[4] 琐事</w:t>
      </w:r>
    </w:p>
    <w:p w14:paraId="4A36AA81">
      <w:r xmlns:w="http://schemas.openxmlformats.org/wordprocessingml/2006/main">
        <w:t xml:space="preserve">[5] 官方推特账号介绍</w:t>
      </w:r>
    </w:p>
    <w:p w14:paraId="1848A905">
      <w:r xmlns:w="http://schemas.openxmlformats.org/wordprocessingml/2006/main">
        <w:t xml:space="preserve">[6] 评论表单</w:t>
      </w:r>
    </w:p>
    <w:p w14:paraId="45CCEC88">
      <w:r xmlns:w="http://schemas.openxmlformats.org/wordprocessingml/2006/main">
        <w:t xml:space="preserve">[7] 基本信息 †</w:t>
      </w:r>
    </w:p>
    <w:p w14:paraId="6DFE0A1A">
      <w:r xmlns:w="http://schemas.openxmlformats.org/wordprocessingml/2006/main">
        <w:t xml:space="preserve">[8] 变换图像</w:t>
      </w:r>
    </w:p>
    <w:p w14:paraId="749CB981">
      <w:r xmlns:w="http://schemas.openxmlformats.org/wordprocessingml/2006/main">
        <w:t xml:space="preserve">[9] 简介</w:t>
      </w:r>
    </w:p>
    <w:p w14:paraId="2727D9A1">
      <w:r xmlns:w="http://schemas.openxmlformats.org/wordprocessingml/2006/main">
        <w:t xml:space="preserve">[10] 姓名</w:t>
      </w:r>
    </w:p>
    <w:p w14:paraId="789F19DE">
      <w:r xmlns:w="http://schemas.openxmlformats.org/wordprocessingml/2006/main">
        <w:t xml:space="preserve">[11] Beatbreaker Eye</w:t>
      </w:r>
    </w:p>
    <w:p w14:paraId="61D1D54F">
      <w:r xmlns:w="http://schemas.openxmlformats.org/wordprocessingml/2006/main">
        <w:t xml:space="preserve">[12] 真实姓名</w:t>
      </w:r>
    </w:p>
    <w:p w14:paraId="51D02C06">
      <w:r xmlns:w="http://schemas.openxmlformats.org/wordprocessingml/2006/main">
        <w:t xml:space="preserve">[13] 龙藏寺爱</w:t>
      </w:r>
    </w:p>
    <w:p w14:paraId="7788D6A0">
      <w:r xmlns:w="http://schemas.openxmlformats.org/wordprocessingml/2006/main">
        <w:t xml:space="preserve">[14] 稀有度</w:t>
      </w:r>
    </w:p>
    <w:p w14:paraId="3A2500AD">
      <w:r xmlns:w="http://schemas.openxmlformats.org/wordprocessingml/2006/main">
        <w:t xml:space="preserve">[15] 普通攻击</w:t>
      </w:r>
    </w:p>
    <w:p w14:paraId="5F43A7AD">
      <w:r xmlns:w="http://schemas.openxmlformats.org/wordprocessingml/2006/main">
        <w:t xml:space="preserve">[16] 近战攻击（物理）</w:t>
      </w:r>
    </w:p>
    <w:p w14:paraId="4E3CCDD6">
      <w:r xmlns:w="http://schemas.openxmlformats.org/wordprocessingml/2006/main">
        <w:t xml:space="preserve">[17] 附属派系</w:t>
      </w:r>
    </w:p>
    <w:p w14:paraId="4C3CD905">
      <w:r xmlns:w="http://schemas.openxmlformats.org/wordprocessingml/2006/main">
        <w:t xml:space="preserve">[18] 战士（现代世界）</w:t>
      </w:r>
    </w:p>
    <w:p w14:paraId="36A3B597">
      <w:r xmlns:w="http://schemas.openxmlformats.org/wordprocessingml/2006/main">
        <w:t xml:space="preserve">[19] 柚月幸</w:t>
      </w:r>
    </w:p>
    <w:p w14:paraId="79FEB6CE">
      <w:r xmlns:w="http://schemas.openxmlformats.org/wordprocessingml/2006/main">
        <w:t xml:space="preserve">[20] 插图</w:t>
      </w:r>
    </w:p>
    <w:p w14:paraId="6CA87BC3">
      <w:r xmlns:w="http://schemas.openxmlformats.org/wordprocessingml/2006/main">
        <w:t xml:space="preserve">[21] 日向恭介</w:t>
      </w:r>
    </w:p>
    <w:p w14:paraId="217E2480">
      <w:r xmlns:w="http://schemas.openxmlformats.org/wordprocessingml/2006/main">
        <w:t xml:space="preserve">[22] SD字符</w:t>
      </w:r>
    </w:p>
    <w:p w14:paraId="6DAE0665">
      <w:r xmlns:w="http://schemas.openxmlformats.org/wordprocessingml/2006/main">
        <w:t xml:space="preserve">[23] 风味文字</w:t>
      </w:r>
    </w:p>
    <w:p w14:paraId="20028054">
      <w:r xmlns:w="http://schemas.openxmlformats.org/wordprocessingml/2006/main">
        <w:t xml:space="preserve">[24] “好的，老大！战斗就交给我吧！” 她是一位从国防部被派往大北的特殊超能力战士。她擅长空手道，并拥有参加全国锦标赛的经验。她身材丰满，但是一位天真无邪的武术家，不擅长任何不正当的事情。她担心她的双胞胎妹妹龙造寺芽衣太喜欢她，而且最近每次见到时贞，她的心跳都会加速。</w:t>
      </w:r>
    </w:p>
    <w:p w14:paraId="08BD3AD3">
      <w:r xmlns:w="http://schemas.openxmlformats.org/wordprocessingml/2006/main">
        <w:t xml:space="preserve">[25] 如何获得</w:t>
      </w:r>
    </w:p>
    <w:p w14:paraId="46008AAD">
      <w:r xmlns:w="http://schemas.openxmlformats.org/wordprocessingml/2006/main">
        <w:t xml:space="preserve">[26] 标准扭蛋</w:t>
      </w:r>
    </w:p>
    <w:p w14:paraId="3C68C08D">
      <w:r xmlns:w="http://schemas.openxmlformats.org/wordprocessingml/2006/main">
        <w:t xml:space="preserve">[27] 基础属性（1星）* 每增加1星+50%，5星时为1星值的3倍</w:t>
      </w:r>
    </w:p>
    <w:p w14:paraId="660957D3">
      <w:r xmlns:w="http://schemas.openxmlformats.org/wordprocessingml/2006/main">
        <w:t xml:space="preserve">[28] 级</w:t>
      </w:r>
    </w:p>
    <w:p w14:paraId="19A391CD">
      <w:r xmlns:w="http://schemas.openxmlformats.org/wordprocessingml/2006/main">
        <w:t xml:space="preserve">[29] 耐力</w:t>
      </w:r>
    </w:p>
    <w:p w14:paraId="36D7E4B2">
      <w:r xmlns:w="http://schemas.openxmlformats.org/wordprocessingml/2006/main">
        <w:t xml:space="preserve">[30] 攻击力</w:t>
      </w:r>
    </w:p>
    <w:p w14:paraId="5934C14C">
      <w:r xmlns:w="http://schemas.openxmlformats.org/wordprocessingml/2006/main">
        <w:t xml:space="preserve">[31] 防御能力</w:t>
      </w:r>
    </w:p>
    <w:p w14:paraId="57B710DC">
      <w:r xmlns:w="http://schemas.openxmlformats.org/wordprocessingml/2006/main">
        <w:t xml:space="preserve">[32] 魔力</w:t>
      </w:r>
    </w:p>
    <w:p w14:paraId="0B6C84F3">
      <w:r xmlns:w="http://schemas.openxmlformats.org/wordprocessingml/2006/main">
        <w:t xml:space="preserve">[33] 魔法抗性</w:t>
      </w:r>
    </w:p>
    <w:p w14:paraId="49A12095">
      <w:r xmlns:w="http://schemas.openxmlformats.org/wordprocessingml/2006/main">
        <w:t xml:space="preserve">[34] 详细状态</w:t>
      </w:r>
    </w:p>
    <w:p w14:paraId="3FCF0C45">
      <w:r xmlns:w="http://schemas.openxmlformats.org/wordprocessingml/2006/main">
        <w:t xml:space="preserve">[35] 准确性</w:t>
      </w:r>
    </w:p>
    <w:p w14:paraId="08640654">
      <w:r xmlns:w="http://schemas.openxmlformats.org/wordprocessingml/2006/main">
        <w:t xml:space="preserve">[36] 回避能力</w:t>
      </w:r>
    </w:p>
    <w:p w14:paraId="46B28D83">
      <w:r xmlns:w="http://schemas.openxmlformats.org/wordprocessingml/2006/main">
        <w:t xml:space="preserve">[37] 连续命中率</w:t>
      </w:r>
    </w:p>
    <w:p w14:paraId="48AE62CE">
      <w:r xmlns:w="http://schemas.openxmlformats.org/wordprocessingml/2006/main">
        <w:t xml:space="preserve">[38] 反击率</w:t>
      </w:r>
    </w:p>
    <w:p w14:paraId="11B21080">
      <w:r xmlns:w="http://schemas.openxmlformats.org/wordprocessingml/2006/main">
        <w:t xml:space="preserve">[39] 眩晕激活率</w:t>
      </w:r>
    </w:p>
    <w:p w14:paraId="57711829">
      <w:r xmlns:w="http://schemas.openxmlformats.org/wordprocessingml/2006/main">
        <w:t xml:space="preserve">[40] 眩晕抗性</w:t>
      </w:r>
    </w:p>
    <w:p w14:paraId="473D41BE">
      <w:r xmlns:w="http://schemas.openxmlformats.org/wordprocessingml/2006/main">
        <w:t xml:space="preserve">[41] 移动速度</w:t>
      </w:r>
    </w:p>
    <w:p w14:paraId="06B19685">
      <w:r xmlns:w="http://schemas.openxmlformats.org/wordprocessingml/2006/main">
        <w:t xml:space="preserve">[42] 部署速度</w:t>
      </w:r>
    </w:p>
    <w:p w14:paraId="44E9E604">
      <w:r xmlns:w="http://schemas.openxmlformats.org/wordprocessingml/2006/main">
        <w:t xml:space="preserve">[43] 行动速度</w:t>
      </w:r>
    </w:p>
    <w:p w14:paraId="562651B2">
      <w:r xmlns:w="http://schemas.openxmlformats.org/wordprocessingml/2006/main">
        <w:t xml:space="preserve">[44] 特别收费金额</w:t>
      </w:r>
    </w:p>
    <w:p w14:paraId="2CFBFDC3">
      <w:r xmlns:w="http://schemas.openxmlformats.org/wordprocessingml/2006/main">
        <w:t xml:space="preserve">[45] 特殊招式</w:t>
      </w:r>
    </w:p>
    <w:p w14:paraId="213C4A9B">
      <w:r xmlns:w="http://schemas.openxmlformats.org/wordprocessingml/2006/main">
        <w:t xml:space="preserve">[46] 姓名</w:t>
      </w:r>
    </w:p>
    <w:p w14:paraId="26803CA3">
      <w:r xmlns:w="http://schemas.openxmlformats.org/wordprocessingml/2006/main">
        <w:t xml:space="preserve">[47] 效应</w:t>
      </w:r>
    </w:p>
    <w:p w14:paraId="71A46B14">
      <w:r xmlns:w="http://schemas.openxmlformats.org/wordprocessingml/2006/main">
        <w:t xml:space="preserve">[48] 雷神肯</w:t>
      </w:r>
    </w:p>
    <w:p w14:paraId="3E8D377F">
      <w:r xmlns:w="http://schemas.openxmlformats.org/wordprocessingml/2006/main">
        <w:t xml:space="preserve">[49] 对一排水平方向的敌人造成4倍物理伤害</w:t>
      </w:r>
    </w:p>
    <w:p w14:paraId="1AF5633E">
      <w:r xmlns:w="http://schemas.openxmlformats.org/wordprocessingml/2006/main">
        <w:t xml:space="preserve">[50] 雷神剑+</w:t>
      </w:r>
    </w:p>
    <w:p w14:paraId="40726FF7">
      <w:r xmlns:w="http://schemas.openxmlformats.org/wordprocessingml/2006/main">
        <w:t xml:space="preserve">[51] 对一排水平方向的敌人造成6倍物理伤害</w:t>
      </w:r>
    </w:p>
    <w:p w14:paraId="73C87CF4">
      <w:r xmlns:w="http://schemas.openxmlformats.org/wordprocessingml/2006/main">
        <w:t xml:space="preserve">[52] 独特效果</w:t>
      </w:r>
    </w:p>
    <w:p w14:paraId="7AF98807">
      <w:r xmlns:w="http://schemas.openxmlformats.org/wordprocessingml/2006/main">
        <w:t xml:space="preserve">[53] 姓名</w:t>
      </w:r>
    </w:p>
    <w:p w14:paraId="21367202">
      <w:r xmlns:w="http://schemas.openxmlformats.org/wordprocessingml/2006/main">
        <w:t xml:space="preserve">[54] 效应</w:t>
      </w:r>
    </w:p>
    <w:p w14:paraId="58135A16">
      <w:r xmlns:w="http://schemas.openxmlformats.org/wordprocessingml/2006/main">
        <w:t xml:space="preserve">[55] 逆境中的铁拳</w:t>
      </w:r>
    </w:p>
    <w:p w14:paraId="452B4325">
      <w:r xmlns:w="http://schemas.openxmlformats.org/wordprocessingml/2006/main">
        <w:t xml:space="preserve">[56] 当体力低于 50% 时，你的攻击力会在 20 秒内提高 100%（仅限一次）。</w:t>
      </w:r>
    </w:p>
    <w:p w14:paraId="26F9F0DD">
      <w:r xmlns:w="http://schemas.openxmlformats.org/wordprocessingml/2006/main">
        <w:t xml:space="preserve">[57] 逆境中的铁拳</w:t>
      </w:r>
    </w:p>
    <w:p w14:paraId="772A80B0">
      <w:r xmlns:w="http://schemas.openxmlformats.org/wordprocessingml/2006/main">
        <w:t xml:space="preserve">[58] 当体力低于 50% 时，你的攻击力会在 20 秒内提高 150%（仅限一次）。</w:t>
      </w:r>
    </w:p>
    <w:p w14:paraId="62109D12">
      <w:r xmlns:w="http://schemas.openxmlformats.org/wordprocessingml/2006/main">
        <w:t xml:space="preserve">[59] 休闲服装照片</w:t>
      </w:r>
    </w:p>
    <w:p w14:paraId="764E7808">
      <w:r xmlns:w="http://schemas.openxmlformats.org/wordprocessingml/2006/main">
        <w:t xml:space="preserve">[60] 增强图像</w:t>
      </w:r>
    </w:p>
    <w:p w14:paraId="6BEB7356">
      <w:r xmlns:w="http://schemas.openxmlformats.org/wordprocessingml/2006/main">
        <w:t xml:space="preserve">[61] 语音 †</w:t>
      </w:r>
    </w:p>
    <w:p w14:paraId="32747632">
      <w:r xmlns:w="http://schemas.openxmlformats.org/wordprocessingml/2006/main">
        <w:t xml:space="preserve">[62] 点击打开行列表</w:t>
      </w:r>
    </w:p>
    <w:p w14:paraId="287EA9E0">
      <w:r xmlns:w="http://schemas.openxmlformats.org/wordprocessingml/2006/main">
        <w:t xml:space="preserve">[63] 加入</w:t>
      </w:r>
    </w:p>
    <w:p w14:paraId="13E9CBB3">
      <w:r xmlns:w="http://schemas.openxmlformats.org/wordprocessingml/2006/main">
        <w:t xml:space="preserve">[64] 对话 1（转换后）</w:t>
      </w:r>
    </w:p>
    <w:p w14:paraId="22862F83">
      <w:r xmlns:w="http://schemas.openxmlformats.org/wordprocessingml/2006/main">
        <w:t xml:space="preserve">[65] 破防器已就绪！嘿嘿，放马过来吧！</w:t>
      </w:r>
    </w:p>
    <w:p w14:paraId="00A39D14">
      <w:r xmlns:w="http://schemas.openxmlformats.org/wordprocessingml/2006/main">
        <w:t xml:space="preserve">[66] 对话 2（转换后）</w:t>
      </w:r>
    </w:p>
    <w:p w14:paraId="3DCEA5C9">
      <w:r xmlns:w="http://schemas.openxmlformats.org/wordprocessingml/2006/main">
        <w:t xml:space="preserve">[67] 长官，你觉得怎么样？是不是很酷？……哈，可爱？我？！</w:t>
      </w:r>
    </w:p>
    <w:p w14:paraId="637A0C37">
      <w:r xmlns:w="http://schemas.openxmlformats.org/wordprocessingml/2006/main">
        <w:t xml:space="preserve">[68] 对话 3（转变后）</w:t>
      </w:r>
    </w:p>
    <w:p w14:paraId="0B5FF714">
      <w:r xmlns:w="http://schemas.openxmlformats.org/wordprocessingml/2006/main">
        <w:t xml:space="preserve">[69] 好！一切就绪，我们随时可以出发！</w:t>
      </w:r>
    </w:p>
    <w:p w14:paraId="031A9279">
      <w:r xmlns:w="http://schemas.openxmlformats.org/wordprocessingml/2006/main">
        <w:t xml:space="preserve">[70] 对话 4（转变后）</w:t>
      </w:r>
    </w:p>
    <w:p w14:paraId="4642200A">
      <w:r xmlns:w="http://schemas.openxmlformats.org/wordprocessingml/2006/main">
        <w:t xml:space="preserve">[71] 这套战斗服行动方便，但是会不会有点太暴露了？</w:t>
      </w:r>
    </w:p>
    <w:p w14:paraId="0320F671">
      <w:r xmlns:w="http://schemas.openxmlformats.org/wordprocessingml/2006/main">
        <w:t xml:space="preserve">[72] 对话 5（转换后）</w:t>
      </w:r>
    </w:p>
    <w:p w14:paraId="793BD1AA">
      <w:r xmlns:w="http://schemas.openxmlformats.org/wordprocessingml/2006/main">
        <w:t xml:space="preserve">[73] 呵呵，我会尽力的，老大，看着吧。</w:t>
      </w:r>
    </w:p>
    <w:p w14:paraId="7D35759C">
      <w:r xmlns:w="http://schemas.openxmlformats.org/wordprocessingml/2006/main">
        <w:t xml:space="preserve">[74] 对话 6（转换后）</w:t>
      </w:r>
    </w:p>
    <w:p w14:paraId="1E484806">
      <w:r xmlns:w="http://schemas.openxmlformats.org/wordprocessingml/2006/main">
        <w:t xml:space="preserve">[75] 我不介意导演看一下……哎呀，当我没说！</w:t>
      </w:r>
    </w:p>
    <w:p w14:paraId="1D6832D3">
      <w:r xmlns:w="http://schemas.openxmlformats.org/wordprocessingml/2006/main">
        <w:t xml:space="preserve">[76] 对话 7（转换后）</w:t>
      </w:r>
    </w:p>
    <w:p w14:paraId="0336C49D">
      <w:r xmlns:w="http://schemas.openxmlformats.org/wordprocessingml/2006/main">
        <w:t xml:space="preserve">[77] 嗯，还没开战就碰我……啊</w:t>
      </w:r>
    </w:p>
    <w:p w14:paraId="115748E2">
      <w:r xmlns:w="http://schemas.openxmlformats.org/wordprocessingml/2006/main">
        <w:t xml:space="preserve">[78] 空闲 1（转换后）</w:t>
      </w:r>
    </w:p>
    <w:p w14:paraId="235515F1">
      <w:r xmlns:w="http://schemas.openxmlformats.org/wordprocessingml/2006/main">
        <w:t xml:space="preserve">[79] 这身衣服也太暴露了吧？哎呀，我好尴尬。</w:t>
      </w:r>
    </w:p>
    <w:p w14:paraId="5D2A0407">
      <w:r xmlns:w="http://schemas.openxmlformats.org/wordprocessingml/2006/main">
        <w:t xml:space="preserve">[80] 空闲 2（转换后）</w:t>
      </w:r>
    </w:p>
    <w:p w14:paraId="3B947FE0">
      <w:r xmlns:w="http://schemas.openxmlformats.org/wordprocessingml/2006/main">
        <w:t xml:space="preserve">[81] 我想知道局长是不是睡着了。呵呵，他长得挺可爱的。感觉挺清爽的。</w:t>
      </w:r>
    </w:p>
    <w:p w14:paraId="5C2299DF">
      <w:r xmlns:w="http://schemas.openxmlformats.org/wordprocessingml/2006/main">
        <w:t xml:space="preserve">[82] 对话 1（转变前）</w:t>
      </w:r>
    </w:p>
    <w:p w14:paraId="6C6A409D">
      <w:r xmlns:w="http://schemas.openxmlformats.org/wordprocessingml/2006/main">
        <w:t xml:space="preserve">[83] 队长，队长！请再给我上一课，再上一课~</w:t>
      </w:r>
    </w:p>
    <w:p w14:paraId="6C51E60D">
      <w:r xmlns:w="http://schemas.openxmlformats.org/wordprocessingml/2006/main">
        <w:t xml:space="preserve">[84] 对话 2（转变前）</w:t>
      </w:r>
    </w:p>
    <w:p w14:paraId="1ED9E914">
      <w:r xmlns:w="http://schemas.openxmlformats.org/wordprocessingml/2006/main">
        <w:t xml:space="preserve">[85] 呵呵，我很高兴局长是我的上级。</w:t>
      </w:r>
    </w:p>
    <w:p w14:paraId="7A4B1308">
      <w:r xmlns:w="http://schemas.openxmlformats.org/wordprocessingml/2006/main">
        <w:t xml:space="preserve">[86] 对话 3（转变前）</w:t>
      </w:r>
    </w:p>
    <w:p w14:paraId="0B9BA221">
      <w:r xmlns:w="http://schemas.openxmlformats.org/wordprocessingml/2006/main">
        <w:t xml:space="preserve">[87] 如果有敌人出现，告诉我，我就用拳头砍死他们！</w:t>
      </w:r>
    </w:p>
    <w:p w14:paraId="5743DDDE">
      <w:r xmlns:w="http://schemas.openxmlformats.org/wordprocessingml/2006/main">
        <w:t xml:space="preserve">[88] 对话 4（转变前）</w:t>
      </w:r>
    </w:p>
    <w:p w14:paraId="3BD505A0">
      <w:r xmlns:w="http://schemas.openxmlformats.org/wordprocessingml/2006/main">
        <w:t xml:space="preserve">[89] 1、2、3、4……哦，老大，你想和我们一起进行一些力量训练吗？</w:t>
      </w:r>
    </w:p>
    <w:p w14:paraId="7B78AE71">
      <w:r xmlns:w="http://schemas.openxmlformats.org/wordprocessingml/2006/main">
        <w:t xml:space="preserve">[90] 对话 5（转变前）</w:t>
      </w:r>
    </w:p>
    <w:p w14:paraId="0220A70D">
      <w:r xmlns:w="http://schemas.openxmlformats.org/wordprocessingml/2006/main">
        <w:t xml:space="preserve">[91] 你、你为什么那样盯着我看……好尴尬。</w:t>
      </w:r>
    </w:p>
    <w:p w14:paraId="36403830">
      <w:r xmlns:w="http://schemas.openxmlformats.org/wordprocessingml/2006/main">
        <w:t xml:space="preserve">[92] 对话 6（转变前）</w:t>
      </w:r>
    </w:p>
    <w:p w14:paraId="1192B039">
      <w:r xmlns:w="http://schemas.openxmlformats.org/wordprocessingml/2006/main">
        <w:t xml:space="preserve">[93] 喂，你在摸哪里？！要是被人看见了怎么办？</w:t>
      </w:r>
    </w:p>
    <w:p w14:paraId="790D6BB8">
      <w:r xmlns:w="http://schemas.openxmlformats.org/wordprocessingml/2006/main">
        <w:t xml:space="preserve">[94] 对话 7（转变前）</w:t>
      </w:r>
    </w:p>
    <w:p w14:paraId="26A21718">
      <w:r xmlns:w="http://schemas.openxmlformats.org/wordprocessingml/2006/main">
        <w:t xml:space="preserve">[95] 呃，我，我并没有盯着酋长的脸看什么的！</w:t>
      </w:r>
    </w:p>
    <w:p w14:paraId="2A8E4CD0">
      <w:r xmlns:w="http://schemas.openxmlformats.org/wordprocessingml/2006/main">
        <w:t xml:space="preserve">[96] 空闲 1（转换前）</w:t>
      </w:r>
    </w:p>
    <w:p w14:paraId="4A11302C">
      <w:r xmlns:w="http://schemas.openxmlformats.org/wordprocessingml/2006/main">
        <w:t xml:space="preserve">[97] 1、2、3、4……嗯，他们在做深蹲，酋长，你想加入我们吗？</w:t>
      </w:r>
    </w:p>
    <w:p w14:paraId="29ED2088">
      <w:r xmlns:w="http://schemas.openxmlformats.org/wordprocessingml/2006/main">
        <w:t xml:space="preserve">[98] 空闲 2（转换前）</w:t>
      </w:r>
    </w:p>
    <w:p w14:paraId="4050D5BF">
      <w:r xmlns:w="http://schemas.openxmlformats.org/wordprocessingml/2006/main">
        <w:t xml:space="preserve">[99] 谢谢你，队长，我真的很感激。</w:t>
      </w:r>
    </w:p>
    <w:p w14:paraId="6C3A8D82">
      <w:r xmlns:w="http://schemas.openxmlformats.org/wordprocessingml/2006/main">
        <w:t xml:space="preserve">[100] 升级 1</w:t>
      </w:r>
    </w:p>
    <w:p w14:paraId="0FDA5F62">
      <w:r xmlns:w="http://schemas.openxmlformats.org/wordprocessingml/2006/main">
        <w:t xml:space="preserve">[101] 耶！升级完成！</w:t>
      </w:r>
    </w:p>
    <w:p w14:paraId="31E84D41">
      <w:r xmlns:w="http://schemas.openxmlformats.org/wordprocessingml/2006/main">
        <w:t xml:space="preserve">[102] 升级 2</w:t>
      </w:r>
    </w:p>
    <w:p w14:paraId="51159E26">
      <w:r xmlns:w="http://schemas.openxmlformats.org/wordprocessingml/2006/main">
        <w:t xml:space="preserve">[103] 我还可以变得更强！</w:t>
      </w:r>
    </w:p>
    <w:p w14:paraId="11EBC0D2">
      <w:r xmlns:w="http://schemas.openxmlformats.org/wordprocessingml/2006/main">
        <w:t xml:space="preserve">[104] 升级 3</w:t>
      </w:r>
    </w:p>
    <w:p w14:paraId="10DF2B6F">
      <w:r xmlns:w="http://schemas.openxmlformats.org/wordprocessingml/2006/main">
        <w:t xml:space="preserve">[105] 嗯……这是什么……？啊，呃，呃……啊！</w:t>
      </w:r>
    </w:p>
    <w:p w14:paraId="7A4018CF">
      <w:r xmlns:w="http://schemas.openxmlformats.org/wordprocessingml/2006/main">
        <w:t xml:space="preserve">[106] 捕获</w:t>
      </w:r>
    </w:p>
    <w:p w14:paraId="1DED1F67">
      <w:r xmlns:w="http://schemas.openxmlformats.org/wordprocessingml/2006/main">
        <w:t xml:space="preserve">[107] 该死，这，这不应该发生……</w:t>
      </w:r>
    </w:p>
    <w:p w14:paraId="670E6D85">
      <w:r xmlns:w="http://schemas.openxmlformats.org/wordprocessingml/2006/main">
        <w:t xml:space="preserve">[108] 战斗开始 1</w:t>
      </w:r>
    </w:p>
    <w:p w14:paraId="49E7819B">
      <w:r xmlns:w="http://schemas.openxmlformats.org/wordprocessingml/2006/main">
        <w:t xml:space="preserve">[109] Beatbreaker Eye，出击！</w:t>
      </w:r>
    </w:p>
    <w:p w14:paraId="16E9A81A">
      <w:r xmlns:w="http://schemas.openxmlformats.org/wordprocessingml/2006/main">
        <w:t xml:space="preserve">[110] 战斗开始 2</w:t>
      </w:r>
    </w:p>
    <w:p w14:paraId="2F7A7550">
      <w:r xmlns:w="http://schemas.openxmlformats.org/wordprocessingml/2006/main">
        <w:t xml:space="preserve">[111] 通量爆炸节拍变化！</w:t>
      </w:r>
    </w:p>
    <w:p w14:paraId="74708FD8">
      <w:r xmlns:w="http://schemas.openxmlformats.org/wordprocessingml/2006/main">
        <w:t xml:space="preserve">[112] 战斗参与 1</w:t>
      </w:r>
    </w:p>
    <w:p w14:paraId="76B00311">
      <w:r xmlns:w="http://schemas.openxmlformats.org/wordprocessingml/2006/main">
        <w:t xml:space="preserve">[113] 是时候让我的拳头大显身手了。</w:t>
      </w:r>
    </w:p>
    <w:p w14:paraId="102F23EA">
      <w:r xmlns:w="http://schemas.openxmlformats.org/wordprocessingml/2006/main">
        <w:t xml:space="preserve">[114] 战斗参与 2</w:t>
      </w:r>
    </w:p>
    <w:p w14:paraId="0941E6AC">
      <w:r xmlns:w="http://schemas.openxmlformats.org/wordprocessingml/2006/main">
        <w:t xml:space="preserve">[115] 开始镇压！</w:t>
      </w:r>
    </w:p>
    <w:p w14:paraId="1784AB32">
      <w:r xmlns:w="http://schemas.openxmlformats.org/wordprocessingml/2006/main">
        <w:t xml:space="preserve">[116] 战斗胜利 1</w:t>
      </w:r>
    </w:p>
    <w:p w14:paraId="645247E4">
      <w:r xmlns:w="http://schemas.openxmlformats.org/wordprocessingml/2006/main">
        <w:t xml:space="preserve">[117] 我们赢了！</w:t>
      </w:r>
    </w:p>
    <w:p w14:paraId="65910D33">
      <w:r xmlns:w="http://schemas.openxmlformats.org/wordprocessingml/2006/main">
        <w:t xml:space="preserve">[118] 战斗胜利 2</w:t>
      </w:r>
    </w:p>
    <w:p w14:paraId="7D65A7AD">
      <w:r xmlns:w="http://schemas.openxmlformats.org/wordprocessingml/2006/main">
        <w:t xml:space="preserve">[119] 那真是一场精彩的比赛！</w:t>
      </w:r>
    </w:p>
    <w:p w14:paraId="59BDF619">
      <w:r xmlns:w="http://schemas.openxmlformats.org/wordprocessingml/2006/main">
        <w:t xml:space="preserve">[120] 普通攻击 1</w:t>
      </w:r>
    </w:p>
    <w:p w14:paraId="7E4EBDC9">
      <w:r xmlns:w="http://schemas.openxmlformats.org/wordprocessingml/2006/main">
        <w:t xml:space="preserve">[121] 呀啊啊啊啊啊！</w:t>
      </w:r>
    </w:p>
    <w:p w14:paraId="4F9E559E">
      <w:r xmlns:w="http://schemas.openxmlformats.org/wordprocessingml/2006/main">
        <w:t xml:space="preserve">[122] 普通攻击 2</w:t>
      </w:r>
    </w:p>
    <w:p w14:paraId="12FA440C">
      <w:r xmlns:w="http://schemas.openxmlformats.org/wordprocessingml/2006/main">
        <w:t xml:space="preserve">[123] 咦！</w:t>
      </w:r>
    </w:p>
    <w:p w14:paraId="22144B27">
      <w:r xmlns:w="http://schemas.openxmlformats.org/wordprocessingml/2006/main">
        <w:t xml:space="preserve">[124] 普通攻击 3</w:t>
      </w:r>
    </w:p>
    <w:p w14:paraId="61E7A2CD">
      <w:r xmlns:w="http://schemas.openxmlformats.org/wordprocessingml/2006/main">
        <w:t xml:space="preserve">[125] 独特效果激活 1</w:t>
      </w:r>
    </w:p>
    <w:p w14:paraId="51697E0F">
      <w:r xmlns:w="http://schemas.openxmlformats.org/wordprocessingml/2006/main">
        <w:t xml:space="preserve">[126] 我不会输！</w:t>
      </w:r>
    </w:p>
    <w:p w14:paraId="1FB3DBDB">
      <w:r xmlns:w="http://schemas.openxmlformats.org/wordprocessingml/2006/main">
        <w:t xml:space="preserve">[127] 独特效果激活 2</w:t>
      </w:r>
    </w:p>
    <w:p w14:paraId="5BFEF2ED">
      <w:r xmlns:w="http://schemas.openxmlformats.org/wordprocessingml/2006/main">
        <w:t xml:space="preserve">[128] 我会保护你！</w:t>
      </w:r>
    </w:p>
    <w:p w14:paraId="660A629C">
      <w:r xmlns:w="http://schemas.openxmlformats.org/wordprocessingml/2006/main">
        <w:t xml:space="preserve">[129] 独特效果激活 3</w:t>
      </w:r>
    </w:p>
    <w:p w14:paraId="337AA422">
      <w:r xmlns:w="http://schemas.openxmlformats.org/wordprocessingml/2006/main">
        <w:t xml:space="preserve">[130] 我们绝不容忍邪恶！</w:t>
      </w:r>
    </w:p>
    <w:p w14:paraId="03F47BB3">
      <w:r xmlns:w="http://schemas.openxmlformats.org/wordprocessingml/2006/main">
        <w:t xml:space="preserve">[131] 特殊招式 1</w:t>
      </w:r>
    </w:p>
    <w:p w14:paraId="656192F2">
      <w:r xmlns:w="http://schemas.openxmlformats.org/wordprocessingml/2006/main">
        <w:t xml:space="preserve">[132] 这就是！我的！全力！“雷神之拳！”</w:t>
      </w:r>
    </w:p>
    <w:p w14:paraId="4F176BFB">
      <w:r xmlns:w="http://schemas.openxmlformats.org/wordprocessingml/2006/main">
        <w:t xml:space="preserve">[133] 特殊招式 2</w:t>
      </w:r>
    </w:p>
    <w:p w14:paraId="24CA6E4F">
      <w:r xmlns:w="http://schemas.openxmlformats.org/wordprocessingml/2006/main">
        <w:t xml:space="preserve">[134] 受到的伤害：1</w:t>
      </w:r>
    </w:p>
    <w:p w14:paraId="6BBA3848">
      <w:r xmlns:w="http://schemas.openxmlformats.org/wordprocessingml/2006/main">
        <w:t xml:space="preserve">[135] 嗯！？</w:t>
      </w:r>
    </w:p>
    <w:p w14:paraId="2B903E11">
      <w:r xmlns:w="http://schemas.openxmlformats.org/wordprocessingml/2006/main">
        <w:t xml:space="preserve">[136] 受到的伤害：2</w:t>
      </w:r>
    </w:p>
    <w:p w14:paraId="70AD338A">
      <w:r xmlns:w="http://schemas.openxmlformats.org/wordprocessingml/2006/main">
        <w:t xml:space="preserve">[137] 绀野！</w:t>
      </w:r>
    </w:p>
    <w:p w14:paraId="38A52008">
      <w:r xmlns:w="http://schemas.openxmlformats.org/wordprocessingml/2006/main">
        <w:t xml:space="preserve">[138] 受到的伤害：3</w:t>
      </w:r>
    </w:p>
    <w:p w14:paraId="007759E7">
      <w:r xmlns:w="http://schemas.openxmlformats.org/wordprocessingml/2006/main">
        <w:t xml:space="preserve">[139] 哇！？</w:t>
      </w:r>
    </w:p>
    <w:p w14:paraId="1A69924F">
      <w:r xmlns:w="http://schemas.openxmlformats.org/wordprocessingml/2006/main">
        <w:t xml:space="preserve">[140] 撤回</w:t>
      </w:r>
    </w:p>
    <w:p w14:paraId="669A026B">
      <w:r xmlns:w="http://schemas.openxmlformats.org/wordprocessingml/2006/main">
        <w:t xml:space="preserve">[141] 对不起，剩下的就交给你了。</w:t>
      </w:r>
    </w:p>
    <w:p w14:paraId="5DE083C1">
      <w:r xmlns:w="http://schemas.openxmlformats.org/wordprocessingml/2006/main">
        <w:t xml:space="preserve">[142] 在游戏中 †</w:t>
      </w:r>
    </w:p>
    <w:p w14:paraId="01385CB6">
      <w:r xmlns:w="http://schemas.openxmlformats.org/wordprocessingml/2006/main">
        <w:t xml:space="preserve">[143] 破击手小遥的姐姐，一只红色破击手。姐妹俩都是直接的攻击型宝可梦，没有明显的弱点。即使在游戏初期，她们也十分可靠。与姐姐相比，她是力量型宝可梦，用威力强大的特攻弥补了速度上的不足。她拥有类似艾斯卡·露比的独特效果，但不同之处在于她的种族值更注重全面性。</w:t>
      </w:r>
    </w:p>
    <w:p w14:paraId="5F910AD0">
      <w:r xmlns:w="http://schemas.openxmlformats.org/wordprocessingml/2006/main">
        <w:t xml:space="preserve">[144] 它的各项属性均衡均衡，速度、敏捷和速度三项属性均高于平均水平。由于其多功能性，它可以作为首发队员或后期加入队伍，但如果能根据首领的属性和特殊技能的时机进行调整，则能发挥更大的作用。</w:t>
      </w:r>
    </w:p>
    <w:p w14:paraId="61211669">
      <w:r xmlns:w="http://schemas.openxmlformats.org/wordprocessingml/2006/main">
        <w:t xml:space="preserve">[145] 她的全力技“雷神之拳”最多可对3名敌人造成伤害，具体伤害量取决于敌人的位置。由于其独特的效果使得该特殊技的时机更容易掌握，因此她可以使其威力翻倍。一旦命中，便能以R级角色难以企及的惊人输出撕开敌军防线。</w:t>
      </w:r>
    </w:p>
    <w:p w14:paraId="2E72767E">
      <w:r xmlns:w="http://schemas.openxmlformats.org/wordprocessingml/2006/main">
        <w:t xml:space="preserve">[146] 当体力低于50%时，其独特效果会迅速发动，效果是攻击力提升100%，翻倍，带来惊人的提升，即使面对高等级、高防御的对手也能造成强力伤害。即使在属性限制的地图中，例如没有突破上限或SR及以上角色较少的情况下，它也能凭借其部署位置和独特效果成为突破困境的王牌。如果你玩法中等级不会超过任务难度对应的等级，那么这张R卡在你卡关时将是一个非常可靠的选择。</w:t>
      </w:r>
    </w:p>
    <w:p w14:paraId="7B8BA98C">
      <w:r xmlns:w="http://schemas.openxmlformats.org/wordprocessingml/2006/main">
        <w:t xml:space="preserve">[147] 特殊攻击的充能速度一般，且特殊效果不包含防御力提升。由于其耐久度仅为R级，且缺乏承受攻击的能力，因此只有在队友提供支援，使其在释放雷神拳之前不被击败的情况下，才能发挥其全部潜力。</w:t>
      </w:r>
    </w:p>
    <w:p w14:paraId="200A4B3F">
      <w:r xmlns:w="http://schemas.openxmlformats.org/wordprocessingml/2006/main">
        <w:t xml:space="preserve">[148] 装备方面，Guts Sisters 和 Super Drill 是确保你能稳定使用 Thunder God Fist 的可靠选择。Nioh Natto 能提升生存能力，但也会随着时间推移延迟她专属技能的发动，因此有利有弊。标准火箭引擎和某款腰带非常抢手，很难决定是否给这位 R 级角色使用，但如果你喜欢她，不妨毫不犹豫地使用，同时也要考虑突破极限。</w:t>
      </w:r>
    </w:p>
    <w:p w14:paraId="3668461B">
      <w:r xmlns:w="http://schemas.openxmlformats.org/wordprocessingml/2006/main">
        <w:t xml:space="preserve">[149] 在突袭中，由于他的特殊技能（4倍）的巨大伤害以及他独特效果带来的100%攻击力提升，他成为了一个强大的攻击者，能够在没有任何支援的情况下造成8倍的伤害。</w:t>
      </w:r>
    </w:p>
    <w:p w14:paraId="05A085F7">
      <w:r xmlns:w="http://schemas.openxmlformats.org/wordprocessingml/2006/main">
        <w:t xml:space="preserve">[150] 相关角色 †</w:t>
      </w:r>
    </w:p>
    <w:p w14:paraId="16CBAED5">
      <w:r xmlns:w="http://schemas.openxmlformats.org/wordprocessingml/2006/main">
        <w:t xml:space="preserve">[151] Beatbreaker May（妹妹）</w:t>
      </w:r>
    </w:p>
    <w:p w14:paraId="3FFE6A51">
      <w:r xmlns:w="http://schemas.openxmlformats.org/wordprocessingml/2006/main">
        <w:t xml:space="preserve">[152] Beatbreaker Yui（母亲）</w:t>
      </w:r>
    </w:p>
    <w:p w14:paraId="3DF9EE7F">
      <w:r xmlns:w="http://schemas.openxmlformats.org/wordprocessingml/2006/main">
        <w:t xml:space="preserve">[153] 琐事 †</w:t>
      </w:r>
    </w:p>
    <w:p w14:paraId="4FED126C">
      <w:r xmlns:w="http://schemas.openxmlformats.org/wordprocessingml/2006/main">
        <w:t xml:space="preserve">[154] 或许是因为她们同属一个组织，都是 Beatbreakers，而且最重要的是她们是姐妹，所以她们与姐妹有很多相似之处，例如她们的变身服装设计相同，只是颜色不同，唯一的区别是裙子；她们的徒手战斗风格；她们的特殊招式以风神和雷神命名；以及她们在终结技之前的一个后空翻。</w:t>
      </w:r>
    </w:p>
    <w:p w14:paraId="0DC16CA9">
      <w:r xmlns:w="http://schemas.openxmlformats.org/wordprocessingml/2006/main">
        <w:t xml:space="preserve">[155] 即使受到攻击，她看起来也像是承受了全部攻击力，但爱的实际防御属性更高。这是为什么呢？</w:t>
      </w:r>
    </w:p>
    <w:p w14:paraId="65B59E47">
      <w:r xmlns:w="http://schemas.openxmlformats.org/wordprocessingml/2006/main">
        <w:t xml:space="preserve">[156] 尽管战斗能力和出身相似，但战斗风格却截然不同，这在超级英雄故事中很常见，例如某个光之巨人的红蓝兄弟，或者某个蒙面英雄的地狱兄弟，看来 Beatbreaker 姐妹也是按照这种惯例创作的。</w:t>
      </w:r>
    </w:p>
    <w:p w14:paraId="63BBE700">
      <w:r xmlns:w="http://schemas.openxmlformats.org/wordprocessingml/2006/main">
        <w:t xml:space="preserve">[157] 官方推特账号简介 †</w:t>
      </w:r>
    </w:p>
    <w:p w14:paraId="064AFA82">
      <w:r xmlns:w="http://schemas.openxmlformats.org/wordprocessingml/2006/main">
        <w:t xml:space="preserve">[158] 引言①（PV）</w:t>
      </w:r>
    </w:p>
    <w:p w14:paraId="61A51F7C">
      <w:r xmlns:w="http://schemas.openxmlformats.org/wordprocessingml/2006/main">
        <w:t xml:space="preserve">[159] 引言②</w:t>
      </w:r>
    </w:p>
    <w:p w14:paraId="348FCCE6">
      <w:r xmlns:w="http://schemas.openxmlformats.org/wordprocessingml/2006/main">
        <w:t xml:space="preserve">[160] 评论表 †</w:t>
      </w:r>
    </w:p>
    <w:p w14:paraId="6AB905B7">
      <w:r xmlns:w="http://schemas.openxmlformats.org/wordprocessingml/2006/main">
        <w:t xml:space="preserve">[161] 点击打开历史日志列表</w:t>
      </w:r>
    </w:p>
    <w:p w14:paraId="5A766330">
      <w:r xmlns:w="http://schemas.openxmlformats.org/wordprocessingml/2006/main">
        <w:t xml:space="preserve">[162] 末尾的数字越小，日志越旧。</w:t>
      </w:r>
    </w:p>
    <w:p w14:paraId="091C2D30">
      <w:r xmlns:w="http://schemas.openxmlformats.org/wordprocessingml/2006/main">
        <w:t xml:space="preserve">[163]“评论/Beatbreaker Eye/”没有子页面。</w:t>
      </w:r>
    </w:p>
    <w:p w14:paraId="41C0F388">
      <w:r xmlns:w="http://schemas.openxmlformats.org/wordprocessingml/2006/main">
        <w:t xml:space="preserve">[164] 我明白了！ -- [Hso2nvBitro] 2020-12-01 (周二) 21:11:36</w:t>
      </w:r>
    </w:p>
    <w:p w14:paraId="6552C8CD">
      <w:r xmlns:w="http://schemas.openxmlformats.org/wordprocessingml/2006/main">
        <w:t xml:space="preserve">[165] 她是一位经典的变身女英雄，这也是一个加分项——[WYlCNZzHeHk] 2020-12-03 (周四) 01:11:58</w:t>
      </w:r>
    </w:p>
    <w:p w14:paraId="77DFE1A9">
      <w:r xmlns:w="http://schemas.openxmlformats.org/wordprocessingml/2006/main">
        <w:t xml:space="preserve">[166] 我很想看到爱纯洁的爱情——[bz1mfVBNd2g] 2020-12-11 (周五) 22:06:36</w:t>
      </w:r>
    </w:p>
    <w:p w14:paraId="3AEC436D">
      <w:r xmlns:w="http://schemas.openxmlformats.org/wordprocessingml/2006/main">
        <w:t xml:space="preserve">[167] 近藤先生用过的裙子挂起来了——[9R4cv0n5gN6] 2020-12-01 (周二) 22:51:50</w:t>
      </w:r>
    </w:p>
    <w:p w14:paraId="63785A5D">
      <w:r xmlns:w="http://schemas.openxmlformats.org/wordprocessingml/2006/main">
        <w:t xml:space="preserve">[168] 特殊攻击通常会与被动技能同时发动，造成极高的伤害。——[N2ZLPvqnB0A] 2020-12-02 (周三) 15:58:28</w:t>
      </w:r>
    </w:p>
    <w:p w14:paraId="225D8AB1">
      <w:r xmlns:w="http://schemas.openxmlformats.org/wordprocessingml/2006/main">
        <w:t xml:space="preserve">[169] 是的。他的行动通常迅速且易于操作，当他的特殊攻击槽充满时，他的独特效果就会发动，造成相当于单体攻击的伤害。——[enJ0/XVkS3.] 2020-12-03 (周四) 01:10:28</w:t>
      </w:r>
    </w:p>
    <w:p w14:paraId="61E7B603">
      <w:r xmlns:w="http://schemas.openxmlformats.org/wordprocessingml/2006/main">
        <w:t xml:space="preserve">[170] 我感觉在情色内容里经常看到男女双胞胎——[O8iZWINhoJM] 2020-12-12 (周六) 17:52:31</w:t>
      </w:r>
    </w:p>
    <w:p w14:paraId="0082B013">
      <w:r xmlns:w="http://schemas.openxmlformats.org/wordprocessingml/2006/main">
        <w:t xml:space="preserve">[171] 或许是F类？ -- [M.mx9NCcJ8k] 2020-12-15 (周二) 00:38:37</w:t>
      </w:r>
    </w:p>
    <w:p w14:paraId="75FA2FDF">
      <w:r xmlns:w="http://schemas.openxmlformats.org/wordprocessingml/2006/main">
        <w:t xml:space="preserve">[172] 打败H真是太精彩了。她即使遭受了可怕的事情，仍然勇敢地关心他人，这太令人振奋了。——[YuCF6sxWpOE] 2020-12-10 (周四) 00:23:01</w:t>
      </w:r>
    </w:p>
    <w:p w14:paraId="30BF71D3">
      <w:r xmlns:w="http://schemas.openxmlformats.org/wordprocessingml/2006/main">
        <w:t xml:space="preserve">[173] LV50 ☆1 属性：体力：850 攻击力：130 防御力：135 魔力：0 魔抗：71 -- [PvOwNzA37Jw] 2020-12-14 (周一) 16:49:44</w:t>
      </w:r>
    </w:p>
    <w:p w14:paraId="249F0A88">
      <w:r xmlns:w="http://schemas.openxmlformats.org/wordprocessingml/2006/main">
        <w:t xml:space="preserve">[174] 和我的妹妹一样，她能以惊人的速度冲到前线，移动速度和行动速度都非常快。可能是最快的吧？如果你冲锋陷阵，即使你即将被敌人包围，她有时也能坚持下来，所以她很可靠。——[HdV1ImacOgI] 2020-12-15 (周二) 02:23:45</w:t>
      </w:r>
    </w:p>
    <w:p w14:paraId="2AD39141">
      <w:r xmlns:w="http://schemas.openxmlformats.org/wordprocessingml/2006/main">
        <w:t xml:space="preserve">[175] 文中短暂提到了“职业摔跤手”这个词，不知道是不是指原作者参与过的作品？我没玩过，所以不太了解这方面。——[fDCL3hAOt7M] 2021-01-08 (周五) 08:01:32</w:t>
      </w:r>
    </w:p>
    <w:p w14:paraId="60F22870">
      <w:r xmlns:w="http://schemas.openxmlformats.org/wordprocessingml/2006/main">
        <w:t xml:space="preserve">[176] 故事真的很可爱，但是所有角色的基本立绘都是胜利姿势，每次看到他们思考的样子我都会笑。不过，直率又努力的角色还是很可爱的。希望他们俩都健康平安。——[vu6jpjjq3eU] 2021-01-19 (周二) 17:22:39</w:t>
      </w:r>
    </w:p>
    <w:p w14:paraId="502F5656">
      <w:r xmlns:w="http://schemas.openxmlformats.org/wordprocessingml/2006/main">
        <w:t xml:space="preserve">[177] 有三种独特的效果激活语音……？（我正在整理这些语音，因为我一直在使用 Starmen）——[/vx8jsxqZ4A] 2021-02-23 (周二) 16:21:30</w:t>
      </w:r>
    </w:p>
    <w:p w14:paraId="1ACCB925">
      <w:r xmlns:w="http://schemas.openxmlformats.org/wordprocessingml/2006/main">
        <w:t xml:space="preserve">[178] 把你妈给我！ -- [DrxiJGW.90k] 2022-09-30 (周五) 06:32:43</w:t>
      </w:r>
    </w:p>
    <w:p w14:paraId="3FA2DCA2">
      <w:r xmlns:w="http://schemas.openxmlformats.org/wordprocessingml/2006/main">
        <w:t xml:space="preserve">[179] 太可爱了！我喜欢她在“Idle（变身后）2”版本里的说话方式~~ -- [xrGAkcfpH1Y] 2025-11-08 (周六) 18:20:18</w:t>
      </w:r>
    </w:p>
    <w:p w14:paraId="1931C958">
      <w:r xmlns:w="http://schemas.openxmlformats.org/wordprocessingml/2006/main">
        <w:t xml:space="preserve">[180] 换个角度想。姐姐、妹妹和妈妈分别被视为第一名、第二名和第三名。——[Btyopp7PKNY] 2026-07-20 (周一) 11:07:04</w:t>
      </w:r>
    </w:p>
    <w:p w14:paraId="01FEA0F1">
      <w:r xmlns:w="http://schemas.openxmlformats.org/wordprocessingml/2006/main">
        <w:t xml:space="preserve">[181] ←使用棋盘前请务必阅读规则。</w:t>
      </w:r>
    </w:p>
    <w:p w14:paraId="68889D48">
      <w:r xmlns:w="http://schemas.openxmlformats.org/wordprocessingml/2006/main">
        <w:t xml:space="preserve">[182] 关于规则 †</w:t>
      </w:r>
    </w:p>
    <w:p w14:paraId="243C44F7">
      <w:r xmlns:w="http://schemas.openxmlformats.org/wordprocessingml/2006/main">
        <w:t xml:space="preserve">[183] 请不要抱怨或批评页面编辑者。如果您对其他人的编辑有意见，请通过“提供替代方案”或“自行编辑”的方式进行建设性沟通。</w:t>
      </w:r>
    </w:p>
    <w:p w14:paraId="1B5480AC">
      <w:r xmlns:w="http://schemas.openxmlformats.org/wordprocessingml/2006/main">
        <w:t xml:space="preserve">[184] 不要发布个人网站或其他禁止未经授权链接的网站的网址。</w:t>
      </w:r>
    </w:p>
    <w:p w14:paraId="2099FBB5">
      <w:r xmlns:w="http://schemas.openxmlformats.org/wordprocessingml/2006/main">
        <w:t xml:space="preserve">[185] 关于违反规则的帖子 †</w:t>
      </w:r>
    </w:p>
    <w:p w14:paraId="151C37FB">
      <w:r xmlns:w="http://schemas.openxmlformats.org/wordprocessingml/2006/main">
        <w:t xml:space="preserve">[186] 禁止发布以下类型的帖子，因为它们容易造成干扰。</w:t>
      </w:r>
    </w:p>
    <w:p w14:paraId="72E200D8">
      <w:r xmlns:w="http://schemas.openxmlformats.org/wordprocessingml/2006/main">
        <w:t xml:space="preserve">[187]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45B0260">
      <w:r xmlns:w="http://schemas.openxmlformats.org/wordprocessingml/2006/main">
        <w:t xml:space="preserve">[188] 其他包括使用此维基的人、官方管理员、艺术家、配音演员、现实生活中的个人以及 Twitter 用户等团体。</w:t>
      </w:r>
    </w:p>
    <w:p w14:paraId="0E83B44D">
      <w:r xmlns:w="http://schemas.openxmlformats.org/wordprocessingml/2006/main">
        <w:t xml:space="preserve">[189] 关于向管理层提交的帖子，我们容忍可以解释为用户反馈的评论，例如“我希望他们改进这一点”、“我希望他们尽快修复错误”和“维护时间太长了”，但我们不容忍使用辱骂性语言贬低管理层。</w:t>
      </w:r>
    </w:p>
    <w:p w14:paraId="5E23D015">
      <w:r xmlns:w="http://schemas.openxmlformats.org/wordprocessingml/2006/main">
        <w:t xml:space="preserve">[190] 将讨论和意见交流视为“诽谤或对抗他人”是错误的。然而，在讨论或意见交流中使用辱骂性语言、贬低他人、挑衅他人或在缺乏明确证据的情况下发表言论，都是违法行为。说话时务必谨言慎行。</w:t>
      </w:r>
    </w:p>
    <w:p w14:paraId="3DB14F77">
      <w:r xmlns:w="http://schemas.openxmlformats.org/wordprocessingml/2006/main">
        <w:t xml:space="preserve">[191] 攻击性评论是指使用“做这个”或“做那个”等强烈命令、“使用粗俗语言”、“采取居高临下的态度”或“具有挑衅性”的评论。</w:t>
      </w:r>
    </w:p>
    <w:p w14:paraId="0729CFA9">
      <w:r xmlns:w="http://schemas.openxmlformats.org/wordprocessingml/2006/main">
        <w:t xml:space="preserve">[192] 禁止发布冒犯现有玩家的帖子，例如“还有人玩这个游戏吗？”或“这游戏已经凉了”。这并不意味着您完全不能发表任何负面言论，而是指那些超出单纯负面评价范围，构成诽谤或诋毁的帖子将被禁止发布。</w:t>
      </w:r>
    </w:p>
    <w:p w14:paraId="205B2279">
      <w:r xmlns:w="http://schemas.openxmlformats.org/wordprocessingml/2006/main">
        <w:t xml:space="preserve">[193] 公开羞辱他人，包括泄露他人的游戏内名称或UID</w:t>
      </w:r>
    </w:p>
    <w:p w14:paraId="5FD83D88">
      <w:r xmlns:w="http://schemas.openxmlformats.org/wordprocessingml/2006/main">
        <w:t xml:space="preserve">[194] 但是，分享有助于游戏攻略的信息和视频是允许的。</w:t>
      </w:r>
    </w:p>
    <w:p w14:paraId="229F9CE7">
      <w:r xmlns:w="http://schemas.openxmlformats.org/wordprocessingml/2006/main">
        <w:t xml:space="preserve">[195] 参考其他应用程序</w:t>
      </w:r>
    </w:p>
    <w:p w14:paraId="31691323">
      <w:r xmlns:w="http://schemas.openxmlformats.org/wordprocessingml/2006/main">
        <w:t xml:space="preserve">[196] 在多个论坛上多次发帖</w:t>
      </w:r>
    </w:p>
    <w:p w14:paraId="4097A613">
      <w:r xmlns:w="http://schemas.openxmlformats.org/wordprocessingml/2006/main">
        <w:t xml:space="preserve">[197] 由一串无意义字符组成的文字</w:t>
      </w:r>
    </w:p>
    <w:p w14:paraId="057E970A">
      <w:r xmlns:w="http://schemas.openxmlformats.org/wordprocessingml/2006/main">
        <w:t xml:space="preserve">[198] 关于作弊和利用漏洞的帖子</w:t>
      </w:r>
    </w:p>
    <w:p w14:paraId="50D8AFF7">
      <w:r xmlns:w="http://schemas.openxmlformats.org/wordprocessingml/2006/main">
        <w:t xml:space="preserve">[199] 最好的办法是忽略违反规则的帖子。上钩或反驳只会让事情变得更糟。</w:t>
      </w:r>
    </w:p>
    <w:p w14:paraId="6A1DB62A">
      <w:r xmlns:w="http://schemas.openxmlformats.org/wordprocessingml/2006/main">
        <w:t xml:space="preserve">[200] *在上述规则中，“诽谤”指的是在没有客观证据的情况下诋毁和贬低他人。将所有批评性文章都归为“诽谤”是不正确的，所以请务必谨慎。</w:t>
      </w:r>
    </w:p>
    <w:p w14:paraId="3CE16CB6">
      <w:r xmlns:w="http://schemas.openxmlformats.org/wordprocessingml/2006/main">
        <w:t xml:space="preserve">[201] 关于修改和删除发帖日志 †</w:t>
      </w:r>
    </w:p>
    <w:p w14:paraId="0C9956F5">
      <w:r xmlns:w="http://schemas.openxmlformats.org/wordprocessingml/2006/main">
        <w:t xml:space="preserve">[202] 但是，允许更正印刷错误、遗漏和字体颜色。（他人出于善意所做的更正也允许。）</w:t>
      </w:r>
    </w:p>
    <w:p w14:paraId="7D1E68F1">
      <w:r xmlns:w="http://schemas.openxmlformats.org/wordprocessingml/2006/main">
        <w:t xml:space="preserve">[203] 作为例外情况，您可以删除自己的帖子，但事后必须向管理员报告。此外，删除时，请将整个评论替换为以下文本，而不是完全删除：&amp;color(#ff0000){''发帖人已删除''};</w:t>
      </w:r>
    </w:p>
    <w:p w14:paraId="74D1A2B2">
      <w:r xmlns:w="http://schemas.openxmlformats.org/wordprocessingml/2006/main">
        <w:t xml:space="preserve">[204] 关于评论违反规则的帖子 †</w:t>
      </w:r>
    </w:p>
    <w:p w14:paraId="4A711F10">
      <w:r xmlns:w="http://schemas.openxmlformats.org/wordprocessingml/2006/main">
        <w:t xml:space="preserve">[205] 您可以自行注释掉上述任何违反规则的评论，无需管理员许可。但是，注释掉评论后，请务必在“违规举报公告板”上进行举报。举报时请使用“违规举报公告板”上的模板。</w:t>
      </w:r>
    </w:p>
    <w:p w14:paraId="6F6FF0E3">
      <w:r xmlns:w="http://schemas.openxmlformats.org/wordprocessingml/2006/main">
        <w:t xml:space="preserve">[206] 未经 CO 举报公告板举报而被评论删除的帖子将被恢复，而评论删除帖子的人将受到处罚。</w:t>
      </w:r>
    </w:p>
    <w:p w14:paraId="573CEC73">
      <w:r xmlns:w="http://schemas.openxmlformats.org/wordprocessingml/2006/main">
        <w:t xml:space="preserve">[207] 如果您反复向 CO 举报公告板举报不违反规则的帖子，我们将认为您是自私的，并将对您实施发帖和编辑限制。</w:t>
      </w:r>
    </w:p>
    <w:p w14:paraId="36B90458">
      <w:r xmlns:w="http://schemas.openxmlformats.org/wordprocessingml/2006/main">
        <w:t xml:space="preserve">[208] 在 CO 报告公告板上，不构成违规的报告可由管理员酌情恢复。</w:t>
      </w:r>
    </w:p>
    <w:p w14:paraId="6412C70C">
      <w:r xmlns:w="http://schemas.openxmlformats.org/wordprocessingml/2006/main">
        <w:t xml:space="preserve">[209] 我们再次要求您不要评论那些并未违反规则的评论。（例如，诸如“虽然不违反规则，但显然是在挑衅”、“恶作剧”或“评论整个帖子”之类的主观判断。）</w:t>
      </w:r>
    </w:p>
    <w:p w14:paraId="6991E302">
      <w:r xmlns:w="http://schemas.openxmlformats.org/wordprocessingml/2006/main">
        <w:t xml:space="preserve">[210] 关于不违反规则但“冒犯性”的帖子 †</w:t>
      </w:r>
    </w:p>
    <w:p w14:paraId="2F056AC1">
      <w:r xmlns:w="http://schemas.openxmlformats.org/wordprocessingml/2006/main">
        <w:t xml:space="preserve">[211] 即使帖子内容具有冒犯性，除非违反版规，否则不会被删除。由于每个人对冒犯性帖子的界定标准不尽相同，请使用 NGID 功能隐藏评论，而不是参与争论或挑衅。</w:t>
      </w:r>
    </w:p>
    <w:p w14:paraId="3FAB795C">
      <w:r xmlns:w="http://schemas.openxmlformats.org/wordprocessingml/2006/main">
        <w:t xml:space="preserve">[212] 挑衅难道不是一种违规行为吗？†</w:t>
      </w:r>
    </w:p>
    <w:p w14:paraId="0264D473">
      <w:r xmlns:w="http://schemas.openxmlformats.org/wordprocessingml/2006/main">
        <w:t xml:space="preserve">[213] 每个人对“煽动性言论”的定义都大相径庭，因此我们不认为这是违规行为。如果您认为某条评论具有煽动性，请使用 NGID 功能将其隐藏。</w:t>
      </w:r>
    </w:p>
    <w:p w14:paraId="05E88360">
      <w:r xmlns:w="http://schemas.openxmlformats.org/wordprocessingml/2006/main">
        <w:t xml:space="preserve">[214] 投诉难道不算违法吗？†</w:t>
      </w:r>
    </w:p>
    <w:p w14:paraId="0A943EA5">
      <w:r xmlns:w="http://schemas.openxmlformats.org/wordprocessingml/2006/main">
        <w:t xml:space="preserve">[215] 一般而言，抱怨本身并不构成违规。但是，针对本作品的负面宣传、诽谤、辱骂性语言以及超出抱怨范围的对抗性言论均构成违规。如果您认为抱怨内容冒犯了您，请使用 NGID 功能隐藏相关评论。</w:t>
      </w:r>
    </w:p>
    <w:p w14:paraId="34ADFCD9">
      <w:r xmlns:w="http://schemas.openxmlformats.org/wordprocessingml/2006/main">
        <w:t xml:space="preserve">[216] 如果您不确定某个帖子是否违反规则，该怎么办？ †</w:t>
      </w:r>
    </w:p>
    <w:p w14:paraId="2552E57E">
      <w:r xmlns:w="http://schemas.openxmlformats.org/wordprocessingml/2006/main">
        <w:t xml:space="preserve">[217] 有些帖子内容含糊不清，难以判断是否违规。评论删除这类含糊不清的帖子可能会导致问题，所以请不要评论删除，而是使用 NGID 功能将评论隐藏起来。</w:t>
      </w:r>
    </w:p>
    <w:p w14:paraId="65A30985">
      <w:r xmlns:w="http://schemas.openxmlformats.org/wordprocessingml/2006/main">
        <w:t xml:space="preserve">[218] 对屡犯者的处罚 †</w:t>
      </w:r>
    </w:p>
    <w:p w14:paraId="3E259021">
      <w:r xmlns:w="http://schemas.openxmlformats.org/wordprocessingml/2006/main">
        <w:t xml:space="preserve">[219] 屡次违反规则或发布特别恶意的帖子，管理员可酌情予以处罚，例如“禁止访问”或“限制发帖”。</w:t>
      </w:r>
    </w:p>
    <w:p w14:paraId="33C59EC4">
      <w:r xmlns:w="http://schemas.openxmlformats.org/wordprocessingml/2006/main">
        <w:t xml:space="preserve">[220] 如果您对进一步改进有任何建议，请通过 Wiki 管理公告板与我们联系。</w:t>
      </w:r>
    </w:p>
    <w:p w14:paraId="2B434BFB"/>
    <w:p w14:paraId="7105BC08">
      <w:r xmlns:w="http://schemas.openxmlformats.org/wordprocessingml/2006/main">
        <w:rPr>
          <w:b/>
        </w:rPr>
        <w:t xml:space="preserve">A102</w:t>
      </w:r>
    </w:p>
    <w:p w14:paraId="1250C515">
      <w:r xmlns:w="http://schemas.openxmlformats.org/wordprocessingml/2006/main">
        <w:t xml:space="preserve">[0] 索引：所有角色 | SSR 角色 | SR 角色 | R 角色</w:t>
      </w:r>
    </w:p>
    <w:p w14:paraId="0DF56F67">
      <w:r xmlns:w="http://schemas.openxmlformats.org/wordprocessingml/2006/main">
        <w:t xml:space="preserve">[1] 基本信息</w:t>
      </w:r>
    </w:p>
    <w:p w14:paraId="199F9544">
      <w:r xmlns:w="http://schemas.openxmlformats.org/wordprocessingml/2006/main">
        <w:t xml:space="preserve">[2] 语音</w:t>
      </w:r>
    </w:p>
    <w:p w14:paraId="4690CED9">
      <w:r xmlns:w="http://schemas.openxmlformats.org/wordprocessingml/2006/main">
        <w:t xml:space="preserve">[3] 相关角色</w:t>
      </w:r>
    </w:p>
    <w:p w14:paraId="1701F812">
      <w:r xmlns:w="http://schemas.openxmlformats.org/wordprocessingml/2006/main">
        <w:t xml:space="preserve">[4] 琐事</w:t>
      </w:r>
    </w:p>
    <w:p w14:paraId="62A5C0C9">
      <w:r xmlns:w="http://schemas.openxmlformats.org/wordprocessingml/2006/main">
        <w:t xml:space="preserve">[5] 官方推特账号介绍</w:t>
      </w:r>
    </w:p>
    <w:p w14:paraId="0A6DC1FA">
      <w:r xmlns:w="http://schemas.openxmlformats.org/wordprocessingml/2006/main">
        <w:t xml:space="preserve">[6] 评论表单</w:t>
      </w:r>
    </w:p>
    <w:p w14:paraId="5884C951">
      <w:r xmlns:w="http://schemas.openxmlformats.org/wordprocessingml/2006/main">
        <w:t xml:space="preserve">[7] 基本信息 †</w:t>
      </w:r>
    </w:p>
    <w:p w14:paraId="058EF566">
      <w:r xmlns:w="http://schemas.openxmlformats.org/wordprocessingml/2006/main">
        <w:t xml:space="preserve">[8] 变换图像</w:t>
      </w:r>
    </w:p>
    <w:p w14:paraId="1E078127">
      <w:r xmlns:w="http://schemas.openxmlformats.org/wordprocessingml/2006/main">
        <w:t xml:space="preserve">[9] 简介</w:t>
      </w:r>
    </w:p>
    <w:p w14:paraId="6AA08BE2">
      <w:r xmlns:w="http://schemas.openxmlformats.org/wordprocessingml/2006/main">
        <w:t xml:space="preserve">[10] 姓名</w:t>
      </w:r>
    </w:p>
    <w:p w14:paraId="39ADCA89">
      <w:r xmlns:w="http://schemas.openxmlformats.org/wordprocessingml/2006/main">
        <w:t xml:space="preserve">[11] Beatbreaker 五月</w:t>
      </w:r>
    </w:p>
    <w:p w14:paraId="6DBFC2BC">
      <w:r xmlns:w="http://schemas.openxmlformats.org/wordprocessingml/2006/main">
        <w:t xml:space="preserve">[12] 真实姓名</w:t>
      </w:r>
    </w:p>
    <w:p w14:paraId="3E14A1A7">
      <w:r xmlns:w="http://schemas.openxmlformats.org/wordprocessingml/2006/main">
        <w:t xml:space="preserve">[13] 龙藏寺芽衣</w:t>
      </w:r>
    </w:p>
    <w:p w14:paraId="459A5A43">
      <w:r xmlns:w="http://schemas.openxmlformats.org/wordprocessingml/2006/main">
        <w:t xml:space="preserve">[14] 稀有度</w:t>
      </w:r>
    </w:p>
    <w:p w14:paraId="45A42358">
      <w:r xmlns:w="http://schemas.openxmlformats.org/wordprocessingml/2006/main">
        <w:t xml:space="preserve">[15] 普通攻击</w:t>
      </w:r>
    </w:p>
    <w:p w14:paraId="2EF36F82">
      <w:r xmlns:w="http://schemas.openxmlformats.org/wordprocessingml/2006/main">
        <w:t xml:space="preserve">[16] 近战攻击（物理）</w:t>
      </w:r>
    </w:p>
    <w:p w14:paraId="187C5BEF">
      <w:r xmlns:w="http://schemas.openxmlformats.org/wordprocessingml/2006/main">
        <w:t xml:space="preserve">[17] 附属派系</w:t>
      </w:r>
    </w:p>
    <w:p w14:paraId="2A37F1C6">
      <w:r xmlns:w="http://schemas.openxmlformats.org/wordprocessingml/2006/main">
        <w:t xml:space="preserve">[18] 战士（现代世界）</w:t>
      </w:r>
    </w:p>
    <w:p w14:paraId="3336137B">
      <w:r xmlns:w="http://schemas.openxmlformats.org/wordprocessingml/2006/main">
        <w:t xml:space="preserve">[19] 柚原美宇</w:t>
      </w:r>
    </w:p>
    <w:p w14:paraId="3E4B10FF">
      <w:r xmlns:w="http://schemas.openxmlformats.org/wordprocessingml/2006/main">
        <w:t xml:space="preserve">[20] 插图</w:t>
      </w:r>
    </w:p>
    <w:p w14:paraId="666CDC2B">
      <w:r xmlns:w="http://schemas.openxmlformats.org/wordprocessingml/2006/main">
        <w:t xml:space="preserve">[21] 日向恭介</w:t>
      </w:r>
    </w:p>
    <w:p w14:paraId="51275FED">
      <w:r xmlns:w="http://schemas.openxmlformats.org/wordprocessingml/2006/main">
        <w:t xml:space="preserve">[22] SD字符</w:t>
      </w:r>
    </w:p>
    <w:p w14:paraId="5803A349">
      <w:r xmlns:w="http://schemas.openxmlformats.org/wordprocessingml/2006/main">
        <w:t xml:space="preserve">[23] 风味文字</w:t>
      </w:r>
    </w:p>
    <w:p w14:paraId="225CA91B">
      <w:r xmlns:w="http://schemas.openxmlformats.org/wordprocessingml/2006/main">
        <w:t xml:space="preserve">[24] “请好好照顾我和我的姐姐爱♪” 和姐姐龙造寺爱一样，她也是从国防军派遣来的战士。她对姐姐爱酱的爱有点过头了，这多少有点麻烦……自称乖乖女的妹妹。她拥有与姐姐共享感官的能力。并非所有接近爱酱的人都是敌人……她和他们都相处融洽，因为他们都是爱酱的粉丝。</w:t>
      </w:r>
    </w:p>
    <w:p w14:paraId="432A1CA6">
      <w:r xmlns:w="http://schemas.openxmlformats.org/wordprocessingml/2006/main">
        <w:t xml:space="preserve">[25] 如何获得</w:t>
      </w:r>
    </w:p>
    <w:p w14:paraId="6E962259">
      <w:r xmlns:w="http://schemas.openxmlformats.org/wordprocessingml/2006/main">
        <w:t xml:space="preserve">[26] 标准扭蛋</w:t>
      </w:r>
    </w:p>
    <w:p w14:paraId="34CB5D4E">
      <w:r xmlns:w="http://schemas.openxmlformats.org/wordprocessingml/2006/main">
        <w:t xml:space="preserve">[27] 基础属性（1星）* 每增加1星+50%，5星时为1星值的3倍</w:t>
      </w:r>
    </w:p>
    <w:p w14:paraId="289F47B0">
      <w:r xmlns:w="http://schemas.openxmlformats.org/wordprocessingml/2006/main">
        <w:t xml:space="preserve">[28] 级</w:t>
      </w:r>
    </w:p>
    <w:p w14:paraId="5E5C3517">
      <w:r xmlns:w="http://schemas.openxmlformats.org/wordprocessingml/2006/main">
        <w:t xml:space="preserve">[29] 耐力</w:t>
      </w:r>
    </w:p>
    <w:p w14:paraId="144C70BD">
      <w:r xmlns:w="http://schemas.openxmlformats.org/wordprocessingml/2006/main">
        <w:t xml:space="preserve">[30] 攻击力</w:t>
      </w:r>
    </w:p>
    <w:p w14:paraId="434601F2">
      <w:r xmlns:w="http://schemas.openxmlformats.org/wordprocessingml/2006/main">
        <w:t xml:space="preserve">[31] 防御能力</w:t>
      </w:r>
    </w:p>
    <w:p w14:paraId="6B50365A">
      <w:r xmlns:w="http://schemas.openxmlformats.org/wordprocessingml/2006/main">
        <w:t xml:space="preserve">[32] 魔力</w:t>
      </w:r>
    </w:p>
    <w:p w14:paraId="4D3B63FC">
      <w:r xmlns:w="http://schemas.openxmlformats.org/wordprocessingml/2006/main">
        <w:t xml:space="preserve">[33] 魔法抗性</w:t>
      </w:r>
    </w:p>
    <w:p w14:paraId="531A1F5C">
      <w:r xmlns:w="http://schemas.openxmlformats.org/wordprocessingml/2006/main">
        <w:t xml:space="preserve">[34] 详细状态</w:t>
      </w:r>
    </w:p>
    <w:p w14:paraId="70F8D18E">
      <w:r xmlns:w="http://schemas.openxmlformats.org/wordprocessingml/2006/main">
        <w:t xml:space="preserve">[35] 准确性</w:t>
      </w:r>
    </w:p>
    <w:p w14:paraId="42ABEC72">
      <w:r xmlns:w="http://schemas.openxmlformats.org/wordprocessingml/2006/main">
        <w:t xml:space="preserve">[36] 回避能力</w:t>
      </w:r>
    </w:p>
    <w:p w14:paraId="4A540206">
      <w:r xmlns:w="http://schemas.openxmlformats.org/wordprocessingml/2006/main">
        <w:t xml:space="preserve">[37] 连续命中率</w:t>
      </w:r>
    </w:p>
    <w:p w14:paraId="2207ECCC">
      <w:r xmlns:w="http://schemas.openxmlformats.org/wordprocessingml/2006/main">
        <w:t xml:space="preserve">[38] 反击率</w:t>
      </w:r>
    </w:p>
    <w:p w14:paraId="14A1D881">
      <w:r xmlns:w="http://schemas.openxmlformats.org/wordprocessingml/2006/main">
        <w:t xml:space="preserve">[39] 眩晕激活率</w:t>
      </w:r>
    </w:p>
    <w:p w14:paraId="7EF24425">
      <w:r xmlns:w="http://schemas.openxmlformats.org/wordprocessingml/2006/main">
        <w:t xml:space="preserve">[40] 眩晕抗性</w:t>
      </w:r>
    </w:p>
    <w:p w14:paraId="526B2B10">
      <w:r xmlns:w="http://schemas.openxmlformats.org/wordprocessingml/2006/main">
        <w:t xml:space="preserve">[41] 移动速度</w:t>
      </w:r>
    </w:p>
    <w:p w14:paraId="2685D5B1">
      <w:r xmlns:w="http://schemas.openxmlformats.org/wordprocessingml/2006/main">
        <w:t xml:space="preserve">[42] 部署速度</w:t>
      </w:r>
    </w:p>
    <w:p w14:paraId="29D35254">
      <w:r xmlns:w="http://schemas.openxmlformats.org/wordprocessingml/2006/main">
        <w:t xml:space="preserve">[43] 行动速度</w:t>
      </w:r>
    </w:p>
    <w:p w14:paraId="61068BCD">
      <w:r xmlns:w="http://schemas.openxmlformats.org/wordprocessingml/2006/main">
        <w:t xml:space="preserve">[44] 特别收费金额</w:t>
      </w:r>
    </w:p>
    <w:p w14:paraId="51A41CFA">
      <w:r xmlns:w="http://schemas.openxmlformats.org/wordprocessingml/2006/main">
        <w:t xml:space="preserve">[45] 特殊招式</w:t>
      </w:r>
    </w:p>
    <w:p w14:paraId="3246DD1E">
      <w:r xmlns:w="http://schemas.openxmlformats.org/wordprocessingml/2006/main">
        <w:t xml:space="preserve">[46] 姓名</w:t>
      </w:r>
    </w:p>
    <w:p w14:paraId="6F62896D">
      <w:r xmlns:w="http://schemas.openxmlformats.org/wordprocessingml/2006/main">
        <w:t xml:space="preserve">[47] 效应</w:t>
      </w:r>
    </w:p>
    <w:p w14:paraId="7724E212">
      <w:r xmlns:w="http://schemas.openxmlformats.org/wordprocessingml/2006/main">
        <w:t xml:space="preserve">[48] 富士肯</w:t>
      </w:r>
    </w:p>
    <w:p w14:paraId="2DA68D60">
      <w:r xmlns:w="http://schemas.openxmlformats.org/wordprocessingml/2006/main">
        <w:t xml:space="preserve">[49] 对单个目标造成 6 倍物理伤害</w:t>
      </w:r>
    </w:p>
    <w:p w14:paraId="65ACC618">
      <w:r xmlns:w="http://schemas.openxmlformats.org/wordprocessingml/2006/main">
        <w:t xml:space="preserve">[50] 富士金肯+</w:t>
      </w:r>
    </w:p>
    <w:p w14:paraId="1FC4B11C">
      <w:r xmlns:w="http://schemas.openxmlformats.org/wordprocessingml/2006/main">
        <w:t xml:space="preserve">[51] 对单个目标造成9倍物理伤害</w:t>
      </w:r>
    </w:p>
    <w:p w14:paraId="2590E545">
      <w:r xmlns:w="http://schemas.openxmlformats.org/wordprocessingml/2006/main">
        <w:t xml:space="preserve">[52] 独特效果</w:t>
      </w:r>
    </w:p>
    <w:p w14:paraId="06C382E5">
      <w:r xmlns:w="http://schemas.openxmlformats.org/wordprocessingml/2006/main">
        <w:t xml:space="preserve">[53] 姓名</w:t>
      </w:r>
    </w:p>
    <w:p w14:paraId="7CD9C1DF">
      <w:r xmlns:w="http://schemas.openxmlformats.org/wordprocessingml/2006/main">
        <w:t xml:space="preserve">[54] 效应</w:t>
      </w:r>
    </w:p>
    <w:p w14:paraId="372A41E7">
      <w:r xmlns:w="http://schemas.openxmlformats.org/wordprocessingml/2006/main">
        <w:t xml:space="preserve">[55] 完成任务的步法</w:t>
      </w:r>
    </w:p>
    <w:p w14:paraId="28CF4F1C">
      <w:r xmlns:w="http://schemas.openxmlformats.org/wordprocessingml/2006/main">
        <w:t xml:space="preserve">[56] 完成出击后，你的速度将提高 20%，持续 30 秒。</w:t>
      </w:r>
    </w:p>
    <w:p w14:paraId="027A20B4">
      <w:r xmlns:w="http://schemas.openxmlformats.org/wordprocessingml/2006/main">
        <w:t xml:space="preserve">[57] 用步法终结对手 +</w:t>
      </w:r>
    </w:p>
    <w:p w14:paraId="1AB05120">
      <w:r xmlns:w="http://schemas.openxmlformats.org/wordprocessingml/2006/main">
        <w:t xml:space="preserve">[58] 出击完成后，你的速度将提高 30%，持续 30 秒。</w:t>
      </w:r>
    </w:p>
    <w:p w14:paraId="7D3EA20C">
      <w:r xmlns:w="http://schemas.openxmlformats.org/wordprocessingml/2006/main">
        <w:t xml:space="preserve">[59] 休闲服装照片</w:t>
      </w:r>
    </w:p>
    <w:p w14:paraId="34AD472D">
      <w:r xmlns:w="http://schemas.openxmlformats.org/wordprocessingml/2006/main">
        <w:t xml:space="preserve">[60] 增强图像</w:t>
      </w:r>
    </w:p>
    <w:p w14:paraId="6AB89E39">
      <w:r xmlns:w="http://schemas.openxmlformats.org/wordprocessingml/2006/main">
        <w:t xml:space="preserve">[61] 语音 †</w:t>
      </w:r>
    </w:p>
    <w:p w14:paraId="30286A31">
      <w:r xmlns:w="http://schemas.openxmlformats.org/wordprocessingml/2006/main">
        <w:t xml:space="preserve">[62] 点击打开行列表</w:t>
      </w:r>
    </w:p>
    <w:p w14:paraId="7877D331">
      <w:r xmlns:w="http://schemas.openxmlformats.org/wordprocessingml/2006/main">
        <w:t xml:space="preserve">[63] 加入</w:t>
      </w:r>
    </w:p>
    <w:p w14:paraId="7B8C1958">
      <w:r xmlns:w="http://schemas.openxmlformats.org/wordprocessingml/2006/main">
        <w:t xml:space="preserve">[64] 对话 1（转换后）</w:t>
      </w:r>
    </w:p>
    <w:p w14:paraId="07BFE9C7">
      <w:r xmlns:w="http://schemas.openxmlformats.org/wordprocessingml/2006/main">
        <w:t xml:space="preserve">[65] 对话 2（转换后）</w:t>
      </w:r>
    </w:p>
    <w:p w14:paraId="124F7364">
      <w:r xmlns:w="http://schemas.openxmlformats.org/wordprocessingml/2006/main">
        <w:t xml:space="preserve">[66] 对话 3（转换后）</w:t>
      </w:r>
    </w:p>
    <w:p w14:paraId="4AC1BFC7">
      <w:r xmlns:w="http://schemas.openxmlformats.org/wordprocessingml/2006/main">
        <w:t xml:space="preserve">[67] 对话 4（转换后）</w:t>
      </w:r>
    </w:p>
    <w:p w14:paraId="05146135">
      <w:r xmlns:w="http://schemas.openxmlformats.org/wordprocessingml/2006/main">
        <w:t xml:space="preserve">[68] 空闲 1（转换后）</w:t>
      </w:r>
    </w:p>
    <w:p w14:paraId="7E220B4F">
      <w:r xmlns:w="http://schemas.openxmlformats.org/wordprocessingml/2006/main">
        <w:t xml:space="preserve">[69] 空闲 2（转换后）</w:t>
      </w:r>
    </w:p>
    <w:p w14:paraId="21171877">
      <w:r xmlns:w="http://schemas.openxmlformats.org/wordprocessingml/2006/main">
        <w:t xml:space="preserve">[70] 对话 1（转变前）</w:t>
      </w:r>
    </w:p>
    <w:p w14:paraId="75BBE179">
      <w:r xmlns:w="http://schemas.openxmlformats.org/wordprocessingml/2006/main">
        <w:t xml:space="preserve">[71] 对话 2（转变前）</w:t>
      </w:r>
    </w:p>
    <w:p w14:paraId="01170782">
      <w:r xmlns:w="http://schemas.openxmlformats.org/wordprocessingml/2006/main">
        <w:t xml:space="preserve">[72] 对话 3（转变前）</w:t>
      </w:r>
    </w:p>
    <w:p w14:paraId="08661EFA">
      <w:r xmlns:w="http://schemas.openxmlformats.org/wordprocessingml/2006/main">
        <w:t xml:space="preserve">[73] 对话 4（转变前）</w:t>
      </w:r>
    </w:p>
    <w:p w14:paraId="3246FB0C">
      <w:r xmlns:w="http://schemas.openxmlformats.org/wordprocessingml/2006/main">
        <w:t xml:space="preserve">[74] 空闲 1（转换前）</w:t>
      </w:r>
    </w:p>
    <w:p w14:paraId="148E1BCF">
      <w:r xmlns:w="http://schemas.openxmlformats.org/wordprocessingml/2006/main">
        <w:t xml:space="preserve">[75] 空闲 2（转换前）</w:t>
      </w:r>
    </w:p>
    <w:p w14:paraId="038717FE">
      <w:r xmlns:w="http://schemas.openxmlformats.org/wordprocessingml/2006/main">
        <w:t xml:space="preserve">[76] 升级 1</w:t>
      </w:r>
    </w:p>
    <w:p w14:paraId="3925D4C8">
      <w:r xmlns:w="http://schemas.openxmlformats.org/wordprocessingml/2006/main">
        <w:t xml:space="preserve">[77] 哦……！不，这感觉真好……啊！</w:t>
      </w:r>
    </w:p>
    <w:p w14:paraId="33E4EB5C">
      <w:r xmlns:w="http://schemas.openxmlformats.org/wordprocessingml/2006/main">
        <w:t xml:space="preserve">[78] 升级 2</w:t>
      </w:r>
    </w:p>
    <w:p w14:paraId="03F75701">
      <w:r xmlns:w="http://schemas.openxmlformats.org/wordprocessingml/2006/main">
        <w:t xml:space="preserve">[79] 是的……增强完成。</w:t>
      </w:r>
    </w:p>
    <w:p w14:paraId="38F11E2C">
      <w:r xmlns:w="http://schemas.openxmlformats.org/wordprocessingml/2006/main">
        <w:t xml:space="preserve">[80] 升级 3</w:t>
      </w:r>
    </w:p>
    <w:p w14:paraId="19B76D56">
      <w:r xmlns:w="http://schemas.openxmlformats.org/wordprocessingml/2006/main">
        <w:t xml:space="preserve">[81] 谢谢您，导演！</w:t>
      </w:r>
    </w:p>
    <w:p w14:paraId="206BB534">
      <w:r xmlns:w="http://schemas.openxmlformats.org/wordprocessingml/2006/main">
        <w:t xml:space="preserve">[82] 捕获</w:t>
      </w:r>
    </w:p>
    <w:p w14:paraId="0FD5B5D4">
      <w:r xmlns:w="http://schemas.openxmlformats.org/wordprocessingml/2006/main">
        <w:t xml:space="preserve">[83] 战斗开始 1</w:t>
      </w:r>
    </w:p>
    <w:p w14:paraId="1919A283">
      <w:r xmlns:w="http://schemas.openxmlformats.org/wordprocessingml/2006/main">
        <w:t xml:space="preserve">[84] 战斗开始 2</w:t>
      </w:r>
    </w:p>
    <w:p w14:paraId="4CAC6719">
      <w:r xmlns:w="http://schemas.openxmlformats.org/wordprocessingml/2006/main">
        <w:t xml:space="preserve">[85] 战斗参与 1</w:t>
      </w:r>
    </w:p>
    <w:p w14:paraId="27A25F80">
      <w:r xmlns:w="http://schemas.openxmlformats.org/wordprocessingml/2006/main">
        <w:t xml:space="preserve">[86] 战斗参与 2</w:t>
      </w:r>
    </w:p>
    <w:p w14:paraId="7D494F89">
      <w:r xmlns:w="http://schemas.openxmlformats.org/wordprocessingml/2006/main">
        <w:t xml:space="preserve">[87] 战斗胜利 1</w:t>
      </w:r>
    </w:p>
    <w:p w14:paraId="62E1619E">
      <w:r xmlns:w="http://schemas.openxmlformats.org/wordprocessingml/2006/main">
        <w:t xml:space="preserve">[88] 战斗胜利 2</w:t>
      </w:r>
    </w:p>
    <w:p w14:paraId="0090856A">
      <w:r xmlns:w="http://schemas.openxmlformats.org/wordprocessingml/2006/main">
        <w:t xml:space="preserve">[89] 普通攻击 1</w:t>
      </w:r>
    </w:p>
    <w:p w14:paraId="18CC1088">
      <w:r xmlns:w="http://schemas.openxmlformats.org/wordprocessingml/2006/main">
        <w:t xml:space="preserve">[90] 普通攻击 2</w:t>
      </w:r>
    </w:p>
    <w:p w14:paraId="0BBE6A42">
      <w:r xmlns:w="http://schemas.openxmlformats.org/wordprocessingml/2006/main">
        <w:t xml:space="preserve">[91] 普通攻击 3</w:t>
      </w:r>
    </w:p>
    <w:p w14:paraId="0B475958">
      <w:r xmlns:w="http://schemas.openxmlformats.org/wordprocessingml/2006/main">
        <w:t xml:space="preserve">[92] 独特效果激活 1</w:t>
      </w:r>
    </w:p>
    <w:p w14:paraId="4A57E81B">
      <w:r xmlns:w="http://schemas.openxmlformats.org/wordprocessingml/2006/main">
        <w:t xml:space="preserve">[93] 独特效果激活 2</w:t>
      </w:r>
    </w:p>
    <w:p w14:paraId="0A886B39">
      <w:r xmlns:w="http://schemas.openxmlformats.org/wordprocessingml/2006/main">
        <w:t xml:space="preserve">[94] 独特效果激活 3</w:t>
      </w:r>
    </w:p>
    <w:p w14:paraId="31AD33E3">
      <w:r xmlns:w="http://schemas.openxmlformats.org/wordprocessingml/2006/main">
        <w:t xml:space="preserve">[95] 特殊招式 1</w:t>
      </w:r>
    </w:p>
    <w:p w14:paraId="3993661F">
      <w:r xmlns:w="http://schemas.openxmlformats.org/wordprocessingml/2006/main">
        <w:t xml:space="preserve">[96] 特殊招式 2</w:t>
      </w:r>
    </w:p>
    <w:p w14:paraId="0C410218">
      <w:r xmlns:w="http://schemas.openxmlformats.org/wordprocessingml/2006/main">
        <w:t xml:space="preserve">[97] 受到的伤害：1</w:t>
      </w:r>
    </w:p>
    <w:p w14:paraId="0672703A">
      <w:r xmlns:w="http://schemas.openxmlformats.org/wordprocessingml/2006/main">
        <w:t xml:space="preserve">[98] 受到的伤害：2</w:t>
      </w:r>
    </w:p>
    <w:p w14:paraId="6148630A">
      <w:r xmlns:w="http://schemas.openxmlformats.org/wordprocessingml/2006/main">
        <w:t xml:space="preserve">[99] 受到的伤害：3</w:t>
      </w:r>
    </w:p>
    <w:p w14:paraId="2CACFDF4">
      <w:r xmlns:w="http://schemas.openxmlformats.org/wordprocessingml/2006/main">
        <w:t xml:space="preserve">[100] 撤回</w:t>
      </w:r>
    </w:p>
    <w:p w14:paraId="670AF773">
      <w:r xmlns:w="http://schemas.openxmlformats.org/wordprocessingml/2006/main">
        <w:t xml:space="preserve">[101] 在游戏中 †</w:t>
      </w:r>
    </w:p>
    <w:p w14:paraId="0690499C">
      <w:r xmlns:w="http://schemas.openxmlformats.org/wordprocessingml/2006/main">
        <w:t xml:space="preserve">[102] 她是破击者艾的妹妹，一只蓝色的破击者。她的速度比姐姐更快，而且是那种在战斗中总能取得胜利的类型。</w:t>
      </w:r>
    </w:p>
    <w:p w14:paraId="4F3136C0">
      <w:r xmlns:w="http://schemas.openxmlformats.org/wordprocessingml/2006/main">
        <w:t xml:space="preserve">[103] 凭借高达40%的连击率、4秒的行动速度和10%的特殊攻击充能速度，该攻击手能够通过普通攻击和特殊攻击造成伤害。由于其独特的效果，它在一段时间内会以更高的行动速度进行战斗，因此，尽管它看起来毫不起眼，但其总伤害输出却相当惊人。</w:t>
      </w:r>
    </w:p>
    <w:p w14:paraId="431CB9CC">
      <w:r xmlns:w="http://schemas.openxmlformats.org/wordprocessingml/2006/main">
        <w:t xml:space="preserve">[104] 她的出击速度和移动速度与她的姐姐相同，并且高于平均水平。姐妹俩身手敏捷，非常容易操控。尤其是在游戏初期，当你容易被缓慢的速度所困扰时，你会明显感受到她们的优势。</w:t>
      </w:r>
    </w:p>
    <w:p w14:paraId="7B3C92A0">
      <w:r xmlns:w="http://schemas.openxmlformats.org/wordprocessingml/2006/main">
        <w:t xml:space="preserve">[105] 与她的姐姐不同，她的特殊技能是单体攻击。对付强敌时，最好在连击后立即释放；而对付弱敌时，最好先让她锁定一个未受伤的敌人再发动技能。她的特殊技能充能速度很快，并且拥有速度加成，因此可以稳定地使用特殊技能。</w:t>
      </w:r>
    </w:p>
    <w:p w14:paraId="0EC6A9D5">
      <w:r xmlns:w="http://schemas.openxmlformats.org/wordprocessingml/2006/main">
        <w:t xml:space="preserve">[106] 在团队副本中，凭借其6倍（觉醒后9倍）的伤害倍率和自身速度提升，它能成为R级角色中最顶尖的攻击手之一。R级角色的优势之一在于易于培养，而且升到☆5后攻击力就堪比SSR☆3，因此比使用平庸的SSR角色能造成更高的伤害。</w:t>
      </w:r>
    </w:p>
    <w:p w14:paraId="70BD52D5">
      <w:r xmlns:w="http://schemas.openxmlformats.org/wordprocessingml/2006/main">
        <w:t xml:space="preserve">[107] 相关角色 †</w:t>
      </w:r>
    </w:p>
    <w:p w14:paraId="2B3C554D">
      <w:r xmlns:w="http://schemas.openxmlformats.org/wordprocessingml/2006/main">
        <w:t xml:space="preserve">[108] Beatbreaker Eye（姐姐）</w:t>
      </w:r>
    </w:p>
    <w:p w14:paraId="67CEAA66">
      <w:r xmlns:w="http://schemas.openxmlformats.org/wordprocessingml/2006/main">
        <w:t xml:space="preserve">[109] Beatbreaker Yui（母亲）</w:t>
      </w:r>
    </w:p>
    <w:p w14:paraId="01478175">
      <w:r xmlns:w="http://schemas.openxmlformats.org/wordprocessingml/2006/main">
        <w:t xml:space="preserve">[110] 琐事 †</w:t>
      </w:r>
    </w:p>
    <w:p w14:paraId="74E10B47">
      <w:r xmlns:w="http://schemas.openxmlformats.org/wordprocessingml/2006/main">
        <w:t xml:space="preserve">[111] 或许是因为她们同属一个组织，都是 Beatbreakers，而且最重要的是她们是姐妹，所以她们与姐妹有很多相似之处，例如她们的变身服装设计相同，只是颜色不同，唯一的区别是裙子；她们的徒手战斗风格；她们的特殊招式以风神和雷神命名；以及她们在终结技之前的一个后空翻。</w:t>
      </w:r>
    </w:p>
    <w:p w14:paraId="6E876793">
      <w:r xmlns:w="http://schemas.openxmlformats.org/wordprocessingml/2006/main">
        <w:t xml:space="preserve">[112] 即使受到攻击，梅也不会放下手臂，而且看起来受到的伤害也很小，但她的防御能力却比艾低。这是为什么呢？</w:t>
      </w:r>
    </w:p>
    <w:p w14:paraId="6DE7C920">
      <w:r xmlns:w="http://schemas.openxmlformats.org/wordprocessingml/2006/main">
        <w:t xml:space="preserve">[113] 在超级英雄故事中，角色拥有相似的战斗能力和出身，但战斗风格不同，这很常见，而 Beatbreaker 姐妹似乎就是按照这种惯例创作的角色。</w:t>
      </w:r>
    </w:p>
    <w:p w14:paraId="09C5A035">
      <w:r xmlns:w="http://schemas.openxmlformats.org/wordprocessingml/2006/main">
        <w:t xml:space="preserve">[114] 看来爱的母亲唯已经放弃了对爱的过度溺爱。</w:t>
      </w:r>
    </w:p>
    <w:p w14:paraId="586879A2">
      <w:r xmlns:w="http://schemas.openxmlformats.org/wordprocessingml/2006/main">
        <w:t xml:space="preserve">[115] 然而，这并非意味着他自私；爱的感受始终是他最优先考虑的，他确保自己不会做出任何违背爱意愿的行为。他的角色故事也展现了他对爱的深切关怀，而芽衣与时贞和爱互动时的情感流露也是一大亮点。</w:t>
      </w:r>
    </w:p>
    <w:p w14:paraId="579C4B70">
      <w:r xmlns:w="http://schemas.openxmlformats.org/wordprocessingml/2006/main">
        <w:t xml:space="preserve">[116] 官方推特账号简介 †</w:t>
      </w:r>
    </w:p>
    <w:p w14:paraId="01400B65">
      <w:r xmlns:w="http://schemas.openxmlformats.org/wordprocessingml/2006/main">
        <w:t xml:space="preserve">[117] 引言（PV）</w:t>
      </w:r>
    </w:p>
    <w:p w14:paraId="2A37039E">
      <w:r xmlns:w="http://schemas.openxmlformats.org/wordprocessingml/2006/main">
        <w:t xml:space="preserve">[118] 评论表 †</w:t>
      </w:r>
    </w:p>
    <w:p w14:paraId="15B75DAC">
      <w:r xmlns:w="http://schemas.openxmlformats.org/wordprocessingml/2006/main">
        <w:t xml:space="preserve">[119] 点击打开历史日志列表</w:t>
      </w:r>
    </w:p>
    <w:p w14:paraId="32785EB1">
      <w:r xmlns:w="http://schemas.openxmlformats.org/wordprocessingml/2006/main">
        <w:t xml:space="preserve">[120] 末尾的数字越小，日志越旧。</w:t>
      </w:r>
    </w:p>
    <w:p w14:paraId="4F3BF522">
      <w:r xmlns:w="http://schemas.openxmlformats.org/wordprocessingml/2006/main">
        <w:t xml:space="preserve">[121]“评论/Beatbreaker May/”没有子页面。</w:t>
      </w:r>
    </w:p>
    <w:p w14:paraId="1D2DB884">
      <w:r xmlns:w="http://schemas.openxmlformats.org/wordprocessingml/2006/main">
        <w:t xml:space="preserve">[122] 纯粹的爱情故事如此精彩，相比之下，失败的故事就显得逊色了。——[/nG8ZzvfREw] 2020-11-30 (周一) 09:16:51</w:t>
      </w:r>
    </w:p>
    <w:p w14:paraId="6F360386">
      <w:r xmlns:w="http://schemas.openxmlformats.org/wordprocessingml/2006/main">
        <w:t xml:space="preserve">[123] 姐妹俩一起吃一碗饭就够了吗？ -- [egp0pxLuLbU] 2022-10-04 (周二) 21:38:05</w:t>
      </w:r>
    </w:p>
    <w:p w14:paraId="39852F0C">
      <w:r xmlns:w="http://schemas.openxmlformats.org/wordprocessingml/2006/main">
        <w:t xml:space="preserve">[124] LV50 ☆1 属性：体力：850 攻击力：130 防御力：100 魔力：0 魔抗：71 -- [PvOwNzA37Jw] 2020-12-14 (周一) 16:45:45</w:t>
      </w:r>
    </w:p>
    <w:p w14:paraId="199458FE">
      <w:r xmlns:w="http://schemas.openxmlformats.org/wordprocessingml/2006/main">
        <w:t xml:space="preserve">[125] 这么说的话，还有很多其他角色跟他相处不好。就连SR和SSR角色都会失去增益效果。只是他跟仁王纳豆不合得来而已，对吧？ -- [fDCL3hAOt7M] 2021-01-08 (周五) 08:10:51</w:t>
      </w:r>
    </w:p>
    <w:p w14:paraId="020637AD">
      <w:r xmlns:w="http://schemas.openxmlformats.org/wordprocessingml/2006/main">
        <w:t xml:space="preserve">[126] R 的攻击和防御都很稳定，连击率高，眩晕几率也不错，强度足够。但和 Ai 相比，Ai 已经成为低等级挑战的杀手级角色，我觉得 R 的吸引力稍逊一筹。她和 Ai 属性相同，所以在限制地图中很容易搭配使用。——[fDCL3hAOt7M] 2021-01-08 (周五) 08:08:10</w:t>
      </w:r>
    </w:p>
    <w:p w14:paraId="07E89575">
      <w:r xmlns:w="http://schemas.openxmlformats.org/wordprocessingml/2006/main">
        <w:t xml:space="preserve">[127] 它的优势在于，在被强敌击败之前（事件 E8-2）就使用了特殊技能。结合其独特的能力，它的特殊技能充能速度出奇地快。——[fgbOjptcUp.] 2020-12-18 (周五) 05:34:26</w:t>
      </w:r>
    </w:p>
    <w:p w14:paraId="64EF1AFF">
      <w:r xmlns:w="http://schemas.openxmlformats.org/wordprocessingml/2006/main">
        <w:t xml:space="preserve">[128] 我觉得他凭借踢技成为重量级冠军——[4/zMcldetrw] 2021-01-12 (周二) 05:48:32</w:t>
      </w:r>
    </w:p>
    <w:p w14:paraId="237DB825">
      <w:r xmlns:w="http://schemas.openxmlformats.org/wordprocessingml/2006/main">
        <w:t xml:space="preserve">[129] 我很喜欢这对双胞胎，他们非常爱他们的姐姐，但并没有被轻易地描绘成疯狂的变态。他们真心希望姐姐幸福，我也希望这个女孩能拥有属于自己的幸福结局；她真是个好女孩。——[vu6jpjjq3eU] 2021-01-19 (周二) 17:18:34</w:t>
      </w:r>
    </w:p>
    <w:p w14:paraId="79EB8D19">
      <w:r xmlns:w="http://schemas.openxmlformats.org/wordprocessingml/2006/main">
        <w:t xml:space="preserve">[130] 她的普通攻击是踢腿，所以她会蹦来蹦去，很可爱——[.pXyLAUgALo] 2021-01-19 (周二) 21:10:29</w:t>
      </w:r>
    </w:p>
    <w:p w14:paraId="11D00AB8">
      <w:r xmlns:w="http://schemas.openxmlformats.org/wordprocessingml/2006/main">
        <w:t xml:space="preserve">[131] 这双大腿真性感…… -- [FFOm5UnCxbs] 2021-01-30 (周六) 06:00:31</w:t>
      </w:r>
    </w:p>
    <w:p w14:paraId="16BD38F5">
      <w:r xmlns:w="http://schemas.openxmlformats.org/wordprocessingml/2006/main">
        <w:t xml:space="preserve">[132] 我喜欢那种可以透视但看不到里面穿什么的休闲衣服——[TeCwgXeMZsU] 2021-03-24 (周三) 03:09:15</w:t>
      </w:r>
    </w:p>
    <w:p w14:paraId="6E83DA4D">
      <w:r xmlns:w="http://schemas.openxmlformats.org/wordprocessingml/2006/main">
        <w:t xml:space="preserve">[133] 她的角色代表色是蓝色，她是个很爱姐姐的大姐姐，姐姐的角色代表色是红色……她就像葵言叶一样。——[vVdRH3z8aeU] 2021-09-18 (周六) 02:32:45</w:t>
      </w:r>
    </w:p>
    <w:p w14:paraId="73AA45F9">
      <w:r xmlns:w="http://schemas.openxmlformats.org/wordprocessingml/2006/main">
        <w:t xml:space="preserve">[134] 我希望他们尽快发布包含这三个人的新版本。 -- [T2spOrWjiOc] 2024-09-26 (周四) 06:44:55</w:t>
      </w:r>
    </w:p>
    <w:p w14:paraId="5701897C">
      <w:r xmlns:w="http://schemas.openxmlformats.org/wordprocessingml/2006/main">
        <w:t xml:space="preserve">[135] ←使用棋盘前请务必阅读规则。</w:t>
      </w:r>
    </w:p>
    <w:p w14:paraId="539D774C">
      <w:r xmlns:w="http://schemas.openxmlformats.org/wordprocessingml/2006/main">
        <w:t xml:space="preserve">[136] 关于规则 †</w:t>
      </w:r>
    </w:p>
    <w:p w14:paraId="799F7E36">
      <w:r xmlns:w="http://schemas.openxmlformats.org/wordprocessingml/2006/main">
        <w:t xml:space="preserve">[137] 请不要抱怨或批评页面编辑者。如果您对其他人的编辑有意见，请通过“提供替代方案”或“自行编辑”的方式进行建设性沟通。</w:t>
      </w:r>
    </w:p>
    <w:p w14:paraId="428AB892">
      <w:r xmlns:w="http://schemas.openxmlformats.org/wordprocessingml/2006/main">
        <w:t xml:space="preserve">[138] 不要发布个人网站或其他禁止未经授权链接的网站的网址。</w:t>
      </w:r>
    </w:p>
    <w:p w14:paraId="75B808D0">
      <w:r xmlns:w="http://schemas.openxmlformats.org/wordprocessingml/2006/main">
        <w:t xml:space="preserve">[139] 关于违反规则的帖子 †</w:t>
      </w:r>
    </w:p>
    <w:p w14:paraId="366F7D21">
      <w:r xmlns:w="http://schemas.openxmlformats.org/wordprocessingml/2006/main">
        <w:t xml:space="preserve">[140] 禁止发布以下类型的帖子，因为它们容易造成干扰。</w:t>
      </w:r>
    </w:p>
    <w:p w14:paraId="52DAF122">
      <w:r xmlns:w="http://schemas.openxmlformats.org/wordprocessingml/2006/main">
        <w:t xml:space="preserve">[141]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05C226F">
      <w:r xmlns:w="http://schemas.openxmlformats.org/wordprocessingml/2006/main">
        <w:t xml:space="preserve">[142] 其他包括使用此维基的人、官方管理员、艺术家、配音演员、现实生活中的个人以及 Twitter 用户等团体。</w:t>
      </w:r>
    </w:p>
    <w:p w14:paraId="76D0FD90">
      <w:r xmlns:w="http://schemas.openxmlformats.org/wordprocessingml/2006/main">
        <w:t xml:space="preserve">[143] 关于向管理层提交的帖子，我们容忍可以解释为用户反馈的评论，例如“我希望他们改进这一点”、“我希望他们尽快修复错误”和“维护时间太长了”，但我们不容忍使用辱骂性语言贬低管理层。</w:t>
      </w:r>
    </w:p>
    <w:p w14:paraId="55ABCBAB">
      <w:r xmlns:w="http://schemas.openxmlformats.org/wordprocessingml/2006/main">
        <w:t xml:space="preserve">[144] 将讨论和意见交流视为“诽谤或对抗他人”是错误的。然而，在讨论或意见交流中使用辱骂性语言、贬低他人、挑衅他人或在缺乏明确证据的情况下发表言论，都是违法行为。说话时务必注意自己的言辞。</w:t>
      </w:r>
    </w:p>
    <w:p w14:paraId="43921F8F">
      <w:r xmlns:w="http://schemas.openxmlformats.org/wordprocessingml/2006/main">
        <w:t xml:space="preserve">[145] 攻击性言论包括使用“做这个”或“做那个”等强硬命令、“使用粗俗语言”、“居高临下”和“挑衅”。</w:t>
      </w:r>
    </w:p>
    <w:p w14:paraId="61B42F20">
      <w:r xmlns:w="http://schemas.openxmlformats.org/wordprocessingml/2006/main">
        <w:t xml:space="preserve">[146] 禁止发布冒犯现有玩家的帖子，例如“还有人玩这个游戏吗？”或“这游戏已经凉了”。这并不意味着您完全不能发表任何负面言论，而是指那些超出单纯负面评价范围，构成诽谤或诋毁的帖子将被禁止发布。</w:t>
      </w:r>
    </w:p>
    <w:p w14:paraId="5B6A88B9">
      <w:r xmlns:w="http://schemas.openxmlformats.org/wordprocessingml/2006/main">
        <w:t xml:space="preserve">[147] 公开羞辱他人，包括泄露他人的游戏内名称或UID</w:t>
      </w:r>
    </w:p>
    <w:p w14:paraId="3AEEA8DC">
      <w:r xmlns:w="http://schemas.openxmlformats.org/wordprocessingml/2006/main">
        <w:t xml:space="preserve">[148] 但是，允许分享有助于完成此游戏的信息和视频。</w:t>
      </w:r>
    </w:p>
    <w:p w14:paraId="28194EF8">
      <w:r xmlns:w="http://schemas.openxmlformats.org/wordprocessingml/2006/main">
        <w:t xml:space="preserve">[149] 参考其他应用程序</w:t>
      </w:r>
    </w:p>
    <w:p w14:paraId="4CCDD4E3">
      <w:r xmlns:w="http://schemas.openxmlformats.org/wordprocessingml/2006/main">
        <w:t xml:space="preserve">[150] 在多个论坛上多次发帖</w:t>
      </w:r>
    </w:p>
    <w:p w14:paraId="2FEF6DAA">
      <w:r xmlns:w="http://schemas.openxmlformats.org/wordprocessingml/2006/main">
        <w:t xml:space="preserve">[151] 写出一串毫无意义的字符</w:t>
      </w:r>
    </w:p>
    <w:p w14:paraId="4C35270F">
      <w:r xmlns:w="http://schemas.openxmlformats.org/wordprocessingml/2006/main">
        <w:t xml:space="preserve">[152] 关于作弊和利用漏洞的帖子</w:t>
      </w:r>
    </w:p>
    <w:p w14:paraId="0C7836E6">
      <w:r xmlns:w="http://schemas.openxmlformats.org/wordprocessingml/2006/main">
        <w:t xml:space="preserve">[153] 最好的办法是忽略违反规则的帖子。上钩或反驳只会让事情变得更糟。</w:t>
      </w:r>
    </w:p>
    <w:p w14:paraId="68BF3D2A">
      <w:r xmlns:w="http://schemas.openxmlformats.org/wordprocessingml/2006/main">
        <w:t xml:space="preserve">[154] *在上述规则中，“诽谤”指的是在没有客观证据的情况下诋毁和贬低他人。将所有批评性文章都归为“诽谤”是不正确的，所以请务必谨慎。</w:t>
      </w:r>
    </w:p>
    <w:p w14:paraId="6F6645C2">
      <w:r xmlns:w="http://schemas.openxmlformats.org/wordprocessingml/2006/main">
        <w:t xml:space="preserve">[155] 关于修改和删除发帖日志 †</w:t>
      </w:r>
    </w:p>
    <w:p w14:paraId="016112E1">
      <w:r xmlns:w="http://schemas.openxmlformats.org/wordprocessingml/2006/main">
        <w:t xml:space="preserve">[156] 但是，允许更正印刷错误、遗漏和字体颜色。（他人出于善意所做的更正也允许。）</w:t>
      </w:r>
    </w:p>
    <w:p w14:paraId="74D006F5">
      <w:r xmlns:w="http://schemas.openxmlformats.org/wordprocessingml/2006/main">
        <w:t xml:space="preserve">[157] 作为例外情况，您可以删除自己的帖子，但事后必须向管理员报告。此外，删除时，请将整个评论替换为以下文本，而不是完全删除：&amp;color(#ff0000){''发帖人已删除''};</w:t>
      </w:r>
    </w:p>
    <w:p w14:paraId="4B3154B3">
      <w:r xmlns:w="http://schemas.openxmlformats.org/wordprocessingml/2006/main">
        <w:t xml:space="preserve">[158] 关于评论违反规则的帖子 †</w:t>
      </w:r>
    </w:p>
    <w:p w14:paraId="1BB223C0">
      <w:r xmlns:w="http://schemas.openxmlformats.org/wordprocessingml/2006/main">
        <w:t xml:space="preserve">[159] 您可以自行注释掉上述任何违反规则的评论，无需管理员许可。但是，如果您注释掉了某条评论，请务必在“违规举报公告板”上进行举报。举报时请使用“违规举报公告板”上的模板。</w:t>
      </w:r>
    </w:p>
    <w:p w14:paraId="1B168B3C">
      <w:r xmlns:w="http://schemas.openxmlformats.org/wordprocessingml/2006/main">
        <w:t xml:space="preserve">[160] 未经 CO 举报公告板举报而被删除的帖子将被恢复，而删除帖子的人将受到处罚。</w:t>
      </w:r>
    </w:p>
    <w:p w14:paraId="1C619118">
      <w:r xmlns:w="http://schemas.openxmlformats.org/wordprocessingml/2006/main">
        <w:t xml:space="preserve">[161] 如果您反复向 CO 举报公告板举报不违反规则的帖子，我们将认为您是自私的，并将对您实施发帖和编辑限制。</w:t>
      </w:r>
    </w:p>
    <w:p w14:paraId="24D7EFF3">
      <w:r xmlns:w="http://schemas.openxmlformats.org/wordprocessingml/2006/main">
        <w:t xml:space="preserve">[162] 管理员可酌情恢复 CO 报告公告板上不违反规则的报告。</w:t>
      </w:r>
    </w:p>
    <w:p w14:paraId="70CE2596">
      <w:r xmlns:w="http://schemas.openxmlformats.org/wordprocessingml/2006/main">
        <w:t xml:space="preserve">[163] 我们再次要求您不要评论那些并未违反规则的评论。（例如，诸如“虽然不违反规则，但显然是在挑衅”、“恶作剧”或“评论整个帖子”之类的主观判断。）</w:t>
      </w:r>
    </w:p>
    <w:p w14:paraId="4B00811E">
      <w:r xmlns:w="http://schemas.openxmlformats.org/wordprocessingml/2006/main">
        <w:t xml:space="preserve">[164] 关于不违反规则但“冒犯性”的帖子 †</w:t>
      </w:r>
    </w:p>
    <w:p w14:paraId="46E61121">
      <w:r xmlns:w="http://schemas.openxmlformats.org/wordprocessingml/2006/main">
        <w:t xml:space="preserve">[165] 即使帖子内容具有冒犯性，除非违反版规，否则不会被删除。由于每个人对冒犯性的接受程度不同，请使用 NGID 功能隐藏评论，而不是争论或恶意挑衅。</w:t>
      </w:r>
    </w:p>
    <w:p w14:paraId="658C789C">
      <w:r xmlns:w="http://schemas.openxmlformats.org/wordprocessingml/2006/main">
        <w:t xml:space="preserve">[166] 挑衅难道不是一种违规行为吗？†</w:t>
      </w:r>
    </w:p>
    <w:p w14:paraId="71C02FD1">
      <w:r xmlns:w="http://schemas.openxmlformats.org/wordprocessingml/2006/main">
        <w:t xml:space="preserve">[167] 是否构成煽动性言论因人而异，因此我们不将其视为违规行为。如果您认为某条评论具有煽动性，请使用 NGID 功能将其隐藏。</w:t>
      </w:r>
    </w:p>
    <w:p w14:paraId="5054403D">
      <w:r xmlns:w="http://schemas.openxmlformats.org/wordprocessingml/2006/main">
        <w:t xml:space="preserve">[168] 抱怨难道不算违法吗？†</w:t>
      </w:r>
    </w:p>
    <w:p w14:paraId="367C4CC0">
      <w:r xmlns:w="http://schemas.openxmlformats.org/wordprocessingml/2006/main">
        <w:t xml:space="preserve">[169] 一般而言，抱怨本身并不构成违规。但是，针对本作品的负面宣传、诽谤、辱骂性语言以及超出抱怨范围的对抗性言论均构成违规。如果您认为抱怨内容冒犯了您，请使用 NGID 功能隐藏相关评论。</w:t>
      </w:r>
    </w:p>
    <w:p w14:paraId="1768A58E">
      <w:r xmlns:w="http://schemas.openxmlformats.org/wordprocessingml/2006/main">
        <w:t xml:space="preserve">[170] 如果您不确定某个帖子是否违反规则，该怎么办？ †</w:t>
      </w:r>
    </w:p>
    <w:p w14:paraId="77A2AEA6">
      <w:r xmlns:w="http://schemas.openxmlformats.org/wordprocessingml/2006/main">
        <w:t xml:space="preserve">[171] 有些帖子内容含糊不清，难以判断是否违规。评论删除这类含糊不清的帖子可能会导致问题，所以请不要评论删除，而是使用 NGID 功能将评论隐藏起来。</w:t>
      </w:r>
    </w:p>
    <w:p w14:paraId="2FC98A69">
      <w:r xmlns:w="http://schemas.openxmlformats.org/wordprocessingml/2006/main">
        <w:t xml:space="preserve">[172] 对屡犯者的处罚 †</w:t>
      </w:r>
    </w:p>
    <w:p w14:paraId="65CEE811">
      <w:r xmlns:w="http://schemas.openxmlformats.org/wordprocessingml/2006/main">
        <w:t xml:space="preserve">[173] 屡次违反规则或发布特别恶意的帖子，管理员可酌情予以处罚，例如“禁止访问”或“限制发帖”。</w:t>
      </w:r>
    </w:p>
    <w:p w14:paraId="634A83C9">
      <w:r xmlns:w="http://schemas.openxmlformats.org/wordprocessingml/2006/main">
        <w:t xml:space="preserve">[174] 如果您对进一步改进有任何建议，请通过 Wiki 管理公告板与我们联系。</w:t>
      </w:r>
    </w:p>
    <w:p w14:paraId="2E26DC22"/>
    <w:p w14:paraId="0529FE72">
      <w:r xmlns:w="http://schemas.openxmlformats.org/wordprocessingml/2006/main">
        <w:rPr>
          <w:b/>
        </w:rPr>
        <w:t xml:space="preserve">A103</w:t>
      </w:r>
    </w:p>
    <w:p w14:paraId="2EDBB049">
      <w:r xmlns:w="http://schemas.openxmlformats.org/wordprocessingml/2006/main">
        <w:t xml:space="preserve">[0] 索引：所有角色 | SSR 角色 | SR 角色 | R 角色</w:t>
      </w:r>
    </w:p>
    <w:p w14:paraId="18F3AA67">
      <w:r xmlns:w="http://schemas.openxmlformats.org/wordprocessingml/2006/main">
        <w:t xml:space="preserve">[1] 基本信息</w:t>
      </w:r>
    </w:p>
    <w:p w14:paraId="4C149FD8">
      <w:r xmlns:w="http://schemas.openxmlformats.org/wordprocessingml/2006/main">
        <w:t xml:space="preserve">[2] 语音</w:t>
      </w:r>
    </w:p>
    <w:p w14:paraId="2E474765">
      <w:r xmlns:w="http://schemas.openxmlformats.org/wordprocessingml/2006/main">
        <w:t xml:space="preserve">[3] 内容适用性简易评估</w:t>
      </w:r>
    </w:p>
    <w:p w14:paraId="3382B946">
      <w:r xmlns:w="http://schemas.openxmlformats.org/wordprocessingml/2006/main">
        <w:t xml:space="preserve">[4] 其他版本及相关角色</w:t>
      </w:r>
    </w:p>
    <w:p w14:paraId="75206C0C">
      <w:r xmlns:w="http://schemas.openxmlformats.org/wordprocessingml/2006/main">
        <w:t xml:space="preserve">[5] 琐事</w:t>
      </w:r>
    </w:p>
    <w:p w14:paraId="462C10F4">
      <w:r xmlns:w="http://schemas.openxmlformats.org/wordprocessingml/2006/main">
        <w:t xml:space="preserve">[6] 官方推特账号介绍</w:t>
      </w:r>
    </w:p>
    <w:p w14:paraId="189EAE61">
      <w:r xmlns:w="http://schemas.openxmlformats.org/wordprocessingml/2006/main">
        <w:t xml:space="preserve">[7] 评论表单</w:t>
      </w:r>
    </w:p>
    <w:p w14:paraId="260F685F">
      <w:r xmlns:w="http://schemas.openxmlformats.org/wordprocessingml/2006/main">
        <w:t xml:space="preserve">[8] 基本信息 †</w:t>
      </w:r>
    </w:p>
    <w:p w14:paraId="1439F04F">
      <w:r xmlns:w="http://schemas.openxmlformats.org/wordprocessingml/2006/main">
        <w:t xml:space="preserve">[9] 变换图像</w:t>
      </w:r>
    </w:p>
    <w:p w14:paraId="25FBC4B0">
      <w:r xmlns:w="http://schemas.openxmlformats.org/wordprocessingml/2006/main">
        <w:t xml:space="preserve">[10] 简介</w:t>
      </w:r>
    </w:p>
    <w:p w14:paraId="7C15E2CD">
      <w:r xmlns:w="http://schemas.openxmlformats.org/wordprocessingml/2006/main">
        <w:t xml:space="preserve">[11] 姓名</w:t>
      </w:r>
    </w:p>
    <w:p w14:paraId="1CA544D1">
      <w:r xmlns:w="http://schemas.openxmlformats.org/wordprocessingml/2006/main">
        <w:t xml:space="preserve">[12] Beatbreaker Yui</w:t>
      </w:r>
    </w:p>
    <w:p w14:paraId="2B1514E8">
      <w:r xmlns:w="http://schemas.openxmlformats.org/wordprocessingml/2006/main">
        <w:t xml:space="preserve">[13] 真实姓名</w:t>
      </w:r>
    </w:p>
    <w:p w14:paraId="50004340">
      <w:r xmlns:w="http://schemas.openxmlformats.org/wordprocessingml/2006/main">
        <w:t xml:space="preserve">[14] 龙藏寺唯</w:t>
      </w:r>
    </w:p>
    <w:p w14:paraId="3FC486DB">
      <w:r xmlns:w="http://schemas.openxmlformats.org/wordprocessingml/2006/main">
        <w:t xml:space="preserve">[15] 稀有度</w:t>
      </w:r>
    </w:p>
    <w:p w14:paraId="0A5A8E3A">
      <w:r xmlns:w="http://schemas.openxmlformats.org/wordprocessingml/2006/main">
        <w:t xml:space="preserve">[16] 普通攻击</w:t>
      </w:r>
    </w:p>
    <w:p w14:paraId="3B8AC3AA">
      <w:r xmlns:w="http://schemas.openxmlformats.org/wordprocessingml/2006/main">
        <w:t xml:space="preserve">[17] 近战攻击（物理）</w:t>
      </w:r>
    </w:p>
    <w:p w14:paraId="09345A2F">
      <w:r xmlns:w="http://schemas.openxmlformats.org/wordprocessingml/2006/main">
        <w:t xml:space="preserve">[18] 附属派系</w:t>
      </w:r>
    </w:p>
    <w:p w14:paraId="4EA5FC20">
      <w:r xmlns:w="http://schemas.openxmlformats.org/wordprocessingml/2006/main">
        <w:t xml:space="preserve">[19] 战士（当前世界）</w:t>
      </w:r>
    </w:p>
    <w:p w14:paraId="136CEDD2">
      <w:r xmlns:w="http://schemas.openxmlformats.org/wordprocessingml/2006/main">
        <w:t xml:space="preserve">[20] 杉原真理</w:t>
      </w:r>
    </w:p>
    <w:p w14:paraId="6C3A5E72">
      <w:r xmlns:w="http://schemas.openxmlformats.org/wordprocessingml/2006/main">
        <w:t xml:space="preserve">[21] 插图</w:t>
      </w:r>
    </w:p>
    <w:p w14:paraId="1F54ED94">
      <w:r xmlns:w="http://schemas.openxmlformats.org/wordprocessingml/2006/main">
        <w:t xml:space="preserve">[22] 日向恭介</w:t>
      </w:r>
    </w:p>
    <w:p w14:paraId="016ECB08">
      <w:r xmlns:w="http://schemas.openxmlformats.org/wordprocessingml/2006/main">
        <w:t xml:space="preserve">[23] SD字符</w:t>
      </w:r>
    </w:p>
    <w:p w14:paraId="4D4D6CF8">
      <w:r xmlns:w="http://schemas.openxmlformats.org/wordprocessingml/2006/main">
        <w:t xml:space="preserve">[24] 风味文字</w:t>
      </w:r>
    </w:p>
    <w:p w14:paraId="4DE4D532">
      <w:r xmlns:w="http://schemas.openxmlformats.org/wordprocessingml/2006/main">
        <w:t xml:space="preserve">[25] “交给我吧，时贞君♥” 她是空手道大师，也是龙藏寺姐妹的母亲，她们从国防部被派往D-Beat。在国防部，她负责训练新兵；在D-Beat，她也担任教练，为每位学员量身定制适合他们的格斗风格。她的丈夫已经去世，她对D-Beat的工作没有任何不满，只是对年轻人旺盛的性欲感到有些惊讶。</w:t>
      </w:r>
    </w:p>
    <w:p w14:paraId="263CC891">
      <w:r xmlns:w="http://schemas.openxmlformats.org/wordprocessingml/2006/main">
        <w:t xml:space="preserve">[26] 如何获得</w:t>
      </w:r>
    </w:p>
    <w:p w14:paraId="5B3D645A">
      <w:r xmlns:w="http://schemas.openxmlformats.org/wordprocessingml/2006/main">
        <w:t xml:space="preserve">[27] 标准扭蛋</w:t>
      </w:r>
    </w:p>
    <w:p w14:paraId="74A0A51E">
      <w:r xmlns:w="http://schemas.openxmlformats.org/wordprocessingml/2006/main">
        <w:t xml:space="preserve">[28] 基础属性（1星）* 每增加1星+50%，5星时为1星值的3倍</w:t>
      </w:r>
    </w:p>
    <w:p w14:paraId="07A417B2">
      <w:r xmlns:w="http://schemas.openxmlformats.org/wordprocessingml/2006/main">
        <w:t xml:space="preserve">[29] 级</w:t>
      </w:r>
    </w:p>
    <w:p w14:paraId="0613B910">
      <w:r xmlns:w="http://schemas.openxmlformats.org/wordprocessingml/2006/main">
        <w:t xml:space="preserve">[30] 耐力</w:t>
      </w:r>
    </w:p>
    <w:p w14:paraId="12B57988">
      <w:r xmlns:w="http://schemas.openxmlformats.org/wordprocessingml/2006/main">
        <w:t xml:space="preserve">[31] 攻击力</w:t>
      </w:r>
    </w:p>
    <w:p w14:paraId="6BC0006B">
      <w:r xmlns:w="http://schemas.openxmlformats.org/wordprocessingml/2006/main">
        <w:t xml:space="preserve">[32] 防御能力</w:t>
      </w:r>
    </w:p>
    <w:p w14:paraId="099D2D09">
      <w:r xmlns:w="http://schemas.openxmlformats.org/wordprocessingml/2006/main">
        <w:t xml:space="preserve">[33] 魔力</w:t>
      </w:r>
    </w:p>
    <w:p w14:paraId="013F9C07">
      <w:r xmlns:w="http://schemas.openxmlformats.org/wordprocessingml/2006/main">
        <w:t xml:space="preserve">[34] 魔法抗性</w:t>
      </w:r>
    </w:p>
    <w:p w14:paraId="4B114F90">
      <w:r xmlns:w="http://schemas.openxmlformats.org/wordprocessingml/2006/main">
        <w:t xml:space="preserve">[35] 详细状态</w:t>
      </w:r>
    </w:p>
    <w:p w14:paraId="21B12867">
      <w:r xmlns:w="http://schemas.openxmlformats.org/wordprocessingml/2006/main">
        <w:t xml:space="preserve">[36] 准确性</w:t>
      </w:r>
    </w:p>
    <w:p w14:paraId="58AA9644">
      <w:r xmlns:w="http://schemas.openxmlformats.org/wordprocessingml/2006/main">
        <w:t xml:space="preserve">[37] 回避能力</w:t>
      </w:r>
    </w:p>
    <w:p w14:paraId="3934B9E4">
      <w:r xmlns:w="http://schemas.openxmlformats.org/wordprocessingml/2006/main">
        <w:t xml:space="preserve">[38] 连续命中率</w:t>
      </w:r>
    </w:p>
    <w:p w14:paraId="0B704297">
      <w:r xmlns:w="http://schemas.openxmlformats.org/wordprocessingml/2006/main">
        <w:t xml:space="preserve">[39] 反击率</w:t>
      </w:r>
    </w:p>
    <w:p w14:paraId="0400BDC1">
      <w:r xmlns:w="http://schemas.openxmlformats.org/wordprocessingml/2006/main">
        <w:t xml:space="preserve">[40] 眩晕激活率</w:t>
      </w:r>
    </w:p>
    <w:p w14:paraId="4413F26A">
      <w:r xmlns:w="http://schemas.openxmlformats.org/wordprocessingml/2006/main">
        <w:t xml:space="preserve">[41] 抗眩晕能力</w:t>
      </w:r>
    </w:p>
    <w:p w14:paraId="1392579B">
      <w:r xmlns:w="http://schemas.openxmlformats.org/wordprocessingml/2006/main">
        <w:t xml:space="preserve">[42] 移动速度</w:t>
      </w:r>
    </w:p>
    <w:p w14:paraId="13C4FD0C">
      <w:r xmlns:w="http://schemas.openxmlformats.org/wordprocessingml/2006/main">
        <w:t xml:space="preserve">[43] 部署速度</w:t>
      </w:r>
    </w:p>
    <w:p w14:paraId="14407892">
      <w:r xmlns:w="http://schemas.openxmlformats.org/wordprocessingml/2006/main">
        <w:t xml:space="preserve">[44] 行动速度</w:t>
      </w:r>
    </w:p>
    <w:p w14:paraId="040BFEE3">
      <w:r xmlns:w="http://schemas.openxmlformats.org/wordprocessingml/2006/main">
        <w:t xml:space="preserve">[45] 致命的装药量</w:t>
      </w:r>
    </w:p>
    <w:p w14:paraId="4430A7F7">
      <w:r xmlns:w="http://schemas.openxmlformats.org/wordprocessingml/2006/main">
        <w:t xml:space="preserve">[46] 特殊招式</w:t>
      </w:r>
    </w:p>
    <w:p w14:paraId="2C72452E">
      <w:r xmlns:w="http://schemas.openxmlformats.org/wordprocessingml/2006/main">
        <w:t xml:space="preserve">[47] 姓名</w:t>
      </w:r>
    </w:p>
    <w:p w14:paraId="75DD60B7">
      <w:r xmlns:w="http://schemas.openxmlformats.org/wordprocessingml/2006/main">
        <w:t xml:space="preserve">[48] 效果</w:t>
      </w:r>
    </w:p>
    <w:p w14:paraId="2459795B">
      <w:r xmlns:w="http://schemas.openxmlformats.org/wordprocessingml/2006/main">
        <w:t xml:space="preserve">[49] 阿修罗姿态</w:t>
      </w:r>
    </w:p>
    <w:p w14:paraId="5D619BE7">
      <w:r xmlns:w="http://schemas.openxmlformats.org/wordprocessingml/2006/main">
        <w:t xml:space="preserve">[50] 对一排水平方向的敌人造成4倍物理伤害</w:t>
      </w:r>
    </w:p>
    <w:p w14:paraId="6C84E226">
      <w:r xmlns:w="http://schemas.openxmlformats.org/wordprocessingml/2006/main">
        <w:t xml:space="preserve">[51] 阿修罗姿态+</w:t>
      </w:r>
    </w:p>
    <w:p w14:paraId="55A5707C">
      <w:r xmlns:w="http://schemas.openxmlformats.org/wordprocessingml/2006/main">
        <w:t xml:space="preserve">[52] 对一排水平方向的敌人造成6倍物理伤害</w:t>
      </w:r>
    </w:p>
    <w:p w14:paraId="7B67069B">
      <w:r xmlns:w="http://schemas.openxmlformats.org/wordprocessingml/2006/main">
        <w:t xml:space="preserve">[53] 独特效果</w:t>
      </w:r>
    </w:p>
    <w:p w14:paraId="16D6E4EC">
      <w:r xmlns:w="http://schemas.openxmlformats.org/wordprocessingml/2006/main">
        <w:t xml:space="preserve">[54] 姓名</w:t>
      </w:r>
    </w:p>
    <w:p w14:paraId="53CCE905">
      <w:r xmlns:w="http://schemas.openxmlformats.org/wordprocessingml/2006/main">
        <w:t xml:space="preserve">[55] 效应</w:t>
      </w:r>
    </w:p>
    <w:p w14:paraId="0BB4ACA3">
      <w:r xmlns:w="http://schemas.openxmlformats.org/wordprocessingml/2006/main">
        <w:t xml:space="preserve">[56] 国防军地方作战手册</w:t>
      </w:r>
    </w:p>
    <w:p w14:paraId="20D297E9">
      <w:r xmlns:w="http://schemas.openxmlformats.org/wordprocessingml/2006/main">
        <w:t xml:space="preserve">[57] 有 10% 的几率使你的前排攻击不再是普通攻击，而是造成额外 15% 的伤害，持续 20 秒。</w:t>
      </w:r>
    </w:p>
    <w:p w14:paraId="2A24EFB2">
      <w:r xmlns:w="http://schemas.openxmlformats.org/wordprocessingml/2006/main">
        <w:t xml:space="preserve">[58] 国防军地方作战手册+</w:t>
      </w:r>
    </w:p>
    <w:p w14:paraId="35D6C338">
      <w:r xmlns:w="http://schemas.openxmlformats.org/wordprocessingml/2006/main">
        <w:t xml:space="preserve">[59] 有 10% 的几率使你的前排攻击造成额外 25% 的伤害，持续 20 秒，而不是进行普通攻击。</w:t>
      </w:r>
    </w:p>
    <w:p w14:paraId="23CF787B">
      <w:r xmlns:w="http://schemas.openxmlformats.org/wordprocessingml/2006/main">
        <w:t xml:space="preserve">[60] 休闲装照片</w:t>
      </w:r>
    </w:p>
    <w:p w14:paraId="400D8383">
      <w:r xmlns:w="http://schemas.openxmlformats.org/wordprocessingml/2006/main">
        <w:t xml:space="preserve">[61] 增强图像</w:t>
      </w:r>
    </w:p>
    <w:p w14:paraId="4CAE05B3">
      <w:r xmlns:w="http://schemas.openxmlformats.org/wordprocessingml/2006/main">
        <w:t xml:space="preserve">[62] 语音 †</w:t>
      </w:r>
    </w:p>
    <w:p w14:paraId="04790CCC">
      <w:r xmlns:w="http://schemas.openxmlformats.org/wordprocessingml/2006/main">
        <w:t xml:space="preserve">[63] 点击打开行列表</w:t>
      </w:r>
    </w:p>
    <w:p w14:paraId="6FD4A547">
      <w:r xmlns:w="http://schemas.openxmlformats.org/wordprocessingml/2006/main">
        <w:t xml:space="preserve">[64] 加入</w:t>
      </w:r>
    </w:p>
    <w:p w14:paraId="04C07E6F">
      <w:r xmlns:w="http://schemas.openxmlformats.org/wordprocessingml/2006/main">
        <w:t xml:space="preserve">[65] 龙造寺唯，国防军特战队队员。代号：Beatbreaker Yui。向Daibeat报到！嘿嘿，很高兴见到你♪</w:t>
      </w:r>
    </w:p>
    <w:p w14:paraId="47FB2D77">
      <w:r xmlns:w="http://schemas.openxmlformats.org/wordprocessingml/2006/main">
        <w:t xml:space="preserve">[66] 对话 1（转换后）</w:t>
      </w:r>
    </w:p>
    <w:p w14:paraId="61DABF06">
      <w:r xmlns:w="http://schemas.openxmlformats.org/wordprocessingml/2006/main">
        <w:t xml:space="preserve">[67] 我穿成这样，与我的年龄不符……真是太尴尬了。</w:t>
      </w:r>
    </w:p>
    <w:p w14:paraId="1C01A20F">
      <w:r xmlns:w="http://schemas.openxmlformats.org/wordprocessingml/2006/main">
        <w:t xml:space="preserve">[68] 对话 2（转换后）</w:t>
      </w:r>
    </w:p>
    <w:p w14:paraId="3A8C117D">
      <w:r xmlns:w="http://schemas.openxmlformats.org/wordprocessingml/2006/main">
        <w:t xml:space="preserve">[69] 如果需要部署，随时给我打电话。我会立即赶到。</w:t>
      </w:r>
    </w:p>
    <w:p w14:paraId="7B4A57F1">
      <w:r xmlns:w="http://schemas.openxmlformats.org/wordprocessingml/2006/main">
        <w:t xml:space="preserve">[70] 对话 3（转变后）</w:t>
      </w:r>
    </w:p>
    <w:p w14:paraId="4BFD0ED7">
      <w:r xmlns:w="http://schemas.openxmlformats.org/wordprocessingml/2006/main">
        <w:t xml:space="preserve">[71] 我要去指导一下另一个女孩。这也是我的工作之一。</w:t>
      </w:r>
    </w:p>
    <w:p w14:paraId="4FD2AE18">
      <w:r xmlns:w="http://schemas.openxmlformats.org/wordprocessingml/2006/main">
        <w:t xml:space="preserve">[72] 对话 4（转换后）</w:t>
      </w:r>
    </w:p>
    <w:p w14:paraId="1E593ABB">
      <w:r xmlns:w="http://schemas.openxmlformats.org/wordprocessingml/2006/main">
        <w:t xml:space="preserve">[73] 对话 5（转换后）</w:t>
      </w:r>
    </w:p>
    <w:p w14:paraId="336DC87D">
      <w:r xmlns:w="http://schemas.openxmlformats.org/wordprocessingml/2006/main">
        <w:t xml:space="preserve">[74] 时贞君……别那样盯着我看好吗？啊……这可真是暴露了……</w:t>
      </w:r>
    </w:p>
    <w:p w14:paraId="232550EB">
      <w:r xmlns:w="http://schemas.openxmlformats.org/wordprocessingml/2006/main">
        <w:t xml:space="preserve">[75] 对话 6（转换后）</w:t>
      </w:r>
    </w:p>
    <w:p w14:paraId="74D72041">
      <w:r xmlns:w="http://schemas.openxmlformats.org/wordprocessingml/2006/main">
        <w:t xml:space="preserve">[76] 我的天哪……你怎么能让一个穿着这样的老太太待在你身边……时贞，你真是个怪人。</w:t>
      </w:r>
    </w:p>
    <w:p w14:paraId="0E22D6E8">
      <w:r xmlns:w="http://schemas.openxmlformats.org/wordprocessingml/2006/main">
        <w:t xml:space="preserve">[77] 对话 7（转换后）</w:t>
      </w:r>
    </w:p>
    <w:p w14:paraId="4FCEBEAC">
      <w:r xmlns:w="http://schemas.openxmlformats.org/wordprocessingml/2006/main">
        <w:t xml:space="preserve">[78] 哎呀！？喂，时贞，摸我这样的老太太可不好玩啊？你真是个坏小子。</w:t>
      </w:r>
    </w:p>
    <w:p w14:paraId="2BBF5410">
      <w:r xmlns:w="http://schemas.openxmlformats.org/wordprocessingml/2006/main">
        <w:t xml:space="preserve">[79] 空闲 1（转换后）</w:t>
      </w:r>
    </w:p>
    <w:p w14:paraId="75DAB66E">
      <w:r xmlns:w="http://schemas.openxmlformats.org/wordprocessingml/2006/main">
        <w:t xml:space="preserve">[80] 谢谢你一直以来照顾爱和梅。我可以放心地把她们托付给你，时贞。</w:t>
      </w:r>
    </w:p>
    <w:p w14:paraId="7D0777AB">
      <w:r xmlns:w="http://schemas.openxmlformats.org/wordprocessingml/2006/main">
        <w:t xml:space="preserve">[81] 空闲 2（转换后）</w:t>
      </w:r>
    </w:p>
    <w:p w14:paraId="290AD05D">
      <w:r xmlns:w="http://schemas.openxmlformats.org/wordprocessingml/2006/main">
        <w:t xml:space="preserve">[82] 偶尔放松一下是可以的。只是别太勉强自己，好吗？</w:t>
      </w:r>
    </w:p>
    <w:p w14:paraId="7D09866D">
      <w:r xmlns:w="http://schemas.openxmlformats.org/wordprocessingml/2006/main">
        <w:t xml:space="preserve">[83] 对话 1（转变前）</w:t>
      </w:r>
    </w:p>
    <w:p w14:paraId="49C6F58B">
      <w:r xmlns:w="http://schemas.openxmlformats.org/wordprocessingml/2006/main">
        <w:t xml:space="preserve">[84] 对话 2（转变前）</w:t>
      </w:r>
    </w:p>
    <w:p w14:paraId="4B2AEFDA">
      <w:r xmlns:w="http://schemas.openxmlformats.org/wordprocessingml/2006/main">
        <w:t xml:space="preserve">[85] 对话 3（转变前）</w:t>
      </w:r>
    </w:p>
    <w:p w14:paraId="0F5DE4E3">
      <w:r xmlns:w="http://schemas.openxmlformats.org/wordprocessingml/2006/main">
        <w:t xml:space="preserve">[86] 对话 4（转变前）</w:t>
      </w:r>
    </w:p>
    <w:p w14:paraId="357F7BC1">
      <w:r xmlns:w="http://schemas.openxmlformats.org/wordprocessingml/2006/main">
        <w:t xml:space="preserve">[87] 空闲 1（转换前）</w:t>
      </w:r>
    </w:p>
    <w:p w14:paraId="2A3414B3">
      <w:r xmlns:w="http://schemas.openxmlformats.org/wordprocessingml/2006/main">
        <w:t xml:space="preserve">[88] 空闲 2（转换前）</w:t>
      </w:r>
    </w:p>
    <w:p w14:paraId="566033EC">
      <w:r xmlns:w="http://schemas.openxmlformats.org/wordprocessingml/2006/main">
        <w:t xml:space="preserve">[89] 升级 1</w:t>
      </w:r>
    </w:p>
    <w:p w14:paraId="6EA226B2">
      <w:r xmlns:w="http://schemas.openxmlformats.org/wordprocessingml/2006/main">
        <w:t xml:space="preserve">[90] 升级 2</w:t>
      </w:r>
    </w:p>
    <w:p w14:paraId="4E4366A8">
      <w:r xmlns:w="http://schemas.openxmlformats.org/wordprocessingml/2006/main">
        <w:t xml:space="preserve">[91] 升级 3</w:t>
      </w:r>
    </w:p>
    <w:p w14:paraId="7EE732F2">
      <w:r xmlns:w="http://schemas.openxmlformats.org/wordprocessingml/2006/main">
        <w:t xml:space="preserve">[92] 捕获</w:t>
      </w:r>
    </w:p>
    <w:p w14:paraId="45C3B4AA">
      <w:r xmlns:w="http://schemas.openxmlformats.org/wordprocessingml/2006/main">
        <w:t xml:space="preserve">[93] 唉……我不会输给这种东西的。</w:t>
      </w:r>
    </w:p>
    <w:p w14:paraId="77FB3A91">
      <w:r xmlns:w="http://schemas.openxmlformats.org/wordprocessingml/2006/main">
        <w:t xml:space="preserve">[94] 战斗开始 1</w:t>
      </w:r>
    </w:p>
    <w:p w14:paraId="61CB430D">
      <w:r xmlns:w="http://schemas.openxmlformats.org/wordprocessingml/2006/main">
        <w:t xml:space="preserve">[95] 战斗开始 2</w:t>
      </w:r>
    </w:p>
    <w:p w14:paraId="281818E7">
      <w:r xmlns:w="http://schemas.openxmlformats.org/wordprocessingml/2006/main">
        <w:t xml:space="preserve">[96] 战斗参与 1</w:t>
      </w:r>
    </w:p>
    <w:p w14:paraId="7DBD8D1E">
      <w:r xmlns:w="http://schemas.openxmlformats.org/wordprocessingml/2006/main">
        <w:t xml:space="preserve">[97]看来轮到我了！</w:t>
      </w:r>
    </w:p>
    <w:p w14:paraId="3F0E4EB9">
      <w:r xmlns:w="http://schemas.openxmlformats.org/wordprocessingml/2006/main">
        <w:t xml:space="preserve">[98] 战斗参与 2</w:t>
      </w:r>
    </w:p>
    <w:p w14:paraId="6D089468">
      <w:r xmlns:w="http://schemas.openxmlformats.org/wordprocessingml/2006/main">
        <w:t xml:space="preserve">[99] 我们要开始镇压了！</w:t>
      </w:r>
    </w:p>
    <w:p w14:paraId="11718CC2">
      <w:r xmlns:w="http://schemas.openxmlformats.org/wordprocessingml/2006/main">
        <w:t xml:space="preserve">[100] 战斗胜利 1</w:t>
      </w:r>
    </w:p>
    <w:p w14:paraId="2279D115">
      <w:r xmlns:w="http://schemas.openxmlformats.org/wordprocessingml/2006/main">
        <w:t xml:space="preserve">[101] 咦！</w:t>
      </w:r>
    </w:p>
    <w:p w14:paraId="48A595AB">
      <w:r xmlns:w="http://schemas.openxmlformats.org/wordprocessingml/2006/main">
        <w:t xml:space="preserve">[102] 战斗胜利 2</w:t>
      </w:r>
    </w:p>
    <w:p w14:paraId="46F9D016">
      <w:r xmlns:w="http://schemas.openxmlformats.org/wordprocessingml/2006/main">
        <w:t xml:space="preserve">[103] 嘿！</w:t>
      </w:r>
    </w:p>
    <w:p w14:paraId="43EE7979">
      <w:r xmlns:w="http://schemas.openxmlformats.org/wordprocessingml/2006/main">
        <w:t xml:space="preserve">[104] 普通攻击 1</w:t>
      </w:r>
    </w:p>
    <w:p w14:paraId="096F331E">
      <w:r xmlns:w="http://schemas.openxmlformats.org/wordprocessingml/2006/main">
        <w:t xml:space="preserve">[105] 反思你的行为！</w:t>
      </w:r>
    </w:p>
    <w:p w14:paraId="639ABD78">
      <w:r xmlns:w="http://schemas.openxmlformats.org/wordprocessingml/2006/main">
        <w:t xml:space="preserve">[106] 普通攻击 2</w:t>
      </w:r>
    </w:p>
    <w:p w14:paraId="37BF64AE">
      <w:r xmlns:w="http://schemas.openxmlformats.org/wordprocessingml/2006/main">
        <w:t xml:space="preserve">[107] 普通攻击 3</w:t>
      </w:r>
    </w:p>
    <w:p w14:paraId="0DDC8153">
      <w:r xmlns:w="http://schemas.openxmlformats.org/wordprocessingml/2006/main">
        <w:t xml:space="preserve">[108] 独特效果激活 1</w:t>
      </w:r>
    </w:p>
    <w:p w14:paraId="33039DB0">
      <w:r xmlns:w="http://schemas.openxmlformats.org/wordprocessingml/2006/main">
        <w:t xml:space="preserve">[109] 独特效果激活 2</w:t>
      </w:r>
    </w:p>
    <w:p w14:paraId="3D9E1206">
      <w:r xmlns:w="http://schemas.openxmlformats.org/wordprocessingml/2006/main">
        <w:t xml:space="preserve">[110] 独特效果激活 3</w:t>
      </w:r>
    </w:p>
    <w:p w14:paraId="5B4569B7">
      <w:r xmlns:w="http://schemas.openxmlformats.org/wordprocessingml/2006/main">
        <w:t xml:space="preserve">[111] 特殊招式 1</w:t>
      </w:r>
    </w:p>
    <w:p w14:paraId="54883A3A">
      <w:r xmlns:w="http://schemas.openxmlformats.org/wordprocessingml/2006/main">
        <w:t xml:space="preserve">[112] 特殊招式 2</w:t>
      </w:r>
    </w:p>
    <w:p w14:paraId="0438FC41">
      <w:r xmlns:w="http://schemas.openxmlformats.org/wordprocessingml/2006/main">
        <w:t xml:space="preserve">[113] 受到的伤害：1</w:t>
      </w:r>
    </w:p>
    <w:p w14:paraId="533FC9C1">
      <w:r xmlns:w="http://schemas.openxmlformats.org/wordprocessingml/2006/main">
        <w:t xml:space="preserve">[114] 受到的伤害：2</w:t>
      </w:r>
    </w:p>
    <w:p w14:paraId="26AC6128">
      <w:r xmlns:w="http://schemas.openxmlformats.org/wordprocessingml/2006/main">
        <w:t xml:space="preserve">[115] 受到的伤害：3</w:t>
      </w:r>
    </w:p>
    <w:p w14:paraId="12441149">
      <w:r xmlns:w="http://schemas.openxmlformats.org/wordprocessingml/2006/main">
        <w:t xml:space="preserve">[116] 撤回</w:t>
      </w:r>
    </w:p>
    <w:p w14:paraId="5B3A91E6">
      <w:r xmlns:w="http://schemas.openxmlformats.org/wordprocessingml/2006/main">
        <w:t xml:space="preserve">[117] 唉……看来真的到此为止了。</w:t>
      </w:r>
    </w:p>
    <w:p w14:paraId="3080B15B">
      <w:r xmlns:w="http://schemas.openxmlformats.org/wordprocessingml/2006/main">
        <w:t xml:space="preserve">[118] 项目用途 1</w:t>
      </w:r>
    </w:p>
    <w:p w14:paraId="0CA0A15D">
      <w:r xmlns:w="http://schemas.openxmlformats.org/wordprocessingml/2006/main">
        <w:t xml:space="preserve">[119] 物品用途 2</w:t>
      </w:r>
    </w:p>
    <w:p w14:paraId="52B2E684">
      <w:r xmlns:w="http://schemas.openxmlformats.org/wordprocessingml/2006/main">
        <w:t xml:space="preserve">[120] 在游戏中 †</w:t>
      </w:r>
    </w:p>
    <w:p w14:paraId="416C8BAF">
      <w:r xmlns:w="http://schemas.openxmlformats.org/wordprocessingml/2006/main">
        <w:t xml:space="preserve">[121] 虽然她是R级稀有卡，但与拥有独特效果、爆发力十足的女儿们相比，她的表现略逊一筹。她的移动速度和部署速度也只能算中等，在这两方面都逊于她的女儿们。别说是因为她年纪大了。</w:t>
      </w:r>
    </w:p>
    <w:p w14:paraId="171ED5AC">
      <w:r xmlns:w="http://schemas.openxmlformats.org/wordprocessingml/2006/main">
        <w:t xml:space="preserve">[122] 结衣是先锋型角色，所以她也会成为攻击目标。如果想让她免受攻击，可以给她装备束缚龟壳。如果结衣被部署在优先位置，也应该调整阵型，使其他优先位置的角色也能发挥作用。</w:t>
      </w:r>
    </w:p>
    <w:p w14:paraId="4042F262">
      <w:r xmlns:w="http://schemas.openxmlformats.org/wordprocessingml/2006/main">
        <w:t xml:space="preserve">[123] 作为纯粹的攻击者，他不太可靠，但他的独特效果范围狭窄，触发率低，效果量也不特别高，所以他不是一个可靠的选择。</w:t>
      </w:r>
    </w:p>
    <w:p w14:paraId="4A9E21AC">
      <w:r xmlns:w="http://schemas.openxmlformats.org/wordprocessingml/2006/main">
        <w:t xml:space="preserve">[124] 内容适用性简易评估 †</w:t>
      </w:r>
    </w:p>
    <w:p w14:paraId="63B8E091">
      <w:r xmlns:w="http://schemas.openxmlformats.org/wordprocessingml/2006/main">
        <w:t xml:space="preserve">[125] 合适的内容、推荐的装备示例、角色发展目标等。</w:t>
      </w:r>
    </w:p>
    <w:p w14:paraId="46AD1193">
      <w:r xmlns:w="http://schemas.openxmlformats.org/wordprocessingml/2006/main">
        <w:t xml:space="preserve">[126] 兼容内容</w:t>
      </w:r>
    </w:p>
    <w:p w14:paraId="009F1E6D">
      <w:r xmlns:w="http://schemas.openxmlformats.org/wordprocessingml/2006/main">
        <w:t xml:space="preserve">[127] 能力倾向</w:t>
      </w:r>
    </w:p>
    <w:p w14:paraId="4C5FE602">
      <w:r xmlns:w="http://schemas.openxmlformats.org/wordprocessingml/2006/main">
        <w:t xml:space="preserve">[128] 简短评论</w:t>
      </w:r>
    </w:p>
    <w:p w14:paraId="5BBDE472">
      <w:r xmlns:w="http://schemas.openxmlformats.org/wordprocessingml/2006/main">
        <w:t xml:space="preserve">[129] 主线任务 活动任务</w:t>
      </w:r>
    </w:p>
    <w:p w14:paraId="2D897B87">
      <w:r xmlns:w="http://schemas.openxmlformats.org/wordprocessingml/2006/main">
        <w:t xml:space="preserve">[130] 他可以毫无问题地完成任务，但几乎没有理由专门选择他。</w:t>
      </w:r>
    </w:p>
    <w:p w14:paraId="5B090660">
      <w:r xmlns:w="http://schemas.openxmlformats.org/wordprocessingml/2006/main">
        <w:t xml:space="preserve">[131] 突袭战</w:t>
      </w:r>
    </w:p>
    <w:p w14:paraId="1FB73F3A">
      <w:r xmlns:w="http://schemas.openxmlformats.org/wordprocessingml/2006/main">
        <w:t xml:space="preserve">[132] 水平线攻击不合适。</w:t>
      </w:r>
    </w:p>
    <w:p w14:paraId="19A52668">
      <w:r xmlns:w="http://schemas.openxmlformats.org/wordprocessingml/2006/main">
        <w:t xml:space="preserve">[133] 湮灭</w:t>
      </w:r>
    </w:p>
    <w:p w14:paraId="2B6D9BA8">
      <w:r xmlns:w="http://schemas.openxmlformats.org/wordprocessingml/2006/main">
        <w:t xml:space="preserve">[134] B宇宙</w:t>
      </w:r>
    </w:p>
    <w:p w14:paraId="64C8E27A">
      <w:r xmlns:w="http://schemas.openxmlformats.org/wordprocessingml/2006/main">
        <w:t xml:space="preserve">[135] 没有产生任何有用的效果</w:t>
      </w:r>
    </w:p>
    <w:p w14:paraId="28BD78F0">
      <w:r xmlns:w="http://schemas.openxmlformats.org/wordprocessingml/2006/main">
        <w:t xml:space="preserve">[136] 能力评价指标</w:t>
      </w:r>
    </w:p>
    <w:p w14:paraId="1E2C9108">
      <w:r xmlns:w="http://schemas.openxmlformats.org/wordprocessingml/2006/main">
        <w:t xml:space="preserve">[137] ◎：优秀内容。最有可能发挥出色。○：合适内容。有较高发挥潜力。△：一般。需要一些技巧才能发挥良好，但选择理由不多。×：不合适内容。由于与内容规则、游戏系统、难度等级等不兼容，难以发挥出色。*2014年3月更新</w:t>
      </w:r>
    </w:p>
    <w:p w14:paraId="618DA86D">
      <w:r xmlns:w="http://schemas.openxmlformats.org/wordprocessingml/2006/main">
        <w:t xml:space="preserve">[138] 主线</w:t>
      </w:r>
    </w:p>
    <w:p w14:paraId="3C0A592E">
      <w:r xmlns:w="http://schemas.openxmlformats.org/wordprocessingml/2006/main">
        <w:t xml:space="preserve">[139] 推荐设备示例</w:t>
      </w:r>
    </w:p>
    <w:p w14:paraId="0183B736">
      <w:r xmlns:w="http://schemas.openxmlformats.org/wordprocessingml/2006/main">
        <w:t xml:space="preserve">[140] 主要设备</w:t>
      </w:r>
    </w:p>
    <w:p w14:paraId="3C3B1AC6">
      <w:r xmlns:w="http://schemas.openxmlformats.org/wordprocessingml/2006/main">
        <w:t xml:space="preserve">[141] 子设备</w:t>
      </w:r>
    </w:p>
    <w:p w14:paraId="00729012">
      <w:r xmlns:w="http://schemas.openxmlformats.org/wordprocessingml/2006/main">
        <w:t xml:space="preserve">[142] 一件令人愉悦的物品</w:t>
      </w:r>
    </w:p>
    <w:p w14:paraId="01129EBA">
      <w:r xmlns:w="http://schemas.openxmlformats.org/wordprocessingml/2006/main">
        <w:t xml:space="preserve">[143] 发展目标</w:t>
      </w:r>
    </w:p>
    <w:p w14:paraId="65000523">
      <w:r xmlns:w="http://schemas.openxmlformats.org/wordprocessingml/2006/main">
        <w:t xml:space="preserve">[144] 突破极限</w:t>
      </w:r>
    </w:p>
    <w:p w14:paraId="1C7F8AB1">
      <w:r xmlns:w="http://schemas.openxmlformats.org/wordprocessingml/2006/main">
        <w:t xml:space="preserve">[145] 致命觉醒</w:t>
      </w:r>
    </w:p>
    <w:p w14:paraId="493689D1">
      <w:r xmlns:w="http://schemas.openxmlformats.org/wordprocessingml/2006/main">
        <w:t xml:space="preserve">[146] 独特的觉醒</w:t>
      </w:r>
    </w:p>
    <w:p w14:paraId="75A3A121">
      <w:r xmlns:w="http://schemas.openxmlformats.org/wordprocessingml/2006/main">
        <w:t xml:space="preserve">[147] 行动速度</w:t>
      </w:r>
    </w:p>
    <w:p w14:paraId="749343F8">
      <w:r xmlns:w="http://schemas.openxmlformats.org/wordprocessingml/2006/main">
        <w:t xml:space="preserve">[148] 特别收费</w:t>
      </w:r>
    </w:p>
    <w:p w14:paraId="655E176A">
      <w:r xmlns:w="http://schemas.openxmlformats.org/wordprocessingml/2006/main">
        <w:t xml:space="preserve">[149] 其他</w:t>
      </w:r>
    </w:p>
    <w:p w14:paraId="5E72E1C1">
      <w:r xmlns:w="http://schemas.openxmlformats.org/wordprocessingml/2006/main">
        <w:t xml:space="preserve">[150] 培训成本</w:t>
      </w:r>
    </w:p>
    <w:p w14:paraId="4577D50C">
      <w:r xmlns:w="http://schemas.openxmlformats.org/wordprocessingml/2006/main">
        <w:t xml:space="preserve">[151] 3.1 秒 9 次</w:t>
      </w:r>
    </w:p>
    <w:p w14:paraId="193A2A0C">
      <w:r xmlns:w="http://schemas.openxmlformats.org/wordprocessingml/2006/main">
        <w:t xml:space="preserve">[152] 11% 20次</w:t>
      </w:r>
    </w:p>
    <w:p w14:paraId="027C16B7">
      <w:r xmlns:w="http://schemas.openxmlformats.org/wordprocessingml/2006/main">
        <w:t xml:space="preserve">[153] 备注</w:t>
      </w:r>
    </w:p>
    <w:p w14:paraId="6D51B7E7">
      <w:r xmlns:w="http://schemas.openxmlformats.org/wordprocessingml/2006/main">
        <w:t xml:space="preserve">[154] *2016年3月更新</w:t>
      </w:r>
    </w:p>
    <w:p w14:paraId="669C96C2">
      <w:r xmlns:w="http://schemas.openxmlformats.org/wordprocessingml/2006/main">
        <w:t xml:space="preserve">[155] 其他版本 / 相关角色 †</w:t>
      </w:r>
    </w:p>
    <w:p w14:paraId="5FD95DEE">
      <w:r xmlns:w="http://schemas.openxmlformats.org/wordprocessingml/2006/main">
        <w:t xml:space="preserve">[156] Beatbreaker Eye（女儿）</w:t>
      </w:r>
    </w:p>
    <w:p w14:paraId="4D5A1625">
      <w:r xmlns:w="http://schemas.openxmlformats.org/wordprocessingml/2006/main">
        <w:t xml:space="preserve">[157] Beatbreaker May（女儿）</w:t>
      </w:r>
    </w:p>
    <w:p w14:paraId="6DC3EFEB">
      <w:r xmlns:w="http://schemas.openxmlformats.org/wordprocessingml/2006/main">
        <w:t xml:space="preserve">[158] 琐事 †</w:t>
      </w:r>
    </w:p>
    <w:p w14:paraId="4D968E27">
      <w:r xmlns:w="http://schemas.openxmlformats.org/wordprocessingml/2006/main">
        <w:t xml:space="preserve">[159] 因此，虽然她已婚，但由于丈夫去世，她成了寡妇。</w:t>
      </w:r>
    </w:p>
    <w:p w14:paraId="4D90AF8B">
      <w:r xmlns:w="http://schemas.openxmlformats.org/wordprocessingml/2006/main">
        <w:t xml:space="preserve">[160] 她的角色立绘首次出现在主线剧情第二部第五章，但当时她没有台词，只被称作“国防军的一名女性”，因此她的名字并不知晓。在联动活动“兰斯III - 戴比特的陨落 -”中，她以正式登记的部署战士身份登场，并揭晓了她的姓名和变身后的形象。她隆重登场，与女儿一同执行任务。这是与其他作品的联动活动吧？</w:t>
      </w:r>
    </w:p>
    <w:p w14:paraId="1557C3AF">
      <w:r xmlns:w="http://schemas.openxmlformats.org/wordprocessingml/2006/main">
        <w:t xml:space="preserve">[161] 此外，主线剧情第二部分的序章中包含暗示结衣存在的文字。原本，时贞被下忍袭击的情节是“他要见的某位政府官员的秘书长相可爱，于是他先遣保镖回家，然后去搭讪她”。然而，这段文字现在已被改为“他独自步行回家醒酒”，并且已被删除，因此这仍然只是推测。（具体修改时间不详，但在第二部分第五章发布时就已经完成了。）</w:t>
      </w:r>
    </w:p>
    <w:p w14:paraId="1AFB0AEF">
      <w:r xmlns:w="http://schemas.openxmlformats.org/wordprocessingml/2006/main">
        <w:t xml:space="preserve">[162] 官方推特账号简介 †</w:t>
      </w:r>
    </w:p>
    <w:p w14:paraId="4430E44F">
      <w:r xmlns:w="http://schemas.openxmlformats.org/wordprocessingml/2006/main">
        <w:t xml:space="preserve">[163] 人物介绍</w:t>
      </w:r>
    </w:p>
    <w:p w14:paraId="59D2A94D">
      <w:r xmlns:w="http://schemas.openxmlformats.org/wordprocessingml/2006/main">
        <w:t xml:space="preserve">[164] 评论表 †</w:t>
      </w:r>
    </w:p>
    <w:p w14:paraId="5557D80A">
      <w:r xmlns:w="http://schemas.openxmlformats.org/wordprocessingml/2006/main">
        <w:t xml:space="preserve">[165] 点击打开历史日志列表</w:t>
      </w:r>
    </w:p>
    <w:p w14:paraId="61E45E87">
      <w:r xmlns:w="http://schemas.openxmlformats.org/wordprocessingml/2006/main">
        <w:t xml:space="preserve">[166] 末尾的数字越小，日志越旧。</w:t>
      </w:r>
    </w:p>
    <w:p w14:paraId="735B84FF">
      <w:r xmlns:w="http://schemas.openxmlformats.org/wordprocessingml/2006/main">
        <w:t xml:space="preserve">[167] 'Comments/Beatbreaker Yui/' 没有子页面。</w:t>
      </w:r>
    </w:p>
    <w:p w14:paraId="17710DD8">
      <w:r xmlns:w="http://schemas.openxmlformats.org/wordprocessingml/2006/main">
        <w:t xml:space="preserve">[168] 我觉得“对不起……”这部分也是美学的一部分。——[.TvQMLIcLB2] 2022年10月12日（周三）11:28:50</w:t>
      </w:r>
    </w:p>
    <w:p w14:paraId="4B3F1336">
      <w:r xmlns:w="http://schemas.openxmlformats.org/wordprocessingml/2006/main">
        <w:t xml:space="preserve">[169] 我想和姐姐还有另外两个人一起被抓到，然后当着她们的面被强奸——[zwqQtaZf0EE] 2022-10-12 (周三) 15:58:03</w:t>
      </w:r>
    </w:p>
    <w:p w14:paraId="1F821A19">
      <w:r xmlns:w="http://schemas.openxmlformats.org/wordprocessingml/2006/main">
        <w:t xml:space="preserve">[170] 是的！我花了15000日元，但我买到了！我觉得她身材这么好，还生了两个孩子，真是太棒了（迫不及待地想生）——[C71NywYq7CQ] 2022-10-12 (周三) 16:55:07</w:t>
      </w:r>
    </w:p>
    <w:p w14:paraId="30B971B6">
      <w:r xmlns:w="http://schemas.openxmlformats.org/wordprocessingml/2006/main">
        <w:t xml:space="preserve">[171]既然来了，我就选这个穿红衣服的女孩吧……！——[fbZ9.ASSPgw] 2022-10-12 (周三) 19:50:44</w:t>
      </w:r>
    </w:p>
    <w:p w14:paraId="24D401F4">
      <w:r xmlns:w="http://schemas.openxmlformats.org/wordprocessingml/2006/main">
        <w:t xml:space="preserve">[172] 抱歉，我只用了一张高级票就抽到了，但场景真的太棒了！我肯定会充分利用它（在很多方面）——[vX8bPEi92zw] 2022-10-12 (周三) 18:30:40</w:t>
      </w:r>
    </w:p>
    <w:p w14:paraId="3E945E0F">
      <w:r xmlns:w="http://schemas.openxmlformats.org/wordprocessingml/2006/main">
        <w:t xml:space="preserve">[173] ↑↑战斗越前哈哈。有人也这么想。 -- [iyxiWT/SY2I] 2022-10-12 (周三) 18:32:28</w:t>
      </w:r>
    </w:p>
    <w:p w14:paraId="0238C2D7">
      <w:r xmlns:w="http://schemas.openxmlformats.org/wordprocessingml/2006/main">
        <w:t xml:space="preserve">[174] 我不在乎婚姻，只想和你发生性关系（直截了当）——[hEXMk9DucpQ] 2022-10-12 (周三) 21:51:55</w:t>
      </w:r>
    </w:p>
    <w:p w14:paraId="31C3448F">
      <w:r xmlns:w="http://schemas.openxmlformats.org/wordprocessingml/2006/main">
        <w:t xml:space="preserve">[175] 我也是。真是太可惜了，因为我们不能指望看到很多不同的服装。——[A85RyCDnR4.] 2022-10-14 (周五) 09:37:08</w:t>
      </w:r>
    </w:p>
    <w:p w14:paraId="76A44B3E">
      <w:r xmlns:w="http://schemas.openxmlformats.org/wordprocessingml/2006/main">
        <w:t xml:space="preserve">[176] 我完全理解 -- [9qXg3L2dqjY] 2022-10-14 (星期五) 10:35:53</w:t>
      </w:r>
    </w:p>
    <w:p w14:paraId="11880DC3">
      <w:r xmlns:w="http://schemas.openxmlformats.org/wordprocessingml/2006/main">
        <w:t xml:space="preserve">[177] Yui的乳头颜色很好看，不像其他女孩的，很成熟——[a9EI6riuWIk] 2022-10-12 (周三) 23:47:44</w:t>
      </w:r>
    </w:p>
    <w:p w14:paraId="00BB20B2">
      <w:r xmlns:w="http://schemas.openxmlformats.org/wordprocessingml/2006/main">
        <w:t xml:space="preserve">[178] 她是个寡妇。 -- [ZZWfVjkwVvM] 2022-10-14 (星期五) 20:10:41</w:t>
      </w:r>
    </w:p>
    <w:p w14:paraId="3B91B85A">
      <w:r xmlns:w="http://schemas.openxmlformats.org/wordprocessingml/2006/main">
        <w:t xml:space="preserve">[179] 不错…… -- [VanzVLmlf5U] 2022-10-13 (周四) 12:24:04</w:t>
      </w:r>
    </w:p>
    <w:p w14:paraId="1D2AC596">
      <w:r xmlns:w="http://schemas.openxmlformats.org/wordprocessingml/2006/main">
        <w:t xml:space="preserve">[180] (Kokun) -- [9qXg3L2dqjY] 2022-10-18（星期二）17:35:43</w:t>
      </w:r>
    </w:p>
    <w:p w14:paraId="05A9B728">
      <w:r xmlns:w="http://schemas.openxmlformats.org/wordprocessingml/2006/main">
        <w:t xml:space="preserve">[181] 抱歉，我指的是前排的壮汉。 -- [TS0m9nHpL02] 2022-10-14 (周五) 17:44:21</w:t>
      </w:r>
    </w:p>
    <w:p w14:paraId="0AC72ED5">
      <w:r xmlns:w="http://schemas.openxmlformats.org/wordprocessingml/2006/main">
        <w:t xml:space="preserve">[182] 这里有同志！！ -- [oP31egufL.Q] 2022-11-16 (周三) 19:12:42</w:t>
      </w:r>
    </w:p>
    <w:p w14:paraId="15003F21">
      <w:r xmlns:w="http://schemas.openxmlformats.org/wordprocessingml/2006/main">
        <w:t xml:space="preserve">[183] 太棒了。获救后的故事也很精彩……（虽然对母女俩来说肯定都是一段痛苦的经历）——[U20Vi0fG3VY] 2022-12-26 (周一) 11:43:05</w:t>
      </w:r>
    </w:p>
    <w:p w14:paraId="147B930A">
      <w:r xmlns:w="http://schemas.openxmlformats.org/wordprocessingml/2006/main">
        <w:t xml:space="preserve">[184] 如果能有证词证明她在丈夫去世后有好几个男朋友，或者她性欲旺盛、经常自慰，那就好了——[U0bs/h81Tws] 2022-10-16 (周日) 22:13:38</w:t>
      </w:r>
    </w:p>
    <w:p w14:paraId="5A208A41">
      <w:r xmlns:w="http://schemas.openxmlformats.org/wordprocessingml/2006/main">
        <w:t xml:space="preserve">[185] 这不仅仅是关于这一点，光是龙造寺家的三位成员就足以塑造出一款售价不菲的游戏……结衣才刚刚登场，但她女儿和军队的背景设定已经奠定了坚实的基础……——[ZZWfVjkwVvM] 2022-10-18 (周二) 19:10:51</w:t>
      </w:r>
    </w:p>
    <w:p w14:paraId="14B2ADF9">
      <w:r xmlns:w="http://schemas.openxmlformats.org/wordprocessingml/2006/main">
        <w:t xml:space="preserve">[186] 鉴于Wooltah离队事件的走向，我感觉如果创作一张独立作品，标题可能会是类似“国防专辑”或“国防岁月”之类的…… -- [6Dj.kqJ9Rx6] 2022-10-19 (周三) 21:57:05</w:t>
      </w:r>
    </w:p>
    <w:p w14:paraId="1FAB3AE3">
      <w:r xmlns:w="http://schemas.openxmlformats.org/wordprocessingml/2006/main">
        <w:t xml:space="preserve">[187] 不如改成普通R卡可以获得大约10个新芽！ -- [dwQHi3At.9s] 2022-10-19 (周三) 12:31:20</w:t>
      </w:r>
    </w:p>
    <w:p w14:paraId="65AA1AFB">
      <w:r xmlns:w="http://schemas.openxmlformats.org/wordprocessingml/2006/main">
        <w:t xml:space="preserve">[188] 因为她是常驻角色，我一直希望能通过抽卡获得她，但最终还是用三周年SSR券抽到了。我觉得她乳头颜色略深的设计最好看。——[M7/JXlfs6Gc] 2023-11-16 (周四) 23:40:47</w:t>
      </w:r>
    </w:p>
    <w:p w14:paraId="0CB754CD">
      <w:r xmlns:w="http://schemas.openxmlformats.org/wordprocessingml/2006/main">
        <w:t xml:space="preserve">[189] 如果让宅邸里的纱夜扮演母亲角色，并让她与春奈多一些互动，她或许能获得更多出场时间。……阿祖尔？她更像是个生活技能低级的角色，而不是母亲（咳咳）——[q21ms08yRP.] 2024-01-22 (周一) 15:23:23</w:t>
      </w:r>
    </w:p>
    <w:p w14:paraId="3343A5CE">
      <w:r xmlns:w="http://schemas.openxmlformats.org/wordprocessingml/2006/main">
        <w:t xml:space="preserve">[190] 我要带你们四个，母亲和女儿们——[T2spOrWjiOc] 2024-09-25 (周三) 22:53:15</w:t>
      </w:r>
    </w:p>
    <w:p w14:paraId="26A9D2AC">
      <w:r xmlns:w="http://schemas.openxmlformats.org/wordprocessingml/2006/main">
        <w:t xml:space="preserve">[191] 看了介绍，感觉时贞是个妈宝男，这是他亲近的家人Y说的，所以我感觉他跟结衣在一起的时候可能比跟她女儿们在一起的时候更凶哈哈——[sKbK/mrobps] 2025-09-01 (周一) 22:41:52</w:t>
      </w:r>
    </w:p>
    <w:p w14:paraId="6E0309D3">
      <w:r xmlns:w="http://schemas.openxmlformats.org/wordprocessingml/2006/main">
        <w:t xml:space="preserve">[192] ←使用棋盘前请务必阅读规则。</w:t>
      </w:r>
    </w:p>
    <w:p w14:paraId="67BE9AF6">
      <w:r xmlns:w="http://schemas.openxmlformats.org/wordprocessingml/2006/main">
        <w:t xml:space="preserve">[193] 关于规则 †</w:t>
      </w:r>
    </w:p>
    <w:p w14:paraId="7F3970D4">
      <w:r xmlns:w="http://schemas.openxmlformats.org/wordprocessingml/2006/main">
        <w:t xml:space="preserve">[194] 请不要抱怨或批评页面编辑者。如果您对其他人的编辑有意见，请通过“提供替代方案”或“自行编辑”的方式进行建设性沟通。</w:t>
      </w:r>
    </w:p>
    <w:p w14:paraId="69B47766">
      <w:r xmlns:w="http://schemas.openxmlformats.org/wordprocessingml/2006/main">
        <w:t xml:space="preserve">[195] 不要发布个人网站或其他禁止未经授权链接的网站的网址。</w:t>
      </w:r>
    </w:p>
    <w:p w14:paraId="58DF0331">
      <w:r xmlns:w="http://schemas.openxmlformats.org/wordprocessingml/2006/main">
        <w:t xml:space="preserve">[196] 关于违反规则的帖子 †</w:t>
      </w:r>
    </w:p>
    <w:p w14:paraId="07342288">
      <w:r xmlns:w="http://schemas.openxmlformats.org/wordprocessingml/2006/main">
        <w:t xml:space="preserve">[197] 禁止发布以下类型的帖子，因为它们容易造成干扰。</w:t>
      </w:r>
    </w:p>
    <w:p w14:paraId="086F7A73">
      <w:r xmlns:w="http://schemas.openxmlformats.org/wordprocessingml/2006/main">
        <w:t xml:space="preserve">[198]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D6C8BE6">
      <w:r xmlns:w="http://schemas.openxmlformats.org/wordprocessingml/2006/main">
        <w:t xml:space="preserve">[199] 其他包括使用此维基的人、官方管理员、艺术家、配音演员、现实生活中的个人以及 Twitter 用户等团体。</w:t>
      </w:r>
    </w:p>
    <w:p w14:paraId="32DB22A9">
      <w:r xmlns:w="http://schemas.openxmlformats.org/wordprocessingml/2006/main">
        <w:t xml:space="preserve">[200] 关于向管理层提交的帖子，我们容忍可以解释为用户意见的评论，例如“我希望他们改进这一点”、“我希望他们尽快修复错误”和“维护时间太长了”，但我们不容忍使用辱骂性语言贬低管理层。</w:t>
      </w:r>
    </w:p>
    <w:p w14:paraId="402F4BB6">
      <w:r xmlns:w="http://schemas.openxmlformats.org/wordprocessingml/2006/main">
        <w:t xml:space="preserve">[201] 将讨论和意见交流视为“诽谤或对抗他人”是错误的。然而，在讨论或意见交流中使用辱骂性语言、贬低他人、挑衅他人或在缺乏明确证据的情况下发表言论是违法的。说话时务必谨言慎行。</w:t>
      </w:r>
    </w:p>
    <w:p w14:paraId="2DF4651F">
      <w:r xmlns:w="http://schemas.openxmlformats.org/wordprocessingml/2006/main">
        <w:t xml:space="preserve">[202] 攻击性评论是指使用“做这个”或“做那个”等强烈命令、“使用粗俗语言”、“采取居高临下的态度”或“具有挑衅性”的评论。</w:t>
      </w:r>
    </w:p>
    <w:p w14:paraId="0F59AB06">
      <w:r xmlns:w="http://schemas.openxmlformats.org/wordprocessingml/2006/main">
        <w:t xml:space="preserve">[203] 禁止发布冒犯现有玩家的帖子，例如“还有人玩这个游戏吗？”或“这游戏已经凉了”。这并不意味着您完全不能发表任何负面言论，而是指那些超出单纯负面评价范围，构成诽谤或诋毁的帖子将被禁止发布。</w:t>
      </w:r>
    </w:p>
    <w:p w14:paraId="74C552CA">
      <w:r xmlns:w="http://schemas.openxmlformats.org/wordprocessingml/2006/main">
        <w:t xml:space="preserve">[204] 公开羞辱其他玩家，即公开其游戏内名称或UID。</w:t>
      </w:r>
    </w:p>
    <w:p w14:paraId="29D7146E">
      <w:r xmlns:w="http://schemas.openxmlformats.org/wordprocessingml/2006/main">
        <w:t xml:space="preserve">[205] 但是，允许分享有助于游戏攻略的信息和视频。</w:t>
      </w:r>
    </w:p>
    <w:p w14:paraId="71FD5546">
      <w:r xmlns:w="http://schemas.openxmlformats.org/wordprocessingml/2006/main">
        <w:t xml:space="preserve">[206] 参考其他应用程序</w:t>
      </w:r>
    </w:p>
    <w:p w14:paraId="12D1F483">
      <w:r xmlns:w="http://schemas.openxmlformats.org/wordprocessingml/2006/main">
        <w:t xml:space="preserve">[207] 在多个论坛上多次发帖</w:t>
      </w:r>
    </w:p>
    <w:p w14:paraId="4A99F284">
      <w:r xmlns:w="http://schemas.openxmlformats.org/wordprocessingml/2006/main">
        <w:t xml:space="preserve">[208] 写一串无意义的字符</w:t>
      </w:r>
    </w:p>
    <w:p w14:paraId="27807AE8">
      <w:r xmlns:w="http://schemas.openxmlformats.org/wordprocessingml/2006/main">
        <w:t xml:space="preserve">[209] 关于作弊和利用漏洞的帖子</w:t>
      </w:r>
    </w:p>
    <w:p w14:paraId="6D5B2232">
      <w:r xmlns:w="http://schemas.openxmlformats.org/wordprocessingml/2006/main">
        <w:t xml:space="preserve">[210] 最好的办法是忽略违反规则的帖子。上钩或反驳只会让事情变得更糟。</w:t>
      </w:r>
    </w:p>
    <w:p w14:paraId="1CB5E23D">
      <w:r xmlns:w="http://schemas.openxmlformats.org/wordprocessingml/2006/main">
        <w:t xml:space="preserve">[211] *在上述规则中，“诽谤”指的是在没有客观证据的情况下诋毁和贬低他人。将所有批评性文章都归为“诽谤”是不正确的，所以请务必谨慎。</w:t>
      </w:r>
    </w:p>
    <w:p w14:paraId="09DA771F">
      <w:r xmlns:w="http://schemas.openxmlformats.org/wordprocessingml/2006/main">
        <w:t xml:space="preserve">[212] 关于修改和删除发帖日志 †</w:t>
      </w:r>
    </w:p>
    <w:p w14:paraId="1F153907">
      <w:r xmlns:w="http://schemas.openxmlformats.org/wordprocessingml/2006/main">
        <w:t xml:space="preserve">[213] 但是，允许更正印刷错误、遗漏和字体颜色。（他人出于善意所做的更正也允许。）</w:t>
      </w:r>
    </w:p>
    <w:p w14:paraId="30E7E052">
      <w:r xmlns:w="http://schemas.openxmlformats.org/wordprocessingml/2006/main">
        <w:t xml:space="preserve">[214] 作为例外情况，您可以删除自己的帖子，但事后必须向管理员报告。此外，删除时，请将整个评论替换为以下文本，而不是完全删除：&amp;color(#ff0000){''发帖人已删除''};</w:t>
      </w:r>
    </w:p>
    <w:p w14:paraId="669242A1">
      <w:r xmlns:w="http://schemas.openxmlformats.org/wordprocessingml/2006/main">
        <w:t xml:space="preserve">[215] 关于评论删除违反规则的帖子 †</w:t>
      </w:r>
    </w:p>
    <w:p w14:paraId="52CC55FC">
      <w:r xmlns:w="http://schemas.openxmlformats.org/wordprocessingml/2006/main">
        <w:t xml:space="preserve">[216] 您可以自行注释掉上述任何违反规则的评论，无需管理员许可。但是，如果您注释掉了某条评论，请务必在“违规举报公告板”上进行举报。举报时请使用“违规举报公告板”上的模板。</w:t>
      </w:r>
    </w:p>
    <w:p w14:paraId="47268951">
      <w:r xmlns:w="http://schemas.openxmlformats.org/wordprocessingml/2006/main">
        <w:t xml:space="preserve">[217] 未经 CO 举报公告板举报而被删除的帖子将被恢复，而删除帖子的人将受到处罚。</w:t>
      </w:r>
    </w:p>
    <w:p w14:paraId="3A8C5A52">
      <w:r xmlns:w="http://schemas.openxmlformats.org/wordprocessingml/2006/main">
        <w:t xml:space="preserve">[218] 如果您反复向 CO 举报公告板举报不违反规则的帖子，我们将认为您是自私的，并将对您实施发帖和编辑限制。</w:t>
      </w:r>
    </w:p>
    <w:p w14:paraId="00D98D35">
      <w:r xmlns:w="http://schemas.openxmlformats.org/wordprocessingml/2006/main">
        <w:t xml:space="preserve">[219] 在 CO 报告公告板上，不违反规则的报告可以由管理员酌情恢复。</w:t>
      </w:r>
    </w:p>
    <w:p w14:paraId="5B657E1B">
      <w:r xmlns:w="http://schemas.openxmlformats.org/wordprocessingml/2006/main">
        <w:t xml:space="preserve">[220] 我们再次要求您不要评论那些并未违反规则的评论。（例如，诸如“虽然不违反规则，但对任何看到它的人来说都明显是垃圾信息”、“恶作剧”或“评论整个帖子”之类的主观判断。）</w:t>
      </w:r>
    </w:p>
    <w:p w14:paraId="74D4952F">
      <w:r xmlns:w="http://schemas.openxmlformats.org/wordprocessingml/2006/main">
        <w:t xml:space="preserve">[221] 关于不违反规则但“冒犯性”的帖子 †</w:t>
      </w:r>
    </w:p>
    <w:p w14:paraId="6B17E2B9">
      <w:r xmlns:w="http://schemas.openxmlformats.org/wordprocessingml/2006/main">
        <w:t xml:space="preserve">[222] 即使帖子内容具有冒犯性，除非违反版规，否则不会被删除。由于每个人对冒犯性的接受程度不同，请使用 NGID 功能隐藏评论，而不是争论或恶意挑衅。</w:t>
      </w:r>
    </w:p>
    <w:p w14:paraId="556D0FA1">
      <w:r xmlns:w="http://schemas.openxmlformats.org/wordprocessingml/2006/main">
        <w:t xml:space="preserve">[223] 挑衅难道不是一种违规行为吗？†</w:t>
      </w:r>
    </w:p>
    <w:p w14:paraId="402138A1">
      <w:r xmlns:w="http://schemas.openxmlformats.org/wordprocessingml/2006/main">
        <w:t xml:space="preserve">[224] 某人对某些内容是否具有煽动性的看法差异很大，因此我们不认为这是违规行为。如果您认为某条评论具有煽动性，请使用 NGID 功能将其隐藏。</w:t>
      </w:r>
    </w:p>
    <w:p w14:paraId="07CC2496">
      <w:r xmlns:w="http://schemas.openxmlformats.org/wordprocessingml/2006/main">
        <w:t xml:space="preserve">[225] 投诉难道不算违法吗？†</w:t>
      </w:r>
    </w:p>
    <w:p w14:paraId="25A3E318">
      <w:r xmlns:w="http://schemas.openxmlformats.org/wordprocessingml/2006/main">
        <w:t xml:space="preserve">[226] 一般而言，抱怨本身并不构成违规。但是，针对本作品的负面宣传、诽谤、辱骂性语言以及超出抱怨范围的对抗性言论均构成违规。如果您认为抱怨内容冒犯了您，请使用 NGID 功能隐藏相关评论。</w:t>
      </w:r>
    </w:p>
    <w:p w14:paraId="151910D2">
      <w:r xmlns:w="http://schemas.openxmlformats.org/wordprocessingml/2006/main">
        <w:t xml:space="preserve">[227] 如果您不确定某个帖子是否违反规则，该怎么办？ †</w:t>
      </w:r>
    </w:p>
    <w:p w14:paraId="4E126477">
      <w:r xmlns:w="http://schemas.openxmlformats.org/wordprocessingml/2006/main">
        <w:t xml:space="preserve">[228] 有些帖子内容含糊不清，难以判断是否违规。评论删除这类含糊不清的帖子可能会导致问题，所以请不要评论删除，而是使用 NGID 功能将评论隐藏起来。</w:t>
      </w:r>
    </w:p>
    <w:p w14:paraId="2C2C897D">
      <w:r xmlns:w="http://schemas.openxmlformats.org/wordprocessingml/2006/main">
        <w:t xml:space="preserve">[229] 对屡犯者的处罚 †</w:t>
      </w:r>
    </w:p>
    <w:p w14:paraId="308A2EFC">
      <w:r xmlns:w="http://schemas.openxmlformats.org/wordprocessingml/2006/main">
        <w:t xml:space="preserve">[230] 屡次违反规则或发布特别恶意的帖子，管理员可酌情予以处罚，例如“禁止访问”或“限制发帖”。</w:t>
      </w:r>
    </w:p>
    <w:p w14:paraId="2F1E0057">
      <w:r xmlns:w="http://schemas.openxmlformats.org/wordprocessingml/2006/main">
        <w:t xml:space="preserve">[231] 如果您对进一步改进有任何建议，请通过 Wiki 管理公告板与我们联系。</w:t>
      </w:r>
    </w:p>
    <w:p w14:paraId="0FF646F2"/>
    <w:p w14:paraId="1001A90C">
      <w:r xmlns:w="http://schemas.openxmlformats.org/wordprocessingml/2006/main">
        <w:rPr>
          <w:b/>
        </w:rPr>
        <w:t xml:space="preserve">A104</w:t>
      </w:r>
    </w:p>
    <w:p w14:paraId="7ECD0839">
      <w:r xmlns:w="http://schemas.openxmlformats.org/wordprocessingml/2006/main">
        <w:t xml:space="preserve">[0] 索引：所有角色 | SSR 角色 | SR 角色 | R 角色</w:t>
      </w:r>
    </w:p>
    <w:p w14:paraId="3DDCD793">
      <w:r xmlns:w="http://schemas.openxmlformats.org/wordprocessingml/2006/main">
        <w:t xml:space="preserve">[1] 基本信息</w:t>
      </w:r>
    </w:p>
    <w:p w14:paraId="73564915">
      <w:r xmlns:w="http://schemas.openxmlformats.org/wordprocessingml/2006/main">
        <w:t xml:space="preserve">[2] 语音</w:t>
      </w:r>
    </w:p>
    <w:p w14:paraId="6C085739">
      <w:r xmlns:w="http://schemas.openxmlformats.org/wordprocessingml/2006/main">
        <w:t xml:space="preserve">[3] 替代版本</w:t>
      </w:r>
    </w:p>
    <w:p w14:paraId="0CEFA9CB">
      <w:r xmlns:w="http://schemas.openxmlformats.org/wordprocessingml/2006/main">
        <w:t xml:space="preserve">[4] 琐事</w:t>
      </w:r>
    </w:p>
    <w:p w14:paraId="5587720D">
      <w:r xmlns:w="http://schemas.openxmlformats.org/wordprocessingml/2006/main">
        <w:t xml:space="preserve">[5] 官方推特账号介绍</w:t>
      </w:r>
    </w:p>
    <w:p w14:paraId="34DF802A">
      <w:r xmlns:w="http://schemas.openxmlformats.org/wordprocessingml/2006/main">
        <w:t xml:space="preserve">[6] 评论表单</w:t>
      </w:r>
    </w:p>
    <w:p w14:paraId="4A4FC909">
      <w:r xmlns:w="http://schemas.openxmlformats.org/wordprocessingml/2006/main">
        <w:t xml:space="preserve">[7] 基本信息 †</w:t>
      </w:r>
    </w:p>
    <w:p w14:paraId="12A4419A">
      <w:r xmlns:w="http://schemas.openxmlformats.org/wordprocessingml/2006/main">
        <w:t xml:space="preserve">[8] 变换图像</w:t>
      </w:r>
    </w:p>
    <w:p w14:paraId="07295198">
      <w:r xmlns:w="http://schemas.openxmlformats.org/wordprocessingml/2006/main">
        <w:t xml:space="preserve">[9] 简介</w:t>
      </w:r>
    </w:p>
    <w:p w14:paraId="1B20EA29">
      <w:r xmlns:w="http://schemas.openxmlformats.org/wordprocessingml/2006/main">
        <w:t xml:space="preserve">[10] 姓名</w:t>
      </w:r>
    </w:p>
    <w:p w14:paraId="7E139D3A">
      <w:r xmlns:w="http://schemas.openxmlformats.org/wordprocessingml/2006/main">
        <w:t xml:space="preserve">[11] 节拍策划师海涅</w:t>
      </w:r>
    </w:p>
    <w:p w14:paraId="7381F518">
      <w:r xmlns:w="http://schemas.openxmlformats.org/wordprocessingml/2006/main">
        <w:t xml:space="preserve">[12] 真实姓名</w:t>
      </w:r>
    </w:p>
    <w:p w14:paraId="30BDB54B">
      <w:r xmlns:w="http://schemas.openxmlformats.org/wordprocessingml/2006/main">
        <w:t xml:space="preserve">[13] 一宫海音</w:t>
      </w:r>
    </w:p>
    <w:p w14:paraId="12973911">
      <w:r xmlns:w="http://schemas.openxmlformats.org/wordprocessingml/2006/main">
        <w:t xml:space="preserve">[14] 稀有度</w:t>
      </w:r>
    </w:p>
    <w:p w14:paraId="6E54C798">
      <w:r xmlns:w="http://schemas.openxmlformats.org/wordprocessingml/2006/main">
        <w:t xml:space="preserve">[15] 普通攻击</w:t>
      </w:r>
    </w:p>
    <w:p w14:paraId="20B8E090">
      <w:r xmlns:w="http://schemas.openxmlformats.org/wordprocessingml/2006/main">
        <w:t xml:space="preserve">[16] 远程攻击（物理）</w:t>
      </w:r>
    </w:p>
    <w:p w14:paraId="50708494">
      <w:r xmlns:w="http://schemas.openxmlformats.org/wordprocessingml/2006/main">
        <w:t xml:space="preserve">[17] 附属派系</w:t>
      </w:r>
    </w:p>
    <w:p w14:paraId="7EA9D801">
      <w:r xmlns:w="http://schemas.openxmlformats.org/wordprocessingml/2006/main">
        <w:t xml:space="preserve">[18] 战士（现代世界）</w:t>
      </w:r>
    </w:p>
    <w:p w14:paraId="10F38144">
      <w:r xmlns:w="http://schemas.openxmlformats.org/wordprocessingml/2006/main">
        <w:t xml:space="preserve">[19] 尤伊卡</w:t>
      </w:r>
    </w:p>
    <w:p w14:paraId="06926AF8">
      <w:r xmlns:w="http://schemas.openxmlformats.org/wordprocessingml/2006/main">
        <w:t xml:space="preserve">[20] 插图</w:t>
      </w:r>
    </w:p>
    <w:p w14:paraId="00535DAC">
      <w:r xmlns:w="http://schemas.openxmlformats.org/wordprocessingml/2006/main">
        <w:t xml:space="preserve">[21] SD字符</w:t>
      </w:r>
    </w:p>
    <w:p w14:paraId="760224DF">
      <w:r xmlns:w="http://schemas.openxmlformats.org/wordprocessingml/2006/main">
        <w:t xml:space="preserve">[22] 风味文字</w:t>
      </w:r>
    </w:p>
    <w:p w14:paraId="66BE1BA6">
      <w:r xmlns:w="http://schemas.openxmlformats.org/wordprocessingml/2006/main">
        <w:t xml:space="preserve">[23] “哈哈！我喜欢这种反应。嗯，很高兴认识你，哥哥。”海涅出生在一个神秘的家庭，所有家庭成员，包括她的父亲、母亲、姐姐和祖父，他们的出身、背景和下落都完全是个谜。海涅本人也不知道家人的真实身份，她每天都在学习，试图揭开他们的秘密，并在过程中获得了极高的智商。她喜欢给人惊喜，而且行为举止像个男孩。</w:t>
      </w:r>
    </w:p>
    <w:p w14:paraId="2002372E">
      <w:r xmlns:w="http://schemas.openxmlformats.org/wordprocessingml/2006/main">
        <w:t xml:space="preserve">[24] 如何获得</w:t>
      </w:r>
    </w:p>
    <w:p w14:paraId="2F8BACD2">
      <w:r xmlns:w="http://schemas.openxmlformats.org/wordprocessingml/2006/main">
        <w:t xml:space="preserve">[25] 活动“新年快乐！充满裸露的温泉之旅！”的奖励角色，可在角色兑换商店用 100 个“兴奋种子”兑换。</w:t>
      </w:r>
    </w:p>
    <w:p w14:paraId="3DC8C61F">
      <w:r xmlns:w="http://schemas.openxmlformats.org/wordprocessingml/2006/main">
        <w:t xml:space="preserve">[26] 基础属性（⭐︎1）* 每提升一个⭐︎，属性值增加50%，⭐︎5时为⭐︎1值的3倍。</w:t>
      </w:r>
    </w:p>
    <w:p w14:paraId="4AD3556D">
      <w:r xmlns:w="http://schemas.openxmlformats.org/wordprocessingml/2006/main">
        <w:t xml:space="preserve">[27] 级</w:t>
      </w:r>
    </w:p>
    <w:p w14:paraId="214CCB57">
      <w:r xmlns:w="http://schemas.openxmlformats.org/wordprocessingml/2006/main">
        <w:t xml:space="preserve">[28] 耐力</w:t>
      </w:r>
    </w:p>
    <w:p w14:paraId="0A7C31CB">
      <w:r xmlns:w="http://schemas.openxmlformats.org/wordprocessingml/2006/main">
        <w:t xml:space="preserve">[29] 攻击力</w:t>
      </w:r>
    </w:p>
    <w:p w14:paraId="216D8AD2">
      <w:r xmlns:w="http://schemas.openxmlformats.org/wordprocessingml/2006/main">
        <w:t xml:space="preserve">[30] 防御能力</w:t>
      </w:r>
    </w:p>
    <w:p w14:paraId="4A8573C6">
      <w:r xmlns:w="http://schemas.openxmlformats.org/wordprocessingml/2006/main">
        <w:t xml:space="preserve">[31] 魔力</w:t>
      </w:r>
    </w:p>
    <w:p w14:paraId="6228448B">
      <w:r xmlns:w="http://schemas.openxmlformats.org/wordprocessingml/2006/main">
        <w:t xml:space="preserve">[32] 魔法抗性</w:t>
      </w:r>
    </w:p>
    <w:p w14:paraId="27C37EB4">
      <w:r xmlns:w="http://schemas.openxmlformats.org/wordprocessingml/2006/main">
        <w:t xml:space="preserve">[33] 详细状态</w:t>
      </w:r>
    </w:p>
    <w:p w14:paraId="06264AEF">
      <w:r xmlns:w="http://schemas.openxmlformats.org/wordprocessingml/2006/main">
        <w:t xml:space="preserve">[34] 准确性</w:t>
      </w:r>
    </w:p>
    <w:p w14:paraId="6904A774">
      <w:r xmlns:w="http://schemas.openxmlformats.org/wordprocessingml/2006/main">
        <w:t xml:space="preserve">[35] 回避能力</w:t>
      </w:r>
    </w:p>
    <w:p w14:paraId="25AECB1F">
      <w:r xmlns:w="http://schemas.openxmlformats.org/wordprocessingml/2006/main">
        <w:t xml:space="preserve">[36] 连击率</w:t>
      </w:r>
    </w:p>
    <w:p w14:paraId="72C70A24">
      <w:r xmlns:w="http://schemas.openxmlformats.org/wordprocessingml/2006/main">
        <w:t xml:space="preserve">[37] 反击率</w:t>
      </w:r>
    </w:p>
    <w:p w14:paraId="35DC103A">
      <w:r xmlns:w="http://schemas.openxmlformats.org/wordprocessingml/2006/main">
        <w:t xml:space="preserve">[38] 眩晕激活率</w:t>
      </w:r>
    </w:p>
    <w:p w14:paraId="592BCB4B">
      <w:r xmlns:w="http://schemas.openxmlformats.org/wordprocessingml/2006/main">
        <w:t xml:space="preserve">[39] 抗眩晕能力</w:t>
      </w:r>
    </w:p>
    <w:p w14:paraId="4B865AA7">
      <w:r xmlns:w="http://schemas.openxmlformats.org/wordprocessingml/2006/main">
        <w:t xml:space="preserve">[40] 移动速度</w:t>
      </w:r>
    </w:p>
    <w:p w14:paraId="4CF56144">
      <w:r xmlns:w="http://schemas.openxmlformats.org/wordprocessingml/2006/main">
        <w:t xml:space="preserve">[41] 部署速度</w:t>
      </w:r>
    </w:p>
    <w:p w14:paraId="55238D5B">
      <w:r xmlns:w="http://schemas.openxmlformats.org/wordprocessingml/2006/main">
        <w:t xml:space="preserve">[42] 行动速度</w:t>
      </w:r>
    </w:p>
    <w:p w14:paraId="4EF64C7D">
      <w:r xmlns:w="http://schemas.openxmlformats.org/wordprocessingml/2006/main">
        <w:t xml:space="preserve">[43] 致命的装药量</w:t>
      </w:r>
    </w:p>
    <w:p w14:paraId="7D5DAFFA">
      <w:r xmlns:w="http://schemas.openxmlformats.org/wordprocessingml/2006/main">
        <w:t xml:space="preserve">[44] 特殊招式</w:t>
      </w:r>
    </w:p>
    <w:p w14:paraId="772CBF9A">
      <w:r xmlns:w="http://schemas.openxmlformats.org/wordprocessingml/2006/main">
        <w:t xml:space="preserve">[45] 姓名</w:t>
      </w:r>
    </w:p>
    <w:p w14:paraId="1970154F">
      <w:r xmlns:w="http://schemas.openxmlformats.org/wordprocessingml/2006/main">
        <w:t xml:space="preserve">[46] 效应</w:t>
      </w:r>
    </w:p>
    <w:p w14:paraId="6070AE53">
      <w:r xmlns:w="http://schemas.openxmlformats.org/wordprocessingml/2006/main">
        <w:t xml:space="preserve">[47] 爆炸阴谋</w:t>
      </w:r>
    </w:p>
    <w:p w14:paraId="5DE22C01">
      <w:r xmlns:w="http://schemas.openxmlformats.org/wordprocessingml/2006/main">
        <w:t xml:space="preserve">[48] 对所有敌人造成双倍物理伤害。降低敌人20点闪避，持续30秒。</w:t>
      </w:r>
    </w:p>
    <w:p w14:paraId="65798C41">
      <w:r xmlns:w="http://schemas.openxmlformats.org/wordprocessingml/2006/main">
        <w:t xml:space="preserve">[49] 爆炸阴谋+</w:t>
      </w:r>
    </w:p>
    <w:p w14:paraId="3128523A">
      <w:r xmlns:w="http://schemas.openxmlformats.org/wordprocessingml/2006/main">
        <w:t xml:space="preserve">[50] 对所有敌人造成4倍物理伤害。降低敌人20点闪避，持续30秒。</w:t>
      </w:r>
    </w:p>
    <w:p w14:paraId="4153B028">
      <w:r xmlns:w="http://schemas.openxmlformats.org/wordprocessingml/2006/main">
        <w:t xml:space="preserve">[51] 独特效果</w:t>
      </w:r>
    </w:p>
    <w:p w14:paraId="1F80633D">
      <w:r xmlns:w="http://schemas.openxmlformats.org/wordprocessingml/2006/main">
        <w:t xml:space="preserve">[52] 姓名</w:t>
      </w:r>
    </w:p>
    <w:p w14:paraId="00B07181">
      <w:r xmlns:w="http://schemas.openxmlformats.org/wordprocessingml/2006/main">
        <w:t xml:space="preserve">[53] 效应</w:t>
      </w:r>
    </w:p>
    <w:p w14:paraId="6817C09B">
      <w:r xmlns:w="http://schemas.openxmlformats.org/wordprocessingml/2006/main">
        <w:t xml:space="preserve">[54] 你完全上当了。</w:t>
      </w:r>
    </w:p>
    <w:p w14:paraId="69C164C8">
      <w:r xmlns:w="http://schemas.openxmlformats.org/wordprocessingml/2006/main">
        <w:t xml:space="preserve">[55] 撤退时，对敌方场地造成持续伤害，每秒造成 1% 的伤害，持续 10 秒。</w:t>
      </w:r>
    </w:p>
    <w:p w14:paraId="20AC1114">
      <w:r xmlns:w="http://schemas.openxmlformats.org/wordprocessingml/2006/main">
        <w:t xml:space="preserve">[56] 你完全上当了。</w:t>
      </w:r>
    </w:p>
    <w:p w14:paraId="1BF53A1F">
      <w:r xmlns:w="http://schemas.openxmlformats.org/wordprocessingml/2006/main">
        <w:t xml:space="preserve">[57] 撤退时，对敌方场地造成持续伤害，每秒造成 1% 的伤害，持续 15 秒。</w:t>
      </w:r>
    </w:p>
    <w:p w14:paraId="3C1BF758">
      <w:r xmlns:w="http://schemas.openxmlformats.org/wordprocessingml/2006/main">
        <w:t xml:space="preserve">[58] 休闲服装照片</w:t>
      </w:r>
    </w:p>
    <w:p w14:paraId="321B199E">
      <w:r xmlns:w="http://schemas.openxmlformats.org/wordprocessingml/2006/main">
        <w:t xml:space="preserve">[59] 增强图像</w:t>
      </w:r>
    </w:p>
    <w:p w14:paraId="68D83D30">
      <w:r xmlns:w="http://schemas.openxmlformats.org/wordprocessingml/2006/main">
        <w:t xml:space="preserve">[60] 语音 †</w:t>
      </w:r>
    </w:p>
    <w:p w14:paraId="1BC0FE9D">
      <w:r xmlns:w="http://schemas.openxmlformats.org/wordprocessingml/2006/main">
        <w:t xml:space="preserve">[61] 点击打开行列表</w:t>
      </w:r>
    </w:p>
    <w:p w14:paraId="04487168">
      <w:r xmlns:w="http://schemas.openxmlformats.org/wordprocessingml/2006/main">
        <w:t xml:space="preserve">[62] 加入</w:t>
      </w:r>
    </w:p>
    <w:p w14:paraId="2856D8DF">
      <w:r xmlns:w="http://schemas.openxmlformats.org/wordprocessingml/2006/main">
        <w:t xml:space="preserve">[63] 对话 1（转换后）</w:t>
      </w:r>
    </w:p>
    <w:p w14:paraId="3281787F">
      <w:r xmlns:w="http://schemas.openxmlformats.org/wordprocessingml/2006/main">
        <w:t xml:space="preserve">[64] 对话 2（转换后）</w:t>
      </w:r>
    </w:p>
    <w:p w14:paraId="09CB6FA1">
      <w:r xmlns:w="http://schemas.openxmlformats.org/wordprocessingml/2006/main">
        <w:t xml:space="preserve">[65] 对话 3（转变后）</w:t>
      </w:r>
    </w:p>
    <w:p w14:paraId="15C3D679">
      <w:r xmlns:w="http://schemas.openxmlformats.org/wordprocessingml/2006/main">
        <w:t xml:space="preserve">[66] 对话 4（转换后）</w:t>
      </w:r>
    </w:p>
    <w:p w14:paraId="7F0ED9B7">
      <w:r xmlns:w="http://schemas.openxmlformats.org/wordprocessingml/2006/main">
        <w:t xml:space="preserve">[67] 空闲 1（转换后）</w:t>
      </w:r>
    </w:p>
    <w:p w14:paraId="54B64C15">
      <w:r xmlns:w="http://schemas.openxmlformats.org/wordprocessingml/2006/main">
        <w:t xml:space="preserve">[68] 空闲 2（转换后）</w:t>
      </w:r>
    </w:p>
    <w:p w14:paraId="29C58ECC">
      <w:r xmlns:w="http://schemas.openxmlformats.org/wordprocessingml/2006/main">
        <w:t xml:space="preserve">[69] 对话 1（转变前）</w:t>
      </w:r>
    </w:p>
    <w:p w14:paraId="2881239C">
      <w:r xmlns:w="http://schemas.openxmlformats.org/wordprocessingml/2006/main">
        <w:t xml:space="preserve">[70] 对话 2（转型前）</w:t>
      </w:r>
    </w:p>
    <w:p w14:paraId="7442A259">
      <w:r xmlns:w="http://schemas.openxmlformats.org/wordprocessingml/2006/main">
        <w:t xml:space="preserve">[71] 对话 3（转变前）</w:t>
      </w:r>
    </w:p>
    <w:p w14:paraId="31D25449">
      <w:r xmlns:w="http://schemas.openxmlformats.org/wordprocessingml/2006/main">
        <w:t xml:space="preserve">[72] 对话 4（转变前）</w:t>
      </w:r>
    </w:p>
    <w:p w14:paraId="6FB111DE">
      <w:r xmlns:w="http://schemas.openxmlformats.org/wordprocessingml/2006/main">
        <w:t xml:space="preserve">[73] 空闲 1（转换前）</w:t>
      </w:r>
    </w:p>
    <w:p w14:paraId="20426473">
      <w:r xmlns:w="http://schemas.openxmlformats.org/wordprocessingml/2006/main">
        <w:t xml:space="preserve">[74] 空闲 2（转换前）</w:t>
      </w:r>
    </w:p>
    <w:p w14:paraId="06B835BB">
      <w:r xmlns:w="http://schemas.openxmlformats.org/wordprocessingml/2006/main">
        <w:t xml:space="preserve">[75] 升级 1</w:t>
      </w:r>
    </w:p>
    <w:p w14:paraId="222FD801">
      <w:r xmlns:w="http://schemas.openxmlformats.org/wordprocessingml/2006/main">
        <w:t xml:space="preserve">[76] 升级 2</w:t>
      </w:r>
    </w:p>
    <w:p w14:paraId="15AE54EB">
      <w:r xmlns:w="http://schemas.openxmlformats.org/wordprocessingml/2006/main">
        <w:t xml:space="preserve">[77] 升级 3</w:t>
      </w:r>
    </w:p>
    <w:p w14:paraId="18E92B6B">
      <w:r xmlns:w="http://schemas.openxmlformats.org/wordprocessingml/2006/main">
        <w:t xml:space="preserve">[78] 捕获</w:t>
      </w:r>
    </w:p>
    <w:p w14:paraId="2D65590E">
      <w:r xmlns:w="http://schemas.openxmlformats.org/wordprocessingml/2006/main">
        <w:t xml:space="preserve">[79] 战斗开始 1</w:t>
      </w:r>
    </w:p>
    <w:p w14:paraId="0BF21003">
      <w:r xmlns:w="http://schemas.openxmlformats.org/wordprocessingml/2006/main">
        <w:t xml:space="preserve">[80] 战斗开始 2</w:t>
      </w:r>
    </w:p>
    <w:p w14:paraId="1E53FD4D">
      <w:r xmlns:w="http://schemas.openxmlformats.org/wordprocessingml/2006/main">
        <w:t xml:space="preserve">[81] 战斗参与 1</w:t>
      </w:r>
    </w:p>
    <w:p w14:paraId="21487173">
      <w:r xmlns:w="http://schemas.openxmlformats.org/wordprocessingml/2006/main">
        <w:t xml:space="preserve">[82] 战斗参与 2</w:t>
      </w:r>
    </w:p>
    <w:p w14:paraId="16041650">
      <w:r xmlns:w="http://schemas.openxmlformats.org/wordprocessingml/2006/main">
        <w:t xml:space="preserve">[83] 战斗胜利 1</w:t>
      </w:r>
    </w:p>
    <w:p w14:paraId="2A55FCE2">
      <w:r xmlns:w="http://schemas.openxmlformats.org/wordprocessingml/2006/main">
        <w:t xml:space="preserve">[84] 战斗胜利 2</w:t>
      </w:r>
    </w:p>
    <w:p w14:paraId="5A9466C0">
      <w:r xmlns:w="http://schemas.openxmlformats.org/wordprocessingml/2006/main">
        <w:t xml:space="preserve">[85] 普通攻击 1</w:t>
      </w:r>
    </w:p>
    <w:p w14:paraId="41FE46C6">
      <w:r xmlns:w="http://schemas.openxmlformats.org/wordprocessingml/2006/main">
        <w:t xml:space="preserve">[86] 普通攻击 2</w:t>
      </w:r>
    </w:p>
    <w:p w14:paraId="1221FD41">
      <w:r xmlns:w="http://schemas.openxmlformats.org/wordprocessingml/2006/main">
        <w:t xml:space="preserve">[87] 普通攻击 3</w:t>
      </w:r>
    </w:p>
    <w:p w14:paraId="3B5138DB">
      <w:r xmlns:w="http://schemas.openxmlformats.org/wordprocessingml/2006/main">
        <w:t xml:space="preserve">[88] 独特效果激活 1</w:t>
      </w:r>
    </w:p>
    <w:p w14:paraId="6850ECA8">
      <w:r xmlns:w="http://schemas.openxmlformats.org/wordprocessingml/2006/main">
        <w:t xml:space="preserve">[89] 独特效果激活 2</w:t>
      </w:r>
    </w:p>
    <w:p w14:paraId="1FD4CD12">
      <w:r xmlns:w="http://schemas.openxmlformats.org/wordprocessingml/2006/main">
        <w:t xml:space="preserve">[90] 独特效果激活 3</w:t>
      </w:r>
    </w:p>
    <w:p w14:paraId="704C1267">
      <w:r xmlns:w="http://schemas.openxmlformats.org/wordprocessingml/2006/main">
        <w:t xml:space="preserve">[91] 特殊招式 1</w:t>
      </w:r>
    </w:p>
    <w:p w14:paraId="4FA0CB35">
      <w:r xmlns:w="http://schemas.openxmlformats.org/wordprocessingml/2006/main">
        <w:t xml:space="preserve">[92] 特殊招式 2</w:t>
      </w:r>
    </w:p>
    <w:p w14:paraId="41031DA9">
      <w:r xmlns:w="http://schemas.openxmlformats.org/wordprocessingml/2006/main">
        <w:t xml:space="preserve">[93] 受到的伤害：1</w:t>
      </w:r>
    </w:p>
    <w:p w14:paraId="4ED99DED">
      <w:r xmlns:w="http://schemas.openxmlformats.org/wordprocessingml/2006/main">
        <w:t xml:space="preserve">[94] 受到的伤害：2</w:t>
      </w:r>
    </w:p>
    <w:p w14:paraId="42561723">
      <w:r xmlns:w="http://schemas.openxmlformats.org/wordprocessingml/2006/main">
        <w:t xml:space="preserve">[95] 受到的伤害：3</w:t>
      </w:r>
    </w:p>
    <w:p w14:paraId="247FE6B0">
      <w:r xmlns:w="http://schemas.openxmlformats.org/wordprocessingml/2006/main">
        <w:t xml:space="preserve">[96] 退出</w:t>
      </w:r>
    </w:p>
    <w:p w14:paraId="3FA0E2D8">
      <w:r xmlns:w="http://schemas.openxmlformats.org/wordprocessingml/2006/main">
        <w:t xml:space="preserve">[97] 项目用途 1</w:t>
      </w:r>
    </w:p>
    <w:p w14:paraId="3305B8EA">
      <w:r xmlns:w="http://schemas.openxmlformats.org/wordprocessingml/2006/main">
        <w:t xml:space="preserve">[98] 物品用途 2</w:t>
      </w:r>
    </w:p>
    <w:p w14:paraId="4A6F035B">
      <w:r xmlns:w="http://schemas.openxmlformats.org/wordprocessingml/2006/main">
        <w:t xml:space="preserve">[99] 在游戏中 †</w:t>
      </w:r>
    </w:p>
    <w:p w14:paraId="16ECBA65">
      <w:r xmlns:w="http://schemas.openxmlformats.org/wordprocessingml/2006/main">
        <w:t xml:space="preserve">[100] 在团队副本战斗中，降低闪避率与降低防御力具有相同的效果。降低防御力在团队副本中尤其有效，即使降低 20 点防御力，也能带来相当于提升 40-60% 攻击力的强大效果。</w:t>
      </w:r>
    </w:p>
    <w:p w14:paraId="70F81C86">
      <w:r xmlns:w="http://schemas.openxmlformats.org/wordprocessingml/2006/main">
        <w:t xml:space="preserve">[101] 虽然有好几个角色都拥有持续伤害的独特效果，但海涅是第一个拥有“撤退时触发”效果的角色。其优势在于，即使他在部署过程中被击败或被手动撤退，该效果也会触发，因此不会错过。即使所有五个角色都已在场上且尚未开始移动，如果海涅被撤退，该效果也会触发。但是，在这种情况下，效果的持续时间会更短。</w:t>
      </w:r>
    </w:p>
    <w:p w14:paraId="3303736D">
      <w:r xmlns:w="http://schemas.openxmlformats.org/wordprocessingml/2006/main">
        <w:t xml:space="preserve">[102] 它的移动速度较慢，但部署速度略快。十几个贝贝塔更有价值，而且不太需要闪电迅捷。然而，它独特的撤退触发效果即使在等待部署期间撤退仍然有效，因此，如果你计划在首领出现后作为后续单位进行部署前主要以撤退为主，那么提升部署速度是值得的。</w:t>
      </w:r>
    </w:p>
    <w:p w14:paraId="2CF14A59">
      <w:r xmlns:w="http://schemas.openxmlformats.org/wordprocessingml/2006/main">
        <w:t xml:space="preserve">[103] 备选版本 †</w:t>
      </w:r>
    </w:p>
    <w:p w14:paraId="7412D281">
      <w:r xmlns:w="http://schemas.openxmlformats.org/wordprocessingml/2006/main">
        <w:t xml:space="preserve">[104] 怪盗海涅</w:t>
      </w:r>
    </w:p>
    <w:p w14:paraId="62B70F61">
      <w:r xmlns:w="http://schemas.openxmlformats.org/wordprocessingml/2006/main">
        <w:t xml:space="preserve">[105] 琐事 †</w:t>
      </w:r>
    </w:p>
    <w:p w14:paraId="641C0411">
      <w:r xmlns:w="http://schemas.openxmlformats.org/wordprocessingml/2006/main">
        <w:t xml:space="preserve">[106] 她的爱好是观察人们惊讶的表情。她通常会男扮女装，模仿男孩的举止，以便在揭示自己性别时给人带来惊喜。她不相信人们表面的态度，认为一个人的真实本性会在他们惊讶时的表现中显露出来。这背后的原因与她的家庭有关，稍后会解释。</w:t>
      </w:r>
    </w:p>
    <w:p w14:paraId="53791843">
      <w:r xmlns:w="http://schemas.openxmlformats.org/wordprocessingml/2006/main">
        <w:t xml:space="preserve">[107] 这些设置通常最终只是描述性的文字，但我们拭目以待。</w:t>
      </w:r>
    </w:p>
    <w:p w14:paraId="2A6D2D20">
      <w:r xmlns:w="http://schemas.openxmlformats.org/wordprocessingml/2006/main">
        <w:t xml:space="preserve">[108] 官方推特账号简介 †</w:t>
      </w:r>
    </w:p>
    <w:p w14:paraId="346DC562">
      <w:r xmlns:w="http://schemas.openxmlformats.org/wordprocessingml/2006/main">
        <w:t xml:space="preserve">[109] 人物介绍</w:t>
      </w:r>
    </w:p>
    <w:p w14:paraId="57D2D43D">
      <w:r xmlns:w="http://schemas.openxmlformats.org/wordprocessingml/2006/main">
        <w:t xml:space="preserve">[110] 评论表 †</w:t>
      </w:r>
    </w:p>
    <w:p w14:paraId="1719752A">
      <w:r xmlns:w="http://schemas.openxmlformats.org/wordprocessingml/2006/main">
        <w:t xml:space="preserve">[111] 点击打开历史日志列表</w:t>
      </w:r>
    </w:p>
    <w:p w14:paraId="348FA68C">
      <w:r xmlns:w="http://schemas.openxmlformats.org/wordprocessingml/2006/main">
        <w:t xml:space="preserve">[112] 末尾的数字越小，日志越旧。</w:t>
      </w:r>
    </w:p>
    <w:p w14:paraId="62D2090E">
      <w:r xmlns:w="http://schemas.openxmlformats.org/wordprocessingml/2006/main">
        <w:t xml:space="preserve">[113]“评论/节拍策划师海涅/”没有子页面。</w:t>
      </w:r>
    </w:p>
    <w:p w14:paraId="00176316">
      <w:r xmlns:w="http://schemas.openxmlformats.org/wordprocessingml/2006/main">
        <w:t xml:space="preserve">[114] 还好它没变大。就性能而言，基本符合我的预期。——[Xu5egewHtSE] 2022-01-01 (周六) 01:48:43</w:t>
      </w:r>
    </w:p>
    <w:p w14:paraId="6D8C612A">
      <w:r xmlns:w="http://schemas.openxmlformats.org/wordprocessingml/2006/main">
        <w:t xml:space="preserve">[115] 我听不清你说话，再说一遍……该死，是不是卡住了？！（激烈）——[UbeJRawbm.A] 2022-01-01 (周六) 14:38:16</w:t>
      </w:r>
    </w:p>
    <w:p w14:paraId="23F0E3A5">
      <w:r xmlns:w="http://schemas.openxmlformats.org/wordprocessingml/2006/main">
        <w:t xml:space="preserve">[116] 不允许提现 -- [7oHL5TaPDrw] 2022-01-03 (星期一) 08:01:20</w:t>
      </w:r>
    </w:p>
    <w:p w14:paraId="77DAEBF9">
      <w:r xmlns:w="http://schemas.openxmlformats.org/wordprocessingml/2006/main">
        <w:t xml:space="preserve">[117] 一想到这位画师和地球防卫军，我就想起了《刀锋新娘》。——[IGoGBIW3rGY] 2022-01-01 (周六) 14:36:13</w:t>
      </w:r>
    </w:p>
    <w:p w14:paraId="45F990D1">
      <w:r xmlns:w="http://schemas.openxmlformats.org/wordprocessingml/2006/main">
        <w:t xml:space="preserve">[118] 他们打败过外星人、蜘蛛和巨龙，他们的盟友会突然开始唱歌，他们还会摧毁城市来击败敌人，所以他们其实有很多共同点。——[INCBNxECWaA] 2022年1月5日（周三）12:51:13</w:t>
      </w:r>
    </w:p>
    <w:p w14:paraId="221DC10A">
      <w:r xmlns:w="http://schemas.openxmlformats.org/wordprocessingml/2006/main">
        <w:t xml:space="preserve">[119] 迪布！迪布！ -- [wZMXdc4l0ZE] 2022-01-05（周三）17:20:13</w:t>
      </w:r>
    </w:p>
    <w:p w14:paraId="767649EE">
      <w:r xmlns:w="http://schemas.openxmlformats.org/wordprocessingml/2006/main">
        <w:t xml:space="preserve">[120] 我觉得他是个很有反派气质的角色——[0YcpVwgKFnE] 2022-01-01 (周六) 10:00:35</w:t>
      </w:r>
    </w:p>
    <w:p w14:paraId="3A189B07">
      <w:r xmlns:w="http://schemas.openxmlformats.org/wordprocessingml/2006/main">
        <w:t xml:space="preserve">[121] 我对计划表很感兴趣…… -- [At3WO41Chq.] 2022-01-01 (周六) 20:23:31</w:t>
      </w:r>
    </w:p>
    <w:p w14:paraId="4A0C87DC">
      <w:r xmlns:w="http://schemas.openxmlformats.org/wordprocessingml/2006/main">
        <w:t xml:space="preserve">[122] 每当我听到海涅这个名字，我都会不由自主地想起他——[/RP.BeZ4/r.] 2022-01-02 (周日) 08:34:25</w:t>
      </w:r>
    </w:p>
    <w:p w14:paraId="2D6BCF39">
      <w:r xmlns:w="http://schemas.openxmlformats.org/wordprocessingml/2006/main">
        <w:t xml:space="preserve">[123] 啊！一只忍者狗从后面来了！ -- [7oHL5TaPDrw] 2022-01-03 (星期一) 08:00:15</w:t>
      </w:r>
    </w:p>
    <w:p w14:paraId="60318101">
      <w:r xmlns:w="http://schemas.openxmlformats.org/wordprocessingml/2006/main">
        <w:t xml:space="preserve">[124] 实际上，如果姐姐已经实现了…… -- [FD99abrpwio] 2022-01-01 (周六) 20:50:05</w:t>
      </w:r>
    </w:p>
    <w:p w14:paraId="1E68B85C">
      <w:r xmlns:w="http://schemas.openxmlformats.org/wordprocessingml/2006/main">
        <w:t xml:space="preserve">[125] 蓝发新人怀揣远大抱负 -- [pH2X/LYvYS6] 2022-01-01 (周六) 22:50:28</w:t>
      </w:r>
    </w:p>
    <w:p w14:paraId="007E74B8">
      <w:r xmlns:w="http://schemas.openxmlformats.org/wordprocessingml/2006/main">
        <w:t xml:space="preserve">[126] 桂正和可能会绘制的设计图 -- [Lha.mkEc7Gg] 2022-01-02 (周日) 17:43:22</w:t>
      </w:r>
    </w:p>
    <w:p w14:paraId="3FE3FE61">
      <w:r xmlns:w="http://schemas.openxmlformats.org/wordprocessingml/2006/main">
        <w:t xml:space="preserve">[127] 从立绘和纯爱场景很难看出，但她其实是内陷乳头。哇，她有很多特点。——[cAsc4KSZK5g] 2022-01-03 (周一) 03:54:58</w:t>
      </w:r>
    </w:p>
    <w:p w14:paraId="023B3EAC">
      <w:r xmlns:w="http://schemas.openxmlformats.org/wordprocessingml/2006/main">
        <w:t xml:space="preserve">[128] 我喜欢高腰低腰的搭配，但这完全是另一种风格，哈哈 -- [lk7h70gKPmc] 2022-01-03 (周一) 14:54:12</w:t>
      </w:r>
    </w:p>
    <w:p w14:paraId="773775AB">
      <w:r xmlns:w="http://schemas.openxmlformats.org/wordprocessingml/2006/main">
        <w:t xml:space="preserve">[129] 除了团队副本之外，它的基础属性一般，如果只是让它随意攻击，应该也能应付。它的整体水平中规中矩，好坏参半。如果你想充分利用它的撤退效果，它非常适合团队副本，也就是纯粹的 Boss 战。——[Mtoag44SDDM] 2022-01-17 (周一) 19:13:35</w:t>
      </w:r>
    </w:p>
    <w:p w14:paraId="57DD2A4D">
      <w:r xmlns:w="http://schemas.openxmlformats.org/wordprocessingml/2006/main">
        <w:t xml:space="preserve">[130] 我很喜欢这个女孩的乳头形状。 -- [aZVj0Mxdzr.] 2022-01-09 (周日) 01:22:38</w:t>
      </w:r>
    </w:p>
    <w:p w14:paraId="416266E6">
      <w:r xmlns:w="http://schemas.openxmlformats.org/wordprocessingml/2006/main">
        <w:t xml:space="preserve">[131] 在SD（变形）模式下，她的胸部晃动得厉害，哈哈 -- [xlzpAnkyUic] 2022-01-26 (周三) 21:03:40</w:t>
      </w:r>
    </w:p>
    <w:p w14:paraId="7066BA24">
      <w:r xmlns:w="http://schemas.openxmlformats.org/wordprocessingml/2006/main">
        <w:t xml:space="preserve">[132] 您已获得奖励 -- [fnp/dxXtQ5.] 2024-09-23 (星期一) 18:17:58</w:t>
      </w:r>
    </w:p>
    <w:p w14:paraId="598AFBD6">
      <w:r xmlns:w="http://schemas.openxmlformats.org/wordprocessingml/2006/main">
        <w:t xml:space="preserve">[133] 假小子 -- [AKpTa.U86yw] 2025-10-06 (星期一) 00:39:34</w:t>
      </w:r>
    </w:p>
    <w:p w14:paraId="42295C04">
      <w:r xmlns:w="http://schemas.openxmlformats.org/wordprocessingml/2006/main">
        <w:t xml:space="preserve">[134] ←使用棋盘前请务必阅读规则。</w:t>
      </w:r>
    </w:p>
    <w:p w14:paraId="26E66D41">
      <w:r xmlns:w="http://schemas.openxmlformats.org/wordprocessingml/2006/main">
        <w:t xml:space="preserve">[135] 关于规则 †</w:t>
      </w:r>
    </w:p>
    <w:p w14:paraId="6CBC24EB">
      <w:r xmlns:w="http://schemas.openxmlformats.org/wordprocessingml/2006/main">
        <w:t xml:space="preserve">[136] 请不要抱怨或批评页面编辑者。如果您对其他人的编辑有意见，请通过“提供替代方案”或“自行编辑”的方式进行建设性沟通。</w:t>
      </w:r>
    </w:p>
    <w:p w14:paraId="625B6E69">
      <w:r xmlns:w="http://schemas.openxmlformats.org/wordprocessingml/2006/main">
        <w:t xml:space="preserve">[137] 不要发布个人网站或其他禁止未经授权链接的网站的网址。</w:t>
      </w:r>
    </w:p>
    <w:p w14:paraId="641658D7">
      <w:r xmlns:w="http://schemas.openxmlformats.org/wordprocessingml/2006/main">
        <w:t xml:space="preserve">[138] 关于违反规则的帖子 †</w:t>
      </w:r>
    </w:p>
    <w:p w14:paraId="37F21A2C">
      <w:r xmlns:w="http://schemas.openxmlformats.org/wordprocessingml/2006/main">
        <w:t xml:space="preserve">[139] 禁止发布以下类型的帖子，因为它们容易造成干扰。</w:t>
      </w:r>
    </w:p>
    <w:p w14:paraId="3D64AA67">
      <w:r xmlns:w="http://schemas.openxmlformats.org/wordprocessingml/2006/main">
        <w:t xml:space="preserve">[140]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96C7484">
      <w:r xmlns:w="http://schemas.openxmlformats.org/wordprocessingml/2006/main">
        <w:t xml:space="preserve">[141] 其他包括使用此维基的人、官方管理员、艺术家、配音演员、现实生活中的个人以及 Twitter 用户等团体。</w:t>
      </w:r>
    </w:p>
    <w:p w14:paraId="0652AD58">
      <w:r xmlns:w="http://schemas.openxmlformats.org/wordprocessingml/2006/main">
        <w:t xml:space="preserve">[142] 关于向管理层提交的帖子，我们容忍可以解释为用户反馈的评论，例如“我希望他们改进这一点”、“我希望他们尽快修复错误”和“维护时间太长了”，但我们不容忍使用辱骂性语言贬低管理层。</w:t>
      </w:r>
    </w:p>
    <w:p w14:paraId="469816F0">
      <w:r xmlns:w="http://schemas.openxmlformats.org/wordprocessingml/2006/main">
        <w:t xml:space="preserve">[143] 将讨论和意见交流视为“诽谤或对抗他人”是错误的。然而，在讨论或意见交流中使用辱骂性语言、贬低他人、挑衅他人或在缺乏明确证据的情况下发表言论是违法的。说话时务必注意自己的言辞。</w:t>
      </w:r>
    </w:p>
    <w:p w14:paraId="27FEE8CA">
      <w:r xmlns:w="http://schemas.openxmlformats.org/wordprocessingml/2006/main">
        <w:t xml:space="preserve">[144] 攻击性评论包括使用“做这个”或“做那个”等强硬命令、“使用粗俗语言”、“采取居高临下的态度”或“挑衅”。</w:t>
      </w:r>
    </w:p>
    <w:p w14:paraId="32587766">
      <w:r xmlns:w="http://schemas.openxmlformats.org/wordprocessingml/2006/main">
        <w:t xml:space="preserve">[145] 禁止发布冒犯现有玩家的帖子，例如“还有人玩这个游戏吗？”或“这游戏已经凉了”。这并不意味着您完全不能发表任何负面言论，而是指那些超出单纯负面评价范围，构成诽谤或诋毁的帖子将被禁止发布。</w:t>
      </w:r>
    </w:p>
    <w:p w14:paraId="5E06B500">
      <w:r xmlns:w="http://schemas.openxmlformats.org/wordprocessingml/2006/main">
        <w:t xml:space="preserve">[146] 公开羞辱他人，包括泄露他人的游戏内名称或UID</w:t>
      </w:r>
    </w:p>
    <w:p w14:paraId="4350EEFF">
      <w:r xmlns:w="http://schemas.openxmlformats.org/wordprocessingml/2006/main">
        <w:t xml:space="preserve">[147] 但是，分享有助于游戏攻略的信息和视频是允许的。</w:t>
      </w:r>
    </w:p>
    <w:p w14:paraId="387654D8">
      <w:r xmlns:w="http://schemas.openxmlformats.org/wordprocessingml/2006/main">
        <w:t xml:space="preserve">[148] 参考其他应用程序</w:t>
      </w:r>
    </w:p>
    <w:p w14:paraId="29EE828A">
      <w:r xmlns:w="http://schemas.openxmlformats.org/wordprocessingml/2006/main">
        <w:t xml:space="preserve">[149] 在多个论坛上多次发帖</w:t>
      </w:r>
    </w:p>
    <w:p w14:paraId="010B9504">
      <w:r xmlns:w="http://schemas.openxmlformats.org/wordprocessingml/2006/main">
        <w:t xml:space="preserve">[150] 写一串没有意义的字符</w:t>
      </w:r>
    </w:p>
    <w:p w14:paraId="143C257E">
      <w:r xmlns:w="http://schemas.openxmlformats.org/wordprocessingml/2006/main">
        <w:t xml:space="preserve">[151] 关于作弊和利用漏洞的帖子</w:t>
      </w:r>
    </w:p>
    <w:p w14:paraId="2F66DBE1">
      <w:r xmlns:w="http://schemas.openxmlformats.org/wordprocessingml/2006/main">
        <w:t xml:space="preserve">[152] 最好的办法是忽略违反规则的帖子。上钩或反驳只会让事情变得更糟。</w:t>
      </w:r>
    </w:p>
    <w:p w14:paraId="4AF1CB6F">
      <w:r xmlns:w="http://schemas.openxmlformats.org/wordprocessingml/2006/main">
        <w:t xml:space="preserve">[153] *在上述规则中，“诽谤”指的是在没有客观证据的情况下诋毁和贬低他人。将所有批评性文章都归为“诽谤”是不正确的，所以请务必谨慎。</w:t>
      </w:r>
    </w:p>
    <w:p w14:paraId="0A7E2512">
      <w:r xmlns:w="http://schemas.openxmlformats.org/wordprocessingml/2006/main">
        <w:t xml:space="preserve">[154] 关于修改和删除发帖日志 †</w:t>
      </w:r>
    </w:p>
    <w:p w14:paraId="032D2C37">
      <w:r xmlns:w="http://schemas.openxmlformats.org/wordprocessingml/2006/main">
        <w:t xml:space="preserve">[155] 但是，允许更正印刷错误、遗漏和字体颜色。（他人出于善意所做的更正也允许。）</w:t>
      </w:r>
    </w:p>
    <w:p w14:paraId="1EFA4FA8">
      <w:r xmlns:w="http://schemas.openxmlformats.org/wordprocessingml/2006/main">
        <w:t xml:space="preserve">[156] 作为例外情况，您可以删除自己的帖子，但事后必须向管理员报告。此外，删除时，请将整个评论替换为以下文本，而不是完全删除：&amp;color(#ff0000){''发帖人已删除''};</w:t>
      </w:r>
    </w:p>
    <w:p w14:paraId="2648F1B2">
      <w:r xmlns:w="http://schemas.openxmlformats.org/wordprocessingml/2006/main">
        <w:t xml:space="preserve">[157] 关于评论删除违反规则的帖子 †</w:t>
      </w:r>
    </w:p>
    <w:p w14:paraId="4F2C6BE1">
      <w:r xmlns:w="http://schemas.openxmlformats.org/wordprocessingml/2006/main">
        <w:t xml:space="preserve">[158] 您可以自行注释掉上述任何违反规则的评论，无需管理员许可。但是，如果您注释掉了某条评论，请务必在“违规举报公告板”上进行举报。举报时请使用“违规举报公告板”上的模板。</w:t>
      </w:r>
    </w:p>
    <w:p w14:paraId="67D668A4">
      <w:r xmlns:w="http://schemas.openxmlformats.org/wordprocessingml/2006/main">
        <w:t xml:space="preserve">[159] 未经 CO 举报公告板举报而被删除的帖子将被恢复，而删除帖子的人将受到处罚。</w:t>
      </w:r>
    </w:p>
    <w:p w14:paraId="0E50A5A5">
      <w:r xmlns:w="http://schemas.openxmlformats.org/wordprocessingml/2006/main">
        <w:t xml:space="preserve">[160] 如果您反复向 CO 举报公告板举报不违反规则的帖子，我们将认为您是自私的，并将对您实施发帖和编辑限制。</w:t>
      </w:r>
    </w:p>
    <w:p w14:paraId="1FF206B0">
      <w:r xmlns:w="http://schemas.openxmlformats.org/wordprocessingml/2006/main">
        <w:t xml:space="preserve">[161] 管理员可酌情恢复 CO 报告公告板上不构成违规的报告。</w:t>
      </w:r>
    </w:p>
    <w:p w14:paraId="0DA6413F">
      <w:r xmlns:w="http://schemas.openxmlformats.org/wordprocessingml/2006/main">
        <w:t xml:space="preserve">[162] 我们再次要求您不要评论那些并未违反规则的评论。（例如，诸如“虽然不违反规则，但显然是在挑衅”、“恶作剧”或“评论整个帖子”之类的主观判断。）</w:t>
      </w:r>
    </w:p>
    <w:p w14:paraId="46DE4F21">
      <w:r xmlns:w="http://schemas.openxmlformats.org/wordprocessingml/2006/main">
        <w:t xml:space="preserve">[163] 关于不违反规则但“冒犯性”的帖子 †</w:t>
      </w:r>
    </w:p>
    <w:p w14:paraId="689DC5B6">
      <w:r xmlns:w="http://schemas.openxmlformats.org/wordprocessingml/2006/main">
        <w:t xml:space="preserve">[164] 即使帖子内容具有冒犯性，除非违反版规，否则不会被删除。由于每个人对冒犯性的接受程度不同，请使用 NGID 功能隐藏评论，而不是争论或恶意挑衅。</w:t>
      </w:r>
    </w:p>
    <w:p w14:paraId="278EE542">
      <w:r xmlns:w="http://schemas.openxmlformats.org/wordprocessingml/2006/main">
        <w:t xml:space="preserve">[165] 挑衅难道不是一种违规行为吗？†</w:t>
      </w:r>
    </w:p>
    <w:p w14:paraId="49251E50">
      <w:r xmlns:w="http://schemas.openxmlformats.org/wordprocessingml/2006/main">
        <w:t xml:space="preserve">[166] 每个人对“煽动性言论”的定义都大相径庭，因此我们不认为这是违规行为。如果您认为某条评论具有煽动性，请使用 NGID 功能将其隐藏。</w:t>
      </w:r>
    </w:p>
    <w:p w14:paraId="65D98B02">
      <w:r xmlns:w="http://schemas.openxmlformats.org/wordprocessingml/2006/main">
        <w:t xml:space="preserve">[167] 抱怨难道不算违法吗？†</w:t>
      </w:r>
    </w:p>
    <w:p w14:paraId="2E265104">
      <w:r xmlns:w="http://schemas.openxmlformats.org/wordprocessingml/2006/main">
        <w:t xml:space="preserve">[168] 一般而言，抱怨本身并不构成违规。但是，针对本作品的负面宣传、诽谤、辱骂性语言以及超出抱怨范围的对抗性言论均构成违规。如果您认为抱怨内容冒犯了您，请使用 NGID 功能隐藏相关评论。</w:t>
      </w:r>
    </w:p>
    <w:p w14:paraId="54F55108">
      <w:r xmlns:w="http://schemas.openxmlformats.org/wordprocessingml/2006/main">
        <w:t xml:space="preserve">[169] 如果您不确定某个帖子是否违反规则，该怎么办？ †</w:t>
      </w:r>
    </w:p>
    <w:p w14:paraId="0CD2DAFD">
      <w:r xmlns:w="http://schemas.openxmlformats.org/wordprocessingml/2006/main">
        <w:t xml:space="preserve">[170] 有些帖子内容含糊不清，难以判断是否违规。评论删除这类含糊不清的帖子可能会带来麻烦，所以请不要评论删除，而是使用 NGID 功能将评论隐藏起来。</w:t>
      </w:r>
    </w:p>
    <w:p w14:paraId="163EA5D2">
      <w:r xmlns:w="http://schemas.openxmlformats.org/wordprocessingml/2006/main">
        <w:t xml:space="preserve">[171] 对屡犯者的处罚 †</w:t>
      </w:r>
    </w:p>
    <w:p w14:paraId="020FC534">
      <w:r xmlns:w="http://schemas.openxmlformats.org/wordprocessingml/2006/main">
        <w:t xml:space="preserve">[172] 屡次违反规则或发布特别恶意的帖子，管理员可酌情予以处罚，例如“禁止访问”或“限制发帖”。</w:t>
      </w:r>
    </w:p>
    <w:p w14:paraId="3DA446F1">
      <w:r xmlns:w="http://schemas.openxmlformats.org/wordprocessingml/2006/main">
        <w:t xml:space="preserve">[173] 如果您对进一步改进有任何建议，请通过 Wiki 管理公告板与我们联系。</w:t>
      </w:r>
    </w:p>
    <w:p w14:paraId="458E0253"/>
    <w:p w14:paraId="1CDE9ED0">
      <w:r xmlns:w="http://schemas.openxmlformats.org/wordprocessingml/2006/main">
        <w:rPr>
          <w:b/>
        </w:rPr>
        <w:t xml:space="preserve">A105</w:t>
      </w:r>
    </w:p>
    <w:p w14:paraId="78A3CD5D">
      <w:r xmlns:w="http://schemas.openxmlformats.org/wordprocessingml/2006/main">
        <w:t xml:space="preserve">[0] 索引：所有角色 | SSR 角色 | SR 角色 | R 角色</w:t>
      </w:r>
    </w:p>
    <w:p w14:paraId="5E4BDE4B">
      <w:r xmlns:w="http://schemas.openxmlformats.org/wordprocessingml/2006/main">
        <w:t xml:space="preserve">[1] 基本信息</w:t>
      </w:r>
    </w:p>
    <w:p w14:paraId="24A42C5D">
      <w:r xmlns:w="http://schemas.openxmlformats.org/wordprocessingml/2006/main">
        <w:t xml:space="preserve">[2] 内容适用性简易评估</w:t>
      </w:r>
    </w:p>
    <w:p w14:paraId="1D0E2B6B">
      <w:r xmlns:w="http://schemas.openxmlformats.org/wordprocessingml/2006/main">
        <w:t xml:space="preserve">[3] 其他版本及相关角色</w:t>
      </w:r>
    </w:p>
    <w:p w14:paraId="73ECDC66">
      <w:r xmlns:w="http://schemas.openxmlformats.org/wordprocessingml/2006/main">
        <w:t xml:space="preserve">[4] 琐事</w:t>
      </w:r>
    </w:p>
    <w:p w14:paraId="714C2F5C">
      <w:r xmlns:w="http://schemas.openxmlformats.org/wordprocessingml/2006/main">
        <w:t xml:space="preserve">[5] 官方推特账号介绍</w:t>
      </w:r>
    </w:p>
    <w:p w14:paraId="6E600073">
      <w:r xmlns:w="http://schemas.openxmlformats.org/wordprocessingml/2006/main">
        <w:t xml:space="preserve">[6] 评论表单</w:t>
      </w:r>
    </w:p>
    <w:p w14:paraId="4FE000E5">
      <w:r xmlns:w="http://schemas.openxmlformats.org/wordprocessingml/2006/main">
        <w:t xml:space="preserve">[7] 基本信息 †</w:t>
      </w:r>
    </w:p>
    <w:p w14:paraId="4A985C8A">
      <w:r xmlns:w="http://schemas.openxmlformats.org/wordprocessingml/2006/main">
        <w:t xml:space="preserve">[8] 变换图像</w:t>
      </w:r>
    </w:p>
    <w:p w14:paraId="1BDB16E3">
      <w:r xmlns:w="http://schemas.openxmlformats.org/wordprocessingml/2006/main">
        <w:t xml:space="preserve">[9] 简介</w:t>
      </w:r>
    </w:p>
    <w:p w14:paraId="5BC98284">
      <w:r xmlns:w="http://schemas.openxmlformats.org/wordprocessingml/2006/main">
        <w:t xml:space="preserve">[10] 姓名</w:t>
      </w:r>
    </w:p>
    <w:p w14:paraId="261D4E3E">
      <w:r xmlns:w="http://schemas.openxmlformats.org/wordprocessingml/2006/main">
        <w:t xml:space="preserve">[11] 击败希拉总统</w:t>
      </w:r>
    </w:p>
    <w:p w14:paraId="3911CA0D">
      <w:r xmlns:w="http://schemas.openxmlformats.org/wordprocessingml/2006/main">
        <w:t xml:space="preserve">[12] 真实姓名</w:t>
      </w:r>
    </w:p>
    <w:p w14:paraId="7BEEC35F">
      <w:r xmlns:w="http://schemas.openxmlformats.org/wordprocessingml/2006/main">
        <w:t xml:space="preserve">[13] 希拉·赫尔曼</w:t>
      </w:r>
    </w:p>
    <w:p w14:paraId="4C829814">
      <w:r xmlns:w="http://schemas.openxmlformats.org/wordprocessingml/2006/main">
        <w:t xml:space="preserve">[14] 稀有度</w:t>
      </w:r>
    </w:p>
    <w:p w14:paraId="7643C03E">
      <w:r xmlns:w="http://schemas.openxmlformats.org/wordprocessingml/2006/main">
        <w:t xml:space="preserve">[15] 普通攻击</w:t>
      </w:r>
    </w:p>
    <w:p w14:paraId="2E00A3DA">
      <w:r xmlns:w="http://schemas.openxmlformats.org/wordprocessingml/2006/main">
        <w:t xml:space="preserve">[16] 远程攻击（物理）</w:t>
      </w:r>
    </w:p>
    <w:p w14:paraId="64B8A797">
      <w:r xmlns:w="http://schemas.openxmlformats.org/wordprocessingml/2006/main">
        <w:t xml:space="preserve">[17] 附属派系</w:t>
      </w:r>
    </w:p>
    <w:p w14:paraId="52E87F07">
      <w:r xmlns:w="http://schemas.openxmlformats.org/wordprocessingml/2006/main">
        <w:t xml:space="preserve">[18] 战士（异界）</w:t>
      </w:r>
    </w:p>
    <w:p w14:paraId="0508484E">
      <w:r xmlns:w="http://schemas.openxmlformats.org/wordprocessingml/2006/main">
        <w:t xml:space="preserve">[19] 特殊属性</w:t>
      </w:r>
    </w:p>
    <w:p w14:paraId="598F40CB">
      <w:r xmlns:w="http://schemas.openxmlformats.org/wordprocessingml/2006/main">
        <w:t xml:space="preserve">[20] 合作</w:t>
      </w:r>
    </w:p>
    <w:p w14:paraId="4FB2F40C">
      <w:r xmlns:w="http://schemas.openxmlformats.org/wordprocessingml/2006/main">
        <w:t xml:space="preserve">[21] 楠原唯</w:t>
      </w:r>
    </w:p>
    <w:p w14:paraId="63FD99BA">
      <w:r xmlns:w="http://schemas.openxmlformats.org/wordprocessingml/2006/main">
        <w:t xml:space="preserve">[22] 插图</w:t>
      </w:r>
    </w:p>
    <w:p w14:paraId="67931DC8">
      <w:r xmlns:w="http://schemas.openxmlformats.org/wordprocessingml/2006/main">
        <w:t xml:space="preserve">[23]猎户座</w:t>
      </w:r>
    </w:p>
    <w:p w14:paraId="688F4211">
      <w:r xmlns:w="http://schemas.openxmlformats.org/wordprocessingml/2006/main">
        <w:t xml:space="preserve">[24] SD字符</w:t>
      </w:r>
    </w:p>
    <w:p w14:paraId="09F8EA20">
      <w:r xmlns:w="http://schemas.openxmlformats.org/wordprocessingml/2006/main">
        <w:t xml:space="preserve">[25] 风味文字</w:t>
      </w:r>
    </w:p>
    <w:p w14:paraId="41F6CE1F">
      <w:r xmlns:w="http://schemas.openxmlformats.org/wordprocessingml/2006/main">
        <w:t xml:space="preserve">[26] “如果我能为大家效力，我一定会竭尽全力！”她是异世界军事强国赫尔曼的总统，同时也是崇拜兰斯并乐于侍奉他的奴隶。她对待敌人甚至包括反派都非常友善，是一位热爱和平的真正公主。但她也有受虐倾向，喜欢被兰斯大人戏弄……她是来自LP6年的异世界生物。</w:t>
      </w:r>
    </w:p>
    <w:p w14:paraId="2FC261A3">
      <w:r xmlns:w="http://schemas.openxmlformats.org/wordprocessingml/2006/main">
        <w:t xml:space="preserve">[27] 如何获得</w:t>
      </w:r>
    </w:p>
    <w:p w14:paraId="2991F579">
      <w:r xmlns:w="http://schemas.openxmlformats.org/wordprocessingml/2006/main">
        <w:t xml:space="preserve">[28] 限时扭蛋</w:t>
      </w:r>
    </w:p>
    <w:p w14:paraId="152EB31F">
      <w:r xmlns:w="http://schemas.openxmlformats.org/wordprocessingml/2006/main">
        <w:t xml:space="preserve">[29] 基础属性（1星）* 每增加1星+50%，5星时为1星值的3倍</w:t>
      </w:r>
    </w:p>
    <w:p w14:paraId="043F07A8">
      <w:r xmlns:w="http://schemas.openxmlformats.org/wordprocessingml/2006/main">
        <w:t xml:space="preserve">[30] 级</w:t>
      </w:r>
    </w:p>
    <w:p w14:paraId="17EFCF0B">
      <w:r xmlns:w="http://schemas.openxmlformats.org/wordprocessingml/2006/main">
        <w:t xml:space="preserve">[31] 耐力</w:t>
      </w:r>
    </w:p>
    <w:p w14:paraId="0F81251F">
      <w:r xmlns:w="http://schemas.openxmlformats.org/wordprocessingml/2006/main">
        <w:t xml:space="preserve">[32] 攻击力</w:t>
      </w:r>
    </w:p>
    <w:p w14:paraId="722E5A3B">
      <w:r xmlns:w="http://schemas.openxmlformats.org/wordprocessingml/2006/main">
        <w:t xml:space="preserve">[33] 防御能力</w:t>
      </w:r>
    </w:p>
    <w:p w14:paraId="5CE4EA79">
      <w:r xmlns:w="http://schemas.openxmlformats.org/wordprocessingml/2006/main">
        <w:t xml:space="preserve">[34] 魔法力量</w:t>
      </w:r>
    </w:p>
    <w:p w14:paraId="4F377A45">
      <w:r xmlns:w="http://schemas.openxmlformats.org/wordprocessingml/2006/main">
        <w:t xml:space="preserve">[35] 魔法抗性</w:t>
      </w:r>
    </w:p>
    <w:p w14:paraId="2B3AA05B">
      <w:r xmlns:w="http://schemas.openxmlformats.org/wordprocessingml/2006/main">
        <w:t xml:space="preserve">[36] 详细状态</w:t>
      </w:r>
    </w:p>
    <w:p w14:paraId="0D11001E">
      <w:r xmlns:w="http://schemas.openxmlformats.org/wordprocessingml/2006/main">
        <w:t xml:space="preserve">[37] 准确性</w:t>
      </w:r>
    </w:p>
    <w:p w14:paraId="7C9D6DA6">
      <w:r xmlns:w="http://schemas.openxmlformats.org/wordprocessingml/2006/main">
        <w:t xml:space="preserve">[38] 回避能力</w:t>
      </w:r>
    </w:p>
    <w:p w14:paraId="0E6D673C">
      <w:r xmlns:w="http://schemas.openxmlformats.org/wordprocessingml/2006/main">
        <w:t xml:space="preserve">[39] 连续命中率</w:t>
      </w:r>
    </w:p>
    <w:p w14:paraId="1AD32625">
      <w:r xmlns:w="http://schemas.openxmlformats.org/wordprocessingml/2006/main">
        <w:t xml:space="preserve">[40] 反击率</w:t>
      </w:r>
    </w:p>
    <w:p w14:paraId="5488A36B">
      <w:r xmlns:w="http://schemas.openxmlformats.org/wordprocessingml/2006/main">
        <w:t xml:space="preserve">[41] 眩晕激活率</w:t>
      </w:r>
    </w:p>
    <w:p w14:paraId="3FF5732E">
      <w:r xmlns:w="http://schemas.openxmlformats.org/wordprocessingml/2006/main">
        <w:t xml:space="preserve">[42] 抗眩晕能力</w:t>
      </w:r>
    </w:p>
    <w:p w14:paraId="2920FFDF">
      <w:r xmlns:w="http://schemas.openxmlformats.org/wordprocessingml/2006/main">
        <w:t xml:space="preserve">[43] 移动速度</w:t>
      </w:r>
    </w:p>
    <w:p w14:paraId="427DF3B7">
      <w:r xmlns:w="http://schemas.openxmlformats.org/wordprocessingml/2006/main">
        <w:t xml:space="preserve">[44] 部署速度</w:t>
      </w:r>
    </w:p>
    <w:p w14:paraId="608A33A6">
      <w:r xmlns:w="http://schemas.openxmlformats.org/wordprocessingml/2006/main">
        <w:t xml:space="preserve">[45] 行动速度</w:t>
      </w:r>
    </w:p>
    <w:p w14:paraId="5D3ABA80">
      <w:r xmlns:w="http://schemas.openxmlformats.org/wordprocessingml/2006/main">
        <w:t xml:space="preserve">[46] 特殊填充量</w:t>
      </w:r>
    </w:p>
    <w:p w14:paraId="33A8C0F6">
      <w:r xmlns:w="http://schemas.openxmlformats.org/wordprocessingml/2006/main">
        <w:t xml:space="preserve">[47] 特殊招式</w:t>
      </w:r>
    </w:p>
    <w:p w14:paraId="75D17154">
      <w:r xmlns:w="http://schemas.openxmlformats.org/wordprocessingml/2006/main">
        <w:t xml:space="preserve">[48] 姓名</w:t>
      </w:r>
    </w:p>
    <w:p w14:paraId="4A9CBF85">
      <w:r xmlns:w="http://schemas.openxmlformats.org/wordprocessingml/2006/main">
        <w:t xml:space="preserve">[49] 效应</w:t>
      </w:r>
    </w:p>
    <w:p w14:paraId="37B7CB0D">
      <w:r xmlns:w="http://schemas.openxmlformats.org/wordprocessingml/2006/main">
        <w:t xml:space="preserve">[50] 恢复降雨</w:t>
      </w:r>
    </w:p>
    <w:p w14:paraId="6E423353">
      <w:r xmlns:w="http://schemas.openxmlformats.org/wordprocessingml/2006/main">
        <w:t xml:space="preserve">[51] 持续20秒，每秒为你的全军恢复2.5%的生命值。持续每秒为你的军队所在区域恢复2.5%的生命值。</w:t>
      </w:r>
    </w:p>
    <w:p w14:paraId="59D681F6">
      <w:r xmlns:w="http://schemas.openxmlformats.org/wordprocessingml/2006/main">
        <w:t xml:space="preserve">[52] 治愈之雨+</w:t>
      </w:r>
    </w:p>
    <w:p w14:paraId="138B7046">
      <w:r xmlns:w="http://schemas.openxmlformats.org/wordprocessingml/2006/main">
        <w:t xml:space="preserve">[53] 为除自身以外的所有友方单位恢复目标最大体力值的10%。持续30秒，每秒为所有友方单位恢复2.5%的体力值。持续每秒为友方单位所在区域恢复2.5%的体力值。（体力恢复次数上限为3次）</w:t>
      </w:r>
    </w:p>
    <w:p w14:paraId="42969553">
      <w:r xmlns:w="http://schemas.openxmlformats.org/wordprocessingml/2006/main">
        <w:t xml:space="preserve">[54] 独特效果</w:t>
      </w:r>
    </w:p>
    <w:p w14:paraId="4A6C09D3">
      <w:r xmlns:w="http://schemas.openxmlformats.org/wordprocessingml/2006/main">
        <w:t xml:space="preserve">[55] 姓名</w:t>
      </w:r>
    </w:p>
    <w:p w14:paraId="44EAB992">
      <w:r xmlns:w="http://schemas.openxmlformats.org/wordprocessingml/2006/main">
        <w:t xml:space="preserve">[56] 效应</w:t>
      </w:r>
    </w:p>
    <w:p w14:paraId="2F1A8645">
      <w:r xmlns:w="http://schemas.openxmlformats.org/wordprocessingml/2006/main">
        <w:t xml:space="preserve">[57] 投掷石块等级 1</w:t>
      </w:r>
    </w:p>
    <w:p w14:paraId="6129DD42">
      <w:r xmlns:w="http://schemas.openxmlformats.org/wordprocessingml/2006/main">
        <w:t xml:space="preserve">[58] 进行普通攻击时，有 5% 的几率对目标施加以下效果之一： - 必定魅惑（免疫魅惑的敌人不受影响） - 必定束缚（免疫束缚的敌人不受影响） - 降低 20% 的伤害，持续 20 秒</w:t>
      </w:r>
    </w:p>
    <w:p w14:paraId="13D8B1A3">
      <w:r xmlns:w="http://schemas.openxmlformats.org/wordprocessingml/2006/main">
        <w:t xml:space="preserve">[59] 投掷石块等级 1+</w:t>
      </w:r>
    </w:p>
    <w:p w14:paraId="0C3D2C99">
      <w:r xmlns:w="http://schemas.openxmlformats.org/wordprocessingml/2006/main">
        <w:t xml:space="preserve">[60] 进行普通攻击时，有15%的几率对目标施加以下效果之一： - 必定魅惑（免疫魅惑的敌人不受影响） - 必定束缚（免疫束缚的敌人不受影响） - 降低20%的伤害，持续20秒</w:t>
      </w:r>
    </w:p>
    <w:p w14:paraId="03BDC6AF">
      <w:r xmlns:w="http://schemas.openxmlformats.org/wordprocessingml/2006/main">
        <w:t xml:space="preserve">[61] 休闲装照片</w:t>
      </w:r>
    </w:p>
    <w:p w14:paraId="7E886671">
      <w:r xmlns:w="http://schemas.openxmlformats.org/wordprocessingml/2006/main">
        <w:t xml:space="preserve">[62] 增强图像</w:t>
      </w:r>
    </w:p>
    <w:p w14:paraId="305C5B85">
      <w:r xmlns:w="http://schemas.openxmlformats.org/wordprocessingml/2006/main">
        <w:t xml:space="preserve">[63] 在游戏中 †</w:t>
      </w:r>
    </w:p>
    <w:p w14:paraId="60AF358C">
      <w:r xmlns:w="http://schemas.openxmlformats.org/wordprocessingml/2006/main">
        <w:t xml:space="preserve">[64] 她出现在 2023 年 9 月 27 日举办的合作活动“Rance IV - 团队的遗产 -”中，是《超级高战》中第一个可以恢复“体力”而不是“伤害”的角色，并且是一位非常强大的治疗师。</w:t>
      </w:r>
    </w:p>
    <w:p w14:paraId="39F92580">
      <w:r xmlns:w="http://schemas.openxmlformats.org/wordprocessingml/2006/main">
        <w:t xml:space="preserve">[65] 在突袭战中，持续时间通常为 50 秒，仅激活 3 个特殊技能时为 65 秒，仅使用仁王纳豆时为 71.4 秒，激活 3 个特殊技能并装备仁王纳豆时为 92.8 秒。</w:t>
      </w:r>
    </w:p>
    <w:p w14:paraId="0003F815">
      <w:r xmlns:w="http://schemas.openxmlformats.org/wordprocessingml/2006/main">
        <w:t xml:space="preserve">[66] 在歼灭战中，根据等级上限和队伍组成，通常可以从头到尾战斗而无需恢复体力，因此体力恢复本身往往毫无意义。</w:t>
      </w:r>
    </w:p>
    <w:p w14:paraId="6E780B22">
      <w:r xmlns:w="http://schemas.openxmlformats.org/wordprocessingml/2006/main">
        <w:t xml:space="preserve">[67] 即使不考虑体力回复，它强大的回复能力和持续伤害回复也使其易于使用，仅凭这一点就足以与六手杖塞拉菲尔相媲美。其持续回复效果会在激活时作用于场上所有角色，因此角色切换会中断回复，但由于同时还发动了群体持续回复，因此回复方面应该不会出现问题。</w:t>
      </w:r>
    </w:p>
    <w:p w14:paraId="1129AC30">
      <w:r xmlns:w="http://schemas.openxmlformats.org/wordprocessingml/2006/main">
        <w:t xml:space="preserve">[68] 伤害减免（通常）与攻击力减免的效果相同，其优势在于，由于具有此效果的怪物很少见，因此不太可能与同一栏位中的其他怪物重叠。</w:t>
      </w:r>
    </w:p>
    <w:p w14:paraId="0621B624">
      <w:r xmlns:w="http://schemas.openxmlformats.org/wordprocessingml/2006/main">
        <w:t xml:space="preserve">[69] 在团队副本战斗中，如果行动速度为 1.5 秒，持续时间为 71.4 秒，期间两次激活“狂热”（持续 30 秒），则预期行动次数为 42 次。该独特效果的预期激活次数为 6.3 次。如果“破晓”（持续 10 秒）期间未能激活，则“破晓”灯饰点亮效果预计会激活 3.6 次。如果存在两次“破晓”，则预计会激活 3 次。</w:t>
      </w:r>
    </w:p>
    <w:p w14:paraId="326CC836">
      <w:r xmlns:w="http://schemas.openxmlformats.org/wordprocessingml/2006/main">
        <w:t xml:space="preserve">[70] 除非在体力值降低10%以上时使用（尤其是在突袭等战斗中与阿尔戈尔同队出战时），否则体力恢复效果会浪费。装备超级钻头或勇气姐妹可能会适得其反，因此务必确认它们是否对希拉的行动有效。</w:t>
      </w:r>
    </w:p>
    <w:p w14:paraId="4D4B90B5">
      <w:r xmlns:w="http://schemas.openxmlformats.org/wordprocessingml/2006/main">
        <w:t xml:space="preserve">[71] 即使是3星角色也可以担任治疗者的角色。如果你想在主装备栏位装备三件物品，那就选择5星角色。</w:t>
      </w:r>
    </w:p>
    <w:p w14:paraId="3234198E">
      <w:r xmlns:w="http://schemas.openxmlformats.org/wordprocessingml/2006/main">
        <w:t xml:space="preserve">[72] 在团队副本中，如果你的攻击手使用了Zippo效果，例如超能闪光忍者娜丽卡或艾斯卡小队，并且这些攻击手在第二或后续阵型中，你可以将增益和减益效果都保留下来，从而最大限度地减少因部署顺序造成的损失，使此操作成为可能。一个有效的用法是，延长激活了全部专属效果的艾斯卡红宝石星辉、艾斯卡蓝宝石月升或艾斯卡黑曜石的高倍增益效果，然后通过恢复体力延长30%的战斗时间。</w:t>
      </w:r>
    </w:p>
    <w:p w14:paraId="7D6FC130">
      <w:r xmlns:w="http://schemas.openxmlformats.org/wordprocessingml/2006/main">
        <w:t xml:space="preserve">[73] 内容适用性简易评估 †</w:t>
      </w:r>
    </w:p>
    <w:p w14:paraId="6E9C3D56">
      <w:r xmlns:w="http://schemas.openxmlformats.org/wordprocessingml/2006/main">
        <w:t xml:space="preserve">[74] 合适的内容、推荐的装备示例、角色发展目标等。</w:t>
      </w:r>
    </w:p>
    <w:p w14:paraId="6F0CFA59">
      <w:r xmlns:w="http://schemas.openxmlformats.org/wordprocessingml/2006/main">
        <w:t xml:space="preserve">[75] 兼容内容</w:t>
      </w:r>
    </w:p>
    <w:p w14:paraId="0EDC38F8">
      <w:r xmlns:w="http://schemas.openxmlformats.org/wordprocessingml/2006/main">
        <w:t xml:space="preserve">[76] 天赋</w:t>
      </w:r>
    </w:p>
    <w:p w14:paraId="04D63A2A">
      <w:r xmlns:w="http://schemas.openxmlformats.org/wordprocessingml/2006/main">
        <w:t xml:space="preserve">[77] 简短评论</w:t>
      </w:r>
    </w:p>
    <w:p w14:paraId="70716374">
      <w:r xmlns:w="http://schemas.openxmlformats.org/wordprocessingml/2006/main">
        <w:t xml:space="preserve">[78] 主线任务 事件任务</w:t>
      </w:r>
    </w:p>
    <w:p w14:paraId="40242EA1">
      <w:r xmlns:w="http://schemas.openxmlformats.org/wordprocessingml/2006/main">
        <w:t xml:space="preserve">[79] 体力恢复能力很强，但在许多情况下，兑换商店中提供的角色就足以恢复体力。</w:t>
      </w:r>
    </w:p>
    <w:p w14:paraId="2167B2C1">
      <w:r xmlns:w="http://schemas.openxmlformats.org/wordprocessingml/2006/main">
        <w:t xml:space="preserve">[80] 突袭战</w:t>
      </w:r>
    </w:p>
    <w:p w14:paraId="6DDEF103">
      <w:r xmlns:w="http://schemas.openxmlformats.org/wordprocessingml/2006/main">
        <w:t xml:space="preserve">[81] 耐力恢复非常强大，因此非常适合治疗者和 BREAK 辅助（装备示例见下文）。</w:t>
      </w:r>
    </w:p>
    <w:p w14:paraId="5096AF34">
      <w:r xmlns:w="http://schemas.openxmlformats.org/wordprocessingml/2006/main">
        <w:t xml:space="preserve">[82] 湮灭</w:t>
      </w:r>
    </w:p>
    <w:p w14:paraId="529064B3">
      <w:r xmlns:w="http://schemas.openxmlformats.org/wordprocessingml/2006/main">
        <w:t xml:space="preserve">[83] 你能多好地利用体力恢复取决于你的训练状态和团队构成。</w:t>
      </w:r>
    </w:p>
    <w:p w14:paraId="4F1C8E72">
      <w:r xmlns:w="http://schemas.openxmlformats.org/wordprocessingml/2006/main">
        <w:t xml:space="preserve">[84] B宇宙</w:t>
      </w:r>
    </w:p>
    <w:p w14:paraId="75841C9B">
      <w:r xmlns:w="http://schemas.openxmlformats.org/wordprocessingml/2006/main">
        <w:t xml:space="preserve">[85] 除了具有很高的恢复能力外，它还可以通过恢复体力来延长寿命。</w:t>
      </w:r>
    </w:p>
    <w:p w14:paraId="47D2E4FD">
      <w:r xmlns:w="http://schemas.openxmlformats.org/wordprocessingml/2006/main">
        <w:t xml:space="preserve">[86] 能力评估指标</w:t>
      </w:r>
    </w:p>
    <w:p w14:paraId="5C5C67CC">
      <w:r xmlns:w="http://schemas.openxmlformats.org/wordprocessingml/2006/main">
        <w:t xml:space="preserve">[87] ◎：优秀内容。最有可能发挥出色。○：合适内容。有较高发挥潜力。△：一般。需要一些技巧才能发挥良好，但选择理由不多。×：不合适内容。由于与内容规则、游戏系统、难度等级等不兼容，难以发挥出色。*2014年3月更新</w:t>
      </w:r>
    </w:p>
    <w:p w14:paraId="4E9F5EB8">
      <w:r xmlns:w="http://schemas.openxmlformats.org/wordprocessingml/2006/main">
        <w:t xml:space="preserve">[88] 突袭</w:t>
      </w:r>
    </w:p>
    <w:p w14:paraId="3EF666F3">
      <w:r xmlns:w="http://schemas.openxmlformats.org/wordprocessingml/2006/main">
        <w:t xml:space="preserve">[89] 推荐设备示例</w:t>
      </w:r>
    </w:p>
    <w:p w14:paraId="0F0338FA">
      <w:r xmlns:w="http://schemas.openxmlformats.org/wordprocessingml/2006/main">
        <w:t xml:space="preserve">[90] 主要设备</w:t>
      </w:r>
    </w:p>
    <w:p w14:paraId="184C2DA9">
      <w:r xmlns:w="http://schemas.openxmlformats.org/wordprocessingml/2006/main">
        <w:t xml:space="preserve">[91] 子设备</w:t>
      </w:r>
    </w:p>
    <w:p w14:paraId="3B447A4B">
      <w:r xmlns:w="http://schemas.openxmlformats.org/wordprocessingml/2006/main">
        <w:t xml:space="preserve">[92] 一件令人愉悦的物品</w:t>
      </w:r>
    </w:p>
    <w:p w14:paraId="31ADEAF8">
      <w:r xmlns:w="http://schemas.openxmlformats.org/wordprocessingml/2006/main">
        <w:t xml:space="preserve">[93] 发展目标</w:t>
      </w:r>
    </w:p>
    <w:p w14:paraId="6D13A527">
      <w:r xmlns:w="http://schemas.openxmlformats.org/wordprocessingml/2006/main">
        <w:t xml:space="preserve">[94] 突破极限</w:t>
      </w:r>
    </w:p>
    <w:p w14:paraId="3BC71060">
      <w:r xmlns:w="http://schemas.openxmlformats.org/wordprocessingml/2006/main">
        <w:t xml:space="preserve">[95] 致命觉醒</w:t>
      </w:r>
    </w:p>
    <w:p w14:paraId="3B8D6FCB">
      <w:r xmlns:w="http://schemas.openxmlformats.org/wordprocessingml/2006/main">
        <w:t xml:space="preserve">[96] 独特的觉醒</w:t>
      </w:r>
    </w:p>
    <w:p w14:paraId="55D70D04">
      <w:r xmlns:w="http://schemas.openxmlformats.org/wordprocessingml/2006/main">
        <w:t xml:space="preserve">[97] 行动速度</w:t>
      </w:r>
    </w:p>
    <w:p w14:paraId="49C7047D">
      <w:r xmlns:w="http://schemas.openxmlformats.org/wordprocessingml/2006/main">
        <w:t xml:space="preserve">[98] 特别收费</w:t>
      </w:r>
    </w:p>
    <w:p w14:paraId="1CFC2110">
      <w:r xmlns:w="http://schemas.openxmlformats.org/wordprocessingml/2006/main">
        <w:t xml:space="preserve">[99] 其他</w:t>
      </w:r>
    </w:p>
    <w:p w14:paraId="4B4DD444">
      <w:r xmlns:w="http://schemas.openxmlformats.org/wordprocessingml/2006/main">
        <w:t xml:space="preserve">[100] 培训成本</w:t>
      </w:r>
    </w:p>
    <w:p w14:paraId="4FB71E03">
      <w:r xmlns:w="http://schemas.openxmlformats.org/wordprocessingml/2006/main">
        <w:t xml:space="preserve">[101] 3.1 秒 19 次</w:t>
      </w:r>
    </w:p>
    <w:p w14:paraId="7E947BD3">
      <w:r xmlns:w="http://schemas.openxmlformats.org/wordprocessingml/2006/main">
        <w:t xml:space="preserve">[102] 15% 17次</w:t>
      </w:r>
    </w:p>
    <w:p w14:paraId="510AA52E">
      <w:r xmlns:w="http://schemas.openxmlformats.org/wordprocessingml/2006/main">
        <w:t xml:space="preserve">[103] 备注</w:t>
      </w:r>
    </w:p>
    <w:p w14:paraId="00B3657F">
      <w:r xmlns:w="http://schemas.openxmlformats.org/wordprocessingml/2006/main">
        <w:t xml:space="preserve">[104] 使用特殊技能三次后撤退。如果想让其在场上停留更长时间，可以使用极限突破☆3并装备道具来增加特殊觉醒。特殊技能充能无需觉醒。如果想让其在场上停留更长时间并使用极限突破☆5，装备道具来增加眩晕发动率觉醒。</w:t>
      </w:r>
    </w:p>
    <w:p w14:paraId="7D472F41">
      <w:r xmlns:w="http://schemas.openxmlformats.org/wordprocessingml/2006/main">
        <w:t xml:space="preserve">[105] *2016年4月更新</w:t>
      </w:r>
    </w:p>
    <w:p w14:paraId="71BA688F">
      <w:r xmlns:w="http://schemas.openxmlformats.org/wordprocessingml/2006/main">
        <w:t xml:space="preserve">[106] 其他版本 / 相关角色 †</w:t>
      </w:r>
    </w:p>
    <w:p w14:paraId="7D308EB7">
      <w:r xmlns:w="http://schemas.openxmlformats.org/wordprocessingml/2006/main">
        <w:t xml:space="preserve">[107] 与兰斯相关的角色列表</w:t>
      </w:r>
    </w:p>
    <w:p w14:paraId="636547EC">
      <w:r xmlns:w="http://schemas.openxmlformats.org/wordprocessingml/2006/main">
        <w:t xml:space="preserve">[108] 与兰斯相关的角色列表</w:t>
      </w:r>
    </w:p>
    <w:p w14:paraId="053F90DF">
      <w:r xmlns:w="http://schemas.openxmlformats.org/wordprocessingml/2006/main">
        <w:t xml:space="preserve">[109] 击败技术不佳的卡娜米</w:t>
      </w:r>
    </w:p>
    <w:p w14:paraId="46E129E0">
      <w:r xmlns:w="http://schemas.openxmlformats.org/wordprocessingml/2006/main">
        <w:t xml:space="preserve">[110] 击败战术 乌尔扎 SR</w:t>
      </w:r>
    </w:p>
    <w:p w14:paraId="3AAC2D61">
      <w:r xmlns:w="http://schemas.openxmlformats.org/wordprocessingml/2006/main">
        <w:t xml:space="preserve">[111] 安静的静香</w:t>
      </w:r>
    </w:p>
    <w:p w14:paraId="0CC881CE">
      <w:r xmlns:w="http://schemas.openxmlformats.org/wordprocessingml/2006/main">
        <w:t xml:space="preserve">[112] 节拍平静 凪 SR</w:t>
      </w:r>
    </w:p>
    <w:p w14:paraId="3BD4D002">
      <w:r xmlns:w="http://schemas.openxmlformats.org/wordprocessingml/2006/main">
        <w:t xml:space="preserve">[113] 节拍雕塑家莎缇拉</w:t>
      </w:r>
    </w:p>
    <w:p w14:paraId="3E8DC0DE">
      <w:r xmlns:w="http://schemas.openxmlformats.org/wordprocessingml/2006/main">
        <w:t xml:space="preserve">[114] Beat Vision Rizna</w:t>
      </w:r>
    </w:p>
    <w:p w14:paraId="278642A5">
      <w:r xmlns:w="http://schemas.openxmlformats.org/wordprocessingml/2006/main">
        <w:t xml:space="preserve">[115] 击败郁金香玛丽亚SR</w:t>
      </w:r>
    </w:p>
    <w:p w14:paraId="63380266">
      <w:r xmlns:w="http://schemas.openxmlformats.org/wordprocessingml/2006/main">
        <w:t xml:space="preserve">[116] 击败希拉总统</w:t>
      </w:r>
    </w:p>
    <w:p w14:paraId="0518F081">
      <w:r xmlns:w="http://schemas.openxmlformats.org/wordprocessingml/2006/main">
        <w:t xml:space="preserve">[117] 节拍增强丝滑</w:t>
      </w:r>
    </w:p>
    <w:p w14:paraId="53411BA4">
      <w:r xmlns:w="http://schemas.openxmlformats.org/wordprocessingml/2006/main">
        <w:t xml:space="preserve">[118] 击败女王莉亚SR</w:t>
      </w:r>
    </w:p>
    <w:p w14:paraId="42887F6D">
      <w:r xmlns:w="http://schemas.openxmlformats.org/wordprocessingml/2006/main">
        <w:t xml:space="preserve">[119] 闪光忍者町</w:t>
      </w:r>
    </w:p>
    <w:p w14:paraId="3828DB32">
      <w:r xmlns:w="http://schemas.openxmlformats.org/wordprocessingml/2006/main">
        <w:t xml:space="preserve">[120] 闪光忍者战兽</w:t>
      </w:r>
    </w:p>
    <w:p w14:paraId="02316EEE">
      <w:r xmlns:w="http://schemas.openxmlformats.org/wordprocessingml/2006/main">
        <w:t xml:space="preserve">[121] 闪光忍者福州酱 SR</w:t>
      </w:r>
    </w:p>
    <w:p w14:paraId="0B056F5C">
      <w:r xmlns:w="http://schemas.openxmlformats.org/wordprocessingml/2006/main">
        <w:t xml:space="preserve">[122] 击败火星剑心</w:t>
      </w:r>
    </w:p>
    <w:p w14:paraId="441002D6">
      <w:r xmlns:w="http://schemas.openxmlformats.org/wordprocessingml/2006/main">
        <w:t xml:space="preserve">[123] 女巫瑞玛 R 山赏金</w:t>
      </w:r>
    </w:p>
    <w:p w14:paraId="18E93C04">
      <w:r xmlns:w="http://schemas.openxmlformats.org/wordprocessingml/2006/main">
        <w:t xml:space="preserve">[124] 魔法少女莉玛 SSR 山间美食</w:t>
      </w:r>
    </w:p>
    <w:p w14:paraId="6307CEC0">
      <w:r xmlns:w="http://schemas.openxmlformats.org/wordprocessingml/2006/main">
        <w:t xml:space="preserve">[125] 女巫拉梅尔海鲜</w:t>
      </w:r>
    </w:p>
    <w:p w14:paraId="61A781E6">
      <w:r xmlns:w="http://schemas.openxmlformats.org/wordprocessingml/2006/main">
        <w:t xml:space="preserve">[126] 魔法少女 La Mer SSR 海鲜</w:t>
      </w:r>
    </w:p>
    <w:p w14:paraId="474CAB7C">
      <w:r xmlns:w="http://schemas.openxmlformats.org/wordprocessingml/2006/main">
        <w:t xml:space="preserve">[127] 女巫皮卡 R Kyankyan</w:t>
      </w:r>
    </w:p>
    <w:p w14:paraId="550F9D28">
      <w:r xmlns:w="http://schemas.openxmlformats.org/wordprocessingml/2006/main">
        <w:t xml:space="preserve">[128] 舞蹈女王皮卡 SSR 青青</w:t>
      </w:r>
    </w:p>
    <w:p w14:paraId="77324241">
      <w:r xmlns:w="http://schemas.openxmlformats.org/wordprocessingml/2006/main">
        <w:t xml:space="preserve">[129] 兰斯</w:t>
      </w:r>
    </w:p>
    <w:p w14:paraId="65553373">
      <w:r xmlns:w="http://schemas.openxmlformats.org/wordprocessingml/2006/main">
        <w:t xml:space="preserve">[130] 包含剧透</w:t>
      </w:r>
    </w:p>
    <w:p w14:paraId="25FD2724">
      <w:r xmlns:w="http://schemas.openxmlformats.org/wordprocessingml/2006/main">
        <w:t xml:space="preserve">[131] 愤怒的维卡·加翁 SSR 与超高等战争世界中的凯布里斯是同一实体</w:t>
      </w:r>
    </w:p>
    <w:p w14:paraId="3017080A">
      <w:r xmlns:w="http://schemas.openxmlformats.org/wordprocessingml/2006/main">
        <w:t xml:space="preserve">[132] 琐事 †</w:t>
      </w:r>
    </w:p>
    <w:p w14:paraId="277B8845">
      <w:r xmlns:w="http://schemas.openxmlformats.org/wordprocessingml/2006/main">
        <w:t xml:space="preserve">[133] 故事伊始，她是一位胆怯（却又可爱）的公主，甚至连自己的女仆都不敢反抗。但当她得知首相的阴谋并逃离城堡后，她使用了一种变身药水改变了自己的容貌，并化名为“卢西安·卡雷特”。她在超高校战争中的便服是她变身成卢西安后所穿的，而她作为希拉·赫尔曼皇帝时的装扮则与她变身后的形象最为接近。*需要注意的是，她成为总统后便不再穿裙子了。</w:t>
      </w:r>
    </w:p>
    <w:p w14:paraId="7CAF4224">
      <w:r xmlns:w="http://schemas.openxmlformats.org/wordprocessingml/2006/main">
        <w:t xml:space="preserve">[134] Rhea 说她是“达林（兰斯）会喜欢的那种典型的公主类型（所以我不想把她介绍给他）。”</w:t>
      </w:r>
    </w:p>
    <w:p w14:paraId="3052101A">
      <w:r xmlns:w="http://schemas.openxmlformats.org/wordprocessingml/2006/main">
        <w:t xml:space="preserve">[135] 在赫尔曼革命之后（兰斯9ED之后），从LP6末到LP7初加入了联盟。</w:t>
      </w:r>
    </w:p>
    <w:p w14:paraId="44A9FE40">
      <w:r xmlns:w="http://schemas.openxmlformats.org/wordprocessingml/2006/main">
        <w:t xml:space="preserve">[136] 尽管她身材娇小，或许是因为她强大的赫尔曼血统，但她也是个性能力很强的人，在性方面轻松击败了莉娅。</w:t>
      </w:r>
    </w:p>
    <w:p w14:paraId="2BD36170">
      <w:r xmlns:w="http://schemas.openxmlformats.org/wordprocessingml/2006/main">
        <w:t xml:space="preserve">[137] 总统就是总统。在她的祖国赫尔曼，她在革命前就深受民众爱戴，革命后任期结束后，她又在总统选举中连任。而且，不知何故，她甚至在没有参选的情况下就再次当选。然而，在政治方面，由于赫尔曼作为一个身处严酷环境的武装国家，其性质决定了她会造成分裂，而且在某些方面，她与邻国利阿扎斯的女王莉娅相比略逊一筹。*然而，包括利阿扎斯在内的其他国家至少都发生过一次内战，而莉娅是兰斯世界中顶尖的统治者之一，因此与她相提并论实在太过困难。</w:t>
      </w:r>
    </w:p>
    <w:p w14:paraId="499EEA24">
      <w:r xmlns:w="http://schemas.openxmlformats.org/wordprocessingml/2006/main">
        <w:t xml:space="preserve">[138] 降低伤害的独特效果似乎存在一个奇怪的bug？明明是个减益效果，却能在无视减益免疫的情况下生效。不仅会显示图标，而且伤害真的会降低。这究竟是什么样的力量，竟然能穿透游戏系统……？而且它只有5%的几率在普通攻击时触发，完全不实用。顺便一提，移除减益效果是有效的。</w:t>
      </w:r>
    </w:p>
    <w:p w14:paraId="169B6358">
      <w:r xmlns:w="http://schemas.openxmlformats.org/wordprocessingml/2006/main">
        <w:t xml:space="preserve">[139] 严格来说，这个角色最早出现在《兰斯：残酷之王》中。一个同名同位的角色登场。除了金发之外，角色设计几乎没有其他共同之处，性格也是一位胆怯的公主，不像《兰斯IX》中的兰斯那样坚强，几乎可以算作另一个角色。然而，她最终因吸毒而死的设定却从此被牢牢地沿用下来，成为了一种惯例。</w:t>
      </w:r>
    </w:p>
    <w:p w14:paraId="550D8712">
      <w:r xmlns:w="http://schemas.openxmlformats.org/wordprocessingml/2006/main">
        <w:t xml:space="preserve">[140] 有关每个系列的信息可以在 Sheip Hut Annex（新地点）的 Sheila Herrmann 页面上找到。</w:t>
      </w:r>
    </w:p>
    <w:p w14:paraId="25629EEB">
      <w:r xmlns:w="http://schemas.openxmlformats.org/wordprocessingml/2006/main">
        <w:t xml:space="preserve">[141] 官方推特账号简介 †</w:t>
      </w:r>
    </w:p>
    <w:p w14:paraId="188F580A">
      <w:r xmlns:w="http://schemas.openxmlformats.org/wordprocessingml/2006/main">
        <w:t xml:space="preserve">[142] 人物介绍</w:t>
      </w:r>
    </w:p>
    <w:p w14:paraId="03EA1AE1">
      <w:r xmlns:w="http://schemas.openxmlformats.org/wordprocessingml/2006/main">
        <w:t xml:space="preserve">[143] 合作活动纪念插图</w:t>
      </w:r>
    </w:p>
    <w:p w14:paraId="67964B25">
      <w:r xmlns:w="http://schemas.openxmlformats.org/wordprocessingml/2006/main">
        <w:t xml:space="preserve">[144] 评论表 †</w:t>
      </w:r>
    </w:p>
    <w:p w14:paraId="79C169CC">
      <w:r xmlns:w="http://schemas.openxmlformats.org/wordprocessingml/2006/main">
        <w:t xml:space="preserve">[145] 点击打开历史日志列表</w:t>
      </w:r>
    </w:p>
    <w:p w14:paraId="210FE020">
      <w:r xmlns:w="http://schemas.openxmlformats.org/wordprocessingml/2006/main">
        <w:t xml:space="preserve">[146] 末尾的数字越小，日志越旧。</w:t>
      </w:r>
    </w:p>
    <w:p w14:paraId="5A04BAC3">
      <w:r xmlns:w="http://schemas.openxmlformats.org/wordprocessingml/2006/main">
        <w:t xml:space="preserve">[147] 'Comments/BeatPresidentSheila/' 没有子页面。</w:t>
      </w:r>
    </w:p>
    <w:p w14:paraId="2CC6BA97">
      <w:r xmlns:w="http://schemas.openxmlformats.org/wordprocessingml/2006/main">
        <w:t xml:space="preserve">[148] 我觉得很多普通人被批量生产出来，他们很可能会被兰斯在幕后杀害。——[hXCx2B3t0X.] 2023-09-27 (周三) 22:27:42</w:t>
      </w:r>
    </w:p>
    <w:p w14:paraId="22555AEA">
      <w:r xmlns:w="http://schemas.openxmlformats.org/wordprocessingml/2006/main">
        <w:t xml:space="preserve">[149] 她不仅权力强大，而且她的卧室也超级色情（尤其是在她输的时候）——真是个了不起的总统！——[5nr4Mq5pnz.] 2023-09-28 (周四) 01:12:03</w:t>
      </w:r>
    </w:p>
    <w:p w14:paraId="34B75BE7">
      <w:r xmlns:w="http://schemas.openxmlformats.org/wordprocessingml/2006/main">
        <w:t xml:space="preserve">[150] 我偷偷溜过去换了花蕾。不知为何，女仆让我想起了《小公主莎拉》里的贝琪，哈哈。我挺喜欢艾尔门加德的——[HkWY50aaJdc] 2023-09-28 (周四) 21:35:48</w:t>
      </w:r>
    </w:p>
    <w:p w14:paraId="274F3558">
      <w:r xmlns:w="http://schemas.openxmlformats.org/wordprocessingml/2006/main">
        <w:t xml:space="preserve">[151] 实际上，即使在兰奇尔时代希拉势力强大，东赫尔曼仍然得以成立……看来她走了之后情况会变得很艰难，坚持住，雷利科夫——[dcrkgPuiwQM] 2023-09-28 (周四) 15:07:40</w:t>
      </w:r>
    </w:p>
    <w:p w14:paraId="69E88648">
      <w:r xmlns:w="http://schemas.openxmlformats.org/wordprocessingml/2006/main">
        <w:t xml:space="preserve">[152] 雷利科夫处于那种位置，赫尔曼似乎毫无希望…… -- [FSb8H3PzMzs] 2023-09-28 (周四) 21:45:35</w:t>
      </w:r>
    </w:p>
    <w:p w14:paraId="54F4E654">
      <w:r xmlns:w="http://schemas.openxmlformats.org/wordprocessingml/2006/main">
        <w:t xml:space="preserve">[153] 直到雷利科夫那一代，兰斯本人仍然活跃，所以没问题。——[u1O7Q7FfaTk] 2023-10-03 (周二) 20:58:39</w:t>
      </w:r>
    </w:p>
    <w:p w14:paraId="6C1EBAFF">
      <w:r xmlns:w="http://schemas.openxmlformats.org/wordprocessingml/2006/main">
        <w:t xml:space="preserve">[154] 我认为觉醒对于使其在团队副本中发挥作用至关重要——[5nr4Mq5pnz.] 2023-09-28 (周四) 09:51:07</w:t>
      </w:r>
    </w:p>
    <w:p w14:paraId="0F9C7868">
      <w:r xmlns:w="http://schemas.openxmlformats.org/wordprocessingml/2006/main">
        <w:t xml:space="preserve">[155] 因为它的独特能力很有用，我想提升它的速度。 -- [LuXav612ung] 2023-09-28 (周四) 11:37:36</w:t>
      </w:r>
    </w:p>
    <w:p w14:paraId="68B13401">
      <w:r xmlns:w="http://schemas.openxmlformats.org/wordprocessingml/2006/main">
        <w:t xml:space="preserve">[156] 如果在7.1秒内使用特殊技能，那就很糟糕，但即使完全觉醒且处于狂热状态，你也几乎无法抵挡阿尔戈尔的特殊技能。只要你不增加充能，就没问题。跟我妹妹对战完全是碰运气。——[EC7T7paSEck] 2023-09-28 (周四) 12:31:21</w:t>
      </w:r>
    </w:p>
    <w:p w14:paraId="207B5116">
      <w:r xmlns:w="http://schemas.openxmlformats.org/wordprocessingml/2006/main">
        <w:t xml:space="preserve">[157] 撇开希拉之后出场的角色不谈，如果是和希拉同时出场或先出场的角色，你攻击时他们的生命值已经降低，所以可能不用想太多？——[XQG7CWd61YI] 2023-09-28 (周四) 13:23:31</w:t>
      </w:r>
    </w:p>
    <w:p w14:paraId="34588DF6">
      <w:r xmlns:w="http://schemas.openxmlformats.org/wordprocessingml/2006/main">
        <w:t xml:space="preserve">[158] 大部分攻击会分散，但会被用作最后的冲刺——[4JvkA2bhhYI] 2023-09-29 (星期五) 10:39:50</w:t>
      </w:r>
    </w:p>
    <w:p w14:paraId="682DAD65">
      <w:r xmlns:w="http://schemas.openxmlformats.org/wordprocessingml/2006/main">
        <w:t xml:space="preserve">[159] 这并非第一次——[kJjrc.aHAIA] 2023-10-12 (周四) 04:58:02</w:t>
      </w:r>
    </w:p>
    <w:p w14:paraId="00D11F8D">
      <w:r xmlns:w="http://schemas.openxmlformats.org/wordprocessingml/2006/main">
        <w:t xml:space="preserve">[160] 近来成人游戏行业本身就处于衰退期，所以我觉得其中也包含着“趁还能发行赶紧发行”的因素，不过这种做法还是值得赞赏的——[UedOVyB2Ulk] 2023-09-29 (周五) 11:44:20</w:t>
      </w:r>
    </w:p>
    <w:p w14:paraId="7DA3486D">
      <w:r xmlns:w="http://schemas.openxmlformats.org/wordprocessingml/2006/main">
        <w:t xml:space="preserve">[161] 事件场景中已记录 -- [u1O7Q7FfaTk] 2023-09-29 (星期五) 17:40:24</w:t>
      </w:r>
    </w:p>
    <w:p w14:paraId="5BF5BD78">
      <w:r xmlns:w="http://schemas.openxmlformats.org/wordprocessingml/2006/main">
        <w:t xml:space="preserve">[162] 此外，这里展示的形态是转换前的形态，而原作中的形态则是转换后的形态，这也是新的发现。——[ChzYmyBASwo] 2023-09-29 (周五) 20:00:44</w:t>
      </w:r>
    </w:p>
    <w:p w14:paraId="6DBE1616">
      <w:r xmlns:w="http://schemas.openxmlformats.org/wordprocessingml/2006/main">
        <w:t xml:space="preserve">[163] 我从《兰斯9》就知道了，但还是感到很惊讶。虽然很忠于原作，但金发公主看起来真的很漂亮，所以我希望她们两个都长那样（个人意见）。——[9HhQSDJqky.] 2023-09-30 (周六) 13:38:50</w:t>
      </w:r>
    </w:p>
    <w:p w14:paraId="70F0A7F2">
      <w:r xmlns:w="http://schemas.openxmlformats.org/wordprocessingml/2006/main">
        <w:t xml:space="preserve">[164] 就与奈里香的相性而言，莉兹娜绝对更胜一筹——[oQweDDMGif.] 2023-09-30 (周六) 17:41:58</w:t>
      </w:r>
    </w:p>
    <w:p w14:paraId="0667F292">
      <w:r xmlns:w="http://schemas.openxmlformats.org/wordprocessingml/2006/main">
        <w:t xml:space="preserve">[165] 但即便奈里卡本来就不是那种轻易退缩的角色，这也能让她坚持更久，所以我认为这场对局并不不利。——[2WKhL/CqJJ6] 2023-10-02 (周一) 07:01:21</w:t>
      </w:r>
    </w:p>
    <w:p w14:paraId="335D3C34">
      <w:r xmlns:w="http://schemas.openxmlformats.org/wordprocessingml/2006/main">
        <w:t xml:space="preserve">[166] 娜丽卡的停留时间与塞拉菲尔相同。她与其他所有角色都相容，所以最终你别无选择，只能让她加入你的队伍。——[KZTHjJDcEbQ] 2023-10-02 (周一) 08:26:41</w:t>
      </w:r>
    </w:p>
    <w:p w14:paraId="2D402F96">
      <w:r xmlns:w="http://schemas.openxmlformats.org/wordprocessingml/2006/main">
        <w:t xml:space="preserve">[167] 如果汉蒂来了，就不会有问题了吧？ -- [u1O7Q7FfaTk] 2023-10-04 (周三) 15:33:29</w:t>
      </w:r>
    </w:p>
    <w:p w14:paraId="204B9DD6">
      <w:r xmlns:w="http://schemas.openxmlformats.org/wordprocessingml/2006/main">
        <w:t xml:space="preserve">[168] 我也不讨厌魔王时代那个可怜又可爱的希拉。不知道她会不会在其他版本里出现。——[krLgeg3u.Z6] 2023-10-06 (周五) 02:53:35</w:t>
      </w:r>
    </w:p>
    <w:p w14:paraId="52E1FDDB">
      <w:r xmlns:w="http://schemas.openxmlformats.org/wordprocessingml/2006/main">
        <w:t xml:space="preserve">[169]确实...时贞的爱好 -- [NYxt.Byoryo] 2023-10-04 (周三) 03:11:44</w:t>
      </w:r>
    </w:p>
    <w:p w14:paraId="0BE1498B">
      <w:r xmlns:w="http://schemas.openxmlformats.org/wordprocessingml/2006/main">
        <w:t xml:space="preserve">[170] 我真希望他们在卧室里放《My Glory》…… -- [/PMYeLEC//s] 2023-10-02 (周一) 08:55:38</w:t>
      </w:r>
    </w:p>
    <w:p w14:paraId="3CDA5689">
      <w:r xmlns:w="http://schemas.openxmlformats.org/wordprocessingml/2006/main">
        <w:t xml:space="preserve">[171] 这是继 Kotoneze 之后的又一次认真合作吗？我想，在支持的角色众多的情况下，测试一下实际表现会更好——[HE/DkQE6IQE] 2023-10-04 (周三) 20:32:18</w:t>
      </w:r>
    </w:p>
    <w:p w14:paraId="3E03BDFC">
      <w:r xmlns:w="http://schemas.openxmlformats.org/wordprocessingml/2006/main">
        <w:t xml:space="preserve">[172] 我以为只要提升自身能力就能占优势，而且升级选项很多，应该很容易就能得分。真奇怪…… -- [c4Fb6NxH0bE] 2023-10-06 (周五) 03:52:37</w:t>
      </w:r>
    </w:p>
    <w:p w14:paraId="496209F7">
      <w:r xmlns:w="http://schemas.openxmlformats.org/wordprocessingml/2006/main">
        <w:t xml:space="preserve">[173] 我还没用过任何觉醒回复道具。如果把它们用在希拉的特殊攻击冷却时间上不算浪费，那可能也没什么大不了的。我担心的是，如果她的特殊攻击冷却时间太短，希拉这个角色就废了，未来的潜力也就完全没了。我连点数都攒不完，想到我好不容易才抽到的角色可能就浪费了那么多点数，真是让人沮丧。而且这游戏里也不能把点数重新分配给第二个角色啊。——[c4Fb6NxH0bE] 2023-10-06 (周五) 07:16:13</w:t>
      </w:r>
    </w:p>
    <w:p w14:paraId="0ADD9B19">
      <w:r xmlns:w="http://schemas.openxmlformats.org/wordprocessingml/2006/main">
        <w:t xml:space="preserve">[174] 我觉得没问题，因为特殊技能可以手动发动。这只是我的猜测，因为我还没在实战中使用过，但我认为这支部队的设计初衷就是为了手动撤退和手动发动技能。如果希拉所在的部队前面有其他部队，你必须手动撤退前面的部队，否则前面部队的幸存者会存活下来，所以手动撤退和手动发动技能至关重要。——[s2fpfX7eYs.] 2023-10-07 (周六) 01:01:49</w:t>
      </w:r>
    </w:p>
    <w:p w14:paraId="426F7401">
      <w:r xmlns:w="http://schemas.openxmlformats.org/wordprocessingml/2006/main">
        <w:t xml:space="preserve">[175] 我很好奇，所以做了些计算，但正如你所说，似乎无需担心。抱歉。我只是误解了，以为只要手动使用特殊技能就可以了。（治疗者希拉怎么可能不优先维持超级娜丽卡的状态呢？）我原本打算尝试一种在普通副本中行不通的策略。除非队伍里有多名拥有增加充能次数的特殊技能或装备，以及提升速度的特殊技能或装备，然后再使用狂热技能，否则似乎不可能成功。我认为，除非你在开局8秒内连续使用特殊技能，之后7秒内连续使用，否则不会有任何损失。考虑到队伍配置，希拉很难满足这些条件。即使有损失，我想大多数人也不会在意，毕竟只差1-2秒。如果你中途加入，装备钻头应该也没问题。大概是吧…… -- [s2fpfX7eYs.] 2023-10-10 (周二) 16:42:33</w:t>
      </w:r>
    </w:p>
    <w:p w14:paraId="0A7777BC">
      <w:r xmlns:w="http://schemas.openxmlformats.org/wordprocessingml/2006/main">
        <w:t xml:space="preserve">[176] 谢谢大家的建议，我感觉放心多了。 -- [c4Fb6NxH0bE] 2023-10-07 (周六) 07:53:37</w:t>
      </w:r>
    </w:p>
    <w:p w14:paraId="7E729E14">
      <w:r xmlns:w="http://schemas.openxmlformats.org/wordprocessingml/2006/main">
        <w:t xml:space="preserve">[177] 我没想到它这么厉害。为什么我没在它还是花苞的时候就摘下来呢……？&gt;&lt; -- [T178WBS8gK.] 2023-10-06 (周五) 07:01:28</w:t>
      </w:r>
    </w:p>
    <w:p w14:paraId="5DF56F0B">
      <w:r xmlns:w="http://schemas.openxmlformats.org/wordprocessingml/2006/main">
        <w:t xml:space="preserve">[178] 我为我的表述不够清晰而道歉。我知道具体规则，但即使是“每天登录一次，好感度就会提升”，我也不明白这怎么会导致“希拉排名第四”。如果是指“在主界面注册此角色，好感度提升幅度翻倍！”之类的效果，我还能理解，但我认为并没有这样的特殊效果。——[wWxrBtiLM42] 2023-11-25 (周六) 17:25:26</w:t>
      </w:r>
    </w:p>
    <w:p w14:paraId="50F0FC05">
      <w:r xmlns:w="http://schemas.openxmlformats.org/wordprocessingml/2006/main">
        <w:t xml:space="preserve">[179] 难道不是因为好感度本质上就成了觉醒点吗？我也是因为这个原因才设置了希拉之家——[fFyD1j7syWI] 2023-11-25 (周六) 17:54:44</w:t>
      </w:r>
    </w:p>
    <w:p w14:paraId="2F9253B5">
      <w:r xmlns:w="http://schemas.openxmlformats.org/wordprocessingml/2006/main">
        <w:t xml:space="preserve">[180] 话虽如此，希拉并不是唯一一个你会为了提升好感度而放在主屏幕上的角色，所以这种说法有点奇怪。如果提到数据是在希拉上线后立即收集的，那就另当别论了。——[BkpMnnPeEXg] 2023-11-25 (周六) 21:16:55</w:t>
      </w:r>
    </w:p>
    <w:p w14:paraId="4A560164">
      <w:r xmlns:w="http://schemas.openxmlformats.org/wordprocessingml/2006/main">
        <w:t xml:space="preserve">[181] 我明白了，这确实是另一种可能性。总之，给您添麻烦了，抱歉。——[wWxrBtiLM42] 2023-11-25 (周六) 21:37:49</w:t>
      </w:r>
    </w:p>
    <w:p w14:paraId="3D8E04A2">
      <w:r xmlns:w="http://schemas.openxmlformats.org/wordprocessingml/2006/main">
        <w:t xml:space="preserve">[182] 澄清一下，Ha3 的 Sheila 版本是在今年 9 月 27 日上线的。博客的统计数据似乎是 11 月 8 日的，所以肯定不是上线后立即发布的内容。——[wWxrBtiLM42] 2023-11-25 (周六) 21:45:29</w:t>
      </w:r>
    </w:p>
    <w:p w14:paraId="0083E6AC">
      <w:r xmlns:w="http://schemas.openxmlformats.org/wordprocessingml/2006/main">
        <w:t xml:space="preserve">[183] 我并没有曲解或妄下断言。正如Branch 2所说，她上榜的原因可能有很多，例如人气、由主画师绘制，或者她的表现。但问题是，在所有这些原因中，为什么官方资料特别提到了“提升好感度”？所以我在帖子里问，这个角色是否有什么与好感度相关的特殊效果或属性，以至于官方资料要用“提升好感度”这个词。如果没有，那也没关系。——[wWxrBtiLM42] 2023-11-25 (周六) 21:40:04</w:t>
      </w:r>
    </w:p>
    <w:p w14:paraId="3FFE7490">
      <w:r xmlns:w="http://schemas.openxmlformats.org/wordprocessingml/2006/main">
        <w:t xml:space="preserve">[184] 这种事根本不可能存在，你为什么会觉得它存在？别再卷入这些怪事了。——[XPbY3lPcj.A] 2023-11-25 (周六) 23:39:40</w:t>
      </w:r>
    </w:p>
    <w:p w14:paraId="2D2F427C">
      <w:r xmlns:w="http://schemas.openxmlformats.org/wordprocessingml/2006/main">
        <w:t xml:space="preserve">[185] 她在这次突袭中表现非常出色。她的破防率比新年Nonono还要高。——[5nr4Mq5pnz.] 2023-12-11 (周一) 11:14:51</w:t>
      </w:r>
    </w:p>
    <w:p w14:paraId="490D3958">
      <w:r xmlns:w="http://schemas.openxmlformats.org/wordprocessingml/2006/main">
        <w:t xml:space="preserve">[186] Ruby Narika Kotone Imouto Himeji → Algol Nyanko Nonono Shira 这确实可行，但你认为它可能会导致哪些类型的故障？ -- [cDndQDt5zd6] 2023-12-15 (周五) 02:28:58</w:t>
      </w:r>
    </w:p>
    <w:p w14:paraId="21D675E1">
      <w:r xmlns:w="http://schemas.openxmlformats.org/wordprocessingml/2006/main">
        <w:t xml:space="preserve">[187] 谢谢。我之前担心娜丽卡可能会因为出场顺序的问题而败给攻击力35%的boss，但她在开三枪后就撤退了，速度比我预想的快得多，所以我的担心是多余的。这很有帮助。——[zpDSbxg2tYA] 2023-12-15 (周五) 19:26:03</w:t>
      </w:r>
    </w:p>
    <w:p w14:paraId="5768B640">
      <w:r xmlns:w="http://schemas.openxmlformats.org/wordprocessingml/2006/main">
        <w:t xml:space="preserve">[188] 这配合得很好；当阿尔戈尔在后场时，希拉的剩余时间会延长，但此时新年诺诺诺还在场上，所以她的增益效果不会消失。这是个双赢的局面。——[Sx..NmsRis6] 2023-12-15 (周五) 09:59:22</w:t>
      </w:r>
    </w:p>
    <w:p w14:paraId="5D2F89FC">
      <w:r xmlns:w="http://schemas.openxmlformats.org/wordprocessingml/2006/main">
        <w:t xml:space="preserve">[189] 我想说“我明白了”，但好像已经有人编辑过了。非常感谢。从现在开始，对于完全基于最大体力而非伤害的恢复效果，我们是否应该将文本保持红色？ -- [UvsZCycUibc] 2024-01-09 (周二) 06:36:28</w:t>
      </w:r>
    </w:p>
    <w:p w14:paraId="2A332BB3">
      <w:r xmlns:w="http://schemas.openxmlformats.org/wordprocessingml/2006/main">
        <w:t xml:space="preserve">[190] ←使用棋盘前请务必阅读规则。</w:t>
      </w:r>
    </w:p>
    <w:p w14:paraId="6BAFE27E">
      <w:r xmlns:w="http://schemas.openxmlformats.org/wordprocessingml/2006/main">
        <w:t xml:space="preserve">[191] 关于规则 †</w:t>
      </w:r>
    </w:p>
    <w:p w14:paraId="23C0AC09">
      <w:r xmlns:w="http://schemas.openxmlformats.org/wordprocessingml/2006/main">
        <w:t xml:space="preserve">[192] 请不要抱怨或批评页面编辑者。如果您对其他人的编辑有意见，请通过“提供替代方案”或“自行编辑”的方式进行建设性沟通。</w:t>
      </w:r>
    </w:p>
    <w:p w14:paraId="7A51794E">
      <w:r xmlns:w="http://schemas.openxmlformats.org/wordprocessingml/2006/main">
        <w:t xml:space="preserve">[193] 不要发布个人网站或其他禁止未经授权链接的网站的网址。</w:t>
      </w:r>
    </w:p>
    <w:p w14:paraId="47E72367">
      <w:r xmlns:w="http://schemas.openxmlformats.org/wordprocessingml/2006/main">
        <w:t xml:space="preserve">[194] 关于违反规则的帖子 †</w:t>
      </w:r>
    </w:p>
    <w:p w14:paraId="35282D4E">
      <w:r xmlns:w="http://schemas.openxmlformats.org/wordprocessingml/2006/main">
        <w:t xml:space="preserve">[195] 禁止发布以下类型的帖子，因为它们容易造成干扰。</w:t>
      </w:r>
    </w:p>
    <w:p w14:paraId="53622932">
      <w:r xmlns:w="http://schemas.openxmlformats.org/wordprocessingml/2006/main">
        <w:t xml:space="preserve">[196]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4963D57">
      <w:r xmlns:w="http://schemas.openxmlformats.org/wordprocessingml/2006/main">
        <w:t xml:space="preserve">[197] 其他包括使用此维基的人、官方管理员、艺术家、配音演员、现实生活中的个人以及 Twitter 用户等团体。</w:t>
      </w:r>
    </w:p>
    <w:p w14:paraId="2A54C4CA">
      <w:r xmlns:w="http://schemas.openxmlformats.org/wordprocessingml/2006/main">
        <w:t xml:space="preserve">[198] 关于向管理层提交的帖子，我们容忍可以解释为用户意见的评论，例如“我希望他们改进这一点”、“我希望他们尽快修复错误”和“维护时间太长了”，但我们不容忍使用辱骂性语言贬低管理层。</w:t>
      </w:r>
    </w:p>
    <w:p w14:paraId="65B91045">
      <w:r xmlns:w="http://schemas.openxmlformats.org/wordprocessingml/2006/main">
        <w:t xml:space="preserve">[199] 将讨论和意见交流视为“诽谤或对抗他人”是错误的。然而，在讨论或意见交流中使用辱骂性语言、贬低他人、挑衅他人或在缺乏明确证据的情况下发表言论，都是违法行为。说话时务必谨言慎行。</w:t>
      </w:r>
    </w:p>
    <w:p w14:paraId="766ECD88">
      <w:r xmlns:w="http://schemas.openxmlformats.org/wordprocessingml/2006/main">
        <w:t xml:space="preserve">[200] 攻击性评论是指使用“做这个”或“做那个”等强烈命令、“使用粗俗语言”、“采取居高临下的态度”或“具有挑衅性”的评论。</w:t>
      </w:r>
    </w:p>
    <w:p w14:paraId="7D295A43">
      <w:r xmlns:w="http://schemas.openxmlformats.org/wordprocessingml/2006/main">
        <w:t xml:space="preserve">[201] 禁止发布冒犯现有玩家的帖子，例如“还有人玩这个游戏吗？”或“这游戏已经凉了”。这并不意味着您完全不能发表任何负面言论，而是指那些超出单纯负面评价范围，构成诽谤或诋毁的帖子将被禁止发布。</w:t>
      </w:r>
    </w:p>
    <w:p w14:paraId="2F69F341">
      <w:r xmlns:w="http://schemas.openxmlformats.org/wordprocessingml/2006/main">
        <w:t xml:space="preserve">[202] 公开羞辱其他玩家，即公开其游戏内名称或UID。</w:t>
      </w:r>
    </w:p>
    <w:p w14:paraId="42744ED4">
      <w:r xmlns:w="http://schemas.openxmlformats.org/wordprocessingml/2006/main">
        <w:t xml:space="preserve">[203] 但是，允许分享有助于游戏攻略的信息和视频。</w:t>
      </w:r>
    </w:p>
    <w:p w14:paraId="38255B1C">
      <w:r xmlns:w="http://schemas.openxmlformats.org/wordprocessingml/2006/main">
        <w:t xml:space="preserve">[204] 参考其他应用程序</w:t>
      </w:r>
    </w:p>
    <w:p w14:paraId="669B5FD3">
      <w:r xmlns:w="http://schemas.openxmlformats.org/wordprocessingml/2006/main">
        <w:t xml:space="preserve">[205] 在多个论坛上多次发帖</w:t>
      </w:r>
    </w:p>
    <w:p w14:paraId="1B3748C8">
      <w:r xmlns:w="http://schemas.openxmlformats.org/wordprocessingml/2006/main">
        <w:t xml:space="preserve">[206] 用一串无意义的字符书写</w:t>
      </w:r>
    </w:p>
    <w:p w14:paraId="74428588">
      <w:r xmlns:w="http://schemas.openxmlformats.org/wordprocessingml/2006/main">
        <w:t xml:space="preserve">[207] 关于作弊和利用漏洞的帖子</w:t>
      </w:r>
    </w:p>
    <w:p w14:paraId="61394600">
      <w:r xmlns:w="http://schemas.openxmlformats.org/wordprocessingml/2006/main">
        <w:t xml:space="preserve">[208] 最好的办法是忽略违反规则的帖子。上钩或反驳只会让事情变得更糟。</w:t>
      </w:r>
    </w:p>
    <w:p w14:paraId="10A02DE4">
      <w:r xmlns:w="http://schemas.openxmlformats.org/wordprocessingml/2006/main">
        <w:t xml:space="preserve">[209] *在上述规则中，“诽谤”指的是在没有客观证据的情况下诋毁和贬低他人。将所有批评性文章都归为“诽谤”是不正确的，所以请务必谨慎。</w:t>
      </w:r>
    </w:p>
    <w:p w14:paraId="0D9AC394">
      <w:r xmlns:w="http://schemas.openxmlformats.org/wordprocessingml/2006/main">
        <w:t xml:space="preserve">[210] 关于修改和删除发帖日志 †</w:t>
      </w:r>
    </w:p>
    <w:p w14:paraId="6AF4F971">
      <w:r xmlns:w="http://schemas.openxmlformats.org/wordprocessingml/2006/main">
        <w:t xml:space="preserve">[211] 但是，允许更正印刷错误、遗漏和字体颜色。（他人出于善意所做的更正也允许。）</w:t>
      </w:r>
    </w:p>
    <w:p w14:paraId="37FD61A9">
      <w:r xmlns:w="http://schemas.openxmlformats.org/wordprocessingml/2006/main">
        <w:t xml:space="preserve">[212] 作为例外情况，您可以删除自己的帖子，但事后必须向管理员报告。此外，删除时，请将整个评论替换为以下文本，而不是完全删除：&amp;color(#ff0000){''发帖人已删除''};</w:t>
      </w:r>
    </w:p>
    <w:p w14:paraId="1E7767B1">
      <w:r xmlns:w="http://schemas.openxmlformats.org/wordprocessingml/2006/main">
        <w:t xml:space="preserve">[213] 关于评论违反规则的帖子 †</w:t>
      </w:r>
    </w:p>
    <w:p w14:paraId="126C3A92">
      <w:r xmlns:w="http://schemas.openxmlformats.org/wordprocessingml/2006/main">
        <w:t xml:space="preserve">[214] 您可以自行注释掉上述任何违反规则的评论，无需管理员许可。但是，如果您注释掉了某条评论，请务必在“违规举报公告板”上进行举报。举报时请使用“违规举报公告板”上的模板。</w:t>
      </w:r>
    </w:p>
    <w:p w14:paraId="48338C89">
      <w:r xmlns:w="http://schemas.openxmlformats.org/wordprocessingml/2006/main">
        <w:t xml:space="preserve">[215] 未经 CO 举报公告板举报而被评论删除的帖子将被恢复，而评论删除帖子的人将受到处罚。</w:t>
      </w:r>
    </w:p>
    <w:p w14:paraId="34C067C4">
      <w:r xmlns:w="http://schemas.openxmlformats.org/wordprocessingml/2006/main">
        <w:t xml:space="preserve">[216] 如果您反复向 CO 举报公告板举报不违反规则的帖子，我们将认为您是自私的，并将对您实施发帖和编辑限制。</w:t>
      </w:r>
    </w:p>
    <w:p w14:paraId="51BCC0A5">
      <w:r xmlns:w="http://schemas.openxmlformats.org/wordprocessingml/2006/main">
        <w:t xml:space="preserve">[217] 在 CO 报告公告板上，不构成违规的报告可由管理员酌情恢复。</w:t>
      </w:r>
    </w:p>
    <w:p w14:paraId="0AE35001">
      <w:r xmlns:w="http://schemas.openxmlformats.org/wordprocessingml/2006/main">
        <w:t xml:space="preserve">[218] 我们再次要求您不要评论那些不违反规则的评论。（例如，诸如“虽然不违反规则，但对任何看到它的人来说都明显是垃圾信息”、“恶作剧”或“评论整个帖子”之类的主观判断。）</w:t>
      </w:r>
    </w:p>
    <w:p w14:paraId="39239480">
      <w:r xmlns:w="http://schemas.openxmlformats.org/wordprocessingml/2006/main">
        <w:t xml:space="preserve">[219] 关于不违反规则但“冒犯性”的帖子 †</w:t>
      </w:r>
    </w:p>
    <w:p w14:paraId="1BD486CA">
      <w:r xmlns:w="http://schemas.openxmlformats.org/wordprocessingml/2006/main">
        <w:t xml:space="preserve">[220] 即使帖子内容具有冒犯性，除非违反版规，否则不会被删除。由于每个人对冒犯性的接受程度不同，请使用 NGID 功能隐藏评论，而不是争论或恶意挑衅。</w:t>
      </w:r>
    </w:p>
    <w:p w14:paraId="0C332BE6">
      <w:r xmlns:w="http://schemas.openxmlformats.org/wordprocessingml/2006/main">
        <w:t xml:space="preserve">[221] 挑衅难道不是一种违规行为吗？†</w:t>
      </w:r>
    </w:p>
    <w:p w14:paraId="6118B687">
      <w:r xmlns:w="http://schemas.openxmlformats.org/wordprocessingml/2006/main">
        <w:t xml:space="preserve">[222] 每个人对“煽动性言论”的定义都大相径庭，因此我们不认为这是违规行为。如果您认为某条评论具有煽动性，请使用 NGID 功能将其隐藏。</w:t>
      </w:r>
    </w:p>
    <w:p w14:paraId="21F399C9">
      <w:r xmlns:w="http://schemas.openxmlformats.org/wordprocessingml/2006/main">
        <w:t xml:space="preserve">[223] 抱怨难道不算违法吗？†</w:t>
      </w:r>
    </w:p>
    <w:p w14:paraId="261AEF21">
      <w:r xmlns:w="http://schemas.openxmlformats.org/wordprocessingml/2006/main">
        <w:t xml:space="preserve">[224] 一般而言，抱怨本身并不构成违规。但是，针对本作品的负面宣传、诽谤、辱骂性语言以及超出抱怨范围的对抗性言论均构成违规。如果您认为抱怨内容冒犯了您，请使用 NGID 功能隐藏相关评论。</w:t>
      </w:r>
    </w:p>
    <w:p w14:paraId="3514CB1B">
      <w:r xmlns:w="http://schemas.openxmlformats.org/wordprocessingml/2006/main">
        <w:t xml:space="preserve">[225] 如果您不确定某个帖子是否违反规则，该怎么办？ †</w:t>
      </w:r>
    </w:p>
    <w:p w14:paraId="03E1F984">
      <w:r xmlns:w="http://schemas.openxmlformats.org/wordprocessingml/2006/main">
        <w:t xml:space="preserve">[226] 有些帖子内容含糊不清，难以判断是否违规。评论删除这类含糊不清的帖子可能会导致问题，所以请不要评论删除，而是使用 NGID 功能将评论隐藏起来。</w:t>
      </w:r>
    </w:p>
    <w:p w14:paraId="4271BA3C">
      <w:r xmlns:w="http://schemas.openxmlformats.org/wordprocessingml/2006/main">
        <w:t xml:space="preserve">[227] 对屡犯者的处罚 †</w:t>
      </w:r>
    </w:p>
    <w:p w14:paraId="0222517C">
      <w:r xmlns:w="http://schemas.openxmlformats.org/wordprocessingml/2006/main">
        <w:t xml:space="preserve">[228] 屡次违反规则或发布特别恶意的帖子，管理员可酌情予以处罚，例如“禁止访问”或“限制发帖”。</w:t>
      </w:r>
    </w:p>
    <w:p w14:paraId="5B028BCC">
      <w:r xmlns:w="http://schemas.openxmlformats.org/wordprocessingml/2006/main">
        <w:t xml:space="preserve">[229] 如果您对进一步改进有任何建议，请通过 Wiki 管理公告板与我们联系。</w:t>
      </w:r>
    </w:p>
    <w:p w14:paraId="07C14682"/>
    <w:p w14:paraId="451B3BE8">
      <w:r xmlns:w="http://schemas.openxmlformats.org/wordprocessingml/2006/main">
        <w:rPr>
          <w:b/>
        </w:rPr>
        <w:t xml:space="preserve">A106</w:t>
      </w:r>
    </w:p>
    <w:p w14:paraId="7229A702">
      <w:r xmlns:w="http://schemas.openxmlformats.org/wordprocessingml/2006/main">
        <w:t xml:space="preserve">[0] 索引：所有角色 | SSR 角色 | SR 角色 | R 角色</w:t>
      </w:r>
    </w:p>
    <w:p w14:paraId="22725681">
      <w:r xmlns:w="http://schemas.openxmlformats.org/wordprocessingml/2006/main">
        <w:t xml:space="preserve">[1] 基本信息</w:t>
      </w:r>
    </w:p>
    <w:p w14:paraId="5BC39998">
      <w:r xmlns:w="http://schemas.openxmlformats.org/wordprocessingml/2006/main">
        <w:t xml:space="preserve">[2] 语音</w:t>
      </w:r>
    </w:p>
    <w:p w14:paraId="48AE13D5">
      <w:r xmlns:w="http://schemas.openxmlformats.org/wordprocessingml/2006/main">
        <w:t xml:space="preserve">[3] 内容适用性简易评估</w:t>
      </w:r>
    </w:p>
    <w:p w14:paraId="4015FCDA">
      <w:r xmlns:w="http://schemas.openxmlformats.org/wordprocessingml/2006/main">
        <w:t xml:space="preserve">[4] 替代版本</w:t>
      </w:r>
    </w:p>
    <w:p w14:paraId="4D46F1EA">
      <w:r xmlns:w="http://schemas.openxmlformats.org/wordprocessingml/2006/main">
        <w:t xml:space="preserve">[5] 琐事</w:t>
      </w:r>
    </w:p>
    <w:p w14:paraId="5B507481">
      <w:r xmlns:w="http://schemas.openxmlformats.org/wordprocessingml/2006/main">
        <w:t xml:space="preserve">[6] 官方推特账号介绍</w:t>
      </w:r>
    </w:p>
    <w:p w14:paraId="638F8EC8">
      <w:r xmlns:w="http://schemas.openxmlformats.org/wordprocessingml/2006/main">
        <w:t xml:space="preserve">[7] 评论表单</w:t>
      </w:r>
    </w:p>
    <w:p w14:paraId="295EDFAC">
      <w:r xmlns:w="http://schemas.openxmlformats.org/wordprocessingml/2006/main">
        <w:t xml:space="preserve">[8] 基本信息 †</w:t>
      </w:r>
    </w:p>
    <w:p w14:paraId="4D10447B">
      <w:r xmlns:w="http://schemas.openxmlformats.org/wordprocessingml/2006/main">
        <w:t xml:space="preserve">[9] 变换图像</w:t>
      </w:r>
    </w:p>
    <w:p w14:paraId="48AFD493">
      <w:r xmlns:w="http://schemas.openxmlformats.org/wordprocessingml/2006/main">
        <w:t xml:space="preserve">[10] 简介</w:t>
      </w:r>
    </w:p>
    <w:p w14:paraId="6408479C">
      <w:r xmlns:w="http://schemas.openxmlformats.org/wordprocessingml/2006/main">
        <w:t xml:space="preserve">[11] 姓名</w:t>
      </w:r>
    </w:p>
    <w:p w14:paraId="0DCC4850">
      <w:r xmlns:w="http://schemas.openxmlformats.org/wordprocessingml/2006/main">
        <w:t xml:space="preserve">[12] 击败束缚叶樱</w:t>
      </w:r>
    </w:p>
    <w:p w14:paraId="5462B22B">
      <w:r xmlns:w="http://schemas.openxmlformats.org/wordprocessingml/2006/main">
        <w:t xml:space="preserve">[13] 真实姓名</w:t>
      </w:r>
    </w:p>
    <w:p w14:paraId="12FE664D">
      <w:r xmlns:w="http://schemas.openxmlformats.org/wordprocessingml/2006/main">
        <w:t xml:space="preserve">[14] 稻叶樱</w:t>
      </w:r>
    </w:p>
    <w:p w14:paraId="5769115E">
      <w:r xmlns:w="http://schemas.openxmlformats.org/wordprocessingml/2006/main">
        <w:t xml:space="preserve">[15] 稀有度</w:t>
      </w:r>
    </w:p>
    <w:p w14:paraId="48D713B7">
      <w:r xmlns:w="http://schemas.openxmlformats.org/wordprocessingml/2006/main">
        <w:t xml:space="preserve">[16] 普通攻击</w:t>
      </w:r>
    </w:p>
    <w:p w14:paraId="302C2E07">
      <w:r xmlns:w="http://schemas.openxmlformats.org/wordprocessingml/2006/main">
        <w:t xml:space="preserve">[17] 远程攻击（物理）</w:t>
      </w:r>
    </w:p>
    <w:p w14:paraId="7D53EFB4">
      <w:r xmlns:w="http://schemas.openxmlformats.org/wordprocessingml/2006/main">
        <w:t xml:space="preserve">[18] 附属派系</w:t>
      </w:r>
    </w:p>
    <w:p w14:paraId="4B8E20ED">
      <w:r xmlns:w="http://schemas.openxmlformats.org/wordprocessingml/2006/main">
        <w:t xml:space="preserve">[19] 战士（当前世界）</w:t>
      </w:r>
    </w:p>
    <w:p w14:paraId="44D1925A">
      <w:r xmlns:w="http://schemas.openxmlformats.org/wordprocessingml/2006/main">
        <w:t xml:space="preserve">[20] 姬川爱里</w:t>
      </w:r>
    </w:p>
    <w:p w14:paraId="7C3E01AC">
      <w:r xmlns:w="http://schemas.openxmlformats.org/wordprocessingml/2006/main">
        <w:t xml:space="preserve">[21] 插图</w:t>
      </w:r>
    </w:p>
    <w:p w14:paraId="69440BAE">
      <w:r xmlns:w="http://schemas.openxmlformats.org/wordprocessingml/2006/main">
        <w:t xml:space="preserve">[22] 八重洲南</w:t>
      </w:r>
    </w:p>
    <w:p w14:paraId="0631AAFE">
      <w:r xmlns:w="http://schemas.openxmlformats.org/wordprocessingml/2006/main">
        <w:t xml:space="preserve">[23] SD字符</w:t>
      </w:r>
    </w:p>
    <w:p w14:paraId="5C35BDE5">
      <w:r xmlns:w="http://schemas.openxmlformats.org/wordprocessingml/2006/main">
        <w:t xml:space="preserve">[24] 风味文字</w:t>
      </w:r>
    </w:p>
    <w:p w14:paraId="475F7F4A">
      <w:r xmlns:w="http://schemas.openxmlformats.org/wordprocessingml/2006/main">
        <w:t xml:space="preserve">[25] “我……我是你的工具……请随意使用我。”这是害羞内向的羽樱所渴望的自我约束。她的战斗方式是紧跟与她并肩作战的盟友，用铁球形状的溜溜球提供支援攻击。一些市民对此感到困惑，问道：“那个女孩是被迫战斗的吗……？”</w:t>
      </w:r>
    </w:p>
    <w:p w14:paraId="3FF13B14">
      <w:r xmlns:w="http://schemas.openxmlformats.org/wordprocessingml/2006/main">
        <w:t xml:space="preserve">[26] 如何获得</w:t>
      </w:r>
    </w:p>
    <w:p w14:paraId="3575FB67">
      <w:r xmlns:w="http://schemas.openxmlformats.org/wordprocessingml/2006/main">
        <w:t xml:space="preserve">[27] SSR 精选扭蛋 → 活动结束后加入普通扭蛋</w:t>
      </w:r>
    </w:p>
    <w:p w14:paraId="2D5F1D54">
      <w:r xmlns:w="http://schemas.openxmlformats.org/wordprocessingml/2006/main">
        <w:t xml:space="preserve">[28] 基础属性（1星）* 每增加1星+50%，5星时为1星值的3倍</w:t>
      </w:r>
    </w:p>
    <w:p w14:paraId="308CD066">
      <w:r xmlns:w="http://schemas.openxmlformats.org/wordprocessingml/2006/main">
        <w:t xml:space="preserve">[29] 级</w:t>
      </w:r>
    </w:p>
    <w:p w14:paraId="7EC991B0">
      <w:r xmlns:w="http://schemas.openxmlformats.org/wordprocessingml/2006/main">
        <w:t xml:space="preserve">[30] 耐力</w:t>
      </w:r>
    </w:p>
    <w:p w14:paraId="39642029">
      <w:r xmlns:w="http://schemas.openxmlformats.org/wordprocessingml/2006/main">
        <w:t xml:space="preserve">[31] 攻击力</w:t>
      </w:r>
    </w:p>
    <w:p w14:paraId="35A45241">
      <w:r xmlns:w="http://schemas.openxmlformats.org/wordprocessingml/2006/main">
        <w:t xml:space="preserve">[32] 防御能力</w:t>
      </w:r>
    </w:p>
    <w:p w14:paraId="768BB599">
      <w:r xmlns:w="http://schemas.openxmlformats.org/wordprocessingml/2006/main">
        <w:t xml:space="preserve">[33] 魔力</w:t>
      </w:r>
    </w:p>
    <w:p w14:paraId="0FE437FA">
      <w:r xmlns:w="http://schemas.openxmlformats.org/wordprocessingml/2006/main">
        <w:t xml:space="preserve">[34] 魔法抗性</w:t>
      </w:r>
    </w:p>
    <w:p w14:paraId="09048693">
      <w:r xmlns:w="http://schemas.openxmlformats.org/wordprocessingml/2006/main">
        <w:t xml:space="preserve">[35] 详细状态</w:t>
      </w:r>
    </w:p>
    <w:p w14:paraId="3118A6EF">
      <w:r xmlns:w="http://schemas.openxmlformats.org/wordprocessingml/2006/main">
        <w:t xml:space="preserve">[36] 准确性</w:t>
      </w:r>
    </w:p>
    <w:p w14:paraId="169B86E8">
      <w:r xmlns:w="http://schemas.openxmlformats.org/wordprocessingml/2006/main">
        <w:t xml:space="preserve">[37] 回避能力</w:t>
      </w:r>
    </w:p>
    <w:p w14:paraId="0F9FABC8">
      <w:r xmlns:w="http://schemas.openxmlformats.org/wordprocessingml/2006/main">
        <w:t xml:space="preserve">[38] 连续命中率</w:t>
      </w:r>
    </w:p>
    <w:p w14:paraId="6871BA5B">
      <w:r xmlns:w="http://schemas.openxmlformats.org/wordprocessingml/2006/main">
        <w:t xml:space="preserve">[39] 反击率</w:t>
      </w:r>
    </w:p>
    <w:p w14:paraId="03B4B38A">
      <w:r xmlns:w="http://schemas.openxmlformats.org/wordprocessingml/2006/main">
        <w:t xml:space="preserve">[40] 眩晕激活率</w:t>
      </w:r>
    </w:p>
    <w:p w14:paraId="6AC02A00">
      <w:r xmlns:w="http://schemas.openxmlformats.org/wordprocessingml/2006/main">
        <w:t xml:space="preserve">[41] 抗眩晕能力</w:t>
      </w:r>
    </w:p>
    <w:p w14:paraId="62F9014C">
      <w:r xmlns:w="http://schemas.openxmlformats.org/wordprocessingml/2006/main">
        <w:t xml:space="preserve">[42] 移动速度</w:t>
      </w:r>
    </w:p>
    <w:p w14:paraId="493535D3">
      <w:r xmlns:w="http://schemas.openxmlformats.org/wordprocessingml/2006/main">
        <w:t xml:space="preserve">[43] 部署速度</w:t>
      </w:r>
    </w:p>
    <w:p w14:paraId="248BE813">
      <w:r xmlns:w="http://schemas.openxmlformats.org/wordprocessingml/2006/main">
        <w:t xml:space="preserve">[44] 行动速度</w:t>
      </w:r>
    </w:p>
    <w:p w14:paraId="7E124CD4">
      <w:r xmlns:w="http://schemas.openxmlformats.org/wordprocessingml/2006/main">
        <w:t xml:space="preserve">[45] 致命的装药量</w:t>
      </w:r>
    </w:p>
    <w:p w14:paraId="0ABE941C">
      <w:r xmlns:w="http://schemas.openxmlformats.org/wordprocessingml/2006/main">
        <w:t xml:space="preserve">[46] 特殊招式</w:t>
      </w:r>
    </w:p>
    <w:p w14:paraId="3C710598">
      <w:r xmlns:w="http://schemas.openxmlformats.org/wordprocessingml/2006/main">
        <w:t xml:space="preserve">[47] 姓名</w:t>
      </w:r>
    </w:p>
    <w:p w14:paraId="3902AD96">
      <w:r xmlns:w="http://schemas.openxmlformats.org/wordprocessingml/2006/main">
        <w:t xml:space="preserve">[48] 效果</w:t>
      </w:r>
    </w:p>
    <w:p w14:paraId="419E2216">
      <w:r xmlns:w="http://schemas.openxmlformats.org/wordprocessingml/2006/main">
        <w:t xml:space="preserve">[49] 叶樱选项</w:t>
      </w:r>
    </w:p>
    <w:p w14:paraId="11E2D193">
      <w:r xmlns:w="http://schemas.openxmlformats.org/wordprocessingml/2006/main">
        <w:t xml:space="preserve">[50] 对所有敌人造成双倍魔法伤害。使前排所有友方单位（不包括自身）的攻击力和防御力提高30%，持续20秒。</w:t>
      </w:r>
    </w:p>
    <w:p w14:paraId="1FB25E4E">
      <w:r xmlns:w="http://schemas.openxmlformats.org/wordprocessingml/2006/main">
        <w:t xml:space="preserve">[51] 叶樱选项+</w:t>
      </w:r>
    </w:p>
    <w:p w14:paraId="16BAB0CF">
      <w:r xmlns:w="http://schemas.openxmlformats.org/wordprocessingml/2006/main">
        <w:t xml:space="preserve">[52] 对所有敌人造成4倍魔法伤害。持续20秒，使前排所有友方单位（不包括自身）的攻击力和防御力提升30%，闪避率提升50%。如果目标是战士型单位，则效果提升至攻击力和防御力提升50%，闪避率提升50%。</w:t>
      </w:r>
    </w:p>
    <w:p w14:paraId="287EB18B">
      <w:r xmlns:w="http://schemas.openxmlformats.org/wordprocessingml/2006/main">
        <w:t xml:space="preserve">[53] 姓名</w:t>
      </w:r>
    </w:p>
    <w:p w14:paraId="45FDC3B2">
      <w:r xmlns:w="http://schemas.openxmlformats.org/wordprocessingml/2006/main">
        <w:t xml:space="preserve">[54] 效应</w:t>
      </w:r>
    </w:p>
    <w:p w14:paraId="13804847">
      <w:r xmlns:w="http://schemas.openxmlformats.org/wordprocessingml/2006/main">
        <w:t xml:space="preserve">[55] 这些是你的工具。</w:t>
      </w:r>
    </w:p>
    <w:p w14:paraId="5449FBCC">
      <w:r xmlns:w="http://schemas.openxmlformats.org/wordprocessingml/2006/main">
        <w:t xml:space="preserve">[56] 当你的仇恨值固定为 0，且你队伍中所有其他战士型单位都已完成部署时，使目标的攻击力提高 20%，持续 20 秒。</w:t>
      </w:r>
    </w:p>
    <w:p w14:paraId="61F51953">
      <w:r xmlns:w="http://schemas.openxmlformats.org/wordprocessingml/2006/main">
        <w:t xml:space="preserve">[57] 这些是你的工具 +</w:t>
      </w:r>
    </w:p>
    <w:p w14:paraId="6464FA5E">
      <w:r xmlns:w="http://schemas.openxmlformats.org/wordprocessingml/2006/main">
        <w:t xml:space="preserve">[58] 当你的仇恨值固定为0，且除你之外的所有友方角色都已完成部署时，目标攻击力提升20%，持续20秒。如果目标是战士型（已显现），则目标造成的伤害提升20%，持续20秒。如果目标部署在前排，则目标速度提升20%，命中率提升50%，持续20秒。</w:t>
      </w:r>
    </w:p>
    <w:p w14:paraId="1AAE7A87">
      <w:r xmlns:w="http://schemas.openxmlformats.org/wordprocessingml/2006/main">
        <w:t xml:space="preserve">[59] 增强图像</w:t>
      </w:r>
    </w:p>
    <w:p w14:paraId="52C77D59">
      <w:r xmlns:w="http://schemas.openxmlformats.org/wordprocessingml/2006/main">
        <w:t xml:space="preserve">[60] 语音 †</w:t>
      </w:r>
    </w:p>
    <w:p w14:paraId="22381B07">
      <w:r xmlns:w="http://schemas.openxmlformats.org/wordprocessingml/2006/main">
        <w:t xml:space="preserve">[61] 点击打开行列表</w:t>
      </w:r>
    </w:p>
    <w:p w14:paraId="7E1D1B87">
      <w:r xmlns:w="http://schemas.openxmlformats.org/wordprocessingml/2006/main">
        <w:t xml:space="preserve">[62] 加入</w:t>
      </w:r>
    </w:p>
    <w:p w14:paraId="1BADC100">
      <w:r xmlns:w="http://schemas.openxmlformats.org/wordprocessingml/2006/main">
        <w:t xml:space="preserve">[63] 对话 1（转换后）</w:t>
      </w:r>
    </w:p>
    <w:p w14:paraId="7988E66D">
      <w:r xmlns:w="http://schemas.openxmlformats.org/wordprocessingml/2006/main">
        <w:t xml:space="preserve">[64] 对话 2（转换后）</w:t>
      </w:r>
    </w:p>
    <w:p w14:paraId="15FF2186">
      <w:r xmlns:w="http://schemas.openxmlformats.org/wordprocessingml/2006/main">
        <w:t xml:space="preserve">[65] 对话 3（转变后）</w:t>
      </w:r>
    </w:p>
    <w:p w14:paraId="1A2483DE">
      <w:r xmlns:w="http://schemas.openxmlformats.org/wordprocessingml/2006/main">
        <w:t xml:space="preserve">[66] 对话 4（转换后）</w:t>
      </w:r>
    </w:p>
    <w:p w14:paraId="282522FF">
      <w:r xmlns:w="http://schemas.openxmlformats.org/wordprocessingml/2006/main">
        <w:t xml:space="preserve">[67] 空闲 1（转换后）</w:t>
      </w:r>
    </w:p>
    <w:p w14:paraId="7E051876">
      <w:r xmlns:w="http://schemas.openxmlformats.org/wordprocessingml/2006/main">
        <w:t xml:space="preserve">[68] 空闲 2（转换后）</w:t>
      </w:r>
    </w:p>
    <w:p w14:paraId="2214AA54">
      <w:r xmlns:w="http://schemas.openxmlformats.org/wordprocessingml/2006/main">
        <w:t xml:space="preserve">[69] 对话 1（转变前）</w:t>
      </w:r>
    </w:p>
    <w:p w14:paraId="41D3D3B7">
      <w:r xmlns:w="http://schemas.openxmlformats.org/wordprocessingml/2006/main">
        <w:t xml:space="preserve">[70] 对话 2（转型前）</w:t>
      </w:r>
    </w:p>
    <w:p w14:paraId="7A64E5D6">
      <w:r xmlns:w="http://schemas.openxmlformats.org/wordprocessingml/2006/main">
        <w:t xml:space="preserve">[71] 对话 3（转变前）</w:t>
      </w:r>
    </w:p>
    <w:p w14:paraId="78AD391A">
      <w:r xmlns:w="http://schemas.openxmlformats.org/wordprocessingml/2006/main">
        <w:t xml:space="preserve">[72] 对话 4（转变前）</w:t>
      </w:r>
    </w:p>
    <w:p w14:paraId="7B98C79D">
      <w:r xmlns:w="http://schemas.openxmlformats.org/wordprocessingml/2006/main">
        <w:t xml:space="preserve">[73] 空闲 1（转换前）</w:t>
      </w:r>
    </w:p>
    <w:p w14:paraId="56BF6E90">
      <w:r xmlns:w="http://schemas.openxmlformats.org/wordprocessingml/2006/main">
        <w:t xml:space="preserve">[74] 空闲 2（转换前）</w:t>
      </w:r>
    </w:p>
    <w:p w14:paraId="5CC752EE">
      <w:r xmlns:w="http://schemas.openxmlformats.org/wordprocessingml/2006/main">
        <w:t xml:space="preserve">[75] 升级 1</w:t>
      </w:r>
    </w:p>
    <w:p w14:paraId="09B046BE">
      <w:r xmlns:w="http://schemas.openxmlformats.org/wordprocessingml/2006/main">
        <w:t xml:space="preserve">[76] 升级 2</w:t>
      </w:r>
    </w:p>
    <w:p w14:paraId="6661F36E">
      <w:r xmlns:w="http://schemas.openxmlformats.org/wordprocessingml/2006/main">
        <w:t xml:space="preserve">[77] 升级 3</w:t>
      </w:r>
    </w:p>
    <w:p w14:paraId="4C3B9C95">
      <w:r xmlns:w="http://schemas.openxmlformats.org/wordprocessingml/2006/main">
        <w:t xml:space="preserve">[78] 捕获</w:t>
      </w:r>
    </w:p>
    <w:p w14:paraId="44D7C641">
      <w:r xmlns:w="http://schemas.openxmlformats.org/wordprocessingml/2006/main">
        <w:t xml:space="preserve">[79] 战斗开始 1</w:t>
      </w:r>
    </w:p>
    <w:p w14:paraId="2F05A728">
      <w:r xmlns:w="http://schemas.openxmlformats.org/wordprocessingml/2006/main">
        <w:t xml:space="preserve">[80] 战斗开始 2</w:t>
      </w:r>
    </w:p>
    <w:p w14:paraId="3D86ACC3">
      <w:r xmlns:w="http://schemas.openxmlformats.org/wordprocessingml/2006/main">
        <w:t xml:space="preserve">[81] 战斗参与 1</w:t>
      </w:r>
    </w:p>
    <w:p w14:paraId="021E5ADB">
      <w:r xmlns:w="http://schemas.openxmlformats.org/wordprocessingml/2006/main">
        <w:t xml:space="preserve">[82] 战斗参与 2</w:t>
      </w:r>
    </w:p>
    <w:p w14:paraId="6A268EDF">
      <w:r xmlns:w="http://schemas.openxmlformats.org/wordprocessingml/2006/main">
        <w:t xml:space="preserve">[83] 战斗胜利 1</w:t>
      </w:r>
    </w:p>
    <w:p w14:paraId="268C1AF5">
      <w:r xmlns:w="http://schemas.openxmlformats.org/wordprocessingml/2006/main">
        <w:t xml:space="preserve">[84] 战斗胜利 2</w:t>
      </w:r>
    </w:p>
    <w:p w14:paraId="0FE90101">
      <w:r xmlns:w="http://schemas.openxmlformats.org/wordprocessingml/2006/main">
        <w:t xml:space="preserve">[85] 普通攻击 1</w:t>
      </w:r>
    </w:p>
    <w:p w14:paraId="38E87F93">
      <w:r xmlns:w="http://schemas.openxmlformats.org/wordprocessingml/2006/main">
        <w:t xml:space="preserve">[86] 普通攻击 2</w:t>
      </w:r>
    </w:p>
    <w:p w14:paraId="26778C8C">
      <w:r xmlns:w="http://schemas.openxmlformats.org/wordprocessingml/2006/main">
        <w:t xml:space="preserve">[87] 普通攻击 3</w:t>
      </w:r>
    </w:p>
    <w:p w14:paraId="456DBDDA">
      <w:r xmlns:w="http://schemas.openxmlformats.org/wordprocessingml/2006/main">
        <w:t xml:space="preserve">[88] 独特效果激活 1</w:t>
      </w:r>
    </w:p>
    <w:p w14:paraId="57CE6A98">
      <w:r xmlns:w="http://schemas.openxmlformats.org/wordprocessingml/2006/main">
        <w:t xml:space="preserve">[89] 独特效果激活 2</w:t>
      </w:r>
    </w:p>
    <w:p w14:paraId="5BF9760D">
      <w:r xmlns:w="http://schemas.openxmlformats.org/wordprocessingml/2006/main">
        <w:t xml:space="preserve">[90] 独特效果激活 3</w:t>
      </w:r>
    </w:p>
    <w:p w14:paraId="412295F8">
      <w:r xmlns:w="http://schemas.openxmlformats.org/wordprocessingml/2006/main">
        <w:t xml:space="preserve">[91] 特殊招式 1</w:t>
      </w:r>
    </w:p>
    <w:p w14:paraId="3D985AB3">
      <w:r xmlns:w="http://schemas.openxmlformats.org/wordprocessingml/2006/main">
        <w:t xml:space="preserve">[92] 特殊招式 2</w:t>
      </w:r>
    </w:p>
    <w:p w14:paraId="7006482D">
      <w:r xmlns:w="http://schemas.openxmlformats.org/wordprocessingml/2006/main">
        <w:t xml:space="preserve">[93] 受到的伤害：1</w:t>
      </w:r>
    </w:p>
    <w:p w14:paraId="4418F976">
      <w:r xmlns:w="http://schemas.openxmlformats.org/wordprocessingml/2006/main">
        <w:t xml:space="preserve">[94] 受到的伤害：2</w:t>
      </w:r>
    </w:p>
    <w:p w14:paraId="3C44DA2F">
      <w:r xmlns:w="http://schemas.openxmlformats.org/wordprocessingml/2006/main">
        <w:t xml:space="preserve">[95] 受到的伤害：3</w:t>
      </w:r>
    </w:p>
    <w:p w14:paraId="6043F1DB">
      <w:r xmlns:w="http://schemas.openxmlformats.org/wordprocessingml/2006/main">
        <w:t xml:space="preserve">[96] 退出</w:t>
      </w:r>
    </w:p>
    <w:p w14:paraId="2C343E87">
      <w:r xmlns:w="http://schemas.openxmlformats.org/wordprocessingml/2006/main">
        <w:t xml:space="preserve">[97] 项目用途 1</w:t>
      </w:r>
    </w:p>
    <w:p w14:paraId="74684BAB">
      <w:r xmlns:w="http://schemas.openxmlformats.org/wordprocessingml/2006/main">
        <w:t xml:space="preserve">[98] 物品用途 2</w:t>
      </w:r>
    </w:p>
    <w:p w14:paraId="59ADD553">
      <w:r xmlns:w="http://schemas.openxmlformats.org/wordprocessingml/2006/main">
        <w:t xml:space="preserve">[99] 在游戏中 †</w:t>
      </w:r>
    </w:p>
    <w:p w14:paraId="68068046">
      <w:r xmlns:w="http://schemas.openxmlformats.org/wordprocessingml/2006/main">
        <w:t xml:space="preserve">[100] 节拍旋转者羽佐仓的异色皮肤SSR版本。这是首次将通过扭蛋获得的普通R角色升级为普通SSR。（第一个升级为SSR的是限时新年艾斯卡露比）除了擅长使用范围攻击和固定仇恨0来清理弱敌之外，她还是一个可以为前排和战士型角色提供增益效果的辅助角色。</w:t>
      </w:r>
    </w:p>
    <w:p w14:paraId="45D8C1B1">
      <w:r xmlns:w="http://schemas.openxmlformats.org/wordprocessingml/2006/main">
        <w:t xml:space="preserve">[101] 由于仇恨值不会增加，受到的伤害也会降至最低，并且当其他角色完成部署或你使用特殊技能时，可以施加增益效果。这对于放置在前排的战士型角色最为有效。</w:t>
      </w:r>
    </w:p>
    <w:p w14:paraId="1C37C8CF">
      <w:r xmlns:w="http://schemas.openxmlformats.org/wordprocessingml/2006/main">
        <w:t xml:space="preserve">[102] 由于初始行动速度为 3 秒，且无需觉醒，加上仇恨生成率低，它也可以作为攻击者清除较弱的敌人。</w:t>
      </w:r>
    </w:p>
    <w:p w14:paraId="204B0286">
      <w:r xmlns:w="http://schemas.openxmlformats.org/wordprocessingml/2006/main">
        <w:t xml:space="preserve">[103] 特殊招式的增益效果仅限于前排，这使得它使用起来非常不便。其独特效果的持续时间也太短，不值得花费精力去满足发动条件。</w:t>
      </w:r>
    </w:p>
    <w:p w14:paraId="1CAE77D0">
      <w:r xmlns:w="http://schemas.openxmlformats.org/wordprocessingml/2006/main">
        <w:t xml:space="preserve">[104] 他使用的增益效果对他自己无效，所以当他独自一人时，他会失去力量。</w:t>
      </w:r>
    </w:p>
    <w:p w14:paraId="744EFBF5">
      <w:r xmlns:w="http://schemas.openxmlformats.org/wordprocessingml/2006/main">
        <w:t xml:space="preserve">[105] 内容适用性简易评估 †</w:t>
      </w:r>
    </w:p>
    <w:p w14:paraId="6C626319">
      <w:r xmlns:w="http://schemas.openxmlformats.org/wordprocessingml/2006/main">
        <w:t xml:space="preserve">[106] 合适的内容、推荐的装备示例、角色发展目标等。</w:t>
      </w:r>
    </w:p>
    <w:p w14:paraId="0BD6DFB5">
      <w:r xmlns:w="http://schemas.openxmlformats.org/wordprocessingml/2006/main">
        <w:t xml:space="preserve">[107] 兼容内容</w:t>
      </w:r>
    </w:p>
    <w:p w14:paraId="59B1220E">
      <w:r xmlns:w="http://schemas.openxmlformats.org/wordprocessingml/2006/main">
        <w:t xml:space="preserve">[108] 能力倾向</w:t>
      </w:r>
    </w:p>
    <w:p w14:paraId="029ECBE2">
      <w:r xmlns:w="http://schemas.openxmlformats.org/wordprocessingml/2006/main">
        <w:t xml:space="preserve">[109] 简短评论</w:t>
      </w:r>
    </w:p>
    <w:p w14:paraId="3EF6786A">
      <w:r xmlns:w="http://schemas.openxmlformats.org/wordprocessingml/2006/main">
        <w:t xml:space="preserve">[110] 主线任务 活动任务</w:t>
      </w:r>
    </w:p>
    <w:p w14:paraId="5D6C862C">
      <w:r xmlns:w="http://schemas.openxmlformats.org/wordprocessingml/2006/main">
        <w:t xml:space="preserve">[111] 他可以毫无问题地完成任务，但几乎没有理由专门选择他。</w:t>
      </w:r>
    </w:p>
    <w:p w14:paraId="5AFC15BD">
      <w:r xmlns:w="http://schemas.openxmlformats.org/wordprocessingml/2006/main">
        <w:t xml:space="preserve">[112] 突袭战</w:t>
      </w:r>
    </w:p>
    <w:p w14:paraId="2027E791">
      <w:r xmlns:w="http://schemas.openxmlformats.org/wordprocessingml/2006/main">
        <w:t xml:space="preserve">[113] 不适合范围特殊攻击。作为增益角色也表现平平。</w:t>
      </w:r>
    </w:p>
    <w:p w14:paraId="5CC5866F">
      <w:r xmlns:w="http://schemas.openxmlformats.org/wordprocessingml/2006/main">
        <w:t xml:space="preserve">[114] 湮灭</w:t>
      </w:r>
    </w:p>
    <w:p w14:paraId="0B8598A4">
      <w:r xmlns:w="http://schemas.openxmlformats.org/wordprocessingml/2006/main">
        <w:t xml:space="preserve">[115] 范围特殊攻击适合歼灭战，但其效果并不强（装备示例见下文）。</w:t>
      </w:r>
    </w:p>
    <w:p w14:paraId="5A2CFF44">
      <w:r xmlns:w="http://schemas.openxmlformats.org/wordprocessingml/2006/main">
        <w:t xml:space="preserve">[116] B宇宙</w:t>
      </w:r>
    </w:p>
    <w:p w14:paraId="1F570681">
      <w:r xmlns:w="http://schemas.openxmlformats.org/wordprocessingml/2006/main">
        <w:t xml:space="preserve">[117] 如果条件合适，增益效果会非常强。</w:t>
      </w:r>
    </w:p>
    <w:p w14:paraId="5E1229CA">
      <w:r xmlns:w="http://schemas.openxmlformats.org/wordprocessingml/2006/main">
        <w:t xml:space="preserve">[118] 能力评价指标</w:t>
      </w:r>
    </w:p>
    <w:p w14:paraId="76271689">
      <w:r xmlns:w="http://schemas.openxmlformats.org/wordprocessingml/2006/main">
        <w:t xml:space="preserve">[119] ◎：优秀内容。最有可能发挥出色。○：合适内容。有较高发挥潜力。△：一般。需要一些技巧才能发挥良好，但选择理由不多。×：不合适内容。由于与内容规则、游戏系统、难度等级等不兼容，难以发挥出色。*2014年3月更新</w:t>
      </w:r>
    </w:p>
    <w:p w14:paraId="073DE5B7">
      <w:r xmlns:w="http://schemas.openxmlformats.org/wordprocessingml/2006/main">
        <w:t xml:space="preserve">[120] 湮灭</w:t>
      </w:r>
    </w:p>
    <w:p w14:paraId="66AED574">
      <w:r xmlns:w="http://schemas.openxmlformats.org/wordprocessingml/2006/main">
        <w:t xml:space="preserve">[121] 推荐设备示例</w:t>
      </w:r>
    </w:p>
    <w:p w14:paraId="3BC51697">
      <w:r xmlns:w="http://schemas.openxmlformats.org/wordprocessingml/2006/main">
        <w:t xml:space="preserve">[122] 主要设备</w:t>
      </w:r>
    </w:p>
    <w:p w14:paraId="6E5A52B6">
      <w:r xmlns:w="http://schemas.openxmlformats.org/wordprocessingml/2006/main">
        <w:t xml:space="preserve">[123] 子设备</w:t>
      </w:r>
    </w:p>
    <w:p w14:paraId="2C4EC29F">
      <w:r xmlns:w="http://schemas.openxmlformats.org/wordprocessingml/2006/main">
        <w:t xml:space="preserve">[124] 一件令人愉悦的物品</w:t>
      </w:r>
    </w:p>
    <w:p w14:paraId="55283CCA">
      <w:r xmlns:w="http://schemas.openxmlformats.org/wordprocessingml/2006/main">
        <w:t xml:space="preserve">[125] 发展目标</w:t>
      </w:r>
    </w:p>
    <w:p w14:paraId="73CA14AF">
      <w:r xmlns:w="http://schemas.openxmlformats.org/wordprocessingml/2006/main">
        <w:t xml:space="preserve">[126] 突破极限</w:t>
      </w:r>
    </w:p>
    <w:p w14:paraId="700114A6">
      <w:r xmlns:w="http://schemas.openxmlformats.org/wordprocessingml/2006/main">
        <w:t xml:space="preserve">[127] 致命觉醒</w:t>
      </w:r>
    </w:p>
    <w:p w14:paraId="1B945477">
      <w:r xmlns:w="http://schemas.openxmlformats.org/wordprocessingml/2006/main">
        <w:t xml:space="preserve">[128] 独特的觉醒</w:t>
      </w:r>
    </w:p>
    <w:p w14:paraId="775C5B8A">
      <w:r xmlns:w="http://schemas.openxmlformats.org/wordprocessingml/2006/main">
        <w:t xml:space="preserve">[129] 行动速度</w:t>
      </w:r>
    </w:p>
    <w:p w14:paraId="6F76EC41">
      <w:r xmlns:w="http://schemas.openxmlformats.org/wordprocessingml/2006/main">
        <w:t xml:space="preserve">[130] 特别收费</w:t>
      </w:r>
    </w:p>
    <w:p w14:paraId="0D516AF7">
      <w:r xmlns:w="http://schemas.openxmlformats.org/wordprocessingml/2006/main">
        <w:t xml:space="preserve">[131] 其他</w:t>
      </w:r>
    </w:p>
    <w:p w14:paraId="60315861">
      <w:r xmlns:w="http://schemas.openxmlformats.org/wordprocessingml/2006/main">
        <w:t xml:space="preserve">[132] 培训成本</w:t>
      </w:r>
    </w:p>
    <w:p w14:paraId="2FE2EBE9">
      <w:r xmlns:w="http://schemas.openxmlformats.org/wordprocessingml/2006/main">
        <w:t xml:space="preserve">[133] 13.5% 20次</w:t>
      </w:r>
    </w:p>
    <w:p w14:paraId="560AED35">
      <w:r xmlns:w="http://schemas.openxmlformats.org/wordprocessingml/2006/main">
        <w:t xml:space="preserve">[134] 备注</w:t>
      </w:r>
    </w:p>
    <w:p w14:paraId="0634CB0B">
      <w:r xmlns:w="http://schemas.openxmlformats.org/wordprocessingml/2006/main">
        <w:t xml:space="preserve">[135] 如果你无法准备一个能用普通攻击瞬间击杀弱小敌人的增益效果，那就没必要这么做。如果体力不足，可以切换到或。根据敌人的类型切换。</w:t>
      </w:r>
    </w:p>
    <w:p w14:paraId="387A6D23">
      <w:r xmlns:w="http://schemas.openxmlformats.org/wordprocessingml/2006/main">
        <w:t xml:space="preserve">[136] *2016年4月更新</w:t>
      </w:r>
    </w:p>
    <w:p w14:paraId="2D0D2682">
      <w:r xmlns:w="http://schemas.openxmlformats.org/wordprocessingml/2006/main">
        <w:t xml:space="preserve">[137] 备选版本 †</w:t>
      </w:r>
    </w:p>
    <w:p w14:paraId="5B2AEE4F">
      <w:r xmlns:w="http://schemas.openxmlformats.org/wordprocessingml/2006/main">
        <w:t xml:space="preserve">[138] 节拍旋转者羽樱</w:t>
      </w:r>
    </w:p>
    <w:p w14:paraId="0150AA27">
      <w:r xmlns:w="http://schemas.openxmlformats.org/wordprocessingml/2006/main">
        <w:t xml:space="preserve">[139] 琐事 †</w:t>
      </w:r>
    </w:p>
    <w:p w14:paraId="459BCDC4">
      <w:r xmlns:w="http://schemas.openxmlformats.org/wordprocessingml/2006/main">
        <w:t xml:space="preserve">[140] 这枚带链条的铁球是羽樱最初使用的溜溜球的改良版。他似乎仍然可以表演一些模仿溜溜球的技巧。</w:t>
      </w:r>
    </w:p>
    <w:p w14:paraId="54928020">
      <w:r xmlns:w="http://schemas.openxmlformats.org/wordprocessingml/2006/main">
        <w:t xml:space="preserve">[141] 有人认为她是一位女巫，使用溜溜球作为祝福的工具。</w:t>
      </w:r>
    </w:p>
    <w:p w14:paraId="3B49E8F4">
      <w:r xmlns:w="http://schemas.openxmlformats.org/wordprocessingml/2006/main">
        <w:t xml:space="preserve">[142] 官方推特账号简介 †</w:t>
      </w:r>
    </w:p>
    <w:p w14:paraId="6915A2A2">
      <w:r xmlns:w="http://schemas.openxmlformats.org/wordprocessingml/2006/main">
        <w:t xml:space="preserve">[143] 人物介绍</w:t>
      </w:r>
    </w:p>
    <w:p w14:paraId="1B99A567">
      <w:r xmlns:w="http://schemas.openxmlformats.org/wordprocessingml/2006/main">
        <w:t xml:space="preserve">[144] 评论表 †</w:t>
      </w:r>
    </w:p>
    <w:p w14:paraId="315306CA">
      <w:r xmlns:w="http://schemas.openxmlformats.org/wordprocessingml/2006/main">
        <w:t xml:space="preserve">[145] 点击打开历史日志列表</w:t>
      </w:r>
    </w:p>
    <w:p w14:paraId="5991AE3B">
      <w:r xmlns:w="http://schemas.openxmlformats.org/wordprocessingml/2006/main">
        <w:t xml:space="preserve">[146] 末尾的数字越小，日志越旧。</w:t>
      </w:r>
    </w:p>
    <w:p w14:paraId="727BF31F">
      <w:r xmlns:w="http://schemas.openxmlformats.org/wordprocessingml/2006/main">
        <w:t xml:space="preserve">[147] 'Comments/Beat Bondage Hazakura/' 没有子页面。</w:t>
      </w:r>
    </w:p>
    <w:p w14:paraId="3D55A8CB">
      <w:r xmlns:w="http://schemas.openxmlformats.org/wordprocessingml/2006/main">
        <w:t xml:space="preserve">[148] 原意是约束或约束装置……但完全没有束缚躯干的意思…… -- [3/H07GNK6aI] 2025-04-02 (周三) 19:41:43</w:t>
      </w:r>
    </w:p>
    <w:p w14:paraId="18E1DFD2">
      <w:r xmlns:w="http://schemas.openxmlformats.org/wordprocessingml/2006/main">
        <w:t xml:space="preserve">[149] 堵住嘴会增强束缚感——[dsPfaHWJnMA] 2025-04-02 (周三) 20:37:16</w:t>
      </w:r>
    </w:p>
    <w:p w14:paraId="4A3A2C2C">
      <w:r xmlns:w="http://schemas.openxmlformats.org/wordprocessingml/2006/main">
        <w:t xml:space="preserve">[150] 我觉得如果服装是紧身的，只有在她战败时才让她的胸部凸显出来，营造戏剧性的效果，那就更好了。——[J4XIy2cNuXI] 2025-04-02 (周三) 22:07:00</w:t>
      </w:r>
    </w:p>
    <w:p w14:paraId="0B1E18DD">
      <w:r xmlns:w="http://schemas.openxmlformats.org/wordprocessingml/2006/main">
        <w:t xml:space="preserve">[151] 我一听到“bondage”（捆绑）这个词，脑海里浮现的是类似HOT LIMIT的画面，但这个更让我联想到Beat Prisoner。——[PofI6v0/.Yc] 2025-04-02 (周三) 22:53:15</w:t>
      </w:r>
    </w:p>
    <w:p w14:paraId="5AF96C77">
      <w:r xmlns:w="http://schemas.openxmlformats.org/wordprocessingml/2006/main">
        <w:t xml:space="preserve">[152] 他们大概就是负责控制的人（只是猜测）——[snXwScpKxIU] 2025-04-06 (周日) 01:21:16</w:t>
      </w:r>
    </w:p>
    <w:p w14:paraId="1B29B002">
      <w:r xmlns:w="http://schemas.openxmlformats.org/wordprocessingml/2006/main">
        <w:t xml:space="preserve">[153] 有 CC 的感觉 -- [dGW8jRGkRvU] 2025-04-02 (周三) 23:19:07</w:t>
      </w:r>
    </w:p>
    <w:p w14:paraId="1F174C3A">
      <w:r xmlns:w="http://schemas.openxmlformats.org/wordprocessingml/2006/main">
        <w:t xml:space="preserve">[154] 我觉得如果他们一开始隐藏自己的脸，然后通过强化解锁会更好…… -- [3/H07GNK6aI] 2025-04-04 (周五) 19:28:22</w:t>
      </w:r>
    </w:p>
    <w:p w14:paraId="7B9C2C96">
      <w:r xmlns:w="http://schemas.openxmlformats.org/wordprocessingml/2006/main">
        <w:t xml:space="preserve">[155] 我心想：“已经到这个季节了吗？”但我家附近的樱花几乎都落光了。——[dsPfaHWJnMA] 2025-04-06 (周日) 21:43:01</w:t>
      </w:r>
    </w:p>
    <w:p w14:paraId="1DA6FBEE">
      <w:r xmlns:w="http://schemas.openxmlformats.org/wordprocessingml/2006/main">
        <w:t xml:space="preserve">[156] 他们是冲绳人吗？ -- [PvBtGahKozI] 2025-04-06 (周日) 21:20:01</w:t>
      </w:r>
    </w:p>
    <w:p w14:paraId="0E1D0D01">
      <w:r xmlns:w="http://schemas.openxmlformats.org/wordprocessingml/2006/main">
        <w:t xml:space="preserve">[157] 在歼灭战中，如果将装备的移动力和部署力都设为0，并指定第5名玩家，其余4名玩家的特殊能力是否会失效？ -- [BiFM5ZopCd6] 2025-09-24 (周三) 15:41:55</w:t>
      </w:r>
    </w:p>
    <w:p w14:paraId="4ABAE3FD">
      <w:r xmlns:w="http://schemas.openxmlformats.org/wordprocessingml/2006/main">
        <w:t xml:space="preserve">[158] ←使用棋盘前请务必阅读规则。</w:t>
      </w:r>
    </w:p>
    <w:p w14:paraId="607536A7">
      <w:r xmlns:w="http://schemas.openxmlformats.org/wordprocessingml/2006/main">
        <w:t xml:space="preserve">[159] 关于规则 †</w:t>
      </w:r>
    </w:p>
    <w:p w14:paraId="0C6BCAEF">
      <w:r xmlns:w="http://schemas.openxmlformats.org/wordprocessingml/2006/main">
        <w:t xml:space="preserve">[160] 请不要抱怨或批评页面编辑者。如果您对其他人的编辑有意见，请通过“提供替代方案”或“自行编辑”的方式进行建设性沟通。</w:t>
      </w:r>
    </w:p>
    <w:p w14:paraId="06E27903">
      <w:r xmlns:w="http://schemas.openxmlformats.org/wordprocessingml/2006/main">
        <w:t xml:space="preserve">[161] 不要发布个人网站或其他禁止未经授权链接的网站的网址。</w:t>
      </w:r>
    </w:p>
    <w:p w14:paraId="5BE1D9BB">
      <w:r xmlns:w="http://schemas.openxmlformats.org/wordprocessingml/2006/main">
        <w:t xml:space="preserve">[162] 关于违反规则的帖子 †</w:t>
      </w:r>
    </w:p>
    <w:p w14:paraId="5A49FE6A">
      <w:r xmlns:w="http://schemas.openxmlformats.org/wordprocessingml/2006/main">
        <w:t xml:space="preserve">[163] 禁止发布以下类型的帖子，因为它们容易造成干扰。</w:t>
      </w:r>
    </w:p>
    <w:p w14:paraId="4A6387C7">
      <w:r xmlns:w="http://schemas.openxmlformats.org/wordprocessingml/2006/main">
        <w:t xml:space="preserve">[164]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007969AC">
      <w:r xmlns:w="http://schemas.openxmlformats.org/wordprocessingml/2006/main">
        <w:t xml:space="preserve">[165] 其他包括使用此维基的人、官方管理员、艺术家、配音演员、现实生活中的个人以及 Twitter 用户等团体。</w:t>
      </w:r>
    </w:p>
    <w:p w14:paraId="480F2664">
      <w:r xmlns:w="http://schemas.openxmlformats.org/wordprocessingml/2006/main">
        <w:t xml:space="preserve">[166] 关于向管理层提交的帖子，我们容忍可以解释为用户意见的评论，例如“我希望他们改进这一点”、“我希望他们尽快修复错误”和“维护时间太长了”，但我们不容忍使用辱骂性语言贬低管理层。</w:t>
      </w:r>
    </w:p>
    <w:p w14:paraId="563AE9F1">
      <w:r xmlns:w="http://schemas.openxmlformats.org/wordprocessingml/2006/main">
        <w:t xml:space="preserve">[167] 将讨论和意见交流视为“诽谤或对抗他人”是错误的。然而，在讨论或意见交流中使用辱骂性语言、贬低他人、挑衅他人或在缺乏明确证据的情况下发表言论，都是违法行为。说话时务必注意自己的言辞。</w:t>
      </w:r>
    </w:p>
    <w:p w14:paraId="709B3F6C">
      <w:r xmlns:w="http://schemas.openxmlformats.org/wordprocessingml/2006/main">
        <w:t xml:space="preserve">[168] 攻击性评论包括使用“做这个”或“做那个”等强硬命令、“使用粗俗语言”、“采取居高临下的态度”或“挑衅”。</w:t>
      </w:r>
    </w:p>
    <w:p w14:paraId="5E80E08C">
      <w:r xmlns:w="http://schemas.openxmlformats.org/wordprocessingml/2006/main">
        <w:t xml:space="preserve">[169] 禁止发布冒犯现有玩家的帖子，例如“还有人玩这个游戏吗？”或“这游戏已经凉了”。这并不意味着您完全不能发表任何负面言论，而是指那些超出单纯负面评价范围，构成诽谤或诋毁的帖子将被禁止发布。</w:t>
      </w:r>
    </w:p>
    <w:p w14:paraId="693DC19E">
      <w:r xmlns:w="http://schemas.openxmlformats.org/wordprocessingml/2006/main">
        <w:t xml:space="preserve">[170] 公开羞辱其他玩家，即公开其游戏内名称或UID。</w:t>
      </w:r>
    </w:p>
    <w:p w14:paraId="18E00C3F">
      <w:r xmlns:w="http://schemas.openxmlformats.org/wordprocessingml/2006/main">
        <w:t xml:space="preserve">[171] 但是，允许分享有助于游戏攻略的信息和视频。</w:t>
      </w:r>
    </w:p>
    <w:p w14:paraId="5B1E9110">
      <w:r xmlns:w="http://schemas.openxmlformats.org/wordprocessingml/2006/main">
        <w:t xml:space="preserve">[172] 参考其他应用程序</w:t>
      </w:r>
    </w:p>
    <w:p w14:paraId="71DE28E4">
      <w:r xmlns:w="http://schemas.openxmlformats.org/wordprocessingml/2006/main">
        <w:t xml:space="preserve">[173] 在多个论坛上多次发帖</w:t>
      </w:r>
    </w:p>
    <w:p w14:paraId="041D10D1">
      <w:r xmlns:w="http://schemas.openxmlformats.org/wordprocessingml/2006/main">
        <w:t xml:space="preserve">[174] 写一串无意义的字符</w:t>
      </w:r>
    </w:p>
    <w:p w14:paraId="1BA7BF7A">
      <w:r xmlns:w="http://schemas.openxmlformats.org/wordprocessingml/2006/main">
        <w:t xml:space="preserve">[175] 关于作弊和利用漏洞的帖子</w:t>
      </w:r>
    </w:p>
    <w:p w14:paraId="4F6A5ACD">
      <w:r xmlns:w="http://schemas.openxmlformats.org/wordprocessingml/2006/main">
        <w:t xml:space="preserve">[176] 最好的办法是忽略违反规则的帖子。上钩或反驳只会让事情变得更糟。</w:t>
      </w:r>
    </w:p>
    <w:p w14:paraId="1C396FEF">
      <w:r xmlns:w="http://schemas.openxmlformats.org/wordprocessingml/2006/main">
        <w:t xml:space="preserve">[177] *在上述规则中，“诽谤”指的是在没有客观证据的情况下诋毁和贬低他人。将所有批评性文章都归为“诽谤”是不正确的，所以请务必谨慎。</w:t>
      </w:r>
    </w:p>
    <w:p w14:paraId="0F30D29B">
      <w:r xmlns:w="http://schemas.openxmlformats.org/wordprocessingml/2006/main">
        <w:t xml:space="preserve">[178] 关于修改和删除发帖日志 †</w:t>
      </w:r>
    </w:p>
    <w:p w14:paraId="70C10C3E">
      <w:r xmlns:w="http://schemas.openxmlformats.org/wordprocessingml/2006/main">
        <w:t xml:space="preserve">[179] 但是，允许更正印刷错误、遗漏和字体颜色。（他人出于善意所做的更正也允许。）</w:t>
      </w:r>
    </w:p>
    <w:p w14:paraId="77C15BB7">
      <w:r xmlns:w="http://schemas.openxmlformats.org/wordprocessingml/2006/main">
        <w:t xml:space="preserve">[180] 作为例外情况，您可以删除自己的帖子，但事后必须向管理员报告。此外，删除时，请将整个评论替换为以下文本，而不是完全删除：&amp;color(#ff0000){''发帖人已删除''};</w:t>
      </w:r>
    </w:p>
    <w:p w14:paraId="47E9039A">
      <w:r xmlns:w="http://schemas.openxmlformats.org/wordprocessingml/2006/main">
        <w:t xml:space="preserve">[181] 关于评论删除违反规则的帖子 †</w:t>
      </w:r>
    </w:p>
    <w:p w14:paraId="15DE3FAD">
      <w:r xmlns:w="http://schemas.openxmlformats.org/wordprocessingml/2006/main">
        <w:t xml:space="preserve">[182] 您可以自行注释掉上述任何违反规则的评论，无需管理员许可。但是，如果您注释掉了某条评论，则必须在“违规举报公告板”上进行举报。举报时请使用“违规举报公告板”上的模板。</w:t>
      </w:r>
    </w:p>
    <w:p w14:paraId="0D46306E">
      <w:r xmlns:w="http://schemas.openxmlformats.org/wordprocessingml/2006/main">
        <w:t xml:space="preserve">[183] 未经 CO 举报公告板举报而被删除的帖子将被恢复，而删除帖子的人将受到处罚。</w:t>
      </w:r>
    </w:p>
    <w:p w14:paraId="29DC80B7">
      <w:r xmlns:w="http://schemas.openxmlformats.org/wordprocessingml/2006/main">
        <w:t xml:space="preserve">[184] 如果您反复向 CO 举报公告板举报不违反规则的帖子，我们将认为您是自私的，并将对您实施发帖和编辑限制。</w:t>
      </w:r>
    </w:p>
    <w:p w14:paraId="788C7B38">
      <w:r xmlns:w="http://schemas.openxmlformats.org/wordprocessingml/2006/main">
        <w:t xml:space="preserve">[185] 管理员可酌情恢复 CO 报告公告板上不违反规则的报告。</w:t>
      </w:r>
    </w:p>
    <w:p w14:paraId="2B72D76F">
      <w:r xmlns:w="http://schemas.openxmlformats.org/wordprocessingml/2006/main">
        <w:t xml:space="preserve">[186] 我们再次要求您不要评论那些并未违反规则的评论。（例如，诸如“虽然不违反规则，但显然是在挑衅”、“恶作剧”或“评论整个帖子”之类的主观判断。）</w:t>
      </w:r>
    </w:p>
    <w:p w14:paraId="781CF50A">
      <w:r xmlns:w="http://schemas.openxmlformats.org/wordprocessingml/2006/main">
        <w:t xml:space="preserve">[187] 关于不违反规则但“冒犯性”的帖子 †</w:t>
      </w:r>
    </w:p>
    <w:p w14:paraId="6B51ACE6">
      <w:r xmlns:w="http://schemas.openxmlformats.org/wordprocessingml/2006/main">
        <w:t xml:space="preserve">[188] 即使帖子内容具有冒犯性，除非违反版规，否则不会被删除。由于每个人对冒犯性帖子的界定标准不尽相同，请使用 NGID 功能隐藏评论，而不是参与争论或挑衅。</w:t>
      </w:r>
    </w:p>
    <w:p w14:paraId="704E9446">
      <w:r xmlns:w="http://schemas.openxmlformats.org/wordprocessingml/2006/main">
        <w:t xml:space="preserve">[189] 挑衅难道不是一种违规行为吗？†</w:t>
      </w:r>
    </w:p>
    <w:p w14:paraId="45898919">
      <w:r xmlns:w="http://schemas.openxmlformats.org/wordprocessingml/2006/main">
        <w:t xml:space="preserve">[190] 某人对某些内容是否具有煽动性的看法差异很大，因此我们不认为这是违规行为。如果您认为某条评论具有煽动性，请使用 NGID 功能将其隐藏。</w:t>
      </w:r>
    </w:p>
    <w:p w14:paraId="10786CBA">
      <w:r xmlns:w="http://schemas.openxmlformats.org/wordprocessingml/2006/main">
        <w:t xml:space="preserve">[191] 抱怨难道不算违法吗？†</w:t>
      </w:r>
    </w:p>
    <w:p w14:paraId="5F235A40">
      <w:r xmlns:w="http://schemas.openxmlformats.org/wordprocessingml/2006/main">
        <w:t xml:space="preserve">[192] 一般而言，抱怨本身并不构成违规。但是，针对本作品的负面宣传、诽谤、辱骂性语言以及超出抱怨范围的对抗性帖子均构成违规。如果您认为抱怨内容令人反感，请使用 NGID 功能隐藏相关评论。</w:t>
      </w:r>
    </w:p>
    <w:p w14:paraId="36A3A805">
      <w:r xmlns:w="http://schemas.openxmlformats.org/wordprocessingml/2006/main">
        <w:t xml:space="preserve">[193] 如果您不确定某个帖子是否违反了规则，该怎么办？ †</w:t>
      </w:r>
    </w:p>
    <w:p w14:paraId="3A21711E">
      <w:r xmlns:w="http://schemas.openxmlformats.org/wordprocessingml/2006/main">
        <w:t xml:space="preserve">[194] 有些帖子内容含糊不清，难以判断是否违规。评论删除这类含糊不清的帖子可能会导致问题，所以请不要评论删除，而是使用 NGID 功能将评论隐藏起来。</w:t>
      </w:r>
    </w:p>
    <w:p w14:paraId="3892DE45">
      <w:r xmlns:w="http://schemas.openxmlformats.org/wordprocessingml/2006/main">
        <w:t xml:space="preserve">[195] 对屡犯者的处罚 †</w:t>
      </w:r>
    </w:p>
    <w:p w14:paraId="6AE94392">
      <w:r xmlns:w="http://schemas.openxmlformats.org/wordprocessingml/2006/main">
        <w:t xml:space="preserve">[196] 屡次违反规则或发布特别恶意的帖子，管理员可酌情予以处罚，例如“禁止访问”或“限制发帖”。</w:t>
      </w:r>
    </w:p>
    <w:p w14:paraId="5905A792">
      <w:r xmlns:w="http://schemas.openxmlformats.org/wordprocessingml/2006/main">
        <w:t xml:space="preserve">[197] 如果您对进一步改进有任何建议，请通过 Wiki 管理公告板与我们联系。</w:t>
      </w:r>
    </w:p>
    <w:p w14:paraId="6C7A9441"/>
    <w:p w14:paraId="038D7E7A">
      <w:r xmlns:w="http://schemas.openxmlformats.org/wordprocessingml/2006/main">
        <w:rPr>
          <w:b/>
        </w:rPr>
        <w:t xml:space="preserve">A107</w:t>
      </w:r>
    </w:p>
    <w:p w14:paraId="3366A17F">
      <w:r xmlns:w="http://schemas.openxmlformats.org/wordprocessingml/2006/main">
        <w:t xml:space="preserve">[0] 索引：所有角色 | SSR 角色 | SR 角色 | R 角色</w:t>
      </w:r>
    </w:p>
    <w:p w14:paraId="41871063">
      <w:r xmlns:w="http://schemas.openxmlformats.org/wordprocessingml/2006/main">
        <w:t xml:space="preserve">[1] 基本信息</w:t>
      </w:r>
    </w:p>
    <w:p w14:paraId="4729E49C">
      <w:r xmlns:w="http://schemas.openxmlformats.org/wordprocessingml/2006/main">
        <w:t xml:space="preserve">[2] 内容适用性简易评估</w:t>
      </w:r>
    </w:p>
    <w:p w14:paraId="690965EA">
      <w:r xmlns:w="http://schemas.openxmlformats.org/wordprocessingml/2006/main">
        <w:t xml:space="preserve">[3] 其他版本及相关角色</w:t>
      </w:r>
    </w:p>
    <w:p w14:paraId="35208F64">
      <w:r xmlns:w="http://schemas.openxmlformats.org/wordprocessingml/2006/main">
        <w:t xml:space="preserve">[4] 琐事</w:t>
      </w:r>
    </w:p>
    <w:p w14:paraId="4F31ED84">
      <w:r xmlns:w="http://schemas.openxmlformats.org/wordprocessingml/2006/main">
        <w:t xml:space="preserve">[5] 官方推特账号介绍</w:t>
      </w:r>
    </w:p>
    <w:p w14:paraId="1DE1C061">
      <w:r xmlns:w="http://schemas.openxmlformats.org/wordprocessingml/2006/main">
        <w:t xml:space="preserve">[6] 评论表单</w:t>
      </w:r>
    </w:p>
    <w:p w14:paraId="210C7C07">
      <w:r xmlns:w="http://schemas.openxmlformats.org/wordprocessingml/2006/main">
        <w:t xml:space="preserve">[7] 基本信息 †</w:t>
      </w:r>
    </w:p>
    <w:p w14:paraId="426C1A01">
      <w:r xmlns:w="http://schemas.openxmlformats.org/wordprocessingml/2006/main">
        <w:t xml:space="preserve">[8] 变换图像</w:t>
      </w:r>
    </w:p>
    <w:p w14:paraId="355D5E20">
      <w:r xmlns:w="http://schemas.openxmlformats.org/wordprocessingml/2006/main">
        <w:t xml:space="preserve">[9] 简介</w:t>
      </w:r>
    </w:p>
    <w:p w14:paraId="689AD6B3">
      <w:r xmlns:w="http://schemas.openxmlformats.org/wordprocessingml/2006/main">
        <w:t xml:space="preserve">[10] 姓名</w:t>
      </w:r>
    </w:p>
    <w:p w14:paraId="38D6BF87">
      <w:r xmlns:w="http://schemas.openxmlformats.org/wordprocessingml/2006/main">
        <w:t xml:space="preserve">[11] 击败火星剑心</w:t>
      </w:r>
    </w:p>
    <w:p w14:paraId="65FB8775">
      <w:r xmlns:w="http://schemas.openxmlformats.org/wordprocessingml/2006/main">
        <w:t xml:space="preserve">[12] 真实姓名</w:t>
      </w:r>
    </w:p>
    <w:p w14:paraId="08D2BD69">
      <w:r xmlns:w="http://schemas.openxmlformats.org/wordprocessingml/2006/main">
        <w:t xml:space="preserve">[13] 上杉谦信</w:t>
      </w:r>
    </w:p>
    <w:p w14:paraId="51954529">
      <w:r xmlns:w="http://schemas.openxmlformats.org/wordprocessingml/2006/main">
        <w:t xml:space="preserve">[14] 稀有度</w:t>
      </w:r>
    </w:p>
    <w:p w14:paraId="4300C4F8">
      <w:r xmlns:w="http://schemas.openxmlformats.org/wordprocessingml/2006/main">
        <w:t xml:space="preserve">[15] 普通攻击</w:t>
      </w:r>
    </w:p>
    <w:p w14:paraId="2296F43F">
      <w:r xmlns:w="http://schemas.openxmlformats.org/wordprocessingml/2006/main">
        <w:t xml:space="preserve">[16] 近战攻击（物理）</w:t>
      </w:r>
    </w:p>
    <w:p w14:paraId="74CF9555">
      <w:r xmlns:w="http://schemas.openxmlformats.org/wordprocessingml/2006/main">
        <w:t xml:space="preserve">[17] 附属派系</w:t>
      </w:r>
    </w:p>
    <w:p w14:paraId="38124417">
      <w:r xmlns:w="http://schemas.openxmlformats.org/wordprocessingml/2006/main">
        <w:t xml:space="preserve">[18] 战士（异界）</w:t>
      </w:r>
    </w:p>
    <w:p w14:paraId="2B1BB3DE">
      <w:r xmlns:w="http://schemas.openxmlformats.org/wordprocessingml/2006/main">
        <w:t xml:space="preserve">[19] 特殊属性</w:t>
      </w:r>
    </w:p>
    <w:p w14:paraId="219253F9">
      <w:r xmlns:w="http://schemas.openxmlformats.org/wordprocessingml/2006/main">
        <w:t xml:space="preserve">[20] 合作</w:t>
      </w:r>
    </w:p>
    <w:p w14:paraId="30139653">
      <w:r xmlns:w="http://schemas.openxmlformats.org/wordprocessingml/2006/main">
        <w:t xml:space="preserve">[21] 真由理</w:t>
      </w:r>
    </w:p>
    <w:p w14:paraId="450AFA63">
      <w:r xmlns:w="http://schemas.openxmlformats.org/wordprocessingml/2006/main">
        <w:t xml:space="preserve">[22] 插图</w:t>
      </w:r>
    </w:p>
    <w:p w14:paraId="567BF9E2">
      <w:r xmlns:w="http://schemas.openxmlformats.org/wordprocessingml/2006/main">
        <w:t xml:space="preserve">[23]猎户座</w:t>
      </w:r>
    </w:p>
    <w:p w14:paraId="46F074C6">
      <w:r xmlns:w="http://schemas.openxmlformats.org/wordprocessingml/2006/main">
        <w:t xml:space="preserve">[24] SD字符</w:t>
      </w:r>
    </w:p>
    <w:p w14:paraId="5E0EBB73">
      <w:r xmlns:w="http://schemas.openxmlformats.org/wordprocessingml/2006/main">
        <w:t xml:space="preserve">[25] 风味文字</w:t>
      </w:r>
    </w:p>
    <w:p w14:paraId="21870F42">
      <w:r xmlns:w="http://schemas.openxmlformats.org/wordprocessingml/2006/main">
        <w:t xml:space="preserve">[26] “我有毘沙门天的庇佑！”他会冲到现场，不分青红皂白地战斗，拯救弱者。他是上杉家的家主，也是日本最强的剑士，被誉为战神。他是个大胃王，即使吃下常人十倍的食物，肚子也会咕咕叫。他还没遇到兰斯，所以不懂爱情是什么。他是来自LP5时代的异界生物。</w:t>
      </w:r>
    </w:p>
    <w:p w14:paraId="0269D957">
      <w:r xmlns:w="http://schemas.openxmlformats.org/wordprocessingml/2006/main">
        <w:t xml:space="preserve">[27] 如何获得</w:t>
      </w:r>
    </w:p>
    <w:p w14:paraId="4A5AEFD2">
      <w:r xmlns:w="http://schemas.openxmlformats.org/wordprocessingml/2006/main">
        <w:t xml:space="preserve">[28] 限时扭蛋</w:t>
      </w:r>
    </w:p>
    <w:p w14:paraId="2462E63B">
      <w:r xmlns:w="http://schemas.openxmlformats.org/wordprocessingml/2006/main">
        <w:t xml:space="preserve">[29] 基础属性（1星）* 每增加1星+50%，5星时为1星值的3倍</w:t>
      </w:r>
    </w:p>
    <w:p w14:paraId="2526DFF7">
      <w:r xmlns:w="http://schemas.openxmlformats.org/wordprocessingml/2006/main">
        <w:t xml:space="preserve">[30] 级</w:t>
      </w:r>
    </w:p>
    <w:p w14:paraId="0AF66B3B">
      <w:r xmlns:w="http://schemas.openxmlformats.org/wordprocessingml/2006/main">
        <w:t xml:space="preserve">[31] 耐力</w:t>
      </w:r>
    </w:p>
    <w:p w14:paraId="0DF97D66">
      <w:r xmlns:w="http://schemas.openxmlformats.org/wordprocessingml/2006/main">
        <w:t xml:space="preserve">[32] 攻击力</w:t>
      </w:r>
    </w:p>
    <w:p w14:paraId="7FE2176E">
      <w:r xmlns:w="http://schemas.openxmlformats.org/wordprocessingml/2006/main">
        <w:t xml:space="preserve">[33] 防御能力</w:t>
      </w:r>
    </w:p>
    <w:p w14:paraId="7BE0AEDD">
      <w:r xmlns:w="http://schemas.openxmlformats.org/wordprocessingml/2006/main">
        <w:t xml:space="preserve">[34] 魔法力量</w:t>
      </w:r>
    </w:p>
    <w:p w14:paraId="01111251">
      <w:r xmlns:w="http://schemas.openxmlformats.org/wordprocessingml/2006/main">
        <w:t xml:space="preserve">[35] 魔法抗性</w:t>
      </w:r>
    </w:p>
    <w:p w14:paraId="3DD70D1D">
      <w:r xmlns:w="http://schemas.openxmlformats.org/wordprocessingml/2006/main">
        <w:t xml:space="preserve">[36] 详细状态</w:t>
      </w:r>
    </w:p>
    <w:p w14:paraId="4406B2E1">
      <w:r xmlns:w="http://schemas.openxmlformats.org/wordprocessingml/2006/main">
        <w:t xml:space="preserve">[37] 准确性</w:t>
      </w:r>
    </w:p>
    <w:p w14:paraId="46E821D2">
      <w:r xmlns:w="http://schemas.openxmlformats.org/wordprocessingml/2006/main">
        <w:t xml:space="preserve">[38] 回避能力</w:t>
      </w:r>
    </w:p>
    <w:p w14:paraId="30E86CE7">
      <w:r xmlns:w="http://schemas.openxmlformats.org/wordprocessingml/2006/main">
        <w:t xml:space="preserve">[39] 连续命中率</w:t>
      </w:r>
    </w:p>
    <w:p w14:paraId="33BB15A2">
      <w:r xmlns:w="http://schemas.openxmlformats.org/wordprocessingml/2006/main">
        <w:t xml:space="preserve">[40] 反击率</w:t>
      </w:r>
    </w:p>
    <w:p w14:paraId="7C5141C9">
      <w:r xmlns:w="http://schemas.openxmlformats.org/wordprocessingml/2006/main">
        <w:t xml:space="preserve">[41] 眩晕激活率</w:t>
      </w:r>
    </w:p>
    <w:p w14:paraId="27610009">
      <w:r xmlns:w="http://schemas.openxmlformats.org/wordprocessingml/2006/main">
        <w:t xml:space="preserve">[42] 抗眩晕能力</w:t>
      </w:r>
    </w:p>
    <w:p w14:paraId="5F7BE141">
      <w:r xmlns:w="http://schemas.openxmlformats.org/wordprocessingml/2006/main">
        <w:t xml:space="preserve">[43] 移动速度</w:t>
      </w:r>
    </w:p>
    <w:p w14:paraId="7278176B">
      <w:r xmlns:w="http://schemas.openxmlformats.org/wordprocessingml/2006/main">
        <w:t xml:space="preserve">[44] 部署速度</w:t>
      </w:r>
    </w:p>
    <w:p w14:paraId="2785C239">
      <w:r xmlns:w="http://schemas.openxmlformats.org/wordprocessingml/2006/main">
        <w:t xml:space="preserve">[45] 行动速度</w:t>
      </w:r>
    </w:p>
    <w:p w14:paraId="27409ED4">
      <w:r xmlns:w="http://schemas.openxmlformats.org/wordprocessingml/2006/main">
        <w:t xml:space="preserve">[46] 特殊填充量</w:t>
      </w:r>
    </w:p>
    <w:p w14:paraId="63558427">
      <w:r xmlns:w="http://schemas.openxmlformats.org/wordprocessingml/2006/main">
        <w:t xml:space="preserve">[47] 特殊招式</w:t>
      </w:r>
    </w:p>
    <w:p w14:paraId="22D74FDD">
      <w:r xmlns:w="http://schemas.openxmlformats.org/wordprocessingml/2006/main">
        <w:t xml:space="preserve">[48] 姓名</w:t>
      </w:r>
    </w:p>
    <w:p w14:paraId="35F7298F">
      <w:r xmlns:w="http://schemas.openxmlformats.org/wordprocessingml/2006/main">
        <w:t xml:space="preserve">[49] 效应</w:t>
      </w:r>
    </w:p>
    <w:p w14:paraId="08215F4C">
      <w:r xmlns:w="http://schemas.openxmlformats.org/wordprocessingml/2006/main">
        <w:t xml:space="preserve">[50] 轮形剑</w:t>
      </w:r>
    </w:p>
    <w:p w14:paraId="7CBF62E6">
      <w:r xmlns:w="http://schemas.openxmlformats.org/wordprocessingml/2006/main">
        <w:t xml:space="preserve">[51] 对单个敌人造成6倍伤害</w:t>
      </w:r>
    </w:p>
    <w:p w14:paraId="69F49702">
      <w:r xmlns:w="http://schemas.openxmlformats.org/wordprocessingml/2006/main">
        <w:t xml:space="preserve">[52] 轮形剑+</w:t>
      </w:r>
    </w:p>
    <w:p w14:paraId="2384C76E">
      <w:r xmlns:w="http://schemas.openxmlformats.org/wordprocessingml/2006/main">
        <w:t xml:space="preserve">[53] 对单个敌人造成9倍伤害</w:t>
      </w:r>
    </w:p>
    <w:p w14:paraId="6629A93E">
      <w:r xmlns:w="http://schemas.openxmlformats.org/wordprocessingml/2006/main">
        <w:t xml:space="preserve">[54] 独特效果</w:t>
      </w:r>
    </w:p>
    <w:p w14:paraId="1C92FCC2">
      <w:r xmlns:w="http://schemas.openxmlformats.org/wordprocessingml/2006/main">
        <w:t xml:space="preserve">[55] 姓名</w:t>
      </w:r>
    </w:p>
    <w:p w14:paraId="3C3855A4">
      <w:r xmlns:w="http://schemas.openxmlformats.org/wordprocessingml/2006/main">
        <w:t xml:space="preserve">[56] 效应</w:t>
      </w:r>
    </w:p>
    <w:p w14:paraId="68B2E891">
      <w:r xmlns:w="http://schemas.openxmlformats.org/wordprocessingml/2006/main">
        <w:t xml:space="preserve">[57] 毗沙门天的庇护</w:t>
      </w:r>
    </w:p>
    <w:p w14:paraId="51BA7914">
      <w:r xmlns:w="http://schemas.openxmlformats.org/wordprocessingml/2006/main">
        <w:t xml:space="preserve">[58] 当体力低于 25% 时，你的攻击力提高 100%，速度提高 20%，持续 20 秒（只能激活一次）。</w:t>
      </w:r>
    </w:p>
    <w:p w14:paraId="2FB7FABA">
      <w:r xmlns:w="http://schemas.openxmlformats.org/wordprocessingml/2006/main">
        <w:t xml:space="preserve">[59] 毘沙门天的保护+</w:t>
      </w:r>
    </w:p>
    <w:p w14:paraId="2F8433B2">
      <w:r xmlns:w="http://schemas.openxmlformats.org/wordprocessingml/2006/main">
        <w:t xml:space="preserve">[60] 当体力低于 25% 时，你的攻击力提高 125%，速度提高 30%，持续 20 秒（只能激活一次）。</w:t>
      </w:r>
    </w:p>
    <w:p w14:paraId="6B776347">
      <w:r xmlns:w="http://schemas.openxmlformats.org/wordprocessingml/2006/main">
        <w:t xml:space="preserve">[61] 休闲装照片</w:t>
      </w:r>
    </w:p>
    <w:p w14:paraId="6C1ADA21">
      <w:r xmlns:w="http://schemas.openxmlformats.org/wordprocessingml/2006/main">
        <w:t xml:space="preserve">[62] 增强图像</w:t>
      </w:r>
    </w:p>
    <w:p w14:paraId="42F9C3FB">
      <w:r xmlns:w="http://schemas.openxmlformats.org/wordprocessingml/2006/main">
        <w:t xml:space="preserve">[63] 在游戏中 †</w:t>
      </w:r>
    </w:p>
    <w:p w14:paraId="58138619">
      <w:r xmlns:w="http://schemas.openxmlformats.org/wordprocessingml/2006/main">
        <w:t xml:space="preserve">[64] 2021年12月15日举办的“超级联动‘英雄*战姬魏无羡’～古代英雄与战神～”活动中推出的限定扭蛋角色。拥有单体必杀技，行动速度和必杀技充能速度都非常出色。该必杀技没有附加效果，但充能速度快，因此其高循环频率是其优势所在。</w:t>
      </w:r>
    </w:p>
    <w:p w14:paraId="43F0EE6E">
      <w:r xmlns:w="http://schemas.openxmlformats.org/wordprocessingml/2006/main">
        <w:t xml:space="preserve">[65] 由于这是一个增益效果，它会覆盖盟友的攻击增益效果，在这种情况下，伤害增加将小于 2.5 倍。</w:t>
      </w:r>
    </w:p>
    <w:p w14:paraId="03387B50">
      <w:r xmlns:w="http://schemas.openxmlformats.org/wordprocessingml/2006/main">
        <w:t xml:space="preserve">[66] 在投入使用时，它的火力非常高，但由于环境的变化，尽管火力适中，却很难选择合适的时机来释放火力，因此变得难以使用。</w:t>
      </w:r>
    </w:p>
    <w:p w14:paraId="173FBAE1">
      <w:r xmlns:w="http://schemas.openxmlformats.org/wordprocessingml/2006/main">
        <w:t xml:space="preserve">[67] 移动速度快，但部署速度慢。装备闪电迅捷装备后，部署速度可以大幅提升，即使优先级只有2也能快速加入战斗。它的命中率较低，因此应该优先为其装备精准之刃。</w:t>
      </w:r>
    </w:p>
    <w:p w14:paraId="4A7ACE86">
      <w:r xmlns:w="http://schemas.openxmlformats.org/wordprocessingml/2006/main">
        <w:t xml:space="preserve">[68] 内容适用性简易评估 †</w:t>
      </w:r>
    </w:p>
    <w:p w14:paraId="4D46F13F">
      <w:r xmlns:w="http://schemas.openxmlformats.org/wordprocessingml/2006/main">
        <w:t xml:space="preserve">[69] 合适的内容、推荐的装备示例、角色发展目标等。</w:t>
      </w:r>
    </w:p>
    <w:p w14:paraId="1F91393C">
      <w:r xmlns:w="http://schemas.openxmlformats.org/wordprocessingml/2006/main">
        <w:t xml:space="preserve">[70] 兼容内容</w:t>
      </w:r>
    </w:p>
    <w:p w14:paraId="123F9A93">
      <w:r xmlns:w="http://schemas.openxmlformats.org/wordprocessingml/2006/main">
        <w:t xml:space="preserve">[71] 能力倾向</w:t>
      </w:r>
    </w:p>
    <w:p w14:paraId="15A587B4">
      <w:r xmlns:w="http://schemas.openxmlformats.org/wordprocessingml/2006/main">
        <w:t xml:space="preserve">[72] 简短评论</w:t>
      </w:r>
    </w:p>
    <w:p w14:paraId="716FC96D">
      <w:r xmlns:w="http://schemas.openxmlformats.org/wordprocessingml/2006/main">
        <w:t xml:space="preserve">[73] 主线任务 事件任务</w:t>
      </w:r>
    </w:p>
    <w:p w14:paraId="56D37C5E">
      <w:r xmlns:w="http://schemas.openxmlformats.org/wordprocessingml/2006/main">
        <w:t xml:space="preserve">[74] 他可以毫无问题地完成任务，但几乎没有理由专门选择他。</w:t>
      </w:r>
    </w:p>
    <w:p w14:paraId="3B2C52FA">
      <w:r xmlns:w="http://schemas.openxmlformats.org/wordprocessingml/2006/main">
        <w:t xml:space="preserve">[75] 突袭战</w:t>
      </w:r>
    </w:p>
    <w:p w14:paraId="33F97225">
      <w:r xmlns:w="http://schemas.openxmlformats.org/wordprocessingml/2006/main">
        <w:t xml:space="preserve">[76] 如果能将它的独特效果与 FEVER 结合使用，效果会非常好（参见下文的装备示例）。</w:t>
      </w:r>
    </w:p>
    <w:p w14:paraId="28D061E0">
      <w:r xmlns:w="http://schemas.openxmlformats.org/wordprocessingml/2006/main">
        <w:t xml:space="preserve">[77] 湮灭</w:t>
      </w:r>
    </w:p>
    <w:p w14:paraId="3CD061EF">
      <w:r xmlns:w="http://schemas.openxmlformats.org/wordprocessingml/2006/main">
        <w:t xml:space="preserve">[78] 不适合单体特殊攻击</w:t>
      </w:r>
    </w:p>
    <w:p w14:paraId="4724BC64">
      <w:r xmlns:w="http://schemas.openxmlformats.org/wordprocessingml/2006/main">
        <w:t xml:space="preserve">[79] B宇宙</w:t>
      </w:r>
    </w:p>
    <w:p w14:paraId="68C8009C">
      <w:r xmlns:w="http://schemas.openxmlformats.org/wordprocessingml/2006/main">
        <w:t xml:space="preserve">[80] 需要体力才能激活的独特效果难以使用。</w:t>
      </w:r>
    </w:p>
    <w:p w14:paraId="67FF2AF6">
      <w:r xmlns:w="http://schemas.openxmlformats.org/wordprocessingml/2006/main">
        <w:t xml:space="preserve">[81] 能力评价指标</w:t>
      </w:r>
    </w:p>
    <w:p w14:paraId="1F9AD12B">
      <w:r xmlns:w="http://schemas.openxmlformats.org/wordprocessingml/2006/main">
        <w:t xml:space="preserve">[82] ◎：优秀内容。最有可能发挥出色。○：合适内容。有较高发挥潜力。△：一般。需要一些技巧才能发挥良好，但选择理由不多。×：不合适内容。由于与内容规则、游戏系统、难度等级等不兼容，难以发挥出色。*2014年3月更新</w:t>
      </w:r>
    </w:p>
    <w:p w14:paraId="2889FFDA">
      <w:r xmlns:w="http://schemas.openxmlformats.org/wordprocessingml/2006/main">
        <w:t xml:space="preserve">[83] 突袭</w:t>
      </w:r>
    </w:p>
    <w:p w14:paraId="01E7EE7E">
      <w:r xmlns:w="http://schemas.openxmlformats.org/wordprocessingml/2006/main">
        <w:t xml:space="preserve">[84] 推荐设备示例</w:t>
      </w:r>
    </w:p>
    <w:p w14:paraId="7A983D3B">
      <w:r xmlns:w="http://schemas.openxmlformats.org/wordprocessingml/2006/main">
        <w:t xml:space="preserve">[85] 主要设备</w:t>
      </w:r>
    </w:p>
    <w:p w14:paraId="673FE1BF">
      <w:r xmlns:w="http://schemas.openxmlformats.org/wordprocessingml/2006/main">
        <w:t xml:space="preserve">[86] 子设备</w:t>
      </w:r>
    </w:p>
    <w:p w14:paraId="7854BF36">
      <w:r xmlns:w="http://schemas.openxmlformats.org/wordprocessingml/2006/main">
        <w:t xml:space="preserve">[87] 一件令人愉悦的物品</w:t>
      </w:r>
    </w:p>
    <w:p w14:paraId="6CFAADCE">
      <w:r xmlns:w="http://schemas.openxmlformats.org/wordprocessingml/2006/main">
        <w:t xml:space="preserve">[88] 发展目标</w:t>
      </w:r>
    </w:p>
    <w:p w14:paraId="5C3572DB">
      <w:r xmlns:w="http://schemas.openxmlformats.org/wordprocessingml/2006/main">
        <w:t xml:space="preserve">[89] 突破极限</w:t>
      </w:r>
    </w:p>
    <w:p w14:paraId="66269A12">
      <w:r xmlns:w="http://schemas.openxmlformats.org/wordprocessingml/2006/main">
        <w:t xml:space="preserve">[90] 致命觉醒</w:t>
      </w:r>
    </w:p>
    <w:p w14:paraId="58416409">
      <w:r xmlns:w="http://schemas.openxmlformats.org/wordprocessingml/2006/main">
        <w:t xml:space="preserve">[91] 独特的觉醒</w:t>
      </w:r>
    </w:p>
    <w:p w14:paraId="14FF4EC4">
      <w:r xmlns:w="http://schemas.openxmlformats.org/wordprocessingml/2006/main">
        <w:t xml:space="preserve">[92] 行动速度</w:t>
      </w:r>
    </w:p>
    <w:p w14:paraId="58D0EA20">
      <w:r xmlns:w="http://schemas.openxmlformats.org/wordprocessingml/2006/main">
        <w:t xml:space="preserve">[93] 特别收费</w:t>
      </w:r>
    </w:p>
    <w:p w14:paraId="5668DE79">
      <w:r xmlns:w="http://schemas.openxmlformats.org/wordprocessingml/2006/main">
        <w:t xml:space="preserve">[94] 其他</w:t>
      </w:r>
    </w:p>
    <w:p w14:paraId="660BED46">
      <w:r xmlns:w="http://schemas.openxmlformats.org/wordprocessingml/2006/main">
        <w:t xml:space="preserve">[95] 培训费用</w:t>
      </w:r>
    </w:p>
    <w:p w14:paraId="02A1AFEB">
      <w:r xmlns:w="http://schemas.openxmlformats.org/wordprocessingml/2006/main">
        <w:t xml:space="preserve">[96] 3.1 秒 9 次</w:t>
      </w:r>
    </w:p>
    <w:p w14:paraId="146802C5">
      <w:r xmlns:w="http://schemas.openxmlformats.org/wordprocessingml/2006/main">
        <w:t xml:space="preserve">[97] 15% 17次</w:t>
      </w:r>
    </w:p>
    <w:p w14:paraId="1E803F97">
      <w:r xmlns:w="http://schemas.openxmlformats.org/wordprocessingml/2006/main">
        <w:t xml:space="preserve">[98] 备注</w:t>
      </w:r>
    </w:p>
    <w:p w14:paraId="53DBEC98">
      <w:r xmlns:w="http://schemas.openxmlformats.org/wordprocessingml/2006/main">
        <w:t xml:space="preserve">[99] 当体力需求接近时，保留狂热状态，并在特殊效果激活的同时进入狂热状态（必要）。</w:t>
      </w:r>
    </w:p>
    <w:p w14:paraId="6AD32F12">
      <w:r xmlns:w="http://schemas.openxmlformats.org/wordprocessingml/2006/main">
        <w:t xml:space="preserve">[100] 其他版本 / 相关角色 †</w:t>
      </w:r>
    </w:p>
    <w:p w14:paraId="5197BD55">
      <w:r xmlns:w="http://schemas.openxmlformats.org/wordprocessingml/2006/main">
        <w:t xml:space="preserve">[101] 与兰斯相关的角色列表</w:t>
      </w:r>
    </w:p>
    <w:p w14:paraId="7C6940BA">
      <w:r xmlns:w="http://schemas.openxmlformats.org/wordprocessingml/2006/main">
        <w:t xml:space="preserve">[102] 与兰斯相关的角色列表</w:t>
      </w:r>
    </w:p>
    <w:p w14:paraId="0B3BAD1A">
      <w:r xmlns:w="http://schemas.openxmlformats.org/wordprocessingml/2006/main">
        <w:t xml:space="preserve">[103] 击败技术不佳的卡娜米</w:t>
      </w:r>
    </w:p>
    <w:p w14:paraId="3F247341">
      <w:r xmlns:w="http://schemas.openxmlformats.org/wordprocessingml/2006/main">
        <w:t xml:space="preserve">[104] 击败战术 乌尔扎 SR</w:t>
      </w:r>
    </w:p>
    <w:p w14:paraId="7819A776">
      <w:r xmlns:w="http://schemas.openxmlformats.org/wordprocessingml/2006/main">
        <w:t xml:space="preserve">[105] 安静的静香</w:t>
      </w:r>
    </w:p>
    <w:p w14:paraId="4F201D6A">
      <w:r xmlns:w="http://schemas.openxmlformats.org/wordprocessingml/2006/main">
        <w:t xml:space="preserve">[106] 节拍平静凪 SR</w:t>
      </w:r>
    </w:p>
    <w:p w14:paraId="314BA3E3">
      <w:r xmlns:w="http://schemas.openxmlformats.org/wordprocessingml/2006/main">
        <w:t xml:space="preserve">[107] 节拍雕塑家莎缇拉</w:t>
      </w:r>
    </w:p>
    <w:p w14:paraId="4DD97870">
      <w:r xmlns:w="http://schemas.openxmlformats.org/wordprocessingml/2006/main">
        <w:t xml:space="preserve">[108] Beat Vision Rizna</w:t>
      </w:r>
    </w:p>
    <w:p w14:paraId="7FDD3988">
      <w:r xmlns:w="http://schemas.openxmlformats.org/wordprocessingml/2006/main">
        <w:t xml:space="preserve">[109] 击败郁金香玛丽亚SR</w:t>
      </w:r>
    </w:p>
    <w:p w14:paraId="6C2BEC51">
      <w:r xmlns:w="http://schemas.openxmlformats.org/wordprocessingml/2006/main">
        <w:t xml:space="preserve">[110] 击败希拉总统</w:t>
      </w:r>
    </w:p>
    <w:p w14:paraId="4D61EE3B">
      <w:r xmlns:w="http://schemas.openxmlformats.org/wordprocessingml/2006/main">
        <w:t xml:space="preserve">[111] 节拍增强丝滑</w:t>
      </w:r>
    </w:p>
    <w:p w14:paraId="544FBEBD">
      <w:r xmlns:w="http://schemas.openxmlformats.org/wordprocessingml/2006/main">
        <w:t xml:space="preserve">[112] 击败女王莉亚SR</w:t>
      </w:r>
    </w:p>
    <w:p w14:paraId="2ADDD9C0">
      <w:r xmlns:w="http://schemas.openxmlformats.org/wordprocessingml/2006/main">
        <w:t xml:space="preserve">[113] 闪光忍者町</w:t>
      </w:r>
    </w:p>
    <w:p w14:paraId="10710C4B">
      <w:r xmlns:w="http://schemas.openxmlformats.org/wordprocessingml/2006/main">
        <w:t xml:space="preserve">[114] 千金座狼</w:t>
      </w:r>
    </w:p>
    <w:p w14:paraId="5A706DB3">
      <w:r xmlns:w="http://schemas.openxmlformats.org/wordprocessingml/2006/main">
        <w:t xml:space="preserve">[115] 闪光忍者福州酱 SR</w:t>
      </w:r>
    </w:p>
    <w:p w14:paraId="58EBF2FD">
      <w:r xmlns:w="http://schemas.openxmlformats.org/wordprocessingml/2006/main">
        <w:t xml:space="preserve">[116] 击败火星剑心</w:t>
      </w:r>
    </w:p>
    <w:p w14:paraId="00CFD050">
      <w:r xmlns:w="http://schemas.openxmlformats.org/wordprocessingml/2006/main">
        <w:t xml:space="preserve">[117] 女巫瑞玛 R 山赏金</w:t>
      </w:r>
    </w:p>
    <w:p w14:paraId="7583E6DD">
      <w:r xmlns:w="http://schemas.openxmlformats.org/wordprocessingml/2006/main">
        <w:t xml:space="preserve">[118] 魔法少女莉玛 SSR 山间美食</w:t>
      </w:r>
    </w:p>
    <w:p w14:paraId="4309BC31">
      <w:r xmlns:w="http://schemas.openxmlformats.org/wordprocessingml/2006/main">
        <w:t xml:space="preserve">[119] 女巫拉梅尔海鲜</w:t>
      </w:r>
    </w:p>
    <w:p w14:paraId="0B6032F9">
      <w:r xmlns:w="http://schemas.openxmlformats.org/wordprocessingml/2006/main">
        <w:t xml:space="preserve">[120] 魔法少女 La Mer SSR 海鲜</w:t>
      </w:r>
    </w:p>
    <w:p w14:paraId="54394C9D">
      <w:r xmlns:w="http://schemas.openxmlformats.org/wordprocessingml/2006/main">
        <w:t xml:space="preserve">[121] 女巫皮卡 R Kyankyan</w:t>
      </w:r>
    </w:p>
    <w:p w14:paraId="572D9D45">
      <w:r xmlns:w="http://schemas.openxmlformats.org/wordprocessingml/2006/main">
        <w:t xml:space="preserve">[122] 舞蹈女王皮卡 SSR 青青</w:t>
      </w:r>
    </w:p>
    <w:p w14:paraId="30890D7A">
      <w:r xmlns:w="http://schemas.openxmlformats.org/wordprocessingml/2006/main">
        <w:t xml:space="preserve">[123] 兰斯</w:t>
      </w:r>
    </w:p>
    <w:p w14:paraId="707A7367">
      <w:r xmlns:w="http://schemas.openxmlformats.org/wordprocessingml/2006/main">
        <w:t xml:space="preserve">[124] 包含剧透</w:t>
      </w:r>
    </w:p>
    <w:p w14:paraId="248190CB">
      <w:r xmlns:w="http://schemas.openxmlformats.org/wordprocessingml/2006/main">
        <w:t xml:space="preserve">[125] 愤怒的维卡·加翁 SSR 与超高等战争世界中的凯布里斯是同一实体</w:t>
      </w:r>
    </w:p>
    <w:p w14:paraId="307D5B9C">
      <w:r xmlns:w="http://schemas.openxmlformats.org/wordprocessingml/2006/main">
        <w:t xml:space="preserve">[126] 琐事 †</w:t>
      </w:r>
    </w:p>
    <w:p w14:paraId="6A9FB819">
      <w:r xmlns:w="http://schemas.openxmlformats.org/wordprocessingml/2006/main">
        <w:t xml:space="preserve">[127] 兰斯系列第七部作品《战国兰斯》中的三位主要女主角之一。游戏设定在LP的第五年（如游戏介绍文字所示），她恰好在遇到兰斯之前加入游戏。</w:t>
      </w:r>
    </w:p>
    <w:p w14:paraId="545E1AB6">
      <w:r xmlns:w="http://schemas.openxmlformats.org/wordprocessingml/2006/main">
        <w:t xml:space="preserve">[128] 由于她来自兰斯系列，人们可能会期望她出现在兰斯联动场景中，但或许是因为她之前曾在与女英雄战记系列的联动中成为可玩角色，所以她最终参与了女英雄战记的联动。</w:t>
      </w:r>
    </w:p>
    <w:p w14:paraId="5F102BB0">
      <w:r xmlns:w="http://schemas.openxmlformats.org/wordprocessingml/2006/main">
        <w:t xml:space="preserve">[129] 他的食量尤其惊人，远超常人。他经常在深夜吃掉一整叠（十合）米饭，他的饭团都是特制的，比他的脸还大，他的零食要用五个便当盒装着，如果你让他做饭，他会先拿出一个寿司桶……这充分展现了他惊人的食量。即使他说自己“没胃口”，在《战国》中他还是吃了三碗，而在这部作品（《超甲大战》）中，他更是吃了五碗才放下筷子。</w:t>
      </w:r>
    </w:p>
    <w:p w14:paraId="3B8C8B05">
      <w:r xmlns:w="http://schemas.openxmlformats.org/wordprocessingml/2006/main">
        <w:t xml:space="preserve">[130] 作为日本最强剑士，他的剑术自然是顶尖的。在《战国》原作中，兰斯与他决斗时，不仅无法伤到他分毫，还差点被斩首……接下来的情节可想而知。之所以在原作剧情中决斗结果颠倒，据推测是因为兰斯和剑心所处的时代不同。*《战国兰斯》中的兰斯与本作中的兰斯实力相差数倍。</w:t>
      </w:r>
    </w:p>
    <w:p w14:paraId="13F04F35">
      <w:r xmlns:w="http://schemas.openxmlformats.org/wordprocessingml/2006/main">
        <w:t xml:space="preserve">[131] 他经常提到的“爱”指的是上杉家的谋士、剑心的挚友直江爱。在联动故事中也有对直江爱的描述，简单来说，他是剑心的得力助手，也是一位勤奋努力的人，独自承担了本应由其他兰斯联动成员和艾斯卡团队负责的照料工作。</w:t>
      </w:r>
    </w:p>
    <w:p w14:paraId="4C617004">
      <w:r xmlns:w="http://schemas.openxmlformats.org/wordprocessingml/2006/main">
        <w:t xml:space="preserve">[132] 在历史记载和这部作品中，谦信都崇拜佛教神祇之一的毘沙门天。毘沙门天自江户时代起就被列入七福神之列，七福神是与七大行星相对应的神祇。由于毘沙门天对应火星，因此“Beat Mars”意为“火星战士”，引申为“毘沙门天战士”。</w:t>
      </w:r>
    </w:p>
    <w:p w14:paraId="41F2C925">
      <w:r xmlns:w="http://schemas.openxmlformats.org/wordprocessingml/2006/main">
        <w:t xml:space="preserve">[133] 玛尔斯的名字来源于罗马的战神和农业之神玛尔斯，毗沙门天和玛尔斯在崇拜中有两个共同的元素：玛尔斯和战神。</w:t>
      </w:r>
    </w:p>
    <w:p w14:paraId="1412F8AF">
      <w:r xmlns:w="http://schemas.openxmlformats.org/wordprocessingml/2006/main">
        <w:t xml:space="preserve">[134] 玛尔斯的起源甚至可以追溯到更早的希腊战神阿瑞斯。在希腊神话中，他常被描绘成一个行事粗暴、惹是生非的人物，但在罗马，为了扩张领土而频繁发动战争，战神却备受尊崇。因此，在罗马神话中，他与朱庇特和罗穆卢斯并称为三大神。此外，朱庇特在希腊神话中对应着宙斯，所以玛尔斯能够跻身其父宙斯的行列，实属意料之外。</w:t>
      </w:r>
    </w:p>
    <w:p w14:paraId="1678DF65">
      <w:r xmlns:w="http://schemas.openxmlformats.org/wordprocessingml/2006/main">
        <w:t xml:space="preserve">[135] 顺便一提，火星和木星都是行星名称的由来（火星 → 火星，木星 → 木星）。</w:t>
      </w:r>
    </w:p>
    <w:p w14:paraId="324DACB4">
      <w:r xmlns:w="http://schemas.openxmlformats.org/wordprocessingml/2006/main">
        <w:t xml:space="preserve">[136] 当然，这并不意味着忽略他是《战国兰斯》中的角色这一事实，在后来的主要剧情中，他与兰斯和他的同伴一起出现在戏剧部分。</w:t>
      </w:r>
    </w:p>
    <w:p w14:paraId="7F4913FA">
      <w:r xmlns:w="http://schemas.openxmlformats.org/wordprocessingml/2006/main">
        <w:t xml:space="preserve">[137] 事件名称</w:t>
      </w:r>
    </w:p>
    <w:p w14:paraId="5909EB60">
      <w:r xmlns:w="http://schemas.openxmlformats.org/wordprocessingml/2006/main">
        <w:t xml:space="preserve">[138] 事件时期</w:t>
      </w:r>
    </w:p>
    <w:p w14:paraId="2D8217AA">
      <w:r xmlns:w="http://schemas.openxmlformats.org/wordprocessingml/2006/main">
        <w:t xml:space="preserve">[139] 是否已再版</w:t>
      </w:r>
    </w:p>
    <w:p w14:paraId="3C160F4D">
      <w:r xmlns:w="http://schemas.openxmlformats.org/wordprocessingml/2006/main">
        <w:t xml:space="preserve">[140]超级合作“英雄*战记WWX”</w:t>
      </w:r>
    </w:p>
    <w:p w14:paraId="30076140">
      <w:r xmlns:w="http://schemas.openxmlformats.org/wordprocessingml/2006/main">
        <w:t xml:space="preserve">[141] 实施</w:t>
      </w:r>
    </w:p>
    <w:p w14:paraId="232FDA8C">
      <w:r xmlns:w="http://schemas.openxmlformats.org/wordprocessingml/2006/main">
        <w:t xml:space="preserve">[142] &lt;重印&gt; Rance II - 叛逆的姐妹们 -</w:t>
      </w:r>
    </w:p>
    <w:p w14:paraId="66CF1FC1">
      <w:r xmlns:w="http://schemas.openxmlformats.org/wordprocessingml/2006/main">
        <w:t xml:space="preserve">[143] 重印 &lt;无&gt;</w:t>
      </w:r>
    </w:p>
    <w:p w14:paraId="0C4E0F73">
      <w:r xmlns:w="http://schemas.openxmlformats.org/wordprocessingml/2006/main">
        <w:t xml:space="preserve">[144] Rance III - Diebeat 的陨落 -</w:t>
      </w:r>
    </w:p>
    <w:p w14:paraId="3275EB87">
      <w:r xmlns:w="http://schemas.openxmlformats.org/wordprocessingml/2006/main">
        <w:t xml:space="preserve">[145] 可重印</w:t>
      </w:r>
    </w:p>
    <w:p w14:paraId="56930584">
      <w:r xmlns:w="http://schemas.openxmlformats.org/wordprocessingml/2006/main">
        <w:t xml:space="preserve">[146] &lt;重印&gt; Rance III - 戴比特的陨落 -</w:t>
      </w:r>
    </w:p>
    <w:p w14:paraId="6E01C040">
      <w:r xmlns:w="http://schemas.openxmlformats.org/wordprocessingml/2006/main">
        <w:t xml:space="preserve">[147] 重印 &lt;无&gt;</w:t>
      </w:r>
    </w:p>
    <w:p w14:paraId="396DC74E">
      <w:r xmlns:w="http://schemas.openxmlformats.org/wordprocessingml/2006/main">
        <w:t xml:space="preserve">[148] Rance IV - 团队的遗产 -</w:t>
      </w:r>
    </w:p>
    <w:p w14:paraId="225AE826">
      <w:r xmlns:w="http://schemas.openxmlformats.org/wordprocessingml/2006/main">
        <w:t xml:space="preserve">[149] 重印 &lt;无&gt;</w:t>
      </w:r>
    </w:p>
    <w:p w14:paraId="3480B0FC">
      <w:r xmlns:w="http://schemas.openxmlformats.org/wordprocessingml/2006/main">
        <w:t xml:space="preserve">[150] &lt;重印&gt; 超能力合作“英雄*战记 WWX”</w:t>
      </w:r>
    </w:p>
    <w:p w14:paraId="3A7D774A">
      <w:r xmlns:w="http://schemas.openxmlformats.org/wordprocessingml/2006/main">
        <w:t xml:space="preserve">[151] 可重印</w:t>
      </w:r>
    </w:p>
    <w:p w14:paraId="5A737908">
      <w:r xmlns:w="http://schemas.openxmlformats.org/wordprocessingml/2006/main">
        <w:t xml:space="preserve">[152] RanceBox 发售纪念复刻扭蛋</w:t>
      </w:r>
    </w:p>
    <w:p w14:paraId="613C65CB">
      <w:r xmlns:w="http://schemas.openxmlformats.org/wordprocessingml/2006/main">
        <w:t xml:space="preserve">[153] 可重印</w:t>
      </w:r>
    </w:p>
    <w:p w14:paraId="41D12D1E">
      <w:r xmlns:w="http://schemas.openxmlformats.org/wordprocessingml/2006/main">
        <w:t xml:space="preserve">[154] 如上所述，与典型的内部合作角色不同，需要注意的是，即使在这种情况下，也不能保证该角色会再次发布。</w:t>
      </w:r>
    </w:p>
    <w:p w14:paraId="6552D56A">
      <w:r xmlns:w="http://schemas.openxmlformats.org/wordprocessingml/2006/main">
        <w:t xml:space="preserve">[155] Hitsujigoya Annex（新址）上的上杉谦信页面包含涵盖所有系列的信息。</w:t>
      </w:r>
    </w:p>
    <w:p w14:paraId="0E610CAC">
      <w:r xmlns:w="http://schemas.openxmlformats.org/wordprocessingml/2006/main">
        <w:t xml:space="preserve">[156] 官方推特账号简介 †</w:t>
      </w:r>
    </w:p>
    <w:p w14:paraId="0743BE79">
      <w:r xmlns:w="http://schemas.openxmlformats.org/wordprocessingml/2006/main">
        <w:t xml:space="preserve">[157] 人物介绍</w:t>
      </w:r>
    </w:p>
    <w:p w14:paraId="0A96AE58">
      <w:r xmlns:w="http://schemas.openxmlformats.org/wordprocessingml/2006/main">
        <w:t xml:space="preserve">[158] 评论表 †</w:t>
      </w:r>
    </w:p>
    <w:p w14:paraId="502C9D24">
      <w:r xmlns:w="http://schemas.openxmlformats.org/wordprocessingml/2006/main">
        <w:t xml:space="preserve">[159] 点击打开历史日志列表</w:t>
      </w:r>
    </w:p>
    <w:p w14:paraId="35FC022A">
      <w:r xmlns:w="http://schemas.openxmlformats.org/wordprocessingml/2006/main">
        <w:t xml:space="preserve">[160] 末尾的数字越小，日志越旧。</w:t>
      </w:r>
    </w:p>
    <w:p w14:paraId="647DC871">
      <w:r xmlns:w="http://schemas.openxmlformats.org/wordprocessingml/2006/main">
        <w:t xml:space="preserve">[161]“评论/击败火星剑心/”没有子页面。</w:t>
      </w:r>
    </w:p>
    <w:p w14:paraId="3B99CA94">
      <w:r xmlns:w="http://schemas.openxmlformats.org/wordprocessingml/2006/main">
        <w:t xml:space="preserve">[162] 说实话，既然静香是“安静地打一架”，我还以为剑心酱会是“吃饭团剑心”呢。——[CcQDb6NsI4o] 2022-03-09 (周三) 17:29:22</w:t>
      </w:r>
    </w:p>
    <w:p w14:paraId="72D4C315">
      <w:r xmlns:w="http://schemas.openxmlformats.org/wordprocessingml/2006/main">
        <w:t xml:space="preserve">[163] 话虽如此，阿喀琉斯也出现在常驻角色的故事线中，所以很难说他是否是一个好的参照标准。——[r0CHChufI8E] 2023-09-13 (周三) 11:00:01</w:t>
      </w:r>
    </w:p>
    <w:p w14:paraId="29838357">
      <w:r xmlns:w="http://schemas.openxmlformats.org/wordprocessingml/2006/main">
        <w:t xml:space="preserve">[164] 如果它没有在与兰斯的联动活动中重新推出，它将成为最稀有的兰斯角色。——[dKdGPruVddA] 2023-10-02 (周一) 21:09:21</w:t>
      </w:r>
    </w:p>
    <w:p w14:paraId="2805F3C1">
      <w:r xmlns:w="http://schemas.openxmlformats.org/wordprocessingml/2006/main">
        <w:t xml:space="preserve">[165] 我挺喜欢这位画师的，但是左边那个恶魔的画法和其他细节都太相似了。我怀疑他们是不是江郎才尽了。——[QAAbQWynV2.] 2023-09-13 (周三) 09:59:01</w:t>
      </w:r>
    </w:p>
    <w:p w14:paraId="6FB361C9">
      <w:r xmlns:w="http://schemas.openxmlformats.org/wordprocessingml/2006/main">
        <w:t xml:space="preserve">[166] 你知道，它已经再版过一次了。——[cYygttYM6HM] 2023-10-11 (周三) 07:28:56</w:t>
      </w:r>
    </w:p>
    <w:p w14:paraId="2E2DD14E">
      <w:r xmlns:w="http://schemas.openxmlformats.org/wordprocessingml/2006/main">
        <w:t xml:space="preserve">[167] 这对新手不太友好。我希望他们能把物品交换功能设为永久功能，这样我们就可以进行物品交换了。——[d819MKAJ.Ck] 2023-10-12 (周四) 15:28:27</w:t>
      </w:r>
    </w:p>
    <w:p w14:paraId="682C24DE">
      <w:r xmlns:w="http://schemas.openxmlformats.org/wordprocessingml/2006/main">
        <w:t xml:space="preserve">[168] 合作角色可能不会在一年后的复刻版中出现。但至少兰斯的合作角色还有复刻的可能。艾克西莱尔和其他一些角色在复刻版中完全被跳过了。——[f73zse/nf2I] 2023-10-22 (周日) 10:07:33</w:t>
      </w:r>
    </w:p>
    <w:p w14:paraId="6C7251D2">
      <w:r xmlns:w="http://schemas.openxmlformats.org/wordprocessingml/2006/main">
        <w:t xml:space="preserve">[169] 如果我用3周年纪念超级SSR保底券A、B或C没抽到剑心怎么办？ -- [dPapgWBChbk] 2023-11-10 (周五) 21:42:30</w:t>
      </w:r>
    </w:p>
    <w:p w14:paraId="3CD5FCAC">
      <w:r xmlns:w="http://schemas.openxmlformats.org/wordprocessingml/2006/main">
        <w:t xml:space="preserve">[170] 周年纪念券也会包含在复刻历史中吗？3周年纪念券A的说明上写着会包含2021年12月31日之前推出的限定角色（不包括节日角色），所以应该是15个角色，而不是图片中显示的4个。——[Gxe7mYUxnNI] 2023-11-11 (周六) 02:22:40</w:t>
      </w:r>
    </w:p>
    <w:p w14:paraId="77EB6A29">
      <w:r xmlns:w="http://schemas.openxmlformats.org/wordprocessingml/2006/main">
        <w:t xml:space="preserve">[171] 剑心的机会来了。我最近在玩兰斯系列，听说她在兰斯之前就怀了怪物的孩子，所以我一直很想抽她，现在很开心。——[XsIpeMrYopg] 2023-11-13 (周一) 10:55:09</w:t>
      </w:r>
    </w:p>
    <w:p w14:paraId="5344588A">
      <w:r xmlns:w="http://schemas.openxmlformats.org/wordprocessingml/2006/main">
        <w:t xml:space="preserve">[172] 我用三周年超级SSR保底券A、B、C都没抽到剑心！ -- [0KIjFc2YE4E] 2023-11-15 (周三) 16:40:20</w:t>
      </w:r>
    </w:p>
    <w:p w14:paraId="1B59456D">
      <w:r xmlns:w="http://schemas.openxmlformats.org/wordprocessingml/2006/main">
        <w:t xml:space="preserve">[173] 至少静香出现了…… -- [0KIjFc2YE4E] 2023-11-15 (周三) 16:41:43</w:t>
      </w:r>
    </w:p>
    <w:p w14:paraId="6DE3EEF1">
      <w:r xmlns:w="http://schemas.openxmlformats.org/wordprocessingml/2006/main">
        <w:t xml:space="preserve">[174] 我的也没抽到。花了钱却抽不到想要的角色，这种感觉太空虚了。真希望他们能像其他限定角色那样让我们自己选。——[23NuvpvfdVo] 2023-11-15 (周三) 17:31:22</w:t>
      </w:r>
    </w:p>
    <w:p w14:paraId="42D8D26D">
      <w:r xmlns:w="http://schemas.openxmlformats.org/wordprocessingml/2006/main">
        <w:t xml:space="preserve">[175] 我以为它永远不会再版了，所以真的很高兴。我已经抽过了（当然没抽到），但我很感激。——[n5tIpUJuS5I] 2023-11-16 (周四) 04:33:33</w:t>
      </w:r>
    </w:p>
    <w:p w14:paraId="6A48ADA6">
      <w:r xmlns:w="http://schemas.openxmlformats.org/wordprocessingml/2006/main">
        <w:t xml:space="preserve">[176] 真的吗？那我就不该拔枪。——[R/sIyOcsFlg] 2023年11月15日（周三）23:34:00</w:t>
      </w:r>
    </w:p>
    <w:p w14:paraId="46A37BF7">
      <w:r xmlns:w="http://schemas.openxmlformats.org/wordprocessingml/2006/main">
        <w:t xml:space="preserve">[177] 我太感激他们重新发行了——[IpNhIvAo3Hs] 2023-11-16 (周四) 06:08:19</w:t>
      </w:r>
    </w:p>
    <w:p w14:paraId="1B4AC893">
      <w:r xmlns:w="http://schemas.openxmlformats.org/wordprocessingml/2006/main">
        <w:t xml:space="preserve">[178] 尽管它是一款较早的实现，但能在协作类别中排名第一，这真是太棒了——[lHkhfQDXhI.] 2023-11-16 (周四) 10:38:18</w:t>
      </w:r>
    </w:p>
    <w:p w14:paraId="6FD04ACE">
      <w:r xmlns:w="http://schemas.openxmlformats.org/wordprocessingml/2006/main">
        <w:t xml:space="preserve">[179] 我希望他们能加强特殊招式——[dKdGPruVddA] 2023-11-21 (周二) 05:03:32</w:t>
      </w:r>
    </w:p>
    <w:p w14:paraId="2A1363DF">
      <w:r xmlns:w="http://schemas.openxmlformats.org/wordprocessingml/2006/main">
        <w:t xml:space="preserve">[180] 我弄到了9张票！我会捐款，通过支付票款的方式支付——[zLFWVaBovrE] 2023-11-30 (周四) 01:24:42</w:t>
      </w:r>
    </w:p>
    <w:p w14:paraId="4936476E">
      <w:r xmlns:w="http://schemas.openxmlformats.org/wordprocessingml/2006/main">
        <w:t xml:space="preserve">[181] 我觉得战国时代可能因为路线的原因而无法体验。也许是因为某个卑鄙的叔叔之类的吧。——[r1GXP9zdIF.] 2023-11-30 (周四) 11:06:06</w:t>
      </w:r>
    </w:p>
    <w:p w14:paraId="773F484D">
      <w:r xmlns:w="http://schemas.openxmlformats.org/wordprocessingml/2006/main">
        <w:t xml:space="preserve">[182] 咦？那件事发生的时候不就已经结束了吗？如果你在强奸发生之前没能制服他们，你和你的盟友就会和剑心、爱一起死。——[BhFhpFv797Q] 2025-01-30 (周四) 10:51:35</w:t>
      </w:r>
    </w:p>
    <w:p w14:paraId="71F8BAA2">
      <w:r xmlns:w="http://schemas.openxmlformats.org/wordprocessingml/2006/main">
        <w:t xml:space="preserve">[183] 成为盟友的条件是在她被侵犯之前救她。这是爱丽丝的专长：让她在CG和加入团队之间做出选择。——[/GGW0kZtjPc] 2025-01-30 (周四) 22:49:36</w:t>
      </w:r>
    </w:p>
    <w:p w14:paraId="7DD68B5F">
      <w:r xmlns:w="http://schemas.openxmlformats.org/wordprocessingml/2006/main">
        <w:t xml:space="preserve">[184] 我的记忆搞混了！抱歉！我误以为那是她被袭击后求救的场景。我会确保不会再发生这种情况，并在不使用通关奖励的情况下重新玩一遍游戏后再发帖。——[zrHfMW8H59E] 2025-01-31 (周五) 00:50:43</w:t>
      </w:r>
    </w:p>
    <w:p w14:paraId="55D3780F">
      <w:r xmlns:w="http://schemas.openxmlformats.org/wordprocessingml/2006/main">
        <w:t xml:space="preserve">[185] 这个事件中没有CG，但如果你不攻击上杉家，而是征服武田家并坚守到鬼军出现，剑心就会败给泽维尔，并被绑架，面临被做成达摩不倒翁并被用作生育工具的威胁。这难道不是在致敬那个事件吗？——[PNI4a.5pEMA] 2025-01-31 (周五) 12:19:39</w:t>
      </w:r>
    </w:p>
    <w:p w14:paraId="25174C14">
      <w:r xmlns:w="http://schemas.openxmlformats.org/wordprocessingml/2006/main">
        <w:t xml:space="preserve">[186] 我检查过了，它们是一样的。对我来说它们不能当耳罩用，哈哈 -- [mgijp35EMJk] 2023-12-01 (周五) 10:19:22</w:t>
      </w:r>
    </w:p>
    <w:p w14:paraId="4AD7E2C1">
      <w:r xmlns:w="http://schemas.openxmlformats.org/wordprocessingml/2006/main">
        <w:t xml:space="preserve">[187] 对于人气角色，他们很可能会以新角色的身份推出，拥有不同的服装和更强的性能。——[6FBpkYI4tCE] 2025-07-17 (周四) 21:12:08</w:t>
      </w:r>
    </w:p>
    <w:p w14:paraId="22C54EE1">
      <w:r xmlns:w="http://schemas.openxmlformats.org/wordprocessingml/2006/main">
        <w:t xml:space="preserve">[188] ←使用棋盘前请务必阅读规则。</w:t>
      </w:r>
    </w:p>
    <w:p w14:paraId="7030534A">
      <w:r xmlns:w="http://schemas.openxmlformats.org/wordprocessingml/2006/main">
        <w:t xml:space="preserve">[189] 关于规则 †</w:t>
      </w:r>
    </w:p>
    <w:p w14:paraId="41B82BDC">
      <w:r xmlns:w="http://schemas.openxmlformats.org/wordprocessingml/2006/main">
        <w:t xml:space="preserve">[190] 请不要抱怨或批评页面编辑者。如果您对其他人的编辑有意见，请通过“提供替代方案”或“自行编辑”的方式进行建设性沟通。</w:t>
      </w:r>
    </w:p>
    <w:p w14:paraId="3E5A04F6">
      <w:r xmlns:w="http://schemas.openxmlformats.org/wordprocessingml/2006/main">
        <w:t xml:space="preserve">[191] 不要发布个人网站或其他禁止未经授权链接的网站的网址。</w:t>
      </w:r>
    </w:p>
    <w:p w14:paraId="02F38D1F">
      <w:r xmlns:w="http://schemas.openxmlformats.org/wordprocessingml/2006/main">
        <w:t xml:space="preserve">[192] 关于违反规则的帖子 †</w:t>
      </w:r>
    </w:p>
    <w:p w14:paraId="008889B1">
      <w:r xmlns:w="http://schemas.openxmlformats.org/wordprocessingml/2006/main">
        <w:t xml:space="preserve">[193] 禁止发布以下类型的帖子，因为它们容易造成干扰。</w:t>
      </w:r>
    </w:p>
    <w:p w14:paraId="3EB32F5E">
      <w:r xmlns:w="http://schemas.openxmlformats.org/wordprocessingml/2006/main">
        <w:t xml:space="preserve">[194]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0FE45598">
      <w:r xmlns:w="http://schemas.openxmlformats.org/wordprocessingml/2006/main">
        <w:t xml:space="preserve">[195] 其他包括使用此维基的人、官方管理员、艺术家、配音演员、现实生活中的个人以及 Twitter 用户等团体。</w:t>
      </w:r>
    </w:p>
    <w:p w14:paraId="5A91FF6D">
      <w:r xmlns:w="http://schemas.openxmlformats.org/wordprocessingml/2006/main">
        <w:t xml:space="preserve">[196] 关于向管理层提交的帖子，我们容忍可以解释为用户反馈的评论，例如“我希望他们改进这一点”、“我希望他们尽快修复错误”和“维护时间太长了”，但我们不容忍使用辱骂性语言贬低管理层。</w:t>
      </w:r>
    </w:p>
    <w:p w14:paraId="504137CD">
      <w:r xmlns:w="http://schemas.openxmlformats.org/wordprocessingml/2006/main">
        <w:t xml:space="preserve">[197] 将讨论和意见交流视为“诽谤或对抗他人”是错误的。然而，在讨论或意见交流中使用辱骂性语言、贬低他人、挑衅他人或在缺乏明确证据的情况下发表言论是违法的。说话时务必注意自己的言辞。</w:t>
      </w:r>
    </w:p>
    <w:p w14:paraId="5C734BAD">
      <w:r xmlns:w="http://schemas.openxmlformats.org/wordprocessingml/2006/main">
        <w:t xml:space="preserve">[198] 攻击性评论是指使用“做这个”或“做那个”等强烈命令、“使用粗俗语言”、“采取居高临下的态度”或“具有挑衅性”的评论。</w:t>
      </w:r>
    </w:p>
    <w:p w14:paraId="0F103F8C">
      <w:r xmlns:w="http://schemas.openxmlformats.org/wordprocessingml/2006/main">
        <w:t xml:space="preserve">[199] 禁止发布冒犯现有玩家的帖子，例如“还有人玩这个游戏吗？”或“这游戏已经凉了”。这并不意味着您完全不能发表任何负面言论，而是指那些超出单纯负面评价范围，构成诽谤或诋毁的帖子将被禁止发布。</w:t>
      </w:r>
    </w:p>
    <w:p w14:paraId="6904295F">
      <w:r xmlns:w="http://schemas.openxmlformats.org/wordprocessingml/2006/main">
        <w:t xml:space="preserve">[200] 公开羞辱其他玩家，即公开其游戏内名称或UID。</w:t>
      </w:r>
    </w:p>
    <w:p w14:paraId="610C2A03">
      <w:r xmlns:w="http://schemas.openxmlformats.org/wordprocessingml/2006/main">
        <w:t xml:space="preserve">[201] 但是，允许分享有助于完成此游戏的信息和视频。</w:t>
      </w:r>
    </w:p>
    <w:p w14:paraId="256FCFE7">
      <w:r xmlns:w="http://schemas.openxmlformats.org/wordprocessingml/2006/main">
        <w:t xml:space="preserve">[202] 参考其他应用程序</w:t>
      </w:r>
    </w:p>
    <w:p w14:paraId="6EA43C27">
      <w:r xmlns:w="http://schemas.openxmlformats.org/wordprocessingml/2006/main">
        <w:t xml:space="preserve">[203] 在多个论坛上多次发帖</w:t>
      </w:r>
    </w:p>
    <w:p w14:paraId="263CDFE0">
      <w:r xmlns:w="http://schemas.openxmlformats.org/wordprocessingml/2006/main">
        <w:t xml:space="preserve">[204] 写一串无意义的字符</w:t>
      </w:r>
    </w:p>
    <w:p w14:paraId="7D7B5511">
      <w:r xmlns:w="http://schemas.openxmlformats.org/wordprocessingml/2006/main">
        <w:t xml:space="preserve">[205] 关于作弊和利用漏洞的帖子</w:t>
      </w:r>
    </w:p>
    <w:p w14:paraId="4A52BBBE">
      <w:r xmlns:w="http://schemas.openxmlformats.org/wordprocessingml/2006/main">
        <w:t xml:space="preserve">[206] 最好的办法是忽略违反规则的帖子。上钩或反驳只会让事情变得更糟。</w:t>
      </w:r>
    </w:p>
    <w:p w14:paraId="54397483">
      <w:r xmlns:w="http://schemas.openxmlformats.org/wordprocessingml/2006/main">
        <w:t xml:space="preserve">[207] *在上述规则中，“诽谤”指的是在没有客观证据的情况下诋毁和贬低他人。将所有批评性文章都归为“诽谤”是不正确的，所以请务必谨慎。</w:t>
      </w:r>
    </w:p>
    <w:p w14:paraId="319E2117">
      <w:r xmlns:w="http://schemas.openxmlformats.org/wordprocessingml/2006/main">
        <w:t xml:space="preserve">[208] 关于修改和删除发帖日志 †</w:t>
      </w:r>
    </w:p>
    <w:p w14:paraId="1265845A">
      <w:r xmlns:w="http://schemas.openxmlformats.org/wordprocessingml/2006/main">
        <w:t xml:space="preserve">[209] 但是，允许更正印刷错误、遗漏和字体颜色。（他人出于善意所做的更正也允许。）</w:t>
      </w:r>
    </w:p>
    <w:p w14:paraId="57C75238">
      <w:r xmlns:w="http://schemas.openxmlformats.org/wordprocessingml/2006/main">
        <w:t xml:space="preserve">[210] 作为例外情况，您可以删除自己的帖子，但事后必须向管理员报告。此外，删除时，请将整个评论替换为以下文本，而不是完全删除：&amp;color(#ff0000){''发帖人已删除''};</w:t>
      </w:r>
    </w:p>
    <w:p w14:paraId="57472983">
      <w:r xmlns:w="http://schemas.openxmlformats.org/wordprocessingml/2006/main">
        <w:t xml:space="preserve">[211] 关于评论违反规则的帖子 †</w:t>
      </w:r>
    </w:p>
    <w:p w14:paraId="423F0A74">
      <w:r xmlns:w="http://schemas.openxmlformats.org/wordprocessingml/2006/main">
        <w:t xml:space="preserve">[212] 您可以自行注释掉上述任何违反规则的评论，无需管理员许可。但是，如果您注释掉了某条评论，请务必在“违规举报公告板”上进行举报。举报时请使用“违规举报公告板”上的模板。</w:t>
      </w:r>
    </w:p>
    <w:p w14:paraId="5C18F62E">
      <w:r xmlns:w="http://schemas.openxmlformats.org/wordprocessingml/2006/main">
        <w:t xml:space="preserve">[213] 未经 CO 举报公告板举报而被评论删除的帖子将被恢复，而评论删除帖子的人将受到处罚。</w:t>
      </w:r>
    </w:p>
    <w:p w14:paraId="526ED03A">
      <w:r xmlns:w="http://schemas.openxmlformats.org/wordprocessingml/2006/main">
        <w:t xml:space="preserve">[214] 如果您反复向 CO 举报公告板举报不违反规则的帖子，我们将认为您是自私的，并将对您实施发帖和编辑限制。</w:t>
      </w:r>
    </w:p>
    <w:p w14:paraId="14A3CFE1">
      <w:r xmlns:w="http://schemas.openxmlformats.org/wordprocessingml/2006/main">
        <w:t xml:space="preserve">[215] 管理员可酌情恢复 CO 报告公告板上不违反规则的报告。</w:t>
      </w:r>
    </w:p>
    <w:p w14:paraId="156F55BF">
      <w:r xmlns:w="http://schemas.openxmlformats.org/wordprocessingml/2006/main">
        <w:t xml:space="preserve">[216] 我们再次要求您不要评论那些并未违反规则的评论。（例如，诸如“虽然不违反规则，但对任何看到它的人来说都明显是垃圾信息”、“恶作剧”或“评论整个帖子”之类的主观判断。）</w:t>
      </w:r>
    </w:p>
    <w:p w14:paraId="51E79C4B">
      <w:r xmlns:w="http://schemas.openxmlformats.org/wordprocessingml/2006/main">
        <w:t xml:space="preserve">[217] 关于不违反规则但“冒犯性”的帖子 †</w:t>
      </w:r>
    </w:p>
    <w:p w14:paraId="20B2AA41">
      <w:r xmlns:w="http://schemas.openxmlformats.org/wordprocessingml/2006/main">
        <w:t xml:space="preserve">[218] 即使帖子内容具有冒犯性，除非违反版规，否则不会被删除。由于每个人对冒犯性的接受程度不同，请使用 NGID 功能隐藏评论，而不是争论或恶意挑衅。</w:t>
      </w:r>
    </w:p>
    <w:p w14:paraId="62214A93">
      <w:r xmlns:w="http://schemas.openxmlformats.org/wordprocessingml/2006/main">
        <w:t xml:space="preserve">[219] 挑衅难道不是一种违规行为吗？†</w:t>
      </w:r>
    </w:p>
    <w:p w14:paraId="454ABB5C">
      <w:r xmlns:w="http://schemas.openxmlformats.org/wordprocessingml/2006/main">
        <w:t xml:space="preserve">[220] 判断某条评论是否具有煽动性因人而异，因此我们不认为这是违规行为。如果您认为某条评论具有煽动性，请使用 NGID 功能将其隐藏。</w:t>
      </w:r>
    </w:p>
    <w:p w14:paraId="4FB53302">
      <w:r xmlns:w="http://schemas.openxmlformats.org/wordprocessingml/2006/main">
        <w:t xml:space="preserve">[221] 投诉难道不算违法吗？†</w:t>
      </w:r>
    </w:p>
    <w:p w14:paraId="2D06F1CB">
      <w:r xmlns:w="http://schemas.openxmlformats.org/wordprocessingml/2006/main">
        <w:t xml:space="preserve">[222] 一般而言，抱怨本身并不构成违规。但是，针对本作品的负面宣传、诽谤、辱骂性语言以及超出抱怨范围的对抗性言论均构成违规。如果您认为抱怨内容冒犯了您，请使用 NGID 功能隐藏相关评论。</w:t>
      </w:r>
    </w:p>
    <w:p w14:paraId="1A7BD640">
      <w:r xmlns:w="http://schemas.openxmlformats.org/wordprocessingml/2006/main">
        <w:t xml:space="preserve">[223] 如果您不确定某个帖子是否违反规则，该怎么办？ †</w:t>
      </w:r>
    </w:p>
    <w:p w14:paraId="3D1203AB">
      <w:r xmlns:w="http://schemas.openxmlformats.org/wordprocessingml/2006/main">
        <w:t xml:space="preserve">[224] 有些帖子内容含糊不清，难以判断是否违规。评论删除这类含糊不清的帖子可能会导致问题，所以请不要评论删除，而是使用 NGID 功能将评论隐藏起来。</w:t>
      </w:r>
    </w:p>
    <w:p w14:paraId="0195B56B">
      <w:r xmlns:w="http://schemas.openxmlformats.org/wordprocessingml/2006/main">
        <w:t xml:space="preserve">[225] 对屡犯者的处罚 †</w:t>
      </w:r>
    </w:p>
    <w:p w14:paraId="7FBD8D49">
      <w:r xmlns:w="http://schemas.openxmlformats.org/wordprocessingml/2006/main">
        <w:t xml:space="preserve">[226] 屡次违反规则或发布特别恶意的帖子，管理员可酌情予以处罚，例如“禁止访问”或“限制发帖”。</w:t>
      </w:r>
    </w:p>
    <w:p w14:paraId="7A721425">
      <w:r xmlns:w="http://schemas.openxmlformats.org/wordprocessingml/2006/main">
        <w:t xml:space="preserve">[227] 如果您对进一步改进有任何建议，请通过 Wiki 管理公告板与我们联系。</w:t>
      </w:r>
    </w:p>
    <w:p w14:paraId="5821CD4E"/>
    <w:p w14:paraId="1713584D">
      <w:r xmlns:w="http://schemas.openxmlformats.org/wordprocessingml/2006/main">
        <w:rPr>
          <w:b/>
        </w:rPr>
        <w:t xml:space="preserve">A108</w:t>
      </w:r>
    </w:p>
    <w:p w14:paraId="5DCD930A">
      <w:r xmlns:w="http://schemas.openxmlformats.org/wordprocessingml/2006/main">
        <w:t xml:space="preserve">[0] 索引：所有角色 | SSR 角色 | SR 角色 | R 角色</w:t>
      </w:r>
    </w:p>
    <w:p w14:paraId="341B23CD">
      <w:r xmlns:w="http://schemas.openxmlformats.org/wordprocessingml/2006/main">
        <w:t xml:space="preserve">[1] 基本信息</w:t>
      </w:r>
    </w:p>
    <w:p w14:paraId="14260558">
      <w:r xmlns:w="http://schemas.openxmlformats.org/wordprocessingml/2006/main">
        <w:t xml:space="preserve">[2] 其他版本及相关角色</w:t>
      </w:r>
    </w:p>
    <w:p w14:paraId="02CF2814">
      <w:r xmlns:w="http://schemas.openxmlformats.org/wordprocessingml/2006/main">
        <w:t xml:space="preserve">[3] 琐事</w:t>
      </w:r>
    </w:p>
    <w:p w14:paraId="7D2D18EA">
      <w:r xmlns:w="http://schemas.openxmlformats.org/wordprocessingml/2006/main">
        <w:t xml:space="preserve">[4] 官方推特账号介绍</w:t>
      </w:r>
    </w:p>
    <w:p w14:paraId="787A78A1">
      <w:r xmlns:w="http://schemas.openxmlformats.org/wordprocessingml/2006/main">
        <w:t xml:space="preserve">[5] 评论表单</w:t>
      </w:r>
    </w:p>
    <w:p w14:paraId="07922509">
      <w:r xmlns:w="http://schemas.openxmlformats.org/wordprocessingml/2006/main">
        <w:t xml:space="preserve">[6] 基本信息 †</w:t>
      </w:r>
    </w:p>
    <w:p w14:paraId="3B465AD9">
      <w:r xmlns:w="http://schemas.openxmlformats.org/wordprocessingml/2006/main">
        <w:t xml:space="preserve">[7] 变换图像</w:t>
      </w:r>
    </w:p>
    <w:p w14:paraId="1FDED389">
      <w:r xmlns:w="http://schemas.openxmlformats.org/wordprocessingml/2006/main">
        <w:t xml:space="preserve">[8] 简介</w:t>
      </w:r>
    </w:p>
    <w:p w14:paraId="2AAB70D7">
      <w:r xmlns:w="http://schemas.openxmlformats.org/wordprocessingml/2006/main">
        <w:t xml:space="preserve">[9] 姓名</w:t>
      </w:r>
    </w:p>
    <w:p w14:paraId="5FCF7E8A">
      <w:r xmlns:w="http://schemas.openxmlformats.org/wordprocessingml/2006/main">
        <w:t xml:space="preserve">[10] Beat Revival Canary</w:t>
      </w:r>
    </w:p>
    <w:p w14:paraId="1ED6F6B7">
      <w:r xmlns:w="http://schemas.openxmlformats.org/wordprocessingml/2006/main">
        <w:t xml:space="preserve">[11] 真实姓名</w:t>
      </w:r>
    </w:p>
    <w:p w14:paraId="43EC83EB">
      <w:r xmlns:w="http://schemas.openxmlformats.org/wordprocessingml/2006/main">
        <w:t xml:space="preserve">[12] 加那利渡</w:t>
      </w:r>
    </w:p>
    <w:p w14:paraId="14AFABDE">
      <w:r xmlns:w="http://schemas.openxmlformats.org/wordprocessingml/2006/main">
        <w:t xml:space="preserve">[13] 稀有度</w:t>
      </w:r>
    </w:p>
    <w:p w14:paraId="637BD5AA">
      <w:r xmlns:w="http://schemas.openxmlformats.org/wordprocessingml/2006/main">
        <w:t xml:space="preserve">[14] 普通攻击</w:t>
      </w:r>
    </w:p>
    <w:p w14:paraId="7D161353">
      <w:r xmlns:w="http://schemas.openxmlformats.org/wordprocessingml/2006/main">
        <w:t xml:space="preserve">[15] 远程攻击（魔法）</w:t>
      </w:r>
    </w:p>
    <w:p w14:paraId="50A3CD82">
      <w:r xmlns:w="http://schemas.openxmlformats.org/wordprocessingml/2006/main">
        <w:t xml:space="preserve">[16] 附属派系</w:t>
      </w:r>
    </w:p>
    <w:p w14:paraId="2A8A2C2B">
      <w:r xmlns:w="http://schemas.openxmlformats.org/wordprocessingml/2006/main">
        <w:t xml:space="preserve">[17] 战士（异界）</w:t>
      </w:r>
    </w:p>
    <w:p w14:paraId="33E774DA">
      <w:r xmlns:w="http://schemas.openxmlformats.org/wordprocessingml/2006/main">
        <w:t xml:space="preserve">[18] 特殊属性</w:t>
      </w:r>
    </w:p>
    <w:p w14:paraId="32E684AF">
      <w:r xmlns:w="http://schemas.openxmlformats.org/wordprocessingml/2006/main">
        <w:t xml:space="preserve">[19] 眼镜</w:t>
      </w:r>
    </w:p>
    <w:p w14:paraId="264BE346">
      <w:r xmlns:w="http://schemas.openxmlformats.org/wordprocessingml/2006/main">
        <w:t xml:space="preserve">[20] 小山草莓</w:t>
      </w:r>
    </w:p>
    <w:p w14:paraId="12658B11">
      <w:r xmlns:w="http://schemas.openxmlformats.org/wordprocessingml/2006/main">
        <w:t xml:space="preserve">[21] 插图</w:t>
      </w:r>
    </w:p>
    <w:p w14:paraId="690EC89E">
      <w:r xmlns:w="http://schemas.openxmlformats.org/wordprocessingml/2006/main">
        <w:t xml:space="preserve">[22] 紫色信号</w:t>
      </w:r>
    </w:p>
    <w:p w14:paraId="0D165858">
      <w:r xmlns:w="http://schemas.openxmlformats.org/wordprocessingml/2006/main">
        <w:t xml:space="preserve">[23] SD字符</w:t>
      </w:r>
    </w:p>
    <w:p w14:paraId="7D84824A">
      <w:r xmlns:w="http://schemas.openxmlformats.org/wordprocessingml/2006/main">
        <w:t xml:space="preserve">[24] 风味文字</w:t>
      </w:r>
    </w:p>
    <w:p w14:paraId="1E6AC546">
      <w:r xmlns:w="http://schemas.openxmlformats.org/wordprocessingml/2006/main">
        <w:t xml:space="preserve">[25] “即便失去力量，凤凰也会一次又一次地复活！打败复活金丝雀！我一定会再次复活！” 她曾以魔法新娘的身份活跃于异世界。她成长在一个并不理想的家庭环境中。一天深夜，她偶然目睹了魔法新娘被迪博斯杀害，并继承了装置“纯净”。她渴望被他人依靠，也渴望为他人服务。</w:t>
      </w:r>
    </w:p>
    <w:p w14:paraId="40066951">
      <w:r xmlns:w="http://schemas.openxmlformats.org/wordprocessingml/2006/main">
        <w:t xml:space="preserve">[26] 如何获得</w:t>
      </w:r>
    </w:p>
    <w:p w14:paraId="64D20F1E">
      <w:r xmlns:w="http://schemas.openxmlformats.org/wordprocessingml/2006/main">
        <w:t xml:space="preserve">[27] 在“异世界抛花”事件中获得总计 100 个“兴奋花蕾 - 克制”</w:t>
      </w:r>
    </w:p>
    <w:p w14:paraId="45E2504F">
      <w:r xmlns:w="http://schemas.openxmlformats.org/wordprocessingml/2006/main">
        <w:t xml:space="preserve">[28] 基础属性（1星）* 每增加1星+50%，5星时为1星值的3倍</w:t>
      </w:r>
    </w:p>
    <w:p w14:paraId="4347CBC1">
      <w:r xmlns:w="http://schemas.openxmlformats.org/wordprocessingml/2006/main">
        <w:t xml:space="preserve">[29] 级</w:t>
      </w:r>
    </w:p>
    <w:p w14:paraId="7E9353BF">
      <w:r xmlns:w="http://schemas.openxmlformats.org/wordprocessingml/2006/main">
        <w:t xml:space="preserve">[30] 耐力</w:t>
      </w:r>
    </w:p>
    <w:p w14:paraId="75D764D1">
      <w:r xmlns:w="http://schemas.openxmlformats.org/wordprocessingml/2006/main">
        <w:t xml:space="preserve">[31] 攻击力</w:t>
      </w:r>
    </w:p>
    <w:p w14:paraId="4BBCADAB">
      <w:r xmlns:w="http://schemas.openxmlformats.org/wordprocessingml/2006/main">
        <w:t xml:space="preserve">[32] 防御能力</w:t>
      </w:r>
    </w:p>
    <w:p w14:paraId="3CCA8F60">
      <w:r xmlns:w="http://schemas.openxmlformats.org/wordprocessingml/2006/main">
        <w:t xml:space="preserve">[33] 魔力</w:t>
      </w:r>
    </w:p>
    <w:p w14:paraId="114DD7C6">
      <w:r xmlns:w="http://schemas.openxmlformats.org/wordprocessingml/2006/main">
        <w:t xml:space="preserve">[34] 魔法抗性</w:t>
      </w:r>
    </w:p>
    <w:p w14:paraId="329950E4">
      <w:r xmlns:w="http://schemas.openxmlformats.org/wordprocessingml/2006/main">
        <w:t xml:space="preserve">[35] 详细状态</w:t>
      </w:r>
    </w:p>
    <w:p w14:paraId="53D42AD6">
      <w:r xmlns:w="http://schemas.openxmlformats.org/wordprocessingml/2006/main">
        <w:t xml:space="preserve">[36] 准确性</w:t>
      </w:r>
    </w:p>
    <w:p w14:paraId="072255C2">
      <w:r xmlns:w="http://schemas.openxmlformats.org/wordprocessingml/2006/main">
        <w:t xml:space="preserve">[37] 回避能力</w:t>
      </w:r>
    </w:p>
    <w:p w14:paraId="6C6EC65C">
      <w:r xmlns:w="http://schemas.openxmlformats.org/wordprocessingml/2006/main">
        <w:t xml:space="preserve">[38] 连续命中率</w:t>
      </w:r>
    </w:p>
    <w:p w14:paraId="12C47778">
      <w:r xmlns:w="http://schemas.openxmlformats.org/wordprocessingml/2006/main">
        <w:t xml:space="preserve">[39] 反击率</w:t>
      </w:r>
    </w:p>
    <w:p w14:paraId="08B51AC4">
      <w:r xmlns:w="http://schemas.openxmlformats.org/wordprocessingml/2006/main">
        <w:t xml:space="preserve">[40] 眩晕激活率</w:t>
      </w:r>
    </w:p>
    <w:p w14:paraId="47F3436A">
      <w:r xmlns:w="http://schemas.openxmlformats.org/wordprocessingml/2006/main">
        <w:t xml:space="preserve">[41] 抗眩晕能力</w:t>
      </w:r>
    </w:p>
    <w:p w14:paraId="0E04BABE">
      <w:r xmlns:w="http://schemas.openxmlformats.org/wordprocessingml/2006/main">
        <w:t xml:space="preserve">[42] 移动速度</w:t>
      </w:r>
    </w:p>
    <w:p w14:paraId="4FB9EE7F">
      <w:r xmlns:w="http://schemas.openxmlformats.org/wordprocessingml/2006/main">
        <w:t xml:space="preserve">[43] 部署速度</w:t>
      </w:r>
    </w:p>
    <w:p w14:paraId="044033F5">
      <w:r xmlns:w="http://schemas.openxmlformats.org/wordprocessingml/2006/main">
        <w:t xml:space="preserve">[44] 行动速度</w:t>
      </w:r>
    </w:p>
    <w:p w14:paraId="5152CB40">
      <w:r xmlns:w="http://schemas.openxmlformats.org/wordprocessingml/2006/main">
        <w:t xml:space="preserve">[45] 致命的装药量</w:t>
      </w:r>
    </w:p>
    <w:p w14:paraId="534E84C9">
      <w:r xmlns:w="http://schemas.openxmlformats.org/wordprocessingml/2006/main">
        <w:t xml:space="preserve">[46] 特殊招式</w:t>
      </w:r>
    </w:p>
    <w:p w14:paraId="5AFD54AD">
      <w:r xmlns:w="http://schemas.openxmlformats.org/wordprocessingml/2006/main">
        <w:t xml:space="preserve">[47] 姓名</w:t>
      </w:r>
    </w:p>
    <w:p w14:paraId="38CAE5D3">
      <w:r xmlns:w="http://schemas.openxmlformats.org/wordprocessingml/2006/main">
        <w:t xml:space="preserve">[48] 效果</w:t>
      </w:r>
    </w:p>
    <w:p w14:paraId="264B3410">
      <w:r xmlns:w="http://schemas.openxmlformats.org/wordprocessingml/2006/main">
        <w:t xml:space="preserve">[49] 鸟弹</w:t>
      </w:r>
    </w:p>
    <w:p w14:paraId="0EDAD735">
      <w:r xmlns:w="http://schemas.openxmlformats.org/wordprocessingml/2006/main">
        <w:t xml:space="preserve">[50] 对所有敌人造成双倍魔法伤害</w:t>
      </w:r>
    </w:p>
    <w:p w14:paraId="0863F329">
      <w:r xmlns:w="http://schemas.openxmlformats.org/wordprocessingml/2006/main">
        <w:t xml:space="preserve">[51] 鸟弹+</w:t>
      </w:r>
    </w:p>
    <w:p w14:paraId="4DA5E02E">
      <w:r xmlns:w="http://schemas.openxmlformats.org/wordprocessingml/2006/main">
        <w:t xml:space="preserve">[52] 对所有敌人造成 4 倍魔法伤害。降低敌方场地防御力 20%，持续 20 秒。</w:t>
      </w:r>
    </w:p>
    <w:p w14:paraId="3AB08609">
      <w:r xmlns:w="http://schemas.openxmlformats.org/wordprocessingml/2006/main">
        <w:t xml:space="preserve">[53] 独特效果</w:t>
      </w:r>
    </w:p>
    <w:p w14:paraId="79E9FBB3">
      <w:r xmlns:w="http://schemas.openxmlformats.org/wordprocessingml/2006/main">
        <w:t xml:space="preserve">[54] 姓名</w:t>
      </w:r>
    </w:p>
    <w:p w14:paraId="41A0C901">
      <w:r xmlns:w="http://schemas.openxmlformats.org/wordprocessingml/2006/main">
        <w:t xml:space="preserve">[55] 效应</w:t>
      </w:r>
    </w:p>
    <w:p w14:paraId="50C03B61">
      <w:r xmlns:w="http://schemas.openxmlformats.org/wordprocessingml/2006/main">
        <w:t xml:space="preserve">[56] 鸟类侦察兵</w:t>
      </w:r>
    </w:p>
    <w:p w14:paraId="71D8ED29">
      <w:r xmlns:w="http://schemas.openxmlformats.org/wordprocessingml/2006/main">
        <w:t xml:space="preserve">[57] 部署完成后，20 秒内，你团队的场准确率将提高 30%。</w:t>
      </w:r>
    </w:p>
    <w:p w14:paraId="1BE3FE89">
      <w:r xmlns:w="http://schemas.openxmlformats.org/wordprocessingml/2006/main">
        <w:t xml:space="preserve">[58] 鸟侦察兵+</w:t>
      </w:r>
    </w:p>
    <w:p w14:paraId="2DDABB58">
      <w:r xmlns:w="http://schemas.openxmlformats.org/wordprocessingml/2006/main">
        <w:t xml:space="preserve">[59] 部署完成后，20 秒内，你团队的场准确率将提高 50%。</w:t>
      </w:r>
    </w:p>
    <w:p w14:paraId="5C606099">
      <w:r xmlns:w="http://schemas.openxmlformats.org/wordprocessingml/2006/main">
        <w:t xml:space="preserve">[60] 休闲装照片</w:t>
      </w:r>
    </w:p>
    <w:p w14:paraId="35EC4268">
      <w:r xmlns:w="http://schemas.openxmlformats.org/wordprocessingml/2006/main">
        <w:t xml:space="preserve">[61] 增强图像</w:t>
      </w:r>
    </w:p>
    <w:p w14:paraId="72700315">
      <w:r xmlns:w="http://schemas.openxmlformats.org/wordprocessingml/2006/main">
        <w:t xml:space="preserve">[62] 在游戏中 †</w:t>
      </w:r>
    </w:p>
    <w:p w14:paraId="340787AF">
      <w:r xmlns:w="http://schemas.openxmlformats.org/wordprocessingml/2006/main">
        <w:t xml:space="preserve">[63] 觉醒她的特殊技能后，可以获得一个非常实用的降低场上防御效果。她是目前唯一拥有此效果的R级特殊技能角色，即使算上SSR角色，也寥寥无几。虽然这个效果不错，不容易被其他角色破坏，但效果量较小，因此是否值得使用觉醒木材还有待商榷。</w:t>
      </w:r>
    </w:p>
    <w:p w14:paraId="644684B7">
      <w:r xmlns:w="http://schemas.openxmlformats.org/wordprocessingml/2006/main">
        <w:t xml:space="preserve">[64] 在未觉醒状态下，它只是一个普通的范围攻击型角色，没有什么特别值得注意的地方。</w:t>
      </w:r>
    </w:p>
    <w:p w14:paraId="1D54AAC1">
      <w:r xmlns:w="http://schemas.openxmlformats.org/wordprocessingml/2006/main">
        <w:t xml:space="preserve">[65] 其他版本 / 相关角色 †</w:t>
      </w:r>
    </w:p>
    <w:p w14:paraId="7828C64C">
      <w:r xmlns:w="http://schemas.openxmlformats.org/wordprocessingml/2006/main">
        <w:t xml:space="preserve">[66] 琐事 †</w:t>
      </w:r>
    </w:p>
    <w:p w14:paraId="0928C141">
      <w:r xmlns:w="http://schemas.openxmlformats.org/wordprocessingml/2006/main">
        <w:t xml:space="preserve">[67] 官方推特账号简介 †</w:t>
      </w:r>
    </w:p>
    <w:p w14:paraId="005689E0">
      <w:r xmlns:w="http://schemas.openxmlformats.org/wordprocessingml/2006/main">
        <w:t xml:space="preserve">[68] 人物介绍</w:t>
      </w:r>
    </w:p>
    <w:p w14:paraId="482E5B05">
      <w:r xmlns:w="http://schemas.openxmlformats.org/wordprocessingml/2006/main">
        <w:t xml:space="preserve">[69] 评论表 †</w:t>
      </w:r>
    </w:p>
    <w:p w14:paraId="3D2E660B">
      <w:r xmlns:w="http://schemas.openxmlformats.org/wordprocessingml/2006/main">
        <w:t xml:space="preserve">[70] 点击打开历史日志列表</w:t>
      </w:r>
    </w:p>
    <w:p w14:paraId="00774EDC">
      <w:r xmlns:w="http://schemas.openxmlformats.org/wordprocessingml/2006/main">
        <w:t xml:space="preserve">[71] 末尾的数字越小，日志就越旧。</w:t>
      </w:r>
    </w:p>
    <w:p w14:paraId="38B426CD">
      <w:r xmlns:w="http://schemas.openxmlformats.org/wordprocessingml/2006/main">
        <w:t xml:space="preserve">[72]“评论/Beat Revival Canary/”没有子页面。</w:t>
      </w:r>
    </w:p>
    <w:p w14:paraId="4F9E49BF">
      <w:r xmlns:w="http://schemas.openxmlformats.org/wordprocessingml/2006/main">
        <w:t xml:space="preserve">[73] 这是一个很难重复获得的场地增益/减益效果，对于刚开始尝试35面条料理的新手到中级玩家来说非常实用。——[YdRcF7qrYWI] 2025-06-19 (周四) 20:02:36</w:t>
      </w:r>
    </w:p>
    <w:p w14:paraId="3EE4C22C">
      <w:r xmlns:w="http://schemas.openxmlformats.org/wordprocessingml/2006/main">
        <w:t xml:space="preserve">[74] 对于戴眼镜的人来说，这是一件很有价值的物品，所以如果眼镜类物品大幅加强，它可能会变得很有用。——[jiM58B6R6gI] 2025-06-18 (周三) 19:23:10</w:t>
      </w:r>
    </w:p>
    <w:p w14:paraId="62262DF5">
      <w:r xmlns:w="http://schemas.openxmlformats.org/wordprocessingml/2006/main">
        <w:t xml:space="preserve">[75] 是不是有个只戴眼镜的辅助角色？是Honey吗？我查过了，好像只能从她那里获得金钱…… -- [7bbzgy2uWAk] 2025-06-18 (周三) 19:53:36</w:t>
      </w:r>
    </w:p>
    <w:p w14:paraId="5AC7AD95">
      <w:r xmlns:w="http://schemas.openxmlformats.org/wordprocessingml/2006/main">
        <w:t xml:space="preserve">[76] 有了这个，我现在可以轻松通关额外的主地图，无需攻击者。非常感谢。——[J4XIy2cNuXI] 2025-06-21 (周六) 12:46:29</w:t>
      </w:r>
    </w:p>
    <w:p w14:paraId="1D57BF64">
      <w:r xmlns:w="http://schemas.openxmlformats.org/wordprocessingml/2006/main">
        <w:t xml:space="preserve">[77] 她是个挺随和又挺幽默的女孩，所以我觉得还好……但她也有阴暗的一面！而且这阴暗面跟魔法无关，她会突然变得异常安静，让人觉得可怕。我觉得她人物立绘里那种总是很专注的姿势也加剧了这种感觉。——[IN0goP/hlbI] 2025-06-19 (周四) 16:53:01</w:t>
      </w:r>
    </w:p>
    <w:p w14:paraId="24967582">
      <w:r xmlns:w="http://schemas.openxmlformats.org/wordprocessingml/2006/main">
        <w:t xml:space="preserve">[78] 我很好奇她是如何在《魔法新娘》那样残酷的世界中生存下来的，后来在角色故事里谜底揭晓了，真是让我笑出了声。——[LzLJxifB1sY] 2025-06-19 (周四) 18:23:12</w:t>
      </w:r>
    </w:p>
    <w:p w14:paraId="20BC67CD">
      <w:r xmlns:w="http://schemas.openxmlformats.org/wordprocessingml/2006/main">
        <w:t xml:space="preserve">[79] 所以，她对故乡没有任何眷恋，她与原本世界唯一的联系就是她的魔法新娘伙伴们…… -- [sfjBlQZfUks] 2025-06-21 (周六) 11:44:56</w:t>
      </w:r>
    </w:p>
    <w:p w14:paraId="0C146B64">
      <w:r xmlns:w="http://schemas.openxmlformats.org/wordprocessingml/2006/main">
        <w:t xml:space="preserve">[80] 她是个可怜的女孩，有着黑暗的过去，但她对忍者那种神秘而强烈的渴望却有点滑稽——[3/H07GNK6aI] 2025-06-21 (周六) 23:36:51</w:t>
      </w:r>
    </w:p>
    <w:p w14:paraId="7EE5714E">
      <w:r xmlns:w="http://schemas.openxmlformats.org/wordprocessingml/2006/main">
        <w:t xml:space="preserve">[81] 阿久津最好的朋友回来了，所以卡娜莉亚又孤身一人，感到很沮丧——[MFIb3JOggno] 2025-06-22 (周日) 01:35:10</w:t>
      </w:r>
    </w:p>
    <w:p w14:paraId="1A9B6039">
      <w:r xmlns:w="http://schemas.openxmlformats.org/wordprocessingml/2006/main">
        <w:t xml:space="preserve">[82] 这女孩不知怎的让我想起了某个语音合成器的红蓝姐妹。更准确地说，是那个说“Panjan”的——[zb8ufZX911.] 2025-06-29 (周日) 06:55:16</w:t>
      </w:r>
    </w:p>
    <w:p w14:paraId="07F5D35C">
      <w:r xmlns:w="http://schemas.openxmlformats.org/wordprocessingml/2006/main">
        <w:t xml:space="preserve">[83] 一个身经百战、幽默风趣却又容易被情绪左右的女孩，为了复仇而周游世界——这真是太不可思议了——[6CY9DrkyrkI] 2025-06-30 (周一) 00:32:06</w:t>
      </w:r>
    </w:p>
    <w:p w14:paraId="52B30E70">
      <w:r xmlns:w="http://schemas.openxmlformats.org/wordprocessingml/2006/main">
        <w:t xml:space="preserve">[84] ←使用棋盘前请务必阅读规则。</w:t>
      </w:r>
    </w:p>
    <w:p w14:paraId="6F262953">
      <w:r xmlns:w="http://schemas.openxmlformats.org/wordprocessingml/2006/main">
        <w:t xml:space="preserve">[85] 关于规则 †</w:t>
      </w:r>
    </w:p>
    <w:p w14:paraId="0E20787E">
      <w:r xmlns:w="http://schemas.openxmlformats.org/wordprocessingml/2006/main">
        <w:t xml:space="preserve">[86] 请不要抱怨或批评页面编辑者。如果您对其他人的编辑有意见，请通过“提供替代方案”或“自行编辑”的方式进行建设性沟通。</w:t>
      </w:r>
    </w:p>
    <w:p w14:paraId="384410FA">
      <w:r xmlns:w="http://schemas.openxmlformats.org/wordprocessingml/2006/main">
        <w:t xml:space="preserve">[87] 不要发布个人网站或其他禁止未经授权链接的网站的网址。</w:t>
      </w:r>
    </w:p>
    <w:p w14:paraId="4E37E273">
      <w:r xmlns:w="http://schemas.openxmlformats.org/wordprocessingml/2006/main">
        <w:t xml:space="preserve">[88] 关于违反规则的帖子 †</w:t>
      </w:r>
    </w:p>
    <w:p w14:paraId="4571BF8D">
      <w:r xmlns:w="http://schemas.openxmlformats.org/wordprocessingml/2006/main">
        <w:t xml:space="preserve">[89] 禁止发布以下类型的帖子，因为它们容易造成干扰。</w:t>
      </w:r>
    </w:p>
    <w:p w14:paraId="42EF1270">
      <w:r xmlns:w="http://schemas.openxmlformats.org/wordprocessingml/2006/main">
        <w:t xml:space="preserve">[90]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F1E7710">
      <w:r xmlns:w="http://schemas.openxmlformats.org/wordprocessingml/2006/main">
        <w:t xml:space="preserve">[91] 其他包括使用此维基的人、官方管理员、艺术家、配音演员、现实生活中的个人以及 Twitter 用户等团体。</w:t>
      </w:r>
    </w:p>
    <w:p w14:paraId="628ECC8E">
      <w:r xmlns:w="http://schemas.openxmlformats.org/wordprocessingml/2006/main">
        <w:t xml:space="preserve">[92] 关于向管理层提交的帖子，我们容忍可以解释为用户反馈的评论，例如“我希望他们改进这一点”、“我希望他们尽快修复错误”和“维护时间太长了”，但我们不容忍使用辱骂性语言贬低管理层。</w:t>
      </w:r>
    </w:p>
    <w:p w14:paraId="7ED95706">
      <w:r xmlns:w="http://schemas.openxmlformats.org/wordprocessingml/2006/main">
        <w:t xml:space="preserve">[93] 将讨论和意见交流视为“诽谤或对抗”是错误的。然而，在讨论或意见交流中使用辱骂性语言、贬低他人、挑衅他人或在缺乏明确证据的情况下发表言论也是错误的。说话时务必注意自己的言辞。</w:t>
      </w:r>
    </w:p>
    <w:p w14:paraId="6E1C8158">
      <w:r xmlns:w="http://schemas.openxmlformats.org/wordprocessingml/2006/main">
        <w:t xml:space="preserve">[94] 攻击性评论包括使用“做这个”或“做那个”等强硬命令、“使用粗俗语言”、“居高临下”和“挑衅”等。</w:t>
      </w:r>
    </w:p>
    <w:p w14:paraId="75432B70">
      <w:r xmlns:w="http://schemas.openxmlformats.org/wordprocessingml/2006/main">
        <w:t xml:space="preserve">[95] 禁止发布冒犯现有玩家的帖子，例如“还有人玩这个游戏吗？”或“这游戏已经凉了”。这并不意味着您完全不能发表任何负面言论，而是指那些超出单纯负面评价范围，构成诽谤或诋毁的帖子将被禁止发布。</w:t>
      </w:r>
    </w:p>
    <w:p w14:paraId="4218D416">
      <w:r xmlns:w="http://schemas.openxmlformats.org/wordprocessingml/2006/main">
        <w:t xml:space="preserve">[96] 公开羞辱，即公开他人的游戏内名称或UID。</w:t>
      </w:r>
    </w:p>
    <w:p w14:paraId="51A0C16C">
      <w:r xmlns:w="http://schemas.openxmlformats.org/wordprocessingml/2006/main">
        <w:t xml:space="preserve">[97] 但是，允许分享有助于完成此游戏的信息和视频。</w:t>
      </w:r>
    </w:p>
    <w:p w14:paraId="450DBC12">
      <w:r xmlns:w="http://schemas.openxmlformats.org/wordprocessingml/2006/main">
        <w:t xml:space="preserve">[98] 参考其他应用程序</w:t>
      </w:r>
    </w:p>
    <w:p w14:paraId="16C0F0C0">
      <w:r xmlns:w="http://schemas.openxmlformats.org/wordprocessingml/2006/main">
        <w:t xml:space="preserve">[99] 在多个论坛上多次发帖</w:t>
      </w:r>
    </w:p>
    <w:p w14:paraId="4F666F2E">
      <w:r xmlns:w="http://schemas.openxmlformats.org/wordprocessingml/2006/main">
        <w:t xml:space="preserve">[100] 写一串没有意义的字符</w:t>
      </w:r>
    </w:p>
    <w:p w14:paraId="2507128E">
      <w:r xmlns:w="http://schemas.openxmlformats.org/wordprocessingml/2006/main">
        <w:t xml:space="preserve">[101] 关于作弊和利用漏洞的帖子</w:t>
      </w:r>
    </w:p>
    <w:p w14:paraId="3792CF66">
      <w:r xmlns:w="http://schemas.openxmlformats.org/wordprocessingml/2006/main">
        <w:t xml:space="preserve">[102] 最好的办法是忽略违反规则的帖子。上钩或反驳只会让事情变得更糟。</w:t>
      </w:r>
    </w:p>
    <w:p w14:paraId="759E1E3E">
      <w:r xmlns:w="http://schemas.openxmlformats.org/wordprocessingml/2006/main">
        <w:t xml:space="preserve">[103] *在上述规则中，“诽谤”指的是在没有客观证据的情况下诋毁和贬低他人。将所有批评性文章都归为“诽谤”是不正确的，所以请务必谨慎。</w:t>
      </w:r>
    </w:p>
    <w:p w14:paraId="0A07BFC2">
      <w:r xmlns:w="http://schemas.openxmlformats.org/wordprocessingml/2006/main">
        <w:t xml:space="preserve">[104] 关于修改和删除写入日志 †</w:t>
      </w:r>
    </w:p>
    <w:p w14:paraId="0B1E3203">
      <w:r xmlns:w="http://schemas.openxmlformats.org/wordprocessingml/2006/main">
        <w:t xml:space="preserve">[105] 但是，允许更正印刷错误、遗漏和字体颜色。（他人出于善意所做的更正也允许。）</w:t>
      </w:r>
    </w:p>
    <w:p w14:paraId="58380BB5">
      <w:r xmlns:w="http://schemas.openxmlformats.org/wordprocessingml/2006/main">
        <w:t xml:space="preserve">[106] 作为例外情况，您可以删除自己的帖子，但事后必须向管理员报告。此外，删除时，请将整个评论替换为以下文本，而不是完全删除：&amp;color(#ff0000){''发帖人已删除''};</w:t>
      </w:r>
    </w:p>
    <w:p w14:paraId="2C8C7D27">
      <w:r xmlns:w="http://schemas.openxmlformats.org/wordprocessingml/2006/main">
        <w:t xml:space="preserve">[107] 关于评论删除违反规则的帖子 †</w:t>
      </w:r>
    </w:p>
    <w:p w14:paraId="06053300">
      <w:r xmlns:w="http://schemas.openxmlformats.org/wordprocessingml/2006/main">
        <w:t xml:space="preserve">[108] 您可以自行注释掉上述任何违反规则的评论，无需管理员许可。但是，注释掉评论后，请务必在“违规举报公告板”上进行举报。举报时请使用“违规举报公告板”上的模板。</w:t>
      </w:r>
    </w:p>
    <w:p w14:paraId="08EABC11">
      <w:r xmlns:w="http://schemas.openxmlformats.org/wordprocessingml/2006/main">
        <w:t xml:space="preserve">[109] 未经 CO 举报公告板举报而被评论删除的帖子将被恢复，而评论删除帖子的人将受到处罚。</w:t>
      </w:r>
    </w:p>
    <w:p w14:paraId="2BA329CB">
      <w:r xmlns:w="http://schemas.openxmlformats.org/wordprocessingml/2006/main">
        <w:t xml:space="preserve">[110] 如果您反复向 CO 举报公告板举报不违反规则的帖子，我们将认为您是自私的，并将对您实施发帖和编辑限制。</w:t>
      </w:r>
    </w:p>
    <w:p w14:paraId="180618C4">
      <w:r xmlns:w="http://schemas.openxmlformats.org/wordprocessingml/2006/main">
        <w:t xml:space="preserve">[111] 管理员可酌情恢复 CO 报告公告板上不违反规则的报告。</w:t>
      </w:r>
    </w:p>
    <w:p w14:paraId="736A2667">
      <w:r xmlns:w="http://schemas.openxmlformats.org/wordprocessingml/2006/main">
        <w:t xml:space="preserve">[112] 我们再次要求您不要评论那些并未违反规则的评论。（例如，诸如“虽然不违反规则，但对任何看到它的人来说都明显是垃圾信息”、“恶作剧”或“评论整个帖子”之类的主观判断。）</w:t>
      </w:r>
    </w:p>
    <w:p w14:paraId="57F70184">
      <w:r xmlns:w="http://schemas.openxmlformats.org/wordprocessingml/2006/main">
        <w:t xml:space="preserve">[113] 关于不违反规则但“冒犯性”的帖子 †</w:t>
      </w:r>
    </w:p>
    <w:p w14:paraId="25190F8C">
      <w:r xmlns:w="http://schemas.openxmlformats.org/wordprocessingml/2006/main">
        <w:t xml:space="preserve">[114] 即使帖子内容具有冒犯性，除非违反版规，否则不会被删除。由于每个人对冒犯性的接受程度不同，请使用 NGID 功能隐藏评论，而不是争论或恶意挑衅。</w:t>
      </w:r>
    </w:p>
    <w:p w14:paraId="7AAC9058">
      <w:r xmlns:w="http://schemas.openxmlformats.org/wordprocessingml/2006/main">
        <w:t xml:space="preserve">[115] 挑衅难道不是一种违规行为吗？†</w:t>
      </w:r>
    </w:p>
    <w:p w14:paraId="56361BB3">
      <w:r xmlns:w="http://schemas.openxmlformats.org/wordprocessingml/2006/main">
        <w:t xml:space="preserve">[116] 每个人对“煽动性言论”的定义都大相径庭，因此我们不认为这是违规行为。如果您认为某条评论具有煽动性，请使用 NGID 功能将其隐藏。</w:t>
      </w:r>
    </w:p>
    <w:p w14:paraId="274D06F3">
      <w:r xmlns:w="http://schemas.openxmlformats.org/wordprocessingml/2006/main">
        <w:t xml:space="preserve">[117] 投诉难道不算违法吗？†</w:t>
      </w:r>
    </w:p>
    <w:p w14:paraId="7CA893AF">
      <w:r xmlns:w="http://schemas.openxmlformats.org/wordprocessingml/2006/main">
        <w:t xml:space="preserve">[118] 一般而言，抱怨本身并不构成违规。但是，针对本作品的负面宣传、诽谤、辱骂性语言以及超出抱怨范围的对抗性言论均构成违规。如果您认为抱怨内容冒犯了您，请使用 NGID 功能隐藏相关评论。</w:t>
      </w:r>
    </w:p>
    <w:p w14:paraId="7325FB84">
      <w:r xmlns:w="http://schemas.openxmlformats.org/wordprocessingml/2006/main">
        <w:t xml:space="preserve">[119] 如果您不确定某个帖子是否违反规则，该怎么办？ †</w:t>
      </w:r>
    </w:p>
    <w:p w14:paraId="33D7F150">
      <w:r xmlns:w="http://schemas.openxmlformats.org/wordprocessingml/2006/main">
        <w:t xml:space="preserve">[120] 有些帖子内容含糊不清，难以判断是否违规。评论删除这类含糊不清的帖子可能会导致问题，所以请不要评论删除，而是使用 NGID 功能将评论隐藏起来。</w:t>
      </w:r>
    </w:p>
    <w:p w14:paraId="4107B177">
      <w:r xmlns:w="http://schemas.openxmlformats.org/wordprocessingml/2006/main">
        <w:t xml:space="preserve">[121] 对屡犯者的处罚 †</w:t>
      </w:r>
    </w:p>
    <w:p w14:paraId="2C1F593F">
      <w:r xmlns:w="http://schemas.openxmlformats.org/wordprocessingml/2006/main">
        <w:t xml:space="preserve">[122] 屡次违反规则或发布特别恶意的帖子，管理员可酌情予以处罚，例如“禁止访问”或“限制发帖”。</w:t>
      </w:r>
    </w:p>
    <w:p w14:paraId="0E35B0E4">
      <w:r xmlns:w="http://schemas.openxmlformats.org/wordprocessingml/2006/main">
        <w:t xml:space="preserve">[123] 如果您对进一步改进有任何建议，请通过 Wiki 管理公告板与我们联系。</w:t>
      </w:r>
    </w:p>
    <w:p w14:paraId="197E69EC"/>
    <w:p w14:paraId="34CDEDAC">
      <w:r xmlns:w="http://schemas.openxmlformats.org/wordprocessingml/2006/main">
        <w:rPr>
          <w:b/>
        </w:rPr>
        <w:t xml:space="preserve">A109</w:t>
      </w:r>
    </w:p>
    <w:p w14:paraId="1855D920">
      <w:r xmlns:w="http://schemas.openxmlformats.org/wordprocessingml/2006/main">
        <w:t xml:space="preserve">[0] 索引：所有角色 | SSR 角色 | SR 角色 | R 角色</w:t>
      </w:r>
    </w:p>
    <w:p w14:paraId="30A3CB4A">
      <w:r xmlns:w="http://schemas.openxmlformats.org/wordprocessingml/2006/main">
        <w:t xml:space="preserve">[1] 基本信息</w:t>
      </w:r>
    </w:p>
    <w:p w14:paraId="6C9B0784">
      <w:r xmlns:w="http://schemas.openxmlformats.org/wordprocessingml/2006/main">
        <w:t xml:space="preserve">[2] 在游戏中</w:t>
      </w:r>
    </w:p>
    <w:p w14:paraId="2FB4DC8A">
      <w:r xmlns:w="http://schemas.openxmlformats.org/wordprocessingml/2006/main">
        <w:t xml:space="preserve">[3] 琐事</w:t>
      </w:r>
    </w:p>
    <w:p w14:paraId="53858C18">
      <w:r xmlns:w="http://schemas.openxmlformats.org/wordprocessingml/2006/main">
        <w:t xml:space="preserve">[4] 官方推特账号介绍</w:t>
      </w:r>
    </w:p>
    <w:p w14:paraId="1721452C">
      <w:r xmlns:w="http://schemas.openxmlformats.org/wordprocessingml/2006/main">
        <w:t xml:space="preserve">[5] 评论表单</w:t>
      </w:r>
    </w:p>
    <w:p w14:paraId="6FFD64CC">
      <w:r xmlns:w="http://schemas.openxmlformats.org/wordprocessingml/2006/main">
        <w:t xml:space="preserve">[6] 基本信息 †</w:t>
      </w:r>
    </w:p>
    <w:p w14:paraId="4FAD1081">
      <w:r xmlns:w="http://schemas.openxmlformats.org/wordprocessingml/2006/main">
        <w:t xml:space="preserve">[7] 变换图像</w:t>
      </w:r>
    </w:p>
    <w:p w14:paraId="608D8977">
      <w:r xmlns:w="http://schemas.openxmlformats.org/wordprocessingml/2006/main">
        <w:t xml:space="preserve">[8] 简介</w:t>
      </w:r>
    </w:p>
    <w:p w14:paraId="11328698">
      <w:r xmlns:w="http://schemas.openxmlformats.org/wordprocessingml/2006/main">
        <w:t xml:space="preserve">[9] 姓名</w:t>
      </w:r>
    </w:p>
    <w:p w14:paraId="0276D62E">
      <w:r xmlns:w="http://schemas.openxmlformats.org/wordprocessingml/2006/main">
        <w:t xml:space="preserve">[10] 击败解放者诺埃尔</w:t>
      </w:r>
    </w:p>
    <w:p w14:paraId="64E4D084">
      <w:r xmlns:w="http://schemas.openxmlformats.org/wordprocessingml/2006/main">
        <w:t xml:space="preserve">[11] 真实姓名</w:t>
      </w:r>
    </w:p>
    <w:p w14:paraId="7A8D8E24">
      <w:r xmlns:w="http://schemas.openxmlformats.org/wordprocessingml/2006/main">
        <w:t xml:space="preserve">[12] 诺埃尔·阿拉曼</w:t>
      </w:r>
    </w:p>
    <w:p w14:paraId="717DED21">
      <w:r xmlns:w="http://schemas.openxmlformats.org/wordprocessingml/2006/main">
        <w:t xml:space="preserve">[13] 稀有度</w:t>
      </w:r>
    </w:p>
    <w:p w14:paraId="52A48ECE">
      <w:r xmlns:w="http://schemas.openxmlformats.org/wordprocessingml/2006/main">
        <w:t xml:space="preserve">[14] 普通攻击</w:t>
      </w:r>
    </w:p>
    <w:p w14:paraId="013E330B">
      <w:r xmlns:w="http://schemas.openxmlformats.org/wordprocessingml/2006/main">
        <w:t xml:space="preserve">[15] 远程攻击（物理）</w:t>
      </w:r>
    </w:p>
    <w:p w14:paraId="07C37646">
      <w:r xmlns:w="http://schemas.openxmlformats.org/wordprocessingml/2006/main">
        <w:t xml:space="preserve">[16] 附属派系</w:t>
      </w:r>
    </w:p>
    <w:p w14:paraId="5CD80C85">
      <w:r xmlns:w="http://schemas.openxmlformats.org/wordprocessingml/2006/main">
        <w:t xml:space="preserve">[17] 战士（异界）</w:t>
      </w:r>
    </w:p>
    <w:p w14:paraId="0A3FA440">
      <w:r xmlns:w="http://schemas.openxmlformats.org/wordprocessingml/2006/main">
        <w:t xml:space="preserve">[18] 荒谷铃</w:t>
      </w:r>
    </w:p>
    <w:p w14:paraId="7F85E245">
      <w:r xmlns:w="http://schemas.openxmlformats.org/wordprocessingml/2006/main">
        <w:t xml:space="preserve">[19] 插图</w:t>
      </w:r>
    </w:p>
    <w:p w14:paraId="31649A73">
      <w:r xmlns:w="http://schemas.openxmlformats.org/wordprocessingml/2006/main">
        <w:t xml:space="preserve">[20] SD字符</w:t>
      </w:r>
    </w:p>
    <w:p w14:paraId="682D9CE1">
      <w:r xmlns:w="http://schemas.openxmlformats.org/wordprocessingml/2006/main">
        <w:t xml:space="preserve">[21] 风味文字</w:t>
      </w:r>
    </w:p>
    <w:p w14:paraId="1E2DB35F">
      <w:r xmlns:w="http://schemas.openxmlformats.org/wordprocessingml/2006/main">
        <w:t xml:space="preserve">[22] “我是诺埃尔，节拍解放者，曾是桑塔尔部落的战士。圣诞快乐，乖孩子们。” 她来自白雪皑皑的挪威异世界，为了守护孩子们灿烂的笑容而战。她是桑塔尔部落的成员，这个部落的战士掌握了“桑卡塔”的秘密——一种全新的战斗风格，将派发礼物（这是他们的职责）与枪战相结合。</w:t>
      </w:r>
    </w:p>
    <w:p w14:paraId="2944E05E">
      <w:r xmlns:w="http://schemas.openxmlformats.org/wordprocessingml/2006/main">
        <w:t xml:space="preserve">[23] 如何获得</w:t>
      </w:r>
    </w:p>
    <w:p w14:paraId="23779765">
      <w:r xmlns:w="http://schemas.openxmlformats.org/wordprocessingml/2006/main">
        <w:t xml:space="preserve">[24] 在“HO! HO! 叛乱”活动中获得总计 100 个“兴奋的花蕾 - 克制”</w:t>
      </w:r>
    </w:p>
    <w:p w14:paraId="2E8B58A1">
      <w:r xmlns:w="http://schemas.openxmlformats.org/wordprocessingml/2006/main">
        <w:t xml:space="preserve">[25] 基础属性（⭐︎1）* 每提升⭐︎值增加50%，⭐︎5时为⭐︎1值的3倍</w:t>
      </w:r>
    </w:p>
    <w:p w14:paraId="021908D8">
      <w:r xmlns:w="http://schemas.openxmlformats.org/wordprocessingml/2006/main">
        <w:t xml:space="preserve">[26] 级</w:t>
      </w:r>
    </w:p>
    <w:p w14:paraId="46F29157">
      <w:r xmlns:w="http://schemas.openxmlformats.org/wordprocessingml/2006/main">
        <w:t xml:space="preserve">[27] 耐力</w:t>
      </w:r>
    </w:p>
    <w:p w14:paraId="615EF780">
      <w:r xmlns:w="http://schemas.openxmlformats.org/wordprocessingml/2006/main">
        <w:t xml:space="preserve">[28] 攻击力</w:t>
      </w:r>
    </w:p>
    <w:p w14:paraId="5924010E">
      <w:r xmlns:w="http://schemas.openxmlformats.org/wordprocessingml/2006/main">
        <w:t xml:space="preserve">[29] 防御能力</w:t>
      </w:r>
    </w:p>
    <w:p w14:paraId="0FBF22ED">
      <w:r xmlns:w="http://schemas.openxmlformats.org/wordprocessingml/2006/main">
        <w:t xml:space="preserve">[30] 魔法力量</w:t>
      </w:r>
    </w:p>
    <w:p w14:paraId="2B2E1DBB">
      <w:r xmlns:w="http://schemas.openxmlformats.org/wordprocessingml/2006/main">
        <w:t xml:space="preserve">[31] 魔法抗性</w:t>
      </w:r>
    </w:p>
    <w:p w14:paraId="7B7E7A9D">
      <w:r xmlns:w="http://schemas.openxmlformats.org/wordprocessingml/2006/main">
        <w:t xml:space="preserve">[32] 详细状态</w:t>
      </w:r>
    </w:p>
    <w:p w14:paraId="45557771">
      <w:r xmlns:w="http://schemas.openxmlformats.org/wordprocessingml/2006/main">
        <w:t xml:space="preserve">[33] 准确性</w:t>
      </w:r>
    </w:p>
    <w:p w14:paraId="29DC136A">
      <w:r xmlns:w="http://schemas.openxmlformats.org/wordprocessingml/2006/main">
        <w:t xml:space="preserve">[34] 回避能力</w:t>
      </w:r>
    </w:p>
    <w:p w14:paraId="0F53A697">
      <w:r xmlns:w="http://schemas.openxmlformats.org/wordprocessingml/2006/main">
        <w:t xml:space="preserve">[35] 连续命中率</w:t>
      </w:r>
    </w:p>
    <w:p w14:paraId="679BBD7B">
      <w:r xmlns:w="http://schemas.openxmlformats.org/wordprocessingml/2006/main">
        <w:t xml:space="preserve">[36] 反击率</w:t>
      </w:r>
    </w:p>
    <w:p w14:paraId="3D56E361">
      <w:r xmlns:w="http://schemas.openxmlformats.org/wordprocessingml/2006/main">
        <w:t xml:space="preserve">[37] 眩晕激活率</w:t>
      </w:r>
    </w:p>
    <w:p w14:paraId="17D6E4A6">
      <w:r xmlns:w="http://schemas.openxmlformats.org/wordprocessingml/2006/main">
        <w:t xml:space="preserve">[38] 抗眩晕能力</w:t>
      </w:r>
    </w:p>
    <w:p w14:paraId="1D3711DE">
      <w:r xmlns:w="http://schemas.openxmlformats.org/wordprocessingml/2006/main">
        <w:t xml:space="preserve">[39] 移动速度</w:t>
      </w:r>
    </w:p>
    <w:p w14:paraId="428411B5">
      <w:r xmlns:w="http://schemas.openxmlformats.org/wordprocessingml/2006/main">
        <w:t xml:space="preserve">[40] 部署速度</w:t>
      </w:r>
    </w:p>
    <w:p w14:paraId="03F73FE2">
      <w:r xmlns:w="http://schemas.openxmlformats.org/wordprocessingml/2006/main">
        <w:t xml:space="preserve">[41] 行动速度</w:t>
      </w:r>
    </w:p>
    <w:p w14:paraId="54D9B465">
      <w:r xmlns:w="http://schemas.openxmlformats.org/wordprocessingml/2006/main">
        <w:t xml:space="preserve">[42] 致命的装药量</w:t>
      </w:r>
    </w:p>
    <w:p w14:paraId="45565B87">
      <w:r xmlns:w="http://schemas.openxmlformats.org/wordprocessingml/2006/main">
        <w:t xml:space="preserve">[43] 特殊招式</w:t>
      </w:r>
    </w:p>
    <w:p w14:paraId="600DF584">
      <w:r xmlns:w="http://schemas.openxmlformats.org/wordprocessingml/2006/main">
        <w:t xml:space="preserve">[44] 姓名</w:t>
      </w:r>
    </w:p>
    <w:p w14:paraId="310C2545">
      <w:r xmlns:w="http://schemas.openxmlformats.org/wordprocessingml/2006/main">
        <w:t xml:space="preserve">[45] 效应</w:t>
      </w:r>
    </w:p>
    <w:p w14:paraId="1BE573FD">
      <w:r xmlns:w="http://schemas.openxmlformats.org/wordprocessingml/2006/main">
        <w:t xml:space="preserve">[46] 愤怒的叛乱</w:t>
      </w:r>
    </w:p>
    <w:p w14:paraId="5CFE8092">
      <w:r xmlns:w="http://schemas.openxmlformats.org/wordprocessingml/2006/main">
        <w:t xml:space="preserve">[47] 对单个敌人造成6倍物理伤害</w:t>
      </w:r>
    </w:p>
    <w:p w14:paraId="130DDA41">
      <w:r xmlns:w="http://schemas.openxmlformats.org/wordprocessingml/2006/main">
        <w:t xml:space="preserve">[48] 愤怒的叛乱+</w:t>
      </w:r>
    </w:p>
    <w:p w14:paraId="0653EEBD">
      <w:r xmlns:w="http://schemas.openxmlformats.org/wordprocessingml/2006/main">
        <w:t xml:space="preserve">[49] 对单个敌人造成 9 倍物理伤害。每次使用特殊技能时，你的特殊技能威力增加 15%（最高 50%）。</w:t>
      </w:r>
    </w:p>
    <w:p w14:paraId="687BDDCF">
      <w:r xmlns:w="http://schemas.openxmlformats.org/wordprocessingml/2006/main">
        <w:t xml:space="preserve">[50] 独特效果</w:t>
      </w:r>
    </w:p>
    <w:p w14:paraId="4F8205E0">
      <w:r xmlns:w="http://schemas.openxmlformats.org/wordprocessingml/2006/main">
        <w:t xml:space="preserve">[51] 姓名</w:t>
      </w:r>
    </w:p>
    <w:p w14:paraId="770A4F34">
      <w:r xmlns:w="http://schemas.openxmlformats.org/wordprocessingml/2006/main">
        <w:t xml:space="preserve">[52] 效应</w:t>
      </w:r>
    </w:p>
    <w:p w14:paraId="3E3A32FA">
      <w:r xmlns:w="http://schemas.openxmlformats.org/wordprocessingml/2006/main">
        <w:t xml:space="preserve">[53] 挪威作战口粮</w:t>
      </w:r>
    </w:p>
    <w:p w14:paraId="3E7F16B7">
      <w:r xmlns:w="http://schemas.openxmlformats.org/wordprocessingml/2006/main">
        <w:t xml:space="preserve">[54] 当体力低于 50% 时，通过造成伤害恢复 30% 的最大体力，并在 20 秒内提高 30% 的攻击力（只能激活一次）。</w:t>
      </w:r>
    </w:p>
    <w:p w14:paraId="3541906D">
      <w:r xmlns:w="http://schemas.openxmlformats.org/wordprocessingml/2006/main">
        <w:t xml:space="preserve">[55]挪威战斗口粮+</w:t>
      </w:r>
    </w:p>
    <w:p w14:paraId="46D21EE5">
      <w:r xmlns:w="http://schemas.openxmlformats.org/wordprocessingml/2006/main">
        <w:t xml:space="preserve">[56] 当体力低于 50% 或低于 20% 时，受到伤害时恢复 30% 的最大体力，并在 20 秒内使攻击力提高 30%（每个效果只能激活一次）。</w:t>
      </w:r>
    </w:p>
    <w:p w14:paraId="7AF415B6">
      <w:r xmlns:w="http://schemas.openxmlformats.org/wordprocessingml/2006/main">
        <w:t xml:space="preserve">[57] 休闲服装照片</w:t>
      </w:r>
    </w:p>
    <w:p w14:paraId="6BB929A5">
      <w:r xmlns:w="http://schemas.openxmlformats.org/wordprocessingml/2006/main">
        <w:t xml:space="preserve">[58] 增强图像</w:t>
      </w:r>
    </w:p>
    <w:p w14:paraId="077C8FE9">
      <w:r xmlns:w="http://schemas.openxmlformats.org/wordprocessingml/2006/main">
        <w:t xml:space="preserve">[59] 在游戏中 †</w:t>
      </w:r>
    </w:p>
    <w:p w14:paraId="56CDCE6A">
      <w:r xmlns:w="http://schemas.openxmlformats.org/wordprocessingml/2006/main">
        <w:t xml:space="preserve">[60] 作为 R 级角色，它拥有高攻击力，并且能够通过其独特的效果强化自身和治疗，使其成为顽强的单体终极攻击者。</w:t>
      </w:r>
    </w:p>
    <w:p w14:paraId="2A9E57C6">
      <w:r xmlns:w="http://schemas.openxmlformats.org/wordprocessingml/2006/main">
        <w:t xml:space="preserve">[61] 觉醒后，该特殊技能的威力会随着使用次数的增加而提升，最高可达13.5倍。然而，以目前的标准来看，其行动速度和特殊技能的充能速度都略显不足，因此如果不投入大量精力进行觉醒，就很难频繁使用该特殊技能。队伍中配备速度提升或能量槽分配角色，将有助于更好地发挥其独特能力。</w:t>
      </w:r>
    </w:p>
    <w:p w14:paraId="2DAC1687">
      <w:r xmlns:w="http://schemas.openxmlformats.org/wordprocessingml/2006/main">
        <w:t xml:space="preserve">[62] 虽然单体伤害型特殊技能在免费R角色中较为罕见，但随着从神圣骑士哈达尔到诺艾尔连续推出的四位角色，这一数字骤然增加。巧合的是，下一位推出的角色神圣骑士阿克鲁克斯拥有列攻击技能。在此之前，拥有普通单体攻击技能的免费R角色仅有五位（不包括自爆角色），因此这一数字几乎翻了一番。</w:t>
      </w:r>
    </w:p>
    <w:p w14:paraId="2B64841C">
      <w:r xmlns:w="http://schemas.openxmlformats.org/wordprocessingml/2006/main">
        <w:t xml:space="preserve">[63] 琐事 †</w:t>
      </w:r>
    </w:p>
    <w:p w14:paraId="2DF18698">
      <w:r xmlns:w="http://schemas.openxmlformats.org/wordprocessingml/2006/main">
        <w:t xml:space="preserve">[64] 挪威语当然源于挪威。芬兰以圣诞老人闻名，而挪威也有与圣诞老人非常相似的仙女传说。</w:t>
      </w:r>
    </w:p>
    <w:p w14:paraId="03AE56B2">
      <w:r xmlns:w="http://schemas.openxmlformats.org/wordprocessingml/2006/main">
        <w:t xml:space="preserve">[65] “Santa”很可能是“Santa”和“hunter”的合成词。</w:t>
      </w:r>
    </w:p>
    <w:p w14:paraId="45D55019">
      <w:r xmlns:w="http://schemas.openxmlformats.org/wordprocessingml/2006/main">
        <w:t xml:space="preserve">[66] “San Kata”据信是“Santa”（圣诞老人）和“Gun-Kata”（枪术）的合成词。“Gun-Kata”是科幻动作电影《撕裂的末日》（Equilibrium）中出现的一种虚构武术，而她首次登场的赛事名称据信也来源于此。“Gun-Kata”是一种结合双枪和近身格斗的战斗风格，而“San Kata”则是步枪和近身格斗的结合。</w:t>
      </w:r>
    </w:p>
    <w:p w14:paraId="3804742E">
      <w:r xmlns:w="http://schemas.openxmlformats.org/wordprocessingml/2006/main">
        <w:t xml:space="preserve">[67] 官方推特账号简介 †</w:t>
      </w:r>
    </w:p>
    <w:p w14:paraId="181122F2">
      <w:r xmlns:w="http://schemas.openxmlformats.org/wordprocessingml/2006/main">
        <w:t xml:space="preserve">[68] 人物介绍</w:t>
      </w:r>
    </w:p>
    <w:p w14:paraId="0068B8AD">
      <w:r xmlns:w="http://schemas.openxmlformats.org/wordprocessingml/2006/main">
        <w:t xml:space="preserve">[69] 评论表 †</w:t>
      </w:r>
    </w:p>
    <w:p w14:paraId="1CA4A94F">
      <w:r xmlns:w="http://schemas.openxmlformats.org/wordprocessingml/2006/main">
        <w:t xml:space="preserve">[70] 点击打开历史日志列表</w:t>
      </w:r>
    </w:p>
    <w:p w14:paraId="0A9E5C75">
      <w:r xmlns:w="http://schemas.openxmlformats.org/wordprocessingml/2006/main">
        <w:t xml:space="preserve">[71] 末尾的数字越小，日志就越旧。</w:t>
      </w:r>
    </w:p>
    <w:p w14:paraId="261321A4">
      <w:r xmlns:w="http://schemas.openxmlformats.org/wordprocessingml/2006/main">
        <w:t xml:space="preserve">[72]“评论/Beat Liberator Noel/”没有子页面。</w:t>
      </w:r>
    </w:p>
    <w:p w14:paraId="46BCC2E6">
      <w:r xmlns:w="http://schemas.openxmlformats.org/wordprocessingml/2006/main">
        <w:t xml:space="preserve">[73] 角色设计这么烂，但我居然还挺喜欢的。作者肯定很厉害。——[J4XIy2cNuXI] 2025-12-27 (周六) 22:21:38</w:t>
      </w:r>
    </w:p>
    <w:p w14:paraId="4499E9CD">
      <w:r xmlns:w="http://schemas.openxmlformats.org/wordprocessingml/2006/main">
        <w:t xml:space="preserve">[74] 啊，那将毁灭凝聚在一起的神~♪ 啊，那创造生命的神~♪ 从古老的传说中~ 让我们看看那令人困惑的命运~♪ -- [O09zDRskxfc] 2025-12-28 (周日) 02:51:32</w:t>
      </w:r>
    </w:p>
    <w:p w14:paraId="5B52E405">
      <w:r xmlns:w="http://schemas.openxmlformats.org/wordprocessingml/2006/main">
        <w:t xml:space="preserve">[75] 所以它没有平安夜属性 -- [VvX/j5mxFsg] 2025-12-29 (星期一) 21:37:07</w:t>
      </w:r>
    </w:p>
    <w:p w14:paraId="0EE77169">
      <w:r xmlns:w="http://schemas.openxmlformats.org/wordprocessingml/2006/main">
        <w:t xml:space="preserve">[76] 这个特殊招式的名字听起来像是蕴含着至尊神龙的力量——[N2.pR4hPIE2] 2025-12-31 (周三) 15:42:37</w:t>
      </w:r>
    </w:p>
    <w:p w14:paraId="0E6CBCB6">
      <w:r xmlns:w="http://schemas.openxmlformats.org/wordprocessingml/2006/main">
        <w:t xml:space="preserve">[77] ←使用棋盘前请务必阅读规则。</w:t>
      </w:r>
    </w:p>
    <w:p w14:paraId="6DCBF8CF">
      <w:r xmlns:w="http://schemas.openxmlformats.org/wordprocessingml/2006/main">
        <w:t xml:space="preserve">[78] 关于规则 †</w:t>
      </w:r>
    </w:p>
    <w:p w14:paraId="0BDCA57B">
      <w:r xmlns:w="http://schemas.openxmlformats.org/wordprocessingml/2006/main">
        <w:t xml:space="preserve">[79] 请不要抱怨或批评页面编辑者。如果您对其他人的编辑有意见，请通过“提供替代方案”或“自行编辑”的方式进行建设性沟通。</w:t>
      </w:r>
    </w:p>
    <w:p w14:paraId="14958696">
      <w:r xmlns:w="http://schemas.openxmlformats.org/wordprocessingml/2006/main">
        <w:t xml:space="preserve">[80] 不要发布个人网站或其他禁止未经授权链接的网站的网址。</w:t>
      </w:r>
    </w:p>
    <w:p w14:paraId="5E175964">
      <w:r xmlns:w="http://schemas.openxmlformats.org/wordprocessingml/2006/main">
        <w:t xml:space="preserve">[81] 关于违反规则的帖子 †</w:t>
      </w:r>
    </w:p>
    <w:p w14:paraId="046F45AE">
      <w:r xmlns:w="http://schemas.openxmlformats.org/wordprocessingml/2006/main">
        <w:t xml:space="preserve">[82] 禁止发布以下类型的帖子，因为它们容易造成干扰。</w:t>
      </w:r>
    </w:p>
    <w:p w14:paraId="0A904D22">
      <w:r xmlns:w="http://schemas.openxmlformats.org/wordprocessingml/2006/main">
        <w:t xml:space="preserve">[83]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04F38E5">
      <w:r xmlns:w="http://schemas.openxmlformats.org/wordprocessingml/2006/main">
        <w:t xml:space="preserve">[84] 其他包括使用此维基的人、官方管理员、艺术家、配音演员、现实生活中的个人以及 Twitter 用户等团体。</w:t>
      </w:r>
    </w:p>
    <w:p w14:paraId="18FDA25F">
      <w:r xmlns:w="http://schemas.openxmlformats.org/wordprocessingml/2006/main">
        <w:t xml:space="preserve">[85] 关于向管理层提交的帖子，我们容忍可以解释为用户反馈的评论，例如“我希望他们改进这一点”、“我希望他们尽快修复错误”和“维护时间太长了”，但我们不容忍使用辱骂性语言贬低管理层。</w:t>
      </w:r>
    </w:p>
    <w:p w14:paraId="383D83D5">
      <w:r xmlns:w="http://schemas.openxmlformats.org/wordprocessingml/2006/main">
        <w:t xml:space="preserve">[86] 将讨论和意见交流视为“诽谤或对抗他人”是错误的。然而，在讨论或意见交流中使用辱骂性语言、贬低他人、挑衅他人或在缺乏明确证据的情况下发表言论是违法的。说话时务必注意自己的言辞。</w:t>
      </w:r>
    </w:p>
    <w:p w14:paraId="6FE7D7A9">
      <w:r xmlns:w="http://schemas.openxmlformats.org/wordprocessingml/2006/main">
        <w:t xml:space="preserve">[87] 攻击性评论包括使用“做这个”或“做那个”等强硬命令、“使用粗俗语言”、“采取居高临下的态度”或“挑衅”。</w:t>
      </w:r>
    </w:p>
    <w:p w14:paraId="61475B0E">
      <w:r xmlns:w="http://schemas.openxmlformats.org/wordprocessingml/2006/main">
        <w:t xml:space="preserve">[88] 禁止发布冒犯现有玩家的帖子，例如“还有人玩这个游戏吗？”或“这游戏已经凉了”。这并不意味着您完全不能发表任何负面言论，而是指那些超出单纯负面评价范围，构成诽谤或诋毁的帖子将被禁止发布。</w:t>
      </w:r>
    </w:p>
    <w:p w14:paraId="0D1D3F71">
      <w:r xmlns:w="http://schemas.openxmlformats.org/wordprocessingml/2006/main">
        <w:t xml:space="preserve">[89] 公开羞辱，即公开他人的游戏内名称或UID。</w:t>
      </w:r>
    </w:p>
    <w:p w14:paraId="14D77672">
      <w:r xmlns:w="http://schemas.openxmlformats.org/wordprocessingml/2006/main">
        <w:t xml:space="preserve">[90] 但是，允许分享有助于完成此游戏的信息和视频。</w:t>
      </w:r>
    </w:p>
    <w:p w14:paraId="68DD42B3">
      <w:r xmlns:w="http://schemas.openxmlformats.org/wordprocessingml/2006/main">
        <w:t xml:space="preserve">[91] 参考其他应用程序</w:t>
      </w:r>
    </w:p>
    <w:p w14:paraId="23963BEF">
      <w:r xmlns:w="http://schemas.openxmlformats.org/wordprocessingml/2006/main">
        <w:t xml:space="preserve">[92] 在多个论坛上多次发帖</w:t>
      </w:r>
    </w:p>
    <w:p w14:paraId="22D548A2">
      <w:r xmlns:w="http://schemas.openxmlformats.org/wordprocessingml/2006/main">
        <w:t xml:space="preserve">[93] 由一串无意义字符组成的文字</w:t>
      </w:r>
    </w:p>
    <w:p w14:paraId="5445DEC1">
      <w:r xmlns:w="http://schemas.openxmlformats.org/wordprocessingml/2006/main">
        <w:t xml:space="preserve">[94] 关于作弊和利用漏洞的帖子</w:t>
      </w:r>
    </w:p>
    <w:p w14:paraId="1563276A">
      <w:r xmlns:w="http://schemas.openxmlformats.org/wordprocessingml/2006/main">
        <w:t xml:space="preserve">[95] 最好的办法是忽略违反规则的帖子。上钩或反驳只会让事情变得更糟。</w:t>
      </w:r>
    </w:p>
    <w:p w14:paraId="0499D6B7">
      <w:r xmlns:w="http://schemas.openxmlformats.org/wordprocessingml/2006/main">
        <w:t xml:space="preserve">[96] *在上述规则中，“诽谤”指的是在没有客观证据的情况下诋毁和贬低他人。将所有批评性文章都归为“诽谤”是不正确的，所以请务必谨慎。</w:t>
      </w:r>
    </w:p>
    <w:p w14:paraId="7567BA8D">
      <w:r xmlns:w="http://schemas.openxmlformats.org/wordprocessingml/2006/main">
        <w:t xml:space="preserve">[97] 关于修改和删除发帖日志 †</w:t>
      </w:r>
    </w:p>
    <w:p w14:paraId="30EA91EE">
      <w:r xmlns:w="http://schemas.openxmlformats.org/wordprocessingml/2006/main">
        <w:t xml:space="preserve">[98] 但是，允许对印刷错误、遗漏和颜色更改进行更正。（也允许他人出于善意进行的更正。）</w:t>
      </w:r>
    </w:p>
    <w:p w14:paraId="4DF28179">
      <w:r xmlns:w="http://schemas.openxmlformats.org/wordprocessingml/2006/main">
        <w:t xml:space="preserve">[99] 作为例外情况，您可以删除自己的帖子，但事后必须向管理员报告。此外，删除时，请将整个评论替换为以下文本，而不是完全删除：&amp;color(#ff0000){''发帖人已删除''};</w:t>
      </w:r>
    </w:p>
    <w:p w14:paraId="34959AAB">
      <w:r xmlns:w="http://schemas.openxmlformats.org/wordprocessingml/2006/main">
        <w:t xml:space="preserve">[100] 关于评论违反规则的帖子 †</w:t>
      </w:r>
    </w:p>
    <w:p w14:paraId="69A38695">
      <w:r xmlns:w="http://schemas.openxmlformats.org/wordprocessingml/2006/main">
        <w:t xml:space="preserve">[101] 您可以自行注释掉上述任何违反规则的评论，无需管理员许可。但是，如果您注释掉了某条评论，请务必在 CO 举报公告板上进行举报。请使用 CO 举报公告板上的举报模板。</w:t>
      </w:r>
    </w:p>
    <w:p w14:paraId="2FC1B062">
      <w:r xmlns:w="http://schemas.openxmlformats.org/wordprocessingml/2006/main">
        <w:t xml:space="preserve">[102] 未经 CO 举报公告板举报而被删除的帖子将被恢复，而删除帖子的人将受到处罚。</w:t>
      </w:r>
    </w:p>
    <w:p w14:paraId="66EB9DD5">
      <w:r xmlns:w="http://schemas.openxmlformats.org/wordprocessingml/2006/main">
        <w:t xml:space="preserve">[103] 如果您反复向 CO 举报公告板举报不违反规则的帖子，我们将认为您是自私的，并将对您实施发帖和编辑限制。</w:t>
      </w:r>
    </w:p>
    <w:p w14:paraId="61616700">
      <w:r xmlns:w="http://schemas.openxmlformats.org/wordprocessingml/2006/main">
        <w:t xml:space="preserve">[104] 管理员可酌情恢复 CO 报告公告板上不违反规则的报告。</w:t>
      </w:r>
    </w:p>
    <w:p w14:paraId="7CC402F4">
      <w:r xmlns:w="http://schemas.openxmlformats.org/wordprocessingml/2006/main">
        <w:t xml:space="preserve">[105] 我们再次要求您不要评论那些并未违反规则的评论。（例如，诸如“虽然不违反规则，但对任何看到它的人来说都明显是垃圾信息”、“恶作剧”或“评论整个帖子”之类的主观判断。）</w:t>
      </w:r>
    </w:p>
    <w:p w14:paraId="6A44FD61">
      <w:r xmlns:w="http://schemas.openxmlformats.org/wordprocessingml/2006/main">
        <w:t xml:space="preserve">[106] 关于不违反规则但“冒犯性”的帖子 †</w:t>
      </w:r>
    </w:p>
    <w:p w14:paraId="76DC6786">
      <w:r xmlns:w="http://schemas.openxmlformats.org/wordprocessingml/2006/main">
        <w:t xml:space="preserve">[107] 即使帖子内容具有冒犯性，除非违反版规，否则不会被删除。由于每个人对冒犯性的接受程度不同，请使用 NGID 功能隐藏评论，而不是争论或恶意挑衅。</w:t>
      </w:r>
    </w:p>
    <w:p w14:paraId="0E80016B">
      <w:r xmlns:w="http://schemas.openxmlformats.org/wordprocessingml/2006/main">
        <w:t xml:space="preserve">[108] 挑衅难道不是一种违规行为吗？†</w:t>
      </w:r>
    </w:p>
    <w:p w14:paraId="5A6346A5">
      <w:r xmlns:w="http://schemas.openxmlformats.org/wordprocessingml/2006/main">
        <w:t xml:space="preserve">[109] 每个人对煽动性言论的评判标准都不尽相同，因此我们不认为这是违规行为。如果您认为某条评论具有煽动性，请使用 NGID 功能将其隐藏。</w:t>
      </w:r>
    </w:p>
    <w:p w14:paraId="5A232F35">
      <w:r xmlns:w="http://schemas.openxmlformats.org/wordprocessingml/2006/main">
        <w:t xml:space="preserve">[110] 投诉难道不算违法吗？†</w:t>
      </w:r>
    </w:p>
    <w:p w14:paraId="7C6B83CA">
      <w:r xmlns:w="http://schemas.openxmlformats.org/wordprocessingml/2006/main">
        <w:t xml:space="preserve">[111] 一般而言，抱怨本身并不构成违规。但是，针对本作品的负面宣传、诽谤、辱骂性语言以及超出抱怨范围的对抗性言论均构成违规。如果您认为抱怨内容冒犯了您，请使用 NGID 功能隐藏相关评论。</w:t>
      </w:r>
    </w:p>
    <w:p w14:paraId="75109FAA">
      <w:r xmlns:w="http://schemas.openxmlformats.org/wordprocessingml/2006/main">
        <w:t xml:space="preserve">[112] 如果您不确定某个帖子是否违反规则，该怎么办？ †</w:t>
      </w:r>
    </w:p>
    <w:p w14:paraId="54FBC981">
      <w:r xmlns:w="http://schemas.openxmlformats.org/wordprocessingml/2006/main">
        <w:t xml:space="preserve">[113] 有些帖子内容含糊不清，难以判断是否违规。评论删除这类含糊不清的帖子可能会导致问题，所以请不要评论删除，而是使用 NGID 功能将评论隐藏起来。</w:t>
      </w:r>
    </w:p>
    <w:p w14:paraId="17D1059C">
      <w:r xmlns:w="http://schemas.openxmlformats.org/wordprocessingml/2006/main">
        <w:t xml:space="preserve">[114] 对屡犯者的处罚 †</w:t>
      </w:r>
    </w:p>
    <w:p w14:paraId="366C1C89">
      <w:r xmlns:w="http://schemas.openxmlformats.org/wordprocessingml/2006/main">
        <w:t xml:space="preserve">[115] 屡次违反规则或发布特别恶意的帖子，管理员可酌情予以处罚，例如“禁止访问”或“限制发帖”。</w:t>
      </w:r>
    </w:p>
    <w:p w14:paraId="7E9CF72B">
      <w:r xmlns:w="http://schemas.openxmlformats.org/wordprocessingml/2006/main">
        <w:t xml:space="preserve">[116] 如果您对进一步改进有任何建议，请通过 Wiki 管理公告板与我们联系。</w:t>
      </w:r>
    </w:p>
    <w:p w14:paraId="4462B2A5"/>
    <w:p w14:paraId="38AC968B">
      <w:r xmlns:w="http://schemas.openxmlformats.org/wordprocessingml/2006/main">
        <w:rPr>
          <w:b/>
        </w:rPr>
        <w:t xml:space="preserve">A110</w:t>
      </w:r>
    </w:p>
    <w:p w14:paraId="154F781F">
      <w:r xmlns:w="http://schemas.openxmlformats.org/wordprocessingml/2006/main">
        <w:t xml:space="preserve">[0] 索引：所有角色 | SSR 角色 | SR 角色 | R 角色</w:t>
      </w:r>
    </w:p>
    <w:p w14:paraId="50409219">
      <w:r xmlns:w="http://schemas.openxmlformats.org/wordprocessingml/2006/main">
        <w:t xml:space="preserve">[1] 基本信息</w:t>
      </w:r>
    </w:p>
    <w:p w14:paraId="50C0104C">
      <w:r xmlns:w="http://schemas.openxmlformats.org/wordprocessingml/2006/main">
        <w:t xml:space="preserve">[2] 内容适用性简易评估</w:t>
      </w:r>
    </w:p>
    <w:p w14:paraId="3E18365E">
      <w:r xmlns:w="http://schemas.openxmlformats.org/wordprocessingml/2006/main">
        <w:t xml:space="preserve">[3] 替代版本</w:t>
      </w:r>
    </w:p>
    <w:p w14:paraId="6B24EFAF">
      <w:r xmlns:w="http://schemas.openxmlformats.org/wordprocessingml/2006/main">
        <w:t xml:space="preserve">[4] 琐事</w:t>
      </w:r>
    </w:p>
    <w:p w14:paraId="505F351E">
      <w:r xmlns:w="http://schemas.openxmlformats.org/wordprocessingml/2006/main">
        <w:t xml:space="preserve">[5] 官方推特账号介绍</w:t>
      </w:r>
    </w:p>
    <w:p w14:paraId="23B5C9D5">
      <w:r xmlns:w="http://schemas.openxmlformats.org/wordprocessingml/2006/main">
        <w:t xml:space="preserve">[6] 评论表单</w:t>
      </w:r>
    </w:p>
    <w:p w14:paraId="69E9F0BF">
      <w:r xmlns:w="http://schemas.openxmlformats.org/wordprocessingml/2006/main">
        <w:t xml:space="preserve">[7] 基本信息 †</w:t>
      </w:r>
    </w:p>
    <w:p w14:paraId="58FC5CE5">
      <w:r xmlns:w="http://schemas.openxmlformats.org/wordprocessingml/2006/main">
        <w:t xml:space="preserve">[8] 变换图像</w:t>
      </w:r>
    </w:p>
    <w:p w14:paraId="4BB3AE1E">
      <w:r xmlns:w="http://schemas.openxmlformats.org/wordprocessingml/2006/main">
        <w:t xml:space="preserve">[9] 简介</w:t>
      </w:r>
    </w:p>
    <w:p w14:paraId="4BCE976C">
      <w:r xmlns:w="http://schemas.openxmlformats.org/wordprocessingml/2006/main">
        <w:t xml:space="preserve">[10] 姓名</w:t>
      </w:r>
    </w:p>
    <w:p w14:paraId="6336E8BF">
      <w:r xmlns:w="http://schemas.openxmlformats.org/wordprocessingml/2006/main">
        <w:t xml:space="preserve">[11] Beatrider Mach</w:t>
      </w:r>
    </w:p>
    <w:p w14:paraId="29DC74BE">
      <w:r xmlns:w="http://schemas.openxmlformats.org/wordprocessingml/2006/main">
        <w:t xml:space="preserve">[12] 真实姓名</w:t>
      </w:r>
    </w:p>
    <w:p w14:paraId="1BAC02FD">
      <w:r xmlns:w="http://schemas.openxmlformats.org/wordprocessingml/2006/main">
        <w:t xml:space="preserve">[13] 川崎马赫</w:t>
      </w:r>
    </w:p>
    <w:p w14:paraId="26CAB8F3">
      <w:r xmlns:w="http://schemas.openxmlformats.org/wordprocessingml/2006/main">
        <w:t xml:space="preserve">[14] 稀有度</w:t>
      </w:r>
    </w:p>
    <w:p w14:paraId="3DE73DE1">
      <w:r xmlns:w="http://schemas.openxmlformats.org/wordprocessingml/2006/main">
        <w:t xml:space="preserve">[15] 普通攻击</w:t>
      </w:r>
    </w:p>
    <w:p w14:paraId="59692609">
      <w:r xmlns:w="http://schemas.openxmlformats.org/wordprocessingml/2006/main">
        <w:t xml:space="preserve">[16] 近战攻击（物理）</w:t>
      </w:r>
    </w:p>
    <w:p w14:paraId="285DF208">
      <w:r xmlns:w="http://schemas.openxmlformats.org/wordprocessingml/2006/main">
        <w:t xml:space="preserve">[17] 附属派系</w:t>
      </w:r>
    </w:p>
    <w:p w14:paraId="27E89C5C">
      <w:r xmlns:w="http://schemas.openxmlformats.org/wordprocessingml/2006/main">
        <w:t xml:space="preserve">[18] 战士（现代世界）</w:t>
      </w:r>
    </w:p>
    <w:p w14:paraId="7CEEE587">
      <w:r xmlns:w="http://schemas.openxmlformats.org/wordprocessingml/2006/main">
        <w:t xml:space="preserve">[19] 早濑弥生</w:t>
      </w:r>
    </w:p>
    <w:p w14:paraId="5A5D52C7">
      <w:r xmlns:w="http://schemas.openxmlformats.org/wordprocessingml/2006/main">
        <w:t xml:space="preserve">[20] 插图</w:t>
      </w:r>
    </w:p>
    <w:p w14:paraId="0C99AB72">
      <w:r xmlns:w="http://schemas.openxmlformats.org/wordprocessingml/2006/main">
        <w:t xml:space="preserve">[21] 八重洲南</w:t>
      </w:r>
    </w:p>
    <w:p w14:paraId="617D5299">
      <w:r xmlns:w="http://schemas.openxmlformats.org/wordprocessingml/2006/main">
        <w:t xml:space="preserve">[22] SD字符</w:t>
      </w:r>
    </w:p>
    <w:p w14:paraId="7DE92850">
      <w:r xmlns:w="http://schemas.openxmlformats.org/wordprocessingml/2006/main">
        <w:t xml:space="preserve">[23] 文件未找到：“Beatroider Mach_sd.gif”，位于“Beatroider Mach”页面</w:t>
      </w:r>
    </w:p>
    <w:p w14:paraId="55FF8010">
      <w:r xmlns:w="http://schemas.openxmlformats.org/wordprocessingml/2006/main">
        <w:t xml:space="preserve">[24] 风味文字</w:t>
      </w:r>
    </w:p>
    <w:p w14:paraId="40EC80E2">
      <w:r xmlns:w="http://schemas.openxmlformats.org/wordprocessingml/2006/main">
        <w:t xml:space="preserve">[25] “这就是马赫的罗伊德形态！！一起出发吧！”川崎马赫被邪恶的秘密组织新诺罗伊党抓获，该组织密谋制造特摄英雄。在沙耶香博士的帮助下，她获得了新的变身形态，将以贝特·罗伊德·马赫的身份战斗。她腰间的腰带象征着正义，她将用凤凰踢击溃怪物！</w:t>
      </w:r>
    </w:p>
    <w:p w14:paraId="3DBD29C5">
      <w:r xmlns:w="http://schemas.openxmlformats.org/wordprocessingml/2006/main">
        <w:t xml:space="preserve">[26] 如何获得</w:t>
      </w:r>
    </w:p>
    <w:p w14:paraId="66B34EDA">
      <w:r xmlns:w="http://schemas.openxmlformats.org/wordprocessingml/2006/main">
        <w:t xml:space="preserve">[27] SSR 精选扭蛋 → 活动结束后加入普通扭蛋</w:t>
      </w:r>
    </w:p>
    <w:p w14:paraId="79F20A83">
      <w:r xmlns:w="http://schemas.openxmlformats.org/wordprocessingml/2006/main">
        <w:t xml:space="preserve">[28] 基础属性（1星）* 每增加1星+50%，5星时为1星值的3倍</w:t>
      </w:r>
    </w:p>
    <w:p w14:paraId="63571092">
      <w:r xmlns:w="http://schemas.openxmlformats.org/wordprocessingml/2006/main">
        <w:t xml:space="preserve">[29] 级</w:t>
      </w:r>
    </w:p>
    <w:p w14:paraId="77D331DE">
      <w:r xmlns:w="http://schemas.openxmlformats.org/wordprocessingml/2006/main">
        <w:t xml:space="preserve">[30] 耐力</w:t>
      </w:r>
    </w:p>
    <w:p w14:paraId="187089C6">
      <w:r xmlns:w="http://schemas.openxmlformats.org/wordprocessingml/2006/main">
        <w:t xml:space="preserve">[31] 攻击力</w:t>
      </w:r>
    </w:p>
    <w:p w14:paraId="7647A663">
      <w:r xmlns:w="http://schemas.openxmlformats.org/wordprocessingml/2006/main">
        <w:t xml:space="preserve">[32] 防御能力</w:t>
      </w:r>
    </w:p>
    <w:p w14:paraId="4405F5F4">
      <w:r xmlns:w="http://schemas.openxmlformats.org/wordprocessingml/2006/main">
        <w:t xml:space="preserve">[33] 魔力</w:t>
      </w:r>
    </w:p>
    <w:p w14:paraId="70F530AE">
      <w:r xmlns:w="http://schemas.openxmlformats.org/wordprocessingml/2006/main">
        <w:t xml:space="preserve">[34] 魔法抗性</w:t>
      </w:r>
    </w:p>
    <w:p w14:paraId="336BC78D">
      <w:r xmlns:w="http://schemas.openxmlformats.org/wordprocessingml/2006/main">
        <w:t xml:space="preserve">[35] 详细状态</w:t>
      </w:r>
    </w:p>
    <w:p w14:paraId="2102D00B">
      <w:r xmlns:w="http://schemas.openxmlformats.org/wordprocessingml/2006/main">
        <w:t xml:space="preserve">[36] 准确性</w:t>
      </w:r>
    </w:p>
    <w:p w14:paraId="4701E761">
      <w:r xmlns:w="http://schemas.openxmlformats.org/wordprocessingml/2006/main">
        <w:t xml:space="preserve">[37] 回避能力</w:t>
      </w:r>
    </w:p>
    <w:p w14:paraId="29EE0C46">
      <w:r xmlns:w="http://schemas.openxmlformats.org/wordprocessingml/2006/main">
        <w:t xml:space="preserve">[38] 连续命中率</w:t>
      </w:r>
    </w:p>
    <w:p w14:paraId="322A972E">
      <w:r xmlns:w="http://schemas.openxmlformats.org/wordprocessingml/2006/main">
        <w:t xml:space="preserve">[39] 反击率</w:t>
      </w:r>
    </w:p>
    <w:p w14:paraId="0341F158">
      <w:r xmlns:w="http://schemas.openxmlformats.org/wordprocessingml/2006/main">
        <w:t xml:space="preserve">[40] 眩晕激活率</w:t>
      </w:r>
    </w:p>
    <w:p w14:paraId="5FD936A4">
      <w:r xmlns:w="http://schemas.openxmlformats.org/wordprocessingml/2006/main">
        <w:t xml:space="preserve">[41] 抗眩晕能力</w:t>
      </w:r>
    </w:p>
    <w:p w14:paraId="0BBC2717">
      <w:r xmlns:w="http://schemas.openxmlformats.org/wordprocessingml/2006/main">
        <w:t xml:space="preserve">[42] 移动速度</w:t>
      </w:r>
    </w:p>
    <w:p w14:paraId="35224707">
      <w:r xmlns:w="http://schemas.openxmlformats.org/wordprocessingml/2006/main">
        <w:t xml:space="preserve">[43] 部署速度</w:t>
      </w:r>
    </w:p>
    <w:p w14:paraId="4CFC91B8">
      <w:r xmlns:w="http://schemas.openxmlformats.org/wordprocessingml/2006/main">
        <w:t xml:space="preserve">[44] 行动速度</w:t>
      </w:r>
    </w:p>
    <w:p w14:paraId="3519775D">
      <w:r xmlns:w="http://schemas.openxmlformats.org/wordprocessingml/2006/main">
        <w:t xml:space="preserve">[45] 致命的装药量</w:t>
      </w:r>
    </w:p>
    <w:p w14:paraId="1A28A277">
      <w:r xmlns:w="http://schemas.openxmlformats.org/wordprocessingml/2006/main">
        <w:t xml:space="preserve">[46] 特殊招式</w:t>
      </w:r>
    </w:p>
    <w:p w14:paraId="77EE6C1C">
      <w:r xmlns:w="http://schemas.openxmlformats.org/wordprocessingml/2006/main">
        <w:t xml:space="preserve">[47] 姓名</w:t>
      </w:r>
    </w:p>
    <w:p w14:paraId="2A187E55">
      <w:r xmlns:w="http://schemas.openxmlformats.org/wordprocessingml/2006/main">
        <w:t xml:space="preserve">[48] 效果</w:t>
      </w:r>
    </w:p>
    <w:p w14:paraId="4CAD8EDE">
      <w:r xmlns:w="http://schemas.openxmlformats.org/wordprocessingml/2006/main">
        <w:t xml:space="preserve">[49] 凤凰踢</w:t>
      </w:r>
    </w:p>
    <w:p w14:paraId="582AE288">
      <w:r xmlns:w="http://schemas.openxmlformats.org/wordprocessingml/2006/main">
        <w:t xml:space="preserve">[50] 对单个敌人造成6倍物理伤害。如果你的体力低于30%，则伤害提升至9倍物理伤害。</w:t>
      </w:r>
    </w:p>
    <w:p w14:paraId="78805F8F">
      <w:r xmlns:w="http://schemas.openxmlformats.org/wordprocessingml/2006/main">
        <w:t xml:space="preserve">[51] 凤凰踢+</w:t>
      </w:r>
    </w:p>
    <w:p w14:paraId="47F8746B">
      <w:r xmlns:w="http://schemas.openxmlformats.org/wordprocessingml/2006/main">
        <w:t xml:space="preserve">[52] 对单个敌人造成9倍物理伤害。若你的体力低于50%，则伤害提升至12倍物理伤害。若你的体力低于25%，则你的攻击力提升100%，持续5秒。（增益效果优先生效。）</w:t>
      </w:r>
    </w:p>
    <w:p w14:paraId="098E8458">
      <w:r xmlns:w="http://schemas.openxmlformats.org/wordprocessingml/2006/main">
        <w:t xml:space="preserve">[53] 独特效果</w:t>
      </w:r>
    </w:p>
    <w:p w14:paraId="367A8451">
      <w:r xmlns:w="http://schemas.openxmlformats.org/wordprocessingml/2006/main">
        <w:t xml:space="preserve">[54] 姓名</w:t>
      </w:r>
    </w:p>
    <w:p w14:paraId="254DAB0B">
      <w:r xmlns:w="http://schemas.openxmlformats.org/wordprocessingml/2006/main">
        <w:t xml:space="preserve">[55] 效应</w:t>
      </w:r>
    </w:p>
    <w:p w14:paraId="2B1BEC0A">
      <w:r xmlns:w="http://schemas.openxmlformats.org/wordprocessingml/2006/main">
        <w:t xml:space="preserve">[56] 升档超越</w:t>
      </w:r>
    </w:p>
    <w:p w14:paraId="4CC17481">
      <w:r xmlns:w="http://schemas.openxmlformats.org/wordprocessingml/2006/main">
        <w:t xml:space="preserve">[57] 每次普通攻击都会使你的速度提高 0.5%（最高可达 50%）。</w:t>
      </w:r>
    </w:p>
    <w:p w14:paraId="417A9B09">
      <w:r xmlns:w="http://schemas.openxmlformats.org/wordprocessingml/2006/main">
        <w:t xml:space="preserve">[58] Shift Up 超越+</w:t>
      </w:r>
    </w:p>
    <w:p w14:paraId="0C6C90DE">
      <w:r xmlns:w="http://schemas.openxmlformats.org/wordprocessingml/2006/main">
        <w:t xml:space="preserve">[59] 每次普通攻击，你的速度增加 1%（最高 50%），闪避增加 1（最高 30）。</w:t>
      </w:r>
    </w:p>
    <w:p w14:paraId="1EED0C5E">
      <w:r xmlns:w="http://schemas.openxmlformats.org/wordprocessingml/2006/main">
        <w:t xml:space="preserve">[60] 增强图像</w:t>
      </w:r>
    </w:p>
    <w:p w14:paraId="2C5510AE">
      <w:r xmlns:w="http://schemas.openxmlformats.org/wordprocessingml/2006/main">
        <w:t xml:space="preserve">[61] 在游戏中 †</w:t>
      </w:r>
    </w:p>
    <w:p w14:paraId="519781DC">
      <w:r xmlns:w="http://schemas.openxmlformats.org/wordprocessingml/2006/main">
        <w:t xml:space="preserve">[62] 单体攻击型角色，其风格是“持续战斗到最后一刻，然后给予强力一击”，这得益于基于攻击次数的半永久性增益效果，以及根据剩余体力增强的特殊招式。</w:t>
      </w:r>
    </w:p>
    <w:p w14:paraId="2FB020E0">
      <w:r xmlns:w="http://schemas.openxmlformats.org/wordprocessingml/2006/main">
        <w:t xml:space="preserve">[63] 独特的效果可以提高速度，特殊招式可以提高力量倍率和攻击力，因此所有增强的效果都会叠加起来，造成巨大的打击。</w:t>
      </w:r>
    </w:p>
    <w:p w14:paraId="7F4AE75F">
      <w:r xmlns:w="http://schemas.openxmlformats.org/wordprocessingml/2006/main">
        <w:t xml:space="preserve">[64] 在团队副本战斗中，假设行动速度、特殊技充能、特殊技和专属效果均已完全觉醒，且装备了仁王纳豆装备，在71.4秒的战斗时间以及两次持续30秒的狂热状态下，特殊技的使用次数为6次。假设攻击力提升已达到常见的50%，则特殊技的相对倍率平均约为11.5倍*1。相比之下，每次使用威力提升20%（最高100%）的9倍特殊技，平均倍率为13.5倍。在这种情况下，普通攻击无法使用50次，因此专属效果带来的速度提升无法达到最大值。</w:t>
      </w:r>
    </w:p>
    <w:p w14:paraId="31936448">
      <w:r xmlns:w="http://schemas.openxmlformats.org/wordprocessingml/2006/main">
        <w:t xml:space="preserve">[65] 他天生闪避率就很高，再加上特殊效果的加持，使他在面对较弱的敌人时非常耐打。他的移动速度从一开始就达到最大值，让他能够在面对一波又一波的弱敌时拥有极高的生存能力。他像特摄英雄一样，轻松击倒一个又一个出现的敌军士兵，并用必杀技解决最后一个怪物。</w:t>
      </w:r>
    </w:p>
    <w:p w14:paraId="05CA3404">
      <w:r xmlns:w="http://schemas.openxmlformats.org/wordprocessingml/2006/main">
        <w:t xml:space="preserve">[66] 内容适用性简易评估 †</w:t>
      </w:r>
    </w:p>
    <w:p w14:paraId="4F7DEF71">
      <w:r xmlns:w="http://schemas.openxmlformats.org/wordprocessingml/2006/main">
        <w:t xml:space="preserve">[67] 合适的内容、推荐的装备示例、角色发展目标等。</w:t>
      </w:r>
    </w:p>
    <w:p w14:paraId="13033994">
      <w:r xmlns:w="http://schemas.openxmlformats.org/wordprocessingml/2006/main">
        <w:t xml:space="preserve">[68] 兼容内容</w:t>
      </w:r>
    </w:p>
    <w:p w14:paraId="74F3B292">
      <w:r xmlns:w="http://schemas.openxmlformats.org/wordprocessingml/2006/main">
        <w:t xml:space="preserve">[69] 能力倾向</w:t>
      </w:r>
    </w:p>
    <w:p w14:paraId="777ADC85">
      <w:r xmlns:w="http://schemas.openxmlformats.org/wordprocessingml/2006/main">
        <w:t xml:space="preserve">[70] 简短评论</w:t>
      </w:r>
    </w:p>
    <w:p w14:paraId="241135E1">
      <w:r xmlns:w="http://schemas.openxmlformats.org/wordprocessingml/2006/main">
        <w:t xml:space="preserve">[71] 主线任务 事件任务</w:t>
      </w:r>
    </w:p>
    <w:p w14:paraId="1BE9AD32">
      <w:r xmlns:w="http://schemas.openxmlformats.org/wordprocessingml/2006/main">
        <w:t xml:space="preserve">[72] 他可以毫无问题地完成任务，但几乎没有理由专门选择他。</w:t>
      </w:r>
    </w:p>
    <w:p w14:paraId="3AAED60B">
      <w:r xmlns:w="http://schemas.openxmlformats.org/wordprocessingml/2006/main">
        <w:t xml:space="preserve">[73] 突袭战</w:t>
      </w:r>
    </w:p>
    <w:p w14:paraId="681C1D37">
      <w:r xmlns:w="http://schemas.openxmlformats.org/wordprocessingml/2006/main">
        <w:t xml:space="preserve">[74] 单体终极技能适合团队副本。当体力较低时，其火力很强，但平均而言火力并不强。</w:t>
      </w:r>
    </w:p>
    <w:p w14:paraId="5BE783C9">
      <w:r xmlns:w="http://schemas.openxmlformats.org/wordprocessingml/2006/main">
        <w:t xml:space="preserve">[75] 湮灭</w:t>
      </w:r>
    </w:p>
    <w:p w14:paraId="2CC3D993">
      <w:r xmlns:w="http://schemas.openxmlformats.org/wordprocessingml/2006/main">
        <w:t xml:space="preserve">[76] 不适合单体特殊攻击</w:t>
      </w:r>
    </w:p>
    <w:p w14:paraId="65FC2A52">
      <w:r xmlns:w="http://schemas.openxmlformats.org/wordprocessingml/2006/main">
        <w:t xml:space="preserve">[77] B宇宙</w:t>
      </w:r>
    </w:p>
    <w:p w14:paraId="15673A34">
      <w:r xmlns:w="http://schemas.openxmlformats.org/wordprocessingml/2006/main">
        <w:t xml:space="preserve">[78] 保持低耐力很困难。</w:t>
      </w:r>
    </w:p>
    <w:p w14:paraId="4B81402D">
      <w:r xmlns:w="http://schemas.openxmlformats.org/wordprocessingml/2006/main">
        <w:t xml:space="preserve">[79]（设备示例见下文）</w:t>
      </w:r>
    </w:p>
    <w:p w14:paraId="712A149A">
      <w:r xmlns:w="http://schemas.openxmlformats.org/wordprocessingml/2006/main">
        <w:t xml:space="preserve">[80] 能力评估指标</w:t>
      </w:r>
    </w:p>
    <w:p w14:paraId="295DEFAE">
      <w:r xmlns:w="http://schemas.openxmlformats.org/wordprocessingml/2006/main">
        <w:t xml:space="preserve">[81] ◎：优秀内容。最有可能发挥出色。○：合适内容。有较高发挥潜力。△：一般。需要一些技巧才能发挥良好，但选择理由不多。×：不合适内容。由于与内容规则、游戏系统、难度等级等不兼容，难以发挥出色。*2014年3月更新</w:t>
      </w:r>
    </w:p>
    <w:p w14:paraId="1A4FC9A3">
      <w:r xmlns:w="http://schemas.openxmlformats.org/wordprocessingml/2006/main">
        <w:t xml:space="preserve">[82] 突袭</w:t>
      </w:r>
    </w:p>
    <w:p w14:paraId="017847B4">
      <w:r xmlns:w="http://schemas.openxmlformats.org/wordprocessingml/2006/main">
        <w:t xml:space="preserve">[83] 推荐设备示例</w:t>
      </w:r>
    </w:p>
    <w:p w14:paraId="49221967">
      <w:r xmlns:w="http://schemas.openxmlformats.org/wordprocessingml/2006/main">
        <w:t xml:space="preserve">[84] 主要设备</w:t>
      </w:r>
    </w:p>
    <w:p w14:paraId="4E18F01F">
      <w:r xmlns:w="http://schemas.openxmlformats.org/wordprocessingml/2006/main">
        <w:t xml:space="preserve">[85] 子设备</w:t>
      </w:r>
    </w:p>
    <w:p w14:paraId="2498D334">
      <w:r xmlns:w="http://schemas.openxmlformats.org/wordprocessingml/2006/main">
        <w:t xml:space="preserve">[86] 一件令人愉悦的物品</w:t>
      </w:r>
    </w:p>
    <w:p w14:paraId="327C3FB4">
      <w:r xmlns:w="http://schemas.openxmlformats.org/wordprocessingml/2006/main">
        <w:t xml:space="preserve">[87] 发展目标</w:t>
      </w:r>
    </w:p>
    <w:p w14:paraId="0F3B4184">
      <w:r xmlns:w="http://schemas.openxmlformats.org/wordprocessingml/2006/main">
        <w:t xml:space="preserve">[88] 突破极限</w:t>
      </w:r>
    </w:p>
    <w:p w14:paraId="0BEEEE38">
      <w:r xmlns:w="http://schemas.openxmlformats.org/wordprocessingml/2006/main">
        <w:t xml:space="preserve">[89] 致命觉醒</w:t>
      </w:r>
    </w:p>
    <w:p w14:paraId="5B188C8A">
      <w:r xmlns:w="http://schemas.openxmlformats.org/wordprocessingml/2006/main">
        <w:t xml:space="preserve">[90] 独特的觉醒</w:t>
      </w:r>
    </w:p>
    <w:p w14:paraId="4D714A95">
      <w:r xmlns:w="http://schemas.openxmlformats.org/wordprocessingml/2006/main">
        <w:t xml:space="preserve">[91] 行动速度</w:t>
      </w:r>
    </w:p>
    <w:p w14:paraId="6186DB0F">
      <w:r xmlns:w="http://schemas.openxmlformats.org/wordprocessingml/2006/main">
        <w:t xml:space="preserve">[92] 特别收费</w:t>
      </w:r>
    </w:p>
    <w:p w14:paraId="582E311B">
      <w:r xmlns:w="http://schemas.openxmlformats.org/wordprocessingml/2006/main">
        <w:t xml:space="preserve">[93] 其他</w:t>
      </w:r>
    </w:p>
    <w:p w14:paraId="406CF41F">
      <w:r xmlns:w="http://schemas.openxmlformats.org/wordprocessingml/2006/main">
        <w:t xml:space="preserve">[94] 培训费用</w:t>
      </w:r>
    </w:p>
    <w:p w14:paraId="2A184C13">
      <w:r xmlns:w="http://schemas.openxmlformats.org/wordprocessingml/2006/main">
        <w:t xml:space="preserve">[95] 3.1 秒 19 次</w:t>
      </w:r>
    </w:p>
    <w:p w14:paraId="6CB8986D">
      <w:r xmlns:w="http://schemas.openxmlformats.org/wordprocessingml/2006/main">
        <w:t xml:space="preserve">[96] 15% 17次</w:t>
      </w:r>
    </w:p>
    <w:p w14:paraId="4BBC4B1B">
      <w:r xmlns:w="http://schemas.openxmlformats.org/wordprocessingml/2006/main">
        <w:t xml:space="preserve">[97] 备注</w:t>
      </w:r>
    </w:p>
    <w:p w14:paraId="4CDE84FE">
      <w:r xmlns:w="http://schemas.openxmlformats.org/wordprocessingml/2006/main">
        <w:t xml:space="preserve">[98] *2016年5月更新</w:t>
      </w:r>
    </w:p>
    <w:p w14:paraId="11EA7F1D">
      <w:r xmlns:w="http://schemas.openxmlformats.org/wordprocessingml/2006/main">
        <w:t xml:space="preserve">[99] 备选版本 †</w:t>
      </w:r>
    </w:p>
    <w:p w14:paraId="75AE03CA">
      <w:r xmlns:w="http://schemas.openxmlformats.org/wordprocessingml/2006/main">
        <w:t xml:space="preserve">[100] 击败摩托车手</w:t>
      </w:r>
    </w:p>
    <w:p w14:paraId="5FD8D7B6">
      <w:r xmlns:w="http://schemas.openxmlformats.org/wordprocessingml/2006/main">
        <w:t xml:space="preserve">[101] 琐事 †</w:t>
      </w:r>
    </w:p>
    <w:p w14:paraId="131900E6">
      <w:r xmlns:w="http://schemas.openxmlformats.org/wordprocessingml/2006/main">
        <w:t xml:space="preserve">[102] 这个形态以特摄英雄“假面罗伊德”为原型，该角色在电影《超高速战争》中被频繁提及。由于罗伊德本身就是一个戏仿角色，因此其主要视觉图标和姿势几乎完全是对假面骑士1号的戏仿。更甚的是，主视觉横幅也使用了与原版相似的字体，可见他们有多么用力过猛。变身台词也是“Flux Explosion Beat Transformation”，听起来就不太好听。</w:t>
      </w:r>
    </w:p>
    <w:p w14:paraId="276BE54D">
      <w:r xmlns:w="http://schemas.openxmlformats.org/wordprocessingml/2006/main">
        <w:t xml:space="preserve">[103] 在初代假面骑士第一集中，主角本乡猛在脱下骑士服后骑乘的摩托车是川崎摩托车，从这个意义上讲，“川崎”Mach与假面骑士1号之间存在联系。然而，初代假面骑士骑乘的大部分摩托车都是改装过的本田或铃木摩托车，因此川崎摩托车很少作为骑士的座驾出现。（它们基本上只是骑士脱下骑士服后骑乘的普通摩托车，或者极少数情况下作为怪人的座驾出现。）</w:t>
      </w:r>
    </w:p>
    <w:p w14:paraId="108BABEE">
      <w:r xmlns:w="http://schemas.openxmlformats.org/wordprocessingml/2006/main">
        <w:t xml:space="preserve">[104] 顺便一提，虽然他是第二位骑士，但“假面骑士Mach”在现实生活中也是一位假面骑士。如果你感兴趣，可以去看看《假面骑士Drive》。</w:t>
      </w:r>
    </w:p>
    <w:p w14:paraId="0F61BAF3">
      <w:r xmlns:w="http://schemas.openxmlformats.org/wordprocessingml/2006/main">
        <w:t xml:space="preserve">[105] 在他的故事中，他的武器被描述为射线枪，但作为角色，他使用近战物理攻击，并且在战斗动画中没有使用射线枪。</w:t>
      </w:r>
    </w:p>
    <w:p w14:paraId="77D3F73F">
      <w:r xmlns:w="http://schemas.openxmlformats.org/wordprocessingml/2006/main">
        <w:t xml:space="preserve">[106] 对原作戏仿作品的分析 如果只在沙盒戏仿作品集中分析，那就没完没了了，所以我们在这里分析吧。</w:t>
      </w:r>
    </w:p>
    <w:p w14:paraId="089EFF6A">
      <w:r xmlns:w="http://schemas.openxmlformats.org/wordprocessingml/2006/main">
        <w:t xml:space="preserve">[107] 鉴于假面骑士Mach的名字和角色都与摩托车有关，因此出现了许多对假面骑士Drive的戏仿。Drive是一位驾驶跑车而非摩托车的骑士？毕竟，假面骑士Mach骑的是摩托车……</w:t>
      </w:r>
    </w:p>
    <w:p w14:paraId="15476973">
      <w:r xmlns:w="http://schemas.openxmlformats.org/wordprocessingml/2006/main">
        <w:t xml:space="preserve">[108] 正是假面骑士1号的姿势。</w:t>
      </w:r>
    </w:p>
    <w:p w14:paraId="1C6A9695">
      <w:r xmlns:w="http://schemas.openxmlformats.org/wordprocessingml/2006/main">
        <w:t xml:space="preserve">[109] 戏仿了假面骑士Drive的主角泊进之介的口头禅：“一起去兜风吧！”</w:t>
      </w:r>
    </w:p>
    <w:p w14:paraId="5EBE4439">
      <w:r xmlns:w="http://schemas.openxmlformats.org/wordprocessingml/2006/main">
        <w:t xml:space="preserve">[110] 这是《假面骑士BLACK》和《假面骑士BLACK RX》的主角南光太郎说的一句台词。这句话很有力量，但由于他发音含糊不清，所以成了粉丝们津津乐道的笑料。</w:t>
      </w:r>
    </w:p>
    <w:p w14:paraId="67FFFECA">
      <w:r xmlns:w="http://schemas.openxmlformats.org/wordprocessingml/2006/main">
        <w:t xml:space="preserve">[111] 出现在《假面骑士Drive》中的武器“真吾斧”的系统语音。由于其设计灵感来源于交通信号灯，因此在使用特殊招式时，会先进行一段时间的充能，期间会发出“等等！”的语音提示；充能结束后，则会发出“你可以走了！”的语音提示，随后响起熟悉的交通信号灯哔哔声。这显然是一个超现实的玩笑，但在主线剧情接近尾声时，假面骑士Mach使用了真吾斧，而“等等！”→“你可以走了！”的语音提示在充能结束后响起，成为了剧中最为令人难忘的场景之一。</w:t>
      </w:r>
    </w:p>
    <w:p w14:paraId="1A538F9E">
      <w:r xmlns:w="http://schemas.openxmlformats.org/wordprocessingml/2006/main">
        <w:t xml:space="preserve">[112] 虽然并非直接出处，但假面骑士Drive的必杀技“速度坠落”与之类似，都是“从敌人周围多个方向用骑士踢攻击”。实际上，多个轮胎会束缚住敌人，而Drive心爱的座驾“三轮车”则围绕敌人旋转，Drive一边踢击敌人，一边利用三轮车反弹，持续攻击。</w:t>
      </w:r>
    </w:p>
    <w:p w14:paraId="3BB6E381">
      <w:r xmlns:w="http://schemas.openxmlformats.org/wordprocessingml/2006/main">
        <w:t xml:space="preserve">[113] 这是否是一种戏仿还有待商榷，但作为使用假面骑士 Faiz 的特殊招式时的常见效果，系统语音会说“超越充能”。</w:t>
      </w:r>
    </w:p>
    <w:p w14:paraId="1EDD3374">
      <w:r xmlns:w="http://schemas.openxmlformats.org/wordprocessingml/2006/main">
        <w:t xml:space="preserve">[114] 假面骑士空我主角五代雄介的标志性姿势是竖起大拇指。</w:t>
      </w:r>
    </w:p>
    <w:p w14:paraId="0CAE7184">
      <w:r xmlns:w="http://schemas.openxmlformats.org/wordprocessingml/2006/main">
        <w:t xml:space="preserve">[115] 假面骑士Drive的主角泊进之介的口头禅“我的脑细胞处于最高转速！”以及变身腰带中的人工智能Belt-san说的“干得漂亮！”是该名称的由来。</w:t>
      </w:r>
    </w:p>
    <w:p w14:paraId="2882A220">
      <w:r xmlns:w="http://schemas.openxmlformats.org/wordprocessingml/2006/main">
        <w:t xml:space="preserve">[116] 节目《隧道里的人们的影子》中恶搞片段“假面诺莱德”的主角木梨武史说的一句话：“住手，小丑！！我要揍你！”</w:t>
      </w:r>
    </w:p>
    <w:p w14:paraId="05AF5B12">
      <w:r xmlns:w="http://schemas.openxmlformats.org/wordprocessingml/2006/main">
        <w:t xml:space="preserve">[117] 这部作品是对《假面骑士》第一集的戏仿。本乡猛的人物设定以及他被修卡改造的原因与本作的设定完全相同。</w:t>
      </w:r>
    </w:p>
    <w:p w14:paraId="3AB5E33B">
      <w:r xmlns:w="http://schemas.openxmlformats.org/wordprocessingml/2006/main">
        <w:t xml:space="preserve">[118] 假面骑士Accel是《假面骑士W》中的第二位骑士。他的主题是摩托车，事实上，他自身也能以如上所述的方式变成摩托车。Accel能够使用各种道具，使他可以骑着摩托车搭载W，或者与W使用的摩托车合体。</w:t>
      </w:r>
    </w:p>
    <w:p w14:paraId="3FAD9026">
      <w:r xmlns:w="http://schemas.openxmlformats.org/wordprocessingml/2006/main">
        <w:t xml:space="preserve">[119] 这句话出自《假面骑士Blade》的最后几集，当时假面骑士加伦（Daddy Anazan Kamen Rider Garren）说：“在这个距离，你无法设置屏障！”这是一个很棒的场景，清楚地展现了经过正规训练并在实战中战斗过的人尝试这样做会发生什么。</w:t>
      </w:r>
    </w:p>
    <w:p w14:paraId="47AAB4A7">
      <w:r xmlns:w="http://schemas.openxmlformats.org/wordprocessingml/2006/main">
        <w:t xml:space="preserve">[120] 在《假面骑士Faiz》中，他遇到了麻烦，因为超速（而不是违章停车）的交通罚单导致他的驾驶执照被吊销，他有一段时间无法骑摩托车。</w:t>
      </w:r>
    </w:p>
    <w:p w14:paraId="424DE7F6">
      <w:r xmlns:w="http://schemas.openxmlformats.org/wordprocessingml/2006/main">
        <w:t xml:space="preserve">[121] 根据名称和黑白配色方案，这很可能是《假面骑士Fourze》中的“Machine Massigler”摩托车。黑白配色方案是因为该摩托车的设计灵感来源于航天飞机。</w:t>
      </w:r>
    </w:p>
    <w:p w14:paraId="4620674C">
      <w:r xmlns:w="http://schemas.openxmlformats.org/wordprocessingml/2006/main">
        <w:t xml:space="preserve">[122] 《假面骑士龙骑》以13位骑士参与的大乱斗为特色，制作规模庞大。然而，自初代假面骑士以来，就出现了“被完美化为邪恶怪兽的假面骑士”，例如伪骑士和修卡骑士。之后，骑士之间因误会和冲突而反目成仇，敌方干部使用类似道具变身成骑士，甚至还有只在电影中出现的骑士，可谓层出不穷。假面骑士是“利用怪兽的力量战斗的英雄”，从某种意义上说，它触及了真相。顺便一提，更换腰带类型有时会导致同一角色被视为不同的骑士，这使得情况更加复杂。</w:t>
      </w:r>
    </w:p>
    <w:p w14:paraId="0577E41C">
      <w:r xmlns:w="http://schemas.openxmlformats.org/wordprocessingml/2006/main">
        <w:t xml:space="preserve">[123] 官方推特账号简介 †</w:t>
      </w:r>
    </w:p>
    <w:p w14:paraId="5B17664A">
      <w:r xmlns:w="http://schemas.openxmlformats.org/wordprocessingml/2006/main">
        <w:t xml:space="preserve">[124] 人物介绍</w:t>
      </w:r>
    </w:p>
    <w:p w14:paraId="6865F741">
      <w:r xmlns:w="http://schemas.openxmlformats.org/wordprocessingml/2006/main">
        <w:t xml:space="preserve">[125] 评论表 †</w:t>
      </w:r>
    </w:p>
    <w:p w14:paraId="68BF8A20">
      <w:r xmlns:w="http://schemas.openxmlformats.org/wordprocessingml/2006/main">
        <w:t xml:space="preserve">[126] 点击打开历史日志列表</w:t>
      </w:r>
    </w:p>
    <w:p w14:paraId="77A502DD">
      <w:r xmlns:w="http://schemas.openxmlformats.org/wordprocessingml/2006/main">
        <w:t xml:space="preserve">[127] 末尾的数字越小，日志就越旧。</w:t>
      </w:r>
    </w:p>
    <w:p w14:paraId="558A457E">
      <w:r xmlns:w="http://schemas.openxmlformats.org/wordprocessingml/2006/main">
        <w:t xml:space="preserve">[128] 'Comments/Beatroider Mach/' 没有子页面。</w:t>
      </w:r>
    </w:p>
    <w:p w14:paraId="430D0DAA">
      <w:r xmlns:w="http://schemas.openxmlformats.org/wordprocessingml/2006/main">
        <w:t xml:space="preserve">[129] 添加了一些小细节。我很惊讶地发现竟然没有使用川崎摩托车的骑手赛车…… -- [XKoClbxogTE] 2025-10-08 (周三) 16:16:22</w:t>
      </w:r>
    </w:p>
    <w:p w14:paraId="52930C7E">
      <w:r xmlns:w="http://schemas.openxmlformats.org/wordprocessingml/2006/main">
        <w:t xml:space="preserve">[130] 我觉得除了挂着车牌的Wizard之外，其他公开在公共道路上行驶的可能只有Blade之前了。之后可能也有一些，但我记不清了。——[XKoClbxogTE] 2025-10-08 (周三) 19:21:56</w:t>
      </w:r>
    </w:p>
    <w:p w14:paraId="43E61414">
      <w:r xmlns:w="http://schemas.openxmlformats.org/wordprocessingml/2006/main">
        <w:t xml:space="preserve">[131] 这是不可避免的，因为你需要临时车牌才能在公共道路上行驶……《巫师》剧组有正式车牌，但最终，在私人场地拍摄或使用电脑特效在程序上更简单，所以没问题。——[XKoClbxogTE] 2025-10-08 (周三) 19:20:42</w:t>
      </w:r>
    </w:p>
    <w:p w14:paraId="64B65F54">
      <w:r xmlns:w="http://schemas.openxmlformats.org/wordprocessingml/2006/main">
        <w:t xml:space="preserve">[132] 我觉得前一部假面骑士系列的加布君在第一集战斗中也用过类似的载具，不过是四轮越野车。——[OecGuuddgj.] 2025-10-08 (周三) 23:30:40</w:t>
      </w:r>
    </w:p>
    <w:p w14:paraId="0459E13D">
      <w:r xmlns:w="http://schemas.openxmlformats.org/wordprocessingml/2006/main">
        <w:t xml:space="preserve">[133] 另一方面，在修改后的版本中，他们采取了更为张扬的做法，声称“只需展示两三次实物就足够了”，并租了一辆飞行摩托车在电影中亮相，所以这未必是件坏事。（然而，飞行摩托车的制造商破产了，所以现在只能用电脑特效来展现了。）——[7rnMPxbNvdw] 2025-10-09 (周四) 12:58:37</w:t>
      </w:r>
    </w:p>
    <w:p w14:paraId="0714960B">
      <w:r xmlns:w="http://schemas.openxmlformats.org/wordprocessingml/2006/main">
        <w:t xml:space="preserve">[134] 嗯，这招只在前十集管用……（佐佐木没有摩托车驾照，他在扮演假面骑士2号时想出了一个不用摩托车就能变身的方法，结果就成了现在的变身姿势）——[XKoClbxogTE] 2025-10-11 (周六) 14:38:49</w:t>
      </w:r>
    </w:p>
    <w:p w14:paraId="67877031">
      <w:r xmlns:w="http://schemas.openxmlformats.org/wordprocessingml/2006/main">
        <w:t xml:space="preserve">[135] 他本人曾表示，改装摩托车的想法在伦理上存在问题，但他并没有说“不可能改装”……这将是 Erokoma 有史以来最大的负担——[FChFp6lyOS6] 2025-10-09 (周四) 11:38:00</w:t>
      </w:r>
    </w:p>
    <w:p w14:paraId="1A3A471D">
      <w:r xmlns:w="http://schemas.openxmlformats.org/wordprocessingml/2006/main">
        <w:t xml:space="preserve">[136] 这游戏里居然有人抽怪兽卡！或者说，我觉得成人游戏里有不少类似假面骑士的角色，尤其是Nitroplus出品的。——[V2Z3eeN1KDI] 2025-10-09 (周四) 14:57:40</w:t>
      </w:r>
    </w:p>
    <w:p w14:paraId="2B89ACB2">
      <w:r xmlns:w="http://schemas.openxmlformats.org/wordprocessingml/2006/main">
        <w:t xml:space="preserve">[137] 爱丽丝喜欢骑士……《龙骑士》里有怪物，《大迷宫》里也有。如果我没记错的话，《斗神都市2》里也有迷宫战士。性感骑士确实是小众题材。——[y4.zc9MFWA2] 2025-10-12 (周日) 23:18:14</w:t>
      </w:r>
    </w:p>
    <w:p w14:paraId="20B63856">
      <w:r xmlns:w="http://schemas.openxmlformats.org/wordprocessingml/2006/main">
        <w:t xml:space="preserve">[138] 在初代假面骑士系列中，自令和时代起，女性骑士作为常驻角色已成为默认设定……（平成时代就已经出现了，要么是电影限定角色，要么是从剧集中期开始作为半常驻角色出现）——[XKoClbxogTE] 2025-10-12 (周日) 23:56:32</w:t>
      </w:r>
    </w:p>
    <w:p w14:paraId="6CD03FC6">
      <w:r xmlns:w="http://schemas.openxmlformats.org/wordprocessingml/2006/main">
        <w:t xml:space="preserve">[139] 虽然它半价只要50石，但我还是没买，只看了试读章节，不过这篇致敬之作真是令人耳目一新，妙趣横生。托帕兹提到了阿克塞尔和扎博加尔（这是个名字的谐音梗）。——[/9pCTkGbzlI] 2025-10-10 (周五) 15:02:57</w:t>
      </w:r>
    </w:p>
    <w:p w14:paraId="2EEE9689">
      <w:r xmlns:w="http://schemas.openxmlformats.org/wordprocessingml/2006/main">
        <w:t xml:space="preserve">[140] 我成功把它弄出来了，所以我正在把故事里的戏仿元素写下来。我还想修改一下格式。话虽如此，我真的想干嘛就干嘛哈哈 -- [XKoClbxogTE] 2025-10-11 (周六) 14:39:45</w:t>
      </w:r>
    </w:p>
    <w:p w14:paraId="14274C52">
      <w:r xmlns:w="http://schemas.openxmlformats.org/wordprocessingml/2006/main">
        <w:t xml:space="preserve">[141] 开得真棒！（跟风干得好！）——[96g0R/QXD62] 2025-10-12 (周日) 10:00:53</w:t>
      </w:r>
    </w:p>
    <w:p w14:paraId="3E6DDA27">
      <w:r xmlns:w="http://schemas.openxmlformats.org/wordprocessingml/2006/main">
        <w:t xml:space="preserve">[142] ←使用棋盘前请务必阅读规则。</w:t>
      </w:r>
    </w:p>
    <w:p w14:paraId="0F24D25F">
      <w:r xmlns:w="http://schemas.openxmlformats.org/wordprocessingml/2006/main">
        <w:t xml:space="preserve">[143] 关于规则 †</w:t>
      </w:r>
    </w:p>
    <w:p w14:paraId="358A449E">
      <w:r xmlns:w="http://schemas.openxmlformats.org/wordprocessingml/2006/main">
        <w:t xml:space="preserve">[144] 请不要抱怨或批评页面编辑者。如果您对其他人的编辑有意见，请通过“提供替代方案”或“自行编辑”的方式进行建设性沟通。</w:t>
      </w:r>
    </w:p>
    <w:p w14:paraId="4108EAB8">
      <w:r xmlns:w="http://schemas.openxmlformats.org/wordprocessingml/2006/main">
        <w:t xml:space="preserve">[145] 不要发布个人网站或其他禁止未经授权链接的网站的网址。</w:t>
      </w:r>
    </w:p>
    <w:p w14:paraId="53146139">
      <w:r xmlns:w="http://schemas.openxmlformats.org/wordprocessingml/2006/main">
        <w:t xml:space="preserve">[146] 关于违反规则的帖子 †</w:t>
      </w:r>
    </w:p>
    <w:p w14:paraId="7A8A52A4">
      <w:r xmlns:w="http://schemas.openxmlformats.org/wordprocessingml/2006/main">
        <w:t xml:space="preserve">[147] 禁止发布以下类型的帖子，因为它们容易造成干扰。</w:t>
      </w:r>
    </w:p>
    <w:p w14:paraId="3BFD9211">
      <w:r xmlns:w="http://schemas.openxmlformats.org/wordprocessingml/2006/main">
        <w:t xml:space="preserve">[148]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4E1F5E2">
      <w:r xmlns:w="http://schemas.openxmlformats.org/wordprocessingml/2006/main">
        <w:t xml:space="preserve">[149] 其他包括使用此维基的人、官方管理员、艺术家、配音演员、现实生活中的个人以及 Twitter 用户等团体。</w:t>
      </w:r>
    </w:p>
    <w:p w14:paraId="52C7BA76">
      <w:r xmlns:w="http://schemas.openxmlformats.org/wordprocessingml/2006/main">
        <w:t xml:space="preserve">[150] 关于向管理层提交的帖子，我们容忍可以解释为用户意见的评论，例如“我希望他们改进这一点”、“我希望他们尽快修复错误”和“维护时间太长了”，但我们不容忍使用辱骂性语言贬低管理层。</w:t>
      </w:r>
    </w:p>
    <w:p w14:paraId="2E12F7A6">
      <w:r xmlns:w="http://schemas.openxmlformats.org/wordprocessingml/2006/main">
        <w:t xml:space="preserve">[151] 将讨论和意见交流视为“诽谤或对抗他人”是错误的。然而，在讨论或意见交流中使用辱骂性语言、贬低他人、挑衅他人或在缺乏明确证据的情况下发表言论，都是违法行为。说话时务必注意自己的言辞。</w:t>
      </w:r>
    </w:p>
    <w:p w14:paraId="4972F8B1">
      <w:r xmlns:w="http://schemas.openxmlformats.org/wordprocessingml/2006/main">
        <w:t xml:space="preserve">[152] 攻击性评论是指使用“做这个”或“做那个”等强烈命令、“使用粗俗语言”、“采取居高临下的态度”或“具有挑衅性”的评论。</w:t>
      </w:r>
    </w:p>
    <w:p w14:paraId="284B03DD">
      <w:r xmlns:w="http://schemas.openxmlformats.org/wordprocessingml/2006/main">
        <w:t xml:space="preserve">[153] 禁止发布冒犯现有玩家的帖子，例如“还有人玩这个游戏吗？”或“这游戏已经凉了”。这并不意味着您完全不能发表任何负面言论，而是指那些超出单纯负面评价范围，构成诽谤或诋毁的帖子将被禁止发布。</w:t>
      </w:r>
    </w:p>
    <w:p w14:paraId="32C9FE3E">
      <w:r xmlns:w="http://schemas.openxmlformats.org/wordprocessingml/2006/main">
        <w:t xml:space="preserve">[154] 公开羞辱他人，包括泄露他人的游戏内名称或UID</w:t>
      </w:r>
    </w:p>
    <w:p w14:paraId="51DB9B10">
      <w:r xmlns:w="http://schemas.openxmlformats.org/wordprocessingml/2006/main">
        <w:t xml:space="preserve">[155] 但是，分享有助于游戏攻略的信息和视频是允许的。</w:t>
      </w:r>
    </w:p>
    <w:p w14:paraId="45C07306">
      <w:r xmlns:w="http://schemas.openxmlformats.org/wordprocessingml/2006/main">
        <w:t xml:space="preserve">[156] 参考其他应用程序</w:t>
      </w:r>
    </w:p>
    <w:p w14:paraId="69A363BA">
      <w:r xmlns:w="http://schemas.openxmlformats.org/wordprocessingml/2006/main">
        <w:t xml:space="preserve">[157] 在多个论坛上多次发帖</w:t>
      </w:r>
    </w:p>
    <w:p w14:paraId="45954282">
      <w:r xmlns:w="http://schemas.openxmlformats.org/wordprocessingml/2006/main">
        <w:t xml:space="preserve">[158] 由一串无意义字符组成的文字</w:t>
      </w:r>
    </w:p>
    <w:p w14:paraId="6EE6EA56">
      <w:r xmlns:w="http://schemas.openxmlformats.org/wordprocessingml/2006/main">
        <w:t xml:space="preserve">[159] 关于作弊和利用漏洞的帖子</w:t>
      </w:r>
    </w:p>
    <w:p w14:paraId="3E15E69F">
      <w:r xmlns:w="http://schemas.openxmlformats.org/wordprocessingml/2006/main">
        <w:t xml:space="preserve">[160] 最好的办法是忽略违反规则的帖子。上钩或反驳只会让事情变得更糟。</w:t>
      </w:r>
    </w:p>
    <w:p w14:paraId="7E1B5DDF">
      <w:r xmlns:w="http://schemas.openxmlformats.org/wordprocessingml/2006/main">
        <w:t xml:space="preserve">[161] *在上述规则中，“诽谤”指的是在没有客观证据的情况下诋毁和贬低他人。将所有批评性文章都归为“诽谤”是不正确的，所以请务必谨慎。</w:t>
      </w:r>
    </w:p>
    <w:p w14:paraId="15AE83AA">
      <w:r xmlns:w="http://schemas.openxmlformats.org/wordprocessingml/2006/main">
        <w:t xml:space="preserve">[162] 关于修改和删除发帖日志 †</w:t>
      </w:r>
    </w:p>
    <w:p w14:paraId="0E7C1E7E">
      <w:r xmlns:w="http://schemas.openxmlformats.org/wordprocessingml/2006/main">
        <w:t xml:space="preserve">[163] 但是，允许更正印刷错误、遗漏和字体颜色。（他人出于善意所做的更正也允许。）</w:t>
      </w:r>
    </w:p>
    <w:p w14:paraId="280EC957">
      <w:r xmlns:w="http://schemas.openxmlformats.org/wordprocessingml/2006/main">
        <w:t xml:space="preserve">[164] 作为例外情况，您可以删除自己的帖子，但事后必须向管理员报告。此外，删除时，请将整个评论替换为以下文本，而不是完全删除：&amp;color(#ff0000){''发帖人已删除''};</w:t>
      </w:r>
    </w:p>
    <w:p w14:paraId="179100BE">
      <w:r xmlns:w="http://schemas.openxmlformats.org/wordprocessingml/2006/main">
        <w:t xml:space="preserve">[165] 关于评论删除违反规则的帖子 †</w:t>
      </w:r>
    </w:p>
    <w:p w14:paraId="771977E3">
      <w:r xmlns:w="http://schemas.openxmlformats.org/wordprocessingml/2006/main">
        <w:t xml:space="preserve">[166] 您可以自行注释掉上述任何违反规则的评论，无需管理员许可。但是，如果您注释掉了某条评论，请务必在“违规举报公告板”上进行举报。举报时请使用“违规举报公告板”上的模板。</w:t>
      </w:r>
    </w:p>
    <w:p w14:paraId="1BBA740B">
      <w:r xmlns:w="http://schemas.openxmlformats.org/wordprocessingml/2006/main">
        <w:t xml:space="preserve">[167] 未经 CO 举报公告板举报而被评论删除的帖子将被恢复，而评论删除帖子的人将受到处罚。</w:t>
      </w:r>
    </w:p>
    <w:p w14:paraId="69A43DA1">
      <w:r xmlns:w="http://schemas.openxmlformats.org/wordprocessingml/2006/main">
        <w:t xml:space="preserve">[168] 如果您反复向 CO 举报公告板举报不违反规则的帖子，我们将认为您是自私的，并将对您实施发帖和编辑限制。</w:t>
      </w:r>
    </w:p>
    <w:p w14:paraId="10463756">
      <w:r xmlns:w="http://schemas.openxmlformats.org/wordprocessingml/2006/main">
        <w:t xml:space="preserve">[169] 管理员可酌情恢复 CO 报告公告板上不违反规则的报告。</w:t>
      </w:r>
    </w:p>
    <w:p w14:paraId="73C81CED">
      <w:r xmlns:w="http://schemas.openxmlformats.org/wordprocessingml/2006/main">
        <w:t xml:space="preserve">[170] 我想再次重申我的请求：请不要评论那些没有违反规则的评论。（例如，诸如“虽然没有违反规则，但对任何看到它的人来说都明显是垃圾信息”、“恶作剧”或“评论整个帖子”之类的主观判断。）</w:t>
      </w:r>
    </w:p>
    <w:p w14:paraId="79B82DF5">
      <w:r xmlns:w="http://schemas.openxmlformats.org/wordprocessingml/2006/main">
        <w:t xml:space="preserve">[171] 关于不违反规则但“冒犯性”的帖子 †</w:t>
      </w:r>
    </w:p>
    <w:p w14:paraId="40B9E15E">
      <w:r xmlns:w="http://schemas.openxmlformats.org/wordprocessingml/2006/main">
        <w:t xml:space="preserve">[172] 即使帖子内容具有冒犯性，除非违反版规，否则不会被删除。由于每个人对冒犯性的接受程度不同，请使用 NGID 功能隐藏评论，而不是争论或恶意挑衅。</w:t>
      </w:r>
    </w:p>
    <w:p w14:paraId="26DA540F">
      <w:r xmlns:w="http://schemas.openxmlformats.org/wordprocessingml/2006/main">
        <w:t xml:space="preserve">[173] 挑衅难道不是一种违规行为吗？†</w:t>
      </w:r>
    </w:p>
    <w:p w14:paraId="5078C367">
      <w:r xmlns:w="http://schemas.openxmlformats.org/wordprocessingml/2006/main">
        <w:t xml:space="preserve">[174] 每个人对“煽动性言论”的定义都大相径庭，因此我们不认为这是违规行为。如果您认为某条评论具有煽动性，请使用 NGID 功能将其隐藏。</w:t>
      </w:r>
    </w:p>
    <w:p w14:paraId="3FD03191">
      <w:r xmlns:w="http://schemas.openxmlformats.org/wordprocessingml/2006/main">
        <w:t xml:space="preserve">[175] 抱怨难道不算违法吗？†</w:t>
      </w:r>
    </w:p>
    <w:p w14:paraId="3FCE2C3C">
      <w:r xmlns:w="http://schemas.openxmlformats.org/wordprocessingml/2006/main">
        <w:t xml:space="preserve">[176] 一般而言，抱怨本身并不构成违规。但是，针对本作品的负面宣传、诽谤、辱骂性语言以及超出抱怨范围的对抗性言论均构成违规。如果您认为抱怨内容冒犯了您，请使用 NGID 功能隐藏相关评论。</w:t>
      </w:r>
    </w:p>
    <w:p w14:paraId="36CFA40E">
      <w:r xmlns:w="http://schemas.openxmlformats.org/wordprocessingml/2006/main">
        <w:t xml:space="preserve">[177] 如果您不确定某个帖子是否违反规则，该怎么办？ †</w:t>
      </w:r>
    </w:p>
    <w:p w14:paraId="70182477">
      <w:r xmlns:w="http://schemas.openxmlformats.org/wordprocessingml/2006/main">
        <w:t xml:space="preserve">[178] 有些帖子内容含糊不清，难以判断是否违规。评论删除这类含糊不清的帖子可能会导致问题，所以请不要评论删除，而是使用 NGID 功能将评论隐藏起来。</w:t>
      </w:r>
    </w:p>
    <w:p w14:paraId="64C1B9FE">
      <w:r xmlns:w="http://schemas.openxmlformats.org/wordprocessingml/2006/main">
        <w:t xml:space="preserve">[179] 对屡犯者的处罚 †</w:t>
      </w:r>
    </w:p>
    <w:p w14:paraId="4E1CB0B6">
      <w:r xmlns:w="http://schemas.openxmlformats.org/wordprocessingml/2006/main">
        <w:t xml:space="preserve">[180] 屡次违反规则或发布特别恶意的帖子，管理员可酌情予以处罚，例如“禁止访问”或“限制发帖”。</w:t>
      </w:r>
    </w:p>
    <w:p w14:paraId="13189850">
      <w:r xmlns:w="http://schemas.openxmlformats.org/wordprocessingml/2006/main">
        <w:t xml:space="preserve">[181] 如果您对进一步改进有任何建议，请通过 Wiki 管理公告板与我们联系。</w:t>
      </w:r>
    </w:p>
    <w:p w14:paraId="3D41A779"/>
    <w:p w14:paraId="42999385">
      <w:r xmlns:w="http://schemas.openxmlformats.org/wordprocessingml/2006/main">
        <w:rPr>
          <w:b/>
        </w:rPr>
        <w:t xml:space="preserve">A111</w:t>
      </w:r>
    </w:p>
    <w:p w14:paraId="0597B0F5">
      <w:r xmlns:w="http://schemas.openxmlformats.org/wordprocessingml/2006/main">
        <w:t xml:space="preserve">[0] 索引：所有角色 | SSR 角色 | SR 角色 | R 角色</w:t>
      </w:r>
    </w:p>
    <w:p w14:paraId="14E0B91E">
      <w:r xmlns:w="http://schemas.openxmlformats.org/wordprocessingml/2006/main">
        <w:t xml:space="preserve">[1] 基本信息</w:t>
      </w:r>
    </w:p>
    <w:p w14:paraId="71B22023">
      <w:r xmlns:w="http://schemas.openxmlformats.org/wordprocessingml/2006/main">
        <w:t xml:space="preserve">[2] 语音</w:t>
      </w:r>
    </w:p>
    <w:p w14:paraId="014B2F5E">
      <w:r xmlns:w="http://schemas.openxmlformats.org/wordprocessingml/2006/main">
        <w:t xml:space="preserve">[3] 内容适用性简易评估</w:t>
      </w:r>
    </w:p>
    <w:p w14:paraId="33CAD620">
      <w:r xmlns:w="http://schemas.openxmlformats.org/wordprocessingml/2006/main">
        <w:t xml:space="preserve">[4] 替代版本</w:t>
      </w:r>
    </w:p>
    <w:p w14:paraId="12FF91ED">
      <w:r xmlns:w="http://schemas.openxmlformats.org/wordprocessingml/2006/main">
        <w:t xml:space="preserve">[5] 琐事</w:t>
      </w:r>
    </w:p>
    <w:p w14:paraId="0A6342A5">
      <w:r xmlns:w="http://schemas.openxmlformats.org/wordprocessingml/2006/main">
        <w:t xml:space="preserve">[6] 官方推特账号介绍</w:t>
      </w:r>
    </w:p>
    <w:p w14:paraId="7B1385B8">
      <w:r xmlns:w="http://schemas.openxmlformats.org/wordprocessingml/2006/main">
        <w:t xml:space="preserve">[7] 评论表单</w:t>
      </w:r>
    </w:p>
    <w:p w14:paraId="42FDE740">
      <w:r xmlns:w="http://schemas.openxmlformats.org/wordprocessingml/2006/main">
        <w:t xml:space="preserve">[8] 基本信息 †</w:t>
      </w:r>
    </w:p>
    <w:p w14:paraId="54904AE7">
      <w:r xmlns:w="http://schemas.openxmlformats.org/wordprocessingml/2006/main">
        <w:t xml:space="preserve">[9] 变换图像</w:t>
      </w:r>
    </w:p>
    <w:p w14:paraId="00D084D8">
      <w:r xmlns:w="http://schemas.openxmlformats.org/wordprocessingml/2006/main">
        <w:t xml:space="preserve">[10] 简介</w:t>
      </w:r>
    </w:p>
    <w:p w14:paraId="44B3AD1F">
      <w:r xmlns:w="http://schemas.openxmlformats.org/wordprocessingml/2006/main">
        <w:t xml:space="preserve">[11] 姓名</w:t>
      </w:r>
    </w:p>
    <w:p w14:paraId="4A70820D">
      <w:r xmlns:w="http://schemas.openxmlformats.org/wordprocessingml/2006/main">
        <w:t xml:space="preserve">[12] 击败皇家炮</w:t>
      </w:r>
    </w:p>
    <w:p w14:paraId="150F6225">
      <w:r xmlns:w="http://schemas.openxmlformats.org/wordprocessingml/2006/main">
        <w:t xml:space="preserve">[13] 真实姓名</w:t>
      </w:r>
    </w:p>
    <w:p w14:paraId="182491E3">
      <w:r xmlns:w="http://schemas.openxmlformats.org/wordprocessingml/2006/main">
        <w:t xml:space="preserve">[14] 天童诗浓</w:t>
      </w:r>
    </w:p>
    <w:p w14:paraId="1BD547CE">
      <w:r xmlns:w="http://schemas.openxmlformats.org/wordprocessingml/2006/main">
        <w:t xml:space="preserve">[15] 稀有度</w:t>
      </w:r>
    </w:p>
    <w:p w14:paraId="4079027F">
      <w:r xmlns:w="http://schemas.openxmlformats.org/wordprocessingml/2006/main">
        <w:t xml:space="preserve">[16] 普通攻击</w:t>
      </w:r>
    </w:p>
    <w:p w14:paraId="43E9CF2E">
      <w:r xmlns:w="http://schemas.openxmlformats.org/wordprocessingml/2006/main">
        <w:t xml:space="preserve">[17] 近战攻击（物理）</w:t>
      </w:r>
    </w:p>
    <w:p w14:paraId="3A7FBAE5">
      <w:r xmlns:w="http://schemas.openxmlformats.org/wordprocessingml/2006/main">
        <w:t xml:space="preserve">[18] 附属派系</w:t>
      </w:r>
    </w:p>
    <w:p w14:paraId="26BBEDB4">
      <w:r xmlns:w="http://schemas.openxmlformats.org/wordprocessingml/2006/main">
        <w:t xml:space="preserve">[19] 战士（当前世界）</w:t>
      </w:r>
    </w:p>
    <w:p w14:paraId="3178258D">
      <w:r xmlns:w="http://schemas.openxmlformats.org/wordprocessingml/2006/main">
        <w:t xml:space="preserve">[20] 星梨花</w:t>
      </w:r>
    </w:p>
    <w:p w14:paraId="0254F518">
      <w:r xmlns:w="http://schemas.openxmlformats.org/wordprocessingml/2006/main">
        <w:t xml:space="preserve">[21] 插图</w:t>
      </w:r>
    </w:p>
    <w:p w14:paraId="181867C3">
      <w:r xmlns:w="http://schemas.openxmlformats.org/wordprocessingml/2006/main">
        <w:t xml:space="preserve">[22] 羽鸟皮代子</w:t>
      </w:r>
    </w:p>
    <w:p w14:paraId="67315B0D">
      <w:r xmlns:w="http://schemas.openxmlformats.org/wordprocessingml/2006/main">
        <w:t xml:space="preserve">[23] SD字符</w:t>
      </w:r>
    </w:p>
    <w:p w14:paraId="11562E50">
      <w:r xmlns:w="http://schemas.openxmlformats.org/wordprocessingml/2006/main">
        <w:t xml:space="preserve">[24] 风味文字</w:t>
      </w:r>
    </w:p>
    <w:p w14:paraId="7D570FB8">
      <w:r xmlns:w="http://schemas.openxmlformats.org/wordprocessingml/2006/main">
        <w:t xml:space="preserve">[25] “我遵循的是王室之道。若有异议，尽管放马过来。我会用这钻头杀了你们所有人！”卡农装备着沙耶香正在开发的ADDD。虽然每次使用后都会产生巨大的反冲力，但她也能获得强大的力量。每次使用后她都会倒地不起，被抬到医务室，因此与神圣骑士医疗队的成员们成了朋友。随着D级充能次数的增加，佐佐木的眼神也变得令人胆寒。</w:t>
      </w:r>
    </w:p>
    <w:p w14:paraId="1523D2D1">
      <w:r xmlns:w="http://schemas.openxmlformats.org/wordprocessingml/2006/main">
        <w:t xml:space="preserve">[26] 如何获得</w:t>
      </w:r>
    </w:p>
    <w:p w14:paraId="33795D99">
      <w:r xmlns:w="http://schemas.openxmlformats.org/wordprocessingml/2006/main">
        <w:t xml:space="preserve">[27] SSR 精选扭蛋 → 活动结束后加入普通扭蛋</w:t>
      </w:r>
    </w:p>
    <w:p w14:paraId="0D84BD92">
      <w:r xmlns:w="http://schemas.openxmlformats.org/wordprocessingml/2006/main">
        <w:t xml:space="preserve">[28] 基础属性（1星）* 每增加1星+50%，5星时为1星值的3倍</w:t>
      </w:r>
    </w:p>
    <w:p w14:paraId="5C65C570">
      <w:r xmlns:w="http://schemas.openxmlformats.org/wordprocessingml/2006/main">
        <w:t xml:space="preserve">[29] 级</w:t>
      </w:r>
    </w:p>
    <w:p w14:paraId="492A7CEB">
      <w:r xmlns:w="http://schemas.openxmlformats.org/wordprocessingml/2006/main">
        <w:t xml:space="preserve">[30] 耐力</w:t>
      </w:r>
    </w:p>
    <w:p w14:paraId="239F2844">
      <w:r xmlns:w="http://schemas.openxmlformats.org/wordprocessingml/2006/main">
        <w:t xml:space="preserve">[31] 攻击力</w:t>
      </w:r>
    </w:p>
    <w:p w14:paraId="4F3FBFC9">
      <w:r xmlns:w="http://schemas.openxmlformats.org/wordprocessingml/2006/main">
        <w:t xml:space="preserve">[32] 防御能力</w:t>
      </w:r>
    </w:p>
    <w:p w14:paraId="03180EBB">
      <w:r xmlns:w="http://schemas.openxmlformats.org/wordprocessingml/2006/main">
        <w:t xml:space="preserve">[33] 魔力</w:t>
      </w:r>
    </w:p>
    <w:p w14:paraId="7018044E">
      <w:r xmlns:w="http://schemas.openxmlformats.org/wordprocessingml/2006/main">
        <w:t xml:space="preserve">[34] 魔法抗性</w:t>
      </w:r>
    </w:p>
    <w:p w14:paraId="11352120">
      <w:r xmlns:w="http://schemas.openxmlformats.org/wordprocessingml/2006/main">
        <w:t xml:space="preserve">[35] 详细状态</w:t>
      </w:r>
    </w:p>
    <w:p w14:paraId="3D632779">
      <w:r xmlns:w="http://schemas.openxmlformats.org/wordprocessingml/2006/main">
        <w:t xml:space="preserve">[36] 准确性</w:t>
      </w:r>
    </w:p>
    <w:p w14:paraId="388018B5">
      <w:r xmlns:w="http://schemas.openxmlformats.org/wordprocessingml/2006/main">
        <w:t xml:space="preserve">[37] 回避能力</w:t>
      </w:r>
    </w:p>
    <w:p w14:paraId="690E86AF">
      <w:r xmlns:w="http://schemas.openxmlformats.org/wordprocessingml/2006/main">
        <w:t xml:space="preserve">[38] 连续命中率</w:t>
      </w:r>
    </w:p>
    <w:p w14:paraId="6B8E6E16">
      <w:r xmlns:w="http://schemas.openxmlformats.org/wordprocessingml/2006/main">
        <w:t xml:space="preserve">[39] 反击率</w:t>
      </w:r>
    </w:p>
    <w:p w14:paraId="619848CF">
      <w:r xmlns:w="http://schemas.openxmlformats.org/wordprocessingml/2006/main">
        <w:t xml:space="preserve">[40] 眩晕激活率</w:t>
      </w:r>
    </w:p>
    <w:p w14:paraId="0A18D6E3">
      <w:r xmlns:w="http://schemas.openxmlformats.org/wordprocessingml/2006/main">
        <w:t xml:space="preserve">[41] 抗眩晕能力</w:t>
      </w:r>
    </w:p>
    <w:p w14:paraId="7C2FE207">
      <w:r xmlns:w="http://schemas.openxmlformats.org/wordprocessingml/2006/main">
        <w:t xml:space="preserve">[42] 移动速度</w:t>
      </w:r>
    </w:p>
    <w:p w14:paraId="1F072493">
      <w:r xmlns:w="http://schemas.openxmlformats.org/wordprocessingml/2006/main">
        <w:t xml:space="preserve">[43] 部署速度</w:t>
      </w:r>
    </w:p>
    <w:p w14:paraId="57AF72A9">
      <w:r xmlns:w="http://schemas.openxmlformats.org/wordprocessingml/2006/main">
        <w:t xml:space="preserve">[44] 行动速度</w:t>
      </w:r>
    </w:p>
    <w:p w14:paraId="13838186">
      <w:r xmlns:w="http://schemas.openxmlformats.org/wordprocessingml/2006/main">
        <w:t xml:space="preserve">[45] 致命的装药量</w:t>
      </w:r>
    </w:p>
    <w:p w14:paraId="56082CD6">
      <w:r xmlns:w="http://schemas.openxmlformats.org/wordprocessingml/2006/main">
        <w:t xml:space="preserve">[46] 特殊招式</w:t>
      </w:r>
    </w:p>
    <w:p w14:paraId="30735971">
      <w:r xmlns:w="http://schemas.openxmlformats.org/wordprocessingml/2006/main">
        <w:t xml:space="preserve">[47] 姓名</w:t>
      </w:r>
    </w:p>
    <w:p w14:paraId="1DC82949">
      <w:r xmlns:w="http://schemas.openxmlformats.org/wordprocessingml/2006/main">
        <w:t xml:space="preserve">[48] 效果</w:t>
      </w:r>
    </w:p>
    <w:p w14:paraId="4F8E6F6B">
      <w:r xmlns:w="http://schemas.openxmlformats.org/wordprocessingml/2006/main">
        <w:t xml:space="preserve">[49] 路 路 路</w:t>
      </w:r>
    </w:p>
    <w:p w14:paraId="2AD19A27">
      <w:r xmlns:w="http://schemas.openxmlformats.org/wordprocessingml/2006/main">
        <w:t xml:space="preserve">[50] 对一排横向敌人造成 4 倍物理伤害。仅对前排目标造成 6 倍物理伤害。持续 60 秒，每秒对自身造成 0.5% 的伤害。</w:t>
      </w:r>
    </w:p>
    <w:p w14:paraId="27FD3F1E">
      <w:r xmlns:w="http://schemas.openxmlformats.org/wordprocessingml/2006/main">
        <w:t xml:space="preserve">[51] 路 路 路+</w:t>
      </w:r>
    </w:p>
    <w:p w14:paraId="4532B5CD">
      <w:r xmlns:w="http://schemas.openxmlformats.org/wordprocessingml/2006/main">
        <w:t xml:space="preserve">[52] 对一排横向敌人造成6倍物理伤害。仅对前排目标造成9倍物理伤害。持续60秒，每秒对自己造成0.5%的伤害。每次使用特殊技能，造成的伤害提高10%（最高提高50%）。</w:t>
      </w:r>
    </w:p>
    <w:p w14:paraId="1A07347B">
      <w:r xmlns:w="http://schemas.openxmlformats.org/wordprocessingml/2006/main">
        <w:t xml:space="preserve">[53] 独特效果</w:t>
      </w:r>
    </w:p>
    <w:p w14:paraId="52E9A15A">
      <w:r xmlns:w="http://schemas.openxmlformats.org/wordprocessingml/2006/main">
        <w:t xml:space="preserve">[54] 姓名</w:t>
      </w:r>
    </w:p>
    <w:p w14:paraId="5B28C40D">
      <w:r xmlns:w="http://schemas.openxmlformats.org/wordprocessingml/2006/main">
        <w:t xml:space="preserve">[55] 效应</w:t>
      </w:r>
    </w:p>
    <w:p w14:paraId="434B4169">
      <w:r xmlns:w="http://schemas.openxmlformats.org/wordprocessingml/2006/main">
        <w:t xml:space="preserve">[56] S-Drill 少女版</w:t>
      </w:r>
    </w:p>
    <w:p w14:paraId="298DAD6F">
      <w:r xmlns:w="http://schemas.openxmlformats.org/wordprocessingml/2006/main">
        <w:t xml:space="preserve">[57] 当你受到持续伤害时，你的速度会提高 25%。</w:t>
      </w:r>
    </w:p>
    <w:p w14:paraId="15F04DC4">
      <w:r xmlns:w="http://schemas.openxmlformats.org/wordprocessingml/2006/main">
        <w:t xml:space="preserve">[58] S 钻头少女版 +</w:t>
      </w:r>
    </w:p>
    <w:p w14:paraId="7EA586EE">
      <w:r xmlns:w="http://schemas.openxmlformats.org/wordprocessingml/2006/main">
        <w:t xml:space="preserve">[59] 持续受到伤害时，自身攻击力提高 50%，速度提高 25%，命中率提高 50%。</w:t>
      </w:r>
    </w:p>
    <w:p w14:paraId="5E1433B1">
      <w:r xmlns:w="http://schemas.openxmlformats.org/wordprocessingml/2006/main">
        <w:t xml:space="preserve">[60] 增强图像</w:t>
      </w:r>
    </w:p>
    <w:p w14:paraId="55EA360C">
      <w:r xmlns:w="http://schemas.openxmlformats.org/wordprocessingml/2006/main">
        <w:t xml:space="preserve">[61] 语音 †</w:t>
      </w:r>
    </w:p>
    <w:p w14:paraId="37CAF0E0">
      <w:r xmlns:w="http://schemas.openxmlformats.org/wordprocessingml/2006/main">
        <w:t xml:space="preserve">[62] 点击打开行列表</w:t>
      </w:r>
    </w:p>
    <w:p w14:paraId="01C99B18">
      <w:r xmlns:w="http://schemas.openxmlformats.org/wordprocessingml/2006/main">
        <w:t xml:space="preserve">[63] 加入</w:t>
      </w:r>
    </w:p>
    <w:p w14:paraId="5FD99C85">
      <w:r xmlns:w="http://schemas.openxmlformats.org/wordprocessingml/2006/main">
        <w:t xml:space="preserve">[64] 对话 1（转换后）</w:t>
      </w:r>
    </w:p>
    <w:p w14:paraId="24C907C1">
      <w:r xmlns:w="http://schemas.openxmlformats.org/wordprocessingml/2006/main">
        <w:t xml:space="preserve">[65] 对话 2（转换后）</w:t>
      </w:r>
    </w:p>
    <w:p w14:paraId="6A68DD55">
      <w:r xmlns:w="http://schemas.openxmlformats.org/wordprocessingml/2006/main">
        <w:t xml:space="preserve">[66] 对话 3（转换后）</w:t>
      </w:r>
    </w:p>
    <w:p w14:paraId="4452B2DA">
      <w:r xmlns:w="http://schemas.openxmlformats.org/wordprocessingml/2006/main">
        <w:t xml:space="preserve">[67] 对话 4（转换后）</w:t>
      </w:r>
    </w:p>
    <w:p w14:paraId="44A9714D">
      <w:r xmlns:w="http://schemas.openxmlformats.org/wordprocessingml/2006/main">
        <w:t xml:space="preserve">[68] 空闲 1（转换后）</w:t>
      </w:r>
    </w:p>
    <w:p w14:paraId="38340398">
      <w:r xmlns:w="http://schemas.openxmlformats.org/wordprocessingml/2006/main">
        <w:t xml:space="preserve">[69] 空闲 2（转换后）</w:t>
      </w:r>
    </w:p>
    <w:p w14:paraId="3870F8CF">
      <w:r xmlns:w="http://schemas.openxmlformats.org/wordprocessingml/2006/main">
        <w:t xml:space="preserve">[70] 对话 1（转变前）</w:t>
      </w:r>
    </w:p>
    <w:p w14:paraId="658740D7">
      <w:r xmlns:w="http://schemas.openxmlformats.org/wordprocessingml/2006/main">
        <w:t xml:space="preserve">[71] 对话 2（转变前）</w:t>
      </w:r>
    </w:p>
    <w:p w14:paraId="7D33EEDA">
      <w:r xmlns:w="http://schemas.openxmlformats.org/wordprocessingml/2006/main">
        <w:t xml:space="preserve">[72] 对话 3（转变前）</w:t>
      </w:r>
    </w:p>
    <w:p w14:paraId="26F64C9C">
      <w:r xmlns:w="http://schemas.openxmlformats.org/wordprocessingml/2006/main">
        <w:t xml:space="preserve">[73] 对话 4（转变前）</w:t>
      </w:r>
    </w:p>
    <w:p w14:paraId="7C5560EC">
      <w:r xmlns:w="http://schemas.openxmlformats.org/wordprocessingml/2006/main">
        <w:t xml:space="preserve">[74] 空闲 1（转换前）</w:t>
      </w:r>
    </w:p>
    <w:p w14:paraId="34365996">
      <w:r xmlns:w="http://schemas.openxmlformats.org/wordprocessingml/2006/main">
        <w:t xml:space="preserve">[75] 空闲 2（转换前）</w:t>
      </w:r>
    </w:p>
    <w:p w14:paraId="35ABAF14">
      <w:r xmlns:w="http://schemas.openxmlformats.org/wordprocessingml/2006/main">
        <w:t xml:space="preserve">[76] 升级 1</w:t>
      </w:r>
    </w:p>
    <w:p w14:paraId="3E314AC6">
      <w:r xmlns:w="http://schemas.openxmlformats.org/wordprocessingml/2006/main">
        <w:t xml:space="preserve">[77] 升级 2</w:t>
      </w:r>
    </w:p>
    <w:p w14:paraId="02D29A46">
      <w:r xmlns:w="http://schemas.openxmlformats.org/wordprocessingml/2006/main">
        <w:t xml:space="preserve">[78] 升级 3</w:t>
      </w:r>
    </w:p>
    <w:p w14:paraId="3429CB9C">
      <w:r xmlns:w="http://schemas.openxmlformats.org/wordprocessingml/2006/main">
        <w:t xml:space="preserve">[79] 捕获</w:t>
      </w:r>
    </w:p>
    <w:p w14:paraId="6B935A9E">
      <w:r xmlns:w="http://schemas.openxmlformats.org/wordprocessingml/2006/main">
        <w:t xml:space="preserve">[80] 战斗开始 1</w:t>
      </w:r>
    </w:p>
    <w:p w14:paraId="068C9015">
      <w:r xmlns:w="http://schemas.openxmlformats.org/wordprocessingml/2006/main">
        <w:t xml:space="preserve">[81] 战斗开始 2</w:t>
      </w:r>
    </w:p>
    <w:p w14:paraId="1B60202F">
      <w:r xmlns:w="http://schemas.openxmlformats.org/wordprocessingml/2006/main">
        <w:t xml:space="preserve">[82] 战斗参与 1</w:t>
      </w:r>
    </w:p>
    <w:p w14:paraId="04F0194E">
      <w:r xmlns:w="http://schemas.openxmlformats.org/wordprocessingml/2006/main">
        <w:t xml:space="preserve">[83] 战斗参与 2</w:t>
      </w:r>
    </w:p>
    <w:p w14:paraId="535CB93E">
      <w:r xmlns:w="http://schemas.openxmlformats.org/wordprocessingml/2006/main">
        <w:t xml:space="preserve">[84] 战斗胜利 1</w:t>
      </w:r>
    </w:p>
    <w:p w14:paraId="1EF256EC">
      <w:r xmlns:w="http://schemas.openxmlformats.org/wordprocessingml/2006/main">
        <w:t xml:space="preserve">[85] 战斗胜利 2</w:t>
      </w:r>
    </w:p>
    <w:p w14:paraId="57B4D68C">
      <w:r xmlns:w="http://schemas.openxmlformats.org/wordprocessingml/2006/main">
        <w:t xml:space="preserve">[86] 普通攻击 1</w:t>
      </w:r>
    </w:p>
    <w:p w14:paraId="60845250">
      <w:r xmlns:w="http://schemas.openxmlformats.org/wordprocessingml/2006/main">
        <w:t xml:space="preserve">[87] 普通攻击 2</w:t>
      </w:r>
    </w:p>
    <w:p w14:paraId="172C7074">
      <w:r xmlns:w="http://schemas.openxmlformats.org/wordprocessingml/2006/main">
        <w:t xml:space="preserve">[88] 普通攻击 3</w:t>
      </w:r>
    </w:p>
    <w:p w14:paraId="651F2851">
      <w:r xmlns:w="http://schemas.openxmlformats.org/wordprocessingml/2006/main">
        <w:t xml:space="preserve">[89] 独特效果激活 1</w:t>
      </w:r>
    </w:p>
    <w:p w14:paraId="3FB659EE">
      <w:r xmlns:w="http://schemas.openxmlformats.org/wordprocessingml/2006/main">
        <w:t xml:space="preserve">[90] 独特效果激活 2</w:t>
      </w:r>
    </w:p>
    <w:p w14:paraId="262C1B7D">
      <w:r xmlns:w="http://schemas.openxmlformats.org/wordprocessingml/2006/main">
        <w:t xml:space="preserve">[91] 独特效果激活 3</w:t>
      </w:r>
    </w:p>
    <w:p w14:paraId="06995DEB">
      <w:r xmlns:w="http://schemas.openxmlformats.org/wordprocessingml/2006/main">
        <w:t xml:space="preserve">[92] 特殊招式 1</w:t>
      </w:r>
    </w:p>
    <w:p w14:paraId="3BF74DB3">
      <w:r xmlns:w="http://schemas.openxmlformats.org/wordprocessingml/2006/main">
        <w:t xml:space="preserve">[93] 特殊招式 2</w:t>
      </w:r>
    </w:p>
    <w:p w14:paraId="3240D575">
      <w:r xmlns:w="http://schemas.openxmlformats.org/wordprocessingml/2006/main">
        <w:t xml:space="preserve">[94] 受到的伤害：1</w:t>
      </w:r>
    </w:p>
    <w:p w14:paraId="21CD357D">
      <w:r xmlns:w="http://schemas.openxmlformats.org/wordprocessingml/2006/main">
        <w:t xml:space="preserve">[95] 受到的伤害：2</w:t>
      </w:r>
    </w:p>
    <w:p w14:paraId="4CBA019A">
      <w:r xmlns:w="http://schemas.openxmlformats.org/wordprocessingml/2006/main">
        <w:t xml:space="preserve">[96] 受到的伤害：3</w:t>
      </w:r>
    </w:p>
    <w:p w14:paraId="4C094956">
      <w:r xmlns:w="http://schemas.openxmlformats.org/wordprocessingml/2006/main">
        <w:t xml:space="preserve">[97] 撤回</w:t>
      </w:r>
    </w:p>
    <w:p w14:paraId="3C76E358">
      <w:r xmlns:w="http://schemas.openxmlformats.org/wordprocessingml/2006/main">
        <w:t xml:space="preserve">[98] 项目用途 1</w:t>
      </w:r>
    </w:p>
    <w:p w14:paraId="3DD9F7A3">
      <w:r xmlns:w="http://schemas.openxmlformats.org/wordprocessingml/2006/main">
        <w:t xml:space="preserve">[99] 物品用途 2</w:t>
      </w:r>
    </w:p>
    <w:p w14:paraId="0BD12A84">
      <w:r xmlns:w="http://schemas.openxmlformats.org/wordprocessingml/2006/main">
        <w:t xml:space="preserve">[100] 在游戏中 †</w:t>
      </w:r>
    </w:p>
    <w:p w14:paraId="45E76F80">
      <w:r xmlns:w="http://schemas.openxmlformats.org/wordprocessingml/2006/main">
        <w:t xml:space="preserve">[101] 即使在持续伤害效果生效期间触发了其他持续伤害效果，其伤害值仍保持在每秒0.5%。只会应用效果最高的持续伤害类型，因此您可以放心。同样，当敌人施加持续伤害时，也只会应用效果最高的那一种，而非叠加，从而消除您自身行为带来的不利影响，让您只享受收益。</w:t>
      </w:r>
    </w:p>
    <w:p w14:paraId="315CE77D">
      <w:r xmlns:w="http://schemas.openxmlformats.org/wordprocessingml/2006/main">
        <w:t xml:space="preserve">[102] 请注意，独特效果的激活条件是基于对单个角色施加的持续伤害，因此不包括像 Gunagan 战斗中那样的基于场地的持续伤害。</w:t>
      </w:r>
    </w:p>
    <w:p w14:paraId="6CA4427F">
      <w:r xmlns:w="http://schemas.openxmlformats.org/wordprocessingml/2006/main">
        <w:t xml:space="preserve">[103] 如果前排没有敌人，后排的敌人也会被视为前排敌人。在团队副本中，所有首领都被视为前排敌人。</w:t>
      </w:r>
    </w:p>
    <w:p w14:paraId="56885D45">
      <w:r xmlns:w="http://schemas.openxmlformats.org/wordprocessingml/2006/main">
        <w:t xml:space="preserve">[104] 特殊技能造成的伤害提升以及独特效果带来的攻击力、速度和命中率提升不被视为增益效果，因此它们会叠加在一起，不会与全队或战场上的其他增益效果重叠。不被视为增益效果的缺点是，觉醒后获得的50点命中率提升在团队副本中毫无意义。（命中率提升的“增益”效果会被替换，但它本身并非增益效果。）</w:t>
      </w:r>
    </w:p>
    <w:p w14:paraId="0696364A">
      <w:r xmlns:w="http://schemas.openxmlformats.org/wordprocessingml/2006/main">
        <w:t xml:space="preserve">[105] 在R版中，问题在于“角色在异常状态下会变得更强，但其他角色会从一开始就试图抵消这种效果，导致队伍搭配困难。”然而，通过将异常状态改为持续伤害（可通过持续治疗抵消），并且只对目标角色施加减益效果，降低了队伍搭配的难度。</w:t>
      </w:r>
    </w:p>
    <w:p w14:paraId="3127E073">
      <w:r xmlns:w="http://schemas.openxmlformats.org/wordprocessingml/2006/main">
        <w:t xml:space="preserve">[106] 与此概念相似的角色还有源人虎彻。这两个角色都拥有一个会对自己造成持续伤害的特殊技能，这意味着如果没有治疗效果，他们就会迅速撤退。然而，卡农的特殊效果提供的增益更大，持续伤害的数值也更小。与通常的限定角色和永久角色相比，永久角色反而更强，这实属罕见。</w:t>
      </w:r>
    </w:p>
    <w:p w14:paraId="1C9096D3">
      <w:r xmlns:w="http://schemas.openxmlformats.org/wordprocessingml/2006/main">
        <w:t xml:space="preserve">[107] 持续造成伤害的同时，有效攻击力相当高。每次使用特殊技能都会进一步提升攻击力，因此如果能提高特殊技能的使用频率就更好了。虽然可以通过觉醒来提升行动速度，但主要问题在于特殊技能的蓄力时间过短。</w:t>
      </w:r>
    </w:p>
    <w:p w14:paraId="4B69D16F">
      <w:r xmlns:w="http://schemas.openxmlformats.org/wordprocessingml/2006/main">
        <w:t xml:space="preserve">[108] 内容适用性简易评估 †</w:t>
      </w:r>
    </w:p>
    <w:p w14:paraId="15BA60C5">
      <w:r xmlns:w="http://schemas.openxmlformats.org/wordprocessingml/2006/main">
        <w:t xml:space="preserve">[109] 合适的内容、推荐的装备示例、角色发展目标等。</w:t>
      </w:r>
    </w:p>
    <w:p w14:paraId="5F1EA03A">
      <w:r xmlns:w="http://schemas.openxmlformats.org/wordprocessingml/2006/main">
        <w:t xml:space="preserve">[110] 兼容内容</w:t>
      </w:r>
    </w:p>
    <w:p w14:paraId="256AC9DF">
      <w:r xmlns:w="http://schemas.openxmlformats.org/wordprocessingml/2006/main">
        <w:t xml:space="preserve">[111] 能力倾向</w:t>
      </w:r>
    </w:p>
    <w:p w14:paraId="6590BDC3">
      <w:r xmlns:w="http://schemas.openxmlformats.org/wordprocessingml/2006/main">
        <w:t xml:space="preserve">[112] 简短评论</w:t>
      </w:r>
    </w:p>
    <w:p w14:paraId="4AE4A1F5">
      <w:r xmlns:w="http://schemas.openxmlformats.org/wordprocessingml/2006/main">
        <w:t xml:space="preserve">[113] 主线任务 活动任务</w:t>
      </w:r>
    </w:p>
    <w:p w14:paraId="36484E95">
      <w:r xmlns:w="http://schemas.openxmlformats.org/wordprocessingml/2006/main">
        <w:t xml:space="preserve">[114] 他可以毫无问题地完成任务，但几乎没有理由专门选择他。</w:t>
      </w:r>
    </w:p>
    <w:p w14:paraId="3CC0101F">
      <w:r xmlns:w="http://schemas.openxmlformats.org/wordprocessingml/2006/main">
        <w:t xml:space="preserve">[115] 突袭战</w:t>
      </w:r>
    </w:p>
    <w:p w14:paraId="76543290">
      <w:r xmlns:w="http://schemas.openxmlformats.org/wordprocessingml/2006/main">
        <w:t xml:space="preserve">[116] 对于通过普通扭蛋获得的角色来说，这是一个相当强大的单体攻击手（装备示例见下文）。</w:t>
      </w:r>
    </w:p>
    <w:p w14:paraId="191A4489">
      <w:r xmlns:w="http://schemas.openxmlformats.org/wordprocessingml/2006/main">
        <w:t xml:space="preserve">[117] 湮灭</w:t>
      </w:r>
    </w:p>
    <w:p w14:paraId="6B58F8FE">
      <w:r xmlns:w="http://schemas.openxmlformats.org/wordprocessingml/2006/main">
        <w:t xml:space="preserve">[118] 水平线攻击不适用。</w:t>
      </w:r>
    </w:p>
    <w:p w14:paraId="0FBB607C">
      <w:r xmlns:w="http://schemas.openxmlformats.org/wordprocessingml/2006/main">
        <w:t xml:space="preserve">[119] B宇宙</w:t>
      </w:r>
    </w:p>
    <w:p w14:paraId="42A5C8CA">
      <w:r xmlns:w="http://schemas.openxmlformats.org/wordprocessingml/2006/main">
        <w:t xml:space="preserve">[120] 当有多个敌人时，首领要么随机位于前排，要么位于后排，因此伤害输出不稳定。</w:t>
      </w:r>
    </w:p>
    <w:p w14:paraId="5751C3A0">
      <w:r xmlns:w="http://schemas.openxmlformats.org/wordprocessingml/2006/main">
        <w:t xml:space="preserve">[121] 能力评价指标</w:t>
      </w:r>
    </w:p>
    <w:p w14:paraId="422E04F6">
      <w:r xmlns:w="http://schemas.openxmlformats.org/wordprocessingml/2006/main">
        <w:t xml:space="preserve">[122] ◎：优秀内容。最有可能发挥出色。○：合适内容。有较高发挥潜力。△：一般。需要一些技巧才能发挥良好，但选择理由不多。×：不合适内容。由于与内容规则、游戏系统、难度等级等不兼容，难以发挥出色。*2014年3月更新</w:t>
      </w:r>
    </w:p>
    <w:p w14:paraId="29FC838B">
      <w:r xmlns:w="http://schemas.openxmlformats.org/wordprocessingml/2006/main">
        <w:t xml:space="preserve">[123] 主要设备</w:t>
      </w:r>
    </w:p>
    <w:p w14:paraId="08EF823D">
      <w:r xmlns:w="http://schemas.openxmlformats.org/wordprocessingml/2006/main">
        <w:t xml:space="preserve">[124] 子设备</w:t>
      </w:r>
    </w:p>
    <w:p w14:paraId="6E58E9D0">
      <w:r xmlns:w="http://schemas.openxmlformats.org/wordprocessingml/2006/main">
        <w:t xml:space="preserve">[125] 一件令人愉悦的物品</w:t>
      </w:r>
    </w:p>
    <w:p w14:paraId="67A0AD64">
      <w:r xmlns:w="http://schemas.openxmlformats.org/wordprocessingml/2006/main">
        <w:t xml:space="preserve">[126] 发展目标</w:t>
      </w:r>
    </w:p>
    <w:p w14:paraId="082669A8">
      <w:r xmlns:w="http://schemas.openxmlformats.org/wordprocessingml/2006/main">
        <w:t xml:space="preserve">[127] 突破极限</w:t>
      </w:r>
    </w:p>
    <w:p w14:paraId="69C9CC50">
      <w:r xmlns:w="http://schemas.openxmlformats.org/wordprocessingml/2006/main">
        <w:t xml:space="preserve">[128] 致命觉醒</w:t>
      </w:r>
    </w:p>
    <w:p w14:paraId="4BBC823C">
      <w:r xmlns:w="http://schemas.openxmlformats.org/wordprocessingml/2006/main">
        <w:t xml:space="preserve">[129] 独特的觉醒</w:t>
      </w:r>
    </w:p>
    <w:p w14:paraId="65C958B2">
      <w:r xmlns:w="http://schemas.openxmlformats.org/wordprocessingml/2006/main">
        <w:t xml:space="preserve">[130] 行动速度</w:t>
      </w:r>
    </w:p>
    <w:p w14:paraId="174FEE74">
      <w:r xmlns:w="http://schemas.openxmlformats.org/wordprocessingml/2006/main">
        <w:t xml:space="preserve">[131] 特别收费</w:t>
      </w:r>
    </w:p>
    <w:p w14:paraId="27A95788">
      <w:r xmlns:w="http://schemas.openxmlformats.org/wordprocessingml/2006/main">
        <w:t xml:space="preserve">[132] 其他</w:t>
      </w:r>
    </w:p>
    <w:p w14:paraId="2E43233F">
      <w:r xmlns:w="http://schemas.openxmlformats.org/wordprocessingml/2006/main">
        <w:t xml:space="preserve">[133] 培训成本</w:t>
      </w:r>
    </w:p>
    <w:p w14:paraId="01EE4CE6">
      <w:r xmlns:w="http://schemas.openxmlformats.org/wordprocessingml/2006/main">
        <w:t xml:space="preserve">[134] 3.1 秒 19 次</w:t>
      </w:r>
    </w:p>
    <w:p w14:paraId="6CF38DC6">
      <w:r xmlns:w="http://schemas.openxmlformats.org/wordprocessingml/2006/main">
        <w:t xml:space="preserve">[135] 11% 20次</w:t>
      </w:r>
    </w:p>
    <w:p w14:paraId="3AC51CBC">
      <w:r xmlns:w="http://schemas.openxmlformats.org/wordprocessingml/2006/main">
        <w:t xml:space="preserve">[136] 备注</w:t>
      </w:r>
    </w:p>
    <w:p w14:paraId="221C9698">
      <w:r xmlns:w="http://schemas.openxmlformats.org/wordprocessingml/2006/main">
        <w:t xml:space="preserve">[137] 如果你身边没有治疗师，你很快就会被淘汰。</w:t>
      </w:r>
    </w:p>
    <w:p w14:paraId="71E3CE59">
      <w:r xmlns:w="http://schemas.openxmlformats.org/wordprocessingml/2006/main">
        <w:t xml:space="preserve">[138] *2016年4月更新</w:t>
      </w:r>
    </w:p>
    <w:p w14:paraId="304304AA">
      <w:r xmlns:w="http://schemas.openxmlformats.org/wordprocessingml/2006/main">
        <w:t xml:space="preserve">[139] 备选版本 †</w:t>
      </w:r>
    </w:p>
    <w:p w14:paraId="7AEBCC9C">
      <w:r xmlns:w="http://schemas.openxmlformats.org/wordprocessingml/2006/main">
        <w:t xml:space="preserve">[140] 击败高贵的佳能</w:t>
      </w:r>
    </w:p>
    <w:p w14:paraId="65A81242">
      <w:r xmlns:w="http://schemas.openxmlformats.org/wordprocessingml/2006/main">
        <w:t xml:space="preserve">[141] 琐事 †</w:t>
      </w:r>
    </w:p>
    <w:p w14:paraId="51DA7B96">
      <w:r xmlns:w="http://schemas.openxmlformats.org/wordprocessingml/2006/main">
        <w:t xml:space="preserve">[142] 钻头释放出的攻击火力在所有超能战士中名列前茅，但后坐力也极其巨大，即使只是几分钟的模拟战斗也能让他濒临死亡，而自我训练更是几乎要将他送入地狱。虽然这是一种强化变身，但威力不及超能变身，因此一旦被偷袭，即使是未觉醒的艾斯卡·露比也能将其击败。总之，这是一种极其不稳定的形态，但在经过训练并与两位少女激战之后，似乎有所改善。</w:t>
      </w:r>
    </w:p>
    <w:p w14:paraId="4207F4CF">
      <w:r xmlns:w="http://schemas.openxmlformats.org/wordprocessingml/2006/main">
        <w:t xml:space="preserve">[143] 据说电影中使用的“ladykiller”一词是俚语，指的是容易让人喝醉的酒，而且它可能是双关语，因为最著名的例子之一就是螺丝刀鸡尾酒。</w:t>
      </w:r>
    </w:p>
    <w:p w14:paraId="147228AE">
      <w:r xmlns:w="http://schemas.openxmlformats.org/wordprocessingml/2006/main">
        <w:t xml:space="preserve">[144] 她的招牌动作“路路路”写作“小姐开辟皇家大道”，读作如下。</w:t>
      </w:r>
    </w:p>
    <w:p w14:paraId="1C89848E">
      <w:r xmlns:w="http://schemas.openxmlformats.org/wordprocessingml/2006/main">
        <w:t xml:space="preserve">[145] 官方推特账号简介 †</w:t>
      </w:r>
    </w:p>
    <w:p w14:paraId="04CE69D0">
      <w:r xmlns:w="http://schemas.openxmlformats.org/wordprocessingml/2006/main">
        <w:t xml:space="preserve">[146] 人物介绍</w:t>
      </w:r>
    </w:p>
    <w:p w14:paraId="48CA3CE4">
      <w:r xmlns:w="http://schemas.openxmlformats.org/wordprocessingml/2006/main">
        <w:t xml:space="preserve">[147] 评论表 †</w:t>
      </w:r>
    </w:p>
    <w:p w14:paraId="28CC5FC7">
      <w:r xmlns:w="http://schemas.openxmlformats.org/wordprocessingml/2006/main">
        <w:t xml:space="preserve">[148] 点击打开历史日志列表</w:t>
      </w:r>
    </w:p>
    <w:p w14:paraId="30528044">
      <w:r xmlns:w="http://schemas.openxmlformats.org/wordprocessingml/2006/main">
        <w:t xml:space="preserve">[149] 末尾的数字越小，日志就越旧。</w:t>
      </w:r>
    </w:p>
    <w:p w14:paraId="45A0BFE8">
      <w:r xmlns:w="http://schemas.openxmlformats.org/wordprocessingml/2006/main">
        <w:t xml:space="preserve">[150]“评论/击败皇家教规/”没有子页面。</w:t>
      </w:r>
    </w:p>
    <w:p w14:paraId="2E37FE5B">
      <w:r xmlns:w="http://schemas.openxmlformats.org/wordprocessingml/2006/main">
        <w:t xml:space="preserve">[151] 萨托莉女士不是在那里吗？ -- [OecGuuddgj.] 2025-03-27 (周四) 16:13:14</w:t>
      </w:r>
    </w:p>
    <w:p w14:paraId="3E960F48">
      <w:r xmlns:w="http://schemas.openxmlformats.org/wordprocessingml/2006/main">
        <w:t xml:space="preserve">[152] 这位年轻女士是弱化技能专家。那么虎彻也是位年轻女士吗……？ -- [Q.SLxJuD1nw] 2025-03-30 (周日) 15:54:36</w:t>
      </w:r>
    </w:p>
    <w:p w14:paraId="4B2E723B">
      <w:r xmlns:w="http://schemas.openxmlformats.org/wordprocessingml/2006/main">
        <w:t xml:space="preserve">[153] 呵呵呵，简直就像超级战士的特价促销。好吧，如果是个年轻女士，那也没办法（茫然地看着）——[AH0Hk8oji9U] 2025-03-26 (周三) 20:19:24</w:t>
      </w:r>
    </w:p>
    <w:p w14:paraId="423B4D95">
      <w:r xmlns:w="http://schemas.openxmlformats.org/wordprocessingml/2006/main">
        <w:t xml:space="preserve">[154] Ham ham ham ham -- [dsPfaHWJnMA] 2025-03-26 (星期三) 21:26:20</w:t>
      </w:r>
    </w:p>
    <w:p w14:paraId="1DDC6635">
      <w:r xmlns:w="http://schemas.openxmlformats.org/wordprocessingml/2006/main">
        <w:t xml:space="preserve">[155]去骨火腿 -- [MFIb3JOggno] 2025-03-27 (周四) 00:10:27</w:t>
      </w:r>
    </w:p>
    <w:p w14:paraId="5F97F08A">
      <w:r xmlns:w="http://schemas.openxmlformats.org/wordprocessingml/2006/main">
        <w:t xml:space="preserve">[156] 我一直都这么觉得，神王变身后的形态实在太合我心意了……我希望变身前后能有更详细的步骤描写——[nLkqyX598VU] 2025-03-27 (周四) 08:39:49</w:t>
      </w:r>
    </w:p>
    <w:p w14:paraId="2F971838">
      <w:r xmlns:w="http://schemas.openxmlformats.org/wordprocessingml/2006/main">
        <w:t xml:space="preserve">[157] 我曾预料到他一边转动钻头一边说台词的语调会和《Giga Drill Break》里的一模一样，但我还是忍不住大笑起来——[XKoClbxogTE] 2025-03-27 (周四) 16:34:00</w:t>
      </w:r>
    </w:p>
    <w:p w14:paraId="41E4E4C7">
      <w:r xmlns:w="http://schemas.openxmlformats.org/wordprocessingml/2006/main">
        <w:t xml:space="preserve">[158] 我不是等着你来修好什么的，我觉得这更多的是美观方面的问题。——[JtBhWei1B6s] 2025-03-28 (周五) 04:47:17</w:t>
      </w:r>
    </w:p>
    <w:p w14:paraId="1F96B0DC">
      <w:r xmlns:w="http://schemas.openxmlformats.org/wordprocessingml/2006/main">
        <w:t xml:space="preserve">[159] 如果你不认同“这只是个游戏”这种说法，那么累计总时间就完全不同了，因为卡农用了60秒，而奈莉卡只用了10秒。——[oJ.q4XWu7YA] 2025-04-07 (周一) 18:50:08</w:t>
      </w:r>
    </w:p>
    <w:p w14:paraId="7306220B">
      <w:r xmlns:w="http://schemas.openxmlformats.org/wordprocessingml/2006/main">
        <w:t xml:space="preserve">[160] 最后一个确实很难理解，因为它似乎预设了之前其他角色（比如巴文？）的增益效果。——[0jg2rsTaQsI] 2025-04-12 (周六) 15:13:23</w:t>
      </w:r>
    </w:p>
    <w:p w14:paraId="6FA272B5">
      <w:r xmlns:w="http://schemas.openxmlformats.org/wordprocessingml/2006/main">
        <w:t xml:space="preserve">[161] ←使用棋盘前请务必阅读规则。</w:t>
      </w:r>
    </w:p>
    <w:p w14:paraId="0A681C11">
      <w:r xmlns:w="http://schemas.openxmlformats.org/wordprocessingml/2006/main">
        <w:t xml:space="preserve">[162] 关于规则 †</w:t>
      </w:r>
    </w:p>
    <w:p w14:paraId="7455A711">
      <w:r xmlns:w="http://schemas.openxmlformats.org/wordprocessingml/2006/main">
        <w:t xml:space="preserve">[163] 请不要抱怨或批评页面编辑者。如果您对其他人的编辑有意见，请通过“提供替代方案”或“自行编辑”的方式进行建设性沟通。</w:t>
      </w:r>
    </w:p>
    <w:p w14:paraId="1A064CFE">
      <w:r xmlns:w="http://schemas.openxmlformats.org/wordprocessingml/2006/main">
        <w:t xml:space="preserve">[164] 请勿发布个人网站或其他禁止未经授权链接的网站的网址。</w:t>
      </w:r>
    </w:p>
    <w:p w14:paraId="18777C10">
      <w:r xmlns:w="http://schemas.openxmlformats.org/wordprocessingml/2006/main">
        <w:t xml:space="preserve">[165] 关于违反规则的帖子 †</w:t>
      </w:r>
    </w:p>
    <w:p w14:paraId="1EC15A9C">
      <w:r xmlns:w="http://schemas.openxmlformats.org/wordprocessingml/2006/main">
        <w:t xml:space="preserve">[166] 禁止发布以下类型的帖子，因为它们容易造成干扰。</w:t>
      </w:r>
    </w:p>
    <w:p w14:paraId="6890BCD7">
      <w:r xmlns:w="http://schemas.openxmlformats.org/wordprocessingml/2006/main">
        <w:t xml:space="preserve">[167]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57F1F41">
      <w:r xmlns:w="http://schemas.openxmlformats.org/wordprocessingml/2006/main">
        <w:t xml:space="preserve">[168] 其他包括使用此维基的人、官方管理员、艺术家、配音演员、现实生活中的个人以及 Twitter 用户等团体。</w:t>
      </w:r>
    </w:p>
    <w:p w14:paraId="64C586F1">
      <w:r xmlns:w="http://schemas.openxmlformats.org/wordprocessingml/2006/main">
        <w:t xml:space="preserve">[169] 关于向管理层提交的帖子，我们容忍可以解释为用户意见的评论，例如“我希望他们改进这一点”、“我希望他们尽快修复错误”和“维护时间太长了”，但我们不容忍使用辱骂性语言贬低管理层。</w:t>
      </w:r>
    </w:p>
    <w:p w14:paraId="20F46883">
      <w:r xmlns:w="http://schemas.openxmlformats.org/wordprocessingml/2006/main">
        <w:t xml:space="preserve">[170] 将讨论和意见交流视为“诽谤或对抗他人”是错误的。然而，在讨论或意见交流中使用辱骂性语言、贬低他人、挑衅他人或在缺乏明确证据的情况下发表言论，都是违法行为。说话时务必谨言慎行。</w:t>
      </w:r>
    </w:p>
    <w:p w14:paraId="52BEBC40">
      <w:r xmlns:w="http://schemas.openxmlformats.org/wordprocessingml/2006/main">
        <w:t xml:space="preserve">[171] 攻击性评论是指使用“做这个”或“做那个”等强烈命令、“使用粗俗语言”、“采取居高临下的态度”或“具有挑衅性”的评论。</w:t>
      </w:r>
    </w:p>
    <w:p w14:paraId="67487509">
      <w:r xmlns:w="http://schemas.openxmlformats.org/wordprocessingml/2006/main">
        <w:t xml:space="preserve">[172] 禁止发布冒犯现有玩家的帖子，例如“还有人玩这个游戏吗？”或“这游戏已经凉了”。这并不意味着您完全不能发表任何负面言论，而是指那些超出单纯负面评价范围，构成诽谤或诋毁的帖子将被禁止发布。</w:t>
      </w:r>
    </w:p>
    <w:p w14:paraId="6D6B356F">
      <w:r xmlns:w="http://schemas.openxmlformats.org/wordprocessingml/2006/main">
        <w:t xml:space="preserve">[173] 公开羞辱其他玩家，即公开其游戏内名称或UID。</w:t>
      </w:r>
    </w:p>
    <w:p w14:paraId="730FCC0F">
      <w:r xmlns:w="http://schemas.openxmlformats.org/wordprocessingml/2006/main">
        <w:t xml:space="preserve">[174] 但是，分享有助于游戏攻略的信息和视频是允许的。</w:t>
      </w:r>
    </w:p>
    <w:p w14:paraId="08C70A76">
      <w:r xmlns:w="http://schemas.openxmlformats.org/wordprocessingml/2006/main">
        <w:t xml:space="preserve">[175] 参考其他应用程序</w:t>
      </w:r>
    </w:p>
    <w:p w14:paraId="2612EE48">
      <w:r xmlns:w="http://schemas.openxmlformats.org/wordprocessingml/2006/main">
        <w:t xml:space="preserve">[176] 在多个论坛上多次发帖</w:t>
      </w:r>
    </w:p>
    <w:p w14:paraId="11EAAAAC">
      <w:r xmlns:w="http://schemas.openxmlformats.org/wordprocessingml/2006/main">
        <w:t xml:space="preserve">[177] 由一串无意义字符组成的文字</w:t>
      </w:r>
    </w:p>
    <w:p w14:paraId="5A4C21BD">
      <w:r xmlns:w="http://schemas.openxmlformats.org/wordprocessingml/2006/main">
        <w:t xml:space="preserve">[178] 关于作弊和利用漏洞的帖子</w:t>
      </w:r>
    </w:p>
    <w:p w14:paraId="03E6E165">
      <w:r xmlns:w="http://schemas.openxmlformats.org/wordprocessingml/2006/main">
        <w:t xml:space="preserve">[179] 最好的办法是忽略违反规则的帖子。上钩或反驳只会让事情变得更糟。</w:t>
      </w:r>
    </w:p>
    <w:p w14:paraId="4743ABD8">
      <w:r xmlns:w="http://schemas.openxmlformats.org/wordprocessingml/2006/main">
        <w:t xml:space="preserve">[180] *在上述规则中，“诽谤”指的是在没有客观证据的情况下诋毁和贬低他人。将所有批评性文章都归为“诽谤”是不正确的，所以请务必谨慎。</w:t>
      </w:r>
    </w:p>
    <w:p w14:paraId="24874493">
      <w:r xmlns:w="http://schemas.openxmlformats.org/wordprocessingml/2006/main">
        <w:t xml:space="preserve">[181] 关于修改和删除发帖日志 †</w:t>
      </w:r>
    </w:p>
    <w:p w14:paraId="5E25F9B5">
      <w:r xmlns:w="http://schemas.openxmlformats.org/wordprocessingml/2006/main">
        <w:t xml:space="preserve">[182] 但是，允许更正印刷错误、遗漏和字体颜色。（他人出于善意所做的更正也允许。）</w:t>
      </w:r>
    </w:p>
    <w:p w14:paraId="75EE4FF9">
      <w:r xmlns:w="http://schemas.openxmlformats.org/wordprocessingml/2006/main">
        <w:t xml:space="preserve">[183] 作为例外情况，您可以删除自己的帖子，但事后必须向管理员报告。此外，删除时，请将整个评论替换为以下文本，而不是完全删除：&amp;color(#ff0000){''发帖人已删除''};</w:t>
      </w:r>
    </w:p>
    <w:p w14:paraId="01E1D178">
      <w:r xmlns:w="http://schemas.openxmlformats.org/wordprocessingml/2006/main">
        <w:t xml:space="preserve">[184] 关于评论违反规则的帖子 †</w:t>
      </w:r>
    </w:p>
    <w:p w14:paraId="319EA127">
      <w:r xmlns:w="http://schemas.openxmlformats.org/wordprocessingml/2006/main">
        <w:t xml:space="preserve">[185] 您可以自行注释掉上述任何违反规则的评论，无需管理员许可。但是，如果您注释掉了某条评论，则必须在“CO 举报公告板”上进行举报。举报时请使用“CO 举报公告板”上的模板。</w:t>
      </w:r>
    </w:p>
    <w:p w14:paraId="5A8FD5D1">
      <w:r xmlns:w="http://schemas.openxmlformats.org/wordprocessingml/2006/main">
        <w:t xml:space="preserve">[186] 未经 CO 举报公告板举报而被删除的帖子将被恢复，而删除帖子的人将受到处罚。</w:t>
      </w:r>
    </w:p>
    <w:p w14:paraId="0DD9637F">
      <w:r xmlns:w="http://schemas.openxmlformats.org/wordprocessingml/2006/main">
        <w:t xml:space="preserve">[187] 如果您反复向 CO 举报公告板举报不违反规则的帖子，我们将认为您是自私的，并将对您实施发帖和编辑限制。</w:t>
      </w:r>
    </w:p>
    <w:p w14:paraId="4C4A8B48">
      <w:r xmlns:w="http://schemas.openxmlformats.org/wordprocessingml/2006/main">
        <w:t xml:space="preserve">[188] 在 CO 报告公告板上，不构成违规的报告可由管理员酌情恢复。</w:t>
      </w:r>
    </w:p>
    <w:p w14:paraId="6AECC6AE">
      <w:r xmlns:w="http://schemas.openxmlformats.org/wordprocessingml/2006/main">
        <w:t xml:space="preserve">[189] 我想再次重申我的请求：请不要评论那些没有违反规则的评论。（例如，诸如“虽然没有违反规则，但对任何看到它的人来说都明显是垃圾信息”、“恶作剧”或“评论整个帖子”之类的主观判断。）</w:t>
      </w:r>
    </w:p>
    <w:p w14:paraId="7A8182F7">
      <w:r xmlns:w="http://schemas.openxmlformats.org/wordprocessingml/2006/main">
        <w:t xml:space="preserve">[190] 关于不违反规则但“冒犯性”的帖子 †</w:t>
      </w:r>
    </w:p>
    <w:p w14:paraId="690B3371">
      <w:r xmlns:w="http://schemas.openxmlformats.org/wordprocessingml/2006/main">
        <w:t xml:space="preserve">[191] 即使帖子内容具有冒犯性，除非违反版规，否则不会被删除。由于每个人对冒犯性的接受程度不同，请使用 NGID 功能隐藏评论，而不是争论或恶意挑衅。</w:t>
      </w:r>
    </w:p>
    <w:p w14:paraId="6EF71A2B">
      <w:r xmlns:w="http://schemas.openxmlformats.org/wordprocessingml/2006/main">
        <w:t xml:space="preserve">[192] 挑衅难道不是一种违规行为吗？†</w:t>
      </w:r>
    </w:p>
    <w:p w14:paraId="732F50FA">
      <w:r xmlns:w="http://schemas.openxmlformats.org/wordprocessingml/2006/main">
        <w:t xml:space="preserve">[193] 某人对某些内容是否具有煽动性的看法差异很大，因此我们不认为这是违规行为。如果您认为某条评论具有煽动性，请使用 NGID 功能将其隐藏。</w:t>
      </w:r>
    </w:p>
    <w:p w14:paraId="2BAE273B">
      <w:r xmlns:w="http://schemas.openxmlformats.org/wordprocessingml/2006/main">
        <w:t xml:space="preserve">[194] 抱怨难道不算违法吗？†</w:t>
      </w:r>
    </w:p>
    <w:p w14:paraId="061D173B">
      <w:r xmlns:w="http://schemas.openxmlformats.org/wordprocessingml/2006/main">
        <w:t xml:space="preserve">[195] 一般而言，抱怨本身并不构成违规。但是，针对本作品的负面宣传、诽谤、辱骂性语言以及超出抱怨范围的对抗性帖子均构成违规。如果您认为抱怨内容冒犯了您，请使用 NGID 功能隐藏相关评论。</w:t>
      </w:r>
    </w:p>
    <w:p w14:paraId="26BBC8A6">
      <w:r xmlns:w="http://schemas.openxmlformats.org/wordprocessingml/2006/main">
        <w:t xml:space="preserve">[196] 如果您不确定某个帖子是否违反规则，该怎么办？ †</w:t>
      </w:r>
    </w:p>
    <w:p w14:paraId="055633E0">
      <w:r xmlns:w="http://schemas.openxmlformats.org/wordprocessingml/2006/main">
        <w:t xml:space="preserve">[197] 有些帖子内容含糊不清，难以判断是否违规。评论删除这类含糊不清的帖子可能会导致问题，所以请不要评论删除，而是使用 NGID 功能将评论隐藏起来。</w:t>
      </w:r>
    </w:p>
    <w:p w14:paraId="590C4962">
      <w:r xmlns:w="http://schemas.openxmlformats.org/wordprocessingml/2006/main">
        <w:t xml:space="preserve">[198] 对屡犯者的处罚 †</w:t>
      </w:r>
    </w:p>
    <w:p w14:paraId="66A781A2">
      <w:r xmlns:w="http://schemas.openxmlformats.org/wordprocessingml/2006/main">
        <w:t xml:space="preserve">[199] 屡次违反规则或发布特别恶意的帖子，管理员可酌情予以处罚，例如“禁止访问”或“限制发帖”。</w:t>
      </w:r>
    </w:p>
    <w:p w14:paraId="43B67F93">
      <w:r xmlns:w="http://schemas.openxmlformats.org/wordprocessingml/2006/main">
        <w:t xml:space="preserve">[200] 如果您对进一步改进有任何建议，请通过 Wiki 管理公告板与我们联系。</w:t>
      </w:r>
    </w:p>
    <w:p w14:paraId="36B6A755"/>
    <w:p w14:paraId="01CC1FBC">
      <w:r xmlns:w="http://schemas.openxmlformats.org/wordprocessingml/2006/main">
        <w:rPr>
          <w:b/>
        </w:rPr>
        <w:t xml:space="preserve">A112</w:t>
      </w:r>
    </w:p>
    <w:p w14:paraId="49F89B9E">
      <w:r xmlns:w="http://schemas.openxmlformats.org/wordprocessingml/2006/main">
        <w:t xml:space="preserve">[0] 索引：所有角色 | SSR 角色 | SR 角色 | R 角色</w:t>
      </w:r>
    </w:p>
    <w:p w14:paraId="4CD1E942">
      <w:r xmlns:w="http://schemas.openxmlformats.org/wordprocessingml/2006/main">
        <w:t xml:space="preserve">[1] 基本信息</w:t>
      </w:r>
    </w:p>
    <w:p w14:paraId="63CC6A30">
      <w:r xmlns:w="http://schemas.openxmlformats.org/wordprocessingml/2006/main">
        <w:t xml:space="preserve">[2] 语音</w:t>
      </w:r>
    </w:p>
    <w:p w14:paraId="6B23ECEA">
      <w:r xmlns:w="http://schemas.openxmlformats.org/wordprocessingml/2006/main">
        <w:t xml:space="preserve">[3] 内容适用性简易评估</w:t>
      </w:r>
    </w:p>
    <w:p w14:paraId="084CB7E3">
      <w:r xmlns:w="http://schemas.openxmlformats.org/wordprocessingml/2006/main">
        <w:t xml:space="preserve">[4] 替代版本</w:t>
      </w:r>
    </w:p>
    <w:p w14:paraId="6A5F8F74">
      <w:r xmlns:w="http://schemas.openxmlformats.org/wordprocessingml/2006/main">
        <w:t xml:space="preserve">[5] 琐事</w:t>
      </w:r>
    </w:p>
    <w:p w14:paraId="2EB6616D">
      <w:r xmlns:w="http://schemas.openxmlformats.org/wordprocessingml/2006/main">
        <w:t xml:space="preserve">[6] 官方推特账号介绍</w:t>
      </w:r>
    </w:p>
    <w:p w14:paraId="6879E0D1">
      <w:r xmlns:w="http://schemas.openxmlformats.org/wordprocessingml/2006/main">
        <w:t xml:space="preserve">[7] 评论表单</w:t>
      </w:r>
    </w:p>
    <w:p w14:paraId="40CA1A06">
      <w:r xmlns:w="http://schemas.openxmlformats.org/wordprocessingml/2006/main">
        <w:t xml:space="preserve">[8] 基本信息 †</w:t>
      </w:r>
    </w:p>
    <w:p w14:paraId="24D3F16A">
      <w:r xmlns:w="http://schemas.openxmlformats.org/wordprocessingml/2006/main">
        <w:t xml:space="preserve">[9] 变换图像</w:t>
      </w:r>
    </w:p>
    <w:p w14:paraId="65158CC0">
      <w:r xmlns:w="http://schemas.openxmlformats.org/wordprocessingml/2006/main">
        <w:t xml:space="preserve">[10] 简介</w:t>
      </w:r>
    </w:p>
    <w:p w14:paraId="5548D6AE">
      <w:r xmlns:w="http://schemas.openxmlformats.org/wordprocessingml/2006/main">
        <w:t xml:space="preserve">[11] 姓名</w:t>
      </w:r>
    </w:p>
    <w:p w14:paraId="44236940">
      <w:r xmlns:w="http://schemas.openxmlformats.org/wordprocessingml/2006/main">
        <w:t xml:space="preserve">[12] 怪盗海涅</w:t>
      </w:r>
    </w:p>
    <w:p w14:paraId="39E13ECE">
      <w:r xmlns:w="http://schemas.openxmlformats.org/wordprocessingml/2006/main">
        <w:t xml:space="preserve">[13] 真实姓名</w:t>
      </w:r>
    </w:p>
    <w:p w14:paraId="40419238">
      <w:r xmlns:w="http://schemas.openxmlformats.org/wordprocessingml/2006/main">
        <w:t xml:space="preserve">[14] 一宫海音</w:t>
      </w:r>
    </w:p>
    <w:p w14:paraId="6D7FE4B1">
      <w:r xmlns:w="http://schemas.openxmlformats.org/wordprocessingml/2006/main">
        <w:t xml:space="preserve">[15] 稀有度</w:t>
      </w:r>
    </w:p>
    <w:p w14:paraId="719E31AD">
      <w:r xmlns:w="http://schemas.openxmlformats.org/wordprocessingml/2006/main">
        <w:t xml:space="preserve">[16] 普通攻击</w:t>
      </w:r>
    </w:p>
    <w:p w14:paraId="57173236">
      <w:r xmlns:w="http://schemas.openxmlformats.org/wordprocessingml/2006/main">
        <w:t xml:space="preserve">[17] 远程攻击（物理）</w:t>
      </w:r>
    </w:p>
    <w:p w14:paraId="6C3C628D">
      <w:r xmlns:w="http://schemas.openxmlformats.org/wordprocessingml/2006/main">
        <w:t xml:space="preserve">[18] 附属派系</w:t>
      </w:r>
    </w:p>
    <w:p w14:paraId="3A5DE690">
      <w:r xmlns:w="http://schemas.openxmlformats.org/wordprocessingml/2006/main">
        <w:t xml:space="preserve">[19] 战士（当前世界）</w:t>
      </w:r>
    </w:p>
    <w:p w14:paraId="552AADB0">
      <w:r xmlns:w="http://schemas.openxmlformats.org/wordprocessingml/2006/main">
        <w:t xml:space="preserve">[20] 尤伊卡</w:t>
      </w:r>
    </w:p>
    <w:p w14:paraId="56D61FC9">
      <w:r xmlns:w="http://schemas.openxmlformats.org/wordprocessingml/2006/main">
        <w:t xml:space="preserve">[21] 插图</w:t>
      </w:r>
    </w:p>
    <w:p w14:paraId="1B6D84C2">
      <w:r xmlns:w="http://schemas.openxmlformats.org/wordprocessingml/2006/main">
        <w:t xml:space="preserve">[22] SD字符</w:t>
      </w:r>
    </w:p>
    <w:p w14:paraId="6E0F5A51">
      <w:r xmlns:w="http://schemas.openxmlformats.org/wordprocessingml/2006/main">
        <w:t xml:space="preserve">[23] 风味文字</w:t>
      </w:r>
    </w:p>
    <w:p w14:paraId="62170725">
      <w:r xmlns:w="http://schemas.openxmlformats.org/wordprocessingml/2006/main">
        <w:t xml:space="preserve">[24] “如果没有案子，我就自己造一个！怪盗海涅前来报到！现在，我该如何揭开真相呢？”为了深入研究犯罪学，并探寻家族的秘密，海涅伪装成怪盗。他巧妙地运用怪盗专用无人机，并充分发挥自身高智商，以惊艳的方式成功完成盗窃任务。而他作为怪盗最想偷走的宝物……当然是他哥哥的心！</w:t>
      </w:r>
    </w:p>
    <w:p w14:paraId="42DA5A0E">
      <w:r xmlns:w="http://schemas.openxmlformats.org/wordprocessingml/2006/main">
        <w:t xml:space="preserve">[25] 如何获得</w:t>
      </w:r>
    </w:p>
    <w:p w14:paraId="6DA5ECAA">
      <w:r xmlns:w="http://schemas.openxmlformats.org/wordprocessingml/2006/main">
        <w:t xml:space="preserve">[26] SSR 精选扭蛋 → 活动结束后加入普通扭蛋</w:t>
      </w:r>
    </w:p>
    <w:p w14:paraId="0E50F00E">
      <w:r xmlns:w="http://schemas.openxmlformats.org/wordprocessingml/2006/main">
        <w:t xml:space="preserve">[27] 基础属性（1星）* 每增加1星+50%，5星时为1星值的3倍</w:t>
      </w:r>
    </w:p>
    <w:p w14:paraId="1A642ACA">
      <w:r xmlns:w="http://schemas.openxmlformats.org/wordprocessingml/2006/main">
        <w:t xml:space="preserve">[28] 级</w:t>
      </w:r>
    </w:p>
    <w:p w14:paraId="26099B8B">
      <w:r xmlns:w="http://schemas.openxmlformats.org/wordprocessingml/2006/main">
        <w:t xml:space="preserve">[29] 耐力</w:t>
      </w:r>
    </w:p>
    <w:p w14:paraId="0C106DC2">
      <w:r xmlns:w="http://schemas.openxmlformats.org/wordprocessingml/2006/main">
        <w:t xml:space="preserve">[30] 攻击力</w:t>
      </w:r>
    </w:p>
    <w:p w14:paraId="5A916B66">
      <w:r xmlns:w="http://schemas.openxmlformats.org/wordprocessingml/2006/main">
        <w:t xml:space="preserve">[31] 防御能力</w:t>
      </w:r>
    </w:p>
    <w:p w14:paraId="49E5FCB2">
      <w:r xmlns:w="http://schemas.openxmlformats.org/wordprocessingml/2006/main">
        <w:t xml:space="preserve">[32] 魔力</w:t>
      </w:r>
    </w:p>
    <w:p w14:paraId="395E4633">
      <w:r xmlns:w="http://schemas.openxmlformats.org/wordprocessingml/2006/main">
        <w:t xml:space="preserve">[33] 魔法抗性</w:t>
      </w:r>
    </w:p>
    <w:p w14:paraId="75D6E1FE">
      <w:r xmlns:w="http://schemas.openxmlformats.org/wordprocessingml/2006/main">
        <w:t xml:space="preserve">[34] 详细状态</w:t>
      </w:r>
    </w:p>
    <w:p w14:paraId="267D359A">
      <w:r xmlns:w="http://schemas.openxmlformats.org/wordprocessingml/2006/main">
        <w:t xml:space="preserve">[35] 准确性</w:t>
      </w:r>
    </w:p>
    <w:p w14:paraId="4A9A9F70">
      <w:r xmlns:w="http://schemas.openxmlformats.org/wordprocessingml/2006/main">
        <w:t xml:space="preserve">[36] 回避能力</w:t>
      </w:r>
    </w:p>
    <w:p w14:paraId="783545D0">
      <w:r xmlns:w="http://schemas.openxmlformats.org/wordprocessingml/2006/main">
        <w:t xml:space="preserve">[37] 连续命中率</w:t>
      </w:r>
    </w:p>
    <w:p w14:paraId="78356215">
      <w:r xmlns:w="http://schemas.openxmlformats.org/wordprocessingml/2006/main">
        <w:t xml:space="preserve">[38] 反击率</w:t>
      </w:r>
    </w:p>
    <w:p w14:paraId="2F90FDE7">
      <w:r xmlns:w="http://schemas.openxmlformats.org/wordprocessingml/2006/main">
        <w:t xml:space="preserve">[39] 眩晕激活率</w:t>
      </w:r>
    </w:p>
    <w:p w14:paraId="46D5B5CD">
      <w:r xmlns:w="http://schemas.openxmlformats.org/wordprocessingml/2006/main">
        <w:t xml:space="preserve">[40] 眩晕抗性</w:t>
      </w:r>
    </w:p>
    <w:p w14:paraId="21676960">
      <w:r xmlns:w="http://schemas.openxmlformats.org/wordprocessingml/2006/main">
        <w:t xml:space="preserve">[41] 移动速度</w:t>
      </w:r>
    </w:p>
    <w:p w14:paraId="63A4969D">
      <w:r xmlns:w="http://schemas.openxmlformats.org/wordprocessingml/2006/main">
        <w:t xml:space="preserve">[42] 部署速度</w:t>
      </w:r>
    </w:p>
    <w:p w14:paraId="5D6301EC">
      <w:r xmlns:w="http://schemas.openxmlformats.org/wordprocessingml/2006/main">
        <w:t xml:space="preserve">[43] 行动速度</w:t>
      </w:r>
    </w:p>
    <w:p w14:paraId="5CA73569">
      <w:r xmlns:w="http://schemas.openxmlformats.org/wordprocessingml/2006/main">
        <w:t xml:space="preserve">[44] 特别收费金额</w:t>
      </w:r>
    </w:p>
    <w:p w14:paraId="6F05CF66">
      <w:r xmlns:w="http://schemas.openxmlformats.org/wordprocessingml/2006/main">
        <w:t xml:space="preserve">[45] 特殊招式</w:t>
      </w:r>
    </w:p>
    <w:p w14:paraId="223B5272">
      <w:r xmlns:w="http://schemas.openxmlformats.org/wordprocessingml/2006/main">
        <w:t xml:space="preserve">[46] 姓名</w:t>
      </w:r>
    </w:p>
    <w:p w14:paraId="2CD2CDB8">
      <w:r xmlns:w="http://schemas.openxmlformats.org/wordprocessingml/2006/main">
        <w:t xml:space="preserve">[47] 效应</w:t>
      </w:r>
    </w:p>
    <w:p w14:paraId="1DD27C94">
      <w:r xmlns:w="http://schemas.openxmlformats.org/wordprocessingml/2006/main">
        <w:t xml:space="preserve">[48] 怪盗计划</w:t>
      </w:r>
    </w:p>
    <w:p w14:paraId="293286AB">
      <w:r xmlns:w="http://schemas.openxmlformats.org/wordprocessingml/2006/main">
        <w:t xml:space="preserve">[49] 对所有敌人施加“守护封印”效果，持续20秒。降低场上所有敌人30点命中率和回避率，持续20秒。</w:t>
      </w:r>
    </w:p>
    <w:p w14:paraId="7A63434B">
      <w:r xmlns:w="http://schemas.openxmlformats.org/wordprocessingml/2006/main">
        <w:t xml:space="preserve">[50] 怪盗计划+</w:t>
      </w:r>
    </w:p>
    <w:p w14:paraId="4E2E1608">
      <w:r xmlns:w="http://schemas.openxmlformats.org/wordprocessingml/2006/main">
        <w:t xml:space="preserve">[51] 对所有敌人施加眩晕效果（眩晕+50%），持续20秒。对所有敌人施加“守护封印”，持续20秒，降低场上所有敌人50%的命中率和闪避率，并降低其30%的眩晕抗性。</w:t>
      </w:r>
    </w:p>
    <w:p w14:paraId="77AC7458">
      <w:r xmlns:w="http://schemas.openxmlformats.org/wordprocessingml/2006/main">
        <w:t xml:space="preserve">[52] 独特效果</w:t>
      </w:r>
    </w:p>
    <w:p w14:paraId="0EC48C83">
      <w:r xmlns:w="http://schemas.openxmlformats.org/wordprocessingml/2006/main">
        <w:t xml:space="preserve">[53] 姓名</w:t>
      </w:r>
    </w:p>
    <w:p w14:paraId="165169E1">
      <w:r xmlns:w="http://schemas.openxmlformats.org/wordprocessingml/2006/main">
        <w:t xml:space="preserve">[54] 效应</w:t>
      </w:r>
    </w:p>
    <w:p w14:paraId="38BC1BFC">
      <w:r xmlns:w="http://schemas.openxmlformats.org/wordprocessingml/2006/main">
        <w:t xml:space="preserve">[55] 到目前为止，一切都按计划进行。</w:t>
      </w:r>
    </w:p>
    <w:p w14:paraId="7A72B23F">
      <w:r xmlns:w="http://schemas.openxmlformats.org/wordprocessingml/2006/main">
        <w:t xml:space="preserve">[56] 你的仇恨值固定为 0。部署完成后，敌方场上闪避降低 50，持续 20 秒。</w:t>
      </w:r>
    </w:p>
    <w:p w14:paraId="3A1EA6FA">
      <w:r xmlns:w="http://schemas.openxmlformats.org/wordprocessingml/2006/main">
        <w:t xml:space="preserve">[57] 到目前为止，一切都按计划进行。</w:t>
      </w:r>
    </w:p>
    <w:p w14:paraId="5F8BE437">
      <w:r xmlns:w="http://schemas.openxmlformats.org/wordprocessingml/2006/main">
        <w:t xml:space="preserve">[58] 你的仇恨值固定为 0。部署完成并撤退后，20 秒内，敌方场的命中率和闪避率降低 50%。</w:t>
      </w:r>
    </w:p>
    <w:p w14:paraId="096B1969">
      <w:r xmlns:w="http://schemas.openxmlformats.org/wordprocessingml/2006/main">
        <w:t xml:space="preserve">[59] 增强图像</w:t>
      </w:r>
    </w:p>
    <w:p w14:paraId="5F847ECA">
      <w:r xmlns:w="http://schemas.openxmlformats.org/wordprocessingml/2006/main">
        <w:t xml:space="preserve">[60] 语音 †</w:t>
      </w:r>
    </w:p>
    <w:p w14:paraId="5DC2FE57">
      <w:r xmlns:w="http://schemas.openxmlformats.org/wordprocessingml/2006/main">
        <w:t xml:space="preserve">[61] 点击打开行列表</w:t>
      </w:r>
    </w:p>
    <w:p w14:paraId="4D43A8D8">
      <w:r xmlns:w="http://schemas.openxmlformats.org/wordprocessingml/2006/main">
        <w:t xml:space="preserve">[62] 加入</w:t>
      </w:r>
    </w:p>
    <w:p w14:paraId="79496535">
      <w:r xmlns:w="http://schemas.openxmlformats.org/wordprocessingml/2006/main">
        <w:t xml:space="preserve">[63] 对话 1（转换后）</w:t>
      </w:r>
    </w:p>
    <w:p w14:paraId="7E25E25F">
      <w:r xmlns:w="http://schemas.openxmlformats.org/wordprocessingml/2006/main">
        <w:t xml:space="preserve">[64] 对话 2（转换后）</w:t>
      </w:r>
    </w:p>
    <w:p w14:paraId="72B2C215">
      <w:r xmlns:w="http://schemas.openxmlformats.org/wordprocessingml/2006/main">
        <w:t xml:space="preserve">[65] 对话 3（转变后）</w:t>
      </w:r>
    </w:p>
    <w:p w14:paraId="1A856B14">
      <w:r xmlns:w="http://schemas.openxmlformats.org/wordprocessingml/2006/main">
        <w:t xml:space="preserve">[66] 对话 4（转换后）</w:t>
      </w:r>
    </w:p>
    <w:p w14:paraId="3543D8B2">
      <w:r xmlns:w="http://schemas.openxmlformats.org/wordprocessingml/2006/main">
        <w:t xml:space="preserve">[67] 空闲 1（转换后）</w:t>
      </w:r>
    </w:p>
    <w:p w14:paraId="460B05EE">
      <w:r xmlns:w="http://schemas.openxmlformats.org/wordprocessingml/2006/main">
        <w:t xml:space="preserve">[68] 空闲 2（转换后）</w:t>
      </w:r>
    </w:p>
    <w:p w14:paraId="4FF89F48">
      <w:r xmlns:w="http://schemas.openxmlformats.org/wordprocessingml/2006/main">
        <w:t xml:space="preserve">[69] 对话 1（转变前）</w:t>
      </w:r>
    </w:p>
    <w:p w14:paraId="4F12A0B8">
      <w:r xmlns:w="http://schemas.openxmlformats.org/wordprocessingml/2006/main">
        <w:t xml:space="preserve">[70] 对话 2（转型前）</w:t>
      </w:r>
    </w:p>
    <w:p w14:paraId="73B2E982">
      <w:r xmlns:w="http://schemas.openxmlformats.org/wordprocessingml/2006/main">
        <w:t xml:space="preserve">[71] 对话 3（转变前）</w:t>
      </w:r>
    </w:p>
    <w:p w14:paraId="46F89267">
      <w:r xmlns:w="http://schemas.openxmlformats.org/wordprocessingml/2006/main">
        <w:t xml:space="preserve">[72] 对话 4（转变前）</w:t>
      </w:r>
    </w:p>
    <w:p w14:paraId="776B210F">
      <w:r xmlns:w="http://schemas.openxmlformats.org/wordprocessingml/2006/main">
        <w:t xml:space="preserve">[73] 空闲 1（转换前）</w:t>
      </w:r>
    </w:p>
    <w:p w14:paraId="79DBA8A9">
      <w:r xmlns:w="http://schemas.openxmlformats.org/wordprocessingml/2006/main">
        <w:t xml:space="preserve">[74] 空闲 2（转换前）</w:t>
      </w:r>
    </w:p>
    <w:p w14:paraId="54C055BD">
      <w:r xmlns:w="http://schemas.openxmlformats.org/wordprocessingml/2006/main">
        <w:t xml:space="preserve">[75] 升级 1</w:t>
      </w:r>
    </w:p>
    <w:p w14:paraId="42F5FB22">
      <w:r xmlns:w="http://schemas.openxmlformats.org/wordprocessingml/2006/main">
        <w:t xml:space="preserve">[76] 升级 2</w:t>
      </w:r>
    </w:p>
    <w:p w14:paraId="3323DD9D">
      <w:r xmlns:w="http://schemas.openxmlformats.org/wordprocessingml/2006/main">
        <w:t xml:space="preserve">[77] 升级 3</w:t>
      </w:r>
    </w:p>
    <w:p w14:paraId="3181DE65">
      <w:r xmlns:w="http://schemas.openxmlformats.org/wordprocessingml/2006/main">
        <w:t xml:space="preserve">[78] 捕获</w:t>
      </w:r>
    </w:p>
    <w:p w14:paraId="0D530FF5">
      <w:r xmlns:w="http://schemas.openxmlformats.org/wordprocessingml/2006/main">
        <w:t xml:space="preserve">[79] 战斗开始 1</w:t>
      </w:r>
    </w:p>
    <w:p w14:paraId="71475379">
      <w:r xmlns:w="http://schemas.openxmlformats.org/wordprocessingml/2006/main">
        <w:t xml:space="preserve">[80] 战斗开始 2</w:t>
      </w:r>
    </w:p>
    <w:p w14:paraId="17A18627">
      <w:r xmlns:w="http://schemas.openxmlformats.org/wordprocessingml/2006/main">
        <w:t xml:space="preserve">[81] 战斗参与 1</w:t>
      </w:r>
    </w:p>
    <w:p w14:paraId="7BAA16C7">
      <w:r xmlns:w="http://schemas.openxmlformats.org/wordprocessingml/2006/main">
        <w:t xml:space="preserve">[82] 战斗参与 2</w:t>
      </w:r>
    </w:p>
    <w:p w14:paraId="2B12DA02">
      <w:r xmlns:w="http://schemas.openxmlformats.org/wordprocessingml/2006/main">
        <w:t xml:space="preserve">[83] 战斗胜利 1</w:t>
      </w:r>
    </w:p>
    <w:p w14:paraId="1A778935">
      <w:r xmlns:w="http://schemas.openxmlformats.org/wordprocessingml/2006/main">
        <w:t xml:space="preserve">[84] 战斗胜利 2</w:t>
      </w:r>
    </w:p>
    <w:p w14:paraId="447AEE14">
      <w:r xmlns:w="http://schemas.openxmlformats.org/wordprocessingml/2006/main">
        <w:t xml:space="preserve">[85] 普通攻击 1</w:t>
      </w:r>
    </w:p>
    <w:p w14:paraId="259A1178">
      <w:r xmlns:w="http://schemas.openxmlformats.org/wordprocessingml/2006/main">
        <w:t xml:space="preserve">[86] 普通攻击 2</w:t>
      </w:r>
    </w:p>
    <w:p w14:paraId="13B44D86">
      <w:r xmlns:w="http://schemas.openxmlformats.org/wordprocessingml/2006/main">
        <w:t xml:space="preserve">[87] 普通攻击 3</w:t>
      </w:r>
    </w:p>
    <w:p w14:paraId="29019510">
      <w:r xmlns:w="http://schemas.openxmlformats.org/wordprocessingml/2006/main">
        <w:t xml:space="preserve">[88] 独特效果激活 1</w:t>
      </w:r>
    </w:p>
    <w:p w14:paraId="058BCA58">
      <w:r xmlns:w="http://schemas.openxmlformats.org/wordprocessingml/2006/main">
        <w:t xml:space="preserve">[89] 独特效果激活 2</w:t>
      </w:r>
    </w:p>
    <w:p w14:paraId="7968BD65">
      <w:r xmlns:w="http://schemas.openxmlformats.org/wordprocessingml/2006/main">
        <w:t xml:space="preserve">[90] 独特效果激活 3</w:t>
      </w:r>
    </w:p>
    <w:p w14:paraId="64A1C62D">
      <w:r xmlns:w="http://schemas.openxmlformats.org/wordprocessingml/2006/main">
        <w:t xml:space="preserve">[91] 特殊招式 1</w:t>
      </w:r>
    </w:p>
    <w:p w14:paraId="2DF3E352">
      <w:r xmlns:w="http://schemas.openxmlformats.org/wordprocessingml/2006/main">
        <w:t xml:space="preserve">[92] 特殊招式 2</w:t>
      </w:r>
    </w:p>
    <w:p w14:paraId="24B8A00A">
      <w:r xmlns:w="http://schemas.openxmlformats.org/wordprocessingml/2006/main">
        <w:t xml:space="preserve">[93] 受到的伤害：1</w:t>
      </w:r>
    </w:p>
    <w:p w14:paraId="77131AE9">
      <w:r xmlns:w="http://schemas.openxmlformats.org/wordprocessingml/2006/main">
        <w:t xml:space="preserve">[94] 受到的伤害：2</w:t>
      </w:r>
    </w:p>
    <w:p w14:paraId="6CDA7C95">
      <w:r xmlns:w="http://schemas.openxmlformats.org/wordprocessingml/2006/main">
        <w:t xml:space="preserve">[95] 受到的伤害：3</w:t>
      </w:r>
    </w:p>
    <w:p w14:paraId="5CB7E3E3">
      <w:r xmlns:w="http://schemas.openxmlformats.org/wordprocessingml/2006/main">
        <w:t xml:space="preserve">[96] 退出</w:t>
      </w:r>
    </w:p>
    <w:p w14:paraId="1159DF1A">
      <w:r xmlns:w="http://schemas.openxmlformats.org/wordprocessingml/2006/main">
        <w:t xml:space="preserve">[97] 项目用途 1</w:t>
      </w:r>
    </w:p>
    <w:p w14:paraId="185135C2">
      <w:r xmlns:w="http://schemas.openxmlformats.org/wordprocessingml/2006/main">
        <w:t xml:space="preserve">[98] 物品用途 2</w:t>
      </w:r>
    </w:p>
    <w:p w14:paraId="51C4B635">
      <w:r xmlns:w="http://schemas.openxmlformats.org/wordprocessingml/2006/main">
        <w:t xml:space="preserve">[99] 在游戏中 †</w:t>
      </w:r>
    </w:p>
    <w:p w14:paraId="6B1019DE">
      <w:r xmlns:w="http://schemas.openxmlformats.org/wordprocessingml/2006/main">
        <w:t xml:space="preserve">[100] 她是一位强大的减益角色，能够施加大量减益效果，包括降低命中率、回避率、眩晕抗性、防御、封印和眩晕，同时自身仇恨值为0，并阻止敌人攻击。单从她的特殊技能和独特效果来看，她堪称1星SR小森的强化版。然而，要想比小森更有效地使用她，你需要大量的觉醒点数。</w:t>
      </w:r>
    </w:p>
    <w:p w14:paraId="2508DD1C">
      <w:r xmlns:w="http://schemas.openxmlformats.org/wordprocessingml/2006/main">
        <w:t xml:space="preserve">[101] 特殊效果持续时间较短，仅为20秒，因此为了持续维持该效果，理想的速度为1.8或更低，充能为10.2或更高。即便如此，由于连击率仅为40%，仍然存在一些问题。</w:t>
      </w:r>
    </w:p>
    <w:p w14:paraId="1FCF1165">
      <w:r xmlns:w="http://schemas.openxmlformats.org/wordprocessingml/2006/main">
        <w:t xml:space="preserve">[102] 虽然这个效果便于在团队副本中获取BREAK灯，但据说BREAK灯破防后，首领的眩晕抗性会提升60%。由于首领原本就有40-60%的眩晕抗性，即使使用“降低眩晕抗性”技能将其降低30%，想要眩晕一个抗性提升的首领仍然相当困难。</w:t>
      </w:r>
    </w:p>
    <w:p w14:paraId="55B1BC0B">
      <w:r xmlns:w="http://schemas.openxmlformats.org/wordprocessingml/2006/main">
        <w:t xml:space="preserve">[103] 它的独特效果与特殊技能的效果相同，即使没有钻头类装备，也能在进入战场时立即施加减益效果。觉醒后，撤退时会再次触发。在自动模式下，其效果取决于时机把握，但在手动模式下，如果在撤退前立即发动特殊技能，则无需觉醒。</w:t>
      </w:r>
    </w:p>
    <w:p w14:paraId="6D202E4E">
      <w:r xmlns:w="http://schemas.openxmlformats.org/wordprocessingml/2006/main">
        <w:t xml:space="preserve">[104] 内容适用性简易评估 †</w:t>
      </w:r>
    </w:p>
    <w:p w14:paraId="1E80774A">
      <w:r xmlns:w="http://schemas.openxmlformats.org/wordprocessingml/2006/main">
        <w:t xml:space="preserve">[105] 合适的内容、推荐的装备示例、角色发展目标等。</w:t>
      </w:r>
    </w:p>
    <w:p w14:paraId="1EBFF3EC">
      <w:r xmlns:w="http://schemas.openxmlformats.org/wordprocessingml/2006/main">
        <w:t xml:space="preserve">[106] 兼容内容</w:t>
      </w:r>
    </w:p>
    <w:p w14:paraId="376C7FDF">
      <w:r xmlns:w="http://schemas.openxmlformats.org/wordprocessingml/2006/main">
        <w:t xml:space="preserve">[107] 能力倾向</w:t>
      </w:r>
    </w:p>
    <w:p w14:paraId="0197A8D6">
      <w:r xmlns:w="http://schemas.openxmlformats.org/wordprocessingml/2006/main">
        <w:t xml:space="preserve">[108] 简短评论</w:t>
      </w:r>
    </w:p>
    <w:p w14:paraId="6CD6DE1D">
      <w:r xmlns:w="http://schemas.openxmlformats.org/wordprocessingml/2006/main">
        <w:t xml:space="preserve">[109] 主线任务 活动任务</w:t>
      </w:r>
    </w:p>
    <w:p w14:paraId="308D558D">
      <w:r xmlns:w="http://schemas.openxmlformats.org/wordprocessingml/2006/main">
        <w:t xml:space="preserve">[110] 他可以毫无问题地完成任务，但几乎没有理由专门选择他。</w:t>
      </w:r>
    </w:p>
    <w:p w14:paraId="62BAC947">
      <w:r xmlns:w="http://schemas.openxmlformats.org/wordprocessingml/2006/main">
        <w:t xml:space="preserve">[111] 突袭战</w:t>
      </w:r>
    </w:p>
    <w:p w14:paraId="528F8976">
      <w:r xmlns:w="http://schemas.openxmlformats.org/wordprocessingml/2006/main">
        <w:t xml:space="preserve">[112] 虽然很方便，但要充分发挥其性能需要大量的觉醒点数（装备示例见下文）。</w:t>
      </w:r>
    </w:p>
    <w:p w14:paraId="1A8F7951">
      <w:r xmlns:w="http://schemas.openxmlformats.org/wordprocessingml/2006/main">
        <w:t xml:space="preserve">[113] 湮灭</w:t>
      </w:r>
    </w:p>
    <w:p w14:paraId="48C2442D">
      <w:r xmlns:w="http://schemas.openxmlformats.org/wordprocessingml/2006/main">
        <w:t xml:space="preserve">[114] 不适合作为减益效果器。</w:t>
      </w:r>
    </w:p>
    <w:p w14:paraId="31D1D3C5">
      <w:r xmlns:w="http://schemas.openxmlformats.org/wordprocessingml/2006/main">
        <w:t xml:space="preserve">[115] B宇宙</w:t>
      </w:r>
    </w:p>
    <w:p w14:paraId="04A64898">
      <w:r xmlns:w="http://schemas.openxmlformats.org/wordprocessingml/2006/main">
        <w:t xml:space="preserve">[116] 有时候禁用守卫能力是有用的。</w:t>
      </w:r>
    </w:p>
    <w:p w14:paraId="1995EDFA">
      <w:r xmlns:w="http://schemas.openxmlformats.org/wordprocessingml/2006/main">
        <w:t xml:space="preserve">[117] 能力评价指标</w:t>
      </w:r>
    </w:p>
    <w:p w14:paraId="099A4344">
      <w:r xmlns:w="http://schemas.openxmlformats.org/wordprocessingml/2006/main">
        <w:t xml:space="preserve">[118] ◎：优秀内容。最有可能发挥出色。○：合适内容。有较高发挥潜力。△：一般。需要一些技巧才能发挥良好，但选择理由不多。×：不合适内容。由于与内容规则、游戏系统、难度等级等不兼容，难以发挥出色。*2014年3月更新</w:t>
      </w:r>
    </w:p>
    <w:p w14:paraId="14878B66">
      <w:r xmlns:w="http://schemas.openxmlformats.org/wordprocessingml/2006/main">
        <w:t xml:space="preserve">[119] 突袭</w:t>
      </w:r>
    </w:p>
    <w:p w14:paraId="2387201C">
      <w:r xmlns:w="http://schemas.openxmlformats.org/wordprocessingml/2006/main">
        <w:t xml:space="preserve">[120] 推荐设备示例</w:t>
      </w:r>
    </w:p>
    <w:p w14:paraId="30E7FF45">
      <w:r xmlns:w="http://schemas.openxmlformats.org/wordprocessingml/2006/main">
        <w:t xml:space="preserve">[121] 主要设备</w:t>
      </w:r>
    </w:p>
    <w:p w14:paraId="1CAECAB7">
      <w:r xmlns:w="http://schemas.openxmlformats.org/wordprocessingml/2006/main">
        <w:t xml:space="preserve">[122] 子设备</w:t>
      </w:r>
    </w:p>
    <w:p w14:paraId="58EB8843">
      <w:r xmlns:w="http://schemas.openxmlformats.org/wordprocessingml/2006/main">
        <w:t xml:space="preserve">[123] 一件令人愉悦的物品</w:t>
      </w:r>
    </w:p>
    <w:p w14:paraId="760C9A3B">
      <w:r xmlns:w="http://schemas.openxmlformats.org/wordprocessingml/2006/main">
        <w:t xml:space="preserve">[124] 发展目标</w:t>
      </w:r>
    </w:p>
    <w:p w14:paraId="64557965">
      <w:r xmlns:w="http://schemas.openxmlformats.org/wordprocessingml/2006/main">
        <w:t xml:space="preserve">[125] 突破极限</w:t>
      </w:r>
    </w:p>
    <w:p w14:paraId="5E0A3671">
      <w:r xmlns:w="http://schemas.openxmlformats.org/wordprocessingml/2006/main">
        <w:t xml:space="preserve">[126] 致命觉醒</w:t>
      </w:r>
    </w:p>
    <w:p w14:paraId="4949ADFB">
      <w:r xmlns:w="http://schemas.openxmlformats.org/wordprocessingml/2006/main">
        <w:t xml:space="preserve">[127] 独特的觉醒</w:t>
      </w:r>
    </w:p>
    <w:p w14:paraId="7FEEDCFB">
      <w:r xmlns:w="http://schemas.openxmlformats.org/wordprocessingml/2006/main">
        <w:t xml:space="preserve">[128] 行动速度</w:t>
      </w:r>
    </w:p>
    <w:p w14:paraId="595A9654">
      <w:r xmlns:w="http://schemas.openxmlformats.org/wordprocessingml/2006/main">
        <w:t xml:space="preserve">[129] 特别收费</w:t>
      </w:r>
    </w:p>
    <w:p w14:paraId="01A661BF">
      <w:r xmlns:w="http://schemas.openxmlformats.org/wordprocessingml/2006/main">
        <w:t xml:space="preserve">[130] 眩晕激活率</w:t>
      </w:r>
    </w:p>
    <w:p w14:paraId="5571BA15">
      <w:r xmlns:w="http://schemas.openxmlformats.org/wordprocessingml/2006/main">
        <w:t xml:space="preserve">[131] 培训费用</w:t>
      </w:r>
    </w:p>
    <w:p w14:paraId="757C1439">
      <w:r xmlns:w="http://schemas.openxmlformats.org/wordprocessingml/2006/main">
        <w:t xml:space="preserve">[132] 3.1 秒 19 次</w:t>
      </w:r>
    </w:p>
    <w:p w14:paraId="1235E20C">
      <w:r xmlns:w="http://schemas.openxmlformats.org/wordprocessingml/2006/main">
        <w:t xml:space="preserve">[133] 13.5% 20次</w:t>
      </w:r>
    </w:p>
    <w:p w14:paraId="36D0C9A6">
      <w:r xmlns:w="http://schemas.openxmlformats.org/wordprocessingml/2006/main">
        <w:t xml:space="preserve">[134] 50% 20次</w:t>
      </w:r>
    </w:p>
    <w:p w14:paraId="22B8E585">
      <w:r xmlns:w="http://schemas.openxmlformats.org/wordprocessingml/2006/main">
        <w:t xml:space="preserve">[135] 备注</w:t>
      </w:r>
    </w:p>
    <w:p w14:paraId="32820709">
      <w:r xmlns:w="http://schemas.openxmlformats.org/wordprocessingml/2006/main">
        <w:t xml:space="preserve">[136] 如果你不介意+50%眩晕的触发频率，即使特殊攻击充能觉醒只升到10次，也能保持这个效果。此外，如果只升到☆3而不继续觉醒眩晕触发率，就可以把眩晕触发留给队友，从而节省一些训练费用。</w:t>
      </w:r>
    </w:p>
    <w:p w14:paraId="786E3430">
      <w:r xmlns:w="http://schemas.openxmlformats.org/wordprocessingml/2006/main">
        <w:t xml:space="preserve">[137] *2016年4月更新</w:t>
      </w:r>
    </w:p>
    <w:p w14:paraId="3825DD7D">
      <w:r xmlns:w="http://schemas.openxmlformats.org/wordprocessingml/2006/main">
        <w:t xml:space="preserve">[138] 备选版本 †</w:t>
      </w:r>
    </w:p>
    <w:p w14:paraId="2C7314E7">
      <w:r xmlns:w="http://schemas.openxmlformats.org/wordprocessingml/2006/main">
        <w:t xml:space="preserve">[139] 节拍策划师海涅</w:t>
      </w:r>
    </w:p>
    <w:p w14:paraId="716D1742">
      <w:r xmlns:w="http://schemas.openxmlformats.org/wordprocessingml/2006/main">
        <w:t xml:space="preserve">[140] 琐事 †</w:t>
      </w:r>
    </w:p>
    <w:p w14:paraId="5E970EE3">
      <w:r xmlns:w="http://schemas.openxmlformats.org/wordprocessingml/2006/main">
        <w:t xml:space="preserve">[141] 这是描述角色的原始故事、性格等的部分。</w:t>
      </w:r>
    </w:p>
    <w:p w14:paraId="7CDB7211">
      <w:r xmlns:w="http://schemas.openxmlformats.org/wordprocessingml/2006/main">
        <w:t xml:space="preserve">[142] 官方推特账号简介 †</w:t>
      </w:r>
    </w:p>
    <w:p w14:paraId="7E809102">
      <w:r xmlns:w="http://schemas.openxmlformats.org/wordprocessingml/2006/main">
        <w:t xml:space="preserve">[143] 人物介绍</w:t>
      </w:r>
    </w:p>
    <w:p w14:paraId="2675F850">
      <w:r xmlns:w="http://schemas.openxmlformats.org/wordprocessingml/2006/main">
        <w:t xml:space="preserve">[144] 评论表 †</w:t>
      </w:r>
    </w:p>
    <w:p w14:paraId="10347F1E">
      <w:r xmlns:w="http://schemas.openxmlformats.org/wordprocessingml/2006/main">
        <w:t xml:space="preserve">[145] 点击打开历史日志列表</w:t>
      </w:r>
    </w:p>
    <w:p w14:paraId="742B8402">
      <w:r xmlns:w="http://schemas.openxmlformats.org/wordprocessingml/2006/main">
        <w:t xml:space="preserve">[146] 末尾的数字越小，日志越旧。</w:t>
      </w:r>
    </w:p>
    <w:p w14:paraId="647542D7">
      <w:r xmlns:w="http://schemas.openxmlformats.org/wordprocessingml/2006/main">
        <w:t xml:space="preserve">[147] “评论/角色名称/”没有子页面。</w:t>
      </w:r>
    </w:p>
    <w:p w14:paraId="1BF7A6FC">
      <w:r xmlns:w="http://schemas.openxmlformats.org/wordprocessingml/2006/main">
        <w:t xml:space="preserve">[148] 如果给后排的搭档一套茶具，即使不加纳豆，也能把时间控制在55秒，这样节奏就不太容易被打乱。但是，如果她是个擅长BREAK的减益角色，那她的作用就会和初音的重叠。即便如此，我觉得她经过长时间的磨练，仍然是个不错的常驻角色。——[Oe1PRuCVwYk] 2024-09-25 (周三) 18:02:11</w:t>
      </w:r>
    </w:p>
    <w:p w14:paraId="2910F749">
      <w:r xmlns:w="http://schemas.openxmlformats.org/wordprocessingml/2006/main">
        <w:t xml:space="preserve">[149] 你应该穿得体面些——[LIvP9zExVpg] 2024-09-25 (周三) 18:28:28</w:t>
      </w:r>
    </w:p>
    <w:p w14:paraId="649A6C9D">
      <w:r xmlns:w="http://schemas.openxmlformats.org/wordprocessingml/2006/main">
        <w:t xml:space="preserve">[150] 和姬路、薙流相比，她还算是比较清净的吧？（感官麻木）——[fpehkAozxzo] 2024-09-26 (周四) 10:13:31</w:t>
      </w:r>
    </w:p>
    <w:p w14:paraId="43747E79">
      <w:r xmlns:w="http://schemas.openxmlformats.org/wordprocessingml/2006/main">
        <w:t xml:space="preserve">[151] 它既不低俗也不色情，所以也没那么好——[ERf8Zk.sDpQ] 2024-09-26 (周四) 21:42:12</w:t>
      </w:r>
    </w:p>
    <w:p w14:paraId="3BE20F68">
      <w:r xmlns:w="http://schemas.openxmlformats.org/wordprocessingml/2006/main">
        <w:t xml:space="preserve">[152] 这是社交游戏中常见的现象。当物品升级时，其覆盖的衣物量会大幅减少。实际上，这是一套高级服装，性能也大幅提升。——[f73zse/nf2I] 2024-09-26 (周四) 12:23:08</w:t>
      </w:r>
    </w:p>
    <w:p w14:paraId="7D969A5C">
      <w:r xmlns:w="http://schemas.openxmlformats.org/wordprocessingml/2006/main">
        <w:t xml:space="preserve">[153] 我宁愿看到有品位的人受伤，也不愿看到庸俗的人受伤。——[pgowu9B0j9c] 2024-09-26 (周四) 17:23:04</w:t>
      </w:r>
    </w:p>
    <w:p w14:paraId="2E446398">
      <w:r xmlns:w="http://schemas.openxmlformats.org/wordprocessingml/2006/main">
        <w:t xml:space="preserve">[154] 哈哈……这话确实有点狠，但事实就是如此，所以我们也无能为力了。——[f73zse/nf2I] 2024-09-26 (周四) 18:22:31</w:t>
      </w:r>
    </w:p>
    <w:p w14:paraId="1A9DDA22">
      <w:r xmlns:w="http://schemas.openxmlformats.org/wordprocessingml/2006/main">
        <w:t xml:space="preserve">[155] 每个人的喜好和容忍度都不同，你不需要是个清教徒或者具备任何资格才能表达不同意见。如果默认的击败H难度突然变成了BlackCyc级别，人们可能会说“这不对劲”。——[Tp6zpWx5Ojc] 2024-09-26 (周四) 23:15:17</w:t>
      </w:r>
    </w:p>
    <w:p w14:paraId="2F37B0D9">
      <w:r xmlns:w="http://schemas.openxmlformats.org/wordprocessingml/2006/main">
        <w:t xml:space="preserve">[156] 虽然每个人的喜好和可接受的范围确实不同，但我认为有品位的人会通过官方咨询表提交自己的意见，而不是大喊“这不对！”并否定别人的喜好。——[BSveoceLYKM] 2024-09-26 (周四) 23:50:48</w:t>
      </w:r>
    </w:p>
    <w:p w14:paraId="00296237">
      <w:r xmlns:w="http://schemas.openxmlformats.org/wordprocessingml/2006/main">
        <w:t xml:space="preserve">[157] 总比披着斗篷或只裹着丝带裸体强，所以没问题！——[jjsOIyr6Tk2] 2024-09-25 (周三) 19:09:02</w:t>
      </w:r>
    </w:p>
    <w:p w14:paraId="45B4FD00">
      <w:r xmlns:w="http://schemas.openxmlformats.org/wordprocessingml/2006/main">
        <w:t xml:space="preserve">[158] 这是永久性新增功能，所以无需着急。这次我也打算跳过。——[krLgeg3u.Z6] 2024-09-28 (周六) 14:26:33</w:t>
      </w:r>
    </w:p>
    <w:p w14:paraId="49CBFC26">
      <w:r xmlns:w="http://schemas.openxmlformats.org/wordprocessingml/2006/main">
        <w:t xml:space="preserve">[159] 它的形状非常独特，所以我认为它肯定有某种来源。我现在没必要说，但说实话，我很好奇它到底是怎么卡在某个地方的。——[J4XIy2cNuXI] 2024-10-03 (周四) 21:49:17</w:t>
      </w:r>
    </w:p>
    <w:p w14:paraId="3C1ADE50">
      <w:r xmlns:w="http://schemas.openxmlformats.org/wordprocessingml/2006/main">
        <w:t xml:space="preserve">[160] 我很喜欢MIN的人物插画，她们身材纤细可爱，但为什么一到卧室就突然变得那么丰满呢？ -- [biFkGMGRrHs] 2024-11-19 (周二) 23:24:41</w:t>
      </w:r>
    </w:p>
    <w:p w14:paraId="28809EF6">
      <w:r xmlns:w="http://schemas.openxmlformats.org/wordprocessingml/2006/main">
        <w:t xml:space="preserve">[161] 我左大腿外侧有一条神秘的线，那是什么？他们是不是忘了擦掉？ -- [w1Wh/rXt6k6] 2024-11-28 (周四) 16:41:18</w:t>
      </w:r>
    </w:p>
    <w:p w14:paraId="1BE89EA6">
      <w:r xmlns:w="http://schemas.openxmlformats.org/wordprocessingml/2006/main">
        <w:t xml:space="preserve">[162] ←使用棋盘前请务必阅读规则。</w:t>
      </w:r>
    </w:p>
    <w:p w14:paraId="59FC6612">
      <w:r xmlns:w="http://schemas.openxmlformats.org/wordprocessingml/2006/main">
        <w:t xml:space="preserve">[163] 关于规则 †</w:t>
      </w:r>
    </w:p>
    <w:p w14:paraId="1DAABC4E">
      <w:r xmlns:w="http://schemas.openxmlformats.org/wordprocessingml/2006/main">
        <w:t xml:space="preserve">[164] 请不要抱怨或批评页面编辑者。如果您对其他人的编辑有意见，请通过“提供替代方案”或“自行编辑”的方式进行建设性沟通。</w:t>
      </w:r>
    </w:p>
    <w:p w14:paraId="73A913FE">
      <w:r xmlns:w="http://schemas.openxmlformats.org/wordprocessingml/2006/main">
        <w:t xml:space="preserve">[165] 请勿发布个人网站或其他禁止未经授权链接的网站的网址。</w:t>
      </w:r>
    </w:p>
    <w:p w14:paraId="02B1C1FE">
      <w:r xmlns:w="http://schemas.openxmlformats.org/wordprocessingml/2006/main">
        <w:t xml:space="preserve">[166] 关于违反规则的帖子 †</w:t>
      </w:r>
    </w:p>
    <w:p w14:paraId="5FE9287A">
      <w:r xmlns:w="http://schemas.openxmlformats.org/wordprocessingml/2006/main">
        <w:t xml:space="preserve">[167] 禁止发布以下类型的帖子，因为它们容易造成干扰。</w:t>
      </w:r>
    </w:p>
    <w:p w14:paraId="298ED723">
      <w:r xmlns:w="http://schemas.openxmlformats.org/wordprocessingml/2006/main">
        <w:t xml:space="preserve">[168]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CE63EF2">
      <w:r xmlns:w="http://schemas.openxmlformats.org/wordprocessingml/2006/main">
        <w:t xml:space="preserve">[169] 其他包括使用此维基的人、官方管理员、艺术家、配音演员、现实生活中的个人以及 Twitter 用户等团体。</w:t>
      </w:r>
    </w:p>
    <w:p w14:paraId="02BD709F">
      <w:r xmlns:w="http://schemas.openxmlformats.org/wordprocessingml/2006/main">
        <w:t xml:space="preserve">[170] 关于向管理层提交的帖子，我们容忍可以解释为用户反馈的评论，例如“我希望他们改进这一点”、“我希望他们尽快修复错误”和“维护时间太长了”，但我们不容忍使用辱骂性语言贬低管理层。</w:t>
      </w:r>
    </w:p>
    <w:p w14:paraId="22376519">
      <w:r xmlns:w="http://schemas.openxmlformats.org/wordprocessingml/2006/main">
        <w:t xml:space="preserve">[171] 将讨论和意见交流视为“诽谤或对抗他人”是错误的。然而，在讨论或意见交流中使用辱骂性语言、贬低他人、挑衅他人或在缺乏明确证据的情况下发表言论，都是违法行为。说话时务必谨言慎行。</w:t>
      </w:r>
    </w:p>
    <w:p w14:paraId="24894D02">
      <w:r xmlns:w="http://schemas.openxmlformats.org/wordprocessingml/2006/main">
        <w:t xml:space="preserve">[172] 攻击性评论是指使用“做这个”或“做那个”等强烈命令、“使用粗俗语言”、“居高临下”或“挑衅”的评论。</w:t>
      </w:r>
    </w:p>
    <w:p w14:paraId="1A9BBD4D">
      <w:r xmlns:w="http://schemas.openxmlformats.org/wordprocessingml/2006/main">
        <w:t xml:space="preserve">[173] 禁止发布冒犯现有玩家的帖子，例如“还有人玩这个游戏吗？”或“这游戏已经凉了”。这并不意味着您完全不能发表任何负面言论，而是指那些超出单纯负面评价范围，构成诽谤或诋毁的帖子将被禁止发布。</w:t>
      </w:r>
    </w:p>
    <w:p w14:paraId="02A4B745">
      <w:r xmlns:w="http://schemas.openxmlformats.org/wordprocessingml/2006/main">
        <w:t xml:space="preserve">[174] 公开羞辱他人，包括泄露他人的游戏内名称或UID</w:t>
      </w:r>
    </w:p>
    <w:p w14:paraId="3F0BB004">
      <w:r xmlns:w="http://schemas.openxmlformats.org/wordprocessingml/2006/main">
        <w:t xml:space="preserve">[175] 但是，分享有助于游戏攻略的信息和视频是允许的。</w:t>
      </w:r>
    </w:p>
    <w:p w14:paraId="76CA6B77">
      <w:r xmlns:w="http://schemas.openxmlformats.org/wordprocessingml/2006/main">
        <w:t xml:space="preserve">[176] 参考其他应用程序</w:t>
      </w:r>
    </w:p>
    <w:p w14:paraId="0AC18522">
      <w:r xmlns:w="http://schemas.openxmlformats.org/wordprocessingml/2006/main">
        <w:t xml:space="preserve">[177] 在多个论坛上多次发帖</w:t>
      </w:r>
    </w:p>
    <w:p w14:paraId="15149523">
      <w:r xmlns:w="http://schemas.openxmlformats.org/wordprocessingml/2006/main">
        <w:t xml:space="preserve">[178] 写一串没有意义的字符</w:t>
      </w:r>
    </w:p>
    <w:p w14:paraId="1DCCFFCE">
      <w:r xmlns:w="http://schemas.openxmlformats.org/wordprocessingml/2006/main">
        <w:t xml:space="preserve">[179] 关于作弊和利用漏洞的帖子</w:t>
      </w:r>
    </w:p>
    <w:p w14:paraId="115C7FC2">
      <w:r xmlns:w="http://schemas.openxmlformats.org/wordprocessingml/2006/main">
        <w:t xml:space="preserve">[180] 最好的办法是忽略违反规则的帖子。上钩或反驳只会让事情变得更糟。</w:t>
      </w:r>
    </w:p>
    <w:p w14:paraId="38313633">
      <w:r xmlns:w="http://schemas.openxmlformats.org/wordprocessingml/2006/main">
        <w:t xml:space="preserve">[181] *在上述规则中，“诽谤”指的是在没有客观证据的情况下诋毁和贬低他人。将所有批评性文章都归为“诽谤”是不正确的，所以请务必谨慎。</w:t>
      </w:r>
    </w:p>
    <w:p w14:paraId="7E874CC3">
      <w:r xmlns:w="http://schemas.openxmlformats.org/wordprocessingml/2006/main">
        <w:t xml:space="preserve">[182] 关于修改和删除发帖日志 †</w:t>
      </w:r>
    </w:p>
    <w:p w14:paraId="53082C51">
      <w:r xmlns:w="http://schemas.openxmlformats.org/wordprocessingml/2006/main">
        <w:t xml:space="preserve">[183] 但是，允许更正印刷错误、遗漏和字体颜色。（他人出于善意进行的更正也允许。）</w:t>
      </w:r>
    </w:p>
    <w:p w14:paraId="51529280">
      <w:r xmlns:w="http://schemas.openxmlformats.org/wordprocessingml/2006/main">
        <w:t xml:space="preserve">[184] 作为例外情况，您可以删除自己的帖子，但事后必须向管理员报告。此外，删除时，请将整个评论替换为以下文本，而不是完全删除：&amp;color(#ff0000){''发帖人已删除''};</w:t>
      </w:r>
    </w:p>
    <w:p w14:paraId="299252BE">
      <w:r xmlns:w="http://schemas.openxmlformats.org/wordprocessingml/2006/main">
        <w:t xml:space="preserve">[185] 关于评论删除违反规则的帖子 †</w:t>
      </w:r>
    </w:p>
    <w:p w14:paraId="32DA9FF0">
      <w:r xmlns:w="http://schemas.openxmlformats.org/wordprocessingml/2006/main">
        <w:t xml:space="preserve">[186] 您可以自行注释掉上述任何违反规则的评论，无需管理员许可。但是，如果您注释掉了某条评论，则必须在“违规举报公告板”上进行举报。举报时请使用“违规举报公告板”上的模板。</w:t>
      </w:r>
    </w:p>
    <w:p w14:paraId="53658CAB">
      <w:r xmlns:w="http://schemas.openxmlformats.org/wordprocessingml/2006/main">
        <w:t xml:space="preserve">[187] 未经 CO 举报公告板举报而被评论删除的帖子将被恢复，而评论删除帖子的人将受到处罚。</w:t>
      </w:r>
    </w:p>
    <w:p w14:paraId="19EF9BAB">
      <w:r xmlns:w="http://schemas.openxmlformats.org/wordprocessingml/2006/main">
        <w:t xml:space="preserve">[188] 如果您反复向 CO 举报公告板举报不违反规则的帖子，我们将认为您是自私的，并将对您实施发帖和编辑限制。</w:t>
      </w:r>
    </w:p>
    <w:p w14:paraId="228B0D18">
      <w:r xmlns:w="http://schemas.openxmlformats.org/wordprocessingml/2006/main">
        <w:t xml:space="preserve">[189] 在 CO 报告公告板上，不构成违规的报告可由管理员酌情恢复。</w:t>
      </w:r>
    </w:p>
    <w:p w14:paraId="601AE269">
      <w:r xmlns:w="http://schemas.openxmlformats.org/wordprocessingml/2006/main">
        <w:t xml:space="preserve">[190] 我想再次重申我的请求：请不要评论那些没有违反规则的评论。（例如，主观判断，比如“虽然没有违反规则，但对任何看到的人来说都明显是垃圾信息”、“恶作剧”或“评论整个帖子”。）</w:t>
      </w:r>
    </w:p>
    <w:p w14:paraId="33306999">
      <w:r xmlns:w="http://schemas.openxmlformats.org/wordprocessingml/2006/main">
        <w:t xml:space="preserve">[191] 关于不违反规则但“冒犯性”的帖子 †</w:t>
      </w:r>
    </w:p>
    <w:p w14:paraId="0E3CD0B7">
      <w:r xmlns:w="http://schemas.openxmlformats.org/wordprocessingml/2006/main">
        <w:t xml:space="preserve">[192] 即使帖子内容具有冒犯性，除非违反版规，否则不会被删除。由于每个人对冒犯性的接受程度不同，请使用 NGID 功能隐藏评论，而不是争论或恶意挑衅。</w:t>
      </w:r>
    </w:p>
    <w:p w14:paraId="3493437A">
      <w:r xmlns:w="http://schemas.openxmlformats.org/wordprocessingml/2006/main">
        <w:t xml:space="preserve">[193] 挑衅难道不是一种违规行为吗？†</w:t>
      </w:r>
    </w:p>
    <w:p w14:paraId="6A0CF3D9">
      <w:r xmlns:w="http://schemas.openxmlformats.org/wordprocessingml/2006/main">
        <w:t xml:space="preserve">[194] 某人对某些内容是否具有煽动性的看法差异很大，因此我们不认为这是违规行为。如果您认为某条评论具有煽动性，请使用 NGID 功能将其隐藏。</w:t>
      </w:r>
    </w:p>
    <w:p w14:paraId="46A50EC1">
      <w:r xmlns:w="http://schemas.openxmlformats.org/wordprocessingml/2006/main">
        <w:t xml:space="preserve">[195] 抱怨难道不算违法吗？†</w:t>
      </w:r>
    </w:p>
    <w:p w14:paraId="47C7E5FB">
      <w:r xmlns:w="http://schemas.openxmlformats.org/wordprocessingml/2006/main">
        <w:t xml:space="preserve">[196] 一般而言，抱怨本身并不构成违规。但是，针对本作品的负面宣传、诽谤、辱骂性语言以及超出抱怨范围的对抗性言论均构成违规。如果您认为抱怨内容冒犯了您，请使用 NGID 功能隐藏相关评论。</w:t>
      </w:r>
    </w:p>
    <w:p w14:paraId="4E2B9B56">
      <w:r xmlns:w="http://schemas.openxmlformats.org/wordprocessingml/2006/main">
        <w:t xml:space="preserve">[197] 如果您不确定某个帖子是否违反规则，该怎么办？ †</w:t>
      </w:r>
    </w:p>
    <w:p w14:paraId="7137CC1D">
      <w:r xmlns:w="http://schemas.openxmlformats.org/wordprocessingml/2006/main">
        <w:t xml:space="preserve">[198] 有些帖子内容含糊不清，难以判断是否违规。评论删除这类含糊不清的帖子可能会导致问题，所以请不要评论删除，而是使用 NGID 功能将评论隐藏起来。</w:t>
      </w:r>
    </w:p>
    <w:p w14:paraId="109C1151">
      <w:r xmlns:w="http://schemas.openxmlformats.org/wordprocessingml/2006/main">
        <w:t xml:space="preserve">[199] 对屡犯者的处罚 †</w:t>
      </w:r>
    </w:p>
    <w:p w14:paraId="4969609D">
      <w:r xmlns:w="http://schemas.openxmlformats.org/wordprocessingml/2006/main">
        <w:t xml:space="preserve">[200] 屡次违反规则或发布特别恶意的帖子，管理员可酌情予以处罚，例如“禁止访问”或“限制发帖”。</w:t>
      </w:r>
    </w:p>
    <w:p w14:paraId="03E9C28E">
      <w:r xmlns:w="http://schemas.openxmlformats.org/wordprocessingml/2006/main">
        <w:t xml:space="preserve">[201] 如果您对进一步改进有任何建议，请通过 Wiki 管理公告板与我们联系。</w:t>
      </w:r>
    </w:p>
    <w:p w14:paraId="28D457D5"/>
    <w:p w14:paraId="1880B54F">
      <w:r xmlns:w="http://schemas.openxmlformats.org/wordprocessingml/2006/main">
        <w:rPr>
          <w:b/>
        </w:rPr>
        <w:t xml:space="preserve">A113</w:t>
      </w:r>
    </w:p>
    <w:p w14:paraId="5DEF57D4">
      <w:r xmlns:w="http://schemas.openxmlformats.org/wordprocessingml/2006/main">
        <w:t xml:space="preserve">[0] 索引：所有角色 | SSR 角色 | SR 角色 | R 角色 | NPC 角色</w:t>
      </w:r>
    </w:p>
    <w:p w14:paraId="09BD41CD">
      <w:r xmlns:w="http://schemas.openxmlformats.org/wordprocessingml/2006/main">
        <w:t xml:space="preserve">[1] 基本信息</w:t>
      </w:r>
    </w:p>
    <w:p w14:paraId="25F76CD8">
      <w:r xmlns:w="http://schemas.openxmlformats.org/wordprocessingml/2006/main">
        <w:t xml:space="preserve">[2] 替代版本</w:t>
      </w:r>
    </w:p>
    <w:p w14:paraId="715BA535">
      <w:r xmlns:w="http://schemas.openxmlformats.org/wordprocessingml/2006/main">
        <w:t xml:space="preserve">[3] 琐事</w:t>
      </w:r>
    </w:p>
    <w:p w14:paraId="51DCA466">
      <w:r xmlns:w="http://schemas.openxmlformats.org/wordprocessingml/2006/main">
        <w:t xml:space="preserve">[4] 官方推特账号介绍</w:t>
      </w:r>
    </w:p>
    <w:p w14:paraId="369BB88A">
      <w:r xmlns:w="http://schemas.openxmlformats.org/wordprocessingml/2006/main">
        <w:t xml:space="preserve">[5] 评论表单</w:t>
      </w:r>
    </w:p>
    <w:p w14:paraId="580B132F">
      <w:r xmlns:w="http://schemas.openxmlformats.org/wordprocessingml/2006/main">
        <w:t xml:space="preserve">[6] 基本信息 †</w:t>
      </w:r>
    </w:p>
    <w:p w14:paraId="72536E42">
      <w:r xmlns:w="http://schemas.openxmlformats.org/wordprocessingml/2006/main">
        <w:t xml:space="preserve">[7] 变换图像</w:t>
      </w:r>
    </w:p>
    <w:p w14:paraId="1B094E9B">
      <w:r xmlns:w="http://schemas.openxmlformats.org/wordprocessingml/2006/main">
        <w:t xml:space="preserve">[8] 简介</w:t>
      </w:r>
    </w:p>
    <w:p w14:paraId="10517440">
      <w:r xmlns:w="http://schemas.openxmlformats.org/wordprocessingml/2006/main">
        <w:t xml:space="preserve">[9] 姓名</w:t>
      </w:r>
    </w:p>
    <w:p w14:paraId="6138D7A0">
      <w:r xmlns:w="http://schemas.openxmlformats.org/wordprocessingml/2006/main">
        <w:t xml:space="preserve">[10] 新娘重生</w:t>
      </w:r>
    </w:p>
    <w:p w14:paraId="59024365">
      <w:r xmlns:w="http://schemas.openxmlformats.org/wordprocessingml/2006/main">
        <w:t xml:space="preserve">[11] 真实姓名</w:t>
      </w:r>
    </w:p>
    <w:p w14:paraId="470145AA">
      <w:r xmlns:w="http://schemas.openxmlformats.org/wordprocessingml/2006/main">
        <w:t xml:space="preserve">[12] 十文字由香</w:t>
      </w:r>
    </w:p>
    <w:p w14:paraId="3D19525E">
      <w:r xmlns:w="http://schemas.openxmlformats.org/wordprocessingml/2006/main">
        <w:t xml:space="preserve">[13] 稀有度</w:t>
      </w:r>
    </w:p>
    <w:p w14:paraId="65382088">
      <w:r xmlns:w="http://schemas.openxmlformats.org/wordprocessingml/2006/main">
        <w:t xml:space="preserve">[14] 普通攻击</w:t>
      </w:r>
    </w:p>
    <w:p w14:paraId="33FA5DFD">
      <w:r xmlns:w="http://schemas.openxmlformats.org/wordprocessingml/2006/main">
        <w:t xml:space="preserve">[15] 远程攻击（物理）</w:t>
      </w:r>
    </w:p>
    <w:p w14:paraId="144F33A9">
      <w:r xmlns:w="http://schemas.openxmlformats.org/wordprocessingml/2006/main">
        <w:t xml:space="preserve">[16] 附属派系</w:t>
      </w:r>
    </w:p>
    <w:p w14:paraId="2C7FB55F">
      <w:r xmlns:w="http://schemas.openxmlformats.org/wordprocessingml/2006/main">
        <w:t xml:space="preserve">[17] 战士（异界）</w:t>
      </w:r>
    </w:p>
    <w:p w14:paraId="42B48DD8">
      <w:r xmlns:w="http://schemas.openxmlformats.org/wordprocessingml/2006/main">
        <w:t xml:space="preserve">[18] 特殊属性</w:t>
      </w:r>
    </w:p>
    <w:p w14:paraId="786D4FD6">
      <w:r xmlns:w="http://schemas.openxmlformats.org/wordprocessingml/2006/main">
        <w:t xml:space="preserve">[19] 新娘</w:t>
      </w:r>
    </w:p>
    <w:p w14:paraId="7E2F7C16">
      <w:r xmlns:w="http://schemas.openxmlformats.org/wordprocessingml/2006/main">
        <w:t xml:space="preserve">[20] 高槻樱</w:t>
      </w:r>
    </w:p>
    <w:p w14:paraId="3B7BAEA8">
      <w:r xmlns:w="http://schemas.openxmlformats.org/wordprocessingml/2006/main">
        <w:t xml:space="preserve">[21] 插图</w:t>
      </w:r>
    </w:p>
    <w:p w14:paraId="442E50F0">
      <w:r xmlns:w="http://schemas.openxmlformats.org/wordprocessingml/2006/main">
        <w:t xml:space="preserve">[22] 饭团君</w:t>
      </w:r>
    </w:p>
    <w:p w14:paraId="155A8B59">
      <w:r xmlns:w="http://schemas.openxmlformats.org/wordprocessingml/2006/main">
        <w:t xml:space="preserve">[23] SD字符</w:t>
      </w:r>
    </w:p>
    <w:p w14:paraId="0E3DE488">
      <w:r xmlns:w="http://schemas.openxmlformats.org/wordprocessingml/2006/main">
        <w:t xml:space="preserve">[24] 风味文字</w:t>
      </w:r>
    </w:p>
    <w:p w14:paraId="3118F411">
      <w:r xmlns:w="http://schemas.openxmlformats.org/wordprocessingml/2006/main">
        <w:t xml:space="preserve">[25] “事情变得有点奇怪了……王者之剑以特殊形态登场了……别盯着看太久！”王者之剑身着纯白婚纱。当然，她并不想穿婚纱，但为了执行任务，她也只能无奈地接受这样的装扮。不过，要小心，如果你胆敢说这身打扮很适合她，她的机枪可能会开火。</w:t>
      </w:r>
    </w:p>
    <w:p w14:paraId="01BF06BF">
      <w:r xmlns:w="http://schemas.openxmlformats.org/wordprocessingml/2006/main">
        <w:t xml:space="preserve">[26] 如何获得</w:t>
      </w:r>
    </w:p>
    <w:p w14:paraId="02D41D9F">
      <w:r xmlns:w="http://schemas.openxmlformats.org/wordprocessingml/2006/main">
        <w:t xml:space="preserve">[27] 限时扭蛋</w:t>
      </w:r>
    </w:p>
    <w:p w14:paraId="384DEB7A">
      <w:r xmlns:w="http://schemas.openxmlformats.org/wordprocessingml/2006/main">
        <w:t xml:space="preserve">[28] 基础属性（1星）* 每增加1星+50%，5星时为1星值的3倍</w:t>
      </w:r>
    </w:p>
    <w:p w14:paraId="00563D45">
      <w:r xmlns:w="http://schemas.openxmlformats.org/wordprocessingml/2006/main">
        <w:t xml:space="preserve">[29] 级</w:t>
      </w:r>
    </w:p>
    <w:p w14:paraId="52072277">
      <w:r xmlns:w="http://schemas.openxmlformats.org/wordprocessingml/2006/main">
        <w:t xml:space="preserve">[30] 耐力</w:t>
      </w:r>
    </w:p>
    <w:p w14:paraId="215155D1">
      <w:r xmlns:w="http://schemas.openxmlformats.org/wordprocessingml/2006/main">
        <w:t xml:space="preserve">[31] 攻击力</w:t>
      </w:r>
    </w:p>
    <w:p w14:paraId="51406103">
      <w:r xmlns:w="http://schemas.openxmlformats.org/wordprocessingml/2006/main">
        <w:t xml:space="preserve">[32] 防御能力</w:t>
      </w:r>
    </w:p>
    <w:p w14:paraId="0772575B">
      <w:r xmlns:w="http://schemas.openxmlformats.org/wordprocessingml/2006/main">
        <w:t xml:space="preserve">[33] 魔力</w:t>
      </w:r>
    </w:p>
    <w:p w14:paraId="6D3A32AB">
      <w:r xmlns:w="http://schemas.openxmlformats.org/wordprocessingml/2006/main">
        <w:t xml:space="preserve">[34] 魔法抗性</w:t>
      </w:r>
    </w:p>
    <w:p w14:paraId="20B790CE">
      <w:r xmlns:w="http://schemas.openxmlformats.org/wordprocessingml/2006/main">
        <w:t xml:space="preserve">[35] 详细状态</w:t>
      </w:r>
    </w:p>
    <w:p w14:paraId="5286033C">
      <w:r xmlns:w="http://schemas.openxmlformats.org/wordprocessingml/2006/main">
        <w:t xml:space="preserve">[36] 准确性</w:t>
      </w:r>
    </w:p>
    <w:p w14:paraId="59EA3019">
      <w:r xmlns:w="http://schemas.openxmlformats.org/wordprocessingml/2006/main">
        <w:t xml:space="preserve">[37] 回避能力</w:t>
      </w:r>
    </w:p>
    <w:p w14:paraId="30DDDEEC">
      <w:r xmlns:w="http://schemas.openxmlformats.org/wordprocessingml/2006/main">
        <w:t xml:space="preserve">[38] 连续命中率</w:t>
      </w:r>
    </w:p>
    <w:p w14:paraId="70F0765B">
      <w:r xmlns:w="http://schemas.openxmlformats.org/wordprocessingml/2006/main">
        <w:t xml:space="preserve">[39] 反击率</w:t>
      </w:r>
    </w:p>
    <w:p w14:paraId="05B14275">
      <w:r xmlns:w="http://schemas.openxmlformats.org/wordprocessingml/2006/main">
        <w:t xml:space="preserve">[40] 眩晕激活率</w:t>
      </w:r>
    </w:p>
    <w:p w14:paraId="689CC67D">
      <w:r xmlns:w="http://schemas.openxmlformats.org/wordprocessingml/2006/main">
        <w:t xml:space="preserve">[41] 抗眩晕能力</w:t>
      </w:r>
    </w:p>
    <w:p w14:paraId="1563BE26">
      <w:r xmlns:w="http://schemas.openxmlformats.org/wordprocessingml/2006/main">
        <w:t xml:space="preserve">[42] 移动速度</w:t>
      </w:r>
    </w:p>
    <w:p w14:paraId="71CD188B">
      <w:r xmlns:w="http://schemas.openxmlformats.org/wordprocessingml/2006/main">
        <w:t xml:space="preserve">[43] 部署速度</w:t>
      </w:r>
    </w:p>
    <w:p w14:paraId="790B273C">
      <w:r xmlns:w="http://schemas.openxmlformats.org/wordprocessingml/2006/main">
        <w:t xml:space="preserve">[44] 行动速度</w:t>
      </w:r>
    </w:p>
    <w:p w14:paraId="2948E9AF">
      <w:r xmlns:w="http://schemas.openxmlformats.org/wordprocessingml/2006/main">
        <w:t xml:space="preserve">[45] 致命的装药量</w:t>
      </w:r>
    </w:p>
    <w:p w14:paraId="7EA8E194">
      <w:r xmlns:w="http://schemas.openxmlformats.org/wordprocessingml/2006/main">
        <w:t xml:space="preserve">[46] 特殊招式</w:t>
      </w:r>
    </w:p>
    <w:p w14:paraId="2AF6D802">
      <w:r xmlns:w="http://schemas.openxmlformats.org/wordprocessingml/2006/main">
        <w:t xml:space="preserve">[47] 姓名</w:t>
      </w:r>
    </w:p>
    <w:p w14:paraId="4105A763">
      <w:r xmlns:w="http://schemas.openxmlformats.org/wordprocessingml/2006/main">
        <w:t xml:space="preserve">[48] 效果</w:t>
      </w:r>
    </w:p>
    <w:p w14:paraId="5B9E2799">
      <w:r xmlns:w="http://schemas.openxmlformats.org/wordprocessingml/2006/main">
        <w:t xml:space="preserve">[49] 瓦尔哈拉子弹全爆发</w:t>
      </w:r>
    </w:p>
    <w:p w14:paraId="34809318">
      <w:r xmlns:w="http://schemas.openxmlformats.org/wordprocessingml/2006/main">
        <w:t xml:space="preserve">[50] 对单个敌人造成 6 倍物理伤害。无视“防御”。</w:t>
      </w:r>
    </w:p>
    <w:p w14:paraId="3216BE67">
      <w:r xmlns:w="http://schemas.openxmlformats.org/wordprocessingml/2006/main">
        <w:t xml:space="preserve">[51] 瓦尔哈拉子弹完全爆发+</w:t>
      </w:r>
    </w:p>
    <w:p w14:paraId="4CC224F5">
      <w:r xmlns:w="http://schemas.openxmlformats.org/wordprocessingml/2006/main">
        <w:t xml:space="preserve">[52] 对单个敌人造成9倍物理伤害。无视“防御”。若自身体力低于30%，则特殊技能威力提升50%。</w:t>
      </w:r>
    </w:p>
    <w:p w14:paraId="4215C84F">
      <w:r xmlns:w="http://schemas.openxmlformats.org/wordprocessingml/2006/main">
        <w:t xml:space="preserve">[53] 独特效果</w:t>
      </w:r>
    </w:p>
    <w:p w14:paraId="363DC7E2">
      <w:r xmlns:w="http://schemas.openxmlformats.org/wordprocessingml/2006/main">
        <w:t xml:space="preserve">[54] 姓名</w:t>
      </w:r>
    </w:p>
    <w:p w14:paraId="0590F4EA">
      <w:r xmlns:w="http://schemas.openxmlformats.org/wordprocessingml/2006/main">
        <w:t xml:space="preserve">[55] 效应</w:t>
      </w:r>
    </w:p>
    <w:p w14:paraId="3F4CB5CB">
      <w:r xmlns:w="http://schemas.openxmlformats.org/wordprocessingml/2006/main">
        <w:t xml:space="preserve">[56] 意识到我将独自一人</w:t>
      </w:r>
    </w:p>
    <w:p w14:paraId="777DA512">
      <w:r xmlns:w="http://schemas.openxmlformats.org/wordprocessingml/2006/main">
        <w:t xml:space="preserve">[57] 每秒体力消耗减少20%（装备等效果不叠加）。体力低于30%时，自身攻击力提高50%。部署完成后，每10秒自身特殊技能威力提高10%（最高50%）。</w:t>
      </w:r>
    </w:p>
    <w:p w14:paraId="39DD0CB2">
      <w:r xmlns:w="http://schemas.openxmlformats.org/wordprocessingml/2006/main">
        <w:t xml:space="preserve">[58] 我已经接受了孤独。</w:t>
      </w:r>
    </w:p>
    <w:p w14:paraId="285A01B1">
      <w:r xmlns:w="http://schemas.openxmlformats.org/wordprocessingml/2006/main">
        <w:t xml:space="preserve">[59] 每秒体力消耗减少30%（装备等效果不叠加）。体力低于50%时，自身攻击力和防御力提高50%。部署完成后，每7.5秒自身特殊技能威力提高10%（最高50%）。</w:t>
      </w:r>
    </w:p>
    <w:p w14:paraId="5EF52037">
      <w:r xmlns:w="http://schemas.openxmlformats.org/wordprocessingml/2006/main">
        <w:t xml:space="preserve">[60] 增强图像</w:t>
      </w:r>
    </w:p>
    <w:p w14:paraId="7CB6F265">
      <w:r xmlns:w="http://schemas.openxmlformats.org/wordprocessingml/2006/main">
        <w:t xml:space="preserve">[61] 在游戏中 †</w:t>
      </w:r>
    </w:p>
    <w:p w14:paraId="6BD39854">
      <w:r xmlns:w="http://schemas.openxmlformats.org/wordprocessingml/2006/main">
        <w:t xml:space="preserve">[62] 仁王纳豆 单体攻击型，带有内置效果。异界战士中首创。其特点是随着时间推移和体力下降而变得更强。</w:t>
      </w:r>
    </w:p>
    <w:p w14:paraId="55A64186">
      <w:r xmlns:w="http://schemas.openxmlformats.org/wordprocessingml/2006/main">
        <w:t xml:space="preserve">[63] 当体力低于50%或30%时触发的强化效果，仅在体力处于该范围内时有效。即使激活后，如果体力因伤害恢复、体力恢复或蜂蜜Zippo效果而增加，该强化效果也会消失，直到再次满足激活条件为止。</w:t>
      </w:r>
    </w:p>
    <w:p w14:paraId="1CF6EE22">
      <w:r xmlns:w="http://schemas.openxmlformats.org/wordprocessingml/2006/main">
        <w:t xml:space="preserve">[64] 耐力消耗降低使得装备选择更加自由。冲击腰带搭配超强黄金帕西翁（攻击）可以提升攻击力，超越超强装备的水平；而一击剑和魔雾剑等装备也可以替代冲击仁王和火箭腰带。无金武士也是不错的选择，但它有利有弊，因为它会大幅降低狂热槽的增长速度。</w:t>
      </w:r>
    </w:p>
    <w:p w14:paraId="2B8FA234">
      <w:r xmlns:w="http://schemas.openxmlformats.org/wordprocessingml/2006/main">
        <w:t xml:space="preserve">[65] 备选版本 †</w:t>
      </w:r>
    </w:p>
    <w:p w14:paraId="20D51E94">
      <w:r xmlns:w="http://schemas.openxmlformats.org/wordprocessingml/2006/main">
        <w:t xml:space="preserve">[66] 埃斯卡莱尔重生</w:t>
      </w:r>
    </w:p>
    <w:p w14:paraId="43080DFC">
      <w:r xmlns:w="http://schemas.openxmlformats.org/wordprocessingml/2006/main">
        <w:t xml:space="preserve">[67] 新年伊斯卡莱尔重生</w:t>
      </w:r>
    </w:p>
    <w:p w14:paraId="485C25C2">
      <w:r xmlns:w="http://schemas.openxmlformats.org/wordprocessingml/2006/main">
        <w:t xml:space="preserve">[68] 新娘埃斯卡莱拉重生</w:t>
      </w:r>
    </w:p>
    <w:p w14:paraId="204E4BDD">
      <w:r xmlns:w="http://schemas.openxmlformats.org/wordprocessingml/2006/main">
        <w:t xml:space="preserve">[69] 琐事 †</w:t>
      </w:r>
    </w:p>
    <w:p w14:paraId="7A51C69D">
      <w:r xmlns:w="http://schemas.openxmlformats.org/wordprocessingml/2006/main">
        <w:t xml:space="preserve">[70] 官方推特账号简介 †</w:t>
      </w:r>
    </w:p>
    <w:p w14:paraId="558A034A">
      <w:r xmlns:w="http://schemas.openxmlformats.org/wordprocessingml/2006/main">
        <w:t xml:space="preserve">[71] 人物介绍</w:t>
      </w:r>
    </w:p>
    <w:p w14:paraId="2CC13C5E">
      <w:r xmlns:w="http://schemas.openxmlformats.org/wordprocessingml/2006/main">
        <w:t xml:space="preserve">[72] 评论表 †</w:t>
      </w:r>
    </w:p>
    <w:p w14:paraId="31F898CD">
      <w:r xmlns:w="http://schemas.openxmlformats.org/wordprocessingml/2006/main">
        <w:t xml:space="preserve">[73] 点击打开历史日志列表</w:t>
      </w:r>
    </w:p>
    <w:p w14:paraId="1C2F2433">
      <w:r xmlns:w="http://schemas.openxmlformats.org/wordprocessingml/2006/main">
        <w:t xml:space="preserve">[74] 末尾的数字越小，日志就越旧。</w:t>
      </w:r>
    </w:p>
    <w:p w14:paraId="23F2484C">
      <w:r xmlns:w="http://schemas.openxmlformats.org/wordprocessingml/2006/main">
        <w:t xml:space="preserve">[75] 'Comments/Bride Escalayer Rebirth/' 没有子页面。</w:t>
      </w:r>
    </w:p>
    <w:p w14:paraId="58DCF856">
      <w:r xmlns:w="http://schemas.openxmlformats.org/wordprocessingml/2006/main">
        <w:t xml:space="preserve">[76] 不知为何，这让我想起了水手服和机关枪（感觉自己像个老古董）——[T3OGkfRsCUM] 2026-06-19 (周五) 05:02:57</w:t>
      </w:r>
    </w:p>
    <w:p w14:paraId="0BB22257">
      <w:r xmlns:w="http://schemas.openxmlformats.org/wordprocessingml/2006/main">
        <w:t xml:space="preserve">[77] 只要给它装备上超级黄金攻击，它就相当强了。不过，它也不是特别强，所以最终效果取决于你拥有多少训练材料。——[3hS1xd9fGZc] 2026-06-17 (周三) 20:05:14</w:t>
      </w:r>
    </w:p>
    <w:p w14:paraId="2835D365">
      <w:r xmlns:w="http://schemas.openxmlformats.org/wordprocessingml/2006/main">
        <w:t xml:space="preserve">[78] 哈！他们好像同时在 Ruby 和 Reverse 版本中都实现了 W 升级攻击（Bride 版本）！！ -- [YUF9I8GkQ/g] 2026-06-22 (周一) 19:07:08</w:t>
      </w:r>
    </w:p>
    <w:p w14:paraId="3CFB3589">
      <w:r xmlns:w="http://schemas.openxmlformats.org/wordprocessingml/2006/main">
        <w:t xml:space="preserve">[79] 好……我推荐它 -- [O/KyN9Egus2] 2026-06-23 (周二) 11:55:37</w:t>
      </w:r>
    </w:p>
    <w:p w14:paraId="6802DF8A">
      <w:r xmlns:w="http://schemas.openxmlformats.org/wordprocessingml/2006/main">
        <w:t xml:space="preserve">[80] ←使用棋盘前请务必阅读规则。</w:t>
      </w:r>
    </w:p>
    <w:p w14:paraId="4F67D6D7">
      <w:r xmlns:w="http://schemas.openxmlformats.org/wordprocessingml/2006/main">
        <w:t xml:space="preserve">[81] 关于规则 †</w:t>
      </w:r>
    </w:p>
    <w:p w14:paraId="4F7D7110">
      <w:r xmlns:w="http://schemas.openxmlformats.org/wordprocessingml/2006/main">
        <w:t xml:space="preserve">[82] 请不要抱怨或批评页面编辑者。如果您对其他人的编辑有意见，请通过“提供替代方案”或“自行编辑”的方式进行建设性沟通。</w:t>
      </w:r>
    </w:p>
    <w:p w14:paraId="0EC3B958">
      <w:r xmlns:w="http://schemas.openxmlformats.org/wordprocessingml/2006/main">
        <w:t xml:space="preserve">[83] 不要发布个人网站或其他禁止未经授权链接的网站的网址。</w:t>
      </w:r>
    </w:p>
    <w:p w14:paraId="256AE77D">
      <w:r xmlns:w="http://schemas.openxmlformats.org/wordprocessingml/2006/main">
        <w:t xml:space="preserve">[84] 关于违反规则的帖子 †</w:t>
      </w:r>
    </w:p>
    <w:p w14:paraId="28E6E841">
      <w:r xmlns:w="http://schemas.openxmlformats.org/wordprocessingml/2006/main">
        <w:t xml:space="preserve">[85] 禁止发布以下类型的帖子，因为它们容易造成干扰。</w:t>
      </w:r>
    </w:p>
    <w:p w14:paraId="1E2C3A18">
      <w:r xmlns:w="http://schemas.openxmlformats.org/wordprocessingml/2006/main">
        <w:t xml:space="preserve">[86]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6FA474B">
      <w:r xmlns:w="http://schemas.openxmlformats.org/wordprocessingml/2006/main">
        <w:t xml:space="preserve">[87] 其他包括使用此维基的人、官方管理员、艺术家、配音演员、现实生活中的个人以及 Twitter 用户等团体。</w:t>
      </w:r>
    </w:p>
    <w:p w14:paraId="34B2E4E4">
      <w:r xmlns:w="http://schemas.openxmlformats.org/wordprocessingml/2006/main">
        <w:t xml:space="preserve">[88] 关于向管理层提交的帖子，我们容忍可以解释为用户反馈的评论，例如“我希望他们改进这一点”、“我希望他们尽快修复错误”和“维护时间太长了”，但我们不容忍使用辱骂性语言贬低管理层。</w:t>
      </w:r>
    </w:p>
    <w:p w14:paraId="6165D085">
      <w:r xmlns:w="http://schemas.openxmlformats.org/wordprocessingml/2006/main">
        <w:t xml:space="preserve">[89] 将讨论和意见交流视为“诽谤或对抗他人”是错误的。然而，在讨论或意见交流中使用辱骂性语言、贬低他人、挑衅他人或在缺乏明确证据的情况下发表言论是违法的。说话时务必注意自己的言辞。</w:t>
      </w:r>
    </w:p>
    <w:p w14:paraId="3891D466">
      <w:r xmlns:w="http://schemas.openxmlformats.org/wordprocessingml/2006/main">
        <w:t xml:space="preserve">[90] 攻击性言论包括使用“做这个”或“做那个”等强硬命令、“使用粗俗语言”、“居高临下”和“挑衅”。</w:t>
      </w:r>
    </w:p>
    <w:p w14:paraId="0CEDADB0">
      <w:r xmlns:w="http://schemas.openxmlformats.org/wordprocessingml/2006/main">
        <w:t xml:space="preserve">[91] 禁止发布冒犯现有玩家的帖子，例如“还有人玩这个游戏吗？”或“这游戏已经凉了”。这并不意味着您完全不能发表任何负面言论，而是指那些超出单纯负面评价范围，构成诽谤或诋毁的帖子将被禁止发布。</w:t>
      </w:r>
    </w:p>
    <w:p w14:paraId="4659B977">
      <w:r xmlns:w="http://schemas.openxmlformats.org/wordprocessingml/2006/main">
        <w:t xml:space="preserve">[92] 公开羞辱，即公开他人的游戏内名称或UID。</w:t>
      </w:r>
    </w:p>
    <w:p w14:paraId="2C9F17AD">
      <w:r xmlns:w="http://schemas.openxmlformats.org/wordprocessingml/2006/main">
        <w:t xml:space="preserve">[93] 但是，允许分享有助于完成此游戏的信息和视频。</w:t>
      </w:r>
    </w:p>
    <w:p w14:paraId="733BED40">
      <w:r xmlns:w="http://schemas.openxmlformats.org/wordprocessingml/2006/main">
        <w:t xml:space="preserve">[94] 参考其他应用程序</w:t>
      </w:r>
    </w:p>
    <w:p w14:paraId="4586A4C8">
      <w:r xmlns:w="http://schemas.openxmlformats.org/wordprocessingml/2006/main">
        <w:t xml:space="preserve">[95] 在多个论坛上多次发帖</w:t>
      </w:r>
    </w:p>
    <w:p w14:paraId="59A453EE">
      <w:r xmlns:w="http://schemas.openxmlformats.org/wordprocessingml/2006/main">
        <w:t xml:space="preserve">[96] 由一串无意义字符组成的文字</w:t>
      </w:r>
    </w:p>
    <w:p w14:paraId="74B9F2A9">
      <w:r xmlns:w="http://schemas.openxmlformats.org/wordprocessingml/2006/main">
        <w:t xml:space="preserve">[97] 关于作弊和利用漏洞的帖子</w:t>
      </w:r>
    </w:p>
    <w:p w14:paraId="143D024F">
      <w:r xmlns:w="http://schemas.openxmlformats.org/wordprocessingml/2006/main">
        <w:t xml:space="preserve">[98] 最好的办法是忽略违反规则的帖子。上钩或反驳只会让事情变得更糟。</w:t>
      </w:r>
    </w:p>
    <w:p w14:paraId="2EB27ED7">
      <w:r xmlns:w="http://schemas.openxmlformats.org/wordprocessingml/2006/main">
        <w:t xml:space="preserve">[99] *在上述规则中，“诽谤”指的是在没有客观证据的情况下诋毁和贬低他人。将所有批评性文章都归为“诽谤”是不正确的，所以请务必谨慎。</w:t>
      </w:r>
    </w:p>
    <w:p w14:paraId="16349EB9">
      <w:r xmlns:w="http://schemas.openxmlformats.org/wordprocessingml/2006/main">
        <w:t xml:space="preserve">[100] 关于修改和删除写入日志 †</w:t>
      </w:r>
    </w:p>
    <w:p w14:paraId="6E68EDBB">
      <w:r xmlns:w="http://schemas.openxmlformats.org/wordprocessingml/2006/main">
        <w:t xml:space="preserve">[101] 但是，允许更正印刷错误、遗漏和字体颜色。（他人出于善意所做的更正也允许。）</w:t>
      </w:r>
    </w:p>
    <w:p w14:paraId="4933A8B3">
      <w:r xmlns:w="http://schemas.openxmlformats.org/wordprocessingml/2006/main">
        <w:t xml:space="preserve">[102] 作为例外情况，您可以删除自己的帖子，但事后必须向管理员报告。此外，删除时，请将整个评论替换为以下文本，而不是完全删除：&amp;color(#ff0000){''发帖人已删除''};</w:t>
      </w:r>
    </w:p>
    <w:p w14:paraId="390E05EF">
      <w:r xmlns:w="http://schemas.openxmlformats.org/wordprocessingml/2006/main">
        <w:t xml:space="preserve">[103] 关于评论违反规则的帖子 †</w:t>
      </w:r>
    </w:p>
    <w:p w14:paraId="6B1220CE">
      <w:r xmlns:w="http://schemas.openxmlformats.org/wordprocessingml/2006/main">
        <w:t xml:space="preserve">[104] 您可以自行评论删除上述任何违反规则的评论，无需管理员许可。但是，评论删除后，请务必在“违规举报公告板”上进行举报。请使用“违规举报公告板”上的举报模板。</w:t>
      </w:r>
    </w:p>
    <w:p w14:paraId="2D0C3DAD">
      <w:r xmlns:w="http://schemas.openxmlformats.org/wordprocessingml/2006/main">
        <w:t xml:space="preserve">[105] 未经 CO 举报公告板举报而被评论删除的帖子将被恢复，而评论删除帖子的人将受到处罚。</w:t>
      </w:r>
    </w:p>
    <w:p w14:paraId="666AA6D7">
      <w:r xmlns:w="http://schemas.openxmlformats.org/wordprocessingml/2006/main">
        <w:t xml:space="preserve">[106] 如果您反复向 CO 举报公告板举报不违反规则的帖子，我们将认为您是自私的，并将对您实施发帖和编辑限制。</w:t>
      </w:r>
    </w:p>
    <w:p w14:paraId="1D476ECE">
      <w:r xmlns:w="http://schemas.openxmlformats.org/wordprocessingml/2006/main">
        <w:t xml:space="preserve">[107] 管理员可酌情恢复 CO 报告公告板上不违反规则的报告。</w:t>
      </w:r>
    </w:p>
    <w:p w14:paraId="7A1CC757">
      <w:r xmlns:w="http://schemas.openxmlformats.org/wordprocessingml/2006/main">
        <w:t xml:space="preserve">[108] 我们再次要求您不要评论那些并未违反规则的评论。（例如，诸如“虽然不违反规则，但显然是在挑衅”、“恶作剧”或“评论整个帖子”之类的主观判断。）</w:t>
      </w:r>
    </w:p>
    <w:p w14:paraId="366376F5">
      <w:r xmlns:w="http://schemas.openxmlformats.org/wordprocessingml/2006/main">
        <w:t xml:space="preserve">[109] 关于不违反规则但“冒犯性”的帖子 †</w:t>
      </w:r>
    </w:p>
    <w:p w14:paraId="6FB7780E">
      <w:r xmlns:w="http://schemas.openxmlformats.org/wordprocessingml/2006/main">
        <w:t xml:space="preserve">[110] 即使帖子内容具有冒犯性，除非违反版规，否则不会被删除。由于每个人对冒犯性帖子的界定标准不尽相同，请使用 NGID 功能隐藏评论，而不是参与争论或挑衅。</w:t>
      </w:r>
    </w:p>
    <w:p w14:paraId="2F85BF90">
      <w:r xmlns:w="http://schemas.openxmlformats.org/wordprocessingml/2006/main">
        <w:t xml:space="preserve">[111] 挑衅难道不是一种违规行为吗？†</w:t>
      </w:r>
    </w:p>
    <w:p w14:paraId="76AE9335">
      <w:r xmlns:w="http://schemas.openxmlformats.org/wordprocessingml/2006/main">
        <w:t xml:space="preserve">[112] 每个人对“煽动性言论”的定义都大相径庭，因此我们不认为这是违规行为。如果您认为某条评论具有煽动性，请使用 NGID 功能将其隐藏。</w:t>
      </w:r>
    </w:p>
    <w:p w14:paraId="01E148F3">
      <w:r xmlns:w="http://schemas.openxmlformats.org/wordprocessingml/2006/main">
        <w:t xml:space="preserve">[113] 投诉难道不算违法吗？†</w:t>
      </w:r>
    </w:p>
    <w:p w14:paraId="4C0BF89F">
      <w:r xmlns:w="http://schemas.openxmlformats.org/wordprocessingml/2006/main">
        <w:t xml:space="preserve">[114] 一般而言，抱怨本身并不构成违规。但是，针对本作品的负面宣传、诽谤、辱骂性语言以及超出抱怨范围的对抗性言论均构成违规。如果您认为抱怨内容冒犯了您，请使用 NGID 功能隐藏相关评论。</w:t>
      </w:r>
    </w:p>
    <w:p w14:paraId="68F75BFC">
      <w:r xmlns:w="http://schemas.openxmlformats.org/wordprocessingml/2006/main">
        <w:t xml:space="preserve">[115] 如果您不确定某个帖子是否违反规则，该怎么办？ †</w:t>
      </w:r>
    </w:p>
    <w:p w14:paraId="6EC8FA66">
      <w:r xmlns:w="http://schemas.openxmlformats.org/wordprocessingml/2006/main">
        <w:t xml:space="preserve">[116] 有些帖子内容含糊不清，难以判断是否违规。评论删除这类含糊不清的帖子可能会导致问题，所以请不要评论删除，而是使用 NGID 功能将评论隐藏起来。</w:t>
      </w:r>
    </w:p>
    <w:p w14:paraId="72D930F1">
      <w:r xmlns:w="http://schemas.openxmlformats.org/wordprocessingml/2006/main">
        <w:t xml:space="preserve">[117] 对屡犯者的处罚 †</w:t>
      </w:r>
    </w:p>
    <w:p w14:paraId="760DD706">
      <w:r xmlns:w="http://schemas.openxmlformats.org/wordprocessingml/2006/main">
        <w:t xml:space="preserve">[118] 屡次违反规则或发布特别恶意的帖子，管理员可酌情予以处罚，例如“禁止访问”或“限制发帖”。</w:t>
      </w:r>
    </w:p>
    <w:p w14:paraId="1402D1C2">
      <w:r xmlns:w="http://schemas.openxmlformats.org/wordprocessingml/2006/main">
        <w:t xml:space="preserve">[119] 如果您对进一步改进有任何建议，请通过 Wiki 管理公告板与我们联系。</w:t>
      </w:r>
    </w:p>
    <w:p w14:paraId="24D7ED7A"/>
    <w:p w14:paraId="113A7712">
      <w:r xmlns:w="http://schemas.openxmlformats.org/wordprocessingml/2006/main">
        <w:rPr>
          <w:b/>
        </w:rPr>
        <w:t xml:space="preserve">A114</w:t>
      </w:r>
    </w:p>
    <w:p w14:paraId="67A48C8F">
      <w:r xmlns:w="http://schemas.openxmlformats.org/wordprocessingml/2006/main">
        <w:t xml:space="preserve">[0] 索引：所有角色 | SSR 角色 | SR 角色 | R 角色</w:t>
      </w:r>
    </w:p>
    <w:p w14:paraId="41F0E34C">
      <w:r xmlns:w="http://schemas.openxmlformats.org/wordprocessingml/2006/main">
        <w:t xml:space="preserve">[1] 基本信息</w:t>
      </w:r>
    </w:p>
    <w:p w14:paraId="72D505AB">
      <w:r xmlns:w="http://schemas.openxmlformats.org/wordprocessingml/2006/main">
        <w:t xml:space="preserve">[2] 内容适用性简易评估</w:t>
      </w:r>
    </w:p>
    <w:p w14:paraId="0F006D68">
      <w:r xmlns:w="http://schemas.openxmlformats.org/wordprocessingml/2006/main">
        <w:t xml:space="preserve">[3] 替代版本</w:t>
      </w:r>
    </w:p>
    <w:p w14:paraId="2DDB4242">
      <w:r xmlns:w="http://schemas.openxmlformats.org/wordprocessingml/2006/main">
        <w:t xml:space="preserve">[4] 琐事</w:t>
      </w:r>
    </w:p>
    <w:p w14:paraId="5929173F">
      <w:r xmlns:w="http://schemas.openxmlformats.org/wordprocessingml/2006/main">
        <w:t xml:space="preserve">[5] 官方推特账号介绍</w:t>
      </w:r>
    </w:p>
    <w:p w14:paraId="66E99B19">
      <w:r xmlns:w="http://schemas.openxmlformats.org/wordprocessingml/2006/main">
        <w:t xml:space="preserve">[6] 评论表单</w:t>
      </w:r>
    </w:p>
    <w:p w14:paraId="0C49DAFD">
      <w:r xmlns:w="http://schemas.openxmlformats.org/wordprocessingml/2006/main">
        <w:t xml:space="preserve">[7] 基本信息 †</w:t>
      </w:r>
    </w:p>
    <w:p w14:paraId="40CE8A5E">
      <w:r xmlns:w="http://schemas.openxmlformats.org/wordprocessingml/2006/main">
        <w:t xml:space="preserve">[8] 变换图像</w:t>
      </w:r>
    </w:p>
    <w:p w14:paraId="02C6F695">
      <w:r xmlns:w="http://schemas.openxmlformats.org/wordprocessingml/2006/main">
        <w:t xml:space="preserve">[9] 简介</w:t>
      </w:r>
    </w:p>
    <w:p w14:paraId="0C252162">
      <w:r xmlns:w="http://schemas.openxmlformats.org/wordprocessingml/2006/main">
        <w:t xml:space="preserve">[10] 姓名</w:t>
      </w:r>
    </w:p>
    <w:p w14:paraId="1BBA3794">
      <w:r xmlns:w="http://schemas.openxmlformats.org/wordprocessingml/2006/main">
        <w:t xml:space="preserve">[11] 新娘艾斯卡·阿玛兹</w:t>
      </w:r>
    </w:p>
    <w:p w14:paraId="41DC86D7">
      <w:r xmlns:w="http://schemas.openxmlformats.org/wordprocessingml/2006/main">
        <w:t xml:space="preserve">[12] 真实姓名</w:t>
      </w:r>
    </w:p>
    <w:p w14:paraId="293A465D">
      <w:r xmlns:w="http://schemas.openxmlformats.org/wordprocessingml/2006/main">
        <w:t xml:space="preserve">[13] 雪城艾莉</w:t>
      </w:r>
    </w:p>
    <w:p w14:paraId="23E24D62">
      <w:r xmlns:w="http://schemas.openxmlformats.org/wordprocessingml/2006/main">
        <w:t xml:space="preserve">[14] 稀有度</w:t>
      </w:r>
    </w:p>
    <w:p w14:paraId="103A6731">
      <w:r xmlns:w="http://schemas.openxmlformats.org/wordprocessingml/2006/main">
        <w:t xml:space="preserve">[15] 普通攻击</w:t>
      </w:r>
    </w:p>
    <w:p w14:paraId="090B3A2F">
      <w:r xmlns:w="http://schemas.openxmlformats.org/wordprocessingml/2006/main">
        <w:t xml:space="preserve">[16] 远程攻击（魔法）</w:t>
      </w:r>
    </w:p>
    <w:p w14:paraId="7A7BB10B">
      <w:r xmlns:w="http://schemas.openxmlformats.org/wordprocessingml/2006/main">
        <w:t xml:space="preserve">[17] 附属派系</w:t>
      </w:r>
    </w:p>
    <w:p w14:paraId="339CB8B0">
      <w:r xmlns:w="http://schemas.openxmlformats.org/wordprocessingml/2006/main">
        <w:t xml:space="preserve">[18] 战士（现代世界）</w:t>
      </w:r>
    </w:p>
    <w:p w14:paraId="5BFCE77B">
      <w:r xmlns:w="http://schemas.openxmlformats.org/wordprocessingml/2006/main">
        <w:t xml:space="preserve">[19] 特殊属性</w:t>
      </w:r>
    </w:p>
    <w:p w14:paraId="663BBB98">
      <w:r xmlns:w="http://schemas.openxmlformats.org/wordprocessingml/2006/main">
        <w:t xml:space="preserve">[20] 新娘秘仪</w:t>
      </w:r>
    </w:p>
    <w:p w14:paraId="23D33D36">
      <w:r xmlns:w="http://schemas.openxmlformats.org/wordprocessingml/2006/main">
        <w:t xml:space="preserve">[21] 伊贺崎彩香</w:t>
      </w:r>
    </w:p>
    <w:p w14:paraId="3513D603">
      <w:r xmlns:w="http://schemas.openxmlformats.org/wordprocessingml/2006/main">
        <w:t xml:space="preserve">[22] 插图</w:t>
      </w:r>
    </w:p>
    <w:p w14:paraId="64DFFD65">
      <w:r xmlns:w="http://schemas.openxmlformats.org/wordprocessingml/2006/main">
        <w:t xml:space="preserve">[23] 藤岛一号</w:t>
      </w:r>
    </w:p>
    <w:p w14:paraId="1662B411">
      <w:r xmlns:w="http://schemas.openxmlformats.org/wordprocessingml/2006/main">
        <w:t xml:space="preserve">[24] SD字符</w:t>
      </w:r>
    </w:p>
    <w:p w14:paraId="180637DD">
      <w:r xmlns:w="http://schemas.openxmlformats.org/wordprocessingml/2006/main">
        <w:t xml:space="preserve">[25] 风味文字</w:t>
      </w:r>
    </w:p>
    <w:p w14:paraId="1B892140">
      <w:r xmlns:w="http://schemas.openxmlformats.org/wordprocessingml/2006/main">
        <w:t xml:space="preserve">[26] “锵锵！怎么样？作为新娘，我当然希望听到我亲爱的甜言蜜语！” 多亏了ADDD的强化，Amaze身着一袭纯白礼服。她的丝带武器不仅可以当鞭子用，还能用来捆绑他人。她成功地将兴奋转化为能量，但也意味着她有时会忽略周围的环境。她有什么不同吗？那是因为，这可是每个女孩的梦想啊！</w:t>
      </w:r>
    </w:p>
    <w:p w14:paraId="0B3A26E8">
      <w:r xmlns:w="http://schemas.openxmlformats.org/wordprocessingml/2006/main">
        <w:t xml:space="preserve">[27] 如何获得</w:t>
      </w:r>
    </w:p>
    <w:p w14:paraId="474567A0">
      <w:r xmlns:w="http://schemas.openxmlformats.org/wordprocessingml/2006/main">
        <w:t xml:space="preserve">[28] 限时扭蛋</w:t>
      </w:r>
    </w:p>
    <w:p w14:paraId="3D28DF65">
      <w:r xmlns:w="http://schemas.openxmlformats.org/wordprocessingml/2006/main">
        <w:t xml:space="preserve">[29] 基础属性（1星）* 每增加1星+50%，5星时为1星值的3倍</w:t>
      </w:r>
    </w:p>
    <w:p w14:paraId="659EA2A6">
      <w:r xmlns:w="http://schemas.openxmlformats.org/wordprocessingml/2006/main">
        <w:t xml:space="preserve">[30] 级</w:t>
      </w:r>
    </w:p>
    <w:p w14:paraId="4E799DE3">
      <w:r xmlns:w="http://schemas.openxmlformats.org/wordprocessingml/2006/main">
        <w:t xml:space="preserve">[31] 耐力</w:t>
      </w:r>
    </w:p>
    <w:p w14:paraId="7D1C621B">
      <w:r xmlns:w="http://schemas.openxmlformats.org/wordprocessingml/2006/main">
        <w:t xml:space="preserve">[32] 攻击力</w:t>
      </w:r>
    </w:p>
    <w:p w14:paraId="549503E7">
      <w:r xmlns:w="http://schemas.openxmlformats.org/wordprocessingml/2006/main">
        <w:t xml:space="preserve">[33] 防御能力</w:t>
      </w:r>
    </w:p>
    <w:p w14:paraId="6FC2F0A6">
      <w:r xmlns:w="http://schemas.openxmlformats.org/wordprocessingml/2006/main">
        <w:t xml:space="preserve">[34] 魔法力量</w:t>
      </w:r>
    </w:p>
    <w:p w14:paraId="49C64828">
      <w:r xmlns:w="http://schemas.openxmlformats.org/wordprocessingml/2006/main">
        <w:t xml:space="preserve">[35] 魔法抗性</w:t>
      </w:r>
    </w:p>
    <w:p w14:paraId="47D7C7B2">
      <w:r xmlns:w="http://schemas.openxmlformats.org/wordprocessingml/2006/main">
        <w:t xml:space="preserve">[36] 详细状态</w:t>
      </w:r>
    </w:p>
    <w:p w14:paraId="7F30BE4C">
      <w:r xmlns:w="http://schemas.openxmlformats.org/wordprocessingml/2006/main">
        <w:t xml:space="preserve">[37] 准确性</w:t>
      </w:r>
    </w:p>
    <w:p w14:paraId="107ACB14">
      <w:r xmlns:w="http://schemas.openxmlformats.org/wordprocessingml/2006/main">
        <w:t xml:space="preserve">[38] 回避能力</w:t>
      </w:r>
    </w:p>
    <w:p w14:paraId="4B017991">
      <w:r xmlns:w="http://schemas.openxmlformats.org/wordprocessingml/2006/main">
        <w:t xml:space="preserve">[39] 连续命中率</w:t>
      </w:r>
    </w:p>
    <w:p w14:paraId="251F5473">
      <w:r xmlns:w="http://schemas.openxmlformats.org/wordprocessingml/2006/main">
        <w:t xml:space="preserve">[40] 反击率</w:t>
      </w:r>
    </w:p>
    <w:p w14:paraId="1927A351">
      <w:r xmlns:w="http://schemas.openxmlformats.org/wordprocessingml/2006/main">
        <w:t xml:space="preserve">[41] 眩晕激活率</w:t>
      </w:r>
    </w:p>
    <w:p w14:paraId="556D1825">
      <w:r xmlns:w="http://schemas.openxmlformats.org/wordprocessingml/2006/main">
        <w:t xml:space="preserve">[42] 抗眩晕能力</w:t>
      </w:r>
    </w:p>
    <w:p w14:paraId="43FA4195">
      <w:r xmlns:w="http://schemas.openxmlformats.org/wordprocessingml/2006/main">
        <w:t xml:space="preserve">[43] 移动速度</w:t>
      </w:r>
    </w:p>
    <w:p w14:paraId="71432A6E">
      <w:r xmlns:w="http://schemas.openxmlformats.org/wordprocessingml/2006/main">
        <w:t xml:space="preserve">[44] 部署速度</w:t>
      </w:r>
    </w:p>
    <w:p w14:paraId="36122412">
      <w:r xmlns:w="http://schemas.openxmlformats.org/wordprocessingml/2006/main">
        <w:t xml:space="preserve">[45] 行动速度</w:t>
      </w:r>
    </w:p>
    <w:p w14:paraId="34A475BD">
      <w:r xmlns:w="http://schemas.openxmlformats.org/wordprocessingml/2006/main">
        <w:t xml:space="preserve">[46] 特殊填充量</w:t>
      </w:r>
    </w:p>
    <w:p w14:paraId="005F2D70">
      <w:r xmlns:w="http://schemas.openxmlformats.org/wordprocessingml/2006/main">
        <w:t xml:space="preserve">[47] 特殊招式</w:t>
      </w:r>
    </w:p>
    <w:p w14:paraId="749C436D">
      <w:r xmlns:w="http://schemas.openxmlformats.org/wordprocessingml/2006/main">
        <w:t xml:space="preserve">[48] 姓名</w:t>
      </w:r>
    </w:p>
    <w:p w14:paraId="28EDA873">
      <w:r xmlns:w="http://schemas.openxmlformats.org/wordprocessingml/2006/main">
        <w:t xml:space="preserve">[49] 效应</w:t>
      </w:r>
    </w:p>
    <w:p w14:paraId="63189219">
      <w:r xmlns:w="http://schemas.openxmlformats.org/wordprocessingml/2006/main">
        <w:t xml:space="preserve">[50] 大米雨升级</w:t>
      </w:r>
    </w:p>
    <w:p w14:paraId="76181A66">
      <w:r xmlns:w="http://schemas.openxmlformats.org/wordprocessingml/2006/main">
        <w:t xml:space="preserve">[51] 对所有敌人造成双倍魔法伤害。降低敌方场上所有敌人20%的攻击力和防御力，持续30秒。</w:t>
      </w:r>
    </w:p>
    <w:p w14:paraId="41FB2C2A">
      <w:r xmlns:w="http://schemas.openxmlformats.org/wordprocessingml/2006/main">
        <w:t xml:space="preserve">[52] 大米雨升级+</w:t>
      </w:r>
    </w:p>
    <w:p w14:paraId="27F8ABC6">
      <w:r xmlns:w="http://schemas.openxmlformats.org/wordprocessingml/2006/main">
        <w:t xml:space="preserve">[53] 对所有敌人造成4倍魔法伤害。降低敌方场上所有敌人20%的攻击力和防御力，持续30秒。</w:t>
      </w:r>
    </w:p>
    <w:p w14:paraId="3D775182">
      <w:r xmlns:w="http://schemas.openxmlformats.org/wordprocessingml/2006/main">
        <w:t xml:space="preserve">[54] 独特效果</w:t>
      </w:r>
    </w:p>
    <w:p w14:paraId="6035CF8E">
      <w:r xmlns:w="http://schemas.openxmlformats.org/wordprocessingml/2006/main">
        <w:t xml:space="preserve">[55] 姓名</w:t>
      </w:r>
    </w:p>
    <w:p w14:paraId="5FD83EE5">
      <w:r xmlns:w="http://schemas.openxmlformats.org/wordprocessingml/2006/main">
        <w:t xml:space="preserve">[56] 效应</w:t>
      </w:r>
    </w:p>
    <w:p w14:paraId="61EBC3C1">
      <w:r xmlns:w="http://schemas.openxmlformats.org/wordprocessingml/2006/main">
        <w:t xml:space="preserve">[57] 沿着过道的盛大游行</w:t>
      </w:r>
    </w:p>
    <w:p w14:paraId="48B517DB">
      <w:r xmlns:w="http://schemas.openxmlformats.org/wordprocessingml/2006/main">
        <w:t xml:space="preserve">[58] 部署完成后，随机魅惑一名敌方单位 50%。提升所有友方战士和女巫单位（自身除外）的特殊攻击槽 20%。</w:t>
      </w:r>
    </w:p>
    <w:p w14:paraId="0BF4CDC6">
      <w:r xmlns:w="http://schemas.openxmlformats.org/wordprocessingml/2006/main">
        <w:t xml:space="preserve">[59] 沿着过道的盛大游行+</w:t>
      </w:r>
    </w:p>
    <w:p w14:paraId="3D814158">
      <w:r xmlns:w="http://schemas.openxmlformats.org/wordprocessingml/2006/main">
        <w:t xml:space="preserve">[60] 部署完成后，有 50% 的几率魅惑 3 个随机敌人。使所有友方战士和女巫型单位（不包括自身）的特殊攻击槽增加 30%。</w:t>
      </w:r>
    </w:p>
    <w:p w14:paraId="4B995CA9">
      <w:r xmlns:w="http://schemas.openxmlformats.org/wordprocessingml/2006/main">
        <w:t xml:space="preserve">[61] 增强图像</w:t>
      </w:r>
    </w:p>
    <w:p w14:paraId="1E8B2912">
      <w:r xmlns:w="http://schemas.openxmlformats.org/wordprocessingml/2006/main">
        <w:t xml:space="preserve">[62] 在游戏中 †</w:t>
      </w:r>
    </w:p>
    <w:p w14:paraId="5175B3C8">
      <w:r xmlns:w="http://schemas.openxmlformats.org/wordprocessingml/2006/main">
        <w:t xml:space="preserve">[63] 艾斯卡·阿玛兹的新服装，是第二次鲨鱼六月新娘活动的季节限定SSR服装。</w:t>
      </w:r>
    </w:p>
    <w:p w14:paraId="40CBAF40">
      <w:r xmlns:w="http://schemas.openxmlformats.org/wordprocessingml/2006/main">
        <w:t xml:space="preserve">[64] 虽然群体减益效果较小，但它们仍然很有价值。在主线任务中，无论何时激活，都能获得稳定的效果。这类减益效果的数量比范围减益或单体减益要少，而且它们是单独叠加的，因此在团队副本战斗中，它们的效果重叠的可能性较小，也更不容易浪费。</w:t>
      </w:r>
    </w:p>
    <w:p w14:paraId="568B239B">
      <w:r xmlns:w="http://schemas.openxmlformats.org/wordprocessingml/2006/main">
        <w:t xml:space="preserve">[65] 此独特效果可提升三大阵营角色（现实世界战士、异世界战士和魔女）的特殊攻击槽。目标范围较窄，且与无条件类似效果相比威力不大，因此效果略显逊色。魅惑效果触发概率较低，稳定性欠佳。然而，在讨伐战中，对战大佛时必定点亮BREAK灯。若需确保魅惑效果，你最终可能还是会选择使用R版的“惊艳”。因此，了解何时使用每种技能至关重要。</w:t>
      </w:r>
    </w:p>
    <w:p w14:paraId="6C2EE14E">
      <w:r xmlns:w="http://schemas.openxmlformats.org/wordprocessingml/2006/main">
        <w:t xml:space="preserve">[66] 内容适用性简易评估 †</w:t>
      </w:r>
    </w:p>
    <w:p w14:paraId="5F006971">
      <w:r xmlns:w="http://schemas.openxmlformats.org/wordprocessingml/2006/main">
        <w:t xml:space="preserve">[67] 合适的内容、推荐的装备示例、角色发展目标等。</w:t>
      </w:r>
    </w:p>
    <w:p w14:paraId="3DFE862D">
      <w:r xmlns:w="http://schemas.openxmlformats.org/wordprocessingml/2006/main">
        <w:t xml:space="preserve">[68] 兼容内容</w:t>
      </w:r>
    </w:p>
    <w:p w14:paraId="78945B12">
      <w:r xmlns:w="http://schemas.openxmlformats.org/wordprocessingml/2006/main">
        <w:t xml:space="preserve">[69] 能力倾向</w:t>
      </w:r>
    </w:p>
    <w:p w14:paraId="1EB2FC84">
      <w:r xmlns:w="http://schemas.openxmlformats.org/wordprocessingml/2006/main">
        <w:t xml:space="preserve">[70] 简短评论</w:t>
      </w:r>
    </w:p>
    <w:p w14:paraId="7B04C5E5">
      <w:r xmlns:w="http://schemas.openxmlformats.org/wordprocessingml/2006/main">
        <w:t xml:space="preserve">[71] 主线任务 事件任务</w:t>
      </w:r>
    </w:p>
    <w:p w14:paraId="2EFC75F7">
      <w:r xmlns:w="http://schemas.openxmlformats.org/wordprocessingml/2006/main">
        <w:t xml:space="preserve">[72] 他可以毫无问题地完成任务，但几乎没有理由专门选择他。</w:t>
      </w:r>
    </w:p>
    <w:p w14:paraId="395D76B2">
      <w:r xmlns:w="http://schemas.openxmlformats.org/wordprocessingml/2006/main">
        <w:t xml:space="preserve">[73] 突袭战</w:t>
      </w:r>
    </w:p>
    <w:p w14:paraId="4F8A532E">
      <w:r xmlns:w="http://schemas.openxmlformats.org/wordprocessingml/2006/main">
        <w:t xml:space="preserve">[74] 不适合范围攻击，但场地攻击和防御减益效果稀有且有价值（装备示例见下文）</w:t>
      </w:r>
    </w:p>
    <w:p w14:paraId="332CD474">
      <w:r xmlns:w="http://schemas.openxmlformats.org/wordprocessingml/2006/main">
        <w:t xml:space="preserve">[75] 湮灭</w:t>
      </w:r>
    </w:p>
    <w:p w14:paraId="103D49A6">
      <w:r xmlns:w="http://schemas.openxmlformats.org/wordprocessingml/2006/main">
        <w:t xml:space="preserve">[76] 范围攻击适合歼灭战，但其效果并不强。</w:t>
      </w:r>
    </w:p>
    <w:p w14:paraId="0F54D9D1">
      <w:r xmlns:w="http://schemas.openxmlformats.org/wordprocessingml/2006/main">
        <w:t xml:space="preserve">[77] B宇宙</w:t>
      </w:r>
    </w:p>
    <w:p w14:paraId="40D31AC2">
      <w:r xmlns:w="http://schemas.openxmlformats.org/wordprocessingml/2006/main">
        <w:t xml:space="preserve">[78] 这种独特的效果可以在一定程度上加以利用。</w:t>
      </w:r>
    </w:p>
    <w:p w14:paraId="147E4292">
      <w:r xmlns:w="http://schemas.openxmlformats.org/wordprocessingml/2006/main">
        <w:t xml:space="preserve">[79] 能力评估指标</w:t>
      </w:r>
    </w:p>
    <w:p w14:paraId="02F6229F">
      <w:r xmlns:w="http://schemas.openxmlformats.org/wordprocessingml/2006/main">
        <w:t xml:space="preserve">[80] ◎：优秀内容。最有可能发挥出色。○：合适内容。有较高发挥潜力。△：一般。需要一些技巧才能发挥良好，但选择理由不多。×：不合适内容。由于与内容规则、游戏系统、难度等级等不兼容，难以发挥出色。*2014年3月更新</w:t>
      </w:r>
    </w:p>
    <w:p w14:paraId="48FA2BD9">
      <w:r xmlns:w="http://schemas.openxmlformats.org/wordprocessingml/2006/main">
        <w:t xml:space="preserve">[81] 突袭</w:t>
      </w:r>
    </w:p>
    <w:p w14:paraId="43380F7A">
      <w:r xmlns:w="http://schemas.openxmlformats.org/wordprocessingml/2006/main">
        <w:t xml:space="preserve">[82] 推荐设备示例</w:t>
      </w:r>
    </w:p>
    <w:p w14:paraId="62614D7F">
      <w:r xmlns:w="http://schemas.openxmlformats.org/wordprocessingml/2006/main">
        <w:t xml:space="preserve">[83] 主要设备</w:t>
      </w:r>
    </w:p>
    <w:p w14:paraId="38157E51">
      <w:r xmlns:w="http://schemas.openxmlformats.org/wordprocessingml/2006/main">
        <w:t xml:space="preserve">[84] 子设备</w:t>
      </w:r>
    </w:p>
    <w:p w14:paraId="540ABB57">
      <w:r xmlns:w="http://schemas.openxmlformats.org/wordprocessingml/2006/main">
        <w:t xml:space="preserve">[85] 一件令人愉悦的物品</w:t>
      </w:r>
    </w:p>
    <w:p w14:paraId="425AB074">
      <w:r xmlns:w="http://schemas.openxmlformats.org/wordprocessingml/2006/main">
        <w:t xml:space="preserve">[86] 发展目标</w:t>
      </w:r>
    </w:p>
    <w:p w14:paraId="285BDD98">
      <w:r xmlns:w="http://schemas.openxmlformats.org/wordprocessingml/2006/main">
        <w:t xml:space="preserve">[87] 突破极限</w:t>
      </w:r>
    </w:p>
    <w:p w14:paraId="0DB92111">
      <w:r xmlns:w="http://schemas.openxmlformats.org/wordprocessingml/2006/main">
        <w:t xml:space="preserve">[88] 致命觉醒</w:t>
      </w:r>
    </w:p>
    <w:p w14:paraId="388EBDEB">
      <w:r xmlns:w="http://schemas.openxmlformats.org/wordprocessingml/2006/main">
        <w:t xml:space="preserve">[89] 独特的觉醒</w:t>
      </w:r>
    </w:p>
    <w:p w14:paraId="67992C5F">
      <w:r xmlns:w="http://schemas.openxmlformats.org/wordprocessingml/2006/main">
        <w:t xml:space="preserve">[90] 行动速度</w:t>
      </w:r>
    </w:p>
    <w:p w14:paraId="13EE7640">
      <w:r xmlns:w="http://schemas.openxmlformats.org/wordprocessingml/2006/main">
        <w:t xml:space="preserve">[91] 特别收费</w:t>
      </w:r>
    </w:p>
    <w:p w14:paraId="767454C2">
      <w:r xmlns:w="http://schemas.openxmlformats.org/wordprocessingml/2006/main">
        <w:t xml:space="preserve">[92] 其他</w:t>
      </w:r>
    </w:p>
    <w:p w14:paraId="72B5C50A">
      <w:r xmlns:w="http://schemas.openxmlformats.org/wordprocessingml/2006/main">
        <w:t xml:space="preserve">[93] 培训费用</w:t>
      </w:r>
    </w:p>
    <w:p w14:paraId="40F994F6">
      <w:r xmlns:w="http://schemas.openxmlformats.org/wordprocessingml/2006/main">
        <w:t xml:space="preserve">[94] 备注</w:t>
      </w:r>
    </w:p>
    <w:p w14:paraId="538E6A56">
      <w:r xmlns:w="http://schemas.openxmlformats.org/wordprocessingml/2006/main">
        <w:t xml:space="preserve">[95] 减益策略。即使没有觉醒，行动速度和特殊技能充能也能让你在大约 20 秒内使用特殊技能。</w:t>
      </w:r>
    </w:p>
    <w:p w14:paraId="3C005008">
      <w:r xmlns:w="http://schemas.openxmlformats.org/wordprocessingml/2006/main">
        <w:t xml:space="preserve">[96] *2016年3月更新</w:t>
      </w:r>
    </w:p>
    <w:p w14:paraId="39D8B7F9">
      <w:r xmlns:w="http://schemas.openxmlformats.org/wordprocessingml/2006/main">
        <w:t xml:space="preserve">[97] 备选版本 †</w:t>
      </w:r>
    </w:p>
    <w:p w14:paraId="485A6B81">
      <w:r xmlns:w="http://schemas.openxmlformats.org/wordprocessingml/2006/main">
        <w:t xml:space="preserve">[98] 埃斯卡·阿玛兹</w:t>
      </w:r>
    </w:p>
    <w:p w14:paraId="59BCF2A8">
      <w:r xmlns:w="http://schemas.openxmlformats.org/wordprocessingml/2006/main">
        <w:t xml:space="preserve">[99] 瓦伦丁·埃斯卡·阿玛兹</w:t>
      </w:r>
    </w:p>
    <w:p w14:paraId="2724FF6E">
      <w:r xmlns:w="http://schemas.openxmlformats.org/wordprocessingml/2006/main">
        <w:t xml:space="preserve">[100] 新娘艾斯卡·阿玛兹</w:t>
      </w:r>
    </w:p>
    <w:p w14:paraId="53B30025">
      <w:r xmlns:w="http://schemas.openxmlformats.org/wordprocessingml/2006/main">
        <w:t xml:space="preserve">[101] 埃斯卡·阿玛兹·范塔斯玛</w:t>
      </w:r>
    </w:p>
    <w:p w14:paraId="1BA67A30">
      <w:r xmlns:w="http://schemas.openxmlformats.org/wordprocessingml/2006/main">
        <w:t xml:space="preserve">[102] 新年 Esca Amaze</w:t>
      </w:r>
    </w:p>
    <w:p w14:paraId="1A27DA66">
      <w:r xmlns:w="http://schemas.openxmlformats.org/wordprocessingml/2006/main">
        <w:t xml:space="preserve">[103] 琐事 †</w:t>
      </w:r>
    </w:p>
    <w:p w14:paraId="05098EED">
      <w:r xmlns:w="http://schemas.openxmlformats.org/wordprocessingml/2006/main">
        <w:t xml:space="preserve">[104] 在前一年的活动中，她身穿白色婚纱和服亮相，但这次她穿的是西式婚纱。</w:t>
      </w:r>
    </w:p>
    <w:p w14:paraId="1C2DC80F">
      <w:r xmlns:w="http://schemas.openxmlformats.org/wordprocessingml/2006/main">
        <w:t xml:space="preserve">[105] Amaze 在第一次人气投票中被评为 R 类第一名，这是自那以后首次实施不同的变体。</w:t>
      </w:r>
    </w:p>
    <w:p w14:paraId="2AB38421">
      <w:r xmlns:w="http://schemas.openxmlformats.org/wordprocessingml/2006/main">
        <w:t xml:space="preserve">[106] 美杜莎原本是一位美丽的女神，她爱上了海神波塞冬。然而，当她在处女神雅典娜的神庙中与波塞冬发生性关系后，雅典娜勃然大怒。雅典娜诅咒她，将她变成了一个拥有石化双眼和蛇发的可怕怪物，迫使她与波塞冬分离。美杜莎最终被珀尔修斯斩首身亡，但她的头颅最终被献给了雅典娜，镶嵌在她的盾牌——埃癸斯上。这件盾牌成为了一件威力无比的装备，意为“神祇所持，蕴含怪物之力的盾牌”。但考虑到之前的冲突，可以推断，这一事件中可能还暗含着其他复杂的情感。</w:t>
      </w:r>
    </w:p>
    <w:p w14:paraId="2DF43FE0">
      <w:r xmlns:w="http://schemas.openxmlformats.org/wordprocessingml/2006/main">
        <w:t xml:space="preserve">[107] 此外，在主线剧情第一部分中期试图被吸收的魔女因素“厄喀德娜”的起源是，她是曾击败伟大神宙斯的怪物堤丰的妻子，并生下了许多希腊神话中的著名怪物，例如地狱犬刻耳柏洛斯和九头蛇许德拉。考虑到魔女是“与恶魔交合者的后裔”，因此“恶魔新娘”的元素也可能指向她。她的对手将是时贞。</w:t>
      </w:r>
    </w:p>
    <w:p w14:paraId="2B51E217">
      <w:r xmlns:w="http://schemas.openxmlformats.org/wordprocessingml/2006/main">
        <w:t xml:space="preserve">[108] 官方推特账号简介 †</w:t>
      </w:r>
    </w:p>
    <w:p w14:paraId="509DA3A9">
      <w:r xmlns:w="http://schemas.openxmlformats.org/wordprocessingml/2006/main">
        <w:t xml:space="preserve">[109] 人物介绍</w:t>
      </w:r>
    </w:p>
    <w:p w14:paraId="12E75DA3">
      <w:r xmlns:w="http://schemas.openxmlformats.org/wordprocessingml/2006/main">
        <w:t xml:space="preserve">[110] 评论表 †</w:t>
      </w:r>
    </w:p>
    <w:p w14:paraId="13D0A851">
      <w:r xmlns:w="http://schemas.openxmlformats.org/wordprocessingml/2006/main">
        <w:t xml:space="preserve">[111] 点击打开历史日志列表</w:t>
      </w:r>
    </w:p>
    <w:p w14:paraId="52A3AD14">
      <w:r xmlns:w="http://schemas.openxmlformats.org/wordprocessingml/2006/main">
        <w:t xml:space="preserve">[112] 末尾的数字越小，日志越旧。</w:t>
      </w:r>
    </w:p>
    <w:p w14:paraId="5CB0153A">
      <w:r xmlns:w="http://schemas.openxmlformats.org/wordprocessingml/2006/main">
        <w:t xml:space="preserve">[113] 'Comments/Brideesca Amaze/' 没有子页面。</w:t>
      </w:r>
    </w:p>
    <w:p w14:paraId="10DCA06A">
      <w:r xmlns:w="http://schemas.openxmlformats.org/wordprocessingml/2006/main">
        <w:t xml:space="preserve">[114] 充电4秒即可达到12.5V，支持4种充电方式，非常实用，我很满意——[xDHDwLIavc.] 2022-06-22 (周三) 18:13:23</w:t>
      </w:r>
    </w:p>
    <w:p w14:paraId="75EEBAE1">
      <w:r xmlns:w="http://schemas.openxmlformats.org/wordprocessingml/2006/main">
        <w:t xml:space="preserve">[115] 时贞：“艾莉的祖母……这样也挺好！” -- [jXEoZncaWCQ] 2022-06-23 (周四) 12:01:19</w:t>
      </w:r>
    </w:p>
    <w:p w14:paraId="78E16B76">
      <w:r xmlns:w="http://schemas.openxmlformats.org/wordprocessingml/2006/main">
        <w:t xml:space="preserve">[116] 其实，老版《爱丽丝》系列里的XXX有可能是一位传说中的女巫！不过除了玛娜娜（全年龄段）之外，《爱丽丝》系列里现代魔法少女角色并不多…… -- [Gx8PNLr68f6] 2022-06-24 (周五) 16:00:11</w:t>
      </w:r>
    </w:p>
    <w:p w14:paraId="5090145E">
      <w:r xmlns:w="http://schemas.openxmlformats.org/wordprocessingml/2006/main">
        <w:t xml:space="preserve">[117] 很高兴屏幕变黑后，时间流逝之后还有后续剧情。我很庆幸自己看了重播——[yj5Vbrkrouc] 2024-06-10 (周一) 16:14:57</w:t>
      </w:r>
    </w:p>
    <w:p w14:paraId="6196791A">
      <w:r xmlns:w="http://schemas.openxmlformats.org/wordprocessingml/2006/main">
        <w:t xml:space="preserve">[118] 真漂亮，不是吗？而且，因为有长长的飘逸丝带，看起来好大……我觉得比真由理的或者尼尔的都大。——[xDHDwLIavc.] 2022-06-23 (周四) 13:05:24</w:t>
      </w:r>
    </w:p>
    <w:p w14:paraId="2EBECD60">
      <w:r xmlns:w="http://schemas.openxmlformats.org/wordprocessingml/2006/main">
        <w:t xml:space="preserve">[119] 这更适合进阶玩家，但我认为即使是新手也能用。它的主要作用是利用其高行动速度和特殊技能充能进行范围攻击和施加减益效果，如果仅此而已，即使是新手也能有效使用它。然而，如果你想充分发挥它的独特能力，你也需要对其他成员进行适当的训练。——[bQVcoUKgkLY] 2022-06-23 (周四) 09:18:29</w:t>
      </w:r>
    </w:p>
    <w:p w14:paraId="5D695886">
      <w:r xmlns:w="http://schemas.openxmlformats.org/wordprocessingml/2006/main">
        <w:t xml:space="preserve">[120] 虽然这个角色勉强可用，但对于新手来说，还有很多其他角色比它更重要，所以从这个意义上讲，它更适合资源充足的高级玩家。——[2sJJXQ4h1e.] 2022-06-23 (周四) 09:49:33</w:t>
      </w:r>
    </w:p>
    <w:p w14:paraId="451F258A">
      <w:r xmlns:w="http://schemas.openxmlformats.org/wordprocessingml/2006/main">
        <w:t xml:space="preserve">[121] 我不太确定新手和进阶玩家的定义是什么，但如果你的目标是通关主线剧情和活动，或者刷素材，那么这个角色会很有用，因为他的范围终极技能拥有顶级的技能循环速度。很少有角色能同时兼具高命中率、高威力和高技能循环速度。场地减益效果很容易叠加，所以在团队副本中也很有用；它的用途非常广泛，几乎可以在任何场合使用。然而，他的输出能力不足以盖过其他王牌角色，更偏向于辅助型角色，与其他角色配合使用效果更佳。——[xDHDwLIavc.] 2022-06-23 (周四) 13:32:12</w:t>
      </w:r>
    </w:p>
    <w:p w14:paraId="04E706DD">
      <w:r xmlns:w="http://schemas.openxmlformats.org/wordprocessingml/2006/main">
        <w:t xml:space="preserve">[122] 我不知道你在跟什么比较，但即使是SSR，如果你不把它升到满级，也只有这么好用。——[Ih7ECnMD/Ro] 2022-06-24 (周五) 00:25:47</w:t>
      </w:r>
    </w:p>
    <w:p w14:paraId="0D5C56C0">
      <w:r xmlns:w="http://schemas.openxmlformats.org/wordprocessingml/2006/main">
        <w:t xml:space="preserve">[123] 防御力偏低，但我觉得耐力不算特别差（虽然这只是相对而言）。嗯，如果角色初始没有任何强化，大概一个月就能达到那个等级，那很容易疲劳…… -- [ZZWfVjkwVvM] 2022-06-24 (周五) 01:08:13</w:t>
      </w:r>
    </w:p>
    <w:p w14:paraId="338D8B3B">
      <w:r xmlns:w="http://schemas.openxmlformats.org/wordprocessingml/2006/main">
        <w:t xml:space="preserve">[124] 当然，前提是它们还没有完全强化。对于新手来说，活动限定的5星R卡是主力。当你拥有5-6张活动限定的5星R卡时，你应该至少可以完全强化一张SSR卡，之后5星SSR卡就会成为主力。——[dcjl/DX4.S.] 2022-06-24 (周五) 14:36:24</w:t>
      </w:r>
    </w:p>
    <w:p w14:paraId="5D1C0A0D">
      <w:r xmlns:w="http://schemas.openxmlformats.org/wordprocessingml/2006/main">
        <w:t xml:space="preserve">[125] SSR角色的基础体力值为2300-3200（特殊角色阿祖尔除外，她的体力值为2525-3200）。新娘迷宫的体力值为2900，所以她的体力值偏高。——[8jY8zbKoaGE] 2022-06-25 (周六) 09:05:46</w:t>
      </w:r>
    </w:p>
    <w:p w14:paraId="11FE4BE6">
      <w:r xmlns:w="http://schemas.openxmlformats.org/wordprocessingml/2006/main">
        <w:t xml:space="preserve">[126] 我进一步研究了一下。在SSR魔法角色中，久美子（3050）、普卡露露（2950）、露卡（2950）和利维（2950）的体力在20名角色中排名第五。如果把她的体力放在所有SSR角色中来看，她的体力高于平均水平，而在魔法角色中，她的体力更是名列前茅。——[8jY8zbKoaGE] 2022-06-25 (周六) 09:27:12</w:t>
      </w:r>
    </w:p>
    <w:p w14:paraId="006C4F56">
      <w:r xmlns:w="http://schemas.openxmlformats.org/wordprocessingml/2006/main">
        <w:t xml:space="preserve">[127] 如果能充分发挥它的潜力，我认为它目前除了副本之外，在其他所有方面都是顶尖角色之一。刷低级敌人的话，我认为它是王牌级的。在副本中，它拥有场地减益效果，所以如果搭配像鬼先生这样的角色，可以降低敌人80%的防御和攻击力，因此它或许还有一些用处。——[wxdKV4EOEIs] 2022-06-24 (周五) 12:08:22</w:t>
      </w:r>
    </w:p>
    <w:p w14:paraId="2142DDD9">
      <w:r xmlns:w="http://schemas.openxmlformats.org/wordprocessingml/2006/main">
        <w:t xml:space="preserve">[128] 这取决于副本内容，但对于需要角色发挥最大能力的副本，最好查看副本页面上的队伍配置说明。——[Q62G9hgxJ2U] 2022-06-23 (周四) 17:19:11</w:t>
      </w:r>
    </w:p>
    <w:p w14:paraId="5335D172">
      <w:r xmlns:w="http://schemas.openxmlformats.org/wordprocessingml/2006/main">
        <w:t xml:space="preserve">[129] 我原本想给随从施加一个独特的效果，但考虑到触发几率只有50%，而且除非觉醒，否则可能根本不会被选中，所以也许效果并不理想？ -- [0.n.hiOedz2] 2022-06-24 (周五) 19:03:04</w:t>
      </w:r>
    </w:p>
    <w:p w14:paraId="1400B338">
      <w:r xmlns:w="http://schemas.openxmlformats.org/wordprocessingml/2006/main">
        <w:t xml:space="preserve">[130] 由于只有50%的概率，对于需要稳定通关的B级角色来说，这可能过于依赖运气。反之，对于只需要通关一次的关卡（例如对阵兰斯），可能一开始就输定了。——[8jY8zbKoaGE] 2022-06-25 (周六) 09:10:20</w:t>
      </w:r>
    </w:p>
    <w:p w14:paraId="2801B3CE">
      <w:r xmlns:w="http://schemas.openxmlformats.org/wordprocessingml/2006/main">
        <w:t xml:space="preserve">[131] 它与《Bride EE》同时重新发行…… -- [Mq/xowZv/Nc] 2024-07-30 (周二) 21:25:31</w:t>
      </w:r>
    </w:p>
    <w:p w14:paraId="1202EB2E">
      <w:r xmlns:w="http://schemas.openxmlformats.org/wordprocessingml/2006/main">
        <w:t xml:space="preserve">[132] ←使用棋盘前请务必阅读规则。</w:t>
      </w:r>
    </w:p>
    <w:p w14:paraId="36E07A2E">
      <w:r xmlns:w="http://schemas.openxmlformats.org/wordprocessingml/2006/main">
        <w:t xml:space="preserve">[133] 关于规则 †</w:t>
      </w:r>
    </w:p>
    <w:p w14:paraId="1EEFDB1D">
      <w:r xmlns:w="http://schemas.openxmlformats.org/wordprocessingml/2006/main">
        <w:t xml:space="preserve">[134] 请不要抱怨或批评页面编辑者。如果您对其他人的编辑有意见，请通过“提供替代方案”或“自行编辑”的方式进行建设性沟通。</w:t>
      </w:r>
    </w:p>
    <w:p w14:paraId="60D5E28E">
      <w:r xmlns:w="http://schemas.openxmlformats.org/wordprocessingml/2006/main">
        <w:t xml:space="preserve">[135] 不要发布个人网站或其他禁止未经授权链接的网站的网址。</w:t>
      </w:r>
    </w:p>
    <w:p w14:paraId="722E11C3">
      <w:r xmlns:w="http://schemas.openxmlformats.org/wordprocessingml/2006/main">
        <w:t xml:space="preserve">[136] 关于违反规则的帖子 †</w:t>
      </w:r>
    </w:p>
    <w:p w14:paraId="0536D4B3">
      <w:r xmlns:w="http://schemas.openxmlformats.org/wordprocessingml/2006/main">
        <w:t xml:space="preserve">[137] 禁止发布以下类型的帖子，因为它们容易造成干扰。</w:t>
      </w:r>
    </w:p>
    <w:p w14:paraId="791C17FF">
      <w:r xmlns:w="http://schemas.openxmlformats.org/wordprocessingml/2006/main">
        <w:t xml:space="preserve">[138]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22E4081">
      <w:r xmlns:w="http://schemas.openxmlformats.org/wordprocessingml/2006/main">
        <w:t xml:space="preserve">[139] 其他包括使用此维基的人、官方管理员、艺术家、配音演员、现实生活中的个人以及 Twitter 用户等团体。</w:t>
      </w:r>
    </w:p>
    <w:p w14:paraId="14153BF4">
      <w:r xmlns:w="http://schemas.openxmlformats.org/wordprocessingml/2006/main">
        <w:t xml:space="preserve">[140] 关于向管理层提交的帖子，我们容忍可以解释为用户反馈的评论，例如“我希望他们改进这一点”、“我希望他们尽快修复错误”和“维护时间太长了”，但我们不容忍使用辱骂性语言贬低管理层。</w:t>
      </w:r>
    </w:p>
    <w:p w14:paraId="36BDAC0E">
      <w:r xmlns:w="http://schemas.openxmlformats.org/wordprocessingml/2006/main">
        <w:t xml:space="preserve">[141] 将讨论和意见交流视为“诽谤或对抗他人”是错误的。然而，在讨论或意见交流中使用辱骂性语言、贬低他人、挑衅他人或在缺乏明确证据的情况下发表言论，都是违法行为。说话时务必注意自己的言辞。</w:t>
      </w:r>
    </w:p>
    <w:p w14:paraId="53381368">
      <w:r xmlns:w="http://schemas.openxmlformats.org/wordprocessingml/2006/main">
        <w:t xml:space="preserve">[142] 攻击性评论包括使用强烈的命令，例如“做这个”或“做那个”、“使用粗俗语言”、“采取居高临下的态度”或“挑衅”。</w:t>
      </w:r>
    </w:p>
    <w:p w14:paraId="699CD3D4">
      <w:r xmlns:w="http://schemas.openxmlformats.org/wordprocessingml/2006/main">
        <w:t xml:space="preserve">[143] 禁止发布冒犯现有玩家的帖子，例如“还有人玩这个游戏吗？”或“这游戏已经凉了”。这并不意味着您完全不能发表任何负面言论，而是指那些超出单纯负面评价范围，构成诽谤或诋毁的帖子将被禁止发布。</w:t>
      </w:r>
    </w:p>
    <w:p w14:paraId="2E4E5E83">
      <w:r xmlns:w="http://schemas.openxmlformats.org/wordprocessingml/2006/main">
        <w:t xml:space="preserve">[144] 公开羞辱，即公开他人的游戏内名称或UID。</w:t>
      </w:r>
    </w:p>
    <w:p w14:paraId="6C576269">
      <w:r xmlns:w="http://schemas.openxmlformats.org/wordprocessingml/2006/main">
        <w:t xml:space="preserve">[145] 但是，分享有助于游戏攻略的信息和视频是允许的。</w:t>
      </w:r>
    </w:p>
    <w:p w14:paraId="1CABDB2F">
      <w:r xmlns:w="http://schemas.openxmlformats.org/wordprocessingml/2006/main">
        <w:t xml:space="preserve">[146] 参考其他应用程序</w:t>
      </w:r>
    </w:p>
    <w:p w14:paraId="3336B21D">
      <w:r xmlns:w="http://schemas.openxmlformats.org/wordprocessingml/2006/main">
        <w:t xml:space="preserve">[147] 在多个论坛上多次发帖</w:t>
      </w:r>
    </w:p>
    <w:p w14:paraId="7BB1ED50">
      <w:r xmlns:w="http://schemas.openxmlformats.org/wordprocessingml/2006/main">
        <w:t xml:space="preserve">[148] 写一串没有意义的字符</w:t>
      </w:r>
    </w:p>
    <w:p w14:paraId="632EBDC3">
      <w:r xmlns:w="http://schemas.openxmlformats.org/wordprocessingml/2006/main">
        <w:t xml:space="preserve">[149] 关于作弊和利用漏洞的帖子</w:t>
      </w:r>
    </w:p>
    <w:p w14:paraId="62C89AA4">
      <w:r xmlns:w="http://schemas.openxmlformats.org/wordprocessingml/2006/main">
        <w:t xml:space="preserve">[150] 最好的办法是忽略违反规则的帖子。上钩或反驳只会让事情变得更糟。</w:t>
      </w:r>
    </w:p>
    <w:p w14:paraId="0FBB0376">
      <w:r xmlns:w="http://schemas.openxmlformats.org/wordprocessingml/2006/main">
        <w:t xml:space="preserve">[151] *在上述规则中，“诽谤”指的是在没有客观证据的情况下诋毁和贬低他人。将所有批评性文章都归为“诽谤”是不正确的，所以请务必谨慎。</w:t>
      </w:r>
    </w:p>
    <w:p w14:paraId="42A5A4E1">
      <w:r xmlns:w="http://schemas.openxmlformats.org/wordprocessingml/2006/main">
        <w:t xml:space="preserve">[152] 关于修改和删除发帖日志 †</w:t>
      </w:r>
    </w:p>
    <w:p w14:paraId="549924CF">
      <w:r xmlns:w="http://schemas.openxmlformats.org/wordprocessingml/2006/main">
        <w:t xml:space="preserve">[153] 但是，允许更正印刷错误、遗漏和字体颜色。（他人出于善意所做的更正也允许。）</w:t>
      </w:r>
    </w:p>
    <w:p w14:paraId="33CE30EC">
      <w:r xmlns:w="http://schemas.openxmlformats.org/wordprocessingml/2006/main">
        <w:t xml:space="preserve">[154] 作为例外情况，您可以删除自己的帖子，但事后必须向管理员报告。此外，删除时，请将整个评论替换为以下文本，而不是完全删除：&amp;color(#ff0000){''发帖人已删除''};</w:t>
      </w:r>
    </w:p>
    <w:p w14:paraId="3043ED8D">
      <w:r xmlns:w="http://schemas.openxmlformats.org/wordprocessingml/2006/main">
        <w:t xml:space="preserve">[155] 关于评论删除违反规则的帖子 †</w:t>
      </w:r>
    </w:p>
    <w:p w14:paraId="107599BC">
      <w:r xmlns:w="http://schemas.openxmlformats.org/wordprocessingml/2006/main">
        <w:t xml:space="preserve">[156] 您可以自行评论删除上述任何违反规则的评论，无需管理员许可。但是，评论删除后，请务必在“违规举报公告板”上进行举报。请使用“违规举报公告板”上的举报模板。</w:t>
      </w:r>
    </w:p>
    <w:p w14:paraId="7D3D7198">
      <w:r xmlns:w="http://schemas.openxmlformats.org/wordprocessingml/2006/main">
        <w:t xml:space="preserve">[157] 未经 CO 举报公告板举报而被删除的帖子将被恢复，而删除帖子的人将受到处罚。</w:t>
      </w:r>
    </w:p>
    <w:p w14:paraId="1D52BEE6">
      <w:r xmlns:w="http://schemas.openxmlformats.org/wordprocessingml/2006/main">
        <w:t xml:space="preserve">[158] 如果您反复向 CO 举报公告板举报不违反规则的帖子，我们将认为您是自私的，并将对您实施发帖和编辑限制。</w:t>
      </w:r>
    </w:p>
    <w:p w14:paraId="3FFBCD09">
      <w:r xmlns:w="http://schemas.openxmlformats.org/wordprocessingml/2006/main">
        <w:t xml:space="preserve">[159] 管理员可酌情恢复 CO 报告公告板上不违反规则的报告。</w:t>
      </w:r>
    </w:p>
    <w:p w14:paraId="05D19D6D">
      <w:r xmlns:w="http://schemas.openxmlformats.org/wordprocessingml/2006/main">
        <w:t xml:space="preserve">[160] 我们再次要求您不要评论那些并未违反规则的评论。（例如，诸如“虽然不违反规则，但显然是在挑衅”、“恶作剧”或“评论整个帖子”之类的主观判断。）</w:t>
      </w:r>
    </w:p>
    <w:p w14:paraId="79551F1B">
      <w:r xmlns:w="http://schemas.openxmlformats.org/wordprocessingml/2006/main">
        <w:t xml:space="preserve">[161] 关于不违反规则但“冒犯性”的帖子 †</w:t>
      </w:r>
    </w:p>
    <w:p w14:paraId="57C5B32E">
      <w:r xmlns:w="http://schemas.openxmlformats.org/wordprocessingml/2006/main">
        <w:t xml:space="preserve">[162] 即使帖子内容具有冒犯性，除非违反版规，否则不会被删除。由于每个人对冒犯性内容的判断标准不同，请使用 NGID 功能隐藏评论，而不是争论或恶意挑衅。</w:t>
      </w:r>
    </w:p>
    <w:p w14:paraId="7A19D148">
      <w:r xmlns:w="http://schemas.openxmlformats.org/wordprocessingml/2006/main">
        <w:t xml:space="preserve">[163] 挑衅难道不是一种违规行为吗？†</w:t>
      </w:r>
    </w:p>
    <w:p w14:paraId="26048CEF">
      <w:r xmlns:w="http://schemas.openxmlformats.org/wordprocessingml/2006/main">
        <w:t xml:space="preserve">[164] 每个人对“煽动性言论”的定义都大相径庭，因此我们不认为这是违规行为。如果您认为某条评论具有煽动性，请使用 NGID 功能将其隐藏。</w:t>
      </w:r>
    </w:p>
    <w:p w14:paraId="3E67E282">
      <w:r xmlns:w="http://schemas.openxmlformats.org/wordprocessingml/2006/main">
        <w:t xml:space="preserve">[165] 抱怨难道不算违法吗？†</w:t>
      </w:r>
    </w:p>
    <w:p w14:paraId="1CBE381B">
      <w:r xmlns:w="http://schemas.openxmlformats.org/wordprocessingml/2006/main">
        <w:t xml:space="preserve">[166] 一般而言，抱怨本身并不构成违规。但是，针对本作品的负面宣传、诽谤、辱骂性语言以及超出抱怨范围的对抗性言论均构成违规。如果您认为抱怨内容冒犯了您，请使用 NGID 功能隐藏相关评论。</w:t>
      </w:r>
    </w:p>
    <w:p w14:paraId="5E806E9A">
      <w:r xmlns:w="http://schemas.openxmlformats.org/wordprocessingml/2006/main">
        <w:t xml:space="preserve">[167] 如果您不确定某个帖子是否违反规则，该怎么办？ †</w:t>
      </w:r>
    </w:p>
    <w:p w14:paraId="6170670E">
      <w:r xmlns:w="http://schemas.openxmlformats.org/wordprocessingml/2006/main">
        <w:t xml:space="preserve">[168] 有些帖子内容含糊不清，难以判断是否违规。评论删除这类含糊不清的帖子可能会导致问题，所以请不要评论删除，而是使用 NGID 功能将评论隐藏起来。</w:t>
      </w:r>
    </w:p>
    <w:p w14:paraId="7B49770A">
      <w:r xmlns:w="http://schemas.openxmlformats.org/wordprocessingml/2006/main">
        <w:t xml:space="preserve">[169] 对屡犯者的处罚 †</w:t>
      </w:r>
    </w:p>
    <w:p w14:paraId="182684A0">
      <w:r xmlns:w="http://schemas.openxmlformats.org/wordprocessingml/2006/main">
        <w:t xml:space="preserve">[170] 屡次违反规则或发布特别恶意的帖子，管理员可酌情予以处罚，例如“禁止访问”或“限制发帖”。</w:t>
      </w:r>
    </w:p>
    <w:p w14:paraId="0BEDC369">
      <w:r xmlns:w="http://schemas.openxmlformats.org/wordprocessingml/2006/main">
        <w:t xml:space="preserve">[171] 如果您对进一步改进有任何建议，请通过 Wiki 管理公告板与我们联系。</w:t>
      </w:r>
    </w:p>
    <w:p w14:paraId="723BD9DE"/>
    <w:p w14:paraId="039CEE20">
      <w:r xmlns:w="http://schemas.openxmlformats.org/wordprocessingml/2006/main">
        <w:rPr>
          <w:b/>
        </w:rPr>
        <w:t xml:space="preserve">A115</w:t>
      </w:r>
    </w:p>
    <w:p w14:paraId="3606F231">
      <w:r xmlns:w="http://schemas.openxmlformats.org/wordprocessingml/2006/main">
        <w:t xml:space="preserve">[0] 索引：所有角色 | SSR 角色 | SR 角色 | R 角色 | NPC 角色</w:t>
      </w:r>
    </w:p>
    <w:p w14:paraId="0B13A74D">
      <w:r xmlns:w="http://schemas.openxmlformats.org/wordprocessingml/2006/main">
        <w:t xml:space="preserve">[1] 基本信息</w:t>
      </w:r>
    </w:p>
    <w:p w14:paraId="692CE0F6">
      <w:r xmlns:w="http://schemas.openxmlformats.org/wordprocessingml/2006/main">
        <w:t xml:space="preserve">[2] 替代版本</w:t>
      </w:r>
    </w:p>
    <w:p w14:paraId="07BEA5B2">
      <w:r xmlns:w="http://schemas.openxmlformats.org/wordprocessingml/2006/main">
        <w:t xml:space="preserve">[3] 琐事</w:t>
      </w:r>
    </w:p>
    <w:p w14:paraId="3045971B">
      <w:r xmlns:w="http://schemas.openxmlformats.org/wordprocessingml/2006/main">
        <w:t xml:space="preserve">[4] 官方推特账号介绍</w:t>
      </w:r>
    </w:p>
    <w:p w14:paraId="72E0090F">
      <w:r xmlns:w="http://schemas.openxmlformats.org/wordprocessingml/2006/main">
        <w:t xml:space="preserve">[5] 评论表单</w:t>
      </w:r>
    </w:p>
    <w:p w14:paraId="24F697D3">
      <w:r xmlns:w="http://schemas.openxmlformats.org/wordprocessingml/2006/main">
        <w:t xml:space="preserve">[6] 基本信息 †</w:t>
      </w:r>
    </w:p>
    <w:p w14:paraId="71A687F0">
      <w:r xmlns:w="http://schemas.openxmlformats.org/wordprocessingml/2006/main">
        <w:t xml:space="preserve">[7] 变换图像</w:t>
      </w:r>
    </w:p>
    <w:p w14:paraId="6F4FBB1E">
      <w:r xmlns:w="http://schemas.openxmlformats.org/wordprocessingml/2006/main">
        <w:t xml:space="preserve">[8] 简介</w:t>
      </w:r>
    </w:p>
    <w:p w14:paraId="65F74023">
      <w:r xmlns:w="http://schemas.openxmlformats.org/wordprocessingml/2006/main">
        <w:t xml:space="preserve">[9] 姓名</w:t>
      </w:r>
    </w:p>
    <w:p w14:paraId="58F416C4">
      <w:r xmlns:w="http://schemas.openxmlformats.org/wordprocessingml/2006/main">
        <w:t xml:space="preserve">[10] 新娘艾斯卡·鲁比</w:t>
      </w:r>
    </w:p>
    <w:p w14:paraId="1552B19E">
      <w:r xmlns:w="http://schemas.openxmlformats.org/wordprocessingml/2006/main">
        <w:t xml:space="preserve">[11] 真实姓名</w:t>
      </w:r>
    </w:p>
    <w:p w14:paraId="1D5CB266">
      <w:r xmlns:w="http://schemas.openxmlformats.org/wordprocessingml/2006/main">
        <w:t xml:space="preserve">[12] 园崎明里</w:t>
      </w:r>
    </w:p>
    <w:p w14:paraId="062F5AD0">
      <w:r xmlns:w="http://schemas.openxmlformats.org/wordprocessingml/2006/main">
        <w:t xml:space="preserve">[13] 稀有度</w:t>
      </w:r>
    </w:p>
    <w:p w14:paraId="7CCC9311">
      <w:r xmlns:w="http://schemas.openxmlformats.org/wordprocessingml/2006/main">
        <w:t xml:space="preserve">[14] 普通攻击</w:t>
      </w:r>
    </w:p>
    <w:p w14:paraId="5740F55A">
      <w:r xmlns:w="http://schemas.openxmlformats.org/wordprocessingml/2006/main">
        <w:t xml:space="preserve">[15] 近战攻击（物理）</w:t>
      </w:r>
    </w:p>
    <w:p w14:paraId="0EF1DB4A">
      <w:r xmlns:w="http://schemas.openxmlformats.org/wordprocessingml/2006/main">
        <w:t xml:space="preserve">[16] 附属派系</w:t>
      </w:r>
    </w:p>
    <w:p w14:paraId="65BF7EF0">
      <w:r xmlns:w="http://schemas.openxmlformats.org/wordprocessingml/2006/main">
        <w:t xml:space="preserve">[17] 战士（当前世界）</w:t>
      </w:r>
    </w:p>
    <w:p w14:paraId="558A4875">
      <w:r xmlns:w="http://schemas.openxmlformats.org/wordprocessingml/2006/main">
        <w:t xml:space="preserve">[18] 特殊属性</w:t>
      </w:r>
    </w:p>
    <w:p w14:paraId="0F26AD74">
      <w:r xmlns:w="http://schemas.openxmlformats.org/wordprocessingml/2006/main">
        <w:t xml:space="preserve">[19] 新娘</w:t>
      </w:r>
    </w:p>
    <w:p w14:paraId="6EE00D8C">
      <w:r xmlns:w="http://schemas.openxmlformats.org/wordprocessingml/2006/main">
        <w:t xml:space="preserve">[20] 青野结</w:t>
      </w:r>
    </w:p>
    <w:p w14:paraId="00652C2E">
      <w:r xmlns:w="http://schemas.openxmlformats.org/wordprocessingml/2006/main">
        <w:t xml:space="preserve">[21] 插图</w:t>
      </w:r>
    </w:p>
    <w:p w14:paraId="41931588">
      <w:r xmlns:w="http://schemas.openxmlformats.org/wordprocessingml/2006/main">
        <w:t xml:space="preserve">[22] 石锤银子</w:t>
      </w:r>
    </w:p>
    <w:p w14:paraId="14812FEE">
      <w:r xmlns:w="http://schemas.openxmlformats.org/wordprocessingml/2006/main">
        <w:t xml:space="preserve">[23] SD字符</w:t>
      </w:r>
    </w:p>
    <w:p w14:paraId="78FCBE9A">
      <w:r xmlns:w="http://schemas.openxmlformats.org/wordprocessingml/2006/main">
        <w:t xml:space="preserve">[24] 风味文字</w:t>
      </w:r>
    </w:p>
    <w:p w14:paraId="1A910C84">
      <w:r xmlns:w="http://schemas.openxmlformats.org/wordprocessingml/2006/main">
        <w:t xml:space="preserve">[25] “纯洁的情感是誓言的火焰！新娘艾斯卡·露比！我已抵达，正走向红毯！”露比身着日式新娘礼服。她双腿装备了帕尔西翁，因此也具备战斗能力。她一直以来的梦想和目标都是建立一个幸福的家庭，但异世界的经历让她开始思考成为新娘的真正意义。她与总监的关系或许也发生了一些变化……？</w:t>
      </w:r>
    </w:p>
    <w:p w14:paraId="7871E64D">
      <w:r xmlns:w="http://schemas.openxmlformats.org/wordprocessingml/2006/main">
        <w:t xml:space="preserve">[26] 如何获得</w:t>
      </w:r>
    </w:p>
    <w:p w14:paraId="7842890F">
      <w:r xmlns:w="http://schemas.openxmlformats.org/wordprocessingml/2006/main">
        <w:t xml:space="preserve">[27] 限时扭蛋</w:t>
      </w:r>
    </w:p>
    <w:p w14:paraId="56667E8F">
      <w:r xmlns:w="http://schemas.openxmlformats.org/wordprocessingml/2006/main">
        <w:t xml:space="preserve">[28] 基础属性（1星）* 每增加1星+50%，5星时为1星值的3倍</w:t>
      </w:r>
    </w:p>
    <w:p w14:paraId="08A6CA9C">
      <w:r xmlns:w="http://schemas.openxmlformats.org/wordprocessingml/2006/main">
        <w:t xml:space="preserve">[29] 级</w:t>
      </w:r>
    </w:p>
    <w:p w14:paraId="5C711458">
      <w:r xmlns:w="http://schemas.openxmlformats.org/wordprocessingml/2006/main">
        <w:t xml:space="preserve">[30] 耐力</w:t>
      </w:r>
    </w:p>
    <w:p w14:paraId="137593E2">
      <w:r xmlns:w="http://schemas.openxmlformats.org/wordprocessingml/2006/main">
        <w:t xml:space="preserve">[31] 攻击力</w:t>
      </w:r>
    </w:p>
    <w:p w14:paraId="2AF31A10">
      <w:r xmlns:w="http://schemas.openxmlformats.org/wordprocessingml/2006/main">
        <w:t xml:space="preserve">[32] 防御能力</w:t>
      </w:r>
    </w:p>
    <w:p w14:paraId="7099153D">
      <w:r xmlns:w="http://schemas.openxmlformats.org/wordprocessingml/2006/main">
        <w:t xml:space="preserve">[33] 魔力</w:t>
      </w:r>
    </w:p>
    <w:p w14:paraId="0E658849">
      <w:r xmlns:w="http://schemas.openxmlformats.org/wordprocessingml/2006/main">
        <w:t xml:space="preserve">[34] 魔法抗性</w:t>
      </w:r>
    </w:p>
    <w:p w14:paraId="745E648F">
      <w:r xmlns:w="http://schemas.openxmlformats.org/wordprocessingml/2006/main">
        <w:t xml:space="preserve">[35] 详细状态</w:t>
      </w:r>
    </w:p>
    <w:p w14:paraId="5007DBA6">
      <w:r xmlns:w="http://schemas.openxmlformats.org/wordprocessingml/2006/main">
        <w:t xml:space="preserve">[36] 准确性</w:t>
      </w:r>
    </w:p>
    <w:p w14:paraId="4377E24A">
      <w:r xmlns:w="http://schemas.openxmlformats.org/wordprocessingml/2006/main">
        <w:t xml:space="preserve">[37] 回避能力</w:t>
      </w:r>
    </w:p>
    <w:p w14:paraId="5049DC7D">
      <w:r xmlns:w="http://schemas.openxmlformats.org/wordprocessingml/2006/main">
        <w:t xml:space="preserve">[38] 连续命中率</w:t>
      </w:r>
    </w:p>
    <w:p w14:paraId="7DB6E75F">
      <w:r xmlns:w="http://schemas.openxmlformats.org/wordprocessingml/2006/main">
        <w:t xml:space="preserve">[39] 反击率</w:t>
      </w:r>
    </w:p>
    <w:p w14:paraId="1AD3F671">
      <w:r xmlns:w="http://schemas.openxmlformats.org/wordprocessingml/2006/main">
        <w:t xml:space="preserve">[40] 眩晕激活率</w:t>
      </w:r>
    </w:p>
    <w:p w14:paraId="67C91F03">
      <w:r xmlns:w="http://schemas.openxmlformats.org/wordprocessingml/2006/main">
        <w:t xml:space="preserve">[41] 抗眩晕能力</w:t>
      </w:r>
    </w:p>
    <w:p w14:paraId="286D34D6">
      <w:r xmlns:w="http://schemas.openxmlformats.org/wordprocessingml/2006/main">
        <w:t xml:space="preserve">[42] 移动速度</w:t>
      </w:r>
    </w:p>
    <w:p w14:paraId="66760DC6">
      <w:r xmlns:w="http://schemas.openxmlformats.org/wordprocessingml/2006/main">
        <w:t xml:space="preserve">[43] 部署速度</w:t>
      </w:r>
    </w:p>
    <w:p w14:paraId="53741908">
      <w:r xmlns:w="http://schemas.openxmlformats.org/wordprocessingml/2006/main">
        <w:t xml:space="preserve">[44] 行动速度</w:t>
      </w:r>
    </w:p>
    <w:p w14:paraId="5787D420">
      <w:r xmlns:w="http://schemas.openxmlformats.org/wordprocessingml/2006/main">
        <w:t xml:space="preserve">[45] 致命的装药量</w:t>
      </w:r>
    </w:p>
    <w:p w14:paraId="3B3B0C00">
      <w:r xmlns:w="http://schemas.openxmlformats.org/wordprocessingml/2006/main">
        <w:t xml:space="preserve">[46] 特殊招式</w:t>
      </w:r>
    </w:p>
    <w:p w14:paraId="4B0F6C00">
      <w:r xmlns:w="http://schemas.openxmlformats.org/wordprocessingml/2006/main">
        <w:t xml:space="preserve">[47] 姓名</w:t>
      </w:r>
    </w:p>
    <w:p w14:paraId="4B97C68A">
      <w:r xmlns:w="http://schemas.openxmlformats.org/wordprocessingml/2006/main">
        <w:t xml:space="preserve">[48] 效果</w:t>
      </w:r>
    </w:p>
    <w:p w14:paraId="704D3673">
      <w:r xmlns:w="http://schemas.openxmlformats.org/wordprocessingml/2006/main">
        <w:t xml:space="preserve">[49] 白新娘升级</w:t>
      </w:r>
    </w:p>
    <w:p w14:paraId="45E8E717">
      <w:r xmlns:w="http://schemas.openxmlformats.org/wordprocessingml/2006/main">
        <w:t xml:space="preserve">[50] 对所有敌人造成双倍物理伤害。使己方队伍在场上造成的伤害提高20%，持续20秒。每次使用特殊技能时，你的特殊技能威力提高10%（最高50%）。</w:t>
      </w:r>
    </w:p>
    <w:p w14:paraId="3C7C0714">
      <w:r xmlns:w="http://schemas.openxmlformats.org/wordprocessingml/2006/main">
        <w:t xml:space="preserve">[51] 白新娘升级+</w:t>
      </w:r>
    </w:p>
    <w:p w14:paraId="33C25CE6">
      <w:r xmlns:w="http://schemas.openxmlformats.org/wordprocessingml/2006/main">
        <w:t xml:space="preserve">[52] 对所有敌人造成4倍物理伤害。使己方队伍在场上造成的伤害提高30%，持续20秒。每次使用特殊技能时，你的特殊技能威力提高15%（最高75%）。</w:t>
      </w:r>
    </w:p>
    <w:p w14:paraId="4A11FD19">
      <w:r xmlns:w="http://schemas.openxmlformats.org/wordprocessingml/2006/main">
        <w:t xml:space="preserve">[53] 独特效果</w:t>
      </w:r>
    </w:p>
    <w:p w14:paraId="78EA45F3">
      <w:r xmlns:w="http://schemas.openxmlformats.org/wordprocessingml/2006/main">
        <w:t xml:space="preserve">[54] 姓名</w:t>
      </w:r>
    </w:p>
    <w:p w14:paraId="12C5A2CD">
      <w:r xmlns:w="http://schemas.openxmlformats.org/wordprocessingml/2006/main">
        <w:t xml:space="preserve">[55] 效应</w:t>
      </w:r>
    </w:p>
    <w:p w14:paraId="410DA035">
      <w:r xmlns:w="http://schemas.openxmlformats.org/wordprocessingml/2006/main">
        <w:t xml:space="preserve">[56] 未来的新娘</w:t>
      </w:r>
    </w:p>
    <w:p w14:paraId="21B30C91">
      <w:r xmlns:w="http://schemas.openxmlformats.org/wordprocessingml/2006/main">
        <w:t xml:space="preserve">[57] 出击完成后，必定对所有敌人施加眩晕效果（免疫眩晕的敌人除外）。之后，你的攻击力提高 X%（X 为如上所述眩晕的目标数量 × 7.5）。</w:t>
      </w:r>
    </w:p>
    <w:p w14:paraId="5FAD0CA4">
      <w:r xmlns:w="http://schemas.openxmlformats.org/wordprocessingml/2006/main">
        <w:t xml:space="preserve">[58] 未来的新娘+</w:t>
      </w:r>
    </w:p>
    <w:p w14:paraId="314A4372">
      <w:r xmlns:w="http://schemas.openxmlformats.org/wordprocessingml/2006/main">
        <w:t xml:space="preserve">[59] 出击完成后，必定对所有敌人施加眩晕效果（免疫眩晕的敌人除外）。之后，你的攻击力提高 X%（X 为如上所述眩晕的敌人数量 × 15）。</w:t>
      </w:r>
    </w:p>
    <w:p w14:paraId="2709E0EA">
      <w:r xmlns:w="http://schemas.openxmlformats.org/wordprocessingml/2006/main">
        <w:t xml:space="preserve">[60] 增强图像</w:t>
      </w:r>
    </w:p>
    <w:p w14:paraId="48F02569">
      <w:r xmlns:w="http://schemas.openxmlformats.org/wordprocessingml/2006/main">
        <w:t xml:space="preserve">[61] 在游戏中 †</w:t>
      </w:r>
    </w:p>
    <w:p w14:paraId="2EBE773F">
      <w:r xmlns:w="http://schemas.openxmlformats.org/wordprocessingml/2006/main">
        <w:t xml:space="preserve">[62] 第一颗拥有范围特殊攻击的艾斯卡红宝石。行动速度和特殊攻击充能速度都非常出色。</w:t>
      </w:r>
    </w:p>
    <w:p w14:paraId="226D4C91">
      <w:r xmlns:w="http://schemas.openxmlformats.org/wordprocessingml/2006/main">
        <w:t xml:space="preserve">[63] 场地伤害增益是所有特殊招式中效果量最高的，并且在实施时可以可靠地激活。</w:t>
      </w:r>
    </w:p>
    <w:p w14:paraId="0510E3C8">
      <w:r xmlns:w="http://schemas.openxmlformats.org/wordprocessingml/2006/main">
        <w:t xml:space="preserve">[64] 此独特效果必定会眩晕所有敌人，并根据眩晕次数额外提升攻击力。此效果永久有效，且可与其他攻击力提升效果叠加。它不受增益效果移除或无效化的影响。在团队副本中，即使首领处于BREAK状态且BREAK灯未亮起，攻击力提升效果也会生效。在开局出现5个弱小敌人的任务中，你可以额外获得75%的攻击力提升。</w:t>
      </w:r>
    </w:p>
    <w:p w14:paraId="44798B4B">
      <w:r xmlns:w="http://schemas.openxmlformats.org/wordprocessingml/2006/main">
        <w:t xml:space="preserve">[65] 在艾斯卡红宝石系列中，可以说它最适合歼灭战。如果以艾斯卡黄玉·神秘为核心组建艾斯卡队伍，那么它与艾斯卡蓝宝石·月升的契合度一般，因为两者的增益效果会有重叠。作为近战角色，它很容易从月升那里获得100%的攻击力提升，但其优势在于，凭借其独特的效果，即使将前排交给其他角色，也能轻松击杀较弱的敌人。</w:t>
      </w:r>
    </w:p>
    <w:p w14:paraId="5748BC62">
      <w:r xmlns:w="http://schemas.openxmlformats.org/wordprocessingml/2006/main">
        <w:t xml:space="preserve">[66] 备选版本 †</w:t>
      </w:r>
    </w:p>
    <w:p w14:paraId="7EDBEA3D">
      <w:r xmlns:w="http://schemas.openxmlformats.org/wordprocessingml/2006/main">
        <w:t xml:space="preserve">[67] 埃斯卡红宝石</w:t>
      </w:r>
    </w:p>
    <w:p w14:paraId="61487EB5">
      <w:r xmlns:w="http://schemas.openxmlformats.org/wordprocessingml/2006/main">
        <w:t xml:space="preserve">[68] 新年埃斯卡红宝石</w:t>
      </w:r>
    </w:p>
    <w:p w14:paraId="45B00711">
      <w:r xmlns:w="http://schemas.openxmlformats.org/wordprocessingml/2006/main">
        <w:t xml:space="preserve">[69] 扇贝星状化</w:t>
      </w:r>
    </w:p>
    <w:p w14:paraId="3961ADBB">
      <w:r xmlns:w="http://schemas.openxmlformats.org/wordprocessingml/2006/main">
        <w:t xml:space="preserve">[70] 圣夜埃斯卡·鲁比</w:t>
      </w:r>
    </w:p>
    <w:p w14:paraId="25CC75C4">
      <w:r xmlns:w="http://schemas.openxmlformats.org/wordprocessingml/2006/main">
        <w:t xml:space="preserve">[71] 仲夏埃斯卡红宝石</w:t>
      </w:r>
    </w:p>
    <w:p w14:paraId="477DE414">
      <w:r xmlns:w="http://schemas.openxmlformats.org/wordprocessingml/2006/main">
        <w:t xml:space="preserve">[72] 新娘埃斯卡·鲁比</w:t>
      </w:r>
    </w:p>
    <w:p w14:paraId="6B9B85CB">
      <w:r xmlns:w="http://schemas.openxmlformats.org/wordprocessingml/2006/main">
        <w:t xml:space="preserve">[73] 琐事 †</w:t>
      </w:r>
    </w:p>
    <w:p w14:paraId="61F6008A">
      <w:r xmlns:w="http://schemas.openxmlformats.org/wordprocessingml/2006/main">
        <w:t xml:space="preserve">[74] 各种类型的超级装备【超动力黄金宫殿】现在可以发挥其全部潜力。</w:t>
      </w:r>
    </w:p>
    <w:p w14:paraId="736D9A99">
      <w:r xmlns:w="http://schemas.openxmlformats.org/wordprocessingml/2006/main">
        <w:t xml:space="preserve">[75] 官方推特账号简介 †</w:t>
      </w:r>
    </w:p>
    <w:p w14:paraId="6707EF17">
      <w:r xmlns:w="http://schemas.openxmlformats.org/wordprocessingml/2006/main">
        <w:t xml:space="preserve">[76] 人物介绍</w:t>
      </w:r>
    </w:p>
    <w:p w14:paraId="40711C83">
      <w:r xmlns:w="http://schemas.openxmlformats.org/wordprocessingml/2006/main">
        <w:t xml:space="preserve">[77] 评论表 †</w:t>
      </w:r>
    </w:p>
    <w:p w14:paraId="56151204">
      <w:r xmlns:w="http://schemas.openxmlformats.org/wordprocessingml/2006/main">
        <w:t xml:space="preserve">[78] 点击打开历史日志列表</w:t>
      </w:r>
    </w:p>
    <w:p w14:paraId="62C6932D">
      <w:r xmlns:w="http://schemas.openxmlformats.org/wordprocessingml/2006/main">
        <w:t xml:space="preserve">[79] 末尾的数字越小，日志就越旧。</w:t>
      </w:r>
    </w:p>
    <w:p w14:paraId="1FB267B3">
      <w:r xmlns:w="http://schemas.openxmlformats.org/wordprocessingml/2006/main">
        <w:t xml:space="preserve">[80] 'Comments/Brideesca Ruby/' 没有子页面。</w:t>
      </w:r>
    </w:p>
    <w:p w14:paraId="4E3669FC">
      <w:r xmlns:w="http://schemas.openxmlformats.org/wordprocessingml/2006/main">
        <w:t xml:space="preserve">[81] 看起来他们真的斗志昂扬——[JiDeCRRXoOg] 2026-06-10 (周三) 18:34:18</w:t>
      </w:r>
    </w:p>
    <w:p w14:paraId="0D852FDA">
      <w:r xmlns:w="http://schemas.openxmlformats.org/wordprocessingml/2006/main">
        <w:t xml:space="preserve">[82] SD角色的手势看起来像是在挑衅你哈哈 -- [krLgeg3u.Z6] 2026-06-10 (周三) 19:09:18</w:t>
      </w:r>
    </w:p>
    <w:p w14:paraId="64BAFAB4">
      <w:r xmlns:w="http://schemas.openxmlformats.org/wordprocessingml/2006/main">
        <w:t xml:space="preserve">[83] 他强劲的踢腿令人印象深刻——[lk7h70gKPmc] 2026-06-10 (周三) 18:33:55</w:t>
      </w:r>
    </w:p>
    <w:p w14:paraId="3C003106">
      <w:r xmlns:w="http://schemas.openxmlformats.org/wordprocessingml/2006/main">
        <w:t xml:space="preserve">[84] 这是第一次所有三个强化语音都是色情内容吗？在此之前，所有角色至少都有一句比较健康的语音。——[Yr3kDppmqBw] 2026-06-10 (周三) 19:37:48</w:t>
      </w:r>
    </w:p>
    <w:p w14:paraId="621DF2CC">
      <w:r xmlns:w="http://schemas.openxmlformats.org/wordprocessingml/2006/main">
        <w:t xml:space="preserve">[85] 嗯，我猜他是用来打歼灭战的攻击者。既然艾斯卡成员已经可以使用超强阵型并获得Zippo打火机，我想我们应该不会再看到其他面向团队副本的角色了。——[c47ERgZ8pto] 2026-06-10 (周三) 20:57:06</w:t>
      </w:r>
    </w:p>
    <w:p w14:paraId="22E8FA5E">
      <w:r xmlns:w="http://schemas.openxmlformats.org/wordprocessingml/2006/main">
        <w:t xml:space="preserve">[86] 官方公告出来的时候，我看到“园崎要结婚了！？”就笑了。没办法，园崎…… -- [OecGuuddgj.] 2026-06-10 (周三) 21:19:38</w:t>
      </w:r>
    </w:p>
    <w:p w14:paraId="714C59B3">
      <w:r xmlns:w="http://schemas.openxmlformats.org/wordprocessingml/2006/main">
        <w:t xml:space="preserve">[87] 园崎这次的装扮也很可爱！ -- [vYy/jkMshdA] 2026-06-10 (周三) 22:51:02</w:t>
      </w:r>
    </w:p>
    <w:p w14:paraId="5C559C86">
      <w:r xmlns:w="http://schemas.openxmlformats.org/wordprocessingml/2006/main">
        <w:t xml:space="preserve">[88] 多么漂亮的腿啊……做成猪蹄肯定很美味——[Jww75eHf/7U] 2026-06-11 (周四) 00:39:53</w:t>
      </w:r>
    </w:p>
    <w:p w14:paraId="5D8556D4">
      <w:r xmlns:w="http://schemas.openxmlformats.org/wordprocessingml/2006/main">
        <w:t xml:space="preserve">[89] 不管女人短发造型多好看，她最终还是会把头发留长的……！ -- [qv.gQE4fkWU] 2026-06-12 (周五) 18:59:27</w:t>
      </w:r>
    </w:p>
    <w:p w14:paraId="32A8D4F8">
      <w:r xmlns:w="http://schemas.openxmlformats.org/wordprocessingml/2006/main">
        <w:t xml:space="preserve">[90] 太可惜了！那是个伪装成Akari酱的DEBU（胖子）！ -- [cn6xkqHPAqQ] 2026-07-10 (周五) 08:36:37</w:t>
      </w:r>
    </w:p>
    <w:p w14:paraId="35BC8EE3">
      <w:r xmlns:w="http://schemas.openxmlformats.org/wordprocessingml/2006/main">
        <w:t xml:space="preserve">[91] 纯爱那段很甜蜜美好，但强奸那段却让人很不安。我希望他们能更好地利用她的自尊心。——[Jww75eHf/7U] 2026-06-12 (周五) 08:42:09</w:t>
      </w:r>
    </w:p>
    <w:p w14:paraId="20CA0CB8">
      <w:r xmlns:w="http://schemas.openxmlformats.org/wordprocessingml/2006/main">
        <w:t xml:space="preserve">[92] 园崎！你结婚了吗？跟别人结婚了？不是跟我……？ -- [Ie.dJGCmVkU] 2026-06-13 (周六) 22:28:35</w:t>
      </w:r>
    </w:p>
    <w:p w14:paraId="06F751BF">
      <w:r xmlns:w="http://schemas.openxmlformats.org/wordprocessingml/2006/main">
        <w:t xml:space="preserve">[93] Exil 的运动会、新年和 Legend 活动都还没举办（虽然 Reverse 是单独的活动）……（Haruka 的万圣节和新年活动还没举办，Escalayer 的情人节和运动会活动也还没举办）——[NlU9R4Lz.yw] 2026-06-15 (周一) 16:58:06</w:t>
      </w:r>
    </w:p>
    <w:p w14:paraId="20D20137">
      <w:r xmlns:w="http://schemas.openxmlformats.org/wordprocessingml/2006/main">
        <w:t xml:space="preserve">[94] ←使用棋盘前请务必阅读规则。</w:t>
      </w:r>
    </w:p>
    <w:p w14:paraId="1B812CB5">
      <w:r xmlns:w="http://schemas.openxmlformats.org/wordprocessingml/2006/main">
        <w:t xml:space="preserve">[95] 关于规则 †</w:t>
      </w:r>
    </w:p>
    <w:p w14:paraId="5772F9F4">
      <w:r xmlns:w="http://schemas.openxmlformats.org/wordprocessingml/2006/main">
        <w:t xml:space="preserve">[96] 请不要抱怨或批评页面编辑者。如果您对其他人的编辑有意见，请通过“提供替代方案”或“自行编辑”的方式进行建设性沟通。</w:t>
      </w:r>
    </w:p>
    <w:p w14:paraId="2C2D0724">
      <w:r xmlns:w="http://schemas.openxmlformats.org/wordprocessingml/2006/main">
        <w:t xml:space="preserve">[97] 不要发布个人网站或其他禁止未经授权链接的网站的网址。</w:t>
      </w:r>
    </w:p>
    <w:p w14:paraId="31E061AF">
      <w:r xmlns:w="http://schemas.openxmlformats.org/wordprocessingml/2006/main">
        <w:t xml:space="preserve">[98] 关于违反规则的帖子 †</w:t>
      </w:r>
    </w:p>
    <w:p w14:paraId="619D76C6">
      <w:r xmlns:w="http://schemas.openxmlformats.org/wordprocessingml/2006/main">
        <w:t xml:space="preserve">[99] 禁止发布以下类型的帖子，因为它们容易造成干扰。</w:t>
      </w:r>
    </w:p>
    <w:p w14:paraId="50944C2D">
      <w:r xmlns:w="http://schemas.openxmlformats.org/wordprocessingml/2006/main">
        <w:t xml:space="preserve">[100]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8B4991F">
      <w:r xmlns:w="http://schemas.openxmlformats.org/wordprocessingml/2006/main">
        <w:t xml:space="preserve">[101] 其他包括使用此维基的人、官方管理员、艺术家、配音演员、现实生活中的个人以及 Twitter 用户等群体。</w:t>
      </w:r>
    </w:p>
    <w:p w14:paraId="245A8A03">
      <w:r xmlns:w="http://schemas.openxmlformats.org/wordprocessingml/2006/main">
        <w:t xml:space="preserve">[102] 关于向管理层提交的帖子，我们容忍可以解释为用户反馈的评论，例如“我希望他们改进这一点”、“我希望他们尽快修复错误”和“维护时间太长了”，但我们不容忍使用辱骂性语言贬低管理层。</w:t>
      </w:r>
    </w:p>
    <w:p w14:paraId="288A9765">
      <w:r xmlns:w="http://schemas.openxmlformats.org/wordprocessingml/2006/main">
        <w:t xml:space="preserve">[103] 将讨论和意见交流视为“诽谤或对抗他人”是错误的。然而，在讨论或意见交流中使用辱骂性语言、贬低他人、挑衅他人或在缺乏明确证据的情况下发表言论是违法的。说话时务必注意自己的言辞。</w:t>
      </w:r>
    </w:p>
    <w:p w14:paraId="544489AA">
      <w:r xmlns:w="http://schemas.openxmlformats.org/wordprocessingml/2006/main">
        <w:t xml:space="preserve">[104] 攻击性言论包括使用“做这个”或“做那个”等强硬命令、“使用粗俗语言”、“居高临下”和“挑衅”。</w:t>
      </w:r>
    </w:p>
    <w:p w14:paraId="5B7D4655">
      <w:r xmlns:w="http://schemas.openxmlformats.org/wordprocessingml/2006/main">
        <w:t xml:space="preserve">[105] 禁止发布冒犯现有玩家的帖子，例如“还有人玩这个游戏吗？”或“这游戏已经凉了”。这并不意味着您完全不能发表任何负面言论，而是指那些超出单纯负面评价范围，构成诽谤或诋毁的帖子将被禁止发布。</w:t>
      </w:r>
    </w:p>
    <w:p w14:paraId="4F81BF56">
      <w:r xmlns:w="http://schemas.openxmlformats.org/wordprocessingml/2006/main">
        <w:t xml:space="preserve">[106] 公开羞辱他人，包括泄露他人的游戏内名称或UID</w:t>
      </w:r>
    </w:p>
    <w:p w14:paraId="266A69BC">
      <w:r xmlns:w="http://schemas.openxmlformats.org/wordprocessingml/2006/main">
        <w:t xml:space="preserve">[107] 但是，分享有助于游戏攻略的信息和视频是允许的。</w:t>
      </w:r>
    </w:p>
    <w:p w14:paraId="1672A70B">
      <w:r xmlns:w="http://schemas.openxmlformats.org/wordprocessingml/2006/main">
        <w:t xml:space="preserve">[108] 参考其他应用程序</w:t>
      </w:r>
    </w:p>
    <w:p w14:paraId="2619819C">
      <w:r xmlns:w="http://schemas.openxmlformats.org/wordprocessingml/2006/main">
        <w:t xml:space="preserve">[109] 在多个论坛上多次发帖</w:t>
      </w:r>
    </w:p>
    <w:p w14:paraId="21192132">
      <w:r xmlns:w="http://schemas.openxmlformats.org/wordprocessingml/2006/main">
        <w:t xml:space="preserve">[110] 写出一串毫无意义的字符</w:t>
      </w:r>
    </w:p>
    <w:p w14:paraId="6E0CA1EC">
      <w:r xmlns:w="http://schemas.openxmlformats.org/wordprocessingml/2006/main">
        <w:t xml:space="preserve">[111] 关于作弊和利用漏洞的帖子</w:t>
      </w:r>
    </w:p>
    <w:p w14:paraId="0504F68A">
      <w:r xmlns:w="http://schemas.openxmlformats.org/wordprocessingml/2006/main">
        <w:t xml:space="preserve">[112] 最好的办法是忽略违反规则的帖子。上钩或反驳只会让事情变得更糟。</w:t>
      </w:r>
    </w:p>
    <w:p w14:paraId="4D682CF9">
      <w:r xmlns:w="http://schemas.openxmlformats.org/wordprocessingml/2006/main">
        <w:t xml:space="preserve">[113] *在上述规则中，“诽谤”指的是在没有客观证据的情况下诋毁和贬低他人。将所有批评性文章都归为“诽谤”是不正确的，所以请务必谨慎。</w:t>
      </w:r>
    </w:p>
    <w:p w14:paraId="1A782A5A">
      <w:r xmlns:w="http://schemas.openxmlformats.org/wordprocessingml/2006/main">
        <w:t xml:space="preserve">[114] 关于修改和删除发帖日志 †</w:t>
      </w:r>
    </w:p>
    <w:p w14:paraId="273B5173">
      <w:r xmlns:w="http://schemas.openxmlformats.org/wordprocessingml/2006/main">
        <w:t xml:space="preserve">[115] 但是，允许更正印刷错误、遗漏和字体颜色。（他人出于善意所做的更正也允许。）</w:t>
      </w:r>
    </w:p>
    <w:p w14:paraId="6CB19902">
      <w:r xmlns:w="http://schemas.openxmlformats.org/wordprocessingml/2006/main">
        <w:t xml:space="preserve">[116] 作为例外情况，您可以删除自己的帖子，但事后必须向管理员报告。此外，删除时，请将整个评论替换为以下文本，而不是完全删除：&amp;color(#ff0000){''发帖人已删除''};</w:t>
      </w:r>
    </w:p>
    <w:p w14:paraId="68AAC7E9">
      <w:r xmlns:w="http://schemas.openxmlformats.org/wordprocessingml/2006/main">
        <w:t xml:space="preserve">[117] 关于评论删除违反规则的帖子 †</w:t>
      </w:r>
    </w:p>
    <w:p w14:paraId="283A1714">
      <w:r xmlns:w="http://schemas.openxmlformats.org/wordprocessingml/2006/main">
        <w:t xml:space="preserve">[118] 您可以自行注释掉上述任何违反规则的评论，无需管理员许可。但是，如果您注释掉了某条评论，则必须在“违规举报公告板”上进行举报。举报时请使用“违规举报公告板”上的模板。</w:t>
      </w:r>
    </w:p>
    <w:p w14:paraId="1984ACFC">
      <w:r xmlns:w="http://schemas.openxmlformats.org/wordprocessingml/2006/main">
        <w:t xml:space="preserve">[119] 未经 CO 举报公告板举报而被评论删除的帖子将被恢复，而评论删除帖子的人将受到处罚。</w:t>
      </w:r>
    </w:p>
    <w:p w14:paraId="29BE828D">
      <w:r xmlns:w="http://schemas.openxmlformats.org/wordprocessingml/2006/main">
        <w:t xml:space="preserve">[120] 如果您反复向 CO 举报公告板举报不违反规则的帖子，我们将认为您是自私的，并将对您实施发帖和编辑限制。</w:t>
      </w:r>
    </w:p>
    <w:p w14:paraId="601FD6F4">
      <w:r xmlns:w="http://schemas.openxmlformats.org/wordprocessingml/2006/main">
        <w:t xml:space="preserve">[121] 管理员可酌情恢复 CO 报告公告板上不违反规则的报告。</w:t>
      </w:r>
    </w:p>
    <w:p w14:paraId="34A43E35">
      <w:r xmlns:w="http://schemas.openxmlformats.org/wordprocessingml/2006/main">
        <w:t xml:space="preserve">[122] 我们再次要求您不要评论那些并未违反规则的评论。（例如，诸如“虽然不违反规则，但对任何看到它的人来说都明显是垃圾信息”、“恶作剧”或“评论整个帖子”之类的主观判断。）</w:t>
      </w:r>
    </w:p>
    <w:p w14:paraId="2AB06724">
      <w:r xmlns:w="http://schemas.openxmlformats.org/wordprocessingml/2006/main">
        <w:t xml:space="preserve">[123] 关于不违反规则但“冒犯性”的帖子 †</w:t>
      </w:r>
    </w:p>
    <w:p w14:paraId="27D60FB1">
      <w:r xmlns:w="http://schemas.openxmlformats.org/wordprocessingml/2006/main">
        <w:t xml:space="preserve">[124] 即使帖子内容具有冒犯性，除非违反版规，否则不会被删除。由于每个人对冒犯性的接受程度不同，请使用 NGID 功能隐藏评论，而不是争论或恶意挑衅。</w:t>
      </w:r>
    </w:p>
    <w:p w14:paraId="35764CD9">
      <w:r xmlns:w="http://schemas.openxmlformats.org/wordprocessingml/2006/main">
        <w:t xml:space="preserve">[125] 挑衅难道不是一种违规行为吗？†</w:t>
      </w:r>
    </w:p>
    <w:p w14:paraId="63AD4BC2">
      <w:r xmlns:w="http://schemas.openxmlformats.org/wordprocessingml/2006/main">
        <w:t xml:space="preserve">[126] 每个人对“煽动性言论”的定义都大相径庭，因此我们不认为这是违规行为。如果您认为某条评论具有煽动性，请使用 NGID 功能将其隐藏。</w:t>
      </w:r>
    </w:p>
    <w:p w14:paraId="44A89F47">
      <w:r xmlns:w="http://schemas.openxmlformats.org/wordprocessingml/2006/main">
        <w:t xml:space="preserve">[127] 抱怨难道不算违法吗？†</w:t>
      </w:r>
    </w:p>
    <w:p w14:paraId="099FC50C">
      <w:r xmlns:w="http://schemas.openxmlformats.org/wordprocessingml/2006/main">
        <w:t xml:space="preserve">[128] 一般而言，抱怨本身并不构成违规。但是，针对本作品的负面宣传、诽谤、辱骂性语言以及超出抱怨范围的对抗性言论均构成违规。如果您认为抱怨内容冒犯了您，请使用 NGID 功能隐藏相关评论。</w:t>
      </w:r>
    </w:p>
    <w:p w14:paraId="4C8D56BB">
      <w:r xmlns:w="http://schemas.openxmlformats.org/wordprocessingml/2006/main">
        <w:t xml:space="preserve">[129] 如果您不确定某个帖子是否违反规则，该怎么办？ †</w:t>
      </w:r>
    </w:p>
    <w:p w14:paraId="01D156EE">
      <w:r xmlns:w="http://schemas.openxmlformats.org/wordprocessingml/2006/main">
        <w:t xml:space="preserve">[130] 有些帖子内容含糊不清，难以判断是否违规。评论删除这类含糊不清的帖子可能会导致问题，所以请不要评论删除，而是使用 NGID 功能将评论隐藏。</w:t>
      </w:r>
    </w:p>
    <w:p w14:paraId="650BDAB3">
      <w:r xmlns:w="http://schemas.openxmlformats.org/wordprocessingml/2006/main">
        <w:t xml:space="preserve">[131] 对屡犯者的处罚 †</w:t>
      </w:r>
    </w:p>
    <w:p w14:paraId="0E0BF9EC">
      <w:r xmlns:w="http://schemas.openxmlformats.org/wordprocessingml/2006/main">
        <w:t xml:space="preserve">[132] 屡次违反规则或发布特别恶意的帖子，管理员可酌情予以处罚，例如“禁止访问”或“限制发帖”。</w:t>
      </w:r>
    </w:p>
    <w:p w14:paraId="013A5D99">
      <w:r xmlns:w="http://schemas.openxmlformats.org/wordprocessingml/2006/main">
        <w:t xml:space="preserve">[133] 如果您对进一步改进有任何建议，请通过 Wiki 管理公告板与我们联系。</w:t>
      </w:r>
    </w:p>
    <w:p w14:paraId="249018F3"/>
    <w:p w14:paraId="46CBB385">
      <w:r xmlns:w="http://schemas.openxmlformats.org/wordprocessingml/2006/main">
        <w:rPr>
          <w:b/>
        </w:rPr>
        <w:t xml:space="preserve">A116</w:t>
      </w:r>
    </w:p>
    <w:p w14:paraId="3EC79E4E">
      <w:r xmlns:w="http://schemas.openxmlformats.org/wordprocessingml/2006/main">
        <w:t xml:space="preserve">[0] 索引：所有角色 | SSR 角色 | SR 角色 | R 角色</w:t>
      </w:r>
    </w:p>
    <w:p w14:paraId="3EE650A9">
      <w:r xmlns:w="http://schemas.openxmlformats.org/wordprocessingml/2006/main">
        <w:t xml:space="preserve">[1] 基本信息</w:t>
      </w:r>
    </w:p>
    <w:p w14:paraId="03CF4369">
      <w:r xmlns:w="http://schemas.openxmlformats.org/wordprocessingml/2006/main">
        <w:t xml:space="preserve">[2] 内容适用性简易评估</w:t>
      </w:r>
    </w:p>
    <w:p w14:paraId="1B9E093B">
      <w:r xmlns:w="http://schemas.openxmlformats.org/wordprocessingml/2006/main">
        <w:t xml:space="preserve">[3] 替代版本</w:t>
      </w:r>
    </w:p>
    <w:p w14:paraId="1096D00F">
      <w:r xmlns:w="http://schemas.openxmlformats.org/wordprocessingml/2006/main">
        <w:t xml:space="preserve">[4] 琐事</w:t>
      </w:r>
    </w:p>
    <w:p w14:paraId="5E1C272F">
      <w:r xmlns:w="http://schemas.openxmlformats.org/wordprocessingml/2006/main">
        <w:t xml:space="preserve">[5] 官方推特账号介绍</w:t>
      </w:r>
    </w:p>
    <w:p w14:paraId="747901E8">
      <w:r xmlns:w="http://schemas.openxmlformats.org/wordprocessingml/2006/main">
        <w:t xml:space="preserve">[6] 评论表单</w:t>
      </w:r>
    </w:p>
    <w:p w14:paraId="38474560">
      <w:r xmlns:w="http://schemas.openxmlformats.org/wordprocessingml/2006/main">
        <w:t xml:space="preserve">[7] 基本信息 †</w:t>
      </w:r>
    </w:p>
    <w:p w14:paraId="3E8DB205">
      <w:r xmlns:w="http://schemas.openxmlformats.org/wordprocessingml/2006/main">
        <w:t xml:space="preserve">[8] 变换图像</w:t>
      </w:r>
    </w:p>
    <w:p w14:paraId="0DF901FE">
      <w:r xmlns:w="http://schemas.openxmlformats.org/wordprocessingml/2006/main">
        <w:t xml:space="preserve">[9] 简介</w:t>
      </w:r>
    </w:p>
    <w:p w14:paraId="524C5275">
      <w:r xmlns:w="http://schemas.openxmlformats.org/wordprocessingml/2006/main">
        <w:t xml:space="preserve">[10] 姓名</w:t>
      </w:r>
    </w:p>
    <w:p w14:paraId="7851D099">
      <w:r xmlns:w="http://schemas.openxmlformats.org/wordprocessingml/2006/main">
        <w:t xml:space="preserve">[11]新娘遥重生</w:t>
      </w:r>
    </w:p>
    <w:p w14:paraId="46490641">
      <w:r xmlns:w="http://schemas.openxmlformats.org/wordprocessingml/2006/main">
        <w:t xml:space="preserve">[12] 真实姓名</w:t>
      </w:r>
    </w:p>
    <w:p w14:paraId="7CF18456">
      <w:r xmlns:w="http://schemas.openxmlformats.org/wordprocessingml/2006/main">
        <w:t xml:space="preserve">[13] 高羽遥</w:t>
      </w:r>
    </w:p>
    <w:p w14:paraId="200890E8">
      <w:r xmlns:w="http://schemas.openxmlformats.org/wordprocessingml/2006/main">
        <w:t xml:space="preserve">[14] 稀有度</w:t>
      </w:r>
    </w:p>
    <w:p w14:paraId="348E86D6">
      <w:r xmlns:w="http://schemas.openxmlformats.org/wordprocessingml/2006/main">
        <w:t xml:space="preserve">[15] 普通攻击</w:t>
      </w:r>
    </w:p>
    <w:p w14:paraId="6F19A23D">
      <w:r xmlns:w="http://schemas.openxmlformats.org/wordprocessingml/2006/main">
        <w:t xml:space="preserve">[16] 近战攻击（物理）</w:t>
      </w:r>
    </w:p>
    <w:p w14:paraId="56D6FA6C">
      <w:r xmlns:w="http://schemas.openxmlformats.org/wordprocessingml/2006/main">
        <w:t xml:space="preserve">[17] 附属派系</w:t>
      </w:r>
    </w:p>
    <w:p w14:paraId="3FB1FD57">
      <w:r xmlns:w="http://schemas.openxmlformats.org/wordprocessingml/2006/main">
        <w:t xml:space="preserve">[18] 仙人（Soha）</w:t>
      </w:r>
    </w:p>
    <w:p w14:paraId="77CDFC15">
      <w:r xmlns:w="http://schemas.openxmlformats.org/wordprocessingml/2006/main">
        <w:t xml:space="preserve">[19] 特殊属性</w:t>
      </w:r>
    </w:p>
    <w:p w14:paraId="33A90F0F">
      <w:r xmlns:w="http://schemas.openxmlformats.org/wordprocessingml/2006/main">
        <w:t xml:space="preserve">[20] 新娘</w:t>
      </w:r>
    </w:p>
    <w:p w14:paraId="4B254576">
      <w:r xmlns:w="http://schemas.openxmlformats.org/wordprocessingml/2006/main">
        <w:t xml:space="preserve">[21] 风根</w:t>
      </w:r>
    </w:p>
    <w:p w14:paraId="14DC13F8">
      <w:r xmlns:w="http://schemas.openxmlformats.org/wordprocessingml/2006/main">
        <w:t xml:space="preserve">[22] 插图</w:t>
      </w:r>
    </w:p>
    <w:p w14:paraId="28F27D91">
      <w:r xmlns:w="http://schemas.openxmlformats.org/wordprocessingml/2006/main">
        <w:t xml:space="preserve">[23] 饭团君</w:t>
      </w:r>
    </w:p>
    <w:p w14:paraId="1F5E4AB0">
      <w:r xmlns:w="http://schemas.openxmlformats.org/wordprocessingml/2006/main">
        <w:t xml:space="preserve">[24] SD字符</w:t>
      </w:r>
    </w:p>
    <w:p w14:paraId="4D968C86">
      <w:r xmlns:w="http://schemas.openxmlformats.org/wordprocessingml/2006/main">
        <w:t xml:space="preserve">[25] 风味文字</w:t>
      </w:r>
    </w:p>
    <w:p w14:paraId="25B10819">
      <w:r xmlns:w="http://schemas.openxmlformats.org/wordprocessingml/2006/main">
        <w:t xml:space="preserve">[26] “结婚。新娘。结婚。换句话说，这是对爱情的考验。没关系，我完全理解。” 哈尔卡利弗斯偶然发现了一件婚纱，非常喜欢，甚至把它当成了自己的战服。她把成为新娘解读为获得至高无上的爱，但不知为何，她现在却发誓要铲除任何阻碍她的人。</w:t>
      </w:r>
    </w:p>
    <w:p w14:paraId="71BC0CAD">
      <w:r xmlns:w="http://schemas.openxmlformats.org/wordprocessingml/2006/main">
        <w:t xml:space="preserve">[27] 如何获得</w:t>
      </w:r>
    </w:p>
    <w:p w14:paraId="7F668B3E">
      <w:r xmlns:w="http://schemas.openxmlformats.org/wordprocessingml/2006/main">
        <w:t xml:space="preserve">[28] 限时扭蛋</w:t>
      </w:r>
    </w:p>
    <w:p w14:paraId="2367F149">
      <w:r xmlns:w="http://schemas.openxmlformats.org/wordprocessingml/2006/main">
        <w:t xml:space="preserve">[29] 基础属性（1星）* 每增加1星+50%，5星时为1星值的3倍</w:t>
      </w:r>
    </w:p>
    <w:p w14:paraId="3727D8D2">
      <w:r xmlns:w="http://schemas.openxmlformats.org/wordprocessingml/2006/main">
        <w:t xml:space="preserve">[30] 级</w:t>
      </w:r>
    </w:p>
    <w:p w14:paraId="76DDC112">
      <w:r xmlns:w="http://schemas.openxmlformats.org/wordprocessingml/2006/main">
        <w:t xml:space="preserve">[31] 耐力</w:t>
      </w:r>
    </w:p>
    <w:p w14:paraId="3BFCDDD0">
      <w:r xmlns:w="http://schemas.openxmlformats.org/wordprocessingml/2006/main">
        <w:t xml:space="preserve">[32] 攻击力</w:t>
      </w:r>
    </w:p>
    <w:p w14:paraId="35A8C52C">
      <w:r xmlns:w="http://schemas.openxmlformats.org/wordprocessingml/2006/main">
        <w:t xml:space="preserve">[33] 防御能力</w:t>
      </w:r>
    </w:p>
    <w:p w14:paraId="7B30D431">
      <w:r xmlns:w="http://schemas.openxmlformats.org/wordprocessingml/2006/main">
        <w:t xml:space="preserve">[34] 魔法力量</w:t>
      </w:r>
    </w:p>
    <w:p w14:paraId="78E414AE">
      <w:r xmlns:w="http://schemas.openxmlformats.org/wordprocessingml/2006/main">
        <w:t xml:space="preserve">[35] 魔法抗性</w:t>
      </w:r>
    </w:p>
    <w:p w14:paraId="70E361E1">
      <w:r xmlns:w="http://schemas.openxmlformats.org/wordprocessingml/2006/main">
        <w:t xml:space="preserve">[36] 详细状态</w:t>
      </w:r>
    </w:p>
    <w:p w14:paraId="1CFBD66D">
      <w:r xmlns:w="http://schemas.openxmlformats.org/wordprocessingml/2006/main">
        <w:t xml:space="preserve">[37] 准确性</w:t>
      </w:r>
    </w:p>
    <w:p w14:paraId="4F778EA5">
      <w:r xmlns:w="http://schemas.openxmlformats.org/wordprocessingml/2006/main">
        <w:t xml:space="preserve">[38] 回避能力</w:t>
      </w:r>
    </w:p>
    <w:p w14:paraId="4A6BA642">
      <w:r xmlns:w="http://schemas.openxmlformats.org/wordprocessingml/2006/main">
        <w:t xml:space="preserve">[39] 连续命中率</w:t>
      </w:r>
    </w:p>
    <w:p w14:paraId="31143CF8">
      <w:r xmlns:w="http://schemas.openxmlformats.org/wordprocessingml/2006/main">
        <w:t xml:space="preserve">[40] 反击率</w:t>
      </w:r>
    </w:p>
    <w:p w14:paraId="29D29C9F">
      <w:r xmlns:w="http://schemas.openxmlformats.org/wordprocessingml/2006/main">
        <w:t xml:space="preserve">[41] 眩晕激活率</w:t>
      </w:r>
    </w:p>
    <w:p w14:paraId="1D63FF6D">
      <w:r xmlns:w="http://schemas.openxmlformats.org/wordprocessingml/2006/main">
        <w:t xml:space="preserve">[42] 抗眩晕能力</w:t>
      </w:r>
    </w:p>
    <w:p w14:paraId="4288F321">
      <w:r xmlns:w="http://schemas.openxmlformats.org/wordprocessingml/2006/main">
        <w:t xml:space="preserve">[43] 移动速度</w:t>
      </w:r>
    </w:p>
    <w:p w14:paraId="6A885EA4">
      <w:r xmlns:w="http://schemas.openxmlformats.org/wordprocessingml/2006/main">
        <w:t xml:space="preserve">[44] 部署速度</w:t>
      </w:r>
    </w:p>
    <w:p w14:paraId="60826043">
      <w:r xmlns:w="http://schemas.openxmlformats.org/wordprocessingml/2006/main">
        <w:t xml:space="preserve">[45] 行动速度</w:t>
      </w:r>
    </w:p>
    <w:p w14:paraId="16A3B710">
      <w:r xmlns:w="http://schemas.openxmlformats.org/wordprocessingml/2006/main">
        <w:t xml:space="preserve">[46] 特殊填充量</w:t>
      </w:r>
    </w:p>
    <w:p w14:paraId="27DEEA2E">
      <w:r xmlns:w="http://schemas.openxmlformats.org/wordprocessingml/2006/main">
        <w:t xml:space="preserve">[47] 特殊招式</w:t>
      </w:r>
    </w:p>
    <w:p w14:paraId="62571AB5">
      <w:r xmlns:w="http://schemas.openxmlformats.org/wordprocessingml/2006/main">
        <w:t xml:space="preserve">[48] 姓名</w:t>
      </w:r>
    </w:p>
    <w:p w14:paraId="3205E2AF">
      <w:r xmlns:w="http://schemas.openxmlformats.org/wordprocessingml/2006/main">
        <w:t xml:space="preserve">[49] 效应</w:t>
      </w:r>
    </w:p>
    <w:p w14:paraId="0B32D628">
      <w:r xmlns:w="http://schemas.openxmlformats.org/wordprocessingml/2006/main">
        <w:t xml:space="preserve">[50] 绝对无影魂牙</w:t>
      </w:r>
    </w:p>
    <w:p w14:paraId="029F3EB8">
      <w:r xmlns:w="http://schemas.openxmlformats.org/wordprocessingml/2006/main">
        <w:t xml:space="preserve">[51] 对单个敌人造成6倍物理伤害。有10%的几率使其即死。若即死未成功，则自身攻击力提升10%（最高提升50%）。若即死成功，则此效果重置为0%。</w:t>
      </w:r>
    </w:p>
    <w:p w14:paraId="306C7738">
      <w:r xmlns:w="http://schemas.openxmlformats.org/wordprocessingml/2006/main">
        <w:t xml:space="preserve">[52] 绝对无影魂牙+</w:t>
      </w:r>
    </w:p>
    <w:p w14:paraId="7E6D003D">
      <w:r xmlns:w="http://schemas.openxmlformats.org/wordprocessingml/2006/main">
        <w:t xml:space="preserve">[53] 对单个敌人造成9倍物理伤害。有10%的几率使其即死。若即死未成功，则自身攻击力提升15%（最高50%）。若即死成功，则此效果重置为0%。</w:t>
      </w:r>
    </w:p>
    <w:p w14:paraId="12AE7178">
      <w:r xmlns:w="http://schemas.openxmlformats.org/wordprocessingml/2006/main">
        <w:t xml:space="preserve">[54] 独特效果</w:t>
      </w:r>
    </w:p>
    <w:p w14:paraId="74F0687E">
      <w:r xmlns:w="http://schemas.openxmlformats.org/wordprocessingml/2006/main">
        <w:t xml:space="preserve">[55] 姓名</w:t>
      </w:r>
    </w:p>
    <w:p w14:paraId="7F70CAF7">
      <w:r xmlns:w="http://schemas.openxmlformats.org/wordprocessingml/2006/main">
        <w:t xml:space="preserve">[56] 效应</w:t>
      </w:r>
    </w:p>
    <w:p w14:paraId="61AE9172">
      <w:r xmlns:w="http://schemas.openxmlformats.org/wordprocessingml/2006/main">
        <w:t xml:space="preserve">[57] 无论疾病还是健康</w:t>
      </w:r>
    </w:p>
    <w:p w14:paraId="1BC54B5F">
      <w:r xmlns:w="http://schemas.openxmlformats.org/wordprocessingml/2006/main">
        <w:t xml:space="preserve">[58] 耐力下降时不会撤退（会留在场上直到受到伤害）当耐力低于 10% 时，降低自身仇恨值 30 秒（仅触发一次）</w:t>
      </w:r>
    </w:p>
    <w:p w14:paraId="197D9529">
      <w:r xmlns:w="http://schemas.openxmlformats.org/wordprocessingml/2006/main">
        <w:t xml:space="preserve">[59] 无论疾病还是健康 +</w:t>
      </w:r>
    </w:p>
    <w:p w14:paraId="1E37C37F">
      <w:r xmlns:w="http://schemas.openxmlformats.org/wordprocessingml/2006/main">
        <w:t xml:space="preserve">[60] 耐力下降时不会撤退（会留在场上直到受到伤害）当耐力低于 10% 时，降低自身仇恨值，并使造成的伤害提高 25%，持续 30 秒（仅触发一次）</w:t>
      </w:r>
    </w:p>
    <w:p w14:paraId="78F0C969">
      <w:r xmlns:w="http://schemas.openxmlformats.org/wordprocessingml/2006/main">
        <w:t xml:space="preserve">[61] 增强图像</w:t>
      </w:r>
    </w:p>
    <w:p w14:paraId="36F009F9">
      <w:r xmlns:w="http://schemas.openxmlformats.org/wordprocessingml/2006/main">
        <w:t xml:space="preserve">[62] 在游戏中 †</w:t>
      </w:r>
    </w:p>
    <w:p w14:paraId="09A70057">
      <w:r xmlns:w="http://schemas.openxmlformats.org/wordprocessingml/2006/main">
        <w:t xml:space="preserve">[63] 在SSR级别中，他是继Beatsonic Achilles之后第二个拥有独特效果的单体终极攻击型角色，该效果使其在体力下降时无法撤退。他的体力、攻击力、眩晕触发率、移动速度和部署速度都属于较高水平。他的防御力、魔法抗性、行动速度和终极技能充能速度则处于中等水平。</w:t>
      </w:r>
    </w:p>
    <w:p w14:paraId="3F1F28F0">
      <w:r xmlns:w="http://schemas.openxmlformats.org/wordprocessingml/2006/main">
        <w:t xml:space="preserve">[64] 此类未指定持续时间的攻击力提升效果不被视为增益效果，因此不受增益效果无效化或移除的影响。它们可以与普通的攻击力提升和减益效果同时存在，其效果数值会相加计算。不会相互覆盖。例如，如果您已拥有一个50%攻击力提升的特殊技能，此时又获得一个50%攻击力提升的增益效果，则您的攻击力提升状态将变为100%。如果您已拥有一个50%攻击力提升的特殊技能，此时又获得一个99%攻击力降低的减益效果，则您的攻击力降低状态将变为49%。效果激活时不会显示图标，但效果会立即显现。</w:t>
      </w:r>
    </w:p>
    <w:p w14:paraId="308CA2D3">
      <w:r xmlns:w="http://schemas.openxmlformats.org/wordprocessingml/2006/main">
        <w:t xml:space="preserve">[65] 在造成伤害之前会进行即死判定，因此即使面对较弱的敌人，也会触发即死或攻击力提升。首领通常免疫即死，因此只会触发攻击力提升。</w:t>
      </w:r>
    </w:p>
    <w:p w14:paraId="23B5EBA4">
      <w:r xmlns:w="http://schemas.openxmlformats.org/wordprocessingml/2006/main">
        <w:t xml:space="preserve">[66] 在团队副本战斗中，效果变为有一定几率点亮“BREAK”灯，若未点亮，则攻击力提升。当异常状态抗性提升时，即死效果的成功率变为零，且攻击力提升必定触发。黑暗大佛的效果是将即死效果的触发几率提升10倍，因此必定触发，但当异常状态抗性提升时，“BREAK”灯的点亮几率为70%。</w:t>
      </w:r>
    </w:p>
    <w:p w14:paraId="1410951C">
      <w:r xmlns:w="http://schemas.openxmlformats.org/wordprocessingml/2006/main">
        <w:t xml:space="preserve">[67] 敌人的反击和特殊攻击必定命中，因此③对它们无效。在团队战中，虽然没有反击，但普通攻击必定命中，所以也适用同样的道理。④是装备超强力黄金水滴 -雫-（防御）。但是，如果你的闪光忍者数量较少，能将敌人生命值降至0的次数也会很少，而且即使你体力充沛，受到伤害也会消耗一次使用次数，因此在最关键的时刻，你可能会发现自己已经用完了所有使用次数。</w:t>
      </w:r>
    </w:p>
    <w:p w14:paraId="159802C9">
      <w:r xmlns:w="http://schemas.openxmlformats.org/wordprocessingml/2006/main">
        <w:t xml:space="preserve">[68] 突袭战中的大佛拥有较低的BREAK槽，并且可以通过其特殊技能获得BREAK点数，这使得它很容易干扰对手的攻击，并能在场上停留很长时间，因此非常适合作为卡组。它的缺点是攻击力提升效果会立即重置，但如果被BREAK，它会暂时提升所有友军1.5倍的伤害，所以总体来说这是一个优势。</w:t>
      </w:r>
    </w:p>
    <w:p w14:paraId="650CFC06">
      <w:r xmlns:w="http://schemas.openxmlformats.org/wordprocessingml/2006/main">
        <w:t xml:space="preserve">[69] 这个角色不太适合古纳甘突袭，因为古纳甘突袭会造成持续伤害，而这种特殊效果是具有该效果的角色的常见弱点。</w:t>
      </w:r>
    </w:p>
    <w:p w14:paraId="17442900">
      <w:r xmlns:w="http://schemas.openxmlformats.org/wordprocessingml/2006/main">
        <w:t xml:space="preserve">[70] 在主线任务中，尽可能多地为其他队员装备替身树 II 将有助于分散受到的伤害并减少发生意外的几率。</w:t>
      </w:r>
    </w:p>
    <w:p w14:paraId="7681ECA6">
      <w:r xmlns:w="http://schemas.openxmlformats.org/wordprocessingml/2006/main">
        <w:t xml:space="preserve">[71] 如果你能创造一个可以长时间待在某个区域的情况，例如在突袭中，你可以使用眩晕帽为整个队伍提供长期的眩晕保护。</w:t>
      </w:r>
    </w:p>
    <w:p w14:paraId="37E08685">
      <w:r xmlns:w="http://schemas.openxmlformats.org/wordprocessingml/2006/main">
        <w:t xml:space="preserve">[72] 内容适用性简易评估 †</w:t>
      </w:r>
    </w:p>
    <w:p w14:paraId="1D8385F7">
      <w:r xmlns:w="http://schemas.openxmlformats.org/wordprocessingml/2006/main">
        <w:t xml:space="preserve">[73] 合适的内容、推荐的装备示例、角色发展目标等。</w:t>
      </w:r>
    </w:p>
    <w:p w14:paraId="2897C4FA">
      <w:r xmlns:w="http://schemas.openxmlformats.org/wordprocessingml/2006/main">
        <w:t xml:space="preserve">[74] 兼容内容</w:t>
      </w:r>
    </w:p>
    <w:p w14:paraId="11499E8D">
      <w:r xmlns:w="http://schemas.openxmlformats.org/wordprocessingml/2006/main">
        <w:t xml:space="preserve">[75] 能力倾向</w:t>
      </w:r>
    </w:p>
    <w:p w14:paraId="27E8CDAE">
      <w:r xmlns:w="http://schemas.openxmlformats.org/wordprocessingml/2006/main">
        <w:t xml:space="preserve">[76] 简短评论</w:t>
      </w:r>
    </w:p>
    <w:p w14:paraId="1A8110C1">
      <w:r xmlns:w="http://schemas.openxmlformats.org/wordprocessingml/2006/main">
        <w:t xml:space="preserve">[77] 主线任务 事件任务</w:t>
      </w:r>
    </w:p>
    <w:p w14:paraId="578D18F9">
      <w:r xmlns:w="http://schemas.openxmlformats.org/wordprocessingml/2006/main">
        <w:t xml:space="preserve">[78] 能够顺利完成任务，但不能充分发挥自身优势。</w:t>
      </w:r>
    </w:p>
    <w:p w14:paraId="253FC034">
      <w:r xmlns:w="http://schemas.openxmlformats.org/wordprocessingml/2006/main">
        <w:t xml:space="preserve">[79] 突袭战</w:t>
      </w:r>
    </w:p>
    <w:p w14:paraId="45418993">
      <w:r xmlns:w="http://schemas.openxmlformats.org/wordprocessingml/2006/main">
        <w:t xml:space="preserve">[80] 它的高战斗耐力非常适合突袭战的规格（装备示例见下文）。</w:t>
      </w:r>
    </w:p>
    <w:p w14:paraId="1171DE2E">
      <w:r xmlns:w="http://schemas.openxmlformats.org/wordprocessingml/2006/main">
        <w:t xml:space="preserve">[81] 湮灭</w:t>
      </w:r>
    </w:p>
    <w:p w14:paraId="14DB6E4B">
      <w:r xmlns:w="http://schemas.openxmlformats.org/wordprocessingml/2006/main">
        <w:t xml:space="preserve">[82] 不适合单体特殊攻击</w:t>
      </w:r>
    </w:p>
    <w:p w14:paraId="04C3BBED">
      <w:r xmlns:w="http://schemas.openxmlformats.org/wordprocessingml/2006/main">
        <w:t xml:space="preserve">[83] B宇宙</w:t>
      </w:r>
    </w:p>
    <w:p w14:paraId="02C4E629">
      <w:r xmlns:w="http://schemas.openxmlformats.org/wordprocessingml/2006/main">
        <w:t xml:space="preserve">[84] 没有可有效利用的效果</w:t>
      </w:r>
    </w:p>
    <w:p w14:paraId="308F6AFF">
      <w:r xmlns:w="http://schemas.openxmlformats.org/wordprocessingml/2006/main">
        <w:t xml:space="preserve">[85] 能力评估指标</w:t>
      </w:r>
    </w:p>
    <w:p w14:paraId="14E0D8F5">
      <w:r xmlns:w="http://schemas.openxmlformats.org/wordprocessingml/2006/main">
        <w:t xml:space="preserve">[86] ◎：优秀内容。最有可能发挥出色。○：合适内容。有较高发挥潜力。△：一般。需要一些技巧才能发挥良好，但选择理由不多。×：不合适内容。由于与内容规则、游戏系统、难度等级等不兼容，难以发挥出色。*2014年3月更新</w:t>
      </w:r>
    </w:p>
    <w:p w14:paraId="48791F22">
      <w:r xmlns:w="http://schemas.openxmlformats.org/wordprocessingml/2006/main">
        <w:t xml:space="preserve">[87] 突袭</w:t>
      </w:r>
    </w:p>
    <w:p w14:paraId="39FD4AB6">
      <w:r xmlns:w="http://schemas.openxmlformats.org/wordprocessingml/2006/main">
        <w:t xml:space="preserve">[88] 推荐设备示例</w:t>
      </w:r>
    </w:p>
    <w:p w14:paraId="2EE7C3D6">
      <w:r xmlns:w="http://schemas.openxmlformats.org/wordprocessingml/2006/main">
        <w:t xml:space="preserve">[89] 主要设备</w:t>
      </w:r>
    </w:p>
    <w:p w14:paraId="4EF81BE0">
      <w:r xmlns:w="http://schemas.openxmlformats.org/wordprocessingml/2006/main">
        <w:t xml:space="preserve">[90] 子设备</w:t>
      </w:r>
    </w:p>
    <w:p w14:paraId="776FB7CD">
      <w:r xmlns:w="http://schemas.openxmlformats.org/wordprocessingml/2006/main">
        <w:t xml:space="preserve">[91] 一件令人愉悦的物品</w:t>
      </w:r>
    </w:p>
    <w:p w14:paraId="4D5E9B5B">
      <w:r xmlns:w="http://schemas.openxmlformats.org/wordprocessingml/2006/main">
        <w:t xml:space="preserve">[92] 发展目标</w:t>
      </w:r>
    </w:p>
    <w:p w14:paraId="30949C34">
      <w:r xmlns:w="http://schemas.openxmlformats.org/wordprocessingml/2006/main">
        <w:t xml:space="preserve">[93] 突破极限</w:t>
      </w:r>
    </w:p>
    <w:p w14:paraId="179EAAD0">
      <w:r xmlns:w="http://schemas.openxmlformats.org/wordprocessingml/2006/main">
        <w:t xml:space="preserve">[94] 致命觉醒</w:t>
      </w:r>
    </w:p>
    <w:p w14:paraId="7A9111C7">
      <w:r xmlns:w="http://schemas.openxmlformats.org/wordprocessingml/2006/main">
        <w:t xml:space="preserve">[95] 独特的觉醒</w:t>
      </w:r>
    </w:p>
    <w:p w14:paraId="0EC01C3D">
      <w:r xmlns:w="http://schemas.openxmlformats.org/wordprocessingml/2006/main">
        <w:t xml:space="preserve">[96] 行动速度</w:t>
      </w:r>
    </w:p>
    <w:p w14:paraId="53A7DC50">
      <w:r xmlns:w="http://schemas.openxmlformats.org/wordprocessingml/2006/main">
        <w:t xml:space="preserve">[97] 特别收费</w:t>
      </w:r>
    </w:p>
    <w:p w14:paraId="6BD9C676">
      <w:r xmlns:w="http://schemas.openxmlformats.org/wordprocessingml/2006/main">
        <w:t xml:space="preserve">[98] 其他</w:t>
      </w:r>
    </w:p>
    <w:p w14:paraId="0E8A8811">
      <w:r xmlns:w="http://schemas.openxmlformats.org/wordprocessingml/2006/main">
        <w:t xml:space="preserve">[99] 培训费用</w:t>
      </w:r>
    </w:p>
    <w:p w14:paraId="4EADBA22">
      <w:r xmlns:w="http://schemas.openxmlformats.org/wordprocessingml/2006/main">
        <w:t xml:space="preserve">[100] 3.1 秒 19 次</w:t>
      </w:r>
    </w:p>
    <w:p w14:paraId="750320ED">
      <w:r xmlns:w="http://schemas.openxmlformats.org/wordprocessingml/2006/main">
        <w:t xml:space="preserve">[101] 13.5% 20次</w:t>
      </w:r>
    </w:p>
    <w:p w14:paraId="48391E57">
      <w:r xmlns:w="http://schemas.openxmlformats.org/wordprocessingml/2006/main">
        <w:t xml:space="preserve">[102] 备注</w:t>
      </w:r>
    </w:p>
    <w:p w14:paraId="4BF2813E">
      <w:r xmlns:w="http://schemas.openxmlformats.org/wordprocessingml/2006/main">
        <w:t xml:space="preserve">[103] 最好的打法是尽可能通过手动撤退和把握时机使用狂热技能来阻止敌人进攻。基本上只有一件最佳装备，但如果你确信即使没有这件装备也能阻止敌人进攻，那也没问题。</w:t>
      </w:r>
    </w:p>
    <w:p w14:paraId="59A66DB7">
      <w:r xmlns:w="http://schemas.openxmlformats.org/wordprocessingml/2006/main">
        <w:t xml:space="preserve">[104] *2016年4月更新</w:t>
      </w:r>
    </w:p>
    <w:p w14:paraId="55168C9D">
      <w:r xmlns:w="http://schemas.openxmlformats.org/wordprocessingml/2006/main">
        <w:t xml:space="preserve">[105] 备选版本 †</w:t>
      </w:r>
    </w:p>
    <w:p w14:paraId="02670D56">
      <w:r xmlns:w="http://schemas.openxmlformats.org/wordprocessingml/2006/main">
        <w:t xml:space="preserve">[106] 春香重生</w:t>
      </w:r>
    </w:p>
    <w:p w14:paraId="5A4D1E4D">
      <w:r xmlns:w="http://schemas.openxmlformats.org/wordprocessingml/2006/main">
        <w:t xml:space="preserve">[107] 琐事 †</w:t>
      </w:r>
    </w:p>
    <w:p w14:paraId="480AEFF1">
      <w:r xmlns:w="http://schemas.openxmlformats.org/wordprocessingml/2006/main">
        <w:t xml:space="preserve">[108] 她租借了一件婚纱，以便在活动中体验某个项目。活动期间，她战斗时穿的是自己的日常服装。</w:t>
      </w:r>
    </w:p>
    <w:p w14:paraId="643556B7">
      <w:r xmlns:w="http://schemas.openxmlformats.org/wordprocessingml/2006/main">
        <w:t xml:space="preserve">[109] 事件结束后，遥非常喜欢租来的服装，便把它带回了家。但由于种种原因，她无法经常穿着……这导致了一个问题。于是，沙耶香引入了一种技术，可以根据她最近获取的数据改变遥的变身形象，从而实现了可操作版本。因此，与事件中不同，她现在也可以穿着这套服装进行战斗了。</w:t>
      </w:r>
    </w:p>
    <w:p w14:paraId="5D787E94">
      <w:r xmlns:w="http://schemas.openxmlformats.org/wordprocessingml/2006/main">
        <w:t xml:space="preserve">[110] 虽然该角色上线时就被寄予厚望，有望在“大佛讨伐战”中发挥积极作用，但直到2024年6月，也就是上线49周后才正式登场。一周后又进行了一次复刻扭蛋，等待时间确实漫长。当时“大佛讨伐战”的特战角色包括闪光忍者（破念者），同时还推出了与之相配的道具，因此有可能产生巨大的影响。</w:t>
      </w:r>
    </w:p>
    <w:p w14:paraId="7EE0AD23">
      <w:r xmlns:w="http://schemas.openxmlformats.org/wordprocessingml/2006/main">
        <w:t xml:space="preserve">[111] 官方推特账号简介 †</w:t>
      </w:r>
    </w:p>
    <w:p w14:paraId="7B99AD9C">
      <w:r xmlns:w="http://schemas.openxmlformats.org/wordprocessingml/2006/main">
        <w:t xml:space="preserve">[112] 人物介绍</w:t>
      </w:r>
    </w:p>
    <w:p w14:paraId="5A9C0C29">
      <w:r xmlns:w="http://schemas.openxmlformats.org/wordprocessingml/2006/main">
        <w:t xml:space="preserve">[113] 原图作者：Onigiri-kun</w:t>
      </w:r>
    </w:p>
    <w:p w14:paraId="08BDEF7B">
      <w:r xmlns:w="http://schemas.openxmlformats.org/wordprocessingml/2006/main">
        <w:t xml:space="preserve">[114] 评论表 †</w:t>
      </w:r>
    </w:p>
    <w:p w14:paraId="7C15753C">
      <w:r xmlns:w="http://schemas.openxmlformats.org/wordprocessingml/2006/main">
        <w:t xml:space="preserve">[115] 点击打开历史日志列表</w:t>
      </w:r>
    </w:p>
    <w:p w14:paraId="135AF7C0">
      <w:r xmlns:w="http://schemas.openxmlformats.org/wordprocessingml/2006/main">
        <w:t xml:space="preserve">[116] 末尾的数字越小，日志越旧。</w:t>
      </w:r>
    </w:p>
    <w:p w14:paraId="7556D9B8">
      <w:r xmlns:w="http://schemas.openxmlformats.org/wordprocessingml/2006/main">
        <w:t xml:space="preserve">[117] 'Comments/BrideHarukaReverse/' 没有子页面。</w:t>
      </w:r>
    </w:p>
    <w:p w14:paraId="7FCEFF59">
      <w:r xmlns:w="http://schemas.openxmlformats.org/wordprocessingml/2006/main">
        <w:t xml:space="preserve">[118] 蓝人是一种让雇佣那些不擅长画男性角色的廉价画师更容易的伎俩……我不确定我是否希望它在《任天堂明星大乱斗》中普及。——[MXOptBvaK7A] 2023-06-28 (周三) 16:53:52</w:t>
      </w:r>
    </w:p>
    <w:p w14:paraId="48B72FA6">
      <w:r xmlns:w="http://schemas.openxmlformats.org/wordprocessingml/2006/main">
        <w:t xml:space="preserve">[119] 时贞只满足于他的阴茎 -- [KNSiWdNkmTY] 2023-06-29 (周四) 08:52:42</w:t>
      </w:r>
    </w:p>
    <w:p w14:paraId="2182A4DD">
      <w:r xmlns:w="http://schemas.openxmlformats.org/wordprocessingml/2006/main">
        <w:t xml:space="preserve">[120] 我不是同性恋，但我发现描绘男性身体，即使是主角，也会让我反感，所以请停止。只要出现男性生殖器就足够了。真的。——[WADleA2b/0U] 2023-06-29 (周四) 19:07:14</w:t>
      </w:r>
    </w:p>
    <w:p w14:paraId="2477CCF1">
      <w:r xmlns:w="http://schemas.openxmlformats.org/wordprocessingml/2006/main">
        <w:t xml:space="preserve">[121] 我不是同性恋，但我反感那种为了走捷径而牺牲产品美感和构图的态度。像那个看起来像七味粉瓶的漂浮物之类的东西，纯粹是减分项，根本没用。——[MXOptBvaK7A] 2023-06-29 (周四) 20:16:18</w:t>
      </w:r>
    </w:p>
    <w:p w14:paraId="6B5CDCB8">
      <w:r xmlns:w="http://schemas.openxmlformats.org/wordprocessingml/2006/main">
        <w:t xml:space="preserve">[122] 仅仅因为画面里出现了男性，并不代表就是同性恋……那3D成人影片呢…… -- [zcQ6X6HY/Gk] 2023-06-29 (周四) 20:45:43</w:t>
      </w:r>
    </w:p>
    <w:p w14:paraId="02AF1D55">
      <w:r xmlns:w="http://schemas.openxmlformats.org/wordprocessingml/2006/main">
        <w:t xml:space="preserve">[123] 用男性角色来遮挡女性身体和衣物的艺术家才是偷懒的。为什么要故意否定二维绘画的优势——让男性的身体透明呢？如果你那么想看男性的身体，那就去看3D色情片啊。——[WADleA2b/0U] 2023-06-29 (周四) 22:06:36</w:t>
      </w:r>
    </w:p>
    <w:p w14:paraId="5F856C68">
      <w:r xmlns:w="http://schemas.openxmlformats.org/wordprocessingml/2006/main">
        <w:t xml:space="preserve">[124] 显然，在成人影片中，男演员会被详细告知如何避免遮挡女性，拍摄角度也会经过仔细考虑。当然，这可能取决于导演和制作公司。——[D1YhU5/LlVU] 2023-07-03 (周一) 14:46:38</w:t>
      </w:r>
    </w:p>
    <w:p w14:paraId="3CCAEA1D">
      <w:r xmlns:w="http://schemas.openxmlformats.org/wordprocessingml/2006/main">
        <w:t xml:space="preserve">[125] 我支持她是因为我喜欢这个角色，但是卧室场景和战败场景的特写镜头都是那个男人的，我觉得有点过分了。我不是说不要画那个男人，因为他对于场景来说是必要的，但我希望他们能把他画得更衬托女主角。初音战败的时候我也这么想，但没人会喜欢看男人的屁股特写…… -- [bByuYCbPxA.] 2023-06-30 (周五) 02:00:42</w:t>
      </w:r>
    </w:p>
    <w:p w14:paraId="45F85AC9">
      <w:r xmlns:w="http://schemas.openxmlformats.org/wordprocessingml/2006/main">
        <w:t xml:space="preserve">[126] 这让我想起之前关于给高达装上大型盾牌可以降低动画制作成本的故事。那么问题来了，用一个男人来遮盖色情CG画面，这算色情吗？也许画师只是想画个男人，或者这只是对调查结果的反映之类的。——[iDNf2O.zM1M] 2023-07-04 (周二) 13:36:59</w:t>
      </w:r>
    </w:p>
    <w:p w14:paraId="1B6D1A19">
      <w:r xmlns:w="http://schemas.openxmlformats.org/wordprocessingml/2006/main">
        <w:t xml:space="preserve">[127] 上面这个SD角色的动作比某些水母女孩的动作更像水母，感觉好舒服。——[36jzWLQ0TMw] 2023-06-28 (周三) 16:25:54</w:t>
      </w:r>
    </w:p>
    <w:p w14:paraId="624882A1">
      <w:r xmlns:w="http://schemas.openxmlformats.org/wordprocessingml/2006/main">
        <w:t xml:space="preserve">[128] 当其他角色发动即死攻击时，破防指示灯会亮起，所以这很可能是相同的机制。——[zTlZvaHdqGA] 2023-06-28 (周三) 20:09:14</w:t>
      </w:r>
    </w:p>
    <w:p w14:paraId="637C33BF">
      <w:r xmlns:w="http://schemas.openxmlformats.org/wordprocessingml/2006/main">
        <w:t xml:space="preserve">[129] ↑我的意思是它会被重置。 -- [zTlZvaHdqGA] 2023-06-28 (周三) 20:10:11</w:t>
      </w:r>
    </w:p>
    <w:p w14:paraId="2D6A7F1D">
      <w:r xmlns:w="http://schemas.openxmlformats.org/wordprocessingml/2006/main">
        <w:t xml:space="preserve">[130] 我觉得觉醒后速度提升到4.0（可以调整到3.0）比3.0的速度提升更有优势，因为它可以提升其他基础属性。不过，即使配合特殊技能充能，感觉充能还是有点困难，但我想这大概就是需要依靠充能器吧。——[UZyGdbcIkNg] 2023-06-28 (周三) 19:18:07</w:t>
      </w:r>
    </w:p>
    <w:p w14:paraId="3C4CB14F">
      <w:r xmlns:w="http://schemas.openxmlformats.org/wordprocessingml/2006/main">
        <w:t xml:space="preserve">[131] 娜丽卡的攻击基本上是范围攻击，并且造成持续伤害，所以它不能替代其他技能。但是，当遇到像疯王或伍尔塔这样的小怪时，如果你想攻击主线首领，娜丽卡的攻击就非常有效。考虑到其基础伤害是13.5倍，而且当首领生命值低于10%时还会额外造成25%的伤害，因此它或许适合在短时间内快速赚钱。——[zcQ6X6HY/Gk] 2023-06-28 (周三) 20:06:53</w:t>
      </w:r>
    </w:p>
    <w:p w14:paraId="1B50B301">
      <w:r xmlns:w="http://schemas.openxmlformats.org/wordprocessingml/2006/main">
        <w:t xml:space="preserve">[132] 超级娜丽卡的体力上限是25%，这说明她太强了，因为她能承受这种状态并继续战斗，还能叠加各种增益和减益效果，所以根本无法替代。不过，超级娜丽卡本身就很强，所以这样的比较并不公平。这个角色也只能在大佛那里使用，但如果你手动撤退，让她一直战斗，不让她攻击一次，她就能发挥出非常高的效果。即使面对其他boss，她也能比其他攻击者坚持更久，所以她的强度毋庸置疑。——[7sjZogMCTzc] 2023-06-28 (周三) 23:05:09</w:t>
      </w:r>
    </w:p>
    <w:p w14:paraId="7D29EA8A">
      <w:r xmlns:w="http://schemas.openxmlformats.org/wordprocessingml/2006/main">
        <w:t xml:space="preserve">[133] 这角色更像阿喀琉斯，如果非要说像谁的话。——[d4j1RtvTNSA] 2023-06-29 (周四) 10:57:04</w:t>
      </w:r>
    </w:p>
    <w:p w14:paraId="4651A73E">
      <w:r xmlns:w="http://schemas.openxmlformats.org/wordprocessingml/2006/main">
        <w:t xml:space="preserve">[134] 那次群交真爽 -- [UB5Yc2hd/do] 2023-06-29 (周四) 04:48:56</w:t>
      </w:r>
    </w:p>
    <w:p w14:paraId="5C1D2B23">
      <w:r xmlns:w="http://schemas.openxmlformats.org/wordprocessingml/2006/main">
        <w:t xml:space="preserve">[135] 我喜欢。骑马、胸部捆绑、乳交和振动器虐待——[ANKHkWL7llQ] 2023-06-29 (周四) 12:41:19</w:t>
      </w:r>
    </w:p>
    <w:p w14:paraId="085536B4">
      <w:r xmlns:w="http://schemas.openxmlformats.org/wordprocessingml/2006/main">
        <w:t xml:space="preserve">[136] 她的动作动画非常优雅 -- [S1e4csnJb.Q] 2023-06-29 (周四) 12:41:30</w:t>
      </w:r>
    </w:p>
    <w:p w14:paraId="439CEA53">
      <w:r xmlns:w="http://schemas.openxmlformats.org/wordprocessingml/2006/main">
        <w:t xml:space="preserve">[137] 悲伤 -- [zcQ6X6HY/Gk] 2023-07-01 (周六) 05:11:30</w:t>
      </w:r>
    </w:p>
    <w:p w14:paraId="50D10EC7">
      <w:r xmlns:w="http://schemas.openxmlformats.org/wordprocessingml/2006/main">
        <w:t xml:space="preserve">[138] 我等Halcaliverse新版本等了好久了，可是为什么……为什么…… -- [a6.HLIIwzgU] 2023-07-02 (周日) 12:00:32</w:t>
      </w:r>
    </w:p>
    <w:p w14:paraId="068688D0">
      <w:r xmlns:w="http://schemas.openxmlformats.org/wordprocessingml/2006/main">
        <w:t xml:space="preserve">[139] 如果把它看作一个不需要纳豆的攻击者，那倒也不错，但该怎么用呢？它本身性能足够，即使只有35根面条也能用，但资源不够。——[EhSMxdIniLE] 2023-07-02 (周日) 12:17:31</w:t>
      </w:r>
    </w:p>
    <w:p w14:paraId="462768C2">
      <w:r xmlns:w="http://schemas.openxmlformats.org/wordprocessingml/2006/main">
        <w:t xml:space="preserve">[140] 对不起，但你的智商之低让我很惊讶，简直跟某个忍者一样。而且笑点也烂透了。——[m/1Us9VvBW.] 2023-07-03 (周一) 21:27:40</w:t>
      </w:r>
    </w:p>
    <w:p w14:paraId="20666A70">
      <w:r xmlns:w="http://schemas.openxmlformats.org/wordprocessingml/2006/main">
        <w:t xml:space="preserve">[141] 虽然这个角色可能很适合单次特殊攻击，但随着每个新角色的推出，它都会略有增强，而且资源也不够，所以除非是那种极其强大的角色，否则最终还是得坚持选择自己喜欢的角色。——[iDNf2O.zM1M] 2023-07-04 (周二) 13:40:56</w:t>
      </w:r>
    </w:p>
    <w:p w14:paraId="72E1BF90">
      <w:r xmlns:w="http://schemas.openxmlformats.org/wordprocessingml/2006/main">
        <w:t xml:space="preserve">[142] 新鲜挖出的金时胡萝卜会被用作武器吗？ -- [QFjqfqBMPy6] 2023-07-04 (周二) 21:18:21</w:t>
      </w:r>
    </w:p>
    <w:p w14:paraId="3897D977">
      <w:r xmlns:w="http://schemas.openxmlformats.org/wordprocessingml/2006/main">
        <w:t xml:space="preserve">[143] 我发现火箭筒+腰带+暴击是一个稳定的组合。由于它本身眩晕值就很高，所以即使面对高眩晕抗性的敌人，也能尝试破防，这是一个优势。——[f73zse/nf2I] 2023-12-14 (周四) 19:38:01</w:t>
      </w:r>
    </w:p>
    <w:p w14:paraId="1B290C4A">
      <w:r xmlns:w="http://schemas.openxmlformats.org/wordprocessingml/2006/main">
        <w:t xml:space="preserve">[144] 当时（大约在 79 年中期）它在综合讨论区的评价很差——[6qEfFMLh7qI] 2024-06-13 (周四) 18:32:22</w:t>
      </w:r>
    </w:p>
    <w:p w14:paraId="7CA093E9">
      <w:r xmlns:w="http://schemas.openxmlformats.org/wordprocessingml/2006/main">
        <w:t xml:space="preserve">[145] 在旧的副本推荐表中，它的星级被低估了。它的星级甚至低于常规的哈尔卡利宇宙。自从新表格推出以来，它的评级已经提升了大约两级。——[OKxluEgWKm2] 2024-06-13 (周四) 19:56:57</w:t>
      </w:r>
    </w:p>
    <w:p w14:paraId="4D1E98C2">
      <w:r xmlns:w="http://schemas.openxmlformats.org/wordprocessingml/2006/main">
        <w:t xml:space="preserve">[146] 我查了一下，新娘哈尔卡利弗斯的评分是2星，和小森圣哉、超级昴流昴流、坦克妮可、修女梅法尔一样，比超级昴流艾克西尔的3星低。如果一直这样，在新评分表下它连1星都拿不到，但实际上它最终是2星（相当于之前的4星）——[OKxluEgWKm2] 2024-06-13 (周四) 19:59:57</w:t>
      </w:r>
    </w:p>
    <w:p w14:paraId="2A5641EF">
      <w:r xmlns:w="http://schemas.openxmlformats.org/wordprocessingml/2006/main">
        <w:t xml:space="preserve">[147] 如果你在网站上搜索“攻击方专用SSR”，你仍然可以看到它评分很低、从未正式上线时的排名表。它从未稳定地进入过高分榜单。——[OKxluEgWKm2] 2024-06-13 (周四) 20:03:54</w:t>
      </w:r>
    </w:p>
    <w:p w14:paraId="6672D6B1">
      <w:r xmlns:w="http://schemas.openxmlformats.org/wordprocessingml/2006/main">
        <w:t xml:space="preserve">[148] 推荐的团队副本页面对于学习来说当然很有用，但我认为最好不要在其他页面上提及星级评定。话虽如此，我当年也是低估了星级评定的人之一。——[XPbY3lPcj.A] 2024-06-13 (周四) 21:23:50</w:t>
      </w:r>
    </w:p>
    <w:p w14:paraId="122F2B77">
      <w:r xmlns:w="http://schemas.openxmlformats.org/wordprocessingml/2006/main">
        <w:t xml:space="preserve">[149] 我不明白为什么他的评价比阿喀琉斯低。我觉得评价的风向在弗栗多时期发生了转变。——[.30FoJFoxxI] 2024-06-13 (周四) 22:06:34</w:t>
      </w:r>
    </w:p>
    <w:p w14:paraId="6443D317">
      <w:r xmlns:w="http://schemas.openxmlformats.org/wordprocessingml/2006/main">
        <w:t xml:space="preserve">[150] 它造成的伤害比阿喀琉斯高，但当时的加速上限较低，而且除了大佛之外，其他人的速度减益效果都更容易维持，所以这并非完全不可理解。——[Mmx1cFUMuk6] 2024-06-13 (周四) 22:52:36</w:t>
      </w:r>
    </w:p>
    <w:p w14:paraId="289D1FAA">
      <w:r xmlns:w="http://schemas.openxmlformats.org/wordprocessingml/2006/main">
        <w:t xml:space="preserve">[151] 推荐团队副本角色列表基本上是编辑们表达意见的地方，所以当然包含在内。——[f73zse/nf2I] 2024-06-14 (周五) 16:02:46</w:t>
      </w:r>
    </w:p>
    <w:p w14:paraId="7ACF7D69">
      <w:r xmlns:w="http://schemas.openxmlformats.org/wordprocessingml/2006/main">
        <w:t xml:space="preserve">[152] 当时，卧室内容受到了批评，而且突袭奖励上限为10亿金币，因此当时人们比现在更强烈地认为，除了超级娜丽卡之外的其他攻击者都是不必要的。——[f73zse/nf2I] 2024-06-14 (周五) 15:57:00</w:t>
      </w:r>
    </w:p>
    <w:p w14:paraId="23312DB4">
      <w:r xmlns:w="http://schemas.openxmlformats.org/wordprocessingml/2006/main">
        <w:t xml:space="preserve">[153] 在一场七大首领之一极其强大，甚至还有特殊加成的战斗中，抱怨与最初评价的差异毫无意义。最初推出时，35人面条队并不流行，奖励上限为15亿金币，而且当时还没有弗里特拉，所以没有理由给一个一直都在的角色打这么高的分。不过，我从未把它从我的多面条队中移除。——[aM9GruNNWVI] 2024-06-13 (周四) 22:26:03</w:t>
      </w:r>
    </w:p>
    <w:p w14:paraId="068D3986">
      <w:r xmlns:w="http://schemas.openxmlformats.org/wordprocessingml/2006/main">
        <w:t xml:space="preserve">[154] ←使用棋盘前请务必阅读规则。</w:t>
      </w:r>
    </w:p>
    <w:p w14:paraId="7D7CB6AF">
      <w:r xmlns:w="http://schemas.openxmlformats.org/wordprocessingml/2006/main">
        <w:t xml:space="preserve">[155] 关于规则 †</w:t>
      </w:r>
    </w:p>
    <w:p w14:paraId="4CD78278">
      <w:r xmlns:w="http://schemas.openxmlformats.org/wordprocessingml/2006/main">
        <w:t xml:space="preserve">[156] 请不要抱怨或批评页面编辑者。如果您对其他人的编辑有意见，请通过“提供替代方案”或“自行编辑”的方式进行建设性沟通。</w:t>
      </w:r>
    </w:p>
    <w:p w14:paraId="2B956FE2">
      <w:r xmlns:w="http://schemas.openxmlformats.org/wordprocessingml/2006/main">
        <w:t xml:space="preserve">[157] 不要发布个人网站或其他禁止未经授权链接的网站的网址。</w:t>
      </w:r>
    </w:p>
    <w:p w14:paraId="1A9869F5">
      <w:r xmlns:w="http://schemas.openxmlformats.org/wordprocessingml/2006/main">
        <w:t xml:space="preserve">[158] 关于违反规则的帖子 †</w:t>
      </w:r>
    </w:p>
    <w:p w14:paraId="1153CE34">
      <w:r xmlns:w="http://schemas.openxmlformats.org/wordprocessingml/2006/main">
        <w:t xml:space="preserve">[159] 禁止发布以下类型的帖子，因为它们容易造成干扰。</w:t>
      </w:r>
    </w:p>
    <w:p w14:paraId="450B2FCB">
      <w:r xmlns:w="http://schemas.openxmlformats.org/wordprocessingml/2006/main">
        <w:t xml:space="preserve">[160]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0DCE46D">
      <w:r xmlns:w="http://schemas.openxmlformats.org/wordprocessingml/2006/main">
        <w:t xml:space="preserve">[161] 其他包括使用此维基的人、官方管理员、艺术家、配音演员、现实生活中的个人以及 Twitter 用户等团体。</w:t>
      </w:r>
    </w:p>
    <w:p w14:paraId="05A73F6F">
      <w:r xmlns:w="http://schemas.openxmlformats.org/wordprocessingml/2006/main">
        <w:t xml:space="preserve">[162] 关于向管理层提交的帖子，我们容忍可以解释为用户意见的评论，例如“我希望他们改进这一点”、“我希望他们尽快修复错误”和“维护时间太长了”，但我们不容忍使用辱骂性语言贬低管理层。</w:t>
      </w:r>
    </w:p>
    <w:p w14:paraId="397649FE">
      <w:r xmlns:w="http://schemas.openxmlformats.org/wordprocessingml/2006/main">
        <w:t xml:space="preserve">[163] 将讨论和意见交流视为“诽谤或对抗他人”是错误的。然而，在讨论或意见交流中使用辱骂性语言、贬低他人、挑衅他人或在缺乏明确证据的情况下发表言论，都是违法行为。说话时务必注意自己的言辞。</w:t>
      </w:r>
    </w:p>
    <w:p w14:paraId="61DEA09B">
      <w:r xmlns:w="http://schemas.openxmlformats.org/wordprocessingml/2006/main">
        <w:t xml:space="preserve">[164] 攻击性评论包括使用“做这个”或“做那个”等强硬命令、“使用粗俗语言”、“采取居高临下的态度”或“挑衅”。</w:t>
      </w:r>
    </w:p>
    <w:p w14:paraId="34FE2890">
      <w:r xmlns:w="http://schemas.openxmlformats.org/wordprocessingml/2006/main">
        <w:t xml:space="preserve">[165] 禁止发布冒犯现有玩家的帖子，例如“还有人玩这个游戏吗？”或“这游戏已经凉了”。这并不意味着您完全不能发表任何负面言论，而是指那些超出单纯负面评价范围，构成诽谤或诋毁的帖子将被禁止发布。</w:t>
      </w:r>
    </w:p>
    <w:p w14:paraId="2C2F1BB8">
      <w:r xmlns:w="http://schemas.openxmlformats.org/wordprocessingml/2006/main">
        <w:t xml:space="preserve">[166] 公开羞辱他人，包括泄露他人的游戏内名称或UID</w:t>
      </w:r>
    </w:p>
    <w:p w14:paraId="5DAA061F">
      <w:r xmlns:w="http://schemas.openxmlformats.org/wordprocessingml/2006/main">
        <w:t xml:space="preserve">[167] 但是，分享有助于游戏攻略的信息和视频是允许的。</w:t>
      </w:r>
    </w:p>
    <w:p w14:paraId="6CF545A2">
      <w:r xmlns:w="http://schemas.openxmlformats.org/wordprocessingml/2006/main">
        <w:t xml:space="preserve">[168] 参考其他应用程序</w:t>
      </w:r>
    </w:p>
    <w:p w14:paraId="577CD817">
      <w:r xmlns:w="http://schemas.openxmlformats.org/wordprocessingml/2006/main">
        <w:t xml:space="preserve">[169] 在多个论坛上多次发帖</w:t>
      </w:r>
    </w:p>
    <w:p w14:paraId="240441D9">
      <w:r xmlns:w="http://schemas.openxmlformats.org/wordprocessingml/2006/main">
        <w:t xml:space="preserve">[170] 写出一串毫无意义的字符</w:t>
      </w:r>
    </w:p>
    <w:p w14:paraId="5C8AFD1E">
      <w:r xmlns:w="http://schemas.openxmlformats.org/wordprocessingml/2006/main">
        <w:t xml:space="preserve">[171] 关于作弊和利用漏洞的帖子</w:t>
      </w:r>
    </w:p>
    <w:p w14:paraId="1106C282">
      <w:r xmlns:w="http://schemas.openxmlformats.org/wordprocessingml/2006/main">
        <w:t xml:space="preserve">[172] 最好的办法是忽略违反规则的帖子。上钩或反驳只会让事情变得更糟。</w:t>
      </w:r>
    </w:p>
    <w:p w14:paraId="51D969B0">
      <w:r xmlns:w="http://schemas.openxmlformats.org/wordprocessingml/2006/main">
        <w:t xml:space="preserve">[173] *在上述规则中，“诽谤”指的是在没有客观证据的情况下诋毁和贬低他人。将所有批评性文章都归为“诽谤”是不正确的，所以请务必谨慎。</w:t>
      </w:r>
    </w:p>
    <w:p w14:paraId="14522746">
      <w:r xmlns:w="http://schemas.openxmlformats.org/wordprocessingml/2006/main">
        <w:t xml:space="preserve">[174] 关于修改和删除发帖日志 †</w:t>
      </w:r>
    </w:p>
    <w:p w14:paraId="5F484E24">
      <w:r xmlns:w="http://schemas.openxmlformats.org/wordprocessingml/2006/main">
        <w:t xml:space="preserve">[175] 但是，允许更正印刷错误、遗漏和字体颜色。（他人出于善意所做的更正也允许。）</w:t>
      </w:r>
    </w:p>
    <w:p w14:paraId="4F6BD72A">
      <w:r xmlns:w="http://schemas.openxmlformats.org/wordprocessingml/2006/main">
        <w:t xml:space="preserve">[176] 作为例外情况，您可以删除自己的帖子，但事后必须向管理员报告。此外，删除时，请将整个评论替换为以下文本，而不是完全删除：&amp;color(#ff0000){''发帖人已删除''};</w:t>
      </w:r>
    </w:p>
    <w:p w14:paraId="59C8A326">
      <w:r xmlns:w="http://schemas.openxmlformats.org/wordprocessingml/2006/main">
        <w:t xml:space="preserve">[177] 关于评论违反规则的帖子 †</w:t>
      </w:r>
    </w:p>
    <w:p w14:paraId="059445D8">
      <w:r xmlns:w="http://schemas.openxmlformats.org/wordprocessingml/2006/main">
        <w:t xml:space="preserve">[178] 您可以自行注释掉上述任何违反规则的评论，无需管理员许可。但是，注释掉评论后，请务必在“违规举报公告板”上进行举报。举报时请使用“违规举报公告板”上的模板。</w:t>
      </w:r>
    </w:p>
    <w:p w14:paraId="2BDD8195">
      <w:r xmlns:w="http://schemas.openxmlformats.org/wordprocessingml/2006/main">
        <w:t xml:space="preserve">[179] 未经 CO 举报公告板举报而被删除的帖子将被恢复，而删除帖子的人将受到处罚。</w:t>
      </w:r>
    </w:p>
    <w:p w14:paraId="7967CF01">
      <w:r xmlns:w="http://schemas.openxmlformats.org/wordprocessingml/2006/main">
        <w:t xml:space="preserve">[180] 如果您反复向 CO 举报公告板举报不违反规则的帖子，我们将认为您是自私的，并将对您实施发帖和编辑限制。</w:t>
      </w:r>
    </w:p>
    <w:p w14:paraId="38693425">
      <w:r xmlns:w="http://schemas.openxmlformats.org/wordprocessingml/2006/main">
        <w:t xml:space="preserve">[181] 在 CO 报告公告板上，不构成违规的报告可由管理员酌情恢复。</w:t>
      </w:r>
    </w:p>
    <w:p w14:paraId="64BE893C">
      <w:r xmlns:w="http://schemas.openxmlformats.org/wordprocessingml/2006/main">
        <w:t xml:space="preserve">[182] 我们再次要求您不要评论那些并未违反规则的评论。（例如，诸如“虽然不违反规则，但显然是在钓鱼”、“恶作剧”或“评论整个帖子”之类的主观判断。）</w:t>
      </w:r>
    </w:p>
    <w:p w14:paraId="4BBECD34">
      <w:r xmlns:w="http://schemas.openxmlformats.org/wordprocessingml/2006/main">
        <w:t xml:space="preserve">[183] 关于那些不违反规则但“具有冒犯性”的帖子 †</w:t>
      </w:r>
    </w:p>
    <w:p w14:paraId="40660865">
      <w:r xmlns:w="http://schemas.openxmlformats.org/wordprocessingml/2006/main">
        <w:t xml:space="preserve">[184] 即使帖子内容具有冒犯性，除非违反版规，否则不会被删除。由于每个人对冒犯性的接受程度不同，请使用 NGID 功能隐藏评论，而不是争论或恶意挑衅。</w:t>
      </w:r>
    </w:p>
    <w:p w14:paraId="53E89554">
      <w:r xmlns:w="http://schemas.openxmlformats.org/wordprocessingml/2006/main">
        <w:t xml:space="preserve">[185] 挑衅难道不是一种违规行为吗？†</w:t>
      </w:r>
    </w:p>
    <w:p w14:paraId="5F31CB52">
      <w:r xmlns:w="http://schemas.openxmlformats.org/wordprocessingml/2006/main">
        <w:t xml:space="preserve">[186] 每个人对“煽动性言论”的定义都大相径庭，因此我们不认为这是违规行为。如果您认为某条评论具有煽动性，请使用 NGID 功能将其隐藏。</w:t>
      </w:r>
    </w:p>
    <w:p w14:paraId="4594AC50">
      <w:r xmlns:w="http://schemas.openxmlformats.org/wordprocessingml/2006/main">
        <w:t xml:space="preserve">[187] 抱怨难道不算违法吗？†</w:t>
      </w:r>
    </w:p>
    <w:p w14:paraId="2BC38787">
      <w:r xmlns:w="http://schemas.openxmlformats.org/wordprocessingml/2006/main">
        <w:t xml:space="preserve">[188] 一般而言，抱怨本身并不构成违规。但是，针对本作品的负面宣传、诽谤、辱骂性语言以及超出抱怨范围的对抗性言论均构成违规。如果您认为抱怨内容冒犯了您，请使用 NGID 功能隐藏相关评论。</w:t>
      </w:r>
    </w:p>
    <w:p w14:paraId="3B27252B">
      <w:r xmlns:w="http://schemas.openxmlformats.org/wordprocessingml/2006/main">
        <w:t xml:space="preserve">[189] 如果您不确定某个帖子是否违反规则，该怎么办？ †</w:t>
      </w:r>
    </w:p>
    <w:p w14:paraId="3E7A553E">
      <w:r xmlns:w="http://schemas.openxmlformats.org/wordprocessingml/2006/main">
        <w:t xml:space="preserve">[190] 有些帖子内容含糊不清，难以判断是否违规。评论删除这类含糊不清的帖子可能会导致问题，所以请不要评论删除，而是使用 NGID 功能将评论隐藏起来。</w:t>
      </w:r>
    </w:p>
    <w:p w14:paraId="27D9F21B">
      <w:r xmlns:w="http://schemas.openxmlformats.org/wordprocessingml/2006/main">
        <w:t xml:space="preserve">[191] 对屡犯者的处罚 †</w:t>
      </w:r>
    </w:p>
    <w:p w14:paraId="7FC12156">
      <w:r xmlns:w="http://schemas.openxmlformats.org/wordprocessingml/2006/main">
        <w:t xml:space="preserve">[192] 屡次违反规则或发布特别恶意的帖子，管理员可酌情予以处罚，例如“禁止访问”或“限制发帖”。</w:t>
      </w:r>
    </w:p>
    <w:p w14:paraId="127838B9">
      <w:r xmlns:w="http://schemas.openxmlformats.org/wordprocessingml/2006/main">
        <w:t xml:space="preserve">[193] 如果您对进一步改进有任何建议，请通过 Wiki 管理公告板与我们联系。</w:t>
      </w:r>
    </w:p>
    <w:p w14:paraId="67BB5E58"/>
    <w:p w14:paraId="493E96D5">
      <w:r xmlns:w="http://schemas.openxmlformats.org/wordprocessingml/2006/main">
        <w:rPr>
          <w:b/>
        </w:rPr>
        <w:t xml:space="preserve">A117</w:t>
      </w:r>
    </w:p>
    <w:p w14:paraId="2286176B">
      <w:r xmlns:w="http://schemas.openxmlformats.org/wordprocessingml/2006/main">
        <w:t xml:space="preserve">[0] 索引：所有角色 | SSR 角色 | SR 角色 | R 角色</w:t>
      </w:r>
    </w:p>
    <w:p w14:paraId="0319264B">
      <w:r xmlns:w="http://schemas.openxmlformats.org/wordprocessingml/2006/main">
        <w:t xml:space="preserve">[1] 基本信息</w:t>
      </w:r>
    </w:p>
    <w:p w14:paraId="54DC706D">
      <w:r xmlns:w="http://schemas.openxmlformats.org/wordprocessingml/2006/main">
        <w:t xml:space="preserve">[2] 内容适用性简易评估</w:t>
      </w:r>
    </w:p>
    <w:p w14:paraId="014F8B12">
      <w:r xmlns:w="http://schemas.openxmlformats.org/wordprocessingml/2006/main">
        <w:t xml:space="preserve">[3] 替代版本</w:t>
      </w:r>
    </w:p>
    <w:p w14:paraId="45C56A22">
      <w:r xmlns:w="http://schemas.openxmlformats.org/wordprocessingml/2006/main">
        <w:t xml:space="preserve">[4] 琐事</w:t>
      </w:r>
    </w:p>
    <w:p w14:paraId="3F8764C3">
      <w:r xmlns:w="http://schemas.openxmlformats.org/wordprocessingml/2006/main">
        <w:t xml:space="preserve">[5] 官方推特账号介绍</w:t>
      </w:r>
    </w:p>
    <w:p w14:paraId="4D1A093D">
      <w:r xmlns:w="http://schemas.openxmlformats.org/wordprocessingml/2006/main">
        <w:t xml:space="preserve">[6] 评论表单</w:t>
      </w:r>
    </w:p>
    <w:p w14:paraId="185A5570">
      <w:r xmlns:w="http://schemas.openxmlformats.org/wordprocessingml/2006/main">
        <w:t xml:space="preserve">[7] 基本信息 †</w:t>
      </w:r>
    </w:p>
    <w:p w14:paraId="6571B52F">
      <w:r xmlns:w="http://schemas.openxmlformats.org/wordprocessingml/2006/main">
        <w:t xml:space="preserve">[8] 变换图像</w:t>
      </w:r>
    </w:p>
    <w:p w14:paraId="2721BF11">
      <w:r xmlns:w="http://schemas.openxmlformats.org/wordprocessingml/2006/main">
        <w:t xml:space="preserve">[9] 简介</w:t>
      </w:r>
    </w:p>
    <w:p w14:paraId="105171AA">
      <w:r xmlns:w="http://schemas.openxmlformats.org/wordprocessingml/2006/main">
        <w:t xml:space="preserve">[10] 姓名</w:t>
      </w:r>
    </w:p>
    <w:p w14:paraId="02CA5E38">
      <w:r xmlns:w="http://schemas.openxmlformats.org/wordprocessingml/2006/main">
        <w:t xml:space="preserve">[11] 新娘绫香</w:t>
      </w:r>
    </w:p>
    <w:p w14:paraId="6BFC5823">
      <w:r xmlns:w="http://schemas.openxmlformats.org/wordprocessingml/2006/main">
        <w:t xml:space="preserve">[12] 真实姓名</w:t>
      </w:r>
    </w:p>
    <w:p w14:paraId="34ED6BB5">
      <w:r xmlns:w="http://schemas.openxmlformats.org/wordprocessingml/2006/main">
        <w:t xml:space="preserve">[13] 浅野绫香</w:t>
      </w:r>
    </w:p>
    <w:p w14:paraId="41297BBA">
      <w:r xmlns:w="http://schemas.openxmlformats.org/wordprocessingml/2006/main">
        <w:t xml:space="preserve">[14] 稀有度</w:t>
      </w:r>
    </w:p>
    <w:p w14:paraId="0B902FA3">
      <w:r xmlns:w="http://schemas.openxmlformats.org/wordprocessingml/2006/main">
        <w:t xml:space="preserve">[15] 普通攻击</w:t>
      </w:r>
    </w:p>
    <w:p w14:paraId="70BF2981">
      <w:r xmlns:w="http://schemas.openxmlformats.org/wordprocessingml/2006/main">
        <w:t xml:space="preserve">[16] 远程攻击（物理）</w:t>
      </w:r>
    </w:p>
    <w:p w14:paraId="1AA85352">
      <w:r xmlns:w="http://schemas.openxmlformats.org/wordprocessingml/2006/main">
        <w:t xml:space="preserve">[17] 附属派系</w:t>
      </w:r>
    </w:p>
    <w:p w14:paraId="4D6DD7BF">
      <w:r xmlns:w="http://schemas.openxmlformats.org/wordprocessingml/2006/main">
        <w:t xml:space="preserve">[18] 仙人（Soha）</w:t>
      </w:r>
    </w:p>
    <w:p w14:paraId="139A5BB5">
      <w:r xmlns:w="http://schemas.openxmlformats.org/wordprocessingml/2006/main">
        <w:t xml:space="preserve">[19] 特殊属性</w:t>
      </w:r>
    </w:p>
    <w:p w14:paraId="2D02DB8F">
      <w:r xmlns:w="http://schemas.openxmlformats.org/wordprocessingml/2006/main">
        <w:t xml:space="preserve">[20] 新娘</w:t>
      </w:r>
    </w:p>
    <w:p w14:paraId="241D9838">
      <w:r xmlns:w="http://schemas.openxmlformats.org/wordprocessingml/2006/main">
        <w:t xml:space="preserve">[21] 七濑小赖</w:t>
      </w:r>
    </w:p>
    <w:p w14:paraId="7E2FD31B">
      <w:r xmlns:w="http://schemas.openxmlformats.org/wordprocessingml/2006/main">
        <w:t xml:space="preserve">[22] 插图</w:t>
      </w:r>
    </w:p>
    <w:p w14:paraId="4FB4EDAA">
      <w:r xmlns:w="http://schemas.openxmlformats.org/wordprocessingml/2006/main">
        <w:t xml:space="preserve">[23] SD字符</w:t>
      </w:r>
    </w:p>
    <w:p w14:paraId="2E0E960E">
      <w:r xmlns:w="http://schemas.openxmlformats.org/wordprocessingml/2006/main">
        <w:t xml:space="preserve">[24] 风味文字</w:t>
      </w:r>
    </w:p>
    <w:p w14:paraId="383CCA05">
      <w:r xmlns:w="http://schemas.openxmlformats.org/wordprocessingml/2006/main">
        <w:t xml:space="preserve">[25] “时定君，我好爱你♥” 这是在未来发生了一些事情之后嫁给了时定的绫香。这次，我们将带您体验他们的新婚生活。她爱她的丈夫，喜欢宠他，也喜欢他们的夜间活动……♥ 像成人游戏同人碟一样过着甜蜜幸福生活的绫香，现在却对毫无防备的时定露出了獠牙！</w:t>
      </w:r>
    </w:p>
    <w:p w14:paraId="3EA0D2D7">
      <w:r xmlns:w="http://schemas.openxmlformats.org/wordprocessingml/2006/main">
        <w:t xml:space="preserve">[26] 如何获得</w:t>
      </w:r>
    </w:p>
    <w:p w14:paraId="1EE70F82">
      <w:r xmlns:w="http://schemas.openxmlformats.org/wordprocessingml/2006/main">
        <w:t xml:space="preserve">[27] 限时扭蛋</w:t>
      </w:r>
    </w:p>
    <w:p w14:paraId="739AFEFA">
      <w:r xmlns:w="http://schemas.openxmlformats.org/wordprocessingml/2006/main">
        <w:t xml:space="preserve">[28] 基础属性（1星）* 每增加1星+50%，5星时为1星值的3倍</w:t>
      </w:r>
    </w:p>
    <w:p w14:paraId="259BE916">
      <w:r xmlns:w="http://schemas.openxmlformats.org/wordprocessingml/2006/main">
        <w:t xml:space="preserve">[29] 级</w:t>
      </w:r>
    </w:p>
    <w:p w14:paraId="63843693">
      <w:r xmlns:w="http://schemas.openxmlformats.org/wordprocessingml/2006/main">
        <w:t xml:space="preserve">[30] 耐力</w:t>
      </w:r>
    </w:p>
    <w:p w14:paraId="5935A472">
      <w:r xmlns:w="http://schemas.openxmlformats.org/wordprocessingml/2006/main">
        <w:t xml:space="preserve">[31] 攻击力</w:t>
      </w:r>
    </w:p>
    <w:p w14:paraId="1B6DDD13">
      <w:r xmlns:w="http://schemas.openxmlformats.org/wordprocessingml/2006/main">
        <w:t xml:space="preserve">[32] 防御能力</w:t>
      </w:r>
    </w:p>
    <w:p w14:paraId="31298660">
      <w:r xmlns:w="http://schemas.openxmlformats.org/wordprocessingml/2006/main">
        <w:t xml:space="preserve">[33] 魔力</w:t>
      </w:r>
    </w:p>
    <w:p w14:paraId="344230C8">
      <w:r xmlns:w="http://schemas.openxmlformats.org/wordprocessingml/2006/main">
        <w:t xml:space="preserve">[34] 魔法抗性</w:t>
      </w:r>
    </w:p>
    <w:p w14:paraId="5A1C3120">
      <w:r xmlns:w="http://schemas.openxmlformats.org/wordprocessingml/2006/main">
        <w:t xml:space="preserve">[35] 详细状态</w:t>
      </w:r>
    </w:p>
    <w:p w14:paraId="50216DDA">
      <w:r xmlns:w="http://schemas.openxmlformats.org/wordprocessingml/2006/main">
        <w:t xml:space="preserve">[36] 准确性</w:t>
      </w:r>
    </w:p>
    <w:p w14:paraId="6382B4F7">
      <w:r xmlns:w="http://schemas.openxmlformats.org/wordprocessingml/2006/main">
        <w:t xml:space="preserve">[37] 回避能力</w:t>
      </w:r>
    </w:p>
    <w:p w14:paraId="790FB0E2">
      <w:r xmlns:w="http://schemas.openxmlformats.org/wordprocessingml/2006/main">
        <w:t xml:space="preserve">[38] 连续命中率</w:t>
      </w:r>
    </w:p>
    <w:p w14:paraId="0C695425">
      <w:r xmlns:w="http://schemas.openxmlformats.org/wordprocessingml/2006/main">
        <w:t xml:space="preserve">[39] 反击率</w:t>
      </w:r>
    </w:p>
    <w:p w14:paraId="7905A41B">
      <w:r xmlns:w="http://schemas.openxmlformats.org/wordprocessingml/2006/main">
        <w:t xml:space="preserve">[40] 眩晕激活率</w:t>
      </w:r>
    </w:p>
    <w:p w14:paraId="0A840F7E">
      <w:r xmlns:w="http://schemas.openxmlformats.org/wordprocessingml/2006/main">
        <w:t xml:space="preserve">[41] 抗眩晕能力</w:t>
      </w:r>
    </w:p>
    <w:p w14:paraId="37BC15A4">
      <w:r xmlns:w="http://schemas.openxmlformats.org/wordprocessingml/2006/main">
        <w:t xml:space="preserve">[42] 移动速度</w:t>
      </w:r>
    </w:p>
    <w:p w14:paraId="0EC82622">
      <w:r xmlns:w="http://schemas.openxmlformats.org/wordprocessingml/2006/main">
        <w:t xml:space="preserve">[43] 部署速度</w:t>
      </w:r>
    </w:p>
    <w:p w14:paraId="3058A920">
      <w:r xmlns:w="http://schemas.openxmlformats.org/wordprocessingml/2006/main">
        <w:t xml:space="preserve">[44] 行动速度</w:t>
      </w:r>
    </w:p>
    <w:p w14:paraId="782886E6">
      <w:r xmlns:w="http://schemas.openxmlformats.org/wordprocessingml/2006/main">
        <w:t xml:space="preserve">[45] 致命的装药量</w:t>
      </w:r>
    </w:p>
    <w:p w14:paraId="27672AD2">
      <w:r xmlns:w="http://schemas.openxmlformats.org/wordprocessingml/2006/main">
        <w:t xml:space="preserve">[46] 特殊招式</w:t>
      </w:r>
    </w:p>
    <w:p w14:paraId="5B71999F">
      <w:r xmlns:w="http://schemas.openxmlformats.org/wordprocessingml/2006/main">
        <w:t xml:space="preserve">[47] 姓名</w:t>
      </w:r>
    </w:p>
    <w:p w14:paraId="4F2CC75B">
      <w:r xmlns:w="http://schemas.openxmlformats.org/wordprocessingml/2006/main">
        <w:t xml:space="preserve">[48] 效果</w:t>
      </w:r>
    </w:p>
    <w:p w14:paraId="2A88C38F">
      <w:r xmlns:w="http://schemas.openxmlformats.org/wordprocessingml/2006/main">
        <w:t xml:space="preserve">[49] 萨拉索朱·戈</w:t>
      </w:r>
    </w:p>
    <w:p w14:paraId="0094471F">
      <w:r xmlns:w="http://schemas.openxmlformats.org/wordprocessingml/2006/main">
        <w:t xml:space="preserve">[50] 对一排横向敌人造成4倍物理伤害。使己方队伍的技能命中率提高20%，持续30秒。</w:t>
      </w:r>
    </w:p>
    <w:p w14:paraId="22A55D76">
      <w:r xmlns:w="http://schemas.openxmlformats.org/wordprocessingml/2006/main">
        <w:t xml:space="preserve">[51] 莎拉烧酒豪+</w:t>
      </w:r>
    </w:p>
    <w:p w14:paraId="6499EF20">
      <w:r xmlns:w="http://schemas.openxmlformats.org/wordprocessingml/2006/main">
        <w:t xml:space="preserve">[52] 对一排横向敌人造成6倍物理伤害。使己方队伍的场地命中率提高20%，持续30秒。</w:t>
      </w:r>
    </w:p>
    <w:p w14:paraId="548C54AB">
      <w:r xmlns:w="http://schemas.openxmlformats.org/wordprocessingml/2006/main">
        <w:t xml:space="preserve">[53] 独特效果</w:t>
      </w:r>
    </w:p>
    <w:p w14:paraId="4DE33F3C">
      <w:r xmlns:w="http://schemas.openxmlformats.org/wordprocessingml/2006/main">
        <w:t xml:space="preserve">[54] 姓名</w:t>
      </w:r>
    </w:p>
    <w:p w14:paraId="2A4DF9D1">
      <w:r xmlns:w="http://schemas.openxmlformats.org/wordprocessingml/2006/main">
        <w:t xml:space="preserve">[55] 效应</w:t>
      </w:r>
    </w:p>
    <w:p w14:paraId="5D141F06">
      <w:r xmlns:w="http://schemas.openxmlformats.org/wordprocessingml/2006/main">
        <w:t xml:space="preserve">[56] 绫香是我的妻子，也是我的妈妈</w:t>
      </w:r>
    </w:p>
    <w:p w14:paraId="5C829903">
      <w:r xmlns:w="http://schemas.openxmlformats.org/wordprocessingml/2006/main">
        <w:t xml:space="preserve">[57] 有 10% 的几率，所有友军的特殊攻击槽不会进行普通攻击，而是增加 10%。</w:t>
      </w:r>
    </w:p>
    <w:p w14:paraId="34961DF2">
      <w:r xmlns:w="http://schemas.openxmlformats.org/wordprocessingml/2006/main">
        <w:t xml:space="preserve">[58] Ayaka是我的妻子和妈妈+</w:t>
      </w:r>
    </w:p>
    <w:p w14:paraId="6189F7C2">
      <w:r xmlns:w="http://schemas.openxmlformats.org/wordprocessingml/2006/main">
        <w:t xml:space="preserve">[59] 有 10% 的概率，所有友军的特殊攻击槽不会进行普通攻击，而是增加 15%。</w:t>
      </w:r>
    </w:p>
    <w:p w14:paraId="36010AD4">
      <w:r xmlns:w="http://schemas.openxmlformats.org/wordprocessingml/2006/main">
        <w:t xml:space="preserve">[60] 增强图像</w:t>
      </w:r>
    </w:p>
    <w:p w14:paraId="6DCA0518">
      <w:r xmlns:w="http://schemas.openxmlformats.org/wordprocessingml/2006/main">
        <w:t xml:space="preserve">[61] 在游戏中 †</w:t>
      </w:r>
    </w:p>
    <w:p w14:paraId="432FCED4">
      <w:r xmlns:w="http://schemas.openxmlformats.org/wordprocessingml/2006/main">
        <w:t xml:space="preserve">[62] 在同时进行的副本活动中，还上演了一段小剧情，但与之前的副本和登场事件不同，这段剧情不会在登录时自动播放。玩家可以通过在“故事”菜单中选择“其他”选项卡，然后查看“大佛的退场 第二部分”来观看这段剧情。</w:t>
      </w:r>
    </w:p>
    <w:p w14:paraId="51823DD8">
      <w:r xmlns:w="http://schemas.openxmlformats.org/wordprocessingml/2006/main">
        <w:t xml:space="preserve">[63] 角色性能与略微改动的林绫香相似。她的攻击力低于SR版本，但各项数值均得到提升，尤其是必杀技的蓄力时间大幅增加，使必杀技更容易发动。</w:t>
      </w:r>
    </w:p>
    <w:p w14:paraId="1B658ACC">
      <w:r xmlns:w="http://schemas.openxmlformats.org/wordprocessingml/2006/main">
        <w:t xml:space="preserve">[64] 此效果与SR版本的“场地回避率降低20%”效果类似。在团队副本战斗中，该效果会发生变化，而且由于回避率降低对伤害的贡献大于命中率提升，因此实际上可能是一种削弱效果。</w:t>
      </w:r>
    </w:p>
    <w:p w14:paraId="7B7AFB1F">
      <w:r xmlns:w="http://schemas.openxmlformats.org/wordprocessingml/2006/main">
        <w:t xml:space="preserve">[65] 该特殊效果触发概率较低，即使装备了火箭引擎，也大约每30秒才会触发一次。如果触发两次，所分配的数值将等于或略高于提升全军特殊攻击槽的独特效果，而该效果只会在出击完成或体力低于一定百分比时触发一次。</w:t>
      </w:r>
    </w:p>
    <w:p w14:paraId="4709D51D">
      <w:r xmlns:w="http://schemas.openxmlformats.org/wordprocessingml/2006/main">
        <w:t xml:space="preserve">[66] 她攻击力较低，这意味着突破极限的收益微乎其微，这是一个缺点。如果她是SR卡，上手会很容易，但她没有限定SSR卡的那种存在感。不过，她的角色设定非常出色，所以如果你喜欢绫香，绝对应该努力获得她，好好体验一下。</w:t>
      </w:r>
    </w:p>
    <w:p w14:paraId="1C1C08DC">
      <w:r xmlns:w="http://schemas.openxmlformats.org/wordprocessingml/2006/main">
        <w:t xml:space="preserve">[67] 当然，装备里应该包括火箭引擎，但我还想要仁王纳豆。其他需要考虑的东西包括冲击腰带、勇气姐妹和超级钻头。</w:t>
      </w:r>
    </w:p>
    <w:p w14:paraId="16ADA9AF">
      <w:r xmlns:w="http://schemas.openxmlformats.org/wordprocessingml/2006/main">
        <w:t xml:space="preserve">[68] 内容适用性简易评估 †</w:t>
      </w:r>
    </w:p>
    <w:p w14:paraId="6CF4E2B6">
      <w:r xmlns:w="http://schemas.openxmlformats.org/wordprocessingml/2006/main">
        <w:t xml:space="preserve">[69] 合适的内容、推荐的装备示例、角色发展目标等。</w:t>
      </w:r>
    </w:p>
    <w:p w14:paraId="4DF622FA">
      <w:r xmlns:w="http://schemas.openxmlformats.org/wordprocessingml/2006/main">
        <w:t xml:space="preserve">[70] 兼容内容</w:t>
      </w:r>
    </w:p>
    <w:p w14:paraId="0FD8BF87">
      <w:r xmlns:w="http://schemas.openxmlformats.org/wordprocessingml/2006/main">
        <w:t xml:space="preserve">[71] 能力倾向</w:t>
      </w:r>
    </w:p>
    <w:p w14:paraId="1D6115F7">
      <w:r xmlns:w="http://schemas.openxmlformats.org/wordprocessingml/2006/main">
        <w:t xml:space="preserve">[72] 简短评论</w:t>
      </w:r>
    </w:p>
    <w:p w14:paraId="2F94968F">
      <w:r xmlns:w="http://schemas.openxmlformats.org/wordprocessingml/2006/main">
        <w:t xml:space="preserve">[73] 主线任务 事件任务</w:t>
      </w:r>
    </w:p>
    <w:p w14:paraId="36500A02">
      <w:r xmlns:w="http://schemas.openxmlformats.org/wordprocessingml/2006/main">
        <w:t xml:space="preserve">[74] 他可以毫无问题地完成任务，但几乎没有理由专门选择他。</w:t>
      </w:r>
    </w:p>
    <w:p w14:paraId="3ACC32FD">
      <w:r xmlns:w="http://schemas.openxmlformats.org/wordprocessingml/2006/main">
        <w:t xml:space="preserve">[75] 突袭战</w:t>
      </w:r>
    </w:p>
    <w:p w14:paraId="6C46BE84">
      <w:r xmlns:w="http://schemas.openxmlformats.org/wordprocessingml/2006/main">
        <w:t xml:space="preserve">[76] 水平线攻击不合适。</w:t>
      </w:r>
    </w:p>
    <w:p w14:paraId="78255E4C">
      <w:r xmlns:w="http://schemas.openxmlformats.org/wordprocessingml/2006/main">
        <w:t xml:space="preserve">[77] 湮灭</w:t>
      </w:r>
    </w:p>
    <w:p w14:paraId="44B7FDFA">
      <w:r xmlns:w="http://schemas.openxmlformats.org/wordprocessingml/2006/main">
        <w:t xml:space="preserve">[78] B宇宙</w:t>
      </w:r>
    </w:p>
    <w:p w14:paraId="068D97D1">
      <w:r xmlns:w="http://schemas.openxmlformats.org/wordprocessingml/2006/main">
        <w:t xml:space="preserve">[79] 无益效果</w:t>
      </w:r>
    </w:p>
    <w:p w14:paraId="19C540C3">
      <w:r xmlns:w="http://schemas.openxmlformats.org/wordprocessingml/2006/main">
        <w:t xml:space="preserve">[80] 能力评估指标</w:t>
      </w:r>
    </w:p>
    <w:p w14:paraId="15E9BFE2">
      <w:r xmlns:w="http://schemas.openxmlformats.org/wordprocessingml/2006/main">
        <w:t xml:space="preserve">[81] ◎：优秀内容。最有可能发挥出色。○：合适内容。有较高发挥潜力。△：一般。需要一些技巧才能发挥良好，但选择理由不多。×：不合适内容。由于与内容规则、游戏系统、难度等级等不兼容，难以发挥出色。*2014年3月更新</w:t>
      </w:r>
    </w:p>
    <w:p w14:paraId="64ED2487">
      <w:r xmlns:w="http://schemas.openxmlformats.org/wordprocessingml/2006/main">
        <w:t xml:space="preserve">[82] 主要</w:t>
      </w:r>
    </w:p>
    <w:p w14:paraId="2567EF90">
      <w:r xmlns:w="http://schemas.openxmlformats.org/wordprocessingml/2006/main">
        <w:t xml:space="preserve">[83] 推荐设备示例</w:t>
      </w:r>
    </w:p>
    <w:p w14:paraId="272C9693">
      <w:r xmlns:w="http://schemas.openxmlformats.org/wordprocessingml/2006/main">
        <w:t xml:space="preserve">[84] 主要设备</w:t>
      </w:r>
    </w:p>
    <w:p w14:paraId="52223332">
      <w:r xmlns:w="http://schemas.openxmlformats.org/wordprocessingml/2006/main">
        <w:t xml:space="preserve">[85] 子设备</w:t>
      </w:r>
    </w:p>
    <w:p w14:paraId="514C84A1">
      <w:r xmlns:w="http://schemas.openxmlformats.org/wordprocessingml/2006/main">
        <w:t xml:space="preserve">[86] 一件令人愉悦的物品</w:t>
      </w:r>
    </w:p>
    <w:p w14:paraId="034EEF39">
      <w:r xmlns:w="http://schemas.openxmlformats.org/wordprocessingml/2006/main">
        <w:t xml:space="preserve">[87] 发展目标</w:t>
      </w:r>
    </w:p>
    <w:p w14:paraId="4A9741A3">
      <w:r xmlns:w="http://schemas.openxmlformats.org/wordprocessingml/2006/main">
        <w:t xml:space="preserve">[88] 突破极限</w:t>
      </w:r>
    </w:p>
    <w:p w14:paraId="58869CBE">
      <w:r xmlns:w="http://schemas.openxmlformats.org/wordprocessingml/2006/main">
        <w:t xml:space="preserve">[89] 致命觉醒</w:t>
      </w:r>
    </w:p>
    <w:p w14:paraId="1A5F1112">
      <w:r xmlns:w="http://schemas.openxmlformats.org/wordprocessingml/2006/main">
        <w:t xml:space="preserve">[90] 独特的觉醒</w:t>
      </w:r>
    </w:p>
    <w:p w14:paraId="77DC8330">
      <w:r xmlns:w="http://schemas.openxmlformats.org/wordprocessingml/2006/main">
        <w:t xml:space="preserve">[91] 行动速度</w:t>
      </w:r>
    </w:p>
    <w:p w14:paraId="76AE07A0">
      <w:r xmlns:w="http://schemas.openxmlformats.org/wordprocessingml/2006/main">
        <w:t xml:space="preserve">[92] 特别收费</w:t>
      </w:r>
    </w:p>
    <w:p w14:paraId="0005BDFE">
      <w:r xmlns:w="http://schemas.openxmlformats.org/wordprocessingml/2006/main">
        <w:t xml:space="preserve">[93] 其他</w:t>
      </w:r>
    </w:p>
    <w:p w14:paraId="13B17B02">
      <w:r xmlns:w="http://schemas.openxmlformats.org/wordprocessingml/2006/main">
        <w:t xml:space="preserve">[94] 培训费用</w:t>
      </w:r>
    </w:p>
    <w:p w14:paraId="4EF16254">
      <w:r xmlns:w="http://schemas.openxmlformats.org/wordprocessingml/2006/main">
        <w:t xml:space="preserve">[95] 3.1 秒 9 次</w:t>
      </w:r>
    </w:p>
    <w:p w14:paraId="16606539">
      <w:r xmlns:w="http://schemas.openxmlformats.org/wordprocessingml/2006/main">
        <w:t xml:space="preserve">[96] 15% 20次</w:t>
      </w:r>
    </w:p>
    <w:p w14:paraId="6A8B6E02">
      <w:r xmlns:w="http://schemas.openxmlformats.org/wordprocessingml/2006/main">
        <w:t xml:space="preserve">[97] 备注</w:t>
      </w:r>
    </w:p>
    <w:p w14:paraId="2AE6F2D8">
      <w:r xmlns:w="http://schemas.openxmlformats.org/wordprocessingml/2006/main">
        <w:t xml:space="preserve">[98] *2016年3月更新</w:t>
      </w:r>
    </w:p>
    <w:p w14:paraId="45210000">
      <w:r xmlns:w="http://schemas.openxmlformats.org/wordprocessingml/2006/main">
        <w:t xml:space="preserve">[99] 备选版本 †</w:t>
      </w:r>
    </w:p>
    <w:p w14:paraId="448F5E07">
      <w:r xmlns:w="http://schemas.openxmlformats.org/wordprocessingml/2006/main">
        <w:t xml:space="preserve">[100] 林绫香</w:t>
      </w:r>
    </w:p>
    <w:p w14:paraId="6F73EF50">
      <w:r xmlns:w="http://schemas.openxmlformats.org/wordprocessingml/2006/main">
        <w:t xml:space="preserve">[101] 新娘绫香</w:t>
      </w:r>
    </w:p>
    <w:p w14:paraId="30927B0A">
      <w:r xmlns:w="http://schemas.openxmlformats.org/wordprocessingml/2006/main">
        <w:t xml:space="preserve">[102] 啦啦队员绫香</w:t>
      </w:r>
    </w:p>
    <w:p w14:paraId="7227923C">
      <w:r xmlns:w="http://schemas.openxmlformats.org/wordprocessingml/2006/main">
        <w:t xml:space="preserve">[103] 琐事 †</w:t>
      </w:r>
    </w:p>
    <w:p w14:paraId="4B1B752A">
      <w:r xmlns:w="http://schemas.openxmlformats.org/wordprocessingml/2006/main">
        <w:t xml:space="preserve">[104] 在第一次人气投票中，绫香在SR类别中排名第二。</w:t>
      </w:r>
    </w:p>
    <w:p w14:paraId="3EECE627">
      <w:r xmlns:w="http://schemas.openxmlformats.org/wordprocessingml/2006/main">
        <w:t xml:space="preserve">[105] 官方推特账号简介 †</w:t>
      </w:r>
    </w:p>
    <w:p w14:paraId="575946D1">
      <w:r xmlns:w="http://schemas.openxmlformats.org/wordprocessingml/2006/main">
        <w:t xml:space="preserve">[106] 人物介绍</w:t>
      </w:r>
    </w:p>
    <w:p w14:paraId="66F11D4E">
      <w:r xmlns:w="http://schemas.openxmlformats.org/wordprocessingml/2006/main">
        <w:t xml:space="preserve">[107] 评论表 †</w:t>
      </w:r>
    </w:p>
    <w:p w14:paraId="5213D9A9">
      <w:r xmlns:w="http://schemas.openxmlformats.org/wordprocessingml/2006/main">
        <w:t xml:space="preserve">[108] 点击打开历史日志列表</w:t>
      </w:r>
    </w:p>
    <w:p w14:paraId="291C0634">
      <w:r xmlns:w="http://schemas.openxmlformats.org/wordprocessingml/2006/main">
        <w:t xml:space="preserve">[109] 末尾的数字越小，日志就越旧。</w:t>
      </w:r>
    </w:p>
    <w:p w14:paraId="49B30102">
      <w:r xmlns:w="http://schemas.openxmlformats.org/wordprocessingml/2006/main">
        <w:t xml:space="preserve">[110] '评论/新娘绫香/' 没有子页面。</w:t>
      </w:r>
    </w:p>
    <w:p w14:paraId="56AB643F">
      <w:r xmlns:w="http://schemas.openxmlformats.org/wordprocessingml/2006/main">
        <w:t xml:space="preserve">[111] 可惜他不够稳定，无法成为姬路可靠的搭档，恐怕也无法取代阿尔戈尔——[Ih7ECnMD/Ro] 2022-06-01 (周三) 17:51:17</w:t>
      </w:r>
    </w:p>
    <w:p w14:paraId="49C80BAF">
      <w:r xmlns:w="http://schemas.openxmlformats.org/wordprocessingml/2006/main">
        <w:t xml:space="preserve">[112] 我明白了。很高兴他们真的看到了我在调查问卷里提出的要求，这正是我想要的。——[mkekRbNmAGY] 2022-06-01 (周三) 17:59:27</w:t>
      </w:r>
    </w:p>
    <w:p w14:paraId="6323C16C">
      <w:r xmlns:w="http://schemas.openxmlformats.org/wordprocessingml/2006/main">
        <w:t xml:space="preserve">[113] 唯一致命的错误。他们为什么要按返回键？ -- [4AdXU9WFkX2] 2022-06-01 (周三) 18:45:40</w:t>
      </w:r>
    </w:p>
    <w:p w14:paraId="5B6687E1">
      <w:r xmlns:w="http://schemas.openxmlformats.org/wordprocessingml/2006/main">
        <w:t xml:space="preserve">[114] 我同意。在让我们欣赏完角色故事中新婚夫妇的甜蜜场景之后，竟然出现了这样的结局！剧情节奏完美！——[lyCTXaP342.] 2022-06-01 (周三) 20:42:47</w:t>
      </w:r>
    </w:p>
    <w:p w14:paraId="4DC104CD">
      <w:r xmlns:w="http://schemas.openxmlformats.org/wordprocessingml/2006/main">
        <w:t xml:space="preserve">[115] 我很高兴他们理解了我的要求，不再一直催眠我而不让我醒来……即使作为强奸案，这种情况本身也有些可疑。——[H.X7Ena0.Ag] 2022-06-02 (周四) 01:34:13</w:t>
      </w:r>
    </w:p>
    <w:p w14:paraId="4AB6BAE6">
      <w:r xmlns:w="http://schemas.openxmlformats.org/wordprocessingml/2006/main">
        <w:t xml:space="preserve">[116] 太棒了，我已经自慰八次了——[py1osKB3iUQ] 2022-06-02 (周四) 11:54:07</w:t>
      </w:r>
    </w:p>
    <w:p w14:paraId="61B53803">
      <w:r xmlns:w="http://schemas.openxmlformats.org/wordprocessingml/2006/main">
        <w:t xml:space="preserve">[117] 这简直就像拥有两份失败回忆，所以我对这个数量非常满意（我觉得花1000个芽钱买它很值）——[V5fNL5oAp1U] 2022-06-02 (周四) 12:48:58</w:t>
      </w:r>
    </w:p>
    <w:p w14:paraId="53064999">
      <w:r xmlns:w="http://schemas.openxmlformats.org/wordprocessingml/2006/main">
        <w:t xml:space="preserve">[118] 如果要说绝望的感觉，这可能是最令人绝望的两个故事之一。我最近才重新开始玩这个游戏，所以对它还不太熟悉。——[bO/X26ptoTY] 2022-06-02 (周四) 18:18:06</w:t>
      </w:r>
    </w:p>
    <w:p w14:paraId="5C6340EA">
      <w:r xmlns:w="http://schemas.openxmlformats.org/wordprocessingml/2006/main">
        <w:t xml:space="preserve">[119] 我认为，催眠故事只有在催眠解除后才算完整，无论是在故事进行到一半还是结束时。如果对对方没有某种反感，就不能称之为侵犯。——[onqe/IGGoxg] 2022-06-02 (周四) 19:17:42</w:t>
      </w:r>
    </w:p>
    <w:p w14:paraId="7C6FFB78">
      <w:r xmlns:w="http://schemas.openxmlformats.org/wordprocessingml/2006/main">
        <w:t xml:space="preserve">[120] 推荐顺序为：失败 → 纯爱。 -- [OXbC7oeQI.E] 2022-06-02 (周四) 19:54:53</w:t>
      </w:r>
    </w:p>
    <w:p w14:paraId="79FA348E">
      <w:r xmlns:w="http://schemas.openxmlformats.org/wordprocessingml/2006/main">
        <w:t xml:space="preserve">[121] 我很喜欢这种抹黑幸福婚姻生活的方式——[AKpR1iPYlgE] 2022-06-05 (周日) 11:00:40</w:t>
      </w:r>
    </w:p>
    <w:p w14:paraId="0602B7DA">
      <w:r xmlns:w="http://schemas.openxmlformats.org/wordprocessingml/2006/main">
        <w:t xml:space="preserve">[122] &gt;&gt;剧情：第二集就让我饱了，居然还有更精彩的？难怪大佛会这么生气。 -- [V5fNL5oAp1U] 2022-06-01 (周三) 18:04:00</w:t>
      </w:r>
    </w:p>
    <w:p w14:paraId="2359B1CC">
      <w:r xmlns:w="http://schemas.openxmlformats.org/wordprocessingml/2006/main">
        <w:t xml:space="preserve">[123] 我本来没打算抽卡，结果不知不觉宝石都用光了，就抽了。这就是妈妈的力量……！ -- [JKp/LTv.9bU] 2022-06-01 (周三) 20:34:37</w:t>
      </w:r>
    </w:p>
    <w:p w14:paraId="5D4A1B94">
      <w:r xmlns:w="http://schemas.openxmlformats.org/wordprocessingml/2006/main">
        <w:t xml:space="preserve">[124] 即使是在讲述妈妈们的故事中，看到库萨里妈妈还是库萨里妈妈，我还是感到很欣慰——[fbZ9.ASSPgw] 2022-06-01 (周三) 21:37:09</w:t>
      </w:r>
    </w:p>
    <w:p w14:paraId="3EAB6E5E">
      <w:r xmlns:w="http://schemas.openxmlformats.org/wordprocessingml/2006/main">
        <w:t xml:space="preserve">[125] 我查了一下，结果发现我比《公主连结》里的心妈妈矮3厘米！哈哈。我比11岁的小孩还矮…… -- [V5fNL5oAp1U] 2022-06-02 (周四) 13:02:33</w:t>
      </w:r>
    </w:p>
    <w:p w14:paraId="6D212A47">
      <w:r xmlns:w="http://schemas.openxmlformats.org/wordprocessingml/2006/main">
        <w:t xml:space="preserve">[126] 这位配音演员太棒了！这女孩的痛苦哭喊真的让我很感动！——[bO/X26ptoTY] 2022-06-02 (周四) 18:34:33</w:t>
      </w:r>
    </w:p>
    <w:p w14:paraId="16AF0A59">
      <w:r xmlns:w="http://schemas.openxmlformats.org/wordprocessingml/2006/main">
        <w:t xml:space="preserve">[127] 这段描述文字真是精彩绝伦——[Q62G9hgxJ2U] 2022-06-04 (周六) 17:17:32</w:t>
      </w:r>
    </w:p>
    <w:p w14:paraId="04F78462">
      <w:r xmlns:w="http://schemas.openxmlformats.org/wordprocessingml/2006/main">
        <w:t xml:space="preserve">[128] 这简直就像是从成人游戏同人碟里直接搬出来的剧情。感觉真的像是限量版。我觉得他们应该多出一些。——[EUaOWg1CY1w] 2022-06-05 (周日) 00:51:14</w:t>
      </w:r>
    </w:p>
    <w:p w14:paraId="70C42D03">
      <w:r xmlns:w="http://schemas.openxmlformats.org/wordprocessingml/2006/main">
        <w:t xml:space="preserve">[129] 何不利用火箭和纳豆发挥它们各自的独特优势呢？ -- [wWx/pMRrzKM] 2022-06-06 (周一) 22:21:03</w:t>
      </w:r>
    </w:p>
    <w:p w14:paraId="35B6BE1C">
      <w:r xmlns:w="http://schemas.openxmlformats.org/wordprocessingml/2006/main">
        <w:t xml:space="preserve">[130] 如果副本中特殊攻击部队是闪光忍者，你可以用他替换阿尔戈尔作为首发。他作为特殊攻击槽充能者稳定性较差，但另一方面，他的狂热槽积攒速度非常快。此外，他的特殊攻击的场地增益（命中率）不会与红宝石阿斯特和姬路的增益效果重叠，因此可以提升伤害。——[GGf7Gd45.x2] 2022-06-08 (周三) 13:43:42</w:t>
      </w:r>
    </w:p>
    <w:p w14:paraId="5D6B75DE">
      <w:r xmlns:w="http://schemas.openxmlformats.org/wordprocessingml/2006/main">
        <w:t xml:space="preserve">[131] 我刚看完，因为开头有点甜腻，但内容其实还不错。——[E//cyYdHdrw] 2022-06-23 (周四) 02:34:15</w:t>
      </w:r>
    </w:p>
    <w:p w14:paraId="639DBF72">
      <w:r xmlns:w="http://schemas.openxmlformats.org/wordprocessingml/2006/main">
        <w:t xml:space="preserve">[132] 我是在扭蛋活动结束后才开始玩这个游戏的，所以没能抽到她，但我抽到了绫香的SR卡，我很喜欢她，所以开始想要抽到她了。她的战败H场景似乎是相当激烈的NTR场景，所以我很好奇。如果复刻的话，大概要一年以后了……真希望我能早点开始玩。 -- [z4K6MbN4R/s] 2022-07-12 (周二) 02:27:26</w:t>
      </w:r>
    </w:p>
    <w:p w14:paraId="468544D5">
      <w:r xmlns:w="http://schemas.openxmlformats.org/wordprocessingml/2006/main">
        <w:t xml:space="preserve">[133] 就我个人而言，这是我最喜欢的卧室场景——[dFYN3M7R/iU] 2022-08-12 (周五) 09:24:37</w:t>
      </w:r>
    </w:p>
    <w:p w14:paraId="6DFCEBC6">
      <w:r xmlns:w="http://schemas.openxmlformats.org/wordprocessingml/2006/main">
        <w:t xml:space="preserve">[134] ←使用棋盘前请务必阅读规则。</w:t>
      </w:r>
    </w:p>
    <w:p w14:paraId="50274B7B">
      <w:r xmlns:w="http://schemas.openxmlformats.org/wordprocessingml/2006/main">
        <w:t xml:space="preserve">[135] 关于规则 †</w:t>
      </w:r>
    </w:p>
    <w:p w14:paraId="691B1948">
      <w:r xmlns:w="http://schemas.openxmlformats.org/wordprocessingml/2006/main">
        <w:t xml:space="preserve">[136] 请不要抱怨或批评页面编辑者。如果您对其他人的编辑有意见，请通过“提供替代方案”或“自行编辑”的方式进行建设性沟通。</w:t>
      </w:r>
    </w:p>
    <w:p w14:paraId="66FEBCA8">
      <w:r xmlns:w="http://schemas.openxmlformats.org/wordprocessingml/2006/main">
        <w:t xml:space="preserve">[137] 不要发布个人网站或其他禁止未经授权链接的网站的网址。</w:t>
      </w:r>
    </w:p>
    <w:p w14:paraId="60B33A14">
      <w:r xmlns:w="http://schemas.openxmlformats.org/wordprocessingml/2006/main">
        <w:t xml:space="preserve">[138] 关于违反规则的帖子 †</w:t>
      </w:r>
    </w:p>
    <w:p w14:paraId="0699C27E">
      <w:r xmlns:w="http://schemas.openxmlformats.org/wordprocessingml/2006/main">
        <w:t xml:space="preserve">[139] 禁止发布以下类型的帖子，因为它们容易造成干扰。</w:t>
      </w:r>
    </w:p>
    <w:p w14:paraId="7643C570">
      <w:r xmlns:w="http://schemas.openxmlformats.org/wordprocessingml/2006/main">
        <w:t xml:space="preserve">[140]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CD19588">
      <w:r xmlns:w="http://schemas.openxmlformats.org/wordprocessingml/2006/main">
        <w:t xml:space="preserve">[141] 其他包括使用此维基的人、官方管理员、艺术家、配音演员、现实生活中的个人以及 Twitter 用户等团体。</w:t>
      </w:r>
    </w:p>
    <w:p w14:paraId="23CA3705">
      <w:r xmlns:w="http://schemas.openxmlformats.org/wordprocessingml/2006/main">
        <w:t xml:space="preserve">[142] 关于向管理层提交的帖子，我们容忍可以解释为用户反馈的评论，例如“我希望他们改进这一点”、“我希望他们尽快修复错误”和“维护时间太长了”，但我们不容忍使用辱骂性语言贬低管理层。</w:t>
      </w:r>
    </w:p>
    <w:p w14:paraId="2F8C9607">
      <w:r xmlns:w="http://schemas.openxmlformats.org/wordprocessingml/2006/main">
        <w:t xml:space="preserve">[143] 将讨论和意见交流视为“诽谤或对抗他人”是错误的。然而，在讨论或意见交流中使用辱骂性语言、贬低他人、挑衅他人或在缺乏明确证据的情况下发表言论是违法的。说话时务必注意自己的言辞。</w:t>
      </w:r>
    </w:p>
    <w:p w14:paraId="365E57F8">
      <w:r xmlns:w="http://schemas.openxmlformats.org/wordprocessingml/2006/main">
        <w:t xml:space="preserve">[144] 攻击性评论包括使用“做这个”或“做那个”等强硬命令、“使用粗俗语言”、“采取居高临下的态度”或“挑衅”。</w:t>
      </w:r>
    </w:p>
    <w:p w14:paraId="61816788">
      <w:r xmlns:w="http://schemas.openxmlformats.org/wordprocessingml/2006/main">
        <w:t xml:space="preserve">[145] 禁止发布冒犯现有玩家的帖子，例如“还有人玩这个游戏吗？”或“这游戏已经凉了”。这并不意味着您完全不能发表任何负面言论，而是指那些超出单纯负面评价范围，构成诽谤或诋毁的帖子将被禁止发布。</w:t>
      </w:r>
    </w:p>
    <w:p w14:paraId="004ECA40">
      <w:r xmlns:w="http://schemas.openxmlformats.org/wordprocessingml/2006/main">
        <w:t xml:space="preserve">[146] 公开羞辱他人，包括泄露他人的游戏内名称或UID</w:t>
      </w:r>
    </w:p>
    <w:p w14:paraId="08E2C5A3">
      <w:r xmlns:w="http://schemas.openxmlformats.org/wordprocessingml/2006/main">
        <w:t xml:space="preserve">[147] 但是，分享有助于游戏攻略的信息和视频是允许的。</w:t>
      </w:r>
    </w:p>
    <w:p w14:paraId="2F9DA766">
      <w:r xmlns:w="http://schemas.openxmlformats.org/wordprocessingml/2006/main">
        <w:t xml:space="preserve">[148] 参考其他应用程序</w:t>
      </w:r>
    </w:p>
    <w:p w14:paraId="485ACCCE">
      <w:r xmlns:w="http://schemas.openxmlformats.org/wordprocessingml/2006/main">
        <w:t xml:space="preserve">[149] 在多个论坛上多次发帖</w:t>
      </w:r>
    </w:p>
    <w:p w14:paraId="5F414267">
      <w:r xmlns:w="http://schemas.openxmlformats.org/wordprocessingml/2006/main">
        <w:t xml:space="preserve">[150] 写一串没有意义的字符</w:t>
      </w:r>
    </w:p>
    <w:p w14:paraId="2F3D9848">
      <w:r xmlns:w="http://schemas.openxmlformats.org/wordprocessingml/2006/main">
        <w:t xml:space="preserve">[151] 关于作弊和利用漏洞的帖子</w:t>
      </w:r>
    </w:p>
    <w:p w14:paraId="0B54A7DC">
      <w:r xmlns:w="http://schemas.openxmlformats.org/wordprocessingml/2006/main">
        <w:t xml:space="preserve">[152] 最好的办法是忽略违反规则的帖子。上钩或反驳只会让事情变得更糟。</w:t>
      </w:r>
    </w:p>
    <w:p w14:paraId="113DD640">
      <w:r xmlns:w="http://schemas.openxmlformats.org/wordprocessingml/2006/main">
        <w:t xml:space="preserve">[153] *在上述规则中，“诽谤”指的是在没有客观证据的情况下诋毁和贬低他人。将所有批评性文章都归为“诽谤”是不正确的，所以请务必谨慎。</w:t>
      </w:r>
    </w:p>
    <w:p w14:paraId="3CA5B6C6">
      <w:r xmlns:w="http://schemas.openxmlformats.org/wordprocessingml/2006/main">
        <w:t xml:space="preserve">[154] 关于修改和删除发帖日志 †</w:t>
      </w:r>
    </w:p>
    <w:p w14:paraId="128D97C6">
      <w:r xmlns:w="http://schemas.openxmlformats.org/wordprocessingml/2006/main">
        <w:t xml:space="preserve">[155] 但是，允许更正印刷错误、遗漏和字体颜色。（他人出于善意所做的更正也允许。）</w:t>
      </w:r>
    </w:p>
    <w:p w14:paraId="07B21443">
      <w:r xmlns:w="http://schemas.openxmlformats.org/wordprocessingml/2006/main">
        <w:t xml:space="preserve">[156] 作为例外情况，您可以删除自己的帖子，但事后必须向管理员报告。此外，删除时，请将整个评论替换为以下文本，而不是完全删除：&amp;color(#ff0000){''发帖人已删除''};</w:t>
      </w:r>
    </w:p>
    <w:p w14:paraId="1E623B36">
      <w:r xmlns:w="http://schemas.openxmlformats.org/wordprocessingml/2006/main">
        <w:t xml:space="preserve">[157] 关于评论删除违反规则的帖子 †</w:t>
      </w:r>
    </w:p>
    <w:p w14:paraId="0D7CFC0B">
      <w:r xmlns:w="http://schemas.openxmlformats.org/wordprocessingml/2006/main">
        <w:t xml:space="preserve">[158] 您可以自行注释掉上述任何违反规则的评论，无需管理员许可。但是，如果您注释掉了某条评论，请务必在“违规举报公告板”上进行举报。举报时请使用“违规举报公告板”上的模板。</w:t>
      </w:r>
    </w:p>
    <w:p w14:paraId="172CF983">
      <w:r xmlns:w="http://schemas.openxmlformats.org/wordprocessingml/2006/main">
        <w:t xml:space="preserve">[159] 未经 CO 举报公告板举报而被删除的帖子将被恢复，而删除帖子的人将受到处罚。</w:t>
      </w:r>
    </w:p>
    <w:p w14:paraId="52FC4C9D">
      <w:r xmlns:w="http://schemas.openxmlformats.org/wordprocessingml/2006/main">
        <w:t xml:space="preserve">[160] 如果您反复向 CO 举报公告板举报不违反规则的帖子，我们将认为您是自私的，并将对您实施发帖和编辑限制。</w:t>
      </w:r>
    </w:p>
    <w:p w14:paraId="711E084A">
      <w:r xmlns:w="http://schemas.openxmlformats.org/wordprocessingml/2006/main">
        <w:t xml:space="preserve">[161] 管理员可酌情恢复 CO 报告公告板上不构成违规的报告。</w:t>
      </w:r>
    </w:p>
    <w:p w14:paraId="08EA554E">
      <w:r xmlns:w="http://schemas.openxmlformats.org/wordprocessingml/2006/main">
        <w:t xml:space="preserve">[162] 我们再次要求您不要评论那些并未违反规则的评论。（例如，诸如“虽然不违反规则，但显然是在挑衅”、“恶作剧”或“评论整个帖子”之类的主观判断。）</w:t>
      </w:r>
    </w:p>
    <w:p w14:paraId="081EE9E2">
      <w:r xmlns:w="http://schemas.openxmlformats.org/wordprocessingml/2006/main">
        <w:t xml:space="preserve">[163] 关于不违反规则但“冒犯性”的帖子 †</w:t>
      </w:r>
    </w:p>
    <w:p w14:paraId="3678CB9C">
      <w:r xmlns:w="http://schemas.openxmlformats.org/wordprocessingml/2006/main">
        <w:t xml:space="preserve">[164] 即使帖子内容具有冒犯性，除非违反版规，否则不会被删除。由于每个人对冒犯性的接受程度不同，请使用 NGID 功能隐藏评论，而不是争论或恶意挑衅。</w:t>
      </w:r>
    </w:p>
    <w:p w14:paraId="583CBF92">
      <w:r xmlns:w="http://schemas.openxmlformats.org/wordprocessingml/2006/main">
        <w:t xml:space="preserve">[165] 挑衅难道不是一种违规行为吗？†</w:t>
      </w:r>
    </w:p>
    <w:p w14:paraId="3BD561AF">
      <w:r xmlns:w="http://schemas.openxmlformats.org/wordprocessingml/2006/main">
        <w:t xml:space="preserve">[166] 每个人对“煽动性言论”的定义都大相径庭，因此我们不认为这是违规行为。如果您认为某条评论具有煽动性，请使用 NGID 功能将其隐藏。</w:t>
      </w:r>
    </w:p>
    <w:p w14:paraId="57B3D6E3">
      <w:r xmlns:w="http://schemas.openxmlformats.org/wordprocessingml/2006/main">
        <w:t xml:space="preserve">[167] 抱怨难道不算违法吗？†</w:t>
      </w:r>
    </w:p>
    <w:p w14:paraId="02CFFBE6">
      <w:r xmlns:w="http://schemas.openxmlformats.org/wordprocessingml/2006/main">
        <w:t xml:space="preserve">[168] 一般而言，抱怨本身并不构成违规。但是，针对本作品的负面宣传、诽谤、辱骂性语言以及超出抱怨范围的对抗性言论均构成违规。如果您认为抱怨内容冒犯了您，请使用 NGID 功能隐藏相关评论。</w:t>
      </w:r>
    </w:p>
    <w:p w14:paraId="28829601">
      <w:r xmlns:w="http://schemas.openxmlformats.org/wordprocessingml/2006/main">
        <w:t xml:space="preserve">[169] 如果您不确定某个帖子是否违反规则，该怎么办？ †</w:t>
      </w:r>
    </w:p>
    <w:p w14:paraId="76E774D3">
      <w:r xmlns:w="http://schemas.openxmlformats.org/wordprocessingml/2006/main">
        <w:t xml:space="preserve">[170] 有些帖子内容含糊不清，难以判断是否违规。评论删除这类含糊不清的帖子可能会带来麻烦，所以请不要评论删除，而是使用 NGID 功能将评论隐藏起来。</w:t>
      </w:r>
    </w:p>
    <w:p w14:paraId="215F77D9">
      <w:r xmlns:w="http://schemas.openxmlformats.org/wordprocessingml/2006/main">
        <w:t xml:space="preserve">[171] 对屡犯者的处罚 †</w:t>
      </w:r>
    </w:p>
    <w:p w14:paraId="6A2B8953">
      <w:r xmlns:w="http://schemas.openxmlformats.org/wordprocessingml/2006/main">
        <w:t xml:space="preserve">[172] 屡次违反规则或发布特别恶意的帖子，管理员可酌情予以处罚，例如“禁止访问”或“限制发帖”。</w:t>
      </w:r>
    </w:p>
    <w:p w14:paraId="5095B14F">
      <w:r xmlns:w="http://schemas.openxmlformats.org/wordprocessingml/2006/main">
        <w:t xml:space="preserve">[173] 如果您对进一步改进有任何建议，请通过 Wiki 管理公告板与我们联系。</w:t>
      </w:r>
    </w:p>
    <w:p w14:paraId="37322A1A"/>
    <w:p w14:paraId="445AEF95">
      <w:r xmlns:w="http://schemas.openxmlformats.org/wordprocessingml/2006/main">
        <w:rPr>
          <w:b/>
        </w:rPr>
        <w:t xml:space="preserve">A118</w:t>
      </w:r>
    </w:p>
    <w:p w14:paraId="614E1FB5">
      <w:r xmlns:w="http://schemas.openxmlformats.org/wordprocessingml/2006/main">
        <w:t xml:space="preserve">[0] 索引：所有角色 | SSR 角色 | SR 角色 | R 角色</w:t>
      </w:r>
    </w:p>
    <w:p w14:paraId="7D1A1C47">
      <w:r xmlns:w="http://schemas.openxmlformats.org/wordprocessingml/2006/main">
        <w:t xml:space="preserve">[1] 基本信息</w:t>
      </w:r>
    </w:p>
    <w:p w14:paraId="7356AE2A">
      <w:r xmlns:w="http://schemas.openxmlformats.org/wordprocessingml/2006/main">
        <w:t xml:space="preserve">[2] 内容适用性简易评估</w:t>
      </w:r>
    </w:p>
    <w:p w14:paraId="4D42C0CF">
      <w:r xmlns:w="http://schemas.openxmlformats.org/wordprocessingml/2006/main">
        <w:t xml:space="preserve">[3] 替代版本</w:t>
      </w:r>
    </w:p>
    <w:p w14:paraId="5668FCC0">
      <w:r xmlns:w="http://schemas.openxmlformats.org/wordprocessingml/2006/main">
        <w:t xml:space="preserve">[4] 琐事</w:t>
      </w:r>
    </w:p>
    <w:p w14:paraId="3B21170B">
      <w:r xmlns:w="http://schemas.openxmlformats.org/wordprocessingml/2006/main">
        <w:t xml:space="preserve">[5] 官方推特账号介绍</w:t>
      </w:r>
    </w:p>
    <w:p w14:paraId="56753792">
      <w:r xmlns:w="http://schemas.openxmlformats.org/wordprocessingml/2006/main">
        <w:t xml:space="preserve">[6] 评论表单</w:t>
      </w:r>
    </w:p>
    <w:p w14:paraId="14923CA1">
      <w:r xmlns:w="http://schemas.openxmlformats.org/wordprocessingml/2006/main">
        <w:t xml:space="preserve">[7] 基本信息 †</w:t>
      </w:r>
    </w:p>
    <w:p w14:paraId="73558777">
      <w:r xmlns:w="http://schemas.openxmlformats.org/wordprocessingml/2006/main">
        <w:t xml:space="preserve">[8] 变换图像</w:t>
      </w:r>
    </w:p>
    <w:p w14:paraId="6E3F285D">
      <w:r xmlns:w="http://schemas.openxmlformats.org/wordprocessingml/2006/main">
        <w:t xml:space="preserve">[9] 简介</w:t>
      </w:r>
    </w:p>
    <w:p w14:paraId="2F83DF47">
      <w:r xmlns:w="http://schemas.openxmlformats.org/wordprocessingml/2006/main">
        <w:t xml:space="preserve">[10] 姓名</w:t>
      </w:r>
    </w:p>
    <w:p w14:paraId="450D17CB">
      <w:r xmlns:w="http://schemas.openxmlformats.org/wordprocessingml/2006/main">
        <w:t xml:space="preserve">[11] 新娘怡</w:t>
      </w:r>
    </w:p>
    <w:p w14:paraId="67AB3448">
      <w:r xmlns:w="http://schemas.openxmlformats.org/wordprocessingml/2006/main">
        <w:t xml:space="preserve">[12] 真实姓名</w:t>
      </w:r>
    </w:p>
    <w:p w14:paraId="631A8849">
      <w:r xmlns:w="http://schemas.openxmlformats.org/wordprocessingml/2006/main">
        <w:t xml:space="preserve">[13] 皇家长袍</w:t>
      </w:r>
    </w:p>
    <w:p w14:paraId="73802301">
      <w:r xmlns:w="http://schemas.openxmlformats.org/wordprocessingml/2006/main">
        <w:t xml:space="preserve">[14] 稀有度</w:t>
      </w:r>
    </w:p>
    <w:p w14:paraId="7F69504F">
      <w:r xmlns:w="http://schemas.openxmlformats.org/wordprocessingml/2006/main">
        <w:t xml:space="preserve">[15] 普通攻击</w:t>
      </w:r>
    </w:p>
    <w:p w14:paraId="359109D7">
      <w:r xmlns:w="http://schemas.openxmlformats.org/wordprocessingml/2006/main">
        <w:t xml:space="preserve">[16] 远程攻击（魔法）</w:t>
      </w:r>
    </w:p>
    <w:p w14:paraId="3D3F2886">
      <w:r xmlns:w="http://schemas.openxmlformats.org/wordprocessingml/2006/main">
        <w:t xml:space="preserve">[17] 附属派系</w:t>
      </w:r>
    </w:p>
    <w:p w14:paraId="3DAFFC3A">
      <w:r xmlns:w="http://schemas.openxmlformats.org/wordprocessingml/2006/main">
        <w:t xml:space="preserve">[18] 女巫</w:t>
      </w:r>
    </w:p>
    <w:p w14:paraId="11757F9E">
      <w:r xmlns:w="http://schemas.openxmlformats.org/wordprocessingml/2006/main">
        <w:t xml:space="preserve">[19] 特殊属性</w:t>
      </w:r>
    </w:p>
    <w:p w14:paraId="5820A0E9">
      <w:r xmlns:w="http://schemas.openxmlformats.org/wordprocessingml/2006/main">
        <w:t xml:space="preserve">[20] 新娘秘仪</w:t>
      </w:r>
    </w:p>
    <w:p w14:paraId="4125BA9A">
      <w:r xmlns:w="http://schemas.openxmlformats.org/wordprocessingml/2006/main">
        <w:t xml:space="preserve">[21] 美羽花安</w:t>
      </w:r>
    </w:p>
    <w:p w14:paraId="6FF477D0">
      <w:r xmlns:w="http://schemas.openxmlformats.org/wordprocessingml/2006/main">
        <w:t xml:space="preserve">[22] 插图</w:t>
      </w:r>
    </w:p>
    <w:p w14:paraId="184FDAA3">
      <w:r xmlns:w="http://schemas.openxmlformats.org/wordprocessingml/2006/main">
        <w:t xml:space="preserve">[23] 饭团君</w:t>
      </w:r>
    </w:p>
    <w:p w14:paraId="03DBF813">
      <w:r xmlns:w="http://schemas.openxmlformats.org/wordprocessingml/2006/main">
        <w:t xml:space="preserve">[24] SD字符</w:t>
      </w:r>
    </w:p>
    <w:p w14:paraId="59B4ECB9">
      <w:r xmlns:w="http://schemas.openxmlformats.org/wordprocessingml/2006/main">
        <w:t xml:space="preserve">[25] 风味文字</w:t>
      </w:r>
    </w:p>
    <w:p w14:paraId="000BEE10">
      <w:r xmlns:w="http://schemas.openxmlformats.org/wordprocessingml/2006/main">
        <w:t xml:space="preserve">[26] “唉……我，我配不上你，但请你照顾我！”为了调查狐狸婚礼绑架案，易易穿上了“狐狸新娘”的服装。她化着精致的新娘妆，尾巴也蓬松得一塌糊涂。即使阳光下出现了不寻常的雾气，也千万不要靠近。那里发生了一些事情，需要易易运用她的能力。</w:t>
      </w:r>
    </w:p>
    <w:p w14:paraId="039D6DAD">
      <w:r xmlns:w="http://schemas.openxmlformats.org/wordprocessingml/2006/main">
        <w:t xml:space="preserve">[27] 如何获得</w:t>
      </w:r>
    </w:p>
    <w:p w14:paraId="399835DB">
      <w:r xmlns:w="http://schemas.openxmlformats.org/wordprocessingml/2006/main">
        <w:t xml:space="preserve">[28] 限时扭蛋</w:t>
      </w:r>
    </w:p>
    <w:p w14:paraId="63134B5F">
      <w:r xmlns:w="http://schemas.openxmlformats.org/wordprocessingml/2006/main">
        <w:t xml:space="preserve">[29] 基础属性（1星）* 每增加1星+50%，5星时为1星值的3倍</w:t>
      </w:r>
    </w:p>
    <w:p w14:paraId="33C3FDAA">
      <w:r xmlns:w="http://schemas.openxmlformats.org/wordprocessingml/2006/main">
        <w:t xml:space="preserve">[30] 级</w:t>
      </w:r>
    </w:p>
    <w:p w14:paraId="7AA032C7">
      <w:r xmlns:w="http://schemas.openxmlformats.org/wordprocessingml/2006/main">
        <w:t xml:space="preserve">[31] 耐力</w:t>
      </w:r>
    </w:p>
    <w:p w14:paraId="40AB82F4">
      <w:r xmlns:w="http://schemas.openxmlformats.org/wordprocessingml/2006/main">
        <w:t xml:space="preserve">[32] 攻击力</w:t>
      </w:r>
    </w:p>
    <w:p w14:paraId="2E100E82">
      <w:r xmlns:w="http://schemas.openxmlformats.org/wordprocessingml/2006/main">
        <w:t xml:space="preserve">[33] 防御能力</w:t>
      </w:r>
    </w:p>
    <w:p w14:paraId="0DA511C4">
      <w:r xmlns:w="http://schemas.openxmlformats.org/wordprocessingml/2006/main">
        <w:t xml:space="preserve">[34] 魔法力量</w:t>
      </w:r>
    </w:p>
    <w:p w14:paraId="217A2DB9">
      <w:r xmlns:w="http://schemas.openxmlformats.org/wordprocessingml/2006/main">
        <w:t xml:space="preserve">[35] 魔法抗性</w:t>
      </w:r>
    </w:p>
    <w:p w14:paraId="35E165BB">
      <w:r xmlns:w="http://schemas.openxmlformats.org/wordprocessingml/2006/main">
        <w:t xml:space="preserve">[36] 详细状态</w:t>
      </w:r>
    </w:p>
    <w:p w14:paraId="7846A0F4">
      <w:r xmlns:w="http://schemas.openxmlformats.org/wordprocessingml/2006/main">
        <w:t xml:space="preserve">[37] 准确性</w:t>
      </w:r>
    </w:p>
    <w:p w14:paraId="0F21DA30">
      <w:r xmlns:w="http://schemas.openxmlformats.org/wordprocessingml/2006/main">
        <w:t xml:space="preserve">[38] 回避能力</w:t>
      </w:r>
    </w:p>
    <w:p w14:paraId="5CF4AD89">
      <w:r xmlns:w="http://schemas.openxmlformats.org/wordprocessingml/2006/main">
        <w:t xml:space="preserve">[39] 连续命中率</w:t>
      </w:r>
    </w:p>
    <w:p w14:paraId="3FC73C0C">
      <w:r xmlns:w="http://schemas.openxmlformats.org/wordprocessingml/2006/main">
        <w:t xml:space="preserve">[40] 反击率</w:t>
      </w:r>
    </w:p>
    <w:p w14:paraId="2FBA24FB">
      <w:r xmlns:w="http://schemas.openxmlformats.org/wordprocessingml/2006/main">
        <w:t xml:space="preserve">[41] 眩晕激活率</w:t>
      </w:r>
    </w:p>
    <w:p w14:paraId="43AC17CE">
      <w:r xmlns:w="http://schemas.openxmlformats.org/wordprocessingml/2006/main">
        <w:t xml:space="preserve">[42] 抗眩晕能力</w:t>
      </w:r>
    </w:p>
    <w:p w14:paraId="030499E7">
      <w:r xmlns:w="http://schemas.openxmlformats.org/wordprocessingml/2006/main">
        <w:t xml:space="preserve">[43] 移动速度</w:t>
      </w:r>
    </w:p>
    <w:p w14:paraId="0B8218F0">
      <w:r xmlns:w="http://schemas.openxmlformats.org/wordprocessingml/2006/main">
        <w:t xml:space="preserve">[44] 部署速度</w:t>
      </w:r>
    </w:p>
    <w:p w14:paraId="29AAB4DF">
      <w:r xmlns:w="http://schemas.openxmlformats.org/wordprocessingml/2006/main">
        <w:t xml:space="preserve">[45] 行动速度</w:t>
      </w:r>
    </w:p>
    <w:p w14:paraId="777C717B">
      <w:r xmlns:w="http://schemas.openxmlformats.org/wordprocessingml/2006/main">
        <w:t xml:space="preserve">[46] 特殊填充量</w:t>
      </w:r>
    </w:p>
    <w:p w14:paraId="7295503B">
      <w:r xmlns:w="http://schemas.openxmlformats.org/wordprocessingml/2006/main">
        <w:t xml:space="preserve">[47] 特殊招式</w:t>
      </w:r>
    </w:p>
    <w:p w14:paraId="72CD23F6">
      <w:r xmlns:w="http://schemas.openxmlformats.org/wordprocessingml/2006/main">
        <w:t xml:space="preserve">[48] 姓名</w:t>
      </w:r>
    </w:p>
    <w:p w14:paraId="0E0E7211">
      <w:r xmlns:w="http://schemas.openxmlformats.org/wordprocessingml/2006/main">
        <w:t xml:space="preserve">[49] 效应</w:t>
      </w:r>
    </w:p>
    <w:p w14:paraId="0D398E2D">
      <w:r xmlns:w="http://schemas.openxmlformats.org/wordprocessingml/2006/main">
        <w:t xml:space="preserve">[50] 狐狸婚礼</w:t>
      </w:r>
    </w:p>
    <w:p w14:paraId="27896E97">
      <w:r xmlns:w="http://schemas.openxmlformats.org/wordprocessingml/2006/main">
        <w:t xml:space="preserve">[51] 持续15秒，使己方场的闪避率提高99%，使敌方场的命中率降低99%。</w:t>
      </w:r>
    </w:p>
    <w:p w14:paraId="0C18D744">
      <w:r xmlns:w="http://schemas.openxmlformats.org/wordprocessingml/2006/main">
        <w:t xml:space="preserve">[52] 狐狸婚礼+</w:t>
      </w:r>
    </w:p>
    <w:p w14:paraId="2CBB9688">
      <w:r xmlns:w="http://schemas.openxmlformats.org/wordprocessingml/2006/main">
        <w:t xml:space="preserve">[53] 持续 15 秒，使你的场域闪避率提高 99%，使敌方场域命中率降低 99%，并持续每秒治疗你的场域 3%。</w:t>
      </w:r>
    </w:p>
    <w:p w14:paraId="52565C5E">
      <w:r xmlns:w="http://schemas.openxmlformats.org/wordprocessingml/2006/main">
        <w:t xml:space="preserve">[54] 独特效果</w:t>
      </w:r>
    </w:p>
    <w:p w14:paraId="6E68A1CB">
      <w:r xmlns:w="http://schemas.openxmlformats.org/wordprocessingml/2006/main">
        <w:t xml:space="preserve">[55] 姓名</w:t>
      </w:r>
    </w:p>
    <w:p w14:paraId="3B1CEC3A">
      <w:r xmlns:w="http://schemas.openxmlformats.org/wordprocessingml/2006/main">
        <w:t xml:space="preserve">[56] 效应</w:t>
      </w:r>
    </w:p>
    <w:p w14:paraId="22928F61">
      <w:r xmlns:w="http://schemas.openxmlformats.org/wordprocessingml/2006/main">
        <w:t xml:space="preserve">[57] 这是新娘的队伍。</w:t>
      </w:r>
    </w:p>
    <w:p w14:paraId="5A97979B">
      <w:r xmlns:w="http://schemas.openxmlformats.org/wordprocessingml/2006/main">
        <w:t xml:space="preserve">[58] 当“新娘”角色在场上时，当该角色完成部署后，目标造成的伤害提高 30%，持续 20 秒。</w:t>
      </w:r>
    </w:p>
    <w:p w14:paraId="13F85387">
      <w:r xmlns:w="http://schemas.openxmlformats.org/wordprocessingml/2006/main">
        <w:t xml:space="preserve">[59] 这是新娘的游行队伍。</w:t>
      </w:r>
    </w:p>
    <w:p w14:paraId="3B16D299">
      <w:r xmlns:w="http://schemas.openxmlformats.org/wordprocessingml/2006/main">
        <w:t xml:space="preserve">[60] 当“新娘”角色在场上完成部署时，持续 20 秒，目标的速度提高 20%，造成的伤害提高 30%。</w:t>
      </w:r>
    </w:p>
    <w:p w14:paraId="2F81F493">
      <w:r xmlns:w="http://schemas.openxmlformats.org/wordprocessingml/2006/main">
        <w:t xml:space="preserve">[61] 增强图像</w:t>
      </w:r>
    </w:p>
    <w:p w14:paraId="78DAE95C">
      <w:r xmlns:w="http://schemas.openxmlformats.org/wordprocessingml/2006/main">
        <w:t xml:space="preserve">[62] 在游戏中 †</w:t>
      </w:r>
    </w:p>
    <w:p w14:paraId="5AE16D69">
      <w:r xmlns:w="http://schemas.openxmlformats.org/wordprocessingml/2006/main">
        <w:t xml:space="preserve">[63] 在团队副本战斗中，这会转化为强大的防御效果，减少首领99%的伤害，同时减少1个目标。本质上，体力只会通过自然消耗减少。然而，这并非该角色独有的问题，在团队副本中，无论叠加多少防御增益，你始终至少会受到1点伤害，因此无法阻止那些拥有1点体力时无法撤退效果的角色撤退。如果觉醒并附加3%的持续回复效果，你还可以应对发动特殊技能前受到的伤害以及来自古纳根战斗的持续伤害，从而使超强力闪光忍者娜丽卡能够独自存活。她也与其他主要提供火力输出但防御较弱的角色（例如露比A、琴音和菊理）搭配效果极佳。</w:t>
      </w:r>
    </w:p>
    <w:p w14:paraId="03A3AD05">
      <w:r xmlns:w="http://schemas.openxmlformats.org/wordprocessingml/2006/main">
        <w:t xml:space="preserve">[64] 缺点在于效果持续时间短。当然，你可以用装备和觉醒来弥补行动速度和特殊攻击充能，但最好还是通过速度提升和特殊攻击槽增加来进一步强化。在1.5秒的行动速度下，15秒内可以攻击7次以上，充能率为12.3%，理论上可以自行充能，但这仅限于没有连续攻击的情况。如果算上攻击动作时间（数值中未体现），即使30%的连续攻击率如预期触发，也会出现充能中断。如果想要尽可能降低效果被打断的概率，更可靠的策略是将特殊攻击充能率提升至14.4%，这样6次攻击就能充满能量槽。</w:t>
      </w:r>
    </w:p>
    <w:p w14:paraId="1343A755">
      <w:r xmlns:w="http://schemas.openxmlformats.org/wordprocessingml/2006/main">
        <w:t xml:space="preserve">[65] 由于闪光栗子装备有很高的概率造成眩晕，因此在团队副本中可以尝试用它打出破防效果。考虑到它与特殊攻击充能的平衡性，闪光孟加拉猫也是一个不错的选择。</w:t>
      </w:r>
    </w:p>
    <w:p w14:paraId="50AEA846">
      <w:r xmlns:w="http://schemas.openxmlformats.org/wordprocessingml/2006/main">
        <w:t xml:space="preserve">[66] 新娘角色列表</w:t>
      </w:r>
    </w:p>
    <w:p w14:paraId="5B0A2009">
      <w:r xmlns:w="http://schemas.openxmlformats.org/wordprocessingml/2006/main">
        <w:t xml:space="preserve">[67] 新娘角色列表 †</w:t>
      </w:r>
    </w:p>
    <w:p w14:paraId="542938A8">
      <w:r xmlns:w="http://schemas.openxmlformats.org/wordprocessingml/2006/main">
        <w:t xml:space="preserve">[68] * 表示该角色具有与“新娘”相关的效果。</w:t>
      </w:r>
    </w:p>
    <w:p w14:paraId="0E3C2A50">
      <w:r xmlns:w="http://schemas.openxmlformats.org/wordprocessingml/2006/main">
        <w:t xml:space="preserve">[69] 新娘埃斯卡莱尔</w:t>
      </w:r>
    </w:p>
    <w:p w14:paraId="4D035BBA">
      <w:r xmlns:w="http://schemas.openxmlformats.org/wordprocessingml/2006/main">
        <w:t xml:space="preserve">[70] 新娘绫香</w:t>
      </w:r>
    </w:p>
    <w:p w14:paraId="2C7F3BE7">
      <w:r xmlns:w="http://schemas.openxmlformats.org/wordprocessingml/2006/main">
        <w:t xml:space="preserve">[71] 新娘埃斯卡·阿玛兹</w:t>
      </w:r>
    </w:p>
    <w:p w14:paraId="51C2D3DC">
      <w:r xmlns:w="http://schemas.openxmlformats.org/wordprocessingml/2006/main">
        <w:t xml:space="preserve">[72] 新娘尼尔</w:t>
      </w:r>
    </w:p>
    <w:p w14:paraId="38D06238">
      <w:r xmlns:w="http://schemas.openxmlformats.org/wordprocessingml/2006/main">
        <w:t xml:space="preserve">[73] 新娘瑞卡</w:t>
      </w:r>
    </w:p>
    <w:p w14:paraId="5978634E">
      <w:r xmlns:w="http://schemas.openxmlformats.org/wordprocessingml/2006/main">
        <w:t xml:space="preserve">[74]新娘遥重生</w:t>
      </w:r>
    </w:p>
    <w:p w14:paraId="461085D4">
      <w:r xmlns:w="http://schemas.openxmlformats.org/wordprocessingml/2006/main">
        <w:t xml:space="preserve">[75] 新娘 E.E.</w:t>
      </w:r>
    </w:p>
    <w:p w14:paraId="74EE3B71">
      <w:r xmlns:w="http://schemas.openxmlformats.org/wordprocessingml/2006/main">
        <w:t xml:space="preserve">[76] 新娘流放*</w:t>
      </w:r>
    </w:p>
    <w:p w14:paraId="2A468214">
      <w:r xmlns:w="http://schemas.openxmlformats.org/wordprocessingml/2006/main">
        <w:t xml:space="preserve">[77] 新娘塞利凯尔*</w:t>
      </w:r>
    </w:p>
    <w:p w14:paraId="04577A53">
      <w:r xmlns:w="http://schemas.openxmlformats.org/wordprocessingml/2006/main">
        <w:t xml:space="preserve">[78] 新娘莉尔卡*</w:t>
      </w:r>
    </w:p>
    <w:p w14:paraId="2A6773AF">
      <w:r xmlns:w="http://schemas.openxmlformats.org/wordprocessingml/2006/main">
        <w:t xml:space="preserve">[79] 新娘昴 *</w:t>
      </w:r>
    </w:p>
    <w:p w14:paraId="2B43AD66">
      <w:r xmlns:w="http://schemas.openxmlformats.org/wordprocessingml/2006/main">
        <w:t xml:space="preserve">[80] 新娘克鲁尔</w:t>
      </w:r>
    </w:p>
    <w:p w14:paraId="37551EDC">
      <w:r xmlns:w="http://schemas.openxmlformats.org/wordprocessingml/2006/main">
        <w:t xml:space="preserve">[81] 新娘费里尼</w:t>
      </w:r>
    </w:p>
    <w:p w14:paraId="557C69B9">
      <w:r xmlns:w="http://schemas.openxmlformats.org/wordprocessingml/2006/main">
        <w:t xml:space="preserve">[82] 新娘埃斯卡·鲁比</w:t>
      </w:r>
    </w:p>
    <w:p w14:paraId="008B58E3">
      <w:r xmlns:w="http://schemas.openxmlformats.org/wordprocessingml/2006/main">
        <w:t xml:space="preserve">[83] 新娘重生</w:t>
      </w:r>
    </w:p>
    <w:p w14:paraId="1BE626B3">
      <w:r xmlns:w="http://schemas.openxmlformats.org/wordprocessingml/2006/main">
        <w:t xml:space="preserve">[84] 在B宇宙中效果不佳。它对增益/减益效果的移除/无效化以及魔法攻击无效，即使面对物理攻击的敌人，其特殊技也会直接命中，因此需要单独的角色来束缚并削减其特殊技槽。如果特殊技瞬间发动或槽位增加，即使这样也无济于事。少数几个可以使用回避力场的关卡之一是Alterna四天王之战。</w:t>
      </w:r>
    </w:p>
    <w:p w14:paraId="2B019B53">
      <w:r xmlns:w="http://schemas.openxmlformats.org/wordprocessingml/2006/main">
        <w:t xml:space="preserve">[85] 内容适用性简易评估 †</w:t>
      </w:r>
    </w:p>
    <w:p w14:paraId="2D1D068E">
      <w:r xmlns:w="http://schemas.openxmlformats.org/wordprocessingml/2006/main">
        <w:t xml:space="preserve">[86] 合适的内容、推荐的装备示例、角色发展目标等。</w:t>
      </w:r>
    </w:p>
    <w:p w14:paraId="496ECBED">
      <w:r xmlns:w="http://schemas.openxmlformats.org/wordprocessingml/2006/main">
        <w:t xml:space="preserve">[87] 兼容内容</w:t>
      </w:r>
    </w:p>
    <w:p w14:paraId="4220DD31">
      <w:r xmlns:w="http://schemas.openxmlformats.org/wordprocessingml/2006/main">
        <w:t xml:space="preserve">[88] 能力倾向</w:t>
      </w:r>
    </w:p>
    <w:p w14:paraId="26D223D7">
      <w:r xmlns:w="http://schemas.openxmlformats.org/wordprocessingml/2006/main">
        <w:t xml:space="preserve">[89] 简短评论</w:t>
      </w:r>
    </w:p>
    <w:p w14:paraId="412AF122">
      <w:r xmlns:w="http://schemas.openxmlformats.org/wordprocessingml/2006/main">
        <w:t xml:space="preserve">[90] 主线任务 活动任务</w:t>
      </w:r>
    </w:p>
    <w:p w14:paraId="1C8E8DBB">
      <w:r xmlns:w="http://schemas.openxmlformats.org/wordprocessingml/2006/main">
        <w:t xml:space="preserve">[91] 物理攻击有很多，所以很多攻击都可以躲避。</w:t>
      </w:r>
    </w:p>
    <w:p w14:paraId="23498B5C">
      <w:r xmlns:w="http://schemas.openxmlformats.org/wordprocessingml/2006/main">
        <w:t xml:space="preserve">[92] 突袭战</w:t>
      </w:r>
    </w:p>
    <w:p w14:paraId="50D73F67">
      <w:r xmlns:w="http://schemas.openxmlformats.org/wordprocessingml/2006/main">
        <w:t xml:space="preserve">[93] 单个角色所能获得的耐久度提升是所有角色中最高的（装备示例见下文）。</w:t>
      </w:r>
    </w:p>
    <w:p w14:paraId="7CB55DA3">
      <w:r xmlns:w="http://schemas.openxmlformats.org/wordprocessingml/2006/main">
        <w:t xml:space="preserve">[94] 湮灭</w:t>
      </w:r>
    </w:p>
    <w:p w14:paraId="680568F9">
      <w:r xmlns:w="http://schemas.openxmlformats.org/wordprocessingml/2006/main">
        <w:t xml:space="preserve">[95] 不适合坦克型角色</w:t>
      </w:r>
    </w:p>
    <w:p w14:paraId="4987861E">
      <w:r xmlns:w="http://schemas.openxmlformats.org/wordprocessingml/2006/main">
        <w:t xml:space="preserve">[96] B宇宙</w:t>
      </w:r>
    </w:p>
    <w:p w14:paraId="32ABB32B">
      <w:r xmlns:w="http://schemas.openxmlformats.org/wordprocessingml/2006/main">
        <w:t xml:space="preserve">[97] 他们能发挥作用的地方非常少。</w:t>
      </w:r>
    </w:p>
    <w:p w14:paraId="7B4F725D">
      <w:r xmlns:w="http://schemas.openxmlformats.org/wordprocessingml/2006/main">
        <w:t xml:space="preserve">[98] 能力评估指标</w:t>
      </w:r>
    </w:p>
    <w:p w14:paraId="30F9F363">
      <w:r xmlns:w="http://schemas.openxmlformats.org/wordprocessingml/2006/main">
        <w:t xml:space="preserve">[99] ◎：优秀内容。最有可能发挥出色。○：合适内容。有较高发挥潜力。△：一般。需要一些技巧才能发挥良好，但选择理由不多。×：不合适内容。由于与内容规则、游戏系统、难度等级等不兼容，难以发挥出色。*2014年3月更新</w:t>
      </w:r>
    </w:p>
    <w:p w14:paraId="513B8653">
      <w:r xmlns:w="http://schemas.openxmlformats.org/wordprocessingml/2006/main">
        <w:t xml:space="preserve">[100] 突袭</w:t>
      </w:r>
    </w:p>
    <w:p w14:paraId="2F6A016B">
      <w:r xmlns:w="http://schemas.openxmlformats.org/wordprocessingml/2006/main">
        <w:t xml:space="preserve">[101] 推荐设备示例</w:t>
      </w:r>
    </w:p>
    <w:p w14:paraId="570601E9">
      <w:r xmlns:w="http://schemas.openxmlformats.org/wordprocessingml/2006/main">
        <w:t xml:space="preserve">[102] 主要设备</w:t>
      </w:r>
    </w:p>
    <w:p w14:paraId="3D37A7B5">
      <w:r xmlns:w="http://schemas.openxmlformats.org/wordprocessingml/2006/main">
        <w:t xml:space="preserve">[103] 子设备</w:t>
      </w:r>
    </w:p>
    <w:p w14:paraId="35D6F39B">
      <w:r xmlns:w="http://schemas.openxmlformats.org/wordprocessingml/2006/main">
        <w:t xml:space="preserve">[104] 一件令人愉悦的物品</w:t>
      </w:r>
    </w:p>
    <w:p w14:paraId="7C16479B">
      <w:r xmlns:w="http://schemas.openxmlformats.org/wordprocessingml/2006/main">
        <w:t xml:space="preserve">[105] 发展目标</w:t>
      </w:r>
    </w:p>
    <w:p w14:paraId="5A68DC18">
      <w:r xmlns:w="http://schemas.openxmlformats.org/wordprocessingml/2006/main">
        <w:t xml:space="preserve">[106] 突破极限</w:t>
      </w:r>
    </w:p>
    <w:p w14:paraId="0B44A912">
      <w:r xmlns:w="http://schemas.openxmlformats.org/wordprocessingml/2006/main">
        <w:t xml:space="preserve">[107] 致命觉醒</w:t>
      </w:r>
    </w:p>
    <w:p w14:paraId="63809513">
      <w:r xmlns:w="http://schemas.openxmlformats.org/wordprocessingml/2006/main">
        <w:t xml:space="preserve">[108] 独特的觉醒</w:t>
      </w:r>
    </w:p>
    <w:p w14:paraId="170B4E76">
      <w:r xmlns:w="http://schemas.openxmlformats.org/wordprocessingml/2006/main">
        <w:t xml:space="preserve">[109] 行动速度</w:t>
      </w:r>
    </w:p>
    <w:p w14:paraId="2AF1052F">
      <w:r xmlns:w="http://schemas.openxmlformats.org/wordprocessingml/2006/main">
        <w:t xml:space="preserve">[110] 特别收费</w:t>
      </w:r>
    </w:p>
    <w:p w14:paraId="190DACCD">
      <w:r xmlns:w="http://schemas.openxmlformats.org/wordprocessingml/2006/main">
        <w:t xml:space="preserve">[111] 眩晕激活率</w:t>
      </w:r>
    </w:p>
    <w:p w14:paraId="4401734A">
      <w:r xmlns:w="http://schemas.openxmlformats.org/wordprocessingml/2006/main">
        <w:t xml:space="preserve">[112] 培训费用</w:t>
      </w:r>
    </w:p>
    <w:p w14:paraId="0BE6A7AB">
      <w:r xmlns:w="http://schemas.openxmlformats.org/wordprocessingml/2006/main">
        <w:t xml:space="preserve">[113] 3.1 秒 9 次</w:t>
      </w:r>
    </w:p>
    <w:p w14:paraId="3140CB29">
      <w:r xmlns:w="http://schemas.openxmlformats.org/wordprocessingml/2006/main">
        <w:t xml:space="preserve">[114] 13.5% 20次</w:t>
      </w:r>
    </w:p>
    <w:p w14:paraId="3EC58EDF">
      <w:r xmlns:w="http://schemas.openxmlformats.org/wordprocessingml/2006/main">
        <w:t xml:space="preserve">[115] 50% 20次</w:t>
      </w:r>
    </w:p>
    <w:p w14:paraId="6DBB2DCE">
      <w:r xmlns:w="http://schemas.openxmlformats.org/wordprocessingml/2006/main">
        <w:t xml:space="preserve">[116] 备注</w:t>
      </w:r>
    </w:p>
    <w:p w14:paraId="3B5A1432">
      <w:r xmlns:w="http://schemas.openxmlformats.org/wordprocessingml/2006/main">
        <w:t xml:space="preserve">[117] 将眩晕触发率从“无需觉醒”改为“无需觉醒”，既可以节省觉醒能量，又能保证特殊招式的初始速度和效果。虽然无法再触发BREAK效果，但依然非常强力。</w:t>
      </w:r>
    </w:p>
    <w:p w14:paraId="6F314817">
      <w:r xmlns:w="http://schemas.openxmlformats.org/wordprocessingml/2006/main">
        <w:t xml:space="preserve">[118] *2016年4月更新</w:t>
      </w:r>
    </w:p>
    <w:p w14:paraId="4A271390">
      <w:r xmlns:w="http://schemas.openxmlformats.org/wordprocessingml/2006/main">
        <w:t xml:space="preserve">[119] 备选版本 †</w:t>
      </w:r>
    </w:p>
    <w:p w14:paraId="6FAC8036">
      <w:r xmlns:w="http://schemas.openxmlformats.org/wordprocessingml/2006/main">
        <w:t xml:space="preserve">[120] 命运的YY</w:t>
      </w:r>
    </w:p>
    <w:p w14:paraId="5CFAB129">
      <w:r xmlns:w="http://schemas.openxmlformats.org/wordprocessingml/2006/main">
        <w:t xml:space="preserve">[121] 万圣节特辑</w:t>
      </w:r>
    </w:p>
    <w:p w14:paraId="2C093F4F">
      <w:r xmlns:w="http://schemas.openxmlformats.org/wordprocessingml/2006/main">
        <w:t xml:space="preserve">[122] 新娘怡</w:t>
      </w:r>
    </w:p>
    <w:p w14:paraId="7A8396DD">
      <w:r xmlns:w="http://schemas.openxmlformats.org/wordprocessingml/2006/main">
        <w:t xml:space="preserve">[123] 仲夏夜</w:t>
      </w:r>
    </w:p>
    <w:p w14:paraId="095FDC80">
      <w:r xmlns:w="http://schemas.openxmlformats.org/wordprocessingml/2006/main">
        <w:t xml:space="preserve">[124] 琐事 †</w:t>
      </w:r>
    </w:p>
    <w:p w14:paraId="4654E260">
      <w:r xmlns:w="http://schemas.openxmlformats.org/wordprocessingml/2006/main">
        <w:t xml:space="preserve">[125] 《命运》中的伊伊（Eee）作为限时角色，身着新娘装束，于六月作为限定角色登场，这已成为一项传统。继去年的万圣节之后，这标志着在不到一年的时间内又新增了一个限时衍生角色。</w:t>
      </w:r>
    </w:p>
    <w:p w14:paraId="6618CA35">
      <w:r xmlns:w="http://schemas.openxmlformats.org/wordprocessingml/2006/main">
        <w:t xml:space="preserve">[126] 尼尔皇帝仍然位居第一。</w:t>
      </w:r>
    </w:p>
    <w:p w14:paraId="0C363A9F">
      <w:r xmlns:w="http://schemas.openxmlformats.org/wordprocessingml/2006/main">
        <w:t xml:space="preserve">[127] 狐狸图案被认为是与“狐狸婚礼”谐音的文字游戏。</w:t>
      </w:r>
    </w:p>
    <w:p w14:paraId="7A05E63C">
      <w:r xmlns:w="http://schemas.openxmlformats.org/wordprocessingml/2006/main">
        <w:t xml:space="preserve">[128] 官方推特账号简介 †</w:t>
      </w:r>
    </w:p>
    <w:p w14:paraId="3E60D2F1">
      <w:r xmlns:w="http://schemas.openxmlformats.org/wordprocessingml/2006/main">
        <w:t xml:space="preserve">[129] 人物介绍</w:t>
      </w:r>
    </w:p>
    <w:p w14:paraId="022E0F44">
      <w:r xmlns:w="http://schemas.openxmlformats.org/wordprocessingml/2006/main">
        <w:t xml:space="preserve">[130] 评论表 †</w:t>
      </w:r>
    </w:p>
    <w:p w14:paraId="42166C54">
      <w:r xmlns:w="http://schemas.openxmlformats.org/wordprocessingml/2006/main">
        <w:t xml:space="preserve">[131] 点击打开历史日志列表</w:t>
      </w:r>
    </w:p>
    <w:p w14:paraId="5C6D8362">
      <w:r xmlns:w="http://schemas.openxmlformats.org/wordprocessingml/2006/main">
        <w:t xml:space="preserve">[132] 末尾的数字越小，日志越旧。</w:t>
      </w:r>
    </w:p>
    <w:p w14:paraId="189850AC">
      <w:r xmlns:w="http://schemas.openxmlformats.org/wordprocessingml/2006/main">
        <w:t xml:space="preserve">[133] 'Comments/Bride_EE/' 没有子页面。</w:t>
      </w:r>
    </w:p>
    <w:p w14:paraId="3824A0D5">
      <w:r xmlns:w="http://schemas.openxmlformats.org/wordprocessingml/2006/main">
        <w:t xml:space="preserve">[134] 我个人觉得即使是☆☆☆也没问题，因为它可以压缩卡位。在队伍配置更完善之前，我无法做出更准确的判断。——[f73zse/nf2I] 2024-06-05 (周三) 16:30:06</w:t>
      </w:r>
    </w:p>
    <w:p w14:paraId="7D49360E">
      <w:r xmlns:w="http://schemas.openxmlformats.org/wordprocessingml/2006/main">
        <w:t xml:space="preserve">[135] 凭借持续的治疗和防御增益，她实力强劲。如果她的搭档是拥有速度+伤害和状态效果移除能力的“月升”，并且队伍中配备了以攻击为主的辅助角色，那么普莉必将大放异彩。——[xr/q2oTMXqw] 2024-06-05 (周三) 18:23:26</w:t>
      </w:r>
    </w:p>
    <w:p w14:paraId="3B6A542E">
      <w:r xmlns:w="http://schemas.openxmlformats.org/wordprocessingml/2006/main">
        <w:t xml:space="preserve">[136] 注意，该效果仅持续15秒，闪避增益也仅提升至50%，但生命恢复是一个不错的额外奖励。——[qq7ApP6tGKU] 2024-06-05 (周三) 19:17:48</w:t>
      </w:r>
    </w:p>
    <w:p w14:paraId="31BAB2AF">
      <w:r xmlns:w="http://schemas.openxmlformats.org/wordprocessingml/2006/main">
        <w:t xml:space="preserve">[137] 我以为闪避减益效果最高只能提升50%，闪避增益效果最高只能提升99%，但也许我记错了？ -- [7L7AMI8ub6k] 2024-06-05 (周三) 19:34:45</w:t>
      </w:r>
    </w:p>
    <w:p w14:paraId="30870591">
      <w:r xmlns:w="http://schemas.openxmlformats.org/wordprocessingml/2006/main">
        <w:t xml:space="preserve">[138] 毫无疑问，她的特殊技能威力强大，但与其他角色（例如姬路或乃乃乃）的配合方面，她还能提供防御力提升，所以我有时会想，制服猫咪是不是更好的选择。或许搭配主要提供伤害提升的蓝宝石月升会是最佳方案？ -- [8IpkGBOuiM6] 2024-06-05 (周三) 19:45:18</w:t>
      </w:r>
    </w:p>
    <w:p w14:paraId="03DA86E2">
      <w:r xmlns:w="http://schemas.openxmlformats.org/wordprocessingml/2006/main">
        <w:t xml:space="preserve">[139] 这确实能让你在场上坚持更久，而且效果显著，但如果你已经是防守型体格，可能就很难为球队得分了？——[jZJKcNsw/OM] 2024-06-05 (周三) 20:15:56</w:t>
      </w:r>
    </w:p>
    <w:p w14:paraId="1548D4D3">
      <w:r xmlns:w="http://schemas.openxmlformats.org/wordprocessingml/2006/main">
        <w:t xml:space="preserve">[140] 如果将敌人的命中率降低 99，同时将自己的回避率提高 99，这是否意味着在普通战斗中，敌人的攻击几乎不会命中？ -- [Ux3VrIBMAdQ] 2024-06-05 (周三) 16:51:46</w:t>
      </w:r>
    </w:p>
    <w:p w14:paraId="7AE040DD">
      <w:r xmlns:w="http://schemas.openxmlformats.org/wordprocessingml/2006/main">
        <w:t xml:space="preserve">[141] 考虑到她们可以作为小森和佐佐木的伙伴，我很希望她们能在《闪光忍者》系列中登场。这两位角色实力强劲，因为她们稀有度低，而且是永久角色。——[Hn7cJjJYDak] 2024-06-05 (周三) 17:07:07</w:t>
      </w:r>
    </w:p>
    <w:p w14:paraId="0DBB5E31">
      <w:r xmlns:w="http://schemas.openxmlformats.org/wordprocessingml/2006/main">
        <w:t xml:space="preserve">[142] 她最大的卖点是胸部太小，衣服看起来像要滑落一样——[IyxljzqEWvs] 2024-06-05 (周三) 17:08:56</w:t>
      </w:r>
    </w:p>
    <w:p w14:paraId="3209D465">
      <w:r xmlns:w="http://schemas.openxmlformats.org/wordprocessingml/2006/main">
        <w:t xml:space="preserve">[143] 一个看起来很有前途的特殊招式，但又似乎完全没用——[UiVJrls7mGs] 2024-06-05 (周三) 18:45:16</w:t>
      </w:r>
    </w:p>
    <w:p w14:paraId="2A970232">
      <w:r xmlns:w="http://schemas.openxmlformats.org/wordprocessingml/2006/main">
        <w:t xml:space="preserve">[144] 预计今年的婚纱季，独特设计将受到欢迎——[NN.l4j16IEk] 2024-06-05 (周三) 19:05:30</w:t>
      </w:r>
    </w:p>
    <w:p w14:paraId="34A273F0">
      <w:r xmlns:w="http://schemas.openxmlformats.org/wordprocessingml/2006/main">
        <w:t xml:space="preserve">[145] 时隔半年再次见到Eee酱，我太高兴了。她是我活着的理由。她可以为了我榨干你想要的一切。——[hAqxC1zUFok] 2024-06-05 (周三) 19:25:17</w:t>
      </w:r>
    </w:p>
    <w:p w14:paraId="25E2515A">
      <w:r xmlns:w="http://schemas.openxmlformats.org/wordprocessingml/2006/main">
        <w:t xml:space="preserve">[146] 正如他初次登场时所说，Yee的饭团角色风格明显弱化，他更像是Tsuzuki笔下角色的配角。他笔下有很多难以突破固有模式的角色，从Legend开始就是如此，或许这位画师本人也乐于尝试“以不同方向创作角色”？——[Hn7cJjJYDak] 2024-06-05 (周三) 19:54:43</w:t>
      </w:r>
    </w:p>
    <w:p w14:paraId="757D87AB">
      <w:r xmlns:w="http://schemas.openxmlformats.org/wordprocessingml/2006/main">
        <w:t xml:space="preserve">[147] 我用了 Super Inori、Asterize、Moonrise、Super Narika 和 EE，说实话，我自己都不敢相信，但我确实成功地复现了这个问题。有时候它不会动，所以我认为 Super Inori 的时间停止功能起了很大作用。——[E5eW2B/di2Y] 2024-06-05 (周三) 21:19:00</w:t>
      </w:r>
    </w:p>
    <w:p w14:paraId="2F581AF7">
      <w:r xmlns:w="http://schemas.openxmlformats.org/wordprocessingml/2006/main">
        <w:t xml:space="preserve">[148] 录制视频时，他们似乎只受到1点伤害或极少伤害。 -- [E5eW2B/di2Y] 2024-06-05 (周三) 21:27:50</w:t>
      </w:r>
    </w:p>
    <w:p w14:paraId="71B4D383">
      <w:r xmlns:w="http://schemas.openxmlformats.org/wordprocessingml/2006/main">
        <w:t xml:space="preserve">[149] 这个增益效果的闪避上限不是50%吗？这个角色一个人就能挡下团队的所有攻击吗？ -- [s/cCpDdCbEM] 2024-06-05 (周三) 19:55:43</w:t>
      </w:r>
    </w:p>
    <w:p w14:paraId="4C505A78">
      <w:r xmlns:w="http://schemas.openxmlformats.org/wordprocessingml/2006/main">
        <w:t xml:space="preserve">[150] 或者，如果这个角色需要满足两个条件才能获得，而新娘又需要在之后才能获得，那么这些条件就太苛刻了…… -- [Ih7ECnMD/Ro] 2024-06-05 (周三) 20:15:57</w:t>
      </w:r>
    </w:p>
    <w:p w14:paraId="75447869">
      <w:r xmlns:w="http://schemas.openxmlformats.org/wordprocessingml/2006/main">
        <w:t xml:space="preserve">[151] 我想大概就是这样吧……特殊技能的效果持续时间很短，要是能一直对我生效就好了。——[Ih7ECnMD/Ro] 2024-06-05 (周三) 20:49:35</w:t>
      </w:r>
    </w:p>
    <w:p w14:paraId="6E5D5249">
      <w:r xmlns:w="http://schemas.openxmlformats.org/wordprocessingml/2006/main">
        <w:t xml:space="preserve">[152] 它会在 15 秒内攻击 7 次，所以如果 7 次攻击后能量达到 85% 或以上，也就是充能达到 12.2 或以上，就没问题了。 -- [udL7mDkcE/c] 2024-06-05 (周三) 23:30:43</w:t>
      </w:r>
    </w:p>
    <w:p w14:paraId="701A0937">
      <w:r xmlns:w="http://schemas.openxmlformats.org/wordprocessingml/2006/main">
        <w:t xml:space="preserve">[153] 我没法测试，所以不知道，但如果近战角色只需要担心反击，这样行不行？ -- [XPbY3lPcj.A] 2024-06-05 (周三) 23:44:44</w:t>
      </w:r>
    </w:p>
    <w:p w14:paraId="7044C001">
      <w:r xmlns:w="http://schemas.openxmlformats.org/wordprocessingml/2006/main">
        <w:t xml:space="preserve">[154] 开！无所不能的忍者也太方便了吧——[bo7hEaGLLfg] 2024-06-08 (周六) 00:47:17</w:t>
      </w:r>
    </w:p>
    <w:p w14:paraId="2CAA1042">
      <w:r xmlns:w="http://schemas.openxmlformats.org/wordprocessingml/2006/main">
        <w:t xml:space="preserve">[155] 直接跳到玄魔事件的故事就行了，而且模拟战斗的对手也不一定要是人类，所以完全没必要特意提到人类，对吧？角色立绘里有哥布林，但玄魔什么都有可能，看看这里的卧室列表就知道了——[Gxe7mYUxnNI] 2024-06-08 (周六) 00:04:37</w:t>
      </w:r>
    </w:p>
    <w:p w14:paraId="6508A2BB">
      <w:r xmlns:w="http://schemas.openxmlformats.org/wordprocessingml/2006/main">
        <w:t xml:space="preserve">[156] 我只看了卧室列表，谢谢。看起来不太吸引人，所以我就不考虑了。 -- [tebuJVKds9I] 2024-06-08 (周六) 20:36:42</w:t>
      </w:r>
    </w:p>
    <w:p w14:paraId="4F19AAFA">
      <w:r xmlns:w="http://schemas.openxmlformats.org/wordprocessingml/2006/main">
        <w:t xml:space="preserve">[157] 我对卧室那段戏也没觉得特别惊艳，不过她的必杀技既可爱又强力，所以我还是挺满意的。——[haGV5LFxScU] 2024-06-09 (周日) 00:16:12</w:t>
      </w:r>
    </w:p>
    <w:p w14:paraId="5F936263">
      <w:r xmlns:w="http://schemas.openxmlformats.org/wordprocessingml/2006/main">
        <w:t xml:space="preserve">[158] ←使用棋盘前请务必阅读规则。</w:t>
      </w:r>
    </w:p>
    <w:p w14:paraId="1445EC93">
      <w:r xmlns:w="http://schemas.openxmlformats.org/wordprocessingml/2006/main">
        <w:t xml:space="preserve">[159] 关于规则 †</w:t>
      </w:r>
    </w:p>
    <w:p w14:paraId="2E521A5F">
      <w:r xmlns:w="http://schemas.openxmlformats.org/wordprocessingml/2006/main">
        <w:t xml:space="preserve">[160] 请不要抱怨或批评页面编辑者。如果您对其他人的编辑有意见，请通过“提供替代方案”或“自行编辑”的方式进行建设性沟通。</w:t>
      </w:r>
    </w:p>
    <w:p w14:paraId="60D400F9">
      <w:r xmlns:w="http://schemas.openxmlformats.org/wordprocessingml/2006/main">
        <w:t xml:space="preserve">[161] 不要发布个人网站或其他禁止未经授权链接的网站的网址。</w:t>
      </w:r>
    </w:p>
    <w:p w14:paraId="2756186B">
      <w:r xmlns:w="http://schemas.openxmlformats.org/wordprocessingml/2006/main">
        <w:t xml:space="preserve">[162] 关于违反规则的帖子 †</w:t>
      </w:r>
    </w:p>
    <w:p w14:paraId="6343D85A">
      <w:r xmlns:w="http://schemas.openxmlformats.org/wordprocessingml/2006/main">
        <w:t xml:space="preserve">[163] 禁止发布以下类型的帖子，因为它们容易造成干扰。</w:t>
      </w:r>
    </w:p>
    <w:p w14:paraId="6215F7B4">
      <w:r xmlns:w="http://schemas.openxmlformats.org/wordprocessingml/2006/main">
        <w:t xml:space="preserve">[164]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020A47E1">
      <w:r xmlns:w="http://schemas.openxmlformats.org/wordprocessingml/2006/main">
        <w:t xml:space="preserve">[165] 其他包括使用此维基的人、官方管理员、艺术家、配音演员、现实生活中的个人以及 Twitter 用户等团体。</w:t>
      </w:r>
    </w:p>
    <w:p w14:paraId="0F628706">
      <w:r xmlns:w="http://schemas.openxmlformats.org/wordprocessingml/2006/main">
        <w:t xml:space="preserve">[166] 关于向管理层提交的帖子，我们容忍可以解释为用户意见的评论，例如“我希望他们改进这一点”、“我希望他们尽快修复错误”和“维护时间太长了”，但我们不容忍使用辱骂性语言贬低管理层。</w:t>
      </w:r>
    </w:p>
    <w:p w14:paraId="02106598">
      <w:r xmlns:w="http://schemas.openxmlformats.org/wordprocessingml/2006/main">
        <w:t xml:space="preserve">[167] 将讨论和意见交流视为“诽谤或对抗他人”是错误的。然而，在讨论或意见交流中使用辱骂性语言、贬低他人、挑衅他人或在缺乏明确证据的情况下发表言论，都是违法行为。说话时务必注意自己的言辞。</w:t>
      </w:r>
    </w:p>
    <w:p w14:paraId="38EA2FEE">
      <w:r xmlns:w="http://schemas.openxmlformats.org/wordprocessingml/2006/main">
        <w:t xml:space="preserve">[168] 攻击性评论包括使用“做这个”或“做那个”等强硬命令、“使用粗俗语言”、“采取居高临下的态度”或“挑衅”。</w:t>
      </w:r>
    </w:p>
    <w:p w14:paraId="71A18338">
      <w:r xmlns:w="http://schemas.openxmlformats.org/wordprocessingml/2006/main">
        <w:t xml:space="preserve">[169] 禁止发布冒犯现有玩家的帖子，例如“还有人玩这个游戏吗？”或“这游戏已经凉了”。这并不意味着您完全不能发表任何负面言论，而是指那些超出单纯负面评价范围，构成诽谤或诋毁的帖子将被禁止发布。</w:t>
      </w:r>
    </w:p>
    <w:p w14:paraId="3AF443BD">
      <w:r xmlns:w="http://schemas.openxmlformats.org/wordprocessingml/2006/main">
        <w:t xml:space="preserve">[170] 公开羞辱其他玩家，即公开其游戏内名称或UID。</w:t>
      </w:r>
    </w:p>
    <w:p w14:paraId="11DEA56C">
      <w:r xmlns:w="http://schemas.openxmlformats.org/wordprocessingml/2006/main">
        <w:t xml:space="preserve">[171] 但是，允许分享有助于游戏攻略的信息和视频。</w:t>
      </w:r>
    </w:p>
    <w:p w14:paraId="573C9527">
      <w:r xmlns:w="http://schemas.openxmlformats.org/wordprocessingml/2006/main">
        <w:t xml:space="preserve">[172] 参考其他应用程序</w:t>
      </w:r>
    </w:p>
    <w:p w14:paraId="23388F84">
      <w:r xmlns:w="http://schemas.openxmlformats.org/wordprocessingml/2006/main">
        <w:t xml:space="preserve">[173] 在多个论坛上多次发帖</w:t>
      </w:r>
    </w:p>
    <w:p w14:paraId="50F0BB56">
      <w:r xmlns:w="http://schemas.openxmlformats.org/wordprocessingml/2006/main">
        <w:t xml:space="preserve">[174] 写一串无意义的字符</w:t>
      </w:r>
    </w:p>
    <w:p w14:paraId="5E6F6F9C">
      <w:r xmlns:w="http://schemas.openxmlformats.org/wordprocessingml/2006/main">
        <w:t xml:space="preserve">[175] 关于作弊和利用漏洞的帖子</w:t>
      </w:r>
    </w:p>
    <w:p w14:paraId="2F2FCE78">
      <w:r xmlns:w="http://schemas.openxmlformats.org/wordprocessingml/2006/main">
        <w:t xml:space="preserve">[176] 最好的办法是忽略违反规则的帖子。上钩或反驳只会让事情变得更糟。</w:t>
      </w:r>
    </w:p>
    <w:p w14:paraId="6E472F97">
      <w:r xmlns:w="http://schemas.openxmlformats.org/wordprocessingml/2006/main">
        <w:t xml:space="preserve">[177] *在上述规则中，“诽谤”指的是在没有客观证据的情况下诋毁和贬低他人。将所有批评性文章都归为“诽谤”是不正确的，所以请务必谨慎。</w:t>
      </w:r>
    </w:p>
    <w:p w14:paraId="18CAA9A7">
      <w:r xmlns:w="http://schemas.openxmlformats.org/wordprocessingml/2006/main">
        <w:t xml:space="preserve">[178] 关于修改和删除发帖日志 †</w:t>
      </w:r>
    </w:p>
    <w:p w14:paraId="2F78740C">
      <w:r xmlns:w="http://schemas.openxmlformats.org/wordprocessingml/2006/main">
        <w:t xml:space="preserve">[179] 但是，允许更正印刷错误、遗漏和字体颜色。（他人出于善意所做的更正也允许。）</w:t>
      </w:r>
    </w:p>
    <w:p w14:paraId="488750D6">
      <w:r xmlns:w="http://schemas.openxmlformats.org/wordprocessingml/2006/main">
        <w:t xml:space="preserve">[180] 作为例外情况，您可以删除自己的帖子，但事后必须向管理员报告。此外，删除时，请将整个评论替换为以下文本，而不是完全删除：&amp;color(#ff0000){''发帖人已删除''};</w:t>
      </w:r>
    </w:p>
    <w:p w14:paraId="1321C934">
      <w:r xmlns:w="http://schemas.openxmlformats.org/wordprocessingml/2006/main">
        <w:t xml:space="preserve">[181] 关于评论删除违反规则的帖子 †</w:t>
      </w:r>
    </w:p>
    <w:p w14:paraId="108708A8">
      <w:r xmlns:w="http://schemas.openxmlformats.org/wordprocessingml/2006/main">
        <w:t xml:space="preserve">[182] 您可以自行注释掉上述任何违反规则的评论，无需管理员许可。但是，如果您注释掉了某条评论，则必须在“违规举报公告板”上进行举报。举报时请使用“违规举报公告板”上的模板。</w:t>
      </w:r>
    </w:p>
    <w:p w14:paraId="39B76C6E">
      <w:r xmlns:w="http://schemas.openxmlformats.org/wordprocessingml/2006/main">
        <w:t xml:space="preserve">[183] 未经 CO 举报公告板举报而被删除的帖子将被恢复，而删除帖子的人将受到处罚。</w:t>
      </w:r>
    </w:p>
    <w:p w14:paraId="30163734">
      <w:r xmlns:w="http://schemas.openxmlformats.org/wordprocessingml/2006/main">
        <w:t xml:space="preserve">[184] 如果您反复向 CO 举报公告板举报不违反规则的帖子，我们将认为您是自私的，并将对您实施发帖和编辑限制。</w:t>
      </w:r>
    </w:p>
    <w:p w14:paraId="6DA8B255">
      <w:r xmlns:w="http://schemas.openxmlformats.org/wordprocessingml/2006/main">
        <w:t xml:space="preserve">[185] 管理员可酌情恢复 CO 报告公告板上不违反规则的报告。</w:t>
      </w:r>
    </w:p>
    <w:p w14:paraId="61C15B2F">
      <w:r xmlns:w="http://schemas.openxmlformats.org/wordprocessingml/2006/main">
        <w:t xml:space="preserve">[186] 我们再次要求您不要评论那些并未违反规则的评论。（例如，诸如“虽然不违反规则，但显然是在挑衅”、“恶作剧”或“评论整个帖子”之类的主观判断。）</w:t>
      </w:r>
    </w:p>
    <w:p w14:paraId="54631865">
      <w:r xmlns:w="http://schemas.openxmlformats.org/wordprocessingml/2006/main">
        <w:t xml:space="preserve">[187] 关于不违反规则但“冒犯性”的帖子 †</w:t>
      </w:r>
    </w:p>
    <w:p w14:paraId="7ED17D1C">
      <w:r xmlns:w="http://schemas.openxmlformats.org/wordprocessingml/2006/main">
        <w:t xml:space="preserve">[188] 即使帖子内容具有冒犯性，除非违反版规，否则不会被删除。由于每个人对冒犯性帖子的界定标准不尽相同，请使用 NGID 功能隐藏评论，而不是参与争论或挑衅。</w:t>
      </w:r>
    </w:p>
    <w:p w14:paraId="2D2081CE">
      <w:r xmlns:w="http://schemas.openxmlformats.org/wordprocessingml/2006/main">
        <w:t xml:space="preserve">[189] 挑衅难道不是一种违规行为吗？†</w:t>
      </w:r>
    </w:p>
    <w:p w14:paraId="635E8F7D">
      <w:r xmlns:w="http://schemas.openxmlformats.org/wordprocessingml/2006/main">
        <w:t xml:space="preserve">[190] 某人对某些内容是否具有煽动性的看法差异很大，因此我们不认为这是违规行为。如果您认为某条评论具有煽动性，请使用 NGID 功能将其隐藏。</w:t>
      </w:r>
    </w:p>
    <w:p w14:paraId="1ABA5F73">
      <w:r xmlns:w="http://schemas.openxmlformats.org/wordprocessingml/2006/main">
        <w:t xml:space="preserve">[191] 抱怨难道不算违法吗？†</w:t>
      </w:r>
    </w:p>
    <w:p w14:paraId="28975BD8">
      <w:r xmlns:w="http://schemas.openxmlformats.org/wordprocessingml/2006/main">
        <w:t xml:space="preserve">[192] 一般而言，抱怨本身并不构成违规。但是，针对本作品的负面宣传、诽谤、辱骂性语言以及超出抱怨范围的对抗性帖子均构成违规。如果您认为抱怨内容令人反感，请使用 NGID 功能隐藏相关评论。</w:t>
      </w:r>
    </w:p>
    <w:p w14:paraId="0742A952">
      <w:r xmlns:w="http://schemas.openxmlformats.org/wordprocessingml/2006/main">
        <w:t xml:space="preserve">[193] 如果您不确定某个帖子是否违反了规则，该怎么办？ †</w:t>
      </w:r>
    </w:p>
    <w:p w14:paraId="3F0D9072">
      <w:r xmlns:w="http://schemas.openxmlformats.org/wordprocessingml/2006/main">
        <w:t xml:space="preserve">[194] 有些帖子内容含糊不清，难以判断是否违规。评论删除这类含糊不清的帖子可能会导致问题，所以请不要评论删除，而是使用 NGID 功能将评论隐藏起来。</w:t>
      </w:r>
    </w:p>
    <w:p w14:paraId="6CAB485B">
      <w:r xmlns:w="http://schemas.openxmlformats.org/wordprocessingml/2006/main">
        <w:t xml:space="preserve">[195] 对屡犯者的处罚 †</w:t>
      </w:r>
    </w:p>
    <w:p w14:paraId="5D152590">
      <w:r xmlns:w="http://schemas.openxmlformats.org/wordprocessingml/2006/main">
        <w:t xml:space="preserve">[196] 屡次违反规则或发布特别恶意的帖子，管理员可酌情予以处罚，例如“禁止访问”或“限制发帖”。</w:t>
      </w:r>
    </w:p>
    <w:p w14:paraId="715B33FF">
      <w:r xmlns:w="http://schemas.openxmlformats.org/wordprocessingml/2006/main">
        <w:t xml:space="preserve">[197] 如果您对进一步改进有任何建议，请通过 Wiki 管理公告板与我们联系。</w:t>
      </w:r>
    </w:p>
    <w:p w14:paraId="1F114328"/>
    <w:p w14:paraId="004058F2">
      <w:r xmlns:w="http://schemas.openxmlformats.org/wordprocessingml/2006/main">
        <w:rPr>
          <w:b/>
        </w:rPr>
        <w:t xml:space="preserve">A119</w:t>
      </w:r>
    </w:p>
    <w:p w14:paraId="03962BE5">
      <w:r xmlns:w="http://schemas.openxmlformats.org/wordprocessingml/2006/main">
        <w:t xml:space="preserve">[0] 索引：所有角色 | SSR 角色 | SR 角色 | R 角色</w:t>
      </w:r>
    </w:p>
    <w:p w14:paraId="565E633E">
      <w:r xmlns:w="http://schemas.openxmlformats.org/wordprocessingml/2006/main">
        <w:t xml:space="preserve">[1] 基本信息</w:t>
      </w:r>
    </w:p>
    <w:p w14:paraId="4CCB213D">
      <w:r xmlns:w="http://schemas.openxmlformats.org/wordprocessingml/2006/main">
        <w:t xml:space="preserve">[2] 内容适用性简易评估</w:t>
      </w:r>
    </w:p>
    <w:p w14:paraId="7F91DF08">
      <w:r xmlns:w="http://schemas.openxmlformats.org/wordprocessingml/2006/main">
        <w:t xml:space="preserve">[3] 替代版本</w:t>
      </w:r>
    </w:p>
    <w:p w14:paraId="347BBA9C">
      <w:r xmlns:w="http://schemas.openxmlformats.org/wordprocessingml/2006/main">
        <w:t xml:space="preserve">[4] 琐事</w:t>
      </w:r>
    </w:p>
    <w:p w14:paraId="64A9F214">
      <w:r xmlns:w="http://schemas.openxmlformats.org/wordprocessingml/2006/main">
        <w:t xml:space="preserve">[5] 官方推特账号介绍</w:t>
      </w:r>
    </w:p>
    <w:p w14:paraId="3EE6EEFE">
      <w:r xmlns:w="http://schemas.openxmlformats.org/wordprocessingml/2006/main">
        <w:t xml:space="preserve">[6] 评论表单</w:t>
      </w:r>
    </w:p>
    <w:p w14:paraId="7FD8F968">
      <w:r xmlns:w="http://schemas.openxmlformats.org/wordprocessingml/2006/main">
        <w:t xml:space="preserve">[7] 基本信息 †</w:t>
      </w:r>
    </w:p>
    <w:p w14:paraId="2FD97BB6">
      <w:r xmlns:w="http://schemas.openxmlformats.org/wordprocessingml/2006/main">
        <w:t xml:space="preserve">[8] 变换图像</w:t>
      </w:r>
    </w:p>
    <w:p w14:paraId="3F435FFA">
      <w:r xmlns:w="http://schemas.openxmlformats.org/wordprocessingml/2006/main">
        <w:t xml:space="preserve">[9] 简介</w:t>
      </w:r>
    </w:p>
    <w:p w14:paraId="17AF899B">
      <w:r xmlns:w="http://schemas.openxmlformats.org/wordprocessingml/2006/main">
        <w:t xml:space="preserve">[10] 姓名</w:t>
      </w:r>
    </w:p>
    <w:p w14:paraId="0122EF43">
      <w:r xmlns:w="http://schemas.openxmlformats.org/wordprocessingml/2006/main">
        <w:t xml:space="preserve">[11] 新娘流放</w:t>
      </w:r>
    </w:p>
    <w:p w14:paraId="21F4691E">
      <w:r xmlns:w="http://schemas.openxmlformats.org/wordprocessingml/2006/main">
        <w:t xml:space="preserve">[12] 真实姓名</w:t>
      </w:r>
    </w:p>
    <w:p w14:paraId="566630AD">
      <w:r xmlns:w="http://schemas.openxmlformats.org/wordprocessingml/2006/main">
        <w:t xml:space="preserve">[13] 厄里斯·希利亚</w:t>
      </w:r>
    </w:p>
    <w:p w14:paraId="0F056997">
      <w:r xmlns:w="http://schemas.openxmlformats.org/wordprocessingml/2006/main">
        <w:t xml:space="preserve">[14] 稀有度</w:t>
      </w:r>
    </w:p>
    <w:p w14:paraId="440ED6CA">
      <w:r xmlns:w="http://schemas.openxmlformats.org/wordprocessingml/2006/main">
        <w:t xml:space="preserve">[15] 普通攻击</w:t>
      </w:r>
    </w:p>
    <w:p w14:paraId="353E95FC">
      <w:r xmlns:w="http://schemas.openxmlformats.org/wordprocessingml/2006/main">
        <w:t xml:space="preserve">[16] 近战攻击（物理）</w:t>
      </w:r>
    </w:p>
    <w:p w14:paraId="799F12A1">
      <w:r xmlns:w="http://schemas.openxmlformats.org/wordprocessingml/2006/main">
        <w:t xml:space="preserve">[17] 附属派系</w:t>
      </w:r>
    </w:p>
    <w:p w14:paraId="711142A9">
      <w:r xmlns:w="http://schemas.openxmlformats.org/wordprocessingml/2006/main">
        <w:t xml:space="preserve">[18] 神圣骑士（天）</w:t>
      </w:r>
    </w:p>
    <w:p w14:paraId="3FB8E5FC">
      <w:r xmlns:w="http://schemas.openxmlformats.org/wordprocessingml/2006/main">
        <w:t xml:space="preserve">[19] 特殊属性</w:t>
      </w:r>
    </w:p>
    <w:p w14:paraId="5F8AEFE1">
      <w:r xmlns:w="http://schemas.openxmlformats.org/wordprocessingml/2006/main">
        <w:t xml:space="preserve">[20] 新娘</w:t>
      </w:r>
    </w:p>
    <w:p w14:paraId="26FD0653">
      <w:r xmlns:w="http://schemas.openxmlformats.org/wordprocessingml/2006/main">
        <w:t xml:space="preserve">[21] 梅御苑</w:t>
      </w:r>
    </w:p>
    <w:p w14:paraId="056993C7">
      <w:r xmlns:w="http://schemas.openxmlformats.org/wordprocessingml/2006/main">
        <w:t xml:space="preserve">[22] 插图</w:t>
      </w:r>
    </w:p>
    <w:p w14:paraId="27CB7882">
      <w:r xmlns:w="http://schemas.openxmlformats.org/wordprocessingml/2006/main">
        <w:t xml:space="preserve">[23] 饭团君</w:t>
      </w:r>
    </w:p>
    <w:p w14:paraId="40336EA9">
      <w:r xmlns:w="http://schemas.openxmlformats.org/wordprocessingml/2006/main">
        <w:t xml:space="preserve">[24] SD字符</w:t>
      </w:r>
    </w:p>
    <w:p w14:paraId="7C568FAB">
      <w:r xmlns:w="http://schemas.openxmlformats.org/wordprocessingml/2006/main">
        <w:t xml:space="preserve">[25] 风味文字</w:t>
      </w:r>
    </w:p>
    <w:p w14:paraId="563B93D1">
      <w:r xmlns:w="http://schemas.openxmlformats.org/wordprocessingml/2006/main">
        <w:t xml:space="preserve">[26] “切蛋糕啦，斩杀者！我要和大家分享我的喜悦。”身着纯白婚纱的艾克西尔挥舞着化作花束缠绕在蛋糕刀上的神剑“太阳王冠”，将敌人一刀两断。她似乎有时会微笑，想象着自己、嗣彦和绮里香一起站在婚礼现场的场景。</w:t>
      </w:r>
    </w:p>
    <w:p w14:paraId="4FC468E2">
      <w:r xmlns:w="http://schemas.openxmlformats.org/wordprocessingml/2006/main">
        <w:t xml:space="preserve">[27] 如何获得</w:t>
      </w:r>
    </w:p>
    <w:p w14:paraId="6665A0E8">
      <w:r xmlns:w="http://schemas.openxmlformats.org/wordprocessingml/2006/main">
        <w:t xml:space="preserve">[28] 限时扭蛋</w:t>
      </w:r>
    </w:p>
    <w:p w14:paraId="2A59E695">
      <w:r xmlns:w="http://schemas.openxmlformats.org/wordprocessingml/2006/main">
        <w:t xml:space="preserve">[29] 基础属性（1星）* 每增加1星+50%，5星时为1星值的3倍</w:t>
      </w:r>
    </w:p>
    <w:p w14:paraId="4B9B1450">
      <w:r xmlns:w="http://schemas.openxmlformats.org/wordprocessingml/2006/main">
        <w:t xml:space="preserve">[30] 级</w:t>
      </w:r>
    </w:p>
    <w:p w14:paraId="6FE39386">
      <w:r xmlns:w="http://schemas.openxmlformats.org/wordprocessingml/2006/main">
        <w:t xml:space="preserve">[31] 耐力</w:t>
      </w:r>
    </w:p>
    <w:p w14:paraId="13606B33">
      <w:r xmlns:w="http://schemas.openxmlformats.org/wordprocessingml/2006/main">
        <w:t xml:space="preserve">[32] 攻击力</w:t>
      </w:r>
    </w:p>
    <w:p w14:paraId="2218D144">
      <w:r xmlns:w="http://schemas.openxmlformats.org/wordprocessingml/2006/main">
        <w:t xml:space="preserve">[33] 防御能力</w:t>
      </w:r>
    </w:p>
    <w:p w14:paraId="6DB20578">
      <w:r xmlns:w="http://schemas.openxmlformats.org/wordprocessingml/2006/main">
        <w:t xml:space="preserve">[34] 魔法力量</w:t>
      </w:r>
    </w:p>
    <w:p w14:paraId="3D3A5F7E">
      <w:r xmlns:w="http://schemas.openxmlformats.org/wordprocessingml/2006/main">
        <w:t xml:space="preserve">[35] 魔法抗性</w:t>
      </w:r>
    </w:p>
    <w:p w14:paraId="20408FC3">
      <w:r xmlns:w="http://schemas.openxmlformats.org/wordprocessingml/2006/main">
        <w:t xml:space="preserve">[36] 详细状态</w:t>
      </w:r>
    </w:p>
    <w:p w14:paraId="43B008B9">
      <w:r xmlns:w="http://schemas.openxmlformats.org/wordprocessingml/2006/main">
        <w:t xml:space="preserve">[37] 准确性</w:t>
      </w:r>
    </w:p>
    <w:p w14:paraId="108A36BE">
      <w:r xmlns:w="http://schemas.openxmlformats.org/wordprocessingml/2006/main">
        <w:t xml:space="preserve">[38] 回避能力</w:t>
      </w:r>
    </w:p>
    <w:p w14:paraId="7ACA2D67">
      <w:r xmlns:w="http://schemas.openxmlformats.org/wordprocessingml/2006/main">
        <w:t xml:space="preserve">[39] 连续命中率</w:t>
      </w:r>
    </w:p>
    <w:p w14:paraId="684EF84F">
      <w:r xmlns:w="http://schemas.openxmlformats.org/wordprocessingml/2006/main">
        <w:t xml:space="preserve">[40] 反击率</w:t>
      </w:r>
    </w:p>
    <w:p w14:paraId="06F0C021">
      <w:r xmlns:w="http://schemas.openxmlformats.org/wordprocessingml/2006/main">
        <w:t xml:space="preserve">[41] 眩晕激活率</w:t>
      </w:r>
    </w:p>
    <w:p w14:paraId="6081C03C">
      <w:r xmlns:w="http://schemas.openxmlformats.org/wordprocessingml/2006/main">
        <w:t xml:space="preserve">[42] 抗眩晕能力</w:t>
      </w:r>
    </w:p>
    <w:p w14:paraId="22D8BBE2">
      <w:r xmlns:w="http://schemas.openxmlformats.org/wordprocessingml/2006/main">
        <w:t xml:space="preserve">[43] 移动速度</w:t>
      </w:r>
    </w:p>
    <w:p w14:paraId="0CF0AFD4">
      <w:r xmlns:w="http://schemas.openxmlformats.org/wordprocessingml/2006/main">
        <w:t xml:space="preserve">[44] 部署速度</w:t>
      </w:r>
    </w:p>
    <w:p w14:paraId="0AA9B091">
      <w:r xmlns:w="http://schemas.openxmlformats.org/wordprocessingml/2006/main">
        <w:t xml:space="preserve">[45] 行动速度</w:t>
      </w:r>
    </w:p>
    <w:p w14:paraId="53D2E880">
      <w:r xmlns:w="http://schemas.openxmlformats.org/wordprocessingml/2006/main">
        <w:t xml:space="preserve">[46] 特殊填充量</w:t>
      </w:r>
    </w:p>
    <w:p w14:paraId="35B9617E">
      <w:r xmlns:w="http://schemas.openxmlformats.org/wordprocessingml/2006/main">
        <w:t xml:space="preserve">[47] 特殊招式</w:t>
      </w:r>
    </w:p>
    <w:p w14:paraId="65695329">
      <w:r xmlns:w="http://schemas.openxmlformats.org/wordprocessingml/2006/main">
        <w:t xml:space="preserve">[48] 姓名</w:t>
      </w:r>
    </w:p>
    <w:p w14:paraId="5737AD13">
      <w:r xmlns:w="http://schemas.openxmlformats.org/wordprocessingml/2006/main">
        <w:t xml:space="preserve">[49] 效应</w:t>
      </w:r>
    </w:p>
    <w:p w14:paraId="3607C5C1">
      <w:r xmlns:w="http://schemas.openxmlformats.org/wordprocessingml/2006/main">
        <w:t xml:space="preserve">[50] 切割惩罚者</w:t>
      </w:r>
    </w:p>
    <w:p w14:paraId="1D60D358">
      <w:r xmlns:w="http://schemas.openxmlformats.org/wordprocessingml/2006/main">
        <w:t xml:space="preserve">[51] 对单个敌人造成6倍物理伤害。场上每有一名“新娘”角色，特殊技能威力提升20%。</w:t>
      </w:r>
    </w:p>
    <w:p w14:paraId="3AC1D9F1">
      <w:r xmlns:w="http://schemas.openxmlformats.org/wordprocessingml/2006/main">
        <w:t xml:space="preserve">[52] 切割惩罚者+</w:t>
      </w:r>
    </w:p>
    <w:p w14:paraId="2A8404DD">
      <w:r xmlns:w="http://schemas.openxmlformats.org/wordprocessingml/2006/main">
        <w:t xml:space="preserve">[53] 对单个敌人造成9倍物理伤害。场上每存在一个“新娘”角色，特殊技能威力提升20%。回复自身造成的伤害的50%。</w:t>
      </w:r>
    </w:p>
    <w:p w14:paraId="54CC8D5C">
      <w:r xmlns:w="http://schemas.openxmlformats.org/wordprocessingml/2006/main">
        <w:t xml:space="preserve">[54] 独特效果</w:t>
      </w:r>
    </w:p>
    <w:p w14:paraId="0E50DBCC">
      <w:r xmlns:w="http://schemas.openxmlformats.org/wordprocessingml/2006/main">
        <w:t xml:space="preserve">[55] 姓名</w:t>
      </w:r>
    </w:p>
    <w:p w14:paraId="431F13D2">
      <w:r xmlns:w="http://schemas.openxmlformats.org/wordprocessingml/2006/main">
        <w:t xml:space="preserve">[56] 效应</w:t>
      </w:r>
    </w:p>
    <w:p w14:paraId="6F54916A">
      <w:r xmlns:w="http://schemas.openxmlformats.org/wordprocessingml/2006/main">
        <w:t xml:space="preserve">[57] 抛洒无数色彩缤纷的花束</w:t>
      </w:r>
    </w:p>
    <w:p w14:paraId="16C2098F">
      <w:r xmlns:w="http://schemas.openxmlformats.org/wordprocessingml/2006/main">
        <w:t xml:space="preserve">[58] 撤退时，根据单位属性会施加以下效果：太阳：使出击待命位置上的第一个单位立即进入出击状态；月亮：为所有友军恢复目标最大体力30%的伤害；星星：提升所有友军30%的防御力，持续20秒。</w:t>
      </w:r>
    </w:p>
    <w:p w14:paraId="3DDFE036">
      <w:r xmlns:w="http://schemas.openxmlformats.org/wordprocessingml/2006/main">
        <w:t xml:space="preserve">[59] 抛洒千色花束 +</w:t>
      </w:r>
    </w:p>
    <w:p w14:paraId="4E0755AB">
      <w:r xmlns:w="http://schemas.openxmlformats.org/wordprocessingml/2006/main">
        <w:t xml:space="preserve">[60] 撤退时，根据单位属性会施加以下效果：太阳：使前3个待部署单位立即进入部署状态；月亮：恢复所有友方单位相当于目标最大体力50%的伤害；星星：提升所有友方单位所在区域的防御力30%，持续20秒。</w:t>
      </w:r>
    </w:p>
    <w:p w14:paraId="28708EB6">
      <w:r xmlns:w="http://schemas.openxmlformats.org/wordprocessingml/2006/main">
        <w:t xml:space="preserve">[61] 增强图像</w:t>
      </w:r>
    </w:p>
    <w:p w14:paraId="38107C2D">
      <w:r xmlns:w="http://schemas.openxmlformats.org/wordprocessingml/2006/main">
        <w:t xml:space="preserve">[62] 在游戏中 †</w:t>
      </w:r>
    </w:p>
    <w:p w14:paraId="05E0D41D">
      <w:r xmlns:w="http://schemas.openxmlformats.org/wordprocessingml/2006/main">
        <w:t xml:space="preserve">[63] 拥有单体特殊技能的攻击者，其威力会随着场上新娘角色数量的增加而提升。未在场上的新娘角色不计入在内。由于自身也包含在内，觉醒后可造成最低10.8倍、最高18倍的伤害。缺点是能与之完美搭配的新娘角色较少，但它拥有较高的行动速度和特殊技能充能速度，并且能够自我回复，因此单打独斗也能发挥出很高的实力。</w:t>
      </w:r>
    </w:p>
    <w:p w14:paraId="4D4E1203">
      <w:r xmlns:w="http://schemas.openxmlformats.org/wordprocessingml/2006/main">
        <w:t xml:space="preserve">[64] 新娘角色列表</w:t>
      </w:r>
    </w:p>
    <w:p w14:paraId="3CAA5EF3">
      <w:r xmlns:w="http://schemas.openxmlformats.org/wordprocessingml/2006/main">
        <w:t xml:space="preserve">[65] 新娘角色列表 †</w:t>
      </w:r>
    </w:p>
    <w:p w14:paraId="179087DA">
      <w:r xmlns:w="http://schemas.openxmlformats.org/wordprocessingml/2006/main">
        <w:t xml:space="preserve">[66] * 表示该角色具有与“新娘”相关的效果。</w:t>
      </w:r>
    </w:p>
    <w:p w14:paraId="041C1F9B">
      <w:r xmlns:w="http://schemas.openxmlformats.org/wordprocessingml/2006/main">
        <w:t xml:space="preserve">[67] 新娘埃斯卡莱尔</w:t>
      </w:r>
    </w:p>
    <w:p w14:paraId="06212038">
      <w:r xmlns:w="http://schemas.openxmlformats.org/wordprocessingml/2006/main">
        <w:t xml:space="preserve">[68] 新娘绫香</w:t>
      </w:r>
    </w:p>
    <w:p w14:paraId="703BF18F">
      <w:r xmlns:w="http://schemas.openxmlformats.org/wordprocessingml/2006/main">
        <w:t xml:space="preserve">[69] 新娘埃斯卡·阿玛兹</w:t>
      </w:r>
    </w:p>
    <w:p w14:paraId="2EFAF1A7">
      <w:r xmlns:w="http://schemas.openxmlformats.org/wordprocessingml/2006/main">
        <w:t xml:space="preserve">[70] 新娘尼尔</w:t>
      </w:r>
    </w:p>
    <w:p w14:paraId="12D161B2">
      <w:r xmlns:w="http://schemas.openxmlformats.org/wordprocessingml/2006/main">
        <w:t xml:space="preserve">[71] 新娘瑞卡</w:t>
      </w:r>
    </w:p>
    <w:p w14:paraId="1A71329B">
      <w:r xmlns:w="http://schemas.openxmlformats.org/wordprocessingml/2006/main">
        <w:t xml:space="preserve">[72] 新娘遥重生</w:t>
      </w:r>
    </w:p>
    <w:p w14:paraId="0AA1D25F">
      <w:r xmlns:w="http://schemas.openxmlformats.org/wordprocessingml/2006/main">
        <w:t xml:space="preserve">[73] 新娘 E.E.</w:t>
      </w:r>
    </w:p>
    <w:p w14:paraId="5DCEEE1A">
      <w:r xmlns:w="http://schemas.openxmlformats.org/wordprocessingml/2006/main">
        <w:t xml:space="preserve">[74] 新娘流放*</w:t>
      </w:r>
    </w:p>
    <w:p w14:paraId="6619679C">
      <w:r xmlns:w="http://schemas.openxmlformats.org/wordprocessingml/2006/main">
        <w:t xml:space="preserve">[75] 新娘塞利凯尔*</w:t>
      </w:r>
    </w:p>
    <w:p w14:paraId="7EC49E01">
      <w:r xmlns:w="http://schemas.openxmlformats.org/wordprocessingml/2006/main">
        <w:t xml:space="preserve">[76] 新娘莉尔卡*</w:t>
      </w:r>
    </w:p>
    <w:p w14:paraId="70685020">
      <w:r xmlns:w="http://schemas.openxmlformats.org/wordprocessingml/2006/main">
        <w:t xml:space="preserve">[77] 新娘昴 *</w:t>
      </w:r>
    </w:p>
    <w:p w14:paraId="61520E65">
      <w:r xmlns:w="http://schemas.openxmlformats.org/wordprocessingml/2006/main">
        <w:t xml:space="preserve">[78] 新娘克鲁尔</w:t>
      </w:r>
    </w:p>
    <w:p w14:paraId="613CBF95">
      <w:r xmlns:w="http://schemas.openxmlformats.org/wordprocessingml/2006/main">
        <w:t xml:space="preserve">[79] 新娘费利尼</w:t>
      </w:r>
    </w:p>
    <w:p w14:paraId="3162E4B1">
      <w:r xmlns:w="http://schemas.openxmlformats.org/wordprocessingml/2006/main">
        <w:t xml:space="preserve">[80] 新娘埃斯卡·鲁比</w:t>
      </w:r>
    </w:p>
    <w:p w14:paraId="18C7855D">
      <w:r xmlns:w="http://schemas.openxmlformats.org/wordprocessingml/2006/main">
        <w:t xml:space="preserve">[81] 新娘重生</w:t>
      </w:r>
    </w:p>
    <w:p w14:paraId="6EA89E0A">
      <w:r xmlns:w="http://schemas.openxmlformats.org/wordprocessingml/2006/main">
        <w:t xml:space="preserve">[82] 特别地，太阳的效果与新年Nonono相同，但激活时间不同，使其独具特色。手动操作的优势在于可以自行选择退场时间，即选择激活时间；而自动模式下的缺点是激活时间较晚。</w:t>
      </w:r>
    </w:p>
    <w:p w14:paraId="358B29CC">
      <w:r xmlns:w="http://schemas.openxmlformats.org/wordprocessingml/2006/main">
        <w:t xml:space="preserve">[83] 即使没有醒来，月亮也能提供足够的恢复。</w:t>
      </w:r>
    </w:p>
    <w:p w14:paraId="3996803F">
      <w:r xmlns:w="http://schemas.openxmlformats.org/wordprocessingml/2006/main">
        <w:t xml:space="preserve">[84] 星形效果可以提升军队的防御力，但觉醒后目标会变为战场。通常来说，觉醒后的星形效果更不容易与其他效果重叠，在许多情况下也更有用，但要注意效果之间的协同作用和冲突组合。该效果本身并不强，持续时间只有20秒。</w:t>
      </w:r>
    </w:p>
    <w:p w14:paraId="06492246">
      <w:r xmlns:w="http://schemas.openxmlformats.org/wordprocessingml/2006/main">
        <w:t xml:space="preserve">[85] 如果已部署的流放新娘在有角色等待部署（GO状态）时撤退，则等待部署的角色会代替她部署，随后由于其特殊效果，接下来的三个角色也会立即准备部署。换句话说，总共会有四个角色立即准备部署，从而可以快速调整队伍。</w:t>
      </w:r>
    </w:p>
    <w:p w14:paraId="7028AFAC">
      <w:r xmlns:w="http://schemas.openxmlformats.org/wordprocessingml/2006/main">
        <w:t xml:space="preserve">[86] 如果新娘流放者在有角色准备出击时撤退（单色），则单色角色和接下来的两个角色（共三个角色）将准备出击。</w:t>
      </w:r>
    </w:p>
    <w:p w14:paraId="0B8F8F8D">
      <w:r xmlns:w="http://schemas.openxmlformats.org/wordprocessingml/2006/main">
        <w:t xml:space="preserve">[87] 若新娘流放者在出击待命状态（GO状态）下被手动撤回，则会发动其特殊效果。新娘流放者身后的三名单位会进入出击准备状态，因此她可以作为消耗品使用。</w:t>
      </w:r>
    </w:p>
    <w:p w14:paraId="008EF7C9">
      <w:r xmlns:w="http://schemas.openxmlformats.org/wordprocessingml/2006/main">
        <w:t xml:space="preserve">[88] 在使用太阳属性时，虽然在人数众多的突袭战和其他战斗中，战斗力降低的劣势十分显著，但在歼灭战和B宇宙等参战人数较多的战斗中，这却是一个实用的技巧。尤其是在歼灭战中，只要稍加巧妙安排，就能完全固定出兵顺序，从而充分发挥太阳属性的能力。</w:t>
      </w:r>
    </w:p>
    <w:p w14:paraId="52F07C6A">
      <w:r xmlns:w="http://schemas.openxmlformats.org/wordprocessingml/2006/main">
        <w:t xml:space="preserve">[89] 若“流放新娘”登场，立即撤回并替换，则其特殊效果对第6至第8玩家生效。若第6玩家的部署准备时间较短，则在“流放新娘”进入待机状态后撤回，则其特殊效果对第7至第9玩家生效。即使“流放新娘”开局即进入待机状态，撤回后其特殊效果也对第7至第9玩家生效。</w:t>
      </w:r>
    </w:p>
    <w:p w14:paraId="79A58724">
      <w:r xmlns:w="http://schemas.openxmlformats.org/wordprocessingml/2006/main">
        <w:t xml:space="preserve">[90] 队伍中应包含一些仅凭“新娘流放”技能就能发挥作用的角色（部署后会撤退）。例如，能够轻松获得“破防”效果的加奈子。还有一些传奇角色，例如能为所有阵营提供80%攻击力和防御力加成的角色。以及能为全军提供速度增益的风之风花。当你想从一开始就牺牲宗羽来强化超强闪光忍者祈时，给那些需要撤退的角色装备优秀的“即时沸腾”或“白围巾”会很有利。</w:t>
      </w:r>
    </w:p>
    <w:p w14:paraId="1E678000">
      <w:r xmlns:w="http://schemas.openxmlformats.org/wordprocessingml/2006/main">
        <w:t xml:space="preserve">[91] 如果你使用优先级 2 的策略，队伍人数为 5 人，增加 1 点可以让你将其作为道具使用，而不会降低战斗力。使用此策略时，你需要通过觉醒和装备来最大化部署速度。</w:t>
      </w:r>
    </w:p>
    <w:p w14:paraId="5F7D1626">
      <w:r xmlns:w="http://schemas.openxmlformats.org/wordprocessingml/2006/main">
        <w:t xml:space="preserve">[92] 内容适用性简易评估 †</w:t>
      </w:r>
    </w:p>
    <w:p w14:paraId="23459E23">
      <w:r xmlns:w="http://schemas.openxmlformats.org/wordprocessingml/2006/main">
        <w:t xml:space="preserve">[93] 合适的内容、推荐的装备示例、角色发展目标等。</w:t>
      </w:r>
    </w:p>
    <w:p w14:paraId="0C4F1DDB">
      <w:r xmlns:w="http://schemas.openxmlformats.org/wordprocessingml/2006/main">
        <w:t xml:space="preserve">[94] 兼容内容</w:t>
      </w:r>
    </w:p>
    <w:p w14:paraId="2665EC00">
      <w:r xmlns:w="http://schemas.openxmlformats.org/wordprocessingml/2006/main">
        <w:t xml:space="preserve">[95] 能力倾向</w:t>
      </w:r>
    </w:p>
    <w:p w14:paraId="7D931DBF">
      <w:r xmlns:w="http://schemas.openxmlformats.org/wordprocessingml/2006/main">
        <w:t xml:space="preserve">[96] 简短评论</w:t>
      </w:r>
    </w:p>
    <w:p w14:paraId="5CDF0F67">
      <w:r xmlns:w="http://schemas.openxmlformats.org/wordprocessingml/2006/main">
        <w:t xml:space="preserve">[97] 主线任务 事件任务</w:t>
      </w:r>
    </w:p>
    <w:p w14:paraId="5026C444">
      <w:r xmlns:w="http://schemas.openxmlformats.org/wordprocessingml/2006/main">
        <w:t xml:space="preserve">[98] 他可以毫无问题地完成任务，但几乎没有理由专门选择他。</w:t>
      </w:r>
    </w:p>
    <w:p w14:paraId="376C153E">
      <w:r xmlns:w="http://schemas.openxmlformats.org/wordprocessingml/2006/main">
        <w:t xml:space="preserve">[99] 突袭战</w:t>
      </w:r>
    </w:p>
    <w:p w14:paraId="7A89E98F">
      <w:r xmlns:w="http://schemas.openxmlformats.org/wordprocessingml/2006/main">
        <w:t xml:space="preserve">[100] 单体特殊攻击适合用于突袭，但提高特殊攻击威力的条件很严格。</w:t>
      </w:r>
    </w:p>
    <w:p w14:paraId="7D7FDFD3">
      <w:r xmlns:w="http://schemas.openxmlformats.org/wordprocessingml/2006/main">
        <w:t xml:space="preserve">[101] 湮灭</w:t>
      </w:r>
    </w:p>
    <w:p w14:paraId="5F215F68">
      <w:r xmlns:w="http://schemas.openxmlformats.org/wordprocessingml/2006/main">
        <w:t xml:space="preserve">[102] 在分秒必争的战斗中，太阳属性的独特效果极其有用。</w:t>
      </w:r>
    </w:p>
    <w:p w14:paraId="4DF56775">
      <w:r xmlns:w="http://schemas.openxmlformats.org/wordprocessingml/2006/main">
        <w:t xml:space="preserve">[103] B宇宙</w:t>
      </w:r>
    </w:p>
    <w:p w14:paraId="19814E04">
      <w:r xmlns:w="http://schemas.openxmlformats.org/wordprocessingml/2006/main">
        <w:t xml:space="preserve">[104] 虽然很方便，但最近出现了越来越多的噱头，限制出击槽的数量或将出击时间减少到零。</w:t>
      </w:r>
    </w:p>
    <w:p w14:paraId="7D7EA53B">
      <w:r xmlns:w="http://schemas.openxmlformats.org/wordprocessingml/2006/main">
        <w:t xml:space="preserve">[105] 能力评价指标</w:t>
      </w:r>
    </w:p>
    <w:p w14:paraId="1BB83A9D">
      <w:r xmlns:w="http://schemas.openxmlformats.org/wordprocessingml/2006/main">
        <w:t xml:space="preserve">[106] ◎：优秀内容。最有可能发挥出色。○：合适内容。有较高发挥潜力。△：一般。需要一些技巧才能发挥良好，但选择理由不多。×：不合适内容。由于与内容规则、游戏系统、难度等级等不兼容，难以发挥出色。*2014年3月更新</w:t>
      </w:r>
    </w:p>
    <w:p w14:paraId="09E2FC0C">
      <w:r xmlns:w="http://schemas.openxmlformats.org/wordprocessingml/2006/main">
        <w:t xml:space="preserve">[107] 湮灭</w:t>
      </w:r>
    </w:p>
    <w:p w14:paraId="0001DD23">
      <w:r xmlns:w="http://schemas.openxmlformats.org/wordprocessingml/2006/main">
        <w:t xml:space="preserve">[108] 推荐设备示例</w:t>
      </w:r>
    </w:p>
    <w:p w14:paraId="1985A71B">
      <w:r xmlns:w="http://schemas.openxmlformats.org/wordprocessingml/2006/main">
        <w:t xml:space="preserve">[109] 主要设备</w:t>
      </w:r>
    </w:p>
    <w:p w14:paraId="19C1EAE1">
      <w:r xmlns:w="http://schemas.openxmlformats.org/wordprocessingml/2006/main">
        <w:t xml:space="preserve">[110] 子设备</w:t>
      </w:r>
    </w:p>
    <w:p w14:paraId="2BEC7CC9">
      <w:r xmlns:w="http://schemas.openxmlformats.org/wordprocessingml/2006/main">
        <w:t xml:space="preserve">[111] 一件令人愉悦的物品</w:t>
      </w:r>
    </w:p>
    <w:p w14:paraId="651B73D8">
      <w:r xmlns:w="http://schemas.openxmlformats.org/wordprocessingml/2006/main">
        <w:t xml:space="preserve">[112] 发展目标</w:t>
      </w:r>
    </w:p>
    <w:p w14:paraId="64B6747B">
      <w:r xmlns:w="http://schemas.openxmlformats.org/wordprocessingml/2006/main">
        <w:t xml:space="preserve">[113] 突破极限</w:t>
      </w:r>
    </w:p>
    <w:p w14:paraId="32C778BE">
      <w:r xmlns:w="http://schemas.openxmlformats.org/wordprocessingml/2006/main">
        <w:t xml:space="preserve">[114] 致命觉醒</w:t>
      </w:r>
    </w:p>
    <w:p w14:paraId="1158DCBF">
      <w:r xmlns:w="http://schemas.openxmlformats.org/wordprocessingml/2006/main">
        <w:t xml:space="preserve">[115] 独特的觉醒</w:t>
      </w:r>
    </w:p>
    <w:p w14:paraId="494C0460">
      <w:r xmlns:w="http://schemas.openxmlformats.org/wordprocessingml/2006/main">
        <w:t xml:space="preserve">[116] 行动速度</w:t>
      </w:r>
    </w:p>
    <w:p w14:paraId="10C4C91A">
      <w:r xmlns:w="http://schemas.openxmlformats.org/wordprocessingml/2006/main">
        <w:t xml:space="preserve">[117] 特别收费</w:t>
      </w:r>
    </w:p>
    <w:p w14:paraId="71EB3716">
      <w:r xmlns:w="http://schemas.openxmlformats.org/wordprocessingml/2006/main">
        <w:t xml:space="preserve">[118] 其他</w:t>
      </w:r>
    </w:p>
    <w:p w14:paraId="08423422">
      <w:r xmlns:w="http://schemas.openxmlformats.org/wordprocessingml/2006/main">
        <w:t xml:space="preserve">[119] 培训成本</w:t>
      </w:r>
    </w:p>
    <w:p w14:paraId="19120C78">
      <w:r xmlns:w="http://schemas.openxmlformats.org/wordprocessingml/2006/main">
        <w:t xml:space="preserve">[120] 备注</w:t>
      </w:r>
    </w:p>
    <w:p w14:paraId="34BAAC27">
      <w:r xmlns:w="http://schemas.openxmlformats.org/wordprocessingml/2006/main">
        <w:t xml:space="preserve">[121] 操作：当独特效果被激活时，任务完成。</w:t>
      </w:r>
    </w:p>
    <w:p w14:paraId="6DF24BC6">
      <w:r xmlns:w="http://schemas.openxmlformats.org/wordprocessingml/2006/main">
        <w:t xml:space="preserve">[122] *2016年3月更新</w:t>
      </w:r>
    </w:p>
    <w:p w14:paraId="4FE1D201">
      <w:r xmlns:w="http://schemas.openxmlformats.org/wordprocessingml/2006/main">
        <w:t xml:space="preserve">[123] 备选版本 †</w:t>
      </w:r>
    </w:p>
    <w:p w14:paraId="25A62D62">
      <w:r xmlns:w="http://schemas.openxmlformats.org/wordprocessingml/2006/main">
        <w:t xml:space="preserve">[124] 神圣骑士流放</w:t>
      </w:r>
    </w:p>
    <w:p w14:paraId="1A9DCA06">
      <w:r xmlns:w="http://schemas.openxmlformats.org/wordprocessingml/2006/main">
        <w:t xml:space="preserve">[125] 仲夏超越</w:t>
      </w:r>
    </w:p>
    <w:p w14:paraId="1D6271D8">
      <w:r xmlns:w="http://schemas.openxmlformats.org/wordprocessingml/2006/main">
        <w:t xml:space="preserve">[126] 击败天使王者之剑</w:t>
      </w:r>
    </w:p>
    <w:p w14:paraId="47841B95">
      <w:r xmlns:w="http://schemas.openxmlformats.org/wordprocessingml/2006/main">
        <w:t xml:space="preserve">[127] 瓦伦丁·埃克塞尔</w:t>
      </w:r>
    </w:p>
    <w:p w14:paraId="69FD2048">
      <w:r xmlns:w="http://schemas.openxmlformats.org/wordprocessingml/2006/main">
        <w:t xml:space="preserve">[128] 超能力神圣骑士流放</w:t>
      </w:r>
    </w:p>
    <w:p w14:paraId="25D45B9C">
      <w:r xmlns:w="http://schemas.openxmlformats.org/wordprocessingml/2006/main">
        <w:t xml:space="preserve">[129] 新娘流放</w:t>
      </w:r>
    </w:p>
    <w:p w14:paraId="2F3A52E0">
      <w:r xmlns:w="http://schemas.openxmlformats.org/wordprocessingml/2006/main">
        <w:t xml:space="preserve">[130] 万圣节卓越</w:t>
      </w:r>
    </w:p>
    <w:p w14:paraId="76BDB9A5">
      <w:r xmlns:w="http://schemas.openxmlformats.org/wordprocessingml/2006/main">
        <w:t xml:space="preserve">[131] 圣夜流放</w:t>
      </w:r>
    </w:p>
    <w:p w14:paraId="357D5361">
      <w:r xmlns:w="http://schemas.openxmlformats.org/wordprocessingml/2006/main">
        <w:t xml:space="preserve">[132] 琐事 †</w:t>
      </w:r>
    </w:p>
    <w:p w14:paraId="6C6705BE">
      <w:r xmlns:w="http://schemas.openxmlformats.org/wordprocessingml/2006/main">
        <w:t xml:space="preserve">[133] 几个小时后，官方发布公告，将措辞更正为“场上的新娘角色以及神圣骑士霍尼埃尔”。</w:t>
      </w:r>
    </w:p>
    <w:p w14:paraId="3963E0B0">
      <w:r xmlns:w="http://schemas.openxmlformats.org/wordprocessingml/2006/main">
        <w:t xml:space="preserve">[134] 官方推特账号简介 †</w:t>
      </w:r>
    </w:p>
    <w:p w14:paraId="6CA584E0">
      <w:r xmlns:w="http://schemas.openxmlformats.org/wordprocessingml/2006/main">
        <w:t xml:space="preserve">[135] 人物介绍</w:t>
      </w:r>
    </w:p>
    <w:p w14:paraId="08225B84">
      <w:r xmlns:w="http://schemas.openxmlformats.org/wordprocessingml/2006/main">
        <w:t xml:space="preserve">[136] 评论表 †</w:t>
      </w:r>
    </w:p>
    <w:p w14:paraId="32D6CC7E">
      <w:r xmlns:w="http://schemas.openxmlformats.org/wordprocessingml/2006/main">
        <w:t xml:space="preserve">[137] 点击打开历史日志列表</w:t>
      </w:r>
    </w:p>
    <w:p w14:paraId="1E565957">
      <w:r xmlns:w="http://schemas.openxmlformats.org/wordprocessingml/2006/main">
        <w:t xml:space="preserve">[138] 末尾的数字越小，日志就越旧。</w:t>
      </w:r>
    </w:p>
    <w:p w14:paraId="340B0051">
      <w:r xmlns:w="http://schemas.openxmlformats.org/wordprocessingml/2006/main">
        <w:t xml:space="preserve">[139]“评论/新娘流放/”没有子页面。</w:t>
      </w:r>
    </w:p>
    <w:p w14:paraId="6EFFB8B8">
      <w:r xmlns:w="http://schemas.openxmlformats.org/wordprocessingml/2006/main">
        <w:t xml:space="preserve">[140] 他们对活动名称的描述有点含糊，但这个就直白多了哈哈 -- [ChzYmyBASwo] 2024-06-19 (周三) 19:58:27</w:t>
      </w:r>
    </w:p>
    <w:p w14:paraId="62E3836B">
      <w:r xmlns:w="http://schemas.openxmlformats.org/wordprocessingml/2006/main">
        <w:t xml:space="preserve">[141] 纯粹的爱和失败都无比性感……我已经很久没见过如此强烈的场面了——[GmKhz0KRqyU] 2024-06-19 (周三) 18:12:00</w:t>
      </w:r>
    </w:p>
    <w:p w14:paraId="0606C695">
      <w:r xmlns:w="http://schemas.openxmlformats.org/wordprocessingml/2006/main">
        <w:t xml:space="preserve">[142] 增强后的插图真美。简直太美妙了——[f73zse/nf2I] 2024-06-19 (周三) 19:16:14</w:t>
      </w:r>
    </w:p>
    <w:p w14:paraId="54ACFDAD">
      <w:r xmlns:w="http://schemas.openxmlformats.org/wordprocessingml/2006/main">
        <w:t xml:space="preserve">[143] 如果 Distburn VH 发行，它似乎会和新年 Nonono 一起成为关键部分。-- [.zTK8WYkrKQ] 2024-06-20 (周四) 09:48:10</w:t>
      </w:r>
    </w:p>
    <w:p w14:paraId="6B5EC956">
      <w:r xmlns:w="http://schemas.openxmlformats.org/wordprocessingml/2006/main">
        <w:t xml:space="preserve">[144] 或许放弃雪隆的10%伤害加成，把他当做月之单位使用会更好。这样比带一个平庸的治疗者能赚更多分。——[f73zse/nf2I] 2024-06-20 (周四) 13:13:09</w:t>
      </w:r>
    </w:p>
    <w:p w14:paraId="24FBAF1A">
      <w:r xmlns:w="http://schemas.openxmlformats.org/wordprocessingml/2006/main">
        <w:t xml:space="preserve">[145] 火力增强不足 -- [74AZOv0zUiQ] 2024-06-20 (周四) 20:59:14</w:t>
      </w:r>
    </w:p>
    <w:p w14:paraId="16E88768">
      <w:r xmlns:w="http://schemas.openxmlformats.org/wordprocessingml/2006/main">
        <w:t xml:space="preserve">[146] 不，肯定有理由让他们摘下眼镜——[J4XIy2cNuXI] 2024-06-20 (周四) 23:03:20</w:t>
      </w:r>
    </w:p>
    <w:p w14:paraId="4248D397">
      <w:r xmlns:w="http://schemas.openxmlformats.org/wordprocessingml/2006/main">
        <w:t xml:space="preserve">[147] 看起来并没有受到特别严重的批评……如果你指的是其他页面，为什么不直接告诉那些批评页面的人呢？——[iZPycAwXOvU] 2024-06-20 (周四) 23:20:15</w:t>
      </w:r>
    </w:p>
    <w:p w14:paraId="30F16A34">
      <w:r xmlns:w="http://schemas.openxmlformats.org/wordprocessingml/2006/main">
        <w:t xml:space="preserve">[148] 等到出现一个值得染色的角色时，其他所有东西都已经强到没用了。这简直就是超级遥的翻版。——[f73zse/nf2I] 2024-06-21 (周五) 14:20:28</w:t>
      </w:r>
    </w:p>
    <w:p w14:paraId="4FC76CC8">
      <w:r xmlns:w="http://schemas.openxmlformats.org/wordprocessingml/2006/main">
        <w:t xml:space="preserve">[149] 在某些地方，如果队伍里再多一个新娘角色，总伤害似乎就能和超级昴Exil匹敌。原因可能是新娘角色拥有5秒的攻击速度和较高的多段攻击率。而且由于其太阳专属技能很强，如果能在35人的男性队伍中放入7个或更多新娘角色，那么作为攻击手来说，其输出能力应该可以超越超级昴Exil。随着未来更多新娘角色的推出，这种可能性还会进一步扩大。如果再多两个新娘角色，她将成为最强攻击手之一，跻身所有角色前五，因此肯定会占据男性队伍的位置。如果未来推出一个必备的新娘角色，她很有可能成为优先选择的角色。——[OKxluEgWKm2] 2024-06-22 (周六) 00:07:56</w:t>
      </w:r>
    </w:p>
    <w:p w14:paraId="024D2449">
      <w:r xmlns:w="http://schemas.openxmlformats.org/wordprocessingml/2006/main">
        <w:t xml:space="preserve">[150] 那个数值表只考虑了单个角色的伤害。而且，和夏季角色一样，其他角色强度不足以挤掉“面条槽”，这很棘手。“面条槽”因为通货膨胀而成了过时角色的坟场，所以结合觉醒带来的强化程度，如果你不随意更换角色，你的得分可能会更高。——[f73zse/nf2I] 2024-06-22 (周六) 06:49:50</w:t>
      </w:r>
    </w:p>
    <w:p w14:paraId="5A95AF30">
      <w:r xmlns:w="http://schemas.openxmlformats.org/wordprocessingml/2006/main">
        <w:t xml:space="preserve">[151] 好在，即使单独使用“新娘流放者”，她也能发挥不错的效果。就像“超级遥”一样，不追求最高倍率反而更稳定。而且，三个新娘连成一线的情况很少见，为了达到这个效果而替换掉优先角色并不值得。——[f73zse/nf2I] 2024-06-22 (周六) 07:03:54</w:t>
      </w:r>
    </w:p>
    <w:p w14:paraId="0A36117D">
      <w:r xmlns:w="http://schemas.openxmlformats.org/wordprocessingml/2006/main">
        <w:t xml:space="preserve">[152] 当你想把像艾斯卡·蓝宝石·月升或新娘塞莉卡埃尔这样你不想放在下一队队伍前排的角色移到后排时，你可以把这变成一场赛跑（根据是否有移动速度道具进行调整），所以我认为单独使用她们也是有效的。——[OKxluEgWKm2] 2024-06-28 (周五) 15:01:54</w:t>
      </w:r>
    </w:p>
    <w:p w14:paraId="61EEB044">
      <w:r xmlns:w="http://schemas.openxmlformats.org/wordprocessingml/2006/main">
        <w:t xml:space="preserve">[153] 不知道真由酱会怎么样？以目前的平衡性来看，我们需要加强攻击力。比如提升友军攻击力40%（仅限新娘角色双倍效果），这样就能增强新娘们的实力了。——[OKxluEgWKm2] 2024-06-22 (周六) 02:19:42</w:t>
      </w:r>
    </w:p>
    <w:p w14:paraId="2A3C2B79">
      <w:r xmlns:w="http://schemas.openxmlformats.org/wordprocessingml/2006/main">
        <w:t xml:space="preserve">[154] 即使真由的辅助能力和姬路一样强，也只会用到真由和EE。如果没有机会使用她，比如“下次副本两个月后开打，特效是战士”，那她的辅助能力就毫无意义。像丝琪这样的纯输出角色，因为特效不匹配，所以没机会在副本里大放异彩，对吧？——[q5eHbjmkSV6] 2024-06-22 (周六) 23:46:01</w:t>
      </w:r>
    </w:p>
    <w:p w14:paraId="11921FCC">
      <w:r xmlns:w="http://schemas.openxmlformats.org/wordprocessingml/2006/main">
        <w:t xml:space="preserve">[155] 希望这条评论能阻止一些人在游戏内购上浪费钱。——[J4XIy2cNuXI] 2024-06-21 (周五) 22:28:40</w:t>
      </w:r>
    </w:p>
    <w:p w14:paraId="7193A6A5">
      <w:r xmlns:w="http://schemas.openxmlformats.org/wordprocessingml/2006/main">
        <w:t xml:space="preserve">[156] 三位女主角中，她是原作中唯一穿婚纱的，而且怀了敌人的孩子还生了下来，所以我很期待她的败北场景…… -- [S.8wZEBx5wc] 2024-06-21 (周五) 12:27:02</w:t>
      </w:r>
    </w:p>
    <w:p w14:paraId="3E05AE0C">
      <w:r xmlns:w="http://schemas.openxmlformats.org/wordprocessingml/2006/main">
        <w:t xml:space="preserve">[157] 所以艾莉丝放弃了婚姻，但在她的人物故事中，她了解到即使她无法合法结婚，她也可以自由地举行婚礼仪式。——[Gxe7mYUxnNI] 2024-06-25 (周二) 20:26:58</w:t>
      </w:r>
    </w:p>
    <w:p w14:paraId="5DD82624">
      <w:r xmlns:w="http://schemas.openxmlformats.org/wordprocessingml/2006/main">
        <w:t xml:space="preserve">[158] 你为什么老是提起现实世界的问题，还大发雷霆……？别玩游戏了。——[T2spOrWjiOc] 2024-09-26 (周四) 05:58:23</w:t>
      </w:r>
    </w:p>
    <w:p w14:paraId="4D60B75A">
      <w:r xmlns:w="http://schemas.openxmlformats.org/wordprocessingml/2006/main">
        <w:t xml:space="preserve">[159] 我已经描述了撤退的具体规则以及作为移动物品的一些非常规用途。如果未来引入在撤退或部署期间具有强大效果的新角色，或者非常规角色，这或许会是一个有用的小技巧。——[OKxluEgWKm2] 2024-09-19 (周四) 13:53:19</w:t>
      </w:r>
    </w:p>
    <w:p w14:paraId="5C3ACC05">
      <w:r xmlns:w="http://schemas.openxmlformats.org/wordprocessingml/2006/main">
        <w:t xml:space="preserve">[160] 我知道画衣服更费钱，但我希望他们能好好利用这些服装…… -- [m4iAZ3BF16.] 2025-05-18 (周日) 14:04:06</w:t>
      </w:r>
    </w:p>
    <w:p w14:paraId="45A6F125">
      <w:r xmlns:w="http://schemas.openxmlformats.org/wordprocessingml/2006/main">
        <w:t xml:space="preserve">[161] ←使用棋盘前请务必阅读规则。</w:t>
      </w:r>
    </w:p>
    <w:p w14:paraId="79316AFF">
      <w:r xmlns:w="http://schemas.openxmlformats.org/wordprocessingml/2006/main">
        <w:t xml:space="preserve">[162] 关于规则 †</w:t>
      </w:r>
    </w:p>
    <w:p w14:paraId="7EBA1014">
      <w:r xmlns:w="http://schemas.openxmlformats.org/wordprocessingml/2006/main">
        <w:t xml:space="preserve">[163] 请不要抱怨或批评页面编辑者。如果您对其他人的编辑有意见，请通过“提供替代方案”或“自行编辑”的方式进行建设性沟通。</w:t>
      </w:r>
    </w:p>
    <w:p w14:paraId="07580127">
      <w:r xmlns:w="http://schemas.openxmlformats.org/wordprocessingml/2006/main">
        <w:t xml:space="preserve">[164] 请勿发布个人网站或其他禁止未经授权链接的网站的网址。</w:t>
      </w:r>
    </w:p>
    <w:p w14:paraId="2F033CFC">
      <w:r xmlns:w="http://schemas.openxmlformats.org/wordprocessingml/2006/main">
        <w:t xml:space="preserve">[165] 关于违反规则的帖子 †</w:t>
      </w:r>
    </w:p>
    <w:p w14:paraId="553E93CE">
      <w:r xmlns:w="http://schemas.openxmlformats.org/wordprocessingml/2006/main">
        <w:t xml:space="preserve">[166] 禁止发布以下类型的帖子，因为它们容易造成干扰。</w:t>
      </w:r>
    </w:p>
    <w:p w14:paraId="23DF6707">
      <w:r xmlns:w="http://schemas.openxmlformats.org/wordprocessingml/2006/main">
        <w:t xml:space="preserve">[167]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780CB0A">
      <w:r xmlns:w="http://schemas.openxmlformats.org/wordprocessingml/2006/main">
        <w:t xml:space="preserve">[168] 其他包括使用此维基的人、官方管理员、艺术家、配音演员、现实生活中的个人以及 Twitter 用户等团体。</w:t>
      </w:r>
    </w:p>
    <w:p w14:paraId="4D3997D3">
      <w:r xmlns:w="http://schemas.openxmlformats.org/wordprocessingml/2006/main">
        <w:t xml:space="preserve">[169] 关于向管理层提交的帖子，我们容忍可以解释为用户意见的评论，例如“我希望他们改进这一点”、“我希望他们尽快修复错误”和“维护时间太长了”，但我们不容忍使用辱骂性语言贬低管理层。</w:t>
      </w:r>
    </w:p>
    <w:p w14:paraId="605D0B38">
      <w:r xmlns:w="http://schemas.openxmlformats.org/wordprocessingml/2006/main">
        <w:t xml:space="preserve">[170] 将讨论和意见交流视为“诽谤或对抗他人”是错误的。然而，在讨论或意见交流中使用辱骂性语言、贬低他人、挑衅他人或在缺乏明确证据的情况下发表言论，都是违法行为。说话时务必谨言慎行。</w:t>
      </w:r>
    </w:p>
    <w:p w14:paraId="1A08C4C1">
      <w:r xmlns:w="http://schemas.openxmlformats.org/wordprocessingml/2006/main">
        <w:t xml:space="preserve">[171] 攻击性评论是指使用“做这个”或“做那个”等强烈命令、“使用粗俗语言”、“采取居高临下的态度”或“具有挑衅性”的评论。</w:t>
      </w:r>
    </w:p>
    <w:p w14:paraId="7B8EF95A">
      <w:r xmlns:w="http://schemas.openxmlformats.org/wordprocessingml/2006/main">
        <w:t xml:space="preserve">[172] 禁止发布冒犯现有玩家的帖子，例如“还有人玩这个游戏吗？”或“这游戏已经凉了”。这并不意味着您完全不能发表任何负面言论，而是指那些超出单纯负面评价范围，构成诽谤或诋毁的帖子将被禁止发布。</w:t>
      </w:r>
    </w:p>
    <w:p w14:paraId="1D5780C3">
      <w:r xmlns:w="http://schemas.openxmlformats.org/wordprocessingml/2006/main">
        <w:t xml:space="preserve">[173] 公开羞辱其他玩家，即公开其游戏内名称或UID。</w:t>
      </w:r>
    </w:p>
    <w:p w14:paraId="156337F1">
      <w:r xmlns:w="http://schemas.openxmlformats.org/wordprocessingml/2006/main">
        <w:t xml:space="preserve">[174] 但是，分享有助于游戏攻略的信息和视频是允许的。</w:t>
      </w:r>
    </w:p>
    <w:p w14:paraId="769904B4">
      <w:r xmlns:w="http://schemas.openxmlformats.org/wordprocessingml/2006/main">
        <w:t xml:space="preserve">[175] 参考其他应用程序</w:t>
      </w:r>
    </w:p>
    <w:p w14:paraId="0BBEA4C1">
      <w:r xmlns:w="http://schemas.openxmlformats.org/wordprocessingml/2006/main">
        <w:t xml:space="preserve">[176] 在多个论坛上多次发帖</w:t>
      </w:r>
    </w:p>
    <w:p w14:paraId="30AFF39E">
      <w:r xmlns:w="http://schemas.openxmlformats.org/wordprocessingml/2006/main">
        <w:t xml:space="preserve">[177] 由一串无意义字符组成的文字</w:t>
      </w:r>
    </w:p>
    <w:p w14:paraId="242B833D">
      <w:r xmlns:w="http://schemas.openxmlformats.org/wordprocessingml/2006/main">
        <w:t xml:space="preserve">[178] 关于作弊和利用漏洞的帖子</w:t>
      </w:r>
    </w:p>
    <w:p w14:paraId="0FC777C9">
      <w:r xmlns:w="http://schemas.openxmlformats.org/wordprocessingml/2006/main">
        <w:t xml:space="preserve">[179] 最好的办法是忽略违反规则的帖子。上钩或反驳只会让事情变得更糟。</w:t>
      </w:r>
    </w:p>
    <w:p w14:paraId="6D0C0BC2">
      <w:r xmlns:w="http://schemas.openxmlformats.org/wordprocessingml/2006/main">
        <w:t xml:space="preserve">[180] *在上述规则中，“诽谤”指的是在没有客观证据的情况下诋毁和贬低他人。将所有批评性文章都归为“诽谤”是不正确的，所以请务必谨慎。</w:t>
      </w:r>
    </w:p>
    <w:p w14:paraId="4FC0F6FF">
      <w:r xmlns:w="http://schemas.openxmlformats.org/wordprocessingml/2006/main">
        <w:t xml:space="preserve">[181] 关于修改和删除发帖日志 †</w:t>
      </w:r>
    </w:p>
    <w:p w14:paraId="3B4B1FC4">
      <w:r xmlns:w="http://schemas.openxmlformats.org/wordprocessingml/2006/main">
        <w:t xml:space="preserve">[182] 但是，允许更正印刷错误、遗漏和字体颜色。（他人出于善意所做的更正也允许。）</w:t>
      </w:r>
    </w:p>
    <w:p w14:paraId="419F9C7A">
      <w:r xmlns:w="http://schemas.openxmlformats.org/wordprocessingml/2006/main">
        <w:t xml:space="preserve">[183] 作为例外情况，您可以删除自己的帖子，但事后必须向管理员报告。此外，删除时，请将整个评论替换为以下文本，而不是完全删除：&amp;color(#ff0000){''发帖人已删除''};</w:t>
      </w:r>
    </w:p>
    <w:p w14:paraId="7BA073E6">
      <w:r xmlns:w="http://schemas.openxmlformats.org/wordprocessingml/2006/main">
        <w:t xml:space="preserve">[184] 关于评论违反规则的帖子 †</w:t>
      </w:r>
    </w:p>
    <w:p w14:paraId="64FFE06F">
      <w:r xmlns:w="http://schemas.openxmlformats.org/wordprocessingml/2006/main">
        <w:t xml:space="preserve">[185] 您可以自行注释掉上述任何违反规则的评论，无需管理员许可。但是，如果您注释掉了某条评论，则必须在“CO 举报公告板”上进行举报。举报时请使用“CO 举报公告板”上的模板。</w:t>
      </w:r>
    </w:p>
    <w:p w14:paraId="71B09F1E">
      <w:r xmlns:w="http://schemas.openxmlformats.org/wordprocessingml/2006/main">
        <w:t xml:space="preserve">[186] 未经 CO 举报公告板举报而被删除的帖子将被恢复，而删除帖子的人将受到处罚。</w:t>
      </w:r>
    </w:p>
    <w:p w14:paraId="56985B6F">
      <w:r xmlns:w="http://schemas.openxmlformats.org/wordprocessingml/2006/main">
        <w:t xml:space="preserve">[187] 如果您反复向 CO 举报公告板举报不违反规则的帖子，我们将认为您是自私的，并将对您实施发帖和编辑限制。</w:t>
      </w:r>
    </w:p>
    <w:p w14:paraId="132B9BE2">
      <w:r xmlns:w="http://schemas.openxmlformats.org/wordprocessingml/2006/main">
        <w:t xml:space="preserve">[188] 在 CO 报告公告板上，不构成违规的报告可由管理员酌情恢复。</w:t>
      </w:r>
    </w:p>
    <w:p w14:paraId="1F2F0D72">
      <w:r xmlns:w="http://schemas.openxmlformats.org/wordprocessingml/2006/main">
        <w:t xml:space="preserve">[189] 我想再次重申我的请求：请不要评论那些没有违反规则的评论。（例如，诸如“虽然没有违反规则，但对任何看到它的人来说都明显是垃圾信息”、“恶作剧”或“评论整个帖子”之类的主观判断。）</w:t>
      </w:r>
    </w:p>
    <w:p w14:paraId="5B3E5F49">
      <w:r xmlns:w="http://schemas.openxmlformats.org/wordprocessingml/2006/main">
        <w:t xml:space="preserve">[190] 关于不违反规则但“冒犯性”的帖子 †</w:t>
      </w:r>
    </w:p>
    <w:p w14:paraId="49C7078D">
      <w:r xmlns:w="http://schemas.openxmlformats.org/wordprocessingml/2006/main">
        <w:t xml:space="preserve">[191] 即使帖子内容具有冒犯性，除非违反版规，否则不会被删除。由于每个人对冒犯性的接受程度不同，请使用 NGID 功能隐藏评论，而不是争论或恶意挑衅。</w:t>
      </w:r>
    </w:p>
    <w:p w14:paraId="4D468616">
      <w:r xmlns:w="http://schemas.openxmlformats.org/wordprocessingml/2006/main">
        <w:t xml:space="preserve">[192] 挑衅难道不是一种违规行为吗？†</w:t>
      </w:r>
    </w:p>
    <w:p w14:paraId="5DAE914E">
      <w:r xmlns:w="http://schemas.openxmlformats.org/wordprocessingml/2006/main">
        <w:t xml:space="preserve">[193] 某人对某些内容是否具有煽动性的看法差异很大，因此我们不认为这是违规行为。如果您认为某条评论具有煽动性，请使用 NGID 功能将其隐藏。</w:t>
      </w:r>
    </w:p>
    <w:p w14:paraId="2678FF7D">
      <w:r xmlns:w="http://schemas.openxmlformats.org/wordprocessingml/2006/main">
        <w:t xml:space="preserve">[194] 抱怨难道不算违法吗？†</w:t>
      </w:r>
    </w:p>
    <w:p w14:paraId="5AA10DF8">
      <w:r xmlns:w="http://schemas.openxmlformats.org/wordprocessingml/2006/main">
        <w:t xml:space="preserve">[195] 一般而言，抱怨本身并不构成违规。但是，针对本作品的负面宣传、诽谤、辱骂性语言以及超出抱怨范围的对抗性帖子均构成违规。如果您认为抱怨内容冒犯了您，请使用 NGID 功能隐藏相关评论。</w:t>
      </w:r>
    </w:p>
    <w:p w14:paraId="2D35A991">
      <w:r xmlns:w="http://schemas.openxmlformats.org/wordprocessingml/2006/main">
        <w:t xml:space="preserve">[196] 如果您不确定某个帖子是否违反规则，该怎么办？ †</w:t>
      </w:r>
    </w:p>
    <w:p w14:paraId="155AEB70">
      <w:r xmlns:w="http://schemas.openxmlformats.org/wordprocessingml/2006/main">
        <w:t xml:space="preserve">[197] 有些帖子内容含糊不清，难以判断是否违规。评论删除这类含糊不清的帖子可能会导致问题，所以请不要评论删除，而是使用 NGID 功能将评论隐藏起来。</w:t>
      </w:r>
    </w:p>
    <w:p w14:paraId="2EC2E3F9">
      <w:r xmlns:w="http://schemas.openxmlformats.org/wordprocessingml/2006/main">
        <w:t xml:space="preserve">[198] 对屡犯者的处罚 †</w:t>
      </w:r>
    </w:p>
    <w:p w14:paraId="4A1C7B1D">
      <w:r xmlns:w="http://schemas.openxmlformats.org/wordprocessingml/2006/main">
        <w:t xml:space="preserve">[199] 屡次违反规则或发布特别恶意的帖子，管理员可酌情予以处罚，例如“禁止访问”或“限制发帖”。</w:t>
      </w:r>
    </w:p>
    <w:p w14:paraId="39ABB41A">
      <w:r xmlns:w="http://schemas.openxmlformats.org/wordprocessingml/2006/main">
        <w:t xml:space="preserve">[200] 如果您对进一步改进有任何建议，请通过 Wiki 管理公告板与我们联系。</w:t>
      </w:r>
    </w:p>
    <w:p w14:paraId="2ECB8013"/>
    <w:p w14:paraId="25E87B30">
      <w:r xmlns:w="http://schemas.openxmlformats.org/wordprocessingml/2006/main">
        <w:rPr>
          <w:b/>
        </w:rPr>
        <w:t xml:space="preserve">A120</w:t>
      </w:r>
    </w:p>
    <w:p w14:paraId="48964AB6">
      <w:r xmlns:w="http://schemas.openxmlformats.org/wordprocessingml/2006/main">
        <w:t xml:space="preserve">[0] 索引：所有角色 | SSR 角色 | SR 角色 | R 角色</w:t>
      </w:r>
    </w:p>
    <w:p w14:paraId="411485C5">
      <w:r xmlns:w="http://schemas.openxmlformats.org/wordprocessingml/2006/main">
        <w:t xml:space="preserve">[1] 基本信息</w:t>
      </w:r>
    </w:p>
    <w:p w14:paraId="46CEE1A9">
      <w:r xmlns:w="http://schemas.openxmlformats.org/wordprocessingml/2006/main">
        <w:t xml:space="preserve">[2] 语音</w:t>
      </w:r>
    </w:p>
    <w:p w14:paraId="5357A1DB">
      <w:r xmlns:w="http://schemas.openxmlformats.org/wordprocessingml/2006/main">
        <w:t xml:space="preserve">[3] 内容适用性简易评估</w:t>
      </w:r>
    </w:p>
    <w:p w14:paraId="0E125FAD">
      <w:r xmlns:w="http://schemas.openxmlformats.org/wordprocessingml/2006/main">
        <w:t xml:space="preserve">[4] 替代版本</w:t>
      </w:r>
    </w:p>
    <w:p w14:paraId="75B51A66">
      <w:r xmlns:w="http://schemas.openxmlformats.org/wordprocessingml/2006/main">
        <w:t xml:space="preserve">[5] 琐事</w:t>
      </w:r>
    </w:p>
    <w:p w14:paraId="397B5C45">
      <w:r xmlns:w="http://schemas.openxmlformats.org/wordprocessingml/2006/main">
        <w:t xml:space="preserve">[6] 官方推特账号介绍</w:t>
      </w:r>
    </w:p>
    <w:p w14:paraId="46E1861E">
      <w:r xmlns:w="http://schemas.openxmlformats.org/wordprocessingml/2006/main">
        <w:t xml:space="preserve">[7] 评论表单</w:t>
      </w:r>
    </w:p>
    <w:p w14:paraId="6CE9C733">
      <w:r xmlns:w="http://schemas.openxmlformats.org/wordprocessingml/2006/main">
        <w:t xml:space="preserve">[8] 基本信息 †</w:t>
      </w:r>
    </w:p>
    <w:p w14:paraId="6F72290B">
      <w:r xmlns:w="http://schemas.openxmlformats.org/wordprocessingml/2006/main">
        <w:t xml:space="preserve">[9] 变换图像</w:t>
      </w:r>
    </w:p>
    <w:p w14:paraId="7B4594DD">
      <w:r xmlns:w="http://schemas.openxmlformats.org/wordprocessingml/2006/main">
        <w:t xml:space="preserve">[10] 简介</w:t>
      </w:r>
    </w:p>
    <w:p w14:paraId="6F8C8CA0">
      <w:r xmlns:w="http://schemas.openxmlformats.org/wordprocessingml/2006/main">
        <w:t xml:space="preserve">[11] 姓名</w:t>
      </w:r>
    </w:p>
    <w:p w14:paraId="2A7695DF">
      <w:r xmlns:w="http://schemas.openxmlformats.org/wordprocessingml/2006/main">
        <w:t xml:space="preserve">[12] 新娘埃斯卡莱尔</w:t>
      </w:r>
    </w:p>
    <w:p w14:paraId="6590C015">
      <w:r xmlns:w="http://schemas.openxmlformats.org/wordprocessingml/2006/main">
        <w:t xml:space="preserve">[13] 真实姓名</w:t>
      </w:r>
    </w:p>
    <w:p w14:paraId="6998C96F">
      <w:r xmlns:w="http://schemas.openxmlformats.org/wordprocessingml/2006/main">
        <w:t xml:space="preserve">[14] 高圆寺纱香</w:t>
      </w:r>
    </w:p>
    <w:p w14:paraId="3AE73344">
      <w:r xmlns:w="http://schemas.openxmlformats.org/wordprocessingml/2006/main">
        <w:t xml:space="preserve">[15] 稀有度</w:t>
      </w:r>
    </w:p>
    <w:p w14:paraId="6AA5C557">
      <w:r xmlns:w="http://schemas.openxmlformats.org/wordprocessingml/2006/main">
        <w:t xml:space="preserve">[16] 普通攻击</w:t>
      </w:r>
    </w:p>
    <w:p w14:paraId="2160CE10">
      <w:r xmlns:w="http://schemas.openxmlformats.org/wordprocessingml/2006/main">
        <w:t xml:space="preserve">[17] 近战攻击（物理）</w:t>
      </w:r>
    </w:p>
    <w:p w14:paraId="3CFB08CA">
      <w:r xmlns:w="http://schemas.openxmlformats.org/wordprocessingml/2006/main">
        <w:t xml:space="preserve">[18] 附属派系</w:t>
      </w:r>
    </w:p>
    <w:p w14:paraId="61DBDA10">
      <w:r xmlns:w="http://schemas.openxmlformats.org/wordprocessingml/2006/main">
        <w:t xml:space="preserve">[19] 战士（异界）</w:t>
      </w:r>
    </w:p>
    <w:p w14:paraId="34789D69">
      <w:r xmlns:w="http://schemas.openxmlformats.org/wordprocessingml/2006/main">
        <w:t xml:space="preserve">[20] 特殊属性</w:t>
      </w:r>
    </w:p>
    <w:p w14:paraId="07A9E218">
      <w:r xmlns:w="http://schemas.openxmlformats.org/wordprocessingml/2006/main">
        <w:t xml:space="preserve">[21] 新娘</w:t>
      </w:r>
    </w:p>
    <w:p w14:paraId="18D81CB2">
      <w:r xmlns:w="http://schemas.openxmlformats.org/wordprocessingml/2006/main">
        <w:t xml:space="preserve">[22] 高槻樱</w:t>
      </w:r>
    </w:p>
    <w:p w14:paraId="0C9FC929">
      <w:r xmlns:w="http://schemas.openxmlformats.org/wordprocessingml/2006/main">
        <w:t xml:space="preserve">[23] 插图</w:t>
      </w:r>
    </w:p>
    <w:p w14:paraId="23C6004A">
      <w:r xmlns:w="http://schemas.openxmlformats.org/wordprocessingml/2006/main">
        <w:t xml:space="preserve">[24] 饭团君</w:t>
      </w:r>
    </w:p>
    <w:p w14:paraId="759901FA">
      <w:r xmlns:w="http://schemas.openxmlformats.org/wordprocessingml/2006/main">
        <w:t xml:space="preserve">[25] SD字符</w:t>
      </w:r>
    </w:p>
    <w:p w14:paraId="74913C7C">
      <w:r xmlns:w="http://schemas.openxmlformats.org/wordprocessingml/2006/main">
        <w:t xml:space="preserve">[26] 风味文字</w:t>
      </w:r>
    </w:p>
    <w:p w14:paraId="156C6431">
      <w:r xmlns:w="http://schemas.openxmlformats.org/wordprocessingml/2006/main">
        <w:t xml:space="preserve">[27] “新娘艾斯卡莱尔！我来庆祝你们的爱情！”她心跳如钟，为这对恋人送上祝福！由于被新娘型外星人寄生，艾斯卡莱尔的变身形态被固定在了婚纱上。她对自己的暴露装束感到羞愧，但今天她仍然在城市中战斗，守护和平……这算得上是一次屈辱的经历吗？</w:t>
      </w:r>
    </w:p>
    <w:p w14:paraId="6CDA5EE5">
      <w:r xmlns:w="http://schemas.openxmlformats.org/wordprocessingml/2006/main">
        <w:t xml:space="preserve">[28] 如何获得</w:t>
      </w:r>
    </w:p>
    <w:p w14:paraId="699E99AA">
      <w:r xmlns:w="http://schemas.openxmlformats.org/wordprocessingml/2006/main">
        <w:t xml:space="preserve">[29] 限时扭蛋</w:t>
      </w:r>
    </w:p>
    <w:p w14:paraId="587190B5">
      <w:r xmlns:w="http://schemas.openxmlformats.org/wordprocessingml/2006/main">
        <w:t xml:space="preserve">[30] 基础属性（⭐︎1）* 每提升一个⭐︎，属性值增加50%，⭐︎5时为⭐︎1值的3倍。</w:t>
      </w:r>
    </w:p>
    <w:p w14:paraId="47AA9E2A">
      <w:r xmlns:w="http://schemas.openxmlformats.org/wordprocessingml/2006/main">
        <w:t xml:space="preserve">[31] 级</w:t>
      </w:r>
    </w:p>
    <w:p w14:paraId="7A7068E9">
      <w:r xmlns:w="http://schemas.openxmlformats.org/wordprocessingml/2006/main">
        <w:t xml:space="preserve">[32] 耐力</w:t>
      </w:r>
    </w:p>
    <w:p w14:paraId="1FE315EB">
      <w:r xmlns:w="http://schemas.openxmlformats.org/wordprocessingml/2006/main">
        <w:t xml:space="preserve">[33] 攻击力</w:t>
      </w:r>
    </w:p>
    <w:p w14:paraId="4F6AE8B3">
      <w:r xmlns:w="http://schemas.openxmlformats.org/wordprocessingml/2006/main">
        <w:t xml:space="preserve">[34] 防御能力</w:t>
      </w:r>
    </w:p>
    <w:p w14:paraId="5C62FA09">
      <w:r xmlns:w="http://schemas.openxmlformats.org/wordprocessingml/2006/main">
        <w:t xml:space="preserve">[35] 魔力</w:t>
      </w:r>
    </w:p>
    <w:p w14:paraId="73ED3706">
      <w:r xmlns:w="http://schemas.openxmlformats.org/wordprocessingml/2006/main">
        <w:t xml:space="preserve">[36] 魔法抗性</w:t>
      </w:r>
    </w:p>
    <w:p w14:paraId="091937D2">
      <w:r xmlns:w="http://schemas.openxmlformats.org/wordprocessingml/2006/main">
        <w:t xml:space="preserve">[37] 详细状态</w:t>
      </w:r>
    </w:p>
    <w:p w14:paraId="502CBB24">
      <w:r xmlns:w="http://schemas.openxmlformats.org/wordprocessingml/2006/main">
        <w:t xml:space="preserve">[38] 准确性</w:t>
      </w:r>
    </w:p>
    <w:p w14:paraId="1771046D">
      <w:r xmlns:w="http://schemas.openxmlformats.org/wordprocessingml/2006/main">
        <w:t xml:space="preserve">[39] 回避能力</w:t>
      </w:r>
    </w:p>
    <w:p w14:paraId="0AC33F26">
      <w:r xmlns:w="http://schemas.openxmlformats.org/wordprocessingml/2006/main">
        <w:t xml:space="preserve">[40] 连击率</w:t>
      </w:r>
    </w:p>
    <w:p w14:paraId="2C2330B3">
      <w:r xmlns:w="http://schemas.openxmlformats.org/wordprocessingml/2006/main">
        <w:t xml:space="preserve">[41] 反击率</w:t>
      </w:r>
    </w:p>
    <w:p w14:paraId="359CF0CE">
      <w:r xmlns:w="http://schemas.openxmlformats.org/wordprocessingml/2006/main">
        <w:t xml:space="preserve">[42] 眩晕激活率</w:t>
      </w:r>
    </w:p>
    <w:p w14:paraId="55A38B7F">
      <w:r xmlns:w="http://schemas.openxmlformats.org/wordprocessingml/2006/main">
        <w:t xml:space="preserve">[43] 抗眩晕能力</w:t>
      </w:r>
    </w:p>
    <w:p w14:paraId="742517FB">
      <w:r xmlns:w="http://schemas.openxmlformats.org/wordprocessingml/2006/main">
        <w:t xml:space="preserve">[44] 移动速度</w:t>
      </w:r>
    </w:p>
    <w:p w14:paraId="34716A50">
      <w:r xmlns:w="http://schemas.openxmlformats.org/wordprocessingml/2006/main">
        <w:t xml:space="preserve">[45] 部署速度</w:t>
      </w:r>
    </w:p>
    <w:p w14:paraId="1A82C1C7">
      <w:r xmlns:w="http://schemas.openxmlformats.org/wordprocessingml/2006/main">
        <w:t xml:space="preserve">[46] 行动速度</w:t>
      </w:r>
    </w:p>
    <w:p w14:paraId="1D2DA1CB">
      <w:r xmlns:w="http://schemas.openxmlformats.org/wordprocessingml/2006/main">
        <w:t xml:space="preserve">[47] 特殊填充量</w:t>
      </w:r>
    </w:p>
    <w:p w14:paraId="3B519922">
      <w:r xmlns:w="http://schemas.openxmlformats.org/wordprocessingml/2006/main">
        <w:t xml:space="preserve">[48] 特殊招式</w:t>
      </w:r>
    </w:p>
    <w:p w14:paraId="05C9A4B8">
      <w:r xmlns:w="http://schemas.openxmlformats.org/wordprocessingml/2006/main">
        <w:t xml:space="preserve">[49] 姓名</w:t>
      </w:r>
    </w:p>
    <w:p w14:paraId="3FE14AA0">
      <w:r xmlns:w="http://schemas.openxmlformats.org/wordprocessingml/2006/main">
        <w:t xml:space="preserve">[50] 效应</w:t>
      </w:r>
    </w:p>
    <w:p w14:paraId="3B462016">
      <w:r xmlns:w="http://schemas.openxmlformats.org/wordprocessingml/2006/main">
        <w:t xml:space="preserve">[51] 新娘升级</w:t>
      </w:r>
    </w:p>
    <w:p w14:paraId="7ED1452A">
      <w:r xmlns:w="http://schemas.openxmlformats.org/wordprocessingml/2006/main">
        <w:t xml:space="preserve">[52] 所有友军受到伤害，恢复目标 50% 的最大体力，并使友军的场上防御力提高 20%，持续 30 秒。</w:t>
      </w:r>
    </w:p>
    <w:p w14:paraId="7D662177">
      <w:r xmlns:w="http://schemas.openxmlformats.org/wordprocessingml/2006/main">
        <w:t xml:space="preserve">[53] 新娘升级+</w:t>
      </w:r>
    </w:p>
    <w:p w14:paraId="3C6634AE">
      <w:r xmlns:w="http://schemas.openxmlformats.org/wordprocessingml/2006/main">
        <w:t xml:space="preserve">[54] 为所有受到伤害的友方单位恢复目标100%的最大耐力。使你的场地防御力提高20%，持续30秒。</w:t>
      </w:r>
    </w:p>
    <w:p w14:paraId="10D90641">
      <w:r xmlns:w="http://schemas.openxmlformats.org/wordprocessingml/2006/main">
        <w:t xml:space="preserve">[55] 独特效果</w:t>
      </w:r>
    </w:p>
    <w:p w14:paraId="41EBB34C">
      <w:r xmlns:w="http://schemas.openxmlformats.org/wordprocessingml/2006/main">
        <w:t xml:space="preserve">[56] 姓名</w:t>
      </w:r>
    </w:p>
    <w:p w14:paraId="11876350">
      <w:r xmlns:w="http://schemas.openxmlformats.org/wordprocessingml/2006/main">
        <w:t xml:space="preserve">[57] 效应</w:t>
      </w:r>
    </w:p>
    <w:p w14:paraId="45E51A1B">
      <w:r xmlns:w="http://schemas.openxmlformats.org/wordprocessingml/2006/main">
        <w:t xml:space="preserve">[58] 用爱祝福新娘</w:t>
      </w:r>
    </w:p>
    <w:p w14:paraId="4D2C0735">
      <w:r xmlns:w="http://schemas.openxmlformats.org/wordprocessingml/2006/main">
        <w:t xml:space="preserve">[59] 普通攻击时偶尔会施加魅惑效果。</w:t>
      </w:r>
    </w:p>
    <w:p w14:paraId="03971A36">
      <w:r xmlns:w="http://schemas.openxmlformats.org/wordprocessingml/2006/main">
        <w:t xml:space="preserve">[60] 对新娘的爱的祝福 +</w:t>
      </w:r>
    </w:p>
    <w:p w14:paraId="65CBE265">
      <w:r xmlns:w="http://schemas.openxmlformats.org/wordprocessingml/2006/main">
        <w:t xml:space="preserve">[61] 进行普通攻击时，有很小的几率造成魅惑效果（几率增加 3%）。</w:t>
      </w:r>
    </w:p>
    <w:p w14:paraId="5BE8FA01">
      <w:r xmlns:w="http://schemas.openxmlformats.org/wordprocessingml/2006/main">
        <w:t xml:space="preserve">[62] 增强图像</w:t>
      </w:r>
    </w:p>
    <w:p w14:paraId="70BE9CAC">
      <w:r xmlns:w="http://schemas.openxmlformats.org/wordprocessingml/2006/main">
        <w:t xml:space="preserve">[63] 语音 †</w:t>
      </w:r>
    </w:p>
    <w:p w14:paraId="085CE35A">
      <w:r xmlns:w="http://schemas.openxmlformats.org/wordprocessingml/2006/main">
        <w:t xml:space="preserve">[64] 点击打开行列表</w:t>
      </w:r>
    </w:p>
    <w:p w14:paraId="456587B4">
      <w:r xmlns:w="http://schemas.openxmlformats.org/wordprocessingml/2006/main">
        <w:t xml:space="preserve">[65] 加入</w:t>
      </w:r>
    </w:p>
    <w:p w14:paraId="71CDCBD2">
      <w:r xmlns:w="http://schemas.openxmlformats.org/wordprocessingml/2006/main">
        <w:t xml:space="preserve">[66] 我的心跳如钟声般响起，为这对恋人送上祝福！新娘埃斯卡莱耶已抵达爱情现场！</w:t>
      </w:r>
    </w:p>
    <w:p w14:paraId="1E34F018">
      <w:r xmlns:w="http://schemas.openxmlformats.org/wordprocessingml/2006/main">
        <w:t xml:space="preserve">[67] 对话 1（转换后）</w:t>
      </w:r>
    </w:p>
    <w:p w14:paraId="673C71D3">
      <w:r xmlns:w="http://schemas.openxmlformats.org/wordprocessingml/2006/main">
        <w:t xml:space="preserve">[68] 唉……这身打扮让我有点尴尬……</w:t>
      </w:r>
    </w:p>
    <w:p w14:paraId="490837F4">
      <w:r xmlns:w="http://schemas.openxmlformats.org/wordprocessingml/2006/main">
        <w:t xml:space="preserve">[69] 对话 2（转换后）</w:t>
      </w:r>
    </w:p>
    <w:p w14:paraId="7F24CE4A">
      <w:r xmlns:w="http://schemas.openxmlformats.org/wordprocessingml/2006/main">
        <w:t xml:space="preserve">[70] 啊……你刚才是不是碰了我？</w:t>
      </w:r>
    </w:p>
    <w:p w14:paraId="30EB1D59">
      <w:r xmlns:w="http://schemas.openxmlformats.org/wordprocessingml/2006/main">
        <w:t xml:space="preserve">[71] 对话 3（转换后）</w:t>
      </w:r>
    </w:p>
    <w:p w14:paraId="3AE9E5C7">
      <w:r xmlns:w="http://schemas.openxmlformats.org/wordprocessingml/2006/main">
        <w:t xml:space="preserve">[72] 新娘埃斯卡莱耶，随时准备为任务而战！</w:t>
      </w:r>
    </w:p>
    <w:p w14:paraId="48852AF3">
      <w:r xmlns:w="http://schemas.openxmlformats.org/wordprocessingml/2006/main">
        <w:t xml:space="preserve">[73] 对话 4（转换后）</w:t>
      </w:r>
    </w:p>
    <w:p w14:paraId="36B6DDFC">
      <w:r xmlns:w="http://schemas.openxmlformats.org/wordprocessingml/2006/main">
        <w:t xml:space="preserve">[74] 哦……原来你还是觉得不舒服？呃……这布料有点……</w:t>
      </w:r>
    </w:p>
    <w:p w14:paraId="2DAA8768">
      <w:r xmlns:w="http://schemas.openxmlformats.org/wordprocessingml/2006/main">
        <w:t xml:space="preserve">[75] 对话 5（转换后）</w:t>
      </w:r>
    </w:p>
    <w:p w14:paraId="5DEABEE3">
      <w:r xmlns:w="http://schemas.openxmlformats.org/wordprocessingml/2006/main">
        <w:t xml:space="preserve">[76] 让我们共同努力恢复和平，好吗？</w:t>
      </w:r>
    </w:p>
    <w:p w14:paraId="01EDEF4B">
      <w:r xmlns:w="http://schemas.openxmlformats.org/wordprocessingml/2006/main">
        <w:t xml:space="preserve">[77] 对话 6（转换后）</w:t>
      </w:r>
    </w:p>
    <w:p w14:paraId="40C6D7B6">
      <w:r xmlns:w="http://schemas.openxmlformats.org/wordprocessingml/2006/main">
        <w:t xml:space="preserve">[78] 导演……呃，请不要一直盯着我看……哦，不，我不该这么说。</w:t>
      </w:r>
    </w:p>
    <w:p w14:paraId="6A070A33">
      <w:r xmlns:w="http://schemas.openxmlformats.org/wordprocessingml/2006/main">
        <w:t xml:space="preserve">[79] 对话 7（转换后）</w:t>
      </w:r>
    </w:p>
    <w:p w14:paraId="197CF812">
      <w:r xmlns:w="http://schemas.openxmlformats.org/wordprocessingml/2006/main">
        <w:t xml:space="preserve">[80] 哦，D-charge？是的，我随时准备好了。</w:t>
      </w:r>
    </w:p>
    <w:p w14:paraId="79D6E188">
      <w:r xmlns:w="http://schemas.openxmlformats.org/wordprocessingml/2006/main">
        <w:t xml:space="preserve">[81] 空闲 1（转换后）</w:t>
      </w:r>
    </w:p>
    <w:p w14:paraId="2FCE167F">
      <w:r xmlns:w="http://schemas.openxmlformats.org/wordprocessingml/2006/main">
        <w:t xml:space="preserve">[82] 呵呵……虽然有点不好意思，但婚纱确实很可爱、漂亮、迷人……</w:t>
      </w:r>
    </w:p>
    <w:p w14:paraId="153EC902">
      <w:r xmlns:w="http://schemas.openxmlformats.org/wordprocessingml/2006/main">
        <w:t xml:space="preserve">[83] 空闲 2（转换后）</w:t>
      </w:r>
    </w:p>
    <w:p w14:paraId="33AA7FF8">
      <w:r xmlns:w="http://schemas.openxmlformats.org/wordprocessingml/2006/main">
        <w:t xml:space="preserve">[84] 导演？……嗯……出什么事了吗？你睡着了吗……？</w:t>
      </w:r>
    </w:p>
    <w:p w14:paraId="01BD7E38">
      <w:r xmlns:w="http://schemas.openxmlformats.org/wordprocessingml/2006/main">
        <w:t xml:space="preserve">[85] 对话 1（转变前）</w:t>
      </w:r>
    </w:p>
    <w:p w14:paraId="07714A68">
      <w:r xmlns:w="http://schemas.openxmlformats.org/wordprocessingml/2006/main">
        <w:t xml:space="preserve">[86] 没有转化前的形式。</w:t>
      </w:r>
    </w:p>
    <w:p w14:paraId="6B02B080">
      <w:r xmlns:w="http://schemas.openxmlformats.org/wordprocessingml/2006/main">
        <w:t xml:space="preserve">[87] 对话 2（转变前）</w:t>
      </w:r>
    </w:p>
    <w:p w14:paraId="64A60492">
      <w:r xmlns:w="http://schemas.openxmlformats.org/wordprocessingml/2006/main">
        <w:t xml:space="preserve">[88] 没有转化前的形式。</w:t>
      </w:r>
    </w:p>
    <w:p w14:paraId="0F4E9D12">
      <w:r xmlns:w="http://schemas.openxmlformats.org/wordprocessingml/2006/main">
        <w:t xml:space="preserve">[89] 对话 3（转变前）</w:t>
      </w:r>
    </w:p>
    <w:p w14:paraId="46C79C7A">
      <w:r xmlns:w="http://schemas.openxmlformats.org/wordprocessingml/2006/main">
        <w:t xml:space="preserve">[90] 没有转化前的形式。</w:t>
      </w:r>
    </w:p>
    <w:p w14:paraId="1759975B">
      <w:r xmlns:w="http://schemas.openxmlformats.org/wordprocessingml/2006/main">
        <w:t xml:space="preserve">[91] 对话 4（转变前）</w:t>
      </w:r>
    </w:p>
    <w:p w14:paraId="29DC5F31">
      <w:r xmlns:w="http://schemas.openxmlformats.org/wordprocessingml/2006/main">
        <w:t xml:space="preserve">[92] 没有转化前的形式。</w:t>
      </w:r>
    </w:p>
    <w:p w14:paraId="6EE850C8">
      <w:r xmlns:w="http://schemas.openxmlformats.org/wordprocessingml/2006/main">
        <w:t xml:space="preserve">[93] 空闲 1（转换前）</w:t>
      </w:r>
    </w:p>
    <w:p w14:paraId="3F4550C4">
      <w:r xmlns:w="http://schemas.openxmlformats.org/wordprocessingml/2006/main">
        <w:t xml:space="preserve">[94] 没有转化前的形式。</w:t>
      </w:r>
    </w:p>
    <w:p w14:paraId="15119C4F">
      <w:r xmlns:w="http://schemas.openxmlformats.org/wordprocessingml/2006/main">
        <w:t xml:space="preserve">[95] 空闲 2（转换前）</w:t>
      </w:r>
    </w:p>
    <w:p w14:paraId="7497011C">
      <w:r xmlns:w="http://schemas.openxmlformats.org/wordprocessingml/2006/main">
        <w:t xml:space="preserve">[96] 没有转化前的形式。</w:t>
      </w:r>
    </w:p>
    <w:p w14:paraId="5542D107">
      <w:r xmlns:w="http://schemas.openxmlformats.org/wordprocessingml/2006/main">
        <w:t xml:space="preserve">[97] 升级 1</w:t>
      </w:r>
    </w:p>
    <w:p w14:paraId="3674838A">
      <w:r xmlns:w="http://schemas.openxmlformats.org/wordprocessingml/2006/main">
        <w:t xml:space="preserve">[98] 我变得更强了。</w:t>
      </w:r>
    </w:p>
    <w:p w14:paraId="266BA431">
      <w:r xmlns:w="http://schemas.openxmlformats.org/wordprocessingml/2006/main">
        <w:t xml:space="preserve">[99] 升级 2</w:t>
      </w:r>
    </w:p>
    <w:p w14:paraId="3502F146">
      <w:r xmlns:w="http://schemas.openxmlformats.org/wordprocessingml/2006/main">
        <w:t xml:space="preserve">[100] 啊！啊啊啊啊！？</w:t>
      </w:r>
    </w:p>
    <w:p w14:paraId="0D83A8E7">
      <w:r xmlns:w="http://schemas.openxmlformats.org/wordprocessingml/2006/main">
        <w:t xml:space="preserve">[101] 升级 3</w:t>
      </w:r>
    </w:p>
    <w:p w14:paraId="407BEB3A">
      <w:r xmlns:w="http://schemas.openxmlformats.org/wordprocessingml/2006/main">
        <w:t xml:space="preserve">[102] 不！不是那里，不是那里——啊！？</w:t>
      </w:r>
    </w:p>
    <w:p w14:paraId="4BA668A6">
      <w:r xmlns:w="http://schemas.openxmlformats.org/wordprocessingml/2006/main">
        <w:t xml:space="preserve">[103] 捕获</w:t>
      </w:r>
    </w:p>
    <w:p w14:paraId="24E53033">
      <w:r xmlns:w="http://schemas.openxmlformats.org/wordprocessingml/2006/main">
        <w:t xml:space="preserve">[104] 不……别来！不……不要啊！！！</w:t>
      </w:r>
    </w:p>
    <w:p w14:paraId="158FD55C">
      <w:r xmlns:w="http://schemas.openxmlformats.org/wordprocessingml/2006/main">
        <w:t xml:space="preserve">[105] 战斗开始 1</w:t>
      </w:r>
    </w:p>
    <w:p w14:paraId="32159DC7">
      <w:r xmlns:w="http://schemas.openxmlformats.org/wordprocessingml/2006/main">
        <w:t xml:space="preserve">[106] 战斗开始 2</w:t>
      </w:r>
    </w:p>
    <w:p w14:paraId="0050F938">
      <w:r xmlns:w="http://schemas.openxmlformats.org/wordprocessingml/2006/main">
        <w:t xml:space="preserve">[107] 战斗参与 1</w:t>
      </w:r>
    </w:p>
    <w:p w14:paraId="32208372">
      <w:r xmlns:w="http://schemas.openxmlformats.org/wordprocessingml/2006/main">
        <w:t xml:space="preserve">[108] 战斗参与 2</w:t>
      </w:r>
    </w:p>
    <w:p w14:paraId="2DCEDA3A">
      <w:r xmlns:w="http://schemas.openxmlformats.org/wordprocessingml/2006/main">
        <w:t xml:space="preserve">[109] 战斗胜利 1</w:t>
      </w:r>
    </w:p>
    <w:p w14:paraId="084B17D8">
      <w:r xmlns:w="http://schemas.openxmlformats.org/wordprocessingml/2006/main">
        <w:t xml:space="preserve">[110] 战斗胜利 2</w:t>
      </w:r>
    </w:p>
    <w:p w14:paraId="1DB8D52C">
      <w:r xmlns:w="http://schemas.openxmlformats.org/wordprocessingml/2006/main">
        <w:t xml:space="preserve">[111] 普通攻击 1</w:t>
      </w:r>
    </w:p>
    <w:p w14:paraId="7C69CD09">
      <w:r xmlns:w="http://schemas.openxmlformats.org/wordprocessingml/2006/main">
        <w:t xml:space="preserve">[112] 普通攻击 2</w:t>
      </w:r>
    </w:p>
    <w:p w14:paraId="05F09F82">
      <w:r xmlns:w="http://schemas.openxmlformats.org/wordprocessingml/2006/main">
        <w:t xml:space="preserve">[113] 普通攻击 3</w:t>
      </w:r>
    </w:p>
    <w:p w14:paraId="06EA01AB">
      <w:r xmlns:w="http://schemas.openxmlformats.org/wordprocessingml/2006/main">
        <w:t xml:space="preserve">[114] 独特效果激活 1</w:t>
      </w:r>
    </w:p>
    <w:p w14:paraId="14A4A770">
      <w:r xmlns:w="http://schemas.openxmlformats.org/wordprocessingml/2006/main">
        <w:t xml:space="preserve">[115] 独特效果激活 2</w:t>
      </w:r>
    </w:p>
    <w:p w14:paraId="5997C04C">
      <w:r xmlns:w="http://schemas.openxmlformats.org/wordprocessingml/2006/main">
        <w:t xml:space="preserve">[116] 独特效果激活 3</w:t>
      </w:r>
    </w:p>
    <w:p w14:paraId="3F017CA7">
      <w:r xmlns:w="http://schemas.openxmlformats.org/wordprocessingml/2006/main">
        <w:t xml:space="preserve">[117] 特殊招式 1</w:t>
      </w:r>
    </w:p>
    <w:p w14:paraId="3750A1E2">
      <w:r xmlns:w="http://schemas.openxmlformats.org/wordprocessingml/2006/main">
        <w:t xml:space="preserve">[118] 特殊招式 2</w:t>
      </w:r>
    </w:p>
    <w:p w14:paraId="0D31CEA4">
      <w:r xmlns:w="http://schemas.openxmlformats.org/wordprocessingml/2006/main">
        <w:t xml:space="preserve">[119] 受到的伤害：1</w:t>
      </w:r>
    </w:p>
    <w:p w14:paraId="6ABD0BF1">
      <w:r xmlns:w="http://schemas.openxmlformats.org/wordprocessingml/2006/main">
        <w:t xml:space="preserve">[120] 受到的伤害：2</w:t>
      </w:r>
    </w:p>
    <w:p w14:paraId="46972FBF">
      <w:r xmlns:w="http://schemas.openxmlformats.org/wordprocessingml/2006/main">
        <w:t xml:space="preserve">[121] 受到的伤害：3</w:t>
      </w:r>
    </w:p>
    <w:p w14:paraId="08E390DF">
      <w:r xmlns:w="http://schemas.openxmlformats.org/wordprocessingml/2006/main">
        <w:t xml:space="preserve">[122] 撤回</w:t>
      </w:r>
    </w:p>
    <w:p w14:paraId="76ACB916">
      <w:r xmlns:w="http://schemas.openxmlformats.org/wordprocessingml/2006/main">
        <w:t xml:space="preserve">[123] 项目用途 1</w:t>
      </w:r>
    </w:p>
    <w:p w14:paraId="279BC9F8">
      <w:r xmlns:w="http://schemas.openxmlformats.org/wordprocessingml/2006/main">
        <w:t xml:space="preserve">[124] 哇，谢谢！</w:t>
      </w:r>
    </w:p>
    <w:p w14:paraId="7A04F139">
      <w:r xmlns:w="http://schemas.openxmlformats.org/wordprocessingml/2006/main">
        <w:t xml:space="preserve">[125] 物品用途 2</w:t>
      </w:r>
    </w:p>
    <w:p w14:paraId="483CDEE8">
      <w:r xmlns:w="http://schemas.openxmlformats.org/wordprocessingml/2006/main">
        <w:t xml:space="preserve">[126] 我会珍惜它……呵呵！</w:t>
      </w:r>
    </w:p>
    <w:p w14:paraId="19D257CF">
      <w:r xmlns:w="http://schemas.openxmlformats.org/wordprocessingml/2006/main">
        <w:t xml:space="preserve">[127] 在游戏中 †</w:t>
      </w:r>
    </w:p>
    <w:p w14:paraId="1BA69F71">
      <w:r xmlns:w="http://schemas.openxmlformats.org/wordprocessingml/2006/main">
        <w:t xml:space="preserve">[128] 她是一位治疗者，拥有强大的战场防御增益效果。总体而言，她的各项属性都很高，根据训练和装备的不同，她既可以进行近战攻击，也可以担任坦克角色。</w:t>
      </w:r>
    </w:p>
    <w:p w14:paraId="6349FA5A">
      <w:r xmlns:w="http://schemas.openxmlformats.org/wordprocessingml/2006/main">
        <w:t xml:space="preserve">[129] 治疗技能附带防御增益效果，非常实用，而且目标重叠的可能性很小，无需切换角色重新施放，效果极佳。虽然增益量偏低，只能提供少量的安慰，但搭配拥有整体防御增益的角色使用效果更佳。特殊技能冷却时间也比较短。治疗技能会吸引大量仇恨，容易招敌。如果想将其用作坦克，可以频繁使用；但如果担心其生存能力，则应仅在必要时使用，或者使用“束缚龟壳”技能将其移至后排。</w:t>
      </w:r>
    </w:p>
    <w:p w14:paraId="6CBDE238">
      <w:r xmlns:w="http://schemas.openxmlformats.org/wordprocessingml/2006/main">
        <w:t xml:space="preserve">[130] 魅惑效果出现的概率估计约为 5%。如果觉醒并强化黑暗大佛，魅惑效果出现的概率会提高 5 倍，那么在 BREAK 之后，魅惑效果的出现概率也会提高。</w:t>
      </w:r>
    </w:p>
    <w:p w14:paraId="0CE2C6F4">
      <w:r xmlns:w="http://schemas.openxmlformats.org/wordprocessingml/2006/main">
        <w:t xml:space="preserve">[131] 对于治疗型角色，合适的装备包括火箭引擎、勇气姐妹和仁王纳豆。如果是辅助角色，钻头也是一个不错的选择。如果想专注于普通攻击，可以使用冲击腰带；如果想专注于坦克，可以使用长毛招财猫。副武器方面，根据你的定位，可以选择精准之刃、替身树II、束缚龟壳、雷电迅捷和十二贝塔。</w:t>
      </w:r>
    </w:p>
    <w:p w14:paraId="12F6BDAB">
      <w:r xmlns:w="http://schemas.openxmlformats.org/wordprocessingml/2006/main">
        <w:t xml:space="preserve">[132] 内容适用性简易评估 †</w:t>
      </w:r>
    </w:p>
    <w:p w14:paraId="722D8A5E">
      <w:r xmlns:w="http://schemas.openxmlformats.org/wordprocessingml/2006/main">
        <w:t xml:space="preserve">[133] 合适的内容、推荐的装备示例、角色发展目标等。</w:t>
      </w:r>
    </w:p>
    <w:p w14:paraId="2311EC59">
      <w:r xmlns:w="http://schemas.openxmlformats.org/wordprocessingml/2006/main">
        <w:t xml:space="preserve">[134] 兼容内容</w:t>
      </w:r>
    </w:p>
    <w:p w14:paraId="61B0AD34">
      <w:r xmlns:w="http://schemas.openxmlformats.org/wordprocessingml/2006/main">
        <w:t xml:space="preserve">[135] 能力倾向</w:t>
      </w:r>
    </w:p>
    <w:p w14:paraId="3D8BE56C">
      <w:r xmlns:w="http://schemas.openxmlformats.org/wordprocessingml/2006/main">
        <w:t xml:space="preserve">[136] 简短评论</w:t>
      </w:r>
    </w:p>
    <w:p w14:paraId="5C733CB2">
      <w:r xmlns:w="http://schemas.openxmlformats.org/wordprocessingml/2006/main">
        <w:t xml:space="preserve">[137] 主线任务 活动任务</w:t>
      </w:r>
    </w:p>
    <w:p w14:paraId="2CE9D3A3">
      <w:r xmlns:w="http://schemas.openxmlformats.org/wordprocessingml/2006/main">
        <w:t xml:space="preserve">[138] 他可以毫无问题地完成任务，但几乎没有理由专门选择他。</w:t>
      </w:r>
    </w:p>
    <w:p w14:paraId="5EF3BD7F">
      <w:r xmlns:w="http://schemas.openxmlformats.org/wordprocessingml/2006/main">
        <w:t xml:space="preserve">[139] 突袭战</w:t>
      </w:r>
    </w:p>
    <w:p w14:paraId="7EE1A2FA">
      <w:r xmlns:w="http://schemas.openxmlformats.org/wordprocessingml/2006/main">
        <w:t xml:space="preserve">[140] 治疗+场地防御增益很有用，但效果量很小（参见下面的装备示例）。</w:t>
      </w:r>
    </w:p>
    <w:p w14:paraId="49AD62A3">
      <w:r xmlns:w="http://schemas.openxmlformats.org/wordprocessingml/2006/main">
        <w:t xml:space="preserve">[141] 湮灭</w:t>
      </w:r>
    </w:p>
    <w:p w14:paraId="6F1C4E8F">
      <w:r xmlns:w="http://schemas.openxmlformats.org/wordprocessingml/2006/main">
        <w:t xml:space="preserve">[142] 治疗型角色不合适。</w:t>
      </w:r>
    </w:p>
    <w:p w14:paraId="6CEA89CF">
      <w:r xmlns:w="http://schemas.openxmlformats.org/wordprocessingml/2006/main">
        <w:t xml:space="preserve">[143] B宇宙</w:t>
      </w:r>
    </w:p>
    <w:p w14:paraId="7BAD789F">
      <w:r xmlns:w="http://schemas.openxmlformats.org/wordprocessingml/2006/main">
        <w:t xml:space="preserve">[144] 有时候，一个大的鞋跟就足够了。</w:t>
      </w:r>
    </w:p>
    <w:p w14:paraId="53D38F11">
      <w:r xmlns:w="http://schemas.openxmlformats.org/wordprocessingml/2006/main">
        <w:t xml:space="preserve">[145] 能力评价指标</w:t>
      </w:r>
    </w:p>
    <w:p w14:paraId="29FBF9EE">
      <w:r xmlns:w="http://schemas.openxmlformats.org/wordprocessingml/2006/main">
        <w:t xml:space="preserve">[146] ◎：优秀内容。最有可能发挥出色。○：合适内容。有较高发挥潜力。△：一般。需要一些技巧才能发挥良好，但选择理由不多。×：不合适内容。由于与内容规则、游戏系统、难度等级等不兼容，难以发挥出色。*2014年3月更新</w:t>
      </w:r>
    </w:p>
    <w:p w14:paraId="28ACCCA1">
      <w:r xmlns:w="http://schemas.openxmlformats.org/wordprocessingml/2006/main">
        <w:t xml:space="preserve">[147] 突袭</w:t>
      </w:r>
    </w:p>
    <w:p w14:paraId="36438E9A">
      <w:r xmlns:w="http://schemas.openxmlformats.org/wordprocessingml/2006/main">
        <w:t xml:space="preserve">[148] 推荐设备示例</w:t>
      </w:r>
    </w:p>
    <w:p w14:paraId="5AF8C64B">
      <w:r xmlns:w="http://schemas.openxmlformats.org/wordprocessingml/2006/main">
        <w:t xml:space="preserve">[149] 主要设备</w:t>
      </w:r>
    </w:p>
    <w:p w14:paraId="7C00CBE4">
      <w:r xmlns:w="http://schemas.openxmlformats.org/wordprocessingml/2006/main">
        <w:t xml:space="preserve">[150] 子设备</w:t>
      </w:r>
    </w:p>
    <w:p w14:paraId="2CF25C14">
      <w:r xmlns:w="http://schemas.openxmlformats.org/wordprocessingml/2006/main">
        <w:t xml:space="preserve">[151] 一件令人愉悦的物品</w:t>
      </w:r>
    </w:p>
    <w:p w14:paraId="740C7CFA">
      <w:r xmlns:w="http://schemas.openxmlformats.org/wordprocessingml/2006/main">
        <w:t xml:space="preserve">[152] 发展目标</w:t>
      </w:r>
    </w:p>
    <w:p w14:paraId="6B231514">
      <w:r xmlns:w="http://schemas.openxmlformats.org/wordprocessingml/2006/main">
        <w:t xml:space="preserve">[153] 突破极限</w:t>
      </w:r>
    </w:p>
    <w:p w14:paraId="6464FDBF">
      <w:r xmlns:w="http://schemas.openxmlformats.org/wordprocessingml/2006/main">
        <w:t xml:space="preserve">[154] 致命觉醒</w:t>
      </w:r>
    </w:p>
    <w:p w14:paraId="5B23D9CA">
      <w:r xmlns:w="http://schemas.openxmlformats.org/wordprocessingml/2006/main">
        <w:t xml:space="preserve">[155] 独特的觉醒</w:t>
      </w:r>
    </w:p>
    <w:p w14:paraId="519B64C3">
      <w:r xmlns:w="http://schemas.openxmlformats.org/wordprocessingml/2006/main">
        <w:t xml:space="preserve">[156] 行动速度</w:t>
      </w:r>
    </w:p>
    <w:p w14:paraId="3AC17E0F">
      <w:r xmlns:w="http://schemas.openxmlformats.org/wordprocessingml/2006/main">
        <w:t xml:space="preserve">[157] 特别收费</w:t>
      </w:r>
    </w:p>
    <w:p w14:paraId="762634F1">
      <w:r xmlns:w="http://schemas.openxmlformats.org/wordprocessingml/2006/main">
        <w:t xml:space="preserve">[158] 其他</w:t>
      </w:r>
    </w:p>
    <w:p w14:paraId="55BA8DCE">
      <w:r xmlns:w="http://schemas.openxmlformats.org/wordprocessingml/2006/main">
        <w:t xml:space="preserve">[159] 培训成本</w:t>
      </w:r>
    </w:p>
    <w:p w14:paraId="564D5D36">
      <w:r xmlns:w="http://schemas.openxmlformats.org/wordprocessingml/2006/main">
        <w:t xml:space="preserve">[160] 3.1 秒 9 次</w:t>
      </w:r>
    </w:p>
    <w:p w14:paraId="5CFE67BA">
      <w:r xmlns:w="http://schemas.openxmlformats.org/wordprocessingml/2006/main">
        <w:t xml:space="preserve">[161] 15% 17次</w:t>
      </w:r>
    </w:p>
    <w:p w14:paraId="07886C5E">
      <w:r xmlns:w="http://schemas.openxmlformats.org/wordprocessingml/2006/main">
        <w:t xml:space="preserve">[162] 备注</w:t>
      </w:r>
    </w:p>
    <w:p w14:paraId="7F9BE339">
      <w:r xmlns:w="http://schemas.openxmlformats.org/wordprocessingml/2006/main">
        <w:t xml:space="preserve">[163] 如果行动速度和特殊技能充能没有觉醒，特殊技能大约每 20 秒只能激活一次。</w:t>
      </w:r>
    </w:p>
    <w:p w14:paraId="333F9E2C">
      <w:r xmlns:w="http://schemas.openxmlformats.org/wordprocessingml/2006/main">
        <w:t xml:space="preserve">[164] *2016年3月更新</w:t>
      </w:r>
    </w:p>
    <w:p w14:paraId="3315BCE8">
      <w:r xmlns:w="http://schemas.openxmlformats.org/wordprocessingml/2006/main">
        <w:t xml:space="preserve">[165] 备选版本 †</w:t>
      </w:r>
    </w:p>
    <w:p w14:paraId="6C7D271C">
      <w:r xmlns:w="http://schemas.openxmlformats.org/wordprocessingml/2006/main">
        <w:t xml:space="preserve">[166] 埃斯卡莱尔</w:t>
      </w:r>
    </w:p>
    <w:p w14:paraId="1BE48E7B">
      <w:r xmlns:w="http://schemas.openxmlformats.org/wordprocessingml/2006/main">
        <w:t xml:space="preserve">[167] 新娘埃斯卡莱尔</w:t>
      </w:r>
    </w:p>
    <w:p w14:paraId="66B6EF62">
      <w:r xmlns:w="http://schemas.openxmlformats.org/wordprocessingml/2006/main">
        <w:t xml:space="preserve">[168] 天使般的埃斯卡莱耶</w:t>
      </w:r>
    </w:p>
    <w:p w14:paraId="2C02CD02">
      <w:r xmlns:w="http://schemas.openxmlformats.org/wordprocessingml/2006/main">
        <w:t xml:space="preserve">[169] 圣诞前夜的埃斯卡莱尔</w:t>
      </w:r>
    </w:p>
    <w:p w14:paraId="34D7BBAC">
      <w:r xmlns:w="http://schemas.openxmlformats.org/wordprocessingml/2006/main">
        <w:t xml:space="preserve">[170] 仲夏夜之梯</w:t>
      </w:r>
    </w:p>
    <w:p w14:paraId="46F4C55E">
      <w:r xmlns:w="http://schemas.openxmlformats.org/wordprocessingml/2006/main">
        <w:t xml:space="preserve">[171] 传奇人物 Escalayer</w:t>
      </w:r>
    </w:p>
    <w:p w14:paraId="506380B3">
      <w:r xmlns:w="http://schemas.openxmlformats.org/wordprocessingml/2006/main">
        <w:t xml:space="preserve">[172] 新年阶梯</w:t>
      </w:r>
    </w:p>
    <w:p w14:paraId="261AA263">
      <w:r xmlns:w="http://schemas.openxmlformats.org/wordprocessingml/2006/main">
        <w:t xml:space="preserve">[173] 琐事 †</w:t>
      </w:r>
    </w:p>
    <w:p w14:paraId="62C03141">
      <w:r xmlns:w="http://schemas.openxmlformats.org/wordprocessingml/2006/main">
        <w:t xml:space="preserve">[174] 她在故事中的特殊攻击招式是“极限升级新娘版”。令人费解的是，她明明可以使用“节拍终结”，却偏偏选择使用“极限升级”。或许是因为使用“节拍终结”会自动将其转化为回复招式。</w:t>
      </w:r>
    </w:p>
    <w:p w14:paraId="45B39E1A">
      <w:r xmlns:w="http://schemas.openxmlformats.org/wordprocessingml/2006/main">
        <w:t xml:space="preserve">[175] 故事中“性技巧”一词与“正义”一词谐音，也是圆香在《Escalayer R》预购特典“官方粉丝书重启版”最后一格漫画中说的一句话。</w:t>
      </w:r>
    </w:p>
    <w:p w14:paraId="499F24C9">
      <w:r xmlns:w="http://schemas.openxmlformats.org/wordprocessingml/2006/main">
        <w:t xml:space="preserve">[176] 官方推特账号简介 †</w:t>
      </w:r>
    </w:p>
    <w:p w14:paraId="17D868E7">
      <w:r xmlns:w="http://schemas.openxmlformats.org/wordprocessingml/2006/main">
        <w:t xml:space="preserve">[177] 人物介绍</w:t>
      </w:r>
    </w:p>
    <w:p w14:paraId="7BDEC104">
      <w:r xmlns:w="http://schemas.openxmlformats.org/wordprocessingml/2006/main">
        <w:t xml:space="preserve">[178] 原图作者：Onigiri-kun</w:t>
      </w:r>
    </w:p>
    <w:p w14:paraId="584A2856">
      <w:r xmlns:w="http://schemas.openxmlformats.org/wordprocessingml/2006/main">
        <w:t xml:space="preserve">[179] 评论表 †</w:t>
      </w:r>
    </w:p>
    <w:p w14:paraId="776E36B0">
      <w:r xmlns:w="http://schemas.openxmlformats.org/wordprocessingml/2006/main">
        <w:t xml:space="preserve">[180] 点击打开历史日志列表</w:t>
      </w:r>
    </w:p>
    <w:p w14:paraId="0A55D625">
      <w:r xmlns:w="http://schemas.openxmlformats.org/wordprocessingml/2006/main">
        <w:t xml:space="preserve">[181] 末尾的数字越小，日志越旧。</w:t>
      </w:r>
    </w:p>
    <w:p w14:paraId="6C4BE6D2">
      <w:r xmlns:w="http://schemas.openxmlformats.org/wordprocessingml/2006/main">
        <w:t xml:space="preserve">[182] 'Comments/Bride Escalayer/' 没有子页面。</w:t>
      </w:r>
    </w:p>
    <w:p w14:paraId="1F5D85DA">
      <w:r xmlns:w="http://schemas.openxmlformats.org/wordprocessingml/2006/main">
        <w:t xml:space="preserve">[183] 增强后的图片真漂亮。圣诞夜遥拿着那个不祥的圣诞花环是怎么回事？——[Ih7ECnMD/Ro] 2021-06-03 (周四) 18:18:03</w:t>
      </w:r>
    </w:p>
    <w:p w14:paraId="2342C094">
      <w:r xmlns:w="http://schemas.openxmlformats.org/wordprocessingml/2006/main">
        <w:t xml:space="preserve">[184] 如果要比较圣诞遥和她，圣诞遥也是治疗者，那么当她与艾莉丝这样的坦克搭配，并与普通遥一起出场时，她的特殊技能会释放出爆炸性的破坏力。相比之下，新娘艾斯卡拥有很高的防御力，她的特殊技能是防御型辅助技能，所以即使坦克倒下，她也能坚持到最后。我认为圣诞遥适合速战速决的战斗，而新娘艾斯卡则更适合持久战。——[r0pv7gvtgUY] 2021-06-03 (周四) 23:12:30</w:t>
      </w:r>
    </w:p>
    <w:p w14:paraId="35F5184F">
      <w:r xmlns:w="http://schemas.openxmlformats.org/wordprocessingml/2006/main">
        <w:t xml:space="preserve">[185] 我原以为她是个坦克，但我觉得我的妻子艾斯卡更像是个能打的治疗。如果你给她装备命中装备，把命中率提升到90，再给她装备“毅力”（特殊技能充能）和“火箭引擎”，我觉得她就能频繁使用特殊技能了。最后一个技能槽，纳豆、连击或者超级卡都行。——[plzX3uL1Wdc] 2021-06-04 (周五) 15:00:40</w:t>
      </w:r>
    </w:p>
    <w:p w14:paraId="09357FF2">
      <w:r xmlns:w="http://schemas.openxmlformats.org/wordprocessingml/2006/main">
        <w:t xml:space="preserve">[186] 在《纯爱H》的单幅插图中，对话说话者姓名显示在信息中的轮廓左边缘，与艾斯卡和时贞被马赛克遮盖的部分重合。难道只有我一个人认为这是在隐喻“这部分代表说话者本人”或“这部分代表说话者的财产”吗？——[jG3iz1t5z6s] 2021-06-04 (周五) 05:45:59</w:t>
      </w:r>
    </w:p>
    <w:p w14:paraId="5608A923">
      <w:r xmlns:w="http://schemas.openxmlformats.org/wordprocessingml/2006/main">
        <w:t xml:space="preserve">[187] 其实，我更喜欢她变身前那个胆怯、胖乎乎、戴眼镜的女孩；她对我来说更有虐待倾向。——[8nneKrUmISw] 2021-06-04 (周五) 07:33:16</w:t>
      </w:r>
    </w:p>
    <w:p w14:paraId="274DBB6A">
      <w:r xmlns:w="http://schemas.openxmlformats.org/wordprocessingml/2006/main">
        <w:t xml:space="preserve">[188] 首先，换装角色没有变身前的形态，所以不用担心——[juZPy42mRVo] 2021-06-04 (周五) 14:00:10</w:t>
      </w:r>
    </w:p>
    <w:p w14:paraId="1B6BE2A3">
      <w:r xmlns:w="http://schemas.openxmlformats.org/wordprocessingml/2006/main">
        <w:t xml:space="preserve">[189] 那个信息在官网上都找不到了吧？ &gt; 我想知道光盘版能不能在Win10上运行 -- [2camGZrdelM] 2021-07-15 (周四) 16:55:43</w:t>
      </w:r>
    </w:p>
    <w:p w14:paraId="29EA35CF">
      <w:r xmlns:w="http://schemas.openxmlformats.org/wordprocessingml/2006/main">
        <w:t xml:space="preserve">[190] Daiakushi 也使用系统 3.9（虽然我认为次版本号不同），可以在 Win10 64 位系统上运行，所以我认为 Eska 也能运行。我有 CD 版，但是找出来太麻烦了，所以还没实际测试过。——[eLbzEFxC9yo] 2021-07-15 (周四) 18:38:52</w:t>
      </w:r>
    </w:p>
    <w:p w14:paraId="11AB126A">
      <w:r xmlns:w="http://schemas.openxmlformats.org/wordprocessingml/2006/main">
        <w:t xml:space="preserve">[191] 如果你玩过原版的《Escalayer》，你就不能再这么说了。它超级可爱。——[6o6UFh9.Spc] 2022-07-24 (周日) 15:19:37</w:t>
      </w:r>
    </w:p>
    <w:p w14:paraId="354391ED">
      <w:r xmlns:w="http://schemas.openxmlformats.org/wordprocessingml/2006/main">
        <w:t xml:space="preserve">[192] 我在普通地图的 Boss 战中见过它效果不错。触发后，击败 Boss 会容易得多。我不确定触发概率，但似乎高于 2%？无论如何，这都不是一个可以稳定触发的技能。——[JK3cp75NTT6] 2021-06-13 (周日) 22:36:34</w:t>
      </w:r>
    </w:p>
    <w:p w14:paraId="06ADF832">
      <w:r xmlns:w="http://schemas.openxmlformats.org/wordprocessingml/2006/main">
        <w:t xml:space="preserve">[193] 首先，即使普通门票没有限制，你也无法获得当前在抽卡池中推出的新角色。 -- [v0Za19vTUvI] 2021-06-05 (周六) 03:02:58</w:t>
      </w:r>
    </w:p>
    <w:p w14:paraId="1908FDF3">
      <w:r xmlns:w="http://schemas.openxmlformats.org/wordprocessingml/2006/main">
        <w:t xml:space="preserve">[194] 如果掉率不变，我希望能够将10张单抽券兑换成一张十连抽券。我想应该有人喜欢一张一张地拆开它们吧。——[BPo2uwI2DmA] 2021-06-04 (周五) 22:06:08</w:t>
      </w:r>
    </w:p>
    <w:p w14:paraId="33EDEE9F">
      <w:r xmlns:w="http://schemas.openxmlformats.org/wordprocessingml/2006/main">
        <w:t xml:space="preserve">[195] 我觉得突袭其实很适合他们，因为可以通过提升防御来减轻范围攻击的影响。——[uacqcqmh2ws] 2021-06-07 (周一) 04:29:42</w:t>
      </w:r>
    </w:p>
    <w:p w14:paraId="41BA8637">
      <w:r xmlns:w="http://schemas.openxmlformats.org/wordprocessingml/2006/main">
        <w:t xml:space="preserve">[196] 我抽到了她，所以写下了一些粗略的感想。我还没在☆5模式下使用过她，而且一些高难度内容是基于推测的，所以请根据需要进行修正。——[4FJRixDePw.] 2021-06-12 (周六) 10:55:41</w:t>
      </w:r>
    </w:p>
    <w:p w14:paraId="24FD009E">
      <w:r xmlns:w="http://schemas.openxmlformats.org/wordprocessingml/2006/main">
        <w:t xml:space="preserve">[197] 听到凉子的名字被如此随意地提及，我感到很惊讶——[i6wTBizd7kE] 2021-06-16 (周三) 18:52:08</w:t>
      </w:r>
    </w:p>
    <w:p w14:paraId="3DEA892F">
      <w:r xmlns:w="http://schemas.openxmlformats.org/wordprocessingml/2006/main">
        <w:t xml:space="preserve">[198] 记不住自己名字的性感之处哈哈 -- [lk7h70gKPmc] 2021-06-25 (周五) 09:54:58</w:t>
      </w:r>
    </w:p>
    <w:p w14:paraId="30CF781B">
      <w:r xmlns:w="http://schemas.openxmlformats.org/wordprocessingml/2006/main">
        <w:t xml:space="preserve">[199] 所以，如果你拥有类似奈奈香的能力，并且攻击时机把握得当，或许真的可以扛住两三次攻击……如果以后加入更多拥有类似奈奈香能力的角色，我会试试看。——[wi491EvwG8M] 2021-10-20 (周三) 21:24:45</w:t>
      </w:r>
    </w:p>
    <w:p w14:paraId="7D12F89B">
      <w:r xmlns:w="http://schemas.openxmlformats.org/wordprocessingml/2006/main">
        <w:t xml:space="preserve">[200] 如果你搭配娜娜卡使用，甚至不需要觉醒；只需用火箭+毅力提升特殊技能的轮换频率就足够了。团队首领的攻击力永远不会超过50%，而且新娘艾斯卡的防御增益还能进一步降低伤害，所以50%的回复量就足够了。如果非要说有什么问题，那就是在新娘艾斯卡回复之前，你连续两次被团队首领的攻击击中，如果你没有觉醒，可能会无法完全回复。但如果团队首领已经行动了两次，你的体力自然下降也应该已经相当可观了，所以你更有可能直接死亡。除非时机完美契合，否则我认为你在团队副本中感受不到觉醒的效果。——[WYlCNZzHeHk] 2021-10-20 (周三) 22:51:10</w:t>
      </w:r>
    </w:p>
    <w:p w14:paraId="154FE259">
      <w:r xmlns:w="http://schemas.openxmlformats.org/wordprocessingml/2006/main">
        <w:t xml:space="preserve">[201] 与大佛战斗时，如果觉醒了它的特殊效果，它会被破坏很多，这很不错。——[Nlm0EhHn5Mw] 2022-06-04 (周六) 01:33:09</w:t>
      </w:r>
    </w:p>
    <w:p w14:paraId="6E0336F1">
      <w:r xmlns:w="http://schemas.openxmlformats.org/wordprocessingml/2006/main">
        <w:t xml:space="preserve">[202] 我觉得没有理由不重新发布。不过，我认为最好是在本周重新发布，以配合大佛之战，因为在大佛之战中它的独特效果很少用到。——[1Wt3i/eiut.] 2022-06-04 (周六) 17:14:42</w:t>
      </w:r>
    </w:p>
    <w:p w14:paraId="6400C4B1">
      <w:r xmlns:w="http://schemas.openxmlformats.org/wordprocessingml/2006/main">
        <w:t xml:space="preserve">[203] 我认为它仍然很强，当然前提是你已经把它升到满级。在挑战高难度内容（包括团队副本）时，有它和没有它的稳定性差别巨大。不过，它并非独一无二的角色，也有替代品，所以没必要为了它的性能而特意去抽它。——[mkekRbNmAGY] 2022-06-14 (周二) 12:18:16</w:t>
      </w:r>
    </w:p>
    <w:p w14:paraId="1407E7B2">
      <w:r xmlns:w="http://schemas.openxmlformats.org/wordprocessingml/2006/main">
        <w:t xml:space="preserve">[204] 多亏了超强版的娜丽卡，它甚至还获得了助力。如果你以性能为标准来选择，那么这绝对是此次重制版中最值得推荐的一款。——[4AdXU9WFkX2] 2023-06-14 (周三) 18:35:26</w:t>
      </w:r>
    </w:p>
    <w:p w14:paraId="06261B78">
      <w:r xmlns:w="http://schemas.openxmlformats.org/wordprocessingml/2006/main">
        <w:t xml:space="preserve">[205] 如果你没有重复的角色，最好还是把当前活动中获得的关都刺客角色全部复制一遍。——[AhblUhZkPH2] 2023-06-14 (周三) 17:02:51</w:t>
      </w:r>
    </w:p>
    <w:p w14:paraId="41598417">
      <w:r xmlns:w="http://schemas.openxmlformats.org/wordprocessingml/2006/main">
        <w:t xml:space="preserve">[206] 击败 H 仍然认为这是最好的 -- [.fla6QCJAAw] 2026-06-10 (周三) 20:40:35</w:t>
      </w:r>
    </w:p>
    <w:p w14:paraId="741D135C">
      <w:r xmlns:w="http://schemas.openxmlformats.org/wordprocessingml/2006/main">
        <w:t xml:space="preserve">[207] ←使用棋盘前请务必阅读规则。</w:t>
      </w:r>
    </w:p>
    <w:p w14:paraId="507889A3">
      <w:r xmlns:w="http://schemas.openxmlformats.org/wordprocessingml/2006/main">
        <w:t xml:space="preserve">[208] 关于规则 †</w:t>
      </w:r>
    </w:p>
    <w:p w14:paraId="449D64CD">
      <w:r xmlns:w="http://schemas.openxmlformats.org/wordprocessingml/2006/main">
        <w:t xml:space="preserve">[209] 请不要抱怨或批评页面编辑者。如果您对其他人的编辑有意见，请通过“提供替代方案”或“自行编辑”的方式进行建设性沟通。</w:t>
      </w:r>
    </w:p>
    <w:p w14:paraId="40AB066A">
      <w:r xmlns:w="http://schemas.openxmlformats.org/wordprocessingml/2006/main">
        <w:t xml:space="preserve">[210] 不要发布个人网站或其他禁止未经授权链接的网站的网址。</w:t>
      </w:r>
    </w:p>
    <w:p w14:paraId="0FCD3B5B">
      <w:r xmlns:w="http://schemas.openxmlformats.org/wordprocessingml/2006/main">
        <w:t xml:space="preserve">[211] 关于违反规则的帖子 †</w:t>
      </w:r>
    </w:p>
    <w:p w14:paraId="5267A39C">
      <w:r xmlns:w="http://schemas.openxmlformats.org/wordprocessingml/2006/main">
        <w:t xml:space="preserve">[212] 禁止发布以下类型的帖子，因为它们容易造成干扰。</w:t>
      </w:r>
    </w:p>
    <w:p w14:paraId="6A45BA43">
      <w:r xmlns:w="http://schemas.openxmlformats.org/wordprocessingml/2006/main">
        <w:t xml:space="preserve">[213] 我们允许对角色表现进行评价（例如强、弱等），但请注意用词。例如，“○○的技能很弱，不值得用，是个菜鸟”之类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D663C13">
      <w:r xmlns:w="http://schemas.openxmlformats.org/wordprocessingml/2006/main">
        <w:t xml:space="preserve">[214] 其他包括使用此维基的人、官方管理员、艺术家、配音演员、现实生活中的个人以及 Twitter 用户等团体。</w:t>
      </w:r>
    </w:p>
    <w:p w14:paraId="4F1D2FEE">
      <w:r xmlns:w="http://schemas.openxmlformats.org/wordprocessingml/2006/main">
        <w:t xml:space="preserve">[215] 关于向管理层提交的帖子，我们容忍可以解释为用户反馈的评论，例如“我希望他们改进这一点”、“我希望他们尽快修复错误”和“维护时间太长了”，但我们不容忍使用辱骂性语言贬低管理层。</w:t>
      </w:r>
    </w:p>
    <w:p w14:paraId="7CF86DFC">
      <w:r xmlns:w="http://schemas.openxmlformats.org/wordprocessingml/2006/main">
        <w:t xml:space="preserve">[216] 将讨论和意见交流视为“诽谤或对抗他人”是错误的。然而，在讨论或意见交流中使用辱骂性语言、贬低他人、挑衅他人或在缺乏明确证据的情况下发表言论，都是违法行为。说话时务必注意自己的言辞。</w:t>
      </w:r>
    </w:p>
    <w:p w14:paraId="6C57212E">
      <w:r xmlns:w="http://schemas.openxmlformats.org/wordprocessingml/2006/main">
        <w:t xml:space="preserve">[217] 攻击性言论包括使用“做这个”或“做那个”等强硬命令、“使用粗俗语言”、“居高临下”和“挑衅”。</w:t>
      </w:r>
    </w:p>
    <w:p w14:paraId="2CA3BFEA">
      <w:r xmlns:w="http://schemas.openxmlformats.org/wordprocessingml/2006/main">
        <w:t xml:space="preserve">[218] 禁止发布冒犯现有玩家的帖子，例如“还有人玩这个游戏吗？”或“这游戏已经凉了”。这并不意味着您完全不能发表任何负面言论，而是指那些超出单纯负面评价范围，构成诽谤或诋毁的帖子将被禁止发布。</w:t>
      </w:r>
    </w:p>
    <w:p w14:paraId="6828A007">
      <w:r xmlns:w="http://schemas.openxmlformats.org/wordprocessingml/2006/main">
        <w:t xml:space="preserve">[219] 公开羞辱他人，包括泄露他人的游戏内名称或UID</w:t>
      </w:r>
    </w:p>
    <w:p w14:paraId="2F5FAD3E">
      <w:r xmlns:w="http://schemas.openxmlformats.org/wordprocessingml/2006/main">
        <w:t xml:space="preserve">[220] 但是，允许分享有助于完成此游戏的信息和视频。</w:t>
      </w:r>
    </w:p>
    <w:p w14:paraId="39373527">
      <w:r xmlns:w="http://schemas.openxmlformats.org/wordprocessingml/2006/main">
        <w:t xml:space="preserve">[221] 参考其他应用程序</w:t>
      </w:r>
    </w:p>
    <w:p w14:paraId="4F486239">
      <w:r xmlns:w="http://schemas.openxmlformats.org/wordprocessingml/2006/main">
        <w:t xml:space="preserve">[222] 在多个论坛上多次发帖</w:t>
      </w:r>
    </w:p>
    <w:p w14:paraId="363D467D">
      <w:r xmlns:w="http://schemas.openxmlformats.org/wordprocessingml/2006/main">
        <w:t xml:space="preserve">[223] 写出一串毫无意义的字符</w:t>
      </w:r>
    </w:p>
    <w:p w14:paraId="173796BA">
      <w:r xmlns:w="http://schemas.openxmlformats.org/wordprocessingml/2006/main">
        <w:t xml:space="preserve">[224] 关于作弊和利用漏洞的帖子</w:t>
      </w:r>
    </w:p>
    <w:p w14:paraId="024E3D9B">
      <w:r xmlns:w="http://schemas.openxmlformats.org/wordprocessingml/2006/main">
        <w:t xml:space="preserve">[225] 最好的办法是忽略违反规则的帖子。上钩或反驳只会让事情变得更糟。</w:t>
      </w:r>
    </w:p>
    <w:p w14:paraId="2B001217">
      <w:r xmlns:w="http://schemas.openxmlformats.org/wordprocessingml/2006/main">
        <w:t xml:space="preserve">[226] *在上述规则中，“诽谤”指的是在没有客观证据的情况下诋毁和贬低他人。将所有批评性文章都归为“诽谤”是不正确的，所以请务必谨慎。</w:t>
      </w:r>
    </w:p>
    <w:p w14:paraId="7030B823">
      <w:r xmlns:w="http://schemas.openxmlformats.org/wordprocessingml/2006/main">
        <w:t xml:space="preserve">[227] 关于修改和删除发帖日志 †</w:t>
      </w:r>
    </w:p>
    <w:p w14:paraId="37648AF3">
      <w:r xmlns:w="http://schemas.openxmlformats.org/wordprocessingml/2006/main">
        <w:t xml:space="preserve">[228] 但是，允许更正印刷错误、遗漏和字体颜色。（他人出于善意所做的更正也允许。）</w:t>
      </w:r>
    </w:p>
    <w:p w14:paraId="237E6D90">
      <w:r xmlns:w="http://schemas.openxmlformats.org/wordprocessingml/2006/main">
        <w:t xml:space="preserve">[229] 作为例外情况，您可以删除自己的帖子，但事后必须向管理员报告。此外，删除时，请将整个评论替换为以下文本，而不是完全删除：&amp;color(#ff0000){''发帖人已删除''};</w:t>
      </w:r>
    </w:p>
    <w:p w14:paraId="548E24EB">
      <w:r xmlns:w="http://schemas.openxmlformats.org/wordprocessingml/2006/main">
        <w:t xml:space="preserve">[230] 关于评论违反规则的帖子 †</w:t>
      </w:r>
    </w:p>
    <w:p w14:paraId="58DDA17B">
      <w:r xmlns:w="http://schemas.openxmlformats.org/wordprocessingml/2006/main">
        <w:t xml:space="preserve">[231] 您可以自行注释掉上述违反规则的评论，无需管理员许可。但是，注释掉评论后，请务必在“违规举报公告板”上进行举报。请使用“违规举报公告板”上的举报模板。</w:t>
      </w:r>
    </w:p>
    <w:p w14:paraId="4FA49F88">
      <w:r xmlns:w="http://schemas.openxmlformats.org/wordprocessingml/2006/main">
        <w:t xml:space="preserve">[232] 未经 CO 举报公告板举报而被评论删除的帖子将被恢复，而评论删除帖子的人将受到处罚。</w:t>
      </w:r>
    </w:p>
    <w:p w14:paraId="7C32F130">
      <w:r xmlns:w="http://schemas.openxmlformats.org/wordprocessingml/2006/main">
        <w:t xml:space="preserve">[233] 如果您反复向 CO 举报公告板举报不违反规则的帖子，我们将认为您是自私的，并将对您实施发帖和编辑限制。</w:t>
      </w:r>
    </w:p>
    <w:p w14:paraId="4FD0AA2C">
      <w:r xmlns:w="http://schemas.openxmlformats.org/wordprocessingml/2006/main">
        <w:t xml:space="preserve">[234] 管理员可酌情恢复 CO 报告公告板上不违反规则的报告。</w:t>
      </w:r>
    </w:p>
    <w:p w14:paraId="2ED9EAC3">
      <w:r xmlns:w="http://schemas.openxmlformats.org/wordprocessingml/2006/main">
        <w:t xml:space="preserve">[235] 我想再次重申我的请求：请不要评论那些没有违反规则的评论。（例如，主观判断，比如“虽然没有违反规则，但对任何看到的人来说都明显是垃圾信息”、“恶作剧”或“评论整个帖子”。）</w:t>
      </w:r>
    </w:p>
    <w:p w14:paraId="19758535">
      <w:r xmlns:w="http://schemas.openxmlformats.org/wordprocessingml/2006/main">
        <w:t xml:space="preserve">[236] 关于不违反规则但“冒犯性”的帖子 †</w:t>
      </w:r>
    </w:p>
    <w:p w14:paraId="08BB6AAB">
      <w:r xmlns:w="http://schemas.openxmlformats.org/wordprocessingml/2006/main">
        <w:t xml:space="preserve">[237] 即使帖子内容具有冒犯性，除非违反版规，否则不会被删除。由于每个人对冒犯性的接受程度不同，请使用 NGID 功能隐藏评论，而不是争论或恶意挑衅。</w:t>
      </w:r>
    </w:p>
    <w:p w14:paraId="03D7C861">
      <w:r xmlns:w="http://schemas.openxmlformats.org/wordprocessingml/2006/main">
        <w:t xml:space="preserve">[238] 挑衅难道不是一种违规行为吗？†</w:t>
      </w:r>
    </w:p>
    <w:p w14:paraId="4896C633">
      <w:r xmlns:w="http://schemas.openxmlformats.org/wordprocessingml/2006/main">
        <w:t xml:space="preserve">[239] 是否构成煽动性言论因人而异，因此我们不将其视为违规行为。如果您认为某条评论具有煽动性，请使用 NGID 功能将其隐藏。</w:t>
      </w:r>
    </w:p>
    <w:p w14:paraId="5381552D">
      <w:r xmlns:w="http://schemas.openxmlformats.org/wordprocessingml/2006/main">
        <w:t xml:space="preserve">[240] 抱怨难道不算违法吗？†</w:t>
      </w:r>
    </w:p>
    <w:p w14:paraId="0A671A88">
      <w:r xmlns:w="http://schemas.openxmlformats.org/wordprocessingml/2006/main">
        <w:t xml:space="preserve">[241] 一般而言，抱怨本身并不构成违规。但是，针对本作品的负面宣传、诽谤、辱骂性语言以及超出抱怨范围的对抗性言论均构成违规。如果您认为抱怨内容冒犯了您，请使用 NGID 功能隐藏相关评论。</w:t>
      </w:r>
    </w:p>
    <w:p w14:paraId="0191A423">
      <w:r xmlns:w="http://schemas.openxmlformats.org/wordprocessingml/2006/main">
        <w:t xml:space="preserve">[242] 如果您不确定某个帖子是否违反规则，该怎么办？ †</w:t>
      </w:r>
    </w:p>
    <w:p w14:paraId="39614294">
      <w:r xmlns:w="http://schemas.openxmlformats.org/wordprocessingml/2006/main">
        <w:t xml:space="preserve">[243] 有些帖子内容含糊不清，难以判断是否违规。评论删除这类含糊不清的帖子可能会导致问题，所以请不要评论删除，而是使用 NGID 功能将评论隐藏起来。</w:t>
      </w:r>
    </w:p>
    <w:p w14:paraId="1A7367FA">
      <w:r xmlns:w="http://schemas.openxmlformats.org/wordprocessingml/2006/main">
        <w:t xml:space="preserve">[244] 对屡犯者的处罚 †</w:t>
      </w:r>
    </w:p>
    <w:p w14:paraId="247A997D">
      <w:r xmlns:w="http://schemas.openxmlformats.org/wordprocessingml/2006/main">
        <w:t xml:space="preserve">[245] 屡次违反规则或发布特别恶意的帖子，管理员可酌情予以处罚，例如“禁止访问”或“限制发帖”。</w:t>
      </w:r>
    </w:p>
    <w:p w14:paraId="5F55F782">
      <w:r xmlns:w="http://schemas.openxmlformats.org/wordprocessingml/2006/main">
        <w:t xml:space="preserve">[246] 如果您对进一步改进有任何建议，请通过 Wiki 管理公告板与我们联系。</w:t>
      </w:r>
    </w:p>
    <w:p w14:paraId="4C440C24"/>
    <w:p w14:paraId="6BE5BB27">
      <w:r xmlns:w="http://schemas.openxmlformats.org/wordprocessingml/2006/main">
        <w:rPr>
          <w:b/>
        </w:rPr>
        <w:t xml:space="preserve">A121</w:t>
      </w:r>
    </w:p>
    <w:p w14:paraId="0967691B">
      <w:r xmlns:w="http://schemas.openxmlformats.org/wordprocessingml/2006/main">
        <w:t xml:space="preserve">[0] 索引：所有角色 | SSR 角色 | SR 角色 | R 角色</w:t>
      </w:r>
    </w:p>
    <w:p w14:paraId="0E9BA1A8">
      <w:r xmlns:w="http://schemas.openxmlformats.org/wordprocessingml/2006/main">
        <w:t xml:space="preserve">[1] 基本信息</w:t>
      </w:r>
    </w:p>
    <w:p w14:paraId="082CA648">
      <w:r xmlns:w="http://schemas.openxmlformats.org/wordprocessingml/2006/main">
        <w:t xml:space="preserve">[2] 内容适用性简易评估</w:t>
      </w:r>
    </w:p>
    <w:p w14:paraId="4A806459">
      <w:r xmlns:w="http://schemas.openxmlformats.org/wordprocessingml/2006/main">
        <w:t xml:space="preserve">[3] 替代版本</w:t>
      </w:r>
    </w:p>
    <w:p w14:paraId="2B97D67E">
      <w:r xmlns:w="http://schemas.openxmlformats.org/wordprocessingml/2006/main">
        <w:t xml:space="preserve">[4] 琐事</w:t>
      </w:r>
    </w:p>
    <w:p w14:paraId="4C8DA6B3">
      <w:r xmlns:w="http://schemas.openxmlformats.org/wordprocessingml/2006/main">
        <w:t xml:space="preserve">[5] 官方推特账号介绍</w:t>
      </w:r>
    </w:p>
    <w:p w14:paraId="0811563E">
      <w:r xmlns:w="http://schemas.openxmlformats.org/wordprocessingml/2006/main">
        <w:t xml:space="preserve">[6] 评论表单</w:t>
      </w:r>
    </w:p>
    <w:p w14:paraId="3CF8EEDA">
      <w:r xmlns:w="http://schemas.openxmlformats.org/wordprocessingml/2006/main">
        <w:t xml:space="preserve">[7] 基本信息 †</w:t>
      </w:r>
    </w:p>
    <w:p w14:paraId="63DA1B88">
      <w:r xmlns:w="http://schemas.openxmlformats.org/wordprocessingml/2006/main">
        <w:t xml:space="preserve">[8] 变换图像</w:t>
      </w:r>
    </w:p>
    <w:p w14:paraId="7F1849D6">
      <w:r xmlns:w="http://schemas.openxmlformats.org/wordprocessingml/2006/main">
        <w:t xml:space="preserve">[9] 简介</w:t>
      </w:r>
    </w:p>
    <w:p w14:paraId="265E28D0">
      <w:r xmlns:w="http://schemas.openxmlformats.org/wordprocessingml/2006/main">
        <w:t xml:space="preserve">[10] 姓名</w:t>
      </w:r>
    </w:p>
    <w:p w14:paraId="7F543685">
      <w:r xmlns:w="http://schemas.openxmlformats.org/wordprocessingml/2006/main">
        <w:t xml:space="preserve">[11] 新娘克鲁尔</w:t>
      </w:r>
    </w:p>
    <w:p w14:paraId="1E7259BD">
      <w:r xmlns:w="http://schemas.openxmlformats.org/wordprocessingml/2006/main">
        <w:t xml:space="preserve">[12] 真实姓名</w:t>
      </w:r>
    </w:p>
    <w:p w14:paraId="407B440A">
      <w:r xmlns:w="http://schemas.openxmlformats.org/wordprocessingml/2006/main">
        <w:t xml:space="preserve">[13] 克鲁·森特内拉</w:t>
      </w:r>
    </w:p>
    <w:p w14:paraId="6FE88B71">
      <w:r xmlns:w="http://schemas.openxmlformats.org/wordprocessingml/2006/main">
        <w:t xml:space="preserve">[14] 稀有度</w:t>
      </w:r>
    </w:p>
    <w:p w14:paraId="6B58B6DF">
      <w:r xmlns:w="http://schemas.openxmlformats.org/wordprocessingml/2006/main">
        <w:t xml:space="preserve">[15] 普通攻击</w:t>
      </w:r>
    </w:p>
    <w:p w14:paraId="49186CB3">
      <w:r xmlns:w="http://schemas.openxmlformats.org/wordprocessingml/2006/main">
        <w:t xml:space="preserve">[16] 近战攻击（魔法）</w:t>
      </w:r>
    </w:p>
    <w:p w14:paraId="7B9A9FAC">
      <w:r xmlns:w="http://schemas.openxmlformats.org/wordprocessingml/2006/main">
        <w:t xml:space="preserve">[17] 附属派系</w:t>
      </w:r>
    </w:p>
    <w:p w14:paraId="6F17D238">
      <w:r xmlns:w="http://schemas.openxmlformats.org/wordprocessingml/2006/main">
        <w:t xml:space="preserve">[18] 女巫</w:t>
      </w:r>
    </w:p>
    <w:p w14:paraId="12116977">
      <w:r xmlns:w="http://schemas.openxmlformats.org/wordprocessingml/2006/main">
        <w:t xml:space="preserve">[19] 特殊属性</w:t>
      </w:r>
    </w:p>
    <w:p w14:paraId="445286F8">
      <w:r xmlns:w="http://schemas.openxmlformats.org/wordprocessingml/2006/main">
        <w:t xml:space="preserve">[20] 新娘</w:t>
      </w:r>
    </w:p>
    <w:p w14:paraId="2D77E417">
      <w:r xmlns:w="http://schemas.openxmlformats.org/wordprocessingml/2006/main">
        <w:t xml:space="preserve">[21] 七濑熊猫</w:t>
      </w:r>
    </w:p>
    <w:p w14:paraId="3469E7C2">
      <w:r xmlns:w="http://schemas.openxmlformats.org/wordprocessingml/2006/main">
        <w:t xml:space="preserve">[22] 插图</w:t>
      </w:r>
    </w:p>
    <w:p w14:paraId="1CA0166B">
      <w:r xmlns:w="http://schemas.openxmlformats.org/wordprocessingml/2006/main">
        <w:t xml:space="preserve">[23] 八重洲南</w:t>
      </w:r>
    </w:p>
    <w:p w14:paraId="1AD9065A">
      <w:r xmlns:w="http://schemas.openxmlformats.org/wordprocessingml/2006/main">
        <w:t xml:space="preserve">[24] SD字符</w:t>
      </w:r>
    </w:p>
    <w:p w14:paraId="0AF4F352">
      <w:r xmlns:w="http://schemas.openxmlformats.org/wordprocessingml/2006/main">
        <w:t xml:space="preserve">[25] 风味文字</w:t>
      </w:r>
    </w:p>
    <w:p w14:paraId="5259A8D0">
      <w:r xmlns:w="http://schemas.openxmlformats.org/wordprocessingml/2006/main">
        <w:t xml:space="preserve">[26] “我害怕成为众人瞩目的焦点，但这身装扮肯定是为了满足某人的愿望。魔法新娘库露露会证明这一点。”库露露被迫穿上了魔法新娘的服装。她感到很尴尬，恨不得立刻脱掉，但有些人觉得她这样子有点可怜。如果库露露真的成了新娘，感觉每天都可以摸摸她毛茸茸的尾巴……</w:t>
      </w:r>
    </w:p>
    <w:p w14:paraId="5A98B829">
      <w:r xmlns:w="http://schemas.openxmlformats.org/wordprocessingml/2006/main">
        <w:t xml:space="preserve">[27] 如何获得</w:t>
      </w:r>
    </w:p>
    <w:p w14:paraId="49B2A793">
      <w:r xmlns:w="http://schemas.openxmlformats.org/wordprocessingml/2006/main">
        <w:t xml:space="preserve">[28] 限时扭蛋</w:t>
      </w:r>
    </w:p>
    <w:p w14:paraId="61B99B03">
      <w:r xmlns:w="http://schemas.openxmlformats.org/wordprocessingml/2006/main">
        <w:t xml:space="preserve">[29] 基础属性（1星）* 每增加1星+50%，5星时为1星值的3倍</w:t>
      </w:r>
    </w:p>
    <w:p w14:paraId="3E30682E">
      <w:r xmlns:w="http://schemas.openxmlformats.org/wordprocessingml/2006/main">
        <w:t xml:space="preserve">[30] 级</w:t>
      </w:r>
    </w:p>
    <w:p w14:paraId="1F2A4829">
      <w:r xmlns:w="http://schemas.openxmlformats.org/wordprocessingml/2006/main">
        <w:t xml:space="preserve">[31] 耐力</w:t>
      </w:r>
    </w:p>
    <w:p w14:paraId="48BAC095">
      <w:r xmlns:w="http://schemas.openxmlformats.org/wordprocessingml/2006/main">
        <w:t xml:space="preserve">[32] 攻击力</w:t>
      </w:r>
    </w:p>
    <w:p w14:paraId="48247156">
      <w:r xmlns:w="http://schemas.openxmlformats.org/wordprocessingml/2006/main">
        <w:t xml:space="preserve">[33] 防御能力</w:t>
      </w:r>
    </w:p>
    <w:p w14:paraId="3EC30DEB">
      <w:r xmlns:w="http://schemas.openxmlformats.org/wordprocessingml/2006/main">
        <w:t xml:space="preserve">[34] 魔法力量</w:t>
      </w:r>
    </w:p>
    <w:p w14:paraId="523DD3A2">
      <w:r xmlns:w="http://schemas.openxmlformats.org/wordprocessingml/2006/main">
        <w:t xml:space="preserve">[35] 魔法抗性</w:t>
      </w:r>
    </w:p>
    <w:p w14:paraId="74AB14A6">
      <w:r xmlns:w="http://schemas.openxmlformats.org/wordprocessingml/2006/main">
        <w:t xml:space="preserve">[36] 详细状态</w:t>
      </w:r>
    </w:p>
    <w:p w14:paraId="3E8846A0">
      <w:r xmlns:w="http://schemas.openxmlformats.org/wordprocessingml/2006/main">
        <w:t xml:space="preserve">[37] 准确性</w:t>
      </w:r>
    </w:p>
    <w:p w14:paraId="0083F36A">
      <w:r xmlns:w="http://schemas.openxmlformats.org/wordprocessingml/2006/main">
        <w:t xml:space="preserve">[38] 回避能力</w:t>
      </w:r>
    </w:p>
    <w:p w14:paraId="1D6FC101">
      <w:r xmlns:w="http://schemas.openxmlformats.org/wordprocessingml/2006/main">
        <w:t xml:space="preserve">[39] 连续命中率</w:t>
      </w:r>
    </w:p>
    <w:p w14:paraId="1BF7325A">
      <w:r xmlns:w="http://schemas.openxmlformats.org/wordprocessingml/2006/main">
        <w:t xml:space="preserve">[40] 反击率</w:t>
      </w:r>
    </w:p>
    <w:p w14:paraId="742B66CF">
      <w:r xmlns:w="http://schemas.openxmlformats.org/wordprocessingml/2006/main">
        <w:t xml:space="preserve">[41] 眩晕激活率</w:t>
      </w:r>
    </w:p>
    <w:p w14:paraId="377D347C">
      <w:r xmlns:w="http://schemas.openxmlformats.org/wordprocessingml/2006/main">
        <w:t xml:space="preserve">[42] 抗眩晕能力</w:t>
      </w:r>
    </w:p>
    <w:p w14:paraId="1B527CD5">
      <w:r xmlns:w="http://schemas.openxmlformats.org/wordprocessingml/2006/main">
        <w:t xml:space="preserve">[43] 移动速度</w:t>
      </w:r>
    </w:p>
    <w:p w14:paraId="48A56E83">
      <w:r xmlns:w="http://schemas.openxmlformats.org/wordprocessingml/2006/main">
        <w:t xml:space="preserve">[44] 部署速度</w:t>
      </w:r>
    </w:p>
    <w:p w14:paraId="1E175D48">
      <w:r xmlns:w="http://schemas.openxmlformats.org/wordprocessingml/2006/main">
        <w:t xml:space="preserve">[45] 行动速度</w:t>
      </w:r>
    </w:p>
    <w:p w14:paraId="34833856">
      <w:r xmlns:w="http://schemas.openxmlformats.org/wordprocessingml/2006/main">
        <w:t xml:space="preserve">[46] 特殊填充量</w:t>
      </w:r>
    </w:p>
    <w:p w14:paraId="2E77D868">
      <w:r xmlns:w="http://schemas.openxmlformats.org/wordprocessingml/2006/main">
        <w:t xml:space="preserve">[47] 特殊招式</w:t>
      </w:r>
    </w:p>
    <w:p w14:paraId="571CD02B">
      <w:r xmlns:w="http://schemas.openxmlformats.org/wordprocessingml/2006/main">
        <w:t xml:space="preserve">[48] 姓名</w:t>
      </w:r>
    </w:p>
    <w:p w14:paraId="65B9DE12">
      <w:r xmlns:w="http://schemas.openxmlformats.org/wordprocessingml/2006/main">
        <w:t xml:space="preserve">[49] 效应</w:t>
      </w:r>
    </w:p>
    <w:p w14:paraId="43B9E23E">
      <w:r xmlns:w="http://schemas.openxmlformats.org/wordprocessingml/2006/main">
        <w:t xml:space="preserve">[50] 闪亮冰淇淋蛋糕</w:t>
      </w:r>
    </w:p>
    <w:p w14:paraId="35E19DA0">
      <w:r xmlns:w="http://schemas.openxmlformats.org/wordprocessingml/2006/main">
        <w:t xml:space="preserve">[51] 对一排横向敌人造成双倍魔法伤害。降低自身攻击力30%，持续30秒。提升所有友军攻击力30%，持续30秒。必定使自身陷入眩晕状态（必定眩晕效果最多可触发2次。如果眩晕无效，则不会触发）。</w:t>
      </w:r>
    </w:p>
    <w:p w14:paraId="6DA3575C">
      <w:r xmlns:w="http://schemas.openxmlformats.org/wordprocessingml/2006/main">
        <w:t xml:space="preserve">[52] 闪亮冰淇淋蛋糕+</w:t>
      </w:r>
    </w:p>
    <w:p w14:paraId="29D56531">
      <w:r xmlns:w="http://schemas.openxmlformats.org/wordprocessingml/2006/main">
        <w:t xml:space="preserve">[53] 对一排横向敌人造成4倍魔法伤害。降低其30%攻击力，持续30秒。提升所有友方单位30%攻击力，持续30秒。提升友方单位场上攻击力30%。降低敌方单位场上攻击力30%。自身必定陷入眩晕状态（必定眩晕效果最多可触发2次。若眩晕效果无效，则不会触发）。</w:t>
      </w:r>
    </w:p>
    <w:p w14:paraId="7B060D3C">
      <w:r xmlns:w="http://schemas.openxmlformats.org/wordprocessingml/2006/main">
        <w:t xml:space="preserve">[54] 独特效果</w:t>
      </w:r>
    </w:p>
    <w:p w14:paraId="0B49A05B">
      <w:r xmlns:w="http://schemas.openxmlformats.org/wordprocessingml/2006/main">
        <w:t xml:space="preserve">[55] 姓名</w:t>
      </w:r>
    </w:p>
    <w:p w14:paraId="02E136EF">
      <w:r xmlns:w="http://schemas.openxmlformats.org/wordprocessingml/2006/main">
        <w:t xml:space="preserve">[56] 效应</w:t>
      </w:r>
    </w:p>
    <w:p w14:paraId="5BC25764">
      <w:r xmlns:w="http://schemas.openxmlformats.org/wordprocessingml/2006/main">
        <w:t xml:space="preserve">[57] 魔法新娘 - 希望</w:t>
      </w:r>
    </w:p>
    <w:p w14:paraId="39EFC4CC">
      <w:r xmlns:w="http://schemas.openxmlformats.org/wordprocessingml/2006/main">
        <w:t xml:space="preserve">[58] 在场上时，使除自身以外的所有友方单位免疫眩晕。当自身所有异常状态被移除时，攻击力提升50%（最高100%）。</w:t>
      </w:r>
    </w:p>
    <w:p w14:paraId="139B4985">
      <w:r xmlns:w="http://schemas.openxmlformats.org/wordprocessingml/2006/main">
        <w:t xml:space="preserve">[59] 魔法新娘：希望+</w:t>
      </w:r>
    </w:p>
    <w:p w14:paraId="47FBAC8E">
      <w:r xmlns:w="http://schemas.openxmlformats.org/wordprocessingml/2006/main">
        <w:t xml:space="preserve">[60] 在场上时，使除自身以外的所有友方单位免疫眩晕。自身眩晕持续时间减少50%（装备等效果不叠加）。当自身所有异常状态被移除时，攻击力提升50%（最高提升100%）。恢复10%最大耐力值（耐力值最多可恢复2次）。</w:t>
      </w:r>
    </w:p>
    <w:p w14:paraId="7D797F7B">
      <w:r xmlns:w="http://schemas.openxmlformats.org/wordprocessingml/2006/main">
        <w:t xml:space="preserve">[61] 增强图像</w:t>
      </w:r>
    </w:p>
    <w:p w14:paraId="2ED2C68C">
      <w:r xmlns:w="http://schemas.openxmlformats.org/wordprocessingml/2006/main">
        <w:t xml:space="preserve">[62] 在游戏中 †</w:t>
      </w:r>
    </w:p>
    <w:p w14:paraId="1507709B">
      <w:r xmlns:w="http://schemas.openxmlformats.org/wordprocessingml/2006/main">
        <w:t xml:space="preserve">[63] 魔女库露露的新娘形态。她原本是物理属性，但由于名为“魔法新娘”的变身方式，变成了魔法属性。她原本的服装可以操控友方和敌方的防御力，而新娘形态则改为操控攻击力。她还拥有独特的特殊效果，在特定条件下可以作为横排特殊攻击手使用。</w:t>
      </w:r>
    </w:p>
    <w:p w14:paraId="60C2DC1E">
      <w:r xmlns:w="http://schemas.openxmlformats.org/wordprocessingml/2006/main">
        <w:t xml:space="preserve">[64] 眩晕效果的基本持续时间为 10 秒。</w:t>
      </w:r>
    </w:p>
    <w:p w14:paraId="0D3A6419">
      <w:r xmlns:w="http://schemas.openxmlformats.org/wordprocessingml/2006/main">
        <w:t xml:space="preserve">[65] 缺点是，它似乎会让人觉得这个人对这身装扮感到尴尬。</w:t>
      </w:r>
    </w:p>
    <w:p w14:paraId="78F3046D">
      <w:r xmlns:w="http://schemas.openxmlformats.org/wordprocessingml/2006/main">
        <w:t xml:space="preserve">[66] 由于它既是角色技能又是场地增益技能，因此与“艾斯卡·阿玛泽·幻影”的配合度较差。正如后文所述，它的独特能力对搭配角色也有选择性，所以很难简单地将其与现有的强力角色搭配使用，需要专门的阵容才能充分发挥其作用。</w:t>
      </w:r>
    </w:p>
    <w:p w14:paraId="6A26B595">
      <w:r xmlns:w="http://schemas.openxmlformats.org/wordprocessingml/2006/main">
        <w:t xml:space="preserve">[67] 如前所述，它与切调料系列不重叠，因此装备它不会将眩晕持续时间减少到 1/4。</w:t>
      </w:r>
    </w:p>
    <w:p w14:paraId="4D176167">
      <w:r xmlns:w="http://schemas.openxmlformats.org/wordprocessingml/2006/main">
        <w:t xml:space="preserve">[68] 攻击力提升效果也可以作用于除眩晕以外的其他异常状态，但可作用的目标数量有限。此外，由于团队副本中不太可能出现除眩晕以外的其他异常状态，因此该效果实际上仅适用于解除眩晕状态。</w:t>
      </w:r>
    </w:p>
    <w:p w14:paraId="5AAC5D1D">
      <w:r xmlns:w="http://schemas.openxmlformats.org/wordprocessingml/2006/main">
        <w:t xml:space="preserve">[69] 在多人混战阵型中，如果拥有眩晕帽或特殊能力（例如免疫眩晕）的角色率先登场，则该角色不会进行攻击。新娘库露露在场时，她的特殊能力使得拥有眩晕帽的角色几乎变得多余，但这很难调整。如果你一开始就不在多人混战阵型中加入拥有眩晕帽的角色，那么你可能只会享受到这些角色带来的好处。</w:t>
      </w:r>
    </w:p>
    <w:p w14:paraId="48D78460">
      <w:r xmlns:w="http://schemas.openxmlformats.org/wordprocessingml/2006/main">
        <w:t xml:space="preserve">[70] 它的魔法威力仅与R级攻击者相当。特殊攻击的伤害倍率也很低，即使拥有100%的独特攻击力提升，也勉强达到9倍魔法特殊攻击的水平。如果考虑到增益和减益效果的加成，这个数值已经足够了。</w:t>
      </w:r>
    </w:p>
    <w:p w14:paraId="04C19025">
      <w:r xmlns:w="http://schemas.openxmlformats.org/wordprocessingml/2006/main">
        <w:t xml:space="preserve">[71] 重申一下以上内容，如果你想最大化利用眩晕效果，就需要注意避免与拥有眩晕帽的角色，以及魔女芙塔巴和觉醒后的制服猫娘同组。尤其是在团队副本中，压制眩晕至关重要，因此在库露露离场后，你需要格外注意解除眩晕状态。或许可以考虑将她作为五人队伍中的辅助和减益角色，在她使用两次特殊技能后，让一个拥有眩晕帽的角色从后方上场。虽然她的特殊能力可以让眩晕持续5秒，但你仍然需要尽可能避免限制她的行动，因此最好让她与像旗袍渡鸦这样能够用特殊技能解除眩晕的角色搭配。</w:t>
      </w:r>
    </w:p>
    <w:p w14:paraId="3EAA1DF3">
      <w:r xmlns:w="http://schemas.openxmlformats.org/wordprocessingml/2006/main">
        <w:t xml:space="preserve">[72] 如果放弃眩晕效果，那么觉醒独特效果就变得没有必要了，这使得它稍微便宜一些。</w:t>
      </w:r>
    </w:p>
    <w:p w14:paraId="541DB1A1">
      <w:r xmlns:w="http://schemas.openxmlformats.org/wordprocessingml/2006/main">
        <w:t xml:space="preserve">[73] 内容适用性简易评估 †</w:t>
      </w:r>
    </w:p>
    <w:p w14:paraId="0785DD82">
      <w:r xmlns:w="http://schemas.openxmlformats.org/wordprocessingml/2006/main">
        <w:t xml:space="preserve">[74] 合适的内容、推荐的装备示例、角色发展目标等。</w:t>
      </w:r>
    </w:p>
    <w:p w14:paraId="70481885">
      <w:r xmlns:w="http://schemas.openxmlformats.org/wordprocessingml/2006/main">
        <w:t xml:space="preserve">[75] 兼容内容</w:t>
      </w:r>
    </w:p>
    <w:p w14:paraId="68CF520F">
      <w:r xmlns:w="http://schemas.openxmlformats.org/wordprocessingml/2006/main">
        <w:t xml:space="preserve">[76] 天赋</w:t>
      </w:r>
    </w:p>
    <w:p w14:paraId="1A74C338">
      <w:r xmlns:w="http://schemas.openxmlformats.org/wordprocessingml/2006/main">
        <w:t xml:space="preserve">[77] 简短评论</w:t>
      </w:r>
    </w:p>
    <w:p w14:paraId="0EB0A1F2">
      <w:r xmlns:w="http://schemas.openxmlformats.org/wordprocessingml/2006/main">
        <w:t xml:space="preserve">[78] 主线任务 事件任务</w:t>
      </w:r>
    </w:p>
    <w:p w14:paraId="68A8E360">
      <w:r xmlns:w="http://schemas.openxmlformats.org/wordprocessingml/2006/main">
        <w:t xml:space="preserve">[79] 可以毫无问题地执行</w:t>
      </w:r>
    </w:p>
    <w:p w14:paraId="6888C300">
      <w:r xmlns:w="http://schemas.openxmlformats.org/wordprocessingml/2006/main">
        <w:t xml:space="preserve">[80] 突袭战</w:t>
      </w:r>
    </w:p>
    <w:p w14:paraId="3FFDD8F2">
      <w:r xmlns:w="http://schemas.openxmlformats.org/wordprocessingml/2006/main">
        <w:t xml:space="preserve">[81] 总价值很高，而且攻击和防御增益效果（包括有价值的战场目标）非常有用（装备示例见下文）。</w:t>
      </w:r>
    </w:p>
    <w:p w14:paraId="3C8E92E5">
      <w:r xmlns:w="http://schemas.openxmlformats.org/wordprocessingml/2006/main">
        <w:t xml:space="preserve">[82] 湮灭</w:t>
      </w:r>
    </w:p>
    <w:p w14:paraId="053C6850">
      <w:r xmlns:w="http://schemas.openxmlformats.org/wordprocessingml/2006/main">
        <w:t xml:space="preserve">[83] 不适合以行为基础的特殊攻击，但可提供大量的攻击增益。</w:t>
      </w:r>
    </w:p>
    <w:p w14:paraId="563ED1C8">
      <w:r xmlns:w="http://schemas.openxmlformats.org/wordprocessingml/2006/main">
        <w:t xml:space="preserve">[84] B宇宙</w:t>
      </w:r>
    </w:p>
    <w:p w14:paraId="00A5A7B8">
      <w:r xmlns:w="http://schemas.openxmlformats.org/wordprocessingml/2006/main">
        <w:t xml:space="preserve">[85] 能力评估指标</w:t>
      </w:r>
    </w:p>
    <w:p w14:paraId="30677E8E">
      <w:r xmlns:w="http://schemas.openxmlformats.org/wordprocessingml/2006/main">
        <w:t xml:space="preserve">[86] ◎：优秀内容。最有可能发挥出色。○：合适内容。有较高发挥潜力。△：一般。需要一些技巧才能发挥良好，但选择理由不多。×：不合适内容。由于与内容规则、游戏系统、难度等级等不兼容，难以发挥出色。*2014年3月更新</w:t>
      </w:r>
    </w:p>
    <w:p w14:paraId="1580CE8A">
      <w:r xmlns:w="http://schemas.openxmlformats.org/wordprocessingml/2006/main">
        <w:t xml:space="preserve">[87] 突袭</w:t>
      </w:r>
    </w:p>
    <w:p w14:paraId="2EB48FB5">
      <w:r xmlns:w="http://schemas.openxmlformats.org/wordprocessingml/2006/main">
        <w:t xml:space="preserve">[88] 推荐设备示例</w:t>
      </w:r>
    </w:p>
    <w:p w14:paraId="586B146B">
      <w:r xmlns:w="http://schemas.openxmlformats.org/wordprocessingml/2006/main">
        <w:t xml:space="preserve">[89] 主要设备</w:t>
      </w:r>
    </w:p>
    <w:p w14:paraId="0109AC78">
      <w:r xmlns:w="http://schemas.openxmlformats.org/wordprocessingml/2006/main">
        <w:t xml:space="preserve">[90] 子设备</w:t>
      </w:r>
    </w:p>
    <w:p w14:paraId="04D371AE">
      <w:r xmlns:w="http://schemas.openxmlformats.org/wordprocessingml/2006/main">
        <w:t xml:space="preserve">[91] 一件令人愉悦的物品</w:t>
      </w:r>
    </w:p>
    <w:p w14:paraId="37DD6CB8">
      <w:r xmlns:w="http://schemas.openxmlformats.org/wordprocessingml/2006/main">
        <w:t xml:space="preserve">[92] 突破极限</w:t>
      </w:r>
    </w:p>
    <w:p w14:paraId="5A4E68D7">
      <w:r xmlns:w="http://schemas.openxmlformats.org/wordprocessingml/2006/main">
        <w:t xml:space="preserve">[93] 致命觉醒</w:t>
      </w:r>
    </w:p>
    <w:p w14:paraId="706A4F90">
      <w:r xmlns:w="http://schemas.openxmlformats.org/wordprocessingml/2006/main">
        <w:t xml:space="preserve">[94] 独特的觉醒</w:t>
      </w:r>
    </w:p>
    <w:p w14:paraId="52200015">
      <w:r xmlns:w="http://schemas.openxmlformats.org/wordprocessingml/2006/main">
        <w:t xml:space="preserve">[95] 行动速度</w:t>
      </w:r>
    </w:p>
    <w:p w14:paraId="422F799F">
      <w:r xmlns:w="http://schemas.openxmlformats.org/wordprocessingml/2006/main">
        <w:t xml:space="preserve">[96] 特别收费</w:t>
      </w:r>
    </w:p>
    <w:p w14:paraId="285C35B9">
      <w:r xmlns:w="http://schemas.openxmlformats.org/wordprocessingml/2006/main">
        <w:t xml:space="preserve">[97] 眩晕激活率</w:t>
      </w:r>
    </w:p>
    <w:p w14:paraId="087EFAC0">
      <w:r xmlns:w="http://schemas.openxmlformats.org/wordprocessingml/2006/main">
        <w:t xml:space="preserve">[98] 培训费用</w:t>
      </w:r>
    </w:p>
    <w:p w14:paraId="251D5405">
      <w:r xmlns:w="http://schemas.openxmlformats.org/wordprocessingml/2006/main">
        <w:t xml:space="preserve">[99] 3.1 秒 19 次</w:t>
      </w:r>
    </w:p>
    <w:p w14:paraId="2C4D1342">
      <w:r xmlns:w="http://schemas.openxmlformats.org/wordprocessingml/2006/main">
        <w:t xml:space="preserve">[100] 14.9% 8次</w:t>
      </w:r>
    </w:p>
    <w:p w14:paraId="759AB2BC">
      <w:r xmlns:w="http://schemas.openxmlformats.org/wordprocessingml/2006/main">
        <w:t xml:space="preserve">[101] 45% 20次</w:t>
      </w:r>
    </w:p>
    <w:p w14:paraId="07B832C0">
      <w:r xmlns:w="http://schemas.openxmlformats.org/wordprocessingml/2006/main">
        <w:t xml:space="preserve">[102] 备注</w:t>
      </w:r>
    </w:p>
    <w:p w14:paraId="68702FE1">
      <w:r xmlns:w="http://schemas.openxmlformats.org/wordprocessingml/2006/main">
        <w:t xml:space="preserve">[103] 低成本操作成为可能。从只觉醒特殊招式来节省觉醒能量，同时保证特殊招式的初始速度和效果不变。虽然不再对BREAK有贡献，但依然相当强力。</w:t>
      </w:r>
    </w:p>
    <w:p w14:paraId="506007C3">
      <w:r xmlns:w="http://schemas.openxmlformats.org/wordprocessingml/2006/main">
        <w:t xml:space="preserve">[104] *2016年4月更新</w:t>
      </w:r>
    </w:p>
    <w:p w14:paraId="0E47D517">
      <w:r xmlns:w="http://schemas.openxmlformats.org/wordprocessingml/2006/main">
        <w:t xml:space="preserve">[105] 备选版本 †</w:t>
      </w:r>
    </w:p>
    <w:p w14:paraId="211AE810">
      <w:r xmlns:w="http://schemas.openxmlformats.org/wordprocessingml/2006/main">
        <w:t xml:space="preserve">[106] 女巫库鲁鲁</w:t>
      </w:r>
    </w:p>
    <w:p w14:paraId="53BCF2C2">
      <w:r xmlns:w="http://schemas.openxmlformats.org/wordprocessingml/2006/main">
        <w:t xml:space="preserve">[107] 琐事 †</w:t>
      </w:r>
    </w:p>
    <w:p w14:paraId="54424488">
      <w:r xmlns:w="http://schemas.openxmlformats.org/wordprocessingml/2006/main">
        <w:t xml:space="preserve">[108] 官方推特账号简介 †</w:t>
      </w:r>
    </w:p>
    <w:p w14:paraId="4049AEC6">
      <w:r xmlns:w="http://schemas.openxmlformats.org/wordprocessingml/2006/main">
        <w:t xml:space="preserve">[109] 人物介绍</w:t>
      </w:r>
    </w:p>
    <w:p w14:paraId="6F08C607">
      <w:r xmlns:w="http://schemas.openxmlformats.org/wordprocessingml/2006/main">
        <w:t xml:space="preserve">[110] 评论表 †</w:t>
      </w:r>
    </w:p>
    <w:p w14:paraId="285B5CEC">
      <w:r xmlns:w="http://schemas.openxmlformats.org/wordprocessingml/2006/main">
        <w:t xml:space="preserve">[111] 点击打开历史日志列表</w:t>
      </w:r>
    </w:p>
    <w:p w14:paraId="56EC45A1">
      <w:r xmlns:w="http://schemas.openxmlformats.org/wordprocessingml/2006/main">
        <w:t xml:space="preserve">[112] 末尾的数字越小，日志越旧。</w:t>
      </w:r>
    </w:p>
    <w:p w14:paraId="3B664C49">
      <w:r xmlns:w="http://schemas.openxmlformats.org/wordprocessingml/2006/main">
        <w:t xml:space="preserve">[113] 'Comments/Bride Krul/' 没有子页面。</w:t>
      </w:r>
    </w:p>
    <w:p w14:paraId="7F3152FF">
      <w:r xmlns:w="http://schemas.openxmlformats.org/wordprocessingml/2006/main">
        <w:t xml:space="preserve">[114] 曾经有一段时间我想，“终于出现了一个能用上预切调料系列的角色……” -- [OQdC1Y6i6Sk] 2025-06-25 (周三) 16:51:14</w:t>
      </w:r>
    </w:p>
    <w:p w14:paraId="73BE8300">
      <w:r xmlns:w="http://schemas.openxmlformats.org/wordprocessingml/2006/main">
        <w:t xml:space="preserve">[115] 如果只是提升攻击力，我会忽略它，但它还能恢复体力，所以我不知道该怎么办…… -- [HrFHpjggPjc] 2025-06-25 (周三) 19:48:31</w:t>
      </w:r>
    </w:p>
    <w:p w14:paraId="3B9ECDEE">
      <w:r xmlns:w="http://schemas.openxmlformats.org/wordprocessingml/2006/main">
        <w:t xml:space="preserve">[116] 除非列队攻击只是个附加功能，或者战斗系统完全不同且有相当丰厚的奖励，否则我不认为它们会改变其作为第三强攻击方式的地位。——[J4XIy2cNuXI] 2025-06-27 (周五) 20:20:48</w:t>
      </w:r>
    </w:p>
    <w:p w14:paraId="4C0D7122">
      <w:r xmlns:w="http://schemas.openxmlformats.org/wordprocessingml/2006/main">
        <w:t xml:space="preserve">[117] 特殊攻击效果不会降低库鲁鲁自身的攻击力。已修正。-- [1YOmKBNcVJI] 2025-06-26 (周四) 00:06:27</w:t>
      </w:r>
    </w:p>
    <w:p w14:paraId="1DFB2B6B">
      <w:r xmlns:w="http://schemas.openxmlformats.org/wordprocessingml/2006/main">
        <w:t xml:space="preserve">[118] 我很喜欢库露露酱，所以很喜欢她的新衣服。 -- [slbsFf1TgXo] 2025-06-26 (周四) 09:39:38</w:t>
      </w:r>
    </w:p>
    <w:p w14:paraId="16AD0322">
      <w:r xmlns:w="http://schemas.openxmlformats.org/wordprocessingml/2006/main">
        <w:t xml:space="preserve">[119] 当他使用特殊招式时，看起来就像被冰淇淋蛋糕冻住了脑袋一样（眩晕）——[t5srwJE6mLs] 2025-12-22 (周一) 17:50:26</w:t>
      </w:r>
    </w:p>
    <w:p w14:paraId="43777549">
      <w:r xmlns:w="http://schemas.openxmlformats.org/wordprocessingml/2006/main">
        <w:t xml:space="preserve">[120] ←使用棋盘前请务必阅读规则。</w:t>
      </w:r>
    </w:p>
    <w:p w14:paraId="41D62DF1">
      <w:r xmlns:w="http://schemas.openxmlformats.org/wordprocessingml/2006/main">
        <w:t xml:space="preserve">[121] 关于规则 †</w:t>
      </w:r>
    </w:p>
    <w:p w14:paraId="0F1B2924">
      <w:r xmlns:w="http://schemas.openxmlformats.org/wordprocessingml/2006/main">
        <w:t xml:space="preserve">[122] 请不要抱怨或批评页面编辑者。如果您对其他人的编辑有意见，请通过“提供替代方案”或“自行编辑”的方式进行建设性沟通。</w:t>
      </w:r>
    </w:p>
    <w:p w14:paraId="2E9E2E97">
      <w:r xmlns:w="http://schemas.openxmlformats.org/wordprocessingml/2006/main">
        <w:t xml:space="preserve">[123] 不要发布个人网站或其他禁止未经授权链接的网站的网址。</w:t>
      </w:r>
    </w:p>
    <w:p w14:paraId="65313F54">
      <w:r xmlns:w="http://schemas.openxmlformats.org/wordprocessingml/2006/main">
        <w:t xml:space="preserve">[124] 关于违反规则的帖子 †</w:t>
      </w:r>
    </w:p>
    <w:p w14:paraId="549C8D97">
      <w:r xmlns:w="http://schemas.openxmlformats.org/wordprocessingml/2006/main">
        <w:t xml:space="preserve">[125] 禁止发布以下类型的帖子，因为它们容易造成干扰。</w:t>
      </w:r>
    </w:p>
    <w:p w14:paraId="3E3F0646">
      <w:r xmlns:w="http://schemas.openxmlformats.org/wordprocessingml/2006/main">
        <w:t xml:space="preserve">[126]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266124CC">
      <w:r xmlns:w="http://schemas.openxmlformats.org/wordprocessingml/2006/main">
        <w:t xml:space="preserve">[127] 其他包括使用此维基的人、官方管理员、艺术家、配音演员、现实生活中的个人以及 Twitter 用户等团体。</w:t>
      </w:r>
    </w:p>
    <w:p w14:paraId="74D135BD">
      <w:r xmlns:w="http://schemas.openxmlformats.org/wordprocessingml/2006/main">
        <w:t xml:space="preserve">[128] 关于向管理层提交的帖子，我们容忍可以解释为用户反馈的评论，例如“我希望他们改进这一点”、“我希望他们尽快修复错误”和“维护时间太长了”，但我们不容忍使用辱骂性语言贬低管理层。</w:t>
      </w:r>
    </w:p>
    <w:p w14:paraId="0345EA85">
      <w:r xmlns:w="http://schemas.openxmlformats.org/wordprocessingml/2006/main">
        <w:t xml:space="preserve">[129] 将讨论和意见交流视为“诽谤或对抗他人”是错误的。然而，在讨论或意见交流中使用辱骂性语言、贬低他人、挑衅他人或在缺乏明确证据的情况下发表言论，都是违法行为。说话时务必注意自己的言辞。</w:t>
      </w:r>
    </w:p>
    <w:p w14:paraId="52E47666">
      <w:r xmlns:w="http://schemas.openxmlformats.org/wordprocessingml/2006/main">
        <w:t xml:space="preserve">[130] 攻击性评论包括使用强烈的命令，例如“做这个”或“做那个”、“使用粗俗语言”、“采取居高临下的态度”或“挑衅”。</w:t>
      </w:r>
    </w:p>
    <w:p w14:paraId="3EC74019">
      <w:r xmlns:w="http://schemas.openxmlformats.org/wordprocessingml/2006/main">
        <w:t xml:space="preserve">[131] 禁止发布冒犯现有玩家的帖子，例如“还有人玩这个游戏吗？”或“这游戏已经凉了”。这并不意味着您完全不能发表任何负面言论，而是指那些超出单纯负面评价范围，构成诽谤或诋毁的帖子将被禁止发布。</w:t>
      </w:r>
    </w:p>
    <w:p w14:paraId="35CCD1B3">
      <w:r xmlns:w="http://schemas.openxmlformats.org/wordprocessingml/2006/main">
        <w:t xml:space="preserve">[132] 公开羞辱，即公开他人的游戏内名称或UID。</w:t>
      </w:r>
    </w:p>
    <w:p w14:paraId="129E001B">
      <w:r xmlns:w="http://schemas.openxmlformats.org/wordprocessingml/2006/main">
        <w:t xml:space="preserve">[133] 但是，分享有助于游戏攻略的信息和视频是允许的。</w:t>
      </w:r>
    </w:p>
    <w:p w14:paraId="2D56068A">
      <w:r xmlns:w="http://schemas.openxmlformats.org/wordprocessingml/2006/main">
        <w:t xml:space="preserve">[134] 参考其他应用程序</w:t>
      </w:r>
    </w:p>
    <w:p w14:paraId="0D459BF0">
      <w:r xmlns:w="http://schemas.openxmlformats.org/wordprocessingml/2006/main">
        <w:t xml:space="preserve">[135] 在多个论坛上多次发帖</w:t>
      </w:r>
    </w:p>
    <w:p w14:paraId="20CD9FA9">
      <w:r xmlns:w="http://schemas.openxmlformats.org/wordprocessingml/2006/main">
        <w:t xml:space="preserve">[136] 写一串无意义的字符</w:t>
      </w:r>
    </w:p>
    <w:p w14:paraId="4A5244DF">
      <w:r xmlns:w="http://schemas.openxmlformats.org/wordprocessingml/2006/main">
        <w:t xml:space="preserve">[137] 关于作弊和利用漏洞的帖子</w:t>
      </w:r>
    </w:p>
    <w:p w14:paraId="12E9BEE0">
      <w:r xmlns:w="http://schemas.openxmlformats.org/wordprocessingml/2006/main">
        <w:t xml:space="preserve">[138] 最好的办法是忽略违反规则的帖子。上钩或反驳只会让事情变得更糟。</w:t>
      </w:r>
    </w:p>
    <w:p w14:paraId="4982EC8E">
      <w:r xmlns:w="http://schemas.openxmlformats.org/wordprocessingml/2006/main">
        <w:t xml:space="preserve">[139] *在上述规则中，“诽谤”指的是在没有客观证据的情况下诋毁和贬低他人。将所有批评性文章都归为“诽谤”是不正确的，所以请务必谨慎。</w:t>
      </w:r>
    </w:p>
    <w:p w14:paraId="03A72169">
      <w:r xmlns:w="http://schemas.openxmlformats.org/wordprocessingml/2006/main">
        <w:t xml:space="preserve">[140] 关于修改和删除发帖日志 †</w:t>
      </w:r>
    </w:p>
    <w:p w14:paraId="5CDA1CD7">
      <w:r xmlns:w="http://schemas.openxmlformats.org/wordprocessingml/2006/main">
        <w:t xml:space="preserve">[141] 但是，允许更正印刷错误、遗漏和字体颜色。（他人出于善意所做的更正也允许。）</w:t>
      </w:r>
    </w:p>
    <w:p w14:paraId="6EAF57DA">
      <w:r xmlns:w="http://schemas.openxmlformats.org/wordprocessingml/2006/main">
        <w:t xml:space="preserve">[142] 作为例外情况，您可以删除自己的帖子，但事后必须向管理员报告。此外，删除时，请将整个评论替换为以下文本，而不是完全删除：&amp;color(#ff0000){''发帖人已删除''};</w:t>
      </w:r>
    </w:p>
    <w:p w14:paraId="62BBFF15">
      <w:r xmlns:w="http://schemas.openxmlformats.org/wordprocessingml/2006/main">
        <w:t xml:space="preserve">[143] 关于评论违反规则的帖子 †</w:t>
      </w:r>
    </w:p>
    <w:p w14:paraId="386C6D64">
      <w:r xmlns:w="http://schemas.openxmlformats.org/wordprocessingml/2006/main">
        <w:t xml:space="preserve">[144] 您可以自行注释掉上述任何违反规则的评论，无需管理员许可。但是，如果您注释掉了某条评论，请务必在“违规举报公告板”上进行举报。举报时请使用“违规举报公告板”上的模板。</w:t>
      </w:r>
    </w:p>
    <w:p w14:paraId="2AE6D83F">
      <w:r xmlns:w="http://schemas.openxmlformats.org/wordprocessingml/2006/main">
        <w:t xml:space="preserve">[145] 未经 CO 举报公告板举报而被评论删除的帖子将被恢复，而评论删除帖子的人将受到处罚。</w:t>
      </w:r>
    </w:p>
    <w:p w14:paraId="146C9138">
      <w:r xmlns:w="http://schemas.openxmlformats.org/wordprocessingml/2006/main">
        <w:t xml:space="preserve">[146] 如果您反复向 CO 举报公告板举报不违反规则的帖子，我们将认为您是自私的，并将对您实施发帖和编辑限制。</w:t>
      </w:r>
    </w:p>
    <w:p w14:paraId="4FBBFFF6">
      <w:r xmlns:w="http://schemas.openxmlformats.org/wordprocessingml/2006/main">
        <w:t xml:space="preserve">[147] 在 CO 报告公告板上，不构成违规的报告可由管理员酌情恢复。</w:t>
      </w:r>
    </w:p>
    <w:p w14:paraId="76076249">
      <w:r xmlns:w="http://schemas.openxmlformats.org/wordprocessingml/2006/main">
        <w:t xml:space="preserve">[148] 我想再次强调，请不要评论那些不违反规则的评论。（例如，主观判断，比如“虽然不违反规则，但对任何看到的人来说都明显是垃圾信息”、“恶作剧”或“评论整个帖子”。）</w:t>
      </w:r>
    </w:p>
    <w:p w14:paraId="76C36976">
      <w:r xmlns:w="http://schemas.openxmlformats.org/wordprocessingml/2006/main">
        <w:t xml:space="preserve">[149] 关于不违反规则但“冒犯性”的帖子 †</w:t>
      </w:r>
    </w:p>
    <w:p w14:paraId="1DCACA98">
      <w:r xmlns:w="http://schemas.openxmlformats.org/wordprocessingml/2006/main">
        <w:t xml:space="preserve">[150] 即使帖子内容具有冒犯性，除非违反版规，否则不会被删除。由于每个人对冒犯性帖子的界定标准不尽相同，请使用 NGID 功能隐藏评论，而不是参与争论或挑衅。</w:t>
      </w:r>
    </w:p>
    <w:p w14:paraId="1B78395A">
      <w:r xmlns:w="http://schemas.openxmlformats.org/wordprocessingml/2006/main">
        <w:t xml:space="preserve">[151] 挑衅难道不是一种违规行为吗？†</w:t>
      </w:r>
    </w:p>
    <w:p w14:paraId="04EE4375">
      <w:r xmlns:w="http://schemas.openxmlformats.org/wordprocessingml/2006/main">
        <w:t xml:space="preserve">[152] 每个人对“煽动性言论”的定义都大相径庭，因此我们不认为这是违规行为。如果您认为某条评论具有煽动性，请使用 NGID 功能将其隐藏。</w:t>
      </w:r>
    </w:p>
    <w:p w14:paraId="0CE26308">
      <w:r xmlns:w="http://schemas.openxmlformats.org/wordprocessingml/2006/main">
        <w:t xml:space="preserve">[153] 投诉难道不算违法吗？†</w:t>
      </w:r>
    </w:p>
    <w:p w14:paraId="2C2E4F06">
      <w:r xmlns:w="http://schemas.openxmlformats.org/wordprocessingml/2006/main">
        <w:t xml:space="preserve">[154] 一般而言，抱怨本身并不构成违规。但是，针对本作品的负面宣传、诽谤、辱骂性语言以及超出抱怨范围的对抗性言论均构成违规。如果您认为抱怨内容冒犯了您，请使用 NGID 功能隐藏相关评论。</w:t>
      </w:r>
    </w:p>
    <w:p w14:paraId="75621C6A">
      <w:r xmlns:w="http://schemas.openxmlformats.org/wordprocessingml/2006/main">
        <w:t xml:space="preserve">[155] 如果您不确定某个帖子是否违反规则，该怎么办？ †</w:t>
      </w:r>
    </w:p>
    <w:p w14:paraId="5F5C1ECB">
      <w:r xmlns:w="http://schemas.openxmlformats.org/wordprocessingml/2006/main">
        <w:t xml:space="preserve">[156] 有些帖子内容含糊不清，难以判断是否违规。评论删除这类含糊不清的帖子可能会导致问题，所以请不要评论删除，而是使用 NGID 功能将评论隐藏。</w:t>
      </w:r>
    </w:p>
    <w:p w14:paraId="3CC759CE">
      <w:r xmlns:w="http://schemas.openxmlformats.org/wordprocessingml/2006/main">
        <w:t xml:space="preserve">[157] 对屡犯者的处罚 †</w:t>
      </w:r>
    </w:p>
    <w:p w14:paraId="1F4448B9">
      <w:r xmlns:w="http://schemas.openxmlformats.org/wordprocessingml/2006/main">
        <w:t xml:space="preserve">[158] 屡次违反规则或发布特别恶意的帖子，管理员可酌情予以处罚，例如“禁止访问”或“限制发帖”。</w:t>
      </w:r>
    </w:p>
    <w:p w14:paraId="423A6F96">
      <w:r xmlns:w="http://schemas.openxmlformats.org/wordprocessingml/2006/main">
        <w:t xml:space="preserve">[159] 如果您对进一步改进有任何建议，请通过 Wiki 管理公告板与我们联系。</w:t>
      </w:r>
    </w:p>
    <w:p w14:paraId="3FD20D32"/>
    <w:p w14:paraId="0A28BCF5">
      <w:r xmlns:w="http://schemas.openxmlformats.org/wordprocessingml/2006/main">
        <w:rPr>
          <w:b/>
        </w:rPr>
        <w:t xml:space="preserve">A122</w:t>
      </w:r>
    </w:p>
    <w:p w14:paraId="4070626C">
      <w:r xmlns:w="http://schemas.openxmlformats.org/wordprocessingml/2006/main">
        <w:t xml:space="preserve">[0] 索引：所有角色 | SSR 角色 | SR 角色 | R 角色</w:t>
      </w:r>
    </w:p>
    <w:p w14:paraId="7C481738">
      <w:r xmlns:w="http://schemas.openxmlformats.org/wordprocessingml/2006/main">
        <w:t xml:space="preserve">[1] 基本信息</w:t>
      </w:r>
    </w:p>
    <w:p w14:paraId="561DA0C2">
      <w:r xmlns:w="http://schemas.openxmlformats.org/wordprocessingml/2006/main">
        <w:t xml:space="preserve">[2] 内容适用性简易评估</w:t>
      </w:r>
    </w:p>
    <w:p w14:paraId="0DF76F56">
      <w:r xmlns:w="http://schemas.openxmlformats.org/wordprocessingml/2006/main">
        <w:t xml:space="preserve">[3] 替代版本</w:t>
      </w:r>
    </w:p>
    <w:p w14:paraId="4A28D6BD">
      <w:r xmlns:w="http://schemas.openxmlformats.org/wordprocessingml/2006/main">
        <w:t xml:space="preserve">[4] 琐事</w:t>
      </w:r>
    </w:p>
    <w:p w14:paraId="2DEEA24B">
      <w:r xmlns:w="http://schemas.openxmlformats.org/wordprocessingml/2006/main">
        <w:t xml:space="preserve">[5] 官方推特账号介绍</w:t>
      </w:r>
    </w:p>
    <w:p w14:paraId="1A1FB4DF">
      <w:r xmlns:w="http://schemas.openxmlformats.org/wordprocessingml/2006/main">
        <w:t xml:space="preserve">[6] 评论表单</w:t>
      </w:r>
    </w:p>
    <w:p w14:paraId="6CEBB4EF">
      <w:r xmlns:w="http://schemas.openxmlformats.org/wordprocessingml/2006/main">
        <w:t xml:space="preserve">[7] 基本信息 †</w:t>
      </w:r>
    </w:p>
    <w:p w14:paraId="2D5F1873">
      <w:r xmlns:w="http://schemas.openxmlformats.org/wordprocessingml/2006/main">
        <w:t xml:space="preserve">[8] 变换图像</w:t>
      </w:r>
    </w:p>
    <w:p w14:paraId="1655C8B1">
      <w:r xmlns:w="http://schemas.openxmlformats.org/wordprocessingml/2006/main">
        <w:t xml:space="preserve">[9] 简介</w:t>
      </w:r>
    </w:p>
    <w:p w14:paraId="4EFE1829">
      <w:r xmlns:w="http://schemas.openxmlformats.org/wordprocessingml/2006/main">
        <w:t xml:space="preserve">[10] 姓名</w:t>
      </w:r>
    </w:p>
    <w:p w14:paraId="22CC9191">
      <w:r xmlns:w="http://schemas.openxmlformats.org/wordprocessingml/2006/main">
        <w:t xml:space="preserve">[11] 新娘昴</w:t>
      </w:r>
    </w:p>
    <w:p w14:paraId="57FF4A6F">
      <w:r xmlns:w="http://schemas.openxmlformats.org/wordprocessingml/2006/main">
        <w:t xml:space="preserve">[12] 真实姓名</w:t>
      </w:r>
    </w:p>
    <w:p w14:paraId="5A8C7DB3">
      <w:r xmlns:w="http://schemas.openxmlformats.org/wordprocessingml/2006/main">
        <w:t xml:space="preserve">[13] 高宫昴</w:t>
      </w:r>
    </w:p>
    <w:p w14:paraId="5D5F9AE4">
      <w:r xmlns:w="http://schemas.openxmlformats.org/wordprocessingml/2006/main">
        <w:t xml:space="preserve">[14] 稀有度</w:t>
      </w:r>
    </w:p>
    <w:p w14:paraId="566155E2">
      <w:r xmlns:w="http://schemas.openxmlformats.org/wordprocessingml/2006/main">
        <w:t xml:space="preserve">[15] 普通攻击</w:t>
      </w:r>
    </w:p>
    <w:p w14:paraId="779EDD15">
      <w:r xmlns:w="http://schemas.openxmlformats.org/wordprocessingml/2006/main">
        <w:t xml:space="preserve">[16] 近战攻击（魔法）</w:t>
      </w:r>
    </w:p>
    <w:p w14:paraId="72C5065F">
      <w:r xmlns:w="http://schemas.openxmlformats.org/wordprocessingml/2006/main">
        <w:t xml:space="preserve">[17] 附属派系</w:t>
      </w:r>
    </w:p>
    <w:p w14:paraId="187023F1">
      <w:r xmlns:w="http://schemas.openxmlformats.org/wordprocessingml/2006/main">
        <w:t xml:space="preserve">[18] 仙人（Soha）</w:t>
      </w:r>
    </w:p>
    <w:p w14:paraId="4B8D81C5">
      <w:r xmlns:w="http://schemas.openxmlformats.org/wordprocessingml/2006/main">
        <w:t xml:space="preserve">[19] 特殊属性</w:t>
      </w:r>
    </w:p>
    <w:p w14:paraId="23F6F9F4">
      <w:r xmlns:w="http://schemas.openxmlformats.org/wordprocessingml/2006/main">
        <w:t xml:space="preserve">[20] 新娘</w:t>
      </w:r>
    </w:p>
    <w:p w14:paraId="7DBE8873">
      <w:r xmlns:w="http://schemas.openxmlformats.org/wordprocessingml/2006/main">
        <w:t xml:space="preserve">[21] 川岛莉乃</w:t>
      </w:r>
    </w:p>
    <w:p w14:paraId="1197CA27">
      <w:r xmlns:w="http://schemas.openxmlformats.org/wordprocessingml/2006/main">
        <w:t xml:space="preserve">[22] 插图</w:t>
      </w:r>
    </w:p>
    <w:p w14:paraId="519CA418">
      <w:r xmlns:w="http://schemas.openxmlformats.org/wordprocessingml/2006/main">
        <w:t xml:space="preserve">[23] 饭团君</w:t>
      </w:r>
    </w:p>
    <w:p w14:paraId="00CB32EB">
      <w:r xmlns:w="http://schemas.openxmlformats.org/wordprocessingml/2006/main">
        <w:t xml:space="preserve">[24] SD字符</w:t>
      </w:r>
    </w:p>
    <w:p w14:paraId="4E9A473D">
      <w:r xmlns:w="http://schemas.openxmlformats.org/wordprocessingml/2006/main">
        <w:t xml:space="preserve">[25] 风味文字</w:t>
      </w:r>
    </w:p>
    <w:p w14:paraId="36A8D1EE">
      <w:r xmlns:w="http://schemas.openxmlformats.org/wordprocessingml/2006/main">
        <w:t xml:space="preserve">[26] “我恳求您赐予我持续的繁荣……魔法新娘昴。我必将掌握这股力量。”昴身着魔法新娘的婚纱。作为一名闪光忍者，同时也是一名女子，她既不能走在前面，也不能落后。那时纯洁绽放的白色百合花，至今仍在昴的心中盛开。</w:t>
      </w:r>
    </w:p>
    <w:p w14:paraId="225B716E">
      <w:r xmlns:w="http://schemas.openxmlformats.org/wordprocessingml/2006/main">
        <w:t xml:space="preserve">[27] 如何获得</w:t>
      </w:r>
    </w:p>
    <w:p w14:paraId="45554B6E">
      <w:r xmlns:w="http://schemas.openxmlformats.org/wordprocessingml/2006/main">
        <w:t xml:space="preserve">[28] 限时扭蛋</w:t>
      </w:r>
    </w:p>
    <w:p w14:paraId="13E4A11E">
      <w:r xmlns:w="http://schemas.openxmlformats.org/wordprocessingml/2006/main">
        <w:t xml:space="preserve">[29] 基础属性（1星）* 每增加1星+50%，5星时为1星值的3倍</w:t>
      </w:r>
    </w:p>
    <w:p w14:paraId="18D1AA26">
      <w:r xmlns:w="http://schemas.openxmlformats.org/wordprocessingml/2006/main">
        <w:t xml:space="preserve">[30] 级</w:t>
      </w:r>
    </w:p>
    <w:p w14:paraId="278FB387">
      <w:r xmlns:w="http://schemas.openxmlformats.org/wordprocessingml/2006/main">
        <w:t xml:space="preserve">[31] 耐力</w:t>
      </w:r>
    </w:p>
    <w:p w14:paraId="4F40F4A4">
      <w:r xmlns:w="http://schemas.openxmlformats.org/wordprocessingml/2006/main">
        <w:t xml:space="preserve">[32] 攻击力</w:t>
      </w:r>
    </w:p>
    <w:p w14:paraId="0D24CAC2">
      <w:r xmlns:w="http://schemas.openxmlformats.org/wordprocessingml/2006/main">
        <w:t xml:space="preserve">[33] 防御能力</w:t>
      </w:r>
    </w:p>
    <w:p w14:paraId="26CBA440">
      <w:r xmlns:w="http://schemas.openxmlformats.org/wordprocessingml/2006/main">
        <w:t xml:space="preserve">[34] 魔法力量</w:t>
      </w:r>
    </w:p>
    <w:p w14:paraId="1FA103DD">
      <w:r xmlns:w="http://schemas.openxmlformats.org/wordprocessingml/2006/main">
        <w:t xml:space="preserve">[35] 魔法抗性</w:t>
      </w:r>
    </w:p>
    <w:p w14:paraId="47380FFB">
      <w:r xmlns:w="http://schemas.openxmlformats.org/wordprocessingml/2006/main">
        <w:t xml:space="preserve">[36] 详细状态</w:t>
      </w:r>
    </w:p>
    <w:p w14:paraId="0AE0120B">
      <w:r xmlns:w="http://schemas.openxmlformats.org/wordprocessingml/2006/main">
        <w:t xml:space="preserve">[37] 准确性</w:t>
      </w:r>
    </w:p>
    <w:p w14:paraId="6D1B152C">
      <w:r xmlns:w="http://schemas.openxmlformats.org/wordprocessingml/2006/main">
        <w:t xml:space="preserve">[38] 回避能力</w:t>
      </w:r>
    </w:p>
    <w:p w14:paraId="2AA37242">
      <w:r xmlns:w="http://schemas.openxmlformats.org/wordprocessingml/2006/main">
        <w:t xml:space="preserve">[39] 连续命中率</w:t>
      </w:r>
    </w:p>
    <w:p w14:paraId="3A784692">
      <w:r xmlns:w="http://schemas.openxmlformats.org/wordprocessingml/2006/main">
        <w:t xml:space="preserve">[40] 反击率</w:t>
      </w:r>
    </w:p>
    <w:p w14:paraId="0ECA8029">
      <w:r xmlns:w="http://schemas.openxmlformats.org/wordprocessingml/2006/main">
        <w:t xml:space="preserve">[41] 眩晕激活率</w:t>
      </w:r>
    </w:p>
    <w:p w14:paraId="42E28FDC">
      <w:r xmlns:w="http://schemas.openxmlformats.org/wordprocessingml/2006/main">
        <w:t xml:space="preserve">[42] 抗眩晕能力</w:t>
      </w:r>
    </w:p>
    <w:p w14:paraId="39FEA014">
      <w:r xmlns:w="http://schemas.openxmlformats.org/wordprocessingml/2006/main">
        <w:t xml:space="preserve">[43] 移动速度</w:t>
      </w:r>
    </w:p>
    <w:p w14:paraId="1C1A1B35">
      <w:r xmlns:w="http://schemas.openxmlformats.org/wordprocessingml/2006/main">
        <w:t xml:space="preserve">[44] 部署速度</w:t>
      </w:r>
    </w:p>
    <w:p w14:paraId="4DB785A1">
      <w:r xmlns:w="http://schemas.openxmlformats.org/wordprocessingml/2006/main">
        <w:t xml:space="preserve">[45] 行动速度</w:t>
      </w:r>
    </w:p>
    <w:p w14:paraId="6772669D">
      <w:r xmlns:w="http://schemas.openxmlformats.org/wordprocessingml/2006/main">
        <w:t xml:space="preserve">[46] 特殊填充量</w:t>
      </w:r>
    </w:p>
    <w:p w14:paraId="4CF1334D">
      <w:r xmlns:w="http://schemas.openxmlformats.org/wordprocessingml/2006/main">
        <w:t xml:space="preserve">[47] 特殊招式</w:t>
      </w:r>
    </w:p>
    <w:p w14:paraId="04E60275">
      <w:r xmlns:w="http://schemas.openxmlformats.org/wordprocessingml/2006/main">
        <w:t xml:space="preserve">[48] 姓名</w:t>
      </w:r>
    </w:p>
    <w:p w14:paraId="7AAD6A6F">
      <w:r xmlns:w="http://schemas.openxmlformats.org/wordprocessingml/2006/main">
        <w:t xml:space="preserve">[49] 效应</w:t>
      </w:r>
    </w:p>
    <w:p w14:paraId="438DD233">
      <w:r xmlns:w="http://schemas.openxmlformats.org/wordprocessingml/2006/main">
        <w:t xml:space="preserve">[50] 婚礼安魂曲</w:t>
      </w:r>
    </w:p>
    <w:p w14:paraId="4ACB018A">
      <w:r xmlns:w="http://schemas.openxmlformats.org/wordprocessingml/2006/main">
        <w:t xml:space="preserve">[51] 对单个敌人造成 6 倍魔法伤害。降低其 50% 防御力，持续 10 秒（减益效果先生效）。</w:t>
      </w:r>
    </w:p>
    <w:p w14:paraId="3D5B9FE3">
      <w:r xmlns:w="http://schemas.openxmlformats.org/wordprocessingml/2006/main">
        <w:t xml:space="preserve">[52] 婚礼安魂曲+</w:t>
      </w:r>
    </w:p>
    <w:p w14:paraId="6254D684">
      <w:r xmlns:w="http://schemas.openxmlformats.org/wordprocessingml/2006/main">
        <w:t xml:space="preserve">[53] 对单个敌人造成9倍魔法伤害。降低敌人80%防御力，持续10秒（减益效果先生效）。自身攻击力提升10%（最高提升50%）。</w:t>
      </w:r>
    </w:p>
    <w:p w14:paraId="3A93C03F">
      <w:r xmlns:w="http://schemas.openxmlformats.org/wordprocessingml/2006/main">
        <w:t xml:space="preserve">[54] 独特效果</w:t>
      </w:r>
    </w:p>
    <w:p w14:paraId="527090DE">
      <w:r xmlns:w="http://schemas.openxmlformats.org/wordprocessingml/2006/main">
        <w:t xml:space="preserve">[55] 姓名</w:t>
      </w:r>
    </w:p>
    <w:p w14:paraId="3ED8C482">
      <w:r xmlns:w="http://schemas.openxmlformats.org/wordprocessingml/2006/main">
        <w:t xml:space="preserve">[56] 效应</w:t>
      </w:r>
    </w:p>
    <w:p w14:paraId="67A82C50">
      <w:r xmlns:w="http://schemas.openxmlformats.org/wordprocessingml/2006/main">
        <w:t xml:space="preserve">[57] 魔法新娘 - 纯洁</w:t>
      </w:r>
    </w:p>
    <w:p w14:paraId="6E87F592">
      <w:r xmlns:w="http://schemas.openxmlformats.org/wordprocessingml/2006/main">
        <w:t xml:space="preserve">[58] 部署完成后，所有友方单位的眩晕抗性提高 50，持续 20 秒。如果目标是“新娘”角色，则造成的伤害提高 20%，持续 20 秒。</w:t>
      </w:r>
    </w:p>
    <w:p w14:paraId="18C3777F">
      <w:r xmlns:w="http://schemas.openxmlformats.org/wordprocessingml/2006/main">
        <w:t xml:space="preserve">[59] 魔法新娘：纯洁+</w:t>
      </w:r>
    </w:p>
    <w:p w14:paraId="7173E04F">
      <w:r xmlns:w="http://schemas.openxmlformats.org/wordprocessingml/2006/main">
        <w:t xml:space="preserve">[60] 部署完成后，持续20秒，所有友方单位攻击力提升50%，眩晕抗性提升50%。若目标是“新娘”角色，则造成的伤害提升30%，持续20秒。发动连击时，自身特殊攻击槽增加3%。（若在特殊攻击发动待机状态下发动连击，则效果将在特殊攻击发动后生效。）</w:t>
      </w:r>
    </w:p>
    <w:p w14:paraId="6DF5EB9D">
      <w:r xmlns:w="http://schemas.openxmlformats.org/wordprocessingml/2006/main">
        <w:t xml:space="preserve">[61] 增强图像</w:t>
      </w:r>
    </w:p>
    <w:p w14:paraId="191A009C">
      <w:r xmlns:w="http://schemas.openxmlformats.org/wordprocessingml/2006/main">
        <w:t xml:space="preserve">[62] 在游戏中 †</w:t>
      </w:r>
    </w:p>
    <w:p w14:paraId="4D30C5BE">
      <w:r xmlns:w="http://schemas.openxmlformats.org/wordprocessingml/2006/main">
        <w:t xml:space="preserve">[63] 忍者昴的新娘形态。她原本的服装是物理属性，但现在变成了魔法属性，可能是因为使用了名为“魔法新娘”的新变身方法。她的特殊攻击具有高倍率的防御力降低效果，觉醒后的独特能力会在部署完成后提供增益效果，并在连续攻击期间持续生效。</w:t>
      </w:r>
    </w:p>
    <w:p w14:paraId="7CF1D102">
      <w:r xmlns:w="http://schemas.openxmlformats.org/wordprocessingml/2006/main">
        <w:t xml:space="preserve">[64] 觉醒后，她的终极技能可以降低对手80%的防御力，持续10秒，在9倍攻击型角色中效果排名第三，仅次于艾斯卡尔比·阿斯特里泽和传奇遥。在团队副本中，如果需要一个角色来承担减伤任务，她是一个不错的选择。她的终极技能循环频率比阿斯特里泽和传奇遥要低，而且即使在狂热状态下也无法持续维持降低防御力的效果。她需要其他角色的辅助，例如提升终极技能槽或速度。降低防御力的效果会在终极技能伤害生效前施加，所以即使你反应慢了一步，损失也相对较小。</w:t>
      </w:r>
    </w:p>
    <w:p w14:paraId="23273112">
      <w:r xmlns:w="http://schemas.openxmlformats.org/wordprocessingml/2006/main">
        <w:t xml:space="preserve">[65] 新娘角色列表</w:t>
      </w:r>
    </w:p>
    <w:p w14:paraId="179BF86E">
      <w:r xmlns:w="http://schemas.openxmlformats.org/wordprocessingml/2006/main">
        <w:t xml:space="preserve">[66] 新娘角色列表 †</w:t>
      </w:r>
    </w:p>
    <w:p w14:paraId="607AEB0B">
      <w:r xmlns:w="http://schemas.openxmlformats.org/wordprocessingml/2006/main">
        <w:t xml:space="preserve">[67] * 表示该角色具有与“新娘”相关的效果。</w:t>
      </w:r>
    </w:p>
    <w:p w14:paraId="7C7B0698">
      <w:r xmlns:w="http://schemas.openxmlformats.org/wordprocessingml/2006/main">
        <w:t xml:space="preserve">[68] 新娘埃斯卡莱尔</w:t>
      </w:r>
    </w:p>
    <w:p w14:paraId="01E22E11">
      <w:r xmlns:w="http://schemas.openxmlformats.org/wordprocessingml/2006/main">
        <w:t xml:space="preserve">[69] 新娘绫香</w:t>
      </w:r>
    </w:p>
    <w:p w14:paraId="7B15B089">
      <w:r xmlns:w="http://schemas.openxmlformats.org/wordprocessingml/2006/main">
        <w:t xml:space="preserve">[70] 新娘 Esca Amaz</w:t>
      </w:r>
    </w:p>
    <w:p w14:paraId="1D47EF63">
      <w:r xmlns:w="http://schemas.openxmlformats.org/wordprocessingml/2006/main">
        <w:t xml:space="preserve">[71] 新娘尼尔</w:t>
      </w:r>
    </w:p>
    <w:p w14:paraId="15A106EF">
      <w:r xmlns:w="http://schemas.openxmlformats.org/wordprocessingml/2006/main">
        <w:t xml:space="preserve">[72] 新娘徕卡</w:t>
      </w:r>
    </w:p>
    <w:p w14:paraId="7B9A9801">
      <w:r xmlns:w="http://schemas.openxmlformats.org/wordprocessingml/2006/main">
        <w:t xml:space="preserve">[73] 新娘遥重生</w:t>
      </w:r>
    </w:p>
    <w:p w14:paraId="7D0BE691">
      <w:r xmlns:w="http://schemas.openxmlformats.org/wordprocessingml/2006/main">
        <w:t xml:space="preserve">[74] 新娘 E.E.</w:t>
      </w:r>
    </w:p>
    <w:p w14:paraId="2726312A">
      <w:r xmlns:w="http://schemas.openxmlformats.org/wordprocessingml/2006/main">
        <w:t xml:space="preserve">[75] 新娘流放*</w:t>
      </w:r>
    </w:p>
    <w:p w14:paraId="6714BD14">
      <w:r xmlns:w="http://schemas.openxmlformats.org/wordprocessingml/2006/main">
        <w:t xml:space="preserve">[76] 新娘塞利凯尔*</w:t>
      </w:r>
    </w:p>
    <w:p w14:paraId="322CA5B0">
      <w:r xmlns:w="http://schemas.openxmlformats.org/wordprocessingml/2006/main">
        <w:t xml:space="preserve">[77] 新娘莉尔卡*</w:t>
      </w:r>
    </w:p>
    <w:p w14:paraId="72187F90">
      <w:r xmlns:w="http://schemas.openxmlformats.org/wordprocessingml/2006/main">
        <w:t xml:space="preserve">[78] 新娘昴 *</w:t>
      </w:r>
    </w:p>
    <w:p w14:paraId="4F2865AE">
      <w:r xmlns:w="http://schemas.openxmlformats.org/wordprocessingml/2006/main">
        <w:t xml:space="preserve">[79] 新娘克鲁尔</w:t>
      </w:r>
    </w:p>
    <w:p w14:paraId="04DA5644">
      <w:r xmlns:w="http://schemas.openxmlformats.org/wordprocessingml/2006/main">
        <w:t xml:space="preserve">[80] 新娘费利尼</w:t>
      </w:r>
    </w:p>
    <w:p w14:paraId="0D10A526">
      <w:r xmlns:w="http://schemas.openxmlformats.org/wordprocessingml/2006/main">
        <w:t xml:space="preserve">[81] 新娘埃斯卡·鲁比</w:t>
      </w:r>
    </w:p>
    <w:p w14:paraId="59CD8C05">
      <w:r xmlns:w="http://schemas.openxmlformats.org/wordprocessingml/2006/main">
        <w:t xml:space="preserve">[82] 新娘重生</w:t>
      </w:r>
    </w:p>
    <w:p w14:paraId="0EB5E7B2">
      <w:r xmlns:w="http://schemas.openxmlformats.org/wordprocessingml/2006/main">
        <w:t xml:space="preserve">[83] 剑心头盔虽然能保证连续攻击，但由于不提升魔法威力，因此并非理想之选。此外，除了使用蜜糖王子装备对战蜜糖怪时，普通魔法攻击的伤害倍率会降低至0.8倍。因此，除了G级蜜糖怪讨伐战之外，在很多情况下，专精于连续攻击的装备都无法有效发挥作用。</w:t>
      </w:r>
    </w:p>
    <w:p w14:paraId="602BF837">
      <w:r xmlns:w="http://schemas.openxmlformats.org/wordprocessingml/2006/main">
        <w:t xml:space="preserve">[84] 内容适用性简易评估 †</w:t>
      </w:r>
    </w:p>
    <w:p w14:paraId="3B650793">
      <w:r xmlns:w="http://schemas.openxmlformats.org/wordprocessingml/2006/main">
        <w:t xml:space="preserve">[85] 合适的内容、推荐的装备示例、角色发展目标等。</w:t>
      </w:r>
    </w:p>
    <w:p w14:paraId="768F192E">
      <w:r xmlns:w="http://schemas.openxmlformats.org/wordprocessingml/2006/main">
        <w:t xml:space="preserve">[86] 兼容内容</w:t>
      </w:r>
    </w:p>
    <w:p w14:paraId="726DF65A">
      <w:r xmlns:w="http://schemas.openxmlformats.org/wordprocessingml/2006/main">
        <w:t xml:space="preserve">[87] 能力倾向</w:t>
      </w:r>
    </w:p>
    <w:p w14:paraId="7F191E5A">
      <w:r xmlns:w="http://schemas.openxmlformats.org/wordprocessingml/2006/main">
        <w:t xml:space="preserve">[88] 简短评论</w:t>
      </w:r>
    </w:p>
    <w:p w14:paraId="49151092">
      <w:r xmlns:w="http://schemas.openxmlformats.org/wordprocessingml/2006/main">
        <w:t xml:space="preserve">[89] 主线任务 事件任务</w:t>
      </w:r>
    </w:p>
    <w:p w14:paraId="37E05718">
      <w:r xmlns:w="http://schemas.openxmlformats.org/wordprocessingml/2006/main">
        <w:t xml:space="preserve">[90] 可以毫无问题地执行</w:t>
      </w:r>
    </w:p>
    <w:p w14:paraId="427A06AE">
      <w:r xmlns:w="http://schemas.openxmlformats.org/wordprocessingml/2006/main">
        <w:t xml:space="preserve">[91] 突袭战</w:t>
      </w:r>
    </w:p>
    <w:p w14:paraId="153359D5">
      <w:r xmlns:w="http://schemas.openxmlformats.org/wordprocessingml/2006/main">
        <w:t xml:space="preserve">[92] 单体终极攻击，其高倍率伤害减免非常有用（装备示例见下文）。</w:t>
      </w:r>
    </w:p>
    <w:p w14:paraId="77070CA3">
      <w:r xmlns:w="http://schemas.openxmlformats.org/wordprocessingml/2006/main">
        <w:t xml:space="preserve">[93] 湮灭</w:t>
      </w:r>
    </w:p>
    <w:p w14:paraId="1E674DD4">
      <w:r xmlns:w="http://schemas.openxmlformats.org/wordprocessingml/2006/main">
        <w:t xml:space="preserve">[94] 不适合单体特殊攻击</w:t>
      </w:r>
    </w:p>
    <w:p w14:paraId="238EA0B2">
      <w:r xmlns:w="http://schemas.openxmlformats.org/wordprocessingml/2006/main">
        <w:t xml:space="preserve">[95] B宇宙</w:t>
      </w:r>
    </w:p>
    <w:p w14:paraId="4C96A850">
      <w:r xmlns:w="http://schemas.openxmlformats.org/wordprocessingml/2006/main">
        <w:t xml:space="preserve">[96] 独特的效果适合快速攻击</w:t>
      </w:r>
    </w:p>
    <w:p w14:paraId="460ADAA5">
      <w:r xmlns:w="http://schemas.openxmlformats.org/wordprocessingml/2006/main">
        <w:t xml:space="preserve">[97] 能力评估指标</w:t>
      </w:r>
    </w:p>
    <w:p w14:paraId="1F3AB5B2">
      <w:r xmlns:w="http://schemas.openxmlformats.org/wordprocessingml/2006/main">
        <w:t xml:space="preserve">[98] ◎：优秀内容。最有可能发挥出色。○：合适内容。有较高发挥潜力。△：一般。需要一些技巧才能发挥良好，但选择理由不多。×：不合适内容。由于与内容规则、游戏系统、难度等级等不兼容，难以发挥出色。*2014年3月更新</w:t>
      </w:r>
    </w:p>
    <w:p w14:paraId="4FCE10B0">
      <w:r xmlns:w="http://schemas.openxmlformats.org/wordprocessingml/2006/main">
        <w:t xml:space="preserve">[99] 突袭</w:t>
      </w:r>
    </w:p>
    <w:p w14:paraId="67907758">
      <w:r xmlns:w="http://schemas.openxmlformats.org/wordprocessingml/2006/main">
        <w:t xml:space="preserve">[100] 推荐设备示例</w:t>
      </w:r>
    </w:p>
    <w:p w14:paraId="57C14428">
      <w:r xmlns:w="http://schemas.openxmlformats.org/wordprocessingml/2006/main">
        <w:t xml:space="preserve">[101] 主要设备</w:t>
      </w:r>
    </w:p>
    <w:p w14:paraId="5F68074C">
      <w:r xmlns:w="http://schemas.openxmlformats.org/wordprocessingml/2006/main">
        <w:t xml:space="preserve">[102] 子设备</w:t>
      </w:r>
    </w:p>
    <w:p w14:paraId="021BD8C4">
      <w:r xmlns:w="http://schemas.openxmlformats.org/wordprocessingml/2006/main">
        <w:t xml:space="preserve">[103] 一件令人愉悦的物品</w:t>
      </w:r>
    </w:p>
    <w:p w14:paraId="6EB50CEE">
      <w:r xmlns:w="http://schemas.openxmlformats.org/wordprocessingml/2006/main">
        <w:t xml:space="preserve">[104] 发展目标</w:t>
      </w:r>
    </w:p>
    <w:p w14:paraId="33B5A062">
      <w:r xmlns:w="http://schemas.openxmlformats.org/wordprocessingml/2006/main">
        <w:t xml:space="preserve">[105] 突破极限</w:t>
      </w:r>
    </w:p>
    <w:p w14:paraId="67494770">
      <w:r xmlns:w="http://schemas.openxmlformats.org/wordprocessingml/2006/main">
        <w:t xml:space="preserve">[106] 致命觉醒</w:t>
      </w:r>
    </w:p>
    <w:p w14:paraId="41F486E4">
      <w:r xmlns:w="http://schemas.openxmlformats.org/wordprocessingml/2006/main">
        <w:t xml:space="preserve">[107] 独特的觉醒</w:t>
      </w:r>
    </w:p>
    <w:p w14:paraId="3EF1EBAD">
      <w:r xmlns:w="http://schemas.openxmlformats.org/wordprocessingml/2006/main">
        <w:t xml:space="preserve">[108] 行动速度</w:t>
      </w:r>
    </w:p>
    <w:p w14:paraId="69538B4D">
      <w:r xmlns:w="http://schemas.openxmlformats.org/wordprocessingml/2006/main">
        <w:t xml:space="preserve">[109] 特别收费</w:t>
      </w:r>
    </w:p>
    <w:p w14:paraId="6FC9030A">
      <w:r xmlns:w="http://schemas.openxmlformats.org/wordprocessingml/2006/main">
        <w:t xml:space="preserve">[110] 其他</w:t>
      </w:r>
    </w:p>
    <w:p w14:paraId="7951F33D">
      <w:r xmlns:w="http://schemas.openxmlformats.org/wordprocessingml/2006/main">
        <w:t xml:space="preserve">[111] 培训费用</w:t>
      </w:r>
    </w:p>
    <w:p w14:paraId="7D9535E9">
      <w:r xmlns:w="http://schemas.openxmlformats.org/wordprocessingml/2006/main">
        <w:t xml:space="preserve">[112] 3.1 秒 9 次</w:t>
      </w:r>
    </w:p>
    <w:p w14:paraId="33275233">
      <w:r xmlns:w="http://schemas.openxmlformats.org/wordprocessingml/2006/main">
        <w:t xml:space="preserve">[113] 13.5% 20次</w:t>
      </w:r>
    </w:p>
    <w:p w14:paraId="68E9FB3F">
      <w:r xmlns:w="http://schemas.openxmlformats.org/wordprocessingml/2006/main">
        <w:t xml:space="preserve">[114] 备注</w:t>
      </w:r>
    </w:p>
    <w:p w14:paraId="28E03CD9">
      <w:r xmlns:w="http://schemas.openxmlformats.org/wordprocessingml/2006/main">
        <w:t xml:space="preserve">[115] 在黄金蜂蜜战斗中添加到副装备。</w:t>
      </w:r>
    </w:p>
    <w:p w14:paraId="70C1355C">
      <w:r xmlns:w="http://schemas.openxmlformats.org/wordprocessingml/2006/main">
        <w:t xml:space="preserve">[116] *2016年4月更新</w:t>
      </w:r>
    </w:p>
    <w:p w14:paraId="69437CCD">
      <w:r xmlns:w="http://schemas.openxmlformats.org/wordprocessingml/2006/main">
        <w:t xml:space="preserve">[117] 备选版本 †</w:t>
      </w:r>
    </w:p>
    <w:p w14:paraId="43C111E9">
      <w:r xmlns:w="http://schemas.openxmlformats.org/wordprocessingml/2006/main">
        <w:t xml:space="preserve">[118] 千金昴</w:t>
      </w:r>
    </w:p>
    <w:p w14:paraId="27B2CE85">
      <w:r xmlns:w="http://schemas.openxmlformats.org/wordprocessingml/2006/main">
        <w:t xml:space="preserve">[119] 超能力闪光忍者昴</w:t>
      </w:r>
    </w:p>
    <w:p w14:paraId="04E747DC">
      <w:r xmlns:w="http://schemas.openxmlformats.org/wordprocessingml/2006/main">
        <w:t xml:space="preserve">[120] 盛夏的斯巴鲁</w:t>
      </w:r>
    </w:p>
    <w:p w14:paraId="29963934">
      <w:r xmlns:w="http://schemas.openxmlformats.org/wordprocessingml/2006/main">
        <w:t xml:space="preserve">[121] 新娘昴</w:t>
      </w:r>
    </w:p>
    <w:p w14:paraId="5F1FB358">
      <w:r xmlns:w="http://schemas.openxmlformats.org/wordprocessingml/2006/main">
        <w:t xml:space="preserve">[122] 琐事 †</w:t>
      </w:r>
    </w:p>
    <w:p w14:paraId="77CCDB2D">
      <w:r xmlns:w="http://schemas.openxmlformats.org/wordprocessingml/2006/main">
        <w:t xml:space="preserve">[123] 官方推特账号简介 †</w:t>
      </w:r>
    </w:p>
    <w:p w14:paraId="4607D3F1">
      <w:r xmlns:w="http://schemas.openxmlformats.org/wordprocessingml/2006/main">
        <w:t xml:space="preserve">[124] 人物介绍</w:t>
      </w:r>
    </w:p>
    <w:p w14:paraId="428EC2FF">
      <w:r xmlns:w="http://schemas.openxmlformats.org/wordprocessingml/2006/main">
        <w:t xml:space="preserve">[125] 评论表 †</w:t>
      </w:r>
    </w:p>
    <w:p w14:paraId="1579B0A3">
      <w:r xmlns:w="http://schemas.openxmlformats.org/wordprocessingml/2006/main">
        <w:t xml:space="preserve">[126] 点击打开历史日志列表</w:t>
      </w:r>
    </w:p>
    <w:p w14:paraId="41F468C4">
      <w:r xmlns:w="http://schemas.openxmlformats.org/wordprocessingml/2006/main">
        <w:t xml:space="preserve">[127] 末尾的数字越小，日志就越旧。</w:t>
      </w:r>
    </w:p>
    <w:p w14:paraId="06896691">
      <w:r xmlns:w="http://schemas.openxmlformats.org/wordprocessingml/2006/main">
        <w:t xml:space="preserve">[128] 'Comments/Bride_Subaru/' 没有子页面。</w:t>
      </w:r>
    </w:p>
    <w:p w14:paraId="37D8D4A7">
      <w:r xmlns:w="http://schemas.openxmlformats.org/wordprocessingml/2006/main">
        <w:t xml:space="preserve">[129] 一个相当不错的设计，融合了日式和西式情色元素 -- [LIuM8FQdrbc] 2025-06-18 (周三) 19:45:17</w:t>
      </w:r>
    </w:p>
    <w:p w14:paraId="061F4085">
      <w:r xmlns:w="http://schemas.openxmlformats.org/wordprocessingml/2006/main">
        <w:t xml:space="preserve">[130] 这是最好的。谢谢管理员。 -- [/quvsVYgu76] 2025-06-18 (周三) 19:56:51</w:t>
      </w:r>
    </w:p>
    <w:p w14:paraId="6BAEA0B8">
      <w:r xmlns:w="http://schemas.openxmlformats.org/wordprocessingml/2006/main">
        <w:t xml:space="preserve">[131] 剑心的魔力没有提升啊？确实有点令人失望。——[J4XIy2cNuXI] 2025-06-21 (周六) 07:27:04</w:t>
      </w:r>
    </w:p>
    <w:p w14:paraId="020B3738">
      <w:r xmlns:w="http://schemas.openxmlformats.org/wordprocessingml/2006/main">
        <w:t xml:space="preserve">[132] 作为一款入门级攻击者，它的性能尚可——[YdRcF7qrYWI] 2025-06-18 (周三) 21:39:56</w:t>
      </w:r>
    </w:p>
    <w:p w14:paraId="3BFDDFEB">
      <w:r xmlns:w="http://schemas.openxmlformats.org/wordprocessingml/2006/main">
        <w:t xml:space="preserve">[133] 战败情色并不差，但插图的构图和《超防》里的很像，感觉又在洗脑了——[4ueNgTjvHRU] 2025-06-19 (周四) 14:16:37</w:t>
      </w:r>
    </w:p>
    <w:p w14:paraId="0B479976">
      <w:r xmlns:w="http://schemas.openxmlformats.org/wordprocessingml/2006/main">
        <w:t xml:space="preserve">[134] 看来他们的目标是像 Asterize 那样，在对抗 Flash Ninja 的副本中占据类似的地位，拥有特殊的效果。由于它会先施加一个减益效果，所以倍率之类的东西可能会被调低一些。——[XKoClbxogTE] 2025-06-20 (周五) 21:24:58</w:t>
      </w:r>
    </w:p>
    <w:p w14:paraId="5471170D">
      <w:r xmlns:w="http://schemas.openxmlformats.org/wordprocessingml/2006/main">
        <w:t xml:space="preserve">[135] 阿斯特尔无法取代阿斯特尔，因为他自己无法维持100%的防御力降低效果。需要的是一个合适的伙伴，能够有效地提升其他属性，例如回避率或20%的场地防御力。——[Mmx1cFUMuk6] 2025-06-20 (周五) 22:01:41</w:t>
      </w:r>
    </w:p>
    <w:p w14:paraId="6E529DAD">
      <w:r xmlns:w="http://schemas.openxmlformats.org/wordprocessingml/2006/main">
        <w:t xml:space="preserve">[136] 即使你说它是用来替代不再使用的组合——[YJwOWHUbZe6] 2025-06-21 (周六) 13:49:53</w:t>
      </w:r>
    </w:p>
    <w:p w14:paraId="4037AC55">
      <w:r xmlns:w="http://schemas.openxmlformats.org/wordprocessingml/2006/main">
        <w:t xml:space="preserve">[137] 幻影和阿斯特丽泽是艾斯卡队用的吧？我觉得至少有一个阵容需要减伤，不过你也可以用新娘昴+妹妹+姬路的组合。她们也可以和泰伯贝尔一起用。——[vCyVswWRUuM] 2025-06-21 (周六) 17:47:20</w:t>
      </w:r>
    </w:p>
    <w:p w14:paraId="1D87AE0C">
      <w:r xmlns:w="http://schemas.openxmlformats.org/wordprocessingml/2006/main">
        <w:t xml:space="preserve">[138] 我现在都不知道那些硬核玩家在聊什么了哈哈 -- [J4XIy2cNuXI] 2025-06-21 (周六) 17:54:42</w:t>
      </w:r>
    </w:p>
    <w:p w14:paraId="266A14F4">
      <w:r xmlns:w="http://schemas.openxmlformats.org/wordprocessingml/2006/main">
        <w:t xml:space="preserve">[139] 巴比尼尔仍然是优先的双人阵容，所以不会有任何变化。即使是艾斯卡队，剩余的位置仍然会由妹妹填补，以延长减益效果的持续时间，并且不会像以前那样延续到德奈的位置。不会有任何变化。——[YdRcF7qrYWI] 2025-06-22 (周日) 08:00:37</w:t>
      </w:r>
    </w:p>
    <w:p w14:paraId="7F8414E0">
      <w:r xmlns:w="http://schemas.openxmlformats.org/wordprocessingml/2006/main">
        <w:t xml:space="preserve">[140] 我完全明白，我也一直很在意人脸的视角——[I7QNPkcZYic] 2025-06-26 (周四) 00:27:09</w:t>
      </w:r>
    </w:p>
    <w:p w14:paraId="4E79C6CE">
      <w:r xmlns:w="http://schemas.openxmlformats.org/wordprocessingml/2006/main">
        <w:t xml:space="preserve">[141] 说到Onikun，他以身材丰满著称，但他一直很擅长画纤细柔和的线条。我很喜欢他在《Pastia 3》时期画的Lilium，希望他不要忘记那种画风。——[.opKYZoue8k] 2025-06-28 (周六) 15:15:45</w:t>
      </w:r>
    </w:p>
    <w:p w14:paraId="3CA87BA8">
      <w:r xmlns:w="http://schemas.openxmlformats.org/wordprocessingml/2006/main">
        <w:t xml:space="preserve">[142] 嗯，就我个人而言，我曾经很喜欢一位漫画家，他后来沉迷于画胸部，我就觉得“这不对劲”，我觉得这样也挺好的。——[J4XIy2cNuXI] 2025-06-22 (周日) 19:27:39</w:t>
      </w:r>
    </w:p>
    <w:p w14:paraId="7518FA79">
      <w:r xmlns:w="http://schemas.openxmlformats.org/wordprocessingml/2006/main">
        <w:t xml:space="preserve">[143] 我看到艾莉丝脱下婚纱出现在她卧室里的情景，至今仍心有余悸，所以我无法让自己去做这件事。——[19pBZMjGUFI] 2025-06-25 (周三) 13:15:04</w:t>
      </w:r>
    </w:p>
    <w:p w14:paraId="7099B24B">
      <w:r xmlns:w="http://schemas.openxmlformats.org/wordprocessingml/2006/main">
        <w:t xml:space="preserve">[144] 新娘昴……拉奥将军……安德鲁……呃，我的头…… -- [0bq0.cFi6UU] 2025-08-11 (周一) 23:19:12</w:t>
      </w:r>
    </w:p>
    <w:p w14:paraId="22D70443">
      <w:r xmlns:w="http://schemas.openxmlformats.org/wordprocessingml/2006/main">
        <w:t xml:space="preserve">[145] ←使用棋盘前请务必阅读规则。</w:t>
      </w:r>
    </w:p>
    <w:p w14:paraId="24BE32DD">
      <w:r xmlns:w="http://schemas.openxmlformats.org/wordprocessingml/2006/main">
        <w:t xml:space="preserve">[146] 关于规则 †</w:t>
      </w:r>
    </w:p>
    <w:p w14:paraId="45596F27">
      <w:r xmlns:w="http://schemas.openxmlformats.org/wordprocessingml/2006/main">
        <w:t xml:space="preserve">[147] 请不要抱怨或批评页面编辑者。如果您对其他人的编辑有意见，请通过“提供替代方案”或“自行编辑”的方式进行建设性沟通。</w:t>
      </w:r>
    </w:p>
    <w:p w14:paraId="6F75BB11">
      <w:r xmlns:w="http://schemas.openxmlformats.org/wordprocessingml/2006/main">
        <w:t xml:space="preserve">[148] 不要发布个人网站或其他禁止未经授权链接的网站的网址。</w:t>
      </w:r>
    </w:p>
    <w:p w14:paraId="07063D94">
      <w:r xmlns:w="http://schemas.openxmlformats.org/wordprocessingml/2006/main">
        <w:t xml:space="preserve">[149] 关于违反规则的帖子 †</w:t>
      </w:r>
    </w:p>
    <w:p w14:paraId="476059B4">
      <w:r xmlns:w="http://schemas.openxmlformats.org/wordprocessingml/2006/main">
        <w:t xml:space="preserve">[150] 禁止发布以下类型的帖子，因为它们容易造成干扰。</w:t>
      </w:r>
    </w:p>
    <w:p w14:paraId="12C88096">
      <w:r xmlns:w="http://schemas.openxmlformats.org/wordprocessingml/2006/main">
        <w:t xml:space="preserve">[151]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4C158FD9">
      <w:r xmlns:w="http://schemas.openxmlformats.org/wordprocessingml/2006/main">
        <w:t xml:space="preserve">[152] 其他包括使用此维基的人、官方管理员、艺术家、配音演员、现实生活中的个人以及 Twitter 用户等团体。</w:t>
      </w:r>
    </w:p>
    <w:p w14:paraId="18E949B7">
      <w:r xmlns:w="http://schemas.openxmlformats.org/wordprocessingml/2006/main">
        <w:t xml:space="preserve">[153] 关于向管理层提交的帖子，我们容忍可以解释为用户反馈的评论，例如“我希望他们改进这一点”、“我希望他们尽快修复错误”和“维护时间太长了”，但我们不容忍使用辱骂性语言贬低管理层。</w:t>
      </w:r>
    </w:p>
    <w:p w14:paraId="4B67676E">
      <w:r xmlns:w="http://schemas.openxmlformats.org/wordprocessingml/2006/main">
        <w:t xml:space="preserve">[154] 将讨论和意见交流视为“诽谤或对抗他人”是错误的。然而，在讨论或意见交流中使用辱骂性语言、贬低他人、挑衅他人或在缺乏明确证据的情况下发表言论，都是违法行为。说话时务必注意自己的言辞。</w:t>
      </w:r>
    </w:p>
    <w:p w14:paraId="67D3004B">
      <w:r xmlns:w="http://schemas.openxmlformats.org/wordprocessingml/2006/main">
        <w:t xml:space="preserve">[155] 攻击性评论是指使用“做这个”或“做那个”等强烈命令、“使用粗俗语言”、“居高临下”或“挑衅”的评论。</w:t>
      </w:r>
    </w:p>
    <w:p w14:paraId="696C7871">
      <w:r xmlns:w="http://schemas.openxmlformats.org/wordprocessingml/2006/main">
        <w:t xml:space="preserve">[156] 禁止发布冒犯现有玩家的帖子，例如“还有人玩这个游戏吗？”或“这游戏已经凉了”。这并不意味着您完全不能发表任何负面言论，而是指那些超出单纯负面评价范围，构成诽谤或诋毁的帖子将被禁止发布。</w:t>
      </w:r>
    </w:p>
    <w:p w14:paraId="2163C29F">
      <w:r xmlns:w="http://schemas.openxmlformats.org/wordprocessingml/2006/main">
        <w:t xml:space="preserve">[157] 公开羞辱他人，包括泄露他人的游戏内名称或UID</w:t>
      </w:r>
    </w:p>
    <w:p w14:paraId="523E9962">
      <w:r xmlns:w="http://schemas.openxmlformats.org/wordprocessingml/2006/main">
        <w:t xml:space="preserve">[158] 但是，允许分享有助于完成此游戏的信息和视频。</w:t>
      </w:r>
    </w:p>
    <w:p w14:paraId="2DD84420">
      <w:r xmlns:w="http://schemas.openxmlformats.org/wordprocessingml/2006/main">
        <w:t xml:space="preserve">[159] 参考其他应用程序</w:t>
      </w:r>
    </w:p>
    <w:p w14:paraId="7D7FB048">
      <w:r xmlns:w="http://schemas.openxmlformats.org/wordprocessingml/2006/main">
        <w:t xml:space="preserve">[160] 在多个论坛上多次发帖</w:t>
      </w:r>
    </w:p>
    <w:p w14:paraId="1BE9E53B">
      <w:r xmlns:w="http://schemas.openxmlformats.org/wordprocessingml/2006/main">
        <w:t xml:space="preserve">[161] 写一串无意义的字符</w:t>
      </w:r>
    </w:p>
    <w:p w14:paraId="54F1A1FB">
      <w:r xmlns:w="http://schemas.openxmlformats.org/wordprocessingml/2006/main">
        <w:t xml:space="preserve">[162] 关于作弊和利用漏洞的帖子</w:t>
      </w:r>
    </w:p>
    <w:p w14:paraId="7E0DA0BB">
      <w:r xmlns:w="http://schemas.openxmlformats.org/wordprocessingml/2006/main">
        <w:t xml:space="preserve">[163] 最好的办法是忽略违反规则的帖子。上钩或反驳只会让事情变得更糟。</w:t>
      </w:r>
    </w:p>
    <w:p w14:paraId="1537DDA0">
      <w:r xmlns:w="http://schemas.openxmlformats.org/wordprocessingml/2006/main">
        <w:t xml:space="preserve">[164] *在上述规则中，“诽谤”指的是在没有客观证据的情况下诋毁和贬低他人。将所有批评性文章都归为“诽谤”是不正确的，所以请务必谨慎。</w:t>
      </w:r>
    </w:p>
    <w:p w14:paraId="401F4B70">
      <w:r xmlns:w="http://schemas.openxmlformats.org/wordprocessingml/2006/main">
        <w:t xml:space="preserve">[165] 关于修改和删除发帖日志 †</w:t>
      </w:r>
    </w:p>
    <w:p w14:paraId="7DF2D636">
      <w:r xmlns:w="http://schemas.openxmlformats.org/wordprocessingml/2006/main">
        <w:t xml:space="preserve">[166] 但是，允许更正印刷错误、遗漏和字体颜色。（他人出于善意所做的更正也允许。）</w:t>
      </w:r>
    </w:p>
    <w:p w14:paraId="1C207465">
      <w:r xmlns:w="http://schemas.openxmlformats.org/wordprocessingml/2006/main">
        <w:t xml:space="preserve">[167] 作为例外情况，您可以删除自己的帖子，但事后必须向管理员报告。此外，删除时，请将整个评论替换为以下文本，而不是完全删除：&amp;color(#ff0000){''发帖人已删除''};</w:t>
      </w:r>
    </w:p>
    <w:p w14:paraId="6BE223B3">
      <w:r xmlns:w="http://schemas.openxmlformats.org/wordprocessingml/2006/main">
        <w:t xml:space="preserve">[168] 关于评论违反规则的帖子 †</w:t>
      </w:r>
    </w:p>
    <w:p w14:paraId="412C30CD">
      <w:r xmlns:w="http://schemas.openxmlformats.org/wordprocessingml/2006/main">
        <w:t xml:space="preserve">[169] 您可以自行评论删除上述任何违反规则的评论，无需管理员许可。但是，评论删除后，请务必在“违规举报公告板”上进行举报。请使用“违规举报公告板”上的举报模板。</w:t>
      </w:r>
    </w:p>
    <w:p w14:paraId="009006DD">
      <w:r xmlns:w="http://schemas.openxmlformats.org/wordprocessingml/2006/main">
        <w:t xml:space="preserve">[170] 未经 CO 举报公告板举报而被删除的帖子将被恢复，而删除帖子的人将受到处罚。</w:t>
      </w:r>
    </w:p>
    <w:p w14:paraId="35DAE988">
      <w:r xmlns:w="http://schemas.openxmlformats.org/wordprocessingml/2006/main">
        <w:t xml:space="preserve">[171] 如果您反复向 CO 举报公告板举报不违反规则的帖子，我们将认为您是自私的，并将对您实施发帖和编辑限制。</w:t>
      </w:r>
    </w:p>
    <w:p w14:paraId="7F900E73">
      <w:r xmlns:w="http://schemas.openxmlformats.org/wordprocessingml/2006/main">
        <w:t xml:space="preserve">[172] 在 CO 报告公告板上，不构成违规的报告可由管理员酌情恢复。</w:t>
      </w:r>
    </w:p>
    <w:p w14:paraId="24BDB113">
      <w:r xmlns:w="http://schemas.openxmlformats.org/wordprocessingml/2006/main">
        <w:t xml:space="preserve">[173] 我们再次要求您不要评论那些并未违反规则的评论。（例如，诸如“虽然不违反规则，但显然是在挑衅”、“恶作剧”或“评论整个帖子”之类的主观判断。）</w:t>
      </w:r>
    </w:p>
    <w:p w14:paraId="124B012E">
      <w:r xmlns:w="http://schemas.openxmlformats.org/wordprocessingml/2006/main">
        <w:t xml:space="preserve">[174] 关于不违反规则但“冒犯性”的帖子 †</w:t>
      </w:r>
    </w:p>
    <w:p w14:paraId="5ED6C6E1">
      <w:r xmlns:w="http://schemas.openxmlformats.org/wordprocessingml/2006/main">
        <w:t xml:space="preserve">[175] 即使帖子内容具有冒犯性，除非违反版规，否则不会被删除。由于每个人对冒犯性的接受程度不同，请使用 NGID 功能隐藏评论，而不是争论或恶意挑衅。</w:t>
      </w:r>
    </w:p>
    <w:p w14:paraId="20D6FB48">
      <w:r xmlns:w="http://schemas.openxmlformats.org/wordprocessingml/2006/main">
        <w:t xml:space="preserve">[176] 挑衅难道不是一种违规行为吗？†</w:t>
      </w:r>
    </w:p>
    <w:p w14:paraId="32A1EB1E">
      <w:r xmlns:w="http://schemas.openxmlformats.org/wordprocessingml/2006/main">
        <w:t xml:space="preserve">[177] 每个人对“煽动性言论”的定义都大相径庭，因此我们不认为这是违规行为。如果您认为某条评论具有煽动性，请使用 NGID 功能将其隐藏。</w:t>
      </w:r>
    </w:p>
    <w:p w14:paraId="5031FE69">
      <w:r xmlns:w="http://schemas.openxmlformats.org/wordprocessingml/2006/main">
        <w:t xml:space="preserve">[178] 抱怨难道不算违法吗？†</w:t>
      </w:r>
    </w:p>
    <w:p w14:paraId="42F3A69F">
      <w:r xmlns:w="http://schemas.openxmlformats.org/wordprocessingml/2006/main">
        <w:t xml:space="preserve">[179] 一般而言，抱怨本身并不构成违规。但是，针对本作品的负面宣传、诽谤、辱骂性语言以及超出抱怨范围的对抗性言论均构成违规。如果您认为抱怨内容冒犯了您，请使用 NGID 功能隐藏相关评论。</w:t>
      </w:r>
    </w:p>
    <w:p w14:paraId="2D3269D4">
      <w:r xmlns:w="http://schemas.openxmlformats.org/wordprocessingml/2006/main">
        <w:t xml:space="preserve">[180] 如果您不确定某个帖子是否违反规则，该怎么办？ †</w:t>
      </w:r>
    </w:p>
    <w:p w14:paraId="40DF9CC3">
      <w:r xmlns:w="http://schemas.openxmlformats.org/wordprocessingml/2006/main">
        <w:t xml:space="preserve">[181] 有些帖子内容含糊不清，难以判断是否违规。评论删除这类含糊不清的帖子可能会导致问题，所以请不要评论删除，而是使用 NGID 功能将评论隐藏起来。</w:t>
      </w:r>
    </w:p>
    <w:p w14:paraId="45CCE730">
      <w:r xmlns:w="http://schemas.openxmlformats.org/wordprocessingml/2006/main">
        <w:t xml:space="preserve">[182] 对屡犯者的处罚 †</w:t>
      </w:r>
    </w:p>
    <w:p w14:paraId="433EB5C4">
      <w:r xmlns:w="http://schemas.openxmlformats.org/wordprocessingml/2006/main">
        <w:t xml:space="preserve">[183] 反复违反规则或发布特别恶意的帖子，管理员可酌情予以处罚，例如“禁止访问”或“限制发帖”。</w:t>
      </w:r>
    </w:p>
    <w:p w14:paraId="02E13130">
      <w:r xmlns:w="http://schemas.openxmlformats.org/wordprocessingml/2006/main">
        <w:t xml:space="preserve">[184] 如果您对进一步改进有任何建议，请通过 Wiki 管理公告板与我们联系。</w:t>
      </w:r>
    </w:p>
    <w:p w14:paraId="7A56DEC4"/>
    <w:p w14:paraId="6EFC7E0B">
      <w:r xmlns:w="http://schemas.openxmlformats.org/wordprocessingml/2006/main">
        <w:rPr>
          <w:b/>
        </w:rPr>
        <w:t xml:space="preserve">A123</w:t>
      </w:r>
    </w:p>
    <w:p w14:paraId="4C1F5C95">
      <w:r xmlns:w="http://schemas.openxmlformats.org/wordprocessingml/2006/main">
        <w:t xml:space="preserve">[0] 索引：所有角色 | SSR 角色 | SR 角色 | R 角色</w:t>
      </w:r>
    </w:p>
    <w:p w14:paraId="33D9B351">
      <w:r xmlns:w="http://schemas.openxmlformats.org/wordprocessingml/2006/main">
        <w:t xml:space="preserve">[1] 基本信息</w:t>
      </w:r>
    </w:p>
    <w:p w14:paraId="2D37354A">
      <w:r xmlns:w="http://schemas.openxmlformats.org/wordprocessingml/2006/main">
        <w:t xml:space="preserve">[2] 内容适用性简易评估</w:t>
      </w:r>
    </w:p>
    <w:p w14:paraId="7B621701">
      <w:r xmlns:w="http://schemas.openxmlformats.org/wordprocessingml/2006/main">
        <w:t xml:space="preserve">[3] 替代版本</w:t>
      </w:r>
    </w:p>
    <w:p w14:paraId="1D1E95D1">
      <w:r xmlns:w="http://schemas.openxmlformats.org/wordprocessingml/2006/main">
        <w:t xml:space="preserve">[4] 琐事</w:t>
      </w:r>
    </w:p>
    <w:p w14:paraId="5C565A6F">
      <w:r xmlns:w="http://schemas.openxmlformats.org/wordprocessingml/2006/main">
        <w:t xml:space="preserve">[5] 官方推特账号介绍</w:t>
      </w:r>
    </w:p>
    <w:p w14:paraId="2EB9960E">
      <w:r xmlns:w="http://schemas.openxmlformats.org/wordprocessingml/2006/main">
        <w:t xml:space="preserve">[6] 评论表单</w:t>
      </w:r>
    </w:p>
    <w:p w14:paraId="73869F5B">
      <w:r xmlns:w="http://schemas.openxmlformats.org/wordprocessingml/2006/main">
        <w:t xml:space="preserve">[7] 基本信息 †</w:t>
      </w:r>
    </w:p>
    <w:p w14:paraId="503BEAA4">
      <w:r xmlns:w="http://schemas.openxmlformats.org/wordprocessingml/2006/main">
        <w:t xml:space="preserve">[8] 变换图像</w:t>
      </w:r>
    </w:p>
    <w:p w14:paraId="142182A3">
      <w:r xmlns:w="http://schemas.openxmlformats.org/wordprocessingml/2006/main">
        <w:t xml:space="preserve">[9] 简介</w:t>
      </w:r>
    </w:p>
    <w:p w14:paraId="4D0C6E97">
      <w:r xmlns:w="http://schemas.openxmlformats.org/wordprocessingml/2006/main">
        <w:t xml:space="preserve">[10] 姓名</w:t>
      </w:r>
    </w:p>
    <w:p w14:paraId="1C532FB5">
      <w:r xmlns:w="http://schemas.openxmlformats.org/wordprocessingml/2006/main">
        <w:t xml:space="preserve">[11] 新娘塞利凯尔</w:t>
      </w:r>
    </w:p>
    <w:p w14:paraId="2BB04A9B">
      <w:r xmlns:w="http://schemas.openxmlformats.org/wordprocessingml/2006/main">
        <w:t xml:space="preserve">[12] 真实姓名</w:t>
      </w:r>
    </w:p>
    <w:p w14:paraId="44700C51">
      <w:r xmlns:w="http://schemas.openxmlformats.org/wordprocessingml/2006/main">
        <w:t xml:space="preserve">[13] 神忹真由</w:t>
      </w:r>
    </w:p>
    <w:p w14:paraId="5175AA51">
      <w:r xmlns:w="http://schemas.openxmlformats.org/wordprocessingml/2006/main">
        <w:t xml:space="preserve">[14] 稀有度</w:t>
      </w:r>
    </w:p>
    <w:p w14:paraId="597B48A6">
      <w:r xmlns:w="http://schemas.openxmlformats.org/wordprocessingml/2006/main">
        <w:t xml:space="preserve">[15] 普通攻击</w:t>
      </w:r>
    </w:p>
    <w:p w14:paraId="177043B6">
      <w:r xmlns:w="http://schemas.openxmlformats.org/wordprocessingml/2006/main">
        <w:t xml:space="preserve">[16] 远程攻击（魔法）</w:t>
      </w:r>
    </w:p>
    <w:p w14:paraId="1CC33BAC">
      <w:r xmlns:w="http://schemas.openxmlformats.org/wordprocessingml/2006/main">
        <w:t xml:space="preserve">[17] 附属派系</w:t>
      </w:r>
    </w:p>
    <w:p w14:paraId="653DAF5A">
      <w:r xmlns:w="http://schemas.openxmlformats.org/wordprocessingml/2006/main">
        <w:t xml:space="preserve">[18] 神圣骑士（地面）</w:t>
      </w:r>
    </w:p>
    <w:p w14:paraId="4E7F7304">
      <w:r xmlns:w="http://schemas.openxmlformats.org/wordprocessingml/2006/main">
        <w:t xml:space="preserve">[19] 特殊属性</w:t>
      </w:r>
    </w:p>
    <w:p w14:paraId="27B7FF59">
      <w:r xmlns:w="http://schemas.openxmlformats.org/wordprocessingml/2006/main">
        <w:t xml:space="preserve">[20] 新娘</w:t>
      </w:r>
    </w:p>
    <w:p w14:paraId="17B7637A">
      <w:r xmlns:w="http://schemas.openxmlformats.org/wordprocessingml/2006/main">
        <w:t xml:space="preserve">[21] 稻荷结</w:t>
      </w:r>
    </w:p>
    <w:p w14:paraId="2260E328">
      <w:r xmlns:w="http://schemas.openxmlformats.org/wordprocessingml/2006/main">
        <w:t xml:space="preserve">[22] 插图</w:t>
      </w:r>
    </w:p>
    <w:p w14:paraId="40A9A413">
      <w:r xmlns:w="http://schemas.openxmlformats.org/wordprocessingml/2006/main">
        <w:t xml:space="preserve">[23]猎户座</w:t>
      </w:r>
    </w:p>
    <w:p w14:paraId="41AD5A1A">
      <w:r xmlns:w="http://schemas.openxmlformats.org/wordprocessingml/2006/main">
        <w:t xml:space="preserve">[24] SD字符</w:t>
      </w:r>
    </w:p>
    <w:p w14:paraId="00E195C6">
      <w:r xmlns:w="http://schemas.openxmlformats.org/wordprocessingml/2006/main">
        <w:t xml:space="preserve">[25] 风味文字</w:t>
      </w:r>
    </w:p>
    <w:p w14:paraId="043C3B70">
      <w:r xmlns:w="http://schemas.openxmlformats.org/wordprocessingml/2006/main">
        <w:t xml:space="preserve">[26] “我觉得婚姻很疯狂……”身着漆黑长裙的塞丽凯尔说道。鲜有人知晓她面纱下的秘密。在名为“东京神绘”的新宗教邪教中长大，她认为婚姻不过是愚蠢的契约，只会制造新的地狱。无论别人为你奉上多么美味的婚宴，都无济于事。</w:t>
      </w:r>
    </w:p>
    <w:p w14:paraId="5EE1CE95">
      <w:r xmlns:w="http://schemas.openxmlformats.org/wordprocessingml/2006/main">
        <w:t xml:space="preserve">[27] 如何获得</w:t>
      </w:r>
    </w:p>
    <w:p w14:paraId="268478D2">
      <w:r xmlns:w="http://schemas.openxmlformats.org/wordprocessingml/2006/main">
        <w:t xml:space="preserve">[28] 限时扭蛋</w:t>
      </w:r>
    </w:p>
    <w:p w14:paraId="0391FBBA">
      <w:r xmlns:w="http://schemas.openxmlformats.org/wordprocessingml/2006/main">
        <w:t xml:space="preserve">[29] 基础属性（1星）* 每增加1星+50%，5星时为1星值的3倍</w:t>
      </w:r>
    </w:p>
    <w:p w14:paraId="7652B935">
      <w:r xmlns:w="http://schemas.openxmlformats.org/wordprocessingml/2006/main">
        <w:t xml:space="preserve">[30] 级</w:t>
      </w:r>
    </w:p>
    <w:p w14:paraId="5F49CA85">
      <w:r xmlns:w="http://schemas.openxmlformats.org/wordprocessingml/2006/main">
        <w:t xml:space="preserve">[31] 耐力</w:t>
      </w:r>
    </w:p>
    <w:p w14:paraId="2304A5BE">
      <w:r xmlns:w="http://schemas.openxmlformats.org/wordprocessingml/2006/main">
        <w:t xml:space="preserve">[32] 攻击力</w:t>
      </w:r>
    </w:p>
    <w:p w14:paraId="6AE5809C">
      <w:r xmlns:w="http://schemas.openxmlformats.org/wordprocessingml/2006/main">
        <w:t xml:space="preserve">[33] 防御能力</w:t>
      </w:r>
    </w:p>
    <w:p w14:paraId="76BD4579">
      <w:r xmlns:w="http://schemas.openxmlformats.org/wordprocessingml/2006/main">
        <w:t xml:space="preserve">[34] 魔法力量</w:t>
      </w:r>
    </w:p>
    <w:p w14:paraId="7BEA2404">
      <w:r xmlns:w="http://schemas.openxmlformats.org/wordprocessingml/2006/main">
        <w:t xml:space="preserve">[35] 魔法抗性</w:t>
      </w:r>
    </w:p>
    <w:p w14:paraId="421E34BA">
      <w:r xmlns:w="http://schemas.openxmlformats.org/wordprocessingml/2006/main">
        <w:t xml:space="preserve">[36] 详细状态</w:t>
      </w:r>
    </w:p>
    <w:p w14:paraId="1276E4D1">
      <w:r xmlns:w="http://schemas.openxmlformats.org/wordprocessingml/2006/main">
        <w:t xml:space="preserve">[37] 准确性</w:t>
      </w:r>
    </w:p>
    <w:p w14:paraId="7A3A7E4A">
      <w:r xmlns:w="http://schemas.openxmlformats.org/wordprocessingml/2006/main">
        <w:t xml:space="preserve">[38] 回避能力</w:t>
      </w:r>
    </w:p>
    <w:p w14:paraId="41F97AEC">
      <w:r xmlns:w="http://schemas.openxmlformats.org/wordprocessingml/2006/main">
        <w:t xml:space="preserve">[39] 连续命中率</w:t>
      </w:r>
    </w:p>
    <w:p w14:paraId="18547DD4">
      <w:r xmlns:w="http://schemas.openxmlformats.org/wordprocessingml/2006/main">
        <w:t xml:space="preserve">[40] 反击率</w:t>
      </w:r>
    </w:p>
    <w:p w14:paraId="0C417ABF">
      <w:r xmlns:w="http://schemas.openxmlformats.org/wordprocessingml/2006/main">
        <w:t xml:space="preserve">[41] 眩晕激活率</w:t>
      </w:r>
    </w:p>
    <w:p w14:paraId="5D8BE247">
      <w:r xmlns:w="http://schemas.openxmlformats.org/wordprocessingml/2006/main">
        <w:t xml:space="preserve">[42] 抗眩晕能力</w:t>
      </w:r>
    </w:p>
    <w:p w14:paraId="64DCABCA">
      <w:r xmlns:w="http://schemas.openxmlformats.org/wordprocessingml/2006/main">
        <w:t xml:space="preserve">[43] 移动速度</w:t>
      </w:r>
    </w:p>
    <w:p w14:paraId="20580CE7">
      <w:r xmlns:w="http://schemas.openxmlformats.org/wordprocessingml/2006/main">
        <w:t xml:space="preserve">[44] 部署速度</w:t>
      </w:r>
    </w:p>
    <w:p w14:paraId="0FF78EA6">
      <w:r xmlns:w="http://schemas.openxmlformats.org/wordprocessingml/2006/main">
        <w:t xml:space="preserve">[45] 行动速度</w:t>
      </w:r>
    </w:p>
    <w:p w14:paraId="7B030273">
      <w:r xmlns:w="http://schemas.openxmlformats.org/wordprocessingml/2006/main">
        <w:t xml:space="preserve">[46] 特殊填充量</w:t>
      </w:r>
    </w:p>
    <w:p w14:paraId="32176169">
      <w:r xmlns:w="http://schemas.openxmlformats.org/wordprocessingml/2006/main">
        <w:t xml:space="preserve">[47] 特殊招式</w:t>
      </w:r>
    </w:p>
    <w:p w14:paraId="62F1D759">
      <w:r xmlns:w="http://schemas.openxmlformats.org/wordprocessingml/2006/main">
        <w:t xml:space="preserve">[48] 姓名</w:t>
      </w:r>
    </w:p>
    <w:p w14:paraId="39D42769">
      <w:r xmlns:w="http://schemas.openxmlformats.org/wordprocessingml/2006/main">
        <w:t xml:space="preserve">[49] 效应</w:t>
      </w:r>
    </w:p>
    <w:p w14:paraId="2AAB2761">
      <w:r xmlns:w="http://schemas.openxmlformats.org/wordprocessingml/2006/main">
        <w:t xml:space="preserve">[50] 神秘的面纱</w:t>
      </w:r>
    </w:p>
    <w:p w14:paraId="1A506701">
      <w:r xmlns:w="http://schemas.openxmlformats.org/wordprocessingml/2006/main">
        <w:t xml:space="preserve">[51] 对所有敌人施加魅惑效果，持续30秒，魅惑几率50%。降低所有敌人50%的闪避率。</w:t>
      </w:r>
    </w:p>
    <w:p w14:paraId="73BE66EA">
      <w:r xmlns:w="http://schemas.openxmlformats.org/wordprocessingml/2006/main">
        <w:t xml:space="preserve">[52] 神秘面纱+</w:t>
      </w:r>
    </w:p>
    <w:p w14:paraId="0AA36D62">
      <w:r xmlns:w="http://schemas.openxmlformats.org/wordprocessingml/2006/main">
        <w:t xml:space="preserve">[53] 对所有敌人施加魅惑效果，50%概率造成即死效果。若目标在发动时处于魅惑状态，则会立即死亡（大型首领和免疫即死效果的敌人除外）。降低所有敌人50%的命中率和闪避率，持续30秒。</w:t>
      </w:r>
    </w:p>
    <w:p w14:paraId="72E801BC">
      <w:r xmlns:w="http://schemas.openxmlformats.org/wordprocessingml/2006/main">
        <w:t xml:space="preserve">[54] 独特效果</w:t>
      </w:r>
    </w:p>
    <w:p w14:paraId="555C46F7">
      <w:r xmlns:w="http://schemas.openxmlformats.org/wordprocessingml/2006/main">
        <w:t xml:space="preserve">[55] 姓名</w:t>
      </w:r>
    </w:p>
    <w:p w14:paraId="7D3E235A">
      <w:r xmlns:w="http://schemas.openxmlformats.org/wordprocessingml/2006/main">
        <w:t xml:space="preserve">[56] 效应</w:t>
      </w:r>
    </w:p>
    <w:p w14:paraId="201DB1B8">
      <w:r xmlns:w="http://schemas.openxmlformats.org/wordprocessingml/2006/main">
        <w:t xml:space="preserve">[57] 朵拉的祝福</w:t>
      </w:r>
    </w:p>
    <w:p w14:paraId="3EE2D546">
      <w:r xmlns:w="http://schemas.openxmlformats.org/wordprocessingml/2006/main">
        <w:t xml:space="preserve">[58] 部署完成后，以每秒3%的速度治疗所有友方单位，持续30秒。如果目标是“新娘”角色，则持续时间延长至45秒。</w:t>
      </w:r>
    </w:p>
    <w:p w14:paraId="14EEDE62">
      <w:r xmlns:w="http://schemas.openxmlformats.org/wordprocessingml/2006/main">
        <w:t xml:space="preserve">[59] 朵拉的祝福+</w:t>
      </w:r>
    </w:p>
    <w:p w14:paraId="5D9886C5">
      <w:r xmlns:w="http://schemas.openxmlformats.org/wordprocessingml/2006/main">
        <w:t xml:space="preserve">[60] 完成一次突击任务且体力低于20%时，每秒为全军恢复3%生命值，持续30秒。如果目标是“新娘”角色，则持续时间延长至45秒。（每个效果只能触发一次。）</w:t>
      </w:r>
    </w:p>
    <w:p w14:paraId="6D9C0FE3">
      <w:r xmlns:w="http://schemas.openxmlformats.org/wordprocessingml/2006/main">
        <w:t xml:space="preserve">[61] 增强图像</w:t>
      </w:r>
    </w:p>
    <w:p w14:paraId="569DCCEE">
      <w:r xmlns:w="http://schemas.openxmlformats.org/wordprocessingml/2006/main">
        <w:t xml:space="preserve">[62] 在游戏中 †</w:t>
      </w:r>
    </w:p>
    <w:p w14:paraId="5A045EC5">
      <w:r xmlns:w="http://schemas.openxmlformats.org/wordprocessingml/2006/main">
        <w:t xml:space="preserve">[63] 她是神圣骑士团中一位重要的状态效果辅助角色，拥有降低敌人命中率和回避率的能力。由于降低命中率和回避率的效果针对的是普通敌人，因此只有对付首领时才能发挥最佳效果。相反，魅惑（以及即死）效果对较弱的敌人效果显著，但对首领则效果不佳。在3.5周年庆典活动的“BOSS RUSH!!”中，有一些首领缺乏魅惑抗性，因此如果未来再次出现类似活动，她或许也能在对付首领时发挥作用。</w:t>
      </w:r>
    </w:p>
    <w:p w14:paraId="5AB50C51">
      <w:r xmlns:w="http://schemas.openxmlformats.org/wordprocessingml/2006/main">
        <w:t xml:space="preserve">[64] 这是神圣骑士职业中第三个拥有50%或更高伤害减免的角色，也是第一个拥有50%或更高闪避属性的角色。他们都是地面神圣骑士。</w:t>
      </w:r>
    </w:p>
    <w:p w14:paraId="6C91AB1C">
      <w:r xmlns:w="http://schemas.openxmlformats.org/wordprocessingml/2006/main">
        <w:t xml:space="preserve">[65] 拥有较高的眩晕率，装备闪亮栗子后，可与特殊技能配合使用，进一步扰乱敌人行动，更容易在团队副本首领战中获得BREAK灯。建议通过装备和觉醒提升眩晕率、行动速度和特殊技能充能速度，以增加眩晕或魅惑敌人的次数。</w:t>
      </w:r>
    </w:p>
    <w:p w14:paraId="06CA1AF6">
      <w:r xmlns:w="http://schemas.openxmlformats.org/wordprocessingml/2006/main">
        <w:t xml:space="preserve">[66] 在团队副本中，如果队伍中某个角色因首领造成的伤害而体力低于塞瑞凯尔20%，则第二个持续回复效果将无法及时触发，该角色将被击败。在持续回复效果中断期间，若要抵挡首领35%攻击力的一次攻击，所需的防御（回避）增益效果为50%。若保持“超强闪光忍者娜丽卡”状态，则最多会有27秒的回复空档期，因此必须将其保持在11.5%以下。此时需要70%的防御（回避）增益效果。</w:t>
      </w:r>
    </w:p>
    <w:p w14:paraId="3F3117E6">
      <w:r xmlns:w="http://schemas.openxmlformats.org/wordprocessingml/2006/main">
        <w:t xml:space="preserve">[67] 如果塞利凯尔自身受到攻击，体力值更快降至20%，会更安全，因为这样可以更早触发他的持续恢复技能。然而，他的持续恢复持续时间比其他角色更长，导致他的体力值更难下降。此外，当他觉醒终极技能时，会受到命中率降低的减益效果，进一步降低他被击中的概率。这种设计在某些情况下可能会带来问题。</w:t>
      </w:r>
    </w:p>
    <w:p w14:paraId="48AC7BA5">
      <w:r xmlns:w="http://schemas.openxmlformats.org/wordprocessingml/2006/main">
        <w:t xml:space="preserve">[68] 就其独特效果的持续治疗而言，考虑到两次使用，该效果的持续时间和治疗量之和是所有角色中最长的。</w:t>
      </w:r>
    </w:p>
    <w:p w14:paraId="3CC7C5A0">
      <w:r xmlns:w="http://schemas.openxmlformats.org/wordprocessingml/2006/main">
        <w:t xml:space="preserve">[69] 新娘角色列表</w:t>
      </w:r>
    </w:p>
    <w:p w14:paraId="66933E34">
      <w:r xmlns:w="http://schemas.openxmlformats.org/wordprocessingml/2006/main">
        <w:t xml:space="preserve">[70] 新娘角色列表 †</w:t>
      </w:r>
    </w:p>
    <w:p w14:paraId="4B5862AC">
      <w:r xmlns:w="http://schemas.openxmlformats.org/wordprocessingml/2006/main">
        <w:t xml:space="preserve">[71] * 表示该角色具有与“新娘”相关的效果。</w:t>
      </w:r>
    </w:p>
    <w:p w14:paraId="170C5706">
      <w:r xmlns:w="http://schemas.openxmlformats.org/wordprocessingml/2006/main">
        <w:t xml:space="preserve">[72] 新娘埃斯卡莱尔</w:t>
      </w:r>
    </w:p>
    <w:p w14:paraId="3DB11091">
      <w:r xmlns:w="http://schemas.openxmlformats.org/wordprocessingml/2006/main">
        <w:t xml:space="preserve">[73] 新娘绫香</w:t>
      </w:r>
    </w:p>
    <w:p w14:paraId="2CD94124">
      <w:r xmlns:w="http://schemas.openxmlformats.org/wordprocessingml/2006/main">
        <w:t xml:space="preserve">[74] 新娘 Esca Amaz</w:t>
      </w:r>
    </w:p>
    <w:p w14:paraId="2324AD81">
      <w:r xmlns:w="http://schemas.openxmlformats.org/wordprocessingml/2006/main">
        <w:t xml:space="preserve">[75] 新娘尼尔</w:t>
      </w:r>
    </w:p>
    <w:p w14:paraId="4544130F">
      <w:r xmlns:w="http://schemas.openxmlformats.org/wordprocessingml/2006/main">
        <w:t xml:space="preserve">[76] 新娘徕卡</w:t>
      </w:r>
    </w:p>
    <w:p w14:paraId="2E105978">
      <w:r xmlns:w="http://schemas.openxmlformats.org/wordprocessingml/2006/main">
        <w:t xml:space="preserve">[77] 新娘遥重生</w:t>
      </w:r>
    </w:p>
    <w:p w14:paraId="1518F9D7">
      <w:r xmlns:w="http://schemas.openxmlformats.org/wordprocessingml/2006/main">
        <w:t xml:space="preserve">[78] 新娘 E.E.</w:t>
      </w:r>
    </w:p>
    <w:p w14:paraId="50E5E7F3">
      <w:r xmlns:w="http://schemas.openxmlformats.org/wordprocessingml/2006/main">
        <w:t xml:space="preserve">[79] 新娘流放*</w:t>
      </w:r>
    </w:p>
    <w:p w14:paraId="2D02CF31">
      <w:r xmlns:w="http://schemas.openxmlformats.org/wordprocessingml/2006/main">
        <w:t xml:space="preserve">[80] 新娘塞利凯尔*</w:t>
      </w:r>
    </w:p>
    <w:p w14:paraId="65C316CC">
      <w:r xmlns:w="http://schemas.openxmlformats.org/wordprocessingml/2006/main">
        <w:t xml:space="preserve">[81] 新娘莉尔卡*</w:t>
      </w:r>
    </w:p>
    <w:p w14:paraId="5F51E838">
      <w:r xmlns:w="http://schemas.openxmlformats.org/wordprocessingml/2006/main">
        <w:t xml:space="preserve">[82] 新娘昴 *</w:t>
      </w:r>
    </w:p>
    <w:p w14:paraId="557AD751">
      <w:r xmlns:w="http://schemas.openxmlformats.org/wordprocessingml/2006/main">
        <w:t xml:space="preserve">[83] 新娘克鲁尔</w:t>
      </w:r>
    </w:p>
    <w:p w14:paraId="5131E569">
      <w:r xmlns:w="http://schemas.openxmlformats.org/wordprocessingml/2006/main">
        <w:t xml:space="preserve">[84] 新娘费利尼</w:t>
      </w:r>
    </w:p>
    <w:p w14:paraId="4F2A3F01">
      <w:r xmlns:w="http://schemas.openxmlformats.org/wordprocessingml/2006/main">
        <w:t xml:space="preserve">[85] 新娘埃斯卡·鲁比</w:t>
      </w:r>
    </w:p>
    <w:p w14:paraId="1BF3324C">
      <w:r xmlns:w="http://schemas.openxmlformats.org/wordprocessingml/2006/main">
        <w:t xml:space="preserve">[86] 新娘重生</w:t>
      </w:r>
    </w:p>
    <w:p w14:paraId="05B5E355">
      <w:r xmlns:w="http://schemas.openxmlformats.org/wordprocessingml/2006/main">
        <w:t xml:space="preserve">[87] 内容适用性简易评估 †</w:t>
      </w:r>
    </w:p>
    <w:p w14:paraId="7C47C502">
      <w:r xmlns:w="http://schemas.openxmlformats.org/wordprocessingml/2006/main">
        <w:t xml:space="preserve">[88] 合适的内容、推荐的装备示例、角色发展目标等。</w:t>
      </w:r>
    </w:p>
    <w:p w14:paraId="200BEFD8">
      <w:r xmlns:w="http://schemas.openxmlformats.org/wordprocessingml/2006/main">
        <w:t xml:space="preserve">[89] 兼容内容</w:t>
      </w:r>
    </w:p>
    <w:p w14:paraId="320FED4B">
      <w:r xmlns:w="http://schemas.openxmlformats.org/wordprocessingml/2006/main">
        <w:t xml:space="preserve">[90] 能力倾向</w:t>
      </w:r>
    </w:p>
    <w:p w14:paraId="231747FC">
      <w:r xmlns:w="http://schemas.openxmlformats.org/wordprocessingml/2006/main">
        <w:t xml:space="preserve">[91] 简短评论</w:t>
      </w:r>
    </w:p>
    <w:p w14:paraId="5D2A509D">
      <w:r xmlns:w="http://schemas.openxmlformats.org/wordprocessingml/2006/main">
        <w:t xml:space="preserve">[92] 主线任务 事件任务</w:t>
      </w:r>
    </w:p>
    <w:p w14:paraId="158C88D8">
      <w:r xmlns:w="http://schemas.openxmlformats.org/wordprocessingml/2006/main">
        <w:t xml:space="preserve">[93] 可以毫无问题地表现出色，但针对敌人的减益效果几乎没有好处。</w:t>
      </w:r>
    </w:p>
    <w:p w14:paraId="238263CC">
      <w:r xmlns:w="http://schemas.openxmlformats.org/wordprocessingml/2006/main">
        <w:t xml:space="preserve">[94] 突袭战</w:t>
      </w:r>
    </w:p>
    <w:p w14:paraId="49675EB3">
      <w:r xmlns:w="http://schemas.openxmlformats.org/wordprocessingml/2006/main">
        <w:t xml:space="preserve">[95] 特殊招式和独特能力都非常强大，也可以辅助破防（装备示例见下文）。</w:t>
      </w:r>
    </w:p>
    <w:p w14:paraId="5B06F328">
      <w:r xmlns:w="http://schemas.openxmlformats.org/wordprocessingml/2006/main">
        <w:t xml:space="preserve">[96] 湮灭</w:t>
      </w:r>
    </w:p>
    <w:p w14:paraId="020AE550">
      <w:r xmlns:w="http://schemas.openxmlformats.org/wordprocessingml/2006/main">
        <w:t xml:space="preserve">[97] 有时因其独特的效果而被使用。</w:t>
      </w:r>
    </w:p>
    <w:p w14:paraId="3DB28051">
      <w:r xmlns:w="http://schemas.openxmlformats.org/wordprocessingml/2006/main">
        <w:t xml:space="preserve">[98] B宇宙</w:t>
      </w:r>
    </w:p>
    <w:p w14:paraId="31853CEB">
      <w:r xmlns:w="http://schemas.openxmlformats.org/wordprocessingml/2006/main">
        <w:t xml:space="preserve">[99] 能力评估指标</w:t>
      </w:r>
    </w:p>
    <w:p w14:paraId="204C4174">
      <w:r xmlns:w="http://schemas.openxmlformats.org/wordprocessingml/2006/main">
        <w:t xml:space="preserve">[100] ◎：优秀内容。最有可能发挥出色。○：合适内容。有较高发挥潜力。△：一般。需要一些技巧才能发挥良好，但选择理由不多。×：不合适内容。由于与内容规则、游戏系统、难度等级等不兼容，难以发挥出色。*2014年3月更新</w:t>
      </w:r>
    </w:p>
    <w:p w14:paraId="0AEE571F">
      <w:r xmlns:w="http://schemas.openxmlformats.org/wordprocessingml/2006/main">
        <w:t xml:space="preserve">[101] 突袭</w:t>
      </w:r>
    </w:p>
    <w:p w14:paraId="09700FC9">
      <w:r xmlns:w="http://schemas.openxmlformats.org/wordprocessingml/2006/main">
        <w:t xml:space="preserve">[102] 推荐设备示例</w:t>
      </w:r>
    </w:p>
    <w:p w14:paraId="70D33F4A">
      <w:r xmlns:w="http://schemas.openxmlformats.org/wordprocessingml/2006/main">
        <w:t xml:space="preserve">[103] 主要设备</w:t>
      </w:r>
    </w:p>
    <w:p w14:paraId="49EFE396">
      <w:r xmlns:w="http://schemas.openxmlformats.org/wordprocessingml/2006/main">
        <w:t xml:space="preserve">[104] 子设备</w:t>
      </w:r>
    </w:p>
    <w:p w14:paraId="08C0BF3D">
      <w:r xmlns:w="http://schemas.openxmlformats.org/wordprocessingml/2006/main">
        <w:t xml:space="preserve">[105] 一件令人愉悦的物品</w:t>
      </w:r>
    </w:p>
    <w:p w14:paraId="175525E5">
      <w:r xmlns:w="http://schemas.openxmlformats.org/wordprocessingml/2006/main">
        <w:t xml:space="preserve">[106] 发展目标</w:t>
      </w:r>
    </w:p>
    <w:p w14:paraId="5238A3FC">
      <w:r xmlns:w="http://schemas.openxmlformats.org/wordprocessingml/2006/main">
        <w:t xml:space="preserve">[107] 突破极限</w:t>
      </w:r>
    </w:p>
    <w:p w14:paraId="4BF3A5D2">
      <w:r xmlns:w="http://schemas.openxmlformats.org/wordprocessingml/2006/main">
        <w:t xml:space="preserve">[108] 致命觉醒</w:t>
      </w:r>
    </w:p>
    <w:p w14:paraId="01D55FFD">
      <w:r xmlns:w="http://schemas.openxmlformats.org/wordprocessingml/2006/main">
        <w:t xml:space="preserve">[109] 独特的觉醒</w:t>
      </w:r>
    </w:p>
    <w:p w14:paraId="21B11A0B">
      <w:r xmlns:w="http://schemas.openxmlformats.org/wordprocessingml/2006/main">
        <w:t xml:space="preserve">[110] 行动速度</w:t>
      </w:r>
    </w:p>
    <w:p w14:paraId="68F11F54">
      <w:r xmlns:w="http://schemas.openxmlformats.org/wordprocessingml/2006/main">
        <w:t xml:space="preserve">[111] 特别收费</w:t>
      </w:r>
    </w:p>
    <w:p w14:paraId="244FCEFF">
      <w:r xmlns:w="http://schemas.openxmlformats.org/wordprocessingml/2006/main">
        <w:t xml:space="preserve">[112] 眩晕激活率</w:t>
      </w:r>
    </w:p>
    <w:p w14:paraId="6C50D5F5">
      <w:r xmlns:w="http://schemas.openxmlformats.org/wordprocessingml/2006/main">
        <w:t xml:space="preserve">[113] 培训成本</w:t>
      </w:r>
    </w:p>
    <w:p w14:paraId="1ECC0575">
      <w:r xmlns:w="http://schemas.openxmlformats.org/wordprocessingml/2006/main">
        <w:t xml:space="preserve">[114] 3.1 秒 19 次</w:t>
      </w:r>
    </w:p>
    <w:p w14:paraId="56AAB997">
      <w:r xmlns:w="http://schemas.openxmlformats.org/wordprocessingml/2006/main">
        <w:t xml:space="preserve">[115] 15% 17次</w:t>
      </w:r>
    </w:p>
    <w:p w14:paraId="6F74DFBC">
      <w:r xmlns:w="http://schemas.openxmlformats.org/wordprocessingml/2006/main">
        <w:t xml:space="preserve">[116] 50% 20次</w:t>
      </w:r>
    </w:p>
    <w:p w14:paraId="02E70886">
      <w:r xmlns:w="http://schemas.openxmlformats.org/wordprocessingml/2006/main">
        <w:t xml:space="preserve">[117] 备注</w:t>
      </w:r>
    </w:p>
    <w:p w14:paraId="47B6B4A6">
      <w:r xmlns:w="http://schemas.openxmlformats.org/wordprocessingml/2006/main">
        <w:t xml:space="preserve">[118] 低成本操作可行。如果将其改为只觉醒特殊效果，则可以在保证特殊招式初始速度和效果不变的情况下，节省觉醒能量。虽然无法再为BREAK做出贡献，但威力依然足够强大。</w:t>
      </w:r>
    </w:p>
    <w:p w14:paraId="10BF6658">
      <w:r xmlns:w="http://schemas.openxmlformats.org/wordprocessingml/2006/main">
        <w:t xml:space="preserve">[119] *2016年4月更新</w:t>
      </w:r>
    </w:p>
    <w:p w14:paraId="7CD7AAF8">
      <w:r xmlns:w="http://schemas.openxmlformats.org/wordprocessingml/2006/main">
        <w:t xml:space="preserve">[120] 备选版本 †</w:t>
      </w:r>
    </w:p>
    <w:p w14:paraId="4B7EC8FD">
      <w:r xmlns:w="http://schemas.openxmlformats.org/wordprocessingml/2006/main">
        <w:t xml:space="preserve">[121] 神圣骑士塞里凯尔</w:t>
      </w:r>
    </w:p>
    <w:p w14:paraId="4E60028E">
      <w:r xmlns:w="http://schemas.openxmlformats.org/wordprocessingml/2006/main">
        <w:t xml:space="preserve">[122] 琐事 †</w:t>
      </w:r>
    </w:p>
    <w:p w14:paraId="404150C5">
      <w:r xmlns:w="http://schemas.openxmlformats.org/wordprocessingml/2006/main">
        <w:t xml:space="preserve">[123] 官方推特账号简介 †</w:t>
      </w:r>
    </w:p>
    <w:p w14:paraId="4D3A328F">
      <w:r xmlns:w="http://schemas.openxmlformats.org/wordprocessingml/2006/main">
        <w:t xml:space="preserve">[124] 人物介绍</w:t>
      </w:r>
    </w:p>
    <w:p w14:paraId="46F64B22">
      <w:r xmlns:w="http://schemas.openxmlformats.org/wordprocessingml/2006/main">
        <w:t xml:space="preserve">[125] 评论表 †</w:t>
      </w:r>
    </w:p>
    <w:p w14:paraId="33D75CF8">
      <w:r xmlns:w="http://schemas.openxmlformats.org/wordprocessingml/2006/main">
        <w:t xml:space="preserve">[126] 点击打开历史日志列表</w:t>
      </w:r>
    </w:p>
    <w:p w14:paraId="7FAB713F">
      <w:r xmlns:w="http://schemas.openxmlformats.org/wordprocessingml/2006/main">
        <w:t xml:space="preserve">[127] 末尾的数字越小，日志就越旧。</w:t>
      </w:r>
    </w:p>
    <w:p w14:paraId="29AB0A6A">
      <w:r xmlns:w="http://schemas.openxmlformats.org/wordprocessingml/2006/main">
        <w:t xml:space="preserve">[128] 'Comments/Bride Selikael/' 没有子页面。</w:t>
      </w:r>
    </w:p>
    <w:p w14:paraId="771DD9D9">
      <w:r xmlns:w="http://schemas.openxmlformats.org/wordprocessingml/2006/main">
        <w:t xml:space="preserve">[129] 虽然输了，但我很满意。谢谢！ -- [vyL2FNVSFJw] 2024-06-26 (周三) 16:48:46</w:t>
      </w:r>
    </w:p>
    <w:p w14:paraId="3FAD1F1A">
      <w:r xmlns:w="http://schemas.openxmlformats.org/wordprocessingml/2006/main">
        <w:t xml:space="preserve">[130] 美丽 -- [OhuhHkxKuJM] 2024-06-26 (周三) 17:20:54</w:t>
      </w:r>
    </w:p>
    <w:p w14:paraId="3A1A41FC">
      <w:r xmlns:w="http://schemas.openxmlformats.org/wordprocessingml/2006/main">
        <w:t xml:space="preserve">[131] 这技能威力很强，但是持续时间只有5秒，而且充能速度只有10%，所以训练成本很高。我的觉醒之木不够用。——[f73zse/nf2I] 2024-06-26 (周三) 17:36:49</w:t>
      </w:r>
    </w:p>
    <w:p w14:paraId="3E5944ED">
      <w:r xmlns:w="http://schemas.openxmlformats.org/wordprocessingml/2006/main">
        <w:t xml:space="preserve">[132] 如果我的盟友并非刀枪不入，那么故意不装备纳豆以最大化发挥我的独特能力是否明智？ -- [OKxluEgWKm2] 2024-06-26 (周三) 19:02:35</w:t>
      </w:r>
    </w:p>
    <w:p w14:paraId="6225F1A0">
      <w:r xmlns:w="http://schemas.openxmlformats.org/wordprocessingml/2006/main">
        <w:t xml:space="preserve">[133] 也就是说，这种劣势只在非常有限的情况下才会出现，所以我觉得你不用担心。而且，如果你的队友受到的伤害减少，恢复宝箱就会消失。——[rGH0uMbhmxk] 2024-06-26 (周三) 22:05:04</w:t>
      </w:r>
    </w:p>
    <w:p w14:paraId="77EC299D">
      <w:r xmlns:w="http://schemas.openxmlformats.org/wordprocessingml/2006/main">
        <w:t xml:space="preserve">[134] 我不小心觉醒了我的终极技能 (T_T) -- [T3OGkfRsCUM] 2024-06-28 (周五) 05:10:59</w:t>
      </w:r>
    </w:p>
    <w:p w14:paraId="602DE474">
      <w:r xmlns:w="http://schemas.openxmlformats.org/wordprocessingml/2006/main">
        <w:t xml:space="preserve">[135] 一个扮演严肃角色的好孩子 -- [dsPfaHWJnMA] 2024-06-27 (周四) 20:20:52</w:t>
      </w:r>
    </w:p>
    <w:p w14:paraId="4EE24012">
      <w:r xmlns:w="http://schemas.openxmlformats.org/wordprocessingml/2006/main">
        <w:t xml:space="preserve">[136] 这是我们第一次见到特殊攻击动画中，即使目标是敌人，却不显示敌人的画面。——[Gxe7mYUxnNI] 2024-06-27 (周四) 02:23:20</w:t>
      </w:r>
    </w:p>
    <w:p w14:paraId="2DB0CA60">
      <w:r xmlns:w="http://schemas.openxmlformats.org/wordprocessingml/2006/main">
        <w:t xml:space="preserve">[137] 谢谢 -- [3Rm.pkwesBU] 2024-07-02 (星期二) 08:56:10</w:t>
      </w:r>
    </w:p>
    <w:p w14:paraId="18C10CF0">
      <w:r xmlns:w="http://schemas.openxmlformats.org/wordprocessingml/2006/main">
        <w:t xml:space="preserve">[138] ←使用棋盘前请务必阅读规则。</w:t>
      </w:r>
    </w:p>
    <w:p w14:paraId="0867C7AD">
      <w:r xmlns:w="http://schemas.openxmlformats.org/wordprocessingml/2006/main">
        <w:t xml:space="preserve">[139] 关于规则 †</w:t>
      </w:r>
    </w:p>
    <w:p w14:paraId="3C206CCF">
      <w:r xmlns:w="http://schemas.openxmlformats.org/wordprocessingml/2006/main">
        <w:t xml:space="preserve">[140] 请不要抱怨或批评页面编辑者。如果您对其他人的编辑有意见，请通过“提供替代方案”或“自行编辑”的方式进行建设性沟通。</w:t>
      </w:r>
    </w:p>
    <w:p w14:paraId="459D265F">
      <w:r xmlns:w="http://schemas.openxmlformats.org/wordprocessingml/2006/main">
        <w:t xml:space="preserve">[141] 不要发布个人网站或其他禁止未经授权链接的网站的网址。</w:t>
      </w:r>
    </w:p>
    <w:p w14:paraId="738BB9AF">
      <w:r xmlns:w="http://schemas.openxmlformats.org/wordprocessingml/2006/main">
        <w:t xml:space="preserve">[142] 关于违反规则的帖子 †</w:t>
      </w:r>
    </w:p>
    <w:p w14:paraId="34EBC374">
      <w:r xmlns:w="http://schemas.openxmlformats.org/wordprocessingml/2006/main">
        <w:t xml:space="preserve">[143] 禁止发布以下类型的帖子，因为它们容易造成干扰。</w:t>
      </w:r>
    </w:p>
    <w:p w14:paraId="19CC0C22">
      <w:r xmlns:w="http://schemas.openxmlformats.org/wordprocessingml/2006/main">
        <w:t xml:space="preserve">[144]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0BD777F">
      <w:r xmlns:w="http://schemas.openxmlformats.org/wordprocessingml/2006/main">
        <w:t xml:space="preserve">[145] 其他包括使用此维基的人、官方管理员、艺术家、配音演员、现实生活中的个人以及 Twitter 用户等团体。</w:t>
      </w:r>
    </w:p>
    <w:p w14:paraId="1B209C22">
      <w:r xmlns:w="http://schemas.openxmlformats.org/wordprocessingml/2006/main">
        <w:t xml:space="preserve">[146] 关于向管理层提交的帖子，我们容忍可以解释为用户反馈的评论，例如“我希望他们改进这一点”、“我希望他们尽快修复错误”和“维护时间太长了”，但我们不容忍使用辱骂性语言贬低管理层。</w:t>
      </w:r>
    </w:p>
    <w:p w14:paraId="7FBA0632">
      <w:r xmlns:w="http://schemas.openxmlformats.org/wordprocessingml/2006/main">
        <w:t xml:space="preserve">[147] 将讨论和意见交流视为“诽谤或对抗他人”是错误的。然而，在讨论或意见交流中使用辱骂性语言、贬低他人、挑衅他人或在缺乏明确证据的情况下发表言论，都是违法行为。说话时务必注意自己的言辞。</w:t>
      </w:r>
    </w:p>
    <w:p w14:paraId="7FEA25B6">
      <w:r xmlns:w="http://schemas.openxmlformats.org/wordprocessingml/2006/main">
        <w:t xml:space="preserve">[148] 攻击性言论包括使用“做这个”或“做那个”等强硬命令、“使用粗俗语言”、“居高临下”和“挑衅”。</w:t>
      </w:r>
    </w:p>
    <w:p w14:paraId="77DD871D">
      <w:r xmlns:w="http://schemas.openxmlformats.org/wordprocessingml/2006/main">
        <w:t xml:space="preserve">[149] 禁止发布冒犯现有玩家的帖子，例如“还有人玩这个游戏吗？”或“这游戏已经凉了”。这并不意味着您完全不能发表任何负面言论，而是指那些超出单纯负面评价范围，构成诽谤或诋毁的帖子将被禁止发布。</w:t>
      </w:r>
    </w:p>
    <w:p w14:paraId="4D3849DB">
      <w:r xmlns:w="http://schemas.openxmlformats.org/wordprocessingml/2006/main">
        <w:t xml:space="preserve">[150] 公开羞辱他人，包括泄露他人的游戏内名称或UID</w:t>
      </w:r>
    </w:p>
    <w:p w14:paraId="38754FF2">
      <w:r xmlns:w="http://schemas.openxmlformats.org/wordprocessingml/2006/main">
        <w:t xml:space="preserve">[151] 但是，分享有助于游戏攻略的信息和视频是允许的。</w:t>
      </w:r>
    </w:p>
    <w:p w14:paraId="720A0625">
      <w:r xmlns:w="http://schemas.openxmlformats.org/wordprocessingml/2006/main">
        <w:t xml:space="preserve">[152] 参考其他应用程序</w:t>
      </w:r>
    </w:p>
    <w:p w14:paraId="015A0BC3">
      <w:r xmlns:w="http://schemas.openxmlformats.org/wordprocessingml/2006/main">
        <w:t xml:space="preserve">[153] 在多个论坛上多次发帖</w:t>
      </w:r>
    </w:p>
    <w:p w14:paraId="5DF99B41">
      <w:r xmlns:w="http://schemas.openxmlformats.org/wordprocessingml/2006/main">
        <w:t xml:space="preserve">[154] 写一串没有意义的字符</w:t>
      </w:r>
    </w:p>
    <w:p w14:paraId="1EDB9AC1">
      <w:r xmlns:w="http://schemas.openxmlformats.org/wordprocessingml/2006/main">
        <w:t xml:space="preserve">[155] 关于作弊和利用漏洞的帖子</w:t>
      </w:r>
    </w:p>
    <w:p w14:paraId="0966D8F7">
      <w:r xmlns:w="http://schemas.openxmlformats.org/wordprocessingml/2006/main">
        <w:t xml:space="preserve">[156] 最好的办法是忽略违反规则的帖子。上钩或反驳只会让事情变得更糟。</w:t>
      </w:r>
    </w:p>
    <w:p w14:paraId="30F1C38B">
      <w:r xmlns:w="http://schemas.openxmlformats.org/wordprocessingml/2006/main">
        <w:t xml:space="preserve">[157] *在上述规则中，“诽谤”指的是在没有客观证据的情况下诋毁和贬低他人。将所有批评性文章都归为“诽谤”是不正确的，所以请务必谨慎。</w:t>
      </w:r>
    </w:p>
    <w:p w14:paraId="43B72912">
      <w:r xmlns:w="http://schemas.openxmlformats.org/wordprocessingml/2006/main">
        <w:t xml:space="preserve">[158] 关于修改和删除发帖日志 †</w:t>
      </w:r>
    </w:p>
    <w:p w14:paraId="63B63A1C">
      <w:r xmlns:w="http://schemas.openxmlformats.org/wordprocessingml/2006/main">
        <w:t xml:space="preserve">[159] 但是，允许更正印刷错误、遗漏和字体颜色。（他人出于善意所做的更正也允许。）</w:t>
      </w:r>
    </w:p>
    <w:p w14:paraId="6C032F94">
      <w:r xmlns:w="http://schemas.openxmlformats.org/wordprocessingml/2006/main">
        <w:t xml:space="preserve">[160] 作为例外情况，您可以删除自己的帖子，但事后必须向管理员报告。此外，删除时，请将整个评论替换为以下文本，而不是完全删除：&amp;color(#ff0000){''发帖人已删除''};</w:t>
      </w:r>
    </w:p>
    <w:p w14:paraId="3C71ABA6">
      <w:r xmlns:w="http://schemas.openxmlformats.org/wordprocessingml/2006/main">
        <w:t xml:space="preserve">[161] 关于评论删除违反规则的帖子 †</w:t>
      </w:r>
    </w:p>
    <w:p w14:paraId="142C0EFF">
      <w:r xmlns:w="http://schemas.openxmlformats.org/wordprocessingml/2006/main">
        <w:t xml:space="preserve">[162] 您可以自行注释掉上述任何违反规则的评论，无需管理员许可。但是，如果您注释掉了某条评论，请务必在“违规举报公告板”上进行举报。举报时请使用“违规举报公告板”上的模板。</w:t>
      </w:r>
    </w:p>
    <w:p w14:paraId="4DE0DD8D">
      <w:r xmlns:w="http://schemas.openxmlformats.org/wordprocessingml/2006/main">
        <w:t xml:space="preserve">[163] 未经 CO 举报公告板举报而被删除的帖子将被恢复，而删除帖子的人将受到处罚。</w:t>
      </w:r>
    </w:p>
    <w:p w14:paraId="124AE478">
      <w:r xmlns:w="http://schemas.openxmlformats.org/wordprocessingml/2006/main">
        <w:t xml:space="preserve">[164] 如果您反复向 CO 举报公告板举报不违反规则的帖子，我们将认为您是自私的，并将对您实施发帖和编辑限制。</w:t>
      </w:r>
    </w:p>
    <w:p w14:paraId="0ACD0D88">
      <w:r xmlns:w="http://schemas.openxmlformats.org/wordprocessingml/2006/main">
        <w:t xml:space="preserve">[165] 管理员可酌情恢复 CO 报告公告板上不违反规则的报告。</w:t>
      </w:r>
    </w:p>
    <w:p w14:paraId="1C5BC794">
      <w:r xmlns:w="http://schemas.openxmlformats.org/wordprocessingml/2006/main">
        <w:t xml:space="preserve">[166] 我们再次要求您不要评论那些并未违反规则的评论。（例如，诸如“虽然不违反规则，但对任何看到它的人来说都明显是垃圾信息”、“恶作剧”或“评论整个帖子”之类的主观判断。）</w:t>
      </w:r>
    </w:p>
    <w:p w14:paraId="39283737">
      <w:r xmlns:w="http://schemas.openxmlformats.org/wordprocessingml/2006/main">
        <w:t xml:space="preserve">[167] 关于不违反规则但“冒犯性”的帖子 †</w:t>
      </w:r>
    </w:p>
    <w:p w14:paraId="2538986C">
      <w:r xmlns:w="http://schemas.openxmlformats.org/wordprocessingml/2006/main">
        <w:t xml:space="preserve">[168] 即使帖子内容具有冒犯性，除非违反版规，否则不会被删除。由于每个人对冒犯性帖子的界定标准不尽相同，请使用 NGID 功能隐藏评论，而不是参与争论或挑衅。</w:t>
      </w:r>
    </w:p>
    <w:p w14:paraId="240EB38A">
      <w:r xmlns:w="http://schemas.openxmlformats.org/wordprocessingml/2006/main">
        <w:t xml:space="preserve">[169] 挑衅难道不是一种违规行为吗？†</w:t>
      </w:r>
    </w:p>
    <w:p w14:paraId="6D32CCF5">
      <w:r xmlns:w="http://schemas.openxmlformats.org/wordprocessingml/2006/main">
        <w:t xml:space="preserve">[170] 每个人对“煽动性”的定义都大相径庭，因此我们不认为这是违规行为。如果您认为某条评论具有煽动性，请使用 NGID 功能将其隐藏。</w:t>
      </w:r>
    </w:p>
    <w:p w14:paraId="01635772">
      <w:r xmlns:w="http://schemas.openxmlformats.org/wordprocessingml/2006/main">
        <w:t xml:space="preserve">[171] 投诉难道不算违法吗？†</w:t>
      </w:r>
    </w:p>
    <w:p w14:paraId="4FA7BDD6">
      <w:r xmlns:w="http://schemas.openxmlformats.org/wordprocessingml/2006/main">
        <w:t xml:space="preserve">[172] 一般而言，抱怨本身并不构成违规。但是，针对本作品的负面宣传、诽谤、辱骂性语言以及超出抱怨范围的对抗性言论均构成违规。如果您认为抱怨内容冒犯了您，请使用 NGID 功能隐藏相关评论。</w:t>
      </w:r>
    </w:p>
    <w:p w14:paraId="0908CC6D">
      <w:r xmlns:w="http://schemas.openxmlformats.org/wordprocessingml/2006/main">
        <w:t xml:space="preserve">[173] 如果您不确定某个帖子是否违反规则，该怎么办？ †</w:t>
      </w:r>
    </w:p>
    <w:p w14:paraId="38F3F3EE">
      <w:r xmlns:w="http://schemas.openxmlformats.org/wordprocessingml/2006/main">
        <w:t xml:space="preserve">[174] 有些帖子内容含糊不清，难以判断是否违规。评论删除这类含糊不清的帖子可能会导致问题，所以请不要评论删除，而是使用 NGID 功能将评论隐藏起来。</w:t>
      </w:r>
    </w:p>
    <w:p w14:paraId="4560B2BD">
      <w:r xmlns:w="http://schemas.openxmlformats.org/wordprocessingml/2006/main">
        <w:t xml:space="preserve">[175] 对屡犯者的处罚 †</w:t>
      </w:r>
    </w:p>
    <w:p w14:paraId="434E5357">
      <w:r xmlns:w="http://schemas.openxmlformats.org/wordprocessingml/2006/main">
        <w:t xml:space="preserve">[176] 屡次违反规则或发布特别恶意的帖子，管理员可酌情予以处罚，例如“禁止访问”或“限制发帖”。</w:t>
      </w:r>
    </w:p>
    <w:p w14:paraId="0894617B">
      <w:r xmlns:w="http://schemas.openxmlformats.org/wordprocessingml/2006/main">
        <w:t xml:space="preserve">[177] 如果您对进一步改进有任何建议，请通过 Wiki 管理公告板与我们联系。</w:t>
      </w:r>
    </w:p>
    <w:p w14:paraId="1C84B058"/>
    <w:p w14:paraId="1CE751BB">
      <w:r xmlns:w="http://schemas.openxmlformats.org/wordprocessingml/2006/main">
        <w:rPr>
          <w:b/>
        </w:rPr>
        <w:t xml:space="preserve">A124</w:t>
      </w:r>
    </w:p>
    <w:p w14:paraId="3378784F">
      <w:r xmlns:w="http://schemas.openxmlformats.org/wordprocessingml/2006/main">
        <w:t xml:space="preserve">[0] 索引：所有角色 | SSR 角色 | SR 角色 | R 角色</w:t>
      </w:r>
    </w:p>
    <w:p w14:paraId="5390B1B5">
      <w:r xmlns:w="http://schemas.openxmlformats.org/wordprocessingml/2006/main">
        <w:t xml:space="preserve">[1] 基本信息</w:t>
      </w:r>
    </w:p>
    <w:p w14:paraId="47AAD9DA">
      <w:r xmlns:w="http://schemas.openxmlformats.org/wordprocessingml/2006/main">
        <w:t xml:space="preserve">[2] 内容适用性简易评估</w:t>
      </w:r>
    </w:p>
    <w:p w14:paraId="5F3BB6DA">
      <w:r xmlns:w="http://schemas.openxmlformats.org/wordprocessingml/2006/main">
        <w:t xml:space="preserve">[3] 替代版本</w:t>
      </w:r>
    </w:p>
    <w:p w14:paraId="1BC3F770">
      <w:r xmlns:w="http://schemas.openxmlformats.org/wordprocessingml/2006/main">
        <w:t xml:space="preserve">[4] 琐事</w:t>
      </w:r>
    </w:p>
    <w:p w14:paraId="538A5E70">
      <w:r xmlns:w="http://schemas.openxmlformats.org/wordprocessingml/2006/main">
        <w:t xml:space="preserve">[5] 官方推特账号介绍</w:t>
      </w:r>
    </w:p>
    <w:p w14:paraId="51DDB7D5">
      <w:r xmlns:w="http://schemas.openxmlformats.org/wordprocessingml/2006/main">
        <w:t xml:space="preserve">[6] 评论表单</w:t>
      </w:r>
    </w:p>
    <w:p w14:paraId="101C0984">
      <w:r xmlns:w="http://schemas.openxmlformats.org/wordprocessingml/2006/main">
        <w:t xml:space="preserve">[7] 基本信息 †</w:t>
      </w:r>
    </w:p>
    <w:p w14:paraId="296EFD8D">
      <w:r xmlns:w="http://schemas.openxmlformats.org/wordprocessingml/2006/main">
        <w:t xml:space="preserve">[8] 变换图像</w:t>
      </w:r>
    </w:p>
    <w:p w14:paraId="47DC694E">
      <w:r xmlns:w="http://schemas.openxmlformats.org/wordprocessingml/2006/main">
        <w:t xml:space="preserve">[9] 简介</w:t>
      </w:r>
    </w:p>
    <w:p w14:paraId="2C5E2E65">
      <w:r xmlns:w="http://schemas.openxmlformats.org/wordprocessingml/2006/main">
        <w:t xml:space="preserve">[10] 姓名</w:t>
      </w:r>
    </w:p>
    <w:p w14:paraId="49B75E99">
      <w:r xmlns:w="http://schemas.openxmlformats.org/wordprocessingml/2006/main">
        <w:t xml:space="preserve">[11] 新娘尼尔</w:t>
      </w:r>
    </w:p>
    <w:p w14:paraId="4A64614B">
      <w:r xmlns:w="http://schemas.openxmlformats.org/wordprocessingml/2006/main">
        <w:t xml:space="preserve">[12] 真实姓名</w:t>
      </w:r>
    </w:p>
    <w:p w14:paraId="260067F4">
      <w:r xmlns:w="http://schemas.openxmlformats.org/wordprocessingml/2006/main">
        <w:t xml:space="preserve">[13] 法夫尼尔·齐格弗里德八世</w:t>
      </w:r>
    </w:p>
    <w:p w14:paraId="2406CA47">
      <w:r xmlns:w="http://schemas.openxmlformats.org/wordprocessingml/2006/main">
        <w:t xml:space="preserve">[14] 稀有度</w:t>
      </w:r>
    </w:p>
    <w:p w14:paraId="7D2CA221">
      <w:r xmlns:w="http://schemas.openxmlformats.org/wordprocessingml/2006/main">
        <w:t xml:space="preserve">[15] 普通攻击</w:t>
      </w:r>
    </w:p>
    <w:p w14:paraId="38C4E1FE">
      <w:r xmlns:w="http://schemas.openxmlformats.org/wordprocessingml/2006/main">
        <w:t xml:space="preserve">[16] 近战攻击（物理）</w:t>
      </w:r>
    </w:p>
    <w:p w14:paraId="398220F7">
      <w:r xmlns:w="http://schemas.openxmlformats.org/wordprocessingml/2006/main">
        <w:t xml:space="preserve">[17] 附属派系</w:t>
      </w:r>
    </w:p>
    <w:p w14:paraId="550DAEDD">
      <w:r xmlns:w="http://schemas.openxmlformats.org/wordprocessingml/2006/main">
        <w:t xml:space="preserve">[18] 女巫</w:t>
      </w:r>
    </w:p>
    <w:p w14:paraId="6ECC2309">
      <w:r xmlns:w="http://schemas.openxmlformats.org/wordprocessingml/2006/main">
        <w:t xml:space="preserve">[19] 特殊属性</w:t>
      </w:r>
    </w:p>
    <w:p w14:paraId="2B90F86D">
      <w:r xmlns:w="http://schemas.openxmlformats.org/wordprocessingml/2006/main">
        <w:t xml:space="preserve">[20] 新娘秘仪</w:t>
      </w:r>
    </w:p>
    <w:p w14:paraId="5E0B498C">
      <w:r xmlns:w="http://schemas.openxmlformats.org/wordprocessingml/2006/main">
        <w:t xml:space="preserve">[21] 手冢凉子</w:t>
      </w:r>
    </w:p>
    <w:p w14:paraId="19BC9B55">
      <w:r xmlns:w="http://schemas.openxmlformats.org/wordprocessingml/2006/main">
        <w:t xml:space="preserve">[22] 插图</w:t>
      </w:r>
    </w:p>
    <w:p w14:paraId="099126B8">
      <w:r xmlns:w="http://schemas.openxmlformats.org/wordprocessingml/2006/main">
        <w:t xml:space="preserve">[23]猎户座</w:t>
      </w:r>
    </w:p>
    <w:p w14:paraId="2399D63A">
      <w:r xmlns:w="http://schemas.openxmlformats.org/wordprocessingml/2006/main">
        <w:t xml:space="preserve">[24] SD字符</w:t>
      </w:r>
    </w:p>
    <w:p w14:paraId="7960D126">
      <w:r xmlns:w="http://schemas.openxmlformats.org/wordprocessingml/2006/main">
        <w:t xml:space="preserve">[25] 风味文字</w:t>
      </w:r>
    </w:p>
    <w:p w14:paraId="148164D8">
      <w:r xmlns:w="http://schemas.openxmlformats.org/wordprocessingml/2006/main">
        <w:t xml:space="preserve">[26] “这也在意料之中。呵呵，我也很兴奋。” 多亏了ADDD的强化，尼尔身着华丽的礼服。她的武器——一杆长矛——甚至能切开结婚蛋糕。即使在这种兴奋的变身状态下，她依然保持着王者风范。婚纱似乎能让女性感到特别，她比平时更加放松，脸上也露出了满足的表情。</w:t>
      </w:r>
    </w:p>
    <w:p w14:paraId="16836328">
      <w:r xmlns:w="http://schemas.openxmlformats.org/wordprocessingml/2006/main">
        <w:t xml:space="preserve">[27] 如何获得</w:t>
      </w:r>
    </w:p>
    <w:p w14:paraId="69DAB6A8">
      <w:r xmlns:w="http://schemas.openxmlformats.org/wordprocessingml/2006/main">
        <w:t xml:space="preserve">[28] 限时扭蛋</w:t>
      </w:r>
    </w:p>
    <w:p w14:paraId="7A259BCB">
      <w:r xmlns:w="http://schemas.openxmlformats.org/wordprocessingml/2006/main">
        <w:t xml:space="preserve">[29] 基础属性（1星）* 每增加1星+50%，5星时为1星值的3倍</w:t>
      </w:r>
    </w:p>
    <w:p w14:paraId="5FC1284F">
      <w:r xmlns:w="http://schemas.openxmlformats.org/wordprocessingml/2006/main">
        <w:t xml:space="preserve">[30] 级</w:t>
      </w:r>
    </w:p>
    <w:p w14:paraId="2A652B7D">
      <w:r xmlns:w="http://schemas.openxmlformats.org/wordprocessingml/2006/main">
        <w:t xml:space="preserve">[31] 耐力</w:t>
      </w:r>
    </w:p>
    <w:p w14:paraId="3CB6CC8C">
      <w:r xmlns:w="http://schemas.openxmlformats.org/wordprocessingml/2006/main">
        <w:t xml:space="preserve">[32] 攻击力</w:t>
      </w:r>
    </w:p>
    <w:p w14:paraId="038BD280">
      <w:r xmlns:w="http://schemas.openxmlformats.org/wordprocessingml/2006/main">
        <w:t xml:space="preserve">[33] 防御能力</w:t>
      </w:r>
    </w:p>
    <w:p w14:paraId="21021C2C">
      <w:r xmlns:w="http://schemas.openxmlformats.org/wordprocessingml/2006/main">
        <w:t xml:space="preserve">[34] 魔法力量</w:t>
      </w:r>
    </w:p>
    <w:p w14:paraId="356FC1D0">
      <w:r xmlns:w="http://schemas.openxmlformats.org/wordprocessingml/2006/main">
        <w:t xml:space="preserve">[35] 魔法抗性</w:t>
      </w:r>
    </w:p>
    <w:p w14:paraId="43A209C7">
      <w:r xmlns:w="http://schemas.openxmlformats.org/wordprocessingml/2006/main">
        <w:t xml:space="preserve">[36] 详细状态</w:t>
      </w:r>
    </w:p>
    <w:p w14:paraId="4767C867">
      <w:r xmlns:w="http://schemas.openxmlformats.org/wordprocessingml/2006/main">
        <w:t xml:space="preserve">[37] 准确性</w:t>
      </w:r>
    </w:p>
    <w:p w14:paraId="4D459ADC">
      <w:r xmlns:w="http://schemas.openxmlformats.org/wordprocessingml/2006/main">
        <w:t xml:space="preserve">[38] 回避能力</w:t>
      </w:r>
    </w:p>
    <w:p w14:paraId="7430A443">
      <w:r xmlns:w="http://schemas.openxmlformats.org/wordprocessingml/2006/main">
        <w:t xml:space="preserve">[39] 连续命中率</w:t>
      </w:r>
    </w:p>
    <w:p w14:paraId="56B0978E">
      <w:r xmlns:w="http://schemas.openxmlformats.org/wordprocessingml/2006/main">
        <w:t xml:space="preserve">[40] 反击率</w:t>
      </w:r>
    </w:p>
    <w:p w14:paraId="23C046C5">
      <w:r xmlns:w="http://schemas.openxmlformats.org/wordprocessingml/2006/main">
        <w:t xml:space="preserve">[41] 眩晕激活率</w:t>
      </w:r>
    </w:p>
    <w:p w14:paraId="1F140E5D">
      <w:r xmlns:w="http://schemas.openxmlformats.org/wordprocessingml/2006/main">
        <w:t xml:space="preserve">[42] 抗眩晕能力</w:t>
      </w:r>
    </w:p>
    <w:p w14:paraId="1842426D">
      <w:r xmlns:w="http://schemas.openxmlformats.org/wordprocessingml/2006/main">
        <w:t xml:space="preserve">[43] 移动速度</w:t>
      </w:r>
    </w:p>
    <w:p w14:paraId="6CBA1833">
      <w:r xmlns:w="http://schemas.openxmlformats.org/wordprocessingml/2006/main">
        <w:t xml:space="preserve">[44] 部署速度</w:t>
      </w:r>
    </w:p>
    <w:p w14:paraId="6AA6AAF6">
      <w:r xmlns:w="http://schemas.openxmlformats.org/wordprocessingml/2006/main">
        <w:t xml:space="preserve">[45] 行动速度</w:t>
      </w:r>
    </w:p>
    <w:p w14:paraId="649DBF2A">
      <w:r xmlns:w="http://schemas.openxmlformats.org/wordprocessingml/2006/main">
        <w:t xml:space="preserve">[46] 特殊填充量</w:t>
      </w:r>
    </w:p>
    <w:p w14:paraId="2C0D410C">
      <w:r xmlns:w="http://schemas.openxmlformats.org/wordprocessingml/2006/main">
        <w:t xml:space="preserve">[47] 特殊招式</w:t>
      </w:r>
    </w:p>
    <w:p w14:paraId="19BD1235">
      <w:r xmlns:w="http://schemas.openxmlformats.org/wordprocessingml/2006/main">
        <w:t xml:space="preserve">[48] 姓名</w:t>
      </w:r>
    </w:p>
    <w:p w14:paraId="1928535F">
      <w:r xmlns:w="http://schemas.openxmlformats.org/wordprocessingml/2006/main">
        <w:t xml:space="preserve">[49] 效应</w:t>
      </w:r>
    </w:p>
    <w:p w14:paraId="510F779F">
      <w:r xmlns:w="http://schemas.openxmlformats.org/wordprocessingml/2006/main">
        <w:t xml:space="preserve">[50] 龙的第一口</w:t>
      </w:r>
    </w:p>
    <w:p w14:paraId="0230287D">
      <w:r xmlns:w="http://schemas.openxmlformats.org/wordprocessingml/2006/main">
        <w:t xml:space="preserve">[51] 对一排横向敌人造成 4 倍魔法伤害。降低自身造成的伤害 20%，持续 30 秒。</w:t>
      </w:r>
    </w:p>
    <w:p w14:paraId="0398720D">
      <w:r xmlns:w="http://schemas.openxmlformats.org/wordprocessingml/2006/main">
        <w:t xml:space="preserve">[52] 龙族初吻+</w:t>
      </w:r>
    </w:p>
    <w:p w14:paraId="14972EDA">
      <w:r xmlns:w="http://schemas.openxmlformats.org/wordprocessingml/2006/main">
        <w:t xml:space="preserve">[53] 对一排横向敌人造成 6 倍魔法伤害。降低自身造成的伤害 20%，持续 30 秒。</w:t>
      </w:r>
    </w:p>
    <w:p w14:paraId="10BD2AE1">
      <w:r xmlns:w="http://schemas.openxmlformats.org/wordprocessingml/2006/main">
        <w:t xml:space="preserve">[54] 独特效果</w:t>
      </w:r>
    </w:p>
    <w:p w14:paraId="4A183003">
      <w:r xmlns:w="http://schemas.openxmlformats.org/wordprocessingml/2006/main">
        <w:t xml:space="preserve">[55] 姓名</w:t>
      </w:r>
    </w:p>
    <w:p w14:paraId="1FF843EC">
      <w:r xmlns:w="http://schemas.openxmlformats.org/wordprocessingml/2006/main">
        <w:t xml:space="preserve">[56] 效应</w:t>
      </w:r>
    </w:p>
    <w:p w14:paraId="1115A890">
      <w:r xmlns:w="http://schemas.openxmlformats.org/wordprocessingml/2006/main">
        <w:t xml:space="preserve">[57] 新娘皇后的威严</w:t>
      </w:r>
    </w:p>
    <w:p w14:paraId="4ED48F4E">
      <w:r xmlns:w="http://schemas.openxmlformats.org/wordprocessingml/2006/main">
        <w:t xml:space="preserve">[58] 部署完成后，持续 30 秒，使所有友军单位的眩晕抗性提高 20%，并使自身速度提高 20%。</w:t>
      </w:r>
    </w:p>
    <w:p w14:paraId="0DBD6A9D">
      <w:r xmlns:w="http://schemas.openxmlformats.org/wordprocessingml/2006/main">
        <w:t xml:space="preserve">[59]新娘皇帝陛下+</w:t>
      </w:r>
    </w:p>
    <w:p w14:paraId="75204650">
      <w:r xmlns:w="http://schemas.openxmlformats.org/wordprocessingml/2006/main">
        <w:t xml:space="preserve">[60] 部署完成后，持续 30 秒，使所有友军单位的眩晕抗性提高 20，并使自身速度提高 30%。</w:t>
      </w:r>
    </w:p>
    <w:p w14:paraId="209877CE">
      <w:r xmlns:w="http://schemas.openxmlformats.org/wordprocessingml/2006/main">
        <w:t xml:space="preserve">[61] 增强图像</w:t>
      </w:r>
    </w:p>
    <w:p w14:paraId="36740CE1">
      <w:r xmlns:w="http://schemas.openxmlformats.org/wordprocessingml/2006/main">
        <w:t xml:space="preserve">[62] 在游戏中 †</w:t>
      </w:r>
    </w:p>
    <w:p w14:paraId="48CE78C7">
      <w:r xmlns:w="http://schemas.openxmlformats.org/wordprocessingml/2006/main">
        <w:t xml:space="preserve">[63] 尼尔皇帝的婚纱造型。关于她如何穿上这件礼服，请参阅事件故事。</w:t>
      </w:r>
    </w:p>
    <w:p w14:paraId="02E8E94C">
      <w:r xmlns:w="http://schemas.openxmlformats.org/wordprocessingml/2006/main">
        <w:t xml:space="preserve">[64] 该角色的普通攻击为物理攻击，特殊技能为魔法攻击。其基础属性普遍较高，且无明显弱点。行动和特殊技能蓄力能力都非常出色，这对攻击型角色至关重要。觉醒后可将其能力提升至极限。其移动和部署速度稍慢，因此需要通过装备来弥补。</w:t>
      </w:r>
    </w:p>
    <w:p w14:paraId="57124B16">
      <w:r xmlns:w="http://schemas.openxmlformats.org/wordprocessingml/2006/main">
        <w:t xml:space="preserve">[65] 该特殊招式具有降低所受伤害的有效效果。虽然其优势在于不会产生重叠效果，但效果量有限，作为减益效果并不令人满意。横线攻击范围不大，伤害也不高，因此难以作为攻击手段使用。</w:t>
      </w:r>
    </w:p>
    <w:p w14:paraId="6CD47A18">
      <w:r xmlns:w="http://schemas.openxmlformats.org/wordprocessingml/2006/main">
        <w:t xml:space="preserve">[66] 提升眩晕抗性这一独特效果总比没有强，但如果你真的想避免眩晕，装备眩晕帽更可靠也更便宜，所以你可能不会用它来防止眩晕。自身速度提升效果实用，可以增强尼尔自身的攻击力。</w:t>
      </w:r>
    </w:p>
    <w:p w14:paraId="35E79EE2">
      <w:r xmlns:w="http://schemas.openxmlformats.org/wordprocessingml/2006/main">
        <w:t xml:space="preserve">[67] 虽然他的攻击相关属性总体上很高，但不幸的是，他的特殊和独特能力设计得很糟糕，使得他很难作为主要攻击者使用。</w:t>
      </w:r>
    </w:p>
    <w:p w14:paraId="7012FF5D">
      <w:r xmlns:w="http://schemas.openxmlformats.org/wordprocessingml/2006/main">
        <w:t xml:space="preserve">[68] 内容适用性简易评估 †</w:t>
      </w:r>
    </w:p>
    <w:p w14:paraId="0193F326">
      <w:r xmlns:w="http://schemas.openxmlformats.org/wordprocessingml/2006/main">
        <w:t xml:space="preserve">[69] 合适的内容、推荐的装备示例、角色发展目标等。</w:t>
      </w:r>
    </w:p>
    <w:p w14:paraId="641AD6F3">
      <w:r xmlns:w="http://schemas.openxmlformats.org/wordprocessingml/2006/main">
        <w:t xml:space="preserve">[70] 兼容内容</w:t>
      </w:r>
    </w:p>
    <w:p w14:paraId="09CF00A5">
      <w:r xmlns:w="http://schemas.openxmlformats.org/wordprocessingml/2006/main">
        <w:t xml:space="preserve">[71] 能力倾向</w:t>
      </w:r>
    </w:p>
    <w:p w14:paraId="1FDC5F6F">
      <w:r xmlns:w="http://schemas.openxmlformats.org/wordprocessingml/2006/main">
        <w:t xml:space="preserve">[72] 简短评论</w:t>
      </w:r>
    </w:p>
    <w:p w14:paraId="530CBD21">
      <w:r xmlns:w="http://schemas.openxmlformats.org/wordprocessingml/2006/main">
        <w:t xml:space="preserve">[73] 主线任务 事件任务</w:t>
      </w:r>
    </w:p>
    <w:p w14:paraId="2350A773">
      <w:r xmlns:w="http://schemas.openxmlformats.org/wordprocessingml/2006/main">
        <w:t xml:space="preserve">[74] 他可以毫无问题地完成任务，但几乎没有理由专门选择他。</w:t>
      </w:r>
    </w:p>
    <w:p w14:paraId="6E19C09D">
      <w:r xmlns:w="http://schemas.openxmlformats.org/wordprocessingml/2006/main">
        <w:t xml:space="preserve">[75] 突袭战</w:t>
      </w:r>
    </w:p>
    <w:p w14:paraId="48BB6886">
      <w:r xmlns:w="http://schemas.openxmlformats.org/wordprocessingml/2006/main">
        <w:t xml:space="preserve">[76] 水平线攻击不合适。</w:t>
      </w:r>
    </w:p>
    <w:p w14:paraId="0A3E590D">
      <w:r xmlns:w="http://schemas.openxmlformats.org/wordprocessingml/2006/main">
        <w:t xml:space="preserve">[77] 湮灭</w:t>
      </w:r>
    </w:p>
    <w:p w14:paraId="409BC555">
      <w:r xmlns:w="http://schemas.openxmlformats.org/wordprocessingml/2006/main">
        <w:t xml:space="preserve">[78] B宇宙</w:t>
      </w:r>
    </w:p>
    <w:p w14:paraId="5AAA2296">
      <w:r xmlns:w="http://schemas.openxmlformats.org/wordprocessingml/2006/main">
        <w:t xml:space="preserve">[79] 无益效果</w:t>
      </w:r>
    </w:p>
    <w:p w14:paraId="4BE27E8C">
      <w:r xmlns:w="http://schemas.openxmlformats.org/wordprocessingml/2006/main">
        <w:t xml:space="preserve">[80] 能力评估指标</w:t>
      </w:r>
    </w:p>
    <w:p w14:paraId="5C73FA6F">
      <w:r xmlns:w="http://schemas.openxmlformats.org/wordprocessingml/2006/main">
        <w:t xml:space="preserve">[81] ◎：优秀内容。最有可能发挥出色。○：合适内容。有较高发挥潜力。△：一般。需要一些技巧才能发挥良好，但选择理由不多。×：不合适内容。由于与内容规则、游戏系统、难度等级等不兼容，难以发挥出色。*2014年3月更新</w:t>
      </w:r>
    </w:p>
    <w:p w14:paraId="1AEC3635">
      <w:r xmlns:w="http://schemas.openxmlformats.org/wordprocessingml/2006/main">
        <w:t xml:space="preserve">[82] 主要</w:t>
      </w:r>
    </w:p>
    <w:p w14:paraId="3B8CB0E6">
      <w:r xmlns:w="http://schemas.openxmlformats.org/wordprocessingml/2006/main">
        <w:t xml:space="preserve">[83] 推荐设备示例</w:t>
      </w:r>
    </w:p>
    <w:p w14:paraId="0507002C">
      <w:r xmlns:w="http://schemas.openxmlformats.org/wordprocessingml/2006/main">
        <w:t xml:space="preserve">[84] 主要设备</w:t>
      </w:r>
    </w:p>
    <w:p w14:paraId="38473460">
      <w:r xmlns:w="http://schemas.openxmlformats.org/wordprocessingml/2006/main">
        <w:t xml:space="preserve">[85] 子设备</w:t>
      </w:r>
    </w:p>
    <w:p w14:paraId="261ED78D">
      <w:r xmlns:w="http://schemas.openxmlformats.org/wordprocessingml/2006/main">
        <w:t xml:space="preserve">[86] 一件令人愉悦的物品</w:t>
      </w:r>
    </w:p>
    <w:p w14:paraId="3C88EBF1">
      <w:r xmlns:w="http://schemas.openxmlformats.org/wordprocessingml/2006/main">
        <w:t xml:space="preserve">[87] 发展目标</w:t>
      </w:r>
    </w:p>
    <w:p w14:paraId="5D364B7E">
      <w:r xmlns:w="http://schemas.openxmlformats.org/wordprocessingml/2006/main">
        <w:t xml:space="preserve">[88] 突破极限</w:t>
      </w:r>
    </w:p>
    <w:p w14:paraId="3F3E92FC">
      <w:r xmlns:w="http://schemas.openxmlformats.org/wordprocessingml/2006/main">
        <w:t xml:space="preserve">[89] 致命觉醒</w:t>
      </w:r>
    </w:p>
    <w:p w14:paraId="2E96A083">
      <w:r xmlns:w="http://schemas.openxmlformats.org/wordprocessingml/2006/main">
        <w:t xml:space="preserve">[90] 独特的觉醒</w:t>
      </w:r>
    </w:p>
    <w:p w14:paraId="2A7E4FB8">
      <w:r xmlns:w="http://schemas.openxmlformats.org/wordprocessingml/2006/main">
        <w:t xml:space="preserve">[91] 行动速度</w:t>
      </w:r>
    </w:p>
    <w:p w14:paraId="3EBC35F6">
      <w:r xmlns:w="http://schemas.openxmlformats.org/wordprocessingml/2006/main">
        <w:t xml:space="preserve">[92] 特别收费</w:t>
      </w:r>
    </w:p>
    <w:p w14:paraId="40A18B6B">
      <w:r xmlns:w="http://schemas.openxmlformats.org/wordprocessingml/2006/main">
        <w:t xml:space="preserve">[93] 其他</w:t>
      </w:r>
    </w:p>
    <w:p w14:paraId="12FD5F54">
      <w:r xmlns:w="http://schemas.openxmlformats.org/wordprocessingml/2006/main">
        <w:t xml:space="preserve">[94] 培训费用</w:t>
      </w:r>
    </w:p>
    <w:p w14:paraId="59FDAED3">
      <w:r xmlns:w="http://schemas.openxmlformats.org/wordprocessingml/2006/main">
        <w:t xml:space="preserve">[95] 3.1 秒 9 次</w:t>
      </w:r>
    </w:p>
    <w:p w14:paraId="17EF1C8F">
      <w:r xmlns:w="http://schemas.openxmlformats.org/wordprocessingml/2006/main">
        <w:t xml:space="preserve">[96] 15% 17次</w:t>
      </w:r>
    </w:p>
    <w:p w14:paraId="425695DC">
      <w:r xmlns:w="http://schemas.openxmlformats.org/wordprocessingml/2006/main">
        <w:t xml:space="preserve">[97] 备注</w:t>
      </w:r>
    </w:p>
    <w:p w14:paraId="4FCF869B">
      <w:r xmlns:w="http://schemas.openxmlformats.org/wordprocessingml/2006/main">
        <w:t xml:space="preserve">[98] *2016年3月更新</w:t>
      </w:r>
    </w:p>
    <w:p w14:paraId="3F422B77">
      <w:r xmlns:w="http://schemas.openxmlformats.org/wordprocessingml/2006/main">
        <w:t xml:space="preserve">[99] 备选版本 †</w:t>
      </w:r>
    </w:p>
    <w:p w14:paraId="5BEF96EF">
      <w:r xmlns:w="http://schemas.openxmlformats.org/wordprocessingml/2006/main">
        <w:t xml:space="preserve">[100] 皇帝的尼尔</w:t>
      </w:r>
    </w:p>
    <w:p w14:paraId="5E514CEE">
      <w:r xmlns:w="http://schemas.openxmlformats.org/wordprocessingml/2006/main">
        <w:t xml:space="preserve">[101] 新娘尼尔</w:t>
      </w:r>
    </w:p>
    <w:p w14:paraId="3BD1EE5A">
      <w:r xmlns:w="http://schemas.openxmlformats.org/wordprocessingml/2006/main">
        <w:t xml:space="preserve">[102] 圣夜尼尔</w:t>
      </w:r>
    </w:p>
    <w:p w14:paraId="08B455B5">
      <w:r xmlns:w="http://schemas.openxmlformats.org/wordprocessingml/2006/main">
        <w:t xml:space="preserve">[103] 巴比伦尼鲁</w:t>
      </w:r>
    </w:p>
    <w:p w14:paraId="533BFC5F">
      <w:r xmlns:w="http://schemas.openxmlformats.org/wordprocessingml/2006/main">
        <w:t xml:space="preserve">[104] 瓦伦丁·尼尔</w:t>
      </w:r>
    </w:p>
    <w:p w14:paraId="0B28B56F">
      <w:r xmlns:w="http://schemas.openxmlformats.org/wordprocessingml/2006/main">
        <w:t xml:space="preserve">[105] 琐事 †</w:t>
      </w:r>
    </w:p>
    <w:p w14:paraId="47FB7795">
      <w:r xmlns:w="http://schemas.openxmlformats.org/wordprocessingml/2006/main">
        <w:t xml:space="preserve">[106] 官方推特账号简介 †</w:t>
      </w:r>
    </w:p>
    <w:p w14:paraId="20D6B3E3">
      <w:r xmlns:w="http://schemas.openxmlformats.org/wordprocessingml/2006/main">
        <w:t xml:space="preserve">[107] 人物介绍</w:t>
      </w:r>
    </w:p>
    <w:p w14:paraId="7547DA24">
      <w:r xmlns:w="http://schemas.openxmlformats.org/wordprocessingml/2006/main">
        <w:t xml:space="preserve">[108] 评论表 †</w:t>
      </w:r>
    </w:p>
    <w:p w14:paraId="02CD1205">
      <w:r xmlns:w="http://schemas.openxmlformats.org/wordprocessingml/2006/main">
        <w:t xml:space="preserve">[109] 点击打开历史日志列表</w:t>
      </w:r>
    </w:p>
    <w:p w14:paraId="4A8CE0D6">
      <w:r xmlns:w="http://schemas.openxmlformats.org/wordprocessingml/2006/main">
        <w:t xml:space="preserve">[110] 末尾的数字越小，日志越旧。</w:t>
      </w:r>
    </w:p>
    <w:p w14:paraId="4B173EDF">
      <w:r xmlns:w="http://schemas.openxmlformats.org/wordprocessingml/2006/main">
        <w:t xml:space="preserve">[111] 'Comments/Bride Nil/' 没有子页面。</w:t>
      </w:r>
    </w:p>
    <w:p w14:paraId="47689DDF">
      <w:r xmlns:w="http://schemas.openxmlformats.org/wordprocessingml/2006/main">
        <w:t xml:space="preserve">[112] 可惜的是，除非敌人特别容易受到20%伤害减免的影响，否则我认为普通的Nil更值得升级。——[Ih7ECnMD/Ro] 2022-06-29 (周三) 17:31:50</w:t>
      </w:r>
    </w:p>
    <w:p w14:paraId="4989F573">
      <w:r xmlns:w="http://schemas.openxmlformats.org/wordprocessingml/2006/main">
        <w:t xml:space="preserve">[113] 我想知道这是什么。也许是獠牙之类的？ -- [E//cyYdHdrw] 2022-06-29 (周三) 21:24:34</w:t>
      </w:r>
    </w:p>
    <w:p w14:paraId="26F34760">
      <w:r xmlns:w="http://schemas.openxmlformats.org/wordprocessingml/2006/main">
        <w:t xml:space="preserve">[114] 请求解释 -- [Bsxxx0JZUrw] 2022-06-29 (星期三) 18:01:59</w:t>
      </w:r>
    </w:p>
    <w:p w14:paraId="09778A01">
      <w:r xmlns:w="http://schemas.openxmlformats.org/wordprocessingml/2006/main">
        <w:t xml:space="preserve">[115] 他只是用玩具让她呻吟，并没有真正的性行为。他的反应不像尼尔通常那样充满帝王气概。当然，每个人都有自己的喜好，所以我建议在抽卡前做好充分的调查，因为有可能一次性抽到很多不喜欢的角色。——[g/wKmeG4Kek] 2022-06-29 (周三) 19:17:19</w:t>
      </w:r>
    </w:p>
    <w:p w14:paraId="2E48C3D5">
      <w:r xmlns:w="http://schemas.openxmlformats.org/wordprocessingml/2006/main">
        <w:t xml:space="preserve">[116] CG画面中可以看到类似精液的东西，但没有插入镜头，而且时长很短，所以整体感觉很粗糙。从强奸的角度来看，它不算糟糕，但总感觉少了点什么。——[iJdRKmh5XBA] 2022-06-29 (周三) 20:26:59</w:t>
      </w:r>
    </w:p>
    <w:p w14:paraId="1AB691C9">
      <w:r xmlns:w="http://schemas.openxmlformats.org/wordprocessingml/2006/main">
        <w:t xml:space="preserve">[117] 我决定忽略它。谢谢。 -- [ndt576UoVJ6] 2022-06-29 (周三) 20:56:54</w:t>
      </w:r>
    </w:p>
    <w:p w14:paraId="16AEAC64">
      <w:r xmlns:w="http://schemas.openxmlformats.org/wordprocessingml/2006/main">
        <w:t xml:space="preserve">[118] 他们又这么做了，尽管之前那部没有实际性爱场景的静香视频并不受欢迎？——[5nr4Mq5pnz.] 2022-06-29 (周三) 22:18:36</w:t>
      </w:r>
    </w:p>
    <w:p w14:paraId="2E6BF820">
      <w:r xmlns:w="http://schemas.openxmlformats.org/wordprocessingml/2006/main">
        <w:t xml:space="preserve">[119] 我宁愿挂机输掉也不愿认真玩游戏，而且我还为此付了钱……不过大家都喜欢玩游戏——[nCa9LKyvTyY] 2023-06-16 (周五) 10:15:35</w:t>
      </w:r>
    </w:p>
    <w:p w14:paraId="24687606">
      <w:r xmlns:w="http://schemas.openxmlformats.org/wordprocessingml/2006/main">
        <w:t xml:space="preserve">[120] 所以讲的是女主角被压制和强奸的故事，对吧？不错。我一时冲动用了那块石头，但有点担心，因为里面有时候也掺杂着纯粹的爱情^^; -- [WHkdNMjtPqA] 2022-06-29 (周三) 18:08:28</w:t>
      </w:r>
    </w:p>
    <w:p w14:paraId="631EC97B">
      <w:r xmlns:w="http://schemas.openxmlformats.org/wordprocessingml/2006/main">
        <w:t xml:space="preserve">[121] 我很高兴最近终于感受到了失败的滋味。感谢管理层。——[WHkdNMjtPqA] 2022-06-29 (周三) 18:18:06</w:t>
      </w:r>
    </w:p>
    <w:p w14:paraId="06584411">
      <w:r xmlns:w="http://schemas.openxmlformats.org/wordprocessingml/2006/main">
        <w:t xml:space="preserve">[122] 通常来说，尼尔刚实装时并不出众，但在B级通用技能获得强化并拥有时间停止效果后，他成为了B级通用技能的专精角色。然而，现在的尼尔……却很平庸，因为B级通用技能会移除所有增益和减益效果。即使你认为在激活“强者光环”后使用B级通用技能是可以的，但托巴在这方面远胜于他。眩晕抗性提升毫无用处，因为在高难度副本和团队副本中，只需要五人中有一人装备眩晕帽即可，因此这种不确定的抗性提升完全不可靠，不像完全免疫眩晕那样。我认为他不仅平庸，而且很弱。——[dcjl/DX4.S.] 2022-06-29 (周三) 22:15:11</w:t>
      </w:r>
    </w:p>
    <w:p w14:paraId="6F30588A">
      <w:r xmlns:w="http://schemas.openxmlformats.org/wordprocessingml/2006/main">
        <w:t xml:space="preserve">[123] 有没有可能这个“零”之后也会加强呢……？不过我不知道具体时间——[QKdT4C39oAo] 2022-06-29 (周三) 23:21:13</w:t>
      </w:r>
    </w:p>
    <w:p w14:paraId="5B823C32">
      <w:r xmlns:w="http://schemas.openxmlformats.org/wordprocessingml/2006/main">
        <w:t xml:space="preserve">[124] 我希望在设定中强大的角色在游戏中也能强大。——[VgbnDMhSH..] 2022-06-30 (周四) 22:11:56</w:t>
      </w:r>
    </w:p>
    <w:p w14:paraId="0945AD6A">
      <w:r xmlns:w="http://schemas.openxmlformats.org/wordprocessingml/2006/main">
        <w:t xml:space="preserve">[125] 我选它是因为它是Nil。我之前也只凭外观就选了普通的Nil，都没看它的性能。不过，我不太喜欢它的表情。——[g0YizoRLXY.] 2022-06-30 (周四) 08:39:29</w:t>
      </w:r>
    </w:p>
    <w:p w14:paraId="44476831">
      <w:r xmlns:w="http://schemas.openxmlformats.org/wordprocessingml/2006/main">
        <w:t xml:space="preserve">[126] 这些损坏插图太滑稽了，简直笑死我了。——[CthXvtIKhto] 2022-06-30 (周四) 10:34:21</w:t>
      </w:r>
    </w:p>
    <w:p w14:paraId="32121310">
      <w:r xmlns:w="http://schemas.openxmlformats.org/wordprocessingml/2006/main">
        <w:t xml:space="preserve">[127] 她在活动报道中自己也说过，她很难相处。——[VzawC4AFwXU] 2022-06-30 (周四) 15:11:58</w:t>
      </w:r>
    </w:p>
    <w:p w14:paraId="3C9B1052">
      <w:r xmlns:w="http://schemas.openxmlformats.org/wordprocessingml/2006/main">
        <w:t xml:space="preserve">[128] 至少读一下规则 -- [Ih7ECnMD/Ro] 2022-06-30 (周四) 19:40:56</w:t>
      </w:r>
    </w:p>
    <w:p w14:paraId="7F5946CF">
      <w:r xmlns:w="http://schemas.openxmlformats.org/wordprocessingml/2006/main">
        <w:t xml:space="preserve">[129] 我同意。她的基础攻击力一流，如果她的特殊技能是单体攻击，她就会成为团队副本中的王牌女巫。——[dcjl/DX4.S.] 2022-06-30 (周四) 22:00:28</w:t>
      </w:r>
    </w:p>
    <w:p w14:paraId="119729DE">
      <w:r xmlns:w="http://schemas.openxmlformats.org/wordprocessingml/2006/main">
        <w:t xml:space="preserve">[130] 有一个EE -- [Gxe7mYUxnNI] 2022-07-01（周五）00:04:59</w:t>
      </w:r>
    </w:p>
    <w:p w14:paraId="4B03142A">
      <w:r xmlns:w="http://schemas.openxmlformats.org/wordprocessingml/2006/main">
        <w:t xml:space="preserve">[131] Yee是物理攻击型角色……拥有9倍魔法倍率的角色真的很少，比如Beat Wizard Lilium（只有一次）、Resilient Levi（行动速度和特殊攻击充能都很高……）和Witch Pukaruru，我猜部分原因是因为她们有Honey Bite技能——[xr/q2oTMXqw] 2022-07-01 (周五) 01:32:54</w:t>
      </w:r>
    </w:p>
    <w:p w14:paraId="1FC370E5">
      <w:r xmlns:w="http://schemas.openxmlformats.org/wordprocessingml/2006/main">
        <w:t xml:space="preserve">[132] 所以，这无关女巫，而是关乎魔法——[Gxe7mYUxnNI] 2022-07-01 (星期五) 15:05:41</w:t>
      </w:r>
    </w:p>
    <w:p w14:paraId="520654C3">
      <w:r xmlns:w="http://schemas.openxmlformats.org/wordprocessingml/2006/main">
        <w:t xml:space="preserve">[133] 更何况，普卡露露甚至都不是秘术师，他只是个不擅长战斗的炼金术士。他们难道不以被称为秘术师或皇帝为耻吗？——[DZ4QbL9waK.] 2022-07-01 (周五) 16:14:57</w:t>
      </w:r>
    </w:p>
    <w:p w14:paraId="6EF42B68">
      <w:r xmlns:w="http://schemas.openxmlformats.org/wordprocessingml/2006/main">
        <w:t xml:space="preserve">[134] 如果只论基础表现，他确实是个实力强劲、配得上“皇帝”称号的角色。但他的高属性却被平庸的特殊招式和独特能力所抵消，这毁了一切……如果他是五星角色，或许能在“特殊招式与独特效果封印”之类的任务中大放异彩——[dcjl/DX4.S.] 2022-07-01 (周五) 19:19:02</w:t>
      </w:r>
    </w:p>
    <w:p w14:paraId="77649AC6">
      <w:r xmlns:w="http://schemas.openxmlformats.org/wordprocessingml/2006/main">
        <w:t xml:space="preserve">[135] 我希望他们能加入一个特殊技能，攻击范围内的敌人越少，造成的伤害就越高。——[EQiiTzDUrGE] 2022-07-01 (周五) 16:21:41</w:t>
      </w:r>
    </w:p>
    <w:p w14:paraId="2812415C">
      <w:r xmlns:w="http://schemas.openxmlformats.org/wordprocessingml/2006/main">
        <w:t xml:space="preserve">[136] 我最近终于通关主线任务了，但是用宝石抽了120次，结果只抽到了新角色猫咪……结束了哈哈 -- [DqkDGnbYlnY] 2022-06-30 (周四) 22:03:42</w:t>
      </w:r>
    </w:p>
    <w:p w14:paraId="45E32E6C">
      <w:r xmlns:w="http://schemas.openxmlformats.org/wordprocessingml/2006/main">
        <w:t xml:space="preserve">[137] 他靠捡鸡蛋的结局得救了吗？→他根本没得救哈哈。可怜的响，他甚至还挨了一击…… -- [E//cyYdHdrw] 2022-07-03 (周日) 11:52:58</w:t>
      </w:r>
    </w:p>
    <w:p w14:paraId="1026362D">
      <w:r xmlns:w="http://schemas.openxmlformats.org/wordprocessingml/2006/main">
        <w:t xml:space="preserve">[138] 看到由乃总是这么慌张真是让人耳目一新。尼尔失控的时候居然没人能阻止他，真是太糟糕了哈哈。还有他们对待响的方式……希望他明年也能得到一个——[xDHDwLIavc.] 2022-07-05 (周二) 09:28:45</w:t>
      </w:r>
    </w:p>
    <w:p w14:paraId="0DEB88BB">
      <w:r xmlns:w="http://schemas.openxmlformats.org/wordprocessingml/2006/main">
        <w:t xml:space="preserve">[139] 真家伙，哈哈。第一次尼尔大人→就算尺寸很大也没问题。新娘尼尔大人→居然爱上了玩具。这反差也太大了，我都怀疑他们是不是故意在测试反应了，哈哈。我两个都喜欢，所以也没什么好说的。如果让我自慰10次，我觉得大概是3次到7次吧。——[Mq42aJi4jI6] 2022-07-06 (周三) 12:43:38</w:t>
      </w:r>
    </w:p>
    <w:p w14:paraId="77B539AD">
      <w:r xmlns:w="http://schemas.openxmlformats.org/wordprocessingml/2006/main">
        <w:t xml:space="preserve">[140] 就羞辱程度而言，我认为这是升级剧情中最难的之一。在普通的强奸和NTR剧情中，角色最终都会屈服于快感。不过，就我个人而言，这并不是我的偏好——[fr7cI.QaDVE] 2022-07-10 (周日) 02:05:52</w:t>
      </w:r>
    </w:p>
    <w:p w14:paraId="69DAFB40">
      <w:r xmlns:w="http://schemas.openxmlformats.org/wordprocessingml/2006/main">
        <w:t xml:space="preserve">[141] 败北H的内容纯属个人喜好，所以我不好说什么，不过内容太单薄确实有点令人失望，我希望内容能更丰富一些。——[lMnZwEwaMmY] 2022-07-11 (周一) 17:15:46</w:t>
      </w:r>
    </w:p>
    <w:p w14:paraId="776A2EEA">
      <w:r xmlns:w="http://schemas.openxmlformats.org/wordprocessingml/2006/main">
        <w:t xml:space="preserve">[142] 费了那么多功夫，结果画出来是卧室版，真是太失望了。我应该在画之前先看看这个的，我后悔死了。——[EFQmqi3keJo] 2023-06-14 (周三) 19:50:13</w:t>
      </w:r>
    </w:p>
    <w:p w14:paraId="1E4BCD4D">
      <w:r xmlns:w="http://schemas.openxmlformats.org/wordprocessingml/2006/main">
        <w:t xml:space="preserve">[143] 我非常喜欢某个年糕狗社团的作品，这是一种癖好。从普通尼尔的失败来看，我知道这是唯一能打破这个角色设定的方法，所以场景和剧情都非常完美。然而，虽然我很喜欢，但就实际作品而言，这一幕必须以单调的方式呈现——在成人游戏中，它不可避免地会变得重复，所以必须跳过一些部分。因此，我希望它能更长一些，但我想这是没办法的。但是，那张显示他被射在里面的图片（与文本不符）是不好的。我希望他们在处理这类事情时更加谨慎。——[/NDLdwD2fRI] 2023-06-17 (周六) 18:56:23</w:t>
      </w:r>
    </w:p>
    <w:p w14:paraId="5012443E">
      <w:r xmlns:w="http://schemas.openxmlformats.org/wordprocessingml/2006/main">
        <w:t xml:space="preserve">[144] ←使用棋盘前请务必阅读规则。</w:t>
      </w:r>
    </w:p>
    <w:p w14:paraId="024F6310">
      <w:r xmlns:w="http://schemas.openxmlformats.org/wordprocessingml/2006/main">
        <w:t xml:space="preserve">[145] 关于规则 †</w:t>
      </w:r>
    </w:p>
    <w:p w14:paraId="4C220825">
      <w:r xmlns:w="http://schemas.openxmlformats.org/wordprocessingml/2006/main">
        <w:t xml:space="preserve">[146] 请不要抱怨或批评页面编辑者。如果您对其他人的编辑有意见，请通过“提供替代方案”或“自行编辑”的方式进行建设性沟通。</w:t>
      </w:r>
    </w:p>
    <w:p w14:paraId="257C547C">
      <w:r xmlns:w="http://schemas.openxmlformats.org/wordprocessingml/2006/main">
        <w:t xml:space="preserve">[147] 不要发布个人网站或其他禁止未经授权链接的网站的网址。</w:t>
      </w:r>
    </w:p>
    <w:p w14:paraId="5B3C5D40">
      <w:r xmlns:w="http://schemas.openxmlformats.org/wordprocessingml/2006/main">
        <w:t xml:space="preserve">[148] 关于违反规则的帖子 †</w:t>
      </w:r>
    </w:p>
    <w:p w14:paraId="0530D4AD">
      <w:r xmlns:w="http://schemas.openxmlformats.org/wordprocessingml/2006/main">
        <w:t xml:space="preserve">[149] 禁止发布以下类型的帖子，因为它们容易造成干扰。</w:t>
      </w:r>
    </w:p>
    <w:p w14:paraId="53C70EB0">
      <w:r xmlns:w="http://schemas.openxmlformats.org/wordprocessingml/2006/main">
        <w:t xml:space="preserve">[150]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9B6DFD7">
      <w:r xmlns:w="http://schemas.openxmlformats.org/wordprocessingml/2006/main">
        <w:t xml:space="preserve">[151] 其他包括使用此维基的人、官方管理员、艺术家、配音演员、现实生活中的个人以及 Twitter 用户等团体。</w:t>
      </w:r>
    </w:p>
    <w:p w14:paraId="5492ACCF">
      <w:r xmlns:w="http://schemas.openxmlformats.org/wordprocessingml/2006/main">
        <w:t xml:space="preserve">[152] 关于向管理层提交的帖子，我们容忍可以解释为用户反馈的评论，例如“我希望他们改进这一点”、“我希望他们尽快修复错误”和“维护时间太长了”，但我们不容忍使用辱骂性语言贬低管理层。</w:t>
      </w:r>
    </w:p>
    <w:p w14:paraId="7DA5B81A">
      <w:r xmlns:w="http://schemas.openxmlformats.org/wordprocessingml/2006/main">
        <w:t xml:space="preserve">[153] 将讨论和意见交流视为“诽谤或对抗他人”是错误的。然而，在讨论或意见交流中使用辱骂性语言、贬低他人、挑衅他人或在缺乏明确证据的情况下发表言论，都是违法行为。说话时务必注意自己的言辞。</w:t>
      </w:r>
    </w:p>
    <w:p w14:paraId="71B59454">
      <w:r xmlns:w="http://schemas.openxmlformats.org/wordprocessingml/2006/main">
        <w:t xml:space="preserve">[154] 攻击性评论包括使用“做这个”或“做那个”等强硬命令、“使用粗俗语言”、“采取居高临下的态度”或“挑衅”。</w:t>
      </w:r>
    </w:p>
    <w:p w14:paraId="220C345D">
      <w:r xmlns:w="http://schemas.openxmlformats.org/wordprocessingml/2006/main">
        <w:t xml:space="preserve">[155] 禁止发布冒犯现有玩家的帖子，例如“还有人玩这个游戏吗？”或“这游戏已经凉了”。这并不意味着您完全不能发表任何负面言论，而是指那些超出单纯负面评价范围，构成诽谤或诋毁的帖子将被禁止发布。</w:t>
      </w:r>
    </w:p>
    <w:p w14:paraId="5F65A5AE">
      <w:r xmlns:w="http://schemas.openxmlformats.org/wordprocessingml/2006/main">
        <w:t xml:space="preserve">[156] 公开羞辱他人，包括泄露他人的游戏内名称或UID</w:t>
      </w:r>
    </w:p>
    <w:p w14:paraId="0404D633">
      <w:r xmlns:w="http://schemas.openxmlformats.org/wordprocessingml/2006/main">
        <w:t xml:space="preserve">[157] 但是，分享有助于游戏攻略的信息和视频是允许的。</w:t>
      </w:r>
    </w:p>
    <w:p w14:paraId="4C1AC40E">
      <w:r xmlns:w="http://schemas.openxmlformats.org/wordprocessingml/2006/main">
        <w:t xml:space="preserve">[158] 参考其他应用程序</w:t>
      </w:r>
    </w:p>
    <w:p w14:paraId="5F1A9E93">
      <w:r xmlns:w="http://schemas.openxmlformats.org/wordprocessingml/2006/main">
        <w:t xml:space="preserve">[159] 在多个论坛上多次发帖</w:t>
      </w:r>
    </w:p>
    <w:p w14:paraId="2A4826E3">
      <w:r xmlns:w="http://schemas.openxmlformats.org/wordprocessingml/2006/main">
        <w:t xml:space="preserve">[160] 写一串没有意义的字符</w:t>
      </w:r>
    </w:p>
    <w:p w14:paraId="7AAED771">
      <w:r xmlns:w="http://schemas.openxmlformats.org/wordprocessingml/2006/main">
        <w:t xml:space="preserve">[161] 关于作弊和利用漏洞的帖子</w:t>
      </w:r>
    </w:p>
    <w:p w14:paraId="5471F0E5">
      <w:r xmlns:w="http://schemas.openxmlformats.org/wordprocessingml/2006/main">
        <w:t xml:space="preserve">[162] 最好的办法是忽略违反规则的帖子。上钩或反驳只会让事情变得更糟。</w:t>
      </w:r>
    </w:p>
    <w:p w14:paraId="23978B1A">
      <w:r xmlns:w="http://schemas.openxmlformats.org/wordprocessingml/2006/main">
        <w:t xml:space="preserve">[163] *在上述规则中，“诽谤”指的是在没有客观证据的情况下诋毁和贬低他人。将所有批评性文章都归为“诽谤”是不正确的，所以请务必谨慎。</w:t>
      </w:r>
    </w:p>
    <w:p w14:paraId="266FE72A">
      <w:r xmlns:w="http://schemas.openxmlformats.org/wordprocessingml/2006/main">
        <w:t xml:space="preserve">[164] 关于修改和删除发帖日志 †</w:t>
      </w:r>
    </w:p>
    <w:p w14:paraId="7729ECAF">
      <w:r xmlns:w="http://schemas.openxmlformats.org/wordprocessingml/2006/main">
        <w:t xml:space="preserve">[165] 但是，允许更正印刷错误、遗漏和字体颜色。（他人出于善意所做的更正也允许。）</w:t>
      </w:r>
    </w:p>
    <w:p w14:paraId="7D2B13CB">
      <w:r xmlns:w="http://schemas.openxmlformats.org/wordprocessingml/2006/main">
        <w:t xml:space="preserve">[166] 作为例外情况，您可以删除自己的帖子，但事后必须向管理员报告。此外，删除时，请将整个评论替换为以下文本，而不是完全删除：&amp;color(#ff0000){''发帖人已删除''};</w:t>
      </w:r>
    </w:p>
    <w:p w14:paraId="46FBA345">
      <w:r xmlns:w="http://schemas.openxmlformats.org/wordprocessingml/2006/main">
        <w:t xml:space="preserve">[167] 关于评论删除违反规则的帖子 †</w:t>
      </w:r>
    </w:p>
    <w:p w14:paraId="30616E76">
      <w:r xmlns:w="http://schemas.openxmlformats.org/wordprocessingml/2006/main">
        <w:t xml:space="preserve">[168] 您可以自行评论删除上述任何违反规则的评论，无需管理员许可。但是，评论删除后，请务必在“违规举报公告板”上进行举报。举报时请使用“违规举报公告板”上的模板。</w:t>
      </w:r>
    </w:p>
    <w:p w14:paraId="3538B2C0">
      <w:r xmlns:w="http://schemas.openxmlformats.org/wordprocessingml/2006/main">
        <w:t xml:space="preserve">[169] 未经 CO 举报公告板举报而被删除的帖子将被恢复，而删除帖子的人将受到处罚。</w:t>
      </w:r>
    </w:p>
    <w:p w14:paraId="22AC2CA6">
      <w:r xmlns:w="http://schemas.openxmlformats.org/wordprocessingml/2006/main">
        <w:t xml:space="preserve">[170] 如果您反复向 CO 举报公告板举报不违反规则的帖子，我们将认为您是自私的，并将对您实施发帖和编辑限制。</w:t>
      </w:r>
    </w:p>
    <w:p w14:paraId="1928A0F1">
      <w:r xmlns:w="http://schemas.openxmlformats.org/wordprocessingml/2006/main">
        <w:t xml:space="preserve">[171] 在 CO 报告公告板上，不构成违规的报告可由管理员酌情恢复。</w:t>
      </w:r>
    </w:p>
    <w:p w14:paraId="531E1090">
      <w:r xmlns:w="http://schemas.openxmlformats.org/wordprocessingml/2006/main">
        <w:t xml:space="preserve">[172] 我们再次要求您不要评论那些并未违反规则的评论。（例如，诸如“虽然不违反规则，但显然是在挑衅”、“恶作剧”或“评论整个帖子”之类的主观判断。）</w:t>
      </w:r>
    </w:p>
    <w:p w14:paraId="4DE3BC55">
      <w:r xmlns:w="http://schemas.openxmlformats.org/wordprocessingml/2006/main">
        <w:t xml:space="preserve">[173] 关于不违反规则但“冒犯性”的帖子 †</w:t>
      </w:r>
    </w:p>
    <w:p w14:paraId="1DBD7714">
      <w:r xmlns:w="http://schemas.openxmlformats.org/wordprocessingml/2006/main">
        <w:t xml:space="preserve">[174] 即使帖子内容具有冒犯性，除非违反版规，否则不会被删除。由于每个人对冒犯性的接受程度不同，请使用 NGID 功能隐藏评论，而不是争论或恶意挑衅。</w:t>
      </w:r>
    </w:p>
    <w:p w14:paraId="6E0574BA">
      <w:r xmlns:w="http://schemas.openxmlformats.org/wordprocessingml/2006/main">
        <w:t xml:space="preserve">[175] 挑衅难道不是一种违规行为吗？†</w:t>
      </w:r>
    </w:p>
    <w:p w14:paraId="0A403D17">
      <w:r xmlns:w="http://schemas.openxmlformats.org/wordprocessingml/2006/main">
        <w:t xml:space="preserve">[176] 每个人对“煽动性言论”的定义都大相径庭，因此我们不认为这是违规行为。如果您认为某条评论具有煽动性，请使用 NGID 功能将其隐藏。</w:t>
      </w:r>
    </w:p>
    <w:p w14:paraId="5E0375A9">
      <w:r xmlns:w="http://schemas.openxmlformats.org/wordprocessingml/2006/main">
        <w:t xml:space="preserve">[177] 抱怨难道不算违法吗？†</w:t>
      </w:r>
    </w:p>
    <w:p w14:paraId="1D76373D">
      <w:r xmlns:w="http://schemas.openxmlformats.org/wordprocessingml/2006/main">
        <w:t xml:space="preserve">[178] 一般而言，抱怨本身并不构成违规。但是，针对本作品的负面宣传、诽谤、辱骂性语言以及超出抱怨范围的对抗性言论均构成违规。如果您认为抱怨内容冒犯了您，请使用 NGID 功能隐藏相关评论。</w:t>
      </w:r>
    </w:p>
    <w:p w14:paraId="67C157D4">
      <w:r xmlns:w="http://schemas.openxmlformats.org/wordprocessingml/2006/main">
        <w:t xml:space="preserve">[179] 如果您不确定某个帖子是否违反规则，该怎么办？ †</w:t>
      </w:r>
    </w:p>
    <w:p w14:paraId="1C243262">
      <w:r xmlns:w="http://schemas.openxmlformats.org/wordprocessingml/2006/main">
        <w:t xml:space="preserve">[180] 有些帖子内容含糊不清，难以判断是否违规。评论删除这类含糊不清的帖子可能会导致问题，所以请不要评论删除，而是使用 NGID 功能将评论隐藏起来。</w:t>
      </w:r>
    </w:p>
    <w:p w14:paraId="522D37C1">
      <w:r xmlns:w="http://schemas.openxmlformats.org/wordprocessingml/2006/main">
        <w:t xml:space="preserve">[181] 对屡犯者的处罚 †</w:t>
      </w:r>
    </w:p>
    <w:p w14:paraId="16D19084">
      <w:r xmlns:w="http://schemas.openxmlformats.org/wordprocessingml/2006/main">
        <w:t xml:space="preserve">[182] 屡次违反规则或发布特别恶意的帖子，管理员可酌情予以处罚，例如“禁止访问”或“限制发帖”。</w:t>
      </w:r>
    </w:p>
    <w:p w14:paraId="23B6E57A">
      <w:r xmlns:w="http://schemas.openxmlformats.org/wordprocessingml/2006/main">
        <w:t xml:space="preserve">[183] 如果您对进一步改进有任何建议，请通过 Wiki 管理公告板与我们联系。</w:t>
      </w:r>
    </w:p>
    <w:p w14:paraId="37630869"/>
    <w:p w14:paraId="26428530">
      <w:r xmlns:w="http://schemas.openxmlformats.org/wordprocessingml/2006/main">
        <w:rPr>
          <w:b/>
        </w:rPr>
        <w:t xml:space="preserve">A125</w:t>
      </w:r>
    </w:p>
    <w:p w14:paraId="293E6C40">
      <w:r xmlns:w="http://schemas.openxmlformats.org/wordprocessingml/2006/main">
        <w:t xml:space="preserve">[0] 索引：所有角色 | SSR 角色 | SR 角色 | R 角色 | NPC 角色</w:t>
      </w:r>
    </w:p>
    <w:p w14:paraId="49CDFE2A">
      <w:r xmlns:w="http://schemas.openxmlformats.org/wordprocessingml/2006/main">
        <w:t xml:space="preserve">[1] 基本信息</w:t>
      </w:r>
    </w:p>
    <w:p w14:paraId="7F5F2A80">
      <w:r xmlns:w="http://schemas.openxmlformats.org/wordprocessingml/2006/main">
        <w:t xml:space="preserve">[2] 替代版本</w:t>
      </w:r>
    </w:p>
    <w:p w14:paraId="264AECBE">
      <w:r xmlns:w="http://schemas.openxmlformats.org/wordprocessingml/2006/main">
        <w:t xml:space="preserve">[3] 琐事</w:t>
      </w:r>
    </w:p>
    <w:p w14:paraId="03307EBB">
      <w:r xmlns:w="http://schemas.openxmlformats.org/wordprocessingml/2006/main">
        <w:t xml:space="preserve">[4] 官方推特账号介绍</w:t>
      </w:r>
    </w:p>
    <w:p w14:paraId="2DA4300A">
      <w:r xmlns:w="http://schemas.openxmlformats.org/wordprocessingml/2006/main">
        <w:t xml:space="preserve">[5] 评论表单</w:t>
      </w:r>
    </w:p>
    <w:p w14:paraId="4C157FEF">
      <w:r xmlns:w="http://schemas.openxmlformats.org/wordprocessingml/2006/main">
        <w:t xml:space="preserve">[6] 基本信息 †</w:t>
      </w:r>
    </w:p>
    <w:p w14:paraId="787FF838">
      <w:r xmlns:w="http://schemas.openxmlformats.org/wordprocessingml/2006/main">
        <w:t xml:space="preserve">[7] 变换图像</w:t>
      </w:r>
    </w:p>
    <w:p w14:paraId="1D74A31E">
      <w:r xmlns:w="http://schemas.openxmlformats.org/wordprocessingml/2006/main">
        <w:t xml:space="preserve">[8] 简介</w:t>
      </w:r>
    </w:p>
    <w:p w14:paraId="6D45A701">
      <w:r xmlns:w="http://schemas.openxmlformats.org/wordprocessingml/2006/main">
        <w:t xml:space="preserve">[9] 姓名</w:t>
      </w:r>
    </w:p>
    <w:p w14:paraId="0D034543">
      <w:r xmlns:w="http://schemas.openxmlformats.org/wordprocessingml/2006/main">
        <w:t xml:space="preserve">[10] 新娘费利尼</w:t>
      </w:r>
    </w:p>
    <w:p w14:paraId="156263F9">
      <w:r xmlns:w="http://schemas.openxmlformats.org/wordprocessingml/2006/main">
        <w:t xml:space="preserve">[11] 真实姓名</w:t>
      </w:r>
    </w:p>
    <w:p w14:paraId="6FEFD3A2">
      <w:r xmlns:w="http://schemas.openxmlformats.org/wordprocessingml/2006/main">
        <w:t xml:space="preserve">[12] 费利尼亚·克莱里斯</w:t>
      </w:r>
    </w:p>
    <w:p w14:paraId="6BF2462E">
      <w:r xmlns:w="http://schemas.openxmlformats.org/wordprocessingml/2006/main">
        <w:t xml:space="preserve">[13] 稀有度</w:t>
      </w:r>
    </w:p>
    <w:p w14:paraId="576884C0">
      <w:r xmlns:w="http://schemas.openxmlformats.org/wordprocessingml/2006/main">
        <w:t xml:space="preserve">[14] 普通攻击</w:t>
      </w:r>
    </w:p>
    <w:p w14:paraId="0178DE5D">
      <w:r xmlns:w="http://schemas.openxmlformats.org/wordprocessingml/2006/main">
        <w:t xml:space="preserve">[15] 远程攻击（物理）</w:t>
      </w:r>
    </w:p>
    <w:p w14:paraId="373D00AC">
      <w:r xmlns:w="http://schemas.openxmlformats.org/wordprocessingml/2006/main">
        <w:t xml:space="preserve">[16] 附属派系</w:t>
      </w:r>
    </w:p>
    <w:p w14:paraId="327474B1">
      <w:r xmlns:w="http://schemas.openxmlformats.org/wordprocessingml/2006/main">
        <w:t xml:space="preserve">[17] 战士（当前世界）</w:t>
      </w:r>
    </w:p>
    <w:p w14:paraId="1846C2AB">
      <w:r xmlns:w="http://schemas.openxmlformats.org/wordprocessingml/2006/main">
        <w:t xml:space="preserve">[18] 特殊属性</w:t>
      </w:r>
    </w:p>
    <w:p w14:paraId="517B2148">
      <w:r xmlns:w="http://schemas.openxmlformats.org/wordprocessingml/2006/main">
        <w:t xml:space="preserve">[19] 新娘</w:t>
      </w:r>
    </w:p>
    <w:p w14:paraId="7AF46D39">
      <w:r xmlns:w="http://schemas.openxmlformats.org/wordprocessingml/2006/main">
        <w:t xml:space="preserve">[20] 榎本</w:t>
      </w:r>
    </w:p>
    <w:p w14:paraId="2C283529">
      <w:r xmlns:w="http://schemas.openxmlformats.org/wordprocessingml/2006/main">
        <w:t xml:space="preserve">[21] 插图</w:t>
      </w:r>
    </w:p>
    <w:p w14:paraId="04A5466E">
      <w:r xmlns:w="http://schemas.openxmlformats.org/wordprocessingml/2006/main">
        <w:t xml:space="preserve">[22] SD字符</w:t>
      </w:r>
    </w:p>
    <w:p w14:paraId="49E63642">
      <w:r xmlns:w="http://schemas.openxmlformats.org/wordprocessingml/2006/main">
        <w:t xml:space="preserve">[23] 风味文字</w:t>
      </w:r>
    </w:p>
    <w:p w14:paraId="0F4822B1">
      <w:r xmlns:w="http://schemas.openxmlformats.org/wordprocessingml/2006/main">
        <w:t xml:space="preserve">[24] “新婚快乐！凭借我独特的魅力，我肯定能同时获得订阅量和观看量！”为了避免视频内容变得单调，费利尼一直恳求得到一件婚纱，如今她真的穿上了婚纱。这件可爱的婚纱让观众看到了与平时活力四射的费利尼截然不同的精致一面。这次的视频创意也堪称完美！《新郎逃跑了！》现已上线！</w:t>
      </w:r>
    </w:p>
    <w:p w14:paraId="730146C6">
      <w:r xmlns:w="http://schemas.openxmlformats.org/wordprocessingml/2006/main">
        <w:t xml:space="preserve">[25] 如何获得</w:t>
      </w:r>
    </w:p>
    <w:p w14:paraId="62136F2A">
      <w:r xmlns:w="http://schemas.openxmlformats.org/wordprocessingml/2006/main">
        <w:t xml:space="preserve">[26] 限时扭蛋</w:t>
      </w:r>
    </w:p>
    <w:p w14:paraId="7EDB0BDF">
      <w:r xmlns:w="http://schemas.openxmlformats.org/wordprocessingml/2006/main">
        <w:t xml:space="preserve">[27] 基础属性（1星）* 每增加1星+50%，5星时为1星值的3倍</w:t>
      </w:r>
    </w:p>
    <w:p w14:paraId="090C9CA7">
      <w:r xmlns:w="http://schemas.openxmlformats.org/wordprocessingml/2006/main">
        <w:t xml:space="preserve">[28] 级</w:t>
      </w:r>
    </w:p>
    <w:p w14:paraId="26BAE062">
      <w:r xmlns:w="http://schemas.openxmlformats.org/wordprocessingml/2006/main">
        <w:t xml:space="preserve">[29] 耐力</w:t>
      </w:r>
    </w:p>
    <w:p w14:paraId="2C287778">
      <w:r xmlns:w="http://schemas.openxmlformats.org/wordprocessingml/2006/main">
        <w:t xml:space="preserve">[30] 攻击力</w:t>
      </w:r>
    </w:p>
    <w:p w14:paraId="16CDA99B">
      <w:r xmlns:w="http://schemas.openxmlformats.org/wordprocessingml/2006/main">
        <w:t xml:space="preserve">[31] 防御能力</w:t>
      </w:r>
    </w:p>
    <w:p w14:paraId="367FB72F">
      <w:r xmlns:w="http://schemas.openxmlformats.org/wordprocessingml/2006/main">
        <w:t xml:space="preserve">[32] 魔力</w:t>
      </w:r>
    </w:p>
    <w:p w14:paraId="3296A6D1">
      <w:r xmlns:w="http://schemas.openxmlformats.org/wordprocessingml/2006/main">
        <w:t xml:space="preserve">[33] 魔法抗性</w:t>
      </w:r>
    </w:p>
    <w:p w14:paraId="181A5ED0">
      <w:r xmlns:w="http://schemas.openxmlformats.org/wordprocessingml/2006/main">
        <w:t xml:space="preserve">[34] 详细状态</w:t>
      </w:r>
    </w:p>
    <w:p w14:paraId="4575D242">
      <w:r xmlns:w="http://schemas.openxmlformats.org/wordprocessingml/2006/main">
        <w:t xml:space="preserve">[35] 准确性</w:t>
      </w:r>
    </w:p>
    <w:p w14:paraId="17EDE797">
      <w:r xmlns:w="http://schemas.openxmlformats.org/wordprocessingml/2006/main">
        <w:t xml:space="preserve">[36] 回避能力</w:t>
      </w:r>
    </w:p>
    <w:p w14:paraId="748E4C7A">
      <w:r xmlns:w="http://schemas.openxmlformats.org/wordprocessingml/2006/main">
        <w:t xml:space="preserve">[37] 连续命中率</w:t>
      </w:r>
    </w:p>
    <w:p w14:paraId="0EA2D21D">
      <w:r xmlns:w="http://schemas.openxmlformats.org/wordprocessingml/2006/main">
        <w:t xml:space="preserve">[38] 反击率</w:t>
      </w:r>
    </w:p>
    <w:p w14:paraId="34176409">
      <w:r xmlns:w="http://schemas.openxmlformats.org/wordprocessingml/2006/main">
        <w:t xml:space="preserve">[39] 眩晕激活率</w:t>
      </w:r>
    </w:p>
    <w:p w14:paraId="4C37DDEB">
      <w:r xmlns:w="http://schemas.openxmlformats.org/wordprocessingml/2006/main">
        <w:t xml:space="preserve">[40] 眩晕抗性</w:t>
      </w:r>
    </w:p>
    <w:p w14:paraId="029C6F20">
      <w:r xmlns:w="http://schemas.openxmlformats.org/wordprocessingml/2006/main">
        <w:t xml:space="preserve">[41] 移动速度</w:t>
      </w:r>
    </w:p>
    <w:p w14:paraId="5DEF5E13">
      <w:r xmlns:w="http://schemas.openxmlformats.org/wordprocessingml/2006/main">
        <w:t xml:space="preserve">[42] 部署速度</w:t>
      </w:r>
    </w:p>
    <w:p w14:paraId="62369A3F">
      <w:r xmlns:w="http://schemas.openxmlformats.org/wordprocessingml/2006/main">
        <w:t xml:space="preserve">[43] 行动速度</w:t>
      </w:r>
    </w:p>
    <w:p w14:paraId="6683AF34">
      <w:r xmlns:w="http://schemas.openxmlformats.org/wordprocessingml/2006/main">
        <w:t xml:space="preserve">[44] 特别收费金额</w:t>
      </w:r>
    </w:p>
    <w:p w14:paraId="09D1701F">
      <w:r xmlns:w="http://schemas.openxmlformats.org/wordprocessingml/2006/main">
        <w:t xml:space="preserve">[45] 特殊招式</w:t>
      </w:r>
    </w:p>
    <w:p w14:paraId="55A9D09F">
      <w:r xmlns:w="http://schemas.openxmlformats.org/wordprocessingml/2006/main">
        <w:t xml:space="preserve">[46] 姓名</w:t>
      </w:r>
    </w:p>
    <w:p w14:paraId="31360885">
      <w:r xmlns:w="http://schemas.openxmlformats.org/wordprocessingml/2006/main">
        <w:t xml:space="preserve">[47] 效应</w:t>
      </w:r>
    </w:p>
    <w:p w14:paraId="6C0F1F11">
      <w:r xmlns:w="http://schemas.openxmlformats.org/wordprocessingml/2006/main">
        <w:t xml:space="preserve">[48] 是的，我的处女路</w:t>
      </w:r>
    </w:p>
    <w:p w14:paraId="6A8F9904">
      <w:r xmlns:w="http://schemas.openxmlformats.org/wordprocessingml/2006/main">
        <w:t xml:space="preserve">[49] 对所有敌人造成双倍物理伤害。使所有友军移动速度提高20%，持续20秒。</w:t>
      </w:r>
    </w:p>
    <w:p w14:paraId="6331617D">
      <w:r xmlns:w="http://schemas.openxmlformats.org/wordprocessingml/2006/main">
        <w:t xml:space="preserve">[50] 是的，我的处女路+</w:t>
      </w:r>
    </w:p>
    <w:p w14:paraId="261FA543">
      <w:r xmlns:w="http://schemas.openxmlformats.org/wordprocessingml/2006/main">
        <w:t xml:space="preserve">[51] 对所有敌人造成4倍物理伤害。自身速度提高40%，闪避率提高50%，持续20秒。除自身外，所有友方单位速度提高20%，持续20秒。</w:t>
      </w:r>
    </w:p>
    <w:p w14:paraId="5E73A816">
      <w:r xmlns:w="http://schemas.openxmlformats.org/wordprocessingml/2006/main">
        <w:t xml:space="preserve">[52] 独特效果</w:t>
      </w:r>
    </w:p>
    <w:p w14:paraId="27D5FF25">
      <w:r xmlns:w="http://schemas.openxmlformats.org/wordprocessingml/2006/main">
        <w:t xml:space="preserve">[53] 姓名</w:t>
      </w:r>
    </w:p>
    <w:p w14:paraId="3378D142">
      <w:r xmlns:w="http://schemas.openxmlformats.org/wordprocessingml/2006/main">
        <w:t xml:space="preserve">[54] 效应</w:t>
      </w:r>
    </w:p>
    <w:p w14:paraId="24071D45">
      <w:r xmlns:w="http://schemas.openxmlformats.org/wordprocessingml/2006/main">
        <w:t xml:space="preserve">[55] 网红新娘</w:t>
      </w:r>
    </w:p>
    <w:p w14:paraId="6B81BB15">
      <w:r xmlns:w="http://schemas.openxmlformats.org/wordprocessingml/2006/main">
        <w:t xml:space="preserve">[56] 每秒耐力消耗降低20%（装备等效果不叠加）。部署完成后，你的攻击力每5秒提高3%（最高提高50%）。</w:t>
      </w:r>
    </w:p>
    <w:p w14:paraId="23DB1F8E">
      <w:r xmlns:w="http://schemas.openxmlformats.org/wordprocessingml/2006/main">
        <w:t xml:space="preserve">[57] 影响者新娘+</w:t>
      </w:r>
    </w:p>
    <w:p w14:paraId="30EE8DFB">
      <w:r xmlns:w="http://schemas.openxmlformats.org/wordprocessingml/2006/main">
        <w:t xml:space="preserve">[58] 每秒耐力消耗降低30%（装备等效果不叠加）。部署后，每5秒自身攻击力提高5%（最高50%）。每次受到伤害时，自身特殊技能威力提高10%（最高50%，不包括持续伤害）。</w:t>
      </w:r>
    </w:p>
    <w:p w14:paraId="28596F89">
      <w:r xmlns:w="http://schemas.openxmlformats.org/wordprocessingml/2006/main">
        <w:t xml:space="preserve">[59] 增强图像</w:t>
      </w:r>
    </w:p>
    <w:p w14:paraId="2DFEE0B6">
      <w:r xmlns:w="http://schemas.openxmlformats.org/wordprocessingml/2006/main">
        <w:t xml:space="preserve">[60] 在游戏中 †</w:t>
      </w:r>
    </w:p>
    <w:p w14:paraId="0C06CB58">
      <w:r xmlns:w="http://schemas.openxmlformats.org/wordprocessingml/2006/main">
        <w:t xml:space="preserve">[61] 另一个可以做到这一点的角色是真夏千瑠夏。</w:t>
      </w:r>
    </w:p>
    <w:p w14:paraId="20BED0CA">
      <w:r xmlns:w="http://schemas.openxmlformats.org/wordprocessingml/2006/main">
        <w:t xml:space="preserve">[62] 它具有内置的纳豆效应，并且在设备方面提供了高度的自由度。</w:t>
      </w:r>
    </w:p>
    <w:p w14:paraId="33BAF804">
      <w:r xmlns:w="http://schemas.openxmlformats.org/wordprocessingml/2006/main">
        <w:t xml:space="preserve">[63] 备选版本 †</w:t>
      </w:r>
    </w:p>
    <w:p w14:paraId="5CDEC970">
      <w:r xmlns:w="http://schemas.openxmlformats.org/wordprocessingml/2006/main">
        <w:t xml:space="preserve">[64] Beatfinder Fellini</w:t>
      </w:r>
    </w:p>
    <w:p w14:paraId="2E0A086E">
      <w:r xmlns:w="http://schemas.openxmlformats.org/wordprocessingml/2006/main">
        <w:t xml:space="preserve">[65] 形象女孩费利尼</w:t>
      </w:r>
    </w:p>
    <w:p w14:paraId="158E1C72">
      <w:r xmlns:w="http://schemas.openxmlformats.org/wordprocessingml/2006/main">
        <w:t xml:space="preserve">[66] 新娘费利尼</w:t>
      </w:r>
    </w:p>
    <w:p w14:paraId="2A0002E5">
      <w:r xmlns:w="http://schemas.openxmlformats.org/wordprocessingml/2006/main">
        <w:t xml:space="preserve">[67] 琐事 †</w:t>
      </w:r>
    </w:p>
    <w:p w14:paraId="0EBA1834">
      <w:r xmlns:w="http://schemas.openxmlformats.org/wordprocessingml/2006/main">
        <w:t xml:space="preserve">[68] 官方推特账号简介 †</w:t>
      </w:r>
    </w:p>
    <w:p w14:paraId="4C33B191">
      <w:r xmlns:w="http://schemas.openxmlformats.org/wordprocessingml/2006/main">
        <w:t xml:space="preserve">[69] 人物介绍</w:t>
      </w:r>
    </w:p>
    <w:p w14:paraId="74CCED04">
      <w:r xmlns:w="http://schemas.openxmlformats.org/wordprocessingml/2006/main">
        <w:t xml:space="preserve">[70] 评论表 †</w:t>
      </w:r>
    </w:p>
    <w:p w14:paraId="1F8FD32C">
      <w:r xmlns:w="http://schemas.openxmlformats.org/wordprocessingml/2006/main">
        <w:t xml:space="preserve">[71] 点击打开历史日志列表</w:t>
      </w:r>
    </w:p>
    <w:p w14:paraId="3A7A03A3">
      <w:r xmlns:w="http://schemas.openxmlformats.org/wordprocessingml/2006/main">
        <w:t xml:space="preserve">[72] 末尾的数字越小，日志就越旧。</w:t>
      </w:r>
    </w:p>
    <w:p w14:paraId="387149BE">
      <w:r xmlns:w="http://schemas.openxmlformats.org/wordprocessingml/2006/main">
        <w:t xml:space="preserve">[73]“评论/新娘费里尼/”没有子页面。</w:t>
      </w:r>
    </w:p>
    <w:p w14:paraId="31B5F7C9">
      <w:r xmlns:w="http://schemas.openxmlformats.org/wordprocessingml/2006/main">
        <w:t xml:space="preserve">[74] 嗯，它们确实经常被摩擦和性交，所以当然会长大……合作款的阿喀琉斯也随着每套不同的服装而长大——[i.Uq9fyS8Kg] 2026-06-01 (周一) 12:56:15</w:t>
      </w:r>
    </w:p>
    <w:p w14:paraId="5BC4E43D">
      <w:r xmlns:w="http://schemas.openxmlformats.org/wordprocessingml/2006/main">
        <w:t xml:space="preserve">[75] ←使用棋盘前请务必阅读规则。</w:t>
      </w:r>
    </w:p>
    <w:p w14:paraId="422F7191">
      <w:r xmlns:w="http://schemas.openxmlformats.org/wordprocessingml/2006/main">
        <w:t xml:space="preserve">[76] 关于规则 †</w:t>
      </w:r>
    </w:p>
    <w:p w14:paraId="65AD3CA3">
      <w:r xmlns:w="http://schemas.openxmlformats.org/wordprocessingml/2006/main">
        <w:t xml:space="preserve">[77] 请不要抱怨或批评页面编辑者。如果您对其他人的编辑有意见，请通过“提供替代方案”或“自行编辑”的方式进行建设性沟通。</w:t>
      </w:r>
    </w:p>
    <w:p w14:paraId="6D43ADE9">
      <w:r xmlns:w="http://schemas.openxmlformats.org/wordprocessingml/2006/main">
        <w:t xml:space="preserve">[78] 不要发布个人网站或其他禁止未经授权链接的网站的网址。</w:t>
      </w:r>
    </w:p>
    <w:p w14:paraId="3A4ABF2B">
      <w:r xmlns:w="http://schemas.openxmlformats.org/wordprocessingml/2006/main">
        <w:t xml:space="preserve">[79] 关于违反规则的帖子 †</w:t>
      </w:r>
    </w:p>
    <w:p w14:paraId="12BCF538">
      <w:r xmlns:w="http://schemas.openxmlformats.org/wordprocessingml/2006/main">
        <w:t xml:space="preserve">[80] 禁止发布以下类型的帖子，因为它们容易造成干扰。</w:t>
      </w:r>
    </w:p>
    <w:p w14:paraId="7282EC95">
      <w:r xmlns:w="http://schemas.openxmlformats.org/wordprocessingml/2006/main">
        <w:t xml:space="preserve">[81]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3AF8D91">
      <w:r xmlns:w="http://schemas.openxmlformats.org/wordprocessingml/2006/main">
        <w:t xml:space="preserve">[82] 其他包括使用此维基的人、官方管理员、艺术家、配音演员、现实生活中的个人以及 Twitter 用户等团体。</w:t>
      </w:r>
    </w:p>
    <w:p w14:paraId="38D36C4C">
      <w:r xmlns:w="http://schemas.openxmlformats.org/wordprocessingml/2006/main">
        <w:t xml:space="preserve">[83] 关于向管理层提交的帖子，我们容忍可以解释为用户反馈的评论，例如“我希望他们改进这一点”、“我希望他们尽快修复错误”和“维护时间太长了”，但我们不容忍使用辱骂性语言贬低管理层。</w:t>
      </w:r>
    </w:p>
    <w:p w14:paraId="663FF526">
      <w:r xmlns:w="http://schemas.openxmlformats.org/wordprocessingml/2006/main">
        <w:t xml:space="preserve">[84] 将讨论和意见交流视为“诽谤或对抗”是错误的。然而，在讨论或意见交流中使用辱骂性语言、贬低他人、挑衅他人或在缺乏明确证据的情况下发表言论也是错误的。说话时务必注意自己的言辞。</w:t>
      </w:r>
    </w:p>
    <w:p w14:paraId="075B995A">
      <w:r xmlns:w="http://schemas.openxmlformats.org/wordprocessingml/2006/main">
        <w:t xml:space="preserve">[85] 攻击性评论包括使用“做这个”或“做那个”等强硬命令、“使用粗俗语言”、“居高临下”和“挑衅”等。</w:t>
      </w:r>
    </w:p>
    <w:p w14:paraId="6A0A9544">
      <w:r xmlns:w="http://schemas.openxmlformats.org/wordprocessingml/2006/main">
        <w:t xml:space="preserve">[86] 禁止发布冒犯现有玩家的帖子，例如“还有人玩这个游戏吗？”或“这游戏已经凉了”。这并不意味着您完全不能发表任何负面言论，而是指那些超出单纯负面评价范围，构成诽谤或诋毁的帖子将被禁止发布。</w:t>
      </w:r>
    </w:p>
    <w:p w14:paraId="45B0608B">
      <w:r xmlns:w="http://schemas.openxmlformats.org/wordprocessingml/2006/main">
        <w:t xml:space="preserve">[87] 公开羞辱，即公开他人的游戏内名称或UID。</w:t>
      </w:r>
    </w:p>
    <w:p w14:paraId="7E04CF69">
      <w:r xmlns:w="http://schemas.openxmlformats.org/wordprocessingml/2006/main">
        <w:t xml:space="preserve">[88] 但是，允许分享有助于完成此游戏的信息和视频。</w:t>
      </w:r>
    </w:p>
    <w:p w14:paraId="7BB4B5B0">
      <w:r xmlns:w="http://schemas.openxmlformats.org/wordprocessingml/2006/main">
        <w:t xml:space="preserve">[89] 参考其他应用程序</w:t>
      </w:r>
    </w:p>
    <w:p w14:paraId="19767DC2">
      <w:r xmlns:w="http://schemas.openxmlformats.org/wordprocessingml/2006/main">
        <w:t xml:space="preserve">[90] 在多个论坛上多次发帖</w:t>
      </w:r>
    </w:p>
    <w:p w14:paraId="2662E19C">
      <w:r xmlns:w="http://schemas.openxmlformats.org/wordprocessingml/2006/main">
        <w:t xml:space="preserve">[91] 由一串无意义字符组成的文字</w:t>
      </w:r>
    </w:p>
    <w:p w14:paraId="63A69B40">
      <w:r xmlns:w="http://schemas.openxmlformats.org/wordprocessingml/2006/main">
        <w:t xml:space="preserve">[92] 关于作弊和利用漏洞的帖子</w:t>
      </w:r>
    </w:p>
    <w:p w14:paraId="79004DD7">
      <w:r xmlns:w="http://schemas.openxmlformats.org/wordprocessingml/2006/main">
        <w:t xml:space="preserve">[93] 最好的办法是忽略违反规则的帖子。上钩或反驳只会让事情变得更糟。</w:t>
      </w:r>
    </w:p>
    <w:p w14:paraId="5A31439C">
      <w:r xmlns:w="http://schemas.openxmlformats.org/wordprocessingml/2006/main">
        <w:t xml:space="preserve">[94] *在上述规则中，“诽谤”指的是在没有客观证据的情况下诋毁和贬低他人。将所有批评性文章都归为“诽谤”是不正确的，所以请务必谨慎。</w:t>
      </w:r>
    </w:p>
    <w:p w14:paraId="3ADC4E34">
      <w:r xmlns:w="http://schemas.openxmlformats.org/wordprocessingml/2006/main">
        <w:t xml:space="preserve">[95] 关于修改和删除发帖日志 †</w:t>
      </w:r>
    </w:p>
    <w:p w14:paraId="02BF79C6">
      <w:r xmlns:w="http://schemas.openxmlformats.org/wordprocessingml/2006/main">
        <w:t xml:space="preserve">[96] 但是，允许更正印刷错误、遗漏和字体颜色。（他人出于善意所做的更正也允许。）</w:t>
      </w:r>
    </w:p>
    <w:p w14:paraId="67006253">
      <w:r xmlns:w="http://schemas.openxmlformats.org/wordprocessingml/2006/main">
        <w:t xml:space="preserve">[97] 作为例外情况，您可以删除自己的帖子，但事后必须向管理员报告。此外，删除时，请将整个评论替换为以下文本，而不是完全删除：&amp;color(#ff0000){''发帖人已删除''};</w:t>
      </w:r>
    </w:p>
    <w:p w14:paraId="55B67038">
      <w:r xmlns:w="http://schemas.openxmlformats.org/wordprocessingml/2006/main">
        <w:t xml:space="preserve">[98] 关于评论删除违反规则的帖子 †</w:t>
      </w:r>
    </w:p>
    <w:p w14:paraId="00B5ED84">
      <w:r xmlns:w="http://schemas.openxmlformats.org/wordprocessingml/2006/main">
        <w:t xml:space="preserve">[99] 您可以自行注释掉上述任何违反规则的评论，无需管理员许可。但是，如果您注释掉了某条评论，则必须在“违规举报公告板”上进行举报。举报时请使用“违规举报公告板”上的模板。</w:t>
      </w:r>
    </w:p>
    <w:p w14:paraId="214312FC">
      <w:r xmlns:w="http://schemas.openxmlformats.org/wordprocessingml/2006/main">
        <w:t xml:space="preserve">[100] 未经 CO 举报公告板举报而被评论删除的帖子将被恢复，而评论删除帖子的人将受到处罚。</w:t>
      </w:r>
    </w:p>
    <w:p w14:paraId="697D286A">
      <w:r xmlns:w="http://schemas.openxmlformats.org/wordprocessingml/2006/main">
        <w:t xml:space="preserve">[101] 如果您反复向 CO 举报公告板举报不违反规则的帖子，我们将认为您是自私的，并将对您实施发帖和编辑限制。</w:t>
      </w:r>
    </w:p>
    <w:p w14:paraId="1C9168F5">
      <w:r xmlns:w="http://schemas.openxmlformats.org/wordprocessingml/2006/main">
        <w:t xml:space="preserve">[102] 管理员可酌情恢复 CO 报告公告板上不违反规则的报告。</w:t>
      </w:r>
    </w:p>
    <w:p w14:paraId="02FD200F">
      <w:r xmlns:w="http://schemas.openxmlformats.org/wordprocessingml/2006/main">
        <w:t xml:space="preserve">[103] 我们再次要求您不要评论那些并未违反规则的评论。（例如，诸如“虽然不违反规则，但显然是在钓鱼”、“恶作剧”或“评论整个帖子”之类的主观判断。）</w:t>
      </w:r>
    </w:p>
    <w:p w14:paraId="7F47980F">
      <w:r xmlns:w="http://schemas.openxmlformats.org/wordprocessingml/2006/main">
        <w:t xml:space="preserve">[104] 关于不违反规则但“冒犯性”的评论 †</w:t>
      </w:r>
    </w:p>
    <w:p w14:paraId="22B99230">
      <w:r xmlns:w="http://schemas.openxmlformats.org/wordprocessingml/2006/main">
        <w:t xml:space="preserve">[105] 即使帖子内容具有冒犯性，除非违反版规，否则不会被删除。由于每个人对冒犯性帖子的界定标准不尽相同，请使用 NGID 功能隐藏评论，而不是参与争论或挑衅。</w:t>
      </w:r>
    </w:p>
    <w:p w14:paraId="32B00B37">
      <w:r xmlns:w="http://schemas.openxmlformats.org/wordprocessingml/2006/main">
        <w:t xml:space="preserve">[106] 挑衅难道不是一种违规行为吗？†</w:t>
      </w:r>
    </w:p>
    <w:p w14:paraId="05937721">
      <w:r xmlns:w="http://schemas.openxmlformats.org/wordprocessingml/2006/main">
        <w:t xml:space="preserve">[107] 每个人对煽动性言论的评判标准都不尽相同，因此我们不认为这是违规行为。如果您认为某条评论具有煽动性，请使用 NGID 功能将其隐藏。</w:t>
      </w:r>
    </w:p>
    <w:p w14:paraId="3A00AF78">
      <w:r xmlns:w="http://schemas.openxmlformats.org/wordprocessingml/2006/main">
        <w:t xml:space="preserve">[108] 投诉难道不算违法吗？†</w:t>
      </w:r>
    </w:p>
    <w:p w14:paraId="5F3855AC">
      <w:r xmlns:w="http://schemas.openxmlformats.org/wordprocessingml/2006/main">
        <w:t xml:space="preserve">[109] 一般而言，抱怨本身并不构成违规。但是，针对本作品的负面宣传、诽谤、辱骂性语言以及超出抱怨范围的对抗性言论均构成违规。如果您认为抱怨内容冒犯了您，请使用 NGID 功能隐藏相关评论。</w:t>
      </w:r>
    </w:p>
    <w:p w14:paraId="1F861ED1">
      <w:r xmlns:w="http://schemas.openxmlformats.org/wordprocessingml/2006/main">
        <w:t xml:space="preserve">[110] 如果您不确定某个帖子是否违反了规则，该怎么办？ †</w:t>
      </w:r>
    </w:p>
    <w:p w14:paraId="39B006AF">
      <w:r xmlns:w="http://schemas.openxmlformats.org/wordprocessingml/2006/main">
        <w:t xml:space="preserve">[111] 有些帖子内容含糊不清，难以判断是否违规。评论删除这类含糊不清的帖子可能会导致问题，所以请不要评论删除，而是使用 NGID 功能将评论隐藏起来。</w:t>
      </w:r>
    </w:p>
    <w:p w14:paraId="2A453BF2">
      <w:r xmlns:w="http://schemas.openxmlformats.org/wordprocessingml/2006/main">
        <w:t xml:space="preserve">[112] 对屡犯者的处罚 †</w:t>
      </w:r>
    </w:p>
    <w:p w14:paraId="3E83BDCB">
      <w:r xmlns:w="http://schemas.openxmlformats.org/wordprocessingml/2006/main">
        <w:t xml:space="preserve">[113] 屡次违反规则或发布特别恶意的帖子，管理员可酌情予以处罚，例如“禁止访问”或“限制发帖”。</w:t>
      </w:r>
    </w:p>
    <w:p w14:paraId="2DC41C54">
      <w:r xmlns:w="http://schemas.openxmlformats.org/wordprocessingml/2006/main">
        <w:t xml:space="preserve">[114] 如果您对进一步改进有任何建议，请通过 Wiki 管理公告板与我们联系。</w:t>
      </w:r>
    </w:p>
    <w:p w14:paraId="2A1B5239"/>
    <w:p w14:paraId="0884F0E6">
      <w:r xmlns:w="http://schemas.openxmlformats.org/wordprocessingml/2006/main">
        <w:rPr>
          <w:b/>
        </w:rPr>
        <w:t xml:space="preserve">A126</w:t>
      </w:r>
    </w:p>
    <w:p w14:paraId="57763929">
      <w:r xmlns:w="http://schemas.openxmlformats.org/wordprocessingml/2006/main">
        <w:t xml:space="preserve">[0] 索引：所有角色 | SSR 角色 | SR 角色 | R 角色</w:t>
      </w:r>
    </w:p>
    <w:p w14:paraId="067EEF47">
      <w:r xmlns:w="http://schemas.openxmlformats.org/wordprocessingml/2006/main">
        <w:t xml:space="preserve">[1] 基本信息</w:t>
      </w:r>
    </w:p>
    <w:p w14:paraId="77D6A103">
      <w:r xmlns:w="http://schemas.openxmlformats.org/wordprocessingml/2006/main">
        <w:t xml:space="preserve">[2] 内容适用性简易评估</w:t>
      </w:r>
    </w:p>
    <w:p w14:paraId="04FEF00E">
      <w:r xmlns:w="http://schemas.openxmlformats.org/wordprocessingml/2006/main">
        <w:t xml:space="preserve">[3] 替代版本</w:t>
      </w:r>
    </w:p>
    <w:p w14:paraId="6E6238BC">
      <w:r xmlns:w="http://schemas.openxmlformats.org/wordprocessingml/2006/main">
        <w:t xml:space="preserve">[4] 琐事</w:t>
      </w:r>
    </w:p>
    <w:p w14:paraId="127F4170">
      <w:r xmlns:w="http://schemas.openxmlformats.org/wordprocessingml/2006/main">
        <w:t xml:space="preserve">[5] 官方推特账号介绍</w:t>
      </w:r>
    </w:p>
    <w:p w14:paraId="59B59F3C">
      <w:r xmlns:w="http://schemas.openxmlformats.org/wordprocessingml/2006/main">
        <w:t xml:space="preserve">[6] 评论表单</w:t>
      </w:r>
    </w:p>
    <w:p w14:paraId="2C539FFA">
      <w:r xmlns:w="http://schemas.openxmlformats.org/wordprocessingml/2006/main">
        <w:t xml:space="preserve">[7] 基本信息 †</w:t>
      </w:r>
    </w:p>
    <w:p w14:paraId="5538E2AD">
      <w:r xmlns:w="http://schemas.openxmlformats.org/wordprocessingml/2006/main">
        <w:t xml:space="preserve">[8] 变换图像</w:t>
      </w:r>
    </w:p>
    <w:p w14:paraId="35C138BC">
      <w:r xmlns:w="http://schemas.openxmlformats.org/wordprocessingml/2006/main">
        <w:t xml:space="preserve">[9] 简介</w:t>
      </w:r>
    </w:p>
    <w:p w14:paraId="62A40B88">
      <w:r xmlns:w="http://schemas.openxmlformats.org/wordprocessingml/2006/main">
        <w:t xml:space="preserve">[10] 姓名</w:t>
      </w:r>
    </w:p>
    <w:p w14:paraId="3FAF98B0">
      <w:r xmlns:w="http://schemas.openxmlformats.org/wordprocessingml/2006/main">
        <w:t xml:space="preserve">[11] 新娘莱卡</w:t>
      </w:r>
    </w:p>
    <w:p w14:paraId="1D2B24F1">
      <w:r xmlns:w="http://schemas.openxmlformats.org/wordprocessingml/2006/main">
        <w:t xml:space="preserve">[12] 真实姓名</w:t>
      </w:r>
    </w:p>
    <w:p w14:paraId="0506D740">
      <w:r xmlns:w="http://schemas.openxmlformats.org/wordprocessingml/2006/main">
        <w:t xml:space="preserve">[13] 铃森赖香</w:t>
      </w:r>
    </w:p>
    <w:p w14:paraId="0BEAC77E">
      <w:r xmlns:w="http://schemas.openxmlformats.org/wordprocessingml/2006/main">
        <w:t xml:space="preserve">[14] 稀有度</w:t>
      </w:r>
    </w:p>
    <w:p w14:paraId="2F6C36B4">
      <w:r xmlns:w="http://schemas.openxmlformats.org/wordprocessingml/2006/main">
        <w:t xml:space="preserve">[15] 普通攻击</w:t>
      </w:r>
    </w:p>
    <w:p w14:paraId="6A3BACBD">
      <w:r xmlns:w="http://schemas.openxmlformats.org/wordprocessingml/2006/main">
        <w:t xml:space="preserve">[16] 近战攻击（物理）</w:t>
      </w:r>
    </w:p>
    <w:p w14:paraId="2AA850B1">
      <w:r xmlns:w="http://schemas.openxmlformats.org/wordprocessingml/2006/main">
        <w:t xml:space="preserve">[17] 附属派系</w:t>
      </w:r>
    </w:p>
    <w:p w14:paraId="06D36DB7">
      <w:r xmlns:w="http://schemas.openxmlformats.org/wordprocessingml/2006/main">
        <w:t xml:space="preserve">[18] 仙人（Soha）</w:t>
      </w:r>
    </w:p>
    <w:p w14:paraId="489681B5">
      <w:r xmlns:w="http://schemas.openxmlformats.org/wordprocessingml/2006/main">
        <w:t xml:space="preserve">[19] 特殊属性</w:t>
      </w:r>
    </w:p>
    <w:p w14:paraId="67CF3E6C">
      <w:r xmlns:w="http://schemas.openxmlformats.org/wordprocessingml/2006/main">
        <w:t xml:space="preserve">[20] 新娘</w:t>
      </w:r>
    </w:p>
    <w:p w14:paraId="4E9E605C">
      <w:r xmlns:w="http://schemas.openxmlformats.org/wordprocessingml/2006/main">
        <w:t xml:space="preserve">[21] 北见六花</w:t>
      </w:r>
    </w:p>
    <w:p w14:paraId="1A68D11C">
      <w:r xmlns:w="http://schemas.openxmlformats.org/wordprocessingml/2006/main">
        <w:t xml:space="preserve">[22] 插图</w:t>
      </w:r>
    </w:p>
    <w:p w14:paraId="6D7966E3">
      <w:r xmlns:w="http://schemas.openxmlformats.org/wordprocessingml/2006/main">
        <w:t xml:space="preserve">[23] 石锤银子</w:t>
      </w:r>
    </w:p>
    <w:p w14:paraId="38C0AAC7">
      <w:r xmlns:w="http://schemas.openxmlformats.org/wordprocessingml/2006/main">
        <w:t xml:space="preserve">[24] SD字符</w:t>
      </w:r>
    </w:p>
    <w:p w14:paraId="66D531EA">
      <w:r xmlns:w="http://schemas.openxmlformats.org/wordprocessingml/2006/main">
        <w:t xml:space="preserve">[25] 风味文字</w:t>
      </w:r>
    </w:p>
    <w:p w14:paraId="193B1683">
      <w:r xmlns:w="http://schemas.openxmlformats.org/wordprocessingml/2006/main">
        <w:t xml:space="preserve">[26] “嗯……呃……新娘莉卡！……大概是这个名字吧。” 身着华丽夸张的新娘礼服的真神莉卡。她运用秘术“思维突破”，成功地将龙的魔法转化成这身装束，作为一名战斗新娘，她接连完成了一个又一个婚礼季的任务。话说回来，她最近一直保持着这种形态，应该不至于说她不能变回原形吧……？</w:t>
      </w:r>
    </w:p>
    <w:p w14:paraId="3B326F67">
      <w:r xmlns:w="http://schemas.openxmlformats.org/wordprocessingml/2006/main">
        <w:t xml:space="preserve">[27] 如何获得</w:t>
      </w:r>
    </w:p>
    <w:p w14:paraId="2F2575DA">
      <w:r xmlns:w="http://schemas.openxmlformats.org/wordprocessingml/2006/main">
        <w:t xml:space="preserve">[28] 限时扭蛋</w:t>
      </w:r>
    </w:p>
    <w:p w14:paraId="3DFB6AB0">
      <w:r xmlns:w="http://schemas.openxmlformats.org/wordprocessingml/2006/main">
        <w:t xml:space="preserve">[29] 基础属性（1星）* 每增加1星+50%，5星时为1星值的3倍</w:t>
      </w:r>
    </w:p>
    <w:p w14:paraId="2478E48E">
      <w:r xmlns:w="http://schemas.openxmlformats.org/wordprocessingml/2006/main">
        <w:t xml:space="preserve">[30] 级</w:t>
      </w:r>
    </w:p>
    <w:p w14:paraId="5297E235">
      <w:r xmlns:w="http://schemas.openxmlformats.org/wordprocessingml/2006/main">
        <w:t xml:space="preserve">[31] 耐力</w:t>
      </w:r>
    </w:p>
    <w:p w14:paraId="164BD00A">
      <w:r xmlns:w="http://schemas.openxmlformats.org/wordprocessingml/2006/main">
        <w:t xml:space="preserve">[32] 攻击力</w:t>
      </w:r>
    </w:p>
    <w:p w14:paraId="37DF80B0">
      <w:r xmlns:w="http://schemas.openxmlformats.org/wordprocessingml/2006/main">
        <w:t xml:space="preserve">[33] 防御能力</w:t>
      </w:r>
    </w:p>
    <w:p w14:paraId="05B1D4EE">
      <w:r xmlns:w="http://schemas.openxmlformats.org/wordprocessingml/2006/main">
        <w:t xml:space="preserve">[34] 魔法力量</w:t>
      </w:r>
    </w:p>
    <w:p w14:paraId="54740AD2">
      <w:r xmlns:w="http://schemas.openxmlformats.org/wordprocessingml/2006/main">
        <w:t xml:space="preserve">[35] 魔法抗性</w:t>
      </w:r>
    </w:p>
    <w:p w14:paraId="09106FDA">
      <w:r xmlns:w="http://schemas.openxmlformats.org/wordprocessingml/2006/main">
        <w:t xml:space="preserve">[36] 详细状态</w:t>
      </w:r>
    </w:p>
    <w:p w14:paraId="18C0CE92">
      <w:r xmlns:w="http://schemas.openxmlformats.org/wordprocessingml/2006/main">
        <w:t xml:space="preserve">[37] 准确性</w:t>
      </w:r>
    </w:p>
    <w:p w14:paraId="101C6D1C">
      <w:r xmlns:w="http://schemas.openxmlformats.org/wordprocessingml/2006/main">
        <w:t xml:space="preserve">[38] 回避能力</w:t>
      </w:r>
    </w:p>
    <w:p w14:paraId="06F648D4">
      <w:r xmlns:w="http://schemas.openxmlformats.org/wordprocessingml/2006/main">
        <w:t xml:space="preserve">[39] 连续命中率</w:t>
      </w:r>
    </w:p>
    <w:p w14:paraId="574D7E95">
      <w:r xmlns:w="http://schemas.openxmlformats.org/wordprocessingml/2006/main">
        <w:t xml:space="preserve">[40] 反击率</w:t>
      </w:r>
    </w:p>
    <w:p w14:paraId="4E2802EA">
      <w:r xmlns:w="http://schemas.openxmlformats.org/wordprocessingml/2006/main">
        <w:t xml:space="preserve">[41] 眩晕激活率</w:t>
      </w:r>
    </w:p>
    <w:p w14:paraId="55B76AF8">
      <w:r xmlns:w="http://schemas.openxmlformats.org/wordprocessingml/2006/main">
        <w:t xml:space="preserve">[42] 抗眩晕能力</w:t>
      </w:r>
    </w:p>
    <w:p w14:paraId="6E9F2879">
      <w:r xmlns:w="http://schemas.openxmlformats.org/wordprocessingml/2006/main">
        <w:t xml:space="preserve">[43] 移动速度</w:t>
      </w:r>
    </w:p>
    <w:p w14:paraId="46CBDCBC">
      <w:r xmlns:w="http://schemas.openxmlformats.org/wordprocessingml/2006/main">
        <w:t xml:space="preserve">[44] 部署速度</w:t>
      </w:r>
    </w:p>
    <w:p w14:paraId="72810909">
      <w:r xmlns:w="http://schemas.openxmlformats.org/wordprocessingml/2006/main">
        <w:t xml:space="preserve">[45] 行动速度</w:t>
      </w:r>
    </w:p>
    <w:p w14:paraId="72D33417">
      <w:r xmlns:w="http://schemas.openxmlformats.org/wordprocessingml/2006/main">
        <w:t xml:space="preserve">[46] 特殊填充量</w:t>
      </w:r>
    </w:p>
    <w:p w14:paraId="15324D16">
      <w:r xmlns:w="http://schemas.openxmlformats.org/wordprocessingml/2006/main">
        <w:t xml:space="preserve">[47] 特殊招式</w:t>
      </w:r>
    </w:p>
    <w:p w14:paraId="031A11C7">
      <w:r xmlns:w="http://schemas.openxmlformats.org/wordprocessingml/2006/main">
        <w:t xml:space="preserve">[48] 姓名</w:t>
      </w:r>
    </w:p>
    <w:p w14:paraId="6ABF15AF">
      <w:r xmlns:w="http://schemas.openxmlformats.org/wordprocessingml/2006/main">
        <w:t xml:space="preserve">[49] 效应</w:t>
      </w:r>
    </w:p>
    <w:p w14:paraId="2D069E41">
      <w:r xmlns:w="http://schemas.openxmlformats.org/wordprocessingml/2006/main">
        <w:t xml:space="preserve">[50] 上弦忍术：玫瑰扰动</w:t>
      </w:r>
    </w:p>
    <w:p w14:paraId="5CC9591A">
      <w:r xmlns:w="http://schemas.openxmlformats.org/wordprocessingml/2006/main">
        <w:t xml:space="preserve">[51] 降低所有敌人30%的攻击力和防御力，持续20秒。效果会根据你的剩余体力值提升：低于60%：降低40%的攻击力和防御力，持续20秒；低于30%：降低50%的攻击力和防御力，持续30秒。</w:t>
      </w:r>
    </w:p>
    <w:p w14:paraId="666D9C0A">
      <w:r xmlns:w="http://schemas.openxmlformats.org/wordprocessingml/2006/main">
        <w:t xml:space="preserve">[52] 上弦忍术：玫瑰扰动+</w:t>
      </w:r>
    </w:p>
    <w:p w14:paraId="4AFBC4B9">
      <w:r xmlns:w="http://schemas.openxmlformats.org/wordprocessingml/2006/main">
        <w:t xml:space="preserve">[53] 降低所有敌人30%的攻击力和防御力，持续20秒。效果强度取决于你的剩余体力：低于75%：降低40%的攻击力和防御力，持续20秒；低于50%：降低50%的攻击力和防御力，持续30秒；低于25%：降低60%的攻击力和防御力，持续40秒。</w:t>
      </w:r>
    </w:p>
    <w:p w14:paraId="28D01C0C">
      <w:r xmlns:w="http://schemas.openxmlformats.org/wordprocessingml/2006/main">
        <w:t xml:space="preserve">[54] 独特效果</w:t>
      </w:r>
    </w:p>
    <w:p w14:paraId="569CBF5D">
      <w:r xmlns:w="http://schemas.openxmlformats.org/wordprocessingml/2006/main">
        <w:t xml:space="preserve">[55] 姓名</w:t>
      </w:r>
    </w:p>
    <w:p w14:paraId="1A2085E8">
      <w:r xmlns:w="http://schemas.openxmlformats.org/wordprocessingml/2006/main">
        <w:t xml:space="preserve">[56] 效应</w:t>
      </w:r>
    </w:p>
    <w:p w14:paraId="4289BAD2">
      <w:r xmlns:w="http://schemas.openxmlformats.org/wordprocessingml/2006/main">
        <w:t xml:space="preserve">[57] 在黑暗中换衣服</w:t>
      </w:r>
    </w:p>
    <w:p w14:paraId="7FBFA77B">
      <w:r xmlns:w="http://schemas.openxmlformats.org/wordprocessingml/2006/main">
        <w:t xml:space="preserve">[58] 部署完成后，你的仇恨值增加，持续20秒。当你选择撤退任何单位时，你整个单位的特殊攻击槽都会增加。增加的幅度取决于撤退角色的剩余体力（体力低于50%时增加5%，体力低于25%时增加10%，体力低于5%时增加15%，体力低于0%时增加25%）。</w:t>
      </w:r>
    </w:p>
    <w:p w14:paraId="7BAC4CB8">
      <w:r xmlns:w="http://schemas.openxmlformats.org/wordprocessingml/2006/main">
        <w:t xml:space="preserve">[59] 在黑暗中换衣服 +</w:t>
      </w:r>
    </w:p>
    <w:p w14:paraId="32FB0EF3">
      <w:r xmlns:w="http://schemas.openxmlformats.org/wordprocessingml/2006/main">
        <w:t xml:space="preserve">[60] 部署完成后，你的仇恨值增加，持续20秒。当你选择撤退任何单位时，你整个单位的特殊攻击槽都会增加。增加的幅度取决于撤退角色的剩余体力（50%以下：10%，25%以下：15%，5%以下：20%，0%以下：30%）。</w:t>
      </w:r>
    </w:p>
    <w:p w14:paraId="468C5371">
      <w:r xmlns:w="http://schemas.openxmlformats.org/wordprocessingml/2006/main">
        <w:t xml:space="preserve">[61] 增强图像</w:t>
      </w:r>
    </w:p>
    <w:p w14:paraId="5475A867">
      <w:r xmlns:w="http://schemas.openxmlformats.org/wordprocessingml/2006/main">
        <w:t xml:space="preserve">[62] 特殊效果激活时会呈现邪恶的面孔</w:t>
      </w:r>
    </w:p>
    <w:p w14:paraId="19E3BD8A">
      <w:r xmlns:w="http://schemas.openxmlformats.org/wordprocessingml/2006/main">
        <w:t xml:space="preserve">[63] 在游戏中 †</w:t>
      </w:r>
    </w:p>
    <w:p w14:paraId="7E53A29F">
      <w:r xmlns:w="http://schemas.openxmlformats.org/wordprocessingml/2006/main">
        <w:t xml:space="preserve">[64] 辅助型角色，拥有降低所有敌人攻击力和防御力的特殊技能，该技能的效果会根据剩余体力值而变化；此外，还拥有独特的技能，可以通过手动操作将特殊技能槽分配给所有队友。虽然攻击力仍然较低，但体力、防御力和魔法抗性都很高，并且新增了增加仇恨值的独特技能，使其更适合作为诱饵。与原版角色相比，其移动速度和部署速度大幅降低。眩晕触发率和眩晕抗性也大幅降低。</w:t>
      </w:r>
    </w:p>
    <w:p w14:paraId="1F1422F5">
      <w:r xmlns:w="http://schemas.openxmlformats.org/wordprocessingml/2006/main">
        <w:t xml:space="preserve">[65] 如果你的队伍配置不介意有很多降低攻击力和防御力的角色，那么拥有更多这样的角色就是有利的。</w:t>
      </w:r>
    </w:p>
    <w:p w14:paraId="05ABEDFB">
      <w:r xmlns:w="http://schemas.openxmlformats.org/wordprocessingml/2006/main">
        <w:t xml:space="preserve">[66] 前者似乎是为了减少耐力，更容易提高特殊招式的效果。</w:t>
      </w:r>
    </w:p>
    <w:p w14:paraId="6D3A8E12">
      <w:r xmlns:w="http://schemas.openxmlformats.org/wordprocessingml/2006/main">
        <w:t xml:space="preserve">[67] 仅仅迫使一个重伤的敌人撤退就能使能量槽增加 30% x 4 = 120%，即使稍有回旋余地，也能增加 20% x 4 = 80%。正常使用的话，可以触发 4 次以上，效果惊人。为了最大化能量槽的提升，需要在敌人体力低于 4% 时撤退，因此时机至关重要。在团队副本中，这更是分秒必争，因为敌人可能在短短 2 到 3 秒内就会撤退。</w:t>
      </w:r>
    </w:p>
    <w:p w14:paraId="069F5EC6">
      <w:r xmlns:w="http://schemas.openxmlformats.org/wordprocessingml/2006/main">
        <w:t xml:space="preserve">[68] 即使莱卡的移动尚未完成，此技能也能发动。随意撤退的友军状态无关紧要。此效果不仅在移动时生效，撤退不在场上的友军时也会生效。一次性只能提升全队10%的必杀槽，但通过依次撤退第6名预备队员，可以在不移动场上现有5名队员的情况下提升必杀槽。如果部署时间未到则无法撤退，因此每次都需要稍等片刻，但如果为所有队员装备“雷霆急躁”，则最多每6秒可以发动一次。如果配合新年诺诺诺或支援队员尤诺的专属效果，连续撤退3次即可一次性提升30%的必杀槽。这种用法不适用于对部署队员数量要求较高的副本，但在普通任务中值得一提。</w:t>
      </w:r>
    </w:p>
    <w:p w14:paraId="7704AFEC">
      <w:r xmlns:w="http://schemas.openxmlformats.org/wordprocessingml/2006/main">
        <w:t xml:space="preserve">[69] 标准装备包括火箭引擎、能延长遭遇重伤队友几率的仁王纳豆、超级钻头和勇气姐妹。一种选择是使用玛丽娜的服装，配合进入战场时20秒的仇恨值提升效果来治疗自己。</w:t>
      </w:r>
    </w:p>
    <w:p w14:paraId="0328B1DE">
      <w:r xmlns:w="http://schemas.openxmlformats.org/wordprocessingml/2006/main">
        <w:t xml:space="preserve">[70] 简单的内容适宜性评估 †</w:t>
      </w:r>
    </w:p>
    <w:p w14:paraId="2E4349DD">
      <w:r xmlns:w="http://schemas.openxmlformats.org/wordprocessingml/2006/main">
        <w:t xml:space="preserve">[71] 合适的内容、推荐的装备示例、角色发展目标等。</w:t>
      </w:r>
    </w:p>
    <w:p w14:paraId="6F796F71">
      <w:r xmlns:w="http://schemas.openxmlformats.org/wordprocessingml/2006/main">
        <w:t xml:space="preserve">[72] 兼容内容</w:t>
      </w:r>
    </w:p>
    <w:p w14:paraId="13F6CF57">
      <w:r xmlns:w="http://schemas.openxmlformats.org/wordprocessingml/2006/main">
        <w:t xml:space="preserve">[73] 天赋</w:t>
      </w:r>
    </w:p>
    <w:p w14:paraId="7C88E022">
      <w:r xmlns:w="http://schemas.openxmlformats.org/wordprocessingml/2006/main">
        <w:t xml:space="preserve">[74] 简短评论</w:t>
      </w:r>
    </w:p>
    <w:p w14:paraId="3A6822EB">
      <w:r xmlns:w="http://schemas.openxmlformats.org/wordprocessingml/2006/main">
        <w:t xml:space="preserve">[75] 主线任务 事件任务</w:t>
      </w:r>
    </w:p>
    <w:p w14:paraId="7FB68FBD">
      <w:r xmlns:w="http://schemas.openxmlformats.org/wordprocessingml/2006/main">
        <w:t xml:space="preserve">[76] 虽然特殊招式带来的好处不多，但其独特效果却非常出色（尽管它仅限于手动操作）。</w:t>
      </w:r>
    </w:p>
    <w:p w14:paraId="3A0DAA82">
      <w:r xmlns:w="http://schemas.openxmlformats.org/wordprocessingml/2006/main">
        <w:t xml:space="preserve">[77] 突袭战</w:t>
      </w:r>
    </w:p>
    <w:p w14:paraId="450412E4">
      <w:r xmlns:w="http://schemas.openxmlformats.org/wordprocessingml/2006/main">
        <w:t xml:space="preserve">[78] 特殊招式和独特效果（虽然需要手动控制）都非常出色（有关装备示例，请参见下文）。</w:t>
      </w:r>
    </w:p>
    <w:p w14:paraId="6FD17363">
      <w:r xmlns:w="http://schemas.openxmlformats.org/wordprocessingml/2006/main">
        <w:t xml:space="preserve">[79] 湮灭</w:t>
      </w:r>
    </w:p>
    <w:p w14:paraId="3D3A0DFB">
      <w:r xmlns:w="http://schemas.openxmlformats.org/wordprocessingml/2006/main">
        <w:t xml:space="preserve">[80] 不适合担任减益角色</w:t>
      </w:r>
    </w:p>
    <w:p w14:paraId="6F7C8CC5">
      <w:r xmlns:w="http://schemas.openxmlformats.org/wordprocessingml/2006/main">
        <w:t xml:space="preserve">[81] B宇宙</w:t>
      </w:r>
    </w:p>
    <w:p w14:paraId="1DCF5DEA">
      <w:r xmlns:w="http://schemas.openxmlformats.org/wordprocessingml/2006/main">
        <w:t xml:space="preserve">[82] 准备或维持濒死状态是困难的。</w:t>
      </w:r>
    </w:p>
    <w:p w14:paraId="57FC05D5">
      <w:r xmlns:w="http://schemas.openxmlformats.org/wordprocessingml/2006/main">
        <w:t xml:space="preserve">[83] 能力评估指标</w:t>
      </w:r>
    </w:p>
    <w:p w14:paraId="14BBB17F">
      <w:r xmlns:w="http://schemas.openxmlformats.org/wordprocessingml/2006/main">
        <w:t xml:space="preserve">[84] ◎：优秀内容。最有可能发挥出色。○：合适内容。有较高发挥潜力。△：一般。需要一些技巧才能发挥良好，但选择理由不多。×：不合适内容。由于与内容规则、游戏系统、难度等级等不兼容，难以发挥出色。*2014年3月更新</w:t>
      </w:r>
    </w:p>
    <w:p w14:paraId="7EF9CFDA">
      <w:r xmlns:w="http://schemas.openxmlformats.org/wordprocessingml/2006/main">
        <w:t xml:space="preserve">[85] 突袭</w:t>
      </w:r>
    </w:p>
    <w:p w14:paraId="1224DB1D">
      <w:r xmlns:w="http://schemas.openxmlformats.org/wordprocessingml/2006/main">
        <w:t xml:space="preserve">[86] 推荐设备示例</w:t>
      </w:r>
    </w:p>
    <w:p w14:paraId="20CF1DCA">
      <w:r xmlns:w="http://schemas.openxmlformats.org/wordprocessingml/2006/main">
        <w:t xml:space="preserve">[87] 主要设备</w:t>
      </w:r>
    </w:p>
    <w:p w14:paraId="68DCA6BF">
      <w:r xmlns:w="http://schemas.openxmlformats.org/wordprocessingml/2006/main">
        <w:t xml:space="preserve">[88] 子设备</w:t>
      </w:r>
    </w:p>
    <w:p w14:paraId="23F86EA3">
      <w:r xmlns:w="http://schemas.openxmlformats.org/wordprocessingml/2006/main">
        <w:t xml:space="preserve">[89] 一件令人愉悦的物品</w:t>
      </w:r>
    </w:p>
    <w:p w14:paraId="1C2000F8">
      <w:r xmlns:w="http://schemas.openxmlformats.org/wordprocessingml/2006/main">
        <w:t xml:space="preserve">[90] 发展目标</w:t>
      </w:r>
    </w:p>
    <w:p w14:paraId="1C22725B">
      <w:r xmlns:w="http://schemas.openxmlformats.org/wordprocessingml/2006/main">
        <w:t xml:space="preserve">[91] 突破极限</w:t>
      </w:r>
    </w:p>
    <w:p w14:paraId="4D7669CE">
      <w:r xmlns:w="http://schemas.openxmlformats.org/wordprocessingml/2006/main">
        <w:t xml:space="preserve">[92] 致命觉醒</w:t>
      </w:r>
    </w:p>
    <w:p w14:paraId="4F4724A2">
      <w:r xmlns:w="http://schemas.openxmlformats.org/wordprocessingml/2006/main">
        <w:t xml:space="preserve">[93] 独特的觉醒</w:t>
      </w:r>
    </w:p>
    <w:p w14:paraId="6C127029">
      <w:r xmlns:w="http://schemas.openxmlformats.org/wordprocessingml/2006/main">
        <w:t xml:space="preserve">[94] 行动速度</w:t>
      </w:r>
    </w:p>
    <w:p w14:paraId="52C0FF31">
      <w:r xmlns:w="http://schemas.openxmlformats.org/wordprocessingml/2006/main">
        <w:t xml:space="preserve">[95] 特别收费</w:t>
      </w:r>
    </w:p>
    <w:p w14:paraId="06FDE32B">
      <w:r xmlns:w="http://schemas.openxmlformats.org/wordprocessingml/2006/main">
        <w:t xml:space="preserve">[96] 其他</w:t>
      </w:r>
    </w:p>
    <w:p w14:paraId="2254AB88">
      <w:r xmlns:w="http://schemas.openxmlformats.org/wordprocessingml/2006/main">
        <w:t xml:space="preserve">[97] 培训费用</w:t>
      </w:r>
    </w:p>
    <w:p w14:paraId="7D80CD02">
      <w:r xmlns:w="http://schemas.openxmlformats.org/wordprocessingml/2006/main">
        <w:t xml:space="preserve">[98] 备注</w:t>
      </w:r>
    </w:p>
    <w:p w14:paraId="72B6777E">
      <w:r xmlns:w="http://schemas.openxmlformats.org/wordprocessingml/2006/main">
        <w:t xml:space="preserve">[99] 由于特殊攻击槽可以通过特殊效果补充，因此无需觉醒行动速度和特殊攻击充能，从而降低了训练成本。</w:t>
      </w:r>
    </w:p>
    <w:p w14:paraId="20550184">
      <w:r xmlns:w="http://schemas.openxmlformats.org/wordprocessingml/2006/main">
        <w:t xml:space="preserve">[100] *2016年4月更新</w:t>
      </w:r>
    </w:p>
    <w:p w14:paraId="12027711">
      <w:r xmlns:w="http://schemas.openxmlformats.org/wordprocessingml/2006/main">
        <w:t xml:space="preserve">[101] 备选版本 †</w:t>
      </w:r>
    </w:p>
    <w:p w14:paraId="164E48DB">
      <w:r xmlns:w="http://schemas.openxmlformats.org/wordprocessingml/2006/main">
        <w:t xml:space="preserve">[102] 忍莱香</w:t>
      </w:r>
    </w:p>
    <w:p w14:paraId="0A9061E1">
      <w:r xmlns:w="http://schemas.openxmlformats.org/wordprocessingml/2006/main">
        <w:t xml:space="preserve">[103] 新娘徕卡</w:t>
      </w:r>
    </w:p>
    <w:p w14:paraId="5AFC68E8">
      <w:r xmlns:w="http://schemas.openxmlformats.org/wordprocessingml/2006/main">
        <w:t xml:space="preserve">[104] 邪恶闪光忍者莱卡</w:t>
      </w:r>
    </w:p>
    <w:p w14:paraId="0620B114">
      <w:r xmlns:w="http://schemas.openxmlformats.org/wordprocessingml/2006/main">
        <w:t xml:space="preserve">[105] 琐事 †</w:t>
      </w:r>
    </w:p>
    <w:p w14:paraId="277FB2C8">
      <w:r xmlns:w="http://schemas.openxmlformats.org/wordprocessingml/2006/main">
        <w:t xml:space="preserve">[106] 第二部中主要女主角们首次采用的替换服装版本。</w:t>
      </w:r>
    </w:p>
    <w:p w14:paraId="49344F4D">
      <w:r xmlns:w="http://schemas.openxmlformats.org/wordprocessingml/2006/main">
        <w:t xml:space="preserve">[107] 莱卡似乎认为她外貌的改变可能会被发现，这对她自身构成“危险”，因此在她的角色故事中，她的战斗能力得到了极大的提升。</w:t>
      </w:r>
    </w:p>
    <w:p w14:paraId="3FBCA62C">
      <w:r xmlns:w="http://schemas.openxmlformats.org/wordprocessingml/2006/main">
        <w:t xml:space="preserve">[108] 每次特殊效果发动时，SD角色的脸都会变成反派表情。但是，状态画面上不会显示这一变化。</w:t>
      </w:r>
    </w:p>
    <w:p w14:paraId="2F18302D">
      <w:r xmlns:w="http://schemas.openxmlformats.org/wordprocessingml/2006/main">
        <w:t xml:space="preserve">[109] 在人物故事中，还讨论了“上位恶魔的婚姻习俗”的世界设定。</w:t>
      </w:r>
    </w:p>
    <w:p w14:paraId="71C2B187">
      <w:r xmlns:w="http://schemas.openxmlformats.org/wordprocessingml/2006/main">
        <w:t xml:space="preserve">[110] 官方推特账号简介 †</w:t>
      </w:r>
    </w:p>
    <w:p w14:paraId="321172F1">
      <w:r xmlns:w="http://schemas.openxmlformats.org/wordprocessingml/2006/main">
        <w:t xml:space="preserve">[111] 人物介绍</w:t>
      </w:r>
    </w:p>
    <w:p w14:paraId="0C7A724C">
      <w:r xmlns:w="http://schemas.openxmlformats.org/wordprocessingml/2006/main">
        <w:t xml:space="preserve">[112] 评论表 †</w:t>
      </w:r>
    </w:p>
    <w:p w14:paraId="4759DA3E">
      <w:r xmlns:w="http://schemas.openxmlformats.org/wordprocessingml/2006/main">
        <w:t xml:space="preserve">[113] 点击打开历史日志列表</w:t>
      </w:r>
    </w:p>
    <w:p w14:paraId="58897B17">
      <w:r xmlns:w="http://schemas.openxmlformats.org/wordprocessingml/2006/main">
        <w:t xml:space="preserve">[114] 末尾的数字越小，日志越旧。</w:t>
      </w:r>
    </w:p>
    <w:p w14:paraId="0D1861AD">
      <w:r xmlns:w="http://schemas.openxmlformats.org/wordprocessingml/2006/main">
        <w:t xml:space="preserve">[115]“评论/新娘徕卡/”没有子页面。</w:t>
      </w:r>
    </w:p>
    <w:p w14:paraId="570FA2A1">
      <w:r xmlns:w="http://schemas.openxmlformats.org/wordprocessingml/2006/main">
        <w:t xml:space="preserve">[116] 你送她东西时，她那句“非常感谢……呵呵”是不是太可爱了？ -- [iOG6Q3c5Jpk] 2023-06-21 (周三) 20:01:13</w:t>
      </w:r>
    </w:p>
    <w:p w14:paraId="3C25A9AD">
      <w:r xmlns:w="http://schemas.openxmlformats.org/wordprocessingml/2006/main">
        <w:t xml:space="preserve">[117] 如果你没有其他优秀的减益角色，而你的主力是超级遥，那么她绝对值得拥有。至于其他方面，则取决于你愿意在副本中投入多少精力。——[zcQ6X6HY/Gk] 2023-06-21 (周三) 22:02:41</w:t>
      </w:r>
    </w:p>
    <w:p w14:paraId="094DCE4E">
      <w:r xmlns:w="http://schemas.openxmlformats.org/wordprocessingml/2006/main">
        <w:t xml:space="preserve">[118] 这个独特能力无疑非常出色。虽然也有其他角色能够稳定地施加减益效果，但我认为他是一个“强力”角色，但还称不上是“必备”角色。——[zcQ6X6HY/Gk] 2023-06-21 (周三) 22:08:27</w:t>
      </w:r>
    </w:p>
    <w:p w14:paraId="1F79F3BB">
      <w:r xmlns:w="http://schemas.openxmlformats.org/wordprocessingml/2006/main">
        <w:t xml:space="preserve">[119] 这个减益效果并非独有，而且独特技能需要手动操作，所以我感觉对于那些开启自动战斗并开启大量体力提升道具的玩家来说，这个角色可能并非必要。但考虑到她是一位可以与超强娜丽卡和超强遥搭配的闪光忍者，我认为不应该给她低分。——[8dHVDSkz0oA] 2023-06-21 (周三) 22:13:55</w:t>
      </w:r>
    </w:p>
    <w:p w14:paraId="22E4E862">
      <w:r xmlns:w="http://schemas.openxmlformats.org/wordprocessingml/2006/main">
        <w:t xml:space="preserve">[120] 在游戏系统中，由于无法直观地判断体力是否低于5%，因此很难使用这个技能。此外，减益效果的初始强度也较弱。——[JBDSBp.igFU] 2023-06-21 (周三) 23:22:48</w:t>
      </w:r>
    </w:p>
    <w:p w14:paraId="76286403">
      <w:r xmlns:w="http://schemas.openxmlformats.org/wordprocessingml/2006/main">
        <w:t xml:space="preserve">[121] 她或许比普通斗羽和真夏静香更受重视，但她似乎实力不足以抢走小恶魔的风头。在多人面条阵型中，她作为面条托架似乎非常实用。——[l2C3t3M55SE] 2023-06-21 (周三) 22:17:13</w:t>
      </w:r>
    </w:p>
    <w:p w14:paraId="29383459">
      <w:r xmlns:w="http://schemas.openxmlformats.org/wordprocessingml/2006/main">
        <w:t xml:space="preserve">[122] 当你犯错时，你会强颜欢笑来掩饰——[dsPfaHWJnMA] 2023-06-29 (周四) 23:17:42</w:t>
      </w:r>
    </w:p>
    <w:p w14:paraId="267AA12C">
      <w:r xmlns:w="http://schemas.openxmlformats.org/wordprocessingml/2006/main">
        <w:t xml:space="preserve">[123] 对于那些在突袭中手动撤退角色以获取BREAK点数的玩家来说，这项独特的能力无疑是一项受欢迎的补充。仅仅增加一次特殊技能的使用次数，就能让你的得分提高10万。——[utrEYSyeoH6] 2023-06-22 (周四) 03:14:35</w:t>
      </w:r>
    </w:p>
    <w:p w14:paraId="3977EA65">
      <w:r xmlns:w="http://schemas.openxmlformats.org/wordprocessingml/2006/main">
        <w:t xml:space="preserve">[124] 她一出现就招致仇恨，这真是徕卡的典型作风。——[zcQ6X6HY/Gk] 2023-06-22 (周四) 21:24:24</w:t>
      </w:r>
    </w:p>
    <w:p w14:paraId="6E3C982B">
      <w:r xmlns:w="http://schemas.openxmlformats.org/wordprocessingml/2006/main">
        <w:t xml:space="preserve">[125] 这是一项独特的能力，如果遇到类似最终狂热之战的事件，它会非常有用，但缺点是当你的盟友弹药耗尽时，这项能力就会结束。——[XPbY3lPcj.A] 2023-06-22 (周四) 11:26:32</w:t>
      </w:r>
    </w:p>
    <w:p w14:paraId="6DAAF319">
      <w:r xmlns:w="http://schemas.openxmlformats.org/wordprocessingml/2006/main">
        <w:t xml:space="preserve">[126] 我觉得它肯定会被削弱，不过或许在大范围战斗中，也可以用它来撤退低等级角色，把他们当成炮灰来积攒能量槽——[eqf.zxnj9Qo] 2023-06-22 (周四) 11:33:04</w:t>
      </w:r>
    </w:p>
    <w:p w14:paraId="515C6293">
      <w:r xmlns:w="http://schemas.openxmlformats.org/wordprocessingml/2006/main">
        <w:t xml:space="preserve">[127] &gt;&gt;凯宁和下忍……什么……他们很强……越是被逼到绝境就越强，就像干鱿鱼一样——[DsUFK/Omilg] 2023-06-22 (周四) 13:25:10</w:t>
      </w:r>
    </w:p>
    <w:p w14:paraId="7ADE3336">
      <w:r xmlns:w="http://schemas.openxmlformats.org/wordprocessingml/2006/main">
        <w:t xml:space="preserve">[128] 严肃地讨论了闪电忍者的婚姻，莱卡的日常滑稽举动，莱卡内心感受的流露，以及喜剧元素——[kBfvzExoMz.] 2023-06-22 (周四) 23:03:10</w:t>
      </w:r>
    </w:p>
    <w:p w14:paraId="353039FD">
      <w:r xmlns:w="http://schemas.openxmlformats.org/wordprocessingml/2006/main">
        <w:t xml:space="preserve">[129] 至于其他角色，祈出场次数稍多一些，还有一些其他角色。有一个关于士道被暗杀的笑话，但雪月香完全没有出现。也没有千流香咬牙切齿、莱卡被吓到的场景。剧透预警，所以我把文本顺序颠倒了。——[sbiC1Kk/sLQ] 2023-06-23 (周五) 00:07:55</w:t>
      </w:r>
    </w:p>
    <w:p w14:paraId="22FA5C01">
      <w:r xmlns:w="http://schemas.openxmlformats.org/wordprocessingml/2006/main">
        <w:t xml:space="preserve">[130] 你可以把莱卡看作一个真正的忍者！（夸张）我真的觉得她像个真正的忍者。原因是她穿的衣服一点也不像忍者…… -- [MXOptBvaK7A] 2023-06-24 (周六) 12:06:41</w:t>
      </w:r>
    </w:p>
    <w:p w14:paraId="3C27D558">
      <w:r xmlns:w="http://schemas.openxmlformats.org/wordprocessingml/2006/main">
        <w:t xml:space="preserve">[131] 谢谢你的信息。我至少会尝试抽30次！ -- [QV3y2l1jIbk] 2023-06-26 (周一) 01:53:43</w:t>
      </w:r>
    </w:p>
    <w:p w14:paraId="381AB3E5">
      <w:r xmlns:w="http://schemas.openxmlformats.org/wordprocessingml/2006/main">
        <w:t xml:space="preserve">[132] 看来风花正在尝试这样做——[dsPfaHWJnMA] 2023-06-23 (星期五) 00:12:10</w:t>
      </w:r>
    </w:p>
    <w:p w14:paraId="34D8B482">
      <w:r xmlns:w="http://schemas.openxmlformats.org/wordprocessingml/2006/main">
        <w:t xml:space="preserve">[133] 就徕卡而言，其培养的是摆脱困境、避免被逼入绝境的能力。——[Ih7ECnMD/Ro] 2023-06-23 (周五) 00:38:56</w:t>
      </w:r>
    </w:p>
    <w:p w14:paraId="40D816B4">
      <w:r xmlns:w="http://schemas.openxmlformats.org/wordprocessingml/2006/main">
        <w:t xml:space="preserve">[134] 我觉得发挥他的最大作用，就是把他和祈一起扔进一个残酷的、只有强者才能生存的境地。目标是培养出史上最强弟子。——[DsUFK/Omilg] 2023-06-23 (周五) 08:42:25</w:t>
      </w:r>
    </w:p>
    <w:p w14:paraId="1A760ADD">
      <w:r xmlns:w="http://schemas.openxmlformats.org/wordprocessingml/2006/main">
        <w:t xml:space="preserve">[135] 他是否有目标正是他无法变强的原因之一，所以如果他真的有目标，我认为他在被逼到绝境时的精神敏捷度是忍者中最强的。然而，他的身体能力没有提升也是个问题，所以最终他可能太弱，无法在前线作战。——[zcQ6X6HY/Gk] 2023-06-23 (周五) 12:48:56</w:t>
      </w:r>
    </w:p>
    <w:p w14:paraId="31057E58">
      <w:r xmlns:w="http://schemas.openxmlformats.org/wordprocessingml/2006/main">
        <w:t xml:space="preserve">[136] 我检查过了，它似乎即使在移动中也会激活。 -- [8h8ZKMJt9BU] 2023-06-24 (周六) 15:49:52</w:t>
      </w:r>
    </w:p>
    <w:p w14:paraId="63A253E0">
      <w:r xmlns:w="http://schemas.openxmlformats.org/wordprocessingml/2006/main">
        <w:t xml:space="preserve">[137] 仅仅因为某种技艺没有特殊之处，并不意味着它就能做到普通人做不到的事情。如今，它或许能带来成功，但在过去，做不到被认为是正常的事情就意味着你能力不足。仙人界的技艺传承已久，所以我认为，这就是为什么人们长期以来被这样看待，以至于根深蒂固地形成了“我不行”的观念。——[zcQ6X6HY/Gk] 2023-06-25 (周日) 21:35:46</w:t>
      </w:r>
    </w:p>
    <w:p w14:paraId="127C56C7">
      <w:r xmlns:w="http://schemas.openxmlformats.org/wordprocessingml/2006/main">
        <w:t xml:space="preserve">[138] 我想是因为村里对“闪光忍者”的印象是拥有高超战斗力的忍者，能够对抗Noroi。然而，实际上，像排名第一的豪香，她不仅战斗力强，人脉也广；还有排名第二的风香，她不仅战斗力强，而且智商也很高，所以我觉得他们对“闪光忍者”的要求有点过高了。——[zcQ6X6HY/Gk] 2023-06-26 (周一) 20:31:24</w:t>
      </w:r>
    </w:p>
    <w:p w14:paraId="36D8452D">
      <w:r xmlns:w="http://schemas.openxmlformats.org/wordprocessingml/2006/main">
        <w:t xml:space="preserve">[139] 现在有那么多人可以帮忙，为什么不借用一些人呢？ -- [we9SKY4GVrw] 2023-06-28 (周三) 20:26:09</w:t>
      </w:r>
    </w:p>
    <w:p w14:paraId="1E497180">
      <w:r xmlns:w="http://schemas.openxmlformats.org/wordprocessingml/2006/main">
        <w:t xml:space="preserve">[140] 感谢上传者。我很喜欢这种注重细节的做法，我也想要一个……我从没想过要借用。——[zcQ6X6HY/Gk] 2023-06-28 (周三) 21:53:54</w:t>
      </w:r>
    </w:p>
    <w:p w14:paraId="436E0514">
      <w:r xmlns:w="http://schemas.openxmlformats.org/wordprocessingml/2006/main">
        <w:t xml:space="preserve">[141] 我买的是再版，但这收购语音是怎么回事？徕卡真可爱。——[bo7hEaGLLfg] 2024-06-12 (周三) 18:40:49</w:t>
      </w:r>
    </w:p>
    <w:p w14:paraId="5AC991C1">
      <w:r xmlns:w="http://schemas.openxmlformats.org/wordprocessingml/2006/main">
        <w:t xml:space="preserve">[142] 既然新娘回归了，我就暂时把她放进了我的队伍里。结果发现她有一些很有意思的技能，似乎可以搭配出一些非常独特的组合。——[J4XIy2cNuXI] 2024-06-13 (周四) 22:15:13</w:t>
      </w:r>
    </w:p>
    <w:p w14:paraId="51C57CCE">
      <w:r xmlns:w="http://schemas.openxmlformats.org/wordprocessingml/2006/main">
        <w:t xml:space="preserve">[143] 我不能靠退缩来解决问题 -- [Gxe7mYUxnNI] 2024-07-15 (周一) 16:10:49</w:t>
      </w:r>
    </w:p>
    <w:p w14:paraId="079D0975">
      <w:r xmlns:w="http://schemas.openxmlformats.org/wordprocessingml/2006/main">
        <w:t xml:space="preserve">[144] 我拉了90次，不是80次。 -- [vIECK6w/iWk] 2025-06-18 (周三) 19:23:19</w:t>
      </w:r>
    </w:p>
    <w:p w14:paraId="77156BA9">
      <w:r xmlns:w="http://schemas.openxmlformats.org/wordprocessingml/2006/main">
        <w:t xml:space="preserve">[145] 这部作品短期内不会再版，所以没办法入手。话说，闪电忍者们的婚姻状况到底怎么样呢？——[y8eoYDzsWfQ] 2026-02-13 (周五) 19:35:21</w:t>
      </w:r>
    </w:p>
    <w:p w14:paraId="69ED042A">
      <w:r xmlns:w="http://schemas.openxmlformats.org/wordprocessingml/2006/main">
        <w:t xml:space="preserve">[146] ←使用棋盘前请务必阅读规则。</w:t>
      </w:r>
    </w:p>
    <w:p w14:paraId="745768CF">
      <w:r xmlns:w="http://schemas.openxmlformats.org/wordprocessingml/2006/main">
        <w:t xml:space="preserve">[147] 关于规则 †</w:t>
      </w:r>
    </w:p>
    <w:p w14:paraId="48F8EEB4">
      <w:r xmlns:w="http://schemas.openxmlformats.org/wordprocessingml/2006/main">
        <w:t xml:space="preserve">[148] 请不要抱怨或批评页面编辑者。如果您对其他人的编辑有意见，请通过“提供替代方案”或“自行编辑”的方式进行建设性沟通。</w:t>
      </w:r>
    </w:p>
    <w:p w14:paraId="1D592C50">
      <w:r xmlns:w="http://schemas.openxmlformats.org/wordprocessingml/2006/main">
        <w:t xml:space="preserve">[149] 不要发布个人网站或其他禁止未经授权链接的网站的网址。</w:t>
      </w:r>
    </w:p>
    <w:p w14:paraId="298F9B80">
      <w:r xmlns:w="http://schemas.openxmlformats.org/wordprocessingml/2006/main">
        <w:t xml:space="preserve">[150] 关于违反规则的帖子 †</w:t>
      </w:r>
    </w:p>
    <w:p w14:paraId="5B3FFC06">
      <w:r xmlns:w="http://schemas.openxmlformats.org/wordprocessingml/2006/main">
        <w:t xml:space="preserve">[151] 禁止发布以下类型的帖子，因为它们容易造成干扰。</w:t>
      </w:r>
    </w:p>
    <w:p w14:paraId="5120834D">
      <w:r xmlns:w="http://schemas.openxmlformats.org/wordprocessingml/2006/main">
        <w:t xml:space="preserve">[152]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D5D42DE">
      <w:r xmlns:w="http://schemas.openxmlformats.org/wordprocessingml/2006/main">
        <w:t xml:space="preserve">[153] 其他包括使用此维基的人、官方管理员、艺术家、配音演员、现实生活中的个人以及 Twitter 用户等团体。</w:t>
      </w:r>
    </w:p>
    <w:p w14:paraId="357A1FA4">
      <w:r xmlns:w="http://schemas.openxmlformats.org/wordprocessingml/2006/main">
        <w:t xml:space="preserve">[154] 关于向管理层提交的帖子，我们容忍可以解释为用户反馈的评论，例如“我希望他们改进这一点”、“我希望他们尽快修复错误”和“维护时间太长了”，但我们不容忍使用辱骂性语言贬低管理层。</w:t>
      </w:r>
    </w:p>
    <w:p w14:paraId="102885BD">
      <w:r xmlns:w="http://schemas.openxmlformats.org/wordprocessingml/2006/main">
        <w:t xml:space="preserve">[155] 将讨论和意见交流视为“诽谤或对抗他人”是错误的。然而，在讨论或意见交流中使用辱骂性语言、贬低他人、挑衅他人或在缺乏明确证据的情况下发表言论，都是违法行为。说话时务必注意自己的言辞。</w:t>
      </w:r>
    </w:p>
    <w:p w14:paraId="61DEAB61">
      <w:r xmlns:w="http://schemas.openxmlformats.org/wordprocessingml/2006/main">
        <w:t xml:space="preserve">[156] 攻击性评论包括使用“做这个”或“做那个”等强硬命令、“使用粗俗语言”、“采取居高临下的态度”或“挑衅”。</w:t>
      </w:r>
    </w:p>
    <w:p w14:paraId="66F94C03">
      <w:r xmlns:w="http://schemas.openxmlformats.org/wordprocessingml/2006/main">
        <w:t xml:space="preserve">[157] 禁止发布冒犯现有玩家的帖子，例如“还有人玩这个游戏吗？”或“这游戏已经凉了”。这并不意味着您完全不能发表任何负面言论，而是指那些超出单纯负面评价范围，构成诽谤或诋毁的帖子将被禁止发布。</w:t>
      </w:r>
    </w:p>
    <w:p w14:paraId="47B899FB">
      <w:r xmlns:w="http://schemas.openxmlformats.org/wordprocessingml/2006/main">
        <w:t xml:space="preserve">[158] 公开羞辱他人，包括泄露他人的游戏内名称或UID</w:t>
      </w:r>
    </w:p>
    <w:p w14:paraId="612D30B2">
      <w:r xmlns:w="http://schemas.openxmlformats.org/wordprocessingml/2006/main">
        <w:t xml:space="preserve">[159] 但是，分享有助于游戏攻略的信息和视频是允许的。</w:t>
      </w:r>
    </w:p>
    <w:p w14:paraId="5A7785F5">
      <w:r xmlns:w="http://schemas.openxmlformats.org/wordprocessingml/2006/main">
        <w:t xml:space="preserve">[160] 参考其他应用程序</w:t>
      </w:r>
    </w:p>
    <w:p w14:paraId="69CDE542">
      <w:r xmlns:w="http://schemas.openxmlformats.org/wordprocessingml/2006/main">
        <w:t xml:space="preserve">[161] 在多个论坛上多次发帖</w:t>
      </w:r>
    </w:p>
    <w:p w14:paraId="64561550">
      <w:r xmlns:w="http://schemas.openxmlformats.org/wordprocessingml/2006/main">
        <w:t xml:space="preserve">[162] 写一串无意义的字符</w:t>
      </w:r>
    </w:p>
    <w:p w14:paraId="35A2FB60">
      <w:r xmlns:w="http://schemas.openxmlformats.org/wordprocessingml/2006/main">
        <w:t xml:space="preserve">[163] 关于作弊和利用漏洞的帖子</w:t>
      </w:r>
    </w:p>
    <w:p w14:paraId="56D8A7E4">
      <w:r xmlns:w="http://schemas.openxmlformats.org/wordprocessingml/2006/main">
        <w:t xml:space="preserve">[164] 最好的办法是忽略违反规则的帖子。上钩或反驳只会让事情变得更糟。</w:t>
      </w:r>
    </w:p>
    <w:p w14:paraId="7C4B838B">
      <w:r xmlns:w="http://schemas.openxmlformats.org/wordprocessingml/2006/main">
        <w:t xml:space="preserve">[165] *在上述规则中，“诽谤”指的是在没有客观证据的情况下诋毁和贬低他人。将所有批评性文章都归为“诽谤”是不正确的，所以请务必谨慎。</w:t>
      </w:r>
    </w:p>
    <w:p w14:paraId="58928799">
      <w:r xmlns:w="http://schemas.openxmlformats.org/wordprocessingml/2006/main">
        <w:t xml:space="preserve">[166] 关于修改和删除发帖日志 †</w:t>
      </w:r>
    </w:p>
    <w:p w14:paraId="400DDA55">
      <w:r xmlns:w="http://schemas.openxmlformats.org/wordprocessingml/2006/main">
        <w:t xml:space="preserve">[167] 但是，允许更正印刷错误、遗漏和字体颜色。（他人出于善意所做的更正也允许。）</w:t>
      </w:r>
    </w:p>
    <w:p w14:paraId="7BBCF92B">
      <w:r xmlns:w="http://schemas.openxmlformats.org/wordprocessingml/2006/main">
        <w:t xml:space="preserve">[168] 作为例外情况，您可以删除自己的帖子，但事后必须向管理员报告。此外，删除时，请将整个评论替换为以下文本，而不是完全删除：&amp;color(#ff0000){''发帖人已删除''};</w:t>
      </w:r>
    </w:p>
    <w:p w14:paraId="39F37381">
      <w:r xmlns:w="http://schemas.openxmlformats.org/wordprocessingml/2006/main">
        <w:t xml:space="preserve">[169] 关于评论删除违反规则的帖子 †</w:t>
      </w:r>
    </w:p>
    <w:p w14:paraId="79594F62">
      <w:r xmlns:w="http://schemas.openxmlformats.org/wordprocessingml/2006/main">
        <w:t xml:space="preserve">[170] 您可以自行注释掉上述任何违反规则的评论，无需管理员许可。但是，注释掉评论后，请务必在“违规举报公告板”上进行举报。举报时请使用“违规举报公告板”上的模板。</w:t>
      </w:r>
    </w:p>
    <w:p w14:paraId="208DC1EB">
      <w:r xmlns:w="http://schemas.openxmlformats.org/wordprocessingml/2006/main">
        <w:t xml:space="preserve">[171] 未经 CO 举报公告板举报而被评论删除的帖子将被恢复，而评论删除帖子的人将受到处罚。</w:t>
      </w:r>
    </w:p>
    <w:p w14:paraId="3844A27A">
      <w:r xmlns:w="http://schemas.openxmlformats.org/wordprocessingml/2006/main">
        <w:t xml:space="preserve">[172] 如果您反复向 CO 举报公告板举报不违反规则的帖子，我们将认为您是自私的，并将对您实施发帖和编辑限制。</w:t>
      </w:r>
    </w:p>
    <w:p w14:paraId="619C3135">
      <w:r xmlns:w="http://schemas.openxmlformats.org/wordprocessingml/2006/main">
        <w:t xml:space="preserve">[173] 在 CO 报告公告板上，不构成违规的报告可由管理员酌情恢复。</w:t>
      </w:r>
    </w:p>
    <w:p w14:paraId="4B9827B9">
      <w:r xmlns:w="http://schemas.openxmlformats.org/wordprocessingml/2006/main">
        <w:t xml:space="preserve">[174] 我们再次要求您不要评论那些并未违反规则的评论。（例如，诸如“虽然不违反规则，但显然是在挑衅”、“恶作剧”或“评论整个帖子”之类的主观判断。）</w:t>
      </w:r>
    </w:p>
    <w:p w14:paraId="11FA2D80">
      <w:r xmlns:w="http://schemas.openxmlformats.org/wordprocessingml/2006/main">
        <w:t xml:space="preserve">[175] 关于不违反规则但“冒犯性”的帖子 †</w:t>
      </w:r>
    </w:p>
    <w:p w14:paraId="119990D3">
      <w:r xmlns:w="http://schemas.openxmlformats.org/wordprocessingml/2006/main">
        <w:t xml:space="preserve">[176] 即使帖子内容具有冒犯性，除非违反版规，否则不会被删除。由于每个人对冒犯性的接受程度不同，请使用 NGID 功能隐藏评论，而不是争论或恶意挑衅。</w:t>
      </w:r>
    </w:p>
    <w:p w14:paraId="29CD6A1C">
      <w:r xmlns:w="http://schemas.openxmlformats.org/wordprocessingml/2006/main">
        <w:t xml:space="preserve">[177] 挑衅难道不是一种违规行为吗？†</w:t>
      </w:r>
    </w:p>
    <w:p w14:paraId="08E3646F">
      <w:r xmlns:w="http://schemas.openxmlformats.org/wordprocessingml/2006/main">
        <w:t xml:space="preserve">[178] 每个人对“煽动性言论”的定义都大相径庭，因此我们不认为这是违规行为。如果您认为某条评论具有煽动性，请使用 NGID 功能将其隐藏。</w:t>
      </w:r>
    </w:p>
    <w:p w14:paraId="033E9AA7">
      <w:r xmlns:w="http://schemas.openxmlformats.org/wordprocessingml/2006/main">
        <w:t xml:space="preserve">[179] 抱怨难道不算违法吗？†</w:t>
      </w:r>
    </w:p>
    <w:p w14:paraId="18CDD950">
      <w:r xmlns:w="http://schemas.openxmlformats.org/wordprocessingml/2006/main">
        <w:t xml:space="preserve">[180] 一般而言，抱怨本身并不构成违规。但是，针对本作品的负面宣传、诽谤、辱骂性语言以及超出抱怨范围的对抗性帖子均构成违规。如果您认为抱怨内容冒犯了您，请使用 NGID 功能隐藏相关评论。</w:t>
      </w:r>
    </w:p>
    <w:p w14:paraId="32227208">
      <w:r xmlns:w="http://schemas.openxmlformats.org/wordprocessingml/2006/main">
        <w:t xml:space="preserve">[181] 如果您不确定某个帖子是否违反规则，该怎么办？ †</w:t>
      </w:r>
    </w:p>
    <w:p w14:paraId="47C10964">
      <w:r xmlns:w="http://schemas.openxmlformats.org/wordprocessingml/2006/main">
        <w:t xml:space="preserve">[182] 有些帖子内容含糊不清，难以判断是否违规。评论删除这类含糊不清的帖子可能会导致问题，所以请不要评论删除，而是使用 NGID 功能将评论隐藏起来。</w:t>
      </w:r>
    </w:p>
    <w:p w14:paraId="6683C9E5">
      <w:r xmlns:w="http://schemas.openxmlformats.org/wordprocessingml/2006/main">
        <w:t xml:space="preserve">[183] 对屡犯者的处罚†</w:t>
      </w:r>
    </w:p>
    <w:p w14:paraId="7EF88470">
      <w:r xmlns:w="http://schemas.openxmlformats.org/wordprocessingml/2006/main">
        <w:t xml:space="preserve">[184] 屡次违反规则或发布特别恶意的帖子，管理员可酌情予以处罚，例如“禁止访问”或“限制发帖”。</w:t>
      </w:r>
    </w:p>
    <w:p w14:paraId="517F26D7">
      <w:r xmlns:w="http://schemas.openxmlformats.org/wordprocessingml/2006/main">
        <w:t xml:space="preserve">[185] 如果您对进一步改进有任何建议，请通过 Wiki 管理公告板与我们联系。</w:t>
      </w:r>
    </w:p>
    <w:p w14:paraId="304898C3"/>
    <w:p w14:paraId="5E4C9A78">
      <w:r xmlns:w="http://schemas.openxmlformats.org/wordprocessingml/2006/main">
        <w:rPr>
          <w:b/>
        </w:rPr>
        <w:t xml:space="preserve">A127</w:t>
      </w:r>
    </w:p>
    <w:p w14:paraId="35D7CC3D">
      <w:r xmlns:w="http://schemas.openxmlformats.org/wordprocessingml/2006/main">
        <w:t xml:space="preserve">[0] 索引：所有角色 | SSR 角色 | SR 角色 | R 角色</w:t>
      </w:r>
    </w:p>
    <w:p w14:paraId="5968520D">
      <w:r xmlns:w="http://schemas.openxmlformats.org/wordprocessingml/2006/main">
        <w:t xml:space="preserve">[1] 基本信息</w:t>
      </w:r>
    </w:p>
    <w:p w14:paraId="4544113B">
      <w:r xmlns:w="http://schemas.openxmlformats.org/wordprocessingml/2006/main">
        <w:t xml:space="preserve">[2] 内容适用性简易评估</w:t>
      </w:r>
    </w:p>
    <w:p w14:paraId="5AC7D034">
      <w:r xmlns:w="http://schemas.openxmlformats.org/wordprocessingml/2006/main">
        <w:t xml:space="preserve">[3] 替代版本</w:t>
      </w:r>
    </w:p>
    <w:p w14:paraId="205787A4">
      <w:r xmlns:w="http://schemas.openxmlformats.org/wordprocessingml/2006/main">
        <w:t xml:space="preserve">[4] 琐事</w:t>
      </w:r>
    </w:p>
    <w:p w14:paraId="13DB3A88">
      <w:r xmlns:w="http://schemas.openxmlformats.org/wordprocessingml/2006/main">
        <w:t xml:space="preserve">[5] 官方推特账号介绍</w:t>
      </w:r>
    </w:p>
    <w:p w14:paraId="636E1270">
      <w:r xmlns:w="http://schemas.openxmlformats.org/wordprocessingml/2006/main">
        <w:t xml:space="preserve">[6] 评论表单</w:t>
      </w:r>
    </w:p>
    <w:p w14:paraId="0B39D135">
      <w:r xmlns:w="http://schemas.openxmlformats.org/wordprocessingml/2006/main">
        <w:t xml:space="preserve">[7] 基本信息 †</w:t>
      </w:r>
    </w:p>
    <w:p w14:paraId="7E7A0C42">
      <w:r xmlns:w="http://schemas.openxmlformats.org/wordprocessingml/2006/main">
        <w:t xml:space="preserve">[8] 变换图像</w:t>
      </w:r>
    </w:p>
    <w:p w14:paraId="57CD9628">
      <w:r xmlns:w="http://schemas.openxmlformats.org/wordprocessingml/2006/main">
        <w:t xml:space="preserve">[9] 简介</w:t>
      </w:r>
    </w:p>
    <w:p w14:paraId="5A0CE514">
      <w:r xmlns:w="http://schemas.openxmlformats.org/wordprocessingml/2006/main">
        <w:t xml:space="preserve">[10] 姓名</w:t>
      </w:r>
    </w:p>
    <w:p w14:paraId="1DACAA03">
      <w:r xmlns:w="http://schemas.openxmlformats.org/wordprocessingml/2006/main">
        <w:t xml:space="preserve">[11] 新娘莉尔卡</w:t>
      </w:r>
    </w:p>
    <w:p w14:paraId="2C1A83EC">
      <w:r xmlns:w="http://schemas.openxmlformats.org/wordprocessingml/2006/main">
        <w:t xml:space="preserve">[12] 真实姓名</w:t>
      </w:r>
    </w:p>
    <w:p w14:paraId="2B9EE61E">
      <w:r xmlns:w="http://schemas.openxmlformats.org/wordprocessingml/2006/main">
        <w:t xml:space="preserve">[13] 灰崎琉璃</w:t>
      </w:r>
    </w:p>
    <w:p w14:paraId="21AC74A7">
      <w:r xmlns:w="http://schemas.openxmlformats.org/wordprocessingml/2006/main">
        <w:t xml:space="preserve">[14] 稀有度</w:t>
      </w:r>
    </w:p>
    <w:p w14:paraId="0291A968">
      <w:r xmlns:w="http://schemas.openxmlformats.org/wordprocessingml/2006/main">
        <w:t xml:space="preserve">[15] 普通攻击</w:t>
      </w:r>
    </w:p>
    <w:p w14:paraId="64C91566">
      <w:r xmlns:w="http://schemas.openxmlformats.org/wordprocessingml/2006/main">
        <w:t xml:space="preserve">[16] 远程攻击（魔法）</w:t>
      </w:r>
    </w:p>
    <w:p w14:paraId="0E9C64DE">
      <w:r xmlns:w="http://schemas.openxmlformats.org/wordprocessingml/2006/main">
        <w:t xml:space="preserve">[17] 附属派系</w:t>
      </w:r>
    </w:p>
    <w:p w14:paraId="30EE2725">
      <w:r xmlns:w="http://schemas.openxmlformats.org/wordprocessingml/2006/main">
        <w:t xml:space="preserve">[18] 女巫</w:t>
      </w:r>
    </w:p>
    <w:p w14:paraId="40559331">
      <w:r xmlns:w="http://schemas.openxmlformats.org/wordprocessingml/2006/main">
        <w:t xml:space="preserve">[19] 特殊属性</w:t>
      </w:r>
    </w:p>
    <w:p w14:paraId="517005DD">
      <w:r xmlns:w="http://schemas.openxmlformats.org/wordprocessingml/2006/main">
        <w:t xml:space="preserve">[20] 新娘</w:t>
      </w:r>
    </w:p>
    <w:p w14:paraId="1A0E70A1">
      <w:r xmlns:w="http://schemas.openxmlformats.org/wordprocessingml/2006/main">
        <w:t xml:space="preserve">[21] 樱川澪</w:t>
      </w:r>
    </w:p>
    <w:p w14:paraId="3D0BB75C">
      <w:r xmlns:w="http://schemas.openxmlformats.org/wordprocessingml/2006/main">
        <w:t xml:space="preserve">[22] 插图</w:t>
      </w:r>
    </w:p>
    <w:p w14:paraId="2FDFAA79">
      <w:r xmlns:w="http://schemas.openxmlformats.org/wordprocessingml/2006/main">
        <w:t xml:space="preserve">[23] 石锤银子</w:t>
      </w:r>
    </w:p>
    <w:p w14:paraId="4E48A4FC">
      <w:r xmlns:w="http://schemas.openxmlformats.org/wordprocessingml/2006/main">
        <w:t xml:space="preserve">[24] SD字符</w:t>
      </w:r>
    </w:p>
    <w:p w14:paraId="5E8E611D">
      <w:r xmlns:w="http://schemas.openxmlformats.org/wordprocessingml/2006/main">
        <w:t xml:space="preserve">[25] 风味文字</w:t>
      </w:r>
    </w:p>
    <w:p w14:paraId="21BC42D4">
      <w:r xmlns:w="http://schemas.openxmlformats.org/wordprocessingml/2006/main">
        <w:t xml:space="preserve">[26] “天知道，地知道，但谁知道……水晶鞋的声音……！灰姑娘莉露卡！看啊！！”灰崎琉璃，一个浑身沾满灰烬的少女，过着与光彩夺目的公主截然相反的生活。名为“显现之力”的魔法赋予了她全新的变身形态。她乘坐着南瓜马车，正前往王子等候的舞会。她必须在午夜十二点钟声敲响之前，打败她憎恨的敌人！</w:t>
      </w:r>
    </w:p>
    <w:p w14:paraId="581B499D">
      <w:r xmlns:w="http://schemas.openxmlformats.org/wordprocessingml/2006/main">
        <w:t xml:space="preserve">[27] 如何获得</w:t>
      </w:r>
    </w:p>
    <w:p w14:paraId="5ABC0265">
      <w:r xmlns:w="http://schemas.openxmlformats.org/wordprocessingml/2006/main">
        <w:t xml:space="preserve">[28] 限时扭蛋</w:t>
      </w:r>
    </w:p>
    <w:p w14:paraId="56A3D2CC">
      <w:r xmlns:w="http://schemas.openxmlformats.org/wordprocessingml/2006/main">
        <w:t xml:space="preserve">[29] 基础属性（1星）* 每增加1星+50%，5星时为1星值的3倍</w:t>
      </w:r>
    </w:p>
    <w:p w14:paraId="1CE9454F">
      <w:r xmlns:w="http://schemas.openxmlformats.org/wordprocessingml/2006/main">
        <w:t xml:space="preserve">[30] 级</w:t>
      </w:r>
    </w:p>
    <w:p w14:paraId="14533A24">
      <w:r xmlns:w="http://schemas.openxmlformats.org/wordprocessingml/2006/main">
        <w:t xml:space="preserve">[31] 耐力</w:t>
      </w:r>
    </w:p>
    <w:p w14:paraId="79F316A7">
      <w:r xmlns:w="http://schemas.openxmlformats.org/wordprocessingml/2006/main">
        <w:t xml:space="preserve">[32] 攻击力</w:t>
      </w:r>
    </w:p>
    <w:p w14:paraId="5590ECEC">
      <w:r xmlns:w="http://schemas.openxmlformats.org/wordprocessingml/2006/main">
        <w:t xml:space="preserve">[33] 防御能力</w:t>
      </w:r>
    </w:p>
    <w:p w14:paraId="5F09B41E">
      <w:r xmlns:w="http://schemas.openxmlformats.org/wordprocessingml/2006/main">
        <w:t xml:space="preserve">[34] 魔法力量</w:t>
      </w:r>
    </w:p>
    <w:p w14:paraId="437B743B">
      <w:r xmlns:w="http://schemas.openxmlformats.org/wordprocessingml/2006/main">
        <w:t xml:space="preserve">[35] 魔法抗性</w:t>
      </w:r>
    </w:p>
    <w:p w14:paraId="79117DED">
      <w:r xmlns:w="http://schemas.openxmlformats.org/wordprocessingml/2006/main">
        <w:t xml:space="preserve">[36] 详细状态</w:t>
      </w:r>
    </w:p>
    <w:p w14:paraId="290C92FC">
      <w:r xmlns:w="http://schemas.openxmlformats.org/wordprocessingml/2006/main">
        <w:t xml:space="preserve">[37] 准确性</w:t>
      </w:r>
    </w:p>
    <w:p w14:paraId="03CBE96E">
      <w:r xmlns:w="http://schemas.openxmlformats.org/wordprocessingml/2006/main">
        <w:t xml:space="preserve">[38] 回避能力</w:t>
      </w:r>
    </w:p>
    <w:p w14:paraId="3ACC1B7B">
      <w:r xmlns:w="http://schemas.openxmlformats.org/wordprocessingml/2006/main">
        <w:t xml:space="preserve">[39] 连续命中率</w:t>
      </w:r>
    </w:p>
    <w:p w14:paraId="5CE3B7E7">
      <w:r xmlns:w="http://schemas.openxmlformats.org/wordprocessingml/2006/main">
        <w:t xml:space="preserve">[40] 反击率</w:t>
      </w:r>
    </w:p>
    <w:p w14:paraId="15FCAB2F">
      <w:r xmlns:w="http://schemas.openxmlformats.org/wordprocessingml/2006/main">
        <w:t xml:space="preserve">[41] 眩晕激活率</w:t>
      </w:r>
    </w:p>
    <w:p w14:paraId="2477AE30">
      <w:r xmlns:w="http://schemas.openxmlformats.org/wordprocessingml/2006/main">
        <w:t xml:space="preserve">[42] 抗眩晕能力</w:t>
      </w:r>
    </w:p>
    <w:p w14:paraId="0ADE5C0B">
      <w:r xmlns:w="http://schemas.openxmlformats.org/wordprocessingml/2006/main">
        <w:t xml:space="preserve">[43] 移动速度</w:t>
      </w:r>
    </w:p>
    <w:p w14:paraId="4E46B6DA">
      <w:r xmlns:w="http://schemas.openxmlformats.org/wordprocessingml/2006/main">
        <w:t xml:space="preserve">[44] 部署速度</w:t>
      </w:r>
    </w:p>
    <w:p w14:paraId="64DAE2FE">
      <w:r xmlns:w="http://schemas.openxmlformats.org/wordprocessingml/2006/main">
        <w:t xml:space="preserve">[45] 行动速度</w:t>
      </w:r>
    </w:p>
    <w:p w14:paraId="0851042B">
      <w:r xmlns:w="http://schemas.openxmlformats.org/wordprocessingml/2006/main">
        <w:t xml:space="preserve">[46] 特殊填充量</w:t>
      </w:r>
    </w:p>
    <w:p w14:paraId="3FEC66A9">
      <w:r xmlns:w="http://schemas.openxmlformats.org/wordprocessingml/2006/main">
        <w:t xml:space="preserve">[47] 特殊招式</w:t>
      </w:r>
    </w:p>
    <w:p w14:paraId="4E6C9B4F">
      <w:r xmlns:w="http://schemas.openxmlformats.org/wordprocessingml/2006/main">
        <w:t xml:space="preserve">[48] 姓名</w:t>
      </w:r>
    </w:p>
    <w:p w14:paraId="45D82469">
      <w:r xmlns:w="http://schemas.openxmlformats.org/wordprocessingml/2006/main">
        <w:t xml:space="preserve">[49] 效应</w:t>
      </w:r>
    </w:p>
    <w:p w14:paraId="15E98F09">
      <w:r xmlns:w="http://schemas.openxmlformats.org/wordprocessingml/2006/main">
        <w:t xml:space="preserve">[50] 亡命灰姑娘风暴</w:t>
      </w:r>
    </w:p>
    <w:p w14:paraId="1B6B6AAB">
      <w:r xmlns:w="http://schemas.openxmlformats.org/wordprocessingml/2006/main">
        <w:t xml:space="preserve">[51] 对所有敌人造成双倍魔法伤害。使场上所有“新娘”角色的速度提升20%，持续20秒。使用终极技能后，有15%的概率使你的终极能量槽增加80%。</w:t>
      </w:r>
    </w:p>
    <w:p w14:paraId="1210960A">
      <w:r xmlns:w="http://schemas.openxmlformats.org/wordprocessingml/2006/main">
        <w:t xml:space="preserve">[52] 外天堂灰姑娘风暴+</w:t>
      </w:r>
    </w:p>
    <w:p w14:paraId="4D9FA471">
      <w:r xmlns:w="http://schemas.openxmlformats.org/wordprocessingml/2006/main">
        <w:t xml:space="preserve">[53] 对所有敌人造成4倍魔法伤害。使场上所有“新娘”角色的速度提升30%，持续20秒。使用终极技能后，有25%的概率使你的终极能量槽增加80%。</w:t>
      </w:r>
    </w:p>
    <w:p w14:paraId="61D4AD85">
      <w:r xmlns:w="http://schemas.openxmlformats.org/wordprocessingml/2006/main">
        <w:t xml:space="preserve">[54] 独特效果</w:t>
      </w:r>
    </w:p>
    <w:p w14:paraId="12BCBD9F">
      <w:r xmlns:w="http://schemas.openxmlformats.org/wordprocessingml/2006/main">
        <w:t xml:space="preserve">[55] 姓名</w:t>
      </w:r>
    </w:p>
    <w:p w14:paraId="28FCB715">
      <w:r xmlns:w="http://schemas.openxmlformats.org/wordprocessingml/2006/main">
        <w:t xml:space="preserve">[56] 效应</w:t>
      </w:r>
    </w:p>
    <w:p w14:paraId="75CF1679">
      <w:r xmlns:w="http://schemas.openxmlformats.org/wordprocessingml/2006/main">
        <w:t xml:space="preserve">[57] 直到外天之钟响起</w:t>
      </w:r>
    </w:p>
    <w:p w14:paraId="40BD88AF">
      <w:r xmlns:w="http://schemas.openxmlformats.org/wordprocessingml/2006/main">
        <w:t xml:space="preserve">[58] 部署完成后，你的攻击力和防御力将提高 100%，持续 12 秒。</w:t>
      </w:r>
    </w:p>
    <w:p w14:paraId="765AD1AB">
      <w:r xmlns:w="http://schemas.openxmlformats.org/wordprocessingml/2006/main">
        <w:t xml:space="preserve">[59] 直到外天之钟响起</w:t>
      </w:r>
    </w:p>
    <w:p w14:paraId="06F153F2">
      <w:r xmlns:w="http://schemas.openxmlformats.org/wordprocessingml/2006/main">
        <w:t xml:space="preserve">[60] 部署完成后，自身攻击力和防御力提升100%，持续12秒。必定对所有敌人施加诅咒（免疫诅咒的敌人不受影响）。体力低于30%时，可自由撤退，此时所有友方单位的特殊攻击槽提升60%。</w:t>
      </w:r>
    </w:p>
    <w:p w14:paraId="07D63EAF">
      <w:r xmlns:w="http://schemas.openxmlformats.org/wordprocessingml/2006/main">
        <w:t xml:space="preserve">[61] 增强图像</w:t>
      </w:r>
    </w:p>
    <w:p w14:paraId="21696BF6">
      <w:r xmlns:w="http://schemas.openxmlformats.org/wordprocessingml/2006/main">
        <w:t xml:space="preserve">[62] 在游戏中 †</w:t>
      </w:r>
    </w:p>
    <w:p w14:paraId="1EF1F8B3">
      <w:r xmlns:w="http://schemas.openxmlformats.org/wordprocessingml/2006/main">
        <w:t xml:space="preserve">[63] 新娘角色列表</w:t>
      </w:r>
    </w:p>
    <w:p w14:paraId="3E1B4912">
      <w:r xmlns:w="http://schemas.openxmlformats.org/wordprocessingml/2006/main">
        <w:t xml:space="preserve">[64] 新娘角色列表 †</w:t>
      </w:r>
    </w:p>
    <w:p w14:paraId="52A753CB">
      <w:r xmlns:w="http://schemas.openxmlformats.org/wordprocessingml/2006/main">
        <w:t xml:space="preserve">[65] * 表示该角色具有与“新娘”相关的效果。</w:t>
      </w:r>
    </w:p>
    <w:p w14:paraId="25FC2ED5">
      <w:r xmlns:w="http://schemas.openxmlformats.org/wordprocessingml/2006/main">
        <w:t xml:space="preserve">[66] 新娘埃斯卡莱尔</w:t>
      </w:r>
    </w:p>
    <w:p w14:paraId="74FC57AE">
      <w:r xmlns:w="http://schemas.openxmlformats.org/wordprocessingml/2006/main">
        <w:t xml:space="preserve">[67] 新娘绫香</w:t>
      </w:r>
    </w:p>
    <w:p w14:paraId="49E17905">
      <w:r xmlns:w="http://schemas.openxmlformats.org/wordprocessingml/2006/main">
        <w:t xml:space="preserve">[68] 新娘艾斯卡·阿玛兹</w:t>
      </w:r>
    </w:p>
    <w:p w14:paraId="7C7B8316">
      <w:r xmlns:w="http://schemas.openxmlformats.org/wordprocessingml/2006/main">
        <w:t xml:space="preserve">[69] 新娘尼尔</w:t>
      </w:r>
    </w:p>
    <w:p w14:paraId="1D9DC3FA">
      <w:r xmlns:w="http://schemas.openxmlformats.org/wordprocessingml/2006/main">
        <w:t xml:space="preserve">[70] 新娘徕卡</w:t>
      </w:r>
    </w:p>
    <w:p w14:paraId="4AF09E2C">
      <w:r xmlns:w="http://schemas.openxmlformats.org/wordprocessingml/2006/main">
        <w:t xml:space="preserve">[71] 新娘遥重生</w:t>
      </w:r>
    </w:p>
    <w:p w14:paraId="6408A83E">
      <w:r xmlns:w="http://schemas.openxmlformats.org/wordprocessingml/2006/main">
        <w:t xml:space="preserve">[72] 新娘 E.E. *</w:t>
      </w:r>
    </w:p>
    <w:p w14:paraId="7F9388A9">
      <w:r xmlns:w="http://schemas.openxmlformats.org/wordprocessingml/2006/main">
        <w:t xml:space="preserve">[73] 新娘流放*</w:t>
      </w:r>
    </w:p>
    <w:p w14:paraId="188730E9">
      <w:r xmlns:w="http://schemas.openxmlformats.org/wordprocessingml/2006/main">
        <w:t xml:space="preserve">[74] 新娘塞利凯尔*</w:t>
      </w:r>
    </w:p>
    <w:p w14:paraId="2904AC5C">
      <w:r xmlns:w="http://schemas.openxmlformats.org/wordprocessingml/2006/main">
        <w:t xml:space="preserve">[75] 新娘莉尔卡*</w:t>
      </w:r>
    </w:p>
    <w:p w14:paraId="7279996E">
      <w:r xmlns:w="http://schemas.openxmlformats.org/wordprocessingml/2006/main">
        <w:t xml:space="preserve">[76] 新娘昴 *</w:t>
      </w:r>
    </w:p>
    <w:p w14:paraId="1F7790C4">
      <w:r xmlns:w="http://schemas.openxmlformats.org/wordprocessingml/2006/main">
        <w:t xml:space="preserve">[77] 新娘克鲁尔</w:t>
      </w:r>
    </w:p>
    <w:p w14:paraId="04C8720E">
      <w:r xmlns:w="http://schemas.openxmlformats.org/wordprocessingml/2006/main">
        <w:t xml:space="preserve">[78] 新娘费利尼</w:t>
      </w:r>
    </w:p>
    <w:p w14:paraId="5321263F">
      <w:r xmlns:w="http://schemas.openxmlformats.org/wordprocessingml/2006/main">
        <w:t xml:space="preserve">[79] 新娘埃斯卡·鲁比</w:t>
      </w:r>
    </w:p>
    <w:p w14:paraId="6D214292">
      <w:r xmlns:w="http://schemas.openxmlformats.org/wordprocessingml/2006/main">
        <w:t xml:space="preserve">[80] 新娘重生</w:t>
      </w:r>
    </w:p>
    <w:p w14:paraId="0DCAB7A0">
      <w:r xmlns:w="http://schemas.openxmlformats.org/wordprocessingml/2006/main">
        <w:t xml:space="preserve">[81] 攻击者的三项重要属性——魔法威力、行动速度和特殊攻击充能——都非常出色。这显著降低了觉醒资源的消耗，否则这些资源将用于高优先级行动和充能。</w:t>
      </w:r>
    </w:p>
    <w:p w14:paraId="27247890">
      <w:r xmlns:w="http://schemas.openxmlformats.org/wordprocessingml/2006/main">
        <w:t xml:space="preserve">[82] 觉醒后，除了在战斗开始时对全队施加诅咒外，当体力低于一定水平时，可以手动撤退，为全队回复60%的体力槽。回复的体力槽数量较多，但并非立即生效，需要把握时机。</w:t>
      </w:r>
    </w:p>
    <w:p w14:paraId="440DDE7C">
      <w:r xmlns:w="http://schemas.openxmlformats.org/wordprocessingml/2006/main">
        <w:t xml:space="preserve">[83] 在歼灭战中，如果她拥有针对魔女的特殊能力，她可以被视为一名优秀的攻击者。一次特殊攻击预计可以增加20点能量槽，但实际上效果并不稳定，因此在追求运气时她尤其有效。手动撤退获得的能量槽也可以用于最后的冲刺。此外，还可以通过将她与移动力为0的专属觉醒魔女亚布鲁交换，使能量槽增加100%。</w:t>
      </w:r>
    </w:p>
    <w:p w14:paraId="55BFADBF">
      <w:r xmlns:w="http://schemas.openxmlformats.org/wordprocessingml/2006/main">
        <w:t xml:space="preserve">[84] 内容适用性简易评估 †</w:t>
      </w:r>
    </w:p>
    <w:p w14:paraId="3EC13D6B">
      <w:r xmlns:w="http://schemas.openxmlformats.org/wordprocessingml/2006/main">
        <w:t xml:space="preserve">[85] 合适的内容、推荐的装备示例、角色发展目标等。</w:t>
      </w:r>
    </w:p>
    <w:p w14:paraId="34BD84CD">
      <w:r xmlns:w="http://schemas.openxmlformats.org/wordprocessingml/2006/main">
        <w:t xml:space="preserve">[86] 兼容内容</w:t>
      </w:r>
    </w:p>
    <w:p w14:paraId="3C7E7C3D">
      <w:r xmlns:w="http://schemas.openxmlformats.org/wordprocessingml/2006/main">
        <w:t xml:space="preserve">[87] 能力倾向</w:t>
      </w:r>
    </w:p>
    <w:p w14:paraId="6BA74FD0">
      <w:r xmlns:w="http://schemas.openxmlformats.org/wordprocessingml/2006/main">
        <w:t xml:space="preserve">[88] 简短评论</w:t>
      </w:r>
    </w:p>
    <w:p w14:paraId="693BAD21">
      <w:r xmlns:w="http://schemas.openxmlformats.org/wordprocessingml/2006/main">
        <w:t xml:space="preserve">[89] 主线任务 事件任务</w:t>
      </w:r>
    </w:p>
    <w:p w14:paraId="13966F8A">
      <w:r xmlns:w="http://schemas.openxmlformats.org/wordprocessingml/2006/main">
        <w:t xml:space="preserve">[90] 可以毫无问题地执行</w:t>
      </w:r>
    </w:p>
    <w:p w14:paraId="63635A95">
      <w:r xmlns:w="http://schemas.openxmlformats.org/wordprocessingml/2006/main">
        <w:t xml:space="preserve">[91] 突袭战</w:t>
      </w:r>
    </w:p>
    <w:p w14:paraId="16BA20CF">
      <w:r xmlns:w="http://schemas.openxmlformats.org/wordprocessingml/2006/main">
        <w:t xml:space="preserve">[92] 范围攻击的特殊攻击不适用。</w:t>
      </w:r>
    </w:p>
    <w:p w14:paraId="3F6221E6">
      <w:r xmlns:w="http://schemas.openxmlformats.org/wordprocessingml/2006/main">
        <w:t xml:space="preserve">[93] 湮灭</w:t>
      </w:r>
    </w:p>
    <w:p w14:paraId="364DD406">
      <w:r xmlns:w="http://schemas.openxmlformats.org/wordprocessingml/2006/main">
        <w:t xml:space="preserve">[94] 凭借范围攻击、特殊攻击效果和可选撤退时的独特效果，它非常适合歼灭战（装备示例见下文）。</w:t>
      </w:r>
    </w:p>
    <w:p w14:paraId="53F1E828">
      <w:r xmlns:w="http://schemas.openxmlformats.org/wordprocessingml/2006/main">
        <w:t xml:space="preserve">[95] B宇宙</w:t>
      </w:r>
    </w:p>
    <w:p w14:paraId="68B1AE24">
      <w:r xmlns:w="http://schemas.openxmlformats.org/wordprocessingml/2006/main">
        <w:t xml:space="preserve">[96] 有些情况下，在战斗开始时施加诅咒是有用的。</w:t>
      </w:r>
    </w:p>
    <w:p w14:paraId="6DA9B14F">
      <w:r xmlns:w="http://schemas.openxmlformats.org/wordprocessingml/2006/main">
        <w:t xml:space="preserve">[97] 能力评估指标</w:t>
      </w:r>
    </w:p>
    <w:p w14:paraId="5D628E28">
      <w:r xmlns:w="http://schemas.openxmlformats.org/wordprocessingml/2006/main">
        <w:t xml:space="preserve">[98] ◎：优秀内容。最有可能发挥出色。○：合适内容。有较高发挥潜力。△：一般。需要一些技巧才能发挥良好，但选择理由不多。×：不合适内容。由于与内容规则、游戏系统、难度等级等不兼容，难以发挥出色。*2014年3月更新</w:t>
      </w:r>
    </w:p>
    <w:p w14:paraId="276E4EF2">
      <w:r xmlns:w="http://schemas.openxmlformats.org/wordprocessingml/2006/main">
        <w:t xml:space="preserve">[99]歼灭战</w:t>
      </w:r>
    </w:p>
    <w:p w14:paraId="464A009C">
      <w:r xmlns:w="http://schemas.openxmlformats.org/wordprocessingml/2006/main">
        <w:t xml:space="preserve">[100] 推荐设备示例</w:t>
      </w:r>
    </w:p>
    <w:p w14:paraId="5DA9419D">
      <w:r xmlns:w="http://schemas.openxmlformats.org/wordprocessingml/2006/main">
        <w:t xml:space="preserve">[101] 主要设备</w:t>
      </w:r>
    </w:p>
    <w:p w14:paraId="6A8F3D20">
      <w:r xmlns:w="http://schemas.openxmlformats.org/wordprocessingml/2006/main">
        <w:t xml:space="preserve">[102] 子设备</w:t>
      </w:r>
    </w:p>
    <w:p w14:paraId="7255715F">
      <w:r xmlns:w="http://schemas.openxmlformats.org/wordprocessingml/2006/main">
        <w:t xml:space="preserve">[103] 一件令人愉悦的物品</w:t>
      </w:r>
    </w:p>
    <w:p w14:paraId="2078573C">
      <w:r xmlns:w="http://schemas.openxmlformats.org/wordprocessingml/2006/main">
        <w:t xml:space="preserve">[104] 发展目标</w:t>
      </w:r>
    </w:p>
    <w:p w14:paraId="53DF0875">
      <w:r xmlns:w="http://schemas.openxmlformats.org/wordprocessingml/2006/main">
        <w:t xml:space="preserve">[105] 突破极限</w:t>
      </w:r>
    </w:p>
    <w:p w14:paraId="58CE9124">
      <w:r xmlns:w="http://schemas.openxmlformats.org/wordprocessingml/2006/main">
        <w:t xml:space="preserve">[106] 致命觉醒</w:t>
      </w:r>
    </w:p>
    <w:p w14:paraId="3B677F48">
      <w:r xmlns:w="http://schemas.openxmlformats.org/wordprocessingml/2006/main">
        <w:t xml:space="preserve">[107] 独特的觉醒</w:t>
      </w:r>
    </w:p>
    <w:p w14:paraId="17A20D9E">
      <w:r xmlns:w="http://schemas.openxmlformats.org/wordprocessingml/2006/main">
        <w:t xml:space="preserve">[108] 行动速度</w:t>
      </w:r>
    </w:p>
    <w:p w14:paraId="55722801">
      <w:r xmlns:w="http://schemas.openxmlformats.org/wordprocessingml/2006/main">
        <w:t xml:space="preserve">[109] 特别收费</w:t>
      </w:r>
    </w:p>
    <w:p w14:paraId="23F9E261">
      <w:r xmlns:w="http://schemas.openxmlformats.org/wordprocessingml/2006/main">
        <w:t xml:space="preserve">[110] 其他</w:t>
      </w:r>
    </w:p>
    <w:p w14:paraId="3023D7E2">
      <w:r xmlns:w="http://schemas.openxmlformats.org/wordprocessingml/2006/main">
        <w:t xml:space="preserve">[111] 培训费用</w:t>
      </w:r>
    </w:p>
    <w:p w14:paraId="1B2FD9C2">
      <w:r xmlns:w="http://schemas.openxmlformats.org/wordprocessingml/2006/main">
        <w:t xml:space="preserve">[112] 14.9% 3次</w:t>
      </w:r>
    </w:p>
    <w:p w14:paraId="4DDAC35F">
      <w:r xmlns:w="http://schemas.openxmlformats.org/wordprocessingml/2006/main">
        <w:t xml:space="preserve">[113] 备注</w:t>
      </w:r>
    </w:p>
    <w:p w14:paraId="5F4877DF">
      <w:r xmlns:w="http://schemas.openxmlformats.org/wordprocessingml/2006/main">
        <w:t xml:space="preserve">[114] 如果你无法准备好足以用普通攻击稳定击杀弱敌的增益效果，那么这样做就没有必要。如果体力不足，请切换到其他技能。根据敌人类型切换技能。必要时不要忘记撤退。</w:t>
      </w:r>
    </w:p>
    <w:p w14:paraId="651BB89D">
      <w:r xmlns:w="http://schemas.openxmlformats.org/wordprocessingml/2006/main">
        <w:t xml:space="preserve">[115] *2016年4月更新</w:t>
      </w:r>
    </w:p>
    <w:p w14:paraId="51859C1F">
      <w:r xmlns:w="http://schemas.openxmlformats.org/wordprocessingml/2006/main">
        <w:t xml:space="preserve">[116] 备选版本 †</w:t>
      </w:r>
    </w:p>
    <w:p w14:paraId="4C50663E">
      <w:r xmlns:w="http://schemas.openxmlformats.org/wordprocessingml/2006/main">
        <w:t xml:space="preserve">[117] 闪光忍者莉尔卡</w:t>
      </w:r>
    </w:p>
    <w:p w14:paraId="59EC3666">
      <w:r xmlns:w="http://schemas.openxmlformats.org/wordprocessingml/2006/main">
        <w:t xml:space="preserve">[118] 琐事 †</w:t>
      </w:r>
    </w:p>
    <w:p w14:paraId="6275CE22">
      <w:r xmlns:w="http://schemas.openxmlformats.org/wordprocessingml/2006/main">
        <w:t xml:space="preserve">[119] 最初，在第二部中以莉尔卡为核心出现的诺罗伊，也是被创造为幻影恶魔，因此与显现的力量有关。</w:t>
      </w:r>
    </w:p>
    <w:p w14:paraId="56671498">
      <w:r xmlns:w="http://schemas.openxmlformats.org/wordprocessingml/2006/main">
        <w:t xml:space="preserve">[120] 从第三部开始，他已经找回了在第二部中被夺走的心脏，完成了康复治疗，并重返前线。因此，第二部中他因性欲耗尽而导致心脏骤停的风险已经不复存在。</w:t>
      </w:r>
    </w:p>
    <w:p w14:paraId="195B1914">
      <w:r xmlns:w="http://schemas.openxmlformats.org/wordprocessingml/2006/main">
        <w:t xml:space="preserve">[121] 上线当天举办的活动是首次歼灭战活动。由于各种问题，立即启动了紧急维护，维护时间过长，导致首日可用于抽卡的时间大幅缩短。</w:t>
      </w:r>
    </w:p>
    <w:p w14:paraId="7FB1876E">
      <w:r xmlns:w="http://schemas.openxmlformats.org/wordprocessingml/2006/main">
        <w:t xml:space="preserve">[122] 这种效果的独特持续时间“12 秒”可能指的是“12 点钟”，即灰姑娘魔法的极限，但即使是灰姑娘，恐怕也无法在 12 秒内见到王子……</w:t>
      </w:r>
    </w:p>
    <w:p w14:paraId="7BF36C96">
      <w:r xmlns:w="http://schemas.openxmlformats.org/wordprocessingml/2006/main">
        <w:t xml:space="preserve">[123] 官方推特账号简介 †</w:t>
      </w:r>
    </w:p>
    <w:p w14:paraId="154A1656">
      <w:r xmlns:w="http://schemas.openxmlformats.org/wordprocessingml/2006/main">
        <w:t xml:space="preserve">[124] 人物介绍</w:t>
      </w:r>
    </w:p>
    <w:p w14:paraId="49DBB72B">
      <w:r xmlns:w="http://schemas.openxmlformats.org/wordprocessingml/2006/main">
        <w:t xml:space="preserve">[125] 评论表 †</w:t>
      </w:r>
    </w:p>
    <w:p w14:paraId="0F908358">
      <w:r xmlns:w="http://schemas.openxmlformats.org/wordprocessingml/2006/main">
        <w:t xml:space="preserve">[126] 点击打开历史日志列表</w:t>
      </w:r>
    </w:p>
    <w:p w14:paraId="7A299412">
      <w:r xmlns:w="http://schemas.openxmlformats.org/wordprocessingml/2006/main">
        <w:t xml:space="preserve">[127] 末尾的数字越小，日志就越旧。</w:t>
      </w:r>
    </w:p>
    <w:p w14:paraId="006B973F">
      <w:r xmlns:w="http://schemas.openxmlformats.org/wordprocessingml/2006/main">
        <w:t xml:space="preserve">[128]“评论/新娘莉尔卡/”没有子页面。</w:t>
      </w:r>
    </w:p>
    <w:p w14:paraId="0649954A">
      <w:r xmlns:w="http://schemas.openxmlformats.org/wordprocessingml/2006/main">
        <w:t xml:space="preserve">[129] 当它是敌人时，我脑海中浮现出它快速连续发射极粗光束的画面，所以我想大概就是这样吧。——[Dby/zEPWtWI] 2025-06-04 (周三) 23:58:01</w:t>
      </w:r>
    </w:p>
    <w:p w14:paraId="0AE51D01">
      <w:r xmlns:w="http://schemas.openxmlformats.org/wordprocessingml/2006/main">
        <w:t xml:space="preserve">[130] 拼写错误仍然存在…… -- [5ed5y1Z1vqc] 2025-06-04 (周三) 23:24:16</w:t>
      </w:r>
    </w:p>
    <w:p w14:paraId="2CC5208F">
      <w:r xmlns:w="http://schemas.openxmlformats.org/wordprocessingml/2006/main">
        <w:t xml:space="preserve">[131] 工作日白天营业两小时就拿到第四名，这成绩相当不错。期待今天的全新开始。——[MxUp6tE67tc] 2025-06-06 (周五) 04:26:56</w:t>
      </w:r>
    </w:p>
    <w:p w14:paraId="1C5E906A">
      <w:r xmlns:w="http://schemas.openxmlformats.org/wordprocessingml/2006/main">
        <w:t xml:space="preserve">[132] 普通版本很适合连续使用特殊招式，但肯定会把自己束缚住，而现在有趣的是，你可以在束缚对手的同时回复能量槽。——[NP723i7EOXk] 2025-06-05 (周四) 04:25:42</w:t>
      </w:r>
    </w:p>
    <w:p w14:paraId="2E954AD5">
      <w:r xmlns:w="http://schemas.openxmlformats.org/wordprocessingml/2006/main">
        <w:t xml:space="preserve">[133] 我明白了，这很有帮助。我这就去取。谢谢！ -- [lxEFe27p07c] 2025-06-05 (周四) 20:49:00</w:t>
      </w:r>
    </w:p>
    <w:p w14:paraId="15752A1E">
      <w:r xmlns:w="http://schemas.openxmlformats.org/wordprocessingml/2006/main">
        <w:t xml:space="preserve">[134] 要求新手必须掌握超强艾斯卡阵型有点过分了……不过它能单人完成，而且训练门槛低，这点很不错。另外，我已经修正了对独特效果的解释…… -- [XKoClbxogTE] 2025-06-05 (周四) 22:41:23</w:t>
      </w:r>
    </w:p>
    <w:p w14:paraId="2DE19E3A">
      <w:r xmlns:w="http://schemas.openxmlformats.org/wordprocessingml/2006/main">
        <w:t xml:space="preserve">[135] 这是初音150级吗？还是你把点数都加到加速充能上了？还有，与其说它不可靠，不如说期望值是20，这比初音的恒定值40要低。——[raDdmNrw1UQ] 2025-06-06 (周五) 00:23:11</w:t>
      </w:r>
    </w:p>
    <w:p w14:paraId="38EC61FA">
      <w:r xmlns:w="http://schemas.openxmlformats.org/wordprocessingml/2006/main">
        <w:t xml:space="preserve">[136] 我知道措辞可能不太好，但我认为这个角色确实不强。如果你只考虑战斗力，我建议你跳过这个角色，等等其他角色。——[P0a9/8ITOEw] 2025-06-07 (周六) 21:52:28</w:t>
      </w:r>
    </w:p>
    <w:p w14:paraId="65E45689">
      <w:r xmlns:w="http://schemas.openxmlformats.org/wordprocessingml/2006/main">
        <w:t xml:space="preserve">[137] 所有排名靠前的玩家都在使用 Lilka -- [XLUg0Lpu7yI] 2025-06-09 (周一) 14:46:31</w:t>
      </w:r>
    </w:p>
    <w:p w14:paraId="1A53615E">
      <w:r xmlns:w="http://schemas.openxmlformats.org/wordprocessingml/2006/main">
        <w:t xml:space="preserve">[138] 总的来说，它介于中等偏上。虽然不值得特意去获取，但我觉得它算是比较强的。然而，即使只看歼灭战，虽然顶尖玩家会用它，但它很可能是最先被从前五名中移除的，而且除非有特殊效果，否则不会被采用，所以不能毫无保留地说它很强。——[DJoTAGBzxbs] 2025-06-10 (周二) 20:02:26</w:t>
      </w:r>
    </w:p>
    <w:p w14:paraId="12AFFE9E">
      <w:r xmlns:w="http://schemas.openxmlformats.org/wordprocessingml/2006/main">
        <w:t xml:space="preserve">[139] 奖励略有提升，但本质上和双人组合的阿基拉副本一样。必须获得高分。我感觉他们会在每次歼灭战中都推出随机触发概率的角色。——[x2y4ogC0sSA] 2025-06-10 (周二) 20:28:37</w:t>
      </w:r>
    </w:p>
    <w:p w14:paraId="6E62672A">
      <w:r xmlns:w="http://schemas.openxmlformats.org/wordprocessingml/2006/main">
        <w:t xml:space="preserve">[140] 你还是个新手，干嘛谈论顶级角色呢？新手应该去抽其他属性更好的角色。 -- [P0a9/8ITOEw] 2025-06-11 (周三) 12:11:25</w:t>
      </w:r>
    </w:p>
    <w:p w14:paraId="592BB208">
      <w:r xmlns:w="http://schemas.openxmlformats.org/wordprocessingml/2006/main">
        <w:t xml:space="preserve">[141] 我同意莉尔卡的适用场景不多，最好优先考虑其他角色，但高排名玩家使用她并不一定意味着她很强。如果你想变强，模仿高排名玩家的打法是直接有效的方法。——[IN0goP/hlbI] 2025-06-11 (周三) 17:34:53</w:t>
      </w:r>
    </w:p>
    <w:p w14:paraId="7C3996CB">
      <w:r xmlns:w="http://schemas.openxmlformats.org/wordprocessingml/2006/main">
        <w:t xml:space="preserve">[142] 如果你使用这种基于概率的激活方式，并且运气好的话，有时可以攻克新手无法攻克的难关，还能获得首通奖励，所以还是值得的——[vfhZcbF49T2] 2025-06-12 (周四) 10:24:11</w:t>
      </w:r>
    </w:p>
    <w:p w14:paraId="236F296E">
      <w:r xmlns:w="http://schemas.openxmlformats.org/wordprocessingml/2006/main">
        <w:t xml:space="preserve">[143] 我觉得对于刚开始玩的新手来说，这张卡很强。至少它不像其他SSR卡那样弱到可以垫底。 -- [unLMUCNWqOU] 2025-06-10 (周二) 15:54:27</w:t>
      </w:r>
    </w:p>
    <w:p w14:paraId="5D890D6E">
      <w:r xmlns:w="http://schemas.openxmlformats.org/wordprocessingml/2006/main">
        <w:t xml:space="preserve">[144] 感觉像是《鲨鱼新娘僵尸》或《时贞》片尾曲那种“傻乎乎但又搞笑的剧情小剧场”的浓缩版。也许简洁反而是件好事……我很好奇这本绘本出自哪里？是Daibeet制作的吗？——[MxUp6tE67tc] 2025-06-06 (周五) 04:22:40</w:t>
      </w:r>
    </w:p>
    <w:p w14:paraId="2FE0EE2A">
      <w:r xmlns:w="http://schemas.openxmlformats.org/wordprocessingml/2006/main">
        <w:t xml:space="preserve">[145] 我本来没打算抽卡，结果抽了70次就抽到了，而且挺开心的，所以一点也不后悔。 -- [5ed5y1Z1vqc] 2025-06-06 (周五) 23:34:36</w:t>
      </w:r>
    </w:p>
    <w:p w14:paraId="66093D68">
      <w:r xmlns:w="http://schemas.openxmlformats.org/wordprocessingml/2006/main">
        <w:t xml:space="preserve">[146] 挺有意思的，不是吗？我真没想到他们居然是反派，哈哈 -- [Dby/zEPWtWI] 2025-06-09 (周一) 18:11:39</w:t>
      </w:r>
    </w:p>
    <w:p w14:paraId="5DDAB8FF">
      <w:r xmlns:w="http://schemas.openxmlformats.org/wordprocessingml/2006/main">
        <w:t xml:space="preserve">[147] ←使用棋盘前请务必阅读规则。</w:t>
      </w:r>
    </w:p>
    <w:p w14:paraId="2A22D220">
      <w:r xmlns:w="http://schemas.openxmlformats.org/wordprocessingml/2006/main">
        <w:t xml:space="preserve">[148] 关于规则 †</w:t>
      </w:r>
    </w:p>
    <w:p w14:paraId="790C5B8A">
      <w:r xmlns:w="http://schemas.openxmlformats.org/wordprocessingml/2006/main">
        <w:t xml:space="preserve">[149] 请不要抱怨或批评页面编辑者。如果您对其他人的编辑有意见，请通过“提供替代方案”或“自行编辑”的方式进行建设性沟通。</w:t>
      </w:r>
    </w:p>
    <w:p w14:paraId="7A3374B8">
      <w:r xmlns:w="http://schemas.openxmlformats.org/wordprocessingml/2006/main">
        <w:t xml:space="preserve">[150] 不要发布个人网站或其他禁止未经授权链接的网站的网址。</w:t>
      </w:r>
    </w:p>
    <w:p w14:paraId="692A83B2">
      <w:r xmlns:w="http://schemas.openxmlformats.org/wordprocessingml/2006/main">
        <w:t xml:space="preserve">[151] 关于违反规则的帖子 †</w:t>
      </w:r>
    </w:p>
    <w:p w14:paraId="3C62CDED">
      <w:r xmlns:w="http://schemas.openxmlformats.org/wordprocessingml/2006/main">
        <w:t xml:space="preserve">[152] 禁止发布以下类型的帖子，因为它们容易造成干扰。</w:t>
      </w:r>
    </w:p>
    <w:p w14:paraId="0CC8F1CE">
      <w:r xmlns:w="http://schemas.openxmlformats.org/wordprocessingml/2006/main">
        <w:t xml:space="preserve">[153]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的意味，也可以带有赞美的意味。</w:t>
      </w:r>
    </w:p>
    <w:p w14:paraId="480C741E">
      <w:r xmlns:w="http://schemas.openxmlformats.org/wordprocessingml/2006/main">
        <w:t xml:space="preserve">[154] 其他包括使用此维基的人、官方管理员、艺术家、配音演员、现实生活中的个人以及 Twitter 用户等团体。</w:t>
      </w:r>
    </w:p>
    <w:p w14:paraId="031756EE">
      <w:r xmlns:w="http://schemas.openxmlformats.org/wordprocessingml/2006/main">
        <w:t xml:space="preserve">[155] 关于向管理层提交的帖子，我们容忍可以解释为用户反馈的评论，例如“我希望他们改进这一点”、“我希望他们尽快修复错误”和“维护时间太长了”，但我们不容忍使用辱骂性语言贬低管理层。</w:t>
      </w:r>
    </w:p>
    <w:p w14:paraId="12C4384C">
      <w:r xmlns:w="http://schemas.openxmlformats.org/wordprocessingml/2006/main">
        <w:t xml:space="preserve">[156] 将讨论和意见交流视为“诽谤或对抗他人”是错误的。然而，在讨论或意见交流中使用辱骂性语言、贬低他人、挑衅他人或在缺乏明确证据的情况下发表言论，都是违法行为。说话时务必注意自己的言辞。</w:t>
      </w:r>
    </w:p>
    <w:p w14:paraId="3FE84E1A">
      <w:r xmlns:w="http://schemas.openxmlformats.org/wordprocessingml/2006/main">
        <w:t xml:space="preserve">[157] 攻击性评论是指使用“做这个”或“做那个”等强烈命令、“使用粗俗语言”、“采取居高临下的态度”或“挑衅”的评论。</w:t>
      </w:r>
    </w:p>
    <w:p w14:paraId="3FF586F0">
      <w:r xmlns:w="http://schemas.openxmlformats.org/wordprocessingml/2006/main">
        <w:t xml:space="preserve">[158] 禁止发布冒犯现有玩家的帖子，例如“还有人玩这个游戏吗？”或“这个游戏已经凉了”。这并不意味着您完全不能发表任何负面言论，而是指那些超出单纯负面评价范围，构成诽谤或诋毁的帖子将被禁止发布。</w:t>
      </w:r>
    </w:p>
    <w:p w14:paraId="794FC62E">
      <w:r xmlns:w="http://schemas.openxmlformats.org/wordprocessingml/2006/main">
        <w:t xml:space="preserve">[159] 公开羞辱他人，包括泄露他人的游戏内名称或UID</w:t>
      </w:r>
    </w:p>
    <w:p w14:paraId="33AA1B0A">
      <w:r xmlns:w="http://schemas.openxmlformats.org/wordprocessingml/2006/main">
        <w:t xml:space="preserve">[160] 但是，分享有助于游戏攻略的信息和视频是允许的。</w:t>
      </w:r>
    </w:p>
    <w:p w14:paraId="2FEF569D">
      <w:r xmlns:w="http://schemas.openxmlformats.org/wordprocessingml/2006/main">
        <w:t xml:space="preserve">[161] 参考其他应用程序</w:t>
      </w:r>
    </w:p>
    <w:p w14:paraId="1829C581">
      <w:r xmlns:w="http://schemas.openxmlformats.org/wordprocessingml/2006/main">
        <w:t xml:space="preserve">[162] 在多个论坛上多次发帖</w:t>
      </w:r>
    </w:p>
    <w:p w14:paraId="2EF8A24D">
      <w:r xmlns:w="http://schemas.openxmlformats.org/wordprocessingml/2006/main">
        <w:t xml:space="preserve">[163] 写出一串毫无意义的字符</w:t>
      </w:r>
    </w:p>
    <w:p w14:paraId="7019D998">
      <w:r xmlns:w="http://schemas.openxmlformats.org/wordprocessingml/2006/main">
        <w:t xml:space="preserve">[164] 关于作弊和利用漏洞的帖子</w:t>
      </w:r>
    </w:p>
    <w:p w14:paraId="72DC2780">
      <w:r xmlns:w="http://schemas.openxmlformats.org/wordprocessingml/2006/main">
        <w:t xml:space="preserve">[165] 最好的办法是忽略违反规则的帖子。上钩或反驳只会让事情变得更糟。</w:t>
      </w:r>
    </w:p>
    <w:p w14:paraId="325A254D">
      <w:r xmlns:w="http://schemas.openxmlformats.org/wordprocessingml/2006/main">
        <w:t xml:space="preserve">[166] *在上述规则中，“诽谤”指的是在没有客观证据的情况下诋毁和贬低他人。将所有批评性文章都归为“诽谤”是不正确的，所以请务必谨慎。</w:t>
      </w:r>
    </w:p>
    <w:p w14:paraId="7C6DB1F4">
      <w:r xmlns:w="http://schemas.openxmlformats.org/wordprocessingml/2006/main">
        <w:t xml:space="preserve">[167] 关于修改和删除发帖日志 †</w:t>
      </w:r>
    </w:p>
    <w:p w14:paraId="43043941">
      <w:r xmlns:w="http://schemas.openxmlformats.org/wordprocessingml/2006/main">
        <w:t xml:space="preserve">[168] 但是，允许更正印刷错误、遗漏和字体颜色。（他人出于善意所做的更正也允许。）</w:t>
      </w:r>
    </w:p>
    <w:p w14:paraId="0064A17A">
      <w:r xmlns:w="http://schemas.openxmlformats.org/wordprocessingml/2006/main">
        <w:t xml:space="preserve">[169] 作为例外情况，您可以删除自己的帖子，但事后必须向管理员报告。此外，删除时，请将整个评论替换为以下文本，而不是完全删除：&amp;color(#ff0000){''发帖人已删除''};</w:t>
      </w:r>
    </w:p>
    <w:p w14:paraId="0EF6D3D3">
      <w:r xmlns:w="http://schemas.openxmlformats.org/wordprocessingml/2006/main">
        <w:t xml:space="preserve">[170] 关于评论违反规则的帖子 †</w:t>
      </w:r>
    </w:p>
    <w:p w14:paraId="09A86207">
      <w:r xmlns:w="http://schemas.openxmlformats.org/wordprocessingml/2006/main">
        <w:t xml:space="preserve">[171] 您可以自行注释掉上述任何违反规则的评论，无需管理员许可。但是，注释掉评论后，请务必在“违规举报公告板”上进行举报。举报时请使用“违规举报公告板”上的模板。</w:t>
      </w:r>
    </w:p>
    <w:p w14:paraId="456AE92C">
      <w:r xmlns:w="http://schemas.openxmlformats.org/wordprocessingml/2006/main">
        <w:t xml:space="preserve">[172] 未经 CO 举报公告板举报而被评论删除的帖子将被恢复，而评论删除帖子的人将受到处罚。</w:t>
      </w:r>
    </w:p>
    <w:p w14:paraId="63A32237">
      <w:r xmlns:w="http://schemas.openxmlformats.org/wordprocessingml/2006/main">
        <w:t xml:space="preserve">[173] 如果您反复向 CO 举报公告板举报不违反规则的帖子，我们将认为您是自私的，并将对您实施发帖和编辑限制。</w:t>
      </w:r>
    </w:p>
    <w:p w14:paraId="6AA68653">
      <w:r xmlns:w="http://schemas.openxmlformats.org/wordprocessingml/2006/main">
        <w:t xml:space="preserve">[174] 在 CO 报告公告板上，不构成违规的报告可由管理员酌情恢复。</w:t>
      </w:r>
    </w:p>
    <w:p w14:paraId="6B32DAAB">
      <w:r xmlns:w="http://schemas.openxmlformats.org/wordprocessingml/2006/main">
        <w:t xml:space="preserve">[175] 我想再次重申我的请求：请不要评论那些没有违反规则的评论。（例如，诸如“虽然没有违反规则，但显然是在钓鱼”、“恶作剧”或“评论整个帖子”之类的主观判断。）</w:t>
      </w:r>
    </w:p>
    <w:p w14:paraId="3D7E105F">
      <w:r xmlns:w="http://schemas.openxmlformats.org/wordprocessingml/2006/main">
        <w:t xml:space="preserve">[176] 关于不违反规则但“冒犯性”的帖子 †</w:t>
      </w:r>
    </w:p>
    <w:p w14:paraId="1E3A16B3">
      <w:r xmlns:w="http://schemas.openxmlformats.org/wordprocessingml/2006/main">
        <w:t xml:space="preserve">[177] 即使帖子内容具有冒犯性，除非违反版规，否则不会被删除。由于每个人对冒犯性帖子的界定标准不尽相同，请使用 NGID 功能隐藏评论，而不是参与争论或挑衅。</w:t>
      </w:r>
    </w:p>
    <w:p w14:paraId="066EE38F">
      <w:r xmlns:w="http://schemas.openxmlformats.org/wordprocessingml/2006/main">
        <w:t xml:space="preserve">[178] 挑衅难道不是一种违规行为吗？†</w:t>
      </w:r>
    </w:p>
    <w:p w14:paraId="74725EA2">
      <w:r xmlns:w="http://schemas.openxmlformats.org/wordprocessingml/2006/main">
        <w:t xml:space="preserve">[179] 每个人对“煽动性言论”的定义都大相径庭，因此我们不认为这是违规行为。如果您认为某条评论具有煽动性，请使用 NGID 功能将其隐藏。</w:t>
      </w:r>
    </w:p>
    <w:p w14:paraId="6C1D2C6C">
      <w:r xmlns:w="http://schemas.openxmlformats.org/wordprocessingml/2006/main">
        <w:t xml:space="preserve">[180] 抱怨难道不算违法吗？†</w:t>
      </w:r>
    </w:p>
    <w:p w14:paraId="19E8C368">
      <w:r xmlns:w="http://schemas.openxmlformats.org/wordprocessingml/2006/main">
        <w:t xml:space="preserve">[181] 一般而言，抱怨本身并不构成违规。但是，针对本作品的负面宣传、诽谤、辱骂性语言以及超出抱怨范围的对抗性言论均构成违规。如果您认为抱怨内容冒犯了您，请使用 NGID 功能隐藏相关评论。</w:t>
      </w:r>
    </w:p>
    <w:p w14:paraId="2FFBFAD0">
      <w:r xmlns:w="http://schemas.openxmlformats.org/wordprocessingml/2006/main">
        <w:t xml:space="preserve">[182] 如果您不确定某个帖子是否违反规则，该怎么办？ †</w:t>
      </w:r>
    </w:p>
    <w:p w14:paraId="1878D7E9">
      <w:r xmlns:w="http://schemas.openxmlformats.org/wordprocessingml/2006/main">
        <w:t xml:space="preserve">[183] 有些帖子内容含糊不清，难以判断是否违规。评论删除这类含糊不清的帖子可能会带来麻烦，所以请不要评论删除，而是使用 NGID 功能将评论设为不可见。</w:t>
      </w:r>
    </w:p>
    <w:p w14:paraId="1BAFD8E8">
      <w:r xmlns:w="http://schemas.openxmlformats.org/wordprocessingml/2006/main">
        <w:t xml:space="preserve">[184] 对屡犯者的处罚 †</w:t>
      </w:r>
    </w:p>
    <w:p w14:paraId="091AB259">
      <w:r xmlns:w="http://schemas.openxmlformats.org/wordprocessingml/2006/main">
        <w:t xml:space="preserve">[185] 屡次违反规则或发布特别恶意的帖子，管理员可酌情予以处罚，例如“禁止访问”或“限制发帖”。</w:t>
      </w:r>
    </w:p>
    <w:p w14:paraId="206A5A31">
      <w:r xmlns:w="http://schemas.openxmlformats.org/wordprocessingml/2006/main">
        <w:t xml:space="preserve">[186] 如果您对进一步改进有任何建议，请通过 Wiki 管理公告板与我们联系。</w:t>
      </w:r>
    </w:p>
    <w:p w14:paraId="77BEDC99"/>
    <w:p w14:paraId="1F83AD8C">
      <w:r xmlns:w="http://schemas.openxmlformats.org/wordprocessingml/2006/main">
        <w:rPr>
          <w:b/>
        </w:rPr>
        <w:t xml:space="preserve">A128</w:t>
      </w:r>
    </w:p>
    <w:p w14:paraId="7C69E26A">
      <w:r xmlns:w="http://schemas.openxmlformats.org/wordprocessingml/2006/main">
        <w:t xml:space="preserve">[0] 索引：所有角色 | SSR 角色 | SR 角色 | R 角色</w:t>
      </w:r>
    </w:p>
    <w:p w14:paraId="006278D6">
      <w:r xmlns:w="http://schemas.openxmlformats.org/wordprocessingml/2006/main">
        <w:t xml:space="preserve">[1] 基本信息</w:t>
      </w:r>
    </w:p>
    <w:p w14:paraId="05056784">
      <w:r xmlns:w="http://schemas.openxmlformats.org/wordprocessingml/2006/main">
        <w:t xml:space="preserve">[2] 语音</w:t>
      </w:r>
    </w:p>
    <w:p w14:paraId="5D72B94E">
      <w:r xmlns:w="http://schemas.openxmlformats.org/wordprocessingml/2006/main">
        <w:t xml:space="preserve">[3] 内容适用性简易评估</w:t>
      </w:r>
    </w:p>
    <w:p w14:paraId="35CB2904">
      <w:r xmlns:w="http://schemas.openxmlformats.org/wordprocessingml/2006/main">
        <w:t xml:space="preserve">[4] 其他版本及相关角色</w:t>
      </w:r>
    </w:p>
    <w:p w14:paraId="3E70B2CC">
      <w:r xmlns:w="http://schemas.openxmlformats.org/wordprocessingml/2006/main">
        <w:t xml:space="preserve">[5] 琐事</w:t>
      </w:r>
    </w:p>
    <w:p w14:paraId="5FB37434">
      <w:r xmlns:w="http://schemas.openxmlformats.org/wordprocessingml/2006/main">
        <w:t xml:space="preserve">[6] 官方推特账号介绍</w:t>
      </w:r>
    </w:p>
    <w:p w14:paraId="684BC123">
      <w:r xmlns:w="http://schemas.openxmlformats.org/wordprocessingml/2006/main">
        <w:t xml:space="preserve">[7] 评论表单</w:t>
      </w:r>
    </w:p>
    <w:p w14:paraId="5146B434">
      <w:r xmlns:w="http://schemas.openxmlformats.org/wordprocessingml/2006/main">
        <w:t xml:space="preserve">[8] 基本信息 †</w:t>
      </w:r>
    </w:p>
    <w:p w14:paraId="015F0037">
      <w:r xmlns:w="http://schemas.openxmlformats.org/wordprocessingml/2006/main">
        <w:t xml:space="preserve">[9] 变换图像</w:t>
      </w:r>
    </w:p>
    <w:p w14:paraId="584E7000">
      <w:r xmlns:w="http://schemas.openxmlformats.org/wordprocessingml/2006/main">
        <w:t xml:space="preserve">[10] 简介</w:t>
      </w:r>
    </w:p>
    <w:p w14:paraId="49C5A52F">
      <w:r xmlns:w="http://schemas.openxmlformats.org/wordprocessingml/2006/main">
        <w:t xml:space="preserve">[11] 姓名</w:t>
      </w:r>
    </w:p>
    <w:p w14:paraId="11718DC6">
      <w:r xmlns:w="http://schemas.openxmlformats.org/wordprocessingml/2006/main">
        <w:t xml:space="preserve">[12] Madion Custom</w:t>
      </w:r>
    </w:p>
    <w:p w14:paraId="2AF4735B">
      <w:r xmlns:w="http://schemas.openxmlformats.org/wordprocessingml/2006/main">
        <w:t xml:space="preserve">[13] 真实姓名</w:t>
      </w:r>
    </w:p>
    <w:p w14:paraId="4AE5189C">
      <w:r xmlns:w="http://schemas.openxmlformats.org/wordprocessingml/2006/main">
        <w:t xml:space="preserve">[14] 马迪翁</w:t>
      </w:r>
    </w:p>
    <w:p w14:paraId="77E9E3A7">
      <w:r xmlns:w="http://schemas.openxmlformats.org/wordprocessingml/2006/main">
        <w:t xml:space="preserve">[15] 稀有度</w:t>
      </w:r>
    </w:p>
    <w:p w14:paraId="15BF3968">
      <w:r xmlns:w="http://schemas.openxmlformats.org/wordprocessingml/2006/main">
        <w:t xml:space="preserve">[16] 普通攻击</w:t>
      </w:r>
    </w:p>
    <w:p w14:paraId="23D0A588">
      <w:r xmlns:w="http://schemas.openxmlformats.org/wordprocessingml/2006/main">
        <w:t xml:space="preserve">[17] 远程攻击（物理）</w:t>
      </w:r>
    </w:p>
    <w:p w14:paraId="09856F37">
      <w:r xmlns:w="http://schemas.openxmlformats.org/wordprocessingml/2006/main">
        <w:t xml:space="preserve">[18] 附属派系</w:t>
      </w:r>
    </w:p>
    <w:p w14:paraId="57903594">
      <w:r xmlns:w="http://schemas.openxmlformats.org/wordprocessingml/2006/main">
        <w:t xml:space="preserve">[19] 战士（异界）</w:t>
      </w:r>
    </w:p>
    <w:p w14:paraId="595865B0">
      <w:r xmlns:w="http://schemas.openxmlformats.org/wordprocessingml/2006/main">
        <w:t xml:space="preserve">[20] 花寺花怜</w:t>
      </w:r>
    </w:p>
    <w:p w14:paraId="1DB2B5D8">
      <w:r xmlns:w="http://schemas.openxmlformats.org/wordprocessingml/2006/main">
        <w:t xml:space="preserve">[21] 插图</w:t>
      </w:r>
    </w:p>
    <w:p w14:paraId="2BE69915">
      <w:r xmlns:w="http://schemas.openxmlformats.org/wordprocessingml/2006/main">
        <w:t xml:space="preserve">[22] 饭团君</w:t>
      </w:r>
    </w:p>
    <w:p w14:paraId="3AECF6B4">
      <w:r xmlns:w="http://schemas.openxmlformats.org/wordprocessingml/2006/main">
        <w:t xml:space="preserve">[23] SD字符</w:t>
      </w:r>
    </w:p>
    <w:p w14:paraId="4F986A40">
      <w:r xmlns:w="http://schemas.openxmlformats.org/wordprocessingml/2006/main">
        <w:t xml:space="preserve">[24] 风味文字</w:t>
      </w:r>
    </w:p>
    <w:p w14:paraId="691C03A8">
      <w:r xmlns:w="http://schemas.openxmlformats.org/wordprocessingml/2006/main">
        <w:t xml:space="preserve">[25] “——这是我的身体……” 玛迪昂通过戴比特的技术获得了身体。在这个世界里，她是一位人气颇高、富有表现力的AI，作为音乐创作辅助工具中的角色，她可以代替人类唱歌。她手持妖精战术指挥棒，在后方支援战斗。目前，她正在向她的前辈圆香学习机器人笑话。</w:t>
      </w:r>
    </w:p>
    <w:p w14:paraId="48FA7439">
      <w:r xmlns:w="http://schemas.openxmlformats.org/wordprocessingml/2006/main">
        <w:t xml:space="preserve">[26] 如何获得</w:t>
      </w:r>
    </w:p>
    <w:p w14:paraId="486C7685">
      <w:r xmlns:w="http://schemas.openxmlformats.org/wordprocessingml/2006/main">
        <w:t xml:space="preserve">[27] 标准扭蛋</w:t>
      </w:r>
    </w:p>
    <w:p w14:paraId="55D4D916">
      <w:r xmlns:w="http://schemas.openxmlformats.org/wordprocessingml/2006/main">
        <w:t xml:space="preserve">[28] 基础属性（1星）* 每增加1星+50%，5星时为1星值的3倍</w:t>
      </w:r>
    </w:p>
    <w:p w14:paraId="51B4B8B4">
      <w:r xmlns:w="http://schemas.openxmlformats.org/wordprocessingml/2006/main">
        <w:t xml:space="preserve">[29] 级</w:t>
      </w:r>
    </w:p>
    <w:p w14:paraId="4437BAB4">
      <w:r xmlns:w="http://schemas.openxmlformats.org/wordprocessingml/2006/main">
        <w:t xml:space="preserve">[30] 耐力</w:t>
      </w:r>
    </w:p>
    <w:p w14:paraId="28B9DC16">
      <w:r xmlns:w="http://schemas.openxmlformats.org/wordprocessingml/2006/main">
        <w:t xml:space="preserve">[31] 攻击力</w:t>
      </w:r>
    </w:p>
    <w:p w14:paraId="7252EBA9">
      <w:r xmlns:w="http://schemas.openxmlformats.org/wordprocessingml/2006/main">
        <w:t xml:space="preserve">[32] 防御能力</w:t>
      </w:r>
    </w:p>
    <w:p w14:paraId="4A23A215">
      <w:r xmlns:w="http://schemas.openxmlformats.org/wordprocessingml/2006/main">
        <w:t xml:space="preserve">[33] 魔力</w:t>
      </w:r>
    </w:p>
    <w:p w14:paraId="62251EBE">
      <w:r xmlns:w="http://schemas.openxmlformats.org/wordprocessingml/2006/main">
        <w:t xml:space="preserve">[34] 魔法抗性</w:t>
      </w:r>
    </w:p>
    <w:p w14:paraId="6F563D4A">
      <w:r xmlns:w="http://schemas.openxmlformats.org/wordprocessingml/2006/main">
        <w:t xml:space="preserve">[35] 详细状态</w:t>
      </w:r>
    </w:p>
    <w:p w14:paraId="6A934DE9">
      <w:r xmlns:w="http://schemas.openxmlformats.org/wordprocessingml/2006/main">
        <w:t xml:space="preserve">[36] 准确性</w:t>
      </w:r>
    </w:p>
    <w:p w14:paraId="15C91B8F">
      <w:r xmlns:w="http://schemas.openxmlformats.org/wordprocessingml/2006/main">
        <w:t xml:space="preserve">[37] 回避能力</w:t>
      </w:r>
    </w:p>
    <w:p w14:paraId="601F9037">
      <w:r xmlns:w="http://schemas.openxmlformats.org/wordprocessingml/2006/main">
        <w:t xml:space="preserve">[38] 连续命中率</w:t>
      </w:r>
    </w:p>
    <w:p w14:paraId="7B7EA3A7">
      <w:r xmlns:w="http://schemas.openxmlformats.org/wordprocessingml/2006/main">
        <w:t xml:space="preserve">[39] 反击率</w:t>
      </w:r>
    </w:p>
    <w:p w14:paraId="74693D57">
      <w:r xmlns:w="http://schemas.openxmlformats.org/wordprocessingml/2006/main">
        <w:t xml:space="preserve">[40] 眩晕激活率</w:t>
      </w:r>
    </w:p>
    <w:p w14:paraId="290D520F">
      <w:r xmlns:w="http://schemas.openxmlformats.org/wordprocessingml/2006/main">
        <w:t xml:space="preserve">[41] 抗眩晕能力</w:t>
      </w:r>
    </w:p>
    <w:p w14:paraId="4105636F">
      <w:r xmlns:w="http://schemas.openxmlformats.org/wordprocessingml/2006/main">
        <w:t xml:space="preserve">[42] 移动速度</w:t>
      </w:r>
    </w:p>
    <w:p w14:paraId="2FADDC59">
      <w:r xmlns:w="http://schemas.openxmlformats.org/wordprocessingml/2006/main">
        <w:t xml:space="preserve">[43] 部署速度</w:t>
      </w:r>
    </w:p>
    <w:p w14:paraId="03031B4C">
      <w:r xmlns:w="http://schemas.openxmlformats.org/wordprocessingml/2006/main">
        <w:t xml:space="preserve">[44] 行动速度</w:t>
      </w:r>
    </w:p>
    <w:p w14:paraId="13D95684">
      <w:r xmlns:w="http://schemas.openxmlformats.org/wordprocessingml/2006/main">
        <w:t xml:space="preserve">[45] 致命的装药量</w:t>
      </w:r>
    </w:p>
    <w:p w14:paraId="51965199">
      <w:r xmlns:w="http://schemas.openxmlformats.org/wordprocessingml/2006/main">
        <w:t xml:space="preserve">[46] 特殊招式</w:t>
      </w:r>
    </w:p>
    <w:p w14:paraId="18E540AA">
      <w:r xmlns:w="http://schemas.openxmlformats.org/wordprocessingml/2006/main">
        <w:t xml:space="preserve">[47] 姓名</w:t>
      </w:r>
    </w:p>
    <w:p w14:paraId="60F6F218">
      <w:r xmlns:w="http://schemas.openxmlformats.org/wordprocessingml/2006/main">
        <w:t xml:space="preserve">[48] 效果</w:t>
      </w:r>
    </w:p>
    <w:p w14:paraId="5E876FC4">
      <w:r xmlns:w="http://schemas.openxmlformats.org/wordprocessingml/2006/main">
        <w:t xml:space="preserve">[49] 你好世界</w:t>
      </w:r>
    </w:p>
    <w:p w14:paraId="54A5CCCE">
      <w:r xmlns:w="http://schemas.openxmlformats.org/wordprocessingml/2006/main">
        <w:t xml:space="preserve">[50] 对所有敌人造成双倍物理伤害。降低敌人30点命中率和闪避率，持续20秒。</w:t>
      </w:r>
    </w:p>
    <w:p w14:paraId="1588DD11">
      <w:r xmlns:w="http://schemas.openxmlformats.org/wordprocessingml/2006/main">
        <w:t xml:space="preserve">[51] Hello World+</w:t>
      </w:r>
    </w:p>
    <w:p w14:paraId="7381B355">
      <w:r xmlns:w="http://schemas.openxmlformats.org/wordprocessingml/2006/main">
        <w:t xml:space="preserve">[52] 对所有敌人造成 4 倍物理伤害。降低敌人 30 点命中率和闪避率，持续 30 秒。</w:t>
      </w:r>
    </w:p>
    <w:p w14:paraId="229EFA70">
      <w:r xmlns:w="http://schemas.openxmlformats.org/wordprocessingml/2006/main">
        <w:t xml:space="preserve">[53] 独特效果</w:t>
      </w:r>
    </w:p>
    <w:p w14:paraId="01BC0D86">
      <w:r xmlns:w="http://schemas.openxmlformats.org/wordprocessingml/2006/main">
        <w:t xml:space="preserve">[54] 姓名</w:t>
      </w:r>
    </w:p>
    <w:p w14:paraId="1BF31FD8">
      <w:r xmlns:w="http://schemas.openxmlformats.org/wordprocessingml/2006/main">
        <w:t xml:space="preserve">[55] 效应</w:t>
      </w:r>
    </w:p>
    <w:p w14:paraId="77747389">
      <w:r xmlns:w="http://schemas.openxmlformats.org/wordprocessingml/2006/main">
        <w:t xml:space="preserve">[56] 学习行为模式</w:t>
      </w:r>
    </w:p>
    <w:p w14:paraId="7952F64B">
      <w:r xmlns:w="http://schemas.openxmlformats.org/wordprocessingml/2006/main">
        <w:t xml:space="preserve">[57] 当除你之外的任何盟友使用特殊招式时，你的特殊招式槽增加 10%。</w:t>
      </w:r>
    </w:p>
    <w:p w14:paraId="7345ABE8">
      <w:r xmlns:w="http://schemas.openxmlformats.org/wordprocessingml/2006/main">
        <w:t xml:space="preserve">[58] 行为模式学习+</w:t>
      </w:r>
    </w:p>
    <w:p w14:paraId="403236F6">
      <w:r xmlns:w="http://schemas.openxmlformats.org/wordprocessingml/2006/main">
        <w:t xml:space="preserve">[59] 当除你之外的任何盟友使用特殊招式时，你的特殊招式槽增加 25%。</w:t>
      </w:r>
    </w:p>
    <w:p w14:paraId="7EC7FBD4">
      <w:r xmlns:w="http://schemas.openxmlformats.org/wordprocessingml/2006/main">
        <w:t xml:space="preserve">[60] 休闲装照片</w:t>
      </w:r>
    </w:p>
    <w:p w14:paraId="5DE6F2DD">
      <w:r xmlns:w="http://schemas.openxmlformats.org/wordprocessingml/2006/main">
        <w:t xml:space="preserve">[61] 增强图像</w:t>
      </w:r>
    </w:p>
    <w:p w14:paraId="6B04CCAA">
      <w:r xmlns:w="http://schemas.openxmlformats.org/wordprocessingml/2006/main">
        <w:t xml:space="preserve">[62] 语音 †</w:t>
      </w:r>
    </w:p>
    <w:p w14:paraId="73C9A1F6">
      <w:r xmlns:w="http://schemas.openxmlformats.org/wordprocessingml/2006/main">
        <w:t xml:space="preserve">[63] 点击打开行列表</w:t>
      </w:r>
    </w:p>
    <w:p w14:paraId="3C159CC1">
      <w:r xmlns:w="http://schemas.openxmlformats.org/wordprocessingml/2006/main">
        <w:t xml:space="preserve">[64] 加入</w:t>
      </w:r>
    </w:p>
    <w:p w14:paraId="021371D9">
      <w:r xmlns:w="http://schemas.openxmlformats.org/wordprocessingml/2006/main">
        <w:t xml:space="preserve">[65] 对话 1（转换后）</w:t>
      </w:r>
    </w:p>
    <w:p w14:paraId="642E778A">
      <w:r xmlns:w="http://schemas.openxmlformats.org/wordprocessingml/2006/main">
        <w:t xml:space="preserve">[66] 对话 2（转换后）</w:t>
      </w:r>
    </w:p>
    <w:p w14:paraId="2F89791A">
      <w:r xmlns:w="http://schemas.openxmlformats.org/wordprocessingml/2006/main">
        <w:t xml:space="preserve">[67] 对话 3（转换后）</w:t>
      </w:r>
    </w:p>
    <w:p w14:paraId="1B0AD41B">
      <w:r xmlns:w="http://schemas.openxmlformats.org/wordprocessingml/2006/main">
        <w:t xml:space="preserve">[68] 对话 4（转换后）</w:t>
      </w:r>
    </w:p>
    <w:p w14:paraId="3623D169">
      <w:r xmlns:w="http://schemas.openxmlformats.org/wordprocessingml/2006/main">
        <w:t xml:space="preserve">[69] 空闲 1（转换后）</w:t>
      </w:r>
    </w:p>
    <w:p w14:paraId="622B9068">
      <w:r xmlns:w="http://schemas.openxmlformats.org/wordprocessingml/2006/main">
        <w:t xml:space="preserve">[70] 空闲 2（转换后）</w:t>
      </w:r>
    </w:p>
    <w:p w14:paraId="691CFA20">
      <w:r xmlns:w="http://schemas.openxmlformats.org/wordprocessingml/2006/main">
        <w:t xml:space="preserve">[71] 对话 1（转变前）</w:t>
      </w:r>
    </w:p>
    <w:p w14:paraId="6467C5A4">
      <w:r xmlns:w="http://schemas.openxmlformats.org/wordprocessingml/2006/main">
        <w:t xml:space="preserve">[72] 对话 2（转变前）</w:t>
      </w:r>
    </w:p>
    <w:p w14:paraId="173ECEF6">
      <w:r xmlns:w="http://schemas.openxmlformats.org/wordprocessingml/2006/main">
        <w:t xml:space="preserve">[73] 对话 3（转变前）</w:t>
      </w:r>
    </w:p>
    <w:p w14:paraId="252D440A">
      <w:r xmlns:w="http://schemas.openxmlformats.org/wordprocessingml/2006/main">
        <w:t xml:space="preserve">[74] 对话 4（转变前）</w:t>
      </w:r>
    </w:p>
    <w:p w14:paraId="28750816">
      <w:r xmlns:w="http://schemas.openxmlformats.org/wordprocessingml/2006/main">
        <w:t xml:space="preserve">[75] 空闲 1（转换前）</w:t>
      </w:r>
    </w:p>
    <w:p w14:paraId="4E22AEC6">
      <w:r xmlns:w="http://schemas.openxmlformats.org/wordprocessingml/2006/main">
        <w:t xml:space="preserve">[76] 空闲 2（转换前）</w:t>
      </w:r>
    </w:p>
    <w:p w14:paraId="10E9F091">
      <w:r xmlns:w="http://schemas.openxmlformats.org/wordprocessingml/2006/main">
        <w:t xml:space="preserve">[77] 升级 1</w:t>
      </w:r>
    </w:p>
    <w:p w14:paraId="266D54A4">
      <w:r xmlns:w="http://schemas.openxmlformats.org/wordprocessingml/2006/main">
        <w:t xml:space="preserve">[78] 升级 2</w:t>
      </w:r>
    </w:p>
    <w:p w14:paraId="0E8840EC">
      <w:r xmlns:w="http://schemas.openxmlformats.org/wordprocessingml/2006/main">
        <w:t xml:space="preserve">[79] 升级 3</w:t>
      </w:r>
    </w:p>
    <w:p w14:paraId="3670CFA4">
      <w:r xmlns:w="http://schemas.openxmlformats.org/wordprocessingml/2006/main">
        <w:t xml:space="preserve">[80] 捕获</w:t>
      </w:r>
    </w:p>
    <w:p w14:paraId="1CF71BA9">
      <w:r xmlns:w="http://schemas.openxmlformats.org/wordprocessingml/2006/main">
        <w:t xml:space="preserve">[81] 战斗开始 1</w:t>
      </w:r>
    </w:p>
    <w:p w14:paraId="34A3411B">
      <w:r xmlns:w="http://schemas.openxmlformats.org/wordprocessingml/2006/main">
        <w:t xml:space="preserve">[82] 战斗开始 2</w:t>
      </w:r>
    </w:p>
    <w:p w14:paraId="4E5407BE">
      <w:r xmlns:w="http://schemas.openxmlformats.org/wordprocessingml/2006/main">
        <w:t xml:space="preserve">[83] 战斗参与 1</w:t>
      </w:r>
    </w:p>
    <w:p w14:paraId="696FD783">
      <w:r xmlns:w="http://schemas.openxmlformats.org/wordprocessingml/2006/main">
        <w:t xml:space="preserve">[84] 战斗参与 2</w:t>
      </w:r>
    </w:p>
    <w:p w14:paraId="3DBE795F">
      <w:r xmlns:w="http://schemas.openxmlformats.org/wordprocessingml/2006/main">
        <w:t xml:space="preserve">[85] 战斗胜利 1</w:t>
      </w:r>
    </w:p>
    <w:p w14:paraId="1CBD48FA">
      <w:r xmlns:w="http://schemas.openxmlformats.org/wordprocessingml/2006/main">
        <w:t xml:space="preserve">[86] 战斗胜利 2</w:t>
      </w:r>
    </w:p>
    <w:p w14:paraId="3C674D15">
      <w:r xmlns:w="http://schemas.openxmlformats.org/wordprocessingml/2006/main">
        <w:t xml:space="preserve">[87] 普通攻击 1</w:t>
      </w:r>
    </w:p>
    <w:p w14:paraId="53FDDF90">
      <w:r xmlns:w="http://schemas.openxmlformats.org/wordprocessingml/2006/main">
        <w:t xml:space="preserve">[88] 普通攻击 2</w:t>
      </w:r>
    </w:p>
    <w:p w14:paraId="4DB42E74">
      <w:r xmlns:w="http://schemas.openxmlformats.org/wordprocessingml/2006/main">
        <w:t xml:space="preserve">[89] 普通攻击 3</w:t>
      </w:r>
    </w:p>
    <w:p w14:paraId="57D92F74">
      <w:r xmlns:w="http://schemas.openxmlformats.org/wordprocessingml/2006/main">
        <w:t xml:space="preserve">[90] 独特效果激活 1</w:t>
      </w:r>
    </w:p>
    <w:p w14:paraId="7882518E">
      <w:r xmlns:w="http://schemas.openxmlformats.org/wordprocessingml/2006/main">
        <w:t xml:space="preserve">[91] 独特效果激活 2</w:t>
      </w:r>
    </w:p>
    <w:p w14:paraId="3F1C9E0D">
      <w:r xmlns:w="http://schemas.openxmlformats.org/wordprocessingml/2006/main">
        <w:t xml:space="preserve">[92] 独特效果激活 3</w:t>
      </w:r>
    </w:p>
    <w:p w14:paraId="727A9AA5">
      <w:r xmlns:w="http://schemas.openxmlformats.org/wordprocessingml/2006/main">
        <w:t xml:space="preserve">[93] 特殊招式 1</w:t>
      </w:r>
    </w:p>
    <w:p w14:paraId="58B0EF75">
      <w:r xmlns:w="http://schemas.openxmlformats.org/wordprocessingml/2006/main">
        <w:t xml:space="preserve">[94] 特殊招式 2</w:t>
      </w:r>
    </w:p>
    <w:p w14:paraId="2AD9F64B">
      <w:r xmlns:w="http://schemas.openxmlformats.org/wordprocessingml/2006/main">
        <w:t xml:space="preserve">[95] 受到的伤害：1</w:t>
      </w:r>
    </w:p>
    <w:p w14:paraId="015AF492">
      <w:r xmlns:w="http://schemas.openxmlformats.org/wordprocessingml/2006/main">
        <w:t xml:space="preserve">[96] 受到的伤害：2</w:t>
      </w:r>
    </w:p>
    <w:p w14:paraId="6E49912E">
      <w:r xmlns:w="http://schemas.openxmlformats.org/wordprocessingml/2006/main">
        <w:t xml:space="preserve">[97] 受到的伤害：3</w:t>
      </w:r>
    </w:p>
    <w:p w14:paraId="5776E2C8">
      <w:r xmlns:w="http://schemas.openxmlformats.org/wordprocessingml/2006/main">
        <w:t xml:space="preserve">[98] 退出</w:t>
      </w:r>
    </w:p>
    <w:p w14:paraId="348F2205">
      <w:r xmlns:w="http://schemas.openxmlformats.org/wordprocessingml/2006/main">
        <w:t xml:space="preserve">[99] 物品用途 1</w:t>
      </w:r>
    </w:p>
    <w:p w14:paraId="7026DEBF">
      <w:r xmlns:w="http://schemas.openxmlformats.org/wordprocessingml/2006/main">
        <w:t xml:space="preserve">[100] 物品用途 2</w:t>
      </w:r>
    </w:p>
    <w:p w14:paraId="42FB92E3">
      <w:r xmlns:w="http://schemas.openxmlformats.org/wordprocessingml/2006/main">
        <w:t xml:space="preserve">[101] 在游戏中 †</w:t>
      </w:r>
    </w:p>
    <w:p w14:paraId="57A80FA0">
      <w:r xmlns:w="http://schemas.openxmlformats.org/wordprocessingml/2006/main">
        <w:t xml:space="preserve">[102] 此角色与拥有提升特殊技槽的特殊技能的角色搭配效果极佳。例如，如果神圣骑士阿尔戈尔和神圣骑士琴音泽同时发动特殊技，特殊技槽将瞬间达到100%。虽然特殊技槽的提升存在上限，但此角色与特殊技轮换频率高的1024号修女尤为契合，后者还能通过场地速度提升来提高全队的轮换频率。</w:t>
      </w:r>
    </w:p>
    <w:p w14:paraId="4979BC61">
      <w:r xmlns:w="http://schemas.openxmlformats.org/wordprocessingml/2006/main">
        <w:t xml:space="preserve">[103] 该特殊技能为范围攻击技能，命中率和闪避率均降低30%。由于其目标是敌人而非场地，因此在普通任务中，该技能通常能瞬间击杀敌人，其减益效果并不显著；即使面对首领，由于命中和闪避的判定方式，该减益效果也不易察觉。</w:t>
      </w:r>
    </w:p>
    <w:p w14:paraId="07038C60">
      <w:r xmlns:w="http://schemas.openxmlformats.org/wordprocessingml/2006/main">
        <w:t xml:space="preserve">[104] 玛迪恩实装两年后，歼灭模式上线，该模式与玛迪恩的实力完美契合，可以说她是为歼灭模式而生的。她非常适合歼灭模式，并且有望取得优异成绩，这对于一位永久SSR角色来说实属罕见。因此，如果您计划专注于歼灭模式，那么您应该优先培养她。</w:t>
      </w:r>
    </w:p>
    <w:p w14:paraId="2D007210">
      <w:r xmlns:w="http://schemas.openxmlformats.org/wordprocessingml/2006/main">
        <w:t xml:space="preserve">[105] 它的独特效果增加了特殊攻击的次数，使火力和狂热槽更容易提升。</w:t>
      </w:r>
    </w:p>
    <w:p w14:paraId="0FBF3697">
      <w:r xmlns:w="http://schemas.openxmlformats.org/wordprocessingml/2006/main">
        <w:t xml:space="preserve">[106] 特殊技能变为目标数量-1，伤害减免降低30%，使其直接生效。虽然它能有效降低敌方防御力，威力强大，但与小森（技能次数上限为1）和觉醒后的佐佐木的效果重叠，因此无法发挥作用。乌尔扎的技能是全场攻击，因此最多可以降低敌方50%的防御力。如果资源允许，尝试合理安排队伍成员，让他们分散出场，以提高得分。</w:t>
      </w:r>
    </w:p>
    <w:p w14:paraId="45E23A91">
      <w:r xmlns:w="http://schemas.openxmlformats.org/wordprocessingml/2006/main">
        <w:t xml:space="preserve">[107] 基础眩晕触发率高达 35%，位居前列，装备闪亮栗子后也适合产生眩晕灯和 BREAK 灯。</w:t>
      </w:r>
    </w:p>
    <w:p w14:paraId="5966CA48">
      <w:r xmlns:w="http://schemas.openxmlformats.org/wordprocessingml/2006/main">
        <w:t xml:space="preserve">[108] 凭借其范围性特殊攻击和独特的特殊效果（使其特殊攻击使用次数是普通单位的两倍），它非常适合歼灭战。关键在于尽可能频繁地使用范围性特殊攻击，特殊攻击的使用应注重频率而非火力，并且特殊攻击的充能次数会随着特殊效果阵营的提升而增加……它完美契合歼灭战的特点。</w:t>
      </w:r>
    </w:p>
    <w:p w14:paraId="7A43FD47">
      <w:r xmlns:w="http://schemas.openxmlformats.org/wordprocessingml/2006/main">
        <w:t xml:space="preserve">[109] 即使没有对异界战士的特殊效果，如果其他角色的特殊充能速度提高，麦迪昂的特殊攻击速度也会提高，因此无论特殊效果阵营如何，他基本上在任何时候都很强。</w:t>
      </w:r>
    </w:p>
    <w:p w14:paraId="1DD94586">
      <w:r xmlns:w="http://schemas.openxmlformats.org/wordprocessingml/2006/main">
        <w:t xml:space="preserve">[110] 命中/闪避减少完全无效，但仅凭上述优势就足以使其足够强大。</w:t>
      </w:r>
    </w:p>
    <w:p w14:paraId="6E32B308">
      <w:r xmlns:w="http://schemas.openxmlformats.org/wordprocessingml/2006/main">
        <w:t xml:space="preserve">[111] 内容适用性简易评估 †</w:t>
      </w:r>
    </w:p>
    <w:p w14:paraId="55F96D51">
      <w:r xmlns:w="http://schemas.openxmlformats.org/wordprocessingml/2006/main">
        <w:t xml:space="preserve">[112] 合适的内容、推荐的装备示例、角色发展目标等。</w:t>
      </w:r>
    </w:p>
    <w:p w14:paraId="501A4471">
      <w:r xmlns:w="http://schemas.openxmlformats.org/wordprocessingml/2006/main">
        <w:t xml:space="preserve">[113] 兼容内容</w:t>
      </w:r>
    </w:p>
    <w:p w14:paraId="17958026">
      <w:r xmlns:w="http://schemas.openxmlformats.org/wordprocessingml/2006/main">
        <w:t xml:space="preserve">[114] 能力倾向</w:t>
      </w:r>
    </w:p>
    <w:p w14:paraId="5E8ECFB0">
      <w:r xmlns:w="http://schemas.openxmlformats.org/wordprocessingml/2006/main">
        <w:t xml:space="preserve">[115] 简短评论</w:t>
      </w:r>
    </w:p>
    <w:p w14:paraId="17C22E40">
      <w:r xmlns:w="http://schemas.openxmlformats.org/wordprocessingml/2006/main">
        <w:t xml:space="preserve">[116] 主线任务 活动任务</w:t>
      </w:r>
    </w:p>
    <w:p w14:paraId="2F9FEAEA">
      <w:r xmlns:w="http://schemas.openxmlformats.org/wordprocessingml/2006/main">
        <w:t xml:space="preserve">[117] 根据你的盟友，歼灭的速度异常之快。</w:t>
      </w:r>
    </w:p>
    <w:p w14:paraId="32E6369A">
      <w:r xmlns:w="http://schemas.openxmlformats.org/wordprocessingml/2006/main">
        <w:t xml:space="preserve">[118] 突袭战</w:t>
      </w:r>
    </w:p>
    <w:p w14:paraId="7614E080">
      <w:r xmlns:w="http://schemas.openxmlformats.org/wordprocessingml/2006/main">
        <w:t xml:space="preserve">[119] 它的火力与单个单位相当，还能减少伤害减免，并且擅长积攒狂热槽，因此在对付异界战士时非常有用。</w:t>
      </w:r>
    </w:p>
    <w:p w14:paraId="2E1699D1">
      <w:r xmlns:w="http://schemas.openxmlformats.org/wordprocessingml/2006/main">
        <w:t xml:space="preserve">[120] 湮灭</w:t>
      </w:r>
    </w:p>
    <w:p w14:paraId="64104DCB">
      <w:r xmlns:w="http://schemas.openxmlformats.org/wordprocessingml/2006/main">
        <w:t xml:space="preserve">[121] 具有独特效果的角色，使其非常适合歼灭战，擅长范围攻击（装备示例见下文）。</w:t>
      </w:r>
    </w:p>
    <w:p w14:paraId="2535FAEE">
      <w:r xmlns:w="http://schemas.openxmlformats.org/wordprocessingml/2006/main">
        <w:t xml:space="preserve">[122] B宇宙</w:t>
      </w:r>
    </w:p>
    <w:p w14:paraId="5CEED7EB">
      <w:r xmlns:w="http://schemas.openxmlformats.org/wordprocessingml/2006/main">
        <w:t xml:space="preserve">[123] 具有单体火力的强力范围特殊攻击非常有用，因为它能有效无视掩体。</w:t>
      </w:r>
    </w:p>
    <w:p w14:paraId="2F345D12">
      <w:r xmlns:w="http://schemas.openxmlformats.org/wordprocessingml/2006/main">
        <w:t xml:space="preserve">[124] 能力评价指标</w:t>
      </w:r>
    </w:p>
    <w:p w14:paraId="43520823">
      <w:r xmlns:w="http://schemas.openxmlformats.org/wordprocessingml/2006/main">
        <w:t xml:space="preserve">[125] ◎：优秀内容。最有可能发挥出色。○：合适内容。有较高发挥潜力。△：一般。需要一些技巧才能发挥良好，但选择理由不多。×：不合适内容。由于与内容规则、游戏系统、难度等级等不兼容，难以发挥出色。*2014年3月更新</w:t>
      </w:r>
    </w:p>
    <w:p w14:paraId="33A15BFC">
      <w:r xmlns:w="http://schemas.openxmlformats.org/wordprocessingml/2006/main">
        <w:t xml:space="preserve">[126] 湮灭</w:t>
      </w:r>
    </w:p>
    <w:p w14:paraId="1E1DD94C">
      <w:r xmlns:w="http://schemas.openxmlformats.org/wordprocessingml/2006/main">
        <w:t xml:space="preserve">[127] 推荐设备示例</w:t>
      </w:r>
    </w:p>
    <w:p w14:paraId="724D5BCC">
      <w:r xmlns:w="http://schemas.openxmlformats.org/wordprocessingml/2006/main">
        <w:t xml:space="preserve">[128] 主要设备</w:t>
      </w:r>
    </w:p>
    <w:p w14:paraId="1DEDC17E">
      <w:r xmlns:w="http://schemas.openxmlformats.org/wordprocessingml/2006/main">
        <w:t xml:space="preserve">[129] 子设备</w:t>
      </w:r>
    </w:p>
    <w:p w14:paraId="476FC350">
      <w:r xmlns:w="http://schemas.openxmlformats.org/wordprocessingml/2006/main">
        <w:t xml:space="preserve">[130] 一件令人愉悦的物品</w:t>
      </w:r>
    </w:p>
    <w:p w14:paraId="59913E3D">
      <w:r xmlns:w="http://schemas.openxmlformats.org/wordprocessingml/2006/main">
        <w:t xml:space="preserve">[131] 发展目标</w:t>
      </w:r>
    </w:p>
    <w:p w14:paraId="5DE93005">
      <w:r xmlns:w="http://schemas.openxmlformats.org/wordprocessingml/2006/main">
        <w:t xml:space="preserve">[132] 突破极限</w:t>
      </w:r>
    </w:p>
    <w:p w14:paraId="7324D32A">
      <w:r xmlns:w="http://schemas.openxmlformats.org/wordprocessingml/2006/main">
        <w:t xml:space="preserve">[133] 致命觉醒</w:t>
      </w:r>
    </w:p>
    <w:p w14:paraId="78CDD149">
      <w:r xmlns:w="http://schemas.openxmlformats.org/wordprocessingml/2006/main">
        <w:t xml:space="preserve">[134] 独特的觉醒</w:t>
      </w:r>
    </w:p>
    <w:p w14:paraId="21264834">
      <w:r xmlns:w="http://schemas.openxmlformats.org/wordprocessingml/2006/main">
        <w:t xml:space="preserve">[135] 行动速度</w:t>
      </w:r>
    </w:p>
    <w:p w14:paraId="6677DAE1">
      <w:r xmlns:w="http://schemas.openxmlformats.org/wordprocessingml/2006/main">
        <w:t xml:space="preserve">[136] 特别收费</w:t>
      </w:r>
    </w:p>
    <w:p w14:paraId="557BC057">
      <w:r xmlns:w="http://schemas.openxmlformats.org/wordprocessingml/2006/main">
        <w:t xml:space="preserve">[137] 其他</w:t>
      </w:r>
    </w:p>
    <w:p w14:paraId="277D4EB4">
      <w:r xmlns:w="http://schemas.openxmlformats.org/wordprocessingml/2006/main">
        <w:t xml:space="preserve">[138] 培训成本</w:t>
      </w:r>
    </w:p>
    <w:p w14:paraId="5A72D412">
      <w:r xmlns:w="http://schemas.openxmlformats.org/wordprocessingml/2006/main">
        <w:t xml:space="preserve">[139] 3.1 秒 19 次</w:t>
      </w:r>
    </w:p>
    <w:p w14:paraId="1D4F2AB0">
      <w:r xmlns:w="http://schemas.openxmlformats.org/wordprocessingml/2006/main">
        <w:t xml:space="preserve">[140] 14% 17次</w:t>
      </w:r>
    </w:p>
    <w:p w14:paraId="4D60CC35">
      <w:r xmlns:w="http://schemas.openxmlformats.org/wordprocessingml/2006/main">
        <w:t xml:space="preserve">[141] 备注</w:t>
      </w:r>
    </w:p>
    <w:p w14:paraId="4B07121F">
      <w:r xmlns:w="http://schemas.openxmlformats.org/wordprocessingml/2006/main">
        <w:t xml:space="preserve">[142] 如果你无法准备一个能用普通攻击瞬间击杀弱小敌人的增益效果，那么这样做就没有必要。如果体力不足，则根据敌人类型切换技能。</w:t>
      </w:r>
    </w:p>
    <w:p w14:paraId="486398E9">
      <w:r xmlns:w="http://schemas.openxmlformats.org/wordprocessingml/2006/main">
        <w:t xml:space="preserve">[143] *2016年4月更新</w:t>
      </w:r>
    </w:p>
    <w:p w14:paraId="0FB86BAA">
      <w:r xmlns:w="http://schemas.openxmlformats.org/wordprocessingml/2006/main">
        <w:t xml:space="preserve">[144] 其他版本 / 相关角色 †</w:t>
      </w:r>
    </w:p>
    <w:p w14:paraId="054D8812">
      <w:r xmlns:w="http://schemas.openxmlformats.org/wordprocessingml/2006/main">
        <w:t xml:space="preserve">[145] 佐佐木沙耶（NPC）</w:t>
      </w:r>
    </w:p>
    <w:p w14:paraId="02E6EDD9">
      <w:r xmlns:w="http://schemas.openxmlformats.org/wordprocessingml/2006/main">
        <w:t xml:space="preserve">[146] 琐事 †</w:t>
      </w:r>
    </w:p>
    <w:p w14:paraId="1AC2E13F">
      <w:r xmlns:w="http://schemas.openxmlformats.org/wordprocessingml/2006/main">
        <w:t xml:space="preserve">[147] Madion 首次出现在“Interlude Cantabile”事件中。它在 Marina 的世界和 Super High War 的世界中作为一款音乐软件而广受欢迎。</w:t>
      </w:r>
    </w:p>
    <w:p w14:paraId="3375CE75">
      <w:r xmlns:w="http://schemas.openxmlformats.org/wordprocessingml/2006/main">
        <w:t xml:space="preserve">[148] 纱绫和师父相当于艾斯卡莱耶和京平是同一实体，而玛迪昂相当于圆香是同一实体（或者处于类似地位的存在，例如奈里卡和琪卡）。圆香本人怀疑设计师是同一实体，无论他们各自的身份如何，而且玛迪昂在事件中的台词也与圆香的台词相似。</w:t>
      </w:r>
    </w:p>
    <w:p w14:paraId="2022BFC3">
      <w:r xmlns:w="http://schemas.openxmlformats.org/wordprocessingml/2006/main">
        <w:t xml:space="preserve">[149] 师父最初考虑给她取名为 Madoka，但后来改变了主意，改名为 Madion。</w:t>
      </w:r>
    </w:p>
    <w:p w14:paraId="44323411">
      <w:r xmlns:w="http://schemas.openxmlformats.org/wordprocessingml/2006/main">
        <w:t xml:space="preserve">[150] 加入剧情发生在活动剧情结束后，所以请注意剧透。</w:t>
      </w:r>
    </w:p>
    <w:p w14:paraId="2AFEA44E">
      <w:r xmlns:w="http://schemas.openxmlformats.org/wordprocessingml/2006/main">
        <w:t xml:space="preserve">[151] 事件剧透</w:t>
      </w:r>
    </w:p>
    <w:p w14:paraId="6C315C74">
      <w:r xmlns:w="http://schemas.openxmlformats.org/wordprocessingml/2006/main">
        <w:t xml:space="preserve">[152] 他的真实身份是向超级偶像下达指令的“制作人”，同时也是无音乐集团的战略家。他实际上是Beat偶像之战背后的策划者。</w:t>
      </w:r>
    </w:p>
    <w:p w14:paraId="511C8584">
      <w:r xmlns:w="http://schemas.openxmlformats.org/wordprocessingml/2006/main">
        <w:t xml:space="preserve">[153] 在玛迪昂的故乡，萨亚不断与被称为机械人的生物战斗。由于敌人数量众多，她日渐疲惫，而作为她的支援者，玛迪昂则一直在寻找提升自身战斗力的方法。然而，由于预算限制和技术泄露的风险，她的主人无法贸然行动。另一方面，她也试图从里什利星球获取炼金术技术来增强自身实力。里什利星球是从超高战世界意外传送过来的，但这需要里什利提供技术和分析，因为她的生命已所剩无几。</w:t>
      </w:r>
    </w:p>
    <w:p w14:paraId="3A80039E">
      <w:r xmlns:w="http://schemas.openxmlformats.org/wordprocessingml/2006/main">
        <w:t xml:space="preserve">[154] 然而，Master和Saya的父亲去世了，Saya也在与机械人类首领的同归于尽中身负重伤。如果一切就此结束或许更好，但Rishley的预言预示着更多威胁的到来，而包括SDDD在内的任何能够提供可靠技术的组织都始终没有出现。因此，Saya选择继续战斗，将自己的生物体改造为“沉默天使”，一种不断进化、追求力量的存在，而Madion则组建了沉默乐团来实现她的愿望。</w:t>
      </w:r>
    </w:p>
    <w:p w14:paraId="76F851EB">
      <w:r xmlns:w="http://schemas.openxmlformats.org/wordprocessingml/2006/main">
        <w:t xml:space="preserve">[155] 无音乐组合之所以开始被派往“超高战”世界，是因为他们在玛丽娜转移后监视了幸存的节拍偶像，并建立了转移技术。他们利用从其他世界聚集各种力量的戴比塔作为新的力量来源，</w:t>
      </w:r>
    </w:p>
    <w:p w14:paraId="444FBE2C">
      <w:r xmlns:w="http://schemas.openxmlformats.org/wordprocessingml/2006/main">
        <w:t xml:space="preserve">[156] 成为超能力歌唱公主的流行偶像野乃花登场，她意识到纱夜的真实意图，无需等待技术成熟即可合作。因此，No Music Group 实际上并没有真的要消灭所有流行偶像……</w:t>
      </w:r>
    </w:p>
    <w:p w14:paraId="144B8A6A">
      <w:r xmlns:w="http://schemas.openxmlformats.org/wordprocessingml/2006/main">
        <w:t xml:space="preserve">[157] 以下内容涉及活动结局剧透</w:t>
      </w:r>
    </w:p>
    <w:p w14:paraId="76F26CE8">
      <w:r xmlns:w="http://schemas.openxmlformats.org/wordprocessingml/2006/main">
        <w:t xml:space="preserve">[158] 无音乐军团从未造成过任何人类伤亡，玛丽娜所在世界的伤亡是由于当地人类试图窃取机械人的技术所致，而玛丽娜和她的伙伴们在与无音乐军团战斗时对此毫不知情。在超高等战争世界中，并不存在此类组织，因此在涉及无音乐军团的战斗中也不会出现人类伤亡。</w:t>
      </w:r>
    </w:p>
    <w:p w14:paraId="2C70F3A3">
      <w:r xmlns:w="http://schemas.openxmlformats.org/wordprocessingml/2006/main">
        <w:t xml:space="preserve">[159] 如上文所述，在扮演敌人“无音乐集团”时，为了应对即将到来的威胁，必须开发新技术，因此，人类伤亡被伪装成“无音乐集团”所为，而第一代Beat Idols则被伪装成被献祭的牺牲品，从而得到保护。</w:t>
      </w:r>
    </w:p>
    <w:p w14:paraId="5DC249AE">
      <w:r xmlns:w="http://schemas.openxmlformats.org/wordprocessingml/2006/main">
        <w:t xml:space="preserve">[160] 作为自由职业人工智能，她一直在收集许多人的信息，并由此产生了情感。如今她获得了实体，便将资源投入到控制身体上，这使得她的情感更容易表达出来，这也是她发生变化的原因。然而，由于她此后收集的信息来源是和平的“超高战”世界，她的思维模式与处于战争状态的“Beat Idol”世界截然不同。她变得更加粗俗和滑稽（直白地说，她发展出了一种深受用户欢迎的“狡猾性格”），因此整体指挥权交给了时贞。</w:t>
      </w:r>
    </w:p>
    <w:p w14:paraId="6FA42739">
      <w:r xmlns:w="http://schemas.openxmlformats.org/wordprocessingml/2006/main">
        <w:t xml:space="preserve">[161] 她以人工智能的身份行事时，曾多次声称自己没有情感，但极其敏感的野乃花却察觉到了。与戴比提的战斗结束后，野乃花建议她不要再以人工智能的身份行事，而获得实体后，她最终也确实这么做了。</w:t>
      </w:r>
    </w:p>
    <w:p w14:paraId="4ABC81BF">
      <w:r xmlns:w="http://schemas.openxmlformats.org/wordprocessingml/2006/main">
        <w:t xml:space="preserve">[162] 官方推特账号简介 †</w:t>
      </w:r>
    </w:p>
    <w:p w14:paraId="794F28D1">
      <w:r xmlns:w="http://schemas.openxmlformats.org/wordprocessingml/2006/main">
        <w:t xml:space="preserve">[163] 人物介绍</w:t>
      </w:r>
    </w:p>
    <w:p w14:paraId="63410EFE">
      <w:r xmlns:w="http://schemas.openxmlformats.org/wordprocessingml/2006/main">
        <w:t xml:space="preserve">[164] 评论表 †</w:t>
      </w:r>
    </w:p>
    <w:p w14:paraId="22E82B35">
      <w:r xmlns:w="http://schemas.openxmlformats.org/wordprocessingml/2006/main">
        <w:t xml:space="preserve">[165] 点击打开历史日志列表</w:t>
      </w:r>
    </w:p>
    <w:p w14:paraId="2B6F643E">
      <w:r xmlns:w="http://schemas.openxmlformats.org/wordprocessingml/2006/main">
        <w:t xml:space="preserve">[166] 末尾的数字越小，日志越旧。</w:t>
      </w:r>
    </w:p>
    <w:p w14:paraId="452A791F">
      <w:r xmlns:w="http://schemas.openxmlformats.org/wordprocessingml/2006/main">
        <w:t xml:space="preserve">[167] 'Comments/Madeon Custom/' 没有子页面。</w:t>
      </w:r>
    </w:p>
    <w:p w14:paraId="409C9669">
      <w:r xmlns:w="http://schemas.openxmlformats.org/wordprocessingml/2006/main">
        <w:t xml:space="preserve">[168] 与事件报道形成了鲜明对比——[P3hL3z6e9eQ] 2023-04-12 (周三) 18:34:02</w:t>
      </w:r>
    </w:p>
    <w:p w14:paraId="5C1E84C1">
      <w:r xmlns:w="http://schemas.openxmlformats.org/wordprocessingml/2006/main">
        <w:t xml:space="preserve">[169] 它似乎有潜力从觉醒强化中获益匪浅。如果在培养时考虑到觉醒强化的阶段，我认为它会变得非常强大，但这样做是否划算则是另一回事了。——[UGUkaJhQqGw] 2023-04-13 (周四) 17:05:10</w:t>
      </w:r>
    </w:p>
    <w:p w14:paraId="59F32938">
      <w:r xmlns:w="http://schemas.openxmlformats.org/wordprocessingml/2006/main">
        <w:t xml:space="preserve">[170] 阿尔戈尔在突袭中几乎是不可或缺的，他仅凭特殊技能就能回复55%的生命值，这简直太疯狂了。他的行动点数是5，蓄力时间是10，这两项数值都不低，所以他回复生命值的速度本来就很快。——[zcQ6X6HY/Gk] 2023-04-13 (周四) 20:40:35</w:t>
      </w:r>
    </w:p>
    <w:p w14:paraId="528511A3">
      <w:r xmlns:w="http://schemas.openxmlformats.org/wordprocessingml/2006/main">
        <w:t xml:space="preserve">[171] 我明白了。我懂了。这就像抛弃自己的身份一样。——[RCYjFTB0Wv6] 2023-04-12 (周三) 21:51:39</w:t>
      </w:r>
    </w:p>
    <w:p w14:paraId="4941B332">
      <w:r xmlns:w="http://schemas.openxmlformats.org/wordprocessingml/2006/main">
        <w:t xml:space="preserve">[172] 哈哈。但我能理解哈哈 -- [yXx.79m9ulw] 2023-04-12 (周三) 22:01:09</w:t>
      </w:r>
    </w:p>
    <w:p w14:paraId="7721E5D0">
      <w:r xmlns:w="http://schemas.openxmlformats.org/wordprocessingml/2006/main">
        <w:t xml:space="preserve">[173] 读完角色故事后，我觉得人工智能为了找到最优解而选择这样的性格是合情合理的。仔细想想，除了角色塑造之外，机器人说话毫无感情可能并没有太多合理的理由。——[5nr4Mq5pnz.] 2023-04-12 (周三) 23:04:58</w:t>
      </w:r>
    </w:p>
    <w:p w14:paraId="531B8C86">
      <w:r xmlns:w="http://schemas.openxmlformats.org/wordprocessingml/2006/main">
        <w:t xml:space="preserve">[174] 如果她像圆香那样是个会开玩笑的酷酷的类型，那她就还有一些可取之处……虽然她是人工智能而不是机器人，但机甲的魅力就在于它们看似冷漠，却偶尔流露出情感……！就像摘掉戴眼镜女孩的眼镜一样！（极端分子）——[Qfcny94BB/Y] 2023-04-13 (周四) 11:35:09</w:t>
      </w:r>
    </w:p>
    <w:p w14:paraId="2839BCD7">
      <w:r xmlns:w="http://schemas.openxmlformats.org/wordprocessingml/2006/main">
        <w:t xml:space="preserve">[175] 总之，我觉得她的处境和奈奈香差不多。——[FHJ5MqkoN2Q] 2023-04-13 (周四) 12:09:23</w:t>
      </w:r>
    </w:p>
    <w:p w14:paraId="3E93DC67">
      <w:r xmlns:w="http://schemas.openxmlformats.org/wordprocessingml/2006/main">
        <w:t xml:space="preserve">[176] 这让我想起了《Lance 10》里的莎莉拉。——[B9aAIERfjhw] 2023-04-17 (周一) 09:38:47</w:t>
      </w:r>
    </w:p>
    <w:p w14:paraId="486BC900">
      <w:r xmlns:w="http://schemas.openxmlformats.org/wordprocessingml/2006/main">
        <w:t xml:space="preserve">[177] M型人造人登场！同志们，我们还没有战败！！（极端分子）——[NYxt.Byoryo] 2023-04-19 (周三) 21:00:14</w:t>
      </w:r>
    </w:p>
    <w:p w14:paraId="0350F5EC">
      <w:r xmlns:w="http://schemas.openxmlformats.org/wordprocessingml/2006/main">
        <w:t xml:space="preserve">[178] 啊！那是圆香吗？！难怪她的脸看起来很眼熟。 -- [5nr4Mq5pnz.] 2023-04-12 (周三) 21:35:01</w:t>
      </w:r>
    </w:p>
    <w:p w14:paraId="7A45D426">
      <w:r xmlns:w="http://schemas.openxmlformats.org/wordprocessingml/2006/main">
        <w:t xml:space="preserve">[179] 他可能是位法国混音音乐人 -- [B9aAIERfjhw] 2023-04-13 (周四) 05:37:40</w:t>
      </w:r>
    </w:p>
    <w:p w14:paraId="7169062A">
      <w:r xmlns:w="http://schemas.openxmlformats.org/wordprocessingml/2006/main">
        <w:t xml:space="preserve">[180] 其实我差点写成“Madoka”，但后来改了，所以我觉得应该是 Madoka + Edion = Madion -- [Qfcny94BB/Y] 2023-04-13 (周四) 11:35:56</w:t>
      </w:r>
    </w:p>
    <w:p w14:paraId="5E06E5B6">
      <w:r xmlns:w="http://schemas.openxmlformats.org/wordprocessingml/2006/main">
        <w:t xml:space="preserve">[181] 这个京平是个偶像宅，但他是个好人——[gI/U2dfSCJ.] 2023-04-13 (周四) 13:31:20</w:t>
      </w:r>
    </w:p>
    <w:p w14:paraId="0D17FF07">
      <w:r xmlns:w="http://schemas.openxmlformats.org/wordprocessingml/2006/main">
        <w:t xml:space="preserve">[182] 我刚在GPCHAT上看到一些荒谬的赛马预测，然后又看到了Caravan Stories，我笑得肚子都疼了。——[os.N2miCICI] 2023-04-13 (周四) 17:54:21</w:t>
      </w:r>
    </w:p>
    <w:p w14:paraId="2EB13AB5">
      <w:r xmlns:w="http://schemas.openxmlformats.org/wordprocessingml/2006/main">
        <w:t xml:space="preserve">[183] 自定义……它的定义特征就是没有定义特征？ -- [7ONuGNLAhQ6] 2023-04-15 (周六) 20:04:33</w:t>
      </w:r>
    </w:p>
    <w:p w14:paraId="40098D2E">
      <w:r xmlns:w="http://schemas.openxmlformats.org/wordprocessingml/2006/main">
        <w:t xml:space="preserve">[184] 它变成了 Raidwald -- [xivhGWZhDhE] 2023-04-19 (周三) 16:43:51</w:t>
      </w:r>
    </w:p>
    <w:p w14:paraId="720BBE2F">
      <w:r xmlns:w="http://schemas.openxmlformats.org/wordprocessingml/2006/main">
        <w:t xml:space="preserve">[185] 诺贝尔奖是板上钉钉的事——[14xxs2sfIRw] 2023-04-29 (周六) 10:20:10</w:t>
      </w:r>
    </w:p>
    <w:p w14:paraId="3DA10FC3">
      <w:r xmlns:w="http://schemas.openxmlformats.org/wordprocessingml/2006/main">
        <w:t xml:space="preserve">[186] 我希望它能好九倍…… -- [ANKHkWL7llQ] 2023-04-29 (周六) 05:42:14</w:t>
      </w:r>
    </w:p>
    <w:p w14:paraId="12F466C1">
      <w:r xmlns:w="http://schemas.openxmlformats.org/wordprocessingml/2006/main">
        <w:t xml:space="preserve">[187] 我的意思是，她的独特技能太强了。如果她是一个独立角色，她的表现会比圣诞艾斯卡好得多。——[Hjt2p76RC6c] 2023-04-30 (周日) 21:27:09</w:t>
      </w:r>
    </w:p>
    <w:p w14:paraId="49299BA2">
      <w:r xmlns:w="http://schemas.openxmlformats.org/wordprocessingml/2006/main">
        <w:t xml:space="preserve">[188] 我觉得我能很好地使用Nokonburuma -- [ii4MAoh0OK.] 2025-03-09 (周日) 06:15:51</w:t>
      </w:r>
    </w:p>
    <w:p w14:paraId="4A09E0B1">
      <w:r xmlns:w="http://schemas.openxmlformats.org/wordprocessingml/2006/main">
        <w:t xml:space="preserve">[189] ←使用棋盘前请务必阅读规则。</w:t>
      </w:r>
    </w:p>
    <w:p w14:paraId="72561EC7">
      <w:r xmlns:w="http://schemas.openxmlformats.org/wordprocessingml/2006/main">
        <w:t xml:space="preserve">[190] 关于规则 †</w:t>
      </w:r>
    </w:p>
    <w:p w14:paraId="6AB9F9F1">
      <w:r xmlns:w="http://schemas.openxmlformats.org/wordprocessingml/2006/main">
        <w:t xml:space="preserve">[191] 请不要抱怨或批评页面编辑者。如果您对其他人的编辑有意见，请通过“提供替代方案”或“自行编辑”的方式进行建设性沟通。</w:t>
      </w:r>
    </w:p>
    <w:p w14:paraId="678012A1">
      <w:r xmlns:w="http://schemas.openxmlformats.org/wordprocessingml/2006/main">
        <w:t xml:space="preserve">[192] 不要发布个人网站或其他禁止未经授权链接的网站的网址。</w:t>
      </w:r>
    </w:p>
    <w:p w14:paraId="09905808">
      <w:r xmlns:w="http://schemas.openxmlformats.org/wordprocessingml/2006/main">
        <w:t xml:space="preserve">[193] 关于违反规则的帖子 †</w:t>
      </w:r>
    </w:p>
    <w:p w14:paraId="786DFD60">
      <w:r xmlns:w="http://schemas.openxmlformats.org/wordprocessingml/2006/main">
        <w:t xml:space="preserve">[194] 禁止发布以下类型的帖子，因为它们容易造成干扰。</w:t>
      </w:r>
    </w:p>
    <w:p w14:paraId="7B8D1F4D">
      <w:r xmlns:w="http://schemas.openxmlformats.org/wordprocessingml/2006/main">
        <w:t xml:space="preserve">[195]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5A98C186">
      <w:r xmlns:w="http://schemas.openxmlformats.org/wordprocessingml/2006/main">
        <w:t xml:space="preserve">[196] 其他包括使用此维基的人、官方管理员、艺术家、配音演员、现实生活中的个人以及 Twitter 用户等团体。</w:t>
      </w:r>
    </w:p>
    <w:p w14:paraId="4D3D78CE">
      <w:r xmlns:w="http://schemas.openxmlformats.org/wordprocessingml/2006/main">
        <w:t xml:space="preserve">[197] 关于向管理层提交的帖子，我们容忍可以解释为用户反馈的评论，例如“我希望他们改进这一点”、“我希望他们尽快修复错误”和“维护时间太长了”，但我们不容忍使用辱骂性语言贬低管理层。</w:t>
      </w:r>
    </w:p>
    <w:p w14:paraId="43E13910">
      <w:r xmlns:w="http://schemas.openxmlformats.org/wordprocessingml/2006/main">
        <w:t xml:space="preserve">[198] 将讨论和意见交流视为“诽谤或对抗他人”是错误的。然而，在讨论或意见交流中使用辱骂性语言、贬低他人、挑衅他人或在缺乏明确证据的情况下发表言论是违法的。说话时务必注意自己的言辞。</w:t>
      </w:r>
    </w:p>
    <w:p w14:paraId="657535D8">
      <w:r xmlns:w="http://schemas.openxmlformats.org/wordprocessingml/2006/main">
        <w:t xml:space="preserve">[199] 攻击性评论是指使用“做这个”或“做那个”等强烈命令、“使用粗俗语言”、“采取居高临下的态度”或“具有挑衅性”的评论。</w:t>
      </w:r>
    </w:p>
    <w:p w14:paraId="6488DDCC">
      <w:r xmlns:w="http://schemas.openxmlformats.org/wordprocessingml/2006/main">
        <w:t xml:space="preserve">[200] 禁止发布冒犯现有玩家的帖子，例如“还有人玩这个游戏吗？”或“这游戏已经凉了”。这并不意味着您完全不能发表任何负面言论，而是指那些超出单纯负面评价范围，构成诽谤或诋毁的帖子将被禁止发布。</w:t>
      </w:r>
    </w:p>
    <w:p w14:paraId="371AE0DB">
      <w:r xmlns:w="http://schemas.openxmlformats.org/wordprocessingml/2006/main">
        <w:t xml:space="preserve">[201] 公开羞辱其他玩家，包括泄露其游戏内名称或UID</w:t>
      </w:r>
    </w:p>
    <w:p w14:paraId="3B62C729">
      <w:r xmlns:w="http://schemas.openxmlformats.org/wordprocessingml/2006/main">
        <w:t xml:space="preserve">[202] 但是，分享有助于游戏攻略的信息和视频是允许的。</w:t>
      </w:r>
    </w:p>
    <w:p w14:paraId="5E023236">
      <w:r xmlns:w="http://schemas.openxmlformats.org/wordprocessingml/2006/main">
        <w:t xml:space="preserve">[203] 参考其他应用程序</w:t>
      </w:r>
    </w:p>
    <w:p w14:paraId="401289F7">
      <w:r xmlns:w="http://schemas.openxmlformats.org/wordprocessingml/2006/main">
        <w:t xml:space="preserve">[204] 在多个论坛上多次发帖</w:t>
      </w:r>
    </w:p>
    <w:p w14:paraId="0EFFEEE5">
      <w:r xmlns:w="http://schemas.openxmlformats.org/wordprocessingml/2006/main">
        <w:t xml:space="preserve">[205] 写出一串没有意义的字符</w:t>
      </w:r>
    </w:p>
    <w:p w14:paraId="242BF290">
      <w:r xmlns:w="http://schemas.openxmlformats.org/wordprocessingml/2006/main">
        <w:t xml:space="preserve">[206] 关于作弊和利用漏洞的帖子</w:t>
      </w:r>
    </w:p>
    <w:p w14:paraId="5BB1ED21">
      <w:r xmlns:w="http://schemas.openxmlformats.org/wordprocessingml/2006/main">
        <w:t xml:space="preserve">[207] 最好的办法是忽略违反规则的帖子。上钩或反驳只会让事情变得更糟。</w:t>
      </w:r>
    </w:p>
    <w:p w14:paraId="048BF01E">
      <w:r xmlns:w="http://schemas.openxmlformats.org/wordprocessingml/2006/main">
        <w:t xml:space="preserve">[208] *在上述规则中，“诽谤”指的是在没有客观证据的情况下诋毁和贬低他人。将所有批评性文章都归为“诽谤”是不正确的，所以请务必谨慎。</w:t>
      </w:r>
    </w:p>
    <w:p w14:paraId="48573B9B">
      <w:r xmlns:w="http://schemas.openxmlformats.org/wordprocessingml/2006/main">
        <w:t xml:space="preserve">[209] 关于修改和删除发帖日志 †</w:t>
      </w:r>
    </w:p>
    <w:p w14:paraId="2E97147C">
      <w:r xmlns:w="http://schemas.openxmlformats.org/wordprocessingml/2006/main">
        <w:t xml:space="preserve">[210] 但是，允许更正印刷错误、遗漏和字体颜色。（他人出于善意所做的更正也允许。）</w:t>
      </w:r>
    </w:p>
    <w:p w14:paraId="4E1B0154">
      <w:r xmlns:w="http://schemas.openxmlformats.org/wordprocessingml/2006/main">
        <w:t xml:space="preserve">[211] 作为例外情况，您可以删除自己的帖子，但事后必须向管理员报告。此外，删除时，请将整个评论替换为以下文本，而不是完全删除：&amp;color(#ff0000){''发帖人已删除''};</w:t>
      </w:r>
    </w:p>
    <w:p w14:paraId="4A80EB1A">
      <w:r xmlns:w="http://schemas.openxmlformats.org/wordprocessingml/2006/main">
        <w:t xml:space="preserve">[212] 关于评论违反规则的帖子 †</w:t>
      </w:r>
    </w:p>
    <w:p w14:paraId="02C80196">
      <w:r xmlns:w="http://schemas.openxmlformats.org/wordprocessingml/2006/main">
        <w:t xml:space="preserve">[213] 您可以自行注释掉上述任何违反规则的评论，无需管理员许可。但是，如果您注释掉了某条评论，请务必在“违规举报公告板”上进行举报。举报时请使用“违规举报公告板”上的模板。</w:t>
      </w:r>
    </w:p>
    <w:p w14:paraId="51649F37">
      <w:r xmlns:w="http://schemas.openxmlformats.org/wordprocessingml/2006/main">
        <w:t xml:space="preserve">[214] 未经 CO 举报公告板举报而被删除的帖子将被恢复，而删除帖子的人将受到处罚。</w:t>
      </w:r>
    </w:p>
    <w:p w14:paraId="64BF5485">
      <w:r xmlns:w="http://schemas.openxmlformats.org/wordprocessingml/2006/main">
        <w:t xml:space="preserve">[215] 如果您反复向 CO 举报公告板举报不违反规则的帖子，我们将认为您是自私的，并将对您实施发帖和编辑限制。</w:t>
      </w:r>
    </w:p>
    <w:p w14:paraId="3D70EC45">
      <w:r xmlns:w="http://schemas.openxmlformats.org/wordprocessingml/2006/main">
        <w:t xml:space="preserve">[216] 管理员可酌情恢复 CO 报告公告板上不违反规则的报告。</w:t>
      </w:r>
    </w:p>
    <w:p w14:paraId="6B60D2E2">
      <w:r xmlns:w="http://schemas.openxmlformats.org/wordprocessingml/2006/main">
        <w:t xml:space="preserve">[217] 我想再次重申我的请求：请不要评论那些没有违反规则的评论。（例如，主观判断，比如“虽然没有违反规则，但对任何看到的人来说都明显是垃圾信息”、“恶作剧”或“评论整个帖子”。）</w:t>
      </w:r>
    </w:p>
    <w:p w14:paraId="166300B3">
      <w:r xmlns:w="http://schemas.openxmlformats.org/wordprocessingml/2006/main">
        <w:t xml:space="preserve">[218] 关于不违反规则但“冒犯性”的帖子 †</w:t>
      </w:r>
    </w:p>
    <w:p w14:paraId="32AB6BD9">
      <w:r xmlns:w="http://schemas.openxmlformats.org/wordprocessingml/2006/main">
        <w:t xml:space="preserve">[219] 即使帖子内容具有冒犯性，除非违反版规，否则不会被删除。由于每个人对冒犯性的接受程度不同，请使用 NGID 功能隐藏评论，而不是争论或恶意挑衅。</w:t>
      </w:r>
    </w:p>
    <w:p w14:paraId="5A20073F">
      <w:r xmlns:w="http://schemas.openxmlformats.org/wordprocessingml/2006/main">
        <w:t xml:space="preserve">[220] 挑衅难道不是一种违规行为吗？†</w:t>
      </w:r>
    </w:p>
    <w:p w14:paraId="13B088BE">
      <w:r xmlns:w="http://schemas.openxmlformats.org/wordprocessingml/2006/main">
        <w:t xml:space="preserve">[221] 每个人对“煽动性言论”的定义都大相径庭，因此我们不认为这是违规行为。如果您认为某条评论具有煽动性，请使用 NGID 功能将其隐藏。</w:t>
      </w:r>
    </w:p>
    <w:p w14:paraId="7DC5153A">
      <w:r xmlns:w="http://schemas.openxmlformats.org/wordprocessingml/2006/main">
        <w:t xml:space="preserve">[222] 投诉难道不算违法吗？†</w:t>
      </w:r>
    </w:p>
    <w:p w14:paraId="69C588BA">
      <w:r xmlns:w="http://schemas.openxmlformats.org/wordprocessingml/2006/main">
        <w:t xml:space="preserve">[223] 一般而言，抱怨本身并不构成违规。但是，针对本作品的负面宣传、诽谤、辱骂性语言以及超出抱怨范围的对抗性言论均构成违规。如果您认为抱怨内容冒犯了您，请使用 NGID 功能隐藏相关评论。</w:t>
      </w:r>
    </w:p>
    <w:p w14:paraId="465E5034">
      <w:r xmlns:w="http://schemas.openxmlformats.org/wordprocessingml/2006/main">
        <w:t xml:space="preserve">[224] 如果您不确定某个帖子是否违反规则，该怎么办？ †</w:t>
      </w:r>
    </w:p>
    <w:p w14:paraId="5D29F325">
      <w:r xmlns:w="http://schemas.openxmlformats.org/wordprocessingml/2006/main">
        <w:t xml:space="preserve">[225] 有些帖子内容含糊不清，难以判断是否违规。评论删除这类含糊不清的帖子可能会导致问题，所以请不要评论删除，而是使用 NGID 功能将评论隐藏起来。</w:t>
      </w:r>
    </w:p>
    <w:p w14:paraId="66DADF00">
      <w:r xmlns:w="http://schemas.openxmlformats.org/wordprocessingml/2006/main">
        <w:t xml:space="preserve">[226] 对屡犯者的处罚 †</w:t>
      </w:r>
    </w:p>
    <w:p w14:paraId="7CB0106F">
      <w:r xmlns:w="http://schemas.openxmlformats.org/wordprocessingml/2006/main">
        <w:t xml:space="preserve">[227] 屡次违反规则或发布特别恶意的帖子，管理员可酌情予以处罚，例如“禁止访问”或“限制发帖”。</w:t>
      </w:r>
    </w:p>
    <w:p w14:paraId="1706F4FF">
      <w:r xmlns:w="http://schemas.openxmlformats.org/wordprocessingml/2006/main">
        <w:t xml:space="preserve">[228] 如果您对进一步改进有任何建议，请通过 Wiki 管理公告板与我们联系。</w:t>
      </w:r>
    </w:p>
    <w:p w14:paraId="13268D56"/>
    <w:p w14:paraId="223E1335">
      <w:r xmlns:w="http://schemas.openxmlformats.org/wordprocessingml/2006/main">
        <w:rPr>
          <w:b/>
        </w:rPr>
        <w:t xml:space="preserve">A129</w:t>
      </w:r>
    </w:p>
    <w:p w14:paraId="161C561A">
      <w:r xmlns:w="http://schemas.openxmlformats.org/wordprocessingml/2006/main">
        <w:t xml:space="preserve">[0] 索引：所有角色 | SSR 角色 | SR 角色 | R 角色</w:t>
      </w:r>
    </w:p>
    <w:p w14:paraId="783114C7">
      <w:r xmlns:w="http://schemas.openxmlformats.org/wordprocessingml/2006/main">
        <w:t xml:space="preserve">[1] 基本信息</w:t>
      </w:r>
    </w:p>
    <w:p w14:paraId="103F2B39">
      <w:r xmlns:w="http://schemas.openxmlformats.org/wordprocessingml/2006/main">
        <w:t xml:space="preserve">[2] 语音</w:t>
      </w:r>
    </w:p>
    <w:p w14:paraId="701CD573">
      <w:r xmlns:w="http://schemas.openxmlformats.org/wordprocessingml/2006/main">
        <w:t xml:space="preserve">[3] 内容适用性简易评估</w:t>
      </w:r>
    </w:p>
    <w:p w14:paraId="2CE37019">
      <w:r xmlns:w="http://schemas.openxmlformats.org/wordprocessingml/2006/main">
        <w:t xml:space="preserve">[4] 其他版本及相关角色</w:t>
      </w:r>
    </w:p>
    <w:p w14:paraId="0F9EFA83">
      <w:r xmlns:w="http://schemas.openxmlformats.org/wordprocessingml/2006/main">
        <w:t xml:space="preserve">[5] 琐事</w:t>
      </w:r>
    </w:p>
    <w:p w14:paraId="7A19D209">
      <w:r xmlns:w="http://schemas.openxmlformats.org/wordprocessingml/2006/main">
        <w:t xml:space="preserve">[6] 官方推特账号介绍</w:t>
      </w:r>
    </w:p>
    <w:p w14:paraId="5A474635">
      <w:r xmlns:w="http://schemas.openxmlformats.org/wordprocessingml/2006/main">
        <w:t xml:space="preserve">[7] 评论表单</w:t>
      </w:r>
    </w:p>
    <w:p w14:paraId="3113E575">
      <w:r xmlns:w="http://schemas.openxmlformats.org/wordprocessingml/2006/main">
        <w:t xml:space="preserve">[8] 基本信息 †</w:t>
      </w:r>
    </w:p>
    <w:p w14:paraId="222EA6AF">
      <w:r xmlns:w="http://schemas.openxmlformats.org/wordprocessingml/2006/main">
        <w:t xml:space="preserve">[9] 变换图像</w:t>
      </w:r>
    </w:p>
    <w:p w14:paraId="410FA1A3">
      <w:r xmlns:w="http://schemas.openxmlformats.org/wordprocessingml/2006/main">
        <w:t xml:space="preserve">[10] 简介</w:t>
      </w:r>
    </w:p>
    <w:p w14:paraId="2AB65845">
      <w:r xmlns:w="http://schemas.openxmlformats.org/wordprocessingml/2006/main">
        <w:t xml:space="preserve">[11] 姓名</w:t>
      </w:r>
    </w:p>
    <w:p w14:paraId="2ACBFA0A">
      <w:r xmlns:w="http://schemas.openxmlformats.org/wordprocessingml/2006/main">
        <w:t xml:space="preserve">[12] 圆香突袭</w:t>
      </w:r>
    </w:p>
    <w:p w14:paraId="069EF9DA">
      <w:r xmlns:w="http://schemas.openxmlformats.org/wordprocessingml/2006/main">
        <w:t xml:space="preserve">[13] 真实姓名</w:t>
      </w:r>
    </w:p>
    <w:p w14:paraId="1AF896EB">
      <w:r xmlns:w="http://schemas.openxmlformats.org/wordprocessingml/2006/main">
        <w:t xml:space="preserve">[14] 圆香</w:t>
      </w:r>
    </w:p>
    <w:p w14:paraId="798C1173">
      <w:r xmlns:w="http://schemas.openxmlformats.org/wordprocessingml/2006/main">
        <w:t xml:space="preserve">[15] 稀有度</w:t>
      </w:r>
    </w:p>
    <w:p w14:paraId="3DBFBC13">
      <w:r xmlns:w="http://schemas.openxmlformats.org/wordprocessingml/2006/main">
        <w:t xml:space="preserve">[16] 普通攻击</w:t>
      </w:r>
    </w:p>
    <w:p w14:paraId="2411F9BA">
      <w:r xmlns:w="http://schemas.openxmlformats.org/wordprocessingml/2006/main">
        <w:t xml:space="preserve">[17] 远程攻击（物理）</w:t>
      </w:r>
    </w:p>
    <w:p w14:paraId="49B86E08">
      <w:r xmlns:w="http://schemas.openxmlformats.org/wordprocessingml/2006/main">
        <w:t xml:space="preserve">[18] 附属派系</w:t>
      </w:r>
    </w:p>
    <w:p w14:paraId="339E1BB7">
      <w:r xmlns:w="http://schemas.openxmlformats.org/wordprocessingml/2006/main">
        <w:t xml:space="preserve">[19] 战士（异界）</w:t>
      </w:r>
    </w:p>
    <w:p w14:paraId="1C04AD27">
      <w:r xmlns:w="http://schemas.openxmlformats.org/wordprocessingml/2006/main">
        <w:t xml:space="preserve">[20] 插图</w:t>
      </w:r>
    </w:p>
    <w:p w14:paraId="4E4FA8AB">
      <w:r xmlns:w="http://schemas.openxmlformats.org/wordprocessingml/2006/main">
        <w:t xml:space="preserve">[21] 饭团君</w:t>
      </w:r>
    </w:p>
    <w:p w14:paraId="43B990EF">
      <w:r xmlns:w="http://schemas.openxmlformats.org/wordprocessingml/2006/main">
        <w:t xml:space="preserve">[22] SD字符</w:t>
      </w:r>
    </w:p>
    <w:p w14:paraId="2C6591E2">
      <w:r xmlns:w="http://schemas.openxmlformats.org/wordprocessingml/2006/main">
        <w:t xml:space="preserve">[23] 风味文字</w:t>
      </w:r>
    </w:p>
    <w:p w14:paraId="02241A75">
      <w:r xmlns:w="http://schemas.openxmlformats.org/wordprocessingml/2006/main">
        <w:t xml:space="preserve">[24] “交给我吧。我会以各种方式为您效劳，从战斗到情色支持。” 她是由天才科学家高円寺博士开发的机器人，旨在辅助埃斯卡莱尔。她从战斗到日常生活，甚至情色游戏的细节，全方位地支持着埃斯卡莱尔。她本应是一个辅助单位，但不知为何，她却非常适合患有注意力缺陷障碍症（ADDD）的人……</w:t>
      </w:r>
    </w:p>
    <w:p w14:paraId="79750A13">
      <w:r xmlns:w="http://schemas.openxmlformats.org/wordprocessingml/2006/main">
        <w:t xml:space="preserve">[25] 如何获得</w:t>
      </w:r>
    </w:p>
    <w:p w14:paraId="35C3DB1B">
      <w:r xmlns:w="http://schemas.openxmlformats.org/wordprocessingml/2006/main">
        <w:t xml:space="preserve">[26] 标准扭蛋</w:t>
      </w:r>
    </w:p>
    <w:p w14:paraId="4627830E">
      <w:r xmlns:w="http://schemas.openxmlformats.org/wordprocessingml/2006/main">
        <w:t xml:space="preserve">[27] 基础属性（1星）* 每增加1星+50%，5星时为1星值的3倍</w:t>
      </w:r>
    </w:p>
    <w:p w14:paraId="4DA2F6C6">
      <w:r xmlns:w="http://schemas.openxmlformats.org/wordprocessingml/2006/main">
        <w:t xml:space="preserve">[28] 级</w:t>
      </w:r>
    </w:p>
    <w:p w14:paraId="15DDB3BC">
      <w:r xmlns:w="http://schemas.openxmlformats.org/wordprocessingml/2006/main">
        <w:t xml:space="preserve">[29] 耐力</w:t>
      </w:r>
    </w:p>
    <w:p w14:paraId="63FDE6BB">
      <w:r xmlns:w="http://schemas.openxmlformats.org/wordprocessingml/2006/main">
        <w:t xml:space="preserve">[30] 攻击力</w:t>
      </w:r>
    </w:p>
    <w:p w14:paraId="3EC30B10">
      <w:r xmlns:w="http://schemas.openxmlformats.org/wordprocessingml/2006/main">
        <w:t xml:space="preserve">[31] 防御能力</w:t>
      </w:r>
    </w:p>
    <w:p w14:paraId="65119304">
      <w:r xmlns:w="http://schemas.openxmlformats.org/wordprocessingml/2006/main">
        <w:t xml:space="preserve">[32] 魔力</w:t>
      </w:r>
    </w:p>
    <w:p w14:paraId="4085BE64">
      <w:r xmlns:w="http://schemas.openxmlformats.org/wordprocessingml/2006/main">
        <w:t xml:space="preserve">[33] 魔法抗性</w:t>
      </w:r>
    </w:p>
    <w:p w14:paraId="7A5E4C48">
      <w:r xmlns:w="http://schemas.openxmlformats.org/wordprocessingml/2006/main">
        <w:t xml:space="preserve">[34] 详细状态</w:t>
      </w:r>
    </w:p>
    <w:p w14:paraId="52C9D55E">
      <w:r xmlns:w="http://schemas.openxmlformats.org/wordprocessingml/2006/main">
        <w:t xml:space="preserve">[35] 准确性</w:t>
      </w:r>
    </w:p>
    <w:p w14:paraId="61906D5A">
      <w:r xmlns:w="http://schemas.openxmlformats.org/wordprocessingml/2006/main">
        <w:t xml:space="preserve">[36] 回避能力</w:t>
      </w:r>
    </w:p>
    <w:p w14:paraId="76FF3F87">
      <w:r xmlns:w="http://schemas.openxmlformats.org/wordprocessingml/2006/main">
        <w:t xml:space="preserve">[37] 连续命中率</w:t>
      </w:r>
    </w:p>
    <w:p w14:paraId="60EBA79E">
      <w:r xmlns:w="http://schemas.openxmlformats.org/wordprocessingml/2006/main">
        <w:t xml:space="preserve">[38] 反击率</w:t>
      </w:r>
    </w:p>
    <w:p w14:paraId="53E9ACEA">
      <w:r xmlns:w="http://schemas.openxmlformats.org/wordprocessingml/2006/main">
        <w:t xml:space="preserve">[39] 眩晕激活率</w:t>
      </w:r>
    </w:p>
    <w:p w14:paraId="028F6841">
      <w:r xmlns:w="http://schemas.openxmlformats.org/wordprocessingml/2006/main">
        <w:t xml:space="preserve">[40] 眩晕抗性</w:t>
      </w:r>
    </w:p>
    <w:p w14:paraId="6DCE0A23">
      <w:r xmlns:w="http://schemas.openxmlformats.org/wordprocessingml/2006/main">
        <w:t xml:space="preserve">[41] 移动速度</w:t>
      </w:r>
    </w:p>
    <w:p w14:paraId="7EDE49C6">
      <w:r xmlns:w="http://schemas.openxmlformats.org/wordprocessingml/2006/main">
        <w:t xml:space="preserve">[42] 部署速度</w:t>
      </w:r>
    </w:p>
    <w:p w14:paraId="52957290">
      <w:r xmlns:w="http://schemas.openxmlformats.org/wordprocessingml/2006/main">
        <w:t xml:space="preserve">[43] 行动速度</w:t>
      </w:r>
    </w:p>
    <w:p w14:paraId="1ED7E303">
      <w:r xmlns:w="http://schemas.openxmlformats.org/wordprocessingml/2006/main">
        <w:t xml:space="preserve">[44] 特别收费金额</w:t>
      </w:r>
    </w:p>
    <w:p w14:paraId="25105021">
      <w:r xmlns:w="http://schemas.openxmlformats.org/wordprocessingml/2006/main">
        <w:t xml:space="preserve">[45] 特殊招式</w:t>
      </w:r>
    </w:p>
    <w:p w14:paraId="1D8AEA5F">
      <w:r xmlns:w="http://schemas.openxmlformats.org/wordprocessingml/2006/main">
        <w:t xml:space="preserve">[46] 姓名</w:t>
      </w:r>
    </w:p>
    <w:p w14:paraId="32A34590">
      <w:r xmlns:w="http://schemas.openxmlformats.org/wordprocessingml/2006/main">
        <w:t xml:space="preserve">[47] 效应</w:t>
      </w:r>
    </w:p>
    <w:p w14:paraId="784DD616">
      <w:r xmlns:w="http://schemas.openxmlformats.org/wordprocessingml/2006/main">
        <w:t xml:space="preserve">[48] 地狱之火</w:t>
      </w:r>
    </w:p>
    <w:p w14:paraId="32D9CF31">
      <w:r xmlns:w="http://schemas.openxmlformats.org/wordprocessingml/2006/main">
        <w:t xml:space="preserve">[49] 对一排横向敌人造成 4 倍物理伤害。降低敌人 20% 的攻击力，持续 30 秒。</w:t>
      </w:r>
    </w:p>
    <w:p w14:paraId="573CC7F2">
      <w:r xmlns:w="http://schemas.openxmlformats.org/wordprocessingml/2006/main">
        <w:t xml:space="preserve">[50] 地狱火+</w:t>
      </w:r>
    </w:p>
    <w:p w14:paraId="02C1D7BB">
      <w:r xmlns:w="http://schemas.openxmlformats.org/wordprocessingml/2006/main">
        <w:t xml:space="preserve">[51] 对一排横向敌人造成 6 倍物理伤害。降低敌人 20% 的攻击力，持续 30 秒。</w:t>
      </w:r>
    </w:p>
    <w:p w14:paraId="5AD54E15">
      <w:r xmlns:w="http://schemas.openxmlformats.org/wordprocessingml/2006/main">
        <w:t xml:space="preserve">[52] 独特效果</w:t>
      </w:r>
    </w:p>
    <w:p w14:paraId="7F756DDA">
      <w:r xmlns:w="http://schemas.openxmlformats.org/wordprocessingml/2006/main">
        <w:t xml:space="preserve">[53] 姓名</w:t>
      </w:r>
    </w:p>
    <w:p w14:paraId="285EF64B">
      <w:r xmlns:w="http://schemas.openxmlformats.org/wordprocessingml/2006/main">
        <w:t xml:space="preserve">[54] 效应</w:t>
      </w:r>
    </w:p>
    <w:p w14:paraId="054354BE">
      <w:r xmlns:w="http://schemas.openxmlformats.org/wordprocessingml/2006/main">
        <w:t xml:space="preserve">[55] 应急救援系统</w:t>
      </w:r>
    </w:p>
    <w:p w14:paraId="68AF5041">
      <w:r xmlns:w="http://schemas.openxmlformats.org/wordprocessingml/2006/main">
        <w:t xml:space="preserve">[56] 部署完成后，敌方战场时间停止 5 秒。</w:t>
      </w:r>
    </w:p>
    <w:p w14:paraId="5CA04813">
      <w:r xmlns:w="http://schemas.openxmlformats.org/wordprocessingml/2006/main">
        <w:t xml:space="preserve">[57] 紧急救援系统+</w:t>
      </w:r>
    </w:p>
    <w:p w14:paraId="4AF34737">
      <w:r xmlns:w="http://schemas.openxmlformats.org/wordprocessingml/2006/main">
        <w:t xml:space="preserve">[58] 部署完成后，敌方战场时间停止 7.5 秒。</w:t>
      </w:r>
    </w:p>
    <w:p w14:paraId="7262F57A">
      <w:r xmlns:w="http://schemas.openxmlformats.org/wordprocessingml/2006/main">
        <w:t xml:space="preserve">[59] 休闲服装照片</w:t>
      </w:r>
    </w:p>
    <w:p w14:paraId="0CFD56A1">
      <w:r xmlns:w="http://schemas.openxmlformats.org/wordprocessingml/2006/main">
        <w:t xml:space="preserve">[60] 增强图像</w:t>
      </w:r>
    </w:p>
    <w:p w14:paraId="420920A8">
      <w:r xmlns:w="http://schemas.openxmlformats.org/wordprocessingml/2006/main">
        <w:t xml:space="preserve">[61] M型安卓SD卡图像</w:t>
      </w:r>
    </w:p>
    <w:p w14:paraId="0418E9B7">
      <w:r xmlns:w="http://schemas.openxmlformats.org/wordprocessingml/2006/main">
        <w:t xml:space="preserve">[62] 语音 †</w:t>
      </w:r>
    </w:p>
    <w:p w14:paraId="43A1A175">
      <w:r xmlns:w="http://schemas.openxmlformats.org/wordprocessingml/2006/main">
        <w:t xml:space="preserve">[63] 点击打开行列表</w:t>
      </w:r>
    </w:p>
    <w:p w14:paraId="27BF2E86">
      <w:r xmlns:w="http://schemas.openxmlformats.org/wordprocessingml/2006/main">
        <w:t xml:space="preserve">[64] 加入</w:t>
      </w:r>
    </w:p>
    <w:p w14:paraId="0FEA8311">
      <w:r xmlns:w="http://schemas.openxmlformats.org/wordprocessingml/2006/main">
        <w:t xml:space="preserve">[65] 我是高円寺圆香，高円寺沙由香的妹妹。虽然外表看起来不像，但我其实是高性能通用支援型决战武器机器人。很高兴认识你。</w:t>
      </w:r>
    </w:p>
    <w:p w14:paraId="492AF04E">
      <w:r xmlns:w="http://schemas.openxmlformats.org/wordprocessingml/2006/main">
        <w:t xml:space="preserve">[66] 对话 1（转换后）</w:t>
      </w:r>
    </w:p>
    <w:p w14:paraId="66D1D8F6">
      <w:r xmlns:w="http://schemas.openxmlformats.org/wordprocessingml/2006/main">
        <w:t xml:space="preserve">[67] 对话 2（转换后）</w:t>
      </w:r>
    </w:p>
    <w:p w14:paraId="5AE22225">
      <w:r xmlns:w="http://schemas.openxmlformats.org/wordprocessingml/2006/main">
        <w:t xml:space="preserve">[68] 对话 3（转变后）</w:t>
      </w:r>
    </w:p>
    <w:p w14:paraId="5E050876">
      <w:r xmlns:w="http://schemas.openxmlformats.org/wordprocessingml/2006/main">
        <w:t xml:space="preserve">[69] 对话 4（转换后）</w:t>
      </w:r>
    </w:p>
    <w:p w14:paraId="27244A37">
      <w:r xmlns:w="http://schemas.openxmlformats.org/wordprocessingml/2006/main">
        <w:t xml:space="preserve">[70] 空闲 1（转换后）</w:t>
      </w:r>
    </w:p>
    <w:p w14:paraId="599A9597">
      <w:r xmlns:w="http://schemas.openxmlformats.org/wordprocessingml/2006/main">
        <w:t xml:space="preserve">[71] 能够保持这种姿势等待，是真正称职的女仆机器人的标志。嗯哼。</w:t>
      </w:r>
    </w:p>
    <w:p w14:paraId="2F534D8A">
      <w:r xmlns:w="http://schemas.openxmlformats.org/wordprocessingml/2006/main">
        <w:t xml:space="preserve">[72] 空闲 2（转换后）</w:t>
      </w:r>
    </w:p>
    <w:p w14:paraId="67D108E2">
      <w:r xmlns:w="http://schemas.openxmlformats.org/wordprocessingml/2006/main">
        <w:t xml:space="preserve">[73] 我的武器渴望开火……但它可能会哑火。</w:t>
      </w:r>
    </w:p>
    <w:p w14:paraId="0EAD2E1F">
      <w:r xmlns:w="http://schemas.openxmlformats.org/wordprocessingml/2006/main">
        <w:t xml:space="preserve">[74] 对话 1（转变前）</w:t>
      </w:r>
    </w:p>
    <w:p w14:paraId="65B0C690">
      <w:r xmlns:w="http://schemas.openxmlformats.org/wordprocessingml/2006/main">
        <w:t xml:space="preserve">[75] 对话 2（转变前）</w:t>
      </w:r>
    </w:p>
    <w:p w14:paraId="3E3A62E3">
      <w:r xmlns:w="http://schemas.openxmlformats.org/wordprocessingml/2006/main">
        <w:t xml:space="preserve">[76] 对话 3（转变前）</w:t>
      </w:r>
    </w:p>
    <w:p w14:paraId="6F03BBB8">
      <w:r xmlns:w="http://schemas.openxmlformats.org/wordprocessingml/2006/main">
        <w:t xml:space="preserve">[77] 对话 4（转变前）</w:t>
      </w:r>
    </w:p>
    <w:p w14:paraId="342312E5">
      <w:r xmlns:w="http://schemas.openxmlformats.org/wordprocessingml/2006/main">
        <w:t xml:space="preserve">[78] 空闲 1（转换前）</w:t>
      </w:r>
    </w:p>
    <w:p w14:paraId="1A3D80EF">
      <w:r xmlns:w="http://schemas.openxmlformats.org/wordprocessingml/2006/main">
        <w:t xml:space="preserve">[79] 空闲 2（转换前）</w:t>
      </w:r>
    </w:p>
    <w:p w14:paraId="4B984C6D">
      <w:r xmlns:w="http://schemas.openxmlformats.org/wordprocessingml/2006/main">
        <w:t xml:space="preserve">[80] 升级 1</w:t>
      </w:r>
    </w:p>
    <w:p w14:paraId="3B96ED11">
      <w:r xmlns:w="http://schemas.openxmlformats.org/wordprocessingml/2006/main">
        <w:t xml:space="preserve">[81] 我有所进步。主要是心理方面。……开玩笑啦。</w:t>
      </w:r>
    </w:p>
    <w:p w14:paraId="111C91BE">
      <w:r xmlns:w="http://schemas.openxmlformats.org/wordprocessingml/2006/main">
        <w:t xml:space="preserve">[82] 升级 2</w:t>
      </w:r>
    </w:p>
    <w:p w14:paraId="6A6A0C44">
      <w:r xmlns:w="http://schemas.openxmlformats.org/wordprocessingml/2006/main">
        <w:t xml:space="preserve">[83] 这……不……包含在我的升级计划中。它不包含在内……！</w:t>
      </w:r>
    </w:p>
    <w:p w14:paraId="31EB5FAA">
      <w:r xmlns:w="http://schemas.openxmlformats.org/wordprocessingml/2006/main">
        <w:t xml:space="preserve">[84] 升级 3</w:t>
      </w:r>
    </w:p>
    <w:p w14:paraId="0413DA53">
      <w:r xmlns:w="http://schemas.openxmlformats.org/wordprocessingml/2006/main">
        <w:t xml:space="preserve">[85] 啊啊啊……好温暖……哈哈，呜！！</w:t>
      </w:r>
    </w:p>
    <w:p w14:paraId="7B0149DE">
      <w:r xmlns:w="http://schemas.openxmlformats.org/wordprocessingml/2006/main">
        <w:t xml:space="preserve">[86] 捕获</w:t>
      </w:r>
    </w:p>
    <w:p w14:paraId="362CD642">
      <w:r xmlns:w="http://schemas.openxmlformats.org/wordprocessingml/2006/main">
        <w:t xml:space="preserve">[87] 照这样下去，它就会落入敌人手中……啊啊啊啊！！！</w:t>
      </w:r>
    </w:p>
    <w:p w14:paraId="475A16A8">
      <w:r xmlns:w="http://schemas.openxmlformats.org/wordprocessingml/2006/main">
        <w:t xml:space="preserve">[88] 战斗开始 1</w:t>
      </w:r>
    </w:p>
    <w:p w14:paraId="6AA476AE">
      <w:r xmlns:w="http://schemas.openxmlformats.org/wordprocessingml/2006/main">
        <w:t xml:space="preserve">[89] 我该走吗？你使用机器人太粗鲁了。</w:t>
      </w:r>
    </w:p>
    <w:p w14:paraId="7B45B00E">
      <w:r xmlns:w="http://schemas.openxmlformats.org/wordprocessingml/2006/main">
        <w:t xml:space="preserve">[90] 战斗开始 2</w:t>
      </w:r>
    </w:p>
    <w:p w14:paraId="300992B2">
      <w:r xmlns:w="http://schemas.openxmlformats.org/wordprocessingml/2006/main">
        <w:t xml:space="preserve">[91] 战斗参与 1</w:t>
      </w:r>
    </w:p>
    <w:p w14:paraId="2F518395">
      <w:r xmlns:w="http://schemas.openxmlformats.org/wordprocessingml/2006/main">
        <w:t xml:space="preserve">[92] 救援就交给我们吧。</w:t>
      </w:r>
    </w:p>
    <w:p w14:paraId="032D3E34">
      <w:r xmlns:w="http://schemas.openxmlformats.org/wordprocessingml/2006/main">
        <w:t xml:space="preserve">[93] 战斗参与 2</w:t>
      </w:r>
    </w:p>
    <w:p w14:paraId="504C0BCE">
      <w:r xmlns:w="http://schemas.openxmlformats.org/wordprocessingml/2006/main">
        <w:t xml:space="preserve">[94] 1 当你赢得一场战斗时</w:t>
      </w:r>
    </w:p>
    <w:p w14:paraId="4953E8EB">
      <w:r xmlns:w="http://schemas.openxmlformats.org/wordprocessingml/2006/main">
        <w:t xml:space="preserve">[95] Cha-ra-cha-n♪ 我试着演奏胜利号角。</w:t>
      </w:r>
    </w:p>
    <w:p w14:paraId="0163279D">
      <w:r xmlns:w="http://schemas.openxmlformats.org/wordprocessingml/2006/main">
        <w:t xml:space="preserve">[96] 2 当你赢得一场战斗时</w:t>
      </w:r>
    </w:p>
    <w:p w14:paraId="33046000">
      <w:r xmlns:w="http://schemas.openxmlformats.org/wordprocessingml/2006/main">
        <w:t xml:space="preserve">[97] 胜利的荣耀属于你！</w:t>
      </w:r>
    </w:p>
    <w:p w14:paraId="4F0AA707">
      <w:r xmlns:w="http://schemas.openxmlformats.org/wordprocessingml/2006/main">
        <w:t xml:space="preserve">[98] 普通攻击 1</w:t>
      </w:r>
    </w:p>
    <w:p w14:paraId="11CDC488">
      <w:r xmlns:w="http://schemas.openxmlformats.org/wordprocessingml/2006/main">
        <w:t xml:space="preserve">[99] 艾</w:t>
      </w:r>
    </w:p>
    <w:p w14:paraId="50899145">
      <w:r xmlns:w="http://schemas.openxmlformats.org/wordprocessingml/2006/main">
        <w:t xml:space="preserve">[100] 普通攻击 2</w:t>
      </w:r>
    </w:p>
    <w:p w14:paraId="45A9482A">
      <w:r xmlns:w="http://schemas.openxmlformats.org/wordprocessingml/2006/main">
        <w:t xml:space="preserve">[101] 攻击</w:t>
      </w:r>
    </w:p>
    <w:p w14:paraId="601FBFFA">
      <w:r xmlns:w="http://schemas.openxmlformats.org/wordprocessingml/2006/main">
        <w:t xml:space="preserve">[102] 普通攻击 3</w:t>
      </w:r>
    </w:p>
    <w:p w14:paraId="55EF435C">
      <w:r xmlns:w="http://schemas.openxmlformats.org/wordprocessingml/2006/main">
        <w:t xml:space="preserve">[103] 独特效果激活 1</w:t>
      </w:r>
    </w:p>
    <w:p w14:paraId="66B9A69F">
      <w:r xmlns:w="http://schemas.openxmlformats.org/wordprocessingml/2006/main">
        <w:t xml:space="preserve">[104] 帝哉。</w:t>
      </w:r>
    </w:p>
    <w:p w14:paraId="7E559AAB">
      <w:r xmlns:w="http://schemas.openxmlformats.org/wordprocessingml/2006/main">
        <w:t xml:space="preserve">[105] 独特效果激活 2</w:t>
      </w:r>
    </w:p>
    <w:p w14:paraId="068D5818">
      <w:r xmlns:w="http://schemas.openxmlformats.org/wordprocessingml/2006/main">
        <w:t xml:space="preserve">[106] 独特效果激活 3</w:t>
      </w:r>
    </w:p>
    <w:p w14:paraId="37FBC8D5">
      <w:r xmlns:w="http://schemas.openxmlformats.org/wordprocessingml/2006/main">
        <w:t xml:space="preserve">[107] 特殊招式 1</w:t>
      </w:r>
    </w:p>
    <w:p w14:paraId="2706D676">
      <w:r xmlns:w="http://schemas.openxmlformats.org/wordprocessingml/2006/main">
        <w:t xml:space="preserve">[108] 系统启动……地狱火</w:t>
      </w:r>
    </w:p>
    <w:p w14:paraId="1BB00A40">
      <w:r xmlns:w="http://schemas.openxmlformats.org/wordprocessingml/2006/main">
        <w:t xml:space="preserve">[109] 特殊招式 2</w:t>
      </w:r>
    </w:p>
    <w:p w14:paraId="64CE95F3">
      <w:r xmlns:w="http://schemas.openxmlformats.org/wordprocessingml/2006/main">
        <w:t xml:space="preserve">[110] 尼亚啊啊啊啊</w:t>
      </w:r>
    </w:p>
    <w:p w14:paraId="14626747">
      <w:r xmlns:w="http://schemas.openxmlformats.org/wordprocessingml/2006/main">
        <w:t xml:space="preserve">[111] 受到的伤害：1</w:t>
      </w:r>
    </w:p>
    <w:p w14:paraId="3197C546">
      <w:r xmlns:w="http://schemas.openxmlformats.org/wordprocessingml/2006/main">
        <w:t xml:space="preserve">[112] 轻微损坏</w:t>
      </w:r>
    </w:p>
    <w:p w14:paraId="409B7873">
      <w:r xmlns:w="http://schemas.openxmlformats.org/wordprocessingml/2006/main">
        <w:t xml:space="preserve">[113] 受到的伤害：2</w:t>
      </w:r>
    </w:p>
    <w:p w14:paraId="31380057">
      <w:r xmlns:w="http://schemas.openxmlformats.org/wordprocessingml/2006/main">
        <w:t xml:space="preserve">[114] 受到的伤害：3</w:t>
      </w:r>
    </w:p>
    <w:p w14:paraId="6418F926">
      <w:r xmlns:w="http://schemas.openxmlformats.org/wordprocessingml/2006/main">
        <w:t xml:space="preserve">[115] 撤回</w:t>
      </w:r>
    </w:p>
    <w:p w14:paraId="063F51BE">
      <w:r xmlns:w="http://schemas.openxmlformats.org/wordprocessingml/2006/main">
        <w:t xml:space="preserve">[116] 丧失行为能力。退出。</w:t>
      </w:r>
    </w:p>
    <w:p w14:paraId="5B0015EF">
      <w:r xmlns:w="http://schemas.openxmlformats.org/wordprocessingml/2006/main">
        <w:t xml:space="preserve">[117] 使用好感度道具/极限突破道具 1</w:t>
      </w:r>
    </w:p>
    <w:p w14:paraId="0E41C5BE">
      <w:r xmlns:w="http://schemas.openxmlformats.org/wordprocessingml/2006/main">
        <w:t xml:space="preserve">[118] 这太棒了！我会小心使用。</w:t>
      </w:r>
    </w:p>
    <w:p w14:paraId="34D8928E">
      <w:r xmlns:w="http://schemas.openxmlformats.org/wordprocessingml/2006/main">
        <w:t xml:space="preserve">[119] 好感度道具和突破极限道具的使用 2</w:t>
      </w:r>
    </w:p>
    <w:p w14:paraId="10FCB7A7">
      <w:r xmlns:w="http://schemas.openxmlformats.org/wordprocessingml/2006/main">
        <w:t xml:space="preserve">[120] 啊……嗯……这种感觉……“幸福”是什么意思？</w:t>
      </w:r>
    </w:p>
    <w:p w14:paraId="49E03383">
      <w:r xmlns:w="http://schemas.openxmlformats.org/wordprocessingml/2006/main">
        <w:t xml:space="preserve">[121] 在游戏中 †</w:t>
      </w:r>
    </w:p>
    <w:p w14:paraId="50CF9D33">
      <w:r xmlns:w="http://schemas.openxmlformats.org/wordprocessingml/2006/main">
        <w:t xml:space="preserve">[122] 实际上，FM77 只在原世界中留下一句暗示其存在的台词，但并未真正出现。即使您没有拥有该游戏，也不会影响您观看该事件。</w:t>
      </w:r>
    </w:p>
    <w:p w14:paraId="1DF389D6">
      <w:r xmlns:w="http://schemas.openxmlformats.org/wordprocessingml/2006/main">
        <w:t xml:space="preserve">[123] 拥有时间停止能力的初始单位。部署后可使敌方行动失效5秒。其移动速度在实装时也达到了顶尖水平，仅为3秒，紧急情况下可从预备队跳入战场，为你争取时间。</w:t>
      </w:r>
    </w:p>
    <w:p w14:paraId="1613D2AA">
      <w:r xmlns:w="http://schemas.openxmlformats.org/wordprocessingml/2006/main">
        <w:t xml:space="preserve">[124] 特殊技为横向直线攻击，最多可攻击3个目标。行动速度略低于平均水平，攻击力也略低。特殊技蓄力时间中等。攻击力下降效果仅对被特殊技击中的敌人有效，对被特殊技击败的敌人或攻击范围外的敌人无效，且效果量较小，因此并不实用。</w:t>
      </w:r>
    </w:p>
    <w:p w14:paraId="720819B8">
      <w:r xmlns:w="http://schemas.openxmlformats.org/wordprocessingml/2006/main">
        <w:t xml:space="preserve">[125] 虽然它的移动速度很快，但部署速度却很慢，而且如果没有装备弥补，整体速度并不算快。它较低的眩晕抗性也需要通过装备来弥补。</w:t>
      </w:r>
    </w:p>
    <w:p w14:paraId="0C9A8338">
      <w:r xmlns:w="http://schemas.openxmlformats.org/wordprocessingml/2006/main">
        <w:t xml:space="preserve">[126] 如果你想要获得独特的效果，你可以直接使用☆1，或者你可以突破极限到☆3并觉醒它的独特效果。</w:t>
      </w:r>
    </w:p>
    <w:p w14:paraId="16C33C91">
      <w:r xmlns:w="http://schemas.openxmlformats.org/wordprocessingml/2006/main">
        <w:t xml:space="preserve">[127] 内容适用性简易评估 †</w:t>
      </w:r>
    </w:p>
    <w:p w14:paraId="29C9C38D">
      <w:r xmlns:w="http://schemas.openxmlformats.org/wordprocessingml/2006/main">
        <w:t xml:space="preserve">[128] 合适的内容、推荐的装备示例、角色发展目标等。</w:t>
      </w:r>
    </w:p>
    <w:p w14:paraId="5F46580E">
      <w:r xmlns:w="http://schemas.openxmlformats.org/wordprocessingml/2006/main">
        <w:t xml:space="preserve">[129] 兼容内容</w:t>
      </w:r>
    </w:p>
    <w:p w14:paraId="5C231B44">
      <w:r xmlns:w="http://schemas.openxmlformats.org/wordprocessingml/2006/main">
        <w:t xml:space="preserve">[130] 能力倾向</w:t>
      </w:r>
    </w:p>
    <w:p w14:paraId="2A86D4BF">
      <w:r xmlns:w="http://schemas.openxmlformats.org/wordprocessingml/2006/main">
        <w:t xml:space="preserve">[131] 简短评论</w:t>
      </w:r>
    </w:p>
    <w:p w14:paraId="33895C87">
      <w:r xmlns:w="http://schemas.openxmlformats.org/wordprocessingml/2006/main">
        <w:t xml:space="preserve">[132] 主线任务 活动任务</w:t>
      </w:r>
    </w:p>
    <w:p w14:paraId="3F19CC79">
      <w:r xmlns:w="http://schemas.openxmlformats.org/wordprocessingml/2006/main">
        <w:t xml:space="preserve">[133] 他可以毫无问题地完成任务，但几乎没有理由专门选择他。</w:t>
      </w:r>
    </w:p>
    <w:p w14:paraId="6DAFDF47">
      <w:r xmlns:w="http://schemas.openxmlformats.org/wordprocessingml/2006/main">
        <w:t xml:space="preserve">[134] 突袭战</w:t>
      </w:r>
    </w:p>
    <w:p w14:paraId="728B4D7A">
      <w:r xmlns:w="http://schemas.openxmlformats.org/wordprocessingml/2006/main">
        <w:t xml:space="preserve">[135] 水平线攻击不合适。</w:t>
      </w:r>
    </w:p>
    <w:p w14:paraId="695AD2E2">
      <w:r xmlns:w="http://schemas.openxmlformats.org/wordprocessingml/2006/main">
        <w:t xml:space="preserve">[136] 湮灭</w:t>
      </w:r>
    </w:p>
    <w:p w14:paraId="0E8CE542">
      <w:r xmlns:w="http://schemas.openxmlformats.org/wordprocessingml/2006/main">
        <w:t xml:space="preserve">[137] B宇宙</w:t>
      </w:r>
    </w:p>
    <w:p w14:paraId="4F0DFEBE">
      <w:r xmlns:w="http://schemas.openxmlformats.org/wordprocessingml/2006/main">
        <w:t xml:space="preserve">[138] 有时用于停止时间。</w:t>
      </w:r>
    </w:p>
    <w:p w14:paraId="36078F2A">
      <w:r xmlns:w="http://schemas.openxmlformats.org/wordprocessingml/2006/main">
        <w:t xml:space="preserve">[139] 能力评估指标</w:t>
      </w:r>
    </w:p>
    <w:p w14:paraId="22ACCCB7">
      <w:r xmlns:w="http://schemas.openxmlformats.org/wordprocessingml/2006/main">
        <w:t xml:space="preserve">[140] ◎：优秀内容。最有可能发挥出色。○：合适内容。有较高发挥潜力。△：一般。需要一些技巧才能发挥良好，但选择理由不多。×：不合适内容。由于与内容规则、游戏系统、难度等级等不兼容，难以发挥出色。*2014年3月更新</w:t>
      </w:r>
    </w:p>
    <w:p w14:paraId="1212C60D">
      <w:r xmlns:w="http://schemas.openxmlformats.org/wordprocessingml/2006/main">
        <w:t xml:space="preserve">[141] B 制服</w:t>
      </w:r>
    </w:p>
    <w:p w14:paraId="32AF98D1">
      <w:r xmlns:w="http://schemas.openxmlformats.org/wordprocessingml/2006/main">
        <w:t xml:space="preserve">[142] 推荐设备示例</w:t>
      </w:r>
    </w:p>
    <w:p w14:paraId="013D7625">
      <w:r xmlns:w="http://schemas.openxmlformats.org/wordprocessingml/2006/main">
        <w:t xml:space="preserve">[143] 主要设备</w:t>
      </w:r>
    </w:p>
    <w:p w14:paraId="3DF8442D">
      <w:r xmlns:w="http://schemas.openxmlformats.org/wordprocessingml/2006/main">
        <w:t xml:space="preserve">[144] 子设备</w:t>
      </w:r>
    </w:p>
    <w:p w14:paraId="741AB59F">
      <w:r xmlns:w="http://schemas.openxmlformats.org/wordprocessingml/2006/main">
        <w:t xml:space="preserve">[145] 一件令人愉悦的物品</w:t>
      </w:r>
    </w:p>
    <w:p w14:paraId="62B69DC0">
      <w:r xmlns:w="http://schemas.openxmlformats.org/wordprocessingml/2006/main">
        <w:t xml:space="preserve">[146] 发展目标</w:t>
      </w:r>
    </w:p>
    <w:p w14:paraId="72BB0481">
      <w:r xmlns:w="http://schemas.openxmlformats.org/wordprocessingml/2006/main">
        <w:t xml:space="preserve">[147] 突破极限</w:t>
      </w:r>
    </w:p>
    <w:p w14:paraId="26061814">
      <w:r xmlns:w="http://schemas.openxmlformats.org/wordprocessingml/2006/main">
        <w:t xml:space="preserve">[148] 致命觉醒</w:t>
      </w:r>
    </w:p>
    <w:p w14:paraId="01DC3DE1">
      <w:r xmlns:w="http://schemas.openxmlformats.org/wordprocessingml/2006/main">
        <w:t xml:space="preserve">[149] 独特的觉醒</w:t>
      </w:r>
    </w:p>
    <w:p w14:paraId="60310F36">
      <w:r xmlns:w="http://schemas.openxmlformats.org/wordprocessingml/2006/main">
        <w:t xml:space="preserve">[150] 动作速度</w:t>
      </w:r>
    </w:p>
    <w:p w14:paraId="01629CD5">
      <w:r xmlns:w="http://schemas.openxmlformats.org/wordprocessingml/2006/main">
        <w:t xml:space="preserve">[151] 特别收费</w:t>
      </w:r>
    </w:p>
    <w:p w14:paraId="400E4A52">
      <w:r xmlns:w="http://schemas.openxmlformats.org/wordprocessingml/2006/main">
        <w:t xml:space="preserve">[152] 其他</w:t>
      </w:r>
    </w:p>
    <w:p w14:paraId="72EA7633">
      <w:r xmlns:w="http://schemas.openxmlformats.org/wordprocessingml/2006/main">
        <w:t xml:space="preserve">[153] 培训成本</w:t>
      </w:r>
    </w:p>
    <w:p w14:paraId="4DE6E2E7">
      <w:r xmlns:w="http://schemas.openxmlformats.org/wordprocessingml/2006/main">
        <w:t xml:space="preserve">[154] 备注</w:t>
      </w:r>
    </w:p>
    <w:p w14:paraId="0075DFA3">
      <w:r xmlns:w="http://schemas.openxmlformats.org/wordprocessingml/2006/main">
        <w:t xml:space="preserve">[155] 当它进入场上并激活其独特效果时，任务就完成了。</w:t>
      </w:r>
    </w:p>
    <w:p w14:paraId="01F8902F">
      <w:r xmlns:w="http://schemas.openxmlformats.org/wordprocessingml/2006/main">
        <w:t xml:space="preserve">[156] *2016年3月更新</w:t>
      </w:r>
    </w:p>
    <w:p w14:paraId="0F17DB50">
      <w:r xmlns:w="http://schemas.openxmlformats.org/wordprocessingml/2006/main">
        <w:t xml:space="preserve">[157] 其他版本 / 相关角色 †</w:t>
      </w:r>
    </w:p>
    <w:p w14:paraId="68DF94F2">
      <w:r xmlns:w="http://schemas.openxmlformats.org/wordprocessingml/2006/main">
        <w:t xml:space="preserve">[158] 圆香突袭</w:t>
      </w:r>
    </w:p>
    <w:p w14:paraId="79FDBEBD">
      <w:r xmlns:w="http://schemas.openxmlformats.org/wordprocessingml/2006/main">
        <w:t xml:space="preserve">[159] 仲夏夜之圆</w:t>
      </w:r>
    </w:p>
    <w:p w14:paraId="52F4B506">
      <w:r xmlns:w="http://schemas.openxmlformats.org/wordprocessingml/2006/main">
        <w:t xml:space="preserve">[160] 情人节圆香</w:t>
      </w:r>
    </w:p>
    <w:p w14:paraId="0B48EBCF">
      <w:r xmlns:w="http://schemas.openxmlformats.org/wordprocessingml/2006/main">
        <w:t xml:space="preserve">[161] 埃斯卡莱耶</w:t>
      </w:r>
    </w:p>
    <w:p w14:paraId="79C8DB90">
      <w:r xmlns:w="http://schemas.openxmlformats.org/wordprocessingml/2006/main">
        <w:t xml:space="preserve">[162] 击败米斯特兰将军</w:t>
      </w:r>
    </w:p>
    <w:p w14:paraId="17760F5D">
      <w:r xmlns:w="http://schemas.openxmlformats.org/wordprocessingml/2006/main">
        <w:t xml:space="preserve">[163] 琐事 †</w:t>
      </w:r>
    </w:p>
    <w:p w14:paraId="0055FDAD">
      <w:r xmlns:w="http://schemas.openxmlformats.org/wordprocessingml/2006/main">
        <w:t xml:space="preserve">[164] 由高円寺沙由香的父亲高円寺博士开发制造的支援机器人，登场于《超天使艾斯卡莱拉》。在原作和漫画改编版中，它经常在艾斯卡莱拉被敌人击败和侵犯后作为救援者出现。</w:t>
      </w:r>
    </w:p>
    <w:p w14:paraId="60E883EE">
      <w:r xmlns:w="http://schemas.openxmlformats.org/wordprocessingml/2006/main">
        <w:t xml:space="preserve">[165] 官方名称：KOUENZI Multi dropid Type。该模型以创造者高炎寺源太郎博士的爱妻圣华为原型。</w:t>
      </w:r>
    </w:p>
    <w:p w14:paraId="787351D1">
      <w:r xmlns:w="http://schemas.openxmlformats.org/wordprocessingml/2006/main">
        <w:t xml:space="preserve">[166] 该操作系统是 Madoka 系统，由 Koenji 博士专门制造，配备了空中元素转换系统，他主要用它来制造自己的武器。</w:t>
      </w:r>
    </w:p>
    <w:p w14:paraId="6D6BBA7B">
      <w:r xmlns:w="http://schemas.openxmlformats.org/wordprocessingml/2006/main">
        <w:t xml:space="preserve">[167] 在漫画改编版和其他版本中，有时会配备原型 DDD，但本作品中并未包含。</w:t>
      </w:r>
    </w:p>
    <w:p w14:paraId="7829DD1E">
      <w:r xmlns:w="http://schemas.openxmlformats.org/wordprocessingml/2006/main">
        <w:t xml:space="preserve">[168] 事件“来自异次元的战士”中，奈奈香加入了戴比阿特，该事件发生在第 5 章末尾和第 6 章开头之间，而圆香在第 7 章中与奈奈香一起出现在故事中。因此，圆香的召唤必定发生在第 5 章末尾和第 7 章之间。</w:t>
      </w:r>
    </w:p>
    <w:p w14:paraId="6E8091BD">
      <w:r xmlns:w="http://schemas.openxmlformats.org/wordprocessingml/2006/main">
        <w:t xml:space="preserve">[169] 随着无音乐军团建立起跨次元传送技术，M型人造人也入侵了超高战争世界，展现出通过与僚机数据连接预测其行动，甚至能够对抗戴比战士的能力。无音乐军团覆灭后，大部分人造人停止运作并自毁，但部分被第13部队的精英指挥官阻止自毁，如今在新主人的认可下继续作战。（即便是为了避免被卷入交火，他们也能在自毁前的短暂时间内重写人造人的程序，这无疑表明他们的能力堪称天才……）</w:t>
      </w:r>
    </w:p>
    <w:p w14:paraId="38232B13">
      <w:r xmlns:w="http://schemas.openxmlformats.org/wordprocessingml/2006/main">
        <w:t xml:space="preserve">[170] 身高150cm / 体重44kg（含体脂等） / 三围B68・W52・H72 / 生日6月6日 / 血型SW-40</w:t>
      </w:r>
    </w:p>
    <w:p w14:paraId="51E74C46">
      <w:r xmlns:w="http://schemas.openxmlformats.org/wordprocessingml/2006/main">
        <w:t xml:space="preserve">[171] 截至目前的超高战争，她的身高为143cm/三围为B71・W56・H73/生产日期为2月14日。</w:t>
      </w:r>
    </w:p>
    <w:p w14:paraId="5F3A256F">
      <w:r xmlns:w="http://schemas.openxmlformats.org/wordprocessingml/2006/main">
        <w:t xml:space="preserve">[172] 喜欢：支持纱由香，正义 / 讨厌：欺压弱者 / 惯用手：右手 / 使用武器：加特林机枪，飞行武装机“凤凰” / 特殊招式：“方阵”</w:t>
      </w:r>
    </w:p>
    <w:p w14:paraId="6985C03A">
      <w:r xmlns:w="http://schemas.openxmlformats.org/wordprocessingml/2006/main">
        <w:t xml:space="preserve">[173] 官方推特账号简介 †</w:t>
      </w:r>
    </w:p>
    <w:p w14:paraId="2ED6EF0C">
      <w:r xmlns:w="http://schemas.openxmlformats.org/wordprocessingml/2006/main">
        <w:t xml:space="preserve">[174] 引言（PV）</w:t>
      </w:r>
    </w:p>
    <w:p w14:paraId="60C7654B">
      <w:r xmlns:w="http://schemas.openxmlformats.org/wordprocessingml/2006/main">
        <w:t xml:space="preserve">[175] 引言②（取货公告）</w:t>
      </w:r>
    </w:p>
    <w:p w14:paraId="2EAA4ED8">
      <w:r xmlns:w="http://schemas.openxmlformats.org/wordprocessingml/2006/main">
        <w:t xml:space="preserve">[176] 服务上线前5天的插图</w:t>
      </w:r>
    </w:p>
    <w:p w14:paraId="341CC7B7">
      <w:r xmlns:w="http://schemas.openxmlformats.org/wordprocessingml/2006/main">
        <w:t xml:space="preserve">[177] 评论表 †</w:t>
      </w:r>
    </w:p>
    <w:p w14:paraId="7E74E41C">
      <w:r xmlns:w="http://schemas.openxmlformats.org/wordprocessingml/2006/main">
        <w:t xml:space="preserve">[178] 点击打开历史日志列表</w:t>
      </w:r>
    </w:p>
    <w:p w14:paraId="6C8FAEFB">
      <w:r xmlns:w="http://schemas.openxmlformats.org/wordprocessingml/2006/main">
        <w:t xml:space="preserve">[179] 末尾的数字越小，日志就越旧。</w:t>
      </w:r>
    </w:p>
    <w:p w14:paraId="057EE7AD">
      <w:r xmlns:w="http://schemas.openxmlformats.org/wordprocessingml/2006/main">
        <w:t xml:space="preserve">[180]“评论/Madoka Assault/”没有子页面。</w:t>
      </w:r>
    </w:p>
    <w:p w14:paraId="6544B1DE">
      <w:r xmlns:w="http://schemas.openxmlformats.org/wordprocessingml/2006/main">
        <w:t xml:space="preserve">[181] 如果你把纳豆数量加满，似乎就不会崩溃了 -- [eCuhG1rbXME] 2020-12-19 (周六) 12:57:06</w:t>
      </w:r>
    </w:p>
    <w:p w14:paraId="05834CA1">
      <w:r xmlns:w="http://schemas.openxmlformats.org/wordprocessingml/2006/main">
        <w:t xml:space="preserve">[182] 直到昨天的维护之前，时间停止图标都没有显示，但现在显示的是一个类似沙漏的图标。也许是因为菲利尼也拥有时间停止的能力？ -- [UrULtBLLbmM] 2020-12-24 (周四) 07:47:12</w:t>
      </w:r>
    </w:p>
    <w:p w14:paraId="133901EA">
      <w:r xmlns:w="http://schemas.openxmlformats.org/wordprocessingml/2006/main">
        <w:t xml:space="preserve">[183] 我喜欢失败的剧情，因为它有点像凌辱。虽然用了1000个花苞，但很值。——[bbRayUELlsc] 2020-12-31 (周四) 19:46:22</w:t>
      </w:r>
    </w:p>
    <w:p w14:paraId="4D8CD590">
      <w:r xmlns:w="http://schemas.openxmlformats.org/wordprocessingml/2006/main">
        <w:t xml:space="preserve">[184] 耶！我用十连抽抽到了她！！我比原版游戏里的艾斯卡莱尔更喜欢她，所以我超级开心——[L4479bHksZ6] 2021-01-07 (周四) 11:27:49</w:t>
      </w:r>
    </w:p>
    <w:p w14:paraId="3D2FEEBE">
      <w:r xmlns:w="http://schemas.openxmlformats.org/wordprocessingml/2006/main">
        <w:t xml:space="preserve">[185] 我很高兴他们带了保底票。——[sWAhKd3QYu.] 2021-01-16 (周六) 23:21:48</w:t>
      </w:r>
    </w:p>
    <w:p w14:paraId="52D82BA7">
      <w:r xmlns:w="http://schemas.openxmlformats.org/wordprocessingml/2006/main">
        <w:t xml:space="preserve">[186] 我用收到的保底SSR券抽到了她。虽然是老角色了，但能抽到付费角色我很开心。——[1fWHY3WnHGU] 2021-01-20 (周三) 20:35:27</w:t>
      </w:r>
    </w:p>
    <w:p w14:paraId="3760A28C">
      <w:r xmlns:w="http://schemas.openxmlformats.org/wordprocessingml/2006/main">
        <w:t xml:space="preserve">[187] 这算是对抗色情漫画的一个相当不错的反制措施。它会让你在完成所有惊险逃脱成就之前都想避免被抓。当然，你也可以找个朋友帮忙。——[5bpmu0WYEe6] 2021-01-24 (周日) 19:10:41</w:t>
      </w:r>
    </w:p>
    <w:p w14:paraId="13CF2DA5">
      <w:r xmlns:w="http://schemas.openxmlformats.org/wordprocessingml/2006/main">
        <w:t xml:space="preserve">[188] 她的声音比较单调，这是机器人的典型特征，所以战斗时的声音就显得格外突出。很可爱。——[NBb9Eh3AT8U] 2021-02-01 (周一) 00:18:47</w:t>
      </w:r>
    </w:p>
    <w:p w14:paraId="07C3B223">
      <w:r xmlns:w="http://schemas.openxmlformats.org/wordprocessingml/2006/main">
        <w:t xml:space="preserve">[189] 我觉得这个想法源于电磁炮的结构。不过实际上，电磁炮侧面并没有开口。——[DVx5ZUzNeqY] 2021-02-17 (周三) 18:01:12</w:t>
      </w:r>
    </w:p>
    <w:p w14:paraId="59B9A265">
      <w:r xmlns:w="http://schemas.openxmlformats.org/wordprocessingml/2006/main">
        <w:t xml:space="preserve">[190] 我终于抽到了Choconarica，但是她的装备当然是初始的，所以我在考虑要不要把她设为ES2的首要培养对象。也许如果我能抽到Starmen的话。——[BPo2uwI2DmA] 2021-02-24 (周三) 19:02:40</w:t>
      </w:r>
    </w:p>
    <w:p w14:paraId="299613BC">
      <w:r xmlns:w="http://schemas.openxmlformats.org/wordprocessingml/2006/main">
        <w:t xml:space="preserve">[191] 真倒霉……之前那些蹩脚的机器人招式，好感度一提升，他就突然变成了一个正经的、经典的机器人……真是经典的招式……虽然很让人抓狂，但我还是忍不住被迷住了（抽搐抽搐）——[w3M0kfcSEFc] 2021-03-03 (周三) 19:26:34</w:t>
      </w:r>
    </w:p>
    <w:p w14:paraId="0E154F67">
      <w:r xmlns:w="http://schemas.openxmlformats.org/wordprocessingml/2006/main">
        <w:t xml:space="preserve">[192] 恭喜您在人气投票中排名第六——[9ld6tM4nAV.] 2021-04-04 (周日) 18:19:02</w:t>
      </w:r>
    </w:p>
    <w:p w14:paraId="10792C0C">
      <w:r xmlns:w="http://schemas.openxmlformats.org/wordprocessingml/2006/main">
        <w:t xml:space="preserve">[193] 我一直以为这孩子是机器人？嗯……不过我开始喜欢他了，因为他用这招挺厉害的。而且他现在看起来也挺可爱的。——[.wMtekRlLco] 2022-01-31 (周一) 19:19:34</w:t>
      </w:r>
    </w:p>
    <w:p w14:paraId="500B457E">
      <w:r xmlns:w="http://schemas.openxmlformats.org/wordprocessingml/2006/main">
        <w:t xml:space="preserve">[194] 嗯，在原作里，她和沙由香、米斯特莱恩一样，都是主要女主角之一，所以很有可能会发生……对吧？ -- [suuuUMcicjw] 2023-02-21 (周二) 17:23:29</w:t>
      </w:r>
    </w:p>
    <w:p w14:paraId="4D92F3CD">
      <w:r xmlns:w="http://schemas.openxmlformats.org/wordprocessingml/2006/main">
        <w:t xml:space="preserve">[195] 我从一开始就玩了，但至今还没抽到圆香。除了新出的老虎、乔纳尼、妮可和睦香之外，其他常驻角色我都抽到了。这是什么偏袒啊……？ -- [XPbY3lPcj.A] 2023-01-17 (周二) 16:48:00</w:t>
      </w:r>
    </w:p>
    <w:p w14:paraId="7C16DFC2">
      <w:r xmlns:w="http://schemas.openxmlformats.org/wordprocessingml/2006/main">
        <w:t xml:space="preserve">[196] 这个角色什么时候才能限时上线啊……？这是我唯一期待的。——[RCYjFTB0Wv6] 2023-02-21 (周二) 05:40:06</w:t>
      </w:r>
    </w:p>
    <w:p w14:paraId="6917467E">
      <w:r xmlns:w="http://schemas.openxmlformats.org/wordprocessingml/2006/main">
        <w:t xml:space="preserve">[197] 我终于在这个活动里抽到她了。我在概览页面的角色列表里往下翻了好久，才在维亚尔和新成员之后看到圆香——真是难得一见。不过对于刚开始玩的玩家来说，通过抽卡抽到她应该也算正常。总之，我很开心。——[XPbY3lPcj.A] 2023-02-23 (周四) 16:23:07</w:t>
      </w:r>
    </w:p>
    <w:p w14:paraId="24266453">
      <w:r xmlns:w="http://schemas.openxmlformats.org/wordprocessingml/2006/main">
        <w:t xml:space="preserve">[198] 他这次的表现很酷，也很精彩……我喜欢他掌控节奏的方式，而Noroi则让他保持专注，这种微妙的配合令人赞赏。——[SX5QN5omKc2] 2023-02-23 (周四) 22:45:03</w:t>
      </w:r>
    </w:p>
    <w:p w14:paraId="773C7A1D">
      <w:r xmlns:w="http://schemas.openxmlformats.org/wordprocessingml/2006/main">
        <w:t xml:space="preserve">[199] 这是最早实装的角色之一，但至今仍未加入游戏……不管战士栏位有多少，除了纱由香之外，埃斯卡莱尔小队真的太吃亏了…… -- [4b.FQdy1qro] 2024-01-16 (周二) 03:39:54</w:t>
      </w:r>
    </w:p>
    <w:p w14:paraId="6D921B9D">
      <w:r xmlns:w="http://schemas.openxmlformats.org/wordprocessingml/2006/main">
        <w:t xml:space="preserve">[200] 与后来出现的机器人和仿生人角色的互动很有趣——[cn6xkqHPAqQ] 2026-05-27 (周三) 08:00:45</w:t>
      </w:r>
    </w:p>
    <w:p w14:paraId="4C9EFF09">
      <w:r xmlns:w="http://schemas.openxmlformats.org/wordprocessingml/2006/main">
        <w:t xml:space="preserve">[201] ←使用棋盘前请务必阅读规则。</w:t>
      </w:r>
    </w:p>
    <w:p w14:paraId="6F6A6413">
      <w:r xmlns:w="http://schemas.openxmlformats.org/wordprocessingml/2006/main">
        <w:t xml:space="preserve">[202] 关于规则 †</w:t>
      </w:r>
    </w:p>
    <w:p w14:paraId="72287259">
      <w:r xmlns:w="http://schemas.openxmlformats.org/wordprocessingml/2006/main">
        <w:t xml:space="preserve">[203] 请不要抱怨或批评页面编辑者。如果您对其他人的编辑有意见，请通过“提供替代方案”或“自行编辑”的方式进行建设性沟通。</w:t>
      </w:r>
    </w:p>
    <w:p w14:paraId="7824A2DC">
      <w:r xmlns:w="http://schemas.openxmlformats.org/wordprocessingml/2006/main">
        <w:t xml:space="preserve">[204] 不要发布个人网站或其他禁止未经授权链接的网站的网址。</w:t>
      </w:r>
    </w:p>
    <w:p w14:paraId="77ECEF02">
      <w:r xmlns:w="http://schemas.openxmlformats.org/wordprocessingml/2006/main">
        <w:t xml:space="preserve">[205] 关于违反规则的帖子 †</w:t>
      </w:r>
    </w:p>
    <w:p w14:paraId="66831936">
      <w:r xmlns:w="http://schemas.openxmlformats.org/wordprocessingml/2006/main">
        <w:t xml:space="preserve">[206] 禁止发布以下类型的帖子，因为它们容易造成干扰。</w:t>
      </w:r>
    </w:p>
    <w:p w14:paraId="626064C6">
      <w:r xmlns:w="http://schemas.openxmlformats.org/wordprocessingml/2006/main">
        <w:t xml:space="preserve">[207]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C7D01C3">
      <w:r xmlns:w="http://schemas.openxmlformats.org/wordprocessingml/2006/main">
        <w:t xml:space="preserve">[208] 其他包括使用此维基的人、官方管理员、艺术家、配音演员、现实生活中的个人以及 Twitter 用户等团体。</w:t>
      </w:r>
    </w:p>
    <w:p w14:paraId="44BEF598">
      <w:r xmlns:w="http://schemas.openxmlformats.org/wordprocessingml/2006/main">
        <w:t xml:space="preserve">[209] 关于向管理层提交的帖子，我们容忍可以解释为用户意见的评论，例如“我希望他们改进这一点”、“我希望他们尽快修复错误”和“维护时间太长了”，但我们不容忍使用辱骂性语言贬低管理层。</w:t>
      </w:r>
    </w:p>
    <w:p w14:paraId="54531780">
      <w:r xmlns:w="http://schemas.openxmlformats.org/wordprocessingml/2006/main">
        <w:t xml:space="preserve">[210] 将讨论和意见交流视为“诽谤或对抗他人”是错误的。然而，在讨论或意见交流中使用辱骂性语言、贬低他人、挑衅他人或在缺乏明确证据的情况下发表言论，都是违法行为。说话时务必注意自己的言辞。</w:t>
      </w:r>
    </w:p>
    <w:p w14:paraId="5F64CE44">
      <w:r xmlns:w="http://schemas.openxmlformats.org/wordprocessingml/2006/main">
        <w:t xml:space="preserve">[211] 攻击性评论是指使用“做这个”或“做那个”等强烈命令、“使用粗俗语言”、“采取居高临下的态度”或“挑衅”的评论。</w:t>
      </w:r>
    </w:p>
    <w:p w14:paraId="02EF53A1">
      <w:r xmlns:w="http://schemas.openxmlformats.org/wordprocessingml/2006/main">
        <w:t xml:space="preserve">[212] 禁止发布冒犯现有玩家的帖子，例如“还有人玩这个游戏吗？”或“这游戏已经凉了”。这并不意味着您完全不能发表任何负面言论，而是指那些超出单纯负面评价范围，构成诽谤或诋毁的帖子将被禁止发布。</w:t>
      </w:r>
    </w:p>
    <w:p w14:paraId="11570BC3">
      <w:r xmlns:w="http://schemas.openxmlformats.org/wordprocessingml/2006/main">
        <w:t xml:space="preserve">[213] 公开羞辱他人，包括泄露他人的游戏内名称或UID</w:t>
      </w:r>
    </w:p>
    <w:p w14:paraId="2987A5A3">
      <w:r xmlns:w="http://schemas.openxmlformats.org/wordprocessingml/2006/main">
        <w:t xml:space="preserve">[214] 但是，允许分享有助于游戏攻略的信息和视频。</w:t>
      </w:r>
    </w:p>
    <w:p w14:paraId="11A4E11F">
      <w:r xmlns:w="http://schemas.openxmlformats.org/wordprocessingml/2006/main">
        <w:t xml:space="preserve">[215] 参考其他应用程序</w:t>
      </w:r>
    </w:p>
    <w:p w14:paraId="45A224F0">
      <w:r xmlns:w="http://schemas.openxmlformats.org/wordprocessingml/2006/main">
        <w:t xml:space="preserve">[216] 在多个论坛上多次发帖</w:t>
      </w:r>
    </w:p>
    <w:p w14:paraId="5EC17CB8">
      <w:r xmlns:w="http://schemas.openxmlformats.org/wordprocessingml/2006/main">
        <w:t xml:space="preserve">[217] 写出一串毫无意义的字符</w:t>
      </w:r>
    </w:p>
    <w:p w14:paraId="7710C9C0">
      <w:r xmlns:w="http://schemas.openxmlformats.org/wordprocessingml/2006/main">
        <w:t xml:space="preserve">[218] 关于作弊和利用漏洞的帖子</w:t>
      </w:r>
    </w:p>
    <w:p w14:paraId="4C6705CE">
      <w:r xmlns:w="http://schemas.openxmlformats.org/wordprocessingml/2006/main">
        <w:t xml:space="preserve">[219] 最好的办法是忽略违反规则的帖子。上钩或反驳只会让事情变得更糟。</w:t>
      </w:r>
    </w:p>
    <w:p w14:paraId="27F2E669">
      <w:r xmlns:w="http://schemas.openxmlformats.org/wordprocessingml/2006/main">
        <w:t xml:space="preserve">[220] *在上述规则中，“诽谤”指的是在没有客观证据的情况下诋毁和贬低他人。将所有批评性文章都归为“诽谤”是不正确的，所以请务必谨慎。</w:t>
      </w:r>
    </w:p>
    <w:p w14:paraId="76E5121C">
      <w:r xmlns:w="http://schemas.openxmlformats.org/wordprocessingml/2006/main">
        <w:t xml:space="preserve">[221] 关于修改和删除发帖日志 †</w:t>
      </w:r>
    </w:p>
    <w:p w14:paraId="07A5F42B">
      <w:r xmlns:w="http://schemas.openxmlformats.org/wordprocessingml/2006/main">
        <w:t xml:space="preserve">[222] 但是，允许更正印刷错误、遗漏和字体颜色。（他人出于善意所做的更正也允许。）</w:t>
      </w:r>
    </w:p>
    <w:p w14:paraId="03207B26">
      <w:r xmlns:w="http://schemas.openxmlformats.org/wordprocessingml/2006/main">
        <w:t xml:space="preserve">[223] 作为例外情况，您可以删除自己的帖子，但事后必须向管理员报告。此外，删除时，请将整个评论替换为以下文本，而不是完全删除：&amp;color(#ff0000){''发帖人已删除''};</w:t>
      </w:r>
    </w:p>
    <w:p w14:paraId="626A5406">
      <w:r xmlns:w="http://schemas.openxmlformats.org/wordprocessingml/2006/main">
        <w:t xml:space="preserve">[224] 关于评论违反规则的帖子 †</w:t>
      </w:r>
    </w:p>
    <w:p w14:paraId="7C6CD1F3">
      <w:r xmlns:w="http://schemas.openxmlformats.org/wordprocessingml/2006/main">
        <w:t xml:space="preserve">[225] 您可以自行注释掉上述任何违反规则的评论，无需管理员许可。但是，如果您注释掉了某条评论，则必须在“违规举报公告板”上进行举报。举报时请使用“违规举报公告板”上的模板。</w:t>
      </w:r>
    </w:p>
    <w:p w14:paraId="5BCB36C5">
      <w:r xmlns:w="http://schemas.openxmlformats.org/wordprocessingml/2006/main">
        <w:t xml:space="preserve">[226] 未经 CO 举报公告板举报而被删除的帖子将被恢复，而删除帖子的人将受到处罚。</w:t>
      </w:r>
    </w:p>
    <w:p w14:paraId="6EFBB0DD">
      <w:r xmlns:w="http://schemas.openxmlformats.org/wordprocessingml/2006/main">
        <w:t xml:space="preserve">[227] 如果您反复向 CO 举报公告板举报不违反规则的帖子，我们将认为您是自私的，并将对您实施发帖和编辑限制。</w:t>
      </w:r>
    </w:p>
    <w:p w14:paraId="5E38679F">
      <w:r xmlns:w="http://schemas.openxmlformats.org/wordprocessingml/2006/main">
        <w:t xml:space="preserve">[228] 在 CO 报告公告板上，不违反规则的报告可以由管理员酌情恢复。</w:t>
      </w:r>
    </w:p>
    <w:p w14:paraId="7944102B">
      <w:r xmlns:w="http://schemas.openxmlformats.org/wordprocessingml/2006/main">
        <w:t xml:space="preserve">[229] 我想再次重申我的请求：请不要评论那些没有违反规则的评论。（例如，主观判断，比如“虽然没有违反规则，但对任何看到的人来说都明显是垃圾信息”、“恶作剧”或“评论整个帖子”。）</w:t>
      </w:r>
    </w:p>
    <w:p w14:paraId="33487E12">
      <w:r xmlns:w="http://schemas.openxmlformats.org/wordprocessingml/2006/main">
        <w:t xml:space="preserve">[230] 关于不违反规则但“冒犯性”的帖子 †</w:t>
      </w:r>
    </w:p>
    <w:p w14:paraId="34021639">
      <w:r xmlns:w="http://schemas.openxmlformats.org/wordprocessingml/2006/main">
        <w:t xml:space="preserve">[231] 即使帖子内容具有冒犯性，除非违反版规，否则不会被删除。由于每个人对冒犯性的接受程度不同，请使用 NGID 功能隐藏评论，而不是争论或恶意挑衅。</w:t>
      </w:r>
    </w:p>
    <w:p w14:paraId="2FB607AA">
      <w:r xmlns:w="http://schemas.openxmlformats.org/wordprocessingml/2006/main">
        <w:t xml:space="preserve">[232] 挑衅难道不是一种违规行为吗？†</w:t>
      </w:r>
    </w:p>
    <w:p w14:paraId="3B7F536A">
      <w:r xmlns:w="http://schemas.openxmlformats.org/wordprocessingml/2006/main">
        <w:t xml:space="preserve">[233] 每个人对“煽动性言论”的定义都大相径庭，因此我们不认为这是违规行为。如果您认为某条评论具有煽动性，请使用 NGID 功能将其隐藏。</w:t>
      </w:r>
    </w:p>
    <w:p w14:paraId="7ABC5F44">
      <w:r xmlns:w="http://schemas.openxmlformats.org/wordprocessingml/2006/main">
        <w:t xml:space="preserve">[234] 投诉难道不算违法吗？†</w:t>
      </w:r>
    </w:p>
    <w:p w14:paraId="133178D0">
      <w:r xmlns:w="http://schemas.openxmlformats.org/wordprocessingml/2006/main">
        <w:t xml:space="preserve">[235] 一般而言，抱怨本身并不构成违规。但是，针对本作品的负面宣传、诽谤、辱骂性语言以及超出抱怨范围的对抗性言论均构成违规。如果您认为抱怨内容冒犯了您，请使用 NGID 功能隐藏相关评论。</w:t>
      </w:r>
    </w:p>
    <w:p w14:paraId="134041BE">
      <w:r xmlns:w="http://schemas.openxmlformats.org/wordprocessingml/2006/main">
        <w:t xml:space="preserve">[236] 如果您不确定某个帖子是否违反规则，该怎么办？ †</w:t>
      </w:r>
    </w:p>
    <w:p w14:paraId="66AEC7FE">
      <w:r xmlns:w="http://schemas.openxmlformats.org/wordprocessingml/2006/main">
        <w:t xml:space="preserve">[237] 有些帖子内容含糊不清，难以判断是否违规。评论删除这类含糊不清的帖子可能会导致问题，所以请不要评论删除，而是使用 NGID 功能将评论隐藏起来。</w:t>
      </w:r>
    </w:p>
    <w:p w14:paraId="45F13A58">
      <w:r xmlns:w="http://schemas.openxmlformats.org/wordprocessingml/2006/main">
        <w:t xml:space="preserve">[238] 对屡犯者的处罚 †</w:t>
      </w:r>
    </w:p>
    <w:p w14:paraId="63D34E62">
      <w:r xmlns:w="http://schemas.openxmlformats.org/wordprocessingml/2006/main">
        <w:t xml:space="preserve">[239] 屡次违反规则或发布特别恶意的帖子，管理员可酌情予以处罚，例如“禁止访问”或“限制发帖”。</w:t>
      </w:r>
    </w:p>
    <w:p w14:paraId="34EB46EF">
      <w:r xmlns:w="http://schemas.openxmlformats.org/wordprocessingml/2006/main">
        <w:t xml:space="preserve">[240] 如果您对进一步改进有任何建议，请通过 Wiki 管理公告板与我们联系。</w:t>
      </w:r>
    </w:p>
    <w:p w14:paraId="3AF7A954"/>
    <w:p w14:paraId="0C12D90F">
      <w:r xmlns:w="http://schemas.openxmlformats.org/wordprocessingml/2006/main">
        <w:rPr>
          <w:b/>
        </w:rPr>
        <w:t xml:space="preserve">A130</w:t>
      </w:r>
    </w:p>
    <w:p w14:paraId="2D7991B4">
      <w:r xmlns:w="http://schemas.openxmlformats.org/wordprocessingml/2006/main">
        <w:t xml:space="preserve">[0] 索引：所有角色 | SSR 角色 | SR 角色 | R 角色</w:t>
      </w:r>
    </w:p>
    <w:p w14:paraId="52A11068">
      <w:r xmlns:w="http://schemas.openxmlformats.org/wordprocessingml/2006/main">
        <w:t xml:space="preserve">[1] 基本信息</w:t>
      </w:r>
    </w:p>
    <w:p w14:paraId="4A51C007">
      <w:r xmlns:w="http://schemas.openxmlformats.org/wordprocessingml/2006/main">
        <w:t xml:space="preserve">[2] 内容适用性简易评估</w:t>
      </w:r>
    </w:p>
    <w:p w14:paraId="163CA772">
      <w:r xmlns:w="http://schemas.openxmlformats.org/wordprocessingml/2006/main">
        <w:t xml:space="preserve">[3] 替代版本</w:t>
      </w:r>
    </w:p>
    <w:p w14:paraId="47984336">
      <w:r xmlns:w="http://schemas.openxmlformats.org/wordprocessingml/2006/main">
        <w:t xml:space="preserve">[4] 琐事</w:t>
      </w:r>
    </w:p>
    <w:p w14:paraId="77CDD2F9">
      <w:r xmlns:w="http://schemas.openxmlformats.org/wordprocessingml/2006/main">
        <w:t xml:space="preserve">[5] 官方推特账号介绍</w:t>
      </w:r>
    </w:p>
    <w:p w14:paraId="5A8EAFD5">
      <w:r xmlns:w="http://schemas.openxmlformats.org/wordprocessingml/2006/main">
        <w:t xml:space="preserve">[6] 评论表单</w:t>
      </w:r>
    </w:p>
    <w:p w14:paraId="0A2261EB">
      <w:r xmlns:w="http://schemas.openxmlformats.org/wordprocessingml/2006/main">
        <w:t xml:space="preserve">[7] 基本信息 †</w:t>
      </w:r>
    </w:p>
    <w:p w14:paraId="2AD56EC4">
      <w:r xmlns:w="http://schemas.openxmlformats.org/wordprocessingml/2006/main">
        <w:t xml:space="preserve">[8] 变换图像</w:t>
      </w:r>
    </w:p>
    <w:p w14:paraId="3758A049">
      <w:r xmlns:w="http://schemas.openxmlformats.org/wordprocessingml/2006/main">
        <w:t xml:space="preserve">[9] 简介</w:t>
      </w:r>
    </w:p>
    <w:p w14:paraId="3F005BBF">
      <w:r xmlns:w="http://schemas.openxmlformats.org/wordprocessingml/2006/main">
        <w:t xml:space="preserve">[10] 姓名</w:t>
      </w:r>
    </w:p>
    <w:p w14:paraId="6DCD8463">
      <w:r xmlns:w="http://schemas.openxmlformats.org/wordprocessingml/2006/main">
        <w:t xml:space="preserve">[11] 女仆小狗</w:t>
      </w:r>
    </w:p>
    <w:p w14:paraId="691B5C9A">
      <w:r xmlns:w="http://schemas.openxmlformats.org/wordprocessingml/2006/main">
        <w:t xml:space="preserve">[12] 真实姓名</w:t>
      </w:r>
    </w:p>
    <w:p w14:paraId="741D89EB">
      <w:r xmlns:w="http://schemas.openxmlformats.org/wordprocessingml/2006/main">
        <w:t xml:space="preserve">[13] 御子柴幼犬</w:t>
      </w:r>
    </w:p>
    <w:p w14:paraId="084738F0">
      <w:r xmlns:w="http://schemas.openxmlformats.org/wordprocessingml/2006/main">
        <w:t xml:space="preserve">[14] 稀有度</w:t>
      </w:r>
    </w:p>
    <w:p w14:paraId="1502713B">
      <w:r xmlns:w="http://schemas.openxmlformats.org/wordprocessingml/2006/main">
        <w:t xml:space="preserve">[15] 普通攻击</w:t>
      </w:r>
    </w:p>
    <w:p w14:paraId="51C47137">
      <w:r xmlns:w="http://schemas.openxmlformats.org/wordprocessingml/2006/main">
        <w:t xml:space="preserve">[16] 近战攻击（物理）</w:t>
      </w:r>
    </w:p>
    <w:p w14:paraId="4975201C">
      <w:r xmlns:w="http://schemas.openxmlformats.org/wordprocessingml/2006/main">
        <w:t xml:space="preserve">[17] 附属派系</w:t>
      </w:r>
    </w:p>
    <w:p w14:paraId="21C7C317">
      <w:r xmlns:w="http://schemas.openxmlformats.org/wordprocessingml/2006/main">
        <w:t xml:space="preserve">[18] 仙人（Soha）</w:t>
      </w:r>
    </w:p>
    <w:p w14:paraId="067F5467">
      <w:r xmlns:w="http://schemas.openxmlformats.org/wordprocessingml/2006/main">
        <w:t xml:space="preserve">[19] 鹤屋春人</w:t>
      </w:r>
    </w:p>
    <w:p w14:paraId="2030635D">
      <w:r xmlns:w="http://schemas.openxmlformats.org/wordprocessingml/2006/main">
        <w:t xml:space="preserve">[20] 插图</w:t>
      </w:r>
    </w:p>
    <w:p w14:paraId="296CAB94">
      <w:r xmlns:w="http://schemas.openxmlformats.org/wordprocessingml/2006/main">
        <w:t xml:space="preserve">[21] SD字符</w:t>
      </w:r>
    </w:p>
    <w:p w14:paraId="4EA8F7EC">
      <w:r xmlns:w="http://schemas.openxmlformats.org/wordprocessingml/2006/main">
        <w:t xml:space="preserve">[22] 风味文字</w:t>
      </w:r>
    </w:p>
    <w:p w14:paraId="60D9AC8C">
      <w:r xmlns:w="http://schemas.openxmlformats.org/wordprocessingml/2006/main">
        <w:t xml:space="preserve">[23] “哦！好可爱！啊，好尴尬……！” 这只小狗为了学习礼仪，一直在猫舍当女仆……但不知为何，她却穿着女仆装。这是猫舍的安排。她笨手笨脚，懵懂无知，经常犯错，但她是个忠诚的女孩，会执行主人的任何命令。是的，即使是调皮捣蛋的事……</w:t>
      </w:r>
    </w:p>
    <w:p w14:paraId="0D3547FB">
      <w:r xmlns:w="http://schemas.openxmlformats.org/wordprocessingml/2006/main">
        <w:t xml:space="preserve">[24] 如何获得</w:t>
      </w:r>
    </w:p>
    <w:p w14:paraId="1FF15A66">
      <w:r xmlns:w="http://schemas.openxmlformats.org/wordprocessingml/2006/main">
        <w:t xml:space="preserve">[25] 标准扭蛋</w:t>
      </w:r>
    </w:p>
    <w:p w14:paraId="49E0A0DB">
      <w:r xmlns:w="http://schemas.openxmlformats.org/wordprocessingml/2006/main">
        <w:t xml:space="preserve">[26] 基础属性（⭐︎1）* 每提升一个⭐︎，属性值增加50%，⭐︎5时为⭐︎1值的3倍。</w:t>
      </w:r>
    </w:p>
    <w:p w14:paraId="52DC36E1">
      <w:r xmlns:w="http://schemas.openxmlformats.org/wordprocessingml/2006/main">
        <w:t xml:space="preserve">[27] 级</w:t>
      </w:r>
    </w:p>
    <w:p w14:paraId="2554AFB2">
      <w:r xmlns:w="http://schemas.openxmlformats.org/wordprocessingml/2006/main">
        <w:t xml:space="preserve">[28] 耐力</w:t>
      </w:r>
    </w:p>
    <w:p w14:paraId="5895990F">
      <w:r xmlns:w="http://schemas.openxmlformats.org/wordprocessingml/2006/main">
        <w:t xml:space="preserve">[29] 攻击力</w:t>
      </w:r>
    </w:p>
    <w:p w14:paraId="04AB10D3">
      <w:r xmlns:w="http://schemas.openxmlformats.org/wordprocessingml/2006/main">
        <w:t xml:space="preserve">[30] 防御能力</w:t>
      </w:r>
    </w:p>
    <w:p w14:paraId="4E7A10EF">
      <w:r xmlns:w="http://schemas.openxmlformats.org/wordprocessingml/2006/main">
        <w:t xml:space="preserve">[31] 魔力</w:t>
      </w:r>
    </w:p>
    <w:p w14:paraId="5E7C8067">
      <w:r xmlns:w="http://schemas.openxmlformats.org/wordprocessingml/2006/main">
        <w:t xml:space="preserve">[32] 魔法抗性</w:t>
      </w:r>
    </w:p>
    <w:p w14:paraId="4DE61796">
      <w:r xmlns:w="http://schemas.openxmlformats.org/wordprocessingml/2006/main">
        <w:t xml:space="preserve">[33] 详细状态</w:t>
      </w:r>
    </w:p>
    <w:p w14:paraId="7517978F">
      <w:r xmlns:w="http://schemas.openxmlformats.org/wordprocessingml/2006/main">
        <w:t xml:space="preserve">[34] 准确性</w:t>
      </w:r>
    </w:p>
    <w:p w14:paraId="111861AE">
      <w:r xmlns:w="http://schemas.openxmlformats.org/wordprocessingml/2006/main">
        <w:t xml:space="preserve">[35] 回避能力</w:t>
      </w:r>
    </w:p>
    <w:p w14:paraId="2D7295F7">
      <w:r xmlns:w="http://schemas.openxmlformats.org/wordprocessingml/2006/main">
        <w:t xml:space="preserve">[36] 连击率</w:t>
      </w:r>
    </w:p>
    <w:p w14:paraId="1A0CB6A6">
      <w:r xmlns:w="http://schemas.openxmlformats.org/wordprocessingml/2006/main">
        <w:t xml:space="preserve">[37] 反击率</w:t>
      </w:r>
    </w:p>
    <w:p w14:paraId="6F596390">
      <w:r xmlns:w="http://schemas.openxmlformats.org/wordprocessingml/2006/main">
        <w:t xml:space="preserve">[38] 眩晕激活率</w:t>
      </w:r>
    </w:p>
    <w:p w14:paraId="713D6CFD">
      <w:r xmlns:w="http://schemas.openxmlformats.org/wordprocessingml/2006/main">
        <w:t xml:space="preserve">[39] 抗眩晕能力</w:t>
      </w:r>
    </w:p>
    <w:p w14:paraId="148DC965">
      <w:r xmlns:w="http://schemas.openxmlformats.org/wordprocessingml/2006/main">
        <w:t xml:space="preserve">[40] 移动速度</w:t>
      </w:r>
    </w:p>
    <w:p w14:paraId="092D1208">
      <w:r xmlns:w="http://schemas.openxmlformats.org/wordprocessingml/2006/main">
        <w:t xml:space="preserve">[41] 部署速度</w:t>
      </w:r>
    </w:p>
    <w:p w14:paraId="2E663B71">
      <w:r xmlns:w="http://schemas.openxmlformats.org/wordprocessingml/2006/main">
        <w:t xml:space="preserve">[42] 行动速度</w:t>
      </w:r>
    </w:p>
    <w:p w14:paraId="47A379A1">
      <w:r xmlns:w="http://schemas.openxmlformats.org/wordprocessingml/2006/main">
        <w:t xml:space="preserve">[43] 致命的装药量</w:t>
      </w:r>
    </w:p>
    <w:p w14:paraId="6C859446">
      <w:r xmlns:w="http://schemas.openxmlformats.org/wordprocessingml/2006/main">
        <w:t xml:space="preserve">[44] 特殊招式</w:t>
      </w:r>
    </w:p>
    <w:p w14:paraId="16A6A726">
      <w:r xmlns:w="http://schemas.openxmlformats.org/wordprocessingml/2006/main">
        <w:t xml:space="preserve">[45] 姓名</w:t>
      </w:r>
    </w:p>
    <w:p w14:paraId="21BB0199">
      <w:r xmlns:w="http://schemas.openxmlformats.org/wordprocessingml/2006/main">
        <w:t xml:space="preserve">[46] 效应</w:t>
      </w:r>
    </w:p>
    <w:p w14:paraId="2E977BC8">
      <w:r xmlns:w="http://schemas.openxmlformats.org/wordprocessingml/2006/main">
        <w:t xml:space="preserve">[47] 御子柴式训犬技巧：林牙犬道风</w:t>
      </w:r>
    </w:p>
    <w:p w14:paraId="180E78BE">
      <w:r xmlns:w="http://schemas.openxmlformats.org/wordprocessingml/2006/main">
        <w:t xml:space="preserve">[48] 对一排横向敌人造成双倍物理伤害。使除自身以外的所有友方单位的攻击力和防御力提高30%，持续20秒。</w:t>
      </w:r>
    </w:p>
    <w:p w14:paraId="5C78093F">
      <w:r xmlns:w="http://schemas.openxmlformats.org/wordprocessingml/2006/main">
        <w:t xml:space="preserve">[49] 御子柴式训犬技巧：Ringa +</w:t>
      </w:r>
    </w:p>
    <w:p w14:paraId="3FF9425F">
      <w:r xmlns:w="http://schemas.openxmlformats.org/wordprocessingml/2006/main">
        <w:t xml:space="preserve">[50] 对一排横向敌人造成 4 倍物理伤害。使除自身以外的所有友方单位的攻击力和防御力提高 50%，持续 20 秒。</w:t>
      </w:r>
    </w:p>
    <w:p w14:paraId="323D2963">
      <w:r xmlns:w="http://schemas.openxmlformats.org/wordprocessingml/2006/main">
        <w:t xml:space="preserve">[51] 独特效果</w:t>
      </w:r>
    </w:p>
    <w:p w14:paraId="1CF11FC0">
      <w:r xmlns:w="http://schemas.openxmlformats.org/wordprocessingml/2006/main">
        <w:t xml:space="preserve">[52] 姓名</w:t>
      </w:r>
    </w:p>
    <w:p w14:paraId="588497F0">
      <w:r xmlns:w="http://schemas.openxmlformats.org/wordprocessingml/2006/main">
        <w:t xml:space="preserve">[53] 效应</w:t>
      </w:r>
    </w:p>
    <w:p w14:paraId="346E03DC">
      <w:r xmlns:w="http://schemas.openxmlformats.org/wordprocessingml/2006/main">
        <w:t xml:space="preserve">[54] 这只小狗是个可爱的女仆</w:t>
      </w:r>
    </w:p>
    <w:p w14:paraId="43B51402">
      <w:r xmlns:w="http://schemas.openxmlformats.org/wordprocessingml/2006/main">
        <w:t xml:space="preserve">[55] 当体力低于 20% 时，受到伤害后恢复 30% 的最大体力。提高你的仇恨值，持续 15 秒（只能激活一次）。</w:t>
      </w:r>
    </w:p>
    <w:p w14:paraId="424D9C6D">
      <w:r xmlns:w="http://schemas.openxmlformats.org/wordprocessingml/2006/main">
        <w:t xml:space="preserve">[56] 这只小狗是个可爱的女仆 +</w:t>
      </w:r>
    </w:p>
    <w:p w14:paraId="1329F233">
      <w:r xmlns:w="http://schemas.openxmlformats.org/wordprocessingml/2006/main">
        <w:t xml:space="preserve">[57] 当体力低于 20% 时，受到伤害后恢复 30% 的最大体力。提高你的仇恨值，持续 15 秒（仅触发一次）。被击退时，如果你的仇恨值已提高，则使你队伍场上的攻击力和防御力提高 X%，持续 30 秒（X 为 10 + 你的等级 ÷ 3，最高 50%）。</w:t>
      </w:r>
    </w:p>
    <w:p w14:paraId="67D06763">
      <w:r xmlns:w="http://schemas.openxmlformats.org/wordprocessingml/2006/main">
        <w:t xml:space="preserve">[58] 增强图像</w:t>
      </w:r>
    </w:p>
    <w:p w14:paraId="527207D4">
      <w:r xmlns:w="http://schemas.openxmlformats.org/wordprocessingml/2006/main">
        <w:t xml:space="preserve">[59] 在游戏中 †</w:t>
      </w:r>
    </w:p>
    <w:p w14:paraId="0CC99E89">
      <w:r xmlns:w="http://schemas.openxmlformats.org/wordprocessingml/2006/main">
        <w:t xml:space="preserve">[60] 属于双破阵营的防御型增益角色。她的特殊技能提供30%的增益效果（觉醒后为50%），而她的专属技能（需要觉醒）最高可提供50%的增益效果。总计80%（100%）的增益效果对于一个常驻角色来说相当可观。</w:t>
      </w:r>
    </w:p>
    <w:p w14:paraId="1281EE96">
      <w:r xmlns:w="http://schemas.openxmlformats.org/wordprocessingml/2006/main">
        <w:t xml:space="preserve">[61] 就各项属性而言，攻击力、行动速度和特殊技能充能速度都相当不错，移动和部署速度也很快。低眩晕抗性是一个缺点。低眩晕触发率对于辅助角色来说是一个不利因素，但也可以理解为眩晕很难干扰其独特效果的发动。</w:t>
      </w:r>
    </w:p>
    <w:p w14:paraId="6ACBDBEA">
      <w:r xmlns:w="http://schemas.openxmlformats.org/wordprocessingml/2006/main">
        <w:t xml:space="preserve">[62] 然而，激活此能力相当棘手，因为它需要你在仇恨值不断增加的情况下被敌人击败。这是一个强大的效果，可以与特殊技能同时生效，因此你肯定希望将其作为临别赠礼，但它不会通过手动撤退激活；你必须通过被敌人攻击或自然体力耗尽而撤退。如果你装备了Zippo打火机，你可以在确认撤退的伤害动画期间手动撤退，从而在不消耗Zippo的情况下激活此能力。如果你的军队因魔女京香的特殊技能而受到伤害，导致你撤退，也会激活此能力。</w:t>
      </w:r>
    </w:p>
    <w:p w14:paraId="40AEB1E2">
      <w:r xmlns:w="http://schemas.openxmlformats.org/wordprocessingml/2006/main">
        <w:t xml:space="preserve">[63] 在团队副本战斗中，体力低于20%后，玩家可以在场上停留10秒；装备仁王纳豆后，则可停留14秒。15秒的仇恨值提升效果几乎不会消失。如果体力因首领攻击而降至20%以下，恢复体力会导致该效果失效。当然，如果体力高于20%时被首领一次性击败，该效果也会失效。无论如何，导致效果失效的触发条件是团队副本首领的攻击，因此更容易在面对难以击中的首领（例如大佛大佛或弗里特拉）时触发该效果。</w:t>
      </w:r>
    </w:p>
    <w:p w14:paraId="1AB5859D">
      <w:r xmlns:w="http://schemas.openxmlformats.org/wordprocessingml/2006/main">
        <w:t xml:space="preserve">[64] 在 B 宇宙中，敌人的攻击，尤其是特殊招式，造成的伤害非常大，以至于很难满足低于 20% 的激活条件。</w:t>
      </w:r>
    </w:p>
    <w:p w14:paraId="319B1341">
      <w:r xmlns:w="http://schemas.openxmlformats.org/wordprocessingml/2006/main">
        <w:t xml:space="preserve">[65] 简单的内容适宜性评估 †</w:t>
      </w:r>
    </w:p>
    <w:p w14:paraId="6A27855E">
      <w:r xmlns:w="http://schemas.openxmlformats.org/wordprocessingml/2006/main">
        <w:t xml:space="preserve">[66] 合适的内容、推荐的装备示例、角色发展目标等。</w:t>
      </w:r>
    </w:p>
    <w:p w14:paraId="1C655B66">
      <w:r xmlns:w="http://schemas.openxmlformats.org/wordprocessingml/2006/main">
        <w:t xml:space="preserve">[67] 兼容内容</w:t>
      </w:r>
    </w:p>
    <w:p w14:paraId="7ECCFBF5">
      <w:r xmlns:w="http://schemas.openxmlformats.org/wordprocessingml/2006/main">
        <w:t xml:space="preserve">[68] 能力倾向</w:t>
      </w:r>
    </w:p>
    <w:p w14:paraId="0D1B5FB0">
      <w:r xmlns:w="http://schemas.openxmlformats.org/wordprocessingml/2006/main">
        <w:t xml:space="preserve">[69] 简短评论</w:t>
      </w:r>
    </w:p>
    <w:p w14:paraId="6F378334">
      <w:r xmlns:w="http://schemas.openxmlformats.org/wordprocessingml/2006/main">
        <w:t xml:space="preserve">[70] 主线任务 事件任务</w:t>
      </w:r>
    </w:p>
    <w:p w14:paraId="011A5B29">
      <w:r xmlns:w="http://schemas.openxmlformats.org/wordprocessingml/2006/main">
        <w:t xml:space="preserve">[71] 他可以毫无问题地完成任务，但几乎没有理由专门选择他。</w:t>
      </w:r>
    </w:p>
    <w:p w14:paraId="3C9E0A0E">
      <w:r xmlns:w="http://schemas.openxmlformats.org/wordprocessingml/2006/main">
        <w:t xml:space="preserve">[72] 突袭战</w:t>
      </w:r>
    </w:p>
    <w:p w14:paraId="66DB39AE">
      <w:r xmlns:w="http://schemas.openxmlformats.org/wordprocessingml/2006/main">
        <w:t xml:space="preserve">[73] 虽然不适用于横排特殊攻击，但整体攻击力和防御力的提升效果相当实用。独特的场地攻击力和防御力提升效果如果激活，威力也相当强大。（装备示例见下文）</w:t>
      </w:r>
    </w:p>
    <w:p w14:paraId="6AB046E1">
      <w:r xmlns:w="http://schemas.openxmlformats.org/wordprocessingml/2006/main">
        <w:t xml:space="preserve">[74] 湮灭</w:t>
      </w:r>
    </w:p>
    <w:p w14:paraId="24FA1922">
      <w:r xmlns:w="http://schemas.openxmlformats.org/wordprocessingml/2006/main">
        <w:t xml:space="preserve">[75] 列特殊攻击不适用</w:t>
      </w:r>
    </w:p>
    <w:p w14:paraId="0CFF5C84">
      <w:r xmlns:w="http://schemas.openxmlformats.org/wordprocessingml/2006/main">
        <w:t xml:space="preserve">[76] B宇宙</w:t>
      </w:r>
    </w:p>
    <w:p w14:paraId="3ED37CC0">
      <w:r xmlns:w="http://schemas.openxmlformats.org/wordprocessingml/2006/main">
        <w:t xml:space="preserve">[77] 可以使用不错的攻击力增益</w:t>
      </w:r>
    </w:p>
    <w:p w14:paraId="1783902C">
      <w:r xmlns:w="http://schemas.openxmlformats.org/wordprocessingml/2006/main">
        <w:t xml:space="preserve">[78] 能力评估指标</w:t>
      </w:r>
    </w:p>
    <w:p w14:paraId="1F0664C2">
      <w:r xmlns:w="http://schemas.openxmlformats.org/wordprocessingml/2006/main">
        <w:t xml:space="preserve">[79] ◎：优秀内容。最有可能发挥出色。○：合适内容。有较高发挥潜力。△：一般。需要一些技巧才能发挥良好，但选择理由不多。×：不合适内容。由于与内容规则、游戏系统、难度等级等不兼容，难以发挥出色。*2014年3月更新</w:t>
      </w:r>
    </w:p>
    <w:p w14:paraId="52AA0B19">
      <w:r xmlns:w="http://schemas.openxmlformats.org/wordprocessingml/2006/main">
        <w:t xml:space="preserve">[80] 突袭</w:t>
      </w:r>
    </w:p>
    <w:p w14:paraId="18D8C417">
      <w:r xmlns:w="http://schemas.openxmlformats.org/wordprocessingml/2006/main">
        <w:t xml:space="preserve">[81] 推荐设备示例</w:t>
      </w:r>
    </w:p>
    <w:p w14:paraId="79F5AAFB">
      <w:r xmlns:w="http://schemas.openxmlformats.org/wordprocessingml/2006/main">
        <w:t xml:space="preserve">[82] 主要设备</w:t>
      </w:r>
    </w:p>
    <w:p w14:paraId="5F8E9CCC">
      <w:r xmlns:w="http://schemas.openxmlformats.org/wordprocessingml/2006/main">
        <w:t xml:space="preserve">[83] 子设备</w:t>
      </w:r>
    </w:p>
    <w:p w14:paraId="46D96480">
      <w:r xmlns:w="http://schemas.openxmlformats.org/wordprocessingml/2006/main">
        <w:t xml:space="preserve">[84] 一件令人愉悦的物品</w:t>
      </w:r>
    </w:p>
    <w:p w14:paraId="269040AD">
      <w:r xmlns:w="http://schemas.openxmlformats.org/wordprocessingml/2006/main">
        <w:t xml:space="preserve">[85] 发展目标</w:t>
      </w:r>
    </w:p>
    <w:p w14:paraId="6E0CF913">
      <w:r xmlns:w="http://schemas.openxmlformats.org/wordprocessingml/2006/main">
        <w:t xml:space="preserve">[86] 突破极限</w:t>
      </w:r>
    </w:p>
    <w:p w14:paraId="75616D7D">
      <w:r xmlns:w="http://schemas.openxmlformats.org/wordprocessingml/2006/main">
        <w:t xml:space="preserve">[87] 致命觉醒</w:t>
      </w:r>
    </w:p>
    <w:p w14:paraId="2662DEAF">
      <w:r xmlns:w="http://schemas.openxmlformats.org/wordprocessingml/2006/main">
        <w:t xml:space="preserve">[88] 独特的觉醒</w:t>
      </w:r>
    </w:p>
    <w:p w14:paraId="29990E58">
      <w:r xmlns:w="http://schemas.openxmlformats.org/wordprocessingml/2006/main">
        <w:t xml:space="preserve">[89] 行动速度</w:t>
      </w:r>
    </w:p>
    <w:p w14:paraId="25CAC12B">
      <w:r xmlns:w="http://schemas.openxmlformats.org/wordprocessingml/2006/main">
        <w:t xml:space="preserve">[90] 特别收费</w:t>
      </w:r>
    </w:p>
    <w:p w14:paraId="502A4673">
      <w:r xmlns:w="http://schemas.openxmlformats.org/wordprocessingml/2006/main">
        <w:t xml:space="preserve">[91] 其他</w:t>
      </w:r>
    </w:p>
    <w:p w14:paraId="4F705F74">
      <w:r xmlns:w="http://schemas.openxmlformats.org/wordprocessingml/2006/main">
        <w:t xml:space="preserve">[92] 培训费用</w:t>
      </w:r>
    </w:p>
    <w:p w14:paraId="1825793F">
      <w:r xmlns:w="http://schemas.openxmlformats.org/wordprocessingml/2006/main">
        <w:t xml:space="preserve">[93] 3.1 秒 9 次</w:t>
      </w:r>
    </w:p>
    <w:p w14:paraId="3CF87228">
      <w:r xmlns:w="http://schemas.openxmlformats.org/wordprocessingml/2006/main">
        <w:t xml:space="preserve">[94] 14.9% 8次</w:t>
      </w:r>
    </w:p>
    <w:p w14:paraId="2546806B">
      <w:r xmlns:w="http://schemas.openxmlformats.org/wordprocessingml/2006/main">
        <w:t xml:space="preserve">[95] 备注</w:t>
      </w:r>
    </w:p>
    <w:p w14:paraId="1AEC4020">
      <w:r xmlns:w="http://schemas.openxmlformats.org/wordprocessingml/2006/main">
        <w:t xml:space="preserve">[96] 如果你愿意牺牲火力，你可以在不觉醒行动速度或特殊技能充能的情况下，通过极限突破☆3来维持效果。</w:t>
      </w:r>
    </w:p>
    <w:p w14:paraId="405886EF">
      <w:r xmlns:w="http://schemas.openxmlformats.org/wordprocessingml/2006/main">
        <w:t xml:space="preserve">[97] 备选版本 †</w:t>
      </w:r>
    </w:p>
    <w:p w14:paraId="634946C5">
      <w:r xmlns:w="http://schemas.openxmlformats.org/wordprocessingml/2006/main">
        <w:t xml:space="preserve">[98] 真阵鲤犬</w:t>
      </w:r>
    </w:p>
    <w:p w14:paraId="2A21BD84">
      <w:r xmlns:w="http://schemas.openxmlformats.org/wordprocessingml/2006/main">
        <w:t xml:space="preserve">[99] 琐事 †</w:t>
      </w:r>
    </w:p>
    <w:p w14:paraId="2C64DDBD">
      <w:r xmlns:w="http://schemas.openxmlformats.org/wordprocessingml/2006/main">
        <w:t xml:space="preserve">[100] 官方推特账号简介 †</w:t>
      </w:r>
    </w:p>
    <w:p w14:paraId="57A41C6C">
      <w:r xmlns:w="http://schemas.openxmlformats.org/wordprocessingml/2006/main">
        <w:t xml:space="preserve">[101] 人物介绍</w:t>
      </w:r>
    </w:p>
    <w:p w14:paraId="04756629">
      <w:r xmlns:w="http://schemas.openxmlformats.org/wordprocessingml/2006/main">
        <w:t xml:space="preserve">[102] 评论表 †</w:t>
      </w:r>
    </w:p>
    <w:p w14:paraId="0224E7F6">
      <w:r xmlns:w="http://schemas.openxmlformats.org/wordprocessingml/2006/main">
        <w:t xml:space="preserve">[103] 点击打开历史日志列表</w:t>
      </w:r>
    </w:p>
    <w:p w14:paraId="5A450D61">
      <w:r xmlns:w="http://schemas.openxmlformats.org/wordprocessingml/2006/main">
        <w:t xml:space="preserve">[104] 末尾的数字越小，日志越旧。</w:t>
      </w:r>
    </w:p>
    <w:p w14:paraId="2CE1F63A">
      <w:r xmlns:w="http://schemas.openxmlformats.org/wordprocessingml/2006/main">
        <w:t xml:space="preserve">[105]“评论/女仆小狗/”没有子页面。</w:t>
      </w:r>
    </w:p>
    <w:p w14:paraId="7A61D731">
      <w:r xmlns:w="http://schemas.openxmlformats.org/wordprocessingml/2006/main">
        <w:t xml:space="preserve">[106] 有点像攻击型的乌尔扎？在团队副本中，击败敌人后触发的独特场地加成需要精准把握时机，配合防御增益和敌人攻击，但京香似乎可以通过自我伤害主动触发。她是常驻角色，但或许是团队副本的推荐角色！——[jyjjhmzNMkU] 2024-05-08 (周三) 16:55:48</w:t>
      </w:r>
    </w:p>
    <w:p w14:paraId="0F3EB550">
      <w:r xmlns:w="http://schemas.openxmlformats.org/wordprocessingml/2006/main">
        <w:t xml:space="preserve">[107] 在以支援者雪隆为核心的卡组中，发动他的独特效果似乎极其困难。——[cc6KXH8EAQM] 2024-05-09 (周四) 07:41:12</w:t>
      </w:r>
    </w:p>
    <w:p w14:paraId="1010A696">
      <w:r xmlns:w="http://schemas.openxmlformats.org/wordprocessingml/2006/main">
        <w:t xml:space="preserve">[108] 它比平时大了很多……是不是时贞经常摸它？ -- [cn6xkqHPAqQ] 2026-05-22 (周五) 04:35:24</w:t>
      </w:r>
    </w:p>
    <w:p w14:paraId="249F7864">
      <w:r xmlns:w="http://schemas.openxmlformats.org/wordprocessingml/2006/main">
        <w:t xml:space="preserve">[109] ←使用棋盘前请务必阅读规则。</w:t>
      </w:r>
    </w:p>
    <w:p w14:paraId="7447294C">
      <w:r xmlns:w="http://schemas.openxmlformats.org/wordprocessingml/2006/main">
        <w:t xml:space="preserve">[110] 关于规则 †</w:t>
      </w:r>
    </w:p>
    <w:p w14:paraId="3DB2B5E3">
      <w:r xmlns:w="http://schemas.openxmlformats.org/wordprocessingml/2006/main">
        <w:t xml:space="preserve">[111] 请不要抱怨或批评页面编辑者。如果您对其他人的编辑有意见，请通过“提供替代方案”或“自行编辑”的方式进行建设性沟通。</w:t>
      </w:r>
    </w:p>
    <w:p w14:paraId="7638B733">
      <w:r xmlns:w="http://schemas.openxmlformats.org/wordprocessingml/2006/main">
        <w:t xml:space="preserve">[112] 不要发布个人网站或其他禁止未经授权链接的网站的网址。</w:t>
      </w:r>
    </w:p>
    <w:p w14:paraId="480F24E4">
      <w:r xmlns:w="http://schemas.openxmlformats.org/wordprocessingml/2006/main">
        <w:t xml:space="preserve">[113] 关于违反规则的帖子 †</w:t>
      </w:r>
    </w:p>
    <w:p w14:paraId="21A54AA6">
      <w:r xmlns:w="http://schemas.openxmlformats.org/wordprocessingml/2006/main">
        <w:t xml:space="preserve">[114] 禁止发布以下类型的帖子，因为它们容易造成干扰。</w:t>
      </w:r>
    </w:p>
    <w:p w14:paraId="414C3526">
      <w:r xmlns:w="http://schemas.openxmlformats.org/wordprocessingml/2006/main">
        <w:t xml:space="preserve">[115]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21DDC7C">
      <w:r xmlns:w="http://schemas.openxmlformats.org/wordprocessingml/2006/main">
        <w:t xml:space="preserve">[116] 其他包括使用此维基的人、官方管理员、艺术家、配音演员、现实生活中的个人以及 Twitter 用户等团体。</w:t>
      </w:r>
    </w:p>
    <w:p w14:paraId="09EF8210">
      <w:r xmlns:w="http://schemas.openxmlformats.org/wordprocessingml/2006/main">
        <w:t xml:space="preserve">[117] 关于向管理层提交的帖子，我们容忍可以解释为用户反馈的评论，例如“我希望他们改进这一点”、“我希望他们尽快修复错误”和“维护时间太长了”，但我们不容忍使用辱骂性语言贬低管理层。</w:t>
      </w:r>
    </w:p>
    <w:p w14:paraId="21059F6D">
      <w:r xmlns:w="http://schemas.openxmlformats.org/wordprocessingml/2006/main">
        <w:t xml:space="preserve">[118] 将讨论和意见交流视为“诽谤或对抗他人”是错误的。然而，在讨论或意见交流中使用辱骂性语言、贬低他人、挑衅他人或在缺乏明确证据的情况下发表言论，都是违法行为。说话时务必注意自己的言辞。</w:t>
      </w:r>
    </w:p>
    <w:p w14:paraId="684E7026">
      <w:r xmlns:w="http://schemas.openxmlformats.org/wordprocessingml/2006/main">
        <w:t xml:space="preserve">[119] 攻击性评论包括使用“做这个”或“做那个”等强硬命令、“使用粗俗语言”、“采取居高临下的态度”或“挑衅”。</w:t>
      </w:r>
    </w:p>
    <w:p w14:paraId="297E2E43">
      <w:r xmlns:w="http://schemas.openxmlformats.org/wordprocessingml/2006/main">
        <w:t xml:space="preserve">[120] 禁止发布冒犯现有玩家的帖子，例如“还有人玩这个游戏吗？”或“这游戏已经凉了”。这并不意味着您完全不能发表任何负面言论，而是指那些超出单纯负面评价范围，构成诽谤或诋毁的帖子将被禁止发布。</w:t>
      </w:r>
    </w:p>
    <w:p w14:paraId="2264980F">
      <w:r xmlns:w="http://schemas.openxmlformats.org/wordprocessingml/2006/main">
        <w:t xml:space="preserve">[121] 公开羞辱，即公开他人的游戏内名称或UID。</w:t>
      </w:r>
    </w:p>
    <w:p w14:paraId="0CCB7C1F">
      <w:r xmlns:w="http://schemas.openxmlformats.org/wordprocessingml/2006/main">
        <w:t xml:space="preserve">[122] 但是，分享有助于游戏攻略的信息和视频是允许的。</w:t>
      </w:r>
    </w:p>
    <w:p w14:paraId="29056E71">
      <w:r xmlns:w="http://schemas.openxmlformats.org/wordprocessingml/2006/main">
        <w:t xml:space="preserve">[123] 参考其他应用程序</w:t>
      </w:r>
    </w:p>
    <w:p w14:paraId="73E785FB">
      <w:r xmlns:w="http://schemas.openxmlformats.org/wordprocessingml/2006/main">
        <w:t xml:space="preserve">[124] 在多个论坛上多次发帖</w:t>
      </w:r>
    </w:p>
    <w:p w14:paraId="642DE561">
      <w:r xmlns:w="http://schemas.openxmlformats.org/wordprocessingml/2006/main">
        <w:t xml:space="preserve">[125] 写一串没有意义的字符</w:t>
      </w:r>
    </w:p>
    <w:p w14:paraId="75C4E062">
      <w:r xmlns:w="http://schemas.openxmlformats.org/wordprocessingml/2006/main">
        <w:t xml:space="preserve">[126] 关于作弊和利用漏洞的帖子</w:t>
      </w:r>
    </w:p>
    <w:p w14:paraId="6596C722">
      <w:r xmlns:w="http://schemas.openxmlformats.org/wordprocessingml/2006/main">
        <w:t xml:space="preserve">[127] 最好的办法是忽略违反规则的帖子。上钩或反驳只会让事情变得更糟。</w:t>
      </w:r>
    </w:p>
    <w:p w14:paraId="4FA6D339">
      <w:r xmlns:w="http://schemas.openxmlformats.org/wordprocessingml/2006/main">
        <w:t xml:space="preserve">[128] *在上述规则中，“诽谤”指的是在没有客观证据的情况下诋毁和贬低他人。将所有批评性文章都归为“诽谤”是不正确的，所以请务必谨慎。</w:t>
      </w:r>
    </w:p>
    <w:p w14:paraId="2543189D">
      <w:r xmlns:w="http://schemas.openxmlformats.org/wordprocessingml/2006/main">
        <w:t xml:space="preserve">[129] 关于修改和删除发帖日志 †</w:t>
      </w:r>
    </w:p>
    <w:p w14:paraId="19458A96">
      <w:r xmlns:w="http://schemas.openxmlformats.org/wordprocessingml/2006/main">
        <w:t xml:space="preserve">[130] 但是，允许更正印刷错误、遗漏和字体颜色。（他人出于善意所做的更正也允许。）</w:t>
      </w:r>
    </w:p>
    <w:p w14:paraId="0D167225">
      <w:r xmlns:w="http://schemas.openxmlformats.org/wordprocessingml/2006/main">
        <w:t xml:space="preserve">[131] 作为例外情况，您可以删除自己的帖子，但事后必须向管理员报告。此外，删除时，请将整个评论替换为以下文本，而不是完全删除：&amp;color(#ff0000){''发帖人已删除''};</w:t>
      </w:r>
    </w:p>
    <w:p w14:paraId="7FA0C273">
      <w:r xmlns:w="http://schemas.openxmlformats.org/wordprocessingml/2006/main">
        <w:t xml:space="preserve">[132] 关于评论违反规则的帖子 †</w:t>
      </w:r>
    </w:p>
    <w:p w14:paraId="0F42573A">
      <w:r xmlns:w="http://schemas.openxmlformats.org/wordprocessingml/2006/main">
        <w:t xml:space="preserve">[133] 您可以自行评论删除上述任何违反规则的评论，无需管理员许可。但是，评论删除后，请务必在“违规举报公告板”上进行举报。请使用“违规举报公告板”上的举报模板。</w:t>
      </w:r>
    </w:p>
    <w:p w14:paraId="59B57ED8">
      <w:r xmlns:w="http://schemas.openxmlformats.org/wordprocessingml/2006/main">
        <w:t xml:space="preserve">[134] 未经 CO 举报公告板举报而被评论删除的帖子将被恢复，而评论删除帖子的人将受到处罚。</w:t>
      </w:r>
    </w:p>
    <w:p w14:paraId="5558A7A9">
      <w:r xmlns:w="http://schemas.openxmlformats.org/wordprocessingml/2006/main">
        <w:t xml:space="preserve">[135] 如果您反复向 CO 举报公告板举报不违反规则的帖子，我们将认为您是自私的，并将对您实施发帖和编辑限制。</w:t>
      </w:r>
    </w:p>
    <w:p w14:paraId="05292ACA">
      <w:r xmlns:w="http://schemas.openxmlformats.org/wordprocessingml/2006/main">
        <w:t xml:space="preserve">[136] 管理员可酌情恢复 CO 报告公告板上不违反规则的报告。</w:t>
      </w:r>
    </w:p>
    <w:p w14:paraId="4CE3C044">
      <w:r xmlns:w="http://schemas.openxmlformats.org/wordprocessingml/2006/main">
        <w:t xml:space="preserve">[137] 我们再次要求您不要评论那些并未违反规则的评论。（例如，诸如“虽然不违反规则，但显然是在钓鱼”、“恶作剧”或“评论整个帖子”之类的主观判断。）</w:t>
      </w:r>
    </w:p>
    <w:p w14:paraId="19A0FB69">
      <w:r xmlns:w="http://schemas.openxmlformats.org/wordprocessingml/2006/main">
        <w:t xml:space="preserve">[138] 关于不违反规则但“冒犯性”的帖子 †</w:t>
      </w:r>
    </w:p>
    <w:p w14:paraId="56C6957E">
      <w:r xmlns:w="http://schemas.openxmlformats.org/wordprocessingml/2006/main">
        <w:t xml:space="preserve">[139] 即使帖子内容具有冒犯性，除非违反版规，否则不会被删除。由于每个人对冒犯性的接受程度不同，请使用 NGID 功能隐藏评论，而不是争论或恶意挑衅。</w:t>
      </w:r>
    </w:p>
    <w:p w14:paraId="5E1E6EC7">
      <w:r xmlns:w="http://schemas.openxmlformats.org/wordprocessingml/2006/main">
        <w:t xml:space="preserve">[140] 挑衅难道不是一种违规行为吗？†</w:t>
      </w:r>
    </w:p>
    <w:p w14:paraId="7A9B9860">
      <w:r xmlns:w="http://schemas.openxmlformats.org/wordprocessingml/2006/main">
        <w:t xml:space="preserve">[141] 每个人对“煽动性言论”的定义都大相径庭，因此我们不认为这是违规行为。如果您认为某条评论具有煽动性，请使用 NGID 功能将其隐藏。</w:t>
      </w:r>
    </w:p>
    <w:p w14:paraId="1EE43C70">
      <w:r xmlns:w="http://schemas.openxmlformats.org/wordprocessingml/2006/main">
        <w:t xml:space="preserve">[142] 抱怨难道不算违法吗？†</w:t>
      </w:r>
    </w:p>
    <w:p w14:paraId="024FD064">
      <w:r xmlns:w="http://schemas.openxmlformats.org/wordprocessingml/2006/main">
        <w:t xml:space="preserve">[143] 一般而言，抱怨本身并不构成违规。但是，针对本作品的负面宣传、诽谤、辱骂性语言以及超出抱怨范围的对抗性言论均构成违规。如果您认为抱怨内容冒犯了您，请使用 NGID 功能隐藏相关评论。</w:t>
      </w:r>
    </w:p>
    <w:p w14:paraId="19425CBD">
      <w:r xmlns:w="http://schemas.openxmlformats.org/wordprocessingml/2006/main">
        <w:t xml:space="preserve">[144] 如果您不确定某个帖子是否违反规则，该怎么办？ †</w:t>
      </w:r>
    </w:p>
    <w:p w14:paraId="13959421">
      <w:r xmlns:w="http://schemas.openxmlformats.org/wordprocessingml/2006/main">
        <w:t xml:space="preserve">[145] 有些帖子内容含糊不清，难以判断是否违规。评论删除这类含糊不清的帖子可能会导致问题，所以请不要评论删除，而是使用 NGID 功能将评论隐藏起来。</w:t>
      </w:r>
    </w:p>
    <w:p w14:paraId="0AB666AB">
      <w:r xmlns:w="http://schemas.openxmlformats.org/wordprocessingml/2006/main">
        <w:t xml:space="preserve">[146] 对屡犯者的处罚 †</w:t>
      </w:r>
    </w:p>
    <w:p w14:paraId="12AFBF38">
      <w:r xmlns:w="http://schemas.openxmlformats.org/wordprocessingml/2006/main">
        <w:t xml:space="preserve">[147] 屡次违反规则或发布特别恶意的帖子，管理员可酌情予以处罚，例如“禁止访问”或“限制发帖”。</w:t>
      </w:r>
    </w:p>
    <w:p w14:paraId="62FA547C">
      <w:r xmlns:w="http://schemas.openxmlformats.org/wordprocessingml/2006/main">
        <w:t xml:space="preserve">[148] 如果您对进一步改进有任何建议，请通过 Wiki 管理公告板与我们联系。</w:t>
      </w:r>
    </w:p>
    <w:p w14:paraId="2D31F7BA"/>
    <w:p w14:paraId="0109E906">
      <w:r xmlns:w="http://schemas.openxmlformats.org/wordprocessingml/2006/main">
        <w:rPr>
          <w:b/>
        </w:rPr>
        <w:t xml:space="preserve">A131</w:t>
      </w:r>
    </w:p>
    <w:p w14:paraId="65E3D864">
      <w:r xmlns:w="http://schemas.openxmlformats.org/wordprocessingml/2006/main">
        <w:t xml:space="preserve">[0] 索引：所有角色 | SSR 角色 | SR 角色 | R 角色</w:t>
      </w:r>
    </w:p>
    <w:p w14:paraId="5A1135FF">
      <w:r xmlns:w="http://schemas.openxmlformats.org/wordprocessingml/2006/main">
        <w:t xml:space="preserve">[1] 基本信息</w:t>
      </w:r>
    </w:p>
    <w:p w14:paraId="1877A715">
      <w:r xmlns:w="http://schemas.openxmlformats.org/wordprocessingml/2006/main">
        <w:t xml:space="preserve">[2] 替代版本</w:t>
      </w:r>
    </w:p>
    <w:p w14:paraId="2E9AA70F">
      <w:r xmlns:w="http://schemas.openxmlformats.org/wordprocessingml/2006/main">
        <w:t xml:space="preserve">[3] 琐事</w:t>
      </w:r>
    </w:p>
    <w:p w14:paraId="7D17457A">
      <w:r xmlns:w="http://schemas.openxmlformats.org/wordprocessingml/2006/main">
        <w:t xml:space="preserve">[4] 官方推特账号介绍</w:t>
      </w:r>
    </w:p>
    <w:p w14:paraId="1039F9BD">
      <w:r xmlns:w="http://schemas.openxmlformats.org/wordprocessingml/2006/main">
        <w:t xml:space="preserve">[5] 评论表单</w:t>
      </w:r>
    </w:p>
    <w:p w14:paraId="56A7B548">
      <w:r xmlns:w="http://schemas.openxmlformats.org/wordprocessingml/2006/main">
        <w:t xml:space="preserve">[6] 基本信息 †</w:t>
      </w:r>
    </w:p>
    <w:p w14:paraId="58AD1D47">
      <w:r xmlns:w="http://schemas.openxmlformats.org/wordprocessingml/2006/main">
        <w:t xml:space="preserve">[7] 变换图像</w:t>
      </w:r>
    </w:p>
    <w:p w14:paraId="15D51151">
      <w:r xmlns:w="http://schemas.openxmlformats.org/wordprocessingml/2006/main">
        <w:t xml:space="preserve">[8] 简介</w:t>
      </w:r>
    </w:p>
    <w:p w14:paraId="07CA9F74">
      <w:r xmlns:w="http://schemas.openxmlformats.org/wordprocessingml/2006/main">
        <w:t xml:space="preserve">[9] 姓名</w:t>
      </w:r>
    </w:p>
    <w:p w14:paraId="6517301F">
      <w:r xmlns:w="http://schemas.openxmlformats.org/wordprocessingml/2006/main">
        <w:t xml:space="preserve">[10] 女仆尤里佩</w:t>
      </w:r>
    </w:p>
    <w:p w14:paraId="06CADFF8">
      <w:r xmlns:w="http://schemas.openxmlformats.org/wordprocessingml/2006/main">
        <w:t xml:space="preserve">[11] 真实姓名</w:t>
      </w:r>
    </w:p>
    <w:p w14:paraId="26BA8317">
      <w:r xmlns:w="http://schemas.openxmlformats.org/wordprocessingml/2006/main">
        <w:t xml:space="preserve">[12] 一之濑由里平</w:t>
      </w:r>
    </w:p>
    <w:p w14:paraId="5EBD86AE">
      <w:r xmlns:w="http://schemas.openxmlformats.org/wordprocessingml/2006/main">
        <w:t xml:space="preserve">[13] 稀有度</w:t>
      </w:r>
    </w:p>
    <w:p w14:paraId="41DEF386">
      <w:r xmlns:w="http://schemas.openxmlformats.org/wordprocessingml/2006/main">
        <w:t xml:space="preserve">[14] 普通攻击</w:t>
      </w:r>
    </w:p>
    <w:p w14:paraId="33ED0F5F">
      <w:r xmlns:w="http://schemas.openxmlformats.org/wordprocessingml/2006/main">
        <w:t xml:space="preserve">[15] 近战攻击（物理）</w:t>
      </w:r>
    </w:p>
    <w:p w14:paraId="2FD5C381">
      <w:r xmlns:w="http://schemas.openxmlformats.org/wordprocessingml/2006/main">
        <w:t xml:space="preserve">[16] 附属派系</w:t>
      </w:r>
    </w:p>
    <w:p w14:paraId="0B02BD01">
      <w:r xmlns:w="http://schemas.openxmlformats.org/wordprocessingml/2006/main">
        <w:t xml:space="preserve">[17] 仙人（Soha）</w:t>
      </w:r>
    </w:p>
    <w:p w14:paraId="1C3A4FE1">
      <w:r xmlns:w="http://schemas.openxmlformats.org/wordprocessingml/2006/main">
        <w:t xml:space="preserve">[18] 相泽夏也</w:t>
      </w:r>
    </w:p>
    <w:p w14:paraId="50E9F010">
      <w:r xmlns:w="http://schemas.openxmlformats.org/wordprocessingml/2006/main">
        <w:t xml:space="preserve">[19] 插图</w:t>
      </w:r>
    </w:p>
    <w:p w14:paraId="6292BA3A">
      <w:r xmlns:w="http://schemas.openxmlformats.org/wordprocessingml/2006/main">
        <w:t xml:space="preserve">[20] SD字符</w:t>
      </w:r>
    </w:p>
    <w:p w14:paraId="1303D7BD">
      <w:r xmlns:w="http://schemas.openxmlformats.org/wordprocessingml/2006/main">
        <w:t xml:space="preserve">[21] 风味文字</w:t>
      </w:r>
    </w:p>
    <w:p w14:paraId="0883670F">
      <w:r xmlns:w="http://schemas.openxmlformats.org/wordprocessingml/2006/main">
        <w:t xml:space="preserve">[22] “大家都喜欢Susu！可爱的Yurippe酱！穿着女仆装，她要好好展示一下啦！Susu♪” Yurippe穿着Nyanko亲手制作的女仆忍者装。她对这套梦寐以求的衣服非常满意。蓬蓬裙随着她骄傲的每一个动作摇曳生姿。把侍奉、清洁和照顾都交给女仆Yurippe吧！让我们一起喊出来～！萌萌哒♥ Susu♥</w:t>
      </w:r>
    </w:p>
    <w:p w14:paraId="318CD8B2">
      <w:r xmlns:w="http://schemas.openxmlformats.org/wordprocessingml/2006/main">
        <w:t xml:space="preserve">[23] 如何获得</w:t>
      </w:r>
    </w:p>
    <w:p w14:paraId="301C40B8">
      <w:r xmlns:w="http://schemas.openxmlformats.org/wordprocessingml/2006/main">
        <w:t xml:space="preserve">[24] SSR 精选扭蛋 → 活动结束后加入普通扭蛋</w:t>
      </w:r>
    </w:p>
    <w:p w14:paraId="5CCFD58E">
      <w:r xmlns:w="http://schemas.openxmlformats.org/wordprocessingml/2006/main">
        <w:t xml:space="preserve">[25] 基础属性（⭐︎1）* 每提升⭐︎值增加50%，⭐︎5时为⭐︎1值的3倍</w:t>
      </w:r>
    </w:p>
    <w:p w14:paraId="6E9C0333">
      <w:r xmlns:w="http://schemas.openxmlformats.org/wordprocessingml/2006/main">
        <w:t xml:space="preserve">[26] 级</w:t>
      </w:r>
    </w:p>
    <w:p w14:paraId="514EC3D2">
      <w:r xmlns:w="http://schemas.openxmlformats.org/wordprocessingml/2006/main">
        <w:t xml:space="preserve">[27] 耐力</w:t>
      </w:r>
    </w:p>
    <w:p w14:paraId="29A4CF19">
      <w:r xmlns:w="http://schemas.openxmlformats.org/wordprocessingml/2006/main">
        <w:t xml:space="preserve">[28] 攻击力</w:t>
      </w:r>
    </w:p>
    <w:p w14:paraId="329D96BD">
      <w:r xmlns:w="http://schemas.openxmlformats.org/wordprocessingml/2006/main">
        <w:t xml:space="preserve">[29] 防御能力</w:t>
      </w:r>
    </w:p>
    <w:p w14:paraId="3C2CD258">
      <w:r xmlns:w="http://schemas.openxmlformats.org/wordprocessingml/2006/main">
        <w:t xml:space="preserve">[30] 魔法力量</w:t>
      </w:r>
    </w:p>
    <w:p w14:paraId="0AA0EFCC">
      <w:r xmlns:w="http://schemas.openxmlformats.org/wordprocessingml/2006/main">
        <w:t xml:space="preserve">[31] 魔法抗性</w:t>
      </w:r>
    </w:p>
    <w:p w14:paraId="4B2C94B0">
      <w:r xmlns:w="http://schemas.openxmlformats.org/wordprocessingml/2006/main">
        <w:t xml:space="preserve">[32] 详细状态</w:t>
      </w:r>
    </w:p>
    <w:p w14:paraId="11EF374A">
      <w:r xmlns:w="http://schemas.openxmlformats.org/wordprocessingml/2006/main">
        <w:t xml:space="preserve">[33] 准确性</w:t>
      </w:r>
    </w:p>
    <w:p w14:paraId="1550413C">
      <w:r xmlns:w="http://schemas.openxmlformats.org/wordprocessingml/2006/main">
        <w:t xml:space="preserve">[34] 回避能力</w:t>
      </w:r>
    </w:p>
    <w:p w14:paraId="66D6261D">
      <w:r xmlns:w="http://schemas.openxmlformats.org/wordprocessingml/2006/main">
        <w:t xml:space="preserve">[35] 连续命中率</w:t>
      </w:r>
    </w:p>
    <w:p w14:paraId="2BFE8EC0">
      <w:r xmlns:w="http://schemas.openxmlformats.org/wordprocessingml/2006/main">
        <w:t xml:space="preserve">[36] 反击率</w:t>
      </w:r>
    </w:p>
    <w:p w14:paraId="255E11F7">
      <w:r xmlns:w="http://schemas.openxmlformats.org/wordprocessingml/2006/main">
        <w:t xml:space="preserve">[37] 眩晕激活率</w:t>
      </w:r>
    </w:p>
    <w:p w14:paraId="5FEAB653">
      <w:r xmlns:w="http://schemas.openxmlformats.org/wordprocessingml/2006/main">
        <w:t xml:space="preserve">[38] 抗眩晕能力</w:t>
      </w:r>
    </w:p>
    <w:p w14:paraId="5756A5BF">
      <w:r xmlns:w="http://schemas.openxmlformats.org/wordprocessingml/2006/main">
        <w:t xml:space="preserve">[39] 移动速度</w:t>
      </w:r>
    </w:p>
    <w:p w14:paraId="389BA51C">
      <w:r xmlns:w="http://schemas.openxmlformats.org/wordprocessingml/2006/main">
        <w:t xml:space="preserve">[40] 部署速度</w:t>
      </w:r>
    </w:p>
    <w:p w14:paraId="23F46EA4">
      <w:r xmlns:w="http://schemas.openxmlformats.org/wordprocessingml/2006/main">
        <w:t xml:space="preserve">[41] 行动速度</w:t>
      </w:r>
    </w:p>
    <w:p w14:paraId="24F0574F">
      <w:r xmlns:w="http://schemas.openxmlformats.org/wordprocessingml/2006/main">
        <w:t xml:space="preserve">[42] 致命的装药量</w:t>
      </w:r>
    </w:p>
    <w:p w14:paraId="0BFFAD41">
      <w:r xmlns:w="http://schemas.openxmlformats.org/wordprocessingml/2006/main">
        <w:t xml:space="preserve">[43] 特殊招式</w:t>
      </w:r>
    </w:p>
    <w:p w14:paraId="6F47B933">
      <w:r xmlns:w="http://schemas.openxmlformats.org/wordprocessingml/2006/main">
        <w:t xml:space="preserve">[44] 姓名</w:t>
      </w:r>
    </w:p>
    <w:p w14:paraId="1F42F7AF">
      <w:r xmlns:w="http://schemas.openxmlformats.org/wordprocessingml/2006/main">
        <w:t xml:space="preserve">[45] 效应</w:t>
      </w:r>
    </w:p>
    <w:p w14:paraId="0CAC6B61">
      <w:r xmlns:w="http://schemas.openxmlformats.org/wordprocessingml/2006/main">
        <w:t xml:space="preserve">[46] 一之濑式女仆技法：污秽消毒</w:t>
      </w:r>
    </w:p>
    <w:p w14:paraId="5AD53E28">
      <w:r xmlns:w="http://schemas.openxmlformats.org/wordprocessingml/2006/main">
        <w:t xml:space="preserve">[47] 对单个敌人造成6倍物理伤害。移除目标的所有增益效果和持续治疗效果。持续20秒，每秒为己方全队恢复1%生命值。己方场上每存在一个闪光忍者（破念者）（自身除外），自身终极技能槽增加10%。</w:t>
      </w:r>
    </w:p>
    <w:p w14:paraId="3FB6B348">
      <w:r xmlns:w="http://schemas.openxmlformats.org/wordprocessingml/2006/main">
        <w:t xml:space="preserve">[48] 一之濑式女仆技法：污秽消毒+</w:t>
      </w:r>
    </w:p>
    <w:p w14:paraId="7413FEDE">
      <w:r xmlns:w="http://schemas.openxmlformats.org/wordprocessingml/2006/main">
        <w:t xml:space="preserve">[49] 对单个敌人造成9倍物理伤害。移除目标和敌方场上的所有增益效果和持续治疗效果。持续每秒为己方场上的生命值回复2%，持续20秒。己方场上每有一名其他忍者型角色，你的必杀技槽就增加10%。</w:t>
      </w:r>
    </w:p>
    <w:p w14:paraId="06AA09D3">
      <w:r xmlns:w="http://schemas.openxmlformats.org/wordprocessingml/2006/main">
        <w:t xml:space="preserve">[50] 独特效果</w:t>
      </w:r>
    </w:p>
    <w:p w14:paraId="30CA0640">
      <w:r xmlns:w="http://schemas.openxmlformats.org/wordprocessingml/2006/main">
        <w:t xml:space="preserve">[51] 姓名</w:t>
      </w:r>
    </w:p>
    <w:p w14:paraId="3FFF3AE5">
      <w:r xmlns:w="http://schemas.openxmlformats.org/wordprocessingml/2006/main">
        <w:t xml:space="preserve">[52] 效应</w:t>
      </w:r>
    </w:p>
    <w:p w14:paraId="1ED15E55">
      <w:r xmlns:w="http://schemas.openxmlformats.org/wordprocessingml/2006/main">
        <w:t xml:space="preserve">[53] 清洁起来快捷方便！</w:t>
      </w:r>
    </w:p>
    <w:p w14:paraId="1DE1C1CF">
      <w:r xmlns:w="http://schemas.openxmlformats.org/wordprocessingml/2006/main">
        <w:t xml:space="preserve">[54] 首次使用特殊技能后，持续 20 秒，使所有友军的命中率提高 50%。移除所有友军及其场上的所有减益效果和持续伤害。</w:t>
      </w:r>
    </w:p>
    <w:p w14:paraId="2EC979F3">
      <w:r xmlns:w="http://schemas.openxmlformats.org/wordprocessingml/2006/main">
        <w:t xml:space="preserve">[55] 清洁起来快捷方便！</w:t>
      </w:r>
    </w:p>
    <w:p w14:paraId="0EE11A2C">
      <w:r xmlns:w="http://schemas.openxmlformats.org/wordprocessingml/2006/main">
        <w:t xml:space="preserve">[56] 首次使用特殊技能后，持续30秒，所有友军命中率提升50%。移除所有友军及其场上的所有减益效果和持续伤害。首次使用特殊技能后，移除所有友军的所有异常状态。</w:t>
      </w:r>
    </w:p>
    <w:p w14:paraId="7342E8C0">
      <w:r xmlns:w="http://schemas.openxmlformats.org/wordprocessingml/2006/main">
        <w:t xml:space="preserve">[57] 增强图像</w:t>
      </w:r>
    </w:p>
    <w:p w14:paraId="0AAC018E">
      <w:r xmlns:w="http://schemas.openxmlformats.org/wordprocessingml/2006/main">
        <w:t xml:space="preserve">[58] 在游戏中 †</w:t>
      </w:r>
    </w:p>
    <w:p w14:paraId="73A93947">
      <w:r xmlns:w="http://schemas.openxmlformats.org/wordprocessingml/2006/main">
        <w:t xml:space="preserve">[59] R级闪光忍者尤里佩的永久SSR版本。她是一位稀有的治疗者，拥有单体伤害大招并能持续治疗的能力。情人节甘草的单体大招和群体持续治疗的组合是有条件的，而尤里佩则是首次实现了无条件生效。此外，她也是首位拥有“首次使用大招后”效果条件的角色。能够移除敌方增益/持续治疗和移除友方减益/持续伤害/异常状态的效果虽然罕见，但在某些特定情况下非常实用。</w:t>
      </w:r>
    </w:p>
    <w:p w14:paraId="5D50221C">
      <w:r xmlns:w="http://schemas.openxmlformats.org/wordprocessingml/2006/main">
        <w:t xml:space="preserve">[60] 其性能与将与其同时进行的 Gunagan Raid 相匹配，可以在造成单体终极伤害的同时从持续伤害中恢复。</w:t>
      </w:r>
    </w:p>
    <w:p w14:paraId="7DEAE0A0">
      <w:r xmlns:w="http://schemas.openxmlformats.org/wordprocessingml/2006/main">
        <w:t xml:space="preserve">[61] 虽然它的弱点在于自身无法发动特殊攻击，但如果队伍中有其他闪光忍者，它可以恢复最多40%的特殊攻击槽，从而提高特殊攻击的使用频率。此外，还可以通过装备诸如超级强化装备之类的道具来提升其基础攻击力，从而增强其火力。</w:t>
      </w:r>
    </w:p>
    <w:p w14:paraId="17F72052">
      <w:r xmlns:w="http://schemas.openxmlformats.org/wordprocessingml/2006/main">
        <w:t xml:space="preserve">[62] 在与团队副本以外的强敌战斗中，他的攻击和治疗能力都略显不足。然而，可以通过各种解除减益效果来为他创造合适的定位。</w:t>
      </w:r>
    </w:p>
    <w:p w14:paraId="49737841">
      <w:r xmlns:w="http://schemas.openxmlformats.org/wordprocessingml/2006/main">
        <w:t xml:space="preserve">[63] 如果能用 Esca Amaze Phantasma 延长不因部署顺序而失效的个人命中率增益效果，那将是强大的。</w:t>
      </w:r>
    </w:p>
    <w:p w14:paraId="36DB313B">
      <w:r xmlns:w="http://schemas.openxmlformats.org/wordprocessingml/2006/main">
        <w:t xml:space="preserve">[64] 可以消除辅助角色久世元南的缺点，该角色具有强大的 50% 伤害提升效果。</w:t>
      </w:r>
    </w:p>
    <w:p w14:paraId="53EAB0B0">
      <w:r xmlns:w="http://schemas.openxmlformats.org/wordprocessingml/2006/main">
        <w:t xml:space="preserve">[65] 备选版本 †</w:t>
      </w:r>
    </w:p>
    <w:p w14:paraId="2CE2036D">
      <w:r xmlns:w="http://schemas.openxmlformats.org/wordprocessingml/2006/main">
        <w:t xml:space="preserve">[66] 闪光忍者尤里佩</w:t>
      </w:r>
    </w:p>
    <w:p w14:paraId="5AF577DC">
      <w:r xmlns:w="http://schemas.openxmlformats.org/wordprocessingml/2006/main">
        <w:t xml:space="preserve">[67] 女仆尤里佩</w:t>
      </w:r>
    </w:p>
    <w:p w14:paraId="620D6264">
      <w:r xmlns:w="http://schemas.openxmlformats.org/wordprocessingml/2006/main">
        <w:t xml:space="preserve">[68] 琐事 †</w:t>
      </w:r>
    </w:p>
    <w:p w14:paraId="6981840E">
      <w:r xmlns:w="http://schemas.openxmlformats.org/wordprocessingml/2006/main">
        <w:t xml:space="preserve">[69] 它最初出现在原画师horosuke绘制的《千神百合》四周年纪念插画中，并以此为基础进行实现。</w:t>
      </w:r>
    </w:p>
    <w:p w14:paraId="1418D6AE">
      <w:r xmlns:w="http://schemas.openxmlformats.org/wordprocessingml/2006/main">
        <w:t xml:space="preserve">[70] 官方推特账号简介 †</w:t>
      </w:r>
    </w:p>
    <w:p w14:paraId="3F08B301">
      <w:r xmlns:w="http://schemas.openxmlformats.org/wordprocessingml/2006/main">
        <w:t xml:space="preserve">[71] 人物介绍</w:t>
      </w:r>
    </w:p>
    <w:p w14:paraId="5C82181D">
      <w:r xmlns:w="http://schemas.openxmlformats.org/wordprocessingml/2006/main">
        <w:t xml:space="preserve">[72] 评论表 †</w:t>
      </w:r>
    </w:p>
    <w:p w14:paraId="486BC736">
      <w:r xmlns:w="http://schemas.openxmlformats.org/wordprocessingml/2006/main">
        <w:t xml:space="preserve">[73] 点击打开历史日志列表</w:t>
      </w:r>
    </w:p>
    <w:p w14:paraId="489EB638">
      <w:r xmlns:w="http://schemas.openxmlformats.org/wordprocessingml/2006/main">
        <w:t xml:space="preserve">[74] 末尾的数字越小，日志就越旧。</w:t>
      </w:r>
    </w:p>
    <w:p w14:paraId="33748791">
      <w:r xmlns:w="http://schemas.openxmlformats.org/wordprocessingml/2006/main">
        <w:t xml:space="preserve">[75] 'Comments/Maid Yurippe/' 没有子页面。</w:t>
      </w:r>
    </w:p>
    <w:p w14:paraId="2896D863">
      <w:r xmlns:w="http://schemas.openxmlformats.org/wordprocessingml/2006/main">
        <w:t xml:space="preserve">[76] 我希望全世界对可爱装扮的标准能和Yurippe的想法一样。——[OecGuuddgj.] 2026-03-04 (周三) 17:36:04</w:t>
      </w:r>
    </w:p>
    <w:p w14:paraId="62A8AF2C">
      <w:r xmlns:w="http://schemas.openxmlformats.org/wordprocessingml/2006/main">
        <w:t xml:space="preserve">[77] 连战争女神久美子都穿上了那套服装……所以别指望AliceSoft现在还能有这种品味了。——[krLgeg3u.Z6] 2026-03-08 (周日) 19:06:48</w:t>
      </w:r>
    </w:p>
    <w:p w14:paraId="3F158D67">
      <w:r xmlns:w="http://schemas.openxmlformats.org/wordprocessingml/2006/main">
        <w:t xml:space="preserve">[78] 我本来以为小图里可以忽略不计，但仔细看它的肚子，其实也没那么糟糕——[lk7h70gKPmc] 2026-03-05 (周四) 01:55:49</w:t>
      </w:r>
    </w:p>
    <w:p w14:paraId="1DEFDE95">
      <w:r xmlns:w="http://schemas.openxmlformats.org/wordprocessingml/2006/main">
        <w:t xml:space="preserve">[79] 演技本身不错，但我担心的是，整体声音听起来有点沙哑。今年流感肆虐，希望配音演员们没有过度劳累。——[Yr3kDppmqBw] 2026-03-04 (周三) 21:06:56</w:t>
      </w:r>
    </w:p>
    <w:p w14:paraId="1F438BA3">
      <w:r xmlns:w="http://schemas.openxmlformats.org/wordprocessingml/2006/main">
        <w:t xml:space="preserve">[80] 这场失败真是既刺激又精彩，不过我想每个人都有不同的看法。我觉得这是一个皆大欢喜的结局，没有人应该为此负责。——[7JMCjzG.1X2] 2026-03-16 (周一) 04:55:44</w:t>
      </w:r>
    </w:p>
    <w:p w14:paraId="75EE7048">
      <w:r xmlns:w="http://schemas.openxmlformats.org/wordprocessingml/2006/main">
        <w:t xml:space="preserve">[81] 咦？增强后的图像姿态不一样。真不寻常…… -- [onhQLAoV/lE] 2026-03-05 (周四) 09:02:07</w:t>
      </w:r>
    </w:p>
    <w:p w14:paraId="5DE9439D">
      <w:r xmlns:w="http://schemas.openxmlformats.org/wordprocessingml/2006/main">
        <w:t xml:space="preserve">[82] 我知道现在说有点晚了，但是角色故事的第二集讲的不是“时间”，而是“自我意识”，对吧？ -- [JtBhWei1B6s] 2026-03-15 (周日) 12:35:23</w:t>
      </w:r>
    </w:p>
    <w:p w14:paraId="3F3E6901">
      <w:r xmlns:w="http://schemas.openxmlformats.org/wordprocessingml/2006/main">
        <w:t xml:space="preserve">[83] 女仆尤里佩真是太可爱了，她是最棒的。我喜欢这样的角色，这样的角色。——[aupgeXdRE7w] 2026-03-18 (周三) 00:30:24</w:t>
      </w:r>
    </w:p>
    <w:p w14:paraId="4975DC84">
      <w:r xmlns:w="http://schemas.openxmlformats.org/wordprocessingml/2006/main">
        <w:t xml:space="preserve">[84] ←使用棋盘前请务必阅读规则。</w:t>
      </w:r>
    </w:p>
    <w:p w14:paraId="3A09E0FC">
      <w:r xmlns:w="http://schemas.openxmlformats.org/wordprocessingml/2006/main">
        <w:t xml:space="preserve">[85] 关于规则 †</w:t>
      </w:r>
    </w:p>
    <w:p w14:paraId="1021B95A">
      <w:r xmlns:w="http://schemas.openxmlformats.org/wordprocessingml/2006/main">
        <w:t xml:space="preserve">[86] 请不要抱怨或批评页面编辑者。如果您对其他人的编辑有意见，请通过“提供替代方案”或“自行编辑”的方式进行建设性沟通。</w:t>
      </w:r>
    </w:p>
    <w:p w14:paraId="284A380C">
      <w:r xmlns:w="http://schemas.openxmlformats.org/wordprocessingml/2006/main">
        <w:t xml:space="preserve">[87] 不要发布个人网站或其他禁止未经授权链接的网站的网址。</w:t>
      </w:r>
    </w:p>
    <w:p w14:paraId="111774F9">
      <w:r xmlns:w="http://schemas.openxmlformats.org/wordprocessingml/2006/main">
        <w:t xml:space="preserve">[88] 关于违反规则的帖子 †</w:t>
      </w:r>
    </w:p>
    <w:p w14:paraId="76079284">
      <w:r xmlns:w="http://schemas.openxmlformats.org/wordprocessingml/2006/main">
        <w:t xml:space="preserve">[89] 禁止发布以下类型的帖子，因为它们容易造成干扰。</w:t>
      </w:r>
    </w:p>
    <w:p w14:paraId="655A413F">
      <w:r xmlns:w="http://schemas.openxmlformats.org/wordprocessingml/2006/main">
        <w:t xml:space="preserve">[90]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0C449BA">
      <w:r xmlns:w="http://schemas.openxmlformats.org/wordprocessingml/2006/main">
        <w:t xml:space="preserve">[91] 其他包括使用此维基的人、官方管理员、艺术家、配音演员、现实生活中的个人以及 Twitter 用户等团体。</w:t>
      </w:r>
    </w:p>
    <w:p w14:paraId="00E2D8CC">
      <w:r xmlns:w="http://schemas.openxmlformats.org/wordprocessingml/2006/main">
        <w:t xml:space="preserve">[92] 关于向管理层提交的帖子，我们容忍可以解释为用户反馈的评论，例如“我希望他们改进这一点”、“我希望他们尽快修复错误”和“维护时间太长了”，但我们不容忍使用辱骂性语言贬低管理层。</w:t>
      </w:r>
    </w:p>
    <w:p w14:paraId="67A6A9F8">
      <w:r xmlns:w="http://schemas.openxmlformats.org/wordprocessingml/2006/main">
        <w:t xml:space="preserve">[93] 将讨论和意见交流视为“诽谤或对抗”是错误的。然而，在讨论或意见交流中使用辱骂性语言、贬低他人、挑衅他人或在缺乏明确证据的情况下发表言论也是错误的。说话时务必注意自己的言辞。</w:t>
      </w:r>
    </w:p>
    <w:p w14:paraId="4C55502E">
      <w:r xmlns:w="http://schemas.openxmlformats.org/wordprocessingml/2006/main">
        <w:t xml:space="preserve">[94] 攻击性评论包括使用“做这个”或“做那个”等强硬命令、“使用粗俗语言”、“居高临下”和“挑衅”等。</w:t>
      </w:r>
    </w:p>
    <w:p w14:paraId="50358D42">
      <w:r xmlns:w="http://schemas.openxmlformats.org/wordprocessingml/2006/main">
        <w:t xml:space="preserve">[95] 禁止发布冒犯现有玩家的帖子，例如“还有人玩这个游戏吗？”或“这游戏已经凉了”。这并不意味着您完全不能发表任何负面言论，而是指那些超出单纯负面评价范围，构成诽谤或诋毁的帖子将被禁止发布。</w:t>
      </w:r>
    </w:p>
    <w:p w14:paraId="49AF9A0A">
      <w:r xmlns:w="http://schemas.openxmlformats.org/wordprocessingml/2006/main">
        <w:t xml:space="preserve">[96] 公开羞辱，即公开他人的游戏内名称或UID。</w:t>
      </w:r>
    </w:p>
    <w:p w14:paraId="429BF083">
      <w:r xmlns:w="http://schemas.openxmlformats.org/wordprocessingml/2006/main">
        <w:t xml:space="preserve">[97] 但是，允许分享有助于完成此游戏的信息和视频。</w:t>
      </w:r>
    </w:p>
    <w:p w14:paraId="229BE38F">
      <w:r xmlns:w="http://schemas.openxmlformats.org/wordprocessingml/2006/main">
        <w:t xml:space="preserve">[98] 参考其他应用程序</w:t>
      </w:r>
    </w:p>
    <w:p w14:paraId="2FFB8BC0">
      <w:r xmlns:w="http://schemas.openxmlformats.org/wordprocessingml/2006/main">
        <w:t xml:space="preserve">[99] 在多个论坛上多次发帖</w:t>
      </w:r>
    </w:p>
    <w:p w14:paraId="27D322A6">
      <w:r xmlns:w="http://schemas.openxmlformats.org/wordprocessingml/2006/main">
        <w:t xml:space="preserve">[100] 写一串没有意义的字符</w:t>
      </w:r>
    </w:p>
    <w:p w14:paraId="37952221">
      <w:r xmlns:w="http://schemas.openxmlformats.org/wordprocessingml/2006/main">
        <w:t xml:space="preserve">[101] 关于作弊和利用漏洞的帖子</w:t>
      </w:r>
    </w:p>
    <w:p w14:paraId="60C56F51">
      <w:r xmlns:w="http://schemas.openxmlformats.org/wordprocessingml/2006/main">
        <w:t xml:space="preserve">[102] 最好的办法是忽略违反规则的帖子。上钩或反驳只会让事情变得更糟。</w:t>
      </w:r>
    </w:p>
    <w:p w14:paraId="1F488943">
      <w:r xmlns:w="http://schemas.openxmlformats.org/wordprocessingml/2006/main">
        <w:t xml:space="preserve">[103] *在上述规则中，“诽谤”指的是在没有客观证据的情况下诋毁和贬低他人。将所有批评性文章都归为“诽谤”是不正确的，所以请务必谨慎。</w:t>
      </w:r>
    </w:p>
    <w:p w14:paraId="3B6CFF3A">
      <w:r xmlns:w="http://schemas.openxmlformats.org/wordprocessingml/2006/main">
        <w:t xml:space="preserve">[104] 关于修改和删除写入日志 †</w:t>
      </w:r>
    </w:p>
    <w:p w14:paraId="1EC6E674">
      <w:r xmlns:w="http://schemas.openxmlformats.org/wordprocessingml/2006/main">
        <w:t xml:space="preserve">[105] 但是，允许更正印刷错误、遗漏和字体颜色。（他人出于善意所做的更正也允许。）</w:t>
      </w:r>
    </w:p>
    <w:p w14:paraId="1DAA13B1">
      <w:r xmlns:w="http://schemas.openxmlformats.org/wordprocessingml/2006/main">
        <w:t xml:space="preserve">[106] 作为例外情况，您可以删除自己的帖子，但事后必须向管理员报告。此外，删除时，请将整个评论替换为以下文本，而不是完全删除：&amp;color(#ff0000){''发帖人已删除''};</w:t>
      </w:r>
    </w:p>
    <w:p w14:paraId="371459CD">
      <w:r xmlns:w="http://schemas.openxmlformats.org/wordprocessingml/2006/main">
        <w:t xml:space="preserve">[107] 关于评论删除违反规则的帖子 †</w:t>
      </w:r>
    </w:p>
    <w:p w14:paraId="49C98544">
      <w:r xmlns:w="http://schemas.openxmlformats.org/wordprocessingml/2006/main">
        <w:t xml:space="preserve">[108] 您可以自行注释掉上述任何违反规则的评论，无需管理员许可。但是，注释掉评论后，请务必在“违规举报公告板”上进行举报。举报时请使用“违规举报公告板”上的模板。</w:t>
      </w:r>
    </w:p>
    <w:p w14:paraId="6449F189">
      <w:r xmlns:w="http://schemas.openxmlformats.org/wordprocessingml/2006/main">
        <w:t xml:space="preserve">[109] 未经 CO 举报公告板举报而被评论删除的帖子将被恢复，而评论删除帖子的人将受到处罚。</w:t>
      </w:r>
    </w:p>
    <w:p w14:paraId="628FE257">
      <w:r xmlns:w="http://schemas.openxmlformats.org/wordprocessingml/2006/main">
        <w:t xml:space="preserve">[110] 如果您反复向 CO 举报公告板举报不违反规则的帖子，我们将认为您是自私的，并将对您实施发帖和编辑限制。</w:t>
      </w:r>
    </w:p>
    <w:p w14:paraId="064C45D1">
      <w:r xmlns:w="http://schemas.openxmlformats.org/wordprocessingml/2006/main">
        <w:t xml:space="preserve">[111] 管理员可酌情恢复 CO 报告公告板上不违反规则的报告。</w:t>
      </w:r>
    </w:p>
    <w:p w14:paraId="14F26BD1">
      <w:r xmlns:w="http://schemas.openxmlformats.org/wordprocessingml/2006/main">
        <w:t xml:space="preserve">[112] 我们再次要求您不要评论那些并未违反规则的评论。（例如，诸如“虽然不违反规则，但对任何看到它的人来说都明显是垃圾信息”、“恶作剧”或“评论整个帖子”之类的主观判断。）</w:t>
      </w:r>
    </w:p>
    <w:p w14:paraId="4D48F804">
      <w:r xmlns:w="http://schemas.openxmlformats.org/wordprocessingml/2006/main">
        <w:t xml:space="preserve">[113] 关于不违反规则但“冒犯性”的帖子 †</w:t>
      </w:r>
    </w:p>
    <w:p w14:paraId="596EADC7">
      <w:r xmlns:w="http://schemas.openxmlformats.org/wordprocessingml/2006/main">
        <w:t xml:space="preserve">[114] 即使帖子内容具有冒犯性，除非违反版规，否则不会被删除。由于每个人对冒犯性的接受程度不同，请使用 NGID 功能隐藏评论，而不是争论或恶意挑衅。</w:t>
      </w:r>
    </w:p>
    <w:p w14:paraId="0E32610B">
      <w:r xmlns:w="http://schemas.openxmlformats.org/wordprocessingml/2006/main">
        <w:t xml:space="preserve">[115] 挑衅难道不是一种违规行为吗？†</w:t>
      </w:r>
    </w:p>
    <w:p w14:paraId="10144CB5">
      <w:r xmlns:w="http://schemas.openxmlformats.org/wordprocessingml/2006/main">
        <w:t xml:space="preserve">[116] 每个人对“煽动性言论”的定义都大相径庭，因此我们不认为这是违规行为。如果您认为某条评论具有煽动性，请使用 NGID 功能将其隐藏。</w:t>
      </w:r>
    </w:p>
    <w:p w14:paraId="3B92A936">
      <w:r xmlns:w="http://schemas.openxmlformats.org/wordprocessingml/2006/main">
        <w:t xml:space="preserve">[117] 投诉难道不算违法吗？†</w:t>
      </w:r>
    </w:p>
    <w:p w14:paraId="48BD524A">
      <w:r xmlns:w="http://schemas.openxmlformats.org/wordprocessingml/2006/main">
        <w:t xml:space="preserve">[118] 一般而言，抱怨本身并不构成违规。但是，针对本作品的负面宣传、诽谤、辱骂性语言以及超出抱怨范围的对抗性言论均构成违规。如果您认为抱怨内容冒犯了您，请使用 NGID 功能隐藏相关评论。</w:t>
      </w:r>
    </w:p>
    <w:p w14:paraId="48EBF0A9">
      <w:r xmlns:w="http://schemas.openxmlformats.org/wordprocessingml/2006/main">
        <w:t xml:space="preserve">[119] 如果您不确定某个帖子是否违反规则，该怎么办？ †</w:t>
      </w:r>
    </w:p>
    <w:p w14:paraId="2C3CF67A">
      <w:r xmlns:w="http://schemas.openxmlformats.org/wordprocessingml/2006/main">
        <w:t xml:space="preserve">[120] 有些帖子内容含糊不清，难以判断是否违规。评论删除这类含糊不清的帖子可能会导致问题，所以请不要评论删除，而是使用 NGID 功能将评论隐藏起来。</w:t>
      </w:r>
    </w:p>
    <w:p w14:paraId="66AAB59B">
      <w:r xmlns:w="http://schemas.openxmlformats.org/wordprocessingml/2006/main">
        <w:t xml:space="preserve">[121] 对屡犯者的处罚 †</w:t>
      </w:r>
    </w:p>
    <w:p w14:paraId="03DEDB7A">
      <w:r xmlns:w="http://schemas.openxmlformats.org/wordprocessingml/2006/main">
        <w:t xml:space="preserve">[122] 屡次违反规则或发布特别恶意的帖子，管理员可酌情予以处罚，例如“禁止访问”或“限制发帖”。</w:t>
      </w:r>
    </w:p>
    <w:p w14:paraId="06AF1BAB">
      <w:r xmlns:w="http://schemas.openxmlformats.org/wordprocessingml/2006/main">
        <w:t xml:space="preserve">[123] 如果您对进一步改进有任何建议，请通过 Wiki 管理公告板与我们联系。</w:t>
      </w:r>
    </w:p>
    <w:p w14:paraId="12D95842"/>
    <w:p w14:paraId="0B7EC580">
      <w:r xmlns:w="http://schemas.openxmlformats.org/wordprocessingml/2006/main">
        <w:rPr>
          <w:b/>
        </w:rPr>
        <w:t xml:space="preserve">A132</w:t>
      </w:r>
    </w:p>
    <w:p w14:paraId="38921CBB">
      <w:r xmlns:w="http://schemas.openxmlformats.org/wordprocessingml/2006/main">
        <w:t xml:space="preserve">[0] 索引：所有角色 | SSR 角色 | SR 角色 | R 角色</w:t>
      </w:r>
    </w:p>
    <w:p w14:paraId="1B585D36">
      <w:r xmlns:w="http://schemas.openxmlformats.org/wordprocessingml/2006/main">
        <w:t xml:space="preserve">[1] 基本信息</w:t>
      </w:r>
    </w:p>
    <w:p w14:paraId="6FD33BE7">
      <w:r xmlns:w="http://schemas.openxmlformats.org/wordprocessingml/2006/main">
        <w:t xml:space="preserve">[2] 语音</w:t>
      </w:r>
    </w:p>
    <w:p w14:paraId="1C22C249">
      <w:r xmlns:w="http://schemas.openxmlformats.org/wordprocessingml/2006/main">
        <w:t xml:space="preserve">[3] 内容适用性简易评估</w:t>
      </w:r>
    </w:p>
    <w:p w14:paraId="20A80649">
      <w:r xmlns:w="http://schemas.openxmlformats.org/wordprocessingml/2006/main">
        <w:t xml:space="preserve">[4] 替代版本</w:t>
      </w:r>
    </w:p>
    <w:p w14:paraId="005B82AE">
      <w:r xmlns:w="http://schemas.openxmlformats.org/wordprocessingml/2006/main">
        <w:t xml:space="preserve">[5] 琐事</w:t>
      </w:r>
    </w:p>
    <w:p w14:paraId="40D730D9">
      <w:r xmlns:w="http://schemas.openxmlformats.org/wordprocessingml/2006/main">
        <w:t xml:space="preserve">[6] 官方推特账号介绍</w:t>
      </w:r>
    </w:p>
    <w:p w14:paraId="37D47FDA">
      <w:r xmlns:w="http://schemas.openxmlformats.org/wordprocessingml/2006/main">
        <w:t xml:space="preserve">[7] 评论表单</w:t>
      </w:r>
    </w:p>
    <w:p w14:paraId="091DA05E">
      <w:r xmlns:w="http://schemas.openxmlformats.org/wordprocessingml/2006/main">
        <w:t xml:space="preserve">[8] 基本信息 †</w:t>
      </w:r>
    </w:p>
    <w:p w14:paraId="12F7DE4E">
      <w:r xmlns:w="http://schemas.openxmlformats.org/wordprocessingml/2006/main">
        <w:t xml:space="preserve">[9] 变换图像</w:t>
      </w:r>
    </w:p>
    <w:p w14:paraId="030C903D">
      <w:r xmlns:w="http://schemas.openxmlformats.org/wordprocessingml/2006/main">
        <w:t xml:space="preserve">[10] 简介</w:t>
      </w:r>
    </w:p>
    <w:p w14:paraId="4B3B00EF">
      <w:r xmlns:w="http://schemas.openxmlformats.org/wordprocessingml/2006/main">
        <w:t xml:space="preserve">[11] 姓名</w:t>
      </w:r>
    </w:p>
    <w:p w14:paraId="39ACC5FE">
      <w:r xmlns:w="http://schemas.openxmlformats.org/wordprocessingml/2006/main">
        <w:t xml:space="preserve">[12] 反向兔子卡诺普斯</w:t>
      </w:r>
    </w:p>
    <w:p w14:paraId="5B79F766">
      <w:r xmlns:w="http://schemas.openxmlformats.org/wordprocessingml/2006/main">
        <w:t xml:space="preserve">[13] 真实姓名</w:t>
      </w:r>
    </w:p>
    <w:p w14:paraId="105A45FC">
      <w:r xmlns:w="http://schemas.openxmlformats.org/wordprocessingml/2006/main">
        <w:t xml:space="preserve">[14] 老人星</w:t>
      </w:r>
    </w:p>
    <w:p w14:paraId="25E447CF">
      <w:r xmlns:w="http://schemas.openxmlformats.org/wordprocessingml/2006/main">
        <w:t xml:space="preserve">[15] 稀有度</w:t>
      </w:r>
    </w:p>
    <w:p w14:paraId="49AA2A6E">
      <w:r xmlns:w="http://schemas.openxmlformats.org/wordprocessingml/2006/main">
        <w:t xml:space="preserve">[16] 普通攻击</w:t>
      </w:r>
    </w:p>
    <w:p w14:paraId="2264AD02">
      <w:r xmlns:w="http://schemas.openxmlformats.org/wordprocessingml/2006/main">
        <w:t xml:space="preserve">[17] 远程攻击（魔法）</w:t>
      </w:r>
    </w:p>
    <w:p w14:paraId="56A6EBA8">
      <w:r xmlns:w="http://schemas.openxmlformats.org/wordprocessingml/2006/main">
        <w:t xml:space="preserve">[18] 附属派系</w:t>
      </w:r>
    </w:p>
    <w:p w14:paraId="1BB4BA9D">
      <w:r xmlns:w="http://schemas.openxmlformats.org/wordprocessingml/2006/main">
        <w:t xml:space="preserve">[19] 神圣骑士（天）</w:t>
      </w:r>
    </w:p>
    <w:p w14:paraId="222E3859">
      <w:r xmlns:w="http://schemas.openxmlformats.org/wordprocessingml/2006/main">
        <w:t xml:space="preserve">[20] 水澄奈奈穗</w:t>
      </w:r>
    </w:p>
    <w:p w14:paraId="33ADED87">
      <w:r xmlns:w="http://schemas.openxmlformats.org/wordprocessingml/2006/main">
        <w:t xml:space="preserve">[21] 插图</w:t>
      </w:r>
    </w:p>
    <w:p w14:paraId="71BA6713">
      <w:r xmlns:w="http://schemas.openxmlformats.org/wordprocessingml/2006/main">
        <w:t xml:space="preserve">[22] 清爽的鲨鱼皮</w:t>
      </w:r>
    </w:p>
    <w:p w14:paraId="6A2B83DC">
      <w:r xmlns:w="http://schemas.openxmlformats.org/wordprocessingml/2006/main">
        <w:t xml:space="preserve">[23] SD字符</w:t>
      </w:r>
    </w:p>
    <w:p w14:paraId="6F6BDDBE">
      <w:r xmlns:w="http://schemas.openxmlformats.org/wordprocessingml/2006/main">
        <w:t xml:space="preserve">[24] 风味文字</w:t>
      </w:r>
    </w:p>
    <w:p w14:paraId="246A379F">
      <w:r xmlns:w="http://schemas.openxmlformats.org/wordprocessingml/2006/main">
        <w:t xml:space="preserve">[25] “这……这是什么？我的新圣甲？至少也得是正常的兔女郎装吧！！”卡诺普斯总是被米莫萨和玛丽埃尔的光芒所掩盖。但有一天，沙缪尔的发明把他变成了一只兔子。而且不是普通的兔子，而是一只穿着暴露的反向兔子。你愿意脱掉这件不正经的圣甲吗？脱掉？想都别想！放弃吧，接受你的新身份吧，卡诺普斯！</w:t>
      </w:r>
    </w:p>
    <w:p w14:paraId="58FD546C">
      <w:r xmlns:w="http://schemas.openxmlformats.org/wordprocessingml/2006/main">
        <w:t xml:space="preserve">[26] 如何获得</w:t>
      </w:r>
    </w:p>
    <w:p w14:paraId="1F5A1821">
      <w:r xmlns:w="http://schemas.openxmlformats.org/wordprocessingml/2006/main">
        <w:t xml:space="preserve">[27] 标准扭蛋</w:t>
      </w:r>
    </w:p>
    <w:p w14:paraId="127CC766">
      <w:r xmlns:w="http://schemas.openxmlformats.org/wordprocessingml/2006/main">
        <w:t xml:space="preserve">[28] 基础属性（1星）* 每增加1星+50%，5星时为1星值的3倍</w:t>
      </w:r>
    </w:p>
    <w:p w14:paraId="12B2A200">
      <w:r xmlns:w="http://schemas.openxmlformats.org/wordprocessingml/2006/main">
        <w:t xml:space="preserve">[29] 级</w:t>
      </w:r>
    </w:p>
    <w:p w14:paraId="2C1A1FAD">
      <w:r xmlns:w="http://schemas.openxmlformats.org/wordprocessingml/2006/main">
        <w:t xml:space="preserve">[30] 耐力</w:t>
      </w:r>
    </w:p>
    <w:p w14:paraId="2A849F7D">
      <w:r xmlns:w="http://schemas.openxmlformats.org/wordprocessingml/2006/main">
        <w:t xml:space="preserve">[31] 攻击力</w:t>
      </w:r>
    </w:p>
    <w:p w14:paraId="66CA66A6">
      <w:r xmlns:w="http://schemas.openxmlformats.org/wordprocessingml/2006/main">
        <w:t xml:space="preserve">[32] 防御能力</w:t>
      </w:r>
    </w:p>
    <w:p w14:paraId="275DC162">
      <w:r xmlns:w="http://schemas.openxmlformats.org/wordprocessingml/2006/main">
        <w:t xml:space="preserve">[33] 魔力</w:t>
      </w:r>
    </w:p>
    <w:p w14:paraId="4B1A7698">
      <w:r xmlns:w="http://schemas.openxmlformats.org/wordprocessingml/2006/main">
        <w:t xml:space="preserve">[34] 魔法抗性</w:t>
      </w:r>
    </w:p>
    <w:p w14:paraId="61E22AEC">
      <w:r xmlns:w="http://schemas.openxmlformats.org/wordprocessingml/2006/main">
        <w:t xml:space="preserve">[35] 详细状态</w:t>
      </w:r>
    </w:p>
    <w:p w14:paraId="322930E5">
      <w:r xmlns:w="http://schemas.openxmlformats.org/wordprocessingml/2006/main">
        <w:t xml:space="preserve">[36] 准确性</w:t>
      </w:r>
    </w:p>
    <w:p w14:paraId="2EB6E4EA">
      <w:r xmlns:w="http://schemas.openxmlformats.org/wordprocessingml/2006/main">
        <w:t xml:space="preserve">[37] 回避能力</w:t>
      </w:r>
    </w:p>
    <w:p w14:paraId="23106FB6">
      <w:r xmlns:w="http://schemas.openxmlformats.org/wordprocessingml/2006/main">
        <w:t xml:space="preserve">[38] 连续命中率</w:t>
      </w:r>
    </w:p>
    <w:p w14:paraId="0FE0D5C4">
      <w:r xmlns:w="http://schemas.openxmlformats.org/wordprocessingml/2006/main">
        <w:t xml:space="preserve">[39] 反击率</w:t>
      </w:r>
    </w:p>
    <w:p w14:paraId="3F411FDD">
      <w:r xmlns:w="http://schemas.openxmlformats.org/wordprocessingml/2006/main">
        <w:t xml:space="preserve">[40] 眩晕激活率</w:t>
      </w:r>
    </w:p>
    <w:p w14:paraId="7256B83D">
      <w:r xmlns:w="http://schemas.openxmlformats.org/wordprocessingml/2006/main">
        <w:t xml:space="preserve">[41] 抗眩晕能力</w:t>
      </w:r>
    </w:p>
    <w:p w14:paraId="096352A0">
      <w:r xmlns:w="http://schemas.openxmlformats.org/wordprocessingml/2006/main">
        <w:t xml:space="preserve">[42] 移动速度</w:t>
      </w:r>
    </w:p>
    <w:p w14:paraId="1606CEA0">
      <w:r xmlns:w="http://schemas.openxmlformats.org/wordprocessingml/2006/main">
        <w:t xml:space="preserve">[43] 部署速度</w:t>
      </w:r>
    </w:p>
    <w:p w14:paraId="2ECD512F">
      <w:r xmlns:w="http://schemas.openxmlformats.org/wordprocessingml/2006/main">
        <w:t xml:space="preserve">[44] 行动速度</w:t>
      </w:r>
    </w:p>
    <w:p w14:paraId="7C6B0329">
      <w:r xmlns:w="http://schemas.openxmlformats.org/wordprocessingml/2006/main">
        <w:t xml:space="preserve">[45] 致命的装药量</w:t>
      </w:r>
    </w:p>
    <w:p w14:paraId="07D432D6">
      <w:r xmlns:w="http://schemas.openxmlformats.org/wordprocessingml/2006/main">
        <w:t xml:space="preserve">[46] 特殊招式</w:t>
      </w:r>
    </w:p>
    <w:p w14:paraId="7915F9B1">
      <w:r xmlns:w="http://schemas.openxmlformats.org/wordprocessingml/2006/main">
        <w:t xml:space="preserve">[47] 姓名</w:t>
      </w:r>
    </w:p>
    <w:p w14:paraId="252A35E8">
      <w:r xmlns:w="http://schemas.openxmlformats.org/wordprocessingml/2006/main">
        <w:t xml:space="preserve">[48] 效果</w:t>
      </w:r>
    </w:p>
    <w:p w14:paraId="21CE0651">
      <w:r xmlns:w="http://schemas.openxmlformats.org/wordprocessingml/2006/main">
        <w:t xml:space="preserve">[49] 倒立兔圆舞曲</w:t>
      </w:r>
    </w:p>
    <w:p w14:paraId="5B4020AA">
      <w:r xmlns:w="http://schemas.openxmlformats.org/wordprocessingml/2006/main">
        <w:t xml:space="preserve">[50] 对所有敌人造成双倍魔法伤害。有30%的几率魅惑他们。</w:t>
      </w:r>
    </w:p>
    <w:p w14:paraId="11998A9D">
      <w:r xmlns:w="http://schemas.openxmlformats.org/wordprocessingml/2006/main">
        <w:t xml:space="preserve">[51] 倒立兔圆舞曲+</w:t>
      </w:r>
    </w:p>
    <w:p w14:paraId="7F229EDE">
      <w:r xmlns:w="http://schemas.openxmlformats.org/wordprocessingml/2006/main">
        <w:t xml:space="preserve">[52] 对所有敌人造成4倍魔法伤害。30%概率魅惑敌人，50%概率眩晕敌人。降低敌人20%速度，持续20秒。</w:t>
      </w:r>
    </w:p>
    <w:p w14:paraId="4EC53779">
      <w:r xmlns:w="http://schemas.openxmlformats.org/wordprocessingml/2006/main">
        <w:t xml:space="preserve">[53] 独特效果</w:t>
      </w:r>
    </w:p>
    <w:p w14:paraId="09046DB4">
      <w:r xmlns:w="http://schemas.openxmlformats.org/wordprocessingml/2006/main">
        <w:t xml:space="preserve">[54] 姓名</w:t>
      </w:r>
    </w:p>
    <w:p w14:paraId="7B6DA9B3">
      <w:r xmlns:w="http://schemas.openxmlformats.org/wordprocessingml/2006/main">
        <w:t xml:space="preserve">[55] 效应</w:t>
      </w:r>
    </w:p>
    <w:p w14:paraId="30D906CB">
      <w:r xmlns:w="http://schemas.openxmlformats.org/wordprocessingml/2006/main">
        <w:t xml:space="preserve">[56] 胡萝卜田园</w:t>
      </w:r>
    </w:p>
    <w:p w14:paraId="7B65B337">
      <w:r xmlns:w="http://schemas.openxmlformats.org/wordprocessingml/2006/main">
        <w:t xml:space="preserve">[57] 出击完成后，对所有友军单位恢复相当于目标最大耐力 20% 的伤害。</w:t>
      </w:r>
    </w:p>
    <w:p w14:paraId="737AAE79">
      <w:r xmlns:w="http://schemas.openxmlformats.org/wordprocessingml/2006/main">
        <w:t xml:space="preserve">[58] 胡萝卜田园歌+</w:t>
      </w:r>
    </w:p>
    <w:p w14:paraId="0BE8671A">
      <w:r xmlns:w="http://schemas.openxmlformats.org/wordprocessingml/2006/main">
        <w:t xml:space="preserve">[59] 出击和撤退完成后，恢复目标最大耐力的 30% 对所有友军单位造成伤害。</w:t>
      </w:r>
    </w:p>
    <w:p w14:paraId="63347066">
      <w:r xmlns:w="http://schemas.openxmlformats.org/wordprocessingml/2006/main">
        <w:t xml:space="preserve">[60] 增强图像</w:t>
      </w:r>
    </w:p>
    <w:p w14:paraId="20924451">
      <w:r xmlns:w="http://schemas.openxmlformats.org/wordprocessingml/2006/main">
        <w:t xml:space="preserve">[61] 语音 †</w:t>
      </w:r>
    </w:p>
    <w:p w14:paraId="67BA7920">
      <w:r xmlns:w="http://schemas.openxmlformats.org/wordprocessingml/2006/main">
        <w:t xml:space="preserve">[62] 点击打开行列表</w:t>
      </w:r>
    </w:p>
    <w:p w14:paraId="3D3BEDA2">
      <w:r xmlns:w="http://schemas.openxmlformats.org/wordprocessingml/2006/main">
        <w:t xml:space="preserve">[63] 加入</w:t>
      </w:r>
    </w:p>
    <w:p w14:paraId="589C6E35">
      <w:r xmlns:w="http://schemas.openxmlformats.org/wordprocessingml/2006/main">
        <w:t xml:space="preserve">[64] 对话 1（转换后）</w:t>
      </w:r>
    </w:p>
    <w:p w14:paraId="2672AFDE">
      <w:r xmlns:w="http://schemas.openxmlformats.org/wordprocessingml/2006/main">
        <w:t xml:space="preserve">[65] 对话 2（转换后）</w:t>
      </w:r>
    </w:p>
    <w:p w14:paraId="1897542D">
      <w:r xmlns:w="http://schemas.openxmlformats.org/wordprocessingml/2006/main">
        <w:t xml:space="preserve">[66] 对话 3（转换后）</w:t>
      </w:r>
    </w:p>
    <w:p w14:paraId="25D6456E">
      <w:r xmlns:w="http://schemas.openxmlformats.org/wordprocessingml/2006/main">
        <w:t xml:space="preserve">[67] 对话 4（转换后）</w:t>
      </w:r>
    </w:p>
    <w:p w14:paraId="5CC23E9D">
      <w:r xmlns:w="http://schemas.openxmlformats.org/wordprocessingml/2006/main">
        <w:t xml:space="preserve">[68] 空闲 1（转换后）</w:t>
      </w:r>
    </w:p>
    <w:p w14:paraId="4DFAD754">
      <w:r xmlns:w="http://schemas.openxmlformats.org/wordprocessingml/2006/main">
        <w:t xml:space="preserve">[69] 空闲 2（转换后）</w:t>
      </w:r>
    </w:p>
    <w:p w14:paraId="316A3EF5">
      <w:r xmlns:w="http://schemas.openxmlformats.org/wordprocessingml/2006/main">
        <w:t xml:space="preserve">[70] 对话 1（转变前）</w:t>
      </w:r>
    </w:p>
    <w:p w14:paraId="7A082EA8">
      <w:r xmlns:w="http://schemas.openxmlformats.org/wordprocessingml/2006/main">
        <w:t xml:space="preserve">[71] 对话 2（转变前）</w:t>
      </w:r>
    </w:p>
    <w:p w14:paraId="16B59223">
      <w:r xmlns:w="http://schemas.openxmlformats.org/wordprocessingml/2006/main">
        <w:t xml:space="preserve">[72] 对话 3（转变前）</w:t>
      </w:r>
    </w:p>
    <w:p w14:paraId="501D77C2">
      <w:r xmlns:w="http://schemas.openxmlformats.org/wordprocessingml/2006/main">
        <w:t xml:space="preserve">[73] 对话 4（转变前）</w:t>
      </w:r>
    </w:p>
    <w:p w14:paraId="5BE62C03">
      <w:r xmlns:w="http://schemas.openxmlformats.org/wordprocessingml/2006/main">
        <w:t xml:space="preserve">[74] 空闲 1（转换前）</w:t>
      </w:r>
    </w:p>
    <w:p w14:paraId="0C35C1FE">
      <w:r xmlns:w="http://schemas.openxmlformats.org/wordprocessingml/2006/main">
        <w:t xml:space="preserve">[75] 空闲 2（转换前）</w:t>
      </w:r>
    </w:p>
    <w:p w14:paraId="31BC7334">
      <w:r xmlns:w="http://schemas.openxmlformats.org/wordprocessingml/2006/main">
        <w:t xml:space="preserve">[76] 升级 1</w:t>
      </w:r>
    </w:p>
    <w:p w14:paraId="645019C5">
      <w:r xmlns:w="http://schemas.openxmlformats.org/wordprocessingml/2006/main">
        <w:t xml:space="preserve">[77] 升级 2</w:t>
      </w:r>
    </w:p>
    <w:p w14:paraId="1FBE5126">
      <w:r xmlns:w="http://schemas.openxmlformats.org/wordprocessingml/2006/main">
        <w:t xml:space="preserve">[78] 升级 3</w:t>
      </w:r>
    </w:p>
    <w:p w14:paraId="747EB569">
      <w:r xmlns:w="http://schemas.openxmlformats.org/wordprocessingml/2006/main">
        <w:t xml:space="preserve">[79] 捕获</w:t>
      </w:r>
    </w:p>
    <w:p w14:paraId="35EB4929">
      <w:r xmlns:w="http://schemas.openxmlformats.org/wordprocessingml/2006/main">
        <w:t xml:space="preserve">[80] 战斗开始 1</w:t>
      </w:r>
    </w:p>
    <w:p w14:paraId="577FC1BB">
      <w:r xmlns:w="http://schemas.openxmlformats.org/wordprocessingml/2006/main">
        <w:t xml:space="preserve">[81] 战斗开始 2</w:t>
      </w:r>
    </w:p>
    <w:p w14:paraId="368FD714">
      <w:r xmlns:w="http://schemas.openxmlformats.org/wordprocessingml/2006/main">
        <w:t xml:space="preserve">[82] 战斗参与 1</w:t>
      </w:r>
    </w:p>
    <w:p w14:paraId="563DE6E5">
      <w:r xmlns:w="http://schemas.openxmlformats.org/wordprocessingml/2006/main">
        <w:t xml:space="preserve">[83] 战斗参与 2</w:t>
      </w:r>
    </w:p>
    <w:p w14:paraId="35CA4FB9">
      <w:r xmlns:w="http://schemas.openxmlformats.org/wordprocessingml/2006/main">
        <w:t xml:space="preserve">[84] 战斗胜利 1</w:t>
      </w:r>
    </w:p>
    <w:p w14:paraId="1FA0BBDC">
      <w:r xmlns:w="http://schemas.openxmlformats.org/wordprocessingml/2006/main">
        <w:t xml:space="preserve">[85] 战斗胜利 2</w:t>
      </w:r>
    </w:p>
    <w:p w14:paraId="07FE4FE2">
      <w:r xmlns:w="http://schemas.openxmlformats.org/wordprocessingml/2006/main">
        <w:t xml:space="preserve">[86] 普通攻击 1</w:t>
      </w:r>
    </w:p>
    <w:p w14:paraId="33F93FFD">
      <w:r xmlns:w="http://schemas.openxmlformats.org/wordprocessingml/2006/main">
        <w:t xml:space="preserve">[87] 普通攻击 2</w:t>
      </w:r>
    </w:p>
    <w:p w14:paraId="61910DF9">
      <w:r xmlns:w="http://schemas.openxmlformats.org/wordprocessingml/2006/main">
        <w:t xml:space="preserve">[88] 普通攻击 3</w:t>
      </w:r>
    </w:p>
    <w:p w14:paraId="55C98EAA">
      <w:r xmlns:w="http://schemas.openxmlformats.org/wordprocessingml/2006/main">
        <w:t xml:space="preserve">[89] 独特效果激活 1</w:t>
      </w:r>
    </w:p>
    <w:p w14:paraId="661CD21B">
      <w:r xmlns:w="http://schemas.openxmlformats.org/wordprocessingml/2006/main">
        <w:t xml:space="preserve">[90] 独特效果激活 2</w:t>
      </w:r>
    </w:p>
    <w:p w14:paraId="3929E515">
      <w:r xmlns:w="http://schemas.openxmlformats.org/wordprocessingml/2006/main">
        <w:t xml:space="preserve">[91] 独特效果激活 3</w:t>
      </w:r>
    </w:p>
    <w:p w14:paraId="046DFB0E">
      <w:r xmlns:w="http://schemas.openxmlformats.org/wordprocessingml/2006/main">
        <w:t xml:space="preserve">[92] 特殊招式 1</w:t>
      </w:r>
    </w:p>
    <w:p w14:paraId="0CA893DC">
      <w:r xmlns:w="http://schemas.openxmlformats.org/wordprocessingml/2006/main">
        <w:t xml:space="preserve">[93] 特殊招式 2</w:t>
      </w:r>
    </w:p>
    <w:p w14:paraId="7DFD0E69">
      <w:r xmlns:w="http://schemas.openxmlformats.org/wordprocessingml/2006/main">
        <w:t xml:space="preserve">[94] 受到的伤害：1</w:t>
      </w:r>
    </w:p>
    <w:p w14:paraId="1837DB0C">
      <w:r xmlns:w="http://schemas.openxmlformats.org/wordprocessingml/2006/main">
        <w:t xml:space="preserve">[95] 受到的伤害：2</w:t>
      </w:r>
    </w:p>
    <w:p w14:paraId="386B4A1A">
      <w:r xmlns:w="http://schemas.openxmlformats.org/wordprocessingml/2006/main">
        <w:t xml:space="preserve">[96] 受到的伤害：3</w:t>
      </w:r>
    </w:p>
    <w:p w14:paraId="0EC2706A">
      <w:r xmlns:w="http://schemas.openxmlformats.org/wordprocessingml/2006/main">
        <w:t xml:space="preserve">[97] 撤回</w:t>
      </w:r>
    </w:p>
    <w:p w14:paraId="23B06391">
      <w:r xmlns:w="http://schemas.openxmlformats.org/wordprocessingml/2006/main">
        <w:t xml:space="preserve">[98] 项目用途 1</w:t>
      </w:r>
    </w:p>
    <w:p w14:paraId="12185E80">
      <w:r xmlns:w="http://schemas.openxmlformats.org/wordprocessingml/2006/main">
        <w:t xml:space="preserve">[99] 物品用途 2</w:t>
      </w:r>
    </w:p>
    <w:p w14:paraId="16C5BB0F">
      <w:r xmlns:w="http://schemas.openxmlformats.org/wordprocessingml/2006/main">
        <w:t xml:space="preserve">[100] 在游戏中 †</w:t>
      </w:r>
    </w:p>
    <w:p w14:paraId="74E9415C">
      <w:r xmlns:w="http://schemas.openxmlformats.org/wordprocessingml/2006/main">
        <w:t xml:space="preserve">[101] 辅助型角色，拥有范围特殊攻击，可以造成多种状态异常，并具有独特的治疗能力。</w:t>
      </w:r>
    </w:p>
    <w:p w14:paraId="1A929589">
      <w:r xmlns:w="http://schemas.openxmlformats.org/wordprocessingml/2006/main">
        <w:t xml:space="preserve">[102] 团队副本首领大佛施加魅惑效果的几率提高5倍，因此必定触发。在团队副本战斗中，魅惑效果会点亮BREAK灯，因此可以通过该效果获得灯。</w:t>
      </w:r>
    </w:p>
    <w:p w14:paraId="6D054A9E">
      <w:r xmlns:w="http://schemas.openxmlformats.org/wordprocessingml/2006/main">
        <w:t xml:space="preserve">[103] 觉醒后，即使在撤退时也能恢复，并且恢复量会增加，总恢复量增加三倍。</w:t>
      </w:r>
    </w:p>
    <w:p w14:paraId="00158197">
      <w:r xmlns:w="http://schemas.openxmlformats.org/wordprocessingml/2006/main">
        <w:t xml:space="preserve">[104] 它的基本属性都很高，没有弱点，但详细属性显示其行动速度和部署速度较慢。</w:t>
      </w:r>
    </w:p>
    <w:p w14:paraId="4CC2357A">
      <w:r xmlns:w="http://schemas.openxmlformats.org/wordprocessingml/2006/main">
        <w:t xml:space="preserve">[105] 推荐装备包括健谈的老虎、闪亮的栗子和闪电般的急躁。</w:t>
      </w:r>
    </w:p>
    <w:p w14:paraId="01351806">
      <w:r xmlns:w="http://schemas.openxmlformats.org/wordprocessingml/2006/main">
        <w:t xml:space="preserve">[106] 内容适用性简易评估 †</w:t>
      </w:r>
    </w:p>
    <w:p w14:paraId="1F39E6E0">
      <w:r xmlns:w="http://schemas.openxmlformats.org/wordprocessingml/2006/main">
        <w:t xml:space="preserve">[107] 合适的内容、推荐的装备示例、角色发展目标等。</w:t>
      </w:r>
    </w:p>
    <w:p w14:paraId="5F67677E">
      <w:r xmlns:w="http://schemas.openxmlformats.org/wordprocessingml/2006/main">
        <w:t xml:space="preserve">[108] 兼容内容</w:t>
      </w:r>
    </w:p>
    <w:p w14:paraId="40C901B3">
      <w:r xmlns:w="http://schemas.openxmlformats.org/wordprocessingml/2006/main">
        <w:t xml:space="preserve">[109] 能力倾向</w:t>
      </w:r>
    </w:p>
    <w:p w14:paraId="2944AAC4">
      <w:r xmlns:w="http://schemas.openxmlformats.org/wordprocessingml/2006/main">
        <w:t xml:space="preserve">[110] 简短评论</w:t>
      </w:r>
    </w:p>
    <w:p w14:paraId="7401376C">
      <w:r xmlns:w="http://schemas.openxmlformats.org/wordprocessingml/2006/main">
        <w:t xml:space="preserve">[111] 主线任务 活动任务</w:t>
      </w:r>
    </w:p>
    <w:p w14:paraId="64D2280E">
      <w:r xmlns:w="http://schemas.openxmlformats.org/wordprocessingml/2006/main">
        <w:t xml:space="preserve">[112] 他可以毫无问题地完成任务，但几乎没有理由专门选择他。</w:t>
      </w:r>
    </w:p>
    <w:p w14:paraId="3A6D400D">
      <w:r xmlns:w="http://schemas.openxmlformats.org/wordprocessingml/2006/main">
        <w:t xml:space="preserve">[113] 突袭战</w:t>
      </w:r>
    </w:p>
    <w:p w14:paraId="698590F3">
      <w:r xmlns:w="http://schemas.openxmlformats.org/wordprocessingml/2006/main">
        <w:t xml:space="preserve">[114] 范围攻击型特殊攻击并不适用。可以获得BREAK灯的“大佛”活动一年甚至一次都没有举办过。</w:t>
      </w:r>
    </w:p>
    <w:p w14:paraId="6CCC530C">
      <w:r xmlns:w="http://schemas.openxmlformats.org/wordprocessingml/2006/main">
        <w:t xml:space="preserve">[115] 湮灭</w:t>
      </w:r>
    </w:p>
    <w:p w14:paraId="3C753A00">
      <w:r xmlns:w="http://schemas.openxmlformats.org/wordprocessingml/2006/main">
        <w:t xml:space="preserve">[116] 范围特殊攻击适合歼灭战，但其行动速度较慢，效果也不太显著（装备示例见下文）。</w:t>
      </w:r>
    </w:p>
    <w:p w14:paraId="6E730572">
      <w:r xmlns:w="http://schemas.openxmlformats.org/wordprocessingml/2006/main">
        <w:t xml:space="preserve">[117] B宇宙</w:t>
      </w:r>
    </w:p>
    <w:p w14:paraId="068E6968">
      <w:r xmlns:w="http://schemas.openxmlformats.org/wordprocessingml/2006/main">
        <w:t xml:space="preserve">[118] 有时因其独特的效果而被使用。</w:t>
      </w:r>
    </w:p>
    <w:p w14:paraId="0E2A8702">
      <w:r xmlns:w="http://schemas.openxmlformats.org/wordprocessingml/2006/main">
        <w:t xml:space="preserve">[119] 能力评价指标</w:t>
      </w:r>
    </w:p>
    <w:p w14:paraId="3E3CB061">
      <w:r xmlns:w="http://schemas.openxmlformats.org/wordprocessingml/2006/main">
        <w:t xml:space="preserve">[120] ◎：优秀内容。最有可能发挥出色。○：合适内容。有较高发挥潜力。△：一般。需要一些技巧才能发挥良好，但选择理由不多。×：不合适内容。由于与内容规则、游戏系统、难度等级等不兼容，难以发挥出色。*2014年3月更新</w:t>
      </w:r>
    </w:p>
    <w:p w14:paraId="041D2D7B">
      <w:r xmlns:w="http://schemas.openxmlformats.org/wordprocessingml/2006/main">
        <w:t xml:space="preserve">[121] 湮灭</w:t>
      </w:r>
    </w:p>
    <w:p w14:paraId="752BB9BC">
      <w:r xmlns:w="http://schemas.openxmlformats.org/wordprocessingml/2006/main">
        <w:t xml:space="preserve">[122] 推荐设备示例</w:t>
      </w:r>
    </w:p>
    <w:p w14:paraId="61796714">
      <w:r xmlns:w="http://schemas.openxmlformats.org/wordprocessingml/2006/main">
        <w:t xml:space="preserve">[123] 主要设备</w:t>
      </w:r>
    </w:p>
    <w:p w14:paraId="1070372F">
      <w:r xmlns:w="http://schemas.openxmlformats.org/wordprocessingml/2006/main">
        <w:t xml:space="preserve">[124] 子设备</w:t>
      </w:r>
    </w:p>
    <w:p w14:paraId="01774827">
      <w:r xmlns:w="http://schemas.openxmlformats.org/wordprocessingml/2006/main">
        <w:t xml:space="preserve">[125] 一件令人愉悦的物品</w:t>
      </w:r>
    </w:p>
    <w:p w14:paraId="3AA6B2DB">
      <w:r xmlns:w="http://schemas.openxmlformats.org/wordprocessingml/2006/main">
        <w:t xml:space="preserve">[126] 发展目标</w:t>
      </w:r>
    </w:p>
    <w:p w14:paraId="1A260630">
      <w:r xmlns:w="http://schemas.openxmlformats.org/wordprocessingml/2006/main">
        <w:t xml:space="preserve">[127] 突破极限</w:t>
      </w:r>
    </w:p>
    <w:p w14:paraId="6609D804">
      <w:r xmlns:w="http://schemas.openxmlformats.org/wordprocessingml/2006/main">
        <w:t xml:space="preserve">[128] 致命觉醒</w:t>
      </w:r>
    </w:p>
    <w:p w14:paraId="26D797BC">
      <w:r xmlns:w="http://schemas.openxmlformats.org/wordprocessingml/2006/main">
        <w:t xml:space="preserve">[129] 独特的觉醒</w:t>
      </w:r>
    </w:p>
    <w:p w14:paraId="2E6395E3">
      <w:r xmlns:w="http://schemas.openxmlformats.org/wordprocessingml/2006/main">
        <w:t xml:space="preserve">[130] 行动速度</w:t>
      </w:r>
    </w:p>
    <w:p w14:paraId="64C96AC4">
      <w:r xmlns:w="http://schemas.openxmlformats.org/wordprocessingml/2006/main">
        <w:t xml:space="preserve">[131] 特别收费</w:t>
      </w:r>
    </w:p>
    <w:p w14:paraId="0D3BAC3F">
      <w:r xmlns:w="http://schemas.openxmlformats.org/wordprocessingml/2006/main">
        <w:t xml:space="preserve">[132] 其他</w:t>
      </w:r>
    </w:p>
    <w:p w14:paraId="426DD7C1">
      <w:r xmlns:w="http://schemas.openxmlformats.org/wordprocessingml/2006/main">
        <w:t xml:space="preserve">[133] 培训成本</w:t>
      </w:r>
    </w:p>
    <w:p w14:paraId="221D71C1">
      <w:r xmlns:w="http://schemas.openxmlformats.org/wordprocessingml/2006/main">
        <w:t xml:space="preserve">[134] 4.1 秒 19 次</w:t>
      </w:r>
    </w:p>
    <w:p w14:paraId="1A3487AF">
      <w:r xmlns:w="http://schemas.openxmlformats.org/wordprocessingml/2006/main">
        <w:t xml:space="preserve">[135] 15% 17次</w:t>
      </w:r>
    </w:p>
    <w:p w14:paraId="60E7DA21">
      <w:r xmlns:w="http://schemas.openxmlformats.org/wordprocessingml/2006/main">
        <w:t xml:space="preserve">[136] 备注</w:t>
      </w:r>
    </w:p>
    <w:p w14:paraId="40B0C04C">
      <w:r xmlns:w="http://schemas.openxmlformats.org/wordprocessingml/2006/main">
        <w:t xml:space="preserve">[137] 如果你的体力不足以维持 45 秒，则根据敌人类型进行调整。</w:t>
      </w:r>
    </w:p>
    <w:p w14:paraId="757715D4">
      <w:r xmlns:w="http://schemas.openxmlformats.org/wordprocessingml/2006/main">
        <w:t xml:space="preserve">[138] *2016年4月更新</w:t>
      </w:r>
    </w:p>
    <w:p w14:paraId="51EFBA5F">
      <w:r xmlns:w="http://schemas.openxmlformats.org/wordprocessingml/2006/main">
        <w:t xml:space="preserve">[139] 备选版本 †</w:t>
      </w:r>
    </w:p>
    <w:p w14:paraId="43A366E0">
      <w:r xmlns:w="http://schemas.openxmlformats.org/wordprocessingml/2006/main">
        <w:t xml:space="preserve">[140] 神圣骑士卡诺普斯</w:t>
      </w:r>
    </w:p>
    <w:p w14:paraId="606EDCE8">
      <w:r xmlns:w="http://schemas.openxmlformats.org/wordprocessingml/2006/main">
        <w:t xml:space="preserve">[141] 琐事 †</w:t>
      </w:r>
    </w:p>
    <w:p w14:paraId="79F47BAA">
      <w:r xmlns:w="http://schemas.openxmlformats.org/wordprocessingml/2006/main">
        <w:t xml:space="preserve">[142] 反向兔女郎装是一种兔女郎装，其裸露部位与普通兔女郎装正好相反。四肢自然会被布料遮盖，但躯干则完全裸露。</w:t>
      </w:r>
    </w:p>
    <w:p w14:paraId="47865894">
      <w:r xmlns:w="http://schemas.openxmlformats.org/wordprocessingml/2006/main">
        <w:t xml:space="preserve">[143] 自 2020 年左右以来，反向兔女郎装束通过网络插画和其他方式变得特别流行，但类似的服装实际上早在 20 世纪 90 年代就出现了。显然，自 2021 年以来，它们也成为真人成人视频中的一种流行服装。</w:t>
      </w:r>
    </w:p>
    <w:p w14:paraId="5F0F687D">
      <w:r xmlns:w="http://schemas.openxmlformats.org/wordprocessingml/2006/main">
        <w:t xml:space="preserve">[144] 将一定大小的蔬菜（如胡萝卜）加工成笛子并非不可能，互联网上可以找到人们制作笛子的视频。</w:t>
      </w:r>
    </w:p>
    <w:p w14:paraId="525A3D9C">
      <w:r xmlns:w="http://schemas.openxmlformats.org/wordprocessingml/2006/main">
        <w:t xml:space="preserve">[145] SD 角色的头发颜色从普通版的蓝色变成了更接近插图的颜色。</w:t>
      </w:r>
    </w:p>
    <w:p w14:paraId="34E6975B">
      <w:r xmlns:w="http://schemas.openxmlformats.org/wordprocessingml/2006/main">
        <w:t xml:space="preserve">[146] 官方推特账号简介 †</w:t>
      </w:r>
    </w:p>
    <w:p w14:paraId="146F62E3">
      <w:r xmlns:w="http://schemas.openxmlformats.org/wordprocessingml/2006/main">
        <w:t xml:space="preserve">[147] 人物介绍</w:t>
      </w:r>
    </w:p>
    <w:p w14:paraId="3D4578C4">
      <w:r xmlns:w="http://schemas.openxmlformats.org/wordprocessingml/2006/main">
        <w:t xml:space="preserve">[148] 评论表 †</w:t>
      </w:r>
    </w:p>
    <w:p w14:paraId="7C2D03F7">
      <w:r xmlns:w="http://schemas.openxmlformats.org/wordprocessingml/2006/main">
        <w:t xml:space="preserve">[149] 点击打开历史日志列表</w:t>
      </w:r>
    </w:p>
    <w:p w14:paraId="5F08A52B">
      <w:r xmlns:w="http://schemas.openxmlformats.org/wordprocessingml/2006/main">
        <w:t xml:space="preserve">[150] 末尾的数字越小，日志越旧。</w:t>
      </w:r>
    </w:p>
    <w:p w14:paraId="1F840478">
      <w:r xmlns:w="http://schemas.openxmlformats.org/wordprocessingml/2006/main">
        <w:t xml:space="preserve">[151] 'Comments/Reverse Bunny Canopus/' 没有子页面。</w:t>
      </w:r>
    </w:p>
    <w:p w14:paraId="0BB54914">
      <w:r xmlns:w="http://schemas.openxmlformats.org/wordprocessingml/2006/main">
        <w:t xml:space="preserve">[152] 中野噗又穿上了一身非常惊艳的衣服……我之前也觉得赛博克拉丽丝会是这样，不过配色什么的改动挺大的，但这样也很可爱，所以没关系——[dR6pjSJY4lQ] 2023-09-11 (周一) 19:24:07</w:t>
      </w:r>
    </w:p>
    <w:p w14:paraId="68946CA1">
      <w:r xmlns:w="http://schemas.openxmlformats.org/wordprocessingml/2006/main">
        <w:t xml:space="preserve">[153] 反向错误 -- [EoTW6OqoAXA] 2023-09-12 (周二) 13:21:48</w:t>
      </w:r>
    </w:p>
    <w:p w14:paraId="5A420DCE">
      <w:r xmlns:w="http://schemas.openxmlformats.org/wordprocessingml/2006/main">
        <w:t xml:space="preserve">[154] 如果装备这颗栗子，觉醒后的特殊技能能否保证造成眩晕？ -- [5nr4Mq5pnz.] 2023-09-13 (周三) 17:23:08</w:t>
      </w:r>
    </w:p>
    <w:p w14:paraId="44D501D9">
      <w:r xmlns:w="http://schemas.openxmlformats.org/wordprocessingml/2006/main">
        <w:t xml:space="preserve">[155]（看到突袭的介绍）嗯，那身暴露的装扮（打个比方）会让胡萝卜长得格外茂盛——[TzF5wYkgVGA] 2023-09-13（周三）22:12:26</w:t>
      </w:r>
    </w:p>
    <w:p w14:paraId="16944709">
      <w:r xmlns:w="http://schemas.openxmlformats.org/wordprocessingml/2006/main">
        <w:t xml:space="preserve">[156] 哈默林以为自己被当成鱼饼对待，结果却发现自己是一根胡萝卜…… -- [we9SKY4GVrw] 2023-09-13 (周三) 23:13:03</w:t>
      </w:r>
    </w:p>
    <w:p w14:paraId="4E6B6602">
      <w:r xmlns:w="http://schemas.openxmlformats.org/wordprocessingml/2006/main">
        <w:t xml:space="preserve">[157] SD角色太棒了 -- [EoTW6OqoAXA] 2023-09-14 (周四) 05:36:02</w:t>
      </w:r>
    </w:p>
    <w:p w14:paraId="0CA2B4CD">
      <w:r xmlns:w="http://schemas.openxmlformats.org/wordprocessingml/2006/main">
        <w:t xml:space="preserve">[158] 在胸口贴贴纸简直是异端邪说。如果用胡萝卜轻轻遮住，岂不是更浪漫？——[MXOptBvaK7A] 2023-09-17 (周日) 02:31:03</w:t>
      </w:r>
    </w:p>
    <w:p w14:paraId="236AED5B">
      <w:r xmlns:w="http://schemas.openxmlformats.org/wordprocessingml/2006/main">
        <w:t xml:space="preserve">[159] 她平时的穿着也很暴露，所以也许这就是她的癖好……？ -- [dk9tE8ftCDw] 2023-09-16 (周六) 15:59:41</w:t>
      </w:r>
    </w:p>
    <w:p w14:paraId="22839AD6">
      <w:r xmlns:w="http://schemas.openxmlformats.org/wordprocessingml/2006/main">
        <w:t xml:space="preserve">[160] 我还以为竹轮变成胡萝卜了，不过看来大家都这么想。对了，如果他们是巡逻的话，至少让他们在衣服外面套点东西吧。——[BIxfEG7fMGg] 2025-10-14 (周二) 03:19:37</w:t>
      </w:r>
    </w:p>
    <w:p w14:paraId="0CE94642">
      <w:r xmlns:w="http://schemas.openxmlformats.org/wordprocessingml/2006/main">
        <w:t xml:space="preserve">[161] ←使用棋盘前请务必阅读规则。</w:t>
      </w:r>
    </w:p>
    <w:p w14:paraId="13D551CF">
      <w:r xmlns:w="http://schemas.openxmlformats.org/wordprocessingml/2006/main">
        <w:t xml:space="preserve">[162] 关于规则 †</w:t>
      </w:r>
    </w:p>
    <w:p w14:paraId="25035BE5">
      <w:r xmlns:w="http://schemas.openxmlformats.org/wordprocessingml/2006/main">
        <w:t xml:space="preserve">[163] 请不要抱怨或批评页面编辑者。如果您对其他人的编辑有意见，请通过“提供替代方案”或“自行编辑”的方式进行建设性沟通。</w:t>
      </w:r>
    </w:p>
    <w:p w14:paraId="5CAFF7FC">
      <w:r xmlns:w="http://schemas.openxmlformats.org/wordprocessingml/2006/main">
        <w:t xml:space="preserve">[164] 请勿发布个人网站或其他禁止未经授权链接的网站的网址。</w:t>
      </w:r>
    </w:p>
    <w:p w14:paraId="64F8861E">
      <w:r xmlns:w="http://schemas.openxmlformats.org/wordprocessingml/2006/main">
        <w:t xml:space="preserve">[165] 关于违反规则的帖子 †</w:t>
      </w:r>
    </w:p>
    <w:p w14:paraId="605EB834">
      <w:r xmlns:w="http://schemas.openxmlformats.org/wordprocessingml/2006/main">
        <w:t xml:space="preserve">[166] 禁止发布以下类型的帖子，因为它们容易造成干扰。</w:t>
      </w:r>
    </w:p>
    <w:p w14:paraId="6190FD6E">
      <w:r xmlns:w="http://schemas.openxmlformats.org/wordprocessingml/2006/main">
        <w:t xml:space="preserve">[167]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5C294A2">
      <w:r xmlns:w="http://schemas.openxmlformats.org/wordprocessingml/2006/main">
        <w:t xml:space="preserve">[168] 其他包括使用此维基的人、官方管理员、艺术家、配音演员、现实生活中的个人以及 Twitter 用户等团体。</w:t>
      </w:r>
    </w:p>
    <w:p w14:paraId="2C4C444D">
      <w:r xmlns:w="http://schemas.openxmlformats.org/wordprocessingml/2006/main">
        <w:t xml:space="preserve">[169] 关于向管理层提交的帖子，我们容忍可以解释为用户意见的评论，例如“我希望他们改进这一点”、“我希望他们尽快修复错误”和“维护时间太长了”，但我们不容忍使用辱骂性语言贬低管理层。</w:t>
      </w:r>
    </w:p>
    <w:p w14:paraId="7F89999B">
      <w:r xmlns:w="http://schemas.openxmlformats.org/wordprocessingml/2006/main">
        <w:t xml:space="preserve">[170] 将讨论和意见交流视为“诽谤或对抗他人”是错误的。然而，在讨论或意见交流中使用辱骂性语言、贬低他人、挑衅他人或在缺乏明确证据的情况下发表言论，都是违法行为。说话时务必谨言慎行。</w:t>
      </w:r>
    </w:p>
    <w:p w14:paraId="0260850E">
      <w:r xmlns:w="http://schemas.openxmlformats.org/wordprocessingml/2006/main">
        <w:t xml:space="preserve">[171] 攻击性评论是指使用“做这个”或“做那个”等强烈命令、“使用粗俗语言”、“采取居高临下的态度”或“具有挑衅性”的评论。</w:t>
      </w:r>
    </w:p>
    <w:p w14:paraId="03AFDE65">
      <w:r xmlns:w="http://schemas.openxmlformats.org/wordprocessingml/2006/main">
        <w:t xml:space="preserve">[172] 禁止发布冒犯现有玩家的帖子，例如“还有人玩这个游戏吗？”或“这游戏已经凉了”。这并不意味着您完全不能发表任何负面言论，而是指那些超出单纯负面评价范围，构成诽谤或诋毁的帖子将被禁止发布。</w:t>
      </w:r>
    </w:p>
    <w:p w14:paraId="3E6B97A0">
      <w:r xmlns:w="http://schemas.openxmlformats.org/wordprocessingml/2006/main">
        <w:t xml:space="preserve">[173] 公开羞辱其他玩家，即公开其游戏内名称或UID。</w:t>
      </w:r>
    </w:p>
    <w:p w14:paraId="23317D92">
      <w:r xmlns:w="http://schemas.openxmlformats.org/wordprocessingml/2006/main">
        <w:t xml:space="preserve">[174] 但是，分享有助于游戏攻略的信息和视频是允许的。</w:t>
      </w:r>
    </w:p>
    <w:p w14:paraId="2EE7701A">
      <w:r xmlns:w="http://schemas.openxmlformats.org/wordprocessingml/2006/main">
        <w:t xml:space="preserve">[175] 参考其他应用程序</w:t>
      </w:r>
    </w:p>
    <w:p w14:paraId="0771979B">
      <w:r xmlns:w="http://schemas.openxmlformats.org/wordprocessingml/2006/main">
        <w:t xml:space="preserve">[176] 在多个论坛上多次发帖</w:t>
      </w:r>
    </w:p>
    <w:p w14:paraId="6AA9684E">
      <w:r xmlns:w="http://schemas.openxmlformats.org/wordprocessingml/2006/main">
        <w:t xml:space="preserve">[177] 由一串无意义字符组成的文字</w:t>
      </w:r>
    </w:p>
    <w:p w14:paraId="7A3DFD6D">
      <w:r xmlns:w="http://schemas.openxmlformats.org/wordprocessingml/2006/main">
        <w:t xml:space="preserve">[178] 关于作弊和利用漏洞的帖子</w:t>
      </w:r>
    </w:p>
    <w:p w14:paraId="6FD86860">
      <w:r xmlns:w="http://schemas.openxmlformats.org/wordprocessingml/2006/main">
        <w:t xml:space="preserve">[179] 最好的办法是忽略违反规则的帖子。上钩或反驳只会让事情变得更糟。</w:t>
      </w:r>
    </w:p>
    <w:p w14:paraId="54B249CA">
      <w:r xmlns:w="http://schemas.openxmlformats.org/wordprocessingml/2006/main">
        <w:t xml:space="preserve">[180] *在上述规则中，“诽谤”指的是在没有客观证据的情况下诋毁和贬低他人。将所有批评性文章都归为“诽谤”是不正确的，所以请务必谨慎。</w:t>
      </w:r>
    </w:p>
    <w:p w14:paraId="41519717">
      <w:r xmlns:w="http://schemas.openxmlformats.org/wordprocessingml/2006/main">
        <w:t xml:space="preserve">[181] 关于修改和删除发帖日志 †</w:t>
      </w:r>
    </w:p>
    <w:p w14:paraId="57B20D08">
      <w:r xmlns:w="http://schemas.openxmlformats.org/wordprocessingml/2006/main">
        <w:t xml:space="preserve">[182] 但是，允许更正印刷错误、遗漏和字体颜色。（他人出于善意所做的更正也允许。）</w:t>
      </w:r>
    </w:p>
    <w:p w14:paraId="74AFF62B">
      <w:r xmlns:w="http://schemas.openxmlformats.org/wordprocessingml/2006/main">
        <w:t xml:space="preserve">[183] 作为例外情况，您可以删除自己的帖子，但事后必须向管理员报告。此外，删除时，请将整个评论替换为以下文本，而不是完全删除：&amp;color(#ff0000){''发帖人已删除''};</w:t>
      </w:r>
    </w:p>
    <w:p w14:paraId="6097264F">
      <w:r xmlns:w="http://schemas.openxmlformats.org/wordprocessingml/2006/main">
        <w:t xml:space="preserve">[184] 关于评论违反规则的帖子 †</w:t>
      </w:r>
    </w:p>
    <w:p w14:paraId="53CE0637">
      <w:r xmlns:w="http://schemas.openxmlformats.org/wordprocessingml/2006/main">
        <w:t xml:space="preserve">[185] 您可以自行注释掉上述任何违反规则的评论，无需管理员许可。但是，如果您注释掉了某条评论，则必须在“CO 举报公告板”上进行举报。举报时请使用“CO 举报公告板”上的模板。</w:t>
      </w:r>
    </w:p>
    <w:p w14:paraId="6DFFDA06">
      <w:r xmlns:w="http://schemas.openxmlformats.org/wordprocessingml/2006/main">
        <w:t xml:space="preserve">[186] 未经 CO 举报公告板举报而被删除的帖子将被恢复，而删除帖子的人将受到处罚。</w:t>
      </w:r>
    </w:p>
    <w:p w14:paraId="4D8C84DE">
      <w:r xmlns:w="http://schemas.openxmlformats.org/wordprocessingml/2006/main">
        <w:t xml:space="preserve">[187] 如果您反复向 CO 举报公告板举报不违反规则的帖子，我们将认为您是自私的，并将对您实施发帖和编辑限制。</w:t>
      </w:r>
    </w:p>
    <w:p w14:paraId="35DAE0BF">
      <w:r xmlns:w="http://schemas.openxmlformats.org/wordprocessingml/2006/main">
        <w:t xml:space="preserve">[188] 在 CO 报告公告板上，不构成违规的报告可由管理员酌情恢复。</w:t>
      </w:r>
    </w:p>
    <w:p w14:paraId="3264036D">
      <w:r xmlns:w="http://schemas.openxmlformats.org/wordprocessingml/2006/main">
        <w:t xml:space="preserve">[189] 我想再次重申我的请求：请不要评论那些没有违反规则的评论。（例如，诸如“虽然没有违反规则，但对任何看到它的人来说都明显是垃圾信息”、“恶作剧”或“评论整个帖子”之类的主观判断。）</w:t>
      </w:r>
    </w:p>
    <w:p w14:paraId="54CF2724">
      <w:r xmlns:w="http://schemas.openxmlformats.org/wordprocessingml/2006/main">
        <w:t xml:space="preserve">[190] 关于不违反规则但“冒犯性”的帖子 †</w:t>
      </w:r>
    </w:p>
    <w:p w14:paraId="28472B95">
      <w:r xmlns:w="http://schemas.openxmlformats.org/wordprocessingml/2006/main">
        <w:t xml:space="preserve">[191] 即使帖子内容具有冒犯性，除非违反版规，否则不会被删除。由于每个人对冒犯性的接受程度不同，请使用 NGID 功能隐藏评论，而不是争论或恶意挑衅。</w:t>
      </w:r>
    </w:p>
    <w:p w14:paraId="7F8D36CC">
      <w:r xmlns:w="http://schemas.openxmlformats.org/wordprocessingml/2006/main">
        <w:t xml:space="preserve">[192] 挑衅难道不是一种违规行为吗？†</w:t>
      </w:r>
    </w:p>
    <w:p w14:paraId="258FFB76">
      <w:r xmlns:w="http://schemas.openxmlformats.org/wordprocessingml/2006/main">
        <w:t xml:space="preserve">[193] 某人对某些内容是否具有煽动性的看法差异很大，因此我们不认为这是违规行为。如果您认为某条评论具有煽动性，请使用 NGID 功能将其隐藏。</w:t>
      </w:r>
    </w:p>
    <w:p w14:paraId="4FFB84FF">
      <w:r xmlns:w="http://schemas.openxmlformats.org/wordprocessingml/2006/main">
        <w:t xml:space="preserve">[194] 抱怨难道不算违法吗？†</w:t>
      </w:r>
    </w:p>
    <w:p w14:paraId="4420CB4B">
      <w:r xmlns:w="http://schemas.openxmlformats.org/wordprocessingml/2006/main">
        <w:t xml:space="preserve">[195] 一般而言，抱怨本身并不构成违规。但是，针对本作品的负面宣传、诽谤、辱骂性语言以及超出抱怨范围的对抗性帖子均构成违规。如果您认为抱怨内容冒犯了您，请使用 NGID 功能隐藏相关评论。</w:t>
      </w:r>
    </w:p>
    <w:p w14:paraId="0EE5F7A8">
      <w:r xmlns:w="http://schemas.openxmlformats.org/wordprocessingml/2006/main">
        <w:t xml:space="preserve">[196] 如果您不确定某个帖子是否违反规则，该怎么办？ †</w:t>
      </w:r>
    </w:p>
    <w:p w14:paraId="1E1CA58B">
      <w:r xmlns:w="http://schemas.openxmlformats.org/wordprocessingml/2006/main">
        <w:t xml:space="preserve">[197] 有些帖子内容含糊不清，难以判断是否违规。评论删除这类含糊不清的帖子可能会导致问题，所以请不要评论删除，而是使用 NGID 功能将评论隐藏起来。</w:t>
      </w:r>
    </w:p>
    <w:p w14:paraId="2A0D081F">
      <w:r xmlns:w="http://schemas.openxmlformats.org/wordprocessingml/2006/main">
        <w:t xml:space="preserve">[198] 对屡犯者的处罚 †</w:t>
      </w:r>
    </w:p>
    <w:p w14:paraId="6B32BE4E">
      <w:r xmlns:w="http://schemas.openxmlformats.org/wordprocessingml/2006/main">
        <w:t xml:space="preserve">[199] 屡次违反规则或发布特别恶意的帖子，管理员可酌情予以处罚，例如“禁止访问”或“限制发帖”。</w:t>
      </w:r>
    </w:p>
    <w:p w14:paraId="1EF324A5">
      <w:r xmlns:w="http://schemas.openxmlformats.org/wordprocessingml/2006/main">
        <w:t xml:space="preserve">[200] 如果您对进一步改进有任何建议，请通过 Wiki 管理公告板与我们联系。</w:t>
      </w:r>
    </w:p>
    <w:p w14:paraId="0185747D"/>
    <w:p w14:paraId="1965B212">
      <w:r xmlns:w="http://schemas.openxmlformats.org/wordprocessingml/2006/main">
        <w:rPr>
          <w:b/>
        </w:rPr>
        <w:t xml:space="preserve">A133</w:t>
      </w:r>
    </w:p>
    <w:p w14:paraId="296792A2">
      <w:r xmlns:w="http://schemas.openxmlformats.org/wordprocessingml/2006/main">
        <w:t xml:space="preserve">[0] 索引：所有角色 | SSR 角色 | SR 角色 | R 角色</w:t>
      </w:r>
    </w:p>
    <w:p w14:paraId="4A84A201">
      <w:r xmlns:w="http://schemas.openxmlformats.org/wordprocessingml/2006/main">
        <w:t xml:space="preserve">[1] 基本信息</w:t>
      </w:r>
    </w:p>
    <w:p w14:paraId="4D4391AB">
      <w:r xmlns:w="http://schemas.openxmlformats.org/wordprocessingml/2006/main">
        <w:t xml:space="preserve">[2] 内容适用性简易评估</w:t>
      </w:r>
    </w:p>
    <w:p w14:paraId="456BB7AE">
      <w:r xmlns:w="http://schemas.openxmlformats.org/wordprocessingml/2006/main">
        <w:t xml:space="preserve">[3] 替代版本</w:t>
      </w:r>
    </w:p>
    <w:p w14:paraId="50602E25">
      <w:r xmlns:w="http://schemas.openxmlformats.org/wordprocessingml/2006/main">
        <w:t xml:space="preserve">[4] 琐事</w:t>
      </w:r>
    </w:p>
    <w:p w14:paraId="5B0ABC0B">
      <w:r xmlns:w="http://schemas.openxmlformats.org/wordprocessingml/2006/main">
        <w:t xml:space="preserve">[5] 官方推特账号介绍</w:t>
      </w:r>
    </w:p>
    <w:p w14:paraId="3BF890A0">
      <w:r xmlns:w="http://schemas.openxmlformats.org/wordprocessingml/2006/main">
        <w:t xml:space="preserve">[6] 评论表单</w:t>
      </w:r>
    </w:p>
    <w:p w14:paraId="03DC35C6">
      <w:r xmlns:w="http://schemas.openxmlformats.org/wordprocessingml/2006/main">
        <w:t xml:space="preserve">[7] 基本信息 †</w:t>
      </w:r>
    </w:p>
    <w:p w14:paraId="7E77FDD3">
      <w:r xmlns:w="http://schemas.openxmlformats.org/wordprocessingml/2006/main">
        <w:t xml:space="preserve">[8] 变换图像</w:t>
      </w:r>
    </w:p>
    <w:p w14:paraId="286C1AF2">
      <w:r xmlns:w="http://schemas.openxmlformats.org/wordprocessingml/2006/main">
        <w:t xml:space="preserve">[9] 简介</w:t>
      </w:r>
    </w:p>
    <w:p w14:paraId="58C0E01B">
      <w:r xmlns:w="http://schemas.openxmlformats.org/wordprocessingml/2006/main">
        <w:t xml:space="preserve">[10] 姓名</w:t>
      </w:r>
    </w:p>
    <w:p w14:paraId="312A614F">
      <w:r xmlns:w="http://schemas.openxmlformats.org/wordprocessingml/2006/main">
        <w:t xml:space="preserve">[11] 反向兔子亚布鲁</w:t>
      </w:r>
    </w:p>
    <w:p w14:paraId="309EC0A1">
      <w:r xmlns:w="http://schemas.openxmlformats.org/wordprocessingml/2006/main">
        <w:t xml:space="preserve">[12] 真实姓名</w:t>
      </w:r>
    </w:p>
    <w:p w14:paraId="5DACF698">
      <w:r xmlns:w="http://schemas.openxmlformats.org/wordprocessingml/2006/main">
        <w:t xml:space="preserve">[13] 亚布鲁·科伊纳斯</w:t>
      </w:r>
    </w:p>
    <w:p w14:paraId="7968EB36">
      <w:r xmlns:w="http://schemas.openxmlformats.org/wordprocessingml/2006/main">
        <w:t xml:space="preserve">[14] 稀有度</w:t>
      </w:r>
    </w:p>
    <w:p w14:paraId="6332635F">
      <w:r xmlns:w="http://schemas.openxmlformats.org/wordprocessingml/2006/main">
        <w:t xml:space="preserve">[15] 普通攻击</w:t>
      </w:r>
    </w:p>
    <w:p w14:paraId="1DC03C86">
      <w:r xmlns:w="http://schemas.openxmlformats.org/wordprocessingml/2006/main">
        <w:t xml:space="preserve">[16] 远程攻击（魔法）</w:t>
      </w:r>
    </w:p>
    <w:p w14:paraId="0E28F006">
      <w:r xmlns:w="http://schemas.openxmlformats.org/wordprocessingml/2006/main">
        <w:t xml:space="preserve">[17] 附属派系</w:t>
      </w:r>
    </w:p>
    <w:p w14:paraId="2EAA6087">
      <w:r xmlns:w="http://schemas.openxmlformats.org/wordprocessingml/2006/main">
        <w:t xml:space="preserve">[18] 女巫</w:t>
      </w:r>
    </w:p>
    <w:p w14:paraId="2878B921">
      <w:r xmlns:w="http://schemas.openxmlformats.org/wordprocessingml/2006/main">
        <w:t xml:space="preserve">[19] 山吹浦良</w:t>
      </w:r>
    </w:p>
    <w:p w14:paraId="32B6130F">
      <w:r xmlns:w="http://schemas.openxmlformats.org/wordprocessingml/2006/main">
        <w:t xml:space="preserve">[20] 插图</w:t>
      </w:r>
    </w:p>
    <w:p w14:paraId="5C06041B">
      <w:r xmlns:w="http://schemas.openxmlformats.org/wordprocessingml/2006/main">
        <w:t xml:space="preserve">[21] 盐昆布</w:t>
      </w:r>
    </w:p>
    <w:p w14:paraId="288CCC57">
      <w:r xmlns:w="http://schemas.openxmlformats.org/wordprocessingml/2006/main">
        <w:t xml:space="preserve">[22] SD字符</w:t>
      </w:r>
    </w:p>
    <w:p w14:paraId="048F3F4F">
      <w:r xmlns:w="http://schemas.openxmlformats.org/wordprocessingml/2006/main">
        <w:t xml:space="preserve">[23] 风味文字</w:t>
      </w:r>
    </w:p>
    <w:p w14:paraId="6F5E0068">
      <w:r xmlns:w="http://schemas.openxmlformats.org/wordprocessingml/2006/main">
        <w:t xml:space="preserve">[24] “作为人类，反过来穿这件事本身就很重要，不是吗？”这套反向兔女郎装是由Daibeat的天才设计师Sayaka和Luka设计的。女仆工作。清洁、洗衣、特殊招待。重要部位都隐藏起来了，所以日常工作不会有问题……？通过挑逗周围的人，Yablue变得更加兴奋。一个无限的兴奋引擎就此诞生。</w:t>
      </w:r>
    </w:p>
    <w:p w14:paraId="7DFCA3E9">
      <w:r xmlns:w="http://schemas.openxmlformats.org/wordprocessingml/2006/main">
        <w:t xml:space="preserve">[25] 如何获得</w:t>
      </w:r>
    </w:p>
    <w:p w14:paraId="460263BA">
      <w:r xmlns:w="http://schemas.openxmlformats.org/wordprocessingml/2006/main">
        <w:t xml:space="preserve">[26] 标准扭蛋</w:t>
      </w:r>
    </w:p>
    <w:p w14:paraId="520F29E6">
      <w:r xmlns:w="http://schemas.openxmlformats.org/wordprocessingml/2006/main">
        <w:t xml:space="preserve">[27] 基础属性（1星）* 每增加1星+50%，5星时为1星值的3倍</w:t>
      </w:r>
    </w:p>
    <w:p w14:paraId="009856D4">
      <w:r xmlns:w="http://schemas.openxmlformats.org/wordprocessingml/2006/main">
        <w:t xml:space="preserve">[28] 级</w:t>
      </w:r>
    </w:p>
    <w:p w14:paraId="2FD899C5">
      <w:r xmlns:w="http://schemas.openxmlformats.org/wordprocessingml/2006/main">
        <w:t xml:space="preserve">[29] 耐力</w:t>
      </w:r>
    </w:p>
    <w:p w14:paraId="0CF41CAA">
      <w:r xmlns:w="http://schemas.openxmlformats.org/wordprocessingml/2006/main">
        <w:t xml:space="preserve">[30] 攻击力</w:t>
      </w:r>
    </w:p>
    <w:p w14:paraId="5C4F5C6F">
      <w:r xmlns:w="http://schemas.openxmlformats.org/wordprocessingml/2006/main">
        <w:t xml:space="preserve">[31] 防御能力</w:t>
      </w:r>
    </w:p>
    <w:p w14:paraId="6B69511B">
      <w:r xmlns:w="http://schemas.openxmlformats.org/wordprocessingml/2006/main">
        <w:t xml:space="preserve">[32] 魔力</w:t>
      </w:r>
    </w:p>
    <w:p w14:paraId="4558B3E1">
      <w:r xmlns:w="http://schemas.openxmlformats.org/wordprocessingml/2006/main">
        <w:t xml:space="preserve">[33] 魔法抗性</w:t>
      </w:r>
    </w:p>
    <w:p w14:paraId="1C794A30">
      <w:r xmlns:w="http://schemas.openxmlformats.org/wordprocessingml/2006/main">
        <w:t xml:space="preserve">[34] 详细状态</w:t>
      </w:r>
    </w:p>
    <w:p w14:paraId="741F5B4F">
      <w:r xmlns:w="http://schemas.openxmlformats.org/wordprocessingml/2006/main">
        <w:t xml:space="preserve">[35] 准确性</w:t>
      </w:r>
    </w:p>
    <w:p w14:paraId="5090322A">
      <w:r xmlns:w="http://schemas.openxmlformats.org/wordprocessingml/2006/main">
        <w:t xml:space="preserve">[36] 回避能力</w:t>
      </w:r>
    </w:p>
    <w:p w14:paraId="0EFDFC7C">
      <w:r xmlns:w="http://schemas.openxmlformats.org/wordprocessingml/2006/main">
        <w:t xml:space="preserve">[37] 连续命中率</w:t>
      </w:r>
    </w:p>
    <w:p w14:paraId="0EC2A3BF">
      <w:r xmlns:w="http://schemas.openxmlformats.org/wordprocessingml/2006/main">
        <w:t xml:space="preserve">[38] 反击率</w:t>
      </w:r>
    </w:p>
    <w:p w14:paraId="16D5270D">
      <w:r xmlns:w="http://schemas.openxmlformats.org/wordprocessingml/2006/main">
        <w:t xml:space="preserve">[39] 眩晕激活率</w:t>
      </w:r>
    </w:p>
    <w:p w14:paraId="152F40EC">
      <w:r xmlns:w="http://schemas.openxmlformats.org/wordprocessingml/2006/main">
        <w:t xml:space="preserve">[40] 眩晕抗性</w:t>
      </w:r>
    </w:p>
    <w:p w14:paraId="006E224F">
      <w:r xmlns:w="http://schemas.openxmlformats.org/wordprocessingml/2006/main">
        <w:t xml:space="preserve">[41] 移动速度</w:t>
      </w:r>
    </w:p>
    <w:p w14:paraId="7F006F37">
      <w:r xmlns:w="http://schemas.openxmlformats.org/wordprocessingml/2006/main">
        <w:t xml:space="preserve">[42] 部署速度</w:t>
      </w:r>
    </w:p>
    <w:p w14:paraId="1152AEA2">
      <w:r xmlns:w="http://schemas.openxmlformats.org/wordprocessingml/2006/main">
        <w:t xml:space="preserve">[43] 行动速度</w:t>
      </w:r>
    </w:p>
    <w:p w14:paraId="1ADDA0BE">
      <w:r xmlns:w="http://schemas.openxmlformats.org/wordprocessingml/2006/main">
        <w:t xml:space="preserve">[44] 特别收费金额</w:t>
      </w:r>
    </w:p>
    <w:p w14:paraId="53FF1474">
      <w:r xmlns:w="http://schemas.openxmlformats.org/wordprocessingml/2006/main">
        <w:t xml:space="preserve">[45] 特殊招式</w:t>
      </w:r>
    </w:p>
    <w:p w14:paraId="40A8A20A">
      <w:r xmlns:w="http://schemas.openxmlformats.org/wordprocessingml/2006/main">
        <w:t xml:space="preserve">[46] 姓名</w:t>
      </w:r>
    </w:p>
    <w:p w14:paraId="1A1DAE48">
      <w:r xmlns:w="http://schemas.openxmlformats.org/wordprocessingml/2006/main">
        <w:t xml:space="preserve">[47] 效应</w:t>
      </w:r>
    </w:p>
    <w:p w14:paraId="53E20C09">
      <w:r xmlns:w="http://schemas.openxmlformats.org/wordprocessingml/2006/main">
        <w:t xml:space="preserve">[48] 裸露的种子</w:t>
      </w:r>
    </w:p>
    <w:p w14:paraId="023FCB62">
      <w:r xmlns:w="http://schemas.openxmlformats.org/wordprocessingml/2006/main">
        <w:t xml:space="preserve">[49] 对一排横向敌人造成 4 倍魔法伤害，有 40% 的几率使其束缚，减少 20% 的终极槽。</w:t>
      </w:r>
    </w:p>
    <w:p w14:paraId="400ED081">
      <w:r xmlns:w="http://schemas.openxmlformats.org/wordprocessingml/2006/main">
        <w:t xml:space="preserve">[50] 裸露种子+</w:t>
      </w:r>
    </w:p>
    <w:p w14:paraId="1F1F53DD">
      <w:r xmlns:w="http://schemas.openxmlformats.org/wordprocessingml/2006/main">
        <w:t xml:space="preserve">[51] 对一排横向敌人造成 6 倍魔法伤害，有 40% 的几率使其束缚，减少 30% 的终极槽。</w:t>
      </w:r>
    </w:p>
    <w:p w14:paraId="56563B39">
      <w:r xmlns:w="http://schemas.openxmlformats.org/wordprocessingml/2006/main">
        <w:t xml:space="preserve">[52] 独特效果</w:t>
      </w:r>
    </w:p>
    <w:p w14:paraId="54502449">
      <w:r xmlns:w="http://schemas.openxmlformats.org/wordprocessingml/2006/main">
        <w:t xml:space="preserve">[53] 姓名</w:t>
      </w:r>
    </w:p>
    <w:p w14:paraId="24AFC097">
      <w:r xmlns:w="http://schemas.openxmlformats.org/wordprocessingml/2006/main">
        <w:t xml:space="preserve">[54] 效应</w:t>
      </w:r>
    </w:p>
    <w:p w14:paraId="04C7EF77">
      <w:r xmlns:w="http://schemas.openxmlformats.org/wordprocessingml/2006/main">
        <w:t xml:space="preserve">[55] 它将进行光合作用</w:t>
      </w:r>
    </w:p>
    <w:p w14:paraId="6190CC68">
      <w:r xmlns:w="http://schemas.openxmlformats.org/wordprocessingml/2006/main">
        <w:t xml:space="preserve">[56] 部署完成后，使你军队的战场精准度提高 30，持续 30 秒。持续每秒为你的全军恢复 2% 的生命值。</w:t>
      </w:r>
    </w:p>
    <w:p w14:paraId="5FD49060">
      <w:r xmlns:w="http://schemas.openxmlformats.org/wordprocessingml/2006/main">
        <w:t xml:space="preserve">[57] 它会进行光合作用。</w:t>
      </w:r>
    </w:p>
    <w:p w14:paraId="6961044C">
      <w:r xmlns:w="http://schemas.openxmlformats.org/wordprocessingml/2006/main">
        <w:t xml:space="preserve">[58] 部署完成后，持续 30 秒，使你军队场上的命中率和闪避率提高 30。持续每秒为你的全军恢复 2% 的生命值。</w:t>
      </w:r>
    </w:p>
    <w:p w14:paraId="194B0722">
      <w:r xmlns:w="http://schemas.openxmlformats.org/wordprocessingml/2006/main">
        <w:t xml:space="preserve">[59] 增强图像</w:t>
      </w:r>
    </w:p>
    <w:p w14:paraId="74DCDAC5">
      <w:r xmlns:w="http://schemas.openxmlformats.org/wordprocessingml/2006/main">
        <w:t xml:space="preserve">[60] 在游戏中 †</w:t>
      </w:r>
    </w:p>
    <w:p w14:paraId="0734B7CE">
      <w:r xmlns:w="http://schemas.openxmlformats.org/wordprocessingml/2006/main">
        <w:t xml:space="preserve">[61] 魔女雅布鲁的另一个造型版本。她的特殊攻击（可攻击多个目标）和属性与原版有很多相似之处。她的出场速度更快，眩晕抗性略低，但具体属性几乎相同。她的魔法威力（并列最高）和4的快速行动速度依然非常出色。她的特殊攻击现在可以有一定几率附加束缚效果，但概率极低，说实话并不怎么令人印象深刻。</w:t>
      </w:r>
    </w:p>
    <w:p w14:paraId="75713D34">
      <w:r xmlns:w="http://schemas.openxmlformats.org/wordprocessingml/2006/main">
        <w:t xml:space="preserve">[62] 它的独特效果是持续30秒的治疗和命中率（觉醒后提升闪避率）增益。这种组合在团队副本中比较少见，效果也不错，但如果仅仅为了这个目的而使用它，就显得有些鸡肋了。</w:t>
      </w:r>
    </w:p>
    <w:p w14:paraId="18F8468B">
      <w:r xmlns:w="http://schemas.openxmlformats.org/wordprocessingml/2006/main">
        <w:t xml:space="preserve">[63] 虽然她的特殊技能效果使其适用于B宇宙中与Boss的持久战和讨伐战，但40%的绑定概率并不高，稳定性也欠佳，而且能量槽削减效果远不及电子魔女克拉丽丝（Cyber Witch Clarice），后者可削减30%的能量槽（觉醒后为50%）。因此，即使在这些情况下，将她与前文提到的普通亚布鲁（Yaburu）或电子克拉丽丝（Cyber Clarice）搭配使用也比单独使用更为有效。</w:t>
      </w:r>
    </w:p>
    <w:p w14:paraId="3469FCA0">
      <w:r xmlns:w="http://schemas.openxmlformats.org/wordprocessingml/2006/main">
        <w:t xml:space="preserve">[64] 内容适用性简易评估 †</w:t>
      </w:r>
    </w:p>
    <w:p w14:paraId="714A497F">
      <w:r xmlns:w="http://schemas.openxmlformats.org/wordprocessingml/2006/main">
        <w:t xml:space="preserve">[65] 合适的内容、推荐的装备示例、角色发展目标等。</w:t>
      </w:r>
    </w:p>
    <w:p w14:paraId="66F5DBEF">
      <w:r xmlns:w="http://schemas.openxmlformats.org/wordprocessingml/2006/main">
        <w:t xml:space="preserve">[66] 兼容内容</w:t>
      </w:r>
    </w:p>
    <w:p w14:paraId="303BB6D9">
      <w:r xmlns:w="http://schemas.openxmlformats.org/wordprocessingml/2006/main">
        <w:t xml:space="preserve">[67] 天赋</w:t>
      </w:r>
    </w:p>
    <w:p w14:paraId="1C1113B8">
      <w:r xmlns:w="http://schemas.openxmlformats.org/wordprocessingml/2006/main">
        <w:t xml:space="preserve">[68] 简短评论</w:t>
      </w:r>
    </w:p>
    <w:p w14:paraId="220AAD5C">
      <w:r xmlns:w="http://schemas.openxmlformats.org/wordprocessingml/2006/main">
        <w:t xml:space="preserve">[69] 主线任务 活动任务</w:t>
      </w:r>
    </w:p>
    <w:p w14:paraId="3D0EC0D6">
      <w:r xmlns:w="http://schemas.openxmlformats.org/wordprocessingml/2006/main">
        <w:t xml:space="preserve">[70] 他可以毫无问题地完成任务，但几乎没有理由专门选择他。</w:t>
      </w:r>
    </w:p>
    <w:p w14:paraId="0CEF26DC">
      <w:r xmlns:w="http://schemas.openxmlformats.org/wordprocessingml/2006/main">
        <w:t xml:space="preserve">[71] 突袭战</w:t>
      </w:r>
    </w:p>
    <w:p w14:paraId="067CB08B">
      <w:r xmlns:w="http://schemas.openxmlformats.org/wordprocessingml/2006/main">
        <w:t xml:space="preserve">[72] 列特殊攻击不适用</w:t>
      </w:r>
    </w:p>
    <w:p w14:paraId="424BA83C">
      <w:r xmlns:w="http://schemas.openxmlformats.org/wordprocessingml/2006/main">
        <w:t xml:space="preserve">[73] 湮灭</w:t>
      </w:r>
    </w:p>
    <w:p w14:paraId="36327411">
      <w:r xmlns:w="http://schemas.openxmlformats.org/wordprocessingml/2006/main">
        <w:t xml:space="preserve">[74] 有时因其独特的效果而被使用。</w:t>
      </w:r>
    </w:p>
    <w:p w14:paraId="03E37EDC">
      <w:r xmlns:w="http://schemas.openxmlformats.org/wordprocessingml/2006/main">
        <w:t xml:space="preserve">[75] B宇宙</w:t>
      </w:r>
    </w:p>
    <w:p w14:paraId="47AD91AD">
      <w:r xmlns:w="http://schemas.openxmlformats.org/wordprocessingml/2006/main">
        <w:t xml:space="preserve">[76] 有时因其独特效果而被使用。如果等级提升，特殊攻击槽减少效果在某些情况下会非常有效。</w:t>
      </w:r>
    </w:p>
    <w:p w14:paraId="26AD479A">
      <w:r xmlns:w="http://schemas.openxmlformats.org/wordprocessingml/2006/main">
        <w:t xml:space="preserve">[77] 能力评估指标</w:t>
      </w:r>
    </w:p>
    <w:p w14:paraId="019DBCD8">
      <w:r xmlns:w="http://schemas.openxmlformats.org/wordprocessingml/2006/main">
        <w:t xml:space="preserve">[78] ◎：优秀内容。最有可能发挥出色。○：合适内容。有较高发挥潜力。△：一般。需要一些技巧才能发挥良好，但选择理由不多。×：不合适内容。由于与内容规则、游戏系统、难度等级等不兼容，难以发挥出色。*2014年3月更新</w:t>
      </w:r>
    </w:p>
    <w:p w14:paraId="5462C0F6">
      <w:r xmlns:w="http://schemas.openxmlformats.org/wordprocessingml/2006/main">
        <w:t xml:space="preserve">[79] B 大学</w:t>
      </w:r>
    </w:p>
    <w:p w14:paraId="4251CAB6">
      <w:r xmlns:w="http://schemas.openxmlformats.org/wordprocessingml/2006/main">
        <w:t xml:space="preserve">[80] 推荐设备示例</w:t>
      </w:r>
    </w:p>
    <w:p w14:paraId="1CCE6A25">
      <w:r xmlns:w="http://schemas.openxmlformats.org/wordprocessingml/2006/main">
        <w:t xml:space="preserve">[81] 主要设备</w:t>
      </w:r>
    </w:p>
    <w:p w14:paraId="78AEA58C">
      <w:r xmlns:w="http://schemas.openxmlformats.org/wordprocessingml/2006/main">
        <w:t xml:space="preserve">[82] 子设备</w:t>
      </w:r>
    </w:p>
    <w:p w14:paraId="4CC800D5">
      <w:r xmlns:w="http://schemas.openxmlformats.org/wordprocessingml/2006/main">
        <w:t xml:space="preserve">[83] 一件令人愉悦的物品</w:t>
      </w:r>
    </w:p>
    <w:p w14:paraId="26F95298">
      <w:r xmlns:w="http://schemas.openxmlformats.org/wordprocessingml/2006/main">
        <w:t xml:space="preserve">[84] 发展目标</w:t>
      </w:r>
    </w:p>
    <w:p w14:paraId="23641A1C">
      <w:r xmlns:w="http://schemas.openxmlformats.org/wordprocessingml/2006/main">
        <w:t xml:space="preserve">[85] 突破极限</w:t>
      </w:r>
    </w:p>
    <w:p w14:paraId="4DC76284">
      <w:r xmlns:w="http://schemas.openxmlformats.org/wordprocessingml/2006/main">
        <w:t xml:space="preserve">[86] 致命觉醒</w:t>
      </w:r>
    </w:p>
    <w:p w14:paraId="032F9B53">
      <w:r xmlns:w="http://schemas.openxmlformats.org/wordprocessingml/2006/main">
        <w:t xml:space="preserve">[87] 独特的觉醒</w:t>
      </w:r>
    </w:p>
    <w:p w14:paraId="17F3C48C">
      <w:r xmlns:w="http://schemas.openxmlformats.org/wordprocessingml/2006/main">
        <w:t xml:space="preserve">[88] 行动速度</w:t>
      </w:r>
    </w:p>
    <w:p w14:paraId="5AFA2B04">
      <w:r xmlns:w="http://schemas.openxmlformats.org/wordprocessingml/2006/main">
        <w:t xml:space="preserve">[89] 特别收费</w:t>
      </w:r>
    </w:p>
    <w:p w14:paraId="119327DE">
      <w:r xmlns:w="http://schemas.openxmlformats.org/wordprocessingml/2006/main">
        <w:t xml:space="preserve">[90] 其他</w:t>
      </w:r>
    </w:p>
    <w:p w14:paraId="56031D07">
      <w:r xmlns:w="http://schemas.openxmlformats.org/wordprocessingml/2006/main">
        <w:t xml:space="preserve">[91] 培训费用</w:t>
      </w:r>
    </w:p>
    <w:p w14:paraId="146D2B57">
      <w:r xmlns:w="http://schemas.openxmlformats.org/wordprocessingml/2006/main">
        <w:t xml:space="preserve">[92] 备注</w:t>
      </w:r>
    </w:p>
    <w:p w14:paraId="4712D1D8">
      <w:r xmlns:w="http://schemas.openxmlformats.org/wordprocessingml/2006/main">
        <w:t xml:space="preserve">[93] 当它进入场上并激活其独特效果时，任务就完成了。</w:t>
      </w:r>
    </w:p>
    <w:p w14:paraId="22E2D02E">
      <w:r xmlns:w="http://schemas.openxmlformats.org/wordprocessingml/2006/main">
        <w:t xml:space="preserve">[94] *2016年4月更新</w:t>
      </w:r>
    </w:p>
    <w:p w14:paraId="5D1DB760">
      <w:r xmlns:w="http://schemas.openxmlformats.org/wordprocessingml/2006/main">
        <w:t xml:space="preserve">[95] 备选版本 †</w:t>
      </w:r>
    </w:p>
    <w:p w14:paraId="53EB4D06">
      <w:r xmlns:w="http://schemas.openxmlformats.org/wordprocessingml/2006/main">
        <w:t xml:space="preserve">[96] 女巫亚布鲁</w:t>
      </w:r>
    </w:p>
    <w:p w14:paraId="08A50741">
      <w:r xmlns:w="http://schemas.openxmlformats.org/wordprocessingml/2006/main">
        <w:t xml:space="preserve">[97] 反向兔子亚布鲁</w:t>
      </w:r>
    </w:p>
    <w:p w14:paraId="35B2C8D4">
      <w:r xmlns:w="http://schemas.openxmlformats.org/wordprocessingml/2006/main">
        <w:t xml:space="preserve">[98] 体育节的亚布鲁</w:t>
      </w:r>
    </w:p>
    <w:p w14:paraId="3A6250F6">
      <w:r xmlns:w="http://schemas.openxmlformats.org/wordprocessingml/2006/main">
        <w:t xml:space="preserve">[99] 琐事 †</w:t>
      </w:r>
    </w:p>
    <w:p w14:paraId="3B06CBBB">
      <w:r xmlns:w="http://schemas.openxmlformats.org/wordprocessingml/2006/main">
        <w:t xml:space="preserve">[100] 为了保护敏感内容，她在 Twitter 和 YouTube 上的胸部被神秘的灯光遮挡。</w:t>
      </w:r>
    </w:p>
    <w:p w14:paraId="7008D487">
      <w:r xmlns:w="http://schemas.openxmlformats.org/wordprocessingml/2006/main">
        <w:t xml:space="preserve">[101] 官方推特账号简介 †</w:t>
      </w:r>
    </w:p>
    <w:p w14:paraId="4FE9CD2B">
      <w:r xmlns:w="http://schemas.openxmlformats.org/wordprocessingml/2006/main">
        <w:t xml:space="preserve">[102] 人物介绍</w:t>
      </w:r>
    </w:p>
    <w:p w14:paraId="7DD416ED">
      <w:r xmlns:w="http://schemas.openxmlformats.org/wordprocessingml/2006/main">
        <w:t xml:space="preserve">[103] 评论表 †</w:t>
      </w:r>
    </w:p>
    <w:p w14:paraId="1900EE6C">
      <w:r xmlns:w="http://schemas.openxmlformats.org/wordprocessingml/2006/main">
        <w:t xml:space="preserve">[104] 点击打开历史日志列表</w:t>
      </w:r>
    </w:p>
    <w:p w14:paraId="2677C363">
      <w:r xmlns:w="http://schemas.openxmlformats.org/wordprocessingml/2006/main">
        <w:t xml:space="preserve">[105] 末尾的数字越小，日志越旧。</w:t>
      </w:r>
    </w:p>
    <w:p w14:paraId="33F3AD4A">
      <w:r xmlns:w="http://schemas.openxmlformats.org/wordprocessingml/2006/main">
        <w:t xml:space="preserve">[106] 'Comments/Reverse Bunny Yablu/' 没有子页面。</w:t>
      </w:r>
    </w:p>
    <w:p w14:paraId="46C7725E">
      <w:r xmlns:w="http://schemas.openxmlformats.org/wordprocessingml/2006/main">
        <w:t xml:space="preserve">[107] 一位穿着反向兔女郎装扮、露出较少皮肤的女子 -- [ydhqsLcnhJI] 2024-02-21 (周三) 17:19:36</w:t>
      </w:r>
    </w:p>
    <w:p w14:paraId="77B277FC">
      <w:r xmlns:w="http://schemas.openxmlformats.org/wordprocessingml/2006/main">
        <w:t xml:space="preserve">[108] 反向兔子真可爱 -- [9kAF/WM8Poc] 2024-02-21 (周三) 19:30:59</w:t>
      </w:r>
    </w:p>
    <w:p w14:paraId="6124037F">
      <w:r xmlns:w="http://schemas.openxmlformats.org/wordprocessingml/2006/main">
        <w:t xml:space="preserve">[109] 太变态了 -- [ekZ7TKb6/gQ] 2024-02-21 (周三) 21:40:17</w:t>
      </w:r>
    </w:p>
    <w:p w14:paraId="7BB8A8B8">
      <w:r xmlns:w="http://schemas.openxmlformats.org/wordprocessingml/2006/main">
        <w:t xml:space="preserve">[110] 增强后的图像开始看起来像个魅魔——[WVlcW8fsMm6] 2024-02-21 (星期三) 23:48:40</w:t>
      </w:r>
    </w:p>
    <w:p w14:paraId="429BC7BB">
      <w:r xmlns:w="http://schemas.openxmlformats.org/wordprocessingml/2006/main">
        <w:t xml:space="preserve">[111] 你的乳晕露出来了。你会被逮捕的。 -- [kYRPCc3wcQg] 2024-02-23 (周五) 01:45:00</w:t>
      </w:r>
    </w:p>
    <w:p w14:paraId="1A01EF46">
      <w:r xmlns:w="http://schemas.openxmlformats.org/wordprocessingml/2006/main">
        <w:t xml:space="preserve">[112] ←使用棋盘前请务必阅读规则。</w:t>
      </w:r>
    </w:p>
    <w:p w14:paraId="7FF6AB79">
      <w:r xmlns:w="http://schemas.openxmlformats.org/wordprocessingml/2006/main">
        <w:t xml:space="preserve">[113] 关于规则 †</w:t>
      </w:r>
    </w:p>
    <w:p w14:paraId="05366E12">
      <w:r xmlns:w="http://schemas.openxmlformats.org/wordprocessingml/2006/main">
        <w:t xml:space="preserve">[114] 请不要抱怨或批评页面编辑者。如果您对其他人的编辑有意见，请通过“提供替代方案”或“自行编辑”的方式进行建设性沟通。</w:t>
      </w:r>
    </w:p>
    <w:p w14:paraId="07833CC6">
      <w:r xmlns:w="http://schemas.openxmlformats.org/wordprocessingml/2006/main">
        <w:t xml:space="preserve">[115] 不要发布个人网站或其他禁止未经授权链接的网站的网址。</w:t>
      </w:r>
    </w:p>
    <w:p w14:paraId="1188825E">
      <w:r xmlns:w="http://schemas.openxmlformats.org/wordprocessingml/2006/main">
        <w:t xml:space="preserve">[116] 关于违反规则的帖子 †</w:t>
      </w:r>
    </w:p>
    <w:p w14:paraId="5CF67F25">
      <w:r xmlns:w="http://schemas.openxmlformats.org/wordprocessingml/2006/main">
        <w:t xml:space="preserve">[117] 禁止发布以下类型的帖子，因为它们容易造成干扰。</w:t>
      </w:r>
    </w:p>
    <w:p w14:paraId="6E5B7156">
      <w:r xmlns:w="http://schemas.openxmlformats.org/wordprocessingml/2006/main">
        <w:t xml:space="preserve">[118]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AAE2AA0">
      <w:r xmlns:w="http://schemas.openxmlformats.org/wordprocessingml/2006/main">
        <w:t xml:space="preserve">[119] 其他包括使用此维基的人、官方管理员、艺术家、配音演员、现实生活中的个人以及 Twitter 用户等团体。</w:t>
      </w:r>
    </w:p>
    <w:p w14:paraId="06EF32AB">
      <w:r xmlns:w="http://schemas.openxmlformats.org/wordprocessingml/2006/main">
        <w:t xml:space="preserve">[120] 关于向管理层提交的帖子，我们容忍可以解释为用户反馈的评论，例如“我希望他们改进这一点”、“我希望他们尽快修复错误”和“维护时间太长了”，但我们不容忍使用辱骂性语言贬低管理层。</w:t>
      </w:r>
    </w:p>
    <w:p w14:paraId="5962536C">
      <w:r xmlns:w="http://schemas.openxmlformats.org/wordprocessingml/2006/main">
        <w:t xml:space="preserve">[121] 将讨论和意见交流视为“诽谤或对抗他人”是错误的。然而，在讨论或意见交流中使用辱骂性语言、贬低他人、挑衅他人或在缺乏明确证据的情况下发表言论，都是违法行为。说话时务必注意自己的言辞。</w:t>
      </w:r>
    </w:p>
    <w:p w14:paraId="7283583C">
      <w:r xmlns:w="http://schemas.openxmlformats.org/wordprocessingml/2006/main">
        <w:t xml:space="preserve">[122] 攻击性评论包括使用“做这个”或“做那个”等强硬命令、“使用粗俗语言”、“采取居高临下的态度”或“挑衅”。</w:t>
      </w:r>
    </w:p>
    <w:p w14:paraId="0FB33DD3">
      <w:r xmlns:w="http://schemas.openxmlformats.org/wordprocessingml/2006/main">
        <w:t xml:space="preserve">[123] 禁止发布冒犯现有玩家的帖子，例如“还有人玩这个游戏吗？”或“这游戏已经凉了”。这并不意味着您完全不能发表任何负面言论，而是指那些超出单纯负面评价范围，构成诽谤或诋毁的帖子将被禁止发布。</w:t>
      </w:r>
    </w:p>
    <w:p w14:paraId="2DAD1550">
      <w:r xmlns:w="http://schemas.openxmlformats.org/wordprocessingml/2006/main">
        <w:t xml:space="preserve">[124] 公开羞辱，即公开他人的游戏内名称或UID。</w:t>
      </w:r>
    </w:p>
    <w:p w14:paraId="11DB15E7">
      <w:r xmlns:w="http://schemas.openxmlformats.org/wordprocessingml/2006/main">
        <w:t xml:space="preserve">[125] 但是，分享有助于游戏攻略的信息和视频是允许的。</w:t>
      </w:r>
    </w:p>
    <w:p w14:paraId="4993C3B8">
      <w:r xmlns:w="http://schemas.openxmlformats.org/wordprocessingml/2006/main">
        <w:t xml:space="preserve">[126] 参考其他应用程序</w:t>
      </w:r>
    </w:p>
    <w:p w14:paraId="3F9A8D45">
      <w:r xmlns:w="http://schemas.openxmlformats.org/wordprocessingml/2006/main">
        <w:t xml:space="preserve">[127] 在多个论坛上多次发帖</w:t>
      </w:r>
    </w:p>
    <w:p w14:paraId="71E0846B">
      <w:r xmlns:w="http://schemas.openxmlformats.org/wordprocessingml/2006/main">
        <w:t xml:space="preserve">[128] 写一串没有意义的字符</w:t>
      </w:r>
    </w:p>
    <w:p w14:paraId="76BD1E26">
      <w:r xmlns:w="http://schemas.openxmlformats.org/wordprocessingml/2006/main">
        <w:t xml:space="preserve">[129] 关于作弊和利用漏洞的帖子</w:t>
      </w:r>
    </w:p>
    <w:p w14:paraId="44A0817F">
      <w:r xmlns:w="http://schemas.openxmlformats.org/wordprocessingml/2006/main">
        <w:t xml:space="preserve">[130] 最好的办法是忽略违反规则的帖子。上钩或反驳只会让事情变得更糟。</w:t>
      </w:r>
    </w:p>
    <w:p w14:paraId="4ED8F93F">
      <w:r xmlns:w="http://schemas.openxmlformats.org/wordprocessingml/2006/main">
        <w:t xml:space="preserve">[131] *在上述规则中，“诽谤”指的是在没有客观证据的情况下诋毁和贬低他人。将所有批评性文章都归为“诽谤”是不正确的，所以请务必谨慎。</w:t>
      </w:r>
    </w:p>
    <w:p w14:paraId="26DC941A">
      <w:r xmlns:w="http://schemas.openxmlformats.org/wordprocessingml/2006/main">
        <w:t xml:space="preserve">[132] 关于修改和删除发帖日志 †</w:t>
      </w:r>
    </w:p>
    <w:p w14:paraId="6664FE50">
      <w:r xmlns:w="http://schemas.openxmlformats.org/wordprocessingml/2006/main">
        <w:t xml:space="preserve">[133] 但是，允许更正印刷错误、遗漏和字体颜色。（他人出于善意所做的更正也允许。）</w:t>
      </w:r>
    </w:p>
    <w:p w14:paraId="475E514C">
      <w:r xmlns:w="http://schemas.openxmlformats.org/wordprocessingml/2006/main">
        <w:t xml:space="preserve">[134] 作为例外情况，您可以删除自己的帖子，但事后必须向管理员报告。此外，删除时，请将整个评论替换为以下文本，而不是完全删除：&amp;color(#ff0000){''发帖人已删除''};</w:t>
      </w:r>
    </w:p>
    <w:p w14:paraId="16B24CDB">
      <w:r xmlns:w="http://schemas.openxmlformats.org/wordprocessingml/2006/main">
        <w:t xml:space="preserve">[135] 关于评论删除违反规则的帖子 †</w:t>
      </w:r>
    </w:p>
    <w:p w14:paraId="34FD5968">
      <w:r xmlns:w="http://schemas.openxmlformats.org/wordprocessingml/2006/main">
        <w:t xml:space="preserve">[136] 您可以自行注释掉上述任何违反规则的评论，无需管理员许可。但是，如果您注释掉了某条评论，请务必在“违规举报公告板”上进行举报。举报时请使用“违规举报公告板”上的模板。</w:t>
      </w:r>
    </w:p>
    <w:p w14:paraId="1378AD99">
      <w:r xmlns:w="http://schemas.openxmlformats.org/wordprocessingml/2006/main">
        <w:t xml:space="preserve">[137] 未经 CO 举报公告板举报而被删除的帖子将被恢复，而删除帖子的人将受到处罚。</w:t>
      </w:r>
    </w:p>
    <w:p w14:paraId="66465A34">
      <w:r xmlns:w="http://schemas.openxmlformats.org/wordprocessingml/2006/main">
        <w:t xml:space="preserve">[138] 如果您反复向 CO 举报公告板举报不违反规则的帖子，我们将认为您是自私的，并将对您实施发帖和编辑限制。</w:t>
      </w:r>
    </w:p>
    <w:p w14:paraId="012DA9F1">
      <w:r xmlns:w="http://schemas.openxmlformats.org/wordprocessingml/2006/main">
        <w:t xml:space="preserve">[139] 管理员可酌情恢复 CO 报告公告板上不违反规则的报告。</w:t>
      </w:r>
    </w:p>
    <w:p w14:paraId="382564C8">
      <w:r xmlns:w="http://schemas.openxmlformats.org/wordprocessingml/2006/main">
        <w:t xml:space="preserve">[140] 我们再次要求您不要评论那些不违反规则的评论。（例如，诸如“虽然不违反规则，但显然是在钓鱼”、“恶作剧”或“评论整个帖子”之类的主观判断。）</w:t>
      </w:r>
    </w:p>
    <w:p w14:paraId="1C360BB3">
      <w:r xmlns:w="http://schemas.openxmlformats.org/wordprocessingml/2006/main">
        <w:t xml:space="preserve">[141] 关于不违反规则但“冒犯性”的帖子 †</w:t>
      </w:r>
    </w:p>
    <w:p w14:paraId="6841D9C1">
      <w:r xmlns:w="http://schemas.openxmlformats.org/wordprocessingml/2006/main">
        <w:t xml:space="preserve">[142] 即使帖子内容具有冒犯性，除非违反版规，否则不会被删除。由于每个人对冒犯性的接受程度不同，请使用 NGID 功能隐藏评论，而不是争论或恶意挑衅。</w:t>
      </w:r>
    </w:p>
    <w:p w14:paraId="753163A1">
      <w:r xmlns:w="http://schemas.openxmlformats.org/wordprocessingml/2006/main">
        <w:t xml:space="preserve">[143] 挑衅难道不是一种违规行为吗？†</w:t>
      </w:r>
    </w:p>
    <w:p w14:paraId="42A765EF">
      <w:r xmlns:w="http://schemas.openxmlformats.org/wordprocessingml/2006/main">
        <w:t xml:space="preserve">[144] 每个人对“煽动性言论”的定义都大相径庭，因此我们不认为这是违规行为。如果您认为某条评论具有煽动性，请使用 NGID 功能将其隐藏。</w:t>
      </w:r>
    </w:p>
    <w:p w14:paraId="7E85FEA6">
      <w:r xmlns:w="http://schemas.openxmlformats.org/wordprocessingml/2006/main">
        <w:t xml:space="preserve">[145] 抱怨难道不算违法吗？†</w:t>
      </w:r>
    </w:p>
    <w:p w14:paraId="434492CF">
      <w:r xmlns:w="http://schemas.openxmlformats.org/wordprocessingml/2006/main">
        <w:t xml:space="preserve">[146] 一般而言，抱怨本身并不构成违规。但是，针对本作品的负面宣传、诽谤、辱骂性语言以及超出抱怨范围的对抗性帖子均构成违规。如果您认为抱怨内容冒犯了您，请使用 NGID 功能隐藏相关评论。</w:t>
      </w:r>
    </w:p>
    <w:p w14:paraId="60D620E9">
      <w:r xmlns:w="http://schemas.openxmlformats.org/wordprocessingml/2006/main">
        <w:t xml:space="preserve">[147] 如果您不确定某个帖子是否违反规则，该怎么办？ †</w:t>
      </w:r>
    </w:p>
    <w:p w14:paraId="2B3C72C5">
      <w:r xmlns:w="http://schemas.openxmlformats.org/wordprocessingml/2006/main">
        <w:t xml:space="preserve">[148] 有些帖子内容含糊不清，难以判断是否违规。评论删除这类含糊不清的帖子可能会导致问题，所以请不要评论删除，而是使用 NGID 功能将评论隐藏起来。</w:t>
      </w:r>
    </w:p>
    <w:p w14:paraId="5CD96E0E">
      <w:r xmlns:w="http://schemas.openxmlformats.org/wordprocessingml/2006/main">
        <w:t xml:space="preserve">[149] 对屡犯者的处罚 †</w:t>
      </w:r>
    </w:p>
    <w:p w14:paraId="3805317B">
      <w:r xmlns:w="http://schemas.openxmlformats.org/wordprocessingml/2006/main">
        <w:t xml:space="preserve">[150] 屡次违反规则或发布特别恶意的帖子，管理员可酌情予以处罚，例如“禁止访问”或“限制发帖”。</w:t>
      </w:r>
    </w:p>
    <w:p w14:paraId="3EA1A34A">
      <w:r xmlns:w="http://schemas.openxmlformats.org/wordprocessingml/2006/main">
        <w:t xml:space="preserve">[151] 如果您对进一步改进有任何建议，请通过 Wiki 管理公告板与我们联系。</w:t>
      </w:r>
    </w:p>
    <w:p w14:paraId="14DEAA73"/>
    <w:p w14:paraId="3BA331EA">
      <w:r xmlns:w="http://schemas.openxmlformats.org/wordprocessingml/2006/main">
        <w:rPr>
          <w:b/>
        </w:rPr>
        <w:t xml:space="preserve">A134</w:t>
      </w:r>
    </w:p>
    <w:p w14:paraId="0BA5DA4A">
      <w:r xmlns:w="http://schemas.openxmlformats.org/wordprocessingml/2006/main">
        <w:t xml:space="preserve">[0] 索引：所有角色 | SSR 角色 | SR 角色 | R 角色</w:t>
      </w:r>
    </w:p>
    <w:p w14:paraId="248D6028">
      <w:r xmlns:w="http://schemas.openxmlformats.org/wordprocessingml/2006/main">
        <w:t xml:space="preserve">[1] 基本信息</w:t>
      </w:r>
    </w:p>
    <w:p w14:paraId="261094D4">
      <w:r xmlns:w="http://schemas.openxmlformats.org/wordprocessingml/2006/main">
        <w:t xml:space="preserve">[2] 内容适用性简易评估</w:t>
      </w:r>
    </w:p>
    <w:p w14:paraId="28976A60">
      <w:r xmlns:w="http://schemas.openxmlformats.org/wordprocessingml/2006/main">
        <w:t xml:space="preserve">[3] 其他版本及相关角色</w:t>
      </w:r>
    </w:p>
    <w:p w14:paraId="381EA52E">
      <w:r xmlns:w="http://schemas.openxmlformats.org/wordprocessingml/2006/main">
        <w:t xml:space="preserve">[4] 琐事</w:t>
      </w:r>
    </w:p>
    <w:p w14:paraId="0ABD6ED5">
      <w:r xmlns:w="http://schemas.openxmlformats.org/wordprocessingml/2006/main">
        <w:t xml:space="preserve">[5] 官方推特账号介绍</w:t>
      </w:r>
    </w:p>
    <w:p w14:paraId="2FC5FD4D">
      <w:r xmlns:w="http://schemas.openxmlformats.org/wordprocessingml/2006/main">
        <w:t xml:space="preserve">[6] 评论表单</w:t>
      </w:r>
    </w:p>
    <w:p w14:paraId="64EA1F9E">
      <w:r xmlns:w="http://schemas.openxmlformats.org/wordprocessingml/2006/main">
        <w:t xml:space="preserve">[7] 基本信息 †</w:t>
      </w:r>
    </w:p>
    <w:p w14:paraId="116346F5">
      <w:r xmlns:w="http://schemas.openxmlformats.org/wordprocessingml/2006/main">
        <w:t xml:space="preserve">[8] 变换图像</w:t>
      </w:r>
    </w:p>
    <w:p w14:paraId="5EB63A06">
      <w:r xmlns:w="http://schemas.openxmlformats.org/wordprocessingml/2006/main">
        <w:t xml:space="preserve">[9] 简介</w:t>
      </w:r>
    </w:p>
    <w:p w14:paraId="05E1C84F">
      <w:r xmlns:w="http://schemas.openxmlformats.org/wordprocessingml/2006/main">
        <w:t xml:space="preserve">[10] 姓名</w:t>
      </w:r>
    </w:p>
    <w:p w14:paraId="0AA22491">
      <w:r xmlns:w="http://schemas.openxmlformats.org/wordprocessingml/2006/main">
        <w:t xml:space="preserve">[11] 玛雅尔，神圣骑士</w:t>
      </w:r>
    </w:p>
    <w:p w14:paraId="6CF80806">
      <w:r xmlns:w="http://schemas.openxmlformats.org/wordprocessingml/2006/main">
        <w:t xml:space="preserve">[12] 真实姓名</w:t>
      </w:r>
    </w:p>
    <w:p w14:paraId="391DC744">
      <w:r xmlns:w="http://schemas.openxmlformats.org/wordprocessingml/2006/main">
        <w:t xml:space="preserve">[13] 时人玛雅</w:t>
      </w:r>
    </w:p>
    <w:p w14:paraId="6A0011A7">
      <w:r xmlns:w="http://schemas.openxmlformats.org/wordprocessingml/2006/main">
        <w:t xml:space="preserve">[14] 稀有度</w:t>
      </w:r>
    </w:p>
    <w:p w14:paraId="12619339">
      <w:r xmlns:w="http://schemas.openxmlformats.org/wordprocessingml/2006/main">
        <w:t xml:space="preserve">[15] 普通攻击</w:t>
      </w:r>
    </w:p>
    <w:p w14:paraId="5FEB7A8F">
      <w:r xmlns:w="http://schemas.openxmlformats.org/wordprocessingml/2006/main">
        <w:t xml:space="preserve">[16] 远程攻击（魔法）</w:t>
      </w:r>
    </w:p>
    <w:p w14:paraId="44250C8B">
      <w:r xmlns:w="http://schemas.openxmlformats.org/wordprocessingml/2006/main">
        <w:t xml:space="preserve">[17] 附属派系</w:t>
      </w:r>
    </w:p>
    <w:p w14:paraId="282891F0">
      <w:r xmlns:w="http://schemas.openxmlformats.org/wordprocessingml/2006/main">
        <w:t xml:space="preserve">[18] 神圣骑士（地面）</w:t>
      </w:r>
    </w:p>
    <w:p w14:paraId="0A8E16EC">
      <w:r xmlns:w="http://schemas.openxmlformats.org/wordprocessingml/2006/main">
        <w:t xml:space="preserve">[19] 特殊属性</w:t>
      </w:r>
    </w:p>
    <w:p w14:paraId="696AC266">
      <w:r xmlns:w="http://schemas.openxmlformats.org/wordprocessingml/2006/main">
        <w:t xml:space="preserve">[20]礼服</w:t>
      </w:r>
    </w:p>
    <w:p w14:paraId="0B860B96">
      <w:r xmlns:w="http://schemas.openxmlformats.org/wordprocessingml/2006/main">
        <w:t xml:space="preserve">[21] 佐仓明里</w:t>
      </w:r>
    </w:p>
    <w:p w14:paraId="5B4CAB49">
      <w:r xmlns:w="http://schemas.openxmlformats.org/wordprocessingml/2006/main">
        <w:t xml:space="preserve">[22] 插图</w:t>
      </w:r>
    </w:p>
    <w:p w14:paraId="5A18E8BE">
      <w:r xmlns:w="http://schemas.openxmlformats.org/wordprocessingml/2006/main">
        <w:t xml:space="preserve">[23]猎户座</w:t>
      </w:r>
    </w:p>
    <w:p w14:paraId="31A849C8">
      <w:r xmlns:w="http://schemas.openxmlformats.org/wordprocessingml/2006/main">
        <w:t xml:space="preserve">[24] SD字符</w:t>
      </w:r>
    </w:p>
    <w:p w14:paraId="3361BE54">
      <w:r xmlns:w="http://schemas.openxmlformats.org/wordprocessingml/2006/main">
        <w:t xml:space="preserve">[25] 风味文字</w:t>
      </w:r>
    </w:p>
    <w:p w14:paraId="43EA4D41">
      <w:r xmlns:w="http://schemas.openxmlformats.org/wordprocessingml/2006/main">
        <w:t xml:space="preserve">[26] “我是圣器之勇者……神圣骑士玛雅尔！嗯，既是恶魔又是神圣骑士，是吗？请魔王仁慈待我♥” 他是被圣器认可的加冕者，拥有至高无上的王冠。虽然他是魔军战神沃格林的魔将，但他已经觉醒为神圣骑士。他的特殊技能——亡灵术——也因神力而得到强化。他热爱历史，不仅对恶魔和神圣骑士了如指掌，对人类文化也颇有研究。与外表相反，他其实也有爱管闲事的一面。</w:t>
      </w:r>
    </w:p>
    <w:p w14:paraId="1AC3F01C">
      <w:r xmlns:w="http://schemas.openxmlformats.org/wordprocessingml/2006/main">
        <w:t xml:space="preserve">[27] 如何获得</w:t>
      </w:r>
    </w:p>
    <w:p w14:paraId="055EECC8">
      <w:r xmlns:w="http://schemas.openxmlformats.org/wordprocessingml/2006/main">
        <w:t xml:space="preserve">[28] SSR 精选扭蛋 → 活动结束后加入普通扭蛋</w:t>
      </w:r>
    </w:p>
    <w:p w14:paraId="05DDA671">
      <w:r xmlns:w="http://schemas.openxmlformats.org/wordprocessingml/2006/main">
        <w:t xml:space="preserve">[29] 基础属性（1星）* 每增加1星+50%，5星时为1星值的3倍</w:t>
      </w:r>
    </w:p>
    <w:p w14:paraId="11F50A51">
      <w:r xmlns:w="http://schemas.openxmlformats.org/wordprocessingml/2006/main">
        <w:t xml:space="preserve">[30] 级</w:t>
      </w:r>
    </w:p>
    <w:p w14:paraId="69267D07">
      <w:r xmlns:w="http://schemas.openxmlformats.org/wordprocessingml/2006/main">
        <w:t xml:space="preserve">[31] 耐力</w:t>
      </w:r>
    </w:p>
    <w:p w14:paraId="727707F0">
      <w:r xmlns:w="http://schemas.openxmlformats.org/wordprocessingml/2006/main">
        <w:t xml:space="preserve">[32] 攻击力</w:t>
      </w:r>
    </w:p>
    <w:p w14:paraId="53F5A493">
      <w:r xmlns:w="http://schemas.openxmlformats.org/wordprocessingml/2006/main">
        <w:t xml:space="preserve">[33] 防御能力</w:t>
      </w:r>
    </w:p>
    <w:p w14:paraId="200F5DFA">
      <w:r xmlns:w="http://schemas.openxmlformats.org/wordprocessingml/2006/main">
        <w:t xml:space="preserve">[34] 魔法力量</w:t>
      </w:r>
    </w:p>
    <w:p w14:paraId="1378FEBF">
      <w:r xmlns:w="http://schemas.openxmlformats.org/wordprocessingml/2006/main">
        <w:t xml:space="preserve">[35] 魔法抗性</w:t>
      </w:r>
    </w:p>
    <w:p w14:paraId="7411CD04">
      <w:r xmlns:w="http://schemas.openxmlformats.org/wordprocessingml/2006/main">
        <w:t xml:space="preserve">[36] 详细状态</w:t>
      </w:r>
    </w:p>
    <w:p w14:paraId="657C5F26">
      <w:r xmlns:w="http://schemas.openxmlformats.org/wordprocessingml/2006/main">
        <w:t xml:space="preserve">[37] 准确性</w:t>
      </w:r>
    </w:p>
    <w:p w14:paraId="2F5C0A2B">
      <w:r xmlns:w="http://schemas.openxmlformats.org/wordprocessingml/2006/main">
        <w:t xml:space="preserve">[38] 回避能力</w:t>
      </w:r>
    </w:p>
    <w:p w14:paraId="32E7CA15">
      <w:r xmlns:w="http://schemas.openxmlformats.org/wordprocessingml/2006/main">
        <w:t xml:space="preserve">[39] 连续命中率</w:t>
      </w:r>
    </w:p>
    <w:p w14:paraId="0922CEB4">
      <w:r xmlns:w="http://schemas.openxmlformats.org/wordprocessingml/2006/main">
        <w:t xml:space="preserve">[40] 反击率</w:t>
      </w:r>
    </w:p>
    <w:p w14:paraId="3DDED41F">
      <w:r xmlns:w="http://schemas.openxmlformats.org/wordprocessingml/2006/main">
        <w:t xml:space="preserve">[41] 眩晕激活率</w:t>
      </w:r>
    </w:p>
    <w:p w14:paraId="3BB7D5F8">
      <w:r xmlns:w="http://schemas.openxmlformats.org/wordprocessingml/2006/main">
        <w:t xml:space="preserve">[42] 抗眩晕能力</w:t>
      </w:r>
    </w:p>
    <w:p w14:paraId="44AF1DC9">
      <w:r xmlns:w="http://schemas.openxmlformats.org/wordprocessingml/2006/main">
        <w:t xml:space="preserve">[43] 移动速度</w:t>
      </w:r>
    </w:p>
    <w:p w14:paraId="1148250D">
      <w:r xmlns:w="http://schemas.openxmlformats.org/wordprocessingml/2006/main">
        <w:t xml:space="preserve">[44] 部署速度</w:t>
      </w:r>
    </w:p>
    <w:p w14:paraId="6A6653AF">
      <w:r xmlns:w="http://schemas.openxmlformats.org/wordprocessingml/2006/main">
        <w:t xml:space="preserve">[45] 行动速度</w:t>
      </w:r>
    </w:p>
    <w:p w14:paraId="040E9D56">
      <w:r xmlns:w="http://schemas.openxmlformats.org/wordprocessingml/2006/main">
        <w:t xml:space="preserve">[46] 特殊填充量</w:t>
      </w:r>
    </w:p>
    <w:p w14:paraId="6DF49B59">
      <w:r xmlns:w="http://schemas.openxmlformats.org/wordprocessingml/2006/main">
        <w:t xml:space="preserve">[47] 特殊招式</w:t>
      </w:r>
    </w:p>
    <w:p w14:paraId="2567F887">
      <w:r xmlns:w="http://schemas.openxmlformats.org/wordprocessingml/2006/main">
        <w:t xml:space="preserve">[48] 姓名</w:t>
      </w:r>
    </w:p>
    <w:p w14:paraId="1C1E382C">
      <w:r xmlns:w="http://schemas.openxmlformats.org/wordprocessingml/2006/main">
        <w:t xml:space="preserve">[49] 效应</w:t>
      </w:r>
    </w:p>
    <w:p w14:paraId="7FD557D3">
      <w:r xmlns:w="http://schemas.openxmlformats.org/wordprocessingml/2006/main">
        <w:t xml:space="preserve">[50] 君主地狱火</w:t>
      </w:r>
    </w:p>
    <w:p w14:paraId="308C5636">
      <w:r xmlns:w="http://schemas.openxmlformats.org/wordprocessingml/2006/main">
        <w:t xml:space="preserve">[51] 对所有敌人造成双倍魔法伤害。30%概率束缚敌人。每秒造成2%伤害，持续15秒。</w:t>
      </w:r>
    </w:p>
    <w:p w14:paraId="6D7C13C4">
      <w:r xmlns:w="http://schemas.openxmlformats.org/wordprocessingml/2006/main">
        <w:t xml:space="preserve">[52] 君主地狱火+</w:t>
      </w:r>
    </w:p>
    <w:p w14:paraId="18490FE2">
      <w:r xmlns:w="http://schemas.openxmlformats.org/wordprocessingml/2006/main">
        <w:t xml:space="preserve">[53] 对所有敌人造成4倍魔法伤害。50%概率束缚敌人。持续造成每秒2%的伤害，持续15秒。移除所有敌人及其周围区域的所有增益效果和持续治疗效果。</w:t>
      </w:r>
    </w:p>
    <w:p w14:paraId="6F9A7739">
      <w:r xmlns:w="http://schemas.openxmlformats.org/wordprocessingml/2006/main">
        <w:t xml:space="preserve">[54] 独特效果</w:t>
      </w:r>
    </w:p>
    <w:p w14:paraId="11B6D6F0">
      <w:r xmlns:w="http://schemas.openxmlformats.org/wordprocessingml/2006/main">
        <w:t xml:space="preserve">[55] 姓名</w:t>
      </w:r>
    </w:p>
    <w:p w14:paraId="2C89E3CB">
      <w:r xmlns:w="http://schemas.openxmlformats.org/wordprocessingml/2006/main">
        <w:t xml:space="preserve">[56] 效应</w:t>
      </w:r>
    </w:p>
    <w:p w14:paraId="310E4105">
      <w:r xmlns:w="http://schemas.openxmlformats.org/wordprocessingml/2006/main">
        <w:t xml:space="preserve">[57] 这是召唤亡灵的邪恶方法！</w:t>
      </w:r>
    </w:p>
    <w:p w14:paraId="0244CA81">
      <w:r xmlns:w="http://schemas.openxmlformats.org/wordprocessingml/2006/main">
        <w:t xml:space="preserve">[58] 部署完成后，敌方战场的攻击力和防御力在 20 秒内降低 30%。</w:t>
      </w:r>
    </w:p>
    <w:p w14:paraId="412C7677">
      <w:r xmlns:w="http://schemas.openxmlformats.org/wordprocessingml/2006/main">
        <w:t xml:space="preserve">[59] 这是召唤亡灵的邪恶方法！</w:t>
      </w:r>
    </w:p>
    <w:p w14:paraId="1FBD8AEF">
      <w:r xmlns:w="http://schemas.openxmlformats.org/wordprocessingml/2006/main">
        <w:t xml:space="preserve">[60] 出击和撤退完成后，敌方战场的攻击力和防御力在 20 秒内降低 30%。</w:t>
      </w:r>
    </w:p>
    <w:p w14:paraId="4DD4757D">
      <w:r xmlns:w="http://schemas.openxmlformats.org/wordprocessingml/2006/main">
        <w:t xml:space="preserve">[61] 休闲装照片</w:t>
      </w:r>
    </w:p>
    <w:p w14:paraId="240C846D">
      <w:r xmlns:w="http://schemas.openxmlformats.org/wordprocessingml/2006/main">
        <w:t xml:space="preserve">[62] 增强图像</w:t>
      </w:r>
    </w:p>
    <w:p w14:paraId="1009BB59">
      <w:r xmlns:w="http://schemas.openxmlformats.org/wordprocessingml/2006/main">
        <w:t xml:space="preserve">[63] 在游戏中 †</w:t>
      </w:r>
    </w:p>
    <w:p w14:paraId="05CF4B6F">
      <w:r xmlns:w="http://schemas.openxmlformats.org/wordprocessingml/2006/main">
        <w:t xml:space="preserve">[64] 随着主线剧情第三部第三章的实装，该角色成为可玩角色。该角色擅长输出伤害，同时也能有效解除敌人的减益和增益效果。再加上其特殊技能能够高效降低敌人的耐久度，使其成为一个多面手角色。</w:t>
      </w:r>
    </w:p>
    <w:p w14:paraId="18D96FD8">
      <w:r xmlns:w="http://schemas.openxmlformats.org/wordprocessingml/2006/main">
        <w:t xml:space="preserve">[65] 例如，移除增益效果对歼灭忍者菊理&amp;虎彻很有用，而移除持续治疗效果对异界四天王（B宇宙）很有用。</w:t>
      </w:r>
    </w:p>
    <w:p w14:paraId="6FB6E242">
      <w:r xmlns:w="http://schemas.openxmlformats.org/wordprocessingml/2006/main">
        <w:t xml:space="preserve">[66] 在团队副本中，持续伤害效果变为最终伤害提高20%。诅咒还有20-50%的几率点亮BREAK灯。</w:t>
      </w:r>
    </w:p>
    <w:p w14:paraId="01D22942">
      <w:r xmlns:w="http://schemas.openxmlformats.org/wordprocessingml/2006/main">
        <w:t xml:space="preserve">[67] 部署后，降低敌方攻击力和防御力，持续20秒。降低防御力可用于提升火力，降低攻击力则有助于避免意外情况发生。此外，它还能缩小战场目标范围，减少重叠的可能性，非常实用。觉醒后，撤退时也会触发该效果；如果只需要使用一次，即使不将第6个单位部署到战场，直接从其部署准备状态（GO！）撤退，该效果也会生效。</w:t>
      </w:r>
    </w:p>
    <w:p w14:paraId="1BBFCBC7">
      <w:r xmlns:w="http://schemas.openxmlformats.org/wordprocessingml/2006/main">
        <w:t xml:space="preserve">[68] 内容适用性简易评估 †</w:t>
      </w:r>
    </w:p>
    <w:p w14:paraId="22E4A228">
      <w:r xmlns:w="http://schemas.openxmlformats.org/wordprocessingml/2006/main">
        <w:t xml:space="preserve">[69] 合适的内容、推荐的装备示例、角色发展目标等。</w:t>
      </w:r>
    </w:p>
    <w:p w14:paraId="1AB075C3">
      <w:r xmlns:w="http://schemas.openxmlformats.org/wordprocessingml/2006/main">
        <w:t xml:space="preserve">[70] 兼容内容</w:t>
      </w:r>
    </w:p>
    <w:p w14:paraId="74784958">
      <w:r xmlns:w="http://schemas.openxmlformats.org/wordprocessingml/2006/main">
        <w:t xml:space="preserve">[71] 能力倾向</w:t>
      </w:r>
    </w:p>
    <w:p w14:paraId="7AE3B80C">
      <w:r xmlns:w="http://schemas.openxmlformats.org/wordprocessingml/2006/main">
        <w:t xml:space="preserve">[72] 简短评论</w:t>
      </w:r>
    </w:p>
    <w:p w14:paraId="3926DAF5">
      <w:r xmlns:w="http://schemas.openxmlformats.org/wordprocessingml/2006/main">
        <w:t xml:space="preserve">[73] 主线任务 事件任务</w:t>
      </w:r>
    </w:p>
    <w:p w14:paraId="2E318320">
      <w:r xmlns:w="http://schemas.openxmlformats.org/wordprocessingml/2006/main">
        <w:t xml:space="preserve">[74] 他可以毫无问题地完成任务，但几乎没有理由专门选择他。</w:t>
      </w:r>
    </w:p>
    <w:p w14:paraId="4AB54CF6">
      <w:r xmlns:w="http://schemas.openxmlformats.org/wordprocessingml/2006/main">
        <w:t xml:space="preserve">[75] 突袭战</w:t>
      </w:r>
    </w:p>
    <w:p w14:paraId="421580B4">
      <w:r xmlns:w="http://schemas.openxmlformats.org/wordprocessingml/2006/main">
        <w:t xml:space="preserve">[76] 虽然不适合范围特殊攻击，但高倍率持续伤害和基于概率的诅咒还不错。</w:t>
      </w:r>
    </w:p>
    <w:p w14:paraId="70785A7C">
      <w:r xmlns:w="http://schemas.openxmlformats.org/wordprocessingml/2006/main">
        <w:t xml:space="preserve">[77] 湮灭</w:t>
      </w:r>
    </w:p>
    <w:p w14:paraId="725BB5A0">
      <w:r xmlns:w="http://schemas.openxmlformats.org/wordprocessingml/2006/main">
        <w:t xml:space="preserve">[78] 范围攻击的特殊攻击适合歼灭战，但除了伤害之外的其他效果都不适用。</w:t>
      </w:r>
    </w:p>
    <w:p w14:paraId="5CD91563">
      <w:r xmlns:w="http://schemas.openxmlformats.org/wordprocessingml/2006/main">
        <w:t xml:space="preserve">[79] B宇宙</w:t>
      </w:r>
    </w:p>
    <w:p w14:paraId="7E73AE5A">
      <w:r xmlns:w="http://schemas.openxmlformats.org/wordprocessingml/2006/main">
        <w:t xml:space="preserve">[80] 对易受持续伤害的 Boss 效果显著，但需注意许多 Boss 免疫持续伤害或受到的伤害降低。攻击力降低效果也很有用。忍者菊里和虎彻（装备示例见下文）能有效造成持续伤害并移除增益效果。</w:t>
      </w:r>
    </w:p>
    <w:p w14:paraId="48F81176">
      <w:r xmlns:w="http://schemas.openxmlformats.org/wordprocessingml/2006/main">
        <w:t xml:space="preserve">[81] 能力评价指标</w:t>
      </w:r>
    </w:p>
    <w:p w14:paraId="21660FE5">
      <w:r xmlns:w="http://schemas.openxmlformats.org/wordprocessingml/2006/main">
        <w:t xml:space="preserve">[82] ◎：优秀内容。最有可能发挥出色。○：合适内容。有较高发挥潜力。△：一般。需要一些技巧才能发挥良好，但选择理由不多。×：不合适内容。由于与内容规则、游戏系统、难度等级等不兼容，难以发挥出色。*2014年3月更新</w:t>
      </w:r>
    </w:p>
    <w:p w14:paraId="6E448CC0">
      <w:r xmlns:w="http://schemas.openxmlformats.org/wordprocessingml/2006/main">
        <w:t xml:space="preserve">[83] B-制服</w:t>
      </w:r>
    </w:p>
    <w:p w14:paraId="5659A56C">
      <w:r xmlns:w="http://schemas.openxmlformats.org/wordprocessingml/2006/main">
        <w:t xml:space="preserve">[84] 推荐设备示例</w:t>
      </w:r>
    </w:p>
    <w:p w14:paraId="22B9E611">
      <w:r xmlns:w="http://schemas.openxmlformats.org/wordprocessingml/2006/main">
        <w:t xml:space="preserve">[85] 主要设备</w:t>
      </w:r>
    </w:p>
    <w:p w14:paraId="5D323CA6">
      <w:r xmlns:w="http://schemas.openxmlformats.org/wordprocessingml/2006/main">
        <w:t xml:space="preserve">[86] 子设备</w:t>
      </w:r>
    </w:p>
    <w:p w14:paraId="733D85D1">
      <w:r xmlns:w="http://schemas.openxmlformats.org/wordprocessingml/2006/main">
        <w:t xml:space="preserve">[87] 一件令人愉悦的物品</w:t>
      </w:r>
    </w:p>
    <w:p w14:paraId="6433ABD3">
      <w:r xmlns:w="http://schemas.openxmlformats.org/wordprocessingml/2006/main">
        <w:t xml:space="preserve">[88] 发展目标</w:t>
      </w:r>
    </w:p>
    <w:p w14:paraId="7FF7D22F">
      <w:r xmlns:w="http://schemas.openxmlformats.org/wordprocessingml/2006/main">
        <w:t xml:space="preserve">[89] 突破极限</w:t>
      </w:r>
    </w:p>
    <w:p w14:paraId="204B0C56">
      <w:r xmlns:w="http://schemas.openxmlformats.org/wordprocessingml/2006/main">
        <w:t xml:space="preserve">[90] 致命觉醒</w:t>
      </w:r>
    </w:p>
    <w:p w14:paraId="44F6E8CF">
      <w:r xmlns:w="http://schemas.openxmlformats.org/wordprocessingml/2006/main">
        <w:t xml:space="preserve">[91] 独特的觉醒</w:t>
      </w:r>
    </w:p>
    <w:p w14:paraId="71970EEF">
      <w:r xmlns:w="http://schemas.openxmlformats.org/wordprocessingml/2006/main">
        <w:t xml:space="preserve">[92] 行动速度</w:t>
      </w:r>
    </w:p>
    <w:p w14:paraId="2C3FFE75">
      <w:r xmlns:w="http://schemas.openxmlformats.org/wordprocessingml/2006/main">
        <w:t xml:space="preserve">[93] 特别收费</w:t>
      </w:r>
    </w:p>
    <w:p w14:paraId="259CD94D">
      <w:r xmlns:w="http://schemas.openxmlformats.org/wordprocessingml/2006/main">
        <w:t xml:space="preserve">[94] 其他</w:t>
      </w:r>
    </w:p>
    <w:p w14:paraId="5D435333">
      <w:r xmlns:w="http://schemas.openxmlformats.org/wordprocessingml/2006/main">
        <w:t xml:space="preserve">[95] 培训费用</w:t>
      </w:r>
    </w:p>
    <w:p w14:paraId="1F1058F1">
      <w:r xmlns:w="http://schemas.openxmlformats.org/wordprocessingml/2006/main">
        <w:t xml:space="preserve">[96] 3.1 秒 9 次</w:t>
      </w:r>
    </w:p>
    <w:p w14:paraId="73F44A67">
      <w:r xmlns:w="http://schemas.openxmlformats.org/wordprocessingml/2006/main">
        <w:t xml:space="preserve">[97] 15% 17次</w:t>
      </w:r>
    </w:p>
    <w:p w14:paraId="7241B497">
      <w:r xmlns:w="http://schemas.openxmlformats.org/wordprocessingml/2006/main">
        <w:t xml:space="preserve">[98] 备注</w:t>
      </w:r>
    </w:p>
    <w:p w14:paraId="66E760C2">
      <w:r xmlns:w="http://schemas.openxmlformats.org/wordprocessingml/2006/main">
        <w:t xml:space="preserve">[99] 你可能需要将等级上限解锁到☆5，但根据boss的情况，☆3的体力可能就足够了。</w:t>
      </w:r>
    </w:p>
    <w:p w14:paraId="367BEC93">
      <w:r xmlns:w="http://schemas.openxmlformats.org/wordprocessingml/2006/main">
        <w:t xml:space="preserve">[100] *2016年4月更新</w:t>
      </w:r>
    </w:p>
    <w:p w14:paraId="15C881FF">
      <w:r xmlns:w="http://schemas.openxmlformats.org/wordprocessingml/2006/main">
        <w:t xml:space="preserve">[101] 其他版本 / 相关角色 †</w:t>
      </w:r>
    </w:p>
    <w:p w14:paraId="26FC401F">
      <w:r xmlns:w="http://schemas.openxmlformats.org/wordprocessingml/2006/main">
        <w:t xml:space="preserve">[102] 雷加利亚的神圣骑士玛雅尔</w:t>
      </w:r>
    </w:p>
    <w:p w14:paraId="4F177FA6">
      <w:r xmlns:w="http://schemas.openxmlformats.org/wordprocessingml/2006/main">
        <w:t xml:space="preserve">[103] 雷加利亚的超强神骑士玛雅尔</w:t>
      </w:r>
    </w:p>
    <w:p w14:paraId="1B79596C">
      <w:r xmlns:w="http://schemas.openxmlformats.org/wordprocessingml/2006/main">
        <w:t xml:space="preserve">[104] 雷加利亚的神圣骑士乌列尔</w:t>
      </w:r>
    </w:p>
    <w:p w14:paraId="533BC46B">
      <w:r xmlns:w="http://schemas.openxmlformats.org/wordprocessingml/2006/main">
        <w:t xml:space="preserve">[105] 雷加利亚的神圣骑士梅加埃尔</w:t>
      </w:r>
    </w:p>
    <w:p w14:paraId="74FA94DE">
      <w:r xmlns:w="http://schemas.openxmlformats.org/wordprocessingml/2006/main">
        <w:t xml:space="preserve">[106] 神圣骑士伊芙</w:t>
      </w:r>
    </w:p>
    <w:p w14:paraId="1DBC12BC">
      <w:r xmlns:w="http://schemas.openxmlformats.org/wordprocessingml/2006/main">
        <w:t xml:space="preserve">[107] 第二圣剑米卡菲尔</w:t>
      </w:r>
    </w:p>
    <w:p w14:paraId="3EA552F0">
      <w:r xmlns:w="http://schemas.openxmlformats.org/wordprocessingml/2006/main">
        <w:t xml:space="preserve">[108] 恶魔大臣卢卢泽布（母亲）</w:t>
      </w:r>
    </w:p>
    <w:p w14:paraId="0D1D6DB4">
      <w:r xmlns:w="http://schemas.openxmlformats.org/wordprocessingml/2006/main">
        <w:t xml:space="preserve">[109] 琐事 †</w:t>
      </w:r>
    </w:p>
    <w:p w14:paraId="31DBD127">
      <w:r xmlns:w="http://schemas.openxmlformats.org/wordprocessingml/2006/main">
        <w:t xml:space="preserve">[110] 作为 NPC，她从第三部第一章开始出现，她的第一次变身出现在第二章。当她第一次出现时，她自我介绍为“魔军沃格林的将军玛雅”。</w:t>
      </w:r>
    </w:p>
    <w:p w14:paraId="410F61C1">
      <w:r xmlns:w="http://schemas.openxmlformats.org/wordprocessingml/2006/main">
        <w:t xml:space="preserve">[111] 第三部中的三个主要角色之一。她是魔王大臣露露泽布的女儿，来到戴比特是为了与战魔王的追随者魔王时贞进行谈判。</w:t>
      </w:r>
    </w:p>
    <w:p w14:paraId="53D9AE35">
      <w:r xmlns:w="http://schemas.openxmlformats.org/wordprocessingml/2006/main">
        <w:t xml:space="preserve">[112] 被选中成为王冠圣器使他成为了非凡的存在，**一位既是恶魔又是神圣骑士的骑士**。与此同时，人们也得知王冠圣器的选拔标准完全取决于灵性。自然，这样的存在无法被记载于《哥特姆之书》中，因此他的能力并未被封印。</w:t>
      </w:r>
    </w:p>
    <w:p w14:paraId="2C1D9214">
      <w:r xmlns:w="http://schemas.openxmlformats.org/wordprocessingml/2006/main">
        <w:t xml:space="preserve">[113] 事实上，从第一部开始，她就一直在关注戴贝特。原本应该暂时不会出现的魔王，仅仅几年后就现身了，而且还与包括神圣骑士团在内的许多势力结盟，导致沃格林内部出现分裂，不知该追随魔王还是效忠。玛雅一直在观察局势，以便做出决定。同时，由于如果在他们分裂之际被神圣骑士团发现并攻击，将会面临严重的麻烦，因此直到第二部，魔族只能隐匿行动，以免被其他势力发现。最终，在戴贝特击败阿尔特纳斯坦和另一个神话之后，玛雅继续观察人类社会，得出结论：“魔族此时通过冲突来获得和平是不现实的。”</w:t>
      </w:r>
    </w:p>
    <w:p w14:paraId="5DD2A2B5">
      <w:r xmlns:w="http://schemas.openxmlformats.org/wordprocessingml/2006/main">
        <w:t xml:space="preserve">[114] 他拥有魅惑他人的能力，当他第一次见到时贞时，被选中是为了在谈判中将他变成傀儡。</w:t>
      </w:r>
    </w:p>
    <w:p w14:paraId="6C600CBF">
      <w:r xmlns:w="http://schemas.openxmlformats.org/wordprocessingml/2006/main">
        <w:t xml:space="preserve">[115] 尽管他能力有限，但他天性善良，沟通能力极强。这主要归功于他的人格特质，但也与他原本拥有类似人类的外形，因此有很多机会在人类社会中活动有关。两位主角从一开始就互相调情。</w:t>
      </w:r>
    </w:p>
    <w:p w14:paraId="25DDF333">
      <w:r xmlns:w="http://schemas.openxmlformats.org/wordprocessingml/2006/main">
        <w:t xml:space="preserve">[116] 姓氏是用于在人类社会中登记个人活动的家族名称。</w:t>
      </w:r>
    </w:p>
    <w:p w14:paraId="510B2783">
      <w:r xmlns:w="http://schemas.openxmlformats.org/wordprocessingml/2006/main">
        <w:t xml:space="preserve">[117] 官方推特账号简介 †</w:t>
      </w:r>
    </w:p>
    <w:p w14:paraId="378F7873">
      <w:r xmlns:w="http://schemas.openxmlformats.org/wordprocessingml/2006/main">
        <w:t xml:space="preserve">[118] 人物介绍</w:t>
      </w:r>
    </w:p>
    <w:p w14:paraId="09ACB2DF">
      <w:r xmlns:w="http://schemas.openxmlformats.org/wordprocessingml/2006/main">
        <w:t xml:space="preserve">[119] 评论表 †</w:t>
      </w:r>
    </w:p>
    <w:p w14:paraId="4B25616B">
      <w:r xmlns:w="http://schemas.openxmlformats.org/wordprocessingml/2006/main">
        <w:t xml:space="preserve">[120] 点击打开历史日志列表</w:t>
      </w:r>
    </w:p>
    <w:p w14:paraId="62638773">
      <w:r xmlns:w="http://schemas.openxmlformats.org/wordprocessingml/2006/main">
        <w:t xml:space="preserve">[121] 末尾的数字越小，日志越旧。</w:t>
      </w:r>
    </w:p>
    <w:p w14:paraId="066F71D7">
      <w:r xmlns:w="http://schemas.openxmlformats.org/wordprocessingml/2006/main">
        <w:t xml:space="preserve">[122] “评论/Regalia的神圣骑士玛雅尔/”没有子页面。</w:t>
      </w:r>
    </w:p>
    <w:p w14:paraId="5D27C1CC">
      <w:r xmlns:w="http://schemas.openxmlformats.org/wordprocessingml/2006/main">
        <w:t xml:space="preserve">[123] Maya本人也说过她的魅力对员工们奏效，但由于这些员工都是在Daibeat经历过很多事情的资深人士，而Daibeat里有太多“魅力四射”的人，我觉得他们只是因为Maya的个性才喜欢她。——[MFIb3JOggno] 2024-11-24 (周日) 23:20:34</w:t>
      </w:r>
    </w:p>
    <w:p w14:paraId="5934DA2C">
      <w:r xmlns:w="http://schemas.openxmlformats.org/wordprocessingml/2006/main">
        <w:t xml:space="preserve">[124] 我喜欢你，我爱你 -- [IUJ1M74taMw] 2025-01-16 (周四) 11:55:15</w:t>
      </w:r>
    </w:p>
    <w:p w14:paraId="227BA562">
      <w:r xmlns:w="http://schemas.openxmlformats.org/wordprocessingml/2006/main">
        <w:t xml:space="preserve">[125] 说真的，这些策略信息对通关卡格里B宇宙的极难模式很有用，内容涉及特殊招式和独特属性。——Gotochihi [4zK9F0eqtOU] 2025-01-16 (周四) 14:57:46</w:t>
      </w:r>
    </w:p>
    <w:p w14:paraId="5811E8E1">
      <w:r xmlns:w="http://schemas.openxmlformats.org/wordprocessingml/2006/main">
        <w:t xml:space="preserve">[126] 在主线剧情中，米吉克提到了一些古老的法术之类的东西，有趣的是，它们既有爱好又有实用价值。——[sbiC1Kk/sLQ] 2025-01-19 (周日) 14:06:57</w:t>
      </w:r>
    </w:p>
    <w:p w14:paraId="6D0073C2">
      <w:r xmlns:w="http://schemas.openxmlformats.org/wordprocessingml/2006/main">
        <w:t xml:space="preserve">[127] 我喜欢她的性格和外貌，她的声音也很棒。她超级可爱。她是少数几个我觉得她的表演只是锦上添花的角色之一。——[BRlQaO9dDs.] 2025-01-23 (周四) 12:51:45</w:t>
      </w:r>
    </w:p>
    <w:p w14:paraId="7BAA3333">
      <w:r xmlns:w="http://schemas.openxmlformats.org/wordprocessingml/2006/main">
        <w:t xml:space="preserve">[128] 他很懂历史，所以我觉得他和绮礼应该会相处得很好…… -- [B31zzHa0vI6] 2025-01-25 (周六) 21:51:37</w:t>
      </w:r>
    </w:p>
    <w:p w14:paraId="4EEDDF39">
      <w:r xmlns:w="http://schemas.openxmlformats.org/wordprocessingml/2006/main">
        <w:t xml:space="preserve">[129] 她头戴王冠，但武器却是法杖，而且是三人中穿着最多的，所以乍一看，她似乎拥有全套的圣物装备…… -- [LOaL4OS.BK.] 2025-01-25 (周六) 22:18:44</w:t>
      </w:r>
    </w:p>
    <w:p w14:paraId="4B2BB4FB">
      <w:r xmlns:w="http://schemas.openxmlformats.org/wordprocessingml/2006/main">
        <w:t xml:space="preserve">[130] 我当时在想他们身高差是不是真的那么大，但当我看到完整的人物插画时，才发现他们的腿都很长…… -- [lNHMPQF29QA] 2025-03-01 (周六) 10:27:50</w:t>
      </w:r>
    </w:p>
    <w:p w14:paraId="20926546">
      <w:r xmlns:w="http://schemas.openxmlformats.org/wordprocessingml/2006/main">
        <w:t xml:space="preserve">[131] ←使用棋盘前请务必阅读规则。</w:t>
      </w:r>
    </w:p>
    <w:p w14:paraId="54A8F99E">
      <w:r xmlns:w="http://schemas.openxmlformats.org/wordprocessingml/2006/main">
        <w:t xml:space="preserve">[132] 关于规则 †</w:t>
      </w:r>
    </w:p>
    <w:p w14:paraId="61E378BC">
      <w:r xmlns:w="http://schemas.openxmlformats.org/wordprocessingml/2006/main">
        <w:t xml:space="preserve">[133] 请不要抱怨或批评页面编辑者。如果您对其他人的编辑有意见，请通过“提供替代方案”或“自行编辑”的方式进行建设性沟通。</w:t>
      </w:r>
    </w:p>
    <w:p w14:paraId="2A692283">
      <w:r xmlns:w="http://schemas.openxmlformats.org/wordprocessingml/2006/main">
        <w:t xml:space="preserve">[134] 不要发布个人网站或其他禁止未经授权链接的网站的网址。</w:t>
      </w:r>
    </w:p>
    <w:p w14:paraId="13894D3F">
      <w:r xmlns:w="http://schemas.openxmlformats.org/wordprocessingml/2006/main">
        <w:t xml:space="preserve">[135] 关于违反规则的帖子 †</w:t>
      </w:r>
    </w:p>
    <w:p w14:paraId="5536C39B">
      <w:r xmlns:w="http://schemas.openxmlformats.org/wordprocessingml/2006/main">
        <w:t xml:space="preserve">[136] 禁止发布以下类型的帖子，因为它们容易造成干扰。</w:t>
      </w:r>
    </w:p>
    <w:p w14:paraId="68346023">
      <w:r xmlns:w="http://schemas.openxmlformats.org/wordprocessingml/2006/main">
        <w:t xml:space="preserve">[137]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1C40048">
      <w:r xmlns:w="http://schemas.openxmlformats.org/wordprocessingml/2006/main">
        <w:t xml:space="preserve">[138] 其他包括使用此维基的人、官方管理员、艺术家、配音演员、现实生活中的个人以及 Twitter 用户等团体。</w:t>
      </w:r>
    </w:p>
    <w:p w14:paraId="23E92969">
      <w:r xmlns:w="http://schemas.openxmlformats.org/wordprocessingml/2006/main">
        <w:t xml:space="preserve">[139] 关于向管理层提交的帖子，我们容忍可以解释为用户反馈的评论，例如“我希望他们改进这一点”、“我希望他们尽快修复错误”和“维护时间太长了”，但我们不容忍使用辱骂性语言贬低管理层。</w:t>
      </w:r>
    </w:p>
    <w:p w14:paraId="1F05CA1D">
      <w:r xmlns:w="http://schemas.openxmlformats.org/wordprocessingml/2006/main">
        <w:t xml:space="preserve">[140] 将讨论和意见交流视为“诽谤或对抗他人”是错误的。然而，在讨论或意见交流中使用辱骂性语言、贬低他人、挑衅他人或在缺乏明确证据的情况下发表言论，都是违法行为。说话时务必注意自己的言辞。</w:t>
      </w:r>
    </w:p>
    <w:p w14:paraId="52E2455C">
      <w:r xmlns:w="http://schemas.openxmlformats.org/wordprocessingml/2006/main">
        <w:t xml:space="preserve">[141] 攻击性评论是指使用“做这个”或“做那个”等强烈命令、“使用粗俗语言”、“居高临下”或“挑衅”的评论。</w:t>
      </w:r>
    </w:p>
    <w:p w14:paraId="2A2E41FC">
      <w:r xmlns:w="http://schemas.openxmlformats.org/wordprocessingml/2006/main">
        <w:t xml:space="preserve">[142] 禁止发布冒犯现有玩家的帖子，例如“还有人玩这个游戏吗？”或“这游戏已经凉了”。这并不意味着您完全不能发表任何负面言论，而是指那些超出单纯负面评价范围，构成诽谤或诋毁的帖子将被禁止发布。</w:t>
      </w:r>
    </w:p>
    <w:p w14:paraId="54BA15E3">
      <w:r xmlns:w="http://schemas.openxmlformats.org/wordprocessingml/2006/main">
        <w:t xml:space="preserve">[143] 公开羞辱他人，包括泄露他人的游戏内名称或UID</w:t>
      </w:r>
    </w:p>
    <w:p w14:paraId="622949C0">
      <w:r xmlns:w="http://schemas.openxmlformats.org/wordprocessingml/2006/main">
        <w:t xml:space="preserve">[144] 但是，分享有助于游戏攻略的信息和视频是允许的。</w:t>
      </w:r>
    </w:p>
    <w:p w14:paraId="09BD7268">
      <w:r xmlns:w="http://schemas.openxmlformats.org/wordprocessingml/2006/main">
        <w:t xml:space="preserve">[145] 参考其他应用程序</w:t>
      </w:r>
    </w:p>
    <w:p w14:paraId="64D80774">
      <w:r xmlns:w="http://schemas.openxmlformats.org/wordprocessingml/2006/main">
        <w:t xml:space="preserve">[146] 在多个论坛上多次发帖</w:t>
      </w:r>
    </w:p>
    <w:p w14:paraId="1D10BA40">
      <w:r xmlns:w="http://schemas.openxmlformats.org/wordprocessingml/2006/main">
        <w:t xml:space="preserve">[147] 写一串无意义的字符</w:t>
      </w:r>
    </w:p>
    <w:p w14:paraId="6B3E3913">
      <w:r xmlns:w="http://schemas.openxmlformats.org/wordprocessingml/2006/main">
        <w:t xml:space="preserve">[148] 关于作弊和利用漏洞的帖子</w:t>
      </w:r>
    </w:p>
    <w:p w14:paraId="5F3C31CF">
      <w:r xmlns:w="http://schemas.openxmlformats.org/wordprocessingml/2006/main">
        <w:t xml:space="preserve">[149] 最好的办法是忽略违反规则的帖子。上钩或反驳只会让事情变得更糟。</w:t>
      </w:r>
    </w:p>
    <w:p w14:paraId="029D46FB">
      <w:r xmlns:w="http://schemas.openxmlformats.org/wordprocessingml/2006/main">
        <w:t xml:space="preserve">[150] *在上述规则中，“诽谤”指的是在没有客观证据的情况下诋毁和贬低他人。将所有批评性文章都归为“诽谤”是不正确的，所以请务必谨慎。</w:t>
      </w:r>
    </w:p>
    <w:p w14:paraId="371C7CCB">
      <w:r xmlns:w="http://schemas.openxmlformats.org/wordprocessingml/2006/main">
        <w:t xml:space="preserve">[151] 关于修改和删除发帖日志 †</w:t>
      </w:r>
    </w:p>
    <w:p w14:paraId="19B3C795">
      <w:r xmlns:w="http://schemas.openxmlformats.org/wordprocessingml/2006/main">
        <w:t xml:space="preserve">[152] 但是，允许更正印刷错误、遗漏和字体颜色。（他人出于善意所做的更正也允许。）</w:t>
      </w:r>
    </w:p>
    <w:p w14:paraId="021BE184">
      <w:r xmlns:w="http://schemas.openxmlformats.org/wordprocessingml/2006/main">
        <w:t xml:space="preserve">[153] 作为例外情况，您可以删除自己的帖子，但事后必须向管理员报告。此外，删除时，请将整个评论替换为以下文本，而不是完全删除：&amp;color(#ff0000){''发帖人已删除''};</w:t>
      </w:r>
    </w:p>
    <w:p w14:paraId="7AD6C1FB">
      <w:r xmlns:w="http://schemas.openxmlformats.org/wordprocessingml/2006/main">
        <w:t xml:space="preserve">[154] 关于评论违反规则的帖子 †</w:t>
      </w:r>
    </w:p>
    <w:p w14:paraId="4DB3F8DC">
      <w:r xmlns:w="http://schemas.openxmlformats.org/wordprocessingml/2006/main">
        <w:t xml:space="preserve">[155] 您可以自行注释掉上述任何违反规则的评论，无需管理员许可。但是，如果您注释掉了某条评论，请务必在“违规举报公告板”上进行举报。提交举报时，请使用“违规举报公告板”上的模板。</w:t>
      </w:r>
    </w:p>
    <w:p w14:paraId="1D8E8E1C">
      <w:r xmlns:w="http://schemas.openxmlformats.org/wordprocessingml/2006/main">
        <w:t xml:space="preserve">[156] 未经 CO 举报公告板举报而被删除的帖子将被恢复，而删除帖子的人将受到处罚。</w:t>
      </w:r>
    </w:p>
    <w:p w14:paraId="20A10680">
      <w:r xmlns:w="http://schemas.openxmlformats.org/wordprocessingml/2006/main">
        <w:t xml:space="preserve">[157] 如果您反复向 CO 举报公告板举报不违反规则的帖子，我们将认为您是自私的，并将对您实施发帖和编辑限制。</w:t>
      </w:r>
    </w:p>
    <w:p w14:paraId="57531E23">
      <w:r xmlns:w="http://schemas.openxmlformats.org/wordprocessingml/2006/main">
        <w:t xml:space="preserve">[158] 管理员可酌情恢复 CO 报告公告板上不违反规则的报告。</w:t>
      </w:r>
    </w:p>
    <w:p w14:paraId="49CC9BE0">
      <w:r xmlns:w="http://schemas.openxmlformats.org/wordprocessingml/2006/main">
        <w:t xml:space="preserve">[159] 我们再次要求您不要评论那些并未违反规则的评论。（例如，诸如“虽然不违反规则，但显然是在挑衅”、“恶作剧”或“评论整个帖子”之类的主观判断。）</w:t>
      </w:r>
    </w:p>
    <w:p w14:paraId="097BF6C7">
      <w:r xmlns:w="http://schemas.openxmlformats.org/wordprocessingml/2006/main">
        <w:t xml:space="preserve">[160] 关于不违反规则但“冒犯性”的帖子 †</w:t>
      </w:r>
    </w:p>
    <w:p w14:paraId="3690B4CA">
      <w:r xmlns:w="http://schemas.openxmlformats.org/wordprocessingml/2006/main">
        <w:t xml:space="preserve">[161] 即使帖子内容具有冒犯性，除非违反版规，否则不会被删除。由于每个人对冒犯性的接受程度不同，请使用 NGID 功能隐藏评论，而不是争论或恶意挑衅。</w:t>
      </w:r>
    </w:p>
    <w:p w14:paraId="2C74BA1E">
      <w:r xmlns:w="http://schemas.openxmlformats.org/wordprocessingml/2006/main">
        <w:t xml:space="preserve">[162] 挑衅难道不是一种违规行为吗？†</w:t>
      </w:r>
    </w:p>
    <w:p w14:paraId="5D121C4C">
      <w:r xmlns:w="http://schemas.openxmlformats.org/wordprocessingml/2006/main">
        <w:t xml:space="preserve">[163] 每个人对“煽动性言论”的定义可能大相径庭，因此我们不认为这是违规行为。如果您认为某条评论具有煽动性，请使用 NGID 功能将其隐藏。</w:t>
      </w:r>
    </w:p>
    <w:p w14:paraId="59B618C7">
      <w:r xmlns:w="http://schemas.openxmlformats.org/wordprocessingml/2006/main">
        <w:t xml:space="preserve">[164] 抱怨难道不算违法吗？†</w:t>
      </w:r>
    </w:p>
    <w:p w14:paraId="476D6AA3">
      <w:r xmlns:w="http://schemas.openxmlformats.org/wordprocessingml/2006/main">
        <w:t xml:space="preserve">[165] 一般而言，抱怨本身并不构成违规。但是，针对本作品的负面宣传、诽谤、辱骂性语言以及超出抱怨范围的对抗性言论均构成违规。如果您认为抱怨内容冒犯了您，请使用 NGID 功能隐藏相关评论。</w:t>
      </w:r>
    </w:p>
    <w:p w14:paraId="78EA5A90">
      <w:r xmlns:w="http://schemas.openxmlformats.org/wordprocessingml/2006/main">
        <w:t xml:space="preserve">[166] 如果您不确定某个帖子是否违反规则，该怎么办？ †</w:t>
      </w:r>
    </w:p>
    <w:p w14:paraId="7CE2A8D3">
      <w:r xmlns:w="http://schemas.openxmlformats.org/wordprocessingml/2006/main">
        <w:t xml:space="preserve">[167] 有些帖子内容含糊不清，难以判断是否违规。评论删除这类含糊不清的帖子可能会导致问题，所以请不要评论删除，而是使用 NGID 功能将评论隐藏起来。</w:t>
      </w:r>
    </w:p>
    <w:p w14:paraId="459B88CB">
      <w:r xmlns:w="http://schemas.openxmlformats.org/wordprocessingml/2006/main">
        <w:t xml:space="preserve">[168] 对屡犯者的处罚 †</w:t>
      </w:r>
    </w:p>
    <w:p w14:paraId="44492E79">
      <w:r xmlns:w="http://schemas.openxmlformats.org/wordprocessingml/2006/main">
        <w:t xml:space="preserve">[169] 屡次违反规则或发布特别恶意的帖子，管理员可酌情予以处罚，例如“禁止访问”或“限制发帖”。</w:t>
      </w:r>
    </w:p>
    <w:p w14:paraId="7CBAA3E9">
      <w:r xmlns:w="http://schemas.openxmlformats.org/wordprocessingml/2006/main">
        <w:t xml:space="preserve">[170] 如果您对进一步改进有任何建议，请通过 Wiki 管理公告板与我们联系。</w:t>
      </w:r>
    </w:p>
    <w:p w14:paraId="271C6875"/>
    <w:p w14:paraId="3B80BD5A">
      <w:r xmlns:w="http://schemas.openxmlformats.org/wordprocessingml/2006/main">
        <w:rPr>
          <w:b/>
        </w:rPr>
        <w:t xml:space="preserve">A135</w:t>
      </w:r>
    </w:p>
    <w:p w14:paraId="73A0EEF1">
      <w:r xmlns:w="http://schemas.openxmlformats.org/wordprocessingml/2006/main">
        <w:t xml:space="preserve">[0] 索引：所有角色 | SSR 角色 | SR 角色 | R 角色</w:t>
      </w:r>
    </w:p>
    <w:p w14:paraId="717EB8C9">
      <w:r xmlns:w="http://schemas.openxmlformats.org/wordprocessingml/2006/main">
        <w:t xml:space="preserve">[1] 基本信息</w:t>
      </w:r>
    </w:p>
    <w:p w14:paraId="5878DD6B">
      <w:r xmlns:w="http://schemas.openxmlformats.org/wordprocessingml/2006/main">
        <w:t xml:space="preserve">[2] 内容适用性简易评估</w:t>
      </w:r>
    </w:p>
    <w:p w14:paraId="6A860DE0">
      <w:r xmlns:w="http://schemas.openxmlformats.org/wordprocessingml/2006/main">
        <w:t xml:space="preserve">[3] 其他版本及相关角色</w:t>
      </w:r>
    </w:p>
    <w:p w14:paraId="1C474ECC">
      <w:r xmlns:w="http://schemas.openxmlformats.org/wordprocessingml/2006/main">
        <w:t xml:space="preserve">[4] 琐事</w:t>
      </w:r>
    </w:p>
    <w:p w14:paraId="2976AB9E">
      <w:r xmlns:w="http://schemas.openxmlformats.org/wordprocessingml/2006/main">
        <w:t xml:space="preserve">[5] 官方推特账号介绍</w:t>
      </w:r>
    </w:p>
    <w:p w14:paraId="1571279C">
      <w:r xmlns:w="http://schemas.openxmlformats.org/wordprocessingml/2006/main">
        <w:t xml:space="preserve">[6] 评论表单</w:t>
      </w:r>
    </w:p>
    <w:p w14:paraId="60EBCFAB">
      <w:r xmlns:w="http://schemas.openxmlformats.org/wordprocessingml/2006/main">
        <w:t xml:space="preserve">[7] 基本信息 †</w:t>
      </w:r>
    </w:p>
    <w:p w14:paraId="045BE07B">
      <w:r xmlns:w="http://schemas.openxmlformats.org/wordprocessingml/2006/main">
        <w:t xml:space="preserve">[8] 变换图像</w:t>
      </w:r>
    </w:p>
    <w:p w14:paraId="0F75564F">
      <w:r xmlns:w="http://schemas.openxmlformats.org/wordprocessingml/2006/main">
        <w:t xml:space="preserve">[9] 简介</w:t>
      </w:r>
    </w:p>
    <w:p w14:paraId="1CB5DB87">
      <w:r xmlns:w="http://schemas.openxmlformats.org/wordprocessingml/2006/main">
        <w:t xml:space="preserve">[10] 姓名</w:t>
      </w:r>
    </w:p>
    <w:p w14:paraId="37BB1F2E">
      <w:r xmlns:w="http://schemas.openxmlformats.org/wordprocessingml/2006/main">
        <w:t xml:space="preserve">[11] 雷加利亚的神圣骑士梅加埃尔</w:t>
      </w:r>
    </w:p>
    <w:p w14:paraId="0C8C3000">
      <w:r xmlns:w="http://schemas.openxmlformats.org/wordprocessingml/2006/main">
        <w:t xml:space="preserve">[12] 真实姓名</w:t>
      </w:r>
    </w:p>
    <w:p w14:paraId="1A9E7155">
      <w:r xmlns:w="http://schemas.openxmlformats.org/wordprocessingml/2006/main">
        <w:t xml:space="preserve">[13] 信州女神</w:t>
      </w:r>
    </w:p>
    <w:p w14:paraId="02BA34ED">
      <w:r xmlns:w="http://schemas.openxmlformats.org/wordprocessingml/2006/main">
        <w:t xml:space="preserve">[14] 稀有度</w:t>
      </w:r>
    </w:p>
    <w:p w14:paraId="118BBFDC">
      <w:r xmlns:w="http://schemas.openxmlformats.org/wordprocessingml/2006/main">
        <w:t xml:space="preserve">[15] 普通攻击</w:t>
      </w:r>
    </w:p>
    <w:p w14:paraId="6AF0846C">
      <w:r xmlns:w="http://schemas.openxmlformats.org/wordprocessingml/2006/main">
        <w:t xml:space="preserve">[16] 近战攻击（魔法）</w:t>
      </w:r>
    </w:p>
    <w:p w14:paraId="4288BE6A">
      <w:r xmlns:w="http://schemas.openxmlformats.org/wordprocessingml/2006/main">
        <w:t xml:space="preserve">[17] 附属派系</w:t>
      </w:r>
    </w:p>
    <w:p w14:paraId="57D940BC">
      <w:r xmlns:w="http://schemas.openxmlformats.org/wordprocessingml/2006/main">
        <w:t xml:space="preserve">[18] 神圣骑士（地面）</w:t>
      </w:r>
    </w:p>
    <w:p w14:paraId="1FB8DFA4">
      <w:r xmlns:w="http://schemas.openxmlformats.org/wordprocessingml/2006/main">
        <w:t xml:space="preserve">[19] 特殊属性</w:t>
      </w:r>
    </w:p>
    <w:p w14:paraId="4B19E8A1">
      <w:r xmlns:w="http://schemas.openxmlformats.org/wordprocessingml/2006/main">
        <w:t xml:space="preserve">[20]礼服</w:t>
      </w:r>
    </w:p>
    <w:p w14:paraId="5C14EA79">
      <w:r xmlns:w="http://schemas.openxmlformats.org/wordprocessingml/2006/main">
        <w:t xml:space="preserve">[21] 冬马四郎</w:t>
      </w:r>
    </w:p>
    <w:p w14:paraId="735B8850">
      <w:r xmlns:w="http://schemas.openxmlformats.org/wordprocessingml/2006/main">
        <w:t xml:space="preserve">[22] 插图</w:t>
      </w:r>
    </w:p>
    <w:p w14:paraId="1C791A56">
      <w:r xmlns:w="http://schemas.openxmlformats.org/wordprocessingml/2006/main">
        <w:t xml:space="preserve">[23] SD字符</w:t>
      </w:r>
    </w:p>
    <w:p w14:paraId="1115E7AA">
      <w:r xmlns:w="http://schemas.openxmlformats.org/wordprocessingml/2006/main">
        <w:t xml:space="preserve">[24] 风味文字</w:t>
      </w:r>
    </w:p>
    <w:p w14:paraId="4D09859C">
      <w:r xmlns:w="http://schemas.openxmlformats.org/wordprocessingml/2006/main">
        <w:t xml:space="preserve">[25] “我是圣器英雄，神圣骑士梅加埃尔！我来守护大家的爱情！嘿嘿，爸爸，很高兴见到你！”身披王袍，头戴王冠的圣器之一。他是天照大神的化身，以桐香的设计为基础创造而成。他既孩子气又自私，但也拥有忠诚的一面。他能够锻造神力并将其传递给其他神圣骑士。他是一位热爱游戏、开朗天真的虚拟主播。</w:t>
      </w:r>
    </w:p>
    <w:p w14:paraId="66C4F856">
      <w:r xmlns:w="http://schemas.openxmlformats.org/wordprocessingml/2006/main">
        <w:t xml:space="preserve">[26] 如何获得</w:t>
      </w:r>
    </w:p>
    <w:p w14:paraId="14BD3E36">
      <w:r xmlns:w="http://schemas.openxmlformats.org/wordprocessingml/2006/main">
        <w:t xml:space="preserve">[27] SSR 精选扭蛋 → 活动结束后加入普通扭蛋</w:t>
      </w:r>
    </w:p>
    <w:p w14:paraId="46CCFD86">
      <w:r xmlns:w="http://schemas.openxmlformats.org/wordprocessingml/2006/main">
        <w:t xml:space="preserve">[28] 基础属性（1星）* 每增加1星+50%，5星时为1星值的3倍</w:t>
      </w:r>
    </w:p>
    <w:p w14:paraId="5B216A78">
      <w:r xmlns:w="http://schemas.openxmlformats.org/wordprocessingml/2006/main">
        <w:t xml:space="preserve">[29] 级</w:t>
      </w:r>
    </w:p>
    <w:p w14:paraId="33437FD8">
      <w:r xmlns:w="http://schemas.openxmlformats.org/wordprocessingml/2006/main">
        <w:t xml:space="preserve">[30] 耐力</w:t>
      </w:r>
    </w:p>
    <w:p w14:paraId="461F4509">
      <w:r xmlns:w="http://schemas.openxmlformats.org/wordprocessingml/2006/main">
        <w:t xml:space="preserve">[31] 攻击力</w:t>
      </w:r>
    </w:p>
    <w:p w14:paraId="50FDD7CD">
      <w:r xmlns:w="http://schemas.openxmlformats.org/wordprocessingml/2006/main">
        <w:t xml:space="preserve">[32] 防御能力</w:t>
      </w:r>
    </w:p>
    <w:p w14:paraId="1B507C69">
      <w:r xmlns:w="http://schemas.openxmlformats.org/wordprocessingml/2006/main">
        <w:t xml:space="preserve">[33] 魔力</w:t>
      </w:r>
    </w:p>
    <w:p w14:paraId="5F55C1EF">
      <w:r xmlns:w="http://schemas.openxmlformats.org/wordprocessingml/2006/main">
        <w:t xml:space="preserve">[34] 魔法抗性</w:t>
      </w:r>
    </w:p>
    <w:p w14:paraId="4A1E07E3">
      <w:r xmlns:w="http://schemas.openxmlformats.org/wordprocessingml/2006/main">
        <w:t xml:space="preserve">[35] 详细状态</w:t>
      </w:r>
    </w:p>
    <w:p w14:paraId="61048023">
      <w:r xmlns:w="http://schemas.openxmlformats.org/wordprocessingml/2006/main">
        <w:t xml:space="preserve">[36] 准确性</w:t>
      </w:r>
    </w:p>
    <w:p w14:paraId="01A32E59">
      <w:r xmlns:w="http://schemas.openxmlformats.org/wordprocessingml/2006/main">
        <w:t xml:space="preserve">[37] 回避能力</w:t>
      </w:r>
    </w:p>
    <w:p w14:paraId="68712A59">
      <w:r xmlns:w="http://schemas.openxmlformats.org/wordprocessingml/2006/main">
        <w:t xml:space="preserve">[38] 连续命中率</w:t>
      </w:r>
    </w:p>
    <w:p w14:paraId="436B84A7">
      <w:r xmlns:w="http://schemas.openxmlformats.org/wordprocessingml/2006/main">
        <w:t xml:space="preserve">[39] 反击率</w:t>
      </w:r>
    </w:p>
    <w:p w14:paraId="1BB07FC5">
      <w:r xmlns:w="http://schemas.openxmlformats.org/wordprocessingml/2006/main">
        <w:t xml:space="preserve">[40] 眩晕激活率</w:t>
      </w:r>
    </w:p>
    <w:p w14:paraId="2E10D96F">
      <w:r xmlns:w="http://schemas.openxmlformats.org/wordprocessingml/2006/main">
        <w:t xml:space="preserve">[41] 抗眩晕能力</w:t>
      </w:r>
    </w:p>
    <w:p w14:paraId="57F8ED65">
      <w:r xmlns:w="http://schemas.openxmlformats.org/wordprocessingml/2006/main">
        <w:t xml:space="preserve">[42] 移动速度</w:t>
      </w:r>
    </w:p>
    <w:p w14:paraId="6D48F56E">
      <w:r xmlns:w="http://schemas.openxmlformats.org/wordprocessingml/2006/main">
        <w:t xml:space="preserve">[43] 部署速度</w:t>
      </w:r>
    </w:p>
    <w:p w14:paraId="3245ABBC">
      <w:r xmlns:w="http://schemas.openxmlformats.org/wordprocessingml/2006/main">
        <w:t xml:space="preserve">[44] 行动速度</w:t>
      </w:r>
    </w:p>
    <w:p w14:paraId="54A2C5EC">
      <w:r xmlns:w="http://schemas.openxmlformats.org/wordprocessingml/2006/main">
        <w:t xml:space="preserve">[45] 致命的装药量</w:t>
      </w:r>
    </w:p>
    <w:p w14:paraId="252877C3">
      <w:r xmlns:w="http://schemas.openxmlformats.org/wordprocessingml/2006/main">
        <w:t xml:space="preserve">[46] 特殊招式</w:t>
      </w:r>
    </w:p>
    <w:p w14:paraId="37324395">
      <w:r xmlns:w="http://schemas.openxmlformats.org/wordprocessingml/2006/main">
        <w:t xml:space="preserve">[47] 姓名</w:t>
      </w:r>
    </w:p>
    <w:p w14:paraId="5F12257B">
      <w:r xmlns:w="http://schemas.openxmlformats.org/wordprocessingml/2006/main">
        <w:t xml:space="preserve">[48] 效果</w:t>
      </w:r>
    </w:p>
    <w:p w14:paraId="51676B5B">
      <w:r xmlns:w="http://schemas.openxmlformats.org/wordprocessingml/2006/main">
        <w:t xml:space="preserve">[49] 王冠令</w:t>
      </w:r>
    </w:p>
    <w:p w14:paraId="2C3FFDA0">
      <w:r xmlns:w="http://schemas.openxmlformats.org/wordprocessingml/2006/main">
        <w:t xml:space="preserve">[50] 持续 45 秒，你的队伍在场上造成的伤害增加 30%。撤退（视为自愿撤退）。</w:t>
      </w:r>
    </w:p>
    <w:p w14:paraId="1272598E">
      <w:r xmlns:w="http://schemas.openxmlformats.org/wordprocessingml/2006/main">
        <w:t xml:space="preserve">[51] 皇冠秩序+</w:t>
      </w:r>
    </w:p>
    <w:p w14:paraId="2FBBCB49">
      <w:r xmlns:w="http://schemas.openxmlformats.org/wordprocessingml/2006/main">
        <w:t xml:space="preserve">[52] 持续 60 秒，你的队伍在场上造成的伤害提高 30%。部署等待区中的第一个单位立即可以部署，并且其移动速度降低至 0。该单位撤退（视为自愿撤退）。</w:t>
      </w:r>
    </w:p>
    <w:p w14:paraId="2FD5937E">
      <w:r xmlns:w="http://schemas.openxmlformats.org/wordprocessingml/2006/main">
        <w:t xml:space="preserve">[53] 独特效果</w:t>
      </w:r>
    </w:p>
    <w:p w14:paraId="378B63D7">
      <w:r xmlns:w="http://schemas.openxmlformats.org/wordprocessingml/2006/main">
        <w:t xml:space="preserve">[54] 姓名</w:t>
      </w:r>
    </w:p>
    <w:p w14:paraId="03055986">
      <w:r xmlns:w="http://schemas.openxmlformats.org/wordprocessingml/2006/main">
        <w:t xml:space="preserve">[55] 效应</w:t>
      </w:r>
    </w:p>
    <w:p w14:paraId="33C6F10A">
      <w:r xmlns:w="http://schemas.openxmlformats.org/wordprocessingml/2006/main">
        <w:t xml:space="preserve">[56] 皇冠巡回法院</w:t>
      </w:r>
    </w:p>
    <w:p w14:paraId="62F6C74E">
      <w:r xmlns:w="http://schemas.openxmlformats.org/wordprocessingml/2006/main">
        <w:t xml:space="preserve">[57] 当场上存在时，如果出击待命中的先头单位是神圣骑士类型，则目标的移动速度降低至 0。</w:t>
      </w:r>
    </w:p>
    <w:p w14:paraId="0D0C2F9D">
      <w:r xmlns:w="http://schemas.openxmlformats.org/wordprocessingml/2006/main">
        <w:t xml:space="preserve">[58] 皇冠赛道+</w:t>
      </w:r>
    </w:p>
    <w:p w14:paraId="2DC518C9">
      <w:r xmlns:w="http://schemas.openxmlformats.org/wordprocessingml/2006/main">
        <w:t xml:space="preserve">[59] 当场上存在时，如果出击等待位置的先导单位是神圣骑士类型，则目标立即可以出击，并且其移动速度降低至 0。当所有其他神圣骑士类型角色完成出击后，目标的攻击力提高 30%，速度提高 20%，持续 20 秒。</w:t>
      </w:r>
    </w:p>
    <w:p w14:paraId="73D55467">
      <w:r xmlns:w="http://schemas.openxmlformats.org/wordprocessingml/2006/main">
        <w:t xml:space="preserve">[60] 休闲装照片</w:t>
      </w:r>
    </w:p>
    <w:p w14:paraId="2BE335C5">
      <w:r xmlns:w="http://schemas.openxmlformats.org/wordprocessingml/2006/main">
        <w:t xml:space="preserve">[61] 增强图像</w:t>
      </w:r>
    </w:p>
    <w:p w14:paraId="3B612658">
      <w:r xmlns:w="http://schemas.openxmlformats.org/wordprocessingml/2006/main">
        <w:t xml:space="preserve">[62] 在游戏中 †</w:t>
      </w:r>
    </w:p>
    <w:p w14:paraId="193303FD">
      <w:r xmlns:w="http://schemas.openxmlformats.org/wordprocessingml/2006/main">
        <w:t xml:space="preserve">[63] 首次登场于主线剧情第三部第三章。当时她是一名NPC，并非可操作角色。可操作版本于2025年2月26日实装。</w:t>
      </w:r>
    </w:p>
    <w:p w14:paraId="18BC318A">
      <w:r xmlns:w="http://schemas.openxmlformats.org/wordprocessingml/2006/main">
        <w:t xml:space="preserve">[64] 一种新型支援角色，专门用于控制棋盘，主要针对神圣骑士阵营的角色，其效果是将盟友的移动速度降低到 0（立即完成）。</w:t>
      </w:r>
    </w:p>
    <w:p w14:paraId="36FE0363">
      <w:r xmlns:w="http://schemas.openxmlformats.org/wordprocessingml/2006/main">
        <w:t xml:space="preserve">[65] 由于其独特的效果，它还会将神圣骑士角色的移动速度和部署速度降低至0，从而允许在纯神圣骑士阵型中流畅地进行角色切换。如果先头部队被消灭后，梅加埃尔位于前排，则可以非常迅速地填满棋盘。将移动速度降低至0的效果不会影响已经移动的角色。</w:t>
      </w:r>
    </w:p>
    <w:p w14:paraId="4ABA1C25">
      <w:r xmlns:w="http://schemas.openxmlformats.org/wordprocessingml/2006/main">
        <w:t xml:space="preserve">[66] 此特殊技能会为场地施加一个伤害增益效果，然后角色立即撤退，并立即将一名替补角色放置在梅加埃尔撤退后空出的位置。此技能不受阵营限制，因此其他阵营的角色也可以使用。这是第一个仅凭特殊技能就能无条件撤退的角色。*1 由于此技能被视为主动撤退，因此无法被蜂蜜齐波复活，但在突袭中会点亮一个破甲灯。撤退时施加的场地增益效果也非常强大，伤害提升30%，持续时间长达60秒。</w:t>
      </w:r>
    </w:p>
    <w:p w14:paraId="3F3E8210">
      <w:r xmlns:w="http://schemas.openxmlformats.org/wordprocessingml/2006/main">
        <w:t xml:space="preserve">[67] Regalia 的超强力神圣骑士米卡菲尔是一个不错的选择，因为每次部署神圣骑士时，特殊攻击槽都会增加。</w:t>
      </w:r>
    </w:p>
    <w:p w14:paraId="0DF43C78">
      <w:r xmlns:w="http://schemas.openxmlformats.org/wordprocessingml/2006/main">
        <w:t xml:space="preserve">[68] 由于装备栏位充足，而且该单位自身的火力并不强，因此三星单位就足够了。如果只需要觉醒其特殊技能，则可以大幅降低训练成本。即使在初始状态下，其部署和移动速度也相当快，因此有足够的空间装备副装备。</w:t>
      </w:r>
    </w:p>
    <w:p w14:paraId="4E74F839">
      <w:r xmlns:w="http://schemas.openxmlformats.org/wordprocessingml/2006/main">
        <w:t xml:space="preserve">[69] 神圣骑士尤其有效，在一些活动中，只要部署他们就能获得加成，他们是获取积分的得力干将。（除非你一开始就遇到瓶颈，例如同时拥有两种类型的精选SSR角色）唯一的缺点是手动撤退操作会非常繁琐。</w:t>
      </w:r>
    </w:p>
    <w:p w14:paraId="47387EAC">
      <w:r xmlns:w="http://schemas.openxmlformats.org/wordprocessingml/2006/main">
        <w:t xml:space="preserve">[70] 简单的内容适宜性评估 †</w:t>
      </w:r>
    </w:p>
    <w:p w14:paraId="3F03E05C">
      <w:r xmlns:w="http://schemas.openxmlformats.org/wordprocessingml/2006/main">
        <w:t xml:space="preserve">[71] 合适的内容、推荐的装备示例、角色发展目标等。</w:t>
      </w:r>
    </w:p>
    <w:p w14:paraId="774A47B3">
      <w:r xmlns:w="http://schemas.openxmlformats.org/wordprocessingml/2006/main">
        <w:t xml:space="preserve">[72] 兼容内容</w:t>
      </w:r>
    </w:p>
    <w:p w14:paraId="18DA46AD">
      <w:r xmlns:w="http://schemas.openxmlformats.org/wordprocessingml/2006/main">
        <w:t xml:space="preserve">[73] 天赋</w:t>
      </w:r>
    </w:p>
    <w:p w14:paraId="76999B51">
      <w:r xmlns:w="http://schemas.openxmlformats.org/wordprocessingml/2006/main">
        <w:t xml:space="preserve">[74] 简短评论</w:t>
      </w:r>
    </w:p>
    <w:p w14:paraId="01A3833D">
      <w:r xmlns:w="http://schemas.openxmlformats.org/wordprocessingml/2006/main">
        <w:t xml:space="preserve">[75] 主线任务 事件任务</w:t>
      </w:r>
    </w:p>
    <w:p w14:paraId="5D86821E">
      <w:r xmlns:w="http://schemas.openxmlformats.org/wordprocessingml/2006/main">
        <w:t xml:space="preserve">[76] 他可以毫无问题地完成任务，但几乎没有理由专门选择他。</w:t>
      </w:r>
    </w:p>
    <w:p w14:paraId="28977A87">
      <w:r xmlns:w="http://schemas.openxmlformats.org/wordprocessingml/2006/main">
        <w:t xml:space="preserve">[77] 突袭战</w:t>
      </w:r>
    </w:p>
    <w:p w14:paraId="7D54E534">
      <w:r xmlns:w="http://schemas.openxmlformats.org/wordprocessingml/2006/main">
        <w:t xml:space="preserve">[78] 即使敌人撤退后，持续存在的持久战场伤害增益在某些情况下可能很有用。</w:t>
      </w:r>
    </w:p>
    <w:p w14:paraId="4B399354">
      <w:r xmlns:w="http://schemas.openxmlformats.org/wordprocessingml/2006/main">
        <w:t xml:space="preserve">[79] 湮灭</w:t>
      </w:r>
    </w:p>
    <w:p w14:paraId="2F5E8EFB">
      <w:r xmlns:w="http://schemas.openxmlformats.org/wordprocessingml/2006/main">
        <w:t xml:space="preserve">[80] B宇宙</w:t>
      </w:r>
    </w:p>
    <w:p w14:paraId="483A51C1">
      <w:r xmlns:w="http://schemas.openxmlformats.org/wordprocessingml/2006/main">
        <w:t xml:space="preserve">[81] 它的独特效果与 Regalia 的超强力神圣骑士米卡菲尔相兼容。</w:t>
      </w:r>
    </w:p>
    <w:p w14:paraId="3980CC2D">
      <w:r xmlns:w="http://schemas.openxmlformats.org/wordprocessingml/2006/main">
        <w:t xml:space="preserve">[82]（设备示例见下文）</w:t>
      </w:r>
    </w:p>
    <w:p w14:paraId="6542D823">
      <w:r xmlns:w="http://schemas.openxmlformats.org/wordprocessingml/2006/main">
        <w:t xml:space="preserve">[83] 能力评估指标</w:t>
      </w:r>
    </w:p>
    <w:p w14:paraId="25949A79">
      <w:r xmlns:w="http://schemas.openxmlformats.org/wordprocessingml/2006/main">
        <w:t xml:space="preserve">[84] ◎：优秀内容。最有可能发挥出色。○：合适内容。有较高发挥潜力。△：一般。需要一些技巧才能发挥良好，但选择理由不多。×：不合适内容。由于与内容规则、游戏系统、难度等级等不兼容，难以发挥出色。*2014年3月更新</w:t>
      </w:r>
    </w:p>
    <w:p w14:paraId="5986A30E">
      <w:r xmlns:w="http://schemas.openxmlformats.org/wordprocessingml/2006/main">
        <w:t xml:space="preserve">[85] B 制服</w:t>
      </w:r>
    </w:p>
    <w:p w14:paraId="6C10B6A4">
      <w:r xmlns:w="http://schemas.openxmlformats.org/wordprocessingml/2006/main">
        <w:t xml:space="preserve">[86] 推荐设备示例</w:t>
      </w:r>
    </w:p>
    <w:p w14:paraId="578AB14A">
      <w:r xmlns:w="http://schemas.openxmlformats.org/wordprocessingml/2006/main">
        <w:t xml:space="preserve">[87] 主要设备</w:t>
      </w:r>
    </w:p>
    <w:p w14:paraId="1B757642">
      <w:r xmlns:w="http://schemas.openxmlformats.org/wordprocessingml/2006/main">
        <w:t xml:space="preserve">[88] 子设备</w:t>
      </w:r>
    </w:p>
    <w:p w14:paraId="55A8FB07">
      <w:r xmlns:w="http://schemas.openxmlformats.org/wordprocessingml/2006/main">
        <w:t xml:space="preserve">[89] 一件令人愉悦的物品</w:t>
      </w:r>
    </w:p>
    <w:p w14:paraId="567D6541">
      <w:r xmlns:w="http://schemas.openxmlformats.org/wordprocessingml/2006/main">
        <w:t xml:space="preserve">[90] 发展目标</w:t>
      </w:r>
    </w:p>
    <w:p w14:paraId="6AD1E51E">
      <w:r xmlns:w="http://schemas.openxmlformats.org/wordprocessingml/2006/main">
        <w:t xml:space="preserve">[91] 突破极限</w:t>
      </w:r>
    </w:p>
    <w:p w14:paraId="6E5A66E3">
      <w:r xmlns:w="http://schemas.openxmlformats.org/wordprocessingml/2006/main">
        <w:t xml:space="preserve">[92] 致命觉醒</w:t>
      </w:r>
    </w:p>
    <w:p w14:paraId="75DF6F6A">
      <w:r xmlns:w="http://schemas.openxmlformats.org/wordprocessingml/2006/main">
        <w:t xml:space="preserve">[93] 独特的觉醒</w:t>
      </w:r>
    </w:p>
    <w:p w14:paraId="53AAD9A9">
      <w:r xmlns:w="http://schemas.openxmlformats.org/wordprocessingml/2006/main">
        <w:t xml:space="preserve">[94] 行动速度</w:t>
      </w:r>
    </w:p>
    <w:p w14:paraId="380E3A5D">
      <w:r xmlns:w="http://schemas.openxmlformats.org/wordprocessingml/2006/main">
        <w:t xml:space="preserve">[95] 特别收费</w:t>
      </w:r>
    </w:p>
    <w:p w14:paraId="288DFA21">
      <w:r xmlns:w="http://schemas.openxmlformats.org/wordprocessingml/2006/main">
        <w:t xml:space="preserve">[96] 其他</w:t>
      </w:r>
    </w:p>
    <w:p w14:paraId="2F1002A6">
      <w:r xmlns:w="http://schemas.openxmlformats.org/wordprocessingml/2006/main">
        <w:t xml:space="preserve">[97] 培训费用</w:t>
      </w:r>
    </w:p>
    <w:p w14:paraId="7DDF23F3">
      <w:r xmlns:w="http://schemas.openxmlformats.org/wordprocessingml/2006/main">
        <w:t xml:space="preserve">[98] 备注</w:t>
      </w:r>
    </w:p>
    <w:p w14:paraId="5C3BA22D">
      <w:r xmlns:w="http://schemas.openxmlformats.org/wordprocessingml/2006/main">
        <w:t xml:space="preserve">[99] 策略是将其放置在雷加利亚的超强神圣骑士米卡菲尔旁边，以利用其特殊效果。如果它的体力不足以完成任务，则进行额外的极限技。</w:t>
      </w:r>
    </w:p>
    <w:p w14:paraId="29EE52DB">
      <w:r xmlns:w="http://schemas.openxmlformats.org/wordprocessingml/2006/main">
        <w:t xml:space="preserve">[100] *2016年4月更新</w:t>
      </w:r>
    </w:p>
    <w:p w14:paraId="16D4AE1D">
      <w:r xmlns:w="http://schemas.openxmlformats.org/wordprocessingml/2006/main">
        <w:t xml:space="preserve">[101] 其他版本 / 相关角色 †</w:t>
      </w:r>
    </w:p>
    <w:p w14:paraId="6997BFA2">
      <w:r xmlns:w="http://schemas.openxmlformats.org/wordprocessingml/2006/main">
        <w:t xml:space="preserve">[102] 雷加利亚的神圣骑士梅加埃尔</w:t>
      </w:r>
    </w:p>
    <w:p w14:paraId="17C6EB18">
      <w:r xmlns:w="http://schemas.openxmlformats.org/wordprocessingml/2006/main">
        <w:t xml:space="preserve">[103] 仲夏蛙</w:t>
      </w:r>
    </w:p>
    <w:p w14:paraId="57521B70">
      <w:r xmlns:w="http://schemas.openxmlformats.org/wordprocessingml/2006/main">
        <w:t xml:space="preserve">[104] 雷加利亚的超强神骑士梅加埃尔</w:t>
      </w:r>
    </w:p>
    <w:p w14:paraId="208B0E80">
      <w:r xmlns:w="http://schemas.openxmlformats.org/wordprocessingml/2006/main">
        <w:t xml:space="preserve">[105] 雷加利亚的神圣骑士乌列尔</w:t>
      </w:r>
    </w:p>
    <w:p w14:paraId="1CF76BFE">
      <w:r xmlns:w="http://schemas.openxmlformats.org/wordprocessingml/2006/main">
        <w:t xml:space="preserve">[106] 玛雅尔，神圣骑士</w:t>
      </w:r>
    </w:p>
    <w:p w14:paraId="56A701DF">
      <w:r xmlns:w="http://schemas.openxmlformats.org/wordprocessingml/2006/main">
        <w:t xml:space="preserve">[107] 神圣骑士伊芙</w:t>
      </w:r>
    </w:p>
    <w:p w14:paraId="488B00A2">
      <w:r xmlns:w="http://schemas.openxmlformats.org/wordprocessingml/2006/main">
        <w:t xml:space="preserve">[108] 第二圣剑米卡菲尔</w:t>
      </w:r>
    </w:p>
    <w:p w14:paraId="7CC05120">
      <w:r xmlns:w="http://schemas.openxmlformats.org/wordprocessingml/2006/main">
        <w:t xml:space="preserve">[109] 琐事 †</w:t>
      </w:r>
    </w:p>
    <w:p w14:paraId="702B5A5C">
      <w:r xmlns:w="http://schemas.openxmlformats.org/wordprocessingml/2006/main">
        <w:t xml:space="preserve">[110] 通过将神力和魔力注入由乃作为天照的力量中而创造出的新神圣骑士，由沙耶香创造的装置，以及由桐香设计的角色。</w:t>
      </w:r>
    </w:p>
    <w:p w14:paraId="135F6BBD">
      <w:r xmlns:w="http://schemas.openxmlformats.org/wordprocessingml/2006/main">
        <w:t xml:space="preserve">[111] 剧中将其描述为“将不应该寄出的包裹上的标签换成另一个标签再寄出去”。这不是洗钱，而是洗神权……</w:t>
      </w:r>
    </w:p>
    <w:p w14:paraId="634DAEBE">
      <w:r xmlns:w="http://schemas.openxmlformats.org/wordprocessingml/2006/main">
        <w:t xml:space="preserve">[112] 因此，神力总是通过由乃提供给她，但只用于维持生命和提供给其他神骑士，所以时贞为女神自己提供能量，让她用魔法战斗。</w:t>
      </w:r>
    </w:p>
    <w:p w14:paraId="5978BBF6">
      <w:r xmlns:w="http://schemas.openxmlformats.org/wordprocessingml/2006/main">
        <w:t xml:space="preserve">[113] 从某种意义上说，她是由神力创造的新生命，这一点可以被认为与忍者祈相似。她们都是新生，都需要接受包括情感发展在内的教育，这一点也与忍者祈相似。</w:t>
      </w:r>
    </w:p>
    <w:p w14:paraId="53E94719">
      <w:r xmlns:w="http://schemas.openxmlformats.org/wordprocessingml/2006/main">
        <w:t xml:space="preserve">[114] 由于角色设计完全符合预期，动作捕捉 3D 模型移动得非常流畅，令一直直播《神州天照》的奏和维加感到惊讶。</w:t>
      </w:r>
    </w:p>
    <w:p w14:paraId="52ECB70E">
      <w:r xmlns:w="http://schemas.openxmlformats.org/wordprocessingml/2006/main">
        <w:t xml:space="preserve">[115] 设计师 Kirika 最初将他设定为与天照完全相反的性格，并以“没有神明角色的更自由的天照”为形象来塑造他，从而创造出一个自由的灵魂……或者更确切地说，一个心智年龄几乎与孩子相当的角色。</w:t>
      </w:r>
    </w:p>
    <w:p w14:paraId="477B4C94">
      <w:r xmlns:w="http://schemas.openxmlformats.org/wordprocessingml/2006/main">
        <w:t xml:space="preserve">[116] 他是不是因为刚出生所以才0岁？这款游戏里的所有角色都至少18岁。明白了吗？</w:t>
      </w:r>
    </w:p>
    <w:p w14:paraId="64FE6B1D">
      <w:r xmlns:w="http://schemas.openxmlformats.org/wordprocessingml/2006/main">
        <w:t xml:space="preserve">[117] 官方推特账号简介 †</w:t>
      </w:r>
    </w:p>
    <w:p w14:paraId="3320E767">
      <w:r xmlns:w="http://schemas.openxmlformats.org/wordprocessingml/2006/main">
        <w:t xml:space="preserve">[118] 人物介绍</w:t>
      </w:r>
    </w:p>
    <w:p w14:paraId="2FC61AA3">
      <w:r xmlns:w="http://schemas.openxmlformats.org/wordprocessingml/2006/main">
        <w:t xml:space="preserve">[119] 评论表 †</w:t>
      </w:r>
    </w:p>
    <w:p w14:paraId="3A743570">
      <w:r xmlns:w="http://schemas.openxmlformats.org/wordprocessingml/2006/main">
        <w:t xml:space="preserve">[120] 点击打开历史日志列表</w:t>
      </w:r>
    </w:p>
    <w:p w14:paraId="5227C2C9">
      <w:r xmlns:w="http://schemas.openxmlformats.org/wordprocessingml/2006/main">
        <w:t xml:space="preserve">[121] 末尾的数字越小，日志越旧。</w:t>
      </w:r>
    </w:p>
    <w:p w14:paraId="1BBBACBF">
      <w:r xmlns:w="http://schemas.openxmlformats.org/wordprocessingml/2006/main">
        <w:t xml:space="preserve">[122] “评论/Regalia的神圣骑士梅加埃尔/”没有子页面。</w:t>
      </w:r>
    </w:p>
    <w:p w14:paraId="5E205974">
      <w:r xmlns:w="http://schemas.openxmlformats.org/wordprocessingml/2006/main">
        <w:t xml:space="preserve">[123] 她目前还是个NPC，但我已经为她创建了一个页面。我用了她真名作为玛雅的页面名称，但鉴于目前的趋势，女神的可操作角色名称可能也会一样……如果我错了，请修改文章标题或重新创建。——[XKoClbxogTE] 2025-01-21 (周二) 14:38:40</w:t>
      </w:r>
    </w:p>
    <w:p w14:paraId="1E77E1E6">
      <w:r xmlns:w="http://schemas.openxmlformats.org/wordprocessingml/2006/main">
        <w:t xml:space="preserve">[124] 这个位置的目标是用相对较少的训练材料获得传说级的6个角色，但实际的第6个角色是随机的，所以不知道结果会怎样——[YiAcwxnKtHs] 2025-02-26 (周三) 20:31:43</w:t>
      </w:r>
    </w:p>
    <w:p w14:paraId="20CD385F">
      <w:r xmlns:w="http://schemas.openxmlformats.org/wordprocessingml/2006/main">
        <w:t xml:space="preserve">[125] 神圣骑士投石车，带自动撤退功能。这挺有意思的，不过很难把握用它的时机哈哈 -- [AH0Hk8oji9U] 2025-02-26 (周三) 20:32:48</w:t>
      </w:r>
    </w:p>
    <w:p w14:paraId="107EBD33">
      <w:r xmlns:w="http://schemas.openxmlformats.org/wordprocessingml/2006/main">
        <w:t xml:space="preserve">[126] 当他站立时，后续的神圣骑士会立即抵达并带来增益效果，然后在适当的时候，他们会立即传递接力棒，同时留下持续时间更长的增益效果。——[k5CFB90ZJZM] 2025-02-26 (周三) 21:01:57</w:t>
      </w:r>
    </w:p>
    <w:p w14:paraId="5E2FF1A6">
      <w:r xmlns:w="http://schemas.openxmlformats.org/wordprocessingml/2006/main">
        <w:t xml:space="preserve">[127] 不管你怎么读，它都很古怪…… -- [MFIb3JOggno] 2025-02-26 (周三) 22:14:47</w:t>
      </w:r>
    </w:p>
    <w:p w14:paraId="726884FD">
      <w:r xmlns:w="http://schemas.openxmlformats.org/wordprocessingml/2006/main">
        <w:t xml:space="preserve">[128] 有一瞬间，他们似乎在谈论宝可梦——[S4URB9Cm/1g] 2025-02-27 (周四) 04:26:15</w:t>
      </w:r>
    </w:p>
    <w:p w14:paraId="47FEAFB8">
      <w:r xmlns:w="http://schemas.openxmlformats.org/wordprocessingml/2006/main">
        <w:t xml:space="preserve">[129] 它会接连召唤盟友，而且在使用特殊攻击时会自爆……这跟我以前在某个游戏里用来快速刷怪的战略家或弓箭手一样吗？ -- [om/mUqktjA6] 2025-02-26 (周三) 22:40:33</w:t>
      </w:r>
    </w:p>
    <w:p w14:paraId="4EBD57BB">
      <w:r xmlns:w="http://schemas.openxmlformats.org/wordprocessingml/2006/main">
        <w:t xml:space="preserve">[130] 说实话，B Universe 中模拟战斗的加入让试错变得更加容易（我觉得之前没有模拟战斗的时候很糟糕），而且由于模拟战斗不像团队副本那样耗时，感觉更像是“用我现有的资源来尝试解谜”。它不再是那种会吸引新玩家的内容了。由于每周奖励数量不多，左侧还有很多空位…… -- [FY9f27R7NLE] 2025-02-27 (周四) 13:34:30</w:t>
      </w:r>
    </w:p>
    <w:p w14:paraId="4A67FC26">
      <w:r xmlns:w="http://schemas.openxmlformats.org/wordprocessingml/2006/main">
        <w:t xml:space="preserve">[131] 描述中说特殊招式（觉醒）会使造成的伤害增加50%，但不是应该是30%吗？ -- [zAxzbeYNhFA] 2025-02-27 (周四) 09:41:32</w:t>
      </w:r>
    </w:p>
    <w:p w14:paraId="03751042">
      <w:r xmlns:w="http://schemas.openxmlformats.org/wordprocessingml/2006/main">
        <w:t xml:space="preserve">[132] 你不是在异世界抓到过一只雌性怪物吗？ -- [so9VbX7UFmM] 2025-02-27 (周四) 22:17:01</w:t>
      </w:r>
    </w:p>
    <w:p w14:paraId="440B27DC">
      <w:r xmlns:w="http://schemas.openxmlformats.org/wordprocessingml/2006/main">
        <w:t xml:space="preserve">[133] 它可以用于某种组合技，所以对于手动玩家来说，它可能会成为一张王牌。对于3倍自动玩家来说，它就相当无聊了哈哈 -- [J4XIy2cNuXI] 2025-03-01 (周六) 22:00:29</w:t>
      </w:r>
    </w:p>
    <w:p w14:paraId="2FAA8922">
      <w:r xmlns:w="http://schemas.openxmlformats.org/wordprocessingml/2006/main">
        <w:t xml:space="preserve">[134] 我找不到配音演员的任何信息，是因为他是新人吗？ -- [82/FjJ9idRc] 2025-04-07 (周一) 12:54:17</w:t>
      </w:r>
    </w:p>
    <w:p w14:paraId="141A7B55">
      <w:r xmlns:w="http://schemas.openxmlformats.org/wordprocessingml/2006/main">
        <w:t xml:space="preserve">[135] 在修改后的角色头像中，他右手拿着锤子，这看起来像是文本错误，不过我想他们最终可以把他改成左撇子。——[XKoClbxogTE] 2025-07-16 (周三) 11:45:10</w:t>
      </w:r>
    </w:p>
    <w:p w14:paraId="78B248BF">
      <w:r xmlns:w="http://schemas.openxmlformats.org/wordprocessingml/2006/main">
        <w:t xml:space="preserve">[136] 我也这么想。如果真是这样，那他塑造不同角色的能力真是令人惊叹。——[SbP.uTStOSs] 2025-11-14 (周五) 23:57:34</w:t>
      </w:r>
    </w:p>
    <w:p w14:paraId="140C4BD4">
      <w:r xmlns:w="http://schemas.openxmlformats.org/wordprocessingml/2006/main">
        <w:t xml:space="preserve">[137] 受害者协会：“有其师，有其徒！” -- [cn6xkqHPAqQ] 2026-05-27 (周三) 19:53:20</w:t>
      </w:r>
    </w:p>
    <w:p w14:paraId="225F1DE4">
      <w:r xmlns:w="http://schemas.openxmlformats.org/wordprocessingml/2006/main">
        <w:t xml:space="preserve">[138] ←使用棋盘前请务必阅读规则。</w:t>
      </w:r>
    </w:p>
    <w:p w14:paraId="25775339">
      <w:r xmlns:w="http://schemas.openxmlformats.org/wordprocessingml/2006/main">
        <w:t xml:space="preserve">[139] 关于规则 †</w:t>
      </w:r>
    </w:p>
    <w:p w14:paraId="4570F119">
      <w:r xmlns:w="http://schemas.openxmlformats.org/wordprocessingml/2006/main">
        <w:t xml:space="preserve">[140] 请不要抱怨或批评页面编辑者。如果您对其他人的编辑有意见，请通过“提供替代方案”或“自行编辑”的方式进行建设性沟通。</w:t>
      </w:r>
    </w:p>
    <w:p w14:paraId="7C847EDB">
      <w:r xmlns:w="http://schemas.openxmlformats.org/wordprocessingml/2006/main">
        <w:t xml:space="preserve">[141] 不要发布个人网站或其他禁止未经授权链接的网站的网址。</w:t>
      </w:r>
    </w:p>
    <w:p w14:paraId="502A8492">
      <w:r xmlns:w="http://schemas.openxmlformats.org/wordprocessingml/2006/main">
        <w:t xml:space="preserve">[142] 关于违反规则的帖子 †</w:t>
      </w:r>
    </w:p>
    <w:p w14:paraId="630979A8">
      <w:r xmlns:w="http://schemas.openxmlformats.org/wordprocessingml/2006/main">
        <w:t xml:space="preserve">[143] 禁止发布以下类型的帖子，因为它们容易造成干扰。</w:t>
      </w:r>
    </w:p>
    <w:p w14:paraId="7F5BD80E">
      <w:r xmlns:w="http://schemas.openxmlformats.org/wordprocessingml/2006/main">
        <w:t xml:space="preserve">[144]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697FE19">
      <w:r xmlns:w="http://schemas.openxmlformats.org/wordprocessingml/2006/main">
        <w:t xml:space="preserve">[145] 其他包括使用此维基的人、官方管理员、艺术家、配音演员、现实生活中的个人以及 Twitter 用户等团体。</w:t>
      </w:r>
    </w:p>
    <w:p w14:paraId="25800758">
      <w:r xmlns:w="http://schemas.openxmlformats.org/wordprocessingml/2006/main">
        <w:t xml:space="preserve">[146] 关于向管理层提交的帖子，我们容忍可以解释为用户反馈的评论，例如“我希望他们改进这一点”、“我希望他们尽快修复错误”和“维护时间太长了”，但我们不容忍使用辱骂性语言贬低管理层。</w:t>
      </w:r>
    </w:p>
    <w:p w14:paraId="44980B37">
      <w:r xmlns:w="http://schemas.openxmlformats.org/wordprocessingml/2006/main">
        <w:t xml:space="preserve">[147] 将讨论和意见交流视为“诽谤或对抗他人”是错误的。然而，在讨论或意见交流中使用辱骂性语言、贬低他人、挑衅他人或在缺乏明确证据的情况下发表言论，都是违法行为。说话时务必注意自己的言辞。</w:t>
      </w:r>
    </w:p>
    <w:p w14:paraId="1BBF398F">
      <w:r xmlns:w="http://schemas.openxmlformats.org/wordprocessingml/2006/main">
        <w:t xml:space="preserve">[148] 攻击性言论包括使用“做这个”或“做那个”等强硬命令、“使用粗俗语言”、“居高临下”和“挑衅”。</w:t>
      </w:r>
    </w:p>
    <w:p w14:paraId="71531972">
      <w:r xmlns:w="http://schemas.openxmlformats.org/wordprocessingml/2006/main">
        <w:t xml:space="preserve">[149] 禁止发布冒犯现有玩家的帖子，例如“还有人玩这个游戏吗？”或“这游戏已经凉了”。这并不意味着您完全不能发表任何负面言论，而是指那些超出单纯负面评价范围，构成诽谤或诋毁的帖子将被禁止发布。</w:t>
      </w:r>
    </w:p>
    <w:p w14:paraId="2C84A7E1">
      <w:r xmlns:w="http://schemas.openxmlformats.org/wordprocessingml/2006/main">
        <w:t xml:space="preserve">[150] 公开羞辱他人，包括泄露他人的游戏内名称或UID</w:t>
      </w:r>
    </w:p>
    <w:p w14:paraId="331853D0">
      <w:r xmlns:w="http://schemas.openxmlformats.org/wordprocessingml/2006/main">
        <w:t xml:space="preserve">[151] 但是，分享有助于游戏攻略的信息和视频是允许的。</w:t>
      </w:r>
    </w:p>
    <w:p w14:paraId="0C2454C0">
      <w:r xmlns:w="http://schemas.openxmlformats.org/wordprocessingml/2006/main">
        <w:t xml:space="preserve">[152] 参考其他应用程序</w:t>
      </w:r>
    </w:p>
    <w:p w14:paraId="373935F6">
      <w:r xmlns:w="http://schemas.openxmlformats.org/wordprocessingml/2006/main">
        <w:t xml:space="preserve">[153] 在多个论坛上多次发帖</w:t>
      </w:r>
    </w:p>
    <w:p w14:paraId="6DB066E5">
      <w:r xmlns:w="http://schemas.openxmlformats.org/wordprocessingml/2006/main">
        <w:t xml:space="preserve">[154] 写一串没有意义的字符</w:t>
      </w:r>
    </w:p>
    <w:p w14:paraId="2CED0627">
      <w:r xmlns:w="http://schemas.openxmlformats.org/wordprocessingml/2006/main">
        <w:t xml:space="preserve">[155] 关于作弊和利用漏洞的帖子</w:t>
      </w:r>
    </w:p>
    <w:p w14:paraId="399CC961">
      <w:r xmlns:w="http://schemas.openxmlformats.org/wordprocessingml/2006/main">
        <w:t xml:space="preserve">[156] 最好的办法是忽略违反规则的帖子。上钩或反驳只会让事情变得更糟。</w:t>
      </w:r>
    </w:p>
    <w:p w14:paraId="11165AEB">
      <w:r xmlns:w="http://schemas.openxmlformats.org/wordprocessingml/2006/main">
        <w:t xml:space="preserve">[157] *在上述规则中，“诽谤”指的是在没有客观证据的情况下诋毁和贬低他人。将所有批评性文章都归为“诽谤”是不正确的，所以请务必谨慎。</w:t>
      </w:r>
    </w:p>
    <w:p w14:paraId="0A4C4483">
      <w:r xmlns:w="http://schemas.openxmlformats.org/wordprocessingml/2006/main">
        <w:t xml:space="preserve">[158] 关于修改和删除发帖日志 †</w:t>
      </w:r>
    </w:p>
    <w:p w14:paraId="672F1652">
      <w:r xmlns:w="http://schemas.openxmlformats.org/wordprocessingml/2006/main">
        <w:t xml:space="preserve">[159] 但是，允许更正印刷错误、遗漏和字体颜色。（他人出于善意所做的更正也允许。）</w:t>
      </w:r>
    </w:p>
    <w:p w14:paraId="5A918C8A">
      <w:r xmlns:w="http://schemas.openxmlformats.org/wordprocessingml/2006/main">
        <w:t xml:space="preserve">[160] 作为例外情况，您可以删除自己的帖子，但事后必须向管理员报告。此外，删除时，请将整个评论替换为以下文本，而不是完全删除：&amp;color(#ff0000){''发帖人已删除''};</w:t>
      </w:r>
    </w:p>
    <w:p w14:paraId="73E2AEE7">
      <w:r xmlns:w="http://schemas.openxmlformats.org/wordprocessingml/2006/main">
        <w:t xml:space="preserve">[161] 关于评论删除违反规则的帖子 †</w:t>
      </w:r>
    </w:p>
    <w:p w14:paraId="729AAB61">
      <w:r xmlns:w="http://schemas.openxmlformats.org/wordprocessingml/2006/main">
        <w:t xml:space="preserve">[162] 您可以自行注释掉上述任何违反规则的评论，无需管理员许可。但是，如果您注释掉了某条评论，请务必在“违规举报公告板”上进行举报。举报时请使用“违规举报公告板”上的模板。</w:t>
      </w:r>
    </w:p>
    <w:p w14:paraId="139C2462">
      <w:r xmlns:w="http://schemas.openxmlformats.org/wordprocessingml/2006/main">
        <w:t xml:space="preserve">[163] 未经 CO 举报公告板举报而被删除的帖子将被恢复，而删除帖子的人将受到处罚。</w:t>
      </w:r>
    </w:p>
    <w:p w14:paraId="4DF5716D">
      <w:r xmlns:w="http://schemas.openxmlformats.org/wordprocessingml/2006/main">
        <w:t xml:space="preserve">[164] 如果您反复向 CO 举报公告板举报不违反规则的帖子，我们将认为您是自私的，并将对您实施发帖和编辑限制。</w:t>
      </w:r>
    </w:p>
    <w:p w14:paraId="0C72C033">
      <w:r xmlns:w="http://schemas.openxmlformats.org/wordprocessingml/2006/main">
        <w:t xml:space="preserve">[165] 管理员可酌情恢复 CO 报告公告板上不违反规则的报告。</w:t>
      </w:r>
    </w:p>
    <w:p w14:paraId="30EE6FDA">
      <w:r xmlns:w="http://schemas.openxmlformats.org/wordprocessingml/2006/main">
        <w:t xml:space="preserve">[166] 我们再次要求您不要评论那些并未违反规则的评论。（例如，诸如“虽然不违反规则，但对任何看到它的人来说都明显是垃圾信息”、“恶作剧”或“评论整个帖子”之类的主观判断。）</w:t>
      </w:r>
    </w:p>
    <w:p w14:paraId="49360A19">
      <w:r xmlns:w="http://schemas.openxmlformats.org/wordprocessingml/2006/main">
        <w:t xml:space="preserve">[167] 关于不违反规则但“冒犯性”的帖子 †</w:t>
      </w:r>
    </w:p>
    <w:p w14:paraId="0E66C50D">
      <w:r xmlns:w="http://schemas.openxmlformats.org/wordprocessingml/2006/main">
        <w:t xml:space="preserve">[168] 即使帖子内容具有冒犯性，除非违反版规，否则不会被删除。由于每个人对冒犯性帖子的界定标准不尽相同，请使用 NGID 功能隐藏评论，而不是参与争论或挑衅。</w:t>
      </w:r>
    </w:p>
    <w:p w14:paraId="12DE2D38">
      <w:r xmlns:w="http://schemas.openxmlformats.org/wordprocessingml/2006/main">
        <w:t xml:space="preserve">[169] 挑衅难道不是一种违规行为吗？†</w:t>
      </w:r>
    </w:p>
    <w:p w14:paraId="7A23B0FE">
      <w:r xmlns:w="http://schemas.openxmlformats.org/wordprocessingml/2006/main">
        <w:t xml:space="preserve">[170] 每个人对“煽动性”的定义都大相径庭，因此我们不认为这是违规行为。如果您认为某条评论具有煽动性，请使用 NGID 功能将其隐藏。</w:t>
      </w:r>
    </w:p>
    <w:p w14:paraId="78004A20">
      <w:r xmlns:w="http://schemas.openxmlformats.org/wordprocessingml/2006/main">
        <w:t xml:space="preserve">[171] 投诉难道不算违法吗？†</w:t>
      </w:r>
    </w:p>
    <w:p w14:paraId="690FCB6E">
      <w:r xmlns:w="http://schemas.openxmlformats.org/wordprocessingml/2006/main">
        <w:t xml:space="preserve">[172] 一般而言，抱怨本身并不构成违规。但是，针对本作品的负面宣传、诽谤、辱骂性语言以及超出抱怨范围的对抗性言论均构成违规。如果您认为抱怨内容冒犯了您，请使用 NGID 功能隐藏相关评论。</w:t>
      </w:r>
    </w:p>
    <w:p w14:paraId="241AA18D">
      <w:r xmlns:w="http://schemas.openxmlformats.org/wordprocessingml/2006/main">
        <w:t xml:space="preserve">[173] 如果您不确定某个帖子是否违反规则，该怎么办？ †</w:t>
      </w:r>
    </w:p>
    <w:p w14:paraId="32C029E5">
      <w:r xmlns:w="http://schemas.openxmlformats.org/wordprocessingml/2006/main">
        <w:t xml:space="preserve">[174] 有些帖子内容含糊不清，难以判断是否违规。评论删除这类含糊不清的帖子可能会导致问题，所以请不要评论删除，而是使用 NGID 功能将评论隐藏起来。</w:t>
      </w:r>
    </w:p>
    <w:p w14:paraId="0ADD3E16">
      <w:r xmlns:w="http://schemas.openxmlformats.org/wordprocessingml/2006/main">
        <w:t xml:space="preserve">[175] 对屡犯者的处罚 †</w:t>
      </w:r>
    </w:p>
    <w:p w14:paraId="671416E7">
      <w:r xmlns:w="http://schemas.openxmlformats.org/wordprocessingml/2006/main">
        <w:t xml:space="preserve">[176] 屡次违反规则或发布特别恶意的帖子，管理员可酌情予以处罚，例如“禁止访问”或“限制发帖”。</w:t>
      </w:r>
    </w:p>
    <w:p w14:paraId="467DF4FD">
      <w:r xmlns:w="http://schemas.openxmlformats.org/wordprocessingml/2006/main">
        <w:t xml:space="preserve">[177] 如果您对进一步改进有任何建议，请通过 Wiki 管理公告板与我们联系。</w:t>
      </w:r>
    </w:p>
    <w:p w14:paraId="7347E4A6"/>
    <w:p w14:paraId="760480B5">
      <w:r xmlns:w="http://schemas.openxmlformats.org/wordprocessingml/2006/main">
        <w:rPr>
          <w:b/>
        </w:rPr>
        <w:t xml:space="preserve">A136</w:t>
      </w:r>
    </w:p>
    <w:p w14:paraId="1A1F4B1C">
      <w:r xmlns:w="http://schemas.openxmlformats.org/wordprocessingml/2006/main">
        <w:t xml:space="preserve">[0] 索引：所有角色 | SSR 角色 | SR 角色 | R 角色 | NPC 角色</w:t>
      </w:r>
    </w:p>
    <w:p w14:paraId="258DD653">
      <w:r xmlns:w="http://schemas.openxmlformats.org/wordprocessingml/2006/main">
        <w:t xml:space="preserve">[1] 基本信息</w:t>
      </w:r>
    </w:p>
    <w:p w14:paraId="1052B626">
      <w:r xmlns:w="http://schemas.openxmlformats.org/wordprocessingml/2006/main">
        <w:t xml:space="preserve">[2] 内容适用性简易评估</w:t>
      </w:r>
    </w:p>
    <w:p w14:paraId="37CD9AE9">
      <w:r xmlns:w="http://schemas.openxmlformats.org/wordprocessingml/2006/main">
        <w:t xml:space="preserve">[3] 其他版本及相关角色</w:t>
      </w:r>
    </w:p>
    <w:p w14:paraId="3F1B04C7">
      <w:r xmlns:w="http://schemas.openxmlformats.org/wordprocessingml/2006/main">
        <w:t xml:space="preserve">[4] 琐事</w:t>
      </w:r>
    </w:p>
    <w:p w14:paraId="48621E11">
      <w:r xmlns:w="http://schemas.openxmlformats.org/wordprocessingml/2006/main">
        <w:t xml:space="preserve">[5] 官方推特账号介绍</w:t>
      </w:r>
    </w:p>
    <w:p w14:paraId="09A39022">
      <w:r xmlns:w="http://schemas.openxmlformats.org/wordprocessingml/2006/main">
        <w:t xml:space="preserve">[6] 评论表单</w:t>
      </w:r>
    </w:p>
    <w:p w14:paraId="08D5182F">
      <w:r xmlns:w="http://schemas.openxmlformats.org/wordprocessingml/2006/main">
        <w:t xml:space="preserve">[7] 基本信息 †</w:t>
      </w:r>
    </w:p>
    <w:p w14:paraId="2CEEFCBF">
      <w:r xmlns:w="http://schemas.openxmlformats.org/wordprocessingml/2006/main">
        <w:t xml:space="preserve">[8] 变换图像</w:t>
      </w:r>
    </w:p>
    <w:p w14:paraId="7C1AE989">
      <w:r xmlns:w="http://schemas.openxmlformats.org/wordprocessingml/2006/main">
        <w:t xml:space="preserve">[9] 简介</w:t>
      </w:r>
    </w:p>
    <w:p w14:paraId="6F749750">
      <w:r xmlns:w="http://schemas.openxmlformats.org/wordprocessingml/2006/main">
        <w:t xml:space="preserve">[10] 姓名</w:t>
      </w:r>
    </w:p>
    <w:p w14:paraId="2F79810E">
      <w:r xmlns:w="http://schemas.openxmlformats.org/wordprocessingml/2006/main">
        <w:t xml:space="preserve">[11] 雷加利亚的神圣骑士乌列尔</w:t>
      </w:r>
    </w:p>
    <w:p w14:paraId="761D53E3">
      <w:r xmlns:w="http://schemas.openxmlformats.org/wordprocessingml/2006/main">
        <w:t xml:space="preserve">[12] 真实姓名</w:t>
      </w:r>
    </w:p>
    <w:p w14:paraId="6E6A5015">
      <w:r xmlns:w="http://schemas.openxmlformats.org/wordprocessingml/2006/main">
        <w:t xml:space="preserve">[13]友崎由里香</w:t>
      </w:r>
    </w:p>
    <w:p w14:paraId="1A7A5041">
      <w:r xmlns:w="http://schemas.openxmlformats.org/wordprocessingml/2006/main">
        <w:t xml:space="preserve">[14] 稀有度</w:t>
      </w:r>
    </w:p>
    <w:p w14:paraId="5BFEFF99">
      <w:r xmlns:w="http://schemas.openxmlformats.org/wordprocessingml/2006/main">
        <w:t xml:space="preserve">[15] 普通攻击</w:t>
      </w:r>
    </w:p>
    <w:p w14:paraId="6481E25F">
      <w:r xmlns:w="http://schemas.openxmlformats.org/wordprocessingml/2006/main">
        <w:t xml:space="preserve">[16] 近战攻击（物理）</w:t>
      </w:r>
    </w:p>
    <w:p w14:paraId="1266A854">
      <w:r xmlns:w="http://schemas.openxmlformats.org/wordprocessingml/2006/main">
        <w:t xml:space="preserve">[17] 附属派系</w:t>
      </w:r>
    </w:p>
    <w:p w14:paraId="630A2A84">
      <w:r xmlns:w="http://schemas.openxmlformats.org/wordprocessingml/2006/main">
        <w:t xml:space="preserve">[18] 神圣骑士（地面）</w:t>
      </w:r>
    </w:p>
    <w:p w14:paraId="59081BAD">
      <w:r xmlns:w="http://schemas.openxmlformats.org/wordprocessingml/2006/main">
        <w:t xml:space="preserve">[19] 特殊属性</w:t>
      </w:r>
    </w:p>
    <w:p w14:paraId="2F974A39">
      <w:r xmlns:w="http://schemas.openxmlformats.org/wordprocessingml/2006/main">
        <w:t xml:space="preserve">[20]礼服</w:t>
      </w:r>
    </w:p>
    <w:p w14:paraId="077A2A71">
      <w:r xmlns:w="http://schemas.openxmlformats.org/wordprocessingml/2006/main">
        <w:t xml:space="preserve">[21]臼井珊瑚</w:t>
      </w:r>
    </w:p>
    <w:p w14:paraId="64C2E616">
      <w:r xmlns:w="http://schemas.openxmlformats.org/wordprocessingml/2006/main">
        <w:t xml:space="preserve">[22] 插图</w:t>
      </w:r>
    </w:p>
    <w:p w14:paraId="75E12B9D">
      <w:r xmlns:w="http://schemas.openxmlformats.org/wordprocessingml/2006/main">
        <w:t xml:space="preserve">[23] 饭团君</w:t>
      </w:r>
    </w:p>
    <w:p w14:paraId="7A454A92">
      <w:r xmlns:w="http://schemas.openxmlformats.org/wordprocessingml/2006/main">
        <w:t xml:space="preserve">[24] SD字符</w:t>
      </w:r>
    </w:p>
    <w:p w14:paraId="2190B78E">
      <w:r xmlns:w="http://schemas.openxmlformats.org/wordprocessingml/2006/main">
        <w:t xml:space="preserve">[25] 风味文字</w:t>
      </w:r>
    </w:p>
    <w:p w14:paraId="729AA639">
      <w:r xmlns:w="http://schemas.openxmlformats.org/wordprocessingml/2006/main">
        <w:t xml:space="preserve">[26] “我是圣器英雄……神圣骑士乌列尔！为了我的使命，也为了你，我在此宣誓与你并肩作战。” 他是圣器之一，被权杖所认可的加冕者。他的母亲，神圣骑士卢克瑟，将天神剑流传授给他，这是一种结合剑术和近身格斗的武术，旨在击败强大的敌人。自幼，他就在远离人烟的自然中修炼。他食量惊人，并且对米饭情有独钟。</w:t>
      </w:r>
    </w:p>
    <w:p w14:paraId="60F29C81">
      <w:r xmlns:w="http://schemas.openxmlformats.org/wordprocessingml/2006/main">
        <w:t xml:space="preserve">[27] 如何获得</w:t>
      </w:r>
    </w:p>
    <w:p w14:paraId="5BF1A129">
      <w:r xmlns:w="http://schemas.openxmlformats.org/wordprocessingml/2006/main">
        <w:t xml:space="preserve">[28] SSR 精选扭蛋 → 活动结束后加入普通扭蛋</w:t>
      </w:r>
    </w:p>
    <w:p w14:paraId="4C34EA05">
      <w:r xmlns:w="http://schemas.openxmlformats.org/wordprocessingml/2006/main">
        <w:t xml:space="preserve">[29] 基础属性（1星）* 每增加1星+50%，5星时为1星值的3倍</w:t>
      </w:r>
    </w:p>
    <w:p w14:paraId="0DE8F50C">
      <w:r xmlns:w="http://schemas.openxmlformats.org/wordprocessingml/2006/main">
        <w:t xml:space="preserve">[30] 级</w:t>
      </w:r>
    </w:p>
    <w:p w14:paraId="2BF5BABB">
      <w:r xmlns:w="http://schemas.openxmlformats.org/wordprocessingml/2006/main">
        <w:t xml:space="preserve">[31] 耐力</w:t>
      </w:r>
    </w:p>
    <w:p w14:paraId="002815A9">
      <w:r xmlns:w="http://schemas.openxmlformats.org/wordprocessingml/2006/main">
        <w:t xml:space="preserve">[32] 攻击力</w:t>
      </w:r>
    </w:p>
    <w:p w14:paraId="252348D2">
      <w:r xmlns:w="http://schemas.openxmlformats.org/wordprocessingml/2006/main">
        <w:t xml:space="preserve">[33] 防御能力</w:t>
      </w:r>
    </w:p>
    <w:p w14:paraId="5702B5FA">
      <w:r xmlns:w="http://schemas.openxmlformats.org/wordprocessingml/2006/main">
        <w:t xml:space="preserve">[34] 魔法力量</w:t>
      </w:r>
    </w:p>
    <w:p w14:paraId="051C40F7">
      <w:r xmlns:w="http://schemas.openxmlformats.org/wordprocessingml/2006/main">
        <w:t xml:space="preserve">[35] 魔法抗性</w:t>
      </w:r>
    </w:p>
    <w:p w14:paraId="5EA8024B">
      <w:r xmlns:w="http://schemas.openxmlformats.org/wordprocessingml/2006/main">
        <w:t xml:space="preserve">[36] 详细状态</w:t>
      </w:r>
    </w:p>
    <w:p w14:paraId="2A181898">
      <w:r xmlns:w="http://schemas.openxmlformats.org/wordprocessingml/2006/main">
        <w:t xml:space="preserve">[37] 准确性</w:t>
      </w:r>
    </w:p>
    <w:p w14:paraId="7A30EB96">
      <w:r xmlns:w="http://schemas.openxmlformats.org/wordprocessingml/2006/main">
        <w:t xml:space="preserve">[38] 回避能力</w:t>
      </w:r>
    </w:p>
    <w:p w14:paraId="39E64FEB">
      <w:r xmlns:w="http://schemas.openxmlformats.org/wordprocessingml/2006/main">
        <w:t xml:space="preserve">[39] 连续命中率</w:t>
      </w:r>
    </w:p>
    <w:p w14:paraId="3984DF7C">
      <w:r xmlns:w="http://schemas.openxmlformats.org/wordprocessingml/2006/main">
        <w:t xml:space="preserve">[40] 反击率</w:t>
      </w:r>
    </w:p>
    <w:p w14:paraId="542F8A13">
      <w:r xmlns:w="http://schemas.openxmlformats.org/wordprocessingml/2006/main">
        <w:t xml:space="preserve">[41] 眩晕激活率</w:t>
      </w:r>
    </w:p>
    <w:p w14:paraId="70B16E51">
      <w:r xmlns:w="http://schemas.openxmlformats.org/wordprocessingml/2006/main">
        <w:t xml:space="preserve">[42] 抗眩晕能力</w:t>
      </w:r>
    </w:p>
    <w:p w14:paraId="107D6C94">
      <w:r xmlns:w="http://schemas.openxmlformats.org/wordprocessingml/2006/main">
        <w:t xml:space="preserve">[43] 移动速度</w:t>
      </w:r>
    </w:p>
    <w:p w14:paraId="169CDCD7">
      <w:r xmlns:w="http://schemas.openxmlformats.org/wordprocessingml/2006/main">
        <w:t xml:space="preserve">[44] 部署速度</w:t>
      </w:r>
    </w:p>
    <w:p w14:paraId="1F4135DB">
      <w:r xmlns:w="http://schemas.openxmlformats.org/wordprocessingml/2006/main">
        <w:t xml:space="preserve">[45] 行动速度</w:t>
      </w:r>
    </w:p>
    <w:p w14:paraId="16656C63">
      <w:r xmlns:w="http://schemas.openxmlformats.org/wordprocessingml/2006/main">
        <w:t xml:space="preserve">[46] 特殊填充量</w:t>
      </w:r>
    </w:p>
    <w:p w14:paraId="31C35219">
      <w:r xmlns:w="http://schemas.openxmlformats.org/wordprocessingml/2006/main">
        <w:t xml:space="preserve">[47] 特殊招式</w:t>
      </w:r>
    </w:p>
    <w:p w14:paraId="73F09AA6">
      <w:r xmlns:w="http://schemas.openxmlformats.org/wordprocessingml/2006/main">
        <w:t xml:space="preserve">[48] 姓名</w:t>
      </w:r>
    </w:p>
    <w:p w14:paraId="76938CAA">
      <w:r xmlns:w="http://schemas.openxmlformats.org/wordprocessingml/2006/main">
        <w:t xml:space="preserve">[49] 效应</w:t>
      </w:r>
    </w:p>
    <w:p w14:paraId="50774E16">
      <w:r xmlns:w="http://schemas.openxmlformats.org/wordprocessingml/2006/main">
        <w:t xml:space="preserve">[50] 崛起的惩罚者</w:t>
      </w:r>
    </w:p>
    <w:p w14:paraId="75008F59">
      <w:r xmlns:w="http://schemas.openxmlformats.org/wordprocessingml/2006/main">
        <w:t xml:space="preserve">[51] 对单个敌人造成 6 倍物理伤害。</w:t>
      </w:r>
    </w:p>
    <w:p w14:paraId="214FEE9E">
      <w:r xmlns:w="http://schemas.openxmlformats.org/wordprocessingml/2006/main">
        <w:t xml:space="preserve">[52] 崛起惩罚者+</w:t>
      </w:r>
    </w:p>
    <w:p w14:paraId="65838D6D">
      <w:r xmlns:w="http://schemas.openxmlformats.org/wordprocessingml/2006/main">
        <w:t xml:space="preserve">[53] 对单个敌人造成9倍伤害。使所有友军造成的伤害提高20%，持续20秒。如果目标是神圣骑士，则效果提高至造成伤害的30%。</w:t>
      </w:r>
    </w:p>
    <w:p w14:paraId="552018F1">
      <w:r xmlns:w="http://schemas.openxmlformats.org/wordprocessingml/2006/main">
        <w:t xml:space="preserve">[54] 独特效果</w:t>
      </w:r>
    </w:p>
    <w:p w14:paraId="04C2352B">
      <w:r xmlns:w="http://schemas.openxmlformats.org/wordprocessingml/2006/main">
        <w:t xml:space="preserve">[55] 姓名</w:t>
      </w:r>
    </w:p>
    <w:p w14:paraId="263FBDFB">
      <w:r xmlns:w="http://schemas.openxmlformats.org/wordprocessingml/2006/main">
        <w:t xml:space="preserve">[56] 效应</w:t>
      </w:r>
    </w:p>
    <w:p w14:paraId="29B70B43">
      <w:r xmlns:w="http://schemas.openxmlformats.org/wordprocessingml/2006/main">
        <w:t xml:space="preserve">[57] 天心二剑龙</w:t>
      </w:r>
    </w:p>
    <w:p w14:paraId="7A61EF93">
      <w:r xmlns:w="http://schemas.openxmlformats.org/wordprocessingml/2006/main">
        <w:t xml:space="preserve">[58] 部署完成后，你的场上受到的攻击力增加 25%，持续 20 秒。</w:t>
      </w:r>
    </w:p>
    <w:p w14:paraId="0264F96C">
      <w:r xmlns:w="http://schemas.openxmlformats.org/wordprocessingml/2006/main">
        <w:t xml:space="preserve">[59] 天心二剑龙+</w:t>
      </w:r>
    </w:p>
    <w:p w14:paraId="1B1ECB1C">
      <w:r xmlns:w="http://schemas.openxmlformats.org/wordprocessingml/2006/main">
        <w:t xml:space="preserve">[60] 部署完成后，持续30秒，己方场上攻击力提升25%。己方场上每有一个神圣骑士型单位，此效果提升2.5%。</w:t>
      </w:r>
    </w:p>
    <w:p w14:paraId="791F5AD9">
      <w:r xmlns:w="http://schemas.openxmlformats.org/wordprocessingml/2006/main">
        <w:t xml:space="preserve">[61] 休闲装照片</w:t>
      </w:r>
    </w:p>
    <w:p w14:paraId="3E3655B8">
      <w:r xmlns:w="http://schemas.openxmlformats.org/wordprocessingml/2006/main">
        <w:t xml:space="preserve">[62] 增强图像</w:t>
      </w:r>
    </w:p>
    <w:p w14:paraId="19C7C251">
      <w:r xmlns:w="http://schemas.openxmlformats.org/wordprocessingml/2006/main">
        <w:t xml:space="preserve">[63] 在游戏中 †</w:t>
      </w:r>
    </w:p>
    <w:p w14:paraId="61298A37">
      <w:r xmlns:w="http://schemas.openxmlformats.org/wordprocessingml/2006/main">
        <w:t xml:space="preserve">[64] 第三部主角，与主线剧情第三部同步实装。据说她是前任九大骑士卢克瑟之女，但隶属于神骑士（地）。目前尚不清楚这仅仅意味着她不属于天界，还是与她的出身有关。在游戏内表现方面，她是一名单体特殊攻击型角色，拥有与第三部宣传图中出现的神骑士流放者和超强神骑士流放者相同的行动速度和特殊攻击充能。她可以提升全队火力，并拥有两种难以叠加的增益效果，即使作为永久SSR角色，其表现也相当出色。</w:t>
      </w:r>
    </w:p>
    <w:p w14:paraId="2A66EC76">
      <w:r xmlns:w="http://schemas.openxmlformats.org/wordprocessingml/2006/main">
        <w:t xml:space="preserve">[65] 如果目标是神圣骑士，则效果降低至 30%，使用者可以承受攻击。</w:t>
      </w:r>
    </w:p>
    <w:p w14:paraId="511C5B8A">
      <w:r xmlns:w="http://schemas.openxmlformats.org/wordprocessingml/2006/main">
        <w:t xml:space="preserve">[66] 觉醒后，若场上有神圣骑士，则持续时间延长，效果量增加。由于自身也算在内，因此保证达到27.5%。</w:t>
      </w:r>
    </w:p>
    <w:p w14:paraId="008C0383">
      <w:r xmlns:w="http://schemas.openxmlformats.org/wordprocessingml/2006/main">
        <w:t xml:space="preserve">[67] 由于有一个空位可以用来施加针对单位的攻击增益效果，即使与多个增益效果并排使用也很容易上手。它还可以与上述两种类型的流放者一起使用。</w:t>
      </w:r>
    </w:p>
    <w:p w14:paraId="1D018B1D">
      <w:r xmlns:w="http://schemas.openxmlformats.org/wordprocessingml/2006/main">
        <w:t xml:space="preserve">[68] 当与拥有自身伤害增益的超强神骑士尤里尔搭配时，需要权衡利弊。除了尤里尔·尤里尔之外，你还需要一名额外的攻击手。</w:t>
      </w:r>
    </w:p>
    <w:p w14:paraId="33CCFACB">
      <w:r xmlns:w="http://schemas.openxmlformats.org/wordprocessingml/2006/main">
        <w:t xml:space="preserve">[69] 内容适用性简易评估 †</w:t>
      </w:r>
    </w:p>
    <w:p w14:paraId="354DEDB8">
      <w:r xmlns:w="http://schemas.openxmlformats.org/wordprocessingml/2006/main">
        <w:t xml:space="preserve">[70] 合适的内容、推荐的装备示例、角色发展目标等。</w:t>
      </w:r>
    </w:p>
    <w:p w14:paraId="13AAD67D">
      <w:r xmlns:w="http://schemas.openxmlformats.org/wordprocessingml/2006/main">
        <w:t xml:space="preserve">[71] 兼容内容</w:t>
      </w:r>
    </w:p>
    <w:p w14:paraId="34759EBE">
      <w:r xmlns:w="http://schemas.openxmlformats.org/wordprocessingml/2006/main">
        <w:t xml:space="preserve">[72] 能力倾向</w:t>
      </w:r>
    </w:p>
    <w:p w14:paraId="013D341E">
      <w:r xmlns:w="http://schemas.openxmlformats.org/wordprocessingml/2006/main">
        <w:t xml:space="preserve">[73] 简短评论</w:t>
      </w:r>
    </w:p>
    <w:p w14:paraId="433E314A">
      <w:r xmlns:w="http://schemas.openxmlformats.org/wordprocessingml/2006/main">
        <w:t xml:space="preserve">[74] 主线任务 事件任务</w:t>
      </w:r>
    </w:p>
    <w:p w14:paraId="3CEEEF62">
      <w:r xmlns:w="http://schemas.openxmlformats.org/wordprocessingml/2006/main">
        <w:t xml:space="preserve">[75] 可以毫无问题地执行</w:t>
      </w:r>
    </w:p>
    <w:p w14:paraId="20FD1495">
      <w:r xmlns:w="http://schemas.openxmlformats.org/wordprocessingml/2006/main">
        <w:t xml:space="preserve">[76] 突袭战</w:t>
      </w:r>
    </w:p>
    <w:p w14:paraId="6175832A">
      <w:r xmlns:w="http://schemas.openxmlformats.org/wordprocessingml/2006/main">
        <w:t xml:space="preserve">[77] 单体终极技能适合团队副本。两种不太可能重叠的伤害增益效果也很有用（装备示例见下文）。</w:t>
      </w:r>
    </w:p>
    <w:p w14:paraId="300434DF">
      <w:r xmlns:w="http://schemas.openxmlformats.org/wordprocessingml/2006/main">
        <w:t xml:space="preserve">[78] 湮灭</w:t>
      </w:r>
    </w:p>
    <w:p w14:paraId="496436AD">
      <w:r xmlns:w="http://schemas.openxmlformats.org/wordprocessingml/2006/main">
        <w:t xml:space="preserve">[79] 有时因其独特的能力而被使用，而且两种钻头类型的装备还可以增强其特殊招式。</w:t>
      </w:r>
    </w:p>
    <w:p w14:paraId="3139E763">
      <w:r xmlns:w="http://schemas.openxmlformats.org/wordprocessingml/2006/main">
        <w:t xml:space="preserve">[80] B宇宙</w:t>
      </w:r>
    </w:p>
    <w:p w14:paraId="179FFCBE">
      <w:r xmlns:w="http://schemas.openxmlformats.org/wordprocessingml/2006/main">
        <w:t xml:space="preserve">[81] 能力评价指标</w:t>
      </w:r>
    </w:p>
    <w:p w14:paraId="07179554">
      <w:r xmlns:w="http://schemas.openxmlformats.org/wordprocessingml/2006/main">
        <w:t xml:space="preserve">[82] ◎：优秀内容。最有可能发挥出色。○：合适内容。有较高发挥潜力。△：一般。需要一些技巧才能发挥良好，但选择理由不多。×：不合适内容。由于与内容规则、游戏系统、难度等级等不兼容，难以发挥出色。*2014年3月更新</w:t>
      </w:r>
    </w:p>
    <w:p w14:paraId="52184842">
      <w:r xmlns:w="http://schemas.openxmlformats.org/wordprocessingml/2006/main">
        <w:t xml:space="preserve">[83] 突袭</w:t>
      </w:r>
    </w:p>
    <w:p w14:paraId="49E1CC89">
      <w:r xmlns:w="http://schemas.openxmlformats.org/wordprocessingml/2006/main">
        <w:t xml:space="preserve">[84] 推荐设备示例</w:t>
      </w:r>
    </w:p>
    <w:p w14:paraId="52F48EEA">
      <w:r xmlns:w="http://schemas.openxmlformats.org/wordprocessingml/2006/main">
        <w:t xml:space="preserve">[85] 主要设备</w:t>
      </w:r>
    </w:p>
    <w:p w14:paraId="5E725113">
      <w:r xmlns:w="http://schemas.openxmlformats.org/wordprocessingml/2006/main">
        <w:t xml:space="preserve">[86] 子设备</w:t>
      </w:r>
    </w:p>
    <w:p w14:paraId="23CF4356">
      <w:r xmlns:w="http://schemas.openxmlformats.org/wordprocessingml/2006/main">
        <w:t xml:space="preserve">[87] 一件令人愉悦的物品</w:t>
      </w:r>
    </w:p>
    <w:p w14:paraId="5EA2FB1E">
      <w:r xmlns:w="http://schemas.openxmlformats.org/wordprocessingml/2006/main">
        <w:t xml:space="preserve">[88] 发展目标</w:t>
      </w:r>
    </w:p>
    <w:p w14:paraId="639386E9">
      <w:r xmlns:w="http://schemas.openxmlformats.org/wordprocessingml/2006/main">
        <w:t xml:space="preserve">[89] 突破极限</w:t>
      </w:r>
    </w:p>
    <w:p w14:paraId="3C146766">
      <w:r xmlns:w="http://schemas.openxmlformats.org/wordprocessingml/2006/main">
        <w:t xml:space="preserve">[90] 致命觉醒</w:t>
      </w:r>
    </w:p>
    <w:p w14:paraId="11DFBACA">
      <w:r xmlns:w="http://schemas.openxmlformats.org/wordprocessingml/2006/main">
        <w:t xml:space="preserve">[91] 独特的觉醒</w:t>
      </w:r>
    </w:p>
    <w:p w14:paraId="057B0AB1">
      <w:r xmlns:w="http://schemas.openxmlformats.org/wordprocessingml/2006/main">
        <w:t xml:space="preserve">[92] 行动速度</w:t>
      </w:r>
    </w:p>
    <w:p w14:paraId="012B4DDF">
      <w:r xmlns:w="http://schemas.openxmlformats.org/wordprocessingml/2006/main">
        <w:t xml:space="preserve">[93] 特别收费</w:t>
      </w:r>
    </w:p>
    <w:p w14:paraId="6B835254">
      <w:r xmlns:w="http://schemas.openxmlformats.org/wordprocessingml/2006/main">
        <w:t xml:space="preserve">[94] 其他</w:t>
      </w:r>
    </w:p>
    <w:p w14:paraId="194AD848">
      <w:r xmlns:w="http://schemas.openxmlformats.org/wordprocessingml/2006/main">
        <w:t xml:space="preserve">[95] 培训费用</w:t>
      </w:r>
    </w:p>
    <w:p w14:paraId="630E1014">
      <w:r xmlns:w="http://schemas.openxmlformats.org/wordprocessingml/2006/main">
        <w:t xml:space="preserve">[96] 3.1 秒 9 次</w:t>
      </w:r>
    </w:p>
    <w:p w14:paraId="28F5CF4E">
      <w:r xmlns:w="http://schemas.openxmlformats.org/wordprocessingml/2006/main">
        <w:t xml:space="preserve">[97] 14.9% 8次</w:t>
      </w:r>
    </w:p>
    <w:p w14:paraId="16BB4E5D">
      <w:r xmlns:w="http://schemas.openxmlformats.org/wordprocessingml/2006/main">
        <w:t xml:space="preserve">[98] 备注</w:t>
      </w:r>
    </w:p>
    <w:p w14:paraId="7182EF78">
      <w:r xmlns:w="http://schemas.openxmlformats.org/wordprocessingml/2006/main">
        <w:t xml:space="preserve">[99] *2016年4月更新</w:t>
      </w:r>
    </w:p>
    <w:p w14:paraId="37C08B68">
      <w:r xmlns:w="http://schemas.openxmlformats.org/wordprocessingml/2006/main">
        <w:t xml:space="preserve">[100] 其他版本 / 相关角色 †</w:t>
      </w:r>
    </w:p>
    <w:p w14:paraId="7CD7D248">
      <w:r xmlns:w="http://schemas.openxmlformats.org/wordprocessingml/2006/main">
        <w:t xml:space="preserve">[101] 雷加利亚的神圣骑士乌列尔</w:t>
      </w:r>
    </w:p>
    <w:p w14:paraId="6C3704AD">
      <w:r xmlns:w="http://schemas.openxmlformats.org/wordprocessingml/2006/main">
        <w:t xml:space="preserve">[102] 雷加利亚的超强神骑士乌列尔</w:t>
      </w:r>
    </w:p>
    <w:p w14:paraId="35F8E096">
      <w:r xmlns:w="http://schemas.openxmlformats.org/wordprocessingml/2006/main">
        <w:t xml:space="preserve">[103] 玛雅尔，神圣骑士</w:t>
      </w:r>
    </w:p>
    <w:p w14:paraId="5FE8ACBB">
      <w:r xmlns:w="http://schemas.openxmlformats.org/wordprocessingml/2006/main">
        <w:t xml:space="preserve">[104] 雷加利亚的神圣骑士梅加埃尔</w:t>
      </w:r>
    </w:p>
    <w:p w14:paraId="3CF31C29">
      <w:r xmlns:w="http://schemas.openxmlformats.org/wordprocessingml/2006/main">
        <w:t xml:space="preserve">[105] 神圣骑士伊芙</w:t>
      </w:r>
    </w:p>
    <w:p w14:paraId="313EEC6E">
      <w:r xmlns:w="http://schemas.openxmlformats.org/wordprocessingml/2006/main">
        <w:t xml:space="preserve">[106] 第二圣剑米卡菲尔</w:t>
      </w:r>
    </w:p>
    <w:p w14:paraId="2EAE4344">
      <w:r xmlns:w="http://schemas.openxmlformats.org/wordprocessingml/2006/main">
        <w:t xml:space="preserve">[107] 琐事 †</w:t>
      </w:r>
    </w:p>
    <w:p w14:paraId="1C43478B">
      <w:r xmlns:w="http://schemas.openxmlformats.org/wordprocessingml/2006/main">
        <w:t xml:space="preserve">[108] 她的母亲卢克瑟是九位大天使中排名第二的前任。也有人推测她与故事中的厄里斯是同一人。</w:t>
      </w:r>
    </w:p>
    <w:p w14:paraId="7E9EF2AA">
      <w:r xmlns:w="http://schemas.openxmlformats.org/wordprocessingml/2006/main">
        <w:t xml:space="preserve">[109] 根据故事设定，包括九大神骑士在内的天界神骑士，若能全力战斗，将拥有超凡的实力。然而，由于种种原因，他们的神力供应中断，导致他们无法发挥全部实力，而到了第三季，战斗本身也被禁止了。在此背景下，能够展现同等实力的圣器神骑士显得尤为突出。</w:t>
      </w:r>
    </w:p>
    <w:p w14:paraId="5F79A6BC">
      <w:r xmlns:w="http://schemas.openxmlformats.org/wordprocessingml/2006/main">
        <w:t xml:space="preserve">[110] 后来，为了解决这个问题，人们开发了对抗戈泽姆之书的对策，但仍然无法全力战斗，因此雷加利亚的神圣骑士的优势得以延续。</w:t>
      </w:r>
    </w:p>
    <w:p w14:paraId="4CAFD85E">
      <w:r xmlns:w="http://schemas.openxmlformats.org/wordprocessingml/2006/main">
        <w:t xml:space="preserve">[111] 圣器最初的设计理念是让除神骑士之外的其他人作为神骑士的代表在地球上行事，但它被一位古代魔王封印，下落不明。卢克瑟知道魔王封印的圣器的下落，而神骑士若不注入魔力便无法生育，这意味着尤莉卡的存在本身就充满了诸多疑点。然而，如果卢克瑟与艾莉丝很可能是同一人，那么尤莉卡极有可能就是卢克瑟与几年前战败的“超高等战争”世界中的魔王所生的孩子（艾莉丝在了解卢克瑟的过往后，也曾暗示过这种可能性）。</w:t>
      </w:r>
    </w:p>
    <w:p w14:paraId="4A5BC6F8">
      <w:r xmlns:w="http://schemas.openxmlformats.org/wordprocessingml/2006/main">
        <w:t xml:space="preserve">[112] 到目前为止，每一章节的主要女主角都是由石槌银古绘制的，但尤莉尔是由御饭团君绘制的。</w:t>
      </w:r>
    </w:p>
    <w:p w14:paraId="751629D8">
      <w:r xmlns:w="http://schemas.openxmlformats.org/wordprocessingml/2006/main">
        <w:t xml:space="preserve">[113] 官方推特账号简介 †</w:t>
      </w:r>
    </w:p>
    <w:p w14:paraId="362C0B5E">
      <w:r xmlns:w="http://schemas.openxmlformats.org/wordprocessingml/2006/main">
        <w:t xml:space="preserve">[114] 人物介绍</w:t>
      </w:r>
    </w:p>
    <w:p w14:paraId="73FF6A92">
      <w:r xmlns:w="http://schemas.openxmlformats.org/wordprocessingml/2006/main">
        <w:t xml:space="preserve">[115] 4.5周年纪念插图</w:t>
      </w:r>
    </w:p>
    <w:p w14:paraId="0F9F9FF0">
      <w:r xmlns:w="http://schemas.openxmlformats.org/wordprocessingml/2006/main">
        <w:t xml:space="preserve">[116] 评论表 †</w:t>
      </w:r>
    </w:p>
    <w:p w14:paraId="4B977CCB">
      <w:r xmlns:w="http://schemas.openxmlformats.org/wordprocessingml/2006/main">
        <w:t xml:space="preserve">[117] 点击打开历史日志列表</w:t>
      </w:r>
    </w:p>
    <w:p w14:paraId="7260C850">
      <w:r xmlns:w="http://schemas.openxmlformats.org/wordprocessingml/2006/main">
        <w:t xml:space="preserve">[118] 末尾的数字越小，日志越旧。</w:t>
      </w:r>
    </w:p>
    <w:p w14:paraId="43504EFB">
      <w:r xmlns:w="http://schemas.openxmlformats.org/wordprocessingml/2006/main">
        <w:t xml:space="preserve">[119]“评论/Regalia的神圣骑士尤里尔/”没有子页面。</w:t>
      </w:r>
    </w:p>
    <w:p w14:paraId="71F3A95E">
      <w:r xmlns:w="http://schemas.openxmlformats.org/wordprocessingml/2006/main">
        <w:t xml:space="preserve">[120] 起初，我把她错认成了玉月。 -- [aDpPNnyuQy2] 2024-11-08 (周五) 19:15:58</w:t>
      </w:r>
    </w:p>
    <w:p w14:paraId="3A863E57">
      <w:r xmlns:w="http://schemas.openxmlformats.org/wordprocessingml/2006/main">
        <w:t xml:space="preserve">[121] 那人的同人作品几乎全是关于跨物种强奸和性侵犯的——[snXwScpKxIU] 2025-05-19 (周一) 09:46:53</w:t>
      </w:r>
    </w:p>
    <w:p w14:paraId="2C5E04B9">
      <w:r xmlns:w="http://schemas.openxmlformats.org/wordprocessingml/2006/main">
        <w:t xml:space="preserve">[122] 喔喔喔喔喔喔喔喔喔喔喔喔喔喔喔 -- [PN9J0ZRxJbI] 2024-11-07 (星期四) 02:26:47</w:t>
      </w:r>
    </w:p>
    <w:p w14:paraId="03FCBA25">
      <w:r xmlns:w="http://schemas.openxmlformats.org/wordprocessingml/2006/main">
        <w:t xml:space="preserve">[123] 炸药！ -- [f73zse/nf2I] 2024-11-07 (周四) 10:49:51</w:t>
      </w:r>
    </w:p>
    <w:p w14:paraId="6D2AB3BC">
      <w:r xmlns:w="http://schemas.openxmlformats.org/wordprocessingml/2006/main">
        <w:t xml:space="preserve">[124] Regalia Kick!! -- [YHyuRD4mlGc] 2024-11-07 (周四) 21:06:08</w:t>
      </w:r>
    </w:p>
    <w:p w14:paraId="2CC40597">
      <w:r xmlns:w="http://schemas.openxmlformats.org/wordprocessingml/2006/main">
        <w:t xml:space="preserve">[125] 首先，她的母亲并没有被当作打败魔王的英雄对待，而是被当作刺客对待。她很可能就是那种为了达到目的不择手段的人。——[z5jGDB2W/Vs] 2024-11-07 (周四) 18:14:54</w:t>
      </w:r>
    </w:p>
    <w:p w14:paraId="3F691A51">
      <w:r xmlns:w="http://schemas.openxmlformats.org/wordprocessingml/2006/main">
        <w:t xml:space="preserve">[126] 嗯，从魔王的角度来看，勇者不过是个刺客…… -- [oX1lM0B1TCE] 2024-11-07 (周四) 18:25:01</w:t>
      </w:r>
    </w:p>
    <w:p w14:paraId="2D11D570">
      <w:r xmlns:w="http://schemas.openxmlformats.org/wordprocessingml/2006/main">
        <w:t xml:space="preserve">[127] 前几天刚发售的某款RPG里，比主角强大得多的魔王和神级角色，无论敌友，都会在强制事件中被接连暗杀或伏击致死。我当时就想：“啊，这就是优先考虑角色实力和剧情节奏的后果……” 正常的战争，即便伤亡惨重，惨败，领导者通常也能苟活一段时间，大多数战争模拟游戏也是如此……某种程度上来说，暗杀反而更让人满足。——[kGHOC53MX9g] 2024-11-09 (周六) 00:58:44</w:t>
      </w:r>
    </w:p>
    <w:p w14:paraId="3DAE7918">
      <w:r xmlns:w="http://schemas.openxmlformats.org/wordprocessingml/2006/main">
        <w:t xml:space="preserve">[128] 是他父亲教他“利用物理学钻法律漏洞”的吗？Exil 正要说出口，但如果他不拐弯抹角，他父亲就会变成魔王——[lHQOejWMlDA] 2024-11-10 (周日) 12:56:57</w:t>
      </w:r>
    </w:p>
    <w:p w14:paraId="30D5C11E">
      <w:r xmlns:w="http://schemas.openxmlformats.org/wordprocessingml/2006/main">
        <w:t xml:space="preserve">[129] 祈：“如果是肢体冲突，为什么不直接攻击法律本身呢？” -- [dsPfaHWJnMA] 2025-03-01 (周六) 23:31:30</w:t>
      </w:r>
    </w:p>
    <w:p w14:paraId="5C0A1107">
      <w:r xmlns:w="http://schemas.openxmlformats.org/wordprocessingml/2006/main">
        <w:t xml:space="preserve">[130] 她并不符合我的个人癖好，但这女孩意志坚定。一个不屈不挠的女主角也不错。——[XPbY3lPcj.A] 2024-11-09 (周六) 16:21:00</w:t>
      </w:r>
    </w:p>
    <w:p w14:paraId="699C7F4A">
      <w:r xmlns:w="http://schemas.openxmlformats.org/wordprocessingml/2006/main">
        <w:t xml:space="preserve">[131] 这是饭团君 -- [LmhVHr3FQM6] 2024-11-12 (周二) 20:36:03</w:t>
      </w:r>
    </w:p>
    <w:p w14:paraId="5811D1B8">
      <w:r xmlns:w="http://schemas.openxmlformats.org/wordprocessingml/2006/main">
        <w:t xml:space="preserve">[132] 由于圣器本身是赋予人类（英雄）的力量，希望和欲望也是同一种力量。——[DRzaLzzDozY] 2025-09-03 (周三) 02:49:34</w:t>
      </w:r>
    </w:p>
    <w:p w14:paraId="04D50C71">
      <w:r xmlns:w="http://schemas.openxmlformats.org/wordprocessingml/2006/main">
        <w:t xml:space="preserve">[133] 啊啊啊！？为什么是神圣骑士！？ -- [LOaL4OS.BK.] 2025-03-02 (周日) 22:18:11</w:t>
      </w:r>
    </w:p>
    <w:p w14:paraId="7B7BCB1C">
      <w:r xmlns:w="http://schemas.openxmlformats.org/wordprocessingml/2006/main">
        <w:t xml:space="preserve">[134] 第二部中的祈莱卡在首次登场大约一年后再次出现，所以她或许会在新年或情人节前后回归？ -- [.ahwHxYyULs] 2025-12-24 (周三) 22:38:55</w:t>
      </w:r>
    </w:p>
    <w:p w14:paraId="017CA6D9">
      <w:r xmlns:w="http://schemas.openxmlformats.org/wordprocessingml/2006/main">
        <w:t xml:space="preserve">[135] ←使用棋盘前请务必阅读规则。</w:t>
      </w:r>
    </w:p>
    <w:p w14:paraId="65C87B6F">
      <w:r xmlns:w="http://schemas.openxmlformats.org/wordprocessingml/2006/main">
        <w:t xml:space="preserve">[136] 关于规则 †</w:t>
      </w:r>
    </w:p>
    <w:p w14:paraId="689CFB43">
      <w:r xmlns:w="http://schemas.openxmlformats.org/wordprocessingml/2006/main">
        <w:t xml:space="preserve">[137] 请不要抱怨或批评页面编辑者。如果您对其他人的编辑有意见，请通过“提供替代方案”或“自行编辑”的方式进行建设性沟通。</w:t>
      </w:r>
    </w:p>
    <w:p w14:paraId="0E95CDDA">
      <w:r xmlns:w="http://schemas.openxmlformats.org/wordprocessingml/2006/main">
        <w:t xml:space="preserve">[138] 不要发布个人网站或其他禁止未经授权链接的网站的网址。</w:t>
      </w:r>
    </w:p>
    <w:p w14:paraId="489E2266">
      <w:r xmlns:w="http://schemas.openxmlformats.org/wordprocessingml/2006/main">
        <w:t xml:space="preserve">[139] 关于违反规则的帖子 †</w:t>
      </w:r>
    </w:p>
    <w:p w14:paraId="78C85F0E">
      <w:r xmlns:w="http://schemas.openxmlformats.org/wordprocessingml/2006/main">
        <w:t xml:space="preserve">[140] 禁止发布以下类型的帖子，因为它们容易造成干扰。</w:t>
      </w:r>
    </w:p>
    <w:p w14:paraId="0AB5F390">
      <w:r xmlns:w="http://schemas.openxmlformats.org/wordprocessingml/2006/main">
        <w:t xml:space="preserve">[141]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97A0E8C">
      <w:r xmlns:w="http://schemas.openxmlformats.org/wordprocessingml/2006/main">
        <w:t xml:space="preserve">[142] 其他包括使用此维基的人、官方管理员、艺术家、配音演员、现实生活中的个人以及 Twitter 用户等团体。</w:t>
      </w:r>
    </w:p>
    <w:p w14:paraId="2A22FD23">
      <w:r xmlns:w="http://schemas.openxmlformats.org/wordprocessingml/2006/main">
        <w:t xml:space="preserve">[143] 关于向管理层提交的帖子，我们容忍可以解释为用户反馈的评论，例如“我希望他们改进这一点”、“我希望他们尽快修复错误”和“维护时间太长了”，但我们不容忍使用辱骂性语言贬低管理层。</w:t>
      </w:r>
    </w:p>
    <w:p w14:paraId="5BAE8FEC">
      <w:r xmlns:w="http://schemas.openxmlformats.org/wordprocessingml/2006/main">
        <w:t xml:space="preserve">[144] 将讨论和意见交流视为“诽谤或对抗他人”是错误的。然而，在讨论或意见交流中使用辱骂性语言、贬低他人、挑衅他人或在缺乏明确证据的情况下发表言论，都是违法行为。说话时务必注意自己的言辞。</w:t>
      </w:r>
    </w:p>
    <w:p w14:paraId="33DBDB90">
      <w:r xmlns:w="http://schemas.openxmlformats.org/wordprocessingml/2006/main">
        <w:t xml:space="preserve">[145] 攻击性言论包括使用“做这个”或“做那个”等强硬命令、“使用粗俗语言”、“居高临下”和“挑衅”。</w:t>
      </w:r>
    </w:p>
    <w:p w14:paraId="026BD77A">
      <w:r xmlns:w="http://schemas.openxmlformats.org/wordprocessingml/2006/main">
        <w:t xml:space="preserve">[146] 禁止发布冒犯现有玩家的帖子，例如“还有人玩这个游戏吗？”或“这游戏已经凉了”。这并不意味着您完全不能发表任何负面言论，而是指那些超出单纯负面评价范围，构成诽谤或诋毁的帖子将被禁止发布。</w:t>
      </w:r>
    </w:p>
    <w:p w14:paraId="611E277D">
      <w:r xmlns:w="http://schemas.openxmlformats.org/wordprocessingml/2006/main">
        <w:t xml:space="preserve">[147] 公开羞辱他人，包括泄露他人的游戏内名称或UID</w:t>
      </w:r>
    </w:p>
    <w:p w14:paraId="2E95323D">
      <w:r xmlns:w="http://schemas.openxmlformats.org/wordprocessingml/2006/main">
        <w:t xml:space="preserve">[148] 但是，允许分享有助于完成此游戏的信息和视频。</w:t>
      </w:r>
    </w:p>
    <w:p w14:paraId="4906F1CF">
      <w:r xmlns:w="http://schemas.openxmlformats.org/wordprocessingml/2006/main">
        <w:t xml:space="preserve">[149] 参考其他应用程序</w:t>
      </w:r>
    </w:p>
    <w:p w14:paraId="09CC1745">
      <w:r xmlns:w="http://schemas.openxmlformats.org/wordprocessingml/2006/main">
        <w:t xml:space="preserve">[150] 在多个论坛上多次发帖</w:t>
      </w:r>
    </w:p>
    <w:p w14:paraId="2270F5C9">
      <w:r xmlns:w="http://schemas.openxmlformats.org/wordprocessingml/2006/main">
        <w:t xml:space="preserve">[151] 写出一串毫无意义的字符</w:t>
      </w:r>
    </w:p>
    <w:p w14:paraId="51A01C3F">
      <w:r xmlns:w="http://schemas.openxmlformats.org/wordprocessingml/2006/main">
        <w:t xml:space="preserve">[152] 关于作弊和利用漏洞的帖子</w:t>
      </w:r>
    </w:p>
    <w:p w14:paraId="3660F676">
      <w:r xmlns:w="http://schemas.openxmlformats.org/wordprocessingml/2006/main">
        <w:t xml:space="preserve">[153] 最好的办法是忽略违反规则的帖子。上钩或反驳只会让事情变得更糟。</w:t>
      </w:r>
    </w:p>
    <w:p w14:paraId="4B6CD37B">
      <w:r xmlns:w="http://schemas.openxmlformats.org/wordprocessingml/2006/main">
        <w:t xml:space="preserve">[154] *在上述规则中，“诽谤”指的是在没有客观证据的情况下诋毁和贬低他人。将所有批评性文章都归为“诽谤”是不正确的，所以请务必谨慎。</w:t>
      </w:r>
    </w:p>
    <w:p w14:paraId="7450B2F0">
      <w:r xmlns:w="http://schemas.openxmlformats.org/wordprocessingml/2006/main">
        <w:t xml:space="preserve">[155] 关于修改和删除发帖日志 †</w:t>
      </w:r>
    </w:p>
    <w:p w14:paraId="50241AEE">
      <w:r xmlns:w="http://schemas.openxmlformats.org/wordprocessingml/2006/main">
        <w:t xml:space="preserve">[156] 但是，允许更正印刷错误、遗漏和字体颜色。（他人出于善意所做的更正也允许。）</w:t>
      </w:r>
    </w:p>
    <w:p w14:paraId="20072CD5">
      <w:r xmlns:w="http://schemas.openxmlformats.org/wordprocessingml/2006/main">
        <w:t xml:space="preserve">[157] 作为例外情况，您可以删除自己的帖子，但事后必须向管理员报告。此外，删除时，请将整个评论替换为以下文本，而不是完全删除：&amp;color(#ff0000){''发帖人已删除''};</w:t>
      </w:r>
    </w:p>
    <w:p w14:paraId="2AB8FCBA">
      <w:r xmlns:w="http://schemas.openxmlformats.org/wordprocessingml/2006/main">
        <w:t xml:space="preserve">[158] 关于评论违反规则的帖子 †</w:t>
      </w:r>
    </w:p>
    <w:p w14:paraId="7E2B638F">
      <w:r xmlns:w="http://schemas.openxmlformats.org/wordprocessingml/2006/main">
        <w:t xml:space="preserve">[159] 您可以自行注释掉上述任何违反规则的评论，无需管理员许可。但是，如果您注释掉了某条评论，请务必在“违规举报公告板”上进行举报。举报时请使用“违规举报公告板”上的模板。</w:t>
      </w:r>
    </w:p>
    <w:p w14:paraId="6E29A6F4">
      <w:r xmlns:w="http://schemas.openxmlformats.org/wordprocessingml/2006/main">
        <w:t xml:space="preserve">[160] 未经 CO 举报公告板举报而被删除的帖子将被恢复，而删除帖子的人将受到处罚。</w:t>
      </w:r>
    </w:p>
    <w:p w14:paraId="2B623ADE">
      <w:r xmlns:w="http://schemas.openxmlformats.org/wordprocessingml/2006/main">
        <w:t xml:space="preserve">[161] 如果您反复向 CO 举报公告板举报不违反规则的帖子，我们将认为您是自私的，并将对您实施发帖和编辑限制。</w:t>
      </w:r>
    </w:p>
    <w:p w14:paraId="10546634">
      <w:r xmlns:w="http://schemas.openxmlformats.org/wordprocessingml/2006/main">
        <w:t xml:space="preserve">[162] 管理员可酌情恢复 CO 报告公告板上不违反规则的报告。</w:t>
      </w:r>
    </w:p>
    <w:p w14:paraId="2FE4FF17">
      <w:r xmlns:w="http://schemas.openxmlformats.org/wordprocessingml/2006/main">
        <w:t xml:space="preserve">[163] 我们再次要求您不要评论那些并未违反规则的评论。（例如，诸如“虽然不违反规则，但显然是在挑衅”、“恶作剧”或“评论整个帖子”之类的主观判断。）</w:t>
      </w:r>
    </w:p>
    <w:p w14:paraId="237B8A2B">
      <w:r xmlns:w="http://schemas.openxmlformats.org/wordprocessingml/2006/main">
        <w:t xml:space="preserve">[164] 关于不违反规则但“冒犯性”的帖子 †</w:t>
      </w:r>
    </w:p>
    <w:p w14:paraId="032308F2">
      <w:r xmlns:w="http://schemas.openxmlformats.org/wordprocessingml/2006/main">
        <w:t xml:space="preserve">[165] 即使帖子内容具有冒犯性，除非违反版规，否则不会被删除。由于每个人对冒犯性的接受程度不同，请使用 NGID 功能隐藏评论，而不是争论或恶意挑衅。</w:t>
      </w:r>
    </w:p>
    <w:p w14:paraId="2E292933">
      <w:r xmlns:w="http://schemas.openxmlformats.org/wordprocessingml/2006/main">
        <w:t xml:space="preserve">[166] 挑衅难道不是一种违规行为吗？†</w:t>
      </w:r>
    </w:p>
    <w:p w14:paraId="238A3FC9">
      <w:r xmlns:w="http://schemas.openxmlformats.org/wordprocessingml/2006/main">
        <w:t xml:space="preserve">[167] 是否构成煽动性言论因人而异，因此我们不将其视为违规行为。如果您认为某条评论具有煽动性，请使用 NGID 功能将其隐藏。</w:t>
      </w:r>
    </w:p>
    <w:p w14:paraId="4923D1B5">
      <w:r xmlns:w="http://schemas.openxmlformats.org/wordprocessingml/2006/main">
        <w:t xml:space="preserve">[168] 抱怨难道不算违法吗？†</w:t>
      </w:r>
    </w:p>
    <w:p w14:paraId="4B15DC73">
      <w:r xmlns:w="http://schemas.openxmlformats.org/wordprocessingml/2006/main">
        <w:t xml:space="preserve">[169] 一般而言，抱怨本身并不构成违规。但是，针对本作品的负面宣传、诽谤、辱骂性语言以及超出抱怨范围的对抗性言论均构成违规。如果您认为抱怨内容冒犯了您，请使用 NGID 功能隐藏相关评论。</w:t>
      </w:r>
    </w:p>
    <w:p w14:paraId="290001B9">
      <w:r xmlns:w="http://schemas.openxmlformats.org/wordprocessingml/2006/main">
        <w:t xml:space="preserve">[170] 如果您不确定某个帖子是否违反规则，该怎么办？ †</w:t>
      </w:r>
    </w:p>
    <w:p w14:paraId="481AF3AC">
      <w:r xmlns:w="http://schemas.openxmlformats.org/wordprocessingml/2006/main">
        <w:t xml:space="preserve">[171] 有些帖子内容含糊不清，难以判断是否违规。评论删除这类含糊不清的帖子可能会导致问题，所以请不要评论删除，而是使用 NGID 功能将评论隐藏起来。</w:t>
      </w:r>
    </w:p>
    <w:p w14:paraId="23A19563">
      <w:r xmlns:w="http://schemas.openxmlformats.org/wordprocessingml/2006/main">
        <w:t xml:space="preserve">[172] 对屡犯者的处罚 †</w:t>
      </w:r>
    </w:p>
    <w:p w14:paraId="72A94690">
      <w:r xmlns:w="http://schemas.openxmlformats.org/wordprocessingml/2006/main">
        <w:t xml:space="preserve">[173] 屡次违反规则或发布特别恶意的帖子，管理员可酌情予以处罚，例如“禁止访问”或“限制发帖”。</w:t>
      </w:r>
    </w:p>
    <w:p w14:paraId="31AAA3CD">
      <w:r xmlns:w="http://schemas.openxmlformats.org/wordprocessingml/2006/main">
        <w:t xml:space="preserve">[174] 如果您对进一步改进有任何建议，请通过 Wiki 管理公告板与我们联系。</w:t>
      </w:r>
    </w:p>
    <w:p w14:paraId="06D10732"/>
    <w:p w14:paraId="7DF4926B">
      <w:r xmlns:w="http://schemas.openxmlformats.org/wordprocessingml/2006/main">
        <w:rPr>
          <w:b/>
        </w:rPr>
        <w:t xml:space="preserve">A137</w:t>
      </w:r>
    </w:p>
    <w:p w14:paraId="62A85718">
      <w:r xmlns:w="http://schemas.openxmlformats.org/wordprocessingml/2006/main">
        <w:t xml:space="preserve">[0] 索引：所有角色 | SSR 角色 | SR 角色 | R 角色 | NPC 角色</w:t>
      </w:r>
    </w:p>
    <w:p w14:paraId="59900B66">
      <w:r xmlns:w="http://schemas.openxmlformats.org/wordprocessingml/2006/main">
        <w:t xml:space="preserve">[1] 基本信息</w:t>
      </w:r>
    </w:p>
    <w:p w14:paraId="0C5B43C1">
      <w:r xmlns:w="http://schemas.openxmlformats.org/wordprocessingml/2006/main">
        <w:t xml:space="preserve">[2] 替代版本</w:t>
      </w:r>
    </w:p>
    <w:p w14:paraId="1F7646A7">
      <w:r xmlns:w="http://schemas.openxmlformats.org/wordprocessingml/2006/main">
        <w:t xml:space="preserve">[3] 琐事</w:t>
      </w:r>
    </w:p>
    <w:p w14:paraId="06AEAE06">
      <w:r xmlns:w="http://schemas.openxmlformats.org/wordprocessingml/2006/main">
        <w:t xml:space="preserve">[4] 官方推特账号介绍</w:t>
      </w:r>
    </w:p>
    <w:p w14:paraId="56DD8063">
      <w:r xmlns:w="http://schemas.openxmlformats.org/wordprocessingml/2006/main">
        <w:t xml:space="preserve">[5] 评论表单</w:t>
      </w:r>
    </w:p>
    <w:p w14:paraId="5EB0BA61">
      <w:r xmlns:w="http://schemas.openxmlformats.org/wordprocessingml/2006/main">
        <w:t xml:space="preserve">[6] 基本信息 †</w:t>
      </w:r>
    </w:p>
    <w:p w14:paraId="651E3268">
      <w:r xmlns:w="http://schemas.openxmlformats.org/wordprocessingml/2006/main">
        <w:t xml:space="preserve">[7] 变换图像</w:t>
      </w:r>
    </w:p>
    <w:p w14:paraId="496EFA67">
      <w:r xmlns:w="http://schemas.openxmlformats.org/wordprocessingml/2006/main">
        <w:t xml:space="preserve">[8] 简介</w:t>
      </w:r>
    </w:p>
    <w:p w14:paraId="194ED76C">
      <w:r xmlns:w="http://schemas.openxmlformats.org/wordprocessingml/2006/main">
        <w:t xml:space="preserve">[9] 姓名</w:t>
      </w:r>
    </w:p>
    <w:p w14:paraId="2A194582">
      <w:r xmlns:w="http://schemas.openxmlformats.org/wordprocessingml/2006/main">
        <w:t xml:space="preserve">[10] 雷加利亚的超强神骑士玛雅尔</w:t>
      </w:r>
    </w:p>
    <w:p w14:paraId="359E1835">
      <w:r xmlns:w="http://schemas.openxmlformats.org/wordprocessingml/2006/main">
        <w:t xml:space="preserve">[11] 真实姓名</w:t>
      </w:r>
    </w:p>
    <w:p w14:paraId="4448EE19">
      <w:r xmlns:w="http://schemas.openxmlformats.org/wordprocessingml/2006/main">
        <w:t xml:space="preserve">[12] 时人玛雅</w:t>
      </w:r>
    </w:p>
    <w:p w14:paraId="32D32524">
      <w:r xmlns:w="http://schemas.openxmlformats.org/wordprocessingml/2006/main">
        <w:t xml:space="preserve">[13] 稀有度</w:t>
      </w:r>
    </w:p>
    <w:p w14:paraId="242F0664">
      <w:r xmlns:w="http://schemas.openxmlformats.org/wordprocessingml/2006/main">
        <w:t xml:space="preserve">[14] 普通攻击</w:t>
      </w:r>
    </w:p>
    <w:p w14:paraId="44F016CA">
      <w:r xmlns:w="http://schemas.openxmlformats.org/wordprocessingml/2006/main">
        <w:t xml:space="preserve">[15] 远程攻击（魔法）</w:t>
      </w:r>
    </w:p>
    <w:p w14:paraId="04047A18">
      <w:r xmlns:w="http://schemas.openxmlformats.org/wordprocessingml/2006/main">
        <w:t xml:space="preserve">[16] 附属派系</w:t>
      </w:r>
    </w:p>
    <w:p w14:paraId="7A21B5A1">
      <w:r xmlns:w="http://schemas.openxmlformats.org/wordprocessingml/2006/main">
        <w:t xml:space="preserve">[17] 神圣骑士（地面）</w:t>
      </w:r>
    </w:p>
    <w:p w14:paraId="22C13032">
      <w:r xmlns:w="http://schemas.openxmlformats.org/wordprocessingml/2006/main">
        <w:t xml:space="preserve">[18] 特殊属性</w:t>
      </w:r>
    </w:p>
    <w:p w14:paraId="6DBE6A0E">
      <w:r xmlns:w="http://schemas.openxmlformats.org/wordprocessingml/2006/main">
        <w:t xml:space="preserve">[19] 超能力节日盛装</w:t>
      </w:r>
    </w:p>
    <w:p w14:paraId="47423623">
      <w:r xmlns:w="http://schemas.openxmlformats.org/wordprocessingml/2006/main">
        <w:t xml:space="preserve">[20] 佐仓明里</w:t>
      </w:r>
    </w:p>
    <w:p w14:paraId="4818C3DB">
      <w:r xmlns:w="http://schemas.openxmlformats.org/wordprocessingml/2006/main">
        <w:t xml:space="preserve">[21] 插图</w:t>
      </w:r>
    </w:p>
    <w:p w14:paraId="10C9E16E">
      <w:r xmlns:w="http://schemas.openxmlformats.org/wordprocessingml/2006/main">
        <w:t xml:space="preserve">[22] 奥林</w:t>
      </w:r>
    </w:p>
    <w:p w14:paraId="3EF7427B">
      <w:r xmlns:w="http://schemas.openxmlformats.org/wordprocessingml/2006/main">
        <w:t xml:space="preserve">[23] SD字符</w:t>
      </w:r>
    </w:p>
    <w:p w14:paraId="32646E5A">
      <w:r xmlns:w="http://schemas.openxmlformats.org/wordprocessingml/2006/main">
        <w:t xml:space="preserve">[24] 风味文字</w:t>
      </w:r>
    </w:p>
    <w:p w14:paraId="3C2BB777">
      <w:r xmlns:w="http://schemas.openxmlformats.org/wordprocessingml/2006/main">
        <w:t xml:space="preserve">[25] “我是玛雅尔，雷加利亚的超强神骑士！我将创造载入史册的壮举，所以魔王，请好好利用我♥” 历经磨难，玛雅尔成为了雷加利亚的超强神骑士。找到答案后，她向雷加利亚揭示了自己的真实意图。玛雅尔找到了自己的战斗方式，她以引导者的身份，运用亡灵魔法操控守护灵，同时拥有强大的魔法和坚固的防御壁垒。这种战斗方式很符合她的性格，因为她明白，未来不能孤军奋战。</w:t>
      </w:r>
    </w:p>
    <w:p w14:paraId="03941C91">
      <w:r xmlns:w="http://schemas.openxmlformats.org/wordprocessingml/2006/main">
        <w:t xml:space="preserve">[26] 如何获得</w:t>
      </w:r>
    </w:p>
    <w:p w14:paraId="4A051BA4">
      <w:r xmlns:w="http://schemas.openxmlformats.org/wordprocessingml/2006/main">
        <w:t xml:space="preserve">[27] 超级力量节日扭蛋</w:t>
      </w:r>
    </w:p>
    <w:p w14:paraId="24E8F1F3">
      <w:r xmlns:w="http://schemas.openxmlformats.org/wordprocessingml/2006/main">
        <w:t xml:space="preserve">[28] 基础属性（1星）* 每增加1星+50%，5星时为1星值的3倍</w:t>
      </w:r>
    </w:p>
    <w:p w14:paraId="0B78FFDF">
      <w:r xmlns:w="http://schemas.openxmlformats.org/wordprocessingml/2006/main">
        <w:t xml:space="preserve">[29] 级</w:t>
      </w:r>
    </w:p>
    <w:p w14:paraId="2D80077D">
      <w:r xmlns:w="http://schemas.openxmlformats.org/wordprocessingml/2006/main">
        <w:t xml:space="preserve">[30] 耐力</w:t>
      </w:r>
    </w:p>
    <w:p w14:paraId="335352ED">
      <w:r xmlns:w="http://schemas.openxmlformats.org/wordprocessingml/2006/main">
        <w:t xml:space="preserve">[31] 攻击力</w:t>
      </w:r>
    </w:p>
    <w:p w14:paraId="324EA3B2">
      <w:r xmlns:w="http://schemas.openxmlformats.org/wordprocessingml/2006/main">
        <w:t xml:space="preserve">[32] 防御能力</w:t>
      </w:r>
    </w:p>
    <w:p w14:paraId="7AE5E041">
      <w:r xmlns:w="http://schemas.openxmlformats.org/wordprocessingml/2006/main">
        <w:t xml:space="preserve">[33] 魔力</w:t>
      </w:r>
    </w:p>
    <w:p w14:paraId="71CECC7F">
      <w:r xmlns:w="http://schemas.openxmlformats.org/wordprocessingml/2006/main">
        <w:t xml:space="preserve">[34] 魔法抗性</w:t>
      </w:r>
    </w:p>
    <w:p w14:paraId="7EC7F699">
      <w:r xmlns:w="http://schemas.openxmlformats.org/wordprocessingml/2006/main">
        <w:t xml:space="preserve">[35] 详细状态</w:t>
      </w:r>
    </w:p>
    <w:p w14:paraId="2BDF57E7">
      <w:r xmlns:w="http://schemas.openxmlformats.org/wordprocessingml/2006/main">
        <w:t xml:space="preserve">[36] 准确性</w:t>
      </w:r>
    </w:p>
    <w:p w14:paraId="3E4684E3">
      <w:r xmlns:w="http://schemas.openxmlformats.org/wordprocessingml/2006/main">
        <w:t xml:space="preserve">[37] 回避能力</w:t>
      </w:r>
    </w:p>
    <w:p w14:paraId="5D75A8AE">
      <w:r xmlns:w="http://schemas.openxmlformats.org/wordprocessingml/2006/main">
        <w:t xml:space="preserve">[38] 连续命中率</w:t>
      </w:r>
    </w:p>
    <w:p w14:paraId="4684670D">
      <w:r xmlns:w="http://schemas.openxmlformats.org/wordprocessingml/2006/main">
        <w:t xml:space="preserve">[39] 反击率</w:t>
      </w:r>
    </w:p>
    <w:p w14:paraId="15A9C25E">
      <w:r xmlns:w="http://schemas.openxmlformats.org/wordprocessingml/2006/main">
        <w:t xml:space="preserve">[40] 眩晕激活率</w:t>
      </w:r>
    </w:p>
    <w:p w14:paraId="0D59F4E8">
      <w:r xmlns:w="http://schemas.openxmlformats.org/wordprocessingml/2006/main">
        <w:t xml:space="preserve">[41] 抗眩晕能力</w:t>
      </w:r>
    </w:p>
    <w:p w14:paraId="23EDDA31">
      <w:r xmlns:w="http://schemas.openxmlformats.org/wordprocessingml/2006/main">
        <w:t xml:space="preserve">[42] 移动速度</w:t>
      </w:r>
    </w:p>
    <w:p w14:paraId="5335A219">
      <w:r xmlns:w="http://schemas.openxmlformats.org/wordprocessingml/2006/main">
        <w:t xml:space="preserve">[43] 部署速度</w:t>
      </w:r>
    </w:p>
    <w:p w14:paraId="57040153">
      <w:r xmlns:w="http://schemas.openxmlformats.org/wordprocessingml/2006/main">
        <w:t xml:space="preserve">[44] 行动速度</w:t>
      </w:r>
    </w:p>
    <w:p w14:paraId="4CFC66C9">
      <w:r xmlns:w="http://schemas.openxmlformats.org/wordprocessingml/2006/main">
        <w:t xml:space="preserve">[45] 致命的装药量</w:t>
      </w:r>
    </w:p>
    <w:p w14:paraId="6AC5E6AF">
      <w:r xmlns:w="http://schemas.openxmlformats.org/wordprocessingml/2006/main">
        <w:t xml:space="preserve">[46] 特殊招式</w:t>
      </w:r>
    </w:p>
    <w:p w14:paraId="54B9B7AB">
      <w:r xmlns:w="http://schemas.openxmlformats.org/wordprocessingml/2006/main">
        <w:t xml:space="preserve">[47] 姓名</w:t>
      </w:r>
    </w:p>
    <w:p w14:paraId="1444F1BE">
      <w:r xmlns:w="http://schemas.openxmlformats.org/wordprocessingml/2006/main">
        <w:t xml:space="preserve">[48] 效果</w:t>
      </w:r>
    </w:p>
    <w:p w14:paraId="06EFD3FE">
      <w:r xmlns:w="http://schemas.openxmlformats.org/wordprocessingml/2006/main">
        <w:t xml:space="preserve">[49] 君主交火</w:t>
      </w:r>
    </w:p>
    <w:p w14:paraId="39A7218E">
      <w:r xmlns:w="http://schemas.openxmlformats.org/wordprocessingml/2006/main">
        <w:t xml:space="preserve">[50] 对一排横向敌人造成4倍魔法伤害。降低目标50%的攻击力和防御力，持续20秒（减益效果先生效）。特殊技能发动后，降低敌方场上50%的闪避和眩晕抗性，持续20秒。</w:t>
      </w:r>
    </w:p>
    <w:p w14:paraId="3218A4FA">
      <w:r xmlns:w="http://schemas.openxmlformats.org/wordprocessingml/2006/main">
        <w:t xml:space="preserve">[51] 君主交火+</w:t>
      </w:r>
    </w:p>
    <w:p w14:paraId="21FA38DB">
      <w:r xmlns:w="http://schemas.openxmlformats.org/wordprocessingml/2006/main">
        <w:t xml:space="preserve">[52] 对一排横向敌人造成6倍魔法伤害。“防御”无效。降低目标75%的攻击力和防御力，持续20秒（减益效果先生效）。特殊技能发动后，降低敌方场上所有敌人50%的命中抗性、闪避抗性和眩晕抗性，持续20秒。</w:t>
      </w:r>
    </w:p>
    <w:p w14:paraId="10B62B44">
      <w:r xmlns:w="http://schemas.openxmlformats.org/wordprocessingml/2006/main">
        <w:t xml:space="preserve">[53] 独特效果</w:t>
      </w:r>
    </w:p>
    <w:p w14:paraId="2569AF02">
      <w:r xmlns:w="http://schemas.openxmlformats.org/wordprocessingml/2006/main">
        <w:t xml:space="preserve">[54] 姓名</w:t>
      </w:r>
    </w:p>
    <w:p w14:paraId="16A3C6F2">
      <w:r xmlns:w="http://schemas.openxmlformats.org/wordprocessingml/2006/main">
        <w:t xml:space="preserve">[55] 效应</w:t>
      </w:r>
    </w:p>
    <w:p w14:paraId="3D4FBBA4">
      <w:r xmlns:w="http://schemas.openxmlformats.org/wordprocessingml/2006/main">
        <w:t xml:space="preserve">[56] 智慧冠冕</w:t>
      </w:r>
    </w:p>
    <w:p w14:paraId="6B69547C">
      <w:r xmlns:w="http://schemas.openxmlformats.org/wordprocessingml/2006/main">
        <w:t xml:space="preserve">[57] 在场上时，己方场上魔法攻击角色的基础伤害减免效果被无效化。自身每秒体力消耗增加100%。自身“蜂蜜齐普”效果不会发动（即使由支援者效果等赋予）。</w:t>
      </w:r>
    </w:p>
    <w:p w14:paraId="3D0BE5D8">
      <w:r xmlns:w="http://schemas.openxmlformats.org/wordprocessingml/2006/main">
        <w:t xml:space="preserve">[58] 智慧冠冕+</w:t>
      </w:r>
    </w:p>
    <w:p w14:paraId="494170E9">
      <w:r xmlns:w="http://schemas.openxmlformats.org/wordprocessingml/2006/main">
        <w:t xml:space="preserve">[59] 在场上时，场上所有魔法攻击角色的基础伤害减免效果被无效化。自身每秒体力消耗增加50%。当你的“蜂蜜齐波”效果发动时，你所有单位的攻击力此后提升30%。此独特效果带来的体力消耗增加效果被移除。</w:t>
      </w:r>
    </w:p>
    <w:p w14:paraId="6EEE2817">
      <w:r xmlns:w="http://schemas.openxmlformats.org/wordprocessingml/2006/main">
        <w:t xml:space="preserve">[60] 增强图像</w:t>
      </w:r>
    </w:p>
    <w:p w14:paraId="2FB0CF5A">
      <w:r xmlns:w="http://schemas.openxmlformats.org/wordprocessingml/2006/main">
        <w:t xml:space="preserve">[61] 在游戏中 †</w:t>
      </w:r>
    </w:p>
    <w:p w14:paraId="6A7D470A">
      <w:r xmlns:w="http://schemas.openxmlformats.org/wordprocessingml/2006/main">
        <w:t xml:space="preserve">[62] 具有 5 种基于行的特殊攻击的减益角色，但有耐力消耗。</w:t>
      </w:r>
    </w:p>
    <w:p w14:paraId="29CEF7E7">
      <w:r xmlns:w="http://schemas.openxmlformats.org/wordprocessingml/2006/main">
        <w:t xml:space="preserve">[63] 虽然攻击和防御的减益倍率很高，但降低眩晕抗性的场上效果尤为强大。它能瞬间压制那些没有眩晕免疫的敌人。尽管对付强敌往往效果不佳，但这个角色非常擅长猎杀弱小的对手。</w:t>
      </w:r>
    </w:p>
    <w:p w14:paraId="2D14CCE1">
      <w:r xmlns:w="http://schemas.openxmlformats.org/wordprocessingml/2006/main">
        <w:t xml:space="preserve">[64] 特殊觉醒后，不装备纳豆的战斗时间为33.3秒。装备完全强化纳豆后，战斗时间为41.6秒。普通角色的战斗时间分别为50秒/71.4秒。</w:t>
      </w:r>
    </w:p>
    <w:p w14:paraId="62F6D396">
      <w:r xmlns:w="http://schemas.openxmlformats.org/wordprocessingml/2006/main">
        <w:t xml:space="preserve">[65] 即使装备了完全强化的纳豆，它也不会增加特殊攻击次数，所以如果你把它放在多面条槽位，还不如把纳豆换成提升伤害的装备。纳豆是横排特殊攻击手，可以提升1点BREAK值，并且拥有100%的伤害减免，所以它肯定能造成伤害。</w:t>
      </w:r>
    </w:p>
    <w:p w14:paraId="0A3723B6">
      <w:r xmlns:w="http://schemas.openxmlformats.org/wordprocessingml/2006/main">
        <w:t xml:space="preserve">[66] 具有独特的效果，可以抵消魔法攻击型角色普通攻击、连击和反击造成的20%伤害降低。根据连击率和暴击倍率的不同，魔法攻击型角色的总伤害大约增加10%。</w:t>
      </w:r>
    </w:p>
    <w:p w14:paraId="77E67736">
      <w:r xmlns:w="http://schemas.openxmlformats.org/wordprocessingml/2006/main">
        <w:t xml:space="preserve">[67] 独特的Zippo打火机在使用后会为发动时场上的角色提供一个永久的、独立的攻击力提升效果。即使玛雅尔离开场上，该效果也不会消失。</w:t>
      </w:r>
    </w:p>
    <w:p w14:paraId="6805D0E1">
      <w:r xmlns:w="http://schemas.openxmlformats.org/wordprocessingml/2006/main">
        <w:t xml:space="preserve">[68] 独特的体力消耗惩罚非常显著，即使觉醒后装备了效果最大化的超强化黄金太阳王冠（体力），也无法像其他角色那样长时间战斗。因此，你需要接受这样的设定：如果减益效果的持续时间足够长，那么这种设定就足够了。</w:t>
      </w:r>
    </w:p>
    <w:p w14:paraId="06E0EA28">
      <w:r xmlns:w="http://schemas.openxmlformats.org/wordprocessingml/2006/main">
        <w:t xml:space="preserve">[69] 然而，该单位对 Regalia 组 *1 几乎没有好处，因此在由魔法攻击角色组成的阵型中更容易使用，以充分发挥其独特能力。</w:t>
      </w:r>
    </w:p>
    <w:p w14:paraId="151DB37C">
      <w:r xmlns:w="http://schemas.openxmlformats.org/wordprocessingml/2006/main">
        <w:t xml:space="preserve">[70] 备选版本 †</w:t>
      </w:r>
    </w:p>
    <w:p w14:paraId="00A44149">
      <w:r xmlns:w="http://schemas.openxmlformats.org/wordprocessingml/2006/main">
        <w:t xml:space="preserve">[71] 玛雅尔，神圣骑士</w:t>
      </w:r>
    </w:p>
    <w:p w14:paraId="38CC9767">
      <w:r xmlns:w="http://schemas.openxmlformats.org/wordprocessingml/2006/main">
        <w:t xml:space="preserve">[72] 雷加利亚的超强神骑士玛雅尔</w:t>
      </w:r>
    </w:p>
    <w:p w14:paraId="56B18976">
      <w:r xmlns:w="http://schemas.openxmlformats.org/wordprocessingml/2006/main">
        <w:t xml:space="preserve">[73] 琐事 †</w:t>
      </w:r>
    </w:p>
    <w:p w14:paraId="66EFC3A1">
      <w:r xmlns:w="http://schemas.openxmlformats.org/wordprocessingml/2006/main">
        <w:t xml:space="preserve">[74] 官方推特账号简介 †</w:t>
      </w:r>
    </w:p>
    <w:p w14:paraId="5661880B">
      <w:r xmlns:w="http://schemas.openxmlformats.org/wordprocessingml/2006/main">
        <w:t xml:space="preserve">[75] 人物介绍</w:t>
      </w:r>
    </w:p>
    <w:p w14:paraId="62489B71">
      <w:r xmlns:w="http://schemas.openxmlformats.org/wordprocessingml/2006/main">
        <w:t xml:space="preserve">[76] 评论表 †</w:t>
      </w:r>
    </w:p>
    <w:p w14:paraId="27F5469A">
      <w:r xmlns:w="http://schemas.openxmlformats.org/wordprocessingml/2006/main">
        <w:t xml:space="preserve">[77] 点击打开历史日志列表</w:t>
      </w:r>
    </w:p>
    <w:p w14:paraId="2251F7F2">
      <w:r xmlns:w="http://schemas.openxmlformats.org/wordprocessingml/2006/main">
        <w:t xml:space="preserve">[78] 末尾的数字越小，日志就越旧。</w:t>
      </w:r>
    </w:p>
    <w:p w14:paraId="0FFB3DFA">
      <w:r xmlns:w="http://schemas.openxmlformats.org/wordprocessingml/2006/main">
        <w:t xml:space="preserve">[79]“评论/雷加利亚的超强神骑士玛雅尔/”没有子页面。</w:t>
      </w:r>
    </w:p>
    <w:p w14:paraId="005A69D3">
      <w:r xmlns:w="http://schemas.openxmlformats.org/wordprocessingml/2006/main">
        <w:t xml:space="preserve">[80] 令人遗憾的是，即使没有负面影响，这大概也不会被视为一场革命，尽管他确实是一个性格坚强的人——[/o49ZsUTbPc] 2026-05-20 (周三) 20:25:51</w:t>
      </w:r>
    </w:p>
    <w:p w14:paraId="3F72F03C">
      <w:r xmlns:w="http://schemas.openxmlformats.org/wordprocessingml/2006/main">
        <w:t xml:space="preserve">[81] 除了耐力消耗降低之外，它的性能堪比现有角色的强化版，但耐力消耗降低是为了抑制膨胀而做出的致命缺陷，给人一种它无法融入当前版本环境的印象。——[iAZElyuEESs] 2026-05-20 (周三) 20:38:46</w:t>
      </w:r>
    </w:p>
    <w:p w14:paraId="096E5375">
      <w:r xmlns:w="http://schemas.openxmlformats.org/wordprocessingml/2006/main">
        <w:t xml:space="preserve">[82] 相信 Regalia 的超强神圣骑士伊芙 () -- [Yr3kDppmqBw] 2026-05-20 (周三) 20:51:43</w:t>
      </w:r>
    </w:p>
    <w:p w14:paraId="563D9713">
      <w:r xmlns:w="http://schemas.openxmlformats.org/wordprocessingml/2006/main">
        <w:t xml:space="preserve">[83] 这个纯爱故事的结局太搞笑了。我很好奇举报人和被举报人会是什么表情。——[/o49ZsUTbPc] 2026-05-20 (周三) 20:46:38</w:t>
      </w:r>
    </w:p>
    <w:p w14:paraId="7DD67DFE">
      <w:r xmlns:w="http://schemas.openxmlformats.org/wordprocessingml/2006/main">
        <w:t xml:space="preserve">[84] 哦，好重…… -- [c47ERgZ8pto] 2026-05-20 (周三) 21:39:14</w:t>
      </w:r>
    </w:p>
    <w:p w14:paraId="706CBB7A">
      <w:r xmlns:w="http://schemas.openxmlformats.org/wordprocessingml/2006/main">
        <w:t xml:space="preserve">[85] &gt; 你误解了免费获得纳豆的意义。 -- [c47ERgZ8pto] 2026-05-20 (周三) 23:47:13</w:t>
      </w:r>
    </w:p>
    <w:p w14:paraId="6B4DA8E9">
      <w:r xmlns:w="http://schemas.openxmlformats.org/wordprocessingml/2006/main">
        <w:t xml:space="preserve">[86] 我很希望神圣骑士能有像神秘者那样的角色——[VzTZnQneHSM] 2026-05-20 (周三) 22:13:10</w:t>
      </w:r>
    </w:p>
    <w:p w14:paraId="1883D5CF">
      <w:r xmlns:w="http://schemas.openxmlformats.org/wordprocessingml/2006/main">
        <w:t xml:space="preserve">[87] 不，他一点也不弱。他可以独自应对所有类型的减益效果，而且他的系数和基础能力都很高，所以单看他自身实力非常强。然而，玩了很久的时贞有其他选择，而且加速体力消耗的减益效果在游戏玩法上显然是个沉重的负担，另外两个角色也非常强，而玛雅尔是唯一一个没有任何协同效果的角色，所以感觉……一般般。——[YW2Epyy/EXc] 2026-05-20 (周三) 23:03:07</w:t>
      </w:r>
    </w:p>
    <w:p w14:paraId="5E3C91EC">
      <w:r xmlns:w="http://schemas.openxmlformats.org/wordprocessingml/2006/main">
        <w:t xml:space="preserve">[88] 它并不弱，目前实际上还算强，但有其他角色可以替代它，而且它似乎没有太大的未来潜力，所以作为节日角色，它有点……一般般。——[/o49ZsUTbPc] 2026-05-20 (周三) 23:53:29</w:t>
      </w:r>
    </w:p>
    <w:p w14:paraId="4286D1DE">
      <w:r xmlns:w="http://schemas.openxmlformats.org/wordprocessingml/2006/main">
        <w:t xml:space="preserve">[89] 单就性能而言，我认为它很强，但它的独特缺点太严重，完全抵消了这一点，所以我认为它很难用。如果它有圣器协同或神圣骑士协同，情况就会不同，但既然没有，似乎不用其他角色替代也行。——[L4MbNVf4uxQ] 2026-05-21 (周四) 01:05:58</w:t>
      </w:r>
    </w:p>
    <w:p w14:paraId="77F2F449">
      <w:r xmlns:w="http://schemas.openxmlformats.org/wordprocessingml/2006/main">
        <w:t xml:space="preserve">[90] 不是说她弱。另外两个都强得惊人！只是在她们之中，玛雅尔的实力只能算中等。——[9oODhngGdCs] 2026-05-26 (周二) 19:46:34</w:t>
      </w:r>
    </w:p>
    <w:p w14:paraId="0979054C">
      <w:r xmlns:w="http://schemas.openxmlformats.org/wordprocessingml/2006/main">
        <w:t xml:space="preserve">[91] 嗯，它已经存在了。新的支持版本。我想如果你想禁用它，就必须配合 Zippo Mayael 使用，但这很占地方。——[Xuw1LC0i6po] 2026-05-21 (周四) 01:06:33</w:t>
      </w:r>
    </w:p>
    <w:p w14:paraId="557CB8C4">
      <w:r xmlns:w="http://schemas.openxmlformats.org/wordprocessingml/2006/main">
        <w:t xml:space="preserve">[92] 支援者“圣装神圣骑士”造成的耐力消耗降低效果完全是支援者自身效果造成的，所以除了玛雅尔之外，我认为无法移除。——[f73zse/nf2I] 2026-05-22 (周五) 14:46:08</w:t>
      </w:r>
    </w:p>
    <w:p w14:paraId="19C8750B">
      <w:r xmlns:w="http://schemas.openxmlformats.org/wordprocessingml/2006/main">
        <w:t xml:space="preserve">[93] 所以，你打算先入手超级金Sol Crown（金色）和Zippo打火机？ -- [p2ySHME97g6] 2026-05-21 (周四) 01:18:01</w:t>
      </w:r>
    </w:p>
    <w:p w14:paraId="4BE4CA9B">
      <w:r xmlns:w="http://schemas.openxmlformats.org/wordprocessingml/2006/main">
        <w:t xml:space="preserve">[94] 我感觉这个角色是为了克制Zippo的灵药依赖而设计的。他们似乎收集了不少玩家数据。感觉他们好像在说：“我们要推出这个角色了，所以用他吧。” -- [QhoKBOLK.ek] 2026-05-21 (周四) 23:57:28</w:t>
      </w:r>
    </w:p>
    <w:p w14:paraId="5BED241F">
      <w:r xmlns:w="http://schemas.openxmlformats.org/wordprocessingml/2006/main">
        <w:t xml:space="preserve">[95] 即使是尤里尔，没有Zippo打火机也无法达到最大增益，所以我真的相信超能夏娃会给她Zippo打火机。我真的这么认为！——[Jww75eHf/7U] 2026-05-24 (周日) 04:38:45</w:t>
      </w:r>
    </w:p>
    <w:p w14:paraId="592AA183">
      <w:r xmlns:w="http://schemas.openxmlformats.org/wordprocessingml/2006/main">
        <w:t xml:space="preserve">[96] 如果主要效果是永久性的独立攻击力提升，那么这个角色是不是用来给像瓦莱里科这样增加耐力的角色加成的呢？不过我不确定这样做是否值得——[dpCcZIxJW4k] 2026-05-21 (周四) 15:41:55</w:t>
      </w:r>
    </w:p>
    <w:p w14:paraId="5DEF7B7C">
      <w:r xmlns:w="http://schemas.openxmlformats.org/wordprocessingml/2006/main">
        <w:t xml:space="preserve">[97] 我理解开发者的意思基本上是：“首先，唤醒她的独特效果，然后给她装备一个Zippo打火机。不要给她装备纳豆之类的东西，直接激活Zippo打火机，然后散播增益效果。” 我希望他们能尽快推出一个可以给这个女孩装备Zippo打火机的角色。给她装备招财猫，然后让她挨打，会不会有助于她更快地激活Zippo打火机呢？ -- [m/VJBBE9Cck] 2026-05-21 (周四) 22:10:11</w:t>
      </w:r>
    </w:p>
    <w:p w14:paraId="6155F200">
      <w:r xmlns:w="http://schemas.openxmlformats.org/wordprocessingml/2006/main">
        <w:t xml:space="preserve">[98] 我想，要么就得花35点资源去抽一个强力的减益角色，要么就让Zippo作为Esca队伍的伙伴，用来施加增益效果并延长Amaze的减益效果，慢慢磨掉敌人的生命值……这是目前的用法。——[YW2Epyy/EXc] 2026-05-22 (周五) 15:19:37</w:t>
      </w:r>
    </w:p>
    <w:p w14:paraId="7C8AF678">
      <w:r xmlns:w="http://schemas.openxmlformats.org/wordprocessingml/2006/main">
        <w:t xml:space="preserve">[99] 我在考虑要不要换耳机，但它们太娇气了，根本没法指望它们能打，所以我犹豫要不要换…… -- [yXx.79m9ulw] 2026-05-24 (周日) 07:45:53</w:t>
      </w:r>
    </w:p>
    <w:p w14:paraId="0E29AC5D">
      <w:r xmlns:w="http://schemas.openxmlformats.org/wordprocessingml/2006/main">
        <w:t xml:space="preserve">[100] 太难过了……就算爷爷艾尔在坟墓里也会哭的…… -- [L4MbNVf4uxQ] 2026-05-23 (周六) 14:44:12</w:t>
      </w:r>
    </w:p>
    <w:p w14:paraId="71CD836F">
      <w:r xmlns:w="http://schemas.openxmlformats.org/wordprocessingml/2006/main">
        <w:t xml:space="preserve">[101] 如果在1级时立即将其献祭，它似乎对B级单位或歼灭战有用——[l2YI7bFqSXs] 2026-05-25 (周一) 20:02:14</w:t>
      </w:r>
    </w:p>
    <w:p w14:paraId="246B1AF6">
      <w:r xmlns:w="http://schemas.openxmlformats.org/wordprocessingml/2006/main">
        <w:t xml:space="preserve">[102] 我觉得现在这种限制更像是一种约束，因为之前不被提倡的阵营限制已经取消了。神圣骑士团在这个时候以一种倾向于单一阵营的方式得到加强，这确实值得关注。——[BNjPHO3P/3w] 2026-05-25 (周一) 20:16:53</w:t>
      </w:r>
    </w:p>
    <w:p w14:paraId="091B9376">
      <w:r xmlns:w="http://schemas.openxmlformats.org/wordprocessingml/2006/main">
        <w:t xml:space="preserve">[103] 由于Zippo激活时的增益效果是永久性的，我想尽可能地把Zippo也给增益目标，以延长其持续时间。但如果这样做，无论我拥有多少Zippo，都无法满足需求。我希望Regalia的超强神圣骑士伊芙能以Topaz Mystical的对应版本推出。——[YKGmwrjL3DA] 2026-05-30 (周六) 01:53:44</w:t>
      </w:r>
    </w:p>
    <w:p w14:paraId="6F6A18E3">
      <w:r xmlns:w="http://schemas.openxmlformats.org/wordprocessingml/2006/main">
        <w:t xml:space="preserve">[104]？我该从何说起呢？——[deyrX1ooYn6] 2026-05-30 (周六) 15:34:57</w:t>
      </w:r>
    </w:p>
    <w:p w14:paraId="518FA171">
      <w:r xmlns:w="http://schemas.openxmlformats.org/wordprocessingml/2006/main">
        <w:t xml:space="preserve">[105] 宇宙可以获得所有阵营名称和所有特殊属性，但无法获得名称本身。此外，节日角色无法装备圣剑宇宙。——[f73zse/nf2I] 2026-05-30 (周六) 19:13:51</w:t>
      </w:r>
    </w:p>
    <w:p w14:paraId="63B56C67">
      <w:r xmlns:w="http://schemas.openxmlformats.org/wordprocessingml/2006/main">
        <w:t xml:space="preserve">[106] ←使用棋盘前请务必阅读规则。</w:t>
      </w:r>
    </w:p>
    <w:p w14:paraId="173EE0A4">
      <w:r xmlns:w="http://schemas.openxmlformats.org/wordprocessingml/2006/main">
        <w:t xml:space="preserve">[107] 关于规则 †</w:t>
      </w:r>
    </w:p>
    <w:p w14:paraId="2E916B5C">
      <w:r xmlns:w="http://schemas.openxmlformats.org/wordprocessingml/2006/main">
        <w:t xml:space="preserve">[108] 请不要抱怨或批评页面编辑者。如果您对其他人的编辑有意见，请通过“提供替代方案”或“自行编辑”的方式进行建设性沟通。</w:t>
      </w:r>
    </w:p>
    <w:p w14:paraId="444995CB">
      <w:r xmlns:w="http://schemas.openxmlformats.org/wordprocessingml/2006/main">
        <w:t xml:space="preserve">[109] 不要发布个人网站或其他禁止未经授权链接的网站的网址。</w:t>
      </w:r>
    </w:p>
    <w:p w14:paraId="5FE8B8B6">
      <w:r xmlns:w="http://schemas.openxmlformats.org/wordprocessingml/2006/main">
        <w:t xml:space="preserve">[110] 关于违反规则的帖子 †</w:t>
      </w:r>
    </w:p>
    <w:p w14:paraId="6C097440">
      <w:r xmlns:w="http://schemas.openxmlformats.org/wordprocessingml/2006/main">
        <w:t xml:space="preserve">[111] 禁止发布以下类型的帖子，因为它们容易造成干扰。</w:t>
      </w:r>
    </w:p>
    <w:p w14:paraId="7B893BB1">
      <w:r xmlns:w="http://schemas.openxmlformats.org/wordprocessingml/2006/main">
        <w:t xml:space="preserve">[112]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6B3D5ADC">
      <w:r xmlns:w="http://schemas.openxmlformats.org/wordprocessingml/2006/main">
        <w:t xml:space="preserve">[113] 其他包括使用此维基的人、官方管理员、艺术家、配音演员、现实生活中的个人以及 Twitter 用户等团体。</w:t>
      </w:r>
    </w:p>
    <w:p w14:paraId="7A72E071">
      <w:r xmlns:w="http://schemas.openxmlformats.org/wordprocessingml/2006/main">
        <w:t xml:space="preserve">[114] 关于向管理层提交的帖子，我们容忍可以解释为用户反馈的评论，例如“我希望他们改进这一点”、“我希望他们尽快修复错误”和“维护时间太长了”，但我们不容忍使用辱骂性语言贬低管理层。</w:t>
      </w:r>
    </w:p>
    <w:p w14:paraId="05381883">
      <w:r xmlns:w="http://schemas.openxmlformats.org/wordprocessingml/2006/main">
        <w:t xml:space="preserve">[115] 将讨论和意见交流视为“诽谤或对抗他人”是错误的。然而，在讨论或意见交流中使用辱骂性语言、贬低他人、挑衅他人或在缺乏明确证据的情况下发表言论，都是违法行为。说话时务必注意自己的言辞。</w:t>
      </w:r>
    </w:p>
    <w:p w14:paraId="30B163DE">
      <w:r xmlns:w="http://schemas.openxmlformats.org/wordprocessingml/2006/main">
        <w:t xml:space="preserve">[116] 攻击性言论包括使用“做这个”或“做那个”等强硬命令、“使用粗俗语言”、“居高临下”和“挑衅”。</w:t>
      </w:r>
    </w:p>
    <w:p w14:paraId="19FAACCF">
      <w:r xmlns:w="http://schemas.openxmlformats.org/wordprocessingml/2006/main">
        <w:t xml:space="preserve">[117] 禁止发布冒犯现有玩家的帖子，例如“还有人玩这个游戏吗？”或“这游戏已经凉了”。这并不意味着您完全不能发表任何负面言论，而是指那些超出单纯负面评价范围，构成诽谤或诋毁的帖子将被禁止发布。</w:t>
      </w:r>
    </w:p>
    <w:p w14:paraId="3A9BBA90">
      <w:r xmlns:w="http://schemas.openxmlformats.org/wordprocessingml/2006/main">
        <w:t xml:space="preserve">[118] 公开羞辱，即公开他人的游戏内名称或UID。</w:t>
      </w:r>
    </w:p>
    <w:p w14:paraId="4A5326B8">
      <w:r xmlns:w="http://schemas.openxmlformats.org/wordprocessingml/2006/main">
        <w:t xml:space="preserve">[119] 但是，分享有助于游戏攻略的信息和视频是允许的。</w:t>
      </w:r>
    </w:p>
    <w:p w14:paraId="0E075E9B">
      <w:r xmlns:w="http://schemas.openxmlformats.org/wordprocessingml/2006/main">
        <w:t xml:space="preserve">[120] 参考其他应用程序</w:t>
      </w:r>
    </w:p>
    <w:p w14:paraId="68B3480C">
      <w:r xmlns:w="http://schemas.openxmlformats.org/wordprocessingml/2006/main">
        <w:t xml:space="preserve">[121] 在多个论坛上多次发帖</w:t>
      </w:r>
    </w:p>
    <w:p w14:paraId="590C9385">
      <w:r xmlns:w="http://schemas.openxmlformats.org/wordprocessingml/2006/main">
        <w:t xml:space="preserve">[122] 由一串无意义字符组成的文字</w:t>
      </w:r>
    </w:p>
    <w:p w14:paraId="3D11D63C">
      <w:r xmlns:w="http://schemas.openxmlformats.org/wordprocessingml/2006/main">
        <w:t xml:space="preserve">[123] 关于作弊和利用漏洞的帖子</w:t>
      </w:r>
    </w:p>
    <w:p w14:paraId="5C0A1393">
      <w:r xmlns:w="http://schemas.openxmlformats.org/wordprocessingml/2006/main">
        <w:t xml:space="preserve">[124] 最好的办法是忽略违反规则的帖子。上钩或反驳只会让事情变得更糟。</w:t>
      </w:r>
    </w:p>
    <w:p w14:paraId="354CCE5F">
      <w:r xmlns:w="http://schemas.openxmlformats.org/wordprocessingml/2006/main">
        <w:t xml:space="preserve">[125] *在上述规则中，“诽谤”指的是在没有客观证据的情况下诋毁和贬低他人。将所有批评性文章都归为“诽谤”是不正确的，所以请务必谨慎。</w:t>
      </w:r>
    </w:p>
    <w:p w14:paraId="2B125ED5">
      <w:r xmlns:w="http://schemas.openxmlformats.org/wordprocessingml/2006/main">
        <w:t xml:space="preserve">[126] 关于修改和删除发帖日志 †</w:t>
      </w:r>
    </w:p>
    <w:p w14:paraId="33031190">
      <w:r xmlns:w="http://schemas.openxmlformats.org/wordprocessingml/2006/main">
        <w:t xml:space="preserve">[127] 但是，允许更正印刷错误、遗漏和字体颜色。（他人出于善意所做的更正也允许。）</w:t>
      </w:r>
    </w:p>
    <w:p w14:paraId="59FE6184">
      <w:r xmlns:w="http://schemas.openxmlformats.org/wordprocessingml/2006/main">
        <w:t xml:space="preserve">[128] 作为例外情况，您可以删除自己的帖子，但事后必须向管理员报告。此外，删除时请不要删除整个评论，而是将其替换为以下文本：&amp;color(#ff0000){''发帖人已删除''};</w:t>
      </w:r>
    </w:p>
    <w:p w14:paraId="672ED2A1">
      <w:r xmlns:w="http://schemas.openxmlformats.org/wordprocessingml/2006/main">
        <w:t xml:space="preserve">[129] 关于评论删除违反规则的帖子 †</w:t>
      </w:r>
    </w:p>
    <w:p w14:paraId="3247EB99">
      <w:r xmlns:w="http://schemas.openxmlformats.org/wordprocessingml/2006/main">
        <w:t xml:space="preserve">[130] 您可以自行评论删除上述任何违反规则的评论，无需管理员许可。但是，评论删除后，请务必在“违规举报公告板”上进行举报。请使用“违规举报公告板”上的举报模板。</w:t>
      </w:r>
    </w:p>
    <w:p w14:paraId="45B938FE">
      <w:r xmlns:w="http://schemas.openxmlformats.org/wordprocessingml/2006/main">
        <w:t xml:space="preserve">[131] 未经 CO 举报公告板举报而被评论删除的帖子将被恢复，而评论删除帖子的人将受到处罚。</w:t>
      </w:r>
    </w:p>
    <w:p w14:paraId="3533493E">
      <w:r xmlns:w="http://schemas.openxmlformats.org/wordprocessingml/2006/main">
        <w:t xml:space="preserve">[132] 如果您反复向 CO 举报公告板举报不违反规则的帖子，我们将认为您是自私的，并将对您实施发帖和编辑限制。</w:t>
      </w:r>
    </w:p>
    <w:p w14:paraId="229818B1">
      <w:r xmlns:w="http://schemas.openxmlformats.org/wordprocessingml/2006/main">
        <w:t xml:space="preserve">[133] 管理员可酌情恢复 CO 报告公告板上不违反规则的报告。</w:t>
      </w:r>
    </w:p>
    <w:p w14:paraId="30060CCD">
      <w:r xmlns:w="http://schemas.openxmlformats.org/wordprocessingml/2006/main">
        <w:t xml:space="preserve">[134] 我们再次要求您不要评论那些并未违反规则的评论。（例如，诸如“虽然不违反规则，但对任何看到它的人来说都明显是垃圾信息”、“恶作剧”或“评论整个帖子”之类的主观判断。）</w:t>
      </w:r>
    </w:p>
    <w:p w14:paraId="5C7850A6">
      <w:r xmlns:w="http://schemas.openxmlformats.org/wordprocessingml/2006/main">
        <w:t xml:space="preserve">[135] 关于不违反规则但“冒犯性”的帖子 †</w:t>
      </w:r>
    </w:p>
    <w:p w14:paraId="2FFE6AEA">
      <w:r xmlns:w="http://schemas.openxmlformats.org/wordprocessingml/2006/main">
        <w:t xml:space="preserve">[136] 即使帖子内容具有冒犯性，除非违反版规，否则不会被删除。由于每个人对冒犯性的接受程度不同，请使用 NGID 功能隐藏评论，而不是争论或恶意挑衅。</w:t>
      </w:r>
    </w:p>
    <w:p w14:paraId="2112A442">
      <w:r xmlns:w="http://schemas.openxmlformats.org/wordprocessingml/2006/main">
        <w:t xml:space="preserve">[137] 挑衅难道不是一种违规行为吗？†</w:t>
      </w:r>
    </w:p>
    <w:p w14:paraId="7FAE7EED">
      <w:r xmlns:w="http://schemas.openxmlformats.org/wordprocessingml/2006/main">
        <w:t xml:space="preserve">[138] 每个人对“煽动性言论”的定义都大相径庭，因此我们不认为这是违规行为。如果您认为某条评论具有煽动性，请使用 NGID 功能将其隐藏。</w:t>
      </w:r>
    </w:p>
    <w:p w14:paraId="7A5B7214">
      <w:r xmlns:w="http://schemas.openxmlformats.org/wordprocessingml/2006/main">
        <w:t xml:space="preserve">[139] 抱怨难道不算违法吗？†</w:t>
      </w:r>
    </w:p>
    <w:p w14:paraId="17797CE0">
      <w:r xmlns:w="http://schemas.openxmlformats.org/wordprocessingml/2006/main">
        <w:t xml:space="preserve">[140] 一般而言，抱怨本身并不构成违规。但是，针对本作品的负面宣传、诽谤、辱骂性语言以及超出抱怨范围的对抗性言论均构成违规。如果您认为抱怨内容冒犯了您，请使用 NGID 功能隐藏相关评论。</w:t>
      </w:r>
    </w:p>
    <w:p w14:paraId="5E0DD427">
      <w:r xmlns:w="http://schemas.openxmlformats.org/wordprocessingml/2006/main">
        <w:t xml:space="preserve">[141] 如果您不确定某个帖子是否违反规则，该怎么办？ †</w:t>
      </w:r>
    </w:p>
    <w:p w14:paraId="2EB9DEC9">
      <w:r xmlns:w="http://schemas.openxmlformats.org/wordprocessingml/2006/main">
        <w:t xml:space="preserve">[142] 有些帖子内容含糊不清，难以判断是否违规。评论删除这类含糊不清的帖子可能会导致问题，所以请不要评论删除，而是使用 NGID 功能将评论隐藏起来。</w:t>
      </w:r>
    </w:p>
    <w:p w14:paraId="16B348B8">
      <w:r xmlns:w="http://schemas.openxmlformats.org/wordprocessingml/2006/main">
        <w:t xml:space="preserve">[143] 对屡犯者的处罚 †</w:t>
      </w:r>
    </w:p>
    <w:p w14:paraId="29BEF6B1">
      <w:r xmlns:w="http://schemas.openxmlformats.org/wordprocessingml/2006/main">
        <w:t xml:space="preserve">[144] 屡次违反规则或发布特别恶意的帖子，管理员可酌情予以处罚，例如“禁止访问”或“限制发帖”。</w:t>
      </w:r>
    </w:p>
    <w:p w14:paraId="6B7F3686">
      <w:r xmlns:w="http://schemas.openxmlformats.org/wordprocessingml/2006/main">
        <w:t xml:space="preserve">[145] 如果您对进一步改进有任何建议，请通过 Wiki 管理公告板与我们联系。</w:t>
      </w:r>
    </w:p>
    <w:p w14:paraId="11FD975B"/>
    <w:p w14:paraId="2C2314A3">
      <w:r xmlns:w="http://schemas.openxmlformats.org/wordprocessingml/2006/main">
        <w:rPr>
          <w:b/>
        </w:rPr>
        <w:t xml:space="preserve">A138</w:t>
      </w:r>
    </w:p>
    <w:p w14:paraId="5E16A800">
      <w:r xmlns:w="http://schemas.openxmlformats.org/wordprocessingml/2006/main">
        <w:t xml:space="preserve">[0] 索引：所有角色 | SSR 角色 | SR 角色 | R 角色</w:t>
      </w:r>
    </w:p>
    <w:p w14:paraId="6F4E038C">
      <w:r xmlns:w="http://schemas.openxmlformats.org/wordprocessingml/2006/main">
        <w:t xml:space="preserve">[1] 基本信息</w:t>
      </w:r>
    </w:p>
    <w:p w14:paraId="24206E6B">
      <w:r xmlns:w="http://schemas.openxmlformats.org/wordprocessingml/2006/main">
        <w:t xml:space="preserve">[2] 内容适用性简易评估</w:t>
      </w:r>
    </w:p>
    <w:p w14:paraId="523518D5">
      <w:r xmlns:w="http://schemas.openxmlformats.org/wordprocessingml/2006/main">
        <w:t xml:space="preserve">[3] 替代版本</w:t>
      </w:r>
    </w:p>
    <w:p w14:paraId="27E9F793">
      <w:r xmlns:w="http://schemas.openxmlformats.org/wordprocessingml/2006/main">
        <w:t xml:space="preserve">[4] 琐事</w:t>
      </w:r>
    </w:p>
    <w:p w14:paraId="0FB6B847">
      <w:r xmlns:w="http://schemas.openxmlformats.org/wordprocessingml/2006/main">
        <w:t xml:space="preserve">[5] 官方推特账号介绍</w:t>
      </w:r>
    </w:p>
    <w:p w14:paraId="2260B434">
      <w:r xmlns:w="http://schemas.openxmlformats.org/wordprocessingml/2006/main">
        <w:t xml:space="preserve">[6] 评论表单</w:t>
      </w:r>
    </w:p>
    <w:p w14:paraId="4D020F54">
      <w:r xmlns:w="http://schemas.openxmlformats.org/wordprocessingml/2006/main">
        <w:t xml:space="preserve">[7] 基本信息 †</w:t>
      </w:r>
    </w:p>
    <w:p w14:paraId="48504268">
      <w:r xmlns:w="http://schemas.openxmlformats.org/wordprocessingml/2006/main">
        <w:t xml:space="preserve">[8] 变换图像</w:t>
      </w:r>
    </w:p>
    <w:p w14:paraId="792D7098">
      <w:r xmlns:w="http://schemas.openxmlformats.org/wordprocessingml/2006/main">
        <w:t xml:space="preserve">[9] 简介</w:t>
      </w:r>
    </w:p>
    <w:p w14:paraId="2890A566">
      <w:r xmlns:w="http://schemas.openxmlformats.org/wordprocessingml/2006/main">
        <w:t xml:space="preserve">[10] 姓名</w:t>
      </w:r>
    </w:p>
    <w:p w14:paraId="59529145">
      <w:r xmlns:w="http://schemas.openxmlformats.org/wordprocessingml/2006/main">
        <w:t xml:space="preserve">[11] 雷加利亚的超强神骑士米卡菲尔</w:t>
      </w:r>
    </w:p>
    <w:p w14:paraId="5A4A9560">
      <w:r xmlns:w="http://schemas.openxmlformats.org/wordprocessingml/2006/main">
        <w:t xml:space="preserve">[12] 真实姓名</w:t>
      </w:r>
    </w:p>
    <w:p w14:paraId="03BB0191">
      <w:r xmlns:w="http://schemas.openxmlformats.org/wordprocessingml/2006/main">
        <w:t xml:space="preserve">[13] 米卡菲尔</w:t>
      </w:r>
    </w:p>
    <w:p w14:paraId="2D230A72">
      <w:r xmlns:w="http://schemas.openxmlformats.org/wordprocessingml/2006/main">
        <w:t xml:space="preserve">[14] 稀有度</w:t>
      </w:r>
    </w:p>
    <w:p w14:paraId="03509218">
      <w:r xmlns:w="http://schemas.openxmlformats.org/wordprocessingml/2006/main">
        <w:t xml:space="preserve">[15] 普通攻击</w:t>
      </w:r>
    </w:p>
    <w:p w14:paraId="7A48A7E6">
      <w:r xmlns:w="http://schemas.openxmlformats.org/wordprocessingml/2006/main">
        <w:t xml:space="preserve">[16] 近战攻击（物理）</w:t>
      </w:r>
    </w:p>
    <w:p w14:paraId="7888389D">
      <w:r xmlns:w="http://schemas.openxmlformats.org/wordprocessingml/2006/main">
        <w:t xml:space="preserve">[17] 附属派系</w:t>
      </w:r>
    </w:p>
    <w:p w14:paraId="5014EAFA">
      <w:r xmlns:w="http://schemas.openxmlformats.org/wordprocessingml/2006/main">
        <w:t xml:space="preserve">[18] 神圣骑士（天）</w:t>
      </w:r>
    </w:p>
    <w:p w14:paraId="56658A1C">
      <w:r xmlns:w="http://schemas.openxmlformats.org/wordprocessingml/2006/main">
        <w:t xml:space="preserve">[19] 特殊属性</w:t>
      </w:r>
    </w:p>
    <w:p w14:paraId="30D2F3CE">
      <w:r xmlns:w="http://schemas.openxmlformats.org/wordprocessingml/2006/main">
        <w:t xml:space="preserve">[20] 超能力圣器 九大神骑士</w:t>
      </w:r>
    </w:p>
    <w:p w14:paraId="2E0A8F90">
      <w:r xmlns:w="http://schemas.openxmlformats.org/wordprocessingml/2006/main">
        <w:t xml:space="preserve">[21] 平野恭子</w:t>
      </w:r>
    </w:p>
    <w:p w14:paraId="431139CC">
      <w:r xmlns:w="http://schemas.openxmlformats.org/wordprocessingml/2006/main">
        <w:t xml:space="preserve">[22] 插图</w:t>
      </w:r>
    </w:p>
    <w:p w14:paraId="5016A5EA">
      <w:r xmlns:w="http://schemas.openxmlformats.org/wordprocessingml/2006/main">
        <w:t xml:space="preserve">[23] [私人]</w:t>
      </w:r>
    </w:p>
    <w:p w14:paraId="420B9397">
      <w:r xmlns:w="http://schemas.openxmlformats.org/wordprocessingml/2006/main">
        <w:t xml:space="preserve">[24] SD字符</w:t>
      </w:r>
    </w:p>
    <w:p w14:paraId="40D694B1">
      <w:r xmlns:w="http://schemas.openxmlformats.org/wordprocessingml/2006/main">
        <w:t xml:space="preserve">[25] 风味文字</w:t>
      </w:r>
    </w:p>
    <w:p w14:paraId="6067B83C">
      <w:r xmlns:w="http://schemas.openxmlformats.org/wordprocessingml/2006/main">
        <w:t xml:space="preserve">[26] “我乃拥有超强力量的圣骑士……米卡菲尔！历经漫长的磨难……我终于再次回到你们身边！”米卡菲尔战胜了命运，成为了拥有超强力量的圣骑士。她继承的异界圣器指引着她拯救他人的正确道路。散发着光芒、释放着全新力量的神剑“月之冠冕”，象征着米卡菲尔的正义，斩断罪恶，寻求灵魂的救赎。</w:t>
      </w:r>
    </w:p>
    <w:p w14:paraId="0337209C">
      <w:r xmlns:w="http://schemas.openxmlformats.org/wordprocessingml/2006/main">
        <w:t xml:space="preserve">[27] 如何获得</w:t>
      </w:r>
    </w:p>
    <w:p w14:paraId="2BFF34E0">
      <w:r xmlns:w="http://schemas.openxmlformats.org/wordprocessingml/2006/main">
        <w:t xml:space="preserve">[28] 超级力量节日扭蛋</w:t>
      </w:r>
    </w:p>
    <w:p w14:paraId="7A3F96EC">
      <w:r xmlns:w="http://schemas.openxmlformats.org/wordprocessingml/2006/main">
        <w:t xml:space="preserve">[29] 基础属性（1星）* 每增加1星+50%，5星时为1星值的3倍</w:t>
      </w:r>
    </w:p>
    <w:p w14:paraId="1C0FC6DE">
      <w:r xmlns:w="http://schemas.openxmlformats.org/wordprocessingml/2006/main">
        <w:t xml:space="preserve">[30] 级</w:t>
      </w:r>
    </w:p>
    <w:p w14:paraId="2A157743">
      <w:r xmlns:w="http://schemas.openxmlformats.org/wordprocessingml/2006/main">
        <w:t xml:space="preserve">[31] 耐力</w:t>
      </w:r>
    </w:p>
    <w:p w14:paraId="1A8FE8B6">
      <w:r xmlns:w="http://schemas.openxmlformats.org/wordprocessingml/2006/main">
        <w:t xml:space="preserve">[32] 攻击力</w:t>
      </w:r>
    </w:p>
    <w:p w14:paraId="6EBBED31">
      <w:r xmlns:w="http://schemas.openxmlformats.org/wordprocessingml/2006/main">
        <w:t xml:space="preserve">[33] 防御能力</w:t>
      </w:r>
    </w:p>
    <w:p w14:paraId="40A32001">
      <w:r xmlns:w="http://schemas.openxmlformats.org/wordprocessingml/2006/main">
        <w:t xml:space="preserve">[34] 魔法力量</w:t>
      </w:r>
    </w:p>
    <w:p w14:paraId="516C42F7">
      <w:r xmlns:w="http://schemas.openxmlformats.org/wordprocessingml/2006/main">
        <w:t xml:space="preserve">[35] 魔法抗性</w:t>
      </w:r>
    </w:p>
    <w:p w14:paraId="25D0AE87">
      <w:r xmlns:w="http://schemas.openxmlformats.org/wordprocessingml/2006/main">
        <w:t xml:space="preserve">[36] 详细状态</w:t>
      </w:r>
    </w:p>
    <w:p w14:paraId="55B8F6FE">
      <w:r xmlns:w="http://schemas.openxmlformats.org/wordprocessingml/2006/main">
        <w:t xml:space="preserve">[37] 准确性</w:t>
      </w:r>
    </w:p>
    <w:p w14:paraId="72A3599F">
      <w:r xmlns:w="http://schemas.openxmlformats.org/wordprocessingml/2006/main">
        <w:t xml:space="preserve">[38] 回避能力</w:t>
      </w:r>
    </w:p>
    <w:p w14:paraId="58245689">
      <w:r xmlns:w="http://schemas.openxmlformats.org/wordprocessingml/2006/main">
        <w:t xml:space="preserve">[39] 连续命中率</w:t>
      </w:r>
    </w:p>
    <w:p w14:paraId="371CEA8B">
      <w:r xmlns:w="http://schemas.openxmlformats.org/wordprocessingml/2006/main">
        <w:t xml:space="preserve">[40] 反击率</w:t>
      </w:r>
    </w:p>
    <w:p w14:paraId="7CFEF42C">
      <w:r xmlns:w="http://schemas.openxmlformats.org/wordprocessingml/2006/main">
        <w:t xml:space="preserve">[41] 眩晕激活率</w:t>
      </w:r>
    </w:p>
    <w:p w14:paraId="43D91E22">
      <w:r xmlns:w="http://schemas.openxmlformats.org/wordprocessingml/2006/main">
        <w:t xml:space="preserve">[42] 抗眩晕能力</w:t>
      </w:r>
    </w:p>
    <w:p w14:paraId="2A47DD66">
      <w:r xmlns:w="http://schemas.openxmlformats.org/wordprocessingml/2006/main">
        <w:t xml:space="preserve">[43] 移动速度</w:t>
      </w:r>
    </w:p>
    <w:p w14:paraId="16A3BDDD">
      <w:r xmlns:w="http://schemas.openxmlformats.org/wordprocessingml/2006/main">
        <w:t xml:space="preserve">[44] 部署速度</w:t>
      </w:r>
    </w:p>
    <w:p w14:paraId="14819552">
      <w:r xmlns:w="http://schemas.openxmlformats.org/wordprocessingml/2006/main">
        <w:t xml:space="preserve">[45] 行动速度</w:t>
      </w:r>
    </w:p>
    <w:p w14:paraId="04A445E4">
      <w:r xmlns:w="http://schemas.openxmlformats.org/wordprocessingml/2006/main">
        <w:t xml:space="preserve">[46] 特殊填充量</w:t>
      </w:r>
    </w:p>
    <w:p w14:paraId="17CCDDB9">
      <w:r xmlns:w="http://schemas.openxmlformats.org/wordprocessingml/2006/main">
        <w:t xml:space="preserve">[47] 特殊招式</w:t>
      </w:r>
    </w:p>
    <w:p w14:paraId="6F2E9308">
      <w:r xmlns:w="http://schemas.openxmlformats.org/wordprocessingml/2006/main">
        <w:t xml:space="preserve">[48] 姓名</w:t>
      </w:r>
    </w:p>
    <w:p w14:paraId="1935B7F7">
      <w:r xmlns:w="http://schemas.openxmlformats.org/wordprocessingml/2006/main">
        <w:t xml:space="preserve">[49] 效应</w:t>
      </w:r>
    </w:p>
    <w:p w14:paraId="0C0AD0F7">
      <w:r xmlns:w="http://schemas.openxmlformats.org/wordprocessingml/2006/main">
        <w:t xml:space="preserve">[50] 审判圣剑 疯狂惩罚者</w:t>
      </w:r>
    </w:p>
    <w:p w14:paraId="5C0A4221">
      <w:r xmlns:w="http://schemas.openxmlformats.org/wordprocessingml/2006/main">
        <w:t xml:space="preserve">[51] 对单个敌人造成6倍物理伤害。对恶魔和赞因型敌人造成9倍物理伤害。无视防御。场上每有一个神圣骑士型敌人，特殊技能威力提升10%。每次使用特殊技能，你的攻击力提升10%（最高提升50%）。</w:t>
      </w:r>
    </w:p>
    <w:p w14:paraId="38B12DBB">
      <w:r xmlns:w="http://schemas.openxmlformats.org/wordprocessingml/2006/main">
        <w:t xml:space="preserve">[52] 审判圣剑 疯狂惩罚者+</w:t>
      </w:r>
    </w:p>
    <w:p w14:paraId="6C925B4B">
      <w:r xmlns:w="http://schemas.openxmlformats.org/wordprocessingml/2006/main">
        <w:t xml:space="preserve">[53] 对单个敌人造成9倍物理伤害。仅对恶魔和扎因型敌人造成12倍物理伤害。无视防御。场上每存在一个神圣骑士型敌人，特殊技能威力提升20%。持续10秒，所有友方单位造成的伤害提升20%。若目标是神圣骑士型敌人，则提升效果提升至造成伤害的50%（伤害提升效果先生效）。每次使用特殊技能，自身攻击力提升20%（最高提升100%）。</w:t>
      </w:r>
    </w:p>
    <w:p w14:paraId="1C7451DC">
      <w:r xmlns:w="http://schemas.openxmlformats.org/wordprocessingml/2006/main">
        <w:t xml:space="preserve">[54] 独特效果</w:t>
      </w:r>
    </w:p>
    <w:p w14:paraId="4EECD247">
      <w:r xmlns:w="http://schemas.openxmlformats.org/wordprocessingml/2006/main">
        <w:t xml:space="preserve">[55] 姓名</w:t>
      </w:r>
    </w:p>
    <w:p w14:paraId="516E0C04">
      <w:r xmlns:w="http://schemas.openxmlformats.org/wordprocessingml/2006/main">
        <w:t xml:space="preserve">[56] 效应</w:t>
      </w:r>
    </w:p>
    <w:p w14:paraId="6C938B44">
      <w:r xmlns:w="http://schemas.openxmlformats.org/wordprocessingml/2006/main">
        <w:t xml:space="preserve">[57] 奥布·狄凯俄辛涅</w:t>
      </w:r>
    </w:p>
    <w:p w14:paraId="53AB1E32">
      <w:r xmlns:w="http://schemas.openxmlformats.org/wordprocessingml/2006/main">
        <w:t xml:space="preserve">[58] 当神骑士单位在场上时，当其完成部署时，自身和目标的攻击力和防御力提高 50%，持续 30 秒。</w:t>
      </w:r>
    </w:p>
    <w:p w14:paraId="6D7A2DF4">
      <w:r xmlns:w="http://schemas.openxmlformats.org/wordprocessingml/2006/main">
        <w:t xml:space="preserve">[59] Ob Dikaiosyne+</w:t>
      </w:r>
    </w:p>
    <w:p w14:paraId="69E2EDDC">
      <w:r xmlns:w="http://schemas.openxmlformats.org/wordprocessingml/2006/main">
        <w:t xml:space="preserve">[60] 当该单位在场上时，若出击待命的先导单位为神圣骑士，则目标的移动速度降至0。神圣骑士完成出击后，持续30秒，该单位与目标的攻击力和防御力提升75%，特殊攻击槽提升30%。（若目标为该单位自身，则效果不叠加。）</w:t>
      </w:r>
    </w:p>
    <w:p w14:paraId="7C5E6CE8">
      <w:r xmlns:w="http://schemas.openxmlformats.org/wordprocessingml/2006/main">
        <w:t xml:space="preserve">[61] 增强图像</w:t>
      </w:r>
    </w:p>
    <w:p w14:paraId="0B439AD4">
      <w:r xmlns:w="http://schemas.openxmlformats.org/wordprocessingml/2006/main">
        <w:t xml:space="preserve">[62] 在游戏中 †</w:t>
      </w:r>
    </w:p>
    <w:p w14:paraId="3C9F3B5F">
      <w:r xmlns:w="http://schemas.openxmlformats.org/wordprocessingml/2006/main">
        <w:t xml:space="preserve">[63] 这是 Mikafiel 的新形式，于 2026 年 2 月的超级力量节上实施，这是四年半以来的第一次。</w:t>
      </w:r>
    </w:p>
    <w:p w14:paraId="1B516788">
      <w:r xmlns:w="http://schemas.openxmlformats.org/wordprocessingml/2006/main">
        <w:t xml:space="preserve">[64] 终极技能的范围伤害增益效果非常强力，如果目标是神圣骑士，则增益效果提升50%。由于我也是神圣骑士，所以自然也是50%。该效果持续时间虽短，只有10秒，但由于它是在造成伤害之前生效的，因此至少我的终极技能可以打出更高的伤害。伤害增益效果不容易叠加，所以很容易达到1.5倍的火力。</w:t>
      </w:r>
    </w:p>
    <w:p w14:paraId="2307854A">
      <w:r xmlns:w="http://schemas.openxmlformats.org/wordprocessingml/2006/main">
        <w:t xml:space="preserve">[65] 恶魔族和赞因族怪兽的特殊攻击倍率提升。主要为描述性文字。</w:t>
      </w:r>
    </w:p>
    <w:p w14:paraId="443BEC61">
      <w:r xmlns:w="http://schemas.openxmlformats.org/wordprocessingml/2006/main">
        <w:t xml:space="preserve">[66] 场上每有一个神圣骑士类型的单位，特殊攻击威力就会提升 20%。这包括你自己，所以至少是 1.2 倍。</w:t>
      </w:r>
    </w:p>
    <w:p w14:paraId="148C7671">
      <w:r xmlns:w="http://schemas.openxmlformats.org/wordprocessingml/2006/main">
        <w:t xml:space="preserve">[67] 每次使用特殊技能，攻击力提升20%，最高可达100%。这是一个永久效果，并非增益效果，并且可以与其他同类型增益效果叠加。在没有任何特殊策略的情况下，装备仁王纳豆后，在71.4秒的团队副本战斗中，你可以使用特殊技能约6次，平均每次攻击力提升50%。与装备特殊技能时75%的攻击力提升相比，火力提升约为1.3倍（与没有增益效果时相比约为2.25倍）。通过速度提升、特殊技能槽增加、体力恢复或蜂蜜Zippo的效果来增加特殊技能的使用次数，可以提高在100%攻击力提升状态下使用特殊技能的机会，从而获得更高的火力提升。它与能够满足这些条件的神圣骑士角色搭配效果很好，例如神圣骑士阿尔戈尔、神圣骑士科托内泽和神圣骑士雷维尔。</w:t>
      </w:r>
    </w:p>
    <w:p w14:paraId="51747C70">
      <w:r xmlns:w="http://schemas.openxmlformats.org/wordprocessingml/2006/main">
        <w:t xml:space="preserve">[68] 由于它的特殊招式也无视防御，即使只是把它放在突袭面条槽里也很有用。</w:t>
      </w:r>
    </w:p>
    <w:p w14:paraId="41B71435">
      <w:r xmlns:w="http://schemas.openxmlformats.org/wordprocessingml/2006/main">
        <w:t xml:space="preserve">[69] 热功率计算</w:t>
      </w:r>
    </w:p>
    <w:p w14:paraId="7D024109">
      <w:r xmlns:w="http://schemas.openxmlformats.org/wordprocessingml/2006/main">
        <w:t xml:space="preserve">[70] 热功率计算</w:t>
      </w:r>
    </w:p>
    <w:p w14:paraId="69415A4D">
      <w:r xmlns:w="http://schemas.openxmlformats.org/wordprocessingml/2006/main">
        <w:t xml:space="preserve">[71] 特殊技能的基础倍率为9倍，加上神圣骑士类型本身的特殊技能威力倍率1.2倍，伤害增益效果的倍率1.5倍，以及攻击力增益效果的平均倍率1.3倍（以75%攻击力增益效果为基准，平均倍率为2.25倍）。计算使用一次特殊技能所需的6次普通攻击的火力，总倍率约为普通攻击11.6倍 + 特殊技能20.8倍 = 32.4倍。与无增益效果相比，普通攻击倍率为20.3倍 + 特殊技能36.1倍 = 56.4倍。每增加一名神圣骑士，倍率额外增加3.5倍（与无增益效果相比为6.1倍）。如果拥有5名神圣骑士，则倍率约为46.3倍（与无增益效果相比为81倍）。即使与经常被认为倍率很高的圣夜艾斯卡红宝石的 24 倍倍率相比，以及与单体 9 倍特殊攻击（6 次普通攻击 + 9 倍特殊攻击）的 15 倍倍率相比，这也是一个相当高的倍率，而后者实际上没有任何效果。</w:t>
      </w:r>
    </w:p>
    <w:p w14:paraId="57EA8D79">
      <w:r xmlns:w="http://schemas.openxmlformats.org/wordprocessingml/2006/main">
        <w:t xml:space="preserve">[72] “若目标是自身，则效果不叠加”这句话的意思是，效果不会在“自身”和“神圣骑士”类型之间叠加。简而言之，米卡菲尔的特殊攻击槽每次完成一次出击后增加的数值是30%，而不是60%。如果完成两次或两次以上出击，则每次出击都会触发攻击力和防御力提升以及特殊攻击槽增加30%的效果。</w:t>
      </w:r>
    </w:p>
    <w:p w14:paraId="443FC300">
      <w:r xmlns:w="http://schemas.openxmlformats.org/wordprocessingml/2006/main">
        <w:t xml:space="preserve">[73] 此特殊效果与可提前撤退的神圣骑士角色配合良好。例如，在团队副本中使用神圣骑士雷维尔，或在艾斯卡·阿玛兹·幻影存在时使用圣夜布罗克米尔。您也可以故意部署通常只需撤退的圣夜梅法尔或神圣骑士阿克鲁克斯来触发此特殊效果。拥有强化自身优势的特殊效果的角色，例如增加特殊攻击槽或速度提升，或提供持续治疗以弥补弱点，也能很好地发挥作用。（例如，第三审判之刃伊扎奈尔、新年凯瑞尔、第五护符竖琴玛丽埃尔、深思熟虑的第五护符竖琴玛丽埃尔、赛车女王里格尔等。如果特殊攻击有不错的效果，您还可以通过将米卡菲尔的特殊攻击槽增加与钻头类装备结合来激活它。）</w:t>
      </w:r>
    </w:p>
    <w:p w14:paraId="239F1352">
      <w:r xmlns:w="http://schemas.openxmlformats.org/wordprocessingml/2006/main">
        <w:t xml:space="preserve">[74] 如果首发出击中有四名神圣骑士，包括他自己，则战斗开始时他的特殊攻击槽将达到 100%。</w:t>
      </w:r>
    </w:p>
    <w:p w14:paraId="13D81F1A">
      <w:r xmlns:w="http://schemas.openxmlformats.org/wordprocessingml/2006/main">
        <w:t xml:space="preserve">[75] 由于神圣骑士系列在各种情况下都会被提及或针对，因此你应该尽可能多地将他们纳入你的阵容。如果你将装备了圣剑宇宙的角色排成一列，你将获得与神圣骑士系列相同的所有增益效果。</w:t>
      </w:r>
    </w:p>
    <w:p w14:paraId="03E2D931">
      <w:r xmlns:w="http://schemas.openxmlformats.org/wordprocessingml/2006/main">
        <w:t xml:space="preserve">[76] 与此同日实装的辅助角色“九大神骑士”可以进一步提升攻击力。这是一项显著的优势，因为它可以使最终伤害提升约1.1倍。</w:t>
      </w:r>
    </w:p>
    <w:p w14:paraId="10286749">
      <w:r xmlns:w="http://schemas.openxmlformats.org/wordprocessingml/2006/main">
        <w:t xml:space="preserve">[77] 虽然它具有极高的潜力，但它不能装备超级装备，所以如果你想把它用作主要攻击者，提高它的等级上限很重要。</w:t>
      </w:r>
    </w:p>
    <w:p w14:paraId="2BB3CA23">
      <w:r xmlns:w="http://schemas.openxmlformats.org/wordprocessingml/2006/main">
        <w:t xml:space="preserve">[78] 内容适用性简易评估 †</w:t>
      </w:r>
    </w:p>
    <w:p w14:paraId="323FD404">
      <w:r xmlns:w="http://schemas.openxmlformats.org/wordprocessingml/2006/main">
        <w:t xml:space="preserve">[79] 合适的内容、推荐的装备示例、角色发展目标等。</w:t>
      </w:r>
    </w:p>
    <w:p w14:paraId="0FC66E65">
      <w:r xmlns:w="http://schemas.openxmlformats.org/wordprocessingml/2006/main">
        <w:t xml:space="preserve">[80] 兼容内容</w:t>
      </w:r>
    </w:p>
    <w:p w14:paraId="06D6CD99">
      <w:r xmlns:w="http://schemas.openxmlformats.org/wordprocessingml/2006/main">
        <w:t xml:space="preserve">[81] 能力倾向</w:t>
      </w:r>
    </w:p>
    <w:p w14:paraId="403CCF6F">
      <w:r xmlns:w="http://schemas.openxmlformats.org/wordprocessingml/2006/main">
        <w:t xml:space="preserve">[82] 简短评论</w:t>
      </w:r>
    </w:p>
    <w:p w14:paraId="1C1D4CF5">
      <w:r xmlns:w="http://schemas.openxmlformats.org/wordprocessingml/2006/main">
        <w:t xml:space="preserve">[83] 主线任务 事件任务</w:t>
      </w:r>
    </w:p>
    <w:p w14:paraId="4174E7E5">
      <w:r xmlns:w="http://schemas.openxmlformats.org/wordprocessingml/2006/main">
        <w:t xml:space="preserve">[84] 可以毫无问题地执行</w:t>
      </w:r>
    </w:p>
    <w:p w14:paraId="6B612C81">
      <w:r xmlns:w="http://schemas.openxmlformats.org/wordprocessingml/2006/main">
        <w:t xml:space="preserve">[85] 突袭战</w:t>
      </w:r>
    </w:p>
    <w:p w14:paraId="6434BA0B">
      <w:r xmlns:w="http://schemas.openxmlformats.org/wordprocessingml/2006/main">
        <w:t xml:space="preserve">[86] 单体攻击力极高且能提供伤害增益的职业（装备示例见下文）</w:t>
      </w:r>
    </w:p>
    <w:p w14:paraId="41C083E2">
      <w:r xmlns:w="http://schemas.openxmlformats.org/wordprocessingml/2006/main">
        <w:t xml:space="preserve">[87] 湮灭</w:t>
      </w:r>
    </w:p>
    <w:p w14:paraId="1B4C2DA8">
      <w:r xmlns:w="http://schemas.openxmlformats.org/wordprocessingml/2006/main">
        <w:t xml:space="preserve">[88] 此特殊效果仅在神圣骑士阵型中且初始部署时才能发挥强大威力。分配特殊攻击槽和增益效果后立即撤退。</w:t>
      </w:r>
    </w:p>
    <w:p w14:paraId="6CC00177">
      <w:r xmlns:w="http://schemas.openxmlformats.org/wordprocessingml/2006/main">
        <w:t xml:space="preserve">[89] B宇宙</w:t>
      </w:r>
    </w:p>
    <w:p w14:paraId="4CB7C33B">
      <w:r xmlns:w="http://schemas.openxmlformats.org/wordprocessingml/2006/main">
        <w:t xml:space="preserve">[90] 拥有极高单体伤害的攻击手和伤害增益提供者。通过反复部署和撤退神圣骑士，可以反复释放其特殊攻击。</w:t>
      </w:r>
    </w:p>
    <w:p w14:paraId="3D8D8CF2">
      <w:r xmlns:w="http://schemas.openxmlformats.org/wordprocessingml/2006/main">
        <w:t xml:space="preserve">[91] 能力评估指标</w:t>
      </w:r>
    </w:p>
    <w:p w14:paraId="1EF6FF15">
      <w:r xmlns:w="http://schemas.openxmlformats.org/wordprocessingml/2006/main">
        <w:t xml:space="preserve">[92] ◎：优秀内容。最有可能发挥出色。○：合适内容。有较高发挥潜力。△：一般。需要一些技巧才能发挥良好，但选择理由不多。×：不合适内容。由于与内容规则、游戏系统、难度等级等不兼容，难以发挥出色。*2014年3月更新</w:t>
      </w:r>
    </w:p>
    <w:p w14:paraId="4DB57379">
      <w:r xmlns:w="http://schemas.openxmlformats.org/wordprocessingml/2006/main">
        <w:t xml:space="preserve">[93] 突袭</w:t>
      </w:r>
    </w:p>
    <w:p w14:paraId="280E3DB0">
      <w:r xmlns:w="http://schemas.openxmlformats.org/wordprocessingml/2006/main">
        <w:t xml:space="preserve">[94] 推荐设备示例</w:t>
      </w:r>
    </w:p>
    <w:p w14:paraId="65686446">
      <w:r xmlns:w="http://schemas.openxmlformats.org/wordprocessingml/2006/main">
        <w:t xml:space="preserve">[95] 主要设备</w:t>
      </w:r>
    </w:p>
    <w:p w14:paraId="7022325D">
      <w:r xmlns:w="http://schemas.openxmlformats.org/wordprocessingml/2006/main">
        <w:t xml:space="preserve">[96] 子设备</w:t>
      </w:r>
    </w:p>
    <w:p w14:paraId="104A6944">
      <w:r xmlns:w="http://schemas.openxmlformats.org/wordprocessingml/2006/main">
        <w:t xml:space="preserve">[97] 一件令人愉悦的物品</w:t>
      </w:r>
    </w:p>
    <w:p w14:paraId="611C441B">
      <w:r xmlns:w="http://schemas.openxmlformats.org/wordprocessingml/2006/main">
        <w:t xml:space="preserve">[98] 发展目标</w:t>
      </w:r>
    </w:p>
    <w:p w14:paraId="4C4C296B">
      <w:r xmlns:w="http://schemas.openxmlformats.org/wordprocessingml/2006/main">
        <w:t xml:space="preserve">[99] 突破极限</w:t>
      </w:r>
    </w:p>
    <w:p w14:paraId="4D2A3051">
      <w:r xmlns:w="http://schemas.openxmlformats.org/wordprocessingml/2006/main">
        <w:t xml:space="preserve">[100] 致命觉醒</w:t>
      </w:r>
    </w:p>
    <w:p w14:paraId="3654492C">
      <w:r xmlns:w="http://schemas.openxmlformats.org/wordprocessingml/2006/main">
        <w:t xml:space="preserve">[101] 独特的觉醒</w:t>
      </w:r>
    </w:p>
    <w:p w14:paraId="5D48243F">
      <w:r xmlns:w="http://schemas.openxmlformats.org/wordprocessingml/2006/main">
        <w:t xml:space="preserve">[102] 行动速度</w:t>
      </w:r>
    </w:p>
    <w:p w14:paraId="3ECE2348">
      <w:r xmlns:w="http://schemas.openxmlformats.org/wordprocessingml/2006/main">
        <w:t xml:space="preserve">[103] 特别收费</w:t>
      </w:r>
    </w:p>
    <w:p w14:paraId="259337A8">
      <w:r xmlns:w="http://schemas.openxmlformats.org/wordprocessingml/2006/main">
        <w:t xml:space="preserve">[104] 其他</w:t>
      </w:r>
    </w:p>
    <w:p w14:paraId="129E398D">
      <w:r xmlns:w="http://schemas.openxmlformats.org/wordprocessingml/2006/main">
        <w:t xml:space="preserve">[105] 培训成本</w:t>
      </w:r>
    </w:p>
    <w:p w14:paraId="73B15583">
      <w:r xmlns:w="http://schemas.openxmlformats.org/wordprocessingml/2006/main">
        <w:t xml:space="preserve">[106] 14.9% 8次</w:t>
      </w:r>
    </w:p>
    <w:p w14:paraId="5600B04B">
      <w:r xmlns:w="http://schemas.openxmlformats.org/wordprocessingml/2006/main">
        <w:t xml:space="preserve">[107] 备注</w:t>
      </w:r>
    </w:p>
    <w:p w14:paraId="754B7C96">
      <w:r xmlns:w="http://schemas.openxmlformats.org/wordprocessingml/2006/main">
        <w:t xml:space="preserve">[108] 你可以以较低的代价将行动速度和特殊攻击充能提升到最大值。此外，将节省下来的觉醒点数用于觉醒攻击力也是个不错的选择。</w:t>
      </w:r>
    </w:p>
    <w:p w14:paraId="0485E3A3">
      <w:r xmlns:w="http://schemas.openxmlformats.org/wordprocessingml/2006/main">
        <w:t xml:space="preserve">[109] *2016年5月更新</w:t>
      </w:r>
    </w:p>
    <w:p w14:paraId="5C9E3D2D">
      <w:r xmlns:w="http://schemas.openxmlformats.org/wordprocessingml/2006/main">
        <w:t xml:space="preserve">[110] 备选版本 †</w:t>
      </w:r>
    </w:p>
    <w:p w14:paraId="73AD7E4E">
      <w:r xmlns:w="http://schemas.openxmlformats.org/wordprocessingml/2006/main">
        <w:t xml:space="preserve">[111] 第二圣剑米卡菲尔</w:t>
      </w:r>
    </w:p>
    <w:p w14:paraId="0AF4F8B3">
      <w:r xmlns:w="http://schemas.openxmlformats.org/wordprocessingml/2006/main">
        <w:t xml:space="preserve">[112] 雷加利亚的超强神骑士米卡菲尔</w:t>
      </w:r>
    </w:p>
    <w:p w14:paraId="3A8C9C4C">
      <w:r xmlns:w="http://schemas.openxmlformats.org/wordprocessingml/2006/main">
        <w:t xml:space="preserve">[113] 琐事 †</w:t>
      </w:r>
    </w:p>
    <w:p w14:paraId="19C59E40">
      <w:r xmlns:w="http://schemas.openxmlformats.org/wordprocessingml/2006/main">
        <w:t xml:space="preserve">[114] 虽然主线剧情世界中只有三件圣器，但他因为从异世界带来的圣器而成为了第四件圣器骑士。</w:t>
      </w:r>
    </w:p>
    <w:p w14:paraId="096AB683">
      <w:r xmlns:w="http://schemas.openxmlformats.org/wordprocessingml/2006/main">
        <w:t xml:space="preserve">[115] 通过圣器的力量，他获得了“辨别正确与扭曲之间的界限”的能力，尤其擅长分离生物与机械元素融合的生物，而不会伤害任何一方。</w:t>
      </w:r>
    </w:p>
    <w:p w14:paraId="5EF662ED">
      <w:r xmlns:w="http://schemas.openxmlformats.org/wordprocessingml/2006/main">
        <w:t xml:space="preserve">[116] 从设定上看，它只能对付经圣器认可的对手，例如，如果它与伪装成人类的恶魔战斗，其变身状态将被强制解除。然而，这仅限于设定，在实际战斗中，它可以作为单位对付任何对手。</w:t>
      </w:r>
    </w:p>
    <w:p w14:paraId="24B63AA5">
      <w:r xmlns:w="http://schemas.openxmlformats.org/wordprocessingml/2006/main">
        <w:t xml:space="preserve">[117] 只有官方渠道才知道确切原因，但从负责常规版动画的画师近期的作品来看，他们似乎接了更多为虚拟主播设计角色的工作（也就是所谓的“妈妈插画师”工作）。因此，他们可能出于品牌维护以及避免无意中向未成年人和不习惯成人内容的听众发布公告的考虑，而暂时停止使用该名称创作新的18+相关作品。</w:t>
      </w:r>
    </w:p>
    <w:p w14:paraId="69DA2907">
      <w:r xmlns:w="http://schemas.openxmlformats.org/wordprocessingml/2006/main">
        <w:t xml:space="preserve">[118] 官方推特账号简介 †</w:t>
      </w:r>
    </w:p>
    <w:p w14:paraId="218E26CE">
      <w:r xmlns:w="http://schemas.openxmlformats.org/wordprocessingml/2006/main">
        <w:t xml:space="preserve">[119] 人物介绍</w:t>
      </w:r>
    </w:p>
    <w:p w14:paraId="5E3AE28E">
      <w:r xmlns:w="http://schemas.openxmlformats.org/wordprocessingml/2006/main">
        <w:t xml:space="preserve">[120] 评论表 †</w:t>
      </w:r>
    </w:p>
    <w:p w14:paraId="31F8042C">
      <w:r xmlns:w="http://schemas.openxmlformats.org/wordprocessingml/2006/main">
        <w:t xml:space="preserve">[121] 点击打开历史日志列表</w:t>
      </w:r>
    </w:p>
    <w:p w14:paraId="497480A1">
      <w:r xmlns:w="http://schemas.openxmlformats.org/wordprocessingml/2006/main">
        <w:t xml:space="preserve">[122] 末尾的数字越小，日志越旧。</w:t>
      </w:r>
    </w:p>
    <w:p w14:paraId="0F6C0953">
      <w:r xmlns:w="http://schemas.openxmlformats.org/wordprocessingml/2006/main">
        <w:t xml:space="preserve">[123]“评论/雷加利亚的超强神骑士米卡菲尔/”没有子页面。</w:t>
      </w:r>
    </w:p>
    <w:p w14:paraId="7A40646F">
      <w:r xmlns:w="http://schemas.openxmlformats.org/wordprocessingml/2006/main">
        <w:t xml:space="preserve">[124] 看来她作为虚拟主播的妈妈画师，工作非常努力……我的意思是，她作为那个圣诞节让鸡肉冷却下来的女孩的妈妈画师，当然会很受欢迎。——[XKoClbxogTE] 2026-02-25 (周三) 21:13:54</w:t>
      </w:r>
    </w:p>
    <w:p w14:paraId="785BA7E2">
      <w:r xmlns:w="http://schemas.openxmlformats.org/wordprocessingml/2006/main">
        <w:t xml:space="preserve">[125] 我明白了。你这么一说，这脸的画法确实跟那个人一模一样。——[rYgC2BXIVNw] 2026-02-25 (周三) 21:20:09</w:t>
      </w:r>
    </w:p>
    <w:p w14:paraId="187FA132">
      <w:r xmlns:w="http://schemas.openxmlformats.org/wordprocessingml/2006/main">
        <w:t xml:space="preserve">[126] 是你本能地排斥人工智能，我觉得这没什么错——[I7QNPkcZYic] 2026-02-26 (周四) 10:16:11</w:t>
      </w:r>
    </w:p>
    <w:p w14:paraId="33ACB4B4">
      <w:r xmlns:w="http://schemas.openxmlformats.org/wordprocessingml/2006/main">
        <w:t xml:space="preserve">[127] 有些游戏曾因涉嫌使用人工智能而卷入争议，所以除非你有非常确凿的证据，否则最好什么都别说。——[2UboYR3lyE2] 2026-02-26 (周四) 12:35:49</w:t>
      </w:r>
    </w:p>
    <w:p w14:paraId="0E29B159">
      <w:r xmlns:w="http://schemas.openxmlformats.org/wordprocessingml/2006/main">
        <w:t xml:space="preserve">[128] 提问者可能并非有意冒犯或指责，只是出于好奇，对吧？当然，“人工智能”这个词在这个语境下可能不太合适，但也没什么好大惊小怪的。大家和睦相处吧，今天是值得庆祝的日子。——[8QrE/rTakQM] 2026-02-26 (周四) 15:07:48</w:t>
      </w:r>
    </w:p>
    <w:p w14:paraId="0319255B">
      <w:r xmlns:w="http://schemas.openxmlformats.org/wordprocessingml/2006/main">
        <w:t xml:space="preserve">[129] 谁？ -- [SEqQfEMAq4A] 2026-02-26 (周四) 15:08:13</w:t>
      </w:r>
    </w:p>
    <w:p w14:paraId="41DF633E">
      <w:r xmlns:w="http://schemas.openxmlformats.org/wordprocessingml/2006/main">
        <w:t xml:space="preserve">[130] 现在冒出来一大堆白痴，动不动就给什么东西贴上“人工智能”的标签，搞得到处都是麻烦，所以你真的应该避免随意把什么东西都称为“人工智能”。问别人的画是不是人工智能画的就已经非常没礼貌了，而没意识到自己说错了就更糟糕了。——[MyDmvYd7taI] 2026-02-26 (周四) 21:08:12</w:t>
      </w:r>
    </w:p>
    <w:p w14:paraId="1DE580B3">
      <w:r xmlns:w="http://schemas.openxmlformats.org/wordprocessingml/2006/main">
        <w:t xml:space="preserve">[131] AliceSoft 已经明确表示不会销售人工智能生成的产品。如果他们真的在这款产品中使用人工智能，那将会引发一场非同小可的争议。——[R8zvMs2P4zU] 2026-02-26 (周四) 21:33:03</w:t>
      </w:r>
    </w:p>
    <w:p w14:paraId="37CAD0ED">
      <w:r xmlns:w="http://schemas.openxmlformats.org/wordprocessingml/2006/main">
        <w:t xml:space="preserve">[132] 这并非个例…… -- [MjyIUtSSgtg] 2026-02-25 (周三) 17:55:08</w:t>
      </w:r>
    </w:p>
    <w:p w14:paraId="036AE0C1">
      <w:r xmlns:w="http://schemas.openxmlformats.org/wordprocessingml/2006/main">
        <w:t xml:space="preserve">[133] 如果她是一位妈妈艺术家，如果她公开了自己的名字，其他艺术家的观众可能会蜂拥而至……她可能既是为了品牌推广，也是为了降低意外风险，所以才如此谨慎。这位热门候选人的观众数量远超顶尖艺术家，是当今最强劲的艺术家之一。——[XKoClbxogTE] 2026-02-26 (周四) 00:47:31</w:t>
      </w:r>
    </w:p>
    <w:p w14:paraId="0DC9A5FD">
      <w:r xmlns:w="http://schemas.openxmlformats.org/wordprocessingml/2006/main">
        <w:t xml:space="preserve">[134] V 只是个隐性营销手段，我从来没听说过主播本人——[SEqQfEMAq4A] 2026-02-26 (周四) 15:09:48</w:t>
      </w:r>
    </w:p>
    <w:p w14:paraId="41B4AF18">
      <w:r xmlns:w="http://schemas.openxmlformats.org/wordprocessingml/2006/main">
        <w:t xml:space="preserve">[135] 当我搜索这位艺术家的名字时，他们的作品列表正常显示…… -- [XKoClbxogTE] 2026-02-27 (周五) 01:03:29</w:t>
      </w:r>
    </w:p>
    <w:p w14:paraId="2D51EDDA">
      <w:r xmlns:w="http://schemas.openxmlformats.org/wordprocessingml/2006/main">
        <w:t xml:space="preserve">[136] 回你的窝去吧 -- [5zsNjOBL16s] 2026-02-27 (星期五) 20:58:10</w:t>
      </w:r>
    </w:p>
    <w:p w14:paraId="04950C48">
      <w:r xmlns:w="http://schemas.openxmlformats.org/wordprocessingml/2006/main">
        <w:t xml:space="preserve">[137] 我不明白为什么仅仅写一些维基百科或某人X账号个人资料里已经有的内容会被认为是隐性营销，我也不明白为什么它会被认为是诈骗。——[XKoClbxogTE] 2026-02-27 (周五) 21:21:23</w:t>
      </w:r>
    </w:p>
    <w:p w14:paraId="00568FD9">
      <w:r xmlns:w="http://schemas.openxmlformats.org/wordprocessingml/2006/main">
        <w:t xml:space="preserve">[138] 藤宫Appli与梅老师的关系 -- [cn6xkqHPAqQ] 2026-05-22 (周五) 13:31:50</w:t>
      </w:r>
    </w:p>
    <w:p w14:paraId="0B87AF2A">
      <w:r xmlns:w="http://schemas.openxmlformats.org/wordprocessingml/2006/main">
        <w:t xml:space="preserve">[139] 绘制新角色或许很难，但他即便自己设计的角色已经广为人知，仍然会继续绘制，这一点真的很令人感动，就像英雄故事中精灵伙伴的配音演员一样。——[yoVFPPlkvds] 2026-02-26 (周四) 19:08:06</w:t>
      </w:r>
    </w:p>
    <w:p w14:paraId="7627B008">
      <w:r xmlns:w="http://schemas.openxmlformats.org/wordprocessingml/2006/main">
        <w:t xml:space="preserve">[140] 问题不在于“人工智能或人工智能描摹”，而在于你“粗心大意”，在没有任何事实依据的情况下就断言这幅插图是人工智能生成的。你不觉得即使并非恶意，说“这个人说话的语调不一样，他是外国人吗？”也很无礼吗？——[3gbw/uPlCd2] 2026-02-27 (周五) 04:01:11</w:t>
      </w:r>
    </w:p>
    <w:p w14:paraId="183E6F1A">
      <w:r xmlns:w="http://schemas.openxmlformats.org/wordprocessingml/2006/main">
        <w:t xml:space="preserve">[141] 我理解双方的观点，但有些人毫不在乎却能走红，这很令人恼火。不过，我感觉他们并没有恶意，所以我想下次只要更谨慎一些就行了吧？——[Pkelg6ne7mE] 2026-02-27 (周五) 09:37:03</w:t>
      </w:r>
    </w:p>
    <w:p w14:paraId="4ED35576">
      <w:r xmlns:w="http://schemas.openxmlformats.org/wordprocessingml/2006/main">
        <w:t xml:space="preserve">[142] 这事儿简单多了，孩子，成熟点吧——[DnTprAtKC8A] 2026-02-28 (周六) 15:17:37</w:t>
      </w:r>
    </w:p>
    <w:p w14:paraId="51C8DE15">
      <w:r xmlns:w="http://schemas.openxmlformats.org/wordprocessingml/2006/main">
        <w:t xml:space="preserve">[143] 又是人工智能，真是气死我了。跟上时代吧——[Eqe80cFviZ.] 2026-02-28 (周六) 16:01:43</w:t>
      </w:r>
    </w:p>
    <w:p w14:paraId="2EE84355">
      <w:r xmlns:w="http://schemas.openxmlformats.org/wordprocessingml/2006/main">
        <w:t xml:space="preserve">[144] 例如，如果有人评论我画的一幅画说：“这幅画真棒，是AI画的吗？”，我会很生气。即使评论并非恶意，我认为这也是一个应该谨慎讨论的话题。——[1CZLHJKGBPg] 2026-02-27 (周五) 09:41:33</w:t>
      </w:r>
    </w:p>
    <w:p w14:paraId="0F1679B3">
      <w:r xmlns:w="http://schemas.openxmlformats.org/wordprocessingml/2006/main">
        <w:t xml:space="preserve">[145] 是 YH，不是 AI -- [AKbqPAxwNQ.] 2026-02-27 (周五) 15:16:05</w:t>
      </w:r>
    </w:p>
    <w:p w14:paraId="2B7A7B12">
      <w:r xmlns:w="http://schemas.openxmlformats.org/wordprocessingml/2006/main">
        <w:t xml:space="preserve">[146] 我以为你找了个画风类似的人来画，难道不是吗？就算不是，我也觉得这是不可避免的。——[dckQ0uvONj.] 2026-02-26 (周四) 14:45:41</w:t>
      </w:r>
    </w:p>
    <w:p w14:paraId="00D122F3">
      <w:r xmlns:w="http://schemas.openxmlformats.org/wordprocessingml/2006/main">
        <w:t xml:space="preserve">[147] 这幅画和之前的米卡菲尔有点不一样，更像现在的羽暮的画风，所以如果换个人画，想模仿原作，最后可能就跟现在的画一样了。不过，就算换个人画，被这种画骗到也挺有意思的。——[zFHxA7ubHMk] 2026-03-04 (周三) 18:38:24</w:t>
      </w:r>
    </w:p>
    <w:p w14:paraId="27476B96">
      <w:r xmlns:w="http://schemas.openxmlformats.org/wordprocessingml/2006/main">
        <w:t xml:space="preserve">[148] 似乎比他真正的力量更强。他可以打败赞恩，但雷加利亚不会帮助一个以人类形态生活的恶魔，他最终变回了原本的形态。——[vWPVcQLGeQQ] 2026-02-26 (周四) 00:51:03</w:t>
      </w:r>
    </w:p>
    <w:p w14:paraId="112F9884">
      <w:r xmlns:w="http://schemas.openxmlformats.org/wordprocessingml/2006/main">
        <w:t xml:space="preserve">[149] 非常感谢，真的非常感谢……我的脚朝那个方向我都睡不着觉了——[XLT6xVbmSAU] 2026-02-26 (周四) 08:32:06</w:t>
      </w:r>
    </w:p>
    <w:p w14:paraId="74451167">
      <w:r xmlns:w="http://schemas.openxmlformats.org/wordprocessingml/2006/main">
        <w:t xml:space="preserve">[150] 尽管成年人的种种境况，他们仍然发布了新的作品，我真的感激不尽，以至于我都不敢把脚伸向那个方向睡觉。感激之情难以言表——[3q3EMmVKlhY] 2026-02-26 (周四) 19:51:04</w:t>
      </w:r>
    </w:p>
    <w:p w14:paraId="28A87A0A">
      <w:r xmlns:w="http://schemas.openxmlformats.org/wordprocessingml/2006/main">
        <w:t xml:space="preserve">[151] 哇，人物故事真的太棒了…… -- [UqnBhEn/HJE] 2026-02-26 (周四) 22:56:28</w:t>
      </w:r>
    </w:p>
    <w:p w14:paraId="5C7B5C08">
      <w:r xmlns:w="http://schemas.openxmlformats.org/wordprocessingml/2006/main">
        <w:t xml:space="preserve">[152] 太好了！我一直觉得米卡菲尔很可爱，所以很高兴看到新版本发布了。 -- [NqCQ5F4lm62] 2026-02-26 (周四) 23:44:56</w:t>
      </w:r>
    </w:p>
    <w:p w14:paraId="1ABF86D9">
      <w:r xmlns:w="http://schemas.openxmlformats.org/wordprocessingml/2006/main">
        <w:t xml:space="preserve">[153] 我打了几场练习赛，他绝对是个强力单位。他能将自身伤害提升1.5倍，还能受益于九大骑士的支援，这真的很棒。搭配阿尔戈尔还能增加暴击次数，非常强力。——[f73zse/nf2I] 2026-02-27 (周五) 17:16:46</w:t>
      </w:r>
    </w:p>
    <w:p w14:paraId="77D32F6A">
      <w:r xmlns:w="http://schemas.openxmlformats.org/wordprocessingml/2006/main">
        <w:t xml:space="preserve">[154] 这也太可爱了吧。这是什么？ -- [gMpUI364NAg] 2026-02-28 (周六) 09:11:24</w:t>
      </w:r>
    </w:p>
    <w:p w14:paraId="1EEEEE78">
      <w:r xmlns:w="http://schemas.openxmlformats.org/wordprocessingml/2006/main">
        <w:t xml:space="preserve">[155] 贝尔特曼负责人：“业余爱好者应该保持安静。” -- [VPncS8jvT2s] 2026-03-02（周一）13:00:17</w:t>
      </w:r>
    </w:p>
    <w:p w14:paraId="4EB30468">
      <w:r xmlns:w="http://schemas.openxmlformats.org/wordprocessingml/2006/main">
        <w:t xml:space="preserve">[156] 她太可爱了，我第一次买了她的皮肤套装。希望以后能看到这位画师更多米卡菲尔的作品，哪怕只是偶尔也好。——[6LV6pgRftVc] 2026-03-02 (周一) 12:50:58</w:t>
      </w:r>
    </w:p>
    <w:p w14:paraId="6E79D1CF">
      <w:r xmlns:w="http://schemas.openxmlformats.org/wordprocessingml/2006/main">
        <w:t xml:space="preserve">[157] 如果我们假设一个攻击力为 0% 的角色通过“月升”获得 100% 的攻击力加成，再加上“九大骑士”的效果，最终伤害倍率为 1.15；而一个通过“巴比伦诺诺”获得 150% 攻击力加成的角色，加上“九大骑士”的效果后，最终伤害倍率为 1.12。那么，如果使用得非常随意，仅使用“巴比伦诺诺”的独特效果提供的 75% 攻击力加成，再加上平均 50% 的攻击力加成（6 次特殊攻击），那么加上“九大骑士”的效果后，最终伤害倍率为 1.13；如果认真使用，仅使用“巴比伦诺诺”提供的 150% 攻击力加成，再加上平均 80% 的攻击力加成（使用 Zippo 或特殊攻击加速器进行 15 次特殊攻击），那么加上“九大骑士”的效果后，最终伤害倍率为 1.09。所以，最终伤害倍率大概在 1.1 倍左右。 -- [kzUjjcauvU6] 2026-03-02（周一）18:44:34</w:t>
      </w:r>
    </w:p>
    <w:p w14:paraId="2E787F35">
      <w:r xmlns:w="http://schemas.openxmlformats.org/wordprocessingml/2006/main">
        <w:t xml:space="preserve">[158] 如果攻击力从 300% 增加到 330%，那就是 1.1 倍，对吧？就是这样——[MhtAwzZrUy6] 2026-03-02 (周一) 21:51:33</w:t>
      </w:r>
    </w:p>
    <w:p w14:paraId="7EBBD459">
      <w:r xmlns:w="http://schemas.openxmlformats.org/wordprocessingml/2006/main">
        <w:t xml:space="preserve">[159] 按照目前的描述，如果存在大量攻击力提升效果或非增益攻击力提升效果，九大骑士30%攻击力提升的效果就会降低。——[k/hC6phd0Kw] 2026-03-02 (周一) 23:27:45</w:t>
      </w:r>
    </w:p>
    <w:p w14:paraId="3CB7A236">
      <w:r xmlns:w="http://schemas.openxmlformats.org/wordprocessingml/2006/main">
        <w:t xml:space="preserve">[160] 米卡菲尔和尤里尔是主要攻击手，梅加埃尔是辅助和治疗者？所以我很好奇玛雅尔会怎么样。还有，伊芙的实装情况——[UqnBhEn/HJE] 2026-03-04 (周三) 18:29:43</w:t>
      </w:r>
    </w:p>
    <w:p w14:paraId="19C30411">
      <w:r xmlns:w="http://schemas.openxmlformats.org/wordprocessingml/2006/main">
        <w:t xml:space="preserve">[161] 有了尤里尔，我们简直变成了一群疯狂的大猩猩，哈哈。我们火力全开——[gi2KyeDAnRs] 2026-05-27 (周三) 13:17:25</w:t>
      </w:r>
    </w:p>
    <w:p w14:paraId="57C601F7">
      <w:r xmlns:w="http://schemas.openxmlformats.org/wordprocessingml/2006/main">
        <w:t xml:space="preserve">[162] 这是否意味着，这类炮灰骑士数量越多，它们在使用强力攻击后立即撤退的能力就越强，从而释放出更大的潜力？这似乎是一片充满无限可能的蓝海，拥有广阔的未来前景。——[JtL.oD/5ADw] 2026-03-05 (周四) 01:14:50</w:t>
      </w:r>
    </w:p>
    <w:p w14:paraId="79451DE6">
      <w:r xmlns:w="http://schemas.openxmlformats.org/wordprocessingml/2006/main">
        <w:t xml:space="preserve">[163] 哇哦，好大啊，是不是？😅 -- [lDxnwtnib36] 2026-03-11 (周三) 05:07:31</w:t>
      </w:r>
    </w:p>
    <w:p w14:paraId="6E51B0AD">
      <w:r xmlns:w="http://schemas.openxmlformats.org/wordprocessingml/2006/main">
        <w:t xml:space="preserve">[164] 奥尔巴能将部署时间缩短至零，这使得他对抗奥尔巴过于有效——[UqnBhEn/HJE] 2026-03-15 (周日) 18:44:38</w:t>
      </w:r>
    </w:p>
    <w:p w14:paraId="6C632198">
      <w:r xmlns:w="http://schemas.openxmlformats.org/wordprocessingml/2006/main">
        <w:t xml:space="preserve">[165] ←使用棋盘前请务必阅读规则。</w:t>
      </w:r>
    </w:p>
    <w:p w14:paraId="55E6E91D">
      <w:r xmlns:w="http://schemas.openxmlformats.org/wordprocessingml/2006/main">
        <w:t xml:space="preserve">[166] 关于规则 †</w:t>
      </w:r>
    </w:p>
    <w:p w14:paraId="7C0F07B7">
      <w:r xmlns:w="http://schemas.openxmlformats.org/wordprocessingml/2006/main">
        <w:t xml:space="preserve">[167] 请不要抱怨或批评页面编辑者。如果您对其他人的编辑有意见，请通过“提供替代方案”或“自行编辑”的方式进行建设性沟通。</w:t>
      </w:r>
    </w:p>
    <w:p w14:paraId="7F343839">
      <w:r xmlns:w="http://schemas.openxmlformats.org/wordprocessingml/2006/main">
        <w:t xml:space="preserve">[168] 不要发布个人网站或其他禁止未经授权链接的网站的网址。</w:t>
      </w:r>
    </w:p>
    <w:p w14:paraId="05E4E917">
      <w:r xmlns:w="http://schemas.openxmlformats.org/wordprocessingml/2006/main">
        <w:t xml:space="preserve">[169] 关于违反规则的帖子 †</w:t>
      </w:r>
    </w:p>
    <w:p w14:paraId="17D783B4">
      <w:r xmlns:w="http://schemas.openxmlformats.org/wordprocessingml/2006/main">
        <w:t xml:space="preserve">[170] 禁止发布以下类型的帖子，因为它们容易造成干扰。</w:t>
      </w:r>
    </w:p>
    <w:p w14:paraId="20AB5201">
      <w:r xmlns:w="http://schemas.openxmlformats.org/wordprocessingml/2006/main">
        <w:t xml:space="preserve">[171]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568694B6">
      <w:r xmlns:w="http://schemas.openxmlformats.org/wordprocessingml/2006/main">
        <w:t xml:space="preserve">[172] 其他包括使用此维基的人、官方管理员、艺术家、配音演员、现实生活中的个人以及 Twitter 用户等团体。</w:t>
      </w:r>
    </w:p>
    <w:p w14:paraId="0C1B4E68">
      <w:r xmlns:w="http://schemas.openxmlformats.org/wordprocessingml/2006/main">
        <w:t xml:space="preserve">[173] 关于向管理层提交的帖子，我们容忍可以解释为用户反馈的评论，例如“我希望他们改进这一点”、“我希望他们尽快修复错误”和“维护时间太长了”，但我们不容忍使用辱骂性语言贬低管理层。</w:t>
      </w:r>
    </w:p>
    <w:p w14:paraId="3A79CCDC">
      <w:r xmlns:w="http://schemas.openxmlformats.org/wordprocessingml/2006/main">
        <w:t xml:space="preserve">[174] 将讨论和意见交流视为“诽谤或对抗他人”是错误的。然而，在讨论或意见交流中使用辱骂性语言、贬低他人、挑衅他人或在缺乏明确证据的情况下发表言论，都是违法行为。说话时务必注意自己的言辞。</w:t>
      </w:r>
    </w:p>
    <w:p w14:paraId="6E7612B1">
      <w:r xmlns:w="http://schemas.openxmlformats.org/wordprocessingml/2006/main">
        <w:t xml:space="preserve">[175] 攻击性评论是指使用“做这个”或“做那个”等强烈命令、“使用粗俗语言”、“采取居高临下的态度”或“挑衅”的评论。</w:t>
      </w:r>
    </w:p>
    <w:p w14:paraId="13AB0740">
      <w:r xmlns:w="http://schemas.openxmlformats.org/wordprocessingml/2006/main">
        <w:t xml:space="preserve">[176] 禁止发布冒犯现有玩家的帖子，例如“还有人玩这个游戏吗？”或“这游戏已经凉了”。这并不意味着您完全不能发表任何负面言论，而是指那些超出单纯负面评价范围，构成诽谤或诋毁的帖子将被禁止发布。</w:t>
      </w:r>
    </w:p>
    <w:p w14:paraId="0F0C9484">
      <w:r xmlns:w="http://schemas.openxmlformats.org/wordprocessingml/2006/main">
        <w:t xml:space="preserve">[177] 公开羞辱他人，包括泄露他人的游戏内名称或UID</w:t>
      </w:r>
    </w:p>
    <w:p w14:paraId="1E269D94">
      <w:r xmlns:w="http://schemas.openxmlformats.org/wordprocessingml/2006/main">
        <w:t xml:space="preserve">[178] 但是，允许分享有助于完成此游戏的信息和视频。</w:t>
      </w:r>
    </w:p>
    <w:p w14:paraId="6618C676">
      <w:r xmlns:w="http://schemas.openxmlformats.org/wordprocessingml/2006/main">
        <w:t xml:space="preserve">[179] 参考其他应用程序</w:t>
      </w:r>
    </w:p>
    <w:p w14:paraId="2D6BA9DA">
      <w:r xmlns:w="http://schemas.openxmlformats.org/wordprocessingml/2006/main">
        <w:t xml:space="preserve">[180] 在多个论坛上多次发帖</w:t>
      </w:r>
    </w:p>
    <w:p w14:paraId="130664C9">
      <w:r xmlns:w="http://schemas.openxmlformats.org/wordprocessingml/2006/main">
        <w:t xml:space="preserve">[181] 写出一串毫无意义的字符</w:t>
      </w:r>
    </w:p>
    <w:p w14:paraId="68CF6C7E">
      <w:r xmlns:w="http://schemas.openxmlformats.org/wordprocessingml/2006/main">
        <w:t xml:space="preserve">[182] 关于作弊和利用漏洞的帖子</w:t>
      </w:r>
    </w:p>
    <w:p w14:paraId="72C08529">
      <w:r xmlns:w="http://schemas.openxmlformats.org/wordprocessingml/2006/main">
        <w:t xml:space="preserve">[183] 最好的办法是忽略违反规则的帖子。上钩或反驳只会让事情变得更糟。</w:t>
      </w:r>
    </w:p>
    <w:p w14:paraId="1390DD0D">
      <w:r xmlns:w="http://schemas.openxmlformats.org/wordprocessingml/2006/main">
        <w:t xml:space="preserve">[184] *在上述规则中，“诽谤”指的是在没有客观证据的情况下诋毁和贬低他人。将所有批评性文章都归为“诽谤”是不正确的，所以请务必谨慎。</w:t>
      </w:r>
    </w:p>
    <w:p w14:paraId="14ADAB03">
      <w:r xmlns:w="http://schemas.openxmlformats.org/wordprocessingml/2006/main">
        <w:t xml:space="preserve">[185] 关于修改和删除发帖日志 †</w:t>
      </w:r>
    </w:p>
    <w:p w14:paraId="15ACAC0F">
      <w:r xmlns:w="http://schemas.openxmlformats.org/wordprocessingml/2006/main">
        <w:t xml:space="preserve">[186] 但是，允许更正印刷错误、遗漏和字体颜色。（他人出于善意所做的更正也允许。）</w:t>
      </w:r>
    </w:p>
    <w:p w14:paraId="0FAA4B6B">
      <w:r xmlns:w="http://schemas.openxmlformats.org/wordprocessingml/2006/main">
        <w:t xml:space="preserve">[187] 作为例外情况，您可以删除自己的帖子，但事后必须向管理员报告。此外，删除时，请将整个评论替换为以下文本，而不是完全删除：&amp;color(#ff0000){''发帖人已删除''};</w:t>
      </w:r>
    </w:p>
    <w:p w14:paraId="44DFA9B5">
      <w:r xmlns:w="http://schemas.openxmlformats.org/wordprocessingml/2006/main">
        <w:t xml:space="preserve">[188] 关于评论违反规则的帖子 †</w:t>
      </w:r>
    </w:p>
    <w:p w14:paraId="2306B86D">
      <w:r xmlns:w="http://schemas.openxmlformats.org/wordprocessingml/2006/main">
        <w:t xml:space="preserve">[189] 您可以自行注释掉上述任何违反规则的评论，无需管理员许可。但是，如果您注释掉了某条评论，请务必在 CO 举报公告板上进行举报。请使用 CO 举报公告板上的举报模板。</w:t>
      </w:r>
    </w:p>
    <w:p w14:paraId="300C7E5B">
      <w:r xmlns:w="http://schemas.openxmlformats.org/wordprocessingml/2006/main">
        <w:t xml:space="preserve">[190] 未经 CO 报告公告板报告而被评论删除的帖子将被恢复，而评论删除帖子的人将受到处罚。</w:t>
      </w:r>
    </w:p>
    <w:p w14:paraId="38C3D36B">
      <w:r xmlns:w="http://schemas.openxmlformats.org/wordprocessingml/2006/main">
        <w:t xml:space="preserve">[191] 如果您反复向 CO 举报公告板举报不违反规则的帖子，我们将认为您是自私的，并将对您实施发帖和编辑限制。</w:t>
      </w:r>
    </w:p>
    <w:p w14:paraId="26118433">
      <w:r xmlns:w="http://schemas.openxmlformats.org/wordprocessingml/2006/main">
        <w:t xml:space="preserve">[192] 在 CO 报告公告板上，不构成违规的报告可由管理员酌情恢复。</w:t>
      </w:r>
    </w:p>
    <w:p w14:paraId="4D9294C4">
      <w:r xmlns:w="http://schemas.openxmlformats.org/wordprocessingml/2006/main">
        <w:t xml:space="preserve">[193] 我们再次要求您不要评论那些并未违反规则的评论。（例如，诸如“虽然不违反规则，但显然是在挑衅”、“恶作剧”或“评论整个帖子”之类的主观判断。）</w:t>
      </w:r>
    </w:p>
    <w:p w14:paraId="519CCD49">
      <w:r xmlns:w="http://schemas.openxmlformats.org/wordprocessingml/2006/main">
        <w:t xml:space="preserve">[194] 关于不违反规则但“冒犯性”的帖子 †</w:t>
      </w:r>
    </w:p>
    <w:p w14:paraId="4F71EAE9">
      <w:r xmlns:w="http://schemas.openxmlformats.org/wordprocessingml/2006/main">
        <w:t xml:space="preserve">[195] 即使帖子内容具有冒犯性，除非违反版规，否则不会被删除。由于每个人对冒犯性的接受程度不同，请使用 NGID 功能隐藏评论，而不是争论或恶意挑衅。</w:t>
      </w:r>
    </w:p>
    <w:p w14:paraId="11A6C9C0">
      <w:r xmlns:w="http://schemas.openxmlformats.org/wordprocessingml/2006/main">
        <w:t xml:space="preserve">[196] 挑衅难道不是一种违规行为吗？†</w:t>
      </w:r>
    </w:p>
    <w:p w14:paraId="41A75CB4">
      <w:r xmlns:w="http://schemas.openxmlformats.org/wordprocessingml/2006/main">
        <w:t xml:space="preserve">[197] 某人对某些内容是否具有煽动性的看法差异很大，因此我们不认为这是违规行为。如果您认为某条评论具有煽动性，请使用 NGID 功能将其隐藏。</w:t>
      </w:r>
    </w:p>
    <w:p w14:paraId="50B12266">
      <w:r xmlns:w="http://schemas.openxmlformats.org/wordprocessingml/2006/main">
        <w:t xml:space="preserve">[198] 抱怨难道不算违法吗？†</w:t>
      </w:r>
    </w:p>
    <w:p w14:paraId="58F3D38C">
      <w:r xmlns:w="http://schemas.openxmlformats.org/wordprocessingml/2006/main">
        <w:t xml:space="preserve">[199] 一般而言，抱怨本身并不构成违规。但是，针对本作品的负面宣传、诽谤、辱骂性语言以及超出抱怨范围的对抗性言论均构成违规。如果您认为抱怨内容冒犯了您，请使用 NGID 功能隐藏相关评论。</w:t>
      </w:r>
    </w:p>
    <w:p w14:paraId="0673EDA2">
      <w:r xmlns:w="http://schemas.openxmlformats.org/wordprocessingml/2006/main">
        <w:t xml:space="preserve">[200] 如果您不确定某个帖子是否违反了规则，该怎么办？ †</w:t>
      </w:r>
    </w:p>
    <w:p w14:paraId="72CC2AD6">
      <w:r xmlns:w="http://schemas.openxmlformats.org/wordprocessingml/2006/main">
        <w:t xml:space="preserve">[201] 有些帖子内容含糊不清，难以判断是否违规。评论删除这类含糊不清的帖子可能会导致问题，所以请不要评论删除，而是使用 NGID 功能将评论隐藏起来。</w:t>
      </w:r>
    </w:p>
    <w:p w14:paraId="00CE8872">
      <w:r xmlns:w="http://schemas.openxmlformats.org/wordprocessingml/2006/main">
        <w:t xml:space="preserve">[202] 对屡犯者的处罚 †</w:t>
      </w:r>
    </w:p>
    <w:p w14:paraId="392FA1C9">
      <w:r xmlns:w="http://schemas.openxmlformats.org/wordprocessingml/2006/main">
        <w:t xml:space="preserve">[203] 屡次违反规则或发布特别恶意的帖子，管理员可酌情予以处罚，例如“禁止访问”或“限制发帖”。</w:t>
      </w:r>
    </w:p>
    <w:p w14:paraId="23B0B179">
      <w:r xmlns:w="http://schemas.openxmlformats.org/wordprocessingml/2006/main">
        <w:t xml:space="preserve">[204] 如果您对进一步改进有任何建议，请通过 Wiki 管理公告板与我们联系。</w:t>
      </w:r>
    </w:p>
    <w:p w14:paraId="6FD53E60"/>
    <w:p w14:paraId="365992D9">
      <w:r xmlns:w="http://schemas.openxmlformats.org/wordprocessingml/2006/main">
        <w:rPr>
          <w:b/>
        </w:rPr>
        <w:t xml:space="preserve">A139</w:t>
      </w:r>
    </w:p>
    <w:p w14:paraId="4EC8DCBD">
      <w:r xmlns:w="http://schemas.openxmlformats.org/wordprocessingml/2006/main">
        <w:t xml:space="preserve">[0] 索引：所有角色 | SSR 角色 | SR 角色 | R 角色 | NPC 角色</w:t>
      </w:r>
    </w:p>
    <w:p w14:paraId="709555E1">
      <w:r xmlns:w="http://schemas.openxmlformats.org/wordprocessingml/2006/main">
        <w:t xml:space="preserve">[1] 基本信息</w:t>
      </w:r>
    </w:p>
    <w:p w14:paraId="19549386">
      <w:r xmlns:w="http://schemas.openxmlformats.org/wordprocessingml/2006/main">
        <w:t xml:space="preserve">[2] 替代版本</w:t>
      </w:r>
    </w:p>
    <w:p w14:paraId="2FEFD404">
      <w:r xmlns:w="http://schemas.openxmlformats.org/wordprocessingml/2006/main">
        <w:t xml:space="preserve">[3] 琐事</w:t>
      </w:r>
    </w:p>
    <w:p w14:paraId="38250DCC">
      <w:r xmlns:w="http://schemas.openxmlformats.org/wordprocessingml/2006/main">
        <w:t xml:space="preserve">[4] 官方推特账号介绍</w:t>
      </w:r>
    </w:p>
    <w:p w14:paraId="6D35A481">
      <w:r xmlns:w="http://schemas.openxmlformats.org/wordprocessingml/2006/main">
        <w:t xml:space="preserve">[5] 评论表单</w:t>
      </w:r>
    </w:p>
    <w:p w14:paraId="1C519433">
      <w:r xmlns:w="http://schemas.openxmlformats.org/wordprocessingml/2006/main">
        <w:t xml:space="preserve">[6] 基本信息 †</w:t>
      </w:r>
    </w:p>
    <w:p w14:paraId="73F6105A">
      <w:r xmlns:w="http://schemas.openxmlformats.org/wordprocessingml/2006/main">
        <w:t xml:space="preserve">[7] 变换图像</w:t>
      </w:r>
    </w:p>
    <w:p w14:paraId="5A567431">
      <w:r xmlns:w="http://schemas.openxmlformats.org/wordprocessingml/2006/main">
        <w:t xml:space="preserve">[8] 简介</w:t>
      </w:r>
    </w:p>
    <w:p w14:paraId="646046BC">
      <w:r xmlns:w="http://schemas.openxmlformats.org/wordprocessingml/2006/main">
        <w:t xml:space="preserve">[9] 姓名</w:t>
      </w:r>
    </w:p>
    <w:p w14:paraId="7B40181E">
      <w:r xmlns:w="http://schemas.openxmlformats.org/wordprocessingml/2006/main">
        <w:t xml:space="preserve">[10] 雷加利亚的超强神骑士梅加埃尔</w:t>
      </w:r>
    </w:p>
    <w:p w14:paraId="58BCA128">
      <w:r xmlns:w="http://schemas.openxmlformats.org/wordprocessingml/2006/main">
        <w:t xml:space="preserve">[11] 真实姓名</w:t>
      </w:r>
    </w:p>
    <w:p w14:paraId="44887A6A">
      <w:r xmlns:w="http://schemas.openxmlformats.org/wordprocessingml/2006/main">
        <w:t xml:space="preserve">[12] 信州女神</w:t>
      </w:r>
    </w:p>
    <w:p w14:paraId="26BE8990">
      <w:r xmlns:w="http://schemas.openxmlformats.org/wordprocessingml/2006/main">
        <w:t xml:space="preserve">[13] 稀有度</w:t>
      </w:r>
    </w:p>
    <w:p w14:paraId="07C40F7F">
      <w:r xmlns:w="http://schemas.openxmlformats.org/wordprocessingml/2006/main">
        <w:t xml:space="preserve">[14] 普通攻击</w:t>
      </w:r>
    </w:p>
    <w:p w14:paraId="7664C695">
      <w:r xmlns:w="http://schemas.openxmlformats.org/wordprocessingml/2006/main">
        <w:t xml:space="preserve">[15] 近战攻击（魔法）</w:t>
      </w:r>
    </w:p>
    <w:p w14:paraId="740EE61E">
      <w:r xmlns:w="http://schemas.openxmlformats.org/wordprocessingml/2006/main">
        <w:t xml:space="preserve">[16] 附属派系</w:t>
      </w:r>
    </w:p>
    <w:p w14:paraId="19AA3A00">
      <w:r xmlns:w="http://schemas.openxmlformats.org/wordprocessingml/2006/main">
        <w:t xml:space="preserve">[17] 神圣骑士（地面）</w:t>
      </w:r>
    </w:p>
    <w:p w14:paraId="69606717">
      <w:r xmlns:w="http://schemas.openxmlformats.org/wordprocessingml/2006/main">
        <w:t xml:space="preserve">[18] 特殊属性</w:t>
      </w:r>
    </w:p>
    <w:p w14:paraId="47D16EC6">
      <w:r xmlns:w="http://schemas.openxmlformats.org/wordprocessingml/2006/main">
        <w:t xml:space="preserve">[19] 超能力节日盛装</w:t>
      </w:r>
    </w:p>
    <w:p w14:paraId="61083CAD">
      <w:r xmlns:w="http://schemas.openxmlformats.org/wordprocessingml/2006/main">
        <w:t xml:space="preserve">[20] 冬马四郎</w:t>
      </w:r>
    </w:p>
    <w:p w14:paraId="5D5D0135">
      <w:r xmlns:w="http://schemas.openxmlformats.org/wordprocessingml/2006/main">
        <w:t xml:space="preserve">[21] 插图</w:t>
      </w:r>
    </w:p>
    <w:p w14:paraId="79F43CD5">
      <w:r xmlns:w="http://schemas.openxmlformats.org/wordprocessingml/2006/main">
        <w:t xml:space="preserve">[22] SD字符</w:t>
      </w:r>
    </w:p>
    <w:p w14:paraId="279775B3">
      <w:r xmlns:w="http://schemas.openxmlformats.org/wordprocessingml/2006/main">
        <w:t xml:space="preserve">[23] 风味文字</w:t>
      </w:r>
    </w:p>
    <w:p w14:paraId="6A6058FB">
      <w:r xmlns:w="http://schemas.openxmlformats.org/wordprocessingml/2006/main">
        <w:t xml:space="preserve">[24] “我是雷加利亚的超强神骑士——梅加埃尔！……爸爸，您觉得呢？梅加埃尔是不是长大了？”梅加埃尔蜕变为新的形态，成为了雷加利亚的超强神骑士。为了能和自己所爱的人在一起——雷加利亚回应了他的回答，并赋予了梅加埃尔一种进化后的新力量。通过奇迹，他可以在战场上“创造”出自己的分身，并让这些分身承受同伴的伤痛和疲惫。</w:t>
      </w:r>
    </w:p>
    <w:p w14:paraId="37210AA6">
      <w:r xmlns:w="http://schemas.openxmlformats.org/wordprocessingml/2006/main">
        <w:t xml:space="preserve">[25] 如何获得</w:t>
      </w:r>
    </w:p>
    <w:p w14:paraId="2A4D0B88">
      <w:r xmlns:w="http://schemas.openxmlformats.org/wordprocessingml/2006/main">
        <w:t xml:space="preserve">[26] 超级力量节日扭蛋</w:t>
      </w:r>
    </w:p>
    <w:p w14:paraId="0B1F259B">
      <w:r xmlns:w="http://schemas.openxmlformats.org/wordprocessingml/2006/main">
        <w:t xml:space="preserve">[27] 基础属性（1星）* 每增加1星+50%，5星时为1星值的3倍</w:t>
      </w:r>
    </w:p>
    <w:p w14:paraId="133CA562">
      <w:r xmlns:w="http://schemas.openxmlformats.org/wordprocessingml/2006/main">
        <w:t xml:space="preserve">[28] 级</w:t>
      </w:r>
    </w:p>
    <w:p w14:paraId="4F5AEB5E">
      <w:r xmlns:w="http://schemas.openxmlformats.org/wordprocessingml/2006/main">
        <w:t xml:space="preserve">[29] 耐力</w:t>
      </w:r>
    </w:p>
    <w:p w14:paraId="08DE7DA3">
      <w:r xmlns:w="http://schemas.openxmlformats.org/wordprocessingml/2006/main">
        <w:t xml:space="preserve">[30] 攻击力</w:t>
      </w:r>
    </w:p>
    <w:p w14:paraId="5506C0A3">
      <w:r xmlns:w="http://schemas.openxmlformats.org/wordprocessingml/2006/main">
        <w:t xml:space="preserve">[31] 防御能力</w:t>
      </w:r>
    </w:p>
    <w:p w14:paraId="305946E0">
      <w:r xmlns:w="http://schemas.openxmlformats.org/wordprocessingml/2006/main">
        <w:t xml:space="preserve">[32] 魔力</w:t>
      </w:r>
    </w:p>
    <w:p w14:paraId="35E160BC">
      <w:r xmlns:w="http://schemas.openxmlformats.org/wordprocessingml/2006/main">
        <w:t xml:space="preserve">[33] 魔法抗性</w:t>
      </w:r>
    </w:p>
    <w:p w14:paraId="1F3591F2">
      <w:r xmlns:w="http://schemas.openxmlformats.org/wordprocessingml/2006/main">
        <w:t xml:space="preserve">[34] 详细状态</w:t>
      </w:r>
    </w:p>
    <w:p w14:paraId="2F31FD31">
      <w:r xmlns:w="http://schemas.openxmlformats.org/wordprocessingml/2006/main">
        <w:t xml:space="preserve">[35] 准确性</w:t>
      </w:r>
    </w:p>
    <w:p w14:paraId="0C99407B">
      <w:r xmlns:w="http://schemas.openxmlformats.org/wordprocessingml/2006/main">
        <w:t xml:space="preserve">[36] 回避能力</w:t>
      </w:r>
    </w:p>
    <w:p w14:paraId="16C996C9">
      <w:r xmlns:w="http://schemas.openxmlformats.org/wordprocessingml/2006/main">
        <w:t xml:space="preserve">[37] 连续命中率</w:t>
      </w:r>
    </w:p>
    <w:p w14:paraId="67BCAD1F">
      <w:r xmlns:w="http://schemas.openxmlformats.org/wordprocessingml/2006/main">
        <w:t xml:space="preserve">[38] 反击率</w:t>
      </w:r>
    </w:p>
    <w:p w14:paraId="4D286C33">
      <w:r xmlns:w="http://schemas.openxmlformats.org/wordprocessingml/2006/main">
        <w:t xml:space="preserve">[39] 眩晕激活率</w:t>
      </w:r>
    </w:p>
    <w:p w14:paraId="66E137D0">
      <w:r xmlns:w="http://schemas.openxmlformats.org/wordprocessingml/2006/main">
        <w:t xml:space="preserve">[40] 眩晕抗性</w:t>
      </w:r>
    </w:p>
    <w:p w14:paraId="77AF279E">
      <w:r xmlns:w="http://schemas.openxmlformats.org/wordprocessingml/2006/main">
        <w:t xml:space="preserve">[41] 移动速度</w:t>
      </w:r>
    </w:p>
    <w:p w14:paraId="6A81B77A">
      <w:r xmlns:w="http://schemas.openxmlformats.org/wordprocessingml/2006/main">
        <w:t xml:space="preserve">[42] 部署速度</w:t>
      </w:r>
    </w:p>
    <w:p w14:paraId="0BB747FF">
      <w:r xmlns:w="http://schemas.openxmlformats.org/wordprocessingml/2006/main">
        <w:t xml:space="preserve">[43] 行动速度</w:t>
      </w:r>
    </w:p>
    <w:p w14:paraId="51004492">
      <w:r xmlns:w="http://schemas.openxmlformats.org/wordprocessingml/2006/main">
        <w:t xml:space="preserve">[44] 特别收费金额</w:t>
      </w:r>
    </w:p>
    <w:p w14:paraId="19325BF0">
      <w:r xmlns:w="http://schemas.openxmlformats.org/wordprocessingml/2006/main">
        <w:t xml:space="preserve">[45] 特殊招式</w:t>
      </w:r>
    </w:p>
    <w:p w14:paraId="7CB85222">
      <w:r xmlns:w="http://schemas.openxmlformats.org/wordprocessingml/2006/main">
        <w:t xml:space="preserve">[46] 姓名</w:t>
      </w:r>
    </w:p>
    <w:p w14:paraId="2DC9B4C6">
      <w:r xmlns:w="http://schemas.openxmlformats.org/wordprocessingml/2006/main">
        <w:t xml:space="preserve">[47] 效应</w:t>
      </w:r>
    </w:p>
    <w:p w14:paraId="3E46DEDA">
      <w:r xmlns:w="http://schemas.openxmlformats.org/wordprocessingml/2006/main">
        <w:t xml:space="preserve">[48] 牺牲订阅</w:t>
      </w:r>
    </w:p>
    <w:p w14:paraId="4F933F37">
      <w:r xmlns:w="http://schemas.openxmlformats.org/wordprocessingml/2006/main">
        <w:t xml:space="preserve">[49] 持续20秒，提升所有友方单位50%的攻击力和20%的速度。若目标是神圣骑士（地面）单位，则提升效果提升至75%攻击力和20%速度。提升场上除自身以外的所有友方单位（地面）30%的特殊攻击槽。持续20秒，自身无法使用特殊攻击。</w:t>
      </w:r>
    </w:p>
    <w:p w14:paraId="4CD23818">
      <w:r xmlns:w="http://schemas.openxmlformats.org/wordprocessingml/2006/main">
        <w:t xml:space="preserve">[50] 牺牲订阅+</w:t>
      </w:r>
    </w:p>
    <w:p w14:paraId="203E7BED">
      <w:r xmlns:w="http://schemas.openxmlformats.org/wordprocessingml/2006/main">
        <w:t xml:space="preserve">[51] 持续20秒，使你方战场上所有部队的攻击力提升30%。持续20秒，使你方所有部队的攻击力提升75%，速度提升20%。若目标是神圣骑士，则效果提升至100%攻击力和20%速度。使你方战场上所有神圣骑士（不包括你自身）的特殊技能槽提升30%。持续10秒，你将无法使用特殊技能。</w:t>
      </w:r>
    </w:p>
    <w:p w14:paraId="57E7AFA6">
      <w:r xmlns:w="http://schemas.openxmlformats.org/wordprocessingml/2006/main">
        <w:t xml:space="preserve">[52] 独特效果</w:t>
      </w:r>
    </w:p>
    <w:p w14:paraId="43B3A5A6">
      <w:r xmlns:w="http://schemas.openxmlformats.org/wordprocessingml/2006/main">
        <w:t xml:space="preserve">[53] 姓名</w:t>
      </w:r>
    </w:p>
    <w:p w14:paraId="2F1FCB73">
      <w:r xmlns:w="http://schemas.openxmlformats.org/wordprocessingml/2006/main">
        <w:t xml:space="preserve">[54] 效应</w:t>
      </w:r>
    </w:p>
    <w:p w14:paraId="4F482379">
      <w:r xmlns:w="http://schemas.openxmlformats.org/wordprocessingml/2006/main">
        <w:t xml:space="preserve">[55] 爱心斗篷</w:t>
      </w:r>
    </w:p>
    <w:p w14:paraId="724E63C8">
      <w:r xmlns:w="http://schemas.openxmlformats.org/wordprocessingml/2006/main">
        <w:t xml:space="preserve">[56] 部署完成后，使己方场地防御力提升50%，持续20秒。在场上时，若除自身以外的任何角色部署完成，则使目标防御力提升50%，持续15秒。若目标为“超级力量庆典”角色，则持续每秒为其恢复5%的生命值，持续15秒。</w:t>
      </w:r>
    </w:p>
    <w:p w14:paraId="6B0823F7">
      <w:r xmlns:w="http://schemas.openxmlformats.org/wordprocessingml/2006/main">
        <w:t xml:space="preserve">[57] 爱心斗篷+</w:t>
      </w:r>
    </w:p>
    <w:p w14:paraId="7998D411">
      <w:r xmlns:w="http://schemas.openxmlformats.org/wordprocessingml/2006/main">
        <w:t xml:space="preserve">[58] 部署完成后，己方阵地防御力提升50%，持续30秒。在场上时，除自身以外任何角色部署完成后，目标防御力提升50%，持续20秒。若目标为“超能庆典”角色或神圣骑士类型，则持续每秒为目标回复5%生命值，持续20秒。</w:t>
      </w:r>
    </w:p>
    <w:p w14:paraId="49A2AE4D">
      <w:r xmlns:w="http://schemas.openxmlformats.org/wordprocessingml/2006/main">
        <w:t xml:space="preserve">[59] 增强图像</w:t>
      </w:r>
    </w:p>
    <w:p w14:paraId="25CDF1BC">
      <w:r xmlns:w="http://schemas.openxmlformats.org/wordprocessingml/2006/main">
        <w:t xml:space="preserve">[60] 在游戏中 †</w:t>
      </w:r>
    </w:p>
    <w:p w14:paraId="086ED62C">
      <w:r xmlns:w="http://schemas.openxmlformats.org/wordprocessingml/2006/main">
        <w:t xml:space="preserve">[61] 攻击速度增益，如果目标是神圣骑士，则获得效果加成。</w:t>
      </w:r>
    </w:p>
    <w:p w14:paraId="6624353D">
      <w:r xmlns:w="http://schemas.openxmlformats.org/wordprocessingml/2006/main">
        <w:t xml:space="preserve">[62] 虽然其总攻击力提升不如另一位节日限定角色巴比伦尼亚·诺诺诺，但由于其特殊攻击槽提升效果，它在对抗神圣骑士时略占优势。该效果持续20秒，易于施放。其弱点在于眩晕几率较低。</w:t>
      </w:r>
    </w:p>
    <w:p w14:paraId="1A897F0C">
      <w:r xmlns:w="http://schemas.openxmlformats.org/wordprocessingml/2006/main">
        <w:t xml:space="preserve">[63] 实装时，没有任何图标或其他提示表明特殊招式无法发动，因此无法通过视觉观察判断其是否可以发动。在使用特殊招式取消攻击眩晕的战术或阵型时务必谨慎。</w:t>
      </w:r>
    </w:p>
    <w:p w14:paraId="0672674D">
      <w:r xmlns:w="http://schemas.openxmlformats.org/wordprocessingml/2006/main">
        <w:t xml:space="preserve">[64] 由于能量槽回复特殊技可以通过与神圣骑士阿尔戈尔和神圣骑士琴音泽等辅助角色配合使用而无限次使用，因此后来的角色都受到了一些限制，例如使用次数限制。而这一次，虽然没有使用次数限制，但增加了冷却时间限制。</w:t>
      </w:r>
    </w:p>
    <w:p w14:paraId="25F48C59">
      <w:r xmlns:w="http://schemas.openxmlformats.org/wordprocessingml/2006/main">
        <w:t xml:space="preserve">[65] 《超防祭》角色列表</w:t>
      </w:r>
    </w:p>
    <w:p w14:paraId="168887FB">
      <w:r xmlns:w="http://schemas.openxmlformats.org/wordprocessingml/2006/main">
        <w:t xml:space="preserve">[66] 《超防祭》角色列表 †</w:t>
      </w:r>
    </w:p>
    <w:p w14:paraId="1E47A572">
      <w:r xmlns:w="http://schemas.openxmlformats.org/wordprocessingml/2006/main">
        <w:t xml:space="preserve">[67] * 表示与“超级力量节”相关的效果。</w:t>
      </w:r>
    </w:p>
    <w:p w14:paraId="7FE2F90A">
      <w:r xmlns:w="http://schemas.openxmlformats.org/wordprocessingml/2006/main">
        <w:t xml:space="preserve">[68] 皇帝的尼尔</w:t>
      </w:r>
    </w:p>
    <w:p w14:paraId="07BA65B4">
      <w:r xmlns:w="http://schemas.openxmlformats.org/wordprocessingml/2006/main">
        <w:t xml:space="preserve">[69] 天使般的埃斯卡莱耶</w:t>
      </w:r>
    </w:p>
    <w:p w14:paraId="65BB966C">
      <w:r xmlns:w="http://schemas.openxmlformats.org/wordprocessingml/2006/main">
        <w:t xml:space="preserve">[70] 扇贝星状化</w:t>
      </w:r>
    </w:p>
    <w:p w14:paraId="5C821C2E">
      <w:r xmlns:w="http://schemas.openxmlformats.org/wordprocessingml/2006/main">
        <w:t xml:space="preserve">[71] 第一把神圣钥匙 阿祖尔</w:t>
      </w:r>
    </w:p>
    <w:p w14:paraId="3F5BB128">
      <w:r xmlns:w="http://schemas.openxmlformats.org/wordprocessingml/2006/main">
        <w:t xml:space="preserve">[72] 超能力闪光忍者遥</w:t>
      </w:r>
    </w:p>
    <w:p w14:paraId="5FED5503">
      <w:r xmlns:w="http://schemas.openxmlformats.org/wordprocessingml/2006/main">
        <w:t xml:space="preserve">[73] 超能力闪光忍者昴</w:t>
      </w:r>
    </w:p>
    <w:p w14:paraId="50CB7BB5">
      <w:r xmlns:w="http://schemas.openxmlformats.org/wordprocessingml/2006/main">
        <w:t xml:space="preserve">[74] 超强闪光忍者纳里卡</w:t>
      </w:r>
    </w:p>
    <w:p w14:paraId="7DD9FC8F">
      <w:r xmlns:w="http://schemas.openxmlformats.org/wordprocessingml/2006/main">
        <w:t xml:space="preserve">[75] Beatstar Marina</w:t>
      </w:r>
    </w:p>
    <w:p w14:paraId="73522103">
      <w:r xmlns:w="http://schemas.openxmlformats.org/wordprocessingml/2006/main">
        <w:t xml:space="preserve">[76] 超能力神圣骑士流放</w:t>
      </w:r>
    </w:p>
    <w:p w14:paraId="3C430CDE">
      <w:r xmlns:w="http://schemas.openxmlformats.org/wordprocessingml/2006/main">
        <w:t xml:space="preserve">[77] 超强神骑士基里尔</w:t>
      </w:r>
    </w:p>
    <w:p w14:paraId="76DE7AE3">
      <w:r xmlns:w="http://schemas.openxmlformats.org/wordprocessingml/2006/main">
        <w:t xml:space="preserve">[78] 埃斯卡蓝宝石月升</w:t>
      </w:r>
    </w:p>
    <w:p w14:paraId="0F25367E">
      <w:r xmlns:w="http://schemas.openxmlformats.org/wordprocessingml/2006/main">
        <w:t xml:space="preserve">[79] 超能力闪光忍者祈</w:t>
      </w:r>
    </w:p>
    <w:p w14:paraId="38C32110">
      <w:r xmlns:w="http://schemas.openxmlformats.org/wordprocessingml/2006/main">
        <w:t xml:space="preserve">[80] 传奇人物埃斯卡莱尔</w:t>
      </w:r>
    </w:p>
    <w:p w14:paraId="219E4432">
      <w:r xmlns:w="http://schemas.openxmlformats.org/wordprocessingml/2006/main">
        <w:t xml:space="preserve">[81] 埃斯卡·阿玛兹·范塔斯玛</w:t>
      </w:r>
    </w:p>
    <w:p w14:paraId="1F531F22">
      <w:r xmlns:w="http://schemas.openxmlformats.org/wordprocessingml/2006/main">
        <w:t xml:space="preserve">[82] 巴比伦尼鲁</w:t>
      </w:r>
    </w:p>
    <w:p w14:paraId="7C9DE60D">
      <w:r xmlns:w="http://schemas.openxmlformats.org/wordprocessingml/2006/main">
        <w:t xml:space="preserve">[83] 超能力闪光忍者奇鲁卡</w:t>
      </w:r>
    </w:p>
    <w:p w14:paraId="3EADF19C">
      <w:r xmlns:w="http://schemas.openxmlformats.org/wordprocessingml/2006/main">
        <w:t xml:space="preserve">[84] 神秘的埃斯卡托帕兹</w:t>
      </w:r>
    </w:p>
    <w:p w14:paraId="577014EB">
      <w:r xmlns:w="http://schemas.openxmlformats.org/wordprocessingml/2006/main">
        <w:t xml:space="preserve">[85] 传说中的遥</w:t>
      </w:r>
    </w:p>
    <w:p w14:paraId="6A08D660">
      <w:r xmlns:w="http://schemas.openxmlformats.org/wordprocessingml/2006/main">
        <w:t xml:space="preserve">[86] 巴比伦诺诺诺</w:t>
      </w:r>
    </w:p>
    <w:p w14:paraId="6E8ED3F0">
      <w:r xmlns:w="http://schemas.openxmlformats.org/wordprocessingml/2006/main">
        <w:t xml:space="preserve">[87] 邪恶闪光忍者莱卡</w:t>
      </w:r>
    </w:p>
    <w:p w14:paraId="088A5014">
      <w:r xmlns:w="http://schemas.openxmlformats.org/wordprocessingml/2006/main">
        <w:t xml:space="preserve">[88] 雷加利亚的超强神骑士米卡菲尔</w:t>
      </w:r>
    </w:p>
    <w:p w14:paraId="13DE6D09">
      <w:r xmlns:w="http://schemas.openxmlformats.org/wordprocessingml/2006/main">
        <w:t xml:space="preserve">[89] 雷加利亚的超强神骑士乌列尔</w:t>
      </w:r>
    </w:p>
    <w:p w14:paraId="00E08909">
      <w:r xmlns:w="http://schemas.openxmlformats.org/wordprocessingml/2006/main">
        <w:t xml:space="preserve">[90] 雷加利亚的超强神骑士玛雅尔</w:t>
      </w:r>
    </w:p>
    <w:p w14:paraId="745ECCE0">
      <w:r xmlns:w="http://schemas.openxmlformats.org/wordprocessingml/2006/main">
        <w:t xml:space="preserve">[91] 雷加利亚的超强神骑士梅加埃尔*</w:t>
      </w:r>
    </w:p>
    <w:p w14:paraId="55CD4E62">
      <w:r xmlns:w="http://schemas.openxmlformats.org/wordprocessingml/2006/main">
        <w:t xml:space="preserve">[92] 反之，你也可以扮演近战角色，通过给乌列尔和米卡菲尔装备茶会套装来恢复他们的体力。</w:t>
      </w:r>
    </w:p>
    <w:p w14:paraId="72FA2F49">
      <w:r xmlns:w="http://schemas.openxmlformats.org/wordprocessingml/2006/main">
        <w:t xml:space="preserve">[93] 备选版本 †</w:t>
      </w:r>
    </w:p>
    <w:p w14:paraId="65B2E0C2">
      <w:r xmlns:w="http://schemas.openxmlformats.org/wordprocessingml/2006/main">
        <w:t xml:space="preserve">[94] 雷加利亚的神圣骑士梅加埃尔</w:t>
      </w:r>
    </w:p>
    <w:p w14:paraId="4FDBA8C6">
      <w:r xmlns:w="http://schemas.openxmlformats.org/wordprocessingml/2006/main">
        <w:t xml:space="preserve">[95] 仲夏蛙</w:t>
      </w:r>
    </w:p>
    <w:p w14:paraId="0EE9AB5A">
      <w:r xmlns:w="http://schemas.openxmlformats.org/wordprocessingml/2006/main">
        <w:t xml:space="preserve">[96] 雷加利亚的超强神骑士梅加埃尔</w:t>
      </w:r>
    </w:p>
    <w:p w14:paraId="77E7DD20">
      <w:r xmlns:w="http://schemas.openxmlformats.org/wordprocessingml/2006/main">
        <w:t xml:space="preserve">[97] 琐事 †</w:t>
      </w:r>
    </w:p>
    <w:p w14:paraId="7F06B720">
      <w:r xmlns:w="http://schemas.openxmlformats.org/wordprocessingml/2006/main">
        <w:t xml:space="preserve">[98] 官方推特账号简介 †</w:t>
      </w:r>
    </w:p>
    <w:p w14:paraId="17DA86DA">
      <w:r xmlns:w="http://schemas.openxmlformats.org/wordprocessingml/2006/main">
        <w:t xml:space="preserve">[99] 人物介绍</w:t>
      </w:r>
    </w:p>
    <w:p w14:paraId="353BE34C">
      <w:r xmlns:w="http://schemas.openxmlformats.org/wordprocessingml/2006/main">
        <w:t xml:space="preserve">[100] 评论表 †</w:t>
      </w:r>
    </w:p>
    <w:p w14:paraId="61B9718E">
      <w:r xmlns:w="http://schemas.openxmlformats.org/wordprocessingml/2006/main">
        <w:t xml:space="preserve">[101] 点击打开历史日志列表</w:t>
      </w:r>
    </w:p>
    <w:p w14:paraId="7E2BBBCF">
      <w:r xmlns:w="http://schemas.openxmlformats.org/wordprocessingml/2006/main">
        <w:t xml:space="preserve">[102] 末尾的数字越小，日志越旧。</w:t>
      </w:r>
    </w:p>
    <w:p w14:paraId="16750F81">
      <w:r xmlns:w="http://schemas.openxmlformats.org/wordprocessingml/2006/main">
        <w:t xml:space="preserve">[103]“评论/雷加利亚的超强神骑士梅加埃尔/”没有子页面。</w:t>
      </w:r>
    </w:p>
    <w:p w14:paraId="2DAA9020">
      <w:r xmlns:w="http://schemas.openxmlformats.org/wordprocessingml/2006/main">
        <w:t xml:space="preserve">[104] 嗯，这基本上是一种防止利用漏洞的应对措施。——[7nlrggLFxpw] 2026-06-08 (周一) 15:12:20</w:t>
      </w:r>
    </w:p>
    <w:p w14:paraId="2DD1C3DA">
      <w:r xmlns:w="http://schemas.openxmlformats.org/wordprocessingml/2006/main">
        <w:t xml:space="preserve">[105] 我感觉到对方决心无论如何都要阻止特殊攻击连击——[L4MbNVf4uxQ] 2026-05-20 (周三) 21:59:30</w:t>
      </w:r>
    </w:p>
    <w:p w14:paraId="5C000248">
      <w:r xmlns:w="http://schemas.openxmlformats.org/wordprocessingml/2006/main">
        <w:t xml:space="preserve">[106] 一旦觉醒，便无需再留在地球上——[zBBq9Cx6wJ2] 2026-05-20 (星期三) 23:53:20</w:t>
      </w:r>
    </w:p>
    <w:p w14:paraId="6C90A787">
      <w:r xmlns:w="http://schemas.openxmlformats.org/wordprocessingml/2006/main">
        <w:t xml:space="preserve">[107] 拥有超能力的节日角色也能从中受益（或者说，他们会获得更多好处），所以也许并非如此？ -- [5OtEgpRRk6o] 2026-05-22 (周五) 11:19:00</w:t>
      </w:r>
    </w:p>
    <w:p w14:paraId="34B10836">
      <w:r xmlns:w="http://schemas.openxmlformats.org/wordprocessingml/2006/main">
        <w:t xml:space="preserve">[108] 从设定上看，这位能承受所有盟友伤势的角色，似乎更能体现玛雅尔的独特缺陷。当然，如果她没有这个缺陷，那就更实用了…… -- [Yr3kDppmqBw] 2026-05-24 (周日) 22:54:50</w:t>
      </w:r>
    </w:p>
    <w:p w14:paraId="5E795B98">
      <w:r xmlns:w="http://schemas.openxmlformats.org/wordprocessingml/2006/main">
        <w:t xml:space="preserve">[109] ←使用棋盘前请务必阅读规则。</w:t>
      </w:r>
    </w:p>
    <w:p w14:paraId="3D4D331E">
      <w:r xmlns:w="http://schemas.openxmlformats.org/wordprocessingml/2006/main">
        <w:t xml:space="preserve">[110] 关于规则 †</w:t>
      </w:r>
    </w:p>
    <w:p w14:paraId="71A3DC7E">
      <w:r xmlns:w="http://schemas.openxmlformats.org/wordprocessingml/2006/main">
        <w:t xml:space="preserve">[111] 请不要抱怨或批评页面编辑者。如果您对其他人的编辑有意见，请通过“提供替代方案”或“自行编辑”的方式进行建设性沟通。</w:t>
      </w:r>
    </w:p>
    <w:p w14:paraId="54641D99">
      <w:r xmlns:w="http://schemas.openxmlformats.org/wordprocessingml/2006/main">
        <w:t xml:space="preserve">[112] 不要发布个人网站或其他禁止未经授权链接的网站的网址。</w:t>
      </w:r>
    </w:p>
    <w:p w14:paraId="2288C326">
      <w:r xmlns:w="http://schemas.openxmlformats.org/wordprocessingml/2006/main">
        <w:t xml:space="preserve">[113] 关于违反规则的帖子 †</w:t>
      </w:r>
    </w:p>
    <w:p w14:paraId="21A96818">
      <w:r xmlns:w="http://schemas.openxmlformats.org/wordprocessingml/2006/main">
        <w:t xml:space="preserve">[114] 禁止发布以下类型的帖子，因为它们容易造成干扰。</w:t>
      </w:r>
    </w:p>
    <w:p w14:paraId="0E878CD3">
      <w:r xmlns:w="http://schemas.openxmlformats.org/wordprocessingml/2006/main">
        <w:t xml:space="preserve">[115]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6F9E35D">
      <w:r xmlns:w="http://schemas.openxmlformats.org/wordprocessingml/2006/main">
        <w:t xml:space="preserve">[116] 其他包括使用此维基的人、官方管理员、艺术家、配音演员、现实生活中的个人以及 Twitter 用户等团体。</w:t>
      </w:r>
    </w:p>
    <w:p w14:paraId="3387FD37">
      <w:r xmlns:w="http://schemas.openxmlformats.org/wordprocessingml/2006/main">
        <w:t xml:space="preserve">[117] 关于向管理层提交的帖子，我们容忍可以解释为用户反馈的评论，例如“我希望他们改进这一点”、“我希望他们尽快修复错误”和“维护时间太长了”，但我们不容忍使用辱骂性语言贬低管理层。</w:t>
      </w:r>
    </w:p>
    <w:p w14:paraId="5AF41DD6">
      <w:r xmlns:w="http://schemas.openxmlformats.org/wordprocessingml/2006/main">
        <w:t xml:space="preserve">[118] 将讨论和意见交流视为“诽谤或对抗他人”是错误的。然而，在讨论或意见交流中使用辱骂性语言、贬低他人、挑衅他人或在缺乏明确证据的情况下发表言论，都是违法行为。说话时务必注意自己的言辞。</w:t>
      </w:r>
    </w:p>
    <w:p w14:paraId="4E68515F">
      <w:r xmlns:w="http://schemas.openxmlformats.org/wordprocessingml/2006/main">
        <w:t xml:space="preserve">[119] 攻击性评论包括使用“做这个”或“做那个”等强硬命令、“使用粗俗语言”、“采取居高临下的态度”或“挑衅”。</w:t>
      </w:r>
    </w:p>
    <w:p w14:paraId="5BF5C348">
      <w:r xmlns:w="http://schemas.openxmlformats.org/wordprocessingml/2006/main">
        <w:t xml:space="preserve">[120] 禁止发布冒犯现有玩家的帖子，例如“还有人玩这个游戏吗？”或“这游戏已经凉了”。这并不意味着您完全不能发表任何负面言论，而是指那些超出单纯负面评价范围，构成诽谤或诋毁的帖子将被禁止发布。</w:t>
      </w:r>
    </w:p>
    <w:p w14:paraId="0BD6492F">
      <w:r xmlns:w="http://schemas.openxmlformats.org/wordprocessingml/2006/main">
        <w:t xml:space="preserve">[121] 公开羞辱，即公开他人的游戏内名称或UID。</w:t>
      </w:r>
    </w:p>
    <w:p w14:paraId="5B7C1C56">
      <w:r xmlns:w="http://schemas.openxmlformats.org/wordprocessingml/2006/main">
        <w:t xml:space="preserve">[122] 但是，分享有助于游戏攻略的信息和视频是允许的。</w:t>
      </w:r>
    </w:p>
    <w:p w14:paraId="3B466DEA">
      <w:r xmlns:w="http://schemas.openxmlformats.org/wordprocessingml/2006/main">
        <w:t xml:space="preserve">[123] 参考其他应用程序</w:t>
      </w:r>
    </w:p>
    <w:p w14:paraId="747732D8">
      <w:r xmlns:w="http://schemas.openxmlformats.org/wordprocessingml/2006/main">
        <w:t xml:space="preserve">[124] 在多个论坛上多次发帖</w:t>
      </w:r>
    </w:p>
    <w:p w14:paraId="1F54E7E6">
      <w:r xmlns:w="http://schemas.openxmlformats.org/wordprocessingml/2006/main">
        <w:t xml:space="preserve">[125] 写一串没有意义的字符</w:t>
      </w:r>
    </w:p>
    <w:p w14:paraId="48B90E5D">
      <w:r xmlns:w="http://schemas.openxmlformats.org/wordprocessingml/2006/main">
        <w:t xml:space="preserve">[126] 关于作弊和利用漏洞的帖子</w:t>
      </w:r>
    </w:p>
    <w:p w14:paraId="37925B68">
      <w:r xmlns:w="http://schemas.openxmlformats.org/wordprocessingml/2006/main">
        <w:t xml:space="preserve">[127] 最好的办法是忽略违反规则的帖子。上钩或反驳只会让事情变得更糟。</w:t>
      </w:r>
    </w:p>
    <w:p w14:paraId="0F414FB8">
      <w:r xmlns:w="http://schemas.openxmlformats.org/wordprocessingml/2006/main">
        <w:t xml:space="preserve">[128] *在上述规则中，“诽谤”指的是在没有客观证据的情况下诋毁和贬低他人。将所有批评性文章都归为“诽谤”是不正确的，所以请务必谨慎。</w:t>
      </w:r>
    </w:p>
    <w:p w14:paraId="0ABB8FB9">
      <w:r xmlns:w="http://schemas.openxmlformats.org/wordprocessingml/2006/main">
        <w:t xml:space="preserve">[129] 关于修改和删除发帖日志 †</w:t>
      </w:r>
    </w:p>
    <w:p w14:paraId="0560F4C2">
      <w:r xmlns:w="http://schemas.openxmlformats.org/wordprocessingml/2006/main">
        <w:t xml:space="preserve">[130] 但是，允许更正印刷错误、遗漏和字体颜色。（他人出于善意所做的更正也允许。）</w:t>
      </w:r>
    </w:p>
    <w:p w14:paraId="4E3959A2">
      <w:r xmlns:w="http://schemas.openxmlformats.org/wordprocessingml/2006/main">
        <w:t xml:space="preserve">[131] 作为例外情况，您可以删除自己的帖子，但事后必须向管理员报告。此外，删除时，请将整个评论替换为以下文本，而不是完全删除：&amp;color(#ff0000){''发帖人已删除''};</w:t>
      </w:r>
    </w:p>
    <w:p w14:paraId="4480FBE8">
      <w:r xmlns:w="http://schemas.openxmlformats.org/wordprocessingml/2006/main">
        <w:t xml:space="preserve">[132] 关于评论违反规则的帖子 †</w:t>
      </w:r>
    </w:p>
    <w:p w14:paraId="0F9C4A22">
      <w:r xmlns:w="http://schemas.openxmlformats.org/wordprocessingml/2006/main">
        <w:t xml:space="preserve">[133] 您可以自行评论删除上述任何违反规则的评论，无需管理员许可。但是，评论删除后，请务必在“违规举报公告板”上进行举报。请使用“违规举报公告板”上的举报模板。</w:t>
      </w:r>
    </w:p>
    <w:p w14:paraId="128C2562">
      <w:r xmlns:w="http://schemas.openxmlformats.org/wordprocessingml/2006/main">
        <w:t xml:space="preserve">[134] 未经 CO 举报公告板举报而被评论删除的帖子将被恢复，而评论删除帖子的人将受到处罚。</w:t>
      </w:r>
    </w:p>
    <w:p w14:paraId="4F160361">
      <w:r xmlns:w="http://schemas.openxmlformats.org/wordprocessingml/2006/main">
        <w:t xml:space="preserve">[135] 如果您反复向 CO 举报公告板举报不违反规则的帖子，我们将认为您是自私的，并将对您实施发帖和编辑限制。</w:t>
      </w:r>
    </w:p>
    <w:p w14:paraId="0E446FFE">
      <w:r xmlns:w="http://schemas.openxmlformats.org/wordprocessingml/2006/main">
        <w:t xml:space="preserve">[136] 管理员可酌情恢复 CO 报告公告板上不违反规则的报告。</w:t>
      </w:r>
    </w:p>
    <w:p w14:paraId="626CD549">
      <w:r xmlns:w="http://schemas.openxmlformats.org/wordprocessingml/2006/main">
        <w:t xml:space="preserve">[137] 我们再次要求您不要评论那些并未违反规则的评论。（例如，诸如“虽然不违反规则，但显然是在钓鱼”、“恶作剧”或“评论整个帖子”之类的主观判断。）</w:t>
      </w:r>
    </w:p>
    <w:p w14:paraId="46DAEB7A">
      <w:r xmlns:w="http://schemas.openxmlformats.org/wordprocessingml/2006/main">
        <w:t xml:space="preserve">[138] 关于不违反规则但“冒犯性”的帖子 †</w:t>
      </w:r>
    </w:p>
    <w:p w14:paraId="3B980F9C">
      <w:r xmlns:w="http://schemas.openxmlformats.org/wordprocessingml/2006/main">
        <w:t xml:space="preserve">[139] 即使帖子内容具有冒犯性，除非违反版规，否则不会被删除。由于每个人对冒犯性的接受程度不同，请使用 NGID 功能隐藏评论，而不是争论或恶意挑衅。</w:t>
      </w:r>
    </w:p>
    <w:p w14:paraId="30D8E862">
      <w:r xmlns:w="http://schemas.openxmlformats.org/wordprocessingml/2006/main">
        <w:t xml:space="preserve">[140] 挑衅难道不是一种违规行为吗？†</w:t>
      </w:r>
    </w:p>
    <w:p w14:paraId="28D0F3FC">
      <w:r xmlns:w="http://schemas.openxmlformats.org/wordprocessingml/2006/main">
        <w:t xml:space="preserve">[141] 每个人对“煽动性言论”的定义都大相径庭，因此我们不认为这是违规行为。如果您认为某条评论具有煽动性，请使用 NGID 功能将其隐藏。</w:t>
      </w:r>
    </w:p>
    <w:p w14:paraId="70695110">
      <w:r xmlns:w="http://schemas.openxmlformats.org/wordprocessingml/2006/main">
        <w:t xml:space="preserve">[142] 抱怨难道不算违法吗？†</w:t>
      </w:r>
    </w:p>
    <w:p w14:paraId="57C6883A">
      <w:r xmlns:w="http://schemas.openxmlformats.org/wordprocessingml/2006/main">
        <w:t xml:space="preserve">[143] 一般而言，抱怨本身并不构成违规。但是，针对本作品的负面宣传、诽谤、辱骂性语言以及超出抱怨范围的对抗性言论均构成违规。如果您认为抱怨内容冒犯了您，请使用 NGID 功能隐藏相关评论。</w:t>
      </w:r>
    </w:p>
    <w:p w14:paraId="500DA915">
      <w:r xmlns:w="http://schemas.openxmlformats.org/wordprocessingml/2006/main">
        <w:t xml:space="preserve">[144] 如果您不确定某个帖子是否违反规则，该怎么办？ †</w:t>
      </w:r>
    </w:p>
    <w:p w14:paraId="5007E23D">
      <w:r xmlns:w="http://schemas.openxmlformats.org/wordprocessingml/2006/main">
        <w:t xml:space="preserve">[145] 有些帖子内容含糊不清，难以判断是否违规。评论删除这类含糊不清的帖子可能会导致问题，所以请不要评论删除，而是使用 NGID 功能将评论隐藏起来。</w:t>
      </w:r>
    </w:p>
    <w:p w14:paraId="2FB3482E">
      <w:r xmlns:w="http://schemas.openxmlformats.org/wordprocessingml/2006/main">
        <w:t xml:space="preserve">[146] 对屡犯者的处罚 †</w:t>
      </w:r>
    </w:p>
    <w:p w14:paraId="53E7DED8">
      <w:r xmlns:w="http://schemas.openxmlformats.org/wordprocessingml/2006/main">
        <w:t xml:space="preserve">[147] 屡次违反规则或发布特别恶意的帖子，管理员可酌情予以处罚，例如“禁止访问”或“限制发帖”。</w:t>
      </w:r>
    </w:p>
    <w:p w14:paraId="011B30D4">
      <w:r xmlns:w="http://schemas.openxmlformats.org/wordprocessingml/2006/main">
        <w:t xml:space="preserve">[148] 如果您对进一步改进有任何建议，请通过 Wiki 管理公告板与我们联系。</w:t>
      </w:r>
    </w:p>
    <w:p w14:paraId="68366A82"/>
    <w:p w14:paraId="04363A6B">
      <w:r xmlns:w="http://schemas.openxmlformats.org/wordprocessingml/2006/main">
        <w:rPr>
          <w:b/>
        </w:rPr>
        <w:t xml:space="preserve">A140</w:t>
      </w:r>
    </w:p>
    <w:p w14:paraId="32895B21">
      <w:r xmlns:w="http://schemas.openxmlformats.org/wordprocessingml/2006/main">
        <w:t xml:space="preserve">[0] 索引：所有角色 | SSR 角色 | SR 角色 | R 角色 | NPC 角色</w:t>
      </w:r>
    </w:p>
    <w:p w14:paraId="74068BA9">
      <w:r xmlns:w="http://schemas.openxmlformats.org/wordprocessingml/2006/main">
        <w:t xml:space="preserve">[1] 基本信息</w:t>
      </w:r>
    </w:p>
    <w:p w14:paraId="69ECE56C">
      <w:r xmlns:w="http://schemas.openxmlformats.org/wordprocessingml/2006/main">
        <w:t xml:space="preserve">[2] 替代版本</w:t>
      </w:r>
    </w:p>
    <w:p w14:paraId="1FD49352">
      <w:r xmlns:w="http://schemas.openxmlformats.org/wordprocessingml/2006/main">
        <w:t xml:space="preserve">[3] 琐事</w:t>
      </w:r>
    </w:p>
    <w:p w14:paraId="34BA306B">
      <w:r xmlns:w="http://schemas.openxmlformats.org/wordprocessingml/2006/main">
        <w:t xml:space="preserve">[4] 官方推特账号介绍</w:t>
      </w:r>
    </w:p>
    <w:p w14:paraId="187E50FF">
      <w:r xmlns:w="http://schemas.openxmlformats.org/wordprocessingml/2006/main">
        <w:t xml:space="preserve">[5] 评论表单</w:t>
      </w:r>
    </w:p>
    <w:p w14:paraId="59993C12">
      <w:r xmlns:w="http://schemas.openxmlformats.org/wordprocessingml/2006/main">
        <w:t xml:space="preserve">[6] 基本信息 †</w:t>
      </w:r>
    </w:p>
    <w:p w14:paraId="2A8FF479">
      <w:r xmlns:w="http://schemas.openxmlformats.org/wordprocessingml/2006/main">
        <w:t xml:space="preserve">[7] 变换图像</w:t>
      </w:r>
    </w:p>
    <w:p w14:paraId="5A171C87">
      <w:r xmlns:w="http://schemas.openxmlformats.org/wordprocessingml/2006/main">
        <w:t xml:space="preserve">[8] 简介</w:t>
      </w:r>
    </w:p>
    <w:p w14:paraId="5D3424D8">
      <w:r xmlns:w="http://schemas.openxmlformats.org/wordprocessingml/2006/main">
        <w:t xml:space="preserve">[9] 姓名</w:t>
      </w:r>
    </w:p>
    <w:p w14:paraId="3312464B">
      <w:r xmlns:w="http://schemas.openxmlformats.org/wordprocessingml/2006/main">
        <w:t xml:space="preserve">[10] 雷加利亚的超强神骑士乌列尔</w:t>
      </w:r>
    </w:p>
    <w:p w14:paraId="53CAF0DB">
      <w:r xmlns:w="http://schemas.openxmlformats.org/wordprocessingml/2006/main">
        <w:t xml:space="preserve">[11] 真实姓名</w:t>
      </w:r>
    </w:p>
    <w:p w14:paraId="4CD22E8A">
      <w:r xmlns:w="http://schemas.openxmlformats.org/wordprocessingml/2006/main">
        <w:t xml:space="preserve">[12]友崎由里香</w:t>
      </w:r>
    </w:p>
    <w:p w14:paraId="6EE888A8">
      <w:r xmlns:w="http://schemas.openxmlformats.org/wordprocessingml/2006/main">
        <w:t xml:space="preserve">[13] 稀有度</w:t>
      </w:r>
    </w:p>
    <w:p w14:paraId="151527C8">
      <w:r xmlns:w="http://schemas.openxmlformats.org/wordprocessingml/2006/main">
        <w:t xml:space="preserve">[14] 普通攻击</w:t>
      </w:r>
    </w:p>
    <w:p w14:paraId="5DDE6F6A">
      <w:r xmlns:w="http://schemas.openxmlformats.org/wordprocessingml/2006/main">
        <w:t xml:space="preserve">[15] 近战攻击（物理）</w:t>
      </w:r>
    </w:p>
    <w:p w14:paraId="637898D6">
      <w:r xmlns:w="http://schemas.openxmlformats.org/wordprocessingml/2006/main">
        <w:t xml:space="preserve">[16] 附属派系</w:t>
      </w:r>
    </w:p>
    <w:p w14:paraId="3229671A">
      <w:r xmlns:w="http://schemas.openxmlformats.org/wordprocessingml/2006/main">
        <w:t xml:space="preserve">[17] 神圣骑士（地面）</w:t>
      </w:r>
    </w:p>
    <w:p w14:paraId="63E4A810">
      <w:r xmlns:w="http://schemas.openxmlformats.org/wordprocessingml/2006/main">
        <w:t xml:space="preserve">[18] 特殊属性</w:t>
      </w:r>
    </w:p>
    <w:p w14:paraId="634A4554">
      <w:r xmlns:w="http://schemas.openxmlformats.org/wordprocessingml/2006/main">
        <w:t xml:space="preserve">[19] 超能力节日盛装</w:t>
      </w:r>
    </w:p>
    <w:p w14:paraId="5143D3BF">
      <w:r xmlns:w="http://schemas.openxmlformats.org/wordprocessingml/2006/main">
        <w:t xml:space="preserve">[20]臼井珊瑚</w:t>
      </w:r>
    </w:p>
    <w:p w14:paraId="2428577D">
      <w:r xmlns:w="http://schemas.openxmlformats.org/wordprocessingml/2006/main">
        <w:t xml:space="preserve">[21] 插图</w:t>
      </w:r>
    </w:p>
    <w:p w14:paraId="48354B5C">
      <w:r xmlns:w="http://schemas.openxmlformats.org/wordprocessingml/2006/main">
        <w:t xml:space="preserve">[22] 饭团君</w:t>
      </w:r>
    </w:p>
    <w:p w14:paraId="3E0DC82D">
      <w:r xmlns:w="http://schemas.openxmlformats.org/wordprocessingml/2006/main">
        <w:t xml:space="preserve">[23] SD字符</w:t>
      </w:r>
    </w:p>
    <w:p w14:paraId="10C128C2">
      <w:r xmlns:w="http://schemas.openxmlformats.org/wordprocessingml/2006/main">
        <w:t xml:space="preserve">[24] 风味文字</w:t>
      </w:r>
    </w:p>
    <w:p w14:paraId="611505F6">
      <w:r xmlns:w="http://schemas.openxmlformats.org/wordprocessingml/2006/main">
        <w:t xml:space="preserve">[25] “我是雷加利亚的超强神力骑士……尤里尔！为了回报你对我的信任……我将与你并肩作战！”历经种种磨难，尤里尔成为了雷加利亚的超强神力骑士。雷加利亚回应了她“我的选择能够拯救他人”的信念，赐予了她新的力量。这股力量让她能够在需要守护他人时，创造未来。新获得的“勇者权杖”正是尤里尔勇气的见证。</w:t>
      </w:r>
    </w:p>
    <w:p w14:paraId="44970231">
      <w:r xmlns:w="http://schemas.openxmlformats.org/wordprocessingml/2006/main">
        <w:t xml:space="preserve">[26] 如何获得</w:t>
      </w:r>
    </w:p>
    <w:p w14:paraId="218EE353">
      <w:r xmlns:w="http://schemas.openxmlformats.org/wordprocessingml/2006/main">
        <w:t xml:space="preserve">[27] 超级力量节日扭蛋</w:t>
      </w:r>
    </w:p>
    <w:p w14:paraId="2A4D41DE">
      <w:r xmlns:w="http://schemas.openxmlformats.org/wordprocessingml/2006/main">
        <w:t xml:space="preserve">[28] 基础属性（1星）* 每增加1星+50%，5星时为1星值的3倍</w:t>
      </w:r>
    </w:p>
    <w:p w14:paraId="2C1E3925">
      <w:r xmlns:w="http://schemas.openxmlformats.org/wordprocessingml/2006/main">
        <w:t xml:space="preserve">[29] 级</w:t>
      </w:r>
    </w:p>
    <w:p w14:paraId="5086CF96">
      <w:r xmlns:w="http://schemas.openxmlformats.org/wordprocessingml/2006/main">
        <w:t xml:space="preserve">[30] 耐力</w:t>
      </w:r>
    </w:p>
    <w:p w14:paraId="2D52C0BF">
      <w:r xmlns:w="http://schemas.openxmlformats.org/wordprocessingml/2006/main">
        <w:t xml:space="preserve">[31] 攻击力</w:t>
      </w:r>
    </w:p>
    <w:p w14:paraId="75747647">
      <w:r xmlns:w="http://schemas.openxmlformats.org/wordprocessingml/2006/main">
        <w:t xml:space="preserve">[32] 防御能力</w:t>
      </w:r>
    </w:p>
    <w:p w14:paraId="29FE2AD1">
      <w:r xmlns:w="http://schemas.openxmlformats.org/wordprocessingml/2006/main">
        <w:t xml:space="preserve">[33] 魔力</w:t>
      </w:r>
    </w:p>
    <w:p w14:paraId="7E3179A5">
      <w:r xmlns:w="http://schemas.openxmlformats.org/wordprocessingml/2006/main">
        <w:t xml:space="preserve">[34] 魔法抗性</w:t>
      </w:r>
    </w:p>
    <w:p w14:paraId="2EDE7B82">
      <w:r xmlns:w="http://schemas.openxmlformats.org/wordprocessingml/2006/main">
        <w:t xml:space="preserve">[35] 详细状态</w:t>
      </w:r>
    </w:p>
    <w:p w14:paraId="772DBB7C">
      <w:r xmlns:w="http://schemas.openxmlformats.org/wordprocessingml/2006/main">
        <w:t xml:space="preserve">[36] 准确性</w:t>
      </w:r>
    </w:p>
    <w:p w14:paraId="696AA6B7">
      <w:r xmlns:w="http://schemas.openxmlformats.org/wordprocessingml/2006/main">
        <w:t xml:space="preserve">[37] 回避能力</w:t>
      </w:r>
    </w:p>
    <w:p w14:paraId="582BA847">
      <w:r xmlns:w="http://schemas.openxmlformats.org/wordprocessingml/2006/main">
        <w:t xml:space="preserve">[38] 连续命中率</w:t>
      </w:r>
    </w:p>
    <w:p w14:paraId="440326D8">
      <w:r xmlns:w="http://schemas.openxmlformats.org/wordprocessingml/2006/main">
        <w:t xml:space="preserve">[39] 反击率</w:t>
      </w:r>
    </w:p>
    <w:p w14:paraId="6F094232">
      <w:r xmlns:w="http://schemas.openxmlformats.org/wordprocessingml/2006/main">
        <w:t xml:space="preserve">[40] 眩晕激活率</w:t>
      </w:r>
    </w:p>
    <w:p w14:paraId="6786F224">
      <w:r xmlns:w="http://schemas.openxmlformats.org/wordprocessingml/2006/main">
        <w:t xml:space="preserve">[41] 抗眩晕能力</w:t>
      </w:r>
    </w:p>
    <w:p w14:paraId="5B33F3AE">
      <w:r xmlns:w="http://schemas.openxmlformats.org/wordprocessingml/2006/main">
        <w:t xml:space="preserve">[42] 移动速度</w:t>
      </w:r>
    </w:p>
    <w:p w14:paraId="161FB844">
      <w:r xmlns:w="http://schemas.openxmlformats.org/wordprocessingml/2006/main">
        <w:t xml:space="preserve">[43] 部署速度</w:t>
      </w:r>
    </w:p>
    <w:p w14:paraId="68B699EA">
      <w:r xmlns:w="http://schemas.openxmlformats.org/wordprocessingml/2006/main">
        <w:t xml:space="preserve">[44] 行动速度</w:t>
      </w:r>
    </w:p>
    <w:p w14:paraId="7C761A48">
      <w:r xmlns:w="http://schemas.openxmlformats.org/wordprocessingml/2006/main">
        <w:t xml:space="preserve">[45] 致命的装药量</w:t>
      </w:r>
    </w:p>
    <w:p w14:paraId="00C3BF17">
      <w:r xmlns:w="http://schemas.openxmlformats.org/wordprocessingml/2006/main">
        <w:t xml:space="preserve">[46] 特殊招式</w:t>
      </w:r>
    </w:p>
    <w:p w14:paraId="10A9DCA1">
      <w:r xmlns:w="http://schemas.openxmlformats.org/wordprocessingml/2006/main">
        <w:t xml:space="preserve">[47] 姓名</w:t>
      </w:r>
    </w:p>
    <w:p w14:paraId="36BB2930">
      <w:r xmlns:w="http://schemas.openxmlformats.org/wordprocessingml/2006/main">
        <w:t xml:space="preserve">[48] 效果</w:t>
      </w:r>
    </w:p>
    <w:p w14:paraId="06B4F097">
      <w:r xmlns:w="http://schemas.openxmlformats.org/wordprocessingml/2006/main">
        <w:t xml:space="preserve">[49] 战胜惩罚者</w:t>
      </w:r>
    </w:p>
    <w:p w14:paraId="589D4A2D">
      <w:r xmlns:w="http://schemas.openxmlformats.org/wordprocessingml/2006/main">
        <w:t xml:space="preserve">[50] 对单个敌人造成 6 倍物理伤害，无视防御，无视“格挡”。自身造成的伤害提高 50%，持续 5 秒（增益效果先生效）。</w:t>
      </w:r>
    </w:p>
    <w:p w14:paraId="77AEEE26">
      <w:r xmlns:w="http://schemas.openxmlformats.org/wordprocessingml/2006/main">
        <w:t xml:space="preserve">[51] 战胜惩罚者+</w:t>
      </w:r>
    </w:p>
    <w:p w14:paraId="31B2A3B4">
      <w:r xmlns:w="http://schemas.openxmlformats.org/wordprocessingml/2006/main">
        <w:t xml:space="preserve">[52] 对单个敌人造成 9 倍物理伤害，无视防御，对“防御”无效，自身造成的伤害提高 100%，持续 5 秒（伤害提高效果先生效），使用特殊技能后，自身特殊技能威力提高 10%（最高 100%），场上除自身外所有“Regalia”角色的特殊技能威力提高 10%（最高 50%）。</w:t>
      </w:r>
    </w:p>
    <w:p w14:paraId="30E8AF3F">
      <w:r xmlns:w="http://schemas.openxmlformats.org/wordprocessingml/2006/main">
        <w:t xml:space="preserve">[53] 独特效果</w:t>
      </w:r>
    </w:p>
    <w:p w14:paraId="709E812D">
      <w:r xmlns:w="http://schemas.openxmlformats.org/wordprocessingml/2006/main">
        <w:t xml:space="preserve">[54] 姓名</w:t>
      </w:r>
    </w:p>
    <w:p w14:paraId="617ACE84">
      <w:r xmlns:w="http://schemas.openxmlformats.org/wordprocessingml/2006/main">
        <w:t xml:space="preserve">[55] 效应</w:t>
      </w:r>
    </w:p>
    <w:p w14:paraId="7A7F9BDE">
      <w:r xmlns:w="http://schemas.openxmlformats.org/wordprocessingml/2006/main">
        <w:t xml:space="preserve">[56] 勇敢权杖</w:t>
      </w:r>
    </w:p>
    <w:p w14:paraId="67C3BB2D">
      <w:r xmlns:w="http://schemas.openxmlformats.org/wordprocessingml/2006/main">
        <w:t xml:space="preserve">[57] 每次进行普通攻击时，你的攻击力增加 1%（最高 100%）。进行普通攻击时，有 30% 的概率使除你之外的随机友方单位的特殊攻击槽增加 X%（X 是你的特殊攻击槽的充能量）。</w:t>
      </w:r>
    </w:p>
    <w:p w14:paraId="6EC4F09B">
      <w:r xmlns:w="http://schemas.openxmlformats.org/wordprocessingml/2006/main">
        <w:t xml:space="preserve">[58] 勇敢权杖+</w:t>
      </w:r>
    </w:p>
    <w:p w14:paraId="41F9CB04">
      <w:r xmlns:w="http://schemas.openxmlformats.org/wordprocessingml/2006/main">
        <w:t xml:space="preserve">[59] 每次普通攻击，你的攻击力都会提高 2.5%（最高 100%）。进行普通攻击时，有 50% 的概率使除你自身以外的随机友方单位的特殊攻击槽增加 X%（X 是你自身的特殊攻击槽）。</w:t>
      </w:r>
    </w:p>
    <w:p w14:paraId="74369CE4">
      <w:r xmlns:w="http://schemas.openxmlformats.org/wordprocessingml/2006/main">
        <w:t xml:space="preserve">[60] 增强图像</w:t>
      </w:r>
    </w:p>
    <w:p w14:paraId="69FEE3B6">
      <w:r xmlns:w="http://schemas.openxmlformats.org/wordprocessingml/2006/main">
        <w:t xml:space="preserve">[61] 在游戏中 †</w:t>
      </w:r>
    </w:p>
    <w:p w14:paraId="2492DD44">
      <w:r xmlns:w="http://schemas.openxmlformats.org/wordprocessingml/2006/main">
        <w:t xml:space="preserve">[62] 特殊支援版本为5星150级，装备超级钻头、火箭腰带、勇气姐妹、束缚龟壳和蜂蜜Zippo打火机。没有觉醒强化。虽然缺少特殊技能或专属觉醒，但一个可以满级突破极限并满级使用的Zippo打火机使用者绝非弱者。注重最终决战氛围的玩家不妨一试。</w:t>
      </w:r>
    </w:p>
    <w:p w14:paraId="594020BF">
      <w:r xmlns:w="http://schemas.openxmlformats.org/wordprocessingml/2006/main">
        <w:t xml:space="preserve">[63] 实装时拥有最高自身伤害增益的单体终极攻击手。它与上届庆典实装的雷加利亚的超强神圣骑士米卡菲尔有很多相似之处，包括最高可达100%的累计攻击力提升、最高可达100%的终极攻击力提升，以及无视防御的终极攻击。</w:t>
      </w:r>
    </w:p>
    <w:p w14:paraId="195C9640">
      <w:r xmlns:w="http://schemas.openxmlformats.org/wordprocessingml/2006/main">
        <w:t xml:space="preserve">[64] 他自身的伤害输出非常高，其表现与主线剧情中的形象相符，在主线剧情中他将机动性和防御力留给了队友。使用特殊技能后，他的火力会在短短5秒内瞬间提升，觉醒特殊技能后，伤害提升100%，相当于释放了威力提升18倍的特殊技能，以及4-6倍的普通攻击和连击伤害。</w:t>
      </w:r>
    </w:p>
    <w:p w14:paraId="5A6456E4">
      <w:r xmlns:w="http://schemas.openxmlformats.org/wordprocessingml/2006/main">
        <w:t xml:space="preserve">[65] Regalia 中的人物列表</w:t>
      </w:r>
    </w:p>
    <w:p w14:paraId="4C8184C4">
      <w:r xmlns:w="http://schemas.openxmlformats.org/wordprocessingml/2006/main">
        <w:t xml:space="preserve">[66] 《Regalia》角色列表 †</w:t>
      </w:r>
    </w:p>
    <w:p w14:paraId="4F883667">
      <w:r xmlns:w="http://schemas.openxmlformats.org/wordprocessingml/2006/main">
        <w:t xml:space="preserve">[67] * 表示该效果与“礼服”有关。</w:t>
      </w:r>
    </w:p>
    <w:p w14:paraId="42F30028">
      <w:r xmlns:w="http://schemas.openxmlformats.org/wordprocessingml/2006/main">
        <w:t xml:space="preserve">[68] 雷加利亚的神圣骑士乌列尔</w:t>
      </w:r>
    </w:p>
    <w:p w14:paraId="39F3DD03">
      <w:r xmlns:w="http://schemas.openxmlformats.org/wordprocessingml/2006/main">
        <w:t xml:space="preserve">[69] 玛雅尔，神圣骑士</w:t>
      </w:r>
    </w:p>
    <w:p w14:paraId="611588AA">
      <w:r xmlns:w="http://schemas.openxmlformats.org/wordprocessingml/2006/main">
        <w:t xml:space="preserve">[70] 雷加利亚的神圣骑士梅加埃尔</w:t>
      </w:r>
    </w:p>
    <w:p w14:paraId="2688F20D">
      <w:r xmlns:w="http://schemas.openxmlformats.org/wordprocessingml/2006/main">
        <w:t xml:space="preserve">[71] 仲夏蛙</w:t>
      </w:r>
    </w:p>
    <w:p w14:paraId="19F8630D">
      <w:r xmlns:w="http://schemas.openxmlformats.org/wordprocessingml/2006/main">
        <w:t xml:space="preserve">[72] 雷加利亚的超强神骑士米卡菲尔</w:t>
      </w:r>
    </w:p>
    <w:p w14:paraId="04D7CC4B">
      <w:r xmlns:w="http://schemas.openxmlformats.org/wordprocessingml/2006/main">
        <w:t xml:space="preserve">[73] 雷加利亚的超强神骑士乌列尔*</w:t>
      </w:r>
    </w:p>
    <w:p w14:paraId="1CC29907">
      <w:r xmlns:w="http://schemas.openxmlformats.org/wordprocessingml/2006/main">
        <w:t xml:space="preserve">[74] 雷加利亚的超强神骑士玛雅尔</w:t>
      </w:r>
    </w:p>
    <w:p w14:paraId="32E870C7">
      <w:r xmlns:w="http://schemas.openxmlformats.org/wordprocessingml/2006/main">
        <w:t xml:space="preserve">[75] 雷加利亚的超强神骑士梅加埃尔</w:t>
      </w:r>
    </w:p>
    <w:p w14:paraId="135ECFF6">
      <w:r xmlns:w="http://schemas.openxmlformats.org/wordprocessingml/2006/main">
        <w:t xml:space="preserve">[76] 累计攻击力提升上限很高，觉醒至最高行动速度并提升50%速度后，可以在团队副本战斗时间（71.4秒）内达到最大值。累计特殊攻击力提升每次增加的幅度较小，最高状态下的18倍特殊攻击只有在特殊攻击槽接近500%时才能发动。实际上，它相当于使用“蜂蜜拉链”后的特殊倍率提升。</w:t>
      </w:r>
    </w:p>
    <w:p w14:paraId="5AEE33F7">
      <w:r xmlns:w="http://schemas.openxmlformats.org/wordprocessingml/2006/main">
        <w:t xml:space="preserve">[77] 与预计会经常与之搭配使用的雷加利亚的超强力神圣骑士米卡菲尔相比，米卡菲尔的特殊攻击力会根据神圣骑士的数量而提升，并且在发动特殊攻击时还能获得20%的攻击力加成，因此即使伤害倍率有所不同，其火力输出也无法与尤里尔匹敌。不过，由于米卡菲尔的设计允许其提升特殊攻击的频率和威力，因此在短时间内，将其作为强力的攻击型神兵来使用更为合适。而在持久战或使用蜂蜜齐波之后，尤里尔在某些情况下会更胜一筹。</w:t>
      </w:r>
    </w:p>
    <w:p w14:paraId="20E52EFA">
      <w:r xmlns:w="http://schemas.openxmlformats.org/wordprocessingml/2006/main">
        <w:t xml:space="preserve">[78] 在战斗中，速度提升效果是可取的，而增加特殊攻击槽的效果则更佳。同时推出的“超强力神圣骑士梅加埃尔”和“修女1024”是很好的搭配，因为它们都拥有速度提升和特殊攻击槽增加的效果。</w:t>
      </w:r>
    </w:p>
    <w:p w14:paraId="662F7B80">
      <w:r xmlns:w="http://schemas.openxmlformats.org/wordprocessingml/2006/main">
        <w:t xml:space="preserve">[79] 随机分配特殊攻击槽的独特效果并不会加快使用者自身的特殊攻击速度，但从阵型上看，它实际上提供了1.5倍的特殊攻击槽充能。在阵型中部署攻击型角色和能够提升特殊攻击槽的角色，将极大地提升总伤害输出。</w:t>
      </w:r>
    </w:p>
    <w:p w14:paraId="740FF079">
      <w:r xmlns:w="http://schemas.openxmlformats.org/wordprocessingml/2006/main">
        <w:t xml:space="preserve">[80] 备选版本 †</w:t>
      </w:r>
    </w:p>
    <w:p w14:paraId="302C9153">
      <w:r xmlns:w="http://schemas.openxmlformats.org/wordprocessingml/2006/main">
        <w:t xml:space="preserve">[81] 雷加利亚的神圣骑士乌列尔</w:t>
      </w:r>
    </w:p>
    <w:p w14:paraId="76880CDF">
      <w:r xmlns:w="http://schemas.openxmlformats.org/wordprocessingml/2006/main">
        <w:t xml:space="preserve">[82] 雷加利亚的超强神骑士乌列尔</w:t>
      </w:r>
    </w:p>
    <w:p w14:paraId="51DA9094">
      <w:r xmlns:w="http://schemas.openxmlformats.org/wordprocessingml/2006/main">
        <w:t xml:space="preserve">[83] 琐事 †</w:t>
      </w:r>
    </w:p>
    <w:p w14:paraId="66F622F9">
      <w:r xmlns:w="http://schemas.openxmlformats.org/wordprocessingml/2006/main">
        <w:t xml:space="preserve">[84] 超级变身后添加的黑色布料让人想起他以前的宿敌，他试图理解的那个人，以及一位具有非常相似特征的神圣骑士的装束，但故事中并没有具体提到这一点。</w:t>
      </w:r>
    </w:p>
    <w:p w14:paraId="7525B134">
      <w:r xmlns:w="http://schemas.openxmlformats.org/wordprocessingml/2006/main">
        <w:t xml:space="preserve">[85] 官方推特账号简介 †</w:t>
      </w:r>
    </w:p>
    <w:p w14:paraId="7AA8B964">
      <w:r xmlns:w="http://schemas.openxmlformats.org/wordprocessingml/2006/main">
        <w:t xml:space="preserve">[86] 人物介绍</w:t>
      </w:r>
    </w:p>
    <w:p w14:paraId="5F24EBB1">
      <w:r xmlns:w="http://schemas.openxmlformats.org/wordprocessingml/2006/main">
        <w:t xml:space="preserve">[87] 评论表 †</w:t>
      </w:r>
    </w:p>
    <w:p w14:paraId="3DE03A40">
      <w:r xmlns:w="http://schemas.openxmlformats.org/wordprocessingml/2006/main">
        <w:t xml:space="preserve">[88] 点击打开历史日志列表</w:t>
      </w:r>
    </w:p>
    <w:p w14:paraId="35F5B317">
      <w:r xmlns:w="http://schemas.openxmlformats.org/wordprocessingml/2006/main">
        <w:t xml:space="preserve">[89] 末尾的数字越小，日志就越旧。</w:t>
      </w:r>
    </w:p>
    <w:p w14:paraId="5D985EB1">
      <w:r xmlns:w="http://schemas.openxmlformats.org/wordprocessingml/2006/main">
        <w:t xml:space="preserve">[90]“评论/雷加利亚的超强神骑士尤里尔/”没有子页面。</w:t>
      </w:r>
    </w:p>
    <w:p w14:paraId="135CF966">
      <w:r xmlns:w="http://schemas.openxmlformats.org/wordprocessingml/2006/main">
        <w:t xml:space="preserve">[91] 沸腾理论果然没错！ -- [L4MbNVf4uxQ] 2026-05-20 (周三) 18:57:38</w:t>
      </w:r>
    </w:p>
    <w:p w14:paraId="21DD3F4C">
      <w:r xmlns:w="http://schemas.openxmlformats.org/wordprocessingml/2006/main">
        <w:t xml:space="preserve">[92] 独特攻击力提升至100%，独特特殊攻击力提升至100%，伤害提升100%，所以如果再加上一个100%的外部攻击力提升，那就是3倍攻击力 x 2倍特殊攻击力 x 2倍伤害，那么它算是复刻了原版（其实不是）1200万的威力吗？（不太确定）——[/o49ZsUTbPc] 2026-05-20 (周三) 20:18:13</w:t>
      </w:r>
    </w:p>
    <w:p w14:paraId="6168455A">
      <w:r xmlns:w="http://schemas.openxmlformats.org/wordprocessingml/2006/main">
        <w:t xml:space="preserve">[93] 它给人一种绝望的感觉。缺点是需要相当长的时间才能达到最大增强效果。——[rijqIKGqQaY] 2026-05-20 (周三) 19:10:03</w:t>
      </w:r>
    </w:p>
    <w:p w14:paraId="38C4528F">
      <w:r xmlns:w="http://schemas.openxmlformats.org/wordprocessingml/2006/main">
        <w:t xml:space="preserve">[94] 在那种情况下，你会说，用Zippo打火机打火，还有很多改进的空间。——[ZwLtQEs//1M] 2026-05-21 (周四) 16:24:23</w:t>
      </w:r>
    </w:p>
    <w:p w14:paraId="4D5C3548">
      <w:r xmlns:w="http://schemas.openxmlformats.org/wordprocessingml/2006/main">
        <w:t xml:space="preserve">[95] 可恶的狮童家族，竟然想讨好首领…… -- [PN9J0ZRxJbI] 2026-05-21 (周四) 03:37:01</w:t>
      </w:r>
    </w:p>
    <w:p w14:paraId="7B947EDA">
      <w:r xmlns:w="http://schemas.openxmlformats.org/wordprocessingml/2006/main">
        <w:t xml:space="preserve">[96] 混沌啊，你难道不比兰斯更没用吗？ -- [YsLyvRxXmVs] 2026-05-24 (周日) 10:40:55</w:t>
      </w:r>
    </w:p>
    <w:p w14:paraId="6A193196">
      <w:r xmlns:w="http://schemas.openxmlformats.org/wordprocessingml/2006/main">
        <w:t xml:space="preserve">[97] 真……强…… -- [c47ERgZ8pto] 2026-05-20 (周三) 21:32:33</w:t>
      </w:r>
    </w:p>
    <w:p w14:paraId="186A304E">
      <w:r xmlns:w="http://schemas.openxmlformats.org/wordprocessingml/2006/main">
        <w:t xml:space="preserve">[98] Mayael 的设计也基于 Zippo 打火机的假设，所以我很想看到一个 Zippo 打火机装在超能力夏娃身上——[Yr3kDppmqBw] 2026-05-21 (周四) 06:34:57</w:t>
      </w:r>
    </w:p>
    <w:p w14:paraId="20A5EC8F">
      <w:r xmlns:w="http://schemas.openxmlformats.org/wordprocessingml/2006/main">
        <w:t xml:space="preserve">[99] 因为在故事里，他是个肌肉发达、头脑灵活的人……我从没想过他会超越祈…… -- [/o49ZsUTbPc] 2026-05-22 (周五) 13:23:00</w:t>
      </w:r>
    </w:p>
    <w:p w14:paraId="45367C62">
      <w:r xmlns:w="http://schemas.openxmlformats.org/wordprocessingml/2006/main">
        <w:t xml:space="preserve">[100] 这包括 NCIS 吗？ -- [cn6xkqHPAqQ] 2026-07-10 (周五) 08:46:21</w:t>
      </w:r>
    </w:p>
    <w:p w14:paraId="50F50F0D">
      <w:r xmlns:w="http://schemas.openxmlformats.org/wordprocessingml/2006/main">
        <w:t xml:space="preserve">[101] 我没有足够的祭祀石，所以只把他觉醒到了☆3，但他的特殊攻击力竟然超过了我初始的☆5……太厉害了！——[VsqRd9jdOGo] 2026-05-22 (周五) 16:35:12</w:t>
      </w:r>
    </w:p>
    <w:p w14:paraId="676CBE29">
      <w:r xmlns:w="http://schemas.openxmlformats.org/wordprocessingml/2006/main">
        <w:t xml:space="preserve">[102] 如果你用火箭筒、纳豆和灯笼裤，威力会比双腰带低，所以一点也不浪漫——[.AVFhPgQjUU] 2026-05-23 (周六) 09:32:28</w:t>
      </w:r>
    </w:p>
    <w:p w14:paraId="067E1CF4">
      <w:r xmlns:w="http://schemas.openxmlformats.org/wordprocessingml/2006/main">
        <w:t xml:space="preserve">[103] 时贞，承担责任吧 -- [cn6xkqHPAqQ] 2026-05-27 (周三) 07:48:22</w:t>
      </w:r>
    </w:p>
    <w:p w14:paraId="1D5063E9">
      <w:r xmlns:w="http://schemas.openxmlformats.org/wordprocessingml/2006/main">
        <w:t xml:space="preserve">[104] 解锁纯爱卧室后新增的语音也太可爱了吧？时贞的铁杆粉丝们恐怕要打仗了。——[L4MbNVf4uxQ] 2026-05-27 (周三) 10:30:07</w:t>
      </w:r>
    </w:p>
    <w:p w14:paraId="7328035B">
      <w:r xmlns:w="http://schemas.openxmlformats.org/wordprocessingml/2006/main">
        <w:t xml:space="preserve">[105] 她的胜利姿势和她母亲的很像。就像母女二人组，阳明酱和白明酱。——[cn6xkqHPAqQ] 2026-07-10 (周五) 08:45:32</w:t>
      </w:r>
    </w:p>
    <w:p w14:paraId="4E63FA24">
      <w:r xmlns:w="http://schemas.openxmlformats.org/wordprocessingml/2006/main">
        <w:t xml:space="preserve">[106] ←使用棋盘前请务必阅读规则。</w:t>
      </w:r>
    </w:p>
    <w:p w14:paraId="19F726FE">
      <w:r xmlns:w="http://schemas.openxmlformats.org/wordprocessingml/2006/main">
        <w:t xml:space="preserve">[107] 关于规则 †</w:t>
      </w:r>
    </w:p>
    <w:p w14:paraId="59B9C194">
      <w:r xmlns:w="http://schemas.openxmlformats.org/wordprocessingml/2006/main">
        <w:t xml:space="preserve">[108] 请不要抱怨或批评页面编辑者。如果您对其他人的编辑有意见，请通过“提供替代方案”或“自行编辑”的方式进行建设性沟通。</w:t>
      </w:r>
    </w:p>
    <w:p w14:paraId="24434B62">
      <w:r xmlns:w="http://schemas.openxmlformats.org/wordprocessingml/2006/main">
        <w:t xml:space="preserve">[109] 不要发布个人网站或其他禁止未经授权链接的网站的网址。</w:t>
      </w:r>
    </w:p>
    <w:p w14:paraId="7A50BA18">
      <w:r xmlns:w="http://schemas.openxmlformats.org/wordprocessingml/2006/main">
        <w:t xml:space="preserve">[110] 关于违反规则的帖子 †</w:t>
      </w:r>
    </w:p>
    <w:p w14:paraId="307DF3A9">
      <w:r xmlns:w="http://schemas.openxmlformats.org/wordprocessingml/2006/main">
        <w:t xml:space="preserve">[111] 禁止发布以下类型的帖子，因为它们容易造成干扰。</w:t>
      </w:r>
    </w:p>
    <w:p w14:paraId="1555C50D">
      <w:r xmlns:w="http://schemas.openxmlformats.org/wordprocessingml/2006/main">
        <w:t xml:space="preserve">[112]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106FA381">
      <w:r xmlns:w="http://schemas.openxmlformats.org/wordprocessingml/2006/main">
        <w:t xml:space="preserve">[113] 其他包括使用此维基的人、官方管理员、艺术家、配音演员、现实生活中的个人以及 Twitter 用户等团体。</w:t>
      </w:r>
    </w:p>
    <w:p w14:paraId="71E9A35F">
      <w:r xmlns:w="http://schemas.openxmlformats.org/wordprocessingml/2006/main">
        <w:t xml:space="preserve">[114] 关于向管理层提交的帖子，我们容忍可以解释为用户反馈的评论，例如“我希望他们改进这一点”、“我希望他们尽快修复错误”和“维护时间太长了”，但我们不容忍使用辱骂性语言贬低管理层。</w:t>
      </w:r>
    </w:p>
    <w:p w14:paraId="1929E3CC">
      <w:r xmlns:w="http://schemas.openxmlformats.org/wordprocessingml/2006/main">
        <w:t xml:space="preserve">[115] 将讨论和意见交流视为“诽谤或对抗他人”是错误的。然而，在讨论或意见交流中使用辱骂性语言、贬低他人、挑衅他人或在缺乏明确证据的情况下发表言论，都是违法行为。说话时务必注意自己的言辞。</w:t>
      </w:r>
    </w:p>
    <w:p w14:paraId="3545FC1E">
      <w:r xmlns:w="http://schemas.openxmlformats.org/wordprocessingml/2006/main">
        <w:t xml:space="preserve">[116] 攻击性言论包括使用“做这个”或“做那个”等强硬命令、“使用粗俗语言”、“居高临下”和“挑衅”。</w:t>
      </w:r>
    </w:p>
    <w:p w14:paraId="79C95170">
      <w:r xmlns:w="http://schemas.openxmlformats.org/wordprocessingml/2006/main">
        <w:t xml:space="preserve">[117] 禁止发布冒犯现有玩家的帖子，例如“还有人玩这个游戏吗？”或“这游戏已经凉了”。这并不意味着您完全不能发表任何负面言论，而是指那些超出单纯负面评价范围，构成诽谤或诋毁的帖子将被禁止发布。</w:t>
      </w:r>
    </w:p>
    <w:p w14:paraId="4C0057F1">
      <w:r xmlns:w="http://schemas.openxmlformats.org/wordprocessingml/2006/main">
        <w:t xml:space="preserve">[118] 公开羞辱，即公开他人的游戏内名称或UID。</w:t>
      </w:r>
    </w:p>
    <w:p w14:paraId="63A8A20F">
      <w:r xmlns:w="http://schemas.openxmlformats.org/wordprocessingml/2006/main">
        <w:t xml:space="preserve">[119] 但是，分享有助于游戏攻略的信息和视频是允许的。</w:t>
      </w:r>
    </w:p>
    <w:p w14:paraId="56C2356C">
      <w:r xmlns:w="http://schemas.openxmlformats.org/wordprocessingml/2006/main">
        <w:t xml:space="preserve">[120] 参考其他应用程序</w:t>
      </w:r>
    </w:p>
    <w:p w14:paraId="59F310BE">
      <w:r xmlns:w="http://schemas.openxmlformats.org/wordprocessingml/2006/main">
        <w:t xml:space="preserve">[121] 在多个论坛上多次发帖</w:t>
      </w:r>
    </w:p>
    <w:p w14:paraId="5C4AF924">
      <w:r xmlns:w="http://schemas.openxmlformats.org/wordprocessingml/2006/main">
        <w:t xml:space="preserve">[122] 由一串无意义字符组成的文字</w:t>
      </w:r>
    </w:p>
    <w:p w14:paraId="0AD730C6">
      <w:r xmlns:w="http://schemas.openxmlformats.org/wordprocessingml/2006/main">
        <w:t xml:space="preserve">[123] 关于作弊和利用漏洞的帖子</w:t>
      </w:r>
    </w:p>
    <w:p w14:paraId="1D402169">
      <w:r xmlns:w="http://schemas.openxmlformats.org/wordprocessingml/2006/main">
        <w:t xml:space="preserve">[124] 最好的办法是忽略违反规则的帖子。上钩或反驳只会让事情变得更糟。</w:t>
      </w:r>
    </w:p>
    <w:p w14:paraId="601460A2">
      <w:r xmlns:w="http://schemas.openxmlformats.org/wordprocessingml/2006/main">
        <w:t xml:space="preserve">[125] *在上述规则中，“诽谤”指的是在没有客观证据的情况下诋毁和贬低他人。将所有批评性文章都归为“诽谤”是不正确的，所以请务必谨慎。</w:t>
      </w:r>
    </w:p>
    <w:p w14:paraId="38022052">
      <w:r xmlns:w="http://schemas.openxmlformats.org/wordprocessingml/2006/main">
        <w:t xml:space="preserve">[126] 关于修改和删除发帖日志 †</w:t>
      </w:r>
    </w:p>
    <w:p w14:paraId="3CD307B4">
      <w:r xmlns:w="http://schemas.openxmlformats.org/wordprocessingml/2006/main">
        <w:t xml:space="preserve">[127] 但是，允许更正印刷错误、遗漏和字体颜色。（他人出于善意所做的更正也允许。）</w:t>
      </w:r>
    </w:p>
    <w:p w14:paraId="4D1F3E55">
      <w:r xmlns:w="http://schemas.openxmlformats.org/wordprocessingml/2006/main">
        <w:t xml:space="preserve">[128] 作为例外情况，您可以删除自己的帖子，但事后必须向管理员报告。此外，删除时请不要删除整个评论，而是将其替换为以下文本：&amp;color(#ff0000){''发帖人已删除''};</w:t>
      </w:r>
    </w:p>
    <w:p w14:paraId="32DAAD32">
      <w:r xmlns:w="http://schemas.openxmlformats.org/wordprocessingml/2006/main">
        <w:t xml:space="preserve">[129] 关于评论违反规则的帖子 †</w:t>
      </w:r>
    </w:p>
    <w:p w14:paraId="14EB6E91">
      <w:r xmlns:w="http://schemas.openxmlformats.org/wordprocessingml/2006/main">
        <w:t xml:space="preserve">[130] 您可以自行评论删除上述任何违反规则的评论，无需管理员许可。但是，评论删除后，请务必在“违规举报公告板”上进行举报。请使用“违规举报公告板”上的举报模板。</w:t>
      </w:r>
    </w:p>
    <w:p w14:paraId="399782F6">
      <w:r xmlns:w="http://schemas.openxmlformats.org/wordprocessingml/2006/main">
        <w:t xml:space="preserve">[131] 未经 CO 举报公告板举报而被评论删除的帖子将被恢复，而评论删除帖子的人将受到处罚。</w:t>
      </w:r>
    </w:p>
    <w:p w14:paraId="3C18F19B">
      <w:r xmlns:w="http://schemas.openxmlformats.org/wordprocessingml/2006/main">
        <w:t xml:space="preserve">[132] 如果您反复向 CO 举报公告板举报不违反规则的帖子，我们将认为您是自私的，并将对您实施发帖和编辑限制。</w:t>
      </w:r>
    </w:p>
    <w:p w14:paraId="3325357F">
      <w:r xmlns:w="http://schemas.openxmlformats.org/wordprocessingml/2006/main">
        <w:t xml:space="preserve">[133] 管理员可酌情恢复 CO 报告公告板上不违反规则的报告。</w:t>
      </w:r>
    </w:p>
    <w:p w14:paraId="35262880">
      <w:r xmlns:w="http://schemas.openxmlformats.org/wordprocessingml/2006/main">
        <w:t xml:space="preserve">[134] 我们再次要求您不要评论那些并未违反规则的评论。（例如，诸如“虽然不违反规则，但对任何看到它的人来说都明显是垃圾信息”、“恶作剧”或“评论整个帖子”之类的主观判断。）</w:t>
      </w:r>
    </w:p>
    <w:p w14:paraId="2ADEA831">
      <w:r xmlns:w="http://schemas.openxmlformats.org/wordprocessingml/2006/main">
        <w:t xml:space="preserve">[135] 关于不违反规则但“冒犯性”的帖子 †</w:t>
      </w:r>
    </w:p>
    <w:p w14:paraId="26091B1C">
      <w:r xmlns:w="http://schemas.openxmlformats.org/wordprocessingml/2006/main">
        <w:t xml:space="preserve">[136] 即使帖子内容具有冒犯性，除非违反版规，否则不会被删除。由于每个人对冒犯性的接受程度不同，请使用 NGID 功能隐藏评论，而不是争论或恶意挑衅。</w:t>
      </w:r>
    </w:p>
    <w:p w14:paraId="5B3FC356">
      <w:r xmlns:w="http://schemas.openxmlformats.org/wordprocessingml/2006/main">
        <w:t xml:space="preserve">[137] 挑衅难道不是一种违规行为吗？†</w:t>
      </w:r>
    </w:p>
    <w:p w14:paraId="0E00C5DE">
      <w:r xmlns:w="http://schemas.openxmlformats.org/wordprocessingml/2006/main">
        <w:t xml:space="preserve">[138] 每个人对“煽动性言论”的定义都大相径庭，因此我们不认为这是违规行为。如果您认为某条评论具有煽动性，请使用 NGID 功能将其隐藏。</w:t>
      </w:r>
    </w:p>
    <w:p w14:paraId="7F55AF38">
      <w:r xmlns:w="http://schemas.openxmlformats.org/wordprocessingml/2006/main">
        <w:t xml:space="preserve">[139] 抱怨难道不算违法吗？†</w:t>
      </w:r>
    </w:p>
    <w:p w14:paraId="5FE6B2DF">
      <w:r xmlns:w="http://schemas.openxmlformats.org/wordprocessingml/2006/main">
        <w:t xml:space="preserve">[140] 一般而言，抱怨本身并不构成违规。但是，针对本作品的负面宣传、诽谤、辱骂性语言以及超出抱怨范围的对抗性言论均构成违规。如果您认为抱怨内容冒犯了您，请使用 NGID 功能隐藏相关评论。</w:t>
      </w:r>
    </w:p>
    <w:p w14:paraId="3DB01D6D">
      <w:r xmlns:w="http://schemas.openxmlformats.org/wordprocessingml/2006/main">
        <w:t xml:space="preserve">[141] 如果您不确定某个帖子是否违反规则，该怎么办？ †</w:t>
      </w:r>
    </w:p>
    <w:p w14:paraId="6C811030">
      <w:r xmlns:w="http://schemas.openxmlformats.org/wordprocessingml/2006/main">
        <w:t xml:space="preserve">[142] 有些帖子内容含糊不清，难以判断是否违规。评论删除这类含糊不清的帖子可能会导致问题，所以请不要评论删除，而是使用 NGID 功能将评论隐藏起来。</w:t>
      </w:r>
    </w:p>
    <w:p w14:paraId="674CBF41">
      <w:r xmlns:w="http://schemas.openxmlformats.org/wordprocessingml/2006/main">
        <w:t xml:space="preserve">[143] 对屡犯者的处罚 †</w:t>
      </w:r>
    </w:p>
    <w:p w14:paraId="5CCBEAD7">
      <w:r xmlns:w="http://schemas.openxmlformats.org/wordprocessingml/2006/main">
        <w:t xml:space="preserve">[144] 屡次违反规则或发布特别恶意的帖子，管理员可酌情予以处罚，例如“禁止访问”或“限制发帖”。</w:t>
      </w:r>
    </w:p>
    <w:p w14:paraId="607BF060">
      <w:r xmlns:w="http://schemas.openxmlformats.org/wordprocessingml/2006/main">
        <w:t xml:space="preserve">[145] 如果您对进一步改进有任何建议，请通过 Wiki 管理公告板与我们联系。</w:t>
      </w:r>
    </w:p>
    <w:p w14:paraId="7A6C95FB"/>
    <w:p w14:paraId="6C98A94F">
      <w:r xmlns:w="http://schemas.openxmlformats.org/wordprocessingml/2006/main">
        <w:rPr>
          <w:b/>
        </w:rPr>
        <w:t xml:space="preserve">A141</w:t>
      </w:r>
    </w:p>
    <w:p w14:paraId="42EBD9C7">
      <w:r xmlns:w="http://schemas.openxmlformats.org/wordprocessingml/2006/main">
        <w:t xml:space="preserve">[0] 索引：所有角色 | SSR 角色 | SR 角色 | R 角色</w:t>
      </w:r>
    </w:p>
    <w:p w14:paraId="5F56E3A7">
      <w:r xmlns:w="http://schemas.openxmlformats.org/wordprocessingml/2006/main">
        <w:t xml:space="preserve">[1] 基本信息</w:t>
      </w:r>
    </w:p>
    <w:p w14:paraId="6D0EE561">
      <w:r xmlns:w="http://schemas.openxmlformats.org/wordprocessingml/2006/main">
        <w:t xml:space="preserve">[2] 内容适用性简易评估</w:t>
      </w:r>
    </w:p>
    <w:p w14:paraId="755284AC">
      <w:r xmlns:w="http://schemas.openxmlformats.org/wordprocessingml/2006/main">
        <w:t xml:space="preserve">[3] 替代版本</w:t>
      </w:r>
    </w:p>
    <w:p w14:paraId="2C3E3F20">
      <w:r xmlns:w="http://schemas.openxmlformats.org/wordprocessingml/2006/main">
        <w:t xml:space="preserve">[4] 琐事</w:t>
      </w:r>
    </w:p>
    <w:p w14:paraId="36BF31B5">
      <w:r xmlns:w="http://schemas.openxmlformats.org/wordprocessingml/2006/main">
        <w:t xml:space="preserve">[5] 官方推特账号介绍</w:t>
      </w:r>
    </w:p>
    <w:p w14:paraId="57719333">
      <w:r xmlns:w="http://schemas.openxmlformats.org/wordprocessingml/2006/main">
        <w:t xml:space="preserve">[6] 评论表单</w:t>
      </w:r>
    </w:p>
    <w:p w14:paraId="612EC3D5">
      <w:r xmlns:w="http://schemas.openxmlformats.org/wordprocessingml/2006/main">
        <w:t xml:space="preserve">[7] 基本信息 †</w:t>
      </w:r>
    </w:p>
    <w:p w14:paraId="70A1D18E">
      <w:r xmlns:w="http://schemas.openxmlformats.org/wordprocessingml/2006/main">
        <w:t xml:space="preserve">[8] 名称</w:t>
      </w:r>
    </w:p>
    <w:p w14:paraId="684BD4F6">
      <w:r xmlns:w="http://schemas.openxmlformats.org/wordprocessingml/2006/main">
        <w:t xml:space="preserve">[9] 传奇埃斯卡莱尔</w:t>
      </w:r>
    </w:p>
    <w:p w14:paraId="7D82A14B">
      <w:r xmlns:w="http://schemas.openxmlformats.org/wordprocessingml/2006/main">
        <w:t xml:space="preserve">[10] 真实姓名</w:t>
      </w:r>
    </w:p>
    <w:p w14:paraId="1BA5D0A1">
      <w:r xmlns:w="http://schemas.openxmlformats.org/wordprocessingml/2006/main">
        <w:t xml:space="preserve">[11] 高圆寺纱香</w:t>
      </w:r>
    </w:p>
    <w:p w14:paraId="7E3E9B6C">
      <w:r xmlns:w="http://schemas.openxmlformats.org/wordprocessingml/2006/main">
        <w:t xml:space="preserve">[12] 稀有度</w:t>
      </w:r>
    </w:p>
    <w:p w14:paraId="0996DAD6">
      <w:r xmlns:w="http://schemas.openxmlformats.org/wordprocessingml/2006/main">
        <w:t xml:space="preserve">[13] 普通攻击</w:t>
      </w:r>
    </w:p>
    <w:p w14:paraId="55E1C1EC">
      <w:r xmlns:w="http://schemas.openxmlformats.org/wordprocessingml/2006/main">
        <w:t xml:space="preserve">[14] 近战攻击（物理）</w:t>
      </w:r>
    </w:p>
    <w:p w14:paraId="3E394699">
      <w:r xmlns:w="http://schemas.openxmlformats.org/wordprocessingml/2006/main">
        <w:t xml:space="preserve">[15] 附属派系</w:t>
      </w:r>
    </w:p>
    <w:p w14:paraId="0C64F739">
      <w:r xmlns:w="http://schemas.openxmlformats.org/wordprocessingml/2006/main">
        <w:t xml:space="preserve">[16] 女巫</w:t>
      </w:r>
    </w:p>
    <w:p w14:paraId="4F883EF8">
      <w:r xmlns:w="http://schemas.openxmlformats.org/wordprocessingml/2006/main">
        <w:t xml:space="preserve">[17] 特殊属性</w:t>
      </w:r>
    </w:p>
    <w:p w14:paraId="74A10DCF">
      <w:r xmlns:w="http://schemas.openxmlformats.org/wordprocessingml/2006/main">
        <w:t xml:space="preserve">[18] 超级兴奋</w:t>
      </w:r>
    </w:p>
    <w:p w14:paraId="7C4142CE">
      <w:r xmlns:w="http://schemas.openxmlformats.org/wordprocessingml/2006/main">
        <w:t xml:space="preserve">[19] 高槻樱</w:t>
      </w:r>
    </w:p>
    <w:p w14:paraId="07E7AB1D">
      <w:r xmlns:w="http://schemas.openxmlformats.org/wordprocessingml/2006/main">
        <w:t xml:space="preserve">[20] 插图</w:t>
      </w:r>
    </w:p>
    <w:p w14:paraId="6C6BA807">
      <w:r xmlns:w="http://schemas.openxmlformats.org/wordprocessingml/2006/main">
        <w:t xml:space="preserve">[21] 饭团君</w:t>
      </w:r>
    </w:p>
    <w:p w14:paraId="6D001546">
      <w:r xmlns:w="http://schemas.openxmlformats.org/wordprocessingml/2006/main">
        <w:t xml:space="preserve">[22] SD字符</w:t>
      </w:r>
    </w:p>
    <w:p w14:paraId="379057BF">
      <w:r xmlns:w="http://schemas.openxmlformats.org/wordprocessingml/2006/main">
        <w:t xml:space="preserve">[23] 风味文字</w:t>
      </w:r>
    </w:p>
    <w:p w14:paraId="12888B62">
      <w:r xmlns:w="http://schemas.openxmlformats.org/wordprocessingml/2006/main">
        <w:t xml:space="preserve">[24] “为了编织人类的希望，我的心跳直冲云霄！身披梦境的传奇英雄埃斯卡莱耶降临！” 这就是女巫化身为英雄的仪式，她手持斩妖除魔的巨剑和守护众生的盾牌，正如人们所期盼的那样。有时，她的力量甚至超越了天使形态，但她并不依赖D2能量，而是运用自身的显化之力。她背负着希望战斗，是那些以恐惧为食的入侵者的天然克星。</w:t>
      </w:r>
    </w:p>
    <w:p w14:paraId="5446B095">
      <w:r xmlns:w="http://schemas.openxmlformats.org/wordprocessingml/2006/main">
        <w:t xml:space="preserve">[25] 如何获得</w:t>
      </w:r>
    </w:p>
    <w:p w14:paraId="7185EFDB">
      <w:r xmlns:w="http://schemas.openxmlformats.org/wordprocessingml/2006/main">
        <w:t xml:space="preserve">[26] 超级力量节日扭蛋</w:t>
      </w:r>
    </w:p>
    <w:p w14:paraId="7CD23391">
      <w:r xmlns:w="http://schemas.openxmlformats.org/wordprocessingml/2006/main">
        <w:t xml:space="preserve">[27] 基础属性（1星）* 每增加1星+50%，5星时为1星值的3倍</w:t>
      </w:r>
    </w:p>
    <w:p w14:paraId="03DC2FF4">
      <w:r xmlns:w="http://schemas.openxmlformats.org/wordprocessingml/2006/main">
        <w:t xml:space="preserve">[28] 级</w:t>
      </w:r>
    </w:p>
    <w:p w14:paraId="5C61342C">
      <w:r xmlns:w="http://schemas.openxmlformats.org/wordprocessingml/2006/main">
        <w:t xml:space="preserve">[29] 耐力</w:t>
      </w:r>
    </w:p>
    <w:p w14:paraId="3D50AEA3">
      <w:r xmlns:w="http://schemas.openxmlformats.org/wordprocessingml/2006/main">
        <w:t xml:space="preserve">[30] 攻击力</w:t>
      </w:r>
    </w:p>
    <w:p w14:paraId="2691DDD8">
      <w:r xmlns:w="http://schemas.openxmlformats.org/wordprocessingml/2006/main">
        <w:t xml:space="preserve">[31] 防御能力</w:t>
      </w:r>
    </w:p>
    <w:p w14:paraId="60B8347C">
      <w:r xmlns:w="http://schemas.openxmlformats.org/wordprocessingml/2006/main">
        <w:t xml:space="preserve">[32] 魔力</w:t>
      </w:r>
    </w:p>
    <w:p w14:paraId="67392E2C">
      <w:r xmlns:w="http://schemas.openxmlformats.org/wordprocessingml/2006/main">
        <w:t xml:space="preserve">[33] 魔法抗性</w:t>
      </w:r>
    </w:p>
    <w:p w14:paraId="3F7FB656">
      <w:r xmlns:w="http://schemas.openxmlformats.org/wordprocessingml/2006/main">
        <w:t xml:space="preserve">[34] 详细状态</w:t>
      </w:r>
    </w:p>
    <w:p w14:paraId="67A0FC77">
      <w:r xmlns:w="http://schemas.openxmlformats.org/wordprocessingml/2006/main">
        <w:t xml:space="preserve">[35] 准确性</w:t>
      </w:r>
    </w:p>
    <w:p w14:paraId="6B015493">
      <w:r xmlns:w="http://schemas.openxmlformats.org/wordprocessingml/2006/main">
        <w:t xml:space="preserve">[36] 回避能力</w:t>
      </w:r>
    </w:p>
    <w:p w14:paraId="18410566">
      <w:r xmlns:w="http://schemas.openxmlformats.org/wordprocessingml/2006/main">
        <w:t xml:space="preserve">[37] 连续命中率</w:t>
      </w:r>
    </w:p>
    <w:p w14:paraId="53A4AEB5">
      <w:r xmlns:w="http://schemas.openxmlformats.org/wordprocessingml/2006/main">
        <w:t xml:space="preserve">[38] 反击率</w:t>
      </w:r>
    </w:p>
    <w:p w14:paraId="76A64571">
      <w:r xmlns:w="http://schemas.openxmlformats.org/wordprocessingml/2006/main">
        <w:t xml:space="preserve">[39] 眩晕激活率</w:t>
      </w:r>
    </w:p>
    <w:p w14:paraId="76DA2DED">
      <w:r xmlns:w="http://schemas.openxmlformats.org/wordprocessingml/2006/main">
        <w:t xml:space="preserve">[40] 眩晕抗性</w:t>
      </w:r>
    </w:p>
    <w:p w14:paraId="5C2A72BD">
      <w:r xmlns:w="http://schemas.openxmlformats.org/wordprocessingml/2006/main">
        <w:t xml:space="preserve">[41] 移动速度</w:t>
      </w:r>
    </w:p>
    <w:p w14:paraId="177DE9AB">
      <w:r xmlns:w="http://schemas.openxmlformats.org/wordprocessingml/2006/main">
        <w:t xml:space="preserve">[42] 部署速度</w:t>
      </w:r>
    </w:p>
    <w:p w14:paraId="5F2B22E8">
      <w:r xmlns:w="http://schemas.openxmlformats.org/wordprocessingml/2006/main">
        <w:t xml:space="preserve">[43] 行动速度</w:t>
      </w:r>
    </w:p>
    <w:p w14:paraId="26E5BCFF">
      <w:r xmlns:w="http://schemas.openxmlformats.org/wordprocessingml/2006/main">
        <w:t xml:space="preserve">[44] 特别收费金额</w:t>
      </w:r>
    </w:p>
    <w:p w14:paraId="41473B56">
      <w:r xmlns:w="http://schemas.openxmlformats.org/wordprocessingml/2006/main">
        <w:t xml:space="preserve">[45] 特殊招式</w:t>
      </w:r>
    </w:p>
    <w:p w14:paraId="5CB4EAE8">
      <w:r xmlns:w="http://schemas.openxmlformats.org/wordprocessingml/2006/main">
        <w:t xml:space="preserve">[46] 姓名</w:t>
      </w:r>
    </w:p>
    <w:p w14:paraId="6557484B">
      <w:r xmlns:w="http://schemas.openxmlformats.org/wordprocessingml/2006/main">
        <w:t xml:space="preserve">[47] 效应</w:t>
      </w:r>
    </w:p>
    <w:p w14:paraId="60733ADE">
      <w:r xmlns:w="http://schemas.openxmlformats.org/wordprocessingml/2006/main">
        <w:t xml:space="preserve">[48] 希望射线升级</w:t>
      </w:r>
    </w:p>
    <w:p w14:paraId="3C3B6A0E">
      <w:r xmlns:w="http://schemas.openxmlformats.org/wordprocessingml/2006/main">
        <w:t xml:space="preserve">[49] 对单个敌人造成6倍物理伤害。场上每有一个魔女型单位，特殊攻击威力提升20%。</w:t>
      </w:r>
    </w:p>
    <w:p w14:paraId="6A85EFBC">
      <w:r xmlns:w="http://schemas.openxmlformats.org/wordprocessingml/2006/main">
        <w:t xml:space="preserve">[50] 希望射线升级+</w:t>
      </w:r>
    </w:p>
    <w:p w14:paraId="078A3F60">
      <w:r xmlns:w="http://schemas.openxmlformats.org/wordprocessingml/2006/main">
        <w:t xml:space="preserve">[51] 对单个敌人造成9倍物理伤害。场上每有一名战士或女巫类型的角色，特殊技能威力提升20%。每次使用特殊技能，你的攻击力提升10%（最高提升50%）。</w:t>
      </w:r>
    </w:p>
    <w:p w14:paraId="66DA4996">
      <w:r xmlns:w="http://schemas.openxmlformats.org/wordprocessingml/2006/main">
        <w:t xml:space="preserve">[52] 独特效果</w:t>
      </w:r>
    </w:p>
    <w:p w14:paraId="4FBBA31F">
      <w:r xmlns:w="http://schemas.openxmlformats.org/wordprocessingml/2006/main">
        <w:t xml:space="preserve">[53] 姓名</w:t>
      </w:r>
    </w:p>
    <w:p w14:paraId="35487843">
      <w:r xmlns:w="http://schemas.openxmlformats.org/wordprocessingml/2006/main">
        <w:t xml:space="preserve">[54] 效应</w:t>
      </w:r>
    </w:p>
    <w:p w14:paraId="229F0C6F">
      <w:r xmlns:w="http://schemas.openxmlformats.org/wordprocessingml/2006/main">
        <w:t xml:space="preserve">[55] 一线希望</w:t>
      </w:r>
    </w:p>
    <w:p w14:paraId="4A497399">
      <w:r xmlns:w="http://schemas.openxmlformats.org/wordprocessingml/2006/main">
        <w:t xml:space="preserve">[56] 完成突击任务后，仇恨值增加 60 秒。当你的体力值降至 0% 时，如果你的仇恨值已经增加，则通过造成伤害恢复你最大体力值的 50%（每个效果只能触发一次）。</w:t>
      </w:r>
    </w:p>
    <w:p w14:paraId="50697C99">
      <w:r xmlns:w="http://schemas.openxmlformats.org/wordprocessingml/2006/main">
        <w:t xml:space="preserve">[57] 一线希望</w:t>
      </w:r>
    </w:p>
    <w:p w14:paraId="2FDC6576">
      <w:r xmlns:w="http://schemas.openxmlformats.org/wordprocessingml/2006/main">
        <w:t xml:space="preserve">[58] 完成突击任务后，仇恨值增加，持续60秒。当体力值降至0%时，如果仇恨值已增加，则恢复50%的最大体力值。仇恨值降低，持续60秒（每种效果只能触发一次）。</w:t>
      </w:r>
    </w:p>
    <w:p w14:paraId="33A79AF8">
      <w:r xmlns:w="http://schemas.openxmlformats.org/wordprocessingml/2006/main">
        <w:t xml:space="preserve">[59] 增强图像</w:t>
      </w:r>
    </w:p>
    <w:p w14:paraId="3F805C28">
      <w:r xmlns:w="http://schemas.openxmlformats.org/wordprocessingml/2006/main">
        <w:t xml:space="preserve">[60] 在游戏中 †</w:t>
      </w:r>
    </w:p>
    <w:p w14:paraId="4A76F86A">
      <w:r xmlns:w="http://schemas.openxmlformats.org/wordprocessingml/2006/main">
        <w:t xml:space="preserve">[61] 他拥有一个特殊技能，最高可造成18倍伤害，且每次使用都会提升攻击力，此外还有一个独特的效果，可以延长他的生存时间。加入女巫阵营后，他的攻击力提升至521，超越了战士的极限，使他成为埃斯卡莱尔部族中最强大的火力角色之一。</w:t>
      </w:r>
    </w:p>
    <w:p w14:paraId="4B3B9A1C">
      <w:r xmlns:w="http://schemas.openxmlformats.org/wordprocessingml/2006/main">
        <w:t xml:space="preserve">[62] 特殊技能提供的攻击力提升并非增益效果，而是与已有的攻击力提升效果叠加使用。如果队伍中有3名或以上战士或女巫角色（包括你自己），且攻击力提升效果可以叠加，则总火力将超过拥有18倍特殊技能的角色。</w:t>
      </w:r>
    </w:p>
    <w:p w14:paraId="6E6CAFFC">
      <w:r xmlns:w="http://schemas.openxmlformats.org/wordprocessingml/2006/main">
        <w:t xml:space="preserve">[63] 由于其独特的效果，若在进入战场后60秒内体力耗尽，则可恢复体力并复活。在团队副本战斗中，其生存时间可达50 + 25 = 75秒，接近仁王纳豆的效果（生存时间71.4秒），使其能够在战场上停留更长时间。由于它能空出一个主装备栏位，因此非常适合装备超强力金紫龙 -紫龙-（攻击）。需要注意的是，与纳豆效果不同，它与蜂蜜Zippo的效果并不理想。</w:t>
      </w:r>
    </w:p>
    <w:p w14:paraId="3043AD23">
      <w:r xmlns:w="http://schemas.openxmlformats.org/wordprocessingml/2006/main">
        <w:t xml:space="preserve">[64] 内容适用性简易评估 †</w:t>
      </w:r>
    </w:p>
    <w:p w14:paraId="2D06FBC1">
      <w:r xmlns:w="http://schemas.openxmlformats.org/wordprocessingml/2006/main">
        <w:t xml:space="preserve">[65] 合适的内容、推荐的装备示例、角色发展目标等。</w:t>
      </w:r>
    </w:p>
    <w:p w14:paraId="3CC8040A">
      <w:r xmlns:w="http://schemas.openxmlformats.org/wordprocessingml/2006/main">
        <w:t xml:space="preserve">[66] 兼容内容</w:t>
      </w:r>
    </w:p>
    <w:p w14:paraId="6616EC68">
      <w:r xmlns:w="http://schemas.openxmlformats.org/wordprocessingml/2006/main">
        <w:t xml:space="preserve">[67] 天赋</w:t>
      </w:r>
    </w:p>
    <w:p w14:paraId="3D269F98">
      <w:r xmlns:w="http://schemas.openxmlformats.org/wordprocessingml/2006/main">
        <w:t xml:space="preserve">[68] 简短评论</w:t>
      </w:r>
    </w:p>
    <w:p w14:paraId="419AAFC2">
      <w:r xmlns:w="http://schemas.openxmlformats.org/wordprocessingml/2006/main">
        <w:t xml:space="preserve">[69] 主线任务 活动任务</w:t>
      </w:r>
    </w:p>
    <w:p w14:paraId="58942833">
      <w:r xmlns:w="http://schemas.openxmlformats.org/wordprocessingml/2006/main">
        <w:t xml:space="preserve">[70] 性能稳定可靠。即使在紧急情况下，其恢复效果也能让人安心。</w:t>
      </w:r>
    </w:p>
    <w:p w14:paraId="160B2E31">
      <w:r xmlns:w="http://schemas.openxmlformats.org/wordprocessingml/2006/main">
        <w:t xml:space="preserve">[71] 突袭战</w:t>
      </w:r>
    </w:p>
    <w:p w14:paraId="0B8B5473">
      <w:r xmlns:w="http://schemas.openxmlformats.org/wordprocessingml/2006/main">
        <w:t xml:space="preserve">[72] 强大的攻击者，可以像没有仁王纳豆一样战斗很长时间，其特殊攻击的伤害最高可达普通攻击的 18 倍（装备示例见下文）。</w:t>
      </w:r>
    </w:p>
    <w:p w14:paraId="731F9030">
      <w:r xmlns:w="http://schemas.openxmlformats.org/wordprocessingml/2006/main">
        <w:t xml:space="preserve">[73] 湮灭</w:t>
      </w:r>
    </w:p>
    <w:p w14:paraId="31F34687">
      <w:r xmlns:w="http://schemas.openxmlformats.org/wordprocessingml/2006/main">
        <w:t xml:space="preserve">[74] 不适合单体特殊攻击</w:t>
      </w:r>
    </w:p>
    <w:p w14:paraId="656BCFA9">
      <w:r xmlns:w="http://schemas.openxmlformats.org/wordprocessingml/2006/main">
        <w:t xml:space="preserve">[75] B宇宙</w:t>
      </w:r>
    </w:p>
    <w:p w14:paraId="76D2232B">
      <w:r xmlns:w="http://schemas.openxmlformats.org/wordprocessingml/2006/main">
        <w:t xml:space="preserve">[76] 高火力和自我修复能力很有用。</w:t>
      </w:r>
    </w:p>
    <w:p w14:paraId="7E915BC1">
      <w:r xmlns:w="http://schemas.openxmlformats.org/wordprocessingml/2006/main">
        <w:t xml:space="preserve">[77] 能力评估指标</w:t>
      </w:r>
    </w:p>
    <w:p w14:paraId="7ACACEA4">
      <w:r xmlns:w="http://schemas.openxmlformats.org/wordprocessingml/2006/main">
        <w:t xml:space="preserve">[78] ◎：优秀内容。最有可能发挥出色。○：合适内容。有较高发挥潜力。△：一般。需要一些技巧才能发挥良好，但选择理由不多。×：不合适内容。由于与内容规则、游戏系统、难度等级等不兼容，难以发挥出色。*2014年3月更新</w:t>
      </w:r>
    </w:p>
    <w:p w14:paraId="11DF1F3C">
      <w:r xmlns:w="http://schemas.openxmlformats.org/wordprocessingml/2006/main">
        <w:t xml:space="preserve">[79] 突袭</w:t>
      </w:r>
    </w:p>
    <w:p w14:paraId="56568DC1">
      <w:r xmlns:w="http://schemas.openxmlformats.org/wordprocessingml/2006/main">
        <w:t xml:space="preserve">[80] 推荐设备示例</w:t>
      </w:r>
    </w:p>
    <w:p w14:paraId="534BFECC">
      <w:r xmlns:w="http://schemas.openxmlformats.org/wordprocessingml/2006/main">
        <w:t xml:space="preserve">[81] 主要设备</w:t>
      </w:r>
    </w:p>
    <w:p w14:paraId="0E93D0F5">
      <w:r xmlns:w="http://schemas.openxmlformats.org/wordprocessingml/2006/main">
        <w:t xml:space="preserve">[82] 子设备</w:t>
      </w:r>
    </w:p>
    <w:p w14:paraId="36C98F79">
      <w:r xmlns:w="http://schemas.openxmlformats.org/wordprocessingml/2006/main">
        <w:t xml:space="preserve">[83] 一件令人愉悦的物品</w:t>
      </w:r>
    </w:p>
    <w:p w14:paraId="5FAC57EB">
      <w:r xmlns:w="http://schemas.openxmlformats.org/wordprocessingml/2006/main">
        <w:t xml:space="preserve">[84] 发展目标</w:t>
      </w:r>
    </w:p>
    <w:p w14:paraId="593B20A8">
      <w:r xmlns:w="http://schemas.openxmlformats.org/wordprocessingml/2006/main">
        <w:t xml:space="preserve">[85] 突破极限</w:t>
      </w:r>
    </w:p>
    <w:p w14:paraId="693444F4">
      <w:r xmlns:w="http://schemas.openxmlformats.org/wordprocessingml/2006/main">
        <w:t xml:space="preserve">[86] 致命觉醒</w:t>
      </w:r>
    </w:p>
    <w:p w14:paraId="1795172B">
      <w:r xmlns:w="http://schemas.openxmlformats.org/wordprocessingml/2006/main">
        <w:t xml:space="preserve">[87] 独特的觉醒</w:t>
      </w:r>
    </w:p>
    <w:p w14:paraId="1F312166">
      <w:r xmlns:w="http://schemas.openxmlformats.org/wordprocessingml/2006/main">
        <w:t xml:space="preserve">[88] 行动速度</w:t>
      </w:r>
    </w:p>
    <w:p w14:paraId="48FDE534">
      <w:r xmlns:w="http://schemas.openxmlformats.org/wordprocessingml/2006/main">
        <w:t xml:space="preserve">[89] 特别收费</w:t>
      </w:r>
    </w:p>
    <w:p w14:paraId="0A1C4F30">
      <w:r xmlns:w="http://schemas.openxmlformats.org/wordprocessingml/2006/main">
        <w:t xml:space="preserve">[90] 其他</w:t>
      </w:r>
    </w:p>
    <w:p w14:paraId="023E2F02">
      <w:r xmlns:w="http://schemas.openxmlformats.org/wordprocessingml/2006/main">
        <w:t xml:space="preserve">[91] 培训费用</w:t>
      </w:r>
    </w:p>
    <w:p w14:paraId="01510FA3">
      <w:r xmlns:w="http://schemas.openxmlformats.org/wordprocessingml/2006/main">
        <w:t xml:space="preserve">[92] 3.1 秒 9 次</w:t>
      </w:r>
    </w:p>
    <w:p w14:paraId="770D311A">
      <w:r xmlns:w="http://schemas.openxmlformats.org/wordprocessingml/2006/main">
        <w:t xml:space="preserve">[93] 14.9% 8次</w:t>
      </w:r>
    </w:p>
    <w:p w14:paraId="22E126AE">
      <w:r xmlns:w="http://schemas.openxmlformats.org/wordprocessingml/2006/main">
        <w:t xml:space="preserve">[94] 备注</w:t>
      </w:r>
    </w:p>
    <w:p w14:paraId="3A59F513">
      <w:r xmlns:w="http://schemas.openxmlformats.org/wordprocessingml/2006/main">
        <w:t xml:space="preserve">[95] 利用内置效应的设备是可取的。</w:t>
      </w:r>
    </w:p>
    <w:p w14:paraId="2BAE6DDF">
      <w:r xmlns:w="http://schemas.openxmlformats.org/wordprocessingml/2006/main">
        <w:t xml:space="preserve">[96] *2016年4月更新</w:t>
      </w:r>
    </w:p>
    <w:p w14:paraId="222227EB">
      <w:r xmlns:w="http://schemas.openxmlformats.org/wordprocessingml/2006/main">
        <w:t xml:space="preserve">[97] 备选版本 †</w:t>
      </w:r>
    </w:p>
    <w:p w14:paraId="7B1DE291">
      <w:r xmlns:w="http://schemas.openxmlformats.org/wordprocessingml/2006/main">
        <w:t xml:space="preserve">[98] 埃斯卡莱尔</w:t>
      </w:r>
    </w:p>
    <w:p w14:paraId="3CF2AB50">
      <w:r xmlns:w="http://schemas.openxmlformats.org/wordprocessingml/2006/main">
        <w:t xml:space="preserve">[99] 新娘埃斯卡莱尔</w:t>
      </w:r>
    </w:p>
    <w:p w14:paraId="2F8A8D14">
      <w:r xmlns:w="http://schemas.openxmlformats.org/wordprocessingml/2006/main">
        <w:t xml:space="preserve">[100] 天使埃斯卡莱耶</w:t>
      </w:r>
    </w:p>
    <w:p w14:paraId="0863D919">
      <w:r xmlns:w="http://schemas.openxmlformats.org/wordprocessingml/2006/main">
        <w:t xml:space="preserve">[101] 圣诞前夜的埃斯卡莱尔</w:t>
      </w:r>
    </w:p>
    <w:p w14:paraId="74291904">
      <w:r xmlns:w="http://schemas.openxmlformats.org/wordprocessingml/2006/main">
        <w:t xml:space="preserve">[102] 仲夏夜之梯</w:t>
      </w:r>
    </w:p>
    <w:p w14:paraId="17C79DB5">
      <w:r xmlns:w="http://schemas.openxmlformats.org/wordprocessingml/2006/main">
        <w:t xml:space="preserve">[103] 传奇人物 Escalayer</w:t>
      </w:r>
    </w:p>
    <w:p w14:paraId="6297A1A7">
      <w:r xmlns:w="http://schemas.openxmlformats.org/wordprocessingml/2006/main">
        <w:t xml:space="preserve">[104] 新年阶梯</w:t>
      </w:r>
    </w:p>
    <w:p w14:paraId="44BAC4AC">
      <w:r xmlns:w="http://schemas.openxmlformats.org/wordprocessingml/2006/main">
        <w:t xml:space="preserve">[105] 琐事 †</w:t>
      </w:r>
    </w:p>
    <w:p w14:paraId="11460089">
      <w:r xmlns:w="http://schemas.openxmlformats.org/wordprocessingml/2006/main">
        <w:t xml:space="preserve">[106] 这是第二次添加涉及阵营变更的变体，第一次是“节拍天使·王者之剑”。这次的变更是从战士到女巫。</w:t>
      </w:r>
    </w:p>
    <w:p w14:paraId="22A8EEBC">
      <w:r xmlns:w="http://schemas.openxmlformats.org/wordprocessingml/2006/main">
        <w:t xml:space="preserve">[107] 这是埃斯卡莱尔利用SDDD的力量变身而成的形态，SDDD的力量新近融入了DDD之中，其诞生源于拯救世人的“传奇战士”的形象和希望。此前，SDDD的力量是通过歌声积聚的，而这种形态的力量则来自马迪昂定制机对埃斯卡莱尔战斗的广播。</w:t>
      </w:r>
    </w:p>
    <w:p w14:paraId="7A997A00">
      <w:r xmlns:w="http://schemas.openxmlformats.org/wordprocessingml/2006/main">
        <w:t xml:space="preserve">[108] 官方推特账号简介 †</w:t>
      </w:r>
    </w:p>
    <w:p w14:paraId="377EA4D7">
      <w:r xmlns:w="http://schemas.openxmlformats.org/wordprocessingml/2006/main">
        <w:t xml:space="preserve">[109] 人物介绍</w:t>
      </w:r>
    </w:p>
    <w:p w14:paraId="151C4B71">
      <w:r xmlns:w="http://schemas.openxmlformats.org/wordprocessingml/2006/main">
        <w:t xml:space="preserve">[110] 评论表 †</w:t>
      </w:r>
    </w:p>
    <w:p w14:paraId="2856A29C">
      <w:r xmlns:w="http://schemas.openxmlformats.org/wordprocessingml/2006/main">
        <w:t xml:space="preserve">[111] 点击打开历史日志列表</w:t>
      </w:r>
    </w:p>
    <w:p w14:paraId="6888EE45">
      <w:r xmlns:w="http://schemas.openxmlformats.org/wordprocessingml/2006/main">
        <w:t xml:space="preserve">[112] 末尾的数字越小，日志越旧。</w:t>
      </w:r>
    </w:p>
    <w:p w14:paraId="6E25BC4D">
      <w:r xmlns:w="http://schemas.openxmlformats.org/wordprocessingml/2006/main">
        <w:t xml:space="preserve">[113] 'Comments/Legend Escalayer/' 没有子页面。</w:t>
      </w:r>
    </w:p>
    <w:p w14:paraId="63F2FC43">
      <w:r xmlns:w="http://schemas.openxmlformats.org/wordprocessingml/2006/main">
        <w:t xml:space="preserve">[114] 她看起来像《勇者斗恶龙》里的女战士 -- [SnyCLrtWrrQ] 2024-11-13 (周三) 21:33:35</w:t>
      </w:r>
    </w:p>
    <w:p w14:paraId="3868707C">
      <w:r xmlns:w="http://schemas.openxmlformats.org/wordprocessingml/2006/main">
        <w:t xml:space="preserve">[115] 发售日期临近，看来他们确实是在模仿勇者斗恶龙哈哈 -- [.L6uu7FoW3U] 2024-11-13 (周三) 21:45:30</w:t>
      </w:r>
    </w:p>
    <w:p w14:paraId="74E9C06F">
      <w:r xmlns:w="http://schemas.openxmlformats.org/wordprocessingml/2006/main">
        <w:t xml:space="preserve">[116] 我以为是《女武神的冒险》——[ld/hqnQOFoM] 2024-11-21 (周四) 17:58:53</w:t>
      </w:r>
    </w:p>
    <w:p w14:paraId="47BDB018">
      <w:r xmlns:w="http://schemas.openxmlformats.org/wordprocessingml/2006/main">
        <w:t xml:space="preserve">[117] 我想象中的她像是初代雅典娜（KOF之前）或是《玛杜拉之翼》里的露西亚。嗯，差不多吧…… -- [9.A5v1hzJCg] 2024-11-24 (周日) 03:12:15</w:t>
      </w:r>
    </w:p>
    <w:p w14:paraId="541D276A">
      <w:r xmlns:w="http://schemas.openxmlformats.org/wordprocessingml/2006/main">
        <w:t xml:space="preserve">[118] 她看起来有点像神圣骑士。如果她被归类为魔女，我觉得让她看起来更像魔法师或魔法少女会更好。——[/7hqzNhvS7I] 2024-11-13 (周三) 22:54:47</w:t>
      </w:r>
    </w:p>
    <w:p w14:paraId="04A24A44">
      <w:r xmlns:w="http://schemas.openxmlformats.org/wordprocessingml/2006/main">
        <w:t xml:space="preserve">[119] 这大概是为了表明SDDD是Rishley最初制造的装备，而她也使用过这种力量。考虑到她和Saya是同一个存在，只是强化方式与沉默天使截然相反，那么她没有加入偶像团体的原因就说得通了。——[XKoClbxogTE] 2024-11-15 (周五) 12:21:22</w:t>
      </w:r>
    </w:p>
    <w:p w14:paraId="083C13D7">
      <w:r xmlns:w="http://schemas.openxmlformats.org/wordprocessingml/2006/main">
        <w:t xml:space="preserve">[120] 只进行一枪毙命的人，一个充满杀意的人——[f73zse/nf2I] 2024-11-13 (周三) 20:03:34</w:t>
      </w:r>
    </w:p>
    <w:p w14:paraId="08127BF8">
      <w:r xmlns:w="http://schemas.openxmlformats.org/wordprocessingml/2006/main">
        <w:t xml:space="preserve">[121] 愚蠢的升级操作（错误）——[krLgeg3u.Z6] 2024-11-13 (周三) 21:51:52</w:t>
      </w:r>
    </w:p>
    <w:p w14:paraId="46D8DFA5">
      <w:r xmlns:w="http://schemas.openxmlformats.org/wordprocessingml/2006/main">
        <w:t xml:space="preserve">[122] 叠层网络已构建完成！超量召唤！ -- [8AB9w23PWW2] 2024-11-13 (周三) 22:25:46</w:t>
      </w:r>
    </w:p>
    <w:p w14:paraId="12755538">
      <w:r xmlns:w="http://schemas.openxmlformats.org/wordprocessingml/2006/main">
        <w:t xml:space="preserve">[123] Miracle☆Sweet：“开始吧，阿斯玛！” 阿斯玛：“我们两个要进行叠加表演！” -- [f73zse/nf2I] 2024-11-14 (周四) 06:24:50</w:t>
      </w:r>
    </w:p>
    <w:p w14:paraId="56140742">
      <w:r xmlns:w="http://schemas.openxmlformats.org/wordprocessingml/2006/main">
        <w:t xml:space="preserve">[124] 如果把它想象成像Honey Zippo那样，即使受到相当于你最大体力100%的伤害（比如B Universe里的Distburn），也能在部署后60秒内复活，是不是更容易理解它的独特效果？ -- [utrEYSyeoH6] 2024-11-13 (周三) 20:33:24</w:t>
      </w:r>
    </w:p>
    <w:p w14:paraId="746F4B44">
      <w:r xmlns:w="http://schemas.openxmlformats.org/wordprocessingml/2006/main">
        <w:t xml:space="preserve">[125] 如果我给他2级纳豆，时间会是59秒+30秒=89秒吗？这大约是没吃纳豆时的75秒的1.18倍，所以看起来还不错，但如果这是个优先位置，也许最好还是和其他位置保持一致（72秒）——[6qEfFMLh7qI] 2024-11-13 (周三) 20:58:12</w:t>
      </w:r>
    </w:p>
    <w:p w14:paraId="1F0EE485">
      <w:r xmlns:w="http://schemas.openxmlformats.org/wordprocessingml/2006/main">
        <w:t xml:space="preserve">[126] 在《纯爱H》场景中，时贞说这是他的“第二次”，但实际上是第三次。在原版《纯爱》真结局（包括重启版的完全胜利结局）中，他以人类形态出现，并且在故事开始前，由于圆香的帮助，他也处于生物体状态。——[jG3iz1t5z6s] 2024-11-13 (周三) 21:29:45</w:t>
      </w:r>
    </w:p>
    <w:p w14:paraId="71FC7650">
      <w:r xmlns:w="http://schemas.openxmlformats.org/wordprocessingml/2006/main">
        <w:t xml:space="preserve">[127] 攻击力提升50%后，如果队伍中有三名魔女或战士，特殊攻击倍率将从14.4倍提升至19.2倍。由于自身增益效果也适用于普通攻击，可以说比18倍攻击力的攻击手更强。如果队伍中有两名魔女或战士，倍率为16.8倍，即使考虑到普通攻击，也大致相同。在这个水平上，它似乎可以与万圣节Exi一较高下。如果战士或魔女类别中增加强力的增益效果和能量槽分配机制，它将拥有更大的潜力。——[.L6uu7FoW3U] 2024-11-13 (周三) 21:44:11</w:t>
      </w:r>
    </w:p>
    <w:p w14:paraId="76FDD4D4">
      <w:r xmlns:w="http://schemas.openxmlformats.org/wordprocessingml/2006/main">
        <w:t xml:space="preserve">[128] 我检查过了，仇恨值增加没有包含在内。持续治疗也没有包含在内。我还没全部检查完，但我认为帮助文档中增益/减益部分列出的那些都包含在内。——[6qEfFMLh7qI] 2024-11-14 (周四) 02:08:08</w:t>
      </w:r>
    </w:p>
    <w:p w14:paraId="49F9B719">
      <w:r xmlns:w="http://schemas.openxmlformats.org/wordprocessingml/2006/main">
        <w:t xml:space="preserve">[129] 啊，我明白了……由于纳豆没有增加效果，所以持续时间很短。如果再加上回复效果，可能会错过特殊能力，所以看起来相当困难……谢谢 -- [buB0UcQniyw] 2024-11-13 (周三) 23:41:56</w:t>
      </w:r>
    </w:p>
    <w:p w14:paraId="6A774510">
      <w:r xmlns:w="http://schemas.openxmlformats.org/wordprocessingml/2006/main">
        <w:t xml:space="preserve">[130] 所以你可以选择忽略它的独特能力，把它当作一个拥有27倍攻击力、装备双腰带、持续144秒的攻击者来使用；或者利用它的独特能力，给它装备超级强力的金色装备。——[.L6uu7FoW3U] 2024-11-14 (周四) 01:29:06</w:t>
      </w:r>
    </w:p>
    <w:p w14:paraId="163AED7F">
      <w:r xmlns:w="http://schemas.openxmlformats.org/wordprocessingml/2006/main">
        <w:t xml:space="preserve">[131] Zippo 打火机启动后，仇恨值增加的效果就会消失，所以我感觉装备纳豆没什么坏处，但我可能只是理解错了。——[J4XIy2cNuXI] 2024-11-16 (周六) 09:49:56</w:t>
      </w:r>
    </w:p>
    <w:p w14:paraId="14C6347F">
      <w:r xmlns:w="http://schemas.openxmlformats.org/wordprocessingml/2006/main">
        <w:t xml:space="preserve">[132] 仇恨值提升效果消失后，该特殊能力将不会激活。因此，如果你装备了纳豆，该特殊能力基本上不会激活。——[6qEfFMLh7qI] 2024-11-16 (周六) 10:01:00</w:t>
      </w:r>
    </w:p>
    <w:p w14:paraId="24434410">
      <w:r xmlns:w="http://schemas.openxmlformats.org/wordprocessingml/2006/main">
        <w:t xml:space="preserve">[133] 如果你打算装备纳豆，最好升到2级以激活它的独特能力。不过，Zippo 会增加4秒持续时间。——[Gxe7mYUxnNI] 2024-11-16 (周六) 13:03:39</w:t>
      </w:r>
    </w:p>
    <w:p w14:paraId="7FB65C56">
      <w:r xmlns:w="http://schemas.openxmlformats.org/wordprocessingml/2006/main">
        <w:t xml:space="preserve">[134] 如果你不受到伤害，那或许没错，但如果你的仇恨值不断上升，你通常不会死一次吧？也许在团队副本里你不会死？——[J4XIy2cNuXI] 2024-11-17 (周日) 08:53:56</w:t>
      </w:r>
    </w:p>
    <w:p w14:paraId="3C56729A">
      <w:r xmlns:w="http://schemas.openxmlformats.org/wordprocessingml/2006/main">
        <w:t xml:space="preserve">[135] 在突袭中给队友使用Zippo打火机时，首要任务是组成一个能最大限度减少伤害（1点或更少）并尽可能长时间回复生命值的阵型。面对像大佛或弗栗多这样的敌人，也可以选择不断击破他们的防御，阻止他们发动攻击。总之，要避免使用会导致大量伤害的阵型。——[6qEfFMLh7qI] 2024-11-17 (周日) 10:48:53</w:t>
      </w:r>
    </w:p>
    <w:p w14:paraId="476DD2AF">
      <w:r xmlns:w="http://schemas.openxmlformats.org/wordprocessingml/2006/main">
        <w:t xml:space="preserve">[136] 所以基本上，前提是纳豆会一直存在直到达到它的生存极限？我明白了。谢谢。 -- [J4XIy2cNuXI] 2024-11-17 (周日) 11:35:27</w:t>
      </w:r>
    </w:p>
    <w:p w14:paraId="67CB7E8E">
      <w:r xmlns:w="http://schemas.openxmlformats.org/wordprocessingml/2006/main">
        <w:t xml:space="preserve">[137] 我其实不太在意仇恨值，但如果正常攻击无法将其降至零，那么即使喂它纳豆，它的特殊能力应该也会触发吧？但是体力恢复效果有60秒的持续时间限制吗？ -- [buB0UcQniyw] 2024-11-14 (周四) 10:38:17</w:t>
      </w:r>
    </w:p>
    <w:p w14:paraId="6EB6BEC0">
      <w:r xmlns:w="http://schemas.openxmlformats.org/wordprocessingml/2006/main">
        <w:t xml:space="preserve">[138] 这和《女武神的冒险》类似吗？ -- [6FV4XQR7je6] 2024-11-14 (周四) 18:29:12</w:t>
      </w:r>
    </w:p>
    <w:p w14:paraId="58E747DF">
      <w:r xmlns:w="http://schemas.openxmlformats.org/wordprocessingml/2006/main">
        <w:t xml:space="preserve">[139] 或者说，这两部作品不都是大约40年前的作品吗？ -- [lvQw3GX9ejA] 2025-09-28 (周日) 06:21:22</w:t>
      </w:r>
    </w:p>
    <w:p w14:paraId="081884B2">
      <w:r xmlns:w="http://schemas.openxmlformats.org/wordprocessingml/2006/main">
        <w:t xml:space="preserve">[140] 没用。至少对猫好像不起作用。——[J4XIy2cNuXI] 2024-11-16 (周六) 09:37:04</w:t>
      </w:r>
    </w:p>
    <w:p w14:paraId="24CB7DC0">
      <w:r xmlns:w="http://schemas.openxmlformats.org/wordprocessingml/2006/main">
        <w:t xml:space="preserve">[141] 我不小心把它发成了新帖，但它其实是对上面那篇帖子的回复。 -- [vyRfcozgSOk] 2024-11-16 (周六) 16:20:18</w:t>
      </w:r>
    </w:p>
    <w:p w14:paraId="237C51B9">
      <w:r xmlns:w="http://schemas.openxmlformats.org/wordprocessingml/2006/main">
        <w:t xml:space="preserve">[142] 抱歉。我熬夜想了六个小时，终于想出了个主意。我决定在之前的队伍中使用夏日风花，或者新年诺诺诺+校服猫咪，这样在幻影队伍中，有60%或80%的几率（取决于顺序）可以给攻击者施加伤害、速度和回避率的增益效果，然后与幻影、小妹妹、莉祖娜和巴比伦尼尔组队，以减少受到的伤害，提供治疗，并为16.2倍攻击力的攻击者叠加场地增益效果。这就是我的答案，我很满意。如果运气好的话，我可以打出超过200万的伤害，想想就激动。如果我全力以赴，理论上可以造成高达250万的伤害（开玩笑的话超过300万），所以我明年会继续玩，目标是以后录个视频哈哈 -- [.L6uu7FoW3U] 2024-11-20 (周三) 10:05:58</w:t>
      </w:r>
    </w:p>
    <w:p w14:paraId="70CD0839">
      <w:r xmlns:w="http://schemas.openxmlformats.org/wordprocessingml/2006/main">
        <w:t xml:space="preserve">[143] 我喜欢纱由香的胜利姿势，她那挑起的眉毛，有点野性。呜呜呜呜呜——[VwhL4fPqtcw] 2024-12-01 (周日) 03:51:38</w:t>
      </w:r>
    </w:p>
    <w:p w14:paraId="54C4816C">
      <w:r xmlns:w="http://schemas.openxmlformats.org/wordprocessingml/2006/main">
        <w:t xml:space="preserve">[144] 战败的H似乎没有明显的臀缝，无论我怎么看，她的屁股看起来都不像裂开了，我该怎么理解呢…… -- [KHdKSqv1j7w] 2024-12-02 (周一) 22:04:10</w:t>
      </w:r>
    </w:p>
    <w:p w14:paraId="2C2EA20C">
      <w:r xmlns:w="http://schemas.openxmlformats.org/wordprocessingml/2006/main">
        <w:t xml:space="preserve">[145] “将人们的情感化为光芒，希望之光，升级。” 为什么她的声音听起来这么稚嫩？不过还挺可爱的。 -- [3tTNVdtx8sM] 2024-12-08 (周日) 14:04:13</w:t>
      </w:r>
    </w:p>
    <w:p w14:paraId="33F8F56B">
      <w:r xmlns:w="http://schemas.openxmlformats.org/wordprocessingml/2006/main">
        <w:t xml:space="preserve">[146] ←使用棋盘前请务必阅读规则。</w:t>
      </w:r>
    </w:p>
    <w:p w14:paraId="39D42A8D">
      <w:r xmlns:w="http://schemas.openxmlformats.org/wordprocessingml/2006/main">
        <w:t xml:space="preserve">[147] 关于规则 †</w:t>
      </w:r>
    </w:p>
    <w:p w14:paraId="3B1EA21D">
      <w:r xmlns:w="http://schemas.openxmlformats.org/wordprocessingml/2006/main">
        <w:t xml:space="preserve">[148] 请不要抱怨或批评页面编辑者。如果您对其他人的编辑有意见，请通过“提供替代方案”或“自行编辑”的方式进行建设性沟通。</w:t>
      </w:r>
    </w:p>
    <w:p w14:paraId="54F1D85C">
      <w:r xmlns:w="http://schemas.openxmlformats.org/wordprocessingml/2006/main">
        <w:t xml:space="preserve">[149] 不要发布个人网站或其他禁止未经授权链接的网站的网址。</w:t>
      </w:r>
    </w:p>
    <w:p w14:paraId="6BCDEED3">
      <w:r xmlns:w="http://schemas.openxmlformats.org/wordprocessingml/2006/main">
        <w:t xml:space="preserve">[150] 关于违反规则的帖子 †</w:t>
      </w:r>
    </w:p>
    <w:p w14:paraId="59A25905">
      <w:r xmlns:w="http://schemas.openxmlformats.org/wordprocessingml/2006/main">
        <w:t xml:space="preserve">[151] 禁止发布以下类型的帖子，因为它们容易造成干扰。</w:t>
      </w:r>
    </w:p>
    <w:p w14:paraId="538EC01B">
      <w:r xmlns:w="http://schemas.openxmlformats.org/wordprocessingml/2006/main">
        <w:t xml:space="preserve">[152]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7701034">
      <w:r xmlns:w="http://schemas.openxmlformats.org/wordprocessingml/2006/main">
        <w:t xml:space="preserve">[153] 其他包括使用此维基的人、官方管理员、艺术家、配音演员、现实生活中的个人以及 Twitter 用户等团体。</w:t>
      </w:r>
    </w:p>
    <w:p w14:paraId="3C2768A2">
      <w:r xmlns:w="http://schemas.openxmlformats.org/wordprocessingml/2006/main">
        <w:t xml:space="preserve">[154] 关于向管理层提交的帖子，我们容忍可以解释为用户反馈的评论，例如“我希望他们改进这一点”、“我希望他们尽快修复错误”和“维护时间太长了”，但我们不容忍使用辱骂性语言贬低管理层。</w:t>
      </w:r>
    </w:p>
    <w:p w14:paraId="6F9C8C65">
      <w:r xmlns:w="http://schemas.openxmlformats.org/wordprocessingml/2006/main">
        <w:t xml:space="preserve">[155] 将讨论和意见交流视为“诽谤或对抗他人”是错误的。然而，在讨论或意见交流中使用辱骂性语言、贬低他人、挑衅他人或在缺乏明确证据的情况下发表言论，都是违法行为。说话时务必注意自己的言辞。</w:t>
      </w:r>
    </w:p>
    <w:p w14:paraId="5E75E26E">
      <w:r xmlns:w="http://schemas.openxmlformats.org/wordprocessingml/2006/main">
        <w:t xml:space="preserve">[156] 攻击性评论包括使用“做这个”或“做那个”等强硬命令、“使用粗俗语言”、“采取居高临下的态度”或“挑衅”。</w:t>
      </w:r>
    </w:p>
    <w:p w14:paraId="13D44FB6">
      <w:r xmlns:w="http://schemas.openxmlformats.org/wordprocessingml/2006/main">
        <w:t xml:space="preserve">[157] 禁止发布冒犯现有玩家的帖子，例如“还有人玩这个游戏吗？”或“这游戏已经凉了”。这并不意味着您完全不能发表任何负面言论，而是指那些超出单纯负面评价范围，构成诽谤或诋毁的帖子将被禁止发布。</w:t>
      </w:r>
    </w:p>
    <w:p w14:paraId="5834E945">
      <w:r xmlns:w="http://schemas.openxmlformats.org/wordprocessingml/2006/main">
        <w:t xml:space="preserve">[158] 公开羞辱他人，包括泄露他人的游戏内名称或UID</w:t>
      </w:r>
    </w:p>
    <w:p w14:paraId="785E90D8">
      <w:r xmlns:w="http://schemas.openxmlformats.org/wordprocessingml/2006/main">
        <w:t xml:space="preserve">[159] 但是，分享有助于游戏攻略的信息和视频是允许的。</w:t>
      </w:r>
    </w:p>
    <w:p w14:paraId="771AFF21">
      <w:r xmlns:w="http://schemas.openxmlformats.org/wordprocessingml/2006/main">
        <w:t xml:space="preserve">[160] 参考其他应用程序</w:t>
      </w:r>
    </w:p>
    <w:p w14:paraId="0E02265E">
      <w:r xmlns:w="http://schemas.openxmlformats.org/wordprocessingml/2006/main">
        <w:t xml:space="preserve">[161] 在多个论坛上多次发帖</w:t>
      </w:r>
    </w:p>
    <w:p w14:paraId="35284D7C">
      <w:r xmlns:w="http://schemas.openxmlformats.org/wordprocessingml/2006/main">
        <w:t xml:space="preserve">[162] 写一串无意义的字符</w:t>
      </w:r>
    </w:p>
    <w:p w14:paraId="028B6814">
      <w:r xmlns:w="http://schemas.openxmlformats.org/wordprocessingml/2006/main">
        <w:t xml:space="preserve">[163] 关于作弊和利用漏洞的帖子</w:t>
      </w:r>
    </w:p>
    <w:p w14:paraId="0D67316C">
      <w:r xmlns:w="http://schemas.openxmlformats.org/wordprocessingml/2006/main">
        <w:t xml:space="preserve">[164] 最好的办法是忽略违反规则的帖子。上钩或反驳只会让事情变得更糟。</w:t>
      </w:r>
    </w:p>
    <w:p w14:paraId="15435C1D">
      <w:r xmlns:w="http://schemas.openxmlformats.org/wordprocessingml/2006/main">
        <w:t xml:space="preserve">[165] *在上述规则中，“诽谤”指的是在没有客观证据的情况下诋毁和贬低他人。将所有批评性文章都归为“诽谤”是不正确的，所以请务必谨慎。</w:t>
      </w:r>
    </w:p>
    <w:p w14:paraId="5987A119">
      <w:r xmlns:w="http://schemas.openxmlformats.org/wordprocessingml/2006/main">
        <w:t xml:space="preserve">[166] 关于修改和删除发帖日志 †</w:t>
      </w:r>
    </w:p>
    <w:p w14:paraId="5BE0ADED">
      <w:r xmlns:w="http://schemas.openxmlformats.org/wordprocessingml/2006/main">
        <w:t xml:space="preserve">[167] 但是，允许更正印刷错误、遗漏和字体颜色。（他人出于善意所做的更正也允许。）</w:t>
      </w:r>
    </w:p>
    <w:p w14:paraId="6217BD0D">
      <w:r xmlns:w="http://schemas.openxmlformats.org/wordprocessingml/2006/main">
        <w:t xml:space="preserve">[168] 作为例外情况，您可以删除自己的帖子，但事后必须向管理员报告。此外，删除时，请将整个评论替换为以下文本，而不是完全删除：&amp;color(#ff0000){''发帖人已删除''};</w:t>
      </w:r>
    </w:p>
    <w:p w14:paraId="541EA1AF">
      <w:r xmlns:w="http://schemas.openxmlformats.org/wordprocessingml/2006/main">
        <w:t xml:space="preserve">[169] 关于评论删除违反规则的帖子 †</w:t>
      </w:r>
    </w:p>
    <w:p w14:paraId="43274E75">
      <w:r xmlns:w="http://schemas.openxmlformats.org/wordprocessingml/2006/main">
        <w:t xml:space="preserve">[170] 您可以自行注释掉上述任何违反规则的评论，无需管理员许可。但是，注释掉评论后，请务必在“违规举报公告板”上进行举报。举报时请使用“违规举报公告板”上的模板。</w:t>
      </w:r>
    </w:p>
    <w:p w14:paraId="12D0319A">
      <w:r xmlns:w="http://schemas.openxmlformats.org/wordprocessingml/2006/main">
        <w:t xml:space="preserve">[171] 未经 CO 举报公告板举报而被评论删除的帖子将被恢复，而评论删除帖子的人将受到处罚。</w:t>
      </w:r>
    </w:p>
    <w:p w14:paraId="0658813C">
      <w:r xmlns:w="http://schemas.openxmlformats.org/wordprocessingml/2006/main">
        <w:t xml:space="preserve">[172] 如果您反复向 CO 举报公告板举报不违反规则的帖子，我们将认为您是自私的，并将对您实施发帖和编辑限制。</w:t>
      </w:r>
    </w:p>
    <w:p w14:paraId="0D233212">
      <w:r xmlns:w="http://schemas.openxmlformats.org/wordprocessingml/2006/main">
        <w:t xml:space="preserve">[173] 在 CO 报告公告板上，不构成违规的报告可由管理员酌情恢复。</w:t>
      </w:r>
    </w:p>
    <w:p w14:paraId="744FA828">
      <w:r xmlns:w="http://schemas.openxmlformats.org/wordprocessingml/2006/main">
        <w:t xml:space="preserve">[174] 我们再次要求您不要评论那些并未违反规则的评论。（例如，诸如“虽然不违反规则，但显然是在挑衅”、“恶作剧”或“评论整个帖子”之类的主观判断。）</w:t>
      </w:r>
    </w:p>
    <w:p w14:paraId="4966A6FA">
      <w:r xmlns:w="http://schemas.openxmlformats.org/wordprocessingml/2006/main">
        <w:t xml:space="preserve">[175] 关于不违反规则但“冒犯性”的帖子 †</w:t>
      </w:r>
    </w:p>
    <w:p w14:paraId="0A524B11">
      <w:r xmlns:w="http://schemas.openxmlformats.org/wordprocessingml/2006/main">
        <w:t xml:space="preserve">[176] 即使帖子内容具有冒犯性，除非违反版规，否则不会被删除。由于每个人对冒犯性的接受程度不同，请使用 NGID 功能隐藏评论，而不是争论或恶意挑衅。</w:t>
      </w:r>
    </w:p>
    <w:p w14:paraId="026ED1F7">
      <w:r xmlns:w="http://schemas.openxmlformats.org/wordprocessingml/2006/main">
        <w:t xml:space="preserve">[177] 挑衅难道不是一种违规行为吗？†</w:t>
      </w:r>
    </w:p>
    <w:p w14:paraId="25DD721C">
      <w:r xmlns:w="http://schemas.openxmlformats.org/wordprocessingml/2006/main">
        <w:t xml:space="preserve">[178] 每个人对“煽动性言论”的定义都大相径庭，因此我们不认为这是违规行为。如果您认为某条评论具有煽动性，请使用 NGID 功能将其隐藏。</w:t>
      </w:r>
    </w:p>
    <w:p w14:paraId="2B33C2CA">
      <w:r xmlns:w="http://schemas.openxmlformats.org/wordprocessingml/2006/main">
        <w:t xml:space="preserve">[179] 抱怨难道不算违法吗？†</w:t>
      </w:r>
    </w:p>
    <w:p w14:paraId="33CAE858">
      <w:r xmlns:w="http://schemas.openxmlformats.org/wordprocessingml/2006/main">
        <w:t xml:space="preserve">[180] 一般而言，抱怨本身并不构成违规。但是，针对本作品的负面宣传、诽谤、辱骂性语言以及超出抱怨范围的对抗性帖子均构成违规。如果您认为抱怨内容冒犯了您，请使用 NGID 功能隐藏相关评论。</w:t>
      </w:r>
    </w:p>
    <w:p w14:paraId="2FDB6F28">
      <w:r xmlns:w="http://schemas.openxmlformats.org/wordprocessingml/2006/main">
        <w:t xml:space="preserve">[181] 如果您不确定某个帖子是否违反规则，该怎么办？ †</w:t>
      </w:r>
    </w:p>
    <w:p w14:paraId="1966E5BB">
      <w:r xmlns:w="http://schemas.openxmlformats.org/wordprocessingml/2006/main">
        <w:t xml:space="preserve">[182] 有些帖子内容含糊不清，难以判断是否违规。评论删除这类含糊不清的帖子可能会导致问题，所以请不要评论删除，而是使用 NGID 功能将评论隐藏起来。</w:t>
      </w:r>
    </w:p>
    <w:p w14:paraId="214C6330">
      <w:r xmlns:w="http://schemas.openxmlformats.org/wordprocessingml/2006/main">
        <w:t xml:space="preserve">[183] 对屡犯者的处罚†</w:t>
      </w:r>
    </w:p>
    <w:p w14:paraId="439AE72D">
      <w:r xmlns:w="http://schemas.openxmlformats.org/wordprocessingml/2006/main">
        <w:t xml:space="preserve">[184] 屡次违反规则或发布特别恶意的帖子，管理员可酌情予以处罚，例如“禁止访问”或“限制发帖”。</w:t>
      </w:r>
    </w:p>
    <w:p w14:paraId="53C6C8FF">
      <w:r xmlns:w="http://schemas.openxmlformats.org/wordprocessingml/2006/main">
        <w:t xml:space="preserve">[185] 如果您对进一步改进有任何建议，请通过 Wiki 管理公告板与我们联系。</w:t>
      </w:r>
    </w:p>
    <w:p w14:paraId="5787083B"/>
    <w:p w14:paraId="611B5234">
      <w:r xmlns:w="http://schemas.openxmlformats.org/wordprocessingml/2006/main">
        <w:rPr>
          <w:b/>
        </w:rPr>
        <w:t xml:space="preserve">A142</w:t>
      </w:r>
    </w:p>
    <w:p w14:paraId="37B193CB">
      <w:r xmlns:w="http://schemas.openxmlformats.org/wordprocessingml/2006/main">
        <w:t xml:space="preserve">[0] 索引：所有角色 | SSR 角色 | SR 角色 | R 角色</w:t>
      </w:r>
    </w:p>
    <w:p w14:paraId="683267ED">
      <w:r xmlns:w="http://schemas.openxmlformats.org/wordprocessingml/2006/main">
        <w:t xml:space="preserve">[1] 基本信息</w:t>
      </w:r>
    </w:p>
    <w:p w14:paraId="290B1656">
      <w:r xmlns:w="http://schemas.openxmlformats.org/wordprocessingml/2006/main">
        <w:t xml:space="preserve">[2] 内容适用性简易评估</w:t>
      </w:r>
    </w:p>
    <w:p w14:paraId="3CB5D71D">
      <w:r xmlns:w="http://schemas.openxmlformats.org/wordprocessingml/2006/main">
        <w:t xml:space="preserve">[3] 替代版本</w:t>
      </w:r>
    </w:p>
    <w:p w14:paraId="4BEB5891">
      <w:r xmlns:w="http://schemas.openxmlformats.org/wordprocessingml/2006/main">
        <w:t xml:space="preserve">[4] 琐事</w:t>
      </w:r>
    </w:p>
    <w:p w14:paraId="21247AD2">
      <w:r xmlns:w="http://schemas.openxmlformats.org/wordprocessingml/2006/main">
        <w:t xml:space="preserve">[5] 官方推特账号介绍</w:t>
      </w:r>
    </w:p>
    <w:p w14:paraId="73DE332B">
      <w:r xmlns:w="http://schemas.openxmlformats.org/wordprocessingml/2006/main">
        <w:t xml:space="preserve">[6] 评论表单</w:t>
      </w:r>
    </w:p>
    <w:p w14:paraId="457DF4AC">
      <w:r xmlns:w="http://schemas.openxmlformats.org/wordprocessingml/2006/main">
        <w:t xml:space="preserve">[7] 基本信息 †</w:t>
      </w:r>
    </w:p>
    <w:p w14:paraId="1A251068">
      <w:r xmlns:w="http://schemas.openxmlformats.org/wordprocessingml/2006/main">
        <w:t xml:space="preserve">[8] 变换图像</w:t>
      </w:r>
    </w:p>
    <w:p w14:paraId="22941971">
      <w:r xmlns:w="http://schemas.openxmlformats.org/wordprocessingml/2006/main">
        <w:t xml:space="preserve">[9] 简介</w:t>
      </w:r>
    </w:p>
    <w:p w14:paraId="0E53D28B">
      <w:r xmlns:w="http://schemas.openxmlformats.org/wordprocessingml/2006/main">
        <w:t xml:space="preserve">[10] 姓名</w:t>
      </w:r>
    </w:p>
    <w:p w14:paraId="74ED72FE">
      <w:r xmlns:w="http://schemas.openxmlformats.org/wordprocessingml/2006/main">
        <w:t xml:space="preserve">[11] 传说中的遥</w:t>
      </w:r>
    </w:p>
    <w:p w14:paraId="4C682445">
      <w:r xmlns:w="http://schemas.openxmlformats.org/wordprocessingml/2006/main">
        <w:t xml:space="preserve">[12] 真实姓名</w:t>
      </w:r>
    </w:p>
    <w:p w14:paraId="07D88460">
      <w:r xmlns:w="http://schemas.openxmlformats.org/wordprocessingml/2006/main">
        <w:t xml:space="preserve">[13] 高森遥</w:t>
      </w:r>
    </w:p>
    <w:p w14:paraId="3489C633">
      <w:r xmlns:w="http://schemas.openxmlformats.org/wordprocessingml/2006/main">
        <w:t xml:space="preserve">[14] 稀有度</w:t>
      </w:r>
    </w:p>
    <w:p w14:paraId="4EA1D735">
      <w:r xmlns:w="http://schemas.openxmlformats.org/wordprocessingml/2006/main">
        <w:t xml:space="preserve">[15] 普通攻击</w:t>
      </w:r>
    </w:p>
    <w:p w14:paraId="6DD8ED72">
      <w:r xmlns:w="http://schemas.openxmlformats.org/wordprocessingml/2006/main">
        <w:t xml:space="preserve">[16] 远程攻击（物理）</w:t>
      </w:r>
    </w:p>
    <w:p w14:paraId="31F830F4">
      <w:r xmlns:w="http://schemas.openxmlformats.org/wordprocessingml/2006/main">
        <w:t xml:space="preserve">[17] 附属派系</w:t>
      </w:r>
    </w:p>
    <w:p w14:paraId="3BC58F38">
      <w:r xmlns:w="http://schemas.openxmlformats.org/wordprocessingml/2006/main">
        <w:t xml:space="preserve">[18] 女巫</w:t>
      </w:r>
    </w:p>
    <w:p w14:paraId="7388EF9E">
      <w:r xmlns:w="http://schemas.openxmlformats.org/wordprocessingml/2006/main">
        <w:t xml:space="preserve">[19] 特殊属性</w:t>
      </w:r>
    </w:p>
    <w:p w14:paraId="1C8E63C6">
      <w:r xmlns:w="http://schemas.openxmlformats.org/wordprocessingml/2006/main">
        <w:t xml:space="preserve">[20] 超级兴奋</w:t>
      </w:r>
    </w:p>
    <w:p w14:paraId="053C1A30">
      <w:r xmlns:w="http://schemas.openxmlformats.org/wordprocessingml/2006/main">
        <w:t xml:space="preserve">[21] 风根</w:t>
      </w:r>
    </w:p>
    <w:p w14:paraId="68F4500F">
      <w:r xmlns:w="http://schemas.openxmlformats.org/wordprocessingml/2006/main">
        <w:t xml:space="preserve">[22] 插图</w:t>
      </w:r>
    </w:p>
    <w:p w14:paraId="094565A7">
      <w:r xmlns:w="http://schemas.openxmlformats.org/wordprocessingml/2006/main">
        <w:t xml:space="preserve">[23] 饭团君</w:t>
      </w:r>
    </w:p>
    <w:p w14:paraId="6D44D923">
      <w:r xmlns:w="http://schemas.openxmlformats.org/wordprocessingml/2006/main">
        <w:t xml:space="preserve">[24] SD字符</w:t>
      </w:r>
    </w:p>
    <w:p w14:paraId="7BD1E53F">
      <w:r xmlns:w="http://schemas.openxmlformats.org/wordprocessingml/2006/main">
        <w:t xml:space="preserve">[25] 风味文字</w:t>
      </w:r>
    </w:p>
    <w:p w14:paraId="0A3BE97E">
      <w:r xmlns:w="http://schemas.openxmlformats.org/wordprocessingml/2006/main">
        <w:t xml:space="preserve">[26] “在这片迷失孩童徘徊的黑暗世界……月光闪耀。我……如同满月，守护着黑暗。超强闪光忍者，传奇遥！我来了！”遥化身为拯救在冥界游荡的幼童灵魂的神明。在这种形态下，她将显化之力转化为能量，操控着席卷大地的狂暴冰雹和雷电。她的容貌比平常更加慈爱怜悯，因此似乎有时会受到人们的崇拜。</w:t>
      </w:r>
    </w:p>
    <w:p w14:paraId="651BE2AF">
      <w:r xmlns:w="http://schemas.openxmlformats.org/wordprocessingml/2006/main">
        <w:t xml:space="preserve">[27] 如何获得</w:t>
      </w:r>
    </w:p>
    <w:p w14:paraId="3582C8CE">
      <w:r xmlns:w="http://schemas.openxmlformats.org/wordprocessingml/2006/main">
        <w:t xml:space="preserve">[28] 超级力量节日扭蛋</w:t>
      </w:r>
    </w:p>
    <w:p w14:paraId="498FCF1A">
      <w:r xmlns:w="http://schemas.openxmlformats.org/wordprocessingml/2006/main">
        <w:t xml:space="preserve">[29] 基础属性（1星）* 每增加1星+50%，5星时为1星值的3倍</w:t>
      </w:r>
    </w:p>
    <w:p w14:paraId="438A7C73">
      <w:r xmlns:w="http://schemas.openxmlformats.org/wordprocessingml/2006/main">
        <w:t xml:space="preserve">[30] 级</w:t>
      </w:r>
    </w:p>
    <w:p w14:paraId="1955078E">
      <w:r xmlns:w="http://schemas.openxmlformats.org/wordprocessingml/2006/main">
        <w:t xml:space="preserve">[31] 耐力</w:t>
      </w:r>
    </w:p>
    <w:p w14:paraId="7575E8A2">
      <w:r xmlns:w="http://schemas.openxmlformats.org/wordprocessingml/2006/main">
        <w:t xml:space="preserve">[32] 攻击力</w:t>
      </w:r>
    </w:p>
    <w:p w14:paraId="26ECEB3A">
      <w:r xmlns:w="http://schemas.openxmlformats.org/wordprocessingml/2006/main">
        <w:t xml:space="preserve">[33] 防御能力</w:t>
      </w:r>
    </w:p>
    <w:p w14:paraId="0E9DC056">
      <w:r xmlns:w="http://schemas.openxmlformats.org/wordprocessingml/2006/main">
        <w:t xml:space="preserve">[34] 魔法力量</w:t>
      </w:r>
    </w:p>
    <w:p w14:paraId="7FEA263D">
      <w:r xmlns:w="http://schemas.openxmlformats.org/wordprocessingml/2006/main">
        <w:t xml:space="preserve">[35] 魔法抗性</w:t>
      </w:r>
    </w:p>
    <w:p w14:paraId="7F1DC105">
      <w:r xmlns:w="http://schemas.openxmlformats.org/wordprocessingml/2006/main">
        <w:t xml:space="preserve">[36] 详细状态</w:t>
      </w:r>
    </w:p>
    <w:p w14:paraId="68CFD48C">
      <w:r xmlns:w="http://schemas.openxmlformats.org/wordprocessingml/2006/main">
        <w:t xml:space="preserve">[37] 准确性</w:t>
      </w:r>
    </w:p>
    <w:p w14:paraId="12F880FB">
      <w:r xmlns:w="http://schemas.openxmlformats.org/wordprocessingml/2006/main">
        <w:t xml:space="preserve">[38] 回避能力</w:t>
      </w:r>
    </w:p>
    <w:p w14:paraId="49459C76">
      <w:r xmlns:w="http://schemas.openxmlformats.org/wordprocessingml/2006/main">
        <w:t xml:space="preserve">[39] 连续命中率</w:t>
      </w:r>
    </w:p>
    <w:p w14:paraId="3F6BDD3A">
      <w:r xmlns:w="http://schemas.openxmlformats.org/wordprocessingml/2006/main">
        <w:t xml:space="preserve">[40] 反击率</w:t>
      </w:r>
    </w:p>
    <w:p w14:paraId="373B1391">
      <w:r xmlns:w="http://schemas.openxmlformats.org/wordprocessingml/2006/main">
        <w:t xml:space="preserve">[41] 眩晕激活率</w:t>
      </w:r>
    </w:p>
    <w:p w14:paraId="5ED6EA79">
      <w:r xmlns:w="http://schemas.openxmlformats.org/wordprocessingml/2006/main">
        <w:t xml:space="preserve">[42] 抗眩晕能力</w:t>
      </w:r>
    </w:p>
    <w:p w14:paraId="0B481C1D">
      <w:r xmlns:w="http://schemas.openxmlformats.org/wordprocessingml/2006/main">
        <w:t xml:space="preserve">[43] 移动速度</w:t>
      </w:r>
    </w:p>
    <w:p w14:paraId="52B5774C">
      <w:r xmlns:w="http://schemas.openxmlformats.org/wordprocessingml/2006/main">
        <w:t xml:space="preserve">[44] 部署速度</w:t>
      </w:r>
    </w:p>
    <w:p w14:paraId="7EE3043F">
      <w:r xmlns:w="http://schemas.openxmlformats.org/wordprocessingml/2006/main">
        <w:t xml:space="preserve">[45] 行动速度</w:t>
      </w:r>
    </w:p>
    <w:p w14:paraId="386DFEC0">
      <w:r xmlns:w="http://schemas.openxmlformats.org/wordprocessingml/2006/main">
        <w:t xml:space="preserve">[46] 特殊填充量</w:t>
      </w:r>
    </w:p>
    <w:p w14:paraId="66473152">
      <w:r xmlns:w="http://schemas.openxmlformats.org/wordprocessingml/2006/main">
        <w:t xml:space="preserve">[47] 特殊招式</w:t>
      </w:r>
    </w:p>
    <w:p w14:paraId="6A340D67">
      <w:r xmlns:w="http://schemas.openxmlformats.org/wordprocessingml/2006/main">
        <w:t xml:space="preserve">[48] 姓名</w:t>
      </w:r>
    </w:p>
    <w:p w14:paraId="0B674AA7">
      <w:r xmlns:w="http://schemas.openxmlformats.org/wordprocessingml/2006/main">
        <w:t xml:space="preserve">[49] 效应</w:t>
      </w:r>
    </w:p>
    <w:p w14:paraId="7D9EB526">
      <w:r xmlns:w="http://schemas.openxmlformats.org/wordprocessingml/2006/main">
        <w:t xml:space="preserve">[50] 冰雷可能下雨</w:t>
      </w:r>
    </w:p>
    <w:p w14:paraId="0F3EC7C3">
      <w:r xmlns:w="http://schemas.openxmlformats.org/wordprocessingml/2006/main">
        <w:t xml:space="preserve">[51] 对单个敌人造成6倍物理伤害。降低敌人75%防御力，持续10秒。提升使用者35%伤害，持续10秒。（增益和减益效果优先生效）</w:t>
      </w:r>
    </w:p>
    <w:p w14:paraId="5C28A3F2">
      <w:r xmlns:w="http://schemas.openxmlformats.org/wordprocessingml/2006/main">
        <w:t xml:space="preserve">[52] 冰雷可能下雨+</w:t>
      </w:r>
    </w:p>
    <w:p w14:paraId="525582B8">
      <w:r xmlns:w="http://schemas.openxmlformats.org/wordprocessingml/2006/main">
        <w:t xml:space="preserve">[53] 对单个敌人造成9倍物理伤害。降低敌人100%防御力，持续10秒。提升使用者50%伤害，持续10秒。（增益和减益效果优先生效）</w:t>
      </w:r>
    </w:p>
    <w:p w14:paraId="2BA9179C">
      <w:r xmlns:w="http://schemas.openxmlformats.org/wordprocessingml/2006/main">
        <w:t xml:space="preserve">[54] 独特效果</w:t>
      </w:r>
    </w:p>
    <w:p w14:paraId="28539D0B">
      <w:r xmlns:w="http://schemas.openxmlformats.org/wordprocessingml/2006/main">
        <w:t xml:space="preserve">[55] 姓名</w:t>
      </w:r>
    </w:p>
    <w:p w14:paraId="09593C63">
      <w:r xmlns:w="http://schemas.openxmlformats.org/wordprocessingml/2006/main">
        <w:t xml:space="preserve">[56] 效应</w:t>
      </w:r>
    </w:p>
    <w:p w14:paraId="5FAEEF31">
      <w:r xmlns:w="http://schemas.openxmlformats.org/wordprocessingml/2006/main">
        <w:t xml:space="preserve">[57] 冰雹和雷声清晰地穿透了月光</w:t>
      </w:r>
    </w:p>
    <w:p w14:paraId="42537D93">
      <w:r xmlns:w="http://schemas.openxmlformats.org/wordprocessingml/2006/main">
        <w:t xml:space="preserve">[58] 部署完成后，减少自身仇恨值 30 秒，并持续每秒治疗团队场上 5% 的生命值，持续 20 秒。</w:t>
      </w:r>
    </w:p>
    <w:p w14:paraId="2EAD8517">
      <w:r xmlns:w="http://schemas.openxmlformats.org/wordprocessingml/2006/main">
        <w:t xml:space="preserve">[59] 冰雹和雷声清晰地出现在月光下+</w:t>
      </w:r>
    </w:p>
    <w:p w14:paraId="7C5496DD">
      <w:r xmlns:w="http://schemas.openxmlformats.org/wordprocessingml/2006/main">
        <w:t xml:space="preserve">[60] 部署完成后，降低自身仇恨值 60 秒，持续每秒为友方场恢复 5% 的生命值，持续 20 秒，之后当体力低于 50% 时，自身攻击力提高 50%，激活时若自身伤害为 0，则恢复自身最大体力的 50%（每个效果只能激活一次）。</w:t>
      </w:r>
    </w:p>
    <w:p w14:paraId="73BFD362">
      <w:r xmlns:w="http://schemas.openxmlformats.org/wordprocessingml/2006/main">
        <w:t xml:space="preserve">[61] 增强图像</w:t>
      </w:r>
    </w:p>
    <w:p w14:paraId="49E16C16">
      <w:r xmlns:w="http://schemas.openxmlformats.org/wordprocessingml/2006/main">
        <w:t xml:space="preserve">[62] 在游戏中 †</w:t>
      </w:r>
    </w:p>
    <w:p w14:paraId="0E230C03">
      <w:r xmlns:w="http://schemas.openxmlformats.org/wordprocessingml/2006/main">
        <w:t xml:space="preserve">[63] 继艾斯卡尔维·阿斯特里泽之后，她是第二个拥有单体9连击终极技能且附带100%防御力下降效果的角色。通常情况下，她自身无法维持10秒的防御力下降效果，但在团队副本战斗中，当她的终极技能完全觉醒并处于狂热状态时，便可成功维持该效果（前提是没有连续攻击）。这种模式下，她较低的连续攻击率反而成为了一种优势。即使攻击过程中出现一些中断，防御力下降和伤害提升的效果也会在实际造成伤害之前生效，因此至少她的终极技能伤害能够始终得到充分利用。</w:t>
      </w:r>
    </w:p>
    <w:p w14:paraId="34D6B3B2">
      <w:r xmlns:w="http://schemas.openxmlformats.org/wordprocessingml/2006/main">
        <w:t xml:space="preserve">[64] 其独特效果包括降低仇恨值、持续回复场地生命值、消耗体力降低时提升攻击力，以及满足特定条件回复体力。降低仇恨值和持续回复体力的效果使得在后期更容易触发体力回复效果，而且对于不需要治疗者的阵型来说，只要能回复少量生命值，也能起到不错的效果。然而，持续回复体力的效果持续时间不长，所以不要过度依赖它。</w:t>
      </w:r>
    </w:p>
    <w:p w14:paraId="650D9F46">
      <w:r xmlns:w="http://schemas.openxmlformats.org/wordprocessingml/2006/main">
        <w:t xml:space="preserve">[65] 耐力下降时获得的攻击力提升效果并非增益效果，而是可以与其他攻击力提升效果叠加。该效果不会随时间消失，也不会受到增益效果无效化或移除的影响。若此攻击力提升效果激活时伤害为0，则恢复50%的耐力。由于消耗的耐力会被恢复，因此可以在场上停留的时间是平时的1.5倍。在团队副本战斗中，耐力会在仇恨值降低效果消失前降至50%以下，因此在普通战斗中也肯定会触发。该效果会干扰仇恨值和耐力值，这与传奇Escalayer的设定类似，但它可以与之前兼容性存疑的Nioh Natto和Honey Zippo一起使用，而不会出现任何问题。如果您觉得0.5倍的停留时间没有意义，可以接受这个设定，并在该装备栏位使用W腰带或超级强化金装。</w:t>
      </w:r>
    </w:p>
    <w:p w14:paraId="011A1EC3">
      <w:r xmlns:w="http://schemas.openxmlformats.org/wordprocessingml/2006/main">
        <w:t xml:space="preserve">[66] 它的初始攻击力、行动速度和特殊技能充能值都非常优秀，而且只需少量觉醒点就能发挥全部潜力，这一点也很不错。但另一方面，它缓慢的部署速度和移动速度是明显的缺点。除非你使用五人阵容或者将其作为优先级1的首发队员，否则一些调整是必不可少的。标准的“雷电迅捷”和“十二个贝贝塔”都还不错，但或许装备优秀的“雷电贝贝塔”或“轻盈羽毛”会更好。</w:t>
      </w:r>
    </w:p>
    <w:p w14:paraId="58825259">
      <w:r xmlns:w="http://schemas.openxmlformats.org/wordprocessingml/2006/main">
        <w:t xml:space="preserve">[67] 古纳根以及B宇宙中一些强者的气场会造成持续伤害，使得体力恢复效果失效。然而，也可以说优秀的攻击者拥有范围持续恢复能力，因此两者的兼容性既不算特别好也不算特别差。</w:t>
      </w:r>
    </w:p>
    <w:p w14:paraId="496607D8">
      <w:r xmlns:w="http://schemas.openxmlformats.org/wordprocessingml/2006/main">
        <w:t xml:space="preserve">[68] 内容适用性简易评估 †</w:t>
      </w:r>
    </w:p>
    <w:p w14:paraId="0B458FA4">
      <w:r xmlns:w="http://schemas.openxmlformats.org/wordprocessingml/2006/main">
        <w:t xml:space="preserve">[69] 合适的内容、推荐的装备示例、角色发展目标等。</w:t>
      </w:r>
    </w:p>
    <w:p w14:paraId="79515CB0">
      <w:r xmlns:w="http://schemas.openxmlformats.org/wordprocessingml/2006/main">
        <w:t xml:space="preserve">[70] 兼容内容</w:t>
      </w:r>
    </w:p>
    <w:p w14:paraId="11CC4670">
      <w:r xmlns:w="http://schemas.openxmlformats.org/wordprocessingml/2006/main">
        <w:t xml:space="preserve">[71] 能力倾向</w:t>
      </w:r>
    </w:p>
    <w:p w14:paraId="29555269">
      <w:r xmlns:w="http://schemas.openxmlformats.org/wordprocessingml/2006/main">
        <w:t xml:space="preserve">[72] 简短评论</w:t>
      </w:r>
    </w:p>
    <w:p w14:paraId="38375DA6">
      <w:r xmlns:w="http://schemas.openxmlformats.org/wordprocessingml/2006/main">
        <w:t xml:space="preserve">[73] 主线任务 事件任务</w:t>
      </w:r>
    </w:p>
    <w:p w14:paraId="4BCF70DB">
      <w:r xmlns:w="http://schemas.openxmlformats.org/wordprocessingml/2006/main">
        <w:t xml:space="preserve">[74] 可以毫无问题地执行</w:t>
      </w:r>
    </w:p>
    <w:p w14:paraId="3DE4D306">
      <w:r xmlns:w="http://schemas.openxmlformats.org/wordprocessingml/2006/main">
        <w:t xml:space="preserve">[75] 突袭战</w:t>
      </w:r>
    </w:p>
    <w:p w14:paraId="1E2A1A27">
      <w:r xmlns:w="http://schemas.openxmlformats.org/wordprocessingml/2006/main">
        <w:t xml:space="preserve">[76] 一名高伤害单体终极攻击者，能够凭借自身能力实现 100% 的伤害减免，因此非常适合团队副本（装备示例见下文）。</w:t>
      </w:r>
    </w:p>
    <w:p w14:paraId="25FD73E8">
      <w:r xmlns:w="http://schemas.openxmlformats.org/wordprocessingml/2006/main">
        <w:t xml:space="preserve">[77] 湮灭</w:t>
      </w:r>
    </w:p>
    <w:p w14:paraId="1A4DD13A">
      <w:r xmlns:w="http://schemas.openxmlformats.org/wordprocessingml/2006/main">
        <w:t xml:space="preserve">[78] 虽然有时可以利用她进行持续恢复，但她的移动和部署速度太慢。</w:t>
      </w:r>
    </w:p>
    <w:p w14:paraId="272BE9E1">
      <w:r xmlns:w="http://schemas.openxmlformats.org/wordprocessingml/2006/main">
        <w:t xml:space="preserve">[79] B宇宙</w:t>
      </w:r>
    </w:p>
    <w:p w14:paraId="645E1297">
      <w:r xmlns:w="http://schemas.openxmlformats.org/wordprocessingml/2006/main">
        <w:t xml:space="preserve">[80] 一名高伤害攻击者，拥有独特的技能，可以以高倍率提供持续治疗，因此备受追捧。</w:t>
      </w:r>
    </w:p>
    <w:p w14:paraId="411B53D1">
      <w:r xmlns:w="http://schemas.openxmlformats.org/wordprocessingml/2006/main">
        <w:t xml:space="preserve">[81] 能力评价指标</w:t>
      </w:r>
    </w:p>
    <w:p w14:paraId="22055C7E">
      <w:r xmlns:w="http://schemas.openxmlformats.org/wordprocessingml/2006/main">
        <w:t xml:space="preserve">[82] ◎：优秀内容。最有可能发挥出色。○：合适内容。有较高发挥潜力。△：一般。需要一些技巧才能发挥良好，但选择理由不多。×：不合适内容。由于与内容规则、游戏系统、难度等级等不兼容，难以发挥出色。*2014年3月更新</w:t>
      </w:r>
    </w:p>
    <w:p w14:paraId="56BBADEA">
      <w:r xmlns:w="http://schemas.openxmlformats.org/wordprocessingml/2006/main">
        <w:t xml:space="preserve">[83] 突袭</w:t>
      </w:r>
    </w:p>
    <w:p w14:paraId="796C4F3A">
      <w:r xmlns:w="http://schemas.openxmlformats.org/wordprocessingml/2006/main">
        <w:t xml:space="preserve">[84] 推荐设备示例</w:t>
      </w:r>
    </w:p>
    <w:p w14:paraId="7D66FF85">
      <w:r xmlns:w="http://schemas.openxmlformats.org/wordprocessingml/2006/main">
        <w:t xml:space="preserve">[85] 主要设备</w:t>
      </w:r>
    </w:p>
    <w:p w14:paraId="608F7AE7">
      <w:r xmlns:w="http://schemas.openxmlformats.org/wordprocessingml/2006/main">
        <w:t xml:space="preserve">[86] 子设备</w:t>
      </w:r>
    </w:p>
    <w:p w14:paraId="7763E2A5">
      <w:r xmlns:w="http://schemas.openxmlformats.org/wordprocessingml/2006/main">
        <w:t xml:space="preserve">[87] 一件令人愉悦的物品</w:t>
      </w:r>
    </w:p>
    <w:p w14:paraId="268367E7">
      <w:r xmlns:w="http://schemas.openxmlformats.org/wordprocessingml/2006/main">
        <w:t xml:space="preserve">[88] 发展目标</w:t>
      </w:r>
    </w:p>
    <w:p w14:paraId="1B2256D2">
      <w:r xmlns:w="http://schemas.openxmlformats.org/wordprocessingml/2006/main">
        <w:t xml:space="preserve">[89] 突破极限</w:t>
      </w:r>
    </w:p>
    <w:p w14:paraId="45F1F3A1">
      <w:r xmlns:w="http://schemas.openxmlformats.org/wordprocessingml/2006/main">
        <w:t xml:space="preserve">[90] 致命觉醒</w:t>
      </w:r>
    </w:p>
    <w:p w14:paraId="747362DA">
      <w:r xmlns:w="http://schemas.openxmlformats.org/wordprocessingml/2006/main">
        <w:t xml:space="preserve">[91] 独特的觉醒</w:t>
      </w:r>
    </w:p>
    <w:p w14:paraId="0DB5E77C">
      <w:r xmlns:w="http://schemas.openxmlformats.org/wordprocessingml/2006/main">
        <w:t xml:space="preserve">[92] 行动速度</w:t>
      </w:r>
    </w:p>
    <w:p w14:paraId="0F1CD6D6">
      <w:r xmlns:w="http://schemas.openxmlformats.org/wordprocessingml/2006/main">
        <w:t xml:space="preserve">[93] 特别收费</w:t>
      </w:r>
    </w:p>
    <w:p w14:paraId="75481CA9">
      <w:r xmlns:w="http://schemas.openxmlformats.org/wordprocessingml/2006/main">
        <w:t xml:space="preserve">[94] 其他</w:t>
      </w:r>
    </w:p>
    <w:p w14:paraId="1A6EC84E">
      <w:r xmlns:w="http://schemas.openxmlformats.org/wordprocessingml/2006/main">
        <w:t xml:space="preserve">[95] 培训费用</w:t>
      </w:r>
    </w:p>
    <w:p w14:paraId="66A6DA91">
      <w:r xmlns:w="http://schemas.openxmlformats.org/wordprocessingml/2006/main">
        <w:t xml:space="preserve">[96] 14.9% 8次</w:t>
      </w:r>
    </w:p>
    <w:p w14:paraId="630A1E2A">
      <w:r xmlns:w="http://schemas.openxmlformats.org/wordprocessingml/2006/main">
        <w:t xml:space="preserve">[97] 备注</w:t>
      </w:r>
    </w:p>
    <w:p w14:paraId="672392BF">
      <w:r xmlns:w="http://schemas.openxmlformats.org/wordprocessingml/2006/main">
        <w:t xml:space="preserve">[98] 如果耐力恢复的独特效果被激活，那么像可拆卸的装备就是理想的。</w:t>
      </w:r>
    </w:p>
    <w:p w14:paraId="759CEA48">
      <w:r xmlns:w="http://schemas.openxmlformats.org/wordprocessingml/2006/main">
        <w:t xml:space="preserve">[99] 你可以用较少的觉醒点数最大化行动速度和特殊攻击充能，但移动和部署速度太慢，所以最好用节省下来的资源缩短它们。</w:t>
      </w:r>
    </w:p>
    <w:p w14:paraId="29F9297A">
      <w:r xmlns:w="http://schemas.openxmlformats.org/wordprocessingml/2006/main">
        <w:t xml:space="preserve">[100] *2016年5月更新</w:t>
      </w:r>
    </w:p>
    <w:p w14:paraId="472F88F2">
      <w:r xmlns:w="http://schemas.openxmlformats.org/wordprocessingml/2006/main">
        <w:t xml:space="preserve">[101] 备选版本 †</w:t>
      </w:r>
    </w:p>
    <w:p w14:paraId="0FA5B246">
      <w:r xmlns:w="http://schemas.openxmlformats.org/wordprocessingml/2006/main">
        <w:t xml:space="preserve">[102] 忍遥</w:t>
      </w:r>
    </w:p>
    <w:p w14:paraId="16A071DD">
      <w:r xmlns:w="http://schemas.openxmlformats.org/wordprocessingml/2006/main">
        <w:t xml:space="preserve">[103] 圣哉遥</w:t>
      </w:r>
    </w:p>
    <w:p w14:paraId="763CD6AE">
      <w:r xmlns:w="http://schemas.openxmlformats.org/wordprocessingml/2006/main">
        <w:t xml:space="preserve">[104] 情人节遥</w:t>
      </w:r>
    </w:p>
    <w:p w14:paraId="0374AEB9">
      <w:r xmlns:w="http://schemas.openxmlformats.org/wordprocessingml/2006/main">
        <w:t xml:space="preserve">[105] 超能力闪光忍者遥</w:t>
      </w:r>
    </w:p>
    <w:p w14:paraId="000B1096">
      <w:r xmlns:w="http://schemas.openxmlformats.org/wordprocessingml/2006/main">
        <w:t xml:space="preserve">[106] 仲夏夜之遥</w:t>
      </w:r>
    </w:p>
    <w:p w14:paraId="02A073D3">
      <w:r xmlns:w="http://schemas.openxmlformats.org/wordprocessingml/2006/main">
        <w:t xml:space="preserve">[107] 运动会上的遥</w:t>
      </w:r>
    </w:p>
    <w:p w14:paraId="5A39856A">
      <w:r xmlns:w="http://schemas.openxmlformats.org/wordprocessingml/2006/main">
        <w:t xml:space="preserve">[108] 传说中的遥</w:t>
      </w:r>
    </w:p>
    <w:p w14:paraId="7F9CCD4C">
      <w:r xmlns:w="http://schemas.openxmlformats.org/wordprocessingml/2006/main">
        <w:t xml:space="preserve">[109] 琐事 †</w:t>
      </w:r>
    </w:p>
    <w:p w14:paraId="455B6CD8">
      <w:r xmlns:w="http://schemas.openxmlformats.org/wordprocessingml/2006/main">
        <w:t xml:space="preserve">[110] 继《传说艾斯卡莱耶》之后，这是前作中一位传奇女英雄的魔女形态。</w:t>
      </w:r>
    </w:p>
    <w:p w14:paraId="7C4D2DCF">
      <w:r xmlns:w="http://schemas.openxmlformats.org/wordprocessingml/2006/main">
        <w:t xml:space="preserve">[111] 在她的初次登场的故事中，她拯救了地狱孩童的灵魂，他们的感激之情化作了显化之力。虽然传说中的艾斯卡莱耶是一位“救世主”魔女，但她显然是一位“神”魔女。更具体地说，故事中推测她是地藏菩萨（守护着斋之河原的孩童）和月读命（上弦之神）等神祇的融合体。</w:t>
      </w:r>
    </w:p>
    <w:p w14:paraId="31BB1B78">
      <w:r xmlns:w="http://schemas.openxmlformats.org/wordprocessingml/2006/main">
        <w:t xml:space="preserve">[112] 官方推特账号简介 †</w:t>
      </w:r>
    </w:p>
    <w:p w14:paraId="1390231F">
      <w:r xmlns:w="http://schemas.openxmlformats.org/wordprocessingml/2006/main">
        <w:t xml:space="preserve">[113] 人物介绍</w:t>
      </w:r>
    </w:p>
    <w:p w14:paraId="2A4C6679">
      <w:r xmlns:w="http://schemas.openxmlformats.org/wordprocessingml/2006/main">
        <w:t xml:space="preserve">[114] 评论表 †</w:t>
      </w:r>
    </w:p>
    <w:p w14:paraId="2A910B61">
      <w:r xmlns:w="http://schemas.openxmlformats.org/wordprocessingml/2006/main">
        <w:t xml:space="preserve">[115] 点击打开历史日志列表</w:t>
      </w:r>
    </w:p>
    <w:p w14:paraId="2A3B9091">
      <w:r xmlns:w="http://schemas.openxmlformats.org/wordprocessingml/2006/main">
        <w:t xml:space="preserve">[116] 末尾的数字越小，日志越旧。</w:t>
      </w:r>
    </w:p>
    <w:p w14:paraId="418D4A56">
      <w:r xmlns:w="http://schemas.openxmlformats.org/wordprocessingml/2006/main">
        <w:t xml:space="preserve">[117] 'Comments/Legend Haruka/' 没有子页面。</w:t>
      </w:r>
    </w:p>
    <w:p w14:paraId="6C8EE13F">
      <w:r xmlns:w="http://schemas.openxmlformats.org/wordprocessingml/2006/main">
        <w:t xml:space="preserve">[118] 她自称超能力闪光忍者传奇遥，但她却与女巫结盟……她确实具备一些女巫的特质（或者更确切地说，是一个颠覆性取向的蛇蝎美人）——[krLgeg3u.Z6] 2025-11-13 (周四) 10:53:16</w:t>
      </w:r>
    </w:p>
    <w:p w14:paraId="607A950F">
      <w:r xmlns:w="http://schemas.openxmlformats.org/wordprocessingml/2006/main">
        <w:t xml:space="preserve">[119] 还好我攒了这些卡。不过遥，你拿着兑换后发的十连抽券出来，这有点复杂…… -- [ZeMs/YFO0jY] 2025-11-13 (周四) 21:00:30</w:t>
      </w:r>
    </w:p>
    <w:p w14:paraId="51D9E768">
      <w:r xmlns:w="http://schemas.openxmlformats.org/wordprocessingml/2006/main">
        <w:t xml:space="preserve">[120] 有什么问题？这更像是一种奖励——[c47ERgZ8pto] 2025-11-15 (周六) 22:46:22</w:t>
      </w:r>
    </w:p>
    <w:p w14:paraId="6C6A7170">
      <w:r xmlns:w="http://schemas.openxmlformats.org/wordprocessingml/2006/main">
        <w:t xml:space="preserve">[121] 我觉得它比以前细了些（但还是比以前粗多了）。我的画风变化挺大的。——[Tp6zpWx5Ojc] 2025-11-17 (周一) 12:23:06</w:t>
      </w:r>
    </w:p>
    <w:p w14:paraId="344664F4">
      <w:r xmlns:w="http://schemas.openxmlformats.org/wordprocessingml/2006/main">
        <w:t xml:space="preserve">[122] 移动速度和部署速度也令人印象深刻 -- [4agQBK0UppE] 2025-11-14 (周五) 12:27:47</w:t>
      </w:r>
    </w:p>
    <w:p w14:paraId="61524236">
      <w:r xmlns:w="http://schemas.openxmlformats.org/wordprocessingml/2006/main">
        <w:t xml:space="preserve">[123] 我还能说什么呢，她既不像忍者也不像超人，更像是歌舞伎女演员或者借用丈夫装备的大名妻子……如果真把她这身装备做成手办，估计会扑街哈哈——[tLPFcMiF9xQ] 2025-11-17 (周一) 17:13:41</w:t>
      </w:r>
    </w:p>
    <w:p w14:paraId="0575DDB4">
      <w:r xmlns:w="http://schemas.openxmlformats.org/wordprocessingml/2006/main">
        <w:t xml:space="preserve">[124] 当我使出必杀技时，EroKoma 瞬间消失了……好强…… -- [J4j6rAf8wSc] 2025-11-20 (周四) 07:30:51</w:t>
      </w:r>
    </w:p>
    <w:p w14:paraId="7AB7CBF6">
      <w:r xmlns:w="http://schemas.openxmlformats.org/wordprocessingml/2006/main">
        <w:t xml:space="preserve">[125] ←使用棋盘前请务必阅读规则。</w:t>
      </w:r>
    </w:p>
    <w:p w14:paraId="6BFAF84A">
      <w:r xmlns:w="http://schemas.openxmlformats.org/wordprocessingml/2006/main">
        <w:t xml:space="preserve">[126] 关于规则 †</w:t>
      </w:r>
    </w:p>
    <w:p w14:paraId="633EEB7B">
      <w:r xmlns:w="http://schemas.openxmlformats.org/wordprocessingml/2006/main">
        <w:t xml:space="preserve">[127] 请不要抱怨或批评页面编辑者。如果您对其他人的编辑有意见，请通过“提供替代方案”或“自行编辑”的方式进行建设性沟通。</w:t>
      </w:r>
    </w:p>
    <w:p w14:paraId="4699A73F">
      <w:r xmlns:w="http://schemas.openxmlformats.org/wordprocessingml/2006/main">
        <w:t xml:space="preserve">[128] 不要发布个人网站或其他禁止未经授权链接的网站的网址。</w:t>
      </w:r>
    </w:p>
    <w:p w14:paraId="1C1DD25E">
      <w:r xmlns:w="http://schemas.openxmlformats.org/wordprocessingml/2006/main">
        <w:t xml:space="preserve">[129] 关于违反规则的帖子 †</w:t>
      </w:r>
    </w:p>
    <w:p w14:paraId="5897F42E">
      <w:r xmlns:w="http://schemas.openxmlformats.org/wordprocessingml/2006/main">
        <w:t xml:space="preserve">[130] 禁止发布以下类型的帖子，因为它们容易造成干扰。</w:t>
      </w:r>
    </w:p>
    <w:p w14:paraId="73E4EB4E">
      <w:r xmlns:w="http://schemas.openxmlformats.org/wordprocessingml/2006/main">
        <w:t xml:space="preserve">[131]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7C6A8934">
      <w:r xmlns:w="http://schemas.openxmlformats.org/wordprocessingml/2006/main">
        <w:t xml:space="preserve">[132] 其他包括使用此维基的人、官方管理员、艺术家、配音演员、现实生活中的个人以及 Twitter 用户等团体。</w:t>
      </w:r>
    </w:p>
    <w:p w14:paraId="401F5B84">
      <w:r xmlns:w="http://schemas.openxmlformats.org/wordprocessingml/2006/main">
        <w:t xml:space="preserve">[133] 关于向管理层提交的帖子，我们容忍可以解释为用户反馈的评论，例如“我希望他们改进这一点”、“我希望他们尽快修复错误”和“维护时间太长了”，但我们不容忍使用辱骂性语言贬低管理层。</w:t>
      </w:r>
    </w:p>
    <w:p w14:paraId="3B37486D">
      <w:r xmlns:w="http://schemas.openxmlformats.org/wordprocessingml/2006/main">
        <w:t xml:space="preserve">[134] 将讨论和意见交流视为“诽谤或对抗他人”是错误的。然而，在讨论或意见交流中使用辱骂性语言、贬低他人、挑衅他人或在缺乏明确证据的情况下发表言论是违法的。说话时务必注意自己的言辞。</w:t>
      </w:r>
    </w:p>
    <w:p w14:paraId="33215157">
      <w:r xmlns:w="http://schemas.openxmlformats.org/wordprocessingml/2006/main">
        <w:t xml:space="preserve">[135] 攻击性言论包括使用“做这个”或“做那个”等强硬命令、“使用粗俗语言”、“居高临下”和“挑衅”。</w:t>
      </w:r>
    </w:p>
    <w:p w14:paraId="6E94C32C">
      <w:r xmlns:w="http://schemas.openxmlformats.org/wordprocessingml/2006/main">
        <w:t xml:space="preserve">[136] 禁止发布冒犯现有玩家的帖子，例如“还有人玩这个游戏吗？”或“这游戏已经凉了”。这并不意味着您完全不能发表任何负面言论，而是指那些超出单纯负面评价范围，构成诽谤或诋毁的帖子将被禁止发布。</w:t>
      </w:r>
    </w:p>
    <w:p w14:paraId="7B29F579">
      <w:r xmlns:w="http://schemas.openxmlformats.org/wordprocessingml/2006/main">
        <w:t xml:space="preserve">[137] 公开羞辱他人，包括泄露他人的游戏内名称或UID</w:t>
      </w:r>
    </w:p>
    <w:p w14:paraId="47C5168A">
      <w:r xmlns:w="http://schemas.openxmlformats.org/wordprocessingml/2006/main">
        <w:t xml:space="preserve">[138] 但是，允许分享有助于完成此游戏的信息和视频。</w:t>
      </w:r>
    </w:p>
    <w:p w14:paraId="016AD830">
      <w:r xmlns:w="http://schemas.openxmlformats.org/wordprocessingml/2006/main">
        <w:t xml:space="preserve">[139] 参考其他应用程序</w:t>
      </w:r>
    </w:p>
    <w:p w14:paraId="1E91680A">
      <w:r xmlns:w="http://schemas.openxmlformats.org/wordprocessingml/2006/main">
        <w:t xml:space="preserve">[140] 在多个论坛上多次发帖</w:t>
      </w:r>
    </w:p>
    <w:p w14:paraId="1DE329A8">
      <w:r xmlns:w="http://schemas.openxmlformats.org/wordprocessingml/2006/main">
        <w:t xml:space="preserve">[141] 写出一串毫无意义的字符</w:t>
      </w:r>
    </w:p>
    <w:p w14:paraId="4A2DADC7">
      <w:r xmlns:w="http://schemas.openxmlformats.org/wordprocessingml/2006/main">
        <w:t xml:space="preserve">[142] 关于作弊和利用漏洞的帖子</w:t>
      </w:r>
    </w:p>
    <w:p w14:paraId="479BF684">
      <w:r xmlns:w="http://schemas.openxmlformats.org/wordprocessingml/2006/main">
        <w:t xml:space="preserve">[143] 最好的办法是忽略违反规则的帖子。上钩或反驳只会让事情变得更糟。</w:t>
      </w:r>
    </w:p>
    <w:p w14:paraId="46ADD1C7">
      <w:r xmlns:w="http://schemas.openxmlformats.org/wordprocessingml/2006/main">
        <w:t xml:space="preserve">[144] *在上述规则中，“诽谤”指的是在没有客观证据的情况下诋毁和贬低他人。将所有批评性文章都归为“诽谤”是不正确的，所以请务必谨慎。</w:t>
      </w:r>
    </w:p>
    <w:p w14:paraId="2AA7BF78">
      <w:r xmlns:w="http://schemas.openxmlformats.org/wordprocessingml/2006/main">
        <w:t xml:space="preserve">[145] 关于修改和删除发帖日志 †</w:t>
      </w:r>
    </w:p>
    <w:p w14:paraId="76A81C35">
      <w:r xmlns:w="http://schemas.openxmlformats.org/wordprocessingml/2006/main">
        <w:t xml:space="preserve">[146] 但是，允许更正印刷错误、遗漏和字体颜色。（他人出于善意所做的更正也允许。）</w:t>
      </w:r>
    </w:p>
    <w:p w14:paraId="0B50F942">
      <w:r xmlns:w="http://schemas.openxmlformats.org/wordprocessingml/2006/main">
        <w:t xml:space="preserve">[147] 作为例外情况，您可以删除自己的帖子，但事后必须向管理员报告。此外，删除时，请将整个评论替换为以下文本，而不是完全删除：&amp;color(#ff0000){''发帖人已删除''};</w:t>
      </w:r>
    </w:p>
    <w:p w14:paraId="04B0665E">
      <w:r xmlns:w="http://schemas.openxmlformats.org/wordprocessingml/2006/main">
        <w:t xml:space="preserve">[148] 关于评论违反规则的帖子 †</w:t>
      </w:r>
    </w:p>
    <w:p w14:paraId="7DF8CFD5">
      <w:r xmlns:w="http://schemas.openxmlformats.org/wordprocessingml/2006/main">
        <w:t xml:space="preserve">[149] 您可以自行评论删除上述任何违反规则的评论，无需管理员许可。但是，评论删除后，请务必在“违规举报公告板”上进行举报。请使用“违规举报公告板”上的举报模板。</w:t>
      </w:r>
    </w:p>
    <w:p w14:paraId="072C9191">
      <w:r xmlns:w="http://schemas.openxmlformats.org/wordprocessingml/2006/main">
        <w:t xml:space="preserve">[150] 未经 CO 举报公告板举报而被评论删除的帖子将被恢复，而评论删除帖子的人将受到处罚。</w:t>
      </w:r>
    </w:p>
    <w:p w14:paraId="4D6998AB">
      <w:r xmlns:w="http://schemas.openxmlformats.org/wordprocessingml/2006/main">
        <w:t xml:space="preserve">[151] 如果您反复向 CO 举报公告板举报不违反规则的帖子，我们将认为您是自私的，并将对您实施发帖和编辑限制。</w:t>
      </w:r>
    </w:p>
    <w:p w14:paraId="7B395AAD">
      <w:r xmlns:w="http://schemas.openxmlformats.org/wordprocessingml/2006/main">
        <w:t xml:space="preserve">[152] 管理员可酌情恢复 CO 报告公告板上不违反规则的报告。</w:t>
      </w:r>
    </w:p>
    <w:p w14:paraId="7F6AC6D4">
      <w:r xmlns:w="http://schemas.openxmlformats.org/wordprocessingml/2006/main">
        <w:t xml:space="preserve">[153] 我们再次要求您不要评论那些并未违反规则的评论。（例如，诸如“虽然不违反规则，但显然是在钓鱼”、“恶作剧”或“评论整个帖子”之类的主观判断。）</w:t>
      </w:r>
    </w:p>
    <w:p w14:paraId="59291902">
      <w:r xmlns:w="http://schemas.openxmlformats.org/wordprocessingml/2006/main">
        <w:t xml:space="preserve">[154] 关于不违反规则但“冒犯性”的帖子 †</w:t>
      </w:r>
    </w:p>
    <w:p w14:paraId="7FA12E16">
      <w:r xmlns:w="http://schemas.openxmlformats.org/wordprocessingml/2006/main">
        <w:t xml:space="preserve">[155] 即使帖子内容具有冒犯性，除非违反版规，否则不会被删除。由于每个人对冒犯性的接受程度不同，请使用 NGID 功能隐藏评论，而不是争论或恶意挑衅。</w:t>
      </w:r>
    </w:p>
    <w:p w14:paraId="545C19A5">
      <w:r xmlns:w="http://schemas.openxmlformats.org/wordprocessingml/2006/main">
        <w:t xml:space="preserve">[156] 挑衅难道不是一种违规行为吗？†</w:t>
      </w:r>
    </w:p>
    <w:p w14:paraId="1F8D1FAB">
      <w:r xmlns:w="http://schemas.openxmlformats.org/wordprocessingml/2006/main">
        <w:t xml:space="preserve">[157] 每个人对“煽动性言论”的定义都大相径庭，因此我们不认为这是违规行为。如果您认为某条评论具有煽动性，请使用 NGID 功能将其隐藏。</w:t>
      </w:r>
    </w:p>
    <w:p w14:paraId="495F9DD0">
      <w:r xmlns:w="http://schemas.openxmlformats.org/wordprocessingml/2006/main">
        <w:t xml:space="preserve">[158] 抱怨难道不算违法吗？†</w:t>
      </w:r>
    </w:p>
    <w:p w14:paraId="24839235">
      <w:r xmlns:w="http://schemas.openxmlformats.org/wordprocessingml/2006/main">
        <w:t xml:space="preserve">[159] 一般而言，抱怨本身并不构成违规。但是，针对本作品的负面宣传、诽谤、辱骂性语言以及超出抱怨范围的对抗性言论均构成违规。如果您认为抱怨内容冒犯了您，请使用 NGID 功能隐藏相关评论。</w:t>
      </w:r>
    </w:p>
    <w:p w14:paraId="3AD715BD">
      <w:r xmlns:w="http://schemas.openxmlformats.org/wordprocessingml/2006/main">
        <w:t xml:space="preserve">[160] 如果您不确定某个帖子是否违反规则，该怎么办？ †</w:t>
      </w:r>
    </w:p>
    <w:p w14:paraId="1BFD9860">
      <w:r xmlns:w="http://schemas.openxmlformats.org/wordprocessingml/2006/main">
        <w:t xml:space="preserve">[161] 有些帖子内容含糊不清，难以判断是否违规。评论删除这类含糊不清的帖子可能会导致问题，所以请不要评论删除，而是使用 NGID 功能将评论隐藏起来。</w:t>
      </w:r>
    </w:p>
    <w:p w14:paraId="103257C8">
      <w:r xmlns:w="http://schemas.openxmlformats.org/wordprocessingml/2006/main">
        <w:t xml:space="preserve">[162] 对屡犯者的处罚 †</w:t>
      </w:r>
    </w:p>
    <w:p w14:paraId="0D864C06">
      <w:r xmlns:w="http://schemas.openxmlformats.org/wordprocessingml/2006/main">
        <w:t xml:space="preserve">[163] 屡次违反规则或发布特别恶意的帖子，管理员可酌情予以处罚，例如“禁止访问”或“限制发帖”。</w:t>
      </w:r>
    </w:p>
    <w:p w14:paraId="6B0C23AF">
      <w:r xmlns:w="http://schemas.openxmlformats.org/wordprocessingml/2006/main">
        <w:t xml:space="preserve">[164] 如果您对进一步改进有任何建议，请通过 Wiki 管理公告板与我们联系。</w:t>
      </w:r>
    </w:p>
    <w:p w14:paraId="08610987"/>
    <w:p w14:paraId="03333793">
      <w:r xmlns:w="http://schemas.openxmlformats.org/wordprocessingml/2006/main">
        <w:rPr>
          <w:b/>
        </w:rPr>
        <w:t xml:space="preserve">A143</w:t>
      </w:r>
    </w:p>
    <w:p w14:paraId="29913041">
      <w:r xmlns:w="http://schemas.openxmlformats.org/wordprocessingml/2006/main">
        <w:t xml:space="preserve">[0] 索引：所有角色 | SSR 角色 | SR 角色 | R 角色</w:t>
      </w:r>
    </w:p>
    <w:p w14:paraId="00555919">
      <w:r xmlns:w="http://schemas.openxmlformats.org/wordprocessingml/2006/main">
        <w:t xml:space="preserve">[1] 基本信息</w:t>
      </w:r>
    </w:p>
    <w:p w14:paraId="30EC7177">
      <w:r xmlns:w="http://schemas.openxmlformats.org/wordprocessingml/2006/main">
        <w:t xml:space="preserve">[2] 语音</w:t>
      </w:r>
    </w:p>
    <w:p w14:paraId="48A4A463">
      <w:r xmlns:w="http://schemas.openxmlformats.org/wordprocessingml/2006/main">
        <w:t xml:space="preserve">[3] 内容适用性简易评估</w:t>
      </w:r>
    </w:p>
    <w:p w14:paraId="17421297">
      <w:r xmlns:w="http://schemas.openxmlformats.org/wordprocessingml/2006/main">
        <w:t xml:space="preserve">[4] 替代版本</w:t>
      </w:r>
    </w:p>
    <w:p w14:paraId="3A0F0DBD">
      <w:r xmlns:w="http://schemas.openxmlformats.org/wordprocessingml/2006/main">
        <w:t xml:space="preserve">[5] 琐事</w:t>
      </w:r>
    </w:p>
    <w:p w14:paraId="767C0D7E">
      <w:r xmlns:w="http://schemas.openxmlformats.org/wordprocessingml/2006/main">
        <w:t xml:space="preserve">[6] 官方推特账号介绍</w:t>
      </w:r>
    </w:p>
    <w:p w14:paraId="74A20007">
      <w:r xmlns:w="http://schemas.openxmlformats.org/wordprocessingml/2006/main">
        <w:t xml:space="preserve">[7] 评论表单</w:t>
      </w:r>
    </w:p>
    <w:p w14:paraId="25E2564A">
      <w:r xmlns:w="http://schemas.openxmlformats.org/wordprocessingml/2006/main">
        <w:t xml:space="preserve">[8] 基本信息 †</w:t>
      </w:r>
    </w:p>
    <w:p w14:paraId="418C8B0A">
      <w:r xmlns:w="http://schemas.openxmlformats.org/wordprocessingml/2006/main">
        <w:t xml:space="preserve">[9] 变换图像</w:t>
      </w:r>
    </w:p>
    <w:p w14:paraId="52D30399">
      <w:r xmlns:w="http://schemas.openxmlformats.org/wordprocessingml/2006/main">
        <w:t xml:space="preserve">[10] 简介</w:t>
      </w:r>
    </w:p>
    <w:p w14:paraId="3CADBDF6">
      <w:r xmlns:w="http://schemas.openxmlformats.org/wordprocessingml/2006/main">
        <w:t xml:space="preserve">[11] 姓名</w:t>
      </w:r>
    </w:p>
    <w:p w14:paraId="6719573F">
      <w:r xmlns:w="http://schemas.openxmlformats.org/wordprocessingml/2006/main">
        <w:t xml:space="preserve">[12] 赛车皇后里格尔</w:t>
      </w:r>
    </w:p>
    <w:p w14:paraId="5B20F27A">
      <w:r xmlns:w="http://schemas.openxmlformats.org/wordprocessingml/2006/main">
        <w:t xml:space="preserve">[13] 真实姓名</w:t>
      </w:r>
    </w:p>
    <w:p w14:paraId="42152182">
      <w:r xmlns:w="http://schemas.openxmlformats.org/wordprocessingml/2006/main">
        <w:t xml:space="preserve">[14] 里格尔</w:t>
      </w:r>
    </w:p>
    <w:p w14:paraId="5A51F6C9">
      <w:r xmlns:w="http://schemas.openxmlformats.org/wordprocessingml/2006/main">
        <w:t xml:space="preserve">[15] 稀有度</w:t>
      </w:r>
    </w:p>
    <w:p w14:paraId="28AFAE21">
      <w:r xmlns:w="http://schemas.openxmlformats.org/wordprocessingml/2006/main">
        <w:t xml:space="preserve">[16] 普通攻击</w:t>
      </w:r>
    </w:p>
    <w:p w14:paraId="14A31051">
      <w:r xmlns:w="http://schemas.openxmlformats.org/wordprocessingml/2006/main">
        <w:t xml:space="preserve">[17] 近战攻击（物理）</w:t>
      </w:r>
    </w:p>
    <w:p w14:paraId="0F825FF5">
      <w:r xmlns:w="http://schemas.openxmlformats.org/wordprocessingml/2006/main">
        <w:t xml:space="preserve">[18] 附属派系</w:t>
      </w:r>
    </w:p>
    <w:p w14:paraId="612859E7">
      <w:r xmlns:w="http://schemas.openxmlformats.org/wordprocessingml/2006/main">
        <w:t xml:space="preserve">[19] 神圣骑士（天）</w:t>
      </w:r>
    </w:p>
    <w:p w14:paraId="11A698DB">
      <w:r xmlns:w="http://schemas.openxmlformats.org/wordprocessingml/2006/main">
        <w:t xml:space="preserve">[20] 奥寺霞</w:t>
      </w:r>
    </w:p>
    <w:p w14:paraId="0C00E27E">
      <w:r xmlns:w="http://schemas.openxmlformats.org/wordprocessingml/2006/main">
        <w:t xml:space="preserve">[21] 插图</w:t>
      </w:r>
    </w:p>
    <w:p w14:paraId="2717F623">
      <w:r xmlns:w="http://schemas.openxmlformats.org/wordprocessingml/2006/main">
        <w:t xml:space="preserve">[22] SD字符</w:t>
      </w:r>
    </w:p>
    <w:p w14:paraId="04A27385">
      <w:r xmlns:w="http://schemas.openxmlformats.org/wordprocessingml/2006/main">
        <w:t xml:space="preserve">[23] 风味文字</w:t>
      </w:r>
    </w:p>
    <w:p w14:paraId="35E98131">
      <w:r xmlns:w="http://schemas.openxmlformats.org/wordprocessingml/2006/main">
        <w:t xml:space="preserve">[24] “引领爱情抵达终点的天使！我今天在赛道上！”为了进行卧底调查，里格尔装扮成她梦寐以求的赛车女王。她手持赛车风格的弓箭，为比赛增添了活力。她穿着露脐上衣，露出修长的双腿，宛如一位迷人的丘比特，俘获了观众的心。虽然她经常沉浸在爱河中而忽略工作，但时贞觉得这完全没问题！</w:t>
      </w:r>
    </w:p>
    <w:p w14:paraId="51DC29A7">
      <w:r xmlns:w="http://schemas.openxmlformats.org/wordprocessingml/2006/main">
        <w:t xml:space="preserve">[25] 如何获得</w:t>
      </w:r>
    </w:p>
    <w:p w14:paraId="4CED2293">
      <w:r xmlns:w="http://schemas.openxmlformats.org/wordprocessingml/2006/main">
        <w:t xml:space="preserve">[26] 标准扭蛋</w:t>
      </w:r>
    </w:p>
    <w:p w14:paraId="21AE8BED">
      <w:r xmlns:w="http://schemas.openxmlformats.org/wordprocessingml/2006/main">
        <w:t xml:space="preserve">[27] 基础属性（1星）* 每增加1星+50%，5星时为1星值的3倍</w:t>
      </w:r>
    </w:p>
    <w:p w14:paraId="08618517">
      <w:r xmlns:w="http://schemas.openxmlformats.org/wordprocessingml/2006/main">
        <w:t xml:space="preserve">[28] 级</w:t>
      </w:r>
    </w:p>
    <w:p w14:paraId="14695A6D">
      <w:r xmlns:w="http://schemas.openxmlformats.org/wordprocessingml/2006/main">
        <w:t xml:space="preserve">[29] 耐力</w:t>
      </w:r>
    </w:p>
    <w:p w14:paraId="59978753">
      <w:r xmlns:w="http://schemas.openxmlformats.org/wordprocessingml/2006/main">
        <w:t xml:space="preserve">[30] 攻击力</w:t>
      </w:r>
    </w:p>
    <w:p w14:paraId="03500040">
      <w:r xmlns:w="http://schemas.openxmlformats.org/wordprocessingml/2006/main">
        <w:t xml:space="preserve">[31] 防御能力</w:t>
      </w:r>
    </w:p>
    <w:p w14:paraId="1F1D171E">
      <w:r xmlns:w="http://schemas.openxmlformats.org/wordprocessingml/2006/main">
        <w:t xml:space="preserve">[32] 魔力</w:t>
      </w:r>
    </w:p>
    <w:p w14:paraId="08873662">
      <w:r xmlns:w="http://schemas.openxmlformats.org/wordprocessingml/2006/main">
        <w:t xml:space="preserve">[33] 魔法抗性</w:t>
      </w:r>
    </w:p>
    <w:p w14:paraId="13A4B7E8">
      <w:r xmlns:w="http://schemas.openxmlformats.org/wordprocessingml/2006/main">
        <w:t xml:space="preserve">[34] 详细状态</w:t>
      </w:r>
    </w:p>
    <w:p w14:paraId="5DC57506">
      <w:r xmlns:w="http://schemas.openxmlformats.org/wordprocessingml/2006/main">
        <w:t xml:space="preserve">[35] 准确性</w:t>
      </w:r>
    </w:p>
    <w:p w14:paraId="14C4DC7B">
      <w:r xmlns:w="http://schemas.openxmlformats.org/wordprocessingml/2006/main">
        <w:t xml:space="preserve">[36] 回避能力</w:t>
      </w:r>
    </w:p>
    <w:p w14:paraId="2A0C3441">
      <w:r xmlns:w="http://schemas.openxmlformats.org/wordprocessingml/2006/main">
        <w:t xml:space="preserve">[37] 连续命中率</w:t>
      </w:r>
    </w:p>
    <w:p w14:paraId="22422400">
      <w:r xmlns:w="http://schemas.openxmlformats.org/wordprocessingml/2006/main">
        <w:t xml:space="preserve">[38] 反击率</w:t>
      </w:r>
    </w:p>
    <w:p w14:paraId="0EAE8721">
      <w:r xmlns:w="http://schemas.openxmlformats.org/wordprocessingml/2006/main">
        <w:t xml:space="preserve">[39] 眩晕激活率</w:t>
      </w:r>
    </w:p>
    <w:p w14:paraId="3DA8FA04">
      <w:r xmlns:w="http://schemas.openxmlformats.org/wordprocessingml/2006/main">
        <w:t xml:space="preserve">[40] 眩晕抗性</w:t>
      </w:r>
    </w:p>
    <w:p w14:paraId="0FA46D4E">
      <w:r xmlns:w="http://schemas.openxmlformats.org/wordprocessingml/2006/main">
        <w:t xml:space="preserve">[41] 移动速度</w:t>
      </w:r>
    </w:p>
    <w:p w14:paraId="4C58FB6D">
      <w:r xmlns:w="http://schemas.openxmlformats.org/wordprocessingml/2006/main">
        <w:t xml:space="preserve">[42] 部署速度</w:t>
      </w:r>
    </w:p>
    <w:p w14:paraId="230266E6">
      <w:r xmlns:w="http://schemas.openxmlformats.org/wordprocessingml/2006/main">
        <w:t xml:space="preserve">[43] 行动速度</w:t>
      </w:r>
    </w:p>
    <w:p w14:paraId="56DE5C0F">
      <w:r xmlns:w="http://schemas.openxmlformats.org/wordprocessingml/2006/main">
        <w:t xml:space="preserve">[44] 特别收费金额</w:t>
      </w:r>
    </w:p>
    <w:p w14:paraId="5510F4E1">
      <w:r xmlns:w="http://schemas.openxmlformats.org/wordprocessingml/2006/main">
        <w:t xml:space="preserve">[45] 特殊招式</w:t>
      </w:r>
    </w:p>
    <w:p w14:paraId="42F3AB7E">
      <w:r xmlns:w="http://schemas.openxmlformats.org/wordprocessingml/2006/main">
        <w:t xml:space="preserve">[46] 姓名</w:t>
      </w:r>
    </w:p>
    <w:p w14:paraId="189F5E0F">
      <w:r xmlns:w="http://schemas.openxmlformats.org/wordprocessingml/2006/main">
        <w:t xml:space="preserve">[47] 效应</w:t>
      </w:r>
    </w:p>
    <w:p w14:paraId="283D0360">
      <w:r xmlns:w="http://schemas.openxmlformats.org/wordprocessingml/2006/main">
        <w:t xml:space="preserve">[48] 丘比特之箭全速前进</w:t>
      </w:r>
    </w:p>
    <w:p w14:paraId="4C5CC54C">
      <w:r xmlns:w="http://schemas.openxmlformats.org/wordprocessingml/2006/main">
        <w:t xml:space="preserve">[49] 持续20秒，使所有友军的攻击力提高30%。持续每秒为所有友军恢复2%的生命值。</w:t>
      </w:r>
    </w:p>
    <w:p w14:paraId="389EB282">
      <w:r xmlns:w="http://schemas.openxmlformats.org/wordprocessingml/2006/main">
        <w:t xml:space="preserve">[50]丘比特之箭全速+</w:t>
      </w:r>
    </w:p>
    <w:p w14:paraId="5F11E8B4">
      <w:r xmlns:w="http://schemas.openxmlformats.org/wordprocessingml/2006/main">
        <w:t xml:space="preserve">[51] 使所有友军的攻击力提高 40%，持续 30 秒。持续每秒为所有友军恢复 2% 的生命值。</w:t>
      </w:r>
    </w:p>
    <w:p w14:paraId="6FB34B0E">
      <w:r xmlns:w="http://schemas.openxmlformats.org/wordprocessingml/2006/main">
        <w:t xml:space="preserve">[52] 独特效果</w:t>
      </w:r>
    </w:p>
    <w:p w14:paraId="22DC6A55">
      <w:r xmlns:w="http://schemas.openxmlformats.org/wordprocessingml/2006/main">
        <w:t xml:space="preserve">[53] 姓名</w:t>
      </w:r>
    </w:p>
    <w:p w14:paraId="7166F1A4">
      <w:r xmlns:w="http://schemas.openxmlformats.org/wordprocessingml/2006/main">
        <w:t xml:space="preserve">[54] 效应</w:t>
      </w:r>
    </w:p>
    <w:p w14:paraId="72D2EB3D">
      <w:r xmlns:w="http://schemas.openxmlformats.org/wordprocessingml/2006/main">
        <w:t xml:space="preserve">[55] 方格旗</w:t>
      </w:r>
    </w:p>
    <w:p w14:paraId="2EAA5501">
      <w:r xmlns:w="http://schemas.openxmlformats.org/wordprocessingml/2006/main">
        <w:t xml:space="preserve">[56] 部署完成后，除自身外的所有友军单位的速度提高 20%，持续 30 秒。</w:t>
      </w:r>
    </w:p>
    <w:p w14:paraId="5199B1CC">
      <w:r xmlns:w="http://schemas.openxmlformats.org/wordprocessingml/2006/main">
        <w:t xml:space="preserve">[57] 方格旗 +</w:t>
      </w:r>
    </w:p>
    <w:p w14:paraId="39F8CA09">
      <w:r xmlns:w="http://schemas.openxmlformats.org/wordprocessingml/2006/main">
        <w:t xml:space="preserve">[58] 部署完成后，除自身外的所有友军单位的速度提高 30%，持续 30 秒。</w:t>
      </w:r>
    </w:p>
    <w:p w14:paraId="1AAA338A">
      <w:r xmlns:w="http://schemas.openxmlformats.org/wordprocessingml/2006/main">
        <w:t xml:space="preserve">[59] 增强图像</w:t>
      </w:r>
    </w:p>
    <w:p w14:paraId="08C4D346">
      <w:r xmlns:w="http://schemas.openxmlformats.org/wordprocessingml/2006/main">
        <w:t xml:space="preserve">[60] 语音 †</w:t>
      </w:r>
    </w:p>
    <w:p w14:paraId="27FCB974">
      <w:r xmlns:w="http://schemas.openxmlformats.org/wordprocessingml/2006/main">
        <w:t xml:space="preserve">[61] 点击打开行列表</w:t>
      </w:r>
    </w:p>
    <w:p w14:paraId="216E0B70">
      <w:r xmlns:w="http://schemas.openxmlformats.org/wordprocessingml/2006/main">
        <w:t xml:space="preserve">[62] 加入</w:t>
      </w:r>
    </w:p>
    <w:p w14:paraId="549A2CC5">
      <w:r xmlns:w="http://schemas.openxmlformats.org/wordprocessingml/2006/main">
        <w:t xml:space="preserve">[63] 对话 1（转换后）</w:t>
      </w:r>
    </w:p>
    <w:p w14:paraId="68487A98">
      <w:r xmlns:w="http://schemas.openxmlformats.org/wordprocessingml/2006/main">
        <w:t xml:space="preserve">[64] 对话 2（转换后）</w:t>
      </w:r>
    </w:p>
    <w:p w14:paraId="5C333642">
      <w:r xmlns:w="http://schemas.openxmlformats.org/wordprocessingml/2006/main">
        <w:t xml:space="preserve">[65] 对话 3（转变后）</w:t>
      </w:r>
    </w:p>
    <w:p w14:paraId="0A79D71C">
      <w:r xmlns:w="http://schemas.openxmlformats.org/wordprocessingml/2006/main">
        <w:t xml:space="preserve">[66] 对话 4（转换后）</w:t>
      </w:r>
    </w:p>
    <w:p w14:paraId="52553E09">
      <w:r xmlns:w="http://schemas.openxmlformats.org/wordprocessingml/2006/main">
        <w:t xml:space="preserve">[67] 空闲 1（转换后）</w:t>
      </w:r>
    </w:p>
    <w:p w14:paraId="7D1DC5AC">
      <w:r xmlns:w="http://schemas.openxmlformats.org/wordprocessingml/2006/main">
        <w:t xml:space="preserve">[68] 空闲 2（转换后）</w:t>
      </w:r>
    </w:p>
    <w:p w14:paraId="70D0FAE0">
      <w:r xmlns:w="http://schemas.openxmlformats.org/wordprocessingml/2006/main">
        <w:t xml:space="preserve">[69] 对话 1（转变前）</w:t>
      </w:r>
    </w:p>
    <w:p w14:paraId="71352EA8">
      <w:r xmlns:w="http://schemas.openxmlformats.org/wordprocessingml/2006/main">
        <w:t xml:space="preserve">[70] 对话 2（转型前）</w:t>
      </w:r>
    </w:p>
    <w:p w14:paraId="1CA111B4">
      <w:r xmlns:w="http://schemas.openxmlformats.org/wordprocessingml/2006/main">
        <w:t xml:space="preserve">[71] 对话 3（转变前）</w:t>
      </w:r>
    </w:p>
    <w:p w14:paraId="786A8FBB">
      <w:r xmlns:w="http://schemas.openxmlformats.org/wordprocessingml/2006/main">
        <w:t xml:space="preserve">[72] 对话 4（转变前）</w:t>
      </w:r>
    </w:p>
    <w:p w14:paraId="120C3227">
      <w:r xmlns:w="http://schemas.openxmlformats.org/wordprocessingml/2006/main">
        <w:t xml:space="preserve">[73] 空闲 1（转换前）</w:t>
      </w:r>
    </w:p>
    <w:p w14:paraId="4DA43865">
      <w:r xmlns:w="http://schemas.openxmlformats.org/wordprocessingml/2006/main">
        <w:t xml:space="preserve">[74] 空闲 2（转换前）</w:t>
      </w:r>
    </w:p>
    <w:p w14:paraId="7FB0E0CA">
      <w:r xmlns:w="http://schemas.openxmlformats.org/wordprocessingml/2006/main">
        <w:t xml:space="preserve">[75] 升级 1</w:t>
      </w:r>
    </w:p>
    <w:p w14:paraId="0DBA8221">
      <w:r xmlns:w="http://schemas.openxmlformats.org/wordprocessingml/2006/main">
        <w:t xml:space="preserve">[76] 升级 2</w:t>
      </w:r>
    </w:p>
    <w:p w14:paraId="399B8E60">
      <w:r xmlns:w="http://schemas.openxmlformats.org/wordprocessingml/2006/main">
        <w:t xml:space="preserve">[77] 升级 3</w:t>
      </w:r>
    </w:p>
    <w:p w14:paraId="61010387">
      <w:r xmlns:w="http://schemas.openxmlformats.org/wordprocessingml/2006/main">
        <w:t xml:space="preserve">[78] 捕获</w:t>
      </w:r>
    </w:p>
    <w:p w14:paraId="32145F7C">
      <w:r xmlns:w="http://schemas.openxmlformats.org/wordprocessingml/2006/main">
        <w:t xml:space="preserve">[79] 战斗开始 1</w:t>
      </w:r>
    </w:p>
    <w:p w14:paraId="5B896766">
      <w:r xmlns:w="http://schemas.openxmlformats.org/wordprocessingml/2006/main">
        <w:t xml:space="preserve">[80] 战斗开始 2</w:t>
      </w:r>
    </w:p>
    <w:p w14:paraId="57189EDC">
      <w:r xmlns:w="http://schemas.openxmlformats.org/wordprocessingml/2006/main">
        <w:t xml:space="preserve">[81] 战斗参与 1</w:t>
      </w:r>
    </w:p>
    <w:p w14:paraId="0B1E0289">
      <w:r xmlns:w="http://schemas.openxmlformats.org/wordprocessingml/2006/main">
        <w:t xml:space="preserve">[82] 战斗参与 2</w:t>
      </w:r>
    </w:p>
    <w:p w14:paraId="301EF1C6">
      <w:r xmlns:w="http://schemas.openxmlformats.org/wordprocessingml/2006/main">
        <w:t xml:space="preserve">[83] 战斗胜利 1</w:t>
      </w:r>
    </w:p>
    <w:p w14:paraId="1338510A">
      <w:r xmlns:w="http://schemas.openxmlformats.org/wordprocessingml/2006/main">
        <w:t xml:space="preserve">[84] 战斗胜利 2</w:t>
      </w:r>
    </w:p>
    <w:p w14:paraId="4336F3CE">
      <w:r xmlns:w="http://schemas.openxmlformats.org/wordprocessingml/2006/main">
        <w:t xml:space="preserve">[85] 普通攻击 1</w:t>
      </w:r>
    </w:p>
    <w:p w14:paraId="74C7FD13">
      <w:r xmlns:w="http://schemas.openxmlformats.org/wordprocessingml/2006/main">
        <w:t xml:space="preserve">[86] 普通攻击 2</w:t>
      </w:r>
    </w:p>
    <w:p w14:paraId="6DBBBDC4">
      <w:r xmlns:w="http://schemas.openxmlformats.org/wordprocessingml/2006/main">
        <w:t xml:space="preserve">[87] 普通攻击 3</w:t>
      </w:r>
    </w:p>
    <w:p w14:paraId="75724D19">
      <w:r xmlns:w="http://schemas.openxmlformats.org/wordprocessingml/2006/main">
        <w:t xml:space="preserve">[88] 独特效果激活 1</w:t>
      </w:r>
    </w:p>
    <w:p w14:paraId="3ED2C7EC">
      <w:r xmlns:w="http://schemas.openxmlformats.org/wordprocessingml/2006/main">
        <w:t xml:space="preserve">[89] 独特效果激活 2</w:t>
      </w:r>
    </w:p>
    <w:p w14:paraId="0E1A3DA9">
      <w:r xmlns:w="http://schemas.openxmlformats.org/wordprocessingml/2006/main">
        <w:t xml:space="preserve">[90] 独特效果激活 3</w:t>
      </w:r>
    </w:p>
    <w:p w14:paraId="11ECC1F7">
      <w:r xmlns:w="http://schemas.openxmlformats.org/wordprocessingml/2006/main">
        <w:t xml:space="preserve">[91] 特殊招式 1</w:t>
      </w:r>
    </w:p>
    <w:p w14:paraId="4FD05C12">
      <w:r xmlns:w="http://schemas.openxmlformats.org/wordprocessingml/2006/main">
        <w:t xml:space="preserve">[92] 特殊招式 2</w:t>
      </w:r>
    </w:p>
    <w:p w14:paraId="3E511F52">
      <w:r xmlns:w="http://schemas.openxmlformats.org/wordprocessingml/2006/main">
        <w:t xml:space="preserve">[93] 受到的伤害：1</w:t>
      </w:r>
    </w:p>
    <w:p w14:paraId="4D77B2A5">
      <w:r xmlns:w="http://schemas.openxmlformats.org/wordprocessingml/2006/main">
        <w:t xml:space="preserve">[94] 受到的伤害：2</w:t>
      </w:r>
    </w:p>
    <w:p w14:paraId="6F822908">
      <w:r xmlns:w="http://schemas.openxmlformats.org/wordprocessingml/2006/main">
        <w:t xml:space="preserve">[95] 受到的伤害：3</w:t>
      </w:r>
    </w:p>
    <w:p w14:paraId="7CE57C3D">
      <w:r xmlns:w="http://schemas.openxmlformats.org/wordprocessingml/2006/main">
        <w:t xml:space="preserve">[96] 退出</w:t>
      </w:r>
    </w:p>
    <w:p w14:paraId="764E9416">
      <w:r xmlns:w="http://schemas.openxmlformats.org/wordprocessingml/2006/main">
        <w:t xml:space="preserve">[97] 项目用途 1</w:t>
      </w:r>
    </w:p>
    <w:p w14:paraId="3E82412A">
      <w:r xmlns:w="http://schemas.openxmlformats.org/wordprocessingml/2006/main">
        <w:t xml:space="preserve">[98] 物品用途 2</w:t>
      </w:r>
    </w:p>
    <w:p w14:paraId="282197F8">
      <w:r xmlns:w="http://schemas.openxmlformats.org/wordprocessingml/2006/main">
        <w:t xml:space="preserve">[99] 在游戏中 †</w:t>
      </w:r>
    </w:p>
    <w:p w14:paraId="2546C973">
      <w:r xmlns:w="http://schemas.openxmlformats.org/wordprocessingml/2006/main">
        <w:t xml:space="preserve">[100] 神圣骑士里格尔（RQ服装版）。这是首次出现能够为全队（指定目标角色）而非仅仅是友方场地提供持续治疗的特殊技能。其优势在于，它不仅能够治疗队友，还能通过特殊技能和独特效果强化队友。尽管是一名治疗者，但它拥有极高的攻击力、连击率和行动速度，而且其特殊技能的攻击力提升效果也使其普通攻击同样威力十足。然而，它的命中率较低，因此在普通任务中需要通过装备来弥补这一缺陷。</w:t>
      </w:r>
    </w:p>
    <w:p w14:paraId="48DA861F">
      <w:r xmlns:w="http://schemas.openxmlformats.org/wordprocessingml/2006/main">
        <w:t xml:space="preserve">[101] 她的特殊技能可以提升所有友军的攻击力并提供持续治疗。需要注意的是，与六杖炽天使等角色拥有的群体持续治疗不同，此技能需要重新为新部署的角色施加增益效果。角色持续治疗和群体持续治疗可以同时使用。</w:t>
      </w:r>
    </w:p>
    <w:p w14:paraId="1144A4F6">
      <w:r xmlns:w="http://schemas.openxmlformats.org/wordprocessingml/2006/main">
        <w:t xml:space="preserve">[102] 每秒2%的生命恢复量并不算高，而且根据敌人的不同，可能不足以完全恢复所受伤害。然而，它的优势在于可以在恢复生命值的同时提升队友的攻击力，从而增强队友的火力。如果恢复量不足，建议搭配拥有防御增益或攻击力减益效果的角色使用，以弥补生命恢复的不足。</w:t>
      </w:r>
    </w:p>
    <w:p w14:paraId="6A591567">
      <w:r xmlns:w="http://schemas.openxmlformats.org/wordprocessingml/2006/main">
        <w:t xml:space="preserve">[103] 在团队副本中，他既可以担任治疗者，也可以担任辅助角色，但古纳甘的持续伤害能力使他成为一个难缠的对手。神圣骑士团的辅助角色不多，因此他非常有用，但也有不少角色可以提升全军的攻击力，所以你应该尽量避免阵型重叠。</w:t>
      </w:r>
    </w:p>
    <w:p w14:paraId="1BC6C118">
      <w:r xmlns:w="http://schemas.openxmlformats.org/wordprocessingml/2006/main">
        <w:t xml:space="preserve">[104] 它的独特效果是提升除自身以外的所有友军速度。这非常实用，因为无论是神圣骑士还是治疗者，能够提升速度的角色都很少。可惜的是，它对自身无效，但提升幅度和持续时间都非常出色。即使在觉醒前，它也有30秒的持续时间，这使得它很容易使用。</w:t>
      </w:r>
    </w:p>
    <w:p w14:paraId="1FCD5ED7">
      <w:r xmlns:w="http://schemas.openxmlformats.org/wordprocessingml/2006/main">
        <w:t xml:space="preserve">[105] 随着 Regalia 的超强力神圣骑士米卡菲尔和奥尔巴（B 宇宙）的推出，神圣骑士突然有了更多展现自己的机会，因为它拥有速度提升和持续的范围治疗效果，可以与六杖塞拉菲尔的效果叠加。</w:t>
      </w:r>
    </w:p>
    <w:p w14:paraId="37844609">
      <w:r xmlns:w="http://schemas.openxmlformats.org/wordprocessingml/2006/main">
        <w:t xml:space="preserve">[106] 内容适用性简易评估 †</w:t>
      </w:r>
    </w:p>
    <w:p w14:paraId="56288065">
      <w:r xmlns:w="http://schemas.openxmlformats.org/wordprocessingml/2006/main">
        <w:t xml:space="preserve">[107] 合适的内容、推荐的装备示例、角色发展目标等。</w:t>
      </w:r>
    </w:p>
    <w:p w14:paraId="13687913">
      <w:r xmlns:w="http://schemas.openxmlformats.org/wordprocessingml/2006/main">
        <w:t xml:space="preserve">[108] 兼容内容</w:t>
      </w:r>
    </w:p>
    <w:p w14:paraId="7FDFC218">
      <w:r xmlns:w="http://schemas.openxmlformats.org/wordprocessingml/2006/main">
        <w:t xml:space="preserve">[109] 能力倾向</w:t>
      </w:r>
    </w:p>
    <w:p w14:paraId="69BBE1DF">
      <w:r xmlns:w="http://schemas.openxmlformats.org/wordprocessingml/2006/main">
        <w:t xml:space="preserve">[110] 简短评论</w:t>
      </w:r>
    </w:p>
    <w:p w14:paraId="5A75D92F">
      <w:r xmlns:w="http://schemas.openxmlformats.org/wordprocessingml/2006/main">
        <w:t xml:space="preserve">[111] 主线任务 活动任务</w:t>
      </w:r>
    </w:p>
    <w:p w14:paraId="6969AD67">
      <w:r xmlns:w="http://schemas.openxmlformats.org/wordprocessingml/2006/main">
        <w:t xml:space="preserve">[112] 可以毫无问题地执行</w:t>
      </w:r>
    </w:p>
    <w:p w14:paraId="62CB0141">
      <w:r xmlns:w="http://schemas.openxmlformats.org/wordprocessingml/2006/main">
        <w:t xml:space="preserve">[113] 突袭战</w:t>
      </w:r>
    </w:p>
    <w:p w14:paraId="34109161">
      <w:r xmlns:w="http://schemas.openxmlformats.org/wordprocessingml/2006/main">
        <w:t xml:space="preserve">[114] 能够提供进攻支持的治疗者非常有用（装备示例见下文）。</w:t>
      </w:r>
    </w:p>
    <w:p w14:paraId="4B894EA3">
      <w:r xmlns:w="http://schemas.openxmlformats.org/wordprocessingml/2006/main">
        <w:t xml:space="preserve">[115] 湮灭</w:t>
      </w:r>
    </w:p>
    <w:p w14:paraId="546A9B1B">
      <w:r xmlns:w="http://schemas.openxmlformats.org/wordprocessingml/2006/main">
        <w:t xml:space="preserve">[116] 既能治疗又能提供进攻支援的治疗者很有用，但其特殊技能缺乏伤害是一个缺点。</w:t>
      </w:r>
    </w:p>
    <w:p w14:paraId="7C950F7B">
      <w:r xmlns:w="http://schemas.openxmlformats.org/wordprocessingml/2006/main">
        <w:t xml:space="preserve">[117] B宇宙</w:t>
      </w:r>
    </w:p>
    <w:p w14:paraId="47A7C1D1">
      <w:r xmlns:w="http://schemas.openxmlformats.org/wordprocessingml/2006/main">
        <w:t xml:space="preserve">[118] 拥有速度增益的治疗者很有用。</w:t>
      </w:r>
    </w:p>
    <w:p w14:paraId="46E16140">
      <w:r xmlns:w="http://schemas.openxmlformats.org/wordprocessingml/2006/main">
        <w:t xml:space="preserve">[119] 能力评价指标</w:t>
      </w:r>
    </w:p>
    <w:p w14:paraId="7F83DA82">
      <w:r xmlns:w="http://schemas.openxmlformats.org/wordprocessingml/2006/main">
        <w:t xml:space="preserve">[120] ◎：优秀内容。最有可能发挥出色。○：合适内容。有较高发挥潜力。△：一般。需要一些技巧才能发挥良好，但选择理由不多。×：不合适内容。由于与内容规则、游戏系统、难度等级等不兼容，难以发挥出色。*2014年3月更新</w:t>
      </w:r>
    </w:p>
    <w:p w14:paraId="706875B8">
      <w:r xmlns:w="http://schemas.openxmlformats.org/wordprocessingml/2006/main">
        <w:t xml:space="preserve">[121] 突袭</w:t>
      </w:r>
    </w:p>
    <w:p w14:paraId="21B2C06E">
      <w:r xmlns:w="http://schemas.openxmlformats.org/wordprocessingml/2006/main">
        <w:t xml:space="preserve">[122] 推荐设备示例</w:t>
      </w:r>
    </w:p>
    <w:p w14:paraId="44D00EDC">
      <w:r xmlns:w="http://schemas.openxmlformats.org/wordprocessingml/2006/main">
        <w:t xml:space="preserve">[123] 主要设备</w:t>
      </w:r>
    </w:p>
    <w:p w14:paraId="64330684">
      <w:r xmlns:w="http://schemas.openxmlformats.org/wordprocessingml/2006/main">
        <w:t xml:space="preserve">[124] 子设备</w:t>
      </w:r>
    </w:p>
    <w:p w14:paraId="0AC0880F">
      <w:r xmlns:w="http://schemas.openxmlformats.org/wordprocessingml/2006/main">
        <w:t xml:space="preserve">[125] 一件令人愉悦的物品</w:t>
      </w:r>
    </w:p>
    <w:p w14:paraId="415D400C">
      <w:r xmlns:w="http://schemas.openxmlformats.org/wordprocessingml/2006/main">
        <w:t xml:space="preserve">[126] 发展目标</w:t>
      </w:r>
    </w:p>
    <w:p w14:paraId="2EE2FA53">
      <w:r xmlns:w="http://schemas.openxmlformats.org/wordprocessingml/2006/main">
        <w:t xml:space="preserve">[127] 突破极限</w:t>
      </w:r>
    </w:p>
    <w:p w14:paraId="3AB4C093">
      <w:r xmlns:w="http://schemas.openxmlformats.org/wordprocessingml/2006/main">
        <w:t xml:space="preserve">[128] 致命觉醒</w:t>
      </w:r>
    </w:p>
    <w:p w14:paraId="4023E40D">
      <w:r xmlns:w="http://schemas.openxmlformats.org/wordprocessingml/2006/main">
        <w:t xml:space="preserve">[129] 独特的觉醒</w:t>
      </w:r>
    </w:p>
    <w:p w14:paraId="399FD118">
      <w:r xmlns:w="http://schemas.openxmlformats.org/wordprocessingml/2006/main">
        <w:t xml:space="preserve">[130] 行动速度</w:t>
      </w:r>
    </w:p>
    <w:p w14:paraId="5591693A">
      <w:r xmlns:w="http://schemas.openxmlformats.org/wordprocessingml/2006/main">
        <w:t xml:space="preserve">[131] 特别收费</w:t>
      </w:r>
    </w:p>
    <w:p w14:paraId="3F96BAD1">
      <w:r xmlns:w="http://schemas.openxmlformats.org/wordprocessingml/2006/main">
        <w:t xml:space="preserve">[132] 其他</w:t>
      </w:r>
    </w:p>
    <w:p w14:paraId="70324305">
      <w:r xmlns:w="http://schemas.openxmlformats.org/wordprocessingml/2006/main">
        <w:t xml:space="preserve">[133] 培训成本</w:t>
      </w:r>
    </w:p>
    <w:p w14:paraId="195DD3C4">
      <w:r xmlns:w="http://schemas.openxmlformats.org/wordprocessingml/2006/main">
        <w:t xml:space="preserve">[134] 备注</w:t>
      </w:r>
    </w:p>
    <w:p w14:paraId="3B2369C7">
      <w:r xmlns:w="http://schemas.openxmlformats.org/wordprocessingml/2006/main">
        <w:t xml:space="preserve">[135] 行动速度和特殊技能充能使你即使不觉醒也能在大约 25 秒内发动特殊技能，并且效果可以保持。</w:t>
      </w:r>
    </w:p>
    <w:p w14:paraId="10AE0495">
      <w:r xmlns:w="http://schemas.openxmlformats.org/wordprocessingml/2006/main">
        <w:t xml:space="preserve">[136] *2016年4月更新</w:t>
      </w:r>
    </w:p>
    <w:p w14:paraId="08B0D871">
      <w:r xmlns:w="http://schemas.openxmlformats.org/wordprocessingml/2006/main">
        <w:t xml:space="preserve">[137] 备选版本 †</w:t>
      </w:r>
    </w:p>
    <w:p w14:paraId="283BB11E">
      <w:r xmlns:w="http://schemas.openxmlformats.org/wordprocessingml/2006/main">
        <w:t xml:space="preserve">[138] 神圣骑士里格尔</w:t>
      </w:r>
    </w:p>
    <w:p w14:paraId="31B6EE20">
      <w:r xmlns:w="http://schemas.openxmlformats.org/wordprocessingml/2006/main">
        <w:t xml:space="preserve">[139] 琐事 †</w:t>
      </w:r>
    </w:p>
    <w:p w14:paraId="1ABE4DF7">
      <w:r xmlns:w="http://schemas.openxmlformats.org/wordprocessingml/2006/main">
        <w:t xml:space="preserve">[140] 这是首次将活动赠送的角色制作成永久SSR角色。（第一个制作成SSR角色的是限时万圣节角色秋绘。）</w:t>
      </w:r>
    </w:p>
    <w:p w14:paraId="0D8498ED">
      <w:r xmlns:w="http://schemas.openxmlformats.org/wordprocessingml/2006/main">
        <w:t xml:space="preserve">[141] 不知为何，角色描述的后半部分写的是“HOT LI○IT”。（是因为它是在夏天发售的吗？？）</w:t>
      </w:r>
    </w:p>
    <w:p w14:paraId="0996ED43">
      <w:r xmlns:w="http://schemas.openxmlformats.org/wordprocessingml/2006/main">
        <w:t xml:space="preserve">[142] 官方推特账号简介 †</w:t>
      </w:r>
    </w:p>
    <w:p w14:paraId="6FE89FD6">
      <w:r xmlns:w="http://schemas.openxmlformats.org/wordprocessingml/2006/main">
        <w:t xml:space="preserve">[143] 人物介绍</w:t>
      </w:r>
    </w:p>
    <w:p w14:paraId="15337D2D">
      <w:r xmlns:w="http://schemas.openxmlformats.org/wordprocessingml/2006/main">
        <w:t xml:space="preserve">[144] 评论表 †</w:t>
      </w:r>
    </w:p>
    <w:p w14:paraId="6AE9942D">
      <w:r xmlns:w="http://schemas.openxmlformats.org/wordprocessingml/2006/main">
        <w:t xml:space="preserve">[145] 点击打开历史日志列表</w:t>
      </w:r>
    </w:p>
    <w:p w14:paraId="36FC481D">
      <w:r xmlns:w="http://schemas.openxmlformats.org/wordprocessingml/2006/main">
        <w:t xml:space="preserve">[146] 末尾的数字越小，日志越旧。</w:t>
      </w:r>
    </w:p>
    <w:p w14:paraId="6C722AE5">
      <w:r xmlns:w="http://schemas.openxmlformats.org/wordprocessingml/2006/main">
        <w:t xml:space="preserve">[147] 'Comments/Race Queen Rigel/' 没有子页面。</w:t>
      </w:r>
    </w:p>
    <w:p w14:paraId="692D34C8">
      <w:r xmlns:w="http://schemas.openxmlformats.org/wordprocessingml/2006/main">
        <w:t xml:space="preserve">[148] 我完全同意。如果她的恢复能力能和觉醒后的刹那一样强，那或许值得追求。——[LIuM8FQdrbc] 2023-08-31 (周四) 00:29:38</w:t>
      </w:r>
    </w:p>
    <w:p w14:paraId="367CB62F">
      <w:r xmlns:w="http://schemas.openxmlformats.org/wordprocessingml/2006/main">
        <w:t xml:space="preserve">[149] 我觉得比较稳妥的选择是火箭、纳豆和钻头。——[vgM73sM67vg] 2023-08-31 (周四) 01:00:53</w:t>
      </w:r>
    </w:p>
    <w:p w14:paraId="29EE505E">
      <w:r xmlns:w="http://schemas.openxmlformats.org/wordprocessingml/2006/main">
        <w:t xml:space="preserve">[150] 我觉得这种略微下垂的胸部有点性感——[cYygttYM6HM] 2023-09-05 (周二) 18:33:38</w:t>
      </w:r>
    </w:p>
    <w:p w14:paraId="14606982">
      <w:r xmlns:w="http://schemas.openxmlformats.org/wordprocessingml/2006/main">
        <w:t xml:space="preserve">[151] 胸部丰满如果只是优雅是不够的，除了丰满之外，还需要性感。我想这纯粹是个人喜好问题。——[cYygttYM6HM] 2023-09-05 (周二) 15:24:02</w:t>
      </w:r>
    </w:p>
    <w:p w14:paraId="37ECBB32">
      <w:r xmlns:w="http://schemas.openxmlformats.org/wordprocessingml/2006/main">
        <w:t xml:space="preserve">[152] 如果我给他看兰斯，他会看到从他身上延伸出多根红线吗？ -- [VM2xj9Yu6Ps] 2023-09-05 (周二) 16:05:18</w:t>
      </w:r>
    </w:p>
    <w:p w14:paraId="51EF2EED">
      <w:r xmlns:w="http://schemas.openxmlformats.org/wordprocessingml/2006/main">
        <w:t xml:space="preserve">[153] 这个故事很有意思。结局如此悲惨，也相当出人意料，不是吗？ -- [mSPws9c0sCk] 2023-11-17 (周五) 17:05:13</w:t>
      </w:r>
    </w:p>
    <w:p w14:paraId="6B33879A">
      <w:r xmlns:w="http://schemas.openxmlformats.org/wordprocessingml/2006/main">
        <w:t xml:space="preserve">[154] ←使用棋盘前请务必阅读规则。</w:t>
      </w:r>
    </w:p>
    <w:p w14:paraId="61364DA7">
      <w:r xmlns:w="http://schemas.openxmlformats.org/wordprocessingml/2006/main">
        <w:t xml:space="preserve">[155] 关于规则 †</w:t>
      </w:r>
    </w:p>
    <w:p w14:paraId="5A4D907D">
      <w:r xmlns:w="http://schemas.openxmlformats.org/wordprocessingml/2006/main">
        <w:t xml:space="preserve">[156] 请不要抱怨或批评页面编辑者。如果您对其他人的编辑有意见，请通过“提供替代方案”或“自行编辑”的方式进行建设性沟通。</w:t>
      </w:r>
    </w:p>
    <w:p w14:paraId="0A532903">
      <w:r xmlns:w="http://schemas.openxmlformats.org/wordprocessingml/2006/main">
        <w:t xml:space="preserve">[157] 不要发布个人网站或其他禁止未经授权链接的网站的网址。</w:t>
      </w:r>
    </w:p>
    <w:p w14:paraId="105921AE">
      <w:r xmlns:w="http://schemas.openxmlformats.org/wordprocessingml/2006/main">
        <w:t xml:space="preserve">[158] 关于违反规则的帖子 †</w:t>
      </w:r>
    </w:p>
    <w:p w14:paraId="00A7E814">
      <w:r xmlns:w="http://schemas.openxmlformats.org/wordprocessingml/2006/main">
        <w:t xml:space="preserve">[159] 禁止发布以下类型的帖子，因为它们容易造成干扰。</w:t>
      </w:r>
    </w:p>
    <w:p w14:paraId="19B52340">
      <w:r xmlns:w="http://schemas.openxmlformats.org/wordprocessingml/2006/main">
        <w:t xml:space="preserve">[160]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59A0997">
      <w:r xmlns:w="http://schemas.openxmlformats.org/wordprocessingml/2006/main">
        <w:t xml:space="preserve">[161] 其他包括使用此维基的人、官方管理员、艺术家、配音演员、现实生活中的个人以及 Twitter 用户等团体。</w:t>
      </w:r>
    </w:p>
    <w:p w14:paraId="4D692A72">
      <w:r xmlns:w="http://schemas.openxmlformats.org/wordprocessingml/2006/main">
        <w:t xml:space="preserve">[162] 关于向管理层提交的帖子，我们容忍可以解释为用户意见的评论，例如“我希望他们改进这一点”、“我希望他们尽快修复错误”和“维护时间太长了”，但我们不容忍使用辱骂性语言贬低管理层。</w:t>
      </w:r>
    </w:p>
    <w:p w14:paraId="1689FC1E">
      <w:r xmlns:w="http://schemas.openxmlformats.org/wordprocessingml/2006/main">
        <w:t xml:space="preserve">[163] 将讨论和意见交流视为“诽谤或对抗他人”是错误的。然而，在讨论或意见交流中使用辱骂性语言、贬低他人、挑衅他人或在缺乏明确证据的情况下发表言论，都是违法行为。说话时务必注意自己的言辞。</w:t>
      </w:r>
    </w:p>
    <w:p w14:paraId="3C9956B0">
      <w:r xmlns:w="http://schemas.openxmlformats.org/wordprocessingml/2006/main">
        <w:t xml:space="preserve">[164] 攻击性评论包括使用“做这个”或“做那个”等强硬命令、“使用粗俗语言”、“采取居高临下的态度”或“挑衅”。</w:t>
      </w:r>
    </w:p>
    <w:p w14:paraId="7B69D315">
      <w:r xmlns:w="http://schemas.openxmlformats.org/wordprocessingml/2006/main">
        <w:t xml:space="preserve">[165] 禁止发布冒犯现有玩家的帖子，例如“还有人玩这个游戏吗？”或“这游戏已经凉了”。这并不意味着您完全不能发表任何负面言论，而是指那些超出单纯负面评价范围，构成诽谤或诋毁的帖子将被禁止发布。</w:t>
      </w:r>
    </w:p>
    <w:p w14:paraId="54A3BCC8">
      <w:r xmlns:w="http://schemas.openxmlformats.org/wordprocessingml/2006/main">
        <w:t xml:space="preserve">[166] 公开羞辱他人，包括泄露他人的游戏内名称或UID</w:t>
      </w:r>
    </w:p>
    <w:p w14:paraId="5E7E5034">
      <w:r xmlns:w="http://schemas.openxmlformats.org/wordprocessingml/2006/main">
        <w:t xml:space="preserve">[167] 但是，分享有助于游戏攻略的信息和视频是允许的。</w:t>
      </w:r>
    </w:p>
    <w:p w14:paraId="49F0F23A">
      <w:r xmlns:w="http://schemas.openxmlformats.org/wordprocessingml/2006/main">
        <w:t xml:space="preserve">[168] 参考其他应用程序</w:t>
      </w:r>
    </w:p>
    <w:p w14:paraId="05778EC2">
      <w:r xmlns:w="http://schemas.openxmlformats.org/wordprocessingml/2006/main">
        <w:t xml:space="preserve">[169] 在多个论坛上多次发帖</w:t>
      </w:r>
    </w:p>
    <w:p w14:paraId="7412BCE8">
      <w:r xmlns:w="http://schemas.openxmlformats.org/wordprocessingml/2006/main">
        <w:t xml:space="preserve">[170] 写出一串毫无意义的字符</w:t>
      </w:r>
    </w:p>
    <w:p w14:paraId="513358EB">
      <w:r xmlns:w="http://schemas.openxmlformats.org/wordprocessingml/2006/main">
        <w:t xml:space="preserve">[171] 关于作弊和利用漏洞的帖子</w:t>
      </w:r>
    </w:p>
    <w:p w14:paraId="73B62E52">
      <w:r xmlns:w="http://schemas.openxmlformats.org/wordprocessingml/2006/main">
        <w:t xml:space="preserve">[172] 最好的办法是忽略违反规则的帖子。上钩或反驳只会让事情变得更糟。</w:t>
      </w:r>
    </w:p>
    <w:p w14:paraId="7BF6D979">
      <w:r xmlns:w="http://schemas.openxmlformats.org/wordprocessingml/2006/main">
        <w:t xml:space="preserve">[173] *在上述规则中，“诽谤”指的是在没有客观证据的情况下诋毁和贬低他人。将所有批评性文章都归为“诽谤”是不正确的，所以请务必谨慎。</w:t>
      </w:r>
    </w:p>
    <w:p w14:paraId="4071EB32">
      <w:r xmlns:w="http://schemas.openxmlformats.org/wordprocessingml/2006/main">
        <w:t xml:space="preserve">[174] 关于修改和删除发帖日志 †</w:t>
      </w:r>
    </w:p>
    <w:p w14:paraId="56DC692A">
      <w:r xmlns:w="http://schemas.openxmlformats.org/wordprocessingml/2006/main">
        <w:t xml:space="preserve">[175] 但是，允许更正印刷错误、遗漏和字体颜色。（他人出于善意所做的更正也允许。）</w:t>
      </w:r>
    </w:p>
    <w:p w14:paraId="68C9E4C3">
      <w:r xmlns:w="http://schemas.openxmlformats.org/wordprocessingml/2006/main">
        <w:t xml:space="preserve">[176] 作为例外情况，您可以删除自己的帖子，但事后必须向管理员报告。此外，删除时，请将整个评论替换为以下文本，而不是完全删除：&amp;color(#ff0000){''发帖人已删除''};</w:t>
      </w:r>
    </w:p>
    <w:p w14:paraId="587BACE2">
      <w:r xmlns:w="http://schemas.openxmlformats.org/wordprocessingml/2006/main">
        <w:t xml:space="preserve">[177] 关于评论违反规则的帖子 †</w:t>
      </w:r>
    </w:p>
    <w:p w14:paraId="7D91EEDC">
      <w:r xmlns:w="http://schemas.openxmlformats.org/wordprocessingml/2006/main">
        <w:t xml:space="preserve">[178] 您可以自行注释掉上述任何违反规则的评论，无需管理员许可。但是，注释掉评论后，请务必在“违规举报公告板”上进行举报。举报时请使用“违规举报公告板”上的模板。</w:t>
      </w:r>
    </w:p>
    <w:p w14:paraId="50631D0B">
      <w:r xmlns:w="http://schemas.openxmlformats.org/wordprocessingml/2006/main">
        <w:t xml:space="preserve">[179] 未经 CO 举报公告板举报而被删除的帖子将被恢复，而删除帖子的人将受到处罚。</w:t>
      </w:r>
    </w:p>
    <w:p w14:paraId="217FEAB3">
      <w:r xmlns:w="http://schemas.openxmlformats.org/wordprocessingml/2006/main">
        <w:t xml:space="preserve">[180] 如果您反复向 CO 举报公告板举报不违反规则的帖子，我们将认为您是自私的，并将对您实施发帖和编辑限制。</w:t>
      </w:r>
    </w:p>
    <w:p w14:paraId="4855760C">
      <w:r xmlns:w="http://schemas.openxmlformats.org/wordprocessingml/2006/main">
        <w:t xml:space="preserve">[181] 在 CO 报告公告板上，不构成违规的报告可由管理员酌情恢复。</w:t>
      </w:r>
    </w:p>
    <w:p w14:paraId="479CD9D6">
      <w:r xmlns:w="http://schemas.openxmlformats.org/wordprocessingml/2006/main">
        <w:t xml:space="preserve">[182] 我们再次要求您不要评论那些并未违反规则的评论。（例如，诸如“虽然不违反规则，但显然是在钓鱼”、“恶作剧”或“评论整个帖子”之类的主观判断。）</w:t>
      </w:r>
    </w:p>
    <w:p w14:paraId="3F9DABDE">
      <w:r xmlns:w="http://schemas.openxmlformats.org/wordprocessingml/2006/main">
        <w:t xml:space="preserve">[183] 关于那些不违反规则但“具有冒犯性”的帖子 †</w:t>
      </w:r>
    </w:p>
    <w:p w14:paraId="133D449B">
      <w:r xmlns:w="http://schemas.openxmlformats.org/wordprocessingml/2006/main">
        <w:t xml:space="preserve">[184] 即使帖子内容具有冒犯性，除非违反版规，否则不会被删除。由于每个人对冒犯性的接受程度不同，请使用 NGID 功能隐藏评论，而不是争论或恶意挑衅。</w:t>
      </w:r>
    </w:p>
    <w:p w14:paraId="48C1B370">
      <w:r xmlns:w="http://schemas.openxmlformats.org/wordprocessingml/2006/main">
        <w:t xml:space="preserve">[185] 挑衅难道不是一种违规行为吗？†</w:t>
      </w:r>
    </w:p>
    <w:p w14:paraId="7A4D8A77">
      <w:r xmlns:w="http://schemas.openxmlformats.org/wordprocessingml/2006/main">
        <w:t xml:space="preserve">[186] 每个人对“煽动性言论”的定义都大相径庭，因此我们不认为这是违规行为。如果您认为某条评论具有煽动性，请使用 NGID 功能将其隐藏。</w:t>
      </w:r>
    </w:p>
    <w:p w14:paraId="4F67B971">
      <w:r xmlns:w="http://schemas.openxmlformats.org/wordprocessingml/2006/main">
        <w:t xml:space="preserve">[187] 抱怨难道不算违法吗？†</w:t>
      </w:r>
    </w:p>
    <w:p w14:paraId="517A1A98">
      <w:r xmlns:w="http://schemas.openxmlformats.org/wordprocessingml/2006/main">
        <w:t xml:space="preserve">[188] 一般而言，抱怨本身并不构成违规。但是，针对本作品的负面宣传、诽谤、辱骂性语言以及超出抱怨范围的对抗性言论均构成违规。如果您认为抱怨内容冒犯了您，请使用 NGID 功能隐藏相关评论。</w:t>
      </w:r>
    </w:p>
    <w:p w14:paraId="1536EBDF">
      <w:r xmlns:w="http://schemas.openxmlformats.org/wordprocessingml/2006/main">
        <w:t xml:space="preserve">[189] 如果您不确定某个帖子是否违反规则，该怎么办？ †</w:t>
      </w:r>
    </w:p>
    <w:p w14:paraId="1F98B84D">
      <w:r xmlns:w="http://schemas.openxmlformats.org/wordprocessingml/2006/main">
        <w:t xml:space="preserve">[190] 有些帖子内容含糊不清，难以判断是否违规。评论删除这类含糊不清的帖子可能会导致问题，所以请不要评论删除，而是使用 NGID 功能将评论隐藏起来。</w:t>
      </w:r>
    </w:p>
    <w:p w14:paraId="48E1C124">
      <w:r xmlns:w="http://schemas.openxmlformats.org/wordprocessingml/2006/main">
        <w:t xml:space="preserve">[191] 对屡犯者的处罚 †</w:t>
      </w:r>
    </w:p>
    <w:p w14:paraId="6D889EB4">
      <w:r xmlns:w="http://schemas.openxmlformats.org/wordprocessingml/2006/main">
        <w:t xml:space="preserve">[192] 屡次违反规则或发布特别恶意的帖子，管理员可酌情予以处罚，例如“禁止访问”或“限制发帖”。</w:t>
      </w:r>
    </w:p>
    <w:p w14:paraId="0ADB5B4D">
      <w:r xmlns:w="http://schemas.openxmlformats.org/wordprocessingml/2006/main">
        <w:t xml:space="preserve">[193] 如果您对进一步改进有任何建议，请通过 Wiki 管理公告板与我们联系。</w:t>
      </w:r>
    </w:p>
    <w:p w14:paraId="739D0969"/>
    <w:p w14:paraId="1CCE9BC4">
      <w:r xmlns:w="http://schemas.openxmlformats.org/wordprocessingml/2006/main">
        <w:rPr>
          <w:b/>
        </w:rPr>
        <w:t xml:space="preserve">A144</w:t>
      </w:r>
    </w:p>
    <w:p w14:paraId="5385B14E">
      <w:r xmlns:w="http://schemas.openxmlformats.org/wordprocessingml/2006/main">
        <w:t xml:space="preserve">[0] 索引：所有角色 | SSR 角色 | SR 角色 | R 角色 | NPC 角色</w:t>
      </w:r>
    </w:p>
    <w:p w14:paraId="4C4B05F6">
      <w:r xmlns:w="http://schemas.openxmlformats.org/wordprocessingml/2006/main">
        <w:t xml:space="preserve">[1] 基本信息</w:t>
      </w:r>
    </w:p>
    <w:p w14:paraId="18409711">
      <w:r xmlns:w="http://schemas.openxmlformats.org/wordprocessingml/2006/main">
        <w:t xml:space="preserve">[2] 支持者效应</w:t>
      </w:r>
    </w:p>
    <w:p w14:paraId="51D06E54">
      <w:r xmlns:w="http://schemas.openxmlformats.org/wordprocessingml/2006/main">
        <w:t xml:space="preserve">[3] 内容适用性简易评估</w:t>
      </w:r>
    </w:p>
    <w:p w14:paraId="58FEB9D9">
      <w:r xmlns:w="http://schemas.openxmlformats.org/wordprocessingml/2006/main">
        <w:t xml:space="preserve">[4] 其他版本及相关角色</w:t>
      </w:r>
    </w:p>
    <w:p w14:paraId="305A94F5">
      <w:r xmlns:w="http://schemas.openxmlformats.org/wordprocessingml/2006/main">
        <w:t xml:space="preserve">[5] 琐事</w:t>
      </w:r>
    </w:p>
    <w:p w14:paraId="36F8D13C">
      <w:r xmlns:w="http://schemas.openxmlformats.org/wordprocessingml/2006/main">
        <w:t xml:space="preserve">[6] 官方推特账号介绍</w:t>
      </w:r>
    </w:p>
    <w:p w14:paraId="738C8E42">
      <w:r xmlns:w="http://schemas.openxmlformats.org/wordprocessingml/2006/main">
        <w:t xml:space="preserve">[7] 评论表单</w:t>
      </w:r>
    </w:p>
    <w:p w14:paraId="15E1ABF3">
      <w:r xmlns:w="http://schemas.openxmlformats.org/wordprocessingml/2006/main">
        <w:t xml:space="preserve">[8] 基本信息 †</w:t>
      </w:r>
    </w:p>
    <w:p w14:paraId="138A373B">
      <w:r xmlns:w="http://schemas.openxmlformats.org/wordprocessingml/2006/main">
        <w:t xml:space="preserve">[9] 变换图像</w:t>
      </w:r>
    </w:p>
    <w:p w14:paraId="626A19F4">
      <w:r xmlns:w="http://schemas.openxmlformats.org/wordprocessingml/2006/main">
        <w:t xml:space="preserve">[10] 简介</w:t>
      </w:r>
    </w:p>
    <w:p w14:paraId="4DF436F8">
      <w:r xmlns:w="http://schemas.openxmlformats.org/wordprocessingml/2006/main">
        <w:t xml:space="preserve">[11] 姓名</w:t>
      </w:r>
    </w:p>
    <w:p w14:paraId="1981BE59">
      <w:r xmlns:w="http://schemas.openxmlformats.org/wordprocessingml/2006/main">
        <w:t xml:space="preserve">[12] 第一把神圣钥匙 阿祖尔</w:t>
      </w:r>
    </w:p>
    <w:p w14:paraId="5351C72C">
      <w:r xmlns:w="http://schemas.openxmlformats.org/wordprocessingml/2006/main">
        <w:t xml:space="preserve">[13] 真实姓名</w:t>
      </w:r>
    </w:p>
    <w:p w14:paraId="49BFF44A">
      <w:r xmlns:w="http://schemas.openxmlformats.org/wordprocessingml/2006/main">
        <w:t xml:space="preserve">[14] 大天使阿兹拉尔</w:t>
      </w:r>
    </w:p>
    <w:p w14:paraId="7EC9A51B">
      <w:r xmlns:w="http://schemas.openxmlformats.org/wordprocessingml/2006/main">
        <w:t xml:space="preserve">[15] 稀有度</w:t>
      </w:r>
    </w:p>
    <w:p w14:paraId="139E0AEA">
      <w:r xmlns:w="http://schemas.openxmlformats.org/wordprocessingml/2006/main">
        <w:t xml:space="preserve">[16] SSR SR（支持者）</w:t>
      </w:r>
    </w:p>
    <w:p w14:paraId="53DF36CD">
      <w:r xmlns:w="http://schemas.openxmlformats.org/wordprocessingml/2006/main">
        <w:t xml:space="preserve">[17] 普通攻击</w:t>
      </w:r>
    </w:p>
    <w:p w14:paraId="49D661A5">
      <w:r xmlns:w="http://schemas.openxmlformats.org/wordprocessingml/2006/main">
        <w:t xml:space="preserve">[18] 远程攻击（魔法）</w:t>
      </w:r>
    </w:p>
    <w:p w14:paraId="5C26E8A8">
      <w:r xmlns:w="http://schemas.openxmlformats.org/wordprocessingml/2006/main">
        <w:t xml:space="preserve">[19] 附属派系</w:t>
      </w:r>
    </w:p>
    <w:p w14:paraId="638BBE17">
      <w:r xmlns:w="http://schemas.openxmlformats.org/wordprocessingml/2006/main">
        <w:t xml:space="preserve">[20] 神圣骑士（天）</w:t>
      </w:r>
    </w:p>
    <w:p w14:paraId="0541B3CD">
      <w:r xmlns:w="http://schemas.openxmlformats.org/wordprocessingml/2006/main">
        <w:t xml:space="preserve">[21] 特殊属性</w:t>
      </w:r>
    </w:p>
    <w:p w14:paraId="3F1BA4FB">
      <w:r xmlns:w="http://schemas.openxmlformats.org/wordprocessingml/2006/main">
        <w:t xml:space="preserve">[22] 超级红眼镜 九大神骑士</w:t>
      </w:r>
    </w:p>
    <w:p w14:paraId="1F907215">
      <w:r xmlns:w="http://schemas.openxmlformats.org/wordprocessingml/2006/main">
        <w:t xml:space="preserve">[23] 七濑凛</w:t>
      </w:r>
    </w:p>
    <w:p w14:paraId="07AD6B60">
      <w:r xmlns:w="http://schemas.openxmlformats.org/wordprocessingml/2006/main">
        <w:t xml:space="preserve">[24] 插图</w:t>
      </w:r>
    </w:p>
    <w:p w14:paraId="4F5F39E9">
      <w:r xmlns:w="http://schemas.openxmlformats.org/wordprocessingml/2006/main">
        <w:t xml:space="preserve">[25] 饭团君</w:t>
      </w:r>
    </w:p>
    <w:p w14:paraId="480D5C43">
      <w:r xmlns:w="http://schemas.openxmlformats.org/wordprocessingml/2006/main">
        <w:t xml:space="preserve">[26] SD字符</w:t>
      </w:r>
    </w:p>
    <w:p w14:paraId="54796343">
      <w:r xmlns:w="http://schemas.openxmlformats.org/wordprocessingml/2006/main">
        <w:t xml:space="preserve">[27] 风味文字</w:t>
      </w:r>
    </w:p>
    <w:p w14:paraId="73658C01">
      <w:r xmlns:w="http://schemas.openxmlformats.org/wordprocessingml/2006/main">
        <w:t xml:space="preserve">[28] “阿兹拉尔，九大神圣骑士之首。我以这根创世之钥起誓，我将引导人类走向正途。” 大天使阿兹拉尔，神圣钥匙之首，降临人间。她手中的神圣钥匙创世之钥是一根巨大的权杖，杖身饰有钥匙状图案。作为天界神圣骑士团的领袖，她威严十足，但最近却有传言说她开始流露出柔和的神情……？她对天照大人绝对服从。</w:t>
      </w:r>
    </w:p>
    <w:p w14:paraId="42BCD741">
      <w:r xmlns:w="http://schemas.openxmlformats.org/wordprocessingml/2006/main">
        <w:t xml:space="preserve">[29] 风味文字（支持者）</w:t>
      </w:r>
    </w:p>
    <w:p w14:paraId="140D85C4">
      <w:r xmlns:w="http://schemas.openxmlformats.org/wordprocessingml/2006/main">
        <w:t xml:space="preserve">[30] 天照大神的代表，统领神圣骑士团的大天使。他拥有足以劈开苍穹的强大力量，智慧深不可测。令人惊讶的是，他似乎还在继续从事电话推销员的工作。</w:t>
      </w:r>
    </w:p>
    <w:p w14:paraId="7EF35EDB">
      <w:r xmlns:w="http://schemas.openxmlformats.org/wordprocessingml/2006/main">
        <w:t xml:space="preserve">[31] 如何获得</w:t>
      </w:r>
    </w:p>
    <w:p w14:paraId="436E4CAE">
      <w:r xmlns:w="http://schemas.openxmlformats.org/wordprocessingml/2006/main">
        <w:t xml:space="preserve">[32] 超级兴奋节扭蛋：兴奋芽 200（支持者）</w:t>
      </w:r>
    </w:p>
    <w:p w14:paraId="34CC4487">
      <w:r xmlns:w="http://schemas.openxmlformats.org/wordprocessingml/2006/main">
        <w:t xml:space="preserve">[33] 基础属性（⭐︎1）* 每提升一个⭐︎，属性值增加50%，⭐︎5时为⭐︎1值的3倍。</w:t>
      </w:r>
    </w:p>
    <w:p w14:paraId="187724A9">
      <w:r xmlns:w="http://schemas.openxmlformats.org/wordprocessingml/2006/main">
        <w:t xml:space="preserve">[34] 级</w:t>
      </w:r>
    </w:p>
    <w:p w14:paraId="1F96580B">
      <w:r xmlns:w="http://schemas.openxmlformats.org/wordprocessingml/2006/main">
        <w:t xml:space="preserve">[35] 耐力</w:t>
      </w:r>
    </w:p>
    <w:p w14:paraId="0FAE06FD">
      <w:r xmlns:w="http://schemas.openxmlformats.org/wordprocessingml/2006/main">
        <w:t xml:space="preserve">[36] 攻击力</w:t>
      </w:r>
    </w:p>
    <w:p w14:paraId="03341D18">
      <w:r xmlns:w="http://schemas.openxmlformats.org/wordprocessingml/2006/main">
        <w:t xml:space="preserve">[37] 防御能力</w:t>
      </w:r>
    </w:p>
    <w:p w14:paraId="5924B82C">
      <w:r xmlns:w="http://schemas.openxmlformats.org/wordprocessingml/2006/main">
        <w:t xml:space="preserve">[38] 魔法力量</w:t>
      </w:r>
    </w:p>
    <w:p w14:paraId="39AE76FF">
      <w:r xmlns:w="http://schemas.openxmlformats.org/wordprocessingml/2006/main">
        <w:t xml:space="preserve">[39] 魔法抗性</w:t>
      </w:r>
    </w:p>
    <w:p w14:paraId="038F5DC7">
      <w:r xmlns:w="http://schemas.openxmlformats.org/wordprocessingml/2006/main">
        <w:t xml:space="preserve">[40] 详细状态</w:t>
      </w:r>
    </w:p>
    <w:p w14:paraId="3E3CC34C">
      <w:r xmlns:w="http://schemas.openxmlformats.org/wordprocessingml/2006/main">
        <w:t xml:space="preserve">[41] 准确性</w:t>
      </w:r>
    </w:p>
    <w:p w14:paraId="390C8FD9">
      <w:r xmlns:w="http://schemas.openxmlformats.org/wordprocessingml/2006/main">
        <w:t xml:space="preserve">[42] 回避能力</w:t>
      </w:r>
    </w:p>
    <w:p w14:paraId="4B9D3BFF">
      <w:r xmlns:w="http://schemas.openxmlformats.org/wordprocessingml/2006/main">
        <w:t xml:space="preserve">[43] 连击率</w:t>
      </w:r>
    </w:p>
    <w:p w14:paraId="46686680">
      <w:r xmlns:w="http://schemas.openxmlformats.org/wordprocessingml/2006/main">
        <w:t xml:space="preserve">[44] 反击率</w:t>
      </w:r>
    </w:p>
    <w:p w14:paraId="4443AE4D">
      <w:r xmlns:w="http://schemas.openxmlformats.org/wordprocessingml/2006/main">
        <w:t xml:space="preserve">[45] 眩晕激活率</w:t>
      </w:r>
    </w:p>
    <w:p w14:paraId="46AD686A">
      <w:r xmlns:w="http://schemas.openxmlformats.org/wordprocessingml/2006/main">
        <w:t xml:space="preserve">[46] 抗眩晕能力</w:t>
      </w:r>
    </w:p>
    <w:p w14:paraId="0C177255">
      <w:r xmlns:w="http://schemas.openxmlformats.org/wordprocessingml/2006/main">
        <w:t xml:space="preserve">[47] 移动速度</w:t>
      </w:r>
    </w:p>
    <w:p w14:paraId="10C4EE9F">
      <w:r xmlns:w="http://schemas.openxmlformats.org/wordprocessingml/2006/main">
        <w:t xml:space="preserve">[48] 部署速度</w:t>
      </w:r>
    </w:p>
    <w:p w14:paraId="1F81A598">
      <w:r xmlns:w="http://schemas.openxmlformats.org/wordprocessingml/2006/main">
        <w:t xml:space="preserve">[49] 行动速度</w:t>
      </w:r>
    </w:p>
    <w:p w14:paraId="1FD3332B">
      <w:r xmlns:w="http://schemas.openxmlformats.org/wordprocessingml/2006/main">
        <w:t xml:space="preserve">[50] 特殊填充量</w:t>
      </w:r>
    </w:p>
    <w:p w14:paraId="2E8AC158">
      <w:r xmlns:w="http://schemas.openxmlformats.org/wordprocessingml/2006/main">
        <w:t xml:space="preserve">[51] 特殊招式</w:t>
      </w:r>
    </w:p>
    <w:p w14:paraId="09DDE3C4">
      <w:r xmlns:w="http://schemas.openxmlformats.org/wordprocessingml/2006/main">
        <w:t xml:space="preserve">[52] 姓名</w:t>
      </w:r>
    </w:p>
    <w:p w14:paraId="0F03845D">
      <w:r xmlns:w="http://schemas.openxmlformats.org/wordprocessingml/2006/main">
        <w:t xml:space="preserve">[53] 效应</w:t>
      </w:r>
    </w:p>
    <w:p w14:paraId="5F813F62">
      <w:r xmlns:w="http://schemas.openxmlformats.org/wordprocessingml/2006/main">
        <w:t xml:space="preserve">[54] 至高信仰</w:t>
      </w:r>
    </w:p>
    <w:p w14:paraId="7F64250A">
      <w:r xmlns:w="http://schemas.openxmlformats.org/wordprocessingml/2006/main">
        <w:t xml:space="preserve">[55] 对所有敌人造成双倍魔法伤害。停止敌方场上的时间 5 秒（只能使用 3 次）。</w:t>
      </w:r>
    </w:p>
    <w:p w14:paraId="68A8ED56">
      <w:r xmlns:w="http://schemas.openxmlformats.org/wordprocessingml/2006/main">
        <w:t xml:space="preserve">[56] 神之誓约钥匙至尊面+</w:t>
      </w:r>
    </w:p>
    <w:p w14:paraId="16374AB7">
      <w:r xmlns:w="http://schemas.openxmlformats.org/wordprocessingml/2006/main">
        <w:t xml:space="preserve">[57] 对所有敌人造成 4 倍魔法伤害。停止敌方场上的时间 5 秒（只能使用 3 次）。</w:t>
      </w:r>
    </w:p>
    <w:p w14:paraId="3F93B0F1">
      <w:r xmlns:w="http://schemas.openxmlformats.org/wordprocessingml/2006/main">
        <w:t xml:space="preserve">[58] 独特效果</w:t>
      </w:r>
    </w:p>
    <w:p w14:paraId="0848BF66">
      <w:r xmlns:w="http://schemas.openxmlformats.org/wordprocessingml/2006/main">
        <w:t xml:space="preserve">[59] 姓名</w:t>
      </w:r>
    </w:p>
    <w:p w14:paraId="08D2988D">
      <w:r xmlns:w="http://schemas.openxmlformats.org/wordprocessingml/2006/main">
        <w:t xml:space="preserve">[60] 效应</w:t>
      </w:r>
    </w:p>
    <w:p w14:paraId="4BC2DF22">
      <w:r xmlns:w="http://schemas.openxmlformats.org/wordprocessingml/2006/main">
        <w:t xml:space="preserve">[61] 大天使的责任</w:t>
      </w:r>
    </w:p>
    <w:p w14:paraId="023E8431">
      <w:r xmlns:w="http://schemas.openxmlformats.org/wordprocessingml/2006/main">
        <w:t xml:space="preserve">[62] “防御”激活概率 20% 当“防御”激活时，有 20% 的概率将伤害减少到 0。</w:t>
      </w:r>
    </w:p>
    <w:p w14:paraId="26DA8FDE">
      <w:r xmlns:w="http://schemas.openxmlformats.org/wordprocessingml/2006/main">
        <w:t xml:space="preserve">[63] 大天使的责任 +</w:t>
      </w:r>
    </w:p>
    <w:p w14:paraId="4A9D0E6B">
      <w:r xmlns:w="http://schemas.openxmlformats.org/wordprocessingml/2006/main">
        <w:t xml:space="preserve">[64] “防御”激活概率 30% 当“防御”激活时，有 30% 的概率将伤害减少到 0。</w:t>
      </w:r>
    </w:p>
    <w:p w14:paraId="3820CC1E">
      <w:r xmlns:w="http://schemas.openxmlformats.org/wordprocessingml/2006/main">
        <w:t xml:space="preserve">[65] 支持者效应†</w:t>
      </w:r>
    </w:p>
    <w:p w14:paraId="485948CE">
      <w:r xmlns:w="http://schemas.openxmlformats.org/wordprocessingml/2006/main">
        <w:t xml:space="preserve">[66] 分类</w:t>
      </w:r>
    </w:p>
    <w:p w14:paraId="1FD3A136">
      <w:r xmlns:w="http://schemas.openxmlformats.org/wordprocessingml/2006/main">
        <w:t xml:space="preserve">[67] 被动</w:t>
      </w:r>
    </w:p>
    <w:p w14:paraId="61448E9F">
      <w:r xmlns:w="http://schemas.openxmlformats.org/wordprocessingml/2006/main">
        <w:t xml:space="preserve">[68] 装备效果</w:t>
      </w:r>
    </w:p>
    <w:p w14:paraId="02855E30">
      <w:r xmlns:w="http://schemas.openxmlformats.org/wordprocessingml/2006/main">
        <w:t xml:space="preserve">[69] 移动速度降低20%（效果最高者优先，效果不与装备等叠加）。仅限神圣骑士，部署完成后自身获得15%移动速度提升，持续20秒。</w:t>
      </w:r>
    </w:p>
    <w:p w14:paraId="04087C01">
      <w:r xmlns:w="http://schemas.openxmlformats.org/wordprocessingml/2006/main">
        <w:t xml:space="preserve">[70] 移动速度降低30%（效果最高者优先，效果不与装备等叠加）。仅限神圣骑士，部署完成后，自身获得20%移动速度提升，持续20秒。</w:t>
      </w:r>
    </w:p>
    <w:p w14:paraId="39B898BD">
      <w:r xmlns:w="http://schemas.openxmlformats.org/wordprocessingml/2006/main">
        <w:t xml:space="preserve">[71] 移动速度降低 40%（效果最高者优先，效果不与装备等叠加）。仅限神圣骑士，部署完成后，自身获得 25% 移动速度提升，持续 20 秒。</w:t>
      </w:r>
    </w:p>
    <w:p w14:paraId="78528EF8">
      <w:r xmlns:w="http://schemas.openxmlformats.org/wordprocessingml/2006/main">
        <w:t xml:space="preserve">[72] 支持者</w:t>
      </w:r>
    </w:p>
    <w:p w14:paraId="502EFD1B">
      <w:r xmlns:w="http://schemas.openxmlformats.org/wordprocessingml/2006/main">
        <w:t xml:space="preserve">[73] 休闲服装照片</w:t>
      </w:r>
    </w:p>
    <w:p w14:paraId="47EE7B31">
      <w:r xmlns:w="http://schemas.openxmlformats.org/wordprocessingml/2006/main">
        <w:t xml:space="preserve">[74] 增强图像</w:t>
      </w:r>
    </w:p>
    <w:p w14:paraId="617EBCD3">
      <w:r xmlns:w="http://schemas.openxmlformats.org/wordprocessingml/2006/main">
        <w:t xml:space="preserve">[75] 添加可玩角色之前的角色头像</w:t>
      </w:r>
    </w:p>
    <w:p w14:paraId="3D812907">
      <w:r xmlns:w="http://schemas.openxmlformats.org/wordprocessingml/2006/main">
        <w:t xml:space="preserve">[76] 在游戏中 †</w:t>
      </w:r>
    </w:p>
    <w:p w14:paraId="5B6C5E85">
      <w:r xmlns:w="http://schemas.openxmlformats.org/wordprocessingml/2006/main">
        <w:t xml:space="preserve">[77] 由于 NPC 图标也包括 Esca 团队场景中使用的角色肖像，因此预计 NPC 图标的出现可能意味着该角色将变为可玩角色。</w:t>
      </w:r>
    </w:p>
    <w:p w14:paraId="31B499D4">
      <w:r xmlns:w="http://schemas.openxmlformats.org/wordprocessingml/2006/main">
        <w:t xml:space="preserve">[78] 可以在开场动画和官方博客上看到全身插图。</w:t>
      </w:r>
    </w:p>
    <w:p w14:paraId="2882ACBF">
      <w:r xmlns:w="http://schemas.openxmlformats.org/wordprocessingml/2006/main">
        <w:t xml:space="preserve">[79] 此外，在主线故事的某个场景中，还出现了该角色肖像的另一个版本，显示了损坏情况。</w:t>
      </w:r>
    </w:p>
    <w:p w14:paraId="2D6F0261">
      <w:r xmlns:w="http://schemas.openxmlformats.org/wordprocessingml/2006/main">
        <w:t xml:space="preserve">[80] 他的副官是神圣骑士卡佩拉，她最初在第三章中以普通角色身份登场，之后成为可操作角色。后来，又增加了一名副官，神圣骑士维加。</w:t>
      </w:r>
    </w:p>
    <w:p w14:paraId="307DBCD6">
      <w:r xmlns:w="http://schemas.openxmlformats.org/wordprocessingml/2006/main">
        <w:t xml:space="preserve">[81] 变身后的形态在第一部分结尾的故事中出现，之后才成为可玩角色，而便服版本则首次出现在《神圣骑士外传》中。</w:t>
      </w:r>
    </w:p>
    <w:p w14:paraId="33F8CE9F">
      <w:r xmlns:w="http://schemas.openxmlformats.org/wordprocessingml/2006/main">
        <w:t xml:space="preserve">[82] 100级之后的属性提升是独特的，耐力提升幅度远超一般水平。100级时，耐力与R级角色相当；120级时，耐力处于SSR级的中等水平；130级时，耐力则达到了SSR级的高端水平（相当于100级时耐力为3150的角色）。</w:t>
      </w:r>
    </w:p>
    <w:p w14:paraId="0EF28DBC">
      <w:r xmlns:w="http://schemas.openxmlformats.org/wordprocessingml/2006/main">
        <w:t xml:space="preserve">[83] 该特殊招式可使时间停止5秒，最多可重复3次。时间停止期间，敌人无法攻击，特殊招式槽不会积攒，也无法发动技能，从而造成强大的延迟效果。</w:t>
      </w:r>
    </w:p>
    <w:p w14:paraId="37497D33">
      <w:r xmlns:w="http://schemas.openxmlformats.org/wordprocessingml/2006/main">
        <w:t xml:space="preserve">[84] 它独特的效果使其能够保护其他单位，并有一定几率将伤害降至0。将其培养成专注于此效果的坦克型单位也是一个可行的选择。然而，如果运气不好，它在保护单位后可能无法将伤害降至0，反而会被摧毁，因此最好尽可能提升等级上限。</w:t>
      </w:r>
    </w:p>
    <w:p w14:paraId="0D8AF951">
      <w:r xmlns:w="http://schemas.openxmlformats.org/wordprocessingml/2006/main">
        <w:t xml:space="preserve">[85] 装备和觉醒策略会根据你是想在短时间内频繁使用特殊技能，还是认为在场上总共使用三次就足够了（作为坦克使用）而有所不同。如果你优先考虑特殊技能，标准装备是会说话的老虎或勇气姐妹；而如果你想把她们当作坦克使用，长发招财猫则是标准装备。</w:t>
      </w:r>
    </w:p>
    <w:p w14:paraId="4BB17FA4">
      <w:r xmlns:w="http://schemas.openxmlformats.org/wordprocessingml/2006/main">
        <w:t xml:space="preserve">[86] 虽然她是第一个能够用特殊技能多次停止时间的角色，但随着游戏运营时间的延长，许多拥有类似特殊技能但性能更优的角色也相继登场。其中，夏日阿祖尔只是她的换装版本，实用性几乎相同，但实际上却是她的强化版。她拥有经过大幅强化后的理想特殊技能。</w:t>
      </w:r>
    </w:p>
    <w:p w14:paraId="6E6A9008">
      <w:r xmlns:w="http://schemas.openxmlformats.org/wordprocessingml/2006/main">
        <w:t xml:space="preserve">[87] 内容适用性简易评估 †</w:t>
      </w:r>
    </w:p>
    <w:p w14:paraId="61A9E3BA">
      <w:r xmlns:w="http://schemas.openxmlformats.org/wordprocessingml/2006/main">
        <w:t xml:space="preserve">[88] 合适的内容、推荐的装备示例、角色发展目标等。</w:t>
      </w:r>
    </w:p>
    <w:p w14:paraId="09903314">
      <w:r xmlns:w="http://schemas.openxmlformats.org/wordprocessingml/2006/main">
        <w:t xml:space="preserve">[89] 兼容内容</w:t>
      </w:r>
    </w:p>
    <w:p w14:paraId="4AF5C50B">
      <w:r xmlns:w="http://schemas.openxmlformats.org/wordprocessingml/2006/main">
        <w:t xml:space="preserve">[90] 能力倾向</w:t>
      </w:r>
    </w:p>
    <w:p w14:paraId="42CE0AC5">
      <w:r xmlns:w="http://schemas.openxmlformats.org/wordprocessingml/2006/main">
        <w:t xml:space="preserve">[91] 简短评论</w:t>
      </w:r>
    </w:p>
    <w:p w14:paraId="4A5703E3">
      <w:r xmlns:w="http://schemas.openxmlformats.org/wordprocessingml/2006/main">
        <w:t xml:space="preserve">[92] 主线任务 事件任务</w:t>
      </w:r>
    </w:p>
    <w:p w14:paraId="756C97D5">
      <w:r xmlns:w="http://schemas.openxmlformats.org/wordprocessingml/2006/main">
        <w:t xml:space="preserve">[93] 他可以毫无问题地完成任务，但几乎没有理由专门选择他。</w:t>
      </w:r>
    </w:p>
    <w:p w14:paraId="1F7A8879">
      <w:r xmlns:w="http://schemas.openxmlformats.org/wordprocessingml/2006/main">
        <w:t xml:space="preserve">[94] 突袭战</w:t>
      </w:r>
    </w:p>
    <w:p w14:paraId="7134004E">
      <w:r xmlns:w="http://schemas.openxmlformats.org/wordprocessingml/2006/main">
        <w:t xml:space="preserve">[95] 范围性特殊攻击不适用。</w:t>
      </w:r>
    </w:p>
    <w:p w14:paraId="357050D4">
      <w:r xmlns:w="http://schemas.openxmlformats.org/wordprocessingml/2006/main">
        <w:t xml:space="preserve">[96] 湮灭</w:t>
      </w:r>
    </w:p>
    <w:p w14:paraId="293E4624">
      <w:r xmlns:w="http://schemas.openxmlformats.org/wordprocessingml/2006/main">
        <w:t xml:space="preserve">[97] 虽然是范围攻击的特殊攻击，但只能使用三次，而且时间停止在歼灭战中是一个劣势，所以并不适用。</w:t>
      </w:r>
    </w:p>
    <w:p w14:paraId="3145F5B7">
      <w:r xmlns:w="http://schemas.openxmlformats.org/wordprocessingml/2006/main">
        <w:t xml:space="preserve">[98] B宇宙</w:t>
      </w:r>
    </w:p>
    <w:p w14:paraId="39A18B1B">
      <w:r xmlns:w="http://schemas.openxmlformats.org/wordprocessingml/2006/main">
        <w:t xml:space="preserve">[99] 有时用于停止时间（参见下文的设备示例）</w:t>
      </w:r>
    </w:p>
    <w:p w14:paraId="081FA1DC">
      <w:r xmlns:w="http://schemas.openxmlformats.org/wordprocessingml/2006/main">
        <w:t xml:space="preserve">[100] 能力评价指标</w:t>
      </w:r>
    </w:p>
    <w:p w14:paraId="4BEB8158">
      <w:r xmlns:w="http://schemas.openxmlformats.org/wordprocessingml/2006/main">
        <w:t xml:space="preserve">[101] ◎：优秀内容。最有可能发挥出色。○：合适内容。有较高发挥潜力。△：一般。需要一些技巧才能发挥良好，但选择理由不多。×：不合适内容。由于与内容规则、游戏系统、难度等级等不兼容，难以发挥出色。*2014年3月更新</w:t>
      </w:r>
    </w:p>
    <w:p w14:paraId="38269618">
      <w:r xmlns:w="http://schemas.openxmlformats.org/wordprocessingml/2006/main">
        <w:t xml:space="preserve">[102] B 大学</w:t>
      </w:r>
    </w:p>
    <w:p w14:paraId="521FF2B6">
      <w:r xmlns:w="http://schemas.openxmlformats.org/wordprocessingml/2006/main">
        <w:t xml:space="preserve">[103] 推荐设备示例</w:t>
      </w:r>
    </w:p>
    <w:p w14:paraId="0C257DA0">
      <w:r xmlns:w="http://schemas.openxmlformats.org/wordprocessingml/2006/main">
        <w:t xml:space="preserve">[104] 主要设备</w:t>
      </w:r>
    </w:p>
    <w:p w14:paraId="4FA44FA3">
      <w:r xmlns:w="http://schemas.openxmlformats.org/wordprocessingml/2006/main">
        <w:t xml:space="preserve">[105] 子设备</w:t>
      </w:r>
    </w:p>
    <w:p w14:paraId="4AE5C02B">
      <w:r xmlns:w="http://schemas.openxmlformats.org/wordprocessingml/2006/main">
        <w:t xml:space="preserve">[106] 一件令人愉悦的物品</w:t>
      </w:r>
    </w:p>
    <w:p w14:paraId="0FA19958">
      <w:r xmlns:w="http://schemas.openxmlformats.org/wordprocessingml/2006/main">
        <w:t xml:space="preserve">[107] 发展目标</w:t>
      </w:r>
    </w:p>
    <w:p w14:paraId="4494B0CD">
      <w:r xmlns:w="http://schemas.openxmlformats.org/wordprocessingml/2006/main">
        <w:t xml:space="preserve">[108] 突破极限</w:t>
      </w:r>
    </w:p>
    <w:p w14:paraId="461125CF">
      <w:r xmlns:w="http://schemas.openxmlformats.org/wordprocessingml/2006/main">
        <w:t xml:space="preserve">[109] 致命觉醒</w:t>
      </w:r>
    </w:p>
    <w:p w14:paraId="423B31E0">
      <w:r xmlns:w="http://schemas.openxmlformats.org/wordprocessingml/2006/main">
        <w:t xml:space="preserve">[110] 独特的觉醒</w:t>
      </w:r>
    </w:p>
    <w:p w14:paraId="5020294F">
      <w:r xmlns:w="http://schemas.openxmlformats.org/wordprocessingml/2006/main">
        <w:t xml:space="preserve">[111] 行动速度</w:t>
      </w:r>
    </w:p>
    <w:p w14:paraId="1E518B13">
      <w:r xmlns:w="http://schemas.openxmlformats.org/wordprocessingml/2006/main">
        <w:t xml:space="preserve">[112] 特别收费</w:t>
      </w:r>
    </w:p>
    <w:p w14:paraId="05C9CD73">
      <w:r xmlns:w="http://schemas.openxmlformats.org/wordprocessingml/2006/main">
        <w:t xml:space="preserve">[113] 其他</w:t>
      </w:r>
    </w:p>
    <w:p w14:paraId="407B22FC">
      <w:r xmlns:w="http://schemas.openxmlformats.org/wordprocessingml/2006/main">
        <w:t xml:space="preserve">[114] 培训成本</w:t>
      </w:r>
    </w:p>
    <w:p w14:paraId="61E95EE8">
      <w:r xmlns:w="http://schemas.openxmlformats.org/wordprocessingml/2006/main">
        <w:t xml:space="preserve">[115] 3.1 秒 19 次</w:t>
      </w:r>
    </w:p>
    <w:p w14:paraId="13F3E4FE">
      <w:r xmlns:w="http://schemas.openxmlformats.org/wordprocessingml/2006/main">
        <w:t xml:space="preserve">[116] 15% 17次</w:t>
      </w:r>
    </w:p>
    <w:p w14:paraId="02F6DA50">
      <w:r xmlns:w="http://schemas.openxmlformats.org/wordprocessingml/2006/main">
        <w:t xml:space="preserve">[117] 备注</w:t>
      </w:r>
    </w:p>
    <w:p w14:paraId="5AFAED70">
      <w:r xmlns:w="http://schemas.openxmlformats.org/wordprocessingml/2006/main">
        <w:t xml:space="preserve">[118] 可与其他拥有时间停止能力的角色配合使用，以维持持续的时间停止。注意，在极难难度下，也会出现免疫时间停止的角色。</w:t>
      </w:r>
    </w:p>
    <w:p w14:paraId="1E42ACB2">
      <w:r xmlns:w="http://schemas.openxmlformats.org/wordprocessingml/2006/main">
        <w:t xml:space="preserve">[119] *2016年3月更新</w:t>
      </w:r>
    </w:p>
    <w:p w14:paraId="191805D0">
      <w:r xmlns:w="http://schemas.openxmlformats.org/wordprocessingml/2006/main">
        <w:t xml:space="preserve">[120] 其他版本 / 相关角色 †</w:t>
      </w:r>
    </w:p>
    <w:p w14:paraId="6099242F">
      <w:r xmlns:w="http://schemas.openxmlformats.org/wordprocessingml/2006/main">
        <w:t xml:space="preserve">[121] 第一把神圣钥匙 阿祖尔</w:t>
      </w:r>
    </w:p>
    <w:p w14:paraId="09D63C41">
      <w:r xmlns:w="http://schemas.openxmlformats.org/wordprocessingml/2006/main">
        <w:t xml:space="preserve">[122] 瓦伦丁·阿祖尔</w:t>
      </w:r>
    </w:p>
    <w:p w14:paraId="1C2064D0">
      <w:r xmlns:w="http://schemas.openxmlformats.org/wordprocessingml/2006/main">
        <w:t xml:space="preserve">[123] 仲夏蓝</w:t>
      </w:r>
    </w:p>
    <w:p w14:paraId="38C7DD80">
      <w:r xmlns:w="http://schemas.openxmlformats.org/wordprocessingml/2006/main">
        <w:t xml:space="preserve">[124] 神圣骑士卡佩拉</w:t>
      </w:r>
    </w:p>
    <w:p w14:paraId="064B769A">
      <w:r xmlns:w="http://schemas.openxmlformats.org/wordprocessingml/2006/main">
        <w:t xml:space="preserve">[125] 神圣骑士维加</w:t>
      </w:r>
    </w:p>
    <w:p w14:paraId="2E993702">
      <w:r xmlns:w="http://schemas.openxmlformats.org/wordprocessingml/2006/main">
        <w:t xml:space="preserve">[126] 琐事 †</w:t>
      </w:r>
    </w:p>
    <w:p w14:paraId="636BAC7C">
      <w:r xmlns:w="http://schemas.openxmlformats.org/wordprocessingml/2006/main">
        <w:t xml:space="preserve">[127] 九大神骑士之首，大天使。他与《超能力神骑士Exil》中的同名角色是同一人。或许是因为神骑士们的名字都取自现有的宗教和神话体系，所以他们不仅外形相似，而且名字和外貌都几乎完全相同。</w:t>
      </w:r>
    </w:p>
    <w:p w14:paraId="47779140">
      <w:r xmlns:w="http://schemas.openxmlformats.org/wordprocessingml/2006/main">
        <w:t xml:space="preserve">[128] 在《超高校级战争》的世界中，魔王已经被打败了，所以当他第一次出现时，他对新出现的魔王采取了强硬的态度，但一旦他们结盟，他就变得更加随意，并以非正式的方式与他交谈。</w:t>
      </w:r>
    </w:p>
    <w:p w14:paraId="02CB2425">
      <w:r xmlns:w="http://schemas.openxmlformats.org/wordprocessingml/2006/main">
        <w:t xml:space="preserve">[129] 在未来，他被阿尔达克击败，成为最后一位幸存的神圣骑士。在他消失之前，他遇到了年轻的时贞，赋予了他某种力量，并将这力量托付给了由乃，然后消失了。</w:t>
      </w:r>
    </w:p>
    <w:p w14:paraId="4B0E186E">
      <w:r xmlns:w="http://schemas.openxmlformats.org/wordprocessingml/2006/main">
        <w:t xml:space="preserve">[130] 卡佩拉的特殊招式是“阿祖尔的直接指示：干预”，所以一定是阿祖尔教她如何使用鞭子。她的武器是钥匙杖，但我很好奇她是否也会使用鞭子……</w:t>
      </w:r>
    </w:p>
    <w:p w14:paraId="45731512">
      <w:r xmlns:w="http://schemas.openxmlformats.org/wordprocessingml/2006/main">
        <w:t xml:space="preserve">[131] 在这部电影中，他终于变身战斗，但他的新形态却是一套金色比基尼盔甲。时贞的第一反应是：“……我可以做到！”。当一位救过他性命的年轻女子身着充满80年代复古风情的比基尼盔甲出现在他面前时，他不禁感到惊讶。</w:t>
      </w:r>
    </w:p>
    <w:p w14:paraId="2220A6AF">
      <w:r xmlns:w="http://schemas.openxmlformats.org/wordprocessingml/2006/main">
        <w:t xml:space="preserve">[132] 在《神骑士外传》中，他最终降临地球，以人类的身份生活。这是因为，在决定如何处置那些仍然拥有魔王残余力量的地球神骑士时，其他神骑士建议他“应该了解现代人类”。为了以中立的立场守护地球，他购置了自己的住所，并居住在那里，而不是使用戴比特的设施……</w:t>
      </w:r>
    </w:p>
    <w:p w14:paraId="56E42AC3">
      <w:r xmlns:w="http://schemas.openxmlformats.org/wordprocessingml/2006/main">
        <w:t xml:space="preserve">[133] 在地球上，她使用“Ryuko Asue”这个名字。然而，这只是一个化名，所以她个人资料中的真名仍然是Azuel。</w:t>
      </w:r>
    </w:p>
    <w:p w14:paraId="6A4B0DDB">
      <w:r xmlns:w="http://schemas.openxmlformats.org/wordprocessingml/2006/main">
        <w:t xml:space="preserve">[134] 在原作中的角色（含剧透）</w:t>
      </w:r>
    </w:p>
    <w:p w14:paraId="02DB71C8">
      <w:r xmlns:w="http://schemas.openxmlformats.org/wordprocessingml/2006/main">
        <w:t xml:space="preserve">[135] 在《超能力战争》的故事中，由于死灵法师麦金利的阴谋，当埃克西尔以超能力状态成为敌人时，他感到惊讶并问道：“你究竟用这种力量对付了谁？” 是你。没错。</w:t>
      </w:r>
    </w:p>
    <w:p w14:paraId="6262FD64">
      <w:r xmlns:w="http://schemas.openxmlformats.org/wordprocessingml/2006/main">
        <w:t xml:space="preserve">[136] 这个名字很可能来源于阿撒兹勒（Azazel），他是旧约圣经和以诺书中出现的一位天使（堕落天使）。他是守护人类的一群天使——格里高利（Grigori）的首领，但由于他渴望人类而堕落，并成为大洪水的起因，这场大洪水与诺亚方舟的故事密切相关。</w:t>
      </w:r>
    </w:p>
    <w:p w14:paraId="41D2DEFB">
      <w:r xmlns:w="http://schemas.openxmlformats.org/wordprocessingml/2006/main">
        <w:t xml:space="preserve">[137] 官方推特账号简介 †</w:t>
      </w:r>
    </w:p>
    <w:p w14:paraId="152E9E7C">
      <w:r xmlns:w="http://schemas.openxmlformats.org/wordprocessingml/2006/main">
        <w:t xml:space="preserve">[138] 人物介绍</w:t>
      </w:r>
    </w:p>
    <w:p w14:paraId="2343C47D">
      <w:r xmlns:w="http://schemas.openxmlformats.org/wordprocessingml/2006/main">
        <w:t xml:space="preserve">[139] 角色介绍PV</w:t>
      </w:r>
    </w:p>
    <w:p w14:paraId="26C193BB">
      <w:r xmlns:w="http://schemas.openxmlformats.org/wordprocessingml/2006/main">
        <w:t xml:space="preserve">[140] 1.5周年纪念插图</w:t>
      </w:r>
    </w:p>
    <w:p w14:paraId="0078FB7D">
      <w:r xmlns:w="http://schemas.openxmlformats.org/wordprocessingml/2006/main">
        <w:t xml:space="preserve">[141] 评论表 †</w:t>
      </w:r>
    </w:p>
    <w:p w14:paraId="6FE5FAC2">
      <w:r xmlns:w="http://schemas.openxmlformats.org/wordprocessingml/2006/main">
        <w:t xml:space="preserve">[142] 点击打开历史日志列表</w:t>
      </w:r>
    </w:p>
    <w:p w14:paraId="56540E34">
      <w:r xmlns:w="http://schemas.openxmlformats.org/wordprocessingml/2006/main">
        <w:t xml:space="preserve">[143] 末尾的数字越小，日志越旧。</w:t>
      </w:r>
    </w:p>
    <w:p w14:paraId="6893AAF3">
      <w:r xmlns:w="http://schemas.openxmlformats.org/wordprocessingml/2006/main">
        <w:t xml:space="preserve">[144] 'Comments/Ichinokiji Azuel/' 没有子页面。</w:t>
      </w:r>
    </w:p>
    <w:p w14:paraId="2AF10AB7">
      <w:r xmlns:w="http://schemas.openxmlformats.org/wordprocessingml/2006/main">
        <w:t xml:space="preserve">[145] 在《神圣骑士》外传中，阿泽尔是一位能干的职业女性，但在她的个人故事里，她很快就变成了一个无用的OL，真是太搞笑了——[xutr9kGDs9Q] 2022-05-20 (周五) 16:46:37</w:t>
      </w:r>
    </w:p>
    <w:p w14:paraId="50708082">
      <w:r xmlns:w="http://schemas.openxmlformats.org/wordprocessingml/2006/main">
        <w:t xml:space="preserve">[146] 我觉得用牛女肉装/替身树II/长发招财猫应该能扛住B宇宙的波动挫，但我实在没勇气提升星级…… -- [Ih7ECnMD/Ro] 2022-05-20 (周五) 19:25:58</w:t>
      </w:r>
    </w:p>
    <w:p w14:paraId="3DE93CD8">
      <w:r xmlns:w="http://schemas.openxmlformats.org/wordprocessingml/2006/main">
        <w:t xml:space="preserve">[147] 我真希望原著里也包含这段卧室场景——[tJDeZs2wu3w] 2022-05-23 (周一) 22:50:59</w:t>
      </w:r>
    </w:p>
    <w:p w14:paraId="0C2AD7E8">
      <w:r xmlns:w="http://schemas.openxmlformats.org/wordprocessingml/2006/main">
        <w:t xml:space="preserve">[148] “曾有启示：在未来的时代，要研发保护眼睛的工具，以免人们沉迷于成人游戏时，因蓝光过度损伤眼睛！”——[Gx8PNLr68f6] 2022-05-21 (周六) 00:44:28</w:t>
      </w:r>
    </w:p>
    <w:p w14:paraId="6BAB18DA">
      <w:r xmlns:w="http://schemas.openxmlformats.org/wordprocessingml/2006/main">
        <w:t xml:space="preserve">[149] 如果剧情遵循原著，我认为故事发生在圣战之后，但想到那个时代就有眼镜确实很奇怪…… -- [KvEXZklrc.o] 2022-05-21 (周六) 01:04:26</w:t>
      </w:r>
    </w:p>
    <w:p w14:paraId="206363A4">
      <w:r xmlns:w="http://schemas.openxmlformats.org/wordprocessingml/2006/main">
        <w:t xml:space="preserve">[150] 既然是神圣骑士的物品，那么它可能是眼镜、枪或者白色校服泳衣，也并不奇怪。——[Gxe7mYUxnNI] 2022-05-21 (周六) 19:46:56</w:t>
      </w:r>
    </w:p>
    <w:p w14:paraId="0A05AC26">
      <w:r xmlns:w="http://schemas.openxmlformats.org/wordprocessingml/2006/main">
        <w:t xml:space="preserve">[151] 也许是沙缪尔建造的？（只是猜测）——[CthXvtIKhto] 2022-05-21 (周六) 21:03:22</w:t>
      </w:r>
    </w:p>
    <w:p w14:paraId="77CD54D7">
      <w:r xmlns:w="http://schemas.openxmlformats.org/wordprocessingml/2006/main">
        <w:t xml:space="preserve">[152] 嗯，至少他是个神骑士，所以他大概不会有视力不好之类的毛病。——[LBlIJ3oun3s] 2022-05-24 (周二) 00:53:02</w:t>
      </w:r>
    </w:p>
    <w:p w14:paraId="476D048A">
      <w:r xmlns:w="http://schemas.openxmlformats.org/wordprocessingml/2006/main">
        <w:t xml:space="preserve">[153] 这似乎不是他与生俱来的，但也有可能他受到某种影响而患上了残疾。如果你熟悉原著，就会发现他戴眼镜的原因很有意思。——[Gxe7mYUxnNI] 2022-05-24 (周二) 13:24:32</w:t>
      </w:r>
    </w:p>
    <w:p w14:paraId="40D6F3C3">
      <w:r xmlns:w="http://schemas.openxmlformats.org/wordprocessingml/2006/main">
        <w:t xml:space="preserve">[154] 作为补充，如果我们关注的是受到的伤害为0而不是反射伤害，那么这未必是一场糟糕的比赛。——[CthXvtIKhto] 2022-05-22 (周日) 18:30:18</w:t>
      </w:r>
    </w:p>
    <w:p w14:paraId="42A7FFEA">
      <w:r xmlns:w="http://schemas.openxmlformats.org/wordprocessingml/2006/main">
        <w:t xml:space="preserve">[155] 谢谢你的建议。由于耐力是最差的，我想我会尽量避免选择没有特殊效果的猫咪装备（我没有治疗角色，所以没办法照顾它们。如果我说错了，请见谅）。——[qtkQ1xC8frk] 2022-05-22 (周日) 21:55:54</w:t>
      </w:r>
    </w:p>
    <w:p w14:paraId="15AE5B21">
      <w:r xmlns:w="http://schemas.openxmlformats.org/wordprocessingml/2006/main">
        <w:t xml:space="preserve">[156] 猫非常适合减少物理伤害；如果将它们和牛一起升到5级，就能获得不错的减伤效果（虽然它们对魔法攻击无效）。如果你的队伍装备了5级火箭或老虎装备，并且行动速度达到3秒，你或许可以把仇恨转移到他们身上。——[CthXvtIKhto] 2022-05-24 (周二) 19:14:22</w:t>
      </w:r>
    </w:p>
    <w:p w14:paraId="10E4A19F">
      <w:r xmlns:w="http://schemas.openxmlformats.org/wordprocessingml/2006/main">
        <w:t xml:space="preserve">[157] 我太喜欢这些角色了，以至于我好久以来第一次在游戏里花钱了…… -- [DSeMC2ydi9I] 2022-05-22 (周日) 21:07:01</w:t>
      </w:r>
    </w:p>
    <w:p w14:paraId="71A7B858">
      <w:r xmlns:w="http://schemas.openxmlformats.org/wordprocessingml/2006/main">
        <w:t xml:space="preserve">[158] 你搞砸了……如果你是新手，应该先看看卧室——[9.jncuF8LXQ] 2022-05-23 (周一) 08:51:15</w:t>
      </w:r>
    </w:p>
    <w:p w14:paraId="25BBD48E">
      <w:r xmlns:w="http://schemas.openxmlformats.org/wordprocessingml/2006/main">
        <w:t xml:space="preserve">[159] 阿尔戈尔的名字又一次写错了…… -- [CthXvtIKhto] 2022-05-24 (周二) 14:08:46</w:t>
      </w:r>
    </w:p>
    <w:p w14:paraId="522D46DA">
      <w:r xmlns:w="http://schemas.openxmlformats.org/wordprocessingml/2006/main">
        <w:t xml:space="preserve">[160] 我写的时候就是这么想的，但他实际上可能会在主线剧情中作为敌人出现——[U0bs/h81Tws] 2022-05-24 (周二) 00:01:52</w:t>
      </w:r>
    </w:p>
    <w:p w14:paraId="69DD0DAB">
      <w:r xmlns:w="http://schemas.openxmlformats.org/wordprocessingml/2006/main">
        <w:t xml:space="preserve">[161] 如果你把它放在主屏幕上，它会强忍着不吐，然后说“呃”。你肯定知道这不是打哈欠！——[4npxhrOoNj.] 2022-05-24 (周二) 15:15:58</w:t>
      </w:r>
    </w:p>
    <w:p w14:paraId="229CF296">
      <w:r xmlns:w="http://schemas.openxmlformats.org/wordprocessingml/2006/main">
        <w:t xml:space="preserve">[162] 自从原著故事开始我就喜欢你了——[xi4Aenk8ihQ] 2022-05-24 (周二) 17:36:26</w:t>
      </w:r>
    </w:p>
    <w:p w14:paraId="36A9C2E7">
      <w:r xmlns:w="http://schemas.openxmlformats.org/wordprocessingml/2006/main">
        <w:t xml:space="preserve">[163] 每次有人称她为重要人物，阿祖尔就变得像个少女一样，可爱又娇媚——[7Fw96id1heY] 2022-05-27 (周五) 20:27:33</w:t>
      </w:r>
    </w:p>
    <w:p w14:paraId="6404045D">
      <w:r xmlns:w="http://schemas.openxmlformats.org/wordprocessingml/2006/main">
        <w:t xml:space="preserve">[164] 不要在浴室里戴眼镜！镜片镀膜会被弄坏！ -- [CthXvtIKhto] 2022-06-04 (周六) 00:01:19</w:t>
      </w:r>
    </w:p>
    <w:p w14:paraId="5D5F593A">
      <w:r xmlns:w="http://schemas.openxmlformats.org/wordprocessingml/2006/main">
        <w:t xml:space="preserve">[165] 我尝试用她是因为她在这次副本里表现不错，但是时间停止效果只有在狂热状态下才会出现……好吧，我还是会正常培养她，所以会继续用她——[jG3iz1t5z6s] 2022-07-15 (周五) 17:42:55</w:t>
      </w:r>
    </w:p>
    <w:p w14:paraId="65D26940">
      <w:r xmlns:w="http://schemas.openxmlformats.org/wordprocessingml/2006/main">
        <w:t xml:space="preserve">[166] 每次使用替代品时，受到0点伤害的概率是否由抽签决定？即使使用替代品树提高替代品的使用率，30%的概率是否仍然存在？ -- [Ex2smCP6jts] 2022-07-19 (周二) 08:28:06</w:t>
      </w:r>
    </w:p>
    <w:p w14:paraId="4819BC8B">
      <w:r xmlns:w="http://schemas.openxmlformats.org/wordprocessingml/2006/main">
        <w:t xml:space="preserve">[167] 坦克职业在团队副本里不太强，对吧？ -- [qfxzzgKMsW.] 2022-10-17 (周一) 19:58:38</w:t>
      </w:r>
    </w:p>
    <w:p w14:paraId="4C2976E4">
      <w:r xmlns:w="http://schemas.openxmlformats.org/wordprocessingml/2006/main">
        <w:t xml:space="preserve">[168] 我在调查问卷的“最喜欢的原创角色”一栏里选了他！ -- [.WW20mSZKkE] 2022-11-19 (周六) 09:49:39</w:t>
      </w:r>
    </w:p>
    <w:p w14:paraId="140985C7">
      <w:r xmlns:w="http://schemas.openxmlformats.org/wordprocessingml/2006/main">
        <w:t xml:space="preserve">[169] 看来备选服装会是迷你裙……（活动主题）——[fbZ9.ASSPgw] 2023-01-01（周日）19:40:16</w:t>
      </w:r>
    </w:p>
    <w:p w14:paraId="5B6D7E79">
      <w:r xmlns:w="http://schemas.openxmlformats.org/wordprocessingml/2006/main">
        <w:t xml:space="preserve">[170] 在这三个人里，阿玛苏、沙穆尔和阿祖尔，我觉得阿祖尔是最拼命的…… -- [ztGfCM6p8ts] 2024-09-28 (周六) 16:33:08</w:t>
      </w:r>
    </w:p>
    <w:p w14:paraId="6B67697F">
      <w:r xmlns:w="http://schemas.openxmlformats.org/wordprocessingml/2006/main">
        <w:t xml:space="preserve">[171] 在未来（时贞的过去），他为了保护他而奋不顾身，所以这大概就是他心中的形象。——[sbiC1Kk/sLQ] 2024-09-28 (周六) 18:30:14</w:t>
      </w:r>
    </w:p>
    <w:p w14:paraId="5820E400">
      <w:r xmlns:w="http://schemas.openxmlformats.org/wordprocessingml/2006/main">
        <w:t xml:space="preserve">[172] 战斗开始时换了身衣服，那句“希望我的裙子别被撕破……”真是太棒了，不是吗…… -- [NmDHL3KMFXU] 2025-01-03 (周五) 21:01:29</w:t>
      </w:r>
    </w:p>
    <w:p w14:paraId="634B9FEB">
      <w:r xmlns:w="http://schemas.openxmlformats.org/wordprocessingml/2006/main">
        <w:t xml:space="preserve">[173] 我在上次的节日里运气好抽到了她，所以一直在看故事，结果发现“天堂里发生任何问题并造成麻烦的概率连万分之一都不到”这句话在第三部分得到了巧妙的解答…… -- [Yr3kDppmqBw] 2025-11-29 (周六) 21:37:06</w:t>
      </w:r>
    </w:p>
    <w:p w14:paraId="7FC5FF52">
      <w:r xmlns:w="http://schemas.openxmlformats.org/wordprocessingml/2006/main">
        <w:t xml:space="preserve">[174] ←使用棋盘前请务必阅读规则。</w:t>
      </w:r>
    </w:p>
    <w:p w14:paraId="11D49570">
      <w:r xmlns:w="http://schemas.openxmlformats.org/wordprocessingml/2006/main">
        <w:t xml:space="preserve">[175] 关于规则 †</w:t>
      </w:r>
    </w:p>
    <w:p w14:paraId="11E3F804">
      <w:r xmlns:w="http://schemas.openxmlformats.org/wordprocessingml/2006/main">
        <w:t xml:space="preserve">[176] 请不要抱怨或批评页面编辑者。如果您对其他人的编辑有意见，请通过“提供替代方案”或“自行编辑”的方式进行建设性沟通。</w:t>
      </w:r>
    </w:p>
    <w:p w14:paraId="7BA7D716">
      <w:r xmlns:w="http://schemas.openxmlformats.org/wordprocessingml/2006/main">
        <w:t xml:space="preserve">[177] 不要发布个人网站或其他禁止未经授权链接的网站的网址。</w:t>
      </w:r>
    </w:p>
    <w:p w14:paraId="6135AADA">
      <w:r xmlns:w="http://schemas.openxmlformats.org/wordprocessingml/2006/main">
        <w:t xml:space="preserve">[178] 关于违反规则的帖子 †</w:t>
      </w:r>
    </w:p>
    <w:p w14:paraId="49B80BF6">
      <w:r xmlns:w="http://schemas.openxmlformats.org/wordprocessingml/2006/main">
        <w:t xml:space="preserve">[179] 禁止发布以下类型的帖子，因为它们容易造成干扰。</w:t>
      </w:r>
    </w:p>
    <w:p w14:paraId="0A734311">
      <w:r xmlns:w="http://schemas.openxmlformats.org/wordprocessingml/2006/main">
        <w:t xml:space="preserve">[180]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467FC20">
      <w:r xmlns:w="http://schemas.openxmlformats.org/wordprocessingml/2006/main">
        <w:t xml:space="preserve">[181] 其他包括使用此维基的人、官方管理员、艺术家、配音演员、现实生活中的个人以及 Twitter 用户等团体。</w:t>
      </w:r>
    </w:p>
    <w:p w14:paraId="7A15973F">
      <w:r xmlns:w="http://schemas.openxmlformats.org/wordprocessingml/2006/main">
        <w:t xml:space="preserve">[182] 关于向管理层提交的帖子，我们容忍可以解释为用户反馈的评论，例如“我希望他们改进这一点”、“我希望他们尽快修复错误”和“维护时间太长了”，但我们不容忍使用辱骂性语言贬低管理层。</w:t>
      </w:r>
    </w:p>
    <w:p w14:paraId="10A29B9C">
      <w:r xmlns:w="http://schemas.openxmlformats.org/wordprocessingml/2006/main">
        <w:t xml:space="preserve">[183] 将讨论和意见交流视为“诽谤或对抗他人”是错误的。然而，在讨论或意见交流中使用辱骂性语言、贬低他人、挑衅他人或在缺乏明确证据的情况下发表言论是违法的。说话时务必注意自己的言辞。</w:t>
      </w:r>
    </w:p>
    <w:p w14:paraId="10AFF1AB">
      <w:r xmlns:w="http://schemas.openxmlformats.org/wordprocessingml/2006/main">
        <w:t xml:space="preserve">[184] 攻击性评论是指使用“做这个”或“做那个”等强烈命令、“使用粗俗语言”、“采取居高临下的态度”或“具有挑衅性”的评论。</w:t>
      </w:r>
    </w:p>
    <w:p w14:paraId="753CED72">
      <w:r xmlns:w="http://schemas.openxmlformats.org/wordprocessingml/2006/main">
        <w:t xml:space="preserve">[185] 禁止发布冒犯现有玩家的帖子，例如“还有人玩这个游戏吗？”或“这游戏已经凉了”。这并不意味着您完全不能发表任何负面言论，而是指那些超出单纯负面评价范围，构成诽谤或诋毁的帖子将被禁止发布。</w:t>
      </w:r>
    </w:p>
    <w:p w14:paraId="12EC23C0">
      <w:r xmlns:w="http://schemas.openxmlformats.org/wordprocessingml/2006/main">
        <w:t xml:space="preserve">[186] 公开羞辱他人，包括泄露他人的游戏内名称或UID</w:t>
      </w:r>
    </w:p>
    <w:p w14:paraId="05EF6D24">
      <w:r xmlns:w="http://schemas.openxmlformats.org/wordprocessingml/2006/main">
        <w:t xml:space="preserve">[187] 但是，分享有助于游戏攻略的信息和视频是允许的。</w:t>
      </w:r>
    </w:p>
    <w:p w14:paraId="39CC8EC2">
      <w:r xmlns:w="http://schemas.openxmlformats.org/wordprocessingml/2006/main">
        <w:t xml:space="preserve">[188] 参考其他应用程序</w:t>
      </w:r>
    </w:p>
    <w:p w14:paraId="755ABE32">
      <w:r xmlns:w="http://schemas.openxmlformats.org/wordprocessingml/2006/main">
        <w:t xml:space="preserve">[189] 在多个论坛上多次发帖</w:t>
      </w:r>
    </w:p>
    <w:p w14:paraId="1680DE33">
      <w:r xmlns:w="http://schemas.openxmlformats.org/wordprocessingml/2006/main">
        <w:t xml:space="preserve">[190] 写一串无意义的字符</w:t>
      </w:r>
    </w:p>
    <w:p w14:paraId="5B840A2E">
      <w:r xmlns:w="http://schemas.openxmlformats.org/wordprocessingml/2006/main">
        <w:t xml:space="preserve">[191] 关于作弊和利用漏洞的帖子</w:t>
      </w:r>
    </w:p>
    <w:p w14:paraId="6E64272A">
      <w:r xmlns:w="http://schemas.openxmlformats.org/wordprocessingml/2006/main">
        <w:t xml:space="preserve">[192] 最好的办法是忽略违反规则的帖子。上钩或反驳只会让事情变得更糟。</w:t>
      </w:r>
    </w:p>
    <w:p w14:paraId="59CD2CA3">
      <w:r xmlns:w="http://schemas.openxmlformats.org/wordprocessingml/2006/main">
        <w:t xml:space="preserve">[193] *在上述规则中，“诽谤”指的是在没有客观证据的情况下诋毁和贬低他人。将所有批评性文章都归为“诽谤”是不正确的，所以请务必谨慎。</w:t>
      </w:r>
    </w:p>
    <w:p w14:paraId="44F34E83">
      <w:r xmlns:w="http://schemas.openxmlformats.org/wordprocessingml/2006/main">
        <w:t xml:space="preserve">[194] 关于修改和删除发帖日志 †</w:t>
      </w:r>
    </w:p>
    <w:p w14:paraId="5F66ED01">
      <w:r xmlns:w="http://schemas.openxmlformats.org/wordprocessingml/2006/main">
        <w:t xml:space="preserve">[195] 但是，允许更正印刷错误、遗漏和字体颜色。（他人出于善意所做的更正也允许。）</w:t>
      </w:r>
    </w:p>
    <w:p w14:paraId="24B44DE9">
      <w:r xmlns:w="http://schemas.openxmlformats.org/wordprocessingml/2006/main">
        <w:t xml:space="preserve">[196] 作为例外情况，您可以删除自己的帖子，但事后必须向管理员报告。此外，删除时，请将整个评论替换为以下文本，而不是完全删除：&amp;color(#ff0000){''发帖人已删除''};</w:t>
      </w:r>
    </w:p>
    <w:p w14:paraId="1088CF55">
      <w:r xmlns:w="http://schemas.openxmlformats.org/wordprocessingml/2006/main">
        <w:t xml:space="preserve">[197] 关于评论违反规则的帖子 †</w:t>
      </w:r>
    </w:p>
    <w:p w14:paraId="22B9F387">
      <w:r xmlns:w="http://schemas.openxmlformats.org/wordprocessingml/2006/main">
        <w:t xml:space="preserve">[198] 您可以自行注释掉上述任何违反规则的评论，无需管理员许可。但是，如果您注释掉了某条评论，请务必在“违规举报公告板”上进行举报。举报时请使用“违规举报公告板”上的模板。</w:t>
      </w:r>
    </w:p>
    <w:p w14:paraId="6F732560">
      <w:r xmlns:w="http://schemas.openxmlformats.org/wordprocessingml/2006/main">
        <w:t xml:space="preserve">[199] 未经 CO 报告公告板报告而被评论删除的帖子将被恢复，而评论删除帖子的人将受到处罚。</w:t>
      </w:r>
    </w:p>
    <w:p w14:paraId="274E0760">
      <w:r xmlns:w="http://schemas.openxmlformats.org/wordprocessingml/2006/main">
        <w:t xml:space="preserve">[200] 如果您反复向 CO 举报公告板举报不违反规则的帖子，我们将认为您是自私的，并将对您实施发帖和编辑限制。</w:t>
      </w:r>
    </w:p>
    <w:p w14:paraId="333805C5">
      <w:r xmlns:w="http://schemas.openxmlformats.org/wordprocessingml/2006/main">
        <w:t xml:space="preserve">[201] 在 CO 报告公告板上，不违反规则的报告可以由管理员酌情恢复。</w:t>
      </w:r>
    </w:p>
    <w:p w14:paraId="4C729AEA">
      <w:r xmlns:w="http://schemas.openxmlformats.org/wordprocessingml/2006/main">
        <w:t xml:space="preserve">[202] 我们再次要求您不要评论那些并未违反规则的评论。（例如，诸如“虽然不违反规则，但显然是在挑衅”、“恶作剧”或“评论整个帖子”之类的主观判断。）</w:t>
      </w:r>
    </w:p>
    <w:p w14:paraId="458F05EB">
      <w:r xmlns:w="http://schemas.openxmlformats.org/wordprocessingml/2006/main">
        <w:t xml:space="preserve">[203] 关于不违反规则但“冒犯性”的帖子 †</w:t>
      </w:r>
    </w:p>
    <w:p w14:paraId="1B26EBD6">
      <w:r xmlns:w="http://schemas.openxmlformats.org/wordprocessingml/2006/main">
        <w:t xml:space="preserve">[204] 即使帖子内容具有冒犯性，除非违反版规，否则不会被删除。由于每个人对冒犯性帖子的定义可能不同，请使用 NGID 功能隐藏评论，而不是参与争论或挑衅。</w:t>
      </w:r>
    </w:p>
    <w:p w14:paraId="4B9F1909">
      <w:r xmlns:w="http://schemas.openxmlformats.org/wordprocessingml/2006/main">
        <w:t xml:space="preserve">[205] 挑衅难道不是一种违规行为吗？†</w:t>
      </w:r>
    </w:p>
    <w:p w14:paraId="0B4469B9">
      <w:r xmlns:w="http://schemas.openxmlformats.org/wordprocessingml/2006/main">
        <w:t xml:space="preserve">[206] 每个人对“煽动性言论”的定义都大相径庭，因此我们不认为这是违规行为。如果您认为某条评论具有煽动性，请使用 NGID 功能将其隐藏。</w:t>
      </w:r>
    </w:p>
    <w:p w14:paraId="4ED57F97">
      <w:r xmlns:w="http://schemas.openxmlformats.org/wordprocessingml/2006/main">
        <w:t xml:space="preserve">[207] 抱怨难道不算违法吗？†</w:t>
      </w:r>
    </w:p>
    <w:p w14:paraId="1797A6B2">
      <w:r xmlns:w="http://schemas.openxmlformats.org/wordprocessingml/2006/main">
        <w:t xml:space="preserve">[208] 一般而言，抱怨本身并不构成违规。但是，针对本作品的负面宣传、诽谤、辱骂性语言以及超出抱怨范围的对抗性言论均构成违规。如果您认为抱怨内容冒犯了您，请使用 NGID 功能隐藏相关评论。</w:t>
      </w:r>
    </w:p>
    <w:p w14:paraId="01089E3B">
      <w:r xmlns:w="http://schemas.openxmlformats.org/wordprocessingml/2006/main">
        <w:t xml:space="preserve">[209] 如果您不确定某个帖子是否违反规则，该怎么办？ †</w:t>
      </w:r>
    </w:p>
    <w:p w14:paraId="34273448">
      <w:r xmlns:w="http://schemas.openxmlformats.org/wordprocessingml/2006/main">
        <w:t xml:space="preserve">[210] 有些帖子内容含糊不清，难以判断是否违规。评论删除这类含糊不清的帖子可能会导致问题，所以请不要评论删除，而是使用 NGID 功能将评论隐藏起来。</w:t>
      </w:r>
    </w:p>
    <w:p w14:paraId="0C3CA0D9">
      <w:r xmlns:w="http://schemas.openxmlformats.org/wordprocessingml/2006/main">
        <w:t xml:space="preserve">[211] 对屡犯者的处罚 †</w:t>
      </w:r>
    </w:p>
    <w:p w14:paraId="7F68DF64">
      <w:r xmlns:w="http://schemas.openxmlformats.org/wordprocessingml/2006/main">
        <w:t xml:space="preserve">[212] 屡次违反规则或发布特别恶意的帖子，管理员可酌情予以处罚，例如“禁止访问”或“限制发帖”。</w:t>
      </w:r>
    </w:p>
    <w:p w14:paraId="58524B34">
      <w:r xmlns:w="http://schemas.openxmlformats.org/wordprocessingml/2006/main">
        <w:t xml:space="preserve">[213] 如果您对进一步改进有任何建议，请通过 Wiki 管理公告板与我们联系。</w:t>
      </w:r>
    </w:p>
    <w:p w14:paraId="38D13D2C"/>
    <w:p w14:paraId="20225008">
      <w:r xmlns:w="http://schemas.openxmlformats.org/wordprocessingml/2006/main">
        <w:rPr>
          <w:b/>
        </w:rPr>
        <w:t xml:space="preserve">A145</w:t>
      </w:r>
    </w:p>
    <w:p w14:paraId="16F2C25C">
      <w:r xmlns:w="http://schemas.openxmlformats.org/wordprocessingml/2006/main">
        <w:t xml:space="preserve">[0] 索引：所有角色 | SSR 角色 | SR 角色 | R 角色</w:t>
      </w:r>
    </w:p>
    <w:p w14:paraId="5F80465E">
      <w:r xmlns:w="http://schemas.openxmlformats.org/wordprocessingml/2006/main">
        <w:t xml:space="preserve">[1] 基本信息</w:t>
      </w:r>
    </w:p>
    <w:p w14:paraId="29A64C7D">
      <w:r xmlns:w="http://schemas.openxmlformats.org/wordprocessingml/2006/main">
        <w:t xml:space="preserve">[2] 语音</w:t>
      </w:r>
    </w:p>
    <w:p w14:paraId="40F6D6CE">
      <w:r xmlns:w="http://schemas.openxmlformats.org/wordprocessingml/2006/main">
        <w:t xml:space="preserve">[3] 内容适用性简易评估</w:t>
      </w:r>
    </w:p>
    <w:p w14:paraId="0B0C0699">
      <w:r xmlns:w="http://schemas.openxmlformats.org/wordprocessingml/2006/main">
        <w:t xml:space="preserve">[4] 琐事</w:t>
      </w:r>
    </w:p>
    <w:p w14:paraId="0144D561">
      <w:r xmlns:w="http://schemas.openxmlformats.org/wordprocessingml/2006/main">
        <w:t xml:space="preserve">[5] 官方推特账号介绍</w:t>
      </w:r>
    </w:p>
    <w:p w14:paraId="58D977B5">
      <w:r xmlns:w="http://schemas.openxmlformats.org/wordprocessingml/2006/main">
        <w:t xml:space="preserve">[6] 评论表单</w:t>
      </w:r>
    </w:p>
    <w:p w14:paraId="74A7A7D1">
      <w:r xmlns:w="http://schemas.openxmlformats.org/wordprocessingml/2006/main">
        <w:t xml:space="preserve">[7] 基本信息 †</w:t>
      </w:r>
    </w:p>
    <w:p w14:paraId="4A21A57D">
      <w:r xmlns:w="http://schemas.openxmlformats.org/wordprocessingml/2006/main">
        <w:t xml:space="preserve">[8] 变换图像</w:t>
      </w:r>
    </w:p>
    <w:p w14:paraId="28E67A6F">
      <w:r xmlns:w="http://schemas.openxmlformats.org/wordprocessingml/2006/main">
        <w:t xml:space="preserve">[9] 简介</w:t>
      </w:r>
    </w:p>
    <w:p w14:paraId="53676E2D">
      <w:r xmlns:w="http://schemas.openxmlformats.org/wordprocessingml/2006/main">
        <w:t xml:space="preserve">[10] 姓名</w:t>
      </w:r>
    </w:p>
    <w:p w14:paraId="73FBEF32">
      <w:r xmlns:w="http://schemas.openxmlformats.org/wordprocessingml/2006/main">
        <w:t xml:space="preserve">[11] 七臂智者沙缪尔</w:t>
      </w:r>
    </w:p>
    <w:p w14:paraId="5B80C6DF">
      <w:r xmlns:w="http://schemas.openxmlformats.org/wordprocessingml/2006/main">
        <w:t xml:space="preserve">[12] 真实姓名</w:t>
      </w:r>
    </w:p>
    <w:p w14:paraId="56AB2FB9">
      <w:r xmlns:w="http://schemas.openxmlformats.org/wordprocessingml/2006/main">
        <w:t xml:space="preserve">[13] 沙缪尔</w:t>
      </w:r>
    </w:p>
    <w:p w14:paraId="68B60C43">
      <w:r xmlns:w="http://schemas.openxmlformats.org/wordprocessingml/2006/main">
        <w:t xml:space="preserve">[14] 稀有度</w:t>
      </w:r>
    </w:p>
    <w:p w14:paraId="5EEE1452">
      <w:r xmlns:w="http://schemas.openxmlformats.org/wordprocessingml/2006/main">
        <w:t xml:space="preserve">[15] 普通攻击</w:t>
      </w:r>
    </w:p>
    <w:p w14:paraId="78F9A087">
      <w:r xmlns:w="http://schemas.openxmlformats.org/wordprocessingml/2006/main">
        <w:t xml:space="preserve">[16] 远程攻击（魔法）</w:t>
      </w:r>
    </w:p>
    <w:p w14:paraId="27862BD0">
      <w:r xmlns:w="http://schemas.openxmlformats.org/wordprocessingml/2006/main">
        <w:t xml:space="preserve">[17] 附属派系</w:t>
      </w:r>
    </w:p>
    <w:p w14:paraId="64475C94">
      <w:r xmlns:w="http://schemas.openxmlformats.org/wordprocessingml/2006/main">
        <w:t xml:space="preserve">[18] 神圣骑士（天）</w:t>
      </w:r>
    </w:p>
    <w:p w14:paraId="41FB10CD">
      <w:r xmlns:w="http://schemas.openxmlformats.org/wordprocessingml/2006/main">
        <w:t xml:space="preserve">[19] 特殊属性</w:t>
      </w:r>
    </w:p>
    <w:p w14:paraId="3A43FAEC">
      <w:r xmlns:w="http://schemas.openxmlformats.org/wordprocessingml/2006/main">
        <w:t xml:space="preserve">[20] 九位神骑士</w:t>
      </w:r>
    </w:p>
    <w:p w14:paraId="7BC3FB9C">
      <w:r xmlns:w="http://schemas.openxmlformats.org/wordprocessingml/2006/main">
        <w:t xml:space="preserve">[21] 月野纪郎</w:t>
      </w:r>
    </w:p>
    <w:p w14:paraId="705A2F12">
      <w:r xmlns:w="http://schemas.openxmlformats.org/wordprocessingml/2006/main">
        <w:t xml:space="preserve">[22] 插图</w:t>
      </w:r>
    </w:p>
    <w:p w14:paraId="44166FD9">
      <w:r xmlns:w="http://schemas.openxmlformats.org/wordprocessingml/2006/main">
        <w:t xml:space="preserve">[23] 藤益</w:t>
      </w:r>
    </w:p>
    <w:p w14:paraId="24EE609A">
      <w:r xmlns:w="http://schemas.openxmlformats.org/wordprocessingml/2006/main">
        <w:t xml:space="preserve">[24] SD字符</w:t>
      </w:r>
    </w:p>
    <w:p w14:paraId="7D7F8C1A">
      <w:r xmlns:w="http://schemas.openxmlformats.org/wordprocessingml/2006/main">
        <w:t xml:space="preserve">[25] 风味文字</w:t>
      </w:r>
    </w:p>
    <w:p w14:paraId="05A42565">
      <w:r xmlns:w="http://schemas.openxmlformats.org/wordprocessingml/2006/main">
        <w:t xml:space="preserve">[26] “你今天辛苦了♥ 我会用我的胸部安慰你♥” 她在九大骑士中排名第七，是一位拥有无限包容力的爱之天使。无论对方多么邪恶，无论他们的欲望是什么，她都会毫不犹豫地全心全意地接受。她是一位杰出的研究员，开发过各种武器和奇迹，但自从降临人间后，她就沉迷于制作甜点。</w:t>
      </w:r>
    </w:p>
    <w:p w14:paraId="16818806">
      <w:r xmlns:w="http://schemas.openxmlformats.org/wordprocessingml/2006/main">
        <w:t xml:space="preserve">[27] 如何获得</w:t>
      </w:r>
    </w:p>
    <w:p w14:paraId="112751AD">
      <w:r xmlns:w="http://schemas.openxmlformats.org/wordprocessingml/2006/main">
        <w:t xml:space="preserve">[28] 标准扭蛋</w:t>
      </w:r>
    </w:p>
    <w:p w14:paraId="677F676C">
      <w:r xmlns:w="http://schemas.openxmlformats.org/wordprocessingml/2006/main">
        <w:t xml:space="preserve">[29] 基础属性（1星）* 每增加1星+50%，5星时为1星值的3倍</w:t>
      </w:r>
    </w:p>
    <w:p w14:paraId="59835218">
      <w:r xmlns:w="http://schemas.openxmlformats.org/wordprocessingml/2006/main">
        <w:t xml:space="preserve">[30] 级</w:t>
      </w:r>
    </w:p>
    <w:p w14:paraId="47573E04">
      <w:r xmlns:w="http://schemas.openxmlformats.org/wordprocessingml/2006/main">
        <w:t xml:space="preserve">[31] 耐力</w:t>
      </w:r>
    </w:p>
    <w:p w14:paraId="618CA918">
      <w:r xmlns:w="http://schemas.openxmlformats.org/wordprocessingml/2006/main">
        <w:t xml:space="preserve">[32] 攻击力</w:t>
      </w:r>
    </w:p>
    <w:p w14:paraId="00FE0C11">
      <w:r xmlns:w="http://schemas.openxmlformats.org/wordprocessingml/2006/main">
        <w:t xml:space="preserve">[33] 防御能力</w:t>
      </w:r>
    </w:p>
    <w:p w14:paraId="1ABBA800">
      <w:r xmlns:w="http://schemas.openxmlformats.org/wordprocessingml/2006/main">
        <w:t xml:space="preserve">[34] 魔法力量</w:t>
      </w:r>
    </w:p>
    <w:p w14:paraId="059EE98F">
      <w:r xmlns:w="http://schemas.openxmlformats.org/wordprocessingml/2006/main">
        <w:t xml:space="preserve">[35] 魔法抗性</w:t>
      </w:r>
    </w:p>
    <w:p w14:paraId="6EE9CC74">
      <w:r xmlns:w="http://schemas.openxmlformats.org/wordprocessingml/2006/main">
        <w:t xml:space="preserve">[36] 详细状态</w:t>
      </w:r>
    </w:p>
    <w:p w14:paraId="3BD67A5E">
      <w:r xmlns:w="http://schemas.openxmlformats.org/wordprocessingml/2006/main">
        <w:t xml:space="preserve">[37] 准确性</w:t>
      </w:r>
    </w:p>
    <w:p w14:paraId="5C5A7003">
      <w:r xmlns:w="http://schemas.openxmlformats.org/wordprocessingml/2006/main">
        <w:t xml:space="preserve">[38] 回避能力</w:t>
      </w:r>
    </w:p>
    <w:p w14:paraId="5ACC5403">
      <w:r xmlns:w="http://schemas.openxmlformats.org/wordprocessingml/2006/main">
        <w:t xml:space="preserve">[39] 连续命中率</w:t>
      </w:r>
    </w:p>
    <w:p w14:paraId="50EE9853">
      <w:r xmlns:w="http://schemas.openxmlformats.org/wordprocessingml/2006/main">
        <w:t xml:space="preserve">[40] 反击率</w:t>
      </w:r>
    </w:p>
    <w:p w14:paraId="6368DFAB">
      <w:r xmlns:w="http://schemas.openxmlformats.org/wordprocessingml/2006/main">
        <w:t xml:space="preserve">[41] 眩晕激活率</w:t>
      </w:r>
    </w:p>
    <w:p w14:paraId="2F99FE80">
      <w:r xmlns:w="http://schemas.openxmlformats.org/wordprocessingml/2006/main">
        <w:t xml:space="preserve">[42] 抗眩晕能力</w:t>
      </w:r>
    </w:p>
    <w:p w14:paraId="40089E7B">
      <w:r xmlns:w="http://schemas.openxmlformats.org/wordprocessingml/2006/main">
        <w:t xml:space="preserve">[43] 移动速度</w:t>
      </w:r>
    </w:p>
    <w:p w14:paraId="4CDFE02C">
      <w:r xmlns:w="http://schemas.openxmlformats.org/wordprocessingml/2006/main">
        <w:t xml:space="preserve">[44] 部署速度</w:t>
      </w:r>
    </w:p>
    <w:p w14:paraId="14A47774">
      <w:r xmlns:w="http://schemas.openxmlformats.org/wordprocessingml/2006/main">
        <w:t xml:space="preserve">[45] 行动速度</w:t>
      </w:r>
    </w:p>
    <w:p w14:paraId="01958A6A">
      <w:r xmlns:w="http://schemas.openxmlformats.org/wordprocessingml/2006/main">
        <w:t xml:space="preserve">[46] 特殊填充量</w:t>
      </w:r>
    </w:p>
    <w:p w14:paraId="20529079">
      <w:r xmlns:w="http://schemas.openxmlformats.org/wordprocessingml/2006/main">
        <w:t xml:space="preserve">[47] 特殊招式</w:t>
      </w:r>
    </w:p>
    <w:p w14:paraId="019DD211">
      <w:r xmlns:w="http://schemas.openxmlformats.org/wordprocessingml/2006/main">
        <w:t xml:space="preserve">[48] 姓名</w:t>
      </w:r>
    </w:p>
    <w:p w14:paraId="42F2D06A">
      <w:r xmlns:w="http://schemas.openxmlformats.org/wordprocessingml/2006/main">
        <w:t xml:space="preserve">[49] 效应</w:t>
      </w:r>
    </w:p>
    <w:p w14:paraId="1B5742BC">
      <w:r xmlns:w="http://schemas.openxmlformats.org/wordprocessingml/2006/main">
        <w:t xml:space="preserve">[50] 引导风暴智臂粉红风暴</w:t>
      </w:r>
    </w:p>
    <w:p w14:paraId="3FD3FCDC">
      <w:r xmlns:w="http://schemas.openxmlformats.org/wordprocessingml/2006/main">
        <w:t xml:space="preserve">[51] 对一排横向敌人造成4倍魔法伤害</w:t>
      </w:r>
    </w:p>
    <w:p w14:paraId="5A34948C">
      <w:r xmlns:w="http://schemas.openxmlformats.org/wordprocessingml/2006/main">
        <w:t xml:space="preserve">[52] 引导风暴智臂粉红风暴+</w:t>
      </w:r>
    </w:p>
    <w:p w14:paraId="323EB04C">
      <w:r xmlns:w="http://schemas.openxmlformats.org/wordprocessingml/2006/main">
        <w:t xml:space="preserve">[53] 对一排横向敌人造成6倍魔法伤害</w:t>
      </w:r>
    </w:p>
    <w:p w14:paraId="57CF90E6">
      <w:r xmlns:w="http://schemas.openxmlformats.org/wordprocessingml/2006/main">
        <w:t xml:space="preserve">[54] 独特效果</w:t>
      </w:r>
    </w:p>
    <w:p w14:paraId="0A0F25BB">
      <w:r xmlns:w="http://schemas.openxmlformats.org/wordprocessingml/2006/main">
        <w:t xml:space="preserve">[55] 姓名</w:t>
      </w:r>
    </w:p>
    <w:p w14:paraId="6D50F1A9">
      <w:r xmlns:w="http://schemas.openxmlformats.org/wordprocessingml/2006/main">
        <w:t xml:space="preserve">[56] 效应</w:t>
      </w:r>
    </w:p>
    <w:p w14:paraId="0B017521">
      <w:r xmlns:w="http://schemas.openxmlformats.org/wordprocessingml/2006/main">
        <w:t xml:space="preserve">[57] 看穿它也没关系☆</w:t>
      </w:r>
    </w:p>
    <w:p w14:paraId="0164F59C">
      <w:r xmlns:w="http://schemas.openxmlformats.org/wordprocessingml/2006/main">
        <w:t xml:space="preserve">[58] 部署完成后，对敌方场地造成持续伤害，每秒造成 1% 的伤害，持续 20 秒。</w:t>
      </w:r>
    </w:p>
    <w:p w14:paraId="50A11620">
      <w:r xmlns:w="http://schemas.openxmlformats.org/wordprocessingml/2006/main">
        <w:t xml:space="preserve">[59] 看穿它也没关系☆+</w:t>
      </w:r>
    </w:p>
    <w:p w14:paraId="748B1BF0">
      <w:r xmlns:w="http://schemas.openxmlformats.org/wordprocessingml/2006/main">
        <w:t xml:space="preserve">[60] 部署完成后，对敌方场地造成持续伤害，每秒造成 1% 的伤害，持续 30 秒。</w:t>
      </w:r>
    </w:p>
    <w:p w14:paraId="7A91E0DA">
      <w:r xmlns:w="http://schemas.openxmlformats.org/wordprocessingml/2006/main">
        <w:t xml:space="preserve">[61] 休闲装照片</w:t>
      </w:r>
    </w:p>
    <w:p w14:paraId="65FEE8F4">
      <w:r xmlns:w="http://schemas.openxmlformats.org/wordprocessingml/2006/main">
        <w:t xml:space="preserve">[62] 增强图像</w:t>
      </w:r>
    </w:p>
    <w:p w14:paraId="407DD599">
      <w:r xmlns:w="http://schemas.openxmlformats.org/wordprocessingml/2006/main">
        <w:t xml:space="preserve">[63] 语音 †</w:t>
      </w:r>
    </w:p>
    <w:p w14:paraId="04C36B82">
      <w:r xmlns:w="http://schemas.openxmlformats.org/wordprocessingml/2006/main">
        <w:t xml:space="preserve">[64] 点击打开行列表</w:t>
      </w:r>
    </w:p>
    <w:p w14:paraId="40EEE01D">
      <w:r xmlns:w="http://schemas.openxmlformats.org/wordprocessingml/2006/main">
        <w:t xml:space="preserve">[65] 加入</w:t>
      </w:r>
    </w:p>
    <w:p w14:paraId="0684C100">
      <w:r xmlns:w="http://schemas.openxmlformats.org/wordprocessingml/2006/main">
        <w:t xml:space="preserve">[66] 对话 1（转换后）</w:t>
      </w:r>
    </w:p>
    <w:p w14:paraId="239E7C43">
      <w:r xmlns:w="http://schemas.openxmlformats.org/wordprocessingml/2006/main">
        <w:t xml:space="preserve">[67] 对话 2（转换后）</w:t>
      </w:r>
    </w:p>
    <w:p w14:paraId="5FB02F1E">
      <w:r xmlns:w="http://schemas.openxmlformats.org/wordprocessingml/2006/main">
        <w:t xml:space="preserve">[68] 对话 3（转变后）</w:t>
      </w:r>
    </w:p>
    <w:p w14:paraId="21D01857">
      <w:r xmlns:w="http://schemas.openxmlformats.org/wordprocessingml/2006/main">
        <w:t xml:space="preserve">[69] 对话 4（转换后）</w:t>
      </w:r>
    </w:p>
    <w:p w14:paraId="2EE6A133">
      <w:r xmlns:w="http://schemas.openxmlformats.org/wordprocessingml/2006/main">
        <w:t xml:space="preserve">[70] 空闲 1（转换后）</w:t>
      </w:r>
    </w:p>
    <w:p w14:paraId="18B17A18">
      <w:r xmlns:w="http://schemas.openxmlformats.org/wordprocessingml/2006/main">
        <w:t xml:space="preserve">[71] 空闲 2（转换后）</w:t>
      </w:r>
    </w:p>
    <w:p w14:paraId="44BA1977">
      <w:r xmlns:w="http://schemas.openxmlformats.org/wordprocessingml/2006/main">
        <w:t xml:space="preserve">[72] 对话 1（转变前）</w:t>
      </w:r>
    </w:p>
    <w:p w14:paraId="5342FC45">
      <w:r xmlns:w="http://schemas.openxmlformats.org/wordprocessingml/2006/main">
        <w:t xml:space="preserve">[73] 对话 2（转变前）</w:t>
      </w:r>
    </w:p>
    <w:p w14:paraId="1AAF78C1">
      <w:r xmlns:w="http://schemas.openxmlformats.org/wordprocessingml/2006/main">
        <w:t xml:space="preserve">[74] 对话 3（转变前）</w:t>
      </w:r>
    </w:p>
    <w:p w14:paraId="4123B005">
      <w:r xmlns:w="http://schemas.openxmlformats.org/wordprocessingml/2006/main">
        <w:t xml:space="preserve">[75] 对话 4（转变前）</w:t>
      </w:r>
    </w:p>
    <w:p w14:paraId="4995F9D4">
      <w:r xmlns:w="http://schemas.openxmlformats.org/wordprocessingml/2006/main">
        <w:t xml:space="preserve">[76] 空闲 1（转换前）</w:t>
      </w:r>
    </w:p>
    <w:p w14:paraId="34AFD113">
      <w:r xmlns:w="http://schemas.openxmlformats.org/wordprocessingml/2006/main">
        <w:t xml:space="preserve">[77] 空闲 2（转换前）</w:t>
      </w:r>
    </w:p>
    <w:p w14:paraId="3039AB7E">
      <w:r xmlns:w="http://schemas.openxmlformats.org/wordprocessingml/2006/main">
        <w:t xml:space="preserve">[78] 升级 1</w:t>
      </w:r>
    </w:p>
    <w:p w14:paraId="6277FDC9">
      <w:r xmlns:w="http://schemas.openxmlformats.org/wordprocessingml/2006/main">
        <w:t xml:space="preserve">[79] 哦，老兄，你太急切了。嗯，啊，嗯……嗯，你满脑子都是我的胸部……！嗯，哈啊！？</w:t>
      </w:r>
    </w:p>
    <w:p w14:paraId="2AD57B01">
      <w:r xmlns:w="http://schemas.openxmlformats.org/wordprocessingml/2006/main">
        <w:t xml:space="preserve">[80] 升级 2</w:t>
      </w:r>
    </w:p>
    <w:p w14:paraId="0A529C40">
      <w:r xmlns:w="http://schemas.openxmlformats.org/wordprocessingml/2006/main">
        <w:t xml:space="preserve">[81] 啊，再来点……！再来点……啊！再粗暴点！嗯，啊……嗯嗯嗯！</w:t>
      </w:r>
    </w:p>
    <w:p w14:paraId="2D16DE2E">
      <w:r xmlns:w="http://schemas.openxmlformats.org/wordprocessingml/2006/main">
        <w:t xml:space="preserve">[82] 升级 3</w:t>
      </w:r>
    </w:p>
    <w:p w14:paraId="218C9628">
      <w:r xmlns:w="http://schemas.openxmlformats.org/wordprocessingml/2006/main">
        <w:t xml:space="preserve">[83] 嗯？！流出来好多啊……我的胸部都弄脏了。</w:t>
      </w:r>
    </w:p>
    <w:p w14:paraId="75A3793E">
      <w:r xmlns:w="http://schemas.openxmlformats.org/wordprocessingml/2006/main">
        <w:t xml:space="preserve">[84] 捕获</w:t>
      </w:r>
    </w:p>
    <w:p w14:paraId="6BB3A108">
      <w:r xmlns:w="http://schemas.openxmlformats.org/wordprocessingml/2006/main">
        <w:t xml:space="preserve">[85] 战斗开始 1</w:t>
      </w:r>
    </w:p>
    <w:p w14:paraId="7AA980B1">
      <w:r xmlns:w="http://schemas.openxmlformats.org/wordprocessingml/2006/main">
        <w:t xml:space="preserve">[86] 战斗开始 2</w:t>
      </w:r>
    </w:p>
    <w:p w14:paraId="66373E4C">
      <w:r xmlns:w="http://schemas.openxmlformats.org/wordprocessingml/2006/main">
        <w:t xml:space="preserve">[87] 战斗参与 1</w:t>
      </w:r>
    </w:p>
    <w:p w14:paraId="3F8C8040">
      <w:r xmlns:w="http://schemas.openxmlformats.org/wordprocessingml/2006/main">
        <w:t xml:space="preserve">[88] 战斗参与 2</w:t>
      </w:r>
    </w:p>
    <w:p w14:paraId="226BFF7B">
      <w:r xmlns:w="http://schemas.openxmlformats.org/wordprocessingml/2006/main">
        <w:t xml:space="preserve">[89] 战斗胜利 1</w:t>
      </w:r>
    </w:p>
    <w:p w14:paraId="6EF32B32">
      <w:r xmlns:w="http://schemas.openxmlformats.org/wordprocessingml/2006/main">
        <w:t xml:space="preserve">[90] 战斗胜利 2</w:t>
      </w:r>
    </w:p>
    <w:p w14:paraId="0C49D952">
      <w:r xmlns:w="http://schemas.openxmlformats.org/wordprocessingml/2006/main">
        <w:t xml:space="preserve">[91] 普通攻击 1</w:t>
      </w:r>
    </w:p>
    <w:p w14:paraId="5706EEE0">
      <w:r xmlns:w="http://schemas.openxmlformats.org/wordprocessingml/2006/main">
        <w:t xml:space="preserve">[92] 这样如何？</w:t>
      </w:r>
    </w:p>
    <w:p w14:paraId="175C145F">
      <w:r xmlns:w="http://schemas.openxmlformats.org/wordprocessingml/2006/main">
        <w:t xml:space="preserve">[93] 普通攻击 2</w:t>
      </w:r>
    </w:p>
    <w:p w14:paraId="2602A92E">
      <w:r xmlns:w="http://schemas.openxmlformats.org/wordprocessingml/2006/main">
        <w:t xml:space="preserve">[94] 普通攻击 3</w:t>
      </w:r>
    </w:p>
    <w:p w14:paraId="3857CF83">
      <w:r xmlns:w="http://schemas.openxmlformats.org/wordprocessingml/2006/main">
        <w:t xml:space="preserve">[95] 独特效果激活 1</w:t>
      </w:r>
    </w:p>
    <w:p w14:paraId="12360DE1">
      <w:r xmlns:w="http://schemas.openxmlformats.org/wordprocessingml/2006/main">
        <w:t xml:space="preserve">[96] 独特效果激活 2</w:t>
      </w:r>
    </w:p>
    <w:p w14:paraId="29FE1106">
      <w:r xmlns:w="http://schemas.openxmlformats.org/wordprocessingml/2006/main">
        <w:t xml:space="preserve">[97] 独特效果激活 3</w:t>
      </w:r>
    </w:p>
    <w:p w14:paraId="1933074E">
      <w:r xmlns:w="http://schemas.openxmlformats.org/wordprocessingml/2006/main">
        <w:t xml:space="preserve">[98] 特殊招式 1</w:t>
      </w:r>
    </w:p>
    <w:p w14:paraId="7D51BCE7">
      <w:r xmlns:w="http://schemas.openxmlformats.org/wordprocessingml/2006/main">
        <w:t xml:space="preserve">[99] 我要把大家都变成粉红色♪</w:t>
      </w:r>
    </w:p>
    <w:p w14:paraId="0101ECBA">
      <w:r xmlns:w="http://schemas.openxmlformats.org/wordprocessingml/2006/main">
        <w:t xml:space="preserve">[100] 特殊招式 2</w:t>
      </w:r>
    </w:p>
    <w:p w14:paraId="6B0D4C7C">
      <w:r xmlns:w="http://schemas.openxmlformats.org/wordprocessingml/2006/main">
        <w:t xml:space="preserve">[101] 受到的伤害：1</w:t>
      </w:r>
    </w:p>
    <w:p w14:paraId="426044BC">
      <w:r xmlns:w="http://schemas.openxmlformats.org/wordprocessingml/2006/main">
        <w:t xml:space="preserve">[102] 受到的伤害：2</w:t>
      </w:r>
    </w:p>
    <w:p w14:paraId="0AB469CA">
      <w:r xmlns:w="http://schemas.openxmlformats.org/wordprocessingml/2006/main">
        <w:t xml:space="preserve">[103] 受到的伤害：3</w:t>
      </w:r>
    </w:p>
    <w:p w14:paraId="1461E069">
      <w:r xmlns:w="http://schemas.openxmlformats.org/wordprocessingml/2006/main">
        <w:t xml:space="preserve">[104] 退出</w:t>
      </w:r>
    </w:p>
    <w:p w14:paraId="0B95ACFA">
      <w:r xmlns:w="http://schemas.openxmlformats.org/wordprocessingml/2006/main">
        <w:t xml:space="preserve">[105] 在游戏中 †</w:t>
      </w:r>
    </w:p>
    <w:p w14:paraId="764FEDD4">
      <w:r xmlns:w="http://schemas.openxmlformats.org/wordprocessingml/2006/main">
        <w:t xml:space="preserve">[106] 部署完成后，会造成持续20秒的独特伤害效果。由于是范围效果，效果持续期间出现的所有敌人都会受到伤害。对高耐力首领效果显著。然而，在团队副本中，由于效果被其他效果取代，其威力会降低。</w:t>
      </w:r>
    </w:p>
    <w:p w14:paraId="40005FBB">
      <w:r xmlns:w="http://schemas.openxmlformats.org/wordprocessingml/2006/main">
        <w:t xml:space="preserve">[107] 虽然他的魔法威力很高，但作为攻击者至关重要的行动速度却很慢，导致火力平庸。最好能招募一只健谈的老虎来弥补他行动速度慢的缺陷。他的特殊攻击充能速度很快，所以很容易发动。一个优势是，主线任务中的敌人比物理攻击更容易受到魔法攻击的伤害。</w:t>
      </w:r>
    </w:p>
    <w:p w14:paraId="7CECB0BA">
      <w:r xmlns:w="http://schemas.openxmlformats.org/wordprocessingml/2006/main">
        <w:t xml:space="preserve">[108] 魔法攻击角色的一个常见弱点是，如果没有蜜咬王子，他们就无法对蜂蜜类型的敌人造成任何伤害。</w:t>
      </w:r>
    </w:p>
    <w:p w14:paraId="4B13A4FD">
      <w:r xmlns:w="http://schemas.openxmlformats.org/wordprocessingml/2006/main">
        <w:t xml:space="preserve">[109] 简易内容适宜性评估 †</w:t>
      </w:r>
    </w:p>
    <w:p w14:paraId="45172832">
      <w:r xmlns:w="http://schemas.openxmlformats.org/wordprocessingml/2006/main">
        <w:t xml:space="preserve">[110] 合适的内容、推荐的装备示例、角色发展目标等。</w:t>
      </w:r>
    </w:p>
    <w:p w14:paraId="7F2CA0FA">
      <w:r xmlns:w="http://schemas.openxmlformats.org/wordprocessingml/2006/main">
        <w:t xml:space="preserve">[111] 兼容内容</w:t>
      </w:r>
    </w:p>
    <w:p w14:paraId="52FB3E19">
      <w:r xmlns:w="http://schemas.openxmlformats.org/wordprocessingml/2006/main">
        <w:t xml:space="preserve">[112] 能力倾向</w:t>
      </w:r>
    </w:p>
    <w:p w14:paraId="723D3461">
      <w:r xmlns:w="http://schemas.openxmlformats.org/wordprocessingml/2006/main">
        <w:t xml:space="preserve">[113] 简短评论</w:t>
      </w:r>
    </w:p>
    <w:p w14:paraId="13022CB4">
      <w:r xmlns:w="http://schemas.openxmlformats.org/wordprocessingml/2006/main">
        <w:t xml:space="preserve">[114] 主线任务 活动任务</w:t>
      </w:r>
    </w:p>
    <w:p w14:paraId="37BD217B">
      <w:r xmlns:w="http://schemas.openxmlformats.org/wordprocessingml/2006/main">
        <w:t xml:space="preserve">[115] 他可以毫无问题地完成任务，但几乎没有理由专门选择他。</w:t>
      </w:r>
    </w:p>
    <w:p w14:paraId="1E2C3F40">
      <w:r xmlns:w="http://schemas.openxmlformats.org/wordprocessingml/2006/main">
        <w:t xml:space="preserve">[116] 突袭战</w:t>
      </w:r>
    </w:p>
    <w:p w14:paraId="766245DF">
      <w:r xmlns:w="http://schemas.openxmlformats.org/wordprocessingml/2006/main">
        <w:t xml:space="preserve">[117] 行动速度和水平线特殊攻击不合适。</w:t>
      </w:r>
    </w:p>
    <w:p w14:paraId="18139139">
      <w:r xmlns:w="http://schemas.openxmlformats.org/wordprocessingml/2006/main">
        <w:t xml:space="preserve">[118] 湮灭</w:t>
      </w:r>
    </w:p>
    <w:p w14:paraId="0752A1AF">
      <w:r xmlns:w="http://schemas.openxmlformats.org/wordprocessingml/2006/main">
        <w:t xml:space="preserve">[119] B宇宙</w:t>
      </w:r>
    </w:p>
    <w:p w14:paraId="4D1DA321">
      <w:r xmlns:w="http://schemas.openxmlformats.org/wordprocessingml/2006/main">
        <w:t xml:space="preserve">[120] 有时用于造成持续伤害。</w:t>
      </w:r>
    </w:p>
    <w:p w14:paraId="7EBEE0E5">
      <w:r xmlns:w="http://schemas.openxmlformats.org/wordprocessingml/2006/main">
        <w:t xml:space="preserve">[121] 能力评价指标</w:t>
      </w:r>
    </w:p>
    <w:p w14:paraId="5ACF1853">
      <w:r xmlns:w="http://schemas.openxmlformats.org/wordprocessingml/2006/main">
        <w:t xml:space="preserve">[122] ◎：优秀内容。最有可能发挥出色。○：合适内容。有较高发挥潜力。△：一般。需要一些技巧才能发挥良好，但选择理由不多。×：不合适内容。由于与内容规则、游戏系统、难度等级等不兼容，难以发挥出色。*2014年3月更新</w:t>
      </w:r>
    </w:p>
    <w:p w14:paraId="7F7A0118">
      <w:r xmlns:w="http://schemas.openxmlformats.org/wordprocessingml/2006/main">
        <w:t xml:space="preserve">[123] B 大学</w:t>
      </w:r>
    </w:p>
    <w:p w14:paraId="0E8FF733">
      <w:r xmlns:w="http://schemas.openxmlformats.org/wordprocessingml/2006/main">
        <w:t xml:space="preserve">[124] 推荐设备示例</w:t>
      </w:r>
    </w:p>
    <w:p w14:paraId="1B68556B">
      <w:r xmlns:w="http://schemas.openxmlformats.org/wordprocessingml/2006/main">
        <w:t xml:space="preserve">[125] 主要设备</w:t>
      </w:r>
    </w:p>
    <w:p w14:paraId="31FD9179">
      <w:r xmlns:w="http://schemas.openxmlformats.org/wordprocessingml/2006/main">
        <w:t xml:space="preserve">[126] 子设备</w:t>
      </w:r>
    </w:p>
    <w:p w14:paraId="2219ECC3">
      <w:r xmlns:w="http://schemas.openxmlformats.org/wordprocessingml/2006/main">
        <w:t xml:space="preserve">[127] 一件令人愉悦的物品</w:t>
      </w:r>
    </w:p>
    <w:p w14:paraId="2D975BE3">
      <w:r xmlns:w="http://schemas.openxmlformats.org/wordprocessingml/2006/main">
        <w:t xml:space="preserve">[128] 发展目标</w:t>
      </w:r>
    </w:p>
    <w:p w14:paraId="2492A303">
      <w:r xmlns:w="http://schemas.openxmlformats.org/wordprocessingml/2006/main">
        <w:t xml:space="preserve">[129] 突破极限</w:t>
      </w:r>
    </w:p>
    <w:p w14:paraId="11B68B80">
      <w:r xmlns:w="http://schemas.openxmlformats.org/wordprocessingml/2006/main">
        <w:t xml:space="preserve">[130] 致命觉醒</w:t>
      </w:r>
    </w:p>
    <w:p w14:paraId="0FBA9863">
      <w:r xmlns:w="http://schemas.openxmlformats.org/wordprocessingml/2006/main">
        <w:t xml:space="preserve">[131] 独特的觉醒</w:t>
      </w:r>
    </w:p>
    <w:p w14:paraId="453F7875">
      <w:r xmlns:w="http://schemas.openxmlformats.org/wordprocessingml/2006/main">
        <w:t xml:space="preserve">[132] 行动速度</w:t>
      </w:r>
    </w:p>
    <w:p w14:paraId="151B1545">
      <w:r xmlns:w="http://schemas.openxmlformats.org/wordprocessingml/2006/main">
        <w:t xml:space="preserve">[133] 特别收费</w:t>
      </w:r>
    </w:p>
    <w:p w14:paraId="249720A8">
      <w:r xmlns:w="http://schemas.openxmlformats.org/wordprocessingml/2006/main">
        <w:t xml:space="preserve">[134] 其他</w:t>
      </w:r>
    </w:p>
    <w:p w14:paraId="03E00C6A">
      <w:r xmlns:w="http://schemas.openxmlformats.org/wordprocessingml/2006/main">
        <w:t xml:space="preserve">[135] 培训成本</w:t>
      </w:r>
    </w:p>
    <w:p w14:paraId="0D081F4B">
      <w:r xmlns:w="http://schemas.openxmlformats.org/wordprocessingml/2006/main">
        <w:t xml:space="preserve">[136] 备注</w:t>
      </w:r>
    </w:p>
    <w:p w14:paraId="72926A70">
      <w:r xmlns:w="http://schemas.openxmlformats.org/wordprocessingml/2006/main">
        <w:t xml:space="preserve">[137] 当它进入场上并激活其独特效果时，任务就完成了。</w:t>
      </w:r>
    </w:p>
    <w:p w14:paraId="77E84499">
      <w:r xmlns:w="http://schemas.openxmlformats.org/wordprocessingml/2006/main">
        <w:t xml:space="preserve">[138] *2016年3月更新</w:t>
      </w:r>
    </w:p>
    <w:p w14:paraId="69829DF9">
      <w:r xmlns:w="http://schemas.openxmlformats.org/wordprocessingml/2006/main">
        <w:t xml:space="preserve">[139] 琐事 †</w:t>
      </w:r>
    </w:p>
    <w:p w14:paraId="7D155937">
      <w:r xmlns:w="http://schemas.openxmlformats.org/wordprocessingml/2006/main">
        <w:t xml:space="preserve">[140] 在《超强神骑士Exil》的世界中并不存在的大神骑士。该世界中的第七位（暂定）大神骑士名为梅洛提尔。伊扎纳尔和梅法尔也是该世界中并不存在的大神骑士。</w:t>
      </w:r>
    </w:p>
    <w:p w14:paraId="77635154">
      <w:r xmlns:w="http://schemas.openxmlformats.org/wordprocessingml/2006/main">
        <w:t xml:space="preserve">[141] 这是角色设定中讨论过的性格问题，如果他身处地球，很容易惹上麻烦，这是可以理解的，但是……</w:t>
      </w:r>
    </w:p>
    <w:p w14:paraId="183CA07C">
      <w:r xmlns:w="http://schemas.openxmlformats.org/wordprocessingml/2006/main">
        <w:t xml:space="preserve">[142] 在服务推出时，她是少数几个可以使用魔法攻击的 SSR 角色中唯一的 SSR，而且是一位拥有惊人魔法力量的顶级魔法攻击者……或者说，看起来是这样。</w:t>
      </w:r>
    </w:p>
    <w:p w14:paraId="2FB16087">
      <w:r xmlns:w="http://schemas.openxmlformats.org/wordprocessingml/2006/main">
        <w:t xml:space="preserve">[143] 官方推特账号简介 †</w:t>
      </w:r>
    </w:p>
    <w:p w14:paraId="6351D2E0">
      <w:r xmlns:w="http://schemas.openxmlformats.org/wordprocessingml/2006/main">
        <w:t xml:space="preserve">[144] 引言（PV）</w:t>
      </w:r>
    </w:p>
    <w:p w14:paraId="7A6B018B">
      <w:r xmlns:w="http://schemas.openxmlformats.org/wordprocessingml/2006/main">
        <w:t xml:space="preserve">[145] 引言②</w:t>
      </w:r>
    </w:p>
    <w:p w14:paraId="4B1DE466">
      <w:r xmlns:w="http://schemas.openxmlformats.org/wordprocessingml/2006/main">
        <w:t xml:space="preserve">[146] 评论表 †</w:t>
      </w:r>
    </w:p>
    <w:p w14:paraId="6504C77D">
      <w:r xmlns:w="http://schemas.openxmlformats.org/wordprocessingml/2006/main">
        <w:t xml:space="preserve">[147] 点击打开历史日志列表</w:t>
      </w:r>
    </w:p>
    <w:p w14:paraId="247567DD">
      <w:r xmlns:w="http://schemas.openxmlformats.org/wordprocessingml/2006/main">
        <w:t xml:space="preserve">[148] 末尾的数字越小，日志就越旧。</w:t>
      </w:r>
    </w:p>
    <w:p w14:paraId="4B7234AD">
      <w:r xmlns:w="http://schemas.openxmlformats.org/wordprocessingml/2006/main">
        <w:t xml:space="preserve">[149]“评论/七臂智者沙缪尔/”没有子页面。</w:t>
      </w:r>
    </w:p>
    <w:p w14:paraId="407A7527">
      <w:r xmlns:w="http://schemas.openxmlformats.org/wordprocessingml/2006/main">
        <w:t xml:space="preserve">[150] 补充说明。我指的是与连续攻击和基于攻击频率的统计数据（这些数据都很低）。——[fDCL3hAOt7M] 2021-01-08 (周五) 12:05:25</w:t>
      </w:r>
    </w:p>
    <w:p w14:paraId="2239A15D">
      <w:r xmlns:w="http://schemas.openxmlformats.org/wordprocessingml/2006/main">
        <w:t xml:space="preserve">[151] 我已经听完了所有升级语音，但是还没来得及完整听完第三条语音就达到等级上限了…… -- [/vx8jsxqZ4A] 2021-01-28 (周四) 22:31:55</w:t>
      </w:r>
    </w:p>
    <w:p w14:paraId="07896971">
      <w:r xmlns:w="http://schemas.openxmlformats.org/wordprocessingml/2006/main">
        <w:t xml:space="preserve">[152] 我觉得他们应该修改团队副本中特殊效果或场地伤害的效果。比如把伤害从1%改成1。20点伤害当然很好，但还在误差范围内。——[t0Kb.nv.NB6] 2021-02-12 (周五) 05:06:02</w:t>
      </w:r>
    </w:p>
    <w:p w14:paraId="1D0B4ADF">
      <w:r xmlns:w="http://schemas.openxmlformats.org/wordprocessingml/2006/main">
        <w:t xml:space="preserve">[153] 所以这个特殊效果对Honey也有效，是吗？不过这并不意味着我们需要在本次活动中使用她——[xDSeq00d2Gk] 2021-02-21 (周日) 21:11:52</w:t>
      </w:r>
    </w:p>
    <w:p w14:paraId="46DB93A1">
      <w:r xmlns:w="http://schemas.openxmlformats.org/wordprocessingml/2006/main">
        <w:t xml:space="preserve">[154] “在 Boss 战中务必查看敌人的生命值。” 是否这样做来检验 Sham 技能的效果，会彻底改变你的评价。这倒不是说这个技能本身强不强，而是它的效果好到让我怀疑开发者当初是否被允许把它加入游戏…… -- [BwEBHpkjiMk] 2021-03-05 (周五) 12:27:24</w:t>
      </w:r>
    </w:p>
    <w:p w14:paraId="207C4BA8">
      <w:r xmlns:w="http://schemas.openxmlformats.org/wordprocessingml/2006/main">
        <w:t xml:space="preserve">[155] 即使艺术家不介意作品中包含情色内容，那也只是浪漫甜蜜的。所以这种作品也存在。——[aRgdR3LAeJo] 2021-03-06 (周六) 18:20:54</w:t>
      </w:r>
    </w:p>
    <w:p w14:paraId="7A5C5D47">
      <w:r xmlns:w="http://schemas.openxmlformats.org/wordprocessingml/2006/main">
        <w:t xml:space="preserve">[156] 我总是混淆Shamuel和Labdiel的外表 -- [FD99abrpwio] 2021-03-11 (周四) 17:54:50</w:t>
      </w:r>
    </w:p>
    <w:p w14:paraId="31513439">
      <w:r xmlns:w="http://schemas.openxmlformats.org/wordprocessingml/2006/main">
        <w:t xml:space="preserve">[157] 我差点就输给EX Distburn了……但他恰好在最关键的时刻出现，一点点削减我的生命值，最终确保了我获胜。他的被动技能太强了。——[UbeJRawbm.A] 2021-04-24 (周六) 17:36:19</w:t>
      </w:r>
    </w:p>
    <w:p w14:paraId="68268159">
      <w:r xmlns:w="http://schemas.openxmlformats.org/wordprocessingml/2006/main">
        <w:t xml:space="preserve">[158] 进行突袭时，我总是很在意部署和移动的速度。——[hNj8eYV8ptc] 2021-04-25 (周日) 12:58:01</w:t>
      </w:r>
    </w:p>
    <w:p w14:paraId="7808200F">
      <w:r xmlns:w="http://schemas.openxmlformats.org/wordprocessingml/2006/main">
        <w:t xml:space="preserve">[159] 副装备栏位已经实装，现在“咬蜜王子”甚至可以正常碾碎蜂蜜了。因为他是我唯一的五星SSR，所以我没法比较，但他真的非常实用。我有万灵药，但即使加成之后，对某些对手来说还是威力过剩，所以我面临着增益效果浪费的“奢侈烦恼”。——[BwEBHpkjiMk] 2021-05-07 (周五) 20:19:59</w:t>
      </w:r>
    </w:p>
    <w:p w14:paraId="5983311F">
      <w:r xmlns:w="http://schemas.openxmlformats.org/wordprocessingml/2006/main">
        <w:t xml:space="preserve">[160] 我明白了，但是看了评论，好像失败H指的是双方自愿的性行为……这样的话，我想我可以把提升情色等级的事留到以后再说了——[JK3cp75NTT6] 2021-06-13 (周日) 03:28:40</w:t>
      </w:r>
    </w:p>
    <w:p w14:paraId="0A842DB7">
      <w:r xmlns:w="http://schemas.openxmlformats.org/wordprocessingml/2006/main">
        <w:t xml:space="preserve">[161] 确实很强。我用他作为我的两个主力输出外加三个辅助，但在这个训练成本很高的游戏里，我可能永远不会把他从输出位换下来。——[BwEBHpkjiMk] 2021-07-12 (周一) 21:42:35</w:t>
      </w:r>
    </w:p>
    <w:p w14:paraId="22B9D511">
      <w:r xmlns:w="http://schemas.openxmlformats.org/wordprocessingml/2006/main">
        <w:t xml:space="preserve">[162] 它很坚固，但是我想配备的装备太多了，真的很难——[PN9J0ZRxJbI] 2021-08-03 (周二) 15:42:04</w:t>
      </w:r>
    </w:p>
    <w:p w14:paraId="20460ACF">
      <w:r xmlns:w="http://schemas.openxmlformats.org/wordprocessingml/2006/main">
        <w:t xml:space="preserve">[163] 基础攻击力强的角色在任何地方都很有用。他们的独特/特殊技能也很强，简直完美。——[BwEBHpkjiMk] 2021-10-17 (周日) 14:54:34</w:t>
      </w:r>
    </w:p>
    <w:p w14:paraId="27350F39">
      <w:r xmlns:w="http://schemas.openxmlformats.org/wordprocessingml/2006/main">
        <w:t xml:space="preserve">[164] 用非正式的语气和阿祖尔说话，说明他是年纪最大的成员之一，对吧？ -- [S.Xgd9Bu3YA] 2022-05-17 (周二) 17:14:36</w:t>
      </w:r>
    </w:p>
    <w:p w14:paraId="0175B02A">
      <w:r xmlns:w="http://schemas.openxmlformats.org/wordprocessingml/2006/main">
        <w:t xml:space="preserve">[165] 这是什么？这不是强奸。这是最糟糕的。如果有两个纯爱角色，我也希望有两个强奸角色。——[WHkdNMjtPqA] 2022-06-28 (周二) 19:49:32</w:t>
      </w:r>
    </w:p>
    <w:p w14:paraId="78D3A241">
      <w:r xmlns:w="http://schemas.openxmlformats.org/wordprocessingml/2006/main">
        <w:t xml:space="preserve">[166] 被遗忘的神圣骑士，肯定没有其他装束了——[jcoItj/VoqU] 2024-12-18 (周三) 17:17:20</w:t>
      </w:r>
    </w:p>
    <w:p w14:paraId="2C873E92">
      <w:r xmlns:w="http://schemas.openxmlformats.org/wordprocessingml/2006/main">
        <w:t xml:space="preserve">[167] 如果艺术家说强奸是不允许的，那么他们似乎别无选择，只能在新服装上也采取同样的做法，而再次处理所有投诉会很麻烦，所以最终很可能会形成一种模式，他们干脆就不这么做了。——[eajdM66f1Tg] 2025-01-03 (周五) 22:08:59</w:t>
      </w:r>
    </w:p>
    <w:p w14:paraId="39A34E22">
      <w:r xmlns:w="http://schemas.openxmlformats.org/wordprocessingml/2006/main">
        <w:t xml:space="preserve">[168] 呵呵呵呵……我对这个角色的喜爱让我失去了理智，我把她升到了150级，还投入了大量的觉醒点数…… -- [gl8dfqbQZyc] 2025-05-15 (周四) 11:32:30</w:t>
      </w:r>
    </w:p>
    <w:p w14:paraId="416696A5">
      <w:r xmlns:w="http://schemas.openxmlformats.org/wordprocessingml/2006/main">
        <w:t xml:space="preserve">[169] 最近她在主线剧情中的戏份越来越多。嗯，毕竟是跟天有关的故事，所以也没办法。——[cn6xkqHPAqQ] 2026-05-27 (周三) 07:56:31</w:t>
      </w:r>
    </w:p>
    <w:p w14:paraId="705841B0">
      <w:r xmlns:w="http://schemas.openxmlformats.org/wordprocessingml/2006/main">
        <w:t xml:space="preserve">[170] ←使用棋盘前请务必阅读规则。</w:t>
      </w:r>
    </w:p>
    <w:p w14:paraId="41F06B9B">
      <w:r xmlns:w="http://schemas.openxmlformats.org/wordprocessingml/2006/main">
        <w:t xml:space="preserve">[171] 关于规则 †</w:t>
      </w:r>
    </w:p>
    <w:p w14:paraId="5DAAF221">
      <w:r xmlns:w="http://schemas.openxmlformats.org/wordprocessingml/2006/main">
        <w:t xml:space="preserve">[172] 请不要抱怨或批评页面编辑者。如果您对其他人的编辑有意见，请通过“提供替代方案”或“自行编辑”的方式进行建设性沟通。</w:t>
      </w:r>
    </w:p>
    <w:p w14:paraId="57BA7B45">
      <w:r xmlns:w="http://schemas.openxmlformats.org/wordprocessingml/2006/main">
        <w:t xml:space="preserve">[173] 请勿发布个人网站或其他禁止未经授权链接的网站的网址。</w:t>
      </w:r>
    </w:p>
    <w:p w14:paraId="421123CB">
      <w:r xmlns:w="http://schemas.openxmlformats.org/wordprocessingml/2006/main">
        <w:t xml:space="preserve">[174] 关于违反规则的帖子 †</w:t>
      </w:r>
    </w:p>
    <w:p w14:paraId="11BD8DF4">
      <w:r xmlns:w="http://schemas.openxmlformats.org/wordprocessingml/2006/main">
        <w:t xml:space="preserve">[175] 禁止发布以下类型的帖子，因为它们容易造成干扰。</w:t>
      </w:r>
    </w:p>
    <w:p w14:paraId="16F8D8E3">
      <w:r xmlns:w="http://schemas.openxmlformats.org/wordprocessingml/2006/main">
        <w:t xml:space="preserve">[176]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32D95366">
      <w:r xmlns:w="http://schemas.openxmlformats.org/wordprocessingml/2006/main">
        <w:t xml:space="preserve">[177] 其他包括使用此维基的人、官方管理员、艺术家、配音演员、现实生活中的个人以及 Twitter 用户等团体。</w:t>
      </w:r>
    </w:p>
    <w:p w14:paraId="7C0EAF5B">
      <w:r xmlns:w="http://schemas.openxmlformats.org/wordprocessingml/2006/main">
        <w:t xml:space="preserve">[178] 关于向管理层提交的帖子，我们容忍可以解释为用户反馈的评论，例如“我希望他们改进这一点”、“我希望他们尽快修复错误”和“维护时间太长了”，但我们不容忍使用辱骂性语言贬低管理层。</w:t>
      </w:r>
    </w:p>
    <w:p w14:paraId="596BD796">
      <w:r xmlns:w="http://schemas.openxmlformats.org/wordprocessingml/2006/main">
        <w:t xml:space="preserve">[179] 将讨论和意见交流视为“诽谤或对抗他人”是错误的。然而，在讨论或意见交流中使用辱骂性语言、贬低他人、挑衅他人或在缺乏明确证据的情况下发表言论，都是违法行为。说话时务必注意自己的言辞。</w:t>
      </w:r>
    </w:p>
    <w:p w14:paraId="76DCB8CD">
      <w:r xmlns:w="http://schemas.openxmlformats.org/wordprocessingml/2006/main">
        <w:t xml:space="preserve">[180] 攻击性评论是指使用“做这个”或“做那个”等强烈命令、“使用粗俗语言”、“采取居高临下的态度”或“具有挑衅性”的评论。</w:t>
      </w:r>
    </w:p>
    <w:p w14:paraId="40664337">
      <w:r xmlns:w="http://schemas.openxmlformats.org/wordprocessingml/2006/main">
        <w:t xml:space="preserve">[181] 禁止发布冒犯现有玩家的帖子，例如“还有人玩这个游戏吗？”或“这游戏已经凉了”。这并不意味着您完全不能发表任何负面言论，而是指那些超出单纯负面评价范围，构成诽谤或诋毁的帖子将被禁止发布。</w:t>
      </w:r>
    </w:p>
    <w:p w14:paraId="12C129C0">
      <w:r xmlns:w="http://schemas.openxmlformats.org/wordprocessingml/2006/main">
        <w:t xml:space="preserve">[182] 公开羞辱他人，包括泄露他人的游戏内名称或UID</w:t>
      </w:r>
    </w:p>
    <w:p w14:paraId="7E907A9D">
      <w:r xmlns:w="http://schemas.openxmlformats.org/wordprocessingml/2006/main">
        <w:t xml:space="preserve">[183] 但是，分享有助于游戏攻略的信息和视频是允许的。</w:t>
      </w:r>
    </w:p>
    <w:p w14:paraId="38C004D1">
      <w:r xmlns:w="http://schemas.openxmlformats.org/wordprocessingml/2006/main">
        <w:t xml:space="preserve">[184] 参考其他应用程序</w:t>
      </w:r>
    </w:p>
    <w:p w14:paraId="70A82C11">
      <w:r xmlns:w="http://schemas.openxmlformats.org/wordprocessingml/2006/main">
        <w:t xml:space="preserve">[185] 在多个论坛上多次发帖</w:t>
      </w:r>
    </w:p>
    <w:p w14:paraId="3790F591">
      <w:r xmlns:w="http://schemas.openxmlformats.org/wordprocessingml/2006/main">
        <w:t xml:space="preserve">[186] 写一串无意义的字符</w:t>
      </w:r>
    </w:p>
    <w:p w14:paraId="6CDCB970">
      <w:r xmlns:w="http://schemas.openxmlformats.org/wordprocessingml/2006/main">
        <w:t xml:space="preserve">[187] 关于作弊和利用漏洞的帖子</w:t>
      </w:r>
    </w:p>
    <w:p w14:paraId="5E47FD2C">
      <w:r xmlns:w="http://schemas.openxmlformats.org/wordprocessingml/2006/main">
        <w:t xml:space="preserve">[188] 最好的办法是忽略违反规则的帖子。上钩或反驳只会让事情变得更糟。</w:t>
      </w:r>
    </w:p>
    <w:p w14:paraId="2600B199">
      <w:r xmlns:w="http://schemas.openxmlformats.org/wordprocessingml/2006/main">
        <w:t xml:space="preserve">[189] *在上述规则中，“诽谤”指的是在没有客观证据的情况下诋毁和贬低他人。将所有批评性文章都归为“诽谤”是不正确的，所以请务必谨慎。</w:t>
      </w:r>
    </w:p>
    <w:p w14:paraId="36F2F621">
      <w:r xmlns:w="http://schemas.openxmlformats.org/wordprocessingml/2006/main">
        <w:t xml:space="preserve">[190] 关于修改和删除发帖日志 †</w:t>
      </w:r>
    </w:p>
    <w:p w14:paraId="1E264640">
      <w:r xmlns:w="http://schemas.openxmlformats.org/wordprocessingml/2006/main">
        <w:t xml:space="preserve">[191] 但是，允许更正印刷错误、遗漏和字体颜色。（他人出于善意所做的更正也允许。）</w:t>
      </w:r>
    </w:p>
    <w:p w14:paraId="52129155">
      <w:r xmlns:w="http://schemas.openxmlformats.org/wordprocessingml/2006/main">
        <w:t xml:space="preserve">[192] 作为例外情况，您可以删除自己的帖子，但事后必须向管理员报告。此外，删除时，请将整个评论替换为以下文本，而不是完全删除：&amp;color(#ff0000){''发帖人已删除''};</w:t>
      </w:r>
    </w:p>
    <w:p w14:paraId="291A344F">
      <w:r xmlns:w="http://schemas.openxmlformats.org/wordprocessingml/2006/main">
        <w:t xml:space="preserve">[193] 关于评论违反规则的帖子 †</w:t>
      </w:r>
    </w:p>
    <w:p w14:paraId="7DC1E6F9">
      <w:r xmlns:w="http://schemas.openxmlformats.org/wordprocessingml/2006/main">
        <w:t xml:space="preserve">[194] 您可以自行注释掉上述任何违反规则的评论，无需管理员许可。但是，注释掉评论后，请务必在“违规举报公告板”上进行举报。举报时请使用“违规举报公告板”上的模板。</w:t>
      </w:r>
    </w:p>
    <w:p w14:paraId="32B71CFD">
      <w:r xmlns:w="http://schemas.openxmlformats.org/wordprocessingml/2006/main">
        <w:t xml:space="preserve">[195] 未经 CO 报告公告板报告而被评论删除的帖子将被恢复，而评论删除帖子的人将受到处罚。</w:t>
      </w:r>
    </w:p>
    <w:p w14:paraId="2B754108">
      <w:r xmlns:w="http://schemas.openxmlformats.org/wordprocessingml/2006/main">
        <w:t xml:space="preserve">[196] 如果您反复向 CO 举报公告板举报不违反规则的帖子，我们将认为您是自私的，并将对您实施发帖和编辑限制。</w:t>
      </w:r>
    </w:p>
    <w:p w14:paraId="103D83C4">
      <w:r xmlns:w="http://schemas.openxmlformats.org/wordprocessingml/2006/main">
        <w:t xml:space="preserve">[197] 在 CO 报告公告板上，不构成违规的报告可由管理员酌情恢复。</w:t>
      </w:r>
    </w:p>
    <w:p w14:paraId="51E745B6">
      <w:r xmlns:w="http://schemas.openxmlformats.org/wordprocessingml/2006/main">
        <w:t xml:space="preserve">[198] 我们再次要求您不要评论那些不违反规则的评论。（例如，诸如“虽然不违反规则，但对任何看到它的人来说都明显是垃圾信息”、“恶作剧”或“评论整个帖子”之类的主观判断。）</w:t>
      </w:r>
    </w:p>
    <w:p w14:paraId="124F3F1F">
      <w:r xmlns:w="http://schemas.openxmlformats.org/wordprocessingml/2006/main">
        <w:t xml:space="preserve">[199] 关于不违反规则但“冒犯性”的帖子 †</w:t>
      </w:r>
    </w:p>
    <w:p w14:paraId="2F19C295">
      <w:r xmlns:w="http://schemas.openxmlformats.org/wordprocessingml/2006/main">
        <w:t xml:space="preserve">[200] 即使帖子内容具有冒犯性，除非违反版规，否则不会被删除。由于每个人对冒犯性的接受程度不同，请使用 NGID 功能隐藏评论，而不是争论或恶意挑衅。</w:t>
      </w:r>
    </w:p>
    <w:p w14:paraId="26F64EB8">
      <w:r xmlns:w="http://schemas.openxmlformats.org/wordprocessingml/2006/main">
        <w:t xml:space="preserve">[201] 挑衅难道不是一种违规行为吗？†</w:t>
      </w:r>
    </w:p>
    <w:p w14:paraId="5027B9A2">
      <w:r xmlns:w="http://schemas.openxmlformats.org/wordprocessingml/2006/main">
        <w:t xml:space="preserve">[202] 每个人对“煽动性言论”的定义都大相径庭，因此我们不认为这是违规行为。如果您认为某条评论具有煽动性，请使用 NGID 功能将其隐藏。</w:t>
      </w:r>
    </w:p>
    <w:p w14:paraId="3F18433B">
      <w:r xmlns:w="http://schemas.openxmlformats.org/wordprocessingml/2006/main">
        <w:t xml:space="preserve">[203] 抱怨难道不算违法吗？†</w:t>
      </w:r>
    </w:p>
    <w:p w14:paraId="4C0DD632">
      <w:r xmlns:w="http://schemas.openxmlformats.org/wordprocessingml/2006/main">
        <w:t xml:space="preserve">[204] 一般而言，抱怨本身并不构成违规。但是，针对本作品的负面宣传、诽谤、辱骂性语言以及超出抱怨范围的对抗性言论均构成违规。如果您认为抱怨内容冒犯了您，请使用 NGID 功能隐藏相关评论。</w:t>
      </w:r>
    </w:p>
    <w:p w14:paraId="123EC12C">
      <w:r xmlns:w="http://schemas.openxmlformats.org/wordprocessingml/2006/main">
        <w:t xml:space="preserve">[205] 如果您不确定某个帖子是否违反了规则，该怎么办？ †</w:t>
      </w:r>
    </w:p>
    <w:p w14:paraId="04E09393">
      <w:r xmlns:w="http://schemas.openxmlformats.org/wordprocessingml/2006/main">
        <w:t xml:space="preserve">[206] 有些帖子内容含糊不清，难以判断是否违规。评论删除这类含糊不清的帖子可能会导致问题，所以请不要评论删除，而是使用 NGID 功能将评论隐藏起来。</w:t>
      </w:r>
    </w:p>
    <w:p w14:paraId="30A7D7B2">
      <w:r xmlns:w="http://schemas.openxmlformats.org/wordprocessingml/2006/main">
        <w:t xml:space="preserve">[207] 对屡犯者的处罚 †</w:t>
      </w:r>
    </w:p>
    <w:p w14:paraId="47895459">
      <w:r xmlns:w="http://schemas.openxmlformats.org/wordprocessingml/2006/main">
        <w:t xml:space="preserve">[208] 屡次违反规则或发布特别恶意的帖子，管理员可酌情予以处罚，例如“禁止访问”或“限制发帖”。</w:t>
      </w:r>
    </w:p>
    <w:p w14:paraId="5E0D2EB4">
      <w:r xmlns:w="http://schemas.openxmlformats.org/wordprocessingml/2006/main">
        <w:t xml:space="preserve">[209] 如果您对进一步改进有任何建议，请通过 Wiki 管理公告板与我们联系。</w:t>
      </w:r>
    </w:p>
    <w:p w14:paraId="7E8383B1"/>
    <w:p w14:paraId="309EE6E6">
      <w:r xmlns:w="http://schemas.openxmlformats.org/wordprocessingml/2006/main">
        <w:rPr>
          <w:b/>
        </w:rPr>
        <w:t xml:space="preserve">A146</w:t>
      </w:r>
    </w:p>
    <w:p w14:paraId="7138354E">
      <w:r xmlns:w="http://schemas.openxmlformats.org/wordprocessingml/2006/main">
        <w:t xml:space="preserve">[0] 索引：所有角色 | SSR 角色 | SR 角色 | R 角色 | NPC 角色</w:t>
      </w:r>
    </w:p>
    <w:p w14:paraId="4A285726">
      <w:r xmlns:w="http://schemas.openxmlformats.org/wordprocessingml/2006/main">
        <w:t xml:space="preserve">[1] 基本信息</w:t>
      </w:r>
    </w:p>
    <w:p w14:paraId="0AAED23D">
      <w:r xmlns:w="http://schemas.openxmlformats.org/wordprocessingml/2006/main">
        <w:t xml:space="preserve">[2] 语音</w:t>
      </w:r>
    </w:p>
    <w:p w14:paraId="2AF7EDEA">
      <w:r xmlns:w="http://schemas.openxmlformats.org/wordprocessingml/2006/main">
        <w:t xml:space="preserve">[3] 内容适用性简易评估</w:t>
      </w:r>
    </w:p>
    <w:p w14:paraId="7E4F83F5">
      <w:r xmlns:w="http://schemas.openxmlformats.org/wordprocessingml/2006/main">
        <w:t xml:space="preserve">[4] 其他版本及相关角色</w:t>
      </w:r>
    </w:p>
    <w:p w14:paraId="541F965E">
      <w:r xmlns:w="http://schemas.openxmlformats.org/wordprocessingml/2006/main">
        <w:t xml:space="preserve">[5] 琐事</w:t>
      </w:r>
    </w:p>
    <w:p w14:paraId="1036D7E3">
      <w:r xmlns:w="http://schemas.openxmlformats.org/wordprocessingml/2006/main">
        <w:t xml:space="preserve">[6] 官方推特账号介绍</w:t>
      </w:r>
    </w:p>
    <w:p w14:paraId="39221800">
      <w:r xmlns:w="http://schemas.openxmlformats.org/wordprocessingml/2006/main">
        <w:t xml:space="preserve">[7] 评论表单</w:t>
      </w:r>
    </w:p>
    <w:p w14:paraId="24BAF35D">
      <w:r xmlns:w="http://schemas.openxmlformats.org/wordprocessingml/2006/main">
        <w:t xml:space="preserve">[8] 基本信息 †</w:t>
      </w:r>
    </w:p>
    <w:p w14:paraId="695F4F03">
      <w:r xmlns:w="http://schemas.openxmlformats.org/wordprocessingml/2006/main">
        <w:t xml:space="preserve">[9] 变换图像</w:t>
      </w:r>
    </w:p>
    <w:p w14:paraId="25B1B836">
      <w:r xmlns:w="http://schemas.openxmlformats.org/wordprocessingml/2006/main">
        <w:t xml:space="preserve">[10] 简介</w:t>
      </w:r>
    </w:p>
    <w:p w14:paraId="37D7E464">
      <w:r xmlns:w="http://schemas.openxmlformats.org/wordprocessingml/2006/main">
        <w:t xml:space="preserve">[11] 姓名</w:t>
      </w:r>
    </w:p>
    <w:p w14:paraId="7BF41296">
      <w:r xmlns:w="http://schemas.openxmlformats.org/wordprocessingml/2006/main">
        <w:t xml:space="preserve">[12] 第三把剑，伊扎纳尔</w:t>
      </w:r>
    </w:p>
    <w:p w14:paraId="0C59BF88">
      <w:r xmlns:w="http://schemas.openxmlformats.org/wordprocessingml/2006/main">
        <w:t xml:space="preserve">[13] 真实姓名</w:t>
      </w:r>
    </w:p>
    <w:p w14:paraId="1FC38CEB">
      <w:r xmlns:w="http://schemas.openxmlformats.org/wordprocessingml/2006/main">
        <w:t xml:space="preserve">[14] 伊扎纳</w:t>
      </w:r>
    </w:p>
    <w:p w14:paraId="32731F4B">
      <w:r xmlns:w="http://schemas.openxmlformats.org/wordprocessingml/2006/main">
        <w:t xml:space="preserve">[15] 稀有度</w:t>
      </w:r>
    </w:p>
    <w:p w14:paraId="58C7A432">
      <w:r xmlns:w="http://schemas.openxmlformats.org/wordprocessingml/2006/main">
        <w:t xml:space="preserve">[16] 普通攻击</w:t>
      </w:r>
    </w:p>
    <w:p w14:paraId="79B86037">
      <w:r xmlns:w="http://schemas.openxmlformats.org/wordprocessingml/2006/main">
        <w:t xml:space="preserve">[17] 近战攻击（物理）</w:t>
      </w:r>
    </w:p>
    <w:p w14:paraId="7DCF2A64">
      <w:r xmlns:w="http://schemas.openxmlformats.org/wordprocessingml/2006/main">
        <w:t xml:space="preserve">[18] 附属派系</w:t>
      </w:r>
    </w:p>
    <w:p w14:paraId="54AAE38C">
      <w:r xmlns:w="http://schemas.openxmlformats.org/wordprocessingml/2006/main">
        <w:t xml:space="preserve">[19] 神圣骑士（天）</w:t>
      </w:r>
    </w:p>
    <w:p w14:paraId="4617AB06">
      <w:r xmlns:w="http://schemas.openxmlformats.org/wordprocessingml/2006/main">
        <w:t xml:space="preserve">[20] 特殊属性</w:t>
      </w:r>
    </w:p>
    <w:p w14:paraId="14B60112">
      <w:r xmlns:w="http://schemas.openxmlformats.org/wordprocessingml/2006/main">
        <w:t xml:space="preserve">[21] 九位神骑士</w:t>
      </w:r>
    </w:p>
    <w:p w14:paraId="4E281719">
      <w:r xmlns:w="http://schemas.openxmlformats.org/wordprocessingml/2006/main">
        <w:t xml:space="preserve">[22] 鹤屋春人</w:t>
      </w:r>
    </w:p>
    <w:p w14:paraId="27C2E2C7">
      <w:r xmlns:w="http://schemas.openxmlformats.org/wordprocessingml/2006/main">
        <w:t xml:space="preserve">[23] 插图</w:t>
      </w:r>
    </w:p>
    <w:p w14:paraId="25752D19">
      <w:r xmlns:w="http://schemas.openxmlformats.org/wordprocessingml/2006/main">
        <w:t xml:space="preserve">[24] 冈雄一</w:t>
      </w:r>
    </w:p>
    <w:p w14:paraId="5283BFEB">
      <w:r xmlns:w="http://schemas.openxmlformats.org/wordprocessingml/2006/main">
        <w:t xml:space="preserve">[25] SD字符</w:t>
      </w:r>
    </w:p>
    <w:p w14:paraId="7C30396D">
      <w:r xmlns:w="http://schemas.openxmlformats.org/wordprocessingml/2006/main">
        <w:t xml:space="preserve">[26] 风味文字</w:t>
      </w:r>
    </w:p>
    <w:p w14:paraId="1CB1801A">
      <w:r xmlns:w="http://schemas.openxmlformats.org/wordprocessingml/2006/main">
        <w:t xml:space="preserve">[27] “冲锋！”他是九大骑士之一，也是天界最强大的战士。他兴高采烈地冲入激烈的战场，挥舞着利剑斩杀敌人。由于他总是身先士卒，因此深受同伴们的信任。除了战斗之外，他对其他事情都比较漫不经心，尤其不擅长使用电子设备。他嗓门很大，来到人间后就迷上了卡拉OK。</w:t>
      </w:r>
    </w:p>
    <w:p w14:paraId="19B37B29">
      <w:r xmlns:w="http://schemas.openxmlformats.org/wordprocessingml/2006/main">
        <w:t xml:space="preserve">[28] 如何获得</w:t>
      </w:r>
    </w:p>
    <w:p w14:paraId="2BDC95EE">
      <w:r xmlns:w="http://schemas.openxmlformats.org/wordprocessingml/2006/main">
        <w:t xml:space="preserve">[29] 标准扭蛋</w:t>
      </w:r>
    </w:p>
    <w:p w14:paraId="0BD061A4">
      <w:r xmlns:w="http://schemas.openxmlformats.org/wordprocessingml/2006/main">
        <w:t xml:space="preserve">[30] 基本属性</w:t>
      </w:r>
    </w:p>
    <w:p w14:paraId="6DD3AF25">
      <w:r xmlns:w="http://schemas.openxmlformats.org/wordprocessingml/2006/main">
        <w:t xml:space="preserve">[31] 级</w:t>
      </w:r>
    </w:p>
    <w:p w14:paraId="7A5151BD">
      <w:r xmlns:w="http://schemas.openxmlformats.org/wordprocessingml/2006/main">
        <w:t xml:space="preserve">[32] 耐力</w:t>
      </w:r>
    </w:p>
    <w:p w14:paraId="18FDB18A">
      <w:r xmlns:w="http://schemas.openxmlformats.org/wordprocessingml/2006/main">
        <w:t xml:space="preserve">[33] 攻击力</w:t>
      </w:r>
    </w:p>
    <w:p w14:paraId="27806EEA">
      <w:r xmlns:w="http://schemas.openxmlformats.org/wordprocessingml/2006/main">
        <w:t xml:space="preserve">[34] 防御能力</w:t>
      </w:r>
    </w:p>
    <w:p w14:paraId="2DDACA97">
      <w:r xmlns:w="http://schemas.openxmlformats.org/wordprocessingml/2006/main">
        <w:t xml:space="preserve">[35] 魔力</w:t>
      </w:r>
    </w:p>
    <w:p w14:paraId="1839442E">
      <w:r xmlns:w="http://schemas.openxmlformats.org/wordprocessingml/2006/main">
        <w:t xml:space="preserve">[36] 魔法抗性</w:t>
      </w:r>
    </w:p>
    <w:p w14:paraId="79955164">
      <w:r xmlns:w="http://schemas.openxmlformats.org/wordprocessingml/2006/main">
        <w:t xml:space="preserve">[37] 详细状态</w:t>
      </w:r>
    </w:p>
    <w:p w14:paraId="5E8C921B">
      <w:r xmlns:w="http://schemas.openxmlformats.org/wordprocessingml/2006/main">
        <w:t xml:space="preserve">[38] 准确性</w:t>
      </w:r>
    </w:p>
    <w:p w14:paraId="027B5A7A">
      <w:r xmlns:w="http://schemas.openxmlformats.org/wordprocessingml/2006/main">
        <w:t xml:space="preserve">[39] 回避能力</w:t>
      </w:r>
    </w:p>
    <w:p w14:paraId="4BC7EBCB">
      <w:r xmlns:w="http://schemas.openxmlformats.org/wordprocessingml/2006/main">
        <w:t xml:space="preserve">[40] 连击率</w:t>
      </w:r>
    </w:p>
    <w:p w14:paraId="3AB37B1E">
      <w:r xmlns:w="http://schemas.openxmlformats.org/wordprocessingml/2006/main">
        <w:t xml:space="preserve">[41] 反击率</w:t>
      </w:r>
    </w:p>
    <w:p w14:paraId="0C8833E5">
      <w:r xmlns:w="http://schemas.openxmlformats.org/wordprocessingml/2006/main">
        <w:t xml:space="preserve">[42] 眩晕激活率</w:t>
      </w:r>
    </w:p>
    <w:p w14:paraId="7D791880">
      <w:r xmlns:w="http://schemas.openxmlformats.org/wordprocessingml/2006/main">
        <w:t xml:space="preserve">[43] 抗眩晕能力</w:t>
      </w:r>
    </w:p>
    <w:p w14:paraId="31DB3F7B">
      <w:r xmlns:w="http://schemas.openxmlformats.org/wordprocessingml/2006/main">
        <w:t xml:space="preserve">[44] 移动速度</w:t>
      </w:r>
    </w:p>
    <w:p w14:paraId="7D665C0E">
      <w:r xmlns:w="http://schemas.openxmlformats.org/wordprocessingml/2006/main">
        <w:t xml:space="preserve">[45] 部署速度</w:t>
      </w:r>
    </w:p>
    <w:p w14:paraId="6DE642BE">
      <w:r xmlns:w="http://schemas.openxmlformats.org/wordprocessingml/2006/main">
        <w:t xml:space="preserve">[46] 行动速度</w:t>
      </w:r>
    </w:p>
    <w:p w14:paraId="21EB8456">
      <w:r xmlns:w="http://schemas.openxmlformats.org/wordprocessingml/2006/main">
        <w:t xml:space="preserve">[47] 特殊填充量</w:t>
      </w:r>
    </w:p>
    <w:p w14:paraId="372125BA">
      <w:r xmlns:w="http://schemas.openxmlformats.org/wordprocessingml/2006/main">
        <w:t xml:space="preserve">[48] 特殊招式</w:t>
      </w:r>
    </w:p>
    <w:p w14:paraId="39209DC7">
      <w:r xmlns:w="http://schemas.openxmlformats.org/wordprocessingml/2006/main">
        <w:t xml:space="preserve">[49] 姓名</w:t>
      </w:r>
    </w:p>
    <w:p w14:paraId="57E36D71">
      <w:r xmlns:w="http://schemas.openxmlformats.org/wordprocessingml/2006/main">
        <w:t xml:space="preserve">[50] 效应</w:t>
      </w:r>
    </w:p>
    <w:p w14:paraId="3079302B">
      <w:r xmlns:w="http://schemas.openxmlformats.org/wordprocessingml/2006/main">
        <w:t xml:space="preserve">[51] 罪恶之剑，净化罪恶之剑</w:t>
      </w:r>
    </w:p>
    <w:p w14:paraId="561E149C">
      <w:r xmlns:w="http://schemas.openxmlformats.org/wordprocessingml/2006/main">
        <w:t xml:space="preserve">[52] 对单个敌人造成 6 倍物理伤害。移除增益效果。</w:t>
      </w:r>
    </w:p>
    <w:p w14:paraId="5A8FAB60">
      <w:r xmlns:w="http://schemas.openxmlformats.org/wordprocessingml/2006/main">
        <w:t xml:space="preserve">[53] 恶行斩杀剑 污秽毘+</w:t>
      </w:r>
    </w:p>
    <w:p w14:paraId="1B7BE964">
      <w:r xmlns:w="http://schemas.openxmlformats.org/wordprocessingml/2006/main">
        <w:t xml:space="preserve">[54] 对单个敌人造成9倍物理伤害。移除增益效果。</w:t>
      </w:r>
    </w:p>
    <w:p w14:paraId="63F94AD4">
      <w:r xmlns:w="http://schemas.openxmlformats.org/wordprocessingml/2006/main">
        <w:t xml:space="preserve">[55] 独特效果</w:t>
      </w:r>
    </w:p>
    <w:p w14:paraId="53FA64BC">
      <w:r xmlns:w="http://schemas.openxmlformats.org/wordprocessingml/2006/main">
        <w:t xml:space="preserve">[56] 姓名</w:t>
      </w:r>
    </w:p>
    <w:p w14:paraId="44840019">
      <w:r xmlns:w="http://schemas.openxmlformats.org/wordprocessingml/2006/main">
        <w:t xml:space="preserve">[57] 效应</w:t>
      </w:r>
    </w:p>
    <w:p w14:paraId="7961BDB5">
      <w:r xmlns:w="http://schemas.openxmlformats.org/wordprocessingml/2006/main">
        <w:t xml:space="preserve">[58] 吼！</w:t>
      </w:r>
    </w:p>
    <w:p w14:paraId="503021FA">
      <w:r xmlns:w="http://schemas.openxmlformats.org/wordprocessingml/2006/main">
        <w:t xml:space="preserve">[59] 出击完成后，除自身外所有友军单位的特殊攻击槽增加 25%。</w:t>
      </w:r>
    </w:p>
    <w:p w14:paraId="39D1F60C">
      <w:r xmlns:w="http://schemas.openxmlformats.org/wordprocessingml/2006/main">
        <w:t xml:space="preserve">[60] 吼！+</w:t>
      </w:r>
    </w:p>
    <w:p w14:paraId="520B7936">
      <w:r xmlns:w="http://schemas.openxmlformats.org/wordprocessingml/2006/main">
        <w:t xml:space="preserve">[61] 出击结束后，所有友军单位的特殊攻击槽增加 25%。</w:t>
      </w:r>
    </w:p>
    <w:p w14:paraId="43B26A43">
      <w:r xmlns:w="http://schemas.openxmlformats.org/wordprocessingml/2006/main">
        <w:t xml:space="preserve">[62] 休闲服装照片</w:t>
      </w:r>
    </w:p>
    <w:p w14:paraId="6C81CF7E">
      <w:r xmlns:w="http://schemas.openxmlformats.org/wordprocessingml/2006/main">
        <w:t xml:space="preserve">[63] 增强图像</w:t>
      </w:r>
    </w:p>
    <w:p w14:paraId="3EABD4FE">
      <w:r xmlns:w="http://schemas.openxmlformats.org/wordprocessingml/2006/main">
        <w:t xml:space="preserve">[64] 语音 †</w:t>
      </w:r>
    </w:p>
    <w:p w14:paraId="7F708A70">
      <w:r xmlns:w="http://schemas.openxmlformats.org/wordprocessingml/2006/main">
        <w:t xml:space="preserve">[65] 点击打开行列表</w:t>
      </w:r>
    </w:p>
    <w:p w14:paraId="66C0FA40">
      <w:r xmlns:w="http://schemas.openxmlformats.org/wordprocessingml/2006/main">
        <w:t xml:space="preserve">[66] 加入</w:t>
      </w:r>
    </w:p>
    <w:p w14:paraId="5FDE9E0D">
      <w:r xmlns:w="http://schemas.openxmlformats.org/wordprocessingml/2006/main">
        <w:t xml:space="preserve">[67] 审判之剑第三剑伊扎奈尔将听从你的指挥，独自作战。任务交给我吧！</w:t>
      </w:r>
    </w:p>
    <w:p w14:paraId="379D1F50">
      <w:r xmlns:w="http://schemas.openxmlformats.org/wordprocessingml/2006/main">
        <w:t xml:space="preserve">[68] 对话 1（转换后）</w:t>
      </w:r>
    </w:p>
    <w:p w14:paraId="708B79BE">
      <w:r xmlns:w="http://schemas.openxmlformats.org/wordprocessingml/2006/main">
        <w:t xml:space="preserve">[69] 当我穿上这神圣的盔甲时，我的心雀跃不已。我迫不及待地想和我的战友们一起冲锋陷阵……！</w:t>
      </w:r>
    </w:p>
    <w:p w14:paraId="4F56B043">
      <w:r xmlns:w="http://schemas.openxmlformats.org/wordprocessingml/2006/main">
        <w:t xml:space="preserve">[70] 对话 2（转换后）</w:t>
      </w:r>
    </w:p>
    <w:p w14:paraId="613A7671">
      <w:r xmlns:w="http://schemas.openxmlformats.org/wordprocessingml/2006/main">
        <w:t xml:space="preserve">[71] 这个基地是个好地方。这里气氛轻松，但又保持着适度的紧张感。</w:t>
      </w:r>
    </w:p>
    <w:p w14:paraId="103A1E17">
      <w:r xmlns:w="http://schemas.openxmlformats.org/wordprocessingml/2006/main">
        <w:t xml:space="preserve">[72] 对话 3（转换后）</w:t>
      </w:r>
    </w:p>
    <w:p w14:paraId="1B249C1A">
      <w:r xmlns:w="http://schemas.openxmlformats.org/wordprocessingml/2006/main">
        <w:t xml:space="preserve">[73] 在对手的攻击到达我们之前，我们可以……说起来容易做起来难。</w:t>
      </w:r>
    </w:p>
    <w:p w14:paraId="500D0617">
      <w:r xmlns:w="http://schemas.openxmlformats.org/wordprocessingml/2006/main">
        <w:t xml:space="preserve">[74] 对话 4（转换后）</w:t>
      </w:r>
    </w:p>
    <w:p w14:paraId="169C3D29">
      <w:r xmlns:w="http://schemas.openxmlformats.org/wordprocessingml/2006/main">
        <w:t xml:space="preserve">[75] 啊，啊……！如果你要碰我，至少说句话吧……自从我拥有了这具身体，我的皮肤就变得异常敏感……</w:t>
      </w:r>
    </w:p>
    <w:p w14:paraId="47FDF191">
      <w:r xmlns:w="http://schemas.openxmlformats.org/wordprocessingml/2006/main">
        <w:t xml:space="preserve">[76] 空闲 1（转换后）</w:t>
      </w:r>
    </w:p>
    <w:p w14:paraId="587038E9">
      <w:r xmlns:w="http://schemas.openxmlformats.org/wordprocessingml/2006/main">
        <w:t xml:space="preserve">[77] 在天上，他们率领突击部队。他们个个严肃认真、诚实能干，唯一的缺点就是不听别人的话。</w:t>
      </w:r>
    </w:p>
    <w:p w14:paraId="2FF61164">
      <w:r xmlns:w="http://schemas.openxmlformats.org/wordprocessingml/2006/main">
        <w:t xml:space="preserve">[78] 空闲 2（转换后）</w:t>
      </w:r>
    </w:p>
    <w:p w14:paraId="7FA5D9FD">
      <w:r xmlns:w="http://schemas.openxmlformats.org/wordprocessingml/2006/main">
        <w:t xml:space="preserve">[79] 清晨锻炼对身心都很有好处！理想情况下，我希望晚上9点睡觉，凌晨3点起床！</w:t>
      </w:r>
    </w:p>
    <w:p w14:paraId="4A915503">
      <w:r xmlns:w="http://schemas.openxmlformats.org/wordprocessingml/2006/main">
        <w:t xml:space="preserve">[80] 对话 1（转变前）</w:t>
      </w:r>
    </w:p>
    <w:p w14:paraId="0E411CBA">
      <w:r xmlns:w="http://schemas.openxmlformats.org/wordprocessingml/2006/main">
        <w:t xml:space="preserve">[81] 对于战士来说，能够大声说话是一种天赋。它可以用来恐吓敌人，</w:t>
      </w:r>
    </w:p>
    <w:p w14:paraId="4F38DA18">
      <w:r xmlns:w="http://schemas.openxmlformats.org/wordprocessingml/2006/main">
        <w:t xml:space="preserve">[82] 对话 2（转变前）</w:t>
      </w:r>
    </w:p>
    <w:p w14:paraId="5875598A">
      <w:r xmlns:w="http://schemas.openxmlformats.org/wordprocessingml/2006/main">
        <w:t xml:space="preserve">[83] 我真的很享受在基地里的生活。最棒的是能够和拥有各种能力和技能的战士们切磋！</w:t>
      </w:r>
    </w:p>
    <w:p w14:paraId="0BA7F3B1">
      <w:r xmlns:w="http://schemas.openxmlformats.org/wordprocessingml/2006/main">
        <w:t xml:space="preserve">[84] 对话 3（转变前）</w:t>
      </w:r>
    </w:p>
    <w:p w14:paraId="006D75DD">
      <w:r xmlns:w="http://schemas.openxmlformats.org/wordprocessingml/2006/main">
        <w:t xml:space="preserve">[85] 我好像跟机器总是不来电……每次我碰机器……都会马上把它弄坏。我刚才又弄坏了……对不起……</w:t>
      </w:r>
    </w:p>
    <w:p w14:paraId="136F0808">
      <w:r xmlns:w="http://schemas.openxmlformats.org/wordprocessingml/2006/main">
        <w:t xml:space="preserve">[86] 对话 4（转变前）</w:t>
      </w:r>
    </w:p>
    <w:p w14:paraId="4F8FB4B7">
      <w:r xmlns:w="http://schemas.openxmlformats.org/wordprocessingml/2006/main">
        <w:t xml:space="preserve">[87] 如果您有时间，能否跟我一起训练？我想亲身学习地球上发展起来的精妙武术技巧。</w:t>
      </w:r>
    </w:p>
    <w:p w14:paraId="440EA70A">
      <w:r xmlns:w="http://schemas.openxmlformats.org/wordprocessingml/2006/main">
        <w:t xml:space="preserve">[88] 空闲 1（转换前）</w:t>
      </w:r>
    </w:p>
    <w:p w14:paraId="68C6E696">
      <w:r xmlns:w="http://schemas.openxmlformats.org/wordprocessingml/2006/main">
        <w:t xml:space="preserve">[89] 卡拉OK！真是一种绝妙的娱乐方式！不管你唱得多大声，都不会有人抱怨！</w:t>
      </w:r>
    </w:p>
    <w:p w14:paraId="14CF1F0B">
      <w:r xmlns:w="http://schemas.openxmlformats.org/wordprocessingml/2006/main">
        <w:t xml:space="preserve">[90] 空闲 2（转换前）</w:t>
      </w:r>
    </w:p>
    <w:p w14:paraId="66B8099D">
      <w:r xmlns:w="http://schemas.openxmlformats.org/wordprocessingml/2006/main">
        <w:t xml:space="preserve">[91] 如果你训练过度，只会降低效率。良好的训练需要充足的休息。</w:t>
      </w:r>
    </w:p>
    <w:p w14:paraId="07451591">
      <w:r xmlns:w="http://schemas.openxmlformats.org/wordprocessingml/2006/main">
        <w:t xml:space="preserve">[92] 升级 1</w:t>
      </w:r>
    </w:p>
    <w:p w14:paraId="3AB03935">
      <w:r xmlns:w="http://schemas.openxmlformats.org/wordprocessingml/2006/main">
        <w:t xml:space="preserve">[93] 谢谢您。多亏了您，长官，我变得更强壮了。</w:t>
      </w:r>
    </w:p>
    <w:p w14:paraId="57BE9167">
      <w:r xmlns:w="http://schemas.openxmlformats.org/wordprocessingml/2006/main">
        <w:t xml:space="preserve">[94] 升级 2</w:t>
      </w:r>
    </w:p>
    <w:p w14:paraId="207B79DD">
      <w:r xmlns:w="http://schemas.openxmlformats.org/wordprocessingml/2006/main">
        <w:t xml:space="preserve">[95] 啊……！那里……呃，那里，再摸摸我……</w:t>
      </w:r>
    </w:p>
    <w:p w14:paraId="76D976F4">
      <w:r xmlns:w="http://schemas.openxmlformats.org/wordprocessingml/2006/main">
        <w:t xml:space="preserve">[96] 升级 3</w:t>
      </w:r>
    </w:p>
    <w:p w14:paraId="6AA7B9BC">
      <w:r xmlns:w="http://schemas.openxmlformats.org/wordprocessingml/2006/main">
        <w:t xml:space="preserve">[97] 啊！啊，啊……！这是我第一次感觉这么好……！</w:t>
      </w:r>
    </w:p>
    <w:p w14:paraId="71E90733">
      <w:r xmlns:w="http://schemas.openxmlformats.org/wordprocessingml/2006/main">
        <w:t xml:space="preserve">[98] 捕获</w:t>
      </w:r>
    </w:p>
    <w:p w14:paraId="681726F5">
      <w:r xmlns:w="http://schemas.openxmlformats.org/wordprocessingml/2006/main">
        <w:t xml:space="preserve">[99] 我认输了……请随意处置我的尸体……</w:t>
      </w:r>
    </w:p>
    <w:p w14:paraId="24CF17FF">
      <w:r xmlns:w="http://schemas.openxmlformats.org/wordprocessingml/2006/main">
        <w:t xml:space="preserve">[100] 战斗开始 1</w:t>
      </w:r>
    </w:p>
    <w:p w14:paraId="2F85C2F0">
      <w:r xmlns:w="http://schemas.openxmlformats.org/wordprocessingml/2006/main">
        <w:t xml:space="preserve">[101] 现在，冲锋！</w:t>
      </w:r>
    </w:p>
    <w:p w14:paraId="2E048832">
      <w:r xmlns:w="http://schemas.openxmlformats.org/wordprocessingml/2006/main">
        <w:t xml:space="preserve">[102] 战斗开始 2</w:t>
      </w:r>
    </w:p>
    <w:p w14:paraId="33E4F652">
      <w:r xmlns:w="http://schemas.openxmlformats.org/wordprocessingml/2006/main">
        <w:t xml:space="preserve">[103] 天哪！瓦尔基里·伊扎奈尔！</w:t>
      </w:r>
    </w:p>
    <w:p w14:paraId="00EFAF98">
      <w:r xmlns:w="http://schemas.openxmlformats.org/wordprocessingml/2006/main">
        <w:t xml:space="preserve">[104] 参与战斗 1</w:t>
      </w:r>
    </w:p>
    <w:p w14:paraId="6F344FEF">
      <w:r xmlns:w="http://schemas.openxmlformats.org/wordprocessingml/2006/main">
        <w:t xml:space="preserve">[105] 审判之剑的第三把剑，伊扎纳尔！我来了！</w:t>
      </w:r>
    </w:p>
    <w:p w14:paraId="3A0546F9">
      <w:r xmlns:w="http://schemas.openxmlformats.org/wordprocessingml/2006/main">
        <w:t xml:space="preserve">[106] 战斗参与 2</w:t>
      </w:r>
    </w:p>
    <w:p w14:paraId="680DBC52">
      <w:r xmlns:w="http://schemas.openxmlformats.org/wordprocessingml/2006/main">
        <w:t xml:space="preserve">[107] 我要把神剑阳炎变成锈！</w:t>
      </w:r>
    </w:p>
    <w:p w14:paraId="4D2D9EE7">
      <w:r xmlns:w="http://schemas.openxmlformats.org/wordprocessingml/2006/main">
        <w:t xml:space="preserve">[108] 战斗胜利 1</w:t>
      </w:r>
    </w:p>
    <w:p w14:paraId="273A011A">
      <w:r xmlns:w="http://schemas.openxmlformats.org/wordprocessingml/2006/main">
        <w:t xml:space="preserve">[109] 这是我们的胜利！让我们高呼胜利的口号！</w:t>
      </w:r>
    </w:p>
    <w:p w14:paraId="24B1F980">
      <w:r xmlns:w="http://schemas.openxmlformats.org/wordprocessingml/2006/main">
        <w:t xml:space="preserve">[110] 战斗胜利 2</w:t>
      </w:r>
    </w:p>
    <w:p w14:paraId="0D7C9CF9">
      <w:r xmlns:w="http://schemas.openxmlformats.org/wordprocessingml/2006/main">
        <w:t xml:space="preserve">[111] 让我们稳扎稳打，一场一场地赢得胜利。</w:t>
      </w:r>
    </w:p>
    <w:p w14:paraId="452BF86D">
      <w:r xmlns:w="http://schemas.openxmlformats.org/wordprocessingml/2006/main">
        <w:t xml:space="preserve">[112] 普通攻击 1</w:t>
      </w:r>
    </w:p>
    <w:p w14:paraId="18AB091D">
      <w:r xmlns:w="http://schemas.openxmlformats.org/wordprocessingml/2006/main">
        <w:t xml:space="preserve">[113] 尝尝这个！</w:t>
      </w:r>
    </w:p>
    <w:p w14:paraId="741FCAFE">
      <w:r xmlns:w="http://schemas.openxmlformats.org/wordprocessingml/2006/main">
        <w:t xml:space="preserve">[114] 普通攻击 2</w:t>
      </w:r>
    </w:p>
    <w:p w14:paraId="0446B2FD">
      <w:r xmlns:w="http://schemas.openxmlformats.org/wordprocessingml/2006/main">
        <w:t xml:space="preserve">[115] 呼！</w:t>
      </w:r>
    </w:p>
    <w:p w14:paraId="77823E07">
      <w:r xmlns:w="http://schemas.openxmlformats.org/wordprocessingml/2006/main">
        <w:t xml:space="preserve">[116] 普通攻击 3</w:t>
      </w:r>
    </w:p>
    <w:p w14:paraId="24BE2972">
      <w:r xmlns:w="http://schemas.openxmlformats.org/wordprocessingml/2006/main">
        <w:t xml:space="preserve">[117] 咦！</w:t>
      </w:r>
    </w:p>
    <w:p w14:paraId="58D4DD47">
      <w:r xmlns:w="http://schemas.openxmlformats.org/wordprocessingml/2006/main">
        <w:t xml:space="preserve">[118] 独特效果激活 1</w:t>
      </w:r>
    </w:p>
    <w:p w14:paraId="22B5438B">
      <w:r xmlns:w="http://schemas.openxmlformats.org/wordprocessingml/2006/main">
        <w:t xml:space="preserve">[119] 出发！</w:t>
      </w:r>
    </w:p>
    <w:p w14:paraId="588EB773">
      <w:r xmlns:w="http://schemas.openxmlformats.org/wordprocessingml/2006/main">
        <w:t xml:space="preserve">[120] 独特效果激活 2</w:t>
      </w:r>
    </w:p>
    <w:p w14:paraId="234A60E1">
      <w:r xmlns:w="http://schemas.openxmlformats.org/wordprocessingml/2006/main">
        <w:t xml:space="preserve">【121】呐・喊！</w:t>
      </w:r>
    </w:p>
    <w:p w14:paraId="33D7E36A">
      <w:r xmlns:w="http://schemas.openxmlformats.org/wordprocessingml/2006/main">
        <w:t xml:space="preserve">[122] 独特效果激活 3</w:t>
      </w:r>
    </w:p>
    <w:p w14:paraId="17BBD229">
      <w:r xmlns:w="http://schemas.openxmlformats.org/wordprocessingml/2006/main">
        <w:t xml:space="preserve">[123] 太棒了！</w:t>
      </w:r>
    </w:p>
    <w:p w14:paraId="07D22F9B">
      <w:r xmlns:w="http://schemas.openxmlformats.org/wordprocessingml/2006/main">
        <w:t xml:space="preserve">[124] 特殊招式 1</w:t>
      </w:r>
    </w:p>
    <w:p w14:paraId="2CD1675F">
      <w:r xmlns:w="http://schemas.openxmlformats.org/wordprocessingml/2006/main">
        <w:t xml:space="preserve">[125] 一切都取决于这把剑！惩恶扬善的剑！净化！</w:t>
      </w:r>
    </w:p>
    <w:p w14:paraId="43216304">
      <w:r xmlns:w="http://schemas.openxmlformats.org/wordprocessingml/2006/main">
        <w:t xml:space="preserve">[126] 特殊招式 2</w:t>
      </w:r>
    </w:p>
    <w:p w14:paraId="70803175">
      <w:r xmlns:w="http://schemas.openxmlformats.org/wordprocessingml/2006/main">
        <w:t xml:space="preserve">[127] 受到的伤害：1</w:t>
      </w:r>
    </w:p>
    <w:p w14:paraId="321C961A">
      <w:r xmlns:w="http://schemas.openxmlformats.org/wordprocessingml/2006/main">
        <w:t xml:space="preserve">[128] 受到的伤害：2</w:t>
      </w:r>
    </w:p>
    <w:p w14:paraId="2F147198">
      <w:r xmlns:w="http://schemas.openxmlformats.org/wordprocessingml/2006/main">
        <w:t xml:space="preserve">[129] 受到的伤害：3</w:t>
      </w:r>
    </w:p>
    <w:p w14:paraId="43445E5D">
      <w:r xmlns:w="http://schemas.openxmlformats.org/wordprocessingml/2006/main">
        <w:t xml:space="preserve">[130] 撤回</w:t>
      </w:r>
    </w:p>
    <w:p w14:paraId="14E22316">
      <w:r xmlns:w="http://schemas.openxmlformats.org/wordprocessingml/2006/main">
        <w:t xml:space="preserve">[131] 在游戏中 †</w:t>
      </w:r>
    </w:p>
    <w:p w14:paraId="666E7D88">
      <w:r xmlns:w="http://schemas.openxmlformats.org/wordprocessingml/2006/main">
        <w:t xml:space="preserve">[132] 自服务上线以来便出现在主线剧情中。于 2021 年 1 月 13 日维护后与主线剧情第 8 章一同实装。</w:t>
      </w:r>
    </w:p>
    <w:p w14:paraId="65C0F469">
      <w:r xmlns:w="http://schemas.openxmlformats.org/wordprocessingml/2006/main">
        <w:t xml:space="preserve">[133] 这位SSR角色在推出时是首位拥有提升能量槽能力的角色，使其成为能够快速登场并为队友分配特殊攻击能量槽的单体攻击手。无论在首发阵容还是替补席上，都能轻松为部队的前线建设做出贡献。其攻击属性中等，但命中率较低。防御属性方面，耐力尚可，但其他各项属性普遍偏低。其移动速度和部署速度在所有角色中并列第二快。此外，其眩晕触发率也很高。</w:t>
      </w:r>
    </w:p>
    <w:p w14:paraId="46221CB8">
      <w:r xmlns:w="http://schemas.openxmlformats.org/wordprocessingml/2006/main">
        <w:t xml:space="preserve">[134] 特殊技能具有移除增益效果。在本作中，施加同类型的减益效果会先移除增益效果，然后再施加减益效果，因此很少需要移除增益效果。此外，场地增益效果无法移除，最好假设特殊增益效果（例如施加在高难度首领身上的增益效果）也无法移除。</w:t>
      </w:r>
    </w:p>
    <w:p w14:paraId="7EA9DEC4">
      <w:r xmlns:w="http://schemas.openxmlformats.org/wordprocessingml/2006/main">
        <w:t xml:space="preserve">[135] 其独特效果是大幅提升能量槽。即使未觉醒也能提升25%的能量槽，且其优秀的移动和部署能力使其非常易于使用。它不仅有助于普通战斗，还能辅助司的特殊技能或在活动中提供最大伤害加成的角色的特殊技能。</w:t>
      </w:r>
    </w:p>
    <w:p w14:paraId="615AFEA9">
      <w:r xmlns:w="http://schemas.openxmlformats.org/wordprocessingml/2006/main">
        <w:t xml:space="preserve">[136] 装备的使用策略取决于你是将其留在场上作为攻击者，还是立即撤回以利用其部署效果。对于前者，火箭引擎、冲击腰带、勇气姐妹和打击之刃都比较有效；而对于后者，十二个贝贝塔、闪电迅捷和束缚龟壳则比较有效。</w:t>
      </w:r>
    </w:p>
    <w:p w14:paraId="40CE9FD8">
      <w:r xmlns:w="http://schemas.openxmlformats.org/wordprocessingml/2006/main">
        <w:t xml:space="preserve">[137] 内容适用性简易评估 †</w:t>
      </w:r>
    </w:p>
    <w:p w14:paraId="1373311C">
      <w:r xmlns:w="http://schemas.openxmlformats.org/wordprocessingml/2006/main">
        <w:t xml:space="preserve">[138] 合适的内容、推荐的装备示例、角色发展目标等。</w:t>
      </w:r>
    </w:p>
    <w:p w14:paraId="2AF29224">
      <w:r xmlns:w="http://schemas.openxmlformats.org/wordprocessingml/2006/main">
        <w:t xml:space="preserve">[139] 兼容内容</w:t>
      </w:r>
    </w:p>
    <w:p w14:paraId="5BB4B5D4">
      <w:r xmlns:w="http://schemas.openxmlformats.org/wordprocessingml/2006/main">
        <w:t xml:space="preserve">[140] 能力倾向</w:t>
      </w:r>
    </w:p>
    <w:p w14:paraId="40886F57">
      <w:r xmlns:w="http://schemas.openxmlformats.org/wordprocessingml/2006/main">
        <w:t xml:space="preserve">[141] 简短评论</w:t>
      </w:r>
    </w:p>
    <w:p w14:paraId="28DCB343">
      <w:r xmlns:w="http://schemas.openxmlformats.org/wordprocessingml/2006/main">
        <w:t xml:space="preserve">[142] 主线任务 活动任务</w:t>
      </w:r>
    </w:p>
    <w:p w14:paraId="3B5C682D">
      <w:r xmlns:w="http://schemas.openxmlformats.org/wordprocessingml/2006/main">
        <w:t xml:space="preserve">[143] 可以毫无问题地执行任务，但更注重的是独特的物品，而不是战斗能力。</w:t>
      </w:r>
    </w:p>
    <w:p w14:paraId="70A1707B">
      <w:r xmlns:w="http://schemas.openxmlformats.org/wordprocessingml/2006/main">
        <w:t xml:space="preserve">[144] 突袭战</w:t>
      </w:r>
    </w:p>
    <w:p w14:paraId="06EDE2B3">
      <w:r xmlns:w="http://schemas.openxmlformats.org/wordprocessingml/2006/main">
        <w:t xml:space="preserve">[145] 单体终极技能适合团队副本，但移除增益效果效果不佳。其独特效果很有用。</w:t>
      </w:r>
    </w:p>
    <w:p w14:paraId="5D8EB557">
      <w:r xmlns:w="http://schemas.openxmlformats.org/wordprocessingml/2006/main">
        <w:t xml:space="preserve">[146] 湮灭</w:t>
      </w:r>
    </w:p>
    <w:p w14:paraId="33743BF6">
      <w:r xmlns:w="http://schemas.openxmlformats.org/wordprocessingml/2006/main">
        <w:t xml:space="preserve">[147] 特殊技能在时间耗尽前可以作为最后一搏。也可以用于轮换拥有优秀特殊效果的角色的阵型中。</w:t>
      </w:r>
    </w:p>
    <w:p w14:paraId="7BBE3110">
      <w:r xmlns:w="http://schemas.openxmlformats.org/wordprocessingml/2006/main">
        <w:t xml:space="preserve">[148] B宇宙</w:t>
      </w:r>
    </w:p>
    <w:p w14:paraId="6CC3E65F">
      <w:r xmlns:w="http://schemas.openxmlformats.org/wordprocessingml/2006/main">
        <w:t xml:space="preserve">[149] 即使不升级，也有很多机会利用它们的独特效果，如果升级了，它们还有机会用于移除增益效果。</w:t>
      </w:r>
    </w:p>
    <w:p w14:paraId="0C053042">
      <w:r xmlns:w="http://schemas.openxmlformats.org/wordprocessingml/2006/main">
        <w:t xml:space="preserve">[150] 能力评价指标</w:t>
      </w:r>
    </w:p>
    <w:p w14:paraId="47A4C8AB">
      <w:r xmlns:w="http://schemas.openxmlformats.org/wordprocessingml/2006/main">
        <w:t xml:space="preserve">[151] ◎：优秀内容。最有可能发挥出色。○：合适内容。有较高发挥潜力。△：一般。需要一些技巧才能发挥良好，但选择理由不多。×：不合适内容。由于与内容规则、游戏系统、难度等级等不兼容，难以发挥出色。*2014年3月更新</w:t>
      </w:r>
    </w:p>
    <w:p w14:paraId="09FDAC8A">
      <w:r xmlns:w="http://schemas.openxmlformats.org/wordprocessingml/2006/main">
        <w:t xml:space="preserve">[152] 通用</w:t>
      </w:r>
    </w:p>
    <w:p w14:paraId="70D655C1">
      <w:r xmlns:w="http://schemas.openxmlformats.org/wordprocessingml/2006/main">
        <w:t xml:space="preserve">[153] 推荐设备示例</w:t>
      </w:r>
    </w:p>
    <w:p w14:paraId="7CC46789">
      <w:r xmlns:w="http://schemas.openxmlformats.org/wordprocessingml/2006/main">
        <w:t xml:space="preserve">[154] 主要设备</w:t>
      </w:r>
    </w:p>
    <w:p w14:paraId="138102F9">
      <w:r xmlns:w="http://schemas.openxmlformats.org/wordprocessingml/2006/main">
        <w:t xml:space="preserve">[155] 子设备</w:t>
      </w:r>
    </w:p>
    <w:p w14:paraId="7A0D0F11">
      <w:r xmlns:w="http://schemas.openxmlformats.org/wordprocessingml/2006/main">
        <w:t xml:space="preserve">[156] 一件令人愉悦的物品</w:t>
      </w:r>
    </w:p>
    <w:p w14:paraId="2E6386CE">
      <w:r xmlns:w="http://schemas.openxmlformats.org/wordprocessingml/2006/main">
        <w:t xml:space="preserve">[157] 发展目标</w:t>
      </w:r>
    </w:p>
    <w:p w14:paraId="3CCC8452">
      <w:r xmlns:w="http://schemas.openxmlformats.org/wordprocessingml/2006/main">
        <w:t xml:space="preserve">[158] 突破极限</w:t>
      </w:r>
    </w:p>
    <w:p w14:paraId="0DCADCF0">
      <w:r xmlns:w="http://schemas.openxmlformats.org/wordprocessingml/2006/main">
        <w:t xml:space="preserve">[159] 致命觉醒</w:t>
      </w:r>
    </w:p>
    <w:p w14:paraId="4421A7F8">
      <w:r xmlns:w="http://schemas.openxmlformats.org/wordprocessingml/2006/main">
        <w:t xml:space="preserve">[160] 独特的觉醒</w:t>
      </w:r>
    </w:p>
    <w:p w14:paraId="6E84CE2A">
      <w:r xmlns:w="http://schemas.openxmlformats.org/wordprocessingml/2006/main">
        <w:t xml:space="preserve">[161] 行动速度</w:t>
      </w:r>
    </w:p>
    <w:p w14:paraId="0980DA88">
      <w:r xmlns:w="http://schemas.openxmlformats.org/wordprocessingml/2006/main">
        <w:t xml:space="preserve">[162] 特别收费</w:t>
      </w:r>
    </w:p>
    <w:p w14:paraId="15FCD18C">
      <w:r xmlns:w="http://schemas.openxmlformats.org/wordprocessingml/2006/main">
        <w:t xml:space="preserve">[163] 其他</w:t>
      </w:r>
    </w:p>
    <w:p w14:paraId="5DA18154">
      <w:r xmlns:w="http://schemas.openxmlformats.org/wordprocessingml/2006/main">
        <w:t xml:space="preserve">[164] 培训成本</w:t>
      </w:r>
    </w:p>
    <w:p w14:paraId="43268EEE">
      <w:r xmlns:w="http://schemas.openxmlformats.org/wordprocessingml/2006/main">
        <w:t xml:space="preserve">[165] 备注</w:t>
      </w:r>
    </w:p>
    <w:p w14:paraId="16C3E4BD">
      <w:r xmlns:w="http://schemas.openxmlformats.org/wordprocessingml/2006/main">
        <w:t xml:space="preserve">[166] 一旦它进入场上并激活其独特效果，任务就完成了。</w:t>
      </w:r>
    </w:p>
    <w:p w14:paraId="65A7EB37">
      <w:r xmlns:w="http://schemas.openxmlformats.org/wordprocessingml/2006/main">
        <w:t xml:space="preserve">[167] *2016年3月更新</w:t>
      </w:r>
    </w:p>
    <w:p w14:paraId="5CB1C183">
      <w:r xmlns:w="http://schemas.openxmlformats.org/wordprocessingml/2006/main">
        <w:t xml:space="preserve">[168] 其他版本 / 相关角色 †</w:t>
      </w:r>
    </w:p>
    <w:p w14:paraId="09A5E733">
      <w:r xmlns:w="http://schemas.openxmlformats.org/wordprocessingml/2006/main">
        <w:t xml:space="preserve">[169] 神圣骑士雷古勒斯</w:t>
      </w:r>
    </w:p>
    <w:p w14:paraId="7380AE27">
      <w:r xmlns:w="http://schemas.openxmlformats.org/wordprocessingml/2006/main">
        <w:t xml:space="preserve">[170] 神圣骑士贝拉特里克斯</w:t>
      </w:r>
    </w:p>
    <w:p w14:paraId="34CA84AF">
      <w:r xmlns:w="http://schemas.openxmlformats.org/wordprocessingml/2006/main">
        <w:t xml:space="preserve">[171] 琐事 †</w:t>
      </w:r>
    </w:p>
    <w:p w14:paraId="6F9C24C1">
      <w:r xmlns:w="http://schemas.openxmlformats.org/wordprocessingml/2006/main">
        <w:t xml:space="preserve">[172] 九大神骑士中的第三名。顺便一提，在另一个世界，神骑士流放者也是第三名，虽然总人数不同，但在那个世界里他们的排名相同。虽然他们并非同一人，但不仅排名相同，而且战斗风格也相同，都使用巨剑作为武器。</w:t>
      </w:r>
    </w:p>
    <w:p w14:paraId="37E4D8D2">
      <w:r xmlns:w="http://schemas.openxmlformats.org/wordprocessingml/2006/main">
        <w:t xml:space="preserve">[173] 他明确区分工作和私人生活，例如“努力工作，尽情玩乐”。他对上级也很忠诚，这一点在他加入大斗士后，迅速从最初在主线剧情中对魔王千舞时贞充满敌意，转变为服从其上级时，体现得淋漓尽致。</w:t>
      </w:r>
    </w:p>
    <w:p w14:paraId="0F067187">
      <w:r xmlns:w="http://schemas.openxmlformats.org/wordprocessingml/2006/main">
        <w:t xml:space="preserve">[174] 然而，她便服的上半身和变身时一样暴露。这件衣服原本可能是袴，但从她登场动画和家乡语音来看，似乎是因为她不方便穿布料过多的衣服。</w:t>
      </w:r>
    </w:p>
    <w:p w14:paraId="55234413">
      <w:r xmlns:w="http://schemas.openxmlformats.org/wordprocessingml/2006/main">
        <w:t xml:space="preserve">[175] 神武的巨剑“阳炎”是天照大神赐予他的，用来惩罚恶魔。</w:t>
      </w:r>
    </w:p>
    <w:p w14:paraId="6EB46290">
      <w:r xmlns:w="http://schemas.openxmlformats.org/wordprocessingml/2006/main">
        <w:t xml:space="preserve">[176] 官方推特账号简介 †</w:t>
      </w:r>
    </w:p>
    <w:p w14:paraId="4AC7D170">
      <w:r xmlns:w="http://schemas.openxmlformats.org/wordprocessingml/2006/main">
        <w:t xml:space="preserve">[177] 引言（PV）</w:t>
      </w:r>
    </w:p>
    <w:p w14:paraId="7B672776">
      <w:r xmlns:w="http://schemas.openxmlformats.org/wordprocessingml/2006/main">
        <w:t xml:space="preserve">[178] 引言②（扭蛋机公告）</w:t>
      </w:r>
    </w:p>
    <w:p w14:paraId="088788B1">
      <w:r xmlns:w="http://schemas.openxmlformats.org/wordprocessingml/2006/main">
        <w:t xml:space="preserve">[179] 二周年纪念插图</w:t>
      </w:r>
    </w:p>
    <w:p w14:paraId="04E895E4">
      <w:r xmlns:w="http://schemas.openxmlformats.org/wordprocessingml/2006/main">
        <w:t xml:space="preserve">[180] 评论表 †</w:t>
      </w:r>
    </w:p>
    <w:p w14:paraId="19F85464">
      <w:r xmlns:w="http://schemas.openxmlformats.org/wordprocessingml/2006/main">
        <w:t xml:space="preserve">[181] 点击打开历史日志列表</w:t>
      </w:r>
    </w:p>
    <w:p w14:paraId="27FB3DB5">
      <w:r xmlns:w="http://schemas.openxmlformats.org/wordprocessingml/2006/main">
        <w:t xml:space="preserve">[182] 末尾的数字越小，日志就越旧。</w:t>
      </w:r>
    </w:p>
    <w:p w14:paraId="24262BC3">
      <w:r xmlns:w="http://schemas.openxmlformats.org/wordprocessingml/2006/main">
        <w:t xml:space="preserve">[183] “评论/第三把剑伊扎奈尔”没有子页面。</w:t>
      </w:r>
    </w:p>
    <w:p w14:paraId="36F6DF41">
      <w:r xmlns:w="http://schemas.openxmlformats.org/wordprocessingml/2006/main">
        <w:t xml:space="preserve">[184] 闪避还可以，我用他做初始角色搭配坦克的时候不太在意。但是命中率，你不行。——[c48vJzwbA3w] 2021-01-14 (周四) 15:33:46</w:t>
      </w:r>
    </w:p>
    <w:p w14:paraId="4131E0D4">
      <w:r xmlns:w="http://schemas.openxmlformats.org/wordprocessingml/2006/main">
        <w:t xml:space="preserve">[185] 如果他只是胡乱挥舞球棒，那岂不是说他的精准度与形象不符？他看起来不像那种能稳定击中目标的人。——[Mtoag44SDDM] 2022-01-20 (周四) 17:59:08</w:t>
      </w:r>
    </w:p>
    <w:p w14:paraId="34654501">
      <w:r xmlns:w="http://schemas.openxmlformats.org/wordprocessingml/2006/main">
        <w:t xml:space="preserve">[186] 它的攻击力很高，但命中率很低，行动速度也一般，所以我觉得它作为攻击手并不出色。除非遇到会使用强力永久增益效果的团队副本首领，否则它似乎很难发挥出应有的实力。——[Ih7ECnMD/Ro] 2021-01-14 (周四) 19:50:15</w:t>
      </w:r>
    </w:p>
    <w:p w14:paraId="571311C3">
      <w:r xmlns:w="http://schemas.openxmlformats.org/wordprocessingml/2006/main">
        <w:t xml:space="preserve">[187] 因为他用的是一把形状奇特的剑…… -- [BwEBHpkjiMk] 2021-04-27 (周二) 06:44:53</w:t>
      </w:r>
    </w:p>
    <w:p w14:paraId="312591DA">
      <w:r xmlns:w="http://schemas.openxmlformats.org/wordprocessingml/2006/main">
        <w:t xml:space="preserve">[188] 我好不容易把她升到50级，填满了那个位置，但是……她的基础属性怎么和SR翔子一样……（估计也没办法，毕竟她会散播能量槽）——[/vx8jsxqZ4A] 2021-01-19 (周二) 22:43:30</w:t>
      </w:r>
    </w:p>
    <w:p w14:paraId="146C85FE">
      <w:r xmlns:w="http://schemas.openxmlformats.org/wordprocessingml/2006/main">
        <w:t xml:space="preserve">[189] 这孩子平时是司的加速器，但我认为当遇到拥有超强自身增益效果的boss时，他会大放异彩。——[WGe4ujCGef2] 2021-01-21 (周四) 00:10:02</w:t>
      </w:r>
    </w:p>
    <w:p w14:paraId="40E4DABA">
      <w:r xmlns:w="http://schemas.openxmlformats.org/wordprocessingml/2006/main">
        <w:t xml:space="preserve">[190] 我用SSR券抽到了这个女孩。她看起来是不是像花泽香菜的声优？ -- [GzJ9Q10BZJc] 2021-01-21 (周四) 00:44:47</w:t>
      </w:r>
    </w:p>
    <w:p w14:paraId="37CE3399">
      <w:r xmlns:w="http://schemas.openxmlformats.org/wordprocessingml/2006/main">
        <w:t xml:space="preserve">[191] 你试过就明白了，有司、乃乃乃和这家伙在，刷怪真的轻松太多了。——[QplhPiQlqD6] 2021-01-21 (周四) 22:36:26</w:t>
      </w:r>
    </w:p>
    <w:p w14:paraId="5DB5E3BE">
      <w:r xmlns:w="http://schemas.openxmlformats.org/wordprocessingml/2006/main">
        <w:t xml:space="preserve">[192] 我个人喜欢它，就是因为它的部署移动速度很快——[EyGz36q//ag] 2021-01-24 (周日) 10:15:54</w:t>
      </w:r>
    </w:p>
    <w:p w14:paraId="7D1CD0FF">
      <w:r xmlns:w="http://schemas.openxmlformats.org/wordprocessingml/2006/main">
        <w:t xml:space="preserve">[193] 事实上，仇恨的对象是后来加入战斗的、未经强化的梅——[.pXyLAUgALo] 2021-02-18 (周四) 22:00:51</w:t>
      </w:r>
    </w:p>
    <w:p w14:paraId="36638CF4">
      <w:r xmlns:w="http://schemas.openxmlformats.org/wordprocessingml/2006/main">
        <w:t xml:space="preserve">[194] 她从低沉的声音突然变成可爱的呻吟，这太不公平了——[aRgdR3LAeJo] 2021-03-03 (周三) 02:00:29</w:t>
      </w:r>
    </w:p>
    <w:p w14:paraId="3600DFDC">
      <w:r xmlns:w="http://schemas.openxmlformats.org/wordprocessingml/2006/main">
        <w:t xml:space="preserve">[195] 我觉得它在局势不利时能挺身而出扭转战局，因为它部署/移动速度快，而且拥有特殊攻击槽回复能力。但我不太确定这是否是SSR卡应该具备的能力…… -- [zysJx.SmmlY] 2021-03-25 (周四) 06:35:15</w:t>
      </w:r>
    </w:p>
    <w:p w14:paraId="4DE96C2D">
      <w:r xmlns:w="http://schemas.openxmlformats.org/wordprocessingml/2006/main">
        <w:t xml:space="preserve">[196] 我终于弄到了一些提升精准度的装备，现在我可以更好地发挥我的火力了。——[/vx8jsxqZ4A] 2021-04-14 (周三) 23:34:30</w:t>
      </w:r>
    </w:p>
    <w:p w14:paraId="5C9647E7">
      <w:r xmlns:w="http://schemas.openxmlformats.org/wordprocessingml/2006/main">
        <w:t xml:space="preserve">[197] 既然是黄金蜂蜜，我想低准确率应该可以接受。 -- [JsbU.WYVD6o] 2021-06-14 (周一) 20:54:03</w:t>
      </w:r>
    </w:p>
    <w:p w14:paraId="7035A587">
      <w:r xmlns:w="http://schemas.openxmlformats.org/wordprocessingml/2006/main">
        <w:t xml:space="preserve">[198] 我以为她不会在情人节、新娘、皇帝、泳装或反转活动中出现，甚至撕碎了十张券的小册子也没抽到她……结果她居然在D2P里出现了……我当时真的非常感动。所以SSR角色真的会在D2P里出现……我对她的看法改变了。——[BPo2uwI2DmA] 2021-10-07 (周四) 18:44:46</w:t>
      </w:r>
    </w:p>
    <w:p w14:paraId="2BAC2EF6">
      <w:r xmlns:w="http://schemas.openxmlformats.org/wordprocessingml/2006/main">
        <w:t xml:space="preserve">[199] 当与装备两把钻头的玛丽埃尔配合使用时，现在可以从一开始就释放全部特殊招式，其用途正在迅速增加。——[DU8TFfl8UAo] 2021-10-16 (周六) 13:36:59</w:t>
      </w:r>
    </w:p>
    <w:p w14:paraId="4FB42C29">
      <w:r xmlns:w="http://schemas.openxmlformats.org/wordprocessingml/2006/main">
        <w:t xml:space="preserve">[200] “三の斋藤”这个名字听起来像人名，而斋藤一也是三队的队长。——[we9SKY4GVrw] 2021-12-03 (周五) 00:23:16</w:t>
      </w:r>
    </w:p>
    <w:p w14:paraId="5645A3EB">
      <w:r xmlns:w="http://schemas.openxmlformats.org/wordprocessingml/2006/main">
        <w:t xml:space="preserve">[201] 我把他们登记到第一队，然后立刻撤出。伊扎奈尔和诺诺诺能瞬间充满特殊攻击槽，非常方便。即使在高难度关卡，如果给他们装备猫咪，他们就能承受所有开局攻击，同时其他队员可以用特殊攻击消灭敌人，这真是一个绝妙的策略。——[4../puNEjYU] 2022-01-19 (周三) 23:18:40</w:t>
      </w:r>
    </w:p>
    <w:p w14:paraId="123AEEB5">
      <w:r xmlns:w="http://schemas.openxmlformats.org/wordprocessingml/2006/main">
        <w:t xml:space="preserve">[202] 我很好奇这位插画师和我的联系，结果发现他/她竟然是《意大利面3》的动画导演——[DmFOpOhUsU6] 2022-02-24 (周四) 16:29:50</w:t>
      </w:r>
    </w:p>
    <w:p w14:paraId="2FED275D">
      <w:r xmlns:w="http://schemas.openxmlformats.org/wordprocessingml/2006/main">
        <w:t xml:space="preserve">[203] 与Exil和Zebriel配合，可以在团队副本中造成可观的伤害。如果将他们设为开局先锋，并搭配FEAVER，即使极限技等级只有3-4级，也能轻松突破30万伤害。——[fvkEtH33lC.] 2022-08-21 (周日) 09:59:07</w:t>
      </w:r>
    </w:p>
    <w:p w14:paraId="1442741A">
      <w:r xmlns:w="http://schemas.openxmlformats.org/wordprocessingml/2006/main">
        <w:t xml:space="preserve">[204] ←使用棋盘前请务必阅读规则。</w:t>
      </w:r>
    </w:p>
    <w:p w14:paraId="3E6104F8">
      <w:r xmlns:w="http://schemas.openxmlformats.org/wordprocessingml/2006/main">
        <w:t xml:space="preserve">[205] 关于规则 †</w:t>
      </w:r>
    </w:p>
    <w:p w14:paraId="319DE372">
      <w:r xmlns:w="http://schemas.openxmlformats.org/wordprocessingml/2006/main">
        <w:t xml:space="preserve">[206] 请不要抱怨或批评页面编辑者。如果您对其他人的编辑有意见，请通过“提供替代方案”或“自行编辑”的方式进行建设性沟通。</w:t>
      </w:r>
    </w:p>
    <w:p w14:paraId="1B6BF4CD">
      <w:r xmlns:w="http://schemas.openxmlformats.org/wordprocessingml/2006/main">
        <w:t xml:space="preserve">[207] 请勿发布个人网站或其他禁止未经授权链接的网站的网址。</w:t>
      </w:r>
    </w:p>
    <w:p w14:paraId="083E7792">
      <w:r xmlns:w="http://schemas.openxmlformats.org/wordprocessingml/2006/main">
        <w:t xml:space="preserve">[208] 关于违反规则的帖子 †</w:t>
      </w:r>
    </w:p>
    <w:p w14:paraId="4CBBA556">
      <w:r xmlns:w="http://schemas.openxmlformats.org/wordprocessingml/2006/main">
        <w:t xml:space="preserve">[209] 禁止发布以下类型的帖子，因为它们容易造成干扰。</w:t>
      </w:r>
    </w:p>
    <w:p w14:paraId="18BFB56E">
      <w:r xmlns:w="http://schemas.openxmlformats.org/wordprocessingml/2006/main">
        <w:t xml:space="preserve">[210]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66EFD0B9">
      <w:r xmlns:w="http://schemas.openxmlformats.org/wordprocessingml/2006/main">
        <w:t xml:space="preserve">[211] 其他包括使用此维基的人、官方管理员、艺术家、配音演员、现实生活中的个人以及 Twitter 用户等团体。</w:t>
      </w:r>
    </w:p>
    <w:p w14:paraId="575F55C9">
      <w:r xmlns:w="http://schemas.openxmlformats.org/wordprocessingml/2006/main">
        <w:t xml:space="preserve">[212] 关于向管理层提交的帖子，我们容忍可以解释为用户意见的评论，例如“我希望他们改进这一点”、“我希望他们尽快修复错误”和“维护时间太长了”，但我们不容忍使用辱骂性语言贬低管理层。</w:t>
      </w:r>
    </w:p>
    <w:p w14:paraId="2130A59A">
      <w:r xmlns:w="http://schemas.openxmlformats.org/wordprocessingml/2006/main">
        <w:t xml:space="preserve">[213] 将讨论和意见交流视为“诽谤或对抗他人”是错误的。然而，在讨论或意见交流中使用辱骂性语言、贬低他人、挑衅他人或在缺乏明确证据的情况下发表言论，都是违法行为。说话时务必注意自己的言辞。</w:t>
      </w:r>
    </w:p>
    <w:p w14:paraId="64357DC0">
      <w:r xmlns:w="http://schemas.openxmlformats.org/wordprocessingml/2006/main">
        <w:t xml:space="preserve">[214] 攻击性评论包括使用“做这个”或“做那个”等强硬命令、“使用粗俗语言”、“居高临下”和“挑衅”等。</w:t>
      </w:r>
    </w:p>
    <w:p w14:paraId="55F483FF">
      <w:r xmlns:w="http://schemas.openxmlformats.org/wordprocessingml/2006/main">
        <w:t xml:space="preserve">[215] 禁止发布冒犯现有玩家的帖子，例如“还有人玩这个游戏吗？”或“这游戏已经凉了”。这并不意味着您完全不能发表任何负面言论，而是指那些超出单纯负面评价范围，构成诽谤或诋毁的帖子将被禁止发布。</w:t>
      </w:r>
    </w:p>
    <w:p w14:paraId="001CFDE1">
      <w:r xmlns:w="http://schemas.openxmlformats.org/wordprocessingml/2006/main">
        <w:t xml:space="preserve">[216] 公开羞辱他人，包括泄露他人的游戏内名称或UID</w:t>
      </w:r>
    </w:p>
    <w:p w14:paraId="364BCEB4">
      <w:r xmlns:w="http://schemas.openxmlformats.org/wordprocessingml/2006/main">
        <w:t xml:space="preserve">[217] 但是，分享有助于游戏攻略的信息和视频是允许的。</w:t>
      </w:r>
    </w:p>
    <w:p w14:paraId="2E541B82">
      <w:r xmlns:w="http://schemas.openxmlformats.org/wordprocessingml/2006/main">
        <w:t xml:space="preserve">[218] 参考其他应用程序</w:t>
      </w:r>
    </w:p>
    <w:p w14:paraId="05D1F3AD">
      <w:r xmlns:w="http://schemas.openxmlformats.org/wordprocessingml/2006/main">
        <w:t xml:space="preserve">[219] 在多个论坛上多次发帖</w:t>
      </w:r>
    </w:p>
    <w:p w14:paraId="3342C5A7">
      <w:r xmlns:w="http://schemas.openxmlformats.org/wordprocessingml/2006/main">
        <w:t xml:space="preserve">[220] 写出一串毫无意义的字符</w:t>
      </w:r>
    </w:p>
    <w:p w14:paraId="25DD0E94">
      <w:r xmlns:w="http://schemas.openxmlformats.org/wordprocessingml/2006/main">
        <w:t xml:space="preserve">[221] 关于作弊和利用漏洞的帖子</w:t>
      </w:r>
    </w:p>
    <w:p w14:paraId="6F297D95">
      <w:r xmlns:w="http://schemas.openxmlformats.org/wordprocessingml/2006/main">
        <w:t xml:space="preserve">[222] 最好的办法是忽略违反规则的帖子。上钩或反驳只会让事情变得更糟。</w:t>
      </w:r>
    </w:p>
    <w:p w14:paraId="14C6F9AE">
      <w:r xmlns:w="http://schemas.openxmlformats.org/wordprocessingml/2006/main">
        <w:t xml:space="preserve">[223] *在上述规则中，“诽谤”指的是在没有客观证据的情况下诋毁和贬低他人。将所有批评性文章都归为“诽谤”是不正确的，所以请务必谨慎。</w:t>
      </w:r>
    </w:p>
    <w:p w14:paraId="002043BE">
      <w:r xmlns:w="http://schemas.openxmlformats.org/wordprocessingml/2006/main">
        <w:t xml:space="preserve">[224] 关于修改和删除发帖日志 †</w:t>
      </w:r>
    </w:p>
    <w:p w14:paraId="508C56DE">
      <w:r xmlns:w="http://schemas.openxmlformats.org/wordprocessingml/2006/main">
        <w:t xml:space="preserve">[225] 但是，允许更正印刷错误、遗漏和字体颜色。（他人出于善意所做的更正也允许。）</w:t>
      </w:r>
    </w:p>
    <w:p w14:paraId="5E4634D4">
      <w:r xmlns:w="http://schemas.openxmlformats.org/wordprocessingml/2006/main">
        <w:t xml:space="preserve">[226] 作为例外情况，您可以删除自己的帖子，但事后必须向管理员报告。此外，删除时，请将整个评论替换为以下文本，而不是完全删除：&amp;color(#ff0000){''发帖人已删除''};</w:t>
      </w:r>
    </w:p>
    <w:p w14:paraId="7E36F6D4">
      <w:r xmlns:w="http://schemas.openxmlformats.org/wordprocessingml/2006/main">
        <w:t xml:space="preserve">[227] 关于评论违反规则的帖子 †</w:t>
      </w:r>
    </w:p>
    <w:p w14:paraId="39EB007E">
      <w:r xmlns:w="http://schemas.openxmlformats.org/wordprocessingml/2006/main">
        <w:t xml:space="preserve">[228] 您可以自行注释掉上述任何违反规则的评论，无需管理员许可。但是，如果您注释掉了某条评论，请务必在 CO 举报公告板上进行举报。请使用 CO 举报公告板上的举报模板。</w:t>
      </w:r>
    </w:p>
    <w:p w14:paraId="6CD80F82">
      <w:r xmlns:w="http://schemas.openxmlformats.org/wordprocessingml/2006/main">
        <w:t xml:space="preserve">[229] 未经 CO 举报公告板举报而被评论删除的帖子将被恢复，而评论删除帖子的人将受到处罚。</w:t>
      </w:r>
    </w:p>
    <w:p w14:paraId="471EBA0C">
      <w:r xmlns:w="http://schemas.openxmlformats.org/wordprocessingml/2006/main">
        <w:t xml:space="preserve">[230] 如果您反复向 CO 举报公告板举报不违反规则的帖子，我们将认为您是自私的，并将对您实施发帖和编辑限制。</w:t>
      </w:r>
    </w:p>
    <w:p w14:paraId="32883ECF">
      <w:r xmlns:w="http://schemas.openxmlformats.org/wordprocessingml/2006/main">
        <w:t xml:space="preserve">[231] 管理员可酌情恢复 CO 报告公告板上不违反规则的报告。</w:t>
      </w:r>
    </w:p>
    <w:p w14:paraId="64D90D8D">
      <w:r xmlns:w="http://schemas.openxmlformats.org/wordprocessingml/2006/main">
        <w:t xml:space="preserve">[232] 我想再次强调，请不要评论那些没有违反规则的评论。（例如，主观判断，比如“虽然没有违反规则，但显然是在钓鱼”、“恶作剧”或“评论整个帖子”。）</w:t>
      </w:r>
    </w:p>
    <w:p w14:paraId="640AF8BF">
      <w:r xmlns:w="http://schemas.openxmlformats.org/wordprocessingml/2006/main">
        <w:t xml:space="preserve">[233] 关于不违反规则但“冒犯性”的帖子 †</w:t>
      </w:r>
    </w:p>
    <w:p w14:paraId="068F8317">
      <w:r xmlns:w="http://schemas.openxmlformats.org/wordprocessingml/2006/main">
        <w:t xml:space="preserve">[234] 即使帖子内容具有冒犯性，除非违反版规，否则不会被删除。由于每个人对冒犯性帖子的界定标准不尽相同，请使用 NGID 功能隐藏评论，而不是参与争论或挑衅。</w:t>
      </w:r>
    </w:p>
    <w:p w14:paraId="4F1F6931">
      <w:r xmlns:w="http://schemas.openxmlformats.org/wordprocessingml/2006/main">
        <w:t xml:space="preserve">[235] 挑衅难道不是一种违规行为吗？†</w:t>
      </w:r>
    </w:p>
    <w:p w14:paraId="48718005">
      <w:r xmlns:w="http://schemas.openxmlformats.org/wordprocessingml/2006/main">
        <w:t xml:space="preserve">[236] 每个人对“煽动性言论”的定义都大相径庭，因此我们不认为这是违规行为。如果您认为某条评论具有煽动性，请使用 NGID 功能将其隐藏。</w:t>
      </w:r>
    </w:p>
    <w:p w14:paraId="2EED880F">
      <w:r xmlns:w="http://schemas.openxmlformats.org/wordprocessingml/2006/main">
        <w:t xml:space="preserve">[237] 投诉难道不算违法吗？†</w:t>
      </w:r>
    </w:p>
    <w:p w14:paraId="15A5C120">
      <w:r xmlns:w="http://schemas.openxmlformats.org/wordprocessingml/2006/main">
        <w:t xml:space="preserve">[238] 一般而言，抱怨本身并不构成违规。但是，针对本作品的负面宣传、诽谤、辱骂性语言以及超出抱怨范围的对抗性言论均构成违规。如果您认为抱怨内容冒犯了您，请使用 NGID 功能隐藏相关评论。</w:t>
      </w:r>
    </w:p>
    <w:p w14:paraId="036BCE4C">
      <w:r xmlns:w="http://schemas.openxmlformats.org/wordprocessingml/2006/main">
        <w:t xml:space="preserve">[239] 如果您不确定某个帖子是否违反规则，该怎么办？ †</w:t>
      </w:r>
    </w:p>
    <w:p w14:paraId="79A2934F">
      <w:r xmlns:w="http://schemas.openxmlformats.org/wordprocessingml/2006/main">
        <w:t xml:space="preserve">[240] 有些帖子内容含糊不清，难以判断是否违规。评论删除这类含糊不清的帖子可能会导致问题，所以请不要评论删除，而是使用 NGID 功能将评论隐藏起来。</w:t>
      </w:r>
    </w:p>
    <w:p w14:paraId="25EEB855">
      <w:r xmlns:w="http://schemas.openxmlformats.org/wordprocessingml/2006/main">
        <w:t xml:space="preserve">[241] 对屡犯者的处罚 †</w:t>
      </w:r>
    </w:p>
    <w:p w14:paraId="2F188DB3">
      <w:r xmlns:w="http://schemas.openxmlformats.org/wordprocessingml/2006/main">
        <w:t xml:space="preserve">[242] 屡次违反规则或发布特别恶意的帖子，管理员可酌情予以处罚，例如“禁止访问”或“限制发帖”。</w:t>
      </w:r>
    </w:p>
    <w:p w14:paraId="1FB0BEE6">
      <w:r xmlns:w="http://schemas.openxmlformats.org/wordprocessingml/2006/main">
        <w:t xml:space="preserve">[243] 如果您对进一步改进有任何建议，请通过 Wiki 管理公告板与我们联系。</w:t>
      </w:r>
    </w:p>
    <w:p w14:paraId="339AFE78"/>
    <w:p w14:paraId="3AD37E37">
      <w:r xmlns:w="http://schemas.openxmlformats.org/wordprocessingml/2006/main">
        <w:rPr>
          <w:b/>
        </w:rPr>
        <w:t xml:space="preserve">A147</w:t>
      </w:r>
    </w:p>
    <w:p w14:paraId="1933991F">
      <w:r xmlns:w="http://schemas.openxmlformats.org/wordprocessingml/2006/main">
        <w:t xml:space="preserve">[0] 索引：所有角色 | SSR 角色 | SR 角色 | R 角色 | NPC 角色</w:t>
      </w:r>
    </w:p>
    <w:p w14:paraId="7CDF1B98">
      <w:r xmlns:w="http://schemas.openxmlformats.org/wordprocessingml/2006/main">
        <w:t xml:space="preserve">[1] 基本信息</w:t>
      </w:r>
    </w:p>
    <w:p w14:paraId="7350EC83">
      <w:r xmlns:w="http://schemas.openxmlformats.org/wordprocessingml/2006/main">
        <w:t xml:space="preserve">[2] 语音</w:t>
      </w:r>
    </w:p>
    <w:p w14:paraId="559D3630">
      <w:r xmlns:w="http://schemas.openxmlformats.org/wordprocessingml/2006/main">
        <w:t xml:space="preserve">[3] 内容适用性简易评估</w:t>
      </w:r>
    </w:p>
    <w:p w14:paraId="05C2308B">
      <w:r xmlns:w="http://schemas.openxmlformats.org/wordprocessingml/2006/main">
        <w:t xml:space="preserve">[4] 其他版本及相关角色</w:t>
      </w:r>
    </w:p>
    <w:p w14:paraId="24E54C83">
      <w:r xmlns:w="http://schemas.openxmlformats.org/wordprocessingml/2006/main">
        <w:t xml:space="preserve">[5] 琐事</w:t>
      </w:r>
    </w:p>
    <w:p w14:paraId="4BE27D33">
      <w:r xmlns:w="http://schemas.openxmlformats.org/wordprocessingml/2006/main">
        <w:t xml:space="preserve">[6] 官方推特账号介绍</w:t>
      </w:r>
    </w:p>
    <w:p w14:paraId="31FA0DD4">
      <w:r xmlns:w="http://schemas.openxmlformats.org/wordprocessingml/2006/main">
        <w:t xml:space="preserve">[7] 评论表单</w:t>
      </w:r>
    </w:p>
    <w:p w14:paraId="18E39EB0">
      <w:r xmlns:w="http://schemas.openxmlformats.org/wordprocessingml/2006/main">
        <w:t xml:space="preserve">[8] 基本信息 †</w:t>
      </w:r>
    </w:p>
    <w:p w14:paraId="094A03A2">
      <w:r xmlns:w="http://schemas.openxmlformats.org/wordprocessingml/2006/main">
        <w:t xml:space="preserve">[9] 变换图像</w:t>
      </w:r>
    </w:p>
    <w:p w14:paraId="2D44F5C3">
      <w:r xmlns:w="http://schemas.openxmlformats.org/wordprocessingml/2006/main">
        <w:t xml:space="preserve">[10] 简介</w:t>
      </w:r>
    </w:p>
    <w:p w14:paraId="6BEF7977">
      <w:r xmlns:w="http://schemas.openxmlformats.org/wordprocessingml/2006/main">
        <w:t xml:space="preserve">[11] 姓名</w:t>
      </w:r>
    </w:p>
    <w:p w14:paraId="418D7CA9">
      <w:r xmlns:w="http://schemas.openxmlformats.org/wordprocessingml/2006/main">
        <w:t xml:space="preserve">[12] 九卫梅法尔</w:t>
      </w:r>
    </w:p>
    <w:p w14:paraId="0CC5FAC2">
      <w:r xmlns:w="http://schemas.openxmlformats.org/wordprocessingml/2006/main">
        <w:t xml:space="preserve">[13] 真实姓名</w:t>
      </w:r>
    </w:p>
    <w:p w14:paraId="3F57D2A2">
      <w:r xmlns:w="http://schemas.openxmlformats.org/wordprocessingml/2006/main">
        <w:t xml:space="preserve">[14] 梅法尔</w:t>
      </w:r>
    </w:p>
    <w:p w14:paraId="3CD49606">
      <w:r xmlns:w="http://schemas.openxmlformats.org/wordprocessingml/2006/main">
        <w:t xml:space="preserve">[15] 稀有度</w:t>
      </w:r>
    </w:p>
    <w:p w14:paraId="09D0A581">
      <w:r xmlns:w="http://schemas.openxmlformats.org/wordprocessingml/2006/main">
        <w:t xml:space="preserve">[16] 普通攻击</w:t>
      </w:r>
    </w:p>
    <w:p w14:paraId="64F08136">
      <w:r xmlns:w="http://schemas.openxmlformats.org/wordprocessingml/2006/main">
        <w:t xml:space="preserve">[17] 远程攻击（魔法）</w:t>
      </w:r>
    </w:p>
    <w:p w14:paraId="32C08CE6">
      <w:r xmlns:w="http://schemas.openxmlformats.org/wordprocessingml/2006/main">
        <w:t xml:space="preserve">[18] 附属派系</w:t>
      </w:r>
    </w:p>
    <w:p w14:paraId="5ACFD07D">
      <w:r xmlns:w="http://schemas.openxmlformats.org/wordprocessingml/2006/main">
        <w:t xml:space="preserve">[19] 神圣骑士（天）</w:t>
      </w:r>
    </w:p>
    <w:p w14:paraId="77D7E340">
      <w:r xmlns:w="http://schemas.openxmlformats.org/wordprocessingml/2006/main">
        <w:t xml:space="preserve">[20] 特殊属性</w:t>
      </w:r>
    </w:p>
    <w:p w14:paraId="1BAD709C">
      <w:r xmlns:w="http://schemas.openxmlformats.org/wordprocessingml/2006/main">
        <w:t xml:space="preserve">[21] 九位神骑士</w:t>
      </w:r>
    </w:p>
    <w:p w14:paraId="0BCC8666">
      <w:r xmlns:w="http://schemas.openxmlformats.org/wordprocessingml/2006/main">
        <w:t xml:space="preserve">[22] 穗香结城</w:t>
      </w:r>
    </w:p>
    <w:p w14:paraId="04671207">
      <w:r xmlns:w="http://schemas.openxmlformats.org/wordprocessingml/2006/main">
        <w:t xml:space="preserve">[23] 插图</w:t>
      </w:r>
    </w:p>
    <w:p w14:paraId="0004B4E1">
      <w:r xmlns:w="http://schemas.openxmlformats.org/wordprocessingml/2006/main">
        <w:t xml:space="preserve">[24] SD字符</w:t>
      </w:r>
    </w:p>
    <w:p w14:paraId="77227F2E">
      <w:r xmlns:w="http://schemas.openxmlformats.org/wordprocessingml/2006/main">
        <w:t xml:space="preserve">[25] 风味文字</w:t>
      </w:r>
    </w:p>
    <w:p w14:paraId="15347110">
      <w:r xmlns:w="http://schemas.openxmlformats.org/wordprocessingml/2006/main">
        <w:t xml:space="preserve">[26] “我会保护时贞！”她是九大骑士中的第九位，也是天界VIP安保部队的队长。她是一位略带天真烂漫、活泼可爱的姐姐，总是面带温柔和蔼的微笑。她奉阿祖尔之命负责保护时贞。她使用守护双枪“奥特罗斯”的防御能力固若金汤。</w:t>
      </w:r>
    </w:p>
    <w:p w14:paraId="7948D41D">
      <w:r xmlns:w="http://schemas.openxmlformats.org/wordprocessingml/2006/main">
        <w:t xml:space="preserve">[27] 如何获得</w:t>
      </w:r>
    </w:p>
    <w:p w14:paraId="7B7FE06E">
      <w:r xmlns:w="http://schemas.openxmlformats.org/wordprocessingml/2006/main">
        <w:t xml:space="preserve">[28] 标准扭蛋</w:t>
      </w:r>
    </w:p>
    <w:p w14:paraId="6814F99B">
      <w:r xmlns:w="http://schemas.openxmlformats.org/wordprocessingml/2006/main">
        <w:t xml:space="preserve">[29] 基本统计数据</w:t>
      </w:r>
    </w:p>
    <w:p w14:paraId="04C1F86C">
      <w:r xmlns:w="http://schemas.openxmlformats.org/wordprocessingml/2006/main">
        <w:t xml:space="preserve">[30] 级</w:t>
      </w:r>
    </w:p>
    <w:p w14:paraId="489475BA">
      <w:r xmlns:w="http://schemas.openxmlformats.org/wordprocessingml/2006/main">
        <w:t xml:space="preserve">[31] 耐力</w:t>
      </w:r>
    </w:p>
    <w:p w14:paraId="2D06C935">
      <w:r xmlns:w="http://schemas.openxmlformats.org/wordprocessingml/2006/main">
        <w:t xml:space="preserve">[32] 攻击力</w:t>
      </w:r>
    </w:p>
    <w:p w14:paraId="154D2DF4">
      <w:r xmlns:w="http://schemas.openxmlformats.org/wordprocessingml/2006/main">
        <w:t xml:space="preserve">[33] 防御能力</w:t>
      </w:r>
    </w:p>
    <w:p w14:paraId="7BE8A5ED">
      <w:r xmlns:w="http://schemas.openxmlformats.org/wordprocessingml/2006/main">
        <w:t xml:space="preserve">[34] 魔法力量</w:t>
      </w:r>
    </w:p>
    <w:p w14:paraId="4B786FB9">
      <w:r xmlns:w="http://schemas.openxmlformats.org/wordprocessingml/2006/main">
        <w:t xml:space="preserve">[35] 魔法抗性</w:t>
      </w:r>
    </w:p>
    <w:p w14:paraId="2FF6C3C5">
      <w:r xmlns:w="http://schemas.openxmlformats.org/wordprocessingml/2006/main">
        <w:t xml:space="preserve">[36] 详细状态</w:t>
      </w:r>
    </w:p>
    <w:p w14:paraId="699B7158">
      <w:r xmlns:w="http://schemas.openxmlformats.org/wordprocessingml/2006/main">
        <w:t xml:space="preserve">[37] 准确性</w:t>
      </w:r>
    </w:p>
    <w:p w14:paraId="15E287CC">
      <w:r xmlns:w="http://schemas.openxmlformats.org/wordprocessingml/2006/main">
        <w:t xml:space="preserve">[38] 回避能力</w:t>
      </w:r>
    </w:p>
    <w:p w14:paraId="607A7761">
      <w:r xmlns:w="http://schemas.openxmlformats.org/wordprocessingml/2006/main">
        <w:t xml:space="preserve">[39] 连续命中率</w:t>
      </w:r>
    </w:p>
    <w:p w14:paraId="51DFFF7A">
      <w:r xmlns:w="http://schemas.openxmlformats.org/wordprocessingml/2006/main">
        <w:t xml:space="preserve">[40] 反击率</w:t>
      </w:r>
    </w:p>
    <w:p w14:paraId="6E4C4688">
      <w:r xmlns:w="http://schemas.openxmlformats.org/wordprocessingml/2006/main">
        <w:t xml:space="preserve">[41] 眩晕激活率</w:t>
      </w:r>
    </w:p>
    <w:p w14:paraId="63195361">
      <w:r xmlns:w="http://schemas.openxmlformats.org/wordprocessingml/2006/main">
        <w:t xml:space="preserve">[42] 抗眩晕能力</w:t>
      </w:r>
    </w:p>
    <w:p w14:paraId="22E1F3E8">
      <w:r xmlns:w="http://schemas.openxmlformats.org/wordprocessingml/2006/main">
        <w:t xml:space="preserve">[43] 移动速度</w:t>
      </w:r>
    </w:p>
    <w:p w14:paraId="67D22D8C">
      <w:r xmlns:w="http://schemas.openxmlformats.org/wordprocessingml/2006/main">
        <w:t xml:space="preserve">[44] 部署速度</w:t>
      </w:r>
    </w:p>
    <w:p w14:paraId="1111E29F">
      <w:r xmlns:w="http://schemas.openxmlformats.org/wordprocessingml/2006/main">
        <w:t xml:space="preserve">[45] 行动速度</w:t>
      </w:r>
    </w:p>
    <w:p w14:paraId="13213AA7">
      <w:r xmlns:w="http://schemas.openxmlformats.org/wordprocessingml/2006/main">
        <w:t xml:space="preserve">[46] 特殊填充量</w:t>
      </w:r>
    </w:p>
    <w:p w14:paraId="426D1EFD">
      <w:r xmlns:w="http://schemas.openxmlformats.org/wordprocessingml/2006/main">
        <w:t xml:space="preserve">[47] 特殊招式</w:t>
      </w:r>
    </w:p>
    <w:p w14:paraId="5700F09D">
      <w:r xmlns:w="http://schemas.openxmlformats.org/wordprocessingml/2006/main">
        <w:t xml:space="preserve">[48] 姓名</w:t>
      </w:r>
    </w:p>
    <w:p w14:paraId="59B9CED6">
      <w:r xmlns:w="http://schemas.openxmlformats.org/wordprocessingml/2006/main">
        <w:t xml:space="preserve">[49] 效应</w:t>
      </w:r>
    </w:p>
    <w:p w14:paraId="56ED75E0">
      <w:r xmlns:w="http://schemas.openxmlformats.org/wordprocessingml/2006/main">
        <w:t xml:space="preserve">[50] 双重统治</w:t>
      </w:r>
    </w:p>
    <w:p w14:paraId="251E22B7">
      <w:r xmlns:w="http://schemas.openxmlformats.org/wordprocessingml/2006/main">
        <w:t xml:space="preserve">[51] 对所有敌人造成双倍魔法伤害。使所有友军的防御力提高20%，持续30秒。</w:t>
      </w:r>
    </w:p>
    <w:p w14:paraId="78D674EC">
      <w:r xmlns:w="http://schemas.openxmlformats.org/wordprocessingml/2006/main">
        <w:t xml:space="preserve">[52] 双重统治+</w:t>
      </w:r>
    </w:p>
    <w:p w14:paraId="0BB3FAE9">
      <w:r xmlns:w="http://schemas.openxmlformats.org/wordprocessingml/2006/main">
        <w:t xml:space="preserve">[53] 对所有敌人造成4倍魔法伤害。使所有友军防御力提高20%，持续30秒。</w:t>
      </w:r>
    </w:p>
    <w:p w14:paraId="3E55CEE1">
      <w:r xmlns:w="http://schemas.openxmlformats.org/wordprocessingml/2006/main">
        <w:t xml:space="preserve">[54] 独特效果</w:t>
      </w:r>
    </w:p>
    <w:p w14:paraId="3AECF234">
      <w:r xmlns:w="http://schemas.openxmlformats.org/wordprocessingml/2006/main">
        <w:t xml:space="preserve">[55] 姓名</w:t>
      </w:r>
    </w:p>
    <w:p w14:paraId="04C25C75">
      <w:r xmlns:w="http://schemas.openxmlformats.org/wordprocessingml/2006/main">
        <w:t xml:space="preserve">[56] 效应</w:t>
      </w:r>
    </w:p>
    <w:p w14:paraId="7359342F">
      <w:r xmlns:w="http://schemas.openxmlformats.org/wordprocessingml/2006/main">
        <w:t xml:space="preserve">[57] 子弹时间</w:t>
      </w:r>
    </w:p>
    <w:p w14:paraId="3646A1D9">
      <w:r xmlns:w="http://schemas.openxmlformats.org/wordprocessingml/2006/main">
        <w:t xml:space="preserve">[58] 进行普通攻击时，必定会发生一次连击（装备等的效果不会叠加）。</w:t>
      </w:r>
    </w:p>
    <w:p w14:paraId="1C38A166">
      <w:r xmlns:w="http://schemas.openxmlformats.org/wordprocessingml/2006/main">
        <w:t xml:space="preserve">[59] 子弹时间+</w:t>
      </w:r>
    </w:p>
    <w:p w14:paraId="2DD4B207">
      <w:r xmlns:w="http://schemas.openxmlformats.org/wordprocessingml/2006/main">
        <w:t xml:space="preserve">[60] 进行普通攻击时，必定发动一次连击（装备等效果不叠加）。部署完成后，特殊攻击槽增加20%。</w:t>
      </w:r>
    </w:p>
    <w:p w14:paraId="2EEE3079">
      <w:r xmlns:w="http://schemas.openxmlformats.org/wordprocessingml/2006/main">
        <w:t xml:space="preserve">[61] 休闲装照片</w:t>
      </w:r>
    </w:p>
    <w:p w14:paraId="774A106E">
      <w:r xmlns:w="http://schemas.openxmlformats.org/wordprocessingml/2006/main">
        <w:t xml:space="preserve">[62] 增强图像</w:t>
      </w:r>
    </w:p>
    <w:p w14:paraId="363A4D7E">
      <w:r xmlns:w="http://schemas.openxmlformats.org/wordprocessingml/2006/main">
        <w:t xml:space="preserve">[63] 语音 †</w:t>
      </w:r>
    </w:p>
    <w:p w14:paraId="71EE636C">
      <w:r xmlns:w="http://schemas.openxmlformats.org/wordprocessingml/2006/main">
        <w:t xml:space="preserve">[64] 点击打开行列表</w:t>
      </w:r>
    </w:p>
    <w:p w14:paraId="30B0F2D7">
      <w:r xmlns:w="http://schemas.openxmlformats.org/wordprocessingml/2006/main">
        <w:t xml:space="preserve">[65] 加入</w:t>
      </w:r>
    </w:p>
    <w:p w14:paraId="610631B5">
      <w:r xmlns:w="http://schemas.openxmlformats.org/wordprocessingml/2006/main">
        <w:t xml:space="preserve">[66] 九大守护枪手梅法尔从今天起将作为戴比塔的一员参战。我一定会保护时贞！</w:t>
      </w:r>
    </w:p>
    <w:p w14:paraId="28F67387">
      <w:r xmlns:w="http://schemas.openxmlformats.org/wordprocessingml/2006/main">
        <w:t xml:space="preserve">[67] 对话 1（转换后）</w:t>
      </w:r>
    </w:p>
    <w:p w14:paraId="48B8FD7E">
      <w:r xmlns:w="http://schemas.openxmlformats.org/wordprocessingml/2006/main">
        <w:t xml:space="preserve">[68] 与刀剑、长矛和斧头相比，枪械更轻便……但其扳机却很重。</w:t>
      </w:r>
    </w:p>
    <w:p w14:paraId="390D0081">
      <w:r xmlns:w="http://schemas.openxmlformats.org/wordprocessingml/2006/main">
        <w:t xml:space="preserve">[69] 对话 2（转换后）</w:t>
      </w:r>
    </w:p>
    <w:p w14:paraId="60C411EA">
      <w:r xmlns:w="http://schemas.openxmlformats.org/wordprocessingml/2006/main">
        <w:t xml:space="preserve">[70] 保镖的工作也包括“等待”。重要的是即使在长时间的等待中也要保持专注。</w:t>
      </w:r>
    </w:p>
    <w:p w14:paraId="422EFF04">
      <w:r xmlns:w="http://schemas.openxmlformats.org/wordprocessingml/2006/main">
        <w:t xml:space="preserve">[71] 对话 3（转换后）</w:t>
      </w:r>
    </w:p>
    <w:p w14:paraId="67F4DFBA">
      <w:r xmlns:w="http://schemas.openxmlformats.org/wordprocessingml/2006/main">
        <w:t xml:space="preserve">[72] 今天是个适合散步的好日子。如果你要出门，我会提供安全保障，所以请告诉我一声。</w:t>
      </w:r>
    </w:p>
    <w:p w14:paraId="406BEDF3">
      <w:r xmlns:w="http://schemas.openxmlformats.org/wordprocessingml/2006/main">
        <w:t xml:space="preserve">[73] 对话 4（转换后）</w:t>
      </w:r>
    </w:p>
    <w:p w14:paraId="0B32E8C4">
      <w:r xmlns:w="http://schemas.openxmlformats.org/wordprocessingml/2006/main">
        <w:t xml:space="preserve">[74] 神圣之枪奥特鲁斯是一把攻守兼备的武器。它不仅可以击落敌人，还能生成屏障保护友军。</w:t>
      </w:r>
    </w:p>
    <w:p w14:paraId="7F1BBEEF">
      <w:r xmlns:w="http://schemas.openxmlformats.org/wordprocessingml/2006/main">
        <w:t xml:space="preserve">[75] 空闲 1（转换后）</w:t>
      </w:r>
    </w:p>
    <w:p w14:paraId="69FA2D5F">
      <w:r xmlns:w="http://schemas.openxmlformats.org/wordprocessingml/2006/main">
        <w:t xml:space="preserve">[76] 勇敢、忠诚，而且嗅觉灵敏……啊……狗经常在陆地上保护重要人物方面发挥积极作用。</w:t>
      </w:r>
    </w:p>
    <w:p w14:paraId="5FD5FDDC">
      <w:r xmlns:w="http://schemas.openxmlformats.org/wordprocessingml/2006/main">
        <w:t xml:space="preserve">[77] 空闲 2（转换后）</w:t>
      </w:r>
    </w:p>
    <w:p w14:paraId="7CB2896A">
      <w:r xmlns:w="http://schemas.openxmlformats.org/wordprocessingml/2006/main">
        <w:t xml:space="preserve">[78] 要想和平，就要做好战争准备……这是一句古老的谚语。</w:t>
      </w:r>
    </w:p>
    <w:p w14:paraId="71DEB15B">
      <w:r xmlns:w="http://schemas.openxmlformats.org/wordprocessingml/2006/main">
        <w:t xml:space="preserve">[79] 对话 1（转变前）</w:t>
      </w:r>
    </w:p>
    <w:p w14:paraId="0E9D377F">
      <w:r xmlns:w="http://schemas.openxmlformats.org/wordprocessingml/2006/main">
        <w:t xml:space="preserve">[80] 柴犬、斗牛犬、西伯利亚哈士奇、松狮犬、金毛寻回犬……啊，这些狗狗都好可爱好棒！</w:t>
      </w:r>
    </w:p>
    <w:p w14:paraId="18C2BDBC">
      <w:r xmlns:w="http://schemas.openxmlformats.org/wordprocessingml/2006/main">
        <w:t xml:space="preserve">[81] 对话 2（转变前）</w:t>
      </w:r>
    </w:p>
    <w:p w14:paraId="20E9DA39">
      <w:r xmlns:w="http://schemas.openxmlformats.org/wordprocessingml/2006/main">
        <w:t xml:space="preserve">[82] 自从来到戴比阿特以来，我和其他九位大骑士的交流比以前多了。感觉大家都在努力适应地球上的生活。</w:t>
      </w:r>
    </w:p>
    <w:p w14:paraId="318B1B17">
      <w:r xmlns:w="http://schemas.openxmlformats.org/wordprocessingml/2006/main">
        <w:t xml:space="preserve">[83] 对话 3（转变前）</w:t>
      </w:r>
    </w:p>
    <w:p w14:paraId="08C197F9">
      <w:r xmlns:w="http://schemas.openxmlformats.org/wordprocessingml/2006/main">
        <w:t xml:space="preserve">[84] 我刚才看到一只狗在散步！我向它挥手，它也摇尾巴回应……啊，光是想想就让我开心。</w:t>
      </w:r>
    </w:p>
    <w:p w14:paraId="624CD613">
      <w:r xmlns:w="http://schemas.openxmlformats.org/wordprocessingml/2006/main">
        <w:t xml:space="preserve">[85] 对话 4（转变前）</w:t>
      </w:r>
    </w:p>
    <w:p w14:paraId="3FE1751E">
      <w:r xmlns:w="http://schemas.openxmlformats.org/wordprocessingml/2006/main">
        <w:t xml:space="preserve">[86] 不是我的视力不好，而是我在非战斗状态下会戴眼镜，因为眼镜能帮助我更好地集中注意力。</w:t>
      </w:r>
    </w:p>
    <w:p w14:paraId="7977E9D6">
      <w:r xmlns:w="http://schemas.openxmlformats.org/wordprocessingml/2006/main">
        <w:t xml:space="preserve">[87] 对话 5（转变前）</w:t>
      </w:r>
    </w:p>
    <w:p w14:paraId="400AC054">
      <w:r xmlns:w="http://schemas.openxmlformats.org/wordprocessingml/2006/main">
        <w:t xml:space="preserve">[88] 不仅仅是因为我是你的保镖，而是因为我想永远永远待在你身边……我是这么想的。</w:t>
      </w:r>
    </w:p>
    <w:p w14:paraId="3206B1A5">
      <w:r xmlns:w="http://schemas.openxmlformats.org/wordprocessingml/2006/main">
        <w:t xml:space="preserve">[89] 空闲 1（转换前）</w:t>
      </w:r>
    </w:p>
    <w:p w14:paraId="022AADF2">
      <w:r xmlns:w="http://schemas.openxmlformats.org/wordprocessingml/2006/main">
        <w:t xml:space="preserve">[90] 以狗为主题的电影经常描绘狗与主人告别的场景……当我观看这些电影时，我总是忍不住哭泣。</w:t>
      </w:r>
    </w:p>
    <w:p w14:paraId="75E53DB0">
      <w:r xmlns:w="http://schemas.openxmlformats.org/wordprocessingml/2006/main">
        <w:t xml:space="preserve">[91] 空闲 2（转换前）</w:t>
      </w:r>
    </w:p>
    <w:p w14:paraId="4910E93B">
      <w:r xmlns:w="http://schemas.openxmlformats.org/wordprocessingml/2006/main">
        <w:t xml:space="preserve">[92] 据说狗的嗅觉比人类强数千倍甚至数万倍。它们甚至能通过气味感知时间……</w:t>
      </w:r>
    </w:p>
    <w:p w14:paraId="79715818">
      <w:r xmlns:w="http://schemas.openxmlformats.org/wordprocessingml/2006/main">
        <w:t xml:space="preserve">[93] 升级 1</w:t>
      </w:r>
    </w:p>
    <w:p w14:paraId="28227473">
      <w:r xmlns:w="http://schemas.openxmlformats.org/wordprocessingml/2006/main">
        <w:t xml:space="preserve">[94] 啊……嗯……嗯……吻我更深……啊……嗯……再深一点！</w:t>
      </w:r>
    </w:p>
    <w:p w14:paraId="5202943B">
      <w:r xmlns:w="http://schemas.openxmlformats.org/wordprocessingml/2006/main">
        <w:t xml:space="preserve">[95] 升级 2</w:t>
      </w:r>
    </w:p>
    <w:p w14:paraId="2AA39E7D">
      <w:r xmlns:w="http://schemas.openxmlformats.org/wordprocessingml/2006/main">
        <w:t xml:space="preserve">[96] 力量……保护的力量……正在我体内涌动！</w:t>
      </w:r>
    </w:p>
    <w:p w14:paraId="50233F38">
      <w:r xmlns:w="http://schemas.openxmlformats.org/wordprocessingml/2006/main">
        <w:t xml:space="preserve">[97] 升级 3</w:t>
      </w:r>
    </w:p>
    <w:p w14:paraId="62549471">
      <w:r xmlns:w="http://schemas.openxmlformats.org/wordprocessingml/2006/main">
        <w:t xml:space="preserve">[98] 哦……我的身体……现在真的好热啊！</w:t>
      </w:r>
    </w:p>
    <w:p w14:paraId="069923B3">
      <w:r xmlns:w="http://schemas.openxmlformats.org/wordprocessingml/2006/main">
        <w:t xml:space="preserve">[99] 捕获</w:t>
      </w:r>
    </w:p>
    <w:p w14:paraId="4ABF3E12">
      <w:r xmlns:w="http://schemas.openxmlformats.org/wordprocessingml/2006/main">
        <w:t xml:space="preserve">[100] 如果这意味着保护我所珍视的人……我不在乎我的身体是否会被玷污……</w:t>
      </w:r>
    </w:p>
    <w:p w14:paraId="1864391F">
      <w:r xmlns:w="http://schemas.openxmlformats.org/wordprocessingml/2006/main">
        <w:t xml:space="preserve">[101] 战斗开始 1</w:t>
      </w:r>
    </w:p>
    <w:p w14:paraId="26A21E98">
      <w:r xmlns:w="http://schemas.openxmlformats.org/wordprocessingml/2006/main">
        <w:t xml:space="preserve">[102] 战斗开始 2</w:t>
      </w:r>
    </w:p>
    <w:p w14:paraId="665B4A3D">
      <w:r xmlns:w="http://schemas.openxmlformats.org/wordprocessingml/2006/main">
        <w:t xml:space="preserve">[103] 参与战斗 1</w:t>
      </w:r>
    </w:p>
    <w:p w14:paraId="6AE8010A">
      <w:r xmlns:w="http://schemas.openxmlformats.org/wordprocessingml/2006/main">
        <w:t xml:space="preserve">[104] 战斗参与 2</w:t>
      </w:r>
    </w:p>
    <w:p w14:paraId="486A3BFE">
      <w:r xmlns:w="http://schemas.openxmlformats.org/wordprocessingml/2006/main">
        <w:t xml:space="preserve">[105] 战斗胜利 1</w:t>
      </w:r>
    </w:p>
    <w:p w14:paraId="31B4E84A">
      <w:r xmlns:w="http://schemas.openxmlformats.org/wordprocessingml/2006/main">
        <w:t xml:space="preserve">[106] 战斗胜利 2</w:t>
      </w:r>
    </w:p>
    <w:p w14:paraId="14A58336">
      <w:r xmlns:w="http://schemas.openxmlformats.org/wordprocessingml/2006/main">
        <w:t xml:space="preserve">[107] 普通攻击 1</w:t>
      </w:r>
    </w:p>
    <w:p w14:paraId="7051013E">
      <w:r xmlns:w="http://schemas.openxmlformats.org/wordprocessingml/2006/main">
        <w:t xml:space="preserve">[108] 普通攻击 2</w:t>
      </w:r>
    </w:p>
    <w:p w14:paraId="4AB0E175">
      <w:r xmlns:w="http://schemas.openxmlformats.org/wordprocessingml/2006/main">
        <w:t xml:space="preserve">[109] 普通攻击 3</w:t>
      </w:r>
    </w:p>
    <w:p w14:paraId="795A6F60">
      <w:r xmlns:w="http://schemas.openxmlformats.org/wordprocessingml/2006/main">
        <w:t xml:space="preserve">[110] 独特效果激活 1</w:t>
      </w:r>
    </w:p>
    <w:p w14:paraId="463FE1A1">
      <w:r xmlns:w="http://schemas.openxmlformats.org/wordprocessingml/2006/main">
        <w:t xml:space="preserve">[111] 独特效果激活 2</w:t>
      </w:r>
    </w:p>
    <w:p w14:paraId="30ACB52F">
      <w:r xmlns:w="http://schemas.openxmlformats.org/wordprocessingml/2006/main">
        <w:t xml:space="preserve">[112] 独特效果激活 3</w:t>
      </w:r>
    </w:p>
    <w:p w14:paraId="0E5FB13E">
      <w:r xmlns:w="http://schemas.openxmlformats.org/wordprocessingml/2006/main">
        <w:t xml:space="preserve">[113] 特殊招式 1</w:t>
      </w:r>
    </w:p>
    <w:p w14:paraId="16A0F97B">
      <w:r xmlns:w="http://schemas.openxmlformats.org/wordprocessingml/2006/main">
        <w:t xml:space="preserve">[114] 特殊招式 2</w:t>
      </w:r>
    </w:p>
    <w:p w14:paraId="1D426396">
      <w:r xmlns:w="http://schemas.openxmlformats.org/wordprocessingml/2006/main">
        <w:t xml:space="preserve">[115] 受到的伤害：1</w:t>
      </w:r>
    </w:p>
    <w:p w14:paraId="23C39A29">
      <w:r xmlns:w="http://schemas.openxmlformats.org/wordprocessingml/2006/main">
        <w:t xml:space="preserve">[116] 受到的伤害：2</w:t>
      </w:r>
    </w:p>
    <w:p w14:paraId="005C09E9">
      <w:r xmlns:w="http://schemas.openxmlformats.org/wordprocessingml/2006/main">
        <w:t xml:space="preserve">[117] 受到的伤害：3</w:t>
      </w:r>
    </w:p>
    <w:p w14:paraId="3FC783D7">
      <w:r xmlns:w="http://schemas.openxmlformats.org/wordprocessingml/2006/main">
        <w:t xml:space="preserve">[118] 撤回</w:t>
      </w:r>
    </w:p>
    <w:p w14:paraId="69DCEDD1">
      <w:r xmlns:w="http://schemas.openxmlformats.org/wordprocessingml/2006/main">
        <w:t xml:space="preserve">[119] 在游戏中 †</w:t>
      </w:r>
    </w:p>
    <w:p w14:paraId="7E3B1AC8">
      <w:r xmlns:w="http://schemas.openxmlformats.org/wordprocessingml/2006/main">
        <w:t xml:space="preserve">[120] 该角色的特点是拥有保证连续攻击的独特效果。然而，其行动速度（对攻击者而言最重要的因素）在SSR角色中属于最慢的级别，特殊攻击充能时间也处于最低水平，因此其战斗能力不可指望很高。</w:t>
      </w:r>
    </w:p>
    <w:p w14:paraId="36D1B5E7">
      <w:r xmlns:w="http://schemas.openxmlformats.org/wordprocessingml/2006/main">
        <w:t xml:space="preserve">[121] 由于她拥有较高的耐力和其他属性，装备长发招财猫装备后可以作为坦克使用，但作为后排角色，她无法像前排角色那样承受大量伤害，而且行动速度较慢，难以积累仇恨。即使装备强化，单凭连击和反击也无法迅速拉开仇恨，使其被专职攻击手超越，因此难以长时间使用。此外，坦克角色能够有效发挥作用的场合也十分有限，这是一个根本性的问题。</w:t>
      </w:r>
    </w:p>
    <w:p w14:paraId="7E4612BB">
      <w:r xmlns:w="http://schemas.openxmlformats.org/wordprocessingml/2006/main">
        <w:t xml:space="preserve">[122] 她的特殊技能是范围攻击。然而，由于行动速度和特殊技能充能存在问题，很难发动。尽管剧情描述中提到她擅长制造屏障，但实际上这是一个针对友军而非全场的范围防御增益。而且效果较弱，稳定性也不高。</w:t>
      </w:r>
    </w:p>
    <w:p w14:paraId="4518D5C6">
      <w:r xmlns:w="http://schemas.openxmlformats.org/wordprocessingml/2006/main">
        <w:t xml:space="preserve">[123] 该角色在实装时是第一个拥有必定多段攻击的角色。虽然其单次攻击造成的伤害高于单次攻击，但后续攻击的威力会递减，且无法积攒特殊技能，因此单凭这一效果并不算强。由于是魔法攻击，普通伤害也会降低20%。魔法攻击的优势在于，它能轻松对主线剧情中的弱小敌人造成伤害，并且必定命中。如果装备“蜜咬王子”技能，则对蜂蜜属性敌人造成双倍伤害。</w:t>
      </w:r>
    </w:p>
    <w:p w14:paraId="49615269">
      <w:r xmlns:w="http://schemas.openxmlformats.org/wordprocessingml/2006/main">
        <w:t xml:space="preserve">[124] 随着超强装备的实装，行动速度现在可以降低到最快的1.5秒。在高等级时，特殊攻击的充能时间也会有所提升，使角色能够像普通攻击手一样舒适地进行游戏。如果你非常喜欢这个角色，那么值得考虑。</w:t>
      </w:r>
    </w:p>
    <w:p w14:paraId="2F79FCA4">
      <w:r xmlns:w="http://schemas.openxmlformats.org/wordprocessingml/2006/main">
        <w:t xml:space="preserve">[125] 内容适用性简易评估 †</w:t>
      </w:r>
    </w:p>
    <w:p w14:paraId="32833B34">
      <w:r xmlns:w="http://schemas.openxmlformats.org/wordprocessingml/2006/main">
        <w:t xml:space="preserve">[126] 合适的内容、推荐的装备示例、角色发展目标等。</w:t>
      </w:r>
    </w:p>
    <w:p w14:paraId="335CFD73">
      <w:r xmlns:w="http://schemas.openxmlformats.org/wordprocessingml/2006/main">
        <w:t xml:space="preserve">[127] 兼容内容</w:t>
      </w:r>
    </w:p>
    <w:p w14:paraId="5AA8A513">
      <w:r xmlns:w="http://schemas.openxmlformats.org/wordprocessingml/2006/main">
        <w:t xml:space="preserve">[128] 能力倾向</w:t>
      </w:r>
    </w:p>
    <w:p w14:paraId="46BC4A76">
      <w:r xmlns:w="http://schemas.openxmlformats.org/wordprocessingml/2006/main">
        <w:t xml:space="preserve">[129] 简短评论</w:t>
      </w:r>
    </w:p>
    <w:p w14:paraId="771688DB">
      <w:r xmlns:w="http://schemas.openxmlformats.org/wordprocessingml/2006/main">
        <w:t xml:space="preserve">[130] 主线任务 活动任务</w:t>
      </w:r>
    </w:p>
    <w:p w14:paraId="746B9120">
      <w:r xmlns:w="http://schemas.openxmlformats.org/wordprocessingml/2006/main">
        <w:t xml:space="preserve">[131] 很难使其发挥效用。如果您想以某种方式使用它，请参阅下面的设备示例。</w:t>
      </w:r>
    </w:p>
    <w:p w14:paraId="5497EDFD">
      <w:r xmlns:w="http://schemas.openxmlformats.org/wordprocessingml/2006/main">
        <w:t xml:space="preserve">[132] 突袭战</w:t>
      </w:r>
    </w:p>
    <w:p w14:paraId="57D421BB">
      <w:r xmlns:w="http://schemas.openxmlformats.org/wordprocessingml/2006/main">
        <w:t xml:space="preserve">[133] 范围性特殊攻击不适用。</w:t>
      </w:r>
    </w:p>
    <w:p w14:paraId="0BB89151">
      <w:r xmlns:w="http://schemas.openxmlformats.org/wordprocessingml/2006/main">
        <w:t xml:space="preserve">[134] 湮灭</w:t>
      </w:r>
    </w:p>
    <w:p w14:paraId="7A0E0CE5">
      <w:r xmlns:w="http://schemas.openxmlformats.org/wordprocessingml/2006/main">
        <w:t xml:space="preserve">[135] 不适合规定在限定时间内可以使用多少次特殊招式的规则。</w:t>
      </w:r>
    </w:p>
    <w:p w14:paraId="4BC2CA05">
      <w:r xmlns:w="http://schemas.openxmlformats.org/wordprocessingml/2006/main">
        <w:t xml:space="preserve">[136] B宇宙</w:t>
      </w:r>
    </w:p>
    <w:p w14:paraId="23C9F7E6">
      <w:r xmlns:w="http://schemas.openxmlformats.org/wordprocessingml/2006/main">
        <w:t xml:space="preserve">[137] 没有有效效果</w:t>
      </w:r>
    </w:p>
    <w:p w14:paraId="03E80052">
      <w:r xmlns:w="http://schemas.openxmlformats.org/wordprocessingml/2006/main">
        <w:t xml:space="preserve">[138] 能力评价指标</w:t>
      </w:r>
    </w:p>
    <w:p w14:paraId="24F3B939">
      <w:r xmlns:w="http://schemas.openxmlformats.org/wordprocessingml/2006/main">
        <w:t xml:space="preserve">[139] ◎：优秀内容。最有可能发挥出色。○：合适内容。有较高发挥潜力。△：一般。需要一些技巧才能发挥良好，但选择理由不多。×：不合适内容。由于与内容规则、游戏系统、难度等级等不兼容，难以发挥出色。*2014年3月更新</w:t>
      </w:r>
    </w:p>
    <w:p w14:paraId="32CCF118">
      <w:r xmlns:w="http://schemas.openxmlformats.org/wordprocessingml/2006/main">
        <w:t xml:space="preserve">[140] 主线</w:t>
      </w:r>
    </w:p>
    <w:p w14:paraId="02CB34AF">
      <w:r xmlns:w="http://schemas.openxmlformats.org/wordprocessingml/2006/main">
        <w:t xml:space="preserve">[141] 推荐设备示例</w:t>
      </w:r>
    </w:p>
    <w:p w14:paraId="0EF318EA">
      <w:r xmlns:w="http://schemas.openxmlformats.org/wordprocessingml/2006/main">
        <w:t xml:space="preserve">[142] 主要设备</w:t>
      </w:r>
    </w:p>
    <w:p w14:paraId="076A351E">
      <w:r xmlns:w="http://schemas.openxmlformats.org/wordprocessingml/2006/main">
        <w:t xml:space="preserve">[143] 子设备</w:t>
      </w:r>
    </w:p>
    <w:p w14:paraId="3270226B">
      <w:r xmlns:w="http://schemas.openxmlformats.org/wordprocessingml/2006/main">
        <w:t xml:space="preserve">[144] 一件令人愉悦的物品</w:t>
      </w:r>
    </w:p>
    <w:p w14:paraId="3BFD440C">
      <w:r xmlns:w="http://schemas.openxmlformats.org/wordprocessingml/2006/main">
        <w:t xml:space="preserve">[145] 发展目标</w:t>
      </w:r>
    </w:p>
    <w:p w14:paraId="0A0E6A7C">
      <w:r xmlns:w="http://schemas.openxmlformats.org/wordprocessingml/2006/main">
        <w:t xml:space="preserve">[146] 突破极限</w:t>
      </w:r>
    </w:p>
    <w:p w14:paraId="171249E7">
      <w:r xmlns:w="http://schemas.openxmlformats.org/wordprocessingml/2006/main">
        <w:t xml:space="preserve">[147] 致命觉醒</w:t>
      </w:r>
    </w:p>
    <w:p w14:paraId="54981651">
      <w:r xmlns:w="http://schemas.openxmlformats.org/wordprocessingml/2006/main">
        <w:t xml:space="preserve">[148] 独特的觉醒</w:t>
      </w:r>
    </w:p>
    <w:p w14:paraId="2E2F9FD9">
      <w:r xmlns:w="http://schemas.openxmlformats.org/wordprocessingml/2006/main">
        <w:t xml:space="preserve">[149] 行动速度</w:t>
      </w:r>
    </w:p>
    <w:p w14:paraId="1D499A01">
      <w:r xmlns:w="http://schemas.openxmlformats.org/wordprocessingml/2006/main">
        <w:t xml:space="preserve">[150] 特别收费</w:t>
      </w:r>
    </w:p>
    <w:p w14:paraId="2E77BFDF">
      <w:r xmlns:w="http://schemas.openxmlformats.org/wordprocessingml/2006/main">
        <w:t xml:space="preserve">[151] 其他</w:t>
      </w:r>
    </w:p>
    <w:p w14:paraId="6CF06033">
      <w:r xmlns:w="http://schemas.openxmlformats.org/wordprocessingml/2006/main">
        <w:t xml:space="preserve">[152] 培训费用</w:t>
      </w:r>
    </w:p>
    <w:p w14:paraId="1CFF71D5">
      <w:r xmlns:w="http://schemas.openxmlformats.org/wordprocessingml/2006/main">
        <w:t xml:space="preserve">[153] 5.1 秒 19 次</w:t>
      </w:r>
    </w:p>
    <w:p w14:paraId="0D75195E">
      <w:r xmlns:w="http://schemas.openxmlformats.org/wordprocessingml/2006/main">
        <w:t xml:space="preserve">[154] 11% 20次</w:t>
      </w:r>
    </w:p>
    <w:p w14:paraId="4806AC98">
      <w:r xmlns:w="http://schemas.openxmlformats.org/wordprocessingml/2006/main">
        <w:t xml:space="preserve">[155] 备注</w:t>
      </w:r>
    </w:p>
    <w:p w14:paraId="6E2B6787">
      <w:r xmlns:w="http://schemas.openxmlformats.org/wordprocessingml/2006/main">
        <w:t xml:space="preserve">[156] 如果将此角色作为主力，在主线任务的EXTRA难度高难度战斗中对抗强敌，除非你培养一个输出型角色，否则可能会因时间不足而失败。在EXTRA难度及以下的普通战斗中，或者如果你有其他主力队员，像这样的反击型角色也是可以的。如果装备了超强装备，可以通过5次觉醒来解决行动速度的问题。</w:t>
      </w:r>
    </w:p>
    <w:p w14:paraId="25208CD7">
      <w:r xmlns:w="http://schemas.openxmlformats.org/wordprocessingml/2006/main">
        <w:t xml:space="preserve">[157] *2016年3月更新</w:t>
      </w:r>
    </w:p>
    <w:p w14:paraId="093D08E2">
      <w:r xmlns:w="http://schemas.openxmlformats.org/wordprocessingml/2006/main">
        <w:t xml:space="preserve">[158] 其他版本 / 相关角色 †</w:t>
      </w:r>
    </w:p>
    <w:p w14:paraId="5EDD73A1">
      <w:r xmlns:w="http://schemas.openxmlformats.org/wordprocessingml/2006/main">
        <w:t xml:space="preserve">[159] 九卫梅法尔</w:t>
      </w:r>
    </w:p>
    <w:p w14:paraId="0F35C2A9">
      <w:r xmlns:w="http://schemas.openxmlformats.org/wordprocessingml/2006/main">
        <w:t xml:space="preserve">[160] 梅法尔修女</w:t>
      </w:r>
    </w:p>
    <w:p w14:paraId="72B2D26D">
      <w:r xmlns:w="http://schemas.openxmlformats.org/wordprocessingml/2006/main">
        <w:t xml:space="preserve">[161] 圣夜五月法尔</w:t>
      </w:r>
    </w:p>
    <w:p w14:paraId="18445E9E">
      <w:r xmlns:w="http://schemas.openxmlformats.org/wordprocessingml/2006/main">
        <w:t xml:space="preserve">[162] 神圣骑士普罗西昂</w:t>
      </w:r>
    </w:p>
    <w:p w14:paraId="30A8878B">
      <w:r xmlns:w="http://schemas.openxmlformats.org/wordprocessingml/2006/main">
        <w:t xml:space="preserve">[163] 神圣骑士阿克鲁克斯</w:t>
      </w:r>
    </w:p>
    <w:p w14:paraId="057B341B">
      <w:r xmlns:w="http://schemas.openxmlformats.org/wordprocessingml/2006/main">
        <w:t xml:space="preserve">[164] 琐事 †</w:t>
      </w:r>
    </w:p>
    <w:p w14:paraId="1DEB7291">
      <w:r xmlns:w="http://schemas.openxmlformats.org/wordprocessingml/2006/main">
        <w:t xml:space="preserve">[165] 自游戏上线以来，该角色便以NPC身份出现在主线剧情中。随后，在2021年1月1日举办的“邻国暴君与爱情之箭”活动中正式登场。这是此前已登场角色的首次正式实装。</w:t>
      </w:r>
    </w:p>
    <w:p w14:paraId="5A0411C0">
      <w:r xmlns:w="http://schemas.openxmlformats.org/wordprocessingml/2006/main">
        <w:t xml:space="preserve">[166] 九大神骑士之九。在《超能力神骑士》的世界中，共有八位神骑士，人数差异的原因不明。</w:t>
      </w:r>
    </w:p>
    <w:p w14:paraId="28DF95A6">
      <w:r xmlns:w="http://schemas.openxmlformats.org/wordprocessingml/2006/main">
        <w:t xml:space="preserve">[167] 他使用双枪的攻击动作，以及胜利姿势中独特的持枪姿势，都体现了“枪型”（Gun-Kata）的影响。“枪型”是一种虚构的格斗风格，结合了枪械和近身格斗，由库尔特·维默的电影《撕裂的末日》（2002）和《紫外线》（2006）提出。“枪型”打破了人们对枪战的传统认知，出人意料地将枪械这种投射武器用作近战武器，并将其融入到近身格斗中，引起了日本御宅族的强烈共鸣。此后，许多动漫作品和角色都向“枪型”致敬。</w:t>
      </w:r>
    </w:p>
    <w:p w14:paraId="7F2E7173">
      <w:r xmlns:w="http://schemas.openxmlformats.org/wordprocessingml/2006/main">
        <w:t xml:space="preserve">[168] “子弹时间”这一内在特效也源于电影，指的是一种视觉效果，它能创造出主体看似缓慢移动，而镜头角度却快速移动的画面。运用此技术最著名的电影非沃卓斯基姐妹的《黑客帝国》（1999）莫属。即使是不熟悉电影的人，也可能至少看过一次——主角为了躲避飞来的物体而戏剧性地向后倾斜的场景。</w:t>
      </w:r>
    </w:p>
    <w:p w14:paraId="00DC2B8D">
      <w:r xmlns:w="http://schemas.openxmlformats.org/wordprocessingml/2006/main">
        <w:t xml:space="preserve">[169] 在神骑士普罗西昂加入队伍的那一集中，提到在她的帮助下，他可以无限期地留在地球上，这表明虽然其他九位伟大的神骑士在地球和天界之间轮换，但只有她永久地留在地球上。</w:t>
      </w:r>
    </w:p>
    <w:p w14:paraId="7F73F530">
      <w:r xmlns:w="http://schemas.openxmlformats.org/wordprocessingml/2006/main">
        <w:t xml:space="preserve">[170] 神圣骑士普罗西翁被重新指派为她的助手，但由于自服务开始五年后，最初的两名助手都没有出现过，因此尚不清楚她目前是否有三名助手，或者其中一人是否已被调到其他职位。</w:t>
      </w:r>
    </w:p>
    <w:p w14:paraId="0CC54477">
      <w:r xmlns:w="http://schemas.openxmlformats.org/wordprocessingml/2006/main">
        <w:t xml:space="preserve">[171] 官方推特账号简介 †</w:t>
      </w:r>
    </w:p>
    <w:p w14:paraId="46BB77A9">
      <w:r xmlns:w="http://schemas.openxmlformats.org/wordprocessingml/2006/main">
        <w:t xml:space="preserve">[172] 引言（PV）</w:t>
      </w:r>
    </w:p>
    <w:p w14:paraId="7A1F8645">
      <w:r xmlns:w="http://schemas.openxmlformats.org/wordprocessingml/2006/main">
        <w:t xml:space="preserve">[173] 引言（专题公告）</w:t>
      </w:r>
    </w:p>
    <w:p w14:paraId="1F32D3AC">
      <w:r xmlns:w="http://schemas.openxmlformats.org/wordprocessingml/2006/main">
        <w:t xml:space="preserve">[174] 纪念女儿节的插图</w:t>
      </w:r>
    </w:p>
    <w:p w14:paraId="279FFC79">
      <w:r xmlns:w="http://schemas.openxmlformats.org/wordprocessingml/2006/main">
        <w:t xml:space="preserve">[175] 二周年纪念插图</w:t>
      </w:r>
    </w:p>
    <w:p w14:paraId="058BE2CC">
      <w:r xmlns:w="http://schemas.openxmlformats.org/wordprocessingml/2006/main">
        <w:t xml:space="preserve">[176] 评论表 †</w:t>
      </w:r>
    </w:p>
    <w:p w14:paraId="66408509">
      <w:r xmlns:w="http://schemas.openxmlformats.org/wordprocessingml/2006/main">
        <w:t xml:space="preserve">[177] 点击打开历史日志列表</w:t>
      </w:r>
    </w:p>
    <w:p w14:paraId="529A0163">
      <w:r xmlns:w="http://schemas.openxmlformats.org/wordprocessingml/2006/main">
        <w:t xml:space="preserve">[178] 末尾的数字越小，日志越旧。</w:t>
      </w:r>
    </w:p>
    <w:p w14:paraId="78CEAFA6">
      <w:r xmlns:w="http://schemas.openxmlformats.org/wordprocessingml/2006/main">
        <w:t xml:space="preserve">[179]“评论/九门守卫炮梅法尔/”没有子页面。</w:t>
      </w:r>
    </w:p>
    <w:p w14:paraId="6F76DCCC">
      <w:r xmlns:w="http://schemas.openxmlformats.org/wordprocessingml/2006/main">
        <w:t xml:space="preserve">[180] 我以为一切准备就绪，结果实施公告就这么来了！名字和预期的一样，真是松了一口气。——[exL9afnTDBQ] 2020-12-28 (周一) 18:40:57</w:t>
      </w:r>
    </w:p>
    <w:p w14:paraId="035037BE">
      <w:r xmlns:w="http://schemas.openxmlformats.org/wordprocessingml/2006/main">
        <w:t xml:space="preserve">[181] 现已正式实装，已从NPC列表移至SSR列表。请根据需要在此处替换图标和角色头像。（如有任何名称冲突，请在末尾添加“_2”。） -- [/vx8jsxqZ4A] 2021-01-01 (周五) 00:23:29</w:t>
      </w:r>
    </w:p>
    <w:p w14:paraId="3D40FC55">
      <w:r xmlns:w="http://schemas.openxmlformats.org/wordprocessingml/2006/main">
        <w:t xml:space="preserve">[182] 咦……卧室的事儿不能说吗？不想被剧透的话，我觉得你最好别去看维基百科。——[Ih7ECnMD/Ro] 2021-01-01 (周五) 02:19:23</w:t>
      </w:r>
    </w:p>
    <w:p w14:paraId="32BAFC44">
      <w:r xmlns:w="http://schemas.openxmlformats.org/wordprocessingml/2006/main">
        <w:t xml:space="preserve">[183] 编辑指南指出，此信息不应包含在每个角色的详细信息页面上，而应汇总在卧室列表页面上。——[vwJZapn5nUs] 2021-01-01 (周五) 02:26:40</w:t>
      </w:r>
    </w:p>
    <w:p w14:paraId="1AD07AFA">
      <w:r xmlns:w="http://schemas.openxmlformats.org/wordprocessingml/2006/main">
        <w:t xml:space="preserve">[184] 编辑指南中写道：“请勿在每个角色的卧室场景详情页中包含剧透，而应将其汇总在卧室场景列表页中。” 虽然一些评论或许可以接受，但列出具体细节绝对不行。这不是页面编辑，但评论区清晰可见。——[/vx8jsxqZ4A] 2021-01-01 (周五) 02:28:36</w:t>
      </w:r>
    </w:p>
    <w:p w14:paraId="07F2720E">
      <w:r xmlns:w="http://schemas.openxmlformats.org/wordprocessingml/2006/main">
        <w:t xml:space="preserve">[185] 我以为那只是编辑指南，所以并没有违反论坛使用规则——[Ih7ECnMD/Ro] 2021-01-01 (周五) 02:32:51</w:t>
      </w:r>
    </w:p>
    <w:p w14:paraId="793E4EA2">
      <w:r xmlns:w="http://schemas.openxmlformats.org/wordprocessingml/2006/main">
        <w:t xml:space="preserve">[186] 编辑指南主要涵盖编辑流程，所以虽然可以理解你在评论时可能并不了解这些指南，但使用论坛并不代表你的评论是可以接受的。如果你有任何疑虑，可以尝试咨询管理员。（就我个人而言，我认为卧室场景与故事情节不同，包含一些付费内容，所以在维基上剧透时要格外小心。） -- [vwJZapn5nUs] 2021-01-01 (周五) 02:49:34</w:t>
      </w:r>
    </w:p>
    <w:p w14:paraId="11ABBFD7">
      <w:r xmlns:w="http://schemas.openxmlformats.org/wordprocessingml/2006/main">
        <w:t xml:space="preserve">[187] 正如我在帖子3中所述，我无意阻止大家讨论场景以分享想法。然而，这次的情况与“2021-01-01 (周五) 01:45:28”的卧室评论如出一辙。对于仅仅罗列场景内容而没有任何想法或意见的评论，如果考虑到“编辑准则中禁止此类评论的原因”，那么“因为这是评论区所以没关系！”这种说法就必须被制止。如果你在了解准则制定的原因后仍然认为评论是可以接受的，那么你应该把我视为麻烦制造者，并把我列入你的黑名单。——[/vx8jsxqZ4A] 2021-01-01 (周五) 02:53:48</w:t>
      </w:r>
    </w:p>
    <w:p w14:paraId="596ECDD5">
      <w:r xmlns:w="http://schemas.openxmlformats.org/wordprocessingml/2006/main">
        <w:t xml:space="preserve">[188] 我为我的考虑不周深感抱歉 -- [nHI2mGycVIA] 2021-01-01 (星期五) 01:58:59</w:t>
      </w:r>
    </w:p>
    <w:p w14:paraId="3367AFB9">
      <w:r xmlns:w="http://schemas.openxmlformats.org/wordprocessingml/2006/main">
        <w:t xml:space="preserve">[189] 保证每回合连续攻击的效果 -- [BvDvt49qq6M] 2021-01-01 (周五) 09:05:17</w:t>
      </w:r>
    </w:p>
    <w:p w14:paraId="6DE816F6">
      <w:r xmlns:w="http://schemas.openxmlformats.org/wordprocessingml/2006/main">
        <w:t xml:space="preserve">[190] 只要它在场上，至少能保证两次命中。我还没在特别难的关卡测试过，但结合它的魔法命中率和强力的特殊攻击，感觉有点过于强大了。——[oIZz/KWNm.2] 2021-01-01 (周五) 09:20:53</w:t>
      </w:r>
    </w:p>
    <w:p w14:paraId="35AD3418">
      <w:r xmlns:w="http://schemas.openxmlformats.org/wordprocessingml/2006/main">
        <w:t xml:space="preserve">[191] “至少一次”这个短语表明，除了通常情况之外，并没有额外的保证。似乎如果连击检查像往常一样成功且没有命中，那么就会额外命中一次。——[K6QZrKLucxQ] 2021-01-01 (周五) 13:59:40</w:t>
      </w:r>
    </w:p>
    <w:p w14:paraId="0F8306FA">
      <w:r xmlns:w="http://schemas.openxmlformats.org/wordprocessingml/2006/main">
        <w:t xml:space="preserve">[192] 他很强，但基本上就像个雕像，所以除非用“虎”或“毅力”加速他，否则他无法发挥出全部潜力。——[BvDvt49qq6M] 2021-01-01 (周五) 09:31:41</w:t>
      </w:r>
    </w:p>
    <w:p w14:paraId="100E5334">
      <w:r xmlns:w="http://schemas.openxmlformats.org/wordprocessingml/2006/main">
        <w:t xml:space="preserve">[193] 我认为连击（和反击）不会影响特殊攻击槽（和暴击）。我仔细地以最低速度观看了战斗，即使出现了看起来像连击的情况，特殊攻击槽也只积攒了一次攻击的量。不过，即使在最低速度下，数字也乱七八糟的，难以辨认，所以我不能确定情况就是这样。——[PvOwNzA37Jw] 2021-01-01 (周五) 17:41:45</w:t>
      </w:r>
    </w:p>
    <w:p w14:paraId="4CEDC901">
      <w:r xmlns:w="http://schemas.openxmlformats.org/wordprocessingml/2006/main">
        <w:t xml:space="preserve">[194] 首先引人注目的是它缓慢的移动速度和必定的多段攻击率，但我认为正确的用法是把它当作坦克来使用，利用它高防御力以及它是目前唯一一个默认反击率高达50的SSR角色。——[Ih7ECnMD/Ro] 2021-01-01 (周五) 17:29:08</w:t>
      </w:r>
    </w:p>
    <w:p w14:paraId="0AF8FF52">
      <w:r xmlns:w="http://schemas.openxmlformats.org/wordprocessingml/2006/main">
        <w:t xml:space="preserve">[195] 目前，我根据产品目录规格写下了一些操作方面的考虑。我认为有些方面会取决于实际使用情况，例如最终属性和连击规格，所以请随时纠正任何错误。-- [/vx8jsxqZ4A] 2021-01-01 (周五) 18:14:10</w:t>
      </w:r>
    </w:p>
    <w:p w14:paraId="45746365">
      <w:r xmlns:w="http://schemas.openxmlformats.org/wordprocessingml/2006/main">
        <w:t xml:space="preserve">[196] 我当时用的是★1，我在想用雪芭代替猫来吸引仇恨，同时还能打出高伤害——[SqMurJ9rsHw] 2021-01-02 (周六) 20:10:38</w:t>
      </w:r>
    </w:p>
    <w:p w14:paraId="5BA85C6C">
      <w:r xmlns:w="http://schemas.openxmlformats.org/wordprocessingml/2006/main">
        <w:t xml:space="preserve">[197] 选择装备很有趣，因为无论选哪个，感觉都很强。我同意特殊招式只是个额外奖励。——[M.mx9NCcJ8k] 2021-01-02 (周六) 18:17:46</w:t>
      </w:r>
    </w:p>
    <w:p w14:paraId="3E537D3E">
      <w:r xmlns:w="http://schemas.openxmlformats.org/wordprocessingml/2006/main">
        <w:t xml:space="preserve">[198] 任何类型的腰带都能增加招式数量，所以腰带是首要考虑的。至于剩下的两个槽位，我想用虎猫超跑……它们都很吸引人。——[pOStJau3/4A] 2021-03-01 (周一) 05:45:15</w:t>
      </w:r>
    </w:p>
    <w:p w14:paraId="0EDA7550">
      <w:r xmlns:w="http://schemas.openxmlformats.org/wordprocessingml/2006/main">
        <w:t xml:space="preserve">[199] 他手里的枪看起来和Wingman一模一样——[rxLMg6r5DzY] 2021-01-02 (周六) 05:11:54</w:t>
      </w:r>
    </w:p>
    <w:p w14:paraId="0C3E8CC4">
      <w:r xmlns:w="http://schemas.openxmlformats.org/wordprocessingml/2006/main">
        <w:t xml:space="preserve">[200] 这只是个介绍视频，对吧？我觉得连招显示正常。可能是连招被反击打断，变成了单次攻击。——[SqMurJ9rsHw] 2021-01-02 (周六) 19:46:34</w:t>
      </w:r>
    </w:p>
    <w:p w14:paraId="1186F0FA">
      <w:r xmlns:w="http://schemas.openxmlformats.org/wordprocessingml/2006/main">
        <w:t xml:space="preserve">[201] 开场视频中不仅出现了美法，还有芙曼在说胜利台词，所以最好假设这只是一个展示SD（Super Deformed）版本的测试环境。——[4VZFuBcQbOw] 2021-01-02 (周六) 19:48:19</w:t>
      </w:r>
    </w:p>
    <w:p w14:paraId="3763EEC4">
      <w:r xmlns:w="http://schemas.openxmlformats.org/wordprocessingml/2006/main">
        <w:t xml:space="preserve">[202] 她设置屏障，扮演辅助型角色，是后排魔法使用者，但令人惊讶的是，她竟然会使用枪械空手道…… -- [vrPhiq7xXCU] 2021-01-15 (周五) 17:47:21</w:t>
      </w:r>
    </w:p>
    <w:p w14:paraId="2F4DA22A">
      <w:r xmlns:w="http://schemas.openxmlformats.org/wordprocessingml/2006/main">
        <w:t xml:space="preserve">[203] Mayfar 真是太可爱了 -- [MPep0aFqlxQ] 2021-02-24 (周三) 16:43:03</w:t>
      </w:r>
    </w:p>
    <w:p w14:paraId="37AE80A1">
      <w:r xmlns:w="http://schemas.openxmlformats.org/wordprocessingml/2006/main">
        <w:t xml:space="preserve">[204] 看来提升实力的最佳方法是加快行动速度。此外，摆脱仇恨也很重要，所以如果你能获得一辆 5 级超级跑车，并将反击率提升到 100%，那就更好了。——[/vx8jsxqZ4A] 2021-03-08 (周一) 15:45:41</w:t>
      </w:r>
    </w:p>
    <w:p w14:paraId="6C6B2A48">
      <w:r xmlns:w="http://schemas.openxmlformats.org/wordprocessingml/2006/main">
        <w:t xml:space="preserve">[205] 我以为失败意味着兽交或BDSM游戏…… -- [EbYhgh4aMDc] 2021-03-31 (周三) 09:23:40</w:t>
      </w:r>
    </w:p>
    <w:p w14:paraId="7B595D95">
      <w:r xmlns:w="http://schemas.openxmlformats.org/wordprocessingml/2006/main">
        <w:t xml:space="preserve">[206] 这看起来像是一个理想的坦克配置，用猫吸引初始仇恨，用虎维持仇恨…… -- [t0Kb.nv.NB6] 2021-03-20 (周六) 19:06:48</w:t>
      </w:r>
    </w:p>
    <w:p w14:paraId="41BF5EB6">
      <w:r xmlns:w="http://schemas.openxmlformats.org/wordprocessingml/2006/main">
        <w:t xml:space="preserve">[207] 我用的是猫、超跑和腰带，但是下半场辅助总是抢仇恨。我下半场倾向于放任不管，这样我更有可能留在战场上，但如果我被放任不管，我就没法发挥作用，所以我想换成老虎来保持仇恨。——[EbYhgh4aMDc] 2021-03-31 (周三) 09:17:11</w:t>
      </w:r>
    </w:p>
    <w:p w14:paraId="5FB4DBC2">
      <w:r xmlns:w="http://schemas.openxmlformats.org/wordprocessingml/2006/main">
        <w:t xml:space="preserve">[208] 当然，给猫装备装备就会发生这种情况。如果你想最大化保证连续攻击，就应该使用虎纹腰带。如果你想最大化保证连续攻击，就必须放弃坦克定位。——[c3QATTftTX.] 2021-06-15 (周二) 12:31:43</w:t>
      </w:r>
    </w:p>
    <w:p w14:paraId="3B3C735C">
      <w:r xmlns:w="http://schemas.openxmlformats.org/wordprocessingml/2006/main">
        <w:t xml:space="preserve">[209] 利威尔只有20个，他是新加入的角色，拥有独特的效果，让他看起来像个坦克。而眩晕帽现在变成了消耗品，这真是个重大的挫折。我想要一个眩晕帽改（永久抗性），哪怕它只是像腰带和纳豆一样的彩虹稀有度D2P专属物品也行。还有细菌。——[c3QATTftTX.] 2021-06-15 (周二) 21:32:58</w:t>
      </w:r>
    </w:p>
    <w:p w14:paraId="3A67FEBF">
      <w:r xmlns:w="http://schemas.openxmlformats.org/wordprocessingml/2006/main">
        <w:t xml:space="preserve">[210] 顺便一提，如果把SR及以下的角色也算进去，还有一些角色的防御属性和抗性低于20%，比如经常被提及的Spica，只有15%，Sapphire也只有20%，这使得她们很容易被眩晕。这就是为什么我没有把她们俩当坦克用的原因。要是能给她们装备一顶坚不可摧的帽子作为副装备就好了……（再一次）。——[c3QATTftTX.] 2021-06-15 (周二) 21:38:17</w:t>
      </w:r>
    </w:p>
    <w:p w14:paraId="7FBD909C">
      <w:r xmlns:w="http://schemas.openxmlformats.org/wordprocessingml/2006/main">
        <w:t xml:space="preserve">[211] 如果你独自一人作战，帽子或许必不可少，但让你的辅助角色戴帽子岂不是更好？因为她承受的伤害很高，所以我让她和尤尤尔一起上场担任治疗，并让她戴上帽子。——[EbYhgh4aMDc] 2021-03-31 (周三) 09:10:32</w:t>
      </w:r>
    </w:p>
    <w:p w14:paraId="1D06E4ED">
      <w:r xmlns:w="http://schemas.openxmlformats.org/wordprocessingml/2006/main">
        <w:t xml:space="preserve">[212] Subaru - 如果把它给一个弱点是10%抗性的角色，比如寿命有限的角色，那就太强了，所以最好只是把眩晕抗性提高10%（1级）。不，即使是10%的提升对于基础值15%或更高的角色来说也足够了，所以即使不能强化也没关系，只要它不失效就行。-- [Mtoag44SDDM] 2021-09-27 (周一) 11:47:52</w:t>
      </w:r>
    </w:p>
    <w:p w14:paraId="762DB3CA">
      <w:r xmlns:w="http://schemas.openxmlformats.org/wordprocessingml/2006/main">
        <w:t xml:space="preserve">[213] 因为这是魔法流派，我想装备蜜咬和眩晕帽。副装备栏位也很紧张。——[aZVj0Mxdzr.] 2021-04-30 (周五) 06:35:49</w:t>
      </w:r>
    </w:p>
    <w:p w14:paraId="7B52883F">
      <w:r xmlns:w="http://schemas.openxmlformats.org/wordprocessingml/2006/main">
        <w:t xml:space="preserve">[214] 我最喜欢它 -- [lebLwsBZV7Q] 2021-12-08 (周三) 05:21:24</w:t>
      </w:r>
    </w:p>
    <w:p w14:paraId="2B762F44">
      <w:r xmlns:w="http://schemas.openxmlformats.org/wordprocessingml/2006/main">
        <w:t xml:space="preserve">[215] ←使用棋盘前请务必阅读规则。</w:t>
      </w:r>
    </w:p>
    <w:p w14:paraId="4A0C0D75">
      <w:r xmlns:w="http://schemas.openxmlformats.org/wordprocessingml/2006/main">
        <w:t xml:space="preserve">[216] 关于规则 †</w:t>
      </w:r>
    </w:p>
    <w:p w14:paraId="2EAC7970">
      <w:r xmlns:w="http://schemas.openxmlformats.org/wordprocessingml/2006/main">
        <w:t xml:space="preserve">[217] 请不要抱怨或批评页面编辑者。如果您对其他人的编辑有意见，请通过“提供替代方案”或“自行编辑”的方式进行建设性沟通。</w:t>
      </w:r>
    </w:p>
    <w:p w14:paraId="24606A79">
      <w:r xmlns:w="http://schemas.openxmlformats.org/wordprocessingml/2006/main">
        <w:t xml:space="preserve">[218] 不要发布个人网站或其他禁止未经授权链接的网站的网址。</w:t>
      </w:r>
    </w:p>
    <w:p w14:paraId="5653542D">
      <w:r xmlns:w="http://schemas.openxmlformats.org/wordprocessingml/2006/main">
        <w:t xml:space="preserve">[219] 关于违反规则的帖子 †</w:t>
      </w:r>
    </w:p>
    <w:p w14:paraId="5C2E64DF">
      <w:r xmlns:w="http://schemas.openxmlformats.org/wordprocessingml/2006/main">
        <w:t xml:space="preserve">[220] 禁止发布以下类型的帖子，因为它们容易造成干扰。</w:t>
      </w:r>
    </w:p>
    <w:p w14:paraId="66E694DA">
      <w:r xmlns:w="http://schemas.openxmlformats.org/wordprocessingml/2006/main">
        <w:t xml:space="preserve">[221]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527D3068">
      <w:r xmlns:w="http://schemas.openxmlformats.org/wordprocessingml/2006/main">
        <w:t xml:space="preserve">[222] 其他包括使用此维基的人、官方管理员、艺术家、配音演员、现实生活中的个人以及 Twitter 用户等团体。</w:t>
      </w:r>
    </w:p>
    <w:p w14:paraId="40AE1B80">
      <w:r xmlns:w="http://schemas.openxmlformats.org/wordprocessingml/2006/main">
        <w:t xml:space="preserve">[223] 关于向管理层提交的帖子，我们容忍可以解释为用户意见的评论，例如“我希望他们改进这一点”、“我希望他们尽快修复错误”和“维护时间太长了”，但我们不容忍使用辱骂性语言贬低管理层。</w:t>
      </w:r>
    </w:p>
    <w:p w14:paraId="1880A26D">
      <w:r xmlns:w="http://schemas.openxmlformats.org/wordprocessingml/2006/main">
        <w:t xml:space="preserve">[224] 将讨论和意见交流视为“诽谤或对抗他人”是错误的。然而，在讨论或意见交流中使用辱骂性语言、贬低他人、挑衅他人或在缺乏明确证据的情况下发表言论，都是违法行为。说话时务必注意自己的言辞。</w:t>
      </w:r>
    </w:p>
    <w:p w14:paraId="17AC8CA5">
      <w:r xmlns:w="http://schemas.openxmlformats.org/wordprocessingml/2006/main">
        <w:t xml:space="preserve">[225] 攻击性评论是指使用“做这个”或“做那个”等强烈命令、“使用粗俗语言”、“采取居高临下的态度”或“挑衅”的评论。</w:t>
      </w:r>
    </w:p>
    <w:p w14:paraId="19E0B136">
      <w:r xmlns:w="http://schemas.openxmlformats.org/wordprocessingml/2006/main">
        <w:t xml:space="preserve">[226] 禁止发布冒犯现有玩家的帖子，例如“还有人玩这个游戏吗？”或“这游戏已经凉了”。这并不意味着您完全不能发表任何负面言论，而是指那些超出单纯负面评价范围，构成诽谤或诋毁的帖子将被禁止发布。</w:t>
      </w:r>
    </w:p>
    <w:p w14:paraId="2A34934A">
      <w:r xmlns:w="http://schemas.openxmlformats.org/wordprocessingml/2006/main">
        <w:t xml:space="preserve">[227] 公开羞辱他人，包括泄露他人的游戏内名称或UID</w:t>
      </w:r>
    </w:p>
    <w:p w14:paraId="623AB258">
      <w:r xmlns:w="http://schemas.openxmlformats.org/wordprocessingml/2006/main">
        <w:t xml:space="preserve">[228] 但是，分享有助于游戏攻略的信息和视频是允许的。</w:t>
      </w:r>
    </w:p>
    <w:p w14:paraId="47E10BCF">
      <w:r xmlns:w="http://schemas.openxmlformats.org/wordprocessingml/2006/main">
        <w:t xml:space="preserve">[229] 参考其他应用程序</w:t>
      </w:r>
    </w:p>
    <w:p w14:paraId="545F07BE">
      <w:r xmlns:w="http://schemas.openxmlformats.org/wordprocessingml/2006/main">
        <w:t xml:space="preserve">[230] 在多个论坛上多次发帖</w:t>
      </w:r>
    </w:p>
    <w:p w14:paraId="69C3AD66">
      <w:r xmlns:w="http://schemas.openxmlformats.org/wordprocessingml/2006/main">
        <w:t xml:space="preserve">[231] 写出一串毫无意义的字符</w:t>
      </w:r>
    </w:p>
    <w:p w14:paraId="5BB93386">
      <w:r xmlns:w="http://schemas.openxmlformats.org/wordprocessingml/2006/main">
        <w:t xml:space="preserve">[232] 关于作弊和利用漏洞的帖子</w:t>
      </w:r>
    </w:p>
    <w:p w14:paraId="2AF194F3">
      <w:r xmlns:w="http://schemas.openxmlformats.org/wordprocessingml/2006/main">
        <w:t xml:space="preserve">[233] 最好的办法是忽略违反规则的帖子。上钩或反驳只会让事情变得更糟。</w:t>
      </w:r>
    </w:p>
    <w:p w14:paraId="5FDCEEF3">
      <w:r xmlns:w="http://schemas.openxmlformats.org/wordprocessingml/2006/main">
        <w:t xml:space="preserve">[234] *在上述规则中，“诽谤”指的是在没有客观证据的情况下诋毁和贬低他人。将所有批评性文章都归为“诽谤”是不正确的，所以请务必谨慎。</w:t>
      </w:r>
    </w:p>
    <w:p w14:paraId="67445FFD">
      <w:r xmlns:w="http://schemas.openxmlformats.org/wordprocessingml/2006/main">
        <w:t xml:space="preserve">[235] 关于修改和删除发帖日志 †</w:t>
      </w:r>
    </w:p>
    <w:p w14:paraId="63CC51C8">
      <w:r xmlns:w="http://schemas.openxmlformats.org/wordprocessingml/2006/main">
        <w:t xml:space="preserve">[236] 但是，允许更正印刷错误、遗漏和字体颜色。（他人出于善意所做的更正也允许。）</w:t>
      </w:r>
    </w:p>
    <w:p w14:paraId="576EE7DF">
      <w:r xmlns:w="http://schemas.openxmlformats.org/wordprocessingml/2006/main">
        <w:t xml:space="preserve">[237] 作为例外情况，您可以删除自己的帖子，但事后必须向管理员报告。此外，删除时，请将整个评论替换为以下文本，而不是完全删除：&amp;color(#ff0000){''发帖人已删除''};</w:t>
      </w:r>
    </w:p>
    <w:p w14:paraId="0C43C0D7">
      <w:r xmlns:w="http://schemas.openxmlformats.org/wordprocessingml/2006/main">
        <w:t xml:space="preserve">[238] 关于评论违反规则的帖子 †</w:t>
      </w:r>
    </w:p>
    <w:p w14:paraId="6F7730D2">
      <w:r xmlns:w="http://schemas.openxmlformats.org/wordprocessingml/2006/main">
        <w:t xml:space="preserve">[239] 您可以自行注释掉上述违反规则的评论，无需管理员许可。但是，注释掉评论后，请务必在“违规举报公告板”上进行举报。请使用“违规举报公告板”上的举报模板。</w:t>
      </w:r>
    </w:p>
    <w:p w14:paraId="7A171A8C">
      <w:r xmlns:w="http://schemas.openxmlformats.org/wordprocessingml/2006/main">
        <w:t xml:space="preserve">[240] 未经 CO 举报公告板举报而被评论删除的帖子将被恢复，而评论删除帖子的人将受到处罚。</w:t>
      </w:r>
    </w:p>
    <w:p w14:paraId="17FD92C0">
      <w:r xmlns:w="http://schemas.openxmlformats.org/wordprocessingml/2006/main">
        <w:t xml:space="preserve">[241] 如果您反复向 CO 举报公告板举报不违反规则的帖子，我们将认为您是自私的，并将对您实施发帖和编辑限制。</w:t>
      </w:r>
    </w:p>
    <w:p w14:paraId="41F37090">
      <w:r xmlns:w="http://schemas.openxmlformats.org/wordprocessingml/2006/main">
        <w:t xml:space="preserve">[242] 在 CO 报告公告板上，不构成违规的报告可由管理员酌情恢复。</w:t>
      </w:r>
    </w:p>
    <w:p w14:paraId="28548BF7">
      <w:r xmlns:w="http://schemas.openxmlformats.org/wordprocessingml/2006/main">
        <w:t xml:space="preserve">[243] 我想再次重申我的请求：请不要评论那些没有违反规则的评论。（例如，主观判断，例如“虽然没有违反规则，但对任何人来说都明显是垃圾信息”、“恶作剧”或“评论整个帖子”。）</w:t>
      </w:r>
    </w:p>
    <w:p w14:paraId="161EF80C">
      <w:r xmlns:w="http://schemas.openxmlformats.org/wordprocessingml/2006/main">
        <w:t xml:space="preserve">[244] 关于不违反规则但“冒犯性”的帖子 †</w:t>
      </w:r>
    </w:p>
    <w:p w14:paraId="367B6992">
      <w:r xmlns:w="http://schemas.openxmlformats.org/wordprocessingml/2006/main">
        <w:t xml:space="preserve">[245] 即使帖子内容具有冒犯性，除非违反版规，否则不会被删除。由于每个人对冒犯性帖子的定义可能不同，请使用 NGID 功能隐藏评论，而不是参与争论或挑衅。</w:t>
      </w:r>
    </w:p>
    <w:p w14:paraId="66E453B4">
      <w:r xmlns:w="http://schemas.openxmlformats.org/wordprocessingml/2006/main">
        <w:t xml:space="preserve">[246] 挑衅难道不是一种违规行为吗？†</w:t>
      </w:r>
    </w:p>
    <w:p w14:paraId="40E6CF47">
      <w:r xmlns:w="http://schemas.openxmlformats.org/wordprocessingml/2006/main">
        <w:t xml:space="preserve">[247] 是否构成煽动性言论因人而异，因此我们不将其视为违规行为。如果您认为某条评论具有煽动性，请使用 NGID 功能将其隐藏。</w:t>
      </w:r>
    </w:p>
    <w:p w14:paraId="2E67E4D3">
      <w:r xmlns:w="http://schemas.openxmlformats.org/wordprocessingml/2006/main">
        <w:t xml:space="preserve">[248] 抱怨难道不算违法吗？†</w:t>
      </w:r>
    </w:p>
    <w:p w14:paraId="08CDB925">
      <w:r xmlns:w="http://schemas.openxmlformats.org/wordprocessingml/2006/main">
        <w:t xml:space="preserve">[249] 一般而言，抱怨本身并不构成违规。但是，针对本作品的负面宣传、诽谤、辱骂性语言以及超出抱怨范围的对抗性言论均构成违规。如果您认为抱怨内容冒犯了您，请使用 NGID 功能隐藏相关评论。</w:t>
      </w:r>
    </w:p>
    <w:p w14:paraId="06BFABF9">
      <w:r xmlns:w="http://schemas.openxmlformats.org/wordprocessingml/2006/main">
        <w:t xml:space="preserve">[250] 如果您不确定某个帖子是否违反规则，该怎么办？ †</w:t>
      </w:r>
    </w:p>
    <w:p w14:paraId="53F4DA4D">
      <w:r xmlns:w="http://schemas.openxmlformats.org/wordprocessingml/2006/main">
        <w:t xml:space="preserve">[251] 有些帖子内容含糊不清，难以判断是否违规。评论删除这类含糊不清的帖子可能会导致问题，所以请不要评论删除，而是使用 NGID 功能将评论隐藏起来。</w:t>
      </w:r>
    </w:p>
    <w:p w14:paraId="56D33993">
      <w:r xmlns:w="http://schemas.openxmlformats.org/wordprocessingml/2006/main">
        <w:t xml:space="preserve">[252] 对屡犯者的处罚 †</w:t>
      </w:r>
    </w:p>
    <w:p w14:paraId="331E861B">
      <w:r xmlns:w="http://schemas.openxmlformats.org/wordprocessingml/2006/main">
        <w:t xml:space="preserve">[253] 屡次违反规则或发布特别恶意的帖子，管理员可酌情予以处罚，例如“禁止访问”或“限制发帖”。</w:t>
      </w:r>
    </w:p>
    <w:p w14:paraId="3136B3B7">
      <w:r xmlns:w="http://schemas.openxmlformats.org/wordprocessingml/2006/main">
        <w:t xml:space="preserve">[254] 如果您对进一步改进有任何建议，请通过 Wiki 管理公告板与我们联系。</w:t>
      </w:r>
    </w:p>
    <w:p w14:paraId="76087A9B"/>
    <w:p w14:paraId="562E9FB3">
      <w:r xmlns:w="http://schemas.openxmlformats.org/wordprocessingml/2006/main">
        <w:rPr>
          <w:b/>
        </w:rPr>
        <w:t xml:space="preserve">A148</w:t>
      </w:r>
    </w:p>
    <w:p w14:paraId="5AE835F1">
      <w:r xmlns:w="http://schemas.openxmlformats.org/wordprocessingml/2006/main">
        <w:t xml:space="preserve">[0] 索引：所有角色 | SSR 角色 | SR 角色 | R 角色</w:t>
      </w:r>
    </w:p>
    <w:p w14:paraId="45E4B402">
      <w:r xmlns:w="http://schemas.openxmlformats.org/wordprocessingml/2006/main">
        <w:t xml:space="preserve">[1] 基本信息</w:t>
      </w:r>
    </w:p>
    <w:p w14:paraId="2047C88B">
      <w:r xmlns:w="http://schemas.openxmlformats.org/wordprocessingml/2006/main">
        <w:t xml:space="preserve">[2] 内容适用性简易评估</w:t>
      </w:r>
    </w:p>
    <w:p w14:paraId="7E8A73D4">
      <w:r xmlns:w="http://schemas.openxmlformats.org/wordprocessingml/2006/main">
        <w:t xml:space="preserve">[3] 其他版本及相关角色</w:t>
      </w:r>
    </w:p>
    <w:p w14:paraId="2BA00020">
      <w:r xmlns:w="http://schemas.openxmlformats.org/wordprocessingml/2006/main">
        <w:t xml:space="preserve">[4] 琐事</w:t>
      </w:r>
    </w:p>
    <w:p w14:paraId="1A3B0057">
      <w:r xmlns:w="http://schemas.openxmlformats.org/wordprocessingml/2006/main">
        <w:t xml:space="preserve">[5] 官方推特账号介绍</w:t>
      </w:r>
    </w:p>
    <w:p w14:paraId="7C9E871F">
      <w:r xmlns:w="http://schemas.openxmlformats.org/wordprocessingml/2006/main">
        <w:t xml:space="preserve">[6] 评论表单</w:t>
      </w:r>
    </w:p>
    <w:p w14:paraId="7AA38CF9">
      <w:r xmlns:w="http://schemas.openxmlformats.org/wordprocessingml/2006/main">
        <w:t xml:space="preserve">[7] 基本信息 †</w:t>
      </w:r>
    </w:p>
    <w:p w14:paraId="1B087287">
      <w:r xmlns:w="http://schemas.openxmlformats.org/wordprocessingml/2006/main">
        <w:t xml:space="preserve">[8] 变换图像</w:t>
      </w:r>
    </w:p>
    <w:p w14:paraId="05C8C9BD">
      <w:r xmlns:w="http://schemas.openxmlformats.org/wordprocessingml/2006/main">
        <w:t xml:space="preserve">[9] 简介</w:t>
      </w:r>
    </w:p>
    <w:p w14:paraId="00791E1A">
      <w:r xmlns:w="http://schemas.openxmlformats.org/wordprocessingml/2006/main">
        <w:t xml:space="preserve">[10] 姓名</w:t>
      </w:r>
    </w:p>
    <w:p w14:paraId="698DB118">
      <w:r xmlns:w="http://schemas.openxmlformats.org/wordprocessingml/2006/main">
        <w:t xml:space="preserve">[11] 第二圣剑米卡菲尔</w:t>
      </w:r>
    </w:p>
    <w:p w14:paraId="47E85C42">
      <w:r xmlns:w="http://schemas.openxmlformats.org/wordprocessingml/2006/main">
        <w:t xml:space="preserve">[12] 真实姓名</w:t>
      </w:r>
    </w:p>
    <w:p w14:paraId="65703BDB">
      <w:r xmlns:w="http://schemas.openxmlformats.org/wordprocessingml/2006/main">
        <w:t xml:space="preserve">[13] 米卡菲尔</w:t>
      </w:r>
    </w:p>
    <w:p w14:paraId="6DEEE81F">
      <w:r xmlns:w="http://schemas.openxmlformats.org/wordprocessingml/2006/main">
        <w:t xml:space="preserve">[14] 稀有度</w:t>
      </w:r>
    </w:p>
    <w:p w14:paraId="2CAFCD6D">
      <w:r xmlns:w="http://schemas.openxmlformats.org/wordprocessingml/2006/main">
        <w:t xml:space="preserve">[15] 普通攻击</w:t>
      </w:r>
    </w:p>
    <w:p w14:paraId="47DAF17C">
      <w:r xmlns:w="http://schemas.openxmlformats.org/wordprocessingml/2006/main">
        <w:t xml:space="preserve">[16] 近战攻击（物理）</w:t>
      </w:r>
    </w:p>
    <w:p w14:paraId="22ADFDD2">
      <w:r xmlns:w="http://schemas.openxmlformats.org/wordprocessingml/2006/main">
        <w:t xml:space="preserve">[17] 附属派系</w:t>
      </w:r>
    </w:p>
    <w:p w14:paraId="70F1A1DF">
      <w:r xmlns:w="http://schemas.openxmlformats.org/wordprocessingml/2006/main">
        <w:t xml:space="preserve">[18] 神圣骑士（天）</w:t>
      </w:r>
    </w:p>
    <w:p w14:paraId="0B93292A">
      <w:r xmlns:w="http://schemas.openxmlformats.org/wordprocessingml/2006/main">
        <w:t xml:space="preserve">[19] 特殊属性</w:t>
      </w:r>
    </w:p>
    <w:p w14:paraId="1A736055">
      <w:r xmlns:w="http://schemas.openxmlformats.org/wordprocessingml/2006/main">
        <w:t xml:space="preserve">[20] 九位神骑士</w:t>
      </w:r>
    </w:p>
    <w:p w14:paraId="069ABC8D">
      <w:r xmlns:w="http://schemas.openxmlformats.org/wordprocessingml/2006/main">
        <w:t xml:space="preserve">[21] 平野恭子</w:t>
      </w:r>
    </w:p>
    <w:p w14:paraId="76FBBA11">
      <w:r xmlns:w="http://schemas.openxmlformats.org/wordprocessingml/2006/main">
        <w:t xml:space="preserve">[22] 插图</w:t>
      </w:r>
    </w:p>
    <w:p w14:paraId="33ADB35F">
      <w:r xmlns:w="http://schemas.openxmlformats.org/wordprocessingml/2006/main">
        <w:t xml:space="preserve">[23] 羽暮由纪</w:t>
      </w:r>
    </w:p>
    <w:p w14:paraId="3620AEF2">
      <w:r xmlns:w="http://schemas.openxmlformats.org/wordprocessingml/2006/main">
        <w:t xml:space="preserve">[24] SD字符</w:t>
      </w:r>
    </w:p>
    <w:p w14:paraId="00BCC5A5">
      <w:r xmlns:w="http://schemas.openxmlformats.org/wordprocessingml/2006/main">
        <w:t xml:space="preserve">[25] 风味文字</w:t>
      </w:r>
    </w:p>
    <w:p w14:paraId="73B73970">
      <w:r xmlns:w="http://schemas.openxmlformats.org/wordprocessingml/2006/main">
        <w:t xml:space="preserve">[26] “不，问候很重要！我的108条信条之一就是‘一切的基础都始于问候’。”他是九大骑士之二，是神明的尊贵正直之剑。他坚信人性的善良和潜力，因此经常与阿祖尔意见相左。他拥有极高的学习能力，即使初次失败，也能通过训练迅速进步。天照赐予他的神剑月冠，斩断邪恶。</w:t>
      </w:r>
    </w:p>
    <w:p w14:paraId="2C39A2C0">
      <w:r xmlns:w="http://schemas.openxmlformats.org/wordprocessingml/2006/main">
        <w:t xml:space="preserve">[27] 如何获得</w:t>
      </w:r>
    </w:p>
    <w:p w14:paraId="76D7A2D2">
      <w:r xmlns:w="http://schemas.openxmlformats.org/wordprocessingml/2006/main">
        <w:t xml:space="preserve">[28] 标准扭蛋</w:t>
      </w:r>
    </w:p>
    <w:p w14:paraId="46CE70D9">
      <w:r xmlns:w="http://schemas.openxmlformats.org/wordprocessingml/2006/main">
        <w:t xml:space="preserve">[29] 基础属性（1星）* 每增加1星+50%，5星时为1星值的3倍</w:t>
      </w:r>
    </w:p>
    <w:p w14:paraId="088F2CFF">
      <w:r xmlns:w="http://schemas.openxmlformats.org/wordprocessingml/2006/main">
        <w:t xml:space="preserve">[30] 级</w:t>
      </w:r>
    </w:p>
    <w:p w14:paraId="72C98852">
      <w:r xmlns:w="http://schemas.openxmlformats.org/wordprocessingml/2006/main">
        <w:t xml:space="preserve">[31] 耐力</w:t>
      </w:r>
    </w:p>
    <w:p w14:paraId="5DF561D0">
      <w:r xmlns:w="http://schemas.openxmlformats.org/wordprocessingml/2006/main">
        <w:t xml:space="preserve">[32] 攻击力</w:t>
      </w:r>
    </w:p>
    <w:p w14:paraId="76BE7BC8">
      <w:r xmlns:w="http://schemas.openxmlformats.org/wordprocessingml/2006/main">
        <w:t xml:space="preserve">[33] 防御能力</w:t>
      </w:r>
    </w:p>
    <w:p w14:paraId="76371BD1">
      <w:r xmlns:w="http://schemas.openxmlformats.org/wordprocessingml/2006/main">
        <w:t xml:space="preserve">[34] 魔法力量</w:t>
      </w:r>
    </w:p>
    <w:p w14:paraId="244F96AA">
      <w:r xmlns:w="http://schemas.openxmlformats.org/wordprocessingml/2006/main">
        <w:t xml:space="preserve">[35] 魔法抗性</w:t>
      </w:r>
    </w:p>
    <w:p w14:paraId="37810A6D">
      <w:r xmlns:w="http://schemas.openxmlformats.org/wordprocessingml/2006/main">
        <w:t xml:space="preserve">[36] 详细状态</w:t>
      </w:r>
    </w:p>
    <w:p w14:paraId="57035DFF">
      <w:r xmlns:w="http://schemas.openxmlformats.org/wordprocessingml/2006/main">
        <w:t xml:space="preserve">[37] 准确性</w:t>
      </w:r>
    </w:p>
    <w:p w14:paraId="451F6A56">
      <w:r xmlns:w="http://schemas.openxmlformats.org/wordprocessingml/2006/main">
        <w:t xml:space="preserve">[38] 回避能力</w:t>
      </w:r>
    </w:p>
    <w:p w14:paraId="19DD97FB">
      <w:r xmlns:w="http://schemas.openxmlformats.org/wordprocessingml/2006/main">
        <w:t xml:space="preserve">[39] 连续命中率</w:t>
      </w:r>
    </w:p>
    <w:p w14:paraId="6899324B">
      <w:r xmlns:w="http://schemas.openxmlformats.org/wordprocessingml/2006/main">
        <w:t xml:space="preserve">[40] 反击率</w:t>
      </w:r>
    </w:p>
    <w:p w14:paraId="2D29A912">
      <w:r xmlns:w="http://schemas.openxmlformats.org/wordprocessingml/2006/main">
        <w:t xml:space="preserve">[41] 眩晕激活率</w:t>
      </w:r>
    </w:p>
    <w:p w14:paraId="45D8D1B1">
      <w:r xmlns:w="http://schemas.openxmlformats.org/wordprocessingml/2006/main">
        <w:t xml:space="preserve">[42] 抗眩晕能力</w:t>
      </w:r>
    </w:p>
    <w:p w14:paraId="01C1C660">
      <w:r xmlns:w="http://schemas.openxmlformats.org/wordprocessingml/2006/main">
        <w:t xml:space="preserve">[43] 移动速度</w:t>
      </w:r>
    </w:p>
    <w:p w14:paraId="6F8828EB">
      <w:r xmlns:w="http://schemas.openxmlformats.org/wordprocessingml/2006/main">
        <w:t xml:space="preserve">[44] 部署速度</w:t>
      </w:r>
    </w:p>
    <w:p w14:paraId="04F9B6F7">
      <w:r xmlns:w="http://schemas.openxmlformats.org/wordprocessingml/2006/main">
        <w:t xml:space="preserve">[45] 行动速度</w:t>
      </w:r>
    </w:p>
    <w:p w14:paraId="21E82E81">
      <w:r xmlns:w="http://schemas.openxmlformats.org/wordprocessingml/2006/main">
        <w:t xml:space="preserve">[46] 特殊填充量</w:t>
      </w:r>
    </w:p>
    <w:p w14:paraId="2F73F2D0">
      <w:r xmlns:w="http://schemas.openxmlformats.org/wordprocessingml/2006/main">
        <w:t xml:space="preserve">[47] 特殊招式</w:t>
      </w:r>
    </w:p>
    <w:p w14:paraId="6F5198BE">
      <w:r xmlns:w="http://schemas.openxmlformats.org/wordprocessingml/2006/main">
        <w:t xml:space="preserve">[48] 姓名</w:t>
      </w:r>
    </w:p>
    <w:p w14:paraId="533845F9">
      <w:r xmlns:w="http://schemas.openxmlformats.org/wordprocessingml/2006/main">
        <w:t xml:space="preserve">[49] 效应</w:t>
      </w:r>
    </w:p>
    <w:p w14:paraId="7024E02C">
      <w:r xmlns:w="http://schemas.openxmlformats.org/wordprocessingml/2006/main">
        <w:t xml:space="preserve">[50] 审判圣剑 疯狂斩</w:t>
      </w:r>
    </w:p>
    <w:p w14:paraId="5F19F803">
      <w:r xmlns:w="http://schemas.openxmlformats.org/wordprocessingml/2006/main">
        <w:t xml:space="preserve">[51] 对一排横向敌人造成 4 倍物理伤害。仅对 Zain 型和恶魔型敌人造成 5 倍物理伤害。</w:t>
      </w:r>
    </w:p>
    <w:p w14:paraId="044E0D7D">
      <w:r xmlns:w="http://schemas.openxmlformats.org/wordprocessingml/2006/main">
        <w:t xml:space="preserve">[52] 审判圣剑 疯狂斩击+</w:t>
      </w:r>
    </w:p>
    <w:p w14:paraId="25F89E5B">
      <w:r xmlns:w="http://schemas.openxmlformats.org/wordprocessingml/2006/main">
        <w:t xml:space="preserve">[53] 对一排横向敌人造成 6 倍物理伤害。仅对 Zain 型和恶魔型敌人造成 8 倍物理伤害。</w:t>
      </w:r>
    </w:p>
    <w:p w14:paraId="1AD12856">
      <w:r xmlns:w="http://schemas.openxmlformats.org/wordprocessingml/2006/main">
        <w:t xml:space="preserve">[54] 独特效果</w:t>
      </w:r>
    </w:p>
    <w:p w14:paraId="46A9D8AA">
      <w:r xmlns:w="http://schemas.openxmlformats.org/wordprocessingml/2006/main">
        <w:t xml:space="preserve">[55] 姓名</w:t>
      </w:r>
    </w:p>
    <w:p w14:paraId="3ADCA40A">
      <w:r xmlns:w="http://schemas.openxmlformats.org/wordprocessingml/2006/main">
        <w:t xml:space="preserve">[56] 效应</w:t>
      </w:r>
    </w:p>
    <w:p w14:paraId="5FA7D34F">
      <w:r xmlns:w="http://schemas.openxmlformats.org/wordprocessingml/2006/main">
        <w:t xml:space="preserve">[57] 圣剑在心中</w:t>
      </w:r>
    </w:p>
    <w:p w14:paraId="39636B3D">
      <w:r xmlns:w="http://schemas.openxmlformats.org/wordprocessingml/2006/main">
        <w:t xml:space="preserve">[58] 部署完成后，你的场上受到的攻击力增加 25%，持续 20 秒。</w:t>
      </w:r>
    </w:p>
    <w:p w14:paraId="04AEFA0C">
      <w:r xmlns:w="http://schemas.openxmlformats.org/wordprocessingml/2006/main">
        <w:t xml:space="preserve">[59] 圣剑在心中+</w:t>
      </w:r>
    </w:p>
    <w:p w14:paraId="706299CB">
      <w:r xmlns:w="http://schemas.openxmlformats.org/wordprocessingml/2006/main">
        <w:t xml:space="preserve">[60] 部署完成后，你的队伍场的攻击力在 30 秒内增加 25%。</w:t>
      </w:r>
    </w:p>
    <w:p w14:paraId="062EB860">
      <w:r xmlns:w="http://schemas.openxmlformats.org/wordprocessingml/2006/main">
        <w:t xml:space="preserve">[61] 休闲装照片</w:t>
      </w:r>
    </w:p>
    <w:p w14:paraId="752FCEF1">
      <w:r xmlns:w="http://schemas.openxmlformats.org/wordprocessingml/2006/main">
        <w:t xml:space="preserve">[62] 增强图像</w:t>
      </w:r>
    </w:p>
    <w:p w14:paraId="54BB2628">
      <w:r xmlns:w="http://schemas.openxmlformats.org/wordprocessingml/2006/main">
        <w:t xml:space="preserve">[63] 在游戏中 †</w:t>
      </w:r>
    </w:p>
    <w:p w14:paraId="5C2D3057">
      <w:r xmlns:w="http://schemas.openxmlformats.org/wordprocessingml/2006/main">
        <w:t xml:space="preserve">[64] 它的攻击力相对较高，但其他能力稍弱。它的特殊攻击蓄力时间一般，但行动速度较慢，因此命中次数不多。</w:t>
      </w:r>
    </w:p>
    <w:p w14:paraId="3425471F">
      <w:r xmlns:w="http://schemas.openxmlformats.org/wordprocessingml/2006/main">
        <w:t xml:space="preserve">[65] 虽然它的反击率很高，但它的耐力和防御力只是中等水平，而且它的关键眩晕抵抗率极低，所以它其实并不合适。</w:t>
      </w:r>
    </w:p>
    <w:p w14:paraId="0A01F75B">
      <w:r xmlns:w="http://schemas.openxmlformats.org/wordprocessingml/2006/main">
        <w:t xml:space="preserve">[66] 其他对赞恩有特殊克制效果的神圣骑士包括斯皮卡和贝拉特里克斯。斯皮卡的特殊攻击可以攻击所有敌人，而贝拉特里克斯的特殊攻击可以攻击一整排敌人，并且还有一个独特的效果，使她对赞恩具有特殊克制作用。</w:t>
      </w:r>
    </w:p>
    <w:p w14:paraId="601F3EB7">
      <w:r xmlns:w="http://schemas.openxmlformats.org/wordprocessingml/2006/main">
        <w:t xml:space="preserve">[67] 其独特效果是在部署完成后获得战场攻击力提升，这是一个非常罕见的效果。它可以与针对全军的攻击力提升效果同时存在。一种策略是部署后立即撤退，以获得此效果。如果在普通战斗中想要达成此目标，建议装备长毛招财猫，并坚守前线，等待反击机会，在造成伤害后撤退。如果后续部署准备就绪，也可以考虑在眩晕敌人后立即撤退。战场效果的优点在于，即使撤退后部署的角色也能生效。</w:t>
      </w:r>
    </w:p>
    <w:p w14:paraId="45666794">
      <w:r xmlns:w="http://schemas.openxmlformats.org/wordprocessingml/2006/main">
        <w:t xml:space="preserve">[68] 如果你打算把她作为攻击手使用，并尽可能发挥她装备的潜力，那么像往常一样，可以使用火箭引擎或带有冲击力的腰带。长发招财猫+超级跑车的组合也能发挥她高反击率的优势，但关键是要搭配一个拥有免疫眩晕效果的角色。不建议使用眩晕帽。如果你追求的是免疫眩晕效果，可以通过诸如闪电疾行之类的装备来提升她的机动性，或者给她装备重型星甲。</w:t>
      </w:r>
    </w:p>
    <w:p w14:paraId="4C28F79B">
      <w:r xmlns:w="http://schemas.openxmlformats.org/wordprocessingml/2006/main">
        <w:t xml:space="preserve">[69] 特殊招式的能力在 2023 年 11 月 15 日的更新中进行了调整。它可以攻击的敌人范围扩大了，不仅包括 Zain 类型的敌人，还包括恶魔类型的敌人。</w:t>
      </w:r>
    </w:p>
    <w:p w14:paraId="23EC8B8C">
      <w:r xmlns:w="http://schemas.openxmlformats.org/wordprocessingml/2006/main">
        <w:t xml:space="preserve">[70] 简单的内容适宜性评估 †</w:t>
      </w:r>
    </w:p>
    <w:p w14:paraId="40E85C95">
      <w:r xmlns:w="http://schemas.openxmlformats.org/wordprocessingml/2006/main">
        <w:t xml:space="preserve">[71] 合适的内容、推荐的装备示例、角色发展目标等。</w:t>
      </w:r>
    </w:p>
    <w:p w14:paraId="42C0A45D">
      <w:r xmlns:w="http://schemas.openxmlformats.org/wordprocessingml/2006/main">
        <w:t xml:space="preserve">[72] 兼容内容</w:t>
      </w:r>
    </w:p>
    <w:p w14:paraId="486D3DF4">
      <w:r xmlns:w="http://schemas.openxmlformats.org/wordprocessingml/2006/main">
        <w:t xml:space="preserve">[73] 天赋</w:t>
      </w:r>
    </w:p>
    <w:p w14:paraId="22F2CFA3">
      <w:r xmlns:w="http://schemas.openxmlformats.org/wordprocessingml/2006/main">
        <w:t xml:space="preserve">[74] 简短评论</w:t>
      </w:r>
    </w:p>
    <w:p w14:paraId="79AD84C6">
      <w:r xmlns:w="http://schemas.openxmlformats.org/wordprocessingml/2006/main">
        <w:t xml:space="preserve">[75] 主线任务 事件任务</w:t>
      </w:r>
    </w:p>
    <w:p w14:paraId="21AD4B3E">
      <w:r xmlns:w="http://schemas.openxmlformats.org/wordprocessingml/2006/main">
        <w:t xml:space="preserve">[76] 他可以毫无问题地完成任务，但几乎没有理由专门选择他。</w:t>
      </w:r>
    </w:p>
    <w:p w14:paraId="443F179B">
      <w:r xmlns:w="http://schemas.openxmlformats.org/wordprocessingml/2006/main">
        <w:t xml:space="preserve">[77] 突袭战</w:t>
      </w:r>
    </w:p>
    <w:p w14:paraId="3906A2BD">
      <w:r xmlns:w="http://schemas.openxmlformats.org/wordprocessingml/2006/main">
        <w:t xml:space="preserve">[78] 范围攻击的特殊攻击不适用。</w:t>
      </w:r>
    </w:p>
    <w:p w14:paraId="341340B3">
      <w:r xmlns:w="http://schemas.openxmlformats.org/wordprocessingml/2006/main">
        <w:t xml:space="preserve">[79] 湮灭</w:t>
      </w:r>
    </w:p>
    <w:p w14:paraId="506875EF">
      <w:r xmlns:w="http://schemas.openxmlformats.org/wordprocessingml/2006/main">
        <w:t xml:space="preserve">[80] 虽然范围特殊攻击适合歼灭战，但特殊攻击本身的火力并不是必需的（装备示例见下文）。</w:t>
      </w:r>
    </w:p>
    <w:p w14:paraId="6A75F14C">
      <w:r xmlns:w="http://schemas.openxmlformats.org/wordprocessingml/2006/main">
        <w:t xml:space="preserve">[81] B宇宙</w:t>
      </w:r>
    </w:p>
    <w:p w14:paraId="48F57346">
      <w:r xmlns:w="http://schemas.openxmlformats.org/wordprocessingml/2006/main">
        <w:t xml:space="preserve">[82] 有时因其独特的效果而被使用。</w:t>
      </w:r>
    </w:p>
    <w:p w14:paraId="5218AD1F">
      <w:r xmlns:w="http://schemas.openxmlformats.org/wordprocessingml/2006/main">
        <w:t xml:space="preserve">[83] 能力评估指标</w:t>
      </w:r>
    </w:p>
    <w:p w14:paraId="02EBCFB2">
      <w:r xmlns:w="http://schemas.openxmlformats.org/wordprocessingml/2006/main">
        <w:t xml:space="preserve">[84] ◎：优秀内容。最有可能发挥出色。○：合适内容。有较高发挥潜力。△：一般。需要一些技巧才能发挥良好，但选择理由不多。×：不合适内容。由于与内容规则、游戏系统、难度等级等不兼容，难以发挥出色。*2014年3月更新</w:t>
      </w:r>
    </w:p>
    <w:p w14:paraId="2AE2549B">
      <w:r xmlns:w="http://schemas.openxmlformats.org/wordprocessingml/2006/main">
        <w:t xml:space="preserve">[85] 湮灭</w:t>
      </w:r>
    </w:p>
    <w:p w14:paraId="083446A0">
      <w:r xmlns:w="http://schemas.openxmlformats.org/wordprocessingml/2006/main">
        <w:t xml:space="preserve">[86] 推荐设备示例</w:t>
      </w:r>
    </w:p>
    <w:p w14:paraId="046975AF">
      <w:r xmlns:w="http://schemas.openxmlformats.org/wordprocessingml/2006/main">
        <w:t xml:space="preserve">[87] 主要设备</w:t>
      </w:r>
    </w:p>
    <w:p w14:paraId="503B8403">
      <w:r xmlns:w="http://schemas.openxmlformats.org/wordprocessingml/2006/main">
        <w:t xml:space="preserve">[88] 子设备</w:t>
      </w:r>
    </w:p>
    <w:p w14:paraId="4B6990C8">
      <w:r xmlns:w="http://schemas.openxmlformats.org/wordprocessingml/2006/main">
        <w:t xml:space="preserve">[89] 一件令人愉悦的物品</w:t>
      </w:r>
    </w:p>
    <w:p w14:paraId="6896FE77">
      <w:r xmlns:w="http://schemas.openxmlformats.org/wordprocessingml/2006/main">
        <w:t xml:space="preserve">[90] 发展目标</w:t>
      </w:r>
    </w:p>
    <w:p w14:paraId="073CBB49">
      <w:r xmlns:w="http://schemas.openxmlformats.org/wordprocessingml/2006/main">
        <w:t xml:space="preserve">[91] 突破极限</w:t>
      </w:r>
    </w:p>
    <w:p w14:paraId="6D782B49">
      <w:r xmlns:w="http://schemas.openxmlformats.org/wordprocessingml/2006/main">
        <w:t xml:space="preserve">[92] 致命觉醒</w:t>
      </w:r>
    </w:p>
    <w:p w14:paraId="31EEF95C">
      <w:r xmlns:w="http://schemas.openxmlformats.org/wordprocessingml/2006/main">
        <w:t xml:space="preserve">[93] 独特的觉醒</w:t>
      </w:r>
    </w:p>
    <w:p w14:paraId="75CC0A17">
      <w:r xmlns:w="http://schemas.openxmlformats.org/wordprocessingml/2006/main">
        <w:t xml:space="preserve">[94] 行动速度</w:t>
      </w:r>
    </w:p>
    <w:p w14:paraId="54CE6140">
      <w:r xmlns:w="http://schemas.openxmlformats.org/wordprocessingml/2006/main">
        <w:t xml:space="preserve">[95] 特别收费</w:t>
      </w:r>
    </w:p>
    <w:p w14:paraId="364E6A4E">
      <w:r xmlns:w="http://schemas.openxmlformats.org/wordprocessingml/2006/main">
        <w:t xml:space="preserve">[96] 其他</w:t>
      </w:r>
    </w:p>
    <w:p w14:paraId="3D4FB710">
      <w:r xmlns:w="http://schemas.openxmlformats.org/wordprocessingml/2006/main">
        <w:t xml:space="preserve">[97] 培训费用</w:t>
      </w:r>
    </w:p>
    <w:p w14:paraId="4E2B65FD">
      <w:r xmlns:w="http://schemas.openxmlformats.org/wordprocessingml/2006/main">
        <w:t xml:space="preserve">[98] 3.1 秒 19 次</w:t>
      </w:r>
    </w:p>
    <w:p w14:paraId="2BADC32A">
      <w:r xmlns:w="http://schemas.openxmlformats.org/wordprocessingml/2006/main">
        <w:t xml:space="preserve">[99] 15% 17次</w:t>
      </w:r>
    </w:p>
    <w:p w14:paraId="11D369A1">
      <w:r xmlns:w="http://schemas.openxmlformats.org/wordprocessingml/2006/main">
        <w:t xml:space="preserve">[100] 备注</w:t>
      </w:r>
    </w:p>
    <w:p w14:paraId="43BA9E06">
      <w:r xmlns:w="http://schemas.openxmlformats.org/wordprocessingml/2006/main">
        <w:t xml:space="preserve">[101] 如果你无法准备一个能用普通攻击瞬间击杀弱小敌人的增益效果，那么这样做就没有必要。如果体力不足，请将技能切换为或。根据敌人的类型切换技能。</w:t>
      </w:r>
    </w:p>
    <w:p w14:paraId="18053598">
      <w:r xmlns:w="http://schemas.openxmlformats.org/wordprocessingml/2006/main">
        <w:t xml:space="preserve">[102] *2016年3月更新</w:t>
      </w:r>
    </w:p>
    <w:p w14:paraId="7D24E4B0">
      <w:r xmlns:w="http://schemas.openxmlformats.org/wordprocessingml/2006/main">
        <w:t xml:space="preserve">[103] 其他版本 / 相关角色 †</w:t>
      </w:r>
    </w:p>
    <w:p w14:paraId="0C956488">
      <w:r xmlns:w="http://schemas.openxmlformats.org/wordprocessingml/2006/main">
        <w:t xml:space="preserve">[104] 第二圣剑米卡菲尔</w:t>
      </w:r>
    </w:p>
    <w:p w14:paraId="52BED761">
      <w:r xmlns:w="http://schemas.openxmlformats.org/wordprocessingml/2006/main">
        <w:t xml:space="preserve">[105] 雷加利亚的超强神骑士米卡菲尔</w:t>
      </w:r>
    </w:p>
    <w:p w14:paraId="493FBB8B">
      <w:r xmlns:w="http://schemas.openxmlformats.org/wordprocessingml/2006/main">
        <w:t xml:space="preserve">[106] 神圣骑士斯皮卡</w:t>
      </w:r>
    </w:p>
    <w:p w14:paraId="567F0841">
      <w:r xmlns:w="http://schemas.openxmlformats.org/wordprocessingml/2006/main">
        <w:t xml:space="preserve">[107] 神圣骑士阿尔德巴兰</w:t>
      </w:r>
    </w:p>
    <w:p w14:paraId="434E474C">
      <w:r xmlns:w="http://schemas.openxmlformats.org/wordprocessingml/2006/main">
        <w:t xml:space="preserve">[108] 雷加利亚的神圣骑士乌列尔</w:t>
      </w:r>
    </w:p>
    <w:p w14:paraId="0146517B">
      <w:r xmlns:w="http://schemas.openxmlformats.org/wordprocessingml/2006/main">
        <w:t xml:space="preserve">[109] 玛雅尔，神圣骑士</w:t>
      </w:r>
    </w:p>
    <w:p w14:paraId="153AF92D">
      <w:r xmlns:w="http://schemas.openxmlformats.org/wordprocessingml/2006/main">
        <w:t xml:space="preserve">[110] 雷加利亚的神圣骑士梅加埃尔</w:t>
      </w:r>
    </w:p>
    <w:p w14:paraId="36B5FB9A">
      <w:r xmlns:w="http://schemas.openxmlformats.org/wordprocessingml/2006/main">
        <w:t xml:space="preserve">[111] 神圣骑士伊芙</w:t>
      </w:r>
    </w:p>
    <w:p w14:paraId="10C637BD">
      <w:r xmlns:w="http://schemas.openxmlformats.org/wordprocessingml/2006/main">
        <w:t xml:space="preserve">[112] 琐事 †</w:t>
      </w:r>
    </w:p>
    <w:p w14:paraId="100134CB">
      <w:r xmlns:w="http://schemas.openxmlformats.org/wordprocessingml/2006/main">
        <w:t xml:space="preserve">[113] 官方博客上也提到过，看来她无论名副其实都是Exil世界天界的第二名。顺便一提，Azur说她“是个非常诚实善良的女孩♪”。老太太，别太勉强自己了。</w:t>
      </w:r>
    </w:p>
    <w:p w14:paraId="039E6E39">
      <w:r xmlns:w="http://schemas.openxmlformats.org/wordprocessingml/2006/main">
        <w:t xml:space="preserve">[114] 作为一名天界骑士，他对人间知之甚少，但他勤奋好学，一旦开始学习，就能学得很快，因此他成长得也很快。</w:t>
      </w:r>
    </w:p>
    <w:p w14:paraId="687B2DE1">
      <w:r xmlns:w="http://schemas.openxmlformats.org/wordprocessingml/2006/main">
        <w:t xml:space="preserve">[115] 事实上，他初次登场时并非处于最佳状态。在主线剧情开始之前，他为了营救与恶魔战斗的神骑士斯皮卡而身负重伤，因此，他的实力远不如巅峰时期。</w:t>
      </w:r>
    </w:p>
    <w:p w14:paraId="7F82B0C5">
      <w:r xmlns:w="http://schemas.openxmlformats.org/wordprocessingml/2006/main">
        <w:t xml:space="preserve">[116] 尽管她在外貌、性格和所属方面与死神斯托纳完全相反，但她与他关系却出奇地亲密，他们经常一起出现。</w:t>
      </w:r>
    </w:p>
    <w:p w14:paraId="7871CEA1">
      <w:r xmlns:w="http://schemas.openxmlformats.org/wordprocessingml/2006/main">
        <w:t xml:space="preserve">[117] 为该角色配音的平野京子，也曾在《超级骑士Exil》的主线剧情中为恶魔黛安娜配音。</w:t>
      </w:r>
    </w:p>
    <w:p w14:paraId="7E06C86D">
      <w:r xmlns:w="http://schemas.openxmlformats.org/wordprocessingml/2006/main">
        <w:t xml:space="preserve">[118] 第三部分剧透</w:t>
      </w:r>
    </w:p>
    <w:p w14:paraId="108BCBA0">
      <w:r xmlns:w="http://schemas.openxmlformats.org/wordprocessingml/2006/main">
        <w:t xml:space="preserve">[119] 第三部分剧透</w:t>
      </w:r>
    </w:p>
    <w:p w14:paraId="5B1BC8A3">
      <w:r xmlns:w="http://schemas.openxmlformats.org/wordprocessingml/2006/main">
        <w:t xml:space="preserve">[120] 在第三部分中，米卡菲尔也深度卷入了这场事件，或许是因为他的前任神圣骑士卢克瑟也牵涉其中。在流放重生等人的阴谋诡计加深了他的疑虑之后，他被俘虏并堕落成堕天使，成为了戴比阿特的敌人……</w:t>
      </w:r>
    </w:p>
    <w:p w14:paraId="080CB7E8">
      <w:r xmlns:w="http://schemas.openxmlformats.org/wordprocessingml/2006/main">
        <w:t xml:space="preserve">[121] 堕天使版角色插图</w:t>
      </w:r>
    </w:p>
    <w:p w14:paraId="1492A7B2">
      <w:r xmlns:w="http://schemas.openxmlformats.org/wordprocessingml/2006/main">
        <w:t xml:space="preserve">[122] 剧透</w:t>
      </w:r>
    </w:p>
    <w:p w14:paraId="0CA8321B">
      <w:r xmlns:w="http://schemas.openxmlformats.org/wordprocessingml/2006/main">
        <w:t xml:space="preserve">[123]……他伪装成这样，却相信自己能有所作为，于是以双面间谍的身份潜入其中。确切地说，他虽然堕落了，但只是肉体堕落，人格并未改变。也就是说，这种情况非同寻常，因为他是“在敌方首领的默许下”的双面间谍，并得到了Exil Rebirth的许可。只有Exil Rebirth、恶魔Slate以及曾与他接触并了解大致情况的Tokisada三人知道堕落的Mikafiel并未完全堕落，而是在从事双面间谍的工作。</w:t>
      </w:r>
    </w:p>
    <w:p w14:paraId="61E75D93">
      <w:r xmlns:w="http://schemas.openxmlformats.org/wordprocessingml/2006/main">
        <w:t xml:space="preserve">[124] 然而，奥斯威尔和坎扎尔似乎察觉到了米卡菲尔的举动，并断言他的性格并不适合堕天使的身份。他们之所以忽略米卡菲尔，是为了稳定埃克西尔·雷巴辛的精神状态，同时让他找到自己的真名并记录在奥科斯之书中。米卡菲尔意识到这一阴谋后，决定逃离圣天使堡，以防止自己的真名落入堕天使之手，并将他从堕天使联盟那里获得的信息传递给戴比特。此时，他收到了帮助他逃脱的埃克西尔·雷巴辛的临别赠礼，并面临着人机混合体“军团”带来的种种考验。</w:t>
      </w:r>
    </w:p>
    <w:p w14:paraId="4C0ACDF1">
      <w:r xmlns:w="http://schemas.openxmlformats.org/wordprocessingml/2006/main">
        <w:t xml:space="preserve">[125] 堕落天使版本的透明服装是其他堕落天使建议的，而她显然觉得这非常尴尬。</w:t>
      </w:r>
    </w:p>
    <w:p w14:paraId="62E5A48E">
      <w:r xmlns:w="http://schemas.openxmlformats.org/wordprocessingml/2006/main">
        <w:t xml:space="preserve">[126] 官方推特账号简介 †</w:t>
      </w:r>
    </w:p>
    <w:p w14:paraId="200F9D85">
      <w:r xmlns:w="http://schemas.openxmlformats.org/wordprocessingml/2006/main">
        <w:t xml:space="preserve">[127] 人物介绍</w:t>
      </w:r>
    </w:p>
    <w:p w14:paraId="2A1F8AB3">
      <w:r xmlns:w="http://schemas.openxmlformats.org/wordprocessingml/2006/main">
        <w:t xml:space="preserve">[128] 评论表 †</w:t>
      </w:r>
    </w:p>
    <w:p w14:paraId="1D54088B">
      <w:r xmlns:w="http://schemas.openxmlformats.org/wordprocessingml/2006/main">
        <w:t xml:space="preserve">[129] 点击打开历史日志列表</w:t>
      </w:r>
    </w:p>
    <w:p w14:paraId="34C14DE2">
      <w:r xmlns:w="http://schemas.openxmlformats.org/wordprocessingml/2006/main">
        <w:t xml:space="preserve">[130] 末尾的数字越小，日志越旧。</w:t>
      </w:r>
    </w:p>
    <w:p w14:paraId="4F9405EB">
      <w:r xmlns:w="http://schemas.openxmlformats.org/wordprocessingml/2006/main">
        <w:t xml:space="preserve">[131] “评论/第二把圣剑米卡菲尔/”没有子页面。</w:t>
      </w:r>
    </w:p>
    <w:p w14:paraId="67AB0370">
      <w:r xmlns:w="http://schemas.openxmlformats.org/wordprocessingml/2006/main">
        <w:t xml:space="preserve">[132] 就算它一直充气，也比不上它。只要卧室装修得当，那就足够了。——[MOQK1sHbutM] 2021-09-24 (周五) 03:13:48</w:t>
      </w:r>
    </w:p>
    <w:p w14:paraId="7D477488">
      <w:r xmlns:w="http://schemas.openxmlformats.org/wordprocessingml/2006/main">
        <w:t xml:space="preserve">[133] 她看起来就像你所能想象到的最正统的天使——[aZVj0Mxdzr.] 2021-09-24 (星期五) 20:03:54</w:t>
      </w:r>
    </w:p>
    <w:p w14:paraId="2782C068">
      <w:r xmlns:w="http://schemas.openxmlformats.org/wordprocessingml/2006/main">
        <w:t xml:space="preserve">[134] 这场失败总感觉不太对劲……如果她像其他九大骑士一样，被羞辱得体无完肤、彻底堕落，那就好了。——[1bsUI3nxf8I] 2021-10-04 (周一) 21:05:41</w:t>
      </w:r>
    </w:p>
    <w:p w14:paraId="5BDC8A9E">
      <w:r xmlns:w="http://schemas.openxmlformats.org/wordprocessingml/2006/main">
        <w:t xml:space="preserve">[135] 他整体上平庸无奇这一点，恰恰说明了这个角色有多么可悲。卡佩拉的解释足以说明这一点。——[mgqMxNCS5ao] 2021-10-04 (周一) 09:40:54</w:t>
      </w:r>
    </w:p>
    <w:p w14:paraId="6B23217A">
      <w:r xmlns:w="http://schemas.openxmlformats.org/wordprocessingml/2006/main">
        <w:t xml:space="preserve">[136] 我原本希望觉醒后她能更专注于辅助角色，但结果令人失望……考虑到觉醒和强化所需的费用，她只不过是卡佩拉的弱化版。她克制赞因的特殊能力也毫无用处，因为赞因类型的敌人本来就构不成什么威胁……就算真的出现了赞因类型的团队副本首领，她的技能倍率也比单体终极技能低，根本没人会用，所以这次觉醒真的太糟糕了…… -- [WYlCNZzHeHk] 2021-10-21 (周四) 22:03:16</w:t>
      </w:r>
    </w:p>
    <w:p w14:paraId="42AF5779">
      <w:r xmlns:w="http://schemas.openxmlformats.org/wordprocessingml/2006/main">
        <w:t xml:space="preserve">[137] 我不是说他们应该彻底改造它，但至少，我希望他们能做些改动，让它与卡佩拉（Capella）有所区别，甚至超越它…… -- [k8kxwVtf1oE] 2021-10-21 (周四) 22:36:48</w:t>
      </w:r>
    </w:p>
    <w:p w14:paraId="6C19D3D7">
      <w:r xmlns:w="http://schemas.openxmlformats.org/wordprocessingml/2006/main">
        <w:t xml:space="preserve">[138] 天使黄是不是跟埃斯卡托帕石太像了？ -- [aZVj0Mxdzr.] 2021-10-24 (周日) 20:12:28</w:t>
      </w:r>
    </w:p>
    <w:p w14:paraId="54D59A2F">
      <w:r xmlns:w="http://schemas.openxmlformats.org/wordprocessingml/2006/main">
        <w:t xml:space="preserve">[139] 我终于看到了卧室那场戏，就我个人而言，我觉得那纯粹就是爱。我喜欢看他们那样拥抱、那样亲昵的样子。——[7cU8iLzfYeE] 2021-11-06 (周六) 12:32:58</w:t>
      </w:r>
    </w:p>
    <w:p w14:paraId="1FA95F14">
      <w:r xmlns:w="http://schemas.openxmlformats.org/wordprocessingml/2006/main">
        <w:t xml:space="preserve">[140] 所以梅洛蒂尔在大战世界里不存在吗？我没玩过原版游戏，所以很好奇她是什么样的人。——[VFnjZMX3pHk] 2022-01-16 (周日) 18:47:44</w:t>
      </w:r>
    </w:p>
    <w:p w14:paraId="6E318CD8">
      <w:r xmlns:w="http://schemas.openxmlformats.org/wordprocessingml/2006/main">
        <w:t xml:space="preserve">[141] 这个设定在原版游戏中并未提及，而是在后来的官方Choukou博客上公布的，所以即使是玩过原版游戏的玩家也感到困惑。不过，如果你玩过原版游戏，你会发现它与九大骑士团有一些相似之处，令人怀疑。——[Mtoag44SDDM] 2022-01-16 (周日) 19:08:32</w:t>
      </w:r>
    </w:p>
    <w:p w14:paraId="4951A55F">
      <w:r xmlns:w="http://schemas.openxmlformats.org/wordprocessingml/2006/main">
        <w:t xml:space="preserve">[142] 我在节日上受到了欢迎，但是SD角色看起来太棒了，我好喜欢——[xDHDwLIavc.] 2021-11-19 (周五) 18:08:57</w:t>
      </w:r>
    </w:p>
    <w:p w14:paraId="1AF3C358">
      <w:r xmlns:w="http://schemas.openxmlformats.org/wordprocessingml/2006/main">
        <w:t xml:space="preserve">[143] 我觉得我最喜欢纯爱H。 -- [ttYyEwZ5TJE] 2021-11-22 (周一) 12:03:26</w:t>
      </w:r>
    </w:p>
    <w:p w14:paraId="6486D016">
      <w:r xmlns:w="http://schemas.openxmlformats.org/wordprocessingml/2006/main">
        <w:t xml:space="preserve">[144] 那些通常不画太硬核作品的画师画的失败插图很不错。不过，它们可能还会更糟。——[.osilNuOZqs] 2021-12-06 (周一) 20:56:15</w:t>
      </w:r>
    </w:p>
    <w:p w14:paraId="2240BB00">
      <w:r xmlns:w="http://schemas.openxmlformats.org/wordprocessingml/2006/main">
        <w:t xml:space="preserve">[145] 到第七次防守进攻的时候，你大概就能在场上打得非常出色了……我太羡慕你了——[wWuqph18/Gs] 2021-12-07 (周二) 18:44:38</w:t>
      </w:r>
    </w:p>
    <w:p w14:paraId="0FC7D4AC">
      <w:r xmlns:w="http://schemas.openxmlformats.org/wordprocessingml/2006/main">
        <w:t xml:space="preserve">[146] 我想知道他们会不会像加强 Nil 那样加强它的性能，它现在的性能还达不到大骑士的水平——[jZOGBfgFjnU] 2022-05-25 (周三) 12:00:18</w:t>
      </w:r>
    </w:p>
    <w:p w14:paraId="462CF264">
      <w:r xmlns:w="http://schemas.openxmlformats.org/wordprocessingml/2006/main">
        <w:t xml:space="preserve">[147] 我已经把他换掉了，但他演得太烂了。这家公司的角色演技负责人简直是个废物。——[H0puN28ROp2] 2022-06-04 (周六) 23:26:30</w:t>
      </w:r>
    </w:p>
    <w:p w14:paraId="24E1B140">
      <w:r xmlns:w="http://schemas.openxmlformats.org/wordprocessingml/2006/main">
        <w:t xml:space="preserve">[148] 我想知道圣诞节或新年会不会推出另一个版本……感觉应该会很受欢迎——[96AsKuBakAI] 2022-12-05 (周一) 13:27:03</w:t>
      </w:r>
    </w:p>
    <w:p w14:paraId="619E8E55">
      <w:r xmlns:w="http://schemas.openxmlformats.org/wordprocessingml/2006/main">
        <w:t xml:space="preserve">[149] 终于搞定了。我之前从没想过一张票真的有用。我之前还担心，因为有人说失败后的色情场景不太好，但实际上比我想象的要好得多。普通的色情场景也不错，所以如果你只是想爽一下的话，还是值得的。——[yXx.79m9ulw] 2023-01-01 (周日) 23:25:32</w:t>
      </w:r>
    </w:p>
    <w:p w14:paraId="41A75CD9">
      <w:r xmlns:w="http://schemas.openxmlformats.org/wordprocessingml/2006/main">
        <w:t xml:space="preserve">[150] 除了性能之外，它堪称完美……超能力系列还有更进化的形态，如果他们像Exil那样推出最终决战版本……然后第三章又会是关于神圣骑士的，拖沓冗长，真是的——[zcQ6X6HY/Gk] 2023-02-17 (周五) 20:00:34</w:t>
      </w:r>
    </w:p>
    <w:p w14:paraId="1CC5AF49">
      <w:r xmlns:w="http://schemas.openxmlformats.org/wordprocessingml/2006/main">
        <w:t xml:space="preserve">[151] 难以置信，他在主线剧情中获得了超能力，甚至加入了主角的队伍…… -- [UqnBhEn/HJE] 2026-02-27 (周五) 13:20:51</w:t>
      </w:r>
    </w:p>
    <w:p w14:paraId="5DC40380">
      <w:r xmlns:w="http://schemas.openxmlformats.org/wordprocessingml/2006/main">
        <w:t xml:space="preserve">[152] 如果有人捡到它，我就觉得很幸运了。如果有人捡到我强化后的形态，我简直会欣喜若狂。——[tOvSUphv3FY] 2023-02-18 (周六) 06:34:04</w:t>
      </w:r>
    </w:p>
    <w:p w14:paraId="6B55287E">
      <w:r xmlns:w="http://schemas.openxmlformats.org/wordprocessingml/2006/main">
        <w:t xml:space="preserve">[153] 看来会有一套和人气榜上的斯托娜合作的套装，里面会有不同的服装——[14xxs2sfIRw] 2023-05-30 (周二) 20:19:59</w:t>
      </w:r>
    </w:p>
    <w:p w14:paraId="180194E4">
      <w:r xmlns:w="http://schemas.openxmlformats.org/wordprocessingml/2006/main">
        <w:t xml:space="preserve">[154] 米卡菲尔的失败很精彩，不是吗？结果会是这样，也得益于她自身的强大实力，真的很令人感动。——[UqnBhEn/HJE] 2024-03-10 (周日) 18:08:44</w:t>
      </w:r>
    </w:p>
    <w:p w14:paraId="5054817C">
      <w:r xmlns:w="http://schemas.openxmlformats.org/wordprocessingml/2006/main">
        <w:t xml:space="preserve">[155] 我从未想过会在这个时候提出超级强化的问题…… -- [UqnBhEn/HJE] 2025-07-25 (周五) 23:02:42</w:t>
      </w:r>
    </w:p>
    <w:p w14:paraId="78D29829">
      <w:r xmlns:w="http://schemas.openxmlformats.org/wordprocessingml/2006/main">
        <w:t xml:space="preserve">[156] ←使用棋盘前请务必阅读规则。</w:t>
      </w:r>
    </w:p>
    <w:p w14:paraId="58ED13F3">
      <w:r xmlns:w="http://schemas.openxmlformats.org/wordprocessingml/2006/main">
        <w:t xml:space="preserve">[157] 关于规则 †</w:t>
      </w:r>
    </w:p>
    <w:p w14:paraId="01DC881A">
      <w:r xmlns:w="http://schemas.openxmlformats.org/wordprocessingml/2006/main">
        <w:t xml:space="preserve">[158] 请不要抱怨或批评页面编辑者。如果您对其他人的编辑有意见，请通过“提供替代方案”或“自行编辑”的方式进行建设性沟通。</w:t>
      </w:r>
    </w:p>
    <w:p w14:paraId="10FC4C6C">
      <w:r xmlns:w="http://schemas.openxmlformats.org/wordprocessingml/2006/main">
        <w:t xml:space="preserve">[159] 请勿发布个人网站或其他禁止未经授权链接的网站的网址。</w:t>
      </w:r>
    </w:p>
    <w:p w14:paraId="22EF7391">
      <w:r xmlns:w="http://schemas.openxmlformats.org/wordprocessingml/2006/main">
        <w:t xml:space="preserve">[160] 关于违反规则的帖子 †</w:t>
      </w:r>
    </w:p>
    <w:p w14:paraId="7F9DF8D1">
      <w:r xmlns:w="http://schemas.openxmlformats.org/wordprocessingml/2006/main">
        <w:t xml:space="preserve">[161] 禁止发布以下类型的帖子，因为它们容易造成干扰。</w:t>
      </w:r>
    </w:p>
    <w:p w14:paraId="284ACE34">
      <w:r xmlns:w="http://schemas.openxmlformats.org/wordprocessingml/2006/main">
        <w:t xml:space="preserve">[162]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640398FF">
      <w:r xmlns:w="http://schemas.openxmlformats.org/wordprocessingml/2006/main">
        <w:t xml:space="preserve">[163] 其他包括使用此维基的人、官方管理员、艺术家、配音演员、现实生活中的个人以及 Twitter 用户等团体。</w:t>
      </w:r>
    </w:p>
    <w:p w14:paraId="5621CA78">
      <w:r xmlns:w="http://schemas.openxmlformats.org/wordprocessingml/2006/main">
        <w:t xml:space="preserve">[164] 关于向管理层提交的帖子，我们容忍可以解释为用户反馈的评论，例如“我希望他们改进这一点”、“我希望他们尽快修复错误”和“维护时间太长了”，但我们不容忍使用辱骂性语言贬低管理层。</w:t>
      </w:r>
    </w:p>
    <w:p w14:paraId="2259D528">
      <w:r xmlns:w="http://schemas.openxmlformats.org/wordprocessingml/2006/main">
        <w:t xml:space="preserve">[165] 将讨论和意见交流视为“诽谤或对抗他人”是错误的。然而，在讨论或意见交流中使用辱骂性语言、贬低他人、挑衅他人或在缺乏明确证据的情况下发表言论，都是违法行为。说话时务必注意自己的言辞。</w:t>
      </w:r>
    </w:p>
    <w:p w14:paraId="338C1E20">
      <w:r xmlns:w="http://schemas.openxmlformats.org/wordprocessingml/2006/main">
        <w:t xml:space="preserve">[166] 攻击性言论包括使用“做这个”或“做那个”等强硬命令、“使用粗俗语言”、“居高临下”和“挑衅”。</w:t>
      </w:r>
    </w:p>
    <w:p w14:paraId="6CAFAC31">
      <w:r xmlns:w="http://schemas.openxmlformats.org/wordprocessingml/2006/main">
        <w:t xml:space="preserve">[167] 禁止发布冒犯现有玩家的帖子，例如“还有人玩这个游戏吗？”或“这游戏已经凉了”。这并不意味着您完全不能发表任何负面言论，而是指那些超出单纯负面评价范围，构成诽谤或诋毁的帖子将被禁止发布。</w:t>
      </w:r>
    </w:p>
    <w:p w14:paraId="64E7404E">
      <w:r xmlns:w="http://schemas.openxmlformats.org/wordprocessingml/2006/main">
        <w:t xml:space="preserve">[168] 公开羞辱他人，包括泄露他人的游戏内名称或UID</w:t>
      </w:r>
    </w:p>
    <w:p w14:paraId="0AB7EE50">
      <w:r xmlns:w="http://schemas.openxmlformats.org/wordprocessingml/2006/main">
        <w:t xml:space="preserve">[169] 但是，分享有助于游戏攻略的信息和视频是允许的。</w:t>
      </w:r>
    </w:p>
    <w:p w14:paraId="66F0F556">
      <w:r xmlns:w="http://schemas.openxmlformats.org/wordprocessingml/2006/main">
        <w:t xml:space="preserve">[170] 参考其他应用程序</w:t>
      </w:r>
    </w:p>
    <w:p w14:paraId="4421C88B">
      <w:r xmlns:w="http://schemas.openxmlformats.org/wordprocessingml/2006/main">
        <w:t xml:space="preserve">[171] 在多个论坛上多次发帖</w:t>
      </w:r>
    </w:p>
    <w:p w14:paraId="57DD1B72">
      <w:r xmlns:w="http://schemas.openxmlformats.org/wordprocessingml/2006/main">
        <w:t xml:space="preserve">[172] 由一串无意义字符组成的文字</w:t>
      </w:r>
    </w:p>
    <w:p w14:paraId="6DC8C740">
      <w:r xmlns:w="http://schemas.openxmlformats.org/wordprocessingml/2006/main">
        <w:t xml:space="preserve">[173] 关于作弊和利用漏洞的帖子</w:t>
      </w:r>
    </w:p>
    <w:p w14:paraId="1374BBCF">
      <w:r xmlns:w="http://schemas.openxmlformats.org/wordprocessingml/2006/main">
        <w:t xml:space="preserve">[174] 最好的办法是忽略违反规则的帖子。上钩或反驳只会让事情变得更糟。</w:t>
      </w:r>
    </w:p>
    <w:p w14:paraId="145EC67D">
      <w:r xmlns:w="http://schemas.openxmlformats.org/wordprocessingml/2006/main">
        <w:t xml:space="preserve">[175] *在上述规则中，“诽谤”指的是在没有客观证据的情况下诋毁和贬低他人。将所有批评性文章都归为“诽谤”是不正确的，所以请务必谨慎。</w:t>
      </w:r>
    </w:p>
    <w:p w14:paraId="5DD48F94">
      <w:r xmlns:w="http://schemas.openxmlformats.org/wordprocessingml/2006/main">
        <w:t xml:space="preserve">[176] 关于修改和删除发帖日志 †</w:t>
      </w:r>
    </w:p>
    <w:p w14:paraId="0C02C912">
      <w:r xmlns:w="http://schemas.openxmlformats.org/wordprocessingml/2006/main">
        <w:t xml:space="preserve">[177] 但是，允许更正印刷错误、遗漏和字体颜色。（他人出于善意所做的更正也允许。）</w:t>
      </w:r>
    </w:p>
    <w:p w14:paraId="759C2361">
      <w:r xmlns:w="http://schemas.openxmlformats.org/wordprocessingml/2006/main">
        <w:t xml:space="preserve">[178] 作为例外情况，您可以删除自己的帖子，但事后必须向管理员报告。此外，删除时，请将整个评论替换为以下文本，而不是完全删除：&amp;color(#ff0000){''发帖人已删除''};</w:t>
      </w:r>
    </w:p>
    <w:p w14:paraId="39768AD0">
      <w:r xmlns:w="http://schemas.openxmlformats.org/wordprocessingml/2006/main">
        <w:t xml:space="preserve">[179] 关于评论违反规则的帖子 †</w:t>
      </w:r>
    </w:p>
    <w:p w14:paraId="1F149EA8">
      <w:r xmlns:w="http://schemas.openxmlformats.org/wordprocessingml/2006/main">
        <w:t xml:space="preserve">[180] 您可以自行评论删除上述任何违反规则的评论，无需管理员许可。但是，评论删除后，请务必在“违规举报公告板”上进行举报。请使用“违规举报公告板”上的举报模板。</w:t>
      </w:r>
    </w:p>
    <w:p w14:paraId="0E5DBAA9">
      <w:r xmlns:w="http://schemas.openxmlformats.org/wordprocessingml/2006/main">
        <w:t xml:space="preserve">[181] 未经 CO 举报公告板举报而被删除的帖子将被恢复，而删除帖子的人将受到处罚。</w:t>
      </w:r>
    </w:p>
    <w:p w14:paraId="1E65191E">
      <w:r xmlns:w="http://schemas.openxmlformats.org/wordprocessingml/2006/main">
        <w:t xml:space="preserve">[182] 如果您反复向 CO 举报公告板举报不违反规则的帖子，我们将认为您是自私的，并将对您实施发帖和编辑限制。</w:t>
      </w:r>
    </w:p>
    <w:p w14:paraId="2CD80BC0">
      <w:r xmlns:w="http://schemas.openxmlformats.org/wordprocessingml/2006/main">
        <w:t xml:space="preserve">[183] 管理员可酌情恢复 CO 报告公告板上未违反规则的报告。</w:t>
      </w:r>
    </w:p>
    <w:p w14:paraId="665BA597">
      <w:r xmlns:w="http://schemas.openxmlformats.org/wordprocessingml/2006/main">
        <w:t xml:space="preserve">[184] 我们再次要求您不要评论那些并未违反规则的评论。（例如，诸如“虽然不违反规则，但显然是在挑衅”、“恶作剧”或“评论整个帖子”之类的主观判断。）</w:t>
      </w:r>
    </w:p>
    <w:p w14:paraId="7E2B41ED">
      <w:r xmlns:w="http://schemas.openxmlformats.org/wordprocessingml/2006/main">
        <w:t xml:space="preserve">[185] 关于不违反规则但“冒犯性”的帖子 †</w:t>
      </w:r>
    </w:p>
    <w:p w14:paraId="06DEF2D3">
      <w:r xmlns:w="http://schemas.openxmlformats.org/wordprocessingml/2006/main">
        <w:t xml:space="preserve">[186] 即使帖子内容具有冒犯性，除非违反版规，否则不会被删除。由于每个人对冒犯性帖子的界定标准不尽相同，请使用 NGID 功能隐藏评论，而不是参与争论或挑衅。</w:t>
      </w:r>
    </w:p>
    <w:p w14:paraId="45955E88">
      <w:r xmlns:w="http://schemas.openxmlformats.org/wordprocessingml/2006/main">
        <w:t xml:space="preserve">[187] 挑衅难道不是一种违规行为吗？†</w:t>
      </w:r>
    </w:p>
    <w:p w14:paraId="5D935608">
      <w:r xmlns:w="http://schemas.openxmlformats.org/wordprocessingml/2006/main">
        <w:t xml:space="preserve">[188] 每个人对“煽动性言论”的定义都大相径庭，因此我们不认为这是违规行为。如果您认为某条评论具有煽动性，请使用 NGID 功能将其隐藏。</w:t>
      </w:r>
    </w:p>
    <w:p w14:paraId="288D3E71">
      <w:r xmlns:w="http://schemas.openxmlformats.org/wordprocessingml/2006/main">
        <w:t xml:space="preserve">[189] 抱怨难道不算违法吗？†</w:t>
      </w:r>
    </w:p>
    <w:p w14:paraId="05B931CC">
      <w:r xmlns:w="http://schemas.openxmlformats.org/wordprocessingml/2006/main">
        <w:t xml:space="preserve">[190] 一般而言，抱怨本身并不构成违规。但是，针对本作品的负面宣传、诽谤、辱骂性语言以及超出抱怨范围的对抗性言论均构成违规。如果您认为抱怨内容冒犯了您，请使用 NGID 功能隐藏相关评论。</w:t>
      </w:r>
    </w:p>
    <w:p w14:paraId="3F3EC873">
      <w:r xmlns:w="http://schemas.openxmlformats.org/wordprocessingml/2006/main">
        <w:t xml:space="preserve">[191] 如果您不确定某个帖子是否违反规则，该怎么办？ †</w:t>
      </w:r>
    </w:p>
    <w:p w14:paraId="29611236">
      <w:r xmlns:w="http://schemas.openxmlformats.org/wordprocessingml/2006/main">
        <w:t xml:space="preserve">[192] 有些帖子内容含糊不清，难以判断是否违规。评论删除这类含糊不清的帖子可能会导致问题，所以请不要评论删除，而是使用 NGID 功能将评论隐藏起来。</w:t>
      </w:r>
    </w:p>
    <w:p w14:paraId="115D0ED9">
      <w:r xmlns:w="http://schemas.openxmlformats.org/wordprocessingml/2006/main">
        <w:t xml:space="preserve">[193] 对屡犯者的处罚 †</w:t>
      </w:r>
    </w:p>
    <w:p w14:paraId="069DDB02">
      <w:r xmlns:w="http://schemas.openxmlformats.org/wordprocessingml/2006/main">
        <w:t xml:space="preserve">[194] 屡次违反规则或发布特别恶意的帖子，管理员可酌情予以处罚，例如“禁止访问”或“限制发帖”。</w:t>
      </w:r>
    </w:p>
    <w:p w14:paraId="713FE112">
      <w:r xmlns:w="http://schemas.openxmlformats.org/wordprocessingml/2006/main">
        <w:t xml:space="preserve">[195] 如果您对进一步改进有任何建议，请通过 Wiki 管理公告板与我们联系。</w:t>
      </w:r>
    </w:p>
    <w:p w14:paraId="09BFED68"/>
    <w:p w14:paraId="25146F91">
      <w:r xmlns:w="http://schemas.openxmlformats.org/wordprocessingml/2006/main">
        <w:rPr>
          <w:b/>
        </w:rPr>
        <w:t xml:space="preserve">A149</w:t>
      </w:r>
    </w:p>
    <w:p w14:paraId="2416B6F4">
      <w:r xmlns:w="http://schemas.openxmlformats.org/wordprocessingml/2006/main">
        <w:t xml:space="preserve">[0] 索引：所有角色 | SSR 角色 | SR 角色 | R 角色</w:t>
      </w:r>
    </w:p>
    <w:p w14:paraId="738D74B7">
      <w:r xmlns:w="http://schemas.openxmlformats.org/wordprocessingml/2006/main">
        <w:t xml:space="preserve">[1] 基本信息</w:t>
      </w:r>
    </w:p>
    <w:p w14:paraId="17D5B5C5">
      <w:r xmlns:w="http://schemas.openxmlformats.org/wordprocessingml/2006/main">
        <w:t xml:space="preserve">[2] 语音</w:t>
      </w:r>
    </w:p>
    <w:p w14:paraId="05187144">
      <w:r xmlns:w="http://schemas.openxmlformats.org/wordprocessingml/2006/main">
        <w:t xml:space="preserve">[3] 内容适用性简易评估</w:t>
      </w:r>
    </w:p>
    <w:p w14:paraId="0D10CCC1">
      <w:r xmlns:w="http://schemas.openxmlformats.org/wordprocessingml/2006/main">
        <w:t xml:space="preserve">[4] 其他版本及相关角色</w:t>
      </w:r>
    </w:p>
    <w:p w14:paraId="7F6337AD">
      <w:r xmlns:w="http://schemas.openxmlformats.org/wordprocessingml/2006/main">
        <w:t xml:space="preserve">[5] 琐事</w:t>
      </w:r>
    </w:p>
    <w:p w14:paraId="54436BA2">
      <w:r xmlns:w="http://schemas.openxmlformats.org/wordprocessingml/2006/main">
        <w:t xml:space="preserve">[6] 官方推特账号介绍</w:t>
      </w:r>
    </w:p>
    <w:p w14:paraId="2722D94E">
      <w:r xmlns:w="http://schemas.openxmlformats.org/wordprocessingml/2006/main">
        <w:t xml:space="preserve">[7] 评论表单</w:t>
      </w:r>
    </w:p>
    <w:p w14:paraId="6113F6C3">
      <w:r xmlns:w="http://schemas.openxmlformats.org/wordprocessingml/2006/main">
        <w:t xml:space="preserve">[8] 基本信息 †</w:t>
      </w:r>
    </w:p>
    <w:p w14:paraId="2804EBE3">
      <w:r xmlns:w="http://schemas.openxmlformats.org/wordprocessingml/2006/main">
        <w:t xml:space="preserve">[9] 变换图像</w:t>
      </w:r>
    </w:p>
    <w:p w14:paraId="5295F11F">
      <w:r xmlns:w="http://schemas.openxmlformats.org/wordprocessingml/2006/main">
        <w:t xml:space="preserve">[10] 简介</w:t>
      </w:r>
    </w:p>
    <w:p w14:paraId="4912417E">
      <w:r xmlns:w="http://schemas.openxmlformats.org/wordprocessingml/2006/main">
        <w:t xml:space="preserve">[11] 姓名</w:t>
      </w:r>
    </w:p>
    <w:p w14:paraId="1EA65496">
      <w:r xmlns:w="http://schemas.openxmlformats.org/wordprocessingml/2006/main">
        <w:t xml:space="preserve">[12] 玛丽尔，《五符咒》</w:t>
      </w:r>
    </w:p>
    <w:p w14:paraId="42FA6B1B">
      <w:r xmlns:w="http://schemas.openxmlformats.org/wordprocessingml/2006/main">
        <w:t xml:space="preserve">[13] 真实姓名</w:t>
      </w:r>
    </w:p>
    <w:p w14:paraId="34A40033">
      <w:r xmlns:w="http://schemas.openxmlformats.org/wordprocessingml/2006/main">
        <w:t xml:space="preserve">[14] 马里埃尔</w:t>
      </w:r>
    </w:p>
    <w:p w14:paraId="4CC2EEAE">
      <w:r xmlns:w="http://schemas.openxmlformats.org/wordprocessingml/2006/main">
        <w:t xml:space="preserve">[15] 稀有度</w:t>
      </w:r>
    </w:p>
    <w:p w14:paraId="2F786E5C">
      <w:r xmlns:w="http://schemas.openxmlformats.org/wordprocessingml/2006/main">
        <w:t xml:space="preserve">[16] 普通攻击</w:t>
      </w:r>
    </w:p>
    <w:p w14:paraId="4D50FBB2">
      <w:r xmlns:w="http://schemas.openxmlformats.org/wordprocessingml/2006/main">
        <w:t xml:space="preserve">[17] 远程攻击（魔法）</w:t>
      </w:r>
    </w:p>
    <w:p w14:paraId="120E5DF4">
      <w:r xmlns:w="http://schemas.openxmlformats.org/wordprocessingml/2006/main">
        <w:t xml:space="preserve">[18] 附属派系</w:t>
      </w:r>
    </w:p>
    <w:p w14:paraId="45236A77">
      <w:r xmlns:w="http://schemas.openxmlformats.org/wordprocessingml/2006/main">
        <w:t xml:space="preserve">[19] 神圣骑士（天）</w:t>
      </w:r>
    </w:p>
    <w:p w14:paraId="640FD39F">
      <w:r xmlns:w="http://schemas.openxmlformats.org/wordprocessingml/2006/main">
        <w:t xml:space="preserve">[20] 特殊属性</w:t>
      </w:r>
    </w:p>
    <w:p w14:paraId="58FECC43">
      <w:r xmlns:w="http://schemas.openxmlformats.org/wordprocessingml/2006/main">
        <w:t xml:space="preserve">[21] 九位神骑士</w:t>
      </w:r>
    </w:p>
    <w:p w14:paraId="25D1A93C">
      <w:r xmlns:w="http://schemas.openxmlformats.org/wordprocessingml/2006/main">
        <w:t xml:space="preserve">[22] 姬川爱里</w:t>
      </w:r>
    </w:p>
    <w:p w14:paraId="4AB33BF2">
      <w:r xmlns:w="http://schemas.openxmlformats.org/wordprocessingml/2006/main">
        <w:t xml:space="preserve">[23] 插图</w:t>
      </w:r>
    </w:p>
    <w:p w14:paraId="28BD5AF3">
      <w:r xmlns:w="http://schemas.openxmlformats.org/wordprocessingml/2006/main">
        <w:t xml:space="preserve">[24] 八重洲南</w:t>
      </w:r>
    </w:p>
    <w:p w14:paraId="2FB4178F">
      <w:r xmlns:w="http://schemas.openxmlformats.org/wordprocessingml/2006/main">
        <w:t xml:space="preserve">[25] SD字符</w:t>
      </w:r>
    </w:p>
    <w:p w14:paraId="75E4CC58">
      <w:r xmlns:w="http://schemas.openxmlformats.org/wordprocessingml/2006/main">
        <w:t xml:space="preserve">[26] 风味文字</w:t>
      </w:r>
    </w:p>
    <w:p w14:paraId="293C4F5B">
      <w:r xmlns:w="http://schemas.openxmlformats.org/wordprocessingml/2006/main">
        <w:t xml:space="preserve">[27] “天使圣像降临！众人！膜拜我！”她是九大骑士中的第五位，也是一位天界乐师。在观察人间的过程中，她形成了自己的理论：“偶像作为带来治愈的存在，才是拯救人类的希望。”此外，她还认为自己作为最优秀、最强、最可爱的人，理应成为一名偶像。</w:t>
      </w:r>
    </w:p>
    <w:p w14:paraId="5727785E">
      <w:r xmlns:w="http://schemas.openxmlformats.org/wordprocessingml/2006/main">
        <w:t xml:space="preserve">[28] 如何获得</w:t>
      </w:r>
    </w:p>
    <w:p w14:paraId="11008589">
      <w:r xmlns:w="http://schemas.openxmlformats.org/wordprocessingml/2006/main">
        <w:t xml:space="preserve">[29] 标准扭蛋</w:t>
      </w:r>
    </w:p>
    <w:p w14:paraId="70B82D61">
      <w:r xmlns:w="http://schemas.openxmlformats.org/wordprocessingml/2006/main">
        <w:t xml:space="preserve">[30] 基础属性（⭐︎1）* 每提升一个⭐︎，属性值增加50%，⭐︎5时为⭐︎1值的3倍。</w:t>
      </w:r>
    </w:p>
    <w:p w14:paraId="6E14FA08">
      <w:r xmlns:w="http://schemas.openxmlformats.org/wordprocessingml/2006/main">
        <w:t xml:space="preserve">[31] 级</w:t>
      </w:r>
    </w:p>
    <w:p w14:paraId="7391B87A">
      <w:r xmlns:w="http://schemas.openxmlformats.org/wordprocessingml/2006/main">
        <w:t xml:space="preserve">[32] 耐力</w:t>
      </w:r>
    </w:p>
    <w:p w14:paraId="234BD96C">
      <w:r xmlns:w="http://schemas.openxmlformats.org/wordprocessingml/2006/main">
        <w:t xml:space="preserve">[33] 攻击力</w:t>
      </w:r>
    </w:p>
    <w:p w14:paraId="41DD819F">
      <w:r xmlns:w="http://schemas.openxmlformats.org/wordprocessingml/2006/main">
        <w:t xml:space="preserve">[34] 防御能力</w:t>
      </w:r>
    </w:p>
    <w:p w14:paraId="02B559A6">
      <w:r xmlns:w="http://schemas.openxmlformats.org/wordprocessingml/2006/main">
        <w:t xml:space="preserve">[35] 魔力</w:t>
      </w:r>
    </w:p>
    <w:p w14:paraId="547FCFEB">
      <w:r xmlns:w="http://schemas.openxmlformats.org/wordprocessingml/2006/main">
        <w:t xml:space="preserve">[36] 魔法抗性</w:t>
      </w:r>
    </w:p>
    <w:p w14:paraId="24B4BD0A">
      <w:r xmlns:w="http://schemas.openxmlformats.org/wordprocessingml/2006/main">
        <w:t xml:space="preserve">[37] 详细状态</w:t>
      </w:r>
    </w:p>
    <w:p w14:paraId="2BF6D974">
      <w:r xmlns:w="http://schemas.openxmlformats.org/wordprocessingml/2006/main">
        <w:t xml:space="preserve">[38] 准确性</w:t>
      </w:r>
    </w:p>
    <w:p w14:paraId="3BEB5BC1">
      <w:r xmlns:w="http://schemas.openxmlformats.org/wordprocessingml/2006/main">
        <w:t xml:space="preserve">[39] 回避能力</w:t>
      </w:r>
    </w:p>
    <w:p w14:paraId="571A335A">
      <w:r xmlns:w="http://schemas.openxmlformats.org/wordprocessingml/2006/main">
        <w:t xml:space="preserve">[40] 连击率</w:t>
      </w:r>
    </w:p>
    <w:p w14:paraId="65E3B7F0">
      <w:r xmlns:w="http://schemas.openxmlformats.org/wordprocessingml/2006/main">
        <w:t xml:space="preserve">[41] 反击率</w:t>
      </w:r>
    </w:p>
    <w:p w14:paraId="1594B1CC">
      <w:r xmlns:w="http://schemas.openxmlformats.org/wordprocessingml/2006/main">
        <w:t xml:space="preserve">[42] 眩晕激活率</w:t>
      </w:r>
    </w:p>
    <w:p w14:paraId="4886EF93">
      <w:r xmlns:w="http://schemas.openxmlformats.org/wordprocessingml/2006/main">
        <w:t xml:space="preserve">[43] 抗眩晕能力</w:t>
      </w:r>
    </w:p>
    <w:p w14:paraId="482BE798">
      <w:r xmlns:w="http://schemas.openxmlformats.org/wordprocessingml/2006/main">
        <w:t xml:space="preserve">[44] 移动速度</w:t>
      </w:r>
    </w:p>
    <w:p w14:paraId="39BA9C52">
      <w:r xmlns:w="http://schemas.openxmlformats.org/wordprocessingml/2006/main">
        <w:t xml:space="preserve">[45] 部署速度</w:t>
      </w:r>
    </w:p>
    <w:p w14:paraId="1771AA99">
      <w:r xmlns:w="http://schemas.openxmlformats.org/wordprocessingml/2006/main">
        <w:t xml:space="preserve">[46] 行动速度</w:t>
      </w:r>
    </w:p>
    <w:p w14:paraId="7BD175DE">
      <w:r xmlns:w="http://schemas.openxmlformats.org/wordprocessingml/2006/main">
        <w:t xml:space="preserve">[47] 特殊填充量</w:t>
      </w:r>
    </w:p>
    <w:p w14:paraId="51F5CD63">
      <w:r xmlns:w="http://schemas.openxmlformats.org/wordprocessingml/2006/main">
        <w:t xml:space="preserve">[48] 特殊招式</w:t>
      </w:r>
    </w:p>
    <w:p w14:paraId="2EBDAC1F">
      <w:r xmlns:w="http://schemas.openxmlformats.org/wordprocessingml/2006/main">
        <w:t xml:space="preserve">[49] 姓名</w:t>
      </w:r>
    </w:p>
    <w:p w14:paraId="202D5B0E">
      <w:r xmlns:w="http://schemas.openxmlformats.org/wordprocessingml/2006/main">
        <w:t xml:space="preserve">[50] 效应</w:t>
      </w:r>
    </w:p>
    <w:p w14:paraId="39F54B1B">
      <w:r xmlns:w="http://schemas.openxmlformats.org/wordprocessingml/2006/main">
        <w:t xml:space="preserve">[51] 迷人的曲调</w:t>
      </w:r>
    </w:p>
    <w:p w14:paraId="695C5A26">
      <w:r xmlns:w="http://schemas.openxmlformats.org/wordprocessingml/2006/main">
        <w:t xml:space="preserve">[52] 使除自身以外的所有友方单位的特殊攻击槽提升80%（只能使用一次）</w:t>
      </w:r>
    </w:p>
    <w:p w14:paraId="61F5EB01">
      <w:r xmlns:w="http://schemas.openxmlformats.org/wordprocessingml/2006/main">
        <w:t xml:space="preserve">[53] 调音御琴迷人曲调+</w:t>
      </w:r>
    </w:p>
    <w:p w14:paraId="47EF87C7">
      <w:r xmlns:w="http://schemas.openxmlformats.org/wordprocessingml/2006/main">
        <w:t xml:space="preserve">[54] 使除自身以外的所有友方单位的特殊攻击槽增加 80%。使所有友方单位的攻击力增加 30%，持续 20 秒（只能使用一次）。</w:t>
      </w:r>
    </w:p>
    <w:p w14:paraId="0510551E">
      <w:r xmlns:w="http://schemas.openxmlformats.org/wordprocessingml/2006/main">
        <w:t xml:space="preserve">[55] 独特效果</w:t>
      </w:r>
    </w:p>
    <w:p w14:paraId="57B5ED6D">
      <w:r xmlns:w="http://schemas.openxmlformats.org/wordprocessingml/2006/main">
        <w:t xml:space="preserve">[56] 姓名</w:t>
      </w:r>
    </w:p>
    <w:p w14:paraId="5E5491A2">
      <w:r xmlns:w="http://schemas.openxmlformats.org/wordprocessingml/2006/main">
        <w:t xml:space="preserve">[57] 效应</w:t>
      </w:r>
    </w:p>
    <w:p w14:paraId="0109E721">
      <w:r xmlns:w="http://schemas.openxmlformats.org/wordprocessingml/2006/main">
        <w:t xml:space="preserve">[58] 大家好！振作起来！</w:t>
      </w:r>
    </w:p>
    <w:p w14:paraId="2EC0EFE7">
      <w:r xmlns:w="http://schemas.openxmlformats.org/wordprocessingml/2006/main">
        <w:t xml:space="preserve">[59] 部署完成后，以每秒 1% 的速度持续恢复团队的场 30 秒。</w:t>
      </w:r>
    </w:p>
    <w:p w14:paraId="532D5621">
      <w:r xmlns:w="http://schemas.openxmlformats.org/wordprocessingml/2006/main">
        <w:t xml:space="preserve">[60] 大家好！振作起来！</w:t>
      </w:r>
    </w:p>
    <w:p w14:paraId="26F66AF9">
      <w:r xmlns:w="http://schemas.openxmlformats.org/wordprocessingml/2006/main">
        <w:t xml:space="preserve">[61] 部署完成后，以每秒 1% 的速度持续恢复团队的场 40 秒。</w:t>
      </w:r>
    </w:p>
    <w:p w14:paraId="101AF52D">
      <w:r xmlns:w="http://schemas.openxmlformats.org/wordprocessingml/2006/main">
        <w:t xml:space="preserve">[62] 休闲服装照片</w:t>
      </w:r>
    </w:p>
    <w:p w14:paraId="28C7C63D">
      <w:r xmlns:w="http://schemas.openxmlformats.org/wordprocessingml/2006/main">
        <w:t xml:space="preserve">[63] 增强图像</w:t>
      </w:r>
    </w:p>
    <w:p w14:paraId="0F19F6D1">
      <w:r xmlns:w="http://schemas.openxmlformats.org/wordprocessingml/2006/main">
        <w:t xml:space="preserve">[64] 语音 †</w:t>
      </w:r>
    </w:p>
    <w:p w14:paraId="5E3C437C">
      <w:r xmlns:w="http://schemas.openxmlformats.org/wordprocessingml/2006/main">
        <w:t xml:space="preserve">[65] 点击打开行列表</w:t>
      </w:r>
    </w:p>
    <w:p w14:paraId="573C7DF8">
      <w:r xmlns:w="http://schemas.openxmlformats.org/wordprocessingml/2006/main">
        <w:t xml:space="preserve">[66] 加入</w:t>
      </w:r>
    </w:p>
    <w:p w14:paraId="5081B053">
      <w:r xmlns:w="http://schemas.openxmlformats.org/wordprocessingml/2006/main">
        <w:t xml:space="preserve">[67] 对话 1（转换后）</w:t>
      </w:r>
    </w:p>
    <w:p w14:paraId="7A8338EB">
      <w:r xmlns:w="http://schemas.openxmlformats.org/wordprocessingml/2006/main">
        <w:t xml:space="preserve">[68] 对话 2（转换后）</w:t>
      </w:r>
    </w:p>
    <w:p w14:paraId="31D899BD">
      <w:r xmlns:w="http://schemas.openxmlformats.org/wordprocessingml/2006/main">
        <w:t xml:space="preserve">[69] 对话 3（转换后）</w:t>
      </w:r>
    </w:p>
    <w:p w14:paraId="5D32762D">
      <w:r xmlns:w="http://schemas.openxmlformats.org/wordprocessingml/2006/main">
        <w:t xml:space="preserve">[70] 对话 4（转变后）</w:t>
      </w:r>
    </w:p>
    <w:p w14:paraId="0B512BA5">
      <w:r xmlns:w="http://schemas.openxmlformats.org/wordprocessingml/2006/main">
        <w:t xml:space="preserve">[71] 空闲 1（转换后）</w:t>
      </w:r>
    </w:p>
    <w:p w14:paraId="2A594A8E">
      <w:r xmlns:w="http://schemas.openxmlformats.org/wordprocessingml/2006/main">
        <w:t xml:space="preserve">[72] 空闲 2（转换后）</w:t>
      </w:r>
    </w:p>
    <w:p w14:paraId="61B28D06">
      <w:r xmlns:w="http://schemas.openxmlformats.org/wordprocessingml/2006/main">
        <w:t xml:space="preserve">[73] 对话 1（转变前）</w:t>
      </w:r>
    </w:p>
    <w:p w14:paraId="59E7EC01">
      <w:r xmlns:w="http://schemas.openxmlformats.org/wordprocessingml/2006/main">
        <w:t xml:space="preserve">[74] 对话 2（转变前）</w:t>
      </w:r>
    </w:p>
    <w:p w14:paraId="1908FEA0">
      <w:r xmlns:w="http://schemas.openxmlformats.org/wordprocessingml/2006/main">
        <w:t xml:space="preserve">[75] 对话 3（转变前）</w:t>
      </w:r>
    </w:p>
    <w:p w14:paraId="7F09673F">
      <w:r xmlns:w="http://schemas.openxmlformats.org/wordprocessingml/2006/main">
        <w:t xml:space="preserve">[76] 对话 4（转变前）</w:t>
      </w:r>
    </w:p>
    <w:p w14:paraId="6183D6F4">
      <w:r xmlns:w="http://schemas.openxmlformats.org/wordprocessingml/2006/main">
        <w:t xml:space="preserve">[77] 空闲 1（转换前）</w:t>
      </w:r>
    </w:p>
    <w:p w14:paraId="38C50AE1">
      <w:r xmlns:w="http://schemas.openxmlformats.org/wordprocessingml/2006/main">
        <w:t xml:space="preserve">[78] 空闲 2（转换前）</w:t>
      </w:r>
    </w:p>
    <w:p w14:paraId="5C085E3E">
      <w:r xmlns:w="http://schemas.openxmlformats.org/wordprocessingml/2006/main">
        <w:t xml:space="preserve">[79] 升级 1</w:t>
      </w:r>
    </w:p>
    <w:p w14:paraId="515AAF5A">
      <w:r xmlns:w="http://schemas.openxmlformats.org/wordprocessingml/2006/main">
        <w:t xml:space="preserve">[80] 升级 2</w:t>
      </w:r>
    </w:p>
    <w:p w14:paraId="3B8D901D">
      <w:r xmlns:w="http://schemas.openxmlformats.org/wordprocessingml/2006/main">
        <w:t xml:space="preserve">[81] 升级 3</w:t>
      </w:r>
    </w:p>
    <w:p w14:paraId="19577E5E">
      <w:r xmlns:w="http://schemas.openxmlformats.org/wordprocessingml/2006/main">
        <w:t xml:space="preserve">[82] 捕获</w:t>
      </w:r>
    </w:p>
    <w:p w14:paraId="13917DA5">
      <w:r xmlns:w="http://schemas.openxmlformats.org/wordprocessingml/2006/main">
        <w:t xml:space="preserve">[83] 战斗开始 1</w:t>
      </w:r>
    </w:p>
    <w:p w14:paraId="0A8C3FC5">
      <w:r xmlns:w="http://schemas.openxmlformats.org/wordprocessingml/2006/main">
        <w:t xml:space="preserve">[84] 战斗开始 2</w:t>
      </w:r>
    </w:p>
    <w:p w14:paraId="66E9DFF4">
      <w:r xmlns:w="http://schemas.openxmlformats.org/wordprocessingml/2006/main">
        <w:t xml:space="preserve">[85] 战斗参与 1</w:t>
      </w:r>
    </w:p>
    <w:p w14:paraId="77DE89CF">
      <w:r xmlns:w="http://schemas.openxmlformats.org/wordprocessingml/2006/main">
        <w:t xml:space="preserve">[86] 战斗参与 2</w:t>
      </w:r>
    </w:p>
    <w:p w14:paraId="23598425">
      <w:r xmlns:w="http://schemas.openxmlformats.org/wordprocessingml/2006/main">
        <w:t xml:space="preserve">[87] 战斗胜利 1</w:t>
      </w:r>
    </w:p>
    <w:p w14:paraId="5D99C6B8">
      <w:r xmlns:w="http://schemas.openxmlformats.org/wordprocessingml/2006/main">
        <w:t xml:space="preserve">[88] 战斗胜利 2</w:t>
      </w:r>
    </w:p>
    <w:p w14:paraId="553838C6">
      <w:r xmlns:w="http://schemas.openxmlformats.org/wordprocessingml/2006/main">
        <w:t xml:space="preserve">[89] 普通攻击 1</w:t>
      </w:r>
    </w:p>
    <w:p w14:paraId="1C6D78EC">
      <w:r xmlns:w="http://schemas.openxmlformats.org/wordprocessingml/2006/main">
        <w:t xml:space="preserve">[90] Arenaaaaa！（注：指演唱会场地）</w:t>
      </w:r>
    </w:p>
    <w:p w14:paraId="47FC2EC2">
      <w:r xmlns:w="http://schemas.openxmlformats.org/wordprocessingml/2006/main">
        <w:t xml:space="preserve">[91] 普通攻击 2</w:t>
      </w:r>
    </w:p>
    <w:p w14:paraId="022C8303">
      <w:r xmlns:w="http://schemas.openxmlformats.org/wordprocessingml/2006/main">
        <w:t xml:space="preserve">[92] 普通攻击 3</w:t>
      </w:r>
    </w:p>
    <w:p w14:paraId="689B58E0">
      <w:r xmlns:w="http://schemas.openxmlformats.org/wordprocessingml/2006/main">
        <w:t xml:space="preserve">[93] 独特效果激活 1</w:t>
      </w:r>
    </w:p>
    <w:p w14:paraId="2918D875">
      <w:r xmlns:w="http://schemas.openxmlformats.org/wordprocessingml/2006/main">
        <w:t xml:space="preserve">[94] 独特效果激活 2</w:t>
      </w:r>
    </w:p>
    <w:p w14:paraId="72FDCABC">
      <w:r xmlns:w="http://schemas.openxmlformats.org/wordprocessingml/2006/main">
        <w:t xml:space="preserve">[95] 独特效果激活 3</w:t>
      </w:r>
    </w:p>
    <w:p w14:paraId="6DB4209F">
      <w:r xmlns:w="http://schemas.openxmlformats.org/wordprocessingml/2006/main">
        <w:t xml:space="preserve">[96] 特殊招式 1</w:t>
      </w:r>
    </w:p>
    <w:p w14:paraId="581426FC">
      <w:r xmlns:w="http://schemas.openxmlformats.org/wordprocessingml/2006/main">
        <w:t xml:space="preserve">[97] 特殊招式 2</w:t>
      </w:r>
    </w:p>
    <w:p w14:paraId="68CB1CE4">
      <w:r xmlns:w="http://schemas.openxmlformats.org/wordprocessingml/2006/main">
        <w:t xml:space="preserve">[98] 受到的伤害：1</w:t>
      </w:r>
    </w:p>
    <w:p w14:paraId="581E79EF">
      <w:r xmlns:w="http://schemas.openxmlformats.org/wordprocessingml/2006/main">
        <w:t xml:space="preserve">[99] 受到的伤害：2</w:t>
      </w:r>
    </w:p>
    <w:p w14:paraId="03F416D6">
      <w:r xmlns:w="http://schemas.openxmlformats.org/wordprocessingml/2006/main">
        <w:t xml:space="preserve">[100] 受到的伤害：3</w:t>
      </w:r>
    </w:p>
    <w:p w14:paraId="01C785A8">
      <w:r xmlns:w="http://schemas.openxmlformats.org/wordprocessingml/2006/main">
        <w:t xml:space="preserve">[101] 撤回</w:t>
      </w:r>
    </w:p>
    <w:p w14:paraId="19CD350E">
      <w:r xmlns:w="http://schemas.openxmlformats.org/wordprocessingml/2006/main">
        <w:t xml:space="preserve">[102] 项目用途 1</w:t>
      </w:r>
    </w:p>
    <w:p w14:paraId="1AA4C0C2">
      <w:r xmlns:w="http://schemas.openxmlformats.org/wordprocessingml/2006/main">
        <w:t xml:space="preserve">[103] 物品用途 2</w:t>
      </w:r>
    </w:p>
    <w:p w14:paraId="607CF6AF">
      <w:r xmlns:w="http://schemas.openxmlformats.org/wordprocessingml/2006/main">
        <w:t xml:space="preserve">[104] 在游戏中 †</w:t>
      </w:r>
    </w:p>
    <w:p w14:paraId="6EC87314">
      <w:r xmlns:w="http://schemas.openxmlformats.org/wordprocessingml/2006/main">
        <w:t xml:space="preserve">[105] 这套配置与雷加利亚的超强神骑士米卡菲尔配合尤为出色。如果装备两把钻头，米卡菲尔的特殊效果可以让他立即发动必杀技。米卡菲尔的特殊效果还能提升他的能量槽，因此与玛丽埃尔的特殊技能配合使用，可以确保必定发动必杀技。如果米卡菲尔和玛丽埃尔同时出现在首发阵容中，阵容中所有其他神骑士角色也能在战斗开始时发动必杀技。</w:t>
      </w:r>
    </w:p>
    <w:p w14:paraId="0A3E76EF">
      <w:r xmlns:w="http://schemas.openxmlformats.org/wordprocessingml/2006/main">
        <w:t xml:space="preserve">[106] 即使使用W技能，如果你无法提供额外的角色来提升特殊技槽，你也需要自己积攒20%的特殊技槽，这仍然会让人感到沮丧。如果你等待6秒并通过一次普通攻击来积攒特殊技槽，你需要14%的特殊技槽能量。（因为6秒内特殊技槽的自然增长量为6%）如果你打算将他作为常规角色使用，那么特殊技槽能量越高，第一次普通攻击的发动速度就越快。</w:t>
      </w:r>
    </w:p>
    <w:p w14:paraId="5923E9C4">
      <w:r xmlns:w="http://schemas.openxmlformats.org/wordprocessingml/2006/main">
        <w:t xml:space="preserve">[107] 虽然它在普通任务中的表现并不理想，但其巨大的能量槽增长能力在B宇宙、歼灭战和征服战的后期阶段，对于快速攻击和终结敌人非常有用。在团队战中，如果将其作为消耗型单位使用，则可以发挥多种作用，例如在提升能量槽的同时，还能利用其独特的效果充当外部治疗者。</w:t>
      </w:r>
    </w:p>
    <w:p w14:paraId="4B0DE437">
      <w:r xmlns:w="http://schemas.openxmlformats.org/wordprocessingml/2006/main">
        <w:t xml:space="preserve">[108] 稀有物品栏位通常被钻头类装备占据，难以弥补其移动和部署速度缓慢的缺点。尤其是在寸土必争的战斗中，例如讨伐战，如果使用不当，反而会降低你的得分。而部署速度慢的问题可以通过新年诺诺诺或新娘流放来解决。</w:t>
      </w:r>
    </w:p>
    <w:p w14:paraId="17F8ACDA">
      <w:r xmlns:w="http://schemas.openxmlformats.org/wordprocessingml/2006/main">
        <w:t xml:space="preserve">[109] 当作为替补上场时，队友的特殊技能槽不同步，因此会浪费大量的特殊技能槽，而收益并不像看起来那么大。</w:t>
      </w:r>
    </w:p>
    <w:p w14:paraId="4E0A4B30">
      <w:r xmlns:w="http://schemas.openxmlformats.org/wordprocessingml/2006/main">
        <w:t xml:space="preserve">[110] 在团队副本战斗中，即使非攻击队员反复使用特殊技能，通常也只会略微提升狂热槽。即使攻击队员反复使用特殊技能，在狂热槽之外对得分的贡献也微乎其微。即使尝试将玛丽埃尔的特殊技能留到狂热槽出现时再使用，也会带来一些弊端，例如会破坏原本应该在玛丽埃尔位置上的普通队员的体力和增益效果平衡，因此需要仔细考虑在战斗中途使用特殊技能来加速狂热槽是否真的有效。</w:t>
      </w:r>
    </w:p>
    <w:p w14:paraId="1B12E94F">
      <w:r xmlns:w="http://schemas.openxmlformats.org/wordprocessingml/2006/main">
        <w:t xml:space="preserve">[111] 装备方面，推荐使用超级钻头等钻头类神器。特殊技槽即使使用完毕变灰后仍会继续填充，因此如果打算让他长时间留在场上，也可以使用“最后一搏”。凭借其高防御力和反击率，可以搭配“长毛招财猫”或“超级跑车”作为坦克，但要注意他的眩晕抵抗率只有15%。</w:t>
      </w:r>
    </w:p>
    <w:p w14:paraId="4D80CBB3">
      <w:r xmlns:w="http://schemas.openxmlformats.org/wordprocessingml/2006/main">
        <w:t xml:space="preserve">[112] 拥有较高的魔法威力、防御力、魔法抗性和反击率，但行动速度、连击率、眩晕发动率和眩晕抗性中等。</w:t>
      </w:r>
    </w:p>
    <w:p w14:paraId="4CAD48B1">
      <w:r xmlns:w="http://schemas.openxmlformats.org/wordprocessingml/2006/main">
        <w:t xml:space="preserve">[113] 内容适用性简易评估 †</w:t>
      </w:r>
    </w:p>
    <w:p w14:paraId="510B1DD7">
      <w:r xmlns:w="http://schemas.openxmlformats.org/wordprocessingml/2006/main">
        <w:t xml:space="preserve">[114] 合适的内容、推荐的装备示例、角色发展目标等。</w:t>
      </w:r>
    </w:p>
    <w:p w14:paraId="0F990DBC">
      <w:r xmlns:w="http://schemas.openxmlformats.org/wordprocessingml/2006/main">
        <w:t xml:space="preserve">[115] 兼容内容</w:t>
      </w:r>
    </w:p>
    <w:p w14:paraId="20A92757">
      <w:r xmlns:w="http://schemas.openxmlformats.org/wordprocessingml/2006/main">
        <w:t xml:space="preserve">[116] 能力倾向</w:t>
      </w:r>
    </w:p>
    <w:p w14:paraId="551BFE61">
      <w:r xmlns:w="http://schemas.openxmlformats.org/wordprocessingml/2006/main">
        <w:t xml:space="preserve">[117] 简短评论</w:t>
      </w:r>
    </w:p>
    <w:p w14:paraId="2682FD56">
      <w:r xmlns:w="http://schemas.openxmlformats.org/wordprocessingml/2006/main">
        <w:t xml:space="preserve">[118] 主线任务 活动任务</w:t>
      </w:r>
    </w:p>
    <w:p w14:paraId="4A54A8CD">
      <w:r xmlns:w="http://schemas.openxmlformats.org/wordprocessingml/2006/main">
        <w:t xml:space="preserve">[119] 由于必须手动选择时间才能使其有效，因此使用起来比较困难。</w:t>
      </w:r>
    </w:p>
    <w:p w14:paraId="453E2CAE">
      <w:r xmlns:w="http://schemas.openxmlformats.org/wordprocessingml/2006/main">
        <w:t xml:space="preserve">[120] 突袭战</w:t>
      </w:r>
    </w:p>
    <w:p w14:paraId="5D67AD77">
      <w:r xmlns:w="http://schemas.openxmlformats.org/wordprocessingml/2006/main">
        <w:t xml:space="preserve">[121] 既可以增加特殊技能槽，也可以进行轻微治疗。</w:t>
      </w:r>
    </w:p>
    <w:p w14:paraId="536B2388">
      <w:r xmlns:w="http://schemas.openxmlformats.org/wordprocessingml/2006/main">
        <w:t xml:space="preserve">[122] 湮灭</w:t>
      </w:r>
    </w:p>
    <w:p w14:paraId="49071235">
      <w:r xmlns:w="http://schemas.openxmlformats.org/wordprocessingml/2006/main">
        <w:t xml:space="preserve">[123] 队伍中包含的范围特殊攻击角色越多，特殊攻击槽增加效果就越有效。</w:t>
      </w:r>
    </w:p>
    <w:p w14:paraId="1311E775">
      <w:r xmlns:w="http://schemas.openxmlformats.org/wordprocessingml/2006/main">
        <w:t xml:space="preserve">[124] B宇宙</w:t>
      </w:r>
    </w:p>
    <w:p w14:paraId="58AE93BA">
      <w:r xmlns:w="http://schemas.openxmlformats.org/wordprocessingml/2006/main">
        <w:t xml:space="preserve">[125] 当你想在敌人行动前对己方部队发动多次特殊攻击，或者准备第二波进攻时，这张卡牌非常有用。此外，它与雷加利亚的超强神圣骑士米卡菲尔也有很强的协同作用。</w:t>
      </w:r>
    </w:p>
    <w:p w14:paraId="46DA381F">
      <w:r xmlns:w="http://schemas.openxmlformats.org/wordprocessingml/2006/main">
        <w:t xml:space="preserve">[126] 能力评价指标</w:t>
      </w:r>
    </w:p>
    <w:p w14:paraId="34CBF60A">
      <w:r xmlns:w="http://schemas.openxmlformats.org/wordprocessingml/2006/main">
        <w:t xml:space="preserve">[127] ◎：优秀内容。最有可能发挥出色。○：合适内容。有较高发挥潜力。△：一般。需要一些技巧才能发挥良好，但选择理由不多。×：不合适内容。由于与内容规则、游戏系统、难度等级等不兼容，难以发挥出色。*2014年3月更新</w:t>
      </w:r>
    </w:p>
    <w:p w14:paraId="332A044C">
      <w:r xmlns:w="http://schemas.openxmlformats.org/wordprocessingml/2006/main">
        <w:t xml:space="preserve">[128] B 制服</w:t>
      </w:r>
    </w:p>
    <w:p w14:paraId="658BDD49">
      <w:r xmlns:w="http://schemas.openxmlformats.org/wordprocessingml/2006/main">
        <w:t xml:space="preserve">[129] 推荐设备示例</w:t>
      </w:r>
    </w:p>
    <w:p w14:paraId="1F2D347E">
      <w:r xmlns:w="http://schemas.openxmlformats.org/wordprocessingml/2006/main">
        <w:t xml:space="preserve">[130] 主要设备</w:t>
      </w:r>
    </w:p>
    <w:p w14:paraId="3C9D1F2F">
      <w:r xmlns:w="http://schemas.openxmlformats.org/wordprocessingml/2006/main">
        <w:t xml:space="preserve">[131] 子设备</w:t>
      </w:r>
    </w:p>
    <w:p w14:paraId="04EB5DE9">
      <w:r xmlns:w="http://schemas.openxmlformats.org/wordprocessingml/2006/main">
        <w:t xml:space="preserve">[132] 一件令人愉悦的物品</w:t>
      </w:r>
    </w:p>
    <w:p w14:paraId="573A62BB">
      <w:r xmlns:w="http://schemas.openxmlformats.org/wordprocessingml/2006/main">
        <w:t xml:space="preserve">[133] 发展目标</w:t>
      </w:r>
    </w:p>
    <w:p w14:paraId="4767B160">
      <w:r xmlns:w="http://schemas.openxmlformats.org/wordprocessingml/2006/main">
        <w:t xml:space="preserve">[134] 突破极限</w:t>
      </w:r>
    </w:p>
    <w:p w14:paraId="743F1BCB">
      <w:r xmlns:w="http://schemas.openxmlformats.org/wordprocessingml/2006/main">
        <w:t xml:space="preserve">[135] 致命觉醒</w:t>
      </w:r>
    </w:p>
    <w:p w14:paraId="5670E16D">
      <w:r xmlns:w="http://schemas.openxmlformats.org/wordprocessingml/2006/main">
        <w:t xml:space="preserve">[136] 独特的觉醒</w:t>
      </w:r>
    </w:p>
    <w:p w14:paraId="61C644AB">
      <w:r xmlns:w="http://schemas.openxmlformats.org/wordprocessingml/2006/main">
        <w:t xml:space="preserve">[137] 行动速度</w:t>
      </w:r>
    </w:p>
    <w:p w14:paraId="71B56A31">
      <w:r xmlns:w="http://schemas.openxmlformats.org/wordprocessingml/2006/main">
        <w:t xml:space="preserve">[138] 特别收费</w:t>
      </w:r>
    </w:p>
    <w:p w14:paraId="64F17B6F">
      <w:r xmlns:w="http://schemas.openxmlformats.org/wordprocessingml/2006/main">
        <w:t xml:space="preserve">[139] 其他</w:t>
      </w:r>
    </w:p>
    <w:p w14:paraId="25A65AD6">
      <w:r xmlns:w="http://schemas.openxmlformats.org/wordprocessingml/2006/main">
        <w:t xml:space="preserve">[140] 培训成本</w:t>
      </w:r>
    </w:p>
    <w:p w14:paraId="379D93F9">
      <w:r xmlns:w="http://schemas.openxmlformats.org/wordprocessingml/2006/main">
        <w:t xml:space="preserve">[141] 备注</w:t>
      </w:r>
    </w:p>
    <w:p w14:paraId="2D9CBDF5">
      <w:r xmlns:w="http://schemas.openxmlformats.org/wordprocessingml/2006/main">
        <w:t xml:space="preserve">[142] 使在使用 W-Drill 装备时更容易积累 20% 的特殊攻击槽，将提高其可用性。</w:t>
      </w:r>
    </w:p>
    <w:p w14:paraId="664DA01F">
      <w:r xmlns:w="http://schemas.openxmlformats.org/wordprocessingml/2006/main">
        <w:t xml:space="preserve">[143] *2016年3月更新</w:t>
      </w:r>
    </w:p>
    <w:p w14:paraId="277EE02A">
      <w:r xmlns:w="http://schemas.openxmlformats.org/wordprocessingml/2006/main">
        <w:t xml:space="preserve">[144] 其他版本 / 相关角色 †</w:t>
      </w:r>
    </w:p>
    <w:p w14:paraId="74AAAFC5">
      <w:r xmlns:w="http://schemas.openxmlformats.org/wordprocessingml/2006/main">
        <w:t xml:space="preserve">[145] 玛丽埃尔，《五念神灵》</w:t>
      </w:r>
    </w:p>
    <w:p w14:paraId="237A1409">
      <w:r xmlns:w="http://schemas.openxmlformats.org/wordprocessingml/2006/main">
        <w:t xml:space="preserve">[146] 神圣骑士含羞草</w:t>
      </w:r>
    </w:p>
    <w:p w14:paraId="17ADEDD6">
      <w:r xmlns:w="http://schemas.openxmlformats.org/wordprocessingml/2006/main">
        <w:t xml:space="preserve">[147] 神圣骑士卡诺普斯</w:t>
      </w:r>
    </w:p>
    <w:p w14:paraId="7250B7D0">
      <w:r xmlns:w="http://schemas.openxmlformats.org/wordprocessingml/2006/main">
        <w:t xml:space="preserve">[148] 琐事 †</w:t>
      </w:r>
    </w:p>
    <w:p w14:paraId="482AEF02">
      <w:r xmlns:w="http://schemas.openxmlformats.org/wordprocessingml/2006/main">
        <w:t xml:space="preserve">[149] 她和魔女绮礼是同一类型的宅女，都不希望自己喜欢的偶像承认她的存在，尽管她们的题材完全不同。</w:t>
      </w:r>
    </w:p>
    <w:p w14:paraId="435B2110">
      <w:r xmlns:w="http://schemas.openxmlformats.org/wordprocessingml/2006/main">
        <w:t xml:space="preserve">[150] 最终形态是天使超圣究极超级偶像。</w:t>
      </w:r>
    </w:p>
    <w:p w14:paraId="10358455">
      <w:r xmlns:w="http://schemas.openxmlformats.org/wordprocessingml/2006/main">
        <w:t xml:space="preserve">[151] 后来人们发现，他曾经是一个完美无瑕、严肃认真、心思细腻的天使。</w:t>
      </w:r>
    </w:p>
    <w:p w14:paraId="43233C71">
      <w:r xmlns:w="http://schemas.openxmlformats.org/wordprocessingml/2006/main">
        <w:t xml:space="preserve">[152] 神武是神圣的筝圣羽。</w:t>
      </w:r>
    </w:p>
    <w:p w14:paraId="49F7DF6F">
      <w:r xmlns:w="http://schemas.openxmlformats.org/wordprocessingml/2006/main">
        <w:t xml:space="preserve">[153] 官方推特账号简介 †</w:t>
      </w:r>
    </w:p>
    <w:p w14:paraId="3E5D2E04">
      <w:r xmlns:w="http://schemas.openxmlformats.org/wordprocessingml/2006/main">
        <w:t xml:space="preserve">[154] 人物介绍</w:t>
      </w:r>
    </w:p>
    <w:p w14:paraId="3C1F05E8">
      <w:r xmlns:w="http://schemas.openxmlformats.org/wordprocessingml/2006/main">
        <w:t xml:space="preserve">[155] 2.5周年纪念插图</w:t>
      </w:r>
    </w:p>
    <w:p w14:paraId="0D49BDE5">
      <w:r xmlns:w="http://schemas.openxmlformats.org/wordprocessingml/2006/main">
        <w:t xml:space="preserve">[156] 评论表 †</w:t>
      </w:r>
    </w:p>
    <w:p w14:paraId="4777480A">
      <w:r xmlns:w="http://schemas.openxmlformats.org/wordprocessingml/2006/main">
        <w:t xml:space="preserve">[157] 点击打开历史日志列表</w:t>
      </w:r>
    </w:p>
    <w:p w14:paraId="49410206">
      <w:r xmlns:w="http://schemas.openxmlformats.org/wordprocessingml/2006/main">
        <w:t xml:space="preserve">[158] 末尾的数字越小，日志越旧。</w:t>
      </w:r>
    </w:p>
    <w:p w14:paraId="3ACE7584">
      <w:r xmlns:w="http://schemas.openxmlformats.org/wordprocessingml/2006/main">
        <w:t xml:space="preserve">[159] 'Comments/Gono Mikoto Mariel/' 没有子页面。</w:t>
      </w:r>
    </w:p>
    <w:p w14:paraId="73964255">
      <w:r xmlns:w="http://schemas.openxmlformats.org/wordprocessingml/2006/main">
        <w:t xml:space="preserve">[160] 看起来像穆夏的海报 -- [XyP0vK5zZGU] 2021-10-13 (周三) 18:43:20</w:t>
      </w:r>
    </w:p>
    <w:p w14:paraId="4DFA21FE">
      <w:r xmlns:w="http://schemas.openxmlformats.org/wordprocessingml/2006/main">
        <w:t xml:space="preserve">[161] 她露得太多了。她甚至都不需要是个色情角色，肯定会被人攻击的哈哈 -- [wi491EvwG8M] 2021-10-13 (周三) 18:54:11</w:t>
      </w:r>
    </w:p>
    <w:p w14:paraId="304A2886">
      <w:r xmlns:w="http://schemas.openxmlformats.org/wordprocessingml/2006/main">
        <w:t xml:space="preserve">[162] 她变身后的样子很可爱，但便服让她看起来像个变态——[8EYZijy1d5E] 2021-10-13 (周三) 19:34:49</w:t>
      </w:r>
    </w:p>
    <w:p w14:paraId="173DD520">
      <w:r xmlns:w="http://schemas.openxmlformats.org/wordprocessingml/2006/main">
        <w:t xml:space="preserve">[163] 当地的平均时尚水平如此之低，以至于艾莉丝——她明明不是学生，却把校服当日常服装穿——看起来反而是最正常的人了……——[S278PRy0qN.] 2021-10-16 (周六) 03:30:22</w:t>
      </w:r>
    </w:p>
    <w:p w14:paraId="279B03D7">
      <w:r xmlns:w="http://schemas.openxmlformats.org/wordprocessingml/2006/main">
        <w:t xml:space="preserve">[164] 在相对正常的“白历史”时期之后，我再次疑惑她为什么会穿这么奇葩的日常服装……转型之后，如果她真的想走偶像路线，我简直难以理解…… -- [ChzYmyBASwo] 2023-10-19 (周四) 20:03:00</w:t>
      </w:r>
    </w:p>
    <w:p w14:paraId="36104CEE">
      <w:r xmlns:w="http://schemas.openxmlformats.org/wordprocessingml/2006/main">
        <w:t xml:space="preserve">[165] 继 Canopus 之后，SD 的发色看起来完全不同了，或者说，绝对不一样了——[we9SKY4GVrw] 2021-10-13 (周三) 18:56:07</w:t>
      </w:r>
    </w:p>
    <w:p w14:paraId="4C85F48D">
      <w:r xmlns:w="http://schemas.openxmlformats.org/wordprocessingml/2006/main">
        <w:t xml:space="preserve">[166] 在团队副本中，如果能同时触发“狂热”和“破防”状态，然后释放一连串特殊技能，那就太有趣了。——[k8kxwVtf1oE] 2021-10-13 (周三) 19:02:02</w:t>
      </w:r>
    </w:p>
    <w:p w14:paraId="049D43ED">
      <w:r xmlns:w="http://schemas.openxmlformats.org/wordprocessingml/2006/main">
        <w:t xml:space="preserve">[167] 这些特殊且独特的攻击绝对适合突袭。即使立即撤退，也能在30秒内恢复1%的生命值（对吧？）——[bc4qGppyJ0w] 2021-10-13 (周三) 19:08:31</w:t>
      </w:r>
    </w:p>
    <w:p w14:paraId="0F056279">
      <w:r xmlns:w="http://schemas.openxmlformats.org/wordprocessingml/2006/main">
        <w:t xml:space="preserve">[168] 现实中的女性就是这样。或许是受京都动画的影响，近十年来，绘制这种身材的画师数量逐渐增多。——[3aUi8x3c6ds] 2021-10-15 (周五) 10:09:57</w:t>
      </w:r>
    </w:p>
    <w:p w14:paraId="247B0FC4">
      <w:r xmlns:w="http://schemas.openxmlformats.org/wordprocessingml/2006/main">
        <w:t xml:space="preserve">[169] 《钢之炼金术师》作者（北方农民家庭出身）：“如果太瘦，看起来就像没吃饱饭一样，太可怜了！” 看来有些画师确实想把笔下的角色画胖一些…… -- [wi491EvwG8M] 2021-11-20 (周六) 14:09:14</w:t>
      </w:r>
    </w:p>
    <w:p w14:paraId="48A75127">
      <w:r xmlns:w="http://schemas.openxmlformats.org/wordprocessingml/2006/main">
        <w:t xml:space="preserve">[170] 时贞（像下属，像老板……！！）——[.pXyLAUgALo] 2021-10-14 (周四) 21:04:36</w:t>
      </w:r>
    </w:p>
    <w:p w14:paraId="74F72AA8">
      <w:r xmlns:w="http://schemas.openxmlformats.org/wordprocessingml/2006/main">
        <w:t xml:space="preserve">[171] Uwakitsu -- [UbeJRawbm.A] 2021-10-13 (周三) 23:16:33</w:t>
      </w:r>
    </w:p>
    <w:p w14:paraId="6F27FDE5">
      <w:r xmlns:w="http://schemas.openxmlformats.org/wordprocessingml/2006/main">
        <w:t xml:space="preserve">[172] 随着即将到来的觉醒强化，它有可能提升约 90%——[Nlm0EhHn5Mw] 2021-10-14 (周四) 03:15:12</w:t>
      </w:r>
    </w:p>
    <w:p w14:paraId="4155C549">
      <w:r xmlns:w="http://schemas.openxmlformats.org/wordprocessingml/2006/main">
        <w:t xml:space="preserve">[173] 这也太像《浪漫沙加》了吧……！ -- [MAC6BNuHr8M] 2021-10-15 (周五) 19:47:53</w:t>
      </w:r>
    </w:p>
    <w:p w14:paraId="0DD588CF">
      <w:r xmlns:w="http://schemas.openxmlformats.org/wordprocessingml/2006/main">
        <w:t xml:space="preserve">[174] 好可爱。真是太可爱了。 -- [GNEBoTGeoYQ] 2021-10-14 (周四) 16:09:54</w:t>
      </w:r>
    </w:p>
    <w:p w14:paraId="65C2F81C">
      <w:r xmlns:w="http://schemas.openxmlformats.org/wordprocessingml/2006/main">
        <w:t xml:space="preserve">[175] 他是个神，却对男人的性器官毫无抵抗力！——[LOI5Sy6iq02] 2021-10-15 (周五) 13:19:46</w:t>
      </w:r>
    </w:p>
    <w:p w14:paraId="1DA2C179">
      <w:r xmlns:w="http://schemas.openxmlformats.org/wordprocessingml/2006/main">
        <w:t xml:space="preserve">[176] 毕竟只是概率问题。再说，托帕兹原本不就是个神骑士吗？ -- [20kuJnKWMqM] 2021-10-16 (周六) 15:42:43</w:t>
      </w:r>
    </w:p>
    <w:p w14:paraId="33AB4ABB">
      <w:r xmlns:w="http://schemas.openxmlformats.org/wordprocessingml/2006/main">
        <w:t xml:space="preserve">[177] 如果你这么说，那阿玛兹也是个女巫了。但我认为她其实是认真的。——[1FNAzZGWYZQ] 2021-10-17 (周日) 08:24:40</w:t>
      </w:r>
    </w:p>
    <w:p w14:paraId="4A41A2E7">
      <w:r xmlns:w="http://schemas.openxmlformats.org/wordprocessingml/2006/main">
        <w:t xml:space="preserve">[178] 天界骑士并非人类，因此他们的价值观与人类截然不同。闪光忍者也成长于特殊环境，所以他们与普通人有所区别。因此，战士和地界骑士，其中许多人原本都是普通人，往往性格比较正常。即使在战士这类人中，那些成长于特殊环境的人也略显怪异。——[WYlCNZzHeHk] 2021-10-17 (周日) 20:12:02</w:t>
      </w:r>
    </w:p>
    <w:p w14:paraId="0144AA70">
      <w:r xmlns:w="http://schemas.openxmlformats.org/wordprocessingml/2006/main">
        <w:t xml:space="preserve">[179] 主线剧情中揭示他是玛丽娜的铁杆粉丝，但从角色描述来看，他似乎不是那种会喜欢其他人的角色，所以没有拥有他的玩家可能会感到困惑。——[k8kxwVtf1oE] 2021-12-04 (周六) 20:27:43</w:t>
      </w:r>
    </w:p>
    <w:p w14:paraId="5DE79222">
      <w:r xmlns:w="http://schemas.openxmlformats.org/wordprocessingml/2006/main">
        <w:t xml:space="preserve">[180] 随着剧情发展，她越来越可爱了哈哈 -- [6GXloo5NRFo] 2021-12-22 (周三) 23:33:30</w:t>
      </w:r>
    </w:p>
    <w:p w14:paraId="3CE18D91">
      <w:r xmlns:w="http://schemas.openxmlformats.org/wordprocessingml/2006/main">
        <w:t xml:space="preserve">[181] 基础形态下，80%的即死几率作为终结技更为有效，所以这种说法未必正确。然而，觉醒强化后的阿尔戈尔攻击速度极快，因此其觉醒强化后的性能可能会有所下降。——[Mtoag44SDDM] 2022-02-14 (周一) 21:26:51</w:t>
      </w:r>
    </w:p>
    <w:p w14:paraId="6BB49E9D">
      <w:r xmlns:w="http://schemas.openxmlformats.org/wordprocessingml/2006/main">
        <w:t xml:space="preserve">[182] 在团队副本中，即使只命中一次也是额外的收获，而且一旦命中，你就能看到其他成员的技能激活。它的独特效果也非常适合团队副本。——[iZRVlTdb0JY] 2022-06-04 (周六) 22:28:01</w:t>
      </w:r>
    </w:p>
    <w:p w14:paraId="1E8A876B">
      <w:r xmlns:w="http://schemas.openxmlformats.org/wordprocessingml/2006/main">
        <w:t xml:space="preserve">[183] 可在B宇宙战斗中使用 -- [w7hKHjix5cY] 2022-05-20 (周五) 15:17:42</w:t>
      </w:r>
    </w:p>
    <w:p w14:paraId="50D63702">
      <w:r xmlns:w="http://schemas.openxmlformats.org/wordprocessingml/2006/main">
        <w:t xml:space="preserve">[184] × “拯救世界的天使般的音乐天才！” ○ “9岁的学生天使！”……呼（脑洞改造完成）——[wWx/pMRrzKM] 2022-06-15 (周三) 21:13:40</w:t>
      </w:r>
    </w:p>
    <w:p w14:paraId="14E6D0CB">
      <w:r xmlns:w="http://schemas.openxmlformats.org/wordprocessingml/2006/main">
        <w:t xml:space="preserve">[185] 失败的可能性很高？ -- [rM4nPx9rnf2] 2023-03-02 (周四) 00:18:14</w:t>
      </w:r>
    </w:p>
    <w:p w14:paraId="7AF3D456">
      <w:r xmlns:w="http://schemas.openxmlformats.org/wordprocessingml/2006/main">
        <w:t xml:space="preserve">[186] 超级力量世界中的 Digitan 插槽 -- [Iy9OH.d3Vms] 2023-05-27 (周六) 05:52:12</w:t>
      </w:r>
    </w:p>
    <w:p w14:paraId="755674F0">
      <w:r xmlns:w="http://schemas.openxmlformats.org/wordprocessingml/2006/main">
        <w:t xml:space="preserve">[187] ←使用棋盘前请务必阅读规则。</w:t>
      </w:r>
    </w:p>
    <w:p w14:paraId="55FD7EB9">
      <w:r xmlns:w="http://schemas.openxmlformats.org/wordprocessingml/2006/main">
        <w:t xml:space="preserve">[188] 关于规则 †</w:t>
      </w:r>
    </w:p>
    <w:p w14:paraId="4764E6B5">
      <w:r xmlns:w="http://schemas.openxmlformats.org/wordprocessingml/2006/main">
        <w:t xml:space="preserve">[189] 请不要抱怨或批评页面编辑者。如果您对其他人的编辑有意见，请通过“提供替代方案”或“自行编辑”的方式进行建设性沟通。</w:t>
      </w:r>
    </w:p>
    <w:p w14:paraId="138DC6FD">
      <w:r xmlns:w="http://schemas.openxmlformats.org/wordprocessingml/2006/main">
        <w:t xml:space="preserve">[190] 不要发布个人网站或其他禁止未经授权链接的网站的网址。</w:t>
      </w:r>
    </w:p>
    <w:p w14:paraId="433F6BA8">
      <w:r xmlns:w="http://schemas.openxmlformats.org/wordprocessingml/2006/main">
        <w:t xml:space="preserve">[191] 关于违反规则的帖子 †</w:t>
      </w:r>
    </w:p>
    <w:p w14:paraId="027E7C72">
      <w:r xmlns:w="http://schemas.openxmlformats.org/wordprocessingml/2006/main">
        <w:t xml:space="preserve">[192] 禁止发布以下类型的帖子，因为它们容易造成干扰。</w:t>
      </w:r>
    </w:p>
    <w:p w14:paraId="01D5DF05">
      <w:r xmlns:w="http://schemas.openxmlformats.org/wordprocessingml/2006/main">
        <w:t xml:space="preserve">[193]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77D4A2C3">
      <w:r xmlns:w="http://schemas.openxmlformats.org/wordprocessingml/2006/main">
        <w:t xml:space="preserve">[194] 其他包括使用此维基的人、官方管理员、艺术家、配音演员、现实生活中的个人以及 Twitter 用户等团体。</w:t>
      </w:r>
    </w:p>
    <w:p w14:paraId="1B253D6D">
      <w:r xmlns:w="http://schemas.openxmlformats.org/wordprocessingml/2006/main">
        <w:t xml:space="preserve">[195] 关于向管理层提交的帖子，我们容忍可以解释为用户反馈的评论，例如“我希望他们改进这一点”、“我希望他们尽快修复错误”和“维护时间太长了”，但我们不容忍使用辱骂性语言贬低管理层。</w:t>
      </w:r>
    </w:p>
    <w:p w14:paraId="3432A8C2">
      <w:r xmlns:w="http://schemas.openxmlformats.org/wordprocessingml/2006/main">
        <w:t xml:space="preserve">[196] 将讨论和意见交流视为“诽谤或对抗他人”是错误的。然而，在讨论或意见交流中使用辱骂性语言、贬低他人、挑衅他人或在缺乏明确证据的情况下发表言论，都是违法行为。说话时务必注意自己的言辞。</w:t>
      </w:r>
    </w:p>
    <w:p w14:paraId="43C8052F">
      <w:r xmlns:w="http://schemas.openxmlformats.org/wordprocessingml/2006/main">
        <w:t xml:space="preserve">[197] 攻击性评论是指使用“做这个”或“做那个”等强烈命令、“使用粗俗语言”、“采取居高临下的态度”或“具有挑衅性”的评论。</w:t>
      </w:r>
    </w:p>
    <w:p w14:paraId="5006696E">
      <w:r xmlns:w="http://schemas.openxmlformats.org/wordprocessingml/2006/main">
        <w:t xml:space="preserve">[198] 禁止发布冒犯现有玩家的帖子，例如“还有人玩这个游戏吗？”或“这游戏已经凉了”。这并不意味着您完全不能发表任何负面言论，而是指那些超出单纯负面评价范围，构成诽谤或诋毁的帖子将被禁止发布。</w:t>
      </w:r>
    </w:p>
    <w:p w14:paraId="4514C481">
      <w:r xmlns:w="http://schemas.openxmlformats.org/wordprocessingml/2006/main">
        <w:t xml:space="preserve">[199] 公开羞辱他人，包括泄露他人的游戏内名称或UID</w:t>
      </w:r>
    </w:p>
    <w:p w14:paraId="2E3A0B4E">
      <w:r xmlns:w="http://schemas.openxmlformats.org/wordprocessingml/2006/main">
        <w:t xml:space="preserve">[200] 但是，允许分享有助于完成此游戏的信息和视频。</w:t>
      </w:r>
    </w:p>
    <w:p w14:paraId="0FDC25BC">
      <w:r xmlns:w="http://schemas.openxmlformats.org/wordprocessingml/2006/main">
        <w:t xml:space="preserve">[201] 参考其他应用程序</w:t>
      </w:r>
    </w:p>
    <w:p w14:paraId="2D4FA584">
      <w:r xmlns:w="http://schemas.openxmlformats.org/wordprocessingml/2006/main">
        <w:t xml:space="preserve">[202] 在多个论坛上多次发帖</w:t>
      </w:r>
    </w:p>
    <w:p w14:paraId="161CC0DD">
      <w:r xmlns:w="http://schemas.openxmlformats.org/wordprocessingml/2006/main">
        <w:t xml:space="preserve">[203] 写一串无意义的字符</w:t>
      </w:r>
    </w:p>
    <w:p w14:paraId="48312F73">
      <w:r xmlns:w="http://schemas.openxmlformats.org/wordprocessingml/2006/main">
        <w:t xml:space="preserve">[204] 关于作弊和利用漏洞的帖子</w:t>
      </w:r>
    </w:p>
    <w:p w14:paraId="57120ECA">
      <w:r xmlns:w="http://schemas.openxmlformats.org/wordprocessingml/2006/main">
        <w:t xml:space="preserve">[205] 最好的办法是忽略违反规则的帖子。上钩或反驳只会让事情变得更糟。</w:t>
      </w:r>
    </w:p>
    <w:p w14:paraId="3ABCE015">
      <w:r xmlns:w="http://schemas.openxmlformats.org/wordprocessingml/2006/main">
        <w:t xml:space="preserve">[206] *在上述规则中，“诽谤”指的是在没有客观证据的情况下诋毁和贬低他人。将所有批评性文章都归为“诽谤”是不正确的，所以请务必谨慎。</w:t>
      </w:r>
    </w:p>
    <w:p w14:paraId="0BA15A4E">
      <w:r xmlns:w="http://schemas.openxmlformats.org/wordprocessingml/2006/main">
        <w:t xml:space="preserve">[207] 关于修改和删除发帖日志 †</w:t>
      </w:r>
    </w:p>
    <w:p w14:paraId="13BA5457">
      <w:r xmlns:w="http://schemas.openxmlformats.org/wordprocessingml/2006/main">
        <w:t xml:space="preserve">[208] 但是，允许更正印刷错误、遗漏和字体颜色。（他人出于善意所做的更正也允许。）</w:t>
      </w:r>
    </w:p>
    <w:p w14:paraId="15FFF763">
      <w:r xmlns:w="http://schemas.openxmlformats.org/wordprocessingml/2006/main">
        <w:t xml:space="preserve">[209] 作为例外情况，您可以删除自己的帖子，但事后必须向管理员报告。此外，删除时，请将整个评论替换为以下文本，而不是完全删除：&amp;color(#ff0000){''发帖人已删除''};</w:t>
      </w:r>
    </w:p>
    <w:p w14:paraId="7E8D87E9">
      <w:r xmlns:w="http://schemas.openxmlformats.org/wordprocessingml/2006/main">
        <w:t xml:space="preserve">[210] 关于评论违反规则的帖子 †</w:t>
      </w:r>
    </w:p>
    <w:p w14:paraId="33FA1350">
      <w:r xmlns:w="http://schemas.openxmlformats.org/wordprocessingml/2006/main">
        <w:t xml:space="preserve">[211] 您可以自行注释掉上述任何违反规则的评论，无需管理员许可。但是，如果您注释掉了某条评论，则必须在“违规举报公告板”上进行举报。举报时请使用“违规举报公告板”上的模板。</w:t>
      </w:r>
    </w:p>
    <w:p w14:paraId="798F96E0">
      <w:r xmlns:w="http://schemas.openxmlformats.org/wordprocessingml/2006/main">
        <w:t xml:space="preserve">[212] 未经 CO 举报公告板举报而被评论删除的帖子将被恢复，而评论删除帖子的人将受到处罚。</w:t>
      </w:r>
    </w:p>
    <w:p w14:paraId="5C8775C0">
      <w:r xmlns:w="http://schemas.openxmlformats.org/wordprocessingml/2006/main">
        <w:t xml:space="preserve">[213] 如果您反复向 CO 举报公告板举报不违反规则的帖子，我们将认为您是自私的，并将对您实施发帖和编辑限制。</w:t>
      </w:r>
    </w:p>
    <w:p w14:paraId="1FE4D12A">
      <w:r xmlns:w="http://schemas.openxmlformats.org/wordprocessingml/2006/main">
        <w:t xml:space="preserve">[214] 管理员可酌情恢复 CO 报告公告板上不违反规则的报告。</w:t>
      </w:r>
    </w:p>
    <w:p w14:paraId="7E6449DF">
      <w:r xmlns:w="http://schemas.openxmlformats.org/wordprocessingml/2006/main">
        <w:t xml:space="preserve">[215] 我们再次要求您不要评论那些并未违反规则的评论。（例如，诸如“虽然不违反规则，但显然是在挑衅”、“恶作剧”或“评论整个帖子”之类的主观判断。）</w:t>
      </w:r>
    </w:p>
    <w:p w14:paraId="41B861FB">
      <w:r xmlns:w="http://schemas.openxmlformats.org/wordprocessingml/2006/main">
        <w:t xml:space="preserve">[216] 关于不违反规则但“冒犯性”的帖子 †</w:t>
      </w:r>
    </w:p>
    <w:p w14:paraId="648753C1">
      <w:r xmlns:w="http://schemas.openxmlformats.org/wordprocessingml/2006/main">
        <w:t xml:space="preserve">[217] 即使帖子内容具有冒犯性，除非违反版规，否则不会被删除。由于每个人对冒犯性的接受程度不同，请使用 NGID 功能隐藏评论，而不是争论或恶意挑衅。</w:t>
      </w:r>
    </w:p>
    <w:p w14:paraId="10769738">
      <w:r xmlns:w="http://schemas.openxmlformats.org/wordprocessingml/2006/main">
        <w:t xml:space="preserve">[218] 挑衅难道不是一种违规行为吗？†</w:t>
      </w:r>
    </w:p>
    <w:p w14:paraId="46529364">
      <w:r xmlns:w="http://schemas.openxmlformats.org/wordprocessingml/2006/main">
        <w:t xml:space="preserve">[219] 是否构成煽动性言论因人而异，因此我们不将其视为违规行为。如果您认为某条评论具有煽动性，请使用 NGID 功能将其隐藏。</w:t>
      </w:r>
    </w:p>
    <w:p w14:paraId="75994256">
      <w:r xmlns:w="http://schemas.openxmlformats.org/wordprocessingml/2006/main">
        <w:t xml:space="preserve">[220] 抱怨难道不算违法吗？†</w:t>
      </w:r>
    </w:p>
    <w:p w14:paraId="22C33C1E">
      <w:r xmlns:w="http://schemas.openxmlformats.org/wordprocessingml/2006/main">
        <w:t xml:space="preserve">[221] 一般而言，抱怨本身并不构成违规。但是，针对本作品的负面宣传、诽谤、辱骂性语言以及超出抱怨范围的对抗性言论均构成违规。如果您认为抱怨内容冒犯了您，请使用 NGID 功能隐藏相关评论。</w:t>
      </w:r>
    </w:p>
    <w:p w14:paraId="604FFEC8">
      <w:r xmlns:w="http://schemas.openxmlformats.org/wordprocessingml/2006/main">
        <w:t xml:space="preserve">[222] 如果您不确定某个帖子是否违反规则，该怎么办？ †</w:t>
      </w:r>
    </w:p>
    <w:p w14:paraId="005C2BC6">
      <w:r xmlns:w="http://schemas.openxmlformats.org/wordprocessingml/2006/main">
        <w:t xml:space="preserve">[223] 有些帖子内容含糊不清，难以判断是否违规。评论删除这类含糊不清的帖子可能会导致问题，所以请不要评论删除，而是使用 NGID 功能将评论隐藏起来。</w:t>
      </w:r>
    </w:p>
    <w:p w14:paraId="37AD96CD">
      <w:r xmlns:w="http://schemas.openxmlformats.org/wordprocessingml/2006/main">
        <w:t xml:space="preserve">[224] 对屡犯者的处罚 †</w:t>
      </w:r>
    </w:p>
    <w:p w14:paraId="7E8BE9D4">
      <w:r xmlns:w="http://schemas.openxmlformats.org/wordprocessingml/2006/main">
        <w:t xml:space="preserve">[225] 屡次违反规则或发布特别恶意的帖子，管理员可酌情予以处罚，例如“禁止访问”或“限制发帖”。</w:t>
      </w:r>
    </w:p>
    <w:p w14:paraId="2F6B533B">
      <w:r xmlns:w="http://schemas.openxmlformats.org/wordprocessingml/2006/main">
        <w:t xml:space="preserve">[226] 如果您对进一步改进有任何建议，请通过 Wiki 管理公告板与我们联系。</w:t>
      </w:r>
    </w:p>
    <w:p w14:paraId="4BC790C1"/>
    <w:p w14:paraId="2E262CBC">
      <w:r xmlns:w="http://schemas.openxmlformats.org/wordprocessingml/2006/main">
        <w:rPr>
          <w:b/>
        </w:rPr>
        <w:t xml:space="preserve">A150</w:t>
      </w:r>
    </w:p>
    <w:p w14:paraId="67D6E0E7">
      <w:r xmlns:w="http://schemas.openxmlformats.org/wordprocessingml/2006/main">
        <w:t xml:space="preserve">[0] 索引：所有角色 | SSR 角色 | SR 角色 | R 角色</w:t>
      </w:r>
    </w:p>
    <w:p w14:paraId="5D5A05B0">
      <w:r xmlns:w="http://schemas.openxmlformats.org/wordprocessingml/2006/main">
        <w:t xml:space="preserve">[1] 基本信息</w:t>
      </w:r>
    </w:p>
    <w:p w14:paraId="239B36E0">
      <w:r xmlns:w="http://schemas.openxmlformats.org/wordprocessingml/2006/main">
        <w:t xml:space="preserve">[2] 替代版本</w:t>
      </w:r>
    </w:p>
    <w:p w14:paraId="2882120F">
      <w:r xmlns:w="http://schemas.openxmlformats.org/wordprocessingml/2006/main">
        <w:t xml:space="preserve">[3] 琐事</w:t>
      </w:r>
    </w:p>
    <w:p w14:paraId="27924CF7">
      <w:r xmlns:w="http://schemas.openxmlformats.org/wordprocessingml/2006/main">
        <w:t xml:space="preserve">[4] 官方推特账号介绍</w:t>
      </w:r>
    </w:p>
    <w:p w14:paraId="2BA4723F">
      <w:r xmlns:w="http://schemas.openxmlformats.org/wordprocessingml/2006/main">
        <w:t xml:space="preserve">[5] 评论表单</w:t>
      </w:r>
    </w:p>
    <w:p w14:paraId="0B2EBBCA">
      <w:r xmlns:w="http://schemas.openxmlformats.org/wordprocessingml/2006/main">
        <w:t xml:space="preserve">[6] 基本信息 †</w:t>
      </w:r>
    </w:p>
    <w:p w14:paraId="72B5B1AC">
      <w:r xmlns:w="http://schemas.openxmlformats.org/wordprocessingml/2006/main">
        <w:t xml:space="preserve">[7] 变换图像</w:t>
      </w:r>
    </w:p>
    <w:p w14:paraId="33E4E72A">
      <w:r xmlns:w="http://schemas.openxmlformats.org/wordprocessingml/2006/main">
        <w:t xml:space="preserve">[8] 简介</w:t>
      </w:r>
    </w:p>
    <w:p w14:paraId="16E98F7B">
      <w:r xmlns:w="http://schemas.openxmlformats.org/wordprocessingml/2006/main">
        <w:t xml:space="preserve">[9] 姓名</w:t>
      </w:r>
    </w:p>
    <w:p w14:paraId="00F2F0FB">
      <w:r xmlns:w="http://schemas.openxmlformats.org/wordprocessingml/2006/main">
        <w:t xml:space="preserve">[10] 基里尔在体育祭上</w:t>
      </w:r>
    </w:p>
    <w:p w14:paraId="4172E61D">
      <w:r xmlns:w="http://schemas.openxmlformats.org/wordprocessingml/2006/main">
        <w:t xml:space="preserve">[11] 真实姓名</w:t>
      </w:r>
    </w:p>
    <w:p w14:paraId="46F51867">
      <w:r xmlns:w="http://schemas.openxmlformats.org/wordprocessingml/2006/main">
        <w:t xml:space="preserve">[12] 法政切里卡</w:t>
      </w:r>
    </w:p>
    <w:p w14:paraId="7826F1D7">
      <w:r xmlns:w="http://schemas.openxmlformats.org/wordprocessingml/2006/main">
        <w:t xml:space="preserve">[13] 稀有度</w:t>
      </w:r>
    </w:p>
    <w:p w14:paraId="5F31F9EC">
      <w:r xmlns:w="http://schemas.openxmlformats.org/wordprocessingml/2006/main">
        <w:t xml:space="preserve">[14] 普通攻击</w:t>
      </w:r>
    </w:p>
    <w:p w14:paraId="1A1DFA7B">
      <w:r xmlns:w="http://schemas.openxmlformats.org/wordprocessingml/2006/main">
        <w:t xml:space="preserve">[15] 近战攻击（物理）</w:t>
      </w:r>
    </w:p>
    <w:p w14:paraId="18B97BAF">
      <w:r xmlns:w="http://schemas.openxmlformats.org/wordprocessingml/2006/main">
        <w:t xml:space="preserve">[16] 附属派系</w:t>
      </w:r>
    </w:p>
    <w:p w14:paraId="29FA0950">
      <w:r xmlns:w="http://schemas.openxmlformats.org/wordprocessingml/2006/main">
        <w:t xml:space="preserve">[17] 神圣骑士（地面）</w:t>
      </w:r>
    </w:p>
    <w:p w14:paraId="19B44AEC">
      <w:r xmlns:w="http://schemas.openxmlformats.org/wordprocessingml/2006/main">
        <w:t xml:space="preserve">[18] 特殊属性</w:t>
      </w:r>
    </w:p>
    <w:p w14:paraId="0004F1A4">
      <w:r xmlns:w="http://schemas.openxmlformats.org/wordprocessingml/2006/main">
        <w:t xml:space="preserve">[19] 体育节</w:t>
      </w:r>
    </w:p>
    <w:p w14:paraId="67A7B9C0">
      <w:r xmlns:w="http://schemas.openxmlformats.org/wordprocessingml/2006/main">
        <w:t xml:space="preserve">[20] 铃谷麻也</w:t>
      </w:r>
    </w:p>
    <w:p w14:paraId="2B7FB617">
      <w:r xmlns:w="http://schemas.openxmlformats.org/wordprocessingml/2006/main">
        <w:t xml:space="preserve">[21] 插图</w:t>
      </w:r>
    </w:p>
    <w:p w14:paraId="222108EA">
      <w:r xmlns:w="http://schemas.openxmlformats.org/wordprocessingml/2006/main">
        <w:t xml:space="preserve">[22] 饭团君</w:t>
      </w:r>
    </w:p>
    <w:p w14:paraId="2B96FDB2">
      <w:r xmlns:w="http://schemas.openxmlformats.org/wordprocessingml/2006/main">
        <w:t xml:space="preserve">[23] SD字符</w:t>
      </w:r>
    </w:p>
    <w:p w14:paraId="6C4035A2">
      <w:r xmlns:w="http://schemas.openxmlformats.org/wordprocessingml/2006/main">
        <w:t xml:space="preserve">[24] 风味文字</w:t>
      </w:r>
    </w:p>
    <w:p w14:paraId="44152C7C">
      <w:r xmlns:w="http://schemas.openxmlformats.org/wordprocessingml/2006/main">
        <w:t xml:space="preserve">[25] “我从没想过自己还能再次奔跑……不过，我已经决定了。神圣骑士基里尔。可以说是运动会版本吧。很高兴见到你，时贞。”这套神圣的盔甲，让人联想起他田径队的队服，是为大节运动会准备的。它经过ADDD的调整，以满足基里尔独自奔跑的愿望，而鞋形的疾风和神威则在基里尔奔跑时提供辅助。</w:t>
      </w:r>
    </w:p>
    <w:p w14:paraId="0045220C">
      <w:r xmlns:w="http://schemas.openxmlformats.org/wordprocessingml/2006/main">
        <w:t xml:space="preserve">[26] 如何获得</w:t>
      </w:r>
    </w:p>
    <w:p w14:paraId="79CD5D8C">
      <w:r xmlns:w="http://schemas.openxmlformats.org/wordprocessingml/2006/main">
        <w:t xml:space="preserve">[27] 限时扭蛋</w:t>
      </w:r>
    </w:p>
    <w:p w14:paraId="3F1D7DAD">
      <w:r xmlns:w="http://schemas.openxmlformats.org/wordprocessingml/2006/main">
        <w:t xml:space="preserve">[28] 基础属性（1星）* 每增加1星+50%，5星时为1星值的3倍</w:t>
      </w:r>
    </w:p>
    <w:p w14:paraId="077A816F">
      <w:r xmlns:w="http://schemas.openxmlformats.org/wordprocessingml/2006/main">
        <w:t xml:space="preserve">[29] 级</w:t>
      </w:r>
    </w:p>
    <w:p w14:paraId="30888AAE">
      <w:r xmlns:w="http://schemas.openxmlformats.org/wordprocessingml/2006/main">
        <w:t xml:space="preserve">[30] 耐力</w:t>
      </w:r>
    </w:p>
    <w:p w14:paraId="1EEDE2D5">
      <w:r xmlns:w="http://schemas.openxmlformats.org/wordprocessingml/2006/main">
        <w:t xml:space="preserve">[31] 攻击力</w:t>
      </w:r>
    </w:p>
    <w:p w14:paraId="348A5B2C">
      <w:r xmlns:w="http://schemas.openxmlformats.org/wordprocessingml/2006/main">
        <w:t xml:space="preserve">[32] 防御能力</w:t>
      </w:r>
    </w:p>
    <w:p w14:paraId="0160B251">
      <w:r xmlns:w="http://schemas.openxmlformats.org/wordprocessingml/2006/main">
        <w:t xml:space="preserve">[33] 魔力</w:t>
      </w:r>
    </w:p>
    <w:p w14:paraId="5FA55E1D">
      <w:r xmlns:w="http://schemas.openxmlformats.org/wordprocessingml/2006/main">
        <w:t xml:space="preserve">[34] 魔法抗性</w:t>
      </w:r>
    </w:p>
    <w:p w14:paraId="1D81DB59">
      <w:r xmlns:w="http://schemas.openxmlformats.org/wordprocessingml/2006/main">
        <w:t xml:space="preserve">[35] 详细状态</w:t>
      </w:r>
    </w:p>
    <w:p w14:paraId="55166493">
      <w:r xmlns:w="http://schemas.openxmlformats.org/wordprocessingml/2006/main">
        <w:t xml:space="preserve">[36] 准确性</w:t>
      </w:r>
    </w:p>
    <w:p w14:paraId="3FDA6227">
      <w:r xmlns:w="http://schemas.openxmlformats.org/wordprocessingml/2006/main">
        <w:t xml:space="preserve">[37] 回避能力</w:t>
      </w:r>
    </w:p>
    <w:p w14:paraId="3380CF15">
      <w:r xmlns:w="http://schemas.openxmlformats.org/wordprocessingml/2006/main">
        <w:t xml:space="preserve">[38] 连续命中率</w:t>
      </w:r>
    </w:p>
    <w:p w14:paraId="5CB9FF51">
      <w:r xmlns:w="http://schemas.openxmlformats.org/wordprocessingml/2006/main">
        <w:t xml:space="preserve">[39] 反击率</w:t>
      </w:r>
    </w:p>
    <w:p w14:paraId="0436E23E">
      <w:r xmlns:w="http://schemas.openxmlformats.org/wordprocessingml/2006/main">
        <w:t xml:space="preserve">[40] 眩晕激活率</w:t>
      </w:r>
    </w:p>
    <w:p w14:paraId="5504DFEB">
      <w:r xmlns:w="http://schemas.openxmlformats.org/wordprocessingml/2006/main">
        <w:t xml:space="preserve">[41] 抗眩晕能力</w:t>
      </w:r>
    </w:p>
    <w:p w14:paraId="53DC9C93">
      <w:r xmlns:w="http://schemas.openxmlformats.org/wordprocessingml/2006/main">
        <w:t xml:space="preserve">[42] 移动速度</w:t>
      </w:r>
    </w:p>
    <w:p w14:paraId="2975F9A9">
      <w:r xmlns:w="http://schemas.openxmlformats.org/wordprocessingml/2006/main">
        <w:t xml:space="preserve">[43] 部署速度</w:t>
      </w:r>
    </w:p>
    <w:p w14:paraId="21CE26C8">
      <w:r xmlns:w="http://schemas.openxmlformats.org/wordprocessingml/2006/main">
        <w:t xml:space="preserve">[44] 行动速度</w:t>
      </w:r>
    </w:p>
    <w:p w14:paraId="509A1DF5">
      <w:r xmlns:w="http://schemas.openxmlformats.org/wordprocessingml/2006/main">
        <w:t xml:space="preserve">[45] 致命的装药量</w:t>
      </w:r>
    </w:p>
    <w:p w14:paraId="7FC101A6">
      <w:r xmlns:w="http://schemas.openxmlformats.org/wordprocessingml/2006/main">
        <w:t xml:space="preserve">[46] 特殊招式</w:t>
      </w:r>
    </w:p>
    <w:p w14:paraId="41E9961C">
      <w:r xmlns:w="http://schemas.openxmlformats.org/wordprocessingml/2006/main">
        <w:t xml:space="preserve">[47] 姓名</w:t>
      </w:r>
    </w:p>
    <w:p w14:paraId="54C1ACFA">
      <w:r xmlns:w="http://schemas.openxmlformats.org/wordprocessingml/2006/main">
        <w:t xml:space="preserve">[48] 效果</w:t>
      </w:r>
    </w:p>
    <w:p w14:paraId="7DDA51F2">
      <w:r xmlns:w="http://schemas.openxmlformats.org/wordprocessingml/2006/main">
        <w:t xml:space="preserve">[49] 闪电般快速</w:t>
      </w:r>
    </w:p>
    <w:p w14:paraId="0D5C8781">
      <w:r xmlns:w="http://schemas.openxmlformats.org/wordprocessingml/2006/main">
        <w:t xml:space="preserve">[50] 对所有敌人造成双倍物理伤害。降低所有敌人20%的移动速度，持续20秒。</w:t>
      </w:r>
    </w:p>
    <w:p w14:paraId="0A71667E">
      <w:r xmlns:w="http://schemas.openxmlformats.org/wordprocessingml/2006/main">
        <w:t xml:space="preserve">[51] 闪电般快速+</w:t>
      </w:r>
    </w:p>
    <w:p w14:paraId="2AB31F1A">
      <w:r xmlns:w="http://schemas.openxmlformats.org/wordprocessingml/2006/main">
        <w:t xml:space="preserve">[52] 对所有敌人造成 4 倍物理伤害。降低所有敌人 20% 的移动速度，持续 20 秒。</w:t>
      </w:r>
    </w:p>
    <w:p w14:paraId="71E6DD9E">
      <w:r xmlns:w="http://schemas.openxmlformats.org/wordprocessingml/2006/main">
        <w:t xml:space="preserve">[53] 独特效果</w:t>
      </w:r>
    </w:p>
    <w:p w14:paraId="7884C88C">
      <w:r xmlns:w="http://schemas.openxmlformats.org/wordprocessingml/2006/main">
        <w:t xml:space="preserve">[54] 姓名</w:t>
      </w:r>
    </w:p>
    <w:p w14:paraId="77398FFD">
      <w:r xmlns:w="http://schemas.openxmlformats.org/wordprocessingml/2006/main">
        <w:t xml:space="preserve">[55] 效应</w:t>
      </w:r>
    </w:p>
    <w:p w14:paraId="77281D48">
      <w:r xmlns:w="http://schemas.openxmlformats.org/wordprocessingml/2006/main">
        <w:t xml:space="preserve">[56] 反思和调整</w:t>
      </w:r>
    </w:p>
    <w:p w14:paraId="4FA0E8F5">
      <w:r xmlns:w="http://schemas.openxmlformats.org/wordprocessingml/2006/main">
        <w:t xml:space="preserve">[57] 当发动连击时，你的攻击力和速度提升1%（最高提升50%），特殊技威力提升5%（最高提升50%）。特殊技发动后，此效果带来的特殊技威力提升将恢复至0%。</w:t>
      </w:r>
    </w:p>
    <w:p w14:paraId="542E964A">
      <w:r xmlns:w="http://schemas.openxmlformats.org/wordprocessingml/2006/main">
        <w:t xml:space="preserve">[58] 反思和调整+</w:t>
      </w:r>
    </w:p>
    <w:p w14:paraId="6E0D41F6">
      <w:r xmlns:w="http://schemas.openxmlformats.org/wordprocessingml/2006/main">
        <w:t xml:space="preserve">[59] 连击发生时，你的特殊技槽增加3%。你的攻击力和速度提升2%（最高50%）。你的特殊技威力提升10%（最高100%）。特殊技发动后，此效果的特殊技威力提升效果会降低50%（不会低于0%）。当此效果的速度提升效果达到30%或以上时，你免疫反击。</w:t>
      </w:r>
    </w:p>
    <w:p w14:paraId="163906B5">
      <w:r xmlns:w="http://schemas.openxmlformats.org/wordprocessingml/2006/main">
        <w:t xml:space="preserve">[60] 增强图像</w:t>
      </w:r>
    </w:p>
    <w:p w14:paraId="5FD2B7EC">
      <w:r xmlns:w="http://schemas.openxmlformats.org/wordprocessingml/2006/main">
        <w:t xml:space="preserve">[61] 在游戏中 †</w:t>
      </w:r>
    </w:p>
    <w:p w14:paraId="3393B70B">
      <w:r xmlns:w="http://schemas.openxmlformats.org/wordprocessingml/2006/main">
        <w:t xml:space="preserve">[62] 第三位角色，初始连击率为70%。她的独特效果是连击率越高，攻击力越强。在团队战斗的狂热状态下，她的连击威力不会降低，因此格外强大。</w:t>
      </w:r>
    </w:p>
    <w:p w14:paraId="586DC63B">
      <w:r xmlns:w="http://schemas.openxmlformats.org/wordprocessingml/2006/main">
        <w:t xml:space="preserve">[63] 虽然降低敌人速度通常是有利的，但在团队副本中，根据具体情况，它也可能成为劣势。首领破防后，其眩晕抗性和状态效果抗性会提升，直到经过一定时间或受到一次攻击为止。因此，如果你降低了敌人的速度，那么需要一段时间才能让这些抗性消失。</w:t>
      </w:r>
    </w:p>
    <w:p w14:paraId="76452193">
      <w:r xmlns:w="http://schemas.openxmlformats.org/wordprocessingml/2006/main">
        <w:t xml:space="preserve">[64] 连击发生时，每次连击都会触发一次特殊攻击。因此，如果连击发生5次，则会激活5次3%的特殊攻击槽、5次2%的攻击力和速度，以及5次10%的特殊攻击威力。连击率70%时，连击的期望值为1.44次；连击率100%时，期望值为3.66次；之后每增加10%的连击率，期望值就增加1次。如果装备了“连击之谜”和相同的道具，连击的期望值将达到6.66次，因此一组普通攻击连击就能使特殊攻击槽增加超过18%。如果将特殊攻击的充能提升到一定程度，基本上可以用3组普通攻击发动一次特殊攻击。4组普通攻击可以使攻击力和速度达到最大值，2组普通攻击可以使特殊攻击威力达到最大值，并弥补1组普通攻击所损失的威力。</w:t>
      </w:r>
    </w:p>
    <w:p w14:paraId="0611D2B9">
      <w:r xmlns:w="http://schemas.openxmlformats.org/wordprocessingml/2006/main">
        <w:t xml:space="preserve">[65] 此外，虽然连击本身耗时较长，但有一个技巧：如果在连击动画期间使用特殊招式，战斗时间将会暂停，直到所有正在处理的连击都完成为止。利用这一点可以大幅提升伤害输出。</w:t>
      </w:r>
    </w:p>
    <w:p w14:paraId="2A119BF1">
      <w:r xmlns:w="http://schemas.openxmlformats.org/wordprocessingml/2006/main">
        <w:t xml:space="preserve">[66] 最佳装备是冲击腰带、连击秘技和连击纳豆。腰带、纳豆和巧克力豆GPT也不错。火箭引擎不太合适，因为即使缩短了行动速度，很多情况下，你需要插入连击的队友特殊技能也无法及时冷却完毕。</w:t>
      </w:r>
    </w:p>
    <w:p w14:paraId="12F08BD9">
      <w:r xmlns:w="http://schemas.openxmlformats.org/wordprocessingml/2006/main">
        <w:t xml:space="preserve">[67] 凭借合适的装备，并利用连击动作的取消，可以达到超过终极攻击者 18 倍的 DPS。</w:t>
      </w:r>
    </w:p>
    <w:p w14:paraId="3AD2CBFE">
      <w:r xmlns:w="http://schemas.openxmlformats.org/wordprocessingml/2006/main">
        <w:t xml:space="preserve">[68] 主要问题在于上述副本中的速度降低问题以及多段攻击装备的稀缺性。速度降低问题可以通过队伍配置来缓解，但在实装时，想要提升多段攻击率的角色之间对多段攻击装备的竞争非常激烈。</w:t>
      </w:r>
    </w:p>
    <w:p w14:paraId="3BAB90DB">
      <w:r xmlns:w="http://schemas.openxmlformats.org/wordprocessingml/2006/main">
        <w:t xml:space="preserve">[69] 备选版本 †</w:t>
      </w:r>
    </w:p>
    <w:p w14:paraId="4B12B2F1">
      <w:r xmlns:w="http://schemas.openxmlformats.org/wordprocessingml/2006/main">
        <w:t xml:space="preserve">[70] 神圣骑士基里尔</w:t>
      </w:r>
    </w:p>
    <w:p w14:paraId="1C00CB1B">
      <w:r xmlns:w="http://schemas.openxmlformats.org/wordprocessingml/2006/main">
        <w:t xml:space="preserve">[71] 新年基里尔</w:t>
      </w:r>
    </w:p>
    <w:p w14:paraId="219541E0">
      <w:r xmlns:w="http://schemas.openxmlformats.org/wordprocessingml/2006/main">
        <w:t xml:space="preserve">[72] 超强神骑士基里尔</w:t>
      </w:r>
    </w:p>
    <w:p w14:paraId="24659DAC">
      <w:r xmlns:w="http://schemas.openxmlformats.org/wordprocessingml/2006/main">
        <w:t xml:space="preserve">[73] 护士基里尔</w:t>
      </w:r>
    </w:p>
    <w:p w14:paraId="408D8E0F">
      <w:r xmlns:w="http://schemas.openxmlformats.org/wordprocessingml/2006/main">
        <w:t xml:space="preserve">[74] 体育祭上的基瑞尔</w:t>
      </w:r>
    </w:p>
    <w:p w14:paraId="416FD3E8">
      <w:r xmlns:w="http://schemas.openxmlformats.org/wordprocessingml/2006/main">
        <w:t xml:space="preserve">[75] 琐事 †</w:t>
      </w:r>
    </w:p>
    <w:p w14:paraId="1F62753A">
      <w:r xmlns:w="http://schemas.openxmlformats.org/wordprocessingml/2006/main">
        <w:t xml:space="preserve">[76] 官方推特账号简介 †</w:t>
      </w:r>
    </w:p>
    <w:p w14:paraId="29B3E00D">
      <w:r xmlns:w="http://schemas.openxmlformats.org/wordprocessingml/2006/main">
        <w:t xml:space="preserve">[77] 人物介绍</w:t>
      </w:r>
    </w:p>
    <w:p w14:paraId="1B3F3DDA">
      <w:r xmlns:w="http://schemas.openxmlformats.org/wordprocessingml/2006/main">
        <w:t xml:space="preserve">[78] 评论表 †</w:t>
      </w:r>
    </w:p>
    <w:p w14:paraId="6C1899CD">
      <w:r xmlns:w="http://schemas.openxmlformats.org/wordprocessingml/2006/main">
        <w:t xml:space="preserve">[79] 点击打开历史日志列表</w:t>
      </w:r>
    </w:p>
    <w:p w14:paraId="16373F8E">
      <w:r xmlns:w="http://schemas.openxmlformats.org/wordprocessingml/2006/main">
        <w:t xml:space="preserve">[80] 末尾的数字越小，日志就越旧。</w:t>
      </w:r>
    </w:p>
    <w:p w14:paraId="25108E7F">
      <w:r xmlns:w="http://schemas.openxmlformats.org/wordprocessingml/2006/main">
        <w:t xml:space="preserve">[81] “评论/基里尔在运动会/”没有子页面。</w:t>
      </w:r>
    </w:p>
    <w:p w14:paraId="40F21C31">
      <w:r xmlns:w="http://schemas.openxmlformats.org/wordprocessingml/2006/main">
        <w:t xml:space="preserve">[82] 我觉得这样用挺好。如果还有其他整体速度提升的手段，那比“零”更合适。B级单位的反击威力出乎意料地大。不过我觉得单独使用特殊技能也没什么问题。——[3MB7q4eRtqU] 2026-03-18 (周三) 19:57:37</w:t>
      </w:r>
    </w:p>
    <w:p w14:paraId="3AFD884C">
      <w:r xmlns:w="http://schemas.openxmlformats.org/wordprocessingml/2006/main">
        <w:t xml:space="preserve">[83] 这招或许对钢比较管用，但等你达到反击无效化所需的30%速度（连续命中15次）时，钢的战斗基本就结束了。时间限制很短，而且对手是钢。——[c47ERgZ8pto] 2026-03-18 (周三) 21:14:55</w:t>
      </w:r>
    </w:p>
    <w:p w14:paraId="5C044B70">
      <w:r xmlns:w="http://schemas.openxmlformats.org/wordprocessingml/2006/main">
        <w:t xml:space="preserve">[84] 哦，所以特殊攻击可以用。但是需要一段时间才能抵消反击是个缺点。另外，由于有自身增益，作为范围特殊攻击，它的火力相对较高，所以对付伍尔萨或疯王或许有点用……大概就这些了。——[EDYfShSahDA] 2026-03-19 (周四) 00:42:27</w:t>
      </w:r>
    </w:p>
    <w:p w14:paraId="1DA09A47">
      <w:r xmlns:w="http://schemas.openxmlformats.org/wordprocessingml/2006/main">
        <w:t xml:space="preserve">[85] 不管你怎么说，它都是基于节日和季节性活动的，所以Esca团队对新玩家相当严格（无论是在芽交换、盈利模式还是时间安排方面）……我觉得拿它举例不太合适。——[YU78zYsSIgQ] 2026-03-24 (周二) 14:40:49</w:t>
      </w:r>
    </w:p>
    <w:p w14:paraId="6B10498A">
      <w:r xmlns:w="http://schemas.openxmlformats.org/wordprocessingml/2006/main">
        <w:t xml:space="preserve">[86] 我同意Super Esca团队还不错，但确实有点脱离时代了，不过在《Frustration》之后跟新粉丝谈论B级单位难道不是也脱离时代了吗？——[Q0gruo042rk] 2026-03-24 (周二) 15:02:24</w:t>
      </w:r>
    </w:p>
    <w:p w14:paraId="55CDF788">
      <w:r xmlns:w="http://schemas.openxmlformats.org/wordprocessingml/2006/main">
        <w:t xml:space="preserve">[87] 无论你是不是新手，我都不建议把资源用在B级单位上…… -- [wWuwKVPlyDY] 2026-03-24 (周二) 18:05:11</w:t>
      </w:r>
    </w:p>
    <w:p w14:paraId="196E495E">
      <w:r xmlns:w="http://schemas.openxmlformats.org/wordprocessingml/2006/main">
        <w:t xml:space="preserve">[88] 目前的B型单元也包含超能力装备所需的材料，所以我认为用一些资源来改造它们是可以的。——[c47ERgZ8pto] 2026-03-24 (周二) 20:23:21</w:t>
      </w:r>
    </w:p>
    <w:p w14:paraId="40CAD765">
      <w:r xmlns:w="http://schemas.openxmlformats.org/wordprocessingml/2006/main">
        <w:t xml:space="preserve">[89] 如果你已经有了想要培养的心仪角色，并且以该角色在B级副本中能派上用场为由决定培养，那我觉得没问题。但如果你想通关B级副本，因此需要培养适合B级副本的角色，那么通常情况下，你可以用之前在副本中培养的角色来通关，所以几乎没有必要培养不适合副本的B级副本角色。——[dBwhQImkDTY] 2026-03-24 (周二) 20:41:17</w:t>
      </w:r>
    </w:p>
    <w:p w14:paraId="7DE75D4E">
      <w:r xmlns:w="http://schemas.openxmlformats.org/wordprocessingml/2006/main">
        <w:t xml:space="preserve">[90] 把他培养成战士岂不是更好？ -- [VvX/j5mxFsg] 2026-03-18 (周三) 22:12:18</w:t>
      </w:r>
    </w:p>
    <w:p w14:paraId="59FDF977">
      <w:r xmlns:w="http://schemas.openxmlformats.org/wordprocessingml/2006/main">
        <w:t xml:space="preserve">[91] 乍一看像是典型的田径服，但SD竞速短裤的低腰设计性感又刺激——[lk7h70gKPmc] 2026-03-19 (周四) 19:16:51</w:t>
      </w:r>
    </w:p>
    <w:p w14:paraId="17883C9A">
      <w:r xmlns:w="http://schemas.openxmlformats.org/wordprocessingml/2006/main">
        <w:t xml:space="preserve">[92] 它与米卡菲尔搭配效果也很好。超级基里尔是地面攻击手的亚军，所以它的优势在于其他方面。——[3/gseFU12Is] 2026-03-25 (周三) 20:48:30</w:t>
      </w:r>
    </w:p>
    <w:p w14:paraId="371AAC7F">
      <w:r xmlns:w="http://schemas.openxmlformats.org/wordprocessingml/2006/main">
        <w:t xml:space="preserve">[93] 搭配火箭纳豆、腰带和组合装备，它的伤害比W腰带圣夜红宝石更高，所以强度足够。——[knRN3p1BAc.] 2026-03-25 (周三) 22:49:20</w:t>
      </w:r>
    </w:p>
    <w:p w14:paraId="3E88AAE1">
      <w:r xmlns:w="http://schemas.openxmlformats.org/wordprocessingml/2006/main">
        <w:t xml:space="preserve">[94] ←使用棋盘前请务必阅读规则。</w:t>
      </w:r>
    </w:p>
    <w:p w14:paraId="3AA5EFA2">
      <w:r xmlns:w="http://schemas.openxmlformats.org/wordprocessingml/2006/main">
        <w:t xml:space="preserve">[95] 关于规则 †</w:t>
      </w:r>
    </w:p>
    <w:p w14:paraId="0999A06B">
      <w:r xmlns:w="http://schemas.openxmlformats.org/wordprocessingml/2006/main">
        <w:t xml:space="preserve">[96] 请不要抱怨或批评页面编辑者。如果您对其他人的编辑有意见，请通过“提供替代方案”或“自行编辑”的方式进行建设性沟通。</w:t>
      </w:r>
    </w:p>
    <w:p w14:paraId="2970C969">
      <w:r xmlns:w="http://schemas.openxmlformats.org/wordprocessingml/2006/main">
        <w:t xml:space="preserve">[97] 不要发布个人网站或其他禁止未经授权链接的网站的网址。</w:t>
      </w:r>
    </w:p>
    <w:p w14:paraId="206DE800">
      <w:r xmlns:w="http://schemas.openxmlformats.org/wordprocessingml/2006/main">
        <w:t xml:space="preserve">[98] 关于违反规则的帖子 †</w:t>
      </w:r>
    </w:p>
    <w:p w14:paraId="3E09AFF0">
      <w:r xmlns:w="http://schemas.openxmlformats.org/wordprocessingml/2006/main">
        <w:t xml:space="preserve">[99] 禁止发布以下类型的帖子，因为它们容易造成干扰。</w:t>
      </w:r>
    </w:p>
    <w:p w14:paraId="4C37BA4C">
      <w:r xmlns:w="http://schemas.openxmlformats.org/wordprocessingml/2006/main">
        <w:t xml:space="preserve">[100]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6D98916">
      <w:r xmlns:w="http://schemas.openxmlformats.org/wordprocessingml/2006/main">
        <w:t xml:space="preserve">[101] 其他包括使用此维基的人、官方管理员、艺术家、配音演员、现实生活中的个人以及 Twitter 用户等群体。</w:t>
      </w:r>
    </w:p>
    <w:p w14:paraId="66DEAEC8">
      <w:r xmlns:w="http://schemas.openxmlformats.org/wordprocessingml/2006/main">
        <w:t xml:space="preserve">[102] 关于向管理层提交的帖子，我们容忍可以解释为用户反馈的评论，例如“我希望他们改进这一点”、“我希望他们尽快修复错误”和“维护时间太长了”，但我们不容忍使用辱骂性语言贬低管理层。</w:t>
      </w:r>
    </w:p>
    <w:p w14:paraId="3E14C7B7">
      <w:r xmlns:w="http://schemas.openxmlformats.org/wordprocessingml/2006/main">
        <w:t xml:space="preserve">[103] 将讨论和意见交流视为“诽谤或对抗他人”是错误的。然而，在讨论或意见交流中使用辱骂性语言、贬低他人、挑衅他人或在缺乏明确证据的情况下发表言论是违法的。说话时务必注意自己的言辞。</w:t>
      </w:r>
    </w:p>
    <w:p w14:paraId="377F83FC">
      <w:r xmlns:w="http://schemas.openxmlformats.org/wordprocessingml/2006/main">
        <w:t xml:space="preserve">[104] 攻击性言论包括使用“做这个”或“做那个”等强硬命令、“使用粗俗语言”、“居高临下”和“挑衅”。</w:t>
      </w:r>
    </w:p>
    <w:p w14:paraId="2525A630">
      <w:r xmlns:w="http://schemas.openxmlformats.org/wordprocessingml/2006/main">
        <w:t xml:space="preserve">[105] 禁止发布冒犯现有玩家的帖子，例如“还有人玩这个游戏吗？”或“这游戏已经凉了”。这并不意味着您完全不能发表任何负面言论，而是指那些超出单纯负面评价范围，构成诽谤或诋毁的帖子将被禁止发布。</w:t>
      </w:r>
    </w:p>
    <w:p w14:paraId="57DCB23F">
      <w:r xmlns:w="http://schemas.openxmlformats.org/wordprocessingml/2006/main">
        <w:t xml:space="preserve">[106] 公开羞辱他人，包括泄露他人的游戏内名称或UID</w:t>
      </w:r>
    </w:p>
    <w:p w14:paraId="24B16785">
      <w:r xmlns:w="http://schemas.openxmlformats.org/wordprocessingml/2006/main">
        <w:t xml:space="preserve">[107] 但是，分享有助于游戏攻略的信息和视频是允许的。</w:t>
      </w:r>
    </w:p>
    <w:p w14:paraId="23531F71">
      <w:r xmlns:w="http://schemas.openxmlformats.org/wordprocessingml/2006/main">
        <w:t xml:space="preserve">[108] 参考其他应用程序</w:t>
      </w:r>
    </w:p>
    <w:p w14:paraId="3BDE2B0D">
      <w:r xmlns:w="http://schemas.openxmlformats.org/wordprocessingml/2006/main">
        <w:t xml:space="preserve">[109] 在多个论坛上多次发帖</w:t>
      </w:r>
    </w:p>
    <w:p w14:paraId="6249AC46">
      <w:r xmlns:w="http://schemas.openxmlformats.org/wordprocessingml/2006/main">
        <w:t xml:space="preserve">[110] 写出一串毫无意义的字符</w:t>
      </w:r>
    </w:p>
    <w:p w14:paraId="71B82A60">
      <w:r xmlns:w="http://schemas.openxmlformats.org/wordprocessingml/2006/main">
        <w:t xml:space="preserve">[111] 关于作弊和利用漏洞的帖子</w:t>
      </w:r>
    </w:p>
    <w:p w14:paraId="3F69DAF1">
      <w:r xmlns:w="http://schemas.openxmlformats.org/wordprocessingml/2006/main">
        <w:t xml:space="preserve">[112] 最好的办法是忽略违反规则的帖子。上钩或反驳只会让事情变得更糟。</w:t>
      </w:r>
    </w:p>
    <w:p w14:paraId="112D43B1">
      <w:r xmlns:w="http://schemas.openxmlformats.org/wordprocessingml/2006/main">
        <w:t xml:space="preserve">[113] *在上述规则中，“诽谤”指的是在没有客观证据的情况下诋毁和贬低他人。将所有批评性文章都归为“诽谤”是不正确的，所以请务必谨慎。</w:t>
      </w:r>
    </w:p>
    <w:p w14:paraId="47B7AE1B">
      <w:r xmlns:w="http://schemas.openxmlformats.org/wordprocessingml/2006/main">
        <w:t xml:space="preserve">[114] 关于修改和删除发帖日志 †</w:t>
      </w:r>
    </w:p>
    <w:p w14:paraId="52922DBA">
      <w:r xmlns:w="http://schemas.openxmlformats.org/wordprocessingml/2006/main">
        <w:t xml:space="preserve">[115] 但是，允许更正印刷错误、遗漏和字体颜色。（他人出于善意所做的更正也允许。）</w:t>
      </w:r>
    </w:p>
    <w:p w14:paraId="743C8946">
      <w:r xmlns:w="http://schemas.openxmlformats.org/wordprocessingml/2006/main">
        <w:t xml:space="preserve">[116] 作为例外情况，您可以删除自己的帖子，但事后必须向管理员报告。此外，删除时，请将整个评论替换为以下文本，而不是完全删除：&amp;color(#ff0000){''发帖人已删除''};</w:t>
      </w:r>
    </w:p>
    <w:p w14:paraId="6C5147D5">
      <w:r xmlns:w="http://schemas.openxmlformats.org/wordprocessingml/2006/main">
        <w:t xml:space="preserve">[117] 关于评论删除违反规则的帖子 †</w:t>
      </w:r>
    </w:p>
    <w:p w14:paraId="33D03D04">
      <w:r xmlns:w="http://schemas.openxmlformats.org/wordprocessingml/2006/main">
        <w:t xml:space="preserve">[118] 您可以自行注释掉上述任何违反规则的评论，无需管理员许可。但是，如果您注释掉了某条评论，则必须在“违规举报公告板”上进行举报。举报时请使用“违规举报公告板”上的模板。</w:t>
      </w:r>
    </w:p>
    <w:p w14:paraId="6F7A714B">
      <w:r xmlns:w="http://schemas.openxmlformats.org/wordprocessingml/2006/main">
        <w:t xml:space="preserve">[119] 未经 CO 举报公告板举报而被评论删除的帖子将被恢复，而评论删除帖子的人将受到处罚。</w:t>
      </w:r>
    </w:p>
    <w:p w14:paraId="4D1B82AF">
      <w:r xmlns:w="http://schemas.openxmlformats.org/wordprocessingml/2006/main">
        <w:t xml:space="preserve">[120] 如果您反复向 CO 举报公告板举报不违反规则的帖子，我们将认为您是自私的，并将对您实施发帖和编辑限制。</w:t>
      </w:r>
    </w:p>
    <w:p w14:paraId="09D49218">
      <w:r xmlns:w="http://schemas.openxmlformats.org/wordprocessingml/2006/main">
        <w:t xml:space="preserve">[121] 管理员可酌情恢复 CO 报告公告板上不违反规则的报告。</w:t>
      </w:r>
    </w:p>
    <w:p w14:paraId="5C7C3E97">
      <w:r xmlns:w="http://schemas.openxmlformats.org/wordprocessingml/2006/main">
        <w:t xml:space="preserve">[122] 我们再次要求您不要评论那些并未违反规则的评论。（例如，诸如“虽然不违反规则，但对任何看到它的人来说都明显是垃圾信息”、“恶作剧”或“评论整个帖子”之类的主观判断。）</w:t>
      </w:r>
    </w:p>
    <w:p w14:paraId="246AC204">
      <w:r xmlns:w="http://schemas.openxmlformats.org/wordprocessingml/2006/main">
        <w:t xml:space="preserve">[123] 关于不违反规则但“冒犯性”的帖子 †</w:t>
      </w:r>
    </w:p>
    <w:p w14:paraId="4851CC38">
      <w:r xmlns:w="http://schemas.openxmlformats.org/wordprocessingml/2006/main">
        <w:t xml:space="preserve">[124] 即使帖子内容具有冒犯性，除非违反版规，否则不会被删除。由于每个人对冒犯性的接受程度不同，请使用 NGID 功能隐藏评论，而不是争论或恶意挑衅。</w:t>
      </w:r>
    </w:p>
    <w:p w14:paraId="75171489">
      <w:r xmlns:w="http://schemas.openxmlformats.org/wordprocessingml/2006/main">
        <w:t xml:space="preserve">[125] 挑衅难道不是一种违规行为吗？†</w:t>
      </w:r>
    </w:p>
    <w:p w14:paraId="7B8F9D40">
      <w:r xmlns:w="http://schemas.openxmlformats.org/wordprocessingml/2006/main">
        <w:t xml:space="preserve">[126] 每个人对“煽动性言论”的定义都大相径庭，因此我们不认为这是违规行为。如果您认为某条评论具有煽动性，请使用 NGID 功能将其隐藏。</w:t>
      </w:r>
    </w:p>
    <w:p w14:paraId="57C4238E">
      <w:r xmlns:w="http://schemas.openxmlformats.org/wordprocessingml/2006/main">
        <w:t xml:space="preserve">[127] 抱怨难道不算违法吗？†</w:t>
      </w:r>
    </w:p>
    <w:p w14:paraId="373B429A">
      <w:r xmlns:w="http://schemas.openxmlformats.org/wordprocessingml/2006/main">
        <w:t xml:space="preserve">[128] 一般而言，抱怨本身并不构成违规。但是，针对本作品的负面宣传、诽谤、辱骂性语言以及超出抱怨范围的对抗性言论均构成违规。如果您认为抱怨内容冒犯了您，请使用 NGID 功能隐藏相关评论。</w:t>
      </w:r>
    </w:p>
    <w:p w14:paraId="5538869E">
      <w:r xmlns:w="http://schemas.openxmlformats.org/wordprocessingml/2006/main">
        <w:t xml:space="preserve">[129] 如果您不确定某个帖子是否违反规则，该怎么办？ †</w:t>
      </w:r>
    </w:p>
    <w:p w14:paraId="55C84314">
      <w:r xmlns:w="http://schemas.openxmlformats.org/wordprocessingml/2006/main">
        <w:t xml:space="preserve">[130] 有些帖子内容含糊不清，难以判断是否违规。评论删除这类含糊不清的帖子可能会导致问题，所以请不要评论删除，而是使用 NGID 功能将评论隐藏。</w:t>
      </w:r>
    </w:p>
    <w:p w14:paraId="57F4133A">
      <w:r xmlns:w="http://schemas.openxmlformats.org/wordprocessingml/2006/main">
        <w:t xml:space="preserve">[131] 对屡犯者的处罚 †</w:t>
      </w:r>
    </w:p>
    <w:p w14:paraId="6777DD54">
      <w:r xmlns:w="http://schemas.openxmlformats.org/wordprocessingml/2006/main">
        <w:t xml:space="preserve">[132] 屡次违反规则或发布特别恶意的帖子，管理员可酌情予以处罚，例如“禁止访问”或“限制发帖”。</w:t>
      </w:r>
    </w:p>
    <w:p w14:paraId="53BA1544">
      <w:r xmlns:w="http://schemas.openxmlformats.org/wordprocessingml/2006/main">
        <w:t xml:space="preserve">[133] 如果您对进一步改进有任何建议，请通过 Wiki 管理公告板与我们联系。</w:t>
      </w:r>
    </w:p>
    <w:p w14:paraId="1BB426BB"/>
    <w:p w14:paraId="73358171">
      <w:r xmlns:w="http://schemas.openxmlformats.org/wordprocessingml/2006/main">
        <w:rPr>
          <w:b/>
        </w:rPr>
        <w:t xml:space="preserve">A151</w:t>
      </w:r>
    </w:p>
    <w:p w14:paraId="70A322D8">
      <w:r xmlns:w="http://schemas.openxmlformats.org/wordprocessingml/2006/main">
        <w:t xml:space="preserve">[0] 索引：所有角色 | SSR 角色 | SR 角色 | R 角色</w:t>
      </w:r>
    </w:p>
    <w:p w14:paraId="7F09DCC3">
      <w:r xmlns:w="http://schemas.openxmlformats.org/wordprocessingml/2006/main">
        <w:t xml:space="preserve">[1] 基本信息</w:t>
      </w:r>
    </w:p>
    <w:p w14:paraId="5BD261A4">
      <w:r xmlns:w="http://schemas.openxmlformats.org/wordprocessingml/2006/main">
        <w:t xml:space="preserve">[2] 替代版本</w:t>
      </w:r>
    </w:p>
    <w:p w14:paraId="5ABDE793">
      <w:r xmlns:w="http://schemas.openxmlformats.org/wordprocessingml/2006/main">
        <w:t xml:space="preserve">[3] 琐事</w:t>
      </w:r>
    </w:p>
    <w:p w14:paraId="1BDE7196">
      <w:r xmlns:w="http://schemas.openxmlformats.org/wordprocessingml/2006/main">
        <w:t xml:space="preserve">[4] 官方推特账号介绍</w:t>
      </w:r>
    </w:p>
    <w:p w14:paraId="18EEF23F">
      <w:r xmlns:w="http://schemas.openxmlformats.org/wordprocessingml/2006/main">
        <w:t xml:space="preserve">[5] 评论表单</w:t>
      </w:r>
    </w:p>
    <w:p w14:paraId="371EC1C0">
      <w:r xmlns:w="http://schemas.openxmlformats.org/wordprocessingml/2006/main">
        <w:t xml:space="preserve">[6] 基本信息 †</w:t>
      </w:r>
    </w:p>
    <w:p w14:paraId="2B5A7A8F">
      <w:r xmlns:w="http://schemas.openxmlformats.org/wordprocessingml/2006/main">
        <w:t xml:space="preserve">[7] 变换图像</w:t>
      </w:r>
    </w:p>
    <w:p w14:paraId="7FE2DE5E">
      <w:r xmlns:w="http://schemas.openxmlformats.org/wordprocessingml/2006/main">
        <w:t xml:space="preserve">[8] 简介</w:t>
      </w:r>
    </w:p>
    <w:p w14:paraId="23145D54">
      <w:r xmlns:w="http://schemas.openxmlformats.org/wordprocessingml/2006/main">
        <w:t xml:space="preserve">[9] 姓名</w:t>
      </w:r>
    </w:p>
    <w:p w14:paraId="3EC7DB7A">
      <w:r xmlns:w="http://schemas.openxmlformats.org/wordprocessingml/2006/main">
        <w:t xml:space="preserve">[10] 克拉丽丝在体育节</w:t>
      </w:r>
    </w:p>
    <w:p w14:paraId="54BB997B">
      <w:r xmlns:w="http://schemas.openxmlformats.org/wordprocessingml/2006/main">
        <w:t xml:space="preserve">[11] 真实姓名</w:t>
      </w:r>
    </w:p>
    <w:p w14:paraId="602723DC">
      <w:r xmlns:w="http://schemas.openxmlformats.org/wordprocessingml/2006/main">
        <w:t xml:space="preserve">[12] 克拉丽丝·梅尔库里</w:t>
      </w:r>
    </w:p>
    <w:p w14:paraId="6621C790">
      <w:r xmlns:w="http://schemas.openxmlformats.org/wordprocessingml/2006/main">
        <w:t xml:space="preserve">[13] 稀有度</w:t>
      </w:r>
    </w:p>
    <w:p w14:paraId="08550887">
      <w:r xmlns:w="http://schemas.openxmlformats.org/wordprocessingml/2006/main">
        <w:t xml:space="preserve">[14] 普通攻击</w:t>
      </w:r>
    </w:p>
    <w:p w14:paraId="3D656596">
      <w:r xmlns:w="http://schemas.openxmlformats.org/wordprocessingml/2006/main">
        <w:t xml:space="preserve">[15] 远程攻击（魔法）</w:t>
      </w:r>
    </w:p>
    <w:p w14:paraId="466AA64D">
      <w:r xmlns:w="http://schemas.openxmlformats.org/wordprocessingml/2006/main">
        <w:t xml:space="preserve">[16] 附属派系</w:t>
      </w:r>
    </w:p>
    <w:p w14:paraId="57427D20">
      <w:r xmlns:w="http://schemas.openxmlformats.org/wordprocessingml/2006/main">
        <w:t xml:space="preserve">[17] 女巫</w:t>
      </w:r>
    </w:p>
    <w:p w14:paraId="7118A44D">
      <w:r xmlns:w="http://schemas.openxmlformats.org/wordprocessingml/2006/main">
        <w:t xml:space="preserve">[18] 特殊属性</w:t>
      </w:r>
    </w:p>
    <w:p w14:paraId="1CE7A815">
      <w:r xmlns:w="http://schemas.openxmlformats.org/wordprocessingml/2006/main">
        <w:t xml:space="preserve">[19] 体育祭秘仪</w:t>
      </w:r>
    </w:p>
    <w:p w14:paraId="1B633F67">
      <w:r xmlns:w="http://schemas.openxmlformats.org/wordprocessingml/2006/main">
        <w:t xml:space="preserve">[20] 稻村苏也子</w:t>
      </w:r>
    </w:p>
    <w:p w14:paraId="7BD98736">
      <w:r xmlns:w="http://schemas.openxmlformats.org/wordprocessingml/2006/main">
        <w:t xml:space="preserve">[21] 插图</w:t>
      </w:r>
    </w:p>
    <w:p w14:paraId="761B3064">
      <w:r xmlns:w="http://schemas.openxmlformats.org/wordprocessingml/2006/main">
        <w:t xml:space="preserve">[22] 清爽的鲨鱼皮</w:t>
      </w:r>
    </w:p>
    <w:p w14:paraId="1B07FEAE">
      <w:r xmlns:w="http://schemas.openxmlformats.org/wordprocessingml/2006/main">
        <w:t xml:space="preserve">[23] SD字符</w:t>
      </w:r>
    </w:p>
    <w:p w14:paraId="1833E5A1">
      <w:r xmlns:w="http://schemas.openxmlformats.org/wordprocessingml/2006/main">
        <w:t xml:space="preserve">[24] 风味文字</w:t>
      </w:r>
    </w:p>
    <w:p w14:paraId="03BDD965">
      <w:r xmlns:w="http://schemas.openxmlformats.org/wordprocessingml/2006/main">
        <w:t xml:space="preserve">[25] “是的。那我也加入。我会负责管理运动会上的所有人。对了……这身衣服适合我吗……？”克拉丽丝为大节运动会准备的战斗服，设计风格类似经理人，充分考虑到了她提供支援的能力。借助已化身为电子精灵的祝福装置“伽拉忒亚”，她负责管理和分析队员们的大量数据，并协助他们进行体能训练。补充糖分是必要的……用来降温的，你知道的。</w:t>
      </w:r>
    </w:p>
    <w:p w14:paraId="5D51D149">
      <w:r xmlns:w="http://schemas.openxmlformats.org/wordprocessingml/2006/main">
        <w:t xml:space="preserve">[26] 如何获得</w:t>
      </w:r>
    </w:p>
    <w:p w14:paraId="790A933C">
      <w:r xmlns:w="http://schemas.openxmlformats.org/wordprocessingml/2006/main">
        <w:t xml:space="preserve">[27] 在“大节拍运动会～相信自己～”活动中获得总计 100 个“兴奋芽 - 克制”道具</w:t>
      </w:r>
    </w:p>
    <w:p w14:paraId="359367E1">
      <w:r xmlns:w="http://schemas.openxmlformats.org/wordprocessingml/2006/main">
        <w:t xml:space="preserve">[28] 基础属性（1星）* 每增加1星+50%，5星时为1星值的3倍</w:t>
      </w:r>
    </w:p>
    <w:p w14:paraId="23C5E5F1">
      <w:r xmlns:w="http://schemas.openxmlformats.org/wordprocessingml/2006/main">
        <w:t xml:space="preserve">[29] 级</w:t>
      </w:r>
    </w:p>
    <w:p w14:paraId="2B2750CB">
      <w:r xmlns:w="http://schemas.openxmlformats.org/wordprocessingml/2006/main">
        <w:t xml:space="preserve">[30] 耐力</w:t>
      </w:r>
    </w:p>
    <w:p w14:paraId="2EA40702">
      <w:r xmlns:w="http://schemas.openxmlformats.org/wordprocessingml/2006/main">
        <w:t xml:space="preserve">[31] 攻击力</w:t>
      </w:r>
    </w:p>
    <w:p w14:paraId="5A24EAEC">
      <w:r xmlns:w="http://schemas.openxmlformats.org/wordprocessingml/2006/main">
        <w:t xml:space="preserve">[32] 防御能力</w:t>
      </w:r>
    </w:p>
    <w:p w14:paraId="46DA41DF">
      <w:r xmlns:w="http://schemas.openxmlformats.org/wordprocessingml/2006/main">
        <w:t xml:space="preserve">[33] 魔力</w:t>
      </w:r>
    </w:p>
    <w:p w14:paraId="115E231B">
      <w:r xmlns:w="http://schemas.openxmlformats.org/wordprocessingml/2006/main">
        <w:t xml:space="preserve">[34] 魔法抗性</w:t>
      </w:r>
    </w:p>
    <w:p w14:paraId="4FAF5A87">
      <w:r xmlns:w="http://schemas.openxmlformats.org/wordprocessingml/2006/main">
        <w:t xml:space="preserve">[35] 详细状态</w:t>
      </w:r>
    </w:p>
    <w:p w14:paraId="4ED2B75D">
      <w:r xmlns:w="http://schemas.openxmlformats.org/wordprocessingml/2006/main">
        <w:t xml:space="preserve">[36] 准确性</w:t>
      </w:r>
    </w:p>
    <w:p w14:paraId="55EE79DA">
      <w:r xmlns:w="http://schemas.openxmlformats.org/wordprocessingml/2006/main">
        <w:t xml:space="preserve">[37] 回避能力</w:t>
      </w:r>
    </w:p>
    <w:p w14:paraId="6E83BB73">
      <w:r xmlns:w="http://schemas.openxmlformats.org/wordprocessingml/2006/main">
        <w:t xml:space="preserve">[38] 连续命中率</w:t>
      </w:r>
    </w:p>
    <w:p w14:paraId="4BB2BDA1">
      <w:r xmlns:w="http://schemas.openxmlformats.org/wordprocessingml/2006/main">
        <w:t xml:space="preserve">[39] 反击率</w:t>
      </w:r>
    </w:p>
    <w:p w14:paraId="0C45605D">
      <w:r xmlns:w="http://schemas.openxmlformats.org/wordprocessingml/2006/main">
        <w:t xml:space="preserve">[40] 眩晕激活率</w:t>
      </w:r>
    </w:p>
    <w:p w14:paraId="424ACB0D">
      <w:r xmlns:w="http://schemas.openxmlformats.org/wordprocessingml/2006/main">
        <w:t xml:space="preserve">[41] 抗眩晕能力</w:t>
      </w:r>
    </w:p>
    <w:p w14:paraId="40F6BCA1">
      <w:r xmlns:w="http://schemas.openxmlformats.org/wordprocessingml/2006/main">
        <w:t xml:space="preserve">[42] 移动速度</w:t>
      </w:r>
    </w:p>
    <w:p w14:paraId="1DDCFEE2">
      <w:r xmlns:w="http://schemas.openxmlformats.org/wordprocessingml/2006/main">
        <w:t xml:space="preserve">[43] 部署速度</w:t>
      </w:r>
    </w:p>
    <w:p w14:paraId="007B51F4">
      <w:r xmlns:w="http://schemas.openxmlformats.org/wordprocessingml/2006/main">
        <w:t xml:space="preserve">[44] 行动速度</w:t>
      </w:r>
    </w:p>
    <w:p w14:paraId="64688CDC">
      <w:r xmlns:w="http://schemas.openxmlformats.org/wordprocessingml/2006/main">
        <w:t xml:space="preserve">[45] 致命的装药量</w:t>
      </w:r>
    </w:p>
    <w:p w14:paraId="1D7460B4">
      <w:r xmlns:w="http://schemas.openxmlformats.org/wordprocessingml/2006/main">
        <w:t xml:space="preserve">[46] 特殊招式</w:t>
      </w:r>
    </w:p>
    <w:p w14:paraId="4DBD742D">
      <w:r xmlns:w="http://schemas.openxmlformats.org/wordprocessingml/2006/main">
        <w:t xml:space="preserve">[47] 姓名</w:t>
      </w:r>
    </w:p>
    <w:p w14:paraId="64B21F20">
      <w:r xmlns:w="http://schemas.openxmlformats.org/wordprocessingml/2006/main">
        <w:t xml:space="preserve">[48] 效果</w:t>
      </w:r>
    </w:p>
    <w:p w14:paraId="38487B21">
      <w:r xmlns:w="http://schemas.openxmlformats.org/wordprocessingml/2006/main">
        <w:t xml:space="preserve">[49] Spriggans Hack</w:t>
      </w:r>
    </w:p>
    <w:p w14:paraId="428AF466">
      <w:r xmlns:w="http://schemas.openxmlformats.org/wordprocessingml/2006/main">
        <w:t xml:space="preserve">[50] 使所有敌人眩晕 50%，持续 15 秒。降低所有敌人 30 点闪避。</w:t>
      </w:r>
    </w:p>
    <w:p w14:paraId="6546FC6C">
      <w:r xmlns:w="http://schemas.openxmlformats.org/wordprocessingml/2006/main">
        <w:t xml:space="preserve">[51] Spriggans Hack+</w:t>
      </w:r>
    </w:p>
    <w:p w14:paraId="2DC06294">
      <w:r xmlns:w="http://schemas.openxmlformats.org/wordprocessingml/2006/main">
        <w:t xml:space="preserve">[52] 使所有敌人眩晕 50%，持续 15 秒。降低所有敌人的闪避和眩晕抗性 30（减益效果先生效）。</w:t>
      </w:r>
    </w:p>
    <w:p w14:paraId="0B58C677">
      <w:r xmlns:w="http://schemas.openxmlformats.org/wordprocessingml/2006/main">
        <w:t xml:space="preserve">[53] 独特效果</w:t>
      </w:r>
    </w:p>
    <w:p w14:paraId="6FEADAD9">
      <w:r xmlns:w="http://schemas.openxmlformats.org/wordprocessingml/2006/main">
        <w:t xml:space="preserve">[54] 姓名</w:t>
      </w:r>
    </w:p>
    <w:p w14:paraId="1E3AE4BF">
      <w:r xmlns:w="http://schemas.openxmlformats.org/wordprocessingml/2006/main">
        <w:t xml:space="preserve">[55] 效应</w:t>
      </w:r>
    </w:p>
    <w:p w14:paraId="08424ED6">
      <w:r xmlns:w="http://schemas.openxmlformats.org/wordprocessingml/2006/main">
        <w:t xml:space="preserve">[56] 黑客：管理</w:t>
      </w:r>
    </w:p>
    <w:p w14:paraId="50B22D01">
      <w:r xmlns:w="http://schemas.openxmlformats.org/wordprocessingml/2006/main">
        <w:t xml:space="preserve">[57] 部署完成后，当你的场上任何角色的体力低于 50% 时，你全军造成的所有伤害将恢复目标最大体力的 20%（只能激活一次）。</w:t>
      </w:r>
    </w:p>
    <w:p w14:paraId="647D937C">
      <w:r xmlns:w="http://schemas.openxmlformats.org/wordprocessingml/2006/main">
        <w:t xml:space="preserve">[58] 黑客：管理+</w:t>
      </w:r>
    </w:p>
    <w:p w14:paraId="1F63E52F">
      <w:r xmlns:w="http://schemas.openxmlformats.org/wordprocessingml/2006/main">
        <w:t xml:space="preserve">[59] 部署完成后，当场上任意角色的体力低于50%时，我方全军受到的所有伤害将恢复目标最大体力的30%。持续20秒，我方全军的防御力提升30%（只能触发一次）。</w:t>
      </w:r>
    </w:p>
    <w:p w14:paraId="186E182D">
      <w:r xmlns:w="http://schemas.openxmlformats.org/wordprocessingml/2006/main">
        <w:t xml:space="preserve">[60] 增强图像</w:t>
      </w:r>
    </w:p>
    <w:p w14:paraId="301CD07A">
      <w:r xmlns:w="http://schemas.openxmlformats.org/wordprocessingml/2006/main">
        <w:t xml:space="preserve">[61] 在游戏中 †</w:t>
      </w:r>
    </w:p>
    <w:p w14:paraId="5812DA5A">
      <w:r xmlns:w="http://schemas.openxmlformats.org/wordprocessingml/2006/main">
        <w:t xml:space="preserve">[62] 她是少数拥有降低眩晕抗性（需要觉醒）的免费赠送角色之一。她是继魔女皮卡丘之后第二个拥有此能力的R级角色，如果算上SR级角色，则是第三个，因为节拍女王莉亚也拥有此能力。</w:t>
      </w:r>
    </w:p>
    <w:p w14:paraId="0B5B788D">
      <w:r xmlns:w="http://schemas.openxmlformats.org/wordprocessingml/2006/main">
        <w:t xml:space="preserve">[63] 此特殊技能的眩晕效果成功率很高，部分原因是预先施加的抗性降低效果以及使用者较高的眩晕触发率。与“手卡鲁·库里”配合使用时，通常可以眩晕较弱的敌人。在团队副本战斗中，高眩晕触发率和觉醒率同样重要，但此技能有超过90%的概率点亮“BREAK”灯。然而，当敌人的眩晕抗性提高时，成功率会显著下降。</w:t>
      </w:r>
    </w:p>
    <w:p w14:paraId="545E8B9E">
      <w:r xmlns:w="http://schemas.openxmlformats.org/wordprocessingml/2006/main">
        <w:t xml:space="preserve">[64] 降低所有敌人的闪避能力在普通任务中并不十分有用，但在团队副本中，它却能使首领的闪避率降低 30%，从而成为一个强大的效果。</w:t>
      </w:r>
    </w:p>
    <w:p w14:paraId="1CDE59F6">
      <w:r xmlns:w="http://schemas.openxmlformats.org/wordprocessingml/2006/main">
        <w:t xml:space="preserve">[65] 她的独特效果是治疗效果，当包括她自己在内的任何友方单位体力低于50%时触发。如果克拉丽丝完成部署时已有角色体力低于50%，则立即触发。此外，觉醒后不仅治疗量增加，还会提升防御力，这一点也很不错。</w:t>
      </w:r>
    </w:p>
    <w:p w14:paraId="6D8652B5">
      <w:r xmlns:w="http://schemas.openxmlformats.org/wordprocessingml/2006/main">
        <w:t xml:space="preserve">[66] 备选版本 †</w:t>
      </w:r>
    </w:p>
    <w:p w14:paraId="257B5F18">
      <w:r xmlns:w="http://schemas.openxmlformats.org/wordprocessingml/2006/main">
        <w:t xml:space="preserve">[67] 节制者克拉丽丝</w:t>
      </w:r>
    </w:p>
    <w:p w14:paraId="165DE8FC">
      <w:r xmlns:w="http://schemas.openxmlformats.org/wordprocessingml/2006/main">
        <w:t xml:space="preserve">[68] 赛博女巫克拉丽丝</w:t>
      </w:r>
    </w:p>
    <w:p w14:paraId="5F48E9AF">
      <w:r xmlns:w="http://schemas.openxmlformats.org/wordprocessingml/2006/main">
        <w:t xml:space="preserve">[69] 瓦伦丁·克拉丽丝</w:t>
      </w:r>
    </w:p>
    <w:p w14:paraId="184F4FB8">
      <w:r xmlns:w="http://schemas.openxmlformats.org/wordprocessingml/2006/main">
        <w:t xml:space="preserve">[70] 克拉丽丝在体育节</w:t>
      </w:r>
    </w:p>
    <w:p w14:paraId="3C14854D">
      <w:r xmlns:w="http://schemas.openxmlformats.org/wordprocessingml/2006/main">
        <w:t xml:space="preserve">[71] 琐事 †</w:t>
      </w:r>
    </w:p>
    <w:p w14:paraId="3F811B4A">
      <w:r xmlns:w="http://schemas.openxmlformats.org/wordprocessingml/2006/main">
        <w:t xml:space="preserve">[72] 官方推特账号简介 †</w:t>
      </w:r>
    </w:p>
    <w:p w14:paraId="2CC0F152">
      <w:r xmlns:w="http://schemas.openxmlformats.org/wordprocessingml/2006/main">
        <w:t xml:space="preserve">[73] 人物介绍</w:t>
      </w:r>
    </w:p>
    <w:p w14:paraId="4260CABC">
      <w:r xmlns:w="http://schemas.openxmlformats.org/wordprocessingml/2006/main">
        <w:t xml:space="preserve">[74] 评论表 †</w:t>
      </w:r>
    </w:p>
    <w:p w14:paraId="65A50943">
      <w:r xmlns:w="http://schemas.openxmlformats.org/wordprocessingml/2006/main">
        <w:t xml:space="preserve">[75] 点击打开历史日志列表</w:t>
      </w:r>
    </w:p>
    <w:p w14:paraId="6AC82D60">
      <w:r xmlns:w="http://schemas.openxmlformats.org/wordprocessingml/2006/main">
        <w:t xml:space="preserve">[76] 末尾的数字越小，日志就越旧。</w:t>
      </w:r>
    </w:p>
    <w:p w14:paraId="5288D555">
      <w:r xmlns:w="http://schemas.openxmlformats.org/wordprocessingml/2006/main">
        <w:t xml:space="preserve">[77] “评论/克拉丽丝在体育节/”没有子页面。</w:t>
      </w:r>
    </w:p>
    <w:p w14:paraId="23405221">
      <w:r xmlns:w="http://schemas.openxmlformats.org/wordprocessingml/2006/main">
        <w:t xml:space="preserve">[78] 倒不是因为它是免费的什么的，只是看着脸部的平衡感让我觉得不太舒服…… -- [Yr3kDppmqBw] 2026-03-18 (周三) 20:35:11</w:t>
      </w:r>
    </w:p>
    <w:p w14:paraId="301703D5">
      <w:r xmlns:w="http://schemas.openxmlformats.org/wordprocessingml/2006/main">
        <w:t xml:space="preserve">[79] 这幅画很适合她，但与坦普兰斯·克拉丽丝相比，上色略显粗糙…… -- [krLgeg3u.Z6] 2026-03-19 (周四) 20:12:18</w:t>
      </w:r>
    </w:p>
    <w:p w14:paraId="46416542">
      <w:r xmlns:w="http://schemas.openxmlformats.org/wordprocessingml/2006/main">
        <w:t xml:space="preserve">[80] 能够打破常规就是软弱吗？ -- [W657/qOgDiM] 2026-03-24 (周二) 09:38:46</w:t>
      </w:r>
    </w:p>
    <w:p w14:paraId="0DC05799">
      <w:r xmlns:w="http://schemas.openxmlformats.org/wordprocessingml/2006/main">
        <w:t xml:space="preserve">[81] 这是个免费的R级角色，所以很合理，不是吗？相反，如果它有伤害+必定眩晕或者伤害+高概率眩晕+减益效果，那扭蛋SSR就没立足之地了。——[EDYfShSahDA] 2026-03-24 (周二) 11:28:23</w:t>
      </w:r>
    </w:p>
    <w:p w14:paraId="096118C8">
      <w:r xmlns:w="http://schemas.openxmlformats.org/wordprocessingml/2006/main">
        <w:t xml:space="preserve">[82] 虽然和角色无关，但我很喜欢“nemurisuyakosawayakasamehada”这几个字的排列方式——[BMppcN.v5ow] 2026-03-27 (周五) 20:24:58</w:t>
      </w:r>
    </w:p>
    <w:p w14:paraId="7200C5A4">
      <w:r xmlns:w="http://schemas.openxmlformats.org/wordprocessingml/2006/main">
        <w:t xml:space="preserve">[83] 看来这项独特能力可能很有用——[kGPp72HFw0Q] 2026-03-27 (周五) 20:27:06</w:t>
      </w:r>
    </w:p>
    <w:p w14:paraId="0CCC1539">
      <w:r xmlns:w="http://schemas.openxmlformats.org/wordprocessingml/2006/main">
        <w:t xml:space="preserve">[84] ←使用棋盘前请务必阅读规则。</w:t>
      </w:r>
    </w:p>
    <w:p w14:paraId="3029541E">
      <w:r xmlns:w="http://schemas.openxmlformats.org/wordprocessingml/2006/main">
        <w:t xml:space="preserve">[85] 关于规则 †</w:t>
      </w:r>
    </w:p>
    <w:p w14:paraId="5C7FFD8D">
      <w:r xmlns:w="http://schemas.openxmlformats.org/wordprocessingml/2006/main">
        <w:t xml:space="preserve">[86] 请不要抱怨或批评页面编辑者。如果您对其他人的编辑有意见，请通过“提供替代方案”或“自行编辑”的方式进行建设性沟通。</w:t>
      </w:r>
    </w:p>
    <w:p w14:paraId="4491EBAC">
      <w:r xmlns:w="http://schemas.openxmlformats.org/wordprocessingml/2006/main">
        <w:t xml:space="preserve">[87] 不要发布个人网站或其他禁止未经授权链接的网站的网址。</w:t>
      </w:r>
    </w:p>
    <w:p w14:paraId="6031D08A">
      <w:r xmlns:w="http://schemas.openxmlformats.org/wordprocessingml/2006/main">
        <w:t xml:space="preserve">[88] 关于违反规则的帖子 †</w:t>
      </w:r>
    </w:p>
    <w:p w14:paraId="4986B80C">
      <w:r xmlns:w="http://schemas.openxmlformats.org/wordprocessingml/2006/main">
        <w:t xml:space="preserve">[89] 禁止发布以下类型的帖子，因为它们容易造成干扰。</w:t>
      </w:r>
    </w:p>
    <w:p w14:paraId="0885ED42">
      <w:r xmlns:w="http://schemas.openxmlformats.org/wordprocessingml/2006/main">
        <w:t xml:space="preserve">[90]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B2FD7F3">
      <w:r xmlns:w="http://schemas.openxmlformats.org/wordprocessingml/2006/main">
        <w:t xml:space="preserve">[91] 其他包括使用此维基的人、官方管理员、艺术家、配音演员、现实生活中的个人以及 Twitter 用户等团体。</w:t>
      </w:r>
    </w:p>
    <w:p w14:paraId="2DEEE76A">
      <w:r xmlns:w="http://schemas.openxmlformats.org/wordprocessingml/2006/main">
        <w:t xml:space="preserve">[92] 关于向管理层提交的帖子，我们容忍可以解释为用户反馈的评论，例如“我希望他们改进这一点”、“我希望他们尽快修复错误”和“维护时间太长了”，但我们不容忍使用辱骂性语言贬低管理层。</w:t>
      </w:r>
    </w:p>
    <w:p w14:paraId="4B3D18B5">
      <w:r xmlns:w="http://schemas.openxmlformats.org/wordprocessingml/2006/main">
        <w:t xml:space="preserve">[93] 将讨论和意见交流视为“诽谤或对抗”是错误的。然而，在讨论或意见交流中使用辱骂性语言、贬低他人、挑衅他人或在缺乏明确证据的情况下发表言论也是错误的。说话时务必注意自己的言辞。</w:t>
      </w:r>
    </w:p>
    <w:p w14:paraId="4283F5DF">
      <w:r xmlns:w="http://schemas.openxmlformats.org/wordprocessingml/2006/main">
        <w:t xml:space="preserve">[94] 攻击性评论包括使用“做这个”或“做那个”等强硬命令、“使用粗俗语言”、“居高临下”和“挑衅”等。</w:t>
      </w:r>
    </w:p>
    <w:p w14:paraId="136DB00A">
      <w:r xmlns:w="http://schemas.openxmlformats.org/wordprocessingml/2006/main">
        <w:t xml:space="preserve">[95] 禁止发布冒犯现有玩家的帖子，例如“还有人玩这个游戏吗？”或“这游戏已经凉了”。这并不意味着您完全不能发表任何负面言论，而是指那些超出单纯负面评价范围，构成诽谤或诋毁的帖子将被禁止发布。</w:t>
      </w:r>
    </w:p>
    <w:p w14:paraId="12D6910B">
      <w:r xmlns:w="http://schemas.openxmlformats.org/wordprocessingml/2006/main">
        <w:t xml:space="preserve">[96] 公开羞辱，即公开他人的游戏内名称或UID。</w:t>
      </w:r>
    </w:p>
    <w:p w14:paraId="2ED5282F">
      <w:r xmlns:w="http://schemas.openxmlformats.org/wordprocessingml/2006/main">
        <w:t xml:space="preserve">[97] 但是，允许分享有助于完成此游戏的信息和视频。</w:t>
      </w:r>
    </w:p>
    <w:p w14:paraId="72A9D150">
      <w:r xmlns:w="http://schemas.openxmlformats.org/wordprocessingml/2006/main">
        <w:t xml:space="preserve">[98] 参考其他应用程序</w:t>
      </w:r>
    </w:p>
    <w:p w14:paraId="51D9C4BD">
      <w:r xmlns:w="http://schemas.openxmlformats.org/wordprocessingml/2006/main">
        <w:t xml:space="preserve">[99] 在多个论坛上多次发帖</w:t>
      </w:r>
    </w:p>
    <w:p w14:paraId="4F40D218">
      <w:r xmlns:w="http://schemas.openxmlformats.org/wordprocessingml/2006/main">
        <w:t xml:space="preserve">[100] 写一串没有意义的字符</w:t>
      </w:r>
    </w:p>
    <w:p w14:paraId="71E2C12B">
      <w:r xmlns:w="http://schemas.openxmlformats.org/wordprocessingml/2006/main">
        <w:t xml:space="preserve">[101] 关于作弊和利用漏洞的帖子</w:t>
      </w:r>
    </w:p>
    <w:p w14:paraId="3C12ABDA">
      <w:r xmlns:w="http://schemas.openxmlformats.org/wordprocessingml/2006/main">
        <w:t xml:space="preserve">[102] 最好的办法是忽略违反规则的帖子。上钩或反驳只会让事情变得更糟。</w:t>
      </w:r>
    </w:p>
    <w:p w14:paraId="60F868D2">
      <w:r xmlns:w="http://schemas.openxmlformats.org/wordprocessingml/2006/main">
        <w:t xml:space="preserve">[103] *在上述规则中，“诽谤”指的是在没有客观证据的情况下诋毁和贬低他人。将所有批评性文章都归为“诽谤”是不正确的，所以请务必谨慎。</w:t>
      </w:r>
    </w:p>
    <w:p w14:paraId="533D5097">
      <w:r xmlns:w="http://schemas.openxmlformats.org/wordprocessingml/2006/main">
        <w:t xml:space="preserve">[104] 关于修改和删除写入日志 †</w:t>
      </w:r>
    </w:p>
    <w:p w14:paraId="4FADE58D">
      <w:r xmlns:w="http://schemas.openxmlformats.org/wordprocessingml/2006/main">
        <w:t xml:space="preserve">[105] 但是，允许更正印刷错误、遗漏和字体颜色。（他人出于善意所做的更正也允许。）</w:t>
      </w:r>
    </w:p>
    <w:p w14:paraId="74D86898">
      <w:r xmlns:w="http://schemas.openxmlformats.org/wordprocessingml/2006/main">
        <w:t xml:space="preserve">[106] 作为例外情况，您可以删除自己的帖子，但事后必须向管理员报告。此外，删除时，请将整个评论替换为以下文本，而不是完全删除：&amp;color(#ff0000){''发帖人已删除''};</w:t>
      </w:r>
    </w:p>
    <w:p w14:paraId="366F36BD">
      <w:r xmlns:w="http://schemas.openxmlformats.org/wordprocessingml/2006/main">
        <w:t xml:space="preserve">[107] 关于评论删除违反规则的帖子 †</w:t>
      </w:r>
    </w:p>
    <w:p w14:paraId="04A80101">
      <w:r xmlns:w="http://schemas.openxmlformats.org/wordprocessingml/2006/main">
        <w:t xml:space="preserve">[108] 您可以自行注释掉上述任何违反规则的评论，无需管理员许可。但是，注释掉评论后，请务必在“违规举报公告板”上进行举报。举报时请使用“违规举报公告板”上的模板。</w:t>
      </w:r>
    </w:p>
    <w:p w14:paraId="6BE3008B">
      <w:r xmlns:w="http://schemas.openxmlformats.org/wordprocessingml/2006/main">
        <w:t xml:space="preserve">[109] 未经 CO 举报公告板举报而被评论删除的帖子将被恢复，而评论删除帖子的人将受到处罚。</w:t>
      </w:r>
    </w:p>
    <w:p w14:paraId="59CE3000">
      <w:r xmlns:w="http://schemas.openxmlformats.org/wordprocessingml/2006/main">
        <w:t xml:space="preserve">[110] 如果您反复向 CO 举报公告板举报不违反规则的帖子，我们将认为您是自私的，并将对您实施发帖和编辑限制。</w:t>
      </w:r>
    </w:p>
    <w:p w14:paraId="247C7C8F">
      <w:r xmlns:w="http://schemas.openxmlformats.org/wordprocessingml/2006/main">
        <w:t xml:space="preserve">[111] 管理员可酌情恢复 CO 报告公告板上不违反规则的报告。</w:t>
      </w:r>
    </w:p>
    <w:p w14:paraId="3939E0E0">
      <w:r xmlns:w="http://schemas.openxmlformats.org/wordprocessingml/2006/main">
        <w:t xml:space="preserve">[112] 我们再次要求您不要评论那些并未违反规则的评论。（例如，诸如“虽然不违反规则，但对任何看到它的人来说都明显是垃圾信息”、“恶作剧”或“评论整个帖子”之类的主观判断。）</w:t>
      </w:r>
    </w:p>
    <w:p w14:paraId="2E8EEAA2">
      <w:r xmlns:w="http://schemas.openxmlformats.org/wordprocessingml/2006/main">
        <w:t xml:space="preserve">[113] 关于不违反规则但“冒犯性”的帖子 †</w:t>
      </w:r>
    </w:p>
    <w:p w14:paraId="4EC917E6">
      <w:r xmlns:w="http://schemas.openxmlformats.org/wordprocessingml/2006/main">
        <w:t xml:space="preserve">[114] 即使帖子内容具有冒犯性，除非违反版规，否则不会被删除。由于每个人对冒犯性的接受程度不同，请使用 NGID 功能隐藏评论，而不是争论或恶意挑衅。</w:t>
      </w:r>
    </w:p>
    <w:p w14:paraId="69DCC409">
      <w:r xmlns:w="http://schemas.openxmlformats.org/wordprocessingml/2006/main">
        <w:t xml:space="preserve">[115] 挑衅难道不是一种违规行为吗？†</w:t>
      </w:r>
    </w:p>
    <w:p w14:paraId="341170EC">
      <w:r xmlns:w="http://schemas.openxmlformats.org/wordprocessingml/2006/main">
        <w:t xml:space="preserve">[116] 每个人对“煽动性言论”的定义都大相径庭，因此我们不认为这是违规行为。如果您认为某条评论具有煽动性，请使用 NGID 功能将其隐藏。</w:t>
      </w:r>
    </w:p>
    <w:p w14:paraId="622DCF5F">
      <w:r xmlns:w="http://schemas.openxmlformats.org/wordprocessingml/2006/main">
        <w:t xml:space="preserve">[117] 投诉难道不算违法吗？†</w:t>
      </w:r>
    </w:p>
    <w:p w14:paraId="676EB8DA">
      <w:r xmlns:w="http://schemas.openxmlformats.org/wordprocessingml/2006/main">
        <w:t xml:space="preserve">[118] 一般而言，抱怨本身并不构成违规。但是，针对本作品的负面宣传、诽谤、辱骂性语言以及超出抱怨范围的对抗性言论均构成违规。如果您认为抱怨内容冒犯了您，请使用 NGID 功能隐藏相关评论。</w:t>
      </w:r>
    </w:p>
    <w:p w14:paraId="19707D62">
      <w:r xmlns:w="http://schemas.openxmlformats.org/wordprocessingml/2006/main">
        <w:t xml:space="preserve">[119] 如果您不确定某个帖子是否违反规则，该怎么办？ †</w:t>
      </w:r>
    </w:p>
    <w:p w14:paraId="26E5955B">
      <w:r xmlns:w="http://schemas.openxmlformats.org/wordprocessingml/2006/main">
        <w:t xml:space="preserve">[120] 有些帖子内容含糊不清，难以判断是否违规。评论删除这类含糊不清的帖子可能会导致问题，所以请不要评论删除，而是使用 NGID 功能将评论隐藏起来。</w:t>
      </w:r>
    </w:p>
    <w:p w14:paraId="2EC1AFB2">
      <w:r xmlns:w="http://schemas.openxmlformats.org/wordprocessingml/2006/main">
        <w:t xml:space="preserve">[121] 对屡犯者的处罚 †</w:t>
      </w:r>
    </w:p>
    <w:p w14:paraId="0406F6DB">
      <w:r xmlns:w="http://schemas.openxmlformats.org/wordprocessingml/2006/main">
        <w:t xml:space="preserve">[122] 屡次违反规则或发布特别恶意的帖子，管理员可酌情予以处罚，例如“禁止访问”或“限制发帖”。</w:t>
      </w:r>
    </w:p>
    <w:p w14:paraId="56D0253F">
      <w:r xmlns:w="http://schemas.openxmlformats.org/wordprocessingml/2006/main">
        <w:t xml:space="preserve">[123] 如果您对进一步改进有任何建议，请通过 Wiki 管理公告板与我们联系。</w:t>
      </w:r>
    </w:p>
    <w:p w14:paraId="730EA657"/>
    <w:p w14:paraId="7A82E564">
      <w:r xmlns:w="http://schemas.openxmlformats.org/wordprocessingml/2006/main">
        <w:rPr>
          <w:b/>
        </w:rPr>
        <w:t xml:space="preserve">A152</w:t>
      </w:r>
    </w:p>
    <w:p w14:paraId="6A0CC904">
      <w:r xmlns:w="http://schemas.openxmlformats.org/wordprocessingml/2006/main">
        <w:t xml:space="preserve">[0] 索引：所有角色 | SSR 角色 | SR 角色 | R 角色</w:t>
      </w:r>
    </w:p>
    <w:p w14:paraId="30661BF2">
      <w:r xmlns:w="http://schemas.openxmlformats.org/wordprocessingml/2006/main">
        <w:t xml:space="preserve">[1] 基本信息</w:t>
      </w:r>
    </w:p>
    <w:p w14:paraId="23192036">
      <w:r xmlns:w="http://schemas.openxmlformats.org/wordprocessingml/2006/main">
        <w:t xml:space="preserve">[2] 内容适用性简易评估</w:t>
      </w:r>
    </w:p>
    <w:p w14:paraId="55C98C78">
      <w:r xmlns:w="http://schemas.openxmlformats.org/wordprocessingml/2006/main">
        <w:t xml:space="preserve">[3] 替代版本</w:t>
      </w:r>
    </w:p>
    <w:p w14:paraId="4E96EC47">
      <w:r xmlns:w="http://schemas.openxmlformats.org/wordprocessingml/2006/main">
        <w:t xml:space="preserve">[4] 琐事</w:t>
      </w:r>
    </w:p>
    <w:p w14:paraId="2FC83244">
      <w:r xmlns:w="http://schemas.openxmlformats.org/wordprocessingml/2006/main">
        <w:t xml:space="preserve">[5] 官方推特账号介绍</w:t>
      </w:r>
    </w:p>
    <w:p w14:paraId="77E8B4BB">
      <w:r xmlns:w="http://schemas.openxmlformats.org/wordprocessingml/2006/main">
        <w:t xml:space="preserve">[6] 评论表单</w:t>
      </w:r>
    </w:p>
    <w:p w14:paraId="2F41E8C1">
      <w:r xmlns:w="http://schemas.openxmlformats.org/wordprocessingml/2006/main">
        <w:t xml:space="preserve">[7] 基本信息 †</w:t>
      </w:r>
    </w:p>
    <w:p w14:paraId="30B7008A">
      <w:r xmlns:w="http://schemas.openxmlformats.org/wordprocessingml/2006/main">
        <w:t xml:space="preserve">[8] 变换图像</w:t>
      </w:r>
    </w:p>
    <w:p w14:paraId="5D669295">
      <w:r xmlns:w="http://schemas.openxmlformats.org/wordprocessingml/2006/main">
        <w:t xml:space="preserve">[9] 简介</w:t>
      </w:r>
    </w:p>
    <w:p w14:paraId="642D2D2D">
      <w:r xmlns:w="http://schemas.openxmlformats.org/wordprocessingml/2006/main">
        <w:t xml:space="preserve">[10] 姓名</w:t>
      </w:r>
    </w:p>
    <w:p w14:paraId="6C676DA1">
      <w:r xmlns:w="http://schemas.openxmlformats.org/wordprocessingml/2006/main">
        <w:t xml:space="preserve">[11] 体育节 Nonono</w:t>
      </w:r>
    </w:p>
    <w:p w14:paraId="5EF961EA">
      <w:r xmlns:w="http://schemas.openxmlformats.org/wordprocessingml/2006/main">
        <w:t xml:space="preserve">[12] 真实姓名</w:t>
      </w:r>
    </w:p>
    <w:p w14:paraId="35F8B56E">
      <w:r xmlns:w="http://schemas.openxmlformats.org/wordprocessingml/2006/main">
        <w:t xml:space="preserve">[13] 白蛇 Nonono</w:t>
      </w:r>
    </w:p>
    <w:p w14:paraId="4D879F73">
      <w:r xmlns:w="http://schemas.openxmlformats.org/wordprocessingml/2006/main">
        <w:t xml:space="preserve">[14] 稀有度</w:t>
      </w:r>
    </w:p>
    <w:p w14:paraId="1C368344">
      <w:r xmlns:w="http://schemas.openxmlformats.org/wordprocessingml/2006/main">
        <w:t xml:space="preserve">[15] 普通攻击</w:t>
      </w:r>
    </w:p>
    <w:p w14:paraId="5D50112F">
      <w:r xmlns:w="http://schemas.openxmlformats.org/wordprocessingml/2006/main">
        <w:t xml:space="preserve">[16] 近战攻击（物理）</w:t>
      </w:r>
    </w:p>
    <w:p w14:paraId="7D8A5711">
      <w:r xmlns:w="http://schemas.openxmlformats.org/wordprocessingml/2006/main">
        <w:t xml:space="preserve">[17] 附属派系</w:t>
      </w:r>
    </w:p>
    <w:p w14:paraId="35835157">
      <w:r xmlns:w="http://schemas.openxmlformats.org/wordprocessingml/2006/main">
        <w:t xml:space="preserve">[18] 战士（现代世界）</w:t>
      </w:r>
    </w:p>
    <w:p w14:paraId="0639FD2C">
      <w:r xmlns:w="http://schemas.openxmlformats.org/wordprocessingml/2006/main">
        <w:t xml:space="preserve">[19] 特殊属性</w:t>
      </w:r>
    </w:p>
    <w:p w14:paraId="021FE18D">
      <w:r xmlns:w="http://schemas.openxmlformats.org/wordprocessingml/2006/main">
        <w:t xml:space="preserve">[20] 体育节</w:t>
      </w:r>
    </w:p>
    <w:p w14:paraId="19E94E75">
      <w:r xmlns:w="http://schemas.openxmlformats.org/wordprocessingml/2006/main">
        <w:t xml:space="preserve">[21] 皆安巴</w:t>
      </w:r>
    </w:p>
    <w:p w14:paraId="277EBB0A">
      <w:r xmlns:w="http://schemas.openxmlformats.org/wordprocessingml/2006/main">
        <w:t xml:space="preserve">[22] 插图</w:t>
      </w:r>
    </w:p>
    <w:p w14:paraId="6144ABF0">
      <w:r xmlns:w="http://schemas.openxmlformats.org/wordprocessingml/2006/main">
        <w:t xml:space="preserve">[23] SD字符</w:t>
      </w:r>
    </w:p>
    <w:p w14:paraId="1A3426C6">
      <w:r xmlns:w="http://schemas.openxmlformats.org/wordprocessingml/2006/main">
        <w:t xml:space="preserve">[24] 风味文字</w:t>
      </w:r>
    </w:p>
    <w:p w14:paraId="774F0160">
      <w:r xmlns:w="http://schemas.openxmlformats.org/wordprocessingml/2006/main">
        <w:t xml:space="preserve">[25] “我穿运动服是不是很可爱？别害羞，慢慢欣赏吧！五分钟只要300日元。” 乃乃乃穿着一套田径运动服，准备参加大节运动会。她本来就不擅长运动，所以跑得不快，但跑得飞快。时贞希望这能鼓励她开始跑步，但看来他不太可能让她改变懒散的生活方式……</w:t>
      </w:r>
    </w:p>
    <w:p w14:paraId="6B1E959D">
      <w:r xmlns:w="http://schemas.openxmlformats.org/wordprocessingml/2006/main">
        <w:t xml:space="preserve">[26] 如何获得</w:t>
      </w:r>
    </w:p>
    <w:p w14:paraId="6B02D435">
      <w:r xmlns:w="http://schemas.openxmlformats.org/wordprocessingml/2006/main">
        <w:t xml:space="preserve">[27] 限时优惠</w:t>
      </w:r>
    </w:p>
    <w:p w14:paraId="33622394">
      <w:r xmlns:w="http://schemas.openxmlformats.org/wordprocessingml/2006/main">
        <w:t xml:space="preserve">[28] 基础属性（1星）* 每增加1星+50%，5星时为1星值的3倍</w:t>
      </w:r>
    </w:p>
    <w:p w14:paraId="2C7B328D">
      <w:r xmlns:w="http://schemas.openxmlformats.org/wordprocessingml/2006/main">
        <w:t xml:space="preserve">[29] 级</w:t>
      </w:r>
    </w:p>
    <w:p w14:paraId="66A2915D">
      <w:r xmlns:w="http://schemas.openxmlformats.org/wordprocessingml/2006/main">
        <w:t xml:space="preserve">[30] 耐力</w:t>
      </w:r>
    </w:p>
    <w:p w14:paraId="052F61C9">
      <w:r xmlns:w="http://schemas.openxmlformats.org/wordprocessingml/2006/main">
        <w:t xml:space="preserve">[31] 攻击力</w:t>
      </w:r>
    </w:p>
    <w:p w14:paraId="54C1B56E">
      <w:r xmlns:w="http://schemas.openxmlformats.org/wordprocessingml/2006/main">
        <w:t xml:space="preserve">[32] 防御能力</w:t>
      </w:r>
    </w:p>
    <w:p w14:paraId="1E58C247">
      <w:r xmlns:w="http://schemas.openxmlformats.org/wordprocessingml/2006/main">
        <w:t xml:space="preserve">[33] 魔力</w:t>
      </w:r>
    </w:p>
    <w:p w14:paraId="47C4FD05">
      <w:r xmlns:w="http://schemas.openxmlformats.org/wordprocessingml/2006/main">
        <w:t xml:space="preserve">[34] 魔法抗性</w:t>
      </w:r>
    </w:p>
    <w:p w14:paraId="388BA71E">
      <w:r xmlns:w="http://schemas.openxmlformats.org/wordprocessingml/2006/main">
        <w:t xml:space="preserve">[35] 详细状态</w:t>
      </w:r>
    </w:p>
    <w:p w14:paraId="280934B6">
      <w:r xmlns:w="http://schemas.openxmlformats.org/wordprocessingml/2006/main">
        <w:t xml:space="preserve">[36] 准确性</w:t>
      </w:r>
    </w:p>
    <w:p w14:paraId="47C9D525">
      <w:r xmlns:w="http://schemas.openxmlformats.org/wordprocessingml/2006/main">
        <w:t xml:space="preserve">[37] 回避能力</w:t>
      </w:r>
    </w:p>
    <w:p w14:paraId="6E1964E9">
      <w:r xmlns:w="http://schemas.openxmlformats.org/wordprocessingml/2006/main">
        <w:t xml:space="preserve">[38] 连续命中率</w:t>
      </w:r>
    </w:p>
    <w:p w14:paraId="0711A67F">
      <w:r xmlns:w="http://schemas.openxmlformats.org/wordprocessingml/2006/main">
        <w:t xml:space="preserve">[39] 反击率</w:t>
      </w:r>
    </w:p>
    <w:p w14:paraId="179716C1">
      <w:r xmlns:w="http://schemas.openxmlformats.org/wordprocessingml/2006/main">
        <w:t xml:space="preserve">[40] 眩晕激活率</w:t>
      </w:r>
    </w:p>
    <w:p w14:paraId="4FFE1D7E">
      <w:r xmlns:w="http://schemas.openxmlformats.org/wordprocessingml/2006/main">
        <w:t xml:space="preserve">[41] 抗眩晕能力</w:t>
      </w:r>
    </w:p>
    <w:p w14:paraId="6C3D3FAE">
      <w:r xmlns:w="http://schemas.openxmlformats.org/wordprocessingml/2006/main">
        <w:t xml:space="preserve">[42] 移动速度</w:t>
      </w:r>
    </w:p>
    <w:p w14:paraId="22C06A52">
      <w:r xmlns:w="http://schemas.openxmlformats.org/wordprocessingml/2006/main">
        <w:t xml:space="preserve">[43] 部署速度</w:t>
      </w:r>
    </w:p>
    <w:p w14:paraId="5FBB8D89">
      <w:r xmlns:w="http://schemas.openxmlformats.org/wordprocessingml/2006/main">
        <w:t xml:space="preserve">[44] 行动速度</w:t>
      </w:r>
    </w:p>
    <w:p w14:paraId="07BEC148">
      <w:r xmlns:w="http://schemas.openxmlformats.org/wordprocessingml/2006/main">
        <w:t xml:space="preserve">[45] 致命的装药量</w:t>
      </w:r>
    </w:p>
    <w:p w14:paraId="3B3BD094">
      <w:r xmlns:w="http://schemas.openxmlformats.org/wordprocessingml/2006/main">
        <w:t xml:space="preserve">[46] 特殊招式</w:t>
      </w:r>
    </w:p>
    <w:p w14:paraId="5F18A1F9">
      <w:r xmlns:w="http://schemas.openxmlformats.org/wordprocessingml/2006/main">
        <w:t xml:space="preserve">[47] 姓名</w:t>
      </w:r>
    </w:p>
    <w:p w14:paraId="1C6FEB00">
      <w:r xmlns:w="http://schemas.openxmlformats.org/wordprocessingml/2006/main">
        <w:t xml:space="preserve">[48] 效果</w:t>
      </w:r>
    </w:p>
    <w:p w14:paraId="07A4E56A">
      <w:r xmlns:w="http://schemas.openxmlformats.org/wordprocessingml/2006/main">
        <w:t xml:space="preserve">[49] 大量红白相间的蒸包</w:t>
      </w:r>
    </w:p>
    <w:p w14:paraId="4F9A61E1">
      <w:r xmlns:w="http://schemas.openxmlformats.org/wordprocessingml/2006/main">
        <w:t xml:space="preserve">[50] 持续 30 秒，使所有友军造成的伤害提高 20%，命中率提高 50%。</w:t>
      </w:r>
    </w:p>
    <w:p w14:paraId="2DFAF328">
      <w:r xmlns:w="http://schemas.openxmlformats.org/wordprocessingml/2006/main">
        <w:t xml:space="preserve">[51] 大量红白相间的蒸包 +</w:t>
      </w:r>
    </w:p>
    <w:p w14:paraId="61650684">
      <w:r xmlns:w="http://schemas.openxmlformats.org/wordprocessingml/2006/main">
        <w:t xml:space="preserve">[52] 持续 30 秒，使所有友军造成的伤害提高 30%，并且使命中率和闪避率提高 50%。</w:t>
      </w:r>
    </w:p>
    <w:p w14:paraId="72EC1D46">
      <w:r xmlns:w="http://schemas.openxmlformats.org/wordprocessingml/2006/main">
        <w:t xml:space="preserve">[53] 独特效果</w:t>
      </w:r>
    </w:p>
    <w:p w14:paraId="33A5C78B">
      <w:r xmlns:w="http://schemas.openxmlformats.org/wordprocessingml/2006/main">
        <w:t xml:space="preserve">[54] 姓名</w:t>
      </w:r>
    </w:p>
    <w:p w14:paraId="318219EA">
      <w:r xmlns:w="http://schemas.openxmlformats.org/wordprocessingml/2006/main">
        <w:t xml:space="preserve">[55] 效应</w:t>
      </w:r>
    </w:p>
    <w:p w14:paraId="6255E6AE">
      <w:r xmlns:w="http://schemas.openxmlformats.org/wordprocessingml/2006/main">
        <w:t xml:space="preserve">[56] 一次绝望的接力棒传递</w:t>
      </w:r>
    </w:p>
    <w:p w14:paraId="5F9844E6">
      <w:r xmlns:w="http://schemas.openxmlformats.org/wordprocessingml/2006/main">
        <w:t xml:space="preserve">[57] 当你选择撤退时，持续20秒，你的部队攻击力和速度分别提升X%和Y%。效果量取决于你的剩余体力：~50%：X20，Y10；~30%：X30，Y15；~10%：X50，Y25；~0%：X75，Y30。</w:t>
      </w:r>
    </w:p>
    <w:p w14:paraId="79EC95A5">
      <w:r xmlns:w="http://schemas.openxmlformats.org/wordprocessingml/2006/main">
        <w:t xml:space="preserve">[58] 绝望的接力棒传递+</w:t>
      </w:r>
    </w:p>
    <w:p w14:paraId="5875291C">
      <w:r xmlns:w="http://schemas.openxmlformats.org/wordprocessingml/2006/main">
        <w:t xml:space="preserve">[59] 当你选择撤退时，在接下来的30秒内，你的部队攻击力和速度分别提升X%和Y%。效果量取决于你的剩余体力：~75%：X20，Y10；~50%：X30，Y15；~25%：X50，Y25；~0%：X75，Y30。</w:t>
      </w:r>
    </w:p>
    <w:p w14:paraId="730469F9">
      <w:r xmlns:w="http://schemas.openxmlformats.org/wordprocessingml/2006/main">
        <w:t xml:space="preserve">[60] 增强图像</w:t>
      </w:r>
    </w:p>
    <w:p w14:paraId="589F21BA">
      <w:r xmlns:w="http://schemas.openxmlformats.org/wordprocessingml/2006/main">
        <w:t xml:space="preserve">[61] 在游戏中 †</w:t>
      </w:r>
    </w:p>
    <w:p w14:paraId="29E5DC56">
      <w:r xmlns:w="http://schemas.openxmlformats.org/wordprocessingml/2006/main">
        <w:t xml:space="preserve">[62] 运动会版的节拍护符诺诺诺。诺诺诺族中唯一的物理型角色。增益槽位从R诺诺诺和新年诺诺诺移到了稀有伤害/场地槽位。该角色旨在与其他攻击增益型角色配合时发挥最大价值，但作为独立角色的价值低于其他版本。它拥有较高的基础眩晕触发率，但培养它留在场上并发挥眩晕作用的成本很高，因此更容易通过不携带纳豆和不回复其受到的伤害来降低其体力并迫使其撤退。它提供的增益类型与巴比伦尼亚·尼尔相容。</w:t>
      </w:r>
    </w:p>
    <w:p w14:paraId="7253E569">
      <w:r xmlns:w="http://schemas.openxmlformats.org/wordprocessingml/2006/main">
        <w:t xml:space="preserve">[63] 虽然它的增益效果相对不容易与其他角色重叠，但如果在多人混战阵型中独特效果未能触发，其对伤害输出的贡献并不高。可以说，这是一个适合高级玩家的角色，只有在需要优先考虑的情况下才能有效利用。</w:t>
      </w:r>
    </w:p>
    <w:p w14:paraId="41DCBA46">
      <w:r xmlns:w="http://schemas.openxmlformats.org/wordprocessingml/2006/main">
        <w:t xml:space="preserve">[64] 它的独特效果需要主动撤退才能激活，而且只有在体力较低时效果才强，因此不适合自动游戏玩家。</w:t>
      </w:r>
    </w:p>
    <w:p w14:paraId="411F4CF8">
      <w:r xmlns:w="http://schemas.openxmlformats.org/wordprocessingml/2006/main">
        <w:t xml:space="preserve">[65] 由于它在实装时拥有最大的攻击力提升效果，因此在爆发伤害至关重要的情况下，它有可能大放异彩，但很难在合适的时机将耐力调整到 15% 以下。</w:t>
      </w:r>
    </w:p>
    <w:p w14:paraId="21F49B54">
      <w:r xmlns:w="http://schemas.openxmlformats.org/wordprocessingml/2006/main">
        <w:t xml:space="preserve">[66] 虽然训练时打算提前撤退也是一种选择，但由于其眩晕触发率高，也可以让它长时间留在场上，并使其作为眩晕（BREAK）角色发挥作用。</w:t>
      </w:r>
    </w:p>
    <w:p w14:paraId="5C4E8AD7">
      <w:r xmlns:w="http://schemas.openxmlformats.org/wordprocessingml/2006/main">
        <w:t xml:space="preserve">[67] 内容适用性简易评估 †</w:t>
      </w:r>
    </w:p>
    <w:p w14:paraId="71AC42A7">
      <w:r xmlns:w="http://schemas.openxmlformats.org/wordprocessingml/2006/main">
        <w:t xml:space="preserve">[68] 合适的内容、推荐的装备示例、角色发展目标等。</w:t>
      </w:r>
    </w:p>
    <w:p w14:paraId="3EF74C1F">
      <w:r xmlns:w="http://schemas.openxmlformats.org/wordprocessingml/2006/main">
        <w:t xml:space="preserve">[69] 兼容内容</w:t>
      </w:r>
    </w:p>
    <w:p w14:paraId="0475B08F">
      <w:r xmlns:w="http://schemas.openxmlformats.org/wordprocessingml/2006/main">
        <w:t xml:space="preserve">[70] 能力倾向</w:t>
      </w:r>
    </w:p>
    <w:p w14:paraId="13B493A4">
      <w:r xmlns:w="http://schemas.openxmlformats.org/wordprocessingml/2006/main">
        <w:t xml:space="preserve">[71] 简短评论</w:t>
      </w:r>
    </w:p>
    <w:p w14:paraId="0A1162C0">
      <w:r xmlns:w="http://schemas.openxmlformats.org/wordprocessingml/2006/main">
        <w:t xml:space="preserve">[72] 主线任务 活动任务</w:t>
      </w:r>
    </w:p>
    <w:p w14:paraId="3B4C09B1">
      <w:r xmlns:w="http://schemas.openxmlformats.org/wordprocessingml/2006/main">
        <w:t xml:space="preserve">[73] 他可以毫无问题地完成任务，但几乎没有理由选择他。</w:t>
      </w:r>
    </w:p>
    <w:p w14:paraId="7D10B6C4">
      <w:r xmlns:w="http://schemas.openxmlformats.org/wordprocessingml/2006/main">
        <w:t xml:space="preserve">[74] 突袭战</w:t>
      </w:r>
    </w:p>
    <w:p w14:paraId="27C3F9F3">
      <w:r xmlns:w="http://schemas.openxmlformats.org/wordprocessingml/2006/main">
        <w:t xml:space="preserve">[75] 能否有效使用取决于盟友提供的增益类型，并且需要手动撤退，因此入门门槛很高（装备示例见下文）。</w:t>
      </w:r>
    </w:p>
    <w:p w14:paraId="26198DFC">
      <w:r xmlns:w="http://schemas.openxmlformats.org/wordprocessingml/2006/main">
        <w:t xml:space="preserve">[76] 湮灭</w:t>
      </w:r>
    </w:p>
    <w:p w14:paraId="23E8E338">
      <w:r xmlns:w="http://schemas.openxmlformats.org/wordprocessingml/2006/main">
        <w:t xml:space="preserve">[77] 如果你需要伤害增益和场地攻击增益</w:t>
      </w:r>
    </w:p>
    <w:p w14:paraId="2FA025CB">
      <w:r xmlns:w="http://schemas.openxmlformats.org/wordprocessingml/2006/main">
        <w:t xml:space="preserve">[78] B宇宙</w:t>
      </w:r>
    </w:p>
    <w:p w14:paraId="0010B191">
      <w:r xmlns:w="http://schemas.openxmlformats.org/wordprocessingml/2006/main">
        <w:t xml:space="preserve">[79] 能力评估指标</w:t>
      </w:r>
    </w:p>
    <w:p w14:paraId="750A1FE3">
      <w:r xmlns:w="http://schemas.openxmlformats.org/wordprocessingml/2006/main">
        <w:t xml:space="preserve">[80] ◎：优秀内容。最有可能发挥出色。○：合适内容。有较高发挥潜力。△：一般。需要一些技巧才能发挥良好，但选择理由不多。×：不合适内容。由于与内容规则、游戏系统、难度等级等不兼容，难以发挥出色。*2014年3月更新</w:t>
      </w:r>
    </w:p>
    <w:p w14:paraId="78E539EF">
      <w:r xmlns:w="http://schemas.openxmlformats.org/wordprocessingml/2006/main">
        <w:t xml:space="preserve">[81] 突袭</w:t>
      </w:r>
    </w:p>
    <w:p w14:paraId="1C17FA8A">
      <w:r xmlns:w="http://schemas.openxmlformats.org/wordprocessingml/2006/main">
        <w:t xml:space="preserve">[82] 推荐设备示例</w:t>
      </w:r>
    </w:p>
    <w:p w14:paraId="684F814D">
      <w:r xmlns:w="http://schemas.openxmlformats.org/wordprocessingml/2006/main">
        <w:t xml:space="preserve">[83] 主要设备</w:t>
      </w:r>
    </w:p>
    <w:p w14:paraId="634A10EB">
      <w:r xmlns:w="http://schemas.openxmlformats.org/wordprocessingml/2006/main">
        <w:t xml:space="preserve">[84] 子设备</w:t>
      </w:r>
    </w:p>
    <w:p w14:paraId="6A972FAF">
      <w:r xmlns:w="http://schemas.openxmlformats.org/wordprocessingml/2006/main">
        <w:t xml:space="preserve">[85] 一件令人愉悦的物品</w:t>
      </w:r>
    </w:p>
    <w:p w14:paraId="2F3A828C">
      <w:r xmlns:w="http://schemas.openxmlformats.org/wordprocessingml/2006/main">
        <w:t xml:space="preserve">[86] 发展目标</w:t>
      </w:r>
    </w:p>
    <w:p w14:paraId="2CB62D4C">
      <w:r xmlns:w="http://schemas.openxmlformats.org/wordprocessingml/2006/main">
        <w:t xml:space="preserve">[87] 突破极限</w:t>
      </w:r>
    </w:p>
    <w:p w14:paraId="0B2153DC">
      <w:r xmlns:w="http://schemas.openxmlformats.org/wordprocessingml/2006/main">
        <w:t xml:space="preserve">[88] 致命觉醒</w:t>
      </w:r>
    </w:p>
    <w:p w14:paraId="061ABB09">
      <w:r xmlns:w="http://schemas.openxmlformats.org/wordprocessingml/2006/main">
        <w:t xml:space="preserve">[89] 独特的觉醒</w:t>
      </w:r>
    </w:p>
    <w:p w14:paraId="5CB87C94">
      <w:r xmlns:w="http://schemas.openxmlformats.org/wordprocessingml/2006/main">
        <w:t xml:space="preserve">[90] 行动速度</w:t>
      </w:r>
    </w:p>
    <w:p w14:paraId="5151BFC1">
      <w:r xmlns:w="http://schemas.openxmlformats.org/wordprocessingml/2006/main">
        <w:t xml:space="preserve">[91] 特别收费</w:t>
      </w:r>
    </w:p>
    <w:p w14:paraId="645D4CAA">
      <w:r xmlns:w="http://schemas.openxmlformats.org/wordprocessingml/2006/main">
        <w:t xml:space="preserve">[92] 眩晕激活率</w:t>
      </w:r>
    </w:p>
    <w:p w14:paraId="4999863D">
      <w:r xmlns:w="http://schemas.openxmlformats.org/wordprocessingml/2006/main">
        <w:t xml:space="preserve">[93] 培训费用</w:t>
      </w:r>
    </w:p>
    <w:p w14:paraId="306E3DC1">
      <w:r xmlns:w="http://schemas.openxmlformats.org/wordprocessingml/2006/main">
        <w:t xml:space="preserve">[94] 3.1 秒 19 次</w:t>
      </w:r>
    </w:p>
    <w:p w14:paraId="583002BA">
      <w:r xmlns:w="http://schemas.openxmlformats.org/wordprocessingml/2006/main">
        <w:t xml:space="preserve">[95] 15% 17次</w:t>
      </w:r>
    </w:p>
    <w:p w14:paraId="4BBA02E5">
      <w:r xmlns:w="http://schemas.openxmlformats.org/wordprocessingml/2006/main">
        <w:t xml:space="preserve">[96] 50% 15次</w:t>
      </w:r>
    </w:p>
    <w:p w14:paraId="1E597DB9">
      <w:r xmlns:w="http://schemas.openxmlformats.org/wordprocessingml/2006/main">
        <w:t xml:space="preserve">[97] 备注</w:t>
      </w:r>
    </w:p>
    <w:p w14:paraId="5F0B1195">
      <w:r xmlns:w="http://schemas.openxmlformats.org/wordprocessingml/2006/main">
        <w:t xml:space="preserve">[98] 低成本操作可行。如果只觉醒特殊招式和专属效果，而不觉醒其他任何内容，可以在保证特殊招式初始速度和效果不变的情况下节省觉醒能量。如果提前退出，则无需觉醒，且极限突破等级为☆3即可。</w:t>
      </w:r>
    </w:p>
    <w:p w14:paraId="4BCC8FA8">
      <w:r xmlns:w="http://schemas.openxmlformats.org/wordprocessingml/2006/main">
        <w:t xml:space="preserve">[99] *2016年4月更新</w:t>
      </w:r>
    </w:p>
    <w:p w14:paraId="4FF4A781">
      <w:r xmlns:w="http://schemas.openxmlformats.org/wordprocessingml/2006/main">
        <w:t xml:space="preserve">[100] 备选版本 †</w:t>
      </w:r>
    </w:p>
    <w:p w14:paraId="584137B1">
      <w:r xmlns:w="http://schemas.openxmlformats.org/wordprocessingml/2006/main">
        <w:t xml:space="preserve">[101] 击败护身符 Nonono</w:t>
      </w:r>
    </w:p>
    <w:p w14:paraId="2BF69297">
      <w:r xmlns:w="http://schemas.openxmlformats.org/wordprocessingml/2006/main">
        <w:t xml:space="preserve">[102] 元旦 Nonono</w:t>
      </w:r>
    </w:p>
    <w:p w14:paraId="272A0119">
      <w:r xmlns:w="http://schemas.openxmlformats.org/wordprocessingml/2006/main">
        <w:t xml:space="preserve">[103] 体育节 Nonono</w:t>
      </w:r>
    </w:p>
    <w:p w14:paraId="551A79D7">
      <w:r xmlns:w="http://schemas.openxmlformats.org/wordprocessingml/2006/main">
        <w:t xml:space="preserve">[104] 巴比伦诺诺诺</w:t>
      </w:r>
    </w:p>
    <w:p w14:paraId="76D3C9A2">
      <w:r xmlns:w="http://schemas.openxmlformats.org/wordprocessingml/2006/main">
        <w:t xml:space="preserve">[105] 琐事 †</w:t>
      </w:r>
    </w:p>
    <w:p w14:paraId="35CBCDDA">
      <w:r xmlns:w="http://schemas.openxmlformats.org/wordprocessingml/2006/main">
        <w:t xml:space="preserve">[106] 官方推特账号简介 †</w:t>
      </w:r>
    </w:p>
    <w:p w14:paraId="2A5C7949">
      <w:r xmlns:w="http://schemas.openxmlformats.org/wordprocessingml/2006/main">
        <w:t xml:space="preserve">[107] 人物介绍</w:t>
      </w:r>
    </w:p>
    <w:p w14:paraId="74F4E528">
      <w:r xmlns:w="http://schemas.openxmlformats.org/wordprocessingml/2006/main">
        <w:t xml:space="preserve">[108] 评论表 †</w:t>
      </w:r>
    </w:p>
    <w:p w14:paraId="1E1A560C">
      <w:r xmlns:w="http://schemas.openxmlformats.org/wordprocessingml/2006/main">
        <w:t xml:space="preserve">[109] 点击打开历史日志列表</w:t>
      </w:r>
    </w:p>
    <w:p w14:paraId="0A158D76">
      <w:r xmlns:w="http://schemas.openxmlformats.org/wordprocessingml/2006/main">
        <w:t xml:space="preserve">[110] 末尾的数字越小，日志越旧。</w:t>
      </w:r>
    </w:p>
    <w:p w14:paraId="69BF5740">
      <w:r xmlns:w="http://schemas.openxmlformats.org/wordprocessingml/2006/main">
        <w:t xml:space="preserve">[111] “评论/运动会 Nonono/”没有子页面。</w:t>
      </w:r>
    </w:p>
    <w:p w14:paraId="1853B419">
      <w:r xmlns:w="http://schemas.openxmlformats.org/wordprocessingml/2006/main">
        <w:t xml:space="preserve">[112] 对时贞来说很难用，他总是把它设置成自动模式——[VdV6q5oZ4o2] 2025-03-13 (周四) 13:47:56</w:t>
      </w:r>
    </w:p>
    <w:p w14:paraId="3DC4CD52">
      <w:r xmlns:w="http://schemas.openxmlformats.org/wordprocessingml/2006/main">
        <w:t xml:space="preserve">[113] 给我装备，让撤退算作撤退——[kWbz.9Kjggc] 2025-03-13 (周四) 21:49:05</w:t>
      </w:r>
    </w:p>
    <w:p w14:paraId="6C63FDF2">
      <w:r xmlns:w="http://schemas.openxmlformats.org/wordprocessingml/2006/main">
        <w:t xml:space="preserve">[114] 使用“Getasuki”和“Hasty”将出击速度设置为0，出击准备完成后（即右侧出现“Nonono”图标时），立即撤退，即可获得+20 F攻击力和+10 F速度的加成。由于该加成在撤退时触发，即使在优先级为2的Denai队伍中处于最底部，也能触发。即使没有觉醒其1星专属能力，只需空出一个副装备栏位即可获得20秒的加成，且不影响阵型，因此非常实用。当然，需要手动操作。——[LYsXXXgsJ5U] 2025-03-14 (周五) 03:29:22</w:t>
      </w:r>
    </w:p>
    <w:p w14:paraId="13531FF3">
      <w:r xmlns:w="http://schemas.openxmlformats.org/wordprocessingml/2006/main">
        <w:t xml:space="preserve">[115] 我想知道有没有办法利用他拥有巴文没有的所有火力增益效果，而且都是最高等级的优势。如果撤退增益没有体力限制，那它作为外部增益效果会非常实用。——[w2SLtNxs8FY] 2025-03-14 (周五) 03:44:14</w:t>
      </w:r>
    </w:p>
    <w:p w14:paraId="204814C3">
      <w:r xmlns:w="http://schemas.openxmlformats.org/wordprocessingml/2006/main">
        <w:t xml:space="preserve">[116] 既然都发包子了，为什么不也发HP回复包呢？ -- [MFIb3JOggno] 2025-03-15 (周六) 01:30:09</w:t>
      </w:r>
    </w:p>
    <w:p w14:paraId="63C20D02">
      <w:r xmlns:w="http://schemas.openxmlformats.org/wordprocessingml/2006/main">
        <w:t xml:space="preserve">[117] 我笑了，因为球没进，不过既然是buff，那也没什么大不了的——[lk7h70gKPmc] 2025-03-16 (周日) 21:44:03</w:t>
      </w:r>
    </w:p>
    <w:p w14:paraId="71A577CD">
      <w:r xmlns:w="http://schemas.openxmlformats.org/wordprocessingml/2006/main">
        <w:t xml:space="preserve">[118] ←使用棋盘前请务必阅读规则。</w:t>
      </w:r>
    </w:p>
    <w:p w14:paraId="5CDE8C03">
      <w:r xmlns:w="http://schemas.openxmlformats.org/wordprocessingml/2006/main">
        <w:t xml:space="preserve">[119] 关于规则 †</w:t>
      </w:r>
    </w:p>
    <w:p w14:paraId="54DF76B9">
      <w:r xmlns:w="http://schemas.openxmlformats.org/wordprocessingml/2006/main">
        <w:t xml:space="preserve">[120] 请不要抱怨或批评页面编辑者。如果您对其他人的编辑有意见，请通过“提供替代方案”或“自行编辑”的方式进行建设性沟通。</w:t>
      </w:r>
    </w:p>
    <w:p w14:paraId="629B0287">
      <w:r xmlns:w="http://schemas.openxmlformats.org/wordprocessingml/2006/main">
        <w:t xml:space="preserve">[121] 不要发布个人网站或其他禁止未经授权链接的网站的网址。</w:t>
      </w:r>
    </w:p>
    <w:p w14:paraId="0D176C77">
      <w:r xmlns:w="http://schemas.openxmlformats.org/wordprocessingml/2006/main">
        <w:t xml:space="preserve">[122] 关于违反规则的帖子 †</w:t>
      </w:r>
    </w:p>
    <w:p w14:paraId="3D157DCD">
      <w:r xmlns:w="http://schemas.openxmlformats.org/wordprocessingml/2006/main">
        <w:t xml:space="preserve">[123] 禁止发布以下类型的帖子，因为它们容易造成干扰。</w:t>
      </w:r>
    </w:p>
    <w:p w14:paraId="366E8B9C">
      <w:r xmlns:w="http://schemas.openxmlformats.org/wordprocessingml/2006/main">
        <w:t xml:space="preserve">[124]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2AF4EFF4">
      <w:r xmlns:w="http://schemas.openxmlformats.org/wordprocessingml/2006/main">
        <w:t xml:space="preserve">[125] 其他包括使用此维基的人、官方管理员、艺术家、配音演员、现实生活中的个人以及 Twitter 用户等团体。</w:t>
      </w:r>
    </w:p>
    <w:p w14:paraId="25F9F2AB">
      <w:r xmlns:w="http://schemas.openxmlformats.org/wordprocessingml/2006/main">
        <w:t xml:space="preserve">[126] 关于向管理层提交的帖子，我们容忍可以解释为用户反馈的评论，例如“我希望他们改进这一点”、“我希望他们尽快修复错误”和“维护时间太长了”，但我们不容忍使用辱骂性语言贬低管理层。</w:t>
      </w:r>
    </w:p>
    <w:p w14:paraId="5662308B">
      <w:r xmlns:w="http://schemas.openxmlformats.org/wordprocessingml/2006/main">
        <w:t xml:space="preserve">[127] 将讨论和意见交流视为“诽谤或对抗他人”是错误的。然而，在讨论或意见交流中使用辱骂性语言、贬低他人、挑衅他人或在缺乏明确证据的情况下发表言论，都是违法行为。说话时务必注意自己的言辞。</w:t>
      </w:r>
    </w:p>
    <w:p w14:paraId="0091F3C2">
      <w:r xmlns:w="http://schemas.openxmlformats.org/wordprocessingml/2006/main">
        <w:t xml:space="preserve">[128] 攻击性言论包括使用“做这个”或“做那个”等强硬命令、“使用粗俗语言”、“居高临下”和“挑衅”。</w:t>
      </w:r>
    </w:p>
    <w:p w14:paraId="6758C5AA">
      <w:r xmlns:w="http://schemas.openxmlformats.org/wordprocessingml/2006/main">
        <w:t xml:space="preserve">[129] 禁止发布冒犯现有玩家的帖子，例如“还有人玩这个游戏吗？”或“这游戏已经凉了”。这并不意味着您完全不能发表任何负面言论，而是指那些超出单纯负面评价范围，构成诽谤或诋毁的帖子将被禁止发布。</w:t>
      </w:r>
    </w:p>
    <w:p w14:paraId="7350CB62">
      <w:r xmlns:w="http://schemas.openxmlformats.org/wordprocessingml/2006/main">
        <w:t xml:space="preserve">[130] 公开羞辱他人，包括泄露他人的游戏内名称或UID</w:t>
      </w:r>
    </w:p>
    <w:p w14:paraId="527F32A5">
      <w:r xmlns:w="http://schemas.openxmlformats.org/wordprocessingml/2006/main">
        <w:t xml:space="preserve">[131] 但是，分享有助于游戏攻略的信息和视频是允许的。</w:t>
      </w:r>
    </w:p>
    <w:p w14:paraId="263FE43F">
      <w:r xmlns:w="http://schemas.openxmlformats.org/wordprocessingml/2006/main">
        <w:t xml:space="preserve">[132] 参考其他应用程序</w:t>
      </w:r>
    </w:p>
    <w:p w14:paraId="336C4D3F">
      <w:r xmlns:w="http://schemas.openxmlformats.org/wordprocessingml/2006/main">
        <w:t xml:space="preserve">[133] 在多个论坛上多次发帖</w:t>
      </w:r>
    </w:p>
    <w:p w14:paraId="43D86B8D">
      <w:r xmlns:w="http://schemas.openxmlformats.org/wordprocessingml/2006/main">
        <w:t xml:space="preserve">[134] 由一串无意义字符组成的文字</w:t>
      </w:r>
    </w:p>
    <w:p w14:paraId="0C45402E">
      <w:r xmlns:w="http://schemas.openxmlformats.org/wordprocessingml/2006/main">
        <w:t xml:space="preserve">[135] 关于作弊和利用漏洞的帖子</w:t>
      </w:r>
    </w:p>
    <w:p w14:paraId="367E99CA">
      <w:r xmlns:w="http://schemas.openxmlformats.org/wordprocessingml/2006/main">
        <w:t xml:space="preserve">[136] 最好的办法是忽略违反规则的帖子。上钩或反驳只会让事情变得更糟。</w:t>
      </w:r>
    </w:p>
    <w:p w14:paraId="4F1DE7CC">
      <w:r xmlns:w="http://schemas.openxmlformats.org/wordprocessingml/2006/main">
        <w:t xml:space="preserve">[137] *在上述规则中，“诽谤”指的是在没有客观证据的情况下诋毁和贬低他人。将所有批评性文章都归为“诽谤”是不正确的，所以请务必谨慎。</w:t>
      </w:r>
    </w:p>
    <w:p w14:paraId="094991C0">
      <w:r xmlns:w="http://schemas.openxmlformats.org/wordprocessingml/2006/main">
        <w:t xml:space="preserve">[138] 关于修改和删除发帖日志 †</w:t>
      </w:r>
    </w:p>
    <w:p w14:paraId="2D31977D">
      <w:r xmlns:w="http://schemas.openxmlformats.org/wordprocessingml/2006/main">
        <w:t xml:space="preserve">[139] 但是，允许更正印刷错误、遗漏和字体颜色。（他人出于善意所做的更正也允许。）</w:t>
      </w:r>
    </w:p>
    <w:p w14:paraId="439CD96D">
      <w:r xmlns:w="http://schemas.openxmlformats.org/wordprocessingml/2006/main">
        <w:t xml:space="preserve">[140] 作为例外情况，您可以删除自己的帖子，但事后必须向管理员报告。此外，删除时，请将整个评论替换为以下文本，而不是完全删除：&amp;color(#ff0000){''发帖人已删除''};</w:t>
      </w:r>
    </w:p>
    <w:p w14:paraId="2D19F0E3">
      <w:r xmlns:w="http://schemas.openxmlformats.org/wordprocessingml/2006/main">
        <w:t xml:space="preserve">[141] 关于评论违反规则的帖子 †</w:t>
      </w:r>
    </w:p>
    <w:p w14:paraId="47F2073A">
      <w:r xmlns:w="http://schemas.openxmlformats.org/wordprocessingml/2006/main">
        <w:t xml:space="preserve">[142] 您可以自行注释掉上述任何违反规则的评论，无需管理员许可。但是，如果您注释掉了某条评论，请务必在“违规举报公告板”上进行举报。举报时请使用“违规举报公告板”上的模板。</w:t>
      </w:r>
    </w:p>
    <w:p w14:paraId="6A3F4652">
      <w:r xmlns:w="http://schemas.openxmlformats.org/wordprocessingml/2006/main">
        <w:t xml:space="preserve">[143] 未经 CO 举报公告板举报而被评论删除的帖子将被恢复，而评论删除帖子的人将受到处罚。</w:t>
      </w:r>
    </w:p>
    <w:p w14:paraId="5A104D62">
      <w:r xmlns:w="http://schemas.openxmlformats.org/wordprocessingml/2006/main">
        <w:t xml:space="preserve">[144] 如果您反复向 CO 举报公告板举报不违反规则的帖子，我们将认为您是自私的，并将对您实施发帖和编辑限制。</w:t>
      </w:r>
    </w:p>
    <w:p w14:paraId="3C34477A">
      <w:r xmlns:w="http://schemas.openxmlformats.org/wordprocessingml/2006/main">
        <w:t xml:space="preserve">[145] 管理员可酌情恢复 CO 报告公告板上不违反规则的报告。</w:t>
      </w:r>
    </w:p>
    <w:p w14:paraId="3DE214DF">
      <w:r xmlns:w="http://schemas.openxmlformats.org/wordprocessingml/2006/main">
        <w:t xml:space="preserve">[146] 我们再次要求您不要评论那些并未违反规则的评论。（例如，诸如“虽然不违反规则，但显然是在钓鱼”、“恶作剧”或“评论整个帖子”之类的主观判断。）</w:t>
      </w:r>
    </w:p>
    <w:p w14:paraId="6A66EA8A">
      <w:r xmlns:w="http://schemas.openxmlformats.org/wordprocessingml/2006/main">
        <w:t xml:space="preserve">[147] 关于不违反规则但“冒犯性”的帖子 †</w:t>
      </w:r>
    </w:p>
    <w:p w14:paraId="734ABC2D">
      <w:r xmlns:w="http://schemas.openxmlformats.org/wordprocessingml/2006/main">
        <w:t xml:space="preserve">[148] 即使帖子内容具有冒犯性，除非违反版规，否则不会被删除。由于每个人对冒犯性的接受程度不同，请使用 NGID 功能隐藏评论，而不是争论或恶意挑衅。</w:t>
      </w:r>
    </w:p>
    <w:p w14:paraId="373ACFD3">
      <w:r xmlns:w="http://schemas.openxmlformats.org/wordprocessingml/2006/main">
        <w:t xml:space="preserve">[149] 挑衅难道不是一种违规行为吗？†</w:t>
      </w:r>
    </w:p>
    <w:p w14:paraId="5EBBD9A2">
      <w:r xmlns:w="http://schemas.openxmlformats.org/wordprocessingml/2006/main">
        <w:t xml:space="preserve">[150] 每个人对“煽动性言论”的定义都大相径庭，因此我们不认为这是违规行为。如果您认为某条评论具有煽动性，请使用 NGID 功能将其隐藏。</w:t>
      </w:r>
    </w:p>
    <w:p w14:paraId="138C969C">
      <w:r xmlns:w="http://schemas.openxmlformats.org/wordprocessingml/2006/main">
        <w:t xml:space="preserve">[151] 投诉难道不算违法吗？†</w:t>
      </w:r>
    </w:p>
    <w:p w14:paraId="4BB75C86">
      <w:r xmlns:w="http://schemas.openxmlformats.org/wordprocessingml/2006/main">
        <w:t xml:space="preserve">[152] 一般而言，抱怨本身并不构成违规。但是，针对本作品的负面宣传、诽谤、辱骂性语言以及超出抱怨范围的对抗性言论均构成违规。如果您认为抱怨内容冒犯了您，请使用 NGID 功能隐藏相关评论。</w:t>
      </w:r>
    </w:p>
    <w:p w14:paraId="515A9F9E">
      <w:r xmlns:w="http://schemas.openxmlformats.org/wordprocessingml/2006/main">
        <w:t xml:space="preserve">[153] 如果您不确定某个帖子是否违反规则，该怎么办？ †</w:t>
      </w:r>
    </w:p>
    <w:p w14:paraId="12D9B486">
      <w:r xmlns:w="http://schemas.openxmlformats.org/wordprocessingml/2006/main">
        <w:t xml:space="preserve">[154] 有些帖子内容含糊不清，难以判断是否违规。评论删除这类含糊不清的帖子可能会导致问题，所以请不要评论删除，而是使用 NGID 功能将评论隐藏起来。</w:t>
      </w:r>
    </w:p>
    <w:p w14:paraId="19A21E0D">
      <w:r xmlns:w="http://schemas.openxmlformats.org/wordprocessingml/2006/main">
        <w:t xml:space="preserve">[155] 对屡犯者的处罚 †</w:t>
      </w:r>
    </w:p>
    <w:p w14:paraId="51077948">
      <w:r xmlns:w="http://schemas.openxmlformats.org/wordprocessingml/2006/main">
        <w:t xml:space="preserve">[156] 屡次违反规则或发布特别恶意的帖子，管理员可酌情予以处罚，例如“禁止访问”或“限制发帖”。</w:t>
      </w:r>
    </w:p>
    <w:p w14:paraId="7C25FB81">
      <w:r xmlns:w="http://schemas.openxmlformats.org/wordprocessingml/2006/main">
        <w:t xml:space="preserve">[157] 如果您对进一步改进有任何建议，请通过 Wiki 管理公告板与我们联系。</w:t>
      </w:r>
    </w:p>
    <w:p w14:paraId="67B5B97C"/>
    <w:p w14:paraId="24166A5C">
      <w:r xmlns:w="http://schemas.openxmlformats.org/wordprocessingml/2006/main">
        <w:rPr>
          <w:b/>
        </w:rPr>
        <w:t xml:space="preserve">A153</w:t>
      </w:r>
    </w:p>
    <w:p w14:paraId="767A317F">
      <w:r xmlns:w="http://schemas.openxmlformats.org/wordprocessingml/2006/main">
        <w:t xml:space="preserve">[0] 索引：所有角色 | SSR 角色 | SR 角色 | R 角色</w:t>
      </w:r>
    </w:p>
    <w:p w14:paraId="2951ECB0">
      <w:r xmlns:w="http://schemas.openxmlformats.org/wordprocessingml/2006/main">
        <w:t xml:space="preserve">[1] 基本信息</w:t>
      </w:r>
    </w:p>
    <w:p w14:paraId="3A907321">
      <w:r xmlns:w="http://schemas.openxmlformats.org/wordprocessingml/2006/main">
        <w:t xml:space="preserve">[2] 内容适用性简易评估</w:t>
      </w:r>
    </w:p>
    <w:p w14:paraId="36AD273A">
      <w:r xmlns:w="http://schemas.openxmlformats.org/wordprocessingml/2006/main">
        <w:t xml:space="preserve">[3] 替代版本</w:t>
      </w:r>
    </w:p>
    <w:p w14:paraId="785E1E0C">
      <w:r xmlns:w="http://schemas.openxmlformats.org/wordprocessingml/2006/main">
        <w:t xml:space="preserve">[4] 琐事</w:t>
      </w:r>
    </w:p>
    <w:p w14:paraId="1901A02E">
      <w:r xmlns:w="http://schemas.openxmlformats.org/wordprocessingml/2006/main">
        <w:t xml:space="preserve">[5] 官方推特账号介绍</w:t>
      </w:r>
    </w:p>
    <w:p w14:paraId="3CD1C944">
      <w:r xmlns:w="http://schemas.openxmlformats.org/wordprocessingml/2006/main">
        <w:t xml:space="preserve">[6] 评论表单</w:t>
      </w:r>
    </w:p>
    <w:p w14:paraId="36D0362C">
      <w:r xmlns:w="http://schemas.openxmlformats.org/wordprocessingml/2006/main">
        <w:t xml:space="preserve">[7] 基本信息 †</w:t>
      </w:r>
    </w:p>
    <w:p w14:paraId="4FA0973D">
      <w:r xmlns:w="http://schemas.openxmlformats.org/wordprocessingml/2006/main">
        <w:t xml:space="preserve">[8] 变换图像</w:t>
      </w:r>
    </w:p>
    <w:p w14:paraId="1EB2CD17">
      <w:r xmlns:w="http://schemas.openxmlformats.org/wordprocessingml/2006/main">
        <w:t xml:space="preserve">[9] 简介</w:t>
      </w:r>
    </w:p>
    <w:p w14:paraId="365BCB0D">
      <w:r xmlns:w="http://schemas.openxmlformats.org/wordprocessingml/2006/main">
        <w:t xml:space="preserve">[10] 姓名</w:t>
      </w:r>
    </w:p>
    <w:p w14:paraId="5036AE38">
      <w:r xmlns:w="http://schemas.openxmlformats.org/wordprocessingml/2006/main">
        <w:t xml:space="preserve">[11] 运动会上的遥</w:t>
      </w:r>
    </w:p>
    <w:p w14:paraId="59809570">
      <w:r xmlns:w="http://schemas.openxmlformats.org/wordprocessingml/2006/main">
        <w:t xml:space="preserve">[12] 真实姓名</w:t>
      </w:r>
    </w:p>
    <w:p w14:paraId="308E73C8">
      <w:r xmlns:w="http://schemas.openxmlformats.org/wordprocessingml/2006/main">
        <w:t xml:space="preserve">[13] 高森遥</w:t>
      </w:r>
    </w:p>
    <w:p w14:paraId="1303542D">
      <w:r xmlns:w="http://schemas.openxmlformats.org/wordprocessingml/2006/main">
        <w:t xml:space="preserve">[14] 稀有度</w:t>
      </w:r>
    </w:p>
    <w:p w14:paraId="74334FBD">
      <w:r xmlns:w="http://schemas.openxmlformats.org/wordprocessingml/2006/main">
        <w:t xml:space="preserve">[15] 普通攻击</w:t>
      </w:r>
    </w:p>
    <w:p w14:paraId="04E49AC3">
      <w:r xmlns:w="http://schemas.openxmlformats.org/wordprocessingml/2006/main">
        <w:t xml:space="preserve">[16] 远程攻击（物理）</w:t>
      </w:r>
    </w:p>
    <w:p w14:paraId="2089B554">
      <w:r xmlns:w="http://schemas.openxmlformats.org/wordprocessingml/2006/main">
        <w:t xml:space="preserve">[17] 附属派系</w:t>
      </w:r>
    </w:p>
    <w:p w14:paraId="063F2D7E">
      <w:r xmlns:w="http://schemas.openxmlformats.org/wordprocessingml/2006/main">
        <w:t xml:space="preserve">[18] 仙人（Soha）</w:t>
      </w:r>
    </w:p>
    <w:p w14:paraId="3DF55224">
      <w:r xmlns:w="http://schemas.openxmlformats.org/wordprocessingml/2006/main">
        <w:t xml:space="preserve">[19] 特殊属性</w:t>
      </w:r>
    </w:p>
    <w:p w14:paraId="66D3BECA">
      <w:r xmlns:w="http://schemas.openxmlformats.org/wordprocessingml/2006/main">
        <w:t xml:space="preserve">[20] 体育节</w:t>
      </w:r>
    </w:p>
    <w:p w14:paraId="108B8EE6">
      <w:r xmlns:w="http://schemas.openxmlformats.org/wordprocessingml/2006/main">
        <w:t xml:space="preserve">[21] 风根</w:t>
      </w:r>
    </w:p>
    <w:p w14:paraId="2FAC32C0">
      <w:r xmlns:w="http://schemas.openxmlformats.org/wordprocessingml/2006/main">
        <w:t xml:space="preserve">[22] 插图</w:t>
      </w:r>
    </w:p>
    <w:p w14:paraId="754B5D5B">
      <w:r xmlns:w="http://schemas.openxmlformats.org/wordprocessingml/2006/main">
        <w:t xml:space="preserve">[23] 饭团君</w:t>
      </w:r>
    </w:p>
    <w:p w14:paraId="79A800B9">
      <w:r xmlns:w="http://schemas.openxmlformats.org/wordprocessingml/2006/main">
        <w:t xml:space="preserve">[24] SD字符</w:t>
      </w:r>
    </w:p>
    <w:p w14:paraId="0BBEB3D4">
      <w:r xmlns:w="http://schemas.openxmlformats.org/wordprocessingml/2006/main">
        <w:t xml:space="preserve">[25] 风味文字</w:t>
      </w:r>
    </w:p>
    <w:p w14:paraId="50BF0567">
      <w:r xmlns:w="http://schemas.openxmlformats.org/wordprocessingml/2006/main">
        <w:t xml:space="preserve">[26] “为了守护运动会的和平与顺利进行！换上全新的忍者装束，换上运动服，闪光忍者遥登场啦！”遥身着一套充满怀旧气息的灯笼裤运动服，这是她为大节运动会准备的。她与队友默契配合的能力在团队球类比赛中也得到了充分发挥。她的必杀技“散落排球雨”是一记强力扣球，能将无数个分身排球狠狠地砸向对方场地。</w:t>
      </w:r>
    </w:p>
    <w:p w14:paraId="33688379">
      <w:r xmlns:w="http://schemas.openxmlformats.org/wordprocessingml/2006/main">
        <w:t xml:space="preserve">[27] 如何获得</w:t>
      </w:r>
    </w:p>
    <w:p w14:paraId="54C0C837">
      <w:r xmlns:w="http://schemas.openxmlformats.org/wordprocessingml/2006/main">
        <w:t xml:space="preserve">[28] 限时扭蛋</w:t>
      </w:r>
    </w:p>
    <w:p w14:paraId="7539FE80">
      <w:r xmlns:w="http://schemas.openxmlformats.org/wordprocessingml/2006/main">
        <w:t xml:space="preserve">[29] 基础属性（1星）* 每增加1星+50%，5星时为1星值的3倍</w:t>
      </w:r>
    </w:p>
    <w:p w14:paraId="40C82BC6">
      <w:r xmlns:w="http://schemas.openxmlformats.org/wordprocessingml/2006/main">
        <w:t xml:space="preserve">[30] 级</w:t>
      </w:r>
    </w:p>
    <w:p w14:paraId="454A3DCF">
      <w:r xmlns:w="http://schemas.openxmlformats.org/wordprocessingml/2006/main">
        <w:t xml:space="preserve">[31] 耐力</w:t>
      </w:r>
    </w:p>
    <w:p w14:paraId="2F28976F">
      <w:r xmlns:w="http://schemas.openxmlformats.org/wordprocessingml/2006/main">
        <w:t xml:space="preserve">[32] 攻击力</w:t>
      </w:r>
    </w:p>
    <w:p w14:paraId="20E0FE3B">
      <w:r xmlns:w="http://schemas.openxmlformats.org/wordprocessingml/2006/main">
        <w:t xml:space="preserve">[33] 防御能力</w:t>
      </w:r>
    </w:p>
    <w:p w14:paraId="4BD920A0">
      <w:r xmlns:w="http://schemas.openxmlformats.org/wordprocessingml/2006/main">
        <w:t xml:space="preserve">[34] 魔法力量</w:t>
      </w:r>
    </w:p>
    <w:p w14:paraId="16D2476B">
      <w:r xmlns:w="http://schemas.openxmlformats.org/wordprocessingml/2006/main">
        <w:t xml:space="preserve">[35] 魔法抗性</w:t>
      </w:r>
    </w:p>
    <w:p w14:paraId="7CDF6ADE">
      <w:r xmlns:w="http://schemas.openxmlformats.org/wordprocessingml/2006/main">
        <w:t xml:space="preserve">[36] 详细状态</w:t>
      </w:r>
    </w:p>
    <w:p w14:paraId="68F33D07">
      <w:r xmlns:w="http://schemas.openxmlformats.org/wordprocessingml/2006/main">
        <w:t xml:space="preserve">[37] 准确性</w:t>
      </w:r>
    </w:p>
    <w:p w14:paraId="67AA3224">
      <w:r xmlns:w="http://schemas.openxmlformats.org/wordprocessingml/2006/main">
        <w:t xml:space="preserve">[38] 回避能力</w:t>
      </w:r>
    </w:p>
    <w:p w14:paraId="087EEAC4">
      <w:r xmlns:w="http://schemas.openxmlformats.org/wordprocessingml/2006/main">
        <w:t xml:space="preserve">[39] 连续命中率</w:t>
      </w:r>
    </w:p>
    <w:p w14:paraId="7E08AAE6">
      <w:r xmlns:w="http://schemas.openxmlformats.org/wordprocessingml/2006/main">
        <w:t xml:space="preserve">[40] 反击率</w:t>
      </w:r>
    </w:p>
    <w:p w14:paraId="4146D48A">
      <w:r xmlns:w="http://schemas.openxmlformats.org/wordprocessingml/2006/main">
        <w:t xml:space="preserve">[41] 眩晕激活率</w:t>
      </w:r>
    </w:p>
    <w:p w14:paraId="0F38D933">
      <w:r xmlns:w="http://schemas.openxmlformats.org/wordprocessingml/2006/main">
        <w:t xml:space="preserve">[42] 抗眩晕能力</w:t>
      </w:r>
    </w:p>
    <w:p w14:paraId="141F9C29">
      <w:r xmlns:w="http://schemas.openxmlformats.org/wordprocessingml/2006/main">
        <w:t xml:space="preserve">[43] 移动速度</w:t>
      </w:r>
    </w:p>
    <w:p w14:paraId="6DFF1C8E">
      <w:r xmlns:w="http://schemas.openxmlformats.org/wordprocessingml/2006/main">
        <w:t xml:space="preserve">[44] 部署速度</w:t>
      </w:r>
    </w:p>
    <w:p w14:paraId="245CB1D5">
      <w:r xmlns:w="http://schemas.openxmlformats.org/wordprocessingml/2006/main">
        <w:t xml:space="preserve">[45] 行动速度</w:t>
      </w:r>
    </w:p>
    <w:p w14:paraId="5143218D">
      <w:r xmlns:w="http://schemas.openxmlformats.org/wordprocessingml/2006/main">
        <w:t xml:space="preserve">[46] 特殊填充量</w:t>
      </w:r>
    </w:p>
    <w:p w14:paraId="09586B50">
      <w:r xmlns:w="http://schemas.openxmlformats.org/wordprocessingml/2006/main">
        <w:t xml:space="preserve">[47] 特殊招式</w:t>
      </w:r>
    </w:p>
    <w:p w14:paraId="34F3CD34">
      <w:r xmlns:w="http://schemas.openxmlformats.org/wordprocessingml/2006/main">
        <w:t xml:space="preserve">[48] 姓名</w:t>
      </w:r>
    </w:p>
    <w:p w14:paraId="63053D0F">
      <w:r xmlns:w="http://schemas.openxmlformats.org/wordprocessingml/2006/main">
        <w:t xml:space="preserve">[49] 效应</w:t>
      </w:r>
    </w:p>
    <w:p w14:paraId="0245841C">
      <w:r xmlns:w="http://schemas.openxmlformats.org/wordprocessingml/2006/main">
        <w:t xml:space="preserve">[50] 三九之五月雨</w:t>
      </w:r>
    </w:p>
    <w:p w14:paraId="416DE3AC">
      <w:r xmlns:w="http://schemas.openxmlformats.org/wordprocessingml/2006/main">
        <w:t xml:space="preserve">[51] 对所有敌人造成2.5倍物理伤害。有5%的几率即死。如果所有即死尝试均失败，则下一次即死几率增加5%（最高30%）。如果即死成功，则下一次即死几率降低20%（最低5%）。</w:t>
      </w:r>
    </w:p>
    <w:p w14:paraId="53246E03">
      <w:r xmlns:w="http://schemas.openxmlformats.org/wordprocessingml/2006/main">
        <w:t xml:space="preserve">[52] 三雪之五月雨+</w:t>
      </w:r>
    </w:p>
    <w:p w14:paraId="7487A851">
      <w:r xmlns:w="http://schemas.openxmlformats.org/wordprocessingml/2006/main">
        <w:t xml:space="preserve">[53] 对所有敌人造成5倍物理伤害。有10%的几率即死敌人。如果所有即死尝试均失败，则下一次即死几率提高10%（最高50%）。如果即死成功，则下一次即死几率降低20%（最低10%）。自身移动速度提高50%，命中率提高50%，持续15秒。</w:t>
      </w:r>
    </w:p>
    <w:p w14:paraId="192CCB9D">
      <w:r xmlns:w="http://schemas.openxmlformats.org/wordprocessingml/2006/main">
        <w:t xml:space="preserve">[54] 独特效果</w:t>
      </w:r>
    </w:p>
    <w:p w14:paraId="1111C0F6">
      <w:r xmlns:w="http://schemas.openxmlformats.org/wordprocessingml/2006/main">
        <w:t xml:space="preserve">[55] 姓名</w:t>
      </w:r>
    </w:p>
    <w:p w14:paraId="2752B906">
      <w:r xmlns:w="http://schemas.openxmlformats.org/wordprocessingml/2006/main">
        <w:t xml:space="preserve">[56] 效应</w:t>
      </w:r>
    </w:p>
    <w:p w14:paraId="25EC5FBC">
      <w:r xmlns:w="http://schemas.openxmlformats.org/wordprocessingml/2006/main">
        <w:t xml:space="preserve">[57] 我敬佩的一位前辈</w:t>
      </w:r>
    </w:p>
    <w:p w14:paraId="6780F4AD">
      <w:r xmlns:w="http://schemas.openxmlformats.org/wordprocessingml/2006/main">
        <w:t xml:space="preserve">[58] 每次受到伤害时，你的特殊计量表增加 5%（不包括持续伤害造成的伤害）。</w:t>
      </w:r>
    </w:p>
    <w:p w14:paraId="1C86A731">
      <w:r xmlns:w="http://schemas.openxmlformats.org/wordprocessingml/2006/main">
        <w:t xml:space="preserve">[59] 我敬佩的前辈</w:t>
      </w:r>
    </w:p>
    <w:p w14:paraId="2B597572">
      <w:r xmlns:w="http://schemas.openxmlformats.org/wordprocessingml/2006/main">
        <w:t xml:space="preserve">[60] 每次受到伤害时，你的特殊计量槽增加 15%（不包括持续伤害造成的伤害）。</w:t>
      </w:r>
    </w:p>
    <w:p w14:paraId="746390D7">
      <w:r xmlns:w="http://schemas.openxmlformats.org/wordprocessingml/2006/main">
        <w:t xml:space="preserve">[61] 增强图像</w:t>
      </w:r>
    </w:p>
    <w:p w14:paraId="413DABDC">
      <w:r xmlns:w="http://schemas.openxmlformats.org/wordprocessingml/2006/main">
        <w:t xml:space="preserve">[62] 在游戏中 †</w:t>
      </w:r>
    </w:p>
    <w:p w14:paraId="05F31601">
      <w:r xmlns:w="http://schemas.openxmlformats.org/wordprocessingml/2006/main">
        <w:t xml:space="preserve">[63] 2025 年 3 月 5 日举办的“闪耀汗水少女：大比奥伊托运动会！”活动中推出的限定 SSR。</w:t>
      </w:r>
    </w:p>
    <w:p w14:paraId="5DD8B2B6">
      <w:r xmlns:w="http://schemas.openxmlformats.org/wordprocessingml/2006/main">
        <w:t xml:space="preserve">[64] 闪光忍者遥的另一个服装版本。她是范围攻击型角色，可以通过敌人的攻击积攒特殊攻击槽，并能强化自身。</w:t>
      </w:r>
    </w:p>
    <w:p w14:paraId="2A25E0C7">
      <w:r xmlns:w="http://schemas.openxmlformats.org/wordprocessingml/2006/main">
        <w:t xml:space="preserve">[65] 行动速度和特殊技能蓄力时间都非常出色。攻击力一如既往地高。继仲夏时节的遥之后，她也是一名纯物理攻击型角色，特殊技能并非魔法攻击。</w:t>
      </w:r>
    </w:p>
    <w:p w14:paraId="01B49297">
      <w:r xmlns:w="http://schemas.openxmlformats.org/wordprocessingml/2006/main">
        <w:t xml:space="preserve">[66] 即死效果的触发几率提升10倍。在与大佛的突袭战中更容易获得BREAK点数。虽然抗性提升后不再保证即死效果必定触发，但在攻击失败后的下一次特殊攻击中必定触发。</w:t>
      </w:r>
    </w:p>
    <w:p w14:paraId="7CD3E471">
      <w:r xmlns:w="http://schemas.openxmlformats.org/wordprocessingml/2006/main">
        <w:t xml:space="preserve">[67] 为了最大程度发挥他们的独特能力，尽量安排他们的出场顺序，让他们尽可能地位于前排。如果后排已有三名角色，此时出场远程角色，则后出场的角色会被安排到前排。此外，如果你拥有活动道具“一击必杀剑（魔雾之剑）”，也可以保证角色位于前排。</w:t>
      </w:r>
    </w:p>
    <w:p w14:paraId="046B19B1">
      <w:r xmlns:w="http://schemas.openxmlformats.org/wordprocessingml/2006/main">
        <w:t xml:space="preserve">[68] 内容适用性简易评估 †</w:t>
      </w:r>
    </w:p>
    <w:p w14:paraId="11F08317">
      <w:r xmlns:w="http://schemas.openxmlformats.org/wordprocessingml/2006/main">
        <w:t xml:space="preserve">[69] 合适的内容、推荐的装备示例、角色发展目标等。</w:t>
      </w:r>
    </w:p>
    <w:p w14:paraId="5F9B38A6">
      <w:r xmlns:w="http://schemas.openxmlformats.org/wordprocessingml/2006/main">
        <w:t xml:space="preserve">[70] 兼容内容</w:t>
      </w:r>
    </w:p>
    <w:p w14:paraId="368516F1">
      <w:r xmlns:w="http://schemas.openxmlformats.org/wordprocessingml/2006/main">
        <w:t xml:space="preserve">[71] 能力倾向</w:t>
      </w:r>
    </w:p>
    <w:p w14:paraId="5BFAC117">
      <w:r xmlns:w="http://schemas.openxmlformats.org/wordprocessingml/2006/main">
        <w:t xml:space="preserve">[72] 简短评论</w:t>
      </w:r>
    </w:p>
    <w:p w14:paraId="5EFC8716">
      <w:r xmlns:w="http://schemas.openxmlformats.org/wordprocessingml/2006/main">
        <w:t xml:space="preserve">[73] 主线任务 事件任务</w:t>
      </w:r>
    </w:p>
    <w:p w14:paraId="01C6A44B">
      <w:r xmlns:w="http://schemas.openxmlformats.org/wordprocessingml/2006/main">
        <w:t xml:space="preserve">[74] 可以毫无问题地执行</w:t>
      </w:r>
    </w:p>
    <w:p w14:paraId="00E07DCA">
      <w:r xmlns:w="http://schemas.openxmlformats.org/wordprocessingml/2006/main">
        <w:t xml:space="preserve">[75] 突袭战</w:t>
      </w:r>
    </w:p>
    <w:p w14:paraId="5BDD8A38">
      <w:r xmlns:w="http://schemas.openxmlformats.org/wordprocessingml/2006/main">
        <w:t xml:space="preserve">[76] 范围性特殊攻击不适用。</w:t>
      </w:r>
    </w:p>
    <w:p w14:paraId="23244B28">
      <w:r xmlns:w="http://schemas.openxmlformats.org/wordprocessingml/2006/main">
        <w:t xml:space="preserve">[77] 湮灭</w:t>
      </w:r>
    </w:p>
    <w:p w14:paraId="67D4FD02">
      <w:r xmlns:w="http://schemas.openxmlformats.org/wordprocessingml/2006/main">
        <w:t xml:space="preserve">[78] 威力强大的范围特殊攻击，可提升速度并增加特殊槽，使其适用于歼灭战（装备示例见下文）。</w:t>
      </w:r>
    </w:p>
    <w:p w14:paraId="16A479A4">
      <w:r xmlns:w="http://schemas.openxmlformats.org/wordprocessingml/2006/main">
        <w:t xml:space="preserve">[79] B宇宙</w:t>
      </w:r>
    </w:p>
    <w:p w14:paraId="49FCB04E">
      <w:r xmlns:w="http://schemas.openxmlformats.org/wordprocessingml/2006/main">
        <w:t xml:space="preserve">[80] 特殊攻击发动迅速，可对多个首领造成可观的伤害。</w:t>
      </w:r>
    </w:p>
    <w:p w14:paraId="140ED7EE">
      <w:r xmlns:w="http://schemas.openxmlformats.org/wordprocessingml/2006/main">
        <w:t xml:space="preserve">[81] 能力评价指标</w:t>
      </w:r>
    </w:p>
    <w:p w14:paraId="49340602">
      <w:r xmlns:w="http://schemas.openxmlformats.org/wordprocessingml/2006/main">
        <w:t xml:space="preserve">[82] ◎：优秀内容。最有可能发挥出色。○：合适内容。有较高发挥潜力。△：一般。需要一些技巧才能发挥良好，但选择理由不多。×：不合适内容。由于与内容规则、游戏系统、难度等级等不兼容，难以发挥出色。*2014年3月更新</w:t>
      </w:r>
    </w:p>
    <w:p w14:paraId="3022E483">
      <w:r xmlns:w="http://schemas.openxmlformats.org/wordprocessingml/2006/main">
        <w:t xml:space="preserve">[83] 湮灭</w:t>
      </w:r>
    </w:p>
    <w:p w14:paraId="1CA241DB">
      <w:r xmlns:w="http://schemas.openxmlformats.org/wordprocessingml/2006/main">
        <w:t xml:space="preserve">[84] 推荐设备示例</w:t>
      </w:r>
    </w:p>
    <w:p w14:paraId="0D3221BA">
      <w:r xmlns:w="http://schemas.openxmlformats.org/wordprocessingml/2006/main">
        <w:t xml:space="preserve">[85] 主要设备</w:t>
      </w:r>
    </w:p>
    <w:p w14:paraId="362D79A0">
      <w:r xmlns:w="http://schemas.openxmlformats.org/wordprocessingml/2006/main">
        <w:t xml:space="preserve">[86] 子设备</w:t>
      </w:r>
    </w:p>
    <w:p w14:paraId="2BF4F597">
      <w:r xmlns:w="http://schemas.openxmlformats.org/wordprocessingml/2006/main">
        <w:t xml:space="preserve">[87] 一件令人愉悦的物品</w:t>
      </w:r>
    </w:p>
    <w:p w14:paraId="1B3EDFF1">
      <w:r xmlns:w="http://schemas.openxmlformats.org/wordprocessingml/2006/main">
        <w:t xml:space="preserve">[88] 发展目标</w:t>
      </w:r>
    </w:p>
    <w:p w14:paraId="0A46B966">
      <w:r xmlns:w="http://schemas.openxmlformats.org/wordprocessingml/2006/main">
        <w:t xml:space="preserve">[89] 突破极限</w:t>
      </w:r>
    </w:p>
    <w:p w14:paraId="14FB10A8">
      <w:r xmlns:w="http://schemas.openxmlformats.org/wordprocessingml/2006/main">
        <w:t xml:space="preserve">[90] 致命觉醒</w:t>
      </w:r>
    </w:p>
    <w:p w14:paraId="2B146223">
      <w:r xmlns:w="http://schemas.openxmlformats.org/wordprocessingml/2006/main">
        <w:t xml:space="preserve">[91] 独特的觉醒</w:t>
      </w:r>
    </w:p>
    <w:p w14:paraId="1DEDD4E1">
      <w:r xmlns:w="http://schemas.openxmlformats.org/wordprocessingml/2006/main">
        <w:t xml:space="preserve">[92] 行动速度</w:t>
      </w:r>
    </w:p>
    <w:p w14:paraId="2A2D706A">
      <w:r xmlns:w="http://schemas.openxmlformats.org/wordprocessingml/2006/main">
        <w:t xml:space="preserve">[93] 特别收费</w:t>
      </w:r>
    </w:p>
    <w:p w14:paraId="5440B060">
      <w:r xmlns:w="http://schemas.openxmlformats.org/wordprocessingml/2006/main">
        <w:t xml:space="preserve">[94] 其他</w:t>
      </w:r>
    </w:p>
    <w:p w14:paraId="4246DE19">
      <w:r xmlns:w="http://schemas.openxmlformats.org/wordprocessingml/2006/main">
        <w:t xml:space="preserve">[95] 培训费用</w:t>
      </w:r>
    </w:p>
    <w:p w14:paraId="52D09990">
      <w:r xmlns:w="http://schemas.openxmlformats.org/wordprocessingml/2006/main">
        <w:t xml:space="preserve">[96] 3.1 秒 9 次</w:t>
      </w:r>
    </w:p>
    <w:p w14:paraId="13381435">
      <w:r xmlns:w="http://schemas.openxmlformats.org/wordprocessingml/2006/main">
        <w:t xml:space="preserve">[97] 14.9% 8次</w:t>
      </w:r>
    </w:p>
    <w:p w14:paraId="3AE143A1">
      <w:r xmlns:w="http://schemas.openxmlformats.org/wordprocessingml/2006/main">
        <w:t xml:space="preserve">[98] 备注</w:t>
      </w:r>
    </w:p>
    <w:p w14:paraId="28C5CBBB">
      <w:r xmlns:w="http://schemas.openxmlformats.org/wordprocessingml/2006/main">
        <w:t xml:space="preserve">[99] 如果你无法准备一个能用普通攻击瞬间击杀弱小敌人的增益效果，那么这样做就没有必要。如果体力不足，可以切换到其他技能。根据敌人的类型切换技能。</w:t>
      </w:r>
    </w:p>
    <w:p w14:paraId="462AC7FE">
      <w:r xmlns:w="http://schemas.openxmlformats.org/wordprocessingml/2006/main">
        <w:t xml:space="preserve">[100] *2016年4月更新</w:t>
      </w:r>
    </w:p>
    <w:p w14:paraId="564621CB">
      <w:r xmlns:w="http://schemas.openxmlformats.org/wordprocessingml/2006/main">
        <w:t xml:space="preserve">[101] 备选版本 †</w:t>
      </w:r>
    </w:p>
    <w:p w14:paraId="52E8D694">
      <w:r xmlns:w="http://schemas.openxmlformats.org/wordprocessingml/2006/main">
        <w:t xml:space="preserve">[102] 忍遥</w:t>
      </w:r>
    </w:p>
    <w:p w14:paraId="5A061AD3">
      <w:r xmlns:w="http://schemas.openxmlformats.org/wordprocessingml/2006/main">
        <w:t xml:space="preserve">[103] 圣哉遥</w:t>
      </w:r>
    </w:p>
    <w:p w14:paraId="1351C5D9">
      <w:r xmlns:w="http://schemas.openxmlformats.org/wordprocessingml/2006/main">
        <w:t xml:space="preserve">[104] 情人节遥</w:t>
      </w:r>
    </w:p>
    <w:p w14:paraId="474748C2">
      <w:r xmlns:w="http://schemas.openxmlformats.org/wordprocessingml/2006/main">
        <w:t xml:space="preserve">[105] 超能力闪光忍者遥</w:t>
      </w:r>
    </w:p>
    <w:p w14:paraId="4380E58D">
      <w:r xmlns:w="http://schemas.openxmlformats.org/wordprocessingml/2006/main">
        <w:t xml:space="preserve">[106] 仲夏夜之遥</w:t>
      </w:r>
    </w:p>
    <w:p w14:paraId="0A73D11B">
      <w:r xmlns:w="http://schemas.openxmlformats.org/wordprocessingml/2006/main">
        <w:t xml:space="preserve">[107] 运动会上的遥</w:t>
      </w:r>
    </w:p>
    <w:p w14:paraId="1DF91BF1">
      <w:r xmlns:w="http://schemas.openxmlformats.org/wordprocessingml/2006/main">
        <w:t xml:space="preserve">[108] 传说中的遥</w:t>
      </w:r>
    </w:p>
    <w:p w14:paraId="7AEAB3EC">
      <w:r xmlns:w="http://schemas.openxmlformats.org/wordprocessingml/2006/main">
        <w:t xml:space="preserve">[109] 琐事 †</w:t>
      </w:r>
    </w:p>
    <w:p w14:paraId="77E080D7">
      <w:r xmlns:w="http://schemas.openxmlformats.org/wordprocessingml/2006/main">
        <w:t xml:space="preserve">[110] 官方推特账号简介 †</w:t>
      </w:r>
    </w:p>
    <w:p w14:paraId="6C8DA1C1">
      <w:r xmlns:w="http://schemas.openxmlformats.org/wordprocessingml/2006/main">
        <w:t xml:space="preserve">[111] 人物介绍</w:t>
      </w:r>
    </w:p>
    <w:p w14:paraId="2AC86372">
      <w:r xmlns:w="http://schemas.openxmlformats.org/wordprocessingml/2006/main">
        <w:t xml:space="preserve">[112] 评论表 †</w:t>
      </w:r>
    </w:p>
    <w:p w14:paraId="23B4E691">
      <w:r xmlns:w="http://schemas.openxmlformats.org/wordprocessingml/2006/main">
        <w:t xml:space="preserve">[113] 点击打开历史日志列表</w:t>
      </w:r>
    </w:p>
    <w:p w14:paraId="0D0A7BDA">
      <w:r xmlns:w="http://schemas.openxmlformats.org/wordprocessingml/2006/main">
        <w:t xml:space="preserve">[114] 末尾的数字越小，日志越旧。</w:t>
      </w:r>
    </w:p>
    <w:p w14:paraId="3A5CB389">
      <w:r xmlns:w="http://schemas.openxmlformats.org/wordprocessingml/2006/main">
        <w:t xml:space="preserve">[115] “评论/运动会上的遥/”没有子页面。</w:t>
      </w:r>
    </w:p>
    <w:p w14:paraId="218FF96B">
      <w:r xmlns:w="http://schemas.openxmlformats.org/wordprocessingml/2006/main">
        <w:t xml:space="preserve">[116] 我想看到这个特殊招式给洛夫迪尔小姐——[rit9IBJ4gN.] 2025-03-05 (周三) 18:56:48</w:t>
      </w:r>
    </w:p>
    <w:p w14:paraId="5774DCFE">
      <w:r xmlns:w="http://schemas.openxmlformats.org/wordprocessingml/2006/main">
        <w:t xml:space="preserve">[117] 即死攻击真的很强，不是吗？ -- [/7hqzNhvS7I] 2025-03-05 (周三) 21:17:00</w:t>
      </w:r>
    </w:p>
    <w:p w14:paraId="7451005B">
      <w:r xmlns:w="http://schemas.openxmlformats.org/wordprocessingml/2006/main">
        <w:t xml:space="preserve">[118] 我觉得意思是他们用花苞是因为他们比较弱。认真打副本的玩家不会把花苞用在强力角色上，因为他们更注重觉醒点数。——[k9MRMcdqcEg] 2025-03-08 (周六) 10:42:13</w:t>
      </w:r>
    </w:p>
    <w:p w14:paraId="1BCFBBAD">
      <w:r xmlns:w="http://schemas.openxmlformats.org/wordprocessingml/2006/main">
        <w:t xml:space="preserve">[119] 我明白了，我没有余力去获取不用的字符，所以之前没想到这一点——[p6vFFa0lic.] 2025-03-10 (周一) 22:31:03</w:t>
      </w:r>
    </w:p>
    <w:p w14:paraId="5BDDDEE6">
      <w:r xmlns:w="http://schemas.openxmlformats.org/wordprocessingml/2006/main">
        <w:t xml:space="preserve">[120] SD版胸袋的造型太明显了，感觉很不自然，真希望他们能忠实地还原站立时的插图。——[LOaL4OS.BK.] 2025-03-05 (周三) 21:02:32</w:t>
      </w:r>
    </w:p>
    <w:p w14:paraId="709EF2E8">
      <w:r xmlns:w="http://schemas.openxmlformats.org/wordprocessingml/2006/main">
        <w:t xml:space="preserve">[121] 我在B宇宙里被打得很惨，我的必杀技火力超强……是远程攻击吗？我明白了…… -- [XPbY3lPcj.A] 2025-03-05 (周三) 21:15:06</w:t>
      </w:r>
    </w:p>
    <w:p w14:paraId="30C19A45">
      <w:r xmlns:w="http://schemas.openxmlformats.org/wordprocessingml/2006/main">
        <w:t xml:space="preserve">[122] 或许你可以装备招财猫，快速积攒能量槽……？不过可能还需要一个单独的治疗者。在单怪副本中可能效果不佳，因为攻击频率太低。——[zkv2.dXg.WE] 2025-03-05 (周三) 21:43:50</w:t>
      </w:r>
    </w:p>
    <w:p w14:paraId="7C4C1A51">
      <w:r xmlns:w="http://schemas.openxmlformats.org/wordprocessingml/2006/main">
        <w:t xml:space="preserve">[123] 哦，我只看到了使用省时票时会被抓的那部分！难怪我没看到，谢谢！ -- [x3i9oNqPJw.] 2025-03-06 (周四) 20:36:40</w:t>
      </w:r>
    </w:p>
    <w:p w14:paraId="2CF5B4F8">
      <w:r xmlns:w="http://schemas.openxmlformats.org/wordprocessingml/2006/main">
        <w:t xml:space="preserve">[124] 鹿木市没有规则 -- [3/H07GNK6aI] 2025-03-15 (周六) 09:32:50</w:t>
      </w:r>
    </w:p>
    <w:p w14:paraId="277F6F9B">
      <w:r xmlns:w="http://schemas.openxmlformats.org/wordprocessingml/2006/main">
        <w:t xml:space="preserve">[125] 即使好感度超过100，主屏幕上的裸体场景仍然无法解锁，这是bug还是游戏设定？我只有一颗星，还需要提升好感度吗？ -- [xqALhtN8OwQ] 2025-04-27 (周日) 21:30:16</w:t>
      </w:r>
    </w:p>
    <w:p w14:paraId="1C12AC07">
      <w:r xmlns:w="http://schemas.openxmlformats.org/wordprocessingml/2006/main">
        <w:t xml:space="preserve">[126] 即时死亡率肯定已经从20%增加到10倍了——[kGPp72HFw0Q] 2025-05-06 (周二) 08:18:49</w:t>
      </w:r>
    </w:p>
    <w:p w14:paraId="0F092CE0">
      <w:r xmlns:w="http://schemas.openxmlformats.org/wordprocessingml/2006/main">
        <w:t xml:space="preserve">[127] ←使用棋盘前请务必阅读规则。</w:t>
      </w:r>
    </w:p>
    <w:p w14:paraId="75F56FB8">
      <w:r xmlns:w="http://schemas.openxmlformats.org/wordprocessingml/2006/main">
        <w:t xml:space="preserve">[128] 关于规则 †</w:t>
      </w:r>
    </w:p>
    <w:p w14:paraId="57C48187">
      <w:r xmlns:w="http://schemas.openxmlformats.org/wordprocessingml/2006/main">
        <w:t xml:space="preserve">[129] 请不要抱怨或批评页面编辑者。如果您对其他人的编辑有意见，请通过“提供替代方案”或“自行编辑”的方式进行建设性沟通。</w:t>
      </w:r>
    </w:p>
    <w:p w14:paraId="13574767">
      <w:r xmlns:w="http://schemas.openxmlformats.org/wordprocessingml/2006/main">
        <w:t xml:space="preserve">[130] 不要发布个人网站或其他禁止未经授权链接的网站的网址。</w:t>
      </w:r>
    </w:p>
    <w:p w14:paraId="370018FF">
      <w:r xmlns:w="http://schemas.openxmlformats.org/wordprocessingml/2006/main">
        <w:t xml:space="preserve">[131] 关于违反规则的帖子 †</w:t>
      </w:r>
    </w:p>
    <w:p w14:paraId="226ABFE0">
      <w:r xmlns:w="http://schemas.openxmlformats.org/wordprocessingml/2006/main">
        <w:t xml:space="preserve">[132] 禁止发布以下类型的帖子，因为它们容易造成干扰。</w:t>
      </w:r>
    </w:p>
    <w:p w14:paraId="7A9ED708">
      <w:r xmlns:w="http://schemas.openxmlformats.org/wordprocessingml/2006/main">
        <w:t xml:space="preserve">[133]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DBB2A91">
      <w:r xmlns:w="http://schemas.openxmlformats.org/wordprocessingml/2006/main">
        <w:t xml:space="preserve">[134] 其他包括使用此维基的人、官方管理员、艺术家、配音演员、现实生活中的个人以及 Twitter 用户等团体。</w:t>
      </w:r>
    </w:p>
    <w:p w14:paraId="6F8C13DB">
      <w:r xmlns:w="http://schemas.openxmlformats.org/wordprocessingml/2006/main">
        <w:t xml:space="preserve">[135] 关于向管理层提交的帖子，我们容忍可以解释为用户反馈的评论，例如“我希望他们改进这一点”、“我希望他们尽快修复错误”和“维护时间太长了”，但我们不容忍使用辱骂性语言贬低管理层。</w:t>
      </w:r>
    </w:p>
    <w:p w14:paraId="6DE0BD1C">
      <w:r xmlns:w="http://schemas.openxmlformats.org/wordprocessingml/2006/main">
        <w:t xml:space="preserve">[136] 将讨论和意见交流视为“诽谤或对抗他人”是错误的。然而，在讨论或意见交流中使用辱骂性语言、贬低他人、挑衅他人或在缺乏明确证据的情况下发表言论，都是违法行为。说话时务必注意自己的言辞。</w:t>
      </w:r>
    </w:p>
    <w:p w14:paraId="5ACFB535">
      <w:r xmlns:w="http://schemas.openxmlformats.org/wordprocessingml/2006/main">
        <w:t xml:space="preserve">[137] 攻击性评论包括使用“做这个”或“做那个”等强硬命令、“使用粗俗语言”、“采取居高临下的态度”或“挑衅”。</w:t>
      </w:r>
    </w:p>
    <w:p w14:paraId="228BB9D3">
      <w:r xmlns:w="http://schemas.openxmlformats.org/wordprocessingml/2006/main">
        <w:t xml:space="preserve">[138] 禁止发布冒犯现有玩家的帖子，例如“还有人玩这个游戏吗？”或“这游戏已经凉了”。这并不意味着您完全不能发表任何负面言论，而是指那些超出单纯负面评价范围，构成诽谤或诋毁的帖子将被禁止发布。</w:t>
      </w:r>
    </w:p>
    <w:p w14:paraId="5B62F947">
      <w:r xmlns:w="http://schemas.openxmlformats.org/wordprocessingml/2006/main">
        <w:t xml:space="preserve">[139] 公开羞辱他人，包括泄露他人的游戏内名称或UID</w:t>
      </w:r>
    </w:p>
    <w:p w14:paraId="70E6B67C">
      <w:r xmlns:w="http://schemas.openxmlformats.org/wordprocessingml/2006/main">
        <w:t xml:space="preserve">[140] 但是，分享有助于游戏攻略的信息和视频是允许的。</w:t>
      </w:r>
    </w:p>
    <w:p w14:paraId="3A31F08A">
      <w:r xmlns:w="http://schemas.openxmlformats.org/wordprocessingml/2006/main">
        <w:t xml:space="preserve">[141] 参考其他应用程序</w:t>
      </w:r>
    </w:p>
    <w:p w14:paraId="34342857">
      <w:r xmlns:w="http://schemas.openxmlformats.org/wordprocessingml/2006/main">
        <w:t xml:space="preserve">[142] 在多个论坛上多次发帖</w:t>
      </w:r>
    </w:p>
    <w:p w14:paraId="0CA07265">
      <w:r xmlns:w="http://schemas.openxmlformats.org/wordprocessingml/2006/main">
        <w:t xml:space="preserve">[143] 由一串无意义字符组成的文字</w:t>
      </w:r>
    </w:p>
    <w:p w14:paraId="0C300F40">
      <w:r xmlns:w="http://schemas.openxmlformats.org/wordprocessingml/2006/main">
        <w:t xml:space="preserve">[144] 关于作弊和利用漏洞的帖子</w:t>
      </w:r>
    </w:p>
    <w:p w14:paraId="5B28939B">
      <w:r xmlns:w="http://schemas.openxmlformats.org/wordprocessingml/2006/main">
        <w:t xml:space="preserve">[145] 最好的办法是忽略违反规则的帖子。上钩或反驳只会让事情变得更糟。</w:t>
      </w:r>
    </w:p>
    <w:p w14:paraId="2A79BBAC">
      <w:r xmlns:w="http://schemas.openxmlformats.org/wordprocessingml/2006/main">
        <w:t xml:space="preserve">[146] *在上述规则中，“诽谤”指的是在没有客观证据的情况下诋毁和贬低他人。将所有批评性文章都归为“诽谤”是不正确的，所以请务必谨慎。</w:t>
      </w:r>
    </w:p>
    <w:p w14:paraId="2FF70F18">
      <w:r xmlns:w="http://schemas.openxmlformats.org/wordprocessingml/2006/main">
        <w:t xml:space="preserve">[147] 关于修改和删除发帖日志 †</w:t>
      </w:r>
    </w:p>
    <w:p w14:paraId="2AC6A1BC">
      <w:r xmlns:w="http://schemas.openxmlformats.org/wordprocessingml/2006/main">
        <w:t xml:space="preserve">[148] 但是，允许更正印刷错误、遗漏和字体颜色。（他人出于善意所做的更正也允许。）</w:t>
      </w:r>
    </w:p>
    <w:p w14:paraId="66B8981F">
      <w:r xmlns:w="http://schemas.openxmlformats.org/wordprocessingml/2006/main">
        <w:t xml:space="preserve">[149] 作为例外情况，您可以删除自己的帖子，但事后必须向管理员报告。此外，删除时，请将整个评论替换为以下文本，而不是完全删除：&amp;color(#ff0000){''发帖人已删除''};</w:t>
      </w:r>
    </w:p>
    <w:p w14:paraId="5064669C">
      <w:r xmlns:w="http://schemas.openxmlformats.org/wordprocessingml/2006/main">
        <w:t xml:space="preserve">[150] 关于评论违反规则的帖子 †</w:t>
      </w:r>
    </w:p>
    <w:p w14:paraId="378A2FC8">
      <w:r xmlns:w="http://schemas.openxmlformats.org/wordprocessingml/2006/main">
        <w:t xml:space="preserve">[151] 您可以自行注释掉上述任何违反规则的评论，无需管理员许可。但是，注释掉评论后，请务必在“违规举报公告板”上进行举报。举报时请使用“违规举报公告板”上的模板。</w:t>
      </w:r>
    </w:p>
    <w:p w14:paraId="730B4E70">
      <w:r xmlns:w="http://schemas.openxmlformats.org/wordprocessingml/2006/main">
        <w:t xml:space="preserve">[152] 未经 CO 举报公告板举报而被删除的帖子将被恢复，而删除帖子的人将受到处罚。</w:t>
      </w:r>
    </w:p>
    <w:p w14:paraId="24382AB6">
      <w:r xmlns:w="http://schemas.openxmlformats.org/wordprocessingml/2006/main">
        <w:t xml:space="preserve">[153] 如果您反复向 CO 举报公告板举报不违反规则的帖子，我们将认为您是自私的，并将对您实施发帖和编辑限制。</w:t>
      </w:r>
    </w:p>
    <w:p w14:paraId="6F072E5A">
      <w:r xmlns:w="http://schemas.openxmlformats.org/wordprocessingml/2006/main">
        <w:t xml:space="preserve">[154] 管理员可酌情恢复 CO 报告公告板上不违反规则的报告。</w:t>
      </w:r>
    </w:p>
    <w:p w14:paraId="27843747">
      <w:r xmlns:w="http://schemas.openxmlformats.org/wordprocessingml/2006/main">
        <w:t xml:space="preserve">[155] 我们再次要求您不要评论那些并未违反规则的评论。（例如，诸如“虽然不违反规则，但显然是在钓鱼”、“恶作剧”或“评论整个帖子”之类的主观判断。）</w:t>
      </w:r>
    </w:p>
    <w:p w14:paraId="285B1E6B">
      <w:r xmlns:w="http://schemas.openxmlformats.org/wordprocessingml/2006/main">
        <w:t xml:space="preserve">[156] 关于不违反规则但“冒犯性”的帖子 †</w:t>
      </w:r>
    </w:p>
    <w:p w14:paraId="0D206285">
      <w:r xmlns:w="http://schemas.openxmlformats.org/wordprocessingml/2006/main">
        <w:t xml:space="preserve">[157] 即使帖子内容具有冒犯性，除非违反版规，否则不会被删除。由于每个人对冒犯性的接受程度不同，请使用 NGID 功能隐藏评论，而不是争论或恶意挑衅。</w:t>
      </w:r>
    </w:p>
    <w:p w14:paraId="0828526C">
      <w:r xmlns:w="http://schemas.openxmlformats.org/wordprocessingml/2006/main">
        <w:t xml:space="preserve">[158] 挑衅难道不是一种违规行为吗？†</w:t>
      </w:r>
    </w:p>
    <w:p w14:paraId="278FFB9D">
      <w:r xmlns:w="http://schemas.openxmlformats.org/wordprocessingml/2006/main">
        <w:t xml:space="preserve">[159] 每个人对煽动性言论的评判标准都不尽相同，因此我们不认为这是违规行为。如果您认为某条评论具有煽动性，请使用 NGID 功能将其隐藏。</w:t>
      </w:r>
    </w:p>
    <w:p w14:paraId="0DE7A621">
      <w:r xmlns:w="http://schemas.openxmlformats.org/wordprocessingml/2006/main">
        <w:t xml:space="preserve">[160] 抱怨难道不算违法吗？†</w:t>
      </w:r>
    </w:p>
    <w:p w14:paraId="440F4DAC">
      <w:r xmlns:w="http://schemas.openxmlformats.org/wordprocessingml/2006/main">
        <w:t xml:space="preserve">[161] 一般而言，抱怨本身并不构成违规。但是，针对本作品的负面宣传、诽谤、辱骂性语言以及超出抱怨范围的对抗性言论均构成违规。如果您认为抱怨内容冒犯了您，请使用 NGID 功能隐藏相关评论。</w:t>
      </w:r>
    </w:p>
    <w:p w14:paraId="242B0092">
      <w:r xmlns:w="http://schemas.openxmlformats.org/wordprocessingml/2006/main">
        <w:t xml:space="preserve">[162] 如果您不确定某个帖子是否违反规则，该怎么办？ †</w:t>
      </w:r>
    </w:p>
    <w:p w14:paraId="7F73FEE5">
      <w:r xmlns:w="http://schemas.openxmlformats.org/wordprocessingml/2006/main">
        <w:t xml:space="preserve">[163] 有些帖子内容含糊不清，难以判断是否违规。评论删除这类含糊不清的帖子可能会导致问题，所以请不要评论删除，而是使用 NGID 功能将评论隐藏起来。</w:t>
      </w:r>
    </w:p>
    <w:p w14:paraId="57208CBB">
      <w:r xmlns:w="http://schemas.openxmlformats.org/wordprocessingml/2006/main">
        <w:t xml:space="preserve">[164] 对屡犯者的处罚 †</w:t>
      </w:r>
    </w:p>
    <w:p w14:paraId="6DDAD4E6">
      <w:r xmlns:w="http://schemas.openxmlformats.org/wordprocessingml/2006/main">
        <w:t xml:space="preserve">[165] 屡次违反规则或发布特别恶意的帖子，管理员可酌情予以处罚，例如“禁止访问”或“限制发帖”。</w:t>
      </w:r>
    </w:p>
    <w:p w14:paraId="2249ABBC">
      <w:r xmlns:w="http://schemas.openxmlformats.org/wordprocessingml/2006/main">
        <w:t xml:space="preserve">[166] 如果您对进一步改进有任何建议，请通过 Wiki 管理公告板与我们联系。</w:t>
      </w:r>
    </w:p>
    <w:p w14:paraId="27963848"/>
    <w:p w14:paraId="4D725574">
      <w:r xmlns:w="http://schemas.openxmlformats.org/wordprocessingml/2006/main">
        <w:rPr>
          <w:b/>
        </w:rPr>
        <w:t xml:space="preserve">A154</w:t>
      </w:r>
    </w:p>
    <w:p w14:paraId="6532D906">
      <w:r xmlns:w="http://schemas.openxmlformats.org/wordprocessingml/2006/main">
        <w:t xml:space="preserve">[0] 索引：所有角色 | SSR 角色 | SR 角色 | R 角色</w:t>
      </w:r>
    </w:p>
    <w:p w14:paraId="23DCECA0">
      <w:r xmlns:w="http://schemas.openxmlformats.org/wordprocessingml/2006/main">
        <w:t xml:space="preserve">[1] 基本信息</w:t>
      </w:r>
    </w:p>
    <w:p w14:paraId="1B837702">
      <w:r xmlns:w="http://schemas.openxmlformats.org/wordprocessingml/2006/main">
        <w:t xml:space="preserve">[2] 替代版本</w:t>
      </w:r>
    </w:p>
    <w:p w14:paraId="061E5AE0">
      <w:r xmlns:w="http://schemas.openxmlformats.org/wordprocessingml/2006/main">
        <w:t xml:space="preserve">[3] 琐事</w:t>
      </w:r>
    </w:p>
    <w:p w14:paraId="1AE8B669">
      <w:r xmlns:w="http://schemas.openxmlformats.org/wordprocessingml/2006/main">
        <w:t xml:space="preserve">[4] 官方推特账号介绍</w:t>
      </w:r>
    </w:p>
    <w:p w14:paraId="4473658A">
      <w:r xmlns:w="http://schemas.openxmlformats.org/wordprocessingml/2006/main">
        <w:t xml:space="preserve">[5] 评论表单</w:t>
      </w:r>
    </w:p>
    <w:p w14:paraId="75720DA2">
      <w:r xmlns:w="http://schemas.openxmlformats.org/wordprocessingml/2006/main">
        <w:t xml:space="preserve">[6] 基本信息 †</w:t>
      </w:r>
    </w:p>
    <w:p w14:paraId="74A8967A">
      <w:r xmlns:w="http://schemas.openxmlformats.org/wordprocessingml/2006/main">
        <w:t xml:space="preserve">[7] 变换图像</w:t>
      </w:r>
    </w:p>
    <w:p w14:paraId="7A8C2325">
      <w:r xmlns:w="http://schemas.openxmlformats.org/wordprocessingml/2006/main">
        <w:t xml:space="preserve">[8] 简介</w:t>
      </w:r>
    </w:p>
    <w:p w14:paraId="1553DDB0">
      <w:r xmlns:w="http://schemas.openxmlformats.org/wordprocessingml/2006/main">
        <w:t xml:space="preserve">[9] 姓名</w:t>
      </w:r>
    </w:p>
    <w:p w14:paraId="4C76B7A1">
      <w:r xmlns:w="http://schemas.openxmlformats.org/wordprocessingml/2006/main">
        <w:t xml:space="preserve">[10] 体育祭的睦香</w:t>
      </w:r>
    </w:p>
    <w:p w14:paraId="71A57E0B">
      <w:r xmlns:w="http://schemas.openxmlformats.org/wordprocessingml/2006/main">
        <w:t xml:space="preserve">[11] 真实姓名</w:t>
      </w:r>
    </w:p>
    <w:p w14:paraId="0D0CBFE9">
      <w:r xmlns:w="http://schemas.openxmlformats.org/wordprocessingml/2006/main">
        <w:t xml:space="preserve">[12] 时冢睦冢</w:t>
      </w:r>
    </w:p>
    <w:p w14:paraId="1E7527AA">
      <w:r xmlns:w="http://schemas.openxmlformats.org/wordprocessingml/2006/main">
        <w:t xml:space="preserve">[13] 稀有度</w:t>
      </w:r>
    </w:p>
    <w:p w14:paraId="3CF66971">
      <w:r xmlns:w="http://schemas.openxmlformats.org/wordprocessingml/2006/main">
        <w:t xml:space="preserve">[14] 普通攻击</w:t>
      </w:r>
    </w:p>
    <w:p w14:paraId="5DE6D5EB">
      <w:r xmlns:w="http://schemas.openxmlformats.org/wordprocessingml/2006/main">
        <w:t xml:space="preserve">[15] 近战攻击（魔法）</w:t>
      </w:r>
    </w:p>
    <w:p w14:paraId="26B394EE">
      <w:r xmlns:w="http://schemas.openxmlformats.org/wordprocessingml/2006/main">
        <w:t xml:space="preserve">[16] 附属派系</w:t>
      </w:r>
    </w:p>
    <w:p w14:paraId="7AE66755">
      <w:r xmlns:w="http://schemas.openxmlformats.org/wordprocessingml/2006/main">
        <w:t xml:space="preserve">[17] 仙人（Soha）</w:t>
      </w:r>
    </w:p>
    <w:p w14:paraId="31017750">
      <w:r xmlns:w="http://schemas.openxmlformats.org/wordprocessingml/2006/main">
        <w:t xml:space="preserve">[18] 特殊属性</w:t>
      </w:r>
    </w:p>
    <w:p w14:paraId="7C3CBDD9">
      <w:r xmlns:w="http://schemas.openxmlformats.org/wordprocessingml/2006/main">
        <w:t xml:space="preserve">[19] 体育节</w:t>
      </w:r>
    </w:p>
    <w:p w14:paraId="165C0613">
      <w:r xmlns:w="http://schemas.openxmlformats.org/wordprocessingml/2006/main">
        <w:t xml:space="preserve">[20] 川岛莉乃</w:t>
      </w:r>
    </w:p>
    <w:p w14:paraId="666E92A9">
      <w:r xmlns:w="http://schemas.openxmlformats.org/wordprocessingml/2006/main">
        <w:t xml:space="preserve">[21] 插图</w:t>
      </w:r>
    </w:p>
    <w:p w14:paraId="0ACFD208">
      <w:r xmlns:w="http://schemas.openxmlformats.org/wordprocessingml/2006/main">
        <w:t xml:space="preserve">[22] 石锤银子</w:t>
      </w:r>
    </w:p>
    <w:p w14:paraId="253DF93E">
      <w:r xmlns:w="http://schemas.openxmlformats.org/wordprocessingml/2006/main">
        <w:t xml:space="preserve">[23] SD字符</w:t>
      </w:r>
    </w:p>
    <w:p w14:paraId="5E0CF28D">
      <w:r xmlns:w="http://schemas.openxmlformats.org/wordprocessingml/2006/main">
        <w:t xml:space="preserve">[24] 风味文字</w:t>
      </w:r>
    </w:p>
    <w:p w14:paraId="79C424E0">
      <w:r xmlns:w="http://schemas.openxmlformats.org/wordprocessingml/2006/main">
        <w:t xml:space="preserve">[25] “即便没有恶魔游荡，也有影子在穿梭。闪光忍者六塚以全新装束登场。”六塚身着他为大节运动会准备的忍者服。这套运动服线条流畅、精致利落，便于行动。他心爱的佩剑源火被收在暗处，但他作为忍者磨练出的忍术和体术无人能及。他心想，如果这套新忍者服也能成为龙环之术的种子，那就太好了。</w:t>
      </w:r>
    </w:p>
    <w:p w14:paraId="45A0A00E">
      <w:r xmlns:w="http://schemas.openxmlformats.org/wordprocessingml/2006/main">
        <w:t xml:space="preserve">[26] 如何获得</w:t>
      </w:r>
    </w:p>
    <w:p w14:paraId="0652E7E1">
      <w:r xmlns:w="http://schemas.openxmlformats.org/wordprocessingml/2006/main">
        <w:t xml:space="preserve">[27] 限时扭蛋</w:t>
      </w:r>
    </w:p>
    <w:p w14:paraId="0E553D7E">
      <w:r xmlns:w="http://schemas.openxmlformats.org/wordprocessingml/2006/main">
        <w:t xml:space="preserve">[28] 基础属性（1星）* 每增加1星+50%，5星时为1星值的3倍</w:t>
      </w:r>
    </w:p>
    <w:p w14:paraId="723392C9">
      <w:r xmlns:w="http://schemas.openxmlformats.org/wordprocessingml/2006/main">
        <w:t xml:space="preserve">[29] 级</w:t>
      </w:r>
    </w:p>
    <w:p w14:paraId="267359C1">
      <w:r xmlns:w="http://schemas.openxmlformats.org/wordprocessingml/2006/main">
        <w:t xml:space="preserve">[30] 耐力</w:t>
      </w:r>
    </w:p>
    <w:p w14:paraId="23FA3414">
      <w:r xmlns:w="http://schemas.openxmlformats.org/wordprocessingml/2006/main">
        <w:t xml:space="preserve">[31] 攻击力</w:t>
      </w:r>
    </w:p>
    <w:p w14:paraId="49353692">
      <w:r xmlns:w="http://schemas.openxmlformats.org/wordprocessingml/2006/main">
        <w:t xml:space="preserve">[32] 防御能力</w:t>
      </w:r>
    </w:p>
    <w:p w14:paraId="7B93840D">
      <w:r xmlns:w="http://schemas.openxmlformats.org/wordprocessingml/2006/main">
        <w:t xml:space="preserve">[33] 魔力</w:t>
      </w:r>
    </w:p>
    <w:p w14:paraId="5A1C61F9">
      <w:r xmlns:w="http://schemas.openxmlformats.org/wordprocessingml/2006/main">
        <w:t xml:space="preserve">[34] 魔法抗性</w:t>
      </w:r>
    </w:p>
    <w:p w14:paraId="63E2A080">
      <w:r xmlns:w="http://schemas.openxmlformats.org/wordprocessingml/2006/main">
        <w:t xml:space="preserve">[35] 详细状态</w:t>
      </w:r>
    </w:p>
    <w:p w14:paraId="507915D8">
      <w:r xmlns:w="http://schemas.openxmlformats.org/wordprocessingml/2006/main">
        <w:t xml:space="preserve">[36] 准确性</w:t>
      </w:r>
    </w:p>
    <w:p w14:paraId="29EE6690">
      <w:r xmlns:w="http://schemas.openxmlformats.org/wordprocessingml/2006/main">
        <w:t xml:space="preserve">[37] 回避能力</w:t>
      </w:r>
    </w:p>
    <w:p w14:paraId="484A813D">
      <w:r xmlns:w="http://schemas.openxmlformats.org/wordprocessingml/2006/main">
        <w:t xml:space="preserve">[38] 连续命中率</w:t>
      </w:r>
    </w:p>
    <w:p w14:paraId="7CEB1521">
      <w:r xmlns:w="http://schemas.openxmlformats.org/wordprocessingml/2006/main">
        <w:t xml:space="preserve">[39] 反击率</w:t>
      </w:r>
    </w:p>
    <w:p w14:paraId="565D3C7B">
      <w:r xmlns:w="http://schemas.openxmlformats.org/wordprocessingml/2006/main">
        <w:t xml:space="preserve">[40] 眩晕激活率</w:t>
      </w:r>
    </w:p>
    <w:p w14:paraId="6DCF07ED">
      <w:r xmlns:w="http://schemas.openxmlformats.org/wordprocessingml/2006/main">
        <w:t xml:space="preserve">[41] 抗眩晕能力</w:t>
      </w:r>
    </w:p>
    <w:p w14:paraId="4F69E489">
      <w:r xmlns:w="http://schemas.openxmlformats.org/wordprocessingml/2006/main">
        <w:t xml:space="preserve">[42] 移动速度</w:t>
      </w:r>
    </w:p>
    <w:p w14:paraId="55694570">
      <w:r xmlns:w="http://schemas.openxmlformats.org/wordprocessingml/2006/main">
        <w:t xml:space="preserve">[43] 部署速度</w:t>
      </w:r>
    </w:p>
    <w:p w14:paraId="725E73AD">
      <w:r xmlns:w="http://schemas.openxmlformats.org/wordprocessingml/2006/main">
        <w:t xml:space="preserve">[44] 行动速度</w:t>
      </w:r>
    </w:p>
    <w:p w14:paraId="603F9065">
      <w:r xmlns:w="http://schemas.openxmlformats.org/wordprocessingml/2006/main">
        <w:t xml:space="preserve">[45] 致命的装药量</w:t>
      </w:r>
    </w:p>
    <w:p w14:paraId="54F37C6D">
      <w:r xmlns:w="http://schemas.openxmlformats.org/wordprocessingml/2006/main">
        <w:t xml:space="preserve">[46] 特殊招式</w:t>
      </w:r>
    </w:p>
    <w:p w14:paraId="02402848">
      <w:r xmlns:w="http://schemas.openxmlformats.org/wordprocessingml/2006/main">
        <w:t xml:space="preserve">[47] 姓名</w:t>
      </w:r>
    </w:p>
    <w:p w14:paraId="0141533F">
      <w:r xmlns:w="http://schemas.openxmlformats.org/wordprocessingml/2006/main">
        <w:t xml:space="preserve">[48] 效果</w:t>
      </w:r>
    </w:p>
    <w:p w14:paraId="38D074AC">
      <w:r xmlns:w="http://schemas.openxmlformats.org/wordprocessingml/2006/main">
        <w:t xml:space="preserve">[49] 暗影释放：沼泽落</w:t>
      </w:r>
    </w:p>
    <w:p w14:paraId="6A38E088">
      <w:r xmlns:w="http://schemas.openxmlformats.org/wordprocessingml/2006/main">
        <w:t xml:space="preserve">[50] 对所有敌人造成双倍魔法伤害。眩晕效果+50%。束缚效果+30%。封印“防御”状态20秒。</w:t>
      </w:r>
    </w:p>
    <w:p w14:paraId="7E711743">
      <w:r xmlns:w="http://schemas.openxmlformats.org/wordprocessingml/2006/main">
        <w:t xml:space="preserve">[51] 暗影释放：沼泽缝合落+</w:t>
      </w:r>
    </w:p>
    <w:p w14:paraId="512A3F55">
      <w:r xmlns:w="http://schemas.openxmlformats.org/wordprocessingml/2006/main">
        <w:t xml:space="preserve">[52] 对所有敌人造成4倍魔法伤害。眩晕效果+50%，束缚效果+50%，封印“守护封印”20秒。每次使用特殊技能时，你的速度提升5%（最高50%）。</w:t>
      </w:r>
    </w:p>
    <w:p w14:paraId="68E06DE7">
      <w:r xmlns:w="http://schemas.openxmlformats.org/wordprocessingml/2006/main">
        <w:t xml:space="preserve">[53] 独特效果</w:t>
      </w:r>
    </w:p>
    <w:p w14:paraId="62DE3013">
      <w:r xmlns:w="http://schemas.openxmlformats.org/wordprocessingml/2006/main">
        <w:t xml:space="preserve">[54] 姓名</w:t>
      </w:r>
    </w:p>
    <w:p w14:paraId="7F2248D9">
      <w:r xmlns:w="http://schemas.openxmlformats.org/wordprocessingml/2006/main">
        <w:t xml:space="preserve">[55] 效应</w:t>
      </w:r>
    </w:p>
    <w:p w14:paraId="57646F45">
      <w:r xmlns:w="http://schemas.openxmlformats.org/wordprocessingml/2006/main">
        <w:t xml:space="preserve">[56] 无名英雄</w:t>
      </w:r>
    </w:p>
    <w:p w14:paraId="2AE96C2A">
      <w:r xmlns:w="http://schemas.openxmlformats.org/wordprocessingml/2006/main">
        <w:t xml:space="preserve">[57] 部署完成后，使除自身以外的所有友方单位的特殊攻击槽增加 30%。如果目标是“运动会”角色，则效果增加至特殊攻击槽的 50%。</w:t>
      </w:r>
    </w:p>
    <w:p w14:paraId="3AF84A17">
      <w:r xmlns:w="http://schemas.openxmlformats.org/wordprocessingml/2006/main">
        <w:t xml:space="preserve">[58] 无名英雄</w:t>
      </w:r>
    </w:p>
    <w:p w14:paraId="4810C087">
      <w:r xmlns:w="http://schemas.openxmlformats.org/wordprocessingml/2006/main">
        <w:t xml:space="preserve">[59] 部署完成后，所有友方单位的特殊攻击槽提升30%。若目标是“运动会”角色，则提升幅度提升至特殊攻击槽的80%。部署完成后，自身特殊攻击槽每5秒提升3%。</w:t>
      </w:r>
    </w:p>
    <w:p w14:paraId="3DD19287">
      <w:r xmlns:w="http://schemas.openxmlformats.org/wordprocessingml/2006/main">
        <w:t xml:space="preserve">[60] 增强图像</w:t>
      </w:r>
    </w:p>
    <w:p w14:paraId="1FF28354">
      <w:r xmlns:w="http://schemas.openxmlformats.org/wordprocessingml/2006/main">
        <w:t xml:space="preserve">[61] 在游戏中 †</w:t>
      </w:r>
    </w:p>
    <w:p w14:paraId="38B9200E">
      <w:r xmlns:w="http://schemas.openxmlformats.org/wordprocessingml/2006/main">
        <w:t xml:space="preserve">[62] 这是千神睦香的第一套替换服装。这次，她使用魔法攻击。</w:t>
      </w:r>
    </w:p>
    <w:p w14:paraId="200DCC2A">
      <w:r xmlns:w="http://schemas.openxmlformats.org/wordprocessingml/2006/main">
        <w:t xml:space="preserve">[63] 速度以 5% 的增量增加，最高可达 50%，并且与带有图标的增益效果分开添加。</w:t>
      </w:r>
    </w:p>
    <w:p w14:paraId="196B8816">
      <w:r xmlns:w="http://schemas.openxmlformats.org/wordprocessingml/2006/main">
        <w:t xml:space="preserve">[64] 此外，该角色是第一个拥有独特效果的角色，该效果可以保证在固定时间间隔内增加特殊攻击槽，但这种效果并不强。</w:t>
      </w:r>
    </w:p>
    <w:p w14:paraId="1AA946D4">
      <w:r xmlns:w="http://schemas.openxmlformats.org/wordprocessingml/2006/main">
        <w:t xml:space="preserve">[65] 该角色拥有威力强大的范围特殊技能，并可累计提升高达50%的速度，因此在歼灭战中表现出色。缺点是即使算上特殊效果，也需要时间才能达到最大效果。</w:t>
      </w:r>
    </w:p>
    <w:p w14:paraId="5273AFE6">
      <w:r xmlns:w="http://schemas.openxmlformats.org/wordprocessingml/2006/main">
        <w:t xml:space="preserve">[66] 部署时即可分配30%的特殊攻击槽（运动会期间为80%）的独特效果易于使用，尤其对使用圣剑“宇宙”的攻击手来说非常有利。在游戏后期作为特殊攻击槽提升手段时，只需一次钻击即可瞬间发动自身特殊攻击，这也是一大优势。</w:t>
      </w:r>
    </w:p>
    <w:p w14:paraId="5F854F21">
      <w:r xmlns:w="http://schemas.openxmlformats.org/wordprocessingml/2006/main">
        <w:t xml:space="preserve">[67] 《体育祭》角色列表</w:t>
      </w:r>
    </w:p>
    <w:p w14:paraId="5A118337">
      <w:r xmlns:w="http://schemas.openxmlformats.org/wordprocessingml/2006/main">
        <w:t xml:space="preserve">[68] 《体育祭》角色列表 †</w:t>
      </w:r>
    </w:p>
    <w:p w14:paraId="2415C784">
      <w:r xmlns:w="http://schemas.openxmlformats.org/wordprocessingml/2006/main">
        <w:t xml:space="preserve">[69] * 表示该效果与“运动会”有关。</w:t>
      </w:r>
    </w:p>
    <w:p w14:paraId="1DE47D31">
      <w:r xmlns:w="http://schemas.openxmlformats.org/wordprocessingml/2006/main">
        <w:t xml:space="preserve">[70] 运动会上的遥</w:t>
      </w:r>
    </w:p>
    <w:p w14:paraId="258554FA">
      <w:r xmlns:w="http://schemas.openxmlformats.org/wordprocessingml/2006/main">
        <w:t xml:space="preserve">[71] 体育节 Nonono</w:t>
      </w:r>
    </w:p>
    <w:p w14:paraId="2861F303">
      <w:r xmlns:w="http://schemas.openxmlformats.org/wordprocessingml/2006/main">
        <w:t xml:space="preserve">[72] 体育节的亚布鲁</w:t>
      </w:r>
    </w:p>
    <w:p w14:paraId="16D3F2DE">
      <w:r xmlns:w="http://schemas.openxmlformats.org/wordprocessingml/2006/main">
        <w:t xml:space="preserve">[73] 体育祭上的基瑞尔</w:t>
      </w:r>
    </w:p>
    <w:p w14:paraId="6032A245">
      <w:r xmlns:w="http://schemas.openxmlformats.org/wordprocessingml/2006/main">
        <w:t xml:space="preserve">[74] 克拉丽丝在体育节 R</w:t>
      </w:r>
    </w:p>
    <w:p w14:paraId="0FD52C9D">
      <w:r xmlns:w="http://schemas.openxmlformats.org/wordprocessingml/2006/main">
        <w:t xml:space="preserve">[75] 体育祭的睦塚*</w:t>
      </w:r>
    </w:p>
    <w:p w14:paraId="2508D77E">
      <w:r xmlns:w="http://schemas.openxmlformats.org/wordprocessingml/2006/main">
        <w:t xml:space="preserve">[76] 备选版本 †</w:t>
      </w:r>
    </w:p>
    <w:p w14:paraId="1ACFFE96">
      <w:r xmlns:w="http://schemas.openxmlformats.org/wordprocessingml/2006/main">
        <w:t xml:space="preserve">[77] 千金睦冢</w:t>
      </w:r>
    </w:p>
    <w:p w14:paraId="11C72AF0">
      <w:r xmlns:w="http://schemas.openxmlformats.org/wordprocessingml/2006/main">
        <w:t xml:space="preserve">[78] 体育祭的睦月</w:t>
      </w:r>
    </w:p>
    <w:p w14:paraId="0E8F750C">
      <w:r xmlns:w="http://schemas.openxmlformats.org/wordprocessingml/2006/main">
        <w:t xml:space="preserve">[79] 琐事 †</w:t>
      </w:r>
    </w:p>
    <w:p w14:paraId="1BB28056">
      <w:r xmlns:w="http://schemas.openxmlformats.org/wordprocessingml/2006/main">
        <w:t xml:space="preserve">[80] 现在你可以最大限度地利用各种类型的超级装备【超级金滴 -雫-】。</w:t>
      </w:r>
    </w:p>
    <w:p w14:paraId="494360A1">
      <w:r xmlns:w="http://schemas.openxmlformats.org/wordprocessingml/2006/main">
        <w:t xml:space="preserve">[81] 官方推特账号简介 †</w:t>
      </w:r>
    </w:p>
    <w:p w14:paraId="73BB26ED">
      <w:r xmlns:w="http://schemas.openxmlformats.org/wordprocessingml/2006/main">
        <w:t xml:space="preserve">[82] 人物介绍</w:t>
      </w:r>
    </w:p>
    <w:p w14:paraId="3F8DB8A3">
      <w:r xmlns:w="http://schemas.openxmlformats.org/wordprocessingml/2006/main">
        <w:t xml:space="preserve">[83] 评论表 †</w:t>
      </w:r>
    </w:p>
    <w:p w14:paraId="11D6546A">
      <w:r xmlns:w="http://schemas.openxmlformats.org/wordprocessingml/2006/main">
        <w:t xml:space="preserve">[84] 点击打开历史日志列表</w:t>
      </w:r>
    </w:p>
    <w:p w14:paraId="22983884">
      <w:r xmlns:w="http://schemas.openxmlformats.org/wordprocessingml/2006/main">
        <w:t xml:space="preserve">[85] 末尾的数字越小，日志就越旧。</w:t>
      </w:r>
    </w:p>
    <w:p w14:paraId="47C7CCC8">
      <w:r xmlns:w="http://schemas.openxmlformats.org/wordprocessingml/2006/main">
        <w:t xml:space="preserve">[86]“评论/体育祭的睦香/”没有子页面。</w:t>
      </w:r>
    </w:p>
    <w:p w14:paraId="7EA59A4E">
      <w:r xmlns:w="http://schemas.openxmlformats.org/wordprocessingml/2006/main">
        <w:t xml:space="preserve">[87] Mutsuka suki -- [lDxnwtnib36] 2026-03-25（周三）20:35:36</w:t>
      </w:r>
    </w:p>
    <w:p w14:paraId="65CB83D3">
      <w:r xmlns:w="http://schemas.openxmlformats.org/wordprocessingml/2006/main">
        <w:t xml:space="preserve">[88] 这两个场景都很棒。 -- [i3zaRDMjWMY] 2026-03-25 (周三) 22:25:58</w:t>
      </w:r>
    </w:p>
    <w:p w14:paraId="31BA00FA">
      <w:r xmlns:w="http://schemas.openxmlformats.org/wordprocessingml/2006/main">
        <w:t xml:space="preserve">[89] 时隔这么久再次听到川岛莉乃的声音，真开心——[RT3HvFOWz6E] 2026-03-25 (周三) 22:45:32</w:t>
      </w:r>
    </w:p>
    <w:p w14:paraId="6DA79B6F">
      <w:r xmlns:w="http://schemas.openxmlformats.org/wordprocessingml/2006/main">
        <w:t xml:space="preserve">[90] ←使用棋盘前请务必阅读规则。</w:t>
      </w:r>
    </w:p>
    <w:p w14:paraId="6EDBD33F">
      <w:r xmlns:w="http://schemas.openxmlformats.org/wordprocessingml/2006/main">
        <w:t xml:space="preserve">[91] 关于规则 †</w:t>
      </w:r>
    </w:p>
    <w:p w14:paraId="0ED4B1B2">
      <w:r xmlns:w="http://schemas.openxmlformats.org/wordprocessingml/2006/main">
        <w:t xml:space="preserve">[92] 请不要抱怨或批评页面编辑者。如果您对其他人的编辑有意见，请通过“提供替代方案”或“自行编辑”的方式进行建设性沟通。</w:t>
      </w:r>
    </w:p>
    <w:p w14:paraId="4F0EC7C0">
      <w:r xmlns:w="http://schemas.openxmlformats.org/wordprocessingml/2006/main">
        <w:t xml:space="preserve">[93] 不要发布个人网站或其他禁止未经授权链接的网站的网址。</w:t>
      </w:r>
    </w:p>
    <w:p w14:paraId="5C2517CF">
      <w:r xmlns:w="http://schemas.openxmlformats.org/wordprocessingml/2006/main">
        <w:t xml:space="preserve">[94] 关于违反规则的帖子 †</w:t>
      </w:r>
    </w:p>
    <w:p w14:paraId="3F58169B">
      <w:r xmlns:w="http://schemas.openxmlformats.org/wordprocessingml/2006/main">
        <w:t xml:space="preserve">[95] 禁止发布以下类型的帖子，因为它们容易造成干扰。</w:t>
      </w:r>
    </w:p>
    <w:p w14:paraId="0705D779">
      <w:r xmlns:w="http://schemas.openxmlformats.org/wordprocessingml/2006/main">
        <w:t xml:space="preserve">[96]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2605321">
      <w:r xmlns:w="http://schemas.openxmlformats.org/wordprocessingml/2006/main">
        <w:t xml:space="preserve">[97] 其他包括使用此维基的人、官方管理员、艺术家、配音演员、现实生活中的个人以及 Twitter 用户等团体。</w:t>
      </w:r>
    </w:p>
    <w:p w14:paraId="5989AEE6">
      <w:r xmlns:w="http://schemas.openxmlformats.org/wordprocessingml/2006/main">
        <w:t xml:space="preserve">[98] 关于向管理层提交的帖子，我们容忍可以解释为用户反馈的评论，例如“我希望他们改进这一点”、“我希望他们尽快修复错误”和“维护时间太长了”，但我们不容忍使用辱骂性语言贬低管理层。</w:t>
      </w:r>
    </w:p>
    <w:p w14:paraId="21BC70E1">
      <w:r xmlns:w="http://schemas.openxmlformats.org/wordprocessingml/2006/main">
        <w:t xml:space="preserve">[99] 将讨论和意见交流视为“诽谤或对抗他人”是错误的。然而，在讨论或意见交流中使用辱骂性语言、贬低他人、挑衅他人或在缺乏明确证据的情况下发表言论是违法的。说话时务必注意自己的言辞。</w:t>
      </w:r>
    </w:p>
    <w:p w14:paraId="48C6F416">
      <w:r xmlns:w="http://schemas.openxmlformats.org/wordprocessingml/2006/main">
        <w:t xml:space="preserve">[100] 攻击性评论是指使用“做这个”或“做那个”等强烈命令、“使用粗俗语言”、“居高临下”或“挑衅”的评论。</w:t>
      </w:r>
    </w:p>
    <w:p w14:paraId="0AEC5766">
      <w:r xmlns:w="http://schemas.openxmlformats.org/wordprocessingml/2006/main">
        <w:t xml:space="preserve">[101] 禁止发布冒犯现有玩家的帖子，例如“还有人玩这个游戏吗？”或“这游戏已经凉了”。这并不意味着您完全不能发表任何负面言论，而是指那些超出单纯负面评价范围，构成诽谤或诋毁的帖子将被禁止发布。</w:t>
      </w:r>
    </w:p>
    <w:p w14:paraId="3B7931DD">
      <w:r xmlns:w="http://schemas.openxmlformats.org/wordprocessingml/2006/main">
        <w:t xml:space="preserve">[102] 公开羞辱，即公开他人的游戏内名称或UID。</w:t>
      </w:r>
    </w:p>
    <w:p w14:paraId="17BC7E88">
      <w:r xmlns:w="http://schemas.openxmlformats.org/wordprocessingml/2006/main">
        <w:t xml:space="preserve">[103] 但是，允许分享有助于完成此游戏的信息和视频。</w:t>
      </w:r>
    </w:p>
    <w:p w14:paraId="15C2AC12">
      <w:r xmlns:w="http://schemas.openxmlformats.org/wordprocessingml/2006/main">
        <w:t xml:space="preserve">[104] 参考其他应用程序</w:t>
      </w:r>
    </w:p>
    <w:p w14:paraId="2CDB43A5">
      <w:r xmlns:w="http://schemas.openxmlformats.org/wordprocessingml/2006/main">
        <w:t xml:space="preserve">[105] 在多个论坛上多次发帖</w:t>
      </w:r>
    </w:p>
    <w:p w14:paraId="0F872960">
      <w:r xmlns:w="http://schemas.openxmlformats.org/wordprocessingml/2006/main">
        <w:t xml:space="preserve">[106] 写一串无意义的字符</w:t>
      </w:r>
    </w:p>
    <w:p w14:paraId="4898896C">
      <w:r xmlns:w="http://schemas.openxmlformats.org/wordprocessingml/2006/main">
        <w:t xml:space="preserve">[107] 关于作弊和利用漏洞的帖子</w:t>
      </w:r>
    </w:p>
    <w:p w14:paraId="1C1B04F8">
      <w:r xmlns:w="http://schemas.openxmlformats.org/wordprocessingml/2006/main">
        <w:t xml:space="preserve">[108] 最好的办法是忽略违反规则的帖子。上钩或反驳只会让事情变得更糟。</w:t>
      </w:r>
    </w:p>
    <w:p w14:paraId="4FC2F775">
      <w:r xmlns:w="http://schemas.openxmlformats.org/wordprocessingml/2006/main">
        <w:t xml:space="preserve">[109] *在上述规则中，“诽谤”指的是在没有客观证据的情况下诋毁和贬低他人。将所有批评性文章都归为“诽谤”是不正确的，所以请务必谨慎。</w:t>
      </w:r>
    </w:p>
    <w:p w14:paraId="138E4150">
      <w:r xmlns:w="http://schemas.openxmlformats.org/wordprocessingml/2006/main">
        <w:t xml:space="preserve">[110] 关于修改和删除发帖日志 †</w:t>
      </w:r>
    </w:p>
    <w:p w14:paraId="02B84A7A">
      <w:r xmlns:w="http://schemas.openxmlformats.org/wordprocessingml/2006/main">
        <w:t xml:space="preserve">[111] 但是，允许更正印刷错误、遗漏和字体颜色。（他人出于善意所做的更正也允许。）</w:t>
      </w:r>
    </w:p>
    <w:p w14:paraId="1BB25A14">
      <w:r xmlns:w="http://schemas.openxmlformats.org/wordprocessingml/2006/main">
        <w:t xml:space="preserve">[112] 作为例外情况，您可以删除自己的帖子，但事后必须向管理员报告。此外，删除时，请将整个评论替换为以下文本，而不是完全删除：&amp;color(#ff0000){''发帖人已删除''};</w:t>
      </w:r>
    </w:p>
    <w:p w14:paraId="554E15F4">
      <w:r xmlns:w="http://schemas.openxmlformats.org/wordprocessingml/2006/main">
        <w:t xml:space="preserve">[113] 关于评论违反规则的帖子 †</w:t>
      </w:r>
    </w:p>
    <w:p w14:paraId="2BC461FD">
      <w:r xmlns:w="http://schemas.openxmlformats.org/wordprocessingml/2006/main">
        <w:t xml:space="preserve">[114] 您可以自行注释掉上述任何违反规则的评论，无需管理员许可。但是，注释掉评论后，请务必在“违规举报公告板”上进行举报。举报时请使用“违规举报公告板”上的模板。</w:t>
      </w:r>
    </w:p>
    <w:p w14:paraId="01F39F41">
      <w:r xmlns:w="http://schemas.openxmlformats.org/wordprocessingml/2006/main">
        <w:t xml:space="preserve">[115] 未经 CO 举报公告板举报而被评论删除的帖子将被恢复，而评论删除帖子的人将受到处罚。</w:t>
      </w:r>
    </w:p>
    <w:p w14:paraId="5A7CCBB0">
      <w:r xmlns:w="http://schemas.openxmlformats.org/wordprocessingml/2006/main">
        <w:t xml:space="preserve">[116] 如果您反复向 CO 举报公告板举报不违反规则的帖子，我们将认为您是自私的，并将对您实施发帖和编辑限制。</w:t>
      </w:r>
    </w:p>
    <w:p w14:paraId="5DD2FD93">
      <w:r xmlns:w="http://schemas.openxmlformats.org/wordprocessingml/2006/main">
        <w:t xml:space="preserve">[117] 管理员可酌情恢复 CO 报告公告板上不违反规则的报告。</w:t>
      </w:r>
    </w:p>
    <w:p w14:paraId="5538C55B">
      <w:r xmlns:w="http://schemas.openxmlformats.org/wordprocessingml/2006/main">
        <w:t xml:space="preserve">[118] 我们再次要求您不要评论那些并未违反规则的评论。（例如，诸如“虽然不违反规则，但显然是在钓鱼”、“恶作剧”或“评论整个帖子”之类的主观判断。）</w:t>
      </w:r>
    </w:p>
    <w:p w14:paraId="750832A6">
      <w:r xmlns:w="http://schemas.openxmlformats.org/wordprocessingml/2006/main">
        <w:t xml:space="preserve">[119] 关于不违反规则但“冒犯性”的帖子 †</w:t>
      </w:r>
    </w:p>
    <w:p w14:paraId="546756C3">
      <w:r xmlns:w="http://schemas.openxmlformats.org/wordprocessingml/2006/main">
        <w:t xml:space="preserve">[120] 即使帖子内容具有冒犯性，除非违反版规，否则不会被删除。由于每个人对冒犯性的接受程度不同，请使用 NGID 功能隐藏评论，而不是争论或恶意挑衅。</w:t>
      </w:r>
    </w:p>
    <w:p w14:paraId="5203F837">
      <w:r xmlns:w="http://schemas.openxmlformats.org/wordprocessingml/2006/main">
        <w:t xml:space="preserve">[121] 挑衅难道不是一种违规行为吗？†</w:t>
      </w:r>
    </w:p>
    <w:p w14:paraId="7C60F7D4">
      <w:r xmlns:w="http://schemas.openxmlformats.org/wordprocessingml/2006/main">
        <w:t xml:space="preserve">[122] 每个人对“煽动性言论”的定义都大相径庭，因此我们不认为这是违规行为。如果您认为某条评论具有煽动性，请使用 NGID 功能将其隐藏。</w:t>
      </w:r>
    </w:p>
    <w:p w14:paraId="74A8E975">
      <w:r xmlns:w="http://schemas.openxmlformats.org/wordprocessingml/2006/main">
        <w:t xml:space="preserve">[123] 抱怨难道不算违法吗？†</w:t>
      </w:r>
    </w:p>
    <w:p w14:paraId="74F21321">
      <w:r xmlns:w="http://schemas.openxmlformats.org/wordprocessingml/2006/main">
        <w:t xml:space="preserve">[124] 一般而言，抱怨本身并不构成违规。但是，针对本作品的负面宣传、诽谤、辱骂性语言以及超出抱怨范畴的对抗性言论均构成违规。如果您认为抱怨内容冒犯了您，请使用 NGID 功能隐藏相关评论。</w:t>
      </w:r>
    </w:p>
    <w:p w14:paraId="556ECF21">
      <w:r xmlns:w="http://schemas.openxmlformats.org/wordprocessingml/2006/main">
        <w:t xml:space="preserve">[125] 如果您不确定某个帖子是否违反了规则，该怎么办？ †</w:t>
      </w:r>
    </w:p>
    <w:p w14:paraId="337F4974">
      <w:r xmlns:w="http://schemas.openxmlformats.org/wordprocessingml/2006/main">
        <w:t xml:space="preserve">[126] 有些帖子内容含糊不清，难以判断是否违规。评论删除这类含糊不清的帖子可能会导致问题，所以请不要评论删除，而是使用 NGID 功能将评论隐藏起来。</w:t>
      </w:r>
    </w:p>
    <w:p w14:paraId="77480B05">
      <w:r xmlns:w="http://schemas.openxmlformats.org/wordprocessingml/2006/main">
        <w:t xml:space="preserve">[127] 对屡犯者的处罚 †</w:t>
      </w:r>
    </w:p>
    <w:p w14:paraId="5CFCACD9">
      <w:r xmlns:w="http://schemas.openxmlformats.org/wordprocessingml/2006/main">
        <w:t xml:space="preserve">[128] 屡次违反规则或发布特别恶意的帖子，管理员可酌情予以处罚，例如“禁止访问”或“限制发帖”。</w:t>
      </w:r>
    </w:p>
    <w:p w14:paraId="04CA597F">
      <w:r xmlns:w="http://schemas.openxmlformats.org/wordprocessingml/2006/main">
        <w:t xml:space="preserve">[129] 如果您对进一步改进有任何建议，请通过 Wiki 管理公告板与我们联系。</w:t>
      </w:r>
    </w:p>
    <w:p w14:paraId="6F16F358"/>
    <w:p w14:paraId="062FFE6B">
      <w:r xmlns:w="http://schemas.openxmlformats.org/wordprocessingml/2006/main">
        <w:rPr>
          <w:b/>
        </w:rPr>
        <w:t xml:space="preserve">A155</w:t>
      </w:r>
    </w:p>
    <w:p w14:paraId="47F02A28">
      <w:r xmlns:w="http://schemas.openxmlformats.org/wordprocessingml/2006/main">
        <w:t xml:space="preserve">[0] 索引：所有角色 | SSR 角色 | SR 角色 | R 角色</w:t>
      </w:r>
    </w:p>
    <w:p w14:paraId="1083B879">
      <w:r xmlns:w="http://schemas.openxmlformats.org/wordprocessingml/2006/main">
        <w:t xml:space="preserve">[1] 基本信息</w:t>
      </w:r>
    </w:p>
    <w:p w14:paraId="6F50AA96">
      <w:r xmlns:w="http://schemas.openxmlformats.org/wordprocessingml/2006/main">
        <w:t xml:space="preserve">[2] 内容适用性简易评估</w:t>
      </w:r>
    </w:p>
    <w:p w14:paraId="18EE4D7F">
      <w:r xmlns:w="http://schemas.openxmlformats.org/wordprocessingml/2006/main">
        <w:t xml:space="preserve">[3] 替代版本</w:t>
      </w:r>
    </w:p>
    <w:p w14:paraId="6CCF3802">
      <w:r xmlns:w="http://schemas.openxmlformats.org/wordprocessingml/2006/main">
        <w:t xml:space="preserve">[4] 琐事</w:t>
      </w:r>
    </w:p>
    <w:p w14:paraId="2C9952A3">
      <w:r xmlns:w="http://schemas.openxmlformats.org/wordprocessingml/2006/main">
        <w:t xml:space="preserve">[5] 官方推特账号介绍</w:t>
      </w:r>
    </w:p>
    <w:p w14:paraId="10DD9156">
      <w:r xmlns:w="http://schemas.openxmlformats.org/wordprocessingml/2006/main">
        <w:t xml:space="preserve">[6] 评论表单</w:t>
      </w:r>
    </w:p>
    <w:p w14:paraId="4702A42A">
      <w:r xmlns:w="http://schemas.openxmlformats.org/wordprocessingml/2006/main">
        <w:t xml:space="preserve">[7] 基本信息 †</w:t>
      </w:r>
    </w:p>
    <w:p w14:paraId="3AFA64B4">
      <w:r xmlns:w="http://schemas.openxmlformats.org/wordprocessingml/2006/main">
        <w:t xml:space="preserve">[8] 变换图像</w:t>
      </w:r>
    </w:p>
    <w:p w14:paraId="00A8A7B1">
      <w:r xmlns:w="http://schemas.openxmlformats.org/wordprocessingml/2006/main">
        <w:t xml:space="preserve">[9] 简介</w:t>
      </w:r>
    </w:p>
    <w:p w14:paraId="3F6A9B0D">
      <w:r xmlns:w="http://schemas.openxmlformats.org/wordprocessingml/2006/main">
        <w:t xml:space="preserve">[10] 姓名</w:t>
      </w:r>
    </w:p>
    <w:p w14:paraId="2CADF759">
      <w:r xmlns:w="http://schemas.openxmlformats.org/wordprocessingml/2006/main">
        <w:t xml:space="preserve">[11] 亚布鲁体育节</w:t>
      </w:r>
    </w:p>
    <w:p w14:paraId="19212D6C">
      <w:r xmlns:w="http://schemas.openxmlformats.org/wordprocessingml/2006/main">
        <w:t xml:space="preserve">[12] 真实姓名</w:t>
      </w:r>
    </w:p>
    <w:p w14:paraId="4C28C578">
      <w:r xmlns:w="http://schemas.openxmlformats.org/wordprocessingml/2006/main">
        <w:t xml:space="preserve">[13] 亚布鲁·科伊纳斯</w:t>
      </w:r>
    </w:p>
    <w:p w14:paraId="7D05884D">
      <w:r xmlns:w="http://schemas.openxmlformats.org/wordprocessingml/2006/main">
        <w:t xml:space="preserve">[14] 稀有度</w:t>
      </w:r>
    </w:p>
    <w:p w14:paraId="1471EE3A">
      <w:r xmlns:w="http://schemas.openxmlformats.org/wordprocessingml/2006/main">
        <w:t xml:space="preserve">[15] 普通攻击</w:t>
      </w:r>
    </w:p>
    <w:p w14:paraId="36241EA4">
      <w:r xmlns:w="http://schemas.openxmlformats.org/wordprocessingml/2006/main">
        <w:t xml:space="preserve">[16] 近战攻击（魔法）</w:t>
      </w:r>
    </w:p>
    <w:p w14:paraId="6538D8A7">
      <w:r xmlns:w="http://schemas.openxmlformats.org/wordprocessingml/2006/main">
        <w:t xml:space="preserve">[17] 附属派系</w:t>
      </w:r>
    </w:p>
    <w:p w14:paraId="573702F6">
      <w:r xmlns:w="http://schemas.openxmlformats.org/wordprocessingml/2006/main">
        <w:t xml:space="preserve">[18] 女巫</w:t>
      </w:r>
    </w:p>
    <w:p w14:paraId="075F2DB4">
      <w:r xmlns:w="http://schemas.openxmlformats.org/wordprocessingml/2006/main">
        <w:t xml:space="preserve">[19] 特殊属性</w:t>
      </w:r>
    </w:p>
    <w:p w14:paraId="69E19498">
      <w:r xmlns:w="http://schemas.openxmlformats.org/wordprocessingml/2006/main">
        <w:t xml:space="preserve">[20] 体育节</w:t>
      </w:r>
    </w:p>
    <w:p w14:paraId="55EC2DF8">
      <w:r xmlns:w="http://schemas.openxmlformats.org/wordprocessingml/2006/main">
        <w:t xml:space="preserve">[21] 山吹浦良</w:t>
      </w:r>
    </w:p>
    <w:p w14:paraId="511ADE7E">
      <w:r xmlns:w="http://schemas.openxmlformats.org/wordprocessingml/2006/main">
        <w:t xml:space="preserve">[22] 插图</w:t>
      </w:r>
    </w:p>
    <w:p w14:paraId="07685D13">
      <w:r xmlns:w="http://schemas.openxmlformats.org/wordprocessingml/2006/main">
        <w:t xml:space="preserve">[23] 盐昆布</w:t>
      </w:r>
    </w:p>
    <w:p w14:paraId="5FAF4145">
      <w:r xmlns:w="http://schemas.openxmlformats.org/wordprocessingml/2006/main">
        <w:t xml:space="preserve">[24] SD字符</w:t>
      </w:r>
    </w:p>
    <w:p w14:paraId="1B3C05B3">
      <w:r xmlns:w="http://schemas.openxmlformats.org/wordprocessingml/2006/main">
        <w:t xml:space="preserve">[25] 风味文字</w:t>
      </w:r>
    </w:p>
    <w:p w14:paraId="17495AED">
      <w:r xmlns:w="http://schemas.openxmlformats.org/wordprocessingml/2006/main">
        <w:t xml:space="preserve">[26] “我对运动会了解不多，不过奥斯曼，你吩咐我做什么我都愿意……我会尽我所能。” 亚布鲁身着一套性感改良的运动服，这是她为戴比运动会准备的。她用祝福之壶（已变成水壶）中的水浇灌自己，可以增强曼德拉草魔力因子的幻术效果。她虽然对运动知之甚少，但她会利用自己作为女仆的经验来提供帮助。</w:t>
      </w:r>
    </w:p>
    <w:p w14:paraId="1E6D68B0">
      <w:r xmlns:w="http://schemas.openxmlformats.org/wordprocessingml/2006/main">
        <w:t xml:space="preserve">[27] 如何获得</w:t>
      </w:r>
    </w:p>
    <w:p w14:paraId="38677014">
      <w:r xmlns:w="http://schemas.openxmlformats.org/wordprocessingml/2006/main">
        <w:t xml:space="preserve">[28] 限时扭蛋</w:t>
      </w:r>
    </w:p>
    <w:p w14:paraId="237CF472">
      <w:r xmlns:w="http://schemas.openxmlformats.org/wordprocessingml/2006/main">
        <w:t xml:space="preserve">[29] 基础属性（1星）* 每增加1星+50%，5星时为1星值的3倍</w:t>
      </w:r>
    </w:p>
    <w:p w14:paraId="4BDE6BD9">
      <w:r xmlns:w="http://schemas.openxmlformats.org/wordprocessingml/2006/main">
        <w:t xml:space="preserve">[30] 级</w:t>
      </w:r>
    </w:p>
    <w:p w14:paraId="35493E08">
      <w:r xmlns:w="http://schemas.openxmlformats.org/wordprocessingml/2006/main">
        <w:t xml:space="preserve">[31] 耐力</w:t>
      </w:r>
    </w:p>
    <w:p w14:paraId="28149F2C">
      <w:r xmlns:w="http://schemas.openxmlformats.org/wordprocessingml/2006/main">
        <w:t xml:space="preserve">[32] 攻击力</w:t>
      </w:r>
    </w:p>
    <w:p w14:paraId="2506B32F">
      <w:r xmlns:w="http://schemas.openxmlformats.org/wordprocessingml/2006/main">
        <w:t xml:space="preserve">[33] 防御能力</w:t>
      </w:r>
    </w:p>
    <w:p w14:paraId="5E6B6AB1">
      <w:r xmlns:w="http://schemas.openxmlformats.org/wordprocessingml/2006/main">
        <w:t xml:space="preserve">[34] 魔法力量</w:t>
      </w:r>
    </w:p>
    <w:p w14:paraId="7B0435C3">
      <w:r xmlns:w="http://schemas.openxmlformats.org/wordprocessingml/2006/main">
        <w:t xml:space="preserve">[35] 魔法抗性</w:t>
      </w:r>
    </w:p>
    <w:p w14:paraId="41070D9B">
      <w:r xmlns:w="http://schemas.openxmlformats.org/wordprocessingml/2006/main">
        <w:t xml:space="preserve">[36] 详细状态</w:t>
      </w:r>
    </w:p>
    <w:p w14:paraId="2621BC58">
      <w:r xmlns:w="http://schemas.openxmlformats.org/wordprocessingml/2006/main">
        <w:t xml:space="preserve">[37] 准确性</w:t>
      </w:r>
    </w:p>
    <w:p w14:paraId="679796AB">
      <w:r xmlns:w="http://schemas.openxmlformats.org/wordprocessingml/2006/main">
        <w:t xml:space="preserve">[38] 回避能力</w:t>
      </w:r>
    </w:p>
    <w:p w14:paraId="2FA688EC">
      <w:r xmlns:w="http://schemas.openxmlformats.org/wordprocessingml/2006/main">
        <w:t xml:space="preserve">[39] 连续命中率</w:t>
      </w:r>
    </w:p>
    <w:p w14:paraId="7F6EBE02">
      <w:r xmlns:w="http://schemas.openxmlformats.org/wordprocessingml/2006/main">
        <w:t xml:space="preserve">[40] 反击率</w:t>
      </w:r>
    </w:p>
    <w:p w14:paraId="7585CF7B">
      <w:r xmlns:w="http://schemas.openxmlformats.org/wordprocessingml/2006/main">
        <w:t xml:space="preserve">[41] 眩晕激活率</w:t>
      </w:r>
    </w:p>
    <w:p w14:paraId="7C93E8FF">
      <w:r xmlns:w="http://schemas.openxmlformats.org/wordprocessingml/2006/main">
        <w:t xml:space="preserve">[42] 抗眩晕能力</w:t>
      </w:r>
    </w:p>
    <w:p w14:paraId="5271C986">
      <w:r xmlns:w="http://schemas.openxmlformats.org/wordprocessingml/2006/main">
        <w:t xml:space="preserve">[43] 移动速度</w:t>
      </w:r>
    </w:p>
    <w:p w14:paraId="630B5422">
      <w:r xmlns:w="http://schemas.openxmlformats.org/wordprocessingml/2006/main">
        <w:t xml:space="preserve">[44] 部署速度</w:t>
      </w:r>
    </w:p>
    <w:p w14:paraId="04D59271">
      <w:r xmlns:w="http://schemas.openxmlformats.org/wordprocessingml/2006/main">
        <w:t xml:space="preserve">[45] 行动速度</w:t>
      </w:r>
    </w:p>
    <w:p w14:paraId="40D60747">
      <w:r xmlns:w="http://schemas.openxmlformats.org/wordprocessingml/2006/main">
        <w:t xml:space="preserve">[46] 特殊填充量</w:t>
      </w:r>
    </w:p>
    <w:p w14:paraId="764D87B3">
      <w:r xmlns:w="http://schemas.openxmlformats.org/wordprocessingml/2006/main">
        <w:t xml:space="preserve">[47] 特殊招式</w:t>
      </w:r>
    </w:p>
    <w:p w14:paraId="6859F9D5">
      <w:r xmlns:w="http://schemas.openxmlformats.org/wordprocessingml/2006/main">
        <w:t xml:space="preserve">[48] 姓名</w:t>
      </w:r>
    </w:p>
    <w:p w14:paraId="0B19799F">
      <w:r xmlns:w="http://schemas.openxmlformats.org/wordprocessingml/2006/main">
        <w:t xml:space="preserve">[49] 效应</w:t>
      </w:r>
    </w:p>
    <w:p w14:paraId="557A4BCD">
      <w:r xmlns:w="http://schemas.openxmlformats.org/wordprocessingml/2006/main">
        <w:t xml:space="preserve">[50] 魅魔香水 ♡</w:t>
      </w:r>
    </w:p>
    <w:p w14:paraId="28C62598">
      <w:r xmlns:w="http://schemas.openxmlformats.org/wordprocessingml/2006/main">
        <w:t xml:space="preserve">[51] 对所有敌人施加魅惑效果30%和束缚效果50%</w:t>
      </w:r>
    </w:p>
    <w:p w14:paraId="520AFD20">
      <w:r xmlns:w="http://schemas.openxmlformats.org/wordprocessingml/2006/main">
        <w:t xml:space="preserve">[52] 魅魔 Spafume♡+</w:t>
      </w:r>
    </w:p>
    <w:p w14:paraId="40A6451E">
      <w:r xmlns:w="http://schemas.openxmlformats.org/wordprocessingml/2006/main">
        <w:t xml:space="preserve">[53] 对所有敌人施加魅惑效果50%和束缚效果75%。如果所有状态效果判定均失败，则自身必杀槽增加80%。</w:t>
      </w:r>
    </w:p>
    <w:p w14:paraId="7B42A3B8">
      <w:r xmlns:w="http://schemas.openxmlformats.org/wordprocessingml/2006/main">
        <w:t xml:space="preserve">[54] 独特效果</w:t>
      </w:r>
    </w:p>
    <w:p w14:paraId="0ACFD13D">
      <w:r xmlns:w="http://schemas.openxmlformats.org/wordprocessingml/2006/main">
        <w:t xml:space="preserve">[55] 姓名</w:t>
      </w:r>
    </w:p>
    <w:p w14:paraId="02F88149">
      <w:r xmlns:w="http://schemas.openxmlformats.org/wordprocessingml/2006/main">
        <w:t xml:space="preserve">[56] 效应</w:t>
      </w:r>
    </w:p>
    <w:p w14:paraId="55EBAADC">
      <w:r xmlns:w="http://schemas.openxmlformats.org/wordprocessingml/2006/main">
        <w:t xml:space="preserve">[57] 我想尝试授粉。</w:t>
      </w:r>
    </w:p>
    <w:p w14:paraId="760033C1">
      <w:r xmlns:w="http://schemas.openxmlformats.org/wordprocessingml/2006/main">
        <w:t xml:space="preserve">[58] 出击结束后，所有友军单位的特殊攻击槽增加 25%。</w:t>
      </w:r>
    </w:p>
    <w:p w14:paraId="26E3BB53">
      <w:r xmlns:w="http://schemas.openxmlformats.org/wordprocessingml/2006/main">
        <w:t xml:space="preserve">[59] 我想尝试给它授粉。</w:t>
      </w:r>
    </w:p>
    <w:p w14:paraId="583A1792">
      <w:r xmlns:w="http://schemas.openxmlformats.org/wordprocessingml/2006/main">
        <w:t xml:space="preserve">[60] 部署完成后，所有友方单位的特殊攻击槽增加 25%。发动特殊攻击后，场上所有友方单位的命中率和眩晕抗性提高 50，持续 20 秒。</w:t>
      </w:r>
    </w:p>
    <w:p w14:paraId="18FFECEB">
      <w:r xmlns:w="http://schemas.openxmlformats.org/wordprocessingml/2006/main">
        <w:t xml:space="preserve">[61] 增强图像</w:t>
      </w:r>
    </w:p>
    <w:p w14:paraId="21CA82EC">
      <w:r xmlns:w="http://schemas.openxmlformats.org/wordprocessingml/2006/main">
        <w:t xml:space="preserve">[62] 在游戏中 †</w:t>
      </w:r>
    </w:p>
    <w:p w14:paraId="28F8FAFF">
      <w:r xmlns:w="http://schemas.openxmlformats.org/wordprocessingml/2006/main">
        <w:t xml:space="preserve">[63] 在与大佛的战斗中，魅惑效果是必然的，所以没有失败的可能。</w:t>
      </w:r>
    </w:p>
    <w:p w14:paraId="682E0966">
      <w:r xmlns:w="http://schemas.openxmlformats.org/wordprocessingml/2006/main">
        <w:t xml:space="preserve">[64] 独特效果为所有出击槽（包括自身）+25。觉醒后，特殊技能会附加额外效果。命中率提升效果变为暴击率提升效果，在团队副本中伤害提升1.25倍。50点提升相当于火力提升12.5%。注意效果重叠。</w:t>
      </w:r>
    </w:p>
    <w:p w14:paraId="3AE5AAC8">
      <w:r xmlns:w="http://schemas.openxmlformats.org/wordprocessingml/2006/main">
        <w:t xml:space="preserve">[65] 简单的内容适宜性评估 †</w:t>
      </w:r>
    </w:p>
    <w:p w14:paraId="0AB116AC">
      <w:r xmlns:w="http://schemas.openxmlformats.org/wordprocessingml/2006/main">
        <w:t xml:space="preserve">[66] 合适的内容、推荐的装备示例、角色发展目标等。</w:t>
      </w:r>
    </w:p>
    <w:p w14:paraId="14E25953">
      <w:r xmlns:w="http://schemas.openxmlformats.org/wordprocessingml/2006/main">
        <w:t xml:space="preserve">[67] 兼容内容</w:t>
      </w:r>
    </w:p>
    <w:p w14:paraId="2DACD8C6">
      <w:r xmlns:w="http://schemas.openxmlformats.org/wordprocessingml/2006/main">
        <w:t xml:space="preserve">[68] 能力倾向</w:t>
      </w:r>
    </w:p>
    <w:p w14:paraId="0BB1FB33">
      <w:r xmlns:w="http://schemas.openxmlformats.org/wordprocessingml/2006/main">
        <w:t xml:space="preserve">[69] 简短评论</w:t>
      </w:r>
    </w:p>
    <w:p w14:paraId="6D304291">
      <w:r xmlns:w="http://schemas.openxmlformats.org/wordprocessingml/2006/main">
        <w:t xml:space="preserve">[70] 主线任务 事件任务</w:t>
      </w:r>
    </w:p>
    <w:p w14:paraId="6D5DB2B3">
      <w:r xmlns:w="http://schemas.openxmlformats.org/wordprocessingml/2006/main">
        <w:t xml:space="preserve">[71] 他可以毫无问题地完成任务，但几乎没有理由专门选择他。</w:t>
      </w:r>
    </w:p>
    <w:p w14:paraId="0EFD7A5F">
      <w:r xmlns:w="http://schemas.openxmlformats.org/wordprocessingml/2006/main">
        <w:t xml:space="preserve">[72] 突袭战</w:t>
      </w:r>
    </w:p>
    <w:p w14:paraId="6CBA594A">
      <w:r xmlns:w="http://schemas.openxmlformats.org/wordprocessingml/2006/main">
        <w:t xml:space="preserve">[73] 当 BREAK 指示灯亮起时，几乎可以肯定 FEVER 计量表会充满。</w:t>
      </w:r>
    </w:p>
    <w:p w14:paraId="7E854193">
      <w:r xmlns:w="http://schemas.openxmlformats.org/wordprocessingml/2006/main">
        <w:t xml:space="preserve">[74] 湮灭</w:t>
      </w:r>
    </w:p>
    <w:p w14:paraId="3412D603">
      <w:r xmlns:w="http://schemas.openxmlformats.org/wordprocessingml/2006/main">
        <w:t xml:space="preserve">[75] 它独特的效果很方便，无需训练即可直接使用。</w:t>
      </w:r>
    </w:p>
    <w:p w14:paraId="53FDE88D">
      <w:r xmlns:w="http://schemas.openxmlformats.org/wordprocessingml/2006/main">
        <w:t xml:space="preserve">[76] B宇宙</w:t>
      </w:r>
    </w:p>
    <w:p w14:paraId="54E207AE">
      <w:r xmlns:w="http://schemas.openxmlformats.org/wordprocessingml/2006/main">
        <w:t xml:space="preserve">[77] 能力评估指标</w:t>
      </w:r>
    </w:p>
    <w:p w14:paraId="75F39EED">
      <w:r xmlns:w="http://schemas.openxmlformats.org/wordprocessingml/2006/main">
        <w:t xml:space="preserve">[78] ◎：优秀内容。最有可能发挥出色。○：合适内容。有较高发挥潜力。△：一般。需要一些技巧才能发挥良好，但选择理由不多。×：不合适内容。由于与内容规则、游戏系统、难度等级等不兼容，难以发挥出色。*2014年3月更新</w:t>
      </w:r>
    </w:p>
    <w:p w14:paraId="20F82198">
      <w:r xmlns:w="http://schemas.openxmlformats.org/wordprocessingml/2006/main">
        <w:t xml:space="preserve">[79] 通用</w:t>
      </w:r>
    </w:p>
    <w:p w14:paraId="1F048C6B">
      <w:r xmlns:w="http://schemas.openxmlformats.org/wordprocessingml/2006/main">
        <w:t xml:space="preserve">[80] 推荐设备示例</w:t>
      </w:r>
    </w:p>
    <w:p w14:paraId="6B0B1B49">
      <w:r xmlns:w="http://schemas.openxmlformats.org/wordprocessingml/2006/main">
        <w:t xml:space="preserve">[81] 主要设备</w:t>
      </w:r>
    </w:p>
    <w:p w14:paraId="676EDCA2">
      <w:r xmlns:w="http://schemas.openxmlformats.org/wordprocessingml/2006/main">
        <w:t xml:space="preserve">[82] 子设备</w:t>
      </w:r>
    </w:p>
    <w:p w14:paraId="6D1FE777">
      <w:r xmlns:w="http://schemas.openxmlformats.org/wordprocessingml/2006/main">
        <w:t xml:space="preserve">[83] 一件令人愉悦的物品</w:t>
      </w:r>
    </w:p>
    <w:p w14:paraId="145CEBE2">
      <w:r xmlns:w="http://schemas.openxmlformats.org/wordprocessingml/2006/main">
        <w:t xml:space="preserve">[84] 发展目标</w:t>
      </w:r>
    </w:p>
    <w:p w14:paraId="1FDE7858">
      <w:r xmlns:w="http://schemas.openxmlformats.org/wordprocessingml/2006/main">
        <w:t xml:space="preserve">[85] 突破极限</w:t>
      </w:r>
    </w:p>
    <w:p w14:paraId="21AD6E0C">
      <w:r xmlns:w="http://schemas.openxmlformats.org/wordprocessingml/2006/main">
        <w:t xml:space="preserve">[86] 致命觉醒</w:t>
      </w:r>
    </w:p>
    <w:p w14:paraId="46647D4A">
      <w:r xmlns:w="http://schemas.openxmlformats.org/wordprocessingml/2006/main">
        <w:t xml:space="preserve">[87] 独特的觉醒</w:t>
      </w:r>
    </w:p>
    <w:p w14:paraId="081AEE60">
      <w:r xmlns:w="http://schemas.openxmlformats.org/wordprocessingml/2006/main">
        <w:t xml:space="preserve">[88] 行动速度</w:t>
      </w:r>
    </w:p>
    <w:p w14:paraId="478E8EFD">
      <w:r xmlns:w="http://schemas.openxmlformats.org/wordprocessingml/2006/main">
        <w:t xml:space="preserve">[89] 特别收费</w:t>
      </w:r>
    </w:p>
    <w:p w14:paraId="740B0FD0">
      <w:r xmlns:w="http://schemas.openxmlformats.org/wordprocessingml/2006/main">
        <w:t xml:space="preserve">[90] 其他</w:t>
      </w:r>
    </w:p>
    <w:p w14:paraId="6FCDC65B">
      <w:r xmlns:w="http://schemas.openxmlformats.org/wordprocessingml/2006/main">
        <w:t xml:space="preserve">[91] 培训费用</w:t>
      </w:r>
    </w:p>
    <w:p w14:paraId="2506094A">
      <w:r xmlns:w="http://schemas.openxmlformats.org/wordprocessingml/2006/main">
        <w:t xml:space="preserve">[92] 备注</w:t>
      </w:r>
    </w:p>
    <w:p w14:paraId="0F1830F0">
      <w:r xmlns:w="http://schemas.openxmlformats.org/wordprocessingml/2006/main">
        <w:t xml:space="preserve">[93] 当它进入场上并激活其独特效果时，任务就完成了。</w:t>
      </w:r>
    </w:p>
    <w:p w14:paraId="1FA0DEF1">
      <w:r xmlns:w="http://schemas.openxmlformats.org/wordprocessingml/2006/main">
        <w:t xml:space="preserve">[94] *2016年4月更新</w:t>
      </w:r>
    </w:p>
    <w:p w14:paraId="33F72767">
      <w:r xmlns:w="http://schemas.openxmlformats.org/wordprocessingml/2006/main">
        <w:t xml:space="preserve">[95] 备选版本 †</w:t>
      </w:r>
    </w:p>
    <w:p w14:paraId="4C5B1243">
      <w:r xmlns:w="http://schemas.openxmlformats.org/wordprocessingml/2006/main">
        <w:t xml:space="preserve">[96] 女巫亚布鲁</w:t>
      </w:r>
    </w:p>
    <w:p w14:paraId="0CC5A2A2">
      <w:r xmlns:w="http://schemas.openxmlformats.org/wordprocessingml/2006/main">
        <w:t xml:space="preserve">[97] 反向兔子亚布鲁</w:t>
      </w:r>
    </w:p>
    <w:p w14:paraId="0B09CF4D">
      <w:r xmlns:w="http://schemas.openxmlformats.org/wordprocessingml/2006/main">
        <w:t xml:space="preserve">[98] 体育节的亚布鲁</w:t>
      </w:r>
    </w:p>
    <w:p w14:paraId="60136B7F">
      <w:r xmlns:w="http://schemas.openxmlformats.org/wordprocessingml/2006/main">
        <w:t xml:space="preserve">[99] 琐事 †</w:t>
      </w:r>
    </w:p>
    <w:p w14:paraId="6CB94F8E">
      <w:r xmlns:w="http://schemas.openxmlformats.org/wordprocessingml/2006/main">
        <w:t xml:space="preserve">[100] 官方推特账号简介 †</w:t>
      </w:r>
    </w:p>
    <w:p w14:paraId="72EFE8B3">
      <w:r xmlns:w="http://schemas.openxmlformats.org/wordprocessingml/2006/main">
        <w:t xml:space="preserve">[101] 人物介绍</w:t>
      </w:r>
    </w:p>
    <w:p w14:paraId="4766C421">
      <w:r xmlns:w="http://schemas.openxmlformats.org/wordprocessingml/2006/main">
        <w:t xml:space="preserve">[102] 评论表 †</w:t>
      </w:r>
    </w:p>
    <w:p w14:paraId="429C4179">
      <w:r xmlns:w="http://schemas.openxmlformats.org/wordprocessingml/2006/main">
        <w:t xml:space="preserve">[103] 点击打开历史日志列表</w:t>
      </w:r>
    </w:p>
    <w:p w14:paraId="69C6EF6F">
      <w:r xmlns:w="http://schemas.openxmlformats.org/wordprocessingml/2006/main">
        <w:t xml:space="preserve">[104] 末尾的数字越小，日志越旧。</w:t>
      </w:r>
    </w:p>
    <w:p w14:paraId="5FF74FE1">
      <w:r xmlns:w="http://schemas.openxmlformats.org/wordprocessingml/2006/main">
        <w:t xml:space="preserve">[105] 'Comments/Sports Festival Yaburu/' 没有子页面。</w:t>
      </w:r>
    </w:p>
    <w:p w14:paraId="0269F568">
      <w:r xmlns:w="http://schemas.openxmlformats.org/wordprocessingml/2006/main">
        <w:t xml:space="preserve">[106] 如果可以的话，我想把它放在麦迪逊旁边。——[h6d9M1w3pT.] 2025-03-12 (周三) 16:41:00</w:t>
      </w:r>
    </w:p>
    <w:p w14:paraId="7DFDDE4E">
      <w:r xmlns:w="http://schemas.openxmlformats.org/wordprocessingml/2006/main">
        <w:t xml:space="preserve">[107] 这是我第一次在社交游戏中听到“fulfillment”一词以其原本含义使用。——[3/H07GNK6aI] 2025-03-12 (周三) 19:28:44</w:t>
      </w:r>
    </w:p>
    <w:p w14:paraId="69C5C059">
      <w:r xmlns:w="http://schemas.openxmlformats.org/wordprocessingml/2006/main">
        <w:t xml:space="preserve">[108] 我被艺术家画了——[J4S0JqWOaOI] 2025-03-13 (周四) 21:10:09</w:t>
      </w:r>
    </w:p>
    <w:p w14:paraId="7D8A927E">
      <w:r xmlns:w="http://schemas.openxmlformats.org/wordprocessingml/2006/main">
        <w:t xml:space="preserve">[109] ←使用棋盘前请务必阅读规则。</w:t>
      </w:r>
    </w:p>
    <w:p w14:paraId="07A259D1">
      <w:r xmlns:w="http://schemas.openxmlformats.org/wordprocessingml/2006/main">
        <w:t xml:space="preserve">[110] 关于规则 †</w:t>
      </w:r>
    </w:p>
    <w:p w14:paraId="2297A1C9">
      <w:r xmlns:w="http://schemas.openxmlformats.org/wordprocessingml/2006/main">
        <w:t xml:space="preserve">[111] 请不要抱怨或批评页面编辑者。如果您对其他人的编辑有意见，请通过“提供替代方案”或“自行编辑”的方式进行建设性沟通。</w:t>
      </w:r>
    </w:p>
    <w:p w14:paraId="1E8C975F">
      <w:r xmlns:w="http://schemas.openxmlformats.org/wordprocessingml/2006/main">
        <w:t xml:space="preserve">[112] 不要发布个人网站或其他禁止未经授权链接的网站的网址。</w:t>
      </w:r>
    </w:p>
    <w:p w14:paraId="1A1D9B19">
      <w:r xmlns:w="http://schemas.openxmlformats.org/wordprocessingml/2006/main">
        <w:t xml:space="preserve">[113] 关于违反规则的帖子 †</w:t>
      </w:r>
    </w:p>
    <w:p w14:paraId="11AE58B5">
      <w:r xmlns:w="http://schemas.openxmlformats.org/wordprocessingml/2006/main">
        <w:t xml:space="preserve">[114] 禁止发布以下类型的帖子，因为它们容易造成干扰。</w:t>
      </w:r>
    </w:p>
    <w:p w14:paraId="54C558E9">
      <w:r xmlns:w="http://schemas.openxmlformats.org/wordprocessingml/2006/main">
        <w:t xml:space="preserve">[115]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3927656">
      <w:r xmlns:w="http://schemas.openxmlformats.org/wordprocessingml/2006/main">
        <w:t xml:space="preserve">[116] 其他包括使用此维基的人、官方管理员、艺术家、配音演员、现实生活中的个人以及 Twitter 用户等团体。</w:t>
      </w:r>
    </w:p>
    <w:p w14:paraId="4D454FE3">
      <w:r xmlns:w="http://schemas.openxmlformats.org/wordprocessingml/2006/main">
        <w:t xml:space="preserve">[117] 关于向管理层提交的帖子，我们容忍可以解释为用户反馈的评论，例如“我希望他们改进这一点”、“我希望他们尽快修复错误”和“维护时间太长了”，但我们不容忍使用辱骂性语言贬低管理层。</w:t>
      </w:r>
    </w:p>
    <w:p w14:paraId="1B4A26BB">
      <w:r xmlns:w="http://schemas.openxmlformats.org/wordprocessingml/2006/main">
        <w:t xml:space="preserve">[118] 将讨论和意见交流视为“诽谤或对抗他人”是错误的。然而，在讨论或意见交流中使用辱骂性语言、贬低他人、挑衅他人或在缺乏明确证据的情况下发表言论，都是违法行为。说话时务必注意自己的言辞。</w:t>
      </w:r>
    </w:p>
    <w:p w14:paraId="07FE5300">
      <w:r xmlns:w="http://schemas.openxmlformats.org/wordprocessingml/2006/main">
        <w:t xml:space="preserve">[119] 攻击性评论包括使用“做这个”或“做那个”等强硬命令、“使用粗俗语言”、“采取居高临下的态度”或“挑衅”。</w:t>
      </w:r>
    </w:p>
    <w:p w14:paraId="68775EEE">
      <w:r xmlns:w="http://schemas.openxmlformats.org/wordprocessingml/2006/main">
        <w:t xml:space="preserve">[120] 禁止发布冒犯现有玩家的帖子，例如“还有人玩这个游戏吗？”或“这游戏已经凉了”。这并不意味着您完全不能发表任何负面言论，而是指那些超出单纯负面评价范围，构成诽谤或诋毁的帖子将被禁止发布。</w:t>
      </w:r>
    </w:p>
    <w:p w14:paraId="0F360E52">
      <w:r xmlns:w="http://schemas.openxmlformats.org/wordprocessingml/2006/main">
        <w:t xml:space="preserve">[121] 公开羞辱，即公开他人的游戏内名称或UID。</w:t>
      </w:r>
    </w:p>
    <w:p w14:paraId="40D070D6">
      <w:r xmlns:w="http://schemas.openxmlformats.org/wordprocessingml/2006/main">
        <w:t xml:space="preserve">[122] 但是，分享有助于游戏攻略的信息和视频是允许的。</w:t>
      </w:r>
    </w:p>
    <w:p w14:paraId="645BC724">
      <w:r xmlns:w="http://schemas.openxmlformats.org/wordprocessingml/2006/main">
        <w:t xml:space="preserve">[123] 参考其他应用程序</w:t>
      </w:r>
    </w:p>
    <w:p w14:paraId="334833E5">
      <w:r xmlns:w="http://schemas.openxmlformats.org/wordprocessingml/2006/main">
        <w:t xml:space="preserve">[124] 在多个论坛上多次发帖</w:t>
      </w:r>
    </w:p>
    <w:p w14:paraId="54E5BB3F">
      <w:r xmlns:w="http://schemas.openxmlformats.org/wordprocessingml/2006/main">
        <w:t xml:space="preserve">[125] 写一串没有意义的字符</w:t>
      </w:r>
    </w:p>
    <w:p w14:paraId="0D17757A">
      <w:r xmlns:w="http://schemas.openxmlformats.org/wordprocessingml/2006/main">
        <w:t xml:space="preserve">[126] 关于作弊和利用漏洞的帖子</w:t>
      </w:r>
    </w:p>
    <w:p w14:paraId="1208BB33">
      <w:r xmlns:w="http://schemas.openxmlformats.org/wordprocessingml/2006/main">
        <w:t xml:space="preserve">[127] 最好的办法是忽略违反规则的帖子。上钩或反驳只会让事情变得更糟。</w:t>
      </w:r>
    </w:p>
    <w:p w14:paraId="2CB96428">
      <w:r xmlns:w="http://schemas.openxmlformats.org/wordprocessingml/2006/main">
        <w:t xml:space="preserve">[128] *在上述规则中，“诽谤”指的是在没有客观证据的情况下诋毁和贬低他人。将所有批评性文章都归为“诽谤”是不正确的，所以请务必谨慎。</w:t>
      </w:r>
    </w:p>
    <w:p w14:paraId="2505E98A">
      <w:r xmlns:w="http://schemas.openxmlformats.org/wordprocessingml/2006/main">
        <w:t xml:space="preserve">[129] 关于修改和删除发帖日志 †</w:t>
      </w:r>
    </w:p>
    <w:p w14:paraId="28E413AA">
      <w:r xmlns:w="http://schemas.openxmlformats.org/wordprocessingml/2006/main">
        <w:t xml:space="preserve">[130] 但是，允许更正印刷错误、遗漏和字体颜色。（他人出于善意所做的更正也允许。）</w:t>
      </w:r>
    </w:p>
    <w:p w14:paraId="5E18A7A4">
      <w:r xmlns:w="http://schemas.openxmlformats.org/wordprocessingml/2006/main">
        <w:t xml:space="preserve">[131] 作为例外情况，您可以删除自己的帖子，但事后必须向管理员报告。此外，删除时，请将整个评论替换为以下文本，而不是完全删除：&amp;color(#ff0000){''发帖人已删除''};</w:t>
      </w:r>
    </w:p>
    <w:p w14:paraId="57F30DF2">
      <w:r xmlns:w="http://schemas.openxmlformats.org/wordprocessingml/2006/main">
        <w:t xml:space="preserve">[132] 关于评论违反规则的帖子 †</w:t>
      </w:r>
    </w:p>
    <w:p w14:paraId="2457EAEF">
      <w:r xmlns:w="http://schemas.openxmlformats.org/wordprocessingml/2006/main">
        <w:t xml:space="preserve">[133] 您可以自行评论删除上述任何违反规则的评论，无需管理员许可。但是，评论删除后，请务必在“违规举报公告板”上进行举报。请使用“违规举报公告板”上的举报模板。</w:t>
      </w:r>
    </w:p>
    <w:p w14:paraId="7F096832">
      <w:r xmlns:w="http://schemas.openxmlformats.org/wordprocessingml/2006/main">
        <w:t xml:space="preserve">[134] 未经 CO 举报公告板举报而被评论删除的帖子将被恢复，而评论删除帖子的人将受到处罚。</w:t>
      </w:r>
    </w:p>
    <w:p w14:paraId="48E8573F">
      <w:r xmlns:w="http://schemas.openxmlformats.org/wordprocessingml/2006/main">
        <w:t xml:space="preserve">[135] 如果您反复向 CO 举报公告板举报不违反规则的帖子，我们将认为您是自私的，并将对您实施发帖和编辑限制。</w:t>
      </w:r>
    </w:p>
    <w:p w14:paraId="2E97D479">
      <w:r xmlns:w="http://schemas.openxmlformats.org/wordprocessingml/2006/main">
        <w:t xml:space="preserve">[136] 管理员可酌情恢复 CO 报告公告板上不违反规则的报告。</w:t>
      </w:r>
    </w:p>
    <w:p w14:paraId="0C0F1AC4">
      <w:r xmlns:w="http://schemas.openxmlformats.org/wordprocessingml/2006/main">
        <w:t xml:space="preserve">[137] 我们再次要求您不要评论那些并未违反规则的评论。（例如，诸如“虽然不违反规则，但显然是在钓鱼”、“恶作剧”或“评论整个帖子”之类的主观判断。）</w:t>
      </w:r>
    </w:p>
    <w:p w14:paraId="4206A1B7">
      <w:r xmlns:w="http://schemas.openxmlformats.org/wordprocessingml/2006/main">
        <w:t xml:space="preserve">[138] 关于不违反规则但“冒犯性”的帖子 †</w:t>
      </w:r>
    </w:p>
    <w:p w14:paraId="2D149841">
      <w:r xmlns:w="http://schemas.openxmlformats.org/wordprocessingml/2006/main">
        <w:t xml:space="preserve">[139] 即使帖子内容具有冒犯性，除非违反版规，否则不会被删除。由于每个人对冒犯性的接受程度不同，请使用 NGID 功能隐藏评论，而不是争论或恶意挑衅。</w:t>
      </w:r>
    </w:p>
    <w:p w14:paraId="40C41D13">
      <w:r xmlns:w="http://schemas.openxmlformats.org/wordprocessingml/2006/main">
        <w:t xml:space="preserve">[140] 挑衅难道不是一种违规行为吗？†</w:t>
      </w:r>
    </w:p>
    <w:p w14:paraId="34A0F9A5">
      <w:r xmlns:w="http://schemas.openxmlformats.org/wordprocessingml/2006/main">
        <w:t xml:space="preserve">[141] 每个人对“煽动性言论”的定义都大相径庭，因此我们不认为这是违规行为。如果您认为某条评论具有煽动性，请使用 NGID 功能将其隐藏。</w:t>
      </w:r>
    </w:p>
    <w:p w14:paraId="6CAFD183">
      <w:r xmlns:w="http://schemas.openxmlformats.org/wordprocessingml/2006/main">
        <w:t xml:space="preserve">[142] 抱怨难道不算违法吗？†</w:t>
      </w:r>
    </w:p>
    <w:p w14:paraId="3D9BB34E">
      <w:r xmlns:w="http://schemas.openxmlformats.org/wordprocessingml/2006/main">
        <w:t xml:space="preserve">[143] 一般而言，抱怨本身并不构成违规。但是，针对本作品的负面宣传、诽谤、辱骂性语言以及超出抱怨范围的对抗性言论均构成违规。如果您认为抱怨内容冒犯了您，请使用 NGID 功能隐藏相关评论。</w:t>
      </w:r>
    </w:p>
    <w:p w14:paraId="0B5A85B2">
      <w:r xmlns:w="http://schemas.openxmlformats.org/wordprocessingml/2006/main">
        <w:t xml:space="preserve">[144] 如果您不确定某个帖子是否违反规则，该怎么办？ †</w:t>
      </w:r>
    </w:p>
    <w:p w14:paraId="0769B0E8">
      <w:r xmlns:w="http://schemas.openxmlformats.org/wordprocessingml/2006/main">
        <w:t xml:space="preserve">[145] 有些帖子内容含糊不清，难以判断是否违规。评论删除这类含糊不清的帖子可能会导致问题，所以请不要评论删除，而是使用 NGID 功能将评论隐藏起来。</w:t>
      </w:r>
    </w:p>
    <w:p w14:paraId="439210B4">
      <w:r xmlns:w="http://schemas.openxmlformats.org/wordprocessingml/2006/main">
        <w:t xml:space="preserve">[146] 对屡犯者的处罚 †</w:t>
      </w:r>
    </w:p>
    <w:p w14:paraId="2DA59332">
      <w:r xmlns:w="http://schemas.openxmlformats.org/wordprocessingml/2006/main">
        <w:t xml:space="preserve">[147] 屡次违反规则或发布特别恶意的帖子，管理员可酌情予以处罚，例如“禁止访问”或“限制发帖”。</w:t>
      </w:r>
    </w:p>
    <w:p w14:paraId="6149BC03">
      <w:r xmlns:w="http://schemas.openxmlformats.org/wordprocessingml/2006/main">
        <w:t xml:space="preserve">[148] 如果您对进一步改进有任何建议，请通过 Wiki 管理公告板与我们联系。</w:t>
      </w:r>
    </w:p>
    <w:p w14:paraId="176B820D"/>
    <w:p w14:paraId="7CE9B95E">
      <w:r xmlns:w="http://schemas.openxmlformats.org/wordprocessingml/2006/main">
        <w:rPr>
          <w:b/>
        </w:rPr>
        <w:t xml:space="preserve">A156</w:t>
      </w:r>
    </w:p>
    <w:p w14:paraId="4DD4102D">
      <w:r xmlns:w="http://schemas.openxmlformats.org/wordprocessingml/2006/main">
        <w:t xml:space="preserve">[0] 索引：所有角色 | SSR 角色 | SR 角色 | R 角色</w:t>
      </w:r>
    </w:p>
    <w:p w14:paraId="67C1C934">
      <w:r xmlns:w="http://schemas.openxmlformats.org/wordprocessingml/2006/main">
        <w:t xml:space="preserve">[1] 基本信息</w:t>
      </w:r>
    </w:p>
    <w:p w14:paraId="2C3B5359">
      <w:r xmlns:w="http://schemas.openxmlformats.org/wordprocessingml/2006/main">
        <w:t xml:space="preserve">[2] 语音</w:t>
      </w:r>
    </w:p>
    <w:p w14:paraId="5D1F3019">
      <w:r xmlns:w="http://schemas.openxmlformats.org/wordprocessingml/2006/main">
        <w:t xml:space="preserve">[3] 其他版本及相关角色</w:t>
      </w:r>
    </w:p>
    <w:p w14:paraId="1AB3D78B">
      <w:r xmlns:w="http://schemas.openxmlformats.org/wordprocessingml/2006/main">
        <w:t xml:space="preserve">[4] 琐事</w:t>
      </w:r>
    </w:p>
    <w:p w14:paraId="486B1C47">
      <w:r xmlns:w="http://schemas.openxmlformats.org/wordprocessingml/2006/main">
        <w:t xml:space="preserve">[5] 官方推特账号介绍</w:t>
      </w:r>
    </w:p>
    <w:p w14:paraId="24FD7B12">
      <w:r xmlns:w="http://schemas.openxmlformats.org/wordprocessingml/2006/main">
        <w:t xml:space="preserve">[6] 评论表单</w:t>
      </w:r>
    </w:p>
    <w:p w14:paraId="58448163">
      <w:r xmlns:w="http://schemas.openxmlformats.org/wordprocessingml/2006/main">
        <w:t xml:space="preserve">[7] 基本信息 †</w:t>
      </w:r>
    </w:p>
    <w:p w14:paraId="24EB37D8">
      <w:r xmlns:w="http://schemas.openxmlformats.org/wordprocessingml/2006/main">
        <w:t xml:space="preserve">[8] 变换图像</w:t>
      </w:r>
    </w:p>
    <w:p w14:paraId="4B72C173">
      <w:r xmlns:w="http://schemas.openxmlformats.org/wordprocessingml/2006/main">
        <w:t xml:space="preserve">[9] 简介</w:t>
      </w:r>
    </w:p>
    <w:p w14:paraId="2812881C">
      <w:r xmlns:w="http://schemas.openxmlformats.org/wordprocessingml/2006/main">
        <w:t xml:space="preserve">[10] 姓名</w:t>
      </w:r>
    </w:p>
    <w:p w14:paraId="58812C90">
      <w:r xmlns:w="http://schemas.openxmlformats.org/wordprocessingml/2006/main">
        <w:t xml:space="preserve">[11] 光硅</w:t>
      </w:r>
    </w:p>
    <w:p w14:paraId="048FDB89">
      <w:r xmlns:w="http://schemas.openxmlformats.org/wordprocessingml/2006/main">
        <w:t xml:space="preserve">[12] 真实姓名</w:t>
      </w:r>
    </w:p>
    <w:p w14:paraId="37C21370">
      <w:r xmlns:w="http://schemas.openxmlformats.org/wordprocessingml/2006/main">
        <w:t xml:space="preserve">[13]护国院二氧化硅</w:t>
      </w:r>
    </w:p>
    <w:p w14:paraId="2F808986">
      <w:r xmlns:w="http://schemas.openxmlformats.org/wordprocessingml/2006/main">
        <w:t xml:space="preserve">[14] 稀有度</w:t>
      </w:r>
    </w:p>
    <w:p w14:paraId="7AAB6E84">
      <w:r xmlns:w="http://schemas.openxmlformats.org/wordprocessingml/2006/main">
        <w:t xml:space="preserve">[15] 普通攻击</w:t>
      </w:r>
    </w:p>
    <w:p w14:paraId="037DCA5F">
      <w:r xmlns:w="http://schemas.openxmlformats.org/wordprocessingml/2006/main">
        <w:t xml:space="preserve">[16] 近战攻击（物理）</w:t>
      </w:r>
    </w:p>
    <w:p w14:paraId="40155143">
      <w:r xmlns:w="http://schemas.openxmlformats.org/wordprocessingml/2006/main">
        <w:t xml:space="preserve">[17] 附属派系</w:t>
      </w:r>
    </w:p>
    <w:p w14:paraId="60E81185">
      <w:r xmlns:w="http://schemas.openxmlformats.org/wordprocessingml/2006/main">
        <w:t xml:space="preserve">[18] 仙人（Soha）</w:t>
      </w:r>
    </w:p>
    <w:p w14:paraId="76C8DEB6">
      <w:r xmlns:w="http://schemas.openxmlformats.org/wordprocessingml/2006/main">
        <w:t xml:space="preserve">[19] 成濑和美</w:t>
      </w:r>
    </w:p>
    <w:p w14:paraId="519AE56A">
      <w:r xmlns:w="http://schemas.openxmlformats.org/wordprocessingml/2006/main">
        <w:t xml:space="preserve">[20] 插图</w:t>
      </w:r>
    </w:p>
    <w:p w14:paraId="09B8EA2B">
      <w:r xmlns:w="http://schemas.openxmlformats.org/wordprocessingml/2006/main">
        <w:t xml:space="preserve">[21] SD字符</w:t>
      </w:r>
    </w:p>
    <w:p w14:paraId="7FDAC7DA">
      <w:r xmlns:w="http://schemas.openxmlformats.org/wordprocessingml/2006/main">
        <w:t xml:space="preserve">[22] 风味文字</w:t>
      </w:r>
    </w:p>
    <w:p w14:paraId="15277DFB">
      <w:r xmlns:w="http://schemas.openxmlformats.org/wordprocessingml/2006/main">
        <w:t xml:space="preserve">[23] “我会时刻守护在首领身边♪” 他通过眼部改造手术获得了超强的动态视力，能够从手杖剑中释放出光速般的居合道斩击。他是上弦七闪光剑士中的第四名，人称“光”。他出身于一个通常负责保护首领的家族，但他的问题在于，只要靠近异性就会很容易产生性冲动。毕竟，他正处于青春期。</w:t>
      </w:r>
    </w:p>
    <w:p w14:paraId="6700B7C3">
      <w:r xmlns:w="http://schemas.openxmlformats.org/wordprocessingml/2006/main">
        <w:t xml:space="preserve">[24] 如何获得</w:t>
      </w:r>
    </w:p>
    <w:p w14:paraId="661E225E">
      <w:r xmlns:w="http://schemas.openxmlformats.org/wordprocessingml/2006/main">
        <w:t xml:space="preserve">[25] 标准扭蛋</w:t>
      </w:r>
    </w:p>
    <w:p w14:paraId="0E23A574">
      <w:r xmlns:w="http://schemas.openxmlformats.org/wordprocessingml/2006/main">
        <w:t xml:space="preserve">[26] 基础属性（⭐︎1）* 每提升一个⭐︎，属性值增加50%，⭐︎5时为⭐︎1值的3倍。</w:t>
      </w:r>
    </w:p>
    <w:p w14:paraId="2664D186">
      <w:r xmlns:w="http://schemas.openxmlformats.org/wordprocessingml/2006/main">
        <w:t xml:space="preserve">[27] 级</w:t>
      </w:r>
    </w:p>
    <w:p w14:paraId="28022EE5">
      <w:r xmlns:w="http://schemas.openxmlformats.org/wordprocessingml/2006/main">
        <w:t xml:space="preserve">[28] 耐力</w:t>
      </w:r>
    </w:p>
    <w:p w14:paraId="714886D1">
      <w:r xmlns:w="http://schemas.openxmlformats.org/wordprocessingml/2006/main">
        <w:t xml:space="preserve">[29] 攻击力</w:t>
      </w:r>
    </w:p>
    <w:p w14:paraId="6DE70FA2">
      <w:r xmlns:w="http://schemas.openxmlformats.org/wordprocessingml/2006/main">
        <w:t xml:space="preserve">[30] 防御能力</w:t>
      </w:r>
    </w:p>
    <w:p w14:paraId="41C354AA">
      <w:r xmlns:w="http://schemas.openxmlformats.org/wordprocessingml/2006/main">
        <w:t xml:space="preserve">[31] 魔力</w:t>
      </w:r>
    </w:p>
    <w:p w14:paraId="50D2F643">
      <w:r xmlns:w="http://schemas.openxmlformats.org/wordprocessingml/2006/main">
        <w:t xml:space="preserve">[32] 魔法抗性</w:t>
      </w:r>
    </w:p>
    <w:p w14:paraId="5A37C661">
      <w:r xmlns:w="http://schemas.openxmlformats.org/wordprocessingml/2006/main">
        <w:t xml:space="preserve">[33] 详细状态</w:t>
      </w:r>
    </w:p>
    <w:p w14:paraId="0880D9AF">
      <w:r xmlns:w="http://schemas.openxmlformats.org/wordprocessingml/2006/main">
        <w:t xml:space="preserve">[34] 准确性</w:t>
      </w:r>
    </w:p>
    <w:p w14:paraId="3A9A8D3E">
      <w:r xmlns:w="http://schemas.openxmlformats.org/wordprocessingml/2006/main">
        <w:t xml:space="preserve">[35] 回避能力</w:t>
      </w:r>
    </w:p>
    <w:p w14:paraId="7BE46E69">
      <w:r xmlns:w="http://schemas.openxmlformats.org/wordprocessingml/2006/main">
        <w:t xml:space="preserve">[36] 连击率</w:t>
      </w:r>
    </w:p>
    <w:p w14:paraId="1DE7C61B">
      <w:r xmlns:w="http://schemas.openxmlformats.org/wordprocessingml/2006/main">
        <w:t xml:space="preserve">[37] 反击率</w:t>
      </w:r>
    </w:p>
    <w:p w14:paraId="6FC79F2C">
      <w:r xmlns:w="http://schemas.openxmlformats.org/wordprocessingml/2006/main">
        <w:t xml:space="preserve">[38] 眩晕激活率</w:t>
      </w:r>
    </w:p>
    <w:p w14:paraId="7D47648B">
      <w:r xmlns:w="http://schemas.openxmlformats.org/wordprocessingml/2006/main">
        <w:t xml:space="preserve">[39] 抗眩晕能力</w:t>
      </w:r>
    </w:p>
    <w:p w14:paraId="30AF2148">
      <w:r xmlns:w="http://schemas.openxmlformats.org/wordprocessingml/2006/main">
        <w:t xml:space="preserve">[40] 移动速度</w:t>
      </w:r>
    </w:p>
    <w:p w14:paraId="0DBDDDD2">
      <w:r xmlns:w="http://schemas.openxmlformats.org/wordprocessingml/2006/main">
        <w:t xml:space="preserve">[41] 部署速度</w:t>
      </w:r>
    </w:p>
    <w:p w14:paraId="7EC86643">
      <w:r xmlns:w="http://schemas.openxmlformats.org/wordprocessingml/2006/main">
        <w:t xml:space="preserve">[42] 行动速度</w:t>
      </w:r>
    </w:p>
    <w:p w14:paraId="27308BB2">
      <w:r xmlns:w="http://schemas.openxmlformats.org/wordprocessingml/2006/main">
        <w:t xml:space="preserve">[43] 致命的装药量</w:t>
      </w:r>
    </w:p>
    <w:p w14:paraId="311D1FF6">
      <w:r xmlns:w="http://schemas.openxmlformats.org/wordprocessingml/2006/main">
        <w:t xml:space="preserve">[44] 特殊招式</w:t>
      </w:r>
    </w:p>
    <w:p w14:paraId="28ECECF2">
      <w:r xmlns:w="http://schemas.openxmlformats.org/wordprocessingml/2006/main">
        <w:t xml:space="preserve">[45] 姓名</w:t>
      </w:r>
    </w:p>
    <w:p w14:paraId="49AB3747">
      <w:r xmlns:w="http://schemas.openxmlformats.org/wordprocessingml/2006/main">
        <w:t xml:space="preserve">[46] 效应</w:t>
      </w:r>
    </w:p>
    <w:p w14:paraId="5916FF73">
      <w:r xmlns:w="http://schemas.openxmlformats.org/wordprocessingml/2006/main">
        <w:t xml:space="preserve">[47] 护国院流居合道 - 在月光下闪耀</w:t>
      </w:r>
    </w:p>
    <w:p w14:paraId="3615A18C">
      <w:r xmlns:w="http://schemas.openxmlformats.org/wordprocessingml/2006/main">
        <w:t xml:space="preserve">[48] 对所有敌人造成双倍物理伤害</w:t>
      </w:r>
    </w:p>
    <w:p w14:paraId="6BD60209">
      <w:r xmlns:w="http://schemas.openxmlformats.org/wordprocessingml/2006/main">
        <w:t xml:space="preserve">[49] 护国院流居合 - 月花工工+</w:t>
      </w:r>
    </w:p>
    <w:p w14:paraId="0859829E">
      <w:r xmlns:w="http://schemas.openxmlformats.org/wordprocessingml/2006/main">
        <w:t xml:space="preserve">[50] 对所有敌人造成4倍物理伤害</w:t>
      </w:r>
    </w:p>
    <w:p w14:paraId="33F1E41D">
      <w:r xmlns:w="http://schemas.openxmlformats.org/wordprocessingml/2006/main">
        <w:t xml:space="preserve">[51] 独特效果</w:t>
      </w:r>
    </w:p>
    <w:p w14:paraId="5FFB39D1">
      <w:r xmlns:w="http://schemas.openxmlformats.org/wordprocessingml/2006/main">
        <w:t xml:space="preserve">[52] 姓名</w:t>
      </w:r>
    </w:p>
    <w:p w14:paraId="08799D47">
      <w:r xmlns:w="http://schemas.openxmlformats.org/wordprocessingml/2006/main">
        <w:t xml:space="preserve">[53] 效应</w:t>
      </w:r>
    </w:p>
    <w:p w14:paraId="607F9572">
      <w:r xmlns:w="http://schemas.openxmlformats.org/wordprocessingml/2006/main">
        <w:t xml:space="preserve">[54] 护国院流眼技：闪光反击</w:t>
      </w:r>
    </w:p>
    <w:p w14:paraId="11636B7F">
      <w:r xmlns:w="http://schemas.openxmlformats.org/wordprocessingml/2006/main">
        <w:t xml:space="preserve">[55] 部署完成后，自身防御力提高 200%，持续 20 秒。</w:t>
      </w:r>
    </w:p>
    <w:p w14:paraId="54E032A3">
      <w:r xmlns:w="http://schemas.openxmlformats.org/wordprocessingml/2006/main">
        <w:t xml:space="preserve">[56] 护国院流眼技：闪光闪避+</w:t>
      </w:r>
    </w:p>
    <w:p w14:paraId="0D3B8CDE">
      <w:r xmlns:w="http://schemas.openxmlformats.org/wordprocessingml/2006/main">
        <w:t xml:space="preserve">[57] 部署完成后，自身防御力提高 200%，持续 30 秒。</w:t>
      </w:r>
    </w:p>
    <w:p w14:paraId="057418B7">
      <w:r xmlns:w="http://schemas.openxmlformats.org/wordprocessingml/2006/main">
        <w:t xml:space="preserve">[58] 休闲服装照片</w:t>
      </w:r>
    </w:p>
    <w:p w14:paraId="2C50EF65">
      <w:r xmlns:w="http://schemas.openxmlformats.org/wordprocessingml/2006/main">
        <w:t xml:space="preserve">[59] 增强图像</w:t>
      </w:r>
    </w:p>
    <w:p w14:paraId="7F585AE1">
      <w:r xmlns:w="http://schemas.openxmlformats.org/wordprocessingml/2006/main">
        <w:t xml:space="preserve">[60] 语音 †</w:t>
      </w:r>
    </w:p>
    <w:p w14:paraId="308F99D4">
      <w:r xmlns:w="http://schemas.openxmlformats.org/wordprocessingml/2006/main">
        <w:t xml:space="preserve">[61] 点击打开行列表</w:t>
      </w:r>
    </w:p>
    <w:p w14:paraId="521A9A2C">
      <w:r xmlns:w="http://schemas.openxmlformats.org/wordprocessingml/2006/main">
        <w:t xml:space="preserve">[62] 加入</w:t>
      </w:r>
    </w:p>
    <w:p w14:paraId="4FE6E1E6">
      <w:r xmlns:w="http://schemas.openxmlformats.org/wordprocessingml/2006/main">
        <w:t xml:space="preserve">[63] 破念上弦，七道闪光之四，光之硅晶，已然降临。呵呵……见到您真是荣幸，首领！</w:t>
      </w:r>
    </w:p>
    <w:p w14:paraId="21F39A49">
      <w:r xmlns:w="http://schemas.openxmlformats.org/wordprocessingml/2006/main">
        <w:t xml:space="preserve">[64] 对话 1（转换后）</w:t>
      </w:r>
    </w:p>
    <w:p w14:paraId="3C91680E">
      <w:r xmlns:w="http://schemas.openxmlformats.org/wordprocessingml/2006/main">
        <w:t xml:space="preserve">[65] 对话 2（转换后）</w:t>
      </w:r>
    </w:p>
    <w:p w14:paraId="5EB2FF79">
      <w:r xmlns:w="http://schemas.openxmlformats.org/wordprocessingml/2006/main">
        <w:t xml:space="preserve">[66] 对话 3（转换后）</w:t>
      </w:r>
    </w:p>
    <w:p w14:paraId="5A0DE967">
      <w:r xmlns:w="http://schemas.openxmlformats.org/wordprocessingml/2006/main">
        <w:t xml:space="preserve">[67] 对话 4（转换后）</w:t>
      </w:r>
    </w:p>
    <w:p w14:paraId="46A452CA">
      <w:r xmlns:w="http://schemas.openxmlformats.org/wordprocessingml/2006/main">
        <w:t xml:space="preserve">[68] 空闲 1（转换后）</w:t>
      </w:r>
    </w:p>
    <w:p w14:paraId="19E2632C">
      <w:r xmlns:w="http://schemas.openxmlformats.org/wordprocessingml/2006/main">
        <w:t xml:space="preserve">[69] 空闲 2（转换后）</w:t>
      </w:r>
    </w:p>
    <w:p w14:paraId="619C0915">
      <w:r xmlns:w="http://schemas.openxmlformats.org/wordprocessingml/2006/main">
        <w:t xml:space="preserve">[70] 对话 1（转变前）</w:t>
      </w:r>
    </w:p>
    <w:p w14:paraId="3E612BD6">
      <w:r xmlns:w="http://schemas.openxmlformats.org/wordprocessingml/2006/main">
        <w:t xml:space="preserve">[71] 对话 2（转变前）</w:t>
      </w:r>
    </w:p>
    <w:p w14:paraId="72AF688B">
      <w:r xmlns:w="http://schemas.openxmlformats.org/wordprocessingml/2006/main">
        <w:t xml:space="preserve">[72] 对话 3（转变前）</w:t>
      </w:r>
    </w:p>
    <w:p w14:paraId="23AEA23F">
      <w:r xmlns:w="http://schemas.openxmlformats.org/wordprocessingml/2006/main">
        <w:t xml:space="preserve">[73] 对话 4（转变前）</w:t>
      </w:r>
    </w:p>
    <w:p w14:paraId="712B6126">
      <w:r xmlns:w="http://schemas.openxmlformats.org/wordprocessingml/2006/main">
        <w:t xml:space="preserve">[74] 空闲 1（转换前）</w:t>
      </w:r>
    </w:p>
    <w:p w14:paraId="53FFD3E7">
      <w:r xmlns:w="http://schemas.openxmlformats.org/wordprocessingml/2006/main">
        <w:t xml:space="preserve">[75] 空闲 2（转换前）</w:t>
      </w:r>
    </w:p>
    <w:p w14:paraId="3A1406F7">
      <w:r xmlns:w="http://schemas.openxmlformats.org/wordprocessingml/2006/main">
        <w:t xml:space="preserve">[76] 升级 1</w:t>
      </w:r>
    </w:p>
    <w:p w14:paraId="133AB9AF">
      <w:r xmlns:w="http://schemas.openxmlformats.org/wordprocessingml/2006/main">
        <w:t xml:space="preserve">[77] 呵呵！光之硅会全力以赴的！</w:t>
      </w:r>
    </w:p>
    <w:p w14:paraId="39EB5B31">
      <w:r xmlns:w="http://schemas.openxmlformats.org/wordprocessingml/2006/main">
        <w:t xml:space="preserve">[78] 升级 2</w:t>
      </w:r>
    </w:p>
    <w:p w14:paraId="2B8A44DB">
      <w:r xmlns:w="http://schemas.openxmlformats.org/wordprocessingml/2006/main">
        <w:t xml:space="preserve">[79] H-h</w:t>
      </w:r>
    </w:p>
    <w:p w14:paraId="29C52E9D">
      <w:r xmlns:w="http://schemas.openxmlformats.org/wordprocessingml/2006/main">
        <w:t xml:space="preserve">[80] 升级 3</w:t>
      </w:r>
    </w:p>
    <w:p w14:paraId="79C54792">
      <w:r xmlns:w="http://schemas.openxmlformats.org/wordprocessingml/2006/main">
        <w:t xml:space="preserve">[81] 哦不！啊，别看……！</w:t>
      </w:r>
    </w:p>
    <w:p w14:paraId="441F03A3">
      <w:r xmlns:w="http://schemas.openxmlformats.org/wordprocessingml/2006/main">
        <w:t xml:space="preserve">[82] 捕获</w:t>
      </w:r>
    </w:p>
    <w:p w14:paraId="069E9081">
      <w:r xmlns:w="http://schemas.openxmlformats.org/wordprocessingml/2006/main">
        <w:t xml:space="preserve">[83] 唉……我什么都不能说……</w:t>
      </w:r>
    </w:p>
    <w:p w14:paraId="075FB289">
      <w:r xmlns:w="http://schemas.openxmlformats.org/wordprocessingml/2006/main">
        <w:t xml:space="preserve">[84] 战斗开始 1</w:t>
      </w:r>
    </w:p>
    <w:p w14:paraId="5F8DD365">
      <w:r xmlns:w="http://schemas.openxmlformats.org/wordprocessingml/2006/main">
        <w:t xml:space="preserve">[85] 战斗开始 2</w:t>
      </w:r>
    </w:p>
    <w:p w14:paraId="6E66CB3C">
      <w:r xmlns:w="http://schemas.openxmlformats.org/wordprocessingml/2006/main">
        <w:t xml:space="preserve">[86] 战斗参与 1</w:t>
      </w:r>
    </w:p>
    <w:p w14:paraId="5E38C3EB">
      <w:r xmlns:w="http://schemas.openxmlformats.org/wordprocessingml/2006/main">
        <w:t xml:space="preserve">[87] 战斗参与 2</w:t>
      </w:r>
    </w:p>
    <w:p w14:paraId="38B3F0D4">
      <w:r xmlns:w="http://schemas.openxmlformats.org/wordprocessingml/2006/main">
        <w:t xml:space="preserve">[88] 战斗胜利 1</w:t>
      </w:r>
    </w:p>
    <w:p w14:paraId="5EB74783">
      <w:r xmlns:w="http://schemas.openxmlformats.org/wordprocessingml/2006/main">
        <w:t xml:space="preserve">[89] 战斗胜利 2</w:t>
      </w:r>
    </w:p>
    <w:p w14:paraId="2F4EB804">
      <w:r xmlns:w="http://schemas.openxmlformats.org/wordprocessingml/2006/main">
        <w:t xml:space="preserve">[90] 普通攻击 1</w:t>
      </w:r>
    </w:p>
    <w:p w14:paraId="18176A5E">
      <w:r xmlns:w="http://schemas.openxmlformats.org/wordprocessingml/2006/main">
        <w:t xml:space="preserve">[91] 普通攻击 2</w:t>
      </w:r>
    </w:p>
    <w:p w14:paraId="051A4B51">
      <w:r xmlns:w="http://schemas.openxmlformats.org/wordprocessingml/2006/main">
        <w:t xml:space="preserve">[92] 普通攻击 3</w:t>
      </w:r>
    </w:p>
    <w:p w14:paraId="1A36D5A6">
      <w:r xmlns:w="http://schemas.openxmlformats.org/wordprocessingml/2006/main">
        <w:t xml:space="preserve">[93] 独特效果激活 1</w:t>
      </w:r>
    </w:p>
    <w:p w14:paraId="329F1468">
      <w:r xmlns:w="http://schemas.openxmlformats.org/wordprocessingml/2006/main">
        <w:t xml:space="preserve">[94] 独特效果激活 2</w:t>
      </w:r>
    </w:p>
    <w:p w14:paraId="71A8CDA0">
      <w:r xmlns:w="http://schemas.openxmlformats.org/wordprocessingml/2006/main">
        <w:t xml:space="preserve">[95] 独特效果激活 3</w:t>
      </w:r>
    </w:p>
    <w:p w14:paraId="1DE539FE">
      <w:r xmlns:w="http://schemas.openxmlformats.org/wordprocessingml/2006/main">
        <w:t xml:space="preserve">[96] 特殊招式 1</w:t>
      </w:r>
    </w:p>
    <w:p w14:paraId="513B1F63">
      <w:r xmlns:w="http://schemas.openxmlformats.org/wordprocessingml/2006/main">
        <w:t xml:space="preserve">[97] 特殊招式 2</w:t>
      </w:r>
    </w:p>
    <w:p w14:paraId="16C4499B">
      <w:r xmlns:w="http://schemas.openxmlformats.org/wordprocessingml/2006/main">
        <w:t xml:space="preserve">[98] 受到的伤害：1</w:t>
      </w:r>
    </w:p>
    <w:p w14:paraId="09399BF6">
      <w:r xmlns:w="http://schemas.openxmlformats.org/wordprocessingml/2006/main">
        <w:t xml:space="preserve">[99] 受到的伤害：2</w:t>
      </w:r>
    </w:p>
    <w:p w14:paraId="446EC1C0">
      <w:r xmlns:w="http://schemas.openxmlformats.org/wordprocessingml/2006/main">
        <w:t xml:space="preserve">[100] 受到的伤害：3</w:t>
      </w:r>
    </w:p>
    <w:p w14:paraId="7B992D12">
      <w:r xmlns:w="http://schemas.openxmlformats.org/wordprocessingml/2006/main">
        <w:t xml:space="preserve">[101] 撤回</w:t>
      </w:r>
    </w:p>
    <w:p w14:paraId="3035F099">
      <w:r xmlns:w="http://schemas.openxmlformats.org/wordprocessingml/2006/main">
        <w:t xml:space="preserve">[102] 在游戏中 †</w:t>
      </w:r>
    </w:p>
    <w:p w14:paraId="127D328E">
      <w:r xmlns:w="http://schemas.openxmlformats.org/wordprocessingml/2006/main">
        <w:t xml:space="preserve">[103] 拥有70%的反击率，并列第一，再加上其独特的技能，防御力提升200%（加上原本的100%防御力，使其防御力提升三倍），使其成为一名可靠的坦克型角色。虽然其耐力在SR角色中偏低，但防御力和魔抗性在SR角色中并列第一。配合其独特的技能效果，它几乎不受任何攻击的影响。此外，它还拥有很高的眩晕抗性，因此能够承受重创，并凭借其高反击率扭转战局。</w:t>
      </w:r>
    </w:p>
    <w:p w14:paraId="5DA9A665">
      <w:r xmlns:w="http://schemas.openxmlformats.org/wordprocessingml/2006/main">
        <w:t xml:space="preserve">[104] 他的主要缺点在于速度。他的行动速度只有7，在所有角色中并列最差，而且考虑到他的行动速度，他的特殊攻击充能时间也并不算短，这使得他难以保持仇恨。他的移动速度和部署速度也都很慢，都需要9秒，这很容易导致部署延迟。另外需要注意的是，他的独特效果只有在移动完成后才会触发。因此，你需要将他加入你的首发阵容，或者给他装备能够缩短移动速度和部署速度的装备。</w:t>
      </w:r>
    </w:p>
    <w:p w14:paraId="3040D974">
      <w:r xmlns:w="http://schemas.openxmlformats.org/wordprocessingml/2006/main">
        <w:t xml:space="preserve">[105] 钢铁杰瑞米·本德（Steel Jeremy Bender）是另一位坦克型SR忍者，依靠高输出的自我治疗来苟延残喘，而西莉卡（Silica）则以其强大的初始攻击力脱颖而出，配合高输出的增益效果，可以最大限度地减少受到的伤害。她尤其擅长防御攻击力极高的首领，训练有素的西莉卡甚至可以承受来自埃罗指挥官（Ero Commander）的攻击。如果目标是觉醒点数，建议使用节省时间的兑换券。</w:t>
      </w:r>
    </w:p>
    <w:p w14:paraId="55FDD23E">
      <w:r xmlns:w="http://schemas.openxmlformats.org/wordprocessingml/2006/main">
        <w:t xml:space="preserve">[106] 在团队副本中，当该独特效果激活时，伤害可以降低至 1。</w:t>
      </w:r>
    </w:p>
    <w:p w14:paraId="03D0E2FB">
      <w:r xmlns:w="http://schemas.openxmlformats.org/wordprocessingml/2006/main">
        <w:t xml:space="preserve">[107] 如果资源允许，你也应该装备火箭引擎。由于特殊技能需要蓄力，火箭引擎能让你更轻松地使用特殊技能。你可以用范围攻击造成大量伤害并吸引仇恨，从而更好地扮演坦克角色。出于同样的原因，也应该装备一条冲击腰带。它还能提升反击的威力。</w:t>
      </w:r>
    </w:p>
    <w:p w14:paraId="1EDB7299">
      <w:r xmlns:w="http://schemas.openxmlformats.org/wordprocessingml/2006/main">
        <w:t xml:space="preserve">[108] 其他版本 / 相关角色 †</w:t>
      </w:r>
    </w:p>
    <w:p w14:paraId="1B85B861">
      <w:r xmlns:w="http://schemas.openxmlformats.org/wordprocessingml/2006/main">
        <w:t xml:space="preserve">[109] 光硅</w:t>
      </w:r>
    </w:p>
    <w:p w14:paraId="151C30D7">
      <w:r xmlns:w="http://schemas.openxmlformats.org/wordprocessingml/2006/main">
        <w:t xml:space="preserve">[110] 盛夏的二氧化硅</w:t>
      </w:r>
    </w:p>
    <w:p w14:paraId="08B2D750">
      <w:r xmlns:w="http://schemas.openxmlformats.org/wordprocessingml/2006/main">
        <w:t xml:space="preserve">[111] 浴衣中的二氧化硅</w:t>
      </w:r>
    </w:p>
    <w:p w14:paraId="2555677F">
      <w:r xmlns:w="http://schemas.openxmlformats.org/wordprocessingml/2006/main">
        <w:t xml:space="preserve">[112] 新年硅石</w:t>
      </w:r>
    </w:p>
    <w:p w14:paraId="6101D679">
      <w:r xmlns:w="http://schemas.openxmlformats.org/wordprocessingml/2006/main">
        <w:t xml:space="preserve">[113] 冰静香</w:t>
      </w:r>
    </w:p>
    <w:p w14:paraId="42E789DE">
      <w:r xmlns:w="http://schemas.openxmlformats.org/wordprocessingml/2006/main">
        <w:t xml:space="preserve">[114] 花之奇鲁卡</w:t>
      </w:r>
    </w:p>
    <w:p w14:paraId="41B74205">
      <w:r xmlns:w="http://schemas.openxmlformats.org/wordprocessingml/2006/main">
        <w:t xml:space="preserve">[115] 琐事 †</w:t>
      </w:r>
    </w:p>
    <w:p w14:paraId="60B63467">
      <w:r xmlns:w="http://schemas.openxmlformats.org/wordprocessingml/2006/main">
        <w:t xml:space="preserve">[116] 严格来说，游戏中并没有明确说明 Chiruka 的排名，但由于 Fuuka 和 Silica 的排名已经公布，通过排除法可以确定她的排名是第五。</w:t>
      </w:r>
    </w:p>
    <w:p w14:paraId="17CD3397">
      <w:r xmlns:w="http://schemas.openxmlformats.org/wordprocessingml/2006/main">
        <w:t xml:space="preserve">[117] 此外，在 2021 年 3 月 19 日的一篇官方博客文章中，与 Silica 的实施公告同时公布了 Souha Shichisen 和 Kuze Shichibou 的等级和角色名称（只公布了 Shichibou 中未实施成员的称号和等级）。</w:t>
      </w:r>
    </w:p>
    <w:p w14:paraId="493B14B9">
      <w:r xmlns:w="http://schemas.openxmlformats.org/wordprocessingml/2006/main">
        <w:t xml:space="preserve">[118] 最新也是最受关注的版本是北野武自导自演的 2003 年电影，但该系列已有 60 年的历史，第一部电影于 1962 年上映，最后一部电影《座头市 THE LAST》于 2010 年上映。它是日本最具代表性的时代剧之一，在国内和国际上都有众多续集。</w:t>
      </w:r>
    </w:p>
    <w:p w14:paraId="0969161B">
      <w:r xmlns:w="http://schemas.openxmlformats.org/wordprocessingml/2006/main">
        <w:t xml:space="preserve">[119] 另一个深受市丸藤一影响的角色，于2021年登场，是漫画《鬼灭之刃》的主角我妻善逸。这部漫画在当时风靡一时，人气极高。虽然善逸的战斗方式和原因与市丸藤一截然不同，但他“主要以居合道为主，闭目战斗”的战斗风格根源可以追溯到市丸藤一。</w:t>
      </w:r>
    </w:p>
    <w:p w14:paraId="56069A31">
      <w:r xmlns:w="http://schemas.openxmlformats.org/wordprocessingml/2006/main">
        <w:t xml:space="preserve">[120] 西莉卡的情况并非如此，她并非失明；恰恰相反，她的视力被过度强化，反而给她带来了过大的负担，因此在正常情况下，她主要依靠听觉。简而言之，她是那种“认真起来才会睁开眼睛”的人。事实上，在她的待机动画和主要角色立绘中，她的眼睛是闭着的，但在攻击动画中，她的眼睛是睁开的。</w:t>
      </w:r>
    </w:p>
    <w:p w14:paraId="51A5EA6F">
      <w:r xmlns:w="http://schemas.openxmlformats.org/wordprocessingml/2006/main">
        <w:t xml:space="preserve">[121] “光”这个称号源于“光能瞬间斩杀猎物”的含义。此外，在西莉卡的故乡——护国院家族，有一条不成文的规定：任何成为闪光忍者的人都必须在幼年时期接受眼部手术，从而获得超强的动态视觉。西莉卡的情况是，人和攻击在她眼中都呈现超慢动作，这使她能够防御所有攻击。但接受过这种手术的人（当然也包括西莉卡）都会遭受一种副作用，可以称之为反噬，因为它会给眼睛带来巨大的负担。因此，西莉卡说，“所有护国院闪光忍者最终都会失明”，所以他们会训练听力，练习“用耳朵看世界”。</w:t>
      </w:r>
    </w:p>
    <w:p w14:paraId="2573F441">
      <w:r xmlns:w="http://schemas.openxmlformats.org/wordprocessingml/2006/main">
        <w:t xml:space="preserve">[122] 她与林绫香是师生关系，她与林绫香和光之西莉卡一起被称为“Komorebi”（阳光透过树木照射进来）。</w:t>
      </w:r>
    </w:p>
    <w:p w14:paraId="556B8F1D">
      <w:r xmlns:w="http://schemas.openxmlformats.org/wordprocessingml/2006/main">
        <w:t xml:space="preserve">[123] 在故事中，他自称是公认的变态河童。他与公开的变态猫咪老师截然相反，是暗地里变态的奥莫哈。他经常出现在猫咪老师的剧集中，当着别人的面偷偷自慰。</w:t>
      </w:r>
    </w:p>
    <w:p w14:paraId="1768EF8B">
      <w:r xmlns:w="http://schemas.openxmlformats.org/wordprocessingml/2006/main">
        <w:t xml:space="preserve">[124] 于 2021 年 3 月 24 日维护后实施。第一次人气投票也同时开始，但不幸的是，投票对象是“截至 2021 年 2 月在常规扭蛋中发布的角色”，因此 Silica 不符合资格。</w:t>
      </w:r>
    </w:p>
    <w:p w14:paraId="5C26FEDD">
      <w:r xmlns:w="http://schemas.openxmlformats.org/wordprocessingml/2006/main">
        <w:t xml:space="preserve">[125] 西莉卡成为《超光大战》系列中第八位获得第二套替换服装的角色。其他四位分别是来自前作《超光大战》的五位女主角和来自《超光大战》主力队伍艾斯卡的两位成员，西莉卡是该系列首位获得第二套替换服装的配角。事实上，大多数角色甚至还没有第一套替换服装，即使只考虑当时最有希望获得替换服装的角色，也有三位来自前作《超光大战》的角色、三位来自《双霸七战》的角色、五位来自《久世七坊》的角色以及六位来自《九代神姬》的角色至今仍未获得替换服装。至于Arcana成员，五位成员完全没有替换服装，十二位成员至今仍未获得任何替换服装。因此，西莉卡的第二套替换服装的推出实属难得。此外，西莉卡目前是唯一一位拥有所有稀有度等级（R、SR和SSR）替换服装的角色。</w:t>
      </w:r>
    </w:p>
    <w:p w14:paraId="51A71A89">
      <w:r xmlns:w="http://schemas.openxmlformats.org/wordprocessingml/2006/main">
        <w:t xml:space="preserve">[126] 确实有一座与他家同名的寺庙，名为护国院，但这很可能是 AliceSoft 的“Dai”系列第二款游戏“Dai Banchou”中作为中级 Boss 的护国院。</w:t>
      </w:r>
    </w:p>
    <w:p w14:paraId="03EA62E5">
      <w:r xmlns:w="http://schemas.openxmlformats.org/wordprocessingml/2006/main">
        <w:t xml:space="preserve">[127] 官方推特账号简介 †</w:t>
      </w:r>
    </w:p>
    <w:p w14:paraId="0BAE6505">
      <w:r xmlns:w="http://schemas.openxmlformats.org/wordprocessingml/2006/main">
        <w:t xml:space="preserve">[128] 引言（PV）</w:t>
      </w:r>
    </w:p>
    <w:p w14:paraId="492993B4">
      <w:r xmlns:w="http://schemas.openxmlformats.org/wordprocessingml/2006/main">
        <w:t xml:space="preserve">[129] 扭蛋公告</w:t>
      </w:r>
    </w:p>
    <w:p w14:paraId="14CDB3FC">
      <w:r xmlns:w="http://schemas.openxmlformats.org/wordprocessingml/2006/main">
        <w:t xml:space="preserve">[130] 博客公告</w:t>
      </w:r>
    </w:p>
    <w:p w14:paraId="08701305">
      <w:r xmlns:w="http://schemas.openxmlformats.org/wordprocessingml/2006/main">
        <w:t xml:space="preserve">[131] 评论表 †</w:t>
      </w:r>
    </w:p>
    <w:p w14:paraId="32EA16AE">
      <w:r xmlns:w="http://schemas.openxmlformats.org/wordprocessingml/2006/main">
        <w:t xml:space="preserve">[132] 点击打开历史日志列表</w:t>
      </w:r>
    </w:p>
    <w:p w14:paraId="52D6EF25">
      <w:r xmlns:w="http://schemas.openxmlformats.org/wordprocessingml/2006/main">
        <w:t xml:space="preserve">[133] 末尾的数字越小，日志越旧。</w:t>
      </w:r>
    </w:p>
    <w:p w14:paraId="7D7263DC">
      <w:r xmlns:w="http://schemas.openxmlformats.org/wordprocessingml/2006/main">
        <w:t xml:space="preserve">[134]“评论/轻硅石/”没有子页面。</w:t>
      </w:r>
    </w:p>
    <w:p w14:paraId="25710E6A">
      <w:r xmlns:w="http://schemas.openxmlformats.org/wordprocessingml/2006/main">
        <w:t xml:space="preserve">[135] 全国的富田君们……我好羡慕你们被叫到名字啊——[EQiiTzDUrGE] 2021-04-06 (周二) 05:39:21</w:t>
      </w:r>
    </w:p>
    <w:p w14:paraId="2390614E">
      <w:r xmlns:w="http://schemas.openxmlformats.org/wordprocessingml/2006/main">
        <w:t xml:space="preserve">[136] 战败后几天发生的那场性爱的描写真的很精彩——[pA7a2r1hcYw] 2021-04-15 (周四) 09:13:41</w:t>
      </w:r>
    </w:p>
    <w:p w14:paraId="4FB71022">
      <w:r xmlns:w="http://schemas.openxmlformats.org/wordprocessingml/2006/main">
        <w:t xml:space="preserve">[137] 这很明显地解释了为什么指挥官要用敬语“さん”称呼，真是个典型的战败情色例子，哈哈。我很好奇未来会不会有从指挥官视角出发的情色事件…… -- [BPo2uwI2DmA] 2021-04-16 (周五) 18:46:38</w:t>
      </w:r>
    </w:p>
    <w:p w14:paraId="61E5DC2B">
      <w:r xmlns:w="http://schemas.openxmlformats.org/wordprocessingml/2006/main">
        <w:t xml:space="preserve">[138] 指挥官做得太棒了，我鼓掌了——[BQIq14F2hoQ] 2021-06-03 (周四) 16:59:34</w:t>
      </w:r>
    </w:p>
    <w:p w14:paraId="517F6321">
      <w:r xmlns:w="http://schemas.openxmlformats.org/wordprocessingml/2006/main">
        <w:t xml:space="preserve">[139] +200 防御力对付古纳根真的很有帮助。古纳根目前只有 10 级，但如果它一直只受到 1 点伤害直到最后，我可能会优先攻击它…… -- [BPo2uwI2DmA] 2021-04-22 (周四) 21:22:17</w:t>
      </w:r>
    </w:p>
    <w:p w14:paraId="201A2EBB">
      <w:r xmlns:w="http://schemas.openxmlformats.org/wordprocessingml/2006/main">
        <w:t xml:space="preserve">[140] 因此，这场失败的场景非常精彩，因为它带有NTR（NTR）的感觉。我喜欢它不是催眠之类的，而是她自然的状态。——[LUBgcOxD.AQ] 2021-04-25 (周日) 14:15:36</w:t>
      </w:r>
    </w:p>
    <w:p w14:paraId="5EFDACD2">
      <w:r xmlns:w="http://schemas.openxmlformats.org/wordprocessingml/2006/main">
        <w:t xml:space="preserve">[141] 我怀疑这女孩唯一真正喜欢的就是性——[.pXyLAUgALo] 2021-04-29 (周四) 11:32:38</w:t>
      </w:r>
    </w:p>
    <w:p w14:paraId="081493E2">
      <w:r xmlns:w="http://schemas.openxmlformats.org/wordprocessingml/2006/main">
        <w:t xml:space="preserve">[142] 对一个处女来说，那对乳房太有刺激性了——[LpNnI2pRkjw] 2021-05-08 (周六) 14:50:42</w:t>
      </w:r>
    </w:p>
    <w:p w14:paraId="74B663E5">
      <w:r xmlns:w="http://schemas.openxmlformats.org/wordprocessingml/2006/main">
        <w:t xml:space="preserve">[143] 你喜欢裸体自慰吗？ -- [lk7h70gKPmc] 2021-05-14 (周五) 17:06:26</w:t>
      </w:r>
    </w:p>
    <w:p w14:paraId="36553560">
      <w:r xmlns:w="http://schemas.openxmlformats.org/wordprocessingml/2006/main">
        <w:t xml:space="preserve">[144] 富田是所有反派中最阴险、最卑鄙的男主角——[p9LOZ5ehPs.] 2021-05-28 (周五) 21:50:40</w:t>
      </w:r>
    </w:p>
    <w:p w14:paraId="25CF7931">
      <w:r xmlns:w="http://schemas.openxmlformats.org/wordprocessingml/2006/main">
        <w:t xml:space="preserve">[145] 只处理而不是治疗是可以的，对吧？ -- [k8kxwVtf1oE] 2021-05-29 (周六) 15:09:15</w:t>
      </w:r>
    </w:p>
    <w:p w14:paraId="5B6CBEC6">
      <w:r xmlns:w="http://schemas.openxmlformats.org/wordprocessingml/2006/main">
        <w:t xml:space="preserve">[146] &gt;Yo1 他和埃罗克玛联手的那一刻，就是一场阴谋。尾声里的那段剧情明显是在用武力阻挠大贝特的员工和森金的生意。而且，他的人品实在太令人作呕了，我完全反感。——[p9LOZ5ehPs.] 2021-05-29 (周六) 16:00:39</w:t>
      </w:r>
    </w:p>
    <w:p w14:paraId="79CF1E8B">
      <w:r xmlns:w="http://schemas.openxmlformats.org/wordprocessingml/2006/main">
        <w:t xml:space="preserve">[147] 时贞：“他怎么样了？” 藤叶：“我们把他带走了。” -- [.pXyLAUgALo] 2021-05-29 (周六) 16:23:23</w:t>
      </w:r>
    </w:p>
    <w:p w14:paraId="108F2A6C">
      <w:r xmlns:w="http://schemas.openxmlformats.org/wordprocessingml/2006/main">
        <w:t xml:space="preserve">[148] 啊，也许不是妨碍商业活动，而是妨碍公务？不过我不知道戴比特的公务是不是公务——[p9LOZ5ehPs.] 2021-05-29 (周六) 16:44:49</w:t>
      </w:r>
    </w:p>
    <w:p w14:paraId="47CE38C4">
      <w:r xmlns:w="http://schemas.openxmlformats.org/wordprocessingml/2006/main">
        <w:t xml:space="preserve">[149] 看着他，我感觉自己要输了，但他是最强的色情指挥官猎手，所以我不想轻易放弃。我破不掉色情指挥官的防御buff。——[c3QATTftTX.] 2021-06-11 (周五) 21:43:16</w:t>
      </w:r>
    </w:p>
    <w:p w14:paraId="69D4919C">
      <w:r xmlns:w="http://schemas.openxmlformats.org/wordprocessingml/2006/main">
        <w:t xml:space="preserve">[150] 部署速度太慢了，我都想给它装备“急躁”技能了，但是要占用一个宝贵的副技能槽……嗯…… -- [yJ.1Bs3444M] 2021-07-16 (周五) 15:14:30</w:t>
      </w:r>
    </w:p>
    <w:p w14:paraId="3CF90889">
      <w:r xmlns:w="http://schemas.openxmlformats.org/wordprocessingml/2006/main">
        <w:t xml:space="preserve">[151] 我挺想看看完美西莉卡酱到了二十七八岁，所有能力都完全释放出来的样子。忍者歼灭者，难道就没办法实现这个愿望吗？——[zbGXzhf.jPA] 2021-07-28 (周三) 20:01:57</w:t>
      </w:r>
    </w:p>
    <w:p w14:paraId="1744441A">
      <w:r xmlns:w="http://schemas.openxmlformats.org/wordprocessingml/2006/main">
        <w:t xml:space="preserve">[152] 我现在才意识到，护国院流的精髓就在于塑造大Boss这个角色。那个关于失明的梗也是由此而来。——[vkpjpNtHRWc] 2021-07-31 (周六) 13:10:09</w:t>
      </w:r>
    </w:p>
    <w:p w14:paraId="19E90B29">
      <w:r xmlns:w="http://schemas.openxmlformats.org/wordprocessingml/2006/main">
        <w:t xml:space="preserve">[153] 她在战斗初期非常强，这使她成为猎杀色情指挥官的完美人选。凭借她的装备和遥的增益效果，即使受到攻击也几乎毫发无损。这就是为什么我至今还没看到她被击败的H场景……不知道之前宣布了很久的重新捕获功能什么时候才能实装——[jG3iz1t5z6s] 2021-09-11 (周六) 10:48:29</w:t>
      </w:r>
    </w:p>
    <w:p w14:paraId="1947E6EC">
      <w:r xmlns:w="http://schemas.openxmlformats.org/wordprocessingml/2006/main">
        <w:t xml:space="preserve">[154] 我真的很喜欢他闭着眼睛、拖着脚步进入战斗的动画，就像《圣剑传说3》里那样。——[hQGpKWeov7Q] 2022-01-11 (周二) 14:13:04</w:t>
      </w:r>
    </w:p>
    <w:p w14:paraId="1AB84685">
      <w:r xmlns:w="http://schemas.openxmlformats.org/wordprocessingml/2006/main">
        <w:t xml:space="preserve">[155] 对这个女孩来说，和别人合住一个房间一周肯定比对久世男人们来说还要难熬。不过，具体是什么我就不说了。——[6Dj.kqJ9Rx6] 2022-02-26 (周六) 21:37:59</w:t>
      </w:r>
    </w:p>
    <w:p w14:paraId="77BE6703">
      <w:r xmlns:w="http://schemas.openxmlformats.org/wordprocessingml/2006/main">
        <w:t xml:space="preserve">[156] 虽然她是个纯坦克，但表现略显不足，不过她显然是最受欢迎的SR角色之一，所以她很可能会获得一套新服装。没办法，她实在是太性感太可爱了。——[iA3I06n/uFg] 2022-02-27 (周日) 05:02:29</w:t>
      </w:r>
    </w:p>
    <w:p w14:paraId="0289AF7C">
      <w:r xmlns:w="http://schemas.openxmlformats.org/wordprocessingml/2006/main">
        <w:t xml:space="preserve">[157] 我不在乎他们体型大小、性别，甚至是动物，所以我不是萝莉控——[hEXMk9DucpQ] 2022-09-08 (周四) 20:47:32</w:t>
      </w:r>
    </w:p>
    <w:p w14:paraId="702EE64F">
      <w:r xmlns:w="http://schemas.openxmlformats.org/wordprocessingml/2006/main">
        <w:t xml:space="preserve">[158] 我以为他大概是跟其他常客一样，在同一个《忍者龙剑传》成人影片观看派对上睁大眼睛看成人影片呢。——[sKbK/mrobps] 2025-08-30 (周六) 23:08:46</w:t>
      </w:r>
    </w:p>
    <w:p w14:paraId="3199A129">
      <w:r xmlns:w="http://schemas.openxmlformats.org/wordprocessingml/2006/main">
        <w:t xml:space="preserve">[159] 谢谢。原来是这样……看来它的性能确实不太强。 -- [xDUZ3Vmq4Go] 2022-06-09 (周四) 23:11:09</w:t>
      </w:r>
    </w:p>
    <w:p w14:paraId="770C4A73">
      <w:r xmlns:w="http://schemas.openxmlformats.org/wordprocessingml/2006/main">
        <w:t xml:space="preserve">[160] 如果他们使用最近推出的预知梦境设定，也许我们就能看到20多岁的西莉卡，性感指数爆表的样子……？这对森金来说真是个绝佳的时机，所以管理员们拜托了！——[V5fNL5oAp1U] 2022-06-09 (周四) 23:38:03</w:t>
      </w:r>
    </w:p>
    <w:p w14:paraId="79DFE0D5">
      <w:r xmlns:w="http://schemas.openxmlformats.org/wordprocessingml/2006/main">
        <w:t xml:space="preserve">[161] 小森，这样真的可以吗？ -- [7o9ffSRpT.o] 2022-09-16 (周五) 11:27:44</w:t>
      </w:r>
    </w:p>
    <w:p w14:paraId="1029BDC9">
      <w:r xmlns:w="http://schemas.openxmlformats.org/wordprocessingml/2006/main">
        <w:t xml:space="preserve">[162] ←使用棋盘前请务必阅读规则。</w:t>
      </w:r>
    </w:p>
    <w:p w14:paraId="331745F5">
      <w:r xmlns:w="http://schemas.openxmlformats.org/wordprocessingml/2006/main">
        <w:t xml:space="preserve">[163] 关于规则 †</w:t>
      </w:r>
    </w:p>
    <w:p w14:paraId="6BB5BAE9">
      <w:r xmlns:w="http://schemas.openxmlformats.org/wordprocessingml/2006/main">
        <w:t xml:space="preserve">[164] 请不要抱怨或批评页面编辑者。如果您对其他人的编辑有意见，请通过“提供替代方案”或“自行编辑”的方式进行建设性沟通。</w:t>
      </w:r>
    </w:p>
    <w:p w14:paraId="5A640985">
      <w:r xmlns:w="http://schemas.openxmlformats.org/wordprocessingml/2006/main">
        <w:t xml:space="preserve">[165] 请勿发布个人网站或其他禁止未经授权链接的网站的网址。</w:t>
      </w:r>
    </w:p>
    <w:p w14:paraId="27BF1F48">
      <w:r xmlns:w="http://schemas.openxmlformats.org/wordprocessingml/2006/main">
        <w:t xml:space="preserve">[166] 关于违反规则的帖子 †</w:t>
      </w:r>
    </w:p>
    <w:p w14:paraId="62906C9A">
      <w:r xmlns:w="http://schemas.openxmlformats.org/wordprocessingml/2006/main">
        <w:t xml:space="preserve">[167] 禁止发布以下类型的帖子，因为它们容易造成干扰。</w:t>
      </w:r>
    </w:p>
    <w:p w14:paraId="0D403FE6">
      <w:r xmlns:w="http://schemas.openxmlformats.org/wordprocessingml/2006/main">
        <w:t xml:space="preserve">[168]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C5396D1">
      <w:r xmlns:w="http://schemas.openxmlformats.org/wordprocessingml/2006/main">
        <w:t xml:space="preserve">[169] 其他包括使用此维基的人、官方管理员、艺术家、配音演员、现实生活中的个人以及 Twitter 用户等团体。</w:t>
      </w:r>
    </w:p>
    <w:p w14:paraId="02F993BB">
      <w:r xmlns:w="http://schemas.openxmlformats.org/wordprocessingml/2006/main">
        <w:t xml:space="preserve">[170] 关于向管理层提交的帖子，我们容忍可以解释为用户反馈的评论，例如“我希望他们改进这一点”、“我希望他们尽快修复错误”和“维护时间太长了”，但我们不容忍使用辱骂性语言贬低管理层。</w:t>
      </w:r>
    </w:p>
    <w:p w14:paraId="1639674D">
      <w:r xmlns:w="http://schemas.openxmlformats.org/wordprocessingml/2006/main">
        <w:t xml:space="preserve">[171] 将讨论和意见交流视为“诽谤或对抗他人”是错误的。然而，在讨论或意见交流中使用辱骂性语言、贬低他人、挑衅他人或在缺乏明确证据的情况下发表言论，都是违法行为。说话时务必谨言慎行。</w:t>
      </w:r>
    </w:p>
    <w:p w14:paraId="1B04A423">
      <w:r xmlns:w="http://schemas.openxmlformats.org/wordprocessingml/2006/main">
        <w:t xml:space="preserve">[172] 攻击性评论是指使用“做这个”或“做那个”等强烈命令、“使用粗俗语言”、“居高临下”或“挑衅”的评论。</w:t>
      </w:r>
    </w:p>
    <w:p w14:paraId="62B689EC">
      <w:r xmlns:w="http://schemas.openxmlformats.org/wordprocessingml/2006/main">
        <w:t xml:space="preserve">[173] 禁止发布冒犯现有玩家的帖子，例如“还有人玩这个游戏吗？”或“这游戏已经凉了”。这并不意味着您完全不能发表任何负面言论，而是指那些超出单纯负面评价范围，构成诽谤或诋毁的帖子将被禁止发布。</w:t>
      </w:r>
    </w:p>
    <w:p w14:paraId="6BB1B59F">
      <w:r xmlns:w="http://schemas.openxmlformats.org/wordprocessingml/2006/main">
        <w:t xml:space="preserve">[174] 公开羞辱他人，包括泄露他人的游戏内名称或UID</w:t>
      </w:r>
    </w:p>
    <w:p w14:paraId="722E4583">
      <w:r xmlns:w="http://schemas.openxmlformats.org/wordprocessingml/2006/main">
        <w:t xml:space="preserve">[175] 但是，分享有助于游戏攻略的信息和视频是允许的。</w:t>
      </w:r>
    </w:p>
    <w:p w14:paraId="05736994">
      <w:r xmlns:w="http://schemas.openxmlformats.org/wordprocessingml/2006/main">
        <w:t xml:space="preserve">[176] 参考其他应用程序</w:t>
      </w:r>
    </w:p>
    <w:p w14:paraId="1537815B">
      <w:r xmlns:w="http://schemas.openxmlformats.org/wordprocessingml/2006/main">
        <w:t xml:space="preserve">[177] 在多个论坛上多次发帖</w:t>
      </w:r>
    </w:p>
    <w:p w14:paraId="5317D65D">
      <w:r xmlns:w="http://schemas.openxmlformats.org/wordprocessingml/2006/main">
        <w:t xml:space="preserve">[178] 写一串没有意义的字符</w:t>
      </w:r>
    </w:p>
    <w:p w14:paraId="6C00D6CE">
      <w:r xmlns:w="http://schemas.openxmlformats.org/wordprocessingml/2006/main">
        <w:t xml:space="preserve">[179] 关于作弊和利用漏洞的帖子</w:t>
      </w:r>
    </w:p>
    <w:p w14:paraId="0BD9AC7B">
      <w:r xmlns:w="http://schemas.openxmlformats.org/wordprocessingml/2006/main">
        <w:t xml:space="preserve">[180] 最好的办法是忽略违反规则的帖子。上钩或反驳只会让事情变得更糟。</w:t>
      </w:r>
    </w:p>
    <w:p w14:paraId="1AE2B43B">
      <w:r xmlns:w="http://schemas.openxmlformats.org/wordprocessingml/2006/main">
        <w:t xml:space="preserve">[181] *在上述规则中，“诽谤”指的是在没有客观证据的情况下诋毁和贬低他人。将所有批评性文章都归为“诽谤”是不正确的，所以请务必谨慎。</w:t>
      </w:r>
    </w:p>
    <w:p w14:paraId="480DF20A">
      <w:r xmlns:w="http://schemas.openxmlformats.org/wordprocessingml/2006/main">
        <w:t xml:space="preserve">[182] 关于修改和删除发帖日志 †</w:t>
      </w:r>
    </w:p>
    <w:p w14:paraId="32613168">
      <w:r xmlns:w="http://schemas.openxmlformats.org/wordprocessingml/2006/main">
        <w:t xml:space="preserve">[183] 但是，允许更正印刷错误、遗漏和字体颜色。（他人出于善意进行的更正也允许。）</w:t>
      </w:r>
    </w:p>
    <w:p w14:paraId="4EA7DF46">
      <w:r xmlns:w="http://schemas.openxmlformats.org/wordprocessingml/2006/main">
        <w:t xml:space="preserve">[184] 作为例外情况，您可以删除自己的帖子，但事后必须向管理员报告。此外，删除时，请将整个评论替换为以下文本，而不是完全删除：&amp;color(#ff0000){''发帖人已删除''};</w:t>
      </w:r>
    </w:p>
    <w:p w14:paraId="031D4720">
      <w:r xmlns:w="http://schemas.openxmlformats.org/wordprocessingml/2006/main">
        <w:t xml:space="preserve">[185] 关于评论删除违反规则的帖子 †</w:t>
      </w:r>
    </w:p>
    <w:p w14:paraId="24E09AFC">
      <w:r xmlns:w="http://schemas.openxmlformats.org/wordprocessingml/2006/main">
        <w:t xml:space="preserve">[186] 您可以自行注释掉上述任何违反规则的评论，无需管理员许可。但是，如果您注释掉了某条评论，则必须在“违规举报公告板”上进行举报。举报时请使用“违规举报公告板”上的模板。</w:t>
      </w:r>
    </w:p>
    <w:p w14:paraId="2CCE24C7">
      <w:r xmlns:w="http://schemas.openxmlformats.org/wordprocessingml/2006/main">
        <w:t xml:space="preserve">[187] 未经 CO 举报公告板举报而被评论删除的帖子将被恢复，而评论删除帖子的人将受到处罚。</w:t>
      </w:r>
    </w:p>
    <w:p w14:paraId="5A85B545">
      <w:r xmlns:w="http://schemas.openxmlformats.org/wordprocessingml/2006/main">
        <w:t xml:space="preserve">[188] 如果您反复向 CO 举报公告板举报不违反规则的帖子，我们将认为您是自私的，并将对您实施发帖和编辑限制。</w:t>
      </w:r>
    </w:p>
    <w:p w14:paraId="711BBD9B">
      <w:r xmlns:w="http://schemas.openxmlformats.org/wordprocessingml/2006/main">
        <w:t xml:space="preserve">[189] 在 CO 报告公告板上，不构成违规的报告可由管理员酌情恢复。</w:t>
      </w:r>
    </w:p>
    <w:p w14:paraId="61AA50A7">
      <w:r xmlns:w="http://schemas.openxmlformats.org/wordprocessingml/2006/main">
        <w:t xml:space="preserve">[190] 我想再次重申我的请求：请不要评论那些没有违反规则的评论。（例如，主观判断，比如“虽然没有违反规则，但对任何看到的人来说都明显是垃圾信息”、“恶作剧”或“评论整个帖子”。）</w:t>
      </w:r>
    </w:p>
    <w:p w14:paraId="71890210">
      <w:r xmlns:w="http://schemas.openxmlformats.org/wordprocessingml/2006/main">
        <w:t xml:space="preserve">[191] 关于不违反规则但“冒犯性”的帖子 †</w:t>
      </w:r>
    </w:p>
    <w:p w14:paraId="58571F8E">
      <w:r xmlns:w="http://schemas.openxmlformats.org/wordprocessingml/2006/main">
        <w:t xml:space="preserve">[192] 即使帖子内容具有冒犯性，除非违反版规，否则不会被删除。由于每个人对冒犯性的接受程度不同，请使用 NGID 功能隐藏评论，而不是争论或恶意挑衅。</w:t>
      </w:r>
    </w:p>
    <w:p w14:paraId="76FA13B7">
      <w:r xmlns:w="http://schemas.openxmlformats.org/wordprocessingml/2006/main">
        <w:t xml:space="preserve">[193] 挑衅难道不是一种违规行为吗？†</w:t>
      </w:r>
    </w:p>
    <w:p w14:paraId="7009021C">
      <w:r xmlns:w="http://schemas.openxmlformats.org/wordprocessingml/2006/main">
        <w:t xml:space="preserve">[194] 某人对某些内容是否具有煽动性的看法差异很大，因此我们不认为这是违规行为。如果您认为某条评论具有煽动性，请使用 NGID 功能将其隐藏。</w:t>
      </w:r>
    </w:p>
    <w:p w14:paraId="2C964BB8">
      <w:r xmlns:w="http://schemas.openxmlformats.org/wordprocessingml/2006/main">
        <w:t xml:space="preserve">[195] 抱怨难道不算违法吗？†</w:t>
      </w:r>
    </w:p>
    <w:p w14:paraId="14AA84F3">
      <w:r xmlns:w="http://schemas.openxmlformats.org/wordprocessingml/2006/main">
        <w:t xml:space="preserve">[196] 一般而言，抱怨本身并不构成违规。但是，针对本作品的负面宣传、诽谤、辱骂性语言以及超出抱怨范围的对抗性言论均构成违规。如果您认为抱怨内容冒犯了您，请使用 NGID 功能隐藏相关评论。</w:t>
      </w:r>
    </w:p>
    <w:p w14:paraId="72E8B446">
      <w:r xmlns:w="http://schemas.openxmlformats.org/wordprocessingml/2006/main">
        <w:t xml:space="preserve">[197] 如果您不确定某个帖子是否违反规则，该怎么办？ †</w:t>
      </w:r>
    </w:p>
    <w:p w14:paraId="668171C6">
      <w:r xmlns:w="http://schemas.openxmlformats.org/wordprocessingml/2006/main">
        <w:t xml:space="preserve">[198] 有些帖子内容含糊不清，难以判断是否违规。评论删除这类含糊不清的帖子可能会导致问题，所以请不要评论删除，而是使用 NGID 功能将评论隐藏起来。</w:t>
      </w:r>
    </w:p>
    <w:p w14:paraId="070B24B1">
      <w:r xmlns:w="http://schemas.openxmlformats.org/wordprocessingml/2006/main">
        <w:t xml:space="preserve">[199] 对屡犯者的处罚 †</w:t>
      </w:r>
    </w:p>
    <w:p w14:paraId="04B45C14">
      <w:r xmlns:w="http://schemas.openxmlformats.org/wordprocessingml/2006/main">
        <w:t xml:space="preserve">[200] 屡次违反规则或发布特别恶意的帖子，管理员可酌情予以处罚，例如“禁止访问”或“限制发帖”。</w:t>
      </w:r>
    </w:p>
    <w:p w14:paraId="5EC82AFD">
      <w:r xmlns:w="http://schemas.openxmlformats.org/wordprocessingml/2006/main">
        <w:t xml:space="preserve">[201] 如果您对进一步改进有任何建议，请通过 Wiki 管理公告板与我们联系。</w:t>
      </w:r>
    </w:p>
    <w:p w14:paraId="02691676"/>
    <w:p w14:paraId="06984A3F">
      <w:r xmlns:w="http://schemas.openxmlformats.org/wordprocessingml/2006/main">
        <w:rPr>
          <w:b/>
        </w:rPr>
        <w:t xml:space="preserve">A157</w:t>
      </w:r>
    </w:p>
    <w:p w14:paraId="5389E3AC">
      <w:r xmlns:w="http://schemas.openxmlformats.org/wordprocessingml/2006/main">
        <w:t xml:space="preserve">[0] 索引：所有角色 | SSR 角色 | SR 角色 | R 角色</w:t>
      </w:r>
    </w:p>
    <w:p w14:paraId="4514320A">
      <w:r xmlns:w="http://schemas.openxmlformats.org/wordprocessingml/2006/main">
        <w:t xml:space="preserve">[1] 基本信息</w:t>
      </w:r>
    </w:p>
    <w:p w14:paraId="1180AAE3">
      <w:r xmlns:w="http://schemas.openxmlformats.org/wordprocessingml/2006/main">
        <w:t xml:space="preserve">[2] 语音</w:t>
      </w:r>
    </w:p>
    <w:p w14:paraId="06ABE1AA">
      <w:r xmlns:w="http://schemas.openxmlformats.org/wordprocessingml/2006/main">
        <w:t xml:space="preserve">[3] 内容适用性简易评估</w:t>
      </w:r>
    </w:p>
    <w:p w14:paraId="1E0DC19E">
      <w:r xmlns:w="http://schemas.openxmlformats.org/wordprocessingml/2006/main">
        <w:t xml:space="preserve">[4] 其他版本及相关角色</w:t>
      </w:r>
    </w:p>
    <w:p w14:paraId="1481C2FB">
      <w:r xmlns:w="http://schemas.openxmlformats.org/wordprocessingml/2006/main">
        <w:t xml:space="preserve">[5] 琐事</w:t>
      </w:r>
    </w:p>
    <w:p w14:paraId="1A6C3FB2">
      <w:r xmlns:w="http://schemas.openxmlformats.org/wordprocessingml/2006/main">
        <w:t xml:space="preserve">[6] 官方推特账号介绍</w:t>
      </w:r>
    </w:p>
    <w:p w14:paraId="24E8AB64">
      <w:r xmlns:w="http://schemas.openxmlformats.org/wordprocessingml/2006/main">
        <w:t xml:space="preserve">[7] 评论表单</w:t>
      </w:r>
    </w:p>
    <w:p w14:paraId="5B1CF15D">
      <w:r xmlns:w="http://schemas.openxmlformats.org/wordprocessingml/2006/main">
        <w:t xml:space="preserve">[8] 基本信息 †</w:t>
      </w:r>
    </w:p>
    <w:p w14:paraId="6BD9847A">
      <w:r xmlns:w="http://schemas.openxmlformats.org/wordprocessingml/2006/main">
        <w:t xml:space="preserve">[9] 变换图像</w:t>
      </w:r>
    </w:p>
    <w:p w14:paraId="522C6D5A">
      <w:r xmlns:w="http://schemas.openxmlformats.org/wordprocessingml/2006/main">
        <w:t xml:space="preserve">[10] 简介</w:t>
      </w:r>
    </w:p>
    <w:p w14:paraId="2214026A">
      <w:r xmlns:w="http://schemas.openxmlformats.org/wordprocessingml/2006/main">
        <w:t xml:space="preserve">[11] 姓名</w:t>
      </w:r>
    </w:p>
    <w:p w14:paraId="3315713D">
      <w:r xmlns:w="http://schemas.openxmlformats.org/wordprocessingml/2006/main">
        <w:t xml:space="preserve">[12] 八把黑暗利刃洛夫迪尔</w:t>
      </w:r>
    </w:p>
    <w:p w14:paraId="46C0AD04">
      <w:r xmlns:w="http://schemas.openxmlformats.org/wordprocessingml/2006/main">
        <w:t xml:space="preserve">[13] 真实姓名</w:t>
      </w:r>
    </w:p>
    <w:p w14:paraId="0F58275A">
      <w:r xmlns:w="http://schemas.openxmlformats.org/wordprocessingml/2006/main">
        <w:t xml:space="preserve">[14] LoveDiel</w:t>
      </w:r>
    </w:p>
    <w:p w14:paraId="5448E810">
      <w:r xmlns:w="http://schemas.openxmlformats.org/wordprocessingml/2006/main">
        <w:t xml:space="preserve">[15] 稀有度</w:t>
      </w:r>
    </w:p>
    <w:p w14:paraId="5D34D4BF">
      <w:r xmlns:w="http://schemas.openxmlformats.org/wordprocessingml/2006/main">
        <w:t xml:space="preserve">[16] 普通攻击</w:t>
      </w:r>
    </w:p>
    <w:p w14:paraId="7A06BD8B">
      <w:r xmlns:w="http://schemas.openxmlformats.org/wordprocessingml/2006/main">
        <w:t xml:space="preserve">[17] 远程攻击（物理）</w:t>
      </w:r>
    </w:p>
    <w:p w14:paraId="29DE11B4">
      <w:r xmlns:w="http://schemas.openxmlformats.org/wordprocessingml/2006/main">
        <w:t xml:space="preserve">[18] 附属派系</w:t>
      </w:r>
    </w:p>
    <w:p w14:paraId="7DB0EA5F">
      <w:r xmlns:w="http://schemas.openxmlformats.org/wordprocessingml/2006/main">
        <w:t xml:space="preserve">[19] 神圣骑士（天）</w:t>
      </w:r>
    </w:p>
    <w:p w14:paraId="58374185">
      <w:r xmlns:w="http://schemas.openxmlformats.org/wordprocessingml/2006/main">
        <w:t xml:space="preserve">[20] 特殊属性</w:t>
      </w:r>
    </w:p>
    <w:p w14:paraId="3788E1FD">
      <w:r xmlns:w="http://schemas.openxmlformats.org/wordprocessingml/2006/main">
        <w:t xml:space="preserve">[21] 九位神骑士</w:t>
      </w:r>
    </w:p>
    <w:p w14:paraId="0FB9207D">
      <w:r xmlns:w="http://schemas.openxmlformats.org/wordprocessingml/2006/main">
        <w:t xml:space="preserve">[22] 尤伊卡</w:t>
      </w:r>
    </w:p>
    <w:p w14:paraId="309E370D">
      <w:r xmlns:w="http://schemas.openxmlformats.org/wordprocessingml/2006/main">
        <w:t xml:space="preserve">[23] 插图</w:t>
      </w:r>
    </w:p>
    <w:p w14:paraId="2B340635">
      <w:r xmlns:w="http://schemas.openxmlformats.org/wordprocessingml/2006/main">
        <w:t xml:space="preserve">[24] 海蒂·中曾根</w:t>
      </w:r>
    </w:p>
    <w:p w14:paraId="3F399E37">
      <w:r xmlns:w="http://schemas.openxmlformats.org/wordprocessingml/2006/main">
        <w:t xml:space="preserve">[25] SD字符</w:t>
      </w:r>
    </w:p>
    <w:p w14:paraId="4C0336EA">
      <w:r xmlns:w="http://schemas.openxmlformats.org/wordprocessingml/2006/main">
        <w:t xml:space="preserve">[26] 风味文字</w:t>
      </w:r>
    </w:p>
    <w:p w14:paraId="7E044233">
      <w:r xmlns:w="http://schemas.openxmlformats.org/wordprocessingml/2006/main">
        <w:t xml:space="preserve">[27] “我将亲手收割一切祸害大地的邪恶。”他是九大神骑士中的第八位，也是天刺客团的首领。他视自己的职责为神圣，但也深知自己身处幕后，始终关爱并鼓励着他的成员。他深受成员们的信任，同时也因其偶尔流露出的宠溺之情而备受喜爱。</w:t>
      </w:r>
    </w:p>
    <w:p w14:paraId="07F5B373">
      <w:r xmlns:w="http://schemas.openxmlformats.org/wordprocessingml/2006/main">
        <w:t xml:space="preserve">[28] 如何获得</w:t>
      </w:r>
    </w:p>
    <w:p w14:paraId="66499872">
      <w:r xmlns:w="http://schemas.openxmlformats.org/wordprocessingml/2006/main">
        <w:t xml:space="preserve">[29] 标准扭蛋</w:t>
      </w:r>
    </w:p>
    <w:p w14:paraId="250FFDA5">
      <w:r xmlns:w="http://schemas.openxmlformats.org/wordprocessingml/2006/main">
        <w:t xml:space="preserve">[30] 基础属性（⭐︎1）* 每提升一个⭐︎，属性值增加50%，⭐︎5时为⭐︎1值的3倍。</w:t>
      </w:r>
    </w:p>
    <w:p w14:paraId="7E7D3ACC">
      <w:r xmlns:w="http://schemas.openxmlformats.org/wordprocessingml/2006/main">
        <w:t xml:space="preserve">[31] 级</w:t>
      </w:r>
    </w:p>
    <w:p w14:paraId="6B1347FB">
      <w:r xmlns:w="http://schemas.openxmlformats.org/wordprocessingml/2006/main">
        <w:t xml:space="preserve">[32] 耐力</w:t>
      </w:r>
    </w:p>
    <w:p w14:paraId="368E8F42">
      <w:r xmlns:w="http://schemas.openxmlformats.org/wordprocessingml/2006/main">
        <w:t xml:space="preserve">[33] 攻击力</w:t>
      </w:r>
    </w:p>
    <w:p w14:paraId="7BD49330">
      <w:r xmlns:w="http://schemas.openxmlformats.org/wordprocessingml/2006/main">
        <w:t xml:space="preserve">[34] 防御能力</w:t>
      </w:r>
    </w:p>
    <w:p w14:paraId="79E31CA3">
      <w:r xmlns:w="http://schemas.openxmlformats.org/wordprocessingml/2006/main">
        <w:t xml:space="preserve">[35] 魔力</w:t>
      </w:r>
    </w:p>
    <w:p w14:paraId="7F8D3F40">
      <w:r xmlns:w="http://schemas.openxmlformats.org/wordprocessingml/2006/main">
        <w:t xml:space="preserve">[36] 魔法抗性</w:t>
      </w:r>
    </w:p>
    <w:p w14:paraId="6AF50DC6">
      <w:r xmlns:w="http://schemas.openxmlformats.org/wordprocessingml/2006/main">
        <w:t xml:space="preserve">[37] 详细状态</w:t>
      </w:r>
    </w:p>
    <w:p w14:paraId="08F32F67">
      <w:r xmlns:w="http://schemas.openxmlformats.org/wordprocessingml/2006/main">
        <w:t xml:space="preserve">[38] 准确性</w:t>
      </w:r>
    </w:p>
    <w:p w14:paraId="18AFE893">
      <w:r xmlns:w="http://schemas.openxmlformats.org/wordprocessingml/2006/main">
        <w:t xml:space="preserve">[39] 回避能力</w:t>
      </w:r>
    </w:p>
    <w:p w14:paraId="76245A40">
      <w:r xmlns:w="http://schemas.openxmlformats.org/wordprocessingml/2006/main">
        <w:t xml:space="preserve">[40] 连击率</w:t>
      </w:r>
    </w:p>
    <w:p w14:paraId="7C143A04">
      <w:r xmlns:w="http://schemas.openxmlformats.org/wordprocessingml/2006/main">
        <w:t xml:space="preserve">[41] 反击率</w:t>
      </w:r>
    </w:p>
    <w:p w14:paraId="3B706663">
      <w:r xmlns:w="http://schemas.openxmlformats.org/wordprocessingml/2006/main">
        <w:t xml:space="preserve">[42] 眩晕激活率</w:t>
      </w:r>
    </w:p>
    <w:p w14:paraId="7D321F55">
      <w:r xmlns:w="http://schemas.openxmlformats.org/wordprocessingml/2006/main">
        <w:t xml:space="preserve">[43] 抗眩晕能力</w:t>
      </w:r>
    </w:p>
    <w:p w14:paraId="5FD55883">
      <w:r xmlns:w="http://schemas.openxmlformats.org/wordprocessingml/2006/main">
        <w:t xml:space="preserve">[44] 移动速度</w:t>
      </w:r>
    </w:p>
    <w:p w14:paraId="0A251795">
      <w:r xmlns:w="http://schemas.openxmlformats.org/wordprocessingml/2006/main">
        <w:t xml:space="preserve">[45] 部署速度</w:t>
      </w:r>
    </w:p>
    <w:p w14:paraId="114A28B2">
      <w:r xmlns:w="http://schemas.openxmlformats.org/wordprocessingml/2006/main">
        <w:t xml:space="preserve">[46] 行动速度</w:t>
      </w:r>
    </w:p>
    <w:p w14:paraId="6362ABDF">
      <w:r xmlns:w="http://schemas.openxmlformats.org/wordprocessingml/2006/main">
        <w:t xml:space="preserve">[47] 特殊填充量</w:t>
      </w:r>
    </w:p>
    <w:p w14:paraId="6E2766BA">
      <w:r xmlns:w="http://schemas.openxmlformats.org/wordprocessingml/2006/main">
        <w:t xml:space="preserve">[48] 特殊招式</w:t>
      </w:r>
    </w:p>
    <w:p w14:paraId="0DAAAE13">
      <w:r xmlns:w="http://schemas.openxmlformats.org/wordprocessingml/2006/main">
        <w:t xml:space="preserve">[49] 姓名</w:t>
      </w:r>
    </w:p>
    <w:p w14:paraId="0AF7E402">
      <w:r xmlns:w="http://schemas.openxmlformats.org/wordprocessingml/2006/main">
        <w:t xml:space="preserve">[50] 效应</w:t>
      </w:r>
    </w:p>
    <w:p w14:paraId="1FA2B3BD">
      <w:r xmlns:w="http://schemas.openxmlformats.org/wordprocessingml/2006/main">
        <w:t xml:space="preserve">[51] 阴影日蚀</w:t>
      </w:r>
    </w:p>
    <w:p w14:paraId="790523B1">
      <w:r xmlns:w="http://schemas.openxmlformats.org/wordprocessingml/2006/main">
        <w:t xml:space="preserve">[52] 对单个敌人造成6倍物理伤害。50%概率立即击杀。（只能使用3次）</w:t>
      </w:r>
    </w:p>
    <w:p w14:paraId="72CB5735">
      <w:r xmlns:w="http://schemas.openxmlformats.org/wordprocessingml/2006/main">
        <w:t xml:space="preserve">[53] 暗影蚀+</w:t>
      </w:r>
    </w:p>
    <w:p w14:paraId="3D3900CF">
      <w:r xmlns:w="http://schemas.openxmlformats.org/wordprocessingml/2006/main">
        <w:t xml:space="preserve">[54] 对单个敌人造成9倍物理伤害。有80%的几率立即击杀。（只能使用3次）</w:t>
      </w:r>
    </w:p>
    <w:p w14:paraId="3BBBC4E2">
      <w:r xmlns:w="http://schemas.openxmlformats.org/wordprocessingml/2006/main">
        <w:t xml:space="preserve">[55] 独特效果</w:t>
      </w:r>
    </w:p>
    <w:p w14:paraId="5495111C">
      <w:r xmlns:w="http://schemas.openxmlformats.org/wordprocessingml/2006/main">
        <w:t xml:space="preserve">[56] 姓名</w:t>
      </w:r>
    </w:p>
    <w:p w14:paraId="14F2EFC7">
      <w:r xmlns:w="http://schemas.openxmlformats.org/wordprocessingml/2006/main">
        <w:t xml:space="preserve">[57] 效应</w:t>
      </w:r>
    </w:p>
    <w:p w14:paraId="30261A88">
      <w:r xmlns:w="http://schemas.openxmlformats.org/wordprocessingml/2006/main">
        <w:t xml:space="preserve">[58] 暗杀的艺术</w:t>
      </w:r>
    </w:p>
    <w:p w14:paraId="0A861FEE">
      <w:r xmlns:w="http://schemas.openxmlformats.org/wordprocessingml/2006/main">
        <w:t xml:space="preserve">[59] 他的仇恨值始终为0</w:t>
      </w:r>
    </w:p>
    <w:p w14:paraId="084A34D9">
      <w:r xmlns:w="http://schemas.openxmlformats.org/wordprocessingml/2006/main">
        <w:t xml:space="preserve">[60] 暗杀的秘密+</w:t>
      </w:r>
    </w:p>
    <w:p w14:paraId="55BE6240">
      <w:r xmlns:w="http://schemas.openxmlformats.org/wordprocessingml/2006/main">
        <w:t xml:space="preserve">[61] 你的仇恨值固定为 0。进行普通攻击时，有很小的几率造成即死效果（装备等的效果不会叠加）。</w:t>
      </w:r>
    </w:p>
    <w:p w14:paraId="4C676985">
      <w:r xmlns:w="http://schemas.openxmlformats.org/wordprocessingml/2006/main">
        <w:t xml:space="preserve">[62] 休闲服装照片</w:t>
      </w:r>
    </w:p>
    <w:p w14:paraId="18053674">
      <w:r xmlns:w="http://schemas.openxmlformats.org/wordprocessingml/2006/main">
        <w:t xml:space="preserve">[63] 增强图像</w:t>
      </w:r>
    </w:p>
    <w:p w14:paraId="32ACCD93">
      <w:r xmlns:w="http://schemas.openxmlformats.org/wordprocessingml/2006/main">
        <w:t xml:space="preserve">[64] 语音 †</w:t>
      </w:r>
    </w:p>
    <w:p w14:paraId="6995CD42">
      <w:r xmlns:w="http://schemas.openxmlformats.org/wordprocessingml/2006/main">
        <w:t xml:space="preserve">[65] 点击打开行列表</w:t>
      </w:r>
    </w:p>
    <w:p w14:paraId="735B802F">
      <w:r xmlns:w="http://schemas.openxmlformats.org/wordprocessingml/2006/main">
        <w:t xml:space="preserve">[66] 加入</w:t>
      </w:r>
    </w:p>
    <w:p w14:paraId="4DF3A458">
      <w:r xmlns:w="http://schemas.openxmlformats.org/wordprocessingml/2006/main">
        <w:t xml:space="preserve">[67] 九大神骑士洛夫迪尔，我来了！！我要亲手收割一切祸害大地的邪恶……</w:t>
      </w:r>
    </w:p>
    <w:p w14:paraId="01CC27CB">
      <w:r xmlns:w="http://schemas.openxmlformats.org/wordprocessingml/2006/main">
        <w:t xml:space="preserve">[68] 对话 1（转换后）</w:t>
      </w:r>
    </w:p>
    <w:p w14:paraId="7A8DC52B">
      <w:r xmlns:w="http://schemas.openxmlformats.org/wordprocessingml/2006/main">
        <w:t xml:space="preserve">[69] 对话 2（转换后）</w:t>
      </w:r>
    </w:p>
    <w:p w14:paraId="48F30EEC">
      <w:r xmlns:w="http://schemas.openxmlformats.org/wordprocessingml/2006/main">
        <w:t xml:space="preserve">[70] 对话 3（转变后）</w:t>
      </w:r>
    </w:p>
    <w:p w14:paraId="62394C50">
      <w:r xmlns:w="http://schemas.openxmlformats.org/wordprocessingml/2006/main">
        <w:t xml:space="preserve">[71] 对话 4（转换后）</w:t>
      </w:r>
    </w:p>
    <w:p w14:paraId="4E8EE3B8">
      <w:r xmlns:w="http://schemas.openxmlformats.org/wordprocessingml/2006/main">
        <w:t xml:space="preserve">[72] 空闲 1（转换后）</w:t>
      </w:r>
    </w:p>
    <w:p w14:paraId="49BA0CF2">
      <w:r xmlns:w="http://schemas.openxmlformats.org/wordprocessingml/2006/main">
        <w:t xml:space="preserve">[73] 空闲 2（转换后）</w:t>
      </w:r>
    </w:p>
    <w:p w14:paraId="52907F68">
      <w:r xmlns:w="http://schemas.openxmlformats.org/wordprocessingml/2006/main">
        <w:t xml:space="preserve">[74] 对话 1（转变前）</w:t>
      </w:r>
    </w:p>
    <w:p w14:paraId="41076380">
      <w:r xmlns:w="http://schemas.openxmlformats.org/wordprocessingml/2006/main">
        <w:t xml:space="preserve">[75] 对话 2（转变前）</w:t>
      </w:r>
    </w:p>
    <w:p w14:paraId="26F1A563">
      <w:r xmlns:w="http://schemas.openxmlformats.org/wordprocessingml/2006/main">
        <w:t xml:space="preserve">[76] 对话 3（转变前）</w:t>
      </w:r>
    </w:p>
    <w:p w14:paraId="3361C741">
      <w:r xmlns:w="http://schemas.openxmlformats.org/wordprocessingml/2006/main">
        <w:t xml:space="preserve">[77] 对话 4（转变前）</w:t>
      </w:r>
    </w:p>
    <w:p w14:paraId="0A14A0E0">
      <w:r xmlns:w="http://schemas.openxmlformats.org/wordprocessingml/2006/main">
        <w:t xml:space="preserve">[78] 空闲 1（转换前）</w:t>
      </w:r>
    </w:p>
    <w:p w14:paraId="1F5A9CF4">
      <w:r xmlns:w="http://schemas.openxmlformats.org/wordprocessingml/2006/main">
        <w:t xml:space="preserve">[79] 空闲 2（转换前）</w:t>
      </w:r>
    </w:p>
    <w:p w14:paraId="0CF7899F">
      <w:r xmlns:w="http://schemas.openxmlformats.org/wordprocessingml/2006/main">
        <w:t xml:space="preserve">[80] 升级 1</w:t>
      </w:r>
    </w:p>
    <w:p w14:paraId="41FA2C1B">
      <w:r xmlns:w="http://schemas.openxmlformats.org/wordprocessingml/2006/main">
        <w:t xml:space="preserve">[81] 嗯，嗯！我全身都感觉轻盈飘逸……感觉真好。</w:t>
      </w:r>
    </w:p>
    <w:p w14:paraId="4C09A593">
      <w:r xmlns:w="http://schemas.openxmlformats.org/wordprocessingml/2006/main">
        <w:t xml:space="preserve">[82] 升级 2</w:t>
      </w:r>
    </w:p>
    <w:p w14:paraId="42EB2AC1">
      <w:r xmlns:w="http://schemas.openxmlformats.org/wordprocessingml/2006/main">
        <w:t xml:space="preserve">[83] 嗯，（吸溜，吸溜）嗯，嗯……味道很奇怪，但是……还不错。</w:t>
      </w:r>
    </w:p>
    <w:p w14:paraId="4D2F531E">
      <w:r xmlns:w="http://schemas.openxmlformats.org/wordprocessingml/2006/main">
        <w:t xml:space="preserve">[84] 升级 3</w:t>
      </w:r>
    </w:p>
    <w:p w14:paraId="53A3FBDE">
      <w:r xmlns:w="http://schemas.openxmlformats.org/wordprocessingml/2006/main">
        <w:t xml:space="preserve">[85] 嗯，啊，啊！？让我再感受一下……再感受一下！</w:t>
      </w:r>
    </w:p>
    <w:p w14:paraId="4747ED6B">
      <w:r xmlns:w="http://schemas.openxmlformats.org/wordprocessingml/2006/main">
        <w:t xml:space="preserve">[86] 捕获</w:t>
      </w:r>
    </w:p>
    <w:p w14:paraId="005FF084">
      <w:r xmlns:w="http://schemas.openxmlformats.org/wordprocessingml/2006/main">
        <w:t xml:space="preserve">[87] 战斗开始 1</w:t>
      </w:r>
    </w:p>
    <w:p w14:paraId="131624E5">
      <w:r xmlns:w="http://schemas.openxmlformats.org/wordprocessingml/2006/main">
        <w:t xml:space="preserve">[88] 战斗开始 2</w:t>
      </w:r>
    </w:p>
    <w:p w14:paraId="11D03B5F">
      <w:r xmlns:w="http://schemas.openxmlformats.org/wordprocessingml/2006/main">
        <w:t xml:space="preserve">[89] 战斗参与 1</w:t>
      </w:r>
    </w:p>
    <w:p w14:paraId="05B60CCA">
      <w:r xmlns:w="http://schemas.openxmlformats.org/wordprocessingml/2006/main">
        <w:t xml:space="preserve">[90] 战斗参与 2</w:t>
      </w:r>
    </w:p>
    <w:p w14:paraId="1179BB88">
      <w:r xmlns:w="http://schemas.openxmlformats.org/wordprocessingml/2006/main">
        <w:t xml:space="preserve">[91] 战斗胜利 1</w:t>
      </w:r>
    </w:p>
    <w:p w14:paraId="4AD7AB04">
      <w:r xmlns:w="http://schemas.openxmlformats.org/wordprocessingml/2006/main">
        <w:t xml:space="preserve">[92] 战斗胜利 2</w:t>
      </w:r>
    </w:p>
    <w:p w14:paraId="4C5DD2E3">
      <w:r xmlns:w="http://schemas.openxmlformats.org/wordprocessingml/2006/main">
        <w:t xml:space="preserve">[93] 普通攻击 1</w:t>
      </w:r>
    </w:p>
    <w:p w14:paraId="20F201FC">
      <w:r xmlns:w="http://schemas.openxmlformats.org/wordprocessingml/2006/main">
        <w:t xml:space="preserve">[94] 你在看哪里？</w:t>
      </w:r>
    </w:p>
    <w:p w14:paraId="67B919C6">
      <w:r xmlns:w="http://schemas.openxmlformats.org/wordprocessingml/2006/main">
        <w:t xml:space="preserve">[95] 普通攻击 2</w:t>
      </w:r>
    </w:p>
    <w:p w14:paraId="782FC584">
      <w:r xmlns:w="http://schemas.openxmlformats.org/wordprocessingml/2006/main">
        <w:t xml:space="preserve">[96] 普通攻击 3</w:t>
      </w:r>
    </w:p>
    <w:p w14:paraId="7D5A70C9">
      <w:r xmlns:w="http://schemas.openxmlformats.org/wordprocessingml/2006/main">
        <w:t xml:space="preserve">[97] 独特效果激活 1</w:t>
      </w:r>
    </w:p>
    <w:p w14:paraId="1DF76F33">
      <w:r xmlns:w="http://schemas.openxmlformats.org/wordprocessingml/2006/main">
        <w:t xml:space="preserve">[98] 独特效果激活 2</w:t>
      </w:r>
    </w:p>
    <w:p w14:paraId="4463B9E1">
      <w:r xmlns:w="http://schemas.openxmlformats.org/wordprocessingml/2006/main">
        <w:t xml:space="preserve">[99] 独特效果激活 3</w:t>
      </w:r>
    </w:p>
    <w:p w14:paraId="2378AC64">
      <w:r xmlns:w="http://schemas.openxmlformats.org/wordprocessingml/2006/main">
        <w:t xml:space="preserve">[100] 特殊招式 1</w:t>
      </w:r>
    </w:p>
    <w:p w14:paraId="3E0345D4">
      <w:r xmlns:w="http://schemas.openxmlformats.org/wordprocessingml/2006/main">
        <w:t xml:space="preserve">[101] 特殊招式 2</w:t>
      </w:r>
    </w:p>
    <w:p w14:paraId="7BA6C077">
      <w:r xmlns:w="http://schemas.openxmlformats.org/wordprocessingml/2006/main">
        <w:t xml:space="preserve">[102] 受到的伤害：1</w:t>
      </w:r>
    </w:p>
    <w:p w14:paraId="1D6B4459">
      <w:r xmlns:w="http://schemas.openxmlformats.org/wordprocessingml/2006/main">
        <w:t xml:space="preserve">[103] 受到的伤害：2</w:t>
      </w:r>
    </w:p>
    <w:p w14:paraId="233B2D63">
      <w:r xmlns:w="http://schemas.openxmlformats.org/wordprocessingml/2006/main">
        <w:t xml:space="preserve">[104] 受到的伤害：3</w:t>
      </w:r>
    </w:p>
    <w:p w14:paraId="7B2AEEE5">
      <w:r xmlns:w="http://schemas.openxmlformats.org/wordprocessingml/2006/main">
        <w:t xml:space="preserve">[105] 撤回</w:t>
      </w:r>
    </w:p>
    <w:p w14:paraId="12CDF67E">
      <w:r xmlns:w="http://schemas.openxmlformats.org/wordprocessingml/2006/main">
        <w:t xml:space="preserve">[106] 没想到，偏偏是我，竟然会被拉下来……！</w:t>
      </w:r>
    </w:p>
    <w:p w14:paraId="4F0FAD9E">
      <w:r xmlns:w="http://schemas.openxmlformats.org/wordprocessingml/2006/main">
        <w:t xml:space="preserve">[107] 在游戏中 †</w:t>
      </w:r>
    </w:p>
    <w:p w14:paraId="3E5D956C">
      <w:r xmlns:w="http://schemas.openxmlformats.org/wordprocessingml/2006/main">
        <w:t xml:space="preserve">[108] 单体特殊攻击型角色，仇恨值固定为0，且有很高的即死几率。攻击力、行动速度和特殊攻击充能速度在攻击型角色中属于中等水平。命中率、连击率和眩晕触发率都很高。闪避率在所有角色中最高，但由于仇恨值为0，几乎无法发挥其优势。</w:t>
      </w:r>
    </w:p>
    <w:p w14:paraId="68D444FA">
      <w:r xmlns:w="http://schemas.openxmlformats.org/wordprocessingml/2006/main">
        <w:t xml:space="preserve">[109] 只有在场上只剩下拥有“仇恨归零”特殊效果的角色（例如暗黑戒指小森）时，其他角色才能承受普通攻击。实际上，此时该效果会被抵消。不过，暗黑戒指小森的特殊技能可以降低敌人的命中率，因此与洛夫迪尔的高闪避率搭配使用效果不错。</w:t>
      </w:r>
    </w:p>
    <w:p w14:paraId="761A9876">
      <w:r xmlns:w="http://schemas.openxmlformats.org/wordprocessingml/2006/main">
        <w:t xml:space="preserve">[110] 觉醒带来的即死效果只是锦上添花，但在团队副本中却非常实用，因为可以通过触发即死效果来积攒BREAK能量。预计在对抗黑暗大佛的战斗中会更加有效，因为黑暗大佛的即死成功率是普通战斗的10倍。</w:t>
      </w:r>
    </w:p>
    <w:p w14:paraId="0619FE88">
      <w:r xmlns:w="http://schemas.openxmlformats.org/wordprocessingml/2006/main">
        <w:t xml:space="preserve">[111] 2022年12月7日调整后，特殊招式倍率提升至6倍（9倍），最多可使用3次。此前，倍率为4倍（6倍），且只能发动一次。</w:t>
      </w:r>
    </w:p>
    <w:p w14:paraId="6E1EAD1C">
      <w:r xmlns:w="http://schemas.openxmlformats.org/wordprocessingml/2006/main">
        <w:t xml:space="preserve">[112] 虽然特殊技能只能使用三次，但其行动速度和特殊技能蓄力时间都不理想，因此能够使用四次或以上的情况很少见。如果能够使用三次，就应该认为自己已经完成了任务。</w:t>
      </w:r>
    </w:p>
    <w:p w14:paraId="01EFA0C2">
      <w:r xmlns:w="http://schemas.openxmlformats.org/wordprocessingml/2006/main">
        <w:t xml:space="preserve">[113] 由于仇恨值为0，即使你选择保留特殊技能槽而不是在充满后立即使用，也不太可能失去它。你可以在强敌出现时立即释放特殊技能。</w:t>
      </w:r>
    </w:p>
    <w:p w14:paraId="59D97F5F">
      <w:r xmlns:w="http://schemas.openxmlformats.org/wordprocessingml/2006/main">
        <w:t xml:space="preserve">[114] 装备与攻击者相同，火箭引擎是首要装备，其次是冲击腰带、勇气姐妹、仁王纳豆等。由于眩晕触发率很高，用闪亮栗子瞄准眩晕也是一个不错的选择。</w:t>
      </w:r>
    </w:p>
    <w:p w14:paraId="0B9772A9">
      <w:r xmlns:w="http://schemas.openxmlformats.org/wordprocessingml/2006/main">
        <w:t xml:space="preserve">[115] 内容适用性简易评估 †</w:t>
      </w:r>
    </w:p>
    <w:p w14:paraId="75B044E2">
      <w:r xmlns:w="http://schemas.openxmlformats.org/wordprocessingml/2006/main">
        <w:t xml:space="preserve">[116] 合适的内容、推荐的装备示例、角色发展目标等。</w:t>
      </w:r>
    </w:p>
    <w:p w14:paraId="0CC45F90">
      <w:r xmlns:w="http://schemas.openxmlformats.org/wordprocessingml/2006/main">
        <w:t xml:space="preserve">[117] 兼容内容</w:t>
      </w:r>
    </w:p>
    <w:p w14:paraId="2581101A">
      <w:r xmlns:w="http://schemas.openxmlformats.org/wordprocessingml/2006/main">
        <w:t xml:space="preserve">[118] 能力倾向</w:t>
      </w:r>
    </w:p>
    <w:p w14:paraId="616C5668">
      <w:r xmlns:w="http://schemas.openxmlformats.org/wordprocessingml/2006/main">
        <w:t xml:space="preserve">[119] 简短评论</w:t>
      </w:r>
    </w:p>
    <w:p w14:paraId="56747651">
      <w:r xmlns:w="http://schemas.openxmlformats.org/wordprocessingml/2006/main">
        <w:t xml:space="preserve">[120] 主线任务 活动任务</w:t>
      </w:r>
    </w:p>
    <w:p w14:paraId="797FE0FC">
      <w:r xmlns:w="http://schemas.openxmlformats.org/wordprocessingml/2006/main">
        <w:t xml:space="preserve">[121] 他可以毫无问题地完成任务，但几乎没有理由专门选择他。</w:t>
      </w:r>
    </w:p>
    <w:p w14:paraId="506B1E0C">
      <w:r xmlns:w="http://schemas.openxmlformats.org/wordprocessingml/2006/main">
        <w:t xml:space="preserve">[122] 突袭战</w:t>
      </w:r>
    </w:p>
    <w:p w14:paraId="6B56D23C">
      <w:r xmlns:w="http://schemas.openxmlformats.org/wordprocessingml/2006/main">
        <w:t xml:space="preserve">[123] 可以使用的特殊招式数量有限。</w:t>
      </w:r>
    </w:p>
    <w:p w14:paraId="49A44E6D">
      <w:r xmlns:w="http://schemas.openxmlformats.org/wordprocessingml/2006/main">
        <w:t xml:space="preserve">[124] 湮灭</w:t>
      </w:r>
    </w:p>
    <w:p w14:paraId="2AA61C4B">
      <w:r xmlns:w="http://schemas.openxmlformats.org/wordprocessingml/2006/main">
        <w:t xml:space="preserve">[125] 具有单体特殊攻击的角色不合适。</w:t>
      </w:r>
    </w:p>
    <w:p w14:paraId="6CA201DA">
      <w:r xmlns:w="http://schemas.openxmlformats.org/wordprocessingml/2006/main">
        <w:t xml:space="preserve">[126] B宇宙</w:t>
      </w:r>
    </w:p>
    <w:p w14:paraId="0B9ED3B5">
      <w:r xmlns:w="http://schemas.openxmlformats.org/wordprocessingml/2006/main">
        <w:t xml:space="preserve">[127] 他有时会被利用，因为他的随从可以立即被杀死。</w:t>
      </w:r>
    </w:p>
    <w:p w14:paraId="4886080A">
      <w:r xmlns:w="http://schemas.openxmlformats.org/wordprocessingml/2006/main">
        <w:t xml:space="preserve">[128] 能力评价指标</w:t>
      </w:r>
    </w:p>
    <w:p w14:paraId="5CB64B7D">
      <w:r xmlns:w="http://schemas.openxmlformats.org/wordprocessingml/2006/main">
        <w:t xml:space="preserve">[129] ◎：优秀内容。最有可能发挥出色。○：合适内容。有较高发挥潜力。△：一般。需要一些技巧才能发挥良好，但选择理由不多。×：不合适内容。由于与内容规则、游戏系统、难度等级等不兼容，难以发挥出色。*2014年3月更新</w:t>
      </w:r>
    </w:p>
    <w:p w14:paraId="49384F8B">
      <w:r xmlns:w="http://schemas.openxmlformats.org/wordprocessingml/2006/main">
        <w:t xml:space="preserve">[130] B 大学</w:t>
      </w:r>
    </w:p>
    <w:p w14:paraId="386F3E06">
      <w:r xmlns:w="http://schemas.openxmlformats.org/wordprocessingml/2006/main">
        <w:t xml:space="preserve">[131] 推荐设备示例</w:t>
      </w:r>
    </w:p>
    <w:p w14:paraId="748C41F8">
      <w:r xmlns:w="http://schemas.openxmlformats.org/wordprocessingml/2006/main">
        <w:t xml:space="preserve">[132] 主要设备</w:t>
      </w:r>
    </w:p>
    <w:p w14:paraId="0973EB56">
      <w:r xmlns:w="http://schemas.openxmlformats.org/wordprocessingml/2006/main">
        <w:t xml:space="preserve">[133] 子设备</w:t>
      </w:r>
    </w:p>
    <w:p w14:paraId="0C17A4B0">
      <w:r xmlns:w="http://schemas.openxmlformats.org/wordprocessingml/2006/main">
        <w:t xml:space="preserve">[134] 一件令人愉悦的物品</w:t>
      </w:r>
    </w:p>
    <w:p w14:paraId="5A2B6864">
      <w:r xmlns:w="http://schemas.openxmlformats.org/wordprocessingml/2006/main">
        <w:t xml:space="preserve">[135] 发展目标</w:t>
      </w:r>
    </w:p>
    <w:p w14:paraId="665578CF">
      <w:r xmlns:w="http://schemas.openxmlformats.org/wordprocessingml/2006/main">
        <w:t xml:space="preserve">[136] 突破极限</w:t>
      </w:r>
    </w:p>
    <w:p w14:paraId="0EC5446E">
      <w:r xmlns:w="http://schemas.openxmlformats.org/wordprocessingml/2006/main">
        <w:t xml:space="preserve">[137] 致命觉醒</w:t>
      </w:r>
    </w:p>
    <w:p w14:paraId="60B214F7">
      <w:r xmlns:w="http://schemas.openxmlformats.org/wordprocessingml/2006/main">
        <w:t xml:space="preserve">[138] 独特的觉醒</w:t>
      </w:r>
    </w:p>
    <w:p w14:paraId="577CEE20">
      <w:r xmlns:w="http://schemas.openxmlformats.org/wordprocessingml/2006/main">
        <w:t xml:space="preserve">[139] 行动速度</w:t>
      </w:r>
    </w:p>
    <w:p w14:paraId="0C340B1E">
      <w:r xmlns:w="http://schemas.openxmlformats.org/wordprocessingml/2006/main">
        <w:t xml:space="preserve">[140] 特别收费</w:t>
      </w:r>
    </w:p>
    <w:p w14:paraId="2388B3C6">
      <w:r xmlns:w="http://schemas.openxmlformats.org/wordprocessingml/2006/main">
        <w:t xml:space="preserve">[141] 其他</w:t>
      </w:r>
    </w:p>
    <w:p w14:paraId="22C343A5">
      <w:r xmlns:w="http://schemas.openxmlformats.org/wordprocessingml/2006/main">
        <w:t xml:space="preserve">[142] 培训费用</w:t>
      </w:r>
    </w:p>
    <w:p w14:paraId="78BF7C31">
      <w:r xmlns:w="http://schemas.openxmlformats.org/wordprocessingml/2006/main">
        <w:t xml:space="preserve">[143] 备注</w:t>
      </w:r>
    </w:p>
    <w:p w14:paraId="27D5333C">
      <w:r xmlns:w="http://schemas.openxmlformats.org/wordprocessingml/2006/main">
        <w:t xml:space="preserve">[144] 科学之翼（B宇宙）策略要么是无视持盾小兵，要么是立即击杀他们。通常会选择前者，但使用洛夫迪尔也可以选择后者。</w:t>
      </w:r>
    </w:p>
    <w:p w14:paraId="498BB1BD">
      <w:r xmlns:w="http://schemas.openxmlformats.org/wordprocessingml/2006/main">
        <w:t xml:space="preserve">[145] *2016年3月更新</w:t>
      </w:r>
    </w:p>
    <w:p w14:paraId="0C0B93EC">
      <w:r xmlns:w="http://schemas.openxmlformats.org/wordprocessingml/2006/main">
        <w:t xml:space="preserve">[146] 其他版本 / 相关角色 †</w:t>
      </w:r>
    </w:p>
    <w:p w14:paraId="35B906E6">
      <w:r xmlns:w="http://schemas.openxmlformats.org/wordprocessingml/2006/main">
        <w:t xml:space="preserve">[147] 神圣骑士阿尔戈尔</w:t>
      </w:r>
    </w:p>
    <w:p w14:paraId="48BC5FDA">
      <w:r xmlns:w="http://schemas.openxmlformats.org/wordprocessingml/2006/main">
        <w:t xml:space="preserve">[148] 神圣骑士哈达尔</w:t>
      </w:r>
    </w:p>
    <w:p w14:paraId="64DAEB50">
      <w:r xmlns:w="http://schemas.openxmlformats.org/wordprocessingml/2006/main">
        <w:t xml:space="preserve">[149] 琐事 †</w:t>
      </w:r>
    </w:p>
    <w:p w14:paraId="2AB1F80A">
      <w:r xmlns:w="http://schemas.openxmlformats.org/wordprocessingml/2006/main">
        <w:t xml:space="preserve">[150] 一位表面上喜欢玩乐的神明，但出场时间不多，或许是因为他并非天照神国制作团队的成员。他偶尔会在你最意想不到的时候展现出刺客的一面。</w:t>
      </w:r>
    </w:p>
    <w:p w14:paraId="43DEE346">
      <w:r xmlns:w="http://schemas.openxmlformats.org/wordprocessingml/2006/main">
        <w:t xml:space="preserve">[151] 官方推特账号简介 †</w:t>
      </w:r>
    </w:p>
    <w:p w14:paraId="11AF0D86">
      <w:r xmlns:w="http://schemas.openxmlformats.org/wordprocessingml/2006/main">
        <w:t xml:space="preserve">[152] 引言（PV）</w:t>
      </w:r>
    </w:p>
    <w:p w14:paraId="1F5DDA80">
      <w:r xmlns:w="http://schemas.openxmlformats.org/wordprocessingml/2006/main">
        <w:t xml:space="preserve">[153] 评论表 †</w:t>
      </w:r>
    </w:p>
    <w:p w14:paraId="2374E976">
      <w:r xmlns:w="http://schemas.openxmlformats.org/wordprocessingml/2006/main">
        <w:t xml:space="preserve">[154] 点击打开历史日志列表</w:t>
      </w:r>
    </w:p>
    <w:p w14:paraId="363116DB">
      <w:r xmlns:w="http://schemas.openxmlformats.org/wordprocessingml/2006/main">
        <w:t xml:space="preserve">[155] 末尾的数字越小，日志越旧。</w:t>
      </w:r>
    </w:p>
    <w:p w14:paraId="694EED34">
      <w:r xmlns:w="http://schemas.openxmlformats.org/wordprocessingml/2006/main">
        <w:t xml:space="preserve">[156] 'Comments/HachinoYamijinLoveDiel/' 没有子页面。</w:t>
      </w:r>
    </w:p>
    <w:p w14:paraId="57EBFFAF">
      <w:r xmlns:w="http://schemas.openxmlformats.org/wordprocessingml/2006/main">
        <w:t xml:space="preserve">[157] 兰斯的手下之一弗曼的特殊招式本应是单体攻击，但今天洛芙却被击中了。洛芙在前排，后排还有三人，她第一个被选中（当时她没有装备猫）。虽然这招必定命中可以理解，但如果连转移目标都做不到，那它的特殊效果还有什么意义呢？这太不公平了。——[enJ0/XVkS3.] 2021-01-26 (周二) 23:01:51</w:t>
      </w:r>
    </w:p>
    <w:p w14:paraId="2BF52844">
      <w:r xmlns:w="http://schemas.openxmlformats.org/wordprocessingml/2006/main">
        <w:t xml:space="preserve">[158] 它并没有这里描述的那么弱，所以还不错。它并不华丽，有些地方也不太协调，但它的攻击力在SSR中名列前茅，而且0仇恨值的能力也很实用。——[xDHDwLIavc.] 2021-01-28 (周四) 12:54:54</w:t>
      </w:r>
    </w:p>
    <w:p w14:paraId="3C2D56CE">
      <w:r xmlns:w="http://schemas.openxmlformats.org/wordprocessingml/2006/main">
        <w:t xml:space="preserve">[159] 这是因为目前只有两个角色的仇恨值都是0。严格来说，还有一个角色（司）可以降低仇恨值，但令人惊讶的是，这个角色的表现也相当高。——[c3QATTftTX.] 2021-06-11 (周五) 16:28:12</w:t>
      </w:r>
    </w:p>
    <w:p w14:paraId="72F30EC3">
      <w:r xmlns:w="http://schemas.openxmlformats.org/wordprocessingml/2006/main">
        <w:t xml:space="preserve">[160] 即使装备完全侧重火力，坦克还在运行时也不用担心被攻击，所以情况还不算太糟，对吧？不过我希望他们要么取消特殊技能的单次使用限制，要么提高它们的威力。——[EVGtutHgXrU] 2021-03-04 (周四) 23:24:57</w:t>
      </w:r>
    </w:p>
    <w:p w14:paraId="46D368FE">
      <w:r xmlns:w="http://schemas.openxmlformats.org/wordprocessingml/2006/main">
        <w:t xml:space="preserve">[161] 为了确保万无一失，我用一只1级长毛猫测试了一下，仇恨值仍然是0。如果有人想支持一个身穿薄如纸片盔甲的角色，请以此为参考。——[plzX3uL1Wdc] 2021-03-19 (周五) 23:13:42</w:t>
      </w:r>
    </w:p>
    <w:p w14:paraId="3AA75890">
      <w:r xmlns:w="http://schemas.openxmlformats.org/wordprocessingml/2006/main">
        <w:t xml:space="preserve">[162] 突袭描述中已明确说明——[JBjSHiXqpQk] 2021-04-28 (周三) 12:16:58</w:t>
      </w:r>
    </w:p>
    <w:p w14:paraId="27FC5430">
      <w:r xmlns:w="http://schemas.openxmlformats.org/wordprocessingml/2006/main">
        <w:t xml:space="preserve">[163] 即使是里格尔也变得没用了，因为它只能点亮一个目标，所以洛夫迪尔更好，因为它至少可以造成伤害。不过，里格尔附上栗子后似乎确实很强。——[c3QATTftTX.] 2021-06-11 (周五) 16:25:12</w:t>
      </w:r>
    </w:p>
    <w:p w14:paraId="03A90FD6">
      <w:r xmlns:w="http://schemas.openxmlformats.org/wordprocessingml/2006/main">
        <w:t xml:space="preserve">[164] 团队副本首领战对特殊状态效果使用者非常不利，所以说实话，我觉得如果每个人都激活两种或两种以上的状态效果就足够了。而且用持续伤害来取巧也不可能。——[c3QATTftTX.] 2021-06-11 (周五) 16:29:59</w:t>
      </w:r>
    </w:p>
    <w:p w14:paraId="3D924851">
      <w:r xmlns:w="http://schemas.openxmlformats.org/wordprocessingml/2006/main">
        <w:t xml:space="preserve">[165] 我也这么想，但我没仔细看开头，抱歉。开头说的是因为它的触发率比其他技能低，所以比眩晕或魅惑更强，对吧？ -- [c3QATTftTX.] 2021-06-11 (周五) 16:37:37</w:t>
      </w:r>
    </w:p>
    <w:p w14:paraId="7C059541">
      <w:r xmlns:w="http://schemas.openxmlformats.org/wordprocessingml/2006/main">
        <w:t xml:space="preserve">[166] 我最喜欢这个女孩，她也是我第一个用她通关的…… -- [1IVfopDkzKc] 2021-08-18 (周三) 04:28:29</w:t>
      </w:r>
    </w:p>
    <w:p w14:paraId="19885AF0">
      <w:r xmlns:w="http://schemas.openxmlformats.org/wordprocessingml/2006/main">
        <w:t xml:space="preserve">[167]（甚至在圣诞夜孤独感实施之前）否 -- [W/KawxO6AJg] 2021-12-01（周三）20:24:00</w:t>
      </w:r>
    </w:p>
    <w:p w14:paraId="2A6CEF1B">
      <w:r xmlns:w="http://schemas.openxmlformats.org/wordprocessingml/2006/main">
        <w:t xml:space="preserve">[168] 我刚刚发现，这家伙的单体特殊攻击和群体特殊攻击的伤害倍率居然一样，简直离谱。他的属性本来就只相当于SR，为了那个对boss无效的即死特性把他削弱这么多根本不值得。除非这个即死技能能让副本boss瞬间破防，否则他绝对是最差的SSR。——[dcjl/DX4.S.] 2021-12-01 (周三) 21:22:30</w:t>
      </w:r>
    </w:p>
    <w:p w14:paraId="11B863DD">
      <w:r xmlns:w="http://schemas.openxmlformats.org/wordprocessingml/2006/main">
        <w:t xml:space="preserve">[169] 从特殊技能觉醒效果不值得使用开始，就毫无希望了。它只能使用一次，倍率还没修复，甚至连秒杀弱者的效果都不能保证，真是太糟糕了——[hM6TqTpOO7Q] 2021-12-05 (周日) 14:14:00</w:t>
      </w:r>
    </w:p>
    <w:p w14:paraId="3A186D33">
      <w:r xmlns:w="http://schemas.openxmlformats.org/wordprocessingml/2006/main">
        <w:t xml:space="preserve">[170] 这项服务从开通以来就一直很糟糕，你现在还指望什么？ -- [6UMUhZ60jcw] 2021-12-19 (周日) 11:37:40</w:t>
      </w:r>
    </w:p>
    <w:p w14:paraId="329E55C7">
      <w:r xmlns:w="http://schemas.openxmlformats.org/wordprocessingml/2006/main">
        <w:t xml:space="preserve">[171] 毕竟，尼尔是限时节日角色…… -- [dcjl/DX4.S.] 2022-05-19 (周四) 03:33:42</w:t>
      </w:r>
    </w:p>
    <w:p w14:paraId="0900F882">
      <w:r xmlns:w="http://schemas.openxmlformats.org/wordprocessingml/2006/main">
        <w:t xml:space="preserve">[172] 对于拥有高概率造成眩晕的角色来说，连续攻击次数越少越好，因此过高的眩晕概率反而会成为劣势…… -- [EEesztm.cD.] 2022-05-17 (周二) 17:59:52</w:t>
      </w:r>
    </w:p>
    <w:p w14:paraId="3E414B49">
      <w:r xmlns:w="http://schemas.openxmlformats.org/wordprocessingml/2006/main">
        <w:t xml:space="preserve">[173] 漫画里的迪尔好可爱 -- [C40sXPILiSI] 2022-05-21 (周六) 13:15:55</w:t>
      </w:r>
    </w:p>
    <w:p w14:paraId="41BD7840">
      <w:r xmlns:w="http://schemas.openxmlformats.org/wordprocessingml/2006/main">
        <w:t xml:space="preserve">[174] 我写这条评论是因为我找到了自己之前的评论，但说真的，只调整特殊招式有什么意义呢？好吧，总比什么都不做强吧。——[XPbY3lPcj.A] 2022-12-07 (周三) 16:17:12</w:t>
      </w:r>
    </w:p>
    <w:p w14:paraId="10B1ED1E">
      <w:r xmlns:w="http://schemas.openxmlformats.org/wordprocessingml/2006/main">
        <w:t xml:space="preserve">[175] 或许可以用来对付科学怪人的某个手下。——[9Nj1ZBUk8HM] 2022-08-29 (周一) 14:38:31</w:t>
      </w:r>
    </w:p>
    <w:p w14:paraId="2B3441E3">
      <w:r xmlns:w="http://schemas.openxmlformats.org/wordprocessingml/2006/main">
        <w:t xml:space="preserve">[176] 早就该取消特殊招式只能使用一次的限制了——[Ih7ECnMD/Ro] 2022-08-29 (周一) 15:21:36</w:t>
      </w:r>
    </w:p>
    <w:p w14:paraId="16258AB5">
      <w:r xmlns:w="http://schemas.openxmlformats.org/wordprocessingml/2006/main">
        <w:t xml:space="preserve">[177] 有很多强势角色。我们可以把爱酱的独特之处理解为她各项属性的不匹配和弱点。——[b2VPsF.MW4Y] 2022-08-31 (周三) 16:40:41</w:t>
      </w:r>
    </w:p>
    <w:p w14:paraId="0ED655D5">
      <w:r xmlns:w="http://schemas.openxmlformats.org/wordprocessingml/2006/main">
        <w:t xml:space="preserve">[178] 如果它的表现能和 Zeb 一样好，我会很高兴，但谁知道会发生什么呢——[..DtGmLqggU] 2022-12-05 (周一) 18:11:34</w:t>
      </w:r>
    </w:p>
    <w:p w14:paraId="0A6A1B90">
      <w:r xmlns:w="http://schemas.openxmlformats.org/wordprocessingml/2006/main">
        <w:t xml:space="preserve">[179] 实际上，九大骑士整体实力较弱。考虑到雷古勒斯的表现，如果未来出现更多部下，他们的实力可能会更强。——[Y/nvVlWu2mE] 2022-12-05 (周一) 19:54:48</w:t>
      </w:r>
    </w:p>
    <w:p w14:paraId="13625D54">
      <w:r xmlns:w="http://schemas.openxmlformats.org/wordprocessingml/2006/main">
        <w:t xml:space="preserve">[180] 他已经苦苦挣扎了整整两年，现在又转职成了刺客，所以我认为9次必定暴击就足够了。他的充能速度很慢，所以伤害输出不会太高。——[6MSfRN91uKU] 2022-12-07 (周三) 00:41:08</w:t>
      </w:r>
    </w:p>
    <w:p w14:paraId="04C754B1">
      <w:r xmlns:w="http://schemas.openxmlformats.org/wordprocessingml/2006/main">
        <w:t xml:space="preserve">[181] 耶，现在我可以用Love-san了……不会吧，他们把调整搞砸了——[ChK6csUAIUg] 2022-12-07 (周三) 22:59:06</w:t>
      </w:r>
    </w:p>
    <w:p w14:paraId="33DA625F">
      <w:r xmlns:w="http://schemas.openxmlformats.org/wordprocessingml/2006/main">
        <w:t xml:space="preserve">[182] 他好像在调整，准备隔着衣服用挠背器挠背。——[6UMUhZ60jcw] 2022-12-07 (周三) 16:21:28</w:t>
      </w:r>
    </w:p>
    <w:p w14:paraId="2C6A69E0">
      <w:r xmlns:w="http://schemas.openxmlformats.org/wordprocessingml/2006/main">
        <w:t xml:space="preserve">[183] 如果你瞬间死亡，事件的最大伤害值将不会更新，所以你甚至可能得不偿失。——[yAdXViMW9r6] 2022-12-07 (周三) 20:43:39</w:t>
      </w:r>
    </w:p>
    <w:p w14:paraId="1C37BCD4">
      <w:r xmlns:w="http://schemas.openxmlformats.org/wordprocessingml/2006/main">
        <w:t xml:space="preserve">[184] Lovediel 的一个独特之处在于它拥有固定的 0 点仇恨值，因此如果它拥有 9 倍单体攻击倍率，它就可以选择长时间停留并肆虐。而现在，如果它在用完特殊技能后仍然不必要地长时间停留，就会成为一个问题。——[YE5JvU5aYMc] 2022-12-07 (周三) 23:22:55</w:t>
      </w:r>
    </w:p>
    <w:p w14:paraId="2520E9E3">
      <w:r xmlns:w="http://schemas.openxmlformats.org/wordprocessingml/2006/main">
        <w:t xml:space="preserve">[185] 我抽到了重复的角色，而且它升到了五星，所以我觉醒了它的特殊技能，打败了硬科学。但是，如果你犯了一个错误，即使打败了小怪，也可能无法击败本体，所以最好尽可能地把蓄力时间也完全觉醒。什么？你说我应该把资源用在其他角色上？我听不见。——[9Nj1ZBUk8HM] 2023-02-16 (周四) 20:57:25</w:t>
      </w:r>
    </w:p>
    <w:p w14:paraId="17D744F5">
      <w:r xmlns:w="http://schemas.openxmlformats.org/wordprocessingml/2006/main">
        <w:t xml:space="preserve">[186] 大陵五“👺” -- [Yr3kDppmqBw] 2025-12-09（星期二）21:20:19</w:t>
      </w:r>
    </w:p>
    <w:p w14:paraId="519C1BAC">
      <w:r xmlns:w="http://schemas.openxmlformats.org/wordprocessingml/2006/main">
        <w:t xml:space="preserve">[187] 和爱酱在吉布莉尔联动活动中的互动怎么样……？ -- [t5srwJE6mLs] 2026-05-14 (周四) 16:56:38</w:t>
      </w:r>
    </w:p>
    <w:p w14:paraId="47B75D77">
      <w:r xmlns:w="http://schemas.openxmlformats.org/wordprocessingml/2006/main">
        <w:t xml:space="preserve">[188] ←使用棋盘前请务必阅读规则。</w:t>
      </w:r>
    </w:p>
    <w:p w14:paraId="52C1923F">
      <w:r xmlns:w="http://schemas.openxmlformats.org/wordprocessingml/2006/main">
        <w:t xml:space="preserve">[189] 关于规则 †</w:t>
      </w:r>
    </w:p>
    <w:p w14:paraId="14F13FEF">
      <w:r xmlns:w="http://schemas.openxmlformats.org/wordprocessingml/2006/main">
        <w:t xml:space="preserve">[190] 请不要抱怨或批评页面编辑者。如果您对其他人的编辑有意见，请通过“提供替代方案”或“自行编辑”的方式进行建设性沟通。</w:t>
      </w:r>
    </w:p>
    <w:p w14:paraId="67322C45">
      <w:r xmlns:w="http://schemas.openxmlformats.org/wordprocessingml/2006/main">
        <w:t xml:space="preserve">[191] 不要发布个人网站或其他禁止未经授权链接的网站的网址。</w:t>
      </w:r>
    </w:p>
    <w:p w14:paraId="2D8ED2FF">
      <w:r xmlns:w="http://schemas.openxmlformats.org/wordprocessingml/2006/main">
        <w:t xml:space="preserve">[192] 关于违反规则的帖子 †</w:t>
      </w:r>
    </w:p>
    <w:p w14:paraId="7EA75188">
      <w:r xmlns:w="http://schemas.openxmlformats.org/wordprocessingml/2006/main">
        <w:t xml:space="preserve">[193] 禁止发布以下类型的帖子，因为它们容易造成干扰。</w:t>
      </w:r>
    </w:p>
    <w:p w14:paraId="305847C7">
      <w:r xmlns:w="http://schemas.openxmlformats.org/wordprocessingml/2006/main">
        <w:t xml:space="preserve">[194]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35B78260">
      <w:r xmlns:w="http://schemas.openxmlformats.org/wordprocessingml/2006/main">
        <w:t xml:space="preserve">[195] 其他包括使用此维基的人、官方管理员、艺术家、配音演员、现实生活中的个人以及 Twitter 用户等团体。</w:t>
      </w:r>
    </w:p>
    <w:p w14:paraId="7EF3DCB2">
      <w:r xmlns:w="http://schemas.openxmlformats.org/wordprocessingml/2006/main">
        <w:t xml:space="preserve">[196] 关于向管理层提交的帖子，我们容忍可以解释为用户反馈的评论，例如“我希望他们改进这一点”、“我希望他们尽快修复错误”和“维护时间太长了”，但我们不容忍使用辱骂性语言贬低管理层。</w:t>
      </w:r>
    </w:p>
    <w:p w14:paraId="73A2AB6B">
      <w:r xmlns:w="http://schemas.openxmlformats.org/wordprocessingml/2006/main">
        <w:t xml:space="preserve">[197] 将讨论和意见交流视为“诽谤或对抗他人”是错误的。然而，在讨论或意见交流中使用辱骂性语言、贬低他人、挑衅他人或在缺乏明确证据的情况下发表言论是违法的。说话时务必注意自己的言辞。</w:t>
      </w:r>
    </w:p>
    <w:p w14:paraId="59704DC7">
      <w:r xmlns:w="http://schemas.openxmlformats.org/wordprocessingml/2006/main">
        <w:t xml:space="preserve">[198] 攻击性评论是指使用“做这个”或“做那个”等强烈命令、“使用粗俗语言”、“采取居高临下的态度”或“具有挑衅性”的评论。</w:t>
      </w:r>
    </w:p>
    <w:p w14:paraId="4ACEA688">
      <w:r xmlns:w="http://schemas.openxmlformats.org/wordprocessingml/2006/main">
        <w:t xml:space="preserve">[199] 禁止发布冒犯现有玩家的帖子，例如“还有人玩这个游戏吗？”或“这游戏已经凉了”。这并不意味着您完全不能发表任何负面言论，而是指那些超出单纯负面评价范围，构成诽谤或诋毁的帖子将被禁止发布。</w:t>
      </w:r>
    </w:p>
    <w:p w14:paraId="7C168BD7">
      <w:r xmlns:w="http://schemas.openxmlformats.org/wordprocessingml/2006/main">
        <w:t xml:space="preserve">[200] 公开羞辱其他玩家，即公开其游戏内名称或UID。</w:t>
      </w:r>
    </w:p>
    <w:p w14:paraId="472E8CFC">
      <w:r xmlns:w="http://schemas.openxmlformats.org/wordprocessingml/2006/main">
        <w:t xml:space="preserve">[201] 但是，允许分享有助于完成此游戏的信息和视频。</w:t>
      </w:r>
    </w:p>
    <w:p w14:paraId="76A04269">
      <w:r xmlns:w="http://schemas.openxmlformats.org/wordprocessingml/2006/main">
        <w:t xml:space="preserve">[202] 参考其他应用程序</w:t>
      </w:r>
    </w:p>
    <w:p w14:paraId="507E688C">
      <w:r xmlns:w="http://schemas.openxmlformats.org/wordprocessingml/2006/main">
        <w:t xml:space="preserve">[203] 在多个论坛上多次发帖</w:t>
      </w:r>
    </w:p>
    <w:p w14:paraId="17C7089C">
      <w:r xmlns:w="http://schemas.openxmlformats.org/wordprocessingml/2006/main">
        <w:t xml:space="preserve">[204] 写一串无意义的字符</w:t>
      </w:r>
    </w:p>
    <w:p w14:paraId="5D2FA66E">
      <w:r xmlns:w="http://schemas.openxmlformats.org/wordprocessingml/2006/main">
        <w:t xml:space="preserve">[205] 关于作弊和利用漏洞的帖子</w:t>
      </w:r>
    </w:p>
    <w:p w14:paraId="728EF5E3">
      <w:r xmlns:w="http://schemas.openxmlformats.org/wordprocessingml/2006/main">
        <w:t xml:space="preserve">[206] 最好的办法是忽略违反规则的帖子。上钩或反驳只会让事情变得更糟。</w:t>
      </w:r>
    </w:p>
    <w:p w14:paraId="1C302597">
      <w:r xmlns:w="http://schemas.openxmlformats.org/wordprocessingml/2006/main">
        <w:t xml:space="preserve">[207] *在上述规则中，“诽谤”指的是在没有客观证据的情况下诋毁和贬低他人。将所有批评性文章都归为“诽谤”是不正确的，所以请务必谨慎。</w:t>
      </w:r>
    </w:p>
    <w:p w14:paraId="28DE0DCC">
      <w:r xmlns:w="http://schemas.openxmlformats.org/wordprocessingml/2006/main">
        <w:t xml:space="preserve">[208] 关于修改和删除发帖日志 †</w:t>
      </w:r>
    </w:p>
    <w:p w14:paraId="0505037A">
      <w:r xmlns:w="http://schemas.openxmlformats.org/wordprocessingml/2006/main">
        <w:t xml:space="preserve">[209] 但是，允许更正印刷错误、遗漏和字体颜色。（他人出于善意所做的更正也允许。）</w:t>
      </w:r>
    </w:p>
    <w:p w14:paraId="6D66938F">
      <w:r xmlns:w="http://schemas.openxmlformats.org/wordprocessingml/2006/main">
        <w:t xml:space="preserve">[210] 作为例外情况，您可以删除自己的帖子，但事后必须向管理员报告。此外，删除时，请将整个评论替换为以下文本，而不是完全删除：&amp;color(#ff0000){''发帖人已删除''};</w:t>
      </w:r>
    </w:p>
    <w:p w14:paraId="29BE4E63">
      <w:r xmlns:w="http://schemas.openxmlformats.org/wordprocessingml/2006/main">
        <w:t xml:space="preserve">[211] 关于评论违反规则的帖子 †</w:t>
      </w:r>
    </w:p>
    <w:p w14:paraId="6051A14F">
      <w:r xmlns:w="http://schemas.openxmlformats.org/wordprocessingml/2006/main">
        <w:t xml:space="preserve">[212] 您可以自行注释掉上述任何违反规则的评论，无需管理员许可。但是，如果您注释掉了某条评论，请务必在“违规举报公告板”上进行举报。举报时请使用“违规举报公告板”上的模板。</w:t>
      </w:r>
    </w:p>
    <w:p w14:paraId="088847F5">
      <w:r xmlns:w="http://schemas.openxmlformats.org/wordprocessingml/2006/main">
        <w:t xml:space="preserve">[213] 未经 CO 举报公告板举报而被评论删除的帖子将被恢复，而评论删除帖子的人将受到处罚。</w:t>
      </w:r>
    </w:p>
    <w:p w14:paraId="5F7A31AB">
      <w:r xmlns:w="http://schemas.openxmlformats.org/wordprocessingml/2006/main">
        <w:t xml:space="preserve">[214] 如果您反复向 CO 举报公告板举报不违反规则的帖子，我们将认为您是自私的，并将对您实施发帖和编辑限制。</w:t>
      </w:r>
    </w:p>
    <w:p w14:paraId="419BDEAE">
      <w:r xmlns:w="http://schemas.openxmlformats.org/wordprocessingml/2006/main">
        <w:t xml:space="preserve">[215] 管理员可酌情恢复 CO 报告公告板上不违反规则的报告。</w:t>
      </w:r>
    </w:p>
    <w:p w14:paraId="1B7387A0">
      <w:r xmlns:w="http://schemas.openxmlformats.org/wordprocessingml/2006/main">
        <w:t xml:space="preserve">[216] 我们再次要求您不要评论那些并未违反规则的评论。（例如，诸如“虽然不违反规则，但对任何看到它的人来说都明显是垃圾信息”、“恶作剧”或“评论整个帖子”之类的主观判断。）</w:t>
      </w:r>
    </w:p>
    <w:p w14:paraId="44907157">
      <w:r xmlns:w="http://schemas.openxmlformats.org/wordprocessingml/2006/main">
        <w:t xml:space="preserve">[217] 关于不违反规则但“冒犯性”的帖子 †</w:t>
      </w:r>
    </w:p>
    <w:p w14:paraId="16ECCACA">
      <w:r xmlns:w="http://schemas.openxmlformats.org/wordprocessingml/2006/main">
        <w:t xml:space="preserve">[218] 即使帖子内容具有冒犯性，除非违反版规，否则不会被删除。由于每个人对冒犯性的接受程度不同，请使用 NGID 功能隐藏评论，而不是争论或恶意挑衅。</w:t>
      </w:r>
    </w:p>
    <w:p w14:paraId="085B5A50">
      <w:r xmlns:w="http://schemas.openxmlformats.org/wordprocessingml/2006/main">
        <w:t xml:space="preserve">[219] 挑衅难道不是一种违规行为吗？†</w:t>
      </w:r>
    </w:p>
    <w:p w14:paraId="2408B007">
      <w:r xmlns:w="http://schemas.openxmlformats.org/wordprocessingml/2006/main">
        <w:t xml:space="preserve">[220] 判断某条评论是否具有煽动性因人而异，因此我们不认为这是违规行为。如果您认为某条评论具有煽动性，请使用 NGID 功能将其隐藏。</w:t>
      </w:r>
    </w:p>
    <w:p w14:paraId="5C0852DD">
      <w:r xmlns:w="http://schemas.openxmlformats.org/wordprocessingml/2006/main">
        <w:t xml:space="preserve">[221] 投诉难道不算违法吗？†</w:t>
      </w:r>
    </w:p>
    <w:p w14:paraId="34FE1E6C">
      <w:r xmlns:w="http://schemas.openxmlformats.org/wordprocessingml/2006/main">
        <w:t xml:space="preserve">[222] 一般而言，抱怨本身并不构成违规。但是，针对本作品的负面宣传、诽谤、辱骂性语言以及超出抱怨范围的对抗性言论均构成违规。如果您认为抱怨内容冒犯了您，请使用 NGID 功能隐藏相关评论。</w:t>
      </w:r>
    </w:p>
    <w:p w14:paraId="3B72C146">
      <w:r xmlns:w="http://schemas.openxmlformats.org/wordprocessingml/2006/main">
        <w:t xml:space="preserve">[223] 如果您不确定某个帖子是否违反规则，该怎么办？ †</w:t>
      </w:r>
    </w:p>
    <w:p w14:paraId="628A43CB">
      <w:r xmlns:w="http://schemas.openxmlformats.org/wordprocessingml/2006/main">
        <w:t xml:space="preserve">[224] 有些帖子内容含糊不清，难以判断是否违规。评论删除这类含糊不清的帖子可能会导致问题，所以请不要评论删除，而是使用 NGID 功能将评论隐藏起来。</w:t>
      </w:r>
    </w:p>
    <w:p w14:paraId="7995D824">
      <w:r xmlns:w="http://schemas.openxmlformats.org/wordprocessingml/2006/main">
        <w:t xml:space="preserve">[225] 对屡犯者的处罚 †</w:t>
      </w:r>
    </w:p>
    <w:p w14:paraId="5C105052">
      <w:r xmlns:w="http://schemas.openxmlformats.org/wordprocessingml/2006/main">
        <w:t xml:space="preserve">[226] 屡次违反规则或发布特别恶意的帖子，管理员可酌情予以处罚，例如“禁止访问”或“限制发帖”。</w:t>
      </w:r>
    </w:p>
    <w:p w14:paraId="0691D688">
      <w:r xmlns:w="http://schemas.openxmlformats.org/wordprocessingml/2006/main">
        <w:t xml:space="preserve">[227] 如果您对进一步改进有任何建议，请通过 Wiki 管理公告板与我们联系。</w:t>
      </w:r>
    </w:p>
    <w:p w14:paraId="2FC4EB38"/>
    <w:p w14:paraId="01FEB5B1">
      <w:r xmlns:w="http://schemas.openxmlformats.org/wordprocessingml/2006/main">
        <w:rPr>
          <w:b/>
        </w:rPr>
        <w:t xml:space="preserve">A158</w:t>
      </w:r>
    </w:p>
    <w:p w14:paraId="1AC31331">
      <w:r xmlns:w="http://schemas.openxmlformats.org/wordprocessingml/2006/main">
        <w:t xml:space="preserve">[0] 索引：所有角色 | SSR 角色 | SR 角色 | R 角色 | NPC 角色</w:t>
      </w:r>
    </w:p>
    <w:p w14:paraId="29CE24E3">
      <w:r xmlns:w="http://schemas.openxmlformats.org/wordprocessingml/2006/main">
        <w:t xml:space="preserve">[1] 基本信息</w:t>
      </w:r>
    </w:p>
    <w:p w14:paraId="2F2137F2">
      <w:r xmlns:w="http://schemas.openxmlformats.org/wordprocessingml/2006/main">
        <w:t xml:space="preserve">[2] 支持者效应</w:t>
      </w:r>
    </w:p>
    <w:p w14:paraId="39A1D34F">
      <w:r xmlns:w="http://schemas.openxmlformats.org/wordprocessingml/2006/main">
        <w:t xml:space="preserve">[3] 语音</w:t>
      </w:r>
    </w:p>
    <w:p w14:paraId="38808208">
      <w:r xmlns:w="http://schemas.openxmlformats.org/wordprocessingml/2006/main">
        <w:t xml:space="preserve">[4] 内容适用性简易评估</w:t>
      </w:r>
    </w:p>
    <w:p w14:paraId="61F725A6">
      <w:r xmlns:w="http://schemas.openxmlformats.org/wordprocessingml/2006/main">
        <w:t xml:space="preserve">[5] 支持者</w:t>
      </w:r>
    </w:p>
    <w:p w14:paraId="31F21F70">
      <w:r xmlns:w="http://schemas.openxmlformats.org/wordprocessingml/2006/main">
        <w:t xml:space="preserve">[6] 其他版本和相关角色</w:t>
      </w:r>
    </w:p>
    <w:p w14:paraId="77068603">
      <w:r xmlns:w="http://schemas.openxmlformats.org/wordprocessingml/2006/main">
        <w:t xml:space="preserve">[7] 关于NPC版本</w:t>
      </w:r>
    </w:p>
    <w:p w14:paraId="7606167B">
      <w:r xmlns:w="http://schemas.openxmlformats.org/wordprocessingml/2006/main">
        <w:t xml:space="preserve">[8] 官方推特账号介绍</w:t>
      </w:r>
    </w:p>
    <w:p w14:paraId="2AD43B5C">
      <w:r xmlns:w="http://schemas.openxmlformats.org/wordprocessingml/2006/main">
        <w:t xml:space="preserve">[9] 评论表单</w:t>
      </w:r>
    </w:p>
    <w:p w14:paraId="78B83EBD">
      <w:r xmlns:w="http://schemas.openxmlformats.org/wordprocessingml/2006/main">
        <w:t xml:space="preserve">[10] 基本信息 †</w:t>
      </w:r>
    </w:p>
    <w:p w14:paraId="035F2D9F">
      <w:r xmlns:w="http://schemas.openxmlformats.org/wordprocessingml/2006/main">
        <w:t xml:space="preserve">[11] 变换图像</w:t>
      </w:r>
    </w:p>
    <w:p w14:paraId="0A6ABF10">
      <w:r xmlns:w="http://schemas.openxmlformats.org/wordprocessingml/2006/main">
        <w:t xml:space="preserve">[12] 简介</w:t>
      </w:r>
    </w:p>
    <w:p w14:paraId="239323D3">
      <w:r xmlns:w="http://schemas.openxmlformats.org/wordprocessingml/2006/main">
        <w:t xml:space="preserve">[13] 姓名</w:t>
      </w:r>
    </w:p>
    <w:p w14:paraId="4DC598BB">
      <w:r xmlns:w="http://schemas.openxmlformats.org/wordprocessingml/2006/main">
        <w:t xml:space="preserve">[14] 八爪魔神初音</w:t>
      </w:r>
    </w:p>
    <w:p w14:paraId="5626CC5C">
      <w:r xmlns:w="http://schemas.openxmlformats.org/wordprocessingml/2006/main">
        <w:t xml:space="preserve">[15] 真实姓名</w:t>
      </w:r>
    </w:p>
    <w:p w14:paraId="0C569E89">
      <w:r xmlns:w="http://schemas.openxmlformats.org/wordprocessingml/2006/main">
        <w:t xml:space="preserve">[16] 平坂初音</w:t>
      </w:r>
    </w:p>
    <w:p w14:paraId="0F2C502B">
      <w:r xmlns:w="http://schemas.openxmlformats.org/wordprocessingml/2006/main">
        <w:t xml:space="preserve">[17] 稀有度</w:t>
      </w:r>
    </w:p>
    <w:p w14:paraId="6A057040">
      <w:r xmlns:w="http://schemas.openxmlformats.org/wordprocessingml/2006/main">
        <w:t xml:space="preserve">[18] SSR SSR（支持者）</w:t>
      </w:r>
    </w:p>
    <w:p w14:paraId="7F27A2E5">
      <w:r xmlns:w="http://schemas.openxmlformats.org/wordprocessingml/2006/main">
        <w:t xml:space="preserve">[19] 普通攻击</w:t>
      </w:r>
    </w:p>
    <w:p w14:paraId="5B4245EB">
      <w:r xmlns:w="http://schemas.openxmlformats.org/wordprocessingml/2006/main">
        <w:t xml:space="preserve">[20] 近战攻击（物理）</w:t>
      </w:r>
    </w:p>
    <w:p w14:paraId="6BB917A1">
      <w:r xmlns:w="http://schemas.openxmlformats.org/wordprocessingml/2006/main">
        <w:t xml:space="preserve">[21] 附属派系</w:t>
      </w:r>
    </w:p>
    <w:p w14:paraId="5F7EE5A3">
      <w:r xmlns:w="http://schemas.openxmlformats.org/wordprocessingml/2006/main">
        <w:t xml:space="preserve">[22] 女巫</w:t>
      </w:r>
    </w:p>
    <w:p w14:paraId="12179C8E">
      <w:r xmlns:w="http://schemas.openxmlformats.org/wordprocessingml/2006/main">
        <w:t xml:space="preserve">[23] 葵小圆</w:t>
      </w:r>
    </w:p>
    <w:p w14:paraId="5254DFEE">
      <w:r xmlns:w="http://schemas.openxmlformats.org/wordprocessingml/2006/main">
        <w:t xml:space="preserve">[24] 插图</w:t>
      </w:r>
    </w:p>
    <w:p w14:paraId="5E8A7DDE">
      <w:r xmlns:w="http://schemas.openxmlformats.org/wordprocessingml/2006/main">
        <w:t xml:space="preserve">[25] 饭团君</w:t>
      </w:r>
    </w:p>
    <w:p w14:paraId="6759C519">
      <w:r xmlns:w="http://schemas.openxmlformats.org/wordprocessingml/2006/main">
        <w:t xml:space="preserve">[26] SD字符</w:t>
      </w:r>
    </w:p>
    <w:p w14:paraId="309A1A96">
      <w:r xmlns:w="http://schemas.openxmlformats.org/wordprocessingml/2006/main">
        <w:t xml:space="preserve">[27] 风味文字</w:t>
      </w:r>
    </w:p>
    <w:p w14:paraId="73A71B2B">
      <w:r xmlns:w="http://schemas.openxmlformats.org/wordprocessingml/2006/main">
        <w:t xml:space="preserve">[28] “好吧，我会听你的……直到我厌倦为止。不过我想我不会厌倦的。” 这只恶魔是阿特纳四大天王之一，曾是戴比阿的敌人。人们以为它已经在战斗中被消灭了，但它却设法留在了人间。由于它生性享乐，觉得阿卡莉的劝说很有趣，于是便被戴比阿控制了。</w:t>
      </w:r>
    </w:p>
    <w:p w14:paraId="2B189D02">
      <w:r xmlns:w="http://schemas.openxmlformats.org/wordprocessingml/2006/main">
        <w:t xml:space="preserve">[29] 风味文字（支持者）</w:t>
      </w:r>
    </w:p>
    <w:p w14:paraId="7676BF64">
      <w:r xmlns:w="http://schemas.openxmlformats.org/wordprocessingml/2006/main">
        <w:t xml:space="preserve">[30] 阿尔特纳斯坦四大天王之一，与戴比敌对，称号为北空卡拉库。他通过扭曲他人的感知潜入阿卡莉的学院，并将其作为自己的巢穴。一只吞噬人类的蜘蛛恶魔。</w:t>
      </w:r>
    </w:p>
    <w:p w14:paraId="67100B8F">
      <w:r xmlns:w="http://schemas.openxmlformats.org/wordprocessingml/2006/main">
        <w:t xml:space="preserve">[31] 如何获得</w:t>
      </w:r>
    </w:p>
    <w:p w14:paraId="47220A76">
      <w:r xmlns:w="http://schemas.openxmlformats.org/wordprocessingml/2006/main">
        <w:t xml:space="preserve">[32] 限时扭蛋：觉醒之芽 300（支援者）</w:t>
      </w:r>
    </w:p>
    <w:p w14:paraId="06E76943">
      <w:r xmlns:w="http://schemas.openxmlformats.org/wordprocessingml/2006/main">
        <w:t xml:space="preserve">[33] 基础属性（⭐︎1）* 每提升一个⭐︎，属性值增加50%，⭐︎5时为⭐︎1值的3倍。</w:t>
      </w:r>
    </w:p>
    <w:p w14:paraId="0F7F28C0">
      <w:r xmlns:w="http://schemas.openxmlformats.org/wordprocessingml/2006/main">
        <w:t xml:space="preserve">[34] 级</w:t>
      </w:r>
    </w:p>
    <w:p w14:paraId="47DBAFC7">
      <w:r xmlns:w="http://schemas.openxmlformats.org/wordprocessingml/2006/main">
        <w:t xml:space="preserve">[35] 耐力</w:t>
      </w:r>
    </w:p>
    <w:p w14:paraId="04A41E27">
      <w:r xmlns:w="http://schemas.openxmlformats.org/wordprocessingml/2006/main">
        <w:t xml:space="preserve">[36] 攻击力</w:t>
      </w:r>
    </w:p>
    <w:p w14:paraId="56173655">
      <w:r xmlns:w="http://schemas.openxmlformats.org/wordprocessingml/2006/main">
        <w:t xml:space="preserve">[37] 防御能力</w:t>
      </w:r>
    </w:p>
    <w:p w14:paraId="39D165F6">
      <w:r xmlns:w="http://schemas.openxmlformats.org/wordprocessingml/2006/main">
        <w:t xml:space="preserve">[38] 魔法力量</w:t>
      </w:r>
    </w:p>
    <w:p w14:paraId="4F695202">
      <w:r xmlns:w="http://schemas.openxmlformats.org/wordprocessingml/2006/main">
        <w:t xml:space="preserve">[39] 魔法抗性</w:t>
      </w:r>
    </w:p>
    <w:p w14:paraId="4391B79E">
      <w:r xmlns:w="http://schemas.openxmlformats.org/wordprocessingml/2006/main">
        <w:t xml:space="preserve">[40] 详细状态</w:t>
      </w:r>
    </w:p>
    <w:p w14:paraId="73D95BD3">
      <w:r xmlns:w="http://schemas.openxmlformats.org/wordprocessingml/2006/main">
        <w:t xml:space="preserve">[41] 准确性</w:t>
      </w:r>
    </w:p>
    <w:p w14:paraId="5782DF96">
      <w:r xmlns:w="http://schemas.openxmlformats.org/wordprocessingml/2006/main">
        <w:t xml:space="preserve">[42] 回避能力</w:t>
      </w:r>
    </w:p>
    <w:p w14:paraId="791BBC9F">
      <w:r xmlns:w="http://schemas.openxmlformats.org/wordprocessingml/2006/main">
        <w:t xml:space="preserve">[43] 连击率</w:t>
      </w:r>
    </w:p>
    <w:p w14:paraId="189B0081">
      <w:r xmlns:w="http://schemas.openxmlformats.org/wordprocessingml/2006/main">
        <w:t xml:space="preserve">[44] 反击率</w:t>
      </w:r>
    </w:p>
    <w:p w14:paraId="53982B17">
      <w:r xmlns:w="http://schemas.openxmlformats.org/wordprocessingml/2006/main">
        <w:t xml:space="preserve">[45] 眩晕激活率</w:t>
      </w:r>
    </w:p>
    <w:p w14:paraId="2F981151">
      <w:r xmlns:w="http://schemas.openxmlformats.org/wordprocessingml/2006/main">
        <w:t xml:space="preserve">[46] 抗眩晕能力</w:t>
      </w:r>
    </w:p>
    <w:p w14:paraId="5B5A6142">
      <w:r xmlns:w="http://schemas.openxmlformats.org/wordprocessingml/2006/main">
        <w:t xml:space="preserve">[47] 移动速度</w:t>
      </w:r>
    </w:p>
    <w:p w14:paraId="1ED17D7D">
      <w:r xmlns:w="http://schemas.openxmlformats.org/wordprocessingml/2006/main">
        <w:t xml:space="preserve">[48] 部署速度</w:t>
      </w:r>
    </w:p>
    <w:p w14:paraId="197B3230">
      <w:r xmlns:w="http://schemas.openxmlformats.org/wordprocessingml/2006/main">
        <w:t xml:space="preserve">[49] 行动速度</w:t>
      </w:r>
    </w:p>
    <w:p w14:paraId="36A087AB">
      <w:r xmlns:w="http://schemas.openxmlformats.org/wordprocessingml/2006/main">
        <w:t xml:space="preserve">[50] 特殊填充量</w:t>
      </w:r>
    </w:p>
    <w:p w14:paraId="72E222AA">
      <w:r xmlns:w="http://schemas.openxmlformats.org/wordprocessingml/2006/main">
        <w:t xml:space="preserve">[51] 特殊招式</w:t>
      </w:r>
    </w:p>
    <w:p w14:paraId="07D9D3F5">
      <w:r xmlns:w="http://schemas.openxmlformats.org/wordprocessingml/2006/main">
        <w:t xml:space="preserve">[52] 姓名</w:t>
      </w:r>
    </w:p>
    <w:p w14:paraId="66C4C273">
      <w:r xmlns:w="http://schemas.openxmlformats.org/wordprocessingml/2006/main">
        <w:t xml:space="preserve">[53] 效应</w:t>
      </w:r>
    </w:p>
    <w:p w14:paraId="674443B9">
      <w:r xmlns:w="http://schemas.openxmlformats.org/wordprocessingml/2006/main">
        <w:t xml:space="preserve">[54] 纠缠的八爪</w:t>
      </w:r>
    </w:p>
    <w:p w14:paraId="53A80B51">
      <w:r xmlns:w="http://schemas.openxmlformats.org/wordprocessingml/2006/main">
        <w:t xml:space="preserve">[55] 对所有敌人造成双倍物理伤害。回复使用者造成的伤害的25%。增加使用者25%的必杀槽。降低场上所有敌人20%的速度和闪避率，持续30秒。</w:t>
      </w:r>
    </w:p>
    <w:p w14:paraId="41A315E0">
      <w:r xmlns:w="http://schemas.openxmlformats.org/wordprocessingml/2006/main">
        <w:t xml:space="preserve">[56]纠缠的八爪+</w:t>
      </w:r>
    </w:p>
    <w:p w14:paraId="5ABAD7BF">
      <w:r xmlns:w="http://schemas.openxmlformats.org/wordprocessingml/2006/main">
        <w:t xml:space="preserve">[57] 对所有敌人造成4倍物理伤害。回复使用者造成的伤害的25%。增加使用者40%的必杀槽。降低场上所有敌人20%的速度和闪避率，持续30秒。</w:t>
      </w:r>
    </w:p>
    <w:p w14:paraId="2EF5C166">
      <w:r xmlns:w="http://schemas.openxmlformats.org/wordprocessingml/2006/main">
        <w:t xml:space="preserve">[58] 独特效果</w:t>
      </w:r>
    </w:p>
    <w:p w14:paraId="6FB1371D">
      <w:r xmlns:w="http://schemas.openxmlformats.org/wordprocessingml/2006/main">
        <w:t xml:space="preserve">[59] 姓名</w:t>
      </w:r>
    </w:p>
    <w:p w14:paraId="11969B6D">
      <w:r xmlns:w="http://schemas.openxmlformats.org/wordprocessingml/2006/main">
        <w:t xml:space="preserve">[60] 效应</w:t>
      </w:r>
    </w:p>
    <w:p w14:paraId="3EBD5BDA">
      <w:r xmlns:w="http://schemas.openxmlformats.org/wordprocessingml/2006/main">
        <w:t xml:space="preserve">[61] 认清你的位置，猪！</w:t>
      </w:r>
    </w:p>
    <w:p w14:paraId="1C4EEFCD">
      <w:r xmlns:w="http://schemas.openxmlformats.org/wordprocessingml/2006/main">
        <w:t xml:space="preserve">[62] 每秒耐力消耗降低 15%（装备等效果不叠加）。当耐力低于 25% 时，攻击速度提高 50%，持续 20 秒（仅触发一次）。</w:t>
      </w:r>
    </w:p>
    <w:p w14:paraId="0886405A">
      <w:r xmlns:w="http://schemas.openxmlformats.org/wordprocessingml/2006/main">
        <w:t xml:space="preserve">[63] 认清你的位置，猪+</w:t>
      </w:r>
    </w:p>
    <w:p w14:paraId="49EC8E70">
      <w:r xmlns:w="http://schemas.openxmlformats.org/wordprocessingml/2006/main">
        <w:t xml:space="preserve">[64] 每秒耐力消耗降低 15%（装备等效果不叠加）。当耐力低于 75% 或低于 25% 时，攻击速度提高 50%，持续 20 秒（每个效果只能激活一次）。</w:t>
      </w:r>
    </w:p>
    <w:p w14:paraId="1DDB041A">
      <w:r xmlns:w="http://schemas.openxmlformats.org/wordprocessingml/2006/main">
        <w:t xml:space="preserve">[65] 支持者效应†</w:t>
      </w:r>
    </w:p>
    <w:p w14:paraId="3158C911">
      <w:r xmlns:w="http://schemas.openxmlformats.org/wordprocessingml/2006/main">
        <w:t xml:space="preserve">[66] 分类</w:t>
      </w:r>
    </w:p>
    <w:p w14:paraId="1302CB48">
      <w:r xmlns:w="http://schemas.openxmlformats.org/wordprocessingml/2006/main">
        <w:t xml:space="preserve">[67] 活跃</w:t>
      </w:r>
    </w:p>
    <w:p w14:paraId="31F3F535">
      <w:r xmlns:w="http://schemas.openxmlformats.org/wordprocessingml/2006/main">
        <w:t xml:space="preserve">[68] 装备效果</w:t>
      </w:r>
    </w:p>
    <w:p w14:paraId="01DE630F">
      <w:r xmlns:w="http://schemas.openxmlformats.org/wordprocessingml/2006/main">
        <w:t xml:space="preserve">[69] “蜜糖齐普”的效果作用于第一个准备出击的单位。使用后，该单位在本场战斗中无法通过支援应用程序恢复SP。（若目标已处于“蜜糖齐普”效果之下，或“蜜糖齐普”效果已生效，则不受此限制。此技能仅限使用一次。）冷却时间：999秒</w:t>
      </w:r>
    </w:p>
    <w:p w14:paraId="6162D1C5">
      <w:r xmlns:w="http://schemas.openxmlformats.org/wordprocessingml/2006/main">
        <w:t xml:space="preserve">[70] “蜜糖齐普”的效果施加于第一个待出击的单位。使用后，该单位在本场战斗中无法通过支援应用程序恢复SP。（若目标已处于“蜜糖齐普”效果之下，或“蜜糖齐普”效果已生效，则不受此限制。此技能仅限使用一次。）冷却时间：999秒</w:t>
      </w:r>
    </w:p>
    <w:p w14:paraId="55C843C2">
      <w:r xmlns:w="http://schemas.openxmlformats.org/wordprocessingml/2006/main">
        <w:t xml:space="preserve">[71] “蜂蜜齐波”的效果作用于己方场上一名玩家和排队队伍最前面的一名玩家。使用后，本场战斗中无法通过支援应用恢复SP。（已拥有“蜂蜜齐波”效果或“蜂蜜齐波”效果已生效的目标除外。仅限使用一次。）冷却时间：999秒</w:t>
      </w:r>
    </w:p>
    <w:p w14:paraId="0872D4E1">
      <w:r xmlns:w="http://schemas.openxmlformats.org/wordprocessingml/2006/main">
        <w:t xml:space="preserve">[72] “蜜糖齐普”的效果作用于己方场上一个单位和部署等待区前方的一个单位。使用后，本场战斗中无法通过支援应用程序恢复SP。（已拥有“蜜糖齐普”效果或“蜜糖齐普”效果已生效的目标除外。仅限使用一次。）冷却时间：999秒</w:t>
      </w:r>
    </w:p>
    <w:p w14:paraId="250472BA">
      <w:r xmlns:w="http://schemas.openxmlformats.org/wordprocessingml/2006/main">
        <w:t xml:space="preserve">[73] “蜜糖齐波”的效果作用于场上两名友方单位以及一名待部署的单位。使用后，本场战斗中无法通过支援应用恢复SP。（已拥有“蜜糖齐波”效果或“蜜糖齐波”效果已生效的目标除外。仅限使用一次。）冷却时间：999秒</w:t>
      </w:r>
    </w:p>
    <w:p w14:paraId="010C7595">
      <w:r xmlns:w="http://schemas.openxmlformats.org/wordprocessingml/2006/main">
        <w:t xml:space="preserve">[74] 支持者</w:t>
      </w:r>
    </w:p>
    <w:p w14:paraId="4FB899C4">
      <w:r xmlns:w="http://schemas.openxmlformats.org/wordprocessingml/2006/main">
        <w:t xml:space="preserve">[75] 休闲服装照片</w:t>
      </w:r>
    </w:p>
    <w:p w14:paraId="1F0836FF">
      <w:r xmlns:w="http://schemas.openxmlformats.org/wordprocessingml/2006/main">
        <w:t xml:space="preserve">[76] 增强图像</w:t>
      </w:r>
    </w:p>
    <w:p w14:paraId="1BB5067C">
      <w:r xmlns:w="http://schemas.openxmlformats.org/wordprocessingml/2006/main">
        <w:t xml:space="preserve">[77] 校服</w:t>
      </w:r>
    </w:p>
    <w:p w14:paraId="42D4A628">
      <w:r xmlns:w="http://schemas.openxmlformats.org/wordprocessingml/2006/main">
        <w:t xml:space="preserve">[78] 恶魔状态的立式插图</w:t>
      </w:r>
    </w:p>
    <w:p w14:paraId="47AC9946">
      <w:r xmlns:w="http://schemas.openxmlformats.org/wordprocessingml/2006/main">
        <w:t xml:space="preserve">[79] NPC时代的SD角色</w:t>
      </w:r>
    </w:p>
    <w:p w14:paraId="67BDA37E">
      <w:r xmlns:w="http://schemas.openxmlformats.org/wordprocessingml/2006/main">
        <w:t xml:space="preserve">[80] 语音 †</w:t>
      </w:r>
    </w:p>
    <w:p w14:paraId="5D82BA1B">
      <w:r xmlns:w="http://schemas.openxmlformats.org/wordprocessingml/2006/main">
        <w:t xml:space="preserve">[81] 点击打开行列表</w:t>
      </w:r>
    </w:p>
    <w:p w14:paraId="29FC197D">
      <w:r xmlns:w="http://schemas.openxmlformats.org/wordprocessingml/2006/main">
        <w:t xml:space="preserve">[82] 加入</w:t>
      </w:r>
    </w:p>
    <w:p w14:paraId="5E50870F">
      <w:r xmlns:w="http://schemas.openxmlformats.org/wordprocessingml/2006/main">
        <w:t xml:space="preserve">[83] 对话 1（转换后）</w:t>
      </w:r>
    </w:p>
    <w:p w14:paraId="33828CFC">
      <w:r xmlns:w="http://schemas.openxmlformats.org/wordprocessingml/2006/main">
        <w:t xml:space="preserve">[84] 对话 2（转换后）</w:t>
      </w:r>
    </w:p>
    <w:p w14:paraId="5B9C74F8">
      <w:r xmlns:w="http://schemas.openxmlformats.org/wordprocessingml/2006/main">
        <w:t xml:space="preserve">[85] 对话 3（转换后）</w:t>
      </w:r>
    </w:p>
    <w:p w14:paraId="3D3C3360">
      <w:r xmlns:w="http://schemas.openxmlformats.org/wordprocessingml/2006/main">
        <w:t xml:space="preserve">[86] 对话 4（转换后）</w:t>
      </w:r>
    </w:p>
    <w:p w14:paraId="52A8DEA8">
      <w:r xmlns:w="http://schemas.openxmlformats.org/wordprocessingml/2006/main">
        <w:t xml:space="preserve">[87] 空闲 1（转换后）</w:t>
      </w:r>
    </w:p>
    <w:p w14:paraId="4E163406">
      <w:r xmlns:w="http://schemas.openxmlformats.org/wordprocessingml/2006/main">
        <w:t xml:space="preserve">[88] 空闲 2（转换后）</w:t>
      </w:r>
    </w:p>
    <w:p w14:paraId="2E7C504B">
      <w:r xmlns:w="http://schemas.openxmlformats.org/wordprocessingml/2006/main">
        <w:t xml:space="preserve">[89] 对话 1（转变前）</w:t>
      </w:r>
    </w:p>
    <w:p w14:paraId="37A8E2D1">
      <w:r xmlns:w="http://schemas.openxmlformats.org/wordprocessingml/2006/main">
        <w:t xml:space="preserve">[90] 对话 2（转型前）</w:t>
      </w:r>
    </w:p>
    <w:p w14:paraId="5D42F7C2">
      <w:r xmlns:w="http://schemas.openxmlformats.org/wordprocessingml/2006/main">
        <w:t xml:space="preserve">[91] 对话 3（转变前）</w:t>
      </w:r>
    </w:p>
    <w:p w14:paraId="6541B90D">
      <w:r xmlns:w="http://schemas.openxmlformats.org/wordprocessingml/2006/main">
        <w:t xml:space="preserve">[92] 对话 4（转变前）</w:t>
      </w:r>
    </w:p>
    <w:p w14:paraId="2DEEEC28">
      <w:r xmlns:w="http://schemas.openxmlformats.org/wordprocessingml/2006/main">
        <w:t xml:space="preserve">[93] 空闲 1（转换前）</w:t>
      </w:r>
    </w:p>
    <w:p w14:paraId="2F82FD95">
      <w:r xmlns:w="http://schemas.openxmlformats.org/wordprocessingml/2006/main">
        <w:t xml:space="preserve">[94] 空闲 2（转换前）</w:t>
      </w:r>
    </w:p>
    <w:p w14:paraId="156C3245">
      <w:r xmlns:w="http://schemas.openxmlformats.org/wordprocessingml/2006/main">
        <w:t xml:space="preserve">[95] 升级 1</w:t>
      </w:r>
    </w:p>
    <w:p w14:paraId="24F18A05">
      <w:r xmlns:w="http://schemas.openxmlformats.org/wordprocessingml/2006/main">
        <w:t xml:space="preserve">[96] 升级 2</w:t>
      </w:r>
    </w:p>
    <w:p w14:paraId="2F4CB502">
      <w:r xmlns:w="http://schemas.openxmlformats.org/wordprocessingml/2006/main">
        <w:t xml:space="preserve">[97] 升级 3</w:t>
      </w:r>
    </w:p>
    <w:p w14:paraId="39122BA4">
      <w:r xmlns:w="http://schemas.openxmlformats.org/wordprocessingml/2006/main">
        <w:t xml:space="preserve">[98] 捕获</w:t>
      </w:r>
    </w:p>
    <w:p w14:paraId="45B201CD">
      <w:r xmlns:w="http://schemas.openxmlformats.org/wordprocessingml/2006/main">
        <w:t xml:space="preserve">[99] 战斗开始 1</w:t>
      </w:r>
    </w:p>
    <w:p w14:paraId="1607A02C">
      <w:r xmlns:w="http://schemas.openxmlformats.org/wordprocessingml/2006/main">
        <w:t xml:space="preserve">[100] 战斗开始 2</w:t>
      </w:r>
    </w:p>
    <w:p w14:paraId="3AE61861">
      <w:r xmlns:w="http://schemas.openxmlformats.org/wordprocessingml/2006/main">
        <w:t xml:space="preserve">[101] 战斗参与 1</w:t>
      </w:r>
    </w:p>
    <w:p w14:paraId="2D9B9F11">
      <w:r xmlns:w="http://schemas.openxmlformats.org/wordprocessingml/2006/main">
        <w:t xml:space="preserve">[102] 参与战斗 2</w:t>
      </w:r>
    </w:p>
    <w:p w14:paraId="38D4EBB8">
      <w:r xmlns:w="http://schemas.openxmlformats.org/wordprocessingml/2006/main">
        <w:t xml:space="preserve">[103] 战斗胜利 1</w:t>
      </w:r>
    </w:p>
    <w:p w14:paraId="5AE71A4D">
      <w:r xmlns:w="http://schemas.openxmlformats.org/wordprocessingml/2006/main">
        <w:t xml:space="preserve">[104] 战斗胜利 2</w:t>
      </w:r>
    </w:p>
    <w:p w14:paraId="1B7993BD">
      <w:r xmlns:w="http://schemas.openxmlformats.org/wordprocessingml/2006/main">
        <w:t xml:space="preserve">[105] 普通攻击 1</w:t>
      </w:r>
    </w:p>
    <w:p w14:paraId="763C5DD7">
      <w:r xmlns:w="http://schemas.openxmlformats.org/wordprocessingml/2006/main">
        <w:t xml:space="preserve">[106] 普通攻击 2</w:t>
      </w:r>
    </w:p>
    <w:p w14:paraId="40A91A1D">
      <w:r xmlns:w="http://schemas.openxmlformats.org/wordprocessingml/2006/main">
        <w:t xml:space="preserve">[107] 普通攻击 3</w:t>
      </w:r>
    </w:p>
    <w:p w14:paraId="020BB31D">
      <w:r xmlns:w="http://schemas.openxmlformats.org/wordprocessingml/2006/main">
        <w:t xml:space="preserve">[108] 独特效果激活 1</w:t>
      </w:r>
    </w:p>
    <w:p w14:paraId="3C666F7F">
      <w:r xmlns:w="http://schemas.openxmlformats.org/wordprocessingml/2006/main">
        <w:t xml:space="preserve">[109] 独特效果激活 2</w:t>
      </w:r>
    </w:p>
    <w:p w14:paraId="5483F270">
      <w:r xmlns:w="http://schemas.openxmlformats.org/wordprocessingml/2006/main">
        <w:t xml:space="preserve">[110] 独特效果激活 3</w:t>
      </w:r>
    </w:p>
    <w:p w14:paraId="43F5D503">
      <w:r xmlns:w="http://schemas.openxmlformats.org/wordprocessingml/2006/main">
        <w:t xml:space="preserve">[111] 特殊招式 1</w:t>
      </w:r>
    </w:p>
    <w:p w14:paraId="7CC8B2B0">
      <w:r xmlns:w="http://schemas.openxmlformats.org/wordprocessingml/2006/main">
        <w:t xml:space="preserve">[112] 特殊招式 2</w:t>
      </w:r>
    </w:p>
    <w:p w14:paraId="544A7DEE">
      <w:r xmlns:w="http://schemas.openxmlformats.org/wordprocessingml/2006/main">
        <w:t xml:space="preserve">[113] 受到的伤害：1</w:t>
      </w:r>
    </w:p>
    <w:p w14:paraId="5F0FCDF8">
      <w:r xmlns:w="http://schemas.openxmlformats.org/wordprocessingml/2006/main">
        <w:t xml:space="preserve">[114] 受到的伤害：2</w:t>
      </w:r>
    </w:p>
    <w:p w14:paraId="006BFDC3">
      <w:r xmlns:w="http://schemas.openxmlformats.org/wordprocessingml/2006/main">
        <w:t xml:space="preserve">[115] 受到的伤害：3</w:t>
      </w:r>
    </w:p>
    <w:p w14:paraId="38705B80">
      <w:r xmlns:w="http://schemas.openxmlformats.org/wordprocessingml/2006/main">
        <w:t xml:space="preserve">[116] 撤回</w:t>
      </w:r>
    </w:p>
    <w:p w14:paraId="0A8B8236">
      <w:r xmlns:w="http://schemas.openxmlformats.org/wordprocessingml/2006/main">
        <w:t xml:space="preserve">[117] 项目用途 1</w:t>
      </w:r>
    </w:p>
    <w:p w14:paraId="0E16ED1E">
      <w:r xmlns:w="http://schemas.openxmlformats.org/wordprocessingml/2006/main">
        <w:t xml:space="preserve">[118] 物品用途 2</w:t>
      </w:r>
    </w:p>
    <w:p w14:paraId="50DDA892">
      <w:r xmlns:w="http://schemas.openxmlformats.org/wordprocessingml/2006/main">
        <w:t xml:space="preserve">[119] 在游戏中 †</w:t>
      </w:r>
    </w:p>
    <w:p w14:paraId="1CE66ECC">
      <w:r xmlns:w="http://schemas.openxmlformats.org/wordprocessingml/2006/main">
        <w:t xml:space="preserve">[120] 女巫阵营的首席攻击手。她拥有高攻击力、中等行动速度，以及最低的移动速度、部署速度和特殊攻击充能时间，使其属性较为特殊。虽然她的第一次特殊攻击速度较慢，但从第二次开始，她可以频繁使用特殊攻击，因此非常适合歼灭战。</w:t>
      </w:r>
    </w:p>
    <w:p w14:paraId="0FFCB820">
      <w:r xmlns:w="http://schemas.openxmlformats.org/wordprocessingml/2006/main">
        <w:t xml:space="preserve">[121] 她的特殊技能造成范围伤害，治疗自身，给敌军施加群体减益效果，并显著提升自身40%的特殊技能槽。初音的行动速度为3秒，特殊技能充能速度为11%，特殊技能槽提升40%，这意味着她发动特殊技能的间隔时间比觉醒后行动速度最高为3秒、特殊技能充能速度最高为15%的普通角色要短得多。而她专属技能提供的速度加成还能进一步缩短这一间隔。</w:t>
      </w:r>
    </w:p>
    <w:p w14:paraId="71FDE410">
      <w:r xmlns:w="http://schemas.openxmlformats.org/wordprocessingml/2006/main">
        <w:t xml:space="preserve">[122] 他释放第一个特殊技能的速度比较慢，所以你需要辅助他。这可以包括让他与拥有“超级钻头”技能的角色搭配使用，或者与拥有特殊技能或独特效果、能够提升全队特殊槽的角色搭配使用。</w:t>
      </w:r>
    </w:p>
    <w:p w14:paraId="6A97DD28">
      <w:r xmlns:w="http://schemas.openxmlformats.org/wordprocessingml/2006/main">
        <w:t xml:space="preserve">[123] 觉醒强化后，该独特效果强力，攻击速度提升50%，持续40秒。在歼灭战中，如果不使用蜂蜜Zippo来维持战斗，持续时间约为45秒，因此可以享受相当长的时间。耐力消耗降低幅度远小于仁王纳豆5级30%的耐力消耗降低，在团队副本中可以忽略该效果而直接使用纳豆，但在歼灭战中，没有必要专门占用一个装备栏位来装备纳豆，因此这是一个相对不错的效果。</w:t>
      </w:r>
    </w:p>
    <w:p w14:paraId="6D3C66E3">
      <w:r xmlns:w="http://schemas.openxmlformats.org/wordprocessingml/2006/main">
        <w:t xml:space="preserve">[124] 内容适用性简易评估 †</w:t>
      </w:r>
    </w:p>
    <w:p w14:paraId="5E28ADC6">
      <w:r xmlns:w="http://schemas.openxmlformats.org/wordprocessingml/2006/main">
        <w:t xml:space="preserve">[125] 合适的内容、推荐的装备示例、角色发展目标等。</w:t>
      </w:r>
    </w:p>
    <w:p w14:paraId="587C57D1">
      <w:r xmlns:w="http://schemas.openxmlformats.org/wordprocessingml/2006/main">
        <w:t xml:space="preserve">[126] 兼容内容</w:t>
      </w:r>
    </w:p>
    <w:p w14:paraId="1D0E520E">
      <w:r xmlns:w="http://schemas.openxmlformats.org/wordprocessingml/2006/main">
        <w:t xml:space="preserve">[127] 能力倾向</w:t>
      </w:r>
    </w:p>
    <w:p w14:paraId="36E8B092">
      <w:r xmlns:w="http://schemas.openxmlformats.org/wordprocessingml/2006/main">
        <w:t xml:space="preserve">[128] 简短评论</w:t>
      </w:r>
    </w:p>
    <w:p w14:paraId="21D69EFD">
      <w:r xmlns:w="http://schemas.openxmlformats.org/wordprocessingml/2006/main">
        <w:t xml:space="preserve">[129] 主线任务 活动任务</w:t>
      </w:r>
    </w:p>
    <w:p w14:paraId="55E55F55">
      <w:r xmlns:w="http://schemas.openxmlformats.org/wordprocessingml/2006/main">
        <w:t xml:space="preserve">[130] 可以毫无问题地执行</w:t>
      </w:r>
    </w:p>
    <w:p w14:paraId="07D9D0C6">
      <w:r xmlns:w="http://schemas.openxmlformats.org/wordprocessingml/2006/main">
        <w:t xml:space="preserve">[131] 突袭战</w:t>
      </w:r>
    </w:p>
    <w:p w14:paraId="5AB731F8">
      <w:r xmlns:w="http://schemas.openxmlformats.org/wordprocessingml/2006/main">
        <w:t xml:space="preserve">[132] 不适合范围特殊攻击，但火力相对较高，还能造成减益效果，因此很有用。</w:t>
      </w:r>
    </w:p>
    <w:p w14:paraId="1C1780E4">
      <w:r xmlns:w="http://schemas.openxmlformats.org/wordprocessingml/2006/main">
        <w:t xml:space="preserve">[133] 湮灭</w:t>
      </w:r>
    </w:p>
    <w:p w14:paraId="504995B5">
      <w:r xmlns:w="http://schemas.openxmlformats.org/wordprocessingml/2006/main">
        <w:t xml:space="preserve">[134] 整体特殊攻击冷却时间短，非常适合歼灭战（装备示例见下文）。</w:t>
      </w:r>
    </w:p>
    <w:p w14:paraId="541447A3">
      <w:r xmlns:w="http://schemas.openxmlformats.org/wordprocessingml/2006/main">
        <w:t xml:space="preserve">[135] B宇宙</w:t>
      </w:r>
    </w:p>
    <w:p w14:paraId="1A83FC20">
      <w:r xmlns:w="http://schemas.openxmlformats.org/wordprocessingml/2006/main">
        <w:t xml:space="preserve">[136] 没有产生任何有用的效果</w:t>
      </w:r>
    </w:p>
    <w:p w14:paraId="50DC7A0D">
      <w:r xmlns:w="http://schemas.openxmlformats.org/wordprocessingml/2006/main">
        <w:t xml:space="preserve">[137] 能力评价指标</w:t>
      </w:r>
    </w:p>
    <w:p w14:paraId="46059CF9">
      <w:r xmlns:w="http://schemas.openxmlformats.org/wordprocessingml/2006/main">
        <w:t xml:space="preserve">[138] ◎：优秀内容。最有可能发挥出色。○：合适内容。有较高发挥潜力。△：一般。需要一些技巧才能发挥良好，但选择理由不多。×：不合适内容。由于与内容规则、游戏系统、难度等级等不兼容，难以发挥出色。*2014年3月更新</w:t>
      </w:r>
    </w:p>
    <w:p w14:paraId="33877986">
      <w:r xmlns:w="http://schemas.openxmlformats.org/wordprocessingml/2006/main">
        <w:t xml:space="preserve">[139] 湮灭</w:t>
      </w:r>
    </w:p>
    <w:p w14:paraId="4901FA84">
      <w:r xmlns:w="http://schemas.openxmlformats.org/wordprocessingml/2006/main">
        <w:t xml:space="preserve">[140] 推荐设备示例</w:t>
      </w:r>
    </w:p>
    <w:p w14:paraId="1E65A463">
      <w:r xmlns:w="http://schemas.openxmlformats.org/wordprocessingml/2006/main">
        <w:t xml:space="preserve">[141] 主要设备</w:t>
      </w:r>
    </w:p>
    <w:p w14:paraId="6795C6E2">
      <w:r xmlns:w="http://schemas.openxmlformats.org/wordprocessingml/2006/main">
        <w:t xml:space="preserve">[142] 子设备</w:t>
      </w:r>
    </w:p>
    <w:p w14:paraId="749AD8FF">
      <w:r xmlns:w="http://schemas.openxmlformats.org/wordprocessingml/2006/main">
        <w:t xml:space="preserve">[143] 一件令人愉悦的物品</w:t>
      </w:r>
    </w:p>
    <w:p w14:paraId="4B0BD4FA">
      <w:r xmlns:w="http://schemas.openxmlformats.org/wordprocessingml/2006/main">
        <w:t xml:space="preserve">[144] 发展目标</w:t>
      </w:r>
    </w:p>
    <w:p w14:paraId="0327E6AA">
      <w:r xmlns:w="http://schemas.openxmlformats.org/wordprocessingml/2006/main">
        <w:t xml:space="preserve">[145] 突破极限</w:t>
      </w:r>
    </w:p>
    <w:p w14:paraId="3687C06D">
      <w:r xmlns:w="http://schemas.openxmlformats.org/wordprocessingml/2006/main">
        <w:t xml:space="preserve">[146] 致命觉醒</w:t>
      </w:r>
    </w:p>
    <w:p w14:paraId="4F7A03C0">
      <w:r xmlns:w="http://schemas.openxmlformats.org/wordprocessingml/2006/main">
        <w:t xml:space="preserve">[147] 独特的觉醒</w:t>
      </w:r>
    </w:p>
    <w:p w14:paraId="67B1D0FC">
      <w:r xmlns:w="http://schemas.openxmlformats.org/wordprocessingml/2006/main">
        <w:t xml:space="preserve">[148] 行动速度</w:t>
      </w:r>
    </w:p>
    <w:p w14:paraId="45C66493">
      <w:r xmlns:w="http://schemas.openxmlformats.org/wordprocessingml/2006/main">
        <w:t xml:space="preserve">[149] 特别收费</w:t>
      </w:r>
    </w:p>
    <w:p w14:paraId="7F491B34">
      <w:r xmlns:w="http://schemas.openxmlformats.org/wordprocessingml/2006/main">
        <w:t xml:space="preserve">[150] 其他</w:t>
      </w:r>
    </w:p>
    <w:p w14:paraId="1419D6B7">
      <w:r xmlns:w="http://schemas.openxmlformats.org/wordprocessingml/2006/main">
        <w:t xml:space="preserve">[151] 培训费用</w:t>
      </w:r>
    </w:p>
    <w:p w14:paraId="1E8E4BE3">
      <w:r xmlns:w="http://schemas.openxmlformats.org/wordprocessingml/2006/main">
        <w:t xml:space="preserve">[152] 3.1 秒 9 次</w:t>
      </w:r>
    </w:p>
    <w:p w14:paraId="6E1BFBA1">
      <w:r xmlns:w="http://schemas.openxmlformats.org/wordprocessingml/2006/main">
        <w:t xml:space="preserve">[153] 11% 20次</w:t>
      </w:r>
    </w:p>
    <w:p w14:paraId="38A61F26">
      <w:r xmlns:w="http://schemas.openxmlformats.org/wordprocessingml/2006/main">
        <w:t xml:space="preserve">[154] 备注</w:t>
      </w:r>
    </w:p>
    <w:p w14:paraId="3A7ACFA8">
      <w:r xmlns:w="http://schemas.openxmlformats.org/wordprocessingml/2006/main">
        <w:t xml:space="preserve">[155] 如果无法准备一个能用普通攻击瞬间击杀弱小敌人的增益效果，那就没有必要这么做。根据敌人的类型进行调整。</w:t>
      </w:r>
    </w:p>
    <w:p w14:paraId="43D5A166">
      <w:r xmlns:w="http://schemas.openxmlformats.org/wordprocessingml/2006/main">
        <w:t xml:space="preserve">[156] *2016年3月更新</w:t>
      </w:r>
    </w:p>
    <w:p w14:paraId="4F1CA611">
      <w:r xmlns:w="http://schemas.openxmlformats.org/wordprocessingml/2006/main">
        <w:t xml:space="preserve">[157] 支持者 †</w:t>
      </w:r>
    </w:p>
    <w:p w14:paraId="7CD6210A">
      <w:r xmlns:w="http://schemas.openxmlformats.org/wordprocessingml/2006/main">
        <w:t xml:space="preserve">[158] 支持者于 2024/9/4 添加。</w:t>
      </w:r>
    </w:p>
    <w:p w14:paraId="0C0B7EC9">
      <w:r xmlns:w="http://schemas.openxmlformats.org/wordprocessingml/2006/main">
        <w:t xml:space="preserve">[159] 即使是1级，你也可以随意选择角色并装备Zippo打火机，所以虽然会消耗SP，但即使对于自动战斗来说也更容易使用，不像仙舞雪隆那样。（不过，这不包括战斗开始时就出现在场上的角色。）在团队副本中，给艾斯卡尔比·阿斯特里兹装备一个免费的Zippo打火机效果会很好。当阿斯特里兹等待出场时，可以使用初音。</w:t>
      </w:r>
    </w:p>
    <w:p w14:paraId="58817DD7">
      <w:r xmlns:w="http://schemas.openxmlformats.org/wordprocessingml/2006/main">
        <w:t xml:space="preserve">[160] 这种方法对于雪隆玩家来说并不陌生，但对雪隆来说，它的缺点在于会占用装备栏位，因为优先级1和优先级2的玩家都需要装备Zippo打火机，而且需要大量的手动撤退操作。另一方面，使用这种方法，即使想在游戏开始时使用，也只需要给拥有面条5技能的四名玩家装备即可，因此对玩家的负担较小。即使你通常使用自动战斗，如果想要节省Zippo打火机，不妨多花点时间试试这个方法。</w:t>
      </w:r>
    </w:p>
    <w:p w14:paraId="008BB955">
      <w:r xmlns:w="http://schemas.openxmlformats.org/wordprocessingml/2006/main">
        <w:t xml:space="preserve">[161] 如果你愿意再多花一步，也可以给那四个优先级1的角色都送上Zippo打火机。在阿斯特尔比以外的五个面条角色体力耗尽之前，手动逐一召回他们，当优先级1的非Zippo角色到达出击等待区时，激活支援角色，就可以免费给指定的优先级1角色送上一个Zippo打火机。</w:t>
      </w:r>
    </w:p>
    <w:p w14:paraId="0E9DCAB3">
      <w:r xmlns:w="http://schemas.openxmlformats.org/wordprocessingml/2006/main">
        <w:t xml:space="preserve">[162] 5级技能的具体应用尚不明确，但展现出了潜力。期待后续的测试和开发。最简单的用法是配合5个面条或1个优先面条，对姬路和阿斯特尔比使用。能够召唤姬路这位最强的辅助角色，或许会改变战术。</w:t>
      </w:r>
    </w:p>
    <w:p w14:paraId="04482513">
      <w:r xmlns:w="http://schemas.openxmlformats.org/wordprocessingml/2006/main">
        <w:t xml:space="preserve">[163] 总的来说，即使在低等级下她也能表现出色，这本身就是一个巨大的优势。毫不夸张地说，初音是现役最优秀的辅助角色之一。</w:t>
      </w:r>
    </w:p>
    <w:p w14:paraId="0AE55207">
      <w:r xmlns:w="http://schemas.openxmlformats.org/wordprocessingml/2006/main">
        <w:t xml:space="preserve">[164] 其他版本 / 相关角色 †</w:t>
      </w:r>
    </w:p>
    <w:p w14:paraId="396B27B2">
      <w:r xmlns:w="http://schemas.openxmlformats.org/wordprocessingml/2006/main">
        <w:t xml:space="preserve">[165] 翼龙剑圣茜</w:t>
      </w:r>
    </w:p>
    <w:p w14:paraId="1E31E2E9">
      <w:r xmlns:w="http://schemas.openxmlformats.org/wordprocessingml/2006/main">
        <w:t xml:space="preserve">[166] 兽头拳将军虎乔（NPC）</w:t>
      </w:r>
    </w:p>
    <w:p w14:paraId="73B5FF67">
      <w:r xmlns:w="http://schemas.openxmlformats.org/wordprocessingml/2006/main">
        <w:t xml:space="preserve">[167] 死灵法师麦金利（NPC）</w:t>
      </w:r>
    </w:p>
    <w:p w14:paraId="3C423057">
      <w:r xmlns:w="http://schemas.openxmlformats.org/wordprocessingml/2006/main">
        <w:t xml:space="preserve">[168] 蜘蛛少女初音</w:t>
      </w:r>
    </w:p>
    <w:p w14:paraId="58371EE6">
      <w:r xmlns:w="http://schemas.openxmlformats.org/wordprocessingml/2006/main">
        <w:t xml:space="preserve">[169] 城郎云苍子</w:t>
      </w:r>
    </w:p>
    <w:p w14:paraId="0436885A">
      <w:r xmlns:w="http://schemas.openxmlformats.org/wordprocessingml/2006/main">
        <w:t xml:space="preserve">[170] 琐事 †</w:t>
      </w:r>
    </w:p>
    <w:p w14:paraId="49310B23">
      <w:r xmlns:w="http://schemas.openxmlformats.org/wordprocessingml/2006/main">
        <w:t xml:space="preserve">[171] 发音为“Hassou Youko”。</w:t>
      </w:r>
    </w:p>
    <w:p w14:paraId="1B8D41F3">
      <w:r xmlns:w="http://schemas.openxmlformats.org/wordprocessingml/2006/main">
        <w:t xml:space="preserve">[172] 茜是Alterna四天王中第一个成为可操作角色的角色，她属于战士阵营，使用ADDD技能；而初音的名字和她作为敌人时一样，而且她不使用ADDD技能。因此，她的阵营也被归为魔女阵营。（虽然恶魔原本是魔女的宿敌，但魔女是恶魔和人类的后裔，所以她们是一个合适的归类。）</w:t>
      </w:r>
    </w:p>
    <w:p w14:paraId="2602C27E">
      <w:r xmlns:w="http://schemas.openxmlformats.org/wordprocessingml/2006/main">
        <w:t xml:space="preserve">[173] 原作是《阿特拉克·纳库阿》（1997）中的平坂初音。原作是视觉小说爱好者熟知的杰作，平坂初音也是一位人气角色，甚至登上过《爱丽丝歌谣集》的封面。</w:t>
      </w:r>
    </w:p>
    <w:p w14:paraId="510AAA5A">
      <w:r xmlns:w="http://schemas.openxmlformats.org/wordprocessingml/2006/main">
        <w:t xml:space="preserve">[174] 由于上述情况，加入戴比特后，他迷恋上了明里，常常唯唯诺诺地听从明里的话。当时贞让他拦住虎乔时，初音看到明里脸部受伤，勃然大怒，试图杀死他。</w:t>
      </w:r>
    </w:p>
    <w:p w14:paraId="552C73B5">
      <w:r xmlns:w="http://schemas.openxmlformats.org/wordprocessingml/2006/main">
        <w:t xml:space="preserve">[175] 在与阿特拉克-纳库阿的联动活动中，尽管她是已有的角色，但故事中的角色还是配上了语音。这与Beat Idol剧情中的Beat Idol Marina类似，是因为她是剧情中的关键角色。此外，也有人认为这样做是为了与新角色络新虫（Jorōgumo Hatsune）保持一致，因为她们的声优是同一位。</w:t>
      </w:r>
    </w:p>
    <w:p w14:paraId="4090CACC">
      <w:r xmlns:w="http://schemas.openxmlformats.org/wordprocessingml/2006/main">
        <w:t xml:space="preserve">[176] 关于NPC版本 †</w:t>
      </w:r>
    </w:p>
    <w:p w14:paraId="7DE6B81F">
      <w:r xmlns:w="http://schemas.openxmlformats.org/wordprocessingml/2006/main">
        <w:t xml:space="preserve">[177] 她是一只雌性蜘蛛恶魔，与兽头拳将军虎乔、翼龙剑圣茜和死灵法师麦金利并称为“阿尔特纳四大天王”。她名为北达达乐，对应四神中的玄武。她是四大天王中最神秘莫测的一位，麦金利征求她的意见时，她总是简短地回应，便可见一斑。她似乎能力非凡，能够用眼神威慑尼尔，阻止他插手。她也是一位强大的恶魔，能够阻止并摧毁攻击金字塔的导弹和四架战斗机，还能利用蜘蛛进行传送。她的人类形态只是伪装，真身拥有八只蜘蛛般的眼睛，因此阿玛兹的魔眼对他无效。</w:t>
      </w:r>
    </w:p>
    <w:p w14:paraId="4F53A21A">
      <w:r xmlns:w="http://schemas.openxmlformats.org/wordprocessingml/2006/main">
        <w:t xml:space="preserve">[178] 初音的过去</w:t>
      </w:r>
    </w:p>
    <w:p w14:paraId="3DAD6E41">
      <w:r xmlns:w="http://schemas.openxmlformats.org/wordprocessingml/2006/main">
        <w:t xml:space="preserve">[179] 过去，她曾以人类形态躲藏在学院中疗伤，并逃避齐格弗里德派系的魔女讨伐队。在那段时间里，她帮助了一位女孩，并结识了她。直到今天，这位女孩仍然是初音唯一的挚友。最终，魔女们虽然付出了惨重的代价，但还是击败了初音。女孩看到了她蜘蛛形态的初音。初音一度想要吞噬女孩，但最终并没有，而是夺走了她的记忆。女孩称呼初音为“前辈”。</w:t>
      </w:r>
    </w:p>
    <w:p w14:paraId="56630704">
      <w:r xmlns:w="http://schemas.openxmlformats.org/wordprocessingml/2006/main">
        <w:t xml:space="preserve">[180] 由于与上述少女纠缠不清，几乎背叛了恶魔，他被惩罚封印了关于少女的记忆。结果，占有欲极强的蜘蛛恶魔初音变得异常虚弱，甚至难以维持自身存在。然而，他通过获得一个新的、与之相容的“灵魂”的附身，并用该灵魂的记忆填充被封印的记忆，从而恢复了力量。但是，这些记忆只是相似而非完全相同，这导致了初音言行的不稳定。</w:t>
      </w:r>
    </w:p>
    <w:p w14:paraId="7FB2BD22">
      <w:r xmlns:w="http://schemas.openxmlformats.org/wordprocessingml/2006/main">
        <w:t xml:space="preserve">[181] 在主线剧情第16章中，她潜入了明里所在的学校，意图将人类石化，以此巩固自己的显形能力。她运用某种魔法欺骗了周围的人，伪装成转学生坐在明里旁边，以至于吉叫她“小不点”。随后，她显露出恶魔的真身，用蛛网将整所学校包裹起来，并将学生们一个接一个地石化。之后，她与进入学校的芽衣、爱、佐奈纪、卡诺普斯以及艾斯卡小队展开战斗，但初音占据了上风。为了扭转战局，卡诺普斯根据艾莉在蛛网中找到的“封印记忆球”（记忆本身无法读取）演奏了一首能够唤起当时情感的音乐。听到音乐后，初音意识到，被植入她体内的记忆并非她真实的经历。再也无法忍受，初音挣脱了附身于她的“灵魂”，结果再次虚弱不堪。最终，她被明里等人击败，身体无声地消失了。</w:t>
      </w:r>
    </w:p>
    <w:p w14:paraId="3AF75E25">
      <w:r xmlns:w="http://schemas.openxmlformats.org/wordprocessingml/2006/main">
        <w:t xml:space="preserve">[182] 在《灵魂》补充的回忆中，女孩称那个人为“姐姐”。</w:t>
      </w:r>
    </w:p>
    <w:p w14:paraId="6D3E33E6">
      <w:r xmlns:w="http://schemas.openxmlformats.org/wordprocessingml/2006/main">
        <w:t xml:space="preserve">[183] 作为一名恶魔，他偏爱的祭品是“类似小型动物的东西”，在潜入学院的成员中，卡诺普斯是他的目标。</w:t>
      </w:r>
    </w:p>
    <w:p w14:paraId="077313A9">
      <w:r xmlns:w="http://schemas.openxmlformats.org/wordprocessingml/2006/main">
        <w:t xml:space="preserve">[184] 她识破了使用ADDD变身的艾斯卡·露比的伪装，意识到她就是阿卡莉。显然，她以前在哪里见过她。</w:t>
      </w:r>
    </w:p>
    <w:p w14:paraId="00804E17">
      <w:r xmlns:w="http://schemas.openxmlformats.org/wordprocessingml/2006/main">
        <w:t xml:space="preserve">[185] 顺便一提，阿卡莉的祖母小时候有一只蜘蛛朋友。初音和奥尔巴一起，改变了阿卡莉对恶魔的看法。</w:t>
      </w:r>
    </w:p>
    <w:p w14:paraId="599D7E38">
      <w:r xmlns:w="http://schemas.openxmlformats.org/wordprocessingml/2006/main">
        <w:t xml:space="preserve">[186] 第一部第十六章中，阿特拉克作为Boss出现时的背景音乐是本作的原创编曲。即使战斗很快结束，你也可以完整地欣赏这首曲子，因为它收录在合集的原声带中，名为“Atlach_nacha ~ Huge battle”。此外，它也收录在第一部原声带中，该原声带现已发售并可供下载，你也可以在那里欣赏到这首曲子。</w:t>
      </w:r>
    </w:p>
    <w:p w14:paraId="03145D56">
      <w:r xmlns:w="http://schemas.openxmlformats.org/wordprocessingml/2006/main">
        <w:t xml:space="preserve">[187] 官方推特账号简介 †</w:t>
      </w:r>
    </w:p>
    <w:p w14:paraId="61D2E923">
      <w:r xmlns:w="http://schemas.openxmlformats.org/wordprocessingml/2006/main">
        <w:t xml:space="preserve">[188] NPC角色介绍</w:t>
      </w:r>
    </w:p>
    <w:p w14:paraId="2B8DDA27">
      <w:r xmlns:w="http://schemas.openxmlformats.org/wordprocessingml/2006/main">
        <w:t xml:space="preserve">[189] 角色介绍PV</w:t>
      </w:r>
    </w:p>
    <w:p w14:paraId="20D6F85A">
      <w:r xmlns:w="http://schemas.openxmlformats.org/wordprocessingml/2006/main">
        <w:t xml:space="preserve">[190] 支持者介绍</w:t>
      </w:r>
    </w:p>
    <w:p w14:paraId="01CEFB18">
      <w:r xmlns:w="http://schemas.openxmlformats.org/wordprocessingml/2006/main">
        <w:t xml:space="preserve">[191] 评论表 †</w:t>
      </w:r>
    </w:p>
    <w:p w14:paraId="01FFADC1">
      <w:r xmlns:w="http://schemas.openxmlformats.org/wordprocessingml/2006/main">
        <w:t xml:space="preserve">[192] 点击打开历史日志列表</w:t>
      </w:r>
    </w:p>
    <w:p w14:paraId="7A95B4A0">
      <w:r xmlns:w="http://schemas.openxmlformats.org/wordprocessingml/2006/main">
        <w:t xml:space="preserve">[193] 末尾的数字越小，日志就越旧。</w:t>
      </w:r>
    </w:p>
    <w:p w14:paraId="50526BF8">
      <w:r xmlns:w="http://schemas.openxmlformats.org/wordprocessingml/2006/main">
        <w:t xml:space="preserve">[194] “评论/八爪魔王初音”没有子页面。</w:t>
      </w:r>
    </w:p>
    <w:p w14:paraId="42D46B6D">
      <w:r xmlns:w="http://schemas.openxmlformats.org/wordprocessingml/2006/main">
        <w:t xml:space="preserve">[195] 卧室太棒了！双性恋四人行简直妙不可言！——[U1UwcUi/An.] 2022-11-25 (周五) 13:25:12</w:t>
      </w:r>
    </w:p>
    <w:p w14:paraId="5FBB8650">
      <w:r xmlns:w="http://schemas.openxmlformats.org/wordprocessingml/2006/main">
        <w:t xml:space="preserve">[196] 我想叫她“姐姐”——[JQVyLeSUE9E] 2022-11-26 (周六) 15:11:27</w:t>
      </w:r>
    </w:p>
    <w:p w14:paraId="19C0DE7A">
      <w:r xmlns:w="http://schemas.openxmlformats.org/wordprocessingml/2006/main">
        <w:t xml:space="preserve">[197] 好漂亮的猪。不知道能不能找到个清酒杯——[cRZbVCFfPiM] 2023-01-24 (周二) 21:16:09</w:t>
      </w:r>
    </w:p>
    <w:p w14:paraId="6A7233A8">
      <w:r xmlns:w="http://schemas.openxmlformats.org/wordprocessingml/2006/main">
        <w:t xml:space="preserve">[198] (´・ω・｀) 猪已准备好发货 -- [9Nj1ZBUk8HM] 2022-11-26 (周六) 15:54:15</w:t>
      </w:r>
    </w:p>
    <w:p w14:paraId="213C5BF5">
      <w:r xmlns:w="http://schemas.openxmlformats.org/wordprocessingml/2006/main">
        <w:t xml:space="preserve">[199] (´・ω・｀) 这不对 -- [TjxucgPmZKw] 2022-11-26 (周六) 18:16:42</w:t>
      </w:r>
    </w:p>
    <w:p w14:paraId="0BD53A5F">
      <w:r xmlns:w="http://schemas.openxmlformats.org/wordprocessingml/2006/main">
        <w:t xml:space="preserve">[200] 我借了一个五星初音去炼狱二号刷怪，差点被他们的特殊攻击打死，但我用一套连击打出了惊人的伤害，瞬间就把他们干掉了。太强了…… -- [ZZWfVjkwVvM] 2022-11-26 (周六) 21:00:24</w:t>
      </w:r>
    </w:p>
    <w:p w14:paraId="7A610CB2">
      <w:r xmlns:w="http://schemas.openxmlformats.org/wordprocessingml/2006/main">
        <w:t xml:space="preserve">[201] 他说他的问题是超能力战士中没有处女，但我很好奇能反复变回处女的塞拉菲尔会如何评判……如果重要的是精神纯洁，那她大概会被取消资格。——[fbZ9.ASSPgw] 2022-11-27 (周日) 16:52:57</w:t>
      </w:r>
    </w:p>
    <w:p w14:paraId="56728B31">
      <w:r xmlns:w="http://schemas.openxmlformats.org/wordprocessingml/2006/main">
        <w:t xml:space="preserve">[202] 从某种程度上来说，她对自己的欲望比兰斯还要随和。她就像个女版的兰斯，能够适应戴比，就像她能适量地吃掉法杖，还能全身而退一样哈哈——[MXOptBvaK7A] 2022-11-27 (周日) 18:27:25</w:t>
      </w:r>
    </w:p>
    <w:p w14:paraId="0DFBD555">
      <w:r xmlns:w="http://schemas.openxmlformats.org/wordprocessingml/2006/main">
        <w:t xml:space="preserve">[203] 我希望我姐姐还能再办一次茶会——[gBRaaT5q4X6] 2022-11-27 (周日) 22:58:56</w:t>
      </w:r>
    </w:p>
    <w:p w14:paraId="3630B7F2">
      <w:r xmlns:w="http://schemas.openxmlformats.org/wordprocessingml/2006/main">
        <w:t xml:space="preserve">[204] 如果还有我姐姐的新皮肤，我想要一套黑色水手服！！第二想要的是年轻版的初音未来。 -- [yQy4dfcnTdg] 2022-11-28 (周一) 08:48:16</w:t>
      </w:r>
    </w:p>
    <w:p w14:paraId="7C2C24EC">
      <w:r xmlns:w="http://schemas.openxmlformats.org/wordprocessingml/2006/main">
        <w:t xml:space="preserve">[205] 妹妹的胸部变得异常丰满，真是可惜。不过，在这个时代，这似乎也算是一种美吧。而且妹妹的外貌是可以随意改变的，所以也没办法了。反正原画和Onigiri-kun的是一样的。——[CxM4QfvtkYE] 2022-11-29 (周二) 17:29:44</w:t>
      </w:r>
    </w:p>
    <w:p w14:paraId="6F4F7066">
      <w:r xmlns:w="http://schemas.openxmlformats.org/wordprocessingml/2006/main">
        <w:t xml:space="preserve">[206] 我从没想过会从姐姐口中听到“零花钱”这个词。看到她如此享受学生生活，真是令人欣慰。——[G15shkGuv0A] 2023-05-17 (周三) 21:46:03</w:t>
      </w:r>
    </w:p>
    <w:p w14:paraId="07E6376D">
      <w:r xmlns:w="http://schemas.openxmlformats.org/wordprocessingml/2006/main">
        <w:t xml:space="preserve">[207] 皮肤券只能通过付费获得，所以你只需要支付1500日元。 -- [Ih7ECnMD/Ro] 2023-05-20 (周六) 19:24:37</w:t>
      </w:r>
    </w:p>
    <w:p w14:paraId="44B1BE7B">
      <w:r xmlns:w="http://schemas.openxmlformats.org/wordprocessingml/2006/main">
        <w:t xml:space="preserve">[208] 如果有DMM活动，我应该能获得大约500点积分，也就是说，尝试3次就能获得大约1500点积分，如果算上剩余的积分，可能需要5次。我可以跳过这次活动，祈祷它能再次上线，然后每次活动都慢慢攒皮肤券，这样就相当于免费游玩了……我觉得它不会永远不上线，但谁知道什么时候会上线呢。距离活动结束只剩10天了，看来我只能付费了。——[MXOptBvaK7A] 2023-05-20 (周六) 21:11:45</w:t>
      </w:r>
    </w:p>
    <w:p w14:paraId="219E6A21">
      <w:r xmlns:w="http://schemas.openxmlformats.org/wordprocessingml/2006/main">
        <w:t xml:space="preserve">[209] 谢谢您的回复。我会购买的。 -- [UGv14bE4NIY] 2023-05-21 (周日) 02:46:22</w:t>
      </w:r>
    </w:p>
    <w:p w14:paraId="480181DA">
      <w:r xmlns:w="http://schemas.openxmlformats.org/wordprocessingml/2006/main">
        <w:t xml:space="preserve">[210] 在大范围战斗中，如果你和尼尔和麦迪昂组队，即使损失几颗星也能应付，他们很强。——[Z6L25Ja59ao] 2023-05-30 (周二) 07:22:37</w:t>
      </w:r>
    </w:p>
    <w:p w14:paraId="57CD1EEE">
      <w:r xmlns:w="http://schemas.openxmlformats.org/wordprocessingml/2006/main">
        <w:t xml:space="preserve">[211] 关于其作为支架的使用，是否会与 Yukitaka Zippo 配合使用，优先级是 1 还是 2？例如，如果人员优先级为 1A1B1C1D1E -- [OKxluEgWKm2] 2024-09-05 (周四) 21:14:08</w:t>
      </w:r>
    </w:p>
    <w:p w14:paraId="527A3116">
      <w:r xmlns:w="http://schemas.openxmlformats.org/wordprocessingml/2006/main">
        <w:t xml:space="preserve">[212] 如果使用50点SP，每天可以使用两次，并且SP会自然恢复。因此，如果在团队副本期间使用节省时间的技能，一个满编的5人队伍可以进行84场战斗（实际上每人消耗1点SP）。活跃玩家不受欢迎的趋势似乎已经出现，但这还不够好吗？我是个新手，只有5个面条，但我还是想培养一下初音。——[OKxluEgWKm2] 2024-09-05 (周四) 21:44:59</w:t>
      </w:r>
    </w:p>
    <w:p w14:paraId="1194FF92">
      <w:r xmlns:w="http://schemas.openxmlformats.org/wordprocessingml/2006/main">
        <w:t xml:space="preserve">[213] 我想听听实际使用过 Supporter Hatsune 的用户的反馈，例如“这部分比描述的更容易使用”、“这部分与我的预期不同”以及“它的表现与描述相符”。 -- [e/D2U9Y6jk6] 2024-09-06 (周五) 01:08:35</w:t>
      </w:r>
    </w:p>
    <w:p w14:paraId="38980CEB">
      <w:r xmlns:w="http://schemas.openxmlformats.org/wordprocessingml/2006/main">
        <w:t xml:space="preserve">[214] 在发动“初音”之前移除不必要的字符以减少场上字符数，这对我来说是个盲点。这很容易理解，而且看起来是最终版本！谢谢。——[OKxluEgWKm2] 2024-09-06 (周五) 02:48:36</w:t>
      </w:r>
    </w:p>
    <w:p w14:paraId="21C9CE70">
      <w:r xmlns:w="http://schemas.openxmlformats.org/wordprocessingml/2006/main">
        <w:t xml:space="preserve">[215] 这家伙难道不应该被B Universe封杀吗？ -- [SBa4NfV1fYk] 2024-09-22 (周日) 21:36:07</w:t>
      </w:r>
    </w:p>
    <w:p w14:paraId="4AB270F1">
      <w:r xmlns:w="http://schemas.openxmlformats.org/wordprocessingml/2006/main">
        <w:t xml:space="preserve">[216] 是否使用取决于读者，但将其作为信息提供总是有益的。如果篇幅过长，可以按地区进行分组。——[XPbY3lPcj.A] 2024-10-16 (周三) 04:15:20</w:t>
      </w:r>
    </w:p>
    <w:p w14:paraId="2C5C6390">
      <w:r xmlns:w="http://schemas.openxmlformats.org/wordprocessingml/2006/main">
        <w:t xml:space="preserve">[217] Sapo Hatsune 太厉害了。花4日元硬币把她升到5级真是个明智的决定。——[Mb0ZV5iVKMc] 2024-10-16 (周三) 09:03:48</w:t>
      </w:r>
    </w:p>
    <w:p w14:paraId="2C0A57D6">
      <w:r xmlns:w="http://schemas.openxmlformats.org/wordprocessingml/2006/main">
        <w:t xml:space="preserve">[218] 这只是用户用来测试“支持者初音使用率”这一类别的一种方式，所以评分者实际上不需要使用它。你可以用任何闲置的Zippo打火机。——[7ugsB3cBtJ2] 2024-10-16 (周三) 15:44:44</w:t>
      </w:r>
    </w:p>
    <w:p w14:paraId="6E0F37C8">
      <w:r xmlns:w="http://schemas.openxmlformats.org/wordprocessingml/2006/main">
        <w:t xml:space="preserve">[219] 如果你的目标是高分，最好先用Zippo打火机，再用Suzumori打火机，所以感觉这个功能有点不完善。话虽如此，能在不消耗Zippo打火机的情况下增加可用Zippo打火机的数量，这仍然很划算。如果时间把握太难，你可以只用两个人，而不是尝试用三个。——[8G0Bqk8rjA2] 2024-10-16 (周三) 22:51:20</w:t>
      </w:r>
    </w:p>
    <w:p w14:paraId="7E49D075">
      <w:r xmlns:w="http://schemas.openxmlformats.org/wordprocessingml/2006/main">
        <w:t xml:space="preserve">[220] 那是不是意味着可以用目前限时发售的水手服皮肤来实现？——[SHRYujFNOK.] 2024-11-15 (周五) 16:26:36</w:t>
      </w:r>
    </w:p>
    <w:p w14:paraId="157C74B8">
      <w:r xmlns:w="http://schemas.openxmlformats.org/wordprocessingml/2006/main">
        <w:t xml:space="preserve">[221] 她作为敌人时出现的皮肤在阿特拉克纳库亚联动活动中出售过，与水手服皮肤不同。我认为联动活动复刻时会再次出售，但具体时间就不得而知了……或许我们应该在调查问卷里写上——[34r08TkWvvI] 2024-11-15 (周五) 17:35:16</w:t>
      </w:r>
    </w:p>
    <w:p w14:paraId="1EC9FD9B">
      <w:r xmlns:w="http://schemas.openxmlformats.org/wordprocessingml/2006/main">
        <w:t xml:space="preserve">[222] 哦，我明白了……我以为我漏看了，因为它没有列在维基百科的皮肤部分，但看来这个皮肤根本就没被录入。非常感谢你提供的信息。现在我可以安心地继续玩游戏了。——[SHRYujFNOK.] 2024-11-15 (周五) 17:43:48</w:t>
      </w:r>
    </w:p>
    <w:p w14:paraId="3EF8EF17">
      <w:r xmlns:w="http://schemas.openxmlformats.org/wordprocessingml/2006/main">
        <w:t xml:space="preserve">[223] 为什么不能直接用场上的那四个人呢？时机把握得太糟糕了。——[XUzHtHatFpE] 2024-11-17 (周日) 20:25:08</w:t>
      </w:r>
    </w:p>
    <w:p w14:paraId="712D3FE1">
      <w:r xmlns:w="http://schemas.openxmlformats.org/wordprocessingml/2006/main">
        <w:t xml:space="preserve">[224] ←使用棋盘前请务必阅读规则。</w:t>
      </w:r>
    </w:p>
    <w:p w14:paraId="6F136A0B">
      <w:r xmlns:w="http://schemas.openxmlformats.org/wordprocessingml/2006/main">
        <w:t xml:space="preserve">[225] 关于规则 †</w:t>
      </w:r>
    </w:p>
    <w:p w14:paraId="4F920107">
      <w:r xmlns:w="http://schemas.openxmlformats.org/wordprocessingml/2006/main">
        <w:t xml:space="preserve">[226] 请不要抱怨或批评页面编辑者。如果您对其他人的编辑有意见，请通过“提供替代方案”或“自行编辑”的方式进行建设性沟通。</w:t>
      </w:r>
    </w:p>
    <w:p w14:paraId="27A185A2">
      <w:r xmlns:w="http://schemas.openxmlformats.org/wordprocessingml/2006/main">
        <w:t xml:space="preserve">[227] 不要发布个人网站或其他禁止未经授权链接的网站的网址。</w:t>
      </w:r>
    </w:p>
    <w:p w14:paraId="07093448">
      <w:r xmlns:w="http://schemas.openxmlformats.org/wordprocessingml/2006/main">
        <w:t xml:space="preserve">[228] 关于违反规则的帖子 †</w:t>
      </w:r>
    </w:p>
    <w:p w14:paraId="35F51E30">
      <w:r xmlns:w="http://schemas.openxmlformats.org/wordprocessingml/2006/main">
        <w:t xml:space="preserve">[229] 禁止发布以下类型的帖子，因为它们容易造成干扰。</w:t>
      </w:r>
    </w:p>
    <w:p w14:paraId="0E163281">
      <w:r xmlns:w="http://schemas.openxmlformats.org/wordprocessingml/2006/main">
        <w:t xml:space="preserve">[230]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47E2CF8D">
      <w:r xmlns:w="http://schemas.openxmlformats.org/wordprocessingml/2006/main">
        <w:t xml:space="preserve">[231] 其他包括使用此维基的人、官方管理员、艺术家、配音演员、现实生活中的个人以及 Twitter 用户等团体。</w:t>
      </w:r>
    </w:p>
    <w:p w14:paraId="4F9706CF">
      <w:r xmlns:w="http://schemas.openxmlformats.org/wordprocessingml/2006/main">
        <w:t xml:space="preserve">[232] 关于向管理层提交的帖子，我们容忍可以解释为用户反馈的评论，例如“我希望他们改进这一点”、“我希望他们尽快修复错误”和“维护时间太长了”，但我们不容忍使用辱骂性语言贬低管理层。</w:t>
      </w:r>
    </w:p>
    <w:p w14:paraId="170813EF">
      <w:r xmlns:w="http://schemas.openxmlformats.org/wordprocessingml/2006/main">
        <w:t xml:space="preserve">[233] 将讨论和意见交流视为“诽谤或对抗他人”是错误的。然而，在讨论或意见交流中使用辱骂性语言、贬低他人、挑衅他人或在缺乏明确证据的情况下发表言论，都是违法行为。说话时务必注意自己的言辞。</w:t>
      </w:r>
    </w:p>
    <w:p w14:paraId="3C697133">
      <w:r xmlns:w="http://schemas.openxmlformats.org/wordprocessingml/2006/main">
        <w:t xml:space="preserve">[234] 攻击性言论包括使用“做这个”或“做那个”等强硬命令、“使用粗俗语言”、“居高临下”和“挑衅”等言论。</w:t>
      </w:r>
    </w:p>
    <w:p w14:paraId="026B7901">
      <w:r xmlns:w="http://schemas.openxmlformats.org/wordprocessingml/2006/main">
        <w:t xml:space="preserve">[235] 禁止发布冒犯现有玩家的帖子，例如“还有人玩这个游戏吗？”或“这游戏已经凉了”。这并不意味着您完全不能发表任何负面言论，而是指那些超出单纯负面评价范围，构成诽谤或诋毁的帖子将被禁止发布。</w:t>
      </w:r>
    </w:p>
    <w:p w14:paraId="08379CEC">
      <w:r xmlns:w="http://schemas.openxmlformats.org/wordprocessingml/2006/main">
        <w:t xml:space="preserve">[236] 公开羞辱他人，包括泄露他人的游戏内名称或UID</w:t>
      </w:r>
    </w:p>
    <w:p w14:paraId="5F6DC646">
      <w:r xmlns:w="http://schemas.openxmlformats.org/wordprocessingml/2006/main">
        <w:t xml:space="preserve">[237] 但是，分享有助于游戏攻略的信息和视频是允许的。</w:t>
      </w:r>
    </w:p>
    <w:p w14:paraId="499553ED">
      <w:r xmlns:w="http://schemas.openxmlformats.org/wordprocessingml/2006/main">
        <w:t xml:space="preserve">[238] 参考其他应用程序</w:t>
      </w:r>
    </w:p>
    <w:p w14:paraId="2E43579C">
      <w:r xmlns:w="http://schemas.openxmlformats.org/wordprocessingml/2006/main">
        <w:t xml:space="preserve">[239] 在多个论坛上多次发帖</w:t>
      </w:r>
    </w:p>
    <w:p w14:paraId="7C02CBE0">
      <w:r xmlns:w="http://schemas.openxmlformats.org/wordprocessingml/2006/main">
        <w:t xml:space="preserve">[240] 写出一串毫无意义的字符</w:t>
      </w:r>
    </w:p>
    <w:p w14:paraId="216110DC">
      <w:r xmlns:w="http://schemas.openxmlformats.org/wordprocessingml/2006/main">
        <w:t xml:space="preserve">[241] 关于作弊和利用漏洞的帖子</w:t>
      </w:r>
    </w:p>
    <w:p w14:paraId="4854F334">
      <w:r xmlns:w="http://schemas.openxmlformats.org/wordprocessingml/2006/main">
        <w:t xml:space="preserve">[242] 最好的办法是忽略违反规则的帖子。上钩或反驳只会让事情变得更糟。</w:t>
      </w:r>
    </w:p>
    <w:p w14:paraId="1F7C6C10">
      <w:r xmlns:w="http://schemas.openxmlformats.org/wordprocessingml/2006/main">
        <w:t xml:space="preserve">[243] *在上述规则中，“诽谤”指的是在没有客观证据的情况下诋毁和贬低他人。将所有批评性文章都归为“诽谤”是不正确的，所以请务必谨慎。</w:t>
      </w:r>
    </w:p>
    <w:p w14:paraId="19E3D0F9">
      <w:r xmlns:w="http://schemas.openxmlformats.org/wordprocessingml/2006/main">
        <w:t xml:space="preserve">[244] 关于修改和删除发帖日志 †</w:t>
      </w:r>
    </w:p>
    <w:p w14:paraId="1817F89F">
      <w:r xmlns:w="http://schemas.openxmlformats.org/wordprocessingml/2006/main">
        <w:t xml:space="preserve">[245] 但是，允许更正印刷错误、遗漏和字体颜色。（他人出于善意所做的更正也允许。）</w:t>
      </w:r>
    </w:p>
    <w:p w14:paraId="3E61DD01">
      <w:r xmlns:w="http://schemas.openxmlformats.org/wordprocessingml/2006/main">
        <w:t xml:space="preserve">[246] 作为例外情况，您可以删除自己的帖子，但事后必须向管理员报告。此外，删除时，请将整个评论替换为以下文本，而不是完全删除：&amp;color(#ff0000){''发帖人已删除''};</w:t>
      </w:r>
    </w:p>
    <w:p w14:paraId="7B93BF42">
      <w:r xmlns:w="http://schemas.openxmlformats.org/wordprocessingml/2006/main">
        <w:t xml:space="preserve">[247] 关于评论违反规则的帖子 †</w:t>
      </w:r>
    </w:p>
    <w:p w14:paraId="63CD0583">
      <w:r xmlns:w="http://schemas.openxmlformats.org/wordprocessingml/2006/main">
        <w:t xml:space="preserve">[248] 您可以自行注释掉上述违反规则的评论，无需管理员许可。但是，注释掉评论后，请务必在“违规举报公告板”上进行举报。请使用“违规举报公告板”上的举报模板。</w:t>
      </w:r>
    </w:p>
    <w:p w14:paraId="0E05756E">
      <w:r xmlns:w="http://schemas.openxmlformats.org/wordprocessingml/2006/main">
        <w:t xml:space="preserve">[249] 未经 CO 举报公告板举报而被评论删除的帖子将被恢复，而评论删除帖子的人将受到处罚。</w:t>
      </w:r>
    </w:p>
    <w:p w14:paraId="5B9A83CE">
      <w:r xmlns:w="http://schemas.openxmlformats.org/wordprocessingml/2006/main">
        <w:t xml:space="preserve">[250] 如果您反复向 CO 举报公告板举报不违反规则的帖子，我们将认为您是自私的，并将对您实施发帖和编辑限制。</w:t>
      </w:r>
    </w:p>
    <w:p w14:paraId="143FBB72">
      <w:r xmlns:w="http://schemas.openxmlformats.org/wordprocessingml/2006/main">
        <w:t xml:space="preserve">[251] 在 CO 报告公告板上，不构成违规的报告可由管理员酌情恢复。</w:t>
      </w:r>
    </w:p>
    <w:p w14:paraId="4C4435DF">
      <w:r xmlns:w="http://schemas.openxmlformats.org/wordprocessingml/2006/main">
        <w:t xml:space="preserve">[252] 我想再次重申我的请求：请不要评论那些没有违反规则的评论。（例如，主观判断，比如“虽然没有违反规则，但对任何看到的人来说都明显是垃圾信息”、“恶作剧”或“评论整个帖子”。）</w:t>
      </w:r>
    </w:p>
    <w:p w14:paraId="00089F09">
      <w:r xmlns:w="http://schemas.openxmlformats.org/wordprocessingml/2006/main">
        <w:t xml:space="preserve">[253] 关于不违反规则但“冒犯性”的帖子 †</w:t>
      </w:r>
    </w:p>
    <w:p w14:paraId="6B9A921A">
      <w:r xmlns:w="http://schemas.openxmlformats.org/wordprocessingml/2006/main">
        <w:t xml:space="preserve">[254] 即使帖子内容具有冒犯性，除非违反版规，否则不会被删除。由于每个人对冒犯性帖子的界定标准不尽相同，请使用 NGID 功能隐藏评论，而不是参与争论或挑衅。</w:t>
      </w:r>
    </w:p>
    <w:p w14:paraId="0E9806AA">
      <w:r xmlns:w="http://schemas.openxmlformats.org/wordprocessingml/2006/main">
        <w:t xml:space="preserve">[255] 挑衅难道不是一种违规行为吗？†</w:t>
      </w:r>
    </w:p>
    <w:p w14:paraId="63E95CE9">
      <w:r xmlns:w="http://schemas.openxmlformats.org/wordprocessingml/2006/main">
        <w:t xml:space="preserve">[256] 每个人对“煽动性言论”的定义都大相径庭，因此我们不认为这是违规行为。如果您认为某条评论具有煽动性，请使用 NGID 功能将其隐藏。</w:t>
      </w:r>
    </w:p>
    <w:p w14:paraId="46D5029E">
      <w:r xmlns:w="http://schemas.openxmlformats.org/wordprocessingml/2006/main">
        <w:t xml:space="preserve">[257] 抱怨难道不算违法吗？†</w:t>
      </w:r>
    </w:p>
    <w:p w14:paraId="51363E8E">
      <w:r xmlns:w="http://schemas.openxmlformats.org/wordprocessingml/2006/main">
        <w:t xml:space="preserve">[258] 一般而言，抱怨本身并不构成违规。但是，针对本作品的负面宣传、诽谤、辱骂性语言以及超出抱怨范围的对抗性言论均构成违规。如果您认为抱怨内容冒犯了您，请使用 NGID 功能隐藏相关评论。</w:t>
      </w:r>
    </w:p>
    <w:p w14:paraId="679CC3F0">
      <w:r xmlns:w="http://schemas.openxmlformats.org/wordprocessingml/2006/main">
        <w:t xml:space="preserve">[259] 如果您不确定某个帖子是否违反规则，该怎么办？ †</w:t>
      </w:r>
    </w:p>
    <w:p w14:paraId="21E53A85">
      <w:r xmlns:w="http://schemas.openxmlformats.org/wordprocessingml/2006/main">
        <w:t xml:space="preserve">[260] 有些帖子内容含糊不清，难以判断是否违规。评论删除这类含糊不清的帖子可能会导致问题，所以请不要评论删除，而是使用 NGID 功能将评论隐藏起来。</w:t>
      </w:r>
    </w:p>
    <w:p w14:paraId="5B4EB3FE">
      <w:r xmlns:w="http://schemas.openxmlformats.org/wordprocessingml/2006/main">
        <w:t xml:space="preserve">[261] 对屡犯者的处罚 †</w:t>
      </w:r>
    </w:p>
    <w:p w14:paraId="5E343A0C">
      <w:r xmlns:w="http://schemas.openxmlformats.org/wordprocessingml/2006/main">
        <w:t xml:space="preserve">[262] 屡次违反规则或发布特别恶意的帖子，管理员可酌情予以处罚，例如“禁止访问”或“限制发帖”。</w:t>
      </w:r>
    </w:p>
    <w:p w14:paraId="3FF5B511">
      <w:r xmlns:w="http://schemas.openxmlformats.org/wordprocessingml/2006/main">
        <w:t xml:space="preserve">[263] 如果您对进一步改进有任何建议，请通过 Wiki 管理公告板与我们联系。</w:t>
      </w:r>
    </w:p>
    <w:p w14:paraId="75C6B49C"/>
    <w:p w14:paraId="17366471">
      <w:r xmlns:w="http://schemas.openxmlformats.org/wordprocessingml/2006/main">
        <w:rPr>
          <w:b/>
        </w:rPr>
        <w:t xml:space="preserve">A159</w:t>
      </w:r>
    </w:p>
    <w:p w14:paraId="278357AB">
      <w:r xmlns:w="http://schemas.openxmlformats.org/wordprocessingml/2006/main">
        <w:t xml:space="preserve">[0] 索引：所有角色 | SSR 角色 | SR 角色 | R 角色</w:t>
      </w:r>
    </w:p>
    <w:p w14:paraId="26598C13">
      <w:r xmlns:w="http://schemas.openxmlformats.org/wordprocessingml/2006/main">
        <w:t xml:space="preserve">[1] 基本信息</w:t>
      </w:r>
    </w:p>
    <w:p w14:paraId="2238ECAB">
      <w:r xmlns:w="http://schemas.openxmlformats.org/wordprocessingml/2006/main">
        <w:t xml:space="preserve">[2] 语音</w:t>
      </w:r>
    </w:p>
    <w:p w14:paraId="04448357">
      <w:r xmlns:w="http://schemas.openxmlformats.org/wordprocessingml/2006/main">
        <w:t xml:space="preserve">[3] 内容适用性简易评估</w:t>
      </w:r>
    </w:p>
    <w:p w14:paraId="7A0B07D3">
      <w:r xmlns:w="http://schemas.openxmlformats.org/wordprocessingml/2006/main">
        <w:t xml:space="preserve">[4] 其他版本及相关角色</w:t>
      </w:r>
    </w:p>
    <w:p w14:paraId="3EEFC004">
      <w:r xmlns:w="http://schemas.openxmlformats.org/wordprocessingml/2006/main">
        <w:t xml:space="preserve">[5] 琐事</w:t>
      </w:r>
    </w:p>
    <w:p w14:paraId="654F1F7C">
      <w:r xmlns:w="http://schemas.openxmlformats.org/wordprocessingml/2006/main">
        <w:t xml:space="preserve">[6] 官方推特账号介绍</w:t>
      </w:r>
    </w:p>
    <w:p w14:paraId="0ABDC8E7">
      <w:r xmlns:w="http://schemas.openxmlformats.org/wordprocessingml/2006/main">
        <w:t xml:space="preserve">[7] 评论表单</w:t>
      </w:r>
    </w:p>
    <w:p w14:paraId="15D02F47">
      <w:r xmlns:w="http://schemas.openxmlformats.org/wordprocessingml/2006/main">
        <w:t xml:space="preserve">[8] 基本信息 †</w:t>
      </w:r>
    </w:p>
    <w:p w14:paraId="33698826">
      <w:r xmlns:w="http://schemas.openxmlformats.org/wordprocessingml/2006/main">
        <w:t xml:space="preserve">[9] 变换图像</w:t>
      </w:r>
    </w:p>
    <w:p w14:paraId="24858EEC">
      <w:r xmlns:w="http://schemas.openxmlformats.org/wordprocessingml/2006/main">
        <w:t xml:space="preserve">[10] 简介</w:t>
      </w:r>
    </w:p>
    <w:p w14:paraId="7AA07C93">
      <w:r xmlns:w="http://schemas.openxmlformats.org/wordprocessingml/2006/main">
        <w:t xml:space="preserve">[11] 姓名</w:t>
      </w:r>
    </w:p>
    <w:p w14:paraId="74EE802E">
      <w:r xmlns:w="http://schemas.openxmlformats.org/wordprocessingml/2006/main">
        <w:t xml:space="preserve">[12] 塞拉菲尔，第六权杖</w:t>
      </w:r>
    </w:p>
    <w:p w14:paraId="0D1AC712">
      <w:r xmlns:w="http://schemas.openxmlformats.org/wordprocessingml/2006/main">
        <w:t xml:space="preserve">[13] 真实姓名</w:t>
      </w:r>
    </w:p>
    <w:p w14:paraId="5A19500C">
      <w:r xmlns:w="http://schemas.openxmlformats.org/wordprocessingml/2006/main">
        <w:t xml:space="preserve">[14] 塞拉菲尔</w:t>
      </w:r>
    </w:p>
    <w:p w14:paraId="53793951">
      <w:r xmlns:w="http://schemas.openxmlformats.org/wordprocessingml/2006/main">
        <w:t xml:space="preserve">[15] 稀有度</w:t>
      </w:r>
    </w:p>
    <w:p w14:paraId="0EF18C72">
      <w:r xmlns:w="http://schemas.openxmlformats.org/wordprocessingml/2006/main">
        <w:t xml:space="preserve">[16] 普通攻击</w:t>
      </w:r>
    </w:p>
    <w:p w14:paraId="47E49D7D">
      <w:r xmlns:w="http://schemas.openxmlformats.org/wordprocessingml/2006/main">
        <w:t xml:space="preserve">[17] 远程攻击（魔法）</w:t>
      </w:r>
    </w:p>
    <w:p w14:paraId="5B188D4B">
      <w:r xmlns:w="http://schemas.openxmlformats.org/wordprocessingml/2006/main">
        <w:t xml:space="preserve">[18] 附属派系</w:t>
      </w:r>
    </w:p>
    <w:p w14:paraId="28EF5ACE">
      <w:r xmlns:w="http://schemas.openxmlformats.org/wordprocessingml/2006/main">
        <w:t xml:space="preserve">[19] 神圣骑士（天）</w:t>
      </w:r>
    </w:p>
    <w:p w14:paraId="3F160472">
      <w:r xmlns:w="http://schemas.openxmlformats.org/wordprocessingml/2006/main">
        <w:t xml:space="preserve">[20] 特殊属性</w:t>
      </w:r>
    </w:p>
    <w:p w14:paraId="30F20BD2">
      <w:r xmlns:w="http://schemas.openxmlformats.org/wordprocessingml/2006/main">
        <w:t xml:space="preserve">[21] 九位神骑士</w:t>
      </w:r>
    </w:p>
    <w:p w14:paraId="25D125BD">
      <w:r xmlns:w="http://schemas.openxmlformats.org/wordprocessingml/2006/main">
        <w:t xml:space="preserve">[22] 葵春</w:t>
      </w:r>
    </w:p>
    <w:p w14:paraId="27680C43">
      <w:r xmlns:w="http://schemas.openxmlformats.org/wordprocessingml/2006/main">
        <w:t xml:space="preserve">[23] 插图</w:t>
      </w:r>
    </w:p>
    <w:p w14:paraId="1B72EEAF">
      <w:r xmlns:w="http://schemas.openxmlformats.org/wordprocessingml/2006/main">
        <w:t xml:space="preserve">[24] 饭团君</w:t>
      </w:r>
    </w:p>
    <w:p w14:paraId="0372E1AB">
      <w:r xmlns:w="http://schemas.openxmlformats.org/wordprocessingml/2006/main">
        <w:t xml:space="preserve">[25] SD字符</w:t>
      </w:r>
    </w:p>
    <w:p w14:paraId="4CE93908">
      <w:r xmlns:w="http://schemas.openxmlformats.org/wordprocessingml/2006/main">
        <w:t xml:space="preserve">[26] 风味文字</w:t>
      </w:r>
    </w:p>
    <w:p w14:paraId="1643BEF9">
      <w:r xmlns:w="http://schemas.openxmlformats.org/wordprocessingml/2006/main">
        <w:t xml:space="preserve">[27] “你的伤口疼吗？别担心，我马上就治好。”她是九大骑士中的第六位，也是天界治愈奇迹的最强使用者。由于奇迹通过直接接触传递效率更高，她会在战斗中拥抱同伴来治愈他们。这已成为她的习惯，她总是尽可能地与他们进行身体接触。她是一位天使般的魅惑存在，却不自知地散发着一种纯真的魅力。</w:t>
      </w:r>
    </w:p>
    <w:p w14:paraId="637AFDC8">
      <w:r xmlns:w="http://schemas.openxmlformats.org/wordprocessingml/2006/main">
        <w:t xml:space="preserve">[28] 如何获得</w:t>
      </w:r>
    </w:p>
    <w:p w14:paraId="640FAC8C">
      <w:r xmlns:w="http://schemas.openxmlformats.org/wordprocessingml/2006/main">
        <w:t xml:space="preserve">[29] 标准扭蛋</w:t>
      </w:r>
    </w:p>
    <w:p w14:paraId="22DD6710">
      <w:r xmlns:w="http://schemas.openxmlformats.org/wordprocessingml/2006/main">
        <w:t xml:space="preserve">[30] 基础属性（⭐︎1）* 每提升一个⭐︎，属性值增加50%，⭐︎5时为⭐︎1值的3倍。</w:t>
      </w:r>
    </w:p>
    <w:p w14:paraId="7B8399E6">
      <w:r xmlns:w="http://schemas.openxmlformats.org/wordprocessingml/2006/main">
        <w:t xml:space="preserve">[31] 级</w:t>
      </w:r>
    </w:p>
    <w:p w14:paraId="2356C523">
      <w:r xmlns:w="http://schemas.openxmlformats.org/wordprocessingml/2006/main">
        <w:t xml:space="preserve">[32] 耐力</w:t>
      </w:r>
    </w:p>
    <w:p w14:paraId="7AE56B33">
      <w:r xmlns:w="http://schemas.openxmlformats.org/wordprocessingml/2006/main">
        <w:t xml:space="preserve">[33] 攻击力</w:t>
      </w:r>
    </w:p>
    <w:p w14:paraId="46B60526">
      <w:r xmlns:w="http://schemas.openxmlformats.org/wordprocessingml/2006/main">
        <w:t xml:space="preserve">[34] 防御能力</w:t>
      </w:r>
    </w:p>
    <w:p w14:paraId="7D85FA2A">
      <w:r xmlns:w="http://schemas.openxmlformats.org/wordprocessingml/2006/main">
        <w:t xml:space="preserve">[35] 魔力</w:t>
      </w:r>
    </w:p>
    <w:p w14:paraId="414ECC7E">
      <w:r xmlns:w="http://schemas.openxmlformats.org/wordprocessingml/2006/main">
        <w:t xml:space="preserve">[36] 魔法抗性</w:t>
      </w:r>
    </w:p>
    <w:p w14:paraId="1EBD1081">
      <w:r xmlns:w="http://schemas.openxmlformats.org/wordprocessingml/2006/main">
        <w:t xml:space="preserve">[37] 详细状态</w:t>
      </w:r>
    </w:p>
    <w:p w14:paraId="36E0A0FD">
      <w:r xmlns:w="http://schemas.openxmlformats.org/wordprocessingml/2006/main">
        <w:t xml:space="preserve">[38] 准确性</w:t>
      </w:r>
    </w:p>
    <w:p w14:paraId="2A60E00A">
      <w:r xmlns:w="http://schemas.openxmlformats.org/wordprocessingml/2006/main">
        <w:t xml:space="preserve">[39] 回避能力</w:t>
      </w:r>
    </w:p>
    <w:p w14:paraId="6E73F414">
      <w:r xmlns:w="http://schemas.openxmlformats.org/wordprocessingml/2006/main">
        <w:t xml:space="preserve">[40] 连击率</w:t>
      </w:r>
    </w:p>
    <w:p w14:paraId="72911039">
      <w:r xmlns:w="http://schemas.openxmlformats.org/wordprocessingml/2006/main">
        <w:t xml:space="preserve">[41] 反击率</w:t>
      </w:r>
    </w:p>
    <w:p w14:paraId="4AE936C1">
      <w:r xmlns:w="http://schemas.openxmlformats.org/wordprocessingml/2006/main">
        <w:t xml:space="preserve">[42] 眩晕激活率</w:t>
      </w:r>
    </w:p>
    <w:p w14:paraId="2C4AA9AA">
      <w:r xmlns:w="http://schemas.openxmlformats.org/wordprocessingml/2006/main">
        <w:t xml:space="preserve">[43] 抗眩晕能力</w:t>
      </w:r>
    </w:p>
    <w:p w14:paraId="3EDB64D7">
      <w:r xmlns:w="http://schemas.openxmlformats.org/wordprocessingml/2006/main">
        <w:t xml:space="preserve">[44] 移动速度</w:t>
      </w:r>
    </w:p>
    <w:p w14:paraId="2E93CBD0">
      <w:r xmlns:w="http://schemas.openxmlformats.org/wordprocessingml/2006/main">
        <w:t xml:space="preserve">[45] 部署速度</w:t>
      </w:r>
    </w:p>
    <w:p w14:paraId="2D17E023">
      <w:r xmlns:w="http://schemas.openxmlformats.org/wordprocessingml/2006/main">
        <w:t xml:space="preserve">[46] 行动速度</w:t>
      </w:r>
    </w:p>
    <w:p w14:paraId="0C3907F5">
      <w:r xmlns:w="http://schemas.openxmlformats.org/wordprocessingml/2006/main">
        <w:t xml:space="preserve">[47] 特殊填充量</w:t>
      </w:r>
    </w:p>
    <w:p w14:paraId="53CBD59E">
      <w:r xmlns:w="http://schemas.openxmlformats.org/wordprocessingml/2006/main">
        <w:t xml:space="preserve">[48] 特殊招式</w:t>
      </w:r>
    </w:p>
    <w:p w14:paraId="4566789A">
      <w:r xmlns:w="http://schemas.openxmlformats.org/wordprocessingml/2006/main">
        <w:t xml:space="preserve">[49] 姓名</w:t>
      </w:r>
    </w:p>
    <w:p w14:paraId="4297FD29">
      <w:r xmlns:w="http://schemas.openxmlformats.org/wordprocessingml/2006/main">
        <w:t xml:space="preserve">[50] 效应</w:t>
      </w:r>
    </w:p>
    <w:p w14:paraId="11D6D42A">
      <w:r xmlns:w="http://schemas.openxmlformats.org/wordprocessingml/2006/main">
        <w:t xml:space="preserve">[51] 净化杖治疗场</w:t>
      </w:r>
    </w:p>
    <w:p w14:paraId="59133277">
      <w:r xmlns:w="http://schemas.openxmlformats.org/wordprocessingml/2006/main">
        <w:t xml:space="preserve">[52] 持续每秒恢复你队伍的场上5%，持续20秒。</w:t>
      </w:r>
    </w:p>
    <w:p w14:paraId="5DAE49A3">
      <w:r xmlns:w="http://schemas.openxmlformats.org/wordprocessingml/2006/main">
        <w:t xml:space="preserve">[53] 净化法杖治疗领域+</w:t>
      </w:r>
    </w:p>
    <w:p w14:paraId="590D0FCD">
      <w:r xmlns:w="http://schemas.openxmlformats.org/wordprocessingml/2006/main">
        <w:t xml:space="preserve">[54] 持续每秒恢复你队伍的场上5%，持续30秒。</w:t>
      </w:r>
    </w:p>
    <w:p w14:paraId="37568963">
      <w:r xmlns:w="http://schemas.openxmlformats.org/wordprocessingml/2006/main">
        <w:t xml:space="preserve">[55] 独特效果</w:t>
      </w:r>
    </w:p>
    <w:p w14:paraId="64433051">
      <w:r xmlns:w="http://schemas.openxmlformats.org/wordprocessingml/2006/main">
        <w:t xml:space="preserve">[56] 姓名</w:t>
      </w:r>
    </w:p>
    <w:p w14:paraId="49ACD7FC">
      <w:r xmlns:w="http://schemas.openxmlformats.org/wordprocessingml/2006/main">
        <w:t xml:space="preserve">[57] 效应</w:t>
      </w:r>
    </w:p>
    <w:p w14:paraId="2727D20C">
      <w:r xmlns:w="http://schemas.openxmlformats.org/wordprocessingml/2006/main">
        <w:t xml:space="preserve">[58] 治愈之风</w:t>
      </w:r>
    </w:p>
    <w:p w14:paraId="56A4D6B9">
      <w:r xmlns:w="http://schemas.openxmlformats.org/wordprocessingml/2006/main">
        <w:t xml:space="preserve">[59] 出击结束后，移除除自身以外的所有友军单位的所有状态异常和减益效果。</w:t>
      </w:r>
    </w:p>
    <w:p w14:paraId="51B37880">
      <w:r xmlns:w="http://schemas.openxmlformats.org/wordprocessingml/2006/main">
        <w:t xml:space="preserve">[60] 治愈风+</w:t>
      </w:r>
    </w:p>
    <w:p w14:paraId="0FF5CB38">
      <w:r xmlns:w="http://schemas.openxmlformats.org/wordprocessingml/2006/main">
        <w:t xml:space="preserve">[61] 完成突击任务后，治疗除自身以外的所有友军单位，恢复目标最大体力的 15%，并移除状态异常和减益效果。</w:t>
      </w:r>
    </w:p>
    <w:p w14:paraId="4417480C">
      <w:r xmlns:w="http://schemas.openxmlformats.org/wordprocessingml/2006/main">
        <w:t xml:space="preserve">[62] 休闲服装照片</w:t>
      </w:r>
    </w:p>
    <w:p w14:paraId="399E2F7B">
      <w:r xmlns:w="http://schemas.openxmlformats.org/wordprocessingml/2006/main">
        <w:t xml:space="preserve">[63] 增强图像</w:t>
      </w:r>
    </w:p>
    <w:p w14:paraId="25C35572">
      <w:r xmlns:w="http://schemas.openxmlformats.org/wordprocessingml/2006/main">
        <w:t xml:space="preserve">[64] 语音 †</w:t>
      </w:r>
    </w:p>
    <w:p w14:paraId="61316D56">
      <w:r xmlns:w="http://schemas.openxmlformats.org/wordprocessingml/2006/main">
        <w:t xml:space="preserve">[65] 点击打开行列表</w:t>
      </w:r>
    </w:p>
    <w:p w14:paraId="183A3F29">
      <w:r xmlns:w="http://schemas.openxmlformats.org/wordprocessingml/2006/main">
        <w:t xml:space="preserve">[66] 加入</w:t>
      </w:r>
    </w:p>
    <w:p w14:paraId="4A3FB4AD">
      <w:r xmlns:w="http://schemas.openxmlformats.org/wordprocessingml/2006/main">
        <w:t xml:space="preserve">[67] 第六权杖塞拉菲尔已经到来。我将竭尽全力帮助世界恢复和平。</w:t>
      </w:r>
    </w:p>
    <w:p w14:paraId="2AEC9B59">
      <w:r xmlns:w="http://schemas.openxmlformats.org/wordprocessingml/2006/main">
        <w:t xml:space="preserve">[68] 对话 1（转换后）</w:t>
      </w:r>
    </w:p>
    <w:p w14:paraId="0265F2DB">
      <w:r xmlns:w="http://schemas.openxmlformats.org/wordprocessingml/2006/main">
        <w:t xml:space="preserve">[69] 即使奇迹般地痊愈，情感创伤也无法治愈。这就是为什么我想和朋友们聊聊，尽力减轻他们的忧虑和痛苦，哪怕只是一点点……</w:t>
      </w:r>
    </w:p>
    <w:p w14:paraId="6B34662A">
      <w:r xmlns:w="http://schemas.openxmlformats.org/wordprocessingml/2006/main">
        <w:t xml:space="preserve">[70] 对话 2（转换后）</w:t>
      </w:r>
    </w:p>
    <w:p w14:paraId="7707AD28">
      <w:r xmlns:w="http://schemas.openxmlformats.org/wordprocessingml/2006/main">
        <w:t xml:space="preserve">[71] 把治愈伤口的事交给我吧。我所行的一切神迹都是为了这个目的。</w:t>
      </w:r>
    </w:p>
    <w:p w14:paraId="541F08DD">
      <w:r xmlns:w="http://schemas.openxmlformats.org/wordprocessingml/2006/main">
        <w:t xml:space="preserve">[72] 对话 3（转换后）</w:t>
      </w:r>
    </w:p>
    <w:p w14:paraId="31F8693A">
      <w:r xmlns:w="http://schemas.openxmlformats.org/wordprocessingml/2006/main">
        <w:t xml:space="preserve">[73] 你一直盯着我的身体看……我敢打赌时贞，你是个萝莉控，对吧？</w:t>
      </w:r>
    </w:p>
    <w:p w14:paraId="6C93F2B6">
      <w:r xmlns:w="http://schemas.openxmlformats.org/wordprocessingml/2006/main">
        <w:t xml:space="preserve">[74] 对话 4（转换后）</w:t>
      </w:r>
    </w:p>
    <w:p w14:paraId="445C0FF4">
      <w:r xmlns:w="http://schemas.openxmlformats.org/wordprocessingml/2006/main">
        <w:t xml:space="preserve">[75] 咦？！哦，嗯！轻轻碰我没关系，但如果你突然碰我，我会吓一跳……</w:t>
      </w:r>
    </w:p>
    <w:p w14:paraId="0580C072">
      <w:r xmlns:w="http://schemas.openxmlformats.org/wordprocessingml/2006/main">
        <w:t xml:space="preserve">[76] 对话 5（转换后）</w:t>
      </w:r>
    </w:p>
    <w:p w14:paraId="33A38F45">
      <w:r xmlns:w="http://schemas.openxmlformats.org/wordprocessingml/2006/main">
        <w:t xml:space="preserve">[77] 你的指尖受伤了吗？我舔舔它，帮你治好它。</w:t>
      </w:r>
    </w:p>
    <w:p w14:paraId="05BE0D85">
      <w:r xmlns:w="http://schemas.openxmlformats.org/wordprocessingml/2006/main">
        <w:t xml:space="preserve">[78] 对话 6（转换后）</w:t>
      </w:r>
    </w:p>
    <w:p w14:paraId="06C550B7">
      <w:r xmlns:w="http://schemas.openxmlformats.org/wordprocessingml/2006/main">
        <w:t xml:space="preserve">[79] 像这样触碰彼此，我的心感到平静。我想更久地拥抱你……</w:t>
      </w:r>
    </w:p>
    <w:p w14:paraId="40EB6325">
      <w:r xmlns:w="http://schemas.openxmlformats.org/wordprocessingml/2006/main">
        <w:t xml:space="preserve">[80] 对话 7（转换后）</w:t>
      </w:r>
    </w:p>
    <w:p w14:paraId="5461EFAF">
      <w:r xmlns:w="http://schemas.openxmlformats.org/wordprocessingml/2006/main">
        <w:t xml:space="preserve">[81] 治愈伤者，守护未来。我将永远为您效劳。</w:t>
      </w:r>
    </w:p>
    <w:p w14:paraId="447D7DF3">
      <w:r xmlns:w="http://schemas.openxmlformats.org/wordprocessingml/2006/main">
        <w:t xml:space="preserve">[82] 空闲 1（转换后）</w:t>
      </w:r>
    </w:p>
    <w:p w14:paraId="4C4F2B0A">
      <w:r xmlns:w="http://schemas.openxmlformats.org/wordprocessingml/2006/main">
        <w:t xml:space="preserve">[83] 我的圣甲看起来就像一件“sukumizu”。我能有机会试穿一下真正的“sukumizu”吗？</w:t>
      </w:r>
    </w:p>
    <w:p w14:paraId="224F195A">
      <w:r xmlns:w="http://schemas.openxmlformats.org/wordprocessingml/2006/main">
        <w:t xml:space="preserve">[84] 空闲 2（转换后）</w:t>
      </w:r>
    </w:p>
    <w:p w14:paraId="075D2F96">
      <w:r xmlns:w="http://schemas.openxmlformats.org/wordprocessingml/2006/main">
        <w:t xml:space="preserve">[85] 你是问治愈奇迹能否恢复体力？呵呵。我们现在就试试吧？</w:t>
      </w:r>
    </w:p>
    <w:p w14:paraId="4150E4FE">
      <w:r xmlns:w="http://schemas.openxmlformats.org/wordprocessingml/2006/main">
        <w:t xml:space="preserve">[86] 对话 1（转变前）</w:t>
      </w:r>
    </w:p>
    <w:p w14:paraId="19415EF5">
      <w:r xmlns:w="http://schemas.openxmlformats.org/wordprocessingml/2006/main">
        <w:t xml:space="preserve">[87] 肢体接触对顺畅沟通很重要。请多触摸我。</w:t>
      </w:r>
    </w:p>
    <w:p w14:paraId="0AA09003">
      <w:r xmlns:w="http://schemas.openxmlformats.org/wordprocessingml/2006/main">
        <w:t xml:space="preserve">[88] 对话 2（转型前）</w:t>
      </w:r>
    </w:p>
    <w:p w14:paraId="2EBC0AC3">
      <w:r xmlns:w="http://schemas.openxmlformats.org/wordprocessingml/2006/main">
        <w:t xml:space="preserve">[89] 有什么我可以帮忙的吗？我愿意为你做任何事。</w:t>
      </w:r>
    </w:p>
    <w:p w14:paraId="6C38BA48">
      <w:r xmlns:w="http://schemas.openxmlformats.org/wordprocessingml/2006/main">
        <w:t xml:space="preserve">[90] 对话 3（转变前）</w:t>
      </w:r>
    </w:p>
    <w:p w14:paraId="4DBE01A4">
      <w:r xmlns:w="http://schemas.openxmlformats.org/wordprocessingml/2006/main">
        <w:t xml:space="preserve">[91] 我的胸部很扁平，我为此有点难为情。我听说按摩胸部可以让它们变大……您能帮帮我吗？</w:t>
      </w:r>
    </w:p>
    <w:p w14:paraId="5D0C62CB">
      <w:r xmlns:w="http://schemas.openxmlformats.org/wordprocessingml/2006/main">
        <w:t xml:space="preserve">[92] 对话 4（转变前）</w:t>
      </w:r>
    </w:p>
    <w:p w14:paraId="35A576AF">
      <w:r xmlns:w="http://schemas.openxmlformats.org/wordprocessingml/2006/main">
        <w:t xml:space="preserve">[93] 嗯，如果你有时间的话，你愿意和我谈谈吗？</w:t>
      </w:r>
    </w:p>
    <w:p w14:paraId="1B2D4DFD">
      <w:r xmlns:w="http://schemas.openxmlformats.org/wordprocessingml/2006/main">
        <w:t xml:space="preserve">[94] 对话 5（转变前）</w:t>
      </w:r>
    </w:p>
    <w:p w14:paraId="25086036">
      <w:r xmlns:w="http://schemas.openxmlformats.org/wordprocessingml/2006/main">
        <w:t xml:space="preserve">[95] 你愿意让我把头枕在你的腿上吗？我好想看你睡在我的大腿上。</w:t>
      </w:r>
    </w:p>
    <w:p w14:paraId="47FBD729">
      <w:r xmlns:w="http://schemas.openxmlformats.org/wordprocessingml/2006/main">
        <w:t xml:space="preserve">[96] 对话 6（转变前）</w:t>
      </w:r>
    </w:p>
    <w:p w14:paraId="59996541">
      <w:r xmlns:w="http://schemas.openxmlformats.org/wordprocessingml/2006/main">
        <w:t xml:space="preserve">[97] 我待会儿可以去你房间吗？我想……充个D级电。如果可以的话，我希望它能持续到早上♪</w:t>
      </w:r>
    </w:p>
    <w:p w14:paraId="7EE93473">
      <w:r xmlns:w="http://schemas.openxmlformats.org/wordprocessingml/2006/main">
        <w:t xml:space="preserve">[98] 对话 7（转变前）</w:t>
      </w:r>
    </w:p>
    <w:p w14:paraId="71F91BB3">
      <w:r xmlns:w="http://schemas.openxmlformats.org/wordprocessingml/2006/main">
        <w:t xml:space="preserve">[99] 呵呵。今天我们又在一起了。不知为何……我好开心♪</w:t>
      </w:r>
    </w:p>
    <w:p w14:paraId="6310753F">
      <w:r xmlns:w="http://schemas.openxmlformats.org/wordprocessingml/2006/main">
        <w:t xml:space="preserve">[100] 空闲 1（转换前）</w:t>
      </w:r>
    </w:p>
    <w:p w14:paraId="3C5F389E">
      <w:r xmlns:w="http://schemas.openxmlformats.org/wordprocessingml/2006/main">
        <w:t xml:space="preserve">[101] 我喜欢和别人手牵手走路。这让我感觉很平静……而且不用担心会走散。</w:t>
      </w:r>
    </w:p>
    <w:p w14:paraId="173DCDF9">
      <w:r xmlns:w="http://schemas.openxmlformats.org/wordprocessingml/2006/main">
        <w:t xml:space="preserve">[102] 空闲 2（转换前）</w:t>
      </w:r>
    </w:p>
    <w:p w14:paraId="79F4451C">
      <w:r xmlns:w="http://schemas.openxmlformats.org/wordprocessingml/2006/main">
        <w:t xml:space="preserve">[103] 显然，古代的重要人物都有人陪伴睡觉。你愿意让我扮演这个角色吗？</w:t>
      </w:r>
    </w:p>
    <w:p w14:paraId="4F96D476">
      <w:r xmlns:w="http://schemas.openxmlformats.org/wordprocessingml/2006/main">
        <w:t xml:space="preserve">[104] 升级 1</w:t>
      </w:r>
    </w:p>
    <w:p w14:paraId="36FA23A7">
      <w:r xmlns:w="http://schemas.openxmlformats.org/wordprocessingml/2006/main">
        <w:t xml:space="preserve">[105] 嗯……啊……我感觉一股能量涌上心头。</w:t>
      </w:r>
    </w:p>
    <w:p w14:paraId="2ED27F38">
      <w:r xmlns:w="http://schemas.openxmlformats.org/wordprocessingml/2006/main">
        <w:t xml:space="preserve">[106] 升级 2</w:t>
      </w:r>
    </w:p>
    <w:p w14:paraId="6C5268DF">
      <w:r xmlns:w="http://schemas.openxmlformats.org/wordprocessingml/2006/main">
        <w:t xml:space="preserve">[107] 就是那里！感觉真好。再摸摸我……</w:t>
      </w:r>
    </w:p>
    <w:p w14:paraId="3D11045F">
      <w:r xmlns:w="http://schemas.openxmlformats.org/wordprocessingml/2006/main">
        <w:t xml:space="preserve">[108] 升级 3</w:t>
      </w:r>
    </w:p>
    <w:p w14:paraId="55E612DA">
      <w:r xmlns:w="http://schemas.openxmlformats.org/wordprocessingml/2006/main">
        <w:t xml:space="preserve">[109] 啊！哈……啊……我想永远这样和你在一起……</w:t>
      </w:r>
    </w:p>
    <w:p w14:paraId="700F5D8C">
      <w:r xmlns:w="http://schemas.openxmlformats.org/wordprocessingml/2006/main">
        <w:t xml:space="preserve">[110] 捕获</w:t>
      </w:r>
    </w:p>
    <w:p w14:paraId="0873CB1D">
      <w:r xmlns:w="http://schemas.openxmlformats.org/wordprocessingml/2006/main">
        <w:t xml:space="preserve">[111] 哦不！那是他的……</w:t>
      </w:r>
    </w:p>
    <w:p w14:paraId="4AB39412">
      <w:r xmlns:w="http://schemas.openxmlformats.org/wordprocessingml/2006/main">
        <w:t xml:space="preserve">[112] 战斗开始 1</w:t>
      </w:r>
    </w:p>
    <w:p w14:paraId="4A730471">
      <w:r xmlns:w="http://schemas.openxmlformats.org/wordprocessingml/2006/main">
        <w:t xml:space="preserve">[113] 战斗开始 2</w:t>
      </w:r>
    </w:p>
    <w:p w14:paraId="0501289F">
      <w:r xmlns:w="http://schemas.openxmlformats.org/wordprocessingml/2006/main">
        <w:t xml:space="preserve">[114] 参与战斗 1</w:t>
      </w:r>
    </w:p>
    <w:p w14:paraId="55846086">
      <w:r xmlns:w="http://schemas.openxmlformats.org/wordprocessingml/2006/main">
        <w:t xml:space="preserve">[115] 是的，塞拉菲尔，来了。</w:t>
      </w:r>
    </w:p>
    <w:p w14:paraId="571D1A51">
      <w:r xmlns:w="http://schemas.openxmlformats.org/wordprocessingml/2006/main">
        <w:t xml:space="preserve">[116] 战斗参与 2</w:t>
      </w:r>
    </w:p>
    <w:p w14:paraId="70F49E39">
      <w:r xmlns:w="http://schemas.openxmlformats.org/wordprocessingml/2006/main">
        <w:t xml:space="preserve">[117] 你的伤势治疗就交给我吧。</w:t>
      </w:r>
    </w:p>
    <w:p w14:paraId="6AB10B66">
      <w:r xmlns:w="http://schemas.openxmlformats.org/wordprocessingml/2006/main">
        <w:t xml:space="preserve">[118] 战斗胜利 1</w:t>
      </w:r>
    </w:p>
    <w:p w14:paraId="4B84E8DE">
      <w:r xmlns:w="http://schemas.openxmlformats.org/wordprocessingml/2006/main">
        <w:t xml:space="preserve">[119] 大家都平安无事吗？</w:t>
      </w:r>
    </w:p>
    <w:p w14:paraId="218CBA01">
      <w:r xmlns:w="http://schemas.openxmlformats.org/wordprocessingml/2006/main">
        <w:t xml:space="preserve">[120] 战斗胜利 2</w:t>
      </w:r>
    </w:p>
    <w:p w14:paraId="389AF1B1">
      <w:r xmlns:w="http://schemas.openxmlformats.org/wordprocessingml/2006/main">
        <w:t xml:space="preserve">[121] 呼，我们总算赢了。</w:t>
      </w:r>
    </w:p>
    <w:p w14:paraId="400F5B40">
      <w:r xmlns:w="http://schemas.openxmlformats.org/wordprocessingml/2006/main">
        <w:t xml:space="preserve">[122] 普通攻击 1</w:t>
      </w:r>
    </w:p>
    <w:p w14:paraId="2DF39385">
      <w:r xmlns:w="http://schemas.openxmlformats.org/wordprocessingml/2006/main">
        <w:t xml:space="preserve">[123] 普通攻击 2</w:t>
      </w:r>
    </w:p>
    <w:p w14:paraId="4D880968">
      <w:r xmlns:w="http://schemas.openxmlformats.org/wordprocessingml/2006/main">
        <w:t xml:space="preserve">[124] 普通攻击 3</w:t>
      </w:r>
    </w:p>
    <w:p w14:paraId="66E86F13">
      <w:r xmlns:w="http://schemas.openxmlformats.org/wordprocessingml/2006/main">
        <w:t xml:space="preserve">[125] 独特效果激活 1</w:t>
      </w:r>
    </w:p>
    <w:p w14:paraId="525DD356">
      <w:r xmlns:w="http://schemas.openxmlformats.org/wordprocessingml/2006/main">
        <w:t xml:space="preserve">[126] 独特效果激活 2</w:t>
      </w:r>
    </w:p>
    <w:p w14:paraId="07EF254F">
      <w:r xmlns:w="http://schemas.openxmlformats.org/wordprocessingml/2006/main">
        <w:t xml:space="preserve">[127] 独特效果激活 3</w:t>
      </w:r>
    </w:p>
    <w:p w14:paraId="05A57235">
      <w:r xmlns:w="http://schemas.openxmlformats.org/wordprocessingml/2006/main">
        <w:t xml:space="preserve">[128] 特殊招式 1</w:t>
      </w:r>
    </w:p>
    <w:p w14:paraId="4E73FE10">
      <w:r xmlns:w="http://schemas.openxmlformats.org/wordprocessingml/2006/main">
        <w:t xml:space="preserve">[129] 净化法杖……治愈领域！</w:t>
      </w:r>
    </w:p>
    <w:p w14:paraId="1E7B9287">
      <w:r xmlns:w="http://schemas.openxmlformats.org/wordprocessingml/2006/main">
        <w:t xml:space="preserve">[130] 受到的伤害：1</w:t>
      </w:r>
    </w:p>
    <w:p w14:paraId="4D4E5055">
      <w:r xmlns:w="http://schemas.openxmlformats.org/wordprocessingml/2006/main">
        <w:t xml:space="preserve">[131] 不可能！</w:t>
      </w:r>
    </w:p>
    <w:p w14:paraId="24762133">
      <w:r xmlns:w="http://schemas.openxmlformats.org/wordprocessingml/2006/main">
        <w:t xml:space="preserve">[132] 受到的伤害：2</w:t>
      </w:r>
    </w:p>
    <w:p w14:paraId="1A48AF2C">
      <w:r xmlns:w="http://schemas.openxmlformats.org/wordprocessingml/2006/main">
        <w:t xml:space="preserve">[133] 受到的伤害：3</w:t>
      </w:r>
    </w:p>
    <w:p w14:paraId="5C06A0F7">
      <w:r xmlns:w="http://schemas.openxmlformats.org/wordprocessingml/2006/main">
        <w:t xml:space="preserve">[134] 撤回</w:t>
      </w:r>
    </w:p>
    <w:p w14:paraId="4BE768FA">
      <w:r xmlns:w="http://schemas.openxmlformats.org/wordprocessingml/2006/main">
        <w:t xml:space="preserve">[135] 在游戏中 †</w:t>
      </w:r>
    </w:p>
    <w:p w14:paraId="0E18230C">
      <w:r xmlns:w="http://schemas.openxmlformats.org/wordprocessingml/2006/main">
        <w:t xml:space="preserve">[136] 于 2020 年 12 月 23 日与活动“假圣诞老人出现！？盛大的平安夜约会计划！”一起实施，但并未出现在该活动中。</w:t>
      </w:r>
    </w:p>
    <w:p w14:paraId="55106CE2">
      <w:r xmlns:w="http://schemas.openxmlformats.org/wordprocessingml/2006/main">
        <w:t xml:space="preserve">[137] 为神圣骑士系列新增角色，弥补了该系列在服务上线时角色数量的不足。作为SSR级治疗角色，她拥有特殊的战斗风格，其终极技能拥有极其强大的治疗能力。</w:t>
      </w:r>
    </w:p>
    <w:p w14:paraId="0E9E8B11">
      <w:r xmlns:w="http://schemas.openxmlformats.org/wordprocessingml/2006/main">
        <w:t xml:space="preserve">[138] 基础属性总体优秀。详细属性也很优秀，但行动速度慢和眩晕触发率低令人担忧。</w:t>
      </w:r>
    </w:p>
    <w:p w14:paraId="5AB9FF43">
      <w:r xmlns:w="http://schemas.openxmlformats.org/wordprocessingml/2006/main">
        <w:t xml:space="preserve">[139] 装备“健谈之虎”并分别觉醒三次行动速度和特殊攻击充能，理论上如果运气好的话，可以在20秒内再次使用。但在实际战斗中，诸如连续攻击等各种因素都会延迟特殊攻击槽的充能，因此觉醒行动速度的次数更多更为稳妥，但这同时也是一个弱点。凭借持续的场地恢复能力，部署的成员可以持续战斗直至体力耗尽，而不会受到所受伤害的影响。这在需要以精锐小队突破敌方防线的情况下非常有效。</w:t>
      </w:r>
    </w:p>
    <w:p w14:paraId="58AEBA63">
      <w:r xmlns:w="http://schemas.openxmlformats.org/wordprocessingml/2006/main">
        <w:t xml:space="preserve">[140] 觉醒会将效果持续时间从 20 秒增加到 30 秒。这使得维持特殊攻击更容易，并且也延长了塞拉菲尔撤退后的恢复时间。</w:t>
      </w:r>
    </w:p>
    <w:p w14:paraId="188BB7A6">
      <w:r xmlns:w="http://schemas.openxmlformats.org/wordprocessingml/2006/main">
        <w:t xml:space="preserve">[141] 觉醒后，部署时会附加“恢复15%最大体力”的效果。如果先部署该效果，则无用；但如果在战斗中部署，则可以立即发挥治疗者的作用。</w:t>
      </w:r>
    </w:p>
    <w:p w14:paraId="1BF87587">
      <w:r xmlns:w="http://schemas.openxmlformats.org/wordprocessingml/2006/main">
        <w:t xml:space="preserve">[142] 移动速度为 6，部署速度为 9，这些都是平均数值，并不特别快，所以如果你想让他们从预备队中出来，充分发挥他们的独特能力，你需要用装备或其他手段来弥补。</w:t>
      </w:r>
    </w:p>
    <w:p w14:paraId="6D517284">
      <w:r xmlns:w="http://schemas.openxmlformats.org/wordprocessingml/2006/main">
        <w:t xml:space="preserve">[143] 装备的首选是会说话的老虎。它拥有较高的基础魔法威力和特殊攻击充能速度，而且由于是慢动作型角色，因此能大幅提升火力输出和能量槽效率。如果你拥有一把高阶的会说话的老虎，你的战斗风格就基本成型了，所以可以根据情况装备其他合适的道具。例如，超级钻头可以快速释放特殊攻击，仁王纳豆在副本和支线任务中非常有用。此外，你还可以选择装备一条带有冲击属性的腰带，以高魔法威力进行攻击。</w:t>
      </w:r>
    </w:p>
    <w:p w14:paraId="5CA86537">
      <w:r xmlns:w="http://schemas.openxmlformats.org/wordprocessingml/2006/main">
        <w:t xml:space="preserve">[144] 之后，另一个版本以不同的服装作为永久SSR角色实装。该版本同样是一名拥有强大治疗能力的治疗者。</w:t>
      </w:r>
    </w:p>
    <w:p w14:paraId="44AD0959">
      <w:r xmlns:w="http://schemas.openxmlformats.org/wordprocessingml/2006/main">
        <w:t xml:space="preserve">[145] 总的来说，她是一个能力完全专注于治疗的角色。自从她被加入游戏以来已经过去了相当长的时间，拥有治疗能力以及其他技能的角色数量也增加了，因此相比之下，她的战斗力有所下降，但她仍然可以被认为是《超级高战》中典型的“治疗者”角色。</w:t>
      </w:r>
    </w:p>
    <w:p w14:paraId="186256BA">
      <w:r xmlns:w="http://schemas.openxmlformats.org/wordprocessingml/2006/main">
        <w:t xml:space="preserve">[146] 内容适用性简易评估 †</w:t>
      </w:r>
    </w:p>
    <w:p w14:paraId="2C9B67D8">
      <w:r xmlns:w="http://schemas.openxmlformats.org/wordprocessingml/2006/main">
        <w:t xml:space="preserve">[147] 合适的内容、推荐的装备示例、角色发展目标等。</w:t>
      </w:r>
    </w:p>
    <w:p w14:paraId="4488AEAB">
      <w:r xmlns:w="http://schemas.openxmlformats.org/wordprocessingml/2006/main">
        <w:t xml:space="preserve">[148] 兼容内容</w:t>
      </w:r>
    </w:p>
    <w:p w14:paraId="617B2ACA">
      <w:r xmlns:w="http://schemas.openxmlformats.org/wordprocessingml/2006/main">
        <w:t xml:space="preserve">[149] 能力倾向</w:t>
      </w:r>
    </w:p>
    <w:p w14:paraId="3CC7F4DA">
      <w:r xmlns:w="http://schemas.openxmlformats.org/wordprocessingml/2006/main">
        <w:t xml:space="preserve">[150] 简短评论</w:t>
      </w:r>
    </w:p>
    <w:p w14:paraId="68731AAC">
      <w:r xmlns:w="http://schemas.openxmlformats.org/wordprocessingml/2006/main">
        <w:t xml:space="preserve">[151] 主线任务 活动任务</w:t>
      </w:r>
    </w:p>
    <w:p w14:paraId="7D352C44">
      <w:r xmlns:w="http://schemas.openxmlformats.org/wordprocessingml/2006/main">
        <w:t xml:space="preserve">[152] 可以毫无问题地表现出色，但在许多情况下，治疗者的角色可以由兑换商店中的角色充分胜任。</w:t>
      </w:r>
    </w:p>
    <w:p w14:paraId="22039CBA">
      <w:r xmlns:w="http://schemas.openxmlformats.org/wordprocessingml/2006/main">
        <w:t xml:space="preserve">[153] 突袭战</w:t>
      </w:r>
    </w:p>
    <w:p w14:paraId="7568A502">
      <w:r xmlns:w="http://schemas.openxmlformats.org/wordprocessingml/2006/main">
        <w:t xml:space="preserve">[154] 没有其他效果的治疗药不被重视。</w:t>
      </w:r>
    </w:p>
    <w:p w14:paraId="1D6A0427">
      <w:r xmlns:w="http://schemas.openxmlformats.org/wordprocessingml/2006/main">
        <w:t xml:space="preserve">[155] 湮灭</w:t>
      </w:r>
    </w:p>
    <w:p w14:paraId="302C0406">
      <w:r xmlns:w="http://schemas.openxmlformats.org/wordprocessingml/2006/main">
        <w:t xml:space="preserve">[156] 治疗特殊招式不适用。</w:t>
      </w:r>
    </w:p>
    <w:p w14:paraId="6B6E7901">
      <w:r xmlns:w="http://schemas.openxmlformats.org/wordprocessingml/2006/main">
        <w:t xml:space="preserve">[157] B宇宙</w:t>
      </w:r>
    </w:p>
    <w:p w14:paraId="3E2D7614">
      <w:r xmlns:w="http://schemas.openxmlformats.org/wordprocessingml/2006/main">
        <w:t xml:space="preserve">[158] 高恢复能力，通常可以力挽狂澜（设备示例见下文）</w:t>
      </w:r>
    </w:p>
    <w:p w14:paraId="5B08B090">
      <w:r xmlns:w="http://schemas.openxmlformats.org/wordprocessingml/2006/main">
        <w:t xml:space="preserve">[159] 能力评估指标</w:t>
      </w:r>
    </w:p>
    <w:p w14:paraId="0C1C7BA4">
      <w:r xmlns:w="http://schemas.openxmlformats.org/wordprocessingml/2006/main">
        <w:t xml:space="preserve">[160] ◎：优秀内容。最有可能发挥出色。○：合适内容。有较高发挥潜力。△：一般。需要一些技巧才能发挥良好，但选择理由不多。×：不合适内容。由于与内容规则、游戏系统、难度等级等不兼容，难以发挥出色。*2014年3月更新</w:t>
      </w:r>
    </w:p>
    <w:p w14:paraId="6914D055">
      <w:r xmlns:w="http://schemas.openxmlformats.org/wordprocessingml/2006/main">
        <w:t xml:space="preserve">[161] B 大学</w:t>
      </w:r>
    </w:p>
    <w:p w14:paraId="2E558769">
      <w:r xmlns:w="http://schemas.openxmlformats.org/wordprocessingml/2006/main">
        <w:t xml:space="preserve">[162] 推荐设备示例</w:t>
      </w:r>
    </w:p>
    <w:p w14:paraId="15EAE542">
      <w:r xmlns:w="http://schemas.openxmlformats.org/wordprocessingml/2006/main">
        <w:t xml:space="preserve">[163] 主要设备</w:t>
      </w:r>
    </w:p>
    <w:p w14:paraId="66069017">
      <w:r xmlns:w="http://schemas.openxmlformats.org/wordprocessingml/2006/main">
        <w:t xml:space="preserve">[164] 子设备</w:t>
      </w:r>
    </w:p>
    <w:p w14:paraId="6A74A37A">
      <w:r xmlns:w="http://schemas.openxmlformats.org/wordprocessingml/2006/main">
        <w:t xml:space="preserve">[165] 一件令人愉悦的物品</w:t>
      </w:r>
    </w:p>
    <w:p w14:paraId="0C14FF18">
      <w:r xmlns:w="http://schemas.openxmlformats.org/wordprocessingml/2006/main">
        <w:t xml:space="preserve">[166] 发展目标</w:t>
      </w:r>
    </w:p>
    <w:p w14:paraId="09E848DC">
      <w:r xmlns:w="http://schemas.openxmlformats.org/wordprocessingml/2006/main">
        <w:t xml:space="preserve">[167] 突破极限</w:t>
      </w:r>
    </w:p>
    <w:p w14:paraId="6B39ADA0">
      <w:r xmlns:w="http://schemas.openxmlformats.org/wordprocessingml/2006/main">
        <w:t xml:space="preserve">[168] 致命觉醒</w:t>
      </w:r>
    </w:p>
    <w:p w14:paraId="6BB5A7DC">
      <w:r xmlns:w="http://schemas.openxmlformats.org/wordprocessingml/2006/main">
        <w:t xml:space="preserve">[169] 独特的觉醒</w:t>
      </w:r>
    </w:p>
    <w:p w14:paraId="63B15F44">
      <w:r xmlns:w="http://schemas.openxmlformats.org/wordprocessingml/2006/main">
        <w:t xml:space="preserve">[170] 行动速度</w:t>
      </w:r>
    </w:p>
    <w:p w14:paraId="54E0131C">
      <w:r xmlns:w="http://schemas.openxmlformats.org/wordprocessingml/2006/main">
        <w:t xml:space="preserve">[171] 特别收费</w:t>
      </w:r>
    </w:p>
    <w:p w14:paraId="617CAF10">
      <w:r xmlns:w="http://schemas.openxmlformats.org/wordprocessingml/2006/main">
        <w:t xml:space="preserve">[172] 其他</w:t>
      </w:r>
    </w:p>
    <w:p w14:paraId="03DBDC96">
      <w:r xmlns:w="http://schemas.openxmlformats.org/wordprocessingml/2006/main">
        <w:t xml:space="preserve">[173] 培训成本</w:t>
      </w:r>
    </w:p>
    <w:p w14:paraId="7A098D2B">
      <w:r xmlns:w="http://schemas.openxmlformats.org/wordprocessingml/2006/main">
        <w:t xml:space="preserve">[174] 4.1 秒 19 次</w:t>
      </w:r>
    </w:p>
    <w:p w14:paraId="4159A413">
      <w:r xmlns:w="http://schemas.openxmlformats.org/wordprocessingml/2006/main">
        <w:t xml:space="preserve">[175] 备注</w:t>
      </w:r>
    </w:p>
    <w:p w14:paraId="0D7A521F">
      <w:r xmlns:w="http://schemas.openxmlformats.org/wordprocessingml/2006/main">
        <w:t xml:space="preserve">[176] 兼具回复能力和坦克特性。觉醒等级达到19级后，行动速度大幅提升，无需任何额外条件即可维持特殊技能的释放，从而在特殊技能初始释放速度、回复能力和物理抗性之间实现了平衡。</w:t>
      </w:r>
    </w:p>
    <w:p w14:paraId="59A556BF">
      <w:r xmlns:w="http://schemas.openxmlformats.org/wordprocessingml/2006/main">
        <w:t xml:space="preserve">[177] *2016年3月更新</w:t>
      </w:r>
    </w:p>
    <w:p w14:paraId="15223613">
      <w:r xmlns:w="http://schemas.openxmlformats.org/wordprocessingml/2006/main">
        <w:t xml:space="preserve">[178] 其他版本 / 相关角色 †</w:t>
      </w:r>
    </w:p>
    <w:p w14:paraId="22F0C937">
      <w:r xmlns:w="http://schemas.openxmlformats.org/wordprocessingml/2006/main">
        <w:t xml:space="preserve">[179] 六臂杖塞拉菲尔</w:t>
      </w:r>
    </w:p>
    <w:p w14:paraId="7337F465">
      <w:r xmlns:w="http://schemas.openxmlformats.org/wordprocessingml/2006/main">
        <w:t xml:space="preserve">[180] 身着日式服装的塞拉菲尔</w:t>
      </w:r>
    </w:p>
    <w:p w14:paraId="62BC6A26">
      <w:r xmlns:w="http://schemas.openxmlformats.org/wordprocessingml/2006/main">
        <w:t xml:space="preserve">[181] 仲夏夜之塞拉菲尔</w:t>
      </w:r>
    </w:p>
    <w:p w14:paraId="490B54EA">
      <w:r xmlns:w="http://schemas.openxmlformats.org/wordprocessingml/2006/main">
        <w:t xml:space="preserve">[182] 神圣骑士北极星</w:t>
      </w:r>
    </w:p>
    <w:p w14:paraId="31833F85">
      <w:r xmlns:w="http://schemas.openxmlformats.org/wordprocessingml/2006/main">
        <w:t xml:space="preserve">[183] 琐事 †</w:t>
      </w:r>
    </w:p>
    <w:p w14:paraId="2AFDB85A">
      <w:r xmlns:w="http://schemas.openxmlformats.org/wordprocessingml/2006/main">
        <w:t xml:space="preserve">[184] 从她的外套上很难看出，但她变身后的服装实际上是一套学校泳装（或者类似泳装的服装）。她在主界面的语音里提到了这一点，肯定会让那些没注意到这个设计的玩家在看到她的角色头像时多看几眼。</w:t>
      </w:r>
    </w:p>
    <w:p w14:paraId="00DFD5BC">
      <w:r xmlns:w="http://schemas.openxmlformats.org/wordprocessingml/2006/main">
        <w:t xml:space="preserve">[185] 据信他被选中的原因是，在游戏发售时，他是唯一符合“由Onigiri-kun绘制原画”、“SSR”和“超光大战首登场角色”这三个条件的角色。（顺便一提，奇诺·基列尤梅也符合这些条件，并在游戏发售后不久就成为了可操作角色。）</w:t>
      </w:r>
    </w:p>
    <w:p w14:paraId="42687D7E">
      <w:r xmlns:w="http://schemas.openxmlformats.org/wordprocessingml/2006/main">
        <w:t xml:space="preserve">[186] 官方推特账号简介 †</w:t>
      </w:r>
    </w:p>
    <w:p w14:paraId="0C8D1F15">
      <w:r xmlns:w="http://schemas.openxmlformats.org/wordprocessingml/2006/main">
        <w:t xml:space="preserve">[187] 引言（PV）</w:t>
      </w:r>
    </w:p>
    <w:p w14:paraId="34EE93EA">
      <w:r xmlns:w="http://schemas.openxmlformats.org/wordprocessingml/2006/main">
        <w:t xml:space="preserve">[188] 引言②（扭蛋机公告）</w:t>
      </w:r>
    </w:p>
    <w:p w14:paraId="59F80AB8">
      <w:r xmlns:w="http://schemas.openxmlformats.org/wordprocessingml/2006/main">
        <w:t xml:space="preserve">[189] 评论表 †</w:t>
      </w:r>
    </w:p>
    <w:p w14:paraId="00D4A8EB">
      <w:r xmlns:w="http://schemas.openxmlformats.org/wordprocessingml/2006/main">
        <w:t xml:space="preserve">[190] 点击打开历史日志列表</w:t>
      </w:r>
    </w:p>
    <w:p w14:paraId="7979D8E1">
      <w:r xmlns:w="http://schemas.openxmlformats.org/wordprocessingml/2006/main">
        <w:t xml:space="preserve">[191] 末尾的数字越小，日志就越旧。</w:t>
      </w:r>
    </w:p>
    <w:p w14:paraId="386EA1EE">
      <w:r xmlns:w="http://schemas.openxmlformats.org/wordprocessingml/2006/main">
        <w:t xml:space="preserve">[192] “评论/塞拉菲尔的六根法杖/”没有子页面。</w:t>
      </w:r>
    </w:p>
    <w:p w14:paraId="324C6C24">
      <w:r xmlns:w="http://schemas.openxmlformats.org/wordprocessingml/2006/main">
        <w:t xml:space="preserve">[193] ↑我发错分支了…… -- [WGe4ujCGef2] 2021-01-04 (周一) 19:47:29</w:t>
      </w:r>
    </w:p>
    <w:p w14:paraId="04C0A388">
      <w:r xmlns:w="http://schemas.openxmlformats.org/wordprocessingml/2006/main">
        <w:t xml:space="preserve">[194] 谢谢你的回复。关于仇恨值的问题，我正在考虑给Exil装备招财猫来应对。正如你所说，纳豆是个不错的选择，但是……我得先把它升到5星之后再仔细考虑。——[JHorA5ORcwA] 2020-12-28 (周一) 13:05:28</w:t>
      </w:r>
    </w:p>
    <w:p w14:paraId="64B8C477">
      <w:r xmlns:w="http://schemas.openxmlformats.org/wordprocessingml/2006/main">
        <w:t xml:space="preserve">[195] 这一点可能已经被验证过了，但增加伤害仇恨可能不会有太大效果（攻击次数更重要，速度快的角色会通过这种方式积累仇恨）。击杀仇恨更为重要，所以用腰带增加击杀仇恨或许能吸引仇恨。由于你可以自我治疗，只要其他人能快速恢复仇恨，这就不成问题。——[Mtoag44SDDM] 2021-09-25 (周六) 22:33:22</w:t>
      </w:r>
    </w:p>
    <w:p w14:paraId="235CC9DA">
      <w:r xmlns:w="http://schemas.openxmlformats.org/wordprocessingml/2006/main">
        <w:t xml:space="preserve">[196] 里面的人在《Lance 3》和《Evenicle》中出现过，而且经常在DMM系列游戏中出现，所以我认为他迟早会出现。——[d0onh/iw946] 2020-12-27 (周日) 21:24:06</w:t>
      </w:r>
    </w:p>
    <w:p w14:paraId="3C082B7A">
      <w:r xmlns:w="http://schemas.openxmlformats.org/wordprocessingml/2006/main">
        <w:t xml:space="preserve">[197] 干得好。多亏了你，超级英雄战争才能继续下去。——[RWdpbgOLDss] 2021-01-11 (周一) 01:29:21</w:t>
      </w:r>
    </w:p>
    <w:p w14:paraId="5C8410E7">
      <w:r xmlns:w="http://schemas.openxmlformats.org/wordprocessingml/2006/main">
        <w:t xml:space="preserve">[198] 9万日元奖金……哈哈 -- [rw/40hvHdI] 2021-04-07 (周三) 02:54:24</w:t>
      </w:r>
    </w:p>
    <w:p w14:paraId="19A0FCC3">
      <w:r xmlns:w="http://schemas.openxmlformats.org/wordprocessingml/2006/main">
        <w:t xml:space="preserve">[199] 那里，78-43=35，如果以10为增量来看，就是合理的+31→+35→+35→36→+36。属性增长速度有一定的规律，目前为止还没有出现任何特定部分突然飙升的情况。——[Ih7ECnMD/Ro] 2021-01-11 (周一) 02:36:32</w:t>
      </w:r>
    </w:p>
    <w:p w14:paraId="5E131FA0">
      <w:r xmlns:w="http://schemas.openxmlformats.org/wordprocessingml/2006/main">
        <w:t xml:space="preserve">[200] 似乎有些人理解错了，即使攻击落空，能量槽也会积攒，所以它与物理攻击或魔法攻击无关。如果周围没有敌人，你获得了攻击机会，但错过了攻击，无论是物理攻击还是魔法攻击，能量槽都会积攒（在敌人较多的地方观察就能更清楚地看到这一点）。——[Mtoag44SDDM] 2021-09-25 (周六) 22:36:20</w:t>
      </w:r>
    </w:p>
    <w:p w14:paraId="40C41E6D">
      <w:r xmlns:w="http://schemas.openxmlformats.org/wordprocessingml/2006/main">
        <w:t xml:space="preserve">[201] 对我来说，它“差一点就完美了”，但又“差了点什么”。整体情况还可以，但我认为如果减少一两个男性角色会更好。角色头像尺寸统一也是个问题，但更可惜的是，画面构图让人难以分辨她们是被设定为萝莉还是只是胸部较小。——[BPo2uwI2DmA] 2021-01-25 (周一) 18:50:11</w:t>
      </w:r>
    </w:p>
    <w:p w14:paraId="773081D0">
      <w:r xmlns:w="http://schemas.openxmlformats.org/wordprocessingml/2006/main">
        <w:t xml:space="preserve">[202] 官方版本是学校泳衣（或非常类似的款式）。如果他们推出限量版泳衣，那很可能就是真正的学校泳衣。——[lk7h70gKPmc] 2021-03-18 (周四) 06:30:42</w:t>
      </w:r>
    </w:p>
    <w:p w14:paraId="3E9DD43F">
      <w:r xmlns:w="http://schemas.openxmlformats.org/wordprocessingml/2006/main">
        <w:t xml:space="preserve">[203] 这款游戏的治疗手段有限，所以少量伤害容易累积。塞拉菲尔的领域再生能力对这种机制非常有效。例如，在这款游戏中，分十次回复10点生命值比一次性回复150点生命值更有效。——[NBb9Eh3AT8U] 2021-02-01 (周一) 00:50:08</w:t>
      </w:r>
    </w:p>
    <w:p w14:paraId="4AE21B43">
      <w:r xmlns:w="http://schemas.openxmlformats.org/wordprocessingml/2006/main">
        <w:t xml:space="preserve">[204] 你的坦克越强，你就越能感受到生命恢复的威力。即使被敌人的终极技能击中，只要你没有立即死亡，强大的治疗效果几乎能让你恢复到受伤前的状态。——[PNYbzV/8wBg] 2021-02-02 (周二) 07:28:05</w:t>
      </w:r>
    </w:p>
    <w:p w14:paraId="34D4FAF9">
      <w:r xmlns:w="http://schemas.openxmlformats.org/wordprocessingml/2006/main">
        <w:t xml:space="preserve">[205] 说实话，兰斯联动真的改变了我的看法。我以前觉得圣夜遥的增益效果更适合普通地图，但坦白说，普通地图其实并不需要治疗，所以现在我觉得我应该选塞拉菲尔而不是蕾和绘麻。——[7CTc7zFFQR6] 2021-02-07 (周日) 11:46:42</w:t>
      </w:r>
    </w:p>
    <w:p w14:paraId="2606A0A8">
      <w:r xmlns:w="http://schemas.openxmlformats.org/wordprocessingml/2006/main">
        <w:t xml:space="preserve">[206] 天使的正式着装永远是学校泳装！ -- [gZiFvbHgsWE] 2021-03-03 (周三) 22:54:30</w:t>
      </w:r>
    </w:p>
    <w:p w14:paraId="7ED8C97E">
      <w:r xmlns:w="http://schemas.openxmlformats.org/wordprocessingml/2006/main">
        <w:t xml:space="preserve">[207] 嗯，她是《Exil》世界中的八位主要角色之一，所以从某种意义上说，塞拉菲尔也来自原作系列（ -- [s/gunjolIto] 2021-03-04 (Thu) 01:58:24</w:t>
      </w:r>
    </w:p>
    <w:p w14:paraId="6A4E9997">
      <w:r xmlns:w="http://schemas.openxmlformats.org/wordprocessingml/2006/main">
        <w:t xml:space="preserve">[208] 我对着那部漫画里几个平胸角色撸管撸得很开心。看到她和Exil的身材差异真是太棒了。——[wDFi0N1T3WQ] 2021-03-09 (周二) 19:20:03</w:t>
      </w:r>
    </w:p>
    <w:p w14:paraId="0B4EA0EC">
      <w:r xmlns:w="http://schemas.openxmlformats.org/wordprocessingml/2006/main">
        <w:t xml:space="preserve">[209] 一如既往，您的知识渊博，分析逻辑清晰，令人叹服……谢谢。——[RVLMFeu.Z6c] 2021-04-05 (周一) 21:20:38</w:t>
      </w:r>
    </w:p>
    <w:p w14:paraId="32F7FD78">
      <w:r xmlns:w="http://schemas.openxmlformats.org/wordprocessingml/2006/main">
        <w:t xml:space="preserve">[210] 没错，即使在ES难度下，他的表现也格外亮眼。即便其他四名队友都是攻击者，持续的治疗也能轻松应对。由于是全队治疗，他也是这次副本中隐藏的MVP。——[1Z9rxq34j7s] 2021-04-23 (周五) 19:05:01</w:t>
      </w:r>
    </w:p>
    <w:p w14:paraId="66BB77C9">
      <w:r xmlns:w="http://schemas.openxmlformats.org/wordprocessingml/2006/main">
        <w:t xml:space="preserve">[211] 这就是手动控制的用武之地。我之前一直在想是否存在“恢复仇恨”这种东西，但用了一段时间后，发现仇恨还真不少。我现在只有2级，开的是虎式3型，所以还打不过其他坦克，但如果我装备齐全，即使是仇恨值一般的坦克也能打败我吗？——[Mtoag44SDDM] 2021-09-25 (周六) 22:43:06</w:t>
      </w:r>
    </w:p>
    <w:p w14:paraId="51052A85">
      <w:r xmlns:w="http://schemas.openxmlformats.org/wordprocessingml/2006/main">
        <w:t xml:space="preserve">[212] 我也想要一个……但从人气投票结果来看，似乎还要等一段时间。——[0YcpVwgKFnE] 2022-02-24 (周四) 11:53:11</w:t>
      </w:r>
    </w:p>
    <w:p w14:paraId="47806A6A">
      <w:r xmlns:w="http://schemas.openxmlformats.org/wordprocessingml/2006/main">
        <w:t xml:space="preserve">[213] 请多培养她。她在游戏初期和高难度关卡都是一位可靠的治疗者。 -- [EwAx4iuzrzA] 2021-11-28 (周日) 11:20:40</w:t>
      </w:r>
    </w:p>
    <w:p w14:paraId="713CC5F1">
      <w:r xmlns:w="http://schemas.openxmlformats.org/wordprocessingml/2006/main">
        <w:t xml:space="preserve">[214] 恭喜！我亲身体验过这个治疗有多强。一定要把他和坦克一起放进首发阵容。——[4Vh9amS5N8o] 2021-11-28 (周日) 14:37:34</w:t>
      </w:r>
    </w:p>
    <w:p w14:paraId="72C6283A">
      <w:r xmlns:w="http://schemas.openxmlformats.org/wordprocessingml/2006/main">
        <w:t xml:space="preserve">[215] 我终于在双倍奖励活动期间抽到了她。花了整整一年啊哈哈。她跟我想象中一样可爱，而且比我想象中还要黏人，这让我有点意外。 -- [0YcpVwgKFnE] 2022-02-24 (周四) 11:50:34</w:t>
      </w:r>
    </w:p>
    <w:p w14:paraId="7CB3971A">
      <w:r xmlns:w="http://schemas.openxmlformats.org/wordprocessingml/2006/main">
        <w:t xml:space="preserve">[216] 谢谢！她比我想象中更直率也更性感。真可爱。 -- [0YcpVwgKFnE] 2022-02-24 (周四) 11:43:20</w:t>
      </w:r>
    </w:p>
    <w:p w14:paraId="42761209">
      <w:r xmlns:w="http://schemas.openxmlformats.org/wordprocessingml/2006/main">
        <w:t xml:space="preserve">[217] 我很高兴。总的来说，她是个好女孩，也很可爱。——[0YcpVwgKFnE] 2023-06-10 (周六) 11:15:04</w:t>
      </w:r>
    </w:p>
    <w:p w14:paraId="1A6C03AE">
      <w:r xmlns:w="http://schemas.openxmlformats.org/wordprocessingml/2006/main">
        <w:t xml:space="preserve">[218] 这女孩真强。我只是碰巧从普通扭蛋里抽到了她，所以也许我会试试培养她。——[xIX.GzuaFpQ] 2023-11-18 (周六) 01:31:38</w:t>
      </w:r>
    </w:p>
    <w:p w14:paraId="1D36B911">
      <w:r xmlns:w="http://schemas.openxmlformats.org/wordprocessingml/2006/main">
        <w:t xml:space="preserve">[219] 恭喜五周年纪念插画！超级可爱！——[J6RnZk2Md3U] 2025-11-17 (周一) 23:48:41</w:t>
      </w:r>
    </w:p>
    <w:p w14:paraId="15AEFB4C">
      <w:r xmlns:w="http://schemas.openxmlformats.org/wordprocessingml/2006/main">
        <w:t xml:space="preserve">[220] ←使用棋盘前请务必阅读规则。</w:t>
      </w:r>
    </w:p>
    <w:p w14:paraId="6804FE3A">
      <w:r xmlns:w="http://schemas.openxmlformats.org/wordprocessingml/2006/main">
        <w:t xml:space="preserve">[221] 关于规则 †</w:t>
      </w:r>
    </w:p>
    <w:p w14:paraId="7605DAC1">
      <w:r xmlns:w="http://schemas.openxmlformats.org/wordprocessingml/2006/main">
        <w:t xml:space="preserve">[222] 请不要抱怨或批评页面编辑者。如果您对其他人的编辑有意见，请通过“提供替代方案”或“自行编辑”的方式进行建设性沟通。</w:t>
      </w:r>
    </w:p>
    <w:p w14:paraId="5B67947B">
      <w:r xmlns:w="http://schemas.openxmlformats.org/wordprocessingml/2006/main">
        <w:t xml:space="preserve">[223] 不要发布个人网站或其他禁止未经授权链接的网站的网址。</w:t>
      </w:r>
    </w:p>
    <w:p w14:paraId="6E01BC23">
      <w:r xmlns:w="http://schemas.openxmlformats.org/wordprocessingml/2006/main">
        <w:t xml:space="preserve">[224] 关于违反规则的帖子 †</w:t>
      </w:r>
    </w:p>
    <w:p w14:paraId="6B9C7714">
      <w:r xmlns:w="http://schemas.openxmlformats.org/wordprocessingml/2006/main">
        <w:t xml:space="preserve">[225] 禁止发布以下类型的帖子，因为它们容易造成干扰。</w:t>
      </w:r>
    </w:p>
    <w:p w14:paraId="78E12064">
      <w:r xmlns:w="http://schemas.openxmlformats.org/wordprocessingml/2006/main">
        <w:t xml:space="preserve">[226]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D768871">
      <w:r xmlns:w="http://schemas.openxmlformats.org/wordprocessingml/2006/main">
        <w:t xml:space="preserve">[227] 其他包括使用此维基的人、官方管理员、艺术家、配音演员、现实生活中的个人以及 Twitter 用户等团体。</w:t>
      </w:r>
    </w:p>
    <w:p w14:paraId="0C088E61">
      <w:r xmlns:w="http://schemas.openxmlformats.org/wordprocessingml/2006/main">
        <w:t xml:space="preserve">[228] 关于向管理层提交的帖子，我们容忍可以解释为用户意见的评论，例如“我希望他们改进这一点”、“我希望他们尽快修复错误”和“维护时间太长了”，但我们不容忍使用辱骂性语言贬低管理层。</w:t>
      </w:r>
    </w:p>
    <w:p w14:paraId="1E14DEF8">
      <w:r xmlns:w="http://schemas.openxmlformats.org/wordprocessingml/2006/main">
        <w:t xml:space="preserve">[229] 将讨论和意见交流视为“诽谤或对抗他人”是错误的。然而，在讨论或意见交流中使用辱骂性语言、贬低他人、挑衅他人或在缺乏明确证据的情况下发表言论，都是违法行为。说话时务必注意自己的言辞。</w:t>
      </w:r>
    </w:p>
    <w:p w14:paraId="04C87FA4">
      <w:r xmlns:w="http://schemas.openxmlformats.org/wordprocessingml/2006/main">
        <w:t xml:space="preserve">[230] 攻击性评论是指使用“做这个”或“做那个”等强烈命令、“使用粗俗语言”、“采取居高临下的态度”或“挑衅”的评论。</w:t>
      </w:r>
    </w:p>
    <w:p w14:paraId="6058DEC9">
      <w:r xmlns:w="http://schemas.openxmlformats.org/wordprocessingml/2006/main">
        <w:t xml:space="preserve">[231] 禁止发布冒犯现有玩家的帖子，例如“还有人玩这个游戏吗？”或“这游戏已经凉了”。这并不意味着您完全不能发表任何负面言论，而是指那些超出单纯负面评价范围，构成诽谤或诋毁的帖子将被禁止发布。</w:t>
      </w:r>
    </w:p>
    <w:p w14:paraId="0B5EFA49">
      <w:r xmlns:w="http://schemas.openxmlformats.org/wordprocessingml/2006/main">
        <w:t xml:space="preserve">[232] 公开羞辱他人，包括泄露他人的游戏内名称或UID</w:t>
      </w:r>
    </w:p>
    <w:p w14:paraId="6E90960F">
      <w:r xmlns:w="http://schemas.openxmlformats.org/wordprocessingml/2006/main">
        <w:t xml:space="preserve">[233] 但是，分享有助于游戏攻略的信息和视频是允许的。</w:t>
      </w:r>
    </w:p>
    <w:p w14:paraId="4199B97F">
      <w:r xmlns:w="http://schemas.openxmlformats.org/wordprocessingml/2006/main">
        <w:t xml:space="preserve">[234] 参考其他应用程序</w:t>
      </w:r>
    </w:p>
    <w:p w14:paraId="1B8AA00D">
      <w:r xmlns:w="http://schemas.openxmlformats.org/wordprocessingml/2006/main">
        <w:t xml:space="preserve">[235] 在多个论坛上多次发帖</w:t>
      </w:r>
    </w:p>
    <w:p w14:paraId="3DD6F59C">
      <w:r xmlns:w="http://schemas.openxmlformats.org/wordprocessingml/2006/main">
        <w:t xml:space="preserve">[236] 写一串无意义的字符</w:t>
      </w:r>
    </w:p>
    <w:p w14:paraId="4BB520DF">
      <w:r xmlns:w="http://schemas.openxmlformats.org/wordprocessingml/2006/main">
        <w:t xml:space="preserve">[237] 关于作弊和利用漏洞的帖子</w:t>
      </w:r>
    </w:p>
    <w:p w14:paraId="49079068">
      <w:r xmlns:w="http://schemas.openxmlformats.org/wordprocessingml/2006/main">
        <w:t xml:space="preserve">[238] 最好的办法是忽略违反规则的帖子。上钩或反驳只会让事情变得更糟。</w:t>
      </w:r>
    </w:p>
    <w:p w14:paraId="326F6F08">
      <w:r xmlns:w="http://schemas.openxmlformats.org/wordprocessingml/2006/main">
        <w:t xml:space="preserve">[239] *在上述规则中，“诽谤”指的是在没有客观证据的情况下诋毁和贬低他人。将所有批评性文章都归为“诽谤”是不正确的，所以请务必谨慎。</w:t>
      </w:r>
    </w:p>
    <w:p w14:paraId="0B37050C">
      <w:r xmlns:w="http://schemas.openxmlformats.org/wordprocessingml/2006/main">
        <w:t xml:space="preserve">[240] 关于修改和删除发帖日志 †</w:t>
      </w:r>
    </w:p>
    <w:p w14:paraId="2B727CBE">
      <w:r xmlns:w="http://schemas.openxmlformats.org/wordprocessingml/2006/main">
        <w:t xml:space="preserve">[241] 但是，允许更正印刷错误、遗漏和字体颜色。（他人出于善意所做的更正也允许。）</w:t>
      </w:r>
    </w:p>
    <w:p w14:paraId="4BAA4374">
      <w:r xmlns:w="http://schemas.openxmlformats.org/wordprocessingml/2006/main">
        <w:t xml:space="preserve">[242] 作为例外情况，您可以删除自己的帖子，但事后必须向管理员报告。此外，删除时，请将整个评论替换为以下文本，而不是完全删除：&amp;color(#ff0000){''发帖人已删除''};</w:t>
      </w:r>
    </w:p>
    <w:p w14:paraId="0ECA7961">
      <w:r xmlns:w="http://schemas.openxmlformats.org/wordprocessingml/2006/main">
        <w:t xml:space="preserve">[243] 关于评论违反规则的帖子 †</w:t>
      </w:r>
    </w:p>
    <w:p w14:paraId="6349823B">
      <w:r xmlns:w="http://schemas.openxmlformats.org/wordprocessingml/2006/main">
        <w:t xml:space="preserve">[244] 您可以自行注释掉上述任何违反规则的评论，无需管理员许可。但是，注释掉评论后，请务必在“违规举报公告板”上进行举报。举报时请使用“违规举报公告板”上的模板。</w:t>
      </w:r>
    </w:p>
    <w:p w14:paraId="294A0FB2">
      <w:r xmlns:w="http://schemas.openxmlformats.org/wordprocessingml/2006/main">
        <w:t xml:space="preserve">[245] 未经 CO 举报公告板举报而被评论删除的帖子将被恢复，而评论删除帖子的人将受到处罚。</w:t>
      </w:r>
    </w:p>
    <w:p w14:paraId="420D55D8">
      <w:r xmlns:w="http://schemas.openxmlformats.org/wordprocessingml/2006/main">
        <w:t xml:space="preserve">[246] 如果您反复向 CO 举报公告板举报不违反规则的帖子，我们将认为您是自私的，并将对您实施发帖和编辑限制。</w:t>
      </w:r>
    </w:p>
    <w:p w14:paraId="38466E96">
      <w:r xmlns:w="http://schemas.openxmlformats.org/wordprocessingml/2006/main">
        <w:t xml:space="preserve">[247] 在 CO 报告公告板上，不构成违规的报告可由管理员酌情恢复。</w:t>
      </w:r>
    </w:p>
    <w:p w14:paraId="544E652C">
      <w:r xmlns:w="http://schemas.openxmlformats.org/wordprocessingml/2006/main">
        <w:t xml:space="preserve">[248] 我想再次重申我的请求：请不要评论那些没有违反规则的评论。（例如，主观判断，比如“虽然没有违反规则，但对任何看到的人来说都明显是垃圾信息”、“恶作剧”或“评论整个帖子”。）</w:t>
      </w:r>
    </w:p>
    <w:p w14:paraId="2D9EB86F">
      <w:r xmlns:w="http://schemas.openxmlformats.org/wordprocessingml/2006/main">
        <w:t xml:space="preserve">[249] 关于不违反规则但“冒犯性”的帖子 †</w:t>
      </w:r>
    </w:p>
    <w:p w14:paraId="3AF61AB4">
      <w:r xmlns:w="http://schemas.openxmlformats.org/wordprocessingml/2006/main">
        <w:t xml:space="preserve">[250] 即使帖子内容具有冒犯性，除非违反版规，否则不会被删除。由于每个人对冒犯性的接受程度不同，请使用 NGID 功能隐藏评论，而不是争论或恶意挑衅。</w:t>
      </w:r>
    </w:p>
    <w:p w14:paraId="3C0D045A">
      <w:r xmlns:w="http://schemas.openxmlformats.org/wordprocessingml/2006/main">
        <w:t xml:space="preserve">[251] 挑衅难道不是一种违规行为吗？†</w:t>
      </w:r>
    </w:p>
    <w:p w14:paraId="668DC594">
      <w:r xmlns:w="http://schemas.openxmlformats.org/wordprocessingml/2006/main">
        <w:t xml:space="preserve">[252] 每个人对“煽动性言论”的定义都大相径庭，因此我们不认为这是违规行为。如果您认为某条评论具有煽动性，请使用 NGID 功能将其隐藏。</w:t>
      </w:r>
    </w:p>
    <w:p w14:paraId="33A10323">
      <w:r xmlns:w="http://schemas.openxmlformats.org/wordprocessingml/2006/main">
        <w:t xml:space="preserve">[253] 抱怨难道不算违法吗？†</w:t>
      </w:r>
    </w:p>
    <w:p w14:paraId="6DCDDD2B">
      <w:r xmlns:w="http://schemas.openxmlformats.org/wordprocessingml/2006/main">
        <w:t xml:space="preserve">[254] 一般而言，抱怨本身并不构成违规。但是，针对本作品的负面宣传、诽谤、辱骂性语言以及超出抱怨范围的对抗性言论均构成违规。如果您认为抱怨内容冒犯了您，请使用 NGID 功能隐藏相关评论。</w:t>
      </w:r>
    </w:p>
    <w:p w14:paraId="73FBD9C0">
      <w:r xmlns:w="http://schemas.openxmlformats.org/wordprocessingml/2006/main">
        <w:t xml:space="preserve">[255] 如果您不确定某个帖子是否违反规则，该怎么办？ †</w:t>
      </w:r>
    </w:p>
    <w:p w14:paraId="513FE417">
      <w:r xmlns:w="http://schemas.openxmlformats.org/wordprocessingml/2006/main">
        <w:t xml:space="preserve">[256] 有些帖子内容含糊不清，难以判断是否违规。评论删除这类含糊不清的帖子可能会导致问题，所以请不要评论删除，而是使用 NGID 功能将评论隐藏。</w:t>
      </w:r>
    </w:p>
    <w:p w14:paraId="7DD7F504">
      <w:r xmlns:w="http://schemas.openxmlformats.org/wordprocessingml/2006/main">
        <w:t xml:space="preserve">[257] 对屡犯者的处罚 †</w:t>
      </w:r>
    </w:p>
    <w:p w14:paraId="64BEAAFC">
      <w:r xmlns:w="http://schemas.openxmlformats.org/wordprocessingml/2006/main">
        <w:t xml:space="preserve">[258] 屡次违反规则或发布特别恶意的帖子，管理员可酌情予以处罚，例如“禁止访问”或“限制发帖”。</w:t>
      </w:r>
    </w:p>
    <w:p w14:paraId="7F8DF494">
      <w:r xmlns:w="http://schemas.openxmlformats.org/wordprocessingml/2006/main">
        <w:t xml:space="preserve">[259] 如果您对进一步改进有任何建议，请通过 Wiki 管理公告板与我们联系。</w:t>
      </w:r>
    </w:p>
    <w:p w14:paraId="25DDBA0B"/>
    <w:p w14:paraId="1BBBCBB8">
      <w:r xmlns:w="http://schemas.openxmlformats.org/wordprocessingml/2006/main">
        <w:rPr>
          <w:b/>
        </w:rPr>
        <w:t xml:space="preserve">A160</w:t>
      </w:r>
    </w:p>
    <w:p w14:paraId="39DF9F24">
      <w:r xmlns:w="http://schemas.openxmlformats.org/wordprocessingml/2006/main">
        <w:t xml:space="preserve">[0] 索引：所有角色 | SSR 角色 | SR 角色 | R 角色</w:t>
      </w:r>
    </w:p>
    <w:p w14:paraId="23A4DF10">
      <w:r xmlns:w="http://schemas.openxmlformats.org/wordprocessingml/2006/main">
        <w:t xml:space="preserve">[1] 基本信息</w:t>
      </w:r>
    </w:p>
    <w:p w14:paraId="221DF6B4">
      <w:r xmlns:w="http://schemas.openxmlformats.org/wordprocessingml/2006/main">
        <w:t xml:space="preserve">[2] 内容适用性简易评估</w:t>
      </w:r>
    </w:p>
    <w:p w14:paraId="54E8E45B">
      <w:r xmlns:w="http://schemas.openxmlformats.org/wordprocessingml/2006/main">
        <w:t xml:space="preserve">[3] 替代版本</w:t>
      </w:r>
    </w:p>
    <w:p w14:paraId="38EC75DB">
      <w:r xmlns:w="http://schemas.openxmlformats.org/wordprocessingml/2006/main">
        <w:t xml:space="preserve">[4] 琐事</w:t>
      </w:r>
    </w:p>
    <w:p w14:paraId="09E1A13B">
      <w:r xmlns:w="http://schemas.openxmlformats.org/wordprocessingml/2006/main">
        <w:t xml:space="preserve">[5] 官方推特账号介绍</w:t>
      </w:r>
    </w:p>
    <w:p w14:paraId="7B3E859D">
      <w:r xmlns:w="http://schemas.openxmlformats.org/wordprocessingml/2006/main">
        <w:t xml:space="preserve">[6] 评论表单</w:t>
      </w:r>
    </w:p>
    <w:p w14:paraId="56203D84">
      <w:r xmlns:w="http://schemas.openxmlformats.org/wordprocessingml/2006/main">
        <w:t xml:space="preserve">[7] 基本信息 †</w:t>
      </w:r>
    </w:p>
    <w:p w14:paraId="18708518">
      <w:r xmlns:w="http://schemas.openxmlformats.org/wordprocessingml/2006/main">
        <w:t xml:space="preserve">[8] 变换图像</w:t>
      </w:r>
    </w:p>
    <w:p w14:paraId="06E8C723">
      <w:r xmlns:w="http://schemas.openxmlformats.org/wordprocessingml/2006/main">
        <w:t xml:space="preserve">[9] 简介</w:t>
      </w:r>
    </w:p>
    <w:p w14:paraId="09967DBC">
      <w:r xmlns:w="http://schemas.openxmlformats.org/wordprocessingml/2006/main">
        <w:t xml:space="preserve">[10] 姓名</w:t>
      </w:r>
    </w:p>
    <w:p w14:paraId="1CE88806">
      <w:r xmlns:w="http://schemas.openxmlformats.org/wordprocessingml/2006/main">
        <w:t xml:space="preserve">[11] 穿制服的小猫</w:t>
      </w:r>
    </w:p>
    <w:p w14:paraId="203BC903">
      <w:r xmlns:w="http://schemas.openxmlformats.org/wordprocessingml/2006/main">
        <w:t xml:space="preserve">[12] 真实姓名</w:t>
      </w:r>
    </w:p>
    <w:p w14:paraId="46FFD52F">
      <w:r xmlns:w="http://schemas.openxmlformats.org/wordprocessingml/2006/main">
        <w:t xml:space="preserve">[13] 猫屋敷猫</w:t>
      </w:r>
    </w:p>
    <w:p w14:paraId="68D55771">
      <w:r xmlns:w="http://schemas.openxmlformats.org/wordprocessingml/2006/main">
        <w:t xml:space="preserve">[14] 稀有度</w:t>
      </w:r>
    </w:p>
    <w:p w14:paraId="67C6DACD">
      <w:r xmlns:w="http://schemas.openxmlformats.org/wordprocessingml/2006/main">
        <w:t xml:space="preserve">[15] 普通攻击</w:t>
      </w:r>
    </w:p>
    <w:p w14:paraId="797EAC06">
      <w:r xmlns:w="http://schemas.openxmlformats.org/wordprocessingml/2006/main">
        <w:t xml:space="preserve">[16] 远程攻击（物理）</w:t>
      </w:r>
    </w:p>
    <w:p w14:paraId="7FE5A565">
      <w:r xmlns:w="http://schemas.openxmlformats.org/wordprocessingml/2006/main">
        <w:t xml:space="preserve">[17] 附属派系</w:t>
      </w:r>
    </w:p>
    <w:p w14:paraId="77463DE6">
      <w:r xmlns:w="http://schemas.openxmlformats.org/wordprocessingml/2006/main">
        <w:t xml:space="preserve">[18] 仙人（Soha）</w:t>
      </w:r>
    </w:p>
    <w:p w14:paraId="5CE5BA14">
      <w:r xmlns:w="http://schemas.openxmlformats.org/wordprocessingml/2006/main">
        <w:t xml:space="preserve">[19] 铃谷麻也</w:t>
      </w:r>
    </w:p>
    <w:p w14:paraId="4521548A">
      <w:r xmlns:w="http://schemas.openxmlformats.org/wordprocessingml/2006/main">
        <w:t xml:space="preserve">[20] 插图</w:t>
      </w:r>
    </w:p>
    <w:p w14:paraId="182ED4B5">
      <w:r xmlns:w="http://schemas.openxmlformats.org/wordprocessingml/2006/main">
        <w:t xml:space="preserve">[21] SD字符</w:t>
      </w:r>
    </w:p>
    <w:p w14:paraId="0382C0A9">
      <w:r xmlns:w="http://schemas.openxmlformats.org/wordprocessingml/2006/main">
        <w:t xml:space="preserve">[22] 风味文字</w:t>
      </w:r>
    </w:p>
    <w:p w14:paraId="7D617AEA">
      <w:r xmlns:w="http://schemas.openxmlformats.org/wordprocessingml/2006/main">
        <w:t xml:space="preserve">[23] “校服约会♥校服约会♥” 猫屋敷家的家主，比时贞年长，她致力于研究如何健康流畅地施展龙环技——D-Charge。然而，这次她为了某个调查潜入了激走馆学园♥ 她要和身穿水手服的会长进行一次校服约会♥ 但她的侄女，同样就读于激走馆学园的雪夜，却冷冷地盯着她……</w:t>
      </w:r>
    </w:p>
    <w:p w14:paraId="4683DBF9">
      <w:r xmlns:w="http://schemas.openxmlformats.org/wordprocessingml/2006/main">
        <w:t xml:space="preserve">[24] 如何获得</w:t>
      </w:r>
    </w:p>
    <w:p w14:paraId="3E302F53">
      <w:r xmlns:w="http://schemas.openxmlformats.org/wordprocessingml/2006/main">
        <w:t xml:space="preserve">[25] 标准扭蛋</w:t>
      </w:r>
    </w:p>
    <w:p w14:paraId="3EF9D016">
      <w:r xmlns:w="http://schemas.openxmlformats.org/wordprocessingml/2006/main">
        <w:t xml:space="preserve">[26] 基础属性（⭐︎1）* 每提升一个⭐︎，属性值增加50%，⭐︎5时为⭐︎1值的3倍。</w:t>
      </w:r>
    </w:p>
    <w:p w14:paraId="3D656815">
      <w:r xmlns:w="http://schemas.openxmlformats.org/wordprocessingml/2006/main">
        <w:t xml:space="preserve">[27] 级</w:t>
      </w:r>
    </w:p>
    <w:p w14:paraId="3FE2B429">
      <w:r xmlns:w="http://schemas.openxmlformats.org/wordprocessingml/2006/main">
        <w:t xml:space="preserve">[28] 耐力</w:t>
      </w:r>
    </w:p>
    <w:p w14:paraId="650111E6">
      <w:r xmlns:w="http://schemas.openxmlformats.org/wordprocessingml/2006/main">
        <w:t xml:space="preserve">[29] 攻击力</w:t>
      </w:r>
    </w:p>
    <w:p w14:paraId="0FB7725D">
      <w:r xmlns:w="http://schemas.openxmlformats.org/wordprocessingml/2006/main">
        <w:t xml:space="preserve">[30] 防御能力</w:t>
      </w:r>
    </w:p>
    <w:p w14:paraId="2AC0D846">
      <w:r xmlns:w="http://schemas.openxmlformats.org/wordprocessingml/2006/main">
        <w:t xml:space="preserve">[31] 魔力</w:t>
      </w:r>
    </w:p>
    <w:p w14:paraId="6385A4EC">
      <w:r xmlns:w="http://schemas.openxmlformats.org/wordprocessingml/2006/main">
        <w:t xml:space="preserve">[32] 魔法抗性</w:t>
      </w:r>
    </w:p>
    <w:p w14:paraId="2E608BEA">
      <w:r xmlns:w="http://schemas.openxmlformats.org/wordprocessingml/2006/main">
        <w:t xml:space="preserve">[33] 详细状态</w:t>
      </w:r>
    </w:p>
    <w:p w14:paraId="55724574">
      <w:r xmlns:w="http://schemas.openxmlformats.org/wordprocessingml/2006/main">
        <w:t xml:space="preserve">[34] 准确性</w:t>
      </w:r>
    </w:p>
    <w:p w14:paraId="08C6E2C6">
      <w:r xmlns:w="http://schemas.openxmlformats.org/wordprocessingml/2006/main">
        <w:t xml:space="preserve">[35] 回避能力</w:t>
      </w:r>
    </w:p>
    <w:p w14:paraId="0F73C332">
      <w:r xmlns:w="http://schemas.openxmlformats.org/wordprocessingml/2006/main">
        <w:t xml:space="preserve">[36] 连击率</w:t>
      </w:r>
    </w:p>
    <w:p w14:paraId="768EFDA4">
      <w:r xmlns:w="http://schemas.openxmlformats.org/wordprocessingml/2006/main">
        <w:t xml:space="preserve">[37] 反击率</w:t>
      </w:r>
    </w:p>
    <w:p w14:paraId="45E6F38B">
      <w:r xmlns:w="http://schemas.openxmlformats.org/wordprocessingml/2006/main">
        <w:t xml:space="preserve">[38] 眩晕激活率</w:t>
      </w:r>
    </w:p>
    <w:p w14:paraId="1000C1C1">
      <w:r xmlns:w="http://schemas.openxmlformats.org/wordprocessingml/2006/main">
        <w:t xml:space="preserve">[39] 抗眩晕能力</w:t>
      </w:r>
    </w:p>
    <w:p w14:paraId="538D6D08">
      <w:r xmlns:w="http://schemas.openxmlformats.org/wordprocessingml/2006/main">
        <w:t xml:space="preserve">[40] 移动速度</w:t>
      </w:r>
    </w:p>
    <w:p w14:paraId="192FFFAB">
      <w:r xmlns:w="http://schemas.openxmlformats.org/wordprocessingml/2006/main">
        <w:t xml:space="preserve">[41] 部署速度</w:t>
      </w:r>
    </w:p>
    <w:p w14:paraId="1683FDF2">
      <w:r xmlns:w="http://schemas.openxmlformats.org/wordprocessingml/2006/main">
        <w:t xml:space="preserve">[42] 行动速度</w:t>
      </w:r>
    </w:p>
    <w:p w14:paraId="38E288E4">
      <w:r xmlns:w="http://schemas.openxmlformats.org/wordprocessingml/2006/main">
        <w:t xml:space="preserve">[43] 致命的装药量</w:t>
      </w:r>
    </w:p>
    <w:p w14:paraId="75C2916F">
      <w:r xmlns:w="http://schemas.openxmlformats.org/wordprocessingml/2006/main">
        <w:t xml:space="preserve">[44] 特殊招式</w:t>
      </w:r>
    </w:p>
    <w:p w14:paraId="12EF4D55">
      <w:r xmlns:w="http://schemas.openxmlformats.org/wordprocessingml/2006/main">
        <w:t xml:space="preserve">[45] 姓名</w:t>
      </w:r>
    </w:p>
    <w:p w14:paraId="7C8F1E48">
      <w:r xmlns:w="http://schemas.openxmlformats.org/wordprocessingml/2006/main">
        <w:t xml:space="preserve">[46] 效应</w:t>
      </w:r>
    </w:p>
    <w:p w14:paraId="6E83DEBE">
      <w:r xmlns:w="http://schemas.openxmlformats.org/wordprocessingml/2006/main">
        <w:t xml:space="preserve">[47]猫屋敷流芳中术/夜九雀</w:t>
      </w:r>
    </w:p>
    <w:p w14:paraId="1CD72B4E">
      <w:r xmlns:w="http://schemas.openxmlformats.org/wordprocessingml/2006/main">
        <w:t xml:space="preserve">[48] 恢复自身50%的最大耐力。恢复目标30%的最大耐力，并回馈除自身以外的所有友方单位。提升除自身以外的所有友方单位30%的命中率，持续20秒。</w:t>
      </w:r>
    </w:p>
    <w:p w14:paraId="62BB3861">
      <w:r xmlns:w="http://schemas.openxmlformats.org/wordprocessingml/2006/main">
        <w:t xml:space="preserve">[49]猫屋敷流芳中术/夜九雀+</w:t>
      </w:r>
    </w:p>
    <w:p w14:paraId="7FC01423">
      <w:r xmlns:w="http://schemas.openxmlformats.org/wordprocessingml/2006/main">
        <w:t xml:space="preserve">[50] 受到伤害时，恢复自身50%的最大耐力值。受到除自身以外所有友方单位造成的伤害时，恢复目标30%的最大耐力值。持续20秒，除自身以外所有友方单位造成的伤害提高20%，命中率和闪避率提高30%。</w:t>
      </w:r>
    </w:p>
    <w:p w14:paraId="2958F9ED">
      <w:r xmlns:w="http://schemas.openxmlformats.org/wordprocessingml/2006/main">
        <w:t xml:space="preserve">[51] 独特效果</w:t>
      </w:r>
    </w:p>
    <w:p w14:paraId="47865483">
      <w:r xmlns:w="http://schemas.openxmlformats.org/wordprocessingml/2006/main">
        <w:t xml:space="preserve">[52] 姓名</w:t>
      </w:r>
    </w:p>
    <w:p w14:paraId="424DF341">
      <w:r xmlns:w="http://schemas.openxmlformats.org/wordprocessingml/2006/main">
        <w:t xml:space="preserve">[53] 效应</w:t>
      </w:r>
    </w:p>
    <w:p w14:paraId="64832B36">
      <w:r xmlns:w="http://schemas.openxmlformats.org/wordprocessingml/2006/main">
        <w:t xml:space="preserve">[54] 卫生委员会 Kitty</w:t>
      </w:r>
    </w:p>
    <w:p w14:paraId="6DFDA30A">
      <w:r xmlns:w="http://schemas.openxmlformats.org/wordprocessingml/2006/main">
        <w:t xml:space="preserve">[55] 在场上时，所有友军单位免疫中毒、魅惑和束缚效果。</w:t>
      </w:r>
    </w:p>
    <w:p w14:paraId="1135DE70">
      <w:r xmlns:w="http://schemas.openxmlformats.org/wordprocessingml/2006/main">
        <w:t xml:space="preserve">[56] 健康委员会 Kitty+</w:t>
      </w:r>
    </w:p>
    <w:p w14:paraId="6B6398DF">
      <w:r xmlns:w="http://schemas.openxmlformats.org/wordprocessingml/2006/main">
        <w:t xml:space="preserve">[57] 在场上时，使所有友军单位免疫中毒、魅惑、眩晕和束缚效果。</w:t>
      </w:r>
    </w:p>
    <w:p w14:paraId="116D488C">
      <w:r xmlns:w="http://schemas.openxmlformats.org/wordprocessingml/2006/main">
        <w:t xml:space="preserve">[58] 增强图像</w:t>
      </w:r>
    </w:p>
    <w:p w14:paraId="00433EEC">
      <w:r xmlns:w="http://schemas.openxmlformats.org/wordprocessingml/2006/main">
        <w:t xml:space="preserve">[59] 在游戏中 †</w:t>
      </w:r>
    </w:p>
    <w:p w14:paraId="76DA869F">
      <w:r xmlns:w="http://schemas.openxmlformats.org/wordprocessingml/2006/main">
        <w:t xml:space="preserve">[60] 在团队副本中，命中率提升会转化为一个增益效果，增加暴击几率，造成1.25倍伤害；闪避率提升也会转化为一个防御增益效果，因此非常实用。觉醒后的伤害提升自然也十分强大。但是需要注意的是，这些增益效果不会作用于自身，而且在团队副本之外，命中率和闪避率的提升效果并不显著。</w:t>
      </w:r>
    </w:p>
    <w:p w14:paraId="6989AE02">
      <w:r xmlns:w="http://schemas.openxmlformats.org/wordprocessingml/2006/main">
        <w:t xml:space="preserve">[61] 眩晕可以通过眩晕帽来抵消，因此可以在不使用觉醒的情况下通过装备来弥补眩晕。</w:t>
      </w:r>
    </w:p>
    <w:p w14:paraId="34926CF3">
      <w:r xmlns:w="http://schemas.openxmlformats.org/wordprocessingml/2006/main">
        <w:t xml:space="preserve">[62] 她擅长辅助，自身攻击能力较弱。攻击力和行动速度都较低，生存能力在SSR角色中也属于较低水平。虽然她的特殊攻击充能速度很快，但如果没有辅助，行动速度慢会成为一大劣势，因此建议通过装备、觉醒、速度提升或特殊攻击槽增加来弥补这一缺陷。</w:t>
      </w:r>
    </w:p>
    <w:p w14:paraId="79B515B2">
      <w:r xmlns:w="http://schemas.openxmlformats.org/wordprocessingml/2006/main">
        <w:t xml:space="preserve">[63] 它的高眩晕率在团队副本中表现出色。通过觉醒和装备强化，以期获得BREAK灯，它威力强大。</w:t>
      </w:r>
    </w:p>
    <w:p w14:paraId="286D76ED">
      <w:r xmlns:w="http://schemas.openxmlformats.org/wordprocessingml/2006/main">
        <w:t xml:space="preserve">[64] 这套装备基本包含火箭引擎，以及一套能辅助使用钻头和内脏发动特殊招式的配置。如果你专精于在普通区域免疫异常状态，也可以使用牛娘肉裤或仇恨裤来提升生存能力。在团队副本中，建议携带闪亮栗子。由于这是闪避忍者，你可以考虑用辅助角色千舞春奈替换仁王纳豆。如上所述，如果你不打算觉醒，别忘了带上眩晕帽。</w:t>
      </w:r>
    </w:p>
    <w:p w14:paraId="70BE5E48">
      <w:r xmlns:w="http://schemas.openxmlformats.org/wordprocessingml/2006/main">
        <w:t xml:space="preserve">[65] 简单的内容适宜性评估 †</w:t>
      </w:r>
    </w:p>
    <w:p w14:paraId="5E5230AB">
      <w:r xmlns:w="http://schemas.openxmlformats.org/wordprocessingml/2006/main">
        <w:t xml:space="preserve">[66] 合适的内容、推荐的装备示例、角色发展目标等。</w:t>
      </w:r>
    </w:p>
    <w:p w14:paraId="045E40E4">
      <w:r xmlns:w="http://schemas.openxmlformats.org/wordprocessingml/2006/main">
        <w:t xml:space="preserve">[67] 兼容内容</w:t>
      </w:r>
    </w:p>
    <w:p w14:paraId="07C6621F">
      <w:r xmlns:w="http://schemas.openxmlformats.org/wordprocessingml/2006/main">
        <w:t xml:space="preserve">[68] 能力倾向</w:t>
      </w:r>
    </w:p>
    <w:p w14:paraId="37980C95">
      <w:r xmlns:w="http://schemas.openxmlformats.org/wordprocessingml/2006/main">
        <w:t xml:space="preserve">[69] 简短评论</w:t>
      </w:r>
    </w:p>
    <w:p w14:paraId="62DCF8D2">
      <w:r xmlns:w="http://schemas.openxmlformats.org/wordprocessingml/2006/main">
        <w:t xml:space="preserve">[70] 主线任务 事件任务</w:t>
      </w:r>
    </w:p>
    <w:p w14:paraId="26B0B931">
      <w:r xmlns:w="http://schemas.openxmlformats.org/wordprocessingml/2006/main">
        <w:t xml:space="preserve">[71] 拥有一个能够防止眩晕和魅惑的治疗者，会让主要策略更加稳定。</w:t>
      </w:r>
    </w:p>
    <w:p w14:paraId="59957BC4">
      <w:r xmlns:w="http://schemas.openxmlformats.org/wordprocessingml/2006/main">
        <w:t xml:space="preserve">[72] 突袭战</w:t>
      </w:r>
    </w:p>
    <w:p w14:paraId="47B4BE48">
      <w:r xmlns:w="http://schemas.openxmlformats.org/wordprocessingml/2006/main">
        <w:t xml:space="preserve">[73] 一组难以复制的三项增益效果，具有很高的眩晕激活几率，可用于整体治疗，非常有用（有关装备示例，请参见下文）。</w:t>
      </w:r>
    </w:p>
    <w:p w14:paraId="7A4DB4BB">
      <w:r xmlns:w="http://schemas.openxmlformats.org/wordprocessingml/2006/main">
        <w:t xml:space="preserve">[74] 湮灭</w:t>
      </w:r>
    </w:p>
    <w:p w14:paraId="28853065">
      <w:r xmlns:w="http://schemas.openxmlformats.org/wordprocessingml/2006/main">
        <w:t xml:space="preserve">[75] 当你需要一个既能造成伤害又能治疗的人时。</w:t>
      </w:r>
    </w:p>
    <w:p w14:paraId="28F037BB">
      <w:r xmlns:w="http://schemas.openxmlformats.org/wordprocessingml/2006/main">
        <w:t xml:space="preserve">[76] B宇宙</w:t>
      </w:r>
    </w:p>
    <w:p w14:paraId="6A813BCA">
      <w:r xmlns:w="http://schemas.openxmlformats.org/wordprocessingml/2006/main">
        <w:t xml:space="preserve">[77] 作为一名治疗者，他可以防止眩晕、束缚和魅惑，而无需任何副装备。</w:t>
      </w:r>
    </w:p>
    <w:p w14:paraId="728CC482">
      <w:r xmlns:w="http://schemas.openxmlformats.org/wordprocessingml/2006/main">
        <w:t xml:space="preserve">[78] 能力评估指标</w:t>
      </w:r>
    </w:p>
    <w:p w14:paraId="002CCFD8">
      <w:r xmlns:w="http://schemas.openxmlformats.org/wordprocessingml/2006/main">
        <w:t xml:space="preserve">[79] ◎：优秀内容。最有可能发挥出色。○：合适内容。有较高发挥潜力。△：一般。需要一些技巧才能发挥良好，但选择理由不多。×：不合适内容。由于与内容规则、游戏系统、难度等级等不兼容，难以发挥出色。*2014年3月更新</w:t>
      </w:r>
    </w:p>
    <w:p w14:paraId="163865CF">
      <w:r xmlns:w="http://schemas.openxmlformats.org/wordprocessingml/2006/main">
        <w:t xml:space="preserve">[80] 突袭</w:t>
      </w:r>
    </w:p>
    <w:p w14:paraId="2B77FFA5">
      <w:r xmlns:w="http://schemas.openxmlformats.org/wordprocessingml/2006/main">
        <w:t xml:space="preserve">[81] 推荐设备示例</w:t>
      </w:r>
    </w:p>
    <w:p w14:paraId="2EB90515">
      <w:r xmlns:w="http://schemas.openxmlformats.org/wordprocessingml/2006/main">
        <w:t xml:space="preserve">[82] 主要设备</w:t>
      </w:r>
    </w:p>
    <w:p w14:paraId="52286239">
      <w:r xmlns:w="http://schemas.openxmlformats.org/wordprocessingml/2006/main">
        <w:t xml:space="preserve">[83] 子设备</w:t>
      </w:r>
    </w:p>
    <w:p w14:paraId="5EAD91DA">
      <w:r xmlns:w="http://schemas.openxmlformats.org/wordprocessingml/2006/main">
        <w:t xml:space="preserve">[84] 一件令人愉悦的物品</w:t>
      </w:r>
    </w:p>
    <w:p w14:paraId="12ECD93B">
      <w:r xmlns:w="http://schemas.openxmlformats.org/wordprocessingml/2006/main">
        <w:t xml:space="preserve">[85] 发展目标</w:t>
      </w:r>
    </w:p>
    <w:p w14:paraId="408241D5">
      <w:r xmlns:w="http://schemas.openxmlformats.org/wordprocessingml/2006/main">
        <w:t xml:space="preserve">[86] 突破极限</w:t>
      </w:r>
    </w:p>
    <w:p w14:paraId="4F00AAB1">
      <w:r xmlns:w="http://schemas.openxmlformats.org/wordprocessingml/2006/main">
        <w:t xml:space="preserve">[87] 致命觉醒</w:t>
      </w:r>
    </w:p>
    <w:p w14:paraId="79BE75BD">
      <w:r xmlns:w="http://schemas.openxmlformats.org/wordprocessingml/2006/main">
        <w:t xml:space="preserve">[88] 独特的觉醒</w:t>
      </w:r>
    </w:p>
    <w:p w14:paraId="0A5C7F87">
      <w:r xmlns:w="http://schemas.openxmlformats.org/wordprocessingml/2006/main">
        <w:t xml:space="preserve">[89] 行动速度</w:t>
      </w:r>
    </w:p>
    <w:p w14:paraId="4EFBAD03">
      <w:r xmlns:w="http://schemas.openxmlformats.org/wordprocessingml/2006/main">
        <w:t xml:space="preserve">[90] 特别收费</w:t>
      </w:r>
    </w:p>
    <w:p w14:paraId="10848110">
      <w:r xmlns:w="http://schemas.openxmlformats.org/wordprocessingml/2006/main">
        <w:t xml:space="preserve">[91] 眩晕激活率</w:t>
      </w:r>
    </w:p>
    <w:p w14:paraId="212C0853">
      <w:r xmlns:w="http://schemas.openxmlformats.org/wordprocessingml/2006/main">
        <w:t xml:space="preserve">[92] 培训费用</w:t>
      </w:r>
    </w:p>
    <w:p w14:paraId="264A3E83">
      <w:r xmlns:w="http://schemas.openxmlformats.org/wordprocessingml/2006/main">
        <w:t xml:space="preserve">[93] 4.1 秒 19 次</w:t>
      </w:r>
    </w:p>
    <w:p w14:paraId="2B936492">
      <w:r xmlns:w="http://schemas.openxmlformats.org/wordprocessingml/2006/main">
        <w:t xml:space="preserve">[94] 14.9% 8次</w:t>
      </w:r>
    </w:p>
    <w:p w14:paraId="34C441F6">
      <w:r xmlns:w="http://schemas.openxmlformats.org/wordprocessingml/2006/main">
        <w:t xml:space="preserve">[95] 50% 20次</w:t>
      </w:r>
    </w:p>
    <w:p w14:paraId="76E3D4C5">
      <w:r xmlns:w="http://schemas.openxmlformats.org/wordprocessingml/2006/main">
        <w:t xml:space="preserve">[96] 备注</w:t>
      </w:r>
    </w:p>
    <w:p w14:paraId="32DB6B5B">
      <w:r xmlns:w="http://schemas.openxmlformats.org/wordprocessingml/2006/main">
        <w:t xml:space="preserve">[97] 你可以降低眩晕触发率，但由于频繁的单次治疗很重要，因此需要觉醒以提升行动速度和特殊技能充能。</w:t>
      </w:r>
    </w:p>
    <w:p w14:paraId="17E10B25">
      <w:r xmlns:w="http://schemas.openxmlformats.org/wordprocessingml/2006/main">
        <w:t xml:space="preserve">[98] *2016年4月更新</w:t>
      </w:r>
    </w:p>
    <w:p w14:paraId="716B7A88">
      <w:r xmlns:w="http://schemas.openxmlformats.org/wordprocessingml/2006/main">
        <w:t xml:space="preserve">[99] 备选版本 †</w:t>
      </w:r>
    </w:p>
    <w:p w14:paraId="70500FDF">
      <w:r xmlns:w="http://schemas.openxmlformats.org/wordprocessingml/2006/main">
        <w:t xml:space="preserve">[100] 闪光忍者猫咪</w:t>
      </w:r>
    </w:p>
    <w:p w14:paraId="79EE3BD6">
      <w:r xmlns:w="http://schemas.openxmlformats.org/wordprocessingml/2006/main">
        <w:t xml:space="preserve">[101] 穿制服的小猫</w:t>
      </w:r>
    </w:p>
    <w:p w14:paraId="514BA0F2">
      <w:r xmlns:w="http://schemas.openxmlformats.org/wordprocessingml/2006/main">
        <w:t xml:space="preserve">[102] 仲夏小猫</w:t>
      </w:r>
    </w:p>
    <w:p w14:paraId="45F01F87">
      <w:r xmlns:w="http://schemas.openxmlformats.org/wordprocessingml/2006/main">
        <w:t xml:space="preserve">[103] 琐事 †</w:t>
      </w:r>
    </w:p>
    <w:p w14:paraId="26E2AF62">
      <w:r xmlns:w="http://schemas.openxmlformats.org/wordprocessingml/2006/main">
        <w:t xml:space="preserve">[104] 在主线剧情中提到，戴比特正在骚乱的幕后执行一项秘密任务。</w:t>
      </w:r>
    </w:p>
    <w:p w14:paraId="5773044A">
      <w:r xmlns:w="http://schemas.openxmlformats.org/wordprocessingml/2006/main">
        <w:t xml:space="preserve">[105] 原来，歼灭忍者们之所以能对任何人施展威力强大的催眠术，是因为猫子的一名弟子。他似乎正在将猫屋敷家族传承下来的催眠术传授给歼灭忍者的上层成员。</w:t>
      </w:r>
    </w:p>
    <w:p w14:paraId="7E3987FD">
      <w:r xmlns:w="http://schemas.openxmlformats.org/wordprocessingml/2006/main">
        <w:t xml:space="preserve">[106] 战斗胜利时所说的台词“你能听到心跳声吗？”是“Pastel Chime ~Love Skill Up~”的口号。</w:t>
      </w:r>
    </w:p>
    <w:p w14:paraId="196E8D3E">
      <w:r xmlns:w="http://schemas.openxmlformats.org/wordprocessingml/2006/main">
        <w:t xml:space="preserve">[107] 官方推特账号简介 †</w:t>
      </w:r>
    </w:p>
    <w:p w14:paraId="0872877F">
      <w:r xmlns:w="http://schemas.openxmlformats.org/wordprocessingml/2006/main">
        <w:t xml:space="preserve">[108] 人物介绍</w:t>
      </w:r>
    </w:p>
    <w:p w14:paraId="2EC3DF94">
      <w:r xmlns:w="http://schemas.openxmlformats.org/wordprocessingml/2006/main">
        <w:t xml:space="preserve">[109] 评论表 †</w:t>
      </w:r>
    </w:p>
    <w:p w14:paraId="65C87F84">
      <w:r xmlns:w="http://schemas.openxmlformats.org/wordprocessingml/2006/main">
        <w:t xml:space="preserve">[110] 点击打开历史日志列表</w:t>
      </w:r>
    </w:p>
    <w:p w14:paraId="78CFB726">
      <w:r xmlns:w="http://schemas.openxmlformats.org/wordprocessingml/2006/main">
        <w:t xml:space="preserve">[111] 末尾的数字越小，日志越旧。</w:t>
      </w:r>
    </w:p>
    <w:p w14:paraId="7BC693DB">
      <w:r xmlns:w="http://schemas.openxmlformats.org/wordprocessingml/2006/main">
        <w:t xml:space="preserve">[112]“评论/制服猫/”没有子页面。</w:t>
      </w:r>
    </w:p>
    <w:p w14:paraId="3D77876F">
      <w:r xmlns:w="http://schemas.openxmlformats.org/wordprocessingml/2006/main">
        <w:t xml:space="preserve">[113] 如果他精通电脑，他肯定会用Setsunya制作逼真的AI拼贴画……或者用语音数据制作AI语音…… -- [dOqyqvAEGv2] 2023-09-06 (周三) 23:03:24</w:t>
      </w:r>
    </w:p>
    <w:p w14:paraId="3444D07E">
      <w:r xmlns:w="http://schemas.openxmlformats.org/wordprocessingml/2006/main">
        <w:t xml:space="preserve">[114] 我喜欢漂亮的熟女（妄想）——[lyT8St2pbpA] 2023-09-06 (周三) 19:53:30</w:t>
      </w:r>
    </w:p>
    <w:p w14:paraId="1C105FBC">
      <w:r xmlns:w="http://schemas.openxmlformats.org/wordprocessingml/2006/main">
        <w:t xml:space="preserve">[115] 异常状态无效化能力永远不嫌多。非常有用。——[UZyGdbcIkNg] 2023-09-06 (周三) 19:55:55</w:t>
      </w:r>
    </w:p>
    <w:p w14:paraId="2ACEE605">
      <w:r xmlns:w="http://schemas.openxmlformats.org/wordprocessingml/2006/main">
        <w:t xml:space="preserve">[116] 哆啦A梦身穿校服（R-18）。管理层很清楚自己在做什么——[ZN/ZGDIa5xM] 2023-09-06 (周三) 21:58:50</w:t>
      </w:r>
    </w:p>
    <w:p w14:paraId="058D4253">
      <w:r xmlns:w="http://schemas.openxmlformats.org/wordprocessingml/2006/main">
        <w:t xml:space="preserve">[117] 之后是 Yui-san -- [H3Ejsd0yRg6] 2023-09-07 (周四) 22:14:17</w:t>
      </w:r>
    </w:p>
    <w:p w14:paraId="46339F47">
      <w:r xmlns:w="http://schemas.openxmlformats.org/wordprocessingml/2006/main">
        <w:t xml:space="preserve">[118] 连续实装了两个治疗职业，所以无需犹豫……他们太强了…… -- [u1O7Q7FfaTk] 2023-09-06 (周三) 22:27:19</w:t>
      </w:r>
    </w:p>
    <w:p w14:paraId="72ED6A71">
      <w:r xmlns:w="http://schemas.openxmlformats.org/wordprocessingml/2006/main">
        <w:t xml:space="preserve">[119] 姑姑把侄女当作性对象……好吧！——[h1jAfWMR546] 2023-09-06 (周三) 22:54:59</w:t>
      </w:r>
    </w:p>
    <w:p w14:paraId="6887A8B0">
      <w:r xmlns:w="http://schemas.openxmlformats.org/wordprocessingml/2006/main">
        <w:t xml:space="preserve">[120] 我原以为她的特殊技能只会影响她自己的想象力，没想到还能强化所有队友，看来她比我想象的更厉害啊……？ -- [jpLUHZuY1fI] 2023-09-07 (周四) 00:32:15</w:t>
      </w:r>
    </w:p>
    <w:p w14:paraId="43203E9C">
      <w:r xmlns:w="http://schemas.openxmlformats.org/wordprocessingml/2006/main">
        <w:t xml:space="preserve">[121] 我爱喵子老师 -- [AKbqPAxwNQ.] 2023-09-07 (周四) 00:42:05</w:t>
      </w:r>
    </w:p>
    <w:p w14:paraId="6AAEB1D8">
      <w:r xmlns:w="http://schemas.openxmlformats.org/wordprocessingml/2006/main">
        <w:t xml:space="preserve">[122] 我不知道这是个玩笑还是只是为了平衡，但所有能力的顺序都是666……我喜欢它，因为它有种野兽猫咪老师的感觉。——[34X6P2jlg8I] 2023-09-07 (周四) 01:09:50</w:t>
      </w:r>
    </w:p>
    <w:p w14:paraId="6EA08BB6">
      <w:r xmlns:w="http://schemas.openxmlformats.org/wordprocessingml/2006/main">
        <w:t xml:space="preserve">[123] 这次的约会太棒了……包括笑点在内——[PuNGuHlkIMs] 2023-09-07 (周四) 02:27:00</w:t>
      </w:r>
    </w:p>
    <w:p w14:paraId="26C2BE95">
      <w:r xmlns:w="http://schemas.openxmlformats.org/wordprocessingml/2006/main">
        <w:t xml:space="preserve">[124] 用画图软件把Setsunya的图片PS化的那部分太搞笑了——[oQyKKIWeR9U] 2023-09-07 (周四) 04:32:08</w:t>
      </w:r>
    </w:p>
    <w:p w14:paraId="2DEF1E8C">
      <w:r xmlns:w="http://schemas.openxmlformats.org/wordprocessingml/2006/main">
        <w:t xml:space="preserve">[125] 我早就料到了，但即使只看样段，刹那也气疯了，哈哈。她当然会生气。——[jzSIWIZRWSI] 2023-09-07 (周四) 09:51:38</w:t>
      </w:r>
    </w:p>
    <w:p w14:paraId="16FB8DAE">
      <w:r xmlns:w="http://schemas.openxmlformats.org/wordprocessingml/2006/main">
        <w:t xml:space="preserve">[126] 这是爪印图案吗？ -- [Ih7ECnMD/Ro] 2023-09-08 (周五) 16:28:13</w:t>
      </w:r>
    </w:p>
    <w:p w14:paraId="437F6903">
      <w:r xmlns:w="http://schemas.openxmlformats.org/wordprocessingml/2006/main">
        <w:t xml:space="preserve">[127] 我猜它应该是猫的胡须或者猫的爪垫吧——[JlIiTMOND9U] 2023-09-09 (周六) 05:50:57</w:t>
      </w:r>
    </w:p>
    <w:p w14:paraId="4CCE4394">
      <w:r xmlns:w="http://schemas.openxmlformats.org/wordprocessingml/2006/main">
        <w:t xml:space="preserve">[128] 追求情欲的人不可能毫无羞耻心——[c8w3NUa1FbA] 2023-09-09 (周六) 23:26:14</w:t>
      </w:r>
    </w:p>
    <w:p w14:paraId="11B03C86">
      <w:r xmlns:w="http://schemas.openxmlformats.org/wordprocessingml/2006/main">
        <w:t xml:space="preserve">[129] 这总比那个厚颜无耻的校长健康得多，他穿着和女儿一样的校服参加学生比赛。——[qhWaA7LqaX.] 2023-09-10 (周日) 19:36:34</w:t>
      </w:r>
    </w:p>
    <w:p w14:paraId="06547110">
      <w:r xmlns:w="http://schemas.openxmlformats.org/wordprocessingml/2006/main">
        <w:t xml:space="preserve">[130] 我已经用光了所有宝石和门票，而且这是永久建筑，所以我本来想放弃的，但我还是顺从了自己的欲望，剪下了花苞把它弄到手。我真的好喜欢猫屋啊！——[aupgeXdRE7w] 2023-09-12 (周二) 16:44:22</w:t>
      </w:r>
    </w:p>
    <w:p w14:paraId="16A612A6">
      <w:r xmlns:w="http://schemas.openxmlformats.org/wordprocessingml/2006/main">
        <w:t xml:space="preserve">[131] 我无法用语言来形容，但她真的很漂亮……就像一个普通的漂亮女孩…… -- [iQNY1F6.SUA] 2023-09-12 (周二) 20:46:34</w:t>
      </w:r>
    </w:p>
    <w:p w14:paraId="517E6091">
      <w:r xmlns:w="http://schemas.openxmlformats.org/wordprocessingml/2006/main">
        <w:t xml:space="preserve">[132] 即使战败，她也穿着原版服装战斗，所以这不是配饰，而是制服。我不明白变身前的皮肤战斗的逻辑，但这是我们第一次见到不变身的角色——[Gxe7mYUxnNI] 2023-09-25 (周一) 23:13:40</w:t>
      </w:r>
    </w:p>
    <w:p w14:paraId="5DFD0094">
      <w:r xmlns:w="http://schemas.openxmlformats.org/wordprocessingml/2006/main">
        <w:t xml:space="preserve">[133] 虽然这是个失败的场景，但他看起来就算清醒的时候也会经常这么做，哈哈 -- [T4LE5Ga/qSw] 2023-09-28 (周四) 06:27:53</w:t>
      </w:r>
    </w:p>
    <w:p w14:paraId="5541F1E7">
      <w:r xmlns:w="http://schemas.openxmlformats.org/wordprocessingml/2006/main">
        <w:t xml:space="preserve">[134] ←使用棋盘前请务必阅读规则。</w:t>
      </w:r>
    </w:p>
    <w:p w14:paraId="788D412C">
      <w:r xmlns:w="http://schemas.openxmlformats.org/wordprocessingml/2006/main">
        <w:t xml:space="preserve">[135] 关于规则 †</w:t>
      </w:r>
    </w:p>
    <w:p w14:paraId="7B3651C0">
      <w:r xmlns:w="http://schemas.openxmlformats.org/wordprocessingml/2006/main">
        <w:t xml:space="preserve">[136] 请不要抱怨或批评页面编辑者。如果您对其他人的编辑有意见，请通过“提供替代方案”或“自行编辑”的方式进行建设性沟通。</w:t>
      </w:r>
    </w:p>
    <w:p w14:paraId="49A8CE70">
      <w:r xmlns:w="http://schemas.openxmlformats.org/wordprocessingml/2006/main">
        <w:t xml:space="preserve">[137] 不要发布个人网站或其他禁止未经授权链接的网站的网址。</w:t>
      </w:r>
    </w:p>
    <w:p w14:paraId="65D4DD05">
      <w:r xmlns:w="http://schemas.openxmlformats.org/wordprocessingml/2006/main">
        <w:t xml:space="preserve">[138] 关于违反规则的帖子 †</w:t>
      </w:r>
    </w:p>
    <w:p w14:paraId="39A118A5">
      <w:r xmlns:w="http://schemas.openxmlformats.org/wordprocessingml/2006/main">
        <w:t xml:space="preserve">[139] 禁止发布以下类型的帖子，因为它们容易造成干扰。</w:t>
      </w:r>
    </w:p>
    <w:p w14:paraId="118912FF">
      <w:r xmlns:w="http://schemas.openxmlformats.org/wordprocessingml/2006/main">
        <w:t xml:space="preserve">[140]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60E27EB">
      <w:r xmlns:w="http://schemas.openxmlformats.org/wordprocessingml/2006/main">
        <w:t xml:space="preserve">[141] 其他包括使用此维基的人、官方管理员、艺术家、配音演员、现实生活中的个人以及 Twitter 用户等团体。</w:t>
      </w:r>
    </w:p>
    <w:p w14:paraId="1E0DD574">
      <w:r xmlns:w="http://schemas.openxmlformats.org/wordprocessingml/2006/main">
        <w:t xml:space="preserve">[142] 关于向管理层提交的帖子，我们容忍可以解释为用户反馈的评论，例如“我希望他们改进这一点”、“我希望他们尽快修复错误”和“维护时间太长了”，但我们不容忍使用辱骂性语言贬低管理层。</w:t>
      </w:r>
    </w:p>
    <w:p w14:paraId="2EF8F523">
      <w:r xmlns:w="http://schemas.openxmlformats.org/wordprocessingml/2006/main">
        <w:t xml:space="preserve">[143] 将讨论和意见交流视为“诽谤或对抗他人”是错误的。然而，在讨论或意见交流中使用辱骂性语言、贬低他人、挑衅他人或在缺乏明确证据的情况下发表言论是违法的。说话时务必注意自己的言辞。</w:t>
      </w:r>
    </w:p>
    <w:p w14:paraId="30B95552">
      <w:r xmlns:w="http://schemas.openxmlformats.org/wordprocessingml/2006/main">
        <w:t xml:space="preserve">[144] 攻击性评论包括使用“做这个”或“做那个”等强硬命令、“使用粗俗语言”、“采取居高临下的态度”或“挑衅”。</w:t>
      </w:r>
    </w:p>
    <w:p w14:paraId="44799E6A">
      <w:r xmlns:w="http://schemas.openxmlformats.org/wordprocessingml/2006/main">
        <w:t xml:space="preserve">[145] 禁止发布冒犯现有玩家的帖子，例如“还有人玩这个游戏吗？”或“这游戏已经凉了”。这并不意味着您完全不能发表任何负面言论，而是指那些超出单纯负面评价范围，构成诽谤或诋毁的帖子将被禁止发布。</w:t>
      </w:r>
    </w:p>
    <w:p w14:paraId="2D4DE268">
      <w:r xmlns:w="http://schemas.openxmlformats.org/wordprocessingml/2006/main">
        <w:t xml:space="preserve">[146] 公开羞辱他人，包括泄露他人的游戏内名称或UID</w:t>
      </w:r>
    </w:p>
    <w:p w14:paraId="36677985">
      <w:r xmlns:w="http://schemas.openxmlformats.org/wordprocessingml/2006/main">
        <w:t xml:space="preserve">[147] 但是，分享有助于游戏攻略的信息和视频是允许的。</w:t>
      </w:r>
    </w:p>
    <w:p w14:paraId="767DB6C4">
      <w:r xmlns:w="http://schemas.openxmlformats.org/wordprocessingml/2006/main">
        <w:t xml:space="preserve">[148] 参考其他应用程序</w:t>
      </w:r>
    </w:p>
    <w:p w14:paraId="29125706">
      <w:r xmlns:w="http://schemas.openxmlformats.org/wordprocessingml/2006/main">
        <w:t xml:space="preserve">[149] 在多个论坛上多次发帖</w:t>
      </w:r>
    </w:p>
    <w:p w14:paraId="134A2125">
      <w:r xmlns:w="http://schemas.openxmlformats.org/wordprocessingml/2006/main">
        <w:t xml:space="preserve">[150] 写一串没有意义的字符</w:t>
      </w:r>
    </w:p>
    <w:p w14:paraId="730B237F">
      <w:r xmlns:w="http://schemas.openxmlformats.org/wordprocessingml/2006/main">
        <w:t xml:space="preserve">[151] 关于作弊和利用漏洞的帖子</w:t>
      </w:r>
    </w:p>
    <w:p w14:paraId="1E0E52E8">
      <w:r xmlns:w="http://schemas.openxmlformats.org/wordprocessingml/2006/main">
        <w:t xml:space="preserve">[152] 最好的办法是忽略违反规则的帖子。上钩或反驳只会让事情变得更糟。</w:t>
      </w:r>
    </w:p>
    <w:p w14:paraId="2A4F2F72">
      <w:r xmlns:w="http://schemas.openxmlformats.org/wordprocessingml/2006/main">
        <w:t xml:space="preserve">[153] *在上述规则中，“诽谤”指的是在没有客观证据的情况下诋毁和贬低他人。将所有批评性文章都归为“诽谤”是不正确的，所以请务必谨慎。</w:t>
      </w:r>
    </w:p>
    <w:p w14:paraId="3E39555A">
      <w:r xmlns:w="http://schemas.openxmlformats.org/wordprocessingml/2006/main">
        <w:t xml:space="preserve">[154] 关于修改和删除发帖日志 †</w:t>
      </w:r>
    </w:p>
    <w:p w14:paraId="4688A180">
      <w:r xmlns:w="http://schemas.openxmlformats.org/wordprocessingml/2006/main">
        <w:t xml:space="preserve">[155] 但是，允许更正印刷错误、遗漏和字体颜色。（他人出于善意所做的更正也允许。）</w:t>
      </w:r>
    </w:p>
    <w:p w14:paraId="050118E5">
      <w:r xmlns:w="http://schemas.openxmlformats.org/wordprocessingml/2006/main">
        <w:t xml:space="preserve">[156] 作为例外情况，您可以删除自己的帖子，但事后必须向管理员报告。此外，删除时，请将整个评论替换为以下文本，而不是完全删除：&amp;color(#ff0000){''发帖人已删除''};</w:t>
      </w:r>
    </w:p>
    <w:p w14:paraId="16D75333">
      <w:r xmlns:w="http://schemas.openxmlformats.org/wordprocessingml/2006/main">
        <w:t xml:space="preserve">[157] 关于评论删除违反规则的帖子 †</w:t>
      </w:r>
    </w:p>
    <w:p w14:paraId="157DE415">
      <w:r xmlns:w="http://schemas.openxmlformats.org/wordprocessingml/2006/main">
        <w:t xml:space="preserve">[158] 您可以自行注释掉上述任何违反规则的评论，无需管理员许可。但是，如果您注释掉了某条评论，请务必在“违规举报公告板”上进行举报。举报时请使用“违规举报公告板”上的模板。</w:t>
      </w:r>
    </w:p>
    <w:p w14:paraId="1A011066">
      <w:r xmlns:w="http://schemas.openxmlformats.org/wordprocessingml/2006/main">
        <w:t xml:space="preserve">[159] 未经 CO 举报公告板举报而被删除的帖子将被恢复，而删除帖子的人将受到处罚。</w:t>
      </w:r>
    </w:p>
    <w:p w14:paraId="05C8FAC5">
      <w:r xmlns:w="http://schemas.openxmlformats.org/wordprocessingml/2006/main">
        <w:t xml:space="preserve">[160] 如果您反复向 CO 举报公告板举报不违反规则的帖子，我们将认为您是自私的，并将对您实施发帖和编辑限制。</w:t>
      </w:r>
    </w:p>
    <w:p w14:paraId="3CFCFA06">
      <w:r xmlns:w="http://schemas.openxmlformats.org/wordprocessingml/2006/main">
        <w:t xml:space="preserve">[161] 管理员可酌情恢复 CO 报告公告板上不构成违规的报告。</w:t>
      </w:r>
    </w:p>
    <w:p w14:paraId="14F03898">
      <w:r xmlns:w="http://schemas.openxmlformats.org/wordprocessingml/2006/main">
        <w:t xml:space="preserve">[162] 我们再次要求您不要评论那些并未违反规则的评论。（例如，诸如“虽然不违反规则，但显然是在挑衅”、“恶作剧”或“评论整个帖子”之类的主观判断。）</w:t>
      </w:r>
    </w:p>
    <w:p w14:paraId="6D4F0307">
      <w:r xmlns:w="http://schemas.openxmlformats.org/wordprocessingml/2006/main">
        <w:t xml:space="preserve">[163] 关于不违反规则但“冒犯性”的帖子 †</w:t>
      </w:r>
    </w:p>
    <w:p w14:paraId="6088E239">
      <w:r xmlns:w="http://schemas.openxmlformats.org/wordprocessingml/2006/main">
        <w:t xml:space="preserve">[164] 即使帖子内容具有冒犯性，除非违反版规，否则不会被删除。由于每个人对冒犯性的接受程度不同，请使用 NGID 功能隐藏评论，而不是争论或恶意挑衅。</w:t>
      </w:r>
    </w:p>
    <w:p w14:paraId="1B7F2D38">
      <w:r xmlns:w="http://schemas.openxmlformats.org/wordprocessingml/2006/main">
        <w:t xml:space="preserve">[165] 挑衅难道不是一种违规行为吗？†</w:t>
      </w:r>
    </w:p>
    <w:p w14:paraId="22BDED7C">
      <w:r xmlns:w="http://schemas.openxmlformats.org/wordprocessingml/2006/main">
        <w:t xml:space="preserve">[166] 每个人对“煽动性言论”的定义都大相径庭，因此我们不认为这是违规行为。如果您认为某条评论具有煽动性，请使用 NGID 功能将其隐藏。</w:t>
      </w:r>
    </w:p>
    <w:p w14:paraId="196E8A2B">
      <w:r xmlns:w="http://schemas.openxmlformats.org/wordprocessingml/2006/main">
        <w:t xml:space="preserve">[167] 抱怨难道不算违法吗？†</w:t>
      </w:r>
    </w:p>
    <w:p w14:paraId="1FC3BADE">
      <w:r xmlns:w="http://schemas.openxmlformats.org/wordprocessingml/2006/main">
        <w:t xml:space="preserve">[168] 一般而言，抱怨本身并不构成违规。但是，针对本作品的负面宣传、诽谤、辱骂性语言以及超出抱怨范围的对抗性言论均构成违规。如果您认为抱怨内容冒犯了您，请使用 NGID 功能隐藏相关评论。</w:t>
      </w:r>
    </w:p>
    <w:p w14:paraId="2A61AB02">
      <w:r xmlns:w="http://schemas.openxmlformats.org/wordprocessingml/2006/main">
        <w:t xml:space="preserve">[169] 如果您不确定某个帖子是否违反规则，该怎么办？ †</w:t>
      </w:r>
    </w:p>
    <w:p w14:paraId="5F85F36E">
      <w:r xmlns:w="http://schemas.openxmlformats.org/wordprocessingml/2006/main">
        <w:t xml:space="preserve">[170] 有些帖子内容含糊不清，难以判断是否违规。评论删除这类含糊不清的帖子可能会带来麻烦，所以请不要评论删除，而是使用 NGID 功能将评论隐藏起来。</w:t>
      </w:r>
    </w:p>
    <w:p w14:paraId="4D0B3E6A">
      <w:r xmlns:w="http://schemas.openxmlformats.org/wordprocessingml/2006/main">
        <w:t xml:space="preserve">[171] 对屡犯者的处罚 †</w:t>
      </w:r>
    </w:p>
    <w:p w14:paraId="4798AA76">
      <w:r xmlns:w="http://schemas.openxmlformats.org/wordprocessingml/2006/main">
        <w:t xml:space="preserve">[172] 屡次违反规则或发布特别恶意的帖子，管理员可酌情予以处罚，例如“禁止访问”或“限制发帖”。</w:t>
      </w:r>
    </w:p>
    <w:p w14:paraId="0D9DE42A">
      <w:r xmlns:w="http://schemas.openxmlformats.org/wordprocessingml/2006/main">
        <w:t xml:space="preserve">[173] 如果您对进一步改进有任何建议，请通过 Wiki 管理公告板与我们联系。</w:t>
      </w:r>
    </w:p>
    <w:p w14:paraId="478D5783"/>
    <w:p w14:paraId="75CFF80D">
      <w:r xmlns:w="http://schemas.openxmlformats.org/wordprocessingml/2006/main">
        <w:rPr>
          <w:b/>
        </w:rPr>
        <w:t xml:space="preserve">A161</w:t>
      </w:r>
    </w:p>
    <w:p w14:paraId="43B47E49">
      <w:r xmlns:w="http://schemas.openxmlformats.org/wordprocessingml/2006/main">
        <w:t xml:space="preserve">[0] 索引：所有角色 | SSR 角色 | SR 角色 | R 角色</w:t>
      </w:r>
    </w:p>
    <w:p w14:paraId="5096CE38">
      <w:r xmlns:w="http://schemas.openxmlformats.org/wordprocessingml/2006/main">
        <w:t xml:space="preserve">[1] 基本信息</w:t>
      </w:r>
    </w:p>
    <w:p w14:paraId="248C97C7">
      <w:r xmlns:w="http://schemas.openxmlformats.org/wordprocessingml/2006/main">
        <w:t xml:space="preserve">[2] 语音</w:t>
      </w:r>
    </w:p>
    <w:p w14:paraId="0C7B0743">
      <w:r xmlns:w="http://schemas.openxmlformats.org/wordprocessingml/2006/main">
        <w:t xml:space="preserve">[3] 内容适用性简易评估</w:t>
      </w:r>
    </w:p>
    <w:p w14:paraId="4B3AED41">
      <w:r xmlns:w="http://schemas.openxmlformats.org/wordprocessingml/2006/main">
        <w:t xml:space="preserve">[4] 琐事</w:t>
      </w:r>
    </w:p>
    <w:p w14:paraId="03A0B9F6">
      <w:r xmlns:w="http://schemas.openxmlformats.org/wordprocessingml/2006/main">
        <w:t xml:space="preserve">[5] 官方推特账号介绍</w:t>
      </w:r>
    </w:p>
    <w:p w14:paraId="0F3EEA99">
      <w:r xmlns:w="http://schemas.openxmlformats.org/wordprocessingml/2006/main">
        <w:t xml:space="preserve">[6] 评论表单</w:t>
      </w:r>
    </w:p>
    <w:p w14:paraId="58249270">
      <w:r xmlns:w="http://schemas.openxmlformats.org/wordprocessingml/2006/main">
        <w:t xml:space="preserve">[7] 基本信息 †</w:t>
      </w:r>
    </w:p>
    <w:p w14:paraId="73CDD35B">
      <w:r xmlns:w="http://schemas.openxmlformats.org/wordprocessingml/2006/main">
        <w:t xml:space="preserve">[8] 变换图像</w:t>
      </w:r>
    </w:p>
    <w:p w14:paraId="11F51B86">
      <w:r xmlns:w="http://schemas.openxmlformats.org/wordprocessingml/2006/main">
        <w:t xml:space="preserve">[9] 简介</w:t>
      </w:r>
    </w:p>
    <w:p w14:paraId="644FE18C">
      <w:r xmlns:w="http://schemas.openxmlformats.org/wordprocessingml/2006/main">
        <w:t xml:space="preserve">[10] 姓名</w:t>
      </w:r>
    </w:p>
    <w:p w14:paraId="3E78805C">
      <w:r xmlns:w="http://schemas.openxmlformats.org/wordprocessingml/2006/main">
        <w:t xml:space="preserve">[11] 坚韧的利维</w:t>
      </w:r>
    </w:p>
    <w:p w14:paraId="57B40650">
      <w:r xmlns:w="http://schemas.openxmlformats.org/wordprocessingml/2006/main">
        <w:t xml:space="preserve">[12] 真实姓名</w:t>
      </w:r>
    </w:p>
    <w:p w14:paraId="004DB861">
      <w:r xmlns:w="http://schemas.openxmlformats.org/wordprocessingml/2006/main">
        <w:t xml:space="preserve">[13] 列维·弗兰克尔</w:t>
      </w:r>
    </w:p>
    <w:p w14:paraId="21F2CD2F">
      <w:r xmlns:w="http://schemas.openxmlformats.org/wordprocessingml/2006/main">
        <w:t xml:space="preserve">[14] 稀有度</w:t>
      </w:r>
    </w:p>
    <w:p w14:paraId="4A4BC051">
      <w:r xmlns:w="http://schemas.openxmlformats.org/wordprocessingml/2006/main">
        <w:t xml:space="preserve">[15] 普通攻击</w:t>
      </w:r>
    </w:p>
    <w:p w14:paraId="2C0A0CC3">
      <w:r xmlns:w="http://schemas.openxmlformats.org/wordprocessingml/2006/main">
        <w:t xml:space="preserve">[16] 近战攻击（魔法）</w:t>
      </w:r>
    </w:p>
    <w:p w14:paraId="3261709F">
      <w:r xmlns:w="http://schemas.openxmlformats.org/wordprocessingml/2006/main">
        <w:t xml:space="preserve">[17] 附属派系</w:t>
      </w:r>
    </w:p>
    <w:p w14:paraId="4AE17BE2">
      <w:r xmlns:w="http://schemas.openxmlformats.org/wordprocessingml/2006/main">
        <w:t xml:space="preserve">[18] 女巫</w:t>
      </w:r>
    </w:p>
    <w:p w14:paraId="5B6E7F4C">
      <w:r xmlns:w="http://schemas.openxmlformats.org/wordprocessingml/2006/main">
        <w:t xml:space="preserve">[19] 特殊属性</w:t>
      </w:r>
    </w:p>
    <w:p w14:paraId="2C0BE99F">
      <w:r xmlns:w="http://schemas.openxmlformats.org/wordprocessingml/2006/main">
        <w:t xml:space="preserve">[20] 秘仪</w:t>
      </w:r>
    </w:p>
    <w:p w14:paraId="588743D7">
      <w:r xmlns:w="http://schemas.openxmlformats.org/wordprocessingml/2006/main">
        <w:t xml:space="preserve">[21] 风花真白</w:t>
      </w:r>
    </w:p>
    <w:p w14:paraId="393A395A">
      <w:r xmlns:w="http://schemas.openxmlformats.org/wordprocessingml/2006/main">
        <w:t xml:space="preserve">[22] 插图</w:t>
      </w:r>
    </w:p>
    <w:p w14:paraId="42BBEF92">
      <w:r xmlns:w="http://schemas.openxmlformats.org/wordprocessingml/2006/main">
        <w:t xml:space="preserve">[23]猎户座</w:t>
      </w:r>
    </w:p>
    <w:p w14:paraId="5909D71D">
      <w:r xmlns:w="http://schemas.openxmlformats.org/wordprocessingml/2006/main">
        <w:t xml:space="preserve">[24] SD字符</w:t>
      </w:r>
    </w:p>
    <w:p w14:paraId="7D50278A">
      <w:r xmlns:w="http://schemas.openxmlformats.org/wordprocessingml/2006/main">
        <w:t xml:space="preserve">[25] 风味文字</w:t>
      </w:r>
    </w:p>
    <w:p w14:paraId="2A64171F">
      <w:r xmlns:w="http://schemas.openxmlformats.org/wordprocessingml/2006/main">
        <w:t xml:space="preserve">[26] “连接器……我会保护你……”她是伊丽莎白阵营的魔女，拥有魔像因子。她的战斗能力专精于防御，担任保镖一职。她平时沉默寡言，心不在焉，即使开口说话，也常常让人难以理解。她是伊蕾娜的青梅竹马，两人关系很好。</w:t>
      </w:r>
    </w:p>
    <w:p w14:paraId="5F7D2AF8">
      <w:r xmlns:w="http://schemas.openxmlformats.org/wordprocessingml/2006/main">
        <w:t xml:space="preserve">[27] 如何获得</w:t>
      </w:r>
    </w:p>
    <w:p w14:paraId="7ACCD9CC">
      <w:r xmlns:w="http://schemas.openxmlformats.org/wordprocessingml/2006/main">
        <w:t xml:space="preserve">[28] 标准扭蛋</w:t>
      </w:r>
    </w:p>
    <w:p w14:paraId="23510382">
      <w:r xmlns:w="http://schemas.openxmlformats.org/wordprocessingml/2006/main">
        <w:t xml:space="preserve">[29] 基础属性（1星）* 每增加1星+50%，5星时为1星值的3倍</w:t>
      </w:r>
    </w:p>
    <w:p w14:paraId="577A4A2E">
      <w:r xmlns:w="http://schemas.openxmlformats.org/wordprocessingml/2006/main">
        <w:t xml:space="preserve">[30] 级</w:t>
      </w:r>
    </w:p>
    <w:p w14:paraId="76932851">
      <w:r xmlns:w="http://schemas.openxmlformats.org/wordprocessingml/2006/main">
        <w:t xml:space="preserve">[31] 耐力</w:t>
      </w:r>
    </w:p>
    <w:p w14:paraId="5FDFE269">
      <w:r xmlns:w="http://schemas.openxmlformats.org/wordprocessingml/2006/main">
        <w:t xml:space="preserve">[32] 攻击力</w:t>
      </w:r>
    </w:p>
    <w:p w14:paraId="6CA0DA54">
      <w:r xmlns:w="http://schemas.openxmlformats.org/wordprocessingml/2006/main">
        <w:t xml:space="preserve">[33] 防御能力</w:t>
      </w:r>
    </w:p>
    <w:p w14:paraId="49E9B617">
      <w:r xmlns:w="http://schemas.openxmlformats.org/wordprocessingml/2006/main">
        <w:t xml:space="preserve">[34] 魔法力量</w:t>
      </w:r>
    </w:p>
    <w:p w14:paraId="3E602F6D">
      <w:r xmlns:w="http://schemas.openxmlformats.org/wordprocessingml/2006/main">
        <w:t xml:space="preserve">[35] 魔法抗性</w:t>
      </w:r>
    </w:p>
    <w:p w14:paraId="276D3845">
      <w:r xmlns:w="http://schemas.openxmlformats.org/wordprocessingml/2006/main">
        <w:t xml:space="preserve">[36] 详细状态</w:t>
      </w:r>
    </w:p>
    <w:p w14:paraId="5C5F6FA5">
      <w:r xmlns:w="http://schemas.openxmlformats.org/wordprocessingml/2006/main">
        <w:t xml:space="preserve">[37] 准确性</w:t>
      </w:r>
    </w:p>
    <w:p w14:paraId="4FD3F95A">
      <w:r xmlns:w="http://schemas.openxmlformats.org/wordprocessingml/2006/main">
        <w:t xml:space="preserve">[38] 回避能力</w:t>
      </w:r>
    </w:p>
    <w:p w14:paraId="5AF10F5C">
      <w:r xmlns:w="http://schemas.openxmlformats.org/wordprocessingml/2006/main">
        <w:t xml:space="preserve">[39] 连续命中率</w:t>
      </w:r>
    </w:p>
    <w:p w14:paraId="2197BD19">
      <w:r xmlns:w="http://schemas.openxmlformats.org/wordprocessingml/2006/main">
        <w:t xml:space="preserve">[40] 反击率</w:t>
      </w:r>
    </w:p>
    <w:p w14:paraId="35553A97">
      <w:r xmlns:w="http://schemas.openxmlformats.org/wordprocessingml/2006/main">
        <w:t xml:space="preserve">[41] 眩晕激活率</w:t>
      </w:r>
    </w:p>
    <w:p w14:paraId="6D50F393">
      <w:r xmlns:w="http://schemas.openxmlformats.org/wordprocessingml/2006/main">
        <w:t xml:space="preserve">[42] 抗眩晕能力</w:t>
      </w:r>
    </w:p>
    <w:p w14:paraId="393ABD1A">
      <w:r xmlns:w="http://schemas.openxmlformats.org/wordprocessingml/2006/main">
        <w:t xml:space="preserve">[43] 移动速度</w:t>
      </w:r>
    </w:p>
    <w:p w14:paraId="08A98CF2">
      <w:r xmlns:w="http://schemas.openxmlformats.org/wordprocessingml/2006/main">
        <w:t xml:space="preserve">[44] 部署速度</w:t>
      </w:r>
    </w:p>
    <w:p w14:paraId="4CE5A2BA">
      <w:r xmlns:w="http://schemas.openxmlformats.org/wordprocessingml/2006/main">
        <w:t xml:space="preserve">[45] 行动速度</w:t>
      </w:r>
    </w:p>
    <w:p w14:paraId="29A129BE">
      <w:r xmlns:w="http://schemas.openxmlformats.org/wordprocessingml/2006/main">
        <w:t xml:space="preserve">[46] 特殊填充量</w:t>
      </w:r>
    </w:p>
    <w:p w14:paraId="5D188103">
      <w:r xmlns:w="http://schemas.openxmlformats.org/wordprocessingml/2006/main">
        <w:t xml:space="preserve">[47] 特殊招式</w:t>
      </w:r>
    </w:p>
    <w:p w14:paraId="55E52E3A">
      <w:r xmlns:w="http://schemas.openxmlformats.org/wordprocessingml/2006/main">
        <w:t xml:space="preserve">[48] 姓名</w:t>
      </w:r>
    </w:p>
    <w:p w14:paraId="26626A7D">
      <w:r xmlns:w="http://schemas.openxmlformats.org/wordprocessingml/2006/main">
        <w:t xml:space="preserve">[49] 效应</w:t>
      </w:r>
    </w:p>
    <w:p w14:paraId="79AFC491">
      <w:r xmlns:w="http://schemas.openxmlformats.org/wordprocessingml/2006/main">
        <w:t xml:space="preserve">[50] 无情铁娘子</w:t>
      </w:r>
    </w:p>
    <w:p w14:paraId="44AA285E">
      <w:r xmlns:w="http://schemas.openxmlformats.org/wordprocessingml/2006/main">
        <w:t xml:space="preserve">[51] 对单个敌人造成 6 倍魔法伤害。有 50% 的几率使其束缚。</w:t>
      </w:r>
    </w:p>
    <w:p w14:paraId="45E4F4C8">
      <w:r xmlns:w="http://schemas.openxmlformats.org/wordprocessingml/2006/main">
        <w:t xml:space="preserve">[52] 无情铁娘子+</w:t>
      </w:r>
    </w:p>
    <w:p w14:paraId="34BEC237">
      <w:r xmlns:w="http://schemas.openxmlformats.org/wordprocessingml/2006/main">
        <w:t xml:space="preserve">[53] 对单个敌人造成 9 倍魔法伤害。有 50% 的几率使其束缚。</w:t>
      </w:r>
    </w:p>
    <w:p w14:paraId="1FFC4738">
      <w:r xmlns:w="http://schemas.openxmlformats.org/wordprocessingml/2006/main">
        <w:t xml:space="preserve">[54] 独特效果</w:t>
      </w:r>
    </w:p>
    <w:p w14:paraId="48382D1B">
      <w:r xmlns:w="http://schemas.openxmlformats.org/wordprocessingml/2006/main">
        <w:t xml:space="preserve">[55] 姓名</w:t>
      </w:r>
    </w:p>
    <w:p w14:paraId="44757D1C">
      <w:r xmlns:w="http://schemas.openxmlformats.org/wordprocessingml/2006/main">
        <w:t xml:space="preserve">[56] 效应</w:t>
      </w:r>
    </w:p>
    <w:p w14:paraId="1DCFE0E9">
      <w:r xmlns:w="http://schemas.openxmlformats.org/wordprocessingml/2006/main">
        <w:t xml:space="preserve">[57] 魔像很难对付。</w:t>
      </w:r>
    </w:p>
    <w:p w14:paraId="4398F50A">
      <w:r xmlns:w="http://schemas.openxmlformats.org/wordprocessingml/2006/main">
        <w:t xml:space="preserve">[58] “掩护”激活概率 20%，自身受到的物理伤害减少 10%。</w:t>
      </w:r>
    </w:p>
    <w:p w14:paraId="0B01D6B3">
      <w:r xmlns:w="http://schemas.openxmlformats.org/wordprocessingml/2006/main">
        <w:t xml:space="preserve">[59] 魔像很强+</w:t>
      </w:r>
    </w:p>
    <w:p w14:paraId="39D8D15B">
      <w:r xmlns:w="http://schemas.openxmlformats.org/wordprocessingml/2006/main">
        <w:t xml:space="preserve">[60] “掩护”激活概率20% 减少自身受到的物理伤害10% 减少自身受到的魔法伤害10%</w:t>
      </w:r>
    </w:p>
    <w:p w14:paraId="77528641">
      <w:r xmlns:w="http://schemas.openxmlformats.org/wordprocessingml/2006/main">
        <w:t xml:space="preserve">[61] 休闲装照片</w:t>
      </w:r>
    </w:p>
    <w:p w14:paraId="4DBD172C">
      <w:r xmlns:w="http://schemas.openxmlformats.org/wordprocessingml/2006/main">
        <w:t xml:space="preserve">[62] 增强图像</w:t>
      </w:r>
    </w:p>
    <w:p w14:paraId="491DD3B5">
      <w:r xmlns:w="http://schemas.openxmlformats.org/wordprocessingml/2006/main">
        <w:t xml:space="preserve">[63] 语音 †</w:t>
      </w:r>
    </w:p>
    <w:p w14:paraId="098A12CB">
      <w:r xmlns:w="http://schemas.openxmlformats.org/wordprocessingml/2006/main">
        <w:t xml:space="preserve">[64] 点击打开行列表</w:t>
      </w:r>
    </w:p>
    <w:p w14:paraId="2627D942">
      <w:r xmlns:w="http://schemas.openxmlformats.org/wordprocessingml/2006/main">
        <w:t xml:space="preserve">[65] 加入</w:t>
      </w:r>
    </w:p>
    <w:p w14:paraId="3AC85270">
      <w:r xmlns:w="http://schemas.openxmlformats.org/wordprocessingml/2006/main">
        <w:t xml:space="preserve">[66] 抗R利威尔……我会尽我所能保护大家。</w:t>
      </w:r>
    </w:p>
    <w:p w14:paraId="31A23E6D">
      <w:r xmlns:w="http://schemas.openxmlformats.org/wordprocessingml/2006/main">
        <w:t xml:space="preserve">[67] 对话 1（转换后）</w:t>
      </w:r>
    </w:p>
    <w:p w14:paraId="29F7A0B9">
      <w:r xmlns:w="http://schemas.openxmlformats.org/wordprocessingml/2006/main">
        <w:t xml:space="preserve">[68] 5 代表魔像。没错，看起来很强。还好不是莫伦或努伦。</w:t>
      </w:r>
    </w:p>
    <w:p w14:paraId="0BAF6DCA">
      <w:r xmlns:w="http://schemas.openxmlformats.org/wordprocessingml/2006/main">
        <w:t xml:space="preserve">[69] 对话 2（转换后）</w:t>
      </w:r>
    </w:p>
    <w:p w14:paraId="6729A4D1">
      <w:r xmlns:w="http://schemas.openxmlformats.org/wordprocessingml/2006/main">
        <w:t xml:space="preserve">[70] 你给我打电话了吗？还是我记错了？我都无所谓。</w:t>
      </w:r>
    </w:p>
    <w:p w14:paraId="1557DCAB">
      <w:r xmlns:w="http://schemas.openxmlformats.org/wordprocessingml/2006/main">
        <w:t xml:space="preserve">[71] 对话 3（转换后）</w:t>
      </w:r>
    </w:p>
    <w:p w14:paraId="0D8CB9E3">
      <w:r xmlns:w="http://schemas.openxmlformats.org/wordprocessingml/2006/main">
        <w:t xml:space="preserve">[72] 嗯，或许可以工作？别担心，我有晾衣绳。</w:t>
      </w:r>
    </w:p>
    <w:p w14:paraId="72A0C741">
      <w:r xmlns:w="http://schemas.openxmlformats.org/wordprocessingml/2006/main">
        <w:t xml:space="preserve">[73] 对话 4（转换后）</w:t>
      </w:r>
    </w:p>
    <w:p w14:paraId="06D4C5D2">
      <w:r xmlns:w="http://schemas.openxmlformats.org/wordprocessingml/2006/main">
        <w:t xml:space="preserve">[74] 我想移动我的身体，因为我是个魔像，所以我可以移动，我是个魔像</w:t>
      </w:r>
    </w:p>
    <w:p w14:paraId="6AD1532A">
      <w:r xmlns:w="http://schemas.openxmlformats.org/wordprocessingml/2006/main">
        <w:t xml:space="preserve">[75] 对话 5（转换后）</w:t>
      </w:r>
    </w:p>
    <w:p w14:paraId="652DEB33">
      <w:r xmlns:w="http://schemas.openxmlformats.org/wordprocessingml/2006/main">
        <w:t xml:space="preserve">[76] 我记性不好，所以请你一遍遍地说。我很高兴听到你的声音。</w:t>
      </w:r>
    </w:p>
    <w:p w14:paraId="7DCB0EA5">
      <w:r xmlns:w="http://schemas.openxmlformats.org/wordprocessingml/2006/main">
        <w:t xml:space="preserve">[77] 对话 6（转换后）</w:t>
      </w:r>
    </w:p>
    <w:p w14:paraId="44015B0B">
      <w:r xmlns:w="http://schemas.openxmlformats.org/wordprocessingml/2006/main">
        <w:t xml:space="preserve">[78] 这是个魔像，所以很酷。在辗转难眠的夜晚很有用。想试试吗？</w:t>
      </w:r>
    </w:p>
    <w:p w14:paraId="5B12FB22">
      <w:r xmlns:w="http://schemas.openxmlformats.org/wordprocessingml/2006/main">
        <w:t xml:space="preserve">[79] 对话 7（转换后）</w:t>
      </w:r>
    </w:p>
    <w:p w14:paraId="66362B9B">
      <w:r xmlns:w="http://schemas.openxmlformats.org/wordprocessingml/2006/main">
        <w:t xml:space="preserve">[80] 没关系，大家都会保护你的。嗯？你在担心我？是的，我很高兴，谢谢你。</w:t>
      </w:r>
    </w:p>
    <w:p w14:paraId="56FAF11B">
      <w:r xmlns:w="http://schemas.openxmlformats.org/wordprocessingml/2006/main">
        <w:t xml:space="preserve">[81] 空闲 1（转换后）</w:t>
      </w:r>
    </w:p>
    <w:p w14:paraId="66C2E24D">
      <w:r xmlns:w="http://schemas.openxmlformats.org/wordprocessingml/2006/main">
        <w:t xml:space="preserve">[82] 我是傀儡，所以不动也没关系。但如果我不动，看起来就像个雕塑。我应该把它取下来吗？</w:t>
      </w:r>
    </w:p>
    <w:p w14:paraId="62330F3F">
      <w:r xmlns:w="http://schemas.openxmlformats.org/wordprocessingml/2006/main">
        <w:t xml:space="preserve">[83] 空闲 2（转换后）</w:t>
      </w:r>
    </w:p>
    <w:p w14:paraId="65A7252D">
      <w:r xmlns:w="http://schemas.openxmlformats.org/wordprocessingml/2006/main">
        <w:t xml:space="preserve">[84] 我看起来很强壮吗？谢谢，因为如果我强壮，我就能保护很多人。我喜欢保护别人。</w:t>
      </w:r>
    </w:p>
    <w:p w14:paraId="378074A7">
      <w:r xmlns:w="http://schemas.openxmlformats.org/wordprocessingml/2006/main">
        <w:t xml:space="preserve">[85] 对话 1（转变前）</w:t>
      </w:r>
    </w:p>
    <w:p w14:paraId="4B61435B">
      <w:r xmlns:w="http://schemas.openxmlformats.org/wordprocessingml/2006/main">
        <w:t xml:space="preserve">[86] 什么？哦，你刚才给我打电话了？下次我试试。</w:t>
      </w:r>
    </w:p>
    <w:p w14:paraId="74D5F60D">
      <w:r xmlns:w="http://schemas.openxmlformats.org/wordprocessingml/2006/main">
        <w:t xml:space="preserve">[87] 对话 2（转变前）</w:t>
      </w:r>
    </w:p>
    <w:p w14:paraId="3A0F279E">
      <w:r xmlns:w="http://schemas.openxmlformats.org/wordprocessingml/2006/main">
        <w:t xml:space="preserve">[88] 连接器……是吗？我记性不好，但我没忘记我的工作，所以没关系。</w:t>
      </w:r>
    </w:p>
    <w:p w14:paraId="1C7E2AE7">
      <w:r xmlns:w="http://schemas.openxmlformats.org/wordprocessingml/2006/main">
        <w:t xml:space="preserve">[89] 对话 3（转变前）</w:t>
      </w:r>
    </w:p>
    <w:p w14:paraId="5710A59B">
      <w:r xmlns:w="http://schemas.openxmlformats.org/wordprocessingml/2006/main">
        <w:t xml:space="preserve">[90] 天空如此湛蓝，我可以看上几个小时。</w:t>
      </w:r>
    </w:p>
    <w:p w14:paraId="4E2E85C1">
      <w:r xmlns:w="http://schemas.openxmlformats.org/wordprocessingml/2006/main">
        <w:t xml:space="preserve">[91] 对话 4（转变前）</w:t>
      </w:r>
    </w:p>
    <w:p w14:paraId="4E4130F3">
      <w:r xmlns:w="http://schemas.openxmlformats.org/wordprocessingml/2006/main">
        <w:t xml:space="preserve">[92] 哇，这让我很意外。是啊，我很意外。我想我的确很意外。</w:t>
      </w:r>
    </w:p>
    <w:p w14:paraId="61DAB424">
      <w:r xmlns:w="http://schemas.openxmlformats.org/wordprocessingml/2006/main">
        <w:t xml:space="preserve">[93] 对话 5（转变前）</w:t>
      </w:r>
    </w:p>
    <w:p w14:paraId="114E1332">
      <w:r xmlns:w="http://schemas.openxmlformats.org/wordprocessingml/2006/main">
        <w:t xml:space="preserve">[94] 我可以靠近点吗？如果我不靠近你，我就保护不了你；如果我靠近你，我就能保护你，好吗？</w:t>
      </w:r>
    </w:p>
    <w:p w14:paraId="2F929FDA">
      <w:r xmlns:w="http://schemas.openxmlformats.org/wordprocessingml/2006/main">
        <w:t xml:space="preserve">[95] 对话 6（转变前）</w:t>
      </w:r>
    </w:p>
    <w:p w14:paraId="62FF24A0">
      <w:r xmlns:w="http://schemas.openxmlformats.org/wordprocessingml/2006/main">
        <w:t xml:space="preserve">[96] 你想摸我的胸部吗？当然，是吗？你为什么感到惊讶？</w:t>
      </w:r>
    </w:p>
    <w:p w14:paraId="25978C08">
      <w:r xmlns:w="http://schemas.openxmlformats.org/wordprocessingml/2006/main">
        <w:t xml:space="preserve">[97] 对话 7（转变前）</w:t>
      </w:r>
    </w:p>
    <w:p w14:paraId="5B5D0368">
      <w:r xmlns:w="http://schemas.openxmlformats.org/wordprocessingml/2006/main">
        <w:t xml:space="preserve">[98] 命运的邂逅，我想要一个宽广的。</w:t>
      </w:r>
    </w:p>
    <w:p w14:paraId="3133CD51">
      <w:r xmlns:w="http://schemas.openxmlformats.org/wordprocessingml/2006/main">
        <w:t xml:space="preserve">[99] 空闲 1（转换前）</w:t>
      </w:r>
    </w:p>
    <w:p w14:paraId="4CFC5049">
      <w:r xmlns:w="http://schemas.openxmlformats.org/wordprocessingml/2006/main">
        <w:t xml:space="preserve">[100] 没关系，就算用刷子我也行。嗯？为什么是刷子？我不太明白这个问题。</w:t>
      </w:r>
    </w:p>
    <w:p w14:paraId="08B34B23">
      <w:r xmlns:w="http://schemas.openxmlformats.org/wordprocessingml/2006/main">
        <w:t xml:space="preserve">[101] 空闲 2（转换前）</w:t>
      </w:r>
    </w:p>
    <w:p w14:paraId="722F6A6E">
      <w:r xmlns:w="http://schemas.openxmlformats.org/wordprocessingml/2006/main">
        <w:t xml:space="preserve">[102] 我能闻到连接器的味道。嗯，真香。我可以闻闻你的脖子吗？</w:t>
      </w:r>
    </w:p>
    <w:p w14:paraId="16650710">
      <w:r xmlns:w="http://schemas.openxmlformats.org/wordprocessingml/2006/main">
        <w:t xml:space="preserve">[103] 升级 1</w:t>
      </w:r>
    </w:p>
    <w:p w14:paraId="4F0A7E35">
      <w:r xmlns:w="http://schemas.openxmlformats.org/wordprocessingml/2006/main">
        <w:t xml:space="preserve">[104] 哈！？呃，嗯！嗯，啊啊啊！？</w:t>
      </w:r>
    </w:p>
    <w:p w14:paraId="0DE72760">
      <w:r xmlns:w="http://schemas.openxmlformats.org/wordprocessingml/2006/main">
        <w:t xml:space="preserve">[105] 升级 2</w:t>
      </w:r>
    </w:p>
    <w:p w14:paraId="198CE4B4">
      <w:r xmlns:w="http://schemas.openxmlformats.org/wordprocessingml/2006/main">
        <w:t xml:space="preserve">[106] 嗯，它正在激增……</w:t>
      </w:r>
    </w:p>
    <w:p w14:paraId="6D04F941">
      <w:r xmlns:w="http://schemas.openxmlformats.org/wordprocessingml/2006/main">
        <w:t xml:space="preserve">[107] 升级 3</w:t>
      </w:r>
    </w:p>
    <w:p w14:paraId="3A83A0DD">
      <w:r xmlns:w="http://schemas.openxmlformats.org/wordprocessingml/2006/main">
        <w:t xml:space="preserve">[108] 嗯，啊，哈……</w:t>
      </w:r>
    </w:p>
    <w:p w14:paraId="7CF73106">
      <w:r xmlns:w="http://schemas.openxmlformats.org/wordprocessingml/2006/main">
        <w:t xml:space="preserve">[109] 捕获</w:t>
      </w:r>
    </w:p>
    <w:p w14:paraId="7C43F220">
      <w:r xmlns:w="http://schemas.openxmlformats.org/wordprocessingml/2006/main">
        <w:t xml:space="preserve">[110] 咦，你在干什么……不，救救我，伊雷娜</w:t>
      </w:r>
    </w:p>
    <w:p w14:paraId="2922C066">
      <w:r xmlns:w="http://schemas.openxmlformats.org/wordprocessingml/2006/main">
        <w:t xml:space="preserve">[111] 战斗开始 1</w:t>
      </w:r>
    </w:p>
    <w:p w14:paraId="6522AE68">
      <w:r xmlns:w="http://schemas.openxmlformats.org/wordprocessingml/2006/main">
        <w:t xml:space="preserve">[112] 我是勇敢的利威尔，我会保护大家。</w:t>
      </w:r>
    </w:p>
    <w:p w14:paraId="156D91EF">
      <w:r xmlns:w="http://schemas.openxmlformats.org/wordprocessingml/2006/main">
        <w:t xml:space="preserve">[113] 战斗开始 2</w:t>
      </w:r>
    </w:p>
    <w:p w14:paraId="1EBBD742">
      <w:r xmlns:w="http://schemas.openxmlformats.org/wordprocessingml/2006/main">
        <w:t xml:space="preserve">[114] D Ascension，利维女巫</w:t>
      </w:r>
    </w:p>
    <w:p w14:paraId="7A19A2F3">
      <w:r xmlns:w="http://schemas.openxmlformats.org/wordprocessingml/2006/main">
        <w:t xml:space="preserve">[115] 参与战斗 1</w:t>
      </w:r>
    </w:p>
    <w:p w14:paraId="39BA44DF">
      <w:r xmlns:w="http://schemas.openxmlformats.org/wordprocessingml/2006/main">
        <w:t xml:space="preserve">[116] 尽你所能</w:t>
      </w:r>
    </w:p>
    <w:p w14:paraId="2D3BE18A">
      <w:r xmlns:w="http://schemas.openxmlformats.org/wordprocessingml/2006/main">
        <w:t xml:space="preserve">[117] 战斗参与 2</w:t>
      </w:r>
    </w:p>
    <w:p w14:paraId="56BC661B">
      <w:r xmlns:w="http://schemas.openxmlformats.org/wordprocessingml/2006/main">
        <w:t xml:space="preserve">[118] 你好，打扰一下。</w:t>
      </w:r>
    </w:p>
    <w:p w14:paraId="062E5F62">
      <w:r xmlns:w="http://schemas.openxmlformats.org/wordprocessingml/2006/main">
        <w:t xml:space="preserve">[119] 战斗胜利 1</w:t>
      </w:r>
    </w:p>
    <w:p w14:paraId="7ABC4437">
      <w:r xmlns:w="http://schemas.openxmlformats.org/wordprocessingml/2006/main">
        <w:t xml:space="preserve">[120] 这就结束了吗？</w:t>
      </w:r>
    </w:p>
    <w:p w14:paraId="1590045D">
      <w:r xmlns:w="http://schemas.openxmlformats.org/wordprocessingml/2006/main">
        <w:t xml:space="preserve">[121] 战斗胜利 2</w:t>
      </w:r>
    </w:p>
    <w:p w14:paraId="22E7DFB3">
      <w:r xmlns:w="http://schemas.openxmlformats.org/wordprocessingml/2006/main">
        <w:t xml:space="preserve">[122] 每个人都守住了自己的承诺吗？</w:t>
      </w:r>
    </w:p>
    <w:p w14:paraId="4E819C45">
      <w:r xmlns:w="http://schemas.openxmlformats.org/wordprocessingml/2006/main">
        <w:t xml:space="preserve">[123] 普通攻击 1</w:t>
      </w:r>
    </w:p>
    <w:p w14:paraId="3D4E2EBC">
      <w:r xmlns:w="http://schemas.openxmlformats.org/wordprocessingml/2006/main">
        <w:t xml:space="preserve">[124] 这样可以吗？</w:t>
      </w:r>
    </w:p>
    <w:p w14:paraId="0547295D">
      <w:r xmlns:w="http://schemas.openxmlformats.org/wordprocessingml/2006/main">
        <w:t xml:space="preserve">[125] 普通攻击 2</w:t>
      </w:r>
    </w:p>
    <w:p w14:paraId="50B511E9">
      <w:r xmlns:w="http://schemas.openxmlformats.org/wordprocessingml/2006/main">
        <w:t xml:space="preserve">[126] 我们走吧</w:t>
      </w:r>
    </w:p>
    <w:p w14:paraId="05C4ABB9">
      <w:r xmlns:w="http://schemas.openxmlformats.org/wordprocessingml/2006/main">
        <w:t xml:space="preserve">[127] 普通攻击 3</w:t>
      </w:r>
    </w:p>
    <w:p w14:paraId="6FD1DD86">
      <w:r xmlns:w="http://schemas.openxmlformats.org/wordprocessingml/2006/main">
        <w:t xml:space="preserve">[128] Tou</w:t>
      </w:r>
    </w:p>
    <w:p w14:paraId="74EE0B7C">
      <w:r xmlns:w="http://schemas.openxmlformats.org/wordprocessingml/2006/main">
        <w:t xml:space="preserve">[129] 独特效果激活 1</w:t>
      </w:r>
    </w:p>
    <w:p w14:paraId="407ACEA5">
      <w:r xmlns:w="http://schemas.openxmlformats.org/wordprocessingml/2006/main">
        <w:t xml:space="preserve">[130] 独特效果激活 2</w:t>
      </w:r>
    </w:p>
    <w:p w14:paraId="0FF26835">
      <w:r xmlns:w="http://schemas.openxmlformats.org/wordprocessingml/2006/main">
        <w:t xml:space="preserve">[131] 独特效果激活 3</w:t>
      </w:r>
    </w:p>
    <w:p w14:paraId="7FA4B29B">
      <w:r xmlns:w="http://schemas.openxmlformats.org/wordprocessingml/2006/main">
        <w:t xml:space="preserve">[132] 特殊招式 1</w:t>
      </w:r>
    </w:p>
    <w:p w14:paraId="4AF30942">
      <w:r xmlns:w="http://schemas.openxmlformats.org/wordprocessingml/2006/main">
        <w:t xml:space="preserve">[133] 特殊招式 2</w:t>
      </w:r>
    </w:p>
    <w:p w14:paraId="13B7C95D">
      <w:r xmlns:w="http://schemas.openxmlformats.org/wordprocessingml/2006/main">
        <w:t xml:space="preserve">[134] 受到的伤害：1</w:t>
      </w:r>
    </w:p>
    <w:p w14:paraId="0AA1159A">
      <w:r xmlns:w="http://schemas.openxmlformats.org/wordprocessingml/2006/main">
        <w:t xml:space="preserve">[135] au</w:t>
      </w:r>
    </w:p>
    <w:p w14:paraId="3CC1765C">
      <w:r xmlns:w="http://schemas.openxmlformats.org/wordprocessingml/2006/main">
        <w:t xml:space="preserve">[136] 受到的伤害：2</w:t>
      </w:r>
    </w:p>
    <w:p w14:paraId="249AB935">
      <w:r xmlns:w="http://schemas.openxmlformats.org/wordprocessingml/2006/main">
        <w:t xml:space="preserve">[137] 哎哟！</w:t>
      </w:r>
    </w:p>
    <w:p w14:paraId="5FEB24DF">
      <w:r xmlns:w="http://schemas.openxmlformats.org/wordprocessingml/2006/main">
        <w:t xml:space="preserve">[138] 受到的伤害：3</w:t>
      </w:r>
    </w:p>
    <w:p w14:paraId="1B901330">
      <w:r xmlns:w="http://schemas.openxmlformats.org/wordprocessingml/2006/main">
        <w:t xml:space="preserve">[139] 忍受，</w:t>
      </w:r>
    </w:p>
    <w:p w14:paraId="226C8588">
      <w:r xmlns:w="http://schemas.openxmlformats.org/wordprocessingml/2006/main">
        <w:t xml:space="preserve">[140] 撤回</w:t>
      </w:r>
    </w:p>
    <w:p w14:paraId="237A9205">
      <w:r xmlns:w="http://schemas.openxmlformats.org/wordprocessingml/2006/main">
        <w:t xml:space="preserve">[141] 对不起。</w:t>
      </w:r>
    </w:p>
    <w:p w14:paraId="7FF59A96">
      <w:r xmlns:w="http://schemas.openxmlformats.org/wordprocessingml/2006/main">
        <w:t xml:space="preserve">[142] 项目用途 1</w:t>
      </w:r>
    </w:p>
    <w:p w14:paraId="1DD517E4">
      <w:r xmlns:w="http://schemas.openxmlformats.org/wordprocessingml/2006/main">
        <w:t xml:space="preserve">[143] 我太高兴了，忍不住咧嘴笑了。</w:t>
      </w:r>
    </w:p>
    <w:p w14:paraId="0D8D2243">
      <w:r xmlns:w="http://schemas.openxmlformats.org/wordprocessingml/2006/main">
        <w:t xml:space="preserve">[144] 物品用途 2</w:t>
      </w:r>
    </w:p>
    <w:p w14:paraId="68D6B744">
      <w:r xmlns:w="http://schemas.openxmlformats.org/wordprocessingml/2006/main">
        <w:t xml:space="preserve">[145] 哇，谢谢，我会好好珍惜的。</w:t>
      </w:r>
    </w:p>
    <w:p w14:paraId="6AC896D6">
      <w:r xmlns:w="http://schemas.openxmlformats.org/wordprocessingml/2006/main">
        <w:t xml:space="preserve">[146] 在游戏中 †</w:t>
      </w:r>
    </w:p>
    <w:p w14:paraId="05E6F589">
      <w:r xmlns:w="http://schemas.openxmlformats.org/wordprocessingml/2006/main">
        <w:t xml:space="preserve">[147] 该角色与2021年3月31日开始的“飞越篱笆的女人”活动同步推出。她与魔女伊蕾娜一同成为魔女阵营的首批可操作角色。她也是首位普通攻击为魔法攻击的近战角色。</w:t>
      </w:r>
    </w:p>
    <w:p w14:paraId="68A4F3B2">
      <w:r xmlns:w="http://schemas.openxmlformats.org/wordprocessingml/2006/main">
        <w:t xml:space="preserve">[148] 2022年7月13日，增加了一个有50%概率施加诅咒的特殊招式。</w:t>
      </w:r>
    </w:p>
    <w:p w14:paraId="385A39DB">
      <w:r xmlns:w="http://schemas.openxmlformats.org/wordprocessingml/2006/main">
        <w:t xml:space="preserve">[149] 这套配装拥有极高的魔法攻击力、耐力、防御力、魔法抗性和反击率，非常适合作为反击型坦克。然而，其行动速度和暴击率较低，而这两项属性对于吸引仇恨、吸引敌人攻击至关重要，因此需要通过装备（例如长毛招财猫）来弥补。</w:t>
      </w:r>
    </w:p>
    <w:p w14:paraId="298998D7">
      <w:r xmlns:w="http://schemas.openxmlformats.org/wordprocessingml/2006/main">
        <w:t xml:space="preserve">[150] 他的特殊技能是威力强大的单体魔法攻击，但由于行动速度和特殊技能充能的问题，很难发动。他并不适合担任攻击手。</w:t>
      </w:r>
    </w:p>
    <w:p w14:paraId="6E1D052B">
      <w:r xmlns:w="http://schemas.openxmlformats.org/wordprocessingml/2006/main">
        <w:t xml:space="preserve">[151] 副装备“替代树II”也是不错的选择。“掩护”技能的装备效果和特殊效果分别进行激活判定，伤害减免效果不会叠加。眩晕抗性较低，因此如果想要吸引攻击，需要使用“切调料”等道具来缩短眩晕持续时间。最佳方案是直接消除眩晕效果，但出售眩晕帽比使用它更能获得蝴蝶矿石。</w:t>
      </w:r>
    </w:p>
    <w:p w14:paraId="5641A964">
      <w:r xmlns:w="http://schemas.openxmlformats.org/wordprocessingml/2006/main">
        <w:t xml:space="preserve">[152] 当你开始移动时，敌人会立即锁定你，并且防御能力也会被激活，所以如果你缺少装备栏位，你可以保持移动速度不变。</w:t>
      </w:r>
    </w:p>
    <w:p w14:paraId="60AF6B01">
      <w:r xmlns:w="http://schemas.openxmlformats.org/wordprocessingml/2006/main">
        <w:t xml:space="preserve">[153] 虽然它具备坦克能力，但突破极限的角色自身就拥有足够的生存能力，而且如果想要提升全队的生存能力，增益/减益型角色更为有效，因此对纯坦克角色的需求并不高。或许可以在角色培养初期，装备长毛招财猫后，将其用作诱饵。</w:t>
      </w:r>
    </w:p>
    <w:p w14:paraId="032198D3">
      <w:r xmlns:w="http://schemas.openxmlformats.org/wordprocessingml/2006/main">
        <w:t xml:space="preserve">[154] 内容适用性简易评估 †</w:t>
      </w:r>
    </w:p>
    <w:p w14:paraId="5798CAF1">
      <w:r xmlns:w="http://schemas.openxmlformats.org/wordprocessingml/2006/main">
        <w:t xml:space="preserve">[155] 合适的内容、推荐的装备示例、角色发展目标等。</w:t>
      </w:r>
    </w:p>
    <w:p w14:paraId="1AA5C70D">
      <w:r xmlns:w="http://schemas.openxmlformats.org/wordprocessingml/2006/main">
        <w:t xml:space="preserve">[156] 兼容内容</w:t>
      </w:r>
    </w:p>
    <w:p w14:paraId="1A6B2FFC">
      <w:r xmlns:w="http://schemas.openxmlformats.org/wordprocessingml/2006/main">
        <w:t xml:space="preserve">[157] 能力倾向</w:t>
      </w:r>
    </w:p>
    <w:p w14:paraId="0CFEAA82">
      <w:r xmlns:w="http://schemas.openxmlformats.org/wordprocessingml/2006/main">
        <w:t xml:space="preserve">[158] 简短评论</w:t>
      </w:r>
    </w:p>
    <w:p w14:paraId="71F131B0">
      <w:r xmlns:w="http://schemas.openxmlformats.org/wordprocessingml/2006/main">
        <w:t xml:space="preserve">[159] 主线任务 活动任务</w:t>
      </w:r>
    </w:p>
    <w:p w14:paraId="1501A77E">
      <w:r xmlns:w="http://schemas.openxmlformats.org/wordprocessingml/2006/main">
        <w:t xml:space="preserve">[160] 很难使其发挥效用。如果您想以某种方式使用它，请参阅下面的设备示例。</w:t>
      </w:r>
    </w:p>
    <w:p w14:paraId="2FC9335A">
      <w:r xmlns:w="http://schemas.openxmlformats.org/wordprocessingml/2006/main">
        <w:t xml:space="preserve">[161] 突袭战</w:t>
      </w:r>
    </w:p>
    <w:p w14:paraId="7BD624E6">
      <w:r xmlns:w="http://schemas.openxmlformats.org/wordprocessingml/2006/main">
        <w:t xml:space="preserve">[162] 在 FEVER 状态下很难使用两次特殊招式，所以不合适。</w:t>
      </w:r>
    </w:p>
    <w:p w14:paraId="37569ECD">
      <w:r xmlns:w="http://schemas.openxmlformats.org/wordprocessingml/2006/main">
        <w:t xml:space="preserve">[163] 湮灭</w:t>
      </w:r>
    </w:p>
    <w:p w14:paraId="1997A8BE">
      <w:r xmlns:w="http://schemas.openxmlformats.org/wordprocessingml/2006/main">
        <w:t xml:space="preserve">[164] 不适用于单体特殊攻击</w:t>
      </w:r>
    </w:p>
    <w:p w14:paraId="7DB948B0">
      <w:r xmlns:w="http://schemas.openxmlformats.org/wordprocessingml/2006/main">
        <w:t xml:space="preserve">[165] B宇宙</w:t>
      </w:r>
    </w:p>
    <w:p w14:paraId="4A7862DC">
      <w:r xmlns:w="http://schemas.openxmlformats.org/wordprocessingml/2006/main">
        <w:t xml:space="preserve">[166] 使用盾牌进行保护的概率很低。</w:t>
      </w:r>
    </w:p>
    <w:p w14:paraId="3DFDD130">
      <w:r xmlns:w="http://schemas.openxmlformats.org/wordprocessingml/2006/main">
        <w:t xml:space="preserve">[167] 能力评价指标</w:t>
      </w:r>
    </w:p>
    <w:p w14:paraId="2A89B5DE">
      <w:r xmlns:w="http://schemas.openxmlformats.org/wordprocessingml/2006/main">
        <w:t xml:space="preserve">[168] ◎：优秀内容。最有可能发挥出色。○：合适内容。有较高发挥潜力。△：一般。需要一些技巧才能发挥良好，但选择理由不多。×：不合适内容。由于与内容规则、游戏系统、难度等级等不兼容，难以发挥出色。*2014年3月更新</w:t>
      </w:r>
    </w:p>
    <w:p w14:paraId="53347C6F">
      <w:r xmlns:w="http://schemas.openxmlformats.org/wordprocessingml/2006/main">
        <w:t xml:space="preserve">[169] 主线</w:t>
      </w:r>
    </w:p>
    <w:p w14:paraId="49192FBB">
      <w:r xmlns:w="http://schemas.openxmlformats.org/wordprocessingml/2006/main">
        <w:t xml:space="preserve">[170] 推荐设备示例</w:t>
      </w:r>
    </w:p>
    <w:p w14:paraId="2EE333E8">
      <w:r xmlns:w="http://schemas.openxmlformats.org/wordprocessingml/2006/main">
        <w:t xml:space="preserve">[171] 主要设备</w:t>
      </w:r>
    </w:p>
    <w:p w14:paraId="0DB7EBC1">
      <w:r xmlns:w="http://schemas.openxmlformats.org/wordprocessingml/2006/main">
        <w:t xml:space="preserve">[172] 子设备</w:t>
      </w:r>
    </w:p>
    <w:p w14:paraId="387A06EC">
      <w:r xmlns:w="http://schemas.openxmlformats.org/wordprocessingml/2006/main">
        <w:t xml:space="preserve">[173] 一件令人愉悦的物品</w:t>
      </w:r>
    </w:p>
    <w:p w14:paraId="75C9A755">
      <w:r xmlns:w="http://schemas.openxmlformats.org/wordprocessingml/2006/main">
        <w:t xml:space="preserve">[174] 发展目标</w:t>
      </w:r>
    </w:p>
    <w:p w14:paraId="3B245041">
      <w:r xmlns:w="http://schemas.openxmlformats.org/wordprocessingml/2006/main">
        <w:t xml:space="preserve">[175] 突破极限</w:t>
      </w:r>
    </w:p>
    <w:p w14:paraId="3EA5DF06">
      <w:r xmlns:w="http://schemas.openxmlformats.org/wordprocessingml/2006/main">
        <w:t xml:space="preserve">[176] 致命觉醒</w:t>
      </w:r>
    </w:p>
    <w:p w14:paraId="05BDC13F">
      <w:r xmlns:w="http://schemas.openxmlformats.org/wordprocessingml/2006/main">
        <w:t xml:space="preserve">[177] 独特的觉醒</w:t>
      </w:r>
    </w:p>
    <w:p w14:paraId="52CABDF8">
      <w:r xmlns:w="http://schemas.openxmlformats.org/wordprocessingml/2006/main">
        <w:t xml:space="preserve">[178] 行动速度</w:t>
      </w:r>
    </w:p>
    <w:p w14:paraId="56B15139">
      <w:r xmlns:w="http://schemas.openxmlformats.org/wordprocessingml/2006/main">
        <w:t xml:space="preserve">[179] 特别收费</w:t>
      </w:r>
    </w:p>
    <w:p w14:paraId="4499D495">
      <w:r xmlns:w="http://schemas.openxmlformats.org/wordprocessingml/2006/main">
        <w:t xml:space="preserve">[180] 其他</w:t>
      </w:r>
    </w:p>
    <w:p w14:paraId="4CE0611E">
      <w:r xmlns:w="http://schemas.openxmlformats.org/wordprocessingml/2006/main">
        <w:t xml:space="preserve">[181] 培训费用</w:t>
      </w:r>
    </w:p>
    <w:p w14:paraId="1B475642">
      <w:r xmlns:w="http://schemas.openxmlformats.org/wordprocessingml/2006/main">
        <w:t xml:space="preserve">[182] 4.1 秒 19 次</w:t>
      </w:r>
    </w:p>
    <w:p w14:paraId="4BFB76CA">
      <w:r xmlns:w="http://schemas.openxmlformats.org/wordprocessingml/2006/main">
        <w:t xml:space="preserve">[183] 11% 20次</w:t>
      </w:r>
    </w:p>
    <w:p w14:paraId="58550066">
      <w:r xmlns:w="http://schemas.openxmlformats.org/wordprocessingml/2006/main">
        <w:t xml:space="preserve">[184] 备注</w:t>
      </w:r>
    </w:p>
    <w:p w14:paraId="353395CD">
      <w:r xmlns:w="http://schemas.openxmlformats.org/wordprocessingml/2006/main">
        <w:t xml:space="preserve">[185] 如果你打算用这个角色作为主力，挑战主线任务的EXTRA难度高难度敌人，除非你培养一个以输出为主的角色，否则你可能会因为时间不够而失败。不过，在EXTRA难度及以下的普通战斗中，或者如果你有其他主力角色，像这样的反击型角色也是可以的。</w:t>
      </w:r>
    </w:p>
    <w:p w14:paraId="2A5DBE84">
      <w:r xmlns:w="http://schemas.openxmlformats.org/wordprocessingml/2006/main">
        <w:t xml:space="preserve">[186] *2016年3月更新</w:t>
      </w:r>
    </w:p>
    <w:p w14:paraId="1753FA8A">
      <w:r xmlns:w="http://schemas.openxmlformats.org/wordprocessingml/2006/main">
        <w:t xml:space="preserve">[187] 琐事 †</w:t>
      </w:r>
    </w:p>
    <w:p w14:paraId="25A2F90B">
      <w:r xmlns:w="http://schemas.openxmlformats.org/wordprocessingml/2006/main">
        <w:t xml:space="preserve">[188] 在故事中，雪城艾莉是第一个加入的女巫，但她是以战士的身份加入的。</w:t>
      </w:r>
    </w:p>
    <w:p w14:paraId="4BF23E40">
      <w:r xmlns:w="http://schemas.openxmlformats.org/wordprocessingml/2006/main">
        <w:t xml:space="preserve">[189] 她首次出现在第 9 章，但当时她没有任何台词，只有人物画像和描述她行为的文字，甚至连暂定名都没有，直到 2021 年 3 月 25 日的 INFORMATION 更新才最终公布。她的名字最终揭晓。</w:t>
      </w:r>
    </w:p>
    <w:p w14:paraId="36642E58">
      <w:r xmlns:w="http://schemas.openxmlformats.org/wordprocessingml/2006/main">
        <w:t xml:space="preserve">[190] 塔罗牌中“力量”的含义如下（引自维基百科）： - 正位：“强大的力量、坚强的意志、坚定的决心、理性、自制力、行动能力、智慧、勇气、冷静、耐力、释放潜能、成熟” - 逆位：“依赖、羞怯、冷漠、依赖他人、优柔寡断、滥用权力、自我贬低”</w:t>
      </w:r>
    </w:p>
    <w:p w14:paraId="2BABCDD0">
      <w:r xmlns:w="http://schemas.openxmlformats.org/wordprocessingml/2006/main">
        <w:t xml:space="preserve">[191] 她那像女巫一样的魔像，现在以各种形式被视为人造生命体，其起源于犹太传统中出现的粘土人像。</w:t>
      </w:r>
    </w:p>
    <w:p w14:paraId="4357E416">
      <w:r xmlns:w="http://schemas.openxmlformats.org/wordprocessingml/2006/main">
        <w:t xml:space="preserve">[192] 官方推特账号简介 †</w:t>
      </w:r>
    </w:p>
    <w:p w14:paraId="2F5B7E11">
      <w:r xmlns:w="http://schemas.openxmlformats.org/wordprocessingml/2006/main">
        <w:t xml:space="preserve">[193] 引言（PV）</w:t>
      </w:r>
    </w:p>
    <w:p w14:paraId="1A788B98">
      <w:r xmlns:w="http://schemas.openxmlformats.org/wordprocessingml/2006/main">
        <w:t xml:space="preserve">[194] 扭蛋公告</w:t>
      </w:r>
    </w:p>
    <w:p w14:paraId="777053B9">
      <w:r xmlns:w="http://schemas.openxmlformats.org/wordprocessingml/2006/main">
        <w:t xml:space="preserve">[195] 角色介绍博客链接</w:t>
      </w:r>
    </w:p>
    <w:p w14:paraId="021AE1C8">
      <w:r xmlns:w="http://schemas.openxmlformats.org/wordprocessingml/2006/main">
        <w:t xml:space="preserve">[196] 评论表 †</w:t>
      </w:r>
    </w:p>
    <w:p w14:paraId="5A8788D4">
      <w:r xmlns:w="http://schemas.openxmlformats.org/wordprocessingml/2006/main">
        <w:t xml:space="preserve">[197] 点击打开历史日志列表</w:t>
      </w:r>
    </w:p>
    <w:p w14:paraId="4FD312A2">
      <w:r xmlns:w="http://schemas.openxmlformats.org/wordprocessingml/2006/main">
        <w:t xml:space="preserve">[198] 末尾的数字越小，日志就越旧。</w:t>
      </w:r>
    </w:p>
    <w:p w14:paraId="0F8CCD9F">
      <w:r xmlns:w="http://schemas.openxmlformats.org/wordprocessingml/2006/main">
        <w:t xml:space="preserve">[199] 'Comments/Gouiki no Levi/' 没有子页面。</w:t>
      </w:r>
    </w:p>
    <w:p w14:paraId="795119DB">
      <w:r xmlns:w="http://schemas.openxmlformats.org/wordprocessingml/2006/main">
        <w:t xml:space="preserve">[200] 页面暂时创建。她初次登场时没有台词，考虑到角色位置反转的含义，我猜她可能是个安静随和的姐姐？ -- [/vx8jsxqZ4A] 2021-03-27 (周六) 16:49:15</w:t>
      </w:r>
    </w:p>
    <w:p w14:paraId="57C76895">
      <w:r xmlns:w="http://schemas.openxmlformats.org/wordprocessingml/2006/main">
        <w:t xml:space="preserve">[201] 这是普通攻击魔法吗？那双大手只是用来防御的吗？ -- [i6wTBizd7kE] 2021-03-31 (周三) 20:54:39</w:t>
      </w:r>
    </w:p>
    <w:p w14:paraId="13F15979">
      <w:r xmlns:w="http://schemas.openxmlformats.org/wordprocessingml/2006/main">
        <w:t xml:space="preserve">[202] 所以配音演员负责画图，原画师负责配音……？（困惑）——[MEaE9ySNDds] 2021-03-31 (周三) 21:36:05</w:t>
      </w:r>
    </w:p>
    <w:p w14:paraId="7C394A8F">
      <w:r xmlns:w="http://schemas.openxmlformats.org/wordprocessingml/2006/main">
        <w:t xml:space="preserve">[203] 由于伊蕾娜和利维都属于魔女阵营，我很好奇最终可能会实装的皇帝会不会附带50%的魔女增益效果——[ZN8MO3g63jA] 2021-03-31 (周三) 23:08:14</w:t>
      </w:r>
    </w:p>
    <w:p w14:paraId="3E22E1E4">
      <w:r xmlns:w="http://schemas.openxmlformats.org/wordprocessingml/2006/main">
        <w:t xml:space="preserve">[204] 盖亚：“我把她泳衣胸部和裆部的布料剪掉了。” -- [lfdtGtrwYgc] 2021-04-02 (星期五) 07:05:10</w:t>
      </w:r>
    </w:p>
    <w:p w14:paraId="00556F2F">
      <w:r xmlns:w="http://schemas.openxmlformats.org/wordprocessingml/2006/main">
        <w:t xml:space="preserve">[205] 非常色情，很棒 -- [xDHDwLIavc.] 2021-04-02 (周五) 06:32:26</w:t>
      </w:r>
    </w:p>
    <w:p w14:paraId="1A521608">
      <w:r xmlns:w="http://schemas.openxmlformats.org/wordprocessingml/2006/main">
        <w:t xml:space="preserve">[206] 是啊。只有剥去那些包裹和隐藏的东西，才能真正感受到情色；否则，就不会有情感之类的东西。如果你表现得像个荡妇，失去和被剥去的乐趣就不会那么强烈了…… -- [c0G6PLW8rvA] 2021-04-02 (周五) 23:20:02</w:t>
      </w:r>
    </w:p>
    <w:p w14:paraId="7CD553CE">
      <w:r xmlns:w="http://schemas.openxmlformats.org/wordprocessingml/2006/main">
        <w:t xml:space="preserve">[207] 我不确定角色页面上是否可以剧透，所以你应该去卧室列表页面看看。 -- [hs6w7fcN5Pg] 2021-04-03 (周六) 19:28:05</w:t>
      </w:r>
    </w:p>
    <w:p w14:paraId="1E45C67D">
      <w:r xmlns:w="http://schemas.openxmlformats.org/wordprocessingml/2006/main">
        <w:t xml:space="preserve">[208] 不客气。不过，这只是基于角色描述进行的推测，由于我无法获得该角色，所以无法进行测试。如果您尝试后发现有误，请随时指出或修改。-- [/vx8jsxqZ4A] 2021-04-05 (周一) 00:40:23</w:t>
      </w:r>
    </w:p>
    <w:p w14:paraId="3F38D7A7">
      <w:r xmlns:w="http://schemas.openxmlformats.org/wordprocessingml/2006/main">
        <w:t xml:space="preserve">[209] 我想要……但我没得到……如果我给利威尔装备替身树作为副装备，即使他不能吸引仇恨，感觉他也能派上用场。你们觉得呢？ -- [0DuJA3LmIFM] 2021-04-15 (周四) 20:12:40</w:t>
      </w:r>
    </w:p>
    <w:p w14:paraId="287E579D">
      <w:r xmlns:w="http://schemas.openxmlformats.org/wordprocessingml/2006/main">
        <w:t xml:space="preserve">[210] 好可爱…… -- [5VqAG89avuw] 2021-04-16 (周五) 20:29:14</w:t>
      </w:r>
    </w:p>
    <w:p w14:paraId="6E9E7BDF">
      <w:r xmlns:w="http://schemas.openxmlformats.org/wordprocessingml/2006/main">
        <w:t xml:space="preserve">[211] 25%的伤害减免并非来自天赋树的效果，而是防御技能本身的效果——[Gxe7mYUxnNI] 2021-04-23 (周五) 19:57:32</w:t>
      </w:r>
    </w:p>
    <w:p w14:paraId="551275BC">
      <w:r xmlns:w="http://schemas.openxmlformats.org/wordprocessingml/2006/main">
        <w:t xml:space="preserve">[212] 所以，最终它会被重复吗？ -- [oyp74eL0AJg] 2021-05-15 (周六) 22:38:03</w:t>
      </w:r>
    </w:p>
    <w:p w14:paraId="3729225F">
      <w:r xmlns:w="http://schemas.openxmlformats.org/wordprocessingml/2006/main">
        <w:t xml:space="preserve">[213] 与新年限定的红宝石纳豆不同，目前没有迹象表明会重复使用设备，所以我认为这次也会重复使用。——[Mtoag44SDDM] 2021-10-04 (周一) 20:40:12</w:t>
      </w:r>
    </w:p>
    <w:p w14:paraId="4858F47B">
      <w:r xmlns:w="http://schemas.openxmlformats.org/wordprocessingml/2006/main">
        <w:t xml:space="preserve">[214] 食堂的故事太可爱了。我也很喜欢她笑起来的样子——[qWDSoF.rkvE] 2021-04-29 (周四) 13:01:27</w:t>
      </w:r>
    </w:p>
    <w:p w14:paraId="753A114D">
      <w:r xmlns:w="http://schemas.openxmlformats.org/wordprocessingml/2006/main">
        <w:t xml:space="preserve">[215] 如果圣遥与升级搭配使用，将会非常危险 -- [09yNheGbpds] 2021-05-30 (周日) 20:08:38</w:t>
      </w:r>
    </w:p>
    <w:p w14:paraId="04276329">
      <w:r xmlns:w="http://schemas.openxmlformats.org/wordprocessingml/2006/main">
        <w:t xml:space="preserve">[216] Levi好可爱(*'∀') Chichinoren太有魅力了。我有个问题，在联动故事里，“承包商肯定也是个波西米亚人。”是什么意思？ -- [pg/.mQf442w] 2021-11-29 (周一) 05:35:58</w:t>
      </w:r>
    </w:p>
    <w:p w14:paraId="764F3355">
      <w:r xmlns:w="http://schemas.openxmlformats.org/wordprocessingml/2006/main">
        <w:t xml:space="preserve">[217] 仅仅因为某人是女巫，并不意味着她就是魔法使用者。也有像伊蕾娜和尼尔那样擅长物理攻击的女巫。——[dcjl/DX4.S.] 2022-01-16 (周日) 14:48:20</w:t>
      </w:r>
    </w:p>
    <w:p w14:paraId="244B1FB3">
      <w:r xmlns:w="http://schemas.openxmlformats.org/wordprocessingml/2006/main">
        <w:t xml:space="preserve">[218] 如果你正在寻找适合黄金蜂蜜的单体特殊角色，推荐使用雷霆，因为她能从传奇增益中受益。——[dcjl/DX4.S.] 2022-01-16 (周日) 14:46:56</w:t>
      </w:r>
    </w:p>
    <w:p w14:paraId="101BC9E6">
      <w:r xmlns:w="http://schemas.openxmlformats.org/wordprocessingml/2006/main">
        <w:t xml:space="preserve">[219] 正当在疲惫的卧室里准备进入正题时，一个毛茸茸的男人的屁股突然出现，占据了屏幕近三分之一，这太不合适了——[tCiIsKMCOvk] 2022-06-30 (周四) 00:48:48</w:t>
      </w:r>
    </w:p>
    <w:p w14:paraId="42FC0F20">
      <w:r xmlns:w="http://schemas.openxmlformats.org/wordprocessingml/2006/main">
        <w:t xml:space="preserve">[220] ←使用棋盘前请务必阅读规则。</w:t>
      </w:r>
    </w:p>
    <w:p w14:paraId="4690CFB5">
      <w:r xmlns:w="http://schemas.openxmlformats.org/wordprocessingml/2006/main">
        <w:t xml:space="preserve">[221] 关于规则 †</w:t>
      </w:r>
    </w:p>
    <w:p w14:paraId="3E21EFB1">
      <w:r xmlns:w="http://schemas.openxmlformats.org/wordprocessingml/2006/main">
        <w:t xml:space="preserve">[222] 请不要抱怨或批评页面编辑者。如果您对其他人的编辑有意见，请通过“提供替代方案”或“自行编辑”的方式进行建设性沟通。</w:t>
      </w:r>
    </w:p>
    <w:p w14:paraId="323867B8">
      <w:r xmlns:w="http://schemas.openxmlformats.org/wordprocessingml/2006/main">
        <w:t xml:space="preserve">[223] 不要发布个人网站或其他禁止未经授权链接的网站的网址。</w:t>
      </w:r>
    </w:p>
    <w:p w14:paraId="3F011F7E">
      <w:r xmlns:w="http://schemas.openxmlformats.org/wordprocessingml/2006/main">
        <w:t xml:space="preserve">[224] 关于违反规则的帖子 †</w:t>
      </w:r>
    </w:p>
    <w:p w14:paraId="0DCAD3D3">
      <w:r xmlns:w="http://schemas.openxmlformats.org/wordprocessingml/2006/main">
        <w:t xml:space="preserve">[225] 禁止发布以下类型的帖子，因为它们容易造成干扰。</w:t>
      </w:r>
    </w:p>
    <w:p w14:paraId="7221E3E1">
      <w:r xmlns:w="http://schemas.openxmlformats.org/wordprocessingml/2006/main">
        <w:t xml:space="preserve">[226]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2C5B8D7">
      <w:r xmlns:w="http://schemas.openxmlformats.org/wordprocessingml/2006/main">
        <w:t xml:space="preserve">[227] 其他包括使用此维基的人、官方管理员、艺术家、配音演员、现实生活中的个人以及 Twitter 用户等团体。</w:t>
      </w:r>
    </w:p>
    <w:p w14:paraId="1EA53041">
      <w:r xmlns:w="http://schemas.openxmlformats.org/wordprocessingml/2006/main">
        <w:t xml:space="preserve">[228] 关于向管理层提交的帖子，我们容忍可以解释为用户意见的评论，例如“我希望他们改进这一点”、“我希望他们尽快修复错误”和“维护时间太长了”，但我们不容忍使用辱骂性语言贬低管理层。</w:t>
      </w:r>
    </w:p>
    <w:p w14:paraId="0B766E8D">
      <w:r xmlns:w="http://schemas.openxmlformats.org/wordprocessingml/2006/main">
        <w:t xml:space="preserve">[229] 将讨论和意见交流视为“诽谤或对抗他人”是错误的。然而，在讨论或意见交流中使用辱骂性语言、贬低他人、挑衅他人或在缺乏明确证据的情况下发表言论，都是违法行为。说话时务必注意自己的言辞。</w:t>
      </w:r>
    </w:p>
    <w:p w14:paraId="4C9495F2">
      <w:r xmlns:w="http://schemas.openxmlformats.org/wordprocessingml/2006/main">
        <w:t xml:space="preserve">[230] 攻击性评论是指使用“做这个”或“做那个”等强烈命令、“使用粗俗语言”、“采取居高临下的态度”或“挑衅”的评论。</w:t>
      </w:r>
    </w:p>
    <w:p w14:paraId="3CCAFB34">
      <w:r xmlns:w="http://schemas.openxmlformats.org/wordprocessingml/2006/main">
        <w:t xml:space="preserve">[231] 禁止发布冒犯现有玩家的帖子，例如“还有人玩这个游戏吗？”或“这游戏已经凉了”。这并不意味着您完全不能发表任何负面言论，而是指那些超出单纯负面评价范围，构成诽谤或诋毁的帖子将被禁止发布。</w:t>
      </w:r>
    </w:p>
    <w:p w14:paraId="2793D295">
      <w:r xmlns:w="http://schemas.openxmlformats.org/wordprocessingml/2006/main">
        <w:t xml:space="preserve">[232] 公开羞辱他人，包括泄露他人的游戏内名称或UID</w:t>
      </w:r>
    </w:p>
    <w:p w14:paraId="5EFB4CCC">
      <w:r xmlns:w="http://schemas.openxmlformats.org/wordprocessingml/2006/main">
        <w:t xml:space="preserve">[233] 但是，分享有助于游戏攻略的信息和视频是允许的。</w:t>
      </w:r>
    </w:p>
    <w:p w14:paraId="63B5C86E">
      <w:r xmlns:w="http://schemas.openxmlformats.org/wordprocessingml/2006/main">
        <w:t xml:space="preserve">[234] 参考其他应用程序</w:t>
      </w:r>
    </w:p>
    <w:p w14:paraId="0FDE4FDB">
      <w:r xmlns:w="http://schemas.openxmlformats.org/wordprocessingml/2006/main">
        <w:t xml:space="preserve">[235] 在多个论坛上多次发帖</w:t>
      </w:r>
    </w:p>
    <w:p w14:paraId="3436F83E">
      <w:r xmlns:w="http://schemas.openxmlformats.org/wordprocessingml/2006/main">
        <w:t xml:space="preserve">[236] 写一串无意义的字符</w:t>
      </w:r>
    </w:p>
    <w:p w14:paraId="52FC9812">
      <w:r xmlns:w="http://schemas.openxmlformats.org/wordprocessingml/2006/main">
        <w:t xml:space="preserve">[237] 关于作弊和利用漏洞的帖子</w:t>
      </w:r>
    </w:p>
    <w:p w14:paraId="0F9A4E53">
      <w:r xmlns:w="http://schemas.openxmlformats.org/wordprocessingml/2006/main">
        <w:t xml:space="preserve">[238] 最好的办法是忽略违反规则的帖子。上钩或反驳只会让事情变得更糟。</w:t>
      </w:r>
    </w:p>
    <w:p w14:paraId="30977ADD">
      <w:r xmlns:w="http://schemas.openxmlformats.org/wordprocessingml/2006/main">
        <w:t xml:space="preserve">[239] *在上述规则中，“诽谤”指的是在没有客观证据的情况下诋毁和贬低他人。将所有批评性文章都归为“诽谤”是不正确的，所以请务必谨慎。</w:t>
      </w:r>
    </w:p>
    <w:p w14:paraId="40963415">
      <w:r xmlns:w="http://schemas.openxmlformats.org/wordprocessingml/2006/main">
        <w:t xml:space="preserve">[240] 关于修改和删除发帖日志 †</w:t>
      </w:r>
    </w:p>
    <w:p w14:paraId="27DFCB86">
      <w:r xmlns:w="http://schemas.openxmlformats.org/wordprocessingml/2006/main">
        <w:t xml:space="preserve">[241] 但是，允许更正印刷错误、遗漏和字体颜色。（他人出于善意所做的更正也允许。）</w:t>
      </w:r>
    </w:p>
    <w:p w14:paraId="15D8D789">
      <w:r xmlns:w="http://schemas.openxmlformats.org/wordprocessingml/2006/main">
        <w:t xml:space="preserve">[242] 作为例外情况，您可以删除自己的帖子，但事后必须向管理员报告。此外，删除时，请将整个评论替换为以下文本，而不是完全删除：&amp;color(#ff0000){''发帖人已删除''};</w:t>
      </w:r>
    </w:p>
    <w:p w14:paraId="151E5E1F">
      <w:r xmlns:w="http://schemas.openxmlformats.org/wordprocessingml/2006/main">
        <w:t xml:space="preserve">[243] 关于评论违反规则的帖子 †</w:t>
      </w:r>
    </w:p>
    <w:p w14:paraId="766F0475">
      <w:r xmlns:w="http://schemas.openxmlformats.org/wordprocessingml/2006/main">
        <w:t xml:space="preserve">[244] 您可以自行注释掉上述任何违反规则的评论，无需管理员许可。但是，注释掉评论后，请务必在“违规举报公告板”上进行举报。举报时请使用“违规举报公告板”上的模板。</w:t>
      </w:r>
    </w:p>
    <w:p w14:paraId="22957DA7">
      <w:r xmlns:w="http://schemas.openxmlformats.org/wordprocessingml/2006/main">
        <w:t xml:space="preserve">[245] 未经 CO 举报公告板举报而被评论删除的帖子将被恢复，而评论删除帖子的人将受到处罚。</w:t>
      </w:r>
    </w:p>
    <w:p w14:paraId="3BF42A1A">
      <w:r xmlns:w="http://schemas.openxmlformats.org/wordprocessingml/2006/main">
        <w:t xml:space="preserve">[246] 如果您反复向 CO 举报公告板举报不违反规则的帖子，我们将认为您是自私的，并将对您实施发帖和编辑限制。</w:t>
      </w:r>
    </w:p>
    <w:p w14:paraId="62EFAB41">
      <w:r xmlns:w="http://schemas.openxmlformats.org/wordprocessingml/2006/main">
        <w:t xml:space="preserve">[247] 在 CO 报告公告板上，不构成违规的报告可由管理员酌情恢复。</w:t>
      </w:r>
    </w:p>
    <w:p w14:paraId="1F7D437C">
      <w:r xmlns:w="http://schemas.openxmlformats.org/wordprocessingml/2006/main">
        <w:t xml:space="preserve">[248] 我想再次重申我的请求：请不要评论那些没有违反规则的评论。（例如，主观判断，比如“虽然没有违反规则，但对任何看到的人来说都明显是垃圾信息”、“恶作剧”或“评论整个帖子”。）</w:t>
      </w:r>
    </w:p>
    <w:p w14:paraId="7539CD56">
      <w:r xmlns:w="http://schemas.openxmlformats.org/wordprocessingml/2006/main">
        <w:t xml:space="preserve">[249] 关于不违反规则但“冒犯性”的帖子 †</w:t>
      </w:r>
    </w:p>
    <w:p w14:paraId="6F085D6E">
      <w:r xmlns:w="http://schemas.openxmlformats.org/wordprocessingml/2006/main">
        <w:t xml:space="preserve">[250] 即使帖子内容具有冒犯性，除非违反版规，否则不会被删除。由于每个人对冒犯性的接受程度不同，请使用 NGID 功能隐藏评论，而不是争论或恶意挑衅。</w:t>
      </w:r>
    </w:p>
    <w:p w14:paraId="606140B0">
      <w:r xmlns:w="http://schemas.openxmlformats.org/wordprocessingml/2006/main">
        <w:t xml:space="preserve">[251] 挑衅难道不是一种违规行为吗？†</w:t>
      </w:r>
    </w:p>
    <w:p w14:paraId="35B2BEFD">
      <w:r xmlns:w="http://schemas.openxmlformats.org/wordprocessingml/2006/main">
        <w:t xml:space="preserve">[252] 每个人对“煽动性言论”的定义都大相径庭，因此我们不认为这是违规行为。如果您认为某条评论具有煽动性，请使用 NGID 功能将其隐藏。</w:t>
      </w:r>
    </w:p>
    <w:p w14:paraId="7B7FB670">
      <w:r xmlns:w="http://schemas.openxmlformats.org/wordprocessingml/2006/main">
        <w:t xml:space="preserve">[253] 抱怨难道不算违法吗？†</w:t>
      </w:r>
    </w:p>
    <w:p w14:paraId="446EC1E9">
      <w:r xmlns:w="http://schemas.openxmlformats.org/wordprocessingml/2006/main">
        <w:t xml:space="preserve">[254] 一般而言，抱怨本身并不构成违规。但是，针对本作品的负面宣传、诽谤、辱骂性语言以及超出抱怨范围的对抗性言论均构成违规。如果您认为抱怨内容冒犯了您，请使用 NGID 功能隐藏相关评论。</w:t>
      </w:r>
    </w:p>
    <w:p w14:paraId="7D768E42">
      <w:r xmlns:w="http://schemas.openxmlformats.org/wordprocessingml/2006/main">
        <w:t xml:space="preserve">[255] 如果您不确定某个帖子是否违反规则，该怎么办？ †</w:t>
      </w:r>
    </w:p>
    <w:p w14:paraId="43A7263A">
      <w:r xmlns:w="http://schemas.openxmlformats.org/wordprocessingml/2006/main">
        <w:t xml:space="preserve">[256] 有些帖子内容含糊不清，难以判断是否违规。评论删除这类含糊不清的帖子可能会导致问题，所以请不要评论删除，而是使用 NGID 功能将评论隐藏。</w:t>
      </w:r>
    </w:p>
    <w:p w14:paraId="07888974">
      <w:r xmlns:w="http://schemas.openxmlformats.org/wordprocessingml/2006/main">
        <w:t xml:space="preserve">[257] 对屡犯者的处罚 †</w:t>
      </w:r>
    </w:p>
    <w:p w14:paraId="5A5FA05A">
      <w:r xmlns:w="http://schemas.openxmlformats.org/wordprocessingml/2006/main">
        <w:t xml:space="preserve">[258] 屡次违反规则或发布特别恶意的帖子，管理员可酌情予以处罚，例如“禁止访问”或“限制发帖”。</w:t>
      </w:r>
    </w:p>
    <w:p w14:paraId="168FBBBA">
      <w:r xmlns:w="http://schemas.openxmlformats.org/wordprocessingml/2006/main">
        <w:t xml:space="preserve">[259] 如果您对进一步改进有任何建议，请通过 Wiki 管理公告板与我们联系。</w:t>
      </w:r>
    </w:p>
    <w:p w14:paraId="445E32EC"/>
    <w:p w14:paraId="6414A501">
      <w:r xmlns:w="http://schemas.openxmlformats.org/wordprocessingml/2006/main">
        <w:rPr>
          <w:b/>
        </w:rPr>
        <w:t xml:space="preserve">A162</w:t>
      </w:r>
    </w:p>
    <w:p w14:paraId="75AEADF5">
      <w:r xmlns:w="http://schemas.openxmlformats.org/wordprocessingml/2006/main">
        <w:t xml:space="preserve">[0] 索引：所有角色 | SSR 角色 | SR 角色 | R 角色</w:t>
      </w:r>
    </w:p>
    <w:p w14:paraId="4008A9DD">
      <w:r xmlns:w="http://schemas.openxmlformats.org/wordprocessingml/2006/main">
        <w:t xml:space="preserve">[1] 基本信息</w:t>
      </w:r>
    </w:p>
    <w:p w14:paraId="7552B08F">
      <w:r xmlns:w="http://schemas.openxmlformats.org/wordprocessingml/2006/main">
        <w:t xml:space="preserve">[2] 内容适用性简易评估</w:t>
      </w:r>
    </w:p>
    <w:p w14:paraId="266B01ED">
      <w:r xmlns:w="http://schemas.openxmlformats.org/wordprocessingml/2006/main">
        <w:t xml:space="preserve">[3] 替代版本</w:t>
      </w:r>
    </w:p>
    <w:p w14:paraId="75198A17">
      <w:r xmlns:w="http://schemas.openxmlformats.org/wordprocessingml/2006/main">
        <w:t xml:space="preserve">[4] 琐事</w:t>
      </w:r>
    </w:p>
    <w:p w14:paraId="4DEBC46B">
      <w:r xmlns:w="http://schemas.openxmlformats.org/wordprocessingml/2006/main">
        <w:t xml:space="preserve">[5] 官方推特账号介绍</w:t>
      </w:r>
    </w:p>
    <w:p w14:paraId="6AA1883D">
      <w:r xmlns:w="http://schemas.openxmlformats.org/wordprocessingml/2006/main">
        <w:t xml:space="preserve">[6] 评论表单</w:t>
      </w:r>
    </w:p>
    <w:p w14:paraId="2D7D311C">
      <w:r xmlns:w="http://schemas.openxmlformats.org/wordprocessingml/2006/main">
        <w:t xml:space="preserve">[7] 基本信息 †</w:t>
      </w:r>
    </w:p>
    <w:p w14:paraId="1AFB6012">
      <w:r xmlns:w="http://schemas.openxmlformats.org/wordprocessingml/2006/main">
        <w:t xml:space="preserve">[8] 变换图像</w:t>
      </w:r>
    </w:p>
    <w:p w14:paraId="2471D12A">
      <w:r xmlns:w="http://schemas.openxmlformats.org/wordprocessingml/2006/main">
        <w:t xml:space="preserve">[9] 简介</w:t>
      </w:r>
    </w:p>
    <w:p w14:paraId="4AB4700A">
      <w:r xmlns:w="http://schemas.openxmlformats.org/wordprocessingml/2006/main">
        <w:t xml:space="preserve">[10] 姓名</w:t>
      </w:r>
    </w:p>
    <w:p w14:paraId="365FDB23">
      <w:r xmlns:w="http://schemas.openxmlformats.org/wordprocessingml/2006/main">
        <w:t xml:space="preserve">[11] 身着日式服装的塞拉菲尔</w:t>
      </w:r>
    </w:p>
    <w:p w14:paraId="268A27BD">
      <w:r xmlns:w="http://schemas.openxmlformats.org/wordprocessingml/2006/main">
        <w:t xml:space="preserve">[12] 真实姓名</w:t>
      </w:r>
    </w:p>
    <w:p w14:paraId="3AEF6C77">
      <w:r xmlns:w="http://schemas.openxmlformats.org/wordprocessingml/2006/main">
        <w:t xml:space="preserve">[13] 塞拉菲尔</w:t>
      </w:r>
    </w:p>
    <w:p w14:paraId="4D535A82">
      <w:r xmlns:w="http://schemas.openxmlformats.org/wordprocessingml/2006/main">
        <w:t xml:space="preserve">[14] 稀有度</w:t>
      </w:r>
    </w:p>
    <w:p w14:paraId="6F579BEA">
      <w:r xmlns:w="http://schemas.openxmlformats.org/wordprocessingml/2006/main">
        <w:t xml:space="preserve">[15] 普通攻击</w:t>
      </w:r>
    </w:p>
    <w:p w14:paraId="2845A749">
      <w:r xmlns:w="http://schemas.openxmlformats.org/wordprocessingml/2006/main">
        <w:t xml:space="preserve">[16] 远程攻击（魔法）</w:t>
      </w:r>
    </w:p>
    <w:p w14:paraId="60069248">
      <w:r xmlns:w="http://schemas.openxmlformats.org/wordprocessingml/2006/main">
        <w:t xml:space="preserve">[17] 附属派系</w:t>
      </w:r>
    </w:p>
    <w:p w14:paraId="54F1B61A">
      <w:r xmlns:w="http://schemas.openxmlformats.org/wordprocessingml/2006/main">
        <w:t xml:space="preserve">[18] 神圣骑士（天）</w:t>
      </w:r>
    </w:p>
    <w:p w14:paraId="60ADD8A8">
      <w:r xmlns:w="http://schemas.openxmlformats.org/wordprocessingml/2006/main">
        <w:t xml:space="preserve">[19] 特殊属性</w:t>
      </w:r>
    </w:p>
    <w:p w14:paraId="274CBD3C">
      <w:r xmlns:w="http://schemas.openxmlformats.org/wordprocessingml/2006/main">
        <w:t xml:space="preserve">[20] 九位神骑士</w:t>
      </w:r>
    </w:p>
    <w:p w14:paraId="08364C0F">
      <w:r xmlns:w="http://schemas.openxmlformats.org/wordprocessingml/2006/main">
        <w:t xml:space="preserve">[21] 葵春</w:t>
      </w:r>
    </w:p>
    <w:p w14:paraId="68F32A97">
      <w:r xmlns:w="http://schemas.openxmlformats.org/wordprocessingml/2006/main">
        <w:t xml:space="preserve">[22] 插图</w:t>
      </w:r>
    </w:p>
    <w:p w14:paraId="530B1E8F">
      <w:r xmlns:w="http://schemas.openxmlformats.org/wordprocessingml/2006/main">
        <w:t xml:space="preserve">[23] 饭团君</w:t>
      </w:r>
    </w:p>
    <w:p w14:paraId="67A559F8">
      <w:r xmlns:w="http://schemas.openxmlformats.org/wordprocessingml/2006/main">
        <w:t xml:space="preserve">[24] SD字符</w:t>
      </w:r>
    </w:p>
    <w:p w14:paraId="49EF9B2D">
      <w:r xmlns:w="http://schemas.openxmlformats.org/wordprocessingml/2006/main">
        <w:t xml:space="preserve">[25] 风味文字</w:t>
      </w:r>
    </w:p>
    <w:p w14:paraId="2AD4E202">
      <w:r xmlns:w="http://schemas.openxmlformats.org/wordprocessingml/2006/main">
        <w:t xml:space="preserve">[26] “谢谢！我想这样我就可以和更多的人交流了！” 塞拉菲尔身着和服，一改往日形象，如今作为九大骑士的治愈者，她的力量得到了提升。她深受老少喜爱，对市民和骑士团成员来说，她就像天使一样。然而，她依然纯真无邪，让人难以移开目光。</w:t>
      </w:r>
    </w:p>
    <w:p w14:paraId="395F79E2">
      <w:r xmlns:w="http://schemas.openxmlformats.org/wordprocessingml/2006/main">
        <w:t xml:space="preserve">[27] 如何获得</w:t>
      </w:r>
    </w:p>
    <w:p w14:paraId="40735D63">
      <w:r xmlns:w="http://schemas.openxmlformats.org/wordprocessingml/2006/main">
        <w:t xml:space="preserve">[28] 标准扭蛋</w:t>
      </w:r>
    </w:p>
    <w:p w14:paraId="0F88E030">
      <w:r xmlns:w="http://schemas.openxmlformats.org/wordprocessingml/2006/main">
        <w:t xml:space="preserve">[29] 基础属性（1星）* 每增加1星+50%，5星时为1星值的3倍</w:t>
      </w:r>
    </w:p>
    <w:p w14:paraId="6732E83D">
      <w:r xmlns:w="http://schemas.openxmlformats.org/wordprocessingml/2006/main">
        <w:t xml:space="preserve">[30] 级</w:t>
      </w:r>
    </w:p>
    <w:p w14:paraId="6159BF09">
      <w:r xmlns:w="http://schemas.openxmlformats.org/wordprocessingml/2006/main">
        <w:t xml:space="preserve">[31] 耐力</w:t>
      </w:r>
    </w:p>
    <w:p w14:paraId="6CE2B879">
      <w:r xmlns:w="http://schemas.openxmlformats.org/wordprocessingml/2006/main">
        <w:t xml:space="preserve">[32] 攻击力</w:t>
      </w:r>
    </w:p>
    <w:p w14:paraId="01DD5C7B">
      <w:r xmlns:w="http://schemas.openxmlformats.org/wordprocessingml/2006/main">
        <w:t xml:space="preserve">[33] 防御能力</w:t>
      </w:r>
    </w:p>
    <w:p w14:paraId="3FF162F4">
      <w:r xmlns:w="http://schemas.openxmlformats.org/wordprocessingml/2006/main">
        <w:t xml:space="preserve">[34] 魔法力量</w:t>
      </w:r>
    </w:p>
    <w:p w14:paraId="653B6DD0">
      <w:r xmlns:w="http://schemas.openxmlformats.org/wordprocessingml/2006/main">
        <w:t xml:space="preserve">[35] 魔法抗性</w:t>
      </w:r>
    </w:p>
    <w:p w14:paraId="783DC403">
      <w:r xmlns:w="http://schemas.openxmlformats.org/wordprocessingml/2006/main">
        <w:t xml:space="preserve">[36] 详细状态</w:t>
      </w:r>
    </w:p>
    <w:p w14:paraId="68716383">
      <w:r xmlns:w="http://schemas.openxmlformats.org/wordprocessingml/2006/main">
        <w:t xml:space="preserve">[37] 准确性</w:t>
      </w:r>
    </w:p>
    <w:p w14:paraId="39D4AED2">
      <w:r xmlns:w="http://schemas.openxmlformats.org/wordprocessingml/2006/main">
        <w:t xml:space="preserve">[38] 回避能力</w:t>
      </w:r>
    </w:p>
    <w:p w14:paraId="6D8C0A54">
      <w:r xmlns:w="http://schemas.openxmlformats.org/wordprocessingml/2006/main">
        <w:t xml:space="preserve">[39] 连续命中率</w:t>
      </w:r>
    </w:p>
    <w:p w14:paraId="050CF023">
      <w:r xmlns:w="http://schemas.openxmlformats.org/wordprocessingml/2006/main">
        <w:t xml:space="preserve">[40] 反击率</w:t>
      </w:r>
    </w:p>
    <w:p w14:paraId="3C31B879">
      <w:r xmlns:w="http://schemas.openxmlformats.org/wordprocessingml/2006/main">
        <w:t xml:space="preserve">[41] 眩晕激活率</w:t>
      </w:r>
    </w:p>
    <w:p w14:paraId="3B1ED641">
      <w:r xmlns:w="http://schemas.openxmlformats.org/wordprocessingml/2006/main">
        <w:t xml:space="preserve">[42] 抗眩晕能力</w:t>
      </w:r>
    </w:p>
    <w:p w14:paraId="63F5853B">
      <w:r xmlns:w="http://schemas.openxmlformats.org/wordprocessingml/2006/main">
        <w:t xml:space="preserve">[43] 移动速度</w:t>
      </w:r>
    </w:p>
    <w:p w14:paraId="16B81078">
      <w:r xmlns:w="http://schemas.openxmlformats.org/wordprocessingml/2006/main">
        <w:t xml:space="preserve">[44] 部署速度</w:t>
      </w:r>
    </w:p>
    <w:p w14:paraId="3C7F2106">
      <w:r xmlns:w="http://schemas.openxmlformats.org/wordprocessingml/2006/main">
        <w:t xml:space="preserve">[45] 行动速度</w:t>
      </w:r>
    </w:p>
    <w:p w14:paraId="3A8F5307">
      <w:r xmlns:w="http://schemas.openxmlformats.org/wordprocessingml/2006/main">
        <w:t xml:space="preserve">[46] 特殊填充量</w:t>
      </w:r>
    </w:p>
    <w:p w14:paraId="66D69A07">
      <w:r xmlns:w="http://schemas.openxmlformats.org/wordprocessingml/2006/main">
        <w:t xml:space="preserve">[47] 特殊招式</w:t>
      </w:r>
    </w:p>
    <w:p w14:paraId="354AC232">
      <w:r xmlns:w="http://schemas.openxmlformats.org/wordprocessingml/2006/main">
        <w:t xml:space="preserve">[48] 姓名</w:t>
      </w:r>
    </w:p>
    <w:p w14:paraId="78849A64">
      <w:r xmlns:w="http://schemas.openxmlformats.org/wordprocessingml/2006/main">
        <w:t xml:space="preserve">[49] 效应</w:t>
      </w:r>
    </w:p>
    <w:p w14:paraId="0CA936B6">
      <w:r xmlns:w="http://schemas.openxmlformats.org/wordprocessingml/2006/main">
        <w:t xml:space="preserve">[50] 净化杖 - 圣天之光</w:t>
      </w:r>
    </w:p>
    <w:p w14:paraId="0C42841B">
      <w:r xmlns:w="http://schemas.openxmlformats.org/wordprocessingml/2006/main">
        <w:t xml:space="preserve">[51] 所有友军受到伤害，恢复目标 50% 的最大耐力，并持续每秒治疗你的场 2.5%，持续 20 秒。</w:t>
      </w:r>
    </w:p>
    <w:p w14:paraId="6B9D7735">
      <w:r xmlns:w="http://schemas.openxmlformats.org/wordprocessingml/2006/main">
        <w:t xml:space="preserve">[52] 净化杖 - 圣天之光+</w:t>
      </w:r>
    </w:p>
    <w:p w14:paraId="59CF4DA2">
      <w:r xmlns:w="http://schemas.openxmlformats.org/wordprocessingml/2006/main">
        <w:t xml:space="preserve">[53] 所有友军受到伤害，恢复目标最大耐力的 50%，移除状态异常，并持续每秒为友军场恢复 2.5% 的生命值，持续 30 秒。</w:t>
      </w:r>
    </w:p>
    <w:p w14:paraId="2EEBFE02">
      <w:r xmlns:w="http://schemas.openxmlformats.org/wordprocessingml/2006/main">
        <w:t xml:space="preserve">[54] 独特效果</w:t>
      </w:r>
    </w:p>
    <w:p w14:paraId="4037C99A">
      <w:r xmlns:w="http://schemas.openxmlformats.org/wordprocessingml/2006/main">
        <w:t xml:space="preserve">[55] 姓名</w:t>
      </w:r>
    </w:p>
    <w:p w14:paraId="0978E7D6">
      <w:r xmlns:w="http://schemas.openxmlformats.org/wordprocessingml/2006/main">
        <w:t xml:space="preserve">[56] 效应</w:t>
      </w:r>
    </w:p>
    <w:p w14:paraId="41AA6B0A">
      <w:r xmlns:w="http://schemas.openxmlformats.org/wordprocessingml/2006/main">
        <w:t xml:space="preserve">[57] 互动交流</w:t>
      </w:r>
    </w:p>
    <w:p w14:paraId="38AF3566">
      <w:r xmlns:w="http://schemas.openxmlformats.org/wordprocessingml/2006/main">
        <w:t xml:space="preserve">[58] 免疫自身诅咒。部署完成后，持续30秒，使所有友方神圣骑士单位（自身除外）的攻击力提高30%。</w:t>
      </w:r>
    </w:p>
    <w:p w14:paraId="4EA8ED34">
      <w:r xmlns:w="http://schemas.openxmlformats.org/wordprocessingml/2006/main">
        <w:t xml:space="preserve">[59] 交互式通信+</w:t>
      </w:r>
    </w:p>
    <w:p w14:paraId="08208669">
      <w:r xmlns:w="http://schemas.openxmlformats.org/wordprocessingml/2006/main">
        <w:t xml:space="preserve">[60] 在场上时，使所有友方单位免疫诅咒效果。部署完成后，使除自身以外的所有友方单位攻击力提升30%，持续30秒。</w:t>
      </w:r>
    </w:p>
    <w:p w14:paraId="714CA30A">
      <w:r xmlns:w="http://schemas.openxmlformats.org/wordprocessingml/2006/main">
        <w:t xml:space="preserve">[61] 增强图像</w:t>
      </w:r>
    </w:p>
    <w:p w14:paraId="70517280">
      <w:r xmlns:w="http://schemas.openxmlformats.org/wordprocessingml/2006/main">
        <w:t xml:space="preserve">[62] 在游戏中 †</w:t>
      </w:r>
    </w:p>
    <w:p w14:paraId="513DA40B">
      <w:r xmlns:w="http://schemas.openxmlformats.org/wordprocessingml/2006/main">
        <w:t xml:space="preserve">[63] 六杖炽天使的变体装束。专精治疗的概念保持不变，但其处理异常状态的能力得到了提升。</w:t>
      </w:r>
    </w:p>
    <w:p w14:paraId="3A82253A">
      <w:r xmlns:w="http://schemas.openxmlformats.org/wordprocessingml/2006/main">
        <w:t xml:space="preserve">[64] 与普通版本相比，生命值、防御力和行动速度得到提升，而魔法威力、眩晕抗性和特殊攻击充能降低。行动速度和特殊攻击充能的改动意味着未觉醒状态下的实用性基本保持不变，但觉醒后的提升潜力更大。虽然连击率的提升增强了火力，但特殊攻击频率降低，因此很难说这是一次整体上的提升。</w:t>
      </w:r>
    </w:p>
    <w:p w14:paraId="49F89654">
      <w:r xmlns:w="http://schemas.openxmlformats.org/wordprocessingml/2006/main">
        <w:t xml:space="preserve">[65] 当超空仙人奈里香的生命值低于 25% 时，她将免疫每秒 2% 的耐力减少效果，即使受到持续伤害和自身造成的伤害，她的耐力也只会每秒减少 1.5%，因此即使有 2.5% 的持续治疗，她的生命值也不会下降。</w:t>
      </w:r>
    </w:p>
    <w:p w14:paraId="178BB6B9">
      <w:r xmlns:w="http://schemas.openxmlformats.org/wordprocessingml/2006/main">
        <w:t xml:space="preserve">[66] 如果你装备了“永不忙碌”类型的物品，魅惑效果最快会在 2 秒内结束，并且魅惑效果会从你的整个军队中移除。</w:t>
      </w:r>
    </w:p>
    <w:p w14:paraId="5261836C">
      <w:r xmlns:w="http://schemas.openxmlformats.org/wordprocessingml/2006/main">
        <w:t xml:space="preserve">[67] 如果该效果针对一个或多个敌人，并造成眩晕或魅惑，你可以使用憎恨裤子来摆脱该效果，然后移除状态异常作为掩护。</w:t>
      </w:r>
    </w:p>
    <w:p w14:paraId="16BF7080">
      <w:r xmlns:w="http://schemas.openxmlformats.org/wordprocessingml/2006/main">
        <w:t xml:space="preserve">[68] 归根结底，避免状态异常比对症治疗更有效，因此，如果可能的话，最好使用能够免疫各种状态异常的装备或角色。</w:t>
      </w:r>
    </w:p>
    <w:p w14:paraId="03F79C3D">
      <w:r xmlns:w="http://schemas.openxmlformats.org/wordprocessingml/2006/main">
        <w:t xml:space="preserve">[69] 她的独特效果是能够无效化诅咒并为神圣骑士角色提供攻击力提升。她对付大夫人当然很有效，但由于神圣骑士辅助角色稀少，攻击力提升也是一个很有用的独特效果。觉醒后，无效化诅咒的目标范围会从自身扩展到整个军队，但由于觉醒后的特殊技能也可以移除友军身上的诅咒，因此只需觉醒一个觉醒角色就足以应对诅咒。</w:t>
      </w:r>
    </w:p>
    <w:p w14:paraId="6D083ED4">
      <w:r xmlns:w="http://schemas.openxmlformats.org/wordprocessingml/2006/main">
        <w:t xml:space="preserve">[70] 简单的内容适宜性评估 †</w:t>
      </w:r>
    </w:p>
    <w:p w14:paraId="34D53549">
      <w:r xmlns:w="http://schemas.openxmlformats.org/wordprocessingml/2006/main">
        <w:t xml:space="preserve">[71] 合适的内容、推荐的装备示例、角色发展目标等。</w:t>
      </w:r>
    </w:p>
    <w:p w14:paraId="78C6AF1F">
      <w:r xmlns:w="http://schemas.openxmlformats.org/wordprocessingml/2006/main">
        <w:t xml:space="preserve">[72] 兼容内容</w:t>
      </w:r>
    </w:p>
    <w:p w14:paraId="0207DEE2">
      <w:r xmlns:w="http://schemas.openxmlformats.org/wordprocessingml/2006/main">
        <w:t xml:space="preserve">[73] 天赋</w:t>
      </w:r>
    </w:p>
    <w:p w14:paraId="458F0006">
      <w:r xmlns:w="http://schemas.openxmlformats.org/wordprocessingml/2006/main">
        <w:t xml:space="preserve">[74] 简短评论</w:t>
      </w:r>
    </w:p>
    <w:p w14:paraId="347E4360">
      <w:r xmlns:w="http://schemas.openxmlformats.org/wordprocessingml/2006/main">
        <w:t xml:space="preserve">[75] 主线任务 事件任务</w:t>
      </w:r>
    </w:p>
    <w:p w14:paraId="4B85463A">
      <w:r xmlns:w="http://schemas.openxmlformats.org/wordprocessingml/2006/main">
        <w:t xml:space="preserve">[76] 他们可以毫无问题地表现出色，但在许多情况下，治疗者的角色可以由兑换商店中的角色充分扮演。</w:t>
      </w:r>
    </w:p>
    <w:p w14:paraId="2939701C">
      <w:r xmlns:w="http://schemas.openxmlformats.org/wordprocessingml/2006/main">
        <w:t xml:space="preserve">[77] 突袭战</w:t>
      </w:r>
    </w:p>
    <w:p w14:paraId="0DE4A4BC">
      <w:r xmlns:w="http://schemas.openxmlformats.org/wordprocessingml/2006/main">
        <w:t xml:space="preserve">[78] 没有攻击能力或增益/减益效果的治疗效果并不被高度重视。</w:t>
      </w:r>
    </w:p>
    <w:p w14:paraId="00F3293F">
      <w:r xmlns:w="http://schemas.openxmlformats.org/wordprocessingml/2006/main">
        <w:t xml:space="preserve">[79] 湮灭</w:t>
      </w:r>
    </w:p>
    <w:p w14:paraId="643F41E0">
      <w:r xmlns:w="http://schemas.openxmlformats.org/wordprocessingml/2006/main">
        <w:t xml:space="preserve">[80] 不适合当治疗师</w:t>
      </w:r>
    </w:p>
    <w:p w14:paraId="574B2FBC">
      <w:r xmlns:w="http://schemas.openxmlformats.org/wordprocessingml/2006/main">
        <w:t xml:space="preserve">[81] B宇宙</w:t>
      </w:r>
    </w:p>
    <w:p w14:paraId="6764DDC3">
      <w:r xmlns:w="http://schemas.openxmlformats.org/wordprocessingml/2006/main">
        <w:t xml:space="preserve">[82] 恢复能力高于普通版本（设备示例见下文）</w:t>
      </w:r>
    </w:p>
    <w:p w14:paraId="3E8853A2">
      <w:r xmlns:w="http://schemas.openxmlformats.org/wordprocessingml/2006/main">
        <w:t xml:space="preserve">[83] 能力评估指标</w:t>
      </w:r>
    </w:p>
    <w:p w14:paraId="29336DAA">
      <w:r xmlns:w="http://schemas.openxmlformats.org/wordprocessingml/2006/main">
        <w:t xml:space="preserve">[84] ◎：优秀内容。最有可能发挥出色。○：合适内容。有较高发挥潜力。△：一般。需要一些技巧才能发挥良好，但选择理由不多。×：不合适内容。由于与内容规则、游戏系统、难度等级等不兼容，难以发挥出色。*2014年3月更新</w:t>
      </w:r>
    </w:p>
    <w:p w14:paraId="4E9F9462">
      <w:r xmlns:w="http://schemas.openxmlformats.org/wordprocessingml/2006/main">
        <w:t xml:space="preserve">[85] B Uni</w:t>
      </w:r>
    </w:p>
    <w:p w14:paraId="4AAA6FF4">
      <w:r xmlns:w="http://schemas.openxmlformats.org/wordprocessingml/2006/main">
        <w:t xml:space="preserve">[86] 推荐设备示例</w:t>
      </w:r>
    </w:p>
    <w:p w14:paraId="1698BD02">
      <w:r xmlns:w="http://schemas.openxmlformats.org/wordprocessingml/2006/main">
        <w:t xml:space="preserve">[87] 主要设备</w:t>
      </w:r>
    </w:p>
    <w:p w14:paraId="230033E3">
      <w:r xmlns:w="http://schemas.openxmlformats.org/wordprocessingml/2006/main">
        <w:t xml:space="preserve">[88] 子设备</w:t>
      </w:r>
    </w:p>
    <w:p w14:paraId="4A76228E">
      <w:r xmlns:w="http://schemas.openxmlformats.org/wordprocessingml/2006/main">
        <w:t xml:space="preserve">[89] 一件令人愉悦的物品</w:t>
      </w:r>
    </w:p>
    <w:p w14:paraId="4BC08D5B">
      <w:r xmlns:w="http://schemas.openxmlformats.org/wordprocessingml/2006/main">
        <w:t xml:space="preserve">[90] 发展目标</w:t>
      </w:r>
    </w:p>
    <w:p w14:paraId="3BE84905">
      <w:r xmlns:w="http://schemas.openxmlformats.org/wordprocessingml/2006/main">
        <w:t xml:space="preserve">[91] 突破极限</w:t>
      </w:r>
    </w:p>
    <w:p w14:paraId="538EE39D">
      <w:r xmlns:w="http://schemas.openxmlformats.org/wordprocessingml/2006/main">
        <w:t xml:space="preserve">[92] 致命觉醒</w:t>
      </w:r>
    </w:p>
    <w:p w14:paraId="7E100026">
      <w:r xmlns:w="http://schemas.openxmlformats.org/wordprocessingml/2006/main">
        <w:t xml:space="preserve">[93] 独特的觉醒</w:t>
      </w:r>
    </w:p>
    <w:p w14:paraId="1A54B49B">
      <w:r xmlns:w="http://schemas.openxmlformats.org/wordprocessingml/2006/main">
        <w:t xml:space="preserve">[94] 行动速度</w:t>
      </w:r>
    </w:p>
    <w:p w14:paraId="116A934D">
      <w:r xmlns:w="http://schemas.openxmlformats.org/wordprocessingml/2006/main">
        <w:t xml:space="preserve">[95] 特别收费</w:t>
      </w:r>
    </w:p>
    <w:p w14:paraId="62BEF6D2">
      <w:r xmlns:w="http://schemas.openxmlformats.org/wordprocessingml/2006/main">
        <w:t xml:space="preserve">[96] 其他</w:t>
      </w:r>
    </w:p>
    <w:p w14:paraId="0CCBF3AD">
      <w:r xmlns:w="http://schemas.openxmlformats.org/wordprocessingml/2006/main">
        <w:t xml:space="preserve">[97] 培训费用</w:t>
      </w:r>
    </w:p>
    <w:p w14:paraId="177AD058">
      <w:r xmlns:w="http://schemas.openxmlformats.org/wordprocessingml/2006/main">
        <w:t xml:space="preserve">[98] 3.1 秒 19 次</w:t>
      </w:r>
    </w:p>
    <w:p w14:paraId="57F4C553">
      <w:r xmlns:w="http://schemas.openxmlformats.org/wordprocessingml/2006/main">
        <w:t xml:space="preserve">[99] 15% 17次</w:t>
      </w:r>
    </w:p>
    <w:p w14:paraId="2C1F7250">
      <w:r xmlns:w="http://schemas.openxmlformats.org/wordprocessingml/2006/main">
        <w:t xml:space="preserve">[100] 备注</w:t>
      </w:r>
    </w:p>
    <w:p w14:paraId="1DBCF555">
      <w:r xmlns:w="http://schemas.openxmlformats.org/wordprocessingml/2006/main">
        <w:t xml:space="preserve">[101] 我想提高特殊招式的旋转速度，以便我可以随时使用它们。</w:t>
      </w:r>
    </w:p>
    <w:p w14:paraId="2577D4D3">
      <w:r xmlns:w="http://schemas.openxmlformats.org/wordprocessingml/2006/main">
        <w:t xml:space="preserve">[102] *2016年4月更新</w:t>
      </w:r>
    </w:p>
    <w:p w14:paraId="75981777">
      <w:r xmlns:w="http://schemas.openxmlformats.org/wordprocessingml/2006/main">
        <w:t xml:space="preserve">[103] 备选版本 †</w:t>
      </w:r>
    </w:p>
    <w:p w14:paraId="7B8B669F">
      <w:r xmlns:w="http://schemas.openxmlformats.org/wordprocessingml/2006/main">
        <w:t xml:space="preserve">[104] 六臂杖塞拉菲尔</w:t>
      </w:r>
    </w:p>
    <w:p w14:paraId="65D16B27">
      <w:r xmlns:w="http://schemas.openxmlformats.org/wordprocessingml/2006/main">
        <w:t xml:space="preserve">[105] 身着日式服装的塞拉菲尔</w:t>
      </w:r>
    </w:p>
    <w:p w14:paraId="02345BEF">
      <w:r xmlns:w="http://schemas.openxmlformats.org/wordprocessingml/2006/main">
        <w:t xml:space="preserve">[106] 仲夏夜之塞拉菲尔</w:t>
      </w:r>
    </w:p>
    <w:p w14:paraId="605E6194">
      <w:r xmlns:w="http://schemas.openxmlformats.org/wordprocessingml/2006/main">
        <w:t xml:space="preserve">[107] 琐事 †</w:t>
      </w:r>
    </w:p>
    <w:p w14:paraId="26B5B109">
      <w:r xmlns:w="http://schemas.openxmlformats.org/wordprocessingml/2006/main">
        <w:t xml:space="preserve">[108] 她显然坐在镜饼（年糕供品）上，给人一种吉祥的感觉，但她的登场时间是五月，并非新年时节。她的角色故事中包含一些新年元素，例如压岁钱和注连绳。服装设计：MIGO。</w:t>
      </w:r>
    </w:p>
    <w:p w14:paraId="295EE223">
      <w:r xmlns:w="http://schemas.openxmlformats.org/wordprocessingml/2006/main">
        <w:t xml:space="preserve">[109] 官方推特账号简介 †</w:t>
      </w:r>
    </w:p>
    <w:p w14:paraId="4F21787B">
      <w:r xmlns:w="http://schemas.openxmlformats.org/wordprocessingml/2006/main">
        <w:t xml:space="preserve">[110] 人物介绍</w:t>
      </w:r>
    </w:p>
    <w:p w14:paraId="0A485AE3">
      <w:r xmlns:w="http://schemas.openxmlformats.org/wordprocessingml/2006/main">
        <w:t xml:space="preserve">[111] 评论表 †</w:t>
      </w:r>
    </w:p>
    <w:p w14:paraId="584D44EF">
      <w:r xmlns:w="http://schemas.openxmlformats.org/wordprocessingml/2006/main">
        <w:t xml:space="preserve">[112] 点击打开历史日志列表</w:t>
      </w:r>
    </w:p>
    <w:p w14:paraId="0856F732">
      <w:r xmlns:w="http://schemas.openxmlformats.org/wordprocessingml/2006/main">
        <w:t xml:space="preserve">[113] 末尾的数字越小，日志越旧。</w:t>
      </w:r>
    </w:p>
    <w:p w14:paraId="386C9BFF">
      <w:r xmlns:w="http://schemas.openxmlformats.org/wordprocessingml/2006/main">
        <w:t xml:space="preserve">[114] “评论/身着日式服装的塞拉菲尔/”没有子页面。</w:t>
      </w:r>
    </w:p>
    <w:p w14:paraId="16164E38">
      <w:r xmlns:w="http://schemas.openxmlformats.org/wordprocessingml/2006/main">
        <w:t xml:space="preserve">[115] 管理层是不是担心这种情况可能持续不到明年？ -- [ZMxwoYQTJt6] 2023-05-10 (周三) 21:06:57</w:t>
      </w:r>
    </w:p>
    <w:p w14:paraId="3375B8E3">
      <w:r xmlns:w="http://schemas.openxmlformats.org/wordprocessingml/2006/main">
        <w:t xml:space="preserve">[116] 当出现反季节的服装时，很难不让人起疑心……（不过我觉得应该没问题，毕竟她最近的排名一直在上升……）——[eQFj4eNrbM6] 2023-05-10 (周三) 21:31:30</w:t>
      </w:r>
    </w:p>
    <w:p w14:paraId="243EEBD4">
      <w:r xmlns:w="http://schemas.openxmlformats.org/wordprocessingml/2006/main">
        <w:t xml:space="preserve">[117] 这一定是预算增加了，导致新年服装的演员太多了……（声音颤抖）——[r0CHChufI8E] 2023-05-12 (星期五) 10:15:38</w:t>
      </w:r>
    </w:p>
    <w:p w14:paraId="25B311A0">
      <w:r xmlns:w="http://schemas.openxmlformats.org/wordprocessingml/2006/main">
        <w:t xml:space="preserve">[118] 可能是白色的粪便…… -- [7Txv5z0Gg.2] 2023-05-10 (周三) 22:49:40</w:t>
      </w:r>
    </w:p>
    <w:p w14:paraId="6F76651A">
      <w:r xmlns:w="http://schemas.openxmlformats.org/wordprocessingml/2006/main">
        <w:t xml:space="preserve">[119] 太大了……需要修正 -- [ujZm7uyxZ4s] 2023-05-13 (周六) 03:33:42</w:t>
      </w:r>
    </w:p>
    <w:p w14:paraId="3D0AD0CA">
      <w:r xmlns:w="http://schemas.openxmlformats.org/wordprocessingml/2006/main">
        <w:t xml:space="preserve">[120] 我希望他们能把连击率和眩晕抗性互换一下…… -- [zcQ6X6HY/Gk] 2023-05-10 (周三) 17:32:37</w:t>
      </w:r>
    </w:p>
    <w:p w14:paraId="6C478840">
      <w:r xmlns:w="http://schemas.openxmlformats.org/wordprocessingml/2006/main">
        <w:t xml:space="preserve">[121] 防御增益和再生能力的结合，与超能娜丽卡形成了极佳的协同效应……她还有对抗诅咒的手段，而且我认为她是众多优秀治疗者中的佼佼者，不过，她毕竟是永久加入队伍的…… -- [4AdXU9WFkX2] 2023-05-10 (周三) 23:03:33</w:t>
      </w:r>
    </w:p>
    <w:p w14:paraId="5B036858">
      <w:r xmlns:w="http://schemas.openxmlformats.org/wordprocessingml/2006/main">
        <w:t xml:space="preserve">[122] 如果是正常升级，那优先级岂不是很低？除非是像之前寂静天使战斗中那样使用诅咒的（虽然还是有一些应对方法）——[uzO1Re5Psuo] 2023-05-11 (周四) 09:11:24</w:t>
      </w:r>
    </w:p>
    <w:p w14:paraId="0B9A2A7F">
      <w:r xmlns:w="http://schemas.openxmlformats.org/wordprocessingml/2006/main">
        <w:t xml:space="preserve">[123] 异常状态恢复固然方便，但如果你能用其他角色（比如刹那）弥补这一点，就没必要勉强自己使用它。而且，既然它是永久技能，等你练出重复角色后就可以直接切换过去，对吧？这才是正确的做法。——[zcQ6X6HY/Gk] 2023-05-11 (周四) 19:53:47</w:t>
      </w:r>
    </w:p>
    <w:p w14:paraId="09CC8E2C">
      <w:r xmlns:w="http://schemas.openxmlformats.org/wordprocessingml/2006/main">
        <w:t xml:space="preserve">[124] 由于除了诅咒之外你无法防御任何其他效果，所以即使有治疗者也无法保证安全；中毒和眩晕可以用消耗品轻松预防；魅惑即使持续时间很短也是致命的，因此最好队伍里有一个免疫这些效果的角色。除非你因为没有足够的Funbal而被迫选择，否则诅咒免疫也是不必要的，所以老实说，我认为你不需要觉醒诅咒免疫或诅咒免疫。——[Mmx1cFUMuk6] 2023-05-11 (周四) 20:49:26</w:t>
      </w:r>
    </w:p>
    <w:p w14:paraId="1C5E1204">
      <w:r xmlns:w="http://schemas.openxmlformats.org/wordprocessingml/2006/main">
        <w:t xml:space="preserve">[125] 如果这种诱惑无法用任何设备来对抗就好了——[CN0EbaXKPdg] 2023-05-11 (周四) 22:45:12</w:t>
      </w:r>
    </w:p>
    <w:p w14:paraId="56089747">
      <w:r xmlns:w="http://schemas.openxmlformats.org/wordprocessingml/2006/main">
        <w:t xml:space="preserve">[126] 异常状态的种类繁多，如果你只想防止诅咒，有不少角色觉醒了专属技能后可以防止更多种类的诅咒。如果你不需要给神圣骑士加buff，觉醒免费的塞特尼亚会更容易些，因为她可以防止中毒和眩晕，而且她的每秒回复效果只会降低0.5%（如果你不在乎异常状态的回复，觉醒后塞特尼亚的回复效果会固定为3%）。——[zcQ6X6HY/Gk] 2023-05-11 (周四) 20:00:49</w:t>
      </w:r>
    </w:p>
    <w:p w14:paraId="62743A15">
      <w:r xmlns:w="http://schemas.openxmlformats.org/wordprocessingml/2006/main">
        <w:t xml:space="preserve">[127] 我没仔细看正文。现在想想，我当时把他们当成优先成员，所以他们都配备了纳豆。——[xV672pjXgqk] 2023-05-17 (周三) 07:43:42</w:t>
      </w:r>
    </w:p>
    <w:p w14:paraId="2DBAB1EB">
      <w:r xmlns:w="http://schemas.openxmlformats.org/wordprocessingml/2006/main">
        <w:t xml:space="preserve">[128] 虽然是黄金周促销活动结束后不久，你还是抽了很多次扭蛋。不错啊哈哈 -- [MXOptBvaK7A] 2023-05-11 (周四) 17:19:40</w:t>
      </w:r>
    </w:p>
    <w:p w14:paraId="0079BB80">
      <w:r xmlns:w="http://schemas.openxmlformats.org/wordprocessingml/2006/main">
        <w:t xml:space="preserve">[129] 泳衣……白色泳衣！！ -- [zcQ6X6HY/Gk] 2023-05-11 (周四) 20:02:13</w:t>
      </w:r>
    </w:p>
    <w:p w14:paraId="5A335863">
      <w:r xmlns:w="http://schemas.openxmlformats.org/wordprocessingml/2006/main">
        <w:t xml:space="preserve">[130] 他手里拿着的那根棍子，就是用来插进时贞的屁眼里，然后屁眼就会张开的……毫无疑问——[zosudpQIWqI] 2023-05-12 (周五) 13:20:55</w:t>
      </w:r>
    </w:p>
    <w:p w14:paraId="574B726E">
      <w:r xmlns:w="http://schemas.openxmlformats.org/wordprocessingml/2006/main">
        <w:t xml:space="preserve">[131] 普通的炽天使、尤尤尔、刹那亚、雷文、新娘艾斯卡和圣诞遥，只要行动速度大幅提升，就能轻松应对。由于尤尤尔和雷文并非自我治疗的目标，所以给她们装备【玛丽娜的服装】来提供30秒的持续治疗是个不错的选择。——[A5Vy7C1aM56] 2023-05-14 (周日) 18:31:53</w:t>
      </w:r>
    </w:p>
    <w:p w14:paraId="2182C77E">
      <w:r xmlns:w="http://schemas.openxmlformats.org/wordprocessingml/2006/main">
        <w:t xml:space="preserve">[132] 我同意。好吧，篇幅很长，也许没办法避免，但我认为这是浪费时间。——[0YcpVwgKFnE] 2023-05-26 (周五) 09:07:46</w:t>
      </w:r>
    </w:p>
    <w:p w14:paraId="7871E7E4">
      <w:r xmlns:w="http://schemas.openxmlformats.org/wordprocessingml/2006/main">
        <w:t xml:space="preserve">[133] 真搞笑，这女孩居然是唯一一个不符合兑换条件的。不过，我想你可以用她换个朋友吧。——[bSPhp1///a.] 2023-05-27 (周六) 16:13:48</w:t>
      </w:r>
    </w:p>
    <w:p w14:paraId="3A0ED6DE">
      <w:r xmlns:w="http://schemas.openxmlformats.org/wordprocessingml/2006/main">
        <w:t xml:space="preserve">[134] 这太糟糕了。你在说什么？你说一个能移除异常状态的角色如果没有免疫力就没用了？——[LBlIJ3oun3s] 2023-05-28 (周日) 14:28:14</w:t>
      </w:r>
    </w:p>
    <w:p w14:paraId="5FC06BB9">
      <w:r xmlns:w="http://schemas.openxmlformats.org/wordprocessingml/2006/main">
        <w:t xml:space="preserve">[135] 那我可以在哪里使用它呢？ -- [7vsK/.iNsq2] 2023-05-28 (周日) 14:47:59</w:t>
      </w:r>
    </w:p>
    <w:p w14:paraId="4E925300">
      <w:r xmlns:w="http://schemas.openxmlformats.org/wordprocessingml/2006/main">
        <w:t xml:space="preserve">[136] 我以为R Raven也有同样的效果，所以我查了她的介绍文章，结果评价非常正面，我觉得有点好笑。虽然发售日期和稀有度完全不同，但这正好说明了主观感受会如何影响结果。就我个人而言，我觉得这算是个额外效果，如果你能治疗，那就很幸运了，就像原版Seraphiel的独特能力一样，所以我认为这并不算太负面。——[XPbY3lPcj.A] 2023-05-28 (周日) 14:55:53</w:t>
      </w:r>
    </w:p>
    <w:p w14:paraId="10308F8B">
      <w:r xmlns:w="http://schemas.openxmlformats.org/wordprocessingml/2006/main">
        <w:t xml:space="preserve">[137] 我修改了它，因为原先的否定式写法让人觉得什么都可以否认。——[ClQPrivPHM6] 2023-05-28 (周日) 15:20:21</w:t>
      </w:r>
    </w:p>
    <w:p w14:paraId="5532D825">
      <w:r xmlns:w="http://schemas.openxmlformats.org/wordprocessingml/2006/main">
        <w:t xml:space="preserve">[138] 这似乎是对受到伤害后的行为描述，而不是对体力全满时的行为描述。——[LeNPqZcX3Ck] 2023-05-29 (周一) 02:42:05</w:t>
      </w:r>
    </w:p>
    <w:p w14:paraId="292FDCC7">
      <w:r xmlns:w="http://schemas.openxmlformats.org/wordprocessingml/2006/main">
        <w:t xml:space="preserve">[139] 我明白了，所以纳豆的效果是降低体力，而不是减少持续伤害？不好意思，我太笨了。——[g0aJ9oXjZg.] 2023-05-29 (周一) 07:22:50</w:t>
      </w:r>
    </w:p>
    <w:p w14:paraId="49B68529">
      <w:r xmlns:w="http://schemas.openxmlformats.org/wordprocessingml/2006/main">
        <w:t xml:space="preserve">[140] 可能每秒会对最大生命值和当前生命值施加 2%（3%）的持续伤害，因此如果出现红色伤害，则会抵消当前生命值的减少（红色伤害会减少）——[pQ8x4RBWv1M] 2023-05-29 (周一) 07:48:57</w:t>
      </w:r>
    </w:p>
    <w:p w14:paraId="4C8F9DAD">
      <w:r xmlns:w="http://schemas.openxmlformats.org/wordprocessingml/2006/main">
        <w:t xml:space="preserve">[141] 不，这不太对。最大生命值和当前生命值每秒都会减少2%（再加上古纳根持续对当前生命值造成的1%伤害），当你受到伤害时，伤害值会从当前生命值的减少量中扣除，所以在与古纳根的战斗中，生命值会减少0.5%（每次与最大伤害值（红色计量条）的差距都会缩小0.5%）。我想大概就是这样…… -- [pQ8x4RBWv1M] 2023-05-29 (周一) 08:29:06</w:t>
      </w:r>
    </w:p>
    <w:p w14:paraId="1465BB6D">
      <w:r xmlns:w="http://schemas.openxmlformats.org/wordprocessingml/2006/main">
        <w:t xml:space="preserve">[142] 红色计量条每次减少1.5%。此外，它还能恢复50%的伤害，所以看起来它经常能完全恢复伤害（只要能恢复1%的持续伤害就足够了）。——[pQ8x4RBWv1M] 2023-05-29 (周一) 09:02:08</w:t>
      </w:r>
    </w:p>
    <w:p w14:paraId="2595D604">
      <w:r xmlns:w="http://schemas.openxmlformats.org/wordprocessingml/2006/main">
        <w:t xml:space="preserve">[143] 我明白了，假设持续回复量只有2.5%，那么在普通副本中，红色能量槽每次回复0.5%，只要你能持续回复伤害就能存活。但是，在古纳甘战斗中，回复量是-0.5%，所以你会在无法回复红色能量槽的情况下死亡。是这样吗？装备纳豆装备后，2%的回复量会减少30%，所以实际效果变为1.4%，再加上古纳甘的滑行技能（1%+1.4%），最终效果变为2.4%。谢谢。——原帖作者 [H/9QiF4Yt42] 2023-05-29 (周一) 16:16:30</w:t>
      </w:r>
    </w:p>
    <w:p w14:paraId="7F8F48E3">
      <w:r xmlns:w="http://schemas.openxmlformats.org/wordprocessingml/2006/main">
        <w:t xml:space="preserve">[144] 白色紧身裤很好 -- [z44XucPPHa6] 2023-10-10 (周二) 05:52:01</w:t>
      </w:r>
    </w:p>
    <w:p w14:paraId="661467B4">
      <w:r xmlns:w="http://schemas.openxmlformats.org/wordprocessingml/2006/main">
        <w:t xml:space="preserve">[145] 战败卧室里传来的强烈呻吟声令人兴奋——[6o6UFh9.Spc] 2024-03-17 (周日) 06:33:08</w:t>
      </w:r>
    </w:p>
    <w:p w14:paraId="30070F07">
      <w:r xmlns:w="http://schemas.openxmlformats.org/wordprocessingml/2006/main">
        <w:t xml:space="preserve">[146] 天使！塞拉菲尔酱真的是天使！ -- [P/2qJDyjZoA] 2024-01-20 (周六) 04:09:46</w:t>
      </w:r>
    </w:p>
    <w:p w14:paraId="6D293CB3">
      <w:r xmlns:w="http://schemas.openxmlformats.org/wordprocessingml/2006/main">
        <w:t xml:space="preserve">[147] ←使用棋盘前请务必阅读规则。</w:t>
      </w:r>
    </w:p>
    <w:p w14:paraId="5EB610D7">
      <w:r xmlns:w="http://schemas.openxmlformats.org/wordprocessingml/2006/main">
        <w:t xml:space="preserve">[148] 关于规则 †</w:t>
      </w:r>
    </w:p>
    <w:p w14:paraId="4EC3A570">
      <w:r xmlns:w="http://schemas.openxmlformats.org/wordprocessingml/2006/main">
        <w:t xml:space="preserve">[149] 请不要抱怨或批评页面编辑者。如果您对其他人的编辑有意见，请通过“提供替代方案”或“自行编辑”的方式进行建设性沟通。</w:t>
      </w:r>
    </w:p>
    <w:p w14:paraId="7A59A95B">
      <w:r xmlns:w="http://schemas.openxmlformats.org/wordprocessingml/2006/main">
        <w:t xml:space="preserve">[150] 不要发布个人网站或其他禁止未经授权链接的网站的网址。</w:t>
      </w:r>
    </w:p>
    <w:p w14:paraId="1E3E47F9">
      <w:r xmlns:w="http://schemas.openxmlformats.org/wordprocessingml/2006/main">
        <w:t xml:space="preserve">[151] 关于违反规则的帖子 †</w:t>
      </w:r>
    </w:p>
    <w:p w14:paraId="1A185E9A">
      <w:r xmlns:w="http://schemas.openxmlformats.org/wordprocessingml/2006/main">
        <w:t xml:space="preserve">[152] 禁止发布以下类型的帖子，因为它们容易造成干扰。</w:t>
      </w:r>
    </w:p>
    <w:p w14:paraId="6F03EEC1">
      <w:r xmlns:w="http://schemas.openxmlformats.org/wordprocessingml/2006/main">
        <w:t xml:space="preserve">[153]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的意味，也可以带有赞美的意味。</w:t>
      </w:r>
    </w:p>
    <w:p w14:paraId="3561B34D">
      <w:r xmlns:w="http://schemas.openxmlformats.org/wordprocessingml/2006/main">
        <w:t xml:space="preserve">[154] 其他包括使用此维基的人、官方管理员、艺术家、配音演员、现实生活中的个人以及 Twitter 用户等团体。</w:t>
      </w:r>
    </w:p>
    <w:p w14:paraId="288F682D">
      <w:r xmlns:w="http://schemas.openxmlformats.org/wordprocessingml/2006/main">
        <w:t xml:space="preserve">[155] 关于向管理层提交的帖子，我们容忍可以解释为用户反馈的评论，例如“我希望他们改进这一点”、“我希望他们尽快修复错误”和“维护时间太长了”，但我们不容忍使用辱骂性语言贬低管理层。</w:t>
      </w:r>
    </w:p>
    <w:p w14:paraId="002B2208">
      <w:r xmlns:w="http://schemas.openxmlformats.org/wordprocessingml/2006/main">
        <w:t xml:space="preserve">[156] 将讨论和意见交流视为“诽谤或对抗他人”是错误的。然而，在讨论或意见交流中使用辱骂性语言、贬低他人、挑衅他人或在缺乏明确证据的情况下发表言论，都是违法行为。说话时务必注意自己的言辞。</w:t>
      </w:r>
    </w:p>
    <w:p w14:paraId="62861C85">
      <w:r xmlns:w="http://schemas.openxmlformats.org/wordprocessingml/2006/main">
        <w:t xml:space="preserve">[157] 攻击性评论是指使用“做这个”或“做那个”等强烈命令、“使用粗俗语言”、“采取居高临下的态度”或“挑衅”的评论。</w:t>
      </w:r>
    </w:p>
    <w:p w14:paraId="482E0C6E">
      <w:r xmlns:w="http://schemas.openxmlformats.org/wordprocessingml/2006/main">
        <w:t xml:space="preserve">[158] 禁止发布冒犯现有玩家的帖子，例如“还有人玩这个游戏吗？”或“这个游戏已经凉了”。这并不意味着您完全不能发表任何负面言论，而是指那些超出单纯负面评价范围，构成诽谤或诋毁的帖子将被禁止发布。</w:t>
      </w:r>
    </w:p>
    <w:p w14:paraId="587182E3">
      <w:r xmlns:w="http://schemas.openxmlformats.org/wordprocessingml/2006/main">
        <w:t xml:space="preserve">[159] 公开羞辱他人，包括泄露他人的游戏内名称或UID</w:t>
      </w:r>
    </w:p>
    <w:p w14:paraId="77601E17">
      <w:r xmlns:w="http://schemas.openxmlformats.org/wordprocessingml/2006/main">
        <w:t xml:space="preserve">[160] 但是，分享有助于游戏攻略的信息和视频是允许的。</w:t>
      </w:r>
    </w:p>
    <w:p w14:paraId="65B38E50">
      <w:r xmlns:w="http://schemas.openxmlformats.org/wordprocessingml/2006/main">
        <w:t xml:space="preserve">[161] 参考其他应用程序</w:t>
      </w:r>
    </w:p>
    <w:p w14:paraId="52875B0D">
      <w:r xmlns:w="http://schemas.openxmlformats.org/wordprocessingml/2006/main">
        <w:t xml:space="preserve">[162] 在多个论坛上多次发帖</w:t>
      </w:r>
    </w:p>
    <w:p w14:paraId="037D3D73">
      <w:r xmlns:w="http://schemas.openxmlformats.org/wordprocessingml/2006/main">
        <w:t xml:space="preserve">[163] 写出一串毫无意义的字符</w:t>
      </w:r>
    </w:p>
    <w:p w14:paraId="587C3CA2">
      <w:r xmlns:w="http://schemas.openxmlformats.org/wordprocessingml/2006/main">
        <w:t xml:space="preserve">[164] 关于作弊和利用漏洞的帖子</w:t>
      </w:r>
    </w:p>
    <w:p w14:paraId="08457160">
      <w:r xmlns:w="http://schemas.openxmlformats.org/wordprocessingml/2006/main">
        <w:t xml:space="preserve">[165] 最好的办法是忽略违反规则的帖子。上钩或反驳只会让事情变得更糟。</w:t>
      </w:r>
    </w:p>
    <w:p w14:paraId="185B0DF0">
      <w:r xmlns:w="http://schemas.openxmlformats.org/wordprocessingml/2006/main">
        <w:t xml:space="preserve">[166] *在上述规则中，“诽谤”指的是在没有客观证据的情况下诋毁和贬低他人。将所有批评性文章都归为“诽谤”是不正确的，所以请务必谨慎。</w:t>
      </w:r>
    </w:p>
    <w:p w14:paraId="56DAAFED">
      <w:r xmlns:w="http://schemas.openxmlformats.org/wordprocessingml/2006/main">
        <w:t xml:space="preserve">[167] 关于修改和删除发帖日志 †</w:t>
      </w:r>
    </w:p>
    <w:p w14:paraId="266AD261">
      <w:r xmlns:w="http://schemas.openxmlformats.org/wordprocessingml/2006/main">
        <w:t xml:space="preserve">[168] 但是，允许更正印刷错误、遗漏和字体颜色。（他人出于善意所做的更正也允许。）</w:t>
      </w:r>
    </w:p>
    <w:p w14:paraId="4EF96B2A">
      <w:r xmlns:w="http://schemas.openxmlformats.org/wordprocessingml/2006/main">
        <w:t xml:space="preserve">[169] 作为例外情况，您可以删除自己的帖子，但事后必须向管理员报告。此外，删除时，请将整个评论替换为以下文本，而不是完全删除：&amp;color(#ff0000){''发帖人已删除''};</w:t>
      </w:r>
    </w:p>
    <w:p w14:paraId="5AE18A7A">
      <w:r xmlns:w="http://schemas.openxmlformats.org/wordprocessingml/2006/main">
        <w:t xml:space="preserve">[170] 关于评论违反规则的帖子 †</w:t>
      </w:r>
    </w:p>
    <w:p w14:paraId="7EE0A204">
      <w:r xmlns:w="http://schemas.openxmlformats.org/wordprocessingml/2006/main">
        <w:t xml:space="preserve">[171] 您可以自行注释掉上述任何违反规则的评论，无需管理员许可。但是，注释掉评论后，请务必在“违规举报公告板”上进行举报。举报时请使用“违规举报公告板”上的模板。</w:t>
      </w:r>
    </w:p>
    <w:p w14:paraId="5561FEF3">
      <w:r xmlns:w="http://schemas.openxmlformats.org/wordprocessingml/2006/main">
        <w:t xml:space="preserve">[172] 未经 CO 举报公告板举报而被评论删除的帖子将被恢复，而评论删除帖子的人将受到处罚。</w:t>
      </w:r>
    </w:p>
    <w:p w14:paraId="76C6A982">
      <w:r xmlns:w="http://schemas.openxmlformats.org/wordprocessingml/2006/main">
        <w:t xml:space="preserve">[173] 如果您反复向 CO 举报公告板举报不违反规则的帖子，我们将认为您是自私的，并将对您实施发帖和编辑限制。</w:t>
      </w:r>
    </w:p>
    <w:p w14:paraId="3B0D6B20">
      <w:r xmlns:w="http://schemas.openxmlformats.org/wordprocessingml/2006/main">
        <w:t xml:space="preserve">[174] 在 CO 报告公告板上，不构成违规的报告可由管理员酌情恢复。</w:t>
      </w:r>
    </w:p>
    <w:p w14:paraId="451FF787">
      <w:r xmlns:w="http://schemas.openxmlformats.org/wordprocessingml/2006/main">
        <w:t xml:space="preserve">[175] 我想再次重申我的请求：请不要评论那些没有违反规则的评论。（例如，诸如“虽然没有违反规则，但显然是在钓鱼”、“恶作剧”或“评论整个帖子”之类的主观判断。）</w:t>
      </w:r>
    </w:p>
    <w:p w14:paraId="041DBB32">
      <w:r xmlns:w="http://schemas.openxmlformats.org/wordprocessingml/2006/main">
        <w:t xml:space="preserve">[176] 关于不违反规则但“冒犯性”的帖子 †</w:t>
      </w:r>
    </w:p>
    <w:p w14:paraId="6B0BA127">
      <w:r xmlns:w="http://schemas.openxmlformats.org/wordprocessingml/2006/main">
        <w:t xml:space="preserve">[177] 即使帖子内容具有冒犯性，除非违反版规，否则不会被删除。由于每个人对冒犯性帖子的界定标准不尽相同，请使用 NGID 功能隐藏评论，而不是参与争论或挑衅。</w:t>
      </w:r>
    </w:p>
    <w:p w14:paraId="50068DE2">
      <w:r xmlns:w="http://schemas.openxmlformats.org/wordprocessingml/2006/main">
        <w:t xml:space="preserve">[178] 挑衅难道不是一种违规行为吗？†</w:t>
      </w:r>
    </w:p>
    <w:p w14:paraId="2F03997F">
      <w:r xmlns:w="http://schemas.openxmlformats.org/wordprocessingml/2006/main">
        <w:t xml:space="preserve">[179] 每个人对“煽动性言论”的定义都大相径庭，因此我们不认为这是违规行为。如果您认为某条评论具有煽动性，请使用 NGID 功能将其隐藏。</w:t>
      </w:r>
    </w:p>
    <w:p w14:paraId="62F5E226">
      <w:r xmlns:w="http://schemas.openxmlformats.org/wordprocessingml/2006/main">
        <w:t xml:space="preserve">[180] 抱怨难道不算违法吗？†</w:t>
      </w:r>
    </w:p>
    <w:p w14:paraId="53D27D3D">
      <w:r xmlns:w="http://schemas.openxmlformats.org/wordprocessingml/2006/main">
        <w:t xml:space="preserve">[181] 一般而言，抱怨本身并不构成违规。但是，针对本作品的负面宣传、诽谤、辱骂性语言以及超出抱怨范围的对抗性言论均构成违规。如果您认为抱怨内容冒犯了您，请使用 NGID 功能隐藏相关评论。</w:t>
      </w:r>
    </w:p>
    <w:p w14:paraId="0055E6F6">
      <w:r xmlns:w="http://schemas.openxmlformats.org/wordprocessingml/2006/main">
        <w:t xml:space="preserve">[182] 如果您不确定某个帖子是否违反规则，该怎么办？ †</w:t>
      </w:r>
    </w:p>
    <w:p w14:paraId="271FD9F3">
      <w:r xmlns:w="http://schemas.openxmlformats.org/wordprocessingml/2006/main">
        <w:t xml:space="preserve">[183] 有些帖子内容含糊不清，难以判断是否违规。评论删除这类含糊不清的帖子可能会带来麻烦，所以请不要评论删除，而是使用 NGID 功能将评论设为不可见。</w:t>
      </w:r>
    </w:p>
    <w:p w14:paraId="463425A8">
      <w:r xmlns:w="http://schemas.openxmlformats.org/wordprocessingml/2006/main">
        <w:t xml:space="preserve">[184] 对屡犯者的处罚 †</w:t>
      </w:r>
    </w:p>
    <w:p w14:paraId="5E1CBF99">
      <w:r xmlns:w="http://schemas.openxmlformats.org/wordprocessingml/2006/main">
        <w:t xml:space="preserve">[185] 屡次违反规则或发布特别恶意的帖子，管理员可酌情予以处罚，例如“禁止访问”或“限制发帖”。</w:t>
      </w:r>
    </w:p>
    <w:p w14:paraId="69C78409">
      <w:r xmlns:w="http://schemas.openxmlformats.org/wordprocessingml/2006/main">
        <w:t xml:space="preserve">[186] 如果您对进一步改进有任何建议，请通过 Wiki 管理公告板与我们联系。</w:t>
      </w:r>
    </w:p>
    <w:p w14:paraId="06F5E990"/>
    <w:p w14:paraId="4C88F9B7">
      <w:r xmlns:w="http://schemas.openxmlformats.org/wordprocessingml/2006/main">
        <w:rPr>
          <w:b/>
        </w:rPr>
        <w:t xml:space="preserve">A163</w:t>
      </w:r>
    </w:p>
    <w:p w14:paraId="3B80845E">
      <w:r xmlns:w="http://schemas.openxmlformats.org/wordprocessingml/2006/main">
        <w:t xml:space="preserve">[0] 索引：所有角色 | SSR 角色 | SR 角色 | R 角色</w:t>
      </w:r>
    </w:p>
    <w:p w14:paraId="2BCBD3D6">
      <w:r xmlns:w="http://schemas.openxmlformats.org/wordprocessingml/2006/main">
        <w:t xml:space="preserve">[1] 基本信息</w:t>
      </w:r>
    </w:p>
    <w:p w14:paraId="019154A9">
      <w:r xmlns:w="http://schemas.openxmlformats.org/wordprocessingml/2006/main">
        <w:t xml:space="preserve">[2] 内容适用性简易评估</w:t>
      </w:r>
    </w:p>
    <w:p w14:paraId="662552C3">
      <w:r xmlns:w="http://schemas.openxmlformats.org/wordprocessingml/2006/main">
        <w:t xml:space="preserve">[3] 其他版本及相关角色</w:t>
      </w:r>
    </w:p>
    <w:p w14:paraId="4588F44E">
      <w:r xmlns:w="http://schemas.openxmlformats.org/wordprocessingml/2006/main">
        <w:t xml:space="preserve">[4] 琐事</w:t>
      </w:r>
    </w:p>
    <w:p w14:paraId="2010F0D9">
      <w:r xmlns:w="http://schemas.openxmlformats.org/wordprocessingml/2006/main">
        <w:t xml:space="preserve">[5] 官方推特账号介绍</w:t>
      </w:r>
    </w:p>
    <w:p w14:paraId="24044646">
      <w:r xmlns:w="http://schemas.openxmlformats.org/wordprocessingml/2006/main">
        <w:t xml:space="preserve">[6] 评论表单</w:t>
      </w:r>
    </w:p>
    <w:p w14:paraId="6D94C920">
      <w:r xmlns:w="http://schemas.openxmlformats.org/wordprocessingml/2006/main">
        <w:t xml:space="preserve">[7] 基本信息 †</w:t>
      </w:r>
    </w:p>
    <w:p w14:paraId="1F365141">
      <w:r xmlns:w="http://schemas.openxmlformats.org/wordprocessingml/2006/main">
        <w:t xml:space="preserve">[8] 变换图像</w:t>
      </w:r>
    </w:p>
    <w:p w14:paraId="2DB5C190">
      <w:r xmlns:w="http://schemas.openxmlformats.org/wordprocessingml/2006/main">
        <w:t xml:space="preserve">[9] 简介</w:t>
      </w:r>
    </w:p>
    <w:p w14:paraId="0176C05E">
      <w:r xmlns:w="http://schemas.openxmlformats.org/wordprocessingml/2006/main">
        <w:t xml:space="preserve">[10] 姓名</w:t>
      </w:r>
    </w:p>
    <w:p w14:paraId="6AA6E6A6">
      <w:r xmlns:w="http://schemas.openxmlformats.org/wordprocessingml/2006/main">
        <w:t xml:space="preserve">[11] 第四把狩猎斧泽布里尔</w:t>
      </w:r>
    </w:p>
    <w:p w14:paraId="102BD488">
      <w:r xmlns:w="http://schemas.openxmlformats.org/wordprocessingml/2006/main">
        <w:t xml:space="preserve">[12] 真实姓名</w:t>
      </w:r>
    </w:p>
    <w:p w14:paraId="750DAD03">
      <w:r xmlns:w="http://schemas.openxmlformats.org/wordprocessingml/2006/main">
        <w:t xml:space="preserve">[13] 泽布里尔</w:t>
      </w:r>
    </w:p>
    <w:p w14:paraId="5BF2A4A6">
      <w:r xmlns:w="http://schemas.openxmlformats.org/wordprocessingml/2006/main">
        <w:t xml:space="preserve">[14] 稀有度</w:t>
      </w:r>
    </w:p>
    <w:p w14:paraId="159C7214">
      <w:r xmlns:w="http://schemas.openxmlformats.org/wordprocessingml/2006/main">
        <w:t xml:space="preserve">[15] 普通攻击</w:t>
      </w:r>
    </w:p>
    <w:p w14:paraId="25465121">
      <w:r xmlns:w="http://schemas.openxmlformats.org/wordprocessingml/2006/main">
        <w:t xml:space="preserve">[16] 近战攻击（物理）</w:t>
      </w:r>
    </w:p>
    <w:p w14:paraId="3CA2FB20">
      <w:r xmlns:w="http://schemas.openxmlformats.org/wordprocessingml/2006/main">
        <w:t xml:space="preserve">[17] 附属派系</w:t>
      </w:r>
    </w:p>
    <w:p w14:paraId="7706F7F4">
      <w:r xmlns:w="http://schemas.openxmlformats.org/wordprocessingml/2006/main">
        <w:t xml:space="preserve">[18] 神圣骑士（天）</w:t>
      </w:r>
    </w:p>
    <w:p w14:paraId="0A05E034">
      <w:r xmlns:w="http://schemas.openxmlformats.org/wordprocessingml/2006/main">
        <w:t xml:space="preserve">[19] 特殊属性</w:t>
      </w:r>
    </w:p>
    <w:p w14:paraId="083AFF31">
      <w:r xmlns:w="http://schemas.openxmlformats.org/wordprocessingml/2006/main">
        <w:t xml:space="preserve">[20] 九位神骑士</w:t>
      </w:r>
    </w:p>
    <w:p w14:paraId="0924BB98">
      <w:r xmlns:w="http://schemas.openxmlformats.org/wordprocessingml/2006/main">
        <w:t xml:space="preserve">[21] 白银陆</w:t>
      </w:r>
    </w:p>
    <w:p w14:paraId="112193DD">
      <w:r xmlns:w="http://schemas.openxmlformats.org/wordprocessingml/2006/main">
        <w:t xml:space="preserve">[22] 插图</w:t>
      </w:r>
    </w:p>
    <w:p w14:paraId="203826A1">
      <w:r xmlns:w="http://schemas.openxmlformats.org/wordprocessingml/2006/main">
        <w:t xml:space="preserve">[23] 笹冈军宫</w:t>
      </w:r>
    </w:p>
    <w:p w14:paraId="11904004">
      <w:r xmlns:w="http://schemas.openxmlformats.org/wordprocessingml/2006/main">
        <w:t xml:space="preserve">[24] SD字符</w:t>
      </w:r>
    </w:p>
    <w:p w14:paraId="47644F83">
      <w:r xmlns:w="http://schemas.openxmlformats.org/wordprocessingml/2006/main">
        <w:t xml:space="preserve">[25] 风味文字</w:t>
      </w:r>
    </w:p>
    <w:p w14:paraId="0FAE9C5A">
      <w:r xmlns:w="http://schemas.openxmlformats.org/wordprocessingml/2006/main">
        <w:t xml:space="preserve">[26] “你看起来很强。那就来打我啊。呵呵，是不是让你热血沸腾？”她是九大骑士中的第四位，也是天界游击队的首领。她沉默时是一位冷艳的美人，但一旦开口，便会化身为狂野的战斗狂。她似乎对人类世界知之甚少。她最喜欢的武器是双手斧“漩涡”。</w:t>
      </w:r>
    </w:p>
    <w:p w14:paraId="40670100">
      <w:r xmlns:w="http://schemas.openxmlformats.org/wordprocessingml/2006/main">
        <w:t xml:space="preserve">[27] 如何获得</w:t>
      </w:r>
    </w:p>
    <w:p w14:paraId="65E85815">
      <w:r xmlns:w="http://schemas.openxmlformats.org/wordprocessingml/2006/main">
        <w:t xml:space="preserve">[28] 标准扭蛋</w:t>
      </w:r>
    </w:p>
    <w:p w14:paraId="5535B859">
      <w:r xmlns:w="http://schemas.openxmlformats.org/wordprocessingml/2006/main">
        <w:t xml:space="preserve">[29] 基础属性（1星）* 每增加1星+50%，5星时为1星值的3倍</w:t>
      </w:r>
    </w:p>
    <w:p w14:paraId="32BA99ED">
      <w:r xmlns:w="http://schemas.openxmlformats.org/wordprocessingml/2006/main">
        <w:t xml:space="preserve">[30] 级</w:t>
      </w:r>
    </w:p>
    <w:p w14:paraId="6B21F316">
      <w:r xmlns:w="http://schemas.openxmlformats.org/wordprocessingml/2006/main">
        <w:t xml:space="preserve">[31] 耐力</w:t>
      </w:r>
    </w:p>
    <w:p w14:paraId="6CE145EE">
      <w:r xmlns:w="http://schemas.openxmlformats.org/wordprocessingml/2006/main">
        <w:t xml:space="preserve">[32] 攻击力</w:t>
      </w:r>
    </w:p>
    <w:p w14:paraId="60C318E5">
      <w:r xmlns:w="http://schemas.openxmlformats.org/wordprocessingml/2006/main">
        <w:t xml:space="preserve">[33] 防御能力</w:t>
      </w:r>
    </w:p>
    <w:p w14:paraId="1FB0CAA0">
      <w:r xmlns:w="http://schemas.openxmlformats.org/wordprocessingml/2006/main">
        <w:t xml:space="preserve">[34] 魔法力量</w:t>
      </w:r>
    </w:p>
    <w:p w14:paraId="7E097C9D">
      <w:r xmlns:w="http://schemas.openxmlformats.org/wordprocessingml/2006/main">
        <w:t xml:space="preserve">[35] 魔法抗性</w:t>
      </w:r>
    </w:p>
    <w:p w14:paraId="3F3E023A">
      <w:r xmlns:w="http://schemas.openxmlformats.org/wordprocessingml/2006/main">
        <w:t xml:space="preserve">[36] 详细状态</w:t>
      </w:r>
    </w:p>
    <w:p w14:paraId="217297E0">
      <w:r xmlns:w="http://schemas.openxmlformats.org/wordprocessingml/2006/main">
        <w:t xml:space="preserve">[37] 准确性</w:t>
      </w:r>
    </w:p>
    <w:p w14:paraId="37F7D837">
      <w:r xmlns:w="http://schemas.openxmlformats.org/wordprocessingml/2006/main">
        <w:t xml:space="preserve">[38] 回避能力</w:t>
      </w:r>
    </w:p>
    <w:p w14:paraId="6FEB5552">
      <w:r xmlns:w="http://schemas.openxmlformats.org/wordprocessingml/2006/main">
        <w:t xml:space="preserve">[39] 连续命中率</w:t>
      </w:r>
    </w:p>
    <w:p w14:paraId="55B28D08">
      <w:r xmlns:w="http://schemas.openxmlformats.org/wordprocessingml/2006/main">
        <w:t xml:space="preserve">[40] 反击率</w:t>
      </w:r>
    </w:p>
    <w:p w14:paraId="5472E526">
      <w:r xmlns:w="http://schemas.openxmlformats.org/wordprocessingml/2006/main">
        <w:t xml:space="preserve">[41] 眩晕激活率</w:t>
      </w:r>
    </w:p>
    <w:p w14:paraId="53C34915">
      <w:r xmlns:w="http://schemas.openxmlformats.org/wordprocessingml/2006/main">
        <w:t xml:space="preserve">[42] 抗眩晕能力</w:t>
      </w:r>
    </w:p>
    <w:p w14:paraId="09215B17">
      <w:r xmlns:w="http://schemas.openxmlformats.org/wordprocessingml/2006/main">
        <w:t xml:space="preserve">[43] 移动速度</w:t>
      </w:r>
    </w:p>
    <w:p w14:paraId="7E7636CD">
      <w:r xmlns:w="http://schemas.openxmlformats.org/wordprocessingml/2006/main">
        <w:t xml:space="preserve">[44] 部署速度</w:t>
      </w:r>
    </w:p>
    <w:p w14:paraId="1337009F">
      <w:r xmlns:w="http://schemas.openxmlformats.org/wordprocessingml/2006/main">
        <w:t xml:space="preserve">[45] 行动速度</w:t>
      </w:r>
    </w:p>
    <w:p w14:paraId="0515E326">
      <w:r xmlns:w="http://schemas.openxmlformats.org/wordprocessingml/2006/main">
        <w:t xml:space="preserve">[46] 特殊填充量</w:t>
      </w:r>
    </w:p>
    <w:p w14:paraId="7C89B48F">
      <w:r xmlns:w="http://schemas.openxmlformats.org/wordprocessingml/2006/main">
        <w:t xml:space="preserve">[47] 特殊招式</w:t>
      </w:r>
    </w:p>
    <w:p w14:paraId="6DA4F8CC">
      <w:r xmlns:w="http://schemas.openxmlformats.org/wordprocessingml/2006/main">
        <w:t xml:space="preserve">[48] 姓名</w:t>
      </w:r>
    </w:p>
    <w:p w14:paraId="07FE610C">
      <w:r xmlns:w="http://schemas.openxmlformats.org/wordprocessingml/2006/main">
        <w:t xml:space="preserve">[49] 效应</w:t>
      </w:r>
    </w:p>
    <w:p w14:paraId="332B3496">
      <w:r xmlns:w="http://schemas.openxmlformats.org/wordprocessingml/2006/main">
        <w:t xml:space="preserve">[50]入侵斧</w:t>
      </w:r>
    </w:p>
    <w:p w14:paraId="6CE5801F">
      <w:r xmlns:w="http://schemas.openxmlformats.org/wordprocessingml/2006/main">
        <w:t xml:space="preserve">[51] 对单个敌人造成 6 倍物理伤害，无视其防御力。</w:t>
      </w:r>
    </w:p>
    <w:p w14:paraId="49CD552B">
      <w:r xmlns:w="http://schemas.openxmlformats.org/wordprocessingml/2006/main">
        <w:t xml:space="preserve">[52]入侵斧+</w:t>
      </w:r>
    </w:p>
    <w:p w14:paraId="13336F7F">
      <w:r xmlns:w="http://schemas.openxmlformats.org/wordprocessingml/2006/main">
        <w:t xml:space="preserve">[53] 对单个敌人造成 9 倍物理伤害，无视其防御。</w:t>
      </w:r>
    </w:p>
    <w:p w14:paraId="7EF465C6">
      <w:r xmlns:w="http://schemas.openxmlformats.org/wordprocessingml/2006/main">
        <w:t xml:space="preserve">[54] 独特效果</w:t>
      </w:r>
    </w:p>
    <w:p w14:paraId="59B78C92">
      <w:r xmlns:w="http://schemas.openxmlformats.org/wordprocessingml/2006/main">
        <w:t xml:space="preserve">[55] 姓名</w:t>
      </w:r>
    </w:p>
    <w:p w14:paraId="1BE7EC91">
      <w:r xmlns:w="http://schemas.openxmlformats.org/wordprocessingml/2006/main">
        <w:t xml:space="preserve">[56] 效应</w:t>
      </w:r>
    </w:p>
    <w:p w14:paraId="60F19424">
      <w:r xmlns:w="http://schemas.openxmlformats.org/wordprocessingml/2006/main">
        <w:t xml:space="preserve">[57] 猎人之眼</w:t>
      </w:r>
    </w:p>
    <w:p w14:paraId="4FF11E36">
      <w:r xmlns:w="http://schemas.openxmlformats.org/wordprocessingml/2006/main">
        <w:t xml:space="preserve">[58] 部署完成后，敌方战场时间停止 5 秒。</w:t>
      </w:r>
    </w:p>
    <w:p w14:paraId="1798FDD9">
      <w:r xmlns:w="http://schemas.openxmlformats.org/wordprocessingml/2006/main">
        <w:t xml:space="preserve">[59] 猎人之眼+</w:t>
      </w:r>
    </w:p>
    <w:p w14:paraId="1567EEBF">
      <w:r xmlns:w="http://schemas.openxmlformats.org/wordprocessingml/2006/main">
        <w:t xml:space="preserve">[60] 部署完成后，敌方战场时间停止 7.5 秒。</w:t>
      </w:r>
    </w:p>
    <w:p w14:paraId="14718D79">
      <w:r xmlns:w="http://schemas.openxmlformats.org/wordprocessingml/2006/main">
        <w:t xml:space="preserve">[61] 休闲装照片</w:t>
      </w:r>
    </w:p>
    <w:p w14:paraId="481446D3">
      <w:r xmlns:w="http://schemas.openxmlformats.org/wordprocessingml/2006/main">
        <w:t xml:space="preserve">[62] 增强图像</w:t>
      </w:r>
    </w:p>
    <w:p w14:paraId="1DE6D38F">
      <w:r xmlns:w="http://schemas.openxmlformats.org/wordprocessingml/2006/main">
        <w:t xml:space="preserve">[63] 在游戏中 †</w:t>
      </w:r>
    </w:p>
    <w:p w14:paraId="5E1B053C">
      <w:r xmlns:w="http://schemas.openxmlformats.org/wordprocessingml/2006/main">
        <w:t xml:space="preserve">[64] 该攻击手于2021年6月16日与“黄金蜂蜜”副本活动一同实装。正如官方博客所述，该攻击手非常适合用于首领战。</w:t>
      </w:r>
    </w:p>
    <w:p w14:paraId="24521B68">
      <w:r xmlns:w="http://schemas.openxmlformats.org/wordprocessingml/2006/main">
        <w:t xml:space="preserve">[65] 随着游戏上线时间的推移，强力攻击角色不断涌现，觉醒强化机制也使得行动速度为4的角色能够提升至最快速度，导致伤害输出略显不足。不过，基础行动速度为3的角色至少无需消耗觉醒点数来提升行动速度，这算是一个优势。</w:t>
      </w:r>
    </w:p>
    <w:p w14:paraId="3E9EE8B5">
      <w:r xmlns:w="http://schemas.openxmlformats.org/wordprocessingml/2006/main">
        <w:t xml:space="preserve">[66] 然而，如果攻击力足够高，防御力可以忽略不计；如果防御力降低效果足够强（包括副本中的回避率降低），则防御力完全无效。普通攻击无法无视防御力，而且普通攻击造成的伤害也占很大一部分，因此不应过分依赖这种效果。</w:t>
      </w:r>
    </w:p>
    <w:p w14:paraId="66D04904">
      <w:r xmlns:w="http://schemas.openxmlformats.org/wordprocessingml/2006/main">
        <w:t xml:space="preserve">[67] 此外，某些首领和克雷德所拥有的伤害减免抗性效果也不容忽视。注意不要将其与忽略物理（魔法）抗性混淆。</w:t>
      </w:r>
    </w:p>
    <w:p w14:paraId="30AE3A4C">
      <w:r xmlns:w="http://schemas.openxmlformats.org/wordprocessingml/2006/main">
        <w:t xml:space="preserve">[68] 在B宇宙的Frust战斗中，这可以作为一种战术。它可以扮演双重角色：攻击者和时间停止者。然而，许多敌人免疫时间停止，许多Boss也不受时间停止的影响，因此要谨慎选择对手。</w:t>
      </w:r>
    </w:p>
    <w:p w14:paraId="0E5CCB82">
      <w:r xmlns:w="http://schemas.openxmlformats.org/wordprocessingml/2006/main">
        <w:t xml:space="preserve">[69] 内容适用性简易评估 †</w:t>
      </w:r>
    </w:p>
    <w:p w14:paraId="79A4DF54">
      <w:r xmlns:w="http://schemas.openxmlformats.org/wordprocessingml/2006/main">
        <w:t xml:space="preserve">[70] 合适的内容、推荐的装备示例、角色发展目标等。</w:t>
      </w:r>
    </w:p>
    <w:p w14:paraId="72C3A682">
      <w:r xmlns:w="http://schemas.openxmlformats.org/wordprocessingml/2006/main">
        <w:t xml:space="preserve">[71] 兼容内容</w:t>
      </w:r>
    </w:p>
    <w:p w14:paraId="1FEB5F3C">
      <w:r xmlns:w="http://schemas.openxmlformats.org/wordprocessingml/2006/main">
        <w:t xml:space="preserve">[72] 能力倾向</w:t>
      </w:r>
    </w:p>
    <w:p w14:paraId="34684E2D">
      <w:r xmlns:w="http://schemas.openxmlformats.org/wordprocessingml/2006/main">
        <w:t xml:space="preserve">[73] 简短评论</w:t>
      </w:r>
    </w:p>
    <w:p w14:paraId="2556CB9C">
      <w:r xmlns:w="http://schemas.openxmlformats.org/wordprocessingml/2006/main">
        <w:t xml:space="preserve">[74] 主线任务 事件任务</w:t>
      </w:r>
    </w:p>
    <w:p w14:paraId="3BE56D34">
      <w:r xmlns:w="http://schemas.openxmlformats.org/wordprocessingml/2006/main">
        <w:t xml:space="preserve">[75] 他可以毫无问题地完成任务，但几乎没有理由专门选择他。</w:t>
      </w:r>
    </w:p>
    <w:p w14:paraId="223E8830">
      <w:r xmlns:w="http://schemas.openxmlformats.org/wordprocessingml/2006/main">
        <w:t xml:space="preserve">[76] 突袭战</w:t>
      </w:r>
    </w:p>
    <w:p w14:paraId="0628062B">
      <w:r xmlns:w="http://schemas.openxmlformats.org/wordprocessingml/2006/main">
        <w:t xml:space="preserve">[77] 单体特殊攻击适合突袭，但无视防御的效果在拥有多种减益效果的优先阵型中毫无用处。</w:t>
      </w:r>
    </w:p>
    <w:p w14:paraId="6AEF7664">
      <w:r xmlns:w="http://schemas.openxmlformats.org/wordprocessingml/2006/main">
        <w:t xml:space="preserve">[78] 湮灭</w:t>
      </w:r>
    </w:p>
    <w:p w14:paraId="4162B9B6">
      <w:r xmlns:w="http://schemas.openxmlformats.org/wordprocessingml/2006/main">
        <w:t xml:space="preserve">[79] 不适合单体特殊攻击</w:t>
      </w:r>
    </w:p>
    <w:p w14:paraId="17F7226C">
      <w:r xmlns:w="http://schemas.openxmlformats.org/wordprocessingml/2006/main">
        <w:t xml:space="preserve">[80] B宇宙</w:t>
      </w:r>
    </w:p>
    <w:p w14:paraId="0AC586B1">
      <w:r xmlns:w="http://schemas.openxmlformats.org/wordprocessingml/2006/main">
        <w:t xml:space="preserve">[81] 在某些情况下，无视防御并具有时间停止效果的单体特殊攻击可能很有用。</w:t>
      </w:r>
    </w:p>
    <w:p w14:paraId="544B7573">
      <w:r xmlns:w="http://schemas.openxmlformats.org/wordprocessingml/2006/main">
        <w:t xml:space="preserve">[82] 能力评估指标</w:t>
      </w:r>
    </w:p>
    <w:p w14:paraId="5954F298">
      <w:r xmlns:w="http://schemas.openxmlformats.org/wordprocessingml/2006/main">
        <w:t xml:space="preserve">[83] ◎：优秀内容。最有可能发挥出色。○：合适内容。有较高发挥潜力。△：一般。需要一些技巧才能发挥良好，但选择理由不多。×：不合适内容。由于与内容规则、游戏系统、难度等级等不兼容，难以发挥出色。*2014年3月更新</w:t>
      </w:r>
    </w:p>
    <w:p w14:paraId="4D23E71E">
      <w:r xmlns:w="http://schemas.openxmlformats.org/wordprocessingml/2006/main">
        <w:t xml:space="preserve">[84] B 大学</w:t>
      </w:r>
    </w:p>
    <w:p w14:paraId="690DB721">
      <w:r xmlns:w="http://schemas.openxmlformats.org/wordprocessingml/2006/main">
        <w:t xml:space="preserve">[85] 推荐设备示例</w:t>
      </w:r>
    </w:p>
    <w:p w14:paraId="3E9977CB">
      <w:r xmlns:w="http://schemas.openxmlformats.org/wordprocessingml/2006/main">
        <w:t xml:space="preserve">[86] 主要设备</w:t>
      </w:r>
    </w:p>
    <w:p w14:paraId="7878656C">
      <w:r xmlns:w="http://schemas.openxmlformats.org/wordprocessingml/2006/main">
        <w:t xml:space="preserve">[87] 子设备</w:t>
      </w:r>
    </w:p>
    <w:p w14:paraId="159540FA">
      <w:r xmlns:w="http://schemas.openxmlformats.org/wordprocessingml/2006/main">
        <w:t xml:space="preserve">[88] 一件令人愉悦的物品</w:t>
      </w:r>
    </w:p>
    <w:p w14:paraId="5415DDD6">
      <w:r xmlns:w="http://schemas.openxmlformats.org/wordprocessingml/2006/main">
        <w:t xml:space="preserve">[89] 发展目标</w:t>
      </w:r>
    </w:p>
    <w:p w14:paraId="3BB0D672">
      <w:r xmlns:w="http://schemas.openxmlformats.org/wordprocessingml/2006/main">
        <w:t xml:space="preserve">[90] 突破极限</w:t>
      </w:r>
    </w:p>
    <w:p w14:paraId="09A81602">
      <w:r xmlns:w="http://schemas.openxmlformats.org/wordprocessingml/2006/main">
        <w:t xml:space="preserve">[91] 致命觉醒</w:t>
      </w:r>
    </w:p>
    <w:p w14:paraId="1FCB8D95">
      <w:r xmlns:w="http://schemas.openxmlformats.org/wordprocessingml/2006/main">
        <w:t xml:space="preserve">[92] 独特的觉醒</w:t>
      </w:r>
    </w:p>
    <w:p w14:paraId="10ECADCE">
      <w:r xmlns:w="http://schemas.openxmlformats.org/wordprocessingml/2006/main">
        <w:t xml:space="preserve">[93] 行动速度</w:t>
      </w:r>
    </w:p>
    <w:p w14:paraId="2E742D6F">
      <w:r xmlns:w="http://schemas.openxmlformats.org/wordprocessingml/2006/main">
        <w:t xml:space="preserve">[94] 特别收费</w:t>
      </w:r>
    </w:p>
    <w:p w14:paraId="5BA17B77">
      <w:r xmlns:w="http://schemas.openxmlformats.org/wordprocessingml/2006/main">
        <w:t xml:space="preserve">[95] 其他</w:t>
      </w:r>
    </w:p>
    <w:p w14:paraId="2BD25450">
      <w:r xmlns:w="http://schemas.openxmlformats.org/wordprocessingml/2006/main">
        <w:t xml:space="preserve">[96] 培训费用</w:t>
      </w:r>
    </w:p>
    <w:p w14:paraId="4673DD5B">
      <w:r xmlns:w="http://schemas.openxmlformats.org/wordprocessingml/2006/main">
        <w:t xml:space="preserve">[97] 13.5% 20次</w:t>
      </w:r>
    </w:p>
    <w:p w14:paraId="17438045">
      <w:r xmlns:w="http://schemas.openxmlformats.org/wordprocessingml/2006/main">
        <w:t xml:space="preserve">[98] 备注</w:t>
      </w:r>
    </w:p>
    <w:p w14:paraId="379AA83C">
      <w:r xmlns:w="http://schemas.openxmlformats.org/wordprocessingml/2006/main">
        <w:t xml:space="preserve">[99] 他擅长利用时间停止进行接力，在不给对手任何反击机会的情况下将其击败。然而，现在越来越多的敌人免疫时间停止，有些敌人不受时间停止的影响，还有一些Boss的耐力过强，即使时间停止也无法击败他们。</w:t>
      </w:r>
    </w:p>
    <w:p w14:paraId="772B0C0A">
      <w:r xmlns:w="http://schemas.openxmlformats.org/wordprocessingml/2006/main">
        <w:t xml:space="preserve">[100] *2016年3月更新</w:t>
      </w:r>
    </w:p>
    <w:p w14:paraId="4E095C1C">
      <w:r xmlns:w="http://schemas.openxmlformats.org/wordprocessingml/2006/main">
        <w:t xml:space="preserve">[101] 其他版本 / 相关角色 †</w:t>
      </w:r>
    </w:p>
    <w:p w14:paraId="4FDE9256">
      <w:r xmlns:w="http://schemas.openxmlformats.org/wordprocessingml/2006/main">
        <w:t xml:space="preserve">[102] 神圣骑士里格尔</w:t>
      </w:r>
    </w:p>
    <w:p w14:paraId="0FE67F92">
      <w:r xmlns:w="http://schemas.openxmlformats.org/wordprocessingml/2006/main">
        <w:t xml:space="preserve">[103] 琐事 †</w:t>
      </w:r>
    </w:p>
    <w:p w14:paraId="3656C9A7">
      <w:r xmlns:w="http://schemas.openxmlformats.org/wordprocessingml/2006/main">
        <w:t xml:space="preserve">[104] 泽布里尔是个战斗狂，经常向时贞挑战进行模拟战斗。时贞总是跟不上他的节奏，于是当泽布里尔说想找个比自己强的人时，时贞建议他玩一款名为“Athlete Fighter 5 (AS5)”的格斗游戏。泽布里尔从此沉迷于格斗游戏，精通了一个使用名为“精神斧”的特殊招式的角色。然而，当他感叹即使在格斗游戏中也找不到比自己强的人时，他遇到了十文字由香（Excaliverse），两人从格斗游戏过渡到真正的模拟战斗。结果发现，由香的格斗游戏技巧甚至比泽布里尔还要高超。</w:t>
      </w:r>
    </w:p>
    <w:p w14:paraId="4F09A4F2">
      <w:r xmlns:w="http://schemas.openxmlformats.org/wordprocessingml/2006/main">
        <w:t xml:space="preserve">[105] 官方推特账号简介 †</w:t>
      </w:r>
    </w:p>
    <w:p w14:paraId="7B0D23F4">
      <w:r xmlns:w="http://schemas.openxmlformats.org/wordprocessingml/2006/main">
        <w:t xml:space="preserve">[106] 人物介绍</w:t>
      </w:r>
    </w:p>
    <w:p w14:paraId="5F203BC7">
      <w:r xmlns:w="http://schemas.openxmlformats.org/wordprocessingml/2006/main">
        <w:t xml:space="preserve">[107] 评论表 †</w:t>
      </w:r>
    </w:p>
    <w:p w14:paraId="7B64F3FD">
      <w:r xmlns:w="http://schemas.openxmlformats.org/wordprocessingml/2006/main">
        <w:t xml:space="preserve">[108] 点击打开历史日志列表</w:t>
      </w:r>
    </w:p>
    <w:p w14:paraId="2FD53249">
      <w:r xmlns:w="http://schemas.openxmlformats.org/wordprocessingml/2006/main">
        <w:t xml:space="preserve">[109] 末尾的数字越小，日志就越旧。</w:t>
      </w:r>
    </w:p>
    <w:p w14:paraId="1DC2B524">
      <w:r xmlns:w="http://schemas.openxmlformats.org/wordprocessingml/2006/main">
        <w:t xml:space="preserve">[110] “评论/第四把狩猎斧 Zebriel/”没有下级页面。</w:t>
      </w:r>
    </w:p>
    <w:p w14:paraId="6872EBA5">
      <w:r xmlns:w="http://schemas.openxmlformats.org/wordprocessingml/2006/main">
        <w:t xml:space="preserve">[111] 导演是不是不懂日语？他实力很强，你应该赶紧把他招进来，优先考虑他。——[hM6TqTpOO7Q] 2021-06-19 (周六) 08:53:52</w:t>
      </w:r>
    </w:p>
    <w:p w14:paraId="2A38F9D6">
      <w:r xmlns:w="http://schemas.openxmlformats.org/wordprocessingml/2006/main">
        <w:t xml:space="preserve">[112] 如果将它的潜力发挥到极致，并把它放在Exil旁边，它的特殊攻击可以对Golden Honey造成大约17000点伤害，这很有趣。——[ZN8MO3g63jA] 2021-06-19 (周六) 17:21:38</w:t>
      </w:r>
    </w:p>
    <w:p w14:paraId="4AE6E533">
      <w:r xmlns:w="http://schemas.openxmlformats.org/wordprocessingml/2006/main">
        <w:t xml:space="preserve">[113] 传奇角色在开局攻击表现上略逊一筹，因为他们的增益效果无法作用于自身。不过，综合所有阵营来看，他们绝对是最强的。——[4bMgk2HDoQ6] 2021-06-23 (周三) 08:52:12</w:t>
      </w:r>
    </w:p>
    <w:p w14:paraId="6ED0D181">
      <w:r xmlns:w="http://schemas.openxmlformats.org/wordprocessingml/2006/main">
        <w:t xml:space="preserve">[114] 就其前提而言，它对单体目标的DPS（包括特殊招式和连击）目前是最强的。此外，它的独特效果使其足以与其他强力攻击手相媲美。——[x.NyWO2dJ9k] 2021-06-22 (周二) 19:44:43</w:t>
      </w:r>
    </w:p>
    <w:p w14:paraId="18EAD9D0">
      <w:r xmlns:w="http://schemas.openxmlformats.org/wordprocessingml/2006/main">
        <w:t xml:space="preserve">[115] 我希望他们能以这样的数据发布Nil…… -- [RC3OmG7Iy6Y] 2021-06-19 (周六) 20:54:35</w:t>
      </w:r>
    </w:p>
    <w:p w14:paraId="13FD84F9">
      <w:r xmlns:w="http://schemas.openxmlformats.org/wordprocessingml/2006/main">
        <w:t xml:space="preserve">[116] 像20%这种特殊效果很容易被基础属性抵消，这让我觉得他们根本没打算平衡游戏。而且，他们居然把这种东西永久放出来，这让我不禁怀疑他们是不是打算让boss拥有很高的生命值但防御力却低得像纸一样？——[WmBlndqnFNw] 2021-06-22 (周二) 21:00:11</w:t>
      </w:r>
    </w:p>
    <w:p w14:paraId="2F840205">
      <w:r xmlns:w="http://schemas.openxmlformats.org/wordprocessingml/2006/main">
        <w:t xml:space="preserve">[117] 好了好了，我受够了这种事——[j1jycuBPFhI] 2021-06-23 (周三) 06:09:41</w:t>
      </w:r>
    </w:p>
    <w:p w14:paraId="0775D3F2">
      <w:r xmlns:w="http://schemas.openxmlformats.org/wordprocessingml/2006/main">
        <w:t xml:space="preserve">[118] 我觉得大概是“节日→新娘”和“普通角色不够强，所以加强了他们的表演”之类的。——[qIYYORMUwk2] 2021-06-23 (周三) 23:29:07</w:t>
      </w:r>
    </w:p>
    <w:p w14:paraId="4FF197CC">
      <w:r xmlns:w="http://schemas.openxmlformats.org/wordprocessingml/2006/main">
        <w:t xml:space="preserve">[119] 没错 -- [j1jycuBPFhI] 2021-06-24 (周四) 09:55:55</w:t>
      </w:r>
    </w:p>
    <w:p w14:paraId="28692B81">
      <w:r xmlns:w="http://schemas.openxmlformats.org/wordprocessingml/2006/main">
        <w:t xml:space="preserve">[120] 我很喜欢她的休闲装。我也想当一只狐狸。长袖毛绒上衣和迷你裙有点过季了，不过我想这在时尚圈很常见吧哈哈 -- [BPo2uwI2DmA] 2021-06-24 (周四) 21:42:35</w:t>
      </w:r>
    </w:p>
    <w:p w14:paraId="28ED9663">
      <w:r xmlns:w="http://schemas.openxmlformats.org/wordprocessingml/2006/main">
        <w:t xml:space="preserve">[121] 就游戏系统而言，如果遇到防御力高的敌人，根据角色的训练等级，你可能会卡关。即便抛开这一点不谈，他的各项属性都很高，所以他是最强的攻击者之一。——[YRQJn.Jo09.] 2021-06-25 (周五) 23:32:38</w:t>
      </w:r>
    </w:p>
    <w:p w14:paraId="3C14B047">
      <w:r xmlns:w="http://schemas.openxmlformats.org/wordprocessingml/2006/main">
        <w:t xml:space="preserve">[122] 那些拥有单体特殊攻击的团队副本和高难度首领通常防御力很高。如果无视防御的攻击本身就比较弱，那么降低防御的减益效果又如何呢……？不仅他的属性值很高，他的特殊攻击也无疑是目前最强的攻击手之一。——[WmBlndqnFNw] 2021-06-26 (周六) 14:01:24</w:t>
      </w:r>
    </w:p>
    <w:p w14:paraId="777E75FF">
      <w:r xmlns:w="http://schemas.openxmlformats.org/wordprocessingml/2006/main">
        <w:t xml:space="preserve">[123] 嗯。我不知道从哪里开始，但有一件事。我们还没谈到这件事。——[xDHDwLIavc.] 2021-06-26 (周六) 16:15:52</w:t>
      </w:r>
    </w:p>
    <w:p w14:paraId="482E56A0">
      <w:r xmlns:w="http://schemas.openxmlformats.org/wordprocessingml/2006/main">
        <w:t xml:space="preserve">[124] 或许我的评论不够清楚。（在普通任务中）就游戏系统而言，如果遇到高防御敌人，根据角色的训练等级，可能会陷入困境。（这就是为什么团队副本级别的高防御敌人不会出现在普通任务中。）（无视防御对低防御敌人无效，但是）即便抛开这一点不谈，他的属性也很高，所以他是最强的攻击者之一。这就是重点。——[YRQJn.Jo09.] 2021-06-26 (周六) 17:29:48</w:t>
      </w:r>
    </w:p>
    <w:p w14:paraId="7D4D395A">
      <w:r xmlns:w="http://schemas.openxmlformats.org/wordprocessingml/2006/main">
        <w:t xml:space="preserve">[125] 或许是相性加成，或许是敌人的伤害减免，又或许是你忽略了某个增益效果。如果敌人的防御力很低，无视防御效果并不理想。——[Ih7ECnMD/Ro] 2021-06-26 (周六) 19:32:13</w:t>
      </w:r>
    </w:p>
    <w:p w14:paraId="208F53B5">
      <w:r xmlns:w="http://schemas.openxmlformats.org/wordprocessingml/2006/main">
        <w:t xml:space="preserve">[126] 我不确定是不是所有首领都一样，但看起来首领的伤害减免是15%。在12-10关卡或当前活动的1-6关卡中与首领战斗时，特殊攻击伤害会降低15%。——[eLbzEFxC9yo] 2021-08-12 (周四) 17:35:34</w:t>
      </w:r>
    </w:p>
    <w:p w14:paraId="50D0AEAA">
      <w:r xmlns:w="http://schemas.openxmlformats.org/wordprocessingml/2006/main">
        <w:t xml:space="preserve">[127] 我觉得他的性格和兰斯很搭，但既然他是神圣骑士，那D-Charge肯定就是时贞了——[Xu5egewHtSE] 2021-07-11 (周日) 21:58:30</w:t>
      </w:r>
    </w:p>
    <w:p w14:paraId="650765D0">
      <w:r xmlns:w="http://schemas.openxmlformats.org/wordprocessingml/2006/main">
        <w:t xml:space="preserve">[128] 我太感激了，我的十连抽奖券里竟然抽到了这个，正是我最想看到的色情画面——[DWZOpMYnIJ6] 2021-07-28 (周三) 17:21:11</w:t>
      </w:r>
    </w:p>
    <w:p w14:paraId="4A81FFF0">
      <w:r xmlns:w="http://schemas.openxmlformats.org/wordprocessingml/2006/main">
        <w:t xml:space="preserve">[129] 就我个人而言，这是目前为止我最喜欢的游戏部分——[Ux3VrIBMAdQ] 2021-08-12 (周四) 20:12:34</w:t>
      </w:r>
    </w:p>
    <w:p w14:paraId="395AAB80">
      <w:r xmlns:w="http://schemas.openxmlformats.org/wordprocessingml/2006/main">
        <w:t xml:space="preserve">[130] 这是我在Exil &amp; Seraphiel PU扭蛋里意外抽到的。之前我没有她，所以现在真的很高兴。我立刻去看了她的角色故事，惊讶地发现她和我预想的形象一模一样哈哈 -- [ywFBeqBWiu6] 2021-08-11 (周三) 16:53:04</w:t>
      </w:r>
    </w:p>
    <w:p w14:paraId="18F76978">
      <w:r xmlns:w="http://schemas.openxmlformats.org/wordprocessingml/2006/main">
        <w:t xml:space="preserve">[131] 我个人很惊讶于他们像狗狗一样可爱，而且还玩游戏……或者说，神圣骑士团里玩游戏的人比例相当高，不是吗？还有，说到惊讶，由香的出现——[Gxe7mYUxnNI] 2021-08-30 (周一) 07:02:26</w:t>
      </w:r>
    </w:p>
    <w:p w14:paraId="10A28C77">
      <w:r xmlns:w="http://schemas.openxmlformats.org/wordprocessingml/2006/main">
        <w:t xml:space="preserve">[132] 这女孩的外貌和性格截然不同，让我忍不住笑了，但我喜欢她——[GNEBoTGeoYQ] 2021-09-03 (周五) 16:33:20</w:t>
      </w:r>
    </w:p>
    <w:p w14:paraId="08C0A139">
      <w:r xmlns:w="http://schemas.openxmlformats.org/wordprocessingml/2006/main">
        <w:t xml:space="preserve">[133] 他们说，住在家里的金木通常都乔装打扮。我怀疑他会不会像克拉丽丝的狗那样成为一件武器。——[we9SKY4GVrw] 2021-10-14 (周四) 01:09:22</w:t>
      </w:r>
    </w:p>
    <w:p w14:paraId="631989B7">
      <w:r xmlns:w="http://schemas.openxmlformats.org/wordprocessingml/2006/main">
        <w:t xml:space="preserve">[134] 看起来像《圣剑传说3》里的芬里尔骑士…… -- [EQiiTzDUrGE] 2021-11-25 (周四) 22:01:53</w:t>
      </w:r>
    </w:p>
    <w:p w14:paraId="137CDE9D">
      <w:r xmlns:w="http://schemas.openxmlformats.org/wordprocessingml/2006/main">
        <w:t xml:space="preserve">[135] 可爱 -- [xetlKduQigg] 2021-11-20 (周六) 13:20:45</w:t>
      </w:r>
    </w:p>
    <w:p w14:paraId="1DC9745C">
      <w:r xmlns:w="http://schemas.openxmlformats.org/wordprocessingml/2006/main">
        <w:t xml:space="preserve">[136] 我觉得泽布里尔比其他常驻角色强太多了。无视防御在任何情况下都很强（突袭、高难度、额外模式）。——[jZOGBfgFjnU] 2022-01-15 (周六) 19:12:14</w:t>
      </w:r>
    </w:p>
    <w:p w14:paraId="5A80C4C5">
      <w:r xmlns:w="http://schemas.openxmlformats.org/wordprocessingml/2006/main">
        <w:t xml:space="preserve">[137] 只有A-艾斯卡或阿斯特尔比拥有单体9倍攻击力、行动速度3且无视防御的技能……她仍然是普通角色中最强的攻击手，但她最大的缺点是作为普通角色很难找到升级的理由。——[dcjl/DX4.S.] 2022-05-19 (周四) 15:33:56</w:t>
      </w:r>
    </w:p>
    <w:p w14:paraId="7326BF15">
      <w:r xmlns:w="http://schemas.openxmlformats.org/wordprocessingml/2006/main">
        <w:t xml:space="preserve">[138] 我以为这位艺术家已经不再活跃了——[Gxe7mYUxnNI] 2024-02-14 (周三) 13:35:50</w:t>
      </w:r>
    </w:p>
    <w:p w14:paraId="5C9A243C">
      <w:r xmlns:w="http://schemas.openxmlformats.org/wordprocessingml/2006/main">
        <w:t xml:space="preserve">[139] ←使用棋盘前请务必阅读规则。</w:t>
      </w:r>
    </w:p>
    <w:p w14:paraId="5991BEB4">
      <w:r xmlns:w="http://schemas.openxmlformats.org/wordprocessingml/2006/main">
        <w:t xml:space="preserve">[140] 关于规则 †</w:t>
      </w:r>
    </w:p>
    <w:p w14:paraId="10579092">
      <w:r xmlns:w="http://schemas.openxmlformats.org/wordprocessingml/2006/main">
        <w:t xml:space="preserve">[141] 请不要抱怨或批评页面编辑者。如果您对其他人的编辑有意见，请通过“提供替代方案”或“自行编辑”的方式进行建设性沟通。</w:t>
      </w:r>
    </w:p>
    <w:p w14:paraId="0B8E6A4D">
      <w:r xmlns:w="http://schemas.openxmlformats.org/wordprocessingml/2006/main">
        <w:t xml:space="preserve">[142] 不要发布个人网站或其他禁止未经授权链接的网站的网址。</w:t>
      </w:r>
    </w:p>
    <w:p w14:paraId="1A21A102">
      <w:r xmlns:w="http://schemas.openxmlformats.org/wordprocessingml/2006/main">
        <w:t xml:space="preserve">[143] 关于违反规则的帖子 †</w:t>
      </w:r>
    </w:p>
    <w:p w14:paraId="3136B868">
      <w:r xmlns:w="http://schemas.openxmlformats.org/wordprocessingml/2006/main">
        <w:t xml:space="preserve">[144] 禁止发布以下类型的帖子，因为它们容易造成干扰。</w:t>
      </w:r>
    </w:p>
    <w:p w14:paraId="159F1F45">
      <w:r xmlns:w="http://schemas.openxmlformats.org/wordprocessingml/2006/main">
        <w:t xml:space="preserve">[145]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的意味，也可以带有赞美的意味。</w:t>
      </w:r>
    </w:p>
    <w:p w14:paraId="29621962">
      <w:r xmlns:w="http://schemas.openxmlformats.org/wordprocessingml/2006/main">
        <w:t xml:space="preserve">[146] 其他包括使用此维基的人、官方管理员、艺术家、配音演员、现实生活中的个人以及 Twitter 用户等团体。</w:t>
      </w:r>
    </w:p>
    <w:p w14:paraId="74143855">
      <w:r xmlns:w="http://schemas.openxmlformats.org/wordprocessingml/2006/main">
        <w:t xml:space="preserve">[147] 关于向管理层提交的帖子，我们容忍可以解释为用户反馈的评论，例如“我希望他们改进这一点”、“我希望他们尽快修复错误”和“维护时间太长了”，但我们不容忍使用辱骂性语言贬低管理层。</w:t>
      </w:r>
    </w:p>
    <w:p w14:paraId="53A4AB12">
      <w:r xmlns:w="http://schemas.openxmlformats.org/wordprocessingml/2006/main">
        <w:t xml:space="preserve">[148] 将讨论和意见交流视为“诽谤或对抗他人”是错误的。然而，在讨论或意见交流中使用辱骂性语言、贬低他人、挑衅他人或在缺乏明确证据的情况下发表言论，都是违法行为。说话时务必注意自己的言辞。</w:t>
      </w:r>
    </w:p>
    <w:p w14:paraId="46FBC810">
      <w:r xmlns:w="http://schemas.openxmlformats.org/wordprocessingml/2006/main">
        <w:t xml:space="preserve">[149] 攻击性评论是指使用“做这个”或“做那个”等强烈命令、“使用粗俗语言”、“采取居高临下的态度”或“具有挑衅性”的评论。</w:t>
      </w:r>
    </w:p>
    <w:p w14:paraId="69A7003C">
      <w:r xmlns:w="http://schemas.openxmlformats.org/wordprocessingml/2006/main">
        <w:t xml:space="preserve">[150] 禁止发布冒犯现有玩家的帖子，例如“还有人玩这个游戏吗？”或“这游戏已经凉了”。这并不意味着您完全不能发表任何负面言论，而是指那些超出单纯负面评价范围，构成诽谤或诋毁的帖子将会受到审查。</w:t>
      </w:r>
    </w:p>
    <w:p w14:paraId="79452C98">
      <w:r xmlns:w="http://schemas.openxmlformats.org/wordprocessingml/2006/main">
        <w:t xml:space="preserve">[151] 公开羞辱他人，包括泄露他人的游戏内名称或UID</w:t>
      </w:r>
    </w:p>
    <w:p w14:paraId="7EB968E4">
      <w:r xmlns:w="http://schemas.openxmlformats.org/wordprocessingml/2006/main">
        <w:t xml:space="preserve">[152] 但是，分享有助于游戏攻略的信息和视频是允许的。</w:t>
      </w:r>
    </w:p>
    <w:p w14:paraId="429BD2EA">
      <w:r xmlns:w="http://schemas.openxmlformats.org/wordprocessingml/2006/main">
        <w:t xml:space="preserve">[153] 参考其他应用程序</w:t>
      </w:r>
    </w:p>
    <w:p w14:paraId="2C6D2CC6">
      <w:r xmlns:w="http://schemas.openxmlformats.org/wordprocessingml/2006/main">
        <w:t xml:space="preserve">[154] 在多个论坛上多次发帖</w:t>
      </w:r>
    </w:p>
    <w:p w14:paraId="472CD134">
      <w:r xmlns:w="http://schemas.openxmlformats.org/wordprocessingml/2006/main">
        <w:t xml:space="preserve">[155] 写一串没有意义的字符</w:t>
      </w:r>
    </w:p>
    <w:p w14:paraId="535979E2">
      <w:r xmlns:w="http://schemas.openxmlformats.org/wordprocessingml/2006/main">
        <w:t xml:space="preserve">[156] 关于作弊和利用漏洞的帖子</w:t>
      </w:r>
    </w:p>
    <w:p w14:paraId="1B78AB95">
      <w:r xmlns:w="http://schemas.openxmlformats.org/wordprocessingml/2006/main">
        <w:t xml:space="preserve">[157] 最好的办法是忽略违反规则的帖子。上钩或反驳只会让事情变得更糟。</w:t>
      </w:r>
    </w:p>
    <w:p w14:paraId="761C0FCB">
      <w:r xmlns:w="http://schemas.openxmlformats.org/wordprocessingml/2006/main">
        <w:t xml:space="preserve">[158] *在上述规则中，“诽谤”指的是在没有客观证据的情况下诋毁和贬低他人。将所有批评性文章都归为“诽谤”是不正确的，所以请务必谨慎。</w:t>
      </w:r>
    </w:p>
    <w:p w14:paraId="054219D6">
      <w:r xmlns:w="http://schemas.openxmlformats.org/wordprocessingml/2006/main">
        <w:t xml:space="preserve">[159] 关于修改和删除发帖日志 †</w:t>
      </w:r>
    </w:p>
    <w:p w14:paraId="79CF6D79">
      <w:r xmlns:w="http://schemas.openxmlformats.org/wordprocessingml/2006/main">
        <w:t xml:space="preserve">[160] 但是，允许更正印刷错误、遗漏和字体颜色。（他人出于善意所做的更正也允许。）</w:t>
      </w:r>
    </w:p>
    <w:p w14:paraId="6A9F7EB3">
      <w:r xmlns:w="http://schemas.openxmlformats.org/wordprocessingml/2006/main">
        <w:t xml:space="preserve">[161] 作为例外情况，您可以删除自己的帖子，但事后必须向管理员报告。此外，删除时，请将整个评论替换为以下文本，而不是完全删除：&amp;color(#ff0000){''发帖人已删除''};</w:t>
      </w:r>
    </w:p>
    <w:p w14:paraId="275E8D90">
      <w:r xmlns:w="http://schemas.openxmlformats.org/wordprocessingml/2006/main">
        <w:t xml:space="preserve">[162] 关于评论违反规则的帖子 †</w:t>
      </w:r>
    </w:p>
    <w:p w14:paraId="63CFF786">
      <w:r xmlns:w="http://schemas.openxmlformats.org/wordprocessingml/2006/main">
        <w:t xml:space="preserve">[163] 您可以自行注释掉上述任何违反规则的评论，无需管理员许可。但是，注释掉评论后，请务必在“违规举报公告板”上进行举报。举报时请使用“违规举报公告板”上的模板。</w:t>
      </w:r>
    </w:p>
    <w:p w14:paraId="068B85AD">
      <w:r xmlns:w="http://schemas.openxmlformats.org/wordprocessingml/2006/main">
        <w:t xml:space="preserve">[164] 未经 CO 举报公告板举报而被评论删除的帖子将被恢复，而评论删除帖子的人将受到处罚。</w:t>
      </w:r>
    </w:p>
    <w:p w14:paraId="05599800">
      <w:r xmlns:w="http://schemas.openxmlformats.org/wordprocessingml/2006/main">
        <w:t xml:space="preserve">[165] 如果您反复向 CO 举报公告板举报不违反规则的帖子，我们将认为您是自私的，并将对您实施发帖和编辑限制。</w:t>
      </w:r>
    </w:p>
    <w:p w14:paraId="62258E3D">
      <w:r xmlns:w="http://schemas.openxmlformats.org/wordprocessingml/2006/main">
        <w:t xml:space="preserve">[166] 管理员可酌情恢复 CO 报告公告板上不构成违规的报告。</w:t>
      </w:r>
    </w:p>
    <w:p w14:paraId="2CC39E5D">
      <w:r xmlns:w="http://schemas.openxmlformats.org/wordprocessingml/2006/main">
        <w:t xml:space="preserve">[167] 我们再次要求您不要评论那些并未违反规则的评论。（例如，诸如“虽然不违反规则，但显然是在钓鱼”、“恶作剧”或“评论整个帖子”之类的主观判断。）</w:t>
      </w:r>
    </w:p>
    <w:p w14:paraId="291794C4">
      <w:r xmlns:w="http://schemas.openxmlformats.org/wordprocessingml/2006/main">
        <w:t xml:space="preserve">[168] 关于不违反规则但“冒犯性”的帖子 †</w:t>
      </w:r>
    </w:p>
    <w:p w14:paraId="5E99FB42">
      <w:r xmlns:w="http://schemas.openxmlformats.org/wordprocessingml/2006/main">
        <w:t xml:space="preserve">[169] 即使帖子内容具有冒犯性，除非违反版规，否则不会被删除。由于每个人对冒犯性的接受程度不同，请使用 NGID 功能隐藏评论，而不是争论或恶意挑衅。</w:t>
      </w:r>
    </w:p>
    <w:p w14:paraId="51386EFC">
      <w:r xmlns:w="http://schemas.openxmlformats.org/wordprocessingml/2006/main">
        <w:t xml:space="preserve">[170] 挑衅难道不是一种违规行为吗？†</w:t>
      </w:r>
    </w:p>
    <w:p w14:paraId="7943A36A">
      <w:r xmlns:w="http://schemas.openxmlformats.org/wordprocessingml/2006/main">
        <w:t xml:space="preserve">[171] 每个人对“煽动性言论”的定义都大相径庭，因此我们不认为这是违规行为。如果您认为某条评论具有煽动性，请使用 NGID 功能将其隐藏。</w:t>
      </w:r>
    </w:p>
    <w:p w14:paraId="476D48EC">
      <w:r xmlns:w="http://schemas.openxmlformats.org/wordprocessingml/2006/main">
        <w:t xml:space="preserve">[172] 抱怨难道不算违法吗？†</w:t>
      </w:r>
    </w:p>
    <w:p w14:paraId="178A63E5">
      <w:r xmlns:w="http://schemas.openxmlformats.org/wordprocessingml/2006/main">
        <w:t xml:space="preserve">[173] 一般而言，抱怨本身并不构成违规。但是，针对本作品的负面宣传、诽谤、辱骂性语言以及超出抱怨范围的对抗性言论均构成违规。如果您认为抱怨内容冒犯了您，请使用 NGID 功能隐藏相关评论。</w:t>
      </w:r>
    </w:p>
    <w:p w14:paraId="3DE4B521">
      <w:r xmlns:w="http://schemas.openxmlformats.org/wordprocessingml/2006/main">
        <w:t xml:space="preserve">[174] 如果您不确定某个帖子是否违反规则，该怎么办？ †</w:t>
      </w:r>
    </w:p>
    <w:p w14:paraId="2A6F7796">
      <w:r xmlns:w="http://schemas.openxmlformats.org/wordprocessingml/2006/main">
        <w:t xml:space="preserve">[175] 有些帖子内容含糊不清，难以判断是否违规。评论删除这类含糊不清的帖子可能会导致问题，所以请不要评论删除，而是使用 NGID 功能将评论隐藏起来。</w:t>
      </w:r>
    </w:p>
    <w:p w14:paraId="590C1FCB">
      <w:r xmlns:w="http://schemas.openxmlformats.org/wordprocessingml/2006/main">
        <w:t xml:space="preserve">[176] 对屡犯者的处罚 †</w:t>
      </w:r>
    </w:p>
    <w:p w14:paraId="7E9D1055">
      <w:r xmlns:w="http://schemas.openxmlformats.org/wordprocessingml/2006/main">
        <w:t xml:space="preserve">[177] 屡次违反规则或发布特别恶意的帖子，管理员可酌情予以处罚，例如“禁止访问”或“限制发帖”。</w:t>
      </w:r>
    </w:p>
    <w:p w14:paraId="25049C82">
      <w:r xmlns:w="http://schemas.openxmlformats.org/wordprocessingml/2006/main">
        <w:t xml:space="preserve">[178] 如果您对进一步改进有任何建议，请通过 Wiki 管理公告板与我们联系。</w:t>
      </w:r>
    </w:p>
    <w:p w14:paraId="1E070196"/>
    <w:p w14:paraId="2FF11BC9">
      <w:r xmlns:w="http://schemas.openxmlformats.org/wordprocessingml/2006/main">
        <w:rPr>
          <w:b/>
        </w:rPr>
        <w:t xml:space="preserve">A164</w:t>
      </w:r>
    </w:p>
    <w:p w14:paraId="0A8B5342">
      <w:r xmlns:w="http://schemas.openxmlformats.org/wordprocessingml/2006/main">
        <w:t xml:space="preserve">[0] 索引：所有角色 | SSR 角色 | SR 角色 | R 角色</w:t>
      </w:r>
    </w:p>
    <w:p w14:paraId="601024E9">
      <w:r xmlns:w="http://schemas.openxmlformats.org/wordprocessingml/2006/main">
        <w:t xml:space="preserve">[1] 基本信息</w:t>
      </w:r>
    </w:p>
    <w:p w14:paraId="3B1DD918">
      <w:r xmlns:w="http://schemas.openxmlformats.org/wordprocessingml/2006/main">
        <w:t xml:space="preserve">[2] 语音</w:t>
      </w:r>
    </w:p>
    <w:p w14:paraId="4A8EB174">
      <w:r xmlns:w="http://schemas.openxmlformats.org/wordprocessingml/2006/main">
        <w:t xml:space="preserve">[3] 在游戏中</w:t>
      </w:r>
    </w:p>
    <w:p w14:paraId="6DBC1A14">
      <w:r xmlns:w="http://schemas.openxmlformats.org/wordprocessingml/2006/main">
        <w:t xml:space="preserve">[4] 琐事</w:t>
      </w:r>
    </w:p>
    <w:p w14:paraId="2C602323">
      <w:r xmlns:w="http://schemas.openxmlformats.org/wordprocessingml/2006/main">
        <w:t xml:space="preserve">[5] 官方推特账号介绍</w:t>
      </w:r>
    </w:p>
    <w:p w14:paraId="39E003F1">
      <w:r xmlns:w="http://schemas.openxmlformats.org/wordprocessingml/2006/main">
        <w:t xml:space="preserve">[6] 评论表单</w:t>
      </w:r>
    </w:p>
    <w:p w14:paraId="076AAD46">
      <w:r xmlns:w="http://schemas.openxmlformats.org/wordprocessingml/2006/main">
        <w:t xml:space="preserve">[7] 基本信息 †</w:t>
      </w:r>
    </w:p>
    <w:p w14:paraId="467374F5">
      <w:r xmlns:w="http://schemas.openxmlformats.org/wordprocessingml/2006/main">
        <w:t xml:space="preserve">[8] 变换图像</w:t>
      </w:r>
    </w:p>
    <w:p w14:paraId="410243BD">
      <w:r xmlns:w="http://schemas.openxmlformats.org/wordprocessingml/2006/main">
        <w:t xml:space="preserve">[9] 简介</w:t>
      </w:r>
    </w:p>
    <w:p w14:paraId="5D4B067D">
      <w:r xmlns:w="http://schemas.openxmlformats.org/wordprocessingml/2006/main">
        <w:t xml:space="preserve">[10] 姓名</w:t>
      </w:r>
    </w:p>
    <w:p w14:paraId="1B5F9D20">
      <w:r xmlns:w="http://schemas.openxmlformats.org/wordprocessingml/2006/main">
        <w:t xml:space="preserve">[11] 地球之丘</w:t>
      </w:r>
    </w:p>
    <w:p w14:paraId="68AE9868">
      <w:r xmlns:w="http://schemas.openxmlformats.org/wordprocessingml/2006/main">
        <w:t xml:space="preserve">[12] 真实姓名</w:t>
      </w:r>
    </w:p>
    <w:p w14:paraId="1C6CFC96">
      <w:r xmlns:w="http://schemas.openxmlformats.org/wordprocessingml/2006/main">
        <w:t xml:space="preserve">[13] 白户樱香</w:t>
      </w:r>
    </w:p>
    <w:p w14:paraId="43E0F6F3">
      <w:r xmlns:w="http://schemas.openxmlformats.org/wordprocessingml/2006/main">
        <w:t xml:space="preserve">[14] 稀有度</w:t>
      </w:r>
    </w:p>
    <w:p w14:paraId="3307DFCC">
      <w:r xmlns:w="http://schemas.openxmlformats.org/wordprocessingml/2006/main">
        <w:t xml:space="preserve">[15] 普通攻击</w:t>
      </w:r>
    </w:p>
    <w:p w14:paraId="12ECE18D">
      <w:r xmlns:w="http://schemas.openxmlformats.org/wordprocessingml/2006/main">
        <w:t xml:space="preserve">[16] 近战攻击（物理）</w:t>
      </w:r>
    </w:p>
    <w:p w14:paraId="1A74CEC0">
      <w:r xmlns:w="http://schemas.openxmlformats.org/wordprocessingml/2006/main">
        <w:t xml:space="preserve">[17] 附属派系</w:t>
      </w:r>
    </w:p>
    <w:p w14:paraId="6EC592C5">
      <w:r xmlns:w="http://schemas.openxmlformats.org/wordprocessingml/2006/main">
        <w:t xml:space="preserve">[18] 仙人（Soha）</w:t>
      </w:r>
    </w:p>
    <w:p w14:paraId="50C6EDFC">
      <w:r xmlns:w="http://schemas.openxmlformats.org/wordprocessingml/2006/main">
        <w:t xml:space="preserve">[19] 志岛月读</w:t>
      </w:r>
    </w:p>
    <w:p w14:paraId="1D2E67A0">
      <w:r xmlns:w="http://schemas.openxmlformats.org/wordprocessingml/2006/main">
        <w:t xml:space="preserve">[20] 插图</w:t>
      </w:r>
    </w:p>
    <w:p w14:paraId="641918F1">
      <w:r xmlns:w="http://schemas.openxmlformats.org/wordprocessingml/2006/main">
        <w:t xml:space="preserve">[21] 饭团君</w:t>
      </w:r>
    </w:p>
    <w:p w14:paraId="0D69F303">
      <w:r xmlns:w="http://schemas.openxmlformats.org/wordprocessingml/2006/main">
        <w:t xml:space="preserve">[22] SD字符</w:t>
      </w:r>
    </w:p>
    <w:p w14:paraId="5F7D911B">
      <w:r xmlns:w="http://schemas.openxmlformats.org/wordprocessingml/2006/main">
        <w:t xml:space="preserve">[23] 风味文字</w:t>
      </w:r>
    </w:p>
    <w:p w14:paraId="2CBEA2ED">
      <w:r xmlns:w="http://schemas.openxmlformats.org/wordprocessingml/2006/main">
        <w:t xml:space="preserve">[24] “潜行，潜行……大地之樱从地下现身了！”在“七闪突破”中排名第六的樱，是一位真正的忍者，自幼便接受严格的土遁忍者训练。作为训练的一部分，她曾有一段时间主要以泥土为食，这导致她营养不良，生长发育也略有延迟，但也正因如此，她现在无需为食物担忧。她极其沉迷于智能手机，总是在地下摆弄着它。</w:t>
      </w:r>
    </w:p>
    <w:p w14:paraId="174E6121">
      <w:r xmlns:w="http://schemas.openxmlformats.org/wordprocessingml/2006/main">
        <w:t xml:space="preserve">[25] 如何获得</w:t>
      </w:r>
    </w:p>
    <w:p w14:paraId="32F598F4">
      <w:r xmlns:w="http://schemas.openxmlformats.org/wordprocessingml/2006/main">
        <w:t xml:space="preserve">[26] 标准扭蛋</w:t>
      </w:r>
    </w:p>
    <w:p w14:paraId="24F8ED2E">
      <w:r xmlns:w="http://schemas.openxmlformats.org/wordprocessingml/2006/main">
        <w:t xml:space="preserve">[27] 基础属性（1星）* 每增加1星+50%，5星时为1星值的3倍</w:t>
      </w:r>
    </w:p>
    <w:p w14:paraId="4BEAB3BF">
      <w:r xmlns:w="http://schemas.openxmlformats.org/wordprocessingml/2006/main">
        <w:t xml:space="preserve">[28] 级</w:t>
      </w:r>
    </w:p>
    <w:p w14:paraId="7078309C">
      <w:r xmlns:w="http://schemas.openxmlformats.org/wordprocessingml/2006/main">
        <w:t xml:space="preserve">[29] 耐力</w:t>
      </w:r>
    </w:p>
    <w:p w14:paraId="0AFBEA01">
      <w:r xmlns:w="http://schemas.openxmlformats.org/wordprocessingml/2006/main">
        <w:t xml:space="preserve">[30] 攻击力</w:t>
      </w:r>
    </w:p>
    <w:p w14:paraId="1807C770">
      <w:r xmlns:w="http://schemas.openxmlformats.org/wordprocessingml/2006/main">
        <w:t xml:space="preserve">[31] 防御能力</w:t>
      </w:r>
    </w:p>
    <w:p w14:paraId="639BC184">
      <w:r xmlns:w="http://schemas.openxmlformats.org/wordprocessingml/2006/main">
        <w:t xml:space="preserve">[32] 魔力</w:t>
      </w:r>
    </w:p>
    <w:p w14:paraId="319FB9E6">
      <w:r xmlns:w="http://schemas.openxmlformats.org/wordprocessingml/2006/main">
        <w:t xml:space="preserve">[33] 魔法抗性</w:t>
      </w:r>
    </w:p>
    <w:p w14:paraId="59CE5466">
      <w:r xmlns:w="http://schemas.openxmlformats.org/wordprocessingml/2006/main">
        <w:t xml:space="preserve">[34] 详细状态</w:t>
      </w:r>
    </w:p>
    <w:p w14:paraId="55811DAC">
      <w:r xmlns:w="http://schemas.openxmlformats.org/wordprocessingml/2006/main">
        <w:t xml:space="preserve">[35] 准确性</w:t>
      </w:r>
    </w:p>
    <w:p w14:paraId="0E863D03">
      <w:r xmlns:w="http://schemas.openxmlformats.org/wordprocessingml/2006/main">
        <w:t xml:space="preserve">[36] 回避能力</w:t>
      </w:r>
    </w:p>
    <w:p w14:paraId="7E86F98B">
      <w:r xmlns:w="http://schemas.openxmlformats.org/wordprocessingml/2006/main">
        <w:t xml:space="preserve">[37] 连续命中率</w:t>
      </w:r>
    </w:p>
    <w:p w14:paraId="57FF4503">
      <w:r xmlns:w="http://schemas.openxmlformats.org/wordprocessingml/2006/main">
        <w:t xml:space="preserve">[38] 反击率</w:t>
      </w:r>
    </w:p>
    <w:p w14:paraId="13084205">
      <w:r xmlns:w="http://schemas.openxmlformats.org/wordprocessingml/2006/main">
        <w:t xml:space="preserve">[39] 眩晕激活率</w:t>
      </w:r>
    </w:p>
    <w:p w14:paraId="0163A8EE">
      <w:r xmlns:w="http://schemas.openxmlformats.org/wordprocessingml/2006/main">
        <w:t xml:space="preserve">[40] 眩晕抗性</w:t>
      </w:r>
    </w:p>
    <w:p w14:paraId="2765CA15">
      <w:r xmlns:w="http://schemas.openxmlformats.org/wordprocessingml/2006/main">
        <w:t xml:space="preserve">[41] 移动速度</w:t>
      </w:r>
    </w:p>
    <w:p w14:paraId="6B90A1AC">
      <w:r xmlns:w="http://schemas.openxmlformats.org/wordprocessingml/2006/main">
        <w:t xml:space="preserve">[42] 部署速度</w:t>
      </w:r>
    </w:p>
    <w:p w14:paraId="0AFDDB61">
      <w:r xmlns:w="http://schemas.openxmlformats.org/wordprocessingml/2006/main">
        <w:t xml:space="preserve">[43] 行动速度</w:t>
      </w:r>
    </w:p>
    <w:p w14:paraId="3CCE20A7">
      <w:r xmlns:w="http://schemas.openxmlformats.org/wordprocessingml/2006/main">
        <w:t xml:space="preserve">[44] 特别收费金额</w:t>
      </w:r>
    </w:p>
    <w:p w14:paraId="5AECD7A0">
      <w:r xmlns:w="http://schemas.openxmlformats.org/wordprocessingml/2006/main">
        <w:t xml:space="preserve">[45] 特殊招式</w:t>
      </w:r>
    </w:p>
    <w:p w14:paraId="1EA56A96">
      <w:r xmlns:w="http://schemas.openxmlformats.org/wordprocessingml/2006/main">
        <w:t xml:space="preserve">[46] 姓名</w:t>
      </w:r>
    </w:p>
    <w:p w14:paraId="24ECB23C">
      <w:r xmlns:w="http://schemas.openxmlformats.org/wordprocessingml/2006/main">
        <w:t xml:space="preserve">[47] 效应</w:t>
      </w:r>
    </w:p>
    <w:p w14:paraId="60552BA2">
      <w:r xmlns:w="http://schemas.openxmlformats.org/wordprocessingml/2006/main">
        <w:t xml:space="preserve">[48] 地之释放：地神审判技</w:t>
      </w:r>
    </w:p>
    <w:p w14:paraId="5F55E4E6">
      <w:r xmlns:w="http://schemas.openxmlformats.org/wordprocessingml/2006/main">
        <w:t xml:space="preserve">[49] 对单个敌人造成 6 倍物理伤害。</w:t>
      </w:r>
    </w:p>
    <w:p w14:paraId="5C0B5D4B">
      <w:r xmlns:w="http://schemas.openxmlformats.org/wordprocessingml/2006/main">
        <w:t xml:space="preserve">[50] 地之释放：地神审判之术+</w:t>
      </w:r>
    </w:p>
    <w:p w14:paraId="3BBA653B">
      <w:r xmlns:w="http://schemas.openxmlformats.org/wordprocessingml/2006/main">
        <w:t xml:space="preserve">[51] 对单个敌人造成9倍物理伤害</w:t>
      </w:r>
    </w:p>
    <w:p w14:paraId="3F36FF6D">
      <w:r xmlns:w="http://schemas.openxmlformats.org/wordprocessingml/2006/main">
        <w:t xml:space="preserve">[52] 独特效果</w:t>
      </w:r>
    </w:p>
    <w:p w14:paraId="0288D538">
      <w:r xmlns:w="http://schemas.openxmlformats.org/wordprocessingml/2006/main">
        <w:t xml:space="preserve">[53] 姓名</w:t>
      </w:r>
    </w:p>
    <w:p w14:paraId="14C98E83">
      <w:r xmlns:w="http://schemas.openxmlformats.org/wordprocessingml/2006/main">
        <w:t xml:space="preserve">[54] 效应</w:t>
      </w:r>
    </w:p>
    <w:p w14:paraId="1E45B0CD">
      <w:r xmlns:w="http://schemas.openxmlformats.org/wordprocessingml/2006/main">
        <w:t xml:space="preserve">[55] 土遁·活力增强术</w:t>
      </w:r>
    </w:p>
    <w:p w14:paraId="6F8BFC66">
      <w:r xmlns:w="http://schemas.openxmlformats.org/wordprocessingml/2006/main">
        <w:t xml:space="preserve">[56] 撤退时，治疗除自身以外的所有友军单位，治疗量为目标最大体力的 20%。</w:t>
      </w:r>
    </w:p>
    <w:p w14:paraId="47ADA716">
      <w:r xmlns:w="http://schemas.openxmlformats.org/wordprocessingml/2006/main">
        <w:t xml:space="preserve">[57] 土遁·活力增强术+</w:t>
      </w:r>
    </w:p>
    <w:p w14:paraId="57911227">
      <w:r xmlns:w="http://schemas.openxmlformats.org/wordprocessingml/2006/main">
        <w:t xml:space="preserve">[58] 撤退时，治疗除自身以外的所有友军单位，治疗量为目标最大体力的 30%。</w:t>
      </w:r>
    </w:p>
    <w:p w14:paraId="34868AA0">
      <w:r xmlns:w="http://schemas.openxmlformats.org/wordprocessingml/2006/main">
        <w:t xml:space="preserve">[59] 休闲服装照片</w:t>
      </w:r>
    </w:p>
    <w:p w14:paraId="593E3FC0">
      <w:r xmlns:w="http://schemas.openxmlformats.org/wordprocessingml/2006/main">
        <w:t xml:space="preserve">[60] 增强图像</w:t>
      </w:r>
    </w:p>
    <w:p w14:paraId="149C49D2">
      <w:r xmlns:w="http://schemas.openxmlformats.org/wordprocessingml/2006/main">
        <w:t xml:space="preserve">[61] 语音 †</w:t>
      </w:r>
    </w:p>
    <w:p w14:paraId="30C60163">
      <w:r xmlns:w="http://schemas.openxmlformats.org/wordprocessingml/2006/main">
        <w:t xml:space="preserve">[62] 点击打开行列表</w:t>
      </w:r>
    </w:p>
    <w:p w14:paraId="65D34B38">
      <w:r xmlns:w="http://schemas.openxmlformats.org/wordprocessingml/2006/main">
        <w:t xml:space="preserve">[63] 加入</w:t>
      </w:r>
    </w:p>
    <w:p w14:paraId="0BBFAEB5">
      <w:r xmlns:w="http://schemas.openxmlformats.org/wordprocessingml/2006/main">
        <w:t xml:space="preserve">[64] 对话 1（转换后）</w:t>
      </w:r>
    </w:p>
    <w:p w14:paraId="3172DBB6">
      <w:r xmlns:w="http://schemas.openxmlformats.org/wordprocessingml/2006/main">
        <w:t xml:space="preserve">[65] 唉……我熬夜看动画直播，结果睡眠不足……</w:t>
      </w:r>
    </w:p>
    <w:p w14:paraId="2D4A6016">
      <w:r xmlns:w="http://schemas.openxmlformats.org/wordprocessingml/2006/main">
        <w:t xml:space="preserve">[66] 对话 2（转换后）</w:t>
      </w:r>
    </w:p>
    <w:p w14:paraId="58BABFEA">
      <w:r xmlns:w="http://schemas.openxmlformats.org/wordprocessingml/2006/main">
        <w:t xml:space="preserve">[67] 这样一来，我就没法用智能手机了。我感觉自己快要戒断了……</w:t>
      </w:r>
    </w:p>
    <w:p w14:paraId="174B393E">
      <w:r xmlns:w="http://schemas.openxmlformats.org/wordprocessingml/2006/main">
        <w:t xml:space="preserve">[68] 对话 3（转变后）</w:t>
      </w:r>
    </w:p>
    <w:p w14:paraId="5A0DBB16">
      <w:r xmlns:w="http://schemas.openxmlformats.org/wordprocessingml/2006/main">
        <w:t xml:space="preserve">[69] 领导，你喜欢什么类型的漫画？</w:t>
      </w:r>
    </w:p>
    <w:p w14:paraId="5BE233AC">
      <w:r xmlns:w="http://schemas.openxmlformats.org/wordprocessingml/2006/main">
        <w:t xml:space="preserve">[70] 对话 4（转变后）</w:t>
      </w:r>
    </w:p>
    <w:p w14:paraId="553C31DF">
      <w:r xmlns:w="http://schemas.openxmlformats.org/wordprocessingml/2006/main">
        <w:t xml:space="preserve">[71] 最好没有任务。那样我就不会错过任何一部动画了。</w:t>
      </w:r>
    </w:p>
    <w:p w14:paraId="281E00E7">
      <w:r xmlns:w="http://schemas.openxmlformats.org/wordprocessingml/2006/main">
        <w:t xml:space="preserve">[72] 空闲 1（转换后）</w:t>
      </w:r>
    </w:p>
    <w:p w14:paraId="0CF4ECCB">
      <w:r xmlns:w="http://schemas.openxmlformats.org/wordprocessingml/2006/main">
        <w:t xml:space="preserve">[73] 本季的动画选片非常精彩，我太高兴了。</w:t>
      </w:r>
    </w:p>
    <w:p w14:paraId="10C48D18">
      <w:r xmlns:w="http://schemas.openxmlformats.org/wordprocessingml/2006/main">
        <w:t xml:space="preserve">[74] 空闲 2（转换后）</w:t>
      </w:r>
    </w:p>
    <w:p w14:paraId="43A2FE8E">
      <w:r xmlns:w="http://schemas.openxmlformats.org/wordprocessingml/2006/main">
        <w:t xml:space="preserve">[75] 有空闲时间是件好事。呵呵……哦，一部五星级动画。</w:t>
      </w:r>
    </w:p>
    <w:p w14:paraId="0F466D26">
      <w:r xmlns:w="http://schemas.openxmlformats.org/wordprocessingml/2006/main">
        <w:t xml:space="preserve">[76] 对话 1（转变前）</w:t>
      </w:r>
    </w:p>
    <w:p w14:paraId="0490BE6F">
      <w:r xmlns:w="http://schemas.openxmlformats.org/wordprocessingml/2006/main">
        <w:t xml:space="preserve">[77] 领导，你有没有喜欢的动漫？</w:t>
      </w:r>
    </w:p>
    <w:p w14:paraId="35A414BB">
      <w:r xmlns:w="http://schemas.openxmlformats.org/wordprocessingml/2006/main">
        <w:t xml:space="preserve">[78] 对话 2（转变前）</w:t>
      </w:r>
    </w:p>
    <w:p w14:paraId="0FD9BEE6">
      <w:r xmlns:w="http://schemas.openxmlformats.org/wordprocessingml/2006/main">
        <w:t xml:space="preserve">[79] 我现在正在玩节奏游戏，请稍等片刻。</w:t>
      </w:r>
    </w:p>
    <w:p w14:paraId="3984BEDD">
      <w:r xmlns:w="http://schemas.openxmlformats.org/wordprocessingml/2006/main">
        <w:t xml:space="preserve">[80] 对话 3（转变前）</w:t>
      </w:r>
    </w:p>
    <w:p w14:paraId="14631EEE">
      <w:r xmlns:w="http://schemas.openxmlformats.org/wordprocessingml/2006/main">
        <w:t xml:space="preserve">[81] 我觉得如果我放下智能手机，我可能会死。</w:t>
      </w:r>
    </w:p>
    <w:p w14:paraId="65A021BC">
      <w:r xmlns:w="http://schemas.openxmlformats.org/wordprocessingml/2006/main">
        <w:t xml:space="preserve">[82] 对话 4（转变前）</w:t>
      </w:r>
    </w:p>
    <w:p w14:paraId="68C8C157">
      <w:r xmlns:w="http://schemas.openxmlformats.org/wordprocessingml/2006/main">
        <w:t xml:space="preserve">[83] 嗯……出什么事了？</w:t>
      </w:r>
    </w:p>
    <w:p w14:paraId="63CAC5E7">
      <w:r xmlns:w="http://schemas.openxmlformats.org/wordprocessingml/2006/main">
        <w:t xml:space="preserve">[84] 空闲 1（转换前）</w:t>
      </w:r>
    </w:p>
    <w:p w14:paraId="3D2687F9">
      <w:r xmlns:w="http://schemas.openxmlformats.org/wordprocessingml/2006/main">
        <w:t xml:space="preserve">[85] 领导……领导？你睡着了吗？</w:t>
      </w:r>
    </w:p>
    <w:p w14:paraId="2E7AC0C6">
      <w:r xmlns:w="http://schemas.openxmlformats.org/wordprocessingml/2006/main">
        <w:t xml:space="preserve">[86] 空闲 2（转换前）</w:t>
      </w:r>
    </w:p>
    <w:p w14:paraId="68316AD0">
      <w:r xmlns:w="http://schemas.openxmlformats.org/wordprocessingml/2006/main">
        <w:t xml:space="preserve">[87] 在阳光下放松……完美。</w:t>
      </w:r>
    </w:p>
    <w:p w14:paraId="68E94449">
      <w:r xmlns:w="http://schemas.openxmlformats.org/wordprocessingml/2006/main">
        <w:t xml:space="preserve">[88] 升级 1</w:t>
      </w:r>
    </w:p>
    <w:p w14:paraId="744C6573">
      <w:r xmlns:w="http://schemas.openxmlformats.org/wordprocessingml/2006/main">
        <w:t xml:space="preserve">[89] 嗯……队长，好暖和啊。嗯……！</w:t>
      </w:r>
    </w:p>
    <w:p w14:paraId="26CCD64D">
      <w:r xmlns:w="http://schemas.openxmlformats.org/wordprocessingml/2006/main">
        <w:t xml:space="preserve">[90] 升级 2</w:t>
      </w:r>
    </w:p>
    <w:p w14:paraId="5D5E6C1B">
      <w:r xmlns:w="http://schemas.openxmlformats.org/wordprocessingml/2006/main">
        <w:t xml:space="preserve">[91] 嗯，还没到时候。抱紧我。</w:t>
      </w:r>
    </w:p>
    <w:p w14:paraId="3C784DA6">
      <w:r xmlns:w="http://schemas.openxmlformats.org/wordprocessingml/2006/main">
        <w:t xml:space="preserve">[92] 升级 3</w:t>
      </w:r>
    </w:p>
    <w:p w14:paraId="61AD0DB5">
      <w:r xmlns:w="http://schemas.openxmlformats.org/wordprocessingml/2006/main">
        <w:t xml:space="preserve">[93] 呼吸有点困难，但感觉很好……我要飞了……嗯！？</w:t>
      </w:r>
    </w:p>
    <w:p w14:paraId="7C760012">
      <w:r xmlns:w="http://schemas.openxmlformats.org/wordprocessingml/2006/main">
        <w:t xml:space="preserve">[94] 捕获</w:t>
      </w:r>
    </w:p>
    <w:p w14:paraId="388B92ED">
      <w:r xmlns:w="http://schemas.openxmlformats.org/wordprocessingml/2006/main">
        <w:t xml:space="preserve">[95] 我要用光我的扭蛋石，报仇雪恨……</w:t>
      </w:r>
    </w:p>
    <w:p w14:paraId="6394A0C6">
      <w:r xmlns:w="http://schemas.openxmlformats.org/wordprocessingml/2006/main">
        <w:t xml:space="preserve">[96] 战斗开始 1</w:t>
      </w:r>
    </w:p>
    <w:p w14:paraId="18311159">
      <w:r xmlns:w="http://schemas.openxmlformats.org/wordprocessingml/2006/main">
        <w:t xml:space="preserve">[97] 装饰品、天衣、muho...</w:t>
      </w:r>
    </w:p>
    <w:p w14:paraId="4D05B492">
      <w:r xmlns:w="http://schemas.openxmlformats.org/wordprocessingml/2006/main">
        <w:t xml:space="preserve">[98] 战斗开始 2</w:t>
      </w:r>
    </w:p>
    <w:p w14:paraId="33F38E23">
      <w:r xmlns:w="http://schemas.openxmlformats.org/wordprocessingml/2006/main">
        <w:t xml:space="preserve">[99] 战斗参与 1</w:t>
      </w:r>
    </w:p>
    <w:p w14:paraId="222F63E7">
      <w:r xmlns:w="http://schemas.openxmlformats.org/wordprocessingml/2006/main">
        <w:t xml:space="preserve">[100] 参与战斗 2</w:t>
      </w:r>
    </w:p>
    <w:p w14:paraId="72111B0B">
      <w:r xmlns:w="http://schemas.openxmlformats.org/wordprocessingml/2006/main">
        <w:t xml:space="preserve">[101] 战斗胜利 1</w:t>
      </w:r>
    </w:p>
    <w:p w14:paraId="70C1A5EF">
      <w:r xmlns:w="http://schemas.openxmlformats.org/wordprocessingml/2006/main">
        <w:t xml:space="preserve">[102] 战斗胜利 2</w:t>
      </w:r>
    </w:p>
    <w:p w14:paraId="2373F9B4">
      <w:r xmlns:w="http://schemas.openxmlformats.org/wordprocessingml/2006/main">
        <w:t xml:space="preserve">[103] 普通攻击 1</w:t>
      </w:r>
    </w:p>
    <w:p w14:paraId="3DFDF80F">
      <w:r xmlns:w="http://schemas.openxmlformats.org/wordprocessingml/2006/main">
        <w:t xml:space="preserve">[104]杂树．</w:t>
      </w:r>
    </w:p>
    <w:p w14:paraId="07A4B636">
      <w:r xmlns:w="http://schemas.openxmlformats.org/wordprocessingml/2006/main">
        <w:t xml:space="preserve">[105] 普通攻击 2</w:t>
      </w:r>
    </w:p>
    <w:p w14:paraId="3A47DB79">
      <w:r xmlns:w="http://schemas.openxmlformats.org/wordprocessingml/2006/main">
        <w:t xml:space="preserve">[106] 是的。</w:t>
      </w:r>
    </w:p>
    <w:p w14:paraId="19CFB8F0">
      <w:r xmlns:w="http://schemas.openxmlformats.org/wordprocessingml/2006/main">
        <w:t xml:space="preserve">[107] 普通攻击 3</w:t>
      </w:r>
    </w:p>
    <w:p w14:paraId="64F5A114">
      <w:r xmlns:w="http://schemas.openxmlformats.org/wordprocessingml/2006/main">
        <w:t xml:space="preserve">[108] 等等。</w:t>
      </w:r>
    </w:p>
    <w:p w14:paraId="15F273F2">
      <w:r xmlns:w="http://schemas.openxmlformats.org/wordprocessingml/2006/main">
        <w:t xml:space="preserve">[109] 独特效果激活 1</w:t>
      </w:r>
    </w:p>
    <w:p w14:paraId="0D8F4E4A">
      <w:r xmlns:w="http://schemas.openxmlformats.org/wordprocessingml/2006/main">
        <w:t xml:space="preserve">[110] -（不适用，因为它是在撤退时激活的）</w:t>
      </w:r>
    </w:p>
    <w:p w14:paraId="4DB5F6BF">
      <w:r xmlns:w="http://schemas.openxmlformats.org/wordprocessingml/2006/main">
        <w:t xml:space="preserve">[111] 独特效果激活 2</w:t>
      </w:r>
    </w:p>
    <w:p w14:paraId="3A76CF20">
      <w:r xmlns:w="http://schemas.openxmlformats.org/wordprocessingml/2006/main">
        <w:t xml:space="preserve">[112] 独特效果激活 3</w:t>
      </w:r>
    </w:p>
    <w:p w14:paraId="49E0EC83">
      <w:r xmlns:w="http://schemas.openxmlformats.org/wordprocessingml/2006/main">
        <w:t xml:space="preserve">[113] 特殊招式 1</w:t>
      </w:r>
    </w:p>
    <w:p w14:paraId="35FC0DCA">
      <w:r xmlns:w="http://schemas.openxmlformats.org/wordprocessingml/2006/main">
        <w:t xml:space="preserve">[114] 地下世界是我的地盘……</w:t>
      </w:r>
    </w:p>
    <w:p w14:paraId="35A67289">
      <w:r xmlns:w="http://schemas.openxmlformats.org/wordprocessingml/2006/main">
        <w:t xml:space="preserve">[115] 特殊招式 2</w:t>
      </w:r>
    </w:p>
    <w:p w14:paraId="3186454E">
      <w:r xmlns:w="http://schemas.openxmlformats.org/wordprocessingml/2006/main">
        <w:t xml:space="preserve">[116] 地遁·地神审判之术……</w:t>
      </w:r>
    </w:p>
    <w:p w14:paraId="26CB46FD">
      <w:r xmlns:w="http://schemas.openxmlformats.org/wordprocessingml/2006/main">
        <w:t xml:space="preserve">[117] 受到的伤害：1</w:t>
      </w:r>
    </w:p>
    <w:p w14:paraId="0C6D99F9">
      <w:r xmlns:w="http://schemas.openxmlformats.org/wordprocessingml/2006/main">
        <w:t xml:space="preserve">[118] 受到的伤害：2</w:t>
      </w:r>
    </w:p>
    <w:p w14:paraId="15357DB5">
      <w:r xmlns:w="http://schemas.openxmlformats.org/wordprocessingml/2006/main">
        <w:t xml:space="preserve">[119] 受到的伤害：3</w:t>
      </w:r>
    </w:p>
    <w:p w14:paraId="78B59C73">
      <w:r xmlns:w="http://schemas.openxmlformats.org/wordprocessingml/2006/main">
        <w:t xml:space="preserve">[120] 撤回</w:t>
      </w:r>
    </w:p>
    <w:p w14:paraId="1BB2652B">
      <w:r xmlns:w="http://schemas.openxmlformats.org/wordprocessingml/2006/main">
        <w:t xml:space="preserve">[121] 回归大地……</w:t>
      </w:r>
    </w:p>
    <w:p w14:paraId="6334CA65">
      <w:r xmlns:w="http://schemas.openxmlformats.org/wordprocessingml/2006/main">
        <w:t xml:space="preserve">[122] 在游戏中 †</w:t>
      </w:r>
    </w:p>
    <w:p w14:paraId="2536B207">
      <w:r xmlns:w="http://schemas.openxmlformats.org/wordprocessingml/2006/main">
        <w:t xml:space="preserve">[123] 该功能于 2021 年 2 月 10 日与突袭任务的预发布同时实施。</w:t>
      </w:r>
    </w:p>
    <w:p w14:paraId="4438FCA0">
      <w:r xmlns:w="http://schemas.openxmlformats.org/wordprocessingml/2006/main">
        <w:t xml:space="preserve">[124] 它拥有一个简单的单体伤害特殊技能，但行动速度只有6，而且特殊技能的蓄力时间也很长，因此很难作为攻击手使用。它的其他属性也没有什么特别值得一提的地方。</w:t>
      </w:r>
    </w:p>
    <w:p w14:paraId="02E34D87">
      <w:r xmlns:w="http://schemas.openxmlformats.org/wordprocessingml/2006/main">
        <w:t xml:space="preserve">[125] 即使在出击待命状态下，撤退效果也能在部署前发动。由于可以治疗所有五名已部署单位，因此治疗效果最高。将五名主力单位的优先级设为1，仅将樱花设为优先级设为2，即可将其视为治疗道具。其他拥有撤退效果的角色，例如东马太阳，也可以置于优先级2，以辅助优先级1的角色。</w:t>
      </w:r>
    </w:p>
    <w:p w14:paraId="24A560DD">
      <w:r xmlns:w="http://schemas.openxmlformats.org/wordprocessingml/2006/main">
        <w:t xml:space="preserve">[126] 琐事 †</w:t>
      </w:r>
    </w:p>
    <w:p w14:paraId="1FB17C6E">
      <w:r xmlns:w="http://schemas.openxmlformats.org/wordprocessingml/2006/main">
        <w:t xml:space="preserve">[127] 七闪中的第六位。樱花是七闪中唯一没有弟子的人，所以她感到孤独。</w:t>
      </w:r>
    </w:p>
    <w:p w14:paraId="6771566A">
      <w:r xmlns:w="http://schemas.openxmlformats.org/wordprocessingml/2006/main">
        <w:t xml:space="preserve">[128] 它的用途非常广泛，甚至可以完美地修复混凝土或沥青上的孔洞。Earth Release 真是太方便了。</w:t>
      </w:r>
    </w:p>
    <w:p w14:paraId="0AA52113">
      <w:r xmlns:w="http://schemas.openxmlformats.org/wordprocessingml/2006/main">
        <w:t xml:space="preserve">[129] 年龄不详。至少比豪香年长。他周围的人，包括七位闪光忍者，都尊称他为“大人”。显然，在六香的时代，曾有一位外貌和名字都与他相同的闪光忍者。六香决定不去深究，认为这只是世代更迭而已。</w:t>
      </w:r>
    </w:p>
    <w:p w14:paraId="3ECB58CD">
      <w:r xmlns:w="http://schemas.openxmlformats.org/wordprocessingml/2006/main">
        <w:t xml:space="preserve">[130] 官方推特账号简介 †</w:t>
      </w:r>
    </w:p>
    <w:p w14:paraId="00FB3E62">
      <w:r xmlns:w="http://schemas.openxmlformats.org/wordprocessingml/2006/main">
        <w:t xml:space="preserve">[131] 精选扭蛋公告</w:t>
      </w:r>
    </w:p>
    <w:p w14:paraId="49BF11F0">
      <w:r xmlns:w="http://schemas.openxmlformats.org/wordprocessingml/2006/main">
        <w:t xml:space="preserve">[132] 角色介绍博客链接</w:t>
      </w:r>
    </w:p>
    <w:p w14:paraId="4DC663AD">
      <w:r xmlns:w="http://schemas.openxmlformats.org/wordprocessingml/2006/main">
        <w:t xml:space="preserve">[133] 评论表 †</w:t>
      </w:r>
    </w:p>
    <w:p w14:paraId="79D16F21">
      <w:r xmlns:w="http://schemas.openxmlformats.org/wordprocessingml/2006/main">
        <w:t xml:space="preserve">[134] 点击打开历史日志列表</w:t>
      </w:r>
    </w:p>
    <w:p w14:paraId="153008C7">
      <w:r xmlns:w="http://schemas.openxmlformats.org/wordprocessingml/2006/main">
        <w:t xml:space="preserve">[135] 末尾的数字越小，日志就越旧。</w:t>
      </w:r>
    </w:p>
    <w:p w14:paraId="1F1D5B54">
      <w:r xmlns:w="http://schemas.openxmlformats.org/wordprocessingml/2006/main">
        <w:t xml:space="preserve">[136] 'Comments/Earth Ouka/' 没有子页面。</w:t>
      </w:r>
    </w:p>
    <w:p w14:paraId="5E5BABEC">
      <w:r xmlns:w="http://schemas.openxmlformats.org/wordprocessingml/2006/main">
        <w:t xml:space="preserve">[137] 我很喜欢这个看起来像蝼蛄的设计——[ixyPq/EzUQU] 2021-02-10 (周三) 23:23:42</w:t>
      </w:r>
    </w:p>
    <w:p w14:paraId="00FE246C">
      <w:r xmlns:w="http://schemas.openxmlformats.org/wordprocessingml/2006/main">
        <w:t xml:space="preserve">[138] 我很喜欢。喜欢小胸、平胸和光滑的身体——[CGQk.n54dwc] 2021-02-11 (周四) 19:26:38</w:t>
      </w:r>
    </w:p>
    <w:p w14:paraId="59E03BD9">
      <w:r xmlns:w="http://schemas.openxmlformats.org/wordprocessingml/2006/main">
        <w:t xml:space="preserve">[139] 就我而言，是《通灵王》作者的《云伯》，我原以为它在《周刊少年Jump》上被过早腰斩了，结果却在另一本杂志上重新开始连载。——[BPo2uwI2DmA] 2021-02-12 (周五) 04:20:51</w:t>
      </w:r>
    </w:p>
    <w:p w14:paraId="435B4D4F">
      <w:r xmlns:w="http://schemas.openxmlformats.org/wordprocessingml/2006/main">
        <w:t xml:space="preserve">[140] 这就是它的优点所在——[WCZ/JDSpB8o] 2021-02-14 (周日) 08:08:37</w:t>
      </w:r>
    </w:p>
    <w:p w14:paraId="0C600F8F">
      <w:r xmlns:w="http://schemas.openxmlformats.org/wordprocessingml/2006/main">
        <w:t xml:space="preserve">[141] 如果她更年轻一些就完美了，不过平胸也挺好的——[EVGtutHgXrU] 2021-02-17 (周三) 16:59:57</w:t>
      </w:r>
    </w:p>
    <w:p w14:paraId="21516C0E">
      <w:r xmlns:w="http://schemas.openxmlformats.org/wordprocessingml/2006/main">
        <w:t xml:space="preserve">[142] 我听了家里的声音，结果发现他是个重度宅男，沉迷于手机游戏和深夜动画。哦，那是我啊。——[/vx8jsxqZ4A] 2021-02-23 (周二) 02:51:12</w:t>
      </w:r>
    </w:p>
    <w:p w14:paraId="52C86EB4">
      <w:r xmlns:w="http://schemas.openxmlformats.org/wordprocessingml/2006/main">
        <w:t xml:space="preserve">[143] 当我听到俊爱H唱到“这是我第一次让男人进这个房间”时，我的嘴巴比我的胯部先有了反应。“当然啦！哈哈”——[BQIq14F2hoQ] 2021-03-06 (周六) 06:17:03</w:t>
      </w:r>
    </w:p>
    <w:p w14:paraId="000E08ED">
      <w:r xmlns:w="http://schemas.openxmlformats.org/wordprocessingml/2006/main">
        <w:t xml:space="preserve">[144] 她的声音真的很好听，对吧？她前几天出席了活动，但她的魅力光靠文字是无法传达的。——[xDHDwLIavc.] 2021-04-11 (周日) 12:44:28</w:t>
      </w:r>
    </w:p>
    <w:p w14:paraId="59794521">
      <w:r xmlns:w="http://schemas.openxmlformats.org/wordprocessingml/2006/main">
        <w:t xml:space="preserve">[145] 我也喜欢“我来了（一本正经）”——[wOAncriGOOM] 2021-06-16 (周三) 21:10:13</w:t>
      </w:r>
    </w:p>
    <w:p w14:paraId="31AE592E">
      <w:r xmlns:w="http://schemas.openxmlformats.org/wordprocessingml/2006/main">
        <w:t xml:space="preserve">[146] 在风花活动中，其他七位女孩都有相当多的出场时间，但只有樱花短暂露面，既没有镜头也没有动作戏。真是可怜。——[xDHDwLIavc.] 2021-07-31 (周六) 07:49:09</w:t>
      </w:r>
    </w:p>
    <w:p w14:paraId="0A5A3309">
      <w:r xmlns:w="http://schemas.openxmlformats.org/wordprocessingml/2006/main">
        <w:t xml:space="preserve">[147] 在小森星矢的故事中，角色的年龄被设定为未知——[FD99abrpwio] 2021-12-01 (周三) 18:28:57</w:t>
      </w:r>
    </w:p>
    <w:p w14:paraId="28871114">
      <w:r xmlns:w="http://schemas.openxmlformats.org/wordprocessingml/2006/main">
        <w:t xml:space="preserve">[148] 她“经过严格训练的真正忍者”的形象发生了很大的变化。以前，她被视为“从小就努力学习的孩子”，但现在她给人的印象是一位“身经百战的女英雄”。没错，很好！——[qNVX9jhzWog] 2021-12-02 (周四) 12:38:33</w:t>
      </w:r>
    </w:p>
    <w:p w14:paraId="51665431">
      <w:r xmlns:w="http://schemas.openxmlformats.org/wordprocessingml/2006/main">
        <w:t xml:space="preserve">[149] “我没有门徒，所以我感到孤独”这句话的意思发生了变化。——[lX9J7C3gLDY] 2022-10-15 (周六) 08:16:53</w:t>
      </w:r>
    </w:p>
    <w:p w14:paraId="3B4B7739">
      <w:r xmlns:w="http://schemas.openxmlformats.org/wordprocessingml/2006/main">
        <w:t xml:space="preserve">[150] 你这么一说，吃土这件事确实让他看起来更像个隐士而不是人……一个隐士来参加Comiket…… -- [nT.2fb4EJ8c] 2021-12-02 (周四) 12:57:35</w:t>
      </w:r>
    </w:p>
    <w:p w14:paraId="0376DE73">
      <w:r xmlns:w="http://schemas.openxmlformats.org/wordprocessingml/2006/main">
        <w:t xml:space="preserve">[151] 他记忆力似乎不错，所以不太可能。他太想让自己看起来年轻了。——[Ih7ECnMD/Ro] 2021-12-02 (周四) 12:41:26</w:t>
      </w:r>
    </w:p>
    <w:p w14:paraId="4022A7B4">
      <w:r xmlns:w="http://schemas.openxmlformats.org/wordprocessingml/2006/main">
        <w:t xml:space="preserve">[152] 在一些场合，很多忍者都用敬语称呼他，看来他确实是资历最老的成员。——[FD99abrpwio] 2022-01-01 (周六) 21:13:07</w:t>
      </w:r>
    </w:p>
    <w:p w14:paraId="42CC1406">
      <w:r xmlns:w="http://schemas.openxmlformats.org/wordprocessingml/2006/main">
        <w:t xml:space="preserve">[153] 我想知道在智能手机出现之前人们都依靠什么——[dacz7nUsLiE] 2022-01-03 (周一) 19:32:43</w:t>
      </w:r>
    </w:p>
    <w:p w14:paraId="7C20BAE6">
      <w:r xmlns:w="http://schemas.openxmlformats.org/wordprocessingml/2006/main">
        <w:t xml:space="preserve">[154] 他一个人扮演宝可梦…… -- [yXNTq7dJs8k] 2022-02-25 (周五) 18:39:17</w:t>
      </w:r>
    </w:p>
    <w:p w14:paraId="357A5D39">
      <w:r xmlns:w="http://schemas.openxmlformats.org/wordprocessingml/2006/main">
        <w:t xml:space="preserve">[155] 看来不到最后真相大白，什么都不会揭晓，哈哈 -- [YSFXOZ5l1SI] 2023-02-23 (周四) 11:20:23</w:t>
      </w:r>
    </w:p>
    <w:p w14:paraId="1E171DEB">
      <w:r xmlns:w="http://schemas.openxmlformats.org/wordprocessingml/2006/main">
        <w:t xml:space="preserve">[156] 如果他真的掌握了长生不老的秘诀，那该有多神奇啊！如果是为了他那位飞走的朋友，那就更令人感动了…… -- [39y9HaMdnGQ] 2023-02-23 (周四) 23:00:10</w:t>
      </w:r>
    </w:p>
    <w:p w14:paraId="626F664A">
      <w:r xmlns:w="http://schemas.openxmlformats.org/wordprocessingml/2006/main">
        <w:t xml:space="preserve">[157] 六塚一开始没有反应，所以我以为他不可能那么老……但后来却出现了意想不到的转折。七仙团应该是六塚穿越时空挑战之后才成立的，所以说不定在七仙团成立之前他就已经是老手了…… -- [oR6VXkeDaXg] 2023-02-24 (周五) 12:11:37</w:t>
      </w:r>
    </w:p>
    <w:p w14:paraId="70F0D923">
      <w:r xmlns:w="http://schemas.openxmlformats.org/wordprocessingml/2006/main">
        <w:t xml:space="preserve">[158] 嗯，声音不错 -- [C40sXPILiSI] 2023-07-19 (周三) 23:09:40</w:t>
      </w:r>
    </w:p>
    <w:p w14:paraId="25DEB7BD">
      <w:r xmlns:w="http://schemas.openxmlformats.org/wordprocessingml/2006/main">
        <w:t xml:space="preserve">[159] “包括七仙在内，所有周围的仙人都被尊称为‘大人’”，这应该也包括豪香和风香，但真的有这样的场景吗？——[Gxe7mYUxnNI] 2024-06-16 (周日) 13:49:47</w:t>
      </w:r>
    </w:p>
    <w:p w14:paraId="724AD7D5">
      <w:r xmlns:w="http://schemas.openxmlformats.org/wordprocessingml/2006/main">
        <w:t xml:space="preserve">[160] 她的声音很可爱，而且在剧情中也有她闪光的时刻，——[nKB3XoUf3f6] 2024-12-17 (周二) 09:00:36</w:t>
      </w:r>
    </w:p>
    <w:p w14:paraId="7E4D22F5">
      <w:r xmlns:w="http://schemas.openxmlformats.org/wordprocessingml/2006/main">
        <w:t xml:space="preserve">[161] 这女孩的真名是从哪儿泄露出来的……？ -- [/TYA/uAEdZU] 2025-02-09 (周日) 16:58:37</w:t>
      </w:r>
    </w:p>
    <w:p w14:paraId="4AD57CFA">
      <w:r xmlns:w="http://schemas.openxmlformats.org/wordprocessingml/2006/main">
        <w:t xml:space="preserve">[162] ←使用棋盘前请务必阅读规则。</w:t>
      </w:r>
    </w:p>
    <w:p w14:paraId="32893904">
      <w:r xmlns:w="http://schemas.openxmlformats.org/wordprocessingml/2006/main">
        <w:t xml:space="preserve">[163] 关于规则 †</w:t>
      </w:r>
    </w:p>
    <w:p w14:paraId="64033C66">
      <w:r xmlns:w="http://schemas.openxmlformats.org/wordprocessingml/2006/main">
        <w:t xml:space="preserve">[164] 请不要抱怨或批评页面编辑者。如果您对其他人的编辑有意见，请通过“提供替代方案”或“自行编辑”的方式进行建设性沟通。</w:t>
      </w:r>
    </w:p>
    <w:p w14:paraId="5BD13244">
      <w:r xmlns:w="http://schemas.openxmlformats.org/wordprocessingml/2006/main">
        <w:t xml:space="preserve">[165] 请勿发布个人网站或其他禁止未经授权链接的网站的网址。</w:t>
      </w:r>
    </w:p>
    <w:p w14:paraId="566332B0">
      <w:r xmlns:w="http://schemas.openxmlformats.org/wordprocessingml/2006/main">
        <w:t xml:space="preserve">[166] 关于违反规则的帖子 †</w:t>
      </w:r>
    </w:p>
    <w:p w14:paraId="75A8BF72">
      <w:r xmlns:w="http://schemas.openxmlformats.org/wordprocessingml/2006/main">
        <w:t xml:space="preserve">[167] 禁止发布以下类型的帖子，因为它们容易造成干扰。</w:t>
      </w:r>
    </w:p>
    <w:p w14:paraId="31109D9E">
      <w:r xmlns:w="http://schemas.openxmlformats.org/wordprocessingml/2006/main">
        <w:t xml:space="preserve">[168]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08C5A83">
      <w:r xmlns:w="http://schemas.openxmlformats.org/wordprocessingml/2006/main">
        <w:t xml:space="preserve">[169] 其他包括使用此维基的人、官方管理员、艺术家、配音演员、现实生活中的个人以及 Twitter 用户等团体。</w:t>
      </w:r>
    </w:p>
    <w:p w14:paraId="53A6F1B5">
      <w:r xmlns:w="http://schemas.openxmlformats.org/wordprocessingml/2006/main">
        <w:t xml:space="preserve">[170] 关于向管理层提交的帖子，我们容忍可以解释为用户反馈的评论，例如“我希望他们改进这一点”、“我希望他们尽快修复错误”和“维护时间太长了”，但我们不容忍使用辱骂性语言贬低管理层。</w:t>
      </w:r>
    </w:p>
    <w:p w14:paraId="72EA6C9E">
      <w:r xmlns:w="http://schemas.openxmlformats.org/wordprocessingml/2006/main">
        <w:t xml:space="preserve">[171] 将讨论和意见交流视为“诽谤或对抗他人”是错误的。然而，在讨论或意见交流中使用辱骂性语言、贬低他人、挑衅他人或在缺乏明确证据的情况下发表言论，都是违法行为。说话时务必谨言慎行。</w:t>
      </w:r>
    </w:p>
    <w:p w14:paraId="6B6A76D4">
      <w:r xmlns:w="http://schemas.openxmlformats.org/wordprocessingml/2006/main">
        <w:t xml:space="preserve">[172] 攻击性评论是指使用“做这个”或“做那个”等强烈命令、“使用粗俗语言”、“居高临下”或“挑衅”的评论。</w:t>
      </w:r>
    </w:p>
    <w:p w14:paraId="01BD0EC2">
      <w:r xmlns:w="http://schemas.openxmlformats.org/wordprocessingml/2006/main">
        <w:t xml:space="preserve">[173] 禁止发布冒犯现有玩家的帖子，例如“还有人玩这个游戏吗？”或“这游戏已经凉了”。这并不意味着您完全不能发表任何负面言论，而是指那些超出单纯负面评价范围，构成诽谤或诋毁的帖子将被禁止发布。</w:t>
      </w:r>
    </w:p>
    <w:p w14:paraId="3F9C23A7">
      <w:r xmlns:w="http://schemas.openxmlformats.org/wordprocessingml/2006/main">
        <w:t xml:space="preserve">[174] 公开羞辱他人，包括泄露他人的游戏内名称或UID</w:t>
      </w:r>
    </w:p>
    <w:p w14:paraId="021C5ED4">
      <w:r xmlns:w="http://schemas.openxmlformats.org/wordprocessingml/2006/main">
        <w:t xml:space="preserve">[175] 但是，分享有助于游戏攻略的信息和视频是允许的。</w:t>
      </w:r>
    </w:p>
    <w:p w14:paraId="6A41B390">
      <w:r xmlns:w="http://schemas.openxmlformats.org/wordprocessingml/2006/main">
        <w:t xml:space="preserve">[176] 参考其他应用程序</w:t>
      </w:r>
    </w:p>
    <w:p w14:paraId="048FF642">
      <w:r xmlns:w="http://schemas.openxmlformats.org/wordprocessingml/2006/main">
        <w:t xml:space="preserve">[177] 在多个论坛上多次发帖</w:t>
      </w:r>
    </w:p>
    <w:p w14:paraId="653B9D71">
      <w:r xmlns:w="http://schemas.openxmlformats.org/wordprocessingml/2006/main">
        <w:t xml:space="preserve">[178] 写一串没有意义的字符</w:t>
      </w:r>
    </w:p>
    <w:p w14:paraId="16DDE4CC">
      <w:r xmlns:w="http://schemas.openxmlformats.org/wordprocessingml/2006/main">
        <w:t xml:space="preserve">[179] 关于作弊和利用漏洞的帖子</w:t>
      </w:r>
    </w:p>
    <w:p w14:paraId="0BD7C0AB">
      <w:r xmlns:w="http://schemas.openxmlformats.org/wordprocessingml/2006/main">
        <w:t xml:space="preserve">[180] 最好的办法是忽略违反规则的帖子。上钩或反驳只会让事情变得更糟。</w:t>
      </w:r>
    </w:p>
    <w:p w14:paraId="362FA326">
      <w:r xmlns:w="http://schemas.openxmlformats.org/wordprocessingml/2006/main">
        <w:t xml:space="preserve">[181] *在上述规则中，“诽谤”指的是在没有客观证据的情况下诋毁和贬低他人。将所有批评性文章都归为“诽谤”是不正确的，所以请务必谨慎。</w:t>
      </w:r>
    </w:p>
    <w:p w14:paraId="5056882A">
      <w:r xmlns:w="http://schemas.openxmlformats.org/wordprocessingml/2006/main">
        <w:t xml:space="preserve">[182] 关于修改和删除发帖日志 †</w:t>
      </w:r>
    </w:p>
    <w:p w14:paraId="3106A652">
      <w:r xmlns:w="http://schemas.openxmlformats.org/wordprocessingml/2006/main">
        <w:t xml:space="preserve">[183] 但是，允许更正印刷错误、遗漏和字体颜色。（他人出于善意进行的更正也允许。）</w:t>
      </w:r>
    </w:p>
    <w:p w14:paraId="15640726">
      <w:r xmlns:w="http://schemas.openxmlformats.org/wordprocessingml/2006/main">
        <w:t xml:space="preserve">[184] 作为例外情况，您可以删除自己的帖子，但事后必须向管理员报告。此外，删除时，请将整个评论替换为以下文本，而不是完全删除：&amp;color(#ff0000){''发帖人已删除''};</w:t>
      </w:r>
    </w:p>
    <w:p w14:paraId="05B35C10">
      <w:r xmlns:w="http://schemas.openxmlformats.org/wordprocessingml/2006/main">
        <w:t xml:space="preserve">[185] 关于评论删除违反规则的帖子 †</w:t>
      </w:r>
    </w:p>
    <w:p w14:paraId="3C0CE795">
      <w:r xmlns:w="http://schemas.openxmlformats.org/wordprocessingml/2006/main">
        <w:t xml:space="preserve">[186] 您可以自行注释掉上述任何违反规则的评论，无需管理员许可。但是，如果您注释掉了某条评论，则必须在“违规举报公告板”上进行举报。举报时请使用“违规举报公告板”上的模板。</w:t>
      </w:r>
    </w:p>
    <w:p w14:paraId="15CA526C">
      <w:r xmlns:w="http://schemas.openxmlformats.org/wordprocessingml/2006/main">
        <w:t xml:space="preserve">[187] 未经 CO 举报公告板举报而被评论删除的帖子将被恢复，而评论删除帖子的人将受到处罚。</w:t>
      </w:r>
    </w:p>
    <w:p w14:paraId="42E2D754">
      <w:r xmlns:w="http://schemas.openxmlformats.org/wordprocessingml/2006/main">
        <w:t xml:space="preserve">[188] 如果您反复向 CO 举报公告板举报不违反规则的帖子，我们将认为您是自私的，并将对您实施发帖和编辑限制。</w:t>
      </w:r>
    </w:p>
    <w:p w14:paraId="5703BC7D">
      <w:r xmlns:w="http://schemas.openxmlformats.org/wordprocessingml/2006/main">
        <w:t xml:space="preserve">[189] 在 CO 报告公告板上，不构成违规的报告可由管理员酌情恢复。</w:t>
      </w:r>
    </w:p>
    <w:p w14:paraId="651DEBBF">
      <w:r xmlns:w="http://schemas.openxmlformats.org/wordprocessingml/2006/main">
        <w:t xml:space="preserve">[190] 我想再次重申我的请求：请不要评论那些没有违反规则的评论。（例如，主观判断，比如“虽然没有违反规则，但对任何看到的人来说都明显是垃圾信息”、“恶作剧”或“评论整个帖子”。）</w:t>
      </w:r>
    </w:p>
    <w:p w14:paraId="4D0CED2C">
      <w:r xmlns:w="http://schemas.openxmlformats.org/wordprocessingml/2006/main">
        <w:t xml:space="preserve">[191] 关于不违反规则但“冒犯性”的帖子 †</w:t>
      </w:r>
    </w:p>
    <w:p w14:paraId="425981FD">
      <w:r xmlns:w="http://schemas.openxmlformats.org/wordprocessingml/2006/main">
        <w:t xml:space="preserve">[192] 即使帖子内容具有冒犯性，除非违反版规，否则不会被删除。由于每个人对冒犯性的接受程度不同，请使用 NGID 功能隐藏评论，而不是争论或恶意挑衅。</w:t>
      </w:r>
    </w:p>
    <w:p w14:paraId="52D99C28">
      <w:r xmlns:w="http://schemas.openxmlformats.org/wordprocessingml/2006/main">
        <w:t xml:space="preserve">[193] 挑衅难道不是一种违规行为吗？†</w:t>
      </w:r>
    </w:p>
    <w:p w14:paraId="00948B36">
      <w:r xmlns:w="http://schemas.openxmlformats.org/wordprocessingml/2006/main">
        <w:t xml:space="preserve">[194] 某人对某些内容是否具有煽动性的看法差异很大，因此我们不认为这是违规行为。如果您认为某条评论具有煽动性，请使用 NGID 功能将其隐藏。</w:t>
      </w:r>
    </w:p>
    <w:p w14:paraId="3D58EBC2">
      <w:r xmlns:w="http://schemas.openxmlformats.org/wordprocessingml/2006/main">
        <w:t xml:space="preserve">[195] 抱怨难道不算违法吗？†</w:t>
      </w:r>
    </w:p>
    <w:p w14:paraId="7F1F93A2">
      <w:r xmlns:w="http://schemas.openxmlformats.org/wordprocessingml/2006/main">
        <w:t xml:space="preserve">[196] 一般而言，抱怨本身并不构成违规。但是，针对本作品的负面宣传、诽谤、辱骂性语言以及超出抱怨范围的对抗性言论均构成违规。如果您认为抱怨内容冒犯了您，请使用 NGID 功能隐藏相关评论。</w:t>
      </w:r>
    </w:p>
    <w:p w14:paraId="5D859F97">
      <w:r xmlns:w="http://schemas.openxmlformats.org/wordprocessingml/2006/main">
        <w:t xml:space="preserve">[197] 如果您不确定某个帖子是否违反规则，该怎么办？ †</w:t>
      </w:r>
    </w:p>
    <w:p w14:paraId="33753313">
      <w:r xmlns:w="http://schemas.openxmlformats.org/wordprocessingml/2006/main">
        <w:t xml:space="preserve">[198] 有些帖子内容含糊不清，难以判断是否违规。评论删除这类含糊不清的帖子可能会导致问题，所以请不要评论删除，而是使用 NGID 功能将评论隐藏起来。</w:t>
      </w:r>
    </w:p>
    <w:p w14:paraId="0633F0F9">
      <w:r xmlns:w="http://schemas.openxmlformats.org/wordprocessingml/2006/main">
        <w:t xml:space="preserve">[199] 对屡犯者的处罚 †</w:t>
      </w:r>
    </w:p>
    <w:p w14:paraId="4B22F4A4">
      <w:r xmlns:w="http://schemas.openxmlformats.org/wordprocessingml/2006/main">
        <w:t xml:space="preserve">[200] 屡次违反规则或发布特别恶意的帖子，管理员可酌情予以处罚，例如“禁止访问”或“限制发帖”。</w:t>
      </w:r>
    </w:p>
    <w:p w14:paraId="5BCFE27D">
      <w:r xmlns:w="http://schemas.openxmlformats.org/wordprocessingml/2006/main">
        <w:t xml:space="preserve">[201] 如果您对进一步改进有任何建议，请通过 Wiki 管理公告板与我们联系。</w:t>
      </w:r>
    </w:p>
    <w:p w14:paraId="5030D4D2"/>
    <w:p w14:paraId="06EF6BC6">
      <w:r xmlns:w="http://schemas.openxmlformats.org/wordprocessingml/2006/main">
        <w:rPr>
          <w:b/>
        </w:rPr>
        <w:t xml:space="preserve">A165</w:t>
      </w:r>
    </w:p>
    <w:p w14:paraId="426EB9BE">
      <w:r xmlns:w="http://schemas.openxmlformats.org/wordprocessingml/2006/main">
        <w:t xml:space="preserve">[0] 索引：所有角色 | SSR 角色 | SR 角色 | R 角色</w:t>
      </w:r>
    </w:p>
    <w:p w14:paraId="4EC10A6E">
      <w:r xmlns:w="http://schemas.openxmlformats.org/wordprocessingml/2006/main">
        <w:t xml:space="preserve">[1] 基本信息</w:t>
      </w:r>
    </w:p>
    <w:p w14:paraId="5F768CA7">
      <w:r xmlns:w="http://schemas.openxmlformats.org/wordprocessingml/2006/main">
        <w:t xml:space="preserve">[2] 语音</w:t>
      </w:r>
    </w:p>
    <w:p w14:paraId="27D03D49">
      <w:r xmlns:w="http://schemas.openxmlformats.org/wordprocessingml/2006/main">
        <w:t xml:space="preserve">[3] 内容适用性简易评估</w:t>
      </w:r>
    </w:p>
    <w:p w14:paraId="546B5728">
      <w:r xmlns:w="http://schemas.openxmlformats.org/wordprocessingml/2006/main">
        <w:t xml:space="preserve">[4] 替代版本</w:t>
      </w:r>
    </w:p>
    <w:p w14:paraId="3F11FA14">
      <w:r xmlns:w="http://schemas.openxmlformats.org/wordprocessingml/2006/main">
        <w:t xml:space="preserve">[5] 琐事</w:t>
      </w:r>
    </w:p>
    <w:p w14:paraId="6E8B0ACE">
      <w:r xmlns:w="http://schemas.openxmlformats.org/wordprocessingml/2006/main">
        <w:t xml:space="preserve">[6] 官方推特账号介绍</w:t>
      </w:r>
    </w:p>
    <w:p w14:paraId="42EC2B06">
      <w:r xmlns:w="http://schemas.openxmlformats.org/wordprocessingml/2006/main">
        <w:t xml:space="preserve">[7] 评论表单</w:t>
      </w:r>
    </w:p>
    <w:p w14:paraId="7648FB26">
      <w:r xmlns:w="http://schemas.openxmlformats.org/wordprocessingml/2006/main">
        <w:t xml:space="preserve">[8] 基本信息 †</w:t>
      </w:r>
    </w:p>
    <w:p w14:paraId="3B340DA9">
      <w:r xmlns:w="http://schemas.openxmlformats.org/wordprocessingml/2006/main">
        <w:t xml:space="preserve">[9] 变换图像</w:t>
      </w:r>
    </w:p>
    <w:p w14:paraId="7BB70D39">
      <w:r xmlns:w="http://schemas.openxmlformats.org/wordprocessingml/2006/main">
        <w:t xml:space="preserve">[10] 简介</w:t>
      </w:r>
    </w:p>
    <w:p w14:paraId="088F346C">
      <w:r xmlns:w="http://schemas.openxmlformats.org/wordprocessingml/2006/main">
        <w:t xml:space="preserve">[11] 姓名</w:t>
      </w:r>
    </w:p>
    <w:p w14:paraId="35657BCF">
      <w:r xmlns:w="http://schemas.openxmlformats.org/wordprocessingml/2006/main">
        <w:t xml:space="preserve">[12] 阿斯玛尔，作家</w:t>
      </w:r>
    </w:p>
    <w:p w14:paraId="34DB4C4D">
      <w:r xmlns:w="http://schemas.openxmlformats.org/wordprocessingml/2006/main">
        <w:t xml:space="preserve">[13] 真实姓名</w:t>
      </w:r>
    </w:p>
    <w:p w14:paraId="7382A6A3">
      <w:r xmlns:w="http://schemas.openxmlformats.org/wordprocessingml/2006/main">
        <w:t xml:space="preserve">[14] 大越由真</w:t>
      </w:r>
    </w:p>
    <w:p w14:paraId="2631E68F">
      <w:r xmlns:w="http://schemas.openxmlformats.org/wordprocessingml/2006/main">
        <w:t xml:space="preserve">[15] 稀有度</w:t>
      </w:r>
    </w:p>
    <w:p w14:paraId="6911F9C7">
      <w:r xmlns:w="http://schemas.openxmlformats.org/wordprocessingml/2006/main">
        <w:t xml:space="preserve">[16] 普通攻击</w:t>
      </w:r>
    </w:p>
    <w:p w14:paraId="4877D0D8">
      <w:r xmlns:w="http://schemas.openxmlformats.org/wordprocessingml/2006/main">
        <w:t xml:space="preserve">[17] 远程攻击（魔法）</w:t>
      </w:r>
    </w:p>
    <w:p w14:paraId="6C8734DB">
      <w:r xmlns:w="http://schemas.openxmlformats.org/wordprocessingml/2006/main">
        <w:t xml:space="preserve">[18] 附属派系</w:t>
      </w:r>
    </w:p>
    <w:p w14:paraId="7E84A50A">
      <w:r xmlns:w="http://schemas.openxmlformats.org/wordprocessingml/2006/main">
        <w:t xml:space="preserve">[19] 神圣骑士（地面）</w:t>
      </w:r>
    </w:p>
    <w:p w14:paraId="2E224087">
      <w:r xmlns:w="http://schemas.openxmlformats.org/wordprocessingml/2006/main">
        <w:t xml:space="preserve">[20] 日向葵由香</w:t>
      </w:r>
    </w:p>
    <w:p w14:paraId="7785E22A">
      <w:r xmlns:w="http://schemas.openxmlformats.org/wordprocessingml/2006/main">
        <w:t xml:space="preserve">[21] 插图</w:t>
      </w:r>
    </w:p>
    <w:p w14:paraId="45363F49">
      <w:r xmlns:w="http://schemas.openxmlformats.org/wordprocessingml/2006/main">
        <w:t xml:space="preserve">[22] 盐昆布</w:t>
      </w:r>
    </w:p>
    <w:p w14:paraId="2DD2D0C7">
      <w:r xmlns:w="http://schemas.openxmlformats.org/wordprocessingml/2006/main">
        <w:t xml:space="preserve">[23] SD字符</w:t>
      </w:r>
    </w:p>
    <w:p w14:paraId="08DF7A23">
      <w:r xmlns:w="http://schemas.openxmlformats.org/wordprocessingml/2006/main">
        <w:t xml:space="preserve">[24] 文件未找到：“Writing Asmar_sd.gif”，位于“Writing Asmar”页面</w:t>
      </w:r>
    </w:p>
    <w:p w14:paraId="40F0F01B">
      <w:r xmlns:w="http://schemas.openxmlformats.org/wordprocessingml/2006/main">
        <w:t xml:space="preserve">[25] 风味文字</w:t>
      </w:r>
    </w:p>
    <w:p w14:paraId="2ED9AA4F">
      <w:r xmlns:w="http://schemas.openxmlformats.org/wordprocessingml/2006/main">
        <w:t xml:space="preserve">[26] “啊，是阿斯玛尔。把我的幻想写下来……很有趣，你知道吗？”阿斯玛尔在为ASMR直播撰写脚本时，发现了构思台词和场景的新乐趣。她那身大正时代复古风格的圣甲由她的幻想驱动。通过将写在稿纸上的文字传递到对方的耳中，她可以控制对方的行为。</w:t>
      </w:r>
    </w:p>
    <w:p w14:paraId="55AC2A06">
      <w:r xmlns:w="http://schemas.openxmlformats.org/wordprocessingml/2006/main">
        <w:t xml:space="preserve">[27] 如何获得</w:t>
      </w:r>
    </w:p>
    <w:p w14:paraId="34867359">
      <w:r xmlns:w="http://schemas.openxmlformats.org/wordprocessingml/2006/main">
        <w:t xml:space="preserve">[28] SSR 精选扭蛋 → 活动结束后加入普通扭蛋</w:t>
      </w:r>
    </w:p>
    <w:p w14:paraId="48A678B0">
      <w:r xmlns:w="http://schemas.openxmlformats.org/wordprocessingml/2006/main">
        <w:t xml:space="preserve">[29] 基础属性（1星）* 每增加1星+50%，5星时为1星值的3倍</w:t>
      </w:r>
    </w:p>
    <w:p w14:paraId="6A334016">
      <w:r xmlns:w="http://schemas.openxmlformats.org/wordprocessingml/2006/main">
        <w:t xml:space="preserve">[30] 级</w:t>
      </w:r>
    </w:p>
    <w:p w14:paraId="14B3F24E">
      <w:r xmlns:w="http://schemas.openxmlformats.org/wordprocessingml/2006/main">
        <w:t xml:space="preserve">[31] 耐力</w:t>
      </w:r>
    </w:p>
    <w:p w14:paraId="45D64727">
      <w:r xmlns:w="http://schemas.openxmlformats.org/wordprocessingml/2006/main">
        <w:t xml:space="preserve">[32] 攻击力</w:t>
      </w:r>
    </w:p>
    <w:p w14:paraId="6494D333">
      <w:r xmlns:w="http://schemas.openxmlformats.org/wordprocessingml/2006/main">
        <w:t xml:space="preserve">[33] 防御能力</w:t>
      </w:r>
    </w:p>
    <w:p w14:paraId="2DBBF75E">
      <w:r xmlns:w="http://schemas.openxmlformats.org/wordprocessingml/2006/main">
        <w:t xml:space="preserve">[34] 魔法力量</w:t>
      </w:r>
    </w:p>
    <w:p w14:paraId="1DADCC8C">
      <w:r xmlns:w="http://schemas.openxmlformats.org/wordprocessingml/2006/main">
        <w:t xml:space="preserve">[35] 魔法抗性</w:t>
      </w:r>
    </w:p>
    <w:p w14:paraId="3DDC1F19">
      <w:r xmlns:w="http://schemas.openxmlformats.org/wordprocessingml/2006/main">
        <w:t xml:space="preserve">[36] 详细状态</w:t>
      </w:r>
    </w:p>
    <w:p w14:paraId="0EB12F99">
      <w:r xmlns:w="http://schemas.openxmlformats.org/wordprocessingml/2006/main">
        <w:t xml:space="preserve">[37] 准确性</w:t>
      </w:r>
    </w:p>
    <w:p w14:paraId="43256A92">
      <w:r xmlns:w="http://schemas.openxmlformats.org/wordprocessingml/2006/main">
        <w:t xml:space="preserve">[38] 回避能力</w:t>
      </w:r>
    </w:p>
    <w:p w14:paraId="773665F7">
      <w:r xmlns:w="http://schemas.openxmlformats.org/wordprocessingml/2006/main">
        <w:t xml:space="preserve">[39] 连续命中率</w:t>
      </w:r>
    </w:p>
    <w:p w14:paraId="03019ECD">
      <w:r xmlns:w="http://schemas.openxmlformats.org/wordprocessingml/2006/main">
        <w:t xml:space="preserve">[40] 反击率</w:t>
      </w:r>
    </w:p>
    <w:p w14:paraId="47372BE6">
      <w:r xmlns:w="http://schemas.openxmlformats.org/wordprocessingml/2006/main">
        <w:t xml:space="preserve">[41] 眩晕激活率</w:t>
      </w:r>
    </w:p>
    <w:p w14:paraId="5DD8822F">
      <w:r xmlns:w="http://schemas.openxmlformats.org/wordprocessingml/2006/main">
        <w:t xml:space="preserve">[42] 抗眩晕能力</w:t>
      </w:r>
    </w:p>
    <w:p w14:paraId="7D6C043A">
      <w:r xmlns:w="http://schemas.openxmlformats.org/wordprocessingml/2006/main">
        <w:t xml:space="preserve">[43] 移动速度</w:t>
      </w:r>
    </w:p>
    <w:p w14:paraId="05902287">
      <w:r xmlns:w="http://schemas.openxmlformats.org/wordprocessingml/2006/main">
        <w:t xml:space="preserve">[44] 部署速度</w:t>
      </w:r>
    </w:p>
    <w:p w14:paraId="1309AD87">
      <w:r xmlns:w="http://schemas.openxmlformats.org/wordprocessingml/2006/main">
        <w:t xml:space="preserve">[45] 行动速度</w:t>
      </w:r>
    </w:p>
    <w:p w14:paraId="3A6D16EC">
      <w:r xmlns:w="http://schemas.openxmlformats.org/wordprocessingml/2006/main">
        <w:t xml:space="preserve">[46] 特殊填充量</w:t>
      </w:r>
    </w:p>
    <w:p w14:paraId="65E553C2">
      <w:r xmlns:w="http://schemas.openxmlformats.org/wordprocessingml/2006/main">
        <w:t xml:space="preserve">[47] 特殊招式</w:t>
      </w:r>
    </w:p>
    <w:p w14:paraId="7F57AD00">
      <w:r xmlns:w="http://schemas.openxmlformats.org/wordprocessingml/2006/main">
        <w:t xml:space="preserve">[48] 姓名</w:t>
      </w:r>
    </w:p>
    <w:p w14:paraId="3125D882">
      <w:r xmlns:w="http://schemas.openxmlformats.org/wordprocessingml/2006/main">
        <w:t xml:space="preserve">[49] 效应</w:t>
      </w:r>
    </w:p>
    <w:p w14:paraId="0E6B4DCE">
      <w:r xmlns:w="http://schemas.openxmlformats.org/wordprocessingml/2006/main">
        <w:t xml:space="preserve">[50] 五月雨，纸，文字精灵</w:t>
      </w:r>
    </w:p>
    <w:p w14:paraId="7F9D6B5A">
      <w:r xmlns:w="http://schemas.openxmlformats.org/wordprocessingml/2006/main">
        <w:t xml:space="preserve">[51] 对所有敌人造成1倍魔法伤害，眩晕效果提升30%，闪避率降低20%，持续20秒，自身终极技能槽增加30%。</w:t>
      </w:r>
    </w:p>
    <w:p w14:paraId="227BB4BD">
      <w:r xmlns:w="http://schemas.openxmlformats.org/wordprocessingml/2006/main">
        <w:t xml:space="preserve">[52] 五月雨纸字精神+</w:t>
      </w:r>
    </w:p>
    <w:p w14:paraId="16E60214">
      <w:r xmlns:w="http://schemas.openxmlformats.org/wordprocessingml/2006/main">
        <w:t xml:space="preserve">[53] 对所有敌人造成双倍魔法伤害，眩晕效果+30%，束缚效果+30%，闪避率降低30%，持续20秒，自身终极技能槽+30%。</w:t>
      </w:r>
    </w:p>
    <w:p w14:paraId="73E1F9B3">
      <w:r xmlns:w="http://schemas.openxmlformats.org/wordprocessingml/2006/main">
        <w:t xml:space="preserve">[54] 独特效果</w:t>
      </w:r>
    </w:p>
    <w:p w14:paraId="75FD9FFF">
      <w:r xmlns:w="http://schemas.openxmlformats.org/wordprocessingml/2006/main">
        <w:t xml:space="preserve">[55] 姓名</w:t>
      </w:r>
    </w:p>
    <w:p w14:paraId="7CFD9721">
      <w:r xmlns:w="http://schemas.openxmlformats.org/wordprocessingml/2006/main">
        <w:t xml:space="preserve">[56] 效应</w:t>
      </w:r>
    </w:p>
    <w:p w14:paraId="51458979">
      <w:r xmlns:w="http://schemas.openxmlformats.org/wordprocessingml/2006/main">
        <w:t xml:space="preserve">[57] 催眠 ASMR</w:t>
      </w:r>
    </w:p>
    <w:p w14:paraId="523A96C0">
      <w:r xmlns:w="http://schemas.openxmlformats.org/wordprocessingml/2006/main">
        <w:t xml:space="preserve">[58] 部署完成后，使所有敌人的眩晕抗性降低 30 点，持续 30 秒。</w:t>
      </w:r>
    </w:p>
    <w:p w14:paraId="1696F7E3">
      <w:r xmlns:w="http://schemas.openxmlformats.org/wordprocessingml/2006/main">
        <w:t xml:space="preserve">[59] 催眠 ASMR+</w:t>
      </w:r>
    </w:p>
    <w:p w14:paraId="3D0D020E">
      <w:r xmlns:w="http://schemas.openxmlformats.org/wordprocessingml/2006/main">
        <w:t xml:space="preserve">[60] 部署完成后，持续 30 秒，降低敌方场上眩晕抗性 30%，并使自身特殊攻击槽增加 30%。</w:t>
      </w:r>
    </w:p>
    <w:p w14:paraId="212F6EC9">
      <w:r xmlns:w="http://schemas.openxmlformats.org/wordprocessingml/2006/main">
        <w:t xml:space="preserve">[61] 增强图像</w:t>
      </w:r>
    </w:p>
    <w:p w14:paraId="4B970B87">
      <w:r xmlns:w="http://schemas.openxmlformats.org/wordprocessingml/2006/main">
        <w:t xml:space="preserve">[62] 语音 †</w:t>
      </w:r>
    </w:p>
    <w:p w14:paraId="1A162DC4">
      <w:r xmlns:w="http://schemas.openxmlformats.org/wordprocessingml/2006/main">
        <w:t xml:space="preserve">[63] 点击打开行列表</w:t>
      </w:r>
    </w:p>
    <w:p w14:paraId="5F452B5B">
      <w:r xmlns:w="http://schemas.openxmlformats.org/wordprocessingml/2006/main">
        <w:t xml:space="preserve">[64] 加入</w:t>
      </w:r>
    </w:p>
    <w:p w14:paraId="0050081F">
      <w:r xmlns:w="http://schemas.openxmlformats.org/wordprocessingml/2006/main">
        <w:t xml:space="preserve">[65] 对话 1（转换后）</w:t>
      </w:r>
    </w:p>
    <w:p w14:paraId="29815E8D">
      <w:r xmlns:w="http://schemas.openxmlformats.org/wordprocessingml/2006/main">
        <w:t xml:space="preserve">[66] 对话 2（转换后）</w:t>
      </w:r>
    </w:p>
    <w:p w14:paraId="7DD5D0AE">
      <w:r xmlns:w="http://schemas.openxmlformats.org/wordprocessingml/2006/main">
        <w:t xml:space="preserve">[67] 对话 3（转换后）</w:t>
      </w:r>
    </w:p>
    <w:p w14:paraId="4C6A7D51">
      <w:r xmlns:w="http://schemas.openxmlformats.org/wordprocessingml/2006/main">
        <w:t xml:space="preserve">[68] 对话 4（转换后）</w:t>
      </w:r>
    </w:p>
    <w:p w14:paraId="6E429EB3">
      <w:r xmlns:w="http://schemas.openxmlformats.org/wordprocessingml/2006/main">
        <w:t xml:space="preserve">[69] 空闲 1（转换后）</w:t>
      </w:r>
    </w:p>
    <w:p w14:paraId="0225B105">
      <w:r xmlns:w="http://schemas.openxmlformats.org/wordprocessingml/2006/main">
        <w:t xml:space="preserve">[70] 空闲 2（转换后）</w:t>
      </w:r>
    </w:p>
    <w:p w14:paraId="79F0E33B">
      <w:r xmlns:w="http://schemas.openxmlformats.org/wordprocessingml/2006/main">
        <w:t xml:space="preserve">[71] 对话 1（转变前）</w:t>
      </w:r>
    </w:p>
    <w:p w14:paraId="271557C6">
      <w:r xmlns:w="http://schemas.openxmlformats.org/wordprocessingml/2006/main">
        <w:t xml:space="preserve">[72] 对话 2（转变前）</w:t>
      </w:r>
    </w:p>
    <w:p w14:paraId="72B869D0">
      <w:r xmlns:w="http://schemas.openxmlformats.org/wordprocessingml/2006/main">
        <w:t xml:space="preserve">[73] 对话 3（转变前）</w:t>
      </w:r>
    </w:p>
    <w:p w14:paraId="635DC0C0">
      <w:r xmlns:w="http://schemas.openxmlformats.org/wordprocessingml/2006/main">
        <w:t xml:space="preserve">[74] 对话 4（转变前）</w:t>
      </w:r>
    </w:p>
    <w:p w14:paraId="001781C3">
      <w:r xmlns:w="http://schemas.openxmlformats.org/wordprocessingml/2006/main">
        <w:t xml:space="preserve">[75] 空闲 1（转换前）</w:t>
      </w:r>
    </w:p>
    <w:p w14:paraId="6475D88E">
      <w:r xmlns:w="http://schemas.openxmlformats.org/wordprocessingml/2006/main">
        <w:t xml:space="preserve">[76] 空闲 2（转换前）</w:t>
      </w:r>
    </w:p>
    <w:p w14:paraId="3AAC3266">
      <w:r xmlns:w="http://schemas.openxmlformats.org/wordprocessingml/2006/main">
        <w:t xml:space="preserve">[77] 升级 1</w:t>
      </w:r>
    </w:p>
    <w:p w14:paraId="04F0A86A">
      <w:r xmlns:w="http://schemas.openxmlformats.org/wordprocessingml/2006/main">
        <w:t xml:space="preserve">[78] 升级 2</w:t>
      </w:r>
    </w:p>
    <w:p w14:paraId="7365DAAA">
      <w:r xmlns:w="http://schemas.openxmlformats.org/wordprocessingml/2006/main">
        <w:t xml:space="preserve">[79] 升级 3</w:t>
      </w:r>
    </w:p>
    <w:p w14:paraId="0CA3C968">
      <w:r xmlns:w="http://schemas.openxmlformats.org/wordprocessingml/2006/main">
        <w:t xml:space="preserve">[80] 捕获</w:t>
      </w:r>
    </w:p>
    <w:p w14:paraId="6EC07399">
      <w:r xmlns:w="http://schemas.openxmlformats.org/wordprocessingml/2006/main">
        <w:t xml:space="preserve">[81] 战斗开始 1</w:t>
      </w:r>
    </w:p>
    <w:p w14:paraId="5E346130">
      <w:r xmlns:w="http://schemas.openxmlformats.org/wordprocessingml/2006/main">
        <w:t xml:space="preserve">[82] 战斗开始 2</w:t>
      </w:r>
    </w:p>
    <w:p w14:paraId="40317948">
      <w:r xmlns:w="http://schemas.openxmlformats.org/wordprocessingml/2006/main">
        <w:t xml:space="preserve">[83] 战斗参与 1</w:t>
      </w:r>
    </w:p>
    <w:p w14:paraId="5DEC7E2F">
      <w:r xmlns:w="http://schemas.openxmlformats.org/wordprocessingml/2006/main">
        <w:t xml:space="preserve">[84] 战斗参与 2</w:t>
      </w:r>
    </w:p>
    <w:p w14:paraId="0F11541E">
      <w:r xmlns:w="http://schemas.openxmlformats.org/wordprocessingml/2006/main">
        <w:t xml:space="preserve">[85] 战斗胜利 1</w:t>
      </w:r>
    </w:p>
    <w:p w14:paraId="0E1F9E35">
      <w:r xmlns:w="http://schemas.openxmlformats.org/wordprocessingml/2006/main">
        <w:t xml:space="preserve">[86] 战斗胜利 2</w:t>
      </w:r>
    </w:p>
    <w:p w14:paraId="659A5781">
      <w:r xmlns:w="http://schemas.openxmlformats.org/wordprocessingml/2006/main">
        <w:t xml:space="preserve">[87] 普通攻击 1</w:t>
      </w:r>
    </w:p>
    <w:p w14:paraId="6CBD3076">
      <w:r xmlns:w="http://schemas.openxmlformats.org/wordprocessingml/2006/main">
        <w:t xml:space="preserve">[88] 普通攻击 2</w:t>
      </w:r>
    </w:p>
    <w:p w14:paraId="364DF717">
      <w:r xmlns:w="http://schemas.openxmlformats.org/wordprocessingml/2006/main">
        <w:t xml:space="preserve">[89] 普通攻击 3</w:t>
      </w:r>
    </w:p>
    <w:p w14:paraId="4C0EF8AC">
      <w:r xmlns:w="http://schemas.openxmlformats.org/wordprocessingml/2006/main">
        <w:t xml:space="preserve">[90] 独特效果激活 1</w:t>
      </w:r>
    </w:p>
    <w:p w14:paraId="70D75DA0">
      <w:r xmlns:w="http://schemas.openxmlformats.org/wordprocessingml/2006/main">
        <w:t xml:space="preserve">[91] 独特效果激活 2</w:t>
      </w:r>
    </w:p>
    <w:p w14:paraId="21D59E5E">
      <w:r xmlns:w="http://schemas.openxmlformats.org/wordprocessingml/2006/main">
        <w:t xml:space="preserve">[92] 独特效果激活 3</w:t>
      </w:r>
    </w:p>
    <w:p w14:paraId="351602FF">
      <w:r xmlns:w="http://schemas.openxmlformats.org/wordprocessingml/2006/main">
        <w:t xml:space="preserve">[93] 特殊招式 1</w:t>
      </w:r>
    </w:p>
    <w:p w14:paraId="48C7C999">
      <w:r xmlns:w="http://schemas.openxmlformats.org/wordprocessingml/2006/main">
        <w:t xml:space="preserve">[94] 特殊招式 2</w:t>
      </w:r>
    </w:p>
    <w:p w14:paraId="70BDC345">
      <w:r xmlns:w="http://schemas.openxmlformats.org/wordprocessingml/2006/main">
        <w:t xml:space="preserve">[95] 受到的伤害：1</w:t>
      </w:r>
    </w:p>
    <w:p w14:paraId="33662C96">
      <w:r xmlns:w="http://schemas.openxmlformats.org/wordprocessingml/2006/main">
        <w:t xml:space="preserve">[96] 受到的伤害：2</w:t>
      </w:r>
    </w:p>
    <w:p w14:paraId="4869D7DF">
      <w:r xmlns:w="http://schemas.openxmlformats.org/wordprocessingml/2006/main">
        <w:t xml:space="preserve">[97] 受到的伤害：3</w:t>
      </w:r>
    </w:p>
    <w:p w14:paraId="458080EC">
      <w:r xmlns:w="http://schemas.openxmlformats.org/wordprocessingml/2006/main">
        <w:t xml:space="preserve">[98] 退出</w:t>
      </w:r>
    </w:p>
    <w:p w14:paraId="0442BA06">
      <w:r xmlns:w="http://schemas.openxmlformats.org/wordprocessingml/2006/main">
        <w:t xml:space="preserve">[99] 物品用途 1</w:t>
      </w:r>
    </w:p>
    <w:p w14:paraId="23FE7A0A">
      <w:r xmlns:w="http://schemas.openxmlformats.org/wordprocessingml/2006/main">
        <w:t xml:space="preserve">[100] 物品用途 2</w:t>
      </w:r>
    </w:p>
    <w:p w14:paraId="2B0C5879">
      <w:r xmlns:w="http://schemas.openxmlformats.org/wordprocessingml/2006/main">
        <w:t xml:space="preserve">[101] 在游戏中 †</w:t>
      </w:r>
    </w:p>
    <w:p w14:paraId="1B1CC3F0">
      <w:r xmlns:w="http://schemas.openxmlformats.org/wordprocessingml/2006/main">
        <w:t xml:space="preserve">[102] 特殊技的伤害倍率较低。与青龙天·朽绳这类角色不同，后者似乎为了平衡自身强大的效果和属性而降低了火力，而该角色并没有任何特别强力的效果。不过，这对于歼灭战来说已经足够了。</w:t>
      </w:r>
    </w:p>
    <w:p w14:paraId="1179A9B3">
      <w:r xmlns:w="http://schemas.openxmlformats.org/wordprocessingml/2006/main">
        <w:t xml:space="preserve">[103] 眩晕和束缚效果的触发几率很低，而且不太可靠。在团队副本首领战中，你可以尝试击破BREAK灯，但如果首领拥有更高的眩晕抗性或状态效果抗性，即使这样也很难成功。</w:t>
      </w:r>
    </w:p>
    <w:p w14:paraId="33117F4A">
      <w:r xmlns:w="http://schemas.openxmlformats.org/wordprocessingml/2006/main">
        <w:t xml:space="preserve">[104] 在团队副本中，闪避减少会转化为伤害减少，这使得它在普通任务中比在团队副本中更有价值。</w:t>
      </w:r>
    </w:p>
    <w:p w14:paraId="329DAE0D">
      <w:r xmlns:w="http://schemas.openxmlformats.org/wordprocessingml/2006/main">
        <w:t xml:space="preserve">[105] 内容适用性简易评估 †</w:t>
      </w:r>
    </w:p>
    <w:p w14:paraId="534C6870">
      <w:r xmlns:w="http://schemas.openxmlformats.org/wordprocessingml/2006/main">
        <w:t xml:space="preserve">[106] 合适的内容、推荐的装备示例、角色发展目标等。</w:t>
      </w:r>
    </w:p>
    <w:p w14:paraId="0312F115">
      <w:r xmlns:w="http://schemas.openxmlformats.org/wordprocessingml/2006/main">
        <w:t xml:space="preserve">[107] 兼容内容</w:t>
      </w:r>
    </w:p>
    <w:p w14:paraId="4B558F4F">
      <w:r xmlns:w="http://schemas.openxmlformats.org/wordprocessingml/2006/main">
        <w:t xml:space="preserve">[108] 能力倾向</w:t>
      </w:r>
    </w:p>
    <w:p w14:paraId="5E84CB19">
      <w:r xmlns:w="http://schemas.openxmlformats.org/wordprocessingml/2006/main">
        <w:t xml:space="preserve">[109] 简短评论</w:t>
      </w:r>
    </w:p>
    <w:p w14:paraId="71C4E1AF">
      <w:r xmlns:w="http://schemas.openxmlformats.org/wordprocessingml/2006/main">
        <w:t xml:space="preserve">[110] 主线任务 活动任务</w:t>
      </w:r>
    </w:p>
    <w:p w14:paraId="58948025">
      <w:r xmlns:w="http://schemas.openxmlformats.org/wordprocessingml/2006/main">
        <w:t xml:space="preserve">[111] 他可以毫无问题地完成任务，但几乎没有理由专门选择他。</w:t>
      </w:r>
    </w:p>
    <w:p w14:paraId="43EE5E82">
      <w:r xmlns:w="http://schemas.openxmlformats.org/wordprocessingml/2006/main">
        <w:t xml:space="preserve">[112] 突袭战</w:t>
      </w:r>
    </w:p>
    <w:p w14:paraId="25A3D3A5">
      <w:r xmlns:w="http://schemas.openxmlformats.org/wordprocessingml/2006/main">
        <w:t xml:space="preserve">[113] 不适合范围特殊攻击，但有很多效果适合突袭。</w:t>
      </w:r>
    </w:p>
    <w:p w14:paraId="2F7B1029">
      <w:r xmlns:w="http://schemas.openxmlformats.org/wordprocessingml/2006/main">
        <w:t xml:space="preserve">[114] 湮灭</w:t>
      </w:r>
    </w:p>
    <w:p w14:paraId="491B0E67">
      <w:r xmlns:w="http://schemas.openxmlformats.org/wordprocessingml/2006/main">
        <w:t xml:space="preserve">[115] 增加特殊攻击槽的范围攻击适合歼灭战（装备示例见下文）</w:t>
      </w:r>
    </w:p>
    <w:p w14:paraId="14D829D1">
      <w:r xmlns:w="http://schemas.openxmlformats.org/wordprocessingml/2006/main">
        <w:t xml:space="preserve">[116] B宇宙</w:t>
      </w:r>
    </w:p>
    <w:p w14:paraId="21556C01">
      <w:r xmlns:w="http://schemas.openxmlformats.org/wordprocessingml/2006/main">
        <w:t xml:space="preserve">[117] 无有效效果</w:t>
      </w:r>
    </w:p>
    <w:p w14:paraId="405BAA01">
      <w:r xmlns:w="http://schemas.openxmlformats.org/wordprocessingml/2006/main">
        <w:t xml:space="preserve">[118] 能力评价指标</w:t>
      </w:r>
    </w:p>
    <w:p w14:paraId="75A1801E">
      <w:r xmlns:w="http://schemas.openxmlformats.org/wordprocessingml/2006/main">
        <w:t xml:space="preserve">[119] ◎：优秀内容。最有可能发挥出色。○：合适内容。有较高发挥潜力。△：一般。需要一些技巧才能发挥良好，但选择理由不多。×：不合适内容。由于与内容规则、游戏系统、难度等级等不兼容，难以发挥出色。*2014年3月更新</w:t>
      </w:r>
    </w:p>
    <w:p w14:paraId="6439B1DD">
      <w:r xmlns:w="http://schemas.openxmlformats.org/wordprocessingml/2006/main">
        <w:t xml:space="preserve">[120] 湮灭</w:t>
      </w:r>
    </w:p>
    <w:p w14:paraId="5B4FF722">
      <w:r xmlns:w="http://schemas.openxmlformats.org/wordprocessingml/2006/main">
        <w:t xml:space="preserve">[121] 推荐设备示例</w:t>
      </w:r>
    </w:p>
    <w:p w14:paraId="196BB6DA">
      <w:r xmlns:w="http://schemas.openxmlformats.org/wordprocessingml/2006/main">
        <w:t xml:space="preserve">[122] 主要设备</w:t>
      </w:r>
    </w:p>
    <w:p w14:paraId="133711C1">
      <w:r xmlns:w="http://schemas.openxmlformats.org/wordprocessingml/2006/main">
        <w:t xml:space="preserve">[123] 子设备</w:t>
      </w:r>
    </w:p>
    <w:p w14:paraId="1F491FA5">
      <w:r xmlns:w="http://schemas.openxmlformats.org/wordprocessingml/2006/main">
        <w:t xml:space="preserve">[124] 一件令人愉悦的物品</w:t>
      </w:r>
    </w:p>
    <w:p w14:paraId="78DF5A1C">
      <w:r xmlns:w="http://schemas.openxmlformats.org/wordprocessingml/2006/main">
        <w:t xml:space="preserve">[125] 发展目标</w:t>
      </w:r>
    </w:p>
    <w:p w14:paraId="36A37FBF">
      <w:r xmlns:w="http://schemas.openxmlformats.org/wordprocessingml/2006/main">
        <w:t xml:space="preserve">[126] 突破极限</w:t>
      </w:r>
    </w:p>
    <w:p w14:paraId="536A9257">
      <w:r xmlns:w="http://schemas.openxmlformats.org/wordprocessingml/2006/main">
        <w:t xml:space="preserve">[127] 致命觉醒</w:t>
      </w:r>
    </w:p>
    <w:p w14:paraId="0C3343CE">
      <w:r xmlns:w="http://schemas.openxmlformats.org/wordprocessingml/2006/main">
        <w:t xml:space="preserve">[128] 独特的觉醒</w:t>
      </w:r>
    </w:p>
    <w:p w14:paraId="27A18D4E">
      <w:r xmlns:w="http://schemas.openxmlformats.org/wordprocessingml/2006/main">
        <w:t xml:space="preserve">[129] 行动速度</w:t>
      </w:r>
    </w:p>
    <w:p w14:paraId="74925E24">
      <w:r xmlns:w="http://schemas.openxmlformats.org/wordprocessingml/2006/main">
        <w:t xml:space="preserve">[130] 特别收费</w:t>
      </w:r>
    </w:p>
    <w:p w14:paraId="42BA12A4">
      <w:r xmlns:w="http://schemas.openxmlformats.org/wordprocessingml/2006/main">
        <w:t xml:space="preserve">[131] 其他</w:t>
      </w:r>
    </w:p>
    <w:p w14:paraId="53AF66F0">
      <w:r xmlns:w="http://schemas.openxmlformats.org/wordprocessingml/2006/main">
        <w:t xml:space="preserve">[132] 培训成本</w:t>
      </w:r>
    </w:p>
    <w:p w14:paraId="6BDE3A16">
      <w:r xmlns:w="http://schemas.openxmlformats.org/wordprocessingml/2006/main">
        <w:t xml:space="preserve">[133] 3.1 秒 9 次</w:t>
      </w:r>
    </w:p>
    <w:p w14:paraId="790FC4F2">
      <w:r xmlns:w="http://schemas.openxmlformats.org/wordprocessingml/2006/main">
        <w:t xml:space="preserve">[134] 15% 17次</w:t>
      </w:r>
    </w:p>
    <w:p w14:paraId="2EB46B8D">
      <w:r xmlns:w="http://schemas.openxmlformats.org/wordprocessingml/2006/main">
        <w:t xml:space="preserve">[135] 备注</w:t>
      </w:r>
    </w:p>
    <w:p w14:paraId="5129BE0C">
      <w:r xmlns:w="http://schemas.openxmlformats.org/wordprocessingml/2006/main">
        <w:t xml:space="preserve">[136] 如果你无法准备一个能用普通攻击瞬间击杀弱小敌人的增益效果，那么这样做就没有必要。如果体力不足，可以切换到其他技能。根据敌人的类型切换技能。</w:t>
      </w:r>
    </w:p>
    <w:p w14:paraId="6EDD20E2">
      <w:r xmlns:w="http://schemas.openxmlformats.org/wordprocessingml/2006/main">
        <w:t xml:space="preserve">[137] *2016年5月更新</w:t>
      </w:r>
    </w:p>
    <w:p w14:paraId="79348BE8">
      <w:r xmlns:w="http://schemas.openxmlformats.org/wordprocessingml/2006/main">
        <w:t xml:space="preserve">[138] 备选版本 †</w:t>
      </w:r>
    </w:p>
    <w:p w14:paraId="0FA8DA50">
      <w:r xmlns:w="http://schemas.openxmlformats.org/wordprocessingml/2006/main">
        <w:t xml:space="preserve">[139] 神圣骑士阿斯玛尔</w:t>
      </w:r>
    </w:p>
    <w:p w14:paraId="185BEE30">
      <w:r xmlns:w="http://schemas.openxmlformats.org/wordprocessingml/2006/main">
        <w:t xml:space="preserve">[140] 琐事 †</w:t>
      </w:r>
    </w:p>
    <w:p w14:paraId="7712A4F8">
      <w:r xmlns:w="http://schemas.openxmlformats.org/wordprocessingml/2006/main">
        <w:t xml:space="preserve">[141] 他原本的能力是通过狙击步枪投射声音来制造幻象，但现在，他的能力已经转变为洗脑，能够强迫人们执行他写在纸上并发出的信息内容。然而，这种能力对意志坚定的人无效。</w:t>
      </w:r>
    </w:p>
    <w:p w14:paraId="17426C8C">
      <w:r xmlns:w="http://schemas.openxmlformats.org/wordprocessingml/2006/main">
        <w:t xml:space="preserve">[142] 官方推特账号简介 †</w:t>
      </w:r>
    </w:p>
    <w:p w14:paraId="7D361A4D">
      <w:r xmlns:w="http://schemas.openxmlformats.org/wordprocessingml/2006/main">
        <w:t xml:space="preserve">[143] 人物介绍</w:t>
      </w:r>
    </w:p>
    <w:p w14:paraId="5847FA8E">
      <w:r xmlns:w="http://schemas.openxmlformats.org/wordprocessingml/2006/main">
        <w:t xml:space="preserve">[144] 评论表 †</w:t>
      </w:r>
    </w:p>
    <w:p w14:paraId="6B4BFCCC">
      <w:r xmlns:w="http://schemas.openxmlformats.org/wordprocessingml/2006/main">
        <w:t xml:space="preserve">[145] 点击打开历史日志列表</w:t>
      </w:r>
    </w:p>
    <w:p w14:paraId="48DF2A9F">
      <w:r xmlns:w="http://schemas.openxmlformats.org/wordprocessingml/2006/main">
        <w:t xml:space="preserve">[146] 末尾的数字越小，日志越旧。</w:t>
      </w:r>
    </w:p>
    <w:p w14:paraId="19328B27">
      <w:r xmlns:w="http://schemas.openxmlformats.org/wordprocessingml/2006/main">
        <w:t xml:space="preserve">[147] “评论/Asmar 的文章”没有子页面。</w:t>
      </w:r>
    </w:p>
    <w:p w14:paraId="332046D7">
      <w:r xmlns:w="http://schemas.openxmlformats.org/wordprocessingml/2006/main">
        <w:t xml:space="preserve">[148] 另外，至于输出方式，我是朗读的，所以也用到了我的声音，因此这也不是问题。——[XKoClbxogTE] 2025-08-20 (周三) 17:51:47</w:t>
      </w:r>
    </w:p>
    <w:p w14:paraId="1288C56D">
      <w:r xmlns:w="http://schemas.openxmlformats.org/wordprocessingml/2006/main">
        <w:t xml:space="preserve">[149] 我还没买到纸飞机呢，不过我很好奇纸飞机是用来干什么的——[6Bqss38Qp1k] 2025-08-20 (周三) 19:46:20</w:t>
      </w:r>
    </w:p>
    <w:p w14:paraId="67A69802">
      <w:r xmlns:w="http://schemas.openxmlformats.org/wordprocessingml/2006/main">
        <w:t xml:space="preserve">[150] 如果他们直接宣布“盐昆布老师期待已久的新角色已经实装！”那就不会这么尴尬了。他们俩的风格真是截然不同。——[hmQ65pJxbE2] 2025-08-20 (周三) 18:04:41</w:t>
      </w:r>
    </w:p>
    <w:p w14:paraId="43370DCF">
      <w:r xmlns:w="http://schemas.openxmlformats.org/wordprocessingml/2006/main">
        <w:t xml:space="preserve">[151] 她最初的形象与面具和高筒及膝袜紧密相连，但去掉这些元素后，她的形象显得温和了许多。——[TS0Q3VnXotE] 2025-08-21 (周四) 07:48:11</w:t>
      </w:r>
    </w:p>
    <w:p w14:paraId="16AD5124">
      <w:r xmlns:w="http://schemas.openxmlformats.org/wordprocessingml/2006/main">
        <w:t xml:space="preserve">[152] 他并非一开始就被设定为具有某种隐藏的编剧天赋，而只是因为有个编剧角色能方便日后创作故事而被随意选中。但即便如此，弗洛雷尔难道不是更合适的人选吗？——[Tw3W9g8tmNE] 2025-08-20 (周三) 17:49:22</w:t>
      </w:r>
    </w:p>
    <w:p w14:paraId="1EDBAF59">
      <w:r xmlns:w="http://schemas.openxmlformats.org/wordprocessingml/2006/main">
        <w:t xml:space="preserve">[153] 它包含了所有这些效果，所以伤害只是锦上添花。看起来他们只是想把它归类为范围特殊攻击。——[J4XIy2cNuXI] 2025-08-23 (周六) 09:13:03</w:t>
      </w:r>
    </w:p>
    <w:p w14:paraId="7C633A32">
      <w:r xmlns:w="http://schemas.openxmlformats.org/wordprocessingml/2006/main">
        <w:t xml:space="preserve">[154] 感觉他们只是为了让这个角色在歼灭战中实装才临时增加了伤害；就算有人告诉我伤害原本没有，只是为了歼灭战才匆忙加上去的，我也会相信。——[Yr3kDppmqBw] 2025-08-23 (周六) 12:01:39</w:t>
      </w:r>
    </w:p>
    <w:p w14:paraId="2D734914">
      <w:r xmlns:w="http://schemas.openxmlformats.org/wordprocessingml/2006/main">
        <w:t xml:space="preserve">[155] 如果她以前是个叛逆少女，加入Daibeat后改邪归正，脱掉了衣服，我勉强还能理解。但即便她只是个业余选手，我也实在无法理解她为什么会无缘无故地脱掉因为职业而穿的衣服。她明明是个很受欢迎的角色，为什么给她安排这么敷衍的背景故事……真是浪费，因为服装设计本身明明很好。——[Yr3kDppmqBw] 2025-08-23 (周六) 15:18:56</w:t>
      </w:r>
    </w:p>
    <w:p w14:paraId="634FA3C2">
      <w:r xmlns:w="http://schemas.openxmlformats.org/wordprocessingml/2006/main">
        <w:t xml:space="preserve">[156] 我不知道我是否能记住，但我肯定会在下次调查中写下来——[tuA1uVLB9SQ] 2025-08-24 (周日) 02:56:52</w:t>
      </w:r>
    </w:p>
    <w:p w14:paraId="38FC3C6A">
      <w:r xmlns:w="http://schemas.openxmlformats.org/wordprocessingml/2006/main">
        <w:t xml:space="preserve">[157] 起初，他戴面具只是为了日常习惯，但他意识到，变身过程中，他的身体得到了强化，减轻了喉咙的压力，因此不再需要面具了。——[PN9J0ZRxJbI] 2025-08-27 (周三) 08:21:56</w:t>
      </w:r>
    </w:p>
    <w:p w14:paraId="2FF653F1">
      <w:r xmlns:w="http://schemas.openxmlformats.org/wordprocessingml/2006/main">
        <w:t xml:space="preserve">[158] 嗯，如果你等了三年才等到一套新服装，结果新服装和之前的服装差别太大，看起来就像是完全不同的角色，那么喜欢原角色的人难道不会有同样的感受吗？暂且不谈是否要添加额外元素，我觉得把一个你曾经玩过的角色（哪怕是在卧室里）的面具摘掉也很荒谬。——[uiKWc.AbJog] 2025-08-29 (周五) 01:33:08</w:t>
      </w:r>
    </w:p>
    <w:p w14:paraId="535B0F13">
      <w:r xmlns:w="http://schemas.openxmlformats.org/wordprocessingml/2006/main">
        <w:t xml:space="preserve">[159] 洗脑能力出奇地弱 -- [C07uzIieISA] 2025-08-31 (周日) 20:11:44</w:t>
      </w:r>
    </w:p>
    <w:p w14:paraId="2CDD5BCB">
      <w:r xmlns:w="http://schemas.openxmlformats.org/wordprocessingml/2006/main">
        <w:t xml:space="preserve">[160] ←使用棋盘前请务必阅读规则。</w:t>
      </w:r>
    </w:p>
    <w:p w14:paraId="4E078E1A">
      <w:r xmlns:w="http://schemas.openxmlformats.org/wordprocessingml/2006/main">
        <w:t xml:space="preserve">[161] 关于规则 †</w:t>
      </w:r>
    </w:p>
    <w:p w14:paraId="4B150BC1">
      <w:r xmlns:w="http://schemas.openxmlformats.org/wordprocessingml/2006/main">
        <w:t xml:space="preserve">[162] 请不要抱怨或批评页面编辑者。如果您对其他人的编辑有意见，请通过“提供替代方案”或“自行编辑”的方式进行建设性沟通。</w:t>
      </w:r>
    </w:p>
    <w:p w14:paraId="5FAC3240">
      <w:r xmlns:w="http://schemas.openxmlformats.org/wordprocessingml/2006/main">
        <w:t xml:space="preserve">[163] 请勿发布个人网站或其他禁止未经授权链接的网站的网址。</w:t>
      </w:r>
    </w:p>
    <w:p w14:paraId="1EE3325A">
      <w:r xmlns:w="http://schemas.openxmlformats.org/wordprocessingml/2006/main">
        <w:t xml:space="preserve">[164] 关于违反规则的帖子 †</w:t>
      </w:r>
    </w:p>
    <w:p w14:paraId="06B99C08">
      <w:r xmlns:w="http://schemas.openxmlformats.org/wordprocessingml/2006/main">
        <w:t xml:space="preserve">[165] 禁止发布以下类型的帖子，因为它们容易造成干扰。</w:t>
      </w:r>
    </w:p>
    <w:p w14:paraId="558E149D">
      <w:r xmlns:w="http://schemas.openxmlformats.org/wordprocessingml/2006/main">
        <w:t xml:space="preserve">[166]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8F10F32">
      <w:r xmlns:w="http://schemas.openxmlformats.org/wordprocessingml/2006/main">
        <w:t xml:space="preserve">[167] 其他包括使用此维基的人、官方管理员、艺术家、配音演员、现实生活中的个人以及 Twitter 用户等团体。</w:t>
      </w:r>
    </w:p>
    <w:p w14:paraId="2A0A7050">
      <w:r xmlns:w="http://schemas.openxmlformats.org/wordprocessingml/2006/main">
        <w:t xml:space="preserve">[168] 关于向管理层提交的帖子，我们容忍可以解释为用户反馈的评论，例如“我希望他们改进这一点”、“我希望他们尽快修复错误”和“维护时间太长了”，但我们不容忍使用辱骂性语言贬低管理层。</w:t>
      </w:r>
    </w:p>
    <w:p w14:paraId="33FB7015">
      <w:r xmlns:w="http://schemas.openxmlformats.org/wordprocessingml/2006/main">
        <w:t xml:space="preserve">[169] 将讨论和意见交流视为“诽谤或对抗他人”是错误的。然而，在讨论或意见交流中使用辱骂性语言、贬低他人、挑衅他人或在缺乏明确证据的情况下发表言论，都是违法行为。说话时务必注意自己的言辞。</w:t>
      </w:r>
    </w:p>
    <w:p w14:paraId="5062DE69">
      <w:r xmlns:w="http://schemas.openxmlformats.org/wordprocessingml/2006/main">
        <w:t xml:space="preserve">[170] 攻击性评论是指使用“做这个”或“做那个”等强烈命令、“使用粗俗语言”、“采取居高临下的态度”或“具有挑衅性”的评论。</w:t>
      </w:r>
    </w:p>
    <w:p w14:paraId="0347A17E">
      <w:r xmlns:w="http://schemas.openxmlformats.org/wordprocessingml/2006/main">
        <w:t xml:space="preserve">[171] 禁止发布冒犯现有玩家的帖子，例如“还有人玩这个游戏吗？”或“这游戏已经凉了”。这并不意味着您完全不能发表任何负面言论，而是指那些超出单纯负面评价范围，构成诽谤或诋毁的帖子将被禁止发布。</w:t>
      </w:r>
    </w:p>
    <w:p w14:paraId="3D478291">
      <w:r xmlns:w="http://schemas.openxmlformats.org/wordprocessingml/2006/main">
        <w:t xml:space="preserve">[172] 公开羞辱其他玩家，即公开其游戏内名称或UID。</w:t>
      </w:r>
    </w:p>
    <w:p w14:paraId="4BC52C4D">
      <w:r xmlns:w="http://schemas.openxmlformats.org/wordprocessingml/2006/main">
        <w:t xml:space="preserve">[173] 但是，分享有助于游戏攻略的信息和视频是允许的。</w:t>
      </w:r>
    </w:p>
    <w:p w14:paraId="2FB5CC6C">
      <w:r xmlns:w="http://schemas.openxmlformats.org/wordprocessingml/2006/main">
        <w:t xml:space="preserve">[174] 参考其他应用程序</w:t>
      </w:r>
    </w:p>
    <w:p w14:paraId="617CF2A0">
      <w:r xmlns:w="http://schemas.openxmlformats.org/wordprocessingml/2006/main">
        <w:t xml:space="preserve">[175] 在多个论坛上多次发帖</w:t>
      </w:r>
    </w:p>
    <w:p w14:paraId="166526AF">
      <w:r xmlns:w="http://schemas.openxmlformats.org/wordprocessingml/2006/main">
        <w:t xml:space="preserve">[176] 写一串无意义的字符</w:t>
      </w:r>
    </w:p>
    <w:p w14:paraId="4C256A1A">
      <w:r xmlns:w="http://schemas.openxmlformats.org/wordprocessingml/2006/main">
        <w:t xml:space="preserve">[177] 关于作弊和利用漏洞的帖子</w:t>
      </w:r>
    </w:p>
    <w:p w14:paraId="7D9EEE87">
      <w:r xmlns:w="http://schemas.openxmlformats.org/wordprocessingml/2006/main">
        <w:t xml:space="preserve">[178] 最好的办法是忽略违反规则的帖子。上钩或反驳只会让事情变得更糟。</w:t>
      </w:r>
    </w:p>
    <w:p w14:paraId="1AF75C7F">
      <w:r xmlns:w="http://schemas.openxmlformats.org/wordprocessingml/2006/main">
        <w:t xml:space="preserve">[179] *在上述规则中，“诽谤”指的是在没有客观证据的情况下诋毁和贬低他人。将所有批评性文章都归为“诽谤”是不正确的，所以请务必谨慎。</w:t>
      </w:r>
    </w:p>
    <w:p w14:paraId="5A719A9D">
      <w:r xmlns:w="http://schemas.openxmlformats.org/wordprocessingml/2006/main">
        <w:t xml:space="preserve">[180] 关于修改和删除发帖日志 †</w:t>
      </w:r>
    </w:p>
    <w:p w14:paraId="7098069A">
      <w:r xmlns:w="http://schemas.openxmlformats.org/wordprocessingml/2006/main">
        <w:t xml:space="preserve">[181] 但是，允许更正印刷错误、遗漏和字体颜色。（他人出于善意所做的更正也允许。）</w:t>
      </w:r>
    </w:p>
    <w:p w14:paraId="54FAF04E">
      <w:r xmlns:w="http://schemas.openxmlformats.org/wordprocessingml/2006/main">
        <w:t xml:space="preserve">[182] 作为例外情况，您可以删除自己的帖子，但事后必须向管理员报告。此外，删除时，请将整个评论替换为以下文本，而不是完全删除：&amp;color(#ff0000){''发帖人已删除''};</w:t>
      </w:r>
    </w:p>
    <w:p w14:paraId="295CE031">
      <w:r xmlns:w="http://schemas.openxmlformats.org/wordprocessingml/2006/main">
        <w:t xml:space="preserve">[183] 关于评论违反规则的帖子 †</w:t>
      </w:r>
    </w:p>
    <w:p w14:paraId="240F5725">
      <w:r xmlns:w="http://schemas.openxmlformats.org/wordprocessingml/2006/main">
        <w:t xml:space="preserve">[184] 您可以自行注释掉上述任何违反规则的评论，无需管理员许可。但是，注释掉评论后，请务必在“违规举报公告板”上进行举报。举报时请使用“违规举报公告板”上的模板。</w:t>
      </w:r>
    </w:p>
    <w:p w14:paraId="2D8F5F7E">
      <w:r xmlns:w="http://schemas.openxmlformats.org/wordprocessingml/2006/main">
        <w:t xml:space="preserve">[185] 未经 CO 举报公告板举报而被删除的帖子将被恢复，而删除帖子的人将受到处罚。</w:t>
      </w:r>
    </w:p>
    <w:p w14:paraId="662E7868">
      <w:r xmlns:w="http://schemas.openxmlformats.org/wordprocessingml/2006/main">
        <w:t xml:space="preserve">[186] 如果您反复向 CO 举报公告板举报不违反规则的帖子，我们将认为您是自私的，并将对您实施发帖和编辑限制。</w:t>
      </w:r>
    </w:p>
    <w:p w14:paraId="6276B947">
      <w:r xmlns:w="http://schemas.openxmlformats.org/wordprocessingml/2006/main">
        <w:t xml:space="preserve">[187] 在 CO 报告公告板上，不构成违规的报告可由管理员酌情恢复。</w:t>
      </w:r>
    </w:p>
    <w:p w14:paraId="60877E4E">
      <w:r xmlns:w="http://schemas.openxmlformats.org/wordprocessingml/2006/main">
        <w:t xml:space="preserve">[188] 我们再次要求您不要评论那些并未违反规则的评论。（例如，诸如“虽然不违反规则，但显然是在挑衅”、“恶作剧”或“评论整个帖子”之类的主观判断。）</w:t>
      </w:r>
    </w:p>
    <w:p w14:paraId="0ECD3ED9">
      <w:r xmlns:w="http://schemas.openxmlformats.org/wordprocessingml/2006/main">
        <w:t xml:space="preserve">[189] 关于不违反规则但“冒犯性”的帖子 †</w:t>
      </w:r>
    </w:p>
    <w:p w14:paraId="04E5BE97">
      <w:r xmlns:w="http://schemas.openxmlformats.org/wordprocessingml/2006/main">
        <w:t xml:space="preserve">[190] 即使帖子内容具有冒犯性，除非违反版规，否则不会被删除。由于每个人对冒犯性的接受程度不同，请使用 NGID 功能隐藏评论，而不是争论或恶意挑衅。</w:t>
      </w:r>
    </w:p>
    <w:p w14:paraId="08B6A9B1">
      <w:r xmlns:w="http://schemas.openxmlformats.org/wordprocessingml/2006/main">
        <w:t xml:space="preserve">[191] 挑衅难道不是一种违规行为吗？†</w:t>
      </w:r>
    </w:p>
    <w:p w14:paraId="071D666F">
      <w:r xmlns:w="http://schemas.openxmlformats.org/wordprocessingml/2006/main">
        <w:t xml:space="preserve">[192] 某人对某些内容是否具有煽动性的看法差异很大，因此我们不认为这是违规行为。如果您认为某条评论具有煽动性，请使用 NGID 功能将其隐藏。</w:t>
      </w:r>
    </w:p>
    <w:p w14:paraId="48FC1E4F">
      <w:r xmlns:w="http://schemas.openxmlformats.org/wordprocessingml/2006/main">
        <w:t xml:space="preserve">[193] 抱怨难道不算违法吗？†</w:t>
      </w:r>
    </w:p>
    <w:p w14:paraId="2C19654C">
      <w:r xmlns:w="http://schemas.openxmlformats.org/wordprocessingml/2006/main">
        <w:t xml:space="preserve">[194] 一般而言，抱怨本身并不构成违规。但是，针对本作品的负面宣传、诽谤、辱骂性语言以及超出抱怨范围的对抗性言论均构成违规。如果您认为抱怨内容冒犯了您，请使用 NGID 功能隐藏相关评论。</w:t>
      </w:r>
    </w:p>
    <w:p w14:paraId="005E2D60">
      <w:r xmlns:w="http://schemas.openxmlformats.org/wordprocessingml/2006/main">
        <w:t xml:space="preserve">[195] 如果您不确定某个帖子是否违反规则，该怎么办？ †</w:t>
      </w:r>
    </w:p>
    <w:p w14:paraId="2FDB51C2">
      <w:r xmlns:w="http://schemas.openxmlformats.org/wordprocessingml/2006/main">
        <w:t xml:space="preserve">[196] 有些帖子内容含糊不清，难以判断是否违规。评论删除这类含糊不清的帖子可能会导致问题，所以请不要评论删除，而是使用 NGID 功能将评论隐藏起来。</w:t>
      </w:r>
    </w:p>
    <w:p w14:paraId="53C4F481">
      <w:r xmlns:w="http://schemas.openxmlformats.org/wordprocessingml/2006/main">
        <w:t xml:space="preserve">[197] 对屡犯者的处罚 †</w:t>
      </w:r>
    </w:p>
    <w:p w14:paraId="1BC9B18F">
      <w:r xmlns:w="http://schemas.openxmlformats.org/wordprocessingml/2006/main">
        <w:t xml:space="preserve">[198] 屡次违反规则或发布特别恶意的帖子，管理员可酌情予以处罚，例如“禁止访问”或“限制发帖”。</w:t>
      </w:r>
    </w:p>
    <w:p w14:paraId="075E7AA6">
      <w:r xmlns:w="http://schemas.openxmlformats.org/wordprocessingml/2006/main">
        <w:t xml:space="preserve">[199] 如果您对进一步改进有任何建议，请通过 Wiki 管理公告板与我们联系。</w:t>
      </w:r>
    </w:p>
    <w:p w14:paraId="6BB1D3FF"/>
    <w:p w14:paraId="7E4804F4">
      <w:r xmlns:w="http://schemas.openxmlformats.org/wordprocessingml/2006/main">
        <w:rPr>
          <w:b/>
        </w:rPr>
        <w:t xml:space="preserve">A166</w:t>
      </w:r>
    </w:p>
    <w:p w14:paraId="1B110C36">
      <w:r xmlns:w="http://schemas.openxmlformats.org/wordprocessingml/2006/main">
        <w:t xml:space="preserve">[0] 索引：所有角色 | SSR 角色 | SR 角色 | R 角色 | NPC 角色</w:t>
      </w:r>
    </w:p>
    <w:p w14:paraId="67B5401A">
      <w:r xmlns:w="http://schemas.openxmlformats.org/wordprocessingml/2006/main">
        <w:t xml:space="preserve">[1] 基本信息</w:t>
      </w:r>
    </w:p>
    <w:p w14:paraId="3991DAE4">
      <w:r xmlns:w="http://schemas.openxmlformats.org/wordprocessingml/2006/main">
        <w:t xml:space="preserve">[2] 内容适用性简易评估</w:t>
      </w:r>
    </w:p>
    <w:p w14:paraId="3D86B324">
      <w:r xmlns:w="http://schemas.openxmlformats.org/wordprocessingml/2006/main">
        <w:t xml:space="preserve">[3] 其他版本及相关角色</w:t>
      </w:r>
    </w:p>
    <w:p w14:paraId="3E350049">
      <w:r xmlns:w="http://schemas.openxmlformats.org/wordprocessingml/2006/main">
        <w:t xml:space="preserve">[4] 琐事</w:t>
      </w:r>
    </w:p>
    <w:p w14:paraId="1CBD1EB0">
      <w:r xmlns:w="http://schemas.openxmlformats.org/wordprocessingml/2006/main">
        <w:t xml:space="preserve">[5] 官方推特账号介绍</w:t>
      </w:r>
    </w:p>
    <w:p w14:paraId="49E49885">
      <w:r xmlns:w="http://schemas.openxmlformats.org/wordprocessingml/2006/main">
        <w:t xml:space="preserve">[6] 评论表单</w:t>
      </w:r>
    </w:p>
    <w:p w14:paraId="6151A4FE">
      <w:r xmlns:w="http://schemas.openxmlformats.org/wordprocessingml/2006/main">
        <w:t xml:space="preserve">[7] 基本信息 †</w:t>
      </w:r>
    </w:p>
    <w:p w14:paraId="0166BD1B">
      <w:r xmlns:w="http://schemas.openxmlformats.org/wordprocessingml/2006/main">
        <w:t xml:space="preserve">[8] 变换图像</w:t>
      </w:r>
    </w:p>
    <w:p w14:paraId="0816811D">
      <w:r xmlns:w="http://schemas.openxmlformats.org/wordprocessingml/2006/main">
        <w:t xml:space="preserve">[9] 简介</w:t>
      </w:r>
    </w:p>
    <w:p w14:paraId="1AFE44DC">
      <w:r xmlns:w="http://schemas.openxmlformats.org/wordprocessingml/2006/main">
        <w:t xml:space="preserve">[10] 姓名</w:t>
      </w:r>
    </w:p>
    <w:p w14:paraId="60D014C2">
      <w:r xmlns:w="http://schemas.openxmlformats.org/wordprocessingml/2006/main">
        <w:t xml:space="preserve">[11] 城云初音</w:t>
      </w:r>
    </w:p>
    <w:p w14:paraId="51BC0EA7">
      <w:r xmlns:w="http://schemas.openxmlformats.org/wordprocessingml/2006/main">
        <w:t xml:space="preserve">[12] 真实姓名</w:t>
      </w:r>
    </w:p>
    <w:p w14:paraId="1128240E">
      <w:r xmlns:w="http://schemas.openxmlformats.org/wordprocessingml/2006/main">
        <w:t xml:space="preserve">[13] 深山初音</w:t>
      </w:r>
    </w:p>
    <w:p w14:paraId="18F2EE10">
      <w:r xmlns:w="http://schemas.openxmlformats.org/wordprocessingml/2006/main">
        <w:t xml:space="preserve">[14] 稀有度</w:t>
      </w:r>
    </w:p>
    <w:p w14:paraId="19DC2539">
      <w:r xmlns:w="http://schemas.openxmlformats.org/wordprocessingml/2006/main">
        <w:t xml:space="preserve">[15] 普通攻击</w:t>
      </w:r>
    </w:p>
    <w:p w14:paraId="189814C5">
      <w:r xmlns:w="http://schemas.openxmlformats.org/wordprocessingml/2006/main">
        <w:t xml:space="preserve">[16] 远程攻击（物理）</w:t>
      </w:r>
    </w:p>
    <w:p w14:paraId="53074E63">
      <w:r xmlns:w="http://schemas.openxmlformats.org/wordprocessingml/2006/main">
        <w:t xml:space="preserve">[17] 附属派系</w:t>
      </w:r>
    </w:p>
    <w:p w14:paraId="0DB05715">
      <w:r xmlns:w="http://schemas.openxmlformats.org/wordprocessingml/2006/main">
        <w:t xml:space="preserve">[18] 女巫</w:t>
      </w:r>
    </w:p>
    <w:p w14:paraId="6227A9B0">
      <w:r xmlns:w="http://schemas.openxmlformats.org/wordprocessingml/2006/main">
        <w:t xml:space="preserve">[19] 特殊属性</w:t>
      </w:r>
    </w:p>
    <w:p w14:paraId="505CB748">
      <w:r xmlns:w="http://schemas.openxmlformats.org/wordprocessingml/2006/main">
        <w:t xml:space="preserve">[20] 合作</w:t>
      </w:r>
    </w:p>
    <w:p w14:paraId="62A52431">
      <w:r xmlns:w="http://schemas.openxmlformats.org/wordprocessingml/2006/main">
        <w:t xml:space="preserve">[21] 葵小圆</w:t>
      </w:r>
    </w:p>
    <w:p w14:paraId="6FF9AF03">
      <w:r xmlns:w="http://schemas.openxmlformats.org/wordprocessingml/2006/main">
        <w:t xml:space="preserve">[22] 插图</w:t>
      </w:r>
    </w:p>
    <w:p w14:paraId="29B098CA">
      <w:r xmlns:w="http://schemas.openxmlformats.org/wordprocessingml/2006/main">
        <w:t xml:space="preserve">[23] 饭团君</w:t>
      </w:r>
    </w:p>
    <w:p w14:paraId="47FF3D08">
      <w:r xmlns:w="http://schemas.openxmlformats.org/wordprocessingml/2006/main">
        <w:t xml:space="preserve">[24] SD字符</w:t>
      </w:r>
    </w:p>
    <w:p w14:paraId="4603522B">
      <w:r xmlns:w="http://schemas.openxmlformats.org/wordprocessingml/2006/main">
        <w:t xml:space="preserve">[25] 风味文字</w:t>
      </w:r>
    </w:p>
    <w:p w14:paraId="583C39D7">
      <w:r xmlns:w="http://schemas.openxmlformats.org/wordprocessingml/2006/main">
        <w:t xml:space="preserve">[26] “我，正义的化身……？这……不可能。”一位来自八重坂的少女，从异世界被召唤而来。乍看之下，她似乎只是个普通的女孩，但她却拥有将身体部分转化为毒蜘蛛手的能力。她的另一位父母究竟是谁？唯一知道答案的，只有她的母亲，加奈子……</w:t>
      </w:r>
    </w:p>
    <w:p w14:paraId="676D1F19">
      <w:r xmlns:w="http://schemas.openxmlformats.org/wordprocessingml/2006/main">
        <w:t xml:space="preserve">[27] 如何获得</w:t>
      </w:r>
    </w:p>
    <w:p w14:paraId="7839FA82">
      <w:r xmlns:w="http://schemas.openxmlformats.org/wordprocessingml/2006/main">
        <w:t xml:space="preserve">[28] 限时扭蛋</w:t>
      </w:r>
    </w:p>
    <w:p w14:paraId="4423442E">
      <w:r xmlns:w="http://schemas.openxmlformats.org/wordprocessingml/2006/main">
        <w:t xml:space="preserve">[29] 基础属性（1星）* 每增加1星+50%，5星时为1星值的3倍</w:t>
      </w:r>
    </w:p>
    <w:p w14:paraId="6A6711F6">
      <w:r xmlns:w="http://schemas.openxmlformats.org/wordprocessingml/2006/main">
        <w:t xml:space="preserve">[30] 级</w:t>
      </w:r>
    </w:p>
    <w:p w14:paraId="1B737BCB">
      <w:r xmlns:w="http://schemas.openxmlformats.org/wordprocessingml/2006/main">
        <w:t xml:space="preserve">[31] 耐力</w:t>
      </w:r>
    </w:p>
    <w:p w14:paraId="1B58414E">
      <w:r xmlns:w="http://schemas.openxmlformats.org/wordprocessingml/2006/main">
        <w:t xml:space="preserve">[32] 攻击力</w:t>
      </w:r>
    </w:p>
    <w:p w14:paraId="0037FD25">
      <w:r xmlns:w="http://schemas.openxmlformats.org/wordprocessingml/2006/main">
        <w:t xml:space="preserve">[33] 防御能力</w:t>
      </w:r>
    </w:p>
    <w:p w14:paraId="2F5A60BC">
      <w:r xmlns:w="http://schemas.openxmlformats.org/wordprocessingml/2006/main">
        <w:t xml:space="preserve">[34] 魔法力量</w:t>
      </w:r>
    </w:p>
    <w:p w14:paraId="4CF0B03B">
      <w:r xmlns:w="http://schemas.openxmlformats.org/wordprocessingml/2006/main">
        <w:t xml:space="preserve">[35] 魔法抗性</w:t>
      </w:r>
    </w:p>
    <w:p w14:paraId="3DBC7730">
      <w:r xmlns:w="http://schemas.openxmlformats.org/wordprocessingml/2006/main">
        <w:t xml:space="preserve">[36] 详细状态</w:t>
      </w:r>
    </w:p>
    <w:p w14:paraId="20A56D9B">
      <w:r xmlns:w="http://schemas.openxmlformats.org/wordprocessingml/2006/main">
        <w:t xml:space="preserve">[37] 准确性</w:t>
      </w:r>
    </w:p>
    <w:p w14:paraId="4A2667A1">
      <w:r xmlns:w="http://schemas.openxmlformats.org/wordprocessingml/2006/main">
        <w:t xml:space="preserve">[38] 回避能力</w:t>
      </w:r>
    </w:p>
    <w:p w14:paraId="7F619AA2">
      <w:r xmlns:w="http://schemas.openxmlformats.org/wordprocessingml/2006/main">
        <w:t xml:space="preserve">[39] 连续命中率</w:t>
      </w:r>
    </w:p>
    <w:p w14:paraId="26B09F29">
      <w:r xmlns:w="http://schemas.openxmlformats.org/wordprocessingml/2006/main">
        <w:t xml:space="preserve">[40] 反击率</w:t>
      </w:r>
    </w:p>
    <w:p w14:paraId="0401BA7E">
      <w:r xmlns:w="http://schemas.openxmlformats.org/wordprocessingml/2006/main">
        <w:t xml:space="preserve">[41] 眩晕激活率</w:t>
      </w:r>
    </w:p>
    <w:p w14:paraId="71A6356E">
      <w:r xmlns:w="http://schemas.openxmlformats.org/wordprocessingml/2006/main">
        <w:t xml:space="preserve">[42] 抗眩晕能力</w:t>
      </w:r>
    </w:p>
    <w:p w14:paraId="6684F0F8">
      <w:r xmlns:w="http://schemas.openxmlformats.org/wordprocessingml/2006/main">
        <w:t xml:space="preserve">[43] 移动速度</w:t>
      </w:r>
    </w:p>
    <w:p w14:paraId="10804177">
      <w:r xmlns:w="http://schemas.openxmlformats.org/wordprocessingml/2006/main">
        <w:t xml:space="preserve">[44] 部署速度</w:t>
      </w:r>
    </w:p>
    <w:p w14:paraId="5B864ADD">
      <w:r xmlns:w="http://schemas.openxmlformats.org/wordprocessingml/2006/main">
        <w:t xml:space="preserve">[45] 行动速度</w:t>
      </w:r>
    </w:p>
    <w:p w14:paraId="0E093CB8">
      <w:r xmlns:w="http://schemas.openxmlformats.org/wordprocessingml/2006/main">
        <w:t xml:space="preserve">[46] 特殊填充量</w:t>
      </w:r>
    </w:p>
    <w:p w14:paraId="0D221C36">
      <w:r xmlns:w="http://schemas.openxmlformats.org/wordprocessingml/2006/main">
        <w:t xml:space="preserve">[47] 特殊招式</w:t>
      </w:r>
    </w:p>
    <w:p w14:paraId="2B5E94AE">
      <w:r xmlns:w="http://schemas.openxmlformats.org/wordprocessingml/2006/main">
        <w:t xml:space="preserve">[48] 姓名</w:t>
      </w:r>
    </w:p>
    <w:p w14:paraId="5163CBBC">
      <w:r xmlns:w="http://schemas.openxmlformats.org/wordprocessingml/2006/main">
        <w:t xml:space="preserve">[49] 效应</w:t>
      </w:r>
    </w:p>
    <w:p w14:paraId="6599EE7E">
      <w:r xmlns:w="http://schemas.openxmlformats.org/wordprocessingml/2006/main">
        <w:t xml:space="preserve">[50] 络新妇的束缚</w:t>
      </w:r>
    </w:p>
    <w:p w14:paraId="2CEC8A10">
      <w:r xmlns:w="http://schemas.openxmlformats.org/wordprocessingml/2006/main">
        <w:t xml:space="preserve">[51] 对单个敌人施加 50% 的束缚效果，持续 30 秒，使其攻击力和防御力降低 30%，闪避率降低 30%。</w:t>
      </w:r>
    </w:p>
    <w:p w14:paraId="377B3A3C">
      <w:r xmlns:w="http://schemas.openxmlformats.org/wordprocessingml/2006/main">
        <w:t xml:space="preserve">[52] 束缚络新妇（雌性蜘蛛）</w:t>
      </w:r>
    </w:p>
    <w:p w14:paraId="29B75698">
      <w:r xmlns:w="http://schemas.openxmlformats.org/wordprocessingml/2006/main">
        <w:t xml:space="preserve">[53] 对单个敌人施加必定束缚效果（免疫束缚的敌人不受影响）。持续 30 秒，降低攻击力和防御力 50%，速度 20%，闪避率 30。自身必杀槽增加 25%。</w:t>
      </w:r>
    </w:p>
    <w:p w14:paraId="150176F8">
      <w:r xmlns:w="http://schemas.openxmlformats.org/wordprocessingml/2006/main">
        <w:t xml:space="preserve">[54] 独特效果</w:t>
      </w:r>
    </w:p>
    <w:p w14:paraId="5A42EB4D">
      <w:r xmlns:w="http://schemas.openxmlformats.org/wordprocessingml/2006/main">
        <w:t xml:space="preserve">[55] 姓名</w:t>
      </w:r>
    </w:p>
    <w:p w14:paraId="49EAC5AC">
      <w:r xmlns:w="http://schemas.openxmlformats.org/wordprocessingml/2006/main">
        <w:t xml:space="preserve">[56] 效应</w:t>
      </w:r>
    </w:p>
    <w:p w14:paraId="366D85A1">
      <w:r xmlns:w="http://schemas.openxmlformats.org/wordprocessingml/2006/main">
        <w:t xml:space="preserve">[57] 超自然的力量</w:t>
      </w:r>
    </w:p>
    <w:p w14:paraId="2C3BE719">
      <w:r xmlns:w="http://schemas.openxmlformats.org/wordprocessingml/2006/main">
        <w:t xml:space="preserve">[58] 每秒耐力消耗减少 20%（装备等效果不叠加）</w:t>
      </w:r>
    </w:p>
    <w:p w14:paraId="5372CFCE">
      <w:r xmlns:w="http://schemas.openxmlformats.org/wordprocessingml/2006/main">
        <w:t xml:space="preserve">[59] 妖怪之力+</w:t>
      </w:r>
    </w:p>
    <w:p w14:paraId="19E6CFC0">
      <w:r xmlns:w="http://schemas.openxmlformats.org/wordprocessingml/2006/main">
        <w:t xml:space="preserve">[60] 每秒体力消耗减少 30%（装备等效果不叠加）进行普通攻击时，你的特殊槽增加 X%（X 为场上除你自身外的魔女型单位数量 × 2）</w:t>
      </w:r>
    </w:p>
    <w:p w14:paraId="27164FDA">
      <w:r xmlns:w="http://schemas.openxmlformats.org/wordprocessingml/2006/main">
        <w:t xml:space="preserve">[61] 休闲装照片</w:t>
      </w:r>
    </w:p>
    <w:p w14:paraId="0DCFB26E">
      <w:r xmlns:w="http://schemas.openxmlformats.org/wordprocessingml/2006/main">
        <w:t xml:space="preserve">[62] 增强图像</w:t>
      </w:r>
    </w:p>
    <w:p w14:paraId="7925EF75">
      <w:r xmlns:w="http://schemas.openxmlformats.org/wordprocessingml/2006/main">
        <w:t xml:space="preserve">[63] 在游戏中 †</w:t>
      </w:r>
    </w:p>
    <w:p w14:paraId="42CDC399">
      <w:r xmlns:w="http://schemas.openxmlformats.org/wordprocessingml/2006/main">
        <w:t xml:space="preserve">[64] 一个能对单个目标施加大量减益效果和状态异常的减益角色。它可以通过施加多种类型的减益效果来削弱目标，包括束缚、攻击力降低、防御力降低、速度降低和闪避降低。在团队副本中，它还可以触发破防效果并增加/减少伤害，使其成为单体团队副本首领战中的优秀辅助角色。</w:t>
      </w:r>
    </w:p>
    <w:p w14:paraId="5EDB90A6">
      <w:r xmlns:w="http://schemas.openxmlformats.org/wordprocessingml/2006/main">
        <w:t xml:space="preserve">[65] 单人操作即可将团队副本首领的伤害减免率降低80%，但要达到100%则需要非常困难的队友选择。如果队伍中有两名八爪魔神初音，则有可能实现，因为八爪魔神初音拥有20%的场地回避率降低效果。</w:t>
      </w:r>
    </w:p>
    <w:p w14:paraId="438D1136">
      <w:r xmlns:w="http://schemas.openxmlformats.org/wordprocessingml/2006/main">
        <w:t xml:space="preserve">[66] 虽然其基础特殊攻击充能速度较低，但觉醒特殊攻击后，从第二次使用特殊攻击开始，普通攻击次数会相应减少。在特殊攻击充能速度觉醒至最高值之前，其特殊攻击循环效率可与特殊攻击充能速度为15%的角色相媲美。此外，觉醒专属效果后，只要场上有魔女阵营的角色，特殊攻击充能速度便会进一步提升。即使场上只有一个魔女角色，使用特殊攻击所需的攻击次数也会相应减少，因此即使不刻意组建全魔女队伍，该角色也具有很高的实用性。</w:t>
      </w:r>
    </w:p>
    <w:p w14:paraId="14A1C015">
      <w:r xmlns:w="http://schemas.openxmlformats.org/wordprocessingml/2006/main">
        <w:t xml:space="preserve">[67] 仁王纳豆的独特效果是内置的，这使其在装备搭配上拥有很高的自由度，因此是一项优势。觉醒后，它的实力相当于5级魔女，所以如果你打算在副本中使用它，无论你是否有其他魔女，都建议觉醒。觉醒后会空出一个装备栏位，你可以调整属性以适应敌人或你的个人喜好，例如提升初始速度、提高攻击频率或延长眩晕时间。</w:t>
      </w:r>
    </w:p>
    <w:p w14:paraId="6035B2EA">
      <w:r xmlns:w="http://schemas.openxmlformats.org/wordprocessingml/2006/main">
        <w:t xml:space="preserve">[68] 内容适用性简易评估 †</w:t>
      </w:r>
    </w:p>
    <w:p w14:paraId="4B6FED25">
      <w:r xmlns:w="http://schemas.openxmlformats.org/wordprocessingml/2006/main">
        <w:t xml:space="preserve">[69] 合适的内容、推荐的装备示例、角色发展目标等。</w:t>
      </w:r>
    </w:p>
    <w:p w14:paraId="3184B6DE">
      <w:r xmlns:w="http://schemas.openxmlformats.org/wordprocessingml/2006/main">
        <w:t xml:space="preserve">[70] 兼容内容</w:t>
      </w:r>
    </w:p>
    <w:p w14:paraId="61B5BD83">
      <w:r xmlns:w="http://schemas.openxmlformats.org/wordprocessingml/2006/main">
        <w:t xml:space="preserve">[71] 能力倾向</w:t>
      </w:r>
    </w:p>
    <w:p w14:paraId="2FFCE2A3">
      <w:r xmlns:w="http://schemas.openxmlformats.org/wordprocessingml/2006/main">
        <w:t xml:space="preserve">[72] 简短评论</w:t>
      </w:r>
    </w:p>
    <w:p w14:paraId="50628ED2">
      <w:r xmlns:w="http://schemas.openxmlformats.org/wordprocessingml/2006/main">
        <w:t xml:space="preserve">[73] 主线任务 事件任务</w:t>
      </w:r>
    </w:p>
    <w:p w14:paraId="1EDA0922">
      <w:r xmlns:w="http://schemas.openxmlformats.org/wordprocessingml/2006/main">
        <w:t xml:space="preserve">[74] 针对敌人的减益效果和状态效果几乎没有好处。</w:t>
      </w:r>
    </w:p>
    <w:p w14:paraId="38B4987E">
      <w:r xmlns:w="http://schemas.openxmlformats.org/wordprocessingml/2006/main">
        <w:t xml:space="preserve">[75] 突袭战</w:t>
      </w:r>
    </w:p>
    <w:p w14:paraId="2A5A016C">
      <w:r xmlns:w="http://schemas.openxmlformats.org/wordprocessingml/2006/main">
        <w:t xml:space="preserve">[76] 凭借各种减益效果和保证的 BREAK 灯，它非常适合用于突袭（请参阅下面的装备示例）。</w:t>
      </w:r>
    </w:p>
    <w:p w14:paraId="5A0A4A16">
      <w:r xmlns:w="http://schemas.openxmlformats.org/wordprocessingml/2006/main">
        <w:t xml:space="preserve">[77] 湮灭</w:t>
      </w:r>
    </w:p>
    <w:p w14:paraId="2C4E8E63">
      <w:r xmlns:w="http://schemas.openxmlformats.org/wordprocessingml/2006/main">
        <w:t xml:space="preserve">[78] 不适合作为减益角色。</w:t>
      </w:r>
    </w:p>
    <w:p w14:paraId="23E5D394">
      <w:r xmlns:w="http://schemas.openxmlformats.org/wordprocessingml/2006/main">
        <w:t xml:space="preserve">[79] B宇宙</w:t>
      </w:r>
    </w:p>
    <w:p w14:paraId="064C3C0B">
      <w:r xmlns:w="http://schemas.openxmlformats.org/wordprocessingml/2006/main">
        <w:t xml:space="preserve">[80] 虽然有减少攻击和绑定攻击的需求，但它作为单一目标脱颖而出的机会是有限的。</w:t>
      </w:r>
    </w:p>
    <w:p w14:paraId="5C9EA96A">
      <w:r xmlns:w="http://schemas.openxmlformats.org/wordprocessingml/2006/main">
        <w:t xml:space="preserve">[81] 能力评价指标</w:t>
      </w:r>
    </w:p>
    <w:p w14:paraId="68EBAC48">
      <w:r xmlns:w="http://schemas.openxmlformats.org/wordprocessingml/2006/main">
        <w:t xml:space="preserve">[82] ◎：优秀内容。最有可能发挥出色。○：合适内容。有较高发挥潜力。△：一般。需要一些技巧才能发挥良好，但选择理由不多。×：不合适内容。由于与内容规则、游戏系统、难度等级等不兼容，难以发挥出色。*2014年3月更新</w:t>
      </w:r>
    </w:p>
    <w:p w14:paraId="68C512CE">
      <w:r xmlns:w="http://schemas.openxmlformats.org/wordprocessingml/2006/main">
        <w:t xml:space="preserve">[83] 突袭</w:t>
      </w:r>
    </w:p>
    <w:p w14:paraId="7B5AC438">
      <w:r xmlns:w="http://schemas.openxmlformats.org/wordprocessingml/2006/main">
        <w:t xml:space="preserve">[84] 推荐设备示例</w:t>
      </w:r>
    </w:p>
    <w:p w14:paraId="779769F7">
      <w:r xmlns:w="http://schemas.openxmlformats.org/wordprocessingml/2006/main">
        <w:t xml:space="preserve">[85] 主要设备</w:t>
      </w:r>
    </w:p>
    <w:p w14:paraId="750E716B">
      <w:r xmlns:w="http://schemas.openxmlformats.org/wordprocessingml/2006/main">
        <w:t xml:space="preserve">[86] 子设备</w:t>
      </w:r>
    </w:p>
    <w:p w14:paraId="4A7E2D28">
      <w:r xmlns:w="http://schemas.openxmlformats.org/wordprocessingml/2006/main">
        <w:t xml:space="preserve">[87] 一件令人愉悦的物品</w:t>
      </w:r>
    </w:p>
    <w:p w14:paraId="39FA6092">
      <w:r xmlns:w="http://schemas.openxmlformats.org/wordprocessingml/2006/main">
        <w:t xml:space="preserve">[88] 发展目标</w:t>
      </w:r>
    </w:p>
    <w:p w14:paraId="77B21959">
      <w:r xmlns:w="http://schemas.openxmlformats.org/wordprocessingml/2006/main">
        <w:t xml:space="preserve">[89] 突破极限</w:t>
      </w:r>
    </w:p>
    <w:p w14:paraId="5CBE4A19">
      <w:r xmlns:w="http://schemas.openxmlformats.org/wordprocessingml/2006/main">
        <w:t xml:space="preserve">[90] 致命觉醒</w:t>
      </w:r>
    </w:p>
    <w:p w14:paraId="4336BA6F">
      <w:r xmlns:w="http://schemas.openxmlformats.org/wordprocessingml/2006/main">
        <w:t xml:space="preserve">[91] 独特的觉醒</w:t>
      </w:r>
    </w:p>
    <w:p w14:paraId="7F76E76F">
      <w:r xmlns:w="http://schemas.openxmlformats.org/wordprocessingml/2006/main">
        <w:t xml:space="preserve">[92] 行动速度</w:t>
      </w:r>
    </w:p>
    <w:p w14:paraId="700FED0A">
      <w:r xmlns:w="http://schemas.openxmlformats.org/wordprocessingml/2006/main">
        <w:t xml:space="preserve">[93] 特别收费</w:t>
      </w:r>
    </w:p>
    <w:p w14:paraId="1E5BE8F5">
      <w:r xmlns:w="http://schemas.openxmlformats.org/wordprocessingml/2006/main">
        <w:t xml:space="preserve">[94] 眩晕激活率</w:t>
      </w:r>
    </w:p>
    <w:p w14:paraId="2AD23267">
      <w:r xmlns:w="http://schemas.openxmlformats.org/wordprocessingml/2006/main">
        <w:t xml:space="preserve">[95] 培训费用</w:t>
      </w:r>
    </w:p>
    <w:p w14:paraId="545621AB">
      <w:r xmlns:w="http://schemas.openxmlformats.org/wordprocessingml/2006/main">
        <w:t xml:space="preserve">[96] 12.5% 20次</w:t>
      </w:r>
    </w:p>
    <w:p w14:paraId="41295105">
      <w:r xmlns:w="http://schemas.openxmlformats.org/wordprocessingml/2006/main">
        <w:t xml:space="preserve">[97] 50% 20次</w:t>
      </w:r>
    </w:p>
    <w:p w14:paraId="270E7D69">
      <w:r xmlns:w="http://schemas.openxmlformats.org/wordprocessingml/2006/main">
        <w:t xml:space="preserve">[98] 备注</w:t>
      </w:r>
    </w:p>
    <w:p w14:paraId="2564705E">
      <w:r xmlns:w="http://schemas.openxmlformats.org/wordprocessingml/2006/main">
        <w:t xml:space="preserve">[99] 由于它是内置的，你可以像这样给它装备双倍闪亮的栗子。</w:t>
      </w:r>
    </w:p>
    <w:p w14:paraId="73AEB287">
      <w:r xmlns:w="http://schemas.openxmlformats.org/wordprocessingml/2006/main">
        <w:t xml:space="preserve">[100] *2016年4月更新</w:t>
      </w:r>
    </w:p>
    <w:p w14:paraId="263293B5">
      <w:r xmlns:w="http://schemas.openxmlformats.org/wordprocessingml/2006/main">
        <w:t xml:space="preserve">[101] 其他版本 / 相关角色 †</w:t>
      </w:r>
    </w:p>
    <w:p w14:paraId="1BE24CB1">
      <w:r xmlns:w="http://schemas.openxmlformats.org/wordprocessingml/2006/main">
        <w:t xml:space="preserve">[102] 城郎云苍子（母亲）</w:t>
      </w:r>
    </w:p>
    <w:p w14:paraId="7AA8396B">
      <w:r xmlns:w="http://schemas.openxmlformats.org/wordprocessingml/2006/main">
        <w:t xml:space="preserve">[103] 八爪魔神 初音</w:t>
      </w:r>
    </w:p>
    <w:p w14:paraId="6563DB81">
      <w:r xmlns:w="http://schemas.openxmlformats.org/wordprocessingml/2006/main">
        <w:t xml:space="preserve">[104] 琐事 †</w:t>
      </w:r>
    </w:p>
    <w:p w14:paraId="7EE51A91">
      <w:r xmlns:w="http://schemas.openxmlformats.org/wordprocessingml/2006/main">
        <w:t xml:space="preserve">[105] 《阿特拉克-纳库阿》最初是收录于《爱丽丝洋馆4》、《爱丽丝洋馆5》和《爱丽丝洋馆6》中的一款游戏，后来作为独立游戏发行。其后记是一部小说，收录于官方攻略中。</w:t>
      </w:r>
    </w:p>
    <w:p w14:paraId="62EE99E9">
      <w:r xmlns:w="http://schemas.openxmlformats.org/wordprocessingml/2006/main">
        <w:t xml:space="preserve">[106] 与本游戏同步，上述小说已在AliceSoft官方博客上发表，点击此处即可查看。</w:t>
      </w:r>
    </w:p>
    <w:p w14:paraId="367F751E">
      <w:r xmlns:w="http://schemas.openxmlformats.org/wordprocessingml/2006/main">
        <w:t xml:space="preserve">[107] 她是游戏主线剧情女主角宫山加奈子的女儿，外貌与本作主角平坂初音一模一样。在本作中，她与八目阳子初音一同登场，因此与平坂初音共同担任主角。</w:t>
      </w:r>
    </w:p>
    <w:p w14:paraId="6A08B5CF">
      <w:r xmlns:w="http://schemas.openxmlformats.org/wordprocessingml/2006/main">
        <w:t xml:space="preserve">[108] 由于时间线设定在上述小说之后，事件场景开始时，加奈子已经开始独自生活，并将她的祖父托付给了她。</w:t>
      </w:r>
    </w:p>
    <w:p w14:paraId="72CAB39C">
      <w:r xmlns:w="http://schemas.openxmlformats.org/wordprocessingml/2006/main">
        <w:t xml:space="preserve">[109] 在事件发生期间，只有左臂发生变异，而不是角色发生变形，因此当左臂发生变异时，角色会以变形后的姿势出现，但穿着便服。</w:t>
      </w:r>
    </w:p>
    <w:p w14:paraId="7D05A514">
      <w:r xmlns:w="http://schemas.openxmlformats.org/wordprocessingml/2006/main">
        <w:t xml:space="preserve">[110] 事件发生后，她加入戴比阿特，通过与背景相似的女巫和人间骑士交流，学习如何控制自己的能力并培养正确的心态。在小说的尾声中，她醒来时身边没有任何可以依靠的盟友，因此在她的角色篇中，她通过与背景相似的成员以及初音的互动而成长。</w:t>
      </w:r>
    </w:p>
    <w:p w14:paraId="031B77E6">
      <w:r xmlns:w="http://schemas.openxmlformats.org/wordprocessingml/2006/main">
        <w:t xml:space="preserve">[111] 在《纯爱H》中，有先例表明时贞不会对某些角色进行指控，例如与兰斯有关的角色。</w:t>
      </w:r>
    </w:p>
    <w:p w14:paraId="2889E661">
      <w:r xmlns:w="http://schemas.openxmlformats.org/wordprocessingml/2006/main">
        <w:t xml:space="preserve">[112] 与原作《初音未来》的关联</w:t>
      </w:r>
    </w:p>
    <w:p w14:paraId="453C8D29">
      <w:r xmlns:w="http://schemas.openxmlformats.org/wordprocessingml/2006/main">
        <w:t xml:space="preserve">[113] 她的真实身份是平坂初音，由初音遗留的蛋孕育而生。换句话说，如果按照这部作品的语境来定义，她与其说是魔女，不如说是幻影恶魔。加奈子继承了这枚蛋，并将她视如己出。因此，在小说中她的手臂发生变异之前，她过着与普通人类无异的生活。她自己也从未意识到自己并非人类。宫间初音可以被描述为“被当作人类抚养长大，并拥有人类心灵的怪物”，尽管她们是母女，但她的心态与平坂初音截然不同。平坂初音是“伪装成人类，融入人类社会，并在过程中逐渐了解人类心灵的怪物”。</w:t>
      </w:r>
    </w:p>
    <w:p w14:paraId="59E4CDF9">
      <w:r xmlns:w="http://schemas.openxmlformats.org/wordprocessingml/2006/main">
        <w:t xml:space="preserve">[114] 官方推特账号简介 †</w:t>
      </w:r>
    </w:p>
    <w:p w14:paraId="06894CA7">
      <w:r xmlns:w="http://schemas.openxmlformats.org/wordprocessingml/2006/main">
        <w:t xml:space="preserve">[115] 人物介绍</w:t>
      </w:r>
    </w:p>
    <w:p w14:paraId="3AD60917">
      <w:r xmlns:w="http://schemas.openxmlformats.org/wordprocessingml/2006/main">
        <w:t xml:space="preserve">[116] 评论表 †</w:t>
      </w:r>
    </w:p>
    <w:p w14:paraId="1697E0CE">
      <w:r xmlns:w="http://schemas.openxmlformats.org/wordprocessingml/2006/main">
        <w:t xml:space="preserve">[117] 点击打开历史日志列表</w:t>
      </w:r>
    </w:p>
    <w:p w14:paraId="4E0E99AB">
      <w:r xmlns:w="http://schemas.openxmlformats.org/wordprocessingml/2006/main">
        <w:t xml:space="preserve">[118] 末尾的数字越小，日志越旧。</w:t>
      </w:r>
    </w:p>
    <w:p w14:paraId="1148A22A">
      <w:r xmlns:w="http://schemas.openxmlformats.org/wordprocessingml/2006/main">
        <w:t xml:space="preserve">[119] 'Comments/Jorōgumo Hatsune/' 没有子页面。</w:t>
      </w:r>
    </w:p>
    <w:p w14:paraId="3926B7EA">
      <w:r xmlns:w="http://schemas.openxmlformats.org/wordprocessingml/2006/main">
        <w:t xml:space="preserve">[120] 看起来这是基于你有25点充能的假设。嗯，如果你有四个女巫，那就是+8，消耗14.5。 -- [qq7ApP6tGKU] 2024-09-04 (周三) 18:22:08</w:t>
      </w:r>
    </w:p>
    <w:p w14:paraId="59ECA8CD">
      <w:r xmlns:w="http://schemas.openxmlformats.org/wordprocessingml/2006/main">
        <w:t xml:space="preserve">[121] 由于特殊攻击槽增加，从第二次使用开始，技能循环速度将与特殊攻击槽为10%的角色相同。特殊攻击槽可以通过觉醒在一定程度上弥补，但纳豆槽无法通过觉醒弥补，因此与其说是增益效果消失，不如说是增加了装备选择的自由度。——[zpDSbxg2tYA] 2024-09-04 (周三) 18:31:47</w:t>
      </w:r>
    </w:p>
    <w:p w14:paraId="075ACFAB">
      <w:r xmlns:w="http://schemas.openxmlformats.org/wordprocessingml/2006/main">
        <w:t xml:space="preserve">[122] 如果给他满觉醒特殊攻击率和毅力天赋，攻击力是14.6，所以我觉得没问题。——[xr/q2oTMXqw] 2024-09-04 (周三) 19:02:44</w:t>
      </w:r>
    </w:p>
    <w:p w14:paraId="6CC1F112">
      <w:r xmlns:w="http://schemas.openxmlformats.org/wordprocessingml/2006/main">
        <w:t xml:space="preserve">[123] 对于那些需要纳豆但基础特攻充能只有7.5的角色来说，这太可惜了，所以请不要再这样设计了哈哈 -- [OKxluEgWKm2] 2024-09-04 (周三) 19:04:39</w:t>
      </w:r>
    </w:p>
    <w:p w14:paraId="49A34DC6">
      <w:r xmlns:w="http://schemas.openxmlformats.org/wordprocessingml/2006/main">
        <w:t xml:space="preserve">[124] 既然可以以后再添加，为什么现在要把它说成是不可逆转的劣势呢？ -- [2c3W7.wpGXY] 2024-09-04 (周三) 19:10:48</w:t>
      </w:r>
    </w:p>
    <w:p w14:paraId="2B25706C">
      <w:r xmlns:w="http://schemas.openxmlformats.org/wordprocessingml/2006/main">
        <w:t xml:space="preserve">[125] 仔细观察，觉醒后，能量槽增加25%，眩晕值是觉醒后的30%+17。在团队副本中，攻击力降低50%，防御力降低80%，速度也降低。与其移除纳豆并使用高速的毅力来绑定终极技能，不如在97%伤害时使用暴击更好吗？ -- [xr/q2oTMXqw] 2024-09-04 (周三) 19:23:38</w:t>
      </w:r>
    </w:p>
    <w:p w14:paraId="071F8381">
      <w:r xmlns:w="http://schemas.openxmlformats.org/wordprocessingml/2006/main">
        <w:t xml:space="preserve">[126] 满能量觉醒后，使用“十姐妹”技能，无需魔女随行即可行动4次，并在8.6秒后释放特殊攻击。若有两名魔女随行，并有纪美的支援，则行动3次，耗时6.6秒。若是面对弗里特拉，则可借助菊理的支援将其完全压制。——[Oe1PRuCVwYk] 2024-09-28 (周六) 13:21:31</w:t>
      </w:r>
    </w:p>
    <w:p w14:paraId="354C6163">
      <w:r xmlns:w="http://schemas.openxmlformats.org/wordprocessingml/2006/main">
        <w:t xml:space="preserve">[127] 真可惜，普通尼尔大人看起来好像要成为焦点了，但却始终没有——[xr/q2oTMXqw] 2024-09-04 (周三) 20:45:41</w:t>
      </w:r>
    </w:p>
    <w:p w14:paraId="49524F00">
      <w:r xmlns:w="http://schemas.openxmlformats.org/wordprocessingml/2006/main">
        <w:t xml:space="preserve">[128] 如果你使用娜丽卡支援队，任何能稳定提升1点破防值的角色本身都很有用。——[WrJIKPihoZE] 2024-09-05 (周四) 12:18:13</w:t>
      </w:r>
    </w:p>
    <w:p w14:paraId="7E947589">
      <w:r xmlns:w="http://schemas.openxmlformats.org/wordprocessingml/2006/main">
        <w:t xml:space="preserve">[129] 对不起原作者的粉丝们，但这姿势看起来太像安娜莎了，有点超现实——[FhLXJZRn1fM] 2024-09-05 (周四) 09:19:30</w:t>
      </w:r>
    </w:p>
    <w:p w14:paraId="7FF09244">
      <w:r xmlns:w="http://schemas.openxmlformats.org/wordprocessingml/2006/main">
        <w:t xml:space="preserve">[130] 我对鞋码很好奇 -- [Mb0ZV5iVKMc] 2024-09-06 (周五) 08:23:04</w:t>
      </w:r>
    </w:p>
    <w:p w14:paraId="592636A4">
      <w:r xmlns:w="http://schemas.openxmlformats.org/wordprocessingml/2006/main">
        <w:t xml:space="preserve">[131] 当她穿着便服站在明里旁边时，我注意到她的脖子比腿粗。而且，她人形状态下的左手和她的脸相比显得小巧可爱。——[OKxluEgWKm2] 2024-09-06 (周五) 08:27:06</w:t>
      </w:r>
    </w:p>
    <w:p w14:paraId="66BCBD09">
      <w:r xmlns:w="http://schemas.openxmlformats.org/wordprocessingml/2006/main">
        <w:t xml:space="preserve">[132] 可能是视角问题，大概吧…… -- [TdIwDhDYJao] 2024-09-07 (周六) 23:28:18</w:t>
      </w:r>
    </w:p>
    <w:p w14:paraId="730C4EE6">
      <w:r xmlns:w="http://schemas.openxmlformats.org/wordprocessingml/2006/main">
        <w:t xml:space="preserve">[133] 乌尔扎怎么样？他虽然属于不同的阵营，但也能提供增益效果。 -- [4jMeE4KsMPY] 2024-09-06 (周五) 18:05:30</w:t>
      </w:r>
    </w:p>
    <w:p w14:paraId="36BDEFA6">
      <w:r xmlns:w="http://schemas.openxmlformats.org/wordprocessingml/2006/main">
        <w:t xml:space="preserve">[134] 库鲁酱？ -- [IXPqnZVWgKo] 2024-09-06（星期五）21:36:21</w:t>
      </w:r>
    </w:p>
    <w:p w14:paraId="42D1AA61">
      <w:r xmlns:w="http://schemas.openxmlformats.org/wordprocessingml/2006/main">
        <w:t xml:space="preserve">[135] 我觉得是盛夏的魔法少女小圆 -- [OKxluEgWKm2] 2024-09-15 (周日) 17:01:55</w:t>
      </w:r>
    </w:p>
    <w:p w14:paraId="193F069C">
      <w:r xmlns:w="http://schemas.openxmlformats.org/wordprocessingml/2006/main">
        <w:t xml:space="preserve">[136] 他力气大到能承受老虎乔的训练，哈哈 -- [WVlcW8fsMm6] 2024-09-10 (周二) 16:38:36</w:t>
      </w:r>
    </w:p>
    <w:p w14:paraId="31FA367A">
      <w:r xmlns:w="http://schemas.openxmlformats.org/wordprocessingml/2006/main">
        <w:t xml:space="preserve">[137] 她是个坚强的孩子，能清楚地表达出需要对母亲说的话（我读过加奈子的故事）——[t5srwJE6mLs] 2024-09-16 (周一) 13:01:58</w:t>
      </w:r>
    </w:p>
    <w:p w14:paraId="57CE0E80">
      <w:r xmlns:w="http://schemas.openxmlformats.org/wordprocessingml/2006/main">
        <w:t xml:space="preserve">[138] 大概两年后…… -- [tqK/8fFHlFE] 2024-09-17 (周二) 15:01:17</w:t>
      </w:r>
    </w:p>
    <w:p w14:paraId="6AB44CFF">
      <w:r xmlns:w="http://schemas.openxmlformats.org/wordprocessingml/2006/main">
        <w:t xml:space="preserve">[139] 这是类似Nube的技巧吗？ -- [T2spOrWjiOc] 2024-09-26 (周四) 06:14:35</w:t>
      </w:r>
    </w:p>
    <w:p w14:paraId="7C85060D">
      <w:r xmlns:w="http://schemas.openxmlformats.org/wordprocessingml/2006/main">
        <w:t xml:space="preserve">[140] 我喜欢问“为什么不呢？” -- [lk7h70gKPmc] 2024-12-28 (周六) 11:21:49</w:t>
      </w:r>
    </w:p>
    <w:p w14:paraId="7F82397C">
      <w:r xmlns:w="http://schemas.openxmlformats.org/wordprocessingml/2006/main">
        <w:t xml:space="preserve">[141] ←使用棋盘前请务必阅读规则。</w:t>
      </w:r>
    </w:p>
    <w:p w14:paraId="5C1A259E">
      <w:r xmlns:w="http://schemas.openxmlformats.org/wordprocessingml/2006/main">
        <w:t xml:space="preserve">[142] 关于规则 †</w:t>
      </w:r>
    </w:p>
    <w:p w14:paraId="0091F318">
      <w:r xmlns:w="http://schemas.openxmlformats.org/wordprocessingml/2006/main">
        <w:t xml:space="preserve">[143] 请不要抱怨或批评页面编辑者。如果您对其他人的编辑有意见，请通过“提供替代方案”或“自行编辑”的方式进行建设性沟通。</w:t>
      </w:r>
    </w:p>
    <w:p w14:paraId="56901A95">
      <w:r xmlns:w="http://schemas.openxmlformats.org/wordprocessingml/2006/main">
        <w:t xml:space="preserve">[144] 不要发布个人网站或其他禁止未经授权链接的网站的网址。</w:t>
      </w:r>
    </w:p>
    <w:p w14:paraId="1A44DDDF">
      <w:r xmlns:w="http://schemas.openxmlformats.org/wordprocessingml/2006/main">
        <w:t xml:space="preserve">[145] 关于违反规则的帖子 †</w:t>
      </w:r>
    </w:p>
    <w:p w14:paraId="3F1FDC6E">
      <w:r xmlns:w="http://schemas.openxmlformats.org/wordprocessingml/2006/main">
        <w:t xml:space="preserve">[146] 禁止发布以下类型的帖子，因为它们容易造成干扰。</w:t>
      </w:r>
    </w:p>
    <w:p w14:paraId="25056D4A">
      <w:r xmlns:w="http://schemas.openxmlformats.org/wordprocessingml/2006/main">
        <w:t xml:space="preserve">[147]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1034D65">
      <w:r xmlns:w="http://schemas.openxmlformats.org/wordprocessingml/2006/main">
        <w:t xml:space="preserve">[148] 其他包括使用此维基的人、官方管理员、艺术家、配音演员、现实生活中的个人以及 Twitter 用户等团体。</w:t>
      </w:r>
    </w:p>
    <w:p w14:paraId="1F8F0A83">
      <w:r xmlns:w="http://schemas.openxmlformats.org/wordprocessingml/2006/main">
        <w:t xml:space="preserve">[149] 关于向管理层提交的帖子，我们容忍可以解释为用户反馈的评论，例如“我希望他们改进这一点”、“我希望他们尽快修复错误”和“维护时间太长了”，但我们不容忍使用辱骂性语言贬低管理层。</w:t>
      </w:r>
    </w:p>
    <w:p w14:paraId="63B0DD15">
      <w:r xmlns:w="http://schemas.openxmlformats.org/wordprocessingml/2006/main">
        <w:t xml:space="preserve">[150] 将讨论和意见交流视为“诽谤或对抗他人”是错误的。然而，在讨论或意见交流中使用辱骂性语言、贬低他人、挑衅他人或在缺乏明确证据的情况下发表言论也是错误的。说话时务必注意自己的言辞。</w:t>
      </w:r>
    </w:p>
    <w:p w14:paraId="40BA18AF">
      <w:r xmlns:w="http://schemas.openxmlformats.org/wordprocessingml/2006/main">
        <w:t xml:space="preserve">[151] 攻击性评论是指使用“做这个”或“做那个”等强烈命令、“使用粗俗语言”、“采取居高临下的态度”或“挑衅”的评论。</w:t>
      </w:r>
    </w:p>
    <w:p w14:paraId="2E3C10DA">
      <w:r xmlns:w="http://schemas.openxmlformats.org/wordprocessingml/2006/main">
        <w:t xml:space="preserve">[152] 禁止发布冒犯现有玩家的帖子，例如“还有人玩这个游戏吗？”或“这游戏已经凉了”。这并不意味着您完全不能发表任何负面言论，而是指那些超出单纯负面评价范围，构成诽谤或诋毁的帖子将被禁止发布。</w:t>
      </w:r>
    </w:p>
    <w:p w14:paraId="1E5302A4">
      <w:r xmlns:w="http://schemas.openxmlformats.org/wordprocessingml/2006/main">
        <w:t xml:space="preserve">[153] 公开羞辱他人，包括泄露他人的游戏内名称或UID</w:t>
      </w:r>
    </w:p>
    <w:p w14:paraId="3CC29C6A">
      <w:r xmlns:w="http://schemas.openxmlformats.org/wordprocessingml/2006/main">
        <w:t xml:space="preserve">[154] 但是，分享有助于游戏攻略的信息和视频是允许的。</w:t>
      </w:r>
    </w:p>
    <w:p w14:paraId="1E449E76">
      <w:r xmlns:w="http://schemas.openxmlformats.org/wordprocessingml/2006/main">
        <w:t xml:space="preserve">[155] 参考其他应用程序</w:t>
      </w:r>
    </w:p>
    <w:p w14:paraId="4B0FD60B">
      <w:r xmlns:w="http://schemas.openxmlformats.org/wordprocessingml/2006/main">
        <w:t xml:space="preserve">[156] 在多个论坛上多次发帖</w:t>
      </w:r>
    </w:p>
    <w:p w14:paraId="40148437">
      <w:r xmlns:w="http://schemas.openxmlformats.org/wordprocessingml/2006/main">
        <w:t xml:space="preserve">[157] 写一串没有意义的字符</w:t>
      </w:r>
    </w:p>
    <w:p w14:paraId="7FDE5C2B">
      <w:r xmlns:w="http://schemas.openxmlformats.org/wordprocessingml/2006/main">
        <w:t xml:space="preserve">[158] 关于作弊和利用漏洞的帖子</w:t>
      </w:r>
    </w:p>
    <w:p w14:paraId="6A9077F2">
      <w:r xmlns:w="http://schemas.openxmlformats.org/wordprocessingml/2006/main">
        <w:t xml:space="preserve">[159] 最好的办法是忽略违反规则的帖子。上钩或反驳只会让事情变得更糟。</w:t>
      </w:r>
    </w:p>
    <w:p w14:paraId="5F3371ED">
      <w:r xmlns:w="http://schemas.openxmlformats.org/wordprocessingml/2006/main">
        <w:t xml:space="preserve">[160] *在上述规则中，“诽谤”指的是在没有客观证据的情况下诋毁和贬低他人。将所有批评性文章都归为“诽谤”是不正确的，所以请务必谨慎。</w:t>
      </w:r>
    </w:p>
    <w:p w14:paraId="1FC0954F">
      <w:r xmlns:w="http://schemas.openxmlformats.org/wordprocessingml/2006/main">
        <w:t xml:space="preserve">[161] 关于修改和删除发帖日志 †</w:t>
      </w:r>
    </w:p>
    <w:p w14:paraId="1C1211A0">
      <w:r xmlns:w="http://schemas.openxmlformats.org/wordprocessingml/2006/main">
        <w:t xml:space="preserve">[162] 但是，允许更正印刷错误、遗漏和字体颜色。（他人出于善意所做的更正也允许。）</w:t>
      </w:r>
    </w:p>
    <w:p w14:paraId="0B4FC026">
      <w:r xmlns:w="http://schemas.openxmlformats.org/wordprocessingml/2006/main">
        <w:t xml:space="preserve">[163] 作为例外情况，您可以删除自己的帖子，但事后必须向管理员报告。此外，删除时，请将整个评论替换为以下文本，而不是完全删除：&amp;color(#ff0000){''发帖人已删除''};</w:t>
      </w:r>
    </w:p>
    <w:p w14:paraId="48733688">
      <w:r xmlns:w="http://schemas.openxmlformats.org/wordprocessingml/2006/main">
        <w:t xml:space="preserve">[164] 关于评论违反规则的帖子 †</w:t>
      </w:r>
    </w:p>
    <w:p w14:paraId="04D25755">
      <w:r xmlns:w="http://schemas.openxmlformats.org/wordprocessingml/2006/main">
        <w:t xml:space="preserve">[165] 您可以自行注释掉上述任何违反规则的评论，无需管理员许可。但是，如果您注释掉了某条评论，则必须在“违规举报公告板”上进行举报。举报时请使用“违规举报公告板”上的模板。</w:t>
      </w:r>
    </w:p>
    <w:p w14:paraId="3F22C572">
      <w:r xmlns:w="http://schemas.openxmlformats.org/wordprocessingml/2006/main">
        <w:t xml:space="preserve">[166] 未经 CO 举报公告板举报而被删除的帖子将被恢复，而删除帖子的人将受到处罚。</w:t>
      </w:r>
    </w:p>
    <w:p w14:paraId="7FE96C7E">
      <w:r xmlns:w="http://schemas.openxmlformats.org/wordprocessingml/2006/main">
        <w:t xml:space="preserve">[167] 如果您反复向 CO 举报公告板举报不违反规则的帖子，我们将认为您是自私的，并将对您实施发帖和编辑限制。</w:t>
      </w:r>
    </w:p>
    <w:p w14:paraId="1BC49CB9">
      <w:r xmlns:w="http://schemas.openxmlformats.org/wordprocessingml/2006/main">
        <w:t xml:space="preserve">[168] 管理员可酌情恢复 CO 报告公告板上不违反规则的报告。</w:t>
      </w:r>
    </w:p>
    <w:p w14:paraId="1651549C">
      <w:r xmlns:w="http://schemas.openxmlformats.org/wordprocessingml/2006/main">
        <w:t xml:space="preserve">[169] 我想再次重申我的请求：请不要评论那些没有违反规则的评论。（例如，主观判断，比如“虽然没有违反规则，但对任何看到的人来说都明显是垃圾信息”、“恶作剧”或“评论整个帖子”。）</w:t>
      </w:r>
    </w:p>
    <w:p w14:paraId="05AE0714">
      <w:r xmlns:w="http://schemas.openxmlformats.org/wordprocessingml/2006/main">
        <w:t xml:space="preserve">[170] 关于不违反规则但“冒犯性”的帖子 †</w:t>
      </w:r>
    </w:p>
    <w:p w14:paraId="39791B07">
      <w:r xmlns:w="http://schemas.openxmlformats.org/wordprocessingml/2006/main">
        <w:t xml:space="preserve">[171] 即使帖子内容具有冒犯性，除非违反版规，否则不会被删除。由于每个人对冒犯性的接受程度不同，请使用 NGID 功能隐藏评论，而不是争论或恶意挑衅。</w:t>
      </w:r>
    </w:p>
    <w:p w14:paraId="21AD76DD">
      <w:r xmlns:w="http://schemas.openxmlformats.org/wordprocessingml/2006/main">
        <w:t xml:space="preserve">[172] 挑衅难道不是一种违规行为吗？†</w:t>
      </w:r>
    </w:p>
    <w:p w14:paraId="5702448A">
      <w:r xmlns:w="http://schemas.openxmlformats.org/wordprocessingml/2006/main">
        <w:t xml:space="preserve">[173] 每个人对“煽动性言论”的定义都大相径庭，因此我们不认为这是违规行为。如果您认为某条评论具有煽动性，请使用 NGID 功能将其隐藏。</w:t>
      </w:r>
    </w:p>
    <w:p w14:paraId="3956FA8F">
      <w:r xmlns:w="http://schemas.openxmlformats.org/wordprocessingml/2006/main">
        <w:t xml:space="preserve">[174] 抱怨难道不算违法吗？†</w:t>
      </w:r>
    </w:p>
    <w:p w14:paraId="5CD76FB0">
      <w:r xmlns:w="http://schemas.openxmlformats.org/wordprocessingml/2006/main">
        <w:t xml:space="preserve">[175] 一般而言，抱怨本身并不构成违规。但是，针对本作品的负面宣传、诽谤、辱骂性语言以及超出抱怨范围的对抗性言论均构成违规。如果您认为抱怨内容冒犯了您，请使用 NGID 功能隐藏相关评论。</w:t>
      </w:r>
    </w:p>
    <w:p w14:paraId="3B1FC6EA">
      <w:r xmlns:w="http://schemas.openxmlformats.org/wordprocessingml/2006/main">
        <w:t xml:space="preserve">[176] 如果您不确定某个帖子是否违反规则，该怎么办？ †</w:t>
      </w:r>
    </w:p>
    <w:p w14:paraId="3367C18D">
      <w:r xmlns:w="http://schemas.openxmlformats.org/wordprocessingml/2006/main">
        <w:t xml:space="preserve">[177] 有些帖子内容含糊不清，难以判断是否违规。评论删除这类含糊不清的帖子可能会导致问题，所以请不要评论删除，而是使用 NGID 功能将评论隐藏起来。</w:t>
      </w:r>
    </w:p>
    <w:p w14:paraId="06FF4C8B">
      <w:r xmlns:w="http://schemas.openxmlformats.org/wordprocessingml/2006/main">
        <w:t xml:space="preserve">[178] 对屡犯者的处罚 †</w:t>
      </w:r>
    </w:p>
    <w:p w14:paraId="3821F570">
      <w:r xmlns:w="http://schemas.openxmlformats.org/wordprocessingml/2006/main">
        <w:t xml:space="preserve">[179] 屡次违反规则或发布特别恶意的帖子，管理员可酌情予以处罚，例如“禁止访问”或“限制发帖”。</w:t>
      </w:r>
    </w:p>
    <w:p w14:paraId="0C067EF1">
      <w:r xmlns:w="http://schemas.openxmlformats.org/wordprocessingml/2006/main">
        <w:t xml:space="preserve">[180] 如果您对进一步改进有任何建议，请通过 Wiki 管理公告板与我们联系。</w:t>
      </w:r>
    </w:p>
    <w:p w14:paraId="2BF13EE0"/>
    <w:p w14:paraId="1ABE362C">
      <w:r xmlns:w="http://schemas.openxmlformats.org/wordprocessingml/2006/main">
        <w:rPr>
          <w:b/>
        </w:rPr>
        <w:t xml:space="preserve">A167</w:t>
      </w:r>
    </w:p>
    <w:p w14:paraId="259E03C5">
      <w:r xmlns:w="http://schemas.openxmlformats.org/wordprocessingml/2006/main">
        <w:t xml:space="preserve">[0] 索引：所有角色 | SSR 角色 | SR 角色 | R 角色</w:t>
      </w:r>
    </w:p>
    <w:p w14:paraId="680AD1F1">
      <w:r xmlns:w="http://schemas.openxmlformats.org/wordprocessingml/2006/main">
        <w:t xml:space="preserve">[1] 基本信息</w:t>
      </w:r>
    </w:p>
    <w:p w14:paraId="223FCE0C">
      <w:r xmlns:w="http://schemas.openxmlformats.org/wordprocessingml/2006/main">
        <w:t xml:space="preserve">[2] 内容适用性简易评估</w:t>
      </w:r>
    </w:p>
    <w:p w14:paraId="37D2EB88">
      <w:r xmlns:w="http://schemas.openxmlformats.org/wordprocessingml/2006/main">
        <w:t xml:space="preserve">[3] 相关角色</w:t>
      </w:r>
    </w:p>
    <w:p w14:paraId="606C7548">
      <w:r xmlns:w="http://schemas.openxmlformats.org/wordprocessingml/2006/main">
        <w:t xml:space="preserve">[4] 琐事</w:t>
      </w:r>
    </w:p>
    <w:p w14:paraId="1C09F4D0">
      <w:r xmlns:w="http://schemas.openxmlformats.org/wordprocessingml/2006/main">
        <w:t xml:space="preserve">[5] 官方推特账号介绍</w:t>
      </w:r>
    </w:p>
    <w:p w14:paraId="69A71D08">
      <w:r xmlns:w="http://schemas.openxmlformats.org/wordprocessingml/2006/main">
        <w:t xml:space="preserve">[6] 评论表单</w:t>
      </w:r>
    </w:p>
    <w:p w14:paraId="43DAAF15">
      <w:r xmlns:w="http://schemas.openxmlformats.org/wordprocessingml/2006/main">
        <w:t xml:space="preserve">[7] 基本信息 †</w:t>
      </w:r>
    </w:p>
    <w:p w14:paraId="72FF3BC0">
      <w:r xmlns:w="http://schemas.openxmlformats.org/wordprocessingml/2006/main">
        <w:t xml:space="preserve">[8] 变换图像</w:t>
      </w:r>
    </w:p>
    <w:p w14:paraId="4B5B7445">
      <w:r xmlns:w="http://schemas.openxmlformats.org/wordprocessingml/2006/main">
        <w:t xml:space="preserve">[9] 简介</w:t>
      </w:r>
    </w:p>
    <w:p w14:paraId="6B8BFAB3">
      <w:r xmlns:w="http://schemas.openxmlformats.org/wordprocessingml/2006/main">
        <w:t xml:space="preserve">[10] 姓名</w:t>
      </w:r>
    </w:p>
    <w:p w14:paraId="3BC420B1">
      <w:r xmlns:w="http://schemas.openxmlformats.org/wordprocessingml/2006/main">
        <w:t xml:space="preserve">[11] 城郎云苍子</w:t>
      </w:r>
    </w:p>
    <w:p w14:paraId="563FE1CE">
      <w:r xmlns:w="http://schemas.openxmlformats.org/wordprocessingml/2006/main">
        <w:t xml:space="preserve">[12] 真实姓名</w:t>
      </w:r>
    </w:p>
    <w:p w14:paraId="351242AD">
      <w:r xmlns:w="http://schemas.openxmlformats.org/wordprocessingml/2006/main">
        <w:t xml:space="preserve">[13] 宫山奏</w:t>
      </w:r>
    </w:p>
    <w:p w14:paraId="6D87F63A">
      <w:r xmlns:w="http://schemas.openxmlformats.org/wordprocessingml/2006/main">
        <w:t xml:space="preserve">[14] 稀有度</w:t>
      </w:r>
    </w:p>
    <w:p w14:paraId="53FF92BC">
      <w:r xmlns:w="http://schemas.openxmlformats.org/wordprocessingml/2006/main">
        <w:t xml:space="preserve">[15] 普通攻击</w:t>
      </w:r>
    </w:p>
    <w:p w14:paraId="68B3C003">
      <w:r xmlns:w="http://schemas.openxmlformats.org/wordprocessingml/2006/main">
        <w:t xml:space="preserve">[16] 远程攻击（物理）</w:t>
      </w:r>
    </w:p>
    <w:p w14:paraId="132B1FFD">
      <w:r xmlns:w="http://schemas.openxmlformats.org/wordprocessingml/2006/main">
        <w:t xml:space="preserve">[17] 附属派系</w:t>
      </w:r>
    </w:p>
    <w:p w14:paraId="51751659">
      <w:r xmlns:w="http://schemas.openxmlformats.org/wordprocessingml/2006/main">
        <w:t xml:space="preserve">[18] 女巫</w:t>
      </w:r>
    </w:p>
    <w:p w14:paraId="2E6322B1">
      <w:r xmlns:w="http://schemas.openxmlformats.org/wordprocessingml/2006/main">
        <w:t xml:space="preserve">[19] 特殊属性</w:t>
      </w:r>
    </w:p>
    <w:p w14:paraId="7155420F">
      <w:r xmlns:w="http://schemas.openxmlformats.org/wordprocessingml/2006/main">
        <w:t xml:space="preserve">[20] 合作</w:t>
      </w:r>
    </w:p>
    <w:p w14:paraId="70B23A07">
      <w:r xmlns:w="http://schemas.openxmlformats.org/wordprocessingml/2006/main">
        <w:t xml:space="preserve">[21] 远野总代木</w:t>
      </w:r>
    </w:p>
    <w:p w14:paraId="35AD93A8">
      <w:r xmlns:w="http://schemas.openxmlformats.org/wordprocessingml/2006/main">
        <w:t xml:space="preserve">[22] 插图</w:t>
      </w:r>
    </w:p>
    <w:p w14:paraId="1DF66241">
      <w:r xmlns:w="http://schemas.openxmlformats.org/wordprocessingml/2006/main">
        <w:t xml:space="preserve">[23] 饭团君</w:t>
      </w:r>
    </w:p>
    <w:p w14:paraId="23E2F923">
      <w:r xmlns:w="http://schemas.openxmlformats.org/wordprocessingml/2006/main">
        <w:t xml:space="preserve">[24] SD字符</w:t>
      </w:r>
    </w:p>
    <w:p w14:paraId="31629972">
      <w:r xmlns:w="http://schemas.openxmlformats.org/wordprocessingml/2006/main">
        <w:t xml:space="preserve">[25] 风味文字</w:t>
      </w:r>
    </w:p>
    <w:p w14:paraId="2D25D728">
      <w:r xmlns:w="http://schemas.openxmlformats.org/wordprocessingml/2006/main">
        <w:t xml:space="preserve">[26] “我是宫山加奈子，很高兴见到你。”她是来自异世界的蜘蛛精灵。她曾被某个存在从不良少年手中救出，从此便亲切地称呼那位女孩为“姐姐”。她是宫山初音的母亲，但外表却保持着少女的模样。任何被她手中的强力丝线缠住的人都会成为她蜘蛛腿的猎物。</w:t>
      </w:r>
    </w:p>
    <w:p w14:paraId="4FC238CA">
      <w:r xmlns:w="http://schemas.openxmlformats.org/wordprocessingml/2006/main">
        <w:t xml:space="preserve">[27] 如何获得</w:t>
      </w:r>
    </w:p>
    <w:p w14:paraId="21ECB626">
      <w:r xmlns:w="http://schemas.openxmlformats.org/wordprocessingml/2006/main">
        <w:t xml:space="preserve">[28] 限时扭蛋</w:t>
      </w:r>
    </w:p>
    <w:p w14:paraId="695589BF">
      <w:r xmlns:w="http://schemas.openxmlformats.org/wordprocessingml/2006/main">
        <w:t xml:space="preserve">[29] 基础属性（1星）* 每增加1星+50%，5星时为1星值的3倍</w:t>
      </w:r>
    </w:p>
    <w:p w14:paraId="5B227DE1">
      <w:r xmlns:w="http://schemas.openxmlformats.org/wordprocessingml/2006/main">
        <w:t xml:space="preserve">[30] 级</w:t>
      </w:r>
    </w:p>
    <w:p w14:paraId="24E2C34D">
      <w:r xmlns:w="http://schemas.openxmlformats.org/wordprocessingml/2006/main">
        <w:t xml:space="preserve">[31] 耐力</w:t>
      </w:r>
    </w:p>
    <w:p w14:paraId="7D41A097">
      <w:r xmlns:w="http://schemas.openxmlformats.org/wordprocessingml/2006/main">
        <w:t xml:space="preserve">[32] 攻击力</w:t>
      </w:r>
    </w:p>
    <w:p w14:paraId="578A7097">
      <w:r xmlns:w="http://schemas.openxmlformats.org/wordprocessingml/2006/main">
        <w:t xml:space="preserve">[33] 防御能力</w:t>
      </w:r>
    </w:p>
    <w:p w14:paraId="53D613FD">
      <w:r xmlns:w="http://schemas.openxmlformats.org/wordprocessingml/2006/main">
        <w:t xml:space="preserve">[34] 魔法力量</w:t>
      </w:r>
    </w:p>
    <w:p w14:paraId="5BD0811F">
      <w:r xmlns:w="http://schemas.openxmlformats.org/wordprocessingml/2006/main">
        <w:t xml:space="preserve">[35] 魔法抗性</w:t>
      </w:r>
    </w:p>
    <w:p w14:paraId="7120F270">
      <w:r xmlns:w="http://schemas.openxmlformats.org/wordprocessingml/2006/main">
        <w:t xml:space="preserve">[36] 详细状态</w:t>
      </w:r>
    </w:p>
    <w:p w14:paraId="5F3EE84B">
      <w:r xmlns:w="http://schemas.openxmlformats.org/wordprocessingml/2006/main">
        <w:t xml:space="preserve">[37] 准确性</w:t>
      </w:r>
    </w:p>
    <w:p w14:paraId="07533C2D">
      <w:r xmlns:w="http://schemas.openxmlformats.org/wordprocessingml/2006/main">
        <w:t xml:space="preserve">[38] 回避能力</w:t>
      </w:r>
    </w:p>
    <w:p w14:paraId="2A9DDDA8">
      <w:r xmlns:w="http://schemas.openxmlformats.org/wordprocessingml/2006/main">
        <w:t xml:space="preserve">[39] 连续命中率</w:t>
      </w:r>
    </w:p>
    <w:p w14:paraId="595E7367">
      <w:r xmlns:w="http://schemas.openxmlformats.org/wordprocessingml/2006/main">
        <w:t xml:space="preserve">[40] 反击率</w:t>
      </w:r>
    </w:p>
    <w:p w14:paraId="15071B79">
      <w:r xmlns:w="http://schemas.openxmlformats.org/wordprocessingml/2006/main">
        <w:t xml:space="preserve">[41] 眩晕激活率</w:t>
      </w:r>
    </w:p>
    <w:p w14:paraId="36898D9D">
      <w:r xmlns:w="http://schemas.openxmlformats.org/wordprocessingml/2006/main">
        <w:t xml:space="preserve">[42] 抗眩晕能力</w:t>
      </w:r>
    </w:p>
    <w:p w14:paraId="1D01BD71">
      <w:r xmlns:w="http://schemas.openxmlformats.org/wordprocessingml/2006/main">
        <w:t xml:space="preserve">[43] 移动速度</w:t>
      </w:r>
    </w:p>
    <w:p w14:paraId="21708BAD">
      <w:r xmlns:w="http://schemas.openxmlformats.org/wordprocessingml/2006/main">
        <w:t xml:space="preserve">[44] 部署速度</w:t>
      </w:r>
    </w:p>
    <w:p w14:paraId="44725D18">
      <w:r xmlns:w="http://schemas.openxmlformats.org/wordprocessingml/2006/main">
        <w:t xml:space="preserve">[45] 行动速度</w:t>
      </w:r>
    </w:p>
    <w:p w14:paraId="3734EF19">
      <w:r xmlns:w="http://schemas.openxmlformats.org/wordprocessingml/2006/main">
        <w:t xml:space="preserve">[46] 特殊填充量</w:t>
      </w:r>
    </w:p>
    <w:p w14:paraId="0AE53214">
      <w:r xmlns:w="http://schemas.openxmlformats.org/wordprocessingml/2006/main">
        <w:t xml:space="preserve">[47] 特殊招式</w:t>
      </w:r>
    </w:p>
    <w:p w14:paraId="0DB401B3">
      <w:r xmlns:w="http://schemas.openxmlformats.org/wordprocessingml/2006/main">
        <w:t xml:space="preserve">[48] 姓名</w:t>
      </w:r>
    </w:p>
    <w:p w14:paraId="7FDADC2D">
      <w:r xmlns:w="http://schemas.openxmlformats.org/wordprocessingml/2006/main">
        <w:t xml:space="preserve">[49] 效应</w:t>
      </w:r>
    </w:p>
    <w:p w14:paraId="073C991A">
      <w:r xmlns:w="http://schemas.openxmlformats.org/wordprocessingml/2006/main">
        <w:t xml:space="preserve">[50] 母蜘蛛的钢丝</w:t>
      </w:r>
    </w:p>
    <w:p w14:paraId="009B7652">
      <w:r xmlns:w="http://schemas.openxmlformats.org/wordprocessingml/2006/main">
        <w:t xml:space="preserve">[51] 对单个敌人造成6倍物理伤害。眩晕几率+50%。仅对发动时处于异常状态（不包括BREAK）的敌人造成9倍物理伤害。</w:t>
      </w:r>
    </w:p>
    <w:p w14:paraId="6976F23A">
      <w:r xmlns:w="http://schemas.openxmlformats.org/wordprocessingml/2006/main">
        <w:t xml:space="preserve">[52] 母蜘蛛的钢丝 +</w:t>
      </w:r>
    </w:p>
    <w:p w14:paraId="41147ED8">
      <w:r xmlns:w="http://schemas.openxmlformats.org/wordprocessingml/2006/main">
        <w:t xml:space="preserve">[53] 对单个敌人造成9倍物理伤害。眩晕几率+50%。仅对当前处于异常状态的敌人或激活时处于破防状态的大型首领造成12倍物理伤害。</w:t>
      </w:r>
    </w:p>
    <w:p w14:paraId="478AA251">
      <w:r xmlns:w="http://schemas.openxmlformats.org/wordprocessingml/2006/main">
        <w:t xml:space="preserve">[54] 独特效果</w:t>
      </w:r>
    </w:p>
    <w:p w14:paraId="51F0B9A6">
      <w:r xmlns:w="http://schemas.openxmlformats.org/wordprocessingml/2006/main">
        <w:t xml:space="preserve">[55] 姓名</w:t>
      </w:r>
    </w:p>
    <w:p w14:paraId="63261C28">
      <w:r xmlns:w="http://schemas.openxmlformats.org/wordprocessingml/2006/main">
        <w:t xml:space="preserve">[56] 效应</w:t>
      </w:r>
    </w:p>
    <w:p w14:paraId="0BF50742">
      <w:r xmlns:w="http://schemas.openxmlformats.org/wordprocessingml/2006/main">
        <w:t xml:space="preserve">[57] 粘性线团</w:t>
      </w:r>
    </w:p>
    <w:p w14:paraId="26206ACE">
      <w:r xmlns:w="http://schemas.openxmlformats.org/wordprocessingml/2006/main">
        <w:t xml:space="preserve">[58]自身免疫眩晕。部署完成后，对所有敌人施加眩晕效果（眩晕几率+50%）。</w:t>
      </w:r>
    </w:p>
    <w:p w14:paraId="5D515BB3">
      <w:r xmlns:w="http://schemas.openxmlformats.org/wordprocessingml/2006/main">
        <w:t xml:space="preserve">[59] 散播粘性丝线 +</w:t>
      </w:r>
    </w:p>
    <w:p w14:paraId="7715259D">
      <w:r xmlns:w="http://schemas.openxmlformats.org/wordprocessingml/2006/main">
        <w:t xml:space="preserve">[60] 在场上时，使所有友方单位免疫眩晕。部署完成后，使所有敌方单位的眩晕抗性降低 50，持续 15 秒。使所有敌方单位眩晕（眩晕效果 +50%）（减益效果先生效）。</w:t>
      </w:r>
    </w:p>
    <w:p w14:paraId="51F59839">
      <w:r xmlns:w="http://schemas.openxmlformats.org/wordprocessingml/2006/main">
        <w:t xml:space="preserve">[61] 休闲装照片</w:t>
      </w:r>
    </w:p>
    <w:p w14:paraId="1349B7F3">
      <w:r xmlns:w="http://schemas.openxmlformats.org/wordprocessingml/2006/main">
        <w:t xml:space="preserve">[62] 增强图像</w:t>
      </w:r>
    </w:p>
    <w:p w14:paraId="7BF5D426">
      <w:r xmlns:w="http://schemas.openxmlformats.org/wordprocessingml/2006/main">
        <w:t xml:space="preserve">[63] 在游戏中 †</w:t>
      </w:r>
    </w:p>
    <w:p w14:paraId="144DFA2F">
      <w:r xmlns:w="http://schemas.openxmlformats.org/wordprocessingml/2006/main">
        <w:t xml:space="preserve">[64] 然而，据说团队副本首领被打破后，其眩晕抗性会增加 60%，如果你在打破眩晕效果之前强行再次打破它，效果就会累积，所以不要过于自信。</w:t>
      </w:r>
    </w:p>
    <w:p w14:paraId="3CDD2407">
      <w:r xmlns:w="http://schemas.openxmlformats.org/wordprocessingml/2006/main">
        <w:t xml:space="preserve">[65] 由于药效持续时间短，因此需要用 Esca Amaze Phantasma 来延长药效。</w:t>
      </w:r>
    </w:p>
    <w:p w14:paraId="288692D0">
      <w:r xmlns:w="http://schemas.openxmlformats.org/wordprocessingml/2006/main">
        <w:t xml:space="preserve">[66] 在同一活动中推出的初音络新妇是一个不错的选择，因为她的眩晕触发率很高，而且她的特殊技能保证能获得一个 BREAK 灯。</w:t>
      </w:r>
    </w:p>
    <w:p w14:paraId="262D149F">
      <w:r xmlns:w="http://schemas.openxmlformats.org/wordprocessingml/2006/main">
        <w:t xml:space="preserve">[67] 它的各项属性都非常优秀，攻击力和特殊技能蓄力速度都达到了最高。觉醒后，它的行动速度也能达到最快。此外，它的眩晕率也很高，但作为攻击手，它无法携带闪光栗子，因此觉醒训练的性价比值得商榷。</w:t>
      </w:r>
    </w:p>
    <w:p w14:paraId="0FE1FFE6">
      <w:r xmlns:w="http://schemas.openxmlformats.org/wordprocessingml/2006/main">
        <w:t xml:space="preserve">[68] 内容适用性简易评估 †</w:t>
      </w:r>
    </w:p>
    <w:p w14:paraId="0C5FF3E9">
      <w:r xmlns:w="http://schemas.openxmlformats.org/wordprocessingml/2006/main">
        <w:t xml:space="preserve">[69] 合适的内容、推荐的装备示例、角色发展目标等。</w:t>
      </w:r>
    </w:p>
    <w:p w14:paraId="6EEFCCD3">
      <w:r xmlns:w="http://schemas.openxmlformats.org/wordprocessingml/2006/main">
        <w:t xml:space="preserve">[70] 兼容内容</w:t>
      </w:r>
    </w:p>
    <w:p w14:paraId="227143E0">
      <w:r xmlns:w="http://schemas.openxmlformats.org/wordprocessingml/2006/main">
        <w:t xml:space="preserve">[71] 能力倾向</w:t>
      </w:r>
    </w:p>
    <w:p w14:paraId="29A600F9">
      <w:r xmlns:w="http://schemas.openxmlformats.org/wordprocessingml/2006/main">
        <w:t xml:space="preserve">[72] 简短评论</w:t>
      </w:r>
    </w:p>
    <w:p w14:paraId="507F4DF9">
      <w:r xmlns:w="http://schemas.openxmlformats.org/wordprocessingml/2006/main">
        <w:t xml:space="preserve">[73] 主线任务 事件任务</w:t>
      </w:r>
    </w:p>
    <w:p w14:paraId="3660802C">
      <w:r xmlns:w="http://schemas.openxmlformats.org/wordprocessingml/2006/main">
        <w:t xml:space="preserve">[74] 表现良好，没有任何问题。整体的眩晕免疫能力很有用。</w:t>
      </w:r>
    </w:p>
    <w:p w14:paraId="711BBE0B">
      <w:r xmlns:w="http://schemas.openxmlformats.org/wordprocessingml/2006/main">
        <w:t xml:space="preserve">[75] 突袭战</w:t>
      </w:r>
    </w:p>
    <w:p w14:paraId="76B60A81">
      <w:r xmlns:w="http://schemas.openxmlformats.org/wordprocessingml/2006/main">
        <w:t xml:space="preserve">[76] 单体终极技能适合团队副本，但效果并不理想（装备示例见下文）。其独特效果有时用于延长艾斯卡·阿玛兹·幻影的持续时间。</w:t>
      </w:r>
    </w:p>
    <w:p w14:paraId="25372E8B">
      <w:r xmlns:w="http://schemas.openxmlformats.org/wordprocessingml/2006/main">
        <w:t xml:space="preserve">[77] 湮灭</w:t>
      </w:r>
    </w:p>
    <w:p w14:paraId="717C6448">
      <w:r xmlns:w="http://schemas.openxmlformats.org/wordprocessingml/2006/main">
        <w:t xml:space="preserve">[78] 不适合单体特殊攻击</w:t>
      </w:r>
    </w:p>
    <w:p w14:paraId="5483F525">
      <w:r xmlns:w="http://schemas.openxmlformats.org/wordprocessingml/2006/main">
        <w:t xml:space="preserve">[79] B宇宙</w:t>
      </w:r>
    </w:p>
    <w:p w14:paraId="2EC04C3F">
      <w:r xmlns:w="http://schemas.openxmlformats.org/wordprocessingml/2006/main">
        <w:t xml:space="preserve">[80] 基本免疫眩晕</w:t>
      </w:r>
    </w:p>
    <w:p w14:paraId="19731B9E">
      <w:r xmlns:w="http://schemas.openxmlformats.org/wordprocessingml/2006/main">
        <w:t xml:space="preserve">[81] 能力评价指标</w:t>
      </w:r>
    </w:p>
    <w:p w14:paraId="67ECFCE5">
      <w:r xmlns:w="http://schemas.openxmlformats.org/wordprocessingml/2006/main">
        <w:t xml:space="preserve">[82] ◎：优秀内容。最有可能发挥出色。○：合适内容。有较高发挥潜力。△：一般。需要一些技巧才能发挥良好，但选择理由不多。×：不合适内容。由于与内容规则、游戏系统、难度等级等不兼容，难以发挥出色。*2014年3月更新</w:t>
      </w:r>
    </w:p>
    <w:p w14:paraId="190A6AD1">
      <w:r xmlns:w="http://schemas.openxmlformats.org/wordprocessingml/2006/main">
        <w:t xml:space="preserve">[83] 突袭</w:t>
      </w:r>
    </w:p>
    <w:p w14:paraId="4855E2BC">
      <w:r xmlns:w="http://schemas.openxmlformats.org/wordprocessingml/2006/main">
        <w:t xml:space="preserve">[84] 推荐设备示例</w:t>
      </w:r>
    </w:p>
    <w:p w14:paraId="3ED81BC8">
      <w:r xmlns:w="http://schemas.openxmlformats.org/wordprocessingml/2006/main">
        <w:t xml:space="preserve">[85] 主要设备</w:t>
      </w:r>
    </w:p>
    <w:p w14:paraId="5400130E">
      <w:r xmlns:w="http://schemas.openxmlformats.org/wordprocessingml/2006/main">
        <w:t xml:space="preserve">[86] 子设备</w:t>
      </w:r>
    </w:p>
    <w:p w14:paraId="230C3009">
      <w:r xmlns:w="http://schemas.openxmlformats.org/wordprocessingml/2006/main">
        <w:t xml:space="preserve">[87] 一件令人愉悦的物品</w:t>
      </w:r>
    </w:p>
    <w:p w14:paraId="39FB9E99">
      <w:r xmlns:w="http://schemas.openxmlformats.org/wordprocessingml/2006/main">
        <w:t xml:space="preserve">[88] 发展目标</w:t>
      </w:r>
    </w:p>
    <w:p w14:paraId="55DD96C7">
      <w:r xmlns:w="http://schemas.openxmlformats.org/wordprocessingml/2006/main">
        <w:t xml:space="preserve">[89] 突破极限</w:t>
      </w:r>
    </w:p>
    <w:p w14:paraId="3254B89E">
      <w:r xmlns:w="http://schemas.openxmlformats.org/wordprocessingml/2006/main">
        <w:t xml:space="preserve">[90] 致命觉醒</w:t>
      </w:r>
    </w:p>
    <w:p w14:paraId="3F874958">
      <w:r xmlns:w="http://schemas.openxmlformats.org/wordprocessingml/2006/main">
        <w:t xml:space="preserve">[91] 独特的觉醒</w:t>
      </w:r>
    </w:p>
    <w:p w14:paraId="4D16F5AC">
      <w:r xmlns:w="http://schemas.openxmlformats.org/wordprocessingml/2006/main">
        <w:t xml:space="preserve">[92] 行动速度</w:t>
      </w:r>
    </w:p>
    <w:p w14:paraId="54B85D35">
      <w:r xmlns:w="http://schemas.openxmlformats.org/wordprocessingml/2006/main">
        <w:t xml:space="preserve">[93] 特别收费</w:t>
      </w:r>
    </w:p>
    <w:p w14:paraId="0610AB6A">
      <w:r xmlns:w="http://schemas.openxmlformats.org/wordprocessingml/2006/main">
        <w:t xml:space="preserve">[94] 其他</w:t>
      </w:r>
    </w:p>
    <w:p w14:paraId="0C5ED696">
      <w:r xmlns:w="http://schemas.openxmlformats.org/wordprocessingml/2006/main">
        <w:t xml:space="preserve">[95] 培训费用</w:t>
      </w:r>
    </w:p>
    <w:p w14:paraId="7B93104F">
      <w:r xmlns:w="http://schemas.openxmlformats.org/wordprocessingml/2006/main">
        <w:t xml:space="preserve">[96] 3.1 秒 9 次</w:t>
      </w:r>
    </w:p>
    <w:p w14:paraId="3FC556B3">
      <w:r xmlns:w="http://schemas.openxmlformats.org/wordprocessingml/2006/main">
        <w:t xml:space="preserve">[97] 14.9% 8次</w:t>
      </w:r>
    </w:p>
    <w:p w14:paraId="1FF8E9EE">
      <w:r xmlns:w="http://schemas.openxmlformats.org/wordprocessingml/2006/main">
        <w:t xml:space="preserve">[98] 备注</w:t>
      </w:r>
    </w:p>
    <w:p w14:paraId="74D04A24">
      <w:r xmlns:w="http://schemas.openxmlformats.org/wordprocessingml/2006/main">
        <w:t xml:space="preserve">[99] *2016年4月更新</w:t>
      </w:r>
    </w:p>
    <w:p w14:paraId="216CC1F0">
      <w:r xmlns:w="http://schemas.openxmlformats.org/wordprocessingml/2006/main">
        <w:t xml:space="preserve">[100] 相关角色 †</w:t>
      </w:r>
    </w:p>
    <w:p w14:paraId="14DE15BA">
      <w:r xmlns:w="http://schemas.openxmlformats.org/wordprocessingml/2006/main">
        <w:t xml:space="preserve">[101] 络新妇（女儿）</w:t>
      </w:r>
    </w:p>
    <w:p w14:paraId="7EF3943E">
      <w:r xmlns:w="http://schemas.openxmlformats.org/wordprocessingml/2006/main">
        <w:t xml:space="preserve">[102] 琐事 †</w:t>
      </w:r>
    </w:p>
    <w:p w14:paraId="7732F85E">
      <w:r xmlns:w="http://schemas.openxmlformats.org/wordprocessingml/2006/main">
        <w:t xml:space="preserve">[103] 她出身名门，却被一群不良少年包围——或者更确切地说，是经常遭到他们的欺凌——而她严厉的父亲却对自己的控制浑然不觉，以至于她几乎因悲伤过度而死。在一次被欺凌的过程中，她决心“杀死”这些不良少年，却被“大姐”平坂初音所救。从此以后，她便对这位食人怪物忠心耿耿。</w:t>
      </w:r>
    </w:p>
    <w:p w14:paraId="3C06B751">
      <w:r xmlns:w="http://schemas.openxmlformats.org/wordprocessingml/2006/main">
        <w:t xml:space="preserve">[104] 与此同时，尽管加奈子一再恳求“也吃掉我”，初音却从未对她动过手，反而享受着她们放学后的茶会等日常小活动。</w:t>
      </w:r>
    </w:p>
    <w:p w14:paraId="27B1489B">
      <w:r xmlns:w="http://schemas.openxmlformats.org/wordprocessingml/2006/main">
        <w:t xml:space="preserve">[105] 她原本是人类，在卷入平坂初音与宿敌“银”的战斗后变成了“妖怪”，并被告知要体验“永恒”，但她无法承受。因此，尽管她本应与女儿初音的年龄相仿，但她的容貌自学生时代以来几乎没有改变。</w:t>
      </w:r>
    </w:p>
    <w:p w14:paraId="6AF767C9">
      <w:r xmlns:w="http://schemas.openxmlformats.org/wordprocessingml/2006/main">
        <w:t xml:space="preserve">[106] 虽然他不知道发生了什么事，但他还是在父亲的照顾下抚养初音，仿佛是为了赎清自己过去的罪孽，但不知何时，他的意识变得模糊，陷入了梦境，无法辨认现实。</w:t>
      </w:r>
    </w:p>
    <w:p w14:paraId="312405D9">
      <w:r xmlns:w="http://schemas.openxmlformats.org/wordprocessingml/2006/main">
        <w:t xml:space="preserve">[107] 此外，当他的女儿初音觉醒了蜘蛛的力量并向他寻求帮助时，他称她为“姐姐”并亲吻了她，这导致了他们之间的疏远。</w:t>
      </w:r>
    </w:p>
    <w:p w14:paraId="7C2EDE71">
      <w:r xmlns:w="http://schemas.openxmlformats.org/wordprocessingml/2006/main">
        <w:t xml:space="preserve">[108] 为配合他们参与本次游戏，上述后日谈小说已在AliceSoft官方博客上发布。点击此处即可查看。</w:t>
      </w:r>
    </w:p>
    <w:p w14:paraId="7C386514">
      <w:r xmlns:w="http://schemas.openxmlformats.org/wordprocessingml/2006/main">
        <w:t xml:space="preserve">[109] 在小说中，她精神不稳定，但在本游戏的事件场景之后，她恢复了理智，并在与初音和解并与初音见面后，选择参加 Daibeat。</w:t>
      </w:r>
    </w:p>
    <w:p w14:paraId="33E23AD5">
      <w:r xmlns:w="http://schemas.openxmlformats.org/wordprocessingml/2006/main">
        <w:t xml:space="preserve">[110] 由于上述情况，她对男性产生了深深的不信任感。虽然她也会表现出理智的反应，例如得知女儿可能被赋予D-Charge能力时会勃然大怒，但她决心惩罚任何背叛初音的人。然而，在故事中，她似乎对一位名叫桂木和久的转学生抱有淡淡的爱慕之情。和久从未背叛过她（事实上，他一直关心着加奈子直到最后），但加奈子最终选择了“姐姐”。</w:t>
      </w:r>
    </w:p>
    <w:p w14:paraId="3FBD665F">
      <w:r xmlns:w="http://schemas.openxmlformats.org/wordprocessingml/2006/main">
        <w:t xml:space="preserve">[111] 官方推特账号简介 †</w:t>
      </w:r>
    </w:p>
    <w:p w14:paraId="3FB5E808">
      <w:r xmlns:w="http://schemas.openxmlformats.org/wordprocessingml/2006/main">
        <w:t xml:space="preserve">[112] 人物介绍</w:t>
      </w:r>
    </w:p>
    <w:p w14:paraId="001A93A3">
      <w:r xmlns:w="http://schemas.openxmlformats.org/wordprocessingml/2006/main">
        <w:t xml:space="preserve">[113] 评论表 †</w:t>
      </w:r>
    </w:p>
    <w:p w14:paraId="2EE25BBB">
      <w:r xmlns:w="http://schemas.openxmlformats.org/wordprocessingml/2006/main">
        <w:t xml:space="preserve">[114] 点击打开历史日志列表</w:t>
      </w:r>
    </w:p>
    <w:p w14:paraId="012EC677">
      <w:r xmlns:w="http://schemas.openxmlformats.org/wordprocessingml/2006/main">
        <w:t xml:space="preserve">[115] 末尾的数字越小，日志越旧。</w:t>
      </w:r>
    </w:p>
    <w:p w14:paraId="27FE37C7">
      <w:r xmlns:w="http://schemas.openxmlformats.org/wordprocessingml/2006/main">
        <w:t xml:space="preserve">[116] “评论/角色名称/”没有子页面。</w:t>
      </w:r>
    </w:p>
    <w:p w14:paraId="714FB5DC">
      <w:r xmlns:w="http://schemas.openxmlformats.org/wordprocessingml/2006/main">
        <w:t xml:space="preserve">[117] 我想知道，如果拥有这种独特的能力，我可以自行获得突破点数，但同时又无需使用特殊攻击来获取突破点数，那么我能走多远？——[sod5V8APHeI] 2024-09-11 (周三) 16:42:26</w:t>
      </w:r>
    </w:p>
    <w:p w14:paraId="74D74A76">
      <w:r xmlns:w="http://schemas.openxmlformats.org/wordprocessingml/2006/main">
        <w:t xml:space="preserve">[118] 我希望这个特殊效果能有大约 18 倍的 30 秒破防倍率——[y5lG2zauZ0s] 2024-09-11 (周三) 17:05:23</w:t>
      </w:r>
    </w:p>
    <w:p w14:paraId="710A601C">
      <w:r xmlns:w="http://schemas.openxmlformats.org/wordprocessingml/2006/main">
        <w:t xml:space="preserve">[119] 能持续造成眩晕效果的攻击者或许比较少见，但像千神白冥这样拥有稳定效果的角色，就显得没什么特别之处了。——[f73zse/nf2I] 2024-09-11 (周三) 17:19:13</w:t>
      </w:r>
    </w:p>
    <w:p w14:paraId="59A4788C">
      <w:r xmlns:w="http://schemas.openxmlformats.org/wordprocessingml/2006/main">
        <w:t xml:space="preserve">[120] 似乎即使在突破后阻力位立即上升的情况下，你仍然可以获得突破机会——[51UZYuFwmdc] 2024-09-11 (周三) 17:47:08</w:t>
      </w:r>
    </w:p>
    <w:p w14:paraId="140F3DAA">
      <w:r xmlns:w="http://schemas.openxmlformats.org/wordprocessingml/2006/main">
        <w:t xml:space="preserve">[121] 他看起来像是在撒盐 -- [LIuUyRAiEkk] 2024-09-11 (周三) 17:51:06</w:t>
      </w:r>
    </w:p>
    <w:p w14:paraId="03001EA2">
      <w:r xmlns:w="http://schemas.openxmlformats.org/wordprocessingml/2006/main">
        <w:t xml:space="preserve">[122] Tanyao -- [1cRWldeSDhQ] 2024-09-11 (周三) 19:08:48</w:t>
      </w:r>
    </w:p>
    <w:p w14:paraId="6F9C067C">
      <w:r xmlns:w="http://schemas.openxmlformats.org/wordprocessingml/2006/main">
        <w:t xml:space="preserve">[123] 咸牛舌 -- [SfMPi57Repo] 2024-09-11 (周三) 22:42:08</w:t>
      </w:r>
    </w:p>
    <w:p w14:paraId="472BB2B4">
      <w:r xmlns:w="http://schemas.openxmlformats.org/wordprocessingml/2006/main">
        <w:t xml:space="preserve">[124] 全白 -- [2uhK6feG5jg] 2024-09-12 (周四) 20:36:12</w:t>
      </w:r>
    </w:p>
    <w:p w14:paraId="452FF421">
      <w:r xmlns:w="http://schemas.openxmlformats.org/wordprocessingml/2006/main">
        <w:t xml:space="preserve">[125] 别再盲目猜牌了哈哈 -- [J4XIy2cNuXI] 2024-09-12 (周四) 22:24:37</w:t>
      </w:r>
    </w:p>
    <w:p w14:paraId="6ABE27B6">
      <w:r xmlns:w="http://schemas.openxmlformats.org/wordprocessingml/2006/main">
        <w:t xml:space="preserve">[126] 这种类型的角色是不是不用撤退技能，而是和莉祖娜这样的防御型角色搭配，在抵挡敌人特殊攻击的同时破防？即使把她放在娜莉卡阵型的第二队，和其他角色配合的时机似乎也很难把握。——[WrJIKPihoZE] 2024-09-11 (周三) 17:50:23</w:t>
      </w:r>
    </w:p>
    <w:p w14:paraId="54A937D4">
      <w:r xmlns:w="http://schemas.openxmlformats.org/wordprocessingml/2006/main">
        <w:t xml:space="preserve">[127] 这让我笑死了。真的哈哈哈哈 -- [yXx.79m9ulw] 2024-09-11 (周三) 19:30:08</w:t>
      </w:r>
    </w:p>
    <w:p w14:paraId="609BC989">
      <w:r xmlns:w="http://schemas.openxmlformats.org/wordprocessingml/2006/main">
        <w:t xml:space="preserve">[128] 这一系列事件完全在意料之中，但她对男性一直抱有根深蒂固的不信任感…… -- [qq7ApP6tGKU] 2024-09-11 (周三) 19:34:50</w:t>
      </w:r>
    </w:p>
    <w:p w14:paraId="0708BC18">
      <w:r xmlns:w="http://schemas.openxmlformats.org/wordprocessingml/2006/main">
        <w:t xml:space="preserve">[129] 这里到处都是热情好客的奶奶和阿姨…… -- [zJOJu5UJxmo] 2025-03-05 (周三) 01:22:05</w:t>
      </w:r>
    </w:p>
    <w:p w14:paraId="207A1E4B">
      <w:r xmlns:w="http://schemas.openxmlformats.org/wordprocessingml/2006/main">
        <w:t xml:space="preserve">[130] 有什么办法能让它和初音未来搭配使用时威力无比吗？ -- [Mb0ZV5iVKMc] 2024-09-11 (周三) 19:28:46</w:t>
      </w:r>
    </w:p>
    <w:p w14:paraId="3A06B1EB">
      <w:r xmlns:w="http://schemas.openxmlformats.org/wordprocessingml/2006/main">
        <w:t xml:space="preserve">[131] 如果它不仅在突袭中有用，而且在B宇宙中也有用，我就可以自信地推荐它，但这似乎有点难。所以我认为它适合喜欢Atracunaqua并且也在玩Men 5的新手玩家。——[OKxluEgWKm2] 2024-09-11 (周三) 23:37:46</w:t>
      </w:r>
    </w:p>
    <w:p w14:paraId="077BE96C">
      <w:r xmlns:w="http://schemas.openxmlformats.org/wordprocessingml/2006/main">
        <w:t xml:space="preserve">[132] 对于新手来说，最好让他们尝试一下同期举办的超级力量祭典扭蛋活动…… -- [c5UQ.5m.O3w] 2024-09-12 (周四) 08:16:56</w:t>
      </w:r>
    </w:p>
    <w:p w14:paraId="6888655F">
      <w:r xmlns:w="http://schemas.openxmlformats.org/wordprocessingml/2006/main">
        <w:t xml:space="preserve">[133] 我为我迂回的表达方式可能造成的误解表示歉意，我想重申一下我的意思：不要向初学者推荐如此低效的方法。——[jl6jAZ3tbDg] 2024-09-12 (周四) 17:32:03</w:t>
      </w:r>
    </w:p>
    <w:p w14:paraId="1C903069">
      <w:r xmlns:w="http://schemas.openxmlformats.org/wordprocessingml/2006/main">
        <w:t xml:space="preserve">[134] 不必要的对抗是最不划算的做法——[nzF/lcpxtuY] 2024-09-12 (周四) 23:49:29</w:t>
      </w:r>
    </w:p>
    <w:p w14:paraId="0D73323A">
      <w:r xmlns:w="http://schemas.openxmlformats.org/wordprocessingml/2006/main">
        <w:t xml:space="preserve">[135] 无论何时释放，它都并非毫无用处，所以就我个人而言，我认为它应该评为150级。我习惯使用3速自动战斗，所以我喜欢它能让我轻松获得不错的平均伤害，而无需过多思考。另一方面，对于那些喜欢精准把握攻击时机以追求最大伤害的玩家来说，它的表现就有些参差不齐，使用起来也比较困难，而且我认为它在以面条为主的阵容中有点不太实用。——[J4XIy2cNuXI] 2024-09-12 (周四) 22:31:19</w:t>
      </w:r>
    </w:p>
    <w:p w14:paraId="5F1B5C2D">
      <w:r xmlns:w="http://schemas.openxmlformats.org/wordprocessingml/2006/main">
        <w:t xml:space="preserve">[136] 既然它是一只蜘蛛，如果它拥有一个直接与耐力相关的独特能力，那么自定义它的装备就会很有趣。——[sod5V8APHeI] 2024-09-12 (周四) 09:15:22</w:t>
      </w:r>
    </w:p>
    <w:p w14:paraId="34DD1206">
      <w:r xmlns:w="http://schemas.openxmlformats.org/wordprocessingml/2006/main">
        <w:t xml:space="preserve">[137] 如果要我说，对于这个加奈子，我倒希望她输掉比赛，然后和正太做一些“妈妈”之类的活动。如果只是讨论失败的话，我觉得找个和加奈子关系更亲近的人来做比赛会更合适…… -- [A.eO6gyxu1k] 2024-09-13 (周五) 18:13:06</w:t>
      </w:r>
    </w:p>
    <w:p w14:paraId="6B726E9B">
      <w:r xmlns:w="http://schemas.openxmlformats.org/wordprocessingml/2006/main">
        <w:t xml:space="preserve">[138] 我在查看角色列表，准备为团队副本挑选三个角色时，发现女巫阵营几乎没有增益型或加速型角色，哈哈 -- [4jMeE4KsMPY] 2024-09-13 (周五) 13:43:25</w:t>
      </w:r>
    </w:p>
    <w:p w14:paraId="3EA4B048">
      <w:r xmlns:w="http://schemas.openxmlformats.org/wordprocessingml/2006/main">
        <w:t xml:space="preserve">[139] 我想知道他们是否会在这次活动中发布任何新产品——[a8WcGE5VsMk] 2024-09-13 (周五) 15:44:59</w:t>
      </w:r>
    </w:p>
    <w:p w14:paraId="56499540">
      <w:r xmlns:w="http://schemas.openxmlformats.org/wordprocessingml/2006/main">
        <w:t xml:space="preserve">[140] 当这个人与妮可相遇时会发生什么？ -- [lc.tI.3n5CQ] 2024-09-13 (周五) 21:51:54</w:t>
      </w:r>
    </w:p>
    <w:p w14:paraId="49744C4A">
      <w:r xmlns:w="http://schemas.openxmlformats.org/wordprocessingml/2006/main">
        <w:t xml:space="preserve">[141] 他太瘦了，不像个相扑选手——[z1HuHH3sNmg] 2024-09-17 (周二) 12:34:57</w:t>
      </w:r>
    </w:p>
    <w:p w14:paraId="13571E72">
      <w:r xmlns:w="http://schemas.openxmlformats.org/wordprocessingml/2006/main">
        <w:t xml:space="preserve">[142] 我真的尽力收集了所需的石头，也尝试了，但就是没成功。我想我错过了两三次。我会尽量攒些花苞下次再试，但谁知道下次什么时候才能成功呢。真是可惜，但我也没办法。——[yXx.79m9ulw] 2024-09-18 (周三) 05:28:00</w:t>
      </w:r>
    </w:p>
    <w:p w14:paraId="3AD92AF2">
      <w:r xmlns:w="http://schemas.openxmlformats.org/wordprocessingml/2006/main">
        <w:t xml:space="preserve">[143] 与其说是大幅降低，不如说如果结合超级斯巴鲁的速度降低方案，似乎很容易就能完全关闭…… -- [ndtINfqkhV.] 2024-11-18 (周一) 18:48:01</w:t>
      </w:r>
    </w:p>
    <w:p w14:paraId="396C9D0C">
      <w:r xmlns:w="http://schemas.openxmlformats.org/wordprocessingml/2006/main">
        <w:t xml:space="preserve">[144] 初音和佳奈酱被设定为超能力者！→ 我会给帕奇和一个稀有道具作为替补 → 但是她们的移动速度很慢，所以至少是贝贝塔 → ……没有面条的位置了（最近我经常来这里）放弃速度正常吗？ -- [uDuR/cBTOjc] 2026-03-10 (周二) 14:59:48</w:t>
      </w:r>
    </w:p>
    <w:p w14:paraId="1124D0D8">
      <w:r xmlns:w="http://schemas.openxmlformats.org/wordprocessingml/2006/main">
        <w:t xml:space="preserve">[145] ←使用棋盘前请务必阅读规则。</w:t>
      </w:r>
    </w:p>
    <w:p w14:paraId="5C2AC863">
      <w:r xmlns:w="http://schemas.openxmlformats.org/wordprocessingml/2006/main">
        <w:t xml:space="preserve">[146] 关于规则 †</w:t>
      </w:r>
    </w:p>
    <w:p w14:paraId="45C86271">
      <w:r xmlns:w="http://schemas.openxmlformats.org/wordprocessingml/2006/main">
        <w:t xml:space="preserve">[147] 请不要抱怨或批评页面编辑者。如果您对其他人的编辑有意见，请通过“提供替代方案”或“自行编辑”的方式进行建设性沟通。</w:t>
      </w:r>
    </w:p>
    <w:p w14:paraId="484FEF56">
      <w:r xmlns:w="http://schemas.openxmlformats.org/wordprocessingml/2006/main">
        <w:t xml:space="preserve">[148] 不要发布个人网站或其他禁止未经授权链接的网站的网址。</w:t>
      </w:r>
    </w:p>
    <w:p w14:paraId="0FBCB0FF">
      <w:r xmlns:w="http://schemas.openxmlformats.org/wordprocessingml/2006/main">
        <w:t xml:space="preserve">[149] 关于违反规则的帖子 †</w:t>
      </w:r>
    </w:p>
    <w:p w14:paraId="088A4762">
      <w:r xmlns:w="http://schemas.openxmlformats.org/wordprocessingml/2006/main">
        <w:t xml:space="preserve">[150] 禁止发布以下类型的帖子，因为它们容易造成干扰。</w:t>
      </w:r>
    </w:p>
    <w:p w14:paraId="0F02F4AA">
      <w:r xmlns:w="http://schemas.openxmlformats.org/wordprocessingml/2006/main">
        <w:t xml:space="preserve">[151]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15DA9568">
      <w:r xmlns:w="http://schemas.openxmlformats.org/wordprocessingml/2006/main">
        <w:t xml:space="preserve">[152] 其他包括使用此维基的人、官方管理员、艺术家、配音演员、现实生活中的个人以及 Twitter 用户等团体。</w:t>
      </w:r>
    </w:p>
    <w:p w14:paraId="06B2B60B">
      <w:r xmlns:w="http://schemas.openxmlformats.org/wordprocessingml/2006/main">
        <w:t xml:space="preserve">[153] 关于向管理层提交的帖子，我们容忍可以解释为用户反馈的评论，例如“我希望他们改进这一点”、“我希望他们尽快修复错误”和“维护时间太长了”，但我们不容忍使用辱骂性语言贬低管理层。</w:t>
      </w:r>
    </w:p>
    <w:p w14:paraId="5A04D319">
      <w:r xmlns:w="http://schemas.openxmlformats.org/wordprocessingml/2006/main">
        <w:t xml:space="preserve">[154] 将讨论和意见交流视为“诽谤或对抗他人”是错误的。然而，在讨论或意见交流中使用辱骂性语言、贬低他人、挑衅他人或在缺乏明确证据的情况下发表言论，都是违法行为。说话时务必注意自己的言辞。</w:t>
      </w:r>
    </w:p>
    <w:p w14:paraId="026571CC">
      <w:r xmlns:w="http://schemas.openxmlformats.org/wordprocessingml/2006/main">
        <w:t xml:space="preserve">[155] 攻击性评论是指使用“做这个”或“做那个”等强烈命令、“使用粗俗语言”、“居高临下”或“挑衅”的评论。</w:t>
      </w:r>
    </w:p>
    <w:p w14:paraId="4F57D9A3">
      <w:r xmlns:w="http://schemas.openxmlformats.org/wordprocessingml/2006/main">
        <w:t xml:space="preserve">[156] 禁止发布冒犯现有玩家的帖子，例如“还有人玩这个游戏吗？”或“这游戏已经凉了”。这并不意味着您完全不能发表任何负面言论，而是指那些超出单纯负面评价范围，构成诽谤或诋毁的帖子将被禁止发布。</w:t>
      </w:r>
    </w:p>
    <w:p w14:paraId="1F4CCDA6">
      <w:r xmlns:w="http://schemas.openxmlformats.org/wordprocessingml/2006/main">
        <w:t xml:space="preserve">[157] 公开羞辱他人，包括泄露他人的游戏内名称或UID</w:t>
      </w:r>
    </w:p>
    <w:p w14:paraId="50685FD4">
      <w:r xmlns:w="http://schemas.openxmlformats.org/wordprocessingml/2006/main">
        <w:t xml:space="preserve">[158] 但是，允许分享有助于完成此游戏的信息和视频。</w:t>
      </w:r>
    </w:p>
    <w:p w14:paraId="78F6B71E">
      <w:r xmlns:w="http://schemas.openxmlformats.org/wordprocessingml/2006/main">
        <w:t xml:space="preserve">[159] 参考其他应用程序</w:t>
      </w:r>
    </w:p>
    <w:p w14:paraId="3C69E418">
      <w:r xmlns:w="http://schemas.openxmlformats.org/wordprocessingml/2006/main">
        <w:t xml:space="preserve">[160] 在多个论坛上多次发帖</w:t>
      </w:r>
    </w:p>
    <w:p w14:paraId="4D463ECF">
      <w:r xmlns:w="http://schemas.openxmlformats.org/wordprocessingml/2006/main">
        <w:t xml:space="preserve">[161] 写一串无意义的字符</w:t>
      </w:r>
    </w:p>
    <w:p w14:paraId="107DF259">
      <w:r xmlns:w="http://schemas.openxmlformats.org/wordprocessingml/2006/main">
        <w:t xml:space="preserve">[162] 关于作弊和利用漏洞的帖子</w:t>
      </w:r>
    </w:p>
    <w:p w14:paraId="2A050D1F">
      <w:r xmlns:w="http://schemas.openxmlformats.org/wordprocessingml/2006/main">
        <w:t xml:space="preserve">[163] 最好的办法是忽略违反规则的帖子。上钩或反驳只会让事情变得更糟。</w:t>
      </w:r>
    </w:p>
    <w:p w14:paraId="74F552D7">
      <w:r xmlns:w="http://schemas.openxmlformats.org/wordprocessingml/2006/main">
        <w:t xml:space="preserve">[164] *在上述规则中，“诽谤”指的是在没有客观证据的情况下诋毁和贬低他人。将所有批评性文章都归为“诽谤”是不正确的，所以请务必谨慎。</w:t>
      </w:r>
    </w:p>
    <w:p w14:paraId="28B06358">
      <w:r xmlns:w="http://schemas.openxmlformats.org/wordprocessingml/2006/main">
        <w:t xml:space="preserve">[165] 关于修改和删除发帖日志 †</w:t>
      </w:r>
    </w:p>
    <w:p w14:paraId="3433D0B3">
      <w:r xmlns:w="http://schemas.openxmlformats.org/wordprocessingml/2006/main">
        <w:t xml:space="preserve">[166] 但是，允许更正印刷错误、遗漏和字体颜色。（他人出于善意所做的更正也允许。）</w:t>
      </w:r>
    </w:p>
    <w:p w14:paraId="399C6703">
      <w:r xmlns:w="http://schemas.openxmlformats.org/wordprocessingml/2006/main">
        <w:t xml:space="preserve">[167] 作为例外情况，您可以删除自己的帖子，但事后必须向管理员报告。此外，删除时，请将整个评论替换为以下文本，而不是完全删除：&amp;color(#ff0000){''发帖人已删除''};</w:t>
      </w:r>
    </w:p>
    <w:p w14:paraId="1593C57F">
      <w:r xmlns:w="http://schemas.openxmlformats.org/wordprocessingml/2006/main">
        <w:t xml:space="preserve">[168] 关于评论违反规则的帖子 †</w:t>
      </w:r>
    </w:p>
    <w:p w14:paraId="1BC1AC96">
      <w:r xmlns:w="http://schemas.openxmlformats.org/wordprocessingml/2006/main">
        <w:t xml:space="preserve">[169] 您可以自行评论删除上述任何违反规则的评论，无需管理员许可。但是，评论删除后，请务必在“违规举报公告板”上进行举报。请使用“违规举报公告板”上的举报模板。</w:t>
      </w:r>
    </w:p>
    <w:p w14:paraId="0863BE57">
      <w:r xmlns:w="http://schemas.openxmlformats.org/wordprocessingml/2006/main">
        <w:t xml:space="preserve">[170] 未经 CO 举报公告板举报而被删除的帖子将被恢复，而删除帖子的人将受到处罚。</w:t>
      </w:r>
    </w:p>
    <w:p w14:paraId="7393436F">
      <w:r xmlns:w="http://schemas.openxmlformats.org/wordprocessingml/2006/main">
        <w:t xml:space="preserve">[171] 如果您反复向 CO 举报公告板举报不违反规则的帖子，我们将认为您是自私的，并将对您实施发帖和编辑限制。</w:t>
      </w:r>
    </w:p>
    <w:p w14:paraId="732B44F1">
      <w:r xmlns:w="http://schemas.openxmlformats.org/wordprocessingml/2006/main">
        <w:t xml:space="preserve">[172] 在 CO 报告公告板上，不构成违规的报告可由管理员酌情恢复。</w:t>
      </w:r>
    </w:p>
    <w:p w14:paraId="2951EC9A">
      <w:r xmlns:w="http://schemas.openxmlformats.org/wordprocessingml/2006/main">
        <w:t xml:space="preserve">[173] 我们再次要求您不要评论那些并未违反规则的评论。（例如，诸如“虽然不违反规则，但显然是在挑衅”、“恶作剧”或“评论整个帖子”之类的主观判断。）</w:t>
      </w:r>
    </w:p>
    <w:p w14:paraId="4F078B67">
      <w:r xmlns:w="http://schemas.openxmlformats.org/wordprocessingml/2006/main">
        <w:t xml:space="preserve">[174] 关于不违反规则但“冒犯性”的帖子 †</w:t>
      </w:r>
    </w:p>
    <w:p w14:paraId="528B8D15">
      <w:r xmlns:w="http://schemas.openxmlformats.org/wordprocessingml/2006/main">
        <w:t xml:space="preserve">[175] 即使帖子内容具有冒犯性，除非违反版规，否则不会被删除。由于每个人对冒犯性的接受程度不同，请使用 NGID 功能隐藏评论，而不是争论或恶意挑衅。</w:t>
      </w:r>
    </w:p>
    <w:p w14:paraId="78EE4CFB">
      <w:r xmlns:w="http://schemas.openxmlformats.org/wordprocessingml/2006/main">
        <w:t xml:space="preserve">[176] 挑衅难道不是一种违规行为吗？†</w:t>
      </w:r>
    </w:p>
    <w:p w14:paraId="67954B14">
      <w:r xmlns:w="http://schemas.openxmlformats.org/wordprocessingml/2006/main">
        <w:t xml:space="preserve">[177] 每个人对“煽动性言论”的定义都大相径庭，因此我们不认为这是违规行为。如果您认为某条评论具有煽动性，请使用 NGID 功能将其隐藏。</w:t>
      </w:r>
    </w:p>
    <w:p w14:paraId="0C51A0AA">
      <w:r xmlns:w="http://schemas.openxmlformats.org/wordprocessingml/2006/main">
        <w:t xml:space="preserve">[178] 抱怨难道不算违法吗？†</w:t>
      </w:r>
    </w:p>
    <w:p w14:paraId="1E7B826C">
      <w:r xmlns:w="http://schemas.openxmlformats.org/wordprocessingml/2006/main">
        <w:t xml:space="preserve">[179] 一般而言，抱怨本身并不构成违规。但是，针对本作品的负面宣传、诽谤、辱骂性语言以及超出抱怨范围的对抗性言论均构成违规。如果您认为抱怨内容冒犯了您，请使用 NGID 功能隐藏相关评论。</w:t>
      </w:r>
    </w:p>
    <w:p w14:paraId="14415A90">
      <w:r xmlns:w="http://schemas.openxmlformats.org/wordprocessingml/2006/main">
        <w:t xml:space="preserve">[180] 如果您不确定某个帖子是否违反规则，该怎么办？ †</w:t>
      </w:r>
    </w:p>
    <w:p w14:paraId="2BFD8D7C">
      <w:r xmlns:w="http://schemas.openxmlformats.org/wordprocessingml/2006/main">
        <w:t xml:space="preserve">[181] 有些帖子内容含糊不清，难以判断是否违规。评论删除这类含糊不清的帖子可能会导致问题，所以请不要评论删除，而是使用 NGID 功能将评论隐藏起来。</w:t>
      </w:r>
    </w:p>
    <w:p w14:paraId="523E59FA">
      <w:r xmlns:w="http://schemas.openxmlformats.org/wordprocessingml/2006/main">
        <w:t xml:space="preserve">[182] 对屡犯者的处罚 †</w:t>
      </w:r>
    </w:p>
    <w:p w14:paraId="38243DC0">
      <w:r xmlns:w="http://schemas.openxmlformats.org/wordprocessingml/2006/main">
        <w:t xml:space="preserve">[183] 反复违反规则或发布特别恶意的帖子，管理员可酌情予以处罚，例如“禁止访问”或“限制发帖”。</w:t>
      </w:r>
    </w:p>
    <w:p w14:paraId="648A12F7">
      <w:r xmlns:w="http://schemas.openxmlformats.org/wordprocessingml/2006/main">
        <w:t xml:space="preserve">[184] 如果您对进一步改进有任何建议，请通过 Wiki 管理公告板与我们联系。</w:t>
      </w:r>
    </w:p>
    <w:p w14:paraId="089C2E0D"/>
    <w:p w14:paraId="42BD7137">
      <w:r xmlns:w="http://schemas.openxmlformats.org/wordprocessingml/2006/main">
        <w:rPr>
          <w:b/>
        </w:rPr>
        <w:t xml:space="preserve">A168</w:t>
      </w:r>
    </w:p>
    <w:p w14:paraId="37888645">
      <w:r xmlns:w="http://schemas.openxmlformats.org/wordprocessingml/2006/main">
        <w:t xml:space="preserve">[0] 索引：所有角色 | SSR 角色 | SR 角色 | R 角色</w:t>
      </w:r>
    </w:p>
    <w:p w14:paraId="062D3D4B">
      <w:r xmlns:w="http://schemas.openxmlformats.org/wordprocessingml/2006/main">
        <w:t xml:space="preserve">[1] 基本信息</w:t>
      </w:r>
    </w:p>
    <w:p w14:paraId="5F435FD6">
      <w:r xmlns:w="http://schemas.openxmlformats.org/wordprocessingml/2006/main">
        <w:t xml:space="preserve">[2] 语音</w:t>
      </w:r>
    </w:p>
    <w:p w14:paraId="55BD9FBC">
      <w:r xmlns:w="http://schemas.openxmlformats.org/wordprocessingml/2006/main">
        <w:t xml:space="preserve">[3] 内容适用性简易评估</w:t>
      </w:r>
    </w:p>
    <w:p w14:paraId="7892C657">
      <w:r xmlns:w="http://schemas.openxmlformats.org/wordprocessingml/2006/main">
        <w:t xml:space="preserve">[4] 琐事</w:t>
      </w:r>
    </w:p>
    <w:p w14:paraId="1163C84E">
      <w:r xmlns:w="http://schemas.openxmlformats.org/wordprocessingml/2006/main">
        <w:t xml:space="preserve">[5] 官方推特账号介绍</w:t>
      </w:r>
    </w:p>
    <w:p w14:paraId="78E1AB89">
      <w:r xmlns:w="http://schemas.openxmlformats.org/wordprocessingml/2006/main">
        <w:t xml:space="preserve">[6] 评论表单</w:t>
      </w:r>
    </w:p>
    <w:p w14:paraId="263B412C">
      <w:r xmlns:w="http://schemas.openxmlformats.org/wordprocessingml/2006/main">
        <w:t xml:space="preserve">[7] 基本信息 †</w:t>
      </w:r>
    </w:p>
    <w:p w14:paraId="5574F688">
      <w:r xmlns:w="http://schemas.openxmlformats.org/wordprocessingml/2006/main">
        <w:t xml:space="preserve">[8] 变换图像</w:t>
      </w:r>
    </w:p>
    <w:p w14:paraId="03E6B397">
      <w:r xmlns:w="http://schemas.openxmlformats.org/wordprocessingml/2006/main">
        <w:t xml:space="preserve">[9] 简介</w:t>
      </w:r>
    </w:p>
    <w:p w14:paraId="68B29A58">
      <w:r xmlns:w="http://schemas.openxmlformats.org/wordprocessingml/2006/main">
        <w:t xml:space="preserve">[10] 姓名</w:t>
      </w:r>
    </w:p>
    <w:p w14:paraId="63D4D995">
      <w:r xmlns:w="http://schemas.openxmlformats.org/wordprocessingml/2006/main">
        <w:t xml:space="preserve">[11] 我妹妹的1024</w:t>
      </w:r>
    </w:p>
    <w:p w14:paraId="042A2B97">
      <w:r xmlns:w="http://schemas.openxmlformats.org/wordprocessingml/2006/main">
        <w:t xml:space="preserve">[12] 真实姓名</w:t>
      </w:r>
    </w:p>
    <w:p w14:paraId="04560FBE">
      <w:r xmlns:w="http://schemas.openxmlformats.org/wordprocessingml/2006/main">
        <w:t xml:space="preserve">[13] 稀有度</w:t>
      </w:r>
    </w:p>
    <w:p w14:paraId="20456962">
      <w:r xmlns:w="http://schemas.openxmlformats.org/wordprocessingml/2006/main">
        <w:t xml:space="preserve">[14] 普通攻击</w:t>
      </w:r>
    </w:p>
    <w:p w14:paraId="6E3D655B">
      <w:r xmlns:w="http://schemas.openxmlformats.org/wordprocessingml/2006/main">
        <w:t xml:space="preserve">[15] 远程攻击（物理）</w:t>
      </w:r>
    </w:p>
    <w:p w14:paraId="727DFE4D">
      <w:r xmlns:w="http://schemas.openxmlformats.org/wordprocessingml/2006/main">
        <w:t xml:space="preserve">[16] 附属派系</w:t>
      </w:r>
    </w:p>
    <w:p w14:paraId="70CB4024">
      <w:r xmlns:w="http://schemas.openxmlformats.org/wordprocessingml/2006/main">
        <w:t xml:space="preserve">[17] 闪光忍者（久世）</w:t>
      </w:r>
    </w:p>
    <w:p w14:paraId="021A9E2E">
      <w:r xmlns:w="http://schemas.openxmlformats.org/wordprocessingml/2006/main">
        <w:t xml:space="preserve">[18] 笹留美子</w:t>
      </w:r>
    </w:p>
    <w:p w14:paraId="185ADF67">
      <w:r xmlns:w="http://schemas.openxmlformats.org/wordprocessingml/2006/main">
        <w:t xml:space="preserve">[19] 插图</w:t>
      </w:r>
    </w:p>
    <w:p w14:paraId="62C2549E">
      <w:r xmlns:w="http://schemas.openxmlformats.org/wordprocessingml/2006/main">
        <w:t xml:space="preserve">[20] Yuka</w:t>
      </w:r>
    </w:p>
    <w:p w14:paraId="5246D7BB">
      <w:r xmlns:w="http://schemas.openxmlformats.org/wordprocessingml/2006/main">
        <w:t xml:space="preserve">[21] SD字符</w:t>
      </w:r>
    </w:p>
    <w:p w14:paraId="6287E42B">
      <w:r xmlns:w="http://schemas.openxmlformats.org/wordprocessingml/2006/main">
        <w:t xml:space="preserve">[22] 风味文字</w:t>
      </w:r>
    </w:p>
    <w:p w14:paraId="4BDB1403">
      <w:r xmlns:w="http://schemas.openxmlformats.org/wordprocessingml/2006/main">
        <w:t xml:space="preserve">[23] “哥哥♪ 哥哥♪ 哥哥♪” 她不是妹妹。她是一个能让任何人误以为她是自己妹妹的女孩，无论对方是谁，而且她也仅此而已。她的能力极其邪恶。即使是神也会把她误认为是自己的妹妹。此外，这种神秘的能力已经失控。她是久世七暴中的第七位。</w:t>
      </w:r>
    </w:p>
    <w:p w14:paraId="601EB892">
      <w:r xmlns:w="http://schemas.openxmlformats.org/wordprocessingml/2006/main">
        <w:t xml:space="preserve">[24] 如何获得</w:t>
      </w:r>
    </w:p>
    <w:p w14:paraId="2424AD22">
      <w:r xmlns:w="http://schemas.openxmlformats.org/wordprocessingml/2006/main">
        <w:t xml:space="preserve">[25] 标准扭蛋</w:t>
      </w:r>
    </w:p>
    <w:p w14:paraId="4B166356">
      <w:r xmlns:w="http://schemas.openxmlformats.org/wordprocessingml/2006/main">
        <w:t xml:space="preserve">[26] 基础属性（⭐︎1）* 每提升一个⭐︎，属性值增加50%，⭐︎5时为⭐︎1值的3倍。</w:t>
      </w:r>
    </w:p>
    <w:p w14:paraId="6C48DCAD">
      <w:r xmlns:w="http://schemas.openxmlformats.org/wordprocessingml/2006/main">
        <w:t xml:space="preserve">[27] 级</w:t>
      </w:r>
    </w:p>
    <w:p w14:paraId="5BC22256">
      <w:r xmlns:w="http://schemas.openxmlformats.org/wordprocessingml/2006/main">
        <w:t xml:space="preserve">[28] 耐力</w:t>
      </w:r>
    </w:p>
    <w:p w14:paraId="6A27E2C7">
      <w:r xmlns:w="http://schemas.openxmlformats.org/wordprocessingml/2006/main">
        <w:t xml:space="preserve">[29] 攻击力</w:t>
      </w:r>
    </w:p>
    <w:p w14:paraId="0ADF12E3">
      <w:r xmlns:w="http://schemas.openxmlformats.org/wordprocessingml/2006/main">
        <w:t xml:space="preserve">[30] 防御能力</w:t>
      </w:r>
    </w:p>
    <w:p w14:paraId="49130057">
      <w:r xmlns:w="http://schemas.openxmlformats.org/wordprocessingml/2006/main">
        <w:t xml:space="preserve">[31] 魔力</w:t>
      </w:r>
    </w:p>
    <w:p w14:paraId="1AED30ED">
      <w:r xmlns:w="http://schemas.openxmlformats.org/wordprocessingml/2006/main">
        <w:t xml:space="preserve">[32] 魔法抗性</w:t>
      </w:r>
    </w:p>
    <w:p w14:paraId="1508660C">
      <w:r xmlns:w="http://schemas.openxmlformats.org/wordprocessingml/2006/main">
        <w:t xml:space="preserve">[33] 详细状态</w:t>
      </w:r>
    </w:p>
    <w:p w14:paraId="7D8949D4">
      <w:r xmlns:w="http://schemas.openxmlformats.org/wordprocessingml/2006/main">
        <w:t xml:space="preserve">[34] 准确性</w:t>
      </w:r>
    </w:p>
    <w:p w14:paraId="779E67B2">
      <w:r xmlns:w="http://schemas.openxmlformats.org/wordprocessingml/2006/main">
        <w:t xml:space="preserve">[35] 回避能力</w:t>
      </w:r>
    </w:p>
    <w:p w14:paraId="2B696EA8">
      <w:r xmlns:w="http://schemas.openxmlformats.org/wordprocessingml/2006/main">
        <w:t xml:space="preserve">[36] 连击率</w:t>
      </w:r>
    </w:p>
    <w:p w14:paraId="51F1542D">
      <w:r xmlns:w="http://schemas.openxmlformats.org/wordprocessingml/2006/main">
        <w:t xml:space="preserve">[37] 反击率</w:t>
      </w:r>
    </w:p>
    <w:p w14:paraId="69F90DF7">
      <w:r xmlns:w="http://schemas.openxmlformats.org/wordprocessingml/2006/main">
        <w:t xml:space="preserve">[38] 眩晕激活率</w:t>
      </w:r>
    </w:p>
    <w:p w14:paraId="0A6B9853">
      <w:r xmlns:w="http://schemas.openxmlformats.org/wordprocessingml/2006/main">
        <w:t xml:space="preserve">[39] 抗眩晕能力</w:t>
      </w:r>
    </w:p>
    <w:p w14:paraId="138B6A50">
      <w:r xmlns:w="http://schemas.openxmlformats.org/wordprocessingml/2006/main">
        <w:t xml:space="preserve">[40] 移动速度</w:t>
      </w:r>
    </w:p>
    <w:p w14:paraId="418B669F">
      <w:r xmlns:w="http://schemas.openxmlformats.org/wordprocessingml/2006/main">
        <w:t xml:space="preserve">[41] 部署速度</w:t>
      </w:r>
    </w:p>
    <w:p w14:paraId="4DA9A461">
      <w:r xmlns:w="http://schemas.openxmlformats.org/wordprocessingml/2006/main">
        <w:t xml:space="preserve">[42] 行动速度</w:t>
      </w:r>
    </w:p>
    <w:p w14:paraId="31062C61">
      <w:r xmlns:w="http://schemas.openxmlformats.org/wordprocessingml/2006/main">
        <w:t xml:space="preserve">[43] 致命的装药量</w:t>
      </w:r>
    </w:p>
    <w:p w14:paraId="734B1550">
      <w:r xmlns:w="http://schemas.openxmlformats.org/wordprocessingml/2006/main">
        <w:t xml:space="preserve">[44] 特殊招式</w:t>
      </w:r>
    </w:p>
    <w:p w14:paraId="147A67E8">
      <w:r xmlns:w="http://schemas.openxmlformats.org/wordprocessingml/2006/main">
        <w:t xml:space="preserve">[45] 姓名</w:t>
      </w:r>
    </w:p>
    <w:p w14:paraId="6FD03C7D">
      <w:r xmlns:w="http://schemas.openxmlformats.org/wordprocessingml/2006/main">
        <w:t xml:space="preserve">[46] 效应</w:t>
      </w:r>
    </w:p>
    <w:p w14:paraId="0ECF5B16">
      <w:r xmlns:w="http://schemas.openxmlformats.org/wordprocessingml/2006/main">
        <w:t xml:space="preserve">[47] 我妹妹的笑容❤</w:t>
      </w:r>
    </w:p>
    <w:p w14:paraId="57A67751">
      <w:r xmlns:w="http://schemas.openxmlformats.org/wordprocessingml/2006/main">
        <w:t xml:space="preserve">[48] 持续 30 秒，使你队伍的场地速度提高 20%。使除你自身以外的所有友方单位的特殊攻击槽提高 30%（特殊攻击槽最多可提高 3 次）。</w:t>
      </w:r>
    </w:p>
    <w:p w14:paraId="297EC976">
      <w:r xmlns:w="http://schemas.openxmlformats.org/wordprocessingml/2006/main">
        <w:t xml:space="preserve">[49] 我妹妹的笑容❤+</w:t>
      </w:r>
    </w:p>
    <w:p w14:paraId="3592FB32">
      <w:r xmlns:w="http://schemas.openxmlformats.org/wordprocessingml/2006/main">
        <w:t xml:space="preserve">[50] 持续30秒，使你队伍的场地速度提高30%。使除你自身以外的所有友方单位的特殊攻击槽提高30%（特殊攻击槽提高最多可重复5次）。</w:t>
      </w:r>
    </w:p>
    <w:p w14:paraId="274EB110">
      <w:r xmlns:w="http://schemas.openxmlformats.org/wordprocessingml/2006/main">
        <w:t xml:space="preserve">[51] 独特效果</w:t>
      </w:r>
    </w:p>
    <w:p w14:paraId="483E7DE3">
      <w:r xmlns:w="http://schemas.openxmlformats.org/wordprocessingml/2006/main">
        <w:t xml:space="preserve">[52] 姓名</w:t>
      </w:r>
    </w:p>
    <w:p w14:paraId="41D24782">
      <w:r xmlns:w="http://schemas.openxmlformats.org/wordprocessingml/2006/main">
        <w:t xml:space="preserve">[53] 效应</w:t>
      </w:r>
    </w:p>
    <w:p w14:paraId="2EB05EC0">
      <w:r xmlns:w="http://schemas.openxmlformats.org/wordprocessingml/2006/main">
        <w:t xml:space="preserve">[54] 我非常爱我的姐姐❤</w:t>
      </w:r>
    </w:p>
    <w:p w14:paraId="22FC8650">
      <w:r xmlns:w="http://schemas.openxmlformats.org/wordprocessingml/2006/main">
        <w:t xml:space="preserve">[55] 有 30% 的概率，除了你自己之外的随机友方单位，其特殊攻击槽会增加 10%，而不是进行普通攻击。</w:t>
      </w:r>
    </w:p>
    <w:p w14:paraId="37DEB07F">
      <w:r xmlns:w="http://schemas.openxmlformats.org/wordprocessingml/2006/main">
        <w:t xml:space="preserve">[56] 我非常爱我的姐姐❤+</w:t>
      </w:r>
    </w:p>
    <w:p w14:paraId="698DA83D">
      <w:r xmlns:w="http://schemas.openxmlformats.org/wordprocessingml/2006/main">
        <w:t xml:space="preserve">[57] 有 80% 的几率使除你之外的随机友方单位的特殊攻击槽增加 10%（与普通攻击相同，增加你自己的特殊攻击槽）。</w:t>
      </w:r>
    </w:p>
    <w:p w14:paraId="46D9231D">
      <w:r xmlns:w="http://schemas.openxmlformats.org/wordprocessingml/2006/main">
        <w:t xml:space="preserve">[58] 休闲服装照片</w:t>
      </w:r>
    </w:p>
    <w:p w14:paraId="42D2F033">
      <w:r xmlns:w="http://schemas.openxmlformats.org/wordprocessingml/2006/main">
        <w:t xml:space="preserve">[59] 增强图像</w:t>
      </w:r>
    </w:p>
    <w:p w14:paraId="038456B6">
      <w:r xmlns:w="http://schemas.openxmlformats.org/wordprocessingml/2006/main">
        <w:t xml:space="preserve">[60] 语音 †</w:t>
      </w:r>
    </w:p>
    <w:p w14:paraId="4AD05BED">
      <w:r xmlns:w="http://schemas.openxmlformats.org/wordprocessingml/2006/main">
        <w:t xml:space="preserve">[61] 点击打开行列表</w:t>
      </w:r>
    </w:p>
    <w:p w14:paraId="3B8A9F1B">
      <w:r xmlns:w="http://schemas.openxmlformats.org/wordprocessingml/2006/main">
        <w:t xml:space="preserve">[62] 加入</w:t>
      </w:r>
    </w:p>
    <w:p w14:paraId="30F10AA3">
      <w:r xmlns:w="http://schemas.openxmlformats.org/wordprocessingml/2006/main">
        <w:t xml:space="preserve">[63] 对话 1（转换后）</w:t>
      </w:r>
    </w:p>
    <w:p w14:paraId="1146388D">
      <w:r xmlns:w="http://schemas.openxmlformats.org/wordprocessingml/2006/main">
        <w:t xml:space="preserve">[64] 对话 2（转换后）</w:t>
      </w:r>
    </w:p>
    <w:p w14:paraId="523520C5">
      <w:r xmlns:w="http://schemas.openxmlformats.org/wordprocessingml/2006/main">
        <w:t xml:space="preserve">[65] 对话 3（转变后）</w:t>
      </w:r>
    </w:p>
    <w:p w14:paraId="240AEDC2">
      <w:r xmlns:w="http://schemas.openxmlformats.org/wordprocessingml/2006/main">
        <w:t xml:space="preserve">[66] 对话 4（转换后）</w:t>
      </w:r>
    </w:p>
    <w:p w14:paraId="4C0B05C2">
      <w:r xmlns:w="http://schemas.openxmlformats.org/wordprocessingml/2006/main">
        <w:t xml:space="preserve">[67] 空闲 1（转换后）</w:t>
      </w:r>
    </w:p>
    <w:p w14:paraId="27A81BC0">
      <w:r xmlns:w="http://schemas.openxmlformats.org/wordprocessingml/2006/main">
        <w:t xml:space="preserve">[68] 空闲 2（转换后）</w:t>
      </w:r>
    </w:p>
    <w:p w14:paraId="12FE4592">
      <w:r xmlns:w="http://schemas.openxmlformats.org/wordprocessingml/2006/main">
        <w:t xml:space="preserve">[69] 对话 1（转变前）</w:t>
      </w:r>
    </w:p>
    <w:p w14:paraId="05A04958">
      <w:r xmlns:w="http://schemas.openxmlformats.org/wordprocessingml/2006/main">
        <w:t xml:space="preserve">[70] 对话 2（转型前）</w:t>
      </w:r>
    </w:p>
    <w:p w14:paraId="26D9B19E">
      <w:r xmlns:w="http://schemas.openxmlformats.org/wordprocessingml/2006/main">
        <w:t xml:space="preserve">[71] 对话 3（转变前）</w:t>
      </w:r>
    </w:p>
    <w:p w14:paraId="08DBFF48">
      <w:r xmlns:w="http://schemas.openxmlformats.org/wordprocessingml/2006/main">
        <w:t xml:space="preserve">[72] 对话 4（转变前）</w:t>
      </w:r>
    </w:p>
    <w:p w14:paraId="478B522E">
      <w:r xmlns:w="http://schemas.openxmlformats.org/wordprocessingml/2006/main">
        <w:t xml:space="preserve">[73] 空闲 1（转换前）</w:t>
      </w:r>
    </w:p>
    <w:p w14:paraId="3A526342">
      <w:r xmlns:w="http://schemas.openxmlformats.org/wordprocessingml/2006/main">
        <w:t xml:space="preserve">[74] 空闲 2（转换前）</w:t>
      </w:r>
    </w:p>
    <w:p w14:paraId="28A16B7A">
      <w:r xmlns:w="http://schemas.openxmlformats.org/wordprocessingml/2006/main">
        <w:t xml:space="preserve">[75] 升级 1</w:t>
      </w:r>
    </w:p>
    <w:p w14:paraId="06A3B6AD">
      <w:r xmlns:w="http://schemas.openxmlformats.org/wordprocessingml/2006/main">
        <w:t xml:space="preserve">[76] 升级 2</w:t>
      </w:r>
    </w:p>
    <w:p w14:paraId="0FAE3237">
      <w:r xmlns:w="http://schemas.openxmlformats.org/wordprocessingml/2006/main">
        <w:t xml:space="preserve">[77] 升级 3</w:t>
      </w:r>
    </w:p>
    <w:p w14:paraId="59B5C3D0">
      <w:r xmlns:w="http://schemas.openxmlformats.org/wordprocessingml/2006/main">
        <w:t xml:space="preserve">[78] 捕获</w:t>
      </w:r>
    </w:p>
    <w:p w14:paraId="32221A09">
      <w:r xmlns:w="http://schemas.openxmlformats.org/wordprocessingml/2006/main">
        <w:t xml:space="preserve">[79] 战斗开始 1</w:t>
      </w:r>
    </w:p>
    <w:p w14:paraId="48E71201">
      <w:r xmlns:w="http://schemas.openxmlformats.org/wordprocessingml/2006/main">
        <w:t xml:space="preserve">[80] 战斗开始 2</w:t>
      </w:r>
    </w:p>
    <w:p w14:paraId="0421881E">
      <w:r xmlns:w="http://schemas.openxmlformats.org/wordprocessingml/2006/main">
        <w:t xml:space="preserve">[81] 战斗参与 1</w:t>
      </w:r>
    </w:p>
    <w:p w14:paraId="370E77ED">
      <w:r xmlns:w="http://schemas.openxmlformats.org/wordprocessingml/2006/main">
        <w:t xml:space="preserve">[82] 战斗参与 2</w:t>
      </w:r>
    </w:p>
    <w:p w14:paraId="0E940A40">
      <w:r xmlns:w="http://schemas.openxmlformats.org/wordprocessingml/2006/main">
        <w:t xml:space="preserve">[83] 战斗胜利 1</w:t>
      </w:r>
    </w:p>
    <w:p w14:paraId="6D62FBE5">
      <w:r xmlns:w="http://schemas.openxmlformats.org/wordprocessingml/2006/main">
        <w:t xml:space="preserve">[84] 战斗胜利 2</w:t>
      </w:r>
    </w:p>
    <w:p w14:paraId="67FFC050">
      <w:r xmlns:w="http://schemas.openxmlformats.org/wordprocessingml/2006/main">
        <w:t xml:space="preserve">[85] 普通攻击 1</w:t>
      </w:r>
    </w:p>
    <w:p w14:paraId="0C733285">
      <w:r xmlns:w="http://schemas.openxmlformats.org/wordprocessingml/2006/main">
        <w:t xml:space="preserve">[86] 普通攻击 2</w:t>
      </w:r>
    </w:p>
    <w:p w14:paraId="2EA0D7E6">
      <w:r xmlns:w="http://schemas.openxmlformats.org/wordprocessingml/2006/main">
        <w:t xml:space="preserve">[87] 普通攻击 3</w:t>
      </w:r>
    </w:p>
    <w:p w14:paraId="3215E101">
      <w:r xmlns:w="http://schemas.openxmlformats.org/wordprocessingml/2006/main">
        <w:t xml:space="preserve">[88] 独特效果激活 1</w:t>
      </w:r>
    </w:p>
    <w:p w14:paraId="046C607B">
      <w:r xmlns:w="http://schemas.openxmlformats.org/wordprocessingml/2006/main">
        <w:t xml:space="preserve">[89] 独特效果激活 2</w:t>
      </w:r>
    </w:p>
    <w:p w14:paraId="12CD1301">
      <w:r xmlns:w="http://schemas.openxmlformats.org/wordprocessingml/2006/main">
        <w:t xml:space="preserve">[90] 独特效果激活 3</w:t>
      </w:r>
    </w:p>
    <w:p w14:paraId="35973FD7">
      <w:r xmlns:w="http://schemas.openxmlformats.org/wordprocessingml/2006/main">
        <w:t xml:space="preserve">[91] 特殊招式 1</w:t>
      </w:r>
    </w:p>
    <w:p w14:paraId="5A2A2216">
      <w:r xmlns:w="http://schemas.openxmlformats.org/wordprocessingml/2006/main">
        <w:t xml:space="preserve">[92] 特殊招式 2</w:t>
      </w:r>
    </w:p>
    <w:p w14:paraId="2FAE2562">
      <w:r xmlns:w="http://schemas.openxmlformats.org/wordprocessingml/2006/main">
        <w:t xml:space="preserve">[93] 受到的伤害：1</w:t>
      </w:r>
    </w:p>
    <w:p w14:paraId="4BE114BE">
      <w:r xmlns:w="http://schemas.openxmlformats.org/wordprocessingml/2006/main">
        <w:t xml:space="preserve">[94] 受到的伤害：2</w:t>
      </w:r>
    </w:p>
    <w:p w14:paraId="7ED3A0A6">
      <w:r xmlns:w="http://schemas.openxmlformats.org/wordprocessingml/2006/main">
        <w:t xml:space="preserve">[95] 受到的伤害：3</w:t>
      </w:r>
    </w:p>
    <w:p w14:paraId="2E01C451">
      <w:r xmlns:w="http://schemas.openxmlformats.org/wordprocessingml/2006/main">
        <w:t xml:space="preserve">[96] 退出</w:t>
      </w:r>
    </w:p>
    <w:p w14:paraId="5A284626">
      <w:r xmlns:w="http://schemas.openxmlformats.org/wordprocessingml/2006/main">
        <w:t xml:space="preserve">[97] 项目用途 1</w:t>
      </w:r>
    </w:p>
    <w:p w14:paraId="27013F36">
      <w:r xmlns:w="http://schemas.openxmlformats.org/wordprocessingml/2006/main">
        <w:t xml:space="preserve">[98] 物品用途 2</w:t>
      </w:r>
    </w:p>
    <w:p w14:paraId="54029751">
      <w:r xmlns:w="http://schemas.openxmlformats.org/wordprocessingml/2006/main">
        <w:t xml:space="preserve">[99] 在游戏中 †</w:t>
      </w:r>
    </w:p>
    <w:p w14:paraId="72DA5C37">
      <w:r xmlns:w="http://schemas.openxmlformats.org/wordprocessingml/2006/main">
        <w:t xml:space="preserve">[100] 于 2023/08/16 实现。来自久世七坊的最后一个可玩角色，是一位强大的辅助角色，擅长提升队友的特殊攻击槽。</w:t>
      </w:r>
    </w:p>
    <w:p w14:paraId="086C5102">
      <w:r xmlns:w="http://schemas.openxmlformats.org/wordprocessingml/2006/main">
        <w:t xml:space="preserve">[101] 神圣骑士琴音泽 此后，人们认为增加无差别目标的特殊攻击槽会导致军队特殊攻击无限循环，难以实现。后来通过限制不以使用者为目标且增加槽的次数，解决了这个问题。次数限制仅适用于特殊攻击槽的增加，场地速度增益效果仍然可以发动。</w:t>
      </w:r>
    </w:p>
    <w:p w14:paraId="7E7036A3">
      <w:r xmlns:w="http://schemas.openxmlformats.org/wordprocessingml/2006/main">
        <w:t xml:space="preserve">[102] 在一次 FEVER 期间，特殊效果出现 20 次以上并不罕见，屏幕右侧会出现一条绿色条，指示特殊效果的激活，如同瀑布般流动。</w:t>
      </w:r>
    </w:p>
    <w:p w14:paraId="5BD08616">
      <w:r xmlns:w="http://schemas.openxmlformats.org/wordprocessingml/2006/main">
        <w:t xml:space="preserve">[103] 由于它没有不受速度提升影响的固定等待时间的攻击动作，因此会受到速度提升的显著影响。鉴于你可以自行准备场地，因此最好尽可能将其与整体速度提升结合起来使用。</w:t>
      </w:r>
    </w:p>
    <w:p w14:paraId="2FB1DAA6">
      <w:r xmlns:w="http://schemas.openxmlformats.org/wordprocessingml/2006/main">
        <w:t xml:space="preserve">[104] 有时会有人误解，即使用完了他全部5个特殊技能，仅凭场地速度提升和独特效果，他仍然非常强大。尤其是在狂热状态下，他的独特效果在团队副本战斗中非常显著，所以过早让他撤退会很浪费。</w:t>
      </w:r>
    </w:p>
    <w:p w14:paraId="3FF65F2D">
      <w:r xmlns:w="http://schemas.openxmlformats.org/wordprocessingml/2006/main">
        <w:t xml:space="preserve">[105] 虽然它的各项属性都只能算中等，但凭借其强大的特殊能力和独特技能，它在履行自身职责所需的各项方面都表现出色，总体而言是一个不错的单位。它的基础属性包括耐力和攻击力，这两项属性在SSR单位中排名倒数第二，防御力也低于平均水平。只有魔法抗性达到了平均水平。它的详细属性包括命中率，这一项位列最佳行列，而且它的眩晕触发率、移动速度、部署速度和特殊技能充能速度都很高。可惜的是，由于其独特效果的干扰，它的眩晕触发率被浪费掉了。</w:t>
      </w:r>
    </w:p>
    <w:p w14:paraId="49427CC2">
      <w:r xmlns:w="http://schemas.openxmlformats.org/wordprocessingml/2006/main">
        <w:t xml:space="preserve">[106] 没有必要大幅提升特殊招式的密度，所以“勇气姐妹”套装并不合适。突袭战，尤其是当特殊攻击为“闪光忍者（久世）”时，可以装备该套装来积攒少量狂热槽。虽然该套装拥有较高的眩晕率，但只有在发动普通攻击后才会触发眩晕判定，因此也不推荐搭配“闪光栗子”系列。“蜂蜜拉链”套装也与该套装的使用次数限制效果不兼容。</w:t>
      </w:r>
    </w:p>
    <w:p w14:paraId="3472C866">
      <w:r xmlns:w="http://schemas.openxmlformats.org/wordprocessingml/2006/main">
        <w:t xml:space="preserve">[107] 内容适用性简易评估 †</w:t>
      </w:r>
    </w:p>
    <w:p w14:paraId="14F79860">
      <w:r xmlns:w="http://schemas.openxmlformats.org/wordprocessingml/2006/main">
        <w:t xml:space="preserve">[108] 合适的内容、推荐的装备示例、角色发展目标等。</w:t>
      </w:r>
    </w:p>
    <w:p w14:paraId="1EF91199">
      <w:r xmlns:w="http://schemas.openxmlformats.org/wordprocessingml/2006/main">
        <w:t xml:space="preserve">[109] 兼容内容</w:t>
      </w:r>
    </w:p>
    <w:p w14:paraId="118173D3">
      <w:r xmlns:w="http://schemas.openxmlformats.org/wordprocessingml/2006/main">
        <w:t xml:space="preserve">[110] 能力倾向</w:t>
      </w:r>
    </w:p>
    <w:p w14:paraId="57A2D7B2">
      <w:r xmlns:w="http://schemas.openxmlformats.org/wordprocessingml/2006/main">
        <w:t xml:space="preserve">[111] 简短评论</w:t>
      </w:r>
    </w:p>
    <w:p w14:paraId="0ADC35C7">
      <w:r xmlns:w="http://schemas.openxmlformats.org/wordprocessingml/2006/main">
        <w:t xml:space="preserve">[112] 主线任务 活动任务</w:t>
      </w:r>
    </w:p>
    <w:p w14:paraId="3DB75504">
      <w:r xmlns:w="http://schemas.openxmlformats.org/wordprocessingml/2006/main">
        <w:t xml:space="preserve">[113] 特殊攻击槽和速度提升很有用。只是要注意它几乎不怎么攻击。</w:t>
      </w:r>
    </w:p>
    <w:p w14:paraId="66F99C4D">
      <w:r xmlns:w="http://schemas.openxmlformats.org/wordprocessingml/2006/main">
        <w:t xml:space="preserve">[114] 突袭战</w:t>
      </w:r>
    </w:p>
    <w:p w14:paraId="2FFEA0C9">
      <w:r xmlns:w="http://schemas.openxmlformats.org/wordprocessingml/2006/main">
        <w:t xml:space="preserve">[115] 特殊攻击和独特攻击都非常出色，是最好的特殊能量槽分配器（装备示例见下文）</w:t>
      </w:r>
    </w:p>
    <w:p w14:paraId="089EDC0E">
      <w:r xmlns:w="http://schemas.openxmlformats.org/wordprocessingml/2006/main">
        <w:t xml:space="preserve">[116] 湮灭</w:t>
      </w:r>
    </w:p>
    <w:p w14:paraId="7CAFCACF">
      <w:r xmlns:w="http://schemas.openxmlformats.org/wordprocessingml/2006/main">
        <w:t xml:space="preserve">[117] B宇宙</w:t>
      </w:r>
    </w:p>
    <w:p w14:paraId="275401C7">
      <w:r xmlns:w="http://schemas.openxmlformats.org/wordprocessingml/2006/main">
        <w:t xml:space="preserve">[118] 虽然 Algol 在规格分布方面表现最佳，但在耐久性方面更胜一筹。</w:t>
      </w:r>
    </w:p>
    <w:p w14:paraId="2EE88D7C">
      <w:r xmlns:w="http://schemas.openxmlformats.org/wordprocessingml/2006/main">
        <w:t xml:space="preserve">[119] 能力评价指标</w:t>
      </w:r>
    </w:p>
    <w:p w14:paraId="22BFBA42">
      <w:r xmlns:w="http://schemas.openxmlformats.org/wordprocessingml/2006/main">
        <w:t xml:space="preserve">[120] ◎：优秀内容。最有可能发挥出色。○：合适内容。有较高发挥潜力。△：一般。需要一些技巧才能发挥良好，但选择理由不多。×：不合适内容。由于与内容规则、游戏系统、难度等级等不兼容，难以发挥出色。*2014年3月更新</w:t>
      </w:r>
    </w:p>
    <w:p w14:paraId="21FD65CE">
      <w:r xmlns:w="http://schemas.openxmlformats.org/wordprocessingml/2006/main">
        <w:t xml:space="preserve">[121] 突袭</w:t>
      </w:r>
    </w:p>
    <w:p w14:paraId="29B208F6">
      <w:r xmlns:w="http://schemas.openxmlformats.org/wordprocessingml/2006/main">
        <w:t xml:space="preserve">[122] 推荐设备示例</w:t>
      </w:r>
    </w:p>
    <w:p w14:paraId="1BCCC4DC">
      <w:r xmlns:w="http://schemas.openxmlformats.org/wordprocessingml/2006/main">
        <w:t xml:space="preserve">[123] 主要设备</w:t>
      </w:r>
    </w:p>
    <w:p w14:paraId="278D1713">
      <w:r xmlns:w="http://schemas.openxmlformats.org/wordprocessingml/2006/main">
        <w:t xml:space="preserve">[124] 子设备</w:t>
      </w:r>
    </w:p>
    <w:p w14:paraId="044FB489">
      <w:r xmlns:w="http://schemas.openxmlformats.org/wordprocessingml/2006/main">
        <w:t xml:space="preserve">[125] 一件令人愉悦的物品</w:t>
      </w:r>
    </w:p>
    <w:p w14:paraId="3EB48BF7">
      <w:r xmlns:w="http://schemas.openxmlformats.org/wordprocessingml/2006/main">
        <w:t xml:space="preserve">[126] 发展目标</w:t>
      </w:r>
    </w:p>
    <w:p w14:paraId="359A5AC6">
      <w:r xmlns:w="http://schemas.openxmlformats.org/wordprocessingml/2006/main">
        <w:t xml:space="preserve">[127] 突破极限</w:t>
      </w:r>
    </w:p>
    <w:p w14:paraId="073FE607">
      <w:r xmlns:w="http://schemas.openxmlformats.org/wordprocessingml/2006/main">
        <w:t xml:space="preserve">[128] 致命觉醒</w:t>
      </w:r>
    </w:p>
    <w:p w14:paraId="4ACCBF01">
      <w:r xmlns:w="http://schemas.openxmlformats.org/wordprocessingml/2006/main">
        <w:t xml:space="preserve">[129] 独特的觉醒</w:t>
      </w:r>
    </w:p>
    <w:p w14:paraId="23E45B6A">
      <w:r xmlns:w="http://schemas.openxmlformats.org/wordprocessingml/2006/main">
        <w:t xml:space="preserve">[130] 行动速度</w:t>
      </w:r>
    </w:p>
    <w:p w14:paraId="168D4CA0">
      <w:r xmlns:w="http://schemas.openxmlformats.org/wordprocessingml/2006/main">
        <w:t xml:space="preserve">[131] 特别收费</w:t>
      </w:r>
    </w:p>
    <w:p w14:paraId="079D8599">
      <w:r xmlns:w="http://schemas.openxmlformats.org/wordprocessingml/2006/main">
        <w:t xml:space="preserve">[132] 其他</w:t>
      </w:r>
    </w:p>
    <w:p w14:paraId="54C3A9FD">
      <w:r xmlns:w="http://schemas.openxmlformats.org/wordprocessingml/2006/main">
        <w:t xml:space="preserve">[133] 培训成本</w:t>
      </w:r>
    </w:p>
    <w:p w14:paraId="1BB6FBEA">
      <w:r xmlns:w="http://schemas.openxmlformats.org/wordprocessingml/2006/main">
        <w:t xml:space="preserve">[134] 3.1 秒 19 次</w:t>
      </w:r>
    </w:p>
    <w:p w14:paraId="3A11ED68">
      <w:r xmlns:w="http://schemas.openxmlformats.org/wordprocessingml/2006/main">
        <w:t xml:space="preserve">[135] 备注</w:t>
      </w:r>
    </w:p>
    <w:p w14:paraId="2B368B73">
      <w:r xmlns:w="http://schemas.openxmlformats.org/wordprocessingml/2006/main">
        <w:t xml:space="preserve">[136] 建议使用整体速度提升道具，因为它能显著增加你的行动次数。装备该道具并激活特殊技能蓄力也是一个不错的策略，可以尽可能多地使用特殊技能来积攒狂热槽。</w:t>
      </w:r>
    </w:p>
    <w:p w14:paraId="4233F11B">
      <w:r xmlns:w="http://schemas.openxmlformats.org/wordprocessingml/2006/main">
        <w:t xml:space="preserve">[137] *2016年4月更新</w:t>
      </w:r>
    </w:p>
    <w:p w14:paraId="2E6D5224">
      <w:r xmlns:w="http://schemas.openxmlformats.org/wordprocessingml/2006/main">
        <w:t xml:space="preserve">[138] 琐事 †</w:t>
      </w:r>
    </w:p>
    <w:p w14:paraId="384395A0">
      <w:r xmlns:w="http://schemas.openxmlformats.org/wordprocessingml/2006/main">
        <w:t xml:space="preserve">[139] 该名称的发音为“imouto no sen ni yon”（小妹妹124）。</w:t>
      </w:r>
    </w:p>
    <w:p w14:paraId="27675CBD">
      <w:r xmlns:w="http://schemas.openxmlformats.org/wordprocessingml/2006/main">
        <w:t xml:space="preserve">[140] 久世一族中排名第七的暴力成员。姬路在事件“时贞，无法勃起 - 告别所有超能力战士”中提到了他的名字和存在，并称其为“久世的终极武器”（同时还提到“没有让他加入大贝特的计划”）。</w:t>
      </w:r>
    </w:p>
    <w:p w14:paraId="39B0F393">
      <w:r xmlns:w="http://schemas.openxmlformats.org/wordprocessingml/2006/main">
        <w:t xml:space="preserve">[141] 姬路对“终极武器”的理解是“使东羽无条件服从的能力”，她加入七暴的原因是“她姐姐请求她这样做”，这实际上表明她就是终极武器。</w:t>
      </w:r>
    </w:p>
    <w:p w14:paraId="05399A27">
      <w:r xmlns:w="http://schemas.openxmlformats.org/wordprocessingml/2006/main">
        <w:t xml:space="preserve">[142] 然而，根据前第一名的意愿，前第七名的获得者也被加入，并且对之前确立的“七个恶棍将在排名战中决定”的规则做出了例外规定。</w:t>
      </w:r>
    </w:p>
    <w:p w14:paraId="4A9684E4">
      <w:r xmlns:w="http://schemas.openxmlformats.org/wordprocessingml/2006/main">
        <w:t xml:space="preserve">[143] 它的强制力如此强大，甚至对大王条和由乃都有效，而且根据使用方式的不同，会极其危险，因为它会无视血缘关系、种族以及其他一切，强迫他们承认她是自己的妹妹。就连戴贝特的加入也是靠这种能力乞求才实现的。我的意思是，我怎么可能有个真名叫1024的妹妹……嗯，我刚才好像听到有人在说我妹妹的坏话，还是我听错了？</w:t>
      </w:r>
    </w:p>
    <w:p w14:paraId="6A02378F">
      <w:r xmlns:w="http://schemas.openxmlformats.org/wordprocessingml/2006/main">
        <w:t xml:space="preserve">[144] 变身后的站立插图极其露骨，胯部用白色遮挡。即使是久世那件看似裸露的披风，在这种构图下也难以完全遮盖……</w:t>
      </w:r>
    </w:p>
    <w:p w14:paraId="2A899D72">
      <w:r xmlns:w="http://schemas.openxmlformats.org/wordprocessingml/2006/main">
        <w:t xml:space="preserve">[145] 该技能刚实装时，其独特效果极其强大：“有○%的概率使除自身以外的所有友方单位的特殊攻击槽提升10%，而非进行普通攻击。”……然而，开发团队很快宣布将在下次维护时进行修正，使其与文本一致。该技能实装时正值活动期间，据说全国的兄弟们都纠结于是否要入手这个“限时强力”的小妹妹。</w:t>
      </w:r>
    </w:p>
    <w:p w14:paraId="09036BCE">
      <w:r xmlns:w="http://schemas.openxmlformats.org/wordprocessingml/2006/main">
        <w:t xml:space="preserve">[146] 官方推特账号简介 †</w:t>
      </w:r>
    </w:p>
    <w:p w14:paraId="08B32B1C">
      <w:r xmlns:w="http://schemas.openxmlformats.org/wordprocessingml/2006/main">
        <w:t xml:space="preserve">[147] 人物介绍</w:t>
      </w:r>
    </w:p>
    <w:p w14:paraId="1CAF73D0">
      <w:r xmlns:w="http://schemas.openxmlformats.org/wordprocessingml/2006/main">
        <w:t xml:space="preserve">[148] 评论表 †</w:t>
      </w:r>
    </w:p>
    <w:p w14:paraId="295D723D">
      <w:r xmlns:w="http://schemas.openxmlformats.org/wordprocessingml/2006/main">
        <w:t xml:space="preserve">[149] 点击打开历史日志列表</w:t>
      </w:r>
    </w:p>
    <w:p w14:paraId="37B60C0A">
      <w:r xmlns:w="http://schemas.openxmlformats.org/wordprocessingml/2006/main">
        <w:t xml:space="preserve">[150] 末尾的数字越小，日志越旧。</w:t>
      </w:r>
    </w:p>
    <w:p w14:paraId="1606CB87">
      <w:r xmlns:w="http://schemas.openxmlformats.org/wordprocessingml/2006/main">
        <w:t xml:space="preserve">[151] 'Comments/Sister's 1024/' 没有子页面。</w:t>
      </w:r>
    </w:p>
    <w:p w14:paraId="16B261A4">
      <w:r xmlns:w="http://schemas.openxmlformats.org/wordprocessingml/2006/main">
        <w:t xml:space="preserve">[152] 我想看看她和诺诺诺配对会发生什么。她会变成一个占妹妹便宜的糟糕姐姐，还是会变得莫名其妙地骄傲起来，开始炫耀她的姐姐气场？ -- [5fPvgO49I5Q] 2023-08-18 (周五) 20:56:38</w:t>
      </w:r>
    </w:p>
    <w:p w14:paraId="532D0524">
      <w:r xmlns:w="http://schemas.openxmlformats.org/wordprocessingml/2006/main">
        <w:t xml:space="preserve">[153] 看来隔离措施已被突破。——[KJ4Q0I8I2Ok] 2023-08-19 (周六) 17:51:52</w:t>
      </w:r>
    </w:p>
    <w:p w14:paraId="130C6DF2">
      <w:r xmlns:w="http://schemas.openxmlformats.org/wordprocessingml/2006/main">
        <w:t xml:space="preserve">[154] 这家伙有改变现实的能力！！！？ -- [XDlbkxsw1lQ] 2023-08-19 (周六) 23:20:18</w:t>
      </w:r>
    </w:p>
    <w:p w14:paraId="2B517C56">
      <w:r xmlns:w="http://schemas.openxmlformats.org/wordprocessingml/2006/main">
        <w:t xml:space="preserve">[155] 我最喜欢的路是像13号公路那样蜿蜒曲折的路。我大概10岁零24个月吧？ -- [wZzqICFG8Rc] 2023-08-20 (周日) 14:41:47</w:t>
      </w:r>
    </w:p>
    <w:p w14:paraId="278F765D">
      <w:r xmlns:w="http://schemas.openxmlformats.org/wordprocessingml/2006/main">
        <w:t xml:space="preserve">[156] 因为她是我宝贝妹妹，我宁愿亲手把她带走，也不愿把她交给别人——[aI0nZRW.ylI] 2023-08-21 (周一) 13:00:24</w:t>
      </w:r>
    </w:p>
    <w:p w14:paraId="7431369D">
      <w:r xmlns:w="http://schemas.openxmlformats.org/wordprocessingml/2006/main">
        <w:t xml:space="preserve">[157] 哦，《沙耶之歌》？那只是因为主角脑子有点问题而已——[Ih7ECnMD/Ro] 2023-08-21 (周一) 19:09:04</w:t>
      </w:r>
    </w:p>
    <w:p w14:paraId="28A30D59">
      <w:r xmlns:w="http://schemas.openxmlformats.org/wordprocessingml/2006/main">
        <w:t xml:space="preserve">[158] 漏洞已修复，但性能依然非常出色。这小妹妹真厉害。 -- [f73zse/nf2I] 2023-08-24 (周四) 07:01:28</w:t>
      </w:r>
    </w:p>
    <w:p w14:paraId="7491352B">
      <w:r xmlns:w="http://schemas.openxmlformats.org/wordprocessingml/2006/main">
        <w:t xml:space="preserve">[159] 我是在“风与火双轮车”活动中获得的，但如果考虑把它给阿尔戈尔用，那或许把妹妹觉醒到9级以上也不算浪费。——[jyjjhmzNMkU] 2023-11-29 (周三) 23:07:07</w:t>
      </w:r>
    </w:p>
    <w:p w14:paraId="538DB098">
      <w:r xmlns:w="http://schemas.openxmlformats.org/wordprocessingml/2006/main">
        <w:t xml:space="preserve">[160] 不，就像莉祖娜一样，她加油的时候几乎没有攻击动画时间，所以不管她有没有速度觉醒，是不是就在特殊攻击之前？抱歉，我不太确定了。——[TIpVMrut1Ok] 2023-12-27 (周三) 00:40:48</w:t>
      </w:r>
    </w:p>
    <w:p w14:paraId="2F251F42">
      <w:r xmlns:w="http://schemas.openxmlformats.org/wordprocessingml/2006/main">
        <w:t xml:space="preserve">[161] 如果考虑用于团队副本，这或许是风花的升级版？等她升级后我可能会试试换上她。——[z5jGDB2W/Vs] 2023-11-27 (周一) 00:30:35</w:t>
      </w:r>
    </w:p>
    <w:p w14:paraId="551B5A93">
      <w:r xmlns:w="http://schemas.openxmlformats.org/wordprocessingml/2006/main">
        <w:t xml:space="preserve">[162] 似乎没有必要提高特殊攻击的充能速度吧？ -- [VCY.x/AB5lI] 2023-12-04 (周一) 08:26:55</w:t>
      </w:r>
    </w:p>
    <w:p w14:paraId="51C9C92F">
      <w:r xmlns:w="http://schemas.openxmlformats.org/wordprocessingml/2006/main">
        <w:t xml:space="preserve">[163] 我免费得到的。我太高兴了。 -- [ANW.IorTNDU] 2023-12-30 (周六) 22:04:10</w:t>
      </w:r>
    </w:p>
    <w:p w14:paraId="39CAFE68">
      <w:r xmlns:w="http://schemas.openxmlformats.org/wordprocessingml/2006/main">
        <w:t xml:space="preserve">[164] 就游戏性而言，她是久世最强的妹妹——[TnFtaT8sr22] 2023-12-31 (周日) 01:11:05</w:t>
      </w:r>
    </w:p>
    <w:p w14:paraId="069A3E44">
      <w:r xmlns:w="http://schemas.openxmlformats.org/wordprocessingml/2006/main">
        <w:t xml:space="preserve">[165] 我突然想到，如果小森的妹妹也像圣诞节那天那样被抹去记忆，会发生什么呢？一个没人记得她，也完全没有记忆的妹妹就诞生了……不，她会像她们初次见面时那样，很快恢复正常。——[.4y.Sve.JSY] 2024-01-07 (周日) 06:24:15</w:t>
      </w:r>
    </w:p>
    <w:p w14:paraId="57AED067">
      <w:r xmlns:w="http://schemas.openxmlformats.org/wordprocessingml/2006/main">
        <w:t xml:space="preserve">[166] 微型花园摇曳生姿，觉醒特殊能力并进化的设定真是太搞笑了——[r17GwaVVnx.] 2024-05-05 (周日) 05:48:50</w:t>
      </w:r>
    </w:p>
    <w:p w14:paraId="7312FA7A">
      <w:r xmlns:w="http://schemas.openxmlformats.org/wordprocessingml/2006/main">
        <w:t xml:space="preserve">[167] 自从觉醒第17阶段解锁后，即使没有风火轮，行动速度也达到了1.6秒。请问是否可以移除风火轮？ -- [z3EtVnPxFSI] 2024-05-22 (周三) 14:30:06</w:t>
      </w:r>
    </w:p>
    <w:p w14:paraId="2B55F03C">
      <w:r xmlns:w="http://schemas.openxmlformats.org/wordprocessingml/2006/main">
        <w:t xml:space="preserve">[168] 她是拥有滑头鬼因子的女巫的理论 -- [ct5AqlINg/s] 2024-05-26 (周日) 17:06:11</w:t>
      </w:r>
    </w:p>
    <w:p w14:paraId="7FADD6D9">
      <w:r xmlns:w="http://schemas.openxmlformats.org/wordprocessingml/2006/main">
        <w:t xml:space="preserve">[169] 我妹妹会住在那里，请好好照顾她！ -- [4CFpPTFzp7A] 2025-05-22 (周四) 20:04:05</w:t>
      </w:r>
    </w:p>
    <w:p w14:paraId="3E014376">
      <w:r xmlns:w="http://schemas.openxmlformats.org/wordprocessingml/2006/main">
        <w:t xml:space="preserve">[170] 仅从对象类别（例如 BFF）就能看出它是被梗污染的——[CxqOXdxmsZY] 2025-05-22 (周四) 20:13:14</w:t>
      </w:r>
    </w:p>
    <w:p w14:paraId="0B682177">
      <w:r xmlns:w="http://schemas.openxmlformats.org/wordprocessingml/2006/main">
        <w:t xml:space="preserve">[171] 我是通过调查问卷送的十连抽券抽到她的，所以一直在看她的角色故事，但是好可怕啊！！这小妹妹到底是怎么回事！ -- [/WlxdS57ZOY] 2025-06-18 (周三) 16:35:30</w:t>
      </w:r>
    </w:p>
    <w:p w14:paraId="56E6DD99">
      <w:r xmlns:w="http://schemas.openxmlformats.org/wordprocessingml/2006/main">
        <w:t xml:space="preserve">[172] 我明白了，一如既往地感谢！ -- [CMB51QWiX1Q] 2025-08-14 (周四) 08:40:33</w:t>
      </w:r>
    </w:p>
    <w:p w14:paraId="2CC7C903">
      <w:r xmlns:w="http://schemas.openxmlformats.org/wordprocessingml/2006/main">
        <w:t xml:space="preserve">[173] 纯爱CG里的1024是不是有点太大了？ -- [x1uUJP0kbkA] 2026-03-03 (周二) 23:12:28</w:t>
      </w:r>
    </w:p>
    <w:p w14:paraId="35E78D5A">
      <w:r xmlns:w="http://schemas.openxmlformats.org/wordprocessingml/2006/main">
        <w:t xml:space="preserve">[174] ←使用棋盘前请务必阅读规则。</w:t>
      </w:r>
    </w:p>
    <w:p w14:paraId="06210E72">
      <w:r xmlns:w="http://schemas.openxmlformats.org/wordprocessingml/2006/main">
        <w:t xml:space="preserve">[175] 关于规则 †</w:t>
      </w:r>
    </w:p>
    <w:p w14:paraId="4305D043">
      <w:r xmlns:w="http://schemas.openxmlformats.org/wordprocessingml/2006/main">
        <w:t xml:space="preserve">[176] 请不要抱怨或批评页面编辑者。如果您对其他人的编辑有意见，请通过“提供替代方案”或“自行编辑”的方式进行建设性沟通。</w:t>
      </w:r>
    </w:p>
    <w:p w14:paraId="668B3345">
      <w:r xmlns:w="http://schemas.openxmlformats.org/wordprocessingml/2006/main">
        <w:t xml:space="preserve">[177] 不要发布个人网站或其他禁止未经授权链接的网站的网址。</w:t>
      </w:r>
    </w:p>
    <w:p w14:paraId="00CFCD21">
      <w:r xmlns:w="http://schemas.openxmlformats.org/wordprocessingml/2006/main">
        <w:t xml:space="preserve">[178] 关于违反规则的帖子 †</w:t>
      </w:r>
    </w:p>
    <w:p w14:paraId="1E5EE4AD">
      <w:r xmlns:w="http://schemas.openxmlformats.org/wordprocessingml/2006/main">
        <w:t xml:space="preserve">[179] 禁止发布以下类型的帖子，因为它们容易造成干扰。</w:t>
      </w:r>
    </w:p>
    <w:p w14:paraId="15649432">
      <w:r xmlns:w="http://schemas.openxmlformats.org/wordprocessingml/2006/main">
        <w:t xml:space="preserve">[180]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E66CEB1">
      <w:r xmlns:w="http://schemas.openxmlformats.org/wordprocessingml/2006/main">
        <w:t xml:space="preserve">[181] 其他包括使用此维基的人、官方管理员、艺术家、配音演员、现实生活中的个人以及 Twitter 用户等团体。</w:t>
      </w:r>
    </w:p>
    <w:p w14:paraId="6449B72F">
      <w:r xmlns:w="http://schemas.openxmlformats.org/wordprocessingml/2006/main">
        <w:t xml:space="preserve">[182] 关于向管理层提交的帖子，我们容忍可以解释为用户反馈的评论，例如“我希望他们改进这一点”、“我希望他们尽快修复错误”和“维护时间太长了”，但我们不容忍使用辱骂性语言贬低管理层。</w:t>
      </w:r>
    </w:p>
    <w:p w14:paraId="1A170DFF">
      <w:r xmlns:w="http://schemas.openxmlformats.org/wordprocessingml/2006/main">
        <w:t xml:space="preserve">[183] 将讨论和意见交流视为“诽谤或对抗他人”是错误的。然而，在讨论或意见交流中使用辱骂性语言、贬低他人、挑衅他人或在缺乏明确证据的情况下发表言论是违法的。说话时务必注意自己的言辞。</w:t>
      </w:r>
    </w:p>
    <w:p w14:paraId="4CB9438E">
      <w:r xmlns:w="http://schemas.openxmlformats.org/wordprocessingml/2006/main">
        <w:t xml:space="preserve">[184] 攻击性评论是指使用“做这个”或“做那个”等强烈命令、“使用粗俗语言”、“采取居高临下的态度”或“具有挑衅性”的评论。</w:t>
      </w:r>
    </w:p>
    <w:p w14:paraId="2C4B12D8">
      <w:r xmlns:w="http://schemas.openxmlformats.org/wordprocessingml/2006/main">
        <w:t xml:space="preserve">[185] 禁止发布冒犯现有玩家的帖子，例如“还有人玩这个游戏吗？”或“这游戏已经凉了”。这并不意味着您完全不能发表任何负面言论，而是指那些超出单纯负面评价范围，构成诽谤或诋毁的帖子将被禁止发布。</w:t>
      </w:r>
    </w:p>
    <w:p w14:paraId="69C7538B">
      <w:r xmlns:w="http://schemas.openxmlformats.org/wordprocessingml/2006/main">
        <w:t xml:space="preserve">[186] 公开羞辱他人，包括泄露他人的游戏内名称或UID</w:t>
      </w:r>
    </w:p>
    <w:p w14:paraId="1F6E4122">
      <w:r xmlns:w="http://schemas.openxmlformats.org/wordprocessingml/2006/main">
        <w:t xml:space="preserve">[187] 但是，分享有助于游戏攻略的信息和视频是允许的。</w:t>
      </w:r>
    </w:p>
    <w:p w14:paraId="1DBAABFB">
      <w:r xmlns:w="http://schemas.openxmlformats.org/wordprocessingml/2006/main">
        <w:t xml:space="preserve">[188] 参考其他应用程序</w:t>
      </w:r>
    </w:p>
    <w:p w14:paraId="56F873EB">
      <w:r xmlns:w="http://schemas.openxmlformats.org/wordprocessingml/2006/main">
        <w:t xml:space="preserve">[189] 在多个论坛上多次发帖</w:t>
      </w:r>
    </w:p>
    <w:p w14:paraId="25E47A57">
      <w:r xmlns:w="http://schemas.openxmlformats.org/wordprocessingml/2006/main">
        <w:t xml:space="preserve">[190] 写一串无意义的字符</w:t>
      </w:r>
    </w:p>
    <w:p w14:paraId="00113FBC">
      <w:r xmlns:w="http://schemas.openxmlformats.org/wordprocessingml/2006/main">
        <w:t xml:space="preserve">[191] 关于作弊和利用漏洞的帖子</w:t>
      </w:r>
    </w:p>
    <w:p w14:paraId="5D37D238">
      <w:r xmlns:w="http://schemas.openxmlformats.org/wordprocessingml/2006/main">
        <w:t xml:space="preserve">[192] 最好的办法是忽略违反规则的帖子。上钩或反驳只会让事情变得更糟。</w:t>
      </w:r>
    </w:p>
    <w:p w14:paraId="2730CE20">
      <w:r xmlns:w="http://schemas.openxmlformats.org/wordprocessingml/2006/main">
        <w:t xml:space="preserve">[193] *在上述规则中，“诽谤”指的是在没有客观证据的情况下诋毁和贬低他人。将所有批评性文章都归为“诽谤”是不正确的，所以请务必谨慎。</w:t>
      </w:r>
    </w:p>
    <w:p w14:paraId="09FCDCC7">
      <w:r xmlns:w="http://schemas.openxmlformats.org/wordprocessingml/2006/main">
        <w:t xml:space="preserve">[194] 关于修改和删除发帖日志 †</w:t>
      </w:r>
    </w:p>
    <w:p w14:paraId="7E8A9157">
      <w:r xmlns:w="http://schemas.openxmlformats.org/wordprocessingml/2006/main">
        <w:t xml:space="preserve">[195] 但是，允许更正印刷错误、遗漏和字体颜色。（他人出于善意所做的更正也允许。）</w:t>
      </w:r>
    </w:p>
    <w:p w14:paraId="1B77EB69">
      <w:r xmlns:w="http://schemas.openxmlformats.org/wordprocessingml/2006/main">
        <w:t xml:space="preserve">[196] 作为例外情况，您可以删除自己的帖子，但事后必须向管理员报告。此外，删除时，请将整个评论替换为以下文本，而不是完全删除：&amp;color(#ff0000){''发帖人已删除''};</w:t>
      </w:r>
    </w:p>
    <w:p w14:paraId="371B0AFB">
      <w:r xmlns:w="http://schemas.openxmlformats.org/wordprocessingml/2006/main">
        <w:t xml:space="preserve">[197] 关于评论违反规则的帖子 †</w:t>
      </w:r>
    </w:p>
    <w:p w14:paraId="3A49192B">
      <w:r xmlns:w="http://schemas.openxmlformats.org/wordprocessingml/2006/main">
        <w:t xml:space="preserve">[198] 您可以自行注释掉上述任何违反规则的评论，无需管理员许可。但是，如果您注释掉了某条评论，请务必在“违规举报公告板”上进行举报。举报时请使用“违规举报公告板”上的模板。</w:t>
      </w:r>
    </w:p>
    <w:p w14:paraId="182E56DB">
      <w:r xmlns:w="http://schemas.openxmlformats.org/wordprocessingml/2006/main">
        <w:t xml:space="preserve">[199] 未经 CO 报告公告板报告而被评论删除的帖子将被恢复，而评论删除帖子的人将受到处罚。</w:t>
      </w:r>
    </w:p>
    <w:p w14:paraId="329213B3">
      <w:r xmlns:w="http://schemas.openxmlformats.org/wordprocessingml/2006/main">
        <w:t xml:space="preserve">[200] 如果您反复向 CO 举报公告板举报不违反规则的帖子，我们将认为您是自私的，并将对您实施发帖和编辑限制。</w:t>
      </w:r>
    </w:p>
    <w:p w14:paraId="3AC7A05D">
      <w:r xmlns:w="http://schemas.openxmlformats.org/wordprocessingml/2006/main">
        <w:t xml:space="preserve">[201] 在 CO 报告公告板上，不违反规则的报告可以由管理员酌情恢复。</w:t>
      </w:r>
    </w:p>
    <w:p w14:paraId="2DDAAA12">
      <w:r xmlns:w="http://schemas.openxmlformats.org/wordprocessingml/2006/main">
        <w:t xml:space="preserve">[202] 我们再次要求您不要评论那些并未违反规则的评论。（例如，诸如“虽然不违反规则，但显然是在挑衅”、“恶作剧”或“评论整个帖子”之类的主观判断。）</w:t>
      </w:r>
    </w:p>
    <w:p w14:paraId="1096BEA1">
      <w:r xmlns:w="http://schemas.openxmlformats.org/wordprocessingml/2006/main">
        <w:t xml:space="preserve">[203] 关于不违反规则但“冒犯性”的帖子 †</w:t>
      </w:r>
    </w:p>
    <w:p w14:paraId="16EC534D">
      <w:r xmlns:w="http://schemas.openxmlformats.org/wordprocessingml/2006/main">
        <w:t xml:space="preserve">[204] 即使帖子内容具有冒犯性，除非违反版规，否则不会被删除。由于每个人对冒犯性帖子的定义可能不同，请使用 NGID 功能隐藏评论，而不是参与争论或挑衅。</w:t>
      </w:r>
    </w:p>
    <w:p w14:paraId="0B88D8AF">
      <w:r xmlns:w="http://schemas.openxmlformats.org/wordprocessingml/2006/main">
        <w:t xml:space="preserve">[205] 挑衅难道不是一种违规行为吗？†</w:t>
      </w:r>
    </w:p>
    <w:p w14:paraId="29117906">
      <w:r xmlns:w="http://schemas.openxmlformats.org/wordprocessingml/2006/main">
        <w:t xml:space="preserve">[206] 每个人对“煽动性言论”的定义都大相径庭，因此我们不认为这是违规行为。如果您认为某条评论具有煽动性，请使用 NGID 功能将其隐藏。</w:t>
      </w:r>
    </w:p>
    <w:p w14:paraId="292D1BC2">
      <w:r xmlns:w="http://schemas.openxmlformats.org/wordprocessingml/2006/main">
        <w:t xml:space="preserve">[207] 抱怨难道不算违法吗？†</w:t>
      </w:r>
    </w:p>
    <w:p w14:paraId="03F926E1">
      <w:r xmlns:w="http://schemas.openxmlformats.org/wordprocessingml/2006/main">
        <w:t xml:space="preserve">[208] 一般而言，抱怨本身并不构成违规。但是，针对本作品的负面宣传、诽谤、辱骂性语言以及超出抱怨范围的对抗性言论均构成违规。如果您认为抱怨内容冒犯了您，请使用 NGID 功能隐藏相关评论。</w:t>
      </w:r>
    </w:p>
    <w:p w14:paraId="49F5EFC1">
      <w:r xmlns:w="http://schemas.openxmlformats.org/wordprocessingml/2006/main">
        <w:t xml:space="preserve">[209] 如果您不确定某个帖子是否违反规则，该怎么办？ †</w:t>
      </w:r>
    </w:p>
    <w:p w14:paraId="60F3AF99">
      <w:r xmlns:w="http://schemas.openxmlformats.org/wordprocessingml/2006/main">
        <w:t xml:space="preserve">[210] 有些帖子内容含糊不清，难以判断是否违规。评论删除这类含糊不清的帖子可能会导致问题，所以请不要评论删除，而是使用 NGID 功能将评论隐藏起来。</w:t>
      </w:r>
    </w:p>
    <w:p w14:paraId="3EA11603">
      <w:r xmlns:w="http://schemas.openxmlformats.org/wordprocessingml/2006/main">
        <w:t xml:space="preserve">[211] 对屡犯者的处罚 †</w:t>
      </w:r>
    </w:p>
    <w:p w14:paraId="1E1DA3A7">
      <w:r xmlns:w="http://schemas.openxmlformats.org/wordprocessingml/2006/main">
        <w:t xml:space="preserve">[212] 屡次违反规则或发布特别恶意的帖子，管理员可酌情予以处罚，例如“禁止访问”或“限制发帖”。</w:t>
      </w:r>
    </w:p>
    <w:p w14:paraId="02FABFE1">
      <w:r xmlns:w="http://schemas.openxmlformats.org/wordprocessingml/2006/main">
        <w:t xml:space="preserve">[213] 如果您对进一步改进有任何建议，请通过 Wiki 管理公告板与我们联系。</w:t>
      </w:r>
    </w:p>
    <w:p w14:paraId="731039E2"/>
    <w:p w14:paraId="2975E197">
      <w:r xmlns:w="http://schemas.openxmlformats.org/wordprocessingml/2006/main">
        <w:rPr>
          <w:b/>
        </w:rPr>
        <w:t xml:space="preserve">A169</w:t>
      </w:r>
    </w:p>
    <w:p w14:paraId="3BB86B77">
      <w:r xmlns:w="http://schemas.openxmlformats.org/wordprocessingml/2006/main">
        <w:t xml:space="preserve">[0] 索引：所有角色 | SSR 角色 | SR 角色 | R 角色</w:t>
      </w:r>
    </w:p>
    <w:p w14:paraId="5314365B">
      <w:r xmlns:w="http://schemas.openxmlformats.org/wordprocessingml/2006/main">
        <w:t xml:space="preserve">[1] 基本信息</w:t>
      </w:r>
    </w:p>
    <w:p w14:paraId="0CE4911F">
      <w:r xmlns:w="http://schemas.openxmlformats.org/wordprocessingml/2006/main">
        <w:t xml:space="preserve">[2] 内容适用性简易评估</w:t>
      </w:r>
    </w:p>
    <w:p w14:paraId="551A6D1A">
      <w:r xmlns:w="http://schemas.openxmlformats.org/wordprocessingml/2006/main">
        <w:t xml:space="preserve">[3] 琐事</w:t>
      </w:r>
    </w:p>
    <w:p w14:paraId="665B3BB1">
      <w:r xmlns:w="http://schemas.openxmlformats.org/wordprocessingml/2006/main">
        <w:t xml:space="preserve">[4] 官方推特账号介绍</w:t>
      </w:r>
    </w:p>
    <w:p w14:paraId="33D735E0">
      <w:r xmlns:w="http://schemas.openxmlformats.org/wordprocessingml/2006/main">
        <w:t xml:space="preserve">[5] 评论表单</w:t>
      </w:r>
    </w:p>
    <w:p w14:paraId="78B7E630">
      <w:r xmlns:w="http://schemas.openxmlformats.org/wordprocessingml/2006/main">
        <w:t xml:space="preserve">[6] 基本信息 †</w:t>
      </w:r>
    </w:p>
    <w:p w14:paraId="42996084">
      <w:r xmlns:w="http://schemas.openxmlformats.org/wordprocessingml/2006/main">
        <w:t xml:space="preserve">[7] 变换图像</w:t>
      </w:r>
    </w:p>
    <w:p w14:paraId="751ED4EC">
      <w:r xmlns:w="http://schemas.openxmlformats.org/wordprocessingml/2006/main">
        <w:t xml:space="preserve">[8] 简介</w:t>
      </w:r>
    </w:p>
    <w:p w14:paraId="20FCD64F">
      <w:r xmlns:w="http://schemas.openxmlformats.org/wordprocessingml/2006/main">
        <w:t xml:space="preserve">[9] 姓名</w:t>
      </w:r>
    </w:p>
    <w:p w14:paraId="17CB7422">
      <w:r xmlns:w="http://schemas.openxmlformats.org/wordprocessingml/2006/main">
        <w:t xml:space="preserve">[10] 裁判克洛伊</w:t>
      </w:r>
    </w:p>
    <w:p w14:paraId="0D4FFF2F">
      <w:r xmlns:w="http://schemas.openxmlformats.org/wordprocessingml/2006/main">
        <w:t xml:space="preserve">[11] 真实姓名</w:t>
      </w:r>
    </w:p>
    <w:p w14:paraId="7D6BC334">
      <w:r xmlns:w="http://schemas.openxmlformats.org/wordprocessingml/2006/main">
        <w:t xml:space="preserve">[12] 克洛伊·卡拉巴斯</w:t>
      </w:r>
    </w:p>
    <w:p w14:paraId="0AEA5B3E">
      <w:r xmlns:w="http://schemas.openxmlformats.org/wordprocessingml/2006/main">
        <w:t xml:space="preserve">[13] 稀有度</w:t>
      </w:r>
    </w:p>
    <w:p w14:paraId="06BA05F2">
      <w:r xmlns:w="http://schemas.openxmlformats.org/wordprocessingml/2006/main">
        <w:t xml:space="preserve">[14] 普通攻击</w:t>
      </w:r>
    </w:p>
    <w:p w14:paraId="621FA996">
      <w:r xmlns:w="http://schemas.openxmlformats.org/wordprocessingml/2006/main">
        <w:t xml:space="preserve">[15] 近战攻击（物理）</w:t>
      </w:r>
    </w:p>
    <w:p w14:paraId="0BC97316">
      <w:r xmlns:w="http://schemas.openxmlformats.org/wordprocessingml/2006/main">
        <w:t xml:space="preserve">[16] 附属派系</w:t>
      </w:r>
    </w:p>
    <w:p w14:paraId="1052E5E9">
      <w:r xmlns:w="http://schemas.openxmlformats.org/wordprocessingml/2006/main">
        <w:t xml:space="preserve">[17] 女巫</w:t>
      </w:r>
    </w:p>
    <w:p w14:paraId="503A082F">
      <w:r xmlns:w="http://schemas.openxmlformats.org/wordprocessingml/2006/main">
        <w:t xml:space="preserve">[18] 特殊属性</w:t>
      </w:r>
    </w:p>
    <w:p w14:paraId="7E9FF6BC">
      <w:r xmlns:w="http://schemas.openxmlformats.org/wordprocessingml/2006/main">
        <w:t xml:space="preserve">[19] 秘仪</w:t>
      </w:r>
    </w:p>
    <w:p w14:paraId="0B1EF62F">
      <w:r xmlns:w="http://schemas.openxmlformats.org/wordprocessingml/2006/main">
        <w:t xml:space="preserve">[20] Hiyoren</w:t>
      </w:r>
    </w:p>
    <w:p w14:paraId="7C1699A5">
      <w:r xmlns:w="http://schemas.openxmlformats.org/wordprocessingml/2006/main">
        <w:t xml:space="preserve">[21] 插图</w:t>
      </w:r>
    </w:p>
    <w:p w14:paraId="363EBEE0">
      <w:r xmlns:w="http://schemas.openxmlformats.org/wordprocessingml/2006/main">
        <w:t xml:space="preserve">[22] 大丸</w:t>
      </w:r>
    </w:p>
    <w:p w14:paraId="19A84585">
      <w:r xmlns:w="http://schemas.openxmlformats.org/wordprocessingml/2006/main">
        <w:t xml:space="preserve">[23] SD字符</w:t>
      </w:r>
    </w:p>
    <w:p w14:paraId="63181565">
      <w:r xmlns:w="http://schemas.openxmlformats.org/wordprocessingml/2006/main">
        <w:t xml:space="preserve">[24] 风味文字</w:t>
      </w:r>
    </w:p>
    <w:p w14:paraId="337ADDB7">
      <w:r xmlns:w="http://schemas.openxmlformats.org/wordprocessingml/2006/main">
        <w:t xml:space="preserve">[25] “抱歉让您久等了，小姐。现在，精彩的表演即将上演！” 她是一位持有审判之牌的女巫，也是北亚利桑那大学的传奇销售员。她喜欢女孩，一旦对女孩感兴趣，就会立刻展开攻势。目前，她正赢得众多富婆的青睐，并促成了不少交易。悄悄告诉你，自从克洛伊加入以来，已经有好几位女员工对她着迷了。</w:t>
      </w:r>
    </w:p>
    <w:p w14:paraId="5B0621B0">
      <w:r xmlns:w="http://schemas.openxmlformats.org/wordprocessingml/2006/main">
        <w:t xml:space="preserve">[26] 如何获得</w:t>
      </w:r>
    </w:p>
    <w:p w14:paraId="6E00A897">
      <w:r xmlns:w="http://schemas.openxmlformats.org/wordprocessingml/2006/main">
        <w:t xml:space="preserve">[27] 标准扭蛋</w:t>
      </w:r>
    </w:p>
    <w:p w14:paraId="23840BE6">
      <w:r xmlns:w="http://schemas.openxmlformats.org/wordprocessingml/2006/main">
        <w:t xml:space="preserve">[28] 基础属性（1星）* 每增加1星+50%，5星时为1星值的3倍</w:t>
      </w:r>
    </w:p>
    <w:p w14:paraId="3344F060">
      <w:r xmlns:w="http://schemas.openxmlformats.org/wordprocessingml/2006/main">
        <w:t xml:space="preserve">[29] 级</w:t>
      </w:r>
    </w:p>
    <w:p w14:paraId="316DD0F9">
      <w:r xmlns:w="http://schemas.openxmlformats.org/wordprocessingml/2006/main">
        <w:t xml:space="preserve">[30] 耐力</w:t>
      </w:r>
    </w:p>
    <w:p w14:paraId="41B7B74C">
      <w:r xmlns:w="http://schemas.openxmlformats.org/wordprocessingml/2006/main">
        <w:t xml:space="preserve">[31] 攻击力</w:t>
      </w:r>
    </w:p>
    <w:p w14:paraId="5CBDEE2A">
      <w:r xmlns:w="http://schemas.openxmlformats.org/wordprocessingml/2006/main">
        <w:t xml:space="preserve">[32] 防御能力</w:t>
      </w:r>
    </w:p>
    <w:p w14:paraId="219EF31F">
      <w:r xmlns:w="http://schemas.openxmlformats.org/wordprocessingml/2006/main">
        <w:t xml:space="preserve">[33] 魔力</w:t>
      </w:r>
    </w:p>
    <w:p w14:paraId="2689149F">
      <w:r xmlns:w="http://schemas.openxmlformats.org/wordprocessingml/2006/main">
        <w:t xml:space="preserve">[34] 魔法抗性</w:t>
      </w:r>
    </w:p>
    <w:p w14:paraId="4F8E67B1">
      <w:r xmlns:w="http://schemas.openxmlformats.org/wordprocessingml/2006/main">
        <w:t xml:space="preserve">[35] 详细状态</w:t>
      </w:r>
    </w:p>
    <w:p w14:paraId="07C513DE">
      <w:r xmlns:w="http://schemas.openxmlformats.org/wordprocessingml/2006/main">
        <w:t xml:space="preserve">[36] 准确性</w:t>
      </w:r>
    </w:p>
    <w:p w14:paraId="36FC21D5">
      <w:r xmlns:w="http://schemas.openxmlformats.org/wordprocessingml/2006/main">
        <w:t xml:space="preserve">[37] 回避能力</w:t>
      </w:r>
    </w:p>
    <w:p w14:paraId="5EC02D99">
      <w:r xmlns:w="http://schemas.openxmlformats.org/wordprocessingml/2006/main">
        <w:t xml:space="preserve">[38] 连续命中率</w:t>
      </w:r>
    </w:p>
    <w:p w14:paraId="59EADA77">
      <w:r xmlns:w="http://schemas.openxmlformats.org/wordprocessingml/2006/main">
        <w:t xml:space="preserve">[39] 反击率</w:t>
      </w:r>
    </w:p>
    <w:p w14:paraId="1ADA98AD">
      <w:r xmlns:w="http://schemas.openxmlformats.org/wordprocessingml/2006/main">
        <w:t xml:space="preserve">[40] 眩晕激活率</w:t>
      </w:r>
    </w:p>
    <w:p w14:paraId="592386AA">
      <w:r xmlns:w="http://schemas.openxmlformats.org/wordprocessingml/2006/main">
        <w:t xml:space="preserve">[41] 抗眩晕能力</w:t>
      </w:r>
    </w:p>
    <w:p w14:paraId="4E7A5DB1">
      <w:r xmlns:w="http://schemas.openxmlformats.org/wordprocessingml/2006/main">
        <w:t xml:space="preserve">[42] 移动速度</w:t>
      </w:r>
    </w:p>
    <w:p w14:paraId="41B23300">
      <w:r xmlns:w="http://schemas.openxmlformats.org/wordprocessingml/2006/main">
        <w:t xml:space="preserve">[43] 部署速度</w:t>
      </w:r>
    </w:p>
    <w:p w14:paraId="392255F7">
      <w:r xmlns:w="http://schemas.openxmlformats.org/wordprocessingml/2006/main">
        <w:t xml:space="preserve">[44] 行动速度</w:t>
      </w:r>
    </w:p>
    <w:p w14:paraId="7CD86F25">
      <w:r xmlns:w="http://schemas.openxmlformats.org/wordprocessingml/2006/main">
        <w:t xml:space="preserve">[45] 致命的装药量</w:t>
      </w:r>
    </w:p>
    <w:p w14:paraId="54694D0B">
      <w:r xmlns:w="http://schemas.openxmlformats.org/wordprocessingml/2006/main">
        <w:t xml:space="preserve">[46] 特殊招式</w:t>
      </w:r>
    </w:p>
    <w:p w14:paraId="57670328">
      <w:r xmlns:w="http://schemas.openxmlformats.org/wordprocessingml/2006/main">
        <w:t xml:space="preserve">[47] 姓名</w:t>
      </w:r>
    </w:p>
    <w:p w14:paraId="07BE120A">
      <w:r xmlns:w="http://schemas.openxmlformats.org/wordprocessingml/2006/main">
        <w:t xml:space="preserve">[48] 效果</w:t>
      </w:r>
    </w:p>
    <w:p w14:paraId="218A9694">
      <w:r xmlns:w="http://schemas.openxmlformats.org/wordprocessingml/2006/main">
        <w:t xml:space="preserve">[49] 星的碎片</w:t>
      </w:r>
    </w:p>
    <w:p w14:paraId="16CF0F7A">
      <w:r xmlns:w="http://schemas.openxmlformats.org/wordprocessingml/2006/main">
        <w:t xml:space="preserve">[50] 对所有敌人造成双倍物理伤害，无视物理抗性</w:t>
      </w:r>
    </w:p>
    <w:p w14:paraId="6D33912B">
      <w:r xmlns:w="http://schemas.openxmlformats.org/wordprocessingml/2006/main">
        <w:t xml:space="preserve">[51] 星之碎片+</w:t>
      </w:r>
    </w:p>
    <w:p w14:paraId="36748613">
      <w:r xmlns:w="http://schemas.openxmlformats.org/wordprocessingml/2006/main">
        <w:t xml:space="preserve">[52] 对所有敌人造成4倍物理伤害。无视物理抗性。自身攻击力和伤害提高25%，持续10秒。自身命中率提高50%，持续20秒。（增益效果优先生效）</w:t>
      </w:r>
    </w:p>
    <w:p w14:paraId="156E1639">
      <w:r xmlns:w="http://schemas.openxmlformats.org/wordprocessingml/2006/main">
        <w:t xml:space="preserve">[53] 独特效果</w:t>
      </w:r>
    </w:p>
    <w:p w14:paraId="0B59BBAA">
      <w:r xmlns:w="http://schemas.openxmlformats.org/wordprocessingml/2006/main">
        <w:t xml:space="preserve">[54] 姓名</w:t>
      </w:r>
    </w:p>
    <w:p w14:paraId="796F010B">
      <w:r xmlns:w="http://schemas.openxmlformats.org/wordprocessingml/2006/main">
        <w:t xml:space="preserve">[55] 效应</w:t>
      </w:r>
    </w:p>
    <w:p w14:paraId="41E185CF">
      <w:r xmlns:w="http://schemas.openxmlformats.org/wordprocessingml/2006/main">
        <w:t xml:space="preserve">[56] 让我们一起坠落</w:t>
      </w:r>
    </w:p>
    <w:p w14:paraId="1C741C55">
      <w:r xmlns:w="http://schemas.openxmlformats.org/wordprocessingml/2006/main">
        <w:t xml:space="preserve">[57] 当体力低于 50% 时，必定魅惑 2 个随机敌人（免疫魅惑的敌人除外）（只能激活一次）</w:t>
      </w:r>
    </w:p>
    <w:p w14:paraId="6DECEC22">
      <w:r xmlns:w="http://schemas.openxmlformats.org/wordprocessingml/2006/main">
        <w:t xml:space="preserve">[58] 让我们一起坠落+</w:t>
      </w:r>
    </w:p>
    <w:p w14:paraId="5B8E15A4">
      <w:r xmlns:w="http://schemas.openxmlformats.org/wordprocessingml/2006/main">
        <w:t xml:space="preserve">[59] 当体力低于 75% 和 30% 时，必定魅惑 2 个随机敌人（免疫魅惑的敌人除外）（每个效果只能激活一次）</w:t>
      </w:r>
    </w:p>
    <w:p w14:paraId="702BEEBC">
      <w:r xmlns:w="http://schemas.openxmlformats.org/wordprocessingml/2006/main">
        <w:t xml:space="preserve">[60] 休闲装照片</w:t>
      </w:r>
    </w:p>
    <w:p w14:paraId="78DECECB">
      <w:r xmlns:w="http://schemas.openxmlformats.org/wordprocessingml/2006/main">
        <w:t xml:space="preserve">[61] 增强图像</w:t>
      </w:r>
    </w:p>
    <w:p w14:paraId="2711B2E6">
      <w:r xmlns:w="http://schemas.openxmlformats.org/wordprocessingml/2006/main">
        <w:t xml:space="preserve">[62] 在游戏中 †</w:t>
      </w:r>
    </w:p>
    <w:p w14:paraId="38EF58D8">
      <w:r xmlns:w="http://schemas.openxmlformats.org/wordprocessingml/2006/main">
        <w:t xml:space="preserve">[63] 具有独特效果的全队攻击者，其觉醒的特殊技能会在造成伤害之前保证魅惑和自身增益。</w:t>
      </w:r>
    </w:p>
    <w:p w14:paraId="6968C8DC">
      <w:r xmlns:w="http://schemas.openxmlformats.org/wordprocessingml/2006/main">
        <w:t xml:space="preserve">[64] 它的独特效果使其初始状态下可以随机魅惑一名敌人一次，觉醒后可以魅惑两次。由于目标是随机的，因此只有在敌人数量为两个或更少时才能魅惑特定敌人。它的独特之处在于，即使是觉醒等级和装备不足的新手也能轻松使用至少一次必定魅惑效果。这在某些情况下或许会派上用场。</w:t>
      </w:r>
    </w:p>
    <w:p w14:paraId="071B4E21">
      <w:r xmlns:w="http://schemas.openxmlformats.org/wordprocessingml/2006/main">
        <w:t xml:space="preserve">[65] 此特殊技能无视物理抗性，因此在主线任务和B宇宙中对持盾小怪和首领都非常有效。觉醒后，会在造成伤害前施加多个增益效果，使伤害超过普通特殊技能的6.25倍（团队副本中预计约为7倍）。但是，如果增益效果与队友的增益效果重叠，则效果会相应降低。</w:t>
      </w:r>
    </w:p>
    <w:p w14:paraId="634FDE10">
      <w:r xmlns:w="http://schemas.openxmlformats.org/wordprocessingml/2006/main">
        <w:t xml:space="preserve">[66] 他的行动速度还不错，但是他的特殊攻击充能比较一般，所以如果你打算使用他，你需要通过装备和觉醒来弥补这一点。</w:t>
      </w:r>
    </w:p>
    <w:p w14:paraId="0E8178EB">
      <w:r xmlns:w="http://schemas.openxmlformats.org/wordprocessingml/2006/main">
        <w:t xml:space="preserve">[67] 内容适用性简易评估 †</w:t>
      </w:r>
    </w:p>
    <w:p w14:paraId="7647F745">
      <w:r xmlns:w="http://schemas.openxmlformats.org/wordprocessingml/2006/main">
        <w:t xml:space="preserve">[68] 合适的内容、推荐的装备示例、角色发展目标等。</w:t>
      </w:r>
    </w:p>
    <w:p w14:paraId="1C7374FA">
      <w:r xmlns:w="http://schemas.openxmlformats.org/wordprocessingml/2006/main">
        <w:t xml:space="preserve">[69] 兼容内容</w:t>
      </w:r>
    </w:p>
    <w:p w14:paraId="034966B5">
      <w:r xmlns:w="http://schemas.openxmlformats.org/wordprocessingml/2006/main">
        <w:t xml:space="preserve">[70] 能力倾向</w:t>
      </w:r>
    </w:p>
    <w:p w14:paraId="3E4A1AAD">
      <w:r xmlns:w="http://schemas.openxmlformats.org/wordprocessingml/2006/main">
        <w:t xml:space="preserve">[71] 简短评论</w:t>
      </w:r>
    </w:p>
    <w:p w14:paraId="4C09E2C0">
      <w:r xmlns:w="http://schemas.openxmlformats.org/wordprocessingml/2006/main">
        <w:t xml:space="preserve">[72] 主线任务 活动任务</w:t>
      </w:r>
    </w:p>
    <w:p w14:paraId="10D2FE61">
      <w:r xmlns:w="http://schemas.openxmlformats.org/wordprocessingml/2006/main">
        <w:t xml:space="preserve">[73] 他可以毫无问题地完成任务，但几乎没有理由专门选择他。</w:t>
      </w:r>
    </w:p>
    <w:p w14:paraId="3093A2C5">
      <w:r xmlns:w="http://schemas.openxmlformats.org/wordprocessingml/2006/main">
        <w:t xml:space="preserve">[74] 突袭战</w:t>
      </w:r>
    </w:p>
    <w:p w14:paraId="70E93879">
      <w:r xmlns:w="http://schemas.openxmlformats.org/wordprocessingml/2006/main">
        <w:t xml:space="preserve">[75] 不适合范围特殊攻击，但保证两次命中的灯还是有点用的。</w:t>
      </w:r>
    </w:p>
    <w:p w14:paraId="0E4C174C">
      <w:r xmlns:w="http://schemas.openxmlformats.org/wordprocessingml/2006/main">
        <w:t xml:space="preserve">[76] 湮灭</w:t>
      </w:r>
    </w:p>
    <w:p w14:paraId="6F79C001">
      <w:r xmlns:w="http://schemas.openxmlformats.org/wordprocessingml/2006/main">
        <w:t xml:space="preserve">[77] 范围性终极技能适合歼灭战，但增益效果不多（装备示例见下文）。</w:t>
      </w:r>
    </w:p>
    <w:p w14:paraId="6DDF747D">
      <w:r xmlns:w="http://schemas.openxmlformats.org/wordprocessingml/2006/main">
        <w:t xml:space="preserve">[78] B宇宙</w:t>
      </w:r>
    </w:p>
    <w:p w14:paraId="576DE69B">
      <w:r xmlns:w="http://schemas.openxmlformats.org/wordprocessingml/2006/main">
        <w:t xml:space="preserve">[79] 无效果</w:t>
      </w:r>
    </w:p>
    <w:p w14:paraId="10501FBE">
      <w:r xmlns:w="http://schemas.openxmlformats.org/wordprocessingml/2006/main">
        <w:t xml:space="preserve">[80] 能力评估指标</w:t>
      </w:r>
    </w:p>
    <w:p w14:paraId="214A4B7C">
      <w:r xmlns:w="http://schemas.openxmlformats.org/wordprocessingml/2006/main">
        <w:t xml:space="preserve">[81] ◎：优秀内容。最有可能发挥出色。○：合适内容。有较高发挥潜力。△：一般。需要一些技巧才能发挥良好，但选择理由不多。×：不合适内容。由于与内容规则、游戏系统、难度等级等不兼容，难以发挥出色。*2014年3月更新</w:t>
      </w:r>
    </w:p>
    <w:p w14:paraId="0A3663F0">
      <w:r xmlns:w="http://schemas.openxmlformats.org/wordprocessingml/2006/main">
        <w:t xml:space="preserve">[82] 湮灭</w:t>
      </w:r>
    </w:p>
    <w:p w14:paraId="27286FCD">
      <w:r xmlns:w="http://schemas.openxmlformats.org/wordprocessingml/2006/main">
        <w:t xml:space="preserve">[83] 推荐设备示例</w:t>
      </w:r>
    </w:p>
    <w:p w14:paraId="58195E82">
      <w:r xmlns:w="http://schemas.openxmlformats.org/wordprocessingml/2006/main">
        <w:t xml:space="preserve">[84] 主要设备</w:t>
      </w:r>
    </w:p>
    <w:p w14:paraId="7E03B443">
      <w:r xmlns:w="http://schemas.openxmlformats.org/wordprocessingml/2006/main">
        <w:t xml:space="preserve">[85] 子设备</w:t>
      </w:r>
    </w:p>
    <w:p w14:paraId="785251C7">
      <w:r xmlns:w="http://schemas.openxmlformats.org/wordprocessingml/2006/main">
        <w:t xml:space="preserve">[86] 一件令人愉悦的物品</w:t>
      </w:r>
    </w:p>
    <w:p w14:paraId="7F3F0FBD">
      <w:r xmlns:w="http://schemas.openxmlformats.org/wordprocessingml/2006/main">
        <w:t xml:space="preserve">[87] 发展目标</w:t>
      </w:r>
    </w:p>
    <w:p w14:paraId="7DA94CD8">
      <w:r xmlns:w="http://schemas.openxmlformats.org/wordprocessingml/2006/main">
        <w:t xml:space="preserve">[88] 突破极限</w:t>
      </w:r>
    </w:p>
    <w:p w14:paraId="1466E7C1">
      <w:r xmlns:w="http://schemas.openxmlformats.org/wordprocessingml/2006/main">
        <w:t xml:space="preserve">[89] 致命觉醒</w:t>
      </w:r>
    </w:p>
    <w:p w14:paraId="47E1B63B">
      <w:r xmlns:w="http://schemas.openxmlformats.org/wordprocessingml/2006/main">
        <w:t xml:space="preserve">[90] 独特的觉醒</w:t>
      </w:r>
    </w:p>
    <w:p w14:paraId="545AFEFA">
      <w:r xmlns:w="http://schemas.openxmlformats.org/wordprocessingml/2006/main">
        <w:t xml:space="preserve">[91] 行动速度</w:t>
      </w:r>
    </w:p>
    <w:p w14:paraId="0DDDCF2D">
      <w:r xmlns:w="http://schemas.openxmlformats.org/wordprocessingml/2006/main">
        <w:t xml:space="preserve">[92] 特别收费</w:t>
      </w:r>
    </w:p>
    <w:p w14:paraId="7B88DB91">
      <w:r xmlns:w="http://schemas.openxmlformats.org/wordprocessingml/2006/main">
        <w:t xml:space="preserve">[93] 其他</w:t>
      </w:r>
    </w:p>
    <w:p w14:paraId="314250E7">
      <w:r xmlns:w="http://schemas.openxmlformats.org/wordprocessingml/2006/main">
        <w:t xml:space="preserve">[94] 培训费用</w:t>
      </w:r>
    </w:p>
    <w:p w14:paraId="26F8B345">
      <w:r xmlns:w="http://schemas.openxmlformats.org/wordprocessingml/2006/main">
        <w:t xml:space="preserve">[95] 3.1 秒 9 次</w:t>
      </w:r>
    </w:p>
    <w:p w14:paraId="72C15A75">
      <w:r xmlns:w="http://schemas.openxmlformats.org/wordprocessingml/2006/main">
        <w:t xml:space="preserve">[96] 13.5% 20次</w:t>
      </w:r>
    </w:p>
    <w:p w14:paraId="005E995E">
      <w:r xmlns:w="http://schemas.openxmlformats.org/wordprocessingml/2006/main">
        <w:t xml:space="preserve">[97] 备注</w:t>
      </w:r>
    </w:p>
    <w:p w14:paraId="658ECFC9">
      <w:r xmlns:w="http://schemas.openxmlformats.org/wordprocessingml/2006/main">
        <w:t xml:space="preserve">[98] 如果你无法准备一个能用普通攻击瞬间击杀弱小敌人的增益效果，那么这样做就没有必要。如果体力不足，可以切换到或。根据敌人的类型切换。</w:t>
      </w:r>
    </w:p>
    <w:p w14:paraId="6BAC831C">
      <w:r xmlns:w="http://schemas.openxmlformats.org/wordprocessingml/2006/main">
        <w:t xml:space="preserve">[99] *2016年4月更新</w:t>
      </w:r>
    </w:p>
    <w:p w14:paraId="6535C283">
      <w:r xmlns:w="http://schemas.openxmlformats.org/wordprocessingml/2006/main">
        <w:t xml:space="preserve">[100] 琐事 †</w:t>
      </w:r>
    </w:p>
    <w:p w14:paraId="1CE1425F">
      <w:r xmlns:w="http://schemas.openxmlformats.org/wordprocessingml/2006/main">
        <w:t xml:space="preserve">[101] 官方推特账号简介 †</w:t>
      </w:r>
    </w:p>
    <w:p w14:paraId="084ADC63">
      <w:r xmlns:w="http://schemas.openxmlformats.org/wordprocessingml/2006/main">
        <w:t xml:space="preserve">[102] 人物介绍</w:t>
      </w:r>
    </w:p>
    <w:p w14:paraId="303168AE">
      <w:r xmlns:w="http://schemas.openxmlformats.org/wordprocessingml/2006/main">
        <w:t xml:space="preserve">[103] 评论表 †</w:t>
      </w:r>
    </w:p>
    <w:p w14:paraId="1FCB0468">
      <w:r xmlns:w="http://schemas.openxmlformats.org/wordprocessingml/2006/main">
        <w:t xml:space="preserve">[104] 点击打开历史日志列表</w:t>
      </w:r>
    </w:p>
    <w:p w14:paraId="45AABD1E">
      <w:r xmlns:w="http://schemas.openxmlformats.org/wordprocessingml/2006/main">
        <w:t xml:space="preserve">[105] 末尾的数字越小，日志越旧。</w:t>
      </w:r>
    </w:p>
    <w:p w14:paraId="54DA0097">
      <w:r xmlns:w="http://schemas.openxmlformats.org/wordprocessingml/2006/main">
        <w:t xml:space="preserve">[106]“评论/裁判 Chloe/”没有子页面。</w:t>
      </w:r>
    </w:p>
    <w:p w14:paraId="4A157C25">
      <w:r xmlns:w="http://schemas.openxmlformats.org/wordprocessingml/2006/main">
        <w:t xml:space="preserve">[107] 咦，盖子？好吧，如果你喜欢完全赤裸、纯粹的爱情故事，那这就是你该退出的理由了…… -- [V2vY9lEsUC.] 2024-06-01 (周六) 03:42:14</w:t>
      </w:r>
    </w:p>
    <w:p w14:paraId="239ADB9A">
      <w:r xmlns:w="http://schemas.openxmlformats.org/wordprocessingml/2006/main">
        <w:t xml:space="preserve">[108] 我还没看到失败的场景，但从场景和画风来看，绝对是强奸场景！——[OheBB2IPaQc] 2024-05-29 (周三) 17:07:46</w:t>
      </w:r>
    </w:p>
    <w:p w14:paraId="6EA74E2C">
      <w:r xmlns:w="http://schemas.openxmlformats.org/wordprocessingml/2006/main">
        <w:t xml:space="preserve">[109] 游戏面向所有年龄段，内容越来越露骨，这让我有点难以置信哈哈 -- [ui1C.PvnGEs] 2024-05-30 (周四) 10:54:28</w:t>
      </w:r>
    </w:p>
    <w:p w14:paraId="58621DF2">
      <w:r xmlns:w="http://schemas.openxmlformats.org/wordprocessingml/2006/main">
        <w:t xml:space="preserve">[110] 至少让增益效果持续15秒左右，这样就能持续到下一次特殊攻击…… -- [AtbY0cn5It6] 2024-05-29 (周三) 18:16:58</w:t>
      </w:r>
    </w:p>
    <w:p w14:paraId="2874B88F">
      <w:r xmlns:w="http://schemas.openxmlformats.org/wordprocessingml/2006/main">
        <w:t xml:space="preserve">[111] 这个独特能力不错，因为只要使用它就能获得BREAK，但是……嗯，有点不太确定——[O2dX0uzgAkM] 2024-05-29 (周三) 20:23:56</w:t>
      </w:r>
    </w:p>
    <w:p w14:paraId="47615930">
      <w:r xmlns:w="http://schemas.openxmlformats.org/wordprocessingml/2006/main">
        <w:t xml:space="preserve">[112] 她是个女巫，但前后对比照里她穿的衣服也太多了吧？！ -- [9FB0O/f6uOM] 2024-05-30 (周四) 00:22:46</w:t>
      </w:r>
    </w:p>
    <w:p w14:paraId="6442C56C">
      <w:r xmlns:w="http://schemas.openxmlformats.org/wordprocessingml/2006/main">
        <w:t xml:space="preserve">[113] 猫怎么能当攻呢？ -- [LIuM8FQdrbc] 2024-05-30 (周四) 02:36:52</w:t>
      </w:r>
    </w:p>
    <w:p w14:paraId="42749120">
      <w:r xmlns:w="http://schemas.openxmlformats.org/wordprocessingml/2006/main">
        <w:t xml:space="preserve">[114] 这类角色的魅力在于她们是女性却举止像王子，所以我认为她们留头发不太合适…… -- [/9nB.5RGCJk] 2024-05-30 (周四) 05:33:01</w:t>
      </w:r>
    </w:p>
    <w:p w14:paraId="1C0DE3AB">
      <w:r xmlns:w="http://schemas.openxmlformats.org/wordprocessingml/2006/main">
        <w:t xml:space="preserve">[115] 不管是信用卡用不了还是吃Churu零食，总有聊不完的时事新闻。——[40Nw0cYem2c] 2024-05-30 (周四) 13:39:14</w:t>
      </w:r>
    </w:p>
    <w:p w14:paraId="6B04CD46">
      <w:r xmlns:w="http://schemas.openxmlformats.org/wordprocessingml/2006/main">
        <w:t xml:space="preserve">[116] 把丹丸这样顶尖艺术家的才华浪费在盖子上，真是太没品了——[.9D09OwwDAs] 2024-05-30 (周四) 14:59:21</w:t>
      </w:r>
    </w:p>
    <w:p w14:paraId="0F463319">
      <w:r xmlns:w="http://schemas.openxmlformats.org/wordprocessingml/2006/main">
        <w:t xml:space="preserve">[117] 他并不是在和妮可争夺女孩，也不是把她当成敌人，而是妮可也成了他的目标，这也在意料之中——[Gxe7mYUxnNI] 2024-05-30 (周四) 15:53:48</w:t>
      </w:r>
    </w:p>
    <w:p w14:paraId="09F38EFD">
      <w:r xmlns:w="http://schemas.openxmlformats.org/wordprocessingml/2006/main">
        <w:t xml:space="preserve">[118] 这家伙当裁判会公正吗？ -- [dsPfaHWJnMA] 2024-06-01 (周六) 14:55:43</w:t>
      </w:r>
    </w:p>
    <w:p w14:paraId="62EAE8B9">
      <w:r xmlns:w="http://schemas.openxmlformats.org/wordprocessingml/2006/main">
        <w:t xml:space="preserve">[119] 塔罗牌中的“审判”牌指的是《启示录》中的末日审判。嗯，既然他是个同性恋，而且对通奸毫不在意，那他肯定是第一个下地狱的…… -- [lNHMPQF29QA] 2024-06-01 (周六) 18:22:54</w:t>
      </w:r>
    </w:p>
    <w:p w14:paraId="6983EBE5">
      <w:r xmlns:w="http://schemas.openxmlformats.org/wordprocessingml/2006/main">
        <w:t xml:space="preserve">[120] 初音在一段疑似有性暗示的场景之后，却在故事里说他连普通员工都没碰过，这难道是故意的吗？ -- [we9SKY4GVrw] 2024-06-14 (周五) 07:55:41</w:t>
      </w:r>
    </w:p>
    <w:p w14:paraId="2C914BD4">
      <w:r xmlns:w="http://schemas.openxmlformats.org/wordprocessingml/2006/main">
        <w:t xml:space="preserve">[121] 无论在哪个世界，审判之眼的所有成员都是变态吗……？ -- [T2spOrWjiOc] 2024-09-26 (周四) 05:56:04</w:t>
      </w:r>
    </w:p>
    <w:p w14:paraId="12486C0B">
      <w:r xmlns:w="http://schemas.openxmlformats.org/wordprocessingml/2006/main">
        <w:t xml:space="preserve">[122] ←使用棋盘前请务必阅读规则。</w:t>
      </w:r>
    </w:p>
    <w:p w14:paraId="2419B8B7">
      <w:r xmlns:w="http://schemas.openxmlformats.org/wordprocessingml/2006/main">
        <w:t xml:space="preserve">[123] 关于规则 †</w:t>
      </w:r>
    </w:p>
    <w:p w14:paraId="3D604764">
      <w:r xmlns:w="http://schemas.openxmlformats.org/wordprocessingml/2006/main">
        <w:t xml:space="preserve">[124] 请不要抱怨或批评页面编辑者。如果您对其他人的编辑有意见，请通过“提供替代方案”或“自行编辑”的方式进行建设性沟通。</w:t>
      </w:r>
    </w:p>
    <w:p w14:paraId="725C9C13">
      <w:r xmlns:w="http://schemas.openxmlformats.org/wordprocessingml/2006/main">
        <w:t xml:space="preserve">[125] 不要发布个人网站或其他禁止未经授权链接的网站的网址。</w:t>
      </w:r>
    </w:p>
    <w:p w14:paraId="36DE8115">
      <w:r xmlns:w="http://schemas.openxmlformats.org/wordprocessingml/2006/main">
        <w:t xml:space="preserve">[126] 关于违反规则的帖子 †</w:t>
      </w:r>
    </w:p>
    <w:p w14:paraId="576F70A2">
      <w:r xmlns:w="http://schemas.openxmlformats.org/wordprocessingml/2006/main">
        <w:t xml:space="preserve">[127] 禁止发布以下类型的帖子，因为它们容易造成干扰。</w:t>
      </w:r>
    </w:p>
    <w:p w14:paraId="29869071">
      <w:r xmlns:w="http://schemas.openxmlformats.org/wordprocessingml/2006/main">
        <w:t xml:space="preserve">[128]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741A350B">
      <w:r xmlns:w="http://schemas.openxmlformats.org/wordprocessingml/2006/main">
        <w:t xml:space="preserve">[129] 其他包括使用此维基的人、官方管理员、艺术家、配音演员、现实生活中的个人以及 Twitter 用户等团体。</w:t>
      </w:r>
    </w:p>
    <w:p w14:paraId="26CCE6DA">
      <w:r xmlns:w="http://schemas.openxmlformats.org/wordprocessingml/2006/main">
        <w:t xml:space="preserve">[130] 关于向管理层提交的帖子，我们容忍可以解释为用户反馈的评论，例如“我希望他们改进这一点”、“我希望他们尽快修复错误”和“维护时间太长了”，但我们不容忍使用辱骂性语言贬低管理层。</w:t>
      </w:r>
    </w:p>
    <w:p w14:paraId="01889C1B">
      <w:r xmlns:w="http://schemas.openxmlformats.org/wordprocessingml/2006/main">
        <w:t xml:space="preserve">[131] 将讨论和意见交流视为“诽谤或对抗他人”是错误的。然而，在讨论或意见交流中使用辱骂性语言、贬低他人、挑衅他人或在缺乏明确证据的情况下发表言论，都是违法行为。说话时务必注意自己的言辞。</w:t>
      </w:r>
    </w:p>
    <w:p w14:paraId="11B680DB">
      <w:r xmlns:w="http://schemas.openxmlformats.org/wordprocessingml/2006/main">
        <w:t xml:space="preserve">[132] 攻击性言论包括使用“做这个”或“做那个”等强硬命令、“使用粗俗语言”、“居高临下”和“挑衅”。</w:t>
      </w:r>
    </w:p>
    <w:p w14:paraId="32EA1DEC">
      <w:r xmlns:w="http://schemas.openxmlformats.org/wordprocessingml/2006/main">
        <w:t xml:space="preserve">[133] 禁止发布冒犯现有玩家的帖子，例如“还有人玩这个游戏吗？”或“这游戏已经凉了”。这并不意味着您完全不能发表任何负面言论，而是指那些超出单纯负面评价范围，构成诽谤或诋毁的帖子将被禁止发布。</w:t>
      </w:r>
    </w:p>
    <w:p w14:paraId="55C130FA">
      <w:r xmlns:w="http://schemas.openxmlformats.org/wordprocessingml/2006/main">
        <w:t xml:space="preserve">[134] 公开羞辱，即公开他人的游戏内名称或UID。</w:t>
      </w:r>
    </w:p>
    <w:p w14:paraId="46B82266">
      <w:r xmlns:w="http://schemas.openxmlformats.org/wordprocessingml/2006/main">
        <w:t xml:space="preserve">[135] 但是，分享有助于游戏攻略的信息和视频是允许的。</w:t>
      </w:r>
    </w:p>
    <w:p w14:paraId="3B241E66">
      <w:r xmlns:w="http://schemas.openxmlformats.org/wordprocessingml/2006/main">
        <w:t xml:space="preserve">[136] 参考其他应用程序</w:t>
      </w:r>
    </w:p>
    <w:p w14:paraId="4049CB82">
      <w:r xmlns:w="http://schemas.openxmlformats.org/wordprocessingml/2006/main">
        <w:t xml:space="preserve">[137] 在多个论坛上多次发帖</w:t>
      </w:r>
    </w:p>
    <w:p w14:paraId="1FECA790">
      <w:r xmlns:w="http://schemas.openxmlformats.org/wordprocessingml/2006/main">
        <w:t xml:space="preserve">[138] 写一串无意义的字符</w:t>
      </w:r>
    </w:p>
    <w:p w14:paraId="6609360A">
      <w:r xmlns:w="http://schemas.openxmlformats.org/wordprocessingml/2006/main">
        <w:t xml:space="preserve">[139] 关于作弊和利用漏洞的帖子</w:t>
      </w:r>
    </w:p>
    <w:p w14:paraId="0B78B700">
      <w:r xmlns:w="http://schemas.openxmlformats.org/wordprocessingml/2006/main">
        <w:t xml:space="preserve">[140] 最好的办法是忽略违反规则的帖子。上钩或反驳只会让事情变得更糟。</w:t>
      </w:r>
    </w:p>
    <w:p w14:paraId="22103D50">
      <w:r xmlns:w="http://schemas.openxmlformats.org/wordprocessingml/2006/main">
        <w:t xml:space="preserve">[141] *在上述规则中，“诽谤”指的是在没有客观证据的情况下诋毁和贬低他人。将所有批评性文章都归为“诽谤”是不正确的，所以请务必谨慎。</w:t>
      </w:r>
    </w:p>
    <w:p w14:paraId="631CE5FC">
      <w:r xmlns:w="http://schemas.openxmlformats.org/wordprocessingml/2006/main">
        <w:t xml:space="preserve">[142] 关于修改和删除发帖日志 †</w:t>
      </w:r>
    </w:p>
    <w:p w14:paraId="54DDDCCA">
      <w:r xmlns:w="http://schemas.openxmlformats.org/wordprocessingml/2006/main">
        <w:t xml:space="preserve">[143] 但是，允许更正印刷错误、遗漏和字体颜色。（他人出于善意所做的更正也允许。）</w:t>
      </w:r>
    </w:p>
    <w:p w14:paraId="75A539D6">
      <w:r xmlns:w="http://schemas.openxmlformats.org/wordprocessingml/2006/main">
        <w:t xml:space="preserve">[144] 作为例外情况，您可以删除自己的帖子，但事后必须向管理员报告。此外，删除时，请将整个评论替换为以下文本，而不是完全删除：&amp;color(#ff0000){''发帖人已删除''};</w:t>
      </w:r>
    </w:p>
    <w:p w14:paraId="7E238ABF">
      <w:r xmlns:w="http://schemas.openxmlformats.org/wordprocessingml/2006/main">
        <w:t xml:space="preserve">[145] 关于评论删除违反规则的帖子 †</w:t>
      </w:r>
    </w:p>
    <w:p w14:paraId="3938769B">
      <w:r xmlns:w="http://schemas.openxmlformats.org/wordprocessingml/2006/main">
        <w:t xml:space="preserve">[146] 您可以自行评论删除上述任何违反规则的评论，无需管理员许可。但是，评论删除后，请务必在“违规举报公告板”上进行举报。请使用“违规举报公告板”上的举报模板。</w:t>
      </w:r>
    </w:p>
    <w:p w14:paraId="0087EB00">
      <w:r xmlns:w="http://schemas.openxmlformats.org/wordprocessingml/2006/main">
        <w:t xml:space="preserve">[147] 未经 CO 举报公告板举报而被评论删除的帖子将被恢复，而评论删除帖子的人将受到处罚。</w:t>
      </w:r>
    </w:p>
    <w:p w14:paraId="6431EE9E">
      <w:r xmlns:w="http://schemas.openxmlformats.org/wordprocessingml/2006/main">
        <w:t xml:space="preserve">[148] 如果您反复向 CO 举报公告板举报不违反规则的帖子，我们将认为您是自私的，并将对您实施发帖和编辑限制。</w:t>
      </w:r>
    </w:p>
    <w:p w14:paraId="7F440FC5">
      <w:r xmlns:w="http://schemas.openxmlformats.org/wordprocessingml/2006/main">
        <w:t xml:space="preserve">[149] 在 CO 报告公告板上，不构成违规的报告可由管理员酌情恢复。</w:t>
      </w:r>
    </w:p>
    <w:p w14:paraId="4623663E">
      <w:r xmlns:w="http://schemas.openxmlformats.org/wordprocessingml/2006/main">
        <w:t xml:space="preserve">[150] 我们再次要求您不要评论那些并未违反规则的评论。（例如，诸如“虽然不违反规则，但对任何看到它的人来说都明显是垃圾信息”、“恶作剧”或“评论整个帖子”之类的主观判断。）</w:t>
      </w:r>
    </w:p>
    <w:p w14:paraId="30F819AC">
      <w:r xmlns:w="http://schemas.openxmlformats.org/wordprocessingml/2006/main">
        <w:t xml:space="preserve">[151] 关于不违反规则但“冒犯性”的帖子 †</w:t>
      </w:r>
    </w:p>
    <w:p w14:paraId="683784DB">
      <w:r xmlns:w="http://schemas.openxmlformats.org/wordprocessingml/2006/main">
        <w:t xml:space="preserve">[152] 即使帖子内容具有冒犯性，除非违反版规，否则不会被删除。由于每个人对冒犯性的接受程度不同，请使用 NGID 功能隐藏评论，而不是争论或恶意挑衅。</w:t>
      </w:r>
    </w:p>
    <w:p w14:paraId="6AD67832">
      <w:r xmlns:w="http://schemas.openxmlformats.org/wordprocessingml/2006/main">
        <w:t xml:space="preserve">[153] 挑衅难道不是一种违规行为吗？†</w:t>
      </w:r>
    </w:p>
    <w:p w14:paraId="7E6B783A">
      <w:r xmlns:w="http://schemas.openxmlformats.org/wordprocessingml/2006/main">
        <w:t xml:space="preserve">[154] 每个人对“煽动性言论”的定义都大相径庭，因此我们不认为这是违规行为。如果您认为某条评论具有煽动性，请使用 NGID 功能将其隐藏。</w:t>
      </w:r>
    </w:p>
    <w:p w14:paraId="148438BB">
      <w:r xmlns:w="http://schemas.openxmlformats.org/wordprocessingml/2006/main">
        <w:t xml:space="preserve">[155] 抱怨难道不算违法吗？†</w:t>
      </w:r>
    </w:p>
    <w:p w14:paraId="2239DCDB">
      <w:r xmlns:w="http://schemas.openxmlformats.org/wordprocessingml/2006/main">
        <w:t xml:space="preserve">[156] 一般而言，抱怨本身并不构成违规。但是，针对本作品的负面宣传、诽谤、辱骂性语言以及超出抱怨范围的对抗性言论均构成违规。如果您认为抱怨内容冒犯了您，请使用 NGID 功能隐藏相关评论。</w:t>
      </w:r>
    </w:p>
    <w:p w14:paraId="1E522B39">
      <w:r xmlns:w="http://schemas.openxmlformats.org/wordprocessingml/2006/main">
        <w:t xml:space="preserve">[157] 如果您不确定某个帖子是否违反规则，该怎么办？ †</w:t>
      </w:r>
    </w:p>
    <w:p w14:paraId="7EDEEEFF">
      <w:r xmlns:w="http://schemas.openxmlformats.org/wordprocessingml/2006/main">
        <w:t xml:space="preserve">[158] 有些帖子内容含糊不清，难以判断是否违规。评论删除这类含糊不清的帖子可能会导致问题，所以请不要评论删除，而是使用 NGID 功能将评论隐藏起来。</w:t>
      </w:r>
    </w:p>
    <w:p w14:paraId="4DB32176">
      <w:r xmlns:w="http://schemas.openxmlformats.org/wordprocessingml/2006/main">
        <w:t xml:space="preserve">[159] 对屡犯者的处罚 †</w:t>
      </w:r>
    </w:p>
    <w:p w14:paraId="32E45A6F">
      <w:r xmlns:w="http://schemas.openxmlformats.org/wordprocessingml/2006/main">
        <w:t xml:space="preserve">[160] 屡次违反规则或发布特别恶意的帖子，管理员可酌情予以处罚，例如“禁止访问”或“限制发帖”。</w:t>
      </w:r>
    </w:p>
    <w:p w14:paraId="103C8FF8">
      <w:r xmlns:w="http://schemas.openxmlformats.org/wordprocessingml/2006/main">
        <w:t xml:space="preserve">[161] 如果您对进一步改进有任何建议，请通过 Wiki 管理公告板与我们联系。</w:t>
      </w:r>
    </w:p>
    <w:p w14:paraId="11AE1BFF"/>
    <w:p w14:paraId="6A5773A5">
      <w:r xmlns:w="http://schemas.openxmlformats.org/wordprocessingml/2006/main">
        <w:rPr>
          <w:b/>
        </w:rPr>
        <w:t xml:space="preserve">A170</w:t>
      </w:r>
    </w:p>
    <w:p w14:paraId="2CE37825">
      <w:r xmlns:w="http://schemas.openxmlformats.org/wordprocessingml/2006/main">
        <w:t xml:space="preserve">[0] 索引：所有角色 | SSR 角色 | SR 角色 | R 角色</w:t>
      </w:r>
    </w:p>
    <w:p w14:paraId="0EF139CA">
      <w:r xmlns:w="http://schemas.openxmlformats.org/wordprocessingml/2006/main">
        <w:t xml:space="preserve">[1] 基本信息</w:t>
      </w:r>
    </w:p>
    <w:p w14:paraId="0634FFB1">
      <w:r xmlns:w="http://schemas.openxmlformats.org/wordprocessingml/2006/main">
        <w:t xml:space="preserve">[2] 语音</w:t>
      </w:r>
    </w:p>
    <w:p w14:paraId="223C43DB">
      <w:r xmlns:w="http://schemas.openxmlformats.org/wordprocessingml/2006/main">
        <w:t xml:space="preserve">[3] 内容适用性简易评估</w:t>
      </w:r>
    </w:p>
    <w:p w14:paraId="343BAEBC">
      <w:r xmlns:w="http://schemas.openxmlformats.org/wordprocessingml/2006/main">
        <w:t xml:space="preserve">[4] 替代版本</w:t>
      </w:r>
    </w:p>
    <w:p w14:paraId="7B0CD738">
      <w:r xmlns:w="http://schemas.openxmlformats.org/wordprocessingml/2006/main">
        <w:t xml:space="preserve">[5] 琐事</w:t>
      </w:r>
    </w:p>
    <w:p w14:paraId="41820340">
      <w:r xmlns:w="http://schemas.openxmlformats.org/wordprocessingml/2006/main">
        <w:t xml:space="preserve">[6] 官方推特账号介绍</w:t>
      </w:r>
    </w:p>
    <w:p w14:paraId="33390D2D">
      <w:r xmlns:w="http://schemas.openxmlformats.org/wordprocessingml/2006/main">
        <w:t xml:space="preserve">[7] 评论表单</w:t>
      </w:r>
    </w:p>
    <w:p w14:paraId="574ED9B8">
      <w:r xmlns:w="http://schemas.openxmlformats.org/wordprocessingml/2006/main">
        <w:t xml:space="preserve">[8] 基本信息 †</w:t>
      </w:r>
    </w:p>
    <w:p w14:paraId="1866E2E4">
      <w:r xmlns:w="http://schemas.openxmlformats.org/wordprocessingml/2006/main">
        <w:t xml:space="preserve">[9] 变换图像</w:t>
      </w:r>
    </w:p>
    <w:p w14:paraId="20B42078">
      <w:r xmlns:w="http://schemas.openxmlformats.org/wordprocessingml/2006/main">
        <w:t xml:space="preserve">[10] 简介</w:t>
      </w:r>
    </w:p>
    <w:p w14:paraId="2020B117">
      <w:r xmlns:w="http://schemas.openxmlformats.org/wordprocessingml/2006/main">
        <w:t xml:space="preserve">[11] 姓名</w:t>
      </w:r>
    </w:p>
    <w:p w14:paraId="441B28DA">
      <w:r xmlns:w="http://schemas.openxmlformats.org/wordprocessingml/2006/main">
        <w:t xml:space="preserve">[12] 小妖精的鸟羽太阳</w:t>
      </w:r>
    </w:p>
    <w:p w14:paraId="6A6A43B0">
      <w:r xmlns:w="http://schemas.openxmlformats.org/wordprocessingml/2006/main">
        <w:t xml:space="preserve">[13] 真实姓名</w:t>
      </w:r>
    </w:p>
    <w:p w14:paraId="251A8A56">
      <w:r xmlns:w="http://schemas.openxmlformats.org/wordprocessingml/2006/main">
        <w:t xml:space="preserve">[14] 太阳东羽</w:t>
      </w:r>
    </w:p>
    <w:p w14:paraId="49CF8668">
      <w:r xmlns:w="http://schemas.openxmlformats.org/wordprocessingml/2006/main">
        <w:t xml:space="preserve">[15] 稀有度</w:t>
      </w:r>
    </w:p>
    <w:p w14:paraId="3C207032">
      <w:r xmlns:w="http://schemas.openxmlformats.org/wordprocessingml/2006/main">
        <w:t xml:space="preserve">[16] 普通攻击</w:t>
      </w:r>
    </w:p>
    <w:p w14:paraId="064AD298">
      <w:r xmlns:w="http://schemas.openxmlformats.org/wordprocessingml/2006/main">
        <w:t xml:space="preserve">[17] 近战攻击（物理）</w:t>
      </w:r>
    </w:p>
    <w:p w14:paraId="475BA994">
      <w:r xmlns:w="http://schemas.openxmlformats.org/wordprocessingml/2006/main">
        <w:t xml:space="preserve">[18] 附属派系</w:t>
      </w:r>
    </w:p>
    <w:p w14:paraId="0E155195">
      <w:r xmlns:w="http://schemas.openxmlformats.org/wordprocessingml/2006/main">
        <w:t xml:space="preserve">[19] 闪光忍者（久世）</w:t>
      </w:r>
    </w:p>
    <w:p w14:paraId="786785B6">
      <w:r xmlns:w="http://schemas.openxmlformats.org/wordprocessingml/2006/main">
        <w:t xml:space="preserve">[20] 和叶</w:t>
      </w:r>
    </w:p>
    <w:p w14:paraId="230F3DBC">
      <w:r xmlns:w="http://schemas.openxmlformats.org/wordprocessingml/2006/main">
        <w:t xml:space="preserve">[21] 插图</w:t>
      </w:r>
    </w:p>
    <w:p w14:paraId="659F4412">
      <w:r xmlns:w="http://schemas.openxmlformats.org/wordprocessingml/2006/main">
        <w:t xml:space="preserve">[22] 奥林</w:t>
      </w:r>
    </w:p>
    <w:p w14:paraId="2A73E0AB">
      <w:r xmlns:w="http://schemas.openxmlformats.org/wordprocessingml/2006/main">
        <w:t xml:space="preserve">[23] SD字符</w:t>
      </w:r>
    </w:p>
    <w:p w14:paraId="5EEA55A7">
      <w:r xmlns:w="http://schemas.openxmlformats.org/wordprocessingml/2006/main">
        <w:t xml:space="preserve">[24] 风味文字</w:t>
      </w:r>
    </w:p>
    <w:p w14:paraId="43895069">
      <w:r xmlns:w="http://schemas.openxmlformats.org/wordprocessingml/2006/main">
        <w:t xml:space="preserve">[25] “怎么了？变小真的那么好玩吗？”九世上阶七大最凶残的恶魔之首，以冷血残忍著称的斗羽太阳，因猫屋敷的实验而缩小，无法恢复原状。由于需要频繁补充能量才能查明原因，他只好暂住在时贞的房间里。一段既刺激又尴尬的同居生活就此展开……这真的违背了我的意愿。老大，别抱太大希望。</w:t>
      </w:r>
    </w:p>
    <w:p w14:paraId="2C60B718">
      <w:r xmlns:w="http://schemas.openxmlformats.org/wordprocessingml/2006/main">
        <w:t xml:space="preserve">[26] 如何获得</w:t>
      </w:r>
    </w:p>
    <w:p w14:paraId="4595DFF2">
      <w:r xmlns:w="http://schemas.openxmlformats.org/wordprocessingml/2006/main">
        <w:t xml:space="preserve">[27] 标准扭蛋</w:t>
      </w:r>
    </w:p>
    <w:p w14:paraId="4F4B4F18">
      <w:r xmlns:w="http://schemas.openxmlformats.org/wordprocessingml/2006/main">
        <w:t xml:space="preserve">[28] 基础属性（1星）* 每增加1星+50%，5星时为1星值的3倍</w:t>
      </w:r>
    </w:p>
    <w:p w14:paraId="418341A3">
      <w:r xmlns:w="http://schemas.openxmlformats.org/wordprocessingml/2006/main">
        <w:t xml:space="preserve">[29] 级</w:t>
      </w:r>
    </w:p>
    <w:p w14:paraId="5E749656">
      <w:r xmlns:w="http://schemas.openxmlformats.org/wordprocessingml/2006/main">
        <w:t xml:space="preserve">[30] 耐力</w:t>
      </w:r>
    </w:p>
    <w:p w14:paraId="4BE79E4B">
      <w:r xmlns:w="http://schemas.openxmlformats.org/wordprocessingml/2006/main">
        <w:t xml:space="preserve">[31] 攻击力</w:t>
      </w:r>
    </w:p>
    <w:p w14:paraId="2401A64E">
      <w:r xmlns:w="http://schemas.openxmlformats.org/wordprocessingml/2006/main">
        <w:t xml:space="preserve">[32] 防御能力</w:t>
      </w:r>
    </w:p>
    <w:p w14:paraId="79466E3E">
      <w:r xmlns:w="http://schemas.openxmlformats.org/wordprocessingml/2006/main">
        <w:t xml:space="preserve">[33] 魔力</w:t>
      </w:r>
    </w:p>
    <w:p w14:paraId="29A1FF69">
      <w:r xmlns:w="http://schemas.openxmlformats.org/wordprocessingml/2006/main">
        <w:t xml:space="preserve">[34] 魔法抗性</w:t>
      </w:r>
    </w:p>
    <w:p w14:paraId="563DD9DE">
      <w:r xmlns:w="http://schemas.openxmlformats.org/wordprocessingml/2006/main">
        <w:t xml:space="preserve">[35] 详细状态</w:t>
      </w:r>
    </w:p>
    <w:p w14:paraId="02809651">
      <w:r xmlns:w="http://schemas.openxmlformats.org/wordprocessingml/2006/main">
        <w:t xml:space="preserve">[36] 准确性</w:t>
      </w:r>
    </w:p>
    <w:p w14:paraId="10E7E023">
      <w:r xmlns:w="http://schemas.openxmlformats.org/wordprocessingml/2006/main">
        <w:t xml:space="preserve">[37] 回避能力</w:t>
      </w:r>
    </w:p>
    <w:p w14:paraId="5DEA1967">
      <w:r xmlns:w="http://schemas.openxmlformats.org/wordprocessingml/2006/main">
        <w:t xml:space="preserve">[38] 连续命中率</w:t>
      </w:r>
    </w:p>
    <w:p w14:paraId="7A29E1AD">
      <w:r xmlns:w="http://schemas.openxmlformats.org/wordprocessingml/2006/main">
        <w:t xml:space="preserve">[39] 反击率</w:t>
      </w:r>
    </w:p>
    <w:p w14:paraId="0B1ACAC7">
      <w:r xmlns:w="http://schemas.openxmlformats.org/wordprocessingml/2006/main">
        <w:t xml:space="preserve">[40] 眩晕激活率</w:t>
      </w:r>
    </w:p>
    <w:p w14:paraId="0F3B9358">
      <w:r xmlns:w="http://schemas.openxmlformats.org/wordprocessingml/2006/main">
        <w:t xml:space="preserve">[41] 抗眩晕能力</w:t>
      </w:r>
    </w:p>
    <w:p w14:paraId="76639AB3">
      <w:r xmlns:w="http://schemas.openxmlformats.org/wordprocessingml/2006/main">
        <w:t xml:space="preserve">[42] 移动速度</w:t>
      </w:r>
    </w:p>
    <w:p w14:paraId="6C54FEF8">
      <w:r xmlns:w="http://schemas.openxmlformats.org/wordprocessingml/2006/main">
        <w:t xml:space="preserve">[43] 部署速度</w:t>
      </w:r>
    </w:p>
    <w:p w14:paraId="23BE978A">
      <w:r xmlns:w="http://schemas.openxmlformats.org/wordprocessingml/2006/main">
        <w:t xml:space="preserve">[44] 行动速度</w:t>
      </w:r>
    </w:p>
    <w:p w14:paraId="4172A423">
      <w:r xmlns:w="http://schemas.openxmlformats.org/wordprocessingml/2006/main">
        <w:t xml:space="preserve">[45] 致命的装药量</w:t>
      </w:r>
    </w:p>
    <w:p w14:paraId="23507480">
      <w:r xmlns:w="http://schemas.openxmlformats.org/wordprocessingml/2006/main">
        <w:t xml:space="preserve">[46] 特殊招式</w:t>
      </w:r>
    </w:p>
    <w:p w14:paraId="7D33FAF7">
      <w:r xmlns:w="http://schemas.openxmlformats.org/wordprocessingml/2006/main">
        <w:t xml:space="preserve">[47] 姓名</w:t>
      </w:r>
    </w:p>
    <w:p w14:paraId="34427054">
      <w:r xmlns:w="http://schemas.openxmlformats.org/wordprocessingml/2006/main">
        <w:t xml:space="preserve">[48] 效果</w:t>
      </w:r>
    </w:p>
    <w:p w14:paraId="34B2AF1E">
      <w:r xmlns:w="http://schemas.openxmlformats.org/wordprocessingml/2006/main">
        <w:t xml:space="preserve">[49] 闪电线合并，光影线移除</w:t>
      </w:r>
    </w:p>
    <w:p w14:paraId="0869DA77">
      <w:r xmlns:w="http://schemas.openxmlformats.org/wordprocessingml/2006/main">
        <w:t xml:space="preserve">[50] 使单个敌人眩晕（眩晕 +50%），使其攻击力和防御力降低 40%，持续 30 秒。</w:t>
      </w:r>
    </w:p>
    <w:p w14:paraId="2891FCE4">
      <w:r xmlns:w="http://schemas.openxmlformats.org/wordprocessingml/2006/main">
        <w:t xml:space="preserve">[51] 闪电线组合，光影线去除+</w:t>
      </w:r>
    </w:p>
    <w:p w14:paraId="0E43D3A6">
      <w:r xmlns:w="http://schemas.openxmlformats.org/wordprocessingml/2006/main">
        <w:t xml:space="preserve">[52] 必定使单个敌人眩晕（免疫眩晕的敌人不受影响）。降低其攻击力和防御力60%，持续30秒。</w:t>
      </w:r>
    </w:p>
    <w:p w14:paraId="229AA672">
      <w:r xmlns:w="http://schemas.openxmlformats.org/wordprocessingml/2006/main">
        <w:t xml:space="preserve">[53] 独特效果</w:t>
      </w:r>
    </w:p>
    <w:p w14:paraId="5A8757A8">
      <w:r xmlns:w="http://schemas.openxmlformats.org/wordprocessingml/2006/main">
        <w:t xml:space="preserve">[54] 姓名</w:t>
      </w:r>
    </w:p>
    <w:p w14:paraId="25EF225E">
      <w:r xmlns:w="http://schemas.openxmlformats.org/wordprocessingml/2006/main">
        <w:t xml:space="preserve">[55] 效应</w:t>
      </w:r>
    </w:p>
    <w:p w14:paraId="59DB5209">
      <w:r xmlns:w="http://schemas.openxmlformats.org/wordprocessingml/2006/main">
        <w:t xml:space="preserve">[56] 小妖精尽力而为</w:t>
      </w:r>
    </w:p>
    <w:p w14:paraId="5D0527F8">
      <w:r xmlns:w="http://schemas.openxmlformats.org/wordprocessingml/2006/main">
        <w:t xml:space="preserve">[57] 部署完成后，敌方野战防御力降低 20%，持续 20 秒。撤退时，所有友军单位恢复目标最大体力的 15%。</w:t>
      </w:r>
    </w:p>
    <w:p w14:paraId="71975DAC">
      <w:r xmlns:w="http://schemas.openxmlformats.org/wordprocessingml/2006/main">
        <w:t xml:space="preserve">[58] 小妖精竭尽全力 +</w:t>
      </w:r>
    </w:p>
    <w:p w14:paraId="54CB4112">
      <w:r xmlns:w="http://schemas.openxmlformats.org/wordprocessingml/2006/main">
        <w:t xml:space="preserve">[59] 部署完成后，敌方野战防御力降低 20%，持续 20 秒。撤退时，所有友军单位恢复目标最大体力的 30%。</w:t>
      </w:r>
    </w:p>
    <w:p w14:paraId="12EE64E5">
      <w:r xmlns:w="http://schemas.openxmlformats.org/wordprocessingml/2006/main">
        <w:t xml:space="preserve">[60] 增强图像</w:t>
      </w:r>
    </w:p>
    <w:p w14:paraId="1ACE1511">
      <w:r xmlns:w="http://schemas.openxmlformats.org/wordprocessingml/2006/main">
        <w:t xml:space="preserve">[61] 语音 †</w:t>
      </w:r>
    </w:p>
    <w:p w14:paraId="14F01885">
      <w:r xmlns:w="http://schemas.openxmlformats.org/wordprocessingml/2006/main">
        <w:t xml:space="preserve">[62] 点击打开行列表</w:t>
      </w:r>
    </w:p>
    <w:p w14:paraId="78054309">
      <w:r xmlns:w="http://schemas.openxmlformats.org/wordprocessingml/2006/main">
        <w:t xml:space="preserve">[63] 加入</w:t>
      </w:r>
    </w:p>
    <w:p w14:paraId="3872270E">
      <w:r xmlns:w="http://schemas.openxmlformats.org/wordprocessingml/2006/main">
        <w:t xml:space="preserve">[64] 对话 1（转换后）</w:t>
      </w:r>
    </w:p>
    <w:p w14:paraId="5D8F76C5">
      <w:r xmlns:w="http://schemas.openxmlformats.org/wordprocessingml/2006/main">
        <w:t xml:space="preserve">[65] 对话 2（转换后）</w:t>
      </w:r>
    </w:p>
    <w:p w14:paraId="7AFAC5F1">
      <w:r xmlns:w="http://schemas.openxmlformats.org/wordprocessingml/2006/main">
        <w:t xml:space="preserve">[66] 对话 3（转换后）</w:t>
      </w:r>
    </w:p>
    <w:p w14:paraId="688AD628">
      <w:r xmlns:w="http://schemas.openxmlformats.org/wordprocessingml/2006/main">
        <w:t xml:space="preserve">[67] 对话 4（转换后）</w:t>
      </w:r>
    </w:p>
    <w:p w14:paraId="5B309CB0">
      <w:r xmlns:w="http://schemas.openxmlformats.org/wordprocessingml/2006/main">
        <w:t xml:space="preserve">[68] 空闲 1（转换后）</w:t>
      </w:r>
    </w:p>
    <w:p w14:paraId="3F76B64B">
      <w:r xmlns:w="http://schemas.openxmlformats.org/wordprocessingml/2006/main">
        <w:t xml:space="preserve">[69] 空闲 2（转换后）</w:t>
      </w:r>
    </w:p>
    <w:p w14:paraId="370903F7">
      <w:r xmlns:w="http://schemas.openxmlformats.org/wordprocessingml/2006/main">
        <w:t xml:space="preserve">[70] 对话 1（转变前）</w:t>
      </w:r>
    </w:p>
    <w:p w14:paraId="665A2ECD">
      <w:r xmlns:w="http://schemas.openxmlformats.org/wordprocessingml/2006/main">
        <w:t xml:space="preserve">[71] 对话 2（转变前）</w:t>
      </w:r>
    </w:p>
    <w:p w14:paraId="5F77C828">
      <w:r xmlns:w="http://schemas.openxmlformats.org/wordprocessingml/2006/main">
        <w:t xml:space="preserve">[72] 对话 3（转变前）</w:t>
      </w:r>
    </w:p>
    <w:p w14:paraId="45D282CC">
      <w:r xmlns:w="http://schemas.openxmlformats.org/wordprocessingml/2006/main">
        <w:t xml:space="preserve">[73] 对话 4（转变前）</w:t>
      </w:r>
    </w:p>
    <w:p w14:paraId="2A3A04F3">
      <w:r xmlns:w="http://schemas.openxmlformats.org/wordprocessingml/2006/main">
        <w:t xml:space="preserve">[74] 空闲 1（转换前）</w:t>
      </w:r>
    </w:p>
    <w:p w14:paraId="5A0B74DA">
      <w:r xmlns:w="http://schemas.openxmlformats.org/wordprocessingml/2006/main">
        <w:t xml:space="preserve">[75] 空闲 2（转换前）</w:t>
      </w:r>
    </w:p>
    <w:p w14:paraId="404E05B9">
      <w:r xmlns:w="http://schemas.openxmlformats.org/wordprocessingml/2006/main">
        <w:t xml:space="preserve">[76] 升级 1</w:t>
      </w:r>
    </w:p>
    <w:p w14:paraId="3B2FAD34">
      <w:r xmlns:w="http://schemas.openxmlformats.org/wordprocessingml/2006/main">
        <w:t xml:space="preserve">[77] 升级 2</w:t>
      </w:r>
    </w:p>
    <w:p w14:paraId="50949BDA">
      <w:r xmlns:w="http://schemas.openxmlformats.org/wordprocessingml/2006/main">
        <w:t xml:space="preserve">[78] 升级 3</w:t>
      </w:r>
    </w:p>
    <w:p w14:paraId="4D71B459">
      <w:r xmlns:w="http://schemas.openxmlformats.org/wordprocessingml/2006/main">
        <w:t xml:space="preserve">[79] 捕获</w:t>
      </w:r>
    </w:p>
    <w:p w14:paraId="555E64DC">
      <w:r xmlns:w="http://schemas.openxmlformats.org/wordprocessingml/2006/main">
        <w:t xml:space="preserve">[80] 战斗开始 1</w:t>
      </w:r>
    </w:p>
    <w:p w14:paraId="33035398">
      <w:r xmlns:w="http://schemas.openxmlformats.org/wordprocessingml/2006/main">
        <w:t xml:space="preserve">[81] 战斗开始 2</w:t>
      </w:r>
    </w:p>
    <w:p w14:paraId="42C447A3">
      <w:r xmlns:w="http://schemas.openxmlformats.org/wordprocessingml/2006/main">
        <w:t xml:space="preserve">[82] 战斗参与 1</w:t>
      </w:r>
    </w:p>
    <w:p w14:paraId="28A9EDD3">
      <w:r xmlns:w="http://schemas.openxmlformats.org/wordprocessingml/2006/main">
        <w:t xml:space="preserve">[83] 战斗参与 2</w:t>
      </w:r>
    </w:p>
    <w:p w14:paraId="728A5434">
      <w:r xmlns:w="http://schemas.openxmlformats.org/wordprocessingml/2006/main">
        <w:t xml:space="preserve">[84] 战斗胜利 1</w:t>
      </w:r>
    </w:p>
    <w:p w14:paraId="76AED49F">
      <w:r xmlns:w="http://schemas.openxmlformats.org/wordprocessingml/2006/main">
        <w:t xml:space="preserve">[85] 战斗胜利 2</w:t>
      </w:r>
    </w:p>
    <w:p w14:paraId="5A639EF5">
      <w:r xmlns:w="http://schemas.openxmlformats.org/wordprocessingml/2006/main">
        <w:t xml:space="preserve">[86] 普通攻击 1</w:t>
      </w:r>
    </w:p>
    <w:p w14:paraId="07A18E74">
      <w:r xmlns:w="http://schemas.openxmlformats.org/wordprocessingml/2006/main">
        <w:t xml:space="preserve">[87] 普通攻击 2</w:t>
      </w:r>
    </w:p>
    <w:p w14:paraId="2D4A31E6">
      <w:r xmlns:w="http://schemas.openxmlformats.org/wordprocessingml/2006/main">
        <w:t xml:space="preserve">[88] 普通攻击 3</w:t>
      </w:r>
    </w:p>
    <w:p w14:paraId="2821B8E1">
      <w:r xmlns:w="http://schemas.openxmlformats.org/wordprocessingml/2006/main">
        <w:t xml:space="preserve">[89] 独特效果激活 1</w:t>
      </w:r>
    </w:p>
    <w:p w14:paraId="6468F6D3">
      <w:r xmlns:w="http://schemas.openxmlformats.org/wordprocessingml/2006/main">
        <w:t xml:space="preserve">[90] 独特效果激活 2</w:t>
      </w:r>
    </w:p>
    <w:p w14:paraId="7BA40AE9">
      <w:r xmlns:w="http://schemas.openxmlformats.org/wordprocessingml/2006/main">
        <w:t xml:space="preserve">[91] 独特效果激活 3</w:t>
      </w:r>
    </w:p>
    <w:p w14:paraId="0D9AAFA7">
      <w:r xmlns:w="http://schemas.openxmlformats.org/wordprocessingml/2006/main">
        <w:t xml:space="preserve">[92] 特殊招式 1</w:t>
      </w:r>
    </w:p>
    <w:p w14:paraId="02FC7DD4">
      <w:r xmlns:w="http://schemas.openxmlformats.org/wordprocessingml/2006/main">
        <w:t xml:space="preserve">[93] 特殊招式 2</w:t>
      </w:r>
    </w:p>
    <w:p w14:paraId="19C0A803">
      <w:r xmlns:w="http://schemas.openxmlformats.org/wordprocessingml/2006/main">
        <w:t xml:space="preserve">[94] 受到的伤害：1</w:t>
      </w:r>
    </w:p>
    <w:p w14:paraId="69B8CAA3">
      <w:r xmlns:w="http://schemas.openxmlformats.org/wordprocessingml/2006/main">
        <w:t xml:space="preserve">[95] 受到的伤害：2</w:t>
      </w:r>
    </w:p>
    <w:p w14:paraId="36535DBE">
      <w:r xmlns:w="http://schemas.openxmlformats.org/wordprocessingml/2006/main">
        <w:t xml:space="preserve">[96] 受到的伤害：3</w:t>
      </w:r>
    </w:p>
    <w:p w14:paraId="55A3E5FF">
      <w:r xmlns:w="http://schemas.openxmlformats.org/wordprocessingml/2006/main">
        <w:t xml:space="preserve">[97] 撤回</w:t>
      </w:r>
    </w:p>
    <w:p w14:paraId="0D4B40C5">
      <w:r xmlns:w="http://schemas.openxmlformats.org/wordprocessingml/2006/main">
        <w:t xml:space="preserve">[98] 项目用途 1</w:t>
      </w:r>
    </w:p>
    <w:p w14:paraId="0EAE0430">
      <w:r xmlns:w="http://schemas.openxmlformats.org/wordprocessingml/2006/main">
        <w:t xml:space="preserve">[99] 物品用途 2</w:t>
      </w:r>
    </w:p>
    <w:p w14:paraId="6BADC940">
      <w:r xmlns:w="http://schemas.openxmlformats.org/wordprocessingml/2006/main">
        <w:t xml:space="preserve">[100] 在游戏中 †</w:t>
      </w:r>
    </w:p>
    <w:p w14:paraId="4EBE0E71">
      <w:r xmlns:w="http://schemas.openxmlformats.org/wordprocessingml/2006/main">
        <w:t xml:space="preserve">[101] 鬼之斗霸太阳的另一种版本。他的特殊技能现在攻击单个目标，但有50%的几率造成眩晕（觉醒后必定眩晕）。几率眩晕和必定眩晕之间有很大的区别，因此通常建议觉醒。</w:t>
      </w:r>
    </w:p>
    <w:p w14:paraId="72BBEBC8">
      <w:r xmlns:w="http://schemas.openxmlformats.org/wordprocessingml/2006/main">
        <w:t xml:space="preserve">[102] 在拥有保证眩晕和状态效果的特殊技能（突袭中的 BREAK 灯）的 SSR 角色中，这个角色的冷却时间并不长，但 60% 的攻击和防御力降低是一个很大的优势。</w:t>
      </w:r>
    </w:p>
    <w:p w14:paraId="25EDA08D">
      <w:r xmlns:w="http://schemas.openxmlformats.org/wordprocessingml/2006/main">
        <w:t xml:space="preserve">[103] 由于目标现在只有一个敌人，受影响的目标数量减少，并且由于敌人现在可以使用掩护，减益效果也降低。这在团队副本战斗中几乎没有影响，因为团队副本战斗都是单体首领战。在疯狂国王的战斗中，敌人只有在火球变成小型疯狂国王时才能使用掩护，但掩护在狂热状态下无效，因此可以通过手动调整时机来避免这种情况。</w:t>
      </w:r>
    </w:p>
    <w:p w14:paraId="33F6845D">
      <w:r xmlns:w="http://schemas.openxmlformats.org/wordprocessingml/2006/main">
        <w:t xml:space="preserve">[104] 与图巴（大型）类似，它的独特效果在部署和撤退时触发，但分别改为降低场上防御和回复生命值。配合其特殊攻击，它可以单独降低高达80%的防御力，威力强大，但效果持续时间短，即使觉醒后也不会增加，这是一个缺点。撤退时的回复效果可以随时使用，非常方便。在团队副本中，通过最大限度地减少受到的伤害，该阵容中的治疗角色完全可以仅靠撤退时的回复效果来弥补。</w:t>
      </w:r>
    </w:p>
    <w:p w14:paraId="51146984">
      <w:r xmlns:w="http://schemas.openxmlformats.org/wordprocessingml/2006/main">
        <w:t xml:space="preserve">[105] 在B宇宙中，由于它一次只能攻击一个敌人，免疫眩晕，并且免疫所有减益效果，因此能有效对抗的Boss非常少。虽然撤退后的回复效果很方便，但普通图巴出现时的减伤效果在降低伤害方面更有效，因为它的触发时间更早，效果也更优。</w:t>
      </w:r>
    </w:p>
    <w:p w14:paraId="3B92FA86">
      <w:r xmlns:w="http://schemas.openxmlformats.org/wordprocessingml/2006/main">
        <w:t xml:space="preserve">[106] 行动速度从普通版提升至初始3秒，这很不错，因为可以节省觉醒点数。然而，特殊攻击的充能次数保持不变，而连击次数却从20增加到40，这对于想要专精特殊技能的玩家来说略显失望。</w:t>
      </w:r>
    </w:p>
    <w:p w14:paraId="4A6E3AB7">
      <w:r xmlns:w="http://schemas.openxmlformats.org/wordprocessingml/2006/main">
        <w:t xml:space="preserve">[107] 内容适用性简易评估 †</w:t>
      </w:r>
    </w:p>
    <w:p w14:paraId="7E3D5945">
      <w:r xmlns:w="http://schemas.openxmlformats.org/wordprocessingml/2006/main">
        <w:t xml:space="preserve">[108] 合适的内容、推荐的装备示例、角色发展目标等。</w:t>
      </w:r>
    </w:p>
    <w:p w14:paraId="189DC12B">
      <w:r xmlns:w="http://schemas.openxmlformats.org/wordprocessingml/2006/main">
        <w:t xml:space="preserve">[109] 兼容内容</w:t>
      </w:r>
    </w:p>
    <w:p w14:paraId="0BEF5336">
      <w:r xmlns:w="http://schemas.openxmlformats.org/wordprocessingml/2006/main">
        <w:t xml:space="preserve">[110] 能力倾向</w:t>
      </w:r>
    </w:p>
    <w:p w14:paraId="35B1A6BE">
      <w:r xmlns:w="http://schemas.openxmlformats.org/wordprocessingml/2006/main">
        <w:t xml:space="preserve">[111] 简短评论</w:t>
      </w:r>
    </w:p>
    <w:p w14:paraId="43C08144">
      <w:r xmlns:w="http://schemas.openxmlformats.org/wordprocessingml/2006/main">
        <w:t xml:space="preserve">[112] 主线任务 活动任务</w:t>
      </w:r>
    </w:p>
    <w:p w14:paraId="188F7A5B">
      <w:r xmlns:w="http://schemas.openxmlformats.org/wordprocessingml/2006/main">
        <w:t xml:space="preserve">[113] 可以毫无问题地进行操作，但很难利用减益效果。</w:t>
      </w:r>
    </w:p>
    <w:p w14:paraId="3134BE8D">
      <w:r xmlns:w="http://schemas.openxmlformats.org/wordprocessingml/2006/main">
        <w:t xml:space="preserve">[114] 突袭战</w:t>
      </w:r>
    </w:p>
    <w:p w14:paraId="40071260">
      <w:r xmlns:w="http://schemas.openxmlformats.org/wordprocessingml/2006/main">
        <w:t xml:space="preserve">[115] 各方面都很优秀：高攻击和防御减益效果，保证眩晕，撤退时恢复（装备示例见下文）</w:t>
      </w:r>
    </w:p>
    <w:p w14:paraId="6E48B81A">
      <w:r xmlns:w="http://schemas.openxmlformats.org/wordprocessingml/2006/main">
        <w:t xml:space="preserve">[116] 湮灭</w:t>
      </w:r>
    </w:p>
    <w:p w14:paraId="3172044F">
      <w:r xmlns:w="http://schemas.openxmlformats.org/wordprocessingml/2006/main">
        <w:t xml:space="preserve">[117] 不适合担任缓冲角色</w:t>
      </w:r>
    </w:p>
    <w:p w14:paraId="0338C016">
      <w:r xmlns:w="http://schemas.openxmlformats.org/wordprocessingml/2006/main">
        <w:t xml:space="preserve">[118] B宇宙</w:t>
      </w:r>
    </w:p>
    <w:p w14:paraId="08C79D39">
      <w:r xmlns:w="http://schemas.openxmlformats.org/wordprocessingml/2006/main">
        <w:t xml:space="preserve">[119] 有时你想减少攻击，但就此目的而言，普通的 Touba 更胜一筹。</w:t>
      </w:r>
    </w:p>
    <w:p w14:paraId="654BD13F">
      <w:r xmlns:w="http://schemas.openxmlformats.org/wordprocessingml/2006/main">
        <w:t xml:space="preserve">[120] 能力评价指标</w:t>
      </w:r>
    </w:p>
    <w:p w14:paraId="2162790A">
      <w:r xmlns:w="http://schemas.openxmlformats.org/wordprocessingml/2006/main">
        <w:t xml:space="preserve">[121] ◎：优秀内容。最有可能发挥出色。○：合适内容。有较高发挥潜力。△：一般。需要一些技巧才能发挥良好，但选择理由不多。×：不合适内容。由于与内容规则、游戏系统、难度等级等不兼容，难以发挥出色。*2014年3月更新</w:t>
      </w:r>
    </w:p>
    <w:p w14:paraId="413764CE">
      <w:r xmlns:w="http://schemas.openxmlformats.org/wordprocessingml/2006/main">
        <w:t xml:space="preserve">[122] 突袭</w:t>
      </w:r>
    </w:p>
    <w:p w14:paraId="597E537D">
      <w:r xmlns:w="http://schemas.openxmlformats.org/wordprocessingml/2006/main">
        <w:t xml:space="preserve">[123] 推荐设备示例</w:t>
      </w:r>
    </w:p>
    <w:p w14:paraId="1B744334">
      <w:r xmlns:w="http://schemas.openxmlformats.org/wordprocessingml/2006/main">
        <w:t xml:space="preserve">[124] 主要设备</w:t>
      </w:r>
    </w:p>
    <w:p w14:paraId="014D6BC8">
      <w:r xmlns:w="http://schemas.openxmlformats.org/wordprocessingml/2006/main">
        <w:t xml:space="preserve">[125] 子设备</w:t>
      </w:r>
    </w:p>
    <w:p w14:paraId="308EC376">
      <w:r xmlns:w="http://schemas.openxmlformats.org/wordprocessingml/2006/main">
        <w:t xml:space="preserve">[126] 一件令人愉悦的物品</w:t>
      </w:r>
    </w:p>
    <w:p w14:paraId="13D0AC3E">
      <w:r xmlns:w="http://schemas.openxmlformats.org/wordprocessingml/2006/main">
        <w:t xml:space="preserve">[127] 发展目标</w:t>
      </w:r>
    </w:p>
    <w:p w14:paraId="3CD7D684">
      <w:r xmlns:w="http://schemas.openxmlformats.org/wordprocessingml/2006/main">
        <w:t xml:space="preserve">[128] 突破极限</w:t>
      </w:r>
    </w:p>
    <w:p w14:paraId="2213563A">
      <w:r xmlns:w="http://schemas.openxmlformats.org/wordprocessingml/2006/main">
        <w:t xml:space="preserve">[129] 致命觉醒</w:t>
      </w:r>
    </w:p>
    <w:p w14:paraId="093AF627">
      <w:r xmlns:w="http://schemas.openxmlformats.org/wordprocessingml/2006/main">
        <w:t xml:space="preserve">[130] 独特的觉醒</w:t>
      </w:r>
    </w:p>
    <w:p w14:paraId="6DE71690">
      <w:r xmlns:w="http://schemas.openxmlformats.org/wordprocessingml/2006/main">
        <w:t xml:space="preserve">[131] 行动速度</w:t>
      </w:r>
    </w:p>
    <w:p w14:paraId="33C64A4C">
      <w:r xmlns:w="http://schemas.openxmlformats.org/wordprocessingml/2006/main">
        <w:t xml:space="preserve">[132] 特别收费</w:t>
      </w:r>
    </w:p>
    <w:p w14:paraId="7EBDE74B">
      <w:r xmlns:w="http://schemas.openxmlformats.org/wordprocessingml/2006/main">
        <w:t xml:space="preserve">[133] 其他</w:t>
      </w:r>
    </w:p>
    <w:p w14:paraId="34A99BA4">
      <w:r xmlns:w="http://schemas.openxmlformats.org/wordprocessingml/2006/main">
        <w:t xml:space="preserve">[134] 培训成本</w:t>
      </w:r>
    </w:p>
    <w:p w14:paraId="65DB6054">
      <w:r xmlns:w="http://schemas.openxmlformats.org/wordprocessingml/2006/main">
        <w:t xml:space="preserve">[135] 13.5% 20次</w:t>
      </w:r>
    </w:p>
    <w:p w14:paraId="6F1346D1">
      <w:r xmlns:w="http://schemas.openxmlformats.org/wordprocessingml/2006/main">
        <w:t xml:space="preserve">[136] 备注</w:t>
      </w:r>
    </w:p>
    <w:p w14:paraId="1B1BCB4C">
      <w:r xmlns:w="http://schemas.openxmlformats.org/wordprocessingml/2006/main">
        <w:t xml:space="preserve">[137] 即使不唤醒特殊技能充能，维持攻击和防御减益效果也只需大约 25 秒，此改动源于</w:t>
      </w:r>
    </w:p>
    <w:p w14:paraId="4C6818D3">
      <w:r xmlns:w="http://schemas.openxmlformats.org/wordprocessingml/2006/main">
        <w:t xml:space="preserve">[138] *2016年4月更新</w:t>
      </w:r>
    </w:p>
    <w:p w14:paraId="17500B69">
      <w:r xmlns:w="http://schemas.openxmlformats.org/wordprocessingml/2006/main">
        <w:t xml:space="preserve">[139] 备选版本 †</w:t>
      </w:r>
    </w:p>
    <w:p w14:paraId="686773D9">
      <w:r xmlns:w="http://schemas.openxmlformats.org/wordprocessingml/2006/main">
        <w:t xml:space="preserve">[140] 鬼鸟羽太阳</w:t>
      </w:r>
    </w:p>
    <w:p w14:paraId="1C9C6481">
      <w:r xmlns:w="http://schemas.openxmlformats.org/wordprocessingml/2006/main">
        <w:t xml:space="preserve">[141] 琐事 †</w:t>
      </w:r>
    </w:p>
    <w:p w14:paraId="218EF552">
      <w:r xmlns:w="http://schemas.openxmlformats.org/wordprocessingml/2006/main">
        <w:t xml:space="preserve">[142] 之后，他有时会在比较方便的情况下（例如招待老人）故意变成这种形态，但似乎有时也会因为变身失败而自动变回这种形态，概率为十分之一。这跟扭蛋机制类似吗？</w:t>
      </w:r>
    </w:p>
    <w:p w14:paraId="5D99FA24">
      <w:r xmlns:w="http://schemas.openxmlformats.org/wordprocessingml/2006/main">
        <w:t xml:space="preserve">[143] 这两个独特的效果在普通版本中也有出现，并在角色出现和撤退时激活，很可能是为了代表东羽家族能够轻松学习不同属性的忍术的特点，以及东羽太阳能够独自使用组合忍术的技能。</w:t>
      </w:r>
    </w:p>
    <w:p w14:paraId="3322814F">
      <w:r xmlns:w="http://schemas.openxmlformats.org/wordprocessingml/2006/main">
        <w:t xml:space="preserve">[144] 官方推特账号简介 †</w:t>
      </w:r>
    </w:p>
    <w:p w14:paraId="6B00359D">
      <w:r xmlns:w="http://schemas.openxmlformats.org/wordprocessingml/2006/main">
        <w:t xml:space="preserve">[145] 人物介绍</w:t>
      </w:r>
    </w:p>
    <w:p w14:paraId="62649667">
      <w:r xmlns:w="http://schemas.openxmlformats.org/wordprocessingml/2006/main">
        <w:t xml:space="preserve">[146] 插图由负责的画师绘制 ①</w:t>
      </w:r>
    </w:p>
    <w:p w14:paraId="6D15AC53">
      <w:r xmlns:w="http://schemas.openxmlformats.org/wordprocessingml/2006/main">
        <w:t xml:space="preserve">[147] 评论表 †</w:t>
      </w:r>
    </w:p>
    <w:p w14:paraId="633A7631">
      <w:r xmlns:w="http://schemas.openxmlformats.org/wordprocessingml/2006/main">
        <w:t xml:space="preserve">[148] 点击打开历史日志列表</w:t>
      </w:r>
    </w:p>
    <w:p w14:paraId="77913BDD">
      <w:r xmlns:w="http://schemas.openxmlformats.org/wordprocessingml/2006/main">
        <w:t xml:space="preserve">[149] 末尾的数字越小，日志就越旧。</w:t>
      </w:r>
    </w:p>
    <w:p w14:paraId="0C1229B7">
      <w:r xmlns:w="http://schemas.openxmlformats.org/wordprocessingml/2006/main">
        <w:t xml:space="preserve">[150] 'Comments/Demon's Touha Taiyo/' 没有子页面。</w:t>
      </w:r>
    </w:p>
    <w:p w14:paraId="228B84DC">
      <w:r xmlns:w="http://schemas.openxmlformats.org/wordprocessingml/2006/main">
        <w:t xml:space="preserve">[151] 我现在接受自己是萝莉控的事实（已认输）——[9wGdmi3GSwE] 2023-03-24 (周五) 21:05:09</w:t>
      </w:r>
    </w:p>
    <w:p w14:paraId="6857BD33">
      <w:r xmlns:w="http://schemas.openxmlformats.org/wordprocessingml/2006/main">
        <w:t xml:space="preserve">[152] 我被这套甜腻到令人作呕的故事集逗笑了，简直要得糖尿病了——[tPrK3pK./rw] 2023-03-25 (周六) 13:04:06</w:t>
      </w:r>
    </w:p>
    <w:p w14:paraId="78002D3D">
      <w:r xmlns:w="http://schemas.openxmlformats.org/wordprocessingml/2006/main">
        <w:t xml:space="preserve">[153] 在一段家庭录音中，她说：“请不要碰我的头发好吗？如果非要选一个，我唯一允许这么做的人就是我未来的丈夫。” → “你为什么未经允许就摸我的头发还闻它……？就、就今天一天，好吗？” 她难道不应该最终嫁给时贞吗？ -- [/j23nHZ3d7Q] 2023-03-25 (周六) 22:08:21</w:t>
      </w:r>
    </w:p>
    <w:p w14:paraId="684D0101">
      <w:r xmlns:w="http://schemas.openxmlformats.org/wordprocessingml/2006/main">
        <w:t xml:space="preserve">[154] 我感觉这位声优经常配姐姐类型的角色，所以这种配音风格让人耳目一新，真的很好听。——[feZny2V4V3s] 2023-03-26 (周日) 14:25:35</w:t>
      </w:r>
    </w:p>
    <w:p w14:paraId="31D852F2">
      <w:r xmlns:w="http://schemas.openxmlformats.org/wordprocessingml/2006/main">
        <w:t xml:space="preserve">[155] 我想把时贞锁在一个房间里，除非他怀孕，否则不许出来。后来发现人工授精也行得通。——[e88tebmwI32] 2023-03-27 (周一) 20:02:43</w:t>
      </w:r>
    </w:p>
    <w:p w14:paraId="6570005D">
      <w:r xmlns:w="http://schemas.openxmlformats.org/wordprocessingml/2006/main">
        <w:t xml:space="preserve">[156] 我很欣赏他在这种情况下只叫他“猫咪老师”。我猜这肯定是他小时候的叫法……嗯？——[dEpDuIelQOc] 2023-03-28 (周二) 01:04:47</w:t>
      </w:r>
    </w:p>
    <w:p w14:paraId="26235780">
      <w:r xmlns:w="http://schemas.openxmlformats.org/wordprocessingml/2006/main">
        <w:t xml:space="preserve">[157] 新画的插图好可爱啊！感觉有点像魔装先生的风格，哈哈，真棒！ -- [g1.Pi7WMWI6] 2023-03-30 (周四) 21:37:47</w:t>
      </w:r>
    </w:p>
    <w:p w14:paraId="088FF46C">
      <w:r xmlns:w="http://schemas.openxmlformats.org/wordprocessingml/2006/main">
        <w:t xml:space="preserve">[158] 你其实是领导的铁杆粉丝啊？看来你的真面目暴露了！ -- [1zqDy35zhoo] 2023-03-31 (周五) 21:08:34</w:t>
      </w:r>
    </w:p>
    <w:p w14:paraId="28439BEC">
      <w:r xmlns:w="http://schemas.openxmlformats.org/wordprocessingml/2006/main">
        <w:t xml:space="preserve">[159] Touba变成萝莉了？哈，抱歉，我之前以为你没看懂。其实是我自己没看懂…… -- [WvEKY57kZ.6] 2023-04-01 (周六) 21:39:45</w:t>
      </w:r>
    </w:p>
    <w:p w14:paraId="1FBBC716">
      <w:r xmlns:w="http://schemas.openxmlformats.org/wordprocessingml/2006/main">
        <w:t xml:space="preserve">[160] 关于东羽酱傲娇新婚妻子的信息量也太大了，哈哈 -- [qoMwSXGrV72] 2023-04-02 (周日) 09:40:20</w:t>
      </w:r>
    </w:p>
    <w:p w14:paraId="100930B0">
      <w:r xmlns:w="http://schemas.openxmlformats.org/wordprocessingml/2006/main">
        <w:t xml:space="preserve">[161] 我原谅你了。你没做错什么……这件事好像已经过去快一年了，但它没有时间限制，所以我希望你已经设法解决了这个问题，哈哈 -- [bqKuEvR6G3E] 2024-05-26 (周日) 04:33:12</w:t>
      </w:r>
    </w:p>
    <w:p w14:paraId="4A894D5A">
      <w:r xmlns:w="http://schemas.openxmlformats.org/wordprocessingml/2006/main">
        <w:t xml:space="preserve">[162] 嘿，这还挺可爱的？？？嗯？什么？（我完全能理解时贞的感受）——[OYRARGYxIL.] 2023-08-06 (周日) 00:24:54</w:t>
      </w:r>
    </w:p>
    <w:p w14:paraId="5939E074">
      <w:r xmlns:w="http://schemas.openxmlformats.org/wordprocessingml/2006/main">
        <w:t xml:space="preserve">[163] 纯爱场景的构图与缩小前的版本相似，这或许是刻意为之，也颇为有趣，但小孩抱着它的画面绝对是个问题…… -- [X1ebLw32KnE] 2024-01-27 (周六) 04:44:12</w:t>
      </w:r>
    </w:p>
    <w:p w14:paraId="3A16221C">
      <w:r xmlns:w="http://schemas.openxmlformats.org/wordprocessingml/2006/main">
        <w:t xml:space="preserve">[164] 从小恶魔开始成为图巴球迷也是个好主意——[r17GwaVVnx.] 2024-01-31 (周三) 02:50:06</w:t>
      </w:r>
    </w:p>
    <w:p w14:paraId="4B64AC2C">
      <w:r xmlns:w="http://schemas.openxmlformats.org/wordprocessingml/2006/main">
        <w:t xml:space="preserve">[165] 我很喜欢游戏中两个版本的藤叶小姐都经历了一些相当残酷的事情——[ct5AqlINg/s] 2024-03-30 (周六) 20:27:51</w:t>
      </w:r>
    </w:p>
    <w:p w14:paraId="101DBBA9">
      <w:r xmlns:w="http://schemas.openxmlformats.org/wordprocessingml/2006/main">
        <w:t xml:space="preserve">[166] 她说她无法控制自己的情绪，但反过来说，这是否意味着她通常会用理智和责任感来控制情绪，但内心深处她其实是个容易被小事感动、表情多变、坦诚且情感丰富的女孩？如果她成年后能更多地展现出这一面，那就太好了，你知道吗？ -- [CircVIGZdOs] 2024-05-25 (周六) 03:05:09</w:t>
      </w:r>
    </w:p>
    <w:p w14:paraId="1A8FE8F7">
      <w:r xmlns:w="http://schemas.openxmlformats.org/wordprocessingml/2006/main">
        <w:t xml:space="preserve">[167] 我漏掉了，不过这个故事太可爱了，我其实挺高兴的——[pjRcRW8LXfw] 2024-08-09 (周五) 14:55:36</w:t>
      </w:r>
    </w:p>
    <w:p w14:paraId="3589C7FA">
      <w:r xmlns:w="http://schemas.openxmlformats.org/wordprocessingml/2006/main">
        <w:t xml:space="preserve">[168] 我既是S又是M -- [T2spOrWjiOc] 2024-09-26 (周四) 01:12:46</w:t>
      </w:r>
    </w:p>
    <w:p w14:paraId="54E40925">
      <w:r xmlns:w="http://schemas.openxmlformats.org/wordprocessingml/2006/main">
        <w:t xml:space="preserve">[169] 如果可以有意地进行转换，而且一切都正常，那么这难道不应该成为默认设置吗？ -- [myCe6gVzZPY] 2025-02-24 (周一) 16:11:51</w:t>
      </w:r>
    </w:p>
    <w:p w14:paraId="7303DBA5">
      <w:r xmlns:w="http://schemas.openxmlformats.org/wordprocessingml/2006/main">
        <w:t xml:space="preserve">[170] 在女仆尤里佩的角色故事中，怀疑她认真爱上首领的比例已经达到了10:0左右…… -- [sgYHpoedNHw] 2026-03-05 (周四) 12:34:42</w:t>
      </w:r>
    </w:p>
    <w:p w14:paraId="3663FB84">
      <w:r xmlns:w="http://schemas.openxmlformats.org/wordprocessingml/2006/main">
        <w:t xml:space="preserve">[171] ←使用棋盘前请务必阅读规则。</w:t>
      </w:r>
    </w:p>
    <w:p w14:paraId="33FCE8F6">
      <w:r xmlns:w="http://schemas.openxmlformats.org/wordprocessingml/2006/main">
        <w:t xml:space="preserve">[172] 关于规则 †</w:t>
      </w:r>
    </w:p>
    <w:p w14:paraId="35EA362A">
      <w:r xmlns:w="http://schemas.openxmlformats.org/wordprocessingml/2006/main">
        <w:t xml:space="preserve">[173] 请不要抱怨或批评页面编辑者。如果您对其他人的编辑有意见，请通过“提供替代方案”或“自行编辑”的方式进行建设性沟通。</w:t>
      </w:r>
    </w:p>
    <w:p w14:paraId="65B1A023">
      <w:r xmlns:w="http://schemas.openxmlformats.org/wordprocessingml/2006/main">
        <w:t xml:space="preserve">[174] 不要发布个人网站或其他禁止未经授权链接的网站的网址。</w:t>
      </w:r>
    </w:p>
    <w:p w14:paraId="67D5124C">
      <w:r xmlns:w="http://schemas.openxmlformats.org/wordprocessingml/2006/main">
        <w:t xml:space="preserve">[175] 关于违反规则的帖子 †</w:t>
      </w:r>
    </w:p>
    <w:p w14:paraId="62D7CE08">
      <w:r xmlns:w="http://schemas.openxmlformats.org/wordprocessingml/2006/main">
        <w:t xml:space="preserve">[176] 禁止发布以下类型的帖子，因为它们容易造成干扰。</w:t>
      </w:r>
    </w:p>
    <w:p w14:paraId="7F3B7C64">
      <w:r xmlns:w="http://schemas.openxmlformats.org/wordprocessingml/2006/main">
        <w:t xml:space="preserve">[177]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FD3B687">
      <w:r xmlns:w="http://schemas.openxmlformats.org/wordprocessingml/2006/main">
        <w:t xml:space="preserve">[178] 其他包括使用此维基的人、官方管理员、艺术家、配音演员、现实生活中的个人以及 Twitter 用户等团体。</w:t>
      </w:r>
    </w:p>
    <w:p w14:paraId="6EE72E4F">
      <w:r xmlns:w="http://schemas.openxmlformats.org/wordprocessingml/2006/main">
        <w:t xml:space="preserve">[179] 关于向管理层提交的帖子，我们容忍可以解释为用户意见的评论，例如“我希望他们改进这一点”、“我希望他们尽快修复错误”和“维护时间太长了”，但我们不容忍使用辱骂性语言贬低管理层。</w:t>
      </w:r>
    </w:p>
    <w:p w14:paraId="483DBB18">
      <w:r xmlns:w="http://schemas.openxmlformats.org/wordprocessingml/2006/main">
        <w:t xml:space="preserve">[180] 将讨论和意见交流视为“诽谤或对抗他人”是错误的。然而，在讨论或意见交流中使用辱骂性语言、贬低他人、挑衅他人或在缺乏明确证据的情况下发表言论是违法的。说话时务必注意自己的言辞。</w:t>
      </w:r>
    </w:p>
    <w:p w14:paraId="244DEC8F">
      <w:r xmlns:w="http://schemas.openxmlformats.org/wordprocessingml/2006/main">
        <w:t xml:space="preserve">[181] 攻击性评论是指使用“做这个”或“做那个”等强烈命令、“使用粗俗语言”、“采取居高临下的态度”或“挑衅”的评论。</w:t>
      </w:r>
    </w:p>
    <w:p w14:paraId="630236FE">
      <w:r xmlns:w="http://schemas.openxmlformats.org/wordprocessingml/2006/main">
        <w:t xml:space="preserve">[182] 禁止发布冒犯现有玩家的帖子，例如“还有人玩这个游戏吗？”或“这游戏已经凉了”。这并不意味着您完全不能发表任何负面言论，而是指那些超出单纯负面评价范围，构成诽谤或诋毁的帖子将被禁止发布。</w:t>
      </w:r>
    </w:p>
    <w:p w14:paraId="02648E32">
      <w:r xmlns:w="http://schemas.openxmlformats.org/wordprocessingml/2006/main">
        <w:t xml:space="preserve">[183] 公开他人游戏内名称或UID进行公开羞辱</w:t>
      </w:r>
    </w:p>
    <w:p w14:paraId="1A82AB82">
      <w:r xmlns:w="http://schemas.openxmlformats.org/wordprocessingml/2006/main">
        <w:t xml:space="preserve">[184] 但是，分享有助于游戏攻略的信息和视频是允许的。</w:t>
      </w:r>
    </w:p>
    <w:p w14:paraId="0848FAD0">
      <w:r xmlns:w="http://schemas.openxmlformats.org/wordprocessingml/2006/main">
        <w:t xml:space="preserve">[185] 参考其他应用程序</w:t>
      </w:r>
    </w:p>
    <w:p w14:paraId="78536E72">
      <w:r xmlns:w="http://schemas.openxmlformats.org/wordprocessingml/2006/main">
        <w:t xml:space="preserve">[186] 在多个论坛上多次发帖</w:t>
      </w:r>
    </w:p>
    <w:p w14:paraId="2208C844">
      <w:r xmlns:w="http://schemas.openxmlformats.org/wordprocessingml/2006/main">
        <w:t xml:space="preserve">[187] 写一串无意义的字符</w:t>
      </w:r>
    </w:p>
    <w:p w14:paraId="3B6B31F7">
      <w:r xmlns:w="http://schemas.openxmlformats.org/wordprocessingml/2006/main">
        <w:t xml:space="preserve">[188] 关于作弊和利用漏洞的帖子</w:t>
      </w:r>
    </w:p>
    <w:p w14:paraId="1F404F02">
      <w:r xmlns:w="http://schemas.openxmlformats.org/wordprocessingml/2006/main">
        <w:t xml:space="preserve">[189] 最好的办法是忽略违反规则的帖子。上钩或反驳只会让事情变得更糟。</w:t>
      </w:r>
    </w:p>
    <w:p w14:paraId="6146D02F">
      <w:r xmlns:w="http://schemas.openxmlformats.org/wordprocessingml/2006/main">
        <w:t xml:space="preserve">[190] *在上述规则中，“诽谤”指的是在没有客观证据的情况下诋毁和贬低他人。将所有批评性文章都归为“诽谤”是不正确的，所以请务必谨慎。</w:t>
      </w:r>
    </w:p>
    <w:p w14:paraId="43D8462B">
      <w:r xmlns:w="http://schemas.openxmlformats.org/wordprocessingml/2006/main">
        <w:t xml:space="preserve">[191] 关于修改和删除发帖日志 †</w:t>
      </w:r>
    </w:p>
    <w:p w14:paraId="14C4F0E6">
      <w:r xmlns:w="http://schemas.openxmlformats.org/wordprocessingml/2006/main">
        <w:t xml:space="preserve">[192] 但是，允许更正印刷错误、遗漏和字体颜色。（他人出于善意所做的更正也允许。）</w:t>
      </w:r>
    </w:p>
    <w:p w14:paraId="4A5AB30D">
      <w:r xmlns:w="http://schemas.openxmlformats.org/wordprocessingml/2006/main">
        <w:t xml:space="preserve">[193] 作为例外情况，您可以删除自己的帖子，但事后必须向管理员报告。此外，删除时，请将整个评论替换为以下文本，而不是完全删除：&amp;color(#ff0000){''发帖人已删除''};</w:t>
      </w:r>
    </w:p>
    <w:p w14:paraId="690124EC">
      <w:r xmlns:w="http://schemas.openxmlformats.org/wordprocessingml/2006/main">
        <w:t xml:space="preserve">[194] 关于评论违反规则的帖子 †</w:t>
      </w:r>
    </w:p>
    <w:p w14:paraId="0B7DDA92">
      <w:r xmlns:w="http://schemas.openxmlformats.org/wordprocessingml/2006/main">
        <w:t xml:space="preserve">[195] 您可以自行注释掉上述任何违反规则的评论，无需管理员许可。但是，如果您注释掉了某条评论，请务必在 CO 举报公告板上进行举报。请使用 CO 举报公告板上的举报模板。</w:t>
      </w:r>
    </w:p>
    <w:p w14:paraId="59F0B05C">
      <w:r xmlns:w="http://schemas.openxmlformats.org/wordprocessingml/2006/main">
        <w:t xml:space="preserve">[196] 未经 CO 报告公告板报告而被评论删除的帖子将被恢复，而评论删除帖子的人将受到处罚。</w:t>
      </w:r>
    </w:p>
    <w:p w14:paraId="6638241E">
      <w:r xmlns:w="http://schemas.openxmlformats.org/wordprocessingml/2006/main">
        <w:t xml:space="preserve">[197] 如果您反复向 CO 举报公告板举报不违反规则的帖子，我们将认为您是自私的，并将对您实施发帖和编辑限制。</w:t>
      </w:r>
    </w:p>
    <w:p w14:paraId="63E2E9A8">
      <w:r xmlns:w="http://schemas.openxmlformats.org/wordprocessingml/2006/main">
        <w:t xml:space="preserve">[198] 在 CO 报告公告板上，不构成违规的报告可由管理员酌情恢复。</w:t>
      </w:r>
    </w:p>
    <w:p w14:paraId="0E9443CC">
      <w:r xmlns:w="http://schemas.openxmlformats.org/wordprocessingml/2006/main">
        <w:t xml:space="preserve">[199] 我们再次要求您不要评论那些并未违反规则的评论。（例如，诸如“虽然不违反规则，但显然是在钓鱼”、“恶作剧”或“评论整个帖子”之类的主观判断。）</w:t>
      </w:r>
    </w:p>
    <w:p w14:paraId="56F424DC">
      <w:r xmlns:w="http://schemas.openxmlformats.org/wordprocessingml/2006/main">
        <w:t xml:space="preserve">[200] 关于不违反规则但“冒犯性”的帖子 †</w:t>
      </w:r>
    </w:p>
    <w:p w14:paraId="50898B0C">
      <w:r xmlns:w="http://schemas.openxmlformats.org/wordprocessingml/2006/main">
        <w:t xml:space="preserve">[201] 即使帖子内容具有冒犯性，除非违反版规，否则不会被删除。由于每个人对冒犯性帖子的界定标准不尽相同，请使用 NGID 功能隐藏评论，而不是参与争论或挑衅。</w:t>
      </w:r>
    </w:p>
    <w:p w14:paraId="45ED6826">
      <w:r xmlns:w="http://schemas.openxmlformats.org/wordprocessingml/2006/main">
        <w:t xml:space="preserve">[202] 挑衅难道不是一种违规行为吗？†</w:t>
      </w:r>
    </w:p>
    <w:p w14:paraId="7992FD8C">
      <w:r xmlns:w="http://schemas.openxmlformats.org/wordprocessingml/2006/main">
        <w:t xml:space="preserve">[203] 每个人对“煽动性”的定义都大相径庭，因此我们不认为这是违规行为。如果您认为某条评论具有煽动性，请使用 NGID 功能将其隐藏。</w:t>
      </w:r>
    </w:p>
    <w:p w14:paraId="54A8FA55">
      <w:r xmlns:w="http://schemas.openxmlformats.org/wordprocessingml/2006/main">
        <w:t xml:space="preserve">[204] 抱怨难道不算违法吗？†</w:t>
      </w:r>
    </w:p>
    <w:p w14:paraId="326D685D">
      <w:r xmlns:w="http://schemas.openxmlformats.org/wordprocessingml/2006/main">
        <w:t xml:space="preserve">[205] 一般而言，抱怨本身并不构成违规。但是，针对本作品的负面宣传、诽谤、辱骂性语言以及超出抱怨范围的对抗性言论均构成违规。如果您认为抱怨内容冒犯了您，请使用 NGID 功能隐藏相关评论。</w:t>
      </w:r>
    </w:p>
    <w:p w14:paraId="626F2BCE">
      <w:r xmlns:w="http://schemas.openxmlformats.org/wordprocessingml/2006/main">
        <w:t xml:space="preserve">[206] 如果您不确定某个帖子是否违反规则，该怎么办？ †</w:t>
      </w:r>
    </w:p>
    <w:p w14:paraId="7859DDB4">
      <w:r xmlns:w="http://schemas.openxmlformats.org/wordprocessingml/2006/main">
        <w:t xml:space="preserve">[207] 有些帖子内容含糊不清，难以判断是否违规。直接评论这类含糊不清的帖子可能会带来麻烦，所以请不要评论，而是使用 NGID 功能将评论隐藏起来。</w:t>
      </w:r>
    </w:p>
    <w:p w14:paraId="6409B6EC">
      <w:r xmlns:w="http://schemas.openxmlformats.org/wordprocessingml/2006/main">
        <w:t xml:space="preserve">[208] 对屡犯者的处罚 †</w:t>
      </w:r>
    </w:p>
    <w:p w14:paraId="0E7245AF">
      <w:r xmlns:w="http://schemas.openxmlformats.org/wordprocessingml/2006/main">
        <w:t xml:space="preserve">[209] 屡次违反规则或发布特别恶意的帖子，管理员可酌情予以处罚，例如“禁止访问”或“限制发帖”。</w:t>
      </w:r>
    </w:p>
    <w:p w14:paraId="40A9B787">
      <w:r xmlns:w="http://schemas.openxmlformats.org/wordprocessingml/2006/main">
        <w:t xml:space="preserve">[210] 如果您对进一步改进有任何建议，请通过 Wiki 管理公告板与我们联系。</w:t>
      </w:r>
    </w:p>
    <w:p w14:paraId="634754BC"/>
    <w:p w14:paraId="282FB740">
      <w:r xmlns:w="http://schemas.openxmlformats.org/wordprocessingml/2006/main">
        <w:rPr>
          <w:b/>
        </w:rPr>
        <w:t xml:space="preserve">A171</w:t>
      </w:r>
    </w:p>
    <w:p w14:paraId="797956A1">
      <w:r xmlns:w="http://schemas.openxmlformats.org/wordprocessingml/2006/main">
        <w:t xml:space="preserve">[0] 索引：所有角色 | SSR 角色 | SR 角色 | R 角色</w:t>
      </w:r>
    </w:p>
    <w:p w14:paraId="3BE768BB">
      <w:r xmlns:w="http://schemas.openxmlformats.org/wordprocessingml/2006/main">
        <w:t xml:space="preserve">[1] 基本信息</w:t>
      </w:r>
    </w:p>
    <w:p w14:paraId="692CA447">
      <w:r xmlns:w="http://schemas.openxmlformats.org/wordprocessingml/2006/main">
        <w:t xml:space="preserve">[2] 内容适用性简易评估</w:t>
      </w:r>
    </w:p>
    <w:p w14:paraId="198993E8">
      <w:r xmlns:w="http://schemas.openxmlformats.org/wordprocessingml/2006/main">
        <w:t xml:space="preserve">[3] 其他版本及相关角色</w:t>
      </w:r>
    </w:p>
    <w:p w14:paraId="02232C05">
      <w:r xmlns:w="http://schemas.openxmlformats.org/wordprocessingml/2006/main">
        <w:t xml:space="preserve">[4] 关于NPC版本</w:t>
      </w:r>
    </w:p>
    <w:p w14:paraId="630DC52C">
      <w:r xmlns:w="http://schemas.openxmlformats.org/wordprocessingml/2006/main">
        <w:t xml:space="preserve">[5] 官方推特账号介绍</w:t>
      </w:r>
    </w:p>
    <w:p w14:paraId="1C456A31">
      <w:r xmlns:w="http://schemas.openxmlformats.org/wordprocessingml/2006/main">
        <w:t xml:space="preserve">[6] 评论表单</w:t>
      </w:r>
    </w:p>
    <w:p w14:paraId="0484F666">
      <w:r xmlns:w="http://schemas.openxmlformats.org/wordprocessingml/2006/main">
        <w:t xml:space="preserve">[7] 基本信息 †</w:t>
      </w:r>
    </w:p>
    <w:p w14:paraId="2AA7E10D">
      <w:r xmlns:w="http://schemas.openxmlformats.org/wordprocessingml/2006/main">
        <w:t xml:space="preserve">[8] 变换图像</w:t>
      </w:r>
    </w:p>
    <w:p w14:paraId="071471DD">
      <w:r xmlns:w="http://schemas.openxmlformats.org/wordprocessingml/2006/main">
        <w:t xml:space="preserve">[9] 简介</w:t>
      </w:r>
    </w:p>
    <w:p w14:paraId="0AEF3C1D">
      <w:r xmlns:w="http://schemas.openxmlformats.org/wordprocessingml/2006/main">
        <w:t xml:space="preserve">[10] 姓名</w:t>
      </w:r>
    </w:p>
    <w:p w14:paraId="683C442F">
      <w:r xmlns:w="http://schemas.openxmlformats.org/wordprocessingml/2006/main">
        <w:t xml:space="preserve">[11] 幻影忍者菊理</w:t>
      </w:r>
    </w:p>
    <w:p w14:paraId="3007DB36">
      <w:r xmlns:w="http://schemas.openxmlformats.org/wordprocessingml/2006/main">
        <w:t xml:space="preserve">[12] 真实姓名</w:t>
      </w:r>
    </w:p>
    <w:p w14:paraId="0B8D85F4">
      <w:r xmlns:w="http://schemas.openxmlformats.org/wordprocessingml/2006/main">
        <w:t xml:space="preserve">[13] 菊理风仓</w:t>
      </w:r>
    </w:p>
    <w:p w14:paraId="59B62E8E">
      <w:r xmlns:w="http://schemas.openxmlformats.org/wordprocessingml/2006/main">
        <w:t xml:space="preserve">[14] 稀有度</w:t>
      </w:r>
    </w:p>
    <w:p w14:paraId="1B43FDFF">
      <w:r xmlns:w="http://schemas.openxmlformats.org/wordprocessingml/2006/main">
        <w:t xml:space="preserve">[15] 普通攻击</w:t>
      </w:r>
    </w:p>
    <w:p w14:paraId="2DD5E30B">
      <w:r xmlns:w="http://schemas.openxmlformats.org/wordprocessingml/2006/main">
        <w:t xml:space="preserve">[16] 远程攻击（魔法）</w:t>
      </w:r>
    </w:p>
    <w:p w14:paraId="0D2821E1">
      <w:r xmlns:w="http://schemas.openxmlformats.org/wordprocessingml/2006/main">
        <w:t xml:space="preserve">[17] 附属派系</w:t>
      </w:r>
    </w:p>
    <w:p w14:paraId="7EFA4E55">
      <w:r xmlns:w="http://schemas.openxmlformats.org/wordprocessingml/2006/main">
        <w:t xml:space="preserve">[18] 女巫</w:t>
      </w:r>
    </w:p>
    <w:p w14:paraId="15497813">
      <w:r xmlns:w="http://schemas.openxmlformats.org/wordprocessingml/2006/main">
        <w:t xml:space="preserve">[19] 风花真白</w:t>
      </w:r>
    </w:p>
    <w:p w14:paraId="3CD12449">
      <w:r xmlns:w="http://schemas.openxmlformats.org/wordprocessingml/2006/main">
        <w:t xml:space="preserve">[20] 插图</w:t>
      </w:r>
    </w:p>
    <w:p w14:paraId="234F2518">
      <w:r xmlns:w="http://schemas.openxmlformats.org/wordprocessingml/2006/main">
        <w:t xml:space="preserve">[21] 八重洲南</w:t>
      </w:r>
    </w:p>
    <w:p w14:paraId="7F1D1D83">
      <w:r xmlns:w="http://schemas.openxmlformats.org/wordprocessingml/2006/main">
        <w:t xml:space="preserve">[22] SD字符</w:t>
      </w:r>
    </w:p>
    <w:p w14:paraId="1788A2D3">
      <w:r xmlns:w="http://schemas.openxmlformats.org/wordprocessingml/2006/main">
        <w:t xml:space="preserve">[23] 风味文字</w:t>
      </w:r>
    </w:p>
    <w:p w14:paraId="23E44553">
      <w:r xmlns:w="http://schemas.openxmlformats.org/wordprocessingml/2006/main">
        <w:t xml:space="preserve">[24] “我现在既不是斩忍，也不是闪光忍……我会让你见识一下我体内潜藏的幻影鬼的力量。” 她曾是上弦之兵团的斩忍，与钢一同叛逃出宗羽。她出身于已灭绝的风仓家族，但却是养女，与家族并无血缘关系。她曾一度昏迷，但凭借体内潜藏的镰鼬幻影鬼的力量恢复了力量，并决定参加大节。她讨厌摩天轮。</w:t>
      </w:r>
    </w:p>
    <w:p w14:paraId="4067EFAD">
      <w:r xmlns:w="http://schemas.openxmlformats.org/wordprocessingml/2006/main">
        <w:t xml:space="preserve">[25] 如何获得</w:t>
      </w:r>
    </w:p>
    <w:p w14:paraId="5592702D">
      <w:r xmlns:w="http://schemas.openxmlformats.org/wordprocessingml/2006/main">
        <w:t xml:space="preserve">[26] 限时扭蛋</w:t>
      </w:r>
    </w:p>
    <w:p w14:paraId="40DAE13A">
      <w:r xmlns:w="http://schemas.openxmlformats.org/wordprocessingml/2006/main">
        <w:t xml:space="preserve">[27] 基础属性（1星）* 每增加1星+50%，5星时为1星值的3倍</w:t>
      </w:r>
    </w:p>
    <w:p w14:paraId="360629B0">
      <w:r xmlns:w="http://schemas.openxmlformats.org/wordprocessingml/2006/main">
        <w:t xml:space="preserve">[28] 级</w:t>
      </w:r>
    </w:p>
    <w:p w14:paraId="4A0D12AD">
      <w:r xmlns:w="http://schemas.openxmlformats.org/wordprocessingml/2006/main">
        <w:t xml:space="preserve">[29] 耐力</w:t>
      </w:r>
    </w:p>
    <w:p w14:paraId="7203ACC0">
      <w:r xmlns:w="http://schemas.openxmlformats.org/wordprocessingml/2006/main">
        <w:t xml:space="preserve">[30] 攻击力</w:t>
      </w:r>
    </w:p>
    <w:p w14:paraId="3FEEBDFE">
      <w:r xmlns:w="http://schemas.openxmlformats.org/wordprocessingml/2006/main">
        <w:t xml:space="preserve">[31] 防御能力</w:t>
      </w:r>
    </w:p>
    <w:p w14:paraId="33E73428">
      <w:r xmlns:w="http://schemas.openxmlformats.org/wordprocessingml/2006/main">
        <w:t xml:space="preserve">[32] 魔力</w:t>
      </w:r>
    </w:p>
    <w:p w14:paraId="556C6D0C">
      <w:r xmlns:w="http://schemas.openxmlformats.org/wordprocessingml/2006/main">
        <w:t xml:space="preserve">[33] 魔法抗性</w:t>
      </w:r>
    </w:p>
    <w:p w14:paraId="3A2CEB10">
      <w:r xmlns:w="http://schemas.openxmlformats.org/wordprocessingml/2006/main">
        <w:t xml:space="preserve">[34] 详细状态</w:t>
      </w:r>
    </w:p>
    <w:p w14:paraId="0C8E4EE4">
      <w:r xmlns:w="http://schemas.openxmlformats.org/wordprocessingml/2006/main">
        <w:t xml:space="preserve">[35] 准确性</w:t>
      </w:r>
    </w:p>
    <w:p w14:paraId="58249329">
      <w:r xmlns:w="http://schemas.openxmlformats.org/wordprocessingml/2006/main">
        <w:t xml:space="preserve">[36] 回避能力</w:t>
      </w:r>
    </w:p>
    <w:p w14:paraId="6F6732B5">
      <w:r xmlns:w="http://schemas.openxmlformats.org/wordprocessingml/2006/main">
        <w:t xml:space="preserve">[37] 连续命中率</w:t>
      </w:r>
    </w:p>
    <w:p w14:paraId="30090DCE">
      <w:r xmlns:w="http://schemas.openxmlformats.org/wordprocessingml/2006/main">
        <w:t xml:space="preserve">[38] 反击率</w:t>
      </w:r>
    </w:p>
    <w:p w14:paraId="03B07DDE">
      <w:r xmlns:w="http://schemas.openxmlformats.org/wordprocessingml/2006/main">
        <w:t xml:space="preserve">[39] 眩晕激活率</w:t>
      </w:r>
    </w:p>
    <w:p w14:paraId="383DC7E0">
      <w:r xmlns:w="http://schemas.openxmlformats.org/wordprocessingml/2006/main">
        <w:t xml:space="preserve">[40] 眩晕抗性</w:t>
      </w:r>
    </w:p>
    <w:p w14:paraId="3C949AC9">
      <w:r xmlns:w="http://schemas.openxmlformats.org/wordprocessingml/2006/main">
        <w:t xml:space="preserve">[41] 移动速度</w:t>
      </w:r>
    </w:p>
    <w:p w14:paraId="28BB5DE6">
      <w:r xmlns:w="http://schemas.openxmlformats.org/wordprocessingml/2006/main">
        <w:t xml:space="preserve">[42] 部署速度</w:t>
      </w:r>
    </w:p>
    <w:p w14:paraId="12CCEEF5">
      <w:r xmlns:w="http://schemas.openxmlformats.org/wordprocessingml/2006/main">
        <w:t xml:space="preserve">[43] 行动速度</w:t>
      </w:r>
    </w:p>
    <w:p w14:paraId="57776631">
      <w:r xmlns:w="http://schemas.openxmlformats.org/wordprocessingml/2006/main">
        <w:t xml:space="preserve">[44] 特别收费金额</w:t>
      </w:r>
    </w:p>
    <w:p w14:paraId="0DD9B86D">
      <w:r xmlns:w="http://schemas.openxmlformats.org/wordprocessingml/2006/main">
        <w:t xml:space="preserve">[45] 特殊招式</w:t>
      </w:r>
    </w:p>
    <w:p w14:paraId="042132AF">
      <w:r xmlns:w="http://schemas.openxmlformats.org/wordprocessingml/2006/main">
        <w:t xml:space="preserve">[46] 姓名</w:t>
      </w:r>
    </w:p>
    <w:p w14:paraId="30FF626F">
      <w:r xmlns:w="http://schemas.openxmlformats.org/wordprocessingml/2006/main">
        <w:t xml:space="preserve">[47] 效应</w:t>
      </w:r>
    </w:p>
    <w:p w14:paraId="6E1EB78A">
      <w:r xmlns:w="http://schemas.openxmlformats.org/wordprocessingml/2006/main">
        <w:t xml:space="preserve">[48] 风暴形成 - 幻觉风格</w:t>
      </w:r>
    </w:p>
    <w:p w14:paraId="0D0BC8D6">
      <w:r xmlns:w="http://schemas.openxmlformats.org/wordprocessingml/2006/main">
        <w:t xml:space="preserve">[49] 对所有敌人施加眩晕效果（眩晕 +50%），持续 20 秒，降低所有敌人 30% 的速度和 30% 的闪避率。</w:t>
      </w:r>
    </w:p>
    <w:p w14:paraId="60F9F03C">
      <w:r xmlns:w="http://schemas.openxmlformats.org/wordprocessingml/2006/main">
        <w:t xml:space="preserve">[50] 风暴阵型 - 幻影风格+</w:t>
      </w:r>
    </w:p>
    <w:p w14:paraId="5EE6AC81">
      <w:r xmlns:w="http://schemas.openxmlformats.org/wordprocessingml/2006/main">
        <w:t xml:space="preserve">[51] 使所有敌人眩晕（眩晕 +75%），使所有敌人的速度降低 50%，闪避降低 40%，持续 20 秒，每秒造成 2% 的伤害，并且有 30% 的几率使你自己的独特效果再次可用。</w:t>
      </w:r>
    </w:p>
    <w:p w14:paraId="30E44AF8">
      <w:r xmlns:w="http://schemas.openxmlformats.org/wordprocessingml/2006/main">
        <w:t xml:space="preserve">[52] 独特效果</w:t>
      </w:r>
    </w:p>
    <w:p w14:paraId="2CA6C4BC">
      <w:r xmlns:w="http://schemas.openxmlformats.org/wordprocessingml/2006/main">
        <w:t xml:space="preserve">[53] 姓名</w:t>
      </w:r>
    </w:p>
    <w:p w14:paraId="52F9CF3C">
      <w:r xmlns:w="http://schemas.openxmlformats.org/wordprocessingml/2006/main">
        <w:t xml:space="preserve">[54] 效应</w:t>
      </w:r>
    </w:p>
    <w:p w14:paraId="7439D186">
      <w:r xmlns:w="http://schemas.openxmlformats.org/wordprocessingml/2006/main">
        <w:t xml:space="preserve">[55] 秘方</w:t>
      </w:r>
    </w:p>
    <w:p w14:paraId="5DEFCAE0">
      <w:r xmlns:w="http://schemas.openxmlformats.org/wordprocessingml/2006/main">
        <w:t xml:space="preserve">[56] 当体力低于 50% 时，使除自身以外的所有友方单位的特殊攻击槽增加 20%。持续 20 秒，以每秒 2% 的速度治疗所有友方单位（只能激活一次）。</w:t>
      </w:r>
    </w:p>
    <w:p w14:paraId="0EAD1AA9">
      <w:r xmlns:w="http://schemas.openxmlformats.org/wordprocessingml/2006/main">
        <w:t xml:space="preserve">[57] 秘密灵药+</w:t>
      </w:r>
    </w:p>
    <w:p w14:paraId="792D0AD5">
      <w:r xmlns:w="http://schemas.openxmlformats.org/wordprocessingml/2006/main">
        <w:t xml:space="preserve">[58] 当体力低于 50% 时，使除自身以外的所有友方单位的终极槽增加 30%。持续 20 秒，每秒为所有友方单位恢复 3% 的生命值（只能激活一次）。</w:t>
      </w:r>
    </w:p>
    <w:p w14:paraId="20E5EAD2">
      <w:r xmlns:w="http://schemas.openxmlformats.org/wordprocessingml/2006/main">
        <w:t xml:space="preserve">[59] 休闲服装照片</w:t>
      </w:r>
    </w:p>
    <w:p w14:paraId="2BF2F9E9">
      <w:r xmlns:w="http://schemas.openxmlformats.org/wordprocessingml/2006/main">
        <w:t xml:space="preserve">[60] 增强图像</w:t>
      </w:r>
    </w:p>
    <w:p w14:paraId="1BCE15A9">
      <w:r xmlns:w="http://schemas.openxmlformats.org/wordprocessingml/2006/main">
        <w:t xml:space="preserve">[61] 角色在作为NPC时的肖像</w:t>
      </w:r>
    </w:p>
    <w:p w14:paraId="4B1433B6">
      <w:r xmlns:w="http://schemas.openxmlformats.org/wordprocessingml/2006/main">
        <w:t xml:space="preserve">[62] 在游戏中 †</w:t>
      </w:r>
    </w:p>
    <w:p w14:paraId="1E87128C">
      <w:r xmlns:w="http://schemas.openxmlformats.org/wordprocessingml/2006/main">
        <w:t xml:space="preserve">[63] 拥有特殊招式和独特效果，可以在各种情况下使用。</w:t>
      </w:r>
    </w:p>
    <w:p w14:paraId="184B298E">
      <w:r xmlns:w="http://schemas.openxmlformats.org/wordprocessingml/2006/main">
        <w:t xml:space="preserve">[64] 除了不会进行普通攻击的莉祖娜之外，这是第一个连续攻击次数为零的角色。这很好，因为她是一个需要使用特殊招式来对付的角色。</w:t>
      </w:r>
    </w:p>
    <w:p w14:paraId="71674DEB">
      <w:r xmlns:w="http://schemas.openxmlformats.org/wordprocessingml/2006/main">
        <w:t xml:space="preserve">[65] 由于其高眩晕效果，可以在主线任务中用来控制较弱的敌人。装备闪亮栗子后，其特殊技能的眩晕触发率可提升至100%以上，但由于敌人的眩晕抗性会降低触发率，因此并非每次都能成功。在团队副本中，首领拥有很高的眩晕抗性，甚至还有提升眩晕抗性的状态，因此很难稳定地获得BREAK灯。此外，由于使用者眩晕触发率较低，使用普通攻击进行眩晕也并非十分可靠。</w:t>
      </w:r>
    </w:p>
    <w:p w14:paraId="7035AE28">
      <w:r xmlns:w="http://schemas.openxmlformats.org/wordprocessingml/2006/main">
        <w:t xml:space="preserve">[66] 虽然超能闪光忍者昴拥有降低 60% 速度的能力，但效果持续时间短，无法维持。</w:t>
      </w:r>
    </w:p>
    <w:p w14:paraId="25E00EA5">
      <w:r xmlns:w="http://schemas.openxmlformats.org/wordprocessingml/2006/main">
        <w:t xml:space="preserve">[67] 另一方面，BREAK 之后，Boss 的眩晕抗性和异常状态抗性会提升，直到受到一次攻击为止。因此，如果降低速度，抗性消失需要时间，这反而会带来劣势。从这个角度来看，大幅降低速度的效果完全是弊大于利。即使配合菊理的特殊技能的眩晕效果，触发概率也很低，所以这些效果无法很好地叠加。</w:t>
      </w:r>
    </w:p>
    <w:p w14:paraId="0F56E299">
      <w:r xmlns:w="http://schemas.openxmlformats.org/wordprocessingml/2006/main">
        <w:t xml:space="preserve">[68] 在团队首领中，它与弗里特拉搭配效果很好，弗里特拉的攻击等待时间长达 20 秒，而且当它攻击并进入防御状态时，其得分会急剧下降。</w:t>
      </w:r>
    </w:p>
    <w:p w14:paraId="18C7A989">
      <w:r xmlns:w="http://schemas.openxmlformats.org/wordprocessingml/2006/main">
        <w:t xml:space="preserve">[69] 要达到100%的伤害减免，理想的搭档是拥有魔女般能力的幻影忍者虎彻，她可以降低60%的防御力；或者也可以选择两个斗羽太阳。此外，还有其他角色，例如神圣骑士阿斯玛尔和邪恶闪光忍者莱卡，他们也能降低60%或更多的防御力，尽管他们的降低幅度可能会略微超过上限。详情请参阅特殊招式列表。</w:t>
      </w:r>
    </w:p>
    <w:p w14:paraId="72303550">
      <w:r xmlns:w="http://schemas.openxmlformats.org/wordprocessingml/2006/main">
        <w:t xml:space="preserve">[70] 持续伤害效果在稳定且反复触发时，在实装时可达到每秒2%的最大值。它能大幅降低难以用常规手段击败的强敌的耐力。在团队副本战斗中，该效果变为敌人受到的伤害增加20%。</w:t>
      </w:r>
    </w:p>
    <w:p w14:paraId="54ECE91F">
      <w:r xmlns:w="http://schemas.openxmlformats.org/wordprocessingml/2006/main">
        <w:t xml:space="preserve">[71] 在团队副本战斗中，如果让体力自然下降，特殊效果需要25秒才能发动；如果装备了仁王纳豆，则需要36秒。在没有速度提升或能量槽增加等额外辅助的情况下，菊理发动特殊技能所需的时间约为：特殊技能充能12.5%时为14.5秒，15%时为12.5秒，18%时为10.5秒。在狂热状态下，所需时间分别约为10.5秒、9.5秒和8秒。由于特殊效果的重复发动率为30%，因此至少可以再次发动一次。</w:t>
      </w:r>
    </w:p>
    <w:p w14:paraId="36D9BEBF">
      <w:r xmlns:w="http://schemas.openxmlformats.org/wordprocessingml/2006/main">
        <w:t xml:space="preserve">[72] 如果敌人的攻击使你的体力提前降至 50% 以下，你将有更多机会重新激活它，但速度降低非常强烈，以至于在你被击中之前需要一段时间。</w:t>
      </w:r>
    </w:p>
    <w:p w14:paraId="58A1A229">
      <w:r xmlns:w="http://schemas.openxmlformats.org/wordprocessingml/2006/main">
        <w:t xml:space="preserve">[73] 内容适用性简易评估 †</w:t>
      </w:r>
    </w:p>
    <w:p w14:paraId="127C8EB0">
      <w:r xmlns:w="http://schemas.openxmlformats.org/wordprocessingml/2006/main">
        <w:t xml:space="preserve">[74] 合适的内容、推荐的装备示例、角色发展目标等。</w:t>
      </w:r>
    </w:p>
    <w:p w14:paraId="3502F5F0">
      <w:r xmlns:w="http://schemas.openxmlformats.org/wordprocessingml/2006/main">
        <w:t xml:space="preserve">[75] 兼容内容</w:t>
      </w:r>
    </w:p>
    <w:p w14:paraId="07B2B976">
      <w:r xmlns:w="http://schemas.openxmlformats.org/wordprocessingml/2006/main">
        <w:t xml:space="preserve">[76] 天赋</w:t>
      </w:r>
    </w:p>
    <w:p w14:paraId="74296386">
      <w:r xmlns:w="http://schemas.openxmlformats.org/wordprocessingml/2006/main">
        <w:t xml:space="preserve">[77] 简短评论</w:t>
      </w:r>
    </w:p>
    <w:p w14:paraId="2EA80BFD">
      <w:r xmlns:w="http://schemas.openxmlformats.org/wordprocessingml/2006/main">
        <w:t xml:space="preserve">[78] 主线任务 事件任务</w:t>
      </w:r>
    </w:p>
    <w:p w14:paraId="0DC04951">
      <w:r xmlns:w="http://schemas.openxmlformats.org/wordprocessingml/2006/main">
        <w:t xml:space="preserve">[79] 针对敌人的减益效果和状态效果几乎没有好处。</w:t>
      </w:r>
    </w:p>
    <w:p w14:paraId="1965D938">
      <w:r xmlns:w="http://schemas.openxmlformats.org/wordprocessingml/2006/main">
        <w:t xml:space="preserve">[80] 突袭战</w:t>
      </w:r>
    </w:p>
    <w:p w14:paraId="5CC5AD2B">
      <w:r xmlns:w="http://schemas.openxmlformats.org/wordprocessingml/2006/main">
        <w:t xml:space="preserve">[81] 它具有多种在突袭中有用的效果（装备示例见下文）。需要注意的是，其减速效果非常高，以至于触发“BREAK”指示灯的概率会大大降低。</w:t>
      </w:r>
    </w:p>
    <w:p w14:paraId="7B91737C">
      <w:r xmlns:w="http://schemas.openxmlformats.org/wordprocessingml/2006/main">
        <w:t xml:space="preserve">[82] 湮灭</w:t>
      </w:r>
    </w:p>
    <w:p w14:paraId="66F65212">
      <w:r xmlns:w="http://schemas.openxmlformats.org/wordprocessingml/2006/main">
        <w:t xml:space="preserve">[83] 不适合担任缓冲角色</w:t>
      </w:r>
    </w:p>
    <w:p w14:paraId="01EED145">
      <w:r xmlns:w="http://schemas.openxmlformats.org/wordprocessingml/2006/main">
        <w:t xml:space="preserve">[84] B宇宙</w:t>
      </w:r>
    </w:p>
    <w:p w14:paraId="4592ACBE">
      <w:r xmlns:w="http://schemas.openxmlformats.org/wordprocessingml/2006/main">
        <w:t xml:space="preserve">[85] 速度降低效果会延迟攻击和特殊招式，持续的伤害会削弱对手的生命值，效果非常强大。</w:t>
      </w:r>
    </w:p>
    <w:p w14:paraId="51097C23">
      <w:r xmlns:w="http://schemas.openxmlformats.org/wordprocessingml/2006/main">
        <w:t xml:space="preserve">[86] 能力评估指标</w:t>
      </w:r>
    </w:p>
    <w:p w14:paraId="6B168566">
      <w:r xmlns:w="http://schemas.openxmlformats.org/wordprocessingml/2006/main">
        <w:t xml:space="preserve">[87] ◎：优秀内容。最有可能发挥出色。○：合适内容。有较高发挥潜力。△：一般。需要一些技巧才能发挥良好，但选择理由不多。×：不合适内容。由于与内容规则、游戏系统、难度等级等不兼容，难以发挥出色。*2014年3月更新</w:t>
      </w:r>
    </w:p>
    <w:p w14:paraId="419D6000">
      <w:r xmlns:w="http://schemas.openxmlformats.org/wordprocessingml/2006/main">
        <w:t xml:space="preserve">[88] 突袭</w:t>
      </w:r>
    </w:p>
    <w:p w14:paraId="1A4CCDC8">
      <w:r xmlns:w="http://schemas.openxmlformats.org/wordprocessingml/2006/main">
        <w:t xml:space="preserve">[89] 推荐设备示例</w:t>
      </w:r>
    </w:p>
    <w:p w14:paraId="4E2BA779">
      <w:r xmlns:w="http://schemas.openxmlformats.org/wordprocessingml/2006/main">
        <w:t xml:space="preserve">[90] 主要设备</w:t>
      </w:r>
    </w:p>
    <w:p w14:paraId="4E317E67">
      <w:r xmlns:w="http://schemas.openxmlformats.org/wordprocessingml/2006/main">
        <w:t xml:space="preserve">[91] 子设备</w:t>
      </w:r>
    </w:p>
    <w:p w14:paraId="727075F6">
      <w:r xmlns:w="http://schemas.openxmlformats.org/wordprocessingml/2006/main">
        <w:t xml:space="preserve">[92] 一件令人愉悦的物品</w:t>
      </w:r>
    </w:p>
    <w:p w14:paraId="42804F18">
      <w:r xmlns:w="http://schemas.openxmlformats.org/wordprocessingml/2006/main">
        <w:t xml:space="preserve">[93] 发展目标</w:t>
      </w:r>
    </w:p>
    <w:p w14:paraId="275F7AA6">
      <w:r xmlns:w="http://schemas.openxmlformats.org/wordprocessingml/2006/main">
        <w:t xml:space="preserve">[94] 突破极限</w:t>
      </w:r>
    </w:p>
    <w:p w14:paraId="432361B8">
      <w:r xmlns:w="http://schemas.openxmlformats.org/wordprocessingml/2006/main">
        <w:t xml:space="preserve">[95] 致命觉醒</w:t>
      </w:r>
    </w:p>
    <w:p w14:paraId="13B4E895">
      <w:r xmlns:w="http://schemas.openxmlformats.org/wordprocessingml/2006/main">
        <w:t xml:space="preserve">[96] 独特的觉醒</w:t>
      </w:r>
    </w:p>
    <w:p w14:paraId="2F12A685">
      <w:r xmlns:w="http://schemas.openxmlformats.org/wordprocessingml/2006/main">
        <w:t xml:space="preserve">[97] 行动速度</w:t>
      </w:r>
    </w:p>
    <w:p w14:paraId="6A5F1281">
      <w:r xmlns:w="http://schemas.openxmlformats.org/wordprocessingml/2006/main">
        <w:t xml:space="preserve">[98] 特别收费</w:t>
      </w:r>
    </w:p>
    <w:p w14:paraId="72EFE6C7">
      <w:r xmlns:w="http://schemas.openxmlformats.org/wordprocessingml/2006/main">
        <w:t xml:space="preserve">[99] 其他</w:t>
      </w:r>
    </w:p>
    <w:p w14:paraId="1E6CD851">
      <w:r xmlns:w="http://schemas.openxmlformats.org/wordprocessingml/2006/main">
        <w:t xml:space="preserve">[100] 培训成本</w:t>
      </w:r>
    </w:p>
    <w:p w14:paraId="50505CBF">
      <w:r xmlns:w="http://schemas.openxmlformats.org/wordprocessingml/2006/main">
        <w:t xml:space="preserve">[101] 备注</w:t>
      </w:r>
    </w:p>
    <w:p w14:paraId="59016958">
      <w:r xmlns:w="http://schemas.openxmlformats.org/wordprocessingml/2006/main">
        <w:t xml:space="preserve">[102] ☆ 即使没有极限突破、特殊效果或特殊攻击充能觉醒，它也能完美地发挥作用，但如果你进行这些，它会变得更加强大。</w:t>
      </w:r>
    </w:p>
    <w:p w14:paraId="371A0001">
      <w:r xmlns:w="http://schemas.openxmlformats.org/wordprocessingml/2006/main">
        <w:t xml:space="preserve">[103] *2016年4月更新</w:t>
      </w:r>
    </w:p>
    <w:p w14:paraId="78F176AE">
      <w:r xmlns:w="http://schemas.openxmlformats.org/wordprocessingml/2006/main">
        <w:t xml:space="preserve">[104] 其他版本 / 相关角色 †</w:t>
      </w:r>
    </w:p>
    <w:p w14:paraId="010DA098">
      <w:r xmlns:w="http://schemas.openxmlformats.org/wordprocessingml/2006/main">
        <w:t xml:space="preserve">[105] 杀手钢</w:t>
      </w:r>
    </w:p>
    <w:p w14:paraId="1D02F0E7">
      <w:r xmlns:w="http://schemas.openxmlformats.org/wordprocessingml/2006/main">
        <w:t xml:space="preserve">[106] 源神虎彻</w:t>
      </w:r>
    </w:p>
    <w:p w14:paraId="113A3E4A">
      <w:r xmlns:w="http://schemas.openxmlformats.org/wordprocessingml/2006/main">
        <w:t xml:space="preserve">【107】风仓天音（婆婆）</w:t>
      </w:r>
    </w:p>
    <w:p w14:paraId="78AD1487">
      <w:r xmlns:w="http://schemas.openxmlformats.org/wordprocessingml/2006/main">
        <w:t xml:space="preserve">[108] 琐事 †</w:t>
      </w:r>
    </w:p>
    <w:p w14:paraId="0C1E7EE8">
      <w:r xmlns:w="http://schemas.openxmlformats.org/wordprocessingml/2006/main">
        <w:t xml:space="preserve">[109] 从第一章开始出现在主线故事中。</w:t>
      </w:r>
    </w:p>
    <w:p w14:paraId="4103538B">
      <w:r xmlns:w="http://schemas.openxmlformats.org/wordprocessingml/2006/main">
        <w:t xml:space="preserve">[110] 在第二部第七章中，当她迷茫无助时，被莉露卡招募加入新诺罗伊党……然而，她却被卷入新诺罗伊党的战斗，成为歼灭忍者春树的傀儡，一直战斗到第二部第九章。最终，她昏迷不醒，被戴比特救出。醒来后，她的身体发生了变化……这就是菊理成为可操作角色并加入戴比特之前的经历。这也是她外貌与NPC时期截然不同的原因。之后，她与救了钢一命的时贞和艾斯卡·萨菲尔并肩作战，并对他们心怀感激。在第二部第 17 章中，当她成为可操作角色时，钢的下落不明，歼灭上弦之兵团已被歼灭忍者春树接管，因此她处于无根状态并叛逃，这可能就是为什么她不再处于被称为“歼灭忍者”的状态的原因。</w:t>
      </w:r>
    </w:p>
    <w:p w14:paraId="63693EA5">
      <w:r xmlns:w="http://schemas.openxmlformats.org/wordprocessingml/2006/main">
        <w:t xml:space="preserve">[111] 如第二部所述，歼灭上弦之忍者在阿尔达克获得了技术和幻魔本体，他们利用融合到体内的幻魔的力量和显现能力进行战斗。菊理也是以这种方式获得了她的能力。在过去的剧情中，菊理提到“这种力量也是有代价的”，因为存在被融合的幻魔入侵和控制的风险。后来，钢也因此被逼到了几乎被迫自爆的境地（尽管是在不可避免的情况下）。</w:t>
      </w:r>
    </w:p>
    <w:p w14:paraId="534826BA">
      <w:r xmlns:w="http://schemas.openxmlformats.org/wordprocessingml/2006/main">
        <w:t xml:space="preserve">[112] 他最初加入时，加入了戴比阿特，并参加了与另一个神话的最终战斗，但在《忍者龙剑传2》中，他和虎彻离开了戴比阿特的直接指挥，成为了久世上级部队的成员。</w:t>
      </w:r>
    </w:p>
    <w:p w14:paraId="61061AAC">
      <w:r xmlns:w="http://schemas.openxmlformats.org/wordprocessingml/2006/main">
        <w:t xml:space="preserve">[113] 她在个人资料中说“我讨厌摩天轮”的原因是……请阅读第二部分第七章的故事。</w:t>
      </w:r>
    </w:p>
    <w:p w14:paraId="11A13898">
      <w:r xmlns:w="http://schemas.openxmlformats.org/wordprocessingml/2006/main">
        <w:t xml:space="preserve">[114] 关于NPC版本 †</w:t>
      </w:r>
    </w:p>
    <w:p w14:paraId="13258B3B">
      <w:r xmlns:w="http://schemas.openxmlformats.org/wordprocessingml/2006/main">
        <w:t xml:space="preserve">[115] 所以策略是先用减益效果和百分比伤害迅速击败虎彻，然后再解决菊理。或者，也可以直接装备生化武器战斗。只要有一个人装备了生化武器，所有人都会免疫毒素。……实际上，这难道不是正确的做法吗？这或许是为数不多的可以使用生化武器的机会之一。</w:t>
      </w:r>
    </w:p>
    <w:p w14:paraId="3440C2C2">
      <w:r xmlns:w="http://schemas.openxmlformats.org/wordprocessingml/2006/main">
        <w:t xml:space="preserve">[116] 在 2023 年 2 月 22 日的更新中，他们作为名为“歼灭忍者菊理 &amp; 小铁”的双人套装被添加到 B Universe（强敌战斗）中。</w:t>
      </w:r>
    </w:p>
    <w:p w14:paraId="1D1E90AC">
      <w:r xmlns:w="http://schemas.openxmlformats.org/wordprocessingml/2006/main">
        <w:t xml:space="preserve">[117] 忍者娜丽卡等角色拥有的特殊攻击倍率提升效果，对忍者类型的敌人有效。符合条件的非喽啰敌人只有菊理和虎彻。</w:t>
      </w:r>
    </w:p>
    <w:p w14:paraId="34128950">
      <w:r xmlns:w="http://schemas.openxmlformats.org/wordprocessingml/2006/main">
        <w:t xml:space="preserve">[118] 官方推特账号简介 †</w:t>
      </w:r>
    </w:p>
    <w:p w14:paraId="00CF460F">
      <w:r xmlns:w="http://schemas.openxmlformats.org/wordprocessingml/2006/main">
        <w:t xml:space="preserve">[119] 角色介绍（NPC）</w:t>
      </w:r>
    </w:p>
    <w:p w14:paraId="339CCE6C">
      <w:r xmlns:w="http://schemas.openxmlformats.org/wordprocessingml/2006/main">
        <w:t xml:space="preserve">[120] 赏月图</w:t>
      </w:r>
    </w:p>
    <w:p w14:paraId="3F1CD6B3">
      <w:r xmlns:w="http://schemas.openxmlformats.org/wordprocessingml/2006/main">
        <w:t xml:space="preserve">[121] 三周年纪念插图</w:t>
      </w:r>
    </w:p>
    <w:p w14:paraId="662455D2">
      <w:r xmlns:w="http://schemas.openxmlformats.org/wordprocessingml/2006/main">
        <w:t xml:space="preserve">[122] 人物介绍</w:t>
      </w:r>
    </w:p>
    <w:p w14:paraId="1BFFE0CF">
      <w:r xmlns:w="http://schemas.openxmlformats.org/wordprocessingml/2006/main">
        <w:t xml:space="preserve">[123] 四周年纪念插图</w:t>
      </w:r>
    </w:p>
    <w:p w14:paraId="10C8E899">
      <w:r xmlns:w="http://schemas.openxmlformats.org/wordprocessingml/2006/main">
        <w:t xml:space="preserve">[124] 评论表 †</w:t>
      </w:r>
    </w:p>
    <w:p w14:paraId="20713A4C">
      <w:r xmlns:w="http://schemas.openxmlformats.org/wordprocessingml/2006/main">
        <w:t xml:space="preserve">[125] 点击打开历史日志列表</w:t>
      </w:r>
    </w:p>
    <w:p w14:paraId="6E5BA7DF">
      <w:r xmlns:w="http://schemas.openxmlformats.org/wordprocessingml/2006/main">
        <w:t xml:space="preserve">[126] 末尾的数字越小，日志就越旧。</w:t>
      </w:r>
    </w:p>
    <w:p w14:paraId="29C2F786">
      <w:r xmlns:w="http://schemas.openxmlformats.org/wordprocessingml/2006/main">
        <w:t xml:space="preserve">[127]“评论/幻影忍者菊里/”没有子页面。</w:t>
      </w:r>
    </w:p>
    <w:p w14:paraId="7A85444F">
      <w:r xmlns:w="http://schemas.openxmlformats.org/wordprocessingml/2006/main">
        <w:t xml:space="preserve">[128] 被一个拿着写着“未付费”的扇子的人发掘，难道不可怕吗？ -- [XiDOAM2xRR2] 2022-11-15 (周二) 01:29:37</w:t>
      </w:r>
    </w:p>
    <w:p w14:paraId="281229EE">
      <w:r xmlns:w="http://schemas.openxmlformats.org/wordprocessingml/2006/main">
        <w:t xml:space="preserve">[129] 当时的情况糟到我连明天吃饭睡觉的地方都没有了——[LBlIJ3oun3s] 2022-11-16 (周三) 00:31:43</w:t>
      </w:r>
    </w:p>
    <w:p w14:paraId="24B407F1">
      <w:r xmlns:w="http://schemas.openxmlformats.org/wordprocessingml/2006/main">
        <w:t xml:space="preserve">[130] 三周年纪念插画中透露她胸部很大。时贞肯定摸过她的胸部。——[N5PRs0P1gQI] 2023-11-16 (周四) 00:12:29</w:t>
      </w:r>
    </w:p>
    <w:p w14:paraId="3B99D215">
      <w:r xmlns:w="http://schemas.openxmlformats.org/wordprocessingml/2006/main">
        <w:t xml:space="preserve">[131] 这家伙居然用了龙轮技！！ -- [JsXMd/zNnFQ] 2024-02-26 (周一) 21:26:10</w:t>
      </w:r>
    </w:p>
    <w:p w14:paraId="29308544">
      <w:r xmlns:w="http://schemas.openxmlformats.org/wordprocessingml/2006/main">
        <w:t xml:space="preserve">[132] 基础类型是真鹤吗？它是☆，除了眩晕之外，其他属性几乎都是顶级的。对付佛系稍微弱一些，但我认为它在前线对抗八阶及以上职业时表现会很好。-- [xr/q2oTMXqw] 2024-04-10 (周三) 17:33:45</w:t>
      </w:r>
    </w:p>
    <w:p w14:paraId="19F4E1C1">
      <w:r xmlns:w="http://schemas.openxmlformats.org/wordprocessingml/2006/main">
        <w:t xml:space="preserve">[133] 这场失败的整体剧情不错，但我感觉没必要安排那么多人（CG里能看到）。我希望镜头角度能更近一些，曝光度能更高一些，真是可惜。——[K56ZBUL0RxM] 2024-04-13 (周六) 00:01:56</w:t>
      </w:r>
    </w:p>
    <w:p w14:paraId="6B06C164">
      <w:r xmlns:w="http://schemas.openxmlformats.org/wordprocessingml/2006/main">
        <w:t xml:space="preserve">[134] 看来九十九已经开始升温了——[IOohtkXQ/yI] 2024-04-10 (周三) 20:08:43</w:t>
      </w:r>
    </w:p>
    <w:p w14:paraId="42A74778">
      <w:r xmlns:w="http://schemas.openxmlformats.org/wordprocessingml/2006/main">
        <w:t xml:space="preserve">[135] 我讨厌摩天轮😭💔 -- [wE8QNS8IUbo] 2024-04-10 (周三) 18:55:33</w:t>
      </w:r>
    </w:p>
    <w:p w14:paraId="6F9D72DE">
      <w:r xmlns:w="http://schemas.openxmlformats.org/wordprocessingml/2006/main">
        <w:t xml:space="preserve">[136] 显然，阿拉伯式花纹象征着子孙后代的长寿和繁荣。基本上就是这样。——[KSELcqckIhE] 2024-04-13 (周六) 20:23:51</w:t>
      </w:r>
    </w:p>
    <w:p w14:paraId="014D42E3">
      <w:r xmlns:w="http://schemas.openxmlformats.org/wordprocessingml/2006/main">
        <w:t xml:space="preserve">[137] 现在的情况很棘手，不知道该不该画，但既然是魔法，那就是个优势——[1ua45Bs7xDo] 2024-04-10 (周三) 20:47:03</w:t>
      </w:r>
    </w:p>
    <w:p w14:paraId="250148B8">
      <w:r xmlns:w="http://schemas.openxmlformats.org/wordprocessingml/2006/main">
        <w:t xml:space="preserve">[138] 所以，虽然他可以参与突袭，但可以说他更适合B宇宙吗？ -- [jyjjhmzNMkU] 2024-04-10 (周三) 23:53:16</w:t>
      </w:r>
    </w:p>
    <w:p w14:paraId="21A1367E">
      <w:r xmlns:w="http://schemas.openxmlformats.org/wordprocessingml/2006/main">
        <w:t xml:space="preserve">[139] 鉴于茜的例子，我原本以为她既然是仙人组的成员，可能会穿她原来的衣服……但她已经在卧室那场戏里穿过她原来的衣服了。——[ChzYmyBASwo] 2024-04-12 (周五) 18:57:29</w:t>
      </w:r>
    </w:p>
    <w:p w14:paraId="7213337E">
      <w:r xmlns:w="http://schemas.openxmlformats.org/wordprocessingml/2006/main">
        <w:t xml:space="preserve">[140] 妈，你去商场的时候应该把剑收起来。 -- [FD99abrpwio] 2024-04-12 (周五) 11:10:54</w:t>
      </w:r>
    </w:p>
    <w:p w14:paraId="3287B0B0">
      <w:r xmlns:w="http://schemas.openxmlformats.org/wordprocessingml/2006/main">
        <w:t xml:space="preserve">[141] 女巫的特殊攻击槽大幅提升。我怀疑她们是不是把触发条件拆分成更小的部分来提升攻击槽的。——[qtkQ1xC8frk] 2024-04-14 (周日) 00:25:17</w:t>
      </w:r>
    </w:p>
    <w:p w14:paraId="109DF092">
      <w:r xmlns:w="http://schemas.openxmlformats.org/wordprocessingml/2006/main">
        <w:t xml:space="preserve">[142] 如果伍尔塔的故事能以菊理为中心就好了……尤其是她还有其他萝莉尾巴部落的成员。——[tLPFcMiF9xQ] 2024-04-17 (周三) 18:08:26</w:t>
      </w:r>
    </w:p>
    <w:p w14:paraId="698EACF5">
      <w:r xmlns:w="http://schemas.openxmlformats.org/wordprocessingml/2006/main">
        <w:t xml:space="preserve">[143] 觉醒是一个需要充能才能击晕的特殊招式。装备是电击虎、特卡鲁·库里·纳豆、塞卡奇·贝塔。它占据了原本库鲁鲁的位置，也就是之前莉兹娜·月升超级基里尔的位置。顺便一提，你也可以把它作为优先级1的招式替换琴音，这样分数会稍微提高一些。——[Jgox1q/Xn3g] 2024-04-17 (周三) 21:13:45</w:t>
      </w:r>
    </w:p>
    <w:p w14:paraId="1F1D30F1">
      <w:r xmlns:w="http://schemas.openxmlformats.org/wordprocessingml/2006/main">
        <w:t xml:space="preserve">[144] 谢谢。所以你打算用震击虎。如果把它放在优先级1或优先级2能提高评分，那么推荐支援角色的☆☆☆评级似乎是正确的，而且它看起来确实是个可用角色！——[jyjjhmzNMkU] 2024-04-17 (周三) 21:40:52</w:t>
      </w:r>
    </w:p>
    <w:p w14:paraId="68D2823C">
      <w:r xmlns:w="http://schemas.openxmlformats.org/wordprocessingml/2006/main">
        <w:t xml:space="preserve">[145] 我想知道有没有什么装备会在完成一次出击后造成50%的自身伤害——[miAY0oKdDFs] 2024-04-27 (周六) 21:56:16</w:t>
      </w:r>
    </w:p>
    <w:p w14:paraId="06C27D92">
      <w:r xmlns:w="http://schemas.openxmlformats.org/wordprocessingml/2006/main">
        <w:t xml:space="preserve">[146] 我刚读完这个故事，现在真的很想要，但是再版可能要等六个月左右…… -- [i3wwayOhAF6] 2024-05-26 (周日) 18:26:35</w:t>
      </w:r>
    </w:p>
    <w:p w14:paraId="20D91D90">
      <w:r xmlns:w="http://schemas.openxmlformats.org/wordprocessingml/2006/main">
        <w:t xml:space="preserve">[147] 即使连击率为 0，她的动作依然流畅自然（可惜被隐藏起来了，真的很可爱——[32Sl1jPlEq.] 2024-05-29 (周三) 21:08:55</w:t>
      </w:r>
    </w:p>
    <w:p w14:paraId="48CCBDFD">
      <w:r xmlns:w="http://schemas.openxmlformats.org/wordprocessingml/2006/main">
        <w:t xml:space="preserve">[148] 用第二部分SSR券抽到了！很高兴我冒险尝试了。 -- [4y5M643cbhs] 2024-06-02 (周日) 10:16:21</w:t>
      </w:r>
    </w:p>
    <w:p w14:paraId="5706E8D7">
      <w:r xmlns:w="http://schemas.openxmlformats.org/wordprocessingml/2006/main">
        <w:t xml:space="preserve">[149] ←使用棋盘前请务必阅读规则。</w:t>
      </w:r>
    </w:p>
    <w:p w14:paraId="03335F7E">
      <w:r xmlns:w="http://schemas.openxmlformats.org/wordprocessingml/2006/main">
        <w:t xml:space="preserve">[150] 关于规则 †</w:t>
      </w:r>
    </w:p>
    <w:p w14:paraId="2937580B">
      <w:r xmlns:w="http://schemas.openxmlformats.org/wordprocessingml/2006/main">
        <w:t xml:space="preserve">[151] 请不要抱怨或批评页面编辑者。如果您对其他人的编辑有意见，请通过“提供替代方案”或“自行编辑”的方式进行建设性沟通。</w:t>
      </w:r>
    </w:p>
    <w:p w14:paraId="613ACD30">
      <w:r xmlns:w="http://schemas.openxmlformats.org/wordprocessingml/2006/main">
        <w:t xml:space="preserve">[152] 不要发布个人网站或其他禁止未经授权链接的网站的网址。</w:t>
      </w:r>
    </w:p>
    <w:p w14:paraId="74E69481">
      <w:r xmlns:w="http://schemas.openxmlformats.org/wordprocessingml/2006/main">
        <w:t xml:space="preserve">[153] 关于违反规则的帖子 †</w:t>
      </w:r>
    </w:p>
    <w:p w14:paraId="1D181672">
      <w:r xmlns:w="http://schemas.openxmlformats.org/wordprocessingml/2006/main">
        <w:t xml:space="preserve">[154] 禁止发布以下类型的帖子，因为它们容易造成干扰。</w:t>
      </w:r>
    </w:p>
    <w:p w14:paraId="239BA602">
      <w:r xmlns:w="http://schemas.openxmlformats.org/wordprocessingml/2006/main">
        <w:t xml:space="preserve">[155]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0D35580">
      <w:r xmlns:w="http://schemas.openxmlformats.org/wordprocessingml/2006/main">
        <w:t xml:space="preserve">[156] 其他包括使用此维基的人、官方管理员、艺术家、配音演员、现实生活中的个人以及 Twitter 用户等团体。</w:t>
      </w:r>
    </w:p>
    <w:p w14:paraId="21804780">
      <w:r xmlns:w="http://schemas.openxmlformats.org/wordprocessingml/2006/main">
        <w:t xml:space="preserve">[157] 关于向管理层提交的帖子，我们容忍可以解释为用户反馈的评论，例如“我希望他们改进这一点”、“我希望他们尽快修复错误”和“维护时间太长了”，但我们不容忍使用辱骂性语言贬低管理层。</w:t>
      </w:r>
    </w:p>
    <w:p w14:paraId="12845983">
      <w:r xmlns:w="http://schemas.openxmlformats.org/wordprocessingml/2006/main">
        <w:t xml:space="preserve">[158] 将讨论和意见交流视为“诽谤或对抗他人”是错误的。然而，在讨论或意见交流中使用辱骂性语言、贬低他人、挑衅他人或在缺乏明确证据的情况下发表言论，都是违法行为。说话时务必注意自己的言辞。</w:t>
      </w:r>
    </w:p>
    <w:p w14:paraId="7A6A9F23">
      <w:r xmlns:w="http://schemas.openxmlformats.org/wordprocessingml/2006/main">
        <w:t xml:space="preserve">[159] 攻击性评论是指使用“做这个”或“做那个”等强烈命令、“使用粗俗语言”、“采取居高临下的态度”或“具有挑衅性”的评论。</w:t>
      </w:r>
    </w:p>
    <w:p w14:paraId="28845284">
      <w:r xmlns:w="http://schemas.openxmlformats.org/wordprocessingml/2006/main">
        <w:t xml:space="preserve">[160] 禁止发布冒犯现有玩家的帖子，例如“还有人玩这个游戏吗？”或“这游戏已经凉了”。这并不意味着您完全不能发表任何负面言论，而是指那些超出单纯负面评价范围，构成诽谤或诋毁的帖子将被禁止发布。</w:t>
      </w:r>
    </w:p>
    <w:p w14:paraId="29C0B557">
      <w:r xmlns:w="http://schemas.openxmlformats.org/wordprocessingml/2006/main">
        <w:t xml:space="preserve">[161] 公开羞辱他人，包括泄露他人的游戏内名称或UID</w:t>
      </w:r>
    </w:p>
    <w:p w14:paraId="02BB1C4C">
      <w:r xmlns:w="http://schemas.openxmlformats.org/wordprocessingml/2006/main">
        <w:t xml:space="preserve">[162] 但是，分享有助于游戏攻略的信息和视频是允许的。</w:t>
      </w:r>
    </w:p>
    <w:p w14:paraId="6744668C">
      <w:r xmlns:w="http://schemas.openxmlformats.org/wordprocessingml/2006/main">
        <w:t xml:space="preserve">[163] 参考其他应用程序</w:t>
      </w:r>
    </w:p>
    <w:p w14:paraId="3857D740">
      <w:r xmlns:w="http://schemas.openxmlformats.org/wordprocessingml/2006/main">
        <w:t xml:space="preserve">[164] 在多个论坛上多次发帖</w:t>
      </w:r>
    </w:p>
    <w:p w14:paraId="1271FAB6">
      <w:r xmlns:w="http://schemas.openxmlformats.org/wordprocessingml/2006/main">
        <w:t xml:space="preserve">[165] 写出一串毫无意义的字符</w:t>
      </w:r>
    </w:p>
    <w:p w14:paraId="0F9232F3">
      <w:r xmlns:w="http://schemas.openxmlformats.org/wordprocessingml/2006/main">
        <w:t xml:space="preserve">[166] 关于作弊和利用漏洞的帖子</w:t>
      </w:r>
    </w:p>
    <w:p w14:paraId="6D778D3A">
      <w:r xmlns:w="http://schemas.openxmlformats.org/wordprocessingml/2006/main">
        <w:t xml:space="preserve">[167] 最好的办法是忽略违反规则的帖子。上钩或反驳只会让事情变得更糟。</w:t>
      </w:r>
    </w:p>
    <w:p w14:paraId="2AD943F0">
      <w:r xmlns:w="http://schemas.openxmlformats.org/wordprocessingml/2006/main">
        <w:t xml:space="preserve">[168] *在上述规则中，“诽谤”指的是在没有客观证据的情况下诋毁和贬低他人。将所有批评性文章都归为“诽谤”是不正确的，所以请务必谨慎。</w:t>
      </w:r>
    </w:p>
    <w:p w14:paraId="6DFAFA7C">
      <w:r xmlns:w="http://schemas.openxmlformats.org/wordprocessingml/2006/main">
        <w:t xml:space="preserve">[169] 关于修改和删除发帖日志 †</w:t>
      </w:r>
    </w:p>
    <w:p w14:paraId="6D8263DE">
      <w:r xmlns:w="http://schemas.openxmlformats.org/wordprocessingml/2006/main">
        <w:t xml:space="preserve">[170] 但是，允许更正印刷错误、遗漏和字体颜色。（他人出于善意所做的更正也允许。）</w:t>
      </w:r>
    </w:p>
    <w:p w14:paraId="5F41D641">
      <w:r xmlns:w="http://schemas.openxmlformats.org/wordprocessingml/2006/main">
        <w:t xml:space="preserve">[171] 作为例外情况，您可以删除自己的帖子，但事后必须向管理员报告。此外，删除时，请将整个评论替换为以下文本，而不是完全删除：&amp;color(#ff0000){''发帖人已删除''};</w:t>
      </w:r>
    </w:p>
    <w:p w14:paraId="185D40E3">
      <w:r xmlns:w="http://schemas.openxmlformats.org/wordprocessingml/2006/main">
        <w:t xml:space="preserve">[172] 关于评论删除违反规则的帖子 †</w:t>
      </w:r>
    </w:p>
    <w:p w14:paraId="4D14AE44">
      <w:r xmlns:w="http://schemas.openxmlformats.org/wordprocessingml/2006/main">
        <w:t xml:space="preserve">[173] 您可以自行注释掉上述任何违反规则的评论，无需管理员许可。但是，注释掉评论后，请务必在“违规举报公告板”上进行举报。举报时请使用“违规举报公告板”上的模板。</w:t>
      </w:r>
    </w:p>
    <w:p w14:paraId="17D732DE">
      <w:r xmlns:w="http://schemas.openxmlformats.org/wordprocessingml/2006/main">
        <w:t xml:space="preserve">[174] 未经 CO 举报公告板举报而被删除的帖子将被恢复，而删除帖子的人将受到处罚。</w:t>
      </w:r>
    </w:p>
    <w:p w14:paraId="70A19A4D">
      <w:r xmlns:w="http://schemas.openxmlformats.org/wordprocessingml/2006/main">
        <w:t xml:space="preserve">[175] 如果您反复向 CO 举报公告板举报不违反规则的帖子，我们将认为您是自私的，并将对您实施发帖和编辑限制。</w:t>
      </w:r>
    </w:p>
    <w:p w14:paraId="4EAA8B85">
      <w:r xmlns:w="http://schemas.openxmlformats.org/wordprocessingml/2006/main">
        <w:t xml:space="preserve">[176] 管理员可酌情恢复 CO 报告公告板上不违反规则的报告。</w:t>
      </w:r>
    </w:p>
    <w:p w14:paraId="1F898CBE">
      <w:r xmlns:w="http://schemas.openxmlformats.org/wordprocessingml/2006/main">
        <w:t xml:space="preserve">[177] 我想再次重申我的请求：请不要评论那些没有违反规则的评论。（例如，主观判断，比如“虽然没有违反规则，但对任何人来说都明显是垃圾信息”、“恶作剧”或“评论整个帖子”。）</w:t>
      </w:r>
    </w:p>
    <w:p w14:paraId="70140EBE">
      <w:r xmlns:w="http://schemas.openxmlformats.org/wordprocessingml/2006/main">
        <w:t xml:space="preserve">[178] 关于不违反规则但“冒犯性”的帖子 †</w:t>
      </w:r>
    </w:p>
    <w:p w14:paraId="197D1041">
      <w:r xmlns:w="http://schemas.openxmlformats.org/wordprocessingml/2006/main">
        <w:t xml:space="preserve">[179] 即使帖子内容具有冒犯性，除非违反版规，否则不会被删除。由于每个人对冒犯性的接受程度不同，请使用 NGID 功能隐藏评论，而不是争论或恶意挑衅。</w:t>
      </w:r>
    </w:p>
    <w:p w14:paraId="250D9E47">
      <w:r xmlns:w="http://schemas.openxmlformats.org/wordprocessingml/2006/main">
        <w:t xml:space="preserve">[180] 挑衅难道不是一种违规行为吗？†</w:t>
      </w:r>
    </w:p>
    <w:p w14:paraId="2E836931">
      <w:r xmlns:w="http://schemas.openxmlformats.org/wordprocessingml/2006/main">
        <w:t xml:space="preserve">[181] 每个人对“煽动性言论”的定义都大相径庭，因此我们不认为这是违规行为。如果您认为某条评论具有煽动性，请使用 NGID 功能将其隐藏。</w:t>
      </w:r>
    </w:p>
    <w:p w14:paraId="09F1C1E4">
      <w:r xmlns:w="http://schemas.openxmlformats.org/wordprocessingml/2006/main">
        <w:t xml:space="preserve">[182] 抱怨难道不算违法吗？†</w:t>
      </w:r>
    </w:p>
    <w:p w14:paraId="2F118C7F">
      <w:r xmlns:w="http://schemas.openxmlformats.org/wordprocessingml/2006/main">
        <w:t xml:space="preserve">[183] 一般而言，投诉本身并不构成违规。但是，针对本作品的负面宣传、诽谤、辱骂性语言以及超出投诉范围的对抗性帖子均构成违规。如果您认为投诉内容冒犯了您，请使用 NGID 功能将评论隐藏。</w:t>
      </w:r>
    </w:p>
    <w:p w14:paraId="260A39CF">
      <w:r xmlns:w="http://schemas.openxmlformats.org/wordprocessingml/2006/main">
        <w:t xml:space="preserve">[184] 如果您不确定某个帖子是否违反规则，该怎么办？ †</w:t>
      </w:r>
    </w:p>
    <w:p w14:paraId="2F1EE999">
      <w:r xmlns:w="http://schemas.openxmlformats.org/wordprocessingml/2006/main">
        <w:t xml:space="preserve">[185] 有些帖子内容含糊不清，难以判断是否违规。评论删除这类含糊不清的帖子可能会导致问题，所以请不要评论删除，而是使用 NGID 功能将评论隐藏起来。</w:t>
      </w:r>
    </w:p>
    <w:p w14:paraId="013B29E4">
      <w:r xmlns:w="http://schemas.openxmlformats.org/wordprocessingml/2006/main">
        <w:t xml:space="preserve">[186] 对屡犯者的处罚 †</w:t>
      </w:r>
    </w:p>
    <w:p w14:paraId="259D47B8">
      <w:r xmlns:w="http://schemas.openxmlformats.org/wordprocessingml/2006/main">
        <w:t xml:space="preserve">[187] 屡次违反规则或发布特别恶意的帖子，管理员可酌情予以处罚，例如“禁止访问”或“限制发帖”。</w:t>
      </w:r>
    </w:p>
    <w:p w14:paraId="466E39EC">
      <w:r xmlns:w="http://schemas.openxmlformats.org/wordprocessingml/2006/main">
        <w:t xml:space="preserve">[188] 如果您对进一步改进有任何建议，请通过 Wiki 管理公告板与我们联系。</w:t>
      </w:r>
    </w:p>
    <w:p w14:paraId="54215BD6"/>
    <w:p w14:paraId="6B56AB51">
      <w:r xmlns:w="http://schemas.openxmlformats.org/wordprocessingml/2006/main">
        <w:rPr>
          <w:b/>
        </w:rPr>
        <w:t xml:space="preserve">A172</w:t>
      </w:r>
    </w:p>
    <w:p w14:paraId="2F8B0EF3">
      <w:r xmlns:w="http://schemas.openxmlformats.org/wordprocessingml/2006/main">
        <w:t xml:space="preserve">[0] 索引：所有角色 | SSR 角色 | SR 角色 | R 角色</w:t>
      </w:r>
    </w:p>
    <w:p w14:paraId="410B316A">
      <w:r xmlns:w="http://schemas.openxmlformats.org/wordprocessingml/2006/main">
        <w:t xml:space="preserve">[1] 基本信息</w:t>
      </w:r>
    </w:p>
    <w:p w14:paraId="146BE630">
      <w:r xmlns:w="http://schemas.openxmlformats.org/wordprocessingml/2006/main">
        <w:t xml:space="preserve">[2] 语音</w:t>
      </w:r>
    </w:p>
    <w:p w14:paraId="2934B1D3">
      <w:r xmlns:w="http://schemas.openxmlformats.org/wordprocessingml/2006/main">
        <w:t xml:space="preserve">[3] 内容适用性简易评估</w:t>
      </w:r>
    </w:p>
    <w:p w14:paraId="351F2A0E">
      <w:r xmlns:w="http://schemas.openxmlformats.org/wordprocessingml/2006/main">
        <w:t xml:space="preserve">[4] 其他版本及相关角色</w:t>
      </w:r>
    </w:p>
    <w:p w14:paraId="0D91B815">
      <w:r xmlns:w="http://schemas.openxmlformats.org/wordprocessingml/2006/main">
        <w:t xml:space="preserve">[5] 关于NPC版本</w:t>
      </w:r>
    </w:p>
    <w:p w14:paraId="3F6E0BC0">
      <w:r xmlns:w="http://schemas.openxmlformats.org/wordprocessingml/2006/main">
        <w:t xml:space="preserve">[6] 官方推特账号介绍</w:t>
      </w:r>
    </w:p>
    <w:p w14:paraId="11CFFB6B">
      <w:r xmlns:w="http://schemas.openxmlformats.org/wordprocessingml/2006/main">
        <w:t xml:space="preserve">[7] 评论表单</w:t>
      </w:r>
    </w:p>
    <w:p w14:paraId="61503411">
      <w:r xmlns:w="http://schemas.openxmlformats.org/wordprocessingml/2006/main">
        <w:t xml:space="preserve">[8] 基本信息 †</w:t>
      </w:r>
    </w:p>
    <w:p w14:paraId="38F33DFE">
      <w:r xmlns:w="http://schemas.openxmlformats.org/wordprocessingml/2006/main">
        <w:t xml:space="preserve">[9] 变换图像</w:t>
      </w:r>
    </w:p>
    <w:p w14:paraId="6995E066">
      <w:r xmlns:w="http://schemas.openxmlformats.org/wordprocessingml/2006/main">
        <w:t xml:space="preserve">[10] 简介</w:t>
      </w:r>
    </w:p>
    <w:p w14:paraId="0D435F53">
      <w:r xmlns:w="http://schemas.openxmlformats.org/wordprocessingml/2006/main">
        <w:t xml:space="preserve">[11] 姓名</w:t>
      </w:r>
    </w:p>
    <w:p w14:paraId="0D5C9588">
      <w:r xmlns:w="http://schemas.openxmlformats.org/wordprocessingml/2006/main">
        <w:t xml:space="preserve">[12] 源神虎彻</w:t>
      </w:r>
    </w:p>
    <w:p w14:paraId="7774532C">
      <w:r xmlns:w="http://schemas.openxmlformats.org/wordprocessingml/2006/main">
        <w:t xml:space="preserve">[13] 真实姓名</w:t>
      </w:r>
    </w:p>
    <w:p w14:paraId="69385D5E">
      <w:r xmlns:w="http://schemas.openxmlformats.org/wordprocessingml/2006/main">
        <w:t xml:space="preserve">[14] 加贺虎彻</w:t>
      </w:r>
    </w:p>
    <w:p w14:paraId="07E752E1">
      <w:r xmlns:w="http://schemas.openxmlformats.org/wordprocessingml/2006/main">
        <w:t xml:space="preserve">[15] 稀有度</w:t>
      </w:r>
    </w:p>
    <w:p w14:paraId="5002C38A">
      <w:r xmlns:w="http://schemas.openxmlformats.org/wordprocessingml/2006/main">
        <w:t xml:space="preserve">[16] 普通攻击</w:t>
      </w:r>
    </w:p>
    <w:p w14:paraId="7790B2A0">
      <w:r xmlns:w="http://schemas.openxmlformats.org/wordprocessingml/2006/main">
        <w:t xml:space="preserve">[17] 近战攻击（物理）</w:t>
      </w:r>
    </w:p>
    <w:p w14:paraId="396E24BE">
      <w:r xmlns:w="http://schemas.openxmlformats.org/wordprocessingml/2006/main">
        <w:t xml:space="preserve">[18] 附属派系</w:t>
      </w:r>
    </w:p>
    <w:p w14:paraId="4E5E6A26">
      <w:r xmlns:w="http://schemas.openxmlformats.org/wordprocessingml/2006/main">
        <w:t xml:space="preserve">[19] 女巫</w:t>
      </w:r>
    </w:p>
    <w:p w14:paraId="1736C321">
      <w:r xmlns:w="http://schemas.openxmlformats.org/wordprocessingml/2006/main">
        <w:t xml:space="preserve">[20] 稻村苏也子</w:t>
      </w:r>
    </w:p>
    <w:p w14:paraId="294D5E1D">
      <w:r xmlns:w="http://schemas.openxmlformats.org/wordprocessingml/2006/main">
        <w:t xml:space="preserve">[21] 插图</w:t>
      </w:r>
    </w:p>
    <w:p w14:paraId="0EF36945">
      <w:r xmlns:w="http://schemas.openxmlformats.org/wordprocessingml/2006/main">
        <w:t xml:space="preserve">[22] 八重洲南</w:t>
      </w:r>
    </w:p>
    <w:p w14:paraId="6255AD9C">
      <w:r xmlns:w="http://schemas.openxmlformats.org/wordprocessingml/2006/main">
        <w:t xml:space="preserve">[23] SD字符</w:t>
      </w:r>
    </w:p>
    <w:p w14:paraId="749F94BF">
      <w:r xmlns:w="http://schemas.openxmlformats.org/wordprocessingml/2006/main">
        <w:t xml:space="preserve">[24] 风味文字</w:t>
      </w:r>
    </w:p>
    <w:p w14:paraId="291EF498">
      <w:r xmlns:w="http://schemas.openxmlformats.org/wordprocessingml/2006/main">
        <w:t xml:space="preserve">[25] “幻影忍者虎彻加入战斗！加油！” 她是前战国上位忍者少女，曾与钢一同叛逃出宗羽。她借助体内寄宿的恶魔熊幻影的力量重获力量，并加入了大贝特。虽然她也隶属于久世，但她致力于和平事业。她是一个无忧无虑、开朗活泼的女孩，总是面带微笑地投入到任何危险的境地。然而，在那笑容背后，或许隐藏着许多不为人知的秘密……？</w:t>
      </w:r>
    </w:p>
    <w:p w14:paraId="2195698A">
      <w:r xmlns:w="http://schemas.openxmlformats.org/wordprocessingml/2006/main">
        <w:t xml:space="preserve">[26] 如何获得</w:t>
      </w:r>
    </w:p>
    <w:p w14:paraId="5D1DDB68">
      <w:r xmlns:w="http://schemas.openxmlformats.org/wordprocessingml/2006/main">
        <w:t xml:space="preserve">[27] 限时扭蛋</w:t>
      </w:r>
    </w:p>
    <w:p w14:paraId="0ED5A9B3">
      <w:r xmlns:w="http://schemas.openxmlformats.org/wordprocessingml/2006/main">
        <w:t xml:space="preserve">[28] 基础属性（1星）* 每增加1星+50%，5星时为1星值的3倍</w:t>
      </w:r>
    </w:p>
    <w:p w14:paraId="47287403">
      <w:r xmlns:w="http://schemas.openxmlformats.org/wordprocessingml/2006/main">
        <w:t xml:space="preserve">[29] 级</w:t>
      </w:r>
    </w:p>
    <w:p w14:paraId="302EE1A8">
      <w:r xmlns:w="http://schemas.openxmlformats.org/wordprocessingml/2006/main">
        <w:t xml:space="preserve">[30] 耐力</w:t>
      </w:r>
    </w:p>
    <w:p w14:paraId="0CC2D4A3">
      <w:r xmlns:w="http://schemas.openxmlformats.org/wordprocessingml/2006/main">
        <w:t xml:space="preserve">[31] 攻击力</w:t>
      </w:r>
    </w:p>
    <w:p w14:paraId="1F9BF685">
      <w:r xmlns:w="http://schemas.openxmlformats.org/wordprocessingml/2006/main">
        <w:t xml:space="preserve">[32] 防御能力</w:t>
      </w:r>
    </w:p>
    <w:p w14:paraId="169B5333">
      <w:r xmlns:w="http://schemas.openxmlformats.org/wordprocessingml/2006/main">
        <w:t xml:space="preserve">[33] 魔力</w:t>
      </w:r>
    </w:p>
    <w:p w14:paraId="1FB5EC8B">
      <w:r xmlns:w="http://schemas.openxmlformats.org/wordprocessingml/2006/main">
        <w:t xml:space="preserve">[34] 魔法抗性</w:t>
      </w:r>
    </w:p>
    <w:p w14:paraId="4D7D43FB">
      <w:r xmlns:w="http://schemas.openxmlformats.org/wordprocessingml/2006/main">
        <w:t xml:space="preserve">[35] 详细状态</w:t>
      </w:r>
    </w:p>
    <w:p w14:paraId="4677CA05">
      <w:r xmlns:w="http://schemas.openxmlformats.org/wordprocessingml/2006/main">
        <w:t xml:space="preserve">[36] 准确性</w:t>
      </w:r>
    </w:p>
    <w:p w14:paraId="055FFFFD">
      <w:r xmlns:w="http://schemas.openxmlformats.org/wordprocessingml/2006/main">
        <w:t xml:space="preserve">[37] 回避能力</w:t>
      </w:r>
    </w:p>
    <w:p w14:paraId="6E49E6F3">
      <w:r xmlns:w="http://schemas.openxmlformats.org/wordprocessingml/2006/main">
        <w:t xml:space="preserve">[38] 连续命中率</w:t>
      </w:r>
    </w:p>
    <w:p w14:paraId="60728669">
      <w:r xmlns:w="http://schemas.openxmlformats.org/wordprocessingml/2006/main">
        <w:t xml:space="preserve">[39] 反击率</w:t>
      </w:r>
    </w:p>
    <w:p w14:paraId="5C6223B1">
      <w:r xmlns:w="http://schemas.openxmlformats.org/wordprocessingml/2006/main">
        <w:t xml:space="preserve">[40] 眩晕激活率</w:t>
      </w:r>
    </w:p>
    <w:p w14:paraId="3DECA3CF">
      <w:r xmlns:w="http://schemas.openxmlformats.org/wordprocessingml/2006/main">
        <w:t xml:space="preserve">[41] 抗眩晕能力</w:t>
      </w:r>
    </w:p>
    <w:p w14:paraId="77089C4A">
      <w:r xmlns:w="http://schemas.openxmlformats.org/wordprocessingml/2006/main">
        <w:t xml:space="preserve">[42] 移动速度</w:t>
      </w:r>
    </w:p>
    <w:p w14:paraId="2B57C84F">
      <w:r xmlns:w="http://schemas.openxmlformats.org/wordprocessingml/2006/main">
        <w:t xml:space="preserve">[43] 部署速度</w:t>
      </w:r>
    </w:p>
    <w:p w14:paraId="1925B374">
      <w:r xmlns:w="http://schemas.openxmlformats.org/wordprocessingml/2006/main">
        <w:t xml:space="preserve">[44] 行动速度</w:t>
      </w:r>
    </w:p>
    <w:p w14:paraId="2060980B">
      <w:r xmlns:w="http://schemas.openxmlformats.org/wordprocessingml/2006/main">
        <w:t xml:space="preserve">[45] 致命的装药量</w:t>
      </w:r>
    </w:p>
    <w:p w14:paraId="5C5BFEF6">
      <w:r xmlns:w="http://schemas.openxmlformats.org/wordprocessingml/2006/main">
        <w:t xml:space="preserve">[46] 特殊招式</w:t>
      </w:r>
    </w:p>
    <w:p w14:paraId="77E1CD94">
      <w:r xmlns:w="http://schemas.openxmlformats.org/wordprocessingml/2006/main">
        <w:t xml:space="preserve">[47] 姓名</w:t>
      </w:r>
    </w:p>
    <w:p w14:paraId="12354A8A">
      <w:r xmlns:w="http://schemas.openxmlformats.org/wordprocessingml/2006/main">
        <w:t xml:space="preserve">[48] 效果</w:t>
      </w:r>
    </w:p>
    <w:p w14:paraId="3E9F9545">
      <w:r xmlns:w="http://schemas.openxmlformats.org/wordprocessingml/2006/main">
        <w:t xml:space="preserve">[49] 我的天哪！</w:t>
      </w:r>
    </w:p>
    <w:p w14:paraId="530A08E1">
      <w:r xmlns:w="http://schemas.openxmlformats.org/wordprocessingml/2006/main">
        <w:t xml:space="preserve">[50] 对单个敌人造成6倍物理伤害。降低敌人40%防御力，持续10秒（减益效果先生效）。激活后，自身每秒受到2%的持续伤害，持续10秒。</w:t>
      </w:r>
    </w:p>
    <w:p w14:paraId="649A796C">
      <w:r xmlns:w="http://schemas.openxmlformats.org/wordprocessingml/2006/main">
        <w:t xml:space="preserve">[51] 我的天哪！</w:t>
      </w:r>
    </w:p>
    <w:p w14:paraId="515BEB77">
      <w:r xmlns:w="http://schemas.openxmlformats.org/wordprocessingml/2006/main">
        <w:t xml:space="preserve">[52] 对单个敌人造成9倍物理伤害。对发动时处于眩晕状态的敌人以及处于BREAK状态的大型首领造成12倍物理伤害。降低目标60%防御力，持续10秒（减益效果先生效）。发动后，持续10秒，每秒对自身造成2%的伤害。</w:t>
      </w:r>
    </w:p>
    <w:p w14:paraId="2561DF99">
      <w:r xmlns:w="http://schemas.openxmlformats.org/wordprocessingml/2006/main">
        <w:t xml:space="preserve">[53] 独特效果</w:t>
      </w:r>
    </w:p>
    <w:p w14:paraId="7E872A4C">
      <w:r xmlns:w="http://schemas.openxmlformats.org/wordprocessingml/2006/main">
        <w:t xml:space="preserve">[54] 姓名</w:t>
      </w:r>
    </w:p>
    <w:p w14:paraId="04220080">
      <w:r xmlns:w="http://schemas.openxmlformats.org/wordprocessingml/2006/main">
        <w:t xml:space="preserve">[55] 效应</w:t>
      </w:r>
    </w:p>
    <w:p w14:paraId="577D5421">
      <w:r xmlns:w="http://schemas.openxmlformats.org/wordprocessingml/2006/main">
        <w:t xml:space="preserve">[56] 无辜而无情</w:t>
      </w:r>
    </w:p>
    <w:p w14:paraId="4F1F9628">
      <w:r xmlns:w="http://schemas.openxmlformats.org/wordprocessingml/2006/main">
        <w:t xml:space="preserve">[57] 当你持续受到伤害时，你的攻击力会提高 30%。</w:t>
      </w:r>
    </w:p>
    <w:p w14:paraId="114A9B4C">
      <w:r xmlns:w="http://schemas.openxmlformats.org/wordprocessingml/2006/main">
        <w:t xml:space="preserve">[58] 无辜而无情 +</w:t>
      </w:r>
    </w:p>
    <w:p w14:paraId="687D7BEF">
      <w:r xmlns:w="http://schemas.openxmlformats.org/wordprocessingml/2006/main">
        <w:t xml:space="preserve">[59] 减少自身持续受到的伤害50%。当自身受到持续伤害时，自身攻击力提高30%。</w:t>
      </w:r>
    </w:p>
    <w:p w14:paraId="480FD5E5">
      <w:r xmlns:w="http://schemas.openxmlformats.org/wordprocessingml/2006/main">
        <w:t xml:space="preserve">[60] 休闲装照片</w:t>
      </w:r>
    </w:p>
    <w:p w14:paraId="7AE3E2C3">
      <w:r xmlns:w="http://schemas.openxmlformats.org/wordprocessingml/2006/main">
        <w:t xml:space="preserve">[61] 增强图像</w:t>
      </w:r>
    </w:p>
    <w:p w14:paraId="2BBFA801">
      <w:r xmlns:w="http://schemas.openxmlformats.org/wordprocessingml/2006/main">
        <w:t xml:space="preserve">[62] 角色在作为NPC时的肖像</w:t>
      </w:r>
    </w:p>
    <w:p w14:paraId="27BEC564">
      <w:r xmlns:w="http://schemas.openxmlformats.org/wordprocessingml/2006/main">
        <w:t xml:space="preserve">[63] NPC时代的SD</w:t>
      </w:r>
    </w:p>
    <w:p w14:paraId="54A6DF7D">
      <w:r xmlns:w="http://schemas.openxmlformats.org/wordprocessingml/2006/main">
        <w:t xml:space="preserve">[64] 语音 †</w:t>
      </w:r>
    </w:p>
    <w:p w14:paraId="5C1B3175">
      <w:r xmlns:w="http://schemas.openxmlformats.org/wordprocessingml/2006/main">
        <w:t xml:space="preserve">[65] 点击打开行列表</w:t>
      </w:r>
    </w:p>
    <w:p w14:paraId="1A23747D">
      <w:r xmlns:w="http://schemas.openxmlformats.org/wordprocessingml/2006/main">
        <w:t xml:space="preserve">[66] 加入</w:t>
      </w:r>
    </w:p>
    <w:p w14:paraId="7EAB0073">
      <w:r xmlns:w="http://schemas.openxmlformats.org/wordprocessingml/2006/main">
        <w:t xml:space="preserve">[67] 对话 1（转换后）</w:t>
      </w:r>
    </w:p>
    <w:p w14:paraId="4CE7BA22">
      <w:r xmlns:w="http://schemas.openxmlformats.org/wordprocessingml/2006/main">
        <w:t xml:space="preserve">[68] 对话 2（转换后）</w:t>
      </w:r>
    </w:p>
    <w:p w14:paraId="2E0836E9">
      <w:r xmlns:w="http://schemas.openxmlformats.org/wordprocessingml/2006/main">
        <w:t xml:space="preserve">[69] 对话 3（转换后）</w:t>
      </w:r>
    </w:p>
    <w:p w14:paraId="108E373D">
      <w:r xmlns:w="http://schemas.openxmlformats.org/wordprocessingml/2006/main">
        <w:t xml:space="preserve">[70] 对话 4（转变后）</w:t>
      </w:r>
    </w:p>
    <w:p w14:paraId="0FA4B37C">
      <w:r xmlns:w="http://schemas.openxmlformats.org/wordprocessingml/2006/main">
        <w:t xml:space="preserve">[71] 空闲 1（转换后）</w:t>
      </w:r>
    </w:p>
    <w:p w14:paraId="3930AC91">
      <w:r xmlns:w="http://schemas.openxmlformats.org/wordprocessingml/2006/main">
        <w:t xml:space="preserve">[72] 空闲 2（转换后）</w:t>
      </w:r>
    </w:p>
    <w:p w14:paraId="2A7BEE12">
      <w:r xmlns:w="http://schemas.openxmlformats.org/wordprocessingml/2006/main">
        <w:t xml:space="preserve">[73] 对话 1（转变前）</w:t>
      </w:r>
    </w:p>
    <w:p w14:paraId="28215A5D">
      <w:r xmlns:w="http://schemas.openxmlformats.org/wordprocessingml/2006/main">
        <w:t xml:space="preserve">[74] 对话 2（转变前）</w:t>
      </w:r>
    </w:p>
    <w:p w14:paraId="03D57BC9">
      <w:r xmlns:w="http://schemas.openxmlformats.org/wordprocessingml/2006/main">
        <w:t xml:space="preserve">[75] 对话 3（转变前）</w:t>
      </w:r>
    </w:p>
    <w:p w14:paraId="12122C08">
      <w:r xmlns:w="http://schemas.openxmlformats.org/wordprocessingml/2006/main">
        <w:t xml:space="preserve">[76] 对话 4（转变前）</w:t>
      </w:r>
    </w:p>
    <w:p w14:paraId="5508B085">
      <w:r xmlns:w="http://schemas.openxmlformats.org/wordprocessingml/2006/main">
        <w:t xml:space="preserve">[77] 空闲 1（转换前）</w:t>
      </w:r>
    </w:p>
    <w:p w14:paraId="5A84294A">
      <w:r xmlns:w="http://schemas.openxmlformats.org/wordprocessingml/2006/main">
        <w:t xml:space="preserve">[78] 空闲 2（转换前）</w:t>
      </w:r>
    </w:p>
    <w:p w14:paraId="59613969">
      <w:r xmlns:w="http://schemas.openxmlformats.org/wordprocessingml/2006/main">
        <w:t xml:space="preserve">[79] 升级 1</w:t>
      </w:r>
    </w:p>
    <w:p w14:paraId="0D827758">
      <w:r xmlns:w="http://schemas.openxmlformats.org/wordprocessingml/2006/main">
        <w:t xml:space="preserve">[80] 升级 2</w:t>
      </w:r>
    </w:p>
    <w:p w14:paraId="723B3E36">
      <w:r xmlns:w="http://schemas.openxmlformats.org/wordprocessingml/2006/main">
        <w:t xml:space="preserve">[81] 升级 3</w:t>
      </w:r>
    </w:p>
    <w:p w14:paraId="1D2C1E19">
      <w:r xmlns:w="http://schemas.openxmlformats.org/wordprocessingml/2006/main">
        <w:t xml:space="preserve">[82] 捕获</w:t>
      </w:r>
    </w:p>
    <w:p w14:paraId="3F4A5C1F">
      <w:r xmlns:w="http://schemas.openxmlformats.org/wordprocessingml/2006/main">
        <w:t xml:space="preserve">[83] 战斗开始 1</w:t>
      </w:r>
    </w:p>
    <w:p w14:paraId="1796C39C">
      <w:r xmlns:w="http://schemas.openxmlformats.org/wordprocessingml/2006/main">
        <w:t xml:space="preserve">[84] 战斗开始 2</w:t>
      </w:r>
    </w:p>
    <w:p w14:paraId="244554A9">
      <w:r xmlns:w="http://schemas.openxmlformats.org/wordprocessingml/2006/main">
        <w:t xml:space="preserve">[85] 战斗参与 1</w:t>
      </w:r>
    </w:p>
    <w:p w14:paraId="779A4C01">
      <w:r xmlns:w="http://schemas.openxmlformats.org/wordprocessingml/2006/main">
        <w:t xml:space="preserve">[86] 战斗参与 2</w:t>
      </w:r>
    </w:p>
    <w:p w14:paraId="24383EE0">
      <w:r xmlns:w="http://schemas.openxmlformats.org/wordprocessingml/2006/main">
        <w:t xml:space="preserve">[87] 战斗胜利 1</w:t>
      </w:r>
    </w:p>
    <w:p w14:paraId="39CE9121">
      <w:r xmlns:w="http://schemas.openxmlformats.org/wordprocessingml/2006/main">
        <w:t xml:space="preserve">[88] 战斗胜利 2</w:t>
      </w:r>
    </w:p>
    <w:p w14:paraId="77006849">
      <w:r xmlns:w="http://schemas.openxmlformats.org/wordprocessingml/2006/main">
        <w:t xml:space="preserve">[89] 普通攻击 1</w:t>
      </w:r>
    </w:p>
    <w:p w14:paraId="7DF31AA3">
      <w:r xmlns:w="http://schemas.openxmlformats.org/wordprocessingml/2006/main">
        <w:t xml:space="preserve">[90] 普通攻击 2</w:t>
      </w:r>
    </w:p>
    <w:p w14:paraId="3889EB83">
      <w:r xmlns:w="http://schemas.openxmlformats.org/wordprocessingml/2006/main">
        <w:t xml:space="preserve">[91] 普通攻击 3</w:t>
      </w:r>
    </w:p>
    <w:p w14:paraId="774C652E">
      <w:r xmlns:w="http://schemas.openxmlformats.org/wordprocessingml/2006/main">
        <w:t xml:space="preserve">[92] 独特效果激活 1</w:t>
      </w:r>
    </w:p>
    <w:p w14:paraId="6C0857BD">
      <w:r xmlns:w="http://schemas.openxmlformats.org/wordprocessingml/2006/main">
        <w:t xml:space="preserve">[93] 独特效果激活 2</w:t>
      </w:r>
    </w:p>
    <w:p w14:paraId="02E75663">
      <w:r xmlns:w="http://schemas.openxmlformats.org/wordprocessingml/2006/main">
        <w:t xml:space="preserve">[94] 独特效果激活 3</w:t>
      </w:r>
    </w:p>
    <w:p w14:paraId="42CF0A37">
      <w:r xmlns:w="http://schemas.openxmlformats.org/wordprocessingml/2006/main">
        <w:t xml:space="preserve">[95] 特殊招式 1</w:t>
      </w:r>
    </w:p>
    <w:p w14:paraId="68B47E81">
      <w:r xmlns:w="http://schemas.openxmlformats.org/wordprocessingml/2006/main">
        <w:t xml:space="preserve">[96] 特殊招式 2</w:t>
      </w:r>
    </w:p>
    <w:p w14:paraId="25D3F837">
      <w:r xmlns:w="http://schemas.openxmlformats.org/wordprocessingml/2006/main">
        <w:t xml:space="preserve">[97] 受到的伤害：1</w:t>
      </w:r>
    </w:p>
    <w:p w14:paraId="13ECA226">
      <w:r xmlns:w="http://schemas.openxmlformats.org/wordprocessingml/2006/main">
        <w:t xml:space="preserve">[98] 受到的伤害：2</w:t>
      </w:r>
    </w:p>
    <w:p w14:paraId="22AD9DF7">
      <w:r xmlns:w="http://schemas.openxmlformats.org/wordprocessingml/2006/main">
        <w:t xml:space="preserve">[99] 受到的伤害：3</w:t>
      </w:r>
    </w:p>
    <w:p w14:paraId="60D5E83C">
      <w:r xmlns:w="http://schemas.openxmlformats.org/wordprocessingml/2006/main">
        <w:t xml:space="preserve">[100] 撤回</w:t>
      </w:r>
    </w:p>
    <w:p w14:paraId="60402F71">
      <w:r xmlns:w="http://schemas.openxmlformats.org/wordprocessingml/2006/main">
        <w:t xml:space="preserve">[101] 项目用途 1</w:t>
      </w:r>
    </w:p>
    <w:p w14:paraId="6B01763A">
      <w:r xmlns:w="http://schemas.openxmlformats.org/wordprocessingml/2006/main">
        <w:t xml:space="preserve">[102] 物品用途 2</w:t>
      </w:r>
    </w:p>
    <w:p w14:paraId="254B84A9">
      <w:r xmlns:w="http://schemas.openxmlformats.org/wordprocessingml/2006/main">
        <w:t xml:space="preserve">[103] 在游戏中 †</w:t>
      </w:r>
    </w:p>
    <w:p w14:paraId="77908CCB">
      <w:r xmlns:w="http://schemas.openxmlformats.org/wordprocessingml/2006/main">
        <w:t xml:space="preserve">[104] 她是在她的搭档幻影忍者菊理上线约六个月后推出的，是一位擅长单体终极技能和减益效果的魔女。她的攻击力、行动速度和终极技能充能速度都非常出色，这些都是攻击型角色的重要属性。她没有连续攻击次数这一特性，在优先考虑终极技能的使用频率时也十分有利。当虎彻作为敌人时，他会使用连续攻击，因此牺牲战术变得越来越重要。</w:t>
      </w:r>
    </w:p>
    <w:p w14:paraId="0BF2F621">
      <w:r xmlns:w="http://schemas.openxmlformats.org/wordprocessingml/2006/main">
        <w:t xml:space="preserve">[105] 该特殊技能为单体伤害技能，可降低敌人防御力10秒，并对使用者造成持续伤害，每秒降低2%。觉醒后，在团队副本BREAK期间对大型首领造成的伤害可提升至12倍。防御力降低效果最高可达60%，但持续时间仅为10秒，因此需要较高的行动速度和满觉醒等级来充能特殊技能，同时还需要高速增益、狂热时间或能量槽提升等辅助手段。</w:t>
      </w:r>
    </w:p>
    <w:p w14:paraId="303F9D7F">
      <w:r xmlns:w="http://schemas.openxmlformats.org/wordprocessingml/2006/main">
        <w:t xml:space="preserve">[106] 由于特殊攻击会对自己造成伤害，如果没有治疗效果，它将被迫迅速撤退。但这并非全是劣势，因为它的独特效果会在自身持续受到伤害时提升30%的攻击力。这种攻击力提升属于所谓的“非增益强化”，因此可以与其他攻击型增益效果叠加使用，即使与降低防御力的效果同时存在，也值得保留。此外，它的独特觉醒效果可以将自身受到的持续伤害减半，使特殊攻击造成的自身伤害降低至每秒1%。</w:t>
      </w:r>
    </w:p>
    <w:p w14:paraId="26A99B69">
      <w:r xmlns:w="http://schemas.openxmlformats.org/wordprocessingml/2006/main">
        <w:t xml:space="preserve">[107] 奥尔巴（B宇宙）能造成极高的持续伤害，最高可达每秒8%，但此伤害可以减半。然而，由于关卡最大耐力消耗以及奥尔巴自身强大的魔法攻击（无法减半），与奥尔巴的战斗也十分艰难，因此生存时间并不会大幅增加。他可以作为近战角色填补部署空缺，所以记住他或许有用。</w:t>
      </w:r>
    </w:p>
    <w:p w14:paraId="20CEE1EA">
      <w:r xmlns:w="http://schemas.openxmlformats.org/wordprocessingml/2006/main">
        <w:t xml:space="preserve">[108] 与伙伴一起使用时，在突袭中可提供 100% 的伤害减免，还可以提供计量槽支持和恢复，因此在很多方面都是一个很好的搭配。</w:t>
      </w:r>
    </w:p>
    <w:p w14:paraId="49075AB0">
      <w:r xmlns:w="http://schemas.openxmlformats.org/wordprocessingml/2006/main">
        <w:t xml:space="preserve">[109] 简易内容适宜性评估 †</w:t>
      </w:r>
    </w:p>
    <w:p w14:paraId="58E98710">
      <w:r xmlns:w="http://schemas.openxmlformats.org/wordprocessingml/2006/main">
        <w:t xml:space="preserve">[110] 合适的内容、推荐的装备示例、角色发展目标等。</w:t>
      </w:r>
    </w:p>
    <w:p w14:paraId="7FFC665C">
      <w:r xmlns:w="http://schemas.openxmlformats.org/wordprocessingml/2006/main">
        <w:t xml:space="preserve">[111] 兼容内容</w:t>
      </w:r>
    </w:p>
    <w:p w14:paraId="400CCB2F">
      <w:r xmlns:w="http://schemas.openxmlformats.org/wordprocessingml/2006/main">
        <w:t xml:space="preserve">[112] 能力倾向</w:t>
      </w:r>
    </w:p>
    <w:p w14:paraId="608A79C2">
      <w:r xmlns:w="http://schemas.openxmlformats.org/wordprocessingml/2006/main">
        <w:t xml:space="preserve">[113] 简短评论</w:t>
      </w:r>
    </w:p>
    <w:p w14:paraId="04E48B34">
      <w:r xmlns:w="http://schemas.openxmlformats.org/wordprocessingml/2006/main">
        <w:t xml:space="preserve">[114] 主线任务 活动任务</w:t>
      </w:r>
    </w:p>
    <w:p w14:paraId="6BDBAAF2">
      <w:r xmlns:w="http://schemas.openxmlformats.org/wordprocessingml/2006/main">
        <w:t xml:space="preserve">[115] 可以毫无问题地表现出色，但如果没有治疗者，就会迅速撤退。</w:t>
      </w:r>
    </w:p>
    <w:p w14:paraId="29694488">
      <w:r xmlns:w="http://schemas.openxmlformats.org/wordprocessingml/2006/main">
        <w:t xml:space="preserve">[116] 突袭战</w:t>
      </w:r>
    </w:p>
    <w:p w14:paraId="4769C7AA">
      <w:r xmlns:w="http://schemas.openxmlformats.org/wordprocessingml/2006/main">
        <w:t xml:space="preserve">[117] 单体终极技能适合团队副本，伤害减免效果很强，但如果没有治疗者，你将被迫迅速撤退（装备示例见下文）。</w:t>
      </w:r>
    </w:p>
    <w:p w14:paraId="60141240">
      <w:r xmlns:w="http://schemas.openxmlformats.org/wordprocessingml/2006/main">
        <w:t xml:space="preserve">[118] 湮灭</w:t>
      </w:r>
    </w:p>
    <w:p w14:paraId="020EBC92">
      <w:r xmlns:w="http://schemas.openxmlformats.org/wordprocessingml/2006/main">
        <w:t xml:space="preserve">[119] 不适用于单体特殊攻击</w:t>
      </w:r>
    </w:p>
    <w:p w14:paraId="522C1408">
      <w:r xmlns:w="http://schemas.openxmlformats.org/wordprocessingml/2006/main">
        <w:t xml:space="preserve">[120] B宇宙</w:t>
      </w:r>
    </w:p>
    <w:p w14:paraId="320AA8B4">
      <w:r xmlns:w="http://schemas.openxmlformats.org/wordprocessingml/2006/main">
        <w:t xml:space="preserve">[121] 有些情况下，首领的持续伤害会使特殊能力变得有用。</w:t>
      </w:r>
    </w:p>
    <w:p w14:paraId="540ED1A9">
      <w:r xmlns:w="http://schemas.openxmlformats.org/wordprocessingml/2006/main">
        <w:t xml:space="preserve">[122] 能力评价指标</w:t>
      </w:r>
    </w:p>
    <w:p w14:paraId="34D36F3B">
      <w:r xmlns:w="http://schemas.openxmlformats.org/wordprocessingml/2006/main">
        <w:t xml:space="preserve">[123] ◎：优秀内容。最有可能发挥出色。○：合适内容。有较高发挥潜力。△：一般。需要一些技巧才能发挥良好，但选择理由不多。×：不合适内容。由于与内容规则、游戏系统、难度等级等不兼容，难以发挥出色。*2014年3月更新</w:t>
      </w:r>
    </w:p>
    <w:p w14:paraId="74687BE5">
      <w:r xmlns:w="http://schemas.openxmlformats.org/wordprocessingml/2006/main">
        <w:t xml:space="preserve">[124] 突袭</w:t>
      </w:r>
    </w:p>
    <w:p w14:paraId="1BF60A7E">
      <w:r xmlns:w="http://schemas.openxmlformats.org/wordprocessingml/2006/main">
        <w:t xml:space="preserve">[125] 推荐设备示例</w:t>
      </w:r>
    </w:p>
    <w:p w14:paraId="0ECC3BDD">
      <w:r xmlns:w="http://schemas.openxmlformats.org/wordprocessingml/2006/main">
        <w:t xml:space="preserve">[126] 主要设备</w:t>
      </w:r>
    </w:p>
    <w:p w14:paraId="0C5CEBC9">
      <w:r xmlns:w="http://schemas.openxmlformats.org/wordprocessingml/2006/main">
        <w:t xml:space="preserve">[127] 子设备</w:t>
      </w:r>
    </w:p>
    <w:p w14:paraId="31A93115">
      <w:r xmlns:w="http://schemas.openxmlformats.org/wordprocessingml/2006/main">
        <w:t xml:space="preserve">[128] 一件令人愉悦的物品</w:t>
      </w:r>
    </w:p>
    <w:p w14:paraId="790576FE">
      <w:r xmlns:w="http://schemas.openxmlformats.org/wordprocessingml/2006/main">
        <w:t xml:space="preserve">[129] 发展目标</w:t>
      </w:r>
    </w:p>
    <w:p w14:paraId="2D6FFEF8">
      <w:r xmlns:w="http://schemas.openxmlformats.org/wordprocessingml/2006/main">
        <w:t xml:space="preserve">[130] 突破极限</w:t>
      </w:r>
    </w:p>
    <w:p w14:paraId="6D428937">
      <w:r xmlns:w="http://schemas.openxmlformats.org/wordprocessingml/2006/main">
        <w:t xml:space="preserve">[131] 致命觉醒</w:t>
      </w:r>
    </w:p>
    <w:p w14:paraId="198FCDFB">
      <w:r xmlns:w="http://schemas.openxmlformats.org/wordprocessingml/2006/main">
        <w:t xml:space="preserve">[132] 独特的觉醒</w:t>
      </w:r>
    </w:p>
    <w:p w14:paraId="61C0711E">
      <w:r xmlns:w="http://schemas.openxmlformats.org/wordprocessingml/2006/main">
        <w:t xml:space="preserve">[133] 行动速度</w:t>
      </w:r>
    </w:p>
    <w:p w14:paraId="14E134DF">
      <w:r xmlns:w="http://schemas.openxmlformats.org/wordprocessingml/2006/main">
        <w:t xml:space="preserve">[134] 特别收费</w:t>
      </w:r>
    </w:p>
    <w:p w14:paraId="39426782">
      <w:r xmlns:w="http://schemas.openxmlformats.org/wordprocessingml/2006/main">
        <w:t xml:space="preserve">[135] 其他</w:t>
      </w:r>
    </w:p>
    <w:p w14:paraId="3BBFF446">
      <w:r xmlns:w="http://schemas.openxmlformats.org/wordprocessingml/2006/main">
        <w:t xml:space="preserve">[136] 培训成本</w:t>
      </w:r>
    </w:p>
    <w:p w14:paraId="4BF83216">
      <w:r xmlns:w="http://schemas.openxmlformats.org/wordprocessingml/2006/main">
        <w:t xml:space="preserve">[137] 3.1 秒 9 次</w:t>
      </w:r>
    </w:p>
    <w:p w14:paraId="5CC5ACA5">
      <w:r xmlns:w="http://schemas.openxmlformats.org/wordprocessingml/2006/main">
        <w:t xml:space="preserve">[138] 14.9% 8次</w:t>
      </w:r>
    </w:p>
    <w:p w14:paraId="2F7B55E4">
      <w:r xmlns:w="http://schemas.openxmlformats.org/wordprocessingml/2006/main">
        <w:t xml:space="preserve">[139] 备注</w:t>
      </w:r>
    </w:p>
    <w:p w14:paraId="1C939F32">
      <w:r xmlns:w="http://schemas.openxmlformats.org/wordprocessingml/2006/main">
        <w:t xml:space="preserve">[140] 在 FEVER 期间，即使没有速度提升或特殊槽增加的支持，你也可以在 10 秒内重新激活你的特殊技能。</w:t>
      </w:r>
    </w:p>
    <w:p w14:paraId="6DCBEF54">
      <w:r xmlns:w="http://schemas.openxmlformats.org/wordprocessingml/2006/main">
        <w:t xml:space="preserve">[141] *2016年4月更新</w:t>
      </w:r>
    </w:p>
    <w:p w14:paraId="71A13D4E">
      <w:r xmlns:w="http://schemas.openxmlformats.org/wordprocessingml/2006/main">
        <w:t xml:space="preserve">[142] 其他版本 / 相关角色 †</w:t>
      </w:r>
    </w:p>
    <w:p w14:paraId="0514513B">
      <w:r xmlns:w="http://schemas.openxmlformats.org/wordprocessingml/2006/main">
        <w:t xml:space="preserve">[143] 杀手钢</w:t>
      </w:r>
    </w:p>
    <w:p w14:paraId="6306D7C0">
      <w:r xmlns:w="http://schemas.openxmlformats.org/wordprocessingml/2006/main">
        <w:t xml:space="preserve">[144] 幻影忍者菊理</w:t>
      </w:r>
    </w:p>
    <w:p w14:paraId="77346936">
      <w:r xmlns:w="http://schemas.openxmlformats.org/wordprocessingml/2006/main">
        <w:t xml:space="preserve">[145] 琐事 †</w:t>
      </w:r>
    </w:p>
    <w:p w14:paraId="01AA0537">
      <w:r xmlns:w="http://schemas.openxmlformats.org/wordprocessingml/2006/main">
        <w:t xml:space="preserve">[146] 上弦之鬼的歼灭者。她是钢的下属，地位较低，对钢言听计从。她只分敌友，漠视自己的性命。实际上，她比菊理年纪更大。</w:t>
      </w:r>
    </w:p>
    <w:p w14:paraId="24CFB229">
      <w:r xmlns:w="http://schemas.openxmlformats.org/wordprocessingml/2006/main">
        <w:t xml:space="preserve">[147] 他拥有极强的体能，但他的身体无法承受这种压力。游戏中可玩版本中出现的自残行为正是对这种情况的重现。</w:t>
      </w:r>
    </w:p>
    <w:p w14:paraId="198925AD">
      <w:r xmlns:w="http://schemas.openxmlformats.org/wordprocessingml/2006/main">
        <w:t xml:space="preserve">[148] 从时间顺序上看，他在第二部结尾时是戴比特的成员，就像虎彻一样，但他是在《忍者龙剑传2》结束后才成为可操作角色的，因此他的加入故事指的是《忍者龙剑传2》的事件。因此，在观看故事时，请注意剧透警告。</w:t>
      </w:r>
    </w:p>
    <w:p w14:paraId="01A64594">
      <w:r xmlns:w="http://schemas.openxmlformats.org/wordprocessingml/2006/main">
        <w:t xml:space="preserve">[149] 关于NPC版本 †</w:t>
      </w:r>
    </w:p>
    <w:p w14:paraId="4005A4ED">
      <w:r xmlns:w="http://schemas.openxmlformats.org/wordprocessingml/2006/main">
        <w:t xml:space="preserve">[150] 从第 1 章开始出现在主线剧情中。作为敌人，在第 18 区与忍者菊理一起作为主要 Boss 出现。</w:t>
      </w:r>
    </w:p>
    <w:p w14:paraId="1F908A5B">
      <w:r xmlns:w="http://schemas.openxmlformats.org/wordprocessingml/2006/main">
        <w:t xml:space="preserve">[151] 首领级敌人的罕见自我强化特殊技能。配合其伙伴菊理的减益效果，他的普通攻击伤害大幅提升。拥有第三审判之刃伊扎奈尔会更容易击败他，因为伊扎奈尔的特殊技能可以移除该强化效果。</w:t>
      </w:r>
    </w:p>
    <w:p w14:paraId="7C93E227">
      <w:r xmlns:w="http://schemas.openxmlformats.org/wordprocessingml/2006/main">
        <w:t xml:space="preserve">[152] 如果你再犹豫，菊理就会释放范围性中毒攻击。出发前，先看看你手下有哪些成员，仔细计划一下先攻击哪一边。</w:t>
      </w:r>
    </w:p>
    <w:p w14:paraId="5D4F83BD">
      <w:r xmlns:w="http://schemas.openxmlformats.org/wordprocessingml/2006/main">
        <w:t xml:space="preserve">[153] 击败虎彻时，可以利用“节拍护符”诺诺诺和“鬼之斗巴太阳”的防御力降低效果，以及“FM77”和“七贤者之臂”沙缪尔的百分比伤害轻松消耗其体力，务必善加利用。尤其是后者，还能对菊理造成持续伤害，使击败虎彻后更容易应对后续局面。然而，虎彻火力强大，因此需要准备一名坦克、一名治疗者和一名能量槽辅助，以便这些减益角色能够积攒能量，发动特殊技能。</w:t>
      </w:r>
    </w:p>
    <w:p w14:paraId="43CB8292">
      <w:r xmlns:w="http://schemas.openxmlformats.org/wordprocessingml/2006/main">
        <w:t xml:space="preserve">[154] 在 2023 年 2 月 22 日的更新中，他们作为名为“歼灭忍者菊理 &amp; 小铁”的双人套装被添加到 B Universe（强敌战斗）中。</w:t>
      </w:r>
    </w:p>
    <w:p w14:paraId="3373C371">
      <w:r xmlns:w="http://schemas.openxmlformats.org/wordprocessingml/2006/main">
        <w:t xml:space="preserve">[155] 官方推特账号简介 †</w:t>
      </w:r>
    </w:p>
    <w:p w14:paraId="0E545B34">
      <w:r xmlns:w="http://schemas.openxmlformats.org/wordprocessingml/2006/main">
        <w:t xml:space="preserve">[156] 角色介绍（NPC）</w:t>
      </w:r>
    </w:p>
    <w:p w14:paraId="72003EC0">
      <w:r xmlns:w="http://schemas.openxmlformats.org/wordprocessingml/2006/main">
        <w:t xml:space="preserve">[157] 赏月图</w:t>
      </w:r>
    </w:p>
    <w:p w14:paraId="106DEA0A">
      <w:r xmlns:w="http://schemas.openxmlformats.org/wordprocessingml/2006/main">
        <w:t xml:space="preserve">[158] 人物介绍</w:t>
      </w:r>
    </w:p>
    <w:p w14:paraId="0F93BAB2">
      <w:r xmlns:w="http://schemas.openxmlformats.org/wordprocessingml/2006/main">
        <w:t xml:space="preserve">[159] 四周年纪念插图</w:t>
      </w:r>
    </w:p>
    <w:p w14:paraId="0157FC0A">
      <w:r xmlns:w="http://schemas.openxmlformats.org/wordprocessingml/2006/main">
        <w:t xml:space="preserve">[160] 评论表 †</w:t>
      </w:r>
    </w:p>
    <w:p w14:paraId="7FC79A4B">
      <w:r xmlns:w="http://schemas.openxmlformats.org/wordprocessingml/2006/main">
        <w:t xml:space="preserve">[161] 点击打开历史日志列表</w:t>
      </w:r>
    </w:p>
    <w:p w14:paraId="34344E05">
      <w:r xmlns:w="http://schemas.openxmlformats.org/wordprocessingml/2006/main">
        <w:t xml:space="preserve">[162] 末尾的数字越小，日志越旧。</w:t>
      </w:r>
    </w:p>
    <w:p w14:paraId="05229CEE">
      <w:r xmlns:w="http://schemas.openxmlformats.org/wordprocessingml/2006/main">
        <w:t xml:space="preserve">[163]“Comments/Genjin Kotetsu/”没有子页面。</w:t>
      </w:r>
    </w:p>
    <w:p w14:paraId="630640EA">
      <w:r xmlns:w="http://schemas.openxmlformats.org/wordprocessingml/2006/main">
        <w:t xml:space="preserve">[164] 插画是八重樘老师的吗？ -- [Ih7ECnMD/Ro] 2020-12-28（周一）13:29:30</w:t>
      </w:r>
    </w:p>
    <w:p w14:paraId="2D18C307">
      <w:r xmlns:w="http://schemas.openxmlformats.org/wordprocessingml/2006/main">
        <w:t xml:space="preserve">[165] 现在看来，这是成熟版——[k43jGVEPhc6] 2024-04-13 (周六) 17:20:02</w:t>
      </w:r>
    </w:p>
    <w:p w14:paraId="5CE9DD4F">
      <w:r xmlns:w="http://schemas.openxmlformats.org/wordprocessingml/2006/main">
        <w:t xml:space="preserve">[166] 她的新角色插画清楚地显示她胸部很大。——[J4XIy2cNuXI] 2024-05-25 (周六) 13:33:27</w:t>
      </w:r>
    </w:p>
    <w:p w14:paraId="4CE04157">
      <w:r xmlns:w="http://schemas.openxmlformats.org/wordprocessingml/2006/main">
        <w:t xml:space="preserve">[167] 我想知道源人虎彻最终会不会实装？ -- [jyjjhmzNMkU] 2024-04-13 (周六) 19:11:22</w:t>
      </w:r>
    </w:p>
    <w:p w14:paraId="2AB36BF1">
      <w:r xmlns:w="http://schemas.openxmlformats.org/wordprocessingml/2006/main">
        <w:t xml:space="preserve">[168] 哦？虎彻出事了…… -- [HK3C2s4HshI] 2024-04-25 (周四) 20:31:44</w:t>
      </w:r>
    </w:p>
    <w:p w14:paraId="4A7E3EB5">
      <w:r xmlns:w="http://schemas.openxmlformats.org/wordprocessingml/2006/main">
        <w:t xml:space="preserve">[169] 我觉得它长大后看起来太大了，所以我看了看这里的照片，才发现它一开始就很大。——[n0yDvWZckL.] 2024-08-24 (周六) 13:53:54</w:t>
      </w:r>
    </w:p>
    <w:p w14:paraId="1956A7FA">
      <w:r xmlns:w="http://schemas.openxmlformats.org/wordprocessingml/2006/main">
        <w:t xml:space="preserve">[170] 连击值是0吗？调整使其能与幻影忍者菊理配合使用真的不错。——[f73zse/nf2I] 2024-10-09 (周三) 16:42:47</w:t>
      </w:r>
    </w:p>
    <w:p w14:paraId="4D0A8445">
      <w:r xmlns:w="http://schemas.openxmlformats.org/wordprocessingml/2006/main">
        <w:t xml:space="preserve">[171] 和她的NPC头像相比，她看起来长大了不少，真好——[V2vY9lEsUC.] 2024-10-15 (周二) 12:46:20</w:t>
      </w:r>
    </w:p>
    <w:p w14:paraId="0E1CC1EF">
      <w:r xmlns:w="http://schemas.openxmlformats.org/wordprocessingml/2006/main">
        <w:t xml:space="preserve">[172] 这招没用。通常情况下，即使速度提升35%，也需要超过10.2秒，所以除非搭配能分配能量槽的角色，否则很难使用。在狂热状态下，后期阶段的特殊攻击会受益于其独特能力。感觉它更像是超级基里尔的弱化版，而不是替代品。——[.L6uu7FoW3U] 2024-10-10 (周四) 01:14:31</w:t>
      </w:r>
    </w:p>
    <w:p w14:paraId="636C647E">
      <w:r xmlns:w="http://schemas.openxmlformats.org/wordprocessingml/2006/main">
        <w:t xml:space="preserve">[173] 我在实战中尝试过。虎彻的技能是1.5秒充能，速度提升25%（月升）。不出所料，虎彻的5次行动不足以充满能量槽，持续减益效果在他第6次行动前就消失了。然而，有时效果接近，有时则完全无效。经过一些尝试，我发现“打断”技巧对虎彻的普通攻击也有效。如果能把握好时机，让其他角色的特殊攻击动画打断虎彻两次，就能保证持续减益效果持续不到10秒。一次打断勉强够用。即使时机把握得不太好，三次打断也总能成功。如果让他连续使用四次特殊攻击（非打断时机），则无法维持持续减益效果。 -- [.L6uu7FoW3U] 2024-10-10 (星期四) 03:51:41</w:t>
      </w:r>
    </w:p>
    <w:p w14:paraId="1FCE9E4C">
      <w:r xmlns:w="http://schemas.openxmlformats.org/wordprocessingml/2006/main">
        <w:t xml:space="preserve">[174] 因此，如果手动操作，是可以维持虎彻的持续减益效果的。然而，即使将纪美设置为优先级1，5次行动也无法提供足够的充能，最终需要6次行动，因此纪美的辅助作用微乎其微。总而言之，我认为对于使用自动战斗的玩家来说，基里尔更容易上手。——[.L6uu7FoW3U] 2024-10-10 (周四) 03:56:04</w:t>
      </w:r>
    </w:p>
    <w:p w14:paraId="2BB382AD">
      <w:r xmlns:w="http://schemas.openxmlformats.org/wordprocessingml/2006/main">
        <w:t xml:space="preserve">[175] 只要速度提升达到 40% 或以上，在 DENAI 插槽中使用 Zatuna 就不会有问题 -- [vx8fp3A8g7k] 2024-10-10 (周四) 09:42:56</w:t>
      </w:r>
    </w:p>
    <w:p w14:paraId="7CBDA7A4">
      <w:r xmlns:w="http://schemas.openxmlformats.org/wordprocessingml/2006/main">
        <w:t xml:space="preserve">[176] 这可能有点自卖自夸，但我还是发布一个测试视频，因为它与性能有关。Kotetsu 1.5秒15蓄力。为了以防万一，我把行动速度觉醒到了10级而不是9级。・仅使用25%的速度加成，在10秒内进行6次行动并使用一次特殊攻击（2次中断）https://imgur.com/MnxFWoH ・进阶版：使用狂热状态。仅使用25%的速度加成，在狂热状态下每次进行7次行动并使用3次特殊攻击（每次中断2次）https://imgur.com/6FbVEBO -- [.L6uu7FoW3U] 2024-10-10 (周四) 09:56:11</w:t>
      </w:r>
    </w:p>
    <w:p w14:paraId="29B7FC4A">
      <w:r xmlns:w="http://schemas.openxmlformats.org/wordprocessingml/2006/main">
        <w:t xml:space="preserve">[177] 最初这只是一个无伤大雅的拼写错误，但这种拼写错误已经变得很常见，现在两者都被认为是可以接受的。这类似于人们如何阅读“独占域”（dokusenjou）。——[lc.tI.3n5CQ] 2024-10-12 (周六) 10:36:25</w:t>
      </w:r>
    </w:p>
    <w:p w14:paraId="70BC11E1">
      <w:r xmlns:w="http://schemas.openxmlformats.org/wordprocessingml/2006/main">
        <w:t xml:space="preserve">[178] 能天気 (Nōtenki) 发音：nōtenki 其他拼写：脳天気, 能転気 指无忧无虑、不思虑的人。反义词是“神经质的”，指连小事都操心的人。虽然“能天気”带有轻视他人的含义，但与之相近的词“乐观的”则指的是一种积极乐观的思维方式。 -- [PqwwzKVaav6] 2024-10-14 (周一) 07:18:35</w:t>
      </w:r>
    </w:p>
    <w:p w14:paraId="5C5BBBD1">
      <w:r xmlns:w="http://schemas.openxmlformats.org/wordprocessingml/2006/main">
        <w:t xml:space="preserve">[179] 我知道这部作品是先有配音，但是某个益智游戏里的双马尾角色是常驻角色，而且话很多，所以感觉好像是她在说话。——[iJEYZCt4j6o] 2024-10-14 (周一) 20:56:35</w:t>
      </w:r>
    </w:p>
    <w:p w14:paraId="04A0B251">
      <w:r xmlns:w="http://schemas.openxmlformats.org/wordprocessingml/2006/main">
        <w:t xml:space="preserve">[180] 我听说神乐的角色设计师参与了这次活动，所以就去碰碰运气抽了抽卡，结果没抽到想要的，只好换掉了。看来我得再攒钱参加超能力祭了。——[vyL2FNVSFJw] 2024-10-16 (周三) 15:30:26</w:t>
      </w:r>
    </w:p>
    <w:p w14:paraId="7D776A7D">
      <w:r xmlns:w="http://schemas.openxmlformats.org/wordprocessingml/2006/main">
        <w:t xml:space="preserve">[181] 我原以为觉醒它的特殊能力后，就能在对抗古纳甘的战斗中使用它……但看来持续范围伤害不起作用。——[aDpPNnyuQy2] 2024-11-14 (周四) 02:25:18</w:t>
      </w:r>
    </w:p>
    <w:p w14:paraId="3AEFA50A">
      <w:r xmlns:w="http://schemas.openxmlformats.org/wordprocessingml/2006/main">
        <w:t xml:space="preserve">[182] ←使用棋盘前请务必阅读规则。</w:t>
      </w:r>
    </w:p>
    <w:p w14:paraId="694AA2FD">
      <w:r xmlns:w="http://schemas.openxmlformats.org/wordprocessingml/2006/main">
        <w:t xml:space="preserve">[183] 关于规则 †</w:t>
      </w:r>
    </w:p>
    <w:p w14:paraId="588F035E">
      <w:r xmlns:w="http://schemas.openxmlformats.org/wordprocessingml/2006/main">
        <w:t xml:space="preserve">[184] 请不要抱怨或批评页面编辑者。如果您对其他人的编辑有意见，请通过“提供替代方案”或“自行编辑”的方式进行建设性沟通。</w:t>
      </w:r>
    </w:p>
    <w:p w14:paraId="2E249460">
      <w:r xmlns:w="http://schemas.openxmlformats.org/wordprocessingml/2006/main">
        <w:t xml:space="preserve">[185] 请勿发布个人网站或其他禁止未经授权链接的网站的网址。</w:t>
      </w:r>
    </w:p>
    <w:p w14:paraId="7804286E">
      <w:r xmlns:w="http://schemas.openxmlformats.org/wordprocessingml/2006/main">
        <w:t xml:space="preserve">[186] 关于违反规则的帖子 †</w:t>
      </w:r>
    </w:p>
    <w:p w14:paraId="11F8DAC3">
      <w:r xmlns:w="http://schemas.openxmlformats.org/wordprocessingml/2006/main">
        <w:t xml:space="preserve">[187] 禁止发布以下类型的帖子，因为它们容易造成干扰。</w:t>
      </w:r>
    </w:p>
    <w:p w14:paraId="7EFBA527">
      <w:r xmlns:w="http://schemas.openxmlformats.org/wordprocessingml/2006/main">
        <w:t xml:space="preserve">[188]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633262C">
      <w:r xmlns:w="http://schemas.openxmlformats.org/wordprocessingml/2006/main">
        <w:t xml:space="preserve">[189] 其他包括使用此维基的人、官方管理员、艺术家、配音演员、现实生活中的个人以及 Twitter 用户等团体。</w:t>
      </w:r>
    </w:p>
    <w:p w14:paraId="60F99C31">
      <w:r xmlns:w="http://schemas.openxmlformats.org/wordprocessingml/2006/main">
        <w:t xml:space="preserve">[190] 关于向管理层提交的帖子，我们容忍可以解释为用户反馈的评论，例如“我希望他们改进这一点”、“我希望他们尽快修复错误”和“维护时间太长了”，但我们不容忍使用辱骂性语言贬低管理层。</w:t>
      </w:r>
    </w:p>
    <w:p w14:paraId="4871D410">
      <w:r xmlns:w="http://schemas.openxmlformats.org/wordprocessingml/2006/main">
        <w:t xml:space="preserve">[191] 将讨论和意见交流视为“诽谤或对抗他人”是错误的。然而，在讨论或意见交流中使用辱骂性语言、贬低他人、挑衅他人或在缺乏明确证据的情况下发表言论，都是违法行为。说话时务必谨言慎行。</w:t>
      </w:r>
    </w:p>
    <w:p w14:paraId="39DC3639">
      <w:r xmlns:w="http://schemas.openxmlformats.org/wordprocessingml/2006/main">
        <w:t xml:space="preserve">[192] 攻击性评论是指使用“做这个”或“做那个”等强烈命令、“使用粗俗语言”、“居高临下”或“挑衅”的评论。</w:t>
      </w:r>
    </w:p>
    <w:p w14:paraId="1BDEF555">
      <w:r xmlns:w="http://schemas.openxmlformats.org/wordprocessingml/2006/main">
        <w:t xml:space="preserve">[193] 禁止发布冒犯现有玩家的帖子，例如“还有人玩这个游戏吗？”或“这游戏已经凉了”。这并不意味着您完全不能发表任何负面言论，而是指那些超出单纯负面评价范围，构成诽谤或诋毁的帖子将被禁止发布。</w:t>
      </w:r>
    </w:p>
    <w:p w14:paraId="5DADD028">
      <w:r xmlns:w="http://schemas.openxmlformats.org/wordprocessingml/2006/main">
        <w:t xml:space="preserve">[194] 公开羞辱他人，包括泄露他人的游戏内名称或UID</w:t>
      </w:r>
    </w:p>
    <w:p w14:paraId="196AD7B2">
      <w:r xmlns:w="http://schemas.openxmlformats.org/wordprocessingml/2006/main">
        <w:t xml:space="preserve">[195] 但是，分享有助于游戏攻略的信息和视频是允许的。</w:t>
      </w:r>
    </w:p>
    <w:p w14:paraId="0377DB7B">
      <w:r xmlns:w="http://schemas.openxmlformats.org/wordprocessingml/2006/main">
        <w:t xml:space="preserve">[196] 参考其他应用程序</w:t>
      </w:r>
    </w:p>
    <w:p w14:paraId="63DE79A3">
      <w:r xmlns:w="http://schemas.openxmlformats.org/wordprocessingml/2006/main">
        <w:t xml:space="preserve">[197] 在多个论坛上多次发帖</w:t>
      </w:r>
    </w:p>
    <w:p w14:paraId="3E28DD11">
      <w:r xmlns:w="http://schemas.openxmlformats.org/wordprocessingml/2006/main">
        <w:t xml:space="preserve">[198] 由一串无意义字符组成的文字</w:t>
      </w:r>
    </w:p>
    <w:p w14:paraId="5C2E4F82">
      <w:r xmlns:w="http://schemas.openxmlformats.org/wordprocessingml/2006/main">
        <w:t xml:space="preserve">[199] 关于作弊和利用漏洞的帖子</w:t>
      </w:r>
    </w:p>
    <w:p w14:paraId="25622711">
      <w:r xmlns:w="http://schemas.openxmlformats.org/wordprocessingml/2006/main">
        <w:t xml:space="preserve">[200] 最好的办法是忽略违反规则的帖子。上钩或反驳只会让事情变得更糟。</w:t>
      </w:r>
    </w:p>
    <w:p w14:paraId="57DE6A5B">
      <w:r xmlns:w="http://schemas.openxmlformats.org/wordprocessingml/2006/main">
        <w:t xml:space="preserve">[201] *在上述规则中，“诽谤”指的是在没有客观证据的情况下诋毁和贬低他人。将所有批评性文章都归为“诽谤”是不正确的，所以请务必谨慎。</w:t>
      </w:r>
    </w:p>
    <w:p w14:paraId="7F3348C4">
      <w:r xmlns:w="http://schemas.openxmlformats.org/wordprocessingml/2006/main">
        <w:t xml:space="preserve">[202] 关于修改和删除发帖日志 †</w:t>
      </w:r>
    </w:p>
    <w:p w14:paraId="2E46351B">
      <w:r xmlns:w="http://schemas.openxmlformats.org/wordprocessingml/2006/main">
        <w:t xml:space="preserve">[203] 但是，允许更正印刷错误、遗漏和字体颜色。（他人出于善意所做的更正也允许。）</w:t>
      </w:r>
    </w:p>
    <w:p w14:paraId="0CE6B86A">
      <w:r xmlns:w="http://schemas.openxmlformats.org/wordprocessingml/2006/main">
        <w:t xml:space="preserve">[204] 作为例外情况，您可以删除自己的帖子，但事后必须向管理员报告。此外，删除时，请将整个评论替换为以下文本，而不是完全删除：&amp;color(#ff0000){''发帖人已删除''};</w:t>
      </w:r>
    </w:p>
    <w:p w14:paraId="19292EDD">
      <w:r xmlns:w="http://schemas.openxmlformats.org/wordprocessingml/2006/main">
        <w:t xml:space="preserve">[205] 关于删除违反规则的帖子 †</w:t>
      </w:r>
    </w:p>
    <w:p w14:paraId="7906D8CF">
      <w:r xmlns:w="http://schemas.openxmlformats.org/wordprocessingml/2006/main">
        <w:t xml:space="preserve">[206] 您可以自行注释掉上述违反规则的评论，无需管理员许可。但是，注释掉评论后，请务必在“违规举报公告板”上进行举报。请使用“违规举报公告板”上的举报模板。</w:t>
      </w:r>
    </w:p>
    <w:p w14:paraId="74AB329C">
      <w:r xmlns:w="http://schemas.openxmlformats.org/wordprocessingml/2006/main">
        <w:t xml:space="preserve">[207] 未经 CO 举报公告板举报而被评论删除的帖子将被恢复，而评论删除帖子的人将受到处罚。</w:t>
      </w:r>
    </w:p>
    <w:p w14:paraId="7F45BDAD">
      <w:r xmlns:w="http://schemas.openxmlformats.org/wordprocessingml/2006/main">
        <w:t xml:space="preserve">[208] 如果您反复向 CO 举报公告板举报不违反规则的帖子，我们将认为您是自私的，并将对您实施发帖和编辑限制。</w:t>
      </w:r>
    </w:p>
    <w:p w14:paraId="013C263D">
      <w:r xmlns:w="http://schemas.openxmlformats.org/wordprocessingml/2006/main">
        <w:t xml:space="preserve">[209] 在 CO 报告公告板上，不构成违规的报告可由管理员酌情恢复。</w:t>
      </w:r>
    </w:p>
    <w:p w14:paraId="7EEC6E9A">
      <w:r xmlns:w="http://schemas.openxmlformats.org/wordprocessingml/2006/main">
        <w:t xml:space="preserve">[210] 我们再次要求您不要评论那些并未违反规则的评论。（例如，诸如“虽然不违反规则，但对任何看到它的人来说都明显是垃圾信息”、“恶作剧”或“评论整个帖子”之类的主观判断。）</w:t>
      </w:r>
    </w:p>
    <w:p w14:paraId="7313E81B">
      <w:r xmlns:w="http://schemas.openxmlformats.org/wordprocessingml/2006/main">
        <w:t xml:space="preserve">[211] 关于不违反规则但“冒犯性”的帖子 †</w:t>
      </w:r>
    </w:p>
    <w:p w14:paraId="14526319">
      <w:r xmlns:w="http://schemas.openxmlformats.org/wordprocessingml/2006/main">
        <w:t xml:space="preserve">[212] 即使帖子内容具有冒犯性，除非违反版规，否则不会被删除。由于每个人对冒犯性的接受程度不同，请使用 NGID 功能隐藏评论，而不是争论或恶意挑衅。</w:t>
      </w:r>
    </w:p>
    <w:p w14:paraId="637B7B3A">
      <w:r xmlns:w="http://schemas.openxmlformats.org/wordprocessingml/2006/main">
        <w:t xml:space="preserve">[213] 挑衅难道不是一种违规行为吗？†</w:t>
      </w:r>
    </w:p>
    <w:p w14:paraId="38049EDA">
      <w:r xmlns:w="http://schemas.openxmlformats.org/wordprocessingml/2006/main">
        <w:t xml:space="preserve">[214] 每个人对“煽动性言论”的定义都大相径庭，因此我们不认为这是违规行为。如果您认为某条评论具有煽动性，请使用 NGID 功能将其隐藏。</w:t>
      </w:r>
    </w:p>
    <w:p w14:paraId="1C732856">
      <w:r xmlns:w="http://schemas.openxmlformats.org/wordprocessingml/2006/main">
        <w:t xml:space="preserve">[215] 投诉难道不算违法吗？†</w:t>
      </w:r>
    </w:p>
    <w:p w14:paraId="116DBCF5">
      <w:r xmlns:w="http://schemas.openxmlformats.org/wordprocessingml/2006/main">
        <w:t xml:space="preserve">[216] 一般而言，抱怨本身并不构成违规。但是，针对本作品的负面宣传、诽谤、辱骂性语言以及超出抱怨范围的对抗性言论均构成违规。如果您认为抱怨内容冒犯了您，请使用 NGID 功能隐藏相关评论。</w:t>
      </w:r>
    </w:p>
    <w:p w14:paraId="0663FE73">
      <w:r xmlns:w="http://schemas.openxmlformats.org/wordprocessingml/2006/main">
        <w:t xml:space="preserve">[217] 如果您不确定某个帖子是否违反规则，该怎么办？ †</w:t>
      </w:r>
    </w:p>
    <w:p w14:paraId="45541068">
      <w:r xmlns:w="http://schemas.openxmlformats.org/wordprocessingml/2006/main">
        <w:t xml:space="preserve">[218] 有些帖子内容含糊不清，难以判断是否违规。评论删除这类含糊不清的帖子可能会导致问题，所以请不要评论删除，而是使用 NGID 功能将评论隐藏起来。</w:t>
      </w:r>
    </w:p>
    <w:p w14:paraId="2252937D">
      <w:r xmlns:w="http://schemas.openxmlformats.org/wordprocessingml/2006/main">
        <w:t xml:space="preserve">[219] 对屡犯者的处罚 †</w:t>
      </w:r>
    </w:p>
    <w:p w14:paraId="384DA20D">
      <w:r xmlns:w="http://schemas.openxmlformats.org/wordprocessingml/2006/main">
        <w:t xml:space="preserve">[220] 屡次违反规则或发布特别恶意的帖子，管理员可酌情予以处罚，例如“禁止访问”或“限制发帖”。</w:t>
      </w:r>
    </w:p>
    <w:p w14:paraId="4043A9F8">
      <w:r xmlns:w="http://schemas.openxmlformats.org/wordprocessingml/2006/main">
        <w:t xml:space="preserve">[221] 如果您对进一步改进有任何建议，请通过 Wiki 管理公告板与我们联系。</w:t>
      </w:r>
    </w:p>
    <w:p w14:paraId="020E8B63"/>
    <w:p w14:paraId="3316A22A">
      <w:r xmlns:w="http://schemas.openxmlformats.org/wordprocessingml/2006/main">
        <w:rPr>
          <w:b/>
        </w:rPr>
        <w:t xml:space="preserve">A173</w:t>
      </w:r>
    </w:p>
    <w:p w14:paraId="39D33824">
      <w:r xmlns:w="http://schemas.openxmlformats.org/wordprocessingml/2006/main">
        <w:t xml:space="preserve">[0] 索引：所有角色 | SSR 角色 | SR 角色 | R 角色</w:t>
      </w:r>
    </w:p>
    <w:p w14:paraId="1A122298">
      <w:r xmlns:w="http://schemas.openxmlformats.org/wordprocessingml/2006/main">
        <w:t xml:space="preserve">[1] 基本信息</w:t>
      </w:r>
    </w:p>
    <w:p w14:paraId="2FCA157C">
      <w:r xmlns:w="http://schemas.openxmlformats.org/wordprocessingml/2006/main">
        <w:t xml:space="preserve">[2] 语音</w:t>
      </w:r>
    </w:p>
    <w:p w14:paraId="01481A2F">
      <w:r xmlns:w="http://schemas.openxmlformats.org/wordprocessingml/2006/main">
        <w:t xml:space="preserve">[3] 内容适用性简易评估</w:t>
      </w:r>
    </w:p>
    <w:p w14:paraId="2582321C">
      <w:r xmlns:w="http://schemas.openxmlformats.org/wordprocessingml/2006/main">
        <w:t xml:space="preserve">[4] 琐事</w:t>
      </w:r>
    </w:p>
    <w:p w14:paraId="739A054E">
      <w:r xmlns:w="http://schemas.openxmlformats.org/wordprocessingml/2006/main">
        <w:t xml:space="preserve">[5] 官方推特账号介绍</w:t>
      </w:r>
    </w:p>
    <w:p w14:paraId="7B8A76BC">
      <w:r xmlns:w="http://schemas.openxmlformats.org/wordprocessingml/2006/main">
        <w:t xml:space="preserve">[6] 评论表单</w:t>
      </w:r>
    </w:p>
    <w:p w14:paraId="5FA227A8">
      <w:r xmlns:w="http://schemas.openxmlformats.org/wordprocessingml/2006/main">
        <w:t xml:space="preserve">[7] 基本信息 †</w:t>
      </w:r>
    </w:p>
    <w:p w14:paraId="764C6B9B">
      <w:r xmlns:w="http://schemas.openxmlformats.org/wordprocessingml/2006/main">
        <w:t xml:space="preserve">[8] 变换图像</w:t>
      </w:r>
    </w:p>
    <w:p w14:paraId="1FD2FFD0">
      <w:r xmlns:w="http://schemas.openxmlformats.org/wordprocessingml/2006/main">
        <w:t xml:space="preserve">[9] 简介</w:t>
      </w:r>
    </w:p>
    <w:p w14:paraId="6ECB40E6">
      <w:r xmlns:w="http://schemas.openxmlformats.org/wordprocessingml/2006/main">
        <w:t xml:space="preserve">[10] 姓名</w:t>
      </w:r>
    </w:p>
    <w:p w14:paraId="5F144A9D">
      <w:r xmlns:w="http://schemas.openxmlformats.org/wordprocessingml/2006/main">
        <w:t xml:space="preserve">[11] 愤怒的维卡·加翁</w:t>
      </w:r>
    </w:p>
    <w:p w14:paraId="770CDFA8">
      <w:r xmlns:w="http://schemas.openxmlformats.org/wordprocessingml/2006/main">
        <w:t xml:space="preserve">[12] 真实姓名</w:t>
      </w:r>
    </w:p>
    <w:p w14:paraId="4D69821C">
      <w:r xmlns:w="http://schemas.openxmlformats.org/wordprocessingml/2006/main">
        <w:t xml:space="preserve">[13] 维卡·加翁</w:t>
      </w:r>
    </w:p>
    <w:p w14:paraId="18D332FD">
      <w:r xmlns:w="http://schemas.openxmlformats.org/wordprocessingml/2006/main">
        <w:t xml:space="preserve">[14] 稀有度</w:t>
      </w:r>
    </w:p>
    <w:p w14:paraId="39F2C6DF">
      <w:r xmlns:w="http://schemas.openxmlformats.org/wordprocessingml/2006/main">
        <w:t xml:space="preserve">[15] 普通攻击</w:t>
      </w:r>
    </w:p>
    <w:p w14:paraId="44E1AF23">
      <w:r xmlns:w="http://schemas.openxmlformats.org/wordprocessingml/2006/main">
        <w:t xml:space="preserve">[16] 远程攻击（魔法）</w:t>
      </w:r>
    </w:p>
    <w:p w14:paraId="65D830A3">
      <w:r xmlns:w="http://schemas.openxmlformats.org/wordprocessingml/2006/main">
        <w:t xml:space="preserve">[17] 附属派系</w:t>
      </w:r>
    </w:p>
    <w:p w14:paraId="0444B3C6">
      <w:r xmlns:w="http://schemas.openxmlformats.org/wordprocessingml/2006/main">
        <w:t xml:space="preserve">[18] 闪光忍者（久世）</w:t>
      </w:r>
    </w:p>
    <w:p w14:paraId="1CC3A707">
      <w:r xmlns:w="http://schemas.openxmlformats.org/wordprocessingml/2006/main">
        <w:t xml:space="preserve">[19] 上原葵</w:t>
      </w:r>
    </w:p>
    <w:p w14:paraId="4BE74968">
      <w:r xmlns:w="http://schemas.openxmlformats.org/wordprocessingml/2006/main">
        <w:t xml:space="preserve">[20] 插图</w:t>
      </w:r>
    </w:p>
    <w:p w14:paraId="14CA5703">
      <w:r xmlns:w="http://schemas.openxmlformats.org/wordprocessingml/2006/main">
        <w:t xml:space="preserve">[21]猎户座</w:t>
      </w:r>
    </w:p>
    <w:p w14:paraId="34FFE13C">
      <w:r xmlns:w="http://schemas.openxmlformats.org/wordprocessingml/2006/main">
        <w:t xml:space="preserve">[22] SD字符</w:t>
      </w:r>
    </w:p>
    <w:p w14:paraId="24D442F9">
      <w:r xmlns:w="http://schemas.openxmlformats.org/wordprocessingml/2006/main">
        <w:t xml:space="preserve">[23] 风味文字</w:t>
      </w:r>
    </w:p>
    <w:p w14:paraId="2178B421">
      <w:r xmlns:w="http://schemas.openxmlformats.org/wordprocessingml/2006/main">
        <w:t xml:space="preserve">[24] “咕哈哈哈哈！我要把他们全都碾碎！” 他是久世七暴之一的前任第一名，名字本身就与愤怒联系在一起。他曾是国外某研究所为了开发超人类而制造的实验品。他很爱他的家人，但却是个冷酷无情的麻烦制造者，对敌人毫不留情。他是现任七暴第一名鸟羽太阳的宿敌，两人关系不睦。他拥有超能力“念动力”，这项能力正是由研究所开发的。</w:t>
      </w:r>
    </w:p>
    <w:p w14:paraId="208CEAFB">
      <w:r xmlns:w="http://schemas.openxmlformats.org/wordprocessingml/2006/main">
        <w:t xml:space="preserve">[25] 如何获得</w:t>
      </w:r>
    </w:p>
    <w:p w14:paraId="4396A326">
      <w:r xmlns:w="http://schemas.openxmlformats.org/wordprocessingml/2006/main">
        <w:t xml:space="preserve">[26] 标准扭蛋</w:t>
      </w:r>
    </w:p>
    <w:p w14:paraId="170AB21C">
      <w:r xmlns:w="http://schemas.openxmlformats.org/wordprocessingml/2006/main">
        <w:t xml:space="preserve">[27] 基础属性（1星）* 每增加1星+50%，5星时为1星值的3倍</w:t>
      </w:r>
    </w:p>
    <w:p w14:paraId="7739E6B6">
      <w:r xmlns:w="http://schemas.openxmlformats.org/wordprocessingml/2006/main">
        <w:t xml:space="preserve">[28] 级</w:t>
      </w:r>
    </w:p>
    <w:p w14:paraId="7FBEE8FC">
      <w:r xmlns:w="http://schemas.openxmlformats.org/wordprocessingml/2006/main">
        <w:t xml:space="preserve">[29] 耐力</w:t>
      </w:r>
    </w:p>
    <w:p w14:paraId="31EFED87">
      <w:r xmlns:w="http://schemas.openxmlformats.org/wordprocessingml/2006/main">
        <w:t xml:space="preserve">[30] 攻击力</w:t>
      </w:r>
    </w:p>
    <w:p w14:paraId="2F827A4B">
      <w:r xmlns:w="http://schemas.openxmlformats.org/wordprocessingml/2006/main">
        <w:t xml:space="preserve">[31] 防御能力</w:t>
      </w:r>
    </w:p>
    <w:p w14:paraId="15001827">
      <w:r xmlns:w="http://schemas.openxmlformats.org/wordprocessingml/2006/main">
        <w:t xml:space="preserve">[32] 魔力</w:t>
      </w:r>
    </w:p>
    <w:p w14:paraId="291E3D7B">
      <w:r xmlns:w="http://schemas.openxmlformats.org/wordprocessingml/2006/main">
        <w:t xml:space="preserve">[33] 魔法抗性</w:t>
      </w:r>
    </w:p>
    <w:p w14:paraId="0865DB29">
      <w:r xmlns:w="http://schemas.openxmlformats.org/wordprocessingml/2006/main">
        <w:t xml:space="preserve">[34] 详细状态</w:t>
      </w:r>
    </w:p>
    <w:p w14:paraId="7FD04A68">
      <w:r xmlns:w="http://schemas.openxmlformats.org/wordprocessingml/2006/main">
        <w:t xml:space="preserve">[35] 准确性</w:t>
      </w:r>
    </w:p>
    <w:p w14:paraId="308567FE">
      <w:r xmlns:w="http://schemas.openxmlformats.org/wordprocessingml/2006/main">
        <w:t xml:space="preserve">[36] 回避能力</w:t>
      </w:r>
    </w:p>
    <w:p w14:paraId="69825516">
      <w:r xmlns:w="http://schemas.openxmlformats.org/wordprocessingml/2006/main">
        <w:t xml:space="preserve">[37] 连续命中率</w:t>
      </w:r>
    </w:p>
    <w:p w14:paraId="5FF0ECE4">
      <w:r xmlns:w="http://schemas.openxmlformats.org/wordprocessingml/2006/main">
        <w:t xml:space="preserve">[38] 反击率</w:t>
      </w:r>
    </w:p>
    <w:p w14:paraId="418B9A4A">
      <w:r xmlns:w="http://schemas.openxmlformats.org/wordprocessingml/2006/main">
        <w:t xml:space="preserve">[39] 眩晕激活率</w:t>
      </w:r>
    </w:p>
    <w:p w14:paraId="25E6AF3D">
      <w:r xmlns:w="http://schemas.openxmlformats.org/wordprocessingml/2006/main">
        <w:t xml:space="preserve">[40] 眩晕抗性</w:t>
      </w:r>
    </w:p>
    <w:p w14:paraId="597E73D7">
      <w:r xmlns:w="http://schemas.openxmlformats.org/wordprocessingml/2006/main">
        <w:t xml:space="preserve">[41] 移动速度</w:t>
      </w:r>
    </w:p>
    <w:p w14:paraId="5F15EDBA">
      <w:r xmlns:w="http://schemas.openxmlformats.org/wordprocessingml/2006/main">
        <w:t xml:space="preserve">[42] 部署速度</w:t>
      </w:r>
    </w:p>
    <w:p w14:paraId="1445EC2D">
      <w:r xmlns:w="http://schemas.openxmlformats.org/wordprocessingml/2006/main">
        <w:t xml:space="preserve">[43] 行动速度</w:t>
      </w:r>
    </w:p>
    <w:p w14:paraId="4F35FD46">
      <w:r xmlns:w="http://schemas.openxmlformats.org/wordprocessingml/2006/main">
        <w:t xml:space="preserve">[44] 特别收费金额</w:t>
      </w:r>
    </w:p>
    <w:p w14:paraId="01584BD2">
      <w:r xmlns:w="http://schemas.openxmlformats.org/wordprocessingml/2006/main">
        <w:t xml:space="preserve">[45] 特殊招式</w:t>
      </w:r>
    </w:p>
    <w:p w14:paraId="07BA1424">
      <w:r xmlns:w="http://schemas.openxmlformats.org/wordprocessingml/2006/main">
        <w:t xml:space="preserve">[46] 姓名</w:t>
      </w:r>
    </w:p>
    <w:p w14:paraId="18B71B3A">
      <w:r xmlns:w="http://schemas.openxmlformats.org/wordprocessingml/2006/main">
        <w:t xml:space="preserve">[47] 效应</w:t>
      </w:r>
    </w:p>
    <w:p w14:paraId="7921306E">
      <w:r xmlns:w="http://schemas.openxmlformats.org/wordprocessingml/2006/main">
        <w:t xml:space="preserve">[48] 走吧，走吧，走吧</w:t>
      </w:r>
    </w:p>
    <w:p w14:paraId="061D0B98">
      <w:r xmlns:w="http://schemas.openxmlformats.org/wordprocessingml/2006/main">
        <w:t xml:space="preserve">[49] 对单个敌人造成 6 倍魔法伤害。仅对发动时处于异常状态（不包括 BREAK）的敌人造成 9 倍魔法伤害。</w:t>
      </w:r>
    </w:p>
    <w:p w14:paraId="7DB310FA">
      <w:r xmlns:w="http://schemas.openxmlformats.org/wordprocessingml/2006/main">
        <w:t xml:space="preserve">[50] 走吧，走吧，走吧 +</w:t>
      </w:r>
    </w:p>
    <w:p w14:paraId="3E4816E3">
      <w:r xmlns:w="http://schemas.openxmlformats.org/wordprocessingml/2006/main">
        <w:t xml:space="preserve">[51] 对单个敌人造成 9 倍魔法伤害。仅对发动时处于异常状态（不包括 BREAK）的敌人造成 12 倍魔法伤害。</w:t>
      </w:r>
    </w:p>
    <w:p w14:paraId="3E619FCB">
      <w:r xmlns:w="http://schemas.openxmlformats.org/wordprocessingml/2006/main">
        <w:t xml:space="preserve">[52] 独特效果</w:t>
      </w:r>
    </w:p>
    <w:p w14:paraId="05F329FF">
      <w:r xmlns:w="http://schemas.openxmlformats.org/wordprocessingml/2006/main">
        <w:t xml:space="preserve">[53] 姓名</w:t>
      </w:r>
    </w:p>
    <w:p w14:paraId="797C8916">
      <w:r xmlns:w="http://schemas.openxmlformats.org/wordprocessingml/2006/main">
        <w:t xml:space="preserve">[54] 效应</w:t>
      </w:r>
    </w:p>
    <w:p w14:paraId="6DB804EC">
      <w:r xmlns:w="http://schemas.openxmlformats.org/wordprocessingml/2006/main">
        <w:t xml:space="preserve">[55] 奥拉或</w:t>
      </w:r>
    </w:p>
    <w:p w14:paraId="0ACAD418">
      <w:r xmlns:w="http://schemas.openxmlformats.org/wordprocessingml/2006/main">
        <w:t xml:space="preserve">[56] 当任何敌人被击败时，你的攻击力增加 3%（最高 30%），你的速度增加 1.5%（最高 15%）。</w:t>
      </w:r>
    </w:p>
    <w:p w14:paraId="01DA9B7D">
      <w:r xmlns:w="http://schemas.openxmlformats.org/wordprocessingml/2006/main">
        <w:t xml:space="preserve">[57] 奥拉或</w:t>
      </w:r>
    </w:p>
    <w:p w14:paraId="7C1751DC">
      <w:r xmlns:w="http://schemas.openxmlformats.org/wordprocessingml/2006/main">
        <w:t xml:space="preserve">[58] 当击败任何敌人时，你的攻击力提高 5%（最高 30%），你的速度提高 3%（最高 15%）。</w:t>
      </w:r>
    </w:p>
    <w:p w14:paraId="53095AE6">
      <w:r xmlns:w="http://schemas.openxmlformats.org/wordprocessingml/2006/main">
        <w:t xml:space="preserve">[59] 休闲服装照片</w:t>
      </w:r>
    </w:p>
    <w:p w14:paraId="561FCD6D">
      <w:r xmlns:w="http://schemas.openxmlformats.org/wordprocessingml/2006/main">
        <w:t xml:space="preserve">[60] 增强图像</w:t>
      </w:r>
    </w:p>
    <w:p w14:paraId="35A5A072">
      <w:r xmlns:w="http://schemas.openxmlformats.org/wordprocessingml/2006/main">
        <w:t xml:space="preserve">[61] 语音 †</w:t>
      </w:r>
    </w:p>
    <w:p w14:paraId="1EB9D089">
      <w:r xmlns:w="http://schemas.openxmlformats.org/wordprocessingml/2006/main">
        <w:t xml:space="preserve">[62] 点击打开行列表</w:t>
      </w:r>
    </w:p>
    <w:p w14:paraId="014D98A3">
      <w:r xmlns:w="http://schemas.openxmlformats.org/wordprocessingml/2006/main">
        <w:t xml:space="preserve">[63] 加入</w:t>
      </w:r>
    </w:p>
    <w:p w14:paraId="331D84D7">
      <w:r xmlns:w="http://schemas.openxmlformats.org/wordprocessingml/2006/main">
        <w:t xml:space="preserve">[64] 对话 1（转换后）</w:t>
      </w:r>
    </w:p>
    <w:p w14:paraId="55ECA3E6">
      <w:r xmlns:w="http://schemas.openxmlformats.org/wordprocessingml/2006/main">
        <w:t xml:space="preserve">[65] 对话 2（转换后）</w:t>
      </w:r>
    </w:p>
    <w:p w14:paraId="607B5786">
      <w:r xmlns:w="http://schemas.openxmlformats.org/wordprocessingml/2006/main">
        <w:t xml:space="preserve">[66] 对话 3（转换后）</w:t>
      </w:r>
    </w:p>
    <w:p w14:paraId="0B02A0FF">
      <w:r xmlns:w="http://schemas.openxmlformats.org/wordprocessingml/2006/main">
        <w:t xml:space="preserve">[67] 对话 4（转换后）</w:t>
      </w:r>
    </w:p>
    <w:p w14:paraId="0D8BEC20">
      <w:r xmlns:w="http://schemas.openxmlformats.org/wordprocessingml/2006/main">
        <w:t xml:space="preserve">[68] 空闲 1（转换后）</w:t>
      </w:r>
    </w:p>
    <w:p w14:paraId="6D24213B">
      <w:r xmlns:w="http://schemas.openxmlformats.org/wordprocessingml/2006/main">
        <w:t xml:space="preserve">[69] 空闲 2（转换后）</w:t>
      </w:r>
    </w:p>
    <w:p w14:paraId="18A35951">
      <w:r xmlns:w="http://schemas.openxmlformats.org/wordprocessingml/2006/main">
        <w:t xml:space="preserve">[70] 对话 1（转变前）</w:t>
      </w:r>
    </w:p>
    <w:p w14:paraId="56FCA022">
      <w:r xmlns:w="http://schemas.openxmlformats.org/wordprocessingml/2006/main">
        <w:t xml:space="preserve">[71] 对话 2（转变前）</w:t>
      </w:r>
    </w:p>
    <w:p w14:paraId="4E29BCD6">
      <w:r xmlns:w="http://schemas.openxmlformats.org/wordprocessingml/2006/main">
        <w:t xml:space="preserve">[72] 对话 3（转变前）</w:t>
      </w:r>
    </w:p>
    <w:p w14:paraId="5377AA31">
      <w:r xmlns:w="http://schemas.openxmlformats.org/wordprocessingml/2006/main">
        <w:t xml:space="preserve">[73] 对话 4（转变前）</w:t>
      </w:r>
    </w:p>
    <w:p w14:paraId="2FF38F5D">
      <w:r xmlns:w="http://schemas.openxmlformats.org/wordprocessingml/2006/main">
        <w:t xml:space="preserve">[74] 空闲 1（转换前）</w:t>
      </w:r>
    </w:p>
    <w:p w14:paraId="18FD81EA">
      <w:r xmlns:w="http://schemas.openxmlformats.org/wordprocessingml/2006/main">
        <w:t xml:space="preserve">[75] 空闲 2（转换前）</w:t>
      </w:r>
    </w:p>
    <w:p w14:paraId="4D71F483">
      <w:r xmlns:w="http://schemas.openxmlformats.org/wordprocessingml/2006/main">
        <w:t xml:space="preserve">[76] 升级 1</w:t>
      </w:r>
    </w:p>
    <w:p w14:paraId="515EB9C8">
      <w:r xmlns:w="http://schemas.openxmlformats.org/wordprocessingml/2006/main">
        <w:t xml:space="preserve">[77] 升级 2</w:t>
      </w:r>
    </w:p>
    <w:p w14:paraId="4FF71CA0">
      <w:r xmlns:w="http://schemas.openxmlformats.org/wordprocessingml/2006/main">
        <w:t xml:space="preserve">[78] 升级 3</w:t>
      </w:r>
    </w:p>
    <w:p w14:paraId="06D4A9B6">
      <w:r xmlns:w="http://schemas.openxmlformats.org/wordprocessingml/2006/main">
        <w:t xml:space="preserve">[79] 捕获</w:t>
      </w:r>
    </w:p>
    <w:p w14:paraId="0F9FFB84">
      <w:r xmlns:w="http://schemas.openxmlformats.org/wordprocessingml/2006/main">
        <w:t xml:space="preserve">[80] 战斗开始 1</w:t>
      </w:r>
    </w:p>
    <w:p w14:paraId="2D917C9E">
      <w:r xmlns:w="http://schemas.openxmlformats.org/wordprocessingml/2006/main">
        <w:t xml:space="preserve">[81] 战斗开始 2</w:t>
      </w:r>
    </w:p>
    <w:p w14:paraId="6E056B2A">
      <w:r xmlns:w="http://schemas.openxmlformats.org/wordprocessingml/2006/main">
        <w:t xml:space="preserve">[82] 战斗参与 1</w:t>
      </w:r>
    </w:p>
    <w:p w14:paraId="17FDFB8C">
      <w:r xmlns:w="http://schemas.openxmlformats.org/wordprocessingml/2006/main">
        <w:t xml:space="preserve">[83] 战斗参与 2</w:t>
      </w:r>
    </w:p>
    <w:p w14:paraId="599A3339">
      <w:r xmlns:w="http://schemas.openxmlformats.org/wordprocessingml/2006/main">
        <w:t xml:space="preserve">[84] 战斗胜利 1</w:t>
      </w:r>
    </w:p>
    <w:p w14:paraId="3A157C6D">
      <w:r xmlns:w="http://schemas.openxmlformats.org/wordprocessingml/2006/main">
        <w:t xml:space="preserve">[85] 战斗胜利 2</w:t>
      </w:r>
    </w:p>
    <w:p w14:paraId="0225B9E6">
      <w:r xmlns:w="http://schemas.openxmlformats.org/wordprocessingml/2006/main">
        <w:t xml:space="preserve">[86] 普通攻击 1</w:t>
      </w:r>
    </w:p>
    <w:p w14:paraId="7647D27F">
      <w:r xmlns:w="http://schemas.openxmlformats.org/wordprocessingml/2006/main">
        <w:t xml:space="preserve">[87] 普通攻击 2</w:t>
      </w:r>
    </w:p>
    <w:p w14:paraId="0E86F52F">
      <w:r xmlns:w="http://schemas.openxmlformats.org/wordprocessingml/2006/main">
        <w:t xml:space="preserve">[88] 普通攻击 3</w:t>
      </w:r>
    </w:p>
    <w:p w14:paraId="2DD2B9F6">
      <w:r xmlns:w="http://schemas.openxmlformats.org/wordprocessingml/2006/main">
        <w:t xml:space="preserve">[89] 独特效果激活 1</w:t>
      </w:r>
    </w:p>
    <w:p w14:paraId="55F3C22E">
      <w:r xmlns:w="http://schemas.openxmlformats.org/wordprocessingml/2006/main">
        <w:t xml:space="preserve">[90] 独特效果激活 2</w:t>
      </w:r>
    </w:p>
    <w:p w14:paraId="33355298">
      <w:r xmlns:w="http://schemas.openxmlformats.org/wordprocessingml/2006/main">
        <w:t xml:space="preserve">[91] 独特效果激活 3</w:t>
      </w:r>
    </w:p>
    <w:p w14:paraId="5D7FE550">
      <w:r xmlns:w="http://schemas.openxmlformats.org/wordprocessingml/2006/main">
        <w:t xml:space="preserve">[92] 特殊招式 1</w:t>
      </w:r>
    </w:p>
    <w:p w14:paraId="429965E5">
      <w:r xmlns:w="http://schemas.openxmlformats.org/wordprocessingml/2006/main">
        <w:t xml:space="preserve">[93] 特殊招式 2</w:t>
      </w:r>
    </w:p>
    <w:p w14:paraId="63840A4A">
      <w:r xmlns:w="http://schemas.openxmlformats.org/wordprocessingml/2006/main">
        <w:t xml:space="preserve">[94] 受到的伤害：1</w:t>
      </w:r>
    </w:p>
    <w:p w14:paraId="2E447967">
      <w:r xmlns:w="http://schemas.openxmlformats.org/wordprocessingml/2006/main">
        <w:t xml:space="preserve">[95] 受到的伤害：2</w:t>
      </w:r>
    </w:p>
    <w:p w14:paraId="1AD8DDC4">
      <w:r xmlns:w="http://schemas.openxmlformats.org/wordprocessingml/2006/main">
        <w:t xml:space="preserve">[96] 受到的伤害：3</w:t>
      </w:r>
    </w:p>
    <w:p w14:paraId="56B9EF2B">
      <w:r xmlns:w="http://schemas.openxmlformats.org/wordprocessingml/2006/main">
        <w:t xml:space="preserve">[97] 撤回</w:t>
      </w:r>
    </w:p>
    <w:p w14:paraId="4D19B8F6">
      <w:r xmlns:w="http://schemas.openxmlformats.org/wordprocessingml/2006/main">
        <w:t xml:space="preserve">[98] 项目用途 1</w:t>
      </w:r>
    </w:p>
    <w:p w14:paraId="2932CC74">
      <w:r xmlns:w="http://schemas.openxmlformats.org/wordprocessingml/2006/main">
        <w:t xml:space="preserve">[99] 物品用途 2</w:t>
      </w:r>
    </w:p>
    <w:p w14:paraId="23EF8B32">
      <w:r xmlns:w="http://schemas.openxmlformats.org/wordprocessingml/2006/main">
        <w:t xml:space="preserve">[100] 在游戏中 †</w:t>
      </w:r>
    </w:p>
    <w:p w14:paraId="337AF4FB">
      <w:r xmlns:w="http://schemas.openxmlformats.org/wordprocessingml/2006/main">
        <w:t xml:space="preserve">[101] 登场于活动“维卡·加翁之怒！”。在游戏上线两年零四个月后终于实装，这名魔法攻击手拥有不错的属性和单体终极技能。其攻击相关属性优秀，魔法威力最高，行动速度稍加觉醒即可提升至极限，并拥有终极技能充能。</w:t>
      </w:r>
    </w:p>
    <w:p w14:paraId="478974DD">
      <w:r xmlns:w="http://schemas.openxmlformats.org/wordprocessingml/2006/main">
        <w:t xml:space="preserve">[102] 在突袭战斗中，首领的状态效果变为点亮 BREAK 灯的效果，因此很遗憾，伤害不会增加。</w:t>
      </w:r>
    </w:p>
    <w:p w14:paraId="05B3C3FC">
      <w:r xmlns:w="http://schemas.openxmlformats.org/wordprocessingml/2006/main">
        <w:t xml:space="preserve">[103] 在团队副本战斗中，该技能仅对疯王有效。但是，由于疯王的爪牙无法被直接选中，因此除非你拥有拥有横排或范围特殊攻击的盟友，否则该技能的效果不会提升。</w:t>
      </w:r>
    </w:p>
    <w:p w14:paraId="32CB8838">
      <w:r xmlns:w="http://schemas.openxmlformats.org/wordprocessingml/2006/main">
        <w:t xml:space="preserve">[104] 魔法角色有一个修正值，使其普通攻击的伤害降低到 0.8 倍，因此他们的火力比具有相似属性的物理攻击者要低，但与黄金蜂蜜的战斗除外。</w:t>
      </w:r>
    </w:p>
    <w:p w14:paraId="3A265744">
      <w:r xmlns:w="http://schemas.openxmlformats.org/wordprocessingml/2006/main">
        <w:t xml:space="preserve">[105] 标准装备可能是话痨虎、冲击腰带、仁王纳豆，副武器可能是闪电急躁和蜜咬王子。</w:t>
      </w:r>
    </w:p>
    <w:p w14:paraId="1A941F0D">
      <w:r xmlns:w="http://schemas.openxmlformats.org/wordprocessingml/2006/main">
        <w:t xml:space="preserve">[106] 内容适用性简易评估 †</w:t>
      </w:r>
    </w:p>
    <w:p w14:paraId="69589676">
      <w:r xmlns:w="http://schemas.openxmlformats.org/wordprocessingml/2006/main">
        <w:t xml:space="preserve">[107] 合适的内容、推荐的装备示例、角色发展目标等。</w:t>
      </w:r>
    </w:p>
    <w:p w14:paraId="377A2417">
      <w:r xmlns:w="http://schemas.openxmlformats.org/wordprocessingml/2006/main">
        <w:t xml:space="preserve">[108] 兼容内容</w:t>
      </w:r>
    </w:p>
    <w:p w14:paraId="58384CBF">
      <w:r xmlns:w="http://schemas.openxmlformats.org/wordprocessingml/2006/main">
        <w:t xml:space="preserve">[109] 能力倾向</w:t>
      </w:r>
    </w:p>
    <w:p w14:paraId="5669AB2E">
      <w:r xmlns:w="http://schemas.openxmlformats.org/wordprocessingml/2006/main">
        <w:t xml:space="preserve">[110] 简短评论</w:t>
      </w:r>
    </w:p>
    <w:p w14:paraId="488275D2">
      <w:r xmlns:w="http://schemas.openxmlformats.org/wordprocessingml/2006/main">
        <w:t xml:space="preserve">[111] 主线任务 活动任务</w:t>
      </w:r>
    </w:p>
    <w:p w14:paraId="02F2F14C">
      <w:r xmlns:w="http://schemas.openxmlformats.org/wordprocessingml/2006/main">
        <w:t xml:space="preserve">[112] 他可以毫无问题地完成任务，但几乎没有理由专门选择他。</w:t>
      </w:r>
    </w:p>
    <w:p w14:paraId="44678FDA">
      <w:r xmlns:w="http://schemas.openxmlformats.org/wordprocessingml/2006/main">
        <w:t xml:space="preserve">[113] 突袭战</w:t>
      </w:r>
    </w:p>
    <w:p w14:paraId="4C223EC5">
      <w:r xmlns:w="http://schemas.openxmlformats.org/wordprocessingml/2006/main">
        <w:t xml:space="preserve">[114] 单体特殊攻击适合用于团队副本。它对 G Honey 有优势，但该活动甚至一年都不会举办一次（装备示例见下文）。</w:t>
      </w:r>
    </w:p>
    <w:p w14:paraId="0BBF985E">
      <w:r xmlns:w="http://schemas.openxmlformats.org/wordprocessingml/2006/main">
        <w:t xml:space="preserve">[115] 湮灭</w:t>
      </w:r>
    </w:p>
    <w:p w14:paraId="49157449">
      <w:r xmlns:w="http://schemas.openxmlformats.org/wordprocessingml/2006/main">
        <w:t xml:space="preserve">[116] 不适合单体特殊攻击</w:t>
      </w:r>
    </w:p>
    <w:p w14:paraId="09CEEB49">
      <w:r xmlns:w="http://schemas.openxmlformats.org/wordprocessingml/2006/main">
        <w:t xml:space="preserve">[117] B宇宙</w:t>
      </w:r>
    </w:p>
    <w:p w14:paraId="2B249A4B">
      <w:r xmlns:w="http://schemas.openxmlformats.org/wordprocessingml/2006/main">
        <w:t xml:space="preserve">[118] 诅咒很容易命中并且效果显著，因此与能够施加诅咒的角色组队可以预期会增加伤害输出。</w:t>
      </w:r>
    </w:p>
    <w:p w14:paraId="28F90EFC">
      <w:r xmlns:w="http://schemas.openxmlformats.org/wordprocessingml/2006/main">
        <w:t xml:space="preserve">[119] 能力评价指标</w:t>
      </w:r>
    </w:p>
    <w:p w14:paraId="202D3155">
      <w:r xmlns:w="http://schemas.openxmlformats.org/wordprocessingml/2006/main">
        <w:t xml:space="preserve">[120] ◎：优秀内容。最有可能发挥出色。○：合适内容。有较高发挥潜力。△：一般。需要一些技巧才能发挥良好，但选择理由不多。×：不合适内容。由于与内容规则、游戏系统、难度等级等不兼容，难以发挥出色。*2014年3月更新</w:t>
      </w:r>
    </w:p>
    <w:p w14:paraId="2D9E0CEA">
      <w:r xmlns:w="http://schemas.openxmlformats.org/wordprocessingml/2006/main">
        <w:t xml:space="preserve">[121] 突袭</w:t>
      </w:r>
    </w:p>
    <w:p w14:paraId="358C6E6B">
      <w:r xmlns:w="http://schemas.openxmlformats.org/wordprocessingml/2006/main">
        <w:t xml:space="preserve">[122] 推荐设备示例</w:t>
      </w:r>
    </w:p>
    <w:p w14:paraId="006FD4F1">
      <w:r xmlns:w="http://schemas.openxmlformats.org/wordprocessingml/2006/main">
        <w:t xml:space="preserve">[123] 主要设备</w:t>
      </w:r>
    </w:p>
    <w:p w14:paraId="31E6198A">
      <w:r xmlns:w="http://schemas.openxmlformats.org/wordprocessingml/2006/main">
        <w:t xml:space="preserve">[124] 子设备</w:t>
      </w:r>
    </w:p>
    <w:p w14:paraId="7D348538">
      <w:r xmlns:w="http://schemas.openxmlformats.org/wordprocessingml/2006/main">
        <w:t xml:space="preserve">[125] 一件令人愉悦的物品</w:t>
      </w:r>
    </w:p>
    <w:p w14:paraId="33A3A9EE">
      <w:r xmlns:w="http://schemas.openxmlformats.org/wordprocessingml/2006/main">
        <w:t xml:space="preserve">[126] 发展目标</w:t>
      </w:r>
    </w:p>
    <w:p w14:paraId="1C637EF6">
      <w:r xmlns:w="http://schemas.openxmlformats.org/wordprocessingml/2006/main">
        <w:t xml:space="preserve">[127] 突破极限</w:t>
      </w:r>
    </w:p>
    <w:p w14:paraId="7030E054">
      <w:r xmlns:w="http://schemas.openxmlformats.org/wordprocessingml/2006/main">
        <w:t xml:space="preserve">[128] 致命觉醒</w:t>
      </w:r>
    </w:p>
    <w:p w14:paraId="7D8EEB58">
      <w:r xmlns:w="http://schemas.openxmlformats.org/wordprocessingml/2006/main">
        <w:t xml:space="preserve">[129] 独特的觉醒</w:t>
      </w:r>
    </w:p>
    <w:p w14:paraId="39AA8034">
      <w:r xmlns:w="http://schemas.openxmlformats.org/wordprocessingml/2006/main">
        <w:t xml:space="preserve">[130] 行动速度</w:t>
      </w:r>
    </w:p>
    <w:p w14:paraId="34473C34">
      <w:r xmlns:w="http://schemas.openxmlformats.org/wordprocessingml/2006/main">
        <w:t xml:space="preserve">[131] 特别收费</w:t>
      </w:r>
    </w:p>
    <w:p w14:paraId="62BBDF5A">
      <w:r xmlns:w="http://schemas.openxmlformats.org/wordprocessingml/2006/main">
        <w:t xml:space="preserve">[132] 其他</w:t>
      </w:r>
    </w:p>
    <w:p w14:paraId="4D5B832F">
      <w:r xmlns:w="http://schemas.openxmlformats.org/wordprocessingml/2006/main">
        <w:t xml:space="preserve">[133] 培训成本</w:t>
      </w:r>
    </w:p>
    <w:p w14:paraId="1DFB03F0">
      <w:r xmlns:w="http://schemas.openxmlformats.org/wordprocessingml/2006/main">
        <w:t xml:space="preserve">[134] 3.1 秒 9 次</w:t>
      </w:r>
    </w:p>
    <w:p w14:paraId="088AFD8A">
      <w:r xmlns:w="http://schemas.openxmlformats.org/wordprocessingml/2006/main">
        <w:t xml:space="preserve">[135] 14.9% 8次</w:t>
      </w:r>
    </w:p>
    <w:p w14:paraId="49B84082">
      <w:r xmlns:w="http://schemas.openxmlformats.org/wordprocessingml/2006/main">
        <w:t xml:space="preserve">[136] 备注</w:t>
      </w:r>
    </w:p>
    <w:p w14:paraId="7FC8A58E">
      <w:r xmlns:w="http://schemas.openxmlformats.org/wordprocessingml/2006/main">
        <w:t xml:space="preserve">[137] 在黄金蜂蜜战斗中添加到副装备。</w:t>
      </w:r>
    </w:p>
    <w:p w14:paraId="41648A0E">
      <w:r xmlns:w="http://schemas.openxmlformats.org/wordprocessingml/2006/main">
        <w:t xml:space="preserve">[138] *2016年4月更新</w:t>
      </w:r>
    </w:p>
    <w:p w14:paraId="7E2B165B">
      <w:r xmlns:w="http://schemas.openxmlformats.org/wordprocessingml/2006/main">
        <w:t xml:space="preserve">[139] 琐事 †</w:t>
      </w:r>
    </w:p>
    <w:p w14:paraId="24121368">
      <w:r xmlns:w="http://schemas.openxmlformats.org/wordprocessingml/2006/main">
        <w:t xml:space="preserve">[140] 曾是久世七暴之一。由于故事发生三年前宗羽与久世之间的冲突，他被囚禁在上位村。</w:t>
      </w:r>
    </w:p>
    <w:p w14:paraId="1FBD7C81">
      <w:r xmlns:w="http://schemas.openxmlformats.org/wordprocessingml/2006/main">
        <w:t xml:space="preserve">[141] 反之，由于维卡的个人决定就可能导致久世组织失控，因此在藤芭看来，维卡是一个能够凭借一己之力撼动久世组织的人，在试图以逻辑方式解决问题时，她会成为一个极大的不确定因素。事实上，三年前的那次事件几乎导致久世上层组织崩溃，正是因为维卡的失控，所以维卡才被软禁起来作为应对措施。</w:t>
      </w:r>
    </w:p>
    <w:p w14:paraId="6982130F">
      <w:r xmlns:w="http://schemas.openxmlformats.org/wordprocessingml/2006/main">
        <w:t xml:space="preserve">[142] 事件发生时，姬路看似是自行其是，但实际上，藤羽也在考虑释放维卡。这是为了防止锁纱里成为久世内部的重要力量（违背她自己的意愿）。（关于久世内部运作的更多细节，包括与此事件相关的事宜，请参阅《工作人员日志：第523集》）。</w:t>
      </w:r>
    </w:p>
    <w:p w14:paraId="439D11EF">
      <w:r xmlns:w="http://schemas.openxmlformats.org/wordprocessingml/2006/main">
        <w:t xml:space="preserve">[143] 然而，设计已经发生了显著变化，在服装、角（更接近魔王枪版本而不是枪10版本）和颜色方面，仍然与原版有一些相似之处。</w:t>
      </w:r>
    </w:p>
    <w:p w14:paraId="32AF5B7B">
      <w:r xmlns:w="http://schemas.openxmlformats.org/wordprocessingml/2006/main">
        <w:t xml:space="preserve">[144] 虽然游戏中被切掉了，但她休闲裙摆腰带上挂着的粉色泰迪熊装饰也有现实原型。这要么是低俗，要么是粉丝福利……顺便一提，恶魔凯布里斯有八个男性生殖器。考虑到战败性爱场景的内容和腰带的数量……？</w:t>
      </w:r>
    </w:p>
    <w:p w14:paraId="63909468">
      <w:r xmlns:w="http://schemas.openxmlformats.org/wordprocessingml/2006/main">
        <w:t xml:space="preserve">[145] “这很烦人，但是……你和我……我们在某些方面很相似……”凯布里斯说道，但当时没有人能想到这种相似之处会在设计方面体现出来。</w:t>
      </w:r>
    </w:p>
    <w:p w14:paraId="19431DBF">
      <w:r xmlns:w="http://schemas.openxmlformats.org/wordprocessingml/2006/main">
        <w:t xml:space="preserve">[146] 然而，即便他们是同一存在，在设定上也仅此而已。他们的出身、基本能力和战斗方式截然不同，性格更是几乎完全相反。凯布里斯原本是最弱小的种族“莉丝”的个体，却被魔王库库鲁库库鲁一时兴起赐予了魔王之位。经过六千多年的自我进化和修炼，他成长为身高六米的怪物，擅长近身肉搏，凭借压倒性的体魄取胜（尽管他也拥有1级魔法）。他的性格极其卑鄙，缺乏魅力。他傲慢残忍地对待弱者，偏爱以暴制暴，却对强者极尽谄媚（尽管只有神、魔或魔王的力量才能胜过他）。由于他病态的胆小和多疑，他既不信任自己阵营的魔王，也不信任自己的下属魔王。</w:t>
      </w:r>
    </w:p>
    <w:p w14:paraId="3ABF8AB7">
      <w:r xmlns:w="http://schemas.openxmlformats.org/wordprocessingml/2006/main">
        <w:t xml:space="preserve">[147] 在第四次兰斯合作中，兰斯与他们并肩作战。他们表面上相处融洽，关系友好，但维卡一方却另有图谋。前恶魔和RA15的成员很快意识到他们与凯布里斯是同一存在，但兰斯似乎对此毫不知情。</w:t>
      </w:r>
    </w:p>
    <w:p w14:paraId="1BA9C6EC">
      <w:r xmlns:w="http://schemas.openxmlformats.org/wordprocessingml/2006/main">
        <w:t xml:space="preserve">[148] 官方推特账号简介 †</w:t>
      </w:r>
    </w:p>
    <w:p w14:paraId="38A16044">
      <w:r xmlns:w="http://schemas.openxmlformats.org/wordprocessingml/2006/main">
        <w:t xml:space="preserve">[149] 人物介绍</w:t>
      </w:r>
    </w:p>
    <w:p w14:paraId="053D6E50">
      <w:r xmlns:w="http://schemas.openxmlformats.org/wordprocessingml/2006/main">
        <w:t xml:space="preserve">[150] 2.5周年纪念插图</w:t>
      </w:r>
    </w:p>
    <w:p w14:paraId="08771878">
      <w:r xmlns:w="http://schemas.openxmlformats.org/wordprocessingml/2006/main">
        <w:t xml:space="preserve">[151] 评论表 †</w:t>
      </w:r>
    </w:p>
    <w:p w14:paraId="7651D0EB">
      <w:r xmlns:w="http://schemas.openxmlformats.org/wordprocessingml/2006/main">
        <w:t xml:space="preserve">[152] 点击打开历史日志列表</w:t>
      </w:r>
    </w:p>
    <w:p w14:paraId="4C35A301">
      <w:r xmlns:w="http://schemas.openxmlformats.org/wordprocessingml/2006/main">
        <w:t xml:space="preserve">[153] 末尾的数字越小，日志越旧。</w:t>
      </w:r>
    </w:p>
    <w:p w14:paraId="228A404A">
      <w:r xmlns:w="http://schemas.openxmlformats.org/wordprocessingml/2006/main">
        <w:t xml:space="preserve">[154] 'Comments/Angry Vika Gaonne/' 没有子页面。</w:t>
      </w:r>
    </w:p>
    <w:p w14:paraId="7DF6ECC2">
      <w:r xmlns:w="http://schemas.openxmlformats.org/wordprocessingml/2006/main">
        <w:t xml:space="preserve">[155] 哇，这声音真好听，太抓耳了…… -- [wRa04nz0uyc] 2023-03-16 (周四) 00:18:44</w:t>
      </w:r>
    </w:p>
    <w:p w14:paraId="11BC9DB9">
      <w:r xmlns:w="http://schemas.openxmlformats.org/wordprocessingml/2006/main">
        <w:t xml:space="preserve">[156] 从角色故事来看，背景设定似乎是这样的。Keibris（萝莉）拥有良好的成长环境——[5nr4Mq5pnz.] 2023-03-16 (周四) 10:00:39</w:t>
      </w:r>
    </w:p>
    <w:p w14:paraId="62A8795D">
      <w:r xmlns:w="http://schemas.openxmlformats.org/wordprocessingml/2006/main">
        <w:t xml:space="preserve">[157] 好险啊，如果增强后的图片是K酱的灵气之类的，我肯定停不下来抽卡了——[u1O7Q7FfaTk] 2023-03-16 (周四) 12:55:40</w:t>
      </w:r>
    </w:p>
    <w:p w14:paraId="0F9DF815">
      <w:r xmlns:w="http://schemas.openxmlformats.org/wordprocessingml/2006/main">
        <w:t xml:space="preserve">[158] 一个雌性凯布里斯……我很好奇他们会不会也推出一个长得和奇乔一模一样的雌性兰斯——[rktkURLiUPc] 2023-03-16 (周四) 13:21:39</w:t>
      </w:r>
    </w:p>
    <w:p w14:paraId="158CE1D3">
      <w:r xmlns:w="http://schemas.openxmlformats.org/wordprocessingml/2006/main">
        <w:t xml:space="preserve">[159] 我感觉以前见过这个，没错，是凯布里斯。而且是觉醒后的凯布里斯。——[PtYHGPSJkfU] 2023-03-16 (周四) 23:12:40</w:t>
      </w:r>
    </w:p>
    <w:p w14:paraId="769DD15B">
      <w:r xmlns:w="http://schemas.openxmlformats.org/wordprocessingml/2006/main">
        <w:t xml:space="preserve">[160] 她对那两个信使确实挺宽容的，不是吗？一个主要原因是他们太弱小，她不必提防他们。我觉得，从圭的角度来看，他们既不是朋友也不是下属。因为她从小就没有被教导如何信任他们。——[9Q/SzjYzNh2] 2023-03-17 (周五) 13:32:32</w:t>
      </w:r>
    </w:p>
    <w:p w14:paraId="0659A81E">
      <w:r xmlns:w="http://schemas.openxmlformats.org/wordprocessingml/2006/main">
        <w:t xml:space="preserve">[161] 他对洞一和洞喵都特别好，他们也很崇拜他。更准确地说，他有很强的家庭观念，而不仅仅是关心他的下属。他对家人很温柔，家人也很快就喜欢上他。——[Rxymzfl50tw] 2023-03-17 (周五) 16:17:26</w:t>
      </w:r>
    </w:p>
    <w:p w14:paraId="29D98510">
      <w:r xmlns:w="http://schemas.openxmlformats.org/wordprocessingml/2006/main">
        <w:t xml:space="preserve">[162] 我的意思是，他被逼到墙角的时候确实很凶……但在第二部分他们和好了，在一起笑了哈哈 -- [mgijp35EMJk] 2023-03-18 (周六) 08:45:24</w:t>
      </w:r>
    </w:p>
    <w:p w14:paraId="4D26BECE">
      <w:r xmlns:w="http://schemas.openxmlformats.org/wordprocessingml/2006/main">
        <w:t xml:space="preserve">[163] 我不知道圭酱对婉喵的真实想法，但至少婉喵非常爱圭酱，在婉喵被兰斯打败并变成恶魔血魂后，为了救她死了几十次，从未放弃。我记得好像在某个地方看过一篇短篇小说讲过这件事，但我记不清是在哪里看到的了——[vN42YWSuyck] 2023-03-18 (周六) 17:23:16</w:t>
      </w:r>
    </w:p>
    <w:p w14:paraId="13918373">
      <w:r xmlns:w="http://schemas.openxmlformats.org/wordprocessingml/2006/main">
        <w:t xml:space="preserve">[164] 我原以为是兰斯的女性版，结果却是凯布里斯…… -- [OheBB2IPaQc] 2023-03-17 (周五) 21:25:07</w:t>
      </w:r>
    </w:p>
    <w:p w14:paraId="0CD33252">
      <w:r xmlns:w="http://schemas.openxmlformats.org/wordprocessingml/2006/main">
        <w:t xml:space="preserve">[165] 我嘲笑K酱穿着便服的武器——[0wjLxTt7eRA] 2023-03-17 (周五) 21:31:48</w:t>
      </w:r>
    </w:p>
    <w:p w14:paraId="3AEB03A5">
      <w:r xmlns:w="http://schemas.openxmlformats.org/wordprocessingml/2006/main">
        <w:t xml:space="preserve">[166] 哦，对，美纪当时在那儿挂着呢——[QqxM6v65DGc] 2023-03-18 (周六) 11:18:45</w:t>
      </w:r>
    </w:p>
    <w:p w14:paraId="4EE71EE9">
      <w:r xmlns:w="http://schemas.openxmlformats.org/wordprocessingml/2006/main">
        <w:t xml:space="preserve">[167] 难道 Touba 酱真的喜欢 Vika 吗？ -- [dmx3.Gmgnfg] 2023-03-18 (周六) 02:20:10</w:t>
      </w:r>
    </w:p>
    <w:p w14:paraId="61EB1A14">
      <w:r xmlns:w="http://schemas.openxmlformats.org/wordprocessingml/2006/main">
        <w:t xml:space="preserve">[168] “呃……真恶心……他是个变态混蛋。” 哈哈 -- [EmSuTQZ.z92] 2023-03-18 (周六) 08:35:02</w:t>
      </w:r>
    </w:p>
    <w:p w14:paraId="73D6CBFA">
      <w:r xmlns:w="http://schemas.openxmlformats.org/wordprocessingml/2006/main">
        <w:t xml:space="preserve">[169] 猫咪老师在纯爱卧室里杀他时的声音真是太棒了——[IJj3N50GNAo] 2023-03-18 (周六) 12:58:01</w:t>
      </w:r>
    </w:p>
    <w:p w14:paraId="1250B2CB">
      <w:r xmlns:w="http://schemas.openxmlformats.org/wordprocessingml/2006/main">
        <w:t xml:space="preserve">[170] 我对这些角色一无所知，只看到了活动标题，就以为她们是女巫。——[Wja8IK9Ukdw] 2023-03-19 (周日) 16:43:14</w:t>
      </w:r>
    </w:p>
    <w:p w14:paraId="4B9C7142">
      <w:r xmlns:w="http://schemas.openxmlformats.org/wordprocessingml/2006/main">
        <w:t xml:space="preserve">[171] 虽然有个先锋的位置，但有了闪光忍者，后排三名成员负责提供速度和攻击力加成，所以不能更换他们。——[3zK1nz/Q4Ww] 2023-03-21 (周二) 16:44:37</w:t>
      </w:r>
    </w:p>
    <w:p w14:paraId="08605E32">
      <w:r xmlns:w="http://schemas.openxmlformats.org/wordprocessingml/2006/main">
        <w:t xml:space="preserve">【172】PIXIV上的零图……？ -- [4iMHg2O1.Nk] 2023-03-26（周日）23:37:02</w:t>
      </w:r>
    </w:p>
    <w:p w14:paraId="12E8CB57">
      <w:r xmlns:w="http://schemas.openxmlformats.org/wordprocessingml/2006/main">
        <w:t xml:space="preserve">[173] 仔细想想，《角色故事》中料理比赛里出现的“料理是一场比赛”和“料理关乎心意”这两句话，和《铁锅传奇》里让和桐子的理念完全一样。考虑到两人在续作中走到了一起，还生了个孩子，可以说他们和维卡之间也暗藏着某种情愫……久濑真是个狠角色啊。——[6Dj.kqJ9Rx6] 2023-04-16 (周日) 21:29:59</w:t>
      </w:r>
    </w:p>
    <w:p w14:paraId="5DBDEBD2">
      <w:r xmlns:w="http://schemas.openxmlformats.org/wordprocessingml/2006/main">
        <w:t xml:space="preserve">[174] 我希望看到某种上限调整——[f73zse/nf2I] 2024-05-22 (周三) 11:22:55</w:t>
      </w:r>
    </w:p>
    <w:p w14:paraId="13C87360">
      <w:r xmlns:w="http://schemas.openxmlformats.org/wordprocessingml/2006/main">
        <w:t xml:space="preserve">[175] 维卡的战斗风格名副其实，配得上“愤怒”这个名字。她已经成长为一个非常棒的角色。——[1nLPhKSDnIU] 2024-09-02 (周一) 19:59:57</w:t>
      </w:r>
    </w:p>
    <w:p w14:paraId="7E7C11A9">
      <w:r xmlns:w="http://schemas.openxmlformats.org/wordprocessingml/2006/main">
        <w:t xml:space="preserve">[176] 读完第二个番外篇后，我又读了维卡的故事。我发现，和其他忍者不同，她和那个人有对话。嗯……考虑到她在番外篇中的行动和立场，这倒也说得通。真是个很有意思的故事。——[yldsAA6mSbs] 2024-09-04 (周三) 23:56:29</w:t>
      </w:r>
    </w:p>
    <w:p w14:paraId="33DF2A0D">
      <w:r xmlns:w="http://schemas.openxmlformats.org/wordprocessingml/2006/main">
        <w:t xml:space="preserve">[177] 看来我跟这个世界上的章鱼也有点渊源啊哈哈哈哈，不过它好像受过创伤哈哈哈哈 -- [PtYHGPSJkfU] 2025-09-26 (周五) 01:43:14</w:t>
      </w:r>
    </w:p>
    <w:p w14:paraId="2960B795">
      <w:r xmlns:w="http://schemas.openxmlformats.org/wordprocessingml/2006/main">
        <w:t xml:space="preserve">[178] 我也想找机会见见凯塞林。 -- [9.bH0lkM9wA] 2025-10-16 (周四) 23:05:47</w:t>
      </w:r>
    </w:p>
    <w:p w14:paraId="7D5D2B1B">
      <w:r xmlns:w="http://schemas.openxmlformats.org/wordprocessingml/2006/main">
        <w:t xml:space="preserve">[179] ←使用棋盘前请务必阅读规则。</w:t>
      </w:r>
    </w:p>
    <w:p w14:paraId="295D1E0C">
      <w:r xmlns:w="http://schemas.openxmlformats.org/wordprocessingml/2006/main">
        <w:t xml:space="preserve">[180] 关于规则 †</w:t>
      </w:r>
    </w:p>
    <w:p w14:paraId="2C5B508D">
      <w:r xmlns:w="http://schemas.openxmlformats.org/wordprocessingml/2006/main">
        <w:t xml:space="preserve">[181] 请不要抱怨或批评页面编辑者。如果您对其他人的编辑有意见，请通过“提供替代方案”或“自行编辑”的方式进行建设性沟通。</w:t>
      </w:r>
    </w:p>
    <w:p w14:paraId="53CDF38E">
      <w:r xmlns:w="http://schemas.openxmlformats.org/wordprocessingml/2006/main">
        <w:t xml:space="preserve">[182] 请勿发布个人网站或其他禁止未经授权链接的网站的网址。</w:t>
      </w:r>
    </w:p>
    <w:p w14:paraId="0393923D">
      <w:r xmlns:w="http://schemas.openxmlformats.org/wordprocessingml/2006/main">
        <w:t xml:space="preserve">[183] 关于违反规则的帖子 †</w:t>
      </w:r>
    </w:p>
    <w:p w14:paraId="6E406EE6">
      <w:r xmlns:w="http://schemas.openxmlformats.org/wordprocessingml/2006/main">
        <w:t xml:space="preserve">[184] 禁止发布以下类型的帖子，因为它们容易造成干扰。</w:t>
      </w:r>
    </w:p>
    <w:p w14:paraId="0D1901E3">
      <w:r xmlns:w="http://schemas.openxmlformats.org/wordprocessingml/2006/main">
        <w:t xml:space="preserve">[185]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73853E91">
      <w:r xmlns:w="http://schemas.openxmlformats.org/wordprocessingml/2006/main">
        <w:t xml:space="preserve">[186] 其他包括使用此维基的人、官方管理员、艺术家、配音演员、现实生活中的个人以及 Twitter 用户等团体。</w:t>
      </w:r>
    </w:p>
    <w:p w14:paraId="6A05EEF2">
      <w:r xmlns:w="http://schemas.openxmlformats.org/wordprocessingml/2006/main">
        <w:t xml:space="preserve">[187] 关于向管理层提交的帖子，我们容忍可以解释为用户意见的评论，例如“我希望他们改进这一点”、“我希望他们尽快修复错误”和“维护时间太长了”，但我们不容忍使用辱骂性语言贬低管理层。</w:t>
      </w:r>
    </w:p>
    <w:p w14:paraId="750AC896">
      <w:r xmlns:w="http://schemas.openxmlformats.org/wordprocessingml/2006/main">
        <w:t xml:space="preserve">[188] 将讨论和意见交流视为“诽谤或对抗他人”是错误的。然而，在讨论或意见交流中使用辱骂性语言、贬低他人、挑衅他人或在缺乏明确证据的情况下发表言论，都是违法行为。说话时务必注意自己的言辞。</w:t>
      </w:r>
    </w:p>
    <w:p w14:paraId="5D5C4422">
      <w:r xmlns:w="http://schemas.openxmlformats.org/wordprocessingml/2006/main">
        <w:t xml:space="preserve">[189] 攻击性评论是指使用“做这个”或“做那个”等强烈命令、“使用粗俗语言”、“采取居高临下的态度”或“具有挑衅性”的评论。</w:t>
      </w:r>
    </w:p>
    <w:p w14:paraId="08A5194A">
      <w:r xmlns:w="http://schemas.openxmlformats.org/wordprocessingml/2006/main">
        <w:t xml:space="preserve">[190] 禁止发布冒犯现有玩家的帖子，例如“还有人玩这个游戏吗？”或“这游戏已经凉了”。这并不意味着您完全不能发表任何负面言论，而是指那些超出单纯负面评价范围，构成诽谤或诋毁的帖子将被禁止发布。</w:t>
      </w:r>
    </w:p>
    <w:p w14:paraId="03854B58">
      <w:r xmlns:w="http://schemas.openxmlformats.org/wordprocessingml/2006/main">
        <w:t xml:space="preserve">[191] 公开羞辱他人，包括泄露他人的游戏内名称或UID</w:t>
      </w:r>
    </w:p>
    <w:p w14:paraId="5F199C69">
      <w:r xmlns:w="http://schemas.openxmlformats.org/wordprocessingml/2006/main">
        <w:t xml:space="preserve">[192] 但是，允许分享有助于游戏攻略的信息和视频。</w:t>
      </w:r>
    </w:p>
    <w:p w14:paraId="762906AD">
      <w:r xmlns:w="http://schemas.openxmlformats.org/wordprocessingml/2006/main">
        <w:t xml:space="preserve">[193] 参考其他应用程序</w:t>
      </w:r>
    </w:p>
    <w:p w14:paraId="078BB62E">
      <w:r xmlns:w="http://schemas.openxmlformats.org/wordprocessingml/2006/main">
        <w:t xml:space="preserve">[194] 在多个论坛上多次发帖</w:t>
      </w:r>
    </w:p>
    <w:p w14:paraId="5D80D977">
      <w:r xmlns:w="http://schemas.openxmlformats.org/wordprocessingml/2006/main">
        <w:t xml:space="preserve">[195] 写一串没有意义的字符</w:t>
      </w:r>
    </w:p>
    <w:p w14:paraId="3ED21343">
      <w:r xmlns:w="http://schemas.openxmlformats.org/wordprocessingml/2006/main">
        <w:t xml:space="preserve">[196] 关于作弊和利用漏洞的帖子</w:t>
      </w:r>
    </w:p>
    <w:p w14:paraId="0E05E657">
      <w:r xmlns:w="http://schemas.openxmlformats.org/wordprocessingml/2006/main">
        <w:t xml:space="preserve">[197] 最好的办法是忽略违反规则的帖子。上钩或反驳只会让事情变得更糟。</w:t>
      </w:r>
    </w:p>
    <w:p w14:paraId="610D1360">
      <w:r xmlns:w="http://schemas.openxmlformats.org/wordprocessingml/2006/main">
        <w:t xml:space="preserve">[198] *在上述规则中，“诽谤”指的是在没有客观证据的情况下诋毁和贬低他人。将所有批评性文章都归为“诽谤”是不正确的，所以请务必谨慎。</w:t>
      </w:r>
    </w:p>
    <w:p w14:paraId="1BFC213A">
      <w:r xmlns:w="http://schemas.openxmlformats.org/wordprocessingml/2006/main">
        <w:t xml:space="preserve">[199] 关于修改和删除发帖日志 †</w:t>
      </w:r>
    </w:p>
    <w:p w14:paraId="5C91BAEE">
      <w:r xmlns:w="http://schemas.openxmlformats.org/wordprocessingml/2006/main">
        <w:t xml:space="preserve">[200] 但是，允许更正印刷错误、遗漏和字体颜色。（他人出于善意所做的更正也允许。）</w:t>
      </w:r>
    </w:p>
    <w:p w14:paraId="3ED4E7F7">
      <w:r xmlns:w="http://schemas.openxmlformats.org/wordprocessingml/2006/main">
        <w:t xml:space="preserve">[201] 作为例外情况，您可以删除自己的帖子，但事后必须向管理员报告。此外，删除时，请将整个评论替换为以下文本，而不是完全删除：&amp;color(#ff0000){''发帖人已删除''};</w:t>
      </w:r>
    </w:p>
    <w:p w14:paraId="20135B52">
      <w:r xmlns:w="http://schemas.openxmlformats.org/wordprocessingml/2006/main">
        <w:t xml:space="preserve">[202] 关于删除违反规则的帖子 †</w:t>
      </w:r>
    </w:p>
    <w:p w14:paraId="6C30AA05">
      <w:r xmlns:w="http://schemas.openxmlformats.org/wordprocessingml/2006/main">
        <w:t xml:space="preserve">[203] 您可以自行注释掉上述任何违反规则的评论，无需管理员许可。但是，如果您注释掉了某条评论，则必须在“违规举报公告板”上进行举报。举报时请使用“违规举报公告板”上的模板。</w:t>
      </w:r>
    </w:p>
    <w:p w14:paraId="3E111B48">
      <w:r xmlns:w="http://schemas.openxmlformats.org/wordprocessingml/2006/main">
        <w:t xml:space="preserve">[204] 未经 CO 举报公告板举报而被评论删除的帖子将被恢复，而评论删除帖子的人将受到处罚。</w:t>
      </w:r>
    </w:p>
    <w:p w14:paraId="7C046251">
      <w:r xmlns:w="http://schemas.openxmlformats.org/wordprocessingml/2006/main">
        <w:t xml:space="preserve">[205] 如果您反复向 CO 举报公告板举报不违反规则的帖子，我们将认为您是自私的，并将对您实施发帖和编辑限制。</w:t>
      </w:r>
    </w:p>
    <w:p w14:paraId="00E74533">
      <w:r xmlns:w="http://schemas.openxmlformats.org/wordprocessingml/2006/main">
        <w:t xml:space="preserve">[206] 在 CO 报告公告板上，不构成违规的报告可由管理员酌情恢复。</w:t>
      </w:r>
    </w:p>
    <w:p w14:paraId="3A8F3588">
      <w:r xmlns:w="http://schemas.openxmlformats.org/wordprocessingml/2006/main">
        <w:t xml:space="preserve">[207] 我们再次要求您不要评论那些并未违反规则的评论。（例如，诸如“虽然不违反规则，但显然是在钓鱼”、“恶作剧”或“评论整个帖子”之类的主观判断。）</w:t>
      </w:r>
    </w:p>
    <w:p w14:paraId="5B6C9A89">
      <w:r xmlns:w="http://schemas.openxmlformats.org/wordprocessingml/2006/main">
        <w:t xml:space="preserve">[208] 关于不违反规则但“冒犯性”的帖子 †</w:t>
      </w:r>
    </w:p>
    <w:p w14:paraId="132AB826">
      <w:r xmlns:w="http://schemas.openxmlformats.org/wordprocessingml/2006/main">
        <w:t xml:space="preserve">[209] 即使帖子内容具有冒犯性，除非违反版规，否则不会被删除。由于每个人对冒犯性帖子的定义可能不同，请使用 NGID 功能隐藏评论，而不是参与争论或挑衅。</w:t>
      </w:r>
    </w:p>
    <w:p w14:paraId="241AB6AD">
      <w:r xmlns:w="http://schemas.openxmlformats.org/wordprocessingml/2006/main">
        <w:t xml:space="preserve">[210] 挑衅难道不是一种违规行为吗？†</w:t>
      </w:r>
    </w:p>
    <w:p w14:paraId="4091E52C">
      <w:r xmlns:w="http://schemas.openxmlformats.org/wordprocessingml/2006/main">
        <w:t xml:space="preserve">[211] 每个人对“煽动性言论”的定义都大相径庭，因此我们不认为这是违规行为。如果您认为某条评论具有煽动性，请使用 NGID 功能将其隐藏。</w:t>
      </w:r>
    </w:p>
    <w:p w14:paraId="44156268">
      <w:r xmlns:w="http://schemas.openxmlformats.org/wordprocessingml/2006/main">
        <w:t xml:space="preserve">[212] 投诉难道不算违法吗？†</w:t>
      </w:r>
    </w:p>
    <w:p w14:paraId="7A46D82D">
      <w:r xmlns:w="http://schemas.openxmlformats.org/wordprocessingml/2006/main">
        <w:t xml:space="preserve">[213] 一般而言，抱怨本身并不构成违规。但是，针对本作品的负面宣传、诽谤、辱骂性语言以及超出抱怨范围的对抗性帖子均构成违规。如果您认为抱怨内容冒犯了您，请使用 NGID 功能隐藏相关评论。</w:t>
      </w:r>
    </w:p>
    <w:p w14:paraId="35C6E22E">
      <w:r xmlns:w="http://schemas.openxmlformats.org/wordprocessingml/2006/main">
        <w:t xml:space="preserve">[214] 如果您不确定某个帖子是否违反规则，该怎么办？ †</w:t>
      </w:r>
    </w:p>
    <w:p w14:paraId="215FB3DD">
      <w:r xmlns:w="http://schemas.openxmlformats.org/wordprocessingml/2006/main">
        <w:t xml:space="preserve">[215] 有些帖子内容含糊不清，难以判断是否违规。评论删除这类含糊不清的帖子可能会导致问题，所以请不要评论删除，而是使用 NGID 功能将评论隐藏起来。</w:t>
      </w:r>
    </w:p>
    <w:p w14:paraId="6A483E99">
      <w:r xmlns:w="http://schemas.openxmlformats.org/wordprocessingml/2006/main">
        <w:t xml:space="preserve">[216] 对屡犯者的处罚 †</w:t>
      </w:r>
    </w:p>
    <w:p w14:paraId="1BE7FE71">
      <w:r xmlns:w="http://schemas.openxmlformats.org/wordprocessingml/2006/main">
        <w:t xml:space="preserve">[217] 屡次违反规则或发布特别恶意的帖子，管理员可酌情予以处罚，例如“禁止访问”或“限制发帖”。</w:t>
      </w:r>
    </w:p>
    <w:p w14:paraId="325F33DE">
      <w:r xmlns:w="http://schemas.openxmlformats.org/wordprocessingml/2006/main">
        <w:t xml:space="preserve">[218] 如果您对进一步改进有任何建议，请通过 Wiki 管理公告板与我们联系。</w:t>
      </w:r>
    </w:p>
    <w:p w14:paraId="14766C89"/>
    <w:p w14:paraId="0D178ABE">
      <w:r xmlns:w="http://schemas.openxmlformats.org/wordprocessingml/2006/main">
        <w:rPr>
          <w:b/>
        </w:rPr>
        <w:t xml:space="preserve">A174</w:t>
      </w:r>
    </w:p>
    <w:p w14:paraId="572C0AEF">
      <w:r xmlns:w="http://schemas.openxmlformats.org/wordprocessingml/2006/main">
        <w:t xml:space="preserve">[0] 索引：所有角色 | SSR 角色 | SR 角色 | R 角色</w:t>
      </w:r>
    </w:p>
    <w:p w14:paraId="3BAA2BFC">
      <w:r xmlns:w="http://schemas.openxmlformats.org/wordprocessingml/2006/main">
        <w:t xml:space="preserve">[1] 基本信息</w:t>
      </w:r>
    </w:p>
    <w:p w14:paraId="11F41CB3">
      <w:r xmlns:w="http://schemas.openxmlformats.org/wordprocessingml/2006/main">
        <w:t xml:space="preserve">[2] 内容适用性简易评估</w:t>
      </w:r>
    </w:p>
    <w:p w14:paraId="41094B4B">
      <w:r xmlns:w="http://schemas.openxmlformats.org/wordprocessingml/2006/main">
        <w:t xml:space="preserve">[3] 替代版本</w:t>
      </w:r>
    </w:p>
    <w:p w14:paraId="7B9526D9">
      <w:r xmlns:w="http://schemas.openxmlformats.org/wordprocessingml/2006/main">
        <w:t xml:space="preserve">[4] 琐事</w:t>
      </w:r>
    </w:p>
    <w:p w14:paraId="4AD4082A">
      <w:r xmlns:w="http://schemas.openxmlformats.org/wordprocessingml/2006/main">
        <w:t xml:space="preserve">[5] 官方推特账号介绍</w:t>
      </w:r>
    </w:p>
    <w:p w14:paraId="4AD89B3A">
      <w:r xmlns:w="http://schemas.openxmlformats.org/wordprocessingml/2006/main">
        <w:t xml:space="preserve">[6] 评论表单</w:t>
      </w:r>
    </w:p>
    <w:p w14:paraId="6F80E369">
      <w:r xmlns:w="http://schemas.openxmlformats.org/wordprocessingml/2006/main">
        <w:t xml:space="preserve">[7] 基本信息 †</w:t>
      </w:r>
    </w:p>
    <w:p w14:paraId="628C015A">
      <w:r xmlns:w="http://schemas.openxmlformats.org/wordprocessingml/2006/main">
        <w:t xml:space="preserve">[8] 变换图像</w:t>
      </w:r>
    </w:p>
    <w:p w14:paraId="3C0F10B1">
      <w:r xmlns:w="http://schemas.openxmlformats.org/wordprocessingml/2006/main">
        <w:t xml:space="preserve">[9] 简介</w:t>
      </w:r>
    </w:p>
    <w:p w14:paraId="1A2A51E2">
      <w:r xmlns:w="http://schemas.openxmlformats.org/wordprocessingml/2006/main">
        <w:t xml:space="preserve">[10] 姓名</w:t>
      </w:r>
    </w:p>
    <w:p w14:paraId="53C1BA19">
      <w:r xmlns:w="http://schemas.openxmlformats.org/wordprocessingml/2006/main">
        <w:t xml:space="preserve">[11] 五灵玛丽尔，沉思者</w:t>
      </w:r>
    </w:p>
    <w:p w14:paraId="479F1E31">
      <w:r xmlns:w="http://schemas.openxmlformats.org/wordprocessingml/2006/main">
        <w:t xml:space="preserve">[12] 真实姓名</w:t>
      </w:r>
    </w:p>
    <w:p w14:paraId="122A8803">
      <w:r xmlns:w="http://schemas.openxmlformats.org/wordprocessingml/2006/main">
        <w:t xml:space="preserve">[13] 马里埃尔</w:t>
      </w:r>
    </w:p>
    <w:p w14:paraId="626D71D6">
      <w:r xmlns:w="http://schemas.openxmlformats.org/wordprocessingml/2006/main">
        <w:t xml:space="preserve">[14] 稀有度</w:t>
      </w:r>
    </w:p>
    <w:p w14:paraId="7710809D">
      <w:r xmlns:w="http://schemas.openxmlformats.org/wordprocessingml/2006/main">
        <w:t xml:space="preserve">[15] 普通攻击</w:t>
      </w:r>
    </w:p>
    <w:p w14:paraId="3E157CF0">
      <w:r xmlns:w="http://schemas.openxmlformats.org/wordprocessingml/2006/main">
        <w:t xml:space="preserve">[16] 远程攻击（魔法）</w:t>
      </w:r>
    </w:p>
    <w:p w14:paraId="5AE727AB">
      <w:r xmlns:w="http://schemas.openxmlformats.org/wordprocessingml/2006/main">
        <w:t xml:space="preserve">[17] 附属派系</w:t>
      </w:r>
    </w:p>
    <w:p w14:paraId="311E82FD">
      <w:r xmlns:w="http://schemas.openxmlformats.org/wordprocessingml/2006/main">
        <w:t xml:space="preserve">[18] 神圣骑士（天）</w:t>
      </w:r>
    </w:p>
    <w:p w14:paraId="28960693">
      <w:r xmlns:w="http://schemas.openxmlformats.org/wordprocessingml/2006/main">
        <w:t xml:space="preserve">[19] 特殊属性</w:t>
      </w:r>
    </w:p>
    <w:p w14:paraId="6139D409">
      <w:r xmlns:w="http://schemas.openxmlformats.org/wordprocessingml/2006/main">
        <w:t xml:space="preserve">[20] 九位神骑士</w:t>
      </w:r>
    </w:p>
    <w:p w14:paraId="661345DA">
      <w:r xmlns:w="http://schemas.openxmlformats.org/wordprocessingml/2006/main">
        <w:t xml:space="preserve">[21] 姬川爱里</w:t>
      </w:r>
    </w:p>
    <w:p w14:paraId="009F3782">
      <w:r xmlns:w="http://schemas.openxmlformats.org/wordprocessingml/2006/main">
        <w:t xml:space="preserve">[22] 插图</w:t>
      </w:r>
    </w:p>
    <w:p w14:paraId="33C9CC6F">
      <w:r xmlns:w="http://schemas.openxmlformats.org/wordprocessingml/2006/main">
        <w:t xml:space="preserve">[23] 八重洲南</w:t>
      </w:r>
    </w:p>
    <w:p w14:paraId="2570F2B3">
      <w:r xmlns:w="http://schemas.openxmlformats.org/wordprocessingml/2006/main">
        <w:t xml:space="preserve">[24] SD字符</w:t>
      </w:r>
    </w:p>
    <w:p w14:paraId="7C3E1EB8">
      <w:r xmlns:w="http://schemas.openxmlformats.org/wordprocessingml/2006/main">
        <w:t xml:space="preserve">[25] 风味文字</w:t>
      </w:r>
    </w:p>
    <w:p w14:paraId="4125190A">
      <w:r xmlns:w="http://schemas.openxmlformats.org/wordprocessingml/2006/main">
        <w:t xml:space="preserve">[26] “我想这应该算不上你的‘回归’吧，不过……我期待着再次与你并肩作战，人类的领袖。”玛丽埃尔，九大骑士排名第五，也是鼓舞部队“五位魅惑竖琴”的队长。伴随着玛丽埃尔演奏的古老天籁之音，战场瞬间化作一座宏伟的舞台。或许是因为她严肃的性格，她对人类的音乐兴趣寥寥。像玛丽娜这样的偶像，更是不在她的关注范围之内。</w:t>
      </w:r>
    </w:p>
    <w:p w14:paraId="41F08F5E">
      <w:r xmlns:w="http://schemas.openxmlformats.org/wordprocessingml/2006/main">
        <w:t xml:space="preserve">[27] 如何获得</w:t>
      </w:r>
    </w:p>
    <w:p w14:paraId="7369A919">
      <w:r xmlns:w="http://schemas.openxmlformats.org/wordprocessingml/2006/main">
        <w:t xml:space="preserve">[28] 标准扭蛋</w:t>
      </w:r>
    </w:p>
    <w:p w14:paraId="3E83571C">
      <w:r xmlns:w="http://schemas.openxmlformats.org/wordprocessingml/2006/main">
        <w:t xml:space="preserve">[29] 基础属性（1星）* 每增加1星+50%，5星时为1星值的3倍</w:t>
      </w:r>
    </w:p>
    <w:p w14:paraId="2BED3208">
      <w:r xmlns:w="http://schemas.openxmlformats.org/wordprocessingml/2006/main">
        <w:t xml:space="preserve">[30] 级</w:t>
      </w:r>
    </w:p>
    <w:p w14:paraId="20133B33">
      <w:r xmlns:w="http://schemas.openxmlformats.org/wordprocessingml/2006/main">
        <w:t xml:space="preserve">[31] 耐力</w:t>
      </w:r>
    </w:p>
    <w:p w14:paraId="3F3B5F0C">
      <w:r xmlns:w="http://schemas.openxmlformats.org/wordprocessingml/2006/main">
        <w:t xml:space="preserve">[32] 攻击力</w:t>
      </w:r>
    </w:p>
    <w:p w14:paraId="2EAB378D">
      <w:r xmlns:w="http://schemas.openxmlformats.org/wordprocessingml/2006/main">
        <w:t xml:space="preserve">[33] 防御能力</w:t>
      </w:r>
    </w:p>
    <w:p w14:paraId="791EA175">
      <w:r xmlns:w="http://schemas.openxmlformats.org/wordprocessingml/2006/main">
        <w:t xml:space="preserve">[34] 魔法力量</w:t>
      </w:r>
    </w:p>
    <w:p w14:paraId="2429934F">
      <w:r xmlns:w="http://schemas.openxmlformats.org/wordprocessingml/2006/main">
        <w:t xml:space="preserve">[35] 魔法抗性</w:t>
      </w:r>
    </w:p>
    <w:p w14:paraId="08071531">
      <w:r xmlns:w="http://schemas.openxmlformats.org/wordprocessingml/2006/main">
        <w:t xml:space="preserve">[36] 详细状态</w:t>
      </w:r>
    </w:p>
    <w:p w14:paraId="4F2F5CC1">
      <w:r xmlns:w="http://schemas.openxmlformats.org/wordprocessingml/2006/main">
        <w:t xml:space="preserve">[37] 准确性</w:t>
      </w:r>
    </w:p>
    <w:p w14:paraId="053672AC">
      <w:r xmlns:w="http://schemas.openxmlformats.org/wordprocessingml/2006/main">
        <w:t xml:space="preserve">[38] 回避能力</w:t>
      </w:r>
    </w:p>
    <w:p w14:paraId="37A525E9">
      <w:r xmlns:w="http://schemas.openxmlformats.org/wordprocessingml/2006/main">
        <w:t xml:space="preserve">[39] 连续命中率</w:t>
      </w:r>
    </w:p>
    <w:p w14:paraId="1BF75002">
      <w:r xmlns:w="http://schemas.openxmlformats.org/wordprocessingml/2006/main">
        <w:t xml:space="preserve">[40] 反击率</w:t>
      </w:r>
    </w:p>
    <w:p w14:paraId="620E37C2">
      <w:r xmlns:w="http://schemas.openxmlformats.org/wordprocessingml/2006/main">
        <w:t xml:space="preserve">[41] 眩晕激活率</w:t>
      </w:r>
    </w:p>
    <w:p w14:paraId="11014DF0">
      <w:r xmlns:w="http://schemas.openxmlformats.org/wordprocessingml/2006/main">
        <w:t xml:space="preserve">[42] 抗眩晕能力</w:t>
      </w:r>
    </w:p>
    <w:p w14:paraId="2DDFC67E">
      <w:r xmlns:w="http://schemas.openxmlformats.org/wordprocessingml/2006/main">
        <w:t xml:space="preserve">[43] 移动速度</w:t>
      </w:r>
    </w:p>
    <w:p w14:paraId="5ED11C88">
      <w:r xmlns:w="http://schemas.openxmlformats.org/wordprocessingml/2006/main">
        <w:t xml:space="preserve">[44] 部署速度</w:t>
      </w:r>
    </w:p>
    <w:p w14:paraId="1615F28D">
      <w:r xmlns:w="http://schemas.openxmlformats.org/wordprocessingml/2006/main">
        <w:t xml:space="preserve">[45] 行动速度</w:t>
      </w:r>
    </w:p>
    <w:p w14:paraId="2A8CD48F">
      <w:r xmlns:w="http://schemas.openxmlformats.org/wordprocessingml/2006/main">
        <w:t xml:space="preserve">[46] 特殊填充量</w:t>
      </w:r>
    </w:p>
    <w:p w14:paraId="5DA4BA7F">
      <w:r xmlns:w="http://schemas.openxmlformats.org/wordprocessingml/2006/main">
        <w:t xml:space="preserve">[47] 特殊招式</w:t>
      </w:r>
    </w:p>
    <w:p w14:paraId="687746D1">
      <w:r xmlns:w="http://schemas.openxmlformats.org/wordprocessingml/2006/main">
        <w:t xml:space="preserve">[48] 姓名</w:t>
      </w:r>
    </w:p>
    <w:p w14:paraId="500474E7">
      <w:r xmlns:w="http://schemas.openxmlformats.org/wordprocessingml/2006/main">
        <w:t xml:space="preserve">[49] 效应</w:t>
      </w:r>
    </w:p>
    <w:p w14:paraId="16D3BB99">
      <w:r xmlns:w="http://schemas.openxmlformats.org/wordprocessingml/2006/main">
        <w:t xml:space="preserve">[50] 救赎的旋律</w:t>
      </w:r>
    </w:p>
    <w:p w14:paraId="23247DFB">
      <w:r xmlns:w="http://schemas.openxmlformats.org/wordprocessingml/2006/main">
        <w:t xml:space="preserve">[51] 根据你的属性，将应用以下效果：太阳：所有友军攻击力提升30%，持续20秒；月亮：所有友军速度提升25%，持续20秒；星星：你的场上眩晕抗性提升50%，持续20秒。</w:t>
      </w:r>
    </w:p>
    <w:p w14:paraId="25B955F7">
      <w:r xmlns:w="http://schemas.openxmlformats.org/wordprocessingml/2006/main">
        <w:t xml:space="preserve">[52] 救赎旋律+</w:t>
      </w:r>
    </w:p>
    <w:p w14:paraId="5BF6899D">
      <w:r xmlns:w="http://schemas.openxmlformats.org/wordprocessingml/2006/main">
        <w:t xml:space="preserve">[53] 降低敌方场地30点眩晕抗性，持续30秒。根据你的属性，施加以下效果：太阳：提升所有友方单位30%攻击力，持续30秒。月亮：提升所有友方单位25%移动速度，持续30秒。星星：提升友方场地50点眩晕抗性，持续30秒。</w:t>
      </w:r>
    </w:p>
    <w:p w14:paraId="00055313">
      <w:r xmlns:w="http://schemas.openxmlformats.org/wordprocessingml/2006/main">
        <w:t xml:space="preserve">[54] 独特效果</w:t>
      </w:r>
    </w:p>
    <w:p w14:paraId="626BD4F7">
      <w:r xmlns:w="http://schemas.openxmlformats.org/wordprocessingml/2006/main">
        <w:t xml:space="preserve">[55] 姓名</w:t>
      </w:r>
    </w:p>
    <w:p w14:paraId="71314218">
      <w:r xmlns:w="http://schemas.openxmlformats.org/wordprocessingml/2006/main">
        <w:t xml:space="preserve">[56] 效应</w:t>
      </w:r>
    </w:p>
    <w:p w14:paraId="5150C2ED">
      <w:r xmlns:w="http://schemas.openxmlformats.org/wordprocessingml/2006/main">
        <w:t xml:space="preserve">[57] 治愈旋律</w:t>
      </w:r>
    </w:p>
    <w:p w14:paraId="4ABAA2D3">
      <w:r xmlns:w="http://schemas.openxmlformats.org/wordprocessingml/2006/main">
        <w:t xml:space="preserve">[58] 部署完成后，以每秒 2% 的速度持续恢复团队的场强，持续 20 秒。</w:t>
      </w:r>
    </w:p>
    <w:p w14:paraId="6AD48BF1">
      <w:r xmlns:w="http://schemas.openxmlformats.org/wordprocessingml/2006/main">
        <w:t xml:space="preserve">[59] 治愈旋律+</w:t>
      </w:r>
    </w:p>
    <w:p w14:paraId="3A3F68F8">
      <w:r xmlns:w="http://schemas.openxmlformats.org/wordprocessingml/2006/main">
        <w:t xml:space="preserve">[60] 部署完成后，持续以每秒 2.5% 的速度恢复团队的场强，持续 30 秒。</w:t>
      </w:r>
    </w:p>
    <w:p w14:paraId="145B1B84">
      <w:r xmlns:w="http://schemas.openxmlformats.org/wordprocessingml/2006/main">
        <w:t xml:space="preserve">[61] 增强图像</w:t>
      </w:r>
    </w:p>
    <w:p w14:paraId="01E4710E">
      <w:r xmlns:w="http://schemas.openxmlformats.org/wordprocessingml/2006/main">
        <w:t xml:space="preserve">[62] 在游戏中 †</w:t>
      </w:r>
    </w:p>
    <w:p w14:paraId="0E6D268B">
      <w:r xmlns:w="http://schemas.openxmlformats.org/wordprocessingml/2006/main">
        <w:t xml:space="preserve">[63] 特殊招式让人想起不经思考的奥西，并且可以根据属性给予不同的增益效果。</w:t>
      </w:r>
    </w:p>
    <w:p w14:paraId="776039FD">
      <w:r xmlns:w="http://schemas.openxmlformats.org/wordprocessingml/2006/main">
        <w:t xml:space="preserve">[64] 太阳和月亮都是易于使用的范围增益技能。……然而，它们目前只能提升（太阳）攻击力或（月亮）速度，这一点令人有些失望。此外，它们还容易与其他角色的增益效果重叠，这也是一个缺点。</w:t>
      </w:r>
    </w:p>
    <w:p w14:paraId="4E089AC4">
      <w:r xmlns:w="http://schemas.openxmlformats.org/wordprocessingml/2006/main">
        <w:t xml:space="preserve">[65] 另一方面，缺点是，由于其场效应，它不支持 Esca Amaze Phantasma 的扩展。</w:t>
      </w:r>
    </w:p>
    <w:p w14:paraId="36F10DED">
      <w:r xmlns:w="http://schemas.openxmlformats.org/wordprocessingml/2006/main">
        <w:t xml:space="preserve">[66] 在团队副本中，它可作为BREAK增益辅助技能使用，但大佛和弗里特拉拥有很高的眩晕抗性，即使有此效果，除非有角色装备了闪亮栗子或觉醒了眩晕触发率，否则也无济于事。此外，BREAK触发到下一次攻击之间的眩晕抗性提升阶段，估计会提升60%，因此在这种阶段，无论首领原本的眩晕抗性有多低，此技能的作用都微乎其微。</w:t>
      </w:r>
    </w:p>
    <w:p w14:paraId="57D861CB">
      <w:r xmlns:w="http://schemas.openxmlformats.org/wordprocessingml/2006/main">
        <w:t xml:space="preserve">[67] 她的独特技能会在部署完成后激活持续的场地恢复效果。效果量和持续时间都比较均衡，因此很容易上手。在当时，大多数独特的持续恢复技能每秒只能恢复1%的生命值，只有一位角色能达到2%，所以她2.5%的恢复速度显得尤为实用。即使在五年后的今天，它仍然是部署完成后激活的30秒持续恢复技能中恢复量最高的。（圣夜遥的持续时间超过了她，而仲夏梅加尔的总恢复量超过了她。）</w:t>
      </w:r>
    </w:p>
    <w:p w14:paraId="10225A19">
      <w:r xmlns:w="http://schemas.openxmlformats.org/wordprocessingml/2006/main">
        <w:t xml:space="preserve">[68] Regalia 的超强力神圣骑士米卡菲尔：在阵型中，它可以利用其独特的能力弥补持续治疗的不足，并且其特殊技能的速度增益可以在进入场上时立即通过 W 钻头激活，使其成为一个不错的选择。</w:t>
      </w:r>
    </w:p>
    <w:p w14:paraId="1A4D666A">
      <w:r xmlns:w="http://schemas.openxmlformats.org/wordprocessingml/2006/main">
        <w:t xml:space="preserve">[69] 内容适用性简易评估 †</w:t>
      </w:r>
    </w:p>
    <w:p w14:paraId="2355F554">
      <w:r xmlns:w="http://schemas.openxmlformats.org/wordprocessingml/2006/main">
        <w:t xml:space="preserve">[70] 合适的内容、推荐的装备示例、角色发展目标等。</w:t>
      </w:r>
    </w:p>
    <w:p w14:paraId="1A9B4508">
      <w:r xmlns:w="http://schemas.openxmlformats.org/wordprocessingml/2006/main">
        <w:t xml:space="preserve">[71] 兼容内容</w:t>
      </w:r>
    </w:p>
    <w:p w14:paraId="34DF80B3">
      <w:r xmlns:w="http://schemas.openxmlformats.org/wordprocessingml/2006/main">
        <w:t xml:space="preserve">[72] 能力倾向</w:t>
      </w:r>
    </w:p>
    <w:p w14:paraId="7E42175C">
      <w:r xmlns:w="http://schemas.openxmlformats.org/wordprocessingml/2006/main">
        <w:t xml:space="preserve">[73] 简短评论</w:t>
      </w:r>
    </w:p>
    <w:p w14:paraId="2153F3D9">
      <w:r xmlns:w="http://schemas.openxmlformats.org/wordprocessingml/2006/main">
        <w:t xml:space="preserve">[74] 主线任务 事件任务</w:t>
      </w:r>
    </w:p>
    <w:p w14:paraId="193F917B">
      <w:r xmlns:w="http://schemas.openxmlformats.org/wordprocessingml/2006/main">
        <w:t xml:space="preserve">[75] 他可以毫无问题地完成任务，但几乎没有理由专门选择他。</w:t>
      </w:r>
    </w:p>
    <w:p w14:paraId="6DFDF050">
      <w:r xmlns:w="http://schemas.openxmlformats.org/wordprocessingml/2006/main">
        <w:t xml:space="preserve">[76] 突袭战</w:t>
      </w:r>
    </w:p>
    <w:p w14:paraId="1EC27487">
      <w:r xmlns:w="http://schemas.openxmlformats.org/wordprocessingml/2006/main">
        <w:t xml:space="preserve">[77] 降低眩晕抗性在团队副本中是一个有用的效果。攻击力提升或速度提升，以及持续治疗也很有用（装备示例见下文）。</w:t>
      </w:r>
    </w:p>
    <w:p w14:paraId="1C8361D5">
      <w:r xmlns:w="http://schemas.openxmlformats.org/wordprocessingml/2006/main">
        <w:t xml:space="preserve">[78] 湮灭</w:t>
      </w:r>
    </w:p>
    <w:p w14:paraId="5497EC09">
      <w:r xmlns:w="http://schemas.openxmlformats.org/wordprocessingml/2006/main">
        <w:t xml:space="preserve">[79] 如果你希望在完成突击任务后获得持续治疗的独特效果，这将非常有用。</w:t>
      </w:r>
    </w:p>
    <w:p w14:paraId="5AA9E924">
      <w:r xmlns:w="http://schemas.openxmlformats.org/wordprocessingml/2006/main">
        <w:t xml:space="preserve">[80] B宇宙</w:t>
      </w:r>
    </w:p>
    <w:p w14:paraId="6AEC8FD1">
      <w:r xmlns:w="http://schemas.openxmlformats.org/wordprocessingml/2006/main">
        <w:t xml:space="preserve">[81] 有时因其独特的效果而被使用。</w:t>
      </w:r>
    </w:p>
    <w:p w14:paraId="517C331B">
      <w:r xmlns:w="http://schemas.openxmlformats.org/wordprocessingml/2006/main">
        <w:t xml:space="preserve">[82] 能力评估指标</w:t>
      </w:r>
    </w:p>
    <w:p w14:paraId="4306379D">
      <w:r xmlns:w="http://schemas.openxmlformats.org/wordprocessingml/2006/main">
        <w:t xml:space="preserve">[83] ◎：优秀内容。最有可能发挥出色。○：合适内容。有较高发挥潜力。△：一般。需要一些技巧才能发挥良好，但选择理由不多。×：不合适内容。由于与内容规则、游戏系统、难度等级等不兼容，难以发挥出色。*2014年3月更新</w:t>
      </w:r>
    </w:p>
    <w:p w14:paraId="1C1547BB">
      <w:r xmlns:w="http://schemas.openxmlformats.org/wordprocessingml/2006/main">
        <w:t xml:space="preserve">[84] 突袭</w:t>
      </w:r>
    </w:p>
    <w:p w14:paraId="7153240E">
      <w:r xmlns:w="http://schemas.openxmlformats.org/wordprocessingml/2006/main">
        <w:t xml:space="preserve">[85] 推荐设备示例</w:t>
      </w:r>
    </w:p>
    <w:p w14:paraId="5FB34088">
      <w:r xmlns:w="http://schemas.openxmlformats.org/wordprocessingml/2006/main">
        <w:t xml:space="preserve">[86] 主要设备</w:t>
      </w:r>
    </w:p>
    <w:p w14:paraId="1752A952">
      <w:r xmlns:w="http://schemas.openxmlformats.org/wordprocessingml/2006/main">
        <w:t xml:space="preserve">[87] 子设备</w:t>
      </w:r>
    </w:p>
    <w:p w14:paraId="4DF41D14">
      <w:r xmlns:w="http://schemas.openxmlformats.org/wordprocessingml/2006/main">
        <w:t xml:space="preserve">[88] 一件令人愉悦的物品</w:t>
      </w:r>
    </w:p>
    <w:p w14:paraId="24567693">
      <w:r xmlns:w="http://schemas.openxmlformats.org/wordprocessingml/2006/main">
        <w:t xml:space="preserve">[89] 发展目标</w:t>
      </w:r>
    </w:p>
    <w:p w14:paraId="39182C73">
      <w:r xmlns:w="http://schemas.openxmlformats.org/wordprocessingml/2006/main">
        <w:t xml:space="preserve">[90] 突破极限</w:t>
      </w:r>
    </w:p>
    <w:p w14:paraId="56428F7B">
      <w:r xmlns:w="http://schemas.openxmlformats.org/wordprocessingml/2006/main">
        <w:t xml:space="preserve">[91] 致命觉醒</w:t>
      </w:r>
    </w:p>
    <w:p w14:paraId="4FB009B9">
      <w:r xmlns:w="http://schemas.openxmlformats.org/wordprocessingml/2006/main">
        <w:t xml:space="preserve">[92] 独特的觉醒</w:t>
      </w:r>
    </w:p>
    <w:p w14:paraId="0006ECD0">
      <w:r xmlns:w="http://schemas.openxmlformats.org/wordprocessingml/2006/main">
        <w:t xml:space="preserve">[93] 行动速度</w:t>
      </w:r>
    </w:p>
    <w:p w14:paraId="061F2AE0">
      <w:r xmlns:w="http://schemas.openxmlformats.org/wordprocessingml/2006/main">
        <w:t xml:space="preserve">[94] 特别收费</w:t>
      </w:r>
    </w:p>
    <w:p w14:paraId="0E7E4598">
      <w:r xmlns:w="http://schemas.openxmlformats.org/wordprocessingml/2006/main">
        <w:t xml:space="preserve">[95] 其他</w:t>
      </w:r>
    </w:p>
    <w:p w14:paraId="10EB285F">
      <w:r xmlns:w="http://schemas.openxmlformats.org/wordprocessingml/2006/main">
        <w:t xml:space="preserve">[96] 培训费用</w:t>
      </w:r>
    </w:p>
    <w:p w14:paraId="138E7AE7">
      <w:r xmlns:w="http://schemas.openxmlformats.org/wordprocessingml/2006/main">
        <w:t xml:space="preserve">[97] 备注</w:t>
      </w:r>
    </w:p>
    <w:p w14:paraId="7900E94E">
      <w:r xmlns:w="http://schemas.openxmlformats.org/wordprocessingml/2006/main">
        <w:t xml:space="preserve">[98] 为了维持效果，即使不提升觉醒后的行动速度和特殊技能充能，你也可以每30秒发动一次特殊技能。如果想要加快初始发动速度，可以觉醒或突破上限，并赋予其[能力]。提升眩晕发动率的觉醒和[能力]也不错，但你应该考虑是否值得投入这么多资源。</w:t>
      </w:r>
    </w:p>
    <w:p w14:paraId="1D88C27B">
      <w:r xmlns:w="http://schemas.openxmlformats.org/wordprocessingml/2006/main">
        <w:t xml:space="preserve">[99] *2016年4月更新</w:t>
      </w:r>
    </w:p>
    <w:p w14:paraId="024BC85D">
      <w:r xmlns:w="http://schemas.openxmlformats.org/wordprocessingml/2006/main">
        <w:t xml:space="preserve">[100] 备选版本 †</w:t>
      </w:r>
    </w:p>
    <w:p w14:paraId="62A6C998">
      <w:r xmlns:w="http://schemas.openxmlformats.org/wordprocessingml/2006/main">
        <w:t xml:space="preserve">[101] 玛丽尔，《五符咒》</w:t>
      </w:r>
    </w:p>
    <w:p w14:paraId="2A83DA61">
      <w:r xmlns:w="http://schemas.openxmlformats.org/wordprocessingml/2006/main">
        <w:t xml:space="preserve">[102] 琐事 †</w:t>
      </w:r>
    </w:p>
    <w:p w14:paraId="476AAE80">
      <w:r xmlns:w="http://schemas.openxmlformats.org/wordprocessingml/2006/main">
        <w:t xml:space="preserve">[103] 官方推特账号简介 †</w:t>
      </w:r>
    </w:p>
    <w:p w14:paraId="7C138015">
      <w:r xmlns:w="http://schemas.openxmlformats.org/wordprocessingml/2006/main">
        <w:t xml:space="preserve">[104] 人物介绍</w:t>
      </w:r>
    </w:p>
    <w:p w14:paraId="345CDAC9">
      <w:r xmlns:w="http://schemas.openxmlformats.org/wordprocessingml/2006/main">
        <w:t xml:space="preserve">[105] 评论表 †</w:t>
      </w:r>
    </w:p>
    <w:p w14:paraId="3C741E63">
      <w:r xmlns:w="http://schemas.openxmlformats.org/wordprocessingml/2006/main">
        <w:t xml:space="preserve">[106] 点击打开历史日志列表</w:t>
      </w:r>
    </w:p>
    <w:p w14:paraId="0FB573DC">
      <w:r xmlns:w="http://schemas.openxmlformats.org/wordprocessingml/2006/main">
        <w:t xml:space="preserve">[107] 末尾的数字越小，日志就越旧。</w:t>
      </w:r>
    </w:p>
    <w:p w14:paraId="19C67408">
      <w:r xmlns:w="http://schemas.openxmlformats.org/wordprocessingml/2006/main">
        <w:t xml:space="preserve">[108] “评论/深思熟虑的五弦琴玛丽埃尔/”没有子页面。</w:t>
      </w:r>
    </w:p>
    <w:p w14:paraId="3AC3D774">
      <w:r xmlns:w="http://schemas.openxmlformats.org/wordprocessingml/2006/main">
        <w:t xml:space="preserve">[109] 从现在开始，如果他们看起来快要失控了，我们可以直接敲他们的头（极端观点）——[ChzYmyBASwo] 2023-10-18 (周三) 21:28:09</w:t>
      </w:r>
    </w:p>
    <w:p w14:paraId="0190D86A">
      <w:r xmlns:w="http://schemas.openxmlformats.org/wordprocessingml/2006/main">
        <w:t xml:space="preserve">[110] &gt; 深思熟虑？……？ -- [EByvswjyZFY] 2023-10-17 (周二) 13:41:21</w:t>
      </w:r>
    </w:p>
    <w:p w14:paraId="13B636B2">
      <w:r xmlns:w="http://schemas.openxmlformats.org/wordprocessingml/2006/main">
        <w:t xml:space="preserve">[111] 我想，这大概就像性交后的清醒期吧。 -- [CGYxfgYJgyc] 2023-10-17 (周二) 21:26:28</w:t>
      </w:r>
    </w:p>
    <w:p w14:paraId="13F7A7D7">
      <w:r xmlns:w="http://schemas.openxmlformats.org/wordprocessingml/2006/main">
        <w:t xml:space="preserve">[112] 如果是为了娱乐娜丽卡，或许有其他更合适的角色，但她即便被随意摆成面条状也能胜任工作这一点，确实是个很大的优势。然而，与最近推出的制服猫和RQ Rigel等能力出众的常驻角色相比，她给人的感觉略显平庸。——[LJHekZFe2SE] 2023-10-18 (周三) 18:04:11</w:t>
      </w:r>
    </w:p>
    <w:p w14:paraId="28CFAA5E">
      <w:r xmlns:w="http://schemas.openxmlformats.org/wordprocessingml/2006/main">
        <w:t xml:space="preserve">[113] 我觉得它越来越像避孕套了哈哈，我无法原谅…… -- [MteSayW407Y] 2023-10-19 (周四) 12:41:59</w:t>
      </w:r>
    </w:p>
    <w:p w14:paraId="3682C4FB">
      <w:r xmlns:w="http://schemas.openxmlformats.org/wordprocessingml/2006/main">
        <w:t xml:space="preserve">[114] 妈的，看了这树枝，仔细一看，它真的像个避孕套哈哈，我该怎么办哈哈 -- [2G6.G2Sd7Es] 2023-10-19 (周四) 14:33:53</w:t>
      </w:r>
    </w:p>
    <w:p w14:paraId="26FF0FDB">
      <w:r xmlns:w="http://schemas.openxmlformats.org/wordprocessingml/2006/main">
        <w:t xml:space="preserve">[115] 如果我戴上这个避孕套就走，玛丽尔的肚子会不会鼓起来哈哈 -- [ZyK7JxE/kdc] 2023-10-19 (周四) 14:50:36</w:t>
      </w:r>
    </w:p>
    <w:p w14:paraId="54F5F53D">
      <w:r xmlns:w="http://schemas.openxmlformats.org/wordprocessingml/2006/main">
        <w:t xml:space="preserve">[116] 如果下半身是避孕套，那么射精后上半身就会被填满，这意味着它是阴道——[YLJfOoLvHzQ] 2023-10-19 (周四) 19:49:09</w:t>
      </w:r>
    </w:p>
    <w:p w14:paraId="2DCB83AE">
      <w:r xmlns:w="http://schemas.openxmlformats.org/wordprocessingml/2006/main">
        <w:t xml:space="preserve">[117] 我一开始没明白，但现在明白了哈哈。哦，我懂了……原来这么简单…… -- [7bbzgy2uWAk] 2023-10-19 (周四) 21:49:41</w:t>
      </w:r>
    </w:p>
    <w:p w14:paraId="4F0B0377">
      <w:r xmlns:w="http://schemas.openxmlformats.org/wordprocessingml/2006/main">
        <w:t xml:space="preserve">[118] 我本来是来写他有种神奇的魅力，能吸引成千上万的人，结果却了解到了避孕套…… -- [QNAx06T63.I] 2023-11-25 (周六) 23:32:13</w:t>
      </w:r>
    </w:p>
    <w:p w14:paraId="2C85BC71">
      <w:r xmlns:w="http://schemas.openxmlformats.org/wordprocessingml/2006/main">
        <w:t xml:space="preserve">[119] 当我正准备捡起另一个东西时，玛丽尔的轮廓出现了，我大喊：“哦不，是避孕套！”哈哈 -- [ZeMs/YFO0jY] 2024-01-02 (周二) 10:44:50</w:t>
      </w:r>
    </w:p>
    <w:p w14:paraId="2D74A1E3">
      <w:r xmlns:w="http://schemas.openxmlformats.org/wordprocessingml/2006/main">
        <w:t xml:space="preserve">[120] 我本来只是来看绩效考核的，因为我收到了，结果现在满脑子都是近藤○…… -- [4Vh9amS5N8o] 2024-04-23 (周二) 14:54:47</w:t>
      </w:r>
    </w:p>
    <w:p w14:paraId="1413391F">
      <w:r xmlns:w="http://schemas.openxmlformats.org/wordprocessingml/2006/main">
        <w:t xml:space="preserve">[121] 我觉得是后排版本，效果一样。因为大概有35面条，所以我觉得跟谁组队没关系。 -- [kaAb4znywvY] 2023-12-07 (周四) 17:05:47</w:t>
      </w:r>
    </w:p>
    <w:p w14:paraId="2322D403">
      <w:r xmlns:w="http://schemas.openxmlformats.org/wordprocessingml/2006/main">
        <w:t xml:space="preserve">[122] 我想知道提高眩晕抗性是否有用——[TGP.O/PU11k] 2025-04-05 (周六) 23:51:35</w:t>
      </w:r>
    </w:p>
    <w:p w14:paraId="62CA5C5D">
      <w:r xmlns:w="http://schemas.openxmlformats.org/wordprocessingml/2006/main">
        <w:t xml:space="preserve">[123] ←使用棋盘前请务必阅读规则。</w:t>
      </w:r>
    </w:p>
    <w:p w14:paraId="18AD8969">
      <w:r xmlns:w="http://schemas.openxmlformats.org/wordprocessingml/2006/main">
        <w:t xml:space="preserve">[124] 关于规则 †</w:t>
      </w:r>
    </w:p>
    <w:p w14:paraId="2D1F519D">
      <w:r xmlns:w="http://schemas.openxmlformats.org/wordprocessingml/2006/main">
        <w:t xml:space="preserve">[125] 请不要抱怨或批评页面编辑者。如果您对其他人的编辑有意见，请通过“提供替代方案”或“自行编辑”的方式进行建设性沟通。</w:t>
      </w:r>
    </w:p>
    <w:p w14:paraId="76F8CFE7">
      <w:r xmlns:w="http://schemas.openxmlformats.org/wordprocessingml/2006/main">
        <w:t xml:space="preserve">[126] 不要发布个人网站或其他禁止未经授权链接的网站的网址。</w:t>
      </w:r>
    </w:p>
    <w:p w14:paraId="412D8934">
      <w:r xmlns:w="http://schemas.openxmlformats.org/wordprocessingml/2006/main">
        <w:t xml:space="preserve">[127] 关于违反规则的帖子 †</w:t>
      </w:r>
    </w:p>
    <w:p w14:paraId="3467006A">
      <w:r xmlns:w="http://schemas.openxmlformats.org/wordprocessingml/2006/main">
        <w:t xml:space="preserve">[128] 禁止发布以下类型的帖子，因为它们容易造成干扰。</w:t>
      </w:r>
    </w:p>
    <w:p w14:paraId="74095119">
      <w:r xmlns:w="http://schemas.openxmlformats.org/wordprocessingml/2006/main">
        <w:t xml:space="preserve">[129]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71BFAA4">
      <w:r xmlns:w="http://schemas.openxmlformats.org/wordprocessingml/2006/main">
        <w:t xml:space="preserve">[130] 其他包括使用此维基的人、官方管理员、艺术家、配音演员、现实生活中的个人以及 Twitter 用户等团体。</w:t>
      </w:r>
    </w:p>
    <w:p w14:paraId="177E6CB3">
      <w:r xmlns:w="http://schemas.openxmlformats.org/wordprocessingml/2006/main">
        <w:t xml:space="preserve">[131] 关于向管理层提交的帖子，我们容忍可以解释为用户反馈的评论，例如“我希望他们改进这一点”、“我希望他们尽快修复错误”和“维护时间太长了”，但我们不容忍使用辱骂性语言贬低管理层。</w:t>
      </w:r>
    </w:p>
    <w:p w14:paraId="7658E662">
      <w:r xmlns:w="http://schemas.openxmlformats.org/wordprocessingml/2006/main">
        <w:t xml:space="preserve">[132] 将讨论和意见交流视为“诽谤或对抗他人”是错误的。然而，在讨论或意见交流中使用辱骂性语言、贬低他人、挑衅他人或在缺乏明确证据的情况下发表言论，都是违法行为。说话时务必注意自己的言辞。</w:t>
      </w:r>
    </w:p>
    <w:p w14:paraId="0A56162A">
      <w:r xmlns:w="http://schemas.openxmlformats.org/wordprocessingml/2006/main">
        <w:t xml:space="preserve">[133] 攻击性评论包括使用“做这个”或“做那个”等强硬命令、“使用粗俗语言”、“采取居高临下的态度”或“挑衅”。</w:t>
      </w:r>
    </w:p>
    <w:p w14:paraId="1C9FC8CE">
      <w:r xmlns:w="http://schemas.openxmlformats.org/wordprocessingml/2006/main">
        <w:t xml:space="preserve">[134] 禁止发布冒犯现有玩家的帖子，例如“还有人玩这个游戏吗？”或“这游戏已经凉了”。这并不意味着您完全不能发表任何负面言论，而是指那些超出单纯负面评价范围，构成诽谤或诋毁的帖子将被禁止发布。</w:t>
      </w:r>
    </w:p>
    <w:p w14:paraId="5E4C36B9">
      <w:r xmlns:w="http://schemas.openxmlformats.org/wordprocessingml/2006/main">
        <w:t xml:space="preserve">[135] 公开羞辱他人，包括泄露他人的游戏内名称或UID</w:t>
      </w:r>
    </w:p>
    <w:p w14:paraId="24BB3A8B">
      <w:r xmlns:w="http://schemas.openxmlformats.org/wordprocessingml/2006/main">
        <w:t xml:space="preserve">[136] 但是，允许分享有助于完成此游戏的信息和视频。</w:t>
      </w:r>
    </w:p>
    <w:p w14:paraId="45119734">
      <w:r xmlns:w="http://schemas.openxmlformats.org/wordprocessingml/2006/main">
        <w:t xml:space="preserve">[137] 参考其他应用程序</w:t>
      </w:r>
    </w:p>
    <w:p w14:paraId="5275BA94">
      <w:r xmlns:w="http://schemas.openxmlformats.org/wordprocessingml/2006/main">
        <w:t xml:space="preserve">[138] 在多个论坛上多次发帖</w:t>
      </w:r>
    </w:p>
    <w:p w14:paraId="383E7ACF">
      <w:r xmlns:w="http://schemas.openxmlformats.org/wordprocessingml/2006/main">
        <w:t xml:space="preserve">[139] 由一串无意义字符组成的文字</w:t>
      </w:r>
    </w:p>
    <w:p w14:paraId="34ED56B7">
      <w:r xmlns:w="http://schemas.openxmlformats.org/wordprocessingml/2006/main">
        <w:t xml:space="preserve">[140] 关于作弊和利用漏洞的帖子</w:t>
      </w:r>
    </w:p>
    <w:p w14:paraId="6A348565">
      <w:r xmlns:w="http://schemas.openxmlformats.org/wordprocessingml/2006/main">
        <w:t xml:space="preserve">[141] 最好的办法是忽略违反规则的帖子。上钩或反驳只会让事情变得更糟。</w:t>
      </w:r>
    </w:p>
    <w:p w14:paraId="55406A02">
      <w:r xmlns:w="http://schemas.openxmlformats.org/wordprocessingml/2006/main">
        <w:t xml:space="preserve">[142] *在上述规则中，“诽谤”指的是在没有客观证据的情况下诋毁和贬低他人。将所有批评性文章都归为“诽谤”是不正确的，所以请务必谨慎。</w:t>
      </w:r>
    </w:p>
    <w:p w14:paraId="3C844592">
      <w:r xmlns:w="http://schemas.openxmlformats.org/wordprocessingml/2006/main">
        <w:t xml:space="preserve">[143] 关于修改和删除发帖日志 †</w:t>
      </w:r>
    </w:p>
    <w:p w14:paraId="05814EB1">
      <w:r xmlns:w="http://schemas.openxmlformats.org/wordprocessingml/2006/main">
        <w:t xml:space="preserve">[144] 但是，允许更正印刷错误、遗漏和字体颜色。（他人出于善意所做的更正也允许。）</w:t>
      </w:r>
    </w:p>
    <w:p w14:paraId="199A45B9">
      <w:r xmlns:w="http://schemas.openxmlformats.org/wordprocessingml/2006/main">
        <w:t xml:space="preserve">[145] 作为例外情况，您可以删除自己的帖子，但事后必须向管理员报告。此外，删除时，请将整个评论替换为以下文本，而不是完全删除：&amp;color(#ff0000){''发帖人已删除''};</w:t>
      </w:r>
    </w:p>
    <w:p w14:paraId="44835FA7">
      <w:r xmlns:w="http://schemas.openxmlformats.org/wordprocessingml/2006/main">
        <w:t xml:space="preserve">[146] 关于评论违反规则的帖子 †</w:t>
      </w:r>
    </w:p>
    <w:p w14:paraId="4D3AF573">
      <w:r xmlns:w="http://schemas.openxmlformats.org/wordprocessingml/2006/main">
        <w:t xml:space="preserve">[147] 您可以自行注释掉上述任何违反规则的评论，无需管理员许可。但是，如果您注释掉了某条评论，请务必在“违规举报公告板”上进行举报。举报时请使用“违规举报公告板”上的模板。</w:t>
      </w:r>
    </w:p>
    <w:p w14:paraId="1F82BA6A">
      <w:r xmlns:w="http://schemas.openxmlformats.org/wordprocessingml/2006/main">
        <w:t xml:space="preserve">[148] 未经 CO 举报公告板举报而被删除的帖子将被恢复，而删除帖子的人将受到处罚。</w:t>
      </w:r>
    </w:p>
    <w:p w14:paraId="510170BE">
      <w:r xmlns:w="http://schemas.openxmlformats.org/wordprocessingml/2006/main">
        <w:t xml:space="preserve">[149] 如果您反复向 CO 举报公告板举报不违反规则的帖子，我们将认为您是自私的，并将对您实施发帖和编辑限制。</w:t>
      </w:r>
    </w:p>
    <w:p w14:paraId="201929E9">
      <w:r xmlns:w="http://schemas.openxmlformats.org/wordprocessingml/2006/main">
        <w:t xml:space="preserve">[150] 管理员可酌情恢复 CO 报告公告板上不违反规则的报告。</w:t>
      </w:r>
    </w:p>
    <w:p w14:paraId="661ABB90">
      <w:r xmlns:w="http://schemas.openxmlformats.org/wordprocessingml/2006/main">
        <w:t xml:space="preserve">[151] 我们再次要求您不要评论那些并未违反规则的评论。（例如，诸如“虽然不违反规则，但显然是在钓鱼”、“恶作剧”或“评论整个帖子”之类的主观判断。）</w:t>
      </w:r>
    </w:p>
    <w:p w14:paraId="7005F7A6">
      <w:r xmlns:w="http://schemas.openxmlformats.org/wordprocessingml/2006/main">
        <w:t xml:space="preserve">[152] 关于不违反规则但“冒犯性”的帖子 †</w:t>
      </w:r>
    </w:p>
    <w:p w14:paraId="5DA86248">
      <w:r xmlns:w="http://schemas.openxmlformats.org/wordprocessingml/2006/main">
        <w:t xml:space="preserve">[153] 即使帖子内容具有冒犯性，除非违反版规，否则不会被删除。由于每个人对冒犯性帖子的界定标准不尽相同，请使用 NGID 功能隐藏评论，而不是参与争论或挑衅。</w:t>
      </w:r>
    </w:p>
    <w:p w14:paraId="69D75D27">
      <w:r xmlns:w="http://schemas.openxmlformats.org/wordprocessingml/2006/main">
        <w:t xml:space="preserve">[154] 挑衅难道不是一种违规行为吗？†</w:t>
      </w:r>
    </w:p>
    <w:p w14:paraId="1B6CF965">
      <w:r xmlns:w="http://schemas.openxmlformats.org/wordprocessingml/2006/main">
        <w:t xml:space="preserve">[155] 每个人对“煽动性言论”的定义都大相径庭，因此我们不认为这是违规行为。如果您认为某条评论具有煽动性，请使用 NGID 功能将其隐藏。</w:t>
      </w:r>
    </w:p>
    <w:p w14:paraId="0CBEDBDD">
      <w:r xmlns:w="http://schemas.openxmlformats.org/wordprocessingml/2006/main">
        <w:t xml:space="preserve">[156] 抱怨难道不算违法吗？†</w:t>
      </w:r>
    </w:p>
    <w:p w14:paraId="1CA2ABF5">
      <w:r xmlns:w="http://schemas.openxmlformats.org/wordprocessingml/2006/main">
        <w:t xml:space="preserve">[157] 一般而言，抱怨本身并不构成违规。但是，针对本作品的负面宣传、诽谤、辱骂性语言以及超出抱怨范围的对抗性言论均构成违规。如果您认为抱怨内容冒犯了您，请使用 NGID 功能隐藏相关评论。</w:t>
      </w:r>
    </w:p>
    <w:p w14:paraId="3C42C52E">
      <w:r xmlns:w="http://schemas.openxmlformats.org/wordprocessingml/2006/main">
        <w:t xml:space="preserve">[158] 如果您不确定某个帖子是否违反规则，该怎么办？ †</w:t>
      </w:r>
    </w:p>
    <w:p w14:paraId="46B12F16">
      <w:r xmlns:w="http://schemas.openxmlformats.org/wordprocessingml/2006/main">
        <w:t xml:space="preserve">[159] 有些帖子内容含糊不清，难以判断是否违规。评论删除这类含糊不清的帖子可能会导致问题，所以请不要评论删除，而是使用 NGID 功能将评论隐藏起来。</w:t>
      </w:r>
    </w:p>
    <w:p w14:paraId="6992ECF8">
      <w:r xmlns:w="http://schemas.openxmlformats.org/wordprocessingml/2006/main">
        <w:t xml:space="preserve">[160] 对屡犯者的处罚 †</w:t>
      </w:r>
    </w:p>
    <w:p w14:paraId="554EEB22">
      <w:r xmlns:w="http://schemas.openxmlformats.org/wordprocessingml/2006/main">
        <w:t xml:space="preserve">[161] 屡次违反规则或发布特别恶意的帖子，管理员可酌情予以处罚，例如“禁止访问”或“限制发帖”。</w:t>
      </w:r>
    </w:p>
    <w:p w14:paraId="1FDA0C9E">
      <w:r xmlns:w="http://schemas.openxmlformats.org/wordprocessingml/2006/main">
        <w:t xml:space="preserve">[162] 如果您对进一步改进有任何建议，请通过 Wiki 管理公告板与我们联系。</w:t>
      </w:r>
    </w:p>
    <w:p w14:paraId="0EC3B9FA"/>
    <w:p w14:paraId="5F413987">
      <w:r xmlns:w="http://schemas.openxmlformats.org/wordprocessingml/2006/main">
        <w:rPr>
          <w:b/>
        </w:rPr>
        <w:t xml:space="preserve">A175</w:t>
      </w:r>
    </w:p>
    <w:p w14:paraId="33EDB9A9">
      <w:r xmlns:w="http://schemas.openxmlformats.org/wordprocessingml/2006/main">
        <w:t xml:space="preserve">[0] 索引：所有角色 | SSR 角色 | SR 角色 | R 角色</w:t>
      </w:r>
    </w:p>
    <w:p w14:paraId="28183CCE">
      <w:r xmlns:w="http://schemas.openxmlformats.org/wordprocessingml/2006/main">
        <w:t xml:space="preserve">[1] 基本信息</w:t>
      </w:r>
    </w:p>
    <w:p w14:paraId="3351844B">
      <w:r xmlns:w="http://schemas.openxmlformats.org/wordprocessingml/2006/main">
        <w:t xml:space="preserve">[2] 语音</w:t>
      </w:r>
    </w:p>
    <w:p w14:paraId="04AA9101">
      <w:r xmlns:w="http://schemas.openxmlformats.org/wordprocessingml/2006/main">
        <w:t xml:space="preserve">[3] 在游戏中</w:t>
      </w:r>
    </w:p>
    <w:p w14:paraId="3D09CBE6">
      <w:r xmlns:w="http://schemas.openxmlformats.org/wordprocessingml/2006/main">
        <w:t xml:space="preserve">[4] 琐事</w:t>
      </w:r>
    </w:p>
    <w:p w14:paraId="51FECDC2">
      <w:r xmlns:w="http://schemas.openxmlformats.org/wordprocessingml/2006/main">
        <w:t xml:space="preserve">[5] 官方推特账号介绍</w:t>
      </w:r>
    </w:p>
    <w:p w14:paraId="62B002A5">
      <w:r xmlns:w="http://schemas.openxmlformats.org/wordprocessingml/2006/main">
        <w:t xml:space="preserve">[6] 评论表单</w:t>
      </w:r>
    </w:p>
    <w:p w14:paraId="6A663406">
      <w:r xmlns:w="http://schemas.openxmlformats.org/wordprocessingml/2006/main">
        <w:t xml:space="preserve">[7] 基本信息 †</w:t>
      </w:r>
    </w:p>
    <w:p w14:paraId="0BD0887D">
      <w:r xmlns:w="http://schemas.openxmlformats.org/wordprocessingml/2006/main">
        <w:t xml:space="preserve">[8] 变换图像</w:t>
      </w:r>
    </w:p>
    <w:p w14:paraId="520A95C2">
      <w:r xmlns:w="http://schemas.openxmlformats.org/wordprocessingml/2006/main">
        <w:t xml:space="preserve">[9] 简介</w:t>
      </w:r>
    </w:p>
    <w:p w14:paraId="18E42CC1">
      <w:r xmlns:w="http://schemas.openxmlformats.org/wordprocessingml/2006/main">
        <w:t xml:space="preserve">[10] 姓名</w:t>
      </w:r>
    </w:p>
    <w:p w14:paraId="3BEFBC95">
      <w:r xmlns:w="http://schemas.openxmlformats.org/wordprocessingml/2006/main">
        <w:t xml:space="preserve">[11] 爱奇迹甜蜜</w:t>
      </w:r>
    </w:p>
    <w:p w14:paraId="275CE903">
      <w:r xmlns:w="http://schemas.openxmlformats.org/wordprocessingml/2006/main">
        <w:t xml:space="preserve">[12] 真实姓名</w:t>
      </w:r>
    </w:p>
    <w:p w14:paraId="07CA8B1B">
      <w:r xmlns:w="http://schemas.openxmlformats.org/wordprocessingml/2006/main">
        <w:t xml:space="preserve">[13] Miracle☆Sweet</w:t>
      </w:r>
    </w:p>
    <w:p w14:paraId="6DE6CE46">
      <w:r xmlns:w="http://schemas.openxmlformats.org/wordprocessingml/2006/main">
        <w:t xml:space="preserve">[14] 稀有度</w:t>
      </w:r>
    </w:p>
    <w:p w14:paraId="2542495F">
      <w:r xmlns:w="http://schemas.openxmlformats.org/wordprocessingml/2006/main">
        <w:t xml:space="preserve">[15] 普通攻击</w:t>
      </w:r>
    </w:p>
    <w:p w14:paraId="2EBABF3D">
      <w:r xmlns:w="http://schemas.openxmlformats.org/wordprocessingml/2006/main">
        <w:t xml:space="preserve">[16] 远程攻击（魔法）</w:t>
      </w:r>
    </w:p>
    <w:p w14:paraId="244A01EB">
      <w:r xmlns:w="http://schemas.openxmlformats.org/wordprocessingml/2006/main">
        <w:t xml:space="preserve">[17] 附属派系</w:t>
      </w:r>
    </w:p>
    <w:p w14:paraId="22F8CE1C">
      <w:r xmlns:w="http://schemas.openxmlformats.org/wordprocessingml/2006/main">
        <w:t xml:space="preserve">[18] 闪光忍者（久世）</w:t>
      </w:r>
    </w:p>
    <w:p w14:paraId="5A2461F8">
      <w:r xmlns:w="http://schemas.openxmlformats.org/wordprocessingml/2006/main">
        <w:t xml:space="preserve">[19] 叶月光</w:t>
      </w:r>
    </w:p>
    <w:p w14:paraId="44ECDF78">
      <w:r xmlns:w="http://schemas.openxmlformats.org/wordprocessingml/2006/main">
        <w:t xml:space="preserve">[20] 插图</w:t>
      </w:r>
    </w:p>
    <w:p w14:paraId="259E7C56">
      <w:r xmlns:w="http://schemas.openxmlformats.org/wordprocessingml/2006/main">
        <w:t xml:space="preserve">[21] 绫川陆</w:t>
      </w:r>
    </w:p>
    <w:p w14:paraId="26184634">
      <w:r xmlns:w="http://schemas.openxmlformats.org/wordprocessingml/2006/main">
        <w:t xml:space="preserve">[22] SD字符</w:t>
      </w:r>
    </w:p>
    <w:p w14:paraId="125A3B58">
      <w:r xmlns:w="http://schemas.openxmlformats.org/wordprocessingml/2006/main">
        <w:t xml:space="preserve">[23] 风味文字</w:t>
      </w:r>
    </w:p>
    <w:p w14:paraId="3C127F92">
      <w:r xmlns:w="http://schemas.openxmlformats.org/wordprocessingml/2006/main">
        <w:t xml:space="preserve">[24] “啊啊啊♥ 好激动♥” 久世七坊前排名第七的成员，拥有超自然能力“星体投射”，可以进行星体投射并获取她自身无法知晓的信息。她对爱情有着异常强烈的渴望，很容易爱上任何人。她尤其全心全意地爱着维卡，对她绝对服从。</w:t>
      </w:r>
    </w:p>
    <w:p w14:paraId="7EEDFF3D">
      <w:r xmlns:w="http://schemas.openxmlformats.org/wordprocessingml/2006/main">
        <w:t xml:space="preserve">[25] 如何获得</w:t>
      </w:r>
    </w:p>
    <w:p w14:paraId="588DE5D4">
      <w:r xmlns:w="http://schemas.openxmlformats.org/wordprocessingml/2006/main">
        <w:t xml:space="preserve">[26] 在“愤怒的维卡·加翁！”事件中获得 100 个“兴奋花蕾 - 克制”。在角色兑换处用它们兑换 100 个“兴奋种子”。</w:t>
      </w:r>
    </w:p>
    <w:p w14:paraId="6E4ACA6A">
      <w:r xmlns:w="http://schemas.openxmlformats.org/wordprocessingml/2006/main">
        <w:t xml:space="preserve">[27] 基础属性（1星）* 每增加1星+50%，5星时为1星值的3倍</w:t>
      </w:r>
    </w:p>
    <w:p w14:paraId="47F819F6">
      <w:r xmlns:w="http://schemas.openxmlformats.org/wordprocessingml/2006/main">
        <w:t xml:space="preserve">[28] 级</w:t>
      </w:r>
    </w:p>
    <w:p w14:paraId="6A67B069">
      <w:r xmlns:w="http://schemas.openxmlformats.org/wordprocessingml/2006/main">
        <w:t xml:space="preserve">[29] 耐力</w:t>
      </w:r>
    </w:p>
    <w:p w14:paraId="1B6FA649">
      <w:r xmlns:w="http://schemas.openxmlformats.org/wordprocessingml/2006/main">
        <w:t xml:space="preserve">[30] 攻击力</w:t>
      </w:r>
    </w:p>
    <w:p w14:paraId="76A37867">
      <w:r xmlns:w="http://schemas.openxmlformats.org/wordprocessingml/2006/main">
        <w:t xml:space="preserve">[31] 防御能力</w:t>
      </w:r>
    </w:p>
    <w:p w14:paraId="76A86872">
      <w:r xmlns:w="http://schemas.openxmlformats.org/wordprocessingml/2006/main">
        <w:t xml:space="preserve">[32] 魔力</w:t>
      </w:r>
    </w:p>
    <w:p w14:paraId="0A228A19">
      <w:r xmlns:w="http://schemas.openxmlformats.org/wordprocessingml/2006/main">
        <w:t xml:space="preserve">[33] 魔法抗性</w:t>
      </w:r>
    </w:p>
    <w:p w14:paraId="646B419E">
      <w:r xmlns:w="http://schemas.openxmlformats.org/wordprocessingml/2006/main">
        <w:t xml:space="preserve">[34] 详细状态</w:t>
      </w:r>
    </w:p>
    <w:p w14:paraId="7E0711ED">
      <w:r xmlns:w="http://schemas.openxmlformats.org/wordprocessingml/2006/main">
        <w:t xml:space="preserve">[35] 准确性</w:t>
      </w:r>
    </w:p>
    <w:p w14:paraId="0E4BDBAD">
      <w:r xmlns:w="http://schemas.openxmlformats.org/wordprocessingml/2006/main">
        <w:t xml:space="preserve">[36] 回避能力</w:t>
      </w:r>
    </w:p>
    <w:p w14:paraId="64EB0188">
      <w:r xmlns:w="http://schemas.openxmlformats.org/wordprocessingml/2006/main">
        <w:t xml:space="preserve">[37] 连续命中率</w:t>
      </w:r>
    </w:p>
    <w:p w14:paraId="36DC9CAD">
      <w:r xmlns:w="http://schemas.openxmlformats.org/wordprocessingml/2006/main">
        <w:t xml:space="preserve">[38] 反击率</w:t>
      </w:r>
    </w:p>
    <w:p w14:paraId="49FBA147">
      <w:r xmlns:w="http://schemas.openxmlformats.org/wordprocessingml/2006/main">
        <w:t xml:space="preserve">[39] 眩晕激活率</w:t>
      </w:r>
    </w:p>
    <w:p w14:paraId="1BF58CC3">
      <w:r xmlns:w="http://schemas.openxmlformats.org/wordprocessingml/2006/main">
        <w:t xml:space="preserve">[40] 眩晕抗性</w:t>
      </w:r>
    </w:p>
    <w:p w14:paraId="75151840">
      <w:r xmlns:w="http://schemas.openxmlformats.org/wordprocessingml/2006/main">
        <w:t xml:space="preserve">[41] 移动速度</w:t>
      </w:r>
    </w:p>
    <w:p w14:paraId="2472011D">
      <w:r xmlns:w="http://schemas.openxmlformats.org/wordprocessingml/2006/main">
        <w:t xml:space="preserve">[42] 部署速度</w:t>
      </w:r>
    </w:p>
    <w:p w14:paraId="0C2374DB">
      <w:r xmlns:w="http://schemas.openxmlformats.org/wordprocessingml/2006/main">
        <w:t xml:space="preserve">[43] 行动速度</w:t>
      </w:r>
    </w:p>
    <w:p w14:paraId="5A071CFC">
      <w:r xmlns:w="http://schemas.openxmlformats.org/wordprocessingml/2006/main">
        <w:t xml:space="preserve">[44] 特别收费金额</w:t>
      </w:r>
    </w:p>
    <w:p w14:paraId="044DD2B3">
      <w:r xmlns:w="http://schemas.openxmlformats.org/wordprocessingml/2006/main">
        <w:t xml:space="preserve">[45] 特殊招式</w:t>
      </w:r>
    </w:p>
    <w:p w14:paraId="13DDA8CB">
      <w:r xmlns:w="http://schemas.openxmlformats.org/wordprocessingml/2006/main">
        <w:t xml:space="preserve">[46] 姓名</w:t>
      </w:r>
    </w:p>
    <w:p w14:paraId="26AA97BC">
      <w:r xmlns:w="http://schemas.openxmlformats.org/wordprocessingml/2006/main">
        <w:t xml:space="preserve">[47] 效应</w:t>
      </w:r>
    </w:p>
    <w:p w14:paraId="2FFA23B0">
      <w:r xmlns:w="http://schemas.openxmlformats.org/wordprocessingml/2006/main">
        <w:t xml:space="preserve">[48] 诅咒的子宫</w:t>
      </w:r>
    </w:p>
    <w:p w14:paraId="2C08B0DD">
      <w:r xmlns:w="http://schemas.openxmlformats.org/wordprocessingml/2006/main">
        <w:t xml:space="preserve">[49] 必定对单个敌人施加束缚效果（免疫束缚的敌人不受影响）和眩晕效果（眩晕+20%）。</w:t>
      </w:r>
    </w:p>
    <w:p w14:paraId="1FBBCBD3">
      <w:r xmlns:w="http://schemas.openxmlformats.org/wordprocessingml/2006/main">
        <w:t xml:space="preserve">[50] 诅咒子宫+</w:t>
      </w:r>
    </w:p>
    <w:p w14:paraId="7BA40325">
      <w:r xmlns:w="http://schemas.openxmlformats.org/wordprocessingml/2006/main">
        <w:t xml:space="preserve">[51] 对单个敌人施加必定束缚效果（免疫束缚的敌人不受影响），眩晕效果（眩晕几率+30%），即死效果10%。</w:t>
      </w:r>
    </w:p>
    <w:p w14:paraId="0BC3C678">
      <w:r xmlns:w="http://schemas.openxmlformats.org/wordprocessingml/2006/main">
        <w:t xml:space="preserve">[52] 独特效果</w:t>
      </w:r>
    </w:p>
    <w:p w14:paraId="22D3ED08">
      <w:r xmlns:w="http://schemas.openxmlformats.org/wordprocessingml/2006/main">
        <w:t xml:space="preserve">[53] 姓名</w:t>
      </w:r>
    </w:p>
    <w:p w14:paraId="4C7FB2A5">
      <w:r xmlns:w="http://schemas.openxmlformats.org/wordprocessingml/2006/main">
        <w:t xml:space="preserve">[54] 效应</w:t>
      </w:r>
    </w:p>
    <w:p w14:paraId="3CCAEB51">
      <w:r xmlns:w="http://schemas.openxmlformats.org/wordprocessingml/2006/main">
        <w:t xml:space="preserve">[55] 至死不渝</w:t>
      </w:r>
    </w:p>
    <w:p w14:paraId="719B1B43">
      <w:r xmlns:w="http://schemas.openxmlformats.org/wordprocessingml/2006/main">
        <w:t xml:space="preserve">[56] 进行普通攻击时，有很小的几率造成束缚效果。</w:t>
      </w:r>
    </w:p>
    <w:p w14:paraId="3D7AC54C">
      <w:r xmlns:w="http://schemas.openxmlformats.org/wordprocessingml/2006/main">
        <w:t xml:space="preserve">[57] 至死不渝</w:t>
      </w:r>
    </w:p>
    <w:p w14:paraId="0C33CB5A">
      <w:r xmlns:w="http://schemas.openxmlformats.org/wordprocessingml/2006/main">
        <w:t xml:space="preserve">[58] 进行普通攻击时，有 10% 的几率对单个敌人施加束缚效果，而不是进行普通攻击。</w:t>
      </w:r>
    </w:p>
    <w:p w14:paraId="754EB958">
      <w:r xmlns:w="http://schemas.openxmlformats.org/wordprocessingml/2006/main">
        <w:t xml:space="preserve">[59] 休闲服装照片</w:t>
      </w:r>
    </w:p>
    <w:p w14:paraId="3CBB92BF">
      <w:r xmlns:w="http://schemas.openxmlformats.org/wordprocessingml/2006/main">
        <w:t xml:space="preserve">[60] 增强图像</w:t>
      </w:r>
    </w:p>
    <w:p w14:paraId="02C424EE">
      <w:r xmlns:w="http://schemas.openxmlformats.org/wordprocessingml/2006/main">
        <w:t xml:space="preserve">[61] 语音 †</w:t>
      </w:r>
    </w:p>
    <w:p w14:paraId="45ACB9E6">
      <w:r xmlns:w="http://schemas.openxmlformats.org/wordprocessingml/2006/main">
        <w:t xml:space="preserve">[62] 点击打开行列表</w:t>
      </w:r>
    </w:p>
    <w:p w14:paraId="5EA161AC">
      <w:r xmlns:w="http://schemas.openxmlformats.org/wordprocessingml/2006/main">
        <w:t xml:space="preserve">[63] 加入</w:t>
      </w:r>
    </w:p>
    <w:p w14:paraId="48C92452">
      <w:r xmlns:w="http://schemas.openxmlformats.org/wordprocessingml/2006/main">
        <w:t xml:space="preserve">[64] 对话 1（转换后）</w:t>
      </w:r>
    </w:p>
    <w:p w14:paraId="507FBA18">
      <w:r xmlns:w="http://schemas.openxmlformats.org/wordprocessingml/2006/main">
        <w:t xml:space="preserve">[65] 对话 2（转换后）</w:t>
      </w:r>
    </w:p>
    <w:p w14:paraId="59D6F1E8">
      <w:r xmlns:w="http://schemas.openxmlformats.org/wordprocessingml/2006/main">
        <w:t xml:space="preserve">[66] 对话 3（转换后）</w:t>
      </w:r>
    </w:p>
    <w:p w14:paraId="2A66353C">
      <w:r xmlns:w="http://schemas.openxmlformats.org/wordprocessingml/2006/main">
        <w:t xml:space="preserve">[67] 对话 4（转换后）</w:t>
      </w:r>
    </w:p>
    <w:p w14:paraId="2D82B0B8">
      <w:r xmlns:w="http://schemas.openxmlformats.org/wordprocessingml/2006/main">
        <w:t xml:space="preserve">[68] 空闲 1（转换后）</w:t>
      </w:r>
    </w:p>
    <w:p w14:paraId="7EF0EAF8">
      <w:r xmlns:w="http://schemas.openxmlformats.org/wordprocessingml/2006/main">
        <w:t xml:space="preserve">[69] 空闲 2（转换后）</w:t>
      </w:r>
    </w:p>
    <w:p w14:paraId="7D4C11BF">
      <w:r xmlns:w="http://schemas.openxmlformats.org/wordprocessingml/2006/main">
        <w:t xml:space="preserve">[70] 对话 1（转变前）</w:t>
      </w:r>
    </w:p>
    <w:p w14:paraId="42194AFD">
      <w:r xmlns:w="http://schemas.openxmlformats.org/wordprocessingml/2006/main">
        <w:t xml:space="preserve">[71] 对话 2（转变前）</w:t>
      </w:r>
    </w:p>
    <w:p w14:paraId="1292B8FC">
      <w:r xmlns:w="http://schemas.openxmlformats.org/wordprocessingml/2006/main">
        <w:t xml:space="preserve">[72] 对话 3（转变前）</w:t>
      </w:r>
    </w:p>
    <w:p w14:paraId="3C59E48D">
      <w:r xmlns:w="http://schemas.openxmlformats.org/wordprocessingml/2006/main">
        <w:t xml:space="preserve">[73] 对话 4（转变前）</w:t>
      </w:r>
    </w:p>
    <w:p w14:paraId="2C263C0F">
      <w:r xmlns:w="http://schemas.openxmlformats.org/wordprocessingml/2006/main">
        <w:t xml:space="preserve">[74] 空闲 1（转换前）</w:t>
      </w:r>
    </w:p>
    <w:p w14:paraId="376E2928">
      <w:r xmlns:w="http://schemas.openxmlformats.org/wordprocessingml/2006/main">
        <w:t xml:space="preserve">[75] 空闲 2（转换前）</w:t>
      </w:r>
    </w:p>
    <w:p w14:paraId="70999C7B">
      <w:r xmlns:w="http://schemas.openxmlformats.org/wordprocessingml/2006/main">
        <w:t xml:space="preserve">[76] 升级 1</w:t>
      </w:r>
    </w:p>
    <w:p w14:paraId="7BA73507">
      <w:r xmlns:w="http://schemas.openxmlformats.org/wordprocessingml/2006/main">
        <w:t xml:space="preserve">[77] 升级 2</w:t>
      </w:r>
    </w:p>
    <w:p w14:paraId="4A5BC4F0">
      <w:r xmlns:w="http://schemas.openxmlformats.org/wordprocessingml/2006/main">
        <w:t xml:space="preserve">[78] 升级 3</w:t>
      </w:r>
    </w:p>
    <w:p w14:paraId="2FFDB890">
      <w:r xmlns:w="http://schemas.openxmlformats.org/wordprocessingml/2006/main">
        <w:t xml:space="preserve">[79] 捕获</w:t>
      </w:r>
    </w:p>
    <w:p w14:paraId="5312C4AD">
      <w:r xmlns:w="http://schemas.openxmlformats.org/wordprocessingml/2006/main">
        <w:t xml:space="preserve">[80] 战斗开始 1</w:t>
      </w:r>
    </w:p>
    <w:p w14:paraId="65C540E2">
      <w:r xmlns:w="http://schemas.openxmlformats.org/wordprocessingml/2006/main">
        <w:t xml:space="preserve">[81] 战斗开始 2</w:t>
      </w:r>
    </w:p>
    <w:p w14:paraId="549367F2">
      <w:r xmlns:w="http://schemas.openxmlformats.org/wordprocessingml/2006/main">
        <w:t xml:space="preserve">[82] 战斗参与 1</w:t>
      </w:r>
    </w:p>
    <w:p w14:paraId="04F5EF80">
      <w:r xmlns:w="http://schemas.openxmlformats.org/wordprocessingml/2006/main">
        <w:t xml:space="preserve">[83] 战斗参与 2</w:t>
      </w:r>
    </w:p>
    <w:p w14:paraId="6A319C80">
      <w:r xmlns:w="http://schemas.openxmlformats.org/wordprocessingml/2006/main">
        <w:t xml:space="preserve">[84] 战斗胜利 1</w:t>
      </w:r>
    </w:p>
    <w:p w14:paraId="08221617">
      <w:r xmlns:w="http://schemas.openxmlformats.org/wordprocessingml/2006/main">
        <w:t xml:space="preserve">[85] 战斗胜利 2</w:t>
      </w:r>
    </w:p>
    <w:p w14:paraId="40F48E55">
      <w:r xmlns:w="http://schemas.openxmlformats.org/wordprocessingml/2006/main">
        <w:t xml:space="preserve">[86] 普通攻击 1</w:t>
      </w:r>
    </w:p>
    <w:p w14:paraId="341E7649">
      <w:r xmlns:w="http://schemas.openxmlformats.org/wordprocessingml/2006/main">
        <w:t xml:space="preserve">[87] 普通攻击 2</w:t>
      </w:r>
    </w:p>
    <w:p w14:paraId="6F31618F">
      <w:r xmlns:w="http://schemas.openxmlformats.org/wordprocessingml/2006/main">
        <w:t xml:space="preserve">[88] 普通攻击 3</w:t>
      </w:r>
    </w:p>
    <w:p w14:paraId="6DE9DC71">
      <w:r xmlns:w="http://schemas.openxmlformats.org/wordprocessingml/2006/main">
        <w:t xml:space="preserve">[89] 独特效果激活 1</w:t>
      </w:r>
    </w:p>
    <w:p w14:paraId="5979A8A7">
      <w:r xmlns:w="http://schemas.openxmlformats.org/wordprocessingml/2006/main">
        <w:t xml:space="preserve">[90] 独特效果激活 2</w:t>
      </w:r>
    </w:p>
    <w:p w14:paraId="50CC31FA">
      <w:r xmlns:w="http://schemas.openxmlformats.org/wordprocessingml/2006/main">
        <w:t xml:space="preserve">[91] 独特效果激活 3</w:t>
      </w:r>
    </w:p>
    <w:p w14:paraId="7A4E2431">
      <w:r xmlns:w="http://schemas.openxmlformats.org/wordprocessingml/2006/main">
        <w:t xml:space="preserve">[92] 特殊招式 1</w:t>
      </w:r>
    </w:p>
    <w:p w14:paraId="7CE9FCD8">
      <w:r xmlns:w="http://schemas.openxmlformats.org/wordprocessingml/2006/main">
        <w:t xml:space="preserve">[93] 特殊招式 2</w:t>
      </w:r>
    </w:p>
    <w:p w14:paraId="4E0EF1AE">
      <w:r xmlns:w="http://schemas.openxmlformats.org/wordprocessingml/2006/main">
        <w:t xml:space="preserve">[94] 受到的伤害：1</w:t>
      </w:r>
    </w:p>
    <w:p w14:paraId="2AB1883F">
      <w:r xmlns:w="http://schemas.openxmlformats.org/wordprocessingml/2006/main">
        <w:t xml:space="preserve">[95] 受到的伤害：2</w:t>
      </w:r>
    </w:p>
    <w:p w14:paraId="2AA3D8D2">
      <w:r xmlns:w="http://schemas.openxmlformats.org/wordprocessingml/2006/main">
        <w:t xml:space="preserve">[96] 受到的伤害：3</w:t>
      </w:r>
    </w:p>
    <w:p w14:paraId="60E5DA43">
      <w:r xmlns:w="http://schemas.openxmlformats.org/wordprocessingml/2006/main">
        <w:t xml:space="preserve">[97] 撤回</w:t>
      </w:r>
    </w:p>
    <w:p w14:paraId="329A5C04">
      <w:r xmlns:w="http://schemas.openxmlformats.org/wordprocessingml/2006/main">
        <w:t xml:space="preserve">[98] 项目用途 1</w:t>
      </w:r>
    </w:p>
    <w:p w14:paraId="5D1DC5D2">
      <w:r xmlns:w="http://schemas.openxmlformats.org/wordprocessingml/2006/main">
        <w:t xml:space="preserve">[99] 物品用途 2</w:t>
      </w:r>
    </w:p>
    <w:p w14:paraId="49369636">
      <w:r xmlns:w="http://schemas.openxmlformats.org/wordprocessingml/2006/main">
        <w:t xml:space="preserve">[100] 在游戏中 †</w:t>
      </w:r>
    </w:p>
    <w:p w14:paraId="5B836091">
      <w:r xmlns:w="http://schemas.openxmlformats.org/wordprocessingml/2006/main">
        <w:t xml:space="preserve">[101] 活动“维卡·加翁之怒！”期间发放的角色。这是第一个能够稳定施加诅咒效果的角色。</w:t>
      </w:r>
    </w:p>
    <w:p w14:paraId="27F8C8A2">
      <w:r xmlns:w="http://schemas.openxmlformats.org/wordprocessingml/2006/main">
        <w:t xml:space="preserve">[102] 神圣骑士里格尔的属性倾向相似，其特殊招式为状态效果类型，因此可以作为如何使用它的参考。</w:t>
      </w:r>
    </w:p>
    <w:p w14:paraId="1D46B930">
      <w:r xmlns:w="http://schemas.openxmlformats.org/wordprocessingml/2006/main">
        <w:t xml:space="preserve">[103] 此特殊招式必定施加诅咒状态，并同时造成眩晕，眩晕几率提高20%。诅咒会减缓敌人特殊槽的积攒速度，持续15秒，使其积攒速度降至正常速度的1/4至1/5左右。诅咒对已充满的特殊槽无效，因此除非在敌人特殊槽较低时迅速施加，否则效果并不理想。此外，由于特殊槽会持续积攒（尽管速度较慢），因此单独使用诅咒只能争取时间。必须迅速击败敌人，或将其与降低特殊槽的效果结合使用。此诅咒对敌人体力降低时必定会使用的特殊招式无效。因体力降低而增加的特殊槽数值不受诅咒影响。</w:t>
      </w:r>
    </w:p>
    <w:p w14:paraId="7D0A5828">
      <w:r xmlns:w="http://schemas.openxmlformats.org/wordprocessingml/2006/main">
        <w:t xml:space="preserve">[104] 在与大佛的战斗中，即死几率增加十倍，因此BREAK灯必定亮起。但是，当状态效果抗性提升时，即死几率会降至70%，因此并非绝对。</w:t>
      </w:r>
    </w:p>
    <w:p w14:paraId="7052252F">
      <w:r xmlns:w="http://schemas.openxmlformats.org/wordprocessingml/2006/main">
        <w:t xml:space="preserve">[105] 通过觉醒和装备的最大强化，眩晕率可以提高到 130%，即使面对高度抗眩晕的大佛，也能有一定概率触发 BREAK 灯，但为了每年只遇到一次的对手，值得付出这样的代价吗？</w:t>
      </w:r>
    </w:p>
    <w:p w14:paraId="5B864D18">
      <w:r xmlns:w="http://schemas.openxmlformats.org/wordprocessingml/2006/main">
        <w:t xml:space="preserve">[106] 其独特效果是普通攻击有较低概率附加诅咒状态。觉醒后，会额外获得一个效果，即普通攻击有10%的概率附加诅咒状态，概率为50%。该效果的触发概率过低，即使触发，也只有50%的概率，因此不太可靠。在团队副本中，虽然异常状态抗性提升，但诅咒状态的触发概率仅为20%。</w:t>
      </w:r>
    </w:p>
    <w:p w14:paraId="330B3225">
      <w:r xmlns:w="http://schemas.openxmlformats.org/wordprocessingml/2006/main">
        <w:t xml:space="preserve">[107] 基本装备是会说话的老虎。你需要用闪亮栗子或闪亮栗子复合体来提升眩晕率，但这样一来你就无法正常使用特殊招式，所以你还需要毅力姐妹或超级钻头。这件道具很值钱，但如果你还有闪亮姐妹的空位，那就一定要装备它。</w:t>
      </w:r>
    </w:p>
    <w:p w14:paraId="7CFFB58E">
      <w:r xmlns:w="http://schemas.openxmlformats.org/wordprocessingml/2006/main">
        <w:t xml:space="preserve">[108] 琐事 †</w:t>
      </w:r>
    </w:p>
    <w:p w14:paraId="7C824333">
      <w:r xmlns:w="http://schemas.openxmlformats.org/wordprocessingml/2006/main">
        <w:t xml:space="preserve">[109] 这名字听起来很荒谬，但和同时期诞生的维卡一样，她也是通过试管婴儿实验创造出来的，没有名字，只有一个编号。维卡被图巴告知可以随意取名，所以她可能也用了同样的方式给自己取名。不过这名字确实很荒谬……她喜欢恋爱漫画，或许是把这个名字和某部作品的标题联系起来了？</w:t>
      </w:r>
    </w:p>
    <w:p w14:paraId="06E6B329">
      <w:r xmlns:w="http://schemas.openxmlformats.org/wordprocessingml/2006/main">
        <w:t xml:space="preserve">[110] 前方剧透，请谨慎阅读</w:t>
      </w:r>
    </w:p>
    <w:p w14:paraId="2990F236">
      <w:r xmlns:w="http://schemas.openxmlformats.org/wordprocessingml/2006/main">
        <w:t xml:space="preserve">[111] 维卡对图巴怀有杀意的原因是，在这场冲突中，图巴优先考虑维护组织，导致斯威特的死几乎毫无意义。</w:t>
      </w:r>
    </w:p>
    <w:p w14:paraId="3A484DEA">
      <w:r xmlns:w="http://schemas.openxmlformats.org/wordprocessingml/2006/main">
        <w:t xml:space="preserve">[112] 剧中看似对话的场景实际上运用了一种叙事技巧，即维卡周围的人虽然觉得她的行为不正常，但还是顺从了她或忽略了她。</w:t>
      </w:r>
    </w:p>
    <w:p w14:paraId="7964439F">
      <w:r xmlns:w="http://schemas.openxmlformats.org/wordprocessingml/2006/main">
        <w:t xml:space="preserve">[113] 最终，由于时贞容易坠入爱河，他和锁里才变得为人所熟知。</w:t>
      </w:r>
    </w:p>
    <w:p w14:paraId="23AC16A2">
      <w:r xmlns:w="http://schemas.openxmlformats.org/wordprocessingml/2006/main">
        <w:t xml:space="preserve">[114] 由于上述剧透，Twitter 上的宣传视频和游戏内概述中的描述文字有所不同。</w:t>
      </w:r>
    </w:p>
    <w:p w14:paraId="09CE73CE">
      <w:r xmlns:w="http://schemas.openxmlformats.org/wordprocessingml/2006/main">
        <w:t xml:space="preserve">[115] 游戏内描述文字（剧透警告）</w:t>
      </w:r>
    </w:p>
    <w:p w14:paraId="795CE958">
      <w:r xmlns:w="http://schemas.openxmlformats.org/wordprocessingml/2006/main">
        <w:t xml:space="preserve">[116] 三年前，他在宗羽与久世的战斗中丧生。他目前是久世七暴之一，名字中包含“爱”字，因此他“前”排名第七。他拥有超自然能力“灵魂出窍”，可以让他灵魂出窍。他异常渴望爱情，很容易爱上任何人。他发誓要追随自己所爱的维卡，至死不渝。</w:t>
      </w:r>
    </w:p>
    <w:p w14:paraId="5B623F00">
      <w:r xmlns:w="http://schemas.openxmlformats.org/wordprocessingml/2006/main">
        <w:t xml:space="preserve">[117] 官方推特账号简介 †</w:t>
      </w:r>
    </w:p>
    <w:p w14:paraId="4E040B0D">
      <w:r xmlns:w="http://schemas.openxmlformats.org/wordprocessingml/2006/main">
        <w:t xml:space="preserve">[118] 人物介绍</w:t>
      </w:r>
    </w:p>
    <w:p w14:paraId="108E9BB9">
      <w:r xmlns:w="http://schemas.openxmlformats.org/wordprocessingml/2006/main">
        <w:t xml:space="preserve">[119] 插图由负责的画师绘制 ①</w:t>
      </w:r>
    </w:p>
    <w:p w14:paraId="3A110770">
      <w:r xmlns:w="http://schemas.openxmlformats.org/wordprocessingml/2006/main">
        <w:t xml:space="preserve">[120] 评论表 †</w:t>
      </w:r>
    </w:p>
    <w:p w14:paraId="1911DBDE">
      <w:r xmlns:w="http://schemas.openxmlformats.org/wordprocessingml/2006/main">
        <w:t xml:space="preserve">[121] 点击打开历史日志列表</w:t>
      </w:r>
    </w:p>
    <w:p w14:paraId="712589D2">
      <w:r xmlns:w="http://schemas.openxmlformats.org/wordprocessingml/2006/main">
        <w:t xml:space="preserve">[122] 末尾的数字越小，日志越旧。</w:t>
      </w:r>
    </w:p>
    <w:p w14:paraId="48525AA4">
      <w:r xmlns:w="http://schemas.openxmlformats.org/wordprocessingml/2006/main">
        <w:t xml:space="preserve">[123] “评论/Love Miracle☆Sweet/”没有子页面。</w:t>
      </w:r>
    </w:p>
    <w:p w14:paraId="06184B03">
      <w:r xmlns:w="http://schemas.openxmlformats.org/wordprocessingml/2006/main">
        <w:t xml:space="preserve">[124] 对方错了（表情严肃）——[sbiC1Kk/sLQ] 2023-03-15 (周三) 17:41:14</w:t>
      </w:r>
    </w:p>
    <w:p w14:paraId="31081137">
      <w:r xmlns:w="http://schemas.openxmlformats.org/wordprocessingml/2006/main">
        <w:t xml:space="preserve">[125] 妮可太强了，没人能打败她…… -- [zcQ6X6HY/Gk] 2023-03-16 (周四) 13:42:30</w:t>
      </w:r>
    </w:p>
    <w:p w14:paraId="3FEEB5BD">
      <w:r xmlns:w="http://schemas.openxmlformats.org/wordprocessingml/2006/main">
        <w:t xml:space="preserve">[126] 我是个鬼魂，所以我不喜欢大佛……算了——[wJyjyzu5zvk] 2023-03-15 (周三) 23:38:46</w:t>
      </w:r>
    </w:p>
    <w:p w14:paraId="081F393C">
      <w:r xmlns:w="http://schemas.openxmlformats.org/wordprocessingml/2006/main">
        <w:t xml:space="preserve">[127] 换个角度想。这不是普通的佛像，而是伟大的佛陀。一百零八种世俗欲望中有一两种会被一个女鬼诅咒……算了。——[MXOptBvaK7A] 2023-03-15 (周三) 23:57:33</w:t>
      </w:r>
    </w:p>
    <w:p w14:paraId="27997783">
      <w:r xmlns:w="http://schemas.openxmlformats.org/wordprocessingml/2006/main">
        <w:t xml:space="preserve">[128] 特殊技能本身不造成伤害，它的作用只是保证施加诅咒，所以50%的诅咒大概只值20%的特殊技能充能……嗯，如果你问我是否愿意把觉醒点数投入到这个技能上，嗯……话说回来，这个诅咒到底能持续多久呢？——[AQy.byjnjXw] 2023-03-16 (周四) 14:56:13</w:t>
      </w:r>
    </w:p>
    <w:p w14:paraId="1EE572B2">
      <w:r xmlns:w="http://schemas.openxmlformats.org/wordprocessingml/2006/main">
        <w:t xml:space="preserve">[129] 单从活动剧情来看，她是个很酷很有魄力的女人，但读了她的角色故事后，我发现她其实是个很善良的女孩！——[aupgeXdRE7w] 2023-03-17 (周五) 19:06:21</w:t>
      </w:r>
    </w:p>
    <w:p w14:paraId="78383133">
      <w:r xmlns:w="http://schemas.openxmlformats.org/wordprocessingml/2006/main">
        <w:t xml:space="preserve">[130] 看完活动剧情后，我很好奇为什么没有保护的方法，但我想对于一个灵魂来说，这是不可能的吧——[Vvv5bepLdjk] 2023-03-19 (周日) 09:49:48</w:t>
      </w:r>
    </w:p>
    <w:p w14:paraId="5AB3C137">
      <w:r xmlns:w="http://schemas.openxmlformats.org/wordprocessingml/2006/main">
        <w:t xml:space="preserve">[131] 我喜欢以失败为主题的色情作品……而且她还是个活动角色，这很不错——[yXx.79m9ulw] 2023-03-20 (周一) 01:14:14</w:t>
      </w:r>
    </w:p>
    <w:p w14:paraId="65B52E63">
      <w:r xmlns:w="http://schemas.openxmlformats.org/wordprocessingml/2006/main">
        <w:t xml:space="preserve">[132] 她真是个可爱又有趣的孩子——[kBfvzExoMz.] 2023-03-21 (周二) 00:35:05</w:t>
      </w:r>
    </w:p>
    <w:p w14:paraId="3CA9744F">
      <w:r xmlns:w="http://schemas.openxmlformats.org/wordprocessingml/2006/main">
        <w:t xml:space="preserve">[133] 也许她在照片和视频里看起来很正常。也许她就像某个电子偶像的幽灵版本……？ -- [9xHJ93KRimw] 2025-03-09 (周日) 12:19:38</w:t>
      </w:r>
    </w:p>
    <w:p w14:paraId="1FE6EECE">
      <w:r xmlns:w="http://schemas.openxmlformats.org/wordprocessingml/2006/main">
        <w:t xml:space="preserve">[134] 这是能溶于净化盐的草——[zJOJu5UJxmo] 2025-01-20 (星期一) 10:09:14</w:t>
      </w:r>
    </w:p>
    <w:p w14:paraId="484D0110">
      <w:r xmlns:w="http://schemas.openxmlformats.org/wordprocessingml/2006/main">
        <w:t xml:space="preserve">[135] 106 的意思是说他 16 岁就去世了，我猜是这样——[5prsb30g0co] 2025-06-19 (周四) 10:22:53</w:t>
      </w:r>
    </w:p>
    <w:p w14:paraId="58F8700C">
      <w:r xmlns:w="http://schemas.openxmlformats.org/wordprocessingml/2006/main">
        <w:t xml:space="preserve">[136] 这岂不是意味着强奸事件发生后返回的路线消失了，导致游戏结束？ -- [Nrx.WoiplsM] 2025-06-22 (周日) 02:17:18</w:t>
      </w:r>
    </w:p>
    <w:p w14:paraId="26491B2C">
      <w:r xmlns:w="http://schemas.openxmlformats.org/wordprocessingml/2006/main">
        <w:t xml:space="preserve">[137] 我读了角色故事，虽然这个女孩可能很幸福，但从旁观者的角度来看，真是令人心碎。而且，强奸事件移除了恢复路线……这很好。——[Cf31OlBTFkE] 2025-07-07 (周一) 02:18:40</w:t>
      </w:r>
    </w:p>
    <w:p w14:paraId="7EE857F3">
      <w:r xmlns:w="http://schemas.openxmlformats.org/wordprocessingml/2006/main">
        <w:t xml:space="preserve">[138] 我现在正在读人物故事，但是请不要让我在结尾哭，我会爱上他的。他说他已经结束了，希望我保持现在的爱，这真的太让人心痛了。——[wqaxWB5JiKM] 2025-11-23 (周日) 00:31:19</w:t>
      </w:r>
    </w:p>
    <w:p w14:paraId="4C070D6B">
      <w:r xmlns:w="http://schemas.openxmlformats.org/wordprocessingml/2006/main">
        <w:t xml:space="preserve">[139] ←使用棋盘前请务必阅读规则。</w:t>
      </w:r>
    </w:p>
    <w:p w14:paraId="4F13B0FC">
      <w:r xmlns:w="http://schemas.openxmlformats.org/wordprocessingml/2006/main">
        <w:t xml:space="preserve">[140] 关于规则 †</w:t>
      </w:r>
    </w:p>
    <w:p w14:paraId="7D1BC6EA">
      <w:r xmlns:w="http://schemas.openxmlformats.org/wordprocessingml/2006/main">
        <w:t xml:space="preserve">[141] 请不要抱怨或批评页面编辑者。如果您对其他人的编辑有意见，请通过“提供替代方案”或“自行编辑”的方式进行建设性沟通。</w:t>
      </w:r>
    </w:p>
    <w:p w14:paraId="5DC16477">
      <w:r xmlns:w="http://schemas.openxmlformats.org/wordprocessingml/2006/main">
        <w:t xml:space="preserve">[142] 不要发布个人网站或其他禁止未经授权链接的网站的网址。</w:t>
      </w:r>
    </w:p>
    <w:p w14:paraId="1FB658FC">
      <w:r xmlns:w="http://schemas.openxmlformats.org/wordprocessingml/2006/main">
        <w:t xml:space="preserve">[143] 关于违反规则的帖子 †</w:t>
      </w:r>
    </w:p>
    <w:p w14:paraId="261B461F">
      <w:r xmlns:w="http://schemas.openxmlformats.org/wordprocessingml/2006/main">
        <w:t xml:space="preserve">[144] 禁止发布以下类型的帖子，因为它们容易造成干扰。</w:t>
      </w:r>
    </w:p>
    <w:p w14:paraId="3EA02EB9">
      <w:r xmlns:w="http://schemas.openxmlformats.org/wordprocessingml/2006/main">
        <w:t xml:space="preserve">[145]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的意味，也可以带有赞美的意味。</w:t>
      </w:r>
    </w:p>
    <w:p w14:paraId="73F5D2DD">
      <w:r xmlns:w="http://schemas.openxmlformats.org/wordprocessingml/2006/main">
        <w:t xml:space="preserve">[146] 其他包括使用此维基的人、官方管理员、艺术家、配音演员、现实生活中的个人以及 Twitter 用户等团体。</w:t>
      </w:r>
    </w:p>
    <w:p w14:paraId="28939FC1">
      <w:r xmlns:w="http://schemas.openxmlformats.org/wordprocessingml/2006/main">
        <w:t xml:space="preserve">[147] 关于向管理层提交的帖子，我们容忍可以解释为用户反馈的评论，例如“我希望他们改进这一点”、“我希望他们尽快修复错误”和“维护时间太长了”，但我们不容忍使用辱骂性语言贬低管理层。</w:t>
      </w:r>
    </w:p>
    <w:p w14:paraId="13EECB43">
      <w:r xmlns:w="http://schemas.openxmlformats.org/wordprocessingml/2006/main">
        <w:t xml:space="preserve">[148] 将讨论和意见交流视为“诽谤或对抗他人”是错误的。然而，在讨论或意见交流中使用辱骂性语言、贬低他人、挑衅他人或在缺乏明确证据的情况下发表言论，都是违法行为。说话时务必注意自己的言辞。</w:t>
      </w:r>
    </w:p>
    <w:p w14:paraId="11A37E61">
      <w:r xmlns:w="http://schemas.openxmlformats.org/wordprocessingml/2006/main">
        <w:t xml:space="preserve">[149] 攻击性评论是指使用“做这个”或“做那个”等强烈命令、“使用粗俗语言”、“采取居高临下的态度”或“具有挑衅性”的评论。</w:t>
      </w:r>
    </w:p>
    <w:p w14:paraId="27B623B1">
      <w:r xmlns:w="http://schemas.openxmlformats.org/wordprocessingml/2006/main">
        <w:t xml:space="preserve">[150] 禁止发布冒犯现有玩家的帖子，例如“还有人玩这个游戏吗？”或“这游戏已经凉了”。这并不意味着您完全不能发表任何负面言论，而是指那些超出单纯负面评价范围，构成诽谤或诋毁的帖子将会受到审查。</w:t>
      </w:r>
    </w:p>
    <w:p w14:paraId="4A393B08">
      <w:r xmlns:w="http://schemas.openxmlformats.org/wordprocessingml/2006/main">
        <w:t xml:space="preserve">[151] 公开羞辱他人，包括泄露他人的游戏内名称或UID</w:t>
      </w:r>
    </w:p>
    <w:p w14:paraId="5434CF32">
      <w:r xmlns:w="http://schemas.openxmlformats.org/wordprocessingml/2006/main">
        <w:t xml:space="preserve">[152] 但是，分享有助于游戏攻略的信息和视频是允许的。</w:t>
      </w:r>
    </w:p>
    <w:p w14:paraId="3E204078">
      <w:r xmlns:w="http://schemas.openxmlformats.org/wordprocessingml/2006/main">
        <w:t xml:space="preserve">[153] 参考其他应用程序</w:t>
      </w:r>
    </w:p>
    <w:p w14:paraId="65908815">
      <w:r xmlns:w="http://schemas.openxmlformats.org/wordprocessingml/2006/main">
        <w:t xml:space="preserve">[154] 在多个论坛上多次发帖</w:t>
      </w:r>
    </w:p>
    <w:p w14:paraId="712498A7">
      <w:r xmlns:w="http://schemas.openxmlformats.org/wordprocessingml/2006/main">
        <w:t xml:space="preserve">[155] 写一串没有意义的字符</w:t>
      </w:r>
    </w:p>
    <w:p w14:paraId="3563FA02">
      <w:r xmlns:w="http://schemas.openxmlformats.org/wordprocessingml/2006/main">
        <w:t xml:space="preserve">[156] 关于作弊和利用漏洞的帖子</w:t>
      </w:r>
    </w:p>
    <w:p w14:paraId="7CD55D2B">
      <w:r xmlns:w="http://schemas.openxmlformats.org/wordprocessingml/2006/main">
        <w:t xml:space="preserve">[157] 最好的办法是忽略违反规则的帖子。上钩或反驳只会让事情变得更糟。</w:t>
      </w:r>
    </w:p>
    <w:p w14:paraId="3691B819">
      <w:r xmlns:w="http://schemas.openxmlformats.org/wordprocessingml/2006/main">
        <w:t xml:space="preserve">[158] *在上述规则中，“诽谤”指的是在没有客观证据的情况下诋毁和贬低他人。将所有批评性文章都归为“诽谤”是不正确的，所以请务必谨慎。</w:t>
      </w:r>
    </w:p>
    <w:p w14:paraId="3DB4A576">
      <w:r xmlns:w="http://schemas.openxmlformats.org/wordprocessingml/2006/main">
        <w:t xml:space="preserve">[159] 关于修改和删除发帖日志 †</w:t>
      </w:r>
    </w:p>
    <w:p w14:paraId="0BBC8F56">
      <w:r xmlns:w="http://schemas.openxmlformats.org/wordprocessingml/2006/main">
        <w:t xml:space="preserve">[160] 但是，允许更正印刷错误、遗漏和字体颜色。（他人出于善意所做的更正也允许。）</w:t>
      </w:r>
    </w:p>
    <w:p w14:paraId="15EB5DF0">
      <w:r xmlns:w="http://schemas.openxmlformats.org/wordprocessingml/2006/main">
        <w:t xml:space="preserve">[161] 作为例外情况，您可以删除自己的帖子，但事后必须向管理员报告。此外，删除时，请将整个评论替换为以下文本，而不是完全删除：&amp;color(#ff0000){''发帖人已删除''};</w:t>
      </w:r>
    </w:p>
    <w:p w14:paraId="48781682">
      <w:r xmlns:w="http://schemas.openxmlformats.org/wordprocessingml/2006/main">
        <w:t xml:space="preserve">[162] 关于评论违反规则的帖子 †</w:t>
      </w:r>
    </w:p>
    <w:p w14:paraId="1E9A9DFE">
      <w:r xmlns:w="http://schemas.openxmlformats.org/wordprocessingml/2006/main">
        <w:t xml:space="preserve">[163] 您可以自行注释掉上述任何违反规则的评论，无需管理员许可。但是，注释掉评论后，请务必在“违规举报公告板”上进行举报。举报时请使用“违规举报公告板”上的模板。</w:t>
      </w:r>
    </w:p>
    <w:p w14:paraId="67B44D62">
      <w:r xmlns:w="http://schemas.openxmlformats.org/wordprocessingml/2006/main">
        <w:t xml:space="preserve">[164] 未经 CO 举报公告板举报而被评论删除的帖子将被恢复，而评论删除帖子的人将受到处罚。</w:t>
      </w:r>
    </w:p>
    <w:p w14:paraId="305850FA">
      <w:r xmlns:w="http://schemas.openxmlformats.org/wordprocessingml/2006/main">
        <w:t xml:space="preserve">[165] 如果您反复向 CO 举报公告板举报不违反规则的帖子，我们将认为您是自私的，并将对您实施发帖和编辑限制。</w:t>
      </w:r>
    </w:p>
    <w:p w14:paraId="4E30C40D">
      <w:r xmlns:w="http://schemas.openxmlformats.org/wordprocessingml/2006/main">
        <w:t xml:space="preserve">[166] 管理员可酌情恢复 CO 报告公告板上不构成违规的报告。</w:t>
      </w:r>
    </w:p>
    <w:p w14:paraId="767CF2DD">
      <w:r xmlns:w="http://schemas.openxmlformats.org/wordprocessingml/2006/main">
        <w:t xml:space="preserve">[167] 我们再次要求您不要评论那些并未违反规则的评论。（例如，诸如“虽然不违反规则，但显然是在钓鱼”、“恶作剧”或“评论整个帖子”之类的主观判断。）</w:t>
      </w:r>
    </w:p>
    <w:p w14:paraId="27EF3BA6">
      <w:r xmlns:w="http://schemas.openxmlformats.org/wordprocessingml/2006/main">
        <w:t xml:space="preserve">[168] 关于不违反规则但“冒犯性”的帖子 †</w:t>
      </w:r>
    </w:p>
    <w:p w14:paraId="75C5B6F0">
      <w:r xmlns:w="http://schemas.openxmlformats.org/wordprocessingml/2006/main">
        <w:t xml:space="preserve">[169] 即使帖子内容具有冒犯性，除非违反版规，否则不会被删除。由于每个人对冒犯性的接受程度不同，请使用 NGID 功能隐藏评论，而不是争论或恶意挑衅。</w:t>
      </w:r>
    </w:p>
    <w:p w14:paraId="176E68C8">
      <w:r xmlns:w="http://schemas.openxmlformats.org/wordprocessingml/2006/main">
        <w:t xml:space="preserve">[170] 挑衅难道不是一种违规行为吗？†</w:t>
      </w:r>
    </w:p>
    <w:p w14:paraId="5DF4B180">
      <w:r xmlns:w="http://schemas.openxmlformats.org/wordprocessingml/2006/main">
        <w:t xml:space="preserve">[171] 每个人对“煽动性言论”的定义都大相径庭，因此我们不认为这是违规行为。如果您认为某条评论具有煽动性，请使用 NGID 功能将其隐藏。</w:t>
      </w:r>
    </w:p>
    <w:p w14:paraId="5178714F">
      <w:r xmlns:w="http://schemas.openxmlformats.org/wordprocessingml/2006/main">
        <w:t xml:space="preserve">[172] 抱怨难道不算违法吗？†</w:t>
      </w:r>
    </w:p>
    <w:p w14:paraId="01BB53B6">
      <w:r xmlns:w="http://schemas.openxmlformats.org/wordprocessingml/2006/main">
        <w:t xml:space="preserve">[173] 一般而言，抱怨本身并不构成违规。但是，针对本作品的负面宣传、诽谤、辱骂性语言以及超出抱怨范围的对抗性言论均构成违规。如果您认为抱怨内容冒犯了您，请使用 NGID 功能隐藏相关评论。</w:t>
      </w:r>
    </w:p>
    <w:p w14:paraId="223FBC5B">
      <w:r xmlns:w="http://schemas.openxmlformats.org/wordprocessingml/2006/main">
        <w:t xml:space="preserve">[174] 如果您不确定某个帖子是否违反规则，该怎么办？ †</w:t>
      </w:r>
    </w:p>
    <w:p w14:paraId="58614106">
      <w:r xmlns:w="http://schemas.openxmlformats.org/wordprocessingml/2006/main">
        <w:t xml:space="preserve">[175] 有些帖子内容含糊不清，难以判断是否违规。评论删除这类含糊不清的帖子可能会导致问题，所以请不要评论删除，而是使用 NGID 功能将评论隐藏起来。</w:t>
      </w:r>
    </w:p>
    <w:p w14:paraId="0F8C6BAD">
      <w:r xmlns:w="http://schemas.openxmlformats.org/wordprocessingml/2006/main">
        <w:t xml:space="preserve">[176] 对屡犯者的处罚 †</w:t>
      </w:r>
    </w:p>
    <w:p w14:paraId="3AD0DCC9">
      <w:r xmlns:w="http://schemas.openxmlformats.org/wordprocessingml/2006/main">
        <w:t xml:space="preserve">[177] 屡次违反规则或发布特别恶意的帖子，管理员可酌情予以处罚，例如“禁止访问”或“限制发帖”。</w:t>
      </w:r>
    </w:p>
    <w:p w14:paraId="003DF171">
      <w:r xmlns:w="http://schemas.openxmlformats.org/wordprocessingml/2006/main">
        <w:t xml:space="preserve">[178] 如果您对进一步改进有任何建议，请通过 Wiki 管理公告板与我们联系。</w:t>
      </w:r>
    </w:p>
    <w:p w14:paraId="455C87AE"/>
    <w:p w14:paraId="2CD8C1ED">
      <w:r xmlns:w="http://schemas.openxmlformats.org/wordprocessingml/2006/main">
        <w:rPr>
          <w:b/>
        </w:rPr>
        <w:t xml:space="preserve">A176</w:t>
      </w:r>
    </w:p>
    <w:p w14:paraId="462E1B20">
      <w:r xmlns:w="http://schemas.openxmlformats.org/wordprocessingml/2006/main">
        <w:t xml:space="preserve">[0] 索引：所有角色 | SSR 角色 | SR 角色 | R 角色</w:t>
      </w:r>
    </w:p>
    <w:p w14:paraId="146CB2A3">
      <w:r xmlns:w="http://schemas.openxmlformats.org/wordprocessingml/2006/main">
        <w:t xml:space="preserve">[1] 基本信息</w:t>
      </w:r>
    </w:p>
    <w:p w14:paraId="549E23E5">
      <w:r xmlns:w="http://schemas.openxmlformats.org/wordprocessingml/2006/main">
        <w:t xml:space="preserve">[2] 语音</w:t>
      </w:r>
    </w:p>
    <w:p w14:paraId="6923207B">
      <w:r xmlns:w="http://schemas.openxmlformats.org/wordprocessingml/2006/main">
        <w:t xml:space="preserve">[3] 内容适用性简易评估</w:t>
      </w:r>
    </w:p>
    <w:p w14:paraId="14ED1053">
      <w:r xmlns:w="http://schemas.openxmlformats.org/wordprocessingml/2006/main">
        <w:t xml:space="preserve">[4] 其他版本及相关角色</w:t>
      </w:r>
    </w:p>
    <w:p w14:paraId="24DD8257">
      <w:r xmlns:w="http://schemas.openxmlformats.org/wordprocessingml/2006/main">
        <w:t xml:space="preserve">[5] 琐事</w:t>
      </w:r>
    </w:p>
    <w:p w14:paraId="51287462">
      <w:r xmlns:w="http://schemas.openxmlformats.org/wordprocessingml/2006/main">
        <w:t xml:space="preserve">[6] 官方推特账号介绍</w:t>
      </w:r>
    </w:p>
    <w:p w14:paraId="3A7A28DD">
      <w:r xmlns:w="http://schemas.openxmlformats.org/wordprocessingml/2006/main">
        <w:t xml:space="preserve">[7] 评论表单</w:t>
      </w:r>
    </w:p>
    <w:p w14:paraId="4BA24D73">
      <w:r xmlns:w="http://schemas.openxmlformats.org/wordprocessingml/2006/main">
        <w:t xml:space="preserve">[8] 基本信息 †</w:t>
      </w:r>
    </w:p>
    <w:p w14:paraId="20667CB1">
      <w:r xmlns:w="http://schemas.openxmlformats.org/wordprocessingml/2006/main">
        <w:t xml:space="preserve">[9] 变换图像</w:t>
      </w:r>
    </w:p>
    <w:p w14:paraId="7322C5F2">
      <w:r xmlns:w="http://schemas.openxmlformats.org/wordprocessingml/2006/main">
        <w:t xml:space="preserve">[10] 简介</w:t>
      </w:r>
    </w:p>
    <w:p w14:paraId="28741AB6">
      <w:r xmlns:w="http://schemas.openxmlformats.org/wordprocessingml/2006/main">
        <w:t xml:space="preserve">[11] 姓名</w:t>
      </w:r>
    </w:p>
    <w:p w14:paraId="79A50EE5">
      <w:r xmlns:w="http://schemas.openxmlformats.org/wordprocessingml/2006/main">
        <w:t xml:space="preserve">[12] 坦克妮可</w:t>
      </w:r>
    </w:p>
    <w:p w14:paraId="3834D992">
      <w:r xmlns:w="http://schemas.openxmlformats.org/wordprocessingml/2006/main">
        <w:t xml:space="preserve">[13] 真实姓名</w:t>
      </w:r>
    </w:p>
    <w:p w14:paraId="59683BE1">
      <w:r xmlns:w="http://schemas.openxmlformats.org/wordprocessingml/2006/main">
        <w:t xml:space="preserve">[14] 妮可·夸德里加</w:t>
      </w:r>
    </w:p>
    <w:p w14:paraId="279EAD6D">
      <w:r xmlns:w="http://schemas.openxmlformats.org/wordprocessingml/2006/main">
        <w:t xml:space="preserve">[15] 稀有度</w:t>
      </w:r>
    </w:p>
    <w:p w14:paraId="5A3F4D50">
      <w:r xmlns:w="http://schemas.openxmlformats.org/wordprocessingml/2006/main">
        <w:t xml:space="preserve">[16] 普通攻击</w:t>
      </w:r>
    </w:p>
    <w:p w14:paraId="3E8F4BF6">
      <w:r xmlns:w="http://schemas.openxmlformats.org/wordprocessingml/2006/main">
        <w:t xml:space="preserve">[17] 近战攻击（物理）</w:t>
      </w:r>
    </w:p>
    <w:p w14:paraId="736806EE">
      <w:r xmlns:w="http://schemas.openxmlformats.org/wordprocessingml/2006/main">
        <w:t xml:space="preserve">[18] 附属派系</w:t>
      </w:r>
    </w:p>
    <w:p w14:paraId="4B92511E">
      <w:r xmlns:w="http://schemas.openxmlformats.org/wordprocessingml/2006/main">
        <w:t xml:space="preserve">[19] 女巫</w:t>
      </w:r>
    </w:p>
    <w:p w14:paraId="35ACA0EF">
      <w:r xmlns:w="http://schemas.openxmlformats.org/wordprocessingml/2006/main">
        <w:t xml:space="preserve">[20] 特殊属性</w:t>
      </w:r>
    </w:p>
    <w:p w14:paraId="1D28B62A">
      <w:r xmlns:w="http://schemas.openxmlformats.org/wordprocessingml/2006/main">
        <w:t xml:space="preserve">[21] 秘仪</w:t>
      </w:r>
    </w:p>
    <w:p w14:paraId="25B1B731">
      <w:r xmlns:w="http://schemas.openxmlformats.org/wordprocessingml/2006/main">
        <w:t xml:space="preserve">[22] 大和樱</w:t>
      </w:r>
    </w:p>
    <w:p w14:paraId="19B65AA1">
      <w:r xmlns:w="http://schemas.openxmlformats.org/wordprocessingml/2006/main">
        <w:t xml:space="preserve">[23] 插图</w:t>
      </w:r>
    </w:p>
    <w:p w14:paraId="50B44067">
      <w:r xmlns:w="http://schemas.openxmlformats.org/wordprocessingml/2006/main">
        <w:t xml:space="preserve">[24] SD字符</w:t>
      </w:r>
    </w:p>
    <w:p w14:paraId="0162A1D2">
      <w:r xmlns:w="http://schemas.openxmlformats.org/wordprocessingml/2006/main">
        <w:t xml:space="preserve">[25] 风味文字</w:t>
      </w:r>
    </w:p>
    <w:p w14:paraId="02CF0B5A">
      <w:r xmlns:w="http://schemas.openxmlformats.org/wordprocessingml/2006/main">
        <w:t xml:space="preserve">[26] “我们什么时候开始！？我们什么时候做爱！？我们先和哪个女孩做爱！？你说呢，时贞！？”她是齐格弗里德追随者中最强大的秘仪成员。拥有独角兽的魔力因子，并持有祝福器“转轮王”，在战场上难以控制，甚至让尼尔也感到棘手。她是个死忠的恋女狂，但仅限于舔舐。没错，萝莉！没错，触摸！</w:t>
      </w:r>
    </w:p>
    <w:p w14:paraId="1B715756">
      <w:r xmlns:w="http://schemas.openxmlformats.org/wordprocessingml/2006/main">
        <w:t xml:space="preserve">[27] 如何获得</w:t>
      </w:r>
    </w:p>
    <w:p w14:paraId="2ECCC008">
      <w:r xmlns:w="http://schemas.openxmlformats.org/wordprocessingml/2006/main">
        <w:t xml:space="preserve">[28] 标准扭蛋</w:t>
      </w:r>
    </w:p>
    <w:p w14:paraId="635EB32D">
      <w:r xmlns:w="http://schemas.openxmlformats.org/wordprocessingml/2006/main">
        <w:t xml:space="preserve">[29] 基础属性（1星）* 每增加1星+50%，5星时为1星值的3倍</w:t>
      </w:r>
    </w:p>
    <w:p w14:paraId="6806CD8C">
      <w:r xmlns:w="http://schemas.openxmlformats.org/wordprocessingml/2006/main">
        <w:t xml:space="preserve">[30] 级</w:t>
      </w:r>
    </w:p>
    <w:p w14:paraId="73CB05EF">
      <w:r xmlns:w="http://schemas.openxmlformats.org/wordprocessingml/2006/main">
        <w:t xml:space="preserve">[31] 耐力</w:t>
      </w:r>
    </w:p>
    <w:p w14:paraId="79A8BCC5">
      <w:r xmlns:w="http://schemas.openxmlformats.org/wordprocessingml/2006/main">
        <w:t xml:space="preserve">[32] 攻击力</w:t>
      </w:r>
    </w:p>
    <w:p w14:paraId="5F0706B7">
      <w:r xmlns:w="http://schemas.openxmlformats.org/wordprocessingml/2006/main">
        <w:t xml:space="preserve">[33] 防御能力</w:t>
      </w:r>
    </w:p>
    <w:p w14:paraId="6A23A779">
      <w:r xmlns:w="http://schemas.openxmlformats.org/wordprocessingml/2006/main">
        <w:t xml:space="preserve">[34] 魔法力量</w:t>
      </w:r>
    </w:p>
    <w:p w14:paraId="5A416B69">
      <w:r xmlns:w="http://schemas.openxmlformats.org/wordprocessingml/2006/main">
        <w:t xml:space="preserve">[35] 魔法抗性</w:t>
      </w:r>
    </w:p>
    <w:p w14:paraId="7B3CA494">
      <w:r xmlns:w="http://schemas.openxmlformats.org/wordprocessingml/2006/main">
        <w:t xml:space="preserve">[36] 详细状态</w:t>
      </w:r>
    </w:p>
    <w:p w14:paraId="7C22073A">
      <w:r xmlns:w="http://schemas.openxmlformats.org/wordprocessingml/2006/main">
        <w:t xml:space="preserve">[37] 准确性</w:t>
      </w:r>
    </w:p>
    <w:p w14:paraId="73FFFAC3">
      <w:r xmlns:w="http://schemas.openxmlformats.org/wordprocessingml/2006/main">
        <w:t xml:space="preserve">[38] 回避能力</w:t>
      </w:r>
    </w:p>
    <w:p w14:paraId="58685501">
      <w:r xmlns:w="http://schemas.openxmlformats.org/wordprocessingml/2006/main">
        <w:t xml:space="preserve">[39] 连续命中率</w:t>
      </w:r>
    </w:p>
    <w:p w14:paraId="2D3020CF">
      <w:r xmlns:w="http://schemas.openxmlformats.org/wordprocessingml/2006/main">
        <w:t xml:space="preserve">[40] 反击率</w:t>
      </w:r>
    </w:p>
    <w:p w14:paraId="0466BDE6">
      <w:r xmlns:w="http://schemas.openxmlformats.org/wordprocessingml/2006/main">
        <w:t xml:space="preserve">[41] 眩晕激活率</w:t>
      </w:r>
    </w:p>
    <w:p w14:paraId="4D0618DA">
      <w:r xmlns:w="http://schemas.openxmlformats.org/wordprocessingml/2006/main">
        <w:t xml:space="preserve">[42] 抗眩晕能力</w:t>
      </w:r>
    </w:p>
    <w:p w14:paraId="49E21316">
      <w:r xmlns:w="http://schemas.openxmlformats.org/wordprocessingml/2006/main">
        <w:t xml:space="preserve">[43] 移动速度</w:t>
      </w:r>
    </w:p>
    <w:p w14:paraId="02AA4ECB">
      <w:r xmlns:w="http://schemas.openxmlformats.org/wordprocessingml/2006/main">
        <w:t xml:space="preserve">[44] 部署速度</w:t>
      </w:r>
    </w:p>
    <w:p w14:paraId="4D367CE2">
      <w:r xmlns:w="http://schemas.openxmlformats.org/wordprocessingml/2006/main">
        <w:t xml:space="preserve">[45] 行动速度</w:t>
      </w:r>
    </w:p>
    <w:p w14:paraId="5654A0FF">
      <w:r xmlns:w="http://schemas.openxmlformats.org/wordprocessingml/2006/main">
        <w:t xml:space="preserve">[46] 特殊填充量</w:t>
      </w:r>
    </w:p>
    <w:p w14:paraId="205B099B">
      <w:r xmlns:w="http://schemas.openxmlformats.org/wordprocessingml/2006/main">
        <w:t xml:space="preserve">[47] 特殊招式</w:t>
      </w:r>
    </w:p>
    <w:p w14:paraId="5A101208">
      <w:r xmlns:w="http://schemas.openxmlformats.org/wordprocessingml/2006/main">
        <w:t xml:space="preserve">[48] 姓名</w:t>
      </w:r>
    </w:p>
    <w:p w14:paraId="7B00BEAF">
      <w:r xmlns:w="http://schemas.openxmlformats.org/wordprocessingml/2006/main">
        <w:t xml:space="preserve">[49] 效应</w:t>
      </w:r>
    </w:p>
    <w:p w14:paraId="2514C412">
      <w:r xmlns:w="http://schemas.openxmlformats.org/wordprocessingml/2006/main">
        <w:t xml:space="preserve">[50] 独角兽战车</w:t>
      </w:r>
    </w:p>
    <w:p w14:paraId="57DD34DF">
      <w:r xmlns:w="http://schemas.openxmlformats.org/wordprocessingml/2006/main">
        <w:t xml:space="preserve">[51] 对单个敌人造成 6 倍物理伤害。每次使用特殊技能时，特殊技能的威力增加 10%（最高 50%）。</w:t>
      </w:r>
    </w:p>
    <w:p w14:paraId="4AE6F57C">
      <w:r xmlns:w="http://schemas.openxmlformats.org/wordprocessingml/2006/main">
        <w:t xml:space="preserve">[52] 独角兽战车+</w:t>
      </w:r>
    </w:p>
    <w:p w14:paraId="7BD3B567">
      <w:r xmlns:w="http://schemas.openxmlformats.org/wordprocessingml/2006/main">
        <w:t xml:space="preserve">[53] 对单个敌人造成 9 倍物理伤害。每次使用特殊技能时，特殊技能的威力增加 10%（最高 50%）。</w:t>
      </w:r>
    </w:p>
    <w:p w14:paraId="6DDCEE73">
      <w:r xmlns:w="http://schemas.openxmlformats.org/wordprocessingml/2006/main">
        <w:t xml:space="preserve">[54] 独特效果</w:t>
      </w:r>
    </w:p>
    <w:p w14:paraId="6F49AE0B">
      <w:r xmlns:w="http://schemas.openxmlformats.org/wordprocessingml/2006/main">
        <w:t xml:space="preserve">[55] 姓名</w:t>
      </w:r>
    </w:p>
    <w:p w14:paraId="0B944364">
      <w:r xmlns:w="http://schemas.openxmlformats.org/wordprocessingml/2006/main">
        <w:t xml:space="preserve">[56] 效应</w:t>
      </w:r>
    </w:p>
    <w:p w14:paraId="273E5F1E">
      <w:r xmlns:w="http://schemas.openxmlformats.org/wordprocessingml/2006/main">
        <w:t xml:space="preserve">[57] 喜欢女孩</w:t>
      </w:r>
    </w:p>
    <w:p w14:paraId="14B7BBB6">
      <w:r xmlns:w="http://schemas.openxmlformats.org/wordprocessingml/2006/main">
        <w:t xml:space="preserve">[58] 部署完成后，你的队伍场上的速度将提高 25%，持续 20 秒。</w:t>
      </w:r>
    </w:p>
    <w:p w14:paraId="4B7DE016">
      <w:r xmlns:w="http://schemas.openxmlformats.org/wordprocessingml/2006/main">
        <w:t xml:space="preserve">[59] 我爱女孩 +</w:t>
      </w:r>
    </w:p>
    <w:p w14:paraId="28789913">
      <w:r xmlns:w="http://schemas.openxmlformats.org/wordprocessingml/2006/main">
        <w:t xml:space="preserve">[60] 部署完成后，你的队伍场上的速度将提高 25%，持续 30 秒。</w:t>
      </w:r>
    </w:p>
    <w:p w14:paraId="63FE1C73">
      <w:r xmlns:w="http://schemas.openxmlformats.org/wordprocessingml/2006/main">
        <w:t xml:space="preserve">[61] 休闲装照片</w:t>
      </w:r>
    </w:p>
    <w:p w14:paraId="0A99FF1F">
      <w:r xmlns:w="http://schemas.openxmlformats.org/wordprocessingml/2006/main">
        <w:t xml:space="preserve">[62] 增强图像</w:t>
      </w:r>
    </w:p>
    <w:p w14:paraId="7800117D">
      <w:r xmlns:w="http://schemas.openxmlformats.org/wordprocessingml/2006/main">
        <w:t xml:space="preserve">[63] 语音 †</w:t>
      </w:r>
    </w:p>
    <w:p w14:paraId="7AADA4A5">
      <w:r xmlns:w="http://schemas.openxmlformats.org/wordprocessingml/2006/main">
        <w:t xml:space="preserve">[64] 点击打开行列表</w:t>
      </w:r>
    </w:p>
    <w:p w14:paraId="3C9AC2AB">
      <w:r xmlns:w="http://schemas.openxmlformats.org/wordprocessingml/2006/main">
        <w:t xml:space="preserve">[65] 加入</w:t>
      </w:r>
    </w:p>
    <w:p w14:paraId="00E784CA">
      <w:r xmlns:w="http://schemas.openxmlformats.org/wordprocessingml/2006/main">
        <w:t xml:space="preserve">[66] 对话 1（转换后）</w:t>
      </w:r>
    </w:p>
    <w:p w14:paraId="65EA1400">
      <w:r xmlns:w="http://schemas.openxmlformats.org/wordprocessingml/2006/main">
        <w:t xml:space="preserve">[67] 对话 2（转换后）</w:t>
      </w:r>
    </w:p>
    <w:p w14:paraId="22FE1FAA">
      <w:r xmlns:w="http://schemas.openxmlformats.org/wordprocessingml/2006/main">
        <w:t xml:space="preserve">[68] 对话 3（转变后）</w:t>
      </w:r>
    </w:p>
    <w:p w14:paraId="779528D2">
      <w:r xmlns:w="http://schemas.openxmlformats.org/wordprocessingml/2006/main">
        <w:t xml:space="preserve">[69] 对话 4（转换后）</w:t>
      </w:r>
    </w:p>
    <w:p w14:paraId="59F406F8">
      <w:r xmlns:w="http://schemas.openxmlformats.org/wordprocessingml/2006/main">
        <w:t xml:space="preserve">[70] 空闲 1（转换后）</w:t>
      </w:r>
    </w:p>
    <w:p w14:paraId="795239BC">
      <w:r xmlns:w="http://schemas.openxmlformats.org/wordprocessingml/2006/main">
        <w:t xml:space="preserve">[71] 空闲 2（转换后）</w:t>
      </w:r>
    </w:p>
    <w:p w14:paraId="7BEF2EDF">
      <w:r xmlns:w="http://schemas.openxmlformats.org/wordprocessingml/2006/main">
        <w:t xml:space="preserve">[72] 对话 1（转变前）</w:t>
      </w:r>
    </w:p>
    <w:p w14:paraId="626A4200">
      <w:r xmlns:w="http://schemas.openxmlformats.org/wordprocessingml/2006/main">
        <w:t xml:space="preserve">[73] 对话 2（转变前）</w:t>
      </w:r>
    </w:p>
    <w:p w14:paraId="5975F65E">
      <w:r xmlns:w="http://schemas.openxmlformats.org/wordprocessingml/2006/main">
        <w:t xml:space="preserve">[74] 对话 3（转变前）</w:t>
      </w:r>
    </w:p>
    <w:p w14:paraId="31C57666">
      <w:r xmlns:w="http://schemas.openxmlformats.org/wordprocessingml/2006/main">
        <w:t xml:space="preserve">[75] 对话 4（转变前）</w:t>
      </w:r>
    </w:p>
    <w:p w14:paraId="5BFD02C6">
      <w:r xmlns:w="http://schemas.openxmlformats.org/wordprocessingml/2006/main">
        <w:t xml:space="preserve">[76] 空闲 1（转换前）</w:t>
      </w:r>
    </w:p>
    <w:p w14:paraId="39328B6B">
      <w:r xmlns:w="http://schemas.openxmlformats.org/wordprocessingml/2006/main">
        <w:t xml:space="preserve">[77] 空闲 2（转换前）</w:t>
      </w:r>
    </w:p>
    <w:p w14:paraId="2A8B451D">
      <w:r xmlns:w="http://schemas.openxmlformats.org/wordprocessingml/2006/main">
        <w:t xml:space="preserve">[78] 升级 1</w:t>
      </w:r>
    </w:p>
    <w:p w14:paraId="584D6220">
      <w:r xmlns:w="http://schemas.openxmlformats.org/wordprocessingml/2006/main">
        <w:t xml:space="preserve">[79] 升级 2</w:t>
      </w:r>
    </w:p>
    <w:p w14:paraId="68B146CA">
      <w:r xmlns:w="http://schemas.openxmlformats.org/wordprocessingml/2006/main">
        <w:t xml:space="preserve">[80] 升级 3</w:t>
      </w:r>
    </w:p>
    <w:p w14:paraId="3811437D">
      <w:r xmlns:w="http://schemas.openxmlformats.org/wordprocessingml/2006/main">
        <w:t xml:space="preserve">[81] 捕获</w:t>
      </w:r>
    </w:p>
    <w:p w14:paraId="104360C9">
      <w:r xmlns:w="http://schemas.openxmlformats.org/wordprocessingml/2006/main">
        <w:t xml:space="preserve">[82] 战斗开始 1</w:t>
      </w:r>
    </w:p>
    <w:p w14:paraId="5FBAC367">
      <w:r xmlns:w="http://schemas.openxmlformats.org/wordprocessingml/2006/main">
        <w:t xml:space="preserve">[83] 深层升华！妮可女巫！</w:t>
      </w:r>
    </w:p>
    <w:p w14:paraId="036F2C32">
      <w:r xmlns:w="http://schemas.openxmlformats.org/wordprocessingml/2006/main">
        <w:t xml:space="preserve">[84] 战斗开始 2</w:t>
      </w:r>
    </w:p>
    <w:p w14:paraId="04A0122C">
      <w:r xmlns:w="http://schemas.openxmlformats.org/wordprocessingml/2006/main">
        <w:t xml:space="preserve">[85] 除了女孩以外，所有人都应该死！！</w:t>
      </w:r>
    </w:p>
    <w:p w14:paraId="6F00E61E">
      <w:r xmlns:w="http://schemas.openxmlformats.org/wordprocessingml/2006/main">
        <w:t xml:space="preserve">[86] 战斗参与 1</w:t>
      </w:r>
    </w:p>
    <w:p w14:paraId="13350973">
      <w:r xmlns:w="http://schemas.openxmlformats.org/wordprocessingml/2006/main">
        <w:t xml:space="preserve">[87] 你还好吗？！疼吗？！让我安慰你！</w:t>
      </w:r>
    </w:p>
    <w:p w14:paraId="7D8BC695">
      <w:r xmlns:w="http://schemas.openxmlformats.org/wordprocessingml/2006/main">
        <w:t xml:space="preserve">[88] 战斗参与 2</w:t>
      </w:r>
    </w:p>
    <w:p w14:paraId="5487A81C">
      <w:r xmlns:w="http://schemas.openxmlformats.org/wordprocessingml/2006/main">
        <w:t xml:space="preserve">[89] 咦！？你受伤了！姐姐会帮你舔的！！</w:t>
      </w:r>
    </w:p>
    <w:p w14:paraId="277BA087">
      <w:r xmlns:w="http://schemas.openxmlformats.org/wordprocessingml/2006/main">
        <w:t xml:space="preserve">[90] 战斗胜利 1</w:t>
      </w:r>
    </w:p>
    <w:p w14:paraId="6D474A8C">
      <w:r xmlns:w="http://schemas.openxmlformats.org/wordprocessingml/2006/main">
        <w:t xml:space="preserve">[91] 嗯，这是意料之中的结果。</w:t>
      </w:r>
    </w:p>
    <w:p w14:paraId="6516D013">
      <w:r xmlns:w="http://schemas.openxmlformats.org/wordprocessingml/2006/main">
        <w:t xml:space="preserve">[92] 战斗胜利 2</w:t>
      </w:r>
    </w:p>
    <w:p w14:paraId="7BB43A22">
      <w:r xmlns:w="http://schemas.openxmlformats.org/wordprocessingml/2006/main">
        <w:t xml:space="preserve">[93] 普通攻击 1</w:t>
      </w:r>
    </w:p>
    <w:p w14:paraId="1AAE8AA2">
      <w:r xmlns:w="http://schemas.openxmlformats.org/wordprocessingml/2006/main">
        <w:t xml:space="preserve">[94] 哇！</w:t>
      </w:r>
    </w:p>
    <w:p w14:paraId="69C52194">
      <w:r xmlns:w="http://schemas.openxmlformats.org/wordprocessingml/2006/main">
        <w:t xml:space="preserve">[95] 普通攻击 2</w:t>
      </w:r>
    </w:p>
    <w:p w14:paraId="0C3C8BE8">
      <w:r xmlns:w="http://schemas.openxmlformats.org/wordprocessingml/2006/main">
        <w:t xml:space="preserve">[96] 开始了！</w:t>
      </w:r>
    </w:p>
    <w:p w14:paraId="71E33B2A">
      <w:r xmlns:w="http://schemas.openxmlformats.org/wordprocessingml/2006/main">
        <w:t xml:space="preserve">[97] 普通攻击 3</w:t>
      </w:r>
    </w:p>
    <w:p w14:paraId="26EA0FE0">
      <w:r xmlns:w="http://schemas.openxmlformats.org/wordprocessingml/2006/main">
        <w:t xml:space="preserve">[98] 独特效果激活 1</w:t>
      </w:r>
    </w:p>
    <w:p w14:paraId="1E31FE04">
      <w:r xmlns:w="http://schemas.openxmlformats.org/wordprocessingml/2006/main">
        <w:t xml:space="preserve">[99] 独特效果激活 2</w:t>
      </w:r>
    </w:p>
    <w:p w14:paraId="51E54A55">
      <w:r xmlns:w="http://schemas.openxmlformats.org/wordprocessingml/2006/main">
        <w:t xml:space="preserve">[100] 独特效果激活 3</w:t>
      </w:r>
    </w:p>
    <w:p w14:paraId="1698FB8E">
      <w:r xmlns:w="http://schemas.openxmlformats.org/wordprocessingml/2006/main">
        <w:t xml:space="preserve">[101] 特殊招式 1</w:t>
      </w:r>
    </w:p>
    <w:p w14:paraId="6ADE4CC0">
      <w:r xmlns:w="http://schemas.openxmlformats.org/wordprocessingml/2006/main">
        <w:t xml:space="preserve">[102]看来你们把我当回事了，独角兽战车！</w:t>
      </w:r>
    </w:p>
    <w:p w14:paraId="50ECB77B">
      <w:r xmlns:w="http://schemas.openxmlformats.org/wordprocessingml/2006/main">
        <w:t xml:space="preserve">[103] 特殊招式 2</w:t>
      </w:r>
    </w:p>
    <w:p w14:paraId="15D68EE9">
      <w:r xmlns:w="http://schemas.openxmlformats.org/wordprocessingml/2006/main">
        <w:t xml:space="preserve">[104] 受到的伤害：1</w:t>
      </w:r>
    </w:p>
    <w:p w14:paraId="3D155315">
      <w:r xmlns:w="http://schemas.openxmlformats.org/wordprocessingml/2006/main">
        <w:t xml:space="preserve">[105] 受到的伤害：2</w:t>
      </w:r>
    </w:p>
    <w:p w14:paraId="1FA1B9F0">
      <w:r xmlns:w="http://schemas.openxmlformats.org/wordprocessingml/2006/main">
        <w:t xml:space="preserve">[106] 受到的伤害：3</w:t>
      </w:r>
    </w:p>
    <w:p w14:paraId="4B0D60B6">
      <w:r xmlns:w="http://schemas.openxmlformats.org/wordprocessingml/2006/main">
        <w:t xml:space="preserve">[107] 撤回</w:t>
      </w:r>
    </w:p>
    <w:p w14:paraId="002AFE23">
      <w:r xmlns:w="http://schemas.openxmlformats.org/wordprocessingml/2006/main">
        <w:t xml:space="preserve">[108] 项目用途 1</w:t>
      </w:r>
    </w:p>
    <w:p w14:paraId="1AEE8867">
      <w:r xmlns:w="http://schemas.openxmlformats.org/wordprocessingml/2006/main">
        <w:t xml:space="preserve">[109] 什么？从那个女孩那里？！真的吗？！</w:t>
      </w:r>
    </w:p>
    <w:p w14:paraId="4E00D23A">
      <w:r xmlns:w="http://schemas.openxmlformats.org/wordprocessingml/2006/main">
        <w:t xml:space="preserve">[110] 物品用途 2</w:t>
      </w:r>
    </w:p>
    <w:p w14:paraId="56C84225">
      <w:r xmlns:w="http://schemas.openxmlformats.org/wordprocessingml/2006/main">
        <w:t xml:space="preserve">[111] 在游戏中 †</w:t>
      </w:r>
    </w:p>
    <w:p w14:paraId="05774061">
      <w:r xmlns:w="http://schemas.openxmlformats.org/wordprocessingml/2006/main">
        <w:t xml:space="preserve">[112] 这是一款单体攻击型角色，攻击力高，特殊技能威力会随着使用次数的增加而提升。当特殊技能可以多次使用时，它的优势尤为突出。然而，它的威力并不算强，因为每次使用只会使下一次特殊技能的威力提升10%，而且不会提升普通攻击的威力。在刚推出时，超过9倍的威力倍率已经相当惊人，但如今看来，它的火力确实有所不足。</w:t>
      </w:r>
    </w:p>
    <w:p w14:paraId="427F9998">
      <w:r xmlns:w="http://schemas.openxmlformats.org/wordprocessingml/2006/main">
        <w:t xml:space="preserve">[113] 它与增加特殊攻击槽的角色搭配效果很好，这对于反复使用特殊攻击很有用，但是神圣骑士阿尔戈尔的独特能力和他妹妹的特殊攻击1024与场地速度增益重叠，这有点浪费。</w:t>
      </w:r>
    </w:p>
    <w:p w14:paraId="3C46AFAE">
      <w:r xmlns:w="http://schemas.openxmlformats.org/wordprocessingml/2006/main">
        <w:t xml:space="preserve">[114] 装备方面，你可以用火箭引擎、冲击腰带或仁王纳豆填满3个装备栏位，用于团队副本。由于命中率很重要，你也应该为主线任务准备一把重击之刃。</w:t>
      </w:r>
    </w:p>
    <w:p w14:paraId="37D4325F">
      <w:r xmlns:w="http://schemas.openxmlformats.org/wordprocessingml/2006/main">
        <w:t xml:space="preserve">[115] 在选择队伍成员时，你应该优先考虑那些拥有特殊技能槽的角色。他与他的上级尼尔皇帝配合极佳，所以你绝对应该让他们同时上场。</w:t>
      </w:r>
    </w:p>
    <w:p w14:paraId="34B40CB7">
      <w:r xmlns:w="http://schemas.openxmlformats.org/wordprocessingml/2006/main">
        <w:t xml:space="preserve">[116] 内容适用性简易评估 †</w:t>
      </w:r>
    </w:p>
    <w:p w14:paraId="05AD74C1">
      <w:r xmlns:w="http://schemas.openxmlformats.org/wordprocessingml/2006/main">
        <w:t xml:space="preserve">[117] 合适的内容、推荐的装备示例、角色发展目标等。</w:t>
      </w:r>
    </w:p>
    <w:p w14:paraId="1289C341">
      <w:r xmlns:w="http://schemas.openxmlformats.org/wordprocessingml/2006/main">
        <w:t xml:space="preserve">[118] 兼容内容</w:t>
      </w:r>
    </w:p>
    <w:p w14:paraId="1C92F664">
      <w:r xmlns:w="http://schemas.openxmlformats.org/wordprocessingml/2006/main">
        <w:t xml:space="preserve">[119] 能力倾向</w:t>
      </w:r>
    </w:p>
    <w:p w14:paraId="0AA6E306">
      <w:r xmlns:w="http://schemas.openxmlformats.org/wordprocessingml/2006/main">
        <w:t xml:space="preserve">[120] 简短评论</w:t>
      </w:r>
    </w:p>
    <w:p w14:paraId="77D11125">
      <w:r xmlns:w="http://schemas.openxmlformats.org/wordprocessingml/2006/main">
        <w:t xml:space="preserve">[121] 主线任务 活动任务</w:t>
      </w:r>
    </w:p>
    <w:p w14:paraId="7D2BD4DC">
      <w:r xmlns:w="http://schemas.openxmlformats.org/wordprocessingml/2006/main">
        <w:t xml:space="preserve">[122] 他可以毫无问题地完成任务，但几乎没有理由专门选择他。</w:t>
      </w:r>
    </w:p>
    <w:p w14:paraId="5150F8BE">
      <w:r xmlns:w="http://schemas.openxmlformats.org/wordprocessingml/2006/main">
        <w:t xml:space="preserve">[123] 突袭战</w:t>
      </w:r>
    </w:p>
    <w:p w14:paraId="7C1AF631">
      <w:r xmlns:w="http://schemas.openxmlformats.org/wordprocessingml/2006/main">
        <w:t xml:space="preserve">[124] 单体特殊攻击适合用于团队副本，但威力提升效果是渐进的（装备示例见下文）。</w:t>
      </w:r>
    </w:p>
    <w:p w14:paraId="5A925A4D">
      <w:r xmlns:w="http://schemas.openxmlformats.org/wordprocessingml/2006/main">
        <w:t xml:space="preserve">[125] 湮灭</w:t>
      </w:r>
    </w:p>
    <w:p w14:paraId="6110D622">
      <w:r xmlns:w="http://schemas.openxmlformats.org/wordprocessingml/2006/main">
        <w:t xml:space="preserve">[126] 有时因其独特的效果而被使用。</w:t>
      </w:r>
    </w:p>
    <w:p w14:paraId="3828D8E4">
      <w:r xmlns:w="http://schemas.openxmlformats.org/wordprocessingml/2006/main">
        <w:t xml:space="preserve">[127] B宇宙</w:t>
      </w:r>
    </w:p>
    <w:p w14:paraId="4AFCAF3D">
      <w:r xmlns:w="http://schemas.openxmlformats.org/wordprocessingml/2006/main">
        <w:t xml:space="preserve">[128] 能力评价指标</w:t>
      </w:r>
    </w:p>
    <w:p w14:paraId="7D135390">
      <w:r xmlns:w="http://schemas.openxmlformats.org/wordprocessingml/2006/main">
        <w:t xml:space="preserve">[129] ◎：优秀内容。最有可能发挥出色。○：合适内容。有较高发挥潜力。△：一般。需要一些技巧才能发挥良好，但选择理由不多。×：不合适内容。由于与内容规则、游戏系统、难度等级等不兼容，难以发挥出色。*2014年3月更新</w:t>
      </w:r>
    </w:p>
    <w:p w14:paraId="373ADD98">
      <w:r xmlns:w="http://schemas.openxmlformats.org/wordprocessingml/2006/main">
        <w:t xml:space="preserve">[130] 突袭</w:t>
      </w:r>
    </w:p>
    <w:p w14:paraId="6DBDE352">
      <w:r xmlns:w="http://schemas.openxmlformats.org/wordprocessingml/2006/main">
        <w:t xml:space="preserve">[131] 推荐设备示例</w:t>
      </w:r>
    </w:p>
    <w:p w14:paraId="30F0C1BF">
      <w:r xmlns:w="http://schemas.openxmlformats.org/wordprocessingml/2006/main">
        <w:t xml:space="preserve">[132] 主要设备</w:t>
      </w:r>
    </w:p>
    <w:p w14:paraId="123E7FAD">
      <w:r xmlns:w="http://schemas.openxmlformats.org/wordprocessingml/2006/main">
        <w:t xml:space="preserve">[133] 子设备</w:t>
      </w:r>
    </w:p>
    <w:p w14:paraId="57268F11">
      <w:r xmlns:w="http://schemas.openxmlformats.org/wordprocessingml/2006/main">
        <w:t xml:space="preserve">[134] 一件令人愉悦的物品</w:t>
      </w:r>
    </w:p>
    <w:p w14:paraId="063C9578">
      <w:r xmlns:w="http://schemas.openxmlformats.org/wordprocessingml/2006/main">
        <w:t xml:space="preserve">[135] 发展目标</w:t>
      </w:r>
    </w:p>
    <w:p w14:paraId="58AAAEB4">
      <w:r xmlns:w="http://schemas.openxmlformats.org/wordprocessingml/2006/main">
        <w:t xml:space="preserve">[136] 突破极限</w:t>
      </w:r>
    </w:p>
    <w:p w14:paraId="5F963ED3">
      <w:r xmlns:w="http://schemas.openxmlformats.org/wordprocessingml/2006/main">
        <w:t xml:space="preserve">[137] 致命觉醒</w:t>
      </w:r>
    </w:p>
    <w:p w14:paraId="4EDA1672">
      <w:r xmlns:w="http://schemas.openxmlformats.org/wordprocessingml/2006/main">
        <w:t xml:space="preserve">[138] 独特的觉醒</w:t>
      </w:r>
    </w:p>
    <w:p w14:paraId="6529E9C7">
      <w:r xmlns:w="http://schemas.openxmlformats.org/wordprocessingml/2006/main">
        <w:t xml:space="preserve">[139] 行动速度</w:t>
      </w:r>
    </w:p>
    <w:p w14:paraId="0026FD66">
      <w:r xmlns:w="http://schemas.openxmlformats.org/wordprocessingml/2006/main">
        <w:t xml:space="preserve">[140] 特别收费</w:t>
      </w:r>
    </w:p>
    <w:p w14:paraId="0219C456">
      <w:r xmlns:w="http://schemas.openxmlformats.org/wordprocessingml/2006/main">
        <w:t xml:space="preserve">[141] 其他</w:t>
      </w:r>
    </w:p>
    <w:p w14:paraId="3838F699">
      <w:r xmlns:w="http://schemas.openxmlformats.org/wordprocessingml/2006/main">
        <w:t xml:space="preserve">[142] 培训费用</w:t>
      </w:r>
    </w:p>
    <w:p w14:paraId="2117BF5E">
      <w:r xmlns:w="http://schemas.openxmlformats.org/wordprocessingml/2006/main">
        <w:t xml:space="preserve">[143] 3.1 秒 19 次</w:t>
      </w:r>
    </w:p>
    <w:p w14:paraId="14849782">
      <w:r xmlns:w="http://schemas.openxmlformats.org/wordprocessingml/2006/main">
        <w:t xml:space="preserve">[144] 15% 17次</w:t>
      </w:r>
    </w:p>
    <w:p w14:paraId="39528BD1">
      <w:r xmlns:w="http://schemas.openxmlformats.org/wordprocessingml/2006/main">
        <w:t xml:space="preserve">[145] 备注</w:t>
      </w:r>
    </w:p>
    <w:p w14:paraId="222DEF89">
      <w:r xmlns:w="http://schemas.openxmlformats.org/wordprocessingml/2006/main">
        <w:t xml:space="preserve">[146] *2016年3月更新</w:t>
      </w:r>
    </w:p>
    <w:p w14:paraId="6EE406D6">
      <w:r xmlns:w="http://schemas.openxmlformats.org/wordprocessingml/2006/main">
        <w:t xml:space="preserve">[147] 其他版本 / 相关角色 †</w:t>
      </w:r>
    </w:p>
    <w:p w14:paraId="70DF6E4C">
      <w:r xmlns:w="http://schemas.openxmlformats.org/wordprocessingml/2006/main">
        <w:t xml:space="preserve">[148] 坦克妮可</w:t>
      </w:r>
    </w:p>
    <w:p w14:paraId="619D9749">
      <w:r xmlns:w="http://schemas.openxmlformats.org/wordprocessingml/2006/main">
        <w:t xml:space="preserve">[149] 盛夏时的妮可</w:t>
      </w:r>
    </w:p>
    <w:p w14:paraId="7B391C7C">
      <w:r xmlns:w="http://schemas.openxmlformats.org/wordprocessingml/2006/main">
        <w:t xml:space="preserve">[150] 万圣节妮可</w:t>
      </w:r>
    </w:p>
    <w:p w14:paraId="60A08833">
      <w:r xmlns:w="http://schemas.openxmlformats.org/wordprocessingml/2006/main">
        <w:t xml:space="preserve">[151] 琐事 †</w:t>
      </w:r>
    </w:p>
    <w:p w14:paraId="755F889A">
      <w:r xmlns:w="http://schemas.openxmlformats.org/wordprocessingml/2006/main">
        <w:t xml:space="preserve">[152] 这太糟糕了，他是个萝莉控！！！！</w:t>
      </w:r>
    </w:p>
    <w:p w14:paraId="6EE19C31">
      <w:r xmlns:w="http://schemas.openxmlformats.org/wordprocessingml/2006/main">
        <w:t xml:space="preserve">[153] 在游戏发售前的角色介绍PV中，角色简介以“他是个死忠的恋女者”结尾，紧接着是“他只是欣赏她们。大概吧。”这“大概”体现在哪里呢？</w:t>
      </w:r>
    </w:p>
    <w:p w14:paraId="3AAF1F07">
      <w:r xmlns:w="http://schemas.openxmlformats.org/wordprocessingml/2006/main">
        <w:t xml:space="preserve">[154] 就目前在超能力战士中透露的信息来看，她的目标群体主要是莉玛，其次是塞拉菲尔、亚布鲁、伊伊、库鲁鲁、诺诺诺和尤加。然而，由于时间限制，很可能还有许多其他目标。</w:t>
      </w:r>
    </w:p>
    <w:p w14:paraId="0F92728A">
      <w:r xmlns:w="http://schemas.openxmlformats.org/wordprocessingml/2006/main">
        <w:t xml:space="preserve">[155] 判断一个人是否是萝莉的标准似乎主要取决于身高，据说魔女Yaburu可以被当作“胸部丰满的萝莉”看待。</w:t>
      </w:r>
    </w:p>
    <w:p w14:paraId="06477621">
      <w:r xmlns:w="http://schemas.openxmlformats.org/wordprocessingml/2006/main">
        <w:t xml:space="preserve">[156] 这场暴乱的原因……嗯，你大概可以猜到。</w:t>
      </w:r>
    </w:p>
    <w:p w14:paraId="6435D99C">
      <w:r xmlns:w="http://schemas.openxmlformats.org/wordprocessingml/2006/main">
        <w:t xml:space="preserve">[157] 她和丽玛自从在孤儿院相遇以来就情同姐妹，她称呼丽玛为“姐姐”。然而，她真正的萝莉控倾向似乎已经暴露，她也放弃了改变的努力。</w:t>
      </w:r>
    </w:p>
    <w:p w14:paraId="414052DA">
      <w:r xmlns:w="http://schemas.openxmlformats.org/wordprocessingml/2006/main">
        <w:t xml:space="preserve">[158] 作为一名女巫，她拥有独角兽的特质。在日本，独角兽是一种独角神兽，被视为处女崇拜的象征，但对她而言，重要的是她是一个萝莉，至于她是否是处女，则是一个可以商榷的问题。</w:t>
      </w:r>
    </w:p>
    <w:p w14:paraId="52C4E31C">
      <w:r xmlns:w="http://schemas.openxmlformats.org/wordprocessingml/2006/main">
        <w:t xml:space="preserve">[159] 起初，他与时贞发生了冲突，时贞是个该死的受虐狂萝莉控，但经过一番波折后，他最终提出了“云端屌理论”，即“如果我接受了时贞的屌，那不就相当于间接地和萝莉们建立了联系吗？”然后他就安定下来了。 不懂我在说什么？我自己都不明白我在写什么，所以请懂的人帮忙修改一下。</w:t>
      </w:r>
    </w:p>
    <w:p w14:paraId="5593D859">
      <w:r xmlns:w="http://schemas.openxmlformats.org/wordprocessingml/2006/main">
        <w:t xml:space="preserve">[160] 但在《正义、钓鱼与裸体魔女》中，她却一头扎进敌人的包围圈，保护萝莉魔女免受攻击，并以34次D级冲锋创造了新的纪录。考虑到她之前遭遇的H级失败事件，人们不禁会想，她的胯部是不是钢铁做的。</w:t>
      </w:r>
    </w:p>
    <w:p w14:paraId="2DD0BD29">
      <w:r xmlns:w="http://schemas.openxmlformats.org/wordprocessingml/2006/main">
        <w:t xml:space="preserve">[161] 官方推特账号简介 †</w:t>
      </w:r>
    </w:p>
    <w:p w14:paraId="046F79E7">
      <w:r xmlns:w="http://schemas.openxmlformats.org/wordprocessingml/2006/main">
        <w:t xml:space="preserve">[162] 人物介绍</w:t>
      </w:r>
    </w:p>
    <w:p w14:paraId="3B57B906">
      <w:r xmlns:w="http://schemas.openxmlformats.org/wordprocessingml/2006/main">
        <w:t xml:space="preserve">[163] 插图由负责人绘制</w:t>
      </w:r>
    </w:p>
    <w:p w14:paraId="1E47719B">
      <w:r xmlns:w="http://schemas.openxmlformats.org/wordprocessingml/2006/main">
        <w:t xml:space="preserve">[164] 2.5周年纪念插图</w:t>
      </w:r>
    </w:p>
    <w:p w14:paraId="3F6B5E6B">
      <w:r xmlns:w="http://schemas.openxmlformats.org/wordprocessingml/2006/main">
        <w:t xml:space="preserve">[165] 评论表 †</w:t>
      </w:r>
    </w:p>
    <w:p w14:paraId="43D6850B">
      <w:r xmlns:w="http://schemas.openxmlformats.org/wordprocessingml/2006/main">
        <w:t xml:space="preserve">[166] 点击打开历史日志列表</w:t>
      </w:r>
    </w:p>
    <w:p w14:paraId="3D63F075">
      <w:r xmlns:w="http://schemas.openxmlformats.org/wordprocessingml/2006/main">
        <w:t xml:space="preserve">[167] 末尾的数字越小，日志越旧。</w:t>
      </w:r>
    </w:p>
    <w:p w14:paraId="26CE6BB2">
      <w:r xmlns:w="http://schemas.openxmlformats.org/wordprocessingml/2006/main">
        <w:t xml:space="preserve">[168]“评论/Nicole the Tank/”没有子页面。</w:t>
      </w:r>
    </w:p>
    <w:p w14:paraId="38BE4C78">
      <w:r xmlns:w="http://schemas.openxmlformats.org/wordprocessingml/2006/main">
        <w:t xml:space="preserve">[169] 他们都在争相抢夺基地里的处女——[LBlIJ3oun3s] 2022-12-01 (周四) 22:39:07</w:t>
      </w:r>
    </w:p>
    <w:p w14:paraId="79B669EC">
      <w:r xmlns:w="http://schemas.openxmlformats.org/wordprocessingml/2006/main">
        <w:t xml:space="preserve">[170] 我陷入了一场充满笑料的闹剧……！ -- [CDtvQenWSRc] 2022-12-02 (周五) 10:33:31</w:t>
      </w:r>
    </w:p>
    <w:p w14:paraId="73A34618">
      <w:r xmlns:w="http://schemas.openxmlformats.org/wordprocessingml/2006/main">
        <w:t xml:space="preserve">[171] 他似乎很享受被漂亮女孩虐待的感觉，所以他可能有些受虐倾向，我认为彼岸花能让他绽放光芒。——[6MSfRN91uKU] 2022-12-02 (周五) 15:18:19</w:t>
      </w:r>
    </w:p>
    <w:p w14:paraId="3A29EF8A">
      <w:r xmlns:w="http://schemas.openxmlformats.org/wordprocessingml/2006/main">
        <w:t xml:space="preserve">[172] 我看完了活动剧情，配音也太污了吧，简直不像是成人游戏女主角该说的话。配音演员们真是让我刮目相看哈哈 -- [JeO6gUBkZGY] 2022-12-03 (周六) 19:03:39</w:t>
      </w:r>
    </w:p>
    <w:p w14:paraId="48F6165C">
      <w:r xmlns:w="http://schemas.openxmlformats.org/wordprocessingml/2006/main">
        <w:t xml:space="preserve">[173] 我通常读完文字后就会跳过，但我听了妮可的所有语音片段。——[qhWaA7LqaX.] 2022-12-04 (周日) 23:08:58</w:t>
      </w:r>
    </w:p>
    <w:p w14:paraId="5666C6D8">
      <w:r xmlns:w="http://schemas.openxmlformats.org/wordprocessingml/2006/main">
        <w:t xml:space="preserve">[174] 这事儿太搞笑了。大家一定要打开语音听听哈哈。让我想起了凛堂的角色故事。——[/CCICWm6BcE] 2022-12-03 (周六) 21:46:51</w:t>
      </w:r>
    </w:p>
    <w:p w14:paraId="0E681E57">
      <w:r xmlns:w="http://schemas.openxmlformats.org/wordprocessingml/2006/main">
        <w:t xml:space="preserve">[175] 我明白了。这让我想起了《○ Soul》里的Sacchan -- [ZWHMAHQpXYk] 2022-12-04 (周日) 16:10:23</w:t>
      </w:r>
    </w:p>
    <w:p w14:paraId="0EEE1A40">
      <w:r xmlns:w="http://schemas.openxmlformats.org/wordprocessingml/2006/main">
        <w:t xml:space="preserve">[176] 不管她在下一部《超级高校战争》里给哪个角色配音，我觉得他们都会写“顺便一提，她是妮可的配音演员”…… -- [MXOptBvaK7A] 2022-12-05 (周一) 14:53:04</w:t>
      </w:r>
    </w:p>
    <w:p w14:paraId="43C0942C">
      <w:r xmlns:w="http://schemas.openxmlformats.org/wordprocessingml/2006/main">
        <w:t xml:space="preserve">[177] 活动第二集里他们说“蚊子来了！”的方式太搞笑了，我简直停不下来。——[Clk16gCkRh6] 2022-12-05 (周一) 15:42:09</w:t>
      </w:r>
    </w:p>
    <w:p w14:paraId="7CD52476">
      <w:r xmlns:w="http://schemas.openxmlformats.org/wordprocessingml/2006/main">
        <w:t xml:space="preserve">[178] 如果矢吹在范围内，那他踏入“思想突破村”会发生什么就很有意思了。我想看他闯进猫咪老师的AV观看派对！——[xlzpAnkyUic] 2022-12-05 (周一) 19:19:04</w:t>
      </w:r>
    </w:p>
    <w:p w14:paraId="451E100E">
      <w:r xmlns:w="http://schemas.openxmlformats.org/wordprocessingml/2006/main">
        <w:t xml:space="preserve">[179] 我一直在重看第四集里里玛能力展现出来的那段，他兴奋得不得了；他兴奋得简直太搞笑了——[NEXbtAG./ek] 2022-12-05 (周一) 19:36:23</w:t>
      </w:r>
    </w:p>
    <w:p w14:paraId="1EC62F01">
      <w:r xmlns:w="http://schemas.openxmlformats.org/wordprocessingml/2006/main">
        <w:t xml:space="preserve">[180] https://twitter.com/yoichiro7/status/1597258043708047360 -- [3qjpEiiJJ6s] 2022-12-05（周一）20:36:06</w:t>
      </w:r>
    </w:p>
    <w:p w14:paraId="77143A00">
      <w:r xmlns:w="http://schemas.openxmlformats.org/wordprocessingml/2006/main">
        <w:t xml:space="preserve">[181] 快到了！？但已经太晚了哈哈 -- [ZZWfVjkwVvM] 2022-12-05 (周一) 20:59:52</w:t>
      </w:r>
    </w:p>
    <w:p w14:paraId="19623BD0">
      <w:r xmlns:w="http://schemas.openxmlformats.org/wordprocessingml/2006/main">
        <w:t xml:space="preserve">[182] 下次有Beat Idol活动的时候，我可能就变成萝莉前辈的粉丝了。我想看她在现场配音的时候疯狂的样子——[iEMEtZd.0uk] 2022-12-07 (周三) 00:32:55</w:t>
      </w:r>
    </w:p>
    <w:p w14:paraId="2306A372">
      <w:r xmlns:w="http://schemas.openxmlformats.org/wordprocessingml/2006/main">
        <w:t xml:space="preserve">[183] 如果她们俩都安静点（别盯着我的癖好看），她们俩都会很漂亮。——[12wNH6AASg2] 2022-12-11 (周日) 05:28:56</w:t>
      </w:r>
    </w:p>
    <w:p w14:paraId="502D6AE0">
      <w:r xmlns:w="http://schemas.openxmlformats.org/wordprocessingml/2006/main">
        <w:t xml:space="preserve">[184] 我很好奇，按照这个人的标准，猫咪老师算不算萝莉——[O7958ZmPJ0k] 2022-12-08 (周四) 21:32:02</w:t>
      </w:r>
    </w:p>
    <w:p w14:paraId="0B4D4DBC">
      <w:r xmlns:w="http://schemas.openxmlformats.org/wordprocessingml/2006/main">
        <w:t xml:space="preserve">[185] 特别是当她与像风花这样拥有提升部队速度独特能力的角色搭配时，初始速度会变得非常高，而且在她独特能力消失之前，她已经施加了另一个场地增益效果，因此她是一位优秀的攻击者。她的行动速度只有5，虽然速度较慢，但在场地增益效果持续期间会降低25%，所以并不算太慢，而且她的整体属性均衡，并不差。——[zcQ6X6HY/Gk] 2022-12-17 (周六) 02:59:56</w:t>
      </w:r>
    </w:p>
    <w:p w14:paraId="4D9A2BBB">
      <w:r xmlns:w="http://schemas.openxmlformats.org/wordprocessingml/2006/main">
        <w:t xml:space="preserve">[186] 这不就是女版的洋一郎吗？！ -- [OheBB2IPaQc] 2023-02-17 (周五) 18:06:28</w:t>
      </w:r>
    </w:p>
    <w:p w14:paraId="65A62244">
      <w:r xmlns:w="http://schemas.openxmlformats.org/wordprocessingml/2006/main">
        <w:t xml:space="preserve">[187] 我能够重看过去的事件，这是我看到的第一件事——[PY5pPdbRFg2] 2023-03-15 (周三) 18:50:18</w:t>
      </w:r>
    </w:p>
    <w:p w14:paraId="32E765BC">
      <w:r xmlns:w="http://schemas.openxmlformats.org/wordprocessingml/2006/main">
        <w:t xml:space="preserve">[188] 在周年纪念插画里，莉玛酱的内裤看起来像老头的，所以我以为她也终于开始对老头有感觉了。——[GOsahKZ/TtM] 2023-06-04 (周日) 20:57:25</w:t>
      </w:r>
    </w:p>
    <w:p w14:paraId="20F0BDCA">
      <w:r xmlns:w="http://schemas.openxmlformats.org/wordprocessingml/2006/main">
        <w:t xml:space="preserve">[189] 自从妮可出现后，女巫营地就变得很有意思了。她每次出现我都忍不住笑。——[Jgox1q/Xn3g] 2023-11-10 (周五) 13:32:15</w:t>
      </w:r>
    </w:p>
    <w:p w14:paraId="722CE75D">
      <w:r xmlns:w="http://schemas.openxmlformats.org/wordprocessingml/2006/main">
        <w:t xml:space="preserve">[190] 雫在故事里骂克洛伊是变态的时候我笑死了——[SaJMbRrCHRI] 2024-06-18 (周二) 03:13:56</w:t>
      </w:r>
    </w:p>
    <w:p w14:paraId="4A988993">
      <w:r xmlns:w="http://schemas.openxmlformats.org/wordprocessingml/2006/main">
        <w:t xml:space="preserve">[191] 不管他死了多少次，只要萝莉给他欢呼，他就能复活，真是个方便的喜剧素材，不是吗？ -- [T2spOrWjiOc] 2024-09-25 (周三) 23:07:00</w:t>
      </w:r>
    </w:p>
    <w:p w14:paraId="3971461D">
      <w:r xmlns:w="http://schemas.openxmlformats.org/wordprocessingml/2006/main">
        <w:t xml:space="preserve">[192] 感谢您提供的有趣信息，例如主任一周内使用的D类炸药数量（据我们所知）。——[lk7h70gKPmc] 2025-01-19 (周日) 11:47:39</w:t>
      </w:r>
    </w:p>
    <w:p w14:paraId="5ACE5845">
      <w:r xmlns:w="http://schemas.openxmlformats.org/wordprocessingml/2006/main">
        <w:t xml:space="preserve">[193] 看到新年插图我太高兴了，就把它添加进去了——[Jon7.J8MEXo] 2026-01-05 (周一) 22:53:00</w:t>
      </w:r>
    </w:p>
    <w:p w14:paraId="32FACDE3">
      <w:r xmlns:w="http://schemas.openxmlformats.org/wordprocessingml/2006/main">
        <w:t xml:space="preserve">[194] 一个罕见的人物，连久世家的捣蛋鬼都畏惧他——[cn6xkqHPAqQ] 2026-03-20 (星期五) 00:58:21</w:t>
      </w:r>
    </w:p>
    <w:p w14:paraId="1733B849">
      <w:r xmlns:w="http://schemas.openxmlformats.org/wordprocessingml/2006/main">
        <w:t xml:space="preserve">[195] ←使用棋盘前请务必阅读规则。</w:t>
      </w:r>
    </w:p>
    <w:p w14:paraId="0979E7AC">
      <w:r xmlns:w="http://schemas.openxmlformats.org/wordprocessingml/2006/main">
        <w:t xml:space="preserve">[196] 关于规则 †</w:t>
      </w:r>
    </w:p>
    <w:p w14:paraId="29983009">
      <w:r xmlns:w="http://schemas.openxmlformats.org/wordprocessingml/2006/main">
        <w:t xml:space="preserve">[197] 请不要抱怨或批评页面编辑者。如果您对其他人的编辑有意见，请通过“提供替代方案”或“自行编辑”的方式进行建设性沟通。</w:t>
      </w:r>
    </w:p>
    <w:p w14:paraId="1E68346A">
      <w:r xmlns:w="http://schemas.openxmlformats.org/wordprocessingml/2006/main">
        <w:t xml:space="preserve">[198] 不要发布个人网站或其他禁止未经授权链接的网站的网址。</w:t>
      </w:r>
    </w:p>
    <w:p w14:paraId="0120CBB9">
      <w:r xmlns:w="http://schemas.openxmlformats.org/wordprocessingml/2006/main">
        <w:t xml:space="preserve">[199] 关于违反规则的帖子 †</w:t>
      </w:r>
    </w:p>
    <w:p w14:paraId="4F0034C3">
      <w:r xmlns:w="http://schemas.openxmlformats.org/wordprocessingml/2006/main">
        <w:t xml:space="preserve">[200] 禁止发布以下类型的帖子，因为它们容易造成干扰。</w:t>
      </w:r>
    </w:p>
    <w:p w14:paraId="2A5DFCB4">
      <w:r xmlns:w="http://schemas.openxmlformats.org/wordprocessingml/2006/main">
        <w:t xml:space="preserve">[201]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E761731">
      <w:r xmlns:w="http://schemas.openxmlformats.org/wordprocessingml/2006/main">
        <w:t xml:space="preserve">[202] 其他包括使用此维基的人、官方管理员、艺术家、配音演员、现实生活中的个人以及 Twitter 用户等团体。</w:t>
      </w:r>
    </w:p>
    <w:p w14:paraId="29AE7698">
      <w:r xmlns:w="http://schemas.openxmlformats.org/wordprocessingml/2006/main">
        <w:t xml:space="preserve">[203] 关于向管理层提交的帖子，我们容忍可以解释为用户反馈的评论，例如“我希望他们改进这一点”、“我希望他们尽快修复错误”和“维护时间太长了”，但我们不容忍使用辱骂性语言贬低管理层。</w:t>
      </w:r>
    </w:p>
    <w:p w14:paraId="1C675958">
      <w:r xmlns:w="http://schemas.openxmlformats.org/wordprocessingml/2006/main">
        <w:t xml:space="preserve">[204] 将讨论和意见交流视为“诽谤或对抗他人”是错误的。然而，在讨论或意见交流中使用辱骂性语言、贬低他人、挑衅他人或在缺乏明确证据的情况下发表言论，都是违法行为。说话时务必注意自己的言辞。</w:t>
      </w:r>
    </w:p>
    <w:p w14:paraId="64ADC67E">
      <w:r xmlns:w="http://schemas.openxmlformats.org/wordprocessingml/2006/main">
        <w:t xml:space="preserve">[205] 攻击性评论是指使用“做这个”或“做那个”等强烈命令、“使用粗俗语言”、“采取居高临下的态度”或“挑衅”的评论。</w:t>
      </w:r>
    </w:p>
    <w:p w14:paraId="1C18CF96">
      <w:r xmlns:w="http://schemas.openxmlformats.org/wordprocessingml/2006/main">
        <w:t xml:space="preserve">[206] 禁止发布冒犯现有玩家的帖子，例如“还有人玩这个游戏吗？”或“这游戏已经凉了”。这并不意味着您完全不能发表任何负面言论，而是指那些超出单纯负面评价范围，构成诽谤或诋毁的帖子将被禁止发布。</w:t>
      </w:r>
    </w:p>
    <w:p w14:paraId="39809D93">
      <w:r xmlns:w="http://schemas.openxmlformats.org/wordprocessingml/2006/main">
        <w:t xml:space="preserve">[207] 公开羞辱其他玩家，即公开其游戏内名称或UID。</w:t>
      </w:r>
    </w:p>
    <w:p w14:paraId="0BFCADCD">
      <w:r xmlns:w="http://schemas.openxmlformats.org/wordprocessingml/2006/main">
        <w:t xml:space="preserve">[208] 但是，允许分享有助于游戏攻略的信息和视频。</w:t>
      </w:r>
    </w:p>
    <w:p w14:paraId="47990811">
      <w:r xmlns:w="http://schemas.openxmlformats.org/wordprocessingml/2006/main">
        <w:t xml:space="preserve">[209] 参考其他应用程序</w:t>
      </w:r>
    </w:p>
    <w:p w14:paraId="3C2C8794">
      <w:r xmlns:w="http://schemas.openxmlformats.org/wordprocessingml/2006/main">
        <w:t xml:space="preserve">[210] 在多个论坛上多次发帖</w:t>
      </w:r>
    </w:p>
    <w:p w14:paraId="7E9357DD">
      <w:r xmlns:w="http://schemas.openxmlformats.org/wordprocessingml/2006/main">
        <w:t xml:space="preserve">[211] 写一串无意义的字符</w:t>
      </w:r>
    </w:p>
    <w:p w14:paraId="25C637AD">
      <w:r xmlns:w="http://schemas.openxmlformats.org/wordprocessingml/2006/main">
        <w:t xml:space="preserve">[212] 关于作弊和利用漏洞的帖子</w:t>
      </w:r>
    </w:p>
    <w:p w14:paraId="2AF56082">
      <w:r xmlns:w="http://schemas.openxmlformats.org/wordprocessingml/2006/main">
        <w:t xml:space="preserve">[213] 最好的办法是忽略违反规则的帖子。上钩或反驳只会让事情变得更糟。</w:t>
      </w:r>
    </w:p>
    <w:p w14:paraId="77E6A41F">
      <w:r xmlns:w="http://schemas.openxmlformats.org/wordprocessingml/2006/main">
        <w:t xml:space="preserve">[214] *在上述规则中，“诽谤”指的是在没有客观证据的情况下诋毁和贬低他人。将所有批评性文章都归为“诽谤”是不正确的，所以请务必谨慎。</w:t>
      </w:r>
    </w:p>
    <w:p w14:paraId="04313FA7">
      <w:r xmlns:w="http://schemas.openxmlformats.org/wordprocessingml/2006/main">
        <w:t xml:space="preserve">[215] 关于修改和删除发帖日志 †</w:t>
      </w:r>
    </w:p>
    <w:p w14:paraId="03D53069">
      <w:r xmlns:w="http://schemas.openxmlformats.org/wordprocessingml/2006/main">
        <w:t xml:space="preserve">[216] 但是，允许更正印刷错误、遗漏和字体颜色。（他人出于善意所做的更正也允许。）</w:t>
      </w:r>
    </w:p>
    <w:p w14:paraId="65F4B320">
      <w:r xmlns:w="http://schemas.openxmlformats.org/wordprocessingml/2006/main">
        <w:t xml:space="preserve">[217] 作为例外情况，您可以删除自己的帖子，但事后必须向管理员报告。此外，删除时，请将整个评论替换为以下文本，而不是完全删除：&amp;color(#ff0000){''发帖人已删除''};</w:t>
      </w:r>
    </w:p>
    <w:p w14:paraId="3304EC16">
      <w:r xmlns:w="http://schemas.openxmlformats.org/wordprocessingml/2006/main">
        <w:t xml:space="preserve">[218] 关于评论违反规则的帖子 †</w:t>
      </w:r>
    </w:p>
    <w:p w14:paraId="3478BE1D">
      <w:r xmlns:w="http://schemas.openxmlformats.org/wordprocessingml/2006/main">
        <w:t xml:space="preserve">[219] 您可以自行注释掉上述任何违反规则的评论，无需管理员许可。但是，如果您注释掉了某条评论，请务必在“违规举报公告板”上进行举报。举报时请使用“违规举报公告板”上的模板。</w:t>
      </w:r>
    </w:p>
    <w:p w14:paraId="00555136">
      <w:r xmlns:w="http://schemas.openxmlformats.org/wordprocessingml/2006/main">
        <w:t xml:space="preserve">[220] 未经 CO 举报公告板举报而被删除的帖子将被恢复，而删除帖子的人将受到处罚。</w:t>
      </w:r>
    </w:p>
    <w:p w14:paraId="10095190">
      <w:r xmlns:w="http://schemas.openxmlformats.org/wordprocessingml/2006/main">
        <w:t xml:space="preserve">[221] 如果您反复向 CO 举报公告板举报不违反规则的帖子，我们将认为您是自私的，并将对您实施发帖和编辑限制。</w:t>
      </w:r>
    </w:p>
    <w:p w14:paraId="205606F3">
      <w:r xmlns:w="http://schemas.openxmlformats.org/wordprocessingml/2006/main">
        <w:t xml:space="preserve">[222] 在 CO 报告公告板上，不构成违规的报告可以由管理员酌情恢复。</w:t>
      </w:r>
    </w:p>
    <w:p w14:paraId="3A3E7703">
      <w:r xmlns:w="http://schemas.openxmlformats.org/wordprocessingml/2006/main">
        <w:t xml:space="preserve">[223] 我们再次要求您不要评论那些并未违反规则的评论。（例如，诸如“虽然不违反规则，但显然是在挑衅”、“恶作剧”或“评论整个帖子”之类的主观判断。）</w:t>
      </w:r>
    </w:p>
    <w:p w14:paraId="48136644">
      <w:r xmlns:w="http://schemas.openxmlformats.org/wordprocessingml/2006/main">
        <w:t xml:space="preserve">[224] 关于不违反规则但“冒犯性”的帖子 †</w:t>
      </w:r>
    </w:p>
    <w:p w14:paraId="26D6B259">
      <w:r xmlns:w="http://schemas.openxmlformats.org/wordprocessingml/2006/main">
        <w:t xml:space="preserve">[225] 即使帖子内容具有冒犯性，除非违反版规，否则不会被删除。由于每个人对冒犯性的接受程度不同，请使用 NGID 功能隐藏评论，而不是争论或恶意挑衅。</w:t>
      </w:r>
    </w:p>
    <w:p w14:paraId="1F15B7C5">
      <w:r xmlns:w="http://schemas.openxmlformats.org/wordprocessingml/2006/main">
        <w:t xml:space="preserve">[226] 挑衅难道不是一种违规行为吗？†</w:t>
      </w:r>
    </w:p>
    <w:p w14:paraId="4693A1E6">
      <w:r xmlns:w="http://schemas.openxmlformats.org/wordprocessingml/2006/main">
        <w:t xml:space="preserve">[227] 每个人对“煽动性言论”的定义都大相径庭，因此我们不认为这是违规行为。如果您认为某条评论具有煽动性，请使用 NGID 功能将其隐藏。</w:t>
      </w:r>
    </w:p>
    <w:p w14:paraId="1507EF11">
      <w:r xmlns:w="http://schemas.openxmlformats.org/wordprocessingml/2006/main">
        <w:t xml:space="preserve">[228] 投诉难道不算违法吗？†</w:t>
      </w:r>
    </w:p>
    <w:p w14:paraId="3E6AA907">
      <w:r xmlns:w="http://schemas.openxmlformats.org/wordprocessingml/2006/main">
        <w:t xml:space="preserve">[229] 一般而言，抱怨本身并不构成违规。但是，针对本作品的负面宣传、诽谤、辱骂性语言以及超出抱怨范围的对抗性言论均构成违规。如果您认为抱怨内容冒犯了您，请使用 NGID 功能隐藏相关评论。</w:t>
      </w:r>
    </w:p>
    <w:p w14:paraId="46CB5FFF">
      <w:r xmlns:w="http://schemas.openxmlformats.org/wordprocessingml/2006/main">
        <w:t xml:space="preserve">[230] 如果您不确定某个帖子是否违反规则，该怎么办？ †</w:t>
      </w:r>
    </w:p>
    <w:p w14:paraId="4384C87B">
      <w:r xmlns:w="http://schemas.openxmlformats.org/wordprocessingml/2006/main">
        <w:t xml:space="preserve">[231] 有些帖子内容含糊不清，难以判断是否违规。评论删除这类含糊不清的帖子可能会导致问题，所以请不要评论删除，而是使用 NGID 功能将评论隐藏起来。</w:t>
      </w:r>
    </w:p>
    <w:p w14:paraId="2EFDB6DA">
      <w:r xmlns:w="http://schemas.openxmlformats.org/wordprocessingml/2006/main">
        <w:t xml:space="preserve">[232] 对屡犯者的处罚 †</w:t>
      </w:r>
    </w:p>
    <w:p w14:paraId="08AD87BD">
      <w:r xmlns:w="http://schemas.openxmlformats.org/wordprocessingml/2006/main">
        <w:t xml:space="preserve">[233] 屡次违反规则或发布特别恶意的帖子，管理员可酌情予以处罚，例如“禁止访问”或“限制发帖”。</w:t>
      </w:r>
    </w:p>
    <w:p w14:paraId="3704A067">
      <w:r xmlns:w="http://schemas.openxmlformats.org/wordprocessingml/2006/main">
        <w:t xml:space="preserve">[234] 如果您对进一步改进有任何建议，请通过 Wiki 管理公告板与我们联系。</w:t>
      </w:r>
    </w:p>
    <w:p w14:paraId="5948899A"/>
    <w:p w14:paraId="19760BD5">
      <w:r xmlns:w="http://schemas.openxmlformats.org/wordprocessingml/2006/main">
        <w:rPr>
          <w:b/>
        </w:rPr>
        <w:t xml:space="preserve">A177</w:t>
      </w:r>
    </w:p>
    <w:p w14:paraId="7DFFE5CB">
      <w:r xmlns:w="http://schemas.openxmlformats.org/wordprocessingml/2006/main">
        <w:t xml:space="preserve">[0] 索引：所有角色 | SSR 角色 | SR 角色 | R 角色</w:t>
      </w:r>
    </w:p>
    <w:p w14:paraId="5C384E61">
      <w:r xmlns:w="http://schemas.openxmlformats.org/wordprocessingml/2006/main">
        <w:t xml:space="preserve">[1] 基本信息</w:t>
      </w:r>
    </w:p>
    <w:p w14:paraId="6CA894FE">
      <w:r xmlns:w="http://schemas.openxmlformats.org/wordprocessingml/2006/main">
        <w:t xml:space="preserve">[2] 语音</w:t>
      </w:r>
    </w:p>
    <w:p w14:paraId="4906894C">
      <w:r xmlns:w="http://schemas.openxmlformats.org/wordprocessingml/2006/main">
        <w:t xml:space="preserve">[3] 其他版本及相关角色</w:t>
      </w:r>
    </w:p>
    <w:p w14:paraId="270CF90E">
      <w:r xmlns:w="http://schemas.openxmlformats.org/wordprocessingml/2006/main">
        <w:t xml:space="preserve">[4] 琐事</w:t>
      </w:r>
    </w:p>
    <w:p w14:paraId="10F72C77">
      <w:r xmlns:w="http://schemas.openxmlformats.org/wordprocessingml/2006/main">
        <w:t xml:space="preserve">[5] 官方推特账号介绍</w:t>
      </w:r>
    </w:p>
    <w:p w14:paraId="0D73B3A1">
      <w:r xmlns:w="http://schemas.openxmlformats.org/wordprocessingml/2006/main">
        <w:t xml:space="preserve">[6] 评论表单</w:t>
      </w:r>
    </w:p>
    <w:p w14:paraId="49D23640">
      <w:r xmlns:w="http://schemas.openxmlformats.org/wordprocessingml/2006/main">
        <w:t xml:space="preserve">[7] 基本信息 †</w:t>
      </w:r>
    </w:p>
    <w:p w14:paraId="727C6C64">
      <w:r xmlns:w="http://schemas.openxmlformats.org/wordprocessingml/2006/main">
        <w:t xml:space="preserve">[8] 变换图像</w:t>
      </w:r>
    </w:p>
    <w:p w14:paraId="662985D3">
      <w:r xmlns:w="http://schemas.openxmlformats.org/wordprocessingml/2006/main">
        <w:t xml:space="preserve">[9] 简介</w:t>
      </w:r>
    </w:p>
    <w:p w14:paraId="7FC6C01E">
      <w:r xmlns:w="http://schemas.openxmlformats.org/wordprocessingml/2006/main">
        <w:t xml:space="preserve">[10] 姓名</w:t>
      </w:r>
    </w:p>
    <w:p w14:paraId="16C97E79">
      <w:r xmlns:w="http://schemas.openxmlformats.org/wordprocessingml/2006/main">
        <w:t xml:space="preserve">[11] 林绫香</w:t>
      </w:r>
    </w:p>
    <w:p w14:paraId="39104FB7">
      <w:r xmlns:w="http://schemas.openxmlformats.org/wordprocessingml/2006/main">
        <w:t xml:space="preserve">[12] 真实姓名</w:t>
      </w:r>
    </w:p>
    <w:p w14:paraId="16552DDF">
      <w:r xmlns:w="http://schemas.openxmlformats.org/wordprocessingml/2006/main">
        <w:t xml:space="preserve">[13] 浅野绫香</w:t>
      </w:r>
    </w:p>
    <w:p w14:paraId="56463502">
      <w:r xmlns:w="http://schemas.openxmlformats.org/wordprocessingml/2006/main">
        <w:t xml:space="preserve">[14] 稀有度</w:t>
      </w:r>
    </w:p>
    <w:p w14:paraId="5D046CFC">
      <w:r xmlns:w="http://schemas.openxmlformats.org/wordprocessingml/2006/main">
        <w:t xml:space="preserve">[15] 普通攻击</w:t>
      </w:r>
    </w:p>
    <w:p w14:paraId="14E239FE">
      <w:r xmlns:w="http://schemas.openxmlformats.org/wordprocessingml/2006/main">
        <w:t xml:space="preserve">[16] 远程攻击（物理）</w:t>
      </w:r>
    </w:p>
    <w:p w14:paraId="384382ED">
      <w:r xmlns:w="http://schemas.openxmlformats.org/wordprocessingml/2006/main">
        <w:t xml:space="preserve">[17] 附属派系</w:t>
      </w:r>
    </w:p>
    <w:p w14:paraId="510F0529">
      <w:r xmlns:w="http://schemas.openxmlformats.org/wordprocessingml/2006/main">
        <w:t xml:space="preserve">[18] 仙人（Soha）</w:t>
      </w:r>
    </w:p>
    <w:p w14:paraId="36D89A90">
      <w:r xmlns:w="http://schemas.openxmlformats.org/wordprocessingml/2006/main">
        <w:t xml:space="preserve">[19] 七濑小赖</w:t>
      </w:r>
    </w:p>
    <w:p w14:paraId="747B0D92">
      <w:r xmlns:w="http://schemas.openxmlformats.org/wordprocessingml/2006/main">
        <w:t xml:space="preserve">[20] 插图</w:t>
      </w:r>
    </w:p>
    <w:p w14:paraId="2A7FCEBB">
      <w:r xmlns:w="http://schemas.openxmlformats.org/wordprocessingml/2006/main">
        <w:t xml:space="preserve">[21] SD字符</w:t>
      </w:r>
    </w:p>
    <w:p w14:paraId="548A6357">
      <w:r xmlns:w="http://schemas.openxmlformats.org/wordprocessingml/2006/main">
        <w:t xml:space="preserve">[22] 风味文字</w:t>
      </w:r>
    </w:p>
    <w:p w14:paraId="3640F9B4">
      <w:r xmlns:w="http://schemas.openxmlformats.org/wordprocessingml/2006/main">
        <w:t xml:space="preserve">[23] “有任何问题都可以跟绫香说！”她是“七闪”忍者中的第七位，擅长使用木遁忍术。她性格像个大姐姐，很宠爱大家，但她孩子气的外表和性格有时又会让人忍俊不禁。虽然身材娇小，但她几乎无所不能，从烹饪、洗衣到战斗、情报收集，样样精通。别看她外表稚嫩，她其实是一位21岁的大学生。</w:t>
      </w:r>
    </w:p>
    <w:p w14:paraId="13995C2A">
      <w:r xmlns:w="http://schemas.openxmlformats.org/wordprocessingml/2006/main">
        <w:t xml:space="preserve">[24] 如何获得</w:t>
      </w:r>
    </w:p>
    <w:p w14:paraId="12F87EFC">
      <w:r xmlns:w="http://schemas.openxmlformats.org/wordprocessingml/2006/main">
        <w:t xml:space="preserve">[25] 标准扭蛋</w:t>
      </w:r>
    </w:p>
    <w:p w14:paraId="72EAD196">
      <w:r xmlns:w="http://schemas.openxmlformats.org/wordprocessingml/2006/main">
        <w:t xml:space="preserve">[26] 基础属性（⭐︎1）* 每提升一个⭐︎，属性值增加50%，⭐︎5时为⭐︎1值的3倍。</w:t>
      </w:r>
    </w:p>
    <w:p w14:paraId="469974BF">
      <w:r xmlns:w="http://schemas.openxmlformats.org/wordprocessingml/2006/main">
        <w:t xml:space="preserve">[27] 级</w:t>
      </w:r>
    </w:p>
    <w:p w14:paraId="14B9B298">
      <w:r xmlns:w="http://schemas.openxmlformats.org/wordprocessingml/2006/main">
        <w:t xml:space="preserve">[28] 耐力</w:t>
      </w:r>
    </w:p>
    <w:p w14:paraId="5A35861E">
      <w:r xmlns:w="http://schemas.openxmlformats.org/wordprocessingml/2006/main">
        <w:t xml:space="preserve">[29] 攻击力</w:t>
      </w:r>
    </w:p>
    <w:p w14:paraId="330169BE">
      <w:r xmlns:w="http://schemas.openxmlformats.org/wordprocessingml/2006/main">
        <w:t xml:space="preserve">[30] 防御能力</w:t>
      </w:r>
    </w:p>
    <w:p w14:paraId="17D8E872">
      <w:r xmlns:w="http://schemas.openxmlformats.org/wordprocessingml/2006/main">
        <w:t xml:space="preserve">[31] 魔力</w:t>
      </w:r>
    </w:p>
    <w:p w14:paraId="2F11636F">
      <w:r xmlns:w="http://schemas.openxmlformats.org/wordprocessingml/2006/main">
        <w:t xml:space="preserve">[32] 魔法抗性</w:t>
      </w:r>
    </w:p>
    <w:p w14:paraId="60A670C1">
      <w:r xmlns:w="http://schemas.openxmlformats.org/wordprocessingml/2006/main">
        <w:t xml:space="preserve">[33] 详细状态</w:t>
      </w:r>
    </w:p>
    <w:p w14:paraId="554FED7A">
      <w:r xmlns:w="http://schemas.openxmlformats.org/wordprocessingml/2006/main">
        <w:t xml:space="preserve">[34] 准确性</w:t>
      </w:r>
    </w:p>
    <w:p w14:paraId="0A64C84E">
      <w:r xmlns:w="http://schemas.openxmlformats.org/wordprocessingml/2006/main">
        <w:t xml:space="preserve">[35] 回避能力</w:t>
      </w:r>
    </w:p>
    <w:p w14:paraId="41C3FDDE">
      <w:r xmlns:w="http://schemas.openxmlformats.org/wordprocessingml/2006/main">
        <w:t xml:space="preserve">[36] 连击率</w:t>
      </w:r>
    </w:p>
    <w:p w14:paraId="02E35754">
      <w:r xmlns:w="http://schemas.openxmlformats.org/wordprocessingml/2006/main">
        <w:t xml:space="preserve">[37] 反击率</w:t>
      </w:r>
    </w:p>
    <w:p w14:paraId="6CB66C77">
      <w:r xmlns:w="http://schemas.openxmlformats.org/wordprocessingml/2006/main">
        <w:t xml:space="preserve">[38] 眩晕激活率</w:t>
      </w:r>
    </w:p>
    <w:p w14:paraId="192BCC80">
      <w:r xmlns:w="http://schemas.openxmlformats.org/wordprocessingml/2006/main">
        <w:t xml:space="preserve">[39] 抗眩晕能力</w:t>
      </w:r>
    </w:p>
    <w:p w14:paraId="1A2806FB">
      <w:r xmlns:w="http://schemas.openxmlformats.org/wordprocessingml/2006/main">
        <w:t xml:space="preserve">[40] 移动速度</w:t>
      </w:r>
    </w:p>
    <w:p w14:paraId="3D4F5A4C">
      <w:r xmlns:w="http://schemas.openxmlformats.org/wordprocessingml/2006/main">
        <w:t xml:space="preserve">[41] 部署速度</w:t>
      </w:r>
    </w:p>
    <w:p w14:paraId="5D11631E">
      <w:r xmlns:w="http://schemas.openxmlformats.org/wordprocessingml/2006/main">
        <w:t xml:space="preserve">[42] 行动速度</w:t>
      </w:r>
    </w:p>
    <w:p w14:paraId="5964654A">
      <w:r xmlns:w="http://schemas.openxmlformats.org/wordprocessingml/2006/main">
        <w:t xml:space="preserve">[43] 致命的装药量</w:t>
      </w:r>
    </w:p>
    <w:p w14:paraId="401CE68A">
      <w:r xmlns:w="http://schemas.openxmlformats.org/wordprocessingml/2006/main">
        <w:t xml:space="preserve">[44] 特殊招式</w:t>
      </w:r>
    </w:p>
    <w:p w14:paraId="1E2306A9">
      <w:r xmlns:w="http://schemas.openxmlformats.org/wordprocessingml/2006/main">
        <w:t xml:space="preserve">[45] 姓名</w:t>
      </w:r>
    </w:p>
    <w:p w14:paraId="651E071F">
      <w:r xmlns:w="http://schemas.openxmlformats.org/wordprocessingml/2006/main">
        <w:t xml:space="preserve">[46] 效应</w:t>
      </w:r>
    </w:p>
    <w:p w14:paraId="2C207C71">
      <w:r xmlns:w="http://schemas.openxmlformats.org/wordprocessingml/2006/main">
        <w:t xml:space="preserve">[47] 木遁秘术：大毁灭之树</w:t>
      </w:r>
    </w:p>
    <w:p w14:paraId="57B4E491">
      <w:r xmlns:w="http://schemas.openxmlformats.org/wordprocessingml/2006/main">
        <w:t xml:space="preserve">[48] 对所有敌人造成双倍物理伤害。降低敌方场上敌人20点闪避，持续30秒。</w:t>
      </w:r>
    </w:p>
    <w:p w14:paraId="780D0126">
      <w:r xmlns:w="http://schemas.openxmlformats.org/wordprocessingml/2006/main">
        <w:t xml:space="preserve">[49] 木遁秘术：大毁灭之树+</w:t>
      </w:r>
    </w:p>
    <w:p w14:paraId="27C92F01">
      <w:r xmlns:w="http://schemas.openxmlformats.org/wordprocessingml/2006/main">
        <w:t xml:space="preserve">[50] 对所有敌人造成4倍物理伤害。降低敌方场上敌人20点闪避，持续30秒。</w:t>
      </w:r>
    </w:p>
    <w:p w14:paraId="0F35B8E4">
      <w:r xmlns:w="http://schemas.openxmlformats.org/wordprocessingml/2006/main">
        <w:t xml:space="preserve">[51] 独特效果</w:t>
      </w:r>
    </w:p>
    <w:p w14:paraId="50C2D2DA">
      <w:r xmlns:w="http://schemas.openxmlformats.org/wordprocessingml/2006/main">
        <w:t xml:space="preserve">[52] 姓名</w:t>
      </w:r>
    </w:p>
    <w:p w14:paraId="36D20C4B">
      <w:r xmlns:w="http://schemas.openxmlformats.org/wordprocessingml/2006/main">
        <w:t xml:space="preserve">[53] 效应</w:t>
      </w:r>
    </w:p>
    <w:p w14:paraId="560750F2">
      <w:r xmlns:w="http://schemas.openxmlformats.org/wordprocessingml/2006/main">
        <w:t xml:space="preserve">[54] 木遁·落蛇根技</w:t>
      </w:r>
    </w:p>
    <w:p w14:paraId="571A3F8A">
      <w:r xmlns:w="http://schemas.openxmlformats.org/wordprocessingml/2006/main">
        <w:t xml:space="preserve">[55] 部署完成后，敌方战场速度降低 20%，持续 30 秒。</w:t>
      </w:r>
    </w:p>
    <w:p w14:paraId="7EDB7240">
      <w:r xmlns:w="http://schemas.openxmlformats.org/wordprocessingml/2006/main">
        <w:t xml:space="preserve">[56] 木遁·落蛇根技+</w:t>
      </w:r>
    </w:p>
    <w:p w14:paraId="49B94FBC">
      <w:r xmlns:w="http://schemas.openxmlformats.org/wordprocessingml/2006/main">
        <w:t xml:space="preserve">[57] 部署完成后，敌方战场速度降低 30%，持续 30 秒。</w:t>
      </w:r>
    </w:p>
    <w:p w14:paraId="1E67A37C">
      <w:r xmlns:w="http://schemas.openxmlformats.org/wordprocessingml/2006/main">
        <w:t xml:space="preserve">[58] 休闲服装照片</w:t>
      </w:r>
    </w:p>
    <w:p w14:paraId="4F8AADF8">
      <w:r xmlns:w="http://schemas.openxmlformats.org/wordprocessingml/2006/main">
        <w:t xml:space="preserve">[59] 增强图像</w:t>
      </w:r>
    </w:p>
    <w:p w14:paraId="1790B6C4">
      <w:r xmlns:w="http://schemas.openxmlformats.org/wordprocessingml/2006/main">
        <w:t xml:space="preserve">[60] 语音 †</w:t>
      </w:r>
    </w:p>
    <w:p w14:paraId="76F4355D">
      <w:r xmlns:w="http://schemas.openxmlformats.org/wordprocessingml/2006/main">
        <w:t xml:space="preserve">[61] 点击打开行列表</w:t>
      </w:r>
    </w:p>
    <w:p w14:paraId="095A012A">
      <w:r xmlns:w="http://schemas.openxmlformats.org/wordprocessingml/2006/main">
        <w:t xml:space="preserve">[62] 加入</w:t>
      </w:r>
    </w:p>
    <w:p w14:paraId="7723F0B8">
      <w:r xmlns:w="http://schemas.openxmlformats.org/wordprocessingml/2006/main">
        <w:t xml:space="preserve">[63] 如同寂静的森林……森林的绫香，七闪之念，从今天起将与你并肩作战。做饭、洗衣、间谍活动和战斗这些事就交给绫香吧！</w:t>
      </w:r>
    </w:p>
    <w:p w14:paraId="51C05ED5">
      <w:r xmlns:w="http://schemas.openxmlformats.org/wordprocessingml/2006/main">
        <w:t xml:space="preserve">[64] 对话 1（转换后）</w:t>
      </w:r>
    </w:p>
    <w:p w14:paraId="3D3C9165">
      <w:r xmlns:w="http://schemas.openxmlformats.org/wordprocessingml/2006/main">
        <w:t xml:space="preserve">[65] 我想你……妈妈……如果我继续这样努力……也许有一天我能再见到你……</w:t>
      </w:r>
    </w:p>
    <w:p w14:paraId="2A9341D0">
      <w:r xmlns:w="http://schemas.openxmlformats.org/wordprocessingml/2006/main">
        <w:t xml:space="preserve">[66] 对话 2（转换后）</w:t>
      </w:r>
    </w:p>
    <w:p w14:paraId="00A6E039">
      <w:r xmlns:w="http://schemas.openxmlformats.org/wordprocessingml/2006/main">
        <w:t xml:space="preserve">[67] 不要过度劳累。一定要时不时地好好休息一下。</w:t>
      </w:r>
    </w:p>
    <w:p w14:paraId="1596BE4C">
      <w:r xmlns:w="http://schemas.openxmlformats.org/wordprocessingml/2006/main">
        <w:t xml:space="preserve">[68] 对话 3（转变后）</w:t>
      </w:r>
    </w:p>
    <w:p w14:paraId="670128C5">
      <w:r xmlns:w="http://schemas.openxmlformats.org/wordprocessingml/2006/main">
        <w:t xml:space="preserve">[69] 想看看绫香的忍术吗？木遁可以进行攻防结合的战斗。</w:t>
      </w:r>
    </w:p>
    <w:p w14:paraId="002CD63E">
      <w:r xmlns:w="http://schemas.openxmlformats.org/wordprocessingml/2006/main">
        <w:t xml:space="preserve">[70] 对话 4（转变后）</w:t>
      </w:r>
    </w:p>
    <w:p w14:paraId="71EE83A4">
      <w:r xmlns:w="http://schemas.openxmlformats.org/wordprocessingml/2006/main">
        <w:t xml:space="preserve">[71] 是的！我今天感觉棒极了！也许是因为我吃了一顿丰盛的早餐？</w:t>
      </w:r>
    </w:p>
    <w:p w14:paraId="29BB7E75">
      <w:r xmlns:w="http://schemas.openxmlformats.org/wordprocessingml/2006/main">
        <w:t xml:space="preserve">[72] 空闲 1（转换后）</w:t>
      </w:r>
    </w:p>
    <w:p w14:paraId="090E4A8B">
      <w:r xmlns:w="http://schemas.openxmlformats.org/wordprocessingml/2006/main">
        <w:t xml:space="preserve">[73] 即使你很忙，也要确保饮食均衡。均衡饮食是保持健康的最佳途径。</w:t>
      </w:r>
    </w:p>
    <w:p w14:paraId="3EE3131B">
      <w:r xmlns:w="http://schemas.openxmlformats.org/wordprocessingml/2006/main">
        <w:t xml:space="preserve">[74] 空闲 2（转换后）</w:t>
      </w:r>
    </w:p>
    <w:p w14:paraId="5A4D8579">
      <w:r xmlns:w="http://schemas.openxmlformats.org/wordprocessingml/2006/main">
        <w:t xml:space="preserve">[75] 努力工作，也要努力休息。如果休息不足，你就无法在需要的时候全力以赴。</w:t>
      </w:r>
    </w:p>
    <w:p w14:paraId="2575D68D">
      <w:r xmlns:w="http://schemas.openxmlformats.org/wordprocessingml/2006/main">
        <w:t xml:space="preserve">[76] 对话 1（转变前）</w:t>
      </w:r>
    </w:p>
    <w:p w14:paraId="3612BA64">
      <w:r xmlns:w="http://schemas.openxmlformats.org/wordprocessingml/2006/main">
        <w:t xml:space="preserve">[77] 如果太难，你不必忍受……如果你忍受得太久，最终你会……崩溃……</w:t>
      </w:r>
    </w:p>
    <w:p w14:paraId="5F12B29A">
      <w:r xmlns:w="http://schemas.openxmlformats.org/wordprocessingml/2006/main">
        <w:t xml:space="preserve">[78] 对话 2（转变前）</w:t>
      </w:r>
    </w:p>
    <w:p w14:paraId="13882684">
      <w:r xmlns:w="http://schemas.openxmlformats.org/wordprocessingml/2006/main">
        <w:t xml:space="preserve">[79] 如果你有什么烦恼，请和绫香说说。倾诉一下就能让你感觉好一些。</w:t>
      </w:r>
    </w:p>
    <w:p w14:paraId="407B3DF6">
      <w:r xmlns:w="http://schemas.openxmlformats.org/wordprocessingml/2006/main">
        <w:t xml:space="preserve">[80] 对话 3（转变前）</w:t>
      </w:r>
    </w:p>
    <w:p w14:paraId="21998E33">
      <w:r xmlns:w="http://schemas.openxmlformats.org/wordprocessingml/2006/main">
        <w:t xml:space="preserve">[81] 喂！别碰我身上奇怪的地方！像你这样调皮的年轻领导可不行！</w:t>
      </w:r>
    </w:p>
    <w:p w14:paraId="1AB78482">
      <w:r xmlns:w="http://schemas.openxmlformats.org/wordprocessingml/2006/main">
        <w:t xml:space="preserve">[82] 对话 4（转变前）</w:t>
      </w:r>
    </w:p>
    <w:p w14:paraId="689B0662">
      <w:r xmlns:w="http://schemas.openxmlformats.org/wordprocessingml/2006/main">
        <w:t xml:space="preserve">[83] 这是什么？年轻的领导者？你想和绫香谈谈？</w:t>
      </w:r>
    </w:p>
    <w:p w14:paraId="1A70AE6B">
      <w:r xmlns:w="http://schemas.openxmlformats.org/wordprocessingml/2006/main">
        <w:t xml:space="preserve">[84] 空闲 1（转换前）</w:t>
      </w:r>
    </w:p>
    <w:p w14:paraId="6D3B5AAF">
      <w:r xmlns:w="http://schemas.openxmlformats.org/wordprocessingml/2006/main">
        <w:t xml:space="preserve">[85] 训练时，不要过度训练。要用正确的方法，在正确的位置施加正确的负荷！</w:t>
      </w:r>
    </w:p>
    <w:p w14:paraId="4BECEAEE">
      <w:r xmlns:w="http://schemas.openxmlformats.org/wordprocessingml/2006/main">
        <w:t xml:space="preserve">[86] 空闲 2（转换前）</w:t>
      </w:r>
    </w:p>
    <w:p w14:paraId="607EE6DC">
      <w:r xmlns:w="http://schemas.openxmlformats.org/wordprocessingml/2006/main">
        <w:t xml:space="preserve">[87] 你的房间保持干净整洁吗？房间干净整洁，无论做什么都能让你放松。</w:t>
      </w:r>
    </w:p>
    <w:p w14:paraId="2DA8D426">
      <w:r xmlns:w="http://schemas.openxmlformats.org/wordprocessingml/2006/main">
        <w:t xml:space="preserve">[88] 升级 1</w:t>
      </w:r>
    </w:p>
    <w:p w14:paraId="4C524AAC">
      <w:r xmlns:w="http://schemas.openxmlformats.org/wordprocessingml/2006/main">
        <w:t xml:space="preserve">[89] 呀！嗯，啊！？</w:t>
      </w:r>
    </w:p>
    <w:p w14:paraId="23DAFAB7">
      <w:r xmlns:w="http://schemas.openxmlformats.org/wordprocessingml/2006/main">
        <w:t xml:space="preserve">[90] 升级 2</w:t>
      </w:r>
    </w:p>
    <w:p w14:paraId="35826699">
      <w:r xmlns:w="http://schemas.openxmlformats.org/wordprocessingml/2006/main">
        <w:t xml:space="preserve">[91] 啊，啊！我的身体……好痛……！</w:t>
      </w:r>
    </w:p>
    <w:p w14:paraId="74E9470B">
      <w:r xmlns:w="http://schemas.openxmlformats.org/wordprocessingml/2006/main">
        <w:t xml:space="preserve">[92] 升级 3</w:t>
      </w:r>
    </w:p>
    <w:p w14:paraId="51BAF609">
      <w:r xmlns:w="http://schemas.openxmlformats.org/wordprocessingml/2006/main">
        <w:t xml:space="preserve">[93] 嗯，啊……我的身体好热……！</w:t>
      </w:r>
    </w:p>
    <w:p w14:paraId="6945D763">
      <w:r xmlns:w="http://schemas.openxmlformats.org/wordprocessingml/2006/main">
        <w:t xml:space="preserve">[94] 捕获</w:t>
      </w:r>
    </w:p>
    <w:p w14:paraId="11C9B2CF">
      <w:r xmlns:w="http://schemas.openxmlformats.org/wordprocessingml/2006/main">
        <w:t xml:space="preserve">[95] 战斗开始 1</w:t>
      </w:r>
    </w:p>
    <w:p w14:paraId="2196AB32">
      <w:r xmlns:w="http://schemas.openxmlformats.org/wordprocessingml/2006/main">
        <w:t xml:space="preserve">[96] 还没有！</w:t>
      </w:r>
    </w:p>
    <w:p w14:paraId="48364173">
      <w:r xmlns:w="http://schemas.openxmlformats.org/wordprocessingml/2006/main">
        <w:t xml:space="preserve">[97] 战斗开始 2</w:t>
      </w:r>
    </w:p>
    <w:p w14:paraId="10B7DC01">
      <w:r xmlns:w="http://schemas.openxmlformats.org/wordprocessingml/2006/main">
        <w:t xml:space="preserve">[98]交给绫香吧！</w:t>
      </w:r>
    </w:p>
    <w:p w14:paraId="0572AD99">
      <w:r xmlns:w="http://schemas.openxmlformats.org/wordprocessingml/2006/main">
        <w:t xml:space="preserve">[99] 战斗参与 1</w:t>
      </w:r>
    </w:p>
    <w:p w14:paraId="3205A34C">
      <w:r xmlns:w="http://schemas.openxmlformats.org/wordprocessingml/2006/main">
        <w:t xml:space="preserve">[100] 我将向你展示木纹风格的真正精髓！</w:t>
      </w:r>
    </w:p>
    <w:p w14:paraId="0A72B89D">
      <w:r xmlns:w="http://schemas.openxmlformats.org/wordprocessingml/2006/main">
        <w:t xml:space="preserve">[101] 战斗参与 2</w:t>
      </w:r>
    </w:p>
    <w:p w14:paraId="42B0F612">
      <w:r xmlns:w="http://schemas.openxmlformats.org/wordprocessingml/2006/main">
        <w:t xml:space="preserve">[102] 林彩香，我们走吧！</w:t>
      </w:r>
    </w:p>
    <w:p w14:paraId="6AB301C2">
      <w:r xmlns:w="http://schemas.openxmlformats.org/wordprocessingml/2006/main">
        <w:t xml:space="preserve">[103] 战斗胜利 1</w:t>
      </w:r>
    </w:p>
    <w:p w14:paraId="053BB6AE">
      <w:r xmlns:w="http://schemas.openxmlformats.org/wordprocessingml/2006/main">
        <w:t xml:space="preserve">[104] 我们回去后一起吃咖喱吧。</w:t>
      </w:r>
    </w:p>
    <w:p w14:paraId="783659D1">
      <w:r xmlns:w="http://schemas.openxmlformats.org/wordprocessingml/2006/main">
        <w:t xml:space="preserve">[105] 战斗胜利 2</w:t>
      </w:r>
    </w:p>
    <w:p w14:paraId="74C58C62">
      <w:r xmlns:w="http://schemas.openxmlformats.org/wordprocessingml/2006/main">
        <w:t xml:space="preserve">[106] 大家好！</w:t>
      </w:r>
    </w:p>
    <w:p w14:paraId="3A9AA798">
      <w:r xmlns:w="http://schemas.openxmlformats.org/wordprocessingml/2006/main">
        <w:t xml:space="preserve">[107] 普通攻击 1</w:t>
      </w:r>
    </w:p>
    <w:p w14:paraId="5FA7B320">
      <w:r xmlns:w="http://schemas.openxmlformats.org/wordprocessingml/2006/main">
        <w:t xml:space="preserve">[108] Ta！</w:t>
      </w:r>
    </w:p>
    <w:p w14:paraId="13C2DD50">
      <w:r xmlns:w="http://schemas.openxmlformats.org/wordprocessingml/2006/main">
        <w:t xml:space="preserve">[109] 普通攻击 2</w:t>
      </w:r>
    </w:p>
    <w:p w14:paraId="69CAEA77">
      <w:r xmlns:w="http://schemas.openxmlformats.org/wordprocessingml/2006/main">
        <w:t xml:space="preserve">[110] 嘿！</w:t>
      </w:r>
    </w:p>
    <w:p w14:paraId="2871072A">
      <w:r xmlns:w="http://schemas.openxmlformats.org/wordprocessingml/2006/main">
        <w:t xml:space="preserve">[111] 普通攻击 3</w:t>
      </w:r>
    </w:p>
    <w:p w14:paraId="74CD7C33">
      <w:r xmlns:w="http://schemas.openxmlformats.org/wordprocessingml/2006/main">
        <w:t xml:space="preserve">[112] 嘿！</w:t>
      </w:r>
    </w:p>
    <w:p w14:paraId="561087B8">
      <w:r xmlns:w="http://schemas.openxmlformats.org/wordprocessingml/2006/main">
        <w:t xml:space="preserve">[113] 独特效果激活 1</w:t>
      </w:r>
    </w:p>
    <w:p w14:paraId="08B329B6">
      <w:r xmlns:w="http://schemas.openxmlformats.org/wordprocessingml/2006/main">
        <w:t xml:space="preserve">[114] 独特效果激活 2</w:t>
      </w:r>
    </w:p>
    <w:p w14:paraId="73058F2C">
      <w:r xmlns:w="http://schemas.openxmlformats.org/wordprocessingml/2006/main">
        <w:t xml:space="preserve">[115] 独特效果激活 3</w:t>
      </w:r>
    </w:p>
    <w:p w14:paraId="499463EE">
      <w:r xmlns:w="http://schemas.openxmlformats.org/wordprocessingml/2006/main">
        <w:t xml:space="preserve">[116] 特殊招式 1</w:t>
      </w:r>
    </w:p>
    <w:p w14:paraId="63097645">
      <w:r xmlns:w="http://schemas.openxmlformats.org/wordprocessingml/2006/main">
        <w:t xml:space="preserve">[117] 木遁秘术！大破坏树！！</w:t>
      </w:r>
    </w:p>
    <w:p w14:paraId="383D9AB9">
      <w:r xmlns:w="http://schemas.openxmlformats.org/wordprocessingml/2006/main">
        <w:t xml:space="preserve">[118] 特殊招式 2</w:t>
      </w:r>
    </w:p>
    <w:p w14:paraId="2F03985A">
      <w:r xmlns:w="http://schemas.openxmlformats.org/wordprocessingml/2006/main">
        <w:t xml:space="preserve">[119] 受到的伤害：1</w:t>
      </w:r>
    </w:p>
    <w:p w14:paraId="50C50B8D">
      <w:r xmlns:w="http://schemas.openxmlformats.org/wordprocessingml/2006/main">
        <w:t xml:space="preserve">[120] 受到的伤害：2</w:t>
      </w:r>
    </w:p>
    <w:p w14:paraId="176E8D31">
      <w:r xmlns:w="http://schemas.openxmlformats.org/wordprocessingml/2006/main">
        <w:t xml:space="preserve">[121] 受到的伤害：3</w:t>
      </w:r>
    </w:p>
    <w:p w14:paraId="4680A818">
      <w:r xmlns:w="http://schemas.openxmlformats.org/wordprocessingml/2006/main">
        <w:t xml:space="preserve">[122] 撤回</w:t>
      </w:r>
    </w:p>
    <w:p w14:paraId="259B704B">
      <w:r xmlns:w="http://schemas.openxmlformats.org/wordprocessingml/2006/main">
        <w:t xml:space="preserve">[123] Kyaaaaaaaaaaaaaaaaaa</w:t>
      </w:r>
    </w:p>
    <w:p w14:paraId="1C557E70">
      <w:r xmlns:w="http://schemas.openxmlformats.org/wordprocessingml/2006/main">
        <w:t xml:space="preserve">[124] 在游戏中 †</w:t>
      </w:r>
    </w:p>
    <w:p w14:paraId="77E32738">
      <w:r xmlns:w="http://schemas.openxmlformats.org/wordprocessingml/2006/main">
        <w:t xml:space="preserve">[125] 七闪第七闪，具有攻击属性和两种类型的减益效果。</w:t>
      </w:r>
    </w:p>
    <w:p w14:paraId="00EC2739">
      <w:r xmlns:w="http://schemas.openxmlformats.org/wordprocessingml/2006/main">
        <w:t xml:space="preserve">[126] 另一方面，它的防御力较弱。它的防御力、魔法抗性和眩晕抗性都低于SR的平均水平，而且没有反击率，所以你应该尽量避免成为集火目标，例如在队伍中配备坦克角色。</w:t>
      </w:r>
    </w:p>
    <w:p w14:paraId="7AE11B37">
      <w:r xmlns:w="http://schemas.openxmlformats.org/wordprocessingml/2006/main">
        <w:t xml:space="preserve">[127] 尤其可以减缓对手发动特殊招式的速度，从而大大提高队友的生存能力。</w:t>
      </w:r>
    </w:p>
    <w:p w14:paraId="0293073A">
      <w:r xmlns:w="http://schemas.openxmlformats.org/wordprocessingml/2006/main">
        <w:t xml:space="preserve">[128] 如果是像冰静香或闪光忍者萨纳吉的特殊招式那样降低敌人自身速度的减益效果，就可以组合使用，所以值得一试。</w:t>
      </w:r>
    </w:p>
    <w:p w14:paraId="3C841038">
      <w:r xmlns:w="http://schemas.openxmlformats.org/wordprocessingml/2006/main">
        <w:t xml:space="preserve">[129] 这也持续了 30 秒。</w:t>
      </w:r>
    </w:p>
    <w:p w14:paraId="214B1F43">
      <w:r xmlns:w="http://schemas.openxmlformats.org/wordprocessingml/2006/main">
        <w:t xml:space="preserve">[130] 使用起来很简单，因为目标是敌方场地。即使你用特殊技能消灭了所有敌人，它仍然会影响后续出现的敌人。</w:t>
      </w:r>
    </w:p>
    <w:p w14:paraId="11BFF476">
      <w:r xmlns:w="http://schemas.openxmlformats.org/wordprocessingml/2006/main">
        <w:t xml:space="preserve">[131] 在普通关卡中，由于游戏机制的原因，闪避减少效果并不十分有效，但绫香自身的命中率并不高，因此可以在一定程度上弥补这一点。</w:t>
      </w:r>
    </w:p>
    <w:p w14:paraId="485A1C3B">
      <w:r xmlns:w="http://schemas.openxmlformats.org/wordprocessingml/2006/main">
        <w:t xml:space="preserve">[132] 然而，特殊攻击的充能速度较慢，连击率较高，导致发动速度稍慢，因此使用起来略显困难。这需要通过装备等方式进行弥补。</w:t>
      </w:r>
    </w:p>
    <w:p w14:paraId="19C4E380">
      <w:r xmlns:w="http://schemas.openxmlformats.org/wordprocessingml/2006/main">
        <w:t xml:space="preserve">[133] 适合他的装备包括火箭引擎和能发挥他优势的组合谜题。其他强力选择包括超级钻头和勇气姐妹，可以强化他的弱点——特殊槽。</w:t>
      </w:r>
    </w:p>
    <w:p w14:paraId="52D1F740">
      <w:r xmlns:w="http://schemas.openxmlformats.org/wordprocessingml/2006/main">
        <w:t xml:space="preserve">[134] 其他版本 / 相关角色 †</w:t>
      </w:r>
    </w:p>
    <w:p w14:paraId="5DA75716">
      <w:r xmlns:w="http://schemas.openxmlformats.org/wordprocessingml/2006/main">
        <w:t xml:space="preserve">[135] 林绫香</w:t>
      </w:r>
    </w:p>
    <w:p w14:paraId="3699E545">
      <w:r xmlns:w="http://schemas.openxmlformats.org/wordprocessingml/2006/main">
        <w:t xml:space="preserve">[136] 新娘绫香</w:t>
      </w:r>
    </w:p>
    <w:p w14:paraId="4B7222C7">
      <w:r xmlns:w="http://schemas.openxmlformats.org/wordprocessingml/2006/main">
        <w:t xml:space="preserve">[137] 啦啦队员绫香</w:t>
      </w:r>
    </w:p>
    <w:p w14:paraId="1B2DDF29">
      <w:r xmlns:w="http://schemas.openxmlformats.org/wordprocessingml/2006/main">
        <w:t xml:space="preserve">[138] 琐事 †</w:t>
      </w:r>
    </w:p>
    <w:p w14:paraId="69427FEA">
      <w:r xmlns:w="http://schemas.openxmlformats.org/wordprocessingml/2006/main">
        <w:t xml:space="preserve">[139] 一个甜美、已成年的萝莉，被她的姐姐宠坏了。</w:t>
      </w:r>
    </w:p>
    <w:p w14:paraId="6C1EB827">
      <w:r xmlns:w="http://schemas.openxmlformats.org/wordprocessingml/2006/main">
        <w:t xml:space="preserve">[140] 在第一次人气投票中，她在 SR 类别中排名第 2。</w:t>
      </w:r>
    </w:p>
    <w:p w14:paraId="6F98FA2E">
      <w:r xmlns:w="http://schemas.openxmlformats.org/wordprocessingml/2006/main">
        <w:t xml:space="preserve">[141] 她与光之硅有着师生关系，与林绫香一起被称为“阳光透过树木”。</w:t>
      </w:r>
    </w:p>
    <w:p w14:paraId="4FA9520B">
      <w:r xmlns:w="http://schemas.openxmlformats.org/wordprocessingml/2006/main">
        <w:t xml:space="preserve">[142] “风林火山”（风、林、火、山）的四位成员，风之风花、林之绫香、火之豪花和地之樱，拥有一种即使只有两个人也极难施展的技艺。</w:t>
      </w:r>
    </w:p>
    <w:p w14:paraId="57060971">
      <w:r xmlns:w="http://schemas.openxmlformats.org/wordprocessingml/2006/main">
        <w:t xml:space="preserve">[143] 在“绝对无恋爱宣言”活动中，绫香作为啦啦队员出现。</w:t>
      </w:r>
    </w:p>
    <w:p w14:paraId="22D558C0">
      <w:r xmlns:w="http://schemas.openxmlformats.org/wordprocessingml/2006/main">
        <w:t xml:space="preserve">[144] 官方推特账号简介 †</w:t>
      </w:r>
    </w:p>
    <w:p w14:paraId="7E4A2578">
      <w:r xmlns:w="http://schemas.openxmlformats.org/wordprocessingml/2006/main">
        <w:t xml:space="preserve">[145] 引言（PV）</w:t>
      </w:r>
    </w:p>
    <w:p w14:paraId="5A7B698D">
      <w:r xmlns:w="http://schemas.openxmlformats.org/wordprocessingml/2006/main">
        <w:t xml:space="preserve">[146] 1.5周年纪念插图</w:t>
      </w:r>
    </w:p>
    <w:p w14:paraId="673134FD">
      <w:r xmlns:w="http://schemas.openxmlformats.org/wordprocessingml/2006/main">
        <w:t xml:space="preserve">[147] 评论表 †</w:t>
      </w:r>
    </w:p>
    <w:p w14:paraId="5D8EE8E5">
      <w:r xmlns:w="http://schemas.openxmlformats.org/wordprocessingml/2006/main">
        <w:t xml:space="preserve">[148] 点击打开历史日志列表</w:t>
      </w:r>
    </w:p>
    <w:p w14:paraId="45C57310">
      <w:r xmlns:w="http://schemas.openxmlformats.org/wordprocessingml/2006/main">
        <w:t xml:space="preserve">[149] 末尾的数字越小，日志就越旧。</w:t>
      </w:r>
    </w:p>
    <w:p w14:paraId="27A1920C">
      <w:r xmlns:w="http://schemas.openxmlformats.org/wordprocessingml/2006/main">
        <w:t xml:space="preserve">[150] 'Comments/Ayaka Hayashi/' 没有子页面。</w:t>
      </w:r>
    </w:p>
    <w:p w14:paraId="0A0217C5">
      <w:r xmlns:w="http://schemas.openxmlformats.org/wordprocessingml/2006/main">
        <w:t xml:space="preserve">[151] 拥有范围攻击技能的闪光忍者，加上属性容易提升的高稀有度角色，已经非常实用了——[9ld6tM4nAV.] 2020-12-02 (周三) 16:50:04</w:t>
      </w:r>
    </w:p>
    <w:p w14:paraId="5C81BF28">
      <w:r xmlns:w="http://schemas.openxmlformats.org/wordprocessingml/2006/main">
        <w:t xml:space="preserve">[152] 她很容易上手，有点像弱化版的遥，但她非常脆弱，如果想用她的特殊技能，就必须搭配一个坦克型队友。——[ia3Kqklu.jw] 2020-12-04 (周五) 03:17:48</w:t>
      </w:r>
    </w:p>
    <w:p w14:paraId="3B2EB56B">
      <w:r xmlns:w="http://schemas.openxmlformats.org/wordprocessingml/2006/main">
        <w:t xml:space="preserve">[153] 我真的很喜欢MIN-NARAKEN的插画，它们远胜其他人的——[iJMGfqi1HZk] 2020-12-11 (周五) 18:36:09</w:t>
      </w:r>
    </w:p>
    <w:p w14:paraId="1ED95F13">
      <w:r xmlns:w="http://schemas.openxmlformats.org/wordprocessingml/2006/main">
        <w:t xml:space="preserve">[154] &gt;&gt;角色故事 她更像个妈妈而不是姐姐，不是吗？难道迷你妈妈热潮要来了……？ -- [ULtZkMlzlVg] 2020-12-12 (周六) 00:41:00</w:t>
      </w:r>
    </w:p>
    <w:p w14:paraId="5EA4173A">
      <w:r xmlns:w="http://schemas.openxmlformats.org/wordprocessingml/2006/main">
        <w:t xml:space="preserve">[155] 我还纳闷在纯爱H场景之前升起失败旗是怎么回事，结果就变成这样了——[hDiAKIEQmKo] 2020-12-12 (周六) 08:50:01</w:t>
      </w:r>
    </w:p>
    <w:p w14:paraId="780A928A">
      <w:r xmlns:w="http://schemas.openxmlformats.org/wordprocessingml/2006/main">
        <w:t xml:space="preserve">[156] LV50 ☆1 属性：体力：825 攻击力：169 防御力：98 魔力：0 魔抗：105 -- [PvOwNzA37Jw] 2020-12-14 (周一) 16:19:07</w:t>
      </w:r>
    </w:p>
    <w:p w14:paraId="288BB7A1">
      <w:r xmlns:w="http://schemas.openxmlformats.org/wordprocessingml/2006/main">
        <w:t xml:space="preserve">[157] 她不至于令人印象深刻，但她是个中规中矩、平平无奇的女孩，就像GM Custom一样。——[yJ.1Bs3444M] 2020-12-27 (周日) 12:13:39</w:t>
      </w:r>
    </w:p>
    <w:p w14:paraId="2C8935D4">
      <w:r xmlns:w="http://schemas.openxmlformats.org/wordprocessingml/2006/main">
        <w:t xml:space="preserve">[158] 时贞比这孩子年轻 -- [9Gb4QHPdPWs] 2020-12-30 (周三) 11:55:18</w:t>
      </w:r>
    </w:p>
    <w:p w14:paraId="4C79934B">
      <w:r xmlns:w="http://schemas.openxmlformats.org/wordprocessingml/2006/main">
        <w:t xml:space="preserve">[159] 静香的减速能力非常出色。作为后排单位，她通常比静香更能存活，但这也就意味着她的特殊攻击速度较慢……至少我是这么认为的，但由于前排的静香会承受伤害，所以她似乎比静香（1级时）更能频繁地使用特殊攻击。既然她们的实力似乎相当，那么如果优先将她与静香一起部署，减速效果会更加稳定，使她成为一个可以作为辅助盾牌的宝贵角色。——[fDCL3hAOt7M] 2021-01-06 (周三) 23:26:58</w:t>
      </w:r>
    </w:p>
    <w:p w14:paraId="0EE9FCDA">
      <w:r xmlns:w="http://schemas.openxmlformats.org/wordprocessingml/2006/main">
        <w:t xml:space="preserve">[160] 从验证结果来看，连击率似乎也会影响最大连击数，如果它还会影响三次连击之后的连击判定，那么把它放在基础连击率高的角色身上岂不是更好？——[4o72L6XLXgY] 2021-02-03 (周三) 19:48:52</w:t>
      </w:r>
    </w:p>
    <w:p w14:paraId="0FC7D4EC">
      <w:r xmlns:w="http://schemas.openxmlformats.org/wordprocessingml/2006/main">
        <w:t xml:space="preserve">[161] 部分原因是连击数，但我认为更主要的原因是他们想要一个可以可靠地作为伤害来源的数值。即使你把它从0提高到10，这个数值也无法保证一定能达到，但如果提高到50或更高，它就变成了一个可以假设连续攻击进行计算的数值。——[/vx8jsxqZ4A] 2021-02-03 (周三) 19:54:05</w:t>
      </w:r>
    </w:p>
    <w:p w14:paraId="328398E0">
      <w:r xmlns:w="http://schemas.openxmlformats.org/wordprocessingml/2006/main">
        <w:t xml:space="preserve">[162] 在普通任务中，伤害是一回事，但在团队副本中，伤害会被强制降低到1，因此连击率的差异会直接转化为伤害，造成巨大的影响。高连击率的角色应该装备连击上限和眩晕上限，并作为团队副本中的主要攻击手。——[WYlCNZzHeHk] 2021-03-05 (周五) 00:15:14</w:t>
      </w:r>
    </w:p>
    <w:p w14:paraId="29A955CD">
      <w:r xmlns:w="http://schemas.openxmlformats.org/wordprocessingml/2006/main">
        <w:t xml:space="preserve">[163] 她那强大的母性力量简直不可思议，甚至能让阳明酱在几秒钟内就爱上她…… -- [4VZFuBcQbOw] 2021-03-11 (周四) 18:14:09</w:t>
      </w:r>
    </w:p>
    <w:p w14:paraId="6279C5E2">
      <w:r xmlns:w="http://schemas.openxmlformats.org/wordprocessingml/2006/main">
        <w:t xml:space="preserve">[164] 是的，它很可爱 -- [h0AopmvenqY] 2022-05-17 (周二) 20:57:58</w:t>
      </w:r>
    </w:p>
    <w:p w14:paraId="44C5D76F">
      <w:r xmlns:w="http://schemas.openxmlformats.org/wordprocessingml/2006/main">
        <w:t xml:space="preserve">[165] 她很可爱，但我以为她会是个小角色，结果她个头挺大的，有点失望。——[p9bRLkY6Ugo] 2022-08-25 (周四) 08:18:09</w:t>
      </w:r>
    </w:p>
    <w:p w14:paraId="6E394AF0">
      <w:r xmlns:w="http://schemas.openxmlformats.org/wordprocessingml/2006/main">
        <w:t xml:space="preserve">[166] ←使用棋盘前请务必阅读规则。</w:t>
      </w:r>
    </w:p>
    <w:p w14:paraId="3C611541">
      <w:r xmlns:w="http://schemas.openxmlformats.org/wordprocessingml/2006/main">
        <w:t xml:space="preserve">[167] 关于规则 †</w:t>
      </w:r>
    </w:p>
    <w:p w14:paraId="50F655E3">
      <w:r xmlns:w="http://schemas.openxmlformats.org/wordprocessingml/2006/main">
        <w:t xml:space="preserve">[168] 请不要抱怨或批评页面编辑者。如果您对其他人的编辑有意见，请通过“提供替代方案”或“自行编辑”的方式进行建设性沟通。</w:t>
      </w:r>
    </w:p>
    <w:p w14:paraId="05924D77">
      <w:r xmlns:w="http://schemas.openxmlformats.org/wordprocessingml/2006/main">
        <w:t xml:space="preserve">[169] 不要发布个人网站或其他禁止未经授权链接的网站的网址。</w:t>
      </w:r>
    </w:p>
    <w:p w14:paraId="1C2F1B37">
      <w:r xmlns:w="http://schemas.openxmlformats.org/wordprocessingml/2006/main">
        <w:t xml:space="preserve">[170] 关于违反规则的帖子 †</w:t>
      </w:r>
    </w:p>
    <w:p w14:paraId="178ED147">
      <w:r xmlns:w="http://schemas.openxmlformats.org/wordprocessingml/2006/main">
        <w:t xml:space="preserve">[171] 禁止发布以下类型的帖子，因为它们容易造成干扰。</w:t>
      </w:r>
    </w:p>
    <w:p w14:paraId="5645871E">
      <w:r xmlns:w="http://schemas.openxmlformats.org/wordprocessingml/2006/main">
        <w:t xml:space="preserve">[172]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3B0FB2A1">
      <w:r xmlns:w="http://schemas.openxmlformats.org/wordprocessingml/2006/main">
        <w:t xml:space="preserve">[173] 其他包括使用此维基的人、官方管理员、艺术家、配音演员、现实生活中的个人以及 Twitter 用户等团体。</w:t>
      </w:r>
    </w:p>
    <w:p w14:paraId="2D03542C">
      <w:r xmlns:w="http://schemas.openxmlformats.org/wordprocessingml/2006/main">
        <w:t xml:space="preserve">[174] 关于向管理层提交的帖子，我们容忍可以解释为用户反馈的评论，例如“我希望他们改进这一点”、“我希望他们尽快修复错误”和“维护时间太长了”，但我们不容忍使用辱骂性语言贬低管理层。</w:t>
      </w:r>
    </w:p>
    <w:p w14:paraId="1AB11BF4">
      <w:r xmlns:w="http://schemas.openxmlformats.org/wordprocessingml/2006/main">
        <w:t xml:space="preserve">[175] 将讨论和意见交流视为“诽谤或对抗他人”是错误的。然而，在讨论或意见交流中使用辱骂性语言、贬低他人、挑衅他人或在缺乏明确证据的情况下发表言论，都是违法行为。说话时务必谨言慎行。</w:t>
      </w:r>
    </w:p>
    <w:p w14:paraId="5B8A1C64">
      <w:r xmlns:w="http://schemas.openxmlformats.org/wordprocessingml/2006/main">
        <w:t xml:space="preserve">[176] 攻击性评论包括使用“做这个”或“做那个”等强硬命令、“使用粗俗语言”、“采取居高临下的态度”或“挑衅”。</w:t>
      </w:r>
    </w:p>
    <w:p w14:paraId="27C9AF42">
      <w:r xmlns:w="http://schemas.openxmlformats.org/wordprocessingml/2006/main">
        <w:t xml:space="preserve">[177] 禁止发布冒犯现有玩家的帖子，例如“还有人玩这个游戏吗？”或“这游戏已经凉了”。这并不意味着您完全不能发表任何负面言论，而是指那些超出单纯负面评价范围，构成诽谤或诋毁的帖子将被禁止发布。</w:t>
      </w:r>
    </w:p>
    <w:p w14:paraId="2771DA81">
      <w:r xmlns:w="http://schemas.openxmlformats.org/wordprocessingml/2006/main">
        <w:t xml:space="preserve">[178] 公开羞辱他人，包括泄露他人的游戏内名称或UID</w:t>
      </w:r>
    </w:p>
    <w:p w14:paraId="0888F8DF">
      <w:r xmlns:w="http://schemas.openxmlformats.org/wordprocessingml/2006/main">
        <w:t xml:space="preserve">[179] 但是，分享有助于游戏攻略的信息和视频是允许的。</w:t>
      </w:r>
    </w:p>
    <w:p w14:paraId="7C4438AA">
      <w:r xmlns:w="http://schemas.openxmlformats.org/wordprocessingml/2006/main">
        <w:t xml:space="preserve">[180] 参考其他应用程序</w:t>
      </w:r>
    </w:p>
    <w:p w14:paraId="4D8028F5">
      <w:r xmlns:w="http://schemas.openxmlformats.org/wordprocessingml/2006/main">
        <w:t xml:space="preserve">[181] 在多个论坛上多次发帖</w:t>
      </w:r>
    </w:p>
    <w:p w14:paraId="35A1267F">
      <w:r xmlns:w="http://schemas.openxmlformats.org/wordprocessingml/2006/main">
        <w:t xml:space="preserve">[182] 写一串无意义的字符</w:t>
      </w:r>
    </w:p>
    <w:p w14:paraId="55177A55">
      <w:r xmlns:w="http://schemas.openxmlformats.org/wordprocessingml/2006/main">
        <w:t xml:space="preserve">[183] 关于作弊和利用漏洞的帖子</w:t>
      </w:r>
    </w:p>
    <w:p w14:paraId="2568C516">
      <w:r xmlns:w="http://schemas.openxmlformats.org/wordprocessingml/2006/main">
        <w:t xml:space="preserve">[184] 最好的办法是忽略违反规则的帖子。上钩或反驳只会让事情变得更糟。</w:t>
      </w:r>
    </w:p>
    <w:p w14:paraId="5D83DA79">
      <w:r xmlns:w="http://schemas.openxmlformats.org/wordprocessingml/2006/main">
        <w:t xml:space="preserve">[185] *在上述规则中，“诽谤”指的是在没有客观证据的情况下诋毁和贬低他人。将所有批评性文章都归为“诽谤”是不正确的，所以请务必谨慎。</w:t>
      </w:r>
    </w:p>
    <w:p w14:paraId="62FEA467">
      <w:r xmlns:w="http://schemas.openxmlformats.org/wordprocessingml/2006/main">
        <w:t xml:space="preserve">[186] 关于修改和删除发帖日志 †</w:t>
      </w:r>
    </w:p>
    <w:p w14:paraId="229A64D5">
      <w:r xmlns:w="http://schemas.openxmlformats.org/wordprocessingml/2006/main">
        <w:t xml:space="preserve">[187] 但是，允许更正印刷错误、遗漏和字体颜色。（他人出于善意所做的更正也允许。）</w:t>
      </w:r>
    </w:p>
    <w:p w14:paraId="2732C365">
      <w:r xmlns:w="http://schemas.openxmlformats.org/wordprocessingml/2006/main">
        <w:t xml:space="preserve">[188] 作为例外情况，您可以删除自己的帖子，但事后必须向管理员报告。此外，删除时，请将整个评论替换为以下文本，而不是完全删除：&amp;color(#ff0000){''发帖人已删除''};</w:t>
      </w:r>
    </w:p>
    <w:p w14:paraId="5C88DE0A">
      <w:r xmlns:w="http://schemas.openxmlformats.org/wordprocessingml/2006/main">
        <w:t xml:space="preserve">[189] 关于评论删除违反规则的帖子 †</w:t>
      </w:r>
    </w:p>
    <w:p w14:paraId="067759AA">
      <w:r xmlns:w="http://schemas.openxmlformats.org/wordprocessingml/2006/main">
        <w:t xml:space="preserve">[190] 您可以自行注释掉上述任何违反规则的评论，无需管理员许可。但是，注释掉评论后，请务必在“违规举报公告板”上进行举报。举报时请使用“违规举报公告板”上的模板。</w:t>
      </w:r>
    </w:p>
    <w:p w14:paraId="261A9027">
      <w:r xmlns:w="http://schemas.openxmlformats.org/wordprocessingml/2006/main">
        <w:t xml:space="preserve">[191] 未经 CO 报告公告板报告而被评论删除的帖子将被恢复，而评论删除帖子的人将受到处罚。</w:t>
      </w:r>
    </w:p>
    <w:p w14:paraId="19CB5E5B">
      <w:r xmlns:w="http://schemas.openxmlformats.org/wordprocessingml/2006/main">
        <w:t xml:space="preserve">[192] 如果您反复向 CO 举报公告板举报不违反规则的帖子，我们将认为您是自私的，并将对您实施发帖和编辑限制。</w:t>
      </w:r>
    </w:p>
    <w:p w14:paraId="511218DD">
      <w:r xmlns:w="http://schemas.openxmlformats.org/wordprocessingml/2006/main">
        <w:t xml:space="preserve">[193] 管理员可酌情恢复 CO 报告公告板上不违反规则的报告。</w:t>
      </w:r>
    </w:p>
    <w:p w14:paraId="2AAC342A">
      <w:r xmlns:w="http://schemas.openxmlformats.org/wordprocessingml/2006/main">
        <w:t xml:space="preserve">[194] 我们再次要求您不要评论那些不违反规则的评论。（例如，诸如“虽然不违反规则，但显然是在钓鱼”、“恶作剧”或“评论整个帖子”之类的主观判断。）</w:t>
      </w:r>
    </w:p>
    <w:p w14:paraId="674B6F56">
      <w:r xmlns:w="http://schemas.openxmlformats.org/wordprocessingml/2006/main">
        <w:t xml:space="preserve">[195] 关于不违反规则但“冒犯性”的帖子 †</w:t>
      </w:r>
    </w:p>
    <w:p w14:paraId="5603BDD6">
      <w:r xmlns:w="http://schemas.openxmlformats.org/wordprocessingml/2006/main">
        <w:t xml:space="preserve">[196] 即使帖子内容具有冒犯性，除非违反版规，否则不会被删除。由于每个人对冒犯性帖子的界定标准不尽相同，请使用 NGID 功能隐藏评论，而不是参与争论或挑衅。</w:t>
      </w:r>
    </w:p>
    <w:p w14:paraId="55443372">
      <w:r xmlns:w="http://schemas.openxmlformats.org/wordprocessingml/2006/main">
        <w:t xml:space="preserve">[197] 挑衅难道不是一种违规行为吗？†</w:t>
      </w:r>
    </w:p>
    <w:p w14:paraId="5515D038">
      <w:r xmlns:w="http://schemas.openxmlformats.org/wordprocessingml/2006/main">
        <w:t xml:space="preserve">[198] 某人对某些内容是否具有煽动性的看法差异很大，因此我们不认为这是违规行为。如果您认为某条评论具有煽动性，请使用 NGID 功能将其隐藏。</w:t>
      </w:r>
    </w:p>
    <w:p w14:paraId="79C01CD6">
      <w:r xmlns:w="http://schemas.openxmlformats.org/wordprocessingml/2006/main">
        <w:t xml:space="preserve">[199] 抱怨难道不算违法吗？†</w:t>
      </w:r>
    </w:p>
    <w:p w14:paraId="3744D9D1">
      <w:r xmlns:w="http://schemas.openxmlformats.org/wordprocessingml/2006/main">
        <w:t xml:space="preserve">[200] 一般而言，抱怨本身并不构成违规。但是，针对本作品的负面宣传、诽谤、辱骂性语言以及超出抱怨范围的对抗性帖子均构成违规。如果您认为抱怨内容冒犯了您，请使用 NGID 功能隐藏相关评论。</w:t>
      </w:r>
    </w:p>
    <w:p w14:paraId="07A05BBD">
      <w:r xmlns:w="http://schemas.openxmlformats.org/wordprocessingml/2006/main">
        <w:t xml:space="preserve">[201] 如果您不确定某个帖子是否违反了规则，该怎么办？ †</w:t>
      </w:r>
    </w:p>
    <w:p w14:paraId="1AF35F80">
      <w:r xmlns:w="http://schemas.openxmlformats.org/wordprocessingml/2006/main">
        <w:t xml:space="preserve">[202] 有些帖子内容含糊不清，难以判断是否违规。直接评论这类含糊不清的帖子可能会带来麻烦，所以请不要评论，而是使用 NGID 功能将评论隐藏起来。</w:t>
      </w:r>
    </w:p>
    <w:p w14:paraId="4C9863E4">
      <w:r xmlns:w="http://schemas.openxmlformats.org/wordprocessingml/2006/main">
        <w:t xml:space="preserve">[203] 对屡犯者的处罚 †</w:t>
      </w:r>
    </w:p>
    <w:p w14:paraId="0A6FCB6D">
      <w:r xmlns:w="http://schemas.openxmlformats.org/wordprocessingml/2006/main">
        <w:t xml:space="preserve">[204] 屡次违反规则或发布特别恶意的帖子，管理员可酌情予以处罚，例如“禁止访问”或“限制发帖”。</w:t>
      </w:r>
    </w:p>
    <w:p w14:paraId="6B2E785B">
      <w:r xmlns:w="http://schemas.openxmlformats.org/wordprocessingml/2006/main">
        <w:t xml:space="preserve">[205] 如果您对进一步改进有任何建议，请通过 Wiki 管理公告板与我们联系。</w:t>
      </w:r>
    </w:p>
    <w:p w14:paraId="01A5D9BD"/>
    <w:p w14:paraId="4CF8174D">
      <w:r xmlns:w="http://schemas.openxmlformats.org/wordprocessingml/2006/main">
        <w:rPr>
          <w:b/>
        </w:rPr>
        <w:t xml:space="preserve">A178</w:t>
      </w:r>
    </w:p>
    <w:p w14:paraId="7B7D159E">
      <w:r xmlns:w="http://schemas.openxmlformats.org/wordprocessingml/2006/main">
        <w:t xml:space="preserve">[0] 索引：所有角色 | SSR 角色 | SR 角色 | R 角色</w:t>
      </w:r>
    </w:p>
    <w:p w14:paraId="31391EA9">
      <w:r xmlns:w="http://schemas.openxmlformats.org/wordprocessingml/2006/main">
        <w:t xml:space="preserve">[1] 基本信息</w:t>
      </w:r>
    </w:p>
    <w:p w14:paraId="1C4A72B4">
      <w:r xmlns:w="http://schemas.openxmlformats.org/wordprocessingml/2006/main">
        <w:t xml:space="preserve">[2] 内容适用性简易评估</w:t>
      </w:r>
    </w:p>
    <w:p w14:paraId="20D094AE">
      <w:r xmlns:w="http://schemas.openxmlformats.org/wordprocessingml/2006/main">
        <w:t xml:space="preserve">[3] 替代版本</w:t>
      </w:r>
    </w:p>
    <w:p w14:paraId="32EA9D7D">
      <w:r xmlns:w="http://schemas.openxmlformats.org/wordprocessingml/2006/main">
        <w:t xml:space="preserve">[4] 琐事</w:t>
      </w:r>
    </w:p>
    <w:p w14:paraId="1F69425F">
      <w:r xmlns:w="http://schemas.openxmlformats.org/wordprocessingml/2006/main">
        <w:t xml:space="preserve">[5] 官方推特账号介绍</w:t>
      </w:r>
    </w:p>
    <w:p w14:paraId="187E6C86">
      <w:r xmlns:w="http://schemas.openxmlformats.org/wordprocessingml/2006/main">
        <w:t xml:space="preserve">[6] 评论表单</w:t>
      </w:r>
    </w:p>
    <w:p w14:paraId="59D37F4F">
      <w:r xmlns:w="http://schemas.openxmlformats.org/wordprocessingml/2006/main">
        <w:t xml:space="preserve">[7] 基本信息 †</w:t>
      </w:r>
    </w:p>
    <w:p w14:paraId="27340B60">
      <w:r xmlns:w="http://schemas.openxmlformats.org/wordprocessingml/2006/main">
        <w:t xml:space="preserve">[8] 变换图像</w:t>
      </w:r>
    </w:p>
    <w:p w14:paraId="7DCA7213">
      <w:r xmlns:w="http://schemas.openxmlformats.org/wordprocessingml/2006/main">
        <w:t xml:space="preserve">[9] 简介</w:t>
      </w:r>
    </w:p>
    <w:p w14:paraId="5A3549AA">
      <w:r xmlns:w="http://schemas.openxmlformats.org/wordprocessingml/2006/main">
        <w:t xml:space="preserve">[10] 姓名</w:t>
      </w:r>
    </w:p>
    <w:p w14:paraId="1E250C9B">
      <w:r xmlns:w="http://schemas.openxmlformats.org/wordprocessingml/2006/main">
        <w:t xml:space="preserve">[11] 元旦</w:t>
      </w:r>
    </w:p>
    <w:p w14:paraId="01FEAB75">
      <w:r xmlns:w="http://schemas.openxmlformats.org/wordprocessingml/2006/main">
        <w:t xml:space="preserve">[12] 真实姓名</w:t>
      </w:r>
    </w:p>
    <w:p w14:paraId="25E0BD48">
      <w:r xmlns:w="http://schemas.openxmlformats.org/wordprocessingml/2006/main">
        <w:t xml:space="preserve">[13] 截肢导致的预期寿命</w:t>
      </w:r>
    </w:p>
    <w:p w14:paraId="18F3F1B8">
      <w:r xmlns:w="http://schemas.openxmlformats.org/wordprocessingml/2006/main">
        <w:t xml:space="preserve">[14] 稀有度</w:t>
      </w:r>
    </w:p>
    <w:p w14:paraId="0911BD4F">
      <w:r xmlns:w="http://schemas.openxmlformats.org/wordprocessingml/2006/main">
        <w:t xml:space="preserve">[15] 普通攻击</w:t>
      </w:r>
    </w:p>
    <w:p w14:paraId="1E1F3572">
      <w:r xmlns:w="http://schemas.openxmlformats.org/wordprocessingml/2006/main">
        <w:t xml:space="preserve">[16] 近战攻击（物理）</w:t>
      </w:r>
    </w:p>
    <w:p w14:paraId="559C3C3C">
      <w:r xmlns:w="http://schemas.openxmlformats.org/wordprocessingml/2006/main">
        <w:t xml:space="preserve">[17] 附属派系</w:t>
      </w:r>
    </w:p>
    <w:p w14:paraId="3B87CE63">
      <w:r xmlns:w="http://schemas.openxmlformats.org/wordprocessingml/2006/main">
        <w:t xml:space="preserve">[18] 闪光忍者（久世）</w:t>
      </w:r>
    </w:p>
    <w:p w14:paraId="2827A2BD">
      <w:r xmlns:w="http://schemas.openxmlformats.org/wordprocessingml/2006/main">
        <w:t xml:space="preserve">[19] 特殊属性</w:t>
      </w:r>
    </w:p>
    <w:p w14:paraId="594F34F5">
      <w:r xmlns:w="http://schemas.openxmlformats.org/wordprocessingml/2006/main">
        <w:t xml:space="preserve">[20] 新年</w:t>
      </w:r>
    </w:p>
    <w:p w14:paraId="2F7DD42F">
      <w:r xmlns:w="http://schemas.openxmlformats.org/wordprocessingml/2006/main">
        <w:t xml:space="preserve">[21] 春菜莲</w:t>
      </w:r>
    </w:p>
    <w:p w14:paraId="2B7A8B77">
      <w:r xmlns:w="http://schemas.openxmlformats.org/wordprocessingml/2006/main">
        <w:t xml:space="preserve">[22] 插图</w:t>
      </w:r>
    </w:p>
    <w:p w14:paraId="66AFBE64">
      <w:r xmlns:w="http://schemas.openxmlformats.org/wordprocessingml/2006/main">
        <w:t xml:space="preserve">[23] 饭团君</w:t>
      </w:r>
    </w:p>
    <w:p w14:paraId="70E385CF">
      <w:r xmlns:w="http://schemas.openxmlformats.org/wordprocessingml/2006/main">
        <w:t xml:space="preserve">[24] SD字符</w:t>
      </w:r>
    </w:p>
    <w:p w14:paraId="063A1F9D">
      <w:r xmlns:w="http://schemas.openxmlformats.org/wordprocessingml/2006/main">
        <w:t xml:space="preserve">[25] 风味文字</w:t>
      </w:r>
    </w:p>
    <w:p w14:paraId="171FA710">
      <w:r xmlns:w="http://schemas.openxmlformats.org/wordprocessingml/2006/main">
        <w:t xml:space="preserve">[26] “让我再砍一刀……！”她是九世七暴者中实力排名第二的，也是九世上弦之女中纯粹战斗力最强的。她在上弦之村（宗羽总部）一处封印的仓库中找到了一把咒剑，并将咒剑的力量与D2能量融合，变身成了现在的形态。这是一把能将使用者变成无法自拔的杀人狂魔的咒剑……但她似乎并没有因此而改变。</w:t>
      </w:r>
    </w:p>
    <w:p w14:paraId="6A6FC342">
      <w:r xmlns:w="http://schemas.openxmlformats.org/wordprocessingml/2006/main">
        <w:t xml:space="preserve">[27] 如何获得</w:t>
      </w:r>
    </w:p>
    <w:p w14:paraId="2462C8F7">
      <w:r xmlns:w="http://schemas.openxmlformats.org/wordprocessingml/2006/main">
        <w:t xml:space="preserve">[28] 限时扭蛋</w:t>
      </w:r>
    </w:p>
    <w:p w14:paraId="0CCFDA57">
      <w:r xmlns:w="http://schemas.openxmlformats.org/wordprocessingml/2006/main">
        <w:t xml:space="preserve">[29] 基础属性（1星）* 每增加1星+50%，5星时为1星值的3倍</w:t>
      </w:r>
    </w:p>
    <w:p w14:paraId="6C959875">
      <w:r xmlns:w="http://schemas.openxmlformats.org/wordprocessingml/2006/main">
        <w:t xml:space="preserve">[30] 级</w:t>
      </w:r>
    </w:p>
    <w:p w14:paraId="04B3DD83">
      <w:r xmlns:w="http://schemas.openxmlformats.org/wordprocessingml/2006/main">
        <w:t xml:space="preserve">[31] 耐力</w:t>
      </w:r>
    </w:p>
    <w:p w14:paraId="2F730835">
      <w:r xmlns:w="http://schemas.openxmlformats.org/wordprocessingml/2006/main">
        <w:t xml:space="preserve">[32] 攻击力</w:t>
      </w:r>
    </w:p>
    <w:p w14:paraId="0A8500A7">
      <w:r xmlns:w="http://schemas.openxmlformats.org/wordprocessingml/2006/main">
        <w:t xml:space="preserve">[33] 防御能力</w:t>
      </w:r>
    </w:p>
    <w:p w14:paraId="74674512">
      <w:r xmlns:w="http://schemas.openxmlformats.org/wordprocessingml/2006/main">
        <w:t xml:space="preserve">[34] 魔法力量</w:t>
      </w:r>
    </w:p>
    <w:p w14:paraId="41F4D8FF">
      <w:r xmlns:w="http://schemas.openxmlformats.org/wordprocessingml/2006/main">
        <w:t xml:space="preserve">[35] 魔法抗性</w:t>
      </w:r>
    </w:p>
    <w:p w14:paraId="5D72E7BF">
      <w:r xmlns:w="http://schemas.openxmlformats.org/wordprocessingml/2006/main">
        <w:t xml:space="preserve">[36] 详细状态</w:t>
      </w:r>
    </w:p>
    <w:p w14:paraId="14A0EC92">
      <w:r xmlns:w="http://schemas.openxmlformats.org/wordprocessingml/2006/main">
        <w:t xml:space="preserve">[37] 准确性</w:t>
      </w:r>
    </w:p>
    <w:p w14:paraId="4AF5C03A">
      <w:r xmlns:w="http://schemas.openxmlformats.org/wordprocessingml/2006/main">
        <w:t xml:space="preserve">[38] 回避能力</w:t>
      </w:r>
    </w:p>
    <w:p w14:paraId="47AF3AD4">
      <w:r xmlns:w="http://schemas.openxmlformats.org/wordprocessingml/2006/main">
        <w:t xml:space="preserve">[39] 连续命中率</w:t>
      </w:r>
    </w:p>
    <w:p w14:paraId="4421F99B">
      <w:r xmlns:w="http://schemas.openxmlformats.org/wordprocessingml/2006/main">
        <w:t xml:space="preserve">[40] 反击率</w:t>
      </w:r>
    </w:p>
    <w:p w14:paraId="12713598">
      <w:r xmlns:w="http://schemas.openxmlformats.org/wordprocessingml/2006/main">
        <w:t xml:space="preserve">[41] 眩晕激活率</w:t>
      </w:r>
    </w:p>
    <w:p w14:paraId="7531B41E">
      <w:r xmlns:w="http://schemas.openxmlformats.org/wordprocessingml/2006/main">
        <w:t xml:space="preserve">[42] 抗眩晕能力</w:t>
      </w:r>
    </w:p>
    <w:p w14:paraId="25E0A7B8">
      <w:r xmlns:w="http://schemas.openxmlformats.org/wordprocessingml/2006/main">
        <w:t xml:space="preserve">[43] 移动速度</w:t>
      </w:r>
    </w:p>
    <w:p w14:paraId="6A687101">
      <w:r xmlns:w="http://schemas.openxmlformats.org/wordprocessingml/2006/main">
        <w:t xml:space="preserve">[44] 部署速度</w:t>
      </w:r>
    </w:p>
    <w:p w14:paraId="3572B196">
      <w:r xmlns:w="http://schemas.openxmlformats.org/wordprocessingml/2006/main">
        <w:t xml:space="preserve">[45] 行动速度</w:t>
      </w:r>
    </w:p>
    <w:p w14:paraId="1206C30F">
      <w:r xmlns:w="http://schemas.openxmlformats.org/wordprocessingml/2006/main">
        <w:t xml:space="preserve">[46] 特殊填充量</w:t>
      </w:r>
    </w:p>
    <w:p w14:paraId="148F5994">
      <w:r xmlns:w="http://schemas.openxmlformats.org/wordprocessingml/2006/main">
        <w:t xml:space="preserve">[47] 特殊招式</w:t>
      </w:r>
    </w:p>
    <w:p w14:paraId="05CC796E">
      <w:r xmlns:w="http://schemas.openxmlformats.org/wordprocessingml/2006/main">
        <w:t xml:space="preserve">[48] 姓名</w:t>
      </w:r>
    </w:p>
    <w:p w14:paraId="0A23C857">
      <w:r xmlns:w="http://schemas.openxmlformats.org/wordprocessingml/2006/main">
        <w:t xml:space="preserve">[49] 效应</w:t>
      </w:r>
    </w:p>
    <w:p w14:paraId="673DFC00">
      <w:r xmlns:w="http://schemas.openxmlformats.org/wordprocessingml/2006/main">
        <w:t xml:space="preserve">[50] 杀</w:t>
      </w:r>
    </w:p>
    <w:p w14:paraId="4C6AFED5">
      <w:r xmlns:w="http://schemas.openxmlformats.org/wordprocessingml/2006/main">
        <w:t xml:space="preserve">[51] 对单个敌人造成 6 倍物理伤害，有 50% 的几率使其束缚，并恢复自身 30% 的伤害值。</w:t>
      </w:r>
    </w:p>
    <w:p w14:paraId="7871EF20">
      <w:r xmlns:w="http://schemas.openxmlformats.org/wordprocessingml/2006/main">
        <w:t xml:space="preserve">[52] 杀+</w:t>
      </w:r>
    </w:p>
    <w:p w14:paraId="2DD8A7D7">
      <w:r xmlns:w="http://schemas.openxmlformats.org/wordprocessingml/2006/main">
        <w:t xml:space="preserve">[53] 对单个敌人造成 9 倍物理伤害，有 70% 的几率使其束缚，并恢复自身 50% 的伤害值。</w:t>
      </w:r>
    </w:p>
    <w:p w14:paraId="44A16911">
      <w:r xmlns:w="http://schemas.openxmlformats.org/wordprocessingml/2006/main">
        <w:t xml:space="preserve">[54] 独特效果</w:t>
      </w:r>
    </w:p>
    <w:p w14:paraId="0EDF0A8B">
      <w:r xmlns:w="http://schemas.openxmlformats.org/wordprocessingml/2006/main">
        <w:t xml:space="preserve">[55] 姓名</w:t>
      </w:r>
    </w:p>
    <w:p w14:paraId="19E0877D">
      <w:r xmlns:w="http://schemas.openxmlformats.org/wordprocessingml/2006/main">
        <w:t xml:space="preserve">[56] 效应</w:t>
      </w:r>
    </w:p>
    <w:p w14:paraId="206B5E15">
      <w:r xmlns:w="http://schemas.openxmlformats.org/wordprocessingml/2006/main">
        <w:t xml:space="preserve">[57] 斩 斩 斩</w:t>
      </w:r>
    </w:p>
    <w:p w14:paraId="66339D15">
      <w:r xmlns:w="http://schemas.openxmlformats.org/wordprocessingml/2006/main">
        <w:t xml:space="preserve">[58] 进行普通攻击时，有 10% 的几率造成持续伤害，每秒造成 1% 的伤害，持续 10 秒。</w:t>
      </w:r>
    </w:p>
    <w:p w14:paraId="2876A3E3">
      <w:r xmlns:w="http://schemas.openxmlformats.org/wordprocessingml/2006/main">
        <w:t xml:space="preserve">[59] 斜杠 斜杠 斜杠 +</w:t>
      </w:r>
    </w:p>
    <w:p w14:paraId="3D6878A0">
      <w:r xmlns:w="http://schemas.openxmlformats.org/wordprocessingml/2006/main">
        <w:t xml:space="preserve">[60] 进行普通攻击时，有 10% 的几率使防御力降低 50%，持续 10 秒，并造成每秒 1% 的持续伤害。</w:t>
      </w:r>
    </w:p>
    <w:p w14:paraId="683F211A">
      <w:r xmlns:w="http://schemas.openxmlformats.org/wordprocessingml/2006/main">
        <w:t xml:space="preserve">[61] 增强图像</w:t>
      </w:r>
    </w:p>
    <w:p w14:paraId="57DF9FA2">
      <w:r xmlns:w="http://schemas.openxmlformats.org/wordprocessingml/2006/main">
        <w:t xml:space="preserve">[62] 在游戏中 †</w:t>
      </w:r>
    </w:p>
    <w:p w14:paraId="201C8CE2">
      <w:r xmlns:w="http://schemas.openxmlformats.org/wordprocessingml/2006/main">
        <w:t xml:space="preserve">[63] 这是普通版本的全面强化版，拥有多段攻击能力。虽然依然保留了以最快行动速度和多段攻击次数造成伤害的机制，但攻击力得到了大幅提升。此外，特殊攻击的充能速度、眩晕触发率、部署速度和命中率也得到了提高。由于闪避率和反击率保持不变，因此其他属性的降低并不会造成太大问题。</w:t>
      </w:r>
    </w:p>
    <w:p w14:paraId="608229FC">
      <w:r xmlns:w="http://schemas.openxmlformats.org/wordprocessingml/2006/main">
        <w:t xml:space="preserve">[64] 特殊招式在普通版本的基础上增加了一个诅咒效果。可以在突袭中获得BREAK灯。</w:t>
      </w:r>
    </w:p>
    <w:p w14:paraId="6F74CDF4">
      <w:r xmlns:w="http://schemas.openxmlformats.org/wordprocessingml/2006/main">
        <w:t xml:space="preserve">[65] 特殊效果使普通攻击有几率造成持续伤害。觉醒后会附加防御力下降效果。在团队副本中，在行动速度为1.5秒、装备完全强化的纳豆装备（战斗时间为71秒）且无狂热状态的情况下，该效果的持续时间预计约为18秒。</w:t>
      </w:r>
    </w:p>
    <w:p w14:paraId="21FA3EB1">
      <w:r xmlns:w="http://schemas.openxmlformats.org/wordprocessingml/2006/main">
        <w:t xml:space="preserve">[66] 攻击硬直绕过是一种利用游戏机制的技巧。当友方或敌方角色在攻击动作期间使用特殊技时，战斗会暂停，只有在当前正在进行的普通攻击和连击结束后才会恢复。如果每次都在角色第一次攻击动作开始时插入特殊技，理论上可以在攻击速度所需的时间内完成连击，这可以显著提高擅长连击角色的伤害输出。</w:t>
      </w:r>
    </w:p>
    <w:p w14:paraId="60191876">
      <w:r xmlns:w="http://schemas.openxmlformats.org/wordprocessingml/2006/main">
        <w:t xml:space="preserve">[67] 在 FEVER 状态下，他自己只能在 15 秒内执行 3 个动作，但可以通过让他的特殊攻击中断来绕过他的攻击恢复时间，从而延长这个时间。</w:t>
      </w:r>
    </w:p>
    <w:p w14:paraId="042F5A0B">
      <w:r xmlns:w="http://schemas.openxmlformats.org/wordprocessingml/2006/main">
        <w:t xml:space="preserve">[68] 想象一下，一个角色在战斗中所有特殊攻击都能额外造成相当于其剩余生命值的6.66点连续伤害。手动控制带来的提升非常显著。</w:t>
      </w:r>
    </w:p>
    <w:p w14:paraId="2CCC78CB">
      <w:r xmlns:w="http://schemas.openxmlformats.org/wordprocessingml/2006/main">
        <w:t xml:space="preserve">[69] 即使没有任何输入，平均伤害也很高，但也有缺点，例如当每个人都同时使用他们的特殊招式时，无法减少死亡前的恢复时间。</w:t>
      </w:r>
    </w:p>
    <w:p w14:paraId="07905F2D">
      <w:r xmlns:w="http://schemas.openxmlformats.org/wordprocessingml/2006/main">
        <w:t xml:space="preserve">[70] 缺点在于，目前只有两件非常适合连续攻击的道具——纳豆组合和巧克力豆GPT，但很多角色都想要这两件道具，导致竞争激烈；而且需要手动操作才能达到理论上的最大伤害，比较麻烦；自动战斗时伤害还会下降。此外，“新年余晖”的优势几乎完全来自于70%的连续攻击率，特殊技能或专属效果并不突出，因此当出现拥有70%连续攻击率、强力特殊技能和专属效果的角色时，“新年余晖”就显得逊色不少。</w:t>
      </w:r>
    </w:p>
    <w:p w14:paraId="39DBFE83">
      <w:r xmlns:w="http://schemas.openxmlformats.org/wordprocessingml/2006/main">
        <w:t xml:space="preserve">[71] 内容适用性简易评估 †</w:t>
      </w:r>
    </w:p>
    <w:p w14:paraId="12EFFC72">
      <w:r xmlns:w="http://schemas.openxmlformats.org/wordprocessingml/2006/main">
        <w:t xml:space="preserve">[72] 合适的内容、推荐的装备示例、角色发展目标等。</w:t>
      </w:r>
    </w:p>
    <w:p w14:paraId="30D442D3">
      <w:r xmlns:w="http://schemas.openxmlformats.org/wordprocessingml/2006/main">
        <w:t xml:space="preserve">[73] 兼容内容</w:t>
      </w:r>
    </w:p>
    <w:p w14:paraId="22E68406">
      <w:r xmlns:w="http://schemas.openxmlformats.org/wordprocessingml/2006/main">
        <w:t xml:space="preserve">[74] 天赋</w:t>
      </w:r>
    </w:p>
    <w:p w14:paraId="6FA79E92">
      <w:r xmlns:w="http://schemas.openxmlformats.org/wordprocessingml/2006/main">
        <w:t xml:space="preserve">[75] 简短评论</w:t>
      </w:r>
    </w:p>
    <w:p w14:paraId="37530833">
      <w:r xmlns:w="http://schemas.openxmlformats.org/wordprocessingml/2006/main">
        <w:t xml:space="preserve">[76] 主线任务 事件任务</w:t>
      </w:r>
    </w:p>
    <w:p w14:paraId="616B8A4F">
      <w:r xmlns:w="http://schemas.openxmlformats.org/wordprocessingml/2006/main">
        <w:t xml:space="preserve">[77] 能够顺利完成任务，但不能充分发挥自身优势。</w:t>
      </w:r>
    </w:p>
    <w:p w14:paraId="6F9E5750">
      <w:r xmlns:w="http://schemas.openxmlformats.org/wordprocessingml/2006/main">
        <w:t xml:space="preserve">[78] 突袭战</w:t>
      </w:r>
    </w:p>
    <w:p w14:paraId="4A69E0DB">
      <w:r xmlns:w="http://schemas.openxmlformats.org/wordprocessingml/2006/main">
        <w:t xml:space="preserve">[79] 如果配备专门用于连续攻击的顶级物品并手动操作，则非常出色（有关装备示例，请参见下文）。</w:t>
      </w:r>
    </w:p>
    <w:p w14:paraId="4D6DC869">
      <w:r xmlns:w="http://schemas.openxmlformats.org/wordprocessingml/2006/main">
        <w:t xml:space="preserve">[80]湮灭</w:t>
      </w:r>
    </w:p>
    <w:p w14:paraId="215258EC">
      <w:r xmlns:w="http://schemas.openxmlformats.org/wordprocessingml/2006/main">
        <w:t xml:space="preserve">[81] 不适合单体特殊攻击</w:t>
      </w:r>
    </w:p>
    <w:p w14:paraId="38215CCE">
      <w:r xmlns:w="http://schemas.openxmlformats.org/wordprocessingml/2006/main">
        <w:t xml:space="preserve">[82] B宇宙</w:t>
      </w:r>
    </w:p>
    <w:p w14:paraId="0139949A">
      <w:r xmlns:w="http://schemas.openxmlformats.org/wordprocessingml/2006/main">
        <w:t xml:space="preserve">[83] 虽然在必须使用诅咒的情况下不太可靠，但它是一个受欢迎的补充，而且相当有效。</w:t>
      </w:r>
    </w:p>
    <w:p w14:paraId="320F49C2">
      <w:r xmlns:w="http://schemas.openxmlformats.org/wordprocessingml/2006/main">
        <w:t xml:space="preserve">[84] 能力评估指标</w:t>
      </w:r>
    </w:p>
    <w:p w14:paraId="1E8F559E">
      <w:r xmlns:w="http://schemas.openxmlformats.org/wordprocessingml/2006/main">
        <w:t xml:space="preserve">[85] ◎：优秀内容。最有可能发挥出色。○：合适内容。有较高发挥潜力。△：一般。需要一些技巧才能发挥良好，但选择理由不多。×：不合适内容。由于与内容规则、游戏系统、难度等级等不兼容，难以发挥出色。*2014年3月更新</w:t>
      </w:r>
    </w:p>
    <w:p w14:paraId="174234E2">
      <w:r xmlns:w="http://schemas.openxmlformats.org/wordprocessingml/2006/main">
        <w:t xml:space="preserve">[86] 突袭</w:t>
      </w:r>
    </w:p>
    <w:p w14:paraId="033C2143">
      <w:r xmlns:w="http://schemas.openxmlformats.org/wordprocessingml/2006/main">
        <w:t xml:space="preserve">[87] 推荐设备示例</w:t>
      </w:r>
    </w:p>
    <w:p w14:paraId="7036647F">
      <w:r xmlns:w="http://schemas.openxmlformats.org/wordprocessingml/2006/main">
        <w:t xml:space="preserve">[88] 主要设备</w:t>
      </w:r>
    </w:p>
    <w:p w14:paraId="31EF8E43">
      <w:r xmlns:w="http://schemas.openxmlformats.org/wordprocessingml/2006/main">
        <w:t xml:space="preserve">[89] 子设备</w:t>
      </w:r>
    </w:p>
    <w:p w14:paraId="740EDF0F">
      <w:r xmlns:w="http://schemas.openxmlformats.org/wordprocessingml/2006/main">
        <w:t xml:space="preserve">[90] 一件令人愉悦的物品</w:t>
      </w:r>
    </w:p>
    <w:p w14:paraId="233BC6AC">
      <w:r xmlns:w="http://schemas.openxmlformats.org/wordprocessingml/2006/main">
        <w:t xml:space="preserve">[91] 发展目标</w:t>
      </w:r>
    </w:p>
    <w:p w14:paraId="11B3664D">
      <w:r xmlns:w="http://schemas.openxmlformats.org/wordprocessingml/2006/main">
        <w:t xml:space="preserve">[92] 突破极限</w:t>
      </w:r>
    </w:p>
    <w:p w14:paraId="0A96E00B">
      <w:r xmlns:w="http://schemas.openxmlformats.org/wordprocessingml/2006/main">
        <w:t xml:space="preserve">[93] 致命觉醒</w:t>
      </w:r>
    </w:p>
    <w:p w14:paraId="00E15511">
      <w:r xmlns:w="http://schemas.openxmlformats.org/wordprocessingml/2006/main">
        <w:t xml:space="preserve">[94] 独特的觉醒</w:t>
      </w:r>
    </w:p>
    <w:p w14:paraId="595588F3">
      <w:r xmlns:w="http://schemas.openxmlformats.org/wordprocessingml/2006/main">
        <w:t xml:space="preserve">[95] 行动速度</w:t>
      </w:r>
    </w:p>
    <w:p w14:paraId="78B346F9">
      <w:r xmlns:w="http://schemas.openxmlformats.org/wordprocessingml/2006/main">
        <w:t xml:space="preserve">[96] 特别收费</w:t>
      </w:r>
    </w:p>
    <w:p w14:paraId="1232E735">
      <w:r xmlns:w="http://schemas.openxmlformats.org/wordprocessingml/2006/main">
        <w:t xml:space="preserve">[97] 其他</w:t>
      </w:r>
    </w:p>
    <w:p w14:paraId="52E8E2BB">
      <w:r xmlns:w="http://schemas.openxmlformats.org/wordprocessingml/2006/main">
        <w:t xml:space="preserve">[98] 培训费用</w:t>
      </w:r>
    </w:p>
    <w:p w14:paraId="69916465">
      <w:r xmlns:w="http://schemas.openxmlformats.org/wordprocessingml/2006/main">
        <w:t xml:space="preserve">[99] 13.5% 20次</w:t>
      </w:r>
    </w:p>
    <w:p w14:paraId="4F4AF422">
      <w:r xmlns:w="http://schemas.openxmlformats.org/wordprocessingml/2006/main">
        <w:t xml:space="preserve">[100] 备注</w:t>
      </w:r>
    </w:p>
    <w:p w14:paraId="1641E0CF">
      <w:r xmlns:w="http://schemas.openxmlformats.org/wordprocessingml/2006/main">
        <w:t xml:space="preserve">[101] 最佳装备的选择基于手动控制角色以绕过攻击硬直的假设。如果无法准备装备或手动控制过于麻烦，使用与其他攻击者相同的装备即可。</w:t>
      </w:r>
    </w:p>
    <w:p w14:paraId="0156EEC9">
      <w:r xmlns:w="http://schemas.openxmlformats.org/wordprocessingml/2006/main">
        <w:t xml:space="preserve">[102] *2016年4月更新</w:t>
      </w:r>
    </w:p>
    <w:p w14:paraId="6C5C7BDF">
      <w:r xmlns:w="http://schemas.openxmlformats.org/wordprocessingml/2006/main">
        <w:t xml:space="preserve">[103] 备选版本 †</w:t>
      </w:r>
    </w:p>
    <w:p w14:paraId="56513AA5">
      <w:r xmlns:w="http://schemas.openxmlformats.org/wordprocessingml/2006/main">
        <w:t xml:space="preserve">[104] 血裂寿命</w:t>
      </w:r>
    </w:p>
    <w:p w14:paraId="457B346B">
      <w:r xmlns:w="http://schemas.openxmlformats.org/wordprocessingml/2006/main">
        <w:t xml:space="preserve">[105] 琐事 †</w:t>
      </w:r>
    </w:p>
    <w:p w14:paraId="55C7375E">
      <w:r xmlns:w="http://schemas.openxmlformats.org/wordprocessingml/2006/main">
        <w:t xml:space="preserve">[106] 而这把被诅咒的剑，历经诸多曲折……</w:t>
      </w:r>
    </w:p>
    <w:p w14:paraId="49BCA1C5">
      <w:r xmlns:w="http://schemas.openxmlformats.org/wordprocessingml/2006/main">
        <w:t xml:space="preserve">[107] 官方推特账号简介 †</w:t>
      </w:r>
    </w:p>
    <w:p w14:paraId="2A97151B">
      <w:r xmlns:w="http://schemas.openxmlformats.org/wordprocessingml/2006/main">
        <w:t xml:space="preserve">[108] 人物介绍</w:t>
      </w:r>
    </w:p>
    <w:p w14:paraId="78D56423">
      <w:r xmlns:w="http://schemas.openxmlformats.org/wordprocessingml/2006/main">
        <w:t xml:space="preserve">[109] 评论表 †</w:t>
      </w:r>
    </w:p>
    <w:p w14:paraId="0C4735CF">
      <w:r xmlns:w="http://schemas.openxmlformats.org/wordprocessingml/2006/main">
        <w:t xml:space="preserve">[110] 点击打开历史日志列表</w:t>
      </w:r>
    </w:p>
    <w:p w14:paraId="7251B3EA">
      <w:r xmlns:w="http://schemas.openxmlformats.org/wordprocessingml/2006/main">
        <w:t xml:space="preserve">[111] 末尾的数字越小，日志越旧。</w:t>
      </w:r>
    </w:p>
    <w:p w14:paraId="4B72029A">
      <w:r xmlns:w="http://schemas.openxmlformats.org/wordprocessingml/2006/main">
        <w:t xml:space="preserve">[112]“评论/元旦预期寿命/”没有子页面。</w:t>
      </w:r>
    </w:p>
    <w:p w14:paraId="19C9C8C4">
      <w:r xmlns:w="http://schemas.openxmlformats.org/wordprocessingml/2006/main">
        <w:t xml:space="preserve">[113] 她真的太可爱了，她是最棒的…… -- [.kP0/ow4Kk2] 2024-01-03 (周三) 17:16:19</w:t>
      </w:r>
    </w:p>
    <w:p w14:paraId="21D823A8">
      <w:r xmlns:w="http://schemas.openxmlformats.org/wordprocessingml/2006/main">
        <w:t xml:space="preserve">[114] 它的性能相当一般。 -- [f73zse/nf2I] 2024-01-01 (星期一) 08:02:15</w:t>
      </w:r>
    </w:p>
    <w:p w14:paraId="21405B7C">
      <w:r xmlns:w="http://schemas.openxmlformats.org/wordprocessingml/2006/main">
        <w:t xml:space="preserve">[115] 你的剩余寿命是你母亲的吗？哇！ -- [7bbzgy2uWAk] 2024-01-01 (周一) 11:00:08</w:t>
      </w:r>
    </w:p>
    <w:p w14:paraId="31FF4185">
      <w:r xmlns:w="http://schemas.openxmlformats.org/wordprocessingml/2006/main">
        <w:t xml:space="preserve">[116] 哇，真的吗？连续攻击的概率高达70%？ -- [ZGRVbHmGJ/6] 2024-01-01 (周一) 17:40:09</w:t>
      </w:r>
    </w:p>
    <w:p w14:paraId="611A9075">
      <w:r xmlns:w="http://schemas.openxmlformats.org/wordprocessingml/2006/main">
        <w:t xml:space="preserve">[117] 我觉得如果能好好利用连击结束前暂停时间的特性，高连击角色还是很有潜力的，就像我看到昴对战钢时打出了9连击一样。——[L4buAvA38M6] 2024-01-01 (周一) 21:38:51</w:t>
      </w:r>
    </w:p>
    <w:p w14:paraId="53B81504">
      <w:r xmlns:w="http://schemas.openxmlformats.org/wordprocessingml/2006/main">
        <w:t xml:space="preserve">[118] 夜明：“我知道我收到了，但是……这是什么？” 时贞：“我知道我给了你，但是……我也不知道。” -- [ChzYmyBASwo] 2024-01-01 (周一) 11:35:57</w:t>
      </w:r>
    </w:p>
    <w:p w14:paraId="746C01B3">
      <w:r xmlns:w="http://schemas.openxmlformats.org/wordprocessingml/2006/main">
        <w:t xml:space="preserve">[119] 与其他角色的季节限定服装不同，这套服装即使在主线剧情中使用也不会显得突兀，所以应该没问题吧？ -- [5Fhmo/U9s.k] 2024-01-01 (周一) 14:23:53</w:t>
      </w:r>
    </w:p>
    <w:p w14:paraId="1F84ADAF">
      <w:r xmlns:w="http://schemas.openxmlformats.org/wordprocessingml/2006/main">
        <w:t xml:space="preserve">[120] 这件衣服真适合他，不是吗？ -- [gcbt0FCxNGU] 2024-01-03 (周三) 21:28:42</w:t>
      </w:r>
    </w:p>
    <w:p w14:paraId="1EB74D60">
      <w:r xmlns:w="http://schemas.openxmlformats.org/wordprocessingml/2006/main">
        <w:t xml:space="preserve">[121] 人物故事很棒 -- [QNAx06T63.I] 2024-01-03 (周三) 18:38:07</w:t>
      </w:r>
    </w:p>
    <w:p w14:paraId="32BC6DF5">
      <w:r xmlns:w="http://schemas.openxmlformats.org/wordprocessingml/2006/main">
        <w:t xml:space="preserve">[122] 我大概会用它，但没试过之前不能确定——[zI/enRVsL5M] 2024-01-05 (周五) 05:45:39</w:t>
      </w:r>
    </w:p>
    <w:p w14:paraId="79E20DAB">
      <w:r xmlns:w="http://schemas.openxmlformats.org/wordprocessingml/2006/main">
        <w:t xml:space="preserve">[123] 如果是用来对付久世的特殊攻击我会用，但除此之外就很难用了。攻击者的训练成本太高了，我很难把材料投入到一个只有35个面条就能发挥作用的角色身上。——[f73zse/nf2I] 2024-01-06 (周六) 10:40:09</w:t>
      </w:r>
    </w:p>
    <w:p w14:paraId="1B55DD89">
      <w:r xmlns:w="http://schemas.openxmlformats.org/wordprocessingml/2006/main">
        <w:t xml:space="preserve">[124] 从久世特殊效果出现时开始，把它收起来并训练，然后再用。之后它就会变成一个进出35面条的老虎机。新年锁链花期出现时它也很热门，所以没有理由不收起来。——[4Uky3FBI1A6] 2024-01-06 (周六) 19:04:56</w:t>
      </w:r>
    </w:p>
    <w:p w14:paraId="1D83A34A">
      <w:r xmlns:w="http://schemas.openxmlformats.org/wordprocessingml/2006/main">
        <w:t xml:space="preserve">[125] 就预期效果而言，它相当于一个30%的减益效果，因此与面条配合使用时，这是一个极其强大的技能，堪比西斯法尔或马德昂，而且还能从诅咒中获得自我治疗的额外好处。——[tspvOgMG6Pg] 2024-01-06 (周六) 20:56:41</w:t>
      </w:r>
    </w:p>
    <w:p w14:paraId="4639574A">
      <w:r xmlns:w="http://schemas.openxmlformats.org/wordprocessingml/2006/main">
        <w:t xml:space="preserve">[126] 人物故事的设定很好，让我们感受到了她的成长——[Q0GOrUk7eio] 2024-01-06 (周六) 00:27:04</w:t>
      </w:r>
    </w:p>
    <w:p w14:paraId="55DD2C4A">
      <w:r xmlns:w="http://schemas.openxmlformats.org/wordprocessingml/2006/main">
        <w:t xml:space="preserve">[127] SD插图很可爱，但是衣服看起来非常不合身…… -- [L4P3YmFNZwk] 2025-01-12 (周日) 11:24:27</w:t>
      </w:r>
    </w:p>
    <w:p w14:paraId="61C77E83">
      <w:r xmlns:w="http://schemas.openxmlformats.org/wordprocessingml/2006/main">
        <w:t xml:space="preserve">[128] ←使用棋盘前请务必阅读规则。</w:t>
      </w:r>
    </w:p>
    <w:p w14:paraId="73ED1B8A">
      <w:r xmlns:w="http://schemas.openxmlformats.org/wordprocessingml/2006/main">
        <w:t xml:space="preserve">[129] 关于规则 †</w:t>
      </w:r>
    </w:p>
    <w:p w14:paraId="04E99BB2">
      <w:r xmlns:w="http://schemas.openxmlformats.org/wordprocessingml/2006/main">
        <w:t xml:space="preserve">[130] 请不要抱怨或批评页面编辑者。如果您对其他人的编辑有意见，请通过“提供替代方案”或“自行编辑”的方式进行建设性沟通。</w:t>
      </w:r>
    </w:p>
    <w:p w14:paraId="299E0985">
      <w:r xmlns:w="http://schemas.openxmlformats.org/wordprocessingml/2006/main">
        <w:t xml:space="preserve">[131] 请勿发布个人网站或其他禁止未经授权链接的网站的网址。</w:t>
      </w:r>
    </w:p>
    <w:p w14:paraId="68A033C4">
      <w:r xmlns:w="http://schemas.openxmlformats.org/wordprocessingml/2006/main">
        <w:t xml:space="preserve">[132] 关于违反规则的帖子 †</w:t>
      </w:r>
    </w:p>
    <w:p w14:paraId="30F72CED">
      <w:r xmlns:w="http://schemas.openxmlformats.org/wordprocessingml/2006/main">
        <w:t xml:space="preserve">[133] 禁止发布以下类型的帖子，因为它们容易造成干扰。</w:t>
      </w:r>
    </w:p>
    <w:p w14:paraId="1A53CAE1">
      <w:r xmlns:w="http://schemas.openxmlformats.org/wordprocessingml/2006/main">
        <w:t xml:space="preserve">[134]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03B48744">
      <w:r xmlns:w="http://schemas.openxmlformats.org/wordprocessingml/2006/main">
        <w:t xml:space="preserve">[135] 其他包括使用此维基的人、官方管理员、艺术家、配音演员、现实生活中的个人以及 Twitter 用户等团体。</w:t>
      </w:r>
    </w:p>
    <w:p w14:paraId="5381603D">
      <w:r xmlns:w="http://schemas.openxmlformats.org/wordprocessingml/2006/main">
        <w:t xml:space="preserve">[136] 关于向管理层提交的帖子，我们容忍可以解释为用户反馈的评论，例如“我希望他们改进这一点”、“我希望他们尽快修复错误”和“维护时间太长了”，但我们不容忍使用辱骂性语言贬低管理层。</w:t>
      </w:r>
    </w:p>
    <w:p w14:paraId="0609597F">
      <w:r xmlns:w="http://schemas.openxmlformats.org/wordprocessingml/2006/main">
        <w:t xml:space="preserve">[137] 将讨论和意见交流视为“诽谤或对抗他人”是错误的。然而，在讨论或意见交流中使用辱骂性语言、贬低他人、挑衅他人或在缺乏明确证据的情况下发表言论，都是违法行为。说话时务必注意自己的言辞。</w:t>
      </w:r>
    </w:p>
    <w:p w14:paraId="5B1E1E70">
      <w:r xmlns:w="http://schemas.openxmlformats.org/wordprocessingml/2006/main">
        <w:t xml:space="preserve">[138] 攻击性评论包括使用“做这个”或“做那个”等强硬命令、“使用粗俗语言”、“采取居高临下的态度”或“挑衅”。</w:t>
      </w:r>
    </w:p>
    <w:p w14:paraId="6D8506D6">
      <w:r xmlns:w="http://schemas.openxmlformats.org/wordprocessingml/2006/main">
        <w:t xml:space="preserve">[139] 禁止发布冒犯现有玩家的帖子，例如“还有人玩这个游戏吗？”或“这游戏已经凉了”。这并不意味着您完全不能发表任何负面言论，而是指那些超出单纯负面评价范围，构成诽谤或诋毁的帖子将被禁止发布。</w:t>
      </w:r>
    </w:p>
    <w:p w14:paraId="244A10A9">
      <w:r xmlns:w="http://schemas.openxmlformats.org/wordprocessingml/2006/main">
        <w:t xml:space="preserve">[140] 公开羞辱他人，包括泄露他人的游戏内名称或UID</w:t>
      </w:r>
    </w:p>
    <w:p w14:paraId="6B44CD40">
      <w:r xmlns:w="http://schemas.openxmlformats.org/wordprocessingml/2006/main">
        <w:t xml:space="preserve">[141] 但是，允许分享有助于游戏攻略的信息和视频。</w:t>
      </w:r>
    </w:p>
    <w:p w14:paraId="25D2B68C">
      <w:r xmlns:w="http://schemas.openxmlformats.org/wordprocessingml/2006/main">
        <w:t xml:space="preserve">[142] 参考其他应用程序</w:t>
      </w:r>
    </w:p>
    <w:p w14:paraId="39A991C1">
      <w:r xmlns:w="http://schemas.openxmlformats.org/wordprocessingml/2006/main">
        <w:t xml:space="preserve">[143] 在多个论坛上多次发帖</w:t>
      </w:r>
    </w:p>
    <w:p w14:paraId="7A537FA9">
      <w:r xmlns:w="http://schemas.openxmlformats.org/wordprocessingml/2006/main">
        <w:t xml:space="preserve">[144] 写一串无意义的字符</w:t>
      </w:r>
    </w:p>
    <w:p w14:paraId="3936FAFE">
      <w:r xmlns:w="http://schemas.openxmlformats.org/wordprocessingml/2006/main">
        <w:t xml:space="preserve">[145] 关于作弊和利用漏洞的帖子</w:t>
      </w:r>
    </w:p>
    <w:p w14:paraId="1464CD9E">
      <w:r xmlns:w="http://schemas.openxmlformats.org/wordprocessingml/2006/main">
        <w:t xml:space="preserve">[146] 最好的办法是忽略违反规则的帖子。上钩或反驳只会让事情变得更糟。</w:t>
      </w:r>
    </w:p>
    <w:p w14:paraId="5AF0642D">
      <w:r xmlns:w="http://schemas.openxmlformats.org/wordprocessingml/2006/main">
        <w:t xml:space="preserve">[147] *在上述规则中，“诽谤”指的是在没有客观证据的情况下诋毁和贬低他人。将所有批评性文章都归为“诽谤”是不正确的，所以请务必谨慎。</w:t>
      </w:r>
    </w:p>
    <w:p w14:paraId="7AD9DDCA">
      <w:r xmlns:w="http://schemas.openxmlformats.org/wordprocessingml/2006/main">
        <w:t xml:space="preserve">[148] 关于修改和删除发帖日志 †</w:t>
      </w:r>
    </w:p>
    <w:p w14:paraId="26B89995">
      <w:r xmlns:w="http://schemas.openxmlformats.org/wordprocessingml/2006/main">
        <w:t xml:space="preserve">[149] 但是，允许更正印刷错误、遗漏和字体颜色。（他人出于善意所做的更正也允许。）</w:t>
      </w:r>
    </w:p>
    <w:p w14:paraId="66E5AEF5">
      <w:r xmlns:w="http://schemas.openxmlformats.org/wordprocessingml/2006/main">
        <w:t xml:space="preserve">[150] 作为例外情况，您可以删除自己的帖子，但事后必须向管理员报告。此外，删除时，请将整个评论替换为以下文本，而不是完全删除：&amp;color(#ff0000){''发帖人已删除''};</w:t>
      </w:r>
    </w:p>
    <w:p w14:paraId="77F35391">
      <w:r xmlns:w="http://schemas.openxmlformats.org/wordprocessingml/2006/main">
        <w:t xml:space="preserve">[151] 关于评论删除违反规则的帖子 †</w:t>
      </w:r>
    </w:p>
    <w:p w14:paraId="46E37BF3">
      <w:r xmlns:w="http://schemas.openxmlformats.org/wordprocessingml/2006/main">
        <w:t xml:space="preserve">[152] 您可以自行注释掉上述任何违反规则的评论，无需管理员许可。但是，如果您注释掉了某条评论，则必须在“违规举报公告板”上进行举报。举报时请使用“违规举报公告板”上的模板。</w:t>
      </w:r>
    </w:p>
    <w:p w14:paraId="5B3FA90B">
      <w:r xmlns:w="http://schemas.openxmlformats.org/wordprocessingml/2006/main">
        <w:t xml:space="preserve">[153] 未经 CO 举报公告板举报而被评论删除的帖子将被恢复，而评论删除帖子的人将受到处罚。</w:t>
      </w:r>
    </w:p>
    <w:p w14:paraId="0F837D7A">
      <w:r xmlns:w="http://schemas.openxmlformats.org/wordprocessingml/2006/main">
        <w:t xml:space="preserve">[154] 如果您反复向 CO 举报公告板举报不违反规则的帖子，我们将认为您是自私的，并将对您实施发帖和编辑限制。</w:t>
      </w:r>
    </w:p>
    <w:p w14:paraId="25469048">
      <w:r xmlns:w="http://schemas.openxmlformats.org/wordprocessingml/2006/main">
        <w:t xml:space="preserve">[155] 管理员可酌情恢复 CO 报告公告板上不违反规则的报告。</w:t>
      </w:r>
    </w:p>
    <w:p w14:paraId="3FB05B2B">
      <w:r xmlns:w="http://schemas.openxmlformats.org/wordprocessingml/2006/main">
        <w:t xml:space="preserve">[156] 我们再次要求您不要评论那些并未违反规则的评论。（例如，诸如“虽然不违反规则，但显然是在挑衅”、“恶作剧”或“评论整个帖子”之类的主观判断。）</w:t>
      </w:r>
    </w:p>
    <w:p w14:paraId="59AA56D9">
      <w:r xmlns:w="http://schemas.openxmlformats.org/wordprocessingml/2006/main">
        <w:t xml:space="preserve">[157] 关于不违反规则但“冒犯性”的帖子 †</w:t>
      </w:r>
    </w:p>
    <w:p w14:paraId="3972C668">
      <w:r xmlns:w="http://schemas.openxmlformats.org/wordprocessingml/2006/main">
        <w:t xml:space="preserve">[158] 即使帖子内容具有冒犯性，除非违反版规，否则不会被删除。由于每个人对冒犯性的接受程度不同，请使用 NGID 功能隐藏评论，而不是争论或恶意挑衅。</w:t>
      </w:r>
    </w:p>
    <w:p w14:paraId="0EBBF548">
      <w:r xmlns:w="http://schemas.openxmlformats.org/wordprocessingml/2006/main">
        <w:t xml:space="preserve">[159] 挑衅难道不是一种违规行为吗？†</w:t>
      </w:r>
    </w:p>
    <w:p w14:paraId="3D156366">
      <w:r xmlns:w="http://schemas.openxmlformats.org/wordprocessingml/2006/main">
        <w:t xml:space="preserve">[160] 每个人对“煽动性言论”的定义都大相径庭，因此我们不认为这是违规行为。如果您认为某条评论具有煽动性，请使用 NGID 功能将其隐藏。</w:t>
      </w:r>
    </w:p>
    <w:p w14:paraId="6E030DE8">
      <w:r xmlns:w="http://schemas.openxmlformats.org/wordprocessingml/2006/main">
        <w:t xml:space="preserve">[161] 抱怨难道不算违法吗？†</w:t>
      </w:r>
    </w:p>
    <w:p w14:paraId="6773D5B9">
      <w:r xmlns:w="http://schemas.openxmlformats.org/wordprocessingml/2006/main">
        <w:t xml:space="preserve">[162] 一般而言，抱怨本身并不构成违规。但是，针对本作品的负面宣传、诽谤、辱骂性语言以及超出抱怨范围的对抗性言论均构成违规。如果您认为抱怨内容冒犯了您，请使用 NGID 功能隐藏相关评论。</w:t>
      </w:r>
    </w:p>
    <w:p w14:paraId="267C04C1">
      <w:r xmlns:w="http://schemas.openxmlformats.org/wordprocessingml/2006/main">
        <w:t xml:space="preserve">[163] 如果您不确定某个帖子是否违反规则，该怎么办？ †</w:t>
      </w:r>
    </w:p>
    <w:p w14:paraId="4040C2FC">
      <w:r xmlns:w="http://schemas.openxmlformats.org/wordprocessingml/2006/main">
        <w:t xml:space="preserve">[164] 有些帖子内容含糊不清，难以判断是否违规。评论删除这类含糊不清的帖子可能会导致问题，所以请不要评论删除，而是使用 NGID 功能将评论隐藏起来。</w:t>
      </w:r>
    </w:p>
    <w:p w14:paraId="4FCAED51">
      <w:r xmlns:w="http://schemas.openxmlformats.org/wordprocessingml/2006/main">
        <w:t xml:space="preserve">[165] 对屡犯者的处罚 †</w:t>
      </w:r>
    </w:p>
    <w:p w14:paraId="521E69F7">
      <w:r xmlns:w="http://schemas.openxmlformats.org/wordprocessingml/2006/main">
        <w:t xml:space="preserve">[166] 屡次违反规则或发布特别恶意的帖子，管理员可酌情予以处罚，例如“禁止访问”或“限制发帖”。</w:t>
      </w:r>
    </w:p>
    <w:p w14:paraId="38C124FA">
      <w:r xmlns:w="http://schemas.openxmlformats.org/wordprocessingml/2006/main">
        <w:t xml:space="preserve">[167] 如果您对进一步改进有任何建议，请通过 Wiki 管理公告板与我们联系。</w:t>
      </w:r>
    </w:p>
    <w:p w14:paraId="431ACEBF"/>
    <w:p w14:paraId="35AAD9E7">
      <w:r xmlns:w="http://schemas.openxmlformats.org/wordprocessingml/2006/main">
        <w:rPr>
          <w:b/>
        </w:rPr>
        <w:t xml:space="preserve">A179</w:t>
      </w:r>
    </w:p>
    <w:p w14:paraId="2D9A4F0D">
      <w:r xmlns:w="http://schemas.openxmlformats.org/wordprocessingml/2006/main">
        <w:t xml:space="preserve">[0] 索引：所有角色 | SSR 角色 | SR 角色 | R 角色</w:t>
      </w:r>
    </w:p>
    <w:p w14:paraId="1D7CD32B">
      <w:r xmlns:w="http://schemas.openxmlformats.org/wordprocessingml/2006/main">
        <w:t xml:space="preserve">[1] 基本信息</w:t>
      </w:r>
    </w:p>
    <w:p w14:paraId="456984F6">
      <w:r xmlns:w="http://schemas.openxmlformats.org/wordprocessingml/2006/main">
        <w:t xml:space="preserve">[2] 内容适用性简易评估</w:t>
      </w:r>
    </w:p>
    <w:p w14:paraId="20B895D2">
      <w:r xmlns:w="http://schemas.openxmlformats.org/wordprocessingml/2006/main">
        <w:t xml:space="preserve">[3] 替代版本</w:t>
      </w:r>
    </w:p>
    <w:p w14:paraId="0A24FE49">
      <w:r xmlns:w="http://schemas.openxmlformats.org/wordprocessingml/2006/main">
        <w:t xml:space="preserve">[4] 琐事</w:t>
      </w:r>
    </w:p>
    <w:p w14:paraId="3571E607">
      <w:r xmlns:w="http://schemas.openxmlformats.org/wordprocessingml/2006/main">
        <w:t xml:space="preserve">[5] 官方推特账号介绍</w:t>
      </w:r>
    </w:p>
    <w:p w14:paraId="0028D468">
      <w:r xmlns:w="http://schemas.openxmlformats.org/wordprocessingml/2006/main">
        <w:t xml:space="preserve">[6] 评论表单</w:t>
      </w:r>
    </w:p>
    <w:p w14:paraId="717E426D">
      <w:r xmlns:w="http://schemas.openxmlformats.org/wordprocessingml/2006/main">
        <w:t xml:space="preserve">[7] 基本信息 †</w:t>
      </w:r>
    </w:p>
    <w:p w14:paraId="553F94F8">
      <w:r xmlns:w="http://schemas.openxmlformats.org/wordprocessingml/2006/main">
        <w:t xml:space="preserve">[8] 变换图像</w:t>
      </w:r>
    </w:p>
    <w:p w14:paraId="60203332">
      <w:r xmlns:w="http://schemas.openxmlformats.org/wordprocessingml/2006/main">
        <w:t xml:space="preserve">[9] 简介</w:t>
      </w:r>
    </w:p>
    <w:p w14:paraId="2B1A08FB">
      <w:r xmlns:w="http://schemas.openxmlformats.org/wordprocessingml/2006/main">
        <w:t xml:space="preserve">[10] 姓名</w:t>
      </w:r>
    </w:p>
    <w:p w14:paraId="531E807B">
      <w:r xmlns:w="http://schemas.openxmlformats.org/wordprocessingml/2006/main">
        <w:t xml:space="preserve">[11] 新年阶梯</w:t>
      </w:r>
    </w:p>
    <w:p w14:paraId="717DFA8A">
      <w:r xmlns:w="http://schemas.openxmlformats.org/wordprocessingml/2006/main">
        <w:t xml:space="preserve">[12] 真实姓名</w:t>
      </w:r>
    </w:p>
    <w:p w14:paraId="5B7CE744">
      <w:r xmlns:w="http://schemas.openxmlformats.org/wordprocessingml/2006/main">
        <w:t xml:space="preserve">[13] 高圆寺纱香</w:t>
      </w:r>
    </w:p>
    <w:p w14:paraId="0B29073A">
      <w:r xmlns:w="http://schemas.openxmlformats.org/wordprocessingml/2006/main">
        <w:t xml:space="preserve">[14] 稀有度</w:t>
      </w:r>
    </w:p>
    <w:p w14:paraId="44A2F179">
      <w:r xmlns:w="http://schemas.openxmlformats.org/wordprocessingml/2006/main">
        <w:t xml:space="preserve">[15] 普通攻击</w:t>
      </w:r>
    </w:p>
    <w:p w14:paraId="06616A25">
      <w:r xmlns:w="http://schemas.openxmlformats.org/wordprocessingml/2006/main">
        <w:t xml:space="preserve">[16] 近战攻击（物理）</w:t>
      </w:r>
    </w:p>
    <w:p w14:paraId="41CDC360">
      <w:r xmlns:w="http://schemas.openxmlformats.org/wordprocessingml/2006/main">
        <w:t xml:space="preserve">[17] 附属派系</w:t>
      </w:r>
    </w:p>
    <w:p w14:paraId="37C52AFA">
      <w:r xmlns:w="http://schemas.openxmlformats.org/wordprocessingml/2006/main">
        <w:t xml:space="preserve">[18] 战士（异界）</w:t>
      </w:r>
    </w:p>
    <w:p w14:paraId="001C8F40">
      <w:r xmlns:w="http://schemas.openxmlformats.org/wordprocessingml/2006/main">
        <w:t xml:space="preserve">[19] 特殊属性</w:t>
      </w:r>
    </w:p>
    <w:p w14:paraId="0D3E578D">
      <w:r xmlns:w="http://schemas.openxmlformats.org/wordprocessingml/2006/main">
        <w:t xml:space="preserve">[20] 新年</w:t>
      </w:r>
    </w:p>
    <w:p w14:paraId="47C30278">
      <w:r xmlns:w="http://schemas.openxmlformats.org/wordprocessingml/2006/main">
        <w:t xml:space="preserve">[21] 高槻樱</w:t>
      </w:r>
    </w:p>
    <w:p w14:paraId="58394414">
      <w:r xmlns:w="http://schemas.openxmlformats.org/wordprocessingml/2006/main">
        <w:t xml:space="preserve">[22] 插图</w:t>
      </w:r>
    </w:p>
    <w:p w14:paraId="2A03F2AD">
      <w:r xmlns:w="http://schemas.openxmlformats.org/wordprocessingml/2006/main">
        <w:t xml:space="preserve">[23] 饭团君</w:t>
      </w:r>
    </w:p>
    <w:p w14:paraId="7D096278">
      <w:r xmlns:w="http://schemas.openxmlformats.org/wordprocessingml/2006/main">
        <w:t xml:space="preserve">[24] SD字符</w:t>
      </w:r>
    </w:p>
    <w:p w14:paraId="0CE4D41D">
      <w:r xmlns:w="http://schemas.openxmlformats.org/wordprocessingml/2006/main">
        <w:t xml:space="preserve">[25] 风味文字</w:t>
      </w:r>
    </w:p>
    <w:p w14:paraId="6BF7CD7D">
      <w:r xmlns:w="http://schemas.openxmlformats.org/wordprocessingml/2006/main">
        <w:t xml:space="preserve">[26] “我将把天照之光托付给腰带！艾斯卡莱耶已抵达迦鬼传的举办地！”艾斯卡莱耶在迦鬼传举办时被天照之光选中，身着被选中的奔跑者的传统服饰。或许是因为她被发现拥有少量神力，她常常给周围的人带来堪称奇迹般的幸福。正因如此，各大公司竞相推出她的周边产品。</w:t>
      </w:r>
    </w:p>
    <w:p w14:paraId="5C9B4DEA">
      <w:r xmlns:w="http://schemas.openxmlformats.org/wordprocessingml/2006/main">
        <w:t xml:space="preserve">[27] 如何获得</w:t>
      </w:r>
    </w:p>
    <w:p w14:paraId="104C38E9">
      <w:r xmlns:w="http://schemas.openxmlformats.org/wordprocessingml/2006/main">
        <w:t xml:space="preserve">[28] 限时扭蛋</w:t>
      </w:r>
    </w:p>
    <w:p w14:paraId="1A16D21A">
      <w:r xmlns:w="http://schemas.openxmlformats.org/wordprocessingml/2006/main">
        <w:t xml:space="preserve">[29] 基础属性（1星）* 每增加1星+50%，5星时为1星值的3倍</w:t>
      </w:r>
    </w:p>
    <w:p w14:paraId="6CD1B4B7">
      <w:r xmlns:w="http://schemas.openxmlformats.org/wordprocessingml/2006/main">
        <w:t xml:space="preserve">[30] 级</w:t>
      </w:r>
    </w:p>
    <w:p w14:paraId="092B1DDB">
      <w:r xmlns:w="http://schemas.openxmlformats.org/wordprocessingml/2006/main">
        <w:t xml:space="preserve">[31] 耐力</w:t>
      </w:r>
    </w:p>
    <w:p w14:paraId="07C2BC75">
      <w:r xmlns:w="http://schemas.openxmlformats.org/wordprocessingml/2006/main">
        <w:t xml:space="preserve">[32] 攻击力</w:t>
      </w:r>
    </w:p>
    <w:p w14:paraId="0D60FF9C">
      <w:r xmlns:w="http://schemas.openxmlformats.org/wordprocessingml/2006/main">
        <w:t xml:space="preserve">[33] 防御能力</w:t>
      </w:r>
    </w:p>
    <w:p w14:paraId="3B890818">
      <w:r xmlns:w="http://schemas.openxmlformats.org/wordprocessingml/2006/main">
        <w:t xml:space="preserve">[34] 魔法力量</w:t>
      </w:r>
    </w:p>
    <w:p w14:paraId="50845F4E">
      <w:r xmlns:w="http://schemas.openxmlformats.org/wordprocessingml/2006/main">
        <w:t xml:space="preserve">[35] 魔法抗性</w:t>
      </w:r>
    </w:p>
    <w:p w14:paraId="17CE3003">
      <w:r xmlns:w="http://schemas.openxmlformats.org/wordprocessingml/2006/main">
        <w:t xml:space="preserve">[36] 详细状态</w:t>
      </w:r>
    </w:p>
    <w:p w14:paraId="62580224">
      <w:r xmlns:w="http://schemas.openxmlformats.org/wordprocessingml/2006/main">
        <w:t xml:space="preserve">[37] 准确性</w:t>
      </w:r>
    </w:p>
    <w:p w14:paraId="4C29C98B">
      <w:r xmlns:w="http://schemas.openxmlformats.org/wordprocessingml/2006/main">
        <w:t xml:space="preserve">[38] 回避能力</w:t>
      </w:r>
    </w:p>
    <w:p w14:paraId="3FF9496D">
      <w:r xmlns:w="http://schemas.openxmlformats.org/wordprocessingml/2006/main">
        <w:t xml:space="preserve">[39] 连续命中率</w:t>
      </w:r>
    </w:p>
    <w:p w14:paraId="46E29B4E">
      <w:r xmlns:w="http://schemas.openxmlformats.org/wordprocessingml/2006/main">
        <w:t xml:space="preserve">[40] 反击率</w:t>
      </w:r>
    </w:p>
    <w:p w14:paraId="6C0162DF">
      <w:r xmlns:w="http://schemas.openxmlformats.org/wordprocessingml/2006/main">
        <w:t xml:space="preserve">[41] 眩晕激活率</w:t>
      </w:r>
    </w:p>
    <w:p w14:paraId="4C2D3C69">
      <w:r xmlns:w="http://schemas.openxmlformats.org/wordprocessingml/2006/main">
        <w:t xml:space="preserve">[42] 抗眩晕能力</w:t>
      </w:r>
    </w:p>
    <w:p w14:paraId="5F73B452">
      <w:r xmlns:w="http://schemas.openxmlformats.org/wordprocessingml/2006/main">
        <w:t xml:space="preserve">[43] 移动速度</w:t>
      </w:r>
    </w:p>
    <w:p w14:paraId="39C610D1">
      <w:r xmlns:w="http://schemas.openxmlformats.org/wordprocessingml/2006/main">
        <w:t xml:space="preserve">[44] 部署速度</w:t>
      </w:r>
    </w:p>
    <w:p w14:paraId="435F5AA2">
      <w:r xmlns:w="http://schemas.openxmlformats.org/wordprocessingml/2006/main">
        <w:t xml:space="preserve">[45] 行动速度</w:t>
      </w:r>
    </w:p>
    <w:p w14:paraId="08F80198">
      <w:r xmlns:w="http://schemas.openxmlformats.org/wordprocessingml/2006/main">
        <w:t xml:space="preserve">[46] 特殊填充量</w:t>
      </w:r>
    </w:p>
    <w:p w14:paraId="606EF1E8">
      <w:r xmlns:w="http://schemas.openxmlformats.org/wordprocessingml/2006/main">
        <w:t xml:space="preserve">[47] 特殊招式</w:t>
      </w:r>
    </w:p>
    <w:p w14:paraId="0CB368F2">
      <w:r xmlns:w="http://schemas.openxmlformats.org/wordprocessingml/2006/main">
        <w:t xml:space="preserve">[48] 姓名</w:t>
      </w:r>
    </w:p>
    <w:p w14:paraId="0E8CBAC8">
      <w:r xmlns:w="http://schemas.openxmlformats.org/wordprocessingml/2006/main">
        <w:t xml:space="preserve">[49] 效应</w:t>
      </w:r>
    </w:p>
    <w:p w14:paraId="07FAC777">
      <w:r xmlns:w="http://schemas.openxmlformats.org/wordprocessingml/2006/main">
        <w:t xml:space="preserve">[50] 兰伯特升级</w:t>
      </w:r>
    </w:p>
    <w:p w14:paraId="167D60E2">
      <w:r xmlns:w="http://schemas.openxmlformats.org/wordprocessingml/2006/main">
        <w:t xml:space="preserve">[51] 对所有敌人造成双倍物理伤害。有5%的几率立即杀死所有敌人（对免疫即死效果的敌人无效，且不受大佛特性影响）。如果此效果没有立即杀死任何目标，则触发几率增加5%（最高30%）。如果“BREAK”灯亮起或任何目标被此效果立即杀死，则触发几率的增加变为0%。</w:t>
      </w:r>
    </w:p>
    <w:p w14:paraId="4B2E1A5D">
      <w:r xmlns:w="http://schemas.openxmlformats.org/wordprocessingml/2006/main">
        <w:t xml:space="preserve">[52] Lambert 升级+</w:t>
      </w:r>
    </w:p>
    <w:p w14:paraId="7ACFDFF6">
      <w:r xmlns:w="http://schemas.openxmlformats.org/wordprocessingml/2006/main">
        <w:t xml:space="preserve">[53] 对所有敌人造成4倍物理伤害。有10%的几率立即击杀所有敌人（对免疫即死效果的敌人无效，且不受大佛特性影响）。若无目标被此效果立即击杀，则触发几率提升10%（最高50%）。若BREAK灯亮起或任何目标被此效果立即击杀，则触发几率的提升变为0%。每次使用特殊技能，你的速度和特殊技能威力提升10%（最高50%）。</w:t>
      </w:r>
    </w:p>
    <w:p w14:paraId="2E48D0A8">
      <w:r xmlns:w="http://schemas.openxmlformats.org/wordprocessingml/2006/main">
        <w:t xml:space="preserve">[54] 独特效果</w:t>
      </w:r>
    </w:p>
    <w:p w14:paraId="6B81F7EB">
      <w:r xmlns:w="http://schemas.openxmlformats.org/wordprocessingml/2006/main">
        <w:t xml:space="preserve">[55] 姓名</w:t>
      </w:r>
    </w:p>
    <w:p w14:paraId="281225BE">
      <w:r xmlns:w="http://schemas.openxmlformats.org/wordprocessingml/2006/main">
        <w:t xml:space="preserve">[56] 效应</w:t>
      </w:r>
    </w:p>
    <w:p w14:paraId="1C741E4B">
      <w:r xmlns:w="http://schemas.openxmlformats.org/wordprocessingml/2006/main">
        <w:t xml:space="preserve">[57] 天照之光</w:t>
      </w:r>
    </w:p>
    <w:p w14:paraId="5D5D2C82">
      <w:r xmlns:w="http://schemas.openxmlformats.org/wordprocessingml/2006/main">
        <w:t xml:space="preserve">[58] 出击完成后，除自身外所有友军单位的特殊攻击槽增加 30%。如果目标是“新年”角色，则效果增加至特殊攻击槽的 50%。</w:t>
      </w:r>
    </w:p>
    <w:p w14:paraId="7D13BF60">
      <w:r xmlns:w="http://schemas.openxmlformats.org/wordprocessingml/2006/main">
        <w:t xml:space="preserve">[59] 天松之光+</w:t>
      </w:r>
    </w:p>
    <w:p w14:paraId="7114E672">
      <w:r xmlns:w="http://schemas.openxmlformats.org/wordprocessingml/2006/main">
        <w:t xml:space="preserve">[60] 出击完成后，所有友军单位的特殊攻击槽增加 30%。如果目标是“新年”角色，则效果增加至特殊攻击槽的 50%。</w:t>
      </w:r>
    </w:p>
    <w:p w14:paraId="40963C9B">
      <w:r xmlns:w="http://schemas.openxmlformats.org/wordprocessingml/2006/main">
        <w:t xml:space="preserve">[61] 增强图像</w:t>
      </w:r>
    </w:p>
    <w:p w14:paraId="588D2953">
      <w:r xmlns:w="http://schemas.openxmlformats.org/wordprocessingml/2006/main">
        <w:t xml:space="preserve">[62] 在游戏中 †</w:t>
      </w:r>
    </w:p>
    <w:p w14:paraId="06B9B9E2">
      <w:r xmlns:w="http://schemas.openxmlformats.org/wordprocessingml/2006/main">
        <w:t xml:space="preserve">[63] 身着新年服装的埃斯卡莱尔，该服装在2026年元旦开始的新年活动“奔向黎明！新年胜利的决定性战斗”中推出。</w:t>
      </w:r>
    </w:p>
    <w:p w14:paraId="5734A2C8">
      <w:r xmlns:w="http://schemas.openxmlformats.org/wordprocessingml/2006/main">
        <w:t xml:space="preserve">[64] 注意，这并不影响团队副本首领“大佛”的10倍即死几率效果。这是因为该效果是必定触发的即死效果，触发概率为10% + α，而非成功率为◯%的即死效果。类似的例子还有击败希拉会长的独特效果。其优势在于，即使面对状态效果抗性提升的首领，触发概率也不会改变。</w:t>
      </w:r>
    </w:p>
    <w:p w14:paraId="7C6712C5">
      <w:r xmlns:w="http://schemas.openxmlformats.org/wordprocessingml/2006/main">
        <w:t xml:space="preserve">[65] 特殊攻击力和速度各提升10%，最高提升50%（此效果不会重置）。此效果与带有图标的增益效果分开计算。</w:t>
      </w:r>
    </w:p>
    <w:p w14:paraId="13E7DE8B">
      <w:r xmlns:w="http://schemas.openxmlformats.org/wordprocessingml/2006/main">
        <w:t xml:space="preserve">[66] 拥有强力范围特殊技能的角色，如果能累计提升高达50%的速度，在歼灭战中非常实用。缺点是需要相当于5次特殊技能的次数才能达到最大效果。</w:t>
      </w:r>
    </w:p>
    <w:p w14:paraId="3D32FE6C">
      <w:r xmlns:w="http://schemas.openxmlformats.org/wordprocessingml/2006/main">
        <w:t xml:space="preserve">[67] “新年”字样列表</w:t>
      </w:r>
    </w:p>
    <w:p w14:paraId="2077450B">
      <w:r xmlns:w="http://schemas.openxmlformats.org/wordprocessingml/2006/main">
        <w:t xml:space="preserve">[68] “新年”字样列表 †</w:t>
      </w:r>
    </w:p>
    <w:p w14:paraId="23C23685">
      <w:r xmlns:w="http://schemas.openxmlformats.org/wordprocessingml/2006/main">
        <w:t xml:space="preserve">[69] * 表示与“新年”相关的效果。</w:t>
      </w:r>
    </w:p>
    <w:p w14:paraId="590C14DD">
      <w:r xmlns:w="http://schemas.openxmlformats.org/wordprocessingml/2006/main">
        <w:t xml:space="preserve">[70] 新年埃斯卡红宝石</w:t>
      </w:r>
    </w:p>
    <w:p w14:paraId="11FFF2F0">
      <w:r xmlns:w="http://schemas.openxmlformats.org/wordprocessingml/2006/main">
        <w:t xml:space="preserve">[71] 新年埃斯卡蓝宝石</w:t>
      </w:r>
    </w:p>
    <w:p w14:paraId="61C3BD83">
      <w:r xmlns:w="http://schemas.openxmlformats.org/wordprocessingml/2006/main">
        <w:t xml:space="preserve">[72] 新年基里尔</w:t>
      </w:r>
    </w:p>
    <w:p w14:paraId="44D4195A">
      <w:r xmlns:w="http://schemas.openxmlformats.org/wordprocessingml/2006/main">
        <w:t xml:space="preserve">[73] 新年伊斯卡莱尔重生</w:t>
      </w:r>
    </w:p>
    <w:p w14:paraId="6604D323">
      <w:r xmlns:w="http://schemas.openxmlformats.org/wordprocessingml/2006/main">
        <w:t xml:space="preserve">[74] 元旦 Nonono</w:t>
      </w:r>
    </w:p>
    <w:p w14:paraId="73C105C4">
      <w:r xmlns:w="http://schemas.openxmlformats.org/wordprocessingml/2006/main">
        <w:t xml:space="preserve">[75] 元旦</w:t>
      </w:r>
    </w:p>
    <w:p w14:paraId="3CB8C50B">
      <w:r xmlns:w="http://schemas.openxmlformats.org/wordprocessingml/2006/main">
        <w:t xml:space="preserve">[76] 新年链</w:t>
      </w:r>
    </w:p>
    <w:p w14:paraId="7A08CA65">
      <w:r xmlns:w="http://schemas.openxmlformats.org/wordprocessingml/2006/main">
        <w:t xml:space="preserve">[77] 新年 纳里卡</w:t>
      </w:r>
    </w:p>
    <w:p w14:paraId="52093D5A">
      <w:r xmlns:w="http://schemas.openxmlformats.org/wordprocessingml/2006/main">
        <w:t xml:space="preserve">[78] 新年北极星</w:t>
      </w:r>
    </w:p>
    <w:p w14:paraId="23334159">
      <w:r xmlns:w="http://schemas.openxmlformats.org/wordprocessingml/2006/main">
        <w:t xml:space="preserve">[79] 新年虎乔纳*</w:t>
      </w:r>
    </w:p>
    <w:p w14:paraId="054230F8">
      <w:r xmlns:w="http://schemas.openxmlformats.org/wordprocessingml/2006/main">
        <w:t xml:space="preserve">[80] 新年电梯*</w:t>
      </w:r>
    </w:p>
    <w:p w14:paraId="51C96E3B">
      <w:r xmlns:w="http://schemas.openxmlformats.org/wordprocessingml/2006/main">
        <w:t xml:space="preserve">[81] 新年 Esca Amaze</w:t>
      </w:r>
    </w:p>
    <w:p w14:paraId="660BFFE1">
      <w:r xmlns:w="http://schemas.openxmlformats.org/wordprocessingml/2006/main">
        <w:t xml:space="preserve">[82] 新年硅石</w:t>
      </w:r>
    </w:p>
    <w:p w14:paraId="7DE36FAB">
      <w:r xmlns:w="http://schemas.openxmlformats.org/wordprocessingml/2006/main">
        <w:t xml:space="preserve">[83] 它的行动速度为3，特殊攻击充能速度为12.5%，都非常出色。由于它几乎不需要任何训练，如果你能获得它，它绝对是歼灭战中一个不错的选择。甚至在游戏后期，它无需任何训练就可以作为特殊攻击槽的提升工具。</w:t>
      </w:r>
    </w:p>
    <w:p w14:paraId="0ED07FB9">
      <w:r xmlns:w="http://schemas.openxmlformats.org/wordprocessingml/2006/main">
        <w:t xml:space="preserve">[84] 内容适用性简易评估 †</w:t>
      </w:r>
    </w:p>
    <w:p w14:paraId="2A9524CE">
      <w:r xmlns:w="http://schemas.openxmlformats.org/wordprocessingml/2006/main">
        <w:t xml:space="preserve">[85] 合适的内容、推荐的装备示例、角色发展目标等。</w:t>
      </w:r>
    </w:p>
    <w:p w14:paraId="5C3D6A31">
      <w:r xmlns:w="http://schemas.openxmlformats.org/wordprocessingml/2006/main">
        <w:t xml:space="preserve">[86] 兼容内容</w:t>
      </w:r>
    </w:p>
    <w:p w14:paraId="6B7EB6C1">
      <w:r xmlns:w="http://schemas.openxmlformats.org/wordprocessingml/2006/main">
        <w:t xml:space="preserve">[87] 能力倾向</w:t>
      </w:r>
    </w:p>
    <w:p w14:paraId="75C56E83">
      <w:r xmlns:w="http://schemas.openxmlformats.org/wordprocessingml/2006/main">
        <w:t xml:space="preserve">[88] 简短评论</w:t>
      </w:r>
    </w:p>
    <w:p w14:paraId="2AD70848">
      <w:r xmlns:w="http://schemas.openxmlformats.org/wordprocessingml/2006/main">
        <w:t xml:space="preserve">[89] 主线任务 事件任务</w:t>
      </w:r>
    </w:p>
    <w:p w14:paraId="15E15C64">
      <w:r xmlns:w="http://schemas.openxmlformats.org/wordprocessingml/2006/main">
        <w:t xml:space="preserve">[90] 可以毫无问题地执行</w:t>
      </w:r>
    </w:p>
    <w:p w14:paraId="7564BFB8">
      <w:r xmlns:w="http://schemas.openxmlformats.org/wordprocessingml/2006/main">
        <w:t xml:space="preserve">[91] 突袭战</w:t>
      </w:r>
    </w:p>
    <w:p w14:paraId="409281A0">
      <w:r xmlns:w="http://schemas.openxmlformats.org/wordprocessingml/2006/main">
        <w:t xml:space="preserve">[92] 范围攻击型特殊攻击并不适用。提升特殊攻击槽则很有用。</w:t>
      </w:r>
    </w:p>
    <w:p w14:paraId="62FC2E26">
      <w:r xmlns:w="http://schemas.openxmlformats.org/wordprocessingml/2006/main">
        <w:t xml:space="preserve">[93] 湮灭</w:t>
      </w:r>
    </w:p>
    <w:p w14:paraId="40A24DBD">
      <w:r xmlns:w="http://schemas.openxmlformats.org/wordprocessingml/2006/main">
        <w:t xml:space="preserve">[94] 范围攻击的特殊攻击适合歼灭战。特殊攻击槽的提升也很有用（装备示例见下文）。</w:t>
      </w:r>
    </w:p>
    <w:p w14:paraId="0C097880">
      <w:r xmlns:w="http://schemas.openxmlformats.org/wordprocessingml/2006/main">
        <w:t xml:space="preserve">[95] B宇宙</w:t>
      </w:r>
    </w:p>
    <w:p w14:paraId="36EC7F82">
      <w:r xmlns:w="http://schemas.openxmlformats.org/wordprocessingml/2006/main">
        <w:t xml:space="preserve">[96] 特殊攻击槽增加很有用。</w:t>
      </w:r>
    </w:p>
    <w:p w14:paraId="286F877C">
      <w:r xmlns:w="http://schemas.openxmlformats.org/wordprocessingml/2006/main">
        <w:t xml:space="preserve">[97] 能力评估指标</w:t>
      </w:r>
    </w:p>
    <w:p w14:paraId="7EAC689A">
      <w:r xmlns:w="http://schemas.openxmlformats.org/wordprocessingml/2006/main">
        <w:t xml:space="preserve">[98] ◎：优秀内容。最有可能发挥出色。○：合适内容。有较高发挥潜力。△：一般。需要一些技巧才能发挥良好，但选择理由不多。×：不合适内容。由于与内容规则、游戏系统、难度等级等不兼容，难以发挥出色。*2014年3月更新</w:t>
      </w:r>
    </w:p>
    <w:p w14:paraId="58CE8113">
      <w:r xmlns:w="http://schemas.openxmlformats.org/wordprocessingml/2006/main">
        <w:t xml:space="preserve">[99]歼灭战</w:t>
      </w:r>
    </w:p>
    <w:p w14:paraId="3009E629">
      <w:r xmlns:w="http://schemas.openxmlformats.org/wordprocessingml/2006/main">
        <w:t xml:space="preserve">[100] 推荐设备示例</w:t>
      </w:r>
    </w:p>
    <w:p w14:paraId="7E5B29BD">
      <w:r xmlns:w="http://schemas.openxmlformats.org/wordprocessingml/2006/main">
        <w:t xml:space="preserve">[101] 主要设备</w:t>
      </w:r>
    </w:p>
    <w:p w14:paraId="63725BC0">
      <w:r xmlns:w="http://schemas.openxmlformats.org/wordprocessingml/2006/main">
        <w:t xml:space="preserve">[102] 子设备</w:t>
      </w:r>
    </w:p>
    <w:p w14:paraId="20B3FA81">
      <w:r xmlns:w="http://schemas.openxmlformats.org/wordprocessingml/2006/main">
        <w:t xml:space="preserve">[103] 一件令人愉悦的物品</w:t>
      </w:r>
    </w:p>
    <w:p w14:paraId="2057BDCA">
      <w:r xmlns:w="http://schemas.openxmlformats.org/wordprocessingml/2006/main">
        <w:t xml:space="preserve">[104] 发展目标</w:t>
      </w:r>
    </w:p>
    <w:p w14:paraId="6C77C34C">
      <w:r xmlns:w="http://schemas.openxmlformats.org/wordprocessingml/2006/main">
        <w:t xml:space="preserve">[105] 突破极限</w:t>
      </w:r>
    </w:p>
    <w:p w14:paraId="46682F1C">
      <w:r xmlns:w="http://schemas.openxmlformats.org/wordprocessingml/2006/main">
        <w:t xml:space="preserve">[106] 致命觉醒</w:t>
      </w:r>
    </w:p>
    <w:p w14:paraId="13F7197B">
      <w:r xmlns:w="http://schemas.openxmlformats.org/wordprocessingml/2006/main">
        <w:t xml:space="preserve">[107] 独特的觉醒</w:t>
      </w:r>
    </w:p>
    <w:p w14:paraId="21E4BCC9">
      <w:r xmlns:w="http://schemas.openxmlformats.org/wordprocessingml/2006/main">
        <w:t xml:space="preserve">[108] 行动速度</w:t>
      </w:r>
    </w:p>
    <w:p w14:paraId="16EE2AD5">
      <w:r xmlns:w="http://schemas.openxmlformats.org/wordprocessingml/2006/main">
        <w:t xml:space="preserve">[109] 特别收费</w:t>
      </w:r>
    </w:p>
    <w:p w14:paraId="0E46F2DD">
      <w:r xmlns:w="http://schemas.openxmlformats.org/wordprocessingml/2006/main">
        <w:t xml:space="preserve">[110] 其他</w:t>
      </w:r>
    </w:p>
    <w:p w14:paraId="6CAD952F">
      <w:r xmlns:w="http://schemas.openxmlformats.org/wordprocessingml/2006/main">
        <w:t xml:space="preserve">[111] 培训费用</w:t>
      </w:r>
    </w:p>
    <w:p w14:paraId="0CFD54DC">
      <w:r xmlns:w="http://schemas.openxmlformats.org/wordprocessingml/2006/main">
        <w:t xml:space="preserve">[112] 14.9% 8次</w:t>
      </w:r>
    </w:p>
    <w:p w14:paraId="5F9828BB">
      <w:r xmlns:w="http://schemas.openxmlformats.org/wordprocessingml/2006/main">
        <w:t xml:space="preserve">[113] 备注</w:t>
      </w:r>
    </w:p>
    <w:p w14:paraId="4260EBBB">
      <w:r xmlns:w="http://schemas.openxmlformats.org/wordprocessingml/2006/main">
        <w:t xml:space="preserve">[114] 如果你无法准备一个能用普通攻击瞬间击杀弱小敌人的增益效果，那么这样做就没有必要。如果体力不足，可以切换到或。根据敌人的类型切换。</w:t>
      </w:r>
    </w:p>
    <w:p w14:paraId="6019B378">
      <w:r xmlns:w="http://schemas.openxmlformats.org/wordprocessingml/2006/main">
        <w:t xml:space="preserve">[115] 可以以低成本训练到实用水平。</w:t>
      </w:r>
    </w:p>
    <w:p w14:paraId="1E78F061">
      <w:r xmlns:w="http://schemas.openxmlformats.org/wordprocessingml/2006/main">
        <w:t xml:space="preserve">[116] ☆1 可以将其用作尚未训练的单位，但一旦其独特效果在进入场上时激活，其任务就完成了。</w:t>
      </w:r>
    </w:p>
    <w:p w14:paraId="6070C066">
      <w:r xmlns:w="http://schemas.openxmlformats.org/wordprocessingml/2006/main">
        <w:t xml:space="preserve">[117] *2016年5月更新</w:t>
      </w:r>
    </w:p>
    <w:p w14:paraId="734373C0">
      <w:r xmlns:w="http://schemas.openxmlformats.org/wordprocessingml/2006/main">
        <w:t xml:space="preserve">[118] 备选版本 †</w:t>
      </w:r>
    </w:p>
    <w:p w14:paraId="0075F5B9">
      <w:r xmlns:w="http://schemas.openxmlformats.org/wordprocessingml/2006/main">
        <w:t xml:space="preserve">[119] 埃斯卡莱尔</w:t>
      </w:r>
    </w:p>
    <w:p w14:paraId="6C472E51">
      <w:r xmlns:w="http://schemas.openxmlformats.org/wordprocessingml/2006/main">
        <w:t xml:space="preserve">[120] 新娘埃斯卡莱尔</w:t>
      </w:r>
    </w:p>
    <w:p w14:paraId="2C4C0D48">
      <w:r xmlns:w="http://schemas.openxmlformats.org/wordprocessingml/2006/main">
        <w:t xml:space="preserve">[121] 天使埃斯卡莱耶</w:t>
      </w:r>
    </w:p>
    <w:p w14:paraId="466BA3B9">
      <w:r xmlns:w="http://schemas.openxmlformats.org/wordprocessingml/2006/main">
        <w:t xml:space="preserve">[122] 圣诞前夜的埃斯卡莱尔</w:t>
      </w:r>
    </w:p>
    <w:p w14:paraId="33BE589B">
      <w:r xmlns:w="http://schemas.openxmlformats.org/wordprocessingml/2006/main">
        <w:t xml:space="preserve">[123] 仲夏夜之梯</w:t>
      </w:r>
    </w:p>
    <w:p w14:paraId="4DDE794C">
      <w:r xmlns:w="http://schemas.openxmlformats.org/wordprocessingml/2006/main">
        <w:t xml:space="preserve">[124] 传奇人物 Escalayer</w:t>
      </w:r>
    </w:p>
    <w:p w14:paraId="3F2E9960">
      <w:r xmlns:w="http://schemas.openxmlformats.org/wordprocessingml/2006/main">
        <w:t xml:space="preserve">[125] 新年阶梯</w:t>
      </w:r>
    </w:p>
    <w:p w14:paraId="70910251">
      <w:r xmlns:w="http://schemas.openxmlformats.org/wordprocessingml/2006/main">
        <w:t xml:space="preserve">[126] 琐事 †</w:t>
      </w:r>
    </w:p>
    <w:p w14:paraId="7FB28E46">
      <w:r xmlns:w="http://schemas.openxmlformats.org/wordprocessingml/2006/main">
        <w:t xml:space="preserve">[127] 官方推特账号简介 †</w:t>
      </w:r>
    </w:p>
    <w:p w14:paraId="6E14E766">
      <w:r xmlns:w="http://schemas.openxmlformats.org/wordprocessingml/2006/main">
        <w:t xml:space="preserve">[128] 人物介绍</w:t>
      </w:r>
    </w:p>
    <w:p w14:paraId="3D0F8853">
      <w:r xmlns:w="http://schemas.openxmlformats.org/wordprocessingml/2006/main">
        <w:t xml:space="preserve">[129] 评论表 †</w:t>
      </w:r>
    </w:p>
    <w:p w14:paraId="59389986">
      <w:r xmlns:w="http://schemas.openxmlformats.org/wordprocessingml/2006/main">
        <w:t xml:space="preserve">[130] 点击打开历史日志列表</w:t>
      </w:r>
    </w:p>
    <w:p w14:paraId="3A52D1E0">
      <w:r xmlns:w="http://schemas.openxmlformats.org/wordprocessingml/2006/main">
        <w:t xml:space="preserve">[131] 末尾的数字越小，日志越旧。</w:t>
      </w:r>
    </w:p>
    <w:p w14:paraId="01DE4534">
      <w:r xmlns:w="http://schemas.openxmlformats.org/wordprocessingml/2006/main">
        <w:t xml:space="preserve">[132] 'Comments/New Year Escalayer/' 没有子页面。</w:t>
      </w:r>
    </w:p>
    <w:p w14:paraId="72E0A0F3">
      <w:r xmlns:w="http://schemas.openxmlformats.org/wordprocessingml/2006/main">
        <w:t xml:space="preserve">[133] 这种事经常发生，就是这种模式。——[x11SF/bUubo] 2026-01-03 (周六) 18:36:54</w:t>
      </w:r>
    </w:p>
    <w:p w14:paraId="6AAF6BCC">
      <w:r xmlns:w="http://schemas.openxmlformats.org/wordprocessingml/2006/main">
        <w:t xml:space="preserve">[134] 攻击动作是推进踢而不是拐踢，哈哈 -- [Yr3kDppmqBw] 2026-01-02 (周五) 21:13:02</w:t>
      </w:r>
    </w:p>
    <w:p w14:paraId="0BA599AE">
      <w:r xmlns:w="http://schemas.openxmlformats.org/wordprocessingml/2006/main">
        <w:t xml:space="preserve">[135] 因为她的下半身看起来像穿着泳衣，所以她身后的戒指现在看起来像个救生圈。——[krLgeg3u.Z6] 2026-01-03 (周六) 19:06:26</w:t>
      </w:r>
    </w:p>
    <w:p w14:paraId="2CA60A8A">
      <w:r xmlns:w="http://schemas.openxmlformats.org/wordprocessingml/2006/main">
        <w:t xml:space="preserve">[136] 艾斯卡的全套装备和阿玛兹的专属装备在当前版本中都没有什么强力的用途，所以我真的不知道开发者是怎么想的。我可以写一篇措辞严厉的评测，但我觉得没必要。阿玛兹特殊技能的评价在团队副本推荐页面上。——[pB32tQPsx4U] 2026-01-10 (周六) 05:35:57</w:t>
      </w:r>
    </w:p>
    <w:p w14:paraId="4753CB8E">
      <w:r xmlns:w="http://schemas.openxmlformats.org/wordprocessingml/2006/main">
        <w:t xml:space="preserve">[137] 鉴于他们的政策是不鼓励通货膨胀，我猜想节日过后，Regalia 的性能在这个时节会有波动。以前还有新年反转活动……也许他们是在盘算着今年某个时候要推出 Regalia 的某种强化版，所以现在暂时按兵不动。——[.ahwHxYyULs] 2026-01-10 (周六) 23:20:19</w:t>
      </w:r>
    </w:p>
    <w:p w14:paraId="530FD6D5">
      <w:r xmlns:w="http://schemas.openxmlformats.org/wordprocessingml/2006/main">
        <w:t xml:space="preserve">[138] 它可以用来在歼灭战时间限制临近结束时聚集能够扩散能量槽的角色，进行最后的冲刺。如果你对歼灭战并不认真，就没必要特意去获取它。——[f73zse/nf2I] 2026-01-10 (周六) 16:48:22</w:t>
      </w:r>
    </w:p>
    <w:p w14:paraId="079CBB32">
      <w:r xmlns:w="http://schemas.openxmlformats.org/wordprocessingml/2006/main">
        <w:t xml:space="preserve">[139] ←使用棋盘前请务必阅读规则。</w:t>
      </w:r>
    </w:p>
    <w:p w14:paraId="4516FA38">
      <w:r xmlns:w="http://schemas.openxmlformats.org/wordprocessingml/2006/main">
        <w:t xml:space="preserve">[140] 关于规则 †</w:t>
      </w:r>
    </w:p>
    <w:p w14:paraId="5D5E25AF">
      <w:r xmlns:w="http://schemas.openxmlformats.org/wordprocessingml/2006/main">
        <w:t xml:space="preserve">[141] 请不要抱怨或批评页面编辑者。如果您对其他人的编辑有意见，请通过“提供替代方案”或“自行编辑”的方式进行建设性沟通。</w:t>
      </w:r>
    </w:p>
    <w:p w14:paraId="3009B884">
      <w:r xmlns:w="http://schemas.openxmlformats.org/wordprocessingml/2006/main">
        <w:t xml:space="preserve">[142] 不要发布个人网站或其他禁止未经授权链接的网站的网址。</w:t>
      </w:r>
    </w:p>
    <w:p w14:paraId="1CD85214">
      <w:r xmlns:w="http://schemas.openxmlformats.org/wordprocessingml/2006/main">
        <w:t xml:space="preserve">[143] 关于违反规则的帖子 †</w:t>
      </w:r>
    </w:p>
    <w:p w14:paraId="6C1B5583">
      <w:r xmlns:w="http://schemas.openxmlformats.org/wordprocessingml/2006/main">
        <w:t xml:space="preserve">[144] 禁止发布以下类型的帖子，因为它们容易造成干扰。</w:t>
      </w:r>
    </w:p>
    <w:p w14:paraId="529F8C86">
      <w:r xmlns:w="http://schemas.openxmlformats.org/wordprocessingml/2006/main">
        <w:t xml:space="preserve">[145]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的意味，也可以带有赞美的意味。</w:t>
      </w:r>
    </w:p>
    <w:p w14:paraId="0F03FC51">
      <w:r xmlns:w="http://schemas.openxmlformats.org/wordprocessingml/2006/main">
        <w:t xml:space="preserve">[146] 其他包括使用此维基的人、官方管理员、艺术家、配音演员、现实生活中的个人以及 Twitter 用户等团体。</w:t>
      </w:r>
    </w:p>
    <w:p w14:paraId="6414BA41">
      <w:r xmlns:w="http://schemas.openxmlformats.org/wordprocessingml/2006/main">
        <w:t xml:space="preserve">[147] 关于向管理层提交的帖子，我们容忍可以解释为用户反馈的评论，例如“我希望他们改进这一点”、“我希望他们尽快修复错误”和“维护时间太长了”，但我们不容忍使用辱骂性语言贬低管理层。</w:t>
      </w:r>
    </w:p>
    <w:p w14:paraId="3DD7D39D">
      <w:r xmlns:w="http://schemas.openxmlformats.org/wordprocessingml/2006/main">
        <w:t xml:space="preserve">[148] 将讨论和意见交流视为“诽谤或对抗他人”是错误的。然而，在讨论或意见交流中使用辱骂性语言、贬低他人、挑衅他人或在缺乏明确证据的情况下发表言论，都是违法行为。说话时务必注意自己的言辞。</w:t>
      </w:r>
    </w:p>
    <w:p w14:paraId="097A4E65">
      <w:r xmlns:w="http://schemas.openxmlformats.org/wordprocessingml/2006/main">
        <w:t xml:space="preserve">[149] 攻击性评论是指使用“做这个”或“做那个”等强烈命令、“使用粗俗语言”、“采取居高临下的态度”或“具有挑衅性”的评论。</w:t>
      </w:r>
    </w:p>
    <w:p w14:paraId="22998EC0">
      <w:r xmlns:w="http://schemas.openxmlformats.org/wordprocessingml/2006/main">
        <w:t xml:space="preserve">[150] 禁止发布冒犯现有玩家的帖子，例如“还有人玩这个游戏吗？”或“这游戏已经凉了”。这并不意味着您完全不能发表任何负面言论，而是指那些超出单纯负面评价范围，构成诽谤或诋毁的帖子将会受到审查。</w:t>
      </w:r>
    </w:p>
    <w:p w14:paraId="0525B344">
      <w:r xmlns:w="http://schemas.openxmlformats.org/wordprocessingml/2006/main">
        <w:t xml:space="preserve">[151] 公开羞辱他人，包括泄露他人的游戏内名称或UID</w:t>
      </w:r>
    </w:p>
    <w:p w14:paraId="74179B12">
      <w:r xmlns:w="http://schemas.openxmlformats.org/wordprocessingml/2006/main">
        <w:t xml:space="preserve">[152] 但是，分享有助于游戏攻略的信息和视频是允许的。</w:t>
      </w:r>
    </w:p>
    <w:p w14:paraId="4E29C66E">
      <w:r xmlns:w="http://schemas.openxmlformats.org/wordprocessingml/2006/main">
        <w:t xml:space="preserve">[153] 参考其他应用程序</w:t>
      </w:r>
    </w:p>
    <w:p w14:paraId="79C3FB93">
      <w:r xmlns:w="http://schemas.openxmlformats.org/wordprocessingml/2006/main">
        <w:t xml:space="preserve">[154] 在多个论坛上多次发帖</w:t>
      </w:r>
    </w:p>
    <w:p w14:paraId="26E79800">
      <w:r xmlns:w="http://schemas.openxmlformats.org/wordprocessingml/2006/main">
        <w:t xml:space="preserve">[155] 写一串没有意义的字符</w:t>
      </w:r>
    </w:p>
    <w:p w14:paraId="57C00B33">
      <w:r xmlns:w="http://schemas.openxmlformats.org/wordprocessingml/2006/main">
        <w:t xml:space="preserve">[156] 关于作弊和利用漏洞的帖子</w:t>
      </w:r>
    </w:p>
    <w:p w14:paraId="2D2242E4">
      <w:r xmlns:w="http://schemas.openxmlformats.org/wordprocessingml/2006/main">
        <w:t xml:space="preserve">[157] 最好的办法是忽略违反规则的帖子。上钩或反驳只会让事情变得更糟。</w:t>
      </w:r>
    </w:p>
    <w:p w14:paraId="2F47C24E">
      <w:r xmlns:w="http://schemas.openxmlformats.org/wordprocessingml/2006/main">
        <w:t xml:space="preserve">[158] *在上述规则中，“诽谤”指的是在没有客观证据的情况下诋毁和贬低他人。将所有批评性文章都归为“诽谤”是不正确的，所以请务必谨慎。</w:t>
      </w:r>
    </w:p>
    <w:p w14:paraId="084C15B0">
      <w:r xmlns:w="http://schemas.openxmlformats.org/wordprocessingml/2006/main">
        <w:t xml:space="preserve">[159] 关于修改和删除发帖日志 †</w:t>
      </w:r>
    </w:p>
    <w:p w14:paraId="431AEFC9">
      <w:r xmlns:w="http://schemas.openxmlformats.org/wordprocessingml/2006/main">
        <w:t xml:space="preserve">[160] 但是，允许更正印刷错误、遗漏和字体颜色。（他人出于善意所做的更正也允许。）</w:t>
      </w:r>
    </w:p>
    <w:p w14:paraId="5974EADF">
      <w:r xmlns:w="http://schemas.openxmlformats.org/wordprocessingml/2006/main">
        <w:t xml:space="preserve">[161] 作为例外情况，您可以删除自己的帖子，但事后必须向管理员报告。此外，删除时，请将整个评论替换为以下文本，而不是完全删除：&amp;color(#ff0000){''发帖人已删除''};</w:t>
      </w:r>
    </w:p>
    <w:p w14:paraId="70BB6CCB">
      <w:r xmlns:w="http://schemas.openxmlformats.org/wordprocessingml/2006/main">
        <w:t xml:space="preserve">[162] 关于评论违反规则的帖子 †</w:t>
      </w:r>
    </w:p>
    <w:p w14:paraId="1B26CB99">
      <w:r xmlns:w="http://schemas.openxmlformats.org/wordprocessingml/2006/main">
        <w:t xml:space="preserve">[163] 您可以自行注释掉上述任何违反规则的评论，无需管理员许可。但是，注释掉评论后，请务必在“违规举报公告板”上进行举报。举报时请使用“违规举报公告板”上的模板。</w:t>
      </w:r>
    </w:p>
    <w:p w14:paraId="1C6925B8">
      <w:r xmlns:w="http://schemas.openxmlformats.org/wordprocessingml/2006/main">
        <w:t xml:space="preserve">[164] 未经 CO 举报公告板举报而被评论删除的帖子将被恢复，而评论删除帖子的人将受到处罚。</w:t>
      </w:r>
    </w:p>
    <w:p w14:paraId="4BF2D65A">
      <w:r xmlns:w="http://schemas.openxmlformats.org/wordprocessingml/2006/main">
        <w:t xml:space="preserve">[165] 如果您反复向 CO 举报公告板举报不违反规则的帖子，我们将认为您是自私的，并将对您实施发帖和编辑限制。</w:t>
      </w:r>
    </w:p>
    <w:p w14:paraId="0B6FD373">
      <w:r xmlns:w="http://schemas.openxmlformats.org/wordprocessingml/2006/main">
        <w:t xml:space="preserve">[166] 管理员可酌情恢复 CO 报告公告板上不构成违规的报告。</w:t>
      </w:r>
    </w:p>
    <w:p w14:paraId="4B0E78C2">
      <w:r xmlns:w="http://schemas.openxmlformats.org/wordprocessingml/2006/main">
        <w:t xml:space="preserve">[167] 我们再次要求您不要评论那些并未违反规则的评论。（例如，诸如“虽然不违反规则，但显然是在钓鱼”、“恶作剧”或“评论整个帖子”之类的主观判断。）</w:t>
      </w:r>
    </w:p>
    <w:p w14:paraId="6C56C942">
      <w:r xmlns:w="http://schemas.openxmlformats.org/wordprocessingml/2006/main">
        <w:t xml:space="preserve">[168] 关于不违反规则但“冒犯性”的帖子 †</w:t>
      </w:r>
    </w:p>
    <w:p w14:paraId="40AF9CDF">
      <w:r xmlns:w="http://schemas.openxmlformats.org/wordprocessingml/2006/main">
        <w:t xml:space="preserve">[169] 即使帖子内容具有冒犯性，除非违反版规，否则不会被删除。由于每个人对冒犯性的接受程度不同，请使用 NGID 功能隐藏评论，而不是争论或恶意挑衅。</w:t>
      </w:r>
    </w:p>
    <w:p w14:paraId="23B6C14D">
      <w:r xmlns:w="http://schemas.openxmlformats.org/wordprocessingml/2006/main">
        <w:t xml:space="preserve">[170] 挑衅难道不是一种违规行为吗？†</w:t>
      </w:r>
    </w:p>
    <w:p w14:paraId="61B4B572">
      <w:r xmlns:w="http://schemas.openxmlformats.org/wordprocessingml/2006/main">
        <w:t xml:space="preserve">[171] 每个人对“煽动性言论”的定义都大相径庭，因此我们不认为这是违规行为。如果您认为某条评论具有煽动性，请使用 NGID 功能将其隐藏。</w:t>
      </w:r>
    </w:p>
    <w:p w14:paraId="51A71650">
      <w:r xmlns:w="http://schemas.openxmlformats.org/wordprocessingml/2006/main">
        <w:t xml:space="preserve">[172] 抱怨难道不算违法吗？†</w:t>
      </w:r>
    </w:p>
    <w:p w14:paraId="15339670">
      <w:r xmlns:w="http://schemas.openxmlformats.org/wordprocessingml/2006/main">
        <w:t xml:space="preserve">[173] 一般而言，抱怨本身并不构成违规。但是，针对本作品的负面宣传、诽谤、辱骂性语言以及超出抱怨范围的对抗性言论均构成违规。如果您认为抱怨内容冒犯了您，请使用 NGID 功能隐藏相关评论。</w:t>
      </w:r>
    </w:p>
    <w:p w14:paraId="6DEB0D01">
      <w:r xmlns:w="http://schemas.openxmlformats.org/wordprocessingml/2006/main">
        <w:t xml:space="preserve">[174] 如果您不确定某个帖子是否违反规则，该怎么办？ †</w:t>
      </w:r>
    </w:p>
    <w:p w14:paraId="622E20DB">
      <w:r xmlns:w="http://schemas.openxmlformats.org/wordprocessingml/2006/main">
        <w:t xml:space="preserve">[175] 有些帖子内容含糊不清，难以判断是否违规。评论删除这类含糊不清的帖子可能会导致问题，所以请不要评论删除，而是使用 NGID 功能将评论隐藏起来。</w:t>
      </w:r>
    </w:p>
    <w:p w14:paraId="093F9E10">
      <w:r xmlns:w="http://schemas.openxmlformats.org/wordprocessingml/2006/main">
        <w:t xml:space="preserve">[176] 对屡犯者的处罚 †</w:t>
      </w:r>
    </w:p>
    <w:p w14:paraId="1266F9D2">
      <w:r xmlns:w="http://schemas.openxmlformats.org/wordprocessingml/2006/main">
        <w:t xml:space="preserve">[177] 屡次违反规则或发布特别恶意的帖子，管理员可酌情予以处罚，例如“禁止访问”或“限制发帖”。</w:t>
      </w:r>
    </w:p>
    <w:p w14:paraId="179AEF07">
      <w:r xmlns:w="http://schemas.openxmlformats.org/wordprocessingml/2006/main">
        <w:t xml:space="preserve">[178] 如果您对进一步改进有任何建议，请通过 Wiki 管理公告板与我们联系。</w:t>
      </w:r>
    </w:p>
    <w:p w14:paraId="5F243475"/>
    <w:p w14:paraId="07850578">
      <w:r xmlns:w="http://schemas.openxmlformats.org/wordprocessingml/2006/main">
        <w:rPr>
          <w:b/>
        </w:rPr>
        <w:t xml:space="preserve">A180</w:t>
      </w:r>
    </w:p>
    <w:p w14:paraId="2C5AEBE6">
      <w:r xmlns:w="http://schemas.openxmlformats.org/wordprocessingml/2006/main">
        <w:t xml:space="preserve">[0] 索引：所有角色 | SSR 角色 | SR 角色 | R 角色</w:t>
      </w:r>
    </w:p>
    <w:p w14:paraId="353D4258">
      <w:r xmlns:w="http://schemas.openxmlformats.org/wordprocessingml/2006/main">
        <w:t xml:space="preserve">[1] 基本信息</w:t>
      </w:r>
    </w:p>
    <w:p w14:paraId="6A871FD2">
      <w:r xmlns:w="http://schemas.openxmlformats.org/wordprocessingml/2006/main">
        <w:t xml:space="preserve">[2] 内容适用性简易评估</w:t>
      </w:r>
    </w:p>
    <w:p w14:paraId="627E17A9">
      <w:r xmlns:w="http://schemas.openxmlformats.org/wordprocessingml/2006/main">
        <w:t xml:space="preserve">[3] 替代版本</w:t>
      </w:r>
    </w:p>
    <w:p w14:paraId="22538F36">
      <w:r xmlns:w="http://schemas.openxmlformats.org/wordprocessingml/2006/main">
        <w:t xml:space="preserve">[4] 琐事</w:t>
      </w:r>
    </w:p>
    <w:p w14:paraId="19D26B14">
      <w:r xmlns:w="http://schemas.openxmlformats.org/wordprocessingml/2006/main">
        <w:t xml:space="preserve">[5] 官方推特账号介绍</w:t>
      </w:r>
    </w:p>
    <w:p w14:paraId="24B4C565">
      <w:r xmlns:w="http://schemas.openxmlformats.org/wordprocessingml/2006/main">
        <w:t xml:space="preserve">[6] 评论表单</w:t>
      </w:r>
    </w:p>
    <w:p w14:paraId="3AEDD38A">
      <w:r xmlns:w="http://schemas.openxmlformats.org/wordprocessingml/2006/main">
        <w:t xml:space="preserve">[7] 基本信息 †</w:t>
      </w:r>
    </w:p>
    <w:p w14:paraId="604E3E49">
      <w:r xmlns:w="http://schemas.openxmlformats.org/wordprocessingml/2006/main">
        <w:t xml:space="preserve">[8] 变换图像</w:t>
      </w:r>
    </w:p>
    <w:p w14:paraId="0C0754CF">
      <w:r xmlns:w="http://schemas.openxmlformats.org/wordprocessingml/2006/main">
        <w:t xml:space="preserve">[9] 简介</w:t>
      </w:r>
    </w:p>
    <w:p w14:paraId="035A0449">
      <w:r xmlns:w="http://schemas.openxmlformats.org/wordprocessingml/2006/main">
        <w:t xml:space="preserve">[10] 姓名</w:t>
      </w:r>
    </w:p>
    <w:p w14:paraId="276C7C7B">
      <w:r xmlns:w="http://schemas.openxmlformats.org/wordprocessingml/2006/main">
        <w:t xml:space="preserve">[11] 新年伊士拉耶重生</w:t>
      </w:r>
    </w:p>
    <w:p w14:paraId="2EE67BAC">
      <w:r xmlns:w="http://schemas.openxmlformats.org/wordprocessingml/2006/main">
        <w:t xml:space="preserve">[12] 真实姓名</w:t>
      </w:r>
    </w:p>
    <w:p w14:paraId="62591652">
      <w:r xmlns:w="http://schemas.openxmlformats.org/wordprocessingml/2006/main">
        <w:t xml:space="preserve">[13] 十文字由香</w:t>
      </w:r>
    </w:p>
    <w:p w14:paraId="6AFC1380">
      <w:r xmlns:w="http://schemas.openxmlformats.org/wordprocessingml/2006/main">
        <w:t xml:space="preserve">[14] 稀有度</w:t>
      </w:r>
    </w:p>
    <w:p w14:paraId="1996576B">
      <w:r xmlns:w="http://schemas.openxmlformats.org/wordprocessingml/2006/main">
        <w:t xml:space="preserve">[15] 普通攻击</w:t>
      </w:r>
    </w:p>
    <w:p w14:paraId="7A41E5FB">
      <w:r xmlns:w="http://schemas.openxmlformats.org/wordprocessingml/2006/main">
        <w:t xml:space="preserve">[16] 近战攻击（物理）</w:t>
      </w:r>
    </w:p>
    <w:p w14:paraId="1E75B429">
      <w:r xmlns:w="http://schemas.openxmlformats.org/wordprocessingml/2006/main">
        <w:t xml:space="preserve">[17] 附属派系</w:t>
      </w:r>
    </w:p>
    <w:p w14:paraId="63C8EE80">
      <w:r xmlns:w="http://schemas.openxmlformats.org/wordprocessingml/2006/main">
        <w:t xml:space="preserve">[18] 战士（异界）</w:t>
      </w:r>
    </w:p>
    <w:p w14:paraId="723F1AD3">
      <w:r xmlns:w="http://schemas.openxmlformats.org/wordprocessingml/2006/main">
        <w:t xml:space="preserve">[19] 特殊属性</w:t>
      </w:r>
    </w:p>
    <w:p w14:paraId="6BB8C2FF">
      <w:r xmlns:w="http://schemas.openxmlformats.org/wordprocessingml/2006/main">
        <w:t xml:space="preserve">[20] 新年</w:t>
      </w:r>
    </w:p>
    <w:p w14:paraId="1A4C45A1">
      <w:r xmlns:w="http://schemas.openxmlformats.org/wordprocessingml/2006/main">
        <w:t xml:space="preserve">[21] 高槻樱</w:t>
      </w:r>
    </w:p>
    <w:p w14:paraId="6ED3A528">
      <w:r xmlns:w="http://schemas.openxmlformats.org/wordprocessingml/2006/main">
        <w:t xml:space="preserve">[22] 插图</w:t>
      </w:r>
    </w:p>
    <w:p w14:paraId="7F58BD15">
      <w:r xmlns:w="http://schemas.openxmlformats.org/wordprocessingml/2006/main">
        <w:t xml:space="preserve">[23] 饭团君</w:t>
      </w:r>
    </w:p>
    <w:p w14:paraId="0D5B95C8">
      <w:r xmlns:w="http://schemas.openxmlformats.org/wordprocessingml/2006/main">
        <w:t xml:space="preserve">[24] SD字符</w:t>
      </w:r>
    </w:p>
    <w:p w14:paraId="3A93FAE6">
      <w:r xmlns:w="http://schemas.openxmlformats.org/wordprocessingml/2006/main">
        <w:t xml:space="preserve">[25] 风味文字</w:t>
      </w:r>
    </w:p>
    <w:p w14:paraId="659955A8">
      <w:r xmlns:w="http://schemas.openxmlformats.org/wordprocessingml/2006/main">
        <w:t xml:space="preserve">[26] “啊，该死……我就知道这身花里胡哨的衣服不适合我……” 埃克斯卡利伯身着一套以天照大神为灵感设计的服装。他手中的大红杯散发出如同旭日般耀眼的光芒，能量在其中流动。他不同寻常的装扮吸引了众人的目光，但他似乎对此并不满意。因为是新年假期，他比平时喝得更多。</w:t>
      </w:r>
    </w:p>
    <w:p w14:paraId="026FA680">
      <w:r xmlns:w="http://schemas.openxmlformats.org/wordprocessingml/2006/main">
        <w:t xml:space="preserve">[27] 如何获得</w:t>
      </w:r>
    </w:p>
    <w:p w14:paraId="0A78E01D">
      <w:r xmlns:w="http://schemas.openxmlformats.org/wordprocessingml/2006/main">
        <w:t xml:space="preserve">[28] 限时扭蛋</w:t>
      </w:r>
    </w:p>
    <w:p w14:paraId="052521EF">
      <w:r xmlns:w="http://schemas.openxmlformats.org/wordprocessingml/2006/main">
        <w:t xml:space="preserve">[29] 基础属性（1星）* 每增加1星+50%，5星时为1星值的3倍</w:t>
      </w:r>
    </w:p>
    <w:p w14:paraId="7BC416EB">
      <w:r xmlns:w="http://schemas.openxmlformats.org/wordprocessingml/2006/main">
        <w:t xml:space="preserve">[30] 级</w:t>
      </w:r>
    </w:p>
    <w:p w14:paraId="1EDCFD02">
      <w:r xmlns:w="http://schemas.openxmlformats.org/wordprocessingml/2006/main">
        <w:t xml:space="preserve">[31] 耐力</w:t>
      </w:r>
    </w:p>
    <w:p w14:paraId="345DD5DC">
      <w:r xmlns:w="http://schemas.openxmlformats.org/wordprocessingml/2006/main">
        <w:t xml:space="preserve">[32] 攻击力</w:t>
      </w:r>
    </w:p>
    <w:p w14:paraId="64ACD3B1">
      <w:r xmlns:w="http://schemas.openxmlformats.org/wordprocessingml/2006/main">
        <w:t xml:space="preserve">[33] 防御能力</w:t>
      </w:r>
    </w:p>
    <w:p w14:paraId="4BFD97F5">
      <w:r xmlns:w="http://schemas.openxmlformats.org/wordprocessingml/2006/main">
        <w:t xml:space="preserve">[34] 魔法力量</w:t>
      </w:r>
    </w:p>
    <w:p w14:paraId="6CC3DABD">
      <w:r xmlns:w="http://schemas.openxmlformats.org/wordprocessingml/2006/main">
        <w:t xml:space="preserve">[35] 魔法抗性</w:t>
      </w:r>
    </w:p>
    <w:p w14:paraId="14E659F7">
      <w:r xmlns:w="http://schemas.openxmlformats.org/wordprocessingml/2006/main">
        <w:t xml:space="preserve">[36] 详细状态</w:t>
      </w:r>
    </w:p>
    <w:p w14:paraId="148DF515">
      <w:r xmlns:w="http://schemas.openxmlformats.org/wordprocessingml/2006/main">
        <w:t xml:space="preserve">[37] 准确性</w:t>
      </w:r>
    </w:p>
    <w:p w14:paraId="50AF9D9E">
      <w:r xmlns:w="http://schemas.openxmlformats.org/wordprocessingml/2006/main">
        <w:t xml:space="preserve">[38] 回避能力</w:t>
      </w:r>
    </w:p>
    <w:p w14:paraId="414748F6">
      <w:r xmlns:w="http://schemas.openxmlformats.org/wordprocessingml/2006/main">
        <w:t xml:space="preserve">[39] 连续命中率</w:t>
      </w:r>
    </w:p>
    <w:p w14:paraId="424740A5">
      <w:r xmlns:w="http://schemas.openxmlformats.org/wordprocessingml/2006/main">
        <w:t xml:space="preserve">[40] 反击率</w:t>
      </w:r>
    </w:p>
    <w:p w14:paraId="55FB6509">
      <w:r xmlns:w="http://schemas.openxmlformats.org/wordprocessingml/2006/main">
        <w:t xml:space="preserve">[41] 眩晕激活率</w:t>
      </w:r>
    </w:p>
    <w:p w14:paraId="4B4B0AF0">
      <w:r xmlns:w="http://schemas.openxmlformats.org/wordprocessingml/2006/main">
        <w:t xml:space="preserve">[42] 抗眩晕能力</w:t>
      </w:r>
    </w:p>
    <w:p w14:paraId="2935D587">
      <w:r xmlns:w="http://schemas.openxmlformats.org/wordprocessingml/2006/main">
        <w:t xml:space="preserve">[43] 移动速度</w:t>
      </w:r>
    </w:p>
    <w:p w14:paraId="20992A89">
      <w:r xmlns:w="http://schemas.openxmlformats.org/wordprocessingml/2006/main">
        <w:t xml:space="preserve">[44] 部署速度</w:t>
      </w:r>
    </w:p>
    <w:p w14:paraId="10808346">
      <w:r xmlns:w="http://schemas.openxmlformats.org/wordprocessingml/2006/main">
        <w:t xml:space="preserve">[45] 行动速度</w:t>
      </w:r>
    </w:p>
    <w:p w14:paraId="229B3074">
      <w:r xmlns:w="http://schemas.openxmlformats.org/wordprocessingml/2006/main">
        <w:t xml:space="preserve">[46] 特殊填充量</w:t>
      </w:r>
    </w:p>
    <w:p w14:paraId="6568B015">
      <w:r xmlns:w="http://schemas.openxmlformats.org/wordprocessingml/2006/main">
        <w:t xml:space="preserve">[47] 特殊招式</w:t>
      </w:r>
    </w:p>
    <w:p w14:paraId="62D7A8EB">
      <w:r xmlns:w="http://schemas.openxmlformats.org/wordprocessingml/2006/main">
        <w:t xml:space="preserve">[48] 姓名</w:t>
      </w:r>
    </w:p>
    <w:p w14:paraId="47CE9F6D">
      <w:r xmlns:w="http://schemas.openxmlformats.org/wordprocessingml/2006/main">
        <w:t xml:space="preserve">[49] 效应</w:t>
      </w:r>
    </w:p>
    <w:p w14:paraId="4B1F48B7">
      <w:r xmlns:w="http://schemas.openxmlformats.org/wordprocessingml/2006/main">
        <w:t xml:space="preserve">[50] 瓦尔哈拉过度呼吸</w:t>
      </w:r>
    </w:p>
    <w:p w14:paraId="35CE2577">
      <w:r xmlns:w="http://schemas.openxmlformats.org/wordprocessingml/2006/main">
        <w:t xml:space="preserve">[51] 对所有敌人造成双倍物理伤害，有 30% 的几率施加诅咒效果，并使自身闪避提高 40，持续 15 秒。</w:t>
      </w:r>
    </w:p>
    <w:p w14:paraId="0E56DFB3">
      <w:r xmlns:w="http://schemas.openxmlformats.org/wordprocessingml/2006/main">
        <w:t xml:space="preserve">[52] 瓦尔哈拉过度呼吸+</w:t>
      </w:r>
    </w:p>
    <w:p w14:paraId="1C053EED">
      <w:r xmlns:w="http://schemas.openxmlformats.org/wordprocessingml/2006/main">
        <w:t xml:space="preserve">[53] 对所有敌人造成 4 倍物理伤害，30% 的几率使其束缚，自身闪避提高 40 点，持续 15 秒，并给予自身每秒 5% 的持续治疗。</w:t>
      </w:r>
    </w:p>
    <w:p w14:paraId="6B866D01">
      <w:r xmlns:w="http://schemas.openxmlformats.org/wordprocessingml/2006/main">
        <w:t xml:space="preserve">[54] 独特效果</w:t>
      </w:r>
    </w:p>
    <w:p w14:paraId="29249174">
      <w:r xmlns:w="http://schemas.openxmlformats.org/wordprocessingml/2006/main">
        <w:t xml:space="preserve">[55] 姓名</w:t>
      </w:r>
    </w:p>
    <w:p w14:paraId="28EC5D6A">
      <w:r xmlns:w="http://schemas.openxmlformats.org/wordprocessingml/2006/main">
        <w:t xml:space="preserve">[56] 效应</w:t>
      </w:r>
    </w:p>
    <w:p w14:paraId="6AE6F1DE">
      <w:r xmlns:w="http://schemas.openxmlformats.org/wordprocessingml/2006/main">
        <w:t xml:space="preserve">[57] 你喝得越多</w:t>
      </w:r>
    </w:p>
    <w:p w14:paraId="25E70C65">
      <w:r xmlns:w="http://schemas.openxmlformats.org/wordprocessingml/2006/main">
        <w:t xml:space="preserve">[58] 当你的任何单位撤退时，你的攻击力增加 5%（最高 30%）。</w:t>
      </w:r>
    </w:p>
    <w:p w14:paraId="0A2AF3CC">
      <w:r xmlns:w="http://schemas.openxmlformats.org/wordprocessingml/2006/main">
        <w:t xml:space="preserve">[59] 喝得越多，就越……</w:t>
      </w:r>
    </w:p>
    <w:p w14:paraId="166DD0AC">
      <w:r xmlns:w="http://schemas.openxmlformats.org/wordprocessingml/2006/main">
        <w:t xml:space="preserve">[60] 当你的任何单位撤退时，你的攻击力增加 10%（最高 30%）。</w:t>
      </w:r>
    </w:p>
    <w:p w14:paraId="1C2F6204">
      <w:r xmlns:w="http://schemas.openxmlformats.org/wordprocessingml/2006/main">
        <w:t xml:space="preserve">[61] 增强图像</w:t>
      </w:r>
    </w:p>
    <w:p w14:paraId="646B518A">
      <w:r xmlns:w="http://schemas.openxmlformats.org/wordprocessingml/2006/main">
        <w:t xml:space="preserve">[62] 在游戏中 †</w:t>
      </w:r>
    </w:p>
    <w:p w14:paraId="21B80219">
      <w:r xmlns:w="http://schemas.openxmlformats.org/wordprocessingml/2006/main">
        <w:t xml:space="preserve">[63] 拥有高生存能力的范围攻击型角色，并能持续自我治疗和提升闪避率。闪避率在其他内容中作用有限，但在团队副本中较为实用。即使在团队副本中，其范围攻击和自身防御效果也并不显著。诅咒效果的成功率较低，因此如果成功触发，更像是一种运气成分。</w:t>
      </w:r>
    </w:p>
    <w:p w14:paraId="04429856">
      <w:r xmlns:w="http://schemas.openxmlformats.org/wordprocessingml/2006/main">
        <w:t xml:space="preserve">[64] 提升攻击力的独特效果是永久性的，并非增益效果。它会叠加在攻击力的增减值上，不会覆盖原有效果。即使你撤回了当前不在场上的第6个角色，该效果依然会生效。因此，如果后续角色没有作用，你应该在他们登场后立即撤回。</w:t>
      </w:r>
    </w:p>
    <w:p w14:paraId="256C65D4">
      <w:r xmlns:w="http://schemas.openxmlformats.org/wordprocessingml/2006/main">
        <w:t xml:space="preserve">[65] 普通版的重生属于那种“跳入满目疮痍的战场，获得强力增益，然后击败首领”的攻击型角色，而新年版则变成了“顽强抵抗，无论多少队友倒下都会继续收割弱小敌人”的类型，使其能够有效地应对成群的弱小敌人以及首领和弱小敌人混杂的战斗。他难道不就是个酒鬼，即使大家都喝得烂醉如泥也还在继续喝吗？嗯，没错……</w:t>
      </w:r>
    </w:p>
    <w:p w14:paraId="23286F5E">
      <w:r xmlns:w="http://schemas.openxmlformats.org/wordprocessingml/2006/main">
        <w:t xml:space="preserve">[66] 内容适用性简易评估 †</w:t>
      </w:r>
    </w:p>
    <w:p w14:paraId="7F5DB5D9">
      <w:r xmlns:w="http://schemas.openxmlformats.org/wordprocessingml/2006/main">
        <w:t xml:space="preserve">[67] 合适的内容、推荐的装备示例、角色发展目标等。</w:t>
      </w:r>
    </w:p>
    <w:p w14:paraId="4AD4CC38">
      <w:r xmlns:w="http://schemas.openxmlformats.org/wordprocessingml/2006/main">
        <w:t xml:space="preserve">[68] 兼容内容</w:t>
      </w:r>
    </w:p>
    <w:p w14:paraId="074D0FE8">
      <w:r xmlns:w="http://schemas.openxmlformats.org/wordprocessingml/2006/main">
        <w:t xml:space="preserve">[69] 能力倾向</w:t>
      </w:r>
    </w:p>
    <w:p w14:paraId="1503EEAD">
      <w:r xmlns:w="http://schemas.openxmlformats.org/wordprocessingml/2006/main">
        <w:t xml:space="preserve">[70] 简短评论</w:t>
      </w:r>
    </w:p>
    <w:p w14:paraId="475917DE">
      <w:r xmlns:w="http://schemas.openxmlformats.org/wordprocessingml/2006/main">
        <w:t xml:space="preserve">[71] 主线任务 事件任务</w:t>
      </w:r>
    </w:p>
    <w:p w14:paraId="03DBB332">
      <w:r xmlns:w="http://schemas.openxmlformats.org/wordprocessingml/2006/main">
        <w:t xml:space="preserve">[72] 他可以毫无问题地完成任务，但几乎没有理由专门选择他。</w:t>
      </w:r>
    </w:p>
    <w:p w14:paraId="302E7B3A">
      <w:r xmlns:w="http://schemas.openxmlformats.org/wordprocessingml/2006/main">
        <w:t xml:space="preserve">[73] 突袭战</w:t>
      </w:r>
    </w:p>
    <w:p w14:paraId="2EC173F0">
      <w:r xmlns:w="http://schemas.openxmlformats.org/wordprocessingml/2006/main">
        <w:t xml:space="preserve">[74] 范围性特殊攻击不适用。</w:t>
      </w:r>
    </w:p>
    <w:p w14:paraId="5FB45416">
      <w:r xmlns:w="http://schemas.openxmlformats.org/wordprocessingml/2006/main">
        <w:t xml:space="preserve">[75] 湮灭</w:t>
      </w:r>
    </w:p>
    <w:p w14:paraId="58E1E981">
      <w:r xmlns:w="http://schemas.openxmlformats.org/wordprocessingml/2006/main">
        <w:t xml:space="preserve">[76] 范围特殊攻击适合歼灭战，其独特效果还能增强普通攻击（装备示例见下文）。</w:t>
      </w:r>
    </w:p>
    <w:p w14:paraId="24D199D1">
      <w:r xmlns:w="http://schemas.openxmlformats.org/wordprocessingml/2006/main">
        <w:t xml:space="preserve">[77] B宇宙</w:t>
      </w:r>
    </w:p>
    <w:p w14:paraId="6D137A02">
      <w:r xmlns:w="http://schemas.openxmlformats.org/wordprocessingml/2006/main">
        <w:t xml:space="preserve">[78] 没有可有效利用的效果</w:t>
      </w:r>
    </w:p>
    <w:p w14:paraId="08D99BD0">
      <w:r xmlns:w="http://schemas.openxmlformats.org/wordprocessingml/2006/main">
        <w:t xml:space="preserve">[79] 能力评估指标</w:t>
      </w:r>
    </w:p>
    <w:p w14:paraId="2C82EB26">
      <w:r xmlns:w="http://schemas.openxmlformats.org/wordprocessingml/2006/main">
        <w:t xml:space="preserve">[80] ◎：优秀内容。最有可能发挥出色。○：合适内容。有较高发挥潜力。△：一般。需要一些技巧才能发挥良好，但选择理由不多。×：不合适内容。由于与内容规则、游戏系统、难度等级等不兼容，难以发挥出色。*2014年3月更新</w:t>
      </w:r>
    </w:p>
    <w:p w14:paraId="011FF587">
      <w:r xmlns:w="http://schemas.openxmlformats.org/wordprocessingml/2006/main">
        <w:t xml:space="preserve">[81] 湮灭</w:t>
      </w:r>
    </w:p>
    <w:p w14:paraId="4020F7EC">
      <w:r xmlns:w="http://schemas.openxmlformats.org/wordprocessingml/2006/main">
        <w:t xml:space="preserve">[82] 推荐设备示例</w:t>
      </w:r>
    </w:p>
    <w:p w14:paraId="7E2A9FDC">
      <w:r xmlns:w="http://schemas.openxmlformats.org/wordprocessingml/2006/main">
        <w:t xml:space="preserve">[83] 主要设备</w:t>
      </w:r>
    </w:p>
    <w:p w14:paraId="4BDFCD5C">
      <w:r xmlns:w="http://schemas.openxmlformats.org/wordprocessingml/2006/main">
        <w:t xml:space="preserve">[84] 子设备</w:t>
      </w:r>
    </w:p>
    <w:p w14:paraId="3CCE9CA3">
      <w:r xmlns:w="http://schemas.openxmlformats.org/wordprocessingml/2006/main">
        <w:t xml:space="preserve">[85] 一件令人愉悦的物品</w:t>
      </w:r>
    </w:p>
    <w:p w14:paraId="54042EEE">
      <w:r xmlns:w="http://schemas.openxmlformats.org/wordprocessingml/2006/main">
        <w:t xml:space="preserve">[86] 发展目标</w:t>
      </w:r>
    </w:p>
    <w:p w14:paraId="09A7B473">
      <w:r xmlns:w="http://schemas.openxmlformats.org/wordprocessingml/2006/main">
        <w:t xml:space="preserve">[87] 突破极限</w:t>
      </w:r>
    </w:p>
    <w:p w14:paraId="56B23A27">
      <w:r xmlns:w="http://schemas.openxmlformats.org/wordprocessingml/2006/main">
        <w:t xml:space="preserve">[88] 致命觉醒</w:t>
      </w:r>
    </w:p>
    <w:p w14:paraId="2D0CBD34">
      <w:r xmlns:w="http://schemas.openxmlformats.org/wordprocessingml/2006/main">
        <w:t xml:space="preserve">[89] 独特的觉醒</w:t>
      </w:r>
    </w:p>
    <w:p w14:paraId="6559B6A1">
      <w:r xmlns:w="http://schemas.openxmlformats.org/wordprocessingml/2006/main">
        <w:t xml:space="preserve">[90] 行动速度</w:t>
      </w:r>
    </w:p>
    <w:p w14:paraId="564F5913">
      <w:r xmlns:w="http://schemas.openxmlformats.org/wordprocessingml/2006/main">
        <w:t xml:space="preserve">[91] 特别收费</w:t>
      </w:r>
    </w:p>
    <w:p w14:paraId="3A117D28">
      <w:r xmlns:w="http://schemas.openxmlformats.org/wordprocessingml/2006/main">
        <w:t xml:space="preserve">[92] 其他</w:t>
      </w:r>
    </w:p>
    <w:p w14:paraId="60DB1941">
      <w:r xmlns:w="http://schemas.openxmlformats.org/wordprocessingml/2006/main">
        <w:t xml:space="preserve">[93] 培训费用</w:t>
      </w:r>
    </w:p>
    <w:p w14:paraId="203E0CE5">
      <w:r xmlns:w="http://schemas.openxmlformats.org/wordprocessingml/2006/main">
        <w:t xml:space="preserve">[94] 3.1 秒 9 次</w:t>
      </w:r>
    </w:p>
    <w:p w14:paraId="34EB64DC">
      <w:r xmlns:w="http://schemas.openxmlformats.org/wordprocessingml/2006/main">
        <w:t xml:space="preserve">[95] 15% 17次</w:t>
      </w:r>
    </w:p>
    <w:p w14:paraId="7AD8C21E">
      <w:r xmlns:w="http://schemas.openxmlformats.org/wordprocessingml/2006/main">
        <w:t xml:space="preserve">[96] 备注</w:t>
      </w:r>
    </w:p>
    <w:p w14:paraId="6E01DA13">
      <w:r xmlns:w="http://schemas.openxmlformats.org/wordprocessingml/2006/main">
        <w:t xml:space="preserve">[97] 如果你无法准备一个能用普通攻击瞬间击杀弱小敌人的增益效果，那么这样做就没有必要。如果体力不足，可以切换到其他技能。根据敌人的类型切换技能。</w:t>
      </w:r>
    </w:p>
    <w:p w14:paraId="27171D1B">
      <w:r xmlns:w="http://schemas.openxmlformats.org/wordprocessingml/2006/main">
        <w:t xml:space="preserve">[98] *2016年3月更新</w:t>
      </w:r>
    </w:p>
    <w:p w14:paraId="5DC49221">
      <w:r xmlns:w="http://schemas.openxmlformats.org/wordprocessingml/2006/main">
        <w:t xml:space="preserve">[99] 备选版本 †</w:t>
      </w:r>
    </w:p>
    <w:p w14:paraId="49B325A1">
      <w:r xmlns:w="http://schemas.openxmlformats.org/wordprocessingml/2006/main">
        <w:t xml:space="preserve">[100] 埃斯卡莱尔重生</w:t>
      </w:r>
    </w:p>
    <w:p w14:paraId="15B5950E">
      <w:r xmlns:w="http://schemas.openxmlformats.org/wordprocessingml/2006/main">
        <w:t xml:space="preserve">[101] 新年伊斯卡莱尔重生</w:t>
      </w:r>
    </w:p>
    <w:p w14:paraId="72DA2965">
      <w:r xmlns:w="http://schemas.openxmlformats.org/wordprocessingml/2006/main">
        <w:t xml:space="preserve">[102] 新娘重生</w:t>
      </w:r>
    </w:p>
    <w:p w14:paraId="5927BD83">
      <w:r xmlns:w="http://schemas.openxmlformats.org/wordprocessingml/2006/main">
        <w:t xml:space="preserve">[103] 琐事 †</w:t>
      </w:r>
    </w:p>
    <w:p w14:paraId="48D1C4A2">
      <w:r xmlns:w="http://schemas.openxmlformats.org/wordprocessingml/2006/main">
        <w:t xml:space="preserve">[104] Escalayer Rebirth，是该角色的另一种服装版本，作为 2023 年新年活动的限时物品推出。</w:t>
      </w:r>
    </w:p>
    <w:p w14:paraId="6AA78437">
      <w:r xmlns:w="http://schemas.openxmlformats.org/wordprocessingml/2006/main">
        <w:t xml:space="preserve">[105] 天照大神，当然是日本神话中的太阳女神和至高神。她隐居于天岩洞的传说尤为著名，本作的故事正是以此为蓝本。</w:t>
      </w:r>
    </w:p>
    <w:p w14:paraId="6919FAC1">
      <w:r xmlns:w="http://schemas.openxmlformats.org/wordprocessingml/2006/main">
        <w:t xml:space="preserve">[106] 根据超高战争世界的创造神的说法，超高战争世界中的天照大神“不是一个真实的人，更像是漫画中的一个角色”。</w:t>
      </w:r>
    </w:p>
    <w:p w14:paraId="62861E48">
      <w:r xmlns:w="http://schemas.openxmlformats.org/wordprocessingml/2006/main">
        <w:t xml:space="preserve">[107] 无论是SD角色、活动剧情还是角色剧情，她都喝很多酒。她喝酒就像酒鬼千酱一样。</w:t>
      </w:r>
    </w:p>
    <w:p w14:paraId="29B7009B">
      <w:r xmlns:w="http://schemas.openxmlformats.org/wordprocessingml/2006/main">
        <w:t xml:space="preserve">[108] 在事件剧情中，揭示了她经济拮据。遥说她“把所有的钱都花在了男公关身上”……？请参考事件剧情以了解真相。</w:t>
      </w:r>
    </w:p>
    <w:p w14:paraId="7DFF8E16">
      <w:r xmlns:w="http://schemas.openxmlformats.org/wordprocessingml/2006/main">
        <w:t xml:space="preserve">[109] 官方推特账号简介 †</w:t>
      </w:r>
    </w:p>
    <w:p w14:paraId="11DBDECA">
      <w:r xmlns:w="http://schemas.openxmlformats.org/wordprocessingml/2006/main">
        <w:t xml:space="preserve">[110] 人物介绍</w:t>
      </w:r>
    </w:p>
    <w:p w14:paraId="5C5BEEAD">
      <w:r xmlns:w="http://schemas.openxmlformats.org/wordprocessingml/2006/main">
        <w:t xml:space="preserve">[111] 评论表 †</w:t>
      </w:r>
    </w:p>
    <w:p w14:paraId="0193E373">
      <w:r xmlns:w="http://schemas.openxmlformats.org/wordprocessingml/2006/main">
        <w:t xml:space="preserve">[112] 点击打开历史日志列表</w:t>
      </w:r>
    </w:p>
    <w:p w14:paraId="4219150C">
      <w:r xmlns:w="http://schemas.openxmlformats.org/wordprocessingml/2006/main">
        <w:t xml:space="preserve">[113] 末尾的数字越小，日志越旧。</w:t>
      </w:r>
    </w:p>
    <w:p w14:paraId="6D46F664">
      <w:r xmlns:w="http://schemas.openxmlformats.org/wordprocessingml/2006/main">
        <w:t xml:space="preserve">[114]“评论/新年阶梯重生/”没有子页面。</w:t>
      </w:r>
    </w:p>
    <w:p w14:paraId="0117A40F">
      <w:r xmlns:w="http://schemas.openxmlformats.org/wordprocessingml/2006/main">
        <w:t xml:space="preserve">[115] SD角色真的太棒了……特别是跑步的动作，太可爱了，就像女孩子跑一样——[Teowi2vJ/zM] 2023-01-01 (周日) 05:14:29</w:t>
      </w:r>
    </w:p>
    <w:p w14:paraId="4696FB9A">
      <w:r xmlns:w="http://schemas.openxmlformats.org/wordprocessingml/2006/main">
        <w:t xml:space="preserve">[116] SD Motion 似乎喝得有点太多了。如果战斗持续下去，他看起来就像一次喝好几加仑。——[1ua45Bs7xDo] 2023-01-01 (周日) 05:19:13</w:t>
      </w:r>
    </w:p>
    <w:p w14:paraId="4D02F8B0">
      <w:r xmlns:w="http://schemas.openxmlformats.org/wordprocessingml/2006/main">
        <w:t xml:space="preserve">[117] 表现有点令人失望。我希望除了B宇宙之外，它还能在其他领域发挥作用，而不是仅仅用于副本。——[HxQhNbYRz2s] 2023-01-01 (周日) 07:18:43</w:t>
      </w:r>
    </w:p>
    <w:p w14:paraId="78381654">
      <w:r xmlns:w="http://schemas.openxmlformats.org/wordprocessingml/2006/main">
        <w:t xml:space="preserve">[118] 凭借40%的闪避率和持续治疗能力，它拥有相当可观的持续战斗力。当其专属技能完全激活后，即使装备腰带，其火力也与普通的艾斯卡莱尔不相上下，绝非弱者。它可能比拥有类似范围自我治疗能力的奇奇更容易上手。在团队副本中，它可以轻松构建一套流畅的战斗流程：利用闪避增益和生命回复来抵挡敌人的攻击，然后在敌人状态异常抗性降低时施加诅咒，最后在队友撤退时破防反击，因此它能够自给自足且相当稳定。然而，它唯一的辅助技能就是诅咒，而游戏中有很多强力的战士型攻击手，所以虽然它很强，但并没有太多理由优先培养新年艾斯卡R。我认为它在需要承受大量伤害的场合会很有用，例如古纳甘或B队。 -- [xDHDwLIavc.] 2023-01-01（周日）07:56:37</w:t>
      </w:r>
    </w:p>
    <w:p w14:paraId="1476699D">
      <w:r xmlns:w="http://schemas.openxmlformats.org/wordprocessingml/2006/main">
        <w:t xml:space="preserve">[119] 操作本身很简单。如果能正确拉住仇恨，它就能成为所有角色中最顶尖的物理坦克之一，而且攻击力也很强，清怪能力很高。但是，正如上面那位所说，现在评价一个角色的主要方式是看它在团队副本中的表现，所以拥有范围攻击技能但辅助能力较弱的角色往往处境艰难。如果征服战能成为一个有趣的活动，让这类角色有机会大放异彩，那就太好了。——[XHKlRtLogSQ] 2023-01-01 (周日) 14:52:47</w:t>
      </w:r>
    </w:p>
    <w:p w14:paraId="71546A40">
      <w:r xmlns:w="http://schemas.openxmlformats.org/wordprocessingml/2006/main">
        <w:t xml:space="preserve">[120] 用B级单位提升回避率其实意义不大，所以它只是一个伤害略高、带有30%诅咒和回复能力的范围攻击手而已。如果你想要生存能力，减益效果和塞拉菲尔会是更好的选择。——[Mmx1cFUMuk6] 2023-01-01 (周日) 19:34:34</w:t>
      </w:r>
    </w:p>
    <w:p w14:paraId="66E4B803">
      <w:r xmlns:w="http://schemas.openxmlformats.org/wordprocessingml/2006/main">
        <w:t xml:space="preserve">[121] 把东羽当坦克用岂不是更强？他算不上是必备角色。——[SftmlsW1rsA] 2023-01-02 (周一) 07:52:56</w:t>
      </w:r>
    </w:p>
    <w:p w14:paraId="05D5DF23">
      <w:r xmlns:w="http://schemas.openxmlformats.org/wordprocessingml/2006/main">
        <w:t xml:space="preserve">[122] 首先，她拥有500的基础攻击力和范围攻击的大招，可以在B宇宙的卡格里战斗中作为主力输出。由于队友会和她一起倒下，这与她的特殊效果也相得益彰。其次，她的闪避提升和持续治疗在科学挫败者战斗中非常有效，因为普通攻击在该战斗中非常棘手。由于她的大招也是范围攻击，所以她同样可以作为主力输出。她与诺诺诺和阿尔戈尔配合良好，而诺诺诺和阿尔戈尔（就我个人而言）是B宇宙中不可或缺的角色。当然，阿尔戈尔会提高她的大招释放频率，但结合诺诺诺的命中率降低效果，从预期值来看，这相当于将普通攻击伤害降低约48%至60%（假设敌人的命中率降至0至20左右）。除此之外，她还能提供与塞拉菲尔相当的持续治疗，因此通过控制仇恨，她可以一人身兼三职（防弹盾、治疗和攻击）。持续治疗在电影版Frust战斗中也十分有效，因为它可以抵挡仅靠子弹护盾无法承受的反击伤害。因此，她非常适合作为前排的副攻击手，如果激活她的专属技能，她的输出也能跻身顶尖行列，稍加调整，她或许也能胜任主攻击手的角色。她还可以在时间停止战术中使用手动撤退，因此几乎可以在所有B宇宙的战斗中使用。总而言之，她的特殊技能和专属效果配合度很高，她是一个很有趣的角色，可以根据不同的战术以多种方式使用。——[nya/8WZ0raY] 2023-01-11 (周三) 22:36:23</w:t>
      </w:r>
    </w:p>
    <w:p w14:paraId="238FFF68">
      <w:r xmlns:w="http://schemas.openxmlformats.org/wordprocessingml/2006/main">
        <w:t xml:space="preserve">[123] 我喝得比平时多，失败会不会是醉酒强奸？ -- [0UuJMCdlxRQ] 2023-01-01 (周日) 19:11:53</w:t>
      </w:r>
    </w:p>
    <w:p w14:paraId="0D96FC4C">
      <w:r xmlns:w="http://schemas.openxmlformats.org/wordprocessingml/2006/main">
        <w:t xml:space="preserve">[124] 粗略来说，我应该称它为闪避坦克还是忍者型？我希望至少能把它的闪避率提升到70-80%左右。 -- [El3iAgYGOKg] 2023-01-02 (周一) 09:48:29</w:t>
      </w:r>
    </w:p>
    <w:p w14:paraId="21B21859">
      <w:r xmlns:w="http://schemas.openxmlformats.org/wordprocessingml/2006/main">
        <w:t xml:space="preserve">[125] Onikun 的画看起来不平衡，因为他的脚看起来很小，但从侧面看，他的脚大小正常甚至略小。——[9Nj1ZBUk8HM] 2023-01-05 (周四) 12:43:10</w:t>
      </w:r>
    </w:p>
    <w:p w14:paraId="2C6F8A17">
      <w:r xmlns:w="http://schemas.openxmlformats.org/wordprocessingml/2006/main">
        <w:t xml:space="preserve">[126] 我挺喜欢开头那句：“新年快乐……滚开！（被攻击声覆盖）”——[aj5dkrD4Bfw] 2023-01-08 (周日) 04:51:33</w:t>
      </w:r>
    </w:p>
    <w:p w14:paraId="65775360">
      <w:r xmlns:w="http://schemas.openxmlformats.org/wordprocessingml/2006/main">
        <w:t xml:space="preserve">[127] ←使用棋盘前请务必阅读规则。</w:t>
      </w:r>
    </w:p>
    <w:p w14:paraId="76606E64">
      <w:r xmlns:w="http://schemas.openxmlformats.org/wordprocessingml/2006/main">
        <w:t xml:space="preserve">[128] 关于规则 †</w:t>
      </w:r>
    </w:p>
    <w:p w14:paraId="14FF27E0">
      <w:r xmlns:w="http://schemas.openxmlformats.org/wordprocessingml/2006/main">
        <w:t xml:space="preserve">[129] 请不要抱怨或批评页面编辑者。如果您对其他人的编辑有意见，请通过“提供替代方案”或“自行编辑”的方式进行建设性沟通。</w:t>
      </w:r>
    </w:p>
    <w:p w14:paraId="36C62F2E">
      <w:r xmlns:w="http://schemas.openxmlformats.org/wordprocessingml/2006/main">
        <w:t xml:space="preserve">[130] 不要发布个人网站或其他禁止未经授权链接的网站的网址。</w:t>
      </w:r>
    </w:p>
    <w:p w14:paraId="558BDBCB">
      <w:r xmlns:w="http://schemas.openxmlformats.org/wordprocessingml/2006/main">
        <w:t xml:space="preserve">[131] 关于违反规则的帖子 †</w:t>
      </w:r>
    </w:p>
    <w:p w14:paraId="2AADD791">
      <w:r xmlns:w="http://schemas.openxmlformats.org/wordprocessingml/2006/main">
        <w:t xml:space="preserve">[132] 禁止发布以下类型的帖子，因为它们容易造成干扰。</w:t>
      </w:r>
    </w:p>
    <w:p w14:paraId="0244BD6D">
      <w:r xmlns:w="http://schemas.openxmlformats.org/wordprocessingml/2006/main">
        <w:t xml:space="preserve">[133]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B437854">
      <w:r xmlns:w="http://schemas.openxmlformats.org/wordprocessingml/2006/main">
        <w:t xml:space="preserve">[134] 其他包括使用此维基的人、官方管理员、艺术家、配音演员、现实生活中的个人以及 Twitter 用户等团体。</w:t>
      </w:r>
    </w:p>
    <w:p w14:paraId="337D7446">
      <w:r xmlns:w="http://schemas.openxmlformats.org/wordprocessingml/2006/main">
        <w:t xml:space="preserve">[135] 关于向管理层提交的帖子，我们容忍可以解释为用户反馈的评论，例如“我希望他们改进这一点”、“我希望他们尽快修复错误”和“维护时间太长了”，但我们不容忍使用辱骂性语言贬低管理层。</w:t>
      </w:r>
    </w:p>
    <w:p w14:paraId="256C3E02">
      <w:r xmlns:w="http://schemas.openxmlformats.org/wordprocessingml/2006/main">
        <w:t xml:space="preserve">[136] 将讨论和意见交流视为“诽谤或对抗他人”是错误的。然而，在讨论或意见交流中使用辱骂性语言、贬低他人、挑衅他人或在缺乏明确证据的情况下发表言论，都是违法行为。说话时务必注意自己的言辞。</w:t>
      </w:r>
    </w:p>
    <w:p w14:paraId="7F66AA7A">
      <w:r xmlns:w="http://schemas.openxmlformats.org/wordprocessingml/2006/main">
        <w:t xml:space="preserve">[137] 攻击性评论包括使用“做这个”或“做那个”等强硬命令、“使用粗俗语言”、“采取居高临下的态度”或“挑衅”。</w:t>
      </w:r>
    </w:p>
    <w:p w14:paraId="3D24521E">
      <w:r xmlns:w="http://schemas.openxmlformats.org/wordprocessingml/2006/main">
        <w:t xml:space="preserve">[138] 禁止发布冒犯现有玩家的帖子，例如“还有人玩这个游戏吗？”或“这游戏已经凉了”。这并不意味着您完全不能发表任何负面言论，而是指那些超出单纯负面评价范围，构成诽谤或诋毁的帖子将被禁止发布。</w:t>
      </w:r>
    </w:p>
    <w:p w14:paraId="49105897">
      <w:r xmlns:w="http://schemas.openxmlformats.org/wordprocessingml/2006/main">
        <w:t xml:space="preserve">[139] 公开羞辱他人，包括泄露他人的游戏内名称或UID</w:t>
      </w:r>
    </w:p>
    <w:p w14:paraId="143AA9D8">
      <w:r xmlns:w="http://schemas.openxmlformats.org/wordprocessingml/2006/main">
        <w:t xml:space="preserve">[140] 但是，分享有助于游戏攻略的信息和视频是允许的。</w:t>
      </w:r>
    </w:p>
    <w:p w14:paraId="3294AE41">
      <w:r xmlns:w="http://schemas.openxmlformats.org/wordprocessingml/2006/main">
        <w:t xml:space="preserve">[141] 参考其他应用程序</w:t>
      </w:r>
    </w:p>
    <w:p w14:paraId="176E433C">
      <w:r xmlns:w="http://schemas.openxmlformats.org/wordprocessingml/2006/main">
        <w:t xml:space="preserve">[142] 在多个论坛上多次发帖</w:t>
      </w:r>
    </w:p>
    <w:p w14:paraId="06917B31">
      <w:r xmlns:w="http://schemas.openxmlformats.org/wordprocessingml/2006/main">
        <w:t xml:space="preserve">[143] 由一串无意义字符组成的文字</w:t>
      </w:r>
    </w:p>
    <w:p w14:paraId="54CAC644">
      <w:r xmlns:w="http://schemas.openxmlformats.org/wordprocessingml/2006/main">
        <w:t xml:space="preserve">[144] 关于作弊和利用漏洞的帖子</w:t>
      </w:r>
    </w:p>
    <w:p w14:paraId="2204C2CE">
      <w:r xmlns:w="http://schemas.openxmlformats.org/wordprocessingml/2006/main">
        <w:t xml:space="preserve">[145] 最好的办法是忽略违反规则的帖子。上钩或反驳只会让事情变得更糟。</w:t>
      </w:r>
    </w:p>
    <w:p w14:paraId="5B19E6A9">
      <w:r xmlns:w="http://schemas.openxmlformats.org/wordprocessingml/2006/main">
        <w:t xml:space="preserve">[146] *在上述规则中，“诽谤”指的是在没有客观证据的情况下诋毁和贬低他人。将所有批评性文章都归为“诽谤”是不正确的，所以请务必谨慎。</w:t>
      </w:r>
    </w:p>
    <w:p w14:paraId="7D3E71CB">
      <w:r xmlns:w="http://schemas.openxmlformats.org/wordprocessingml/2006/main">
        <w:t xml:space="preserve">[147] 关于修改和删除发帖日志 †</w:t>
      </w:r>
    </w:p>
    <w:p w14:paraId="563EA424">
      <w:r xmlns:w="http://schemas.openxmlformats.org/wordprocessingml/2006/main">
        <w:t xml:space="preserve">[148] 但是，允许更正印刷错误、遗漏和字体颜色。（他人出于善意所做的更正也允许。）</w:t>
      </w:r>
    </w:p>
    <w:p w14:paraId="6E01E6AA">
      <w:r xmlns:w="http://schemas.openxmlformats.org/wordprocessingml/2006/main">
        <w:t xml:space="preserve">[149] 作为例外情况，您可以删除自己的帖子，但事后必须向管理员报告。此外，删除时，请将整个评论替换为以下文本，而不是完全删除：&amp;color(#ff0000){''发帖人已删除''};</w:t>
      </w:r>
    </w:p>
    <w:p w14:paraId="2B08D8F7">
      <w:r xmlns:w="http://schemas.openxmlformats.org/wordprocessingml/2006/main">
        <w:t xml:space="preserve">[150] 关于评论违反规则的帖子 †</w:t>
      </w:r>
    </w:p>
    <w:p w14:paraId="011E5A8C">
      <w:r xmlns:w="http://schemas.openxmlformats.org/wordprocessingml/2006/main">
        <w:t xml:space="preserve">[151] 您可以自行注释掉上述任何违反规则的评论，无需管理员许可。但是，注释掉评论后，请务必在“违规举报公告板”上进行举报。举报时请使用“违规举报公告板”上的模板。</w:t>
      </w:r>
    </w:p>
    <w:p w14:paraId="3BBCC2F1">
      <w:r xmlns:w="http://schemas.openxmlformats.org/wordprocessingml/2006/main">
        <w:t xml:space="preserve">[152] 未经 CO 举报公告板举报而被删除的帖子将被恢复，而删除帖子的人将受到处罚。</w:t>
      </w:r>
    </w:p>
    <w:p w14:paraId="2541DB5C">
      <w:r xmlns:w="http://schemas.openxmlformats.org/wordprocessingml/2006/main">
        <w:t xml:space="preserve">[153] 如果您反复向 CO 举报公告板举报不违反规则的帖子，我们将认为您是自私的，并将对您实施发帖和编辑限制。</w:t>
      </w:r>
    </w:p>
    <w:p w14:paraId="23AED452">
      <w:r xmlns:w="http://schemas.openxmlformats.org/wordprocessingml/2006/main">
        <w:t xml:space="preserve">[154] 管理员可酌情恢复 CO 报告公告板上不违反规则的报告。</w:t>
      </w:r>
    </w:p>
    <w:p w14:paraId="05FE3F00">
      <w:r xmlns:w="http://schemas.openxmlformats.org/wordprocessingml/2006/main">
        <w:t xml:space="preserve">[155] 我们再次要求您不要评论那些并未违反规则的评论。（例如，诸如“虽然不违反规则，但显然是在钓鱼”、“恶作剧”或“评论整个帖子”之类的主观判断。）</w:t>
      </w:r>
    </w:p>
    <w:p w14:paraId="5AC33C3C">
      <w:r xmlns:w="http://schemas.openxmlformats.org/wordprocessingml/2006/main">
        <w:t xml:space="preserve">[156] 关于不违反规则但“冒犯性”的帖子 †</w:t>
      </w:r>
    </w:p>
    <w:p w14:paraId="72D2142D">
      <w:r xmlns:w="http://schemas.openxmlformats.org/wordprocessingml/2006/main">
        <w:t xml:space="preserve">[157] 即使帖子内容具有冒犯性，除非违反版规，否则不会被删除。由于每个人对冒犯性的接受程度不同，请使用 NGID 功能隐藏评论，而不是争论或恶意挑衅。</w:t>
      </w:r>
    </w:p>
    <w:p w14:paraId="3BDCCB7E">
      <w:r xmlns:w="http://schemas.openxmlformats.org/wordprocessingml/2006/main">
        <w:t xml:space="preserve">[158] 挑衅难道不是一种违规行为吗？†</w:t>
      </w:r>
    </w:p>
    <w:p w14:paraId="2A82F975">
      <w:r xmlns:w="http://schemas.openxmlformats.org/wordprocessingml/2006/main">
        <w:t xml:space="preserve">[159] 每个人对煽动性言论的评判标准都不尽相同，因此我们不认为这是违规行为。如果您认为某条评论具有煽动性，请使用 NGID 功能将其隐藏。</w:t>
      </w:r>
    </w:p>
    <w:p w14:paraId="0BBA5B74">
      <w:r xmlns:w="http://schemas.openxmlformats.org/wordprocessingml/2006/main">
        <w:t xml:space="preserve">[160] 抱怨难道不算违法吗？†</w:t>
      </w:r>
    </w:p>
    <w:p w14:paraId="054C9FBD">
      <w:r xmlns:w="http://schemas.openxmlformats.org/wordprocessingml/2006/main">
        <w:t xml:space="preserve">[161] 一般而言，抱怨本身并不构成违规。但是，针对本作品的负面宣传、诽谤、辱骂性语言以及超出抱怨范围的对抗性言论均构成违规。如果您认为抱怨内容冒犯了您，请使用 NGID 功能隐藏相关评论。</w:t>
      </w:r>
    </w:p>
    <w:p w14:paraId="4453AA4B">
      <w:r xmlns:w="http://schemas.openxmlformats.org/wordprocessingml/2006/main">
        <w:t xml:space="preserve">[162] 如果您不确定某个帖子是否违反规则，该怎么办？ †</w:t>
      </w:r>
    </w:p>
    <w:p w14:paraId="152CFCA4">
      <w:r xmlns:w="http://schemas.openxmlformats.org/wordprocessingml/2006/main">
        <w:t xml:space="preserve">[163] 有些帖子内容含糊不清，难以判断是否违规。评论删除这类含糊不清的帖子可能会导致问题，所以请不要评论删除，而是使用 NGID 功能将评论隐藏起来。</w:t>
      </w:r>
    </w:p>
    <w:p w14:paraId="6AF42724">
      <w:r xmlns:w="http://schemas.openxmlformats.org/wordprocessingml/2006/main">
        <w:t xml:space="preserve">[164] 对屡犯者的处罚 †</w:t>
      </w:r>
    </w:p>
    <w:p w14:paraId="4192E6BE">
      <w:r xmlns:w="http://schemas.openxmlformats.org/wordprocessingml/2006/main">
        <w:t xml:space="preserve">[165] 屡次违反规则或发布特别恶意的帖子，管理员可酌情予以处罚，例如“禁止访问”或“限制发帖”。</w:t>
      </w:r>
    </w:p>
    <w:p w14:paraId="33045E8A">
      <w:r xmlns:w="http://schemas.openxmlformats.org/wordprocessingml/2006/main">
        <w:t xml:space="preserve">[166] 如果您对进一步改进有任何建议，请通过 Wiki 管理公告板与我们联系。</w:t>
      </w:r>
    </w:p>
    <w:p w14:paraId="6A6C7094"/>
    <w:p w14:paraId="2EB46F71">
      <w:r xmlns:w="http://schemas.openxmlformats.org/wordprocessingml/2006/main">
        <w:rPr>
          <w:b/>
        </w:rPr>
        <w:t xml:space="preserve">A181</w:t>
      </w:r>
    </w:p>
    <w:p w14:paraId="6B5CD53F">
      <w:r xmlns:w="http://schemas.openxmlformats.org/wordprocessingml/2006/main">
        <w:t xml:space="preserve">[0] 索引：所有角色 | SSR 角色 | SR 角色 | R 角色</w:t>
      </w:r>
    </w:p>
    <w:p w14:paraId="4554AC79">
      <w:r xmlns:w="http://schemas.openxmlformats.org/wordprocessingml/2006/main">
        <w:t xml:space="preserve">[1] 基本信息</w:t>
      </w:r>
    </w:p>
    <w:p w14:paraId="66E4E9C1">
      <w:r xmlns:w="http://schemas.openxmlformats.org/wordprocessingml/2006/main">
        <w:t xml:space="preserve">[2] 内容适用性简易评估</w:t>
      </w:r>
    </w:p>
    <w:p w14:paraId="5294B1E0">
      <w:r xmlns:w="http://schemas.openxmlformats.org/wordprocessingml/2006/main">
        <w:t xml:space="preserve">[3] 替代版本</w:t>
      </w:r>
    </w:p>
    <w:p w14:paraId="2B73D9CC">
      <w:r xmlns:w="http://schemas.openxmlformats.org/wordprocessingml/2006/main">
        <w:t xml:space="preserve">[4] 琐事</w:t>
      </w:r>
    </w:p>
    <w:p w14:paraId="28544DCE">
      <w:r xmlns:w="http://schemas.openxmlformats.org/wordprocessingml/2006/main">
        <w:t xml:space="preserve">[5] 官方推特账号介绍</w:t>
      </w:r>
    </w:p>
    <w:p w14:paraId="0E07D0BC">
      <w:r xmlns:w="http://schemas.openxmlformats.org/wordprocessingml/2006/main">
        <w:t xml:space="preserve">[6] 评论表单</w:t>
      </w:r>
    </w:p>
    <w:p w14:paraId="2EDEE896">
      <w:r xmlns:w="http://schemas.openxmlformats.org/wordprocessingml/2006/main">
        <w:t xml:space="preserve">[7] 基本信息 †</w:t>
      </w:r>
    </w:p>
    <w:p w14:paraId="196926B5">
      <w:r xmlns:w="http://schemas.openxmlformats.org/wordprocessingml/2006/main">
        <w:t xml:space="preserve">[8] 变换图像</w:t>
      </w:r>
    </w:p>
    <w:p w14:paraId="1B38C26D">
      <w:r xmlns:w="http://schemas.openxmlformats.org/wordprocessingml/2006/main">
        <w:t xml:space="preserve">[9] 简介</w:t>
      </w:r>
    </w:p>
    <w:p w14:paraId="2CBBA8EB">
      <w:r xmlns:w="http://schemas.openxmlformats.org/wordprocessingml/2006/main">
        <w:t xml:space="preserve">[10] 姓名</w:t>
      </w:r>
    </w:p>
    <w:p w14:paraId="3B9A23B7">
      <w:r xmlns:w="http://schemas.openxmlformats.org/wordprocessingml/2006/main">
        <w:t xml:space="preserve">[11] 新年 Esca Amaze</w:t>
      </w:r>
    </w:p>
    <w:p w14:paraId="5A23B12A">
      <w:r xmlns:w="http://schemas.openxmlformats.org/wordprocessingml/2006/main">
        <w:t xml:space="preserve">[12] 真实姓名</w:t>
      </w:r>
    </w:p>
    <w:p w14:paraId="2A8DA310">
      <w:r xmlns:w="http://schemas.openxmlformats.org/wordprocessingml/2006/main">
        <w:t xml:space="preserve">[13] 雪城艾莉</w:t>
      </w:r>
    </w:p>
    <w:p w14:paraId="1D39B64B">
      <w:r xmlns:w="http://schemas.openxmlformats.org/wordprocessingml/2006/main">
        <w:t xml:space="preserve">[14] 稀有度</w:t>
      </w:r>
    </w:p>
    <w:p w14:paraId="5DAAAB8B">
      <w:r xmlns:w="http://schemas.openxmlformats.org/wordprocessingml/2006/main">
        <w:t xml:space="preserve">[15] 普通攻击</w:t>
      </w:r>
    </w:p>
    <w:p w14:paraId="40D1B162">
      <w:r xmlns:w="http://schemas.openxmlformats.org/wordprocessingml/2006/main">
        <w:t xml:space="preserve">[16] 远程攻击（魔法）</w:t>
      </w:r>
    </w:p>
    <w:p w14:paraId="066011E5">
      <w:r xmlns:w="http://schemas.openxmlformats.org/wordprocessingml/2006/main">
        <w:t xml:space="preserve">[17] 附属派系</w:t>
      </w:r>
    </w:p>
    <w:p w14:paraId="60CB760E">
      <w:r xmlns:w="http://schemas.openxmlformats.org/wordprocessingml/2006/main">
        <w:t xml:space="preserve">[18] 战士（现代世界）</w:t>
      </w:r>
    </w:p>
    <w:p w14:paraId="6A40D840">
      <w:r xmlns:w="http://schemas.openxmlformats.org/wordprocessingml/2006/main">
        <w:t xml:space="preserve">[19] 特殊属性</w:t>
      </w:r>
    </w:p>
    <w:p w14:paraId="01E03D31">
      <w:r xmlns:w="http://schemas.openxmlformats.org/wordprocessingml/2006/main">
        <w:t xml:space="preserve">[20] 新年秘仪</w:t>
      </w:r>
    </w:p>
    <w:p w14:paraId="202C7441">
      <w:r xmlns:w="http://schemas.openxmlformats.org/wordprocessingml/2006/main">
        <w:t xml:space="preserve">[21] 伊贺崎彩香</w:t>
      </w:r>
    </w:p>
    <w:p w14:paraId="6D9283C1">
      <w:r xmlns:w="http://schemas.openxmlformats.org/wordprocessingml/2006/main">
        <w:t xml:space="preserve">[22] 插图</w:t>
      </w:r>
    </w:p>
    <w:p w14:paraId="640D28D7">
      <w:r xmlns:w="http://schemas.openxmlformats.org/wordprocessingml/2006/main">
        <w:t xml:space="preserve">[23] 藤岛一号</w:t>
      </w:r>
    </w:p>
    <w:p w14:paraId="2AAB1AD3">
      <w:r xmlns:w="http://schemas.openxmlformats.org/wordprocessingml/2006/main">
        <w:t xml:space="preserve">[24] SD字符</w:t>
      </w:r>
    </w:p>
    <w:p w14:paraId="12077E5F">
      <w:r xmlns:w="http://schemas.openxmlformats.org/wordprocessingml/2006/main">
        <w:t xml:space="preserve">[25] 风味文字</w:t>
      </w:r>
    </w:p>
    <w:p w14:paraId="01029E66">
      <w:r xmlns:w="http://schemas.openxmlformats.org/wordprocessingml/2006/main">
        <w:t xml:space="preserve">[26] “新年快乐！我试穿了一套新年新装……你们觉得怎么样？”自愿参加卡奇传的艾莉身穿一套以运动服为基础，却大胆地搭配振袖和服的服装。她的帕尔西翁通常以腰带的形式出现，但在战斗中会变成一面盾形镜子，能够看穿对手的幻术和伪装。北亚学园进军运动品牌市场难道指日可待了吗？</w:t>
      </w:r>
    </w:p>
    <w:p w14:paraId="353C49F1">
      <w:r xmlns:w="http://schemas.openxmlformats.org/wordprocessingml/2006/main">
        <w:t xml:space="preserve">[27] 如何获得</w:t>
      </w:r>
    </w:p>
    <w:p w14:paraId="6C99AF63">
      <w:r xmlns:w="http://schemas.openxmlformats.org/wordprocessingml/2006/main">
        <w:t xml:space="preserve">[28] 限时扭蛋</w:t>
      </w:r>
    </w:p>
    <w:p w14:paraId="4E9986F3">
      <w:r xmlns:w="http://schemas.openxmlformats.org/wordprocessingml/2006/main">
        <w:t xml:space="preserve">[29] 基础属性（1星）* 每增加1星+50%，5星时为1星值的3倍</w:t>
      </w:r>
    </w:p>
    <w:p w14:paraId="23323D11">
      <w:r xmlns:w="http://schemas.openxmlformats.org/wordprocessingml/2006/main">
        <w:t xml:space="preserve">[30] 级</w:t>
      </w:r>
    </w:p>
    <w:p w14:paraId="66048F9C">
      <w:r xmlns:w="http://schemas.openxmlformats.org/wordprocessingml/2006/main">
        <w:t xml:space="preserve">[31] 耐力</w:t>
      </w:r>
    </w:p>
    <w:p w14:paraId="1E5E6927">
      <w:r xmlns:w="http://schemas.openxmlformats.org/wordprocessingml/2006/main">
        <w:t xml:space="preserve">[32] 攻击力</w:t>
      </w:r>
    </w:p>
    <w:p w14:paraId="46427612">
      <w:r xmlns:w="http://schemas.openxmlformats.org/wordprocessingml/2006/main">
        <w:t xml:space="preserve">[33] 防御能力</w:t>
      </w:r>
    </w:p>
    <w:p w14:paraId="0492EFF2">
      <w:r xmlns:w="http://schemas.openxmlformats.org/wordprocessingml/2006/main">
        <w:t xml:space="preserve">[34] 魔法力量</w:t>
      </w:r>
    </w:p>
    <w:p w14:paraId="3B4BD84F">
      <w:r xmlns:w="http://schemas.openxmlformats.org/wordprocessingml/2006/main">
        <w:t xml:space="preserve">[35] 魔法抗性</w:t>
      </w:r>
    </w:p>
    <w:p w14:paraId="01FD5D7E">
      <w:r xmlns:w="http://schemas.openxmlformats.org/wordprocessingml/2006/main">
        <w:t xml:space="preserve">[36] 详细状态</w:t>
      </w:r>
    </w:p>
    <w:p w14:paraId="74C4E9A4">
      <w:r xmlns:w="http://schemas.openxmlformats.org/wordprocessingml/2006/main">
        <w:t xml:space="preserve">[37] 准确性</w:t>
      </w:r>
    </w:p>
    <w:p w14:paraId="4B7F5A7F">
      <w:r xmlns:w="http://schemas.openxmlformats.org/wordprocessingml/2006/main">
        <w:t xml:space="preserve">[38] 回避能力</w:t>
      </w:r>
    </w:p>
    <w:p w14:paraId="3C64DA23">
      <w:r xmlns:w="http://schemas.openxmlformats.org/wordprocessingml/2006/main">
        <w:t xml:space="preserve">[39] 连续命中率</w:t>
      </w:r>
    </w:p>
    <w:p w14:paraId="06230B64">
      <w:r xmlns:w="http://schemas.openxmlformats.org/wordprocessingml/2006/main">
        <w:t xml:space="preserve">[40] 反击率</w:t>
      </w:r>
    </w:p>
    <w:p w14:paraId="77EE4F6D">
      <w:r xmlns:w="http://schemas.openxmlformats.org/wordprocessingml/2006/main">
        <w:t xml:space="preserve">[41] 眩晕激活率</w:t>
      </w:r>
    </w:p>
    <w:p w14:paraId="0105513E">
      <w:r xmlns:w="http://schemas.openxmlformats.org/wordprocessingml/2006/main">
        <w:t xml:space="preserve">[42] 抗眩晕能力</w:t>
      </w:r>
    </w:p>
    <w:p w14:paraId="3BD76FDE">
      <w:r xmlns:w="http://schemas.openxmlformats.org/wordprocessingml/2006/main">
        <w:t xml:space="preserve">[43] 移动速度</w:t>
      </w:r>
    </w:p>
    <w:p w14:paraId="0A2AF929">
      <w:r xmlns:w="http://schemas.openxmlformats.org/wordprocessingml/2006/main">
        <w:t xml:space="preserve">[44] 部署速度</w:t>
      </w:r>
    </w:p>
    <w:p w14:paraId="4DE227A8">
      <w:r xmlns:w="http://schemas.openxmlformats.org/wordprocessingml/2006/main">
        <w:t xml:space="preserve">[45] 行动速度</w:t>
      </w:r>
    </w:p>
    <w:p w14:paraId="33FC60CD">
      <w:r xmlns:w="http://schemas.openxmlformats.org/wordprocessingml/2006/main">
        <w:t xml:space="preserve">[46] 特殊填充量</w:t>
      </w:r>
    </w:p>
    <w:p w14:paraId="7E513970">
      <w:r xmlns:w="http://schemas.openxmlformats.org/wordprocessingml/2006/main">
        <w:t xml:space="preserve">[47] 特殊招式</w:t>
      </w:r>
    </w:p>
    <w:p w14:paraId="50ECE97E">
      <w:r xmlns:w="http://schemas.openxmlformats.org/wordprocessingml/2006/main">
        <w:t xml:space="preserve">[48] 姓名</w:t>
      </w:r>
    </w:p>
    <w:p w14:paraId="04F59479">
      <w:r xmlns:w="http://schemas.openxmlformats.org/wordprocessingml/2006/main">
        <w:t xml:space="preserve">[49] 效应</w:t>
      </w:r>
    </w:p>
    <w:p w14:paraId="4B0FE396">
      <w:r xmlns:w="http://schemas.openxmlformats.org/wordprocessingml/2006/main">
        <w:t xml:space="preserve">[50] 兰伯特升级</w:t>
      </w:r>
    </w:p>
    <w:p w14:paraId="2E30592F">
      <w:r xmlns:w="http://schemas.openxmlformats.org/wordprocessingml/2006/main">
        <w:t xml:space="preserve">[51] 持续10秒，降低所有敌人的防御力X%，速度Y%。效果量取决于你的剩余体力：~75%：X50，Y20；~50%：X65，Y20；~25%：X65，Y25；~0%：X80，Y25</w:t>
      </w:r>
    </w:p>
    <w:p w14:paraId="5DFAD6AE">
      <w:r xmlns:w="http://schemas.openxmlformats.org/wordprocessingml/2006/main">
        <w:t xml:space="preserve">[52] Lambert 升级+</w:t>
      </w:r>
    </w:p>
    <w:p w14:paraId="74D4B446">
      <w:r xmlns:w="http://schemas.openxmlformats.org/wordprocessingml/2006/main">
        <w:t xml:space="preserve">[53] 持续10秒，对敌方场地造成每秒3%的持续伤害。持续10秒，降低所有敌人的防御力和速度X%。效果强度取决于你的剩余体力。~75%：X60，Y20；~50%：X80，Y20；~25%：X80，Y30；~0%：X100，Y30</w:t>
      </w:r>
    </w:p>
    <w:p w14:paraId="713433F0">
      <w:r xmlns:w="http://schemas.openxmlformats.org/wordprocessingml/2006/main">
        <w:t xml:space="preserve">[54] 独特效果</w:t>
      </w:r>
    </w:p>
    <w:p w14:paraId="6753F2EA">
      <w:r xmlns:w="http://schemas.openxmlformats.org/wordprocessingml/2006/main">
        <w:t xml:space="preserve">[55] 姓名</w:t>
      </w:r>
    </w:p>
    <w:p w14:paraId="45C60B4C">
      <w:r xmlns:w="http://schemas.openxmlformats.org/wordprocessingml/2006/main">
        <w:t xml:space="preserve">[56] 效应</w:t>
      </w:r>
    </w:p>
    <w:p w14:paraId="40E41124">
      <w:r xmlns:w="http://schemas.openxmlformats.org/wordprocessingml/2006/main">
        <w:t xml:space="preserve">[57] 做一面反映真相的镜子。</w:t>
      </w:r>
    </w:p>
    <w:p w14:paraId="5DF2FAF1">
      <w:r xmlns:w="http://schemas.openxmlformats.org/wordprocessingml/2006/main">
        <w:t xml:space="preserve">[58] 反击时伤害减免无效。每次受到伤害时，你的防御力增加 5%（最高 50%，不包括持续伤害）。</w:t>
      </w:r>
    </w:p>
    <w:p w14:paraId="2B010E6C">
      <w:r xmlns:w="http://schemas.openxmlformats.org/wordprocessingml/2006/main">
        <w:t xml:space="preserve">[59] 做一面反映真理的镜子。</w:t>
      </w:r>
    </w:p>
    <w:p w14:paraId="0836358F">
      <w:r xmlns:w="http://schemas.openxmlformats.org/wordprocessingml/2006/main">
        <w:t xml:space="preserve">[60] 反击时伤害减免无效。反击发生时，你的特殊槽增加相当于特殊充能量的50%。每次受到伤害时，你的防御力增加10%（最多增加50%）。你的特殊充能量增加0.5（增加后最多30）（不包括持续伤害造成的伤害）。</w:t>
      </w:r>
    </w:p>
    <w:p w14:paraId="69BA24EB">
      <w:r xmlns:w="http://schemas.openxmlformats.org/wordprocessingml/2006/main">
        <w:t xml:space="preserve">[61] 增强图像</w:t>
      </w:r>
    </w:p>
    <w:p w14:paraId="7F17C121">
      <w:r xmlns:w="http://schemas.openxmlformats.org/wordprocessingml/2006/main">
        <w:t xml:space="preserve">[62] 在游戏中 †</w:t>
      </w:r>
    </w:p>
    <w:p w14:paraId="24B059F7">
      <w:r xmlns:w="http://schemas.openxmlformats.org/wordprocessingml/2006/main">
        <w:t xml:space="preserve">[63] 身着新年服装的艾斯卡·阿玛兹，该服装在2026年元旦开始的新年活动“奔向黎明！新年胜利的决定性战斗”中推出。</w:t>
      </w:r>
    </w:p>
    <w:p w14:paraId="2FBC61E5">
      <w:r xmlns:w="http://schemas.openxmlformats.org/wordprocessingml/2006/main">
        <w:t xml:space="preserve">[64] 这个角色拥有独特的技能，其反击次数越多，自身能力就越强。其他拥有类似技能会因反击而增强的角色包括去年的新年角色——新年虎乔纳。与以往推出的坦克和减益型角色相比，这个角色的技能组合非常独特。</w:t>
      </w:r>
    </w:p>
    <w:p w14:paraId="1BD85B0D">
      <w:r xmlns:w="http://schemas.openxmlformats.org/wordprocessingml/2006/main">
        <w:t xml:space="preserve">[65] 该角色初始反击率高达70%，位列最高反击率之列。装备超级跑车后，反击率最高可达120%，因此即使受到攻击也肯定能够反击。事实上，其反击率早已突破了50%的觉醒上限，但由于反击机制的限制，目前为止还没有其他角色拥有如此高的反击率。</w:t>
      </w:r>
    </w:p>
    <w:p w14:paraId="730566D6">
      <w:r xmlns:w="http://schemas.openxmlformats.org/wordprocessingml/2006/main">
        <w:t xml:space="preserve">[66] 由于这些特性，它受到的攻击越多，它就越坚硬，同时，也越容易在反击中释放特殊招式。</w:t>
      </w:r>
    </w:p>
    <w:p w14:paraId="02F88641">
      <w:r xmlns:w="http://schemas.openxmlformats.org/wordprocessingml/2006/main">
        <w:t xml:space="preserve">[67] 预计在适当的时候，这种因剩余耐力减少而提高性能的减益效果将会重新施加。</w:t>
      </w:r>
    </w:p>
    <w:p w14:paraId="3C1F5B66">
      <w:r xmlns:w="http://schemas.openxmlformats.org/wordprocessingml/2006/main">
        <w:t xml:space="preserve">[68] 这适用于所有效果量会根据剩余体力波动的角色，但由于减益效果不是量化的，因此在考虑成员的整体适用性时，很难将它们融入团队组成中。</w:t>
      </w:r>
    </w:p>
    <w:p w14:paraId="303C3DFE">
      <w:r xmlns:w="http://schemas.openxmlformats.org/wordprocessingml/2006/main">
        <w:t xml:space="preserve">[69] 为了最大程度发挥她的优势，除了“超级跑车”之外，还应该让她装备诸如“长发招财猫”之类的增加仇恨值的道具，从而增加被敌人攻击的几率。由于她是远程魔法角色，一种选择是使用活动装备“一击剑”和“魔雾剑”将她改造成近战角色，但这会让她无法充分利用攻击力提升的效果。</w:t>
      </w:r>
    </w:p>
    <w:p w14:paraId="0D914D8C">
      <w:r xmlns:w="http://schemas.openxmlformats.org/wordprocessingml/2006/main">
        <w:t xml:space="preserve">[70] 它的行动速度为3，因此很容易在游戏初期部署。然而，提升其特殊攻击充能速度（目前仅为7.5%）需要付出相当大的代价。</w:t>
      </w:r>
    </w:p>
    <w:p w14:paraId="7D890337">
      <w:r xmlns:w="http://schemas.openxmlformats.org/wordprocessingml/2006/main">
        <w:t xml:space="preserve">[71] 在团队副本中，试图增加受到的攻击次数并不能产生足够的狂热值和破防值，导致难以提升整体伤害，因此目前难以充分发挥该独特技能的作用。持续伤害带来的30%伤害提升效果和最低60%的防御力降低效果固然优秀，但难以维持10秒的效果，因此难以有效使用。</w:t>
      </w:r>
    </w:p>
    <w:p w14:paraId="34CD55D5">
      <w:r xmlns:w="http://schemas.openxmlformats.org/wordprocessingml/2006/main">
        <w:t xml:space="preserve">[72] 在B宇宙中，他可以扮演多种角色，例如输出、减益和坦克。如果能够成功承受攻击，则可以将效果维持10秒。</w:t>
      </w:r>
    </w:p>
    <w:p w14:paraId="4A380438">
      <w:r xmlns:w="http://schemas.openxmlformats.org/wordprocessingml/2006/main">
        <w:t xml:space="preserve">[73] 内容适用性简易评估 †</w:t>
      </w:r>
    </w:p>
    <w:p w14:paraId="473D3525">
      <w:r xmlns:w="http://schemas.openxmlformats.org/wordprocessingml/2006/main">
        <w:t xml:space="preserve">[74] 合适的内容、推荐的装备示例、角色发展目标等。</w:t>
      </w:r>
    </w:p>
    <w:p w14:paraId="7DCC26E2">
      <w:r xmlns:w="http://schemas.openxmlformats.org/wordprocessingml/2006/main">
        <w:t xml:space="preserve">[75] 兼容内容</w:t>
      </w:r>
    </w:p>
    <w:p w14:paraId="37C7F22D">
      <w:r xmlns:w="http://schemas.openxmlformats.org/wordprocessingml/2006/main">
        <w:t xml:space="preserve">[76] 天赋</w:t>
      </w:r>
    </w:p>
    <w:p w14:paraId="741DEB73">
      <w:r xmlns:w="http://schemas.openxmlformats.org/wordprocessingml/2006/main">
        <w:t xml:space="preserve">[77] 简短评论</w:t>
      </w:r>
    </w:p>
    <w:p w14:paraId="3518F5F7">
      <w:r xmlns:w="http://schemas.openxmlformats.org/wordprocessingml/2006/main">
        <w:t xml:space="preserve">[78] 主线任务 事件任务</w:t>
      </w:r>
    </w:p>
    <w:p w14:paraId="511F37CF">
      <w:r xmlns:w="http://schemas.openxmlformats.org/wordprocessingml/2006/main">
        <w:t xml:space="preserve">[79] 他可以毫无问题地完成任务，但几乎没有理由专门选择他。</w:t>
      </w:r>
    </w:p>
    <w:p w14:paraId="76DC05B2">
      <w:r xmlns:w="http://schemas.openxmlformats.org/wordprocessingml/2006/main">
        <w:t xml:space="preserve">[80] 突袭战</w:t>
      </w:r>
    </w:p>
    <w:p w14:paraId="2213D16D">
      <w:r xmlns:w="http://schemas.openxmlformats.org/wordprocessingml/2006/main">
        <w:t xml:space="preserve">[81] 伤害减免的大幅降低和最终伤害的增加非常强大（参见下文的装备示例）。</w:t>
      </w:r>
    </w:p>
    <w:p w14:paraId="320ACAA6">
      <w:r xmlns:w="http://schemas.openxmlformats.org/wordprocessingml/2006/main">
        <w:t xml:space="preserve">[82] 湮灭</w:t>
      </w:r>
    </w:p>
    <w:p w14:paraId="56FAF0CF">
      <w:r xmlns:w="http://schemas.openxmlformats.org/wordprocessingml/2006/main">
        <w:t xml:space="preserve">[83] 不适合担任缓冲角色</w:t>
      </w:r>
    </w:p>
    <w:p w14:paraId="48F60E6C">
      <w:r xmlns:w="http://schemas.openxmlformats.org/wordprocessingml/2006/main">
        <w:t xml:space="preserve">[84] B宇宙</w:t>
      </w:r>
    </w:p>
    <w:p w14:paraId="64FEC639">
      <w:r xmlns:w="http://schemas.openxmlformats.org/wordprocessingml/2006/main">
        <w:t xml:space="preserve">[85] 它对容易受到持续伤害的首领非常有效，但由于许多首领免疫或减轻了它的效果，因此它发挥作用的机会有限。</w:t>
      </w:r>
    </w:p>
    <w:p w14:paraId="7733F13F">
      <w:r xmlns:w="http://schemas.openxmlformats.org/wordprocessingml/2006/main">
        <w:t xml:space="preserve">[86] 能力评估指标</w:t>
      </w:r>
    </w:p>
    <w:p w14:paraId="58A56A7F">
      <w:r xmlns:w="http://schemas.openxmlformats.org/wordprocessingml/2006/main">
        <w:t xml:space="preserve">[87] ◎：优秀内容。最有可能发挥出色。○：合适内容。有较高发挥潜力。△：一般。需要一些技巧才能发挥良好，但选择理由不多。×：不合适内容。由于与内容规则、游戏系统、难度等级等不兼容，难以发挥出色。*2014年3月更新</w:t>
      </w:r>
    </w:p>
    <w:p w14:paraId="5F7E2A8A">
      <w:r xmlns:w="http://schemas.openxmlformats.org/wordprocessingml/2006/main">
        <w:t xml:space="preserve">[88] 突袭</w:t>
      </w:r>
    </w:p>
    <w:p w14:paraId="6E912A59">
      <w:r xmlns:w="http://schemas.openxmlformats.org/wordprocessingml/2006/main">
        <w:t xml:space="preserve">[89] 推荐设备示例</w:t>
      </w:r>
    </w:p>
    <w:p w14:paraId="6633246C">
      <w:r xmlns:w="http://schemas.openxmlformats.org/wordprocessingml/2006/main">
        <w:t xml:space="preserve">[90] 主要设备</w:t>
      </w:r>
    </w:p>
    <w:p w14:paraId="00AFDCEE">
      <w:r xmlns:w="http://schemas.openxmlformats.org/wordprocessingml/2006/main">
        <w:t xml:space="preserve">[91] 子设备</w:t>
      </w:r>
    </w:p>
    <w:p w14:paraId="2302A9E3">
      <w:r xmlns:w="http://schemas.openxmlformats.org/wordprocessingml/2006/main">
        <w:t xml:space="preserve">[92] 一件令人愉悦的物品</w:t>
      </w:r>
    </w:p>
    <w:p w14:paraId="35084CCE">
      <w:r xmlns:w="http://schemas.openxmlformats.org/wordprocessingml/2006/main">
        <w:t xml:space="preserve">[93] 发展目标</w:t>
      </w:r>
    </w:p>
    <w:p w14:paraId="693B1731">
      <w:r xmlns:w="http://schemas.openxmlformats.org/wordprocessingml/2006/main">
        <w:t xml:space="preserve">[94] 突破极限</w:t>
      </w:r>
    </w:p>
    <w:p w14:paraId="78FD2926">
      <w:r xmlns:w="http://schemas.openxmlformats.org/wordprocessingml/2006/main">
        <w:t xml:space="preserve">[95] 致命觉醒</w:t>
      </w:r>
    </w:p>
    <w:p w14:paraId="3131F9C6">
      <w:r xmlns:w="http://schemas.openxmlformats.org/wordprocessingml/2006/main">
        <w:t xml:space="preserve">[96] 独特的觉醒</w:t>
      </w:r>
    </w:p>
    <w:p w14:paraId="2C0CAC53">
      <w:r xmlns:w="http://schemas.openxmlformats.org/wordprocessingml/2006/main">
        <w:t xml:space="preserve">[97] 行动速度</w:t>
      </w:r>
    </w:p>
    <w:p w14:paraId="33A0EEBF">
      <w:r xmlns:w="http://schemas.openxmlformats.org/wordprocessingml/2006/main">
        <w:t xml:space="preserve">[98] 特别收费</w:t>
      </w:r>
    </w:p>
    <w:p w14:paraId="01FE1079">
      <w:r xmlns:w="http://schemas.openxmlformats.org/wordprocessingml/2006/main">
        <w:t xml:space="preserve">[99] 其他</w:t>
      </w:r>
    </w:p>
    <w:p w14:paraId="19A5D9E3">
      <w:r xmlns:w="http://schemas.openxmlformats.org/wordprocessingml/2006/main">
        <w:t xml:space="preserve">[100] 培训成本</w:t>
      </w:r>
    </w:p>
    <w:p w14:paraId="6D7BA573">
      <w:r xmlns:w="http://schemas.openxmlformats.org/wordprocessingml/2006/main">
        <w:t xml:space="preserve">[101] 13.5% 20次</w:t>
      </w:r>
    </w:p>
    <w:p w14:paraId="0AE13ED2">
      <w:r xmlns:w="http://schemas.openxmlformats.org/wordprocessingml/2006/main">
        <w:t xml:space="preserve">[102] 备注</w:t>
      </w:r>
    </w:p>
    <w:p w14:paraId="7B896C0E">
      <w:r xmlns:w="http://schemas.openxmlformats.org/wordprocessingml/2006/main">
        <w:t xml:space="preserve">[103] 你可以将其提升到极限突破☆5，以加快特殊招式的首次使用，或者你可以使用它来维持持续伤害（最终伤害增加），即使只是在狂热状态下。</w:t>
      </w:r>
    </w:p>
    <w:p w14:paraId="116D783C">
      <w:r xmlns:w="http://schemas.openxmlformats.org/wordprocessingml/2006/main">
        <w:t xml:space="preserve">[104] *2016年5月更新</w:t>
      </w:r>
    </w:p>
    <w:p w14:paraId="5F32C0AA">
      <w:r xmlns:w="http://schemas.openxmlformats.org/wordprocessingml/2006/main">
        <w:t xml:space="preserve">[105] 备选版本 †</w:t>
      </w:r>
    </w:p>
    <w:p w14:paraId="010BACF4">
      <w:r xmlns:w="http://schemas.openxmlformats.org/wordprocessingml/2006/main">
        <w:t xml:space="preserve">[106] 埃斯卡·阿玛泽</w:t>
      </w:r>
    </w:p>
    <w:p w14:paraId="599A603F">
      <w:r xmlns:w="http://schemas.openxmlformats.org/wordprocessingml/2006/main">
        <w:t xml:space="preserve">[107] 瓦伦丁·埃斯卡·阿玛兹</w:t>
      </w:r>
    </w:p>
    <w:p w14:paraId="4588E261">
      <w:r xmlns:w="http://schemas.openxmlformats.org/wordprocessingml/2006/main">
        <w:t xml:space="preserve">[108] 新娘艾斯卡·阿玛兹</w:t>
      </w:r>
    </w:p>
    <w:p w14:paraId="7E0E17DA">
      <w:r xmlns:w="http://schemas.openxmlformats.org/wordprocessingml/2006/main">
        <w:t xml:space="preserve">[109] 埃斯卡·阿玛兹·范塔斯玛</w:t>
      </w:r>
    </w:p>
    <w:p w14:paraId="5CDC4997">
      <w:r xmlns:w="http://schemas.openxmlformats.org/wordprocessingml/2006/main">
        <w:t xml:space="preserve">[110] 新年 Esca Amaze</w:t>
      </w:r>
    </w:p>
    <w:p w14:paraId="1BF3622F">
      <w:r xmlns:w="http://schemas.openxmlformats.org/wordprocessingml/2006/main">
        <w:t xml:space="preserve">[111] 琐事 †</w:t>
      </w:r>
    </w:p>
    <w:p w14:paraId="5D03A861">
      <w:r xmlns:w="http://schemas.openxmlformats.org/wordprocessingml/2006/main">
        <w:t xml:space="preserve">[112] 官方推特账号简介 †</w:t>
      </w:r>
    </w:p>
    <w:p w14:paraId="2D2F16CC">
      <w:r xmlns:w="http://schemas.openxmlformats.org/wordprocessingml/2006/main">
        <w:t xml:space="preserve">[113] 人物介绍</w:t>
      </w:r>
    </w:p>
    <w:p w14:paraId="7C3333FA">
      <w:r xmlns:w="http://schemas.openxmlformats.org/wordprocessingml/2006/main">
        <w:t xml:space="preserve">[114] 评论表 †</w:t>
      </w:r>
    </w:p>
    <w:p w14:paraId="215F487D">
      <w:r xmlns:w="http://schemas.openxmlformats.org/wordprocessingml/2006/main">
        <w:t xml:space="preserve">[115] 点击打开历史日志列表</w:t>
      </w:r>
    </w:p>
    <w:p w14:paraId="230AAFD7">
      <w:r xmlns:w="http://schemas.openxmlformats.org/wordprocessingml/2006/main">
        <w:t xml:space="preserve">[116] 末尾的数字越小，日志越旧。</w:t>
      </w:r>
    </w:p>
    <w:p w14:paraId="34060608">
      <w:r xmlns:w="http://schemas.openxmlformats.org/wordprocessingml/2006/main">
        <w:t xml:space="preserve">[117] 'Comments/New Year Esca Amaze/' 没有子页面。</w:t>
      </w:r>
    </w:p>
    <w:p w14:paraId="3A797403">
      <w:r xmlns:w="http://schemas.openxmlformats.org/wordprocessingml/2006/main">
        <w:t xml:space="preserve">[118] 所以反击被削弱了？我之前没想过这一点。——[awjtFSDiZus] 2026-01-01 (周四) 01:01:18</w:t>
      </w:r>
    </w:p>
    <w:p w14:paraId="0EFDACC3">
      <w:r xmlns:w="http://schemas.openxmlformats.org/wordprocessingml/2006/main">
        <w:t xml:space="preserve">[119] 它源于接力赛跑，所以肯定与新年有关。如果你说它更多地与运动员或运动会有关，那确实如此，但并非完全无关。——[XKoClbxogTE] 2026-01-05 (周一) 23:45:03</w:t>
      </w:r>
    </w:p>
    <w:p w14:paraId="261E3E96">
      <w:r xmlns:w="http://schemas.openxmlformats.org/wordprocessingml/2006/main">
        <w:t xml:space="preserve">[120] 感谢您提供的信息 -- [6TmEhek45ho] 2026-01-31 (周六) 16:53:07</w:t>
      </w:r>
    </w:p>
    <w:p w14:paraId="2EA04EC5">
      <w:r xmlns:w="http://schemas.openxmlformats.org/wordprocessingml/2006/main">
        <w:t xml:space="preserve">[121] ←使用棋盘前请务必阅读规则。</w:t>
      </w:r>
    </w:p>
    <w:p w14:paraId="6ED7C04A">
      <w:r xmlns:w="http://schemas.openxmlformats.org/wordprocessingml/2006/main">
        <w:t xml:space="preserve">[122] 关于规则 †</w:t>
      </w:r>
    </w:p>
    <w:p w14:paraId="59960B04">
      <w:r xmlns:w="http://schemas.openxmlformats.org/wordprocessingml/2006/main">
        <w:t xml:space="preserve">[123] 请不要抱怨或批评页面编辑者。如果您对其他人的编辑有意见，请通过“提供替代方案”或“自行编辑”的方式进行建设性沟通。</w:t>
      </w:r>
    </w:p>
    <w:p w14:paraId="7F4F8166">
      <w:r xmlns:w="http://schemas.openxmlformats.org/wordprocessingml/2006/main">
        <w:t xml:space="preserve">[124] 不要发布个人网站或其他禁止未经授权链接的网站的网址。</w:t>
      </w:r>
    </w:p>
    <w:p w14:paraId="17B8FCD6">
      <w:r xmlns:w="http://schemas.openxmlformats.org/wordprocessingml/2006/main">
        <w:t xml:space="preserve">[125] 关于违反规则的帖子 †</w:t>
      </w:r>
    </w:p>
    <w:p w14:paraId="073FA002">
      <w:r xmlns:w="http://schemas.openxmlformats.org/wordprocessingml/2006/main">
        <w:t xml:space="preserve">[126] 禁止发布以下类型的帖子，因为它们容易造成干扰。</w:t>
      </w:r>
    </w:p>
    <w:p w14:paraId="0B07F470">
      <w:r xmlns:w="http://schemas.openxmlformats.org/wordprocessingml/2006/main">
        <w:t xml:space="preserve">[127] 我们允许对角色表现进行评价（例如强、弱等），但请注意用词。例如，“○○的技能很弱，不值得用，是个弱鸡”之类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E411B12">
      <w:r xmlns:w="http://schemas.openxmlformats.org/wordprocessingml/2006/main">
        <w:t xml:space="preserve">[128] 其他包括使用此维基的人、官方管理员、艺术家、配音演员、现实生活中的个人以及 Twitter 用户等团体。</w:t>
      </w:r>
    </w:p>
    <w:p w14:paraId="116C4305">
      <w:r xmlns:w="http://schemas.openxmlformats.org/wordprocessingml/2006/main">
        <w:t xml:space="preserve">[129] 关于向管理层提交的帖子，我们容忍可以解释为用户反馈的评论，例如“我希望他们改进这一点”、“我希望他们尽快修复错误”和“维护时间太长了”，但我们不容忍使用辱骂性语言贬低管理层。</w:t>
      </w:r>
    </w:p>
    <w:p w14:paraId="332E45AE">
      <w:r xmlns:w="http://schemas.openxmlformats.org/wordprocessingml/2006/main">
        <w:t xml:space="preserve">[130] 将讨论和意见交流视为“诽谤或对抗他人”是错误的。然而，在讨论或意见交流中使用辱骂性语言、贬低他人、挑衅他人或在缺乏明确证据的情况下发表言论，都是违法行为。说话时务必注意自己的言辞。</w:t>
      </w:r>
    </w:p>
    <w:p w14:paraId="4106362D">
      <w:r xmlns:w="http://schemas.openxmlformats.org/wordprocessingml/2006/main">
        <w:t xml:space="preserve">[131] 攻击性言论包括使用“做这个”或“做那个”等强硬命令、“使用粗俗语言”、“居高临下”和“挑衅”。</w:t>
      </w:r>
    </w:p>
    <w:p w14:paraId="07122447">
      <w:r xmlns:w="http://schemas.openxmlformats.org/wordprocessingml/2006/main">
        <w:t xml:space="preserve">[132] 禁止发布冒犯现有玩家的帖子，例如“还有人玩这个游戏吗？”或“这游戏已经凉了”。这并不意味着您完全不能发表任何负面言论，而是指那些超出单纯负面评价范围，构成诽谤或诋毁的帖子将被禁止发布。</w:t>
      </w:r>
    </w:p>
    <w:p w14:paraId="4297DFD3">
      <w:r xmlns:w="http://schemas.openxmlformats.org/wordprocessingml/2006/main">
        <w:t xml:space="preserve">[133] 公开羞辱，即公开他人的游戏内名称或UID。</w:t>
      </w:r>
    </w:p>
    <w:p w14:paraId="1E3CD9D6">
      <w:r xmlns:w="http://schemas.openxmlformats.org/wordprocessingml/2006/main">
        <w:t xml:space="preserve">[134] 但是，分享有助于游戏攻略的信息和视频是允许的。</w:t>
      </w:r>
    </w:p>
    <w:p w14:paraId="3A1D3684">
      <w:r xmlns:w="http://schemas.openxmlformats.org/wordprocessingml/2006/main">
        <w:t xml:space="preserve">[135] 参考其他应用程序</w:t>
      </w:r>
    </w:p>
    <w:p w14:paraId="6A87762A">
      <w:r xmlns:w="http://schemas.openxmlformats.org/wordprocessingml/2006/main">
        <w:t xml:space="preserve">[136] 在多个论坛上多次发帖</w:t>
      </w:r>
    </w:p>
    <w:p w14:paraId="3FB35EB0">
      <w:r xmlns:w="http://schemas.openxmlformats.org/wordprocessingml/2006/main">
        <w:t xml:space="preserve">[137] 由一串无意义字符组成的文字</w:t>
      </w:r>
    </w:p>
    <w:p w14:paraId="7ECDF96E">
      <w:r xmlns:w="http://schemas.openxmlformats.org/wordprocessingml/2006/main">
        <w:t xml:space="preserve">[138] 关于作弊和利用漏洞的帖子</w:t>
      </w:r>
    </w:p>
    <w:p w14:paraId="07135497">
      <w:r xmlns:w="http://schemas.openxmlformats.org/wordprocessingml/2006/main">
        <w:t xml:space="preserve">[139] 最好的办法是忽略违反规则的帖子。上钩或反驳只会让事情变得更糟。</w:t>
      </w:r>
    </w:p>
    <w:p w14:paraId="37FDE539">
      <w:r xmlns:w="http://schemas.openxmlformats.org/wordprocessingml/2006/main">
        <w:t xml:space="preserve">[140] *在上述规则中，“诽谤”指的是在没有客观证据的情况下诋毁和贬低他人。将所有批评性文章都归为“诽谤”是不正确的，所以请务必谨慎。</w:t>
      </w:r>
    </w:p>
    <w:p w14:paraId="1A7BC029">
      <w:r xmlns:w="http://schemas.openxmlformats.org/wordprocessingml/2006/main">
        <w:t xml:space="preserve">[141] 关于修改和删除发帖日志 †</w:t>
      </w:r>
    </w:p>
    <w:p w14:paraId="42D66279">
      <w:r xmlns:w="http://schemas.openxmlformats.org/wordprocessingml/2006/main">
        <w:t xml:space="preserve">[142] 但是，允许更正印刷错误、遗漏和字体颜色。（他人出于善意所做的更正也允许。）</w:t>
      </w:r>
    </w:p>
    <w:p w14:paraId="535DB812">
      <w:r xmlns:w="http://schemas.openxmlformats.org/wordprocessingml/2006/main">
        <w:t xml:space="preserve">[143] 作为例外情况，您可以删除自己的帖子，但事后必须向管理员报告。此外，删除时，请将整个评论替换为以下文本，而不是完全删除：&amp;color(#ff0000){''发帖人已删除''};</w:t>
      </w:r>
    </w:p>
    <w:p w14:paraId="31F67AA4">
      <w:r xmlns:w="http://schemas.openxmlformats.org/wordprocessingml/2006/main">
        <w:t xml:space="preserve">[144] 关于评论违反规则的帖子 †</w:t>
      </w:r>
    </w:p>
    <w:p w14:paraId="141EA186">
      <w:r xmlns:w="http://schemas.openxmlformats.org/wordprocessingml/2006/main">
        <w:t xml:space="preserve">[145] 您可以自行注释掉上述任何违反规则的评论，无需管理员许可。但是，如果您注释掉了某条评论，请务必在“违规举报公告板”上进行举报。举报时请使用“违规举报公告板”上的模板。</w:t>
      </w:r>
    </w:p>
    <w:p w14:paraId="4FA7744C">
      <w:r xmlns:w="http://schemas.openxmlformats.org/wordprocessingml/2006/main">
        <w:t xml:space="preserve">[146] 未经 CO 举报公告板举报而被删除的帖子将被恢复，而删除帖子的人将受到处罚。</w:t>
      </w:r>
    </w:p>
    <w:p w14:paraId="2E569D91">
      <w:r xmlns:w="http://schemas.openxmlformats.org/wordprocessingml/2006/main">
        <w:t xml:space="preserve">[147] 如果您反复向 CO 举报公告板举报不违反规则的帖子，我们将认为您是自私的，并将对您实施发帖和编辑限制。</w:t>
      </w:r>
    </w:p>
    <w:p w14:paraId="37C22001">
      <w:r xmlns:w="http://schemas.openxmlformats.org/wordprocessingml/2006/main">
        <w:t xml:space="preserve">[148] 在 CO 报告公告板上，不构成违规的报告可由管理员酌情恢复。</w:t>
      </w:r>
    </w:p>
    <w:p w14:paraId="56AE58B4">
      <w:r xmlns:w="http://schemas.openxmlformats.org/wordprocessingml/2006/main">
        <w:t xml:space="preserve">[149] 我们再次要求您不要评论那些并未违反规则的评论。（例如，诸如“虽然不违反规则，但对任何看到它的人来说都明显是垃圾信息”、“恶作剧”或“评论整个帖子”之类的主观判断。）</w:t>
      </w:r>
    </w:p>
    <w:p w14:paraId="2F2231C6">
      <w:r xmlns:w="http://schemas.openxmlformats.org/wordprocessingml/2006/main">
        <w:t xml:space="preserve">[150] 关于不违反规则但“冒犯性”的帖子 †</w:t>
      </w:r>
    </w:p>
    <w:p w14:paraId="7CEFA0B5">
      <w:r xmlns:w="http://schemas.openxmlformats.org/wordprocessingml/2006/main">
        <w:t xml:space="preserve">[151] 即使帖子内容具有冒犯性，除非违反版规，否则不会被删除。由于每个人对冒犯性的接受程度不同，请使用 NGID 功能隐藏评论，而不是争论或恶意挑衅。</w:t>
      </w:r>
    </w:p>
    <w:p w14:paraId="529E574C">
      <w:r xmlns:w="http://schemas.openxmlformats.org/wordprocessingml/2006/main">
        <w:t xml:space="preserve">[152] 挑衅难道不是一种违规行为吗？†</w:t>
      </w:r>
    </w:p>
    <w:p w14:paraId="109563F2">
      <w:r xmlns:w="http://schemas.openxmlformats.org/wordprocessingml/2006/main">
        <w:t xml:space="preserve">[153] 每个人对“煽动性言论”的定义都大相径庭，因此我们不认为这是违规行为。如果您认为某条评论具有煽动性，请使用 NGID 功能将其隐藏。</w:t>
      </w:r>
    </w:p>
    <w:p w14:paraId="12FCE062">
      <w:r xmlns:w="http://schemas.openxmlformats.org/wordprocessingml/2006/main">
        <w:t xml:space="preserve">[154] 投诉难道不算违法吗？†</w:t>
      </w:r>
    </w:p>
    <w:p w14:paraId="79794938">
      <w:r xmlns:w="http://schemas.openxmlformats.org/wordprocessingml/2006/main">
        <w:t xml:space="preserve">[155] 一般而言，抱怨本身并不构成违规。但是，针对本作品的负面宣传、诽谤、辱骂性语言以及超出抱怨范围的对抗性言论均构成违规。如果您认为抱怨内容冒犯了您，请使用 NGID 功能隐藏相关评论。</w:t>
      </w:r>
    </w:p>
    <w:p w14:paraId="5B749B30">
      <w:r xmlns:w="http://schemas.openxmlformats.org/wordprocessingml/2006/main">
        <w:t xml:space="preserve">[156] 如果您不确定某个帖子是否违反规则，该怎么办？ †</w:t>
      </w:r>
    </w:p>
    <w:p w14:paraId="0781FD7D">
      <w:r xmlns:w="http://schemas.openxmlformats.org/wordprocessingml/2006/main">
        <w:t xml:space="preserve">[157] 有些帖子内容含糊不清，难以判断是否违规。评论删除这类含糊不清的帖子可能会导致问题，所以请不要评论删除，而是使用 NGID 功能将评论隐藏起来。</w:t>
      </w:r>
    </w:p>
    <w:p w14:paraId="09804852">
      <w:r xmlns:w="http://schemas.openxmlformats.org/wordprocessingml/2006/main">
        <w:t xml:space="preserve">[158] 对屡犯者的处罚 †</w:t>
      </w:r>
    </w:p>
    <w:p w14:paraId="6E601622">
      <w:r xmlns:w="http://schemas.openxmlformats.org/wordprocessingml/2006/main">
        <w:t xml:space="preserve">[159] 屡次违反规则或发布特别恶意的帖子，管理员可酌情予以处罚，例如“禁止访问”或“限制发帖”。</w:t>
      </w:r>
    </w:p>
    <w:p w14:paraId="4BC4EAEF">
      <w:r xmlns:w="http://schemas.openxmlformats.org/wordprocessingml/2006/main">
        <w:t xml:space="preserve">[160] 如果您对进一步改进有任何建议，请通过 Wiki 管理公告板与我们联系。</w:t>
      </w:r>
    </w:p>
    <w:p w14:paraId="238ED2B6"/>
    <w:p w14:paraId="4FDCA6E0">
      <w:r xmlns:w="http://schemas.openxmlformats.org/wordprocessingml/2006/main">
        <w:rPr>
          <w:b/>
        </w:rPr>
        <w:t xml:space="preserve">A182</w:t>
      </w:r>
    </w:p>
    <w:p w14:paraId="3F58304B">
      <w:r xmlns:w="http://schemas.openxmlformats.org/wordprocessingml/2006/main">
        <w:t xml:space="preserve">[0] 索引：所有角色 | SSR 角色 | SR 角色 | R 角色</w:t>
      </w:r>
    </w:p>
    <w:p w14:paraId="4E4FB30B">
      <w:r xmlns:w="http://schemas.openxmlformats.org/wordprocessingml/2006/main">
        <w:t xml:space="preserve">[1] 基本信息</w:t>
      </w:r>
    </w:p>
    <w:p w14:paraId="16932E61">
      <w:r xmlns:w="http://schemas.openxmlformats.org/wordprocessingml/2006/main">
        <w:t xml:space="preserve">[2] 内容适用性简易评估</w:t>
      </w:r>
    </w:p>
    <w:p w14:paraId="37AACD58">
      <w:r xmlns:w="http://schemas.openxmlformats.org/wordprocessingml/2006/main">
        <w:t xml:space="preserve">[3] 替代版本</w:t>
      </w:r>
    </w:p>
    <w:p w14:paraId="10E3D3EC">
      <w:r xmlns:w="http://schemas.openxmlformats.org/wordprocessingml/2006/main">
        <w:t xml:space="preserve">[4] 琐事</w:t>
      </w:r>
    </w:p>
    <w:p w14:paraId="0A7A3060">
      <w:r xmlns:w="http://schemas.openxmlformats.org/wordprocessingml/2006/main">
        <w:t xml:space="preserve">[5] 官方推特账号介绍</w:t>
      </w:r>
    </w:p>
    <w:p w14:paraId="3002CEE6">
      <w:r xmlns:w="http://schemas.openxmlformats.org/wordprocessingml/2006/main">
        <w:t xml:space="preserve">[6] 评论表单</w:t>
      </w:r>
    </w:p>
    <w:p w14:paraId="6177C79C">
      <w:r xmlns:w="http://schemas.openxmlformats.org/wordprocessingml/2006/main">
        <w:t xml:space="preserve">[7] 基本信息 †</w:t>
      </w:r>
    </w:p>
    <w:p w14:paraId="6E13450F">
      <w:r xmlns:w="http://schemas.openxmlformats.org/wordprocessingml/2006/main">
        <w:t xml:space="preserve">[8] 变换图像</w:t>
      </w:r>
    </w:p>
    <w:p w14:paraId="3073563F">
      <w:r xmlns:w="http://schemas.openxmlformats.org/wordprocessingml/2006/main">
        <w:t xml:space="preserve">[9] 简介</w:t>
      </w:r>
    </w:p>
    <w:p w14:paraId="3FA0216A">
      <w:r xmlns:w="http://schemas.openxmlformats.org/wordprocessingml/2006/main">
        <w:t xml:space="preserve">[10] 姓名</w:t>
      </w:r>
    </w:p>
    <w:p w14:paraId="19A05C2E">
      <w:r xmlns:w="http://schemas.openxmlformats.org/wordprocessingml/2006/main">
        <w:t xml:space="preserve">[11] 新年埃斯卡蓝宝石</w:t>
      </w:r>
    </w:p>
    <w:p w14:paraId="0CAC400D">
      <w:r xmlns:w="http://schemas.openxmlformats.org/wordprocessingml/2006/main">
        <w:t xml:space="preserve">[12] 真实姓名</w:t>
      </w:r>
    </w:p>
    <w:p w14:paraId="552BAE09">
      <w:r xmlns:w="http://schemas.openxmlformats.org/wordprocessingml/2006/main">
        <w:t xml:space="preserve">[13] 鹿野响</w:t>
      </w:r>
    </w:p>
    <w:p w14:paraId="1CBDAE1B">
      <w:r xmlns:w="http://schemas.openxmlformats.org/wordprocessingml/2006/main">
        <w:t xml:space="preserve">[14] 稀有度</w:t>
      </w:r>
    </w:p>
    <w:p w14:paraId="325477B6">
      <w:r xmlns:w="http://schemas.openxmlformats.org/wordprocessingml/2006/main">
        <w:t xml:space="preserve">[15] 普通攻击</w:t>
      </w:r>
    </w:p>
    <w:p w14:paraId="7CA6B409">
      <w:r xmlns:w="http://schemas.openxmlformats.org/wordprocessingml/2006/main">
        <w:t xml:space="preserve">[16] 近战攻击（物理）</w:t>
      </w:r>
    </w:p>
    <w:p w14:paraId="0618A6FE">
      <w:r xmlns:w="http://schemas.openxmlformats.org/wordprocessingml/2006/main">
        <w:t xml:space="preserve">[17] 附属派系</w:t>
      </w:r>
    </w:p>
    <w:p w14:paraId="4CDE5CEA">
      <w:r xmlns:w="http://schemas.openxmlformats.org/wordprocessingml/2006/main">
        <w:t xml:space="preserve">[18] 战士（现代世界）</w:t>
      </w:r>
    </w:p>
    <w:p w14:paraId="2338FB7A">
      <w:r xmlns:w="http://schemas.openxmlformats.org/wordprocessingml/2006/main">
        <w:t xml:space="preserve">[19] 特殊属性</w:t>
      </w:r>
    </w:p>
    <w:p w14:paraId="507CF7F4">
      <w:r xmlns:w="http://schemas.openxmlformats.org/wordprocessingml/2006/main">
        <w:t xml:space="preserve">[20] 新年</w:t>
      </w:r>
    </w:p>
    <w:p w14:paraId="1073B6D7">
      <w:r xmlns:w="http://schemas.openxmlformats.org/wordprocessingml/2006/main">
        <w:t xml:space="preserve">[21] 水野七海</w:t>
      </w:r>
    </w:p>
    <w:p w14:paraId="65A57C95">
      <w:r xmlns:w="http://schemas.openxmlformats.org/wordprocessingml/2006/main">
        <w:t xml:space="preserve">[22] 插图</w:t>
      </w:r>
    </w:p>
    <w:p w14:paraId="2C8B056C">
      <w:r xmlns:w="http://schemas.openxmlformats.org/wordprocessingml/2006/main">
        <w:t xml:space="preserve">[23] 恩赞</w:t>
      </w:r>
    </w:p>
    <w:p w14:paraId="08F4604A">
      <w:r xmlns:w="http://schemas.openxmlformats.org/wordprocessingml/2006/main">
        <w:t xml:space="preserve">[24] SD字符</w:t>
      </w:r>
    </w:p>
    <w:p w14:paraId="3FD265F0">
      <w:r xmlns:w="http://schemas.openxmlformats.org/wordprocessingml/2006/main">
        <w:t xml:space="preserve">[25] 风味文字</w:t>
      </w:r>
    </w:p>
    <w:p w14:paraId="60C3E4B7">
      <w:r xmlns:w="http://schemas.openxmlformats.org/wordprocessingml/2006/main">
        <w:t xml:space="preserve">[26] “怎么了？你这么专注地盯着我看，我有什么奇怪的地方吗？”艾斯卡·萨菲尔穿着一件喜庆的新年和服，这都要归功于她改进后的注意力缺陷障碍症（ADDD）。沙耶香说，关键词“镜子”就藏在这件暴露的衣服里。顺便一提，响不喜欢吃米饭，但她可以吃年糕。</w:t>
      </w:r>
    </w:p>
    <w:p w14:paraId="2D1B51E4">
      <w:r xmlns:w="http://schemas.openxmlformats.org/wordprocessingml/2006/main">
        <w:t xml:space="preserve">[27] 如何获得</w:t>
      </w:r>
    </w:p>
    <w:p w14:paraId="6644C23E">
      <w:r xmlns:w="http://schemas.openxmlformats.org/wordprocessingml/2006/main">
        <w:t xml:space="preserve">[28] 限时扭蛋</w:t>
      </w:r>
    </w:p>
    <w:p w14:paraId="5FD47B9F">
      <w:r xmlns:w="http://schemas.openxmlformats.org/wordprocessingml/2006/main">
        <w:t xml:space="preserve">[29] 基础属性（1星）* 每增加1星+50%，5星时为1星值的3倍</w:t>
      </w:r>
    </w:p>
    <w:p w14:paraId="2A1AB3AB">
      <w:r xmlns:w="http://schemas.openxmlformats.org/wordprocessingml/2006/main">
        <w:t xml:space="preserve">[30] 级</w:t>
      </w:r>
    </w:p>
    <w:p w14:paraId="73AB092E">
      <w:r xmlns:w="http://schemas.openxmlformats.org/wordprocessingml/2006/main">
        <w:t xml:space="preserve">[31] 耐力</w:t>
      </w:r>
    </w:p>
    <w:p w14:paraId="43EFC9A0">
      <w:r xmlns:w="http://schemas.openxmlformats.org/wordprocessingml/2006/main">
        <w:t xml:space="preserve">[32] 攻击力</w:t>
      </w:r>
    </w:p>
    <w:p w14:paraId="7CE95BA0">
      <w:r xmlns:w="http://schemas.openxmlformats.org/wordprocessingml/2006/main">
        <w:t xml:space="preserve">[33] 防御能力</w:t>
      </w:r>
    </w:p>
    <w:p w14:paraId="0CE5242A">
      <w:r xmlns:w="http://schemas.openxmlformats.org/wordprocessingml/2006/main">
        <w:t xml:space="preserve">[34] 魔法力量</w:t>
      </w:r>
    </w:p>
    <w:p w14:paraId="0DE43D02">
      <w:r xmlns:w="http://schemas.openxmlformats.org/wordprocessingml/2006/main">
        <w:t xml:space="preserve">[35] 魔法抗性</w:t>
      </w:r>
    </w:p>
    <w:p w14:paraId="1F7054BF">
      <w:r xmlns:w="http://schemas.openxmlformats.org/wordprocessingml/2006/main">
        <w:t xml:space="preserve">[36] 详细状态</w:t>
      </w:r>
    </w:p>
    <w:p w14:paraId="5D223D5B">
      <w:r xmlns:w="http://schemas.openxmlformats.org/wordprocessingml/2006/main">
        <w:t xml:space="preserve">[37] 准确性</w:t>
      </w:r>
    </w:p>
    <w:p w14:paraId="6B0A7726">
      <w:r xmlns:w="http://schemas.openxmlformats.org/wordprocessingml/2006/main">
        <w:t xml:space="preserve">[38] 回避能力</w:t>
      </w:r>
    </w:p>
    <w:p w14:paraId="19A36606">
      <w:r xmlns:w="http://schemas.openxmlformats.org/wordprocessingml/2006/main">
        <w:t xml:space="preserve">[39] 连续命中率</w:t>
      </w:r>
    </w:p>
    <w:p w14:paraId="3AB30D26">
      <w:r xmlns:w="http://schemas.openxmlformats.org/wordprocessingml/2006/main">
        <w:t xml:space="preserve">[40] 反击率</w:t>
      </w:r>
    </w:p>
    <w:p w14:paraId="1834DDC3">
      <w:r xmlns:w="http://schemas.openxmlformats.org/wordprocessingml/2006/main">
        <w:t xml:space="preserve">[41] 眩晕激活率</w:t>
      </w:r>
    </w:p>
    <w:p w14:paraId="2876F755">
      <w:r xmlns:w="http://schemas.openxmlformats.org/wordprocessingml/2006/main">
        <w:t xml:space="preserve">[42] 抗眩晕能力</w:t>
      </w:r>
    </w:p>
    <w:p w14:paraId="09CAEA5E">
      <w:r xmlns:w="http://schemas.openxmlformats.org/wordprocessingml/2006/main">
        <w:t xml:space="preserve">[43] 移动速度</w:t>
      </w:r>
    </w:p>
    <w:p w14:paraId="64A247C8">
      <w:r xmlns:w="http://schemas.openxmlformats.org/wordprocessingml/2006/main">
        <w:t xml:space="preserve">[44] 部署速度</w:t>
      </w:r>
    </w:p>
    <w:p w14:paraId="27C71CE5">
      <w:r xmlns:w="http://schemas.openxmlformats.org/wordprocessingml/2006/main">
        <w:t xml:space="preserve">[45] 行动速度</w:t>
      </w:r>
    </w:p>
    <w:p w14:paraId="3EF3356F">
      <w:r xmlns:w="http://schemas.openxmlformats.org/wordprocessingml/2006/main">
        <w:t xml:space="preserve">[46] 特殊填充量</w:t>
      </w:r>
    </w:p>
    <w:p w14:paraId="44BCC52F">
      <w:r xmlns:w="http://schemas.openxmlformats.org/wordprocessingml/2006/main">
        <w:t xml:space="preserve">[47] 特殊招式</w:t>
      </w:r>
    </w:p>
    <w:p w14:paraId="1B35A310">
      <w:r xmlns:w="http://schemas.openxmlformats.org/wordprocessingml/2006/main">
        <w:t xml:space="preserve">[48] 姓名</w:t>
      </w:r>
    </w:p>
    <w:p w14:paraId="29290445">
      <w:r xmlns:w="http://schemas.openxmlformats.org/wordprocessingml/2006/main">
        <w:t xml:space="preserve">[49] 效应</w:t>
      </w:r>
    </w:p>
    <w:p w14:paraId="08938576">
      <w:r xmlns:w="http://schemas.openxmlformats.org/wordprocessingml/2006/main">
        <w:t xml:space="preserve">[50] 闪光镜碎暴雪</w:t>
      </w:r>
    </w:p>
    <w:p w14:paraId="5FA80DD3">
      <w:r xmlns:w="http://schemas.openxmlformats.org/wordprocessingml/2006/main">
        <w:t xml:space="preserve">[51] 对所有敌人造成双倍物理伤害。降低场上敌人25%的速度，持续30秒。</w:t>
      </w:r>
    </w:p>
    <w:p w14:paraId="61AD2944">
      <w:r xmlns:w="http://schemas.openxmlformats.org/wordprocessingml/2006/main">
        <w:t xml:space="preserve">[52] 闪光镜破暴雪+</w:t>
      </w:r>
    </w:p>
    <w:p w14:paraId="0197B47B">
      <w:r xmlns:w="http://schemas.openxmlformats.org/wordprocessingml/2006/main">
        <w:t xml:space="preserve">[53] 对所有敌人造成4倍物理伤害。降低场上敌人25%的移动速度，持续30秒。</w:t>
      </w:r>
    </w:p>
    <w:p w14:paraId="2D38BE36">
      <w:r xmlns:w="http://schemas.openxmlformats.org/wordprocessingml/2006/main">
        <w:t xml:space="preserve">[54] 独特效果</w:t>
      </w:r>
    </w:p>
    <w:p w14:paraId="776EF39E">
      <w:r xmlns:w="http://schemas.openxmlformats.org/wordprocessingml/2006/main">
        <w:t xml:space="preserve">[55] 姓名</w:t>
      </w:r>
    </w:p>
    <w:p w14:paraId="252B4D78">
      <w:r xmlns:w="http://schemas.openxmlformats.org/wordprocessingml/2006/main">
        <w:t xml:space="preserve">[56] 效应</w:t>
      </w:r>
    </w:p>
    <w:p w14:paraId="67AB6D96">
      <w:r xmlns:w="http://schemas.openxmlformats.org/wordprocessingml/2006/main">
        <w:t xml:space="preserve">[57] 将糯米碾碎。</w:t>
      </w:r>
    </w:p>
    <w:p w14:paraId="262E7300">
      <w:r xmlns:w="http://schemas.openxmlformats.org/wordprocessingml/2006/main">
        <w:t xml:space="preserve">[58] 部署完成后，你的前排单位的攻击力在 30 秒内提高 30%。</w:t>
      </w:r>
    </w:p>
    <w:p w14:paraId="45E9FDE5">
      <w:r xmlns:w="http://schemas.openxmlformats.org/wordprocessingml/2006/main">
        <w:t xml:space="preserve">[59] 将糯米碾碎+</w:t>
      </w:r>
    </w:p>
    <w:p w14:paraId="42C1CA7E">
      <w:r xmlns:w="http://schemas.openxmlformats.org/wordprocessingml/2006/main">
        <w:t xml:space="preserve">[60] 部署完成后，你的前排单位的攻击力提高 50%，持续 30 秒。</w:t>
      </w:r>
    </w:p>
    <w:p w14:paraId="4D581B49">
      <w:r xmlns:w="http://schemas.openxmlformats.org/wordprocessingml/2006/main">
        <w:t xml:space="preserve">[61] 增强图像</w:t>
      </w:r>
    </w:p>
    <w:p w14:paraId="014C9FA3">
      <w:r xmlns:w="http://schemas.openxmlformats.org/wordprocessingml/2006/main">
        <w:t xml:space="preserve">[62] 在游戏中 †</w:t>
      </w:r>
    </w:p>
    <w:p w14:paraId="4737335C">
      <w:r xmlns:w="http://schemas.openxmlformats.org/wordprocessingml/2006/main">
        <w:t xml:space="preserve">[63] 艾斯卡蓝宝石的新年限定形态。</w:t>
      </w:r>
    </w:p>
    <w:p w14:paraId="16D24E88">
      <w:r xmlns:w="http://schemas.openxmlformats.org/wordprocessingml/2006/main">
        <w:t xml:space="preserve">[64] 为了 30 秒内 50% 的机会而付出如此大的努力是不值得的，所以你可以准备一个单独的增益角色，而不用担心。</w:t>
      </w:r>
    </w:p>
    <w:p w14:paraId="72C21FF6">
      <w:r xmlns:w="http://schemas.openxmlformats.org/wordprocessingml/2006/main">
        <w:t xml:space="preserve">[65] 这确实会影响敌人的部署速度，因此有可能在此期间重新集结前线，但所获得的战时仅比费利尼的短期停留略少。</w:t>
      </w:r>
    </w:p>
    <w:p w14:paraId="6616F4ED">
      <w:r xmlns:w="http://schemas.openxmlformats.org/wordprocessingml/2006/main">
        <w:t xml:space="preserve">[66] 装备方面，毫不犹豫地装备标准的物理攻击装备——火箭引擎和冲击腰带。其他选择方面，连击之谜（利用高连击率提升普通攻击威力）和勇气姐妹（增强特殊招式的破坏力和干扰力）也是不错的选择。</w:t>
      </w:r>
    </w:p>
    <w:p w14:paraId="30BED189">
      <w:r xmlns:w="http://schemas.openxmlformats.org/wordprocessingml/2006/main">
        <w:t xml:space="preserve">[67] 内容适用性简易评估 †</w:t>
      </w:r>
    </w:p>
    <w:p w14:paraId="7475F291">
      <w:r xmlns:w="http://schemas.openxmlformats.org/wordprocessingml/2006/main">
        <w:t xml:space="preserve">[68] 合适的内容、推荐的装备示例、角色发展目标等。</w:t>
      </w:r>
    </w:p>
    <w:p w14:paraId="002A00E3">
      <w:r xmlns:w="http://schemas.openxmlformats.org/wordprocessingml/2006/main">
        <w:t xml:space="preserve">[69] 兼容内容</w:t>
      </w:r>
    </w:p>
    <w:p w14:paraId="776639C0">
      <w:r xmlns:w="http://schemas.openxmlformats.org/wordprocessingml/2006/main">
        <w:t xml:space="preserve">[70] 能力倾向</w:t>
      </w:r>
    </w:p>
    <w:p w14:paraId="1AFE1D3C">
      <w:r xmlns:w="http://schemas.openxmlformats.org/wordprocessingml/2006/main">
        <w:t xml:space="preserve">[71] 简短评论</w:t>
      </w:r>
    </w:p>
    <w:p w14:paraId="058B025F">
      <w:r xmlns:w="http://schemas.openxmlformats.org/wordprocessingml/2006/main">
        <w:t xml:space="preserve">[72] 主线任务 活动任务</w:t>
      </w:r>
    </w:p>
    <w:p w14:paraId="47E95CC4">
      <w:r xmlns:w="http://schemas.openxmlformats.org/wordprocessingml/2006/main">
        <w:t xml:space="preserve">[73] 他可以毫无问题地完成任务，但几乎没有理由专门选择他。</w:t>
      </w:r>
    </w:p>
    <w:p w14:paraId="6177C541">
      <w:r xmlns:w="http://schemas.openxmlformats.org/wordprocessingml/2006/main">
        <w:t xml:space="preserve">[74] 突袭战</w:t>
      </w:r>
    </w:p>
    <w:p w14:paraId="5ADBA3F7">
      <w:r xmlns:w="http://schemas.openxmlformats.org/wordprocessingml/2006/main">
        <w:t xml:space="preserve">[75] 范围性特殊攻击不适用。</w:t>
      </w:r>
    </w:p>
    <w:p w14:paraId="721F631A">
      <w:r xmlns:w="http://schemas.openxmlformats.org/wordprocessingml/2006/main">
        <w:t xml:space="preserve">[76] 湮灭</w:t>
      </w:r>
    </w:p>
    <w:p w14:paraId="1B926437">
      <w:r xmlns:w="http://schemas.openxmlformats.org/wordprocessingml/2006/main">
        <w:t xml:space="preserve">[77] 范围特殊攻击适合歼灭战，但其效果并不强（装备示例见下文）。</w:t>
      </w:r>
    </w:p>
    <w:p w14:paraId="3EB01348">
      <w:r xmlns:w="http://schemas.openxmlformats.org/wordprocessingml/2006/main">
        <w:t xml:space="preserve">[78] B宇宙</w:t>
      </w:r>
    </w:p>
    <w:p w14:paraId="6A85BA3D">
      <w:r xmlns:w="http://schemas.openxmlformats.org/wordprocessingml/2006/main">
        <w:t xml:space="preserve">[79] 觉醒后的独特效果可能很有用，但并不划算。</w:t>
      </w:r>
    </w:p>
    <w:p w14:paraId="48AC5C99">
      <w:r xmlns:w="http://schemas.openxmlformats.org/wordprocessingml/2006/main">
        <w:t xml:space="preserve">[80] 能力评估指标</w:t>
      </w:r>
    </w:p>
    <w:p w14:paraId="2C385A2C">
      <w:r xmlns:w="http://schemas.openxmlformats.org/wordprocessingml/2006/main">
        <w:t xml:space="preserve">[81] ◎：优秀内容。最有可能发挥出色。○：合适内容。有较高发挥潜力。△：一般。需要一些技巧才能发挥良好，但选择理由不多。×：不合适内容。由于与内容规则、游戏系统、难度等级等不兼容，难以发挥出色。*2014年3月更新</w:t>
      </w:r>
    </w:p>
    <w:p w14:paraId="7246DAE8">
      <w:r xmlns:w="http://schemas.openxmlformats.org/wordprocessingml/2006/main">
        <w:t xml:space="preserve">[82] 湮灭</w:t>
      </w:r>
    </w:p>
    <w:p w14:paraId="2D545FA2">
      <w:r xmlns:w="http://schemas.openxmlformats.org/wordprocessingml/2006/main">
        <w:t xml:space="preserve">[83] 推荐设备示例</w:t>
      </w:r>
    </w:p>
    <w:p w14:paraId="1691A555">
      <w:r xmlns:w="http://schemas.openxmlformats.org/wordprocessingml/2006/main">
        <w:t xml:space="preserve">[84] 主要设备</w:t>
      </w:r>
    </w:p>
    <w:p w14:paraId="2D428569">
      <w:r xmlns:w="http://schemas.openxmlformats.org/wordprocessingml/2006/main">
        <w:t xml:space="preserve">[85] 子设备</w:t>
      </w:r>
    </w:p>
    <w:p w14:paraId="37613E8F">
      <w:r xmlns:w="http://schemas.openxmlformats.org/wordprocessingml/2006/main">
        <w:t xml:space="preserve">[86] 一件令人愉悦的物品</w:t>
      </w:r>
    </w:p>
    <w:p w14:paraId="70E1ECA1">
      <w:r xmlns:w="http://schemas.openxmlformats.org/wordprocessingml/2006/main">
        <w:t xml:space="preserve">[87] 发展目标</w:t>
      </w:r>
    </w:p>
    <w:p w14:paraId="2BEDBD51">
      <w:r xmlns:w="http://schemas.openxmlformats.org/wordprocessingml/2006/main">
        <w:t xml:space="preserve">[88] 突破极限</w:t>
      </w:r>
    </w:p>
    <w:p w14:paraId="593011F2">
      <w:r xmlns:w="http://schemas.openxmlformats.org/wordprocessingml/2006/main">
        <w:t xml:space="preserve">[89] 致命觉醒</w:t>
      </w:r>
    </w:p>
    <w:p w14:paraId="494F59FD">
      <w:r xmlns:w="http://schemas.openxmlformats.org/wordprocessingml/2006/main">
        <w:t xml:space="preserve">[90] 独特的觉醒</w:t>
      </w:r>
    </w:p>
    <w:p w14:paraId="6F586263">
      <w:r xmlns:w="http://schemas.openxmlformats.org/wordprocessingml/2006/main">
        <w:t xml:space="preserve">[91] 行动速度</w:t>
      </w:r>
    </w:p>
    <w:p w14:paraId="6D8C9500">
      <w:r xmlns:w="http://schemas.openxmlformats.org/wordprocessingml/2006/main">
        <w:t xml:space="preserve">[92] 特别收费</w:t>
      </w:r>
    </w:p>
    <w:p w14:paraId="016675DA">
      <w:r xmlns:w="http://schemas.openxmlformats.org/wordprocessingml/2006/main">
        <w:t xml:space="preserve">[93] 其他</w:t>
      </w:r>
    </w:p>
    <w:p w14:paraId="679A7B18">
      <w:r xmlns:w="http://schemas.openxmlformats.org/wordprocessingml/2006/main">
        <w:t xml:space="preserve">[94] 培训费用</w:t>
      </w:r>
    </w:p>
    <w:p w14:paraId="39767EA7">
      <w:r xmlns:w="http://schemas.openxmlformats.org/wordprocessingml/2006/main">
        <w:t xml:space="preserve">[95] 3.1 秒 9 次</w:t>
      </w:r>
    </w:p>
    <w:p w14:paraId="275B25BB">
      <w:r xmlns:w="http://schemas.openxmlformats.org/wordprocessingml/2006/main">
        <w:t xml:space="preserve">[96] 15% 17次</w:t>
      </w:r>
    </w:p>
    <w:p w14:paraId="49D27BEA">
      <w:r xmlns:w="http://schemas.openxmlformats.org/wordprocessingml/2006/main">
        <w:t xml:space="preserve">[97] 备注</w:t>
      </w:r>
    </w:p>
    <w:p w14:paraId="5EFD7C7E">
      <w:r xmlns:w="http://schemas.openxmlformats.org/wordprocessingml/2006/main">
        <w:t xml:space="preserve">[98] 如果你无法准备一个能用普通攻击瞬间击杀弱小敌人的增益效果，那么这样做就没有必要。如果体力不足，可以切换到或。根据敌人的类型切换。</w:t>
      </w:r>
    </w:p>
    <w:p w14:paraId="178193D9">
      <w:r xmlns:w="http://schemas.openxmlformats.org/wordprocessingml/2006/main">
        <w:t xml:space="preserve">[99] *2016年3月更新</w:t>
      </w:r>
    </w:p>
    <w:p w14:paraId="5CF59F86">
      <w:r xmlns:w="http://schemas.openxmlformats.org/wordprocessingml/2006/main">
        <w:t xml:space="preserve">[100] 备选版本 †</w:t>
      </w:r>
    </w:p>
    <w:p w14:paraId="08ACD465">
      <w:r xmlns:w="http://schemas.openxmlformats.org/wordprocessingml/2006/main">
        <w:t xml:space="preserve">[101] 埃斯卡蓝宝石</w:t>
      </w:r>
    </w:p>
    <w:p w14:paraId="08CB7F6E">
      <w:r xmlns:w="http://schemas.openxmlformats.org/wordprocessingml/2006/main">
        <w:t xml:space="preserve">[102] 新年埃斯卡蓝宝石</w:t>
      </w:r>
    </w:p>
    <w:p w14:paraId="19529A55">
      <w:r xmlns:w="http://schemas.openxmlformats.org/wordprocessingml/2006/main">
        <w:t xml:space="preserve">[103] 埃斯卡蓝宝石月升</w:t>
      </w:r>
    </w:p>
    <w:p w14:paraId="7B00F922">
      <w:r xmlns:w="http://schemas.openxmlformats.org/wordprocessingml/2006/main">
        <w:t xml:space="preserve">[104] 琐事 †</w:t>
      </w:r>
    </w:p>
    <w:p w14:paraId="2093F3EF">
      <w:r xmlns:w="http://schemas.openxmlformats.org/wordprocessingml/2006/main">
        <w:t xml:space="preserve">[105] 官方推特账号简介 †</w:t>
      </w:r>
    </w:p>
    <w:p w14:paraId="6137C288">
      <w:r xmlns:w="http://schemas.openxmlformats.org/wordprocessingml/2006/main">
        <w:t xml:space="preserve">[106] 人物介绍</w:t>
      </w:r>
    </w:p>
    <w:p w14:paraId="2D7BDDCA">
      <w:r xmlns:w="http://schemas.openxmlformats.org/wordprocessingml/2006/main">
        <w:t xml:space="preserve">[107] 评论表 †</w:t>
      </w:r>
    </w:p>
    <w:p w14:paraId="6BF73824">
      <w:r xmlns:w="http://schemas.openxmlformats.org/wordprocessingml/2006/main">
        <w:t xml:space="preserve">[108] 点击打开历史日志列表</w:t>
      </w:r>
    </w:p>
    <w:p w14:paraId="40F7F079">
      <w:r xmlns:w="http://schemas.openxmlformats.org/wordprocessingml/2006/main">
        <w:t xml:space="preserve">[109] 末尾的数字越小，日志就越旧。</w:t>
      </w:r>
    </w:p>
    <w:p w14:paraId="18FDC84B">
      <w:r xmlns:w="http://schemas.openxmlformats.org/wordprocessingml/2006/main">
        <w:t xml:space="preserve">[110]“评论/新年 Esca Sapphire/”没有子页面。</w:t>
      </w:r>
    </w:p>
    <w:p w14:paraId="2D39FBB6">
      <w:r xmlns:w="http://schemas.openxmlformats.org/wordprocessingml/2006/main">
        <w:t xml:space="preserve">[111] 但Nil只有30级，Exil只有20级。命中率可以通过子技能提升，所以这个数值不用太担心。——[HnIKgLZwQ/E] 2022-01-01 (周六) 15:36:05</w:t>
      </w:r>
    </w:p>
    <w:p w14:paraId="392F97F7">
      <w:r xmlns:w="http://schemas.openxmlformats.org/wordprocessingml/2006/main">
        <w:t xml:space="preserve">[112] 她看起来像个模特，但如果真是这样，她应该更保守一些……以她的身材，我希望她能更保守一些，或者加强一下下半身的肌肉。——[EtlaHlKlOiU] 2022-01-02 (周日) 01:24:41</w:t>
      </w:r>
    </w:p>
    <w:p w14:paraId="212B700A">
      <w:r xmlns:w="http://schemas.openxmlformats.org/wordprocessingml/2006/main">
        <w:t xml:space="preserve">[113] 这是我牛年画的，为了迎接虎年。它们藏起来了，但大概有四个、六个和八个（哈哈）——[wi491EvwG8M] 2022-01-01 (周六) 17:37:06</w:t>
      </w:r>
    </w:p>
    <w:p w14:paraId="08CF0CF6">
      <w:r xmlns:w="http://schemas.openxmlformats.org/wordprocessingml/2006/main">
        <w:t xml:space="preserve">[114] 这位置也太奇怪了吧哈哈。这动画效果跟限时活动应有的水平完全不符。 -- [6imO1Lo16hE] 2022-01-03 (周一) 09:42:30</w:t>
      </w:r>
    </w:p>
    <w:p w14:paraId="720E4D9A">
      <w:r xmlns:w="http://schemas.openxmlformats.org/wordprocessingml/2006/main">
        <w:t xml:space="preserve">[115] 这身衣服很奇怪，但是胸部的位置是对的 -- [0UuJMCdlxRQ] 2022-01-09 (周日) 14:58:19</w:t>
      </w:r>
    </w:p>
    <w:p w14:paraId="5B88C5D3">
      <w:r xmlns:w="http://schemas.openxmlformats.org/wordprocessingml/2006/main">
        <w:t xml:space="preserve">[116] 实际上，这是速度降低——[Gxe7mYUxnNI] 2022-01-01 (周六) 16:12:11</w:t>
      </w:r>
    </w:p>
    <w:p w14:paraId="4B95335B">
      <w:r xmlns:w="http://schemas.openxmlformats.org/wordprocessingml/2006/main">
        <w:t xml:space="preserve">[117] 与艾斯卡不同的是，它没有指定阵营。如果阵营比较分散，它比艾斯卡更稳定，艾斯卡在优先级为2时可能会失效（这里的最低值仅针对她自己，但总比失效好），而且它还能强化尼尔，这很棒，因为尼尔欢迎没有传说的女巫。不过，伊蕾娜的自我强化效果更强。但是，SD画面中的噪点是因为素材过多，超出了配置限制吗？——[Mtoag44SDDM] 2022-01-16 (周日) 13:35:34</w:t>
      </w:r>
    </w:p>
    <w:p w14:paraId="005D9E3E">
      <w:r xmlns:w="http://schemas.openxmlformats.org/wordprocessingml/2006/main">
        <w:t xml:space="preserve">[118] 如果队伍配置没有充分利用增益效果或羁绊，我完全同意。但除了风花之外，唯一拥有降低场地速度特殊技能的角色只有新年蓝宝石，所以如果你想尽可能地维持速度降低效果，你需要第二个拥有这种技能的角色。——[xDHDwLIavc.] 2022-01-05 (周三) 08:10:14</w:t>
      </w:r>
    </w:p>
    <w:p w14:paraId="08A6C7F5">
      <w:r xmlns:w="http://schemas.openxmlformats.org/wordprocessingml/2006/main">
        <w:t xml:space="preserve">[119] 被遗忘的海洋…… -- [W/KawxO6AJg] 2022-01-05 (周三) 19:53:33</w:t>
      </w:r>
    </w:p>
    <w:p w14:paraId="6CA9938D">
      <w:r xmlns:w="http://schemas.openxmlformats.org/wordprocessingml/2006/main">
        <w:t xml:space="preserve">[120] 你说得对，我误以为Umi不是那个地方。抱歉。——[xDHDwLIavc.] 2022-01-06 (周四) 06:09:15</w:t>
      </w:r>
    </w:p>
    <w:p w14:paraId="67182210">
      <w:r xmlns:w="http://schemas.openxmlformats.org/wordprocessingml/2006/main">
        <w:t xml:space="preserve">[121] 这张图看起来可能很奇怪，因为他们把她全裸的样子和她托胸的样子画在了一起。那个姿势下，她的乳沟确实太低了。——[KdsQr4ReEjc] 2022-01-04 (周二) 19:25:48</w:t>
      </w:r>
    </w:p>
    <w:p w14:paraId="43D528F3">
      <w:r xmlns:w="http://schemas.openxmlformats.org/wordprocessingml/2006/main">
        <w:t xml:space="preserve">[122] 如果仔细观察全裸站立的插图，你会发现原图中人物的脖子略长。用蓬松的布料遮盖后，肩膀看起来更高，脖子也更自然，但另一方面，胸部的位置却显得异常低。——[k8kxwVtf1oE] 2022-01-05 (周三) 23:03:15</w:t>
      </w:r>
    </w:p>
    <w:p w14:paraId="7949C8F2">
      <w:r xmlns:w="http://schemas.openxmlformats.org/wordprocessingml/2006/main">
        <w:t xml:space="preserve">[123] LV lol -- [HHXUe0K4auQ] 2022-01-06 (周四) 21:49:26</w:t>
      </w:r>
    </w:p>
    <w:p w14:paraId="37223492">
      <w:r xmlns:w="http://schemas.openxmlformats.org/wordprocessingml/2006/main">
        <w:t xml:space="preserve">[124] 你的等级是多少？ -- [T9n7XAy30eU] 2022-01-06 (周四) 22:32:24</w:t>
      </w:r>
    </w:p>
    <w:p w14:paraId="2F409ECF">
      <w:r xmlns:w="http://schemas.openxmlformats.org/wordprocessingml/2006/main">
        <w:t xml:space="preserve">[125] 太好了！恭喜！我的情况也差不多，但还没收到，我很纠结…… -- [xDHDwLIavc.] 2022-01-11 (周二) 02:04:47</w:t>
      </w:r>
    </w:p>
    <w:p w14:paraId="4406D465">
      <w:r xmlns:w="http://schemas.openxmlformats.org/wordprocessingml/2006/main">
        <w:t xml:space="preserve">[126] ←使用棋盘前请务必阅读规则。</w:t>
      </w:r>
    </w:p>
    <w:p w14:paraId="07DF702A">
      <w:r xmlns:w="http://schemas.openxmlformats.org/wordprocessingml/2006/main">
        <w:t xml:space="preserve">[127] 关于规则 †</w:t>
      </w:r>
    </w:p>
    <w:p w14:paraId="7EE324F8">
      <w:r xmlns:w="http://schemas.openxmlformats.org/wordprocessingml/2006/main">
        <w:t xml:space="preserve">[128] 请不要抱怨或批评页面编辑者。如果您对其他人的编辑有意见，请通过“提供替代方案”或“自行编辑”的方式进行建设性沟通。</w:t>
      </w:r>
    </w:p>
    <w:p w14:paraId="6C67F119">
      <w:r xmlns:w="http://schemas.openxmlformats.org/wordprocessingml/2006/main">
        <w:t xml:space="preserve">[129] 不要发布个人网站或其他禁止未经授权链接的网站的网址。</w:t>
      </w:r>
    </w:p>
    <w:p w14:paraId="4E3A74B9">
      <w:r xmlns:w="http://schemas.openxmlformats.org/wordprocessingml/2006/main">
        <w:t xml:space="preserve">[130] 关于违反规则的帖子 †</w:t>
      </w:r>
    </w:p>
    <w:p w14:paraId="65B79CF0">
      <w:r xmlns:w="http://schemas.openxmlformats.org/wordprocessingml/2006/main">
        <w:t xml:space="preserve">[131] 禁止发布以下类型的帖子，因为它们容易造成干扰。</w:t>
      </w:r>
    </w:p>
    <w:p w14:paraId="7D2F79A6">
      <w:r xmlns:w="http://schemas.openxmlformats.org/wordprocessingml/2006/main">
        <w:t xml:space="preserve">[132] 我们允许对角色表现进行评价（例如强、弱等），但请注意用词。例如，“○○的技能很弱，不值得用，是个弱鸡”之类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CF9A739">
      <w:r xmlns:w="http://schemas.openxmlformats.org/wordprocessingml/2006/main">
        <w:t xml:space="preserve">[133] 其他包括使用此维基的人、官方管理员、艺术家、配音演员、现实生活中的个人以及 Twitter 用户等团体。</w:t>
      </w:r>
    </w:p>
    <w:p w14:paraId="2AD51D7D">
      <w:r xmlns:w="http://schemas.openxmlformats.org/wordprocessingml/2006/main">
        <w:t xml:space="preserve">[134] 关于向管理层提交的帖子，我们容忍可以解释为用户反馈的评论，例如“我希望他们改进这一点”、“我希望他们尽快修复错误”和“维护时间太长了”，但我们不容忍使用辱骂性语言贬低管理层。</w:t>
      </w:r>
    </w:p>
    <w:p w14:paraId="127475AC">
      <w:r xmlns:w="http://schemas.openxmlformats.org/wordprocessingml/2006/main">
        <w:t xml:space="preserve">[135] 将讨论和意见交流视为“诽谤或对抗他人”是错误的。然而，在讨论或意见交流中使用辱骂性语言、贬低他人、挑衅他人或在缺乏明确证据的情况下发表言论，都是违法行为。说话时务必注意自己的言辞。</w:t>
      </w:r>
    </w:p>
    <w:p w14:paraId="64C995FA">
      <w:r xmlns:w="http://schemas.openxmlformats.org/wordprocessingml/2006/main">
        <w:t xml:space="preserve">[136] 攻击性言论包括使用“做这个”或“做那个”等强硬命令、“使用粗俗语言”、“居高临下”和“挑衅”。</w:t>
      </w:r>
    </w:p>
    <w:p w14:paraId="66BBDAC7">
      <w:r xmlns:w="http://schemas.openxmlformats.org/wordprocessingml/2006/main">
        <w:t xml:space="preserve">[137] 禁止发布冒犯现有玩家的帖子，例如“还有人玩这个游戏吗？”或“这游戏已经凉了”。这并不意味着您完全不能发表任何负面言论，而是指那些超出单纯负面评价范围，构成诽谤或诋毁的帖子将被禁止发布。</w:t>
      </w:r>
    </w:p>
    <w:p w14:paraId="6FE11EBC">
      <w:r xmlns:w="http://schemas.openxmlformats.org/wordprocessingml/2006/main">
        <w:t xml:space="preserve">[138] 公开羞辱他人，包括泄露他人的游戏内名称或UID</w:t>
      </w:r>
    </w:p>
    <w:p w14:paraId="630F7056">
      <w:r xmlns:w="http://schemas.openxmlformats.org/wordprocessingml/2006/main">
        <w:t xml:space="preserve">[139] 但是，分享有助于游戏攻略的信息和视频是允许的。</w:t>
      </w:r>
    </w:p>
    <w:p w14:paraId="1505FD27">
      <w:r xmlns:w="http://schemas.openxmlformats.org/wordprocessingml/2006/main">
        <w:t xml:space="preserve">[140] 参考其他应用程序</w:t>
      </w:r>
    </w:p>
    <w:p w14:paraId="6D322AB5">
      <w:r xmlns:w="http://schemas.openxmlformats.org/wordprocessingml/2006/main">
        <w:t xml:space="preserve">[141] 在多个论坛上多次发帖</w:t>
      </w:r>
    </w:p>
    <w:p w14:paraId="17CDE53D">
      <w:r xmlns:w="http://schemas.openxmlformats.org/wordprocessingml/2006/main">
        <w:t xml:space="preserve">[142] 写一串无意义的字符</w:t>
      </w:r>
    </w:p>
    <w:p w14:paraId="73B80FC4">
      <w:r xmlns:w="http://schemas.openxmlformats.org/wordprocessingml/2006/main">
        <w:t xml:space="preserve">[143] 关于作弊和利用漏洞的帖子</w:t>
      </w:r>
    </w:p>
    <w:p w14:paraId="0AECF29E">
      <w:r xmlns:w="http://schemas.openxmlformats.org/wordprocessingml/2006/main">
        <w:t xml:space="preserve">[144] 最好的办法是忽略违反规则的帖子。上钩或反驳只会让事情变得更糟。</w:t>
      </w:r>
    </w:p>
    <w:p w14:paraId="07F43F6C">
      <w:r xmlns:w="http://schemas.openxmlformats.org/wordprocessingml/2006/main">
        <w:t xml:space="preserve">[145] *在上述规则中，“诽谤”指的是在没有客观证据的情况下诋毁和贬低他人。将所有批评性文章都归为“诽谤”是不正确的，所以请务必谨慎。</w:t>
      </w:r>
    </w:p>
    <w:p w14:paraId="4F35BE22">
      <w:r xmlns:w="http://schemas.openxmlformats.org/wordprocessingml/2006/main">
        <w:t xml:space="preserve">[146] 关于修改和删除发帖日志 †</w:t>
      </w:r>
    </w:p>
    <w:p w14:paraId="20178D83">
      <w:r xmlns:w="http://schemas.openxmlformats.org/wordprocessingml/2006/main">
        <w:t xml:space="preserve">[147] 但是，允许更正印刷错误、遗漏和字体颜色。（他人出于善意所做的更正也允许。）</w:t>
      </w:r>
    </w:p>
    <w:p w14:paraId="725383EF">
      <w:r xmlns:w="http://schemas.openxmlformats.org/wordprocessingml/2006/main">
        <w:t xml:space="preserve">[148] 作为例外情况，您可以删除自己的帖子，但事后必须向管理员报告。此外，删除时，请将整个评论替换为以下文本，而不是完全删除：&amp;color(#ff0000){''发帖人已删除''};</w:t>
      </w:r>
    </w:p>
    <w:p w14:paraId="0DCDBD06">
      <w:r xmlns:w="http://schemas.openxmlformats.org/wordprocessingml/2006/main">
        <w:t xml:space="preserve">[149] 关于评论违反规则的帖子 †</w:t>
      </w:r>
    </w:p>
    <w:p w14:paraId="5EEEDBDC">
      <w:r xmlns:w="http://schemas.openxmlformats.org/wordprocessingml/2006/main">
        <w:t xml:space="preserve">[150] 您可以自行注释掉上述任何违反规则的评论，无需管理员许可。但是，如果您注释掉了某条评论，请务必在“违规举报公告板”上进行举报。举报时请使用“违规举报公告板”上的模板。</w:t>
      </w:r>
    </w:p>
    <w:p w14:paraId="3D4681A4">
      <w:r xmlns:w="http://schemas.openxmlformats.org/wordprocessingml/2006/main">
        <w:t xml:space="preserve">[151] 未经 CO 举报公告板举报而被评论删除的帖子将被恢复，而评论删除帖子的人将受到处罚。</w:t>
      </w:r>
    </w:p>
    <w:p w14:paraId="12D42E77">
      <w:r xmlns:w="http://schemas.openxmlformats.org/wordprocessingml/2006/main">
        <w:t xml:space="preserve">[152] 如果您反复向 CO 举报公告板举报不违反规则的帖子，我们将认为您是自私的，并将对您实施发帖和编辑限制。</w:t>
      </w:r>
    </w:p>
    <w:p w14:paraId="5ED87E09">
      <w:r xmlns:w="http://schemas.openxmlformats.org/wordprocessingml/2006/main">
        <w:t xml:space="preserve">[153] 管理员可酌情恢复 CO 报告公告板上不违反规则的报告。</w:t>
      </w:r>
    </w:p>
    <w:p w14:paraId="1C123234">
      <w:r xmlns:w="http://schemas.openxmlformats.org/wordprocessingml/2006/main">
        <w:t xml:space="preserve">[154] 我们再次要求您不要评论那些并未违反规则的评论。（例如，诸如“虽然不违反规则，但显然是在钓鱼”、“恶作剧”或“评论整个帖子”之类的主观判断。）</w:t>
      </w:r>
    </w:p>
    <w:p w14:paraId="6874A933">
      <w:r xmlns:w="http://schemas.openxmlformats.org/wordprocessingml/2006/main">
        <w:t xml:space="preserve">[155] 关于不违反规则但“冒犯性”的帖子 †</w:t>
      </w:r>
    </w:p>
    <w:p w14:paraId="609E820D">
      <w:r xmlns:w="http://schemas.openxmlformats.org/wordprocessingml/2006/main">
        <w:t xml:space="preserve">[156] 即使帖子内容具有冒犯性，除非违反版规，否则不会被删除。由于每个人对冒犯性帖子的界定标准不尽相同，请使用 NGID 功能隐藏评论，而不是参与争论或挑衅。</w:t>
      </w:r>
    </w:p>
    <w:p w14:paraId="3A52E768">
      <w:r xmlns:w="http://schemas.openxmlformats.org/wordprocessingml/2006/main">
        <w:t xml:space="preserve">[157] 挑衅难道不是一种违规行为吗？†</w:t>
      </w:r>
    </w:p>
    <w:p w14:paraId="7B75D5E0">
      <w:r xmlns:w="http://schemas.openxmlformats.org/wordprocessingml/2006/main">
        <w:t xml:space="preserve">[158] 每个人对“煽动性言论”的定义都大相径庭，因此我们不认为这是违规行为。如果您认为某条评论具有煽动性，请使用 NGID 功能将其隐藏。</w:t>
      </w:r>
    </w:p>
    <w:p w14:paraId="7B79C9AB">
      <w:r xmlns:w="http://schemas.openxmlformats.org/wordprocessingml/2006/main">
        <w:t xml:space="preserve">[159] 抱怨难道不算违法吗？†</w:t>
      </w:r>
    </w:p>
    <w:p w14:paraId="63AE0F6B">
      <w:r xmlns:w="http://schemas.openxmlformats.org/wordprocessingml/2006/main">
        <w:t xml:space="preserve">[160] 一般而言，抱怨本身并不构成违规。但是，针对本作品的负面宣传、诽谤、辱骂性语言以及超出抱怨范围的对抗性言论均构成违规。如果您认为抱怨内容冒犯了您，请使用 NGID 功能隐藏相关评论。</w:t>
      </w:r>
    </w:p>
    <w:p w14:paraId="567470D4">
      <w:r xmlns:w="http://schemas.openxmlformats.org/wordprocessingml/2006/main">
        <w:t xml:space="preserve">[161] 如果您不确定某个帖子是否违反规则，该怎么办？ †</w:t>
      </w:r>
    </w:p>
    <w:p w14:paraId="02AA75A8">
      <w:r xmlns:w="http://schemas.openxmlformats.org/wordprocessingml/2006/main">
        <w:t xml:space="preserve">[162] 有些帖子内容含糊不清，难以判断是否违规。评论删除这类含糊不清的帖子可能会导致问题，所以请不要评论删除，而是使用 NGID 功能将评论隐藏。</w:t>
      </w:r>
    </w:p>
    <w:p w14:paraId="29D37178">
      <w:r xmlns:w="http://schemas.openxmlformats.org/wordprocessingml/2006/main">
        <w:t xml:space="preserve">[163] 对屡犯者的处罚 †</w:t>
      </w:r>
    </w:p>
    <w:p w14:paraId="4AE86DB1">
      <w:r xmlns:w="http://schemas.openxmlformats.org/wordprocessingml/2006/main">
        <w:t xml:space="preserve">[164] 屡次违反规则或发布特别恶意的帖子，管理员可酌情予以处罚，例如“禁止访问”或“限制发帖”。</w:t>
      </w:r>
    </w:p>
    <w:p w14:paraId="4B9C7B7C">
      <w:r xmlns:w="http://schemas.openxmlformats.org/wordprocessingml/2006/main">
        <w:t xml:space="preserve">[165] 如果您对进一步改进有任何建议，请通过 Wiki 管理公告板与我们联系。</w:t>
      </w:r>
    </w:p>
    <w:p w14:paraId="398640C6"/>
    <w:p w14:paraId="26038C7B">
      <w:r xmlns:w="http://schemas.openxmlformats.org/wordprocessingml/2006/main">
        <w:rPr>
          <w:b/>
        </w:rPr>
        <w:t xml:space="preserve">A183</w:t>
      </w:r>
    </w:p>
    <w:p w14:paraId="21411D12">
      <w:r xmlns:w="http://schemas.openxmlformats.org/wordprocessingml/2006/main">
        <w:t xml:space="preserve">[0] 索引：所有角色 | SSR 角色 | SR 角色 | R 角色</w:t>
      </w:r>
    </w:p>
    <w:p w14:paraId="4715CF20">
      <w:r xmlns:w="http://schemas.openxmlformats.org/wordprocessingml/2006/main">
        <w:t xml:space="preserve">[1] 基本信息</w:t>
      </w:r>
    </w:p>
    <w:p w14:paraId="2EB51E26">
      <w:r xmlns:w="http://schemas.openxmlformats.org/wordprocessingml/2006/main">
        <w:t xml:space="preserve">[2] 语音</w:t>
      </w:r>
    </w:p>
    <w:p w14:paraId="76A6335A">
      <w:r xmlns:w="http://schemas.openxmlformats.org/wordprocessingml/2006/main">
        <w:t xml:space="preserve">[3] 内容适用性简易评估</w:t>
      </w:r>
    </w:p>
    <w:p w14:paraId="5C76A110">
      <w:r xmlns:w="http://schemas.openxmlformats.org/wordprocessingml/2006/main">
        <w:t xml:space="preserve">[4] 替代版本</w:t>
      </w:r>
    </w:p>
    <w:p w14:paraId="047B4823">
      <w:r xmlns:w="http://schemas.openxmlformats.org/wordprocessingml/2006/main">
        <w:t xml:space="preserve">[5] 琐事</w:t>
      </w:r>
    </w:p>
    <w:p w14:paraId="091B2505">
      <w:r xmlns:w="http://schemas.openxmlformats.org/wordprocessingml/2006/main">
        <w:t xml:space="preserve">[6] 官方推特账号介绍</w:t>
      </w:r>
    </w:p>
    <w:p w14:paraId="6581033D">
      <w:r xmlns:w="http://schemas.openxmlformats.org/wordprocessingml/2006/main">
        <w:t xml:space="preserve">[7] 评论表单</w:t>
      </w:r>
    </w:p>
    <w:p w14:paraId="62757F4B">
      <w:r xmlns:w="http://schemas.openxmlformats.org/wordprocessingml/2006/main">
        <w:t xml:space="preserve">[8] 基本信息 †</w:t>
      </w:r>
    </w:p>
    <w:p w14:paraId="0F168A27">
      <w:r xmlns:w="http://schemas.openxmlformats.org/wordprocessingml/2006/main">
        <w:t xml:space="preserve">[9] 变换图像</w:t>
      </w:r>
    </w:p>
    <w:p w14:paraId="0BA00FFF">
      <w:r xmlns:w="http://schemas.openxmlformats.org/wordprocessingml/2006/main">
        <w:t xml:space="preserve">[10] 简介</w:t>
      </w:r>
    </w:p>
    <w:p w14:paraId="0497350D">
      <w:r xmlns:w="http://schemas.openxmlformats.org/wordprocessingml/2006/main">
        <w:t xml:space="preserve">[11] 姓名</w:t>
      </w:r>
    </w:p>
    <w:p w14:paraId="45D015AA">
      <w:r xmlns:w="http://schemas.openxmlformats.org/wordprocessingml/2006/main">
        <w:t xml:space="preserve">[12] 新年埃斯卡红宝石</w:t>
      </w:r>
    </w:p>
    <w:p w14:paraId="62937B70">
      <w:r xmlns:w="http://schemas.openxmlformats.org/wordprocessingml/2006/main">
        <w:t xml:space="preserve">[13] 真实姓名</w:t>
      </w:r>
    </w:p>
    <w:p w14:paraId="2CD85970">
      <w:r xmlns:w="http://schemas.openxmlformats.org/wordprocessingml/2006/main">
        <w:t xml:space="preserve">[14] 园崎明里</w:t>
      </w:r>
    </w:p>
    <w:p w14:paraId="6C591C70">
      <w:r xmlns:w="http://schemas.openxmlformats.org/wordprocessingml/2006/main">
        <w:t xml:space="preserve">[15] 稀有度</w:t>
      </w:r>
    </w:p>
    <w:p w14:paraId="11D123DB">
      <w:r xmlns:w="http://schemas.openxmlformats.org/wordprocessingml/2006/main">
        <w:t xml:space="preserve">[16] 普通攻击</w:t>
      </w:r>
    </w:p>
    <w:p w14:paraId="1EA33606">
      <w:r xmlns:w="http://schemas.openxmlformats.org/wordprocessingml/2006/main">
        <w:t xml:space="preserve">[17] 远程攻击（物理）</w:t>
      </w:r>
    </w:p>
    <w:p w14:paraId="4A4921AA">
      <w:r xmlns:w="http://schemas.openxmlformats.org/wordprocessingml/2006/main">
        <w:t xml:space="preserve">[18] 附属派系</w:t>
      </w:r>
    </w:p>
    <w:p w14:paraId="7A6786C0">
      <w:r xmlns:w="http://schemas.openxmlformats.org/wordprocessingml/2006/main">
        <w:t xml:space="preserve">[19] 战士（当前世界）</w:t>
      </w:r>
    </w:p>
    <w:p w14:paraId="3C3CCF74">
      <w:r xmlns:w="http://schemas.openxmlformats.org/wordprocessingml/2006/main">
        <w:t xml:space="preserve">[20] 特殊属性</w:t>
      </w:r>
    </w:p>
    <w:p w14:paraId="1C1CD9E9">
      <w:r xmlns:w="http://schemas.openxmlformats.org/wordprocessingml/2006/main">
        <w:t xml:space="preserve">[21] 新年</w:t>
      </w:r>
    </w:p>
    <w:p w14:paraId="2E8E4715">
      <w:r xmlns:w="http://schemas.openxmlformats.org/wordprocessingml/2006/main">
        <w:t xml:space="preserve">[22] 青野结</w:t>
      </w:r>
    </w:p>
    <w:p w14:paraId="7EEAA54B">
      <w:r xmlns:w="http://schemas.openxmlformats.org/wordprocessingml/2006/main">
        <w:t xml:space="preserve">[23] 插图</w:t>
      </w:r>
    </w:p>
    <w:p w14:paraId="423D6B3B">
      <w:r xmlns:w="http://schemas.openxmlformats.org/wordprocessingml/2006/main">
        <w:t xml:space="preserve">[24] 石锤银子</w:t>
      </w:r>
    </w:p>
    <w:p w14:paraId="15468DDA">
      <w:r xmlns:w="http://schemas.openxmlformats.org/wordprocessingml/2006/main">
        <w:t xml:space="preserve">[25] SD字符</w:t>
      </w:r>
    </w:p>
    <w:p w14:paraId="588D72F8">
      <w:r xmlns:w="http://schemas.openxmlformats.org/wordprocessingml/2006/main">
        <w:t xml:space="preserve">[26] 风味文字</w:t>
      </w:r>
    </w:p>
    <w:p w14:paraId="0E2C37D5">
      <w:r xmlns:w="http://schemas.openxmlformats.org/wordprocessingml/2006/main">
        <w:t xml:space="preserve">[27] “嗬嗬！嗬嗬！新年快乐！哈哈哈哈，吃我一箭！”这是园崎明里的新年暴走形态。被夺走爱情的箭射中后，她的心智变得有些幼稚。她曾经是一个新年怪物，用她恐怖的能量和强势的性格恐吓邻居。但本质上，她是个好女孩。</w:t>
      </w:r>
    </w:p>
    <w:p w14:paraId="50E028BB">
      <w:r xmlns:w="http://schemas.openxmlformats.org/wordprocessingml/2006/main">
        <w:t xml:space="preserve">[28] 如何获得</w:t>
      </w:r>
    </w:p>
    <w:p w14:paraId="4C2348DF">
      <w:r xmlns:w="http://schemas.openxmlformats.org/wordprocessingml/2006/main">
        <w:t xml:space="preserve">[29] 限时扭蛋</w:t>
      </w:r>
    </w:p>
    <w:p w14:paraId="40245FC0">
      <w:r xmlns:w="http://schemas.openxmlformats.org/wordprocessingml/2006/main">
        <w:t xml:space="preserve">[30] 基本属性</w:t>
      </w:r>
    </w:p>
    <w:p w14:paraId="37884B07">
      <w:r xmlns:w="http://schemas.openxmlformats.org/wordprocessingml/2006/main">
        <w:t xml:space="preserve">[31] 级</w:t>
      </w:r>
    </w:p>
    <w:p w14:paraId="2D9DE039">
      <w:r xmlns:w="http://schemas.openxmlformats.org/wordprocessingml/2006/main">
        <w:t xml:space="preserve">[32] 耐力</w:t>
      </w:r>
    </w:p>
    <w:p w14:paraId="28752EEB">
      <w:r xmlns:w="http://schemas.openxmlformats.org/wordprocessingml/2006/main">
        <w:t xml:space="preserve">[33] 攻击力</w:t>
      </w:r>
    </w:p>
    <w:p w14:paraId="683F25B5">
      <w:r xmlns:w="http://schemas.openxmlformats.org/wordprocessingml/2006/main">
        <w:t xml:space="preserve">[34] 防御能力</w:t>
      </w:r>
    </w:p>
    <w:p w14:paraId="1282A0C3">
      <w:r xmlns:w="http://schemas.openxmlformats.org/wordprocessingml/2006/main">
        <w:t xml:space="preserve">[35] 魔力</w:t>
      </w:r>
    </w:p>
    <w:p w14:paraId="73380046">
      <w:r xmlns:w="http://schemas.openxmlformats.org/wordprocessingml/2006/main">
        <w:t xml:space="preserve">[36] 魔法抗性</w:t>
      </w:r>
    </w:p>
    <w:p w14:paraId="4A2DE7F8">
      <w:r xmlns:w="http://schemas.openxmlformats.org/wordprocessingml/2006/main">
        <w:t xml:space="preserve">[37] 详细状态</w:t>
      </w:r>
    </w:p>
    <w:p w14:paraId="1F06A4FF">
      <w:r xmlns:w="http://schemas.openxmlformats.org/wordprocessingml/2006/main">
        <w:t xml:space="preserve">[38] 准确性</w:t>
      </w:r>
    </w:p>
    <w:p w14:paraId="57DCAE63">
      <w:r xmlns:w="http://schemas.openxmlformats.org/wordprocessingml/2006/main">
        <w:t xml:space="preserve">[39] 回避能力</w:t>
      </w:r>
    </w:p>
    <w:p w14:paraId="46F5CE7F">
      <w:r xmlns:w="http://schemas.openxmlformats.org/wordprocessingml/2006/main">
        <w:t xml:space="preserve">[40] 连击率</w:t>
      </w:r>
    </w:p>
    <w:p w14:paraId="10F3D2A1">
      <w:r xmlns:w="http://schemas.openxmlformats.org/wordprocessingml/2006/main">
        <w:t xml:space="preserve">[41] 反击率</w:t>
      </w:r>
    </w:p>
    <w:p w14:paraId="68FF6555">
      <w:r xmlns:w="http://schemas.openxmlformats.org/wordprocessingml/2006/main">
        <w:t xml:space="preserve">[42] 眩晕激活率</w:t>
      </w:r>
    </w:p>
    <w:p w14:paraId="6A6AD81A">
      <w:r xmlns:w="http://schemas.openxmlformats.org/wordprocessingml/2006/main">
        <w:t xml:space="preserve">[43] 抗眩晕能力</w:t>
      </w:r>
    </w:p>
    <w:p w14:paraId="293D0737">
      <w:r xmlns:w="http://schemas.openxmlformats.org/wordprocessingml/2006/main">
        <w:t xml:space="preserve">[44] 移动速度</w:t>
      </w:r>
    </w:p>
    <w:p w14:paraId="262BDB47">
      <w:r xmlns:w="http://schemas.openxmlformats.org/wordprocessingml/2006/main">
        <w:t xml:space="preserve">[45] 部署速度</w:t>
      </w:r>
    </w:p>
    <w:p w14:paraId="7DDA1396">
      <w:r xmlns:w="http://schemas.openxmlformats.org/wordprocessingml/2006/main">
        <w:t xml:space="preserve">[46] 行动速度</w:t>
      </w:r>
    </w:p>
    <w:p w14:paraId="2131591C">
      <w:r xmlns:w="http://schemas.openxmlformats.org/wordprocessingml/2006/main">
        <w:t xml:space="preserve">[47] 特殊填充量</w:t>
      </w:r>
    </w:p>
    <w:p w14:paraId="76443EC8">
      <w:r xmlns:w="http://schemas.openxmlformats.org/wordprocessingml/2006/main">
        <w:t xml:space="preserve">[48] 特殊招式</w:t>
      </w:r>
    </w:p>
    <w:p w14:paraId="126C94DB">
      <w:r xmlns:w="http://schemas.openxmlformats.org/wordprocessingml/2006/main">
        <w:t xml:space="preserve">[49] 姓名</w:t>
      </w:r>
    </w:p>
    <w:p w14:paraId="19CB03E5">
      <w:r xmlns:w="http://schemas.openxmlformats.org/wordprocessingml/2006/main">
        <w:t xml:space="preserve">[50] 效应</w:t>
      </w:r>
    </w:p>
    <w:p w14:paraId="4DD0F26F">
      <w:r xmlns:w="http://schemas.openxmlformats.org/wordprocessingml/2006/main">
        <w:t xml:space="preserve">[51] 新年升级</w:t>
      </w:r>
    </w:p>
    <w:p w14:paraId="31CCC2A8">
      <w:r xmlns:w="http://schemas.openxmlformats.org/wordprocessingml/2006/main">
        <w:t xml:space="preserve">[52] 对单个敌人造成 6 倍物理伤害。自身移动速度提高 30%，持续 30 秒。</w:t>
      </w:r>
    </w:p>
    <w:p w14:paraId="6C6CFE09">
      <w:r xmlns:w="http://schemas.openxmlformats.org/wordprocessingml/2006/main">
        <w:t xml:space="preserve">[53] 新年升级+</w:t>
      </w:r>
    </w:p>
    <w:p w14:paraId="1357DB5B">
      <w:r xmlns:w="http://schemas.openxmlformats.org/wordprocessingml/2006/main">
        <w:t xml:space="preserve">[54] 对单个敌人造成 9 倍物理伤害。自身移动速度提高 30%，持续 30 秒。</w:t>
      </w:r>
    </w:p>
    <w:p w14:paraId="729C83B6">
      <w:r xmlns:w="http://schemas.openxmlformats.org/wordprocessingml/2006/main">
        <w:t xml:space="preserve">[55] 独特效果</w:t>
      </w:r>
    </w:p>
    <w:p w14:paraId="0BC5EFC3">
      <w:r xmlns:w="http://schemas.openxmlformats.org/wordprocessingml/2006/main">
        <w:t xml:space="preserve">[56] 姓名</w:t>
      </w:r>
    </w:p>
    <w:p w14:paraId="7B22A572">
      <w:r xmlns:w="http://schemas.openxmlformats.org/wordprocessingml/2006/main">
        <w:t xml:space="preserve">[57] 效应</w:t>
      </w:r>
    </w:p>
    <w:p w14:paraId="53A3A2B0">
      <w:r xmlns:w="http://schemas.openxmlformats.org/wordprocessingml/2006/main">
        <w:t xml:space="preserve">[58] 新年怪兽</w:t>
      </w:r>
    </w:p>
    <w:p w14:paraId="6D192EF8">
      <w:r xmlns:w="http://schemas.openxmlformats.org/wordprocessingml/2006/main">
        <w:t xml:space="preserve">[59] 每秒耐力消耗减少 20%（装备等效果不叠加）</w:t>
      </w:r>
    </w:p>
    <w:p w14:paraId="4F018A01">
      <w:r xmlns:w="http://schemas.openxmlformats.org/wordprocessingml/2006/main">
        <w:t xml:space="preserve">[60] 新年怪兽+</w:t>
      </w:r>
    </w:p>
    <w:p w14:paraId="5A8F537E">
      <w:r xmlns:w="http://schemas.openxmlformats.org/wordprocessingml/2006/main">
        <w:t xml:space="preserve">[61] 每秒耐力消耗减少 30%（装备等效果不叠加）</w:t>
      </w:r>
    </w:p>
    <w:p w14:paraId="07865EAD">
      <w:r xmlns:w="http://schemas.openxmlformats.org/wordprocessingml/2006/main">
        <w:t xml:space="preserve">[62] 增强图像</w:t>
      </w:r>
    </w:p>
    <w:p w14:paraId="0454D041">
      <w:r xmlns:w="http://schemas.openxmlformats.org/wordprocessingml/2006/main">
        <w:t xml:space="preserve">[63] 语音 †</w:t>
      </w:r>
    </w:p>
    <w:p w14:paraId="12B1B76C">
      <w:r xmlns:w="http://schemas.openxmlformats.org/wordprocessingml/2006/main">
        <w:t xml:space="preserve">[64] 点击打开行列表</w:t>
      </w:r>
    </w:p>
    <w:p w14:paraId="2875CF7E">
      <w:r xmlns:w="http://schemas.openxmlformats.org/wordprocessingml/2006/main">
        <w:t xml:space="preserve">[65] 加入</w:t>
      </w:r>
    </w:p>
    <w:p w14:paraId="756FDA40">
      <w:r xmlns:w="http://schemas.openxmlformats.org/wordprocessingml/2006/main">
        <w:t xml:space="preserve">[66] 对话 1（转换后）</w:t>
      </w:r>
    </w:p>
    <w:p w14:paraId="03EB9385">
      <w:r xmlns:w="http://schemas.openxmlformats.org/wordprocessingml/2006/main">
        <w:t xml:space="preserve">[67] 对话 2（转换后）</w:t>
      </w:r>
    </w:p>
    <w:p w14:paraId="060DCE6F">
      <w:r xmlns:w="http://schemas.openxmlformats.org/wordprocessingml/2006/main">
        <w:t xml:space="preserve">[68] 对话 3（转变后）</w:t>
      </w:r>
    </w:p>
    <w:p w14:paraId="5B3C0A65">
      <w:r xmlns:w="http://schemas.openxmlformats.org/wordprocessingml/2006/main">
        <w:t xml:space="preserve">[69] 对话 4（转换后）</w:t>
      </w:r>
    </w:p>
    <w:p w14:paraId="6D4DC6A7">
      <w:r xmlns:w="http://schemas.openxmlformats.org/wordprocessingml/2006/main">
        <w:t xml:space="preserve">[70] 空闲 1（转换后）</w:t>
      </w:r>
    </w:p>
    <w:p w14:paraId="29010987">
      <w:r xmlns:w="http://schemas.openxmlformats.org/wordprocessingml/2006/main">
        <w:t xml:space="preserve">[71] 空闲 2（转换后）</w:t>
      </w:r>
    </w:p>
    <w:p w14:paraId="378B42B0">
      <w:r xmlns:w="http://schemas.openxmlformats.org/wordprocessingml/2006/main">
        <w:t xml:space="preserve">[72] 对话 1（转变前）</w:t>
      </w:r>
    </w:p>
    <w:p w14:paraId="1EAA0D9F">
      <w:r xmlns:w="http://schemas.openxmlformats.org/wordprocessingml/2006/main">
        <w:t xml:space="preserve">[73] 对话 2（转变前）</w:t>
      </w:r>
    </w:p>
    <w:p w14:paraId="1A6ECEE3">
      <w:r xmlns:w="http://schemas.openxmlformats.org/wordprocessingml/2006/main">
        <w:t xml:space="preserve">[74] 对话 3（转变前）</w:t>
      </w:r>
    </w:p>
    <w:p w14:paraId="2B7B21EE">
      <w:r xmlns:w="http://schemas.openxmlformats.org/wordprocessingml/2006/main">
        <w:t xml:space="preserve">[75] 对话 4（转变前）</w:t>
      </w:r>
    </w:p>
    <w:p w14:paraId="15C5F284">
      <w:r xmlns:w="http://schemas.openxmlformats.org/wordprocessingml/2006/main">
        <w:t xml:space="preserve">[76] 空闲 1（转换前）</w:t>
      </w:r>
    </w:p>
    <w:p w14:paraId="0BFA4418">
      <w:r xmlns:w="http://schemas.openxmlformats.org/wordprocessingml/2006/main">
        <w:t xml:space="preserve">[77] 空闲 2（转换前）</w:t>
      </w:r>
    </w:p>
    <w:p w14:paraId="79D94ECE">
      <w:r xmlns:w="http://schemas.openxmlformats.org/wordprocessingml/2006/main">
        <w:t xml:space="preserve">[78] 升级 1</w:t>
      </w:r>
    </w:p>
    <w:p w14:paraId="251A0AAB">
      <w:r xmlns:w="http://schemas.openxmlformats.org/wordprocessingml/2006/main">
        <w:t xml:space="preserve">[79] 哇！我变强了！</w:t>
      </w:r>
    </w:p>
    <w:p w14:paraId="4BA5025E">
      <w:r xmlns:w="http://schemas.openxmlformats.org/wordprocessingml/2006/main">
        <w:t xml:space="preserve">[80] 升级 2</w:t>
      </w:r>
    </w:p>
    <w:p w14:paraId="63FDC6A1">
      <w:r xmlns:w="http://schemas.openxmlformats.org/wordprocessingml/2006/main">
        <w:t xml:space="preserve">[81] 第一次……？嗯，不，不是那样，啊……！</w:t>
      </w:r>
    </w:p>
    <w:p w14:paraId="7863369C">
      <w:r xmlns:w="http://schemas.openxmlformats.org/wordprocessingml/2006/main">
        <w:t xml:space="preserve">[82] 升级 3</w:t>
      </w:r>
    </w:p>
    <w:p w14:paraId="1BF29F56">
      <w:r xmlns:w="http://schemas.openxmlformats.org/wordprocessingml/2006/main">
        <w:t xml:space="preserve">[83] 啊！不！不，不！嗯……啊啊……！</w:t>
      </w:r>
    </w:p>
    <w:p w14:paraId="037E8FFB">
      <w:r xmlns:w="http://schemas.openxmlformats.org/wordprocessingml/2006/main">
        <w:t xml:space="preserve">[84] 捕获</w:t>
      </w:r>
    </w:p>
    <w:p w14:paraId="329E4978">
      <w:r xmlns:w="http://schemas.openxmlformats.org/wordprocessingml/2006/main">
        <w:t xml:space="preserve">[85] 我再也做不到了……我完全动不了……</w:t>
      </w:r>
    </w:p>
    <w:p w14:paraId="58AA98D4">
      <w:r xmlns:w="http://schemas.openxmlformats.org/wordprocessingml/2006/main">
        <w:t xml:space="preserve">[86] 战斗开始 1</w:t>
      </w:r>
    </w:p>
    <w:p w14:paraId="2A4586AC">
      <w:r xmlns:w="http://schemas.openxmlformats.org/wordprocessingml/2006/main">
        <w:t xml:space="preserve">[87] 从现在开始就是新年啦！</w:t>
      </w:r>
    </w:p>
    <w:p w14:paraId="76BFC638">
      <w:r xmlns:w="http://schemas.openxmlformats.org/wordprocessingml/2006/main">
        <w:t xml:space="preserve">[88] 战斗开始 2</w:t>
      </w:r>
    </w:p>
    <w:p w14:paraId="2C1430A8">
      <w:r xmlns:w="http://schemas.openxmlformats.org/wordprocessingml/2006/main">
        <w:t xml:space="preserve">[89] 战斗参与 1</w:t>
      </w:r>
    </w:p>
    <w:p w14:paraId="03AA21E0">
      <w:r xmlns:w="http://schemas.openxmlformats.org/wordprocessingml/2006/main">
        <w:t xml:space="preserve">[90] 开始了！开始了！</w:t>
      </w:r>
    </w:p>
    <w:p w14:paraId="5156B4BE">
      <w:r xmlns:w="http://schemas.openxmlformats.org/wordprocessingml/2006/main">
        <w:t xml:space="preserve">[91] 战斗参与 2</w:t>
      </w:r>
    </w:p>
    <w:p w14:paraId="58D22CFD">
      <w:r xmlns:w="http://schemas.openxmlformats.org/wordprocessingml/2006/main">
        <w:t xml:space="preserve">[92] 战斗胜利 1</w:t>
      </w:r>
    </w:p>
    <w:p w14:paraId="0ECB3143">
      <w:r xmlns:w="http://schemas.openxmlformats.org/wordprocessingml/2006/main">
        <w:t xml:space="preserve">[93] 我赢了，所以我要用墨水！</w:t>
      </w:r>
    </w:p>
    <w:p w14:paraId="595D24C4">
      <w:r xmlns:w="http://schemas.openxmlformats.org/wordprocessingml/2006/main">
        <w:t xml:space="preserve">[94] 战斗胜利 2</w:t>
      </w:r>
    </w:p>
    <w:p w14:paraId="3B60CEEE">
      <w:r xmlns:w="http://schemas.openxmlformats.org/wordprocessingml/2006/main">
        <w:t xml:space="preserve">[95] 新年这无聊的三天应该被摧毁！</w:t>
      </w:r>
    </w:p>
    <w:p w14:paraId="7CA863FB">
      <w:r xmlns:w="http://schemas.openxmlformats.org/wordprocessingml/2006/main">
        <w:t xml:space="preserve">[96] 普通攻击 1</w:t>
      </w:r>
    </w:p>
    <w:p w14:paraId="0E9422A8">
      <w:r xmlns:w="http://schemas.openxmlformats.org/wordprocessingml/2006/main">
        <w:t xml:space="preserve">[97] 化作墨水！</w:t>
      </w:r>
    </w:p>
    <w:p w14:paraId="750107E2">
      <w:r xmlns:w="http://schemas.openxmlformats.org/wordprocessingml/2006/main">
        <w:t xml:space="preserve">[98] 普通攻击 2</w:t>
      </w:r>
    </w:p>
    <w:p w14:paraId="5B5DD84B">
      <w:r xmlns:w="http://schemas.openxmlformats.org/wordprocessingml/2006/main">
        <w:t xml:space="preserve">[99] 开始了！</w:t>
      </w:r>
    </w:p>
    <w:p w14:paraId="47E30D29">
      <w:r xmlns:w="http://schemas.openxmlformats.org/wordprocessingml/2006/main">
        <w:t xml:space="preserve">[100] 普通攻击 3</w:t>
      </w:r>
    </w:p>
    <w:p w14:paraId="2905FCE6">
      <w:r xmlns:w="http://schemas.openxmlformats.org/wordprocessingml/2006/main">
        <w:t xml:space="preserve">[101] 独特效果激活 1</w:t>
      </w:r>
    </w:p>
    <w:p w14:paraId="7E147CB4">
      <w:r xmlns:w="http://schemas.openxmlformats.org/wordprocessingml/2006/main">
        <w:t xml:space="preserve">[102] - （不适用，因为它始终处于激活状态）</w:t>
      </w:r>
    </w:p>
    <w:p w14:paraId="5B220B6A">
      <w:r xmlns:w="http://schemas.openxmlformats.org/wordprocessingml/2006/main">
        <w:t xml:space="preserve">[103] 独特效果激活 2</w:t>
      </w:r>
    </w:p>
    <w:p w14:paraId="7EAD48B5">
      <w:r xmlns:w="http://schemas.openxmlformats.org/wordprocessingml/2006/main">
        <w:t xml:space="preserve">[104] 特殊招式 1</w:t>
      </w:r>
    </w:p>
    <w:p w14:paraId="009A3384">
      <w:r xmlns:w="http://schemas.openxmlformats.org/wordprocessingml/2006/main">
        <w:t xml:space="preserve">[105] 哈哈！毫无保留！变成一团墨水吧！</w:t>
      </w:r>
    </w:p>
    <w:p w14:paraId="430C41C7">
      <w:r xmlns:w="http://schemas.openxmlformats.org/wordprocessingml/2006/main">
        <w:t xml:space="preserve">[106] 特殊招式 2</w:t>
      </w:r>
    </w:p>
    <w:p w14:paraId="3538F567">
      <w:r xmlns:w="http://schemas.openxmlformats.org/wordprocessingml/2006/main">
        <w:t xml:space="preserve">[107] 受到的伤害：1</w:t>
      </w:r>
    </w:p>
    <w:p w14:paraId="6003B9D9">
      <w:r xmlns:w="http://schemas.openxmlformats.org/wordprocessingml/2006/main">
        <w:t xml:space="preserve">[108] 新！？</w:t>
      </w:r>
    </w:p>
    <w:p w14:paraId="038E042C">
      <w:r xmlns:w="http://schemas.openxmlformats.org/wordprocessingml/2006/main">
        <w:t xml:space="preserve">[109] 受到的伤害：2</w:t>
      </w:r>
    </w:p>
    <w:p w14:paraId="68C56479">
      <w:r xmlns:w="http://schemas.openxmlformats.org/wordprocessingml/2006/main">
        <w:t xml:space="preserve">[110] 好痛啊！？</w:t>
      </w:r>
    </w:p>
    <w:p w14:paraId="3422FB31">
      <w:r xmlns:w="http://schemas.openxmlformats.org/wordprocessingml/2006/main">
        <w:t xml:space="preserve">[111] 受到的伤害：3</w:t>
      </w:r>
    </w:p>
    <w:p w14:paraId="2AC4BF43">
      <w:r xmlns:w="http://schemas.openxmlformats.org/wordprocessingml/2006/main">
        <w:t xml:space="preserve">[112] 哇！？</w:t>
      </w:r>
    </w:p>
    <w:p w14:paraId="2590CEF1">
      <w:r xmlns:w="http://schemas.openxmlformats.org/wordprocessingml/2006/main">
        <w:t xml:space="preserve">[113] 撤回</w:t>
      </w:r>
    </w:p>
    <w:p w14:paraId="503C8375">
      <w:r xmlns:w="http://schemas.openxmlformats.org/wordprocessingml/2006/main">
        <w:t xml:space="preserve">[114] 啊……我动不了了。</w:t>
      </w:r>
    </w:p>
    <w:p w14:paraId="40F71B0A">
      <w:r xmlns:w="http://schemas.openxmlformats.org/wordprocessingml/2006/main">
        <w:t xml:space="preserve">[115] 项目用途 1</w:t>
      </w:r>
    </w:p>
    <w:p w14:paraId="4C325EDD">
      <w:r xmlns:w="http://schemas.openxmlformats.org/wordprocessingml/2006/main">
        <w:t xml:space="preserve">[116] 来抽签吧！耶！</w:t>
      </w:r>
    </w:p>
    <w:p w14:paraId="1F65EF8D">
      <w:r xmlns:w="http://schemas.openxmlformats.org/wordprocessingml/2006/main">
        <w:t xml:space="preserve">[117] 物品用途 2</w:t>
      </w:r>
    </w:p>
    <w:p w14:paraId="34C590B2">
      <w:r xmlns:w="http://schemas.openxmlformats.org/wordprocessingml/2006/main">
        <w:t xml:space="preserve">[118] 咦！？这就是传说中的新年礼物吗！？</w:t>
      </w:r>
    </w:p>
    <w:p w14:paraId="5FE3997A">
      <w:r xmlns:w="http://schemas.openxmlformats.org/wordprocessingml/2006/main">
        <w:t xml:space="preserve">[119] 在游戏中 †</w:t>
      </w:r>
    </w:p>
    <w:p w14:paraId="068B87B8">
      <w:r xmlns:w="http://schemas.openxmlformats.org/wordprocessingml/2006/main">
        <w:t xml:space="preserve">[120] 2021 年 1 月 1 日午夜，Esca Ruby 的新年限定版本上线，同时推出活动“邻国暴君与爱情之箭”。</w:t>
      </w:r>
    </w:p>
    <w:p w14:paraId="7C507CBE">
      <w:r xmlns:w="http://schemas.openxmlformats.org/wordprocessingml/2006/main">
        <w:t xml:space="preserve">[121] 虽然是物理攻击型角色，但它的命中率却与魔法型角色一样高达99。这超过了觉醒状态强化所能达到的上限，其他物理攻击型角色在不使用装备或增益效果的情况下无法达到这个水平。</w:t>
      </w:r>
    </w:p>
    <w:p w14:paraId="6380DD3F">
      <w:r xmlns:w="http://schemas.openxmlformats.org/wordprocessingml/2006/main">
        <w:t xml:space="preserve">[122] 攻击力、行动速度和特殊技能充能都略低于平均水平。耐力和魔法抗性在当时的SSR角色中名列前茅，而防御力则在SSR角色中偏低。</w:t>
      </w:r>
    </w:p>
    <w:p w14:paraId="3E591CCA">
      <w:r xmlns:w="http://schemas.openxmlformats.org/wordprocessingml/2006/main">
        <w:t xml:space="preserve">[123] 她的特殊技能能造成巨额伤害并提升自身速度。该技能直接增加她的攻击次数，使她实力强劲。与R版露比一样，她擅长单体攻击，因此更适合高耐久度的首领战，例如活动挑战任务，而非重复挑战。</w:t>
      </w:r>
    </w:p>
    <w:p w14:paraId="33DC7632">
      <w:r xmlns:w="http://schemas.openxmlformats.org/wordprocessingml/2006/main">
        <w:t xml:space="preserve">[124] 当仁王纳豆与其独特效果结合时，效果最初会叠加（对特定增加的效果，如乘法或加法，尚未验证），但这显然是一个错误，2021 年 4 月 28 日的更新修复了该问题，使效果不会叠加，并且文本也得到了修正。</w:t>
      </w:r>
    </w:p>
    <w:p w14:paraId="4E3BAD4B">
      <w:r xmlns:w="http://schemas.openxmlformats.org/wordprocessingml/2006/main">
        <w:t xml:space="preserve">[125] 2025年，艾斯卡红宝石卡牌数量突然增加，可以获得针对性支援。它是继阿斯特丽泽和圣夜之后的第三选择，但如果你喜欢新年版本，那就尽情发挥吧。</w:t>
      </w:r>
    </w:p>
    <w:p w14:paraId="4188D581">
      <w:r xmlns:w="http://schemas.openxmlformats.org/wordprocessingml/2006/main">
        <w:t xml:space="preserve">[126] 内容适用性简易评估 †</w:t>
      </w:r>
    </w:p>
    <w:p w14:paraId="3FC4D08E">
      <w:r xmlns:w="http://schemas.openxmlformats.org/wordprocessingml/2006/main">
        <w:t xml:space="preserve">[127] 合适的内容、推荐的装备示例、角色发展目标等。</w:t>
      </w:r>
    </w:p>
    <w:p w14:paraId="345676C6">
      <w:r xmlns:w="http://schemas.openxmlformats.org/wordprocessingml/2006/main">
        <w:t xml:space="preserve">[128] 兼容内容</w:t>
      </w:r>
    </w:p>
    <w:p w14:paraId="6056C612">
      <w:r xmlns:w="http://schemas.openxmlformats.org/wordprocessingml/2006/main">
        <w:t xml:space="preserve">[129] 能力倾向</w:t>
      </w:r>
    </w:p>
    <w:p w14:paraId="748E63AB">
      <w:r xmlns:w="http://schemas.openxmlformats.org/wordprocessingml/2006/main">
        <w:t xml:space="preserve">[130] 简短评论</w:t>
      </w:r>
    </w:p>
    <w:p w14:paraId="6AD5386B">
      <w:r xmlns:w="http://schemas.openxmlformats.org/wordprocessingml/2006/main">
        <w:t xml:space="preserve">[131] 主线任务 活动任务</w:t>
      </w:r>
    </w:p>
    <w:p w14:paraId="7C75CBF4">
      <w:r xmlns:w="http://schemas.openxmlformats.org/wordprocessingml/2006/main">
        <w:t xml:space="preserve">[132] 它可以毫无问题地执行任务，但由于它不像在突袭中那样优先考虑耐力减少，因此它的优势有所降低。</w:t>
      </w:r>
    </w:p>
    <w:p w14:paraId="379F8121">
      <w:r xmlns:w="http://schemas.openxmlformats.org/wordprocessingml/2006/main">
        <w:t xml:space="preserve">[133] 突袭战</w:t>
      </w:r>
    </w:p>
    <w:p w14:paraId="365546EB">
      <w:r xmlns:w="http://schemas.openxmlformats.org/wordprocessingml/2006/main">
        <w:t xml:space="preserve">[134] 它的独特效果非常出色，如果装备合适，会非常有用。速度提升效果也很实用，前提是它不会与其他增益效果重叠。它还可以从艾斯卡红宝石获得增益（装备示例见下文）。</w:t>
      </w:r>
    </w:p>
    <w:p w14:paraId="684C7B04">
      <w:r xmlns:w="http://schemas.openxmlformats.org/wordprocessingml/2006/main">
        <w:t xml:space="preserve">[135] 湮灭</w:t>
      </w:r>
    </w:p>
    <w:p w14:paraId="58AC02B5">
      <w:r xmlns:w="http://schemas.openxmlformats.org/wordprocessingml/2006/main">
        <w:t xml:space="preserve">[136] 有可能满足 Escatopaz Mystical 特殊招式的条件。</w:t>
      </w:r>
    </w:p>
    <w:p w14:paraId="0D57B303">
      <w:r xmlns:w="http://schemas.openxmlformats.org/wordprocessingml/2006/main">
        <w:t xml:space="preserve">[137] B宇宙</w:t>
      </w:r>
    </w:p>
    <w:p w14:paraId="28ADB3C0">
      <w:r xmlns:w="http://schemas.openxmlformats.org/wordprocessingml/2006/main">
        <w:t xml:space="preserve">[138] 能力评价指标</w:t>
      </w:r>
    </w:p>
    <w:p w14:paraId="44C98576">
      <w:r xmlns:w="http://schemas.openxmlformats.org/wordprocessingml/2006/main">
        <w:t xml:space="preserve">[139] ◎：优秀内容。最有可能发挥出色。○：合适内容。有较高发挥潜力。△：一般。需要一些技巧才能发挥良好，但选择理由不多。×：不合适内容。由于与内容规则、游戏系统、难度等级等不兼容，难以发挥出色。*2014年3月更新</w:t>
      </w:r>
    </w:p>
    <w:p w14:paraId="29CDAD2A">
      <w:r xmlns:w="http://schemas.openxmlformats.org/wordprocessingml/2006/main">
        <w:t xml:space="preserve">[140] B 统一</w:t>
      </w:r>
    </w:p>
    <w:p w14:paraId="6BD8514A">
      <w:r xmlns:w="http://schemas.openxmlformats.org/wordprocessingml/2006/main">
        <w:t xml:space="preserve">[141] 推荐设备示例</w:t>
      </w:r>
    </w:p>
    <w:p w14:paraId="70D4F8B2">
      <w:r xmlns:w="http://schemas.openxmlformats.org/wordprocessingml/2006/main">
        <w:t xml:space="preserve">[142] 主要设备</w:t>
      </w:r>
    </w:p>
    <w:p w14:paraId="41AA4A8F">
      <w:r xmlns:w="http://schemas.openxmlformats.org/wordprocessingml/2006/main">
        <w:t xml:space="preserve">[143] 子设备</w:t>
      </w:r>
    </w:p>
    <w:p w14:paraId="779F04D9">
      <w:r xmlns:w="http://schemas.openxmlformats.org/wordprocessingml/2006/main">
        <w:t xml:space="preserve">[144] 一件令人愉悦的物品</w:t>
      </w:r>
    </w:p>
    <w:p w14:paraId="0533F727">
      <w:r xmlns:w="http://schemas.openxmlformats.org/wordprocessingml/2006/main">
        <w:t xml:space="preserve">[145] 发展目标</w:t>
      </w:r>
    </w:p>
    <w:p w14:paraId="183CDA59">
      <w:r xmlns:w="http://schemas.openxmlformats.org/wordprocessingml/2006/main">
        <w:t xml:space="preserve">[146] 突破极限</w:t>
      </w:r>
    </w:p>
    <w:p w14:paraId="1CBB1992">
      <w:r xmlns:w="http://schemas.openxmlformats.org/wordprocessingml/2006/main">
        <w:t xml:space="preserve">[147] 致命觉醒</w:t>
      </w:r>
    </w:p>
    <w:p w14:paraId="7E4394EF">
      <w:r xmlns:w="http://schemas.openxmlformats.org/wordprocessingml/2006/main">
        <w:t xml:space="preserve">[148] 独特的觉醒</w:t>
      </w:r>
    </w:p>
    <w:p w14:paraId="7C504D29">
      <w:r xmlns:w="http://schemas.openxmlformats.org/wordprocessingml/2006/main">
        <w:t xml:space="preserve">[149] 行动速度</w:t>
      </w:r>
    </w:p>
    <w:p w14:paraId="52F6539F">
      <w:r xmlns:w="http://schemas.openxmlformats.org/wordprocessingml/2006/main">
        <w:t xml:space="preserve">[150] 特别收费</w:t>
      </w:r>
    </w:p>
    <w:p w14:paraId="41A19279">
      <w:r xmlns:w="http://schemas.openxmlformats.org/wordprocessingml/2006/main">
        <w:t xml:space="preserve">[151] 其他</w:t>
      </w:r>
    </w:p>
    <w:p w14:paraId="3DEB53F3">
      <w:r xmlns:w="http://schemas.openxmlformats.org/wordprocessingml/2006/main">
        <w:t xml:space="preserve">[152] 培训费用</w:t>
      </w:r>
    </w:p>
    <w:p w14:paraId="5D5BEC6E">
      <w:r xmlns:w="http://schemas.openxmlformats.org/wordprocessingml/2006/main">
        <w:t xml:space="preserve">[153] 3.1 秒 19 次</w:t>
      </w:r>
    </w:p>
    <w:p w14:paraId="78E3F2A8">
      <w:r xmlns:w="http://schemas.openxmlformats.org/wordprocessingml/2006/main">
        <w:t xml:space="preserve">[154] 13.5% 20次</w:t>
      </w:r>
    </w:p>
    <w:p w14:paraId="787D76BF">
      <w:r xmlns:w="http://schemas.openxmlformats.org/wordprocessingml/2006/main">
        <w:t xml:space="preserve">[155] 备注</w:t>
      </w:r>
    </w:p>
    <w:p w14:paraId="3269F0D8">
      <w:r xmlns:w="http://schemas.openxmlformats.org/wordprocessingml/2006/main">
        <w:t xml:space="preserve">[156] *2016年3月更新</w:t>
      </w:r>
    </w:p>
    <w:p w14:paraId="2515F6F5">
      <w:r xmlns:w="http://schemas.openxmlformats.org/wordprocessingml/2006/main">
        <w:t xml:space="preserve">[157] 备选版本 †</w:t>
      </w:r>
    </w:p>
    <w:p w14:paraId="6E9E4849">
      <w:r xmlns:w="http://schemas.openxmlformats.org/wordprocessingml/2006/main">
        <w:t xml:space="preserve">[158] 埃斯卡红宝石</w:t>
      </w:r>
    </w:p>
    <w:p w14:paraId="6275A007">
      <w:r xmlns:w="http://schemas.openxmlformats.org/wordprocessingml/2006/main">
        <w:t xml:space="preserve">[159] 新年埃斯卡红宝石</w:t>
      </w:r>
    </w:p>
    <w:p w14:paraId="6A86F0EA">
      <w:r xmlns:w="http://schemas.openxmlformats.org/wordprocessingml/2006/main">
        <w:t xml:space="preserve">[160] 扇贝星状化</w:t>
      </w:r>
    </w:p>
    <w:p w14:paraId="290A4909">
      <w:r xmlns:w="http://schemas.openxmlformats.org/wordprocessingml/2006/main">
        <w:t xml:space="preserve">[161] 圣夜埃斯卡·鲁比</w:t>
      </w:r>
    </w:p>
    <w:p w14:paraId="79BC3496">
      <w:r xmlns:w="http://schemas.openxmlformats.org/wordprocessingml/2006/main">
        <w:t xml:space="preserve">[162] 仲夏埃斯卡红宝石</w:t>
      </w:r>
    </w:p>
    <w:p w14:paraId="45AE57F4">
      <w:r xmlns:w="http://schemas.openxmlformats.org/wordprocessingml/2006/main">
        <w:t xml:space="preserve">[163] 新娘埃斯卡·鲁比</w:t>
      </w:r>
    </w:p>
    <w:p w14:paraId="521B558B">
      <w:r xmlns:w="http://schemas.openxmlformats.org/wordprocessingml/2006/main">
        <w:t xml:space="preserve">[164] 琐事 †</w:t>
      </w:r>
    </w:p>
    <w:p w14:paraId="0FB24954">
      <w:r xmlns:w="http://schemas.openxmlformats.org/wordprocessingml/2006/main">
        <w:t xml:space="preserve">[165] 虽然她将第一个限定版让给了传说女英雄，但主角却是新年第一个作为 SSR 推出的角色。</w:t>
      </w:r>
    </w:p>
    <w:p w14:paraId="0135EE0A">
      <w:r xmlns:w="http://schemas.openxmlformats.org/wordprocessingml/2006/main">
        <w:t xml:space="preserve">[166] 角色背后的创作者青野结在角色发布不到 10 分钟后就将其撤回，并立即在推特上宣布这是她的第一个 5 星角色。</w:t>
      </w:r>
    </w:p>
    <w:p w14:paraId="5B3B9761">
      <w:r xmlns:w="http://schemas.openxmlformats.org/wordprocessingml/2006/main">
        <w:t xml:space="preserve">[167] 以下内容包含剧透，因此被隐藏。</w:t>
      </w:r>
    </w:p>
    <w:p w14:paraId="59D4299E">
      <w:r xmlns:w="http://schemas.openxmlformats.org/wordprocessingml/2006/main">
        <w:t xml:space="preserve">[168] 以往角色的攻击动作似乎是由挥剑完成前的特效姿势和挥剑完成后的姿势组成（在不刻意观察的情况下）。但新年露比的挥剑动作中，手臂挥舞剑柄时没有使用任何特效，而且SD模型描绘得非常细致，动作清晰可见。静态动作的帧数似乎也相同，但身体其他部位，例如头发、左手和和服袖口等，都发生了很大的变化，从而形成了大幅改变角色轮廓的动态效果。</w:t>
      </w:r>
    </w:p>
    <w:p w14:paraId="48171195">
      <w:r xmlns:w="http://schemas.openxmlformats.org/wordprocessingml/2006/main">
        <w:t xml:space="preserve">[169] 这可以通过自行部署艾斯卡红宝石或新年艾斯卡红宝石，召唤其中一个作为助手，然后部署到特定的活动任务中来实现。这并没有什么特别的含义，但如果你是艾斯卡红宝石或声优的粉丝，不妨尝试一下，看看四个红宝石嬉戏玩闹的场景，这或许能让你在新年伊始就感到快乐。不过，受害者可能会口吐白沫然后倒地不起。</w:t>
      </w:r>
    </w:p>
    <w:p w14:paraId="4DD8AE07">
      <w:r xmlns:w="http://schemas.openxmlformats.org/wordprocessingml/2006/main">
        <w:t xml:space="preserve">[170] 后来，随着 Escalvie Asterize 和该皮肤的普通版本的推出，你的军队中可以拥有四个拥有完全不同角色头像的红宝石，包括支援角色。</w:t>
      </w:r>
    </w:p>
    <w:p w14:paraId="161CB488">
      <w:r xmlns:w="http://schemas.openxmlformats.org/wordprocessingml/2006/main">
        <w:t xml:space="preserve">[171] 看来 SD（超级变形）卡牌最初是在敌方阵营中创建的，然后被反转过来。</w:t>
      </w:r>
    </w:p>
    <w:p w14:paraId="260F455F">
      <w:r xmlns:w="http://schemas.openxmlformats.org/wordprocessingml/2006/main">
        <w:t xml:space="preserve">[172] 但随后，在 2023 年的新年活动中，他时隔许久再次变身，尽管是在一个喜剧片段中。</w:t>
      </w:r>
    </w:p>
    <w:p w14:paraId="5E9685AC">
      <w:r xmlns:w="http://schemas.openxmlformats.org/wordprocessingml/2006/main">
        <w:t xml:space="preserve">[173] 与其他季节限定角色（例如星矢遥）不同，她拥有变身前的立绘。虽然与原版角色的变身前站姿立绘相比只有细微差别，但服装换成了节日盛装。由于提供了站姿立绘，因此也为她的主界面准备了专属语音。</w:t>
      </w:r>
    </w:p>
    <w:p w14:paraId="575E634F">
      <w:r xmlns:w="http://schemas.openxmlformats.org/wordprocessingml/2006/main">
        <w:t xml:space="preserve">[174] 她变身前后所穿的正式和服款式相同，但变身后，Akari 的头发颜色变成了红色。</w:t>
      </w:r>
    </w:p>
    <w:p w14:paraId="46A8720F">
      <w:r xmlns:w="http://schemas.openxmlformats.org/wordprocessingml/2006/main">
        <w:t xml:space="preserve">[175] 官方推特账号简介 †</w:t>
      </w:r>
    </w:p>
    <w:p w14:paraId="04F813F0">
      <w:r xmlns:w="http://schemas.openxmlformats.org/wordprocessingml/2006/main">
        <w:t xml:space="preserve">[176] 引言（PV）</w:t>
      </w:r>
    </w:p>
    <w:p w14:paraId="7AFF0B7F">
      <w:r xmlns:w="http://schemas.openxmlformats.org/wordprocessingml/2006/main">
        <w:t xml:space="preserve">[177] 引言②（扭蛋机公告）</w:t>
      </w:r>
    </w:p>
    <w:p w14:paraId="228A4246">
      <w:r xmlns:w="http://schemas.openxmlformats.org/wordprocessingml/2006/main">
        <w:t xml:space="preserve">[178] 2021年新年插图</w:t>
      </w:r>
    </w:p>
    <w:p w14:paraId="40691E1D">
      <w:r xmlns:w="http://schemas.openxmlformats.org/wordprocessingml/2006/main">
        <w:t xml:space="preserve">[179] 评论表 †</w:t>
      </w:r>
    </w:p>
    <w:p w14:paraId="343D7E88">
      <w:r xmlns:w="http://schemas.openxmlformats.org/wordprocessingml/2006/main">
        <w:t xml:space="preserve">[180] 点击打开历史日志列表</w:t>
      </w:r>
    </w:p>
    <w:p w14:paraId="12D34096">
      <w:r xmlns:w="http://schemas.openxmlformats.org/wordprocessingml/2006/main">
        <w:t xml:space="preserve">[181] 末尾的数字越小，日志越旧。</w:t>
      </w:r>
    </w:p>
    <w:p w14:paraId="45C03E21">
      <w:r xmlns:w="http://schemas.openxmlformats.org/wordprocessingml/2006/main">
        <w:t xml:space="preserve">[182] 'Comments/New Year Esca Ruby/' 没有子页面。</w:t>
      </w:r>
    </w:p>
    <w:p w14:paraId="03FF622A">
      <w:r xmlns:w="http://schemas.openxmlformats.org/wordprocessingml/2006/main">
        <w:t xml:space="preserve">[183] 两个字符已实现。恭喜？ -- [t4sbp8tIyAE] 2022-01-13 (周四) 02:30:37</w:t>
      </w:r>
    </w:p>
    <w:p w14:paraId="7F5435D6">
      <w:r xmlns:w="http://schemas.openxmlformats.org/wordprocessingml/2006/main">
        <w:t xml:space="preserve">[184] 我喜欢孩子们的领袖Akari-chan -- [N4am4I.EwLA] 2021-01-04 (周一) 16:21:11</w:t>
      </w:r>
    </w:p>
    <w:p w14:paraId="4A69EFE5">
      <w:r xmlns:w="http://schemas.openxmlformats.org/wordprocessingml/2006/main">
        <w:t xml:space="preserve">[185] 如果装备火箭腰带组合，技能速度提升30%，命中率提升99%，因此装备纳豆装备后，性能比目前的SSR攻击手提升1.5倍。——[09yNheGbpds] 2021-01-04 (周一) 18:05:26</w:t>
      </w:r>
    </w:p>
    <w:p w14:paraId="570E30E3">
      <w:r xmlns:w="http://schemas.openxmlformats.org/wordprocessingml/2006/main">
        <w:t xml:space="preserve">[186] 我觉得Akari这个角色塑造得很好。Red就应该是这样的。——[2iDriwworZ6] 2021-01-04 (周一) 21:17:39</w:t>
      </w:r>
    </w:p>
    <w:p w14:paraId="352067DD">
      <w:r xmlns:w="http://schemas.openxmlformats.org/wordprocessingml/2006/main">
        <w:t xml:space="preserve">[187] 圣夜遥（我还没抽到她，但我估计她的回复能力不仅超过了尤尤尔，也超过了同一次卡池中的塞拉菲尔），而且限时角色似乎稀有度很高，因此即使在SSR角色中也拥有作弊般的表现。由于活动的原因，我只和黑露比交过手，但我对她的印象是，她像是弗洛蕾尔和斯卡特尔的结合体，行动速度降低，但各项属性都提升到了SSR的标准。虽然她的防御力较低，但如果计算公式和魔法一样，那么99%的命中率就意味着她能打出所有SSR角色中最高的总伤害。不过，她的单次攻击力确实较低。嗯，如果你不使用 Bud，重叠时间太短，这会让你在尝试突破限制时处于劣势…… -- [fDCL3hAOt7M] 2021-01-08 (周五) 21:30:13</w:t>
      </w:r>
    </w:p>
    <w:p w14:paraId="6CE36ED4">
      <w:r xmlns:w="http://schemas.openxmlformats.org/wordprocessingml/2006/main">
        <w:t xml:space="preserve">[188] 我终于拿到手并试用了，似乎确实有效。40级时，我的体力值大约在2分7秒左右达到自动O形图标的最右侧，1分30秒左右达到一半，但现在似乎在2分4秒和1分27秒左右达到O形图标的最右侧，并且还剩一半体力。这只是我的视觉观察，而且在使用前我没有太多数据，所以不能确定——[vFlSD6Kfq2U] 2021-01-11 (周一) 23:21:15</w:t>
      </w:r>
    </w:p>
    <w:p w14:paraId="35B4A617">
      <w:r xmlns:w="http://schemas.openxmlformats.org/wordprocessingml/2006/main">
        <w:t xml:space="preserve">[189] 不过，我试用之后的感觉是，即使装备了纳豆装备（虽然还没完全升级），也可能会吸引坦克的仇恨（从而受到伤害），所以我认为最好还是专注于提升火力，多带火箭筒。——[vFlSD6Kfq2U] 2021-01-11 (周一) 23:25:01</w:t>
      </w:r>
    </w:p>
    <w:p w14:paraId="35810D85">
      <w:r xmlns:w="http://schemas.openxmlformats.org/wordprocessingml/2006/main">
        <w:t xml:space="preserve">[190] 好了，信息已出炉。谢谢你的信息。我测试了Florel和Skatele的仇恨值生成速度，感觉如果没有纳豆装备和火箭，可以通过调整特殊技的释放时机来稍微抑制一下仇恨值，但如果抑制了，战斗速度就会变成正常速度5。看起来用腰带和连击就能积攒足够的仇恨值，如果想走耐力路线，可能用栗子和生物武器之类的道具比较合适。——[fDCL3hAOt7M] 2021-01-18 (周一) 13:12:11</w:t>
      </w:r>
    </w:p>
    <w:p w14:paraId="1D7ECFD1">
      <w:r xmlns:w="http://schemas.openxmlformats.org/wordprocessingml/2006/main">
        <w:t xml:space="preserve">[191] 你……你想画它吗？！ -- [WkimaeYSAJo] 2021-01-20 (周三) 23:07:32</w:t>
      </w:r>
    </w:p>
    <w:p w14:paraId="4B35F5B1">
      <w:r xmlns:w="http://schemas.openxmlformats.org/wordprocessingml/2006/main">
        <w:t xml:space="preserve">[192] 我在联动活动开始前就把所有宝石都用光了才抽到她，剧情很可爱，而且她的战败场景很色情。我好开心能抽到她。 -- [DZolpnvNj9Y] 2021-01-23 (周六) 13:31:30</w:t>
      </w:r>
    </w:p>
    <w:p w14:paraId="30FEC211">
      <w:r xmlns:w="http://schemas.openxmlformats.org/wordprocessingml/2006/main">
        <w:t xml:space="preserve">[193] 重读各个场景，我惊讶于人物立绘的数量之多……我没法重温圣诞遥的剧情，因为实在太难受了，但如果所有限定角色都以这种速度绘制，光是人物立绘就足以让画师们精疲力竭了。——[BPo2uwI2DmA] 2021-02-13 (周六) 21:40:48</w:t>
      </w:r>
    </w:p>
    <w:p w14:paraId="652DE3B5">
      <w:r xmlns:w="http://schemas.openxmlformats.org/wordprocessingml/2006/main">
        <w:t xml:space="preserve">[194] 这赛季我每场战斗都用光了突袭精华，跟蜂蜜大军打得难分难解，简直像过新年一样。真希望他们能评个伤害MVP什么的。——[BPo2uwI2DmA] 2021-02-19 (周五) 19:29:31</w:t>
      </w:r>
    </w:p>
    <w:p w14:paraId="45AD1CBE">
      <w:r xmlns:w="http://schemas.openxmlformats.org/wordprocessingml/2006/main">
        <w:t xml:space="preserve">[195] 配上火箭筒5、腰带5和勇气腰带3，它简直就是一台杀戮机器。基本上，我先用它，就能保证从后排命中，所以除了吸尘器之外，它没什么其他副装备可选了——[9DFjdHUzzzw] 2021-04-26 (周一) 20:21:12</w:t>
      </w:r>
    </w:p>
    <w:p w14:paraId="7E4F8787">
      <w:r xmlns:w="http://schemas.openxmlformats.org/wordprocessingml/2006/main">
        <w:t xml:space="preserve">[196] 他在这次副本里真是太有用了。我很庆幸把他升到了满级。他是最强的单体攻击手。——[WYlCNZzHeHk] 2021-04-28 (周三) 16:49:26</w:t>
      </w:r>
    </w:p>
    <w:p w14:paraId="3B718EF9">
      <w:r xmlns:w="http://schemas.openxmlformats.org/wordprocessingml/2006/main">
        <w:t xml:space="preserve">[197] 之前纳豆效果也正常运作。这次更新修复了导致纳豆效果多次触发的bug，所以现在只会触发一个效果。我本来觉得纳豆腰带听起来不错，但如果效果不能叠加，那我觉得内脏腰带也挺好的。——[SEvmKa3Zs/o] 2021-04-29 (周四) 10:11:01</w:t>
      </w:r>
    </w:p>
    <w:p w14:paraId="161B1932">
      <w:r xmlns:w="http://schemas.openxmlformats.org/wordprocessingml/2006/main">
        <w:t xml:space="preserve">[198] 指挥官看不懂公告…… -- [/vx8jsxqZ4A] 2021-04-29 (周四) 11:24:46</w:t>
      </w:r>
    </w:p>
    <w:p w14:paraId="24C29CF2">
      <w:r xmlns:w="http://schemas.openxmlformats.org/wordprocessingml/2006/main">
        <w:t xml:space="preserve">[199] 我知道现在说有点晚了，但特殊攻击的威力似乎是普通攻击的六倍。——[t0Kb.nv.NB6] 2021-05-05 (周三) 16:36:49</w:t>
      </w:r>
    </w:p>
    <w:p w14:paraId="41BDB98F">
      <w:r xmlns:w="http://schemas.openxmlformats.org/wordprocessingml/2006/main">
        <w:t xml:space="preserve">[200] 由于现在拥有单体特殊攻击的角色越来越多，除非你特别喜欢这个角色，否则我觉得没必要特意去培养他。与其他单体特殊攻击相比，它的优势在于不需要装备纳豆。——[.ShQ46xK3lk] 2022-01-12 (周三) 15:31:00</w:t>
      </w:r>
    </w:p>
    <w:p w14:paraId="508A6B88">
      <w:r xmlns:w="http://schemas.openxmlformats.org/wordprocessingml/2006/main">
        <w:t xml:space="preserve">[201] 基本上，不只是新年红宝石，这款游戏里完全不存在初始角色跟不上通货膨胀的问题。所以不管你抽到谁，只要你喜欢并且想用，就别担心，直接抽吧。……我没有卡娜美，她当时的攻击力就被认为很低，所以我对她没什么可说的。——[Mtoag44SDDM] 2022-01-15 (周六) 20:42:28</w:t>
      </w:r>
    </w:p>
    <w:p w14:paraId="7100EB7E">
      <w:r xmlns:w="http://schemas.openxmlformats.org/wordprocessingml/2006/main">
        <w:t xml:space="preserve">[202] 我一直在纠结该培养新年露比、A艾斯卡还是剑心，但我觉得如果我走高速攻击路线的话，她应该是最有用的。——[DWZOpMYnIJ6] 2022-01-16 (周日) 19:28:21</w:t>
      </w:r>
    </w:p>
    <w:p w14:paraId="04CC6377">
      <w:r xmlns:w="http://schemas.openxmlformats.org/wordprocessingml/2006/main">
        <w:t xml:space="preserve">[203] 如果我们走高速攻击路线，剑心的基础攻击时间是4秒，蓄力时间是10%，所以他岂不是比新年红宝石更快？如果给他装备风火双轮B，剩下的技能槽就只能放火箭腰带了（如果给他装备钻头，就只能放弃火箭腰带了）。——[Mtoag44SDDM] 2022-01-16 (周日) 19:42:55</w:t>
      </w:r>
    </w:p>
    <w:p w14:paraId="692E85CB">
      <w:r xmlns:w="http://schemas.openxmlformats.org/wordprocessingml/2006/main">
        <w:t xml:space="preserve">[204] 嗯，考虑到我们已经等了一年多了，我就选新年红宝石吧。——[DWZOpMYnIJ6] 2022-01-16 (周日) 20:38:32</w:t>
      </w:r>
    </w:p>
    <w:p w14:paraId="35DC4DFF">
      <w:r xmlns:w="http://schemas.openxmlformats.org/wordprocessingml/2006/main">
        <w:t xml:space="preserve">[205] 剑心命中率低是个缺点，因为这会导致他和其他主角争夺提升命中率的异刃。新年露比的优势在于她不会轻易和其他主角争夺装备，所以当你队伍里有其他主角时，她更容易上手。这不是要在她和剑心之间做选择的问题，而是说当你同时使用这两个角色时，她不会拖后腿。——[dcjl/DX4.S.] 2022-01-17 (周一) 12:10:53</w:t>
      </w:r>
    </w:p>
    <w:p w14:paraId="13350A0C">
      <w:r xmlns:w="http://schemas.openxmlformats.org/wordprocessingml/2006/main">
        <w:t xml:space="preserve">[206] 啊，如果你打算把她当高速攻击者用，那就需要提升她的命中率。攻击落空，我觉得是因为敌人的回避率高于命中率，所以对大多数角色来说不用担心这个问题（还有一个空位，我就给她升到1级），但她的速度也并非绝对领先，在高速战斗中，这点速度差距可能就决定胜负了。等等，新年红宝石的速度更快。——[Mtoag44SDDM] 2022-01-19 (周三) 10:09:05</w:t>
      </w:r>
    </w:p>
    <w:p w14:paraId="3BCCC406">
      <w:r xmlns:w="http://schemas.openxmlformats.org/wordprocessingml/2006/main">
        <w:t xml:space="preserve">[207] 在新年露比、A-Esca 和剑心三人中，新年露比是唯一一个仍在前线作战的人。——[.L6uu7FoW3U] 2024-11-27 (周三) 01:22:53</w:t>
      </w:r>
    </w:p>
    <w:p w14:paraId="45C93D64">
      <w:r xmlns:w="http://schemas.openxmlformats.org/wordprocessingml/2006/main">
        <w:t xml:space="preserve">[208] 我十连抽抽到了她两次！阿卡琳好可爱啊——[xyvZ8J2Anh.] 2022-01-13 (周四) 00:35:24</w:t>
      </w:r>
    </w:p>
    <w:p w14:paraId="7BF16153">
      <w:r xmlns:w="http://schemas.openxmlformats.org/wordprocessingml/2006/main">
        <w:t xml:space="preserve">[209] 有一位凛堂，基础属性为50，但由于其特殊效果，实际属性相当于99。——[Mtoag44SDDM] 2022-01-19 (周三) 10:13:32</w:t>
      </w:r>
    </w:p>
    <w:p w14:paraId="3DE7DEE4">
      <w:r xmlns:w="http://schemas.openxmlformats.org/wordprocessingml/2006/main">
        <w:t xml:space="preserve">[210] 我以为我没有，所以就开玩笑地用了10张高级门票把它弄到了哈哈 -- [DUwqKavV7UU] 2022-01-19 (周三) 09:07:07</w:t>
      </w:r>
    </w:p>
    <w:p w14:paraId="5115BE0F">
      <w:r xmlns:w="http://schemas.openxmlformats.org/wordprocessingml/2006/main">
        <w:t xml:space="preserve">[211] 看来短期内不会有新的 Ruby 版本发布，所以也许我应该把资源留给我还没入手的这个版本…… -- [TLA3/tbZhZs] 2023-10-02 (周一) 17:41:00</w:t>
      </w:r>
    </w:p>
    <w:p w14:paraId="65890386">
      <w:r xmlns:w="http://schemas.openxmlformats.org/wordprocessingml/2006/main">
        <w:t xml:space="preserve">[212] 我明白了，谢谢你的信息！我会把花蕾留着，耐心等待。 -- [6o6UFh9.Spc] 2025-01-10 (周五) 12:29:30</w:t>
      </w:r>
    </w:p>
    <w:p w14:paraId="3174F36A">
      <w:r xmlns:w="http://schemas.openxmlformats.org/wordprocessingml/2006/main">
        <w:t xml:space="preserve">[213] 出于某种神秘的原因，它将于本周（1月16日，星期三）实施。——[COIi813t10s] 2025-01-14 (星期二) 14:19:26</w:t>
      </w:r>
    </w:p>
    <w:p w14:paraId="21381DF0">
      <w:r xmlns:w="http://schemas.openxmlformats.org/wordprocessingml/2006/main">
        <w:t xml:space="preserve">[214] 剧情方面似乎管理得不错，但运营计划似乎不太关注诸如每年会推出多少限定角色之类的问题，所以他们应该利用这个新的扭蛋系统来吸引玩家，或者想想如何让复刻角色更容易抽到。从觉醒点数的角度来看，同时推出的角色数量增加到5个或6个也无妨。——[q21ms08yRP.] 2025-01-15 (周三) 14:36:54</w:t>
      </w:r>
    </w:p>
    <w:p w14:paraId="26FD4315">
      <w:r xmlns:w="http://schemas.openxmlformats.org/wordprocessingml/2006/main">
        <w:t xml:space="preserve">[215] ←使用棋盘前请务必阅读规则。</w:t>
      </w:r>
    </w:p>
    <w:p w14:paraId="364E732D">
      <w:r xmlns:w="http://schemas.openxmlformats.org/wordprocessingml/2006/main">
        <w:t xml:space="preserve">[216] 关于规则 †</w:t>
      </w:r>
    </w:p>
    <w:p w14:paraId="208B6A59">
      <w:r xmlns:w="http://schemas.openxmlformats.org/wordprocessingml/2006/main">
        <w:t xml:space="preserve">[217] 请不要抱怨或批评页面编辑者。如果您对其他人的编辑有意见，请通过“提供替代方案”或“自行编辑”的方式进行建设性沟通。</w:t>
      </w:r>
    </w:p>
    <w:p w14:paraId="74931017">
      <w:r xmlns:w="http://schemas.openxmlformats.org/wordprocessingml/2006/main">
        <w:t xml:space="preserve">[218] 不要发布个人网站或其他禁止未经授权链接的网站的网址。</w:t>
      </w:r>
    </w:p>
    <w:p w14:paraId="2BD8098B">
      <w:r xmlns:w="http://schemas.openxmlformats.org/wordprocessingml/2006/main">
        <w:t xml:space="preserve">[219] 关于违反规则的帖子 †</w:t>
      </w:r>
    </w:p>
    <w:p w14:paraId="13992EC8">
      <w:r xmlns:w="http://schemas.openxmlformats.org/wordprocessingml/2006/main">
        <w:t xml:space="preserve">[220] 禁止发布以下类型的帖子，因为它们容易造成干扰。</w:t>
      </w:r>
    </w:p>
    <w:p w14:paraId="0ABBF4DC">
      <w:r xmlns:w="http://schemas.openxmlformats.org/wordprocessingml/2006/main">
        <w:t xml:space="preserve">[221]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76599872">
      <w:r xmlns:w="http://schemas.openxmlformats.org/wordprocessingml/2006/main">
        <w:t xml:space="preserve">[222] 其他包括使用此维基的人、官方管理员、艺术家、配音演员、现实生活中的个人以及 Twitter 用户等团体。</w:t>
      </w:r>
    </w:p>
    <w:p w14:paraId="50F57E68">
      <w:r xmlns:w="http://schemas.openxmlformats.org/wordprocessingml/2006/main">
        <w:t xml:space="preserve">[223] 关于向管理层提交的帖子，我们容忍可以解释为用户意见的评论，例如“我希望他们改进这一点”、“我希望他们尽快修复错误”和“维护时间太长了”，但我们不容忍使用辱骂性语言贬低管理层。</w:t>
      </w:r>
    </w:p>
    <w:p w14:paraId="2F907540">
      <w:r xmlns:w="http://schemas.openxmlformats.org/wordprocessingml/2006/main">
        <w:t xml:space="preserve">[224] 将讨论和意见交流视为“诽谤或对抗他人”是错误的。然而，在讨论或意见交流中使用辱骂性语言、贬低他人、挑衅他人或在缺乏明确证据的情况下发表言论，都是违法行为。说话时务必注意自己的言辞。</w:t>
      </w:r>
    </w:p>
    <w:p w14:paraId="38612800">
      <w:r xmlns:w="http://schemas.openxmlformats.org/wordprocessingml/2006/main">
        <w:t xml:space="preserve">[225] 攻击性评论是指使用“做这个”或“做那个”等强烈命令、“使用粗俗语言”、“采取居高临下的态度”或“挑衅”的评论。</w:t>
      </w:r>
    </w:p>
    <w:p w14:paraId="57224A77">
      <w:r xmlns:w="http://schemas.openxmlformats.org/wordprocessingml/2006/main">
        <w:t xml:space="preserve">[226] 禁止发布冒犯现有玩家的帖子，例如“还有人玩这个游戏吗？”或“这游戏已经凉了”。这并不意味着您完全不能发表任何负面言论，而是指那些超出单纯负面评价范围，构成诽谤或诋毁的帖子将被禁止发布。</w:t>
      </w:r>
    </w:p>
    <w:p w14:paraId="3732A99E">
      <w:r xmlns:w="http://schemas.openxmlformats.org/wordprocessingml/2006/main">
        <w:t xml:space="preserve">[227] 公开羞辱他人，包括泄露他人的游戏内名称或UID</w:t>
      </w:r>
    </w:p>
    <w:p w14:paraId="2317BFCB">
      <w:r xmlns:w="http://schemas.openxmlformats.org/wordprocessingml/2006/main">
        <w:t xml:space="preserve">[228] 但是，分享有助于游戏攻略的信息和视频是允许的。</w:t>
      </w:r>
    </w:p>
    <w:p w14:paraId="54A5C147">
      <w:r xmlns:w="http://schemas.openxmlformats.org/wordprocessingml/2006/main">
        <w:t xml:space="preserve">[229] 参考其他应用程序</w:t>
      </w:r>
    </w:p>
    <w:p w14:paraId="7F894E89">
      <w:r xmlns:w="http://schemas.openxmlformats.org/wordprocessingml/2006/main">
        <w:t xml:space="preserve">[230] 在多个论坛上多次发帖</w:t>
      </w:r>
    </w:p>
    <w:p w14:paraId="4CC52A36">
      <w:r xmlns:w="http://schemas.openxmlformats.org/wordprocessingml/2006/main">
        <w:t xml:space="preserve">[231] 写出一串毫无意义的字符</w:t>
      </w:r>
    </w:p>
    <w:p w14:paraId="16097477">
      <w:r xmlns:w="http://schemas.openxmlformats.org/wordprocessingml/2006/main">
        <w:t xml:space="preserve">[232] 关于作弊和利用漏洞的帖子</w:t>
      </w:r>
    </w:p>
    <w:p w14:paraId="7CB4BB02">
      <w:r xmlns:w="http://schemas.openxmlformats.org/wordprocessingml/2006/main">
        <w:t xml:space="preserve">[233] 最好的办法是忽略违反规则的帖子。上钩或反驳只会让事情变得更糟。</w:t>
      </w:r>
    </w:p>
    <w:p w14:paraId="0E7C3D0D">
      <w:r xmlns:w="http://schemas.openxmlformats.org/wordprocessingml/2006/main">
        <w:t xml:space="preserve">[234] *在上述规则中，“诽谤”指的是在没有客观证据的情况下诋毁和贬低他人。将所有批评性文章都归为“诽谤”是不正确的，所以请务必谨慎。</w:t>
      </w:r>
    </w:p>
    <w:p w14:paraId="4877D47F">
      <w:r xmlns:w="http://schemas.openxmlformats.org/wordprocessingml/2006/main">
        <w:t xml:space="preserve">[235] 关于修改和删除发帖日志 †</w:t>
      </w:r>
    </w:p>
    <w:p w14:paraId="3177709B">
      <w:r xmlns:w="http://schemas.openxmlformats.org/wordprocessingml/2006/main">
        <w:t xml:space="preserve">[236] 但是，允许更正印刷错误、遗漏和字体颜色。（他人出于善意所做的更正也允许。）</w:t>
      </w:r>
    </w:p>
    <w:p w14:paraId="2A0FD005">
      <w:r xmlns:w="http://schemas.openxmlformats.org/wordprocessingml/2006/main">
        <w:t xml:space="preserve">[237] 作为例外情况，您可以删除自己的帖子，但事后必须向管理员报告。此外，删除时，请将整个评论替换为以下文本，而不是完全删除：&amp;color(#ff0000){''发帖人已删除''};</w:t>
      </w:r>
    </w:p>
    <w:p w14:paraId="4974E309">
      <w:r xmlns:w="http://schemas.openxmlformats.org/wordprocessingml/2006/main">
        <w:t xml:space="preserve">[238] 关于评论违反规则的帖子 †</w:t>
      </w:r>
    </w:p>
    <w:p w14:paraId="632749C5">
      <w:r xmlns:w="http://schemas.openxmlformats.org/wordprocessingml/2006/main">
        <w:t xml:space="preserve">[239] 您可以自行注释掉上述违反规则的评论，无需管理员许可。但是，注释掉评论后，请务必在“违规举报公告板”上进行举报。请使用“违规举报公告板”上的举报模板。</w:t>
      </w:r>
    </w:p>
    <w:p w14:paraId="0F0CE78A">
      <w:r xmlns:w="http://schemas.openxmlformats.org/wordprocessingml/2006/main">
        <w:t xml:space="preserve">[240] 未经 CO 举报公告板举报而被评论删除的帖子将被恢复，而评论删除帖子的人将受到处罚。</w:t>
      </w:r>
    </w:p>
    <w:p w14:paraId="195E93D3">
      <w:r xmlns:w="http://schemas.openxmlformats.org/wordprocessingml/2006/main">
        <w:t xml:space="preserve">[241] 如果您反复向 CO 举报公告板举报不违反规则的帖子，我们将认为您是自私的，并将对您实施发帖和编辑限制。</w:t>
      </w:r>
    </w:p>
    <w:p w14:paraId="3AA50F4A">
      <w:r xmlns:w="http://schemas.openxmlformats.org/wordprocessingml/2006/main">
        <w:t xml:space="preserve">[242] 在 CO 报告公告板上，不构成违规的报告可由管理员酌情恢复。</w:t>
      </w:r>
    </w:p>
    <w:p w14:paraId="1575F2E4">
      <w:r xmlns:w="http://schemas.openxmlformats.org/wordprocessingml/2006/main">
        <w:t xml:space="preserve">[243] 我想再次重申我的请求：请不要评论那些没有违反规则的评论。（例如，主观判断，例如“虽然没有违反规则，但对任何人来说都明显是垃圾信息”、“恶作剧”或“评论整个帖子”。）</w:t>
      </w:r>
    </w:p>
    <w:p w14:paraId="26730848">
      <w:r xmlns:w="http://schemas.openxmlformats.org/wordprocessingml/2006/main">
        <w:t xml:space="preserve">[244] 关于不违反规则但“冒犯性”的帖子 †</w:t>
      </w:r>
    </w:p>
    <w:p w14:paraId="20D6FD0D">
      <w:r xmlns:w="http://schemas.openxmlformats.org/wordprocessingml/2006/main">
        <w:t xml:space="preserve">[245] 即使帖子内容具有冒犯性，除非违反版规，否则不会被删除。由于每个人对冒犯性帖子的定义可能不同，请使用 NGID 功能隐藏评论，而不是参与争论或挑衅。</w:t>
      </w:r>
    </w:p>
    <w:p w14:paraId="55574678">
      <w:r xmlns:w="http://schemas.openxmlformats.org/wordprocessingml/2006/main">
        <w:t xml:space="preserve">[246] 挑衅难道不是一种违规行为吗？†</w:t>
      </w:r>
    </w:p>
    <w:p w14:paraId="032147CA">
      <w:r xmlns:w="http://schemas.openxmlformats.org/wordprocessingml/2006/main">
        <w:t xml:space="preserve">[247] 是否构成煽动性言论因人而异，因此我们不将其视为违规行为。如果您认为某条评论具有煽动性，请使用 NGID 功能将其隐藏。</w:t>
      </w:r>
    </w:p>
    <w:p w14:paraId="01907F77">
      <w:r xmlns:w="http://schemas.openxmlformats.org/wordprocessingml/2006/main">
        <w:t xml:space="preserve">[248] 抱怨难道不算违法吗？†</w:t>
      </w:r>
    </w:p>
    <w:p w14:paraId="69271CAE">
      <w:r xmlns:w="http://schemas.openxmlformats.org/wordprocessingml/2006/main">
        <w:t xml:space="preserve">[249] 一般而言，抱怨本身并不构成违规。但是，针对本作品的负面宣传、诽谤、辱骂性语言以及超出抱怨范围的对抗性言论均构成违规。如果您认为抱怨内容冒犯了您，请使用 NGID 功能隐藏相关评论。</w:t>
      </w:r>
    </w:p>
    <w:p w14:paraId="0B161561">
      <w:r xmlns:w="http://schemas.openxmlformats.org/wordprocessingml/2006/main">
        <w:t xml:space="preserve">[250] 如果您不确定某个帖子是否违反规则，该怎么办？ †</w:t>
      </w:r>
    </w:p>
    <w:p w14:paraId="745B6E70">
      <w:r xmlns:w="http://schemas.openxmlformats.org/wordprocessingml/2006/main">
        <w:t xml:space="preserve">[251] 有些帖子内容含糊不清，难以判断是否违规。评论删除这类含糊不清的帖子可能会导致问题，所以请不要评论删除，而是使用 NGID 功能将评论隐藏起来。</w:t>
      </w:r>
    </w:p>
    <w:p w14:paraId="3A97088F">
      <w:r xmlns:w="http://schemas.openxmlformats.org/wordprocessingml/2006/main">
        <w:t xml:space="preserve">[252] 对屡犯者的处罚 †</w:t>
      </w:r>
    </w:p>
    <w:p w14:paraId="4E1AFD01">
      <w:r xmlns:w="http://schemas.openxmlformats.org/wordprocessingml/2006/main">
        <w:t xml:space="preserve">[253] 屡次违反规则或发布特别恶意的帖子，管理员可酌情予以处罚，例如“禁止访问”或“限制发帖”。</w:t>
      </w:r>
    </w:p>
    <w:p w14:paraId="0BEE738C">
      <w:r xmlns:w="http://schemas.openxmlformats.org/wordprocessingml/2006/main">
        <w:t xml:space="preserve">[254] 如果您对进一步改进有任何建议，请通过 Wiki 管理公告板与我们联系。</w:t>
      </w:r>
    </w:p>
    <w:p w14:paraId="54CDBE13"/>
    <w:p w14:paraId="61F46D15">
      <w:r xmlns:w="http://schemas.openxmlformats.org/wordprocessingml/2006/main">
        <w:rPr>
          <w:b/>
        </w:rPr>
        <w:t xml:space="preserve">A184</w:t>
      </w:r>
    </w:p>
    <w:p w14:paraId="69EB9C24">
      <w:r xmlns:w="http://schemas.openxmlformats.org/wordprocessingml/2006/main">
        <w:t xml:space="preserve">[0] 索引：所有角色 | SSR 角色 | SR 角色 | R 角色</w:t>
      </w:r>
    </w:p>
    <w:p w14:paraId="3F2D0E71">
      <w:r xmlns:w="http://schemas.openxmlformats.org/wordprocessingml/2006/main">
        <w:t xml:space="preserve">[1] 基本信息</w:t>
      </w:r>
    </w:p>
    <w:p w14:paraId="56BDE4CB">
      <w:r xmlns:w="http://schemas.openxmlformats.org/wordprocessingml/2006/main">
        <w:t xml:space="preserve">[2] 内容适用性简易评估</w:t>
      </w:r>
    </w:p>
    <w:p w14:paraId="20AA4A59">
      <w:r xmlns:w="http://schemas.openxmlformats.org/wordprocessingml/2006/main">
        <w:t xml:space="preserve">[3] 替代版本</w:t>
      </w:r>
    </w:p>
    <w:p w14:paraId="6E86EF8B">
      <w:r xmlns:w="http://schemas.openxmlformats.org/wordprocessingml/2006/main">
        <w:t xml:space="preserve">[4] 琐事</w:t>
      </w:r>
    </w:p>
    <w:p w14:paraId="48E5E74A">
      <w:r xmlns:w="http://schemas.openxmlformats.org/wordprocessingml/2006/main">
        <w:t xml:space="preserve">[5] 官方推特账号介绍</w:t>
      </w:r>
    </w:p>
    <w:p w14:paraId="09BBC04D">
      <w:r xmlns:w="http://schemas.openxmlformats.org/wordprocessingml/2006/main">
        <w:t xml:space="preserve">[6] 评论表单</w:t>
      </w:r>
    </w:p>
    <w:p w14:paraId="5D718F29">
      <w:r xmlns:w="http://schemas.openxmlformats.org/wordprocessingml/2006/main">
        <w:t xml:space="preserve">[7] 基本信息 †</w:t>
      </w:r>
    </w:p>
    <w:p w14:paraId="756947DE">
      <w:r xmlns:w="http://schemas.openxmlformats.org/wordprocessingml/2006/main">
        <w:t xml:space="preserve">[8] 变换图像</w:t>
      </w:r>
    </w:p>
    <w:p w14:paraId="3CAACF88">
      <w:r xmlns:w="http://schemas.openxmlformats.org/wordprocessingml/2006/main">
        <w:t xml:space="preserve">[9] 简介</w:t>
      </w:r>
    </w:p>
    <w:p w14:paraId="266EBA51">
      <w:r xmlns:w="http://schemas.openxmlformats.org/wordprocessingml/2006/main">
        <w:t xml:space="preserve">[10] 姓名</w:t>
      </w:r>
    </w:p>
    <w:p w14:paraId="0F3C829D">
      <w:r xmlns:w="http://schemas.openxmlformats.org/wordprocessingml/2006/main">
        <w:t xml:space="preserve">[11] 新年基里尔</w:t>
      </w:r>
    </w:p>
    <w:p w14:paraId="33381E02">
      <w:r xmlns:w="http://schemas.openxmlformats.org/wordprocessingml/2006/main">
        <w:t xml:space="preserve">[12] 真实姓名</w:t>
      </w:r>
    </w:p>
    <w:p w14:paraId="7483523B">
      <w:r xmlns:w="http://schemas.openxmlformats.org/wordprocessingml/2006/main">
        <w:t xml:space="preserve">[13] 凤翔雾香</w:t>
      </w:r>
    </w:p>
    <w:p w14:paraId="014E2DAB">
      <w:r xmlns:w="http://schemas.openxmlformats.org/wordprocessingml/2006/main">
        <w:t xml:space="preserve">[14] 稀有度</w:t>
      </w:r>
    </w:p>
    <w:p w14:paraId="7C295C8B">
      <w:r xmlns:w="http://schemas.openxmlformats.org/wordprocessingml/2006/main">
        <w:t xml:space="preserve">[15] 普通攻击</w:t>
      </w:r>
    </w:p>
    <w:p w14:paraId="175C9A2A">
      <w:r xmlns:w="http://schemas.openxmlformats.org/wordprocessingml/2006/main">
        <w:t xml:space="preserve">[16] 近战攻击（物理）</w:t>
      </w:r>
    </w:p>
    <w:p w14:paraId="1B9D5CB1">
      <w:r xmlns:w="http://schemas.openxmlformats.org/wordprocessingml/2006/main">
        <w:t xml:space="preserve">[17] 附属派系</w:t>
      </w:r>
    </w:p>
    <w:p w14:paraId="4039D3E2">
      <w:r xmlns:w="http://schemas.openxmlformats.org/wordprocessingml/2006/main">
        <w:t xml:space="preserve">[18] 神圣骑士（地面）</w:t>
      </w:r>
    </w:p>
    <w:p w14:paraId="33A59D4B">
      <w:r xmlns:w="http://schemas.openxmlformats.org/wordprocessingml/2006/main">
        <w:t xml:space="preserve">[19] 特殊属性</w:t>
      </w:r>
    </w:p>
    <w:p w14:paraId="0341EA9F">
      <w:r xmlns:w="http://schemas.openxmlformats.org/wordprocessingml/2006/main">
        <w:t xml:space="preserve">[20] 新年</w:t>
      </w:r>
    </w:p>
    <w:p w14:paraId="78D42076">
      <w:r xmlns:w="http://schemas.openxmlformats.org/wordprocessingml/2006/main">
        <w:t xml:space="preserve">[21] 铃谷麻也</w:t>
      </w:r>
    </w:p>
    <w:p w14:paraId="3924243F">
      <w:r xmlns:w="http://schemas.openxmlformats.org/wordprocessingml/2006/main">
        <w:t xml:space="preserve">[22] 插图</w:t>
      </w:r>
    </w:p>
    <w:p w14:paraId="36CD8BEE">
      <w:r xmlns:w="http://schemas.openxmlformats.org/wordprocessingml/2006/main">
        <w:t xml:space="preserve">[23] 饭团君</w:t>
      </w:r>
    </w:p>
    <w:p w14:paraId="207912E7">
      <w:r xmlns:w="http://schemas.openxmlformats.org/wordprocessingml/2006/main">
        <w:t xml:space="preserve">[24] SD字符</w:t>
      </w:r>
    </w:p>
    <w:p w14:paraId="0F41DE47">
      <w:r xmlns:w="http://schemas.openxmlformats.org/wordprocessingml/2006/main">
        <w:t xml:space="preserve">[25] 风味文字</w:t>
      </w:r>
    </w:p>
    <w:p w14:paraId="3332682D">
      <w:r xmlns:w="http://schemas.openxmlformats.org/wordprocessingml/2006/main">
        <w:t xml:space="preserve">[26] “你盯着我的胸部和大腿看太久了。我想这大概是受前辈的影响吧？” 神圣骑士基里尔身着新年巫女服，这身装扮得益于她提升后的注意力缺陷障碍症（ADDD）。她手中握着的巨型毛笔是她的特殊武器“潘德拉贡”。她对自己的书法技艺并不自信，但目前正在接受特殊的书法训练，以掌握潘德拉贡！</w:t>
      </w:r>
    </w:p>
    <w:p w14:paraId="082F163A">
      <w:r xmlns:w="http://schemas.openxmlformats.org/wordprocessingml/2006/main">
        <w:t xml:space="preserve">[27] 如何获得</w:t>
      </w:r>
    </w:p>
    <w:p w14:paraId="1DC4172D">
      <w:r xmlns:w="http://schemas.openxmlformats.org/wordprocessingml/2006/main">
        <w:t xml:space="preserve">[28] 限时扭蛋</w:t>
      </w:r>
    </w:p>
    <w:p w14:paraId="2C1E6518">
      <w:r xmlns:w="http://schemas.openxmlformats.org/wordprocessingml/2006/main">
        <w:t xml:space="preserve">[29] 基础属性（1星）* 每增加1星+50%，5星时为1星值的3倍</w:t>
      </w:r>
    </w:p>
    <w:p w14:paraId="1F1975A6">
      <w:r xmlns:w="http://schemas.openxmlformats.org/wordprocessingml/2006/main">
        <w:t xml:space="preserve">[30] 级</w:t>
      </w:r>
    </w:p>
    <w:p w14:paraId="52A2EF6A">
      <w:r xmlns:w="http://schemas.openxmlformats.org/wordprocessingml/2006/main">
        <w:t xml:space="preserve">[31] 耐力</w:t>
      </w:r>
    </w:p>
    <w:p w14:paraId="3CB4A4E1">
      <w:r xmlns:w="http://schemas.openxmlformats.org/wordprocessingml/2006/main">
        <w:t xml:space="preserve">[32] 攻击力</w:t>
      </w:r>
    </w:p>
    <w:p w14:paraId="27238899">
      <w:r xmlns:w="http://schemas.openxmlformats.org/wordprocessingml/2006/main">
        <w:t xml:space="preserve">[33] 防御能力</w:t>
      </w:r>
    </w:p>
    <w:p w14:paraId="16F8EC00">
      <w:r xmlns:w="http://schemas.openxmlformats.org/wordprocessingml/2006/main">
        <w:t xml:space="preserve">[34] 魔法力量</w:t>
      </w:r>
    </w:p>
    <w:p w14:paraId="4EB2BB0C">
      <w:r xmlns:w="http://schemas.openxmlformats.org/wordprocessingml/2006/main">
        <w:t xml:space="preserve">[35] 魔法抗性</w:t>
      </w:r>
    </w:p>
    <w:p w14:paraId="66E21BB6">
      <w:r xmlns:w="http://schemas.openxmlformats.org/wordprocessingml/2006/main">
        <w:t xml:space="preserve">[36] 详细状态</w:t>
      </w:r>
    </w:p>
    <w:p w14:paraId="740A0912">
      <w:r xmlns:w="http://schemas.openxmlformats.org/wordprocessingml/2006/main">
        <w:t xml:space="preserve">[37] 准确性</w:t>
      </w:r>
    </w:p>
    <w:p w14:paraId="39047966">
      <w:r xmlns:w="http://schemas.openxmlformats.org/wordprocessingml/2006/main">
        <w:t xml:space="preserve">[38] 回避能力</w:t>
      </w:r>
    </w:p>
    <w:p w14:paraId="1D236906">
      <w:r xmlns:w="http://schemas.openxmlformats.org/wordprocessingml/2006/main">
        <w:t xml:space="preserve">[39] 连续命中率</w:t>
      </w:r>
    </w:p>
    <w:p w14:paraId="0F0CA6CB">
      <w:r xmlns:w="http://schemas.openxmlformats.org/wordprocessingml/2006/main">
        <w:t xml:space="preserve">[40] 反击率</w:t>
      </w:r>
    </w:p>
    <w:p w14:paraId="77A5DF49">
      <w:r xmlns:w="http://schemas.openxmlformats.org/wordprocessingml/2006/main">
        <w:t xml:space="preserve">[41] 眩晕激活率</w:t>
      </w:r>
    </w:p>
    <w:p w14:paraId="602881F0">
      <w:r xmlns:w="http://schemas.openxmlformats.org/wordprocessingml/2006/main">
        <w:t xml:space="preserve">[42] 抗眩晕能力</w:t>
      </w:r>
    </w:p>
    <w:p w14:paraId="751ECEDE">
      <w:r xmlns:w="http://schemas.openxmlformats.org/wordprocessingml/2006/main">
        <w:t xml:space="preserve">[43] 移动速度</w:t>
      </w:r>
    </w:p>
    <w:p w14:paraId="1E89733F">
      <w:r xmlns:w="http://schemas.openxmlformats.org/wordprocessingml/2006/main">
        <w:t xml:space="preserve">[44] 部署速度</w:t>
      </w:r>
    </w:p>
    <w:p w14:paraId="2B9E4EDE">
      <w:r xmlns:w="http://schemas.openxmlformats.org/wordprocessingml/2006/main">
        <w:t xml:space="preserve">[45] 行动速度</w:t>
      </w:r>
    </w:p>
    <w:p w14:paraId="1BDBE6E0">
      <w:r xmlns:w="http://schemas.openxmlformats.org/wordprocessingml/2006/main">
        <w:t xml:space="preserve">[46] 特殊填充量</w:t>
      </w:r>
    </w:p>
    <w:p w14:paraId="0D4088CB">
      <w:r xmlns:w="http://schemas.openxmlformats.org/wordprocessingml/2006/main">
        <w:t xml:space="preserve">[47] 特殊招式</w:t>
      </w:r>
    </w:p>
    <w:p w14:paraId="13225F3A">
      <w:r xmlns:w="http://schemas.openxmlformats.org/wordprocessingml/2006/main">
        <w:t xml:space="preserve">[48] 姓名</w:t>
      </w:r>
    </w:p>
    <w:p w14:paraId="018C2D74">
      <w:r xmlns:w="http://schemas.openxmlformats.org/wordprocessingml/2006/main">
        <w:t xml:space="preserve">[49] 效应</w:t>
      </w:r>
    </w:p>
    <w:p w14:paraId="2B5CACBB">
      <w:r xmlns:w="http://schemas.openxmlformats.org/wordprocessingml/2006/main">
        <w:t xml:space="preserve">[50] Koten 女主人</w:t>
      </w:r>
    </w:p>
    <w:p w14:paraId="5FD3BA2A">
      <w:r xmlns:w="http://schemas.openxmlformats.org/wordprocessingml/2006/main">
        <w:t xml:space="preserve">[51] 对一排横向敌人造成 4 倍物理伤害。使己方场上造成的伤害提高 20%，持续 30 秒。</w:t>
      </w:r>
    </w:p>
    <w:p w14:paraId="0A1D92E7">
      <w:r xmlns:w="http://schemas.openxmlformats.org/wordprocessingml/2006/main">
        <w:t xml:space="preserve">[52] Koten Mistress+</w:t>
      </w:r>
    </w:p>
    <w:p w14:paraId="5FAEB245">
      <w:r xmlns:w="http://schemas.openxmlformats.org/wordprocessingml/2006/main">
        <w:t xml:space="preserve">[53] 对一排横向敌人造成 6 倍物理伤害。使己方场上造成的伤害提高 20%，持续 30 秒。</w:t>
      </w:r>
    </w:p>
    <w:p w14:paraId="07C00685">
      <w:r xmlns:w="http://schemas.openxmlformats.org/wordprocessingml/2006/main">
        <w:t xml:space="preserve">[54] 独特效果</w:t>
      </w:r>
    </w:p>
    <w:p w14:paraId="043EC17A">
      <w:r xmlns:w="http://schemas.openxmlformats.org/wordprocessingml/2006/main">
        <w:t xml:space="preserve">[55] 姓名</w:t>
      </w:r>
    </w:p>
    <w:p w14:paraId="31D60AF5">
      <w:r xmlns:w="http://schemas.openxmlformats.org/wordprocessingml/2006/main">
        <w:t xml:space="preserve">[56] 效应</w:t>
      </w:r>
    </w:p>
    <w:p w14:paraId="4B49A2E6">
      <w:r xmlns:w="http://schemas.openxmlformats.org/wordprocessingml/2006/main">
        <w:t xml:space="preserve">[57] 我将我的心和灵魂倾注于每一笔</w:t>
      </w:r>
    </w:p>
    <w:p w14:paraId="76870CBA">
      <w:r xmlns:w="http://schemas.openxmlformats.org/wordprocessingml/2006/main">
        <w:t xml:space="preserve">[58] 出击完成后，除自身外所有友军单位的特殊攻击槽增加 25%。</w:t>
      </w:r>
    </w:p>
    <w:p w14:paraId="75592D42">
      <w:r xmlns:w="http://schemas.openxmlformats.org/wordprocessingml/2006/main">
        <w:t xml:space="preserve">[59] 倾注我的心血，用心打好每一笔 +</w:t>
      </w:r>
    </w:p>
    <w:p w14:paraId="23BB0FAE">
      <w:r xmlns:w="http://schemas.openxmlformats.org/wordprocessingml/2006/main">
        <w:t xml:space="preserve">[60] 出击结束后，所有友军单位的特殊攻击槽增加 25%。</w:t>
      </w:r>
    </w:p>
    <w:p w14:paraId="0126AC44">
      <w:r xmlns:w="http://schemas.openxmlformats.org/wordprocessingml/2006/main">
        <w:t xml:space="preserve">[61] 增强图像</w:t>
      </w:r>
    </w:p>
    <w:p w14:paraId="3125A95F">
      <w:r xmlns:w="http://schemas.openxmlformats.org/wordprocessingml/2006/main">
        <w:t xml:space="preserve">[62] 在游戏中 †</w:t>
      </w:r>
    </w:p>
    <w:p w14:paraId="31342323">
      <w:r xmlns:w="http://schemas.openxmlformats.org/wordprocessingml/2006/main">
        <w:t xml:space="preserve">[63] 神圣骑士基里尔的新年装扮版本。与普通版侧重攻击不同，该版本更注重防御和辅助。它拥有较高的耐力和防御力，使其非常耐打，但攻击力保持不变，行动速度有所降低，因此在进攻方面略逊一筹。其特殊攻击现在以水平方向攻击，目标数量也更多，使其更适合对付较弱的敌人。与普通版相比，其移动速度和部署速度也降至平均水平（尽管并不慢）。然而，其命中率高达60%，是普通版30%的两倍，使其更加可靠。此外，它还拥有较高的连击率，因此实际伤害可能比攻击力和速度数值所显示的更高。</w:t>
      </w:r>
    </w:p>
    <w:p w14:paraId="0D5B40DA">
      <w:r xmlns:w="http://schemas.openxmlformats.org/wordprocessingml/2006/main">
        <w:t xml:space="preserve">[64] 她真正的优势在于辅助能力。她拥有与伊扎奈尔相同的出场即充能特殊攻击的独特能力，以及与星矢遥相同的特殊攻击伤害提升效果。她的最大卖点在于即时生效；即使出场后只使用一次特殊攻击就立即离开战场，她也能发挥自身作用。即使是☆1-2，她也能表现出色。因此，如果她尚未经过训练，建议装备超级钻头。如果将她突破到☆3，并装备钻头及钻头类杰作，觉醒她的独特能力，她就能在出场后立即造成场地伤害，从而拓展她的任务范围。</w:t>
      </w:r>
    </w:p>
    <w:p w14:paraId="0E5CD0BC">
      <w:r xmlns:w="http://schemas.openxmlformats.org/wordprocessingml/2006/main">
        <w:t xml:space="preserve">[65] 这是一个很好的搭配，因为它既可以为雷加利亚的超强力神圣骑士米卡菲尔提供特殊攻击槽，又可以利用所缺乏的场地伤害。</w:t>
      </w:r>
    </w:p>
    <w:p w14:paraId="49A99F8E">
      <w:r xmlns:w="http://schemas.openxmlformats.org/wordprocessingml/2006/main">
        <w:t xml:space="preserve">[66] 内容适用性简易评估 †</w:t>
      </w:r>
    </w:p>
    <w:p w14:paraId="63222DDC">
      <w:r xmlns:w="http://schemas.openxmlformats.org/wordprocessingml/2006/main">
        <w:t xml:space="preserve">[67] 合适的内容、推荐的装备示例、角色发展目标等。</w:t>
      </w:r>
    </w:p>
    <w:p w14:paraId="4A676934">
      <w:r xmlns:w="http://schemas.openxmlformats.org/wordprocessingml/2006/main">
        <w:t xml:space="preserve">[68] 兼容内容</w:t>
      </w:r>
    </w:p>
    <w:p w14:paraId="5ADA7A4B">
      <w:r xmlns:w="http://schemas.openxmlformats.org/wordprocessingml/2006/main">
        <w:t xml:space="preserve">[69] 能力倾向</w:t>
      </w:r>
    </w:p>
    <w:p w14:paraId="510A4A44">
      <w:r xmlns:w="http://schemas.openxmlformats.org/wordprocessingml/2006/main">
        <w:t xml:space="preserve">[70] 简短评论</w:t>
      </w:r>
    </w:p>
    <w:p w14:paraId="720E51FD">
      <w:r xmlns:w="http://schemas.openxmlformats.org/wordprocessingml/2006/main">
        <w:t xml:space="preserve">[71] 主线任务 事件任务</w:t>
      </w:r>
    </w:p>
    <w:p w14:paraId="0A26F04C">
      <w:r xmlns:w="http://schemas.openxmlformats.org/wordprocessingml/2006/main">
        <w:t xml:space="preserve">[72] 可以正常进行战斗，但比起战斗能力，他更注重特殊攻击槽的积攒。</w:t>
      </w:r>
    </w:p>
    <w:p w14:paraId="656130CD">
      <w:r xmlns:w="http://schemas.openxmlformats.org/wordprocessingml/2006/main">
        <w:t xml:space="preserve">[73] 突袭战</w:t>
      </w:r>
    </w:p>
    <w:p w14:paraId="6A06667D">
      <w:r xmlns:w="http://schemas.openxmlformats.org/wordprocessingml/2006/main">
        <w:t xml:space="preserve">[74] 虽然不适合横向排列的特殊攻击，但伤害提升和特殊槽增加还是有用的。</w:t>
      </w:r>
    </w:p>
    <w:p w14:paraId="6AA5E7AC">
      <w:r xmlns:w="http://schemas.openxmlformats.org/wordprocessingml/2006/main">
        <w:t xml:space="preserve">[75] 湮灭</w:t>
      </w:r>
    </w:p>
    <w:p w14:paraId="78DA9B32">
      <w:r xmlns:w="http://schemas.openxmlformats.org/wordprocessingml/2006/main">
        <w:t xml:space="preserve">[76] 即使不升级，它们也可以用来提升特殊攻击槽，如果升级到☆3，还可以利用它们的伤害增益。</w:t>
      </w:r>
    </w:p>
    <w:p w14:paraId="2F3E49D4">
      <w:r xmlns:w="http://schemas.openxmlformats.org/wordprocessingml/2006/main">
        <w:t xml:space="preserve">[77] B宇宙</w:t>
      </w:r>
    </w:p>
    <w:p w14:paraId="35A75486">
      <w:r xmlns:w="http://schemas.openxmlformats.org/wordprocessingml/2006/main">
        <w:t xml:space="preserve">[78] 能力评估指标</w:t>
      </w:r>
    </w:p>
    <w:p w14:paraId="07F107F2">
      <w:r xmlns:w="http://schemas.openxmlformats.org/wordprocessingml/2006/main">
        <w:t xml:space="preserve">[79] ◎：优秀内容。最有可能发挥出色。○：合适内容。有较高发挥潜力。△：一般。需要一些技巧才能发挥良好，但选择理由不多。×：不合适内容。由于与内容规则、游戏系统、难度等级等不兼容，难以发挥出色。*2014年3月更新</w:t>
      </w:r>
    </w:p>
    <w:p w14:paraId="3527F3A7">
      <w:r xmlns:w="http://schemas.openxmlformats.org/wordprocessingml/2006/main">
        <w:t xml:space="preserve">[80]湮灭</w:t>
      </w:r>
    </w:p>
    <w:p w14:paraId="67971443">
      <w:r xmlns:w="http://schemas.openxmlformats.org/wordprocessingml/2006/main">
        <w:t xml:space="preserve">[81] 推荐设备示例</w:t>
      </w:r>
    </w:p>
    <w:p w14:paraId="3E05CD7F">
      <w:r xmlns:w="http://schemas.openxmlformats.org/wordprocessingml/2006/main">
        <w:t xml:space="preserve">[82] 主要设备</w:t>
      </w:r>
    </w:p>
    <w:p w14:paraId="0C2AFA6D">
      <w:r xmlns:w="http://schemas.openxmlformats.org/wordprocessingml/2006/main">
        <w:t xml:space="preserve">[83] 子设备</w:t>
      </w:r>
    </w:p>
    <w:p w14:paraId="6E7291F0">
      <w:r xmlns:w="http://schemas.openxmlformats.org/wordprocessingml/2006/main">
        <w:t xml:space="preserve">[84] 一件令人愉悦的物品</w:t>
      </w:r>
    </w:p>
    <w:p w14:paraId="7FE16E7C">
      <w:r xmlns:w="http://schemas.openxmlformats.org/wordprocessingml/2006/main">
        <w:t xml:space="preserve">[85] 发展目标</w:t>
      </w:r>
    </w:p>
    <w:p w14:paraId="44640AB3">
      <w:r xmlns:w="http://schemas.openxmlformats.org/wordprocessingml/2006/main">
        <w:t xml:space="preserve">[86] 突破极限</w:t>
      </w:r>
    </w:p>
    <w:p w14:paraId="0E639108">
      <w:r xmlns:w="http://schemas.openxmlformats.org/wordprocessingml/2006/main">
        <w:t xml:space="preserve">[87] 致命觉醒</w:t>
      </w:r>
    </w:p>
    <w:p w14:paraId="4599A625">
      <w:r xmlns:w="http://schemas.openxmlformats.org/wordprocessingml/2006/main">
        <w:t xml:space="preserve">[88] 独特的觉醒</w:t>
      </w:r>
    </w:p>
    <w:p w14:paraId="67968EE4">
      <w:r xmlns:w="http://schemas.openxmlformats.org/wordprocessingml/2006/main">
        <w:t xml:space="preserve">[89] 行动速度</w:t>
      </w:r>
    </w:p>
    <w:p w14:paraId="0D65ADF2">
      <w:r xmlns:w="http://schemas.openxmlformats.org/wordprocessingml/2006/main">
        <w:t xml:space="preserve">[90] 特别收费</w:t>
      </w:r>
    </w:p>
    <w:p w14:paraId="78E195A5">
      <w:r xmlns:w="http://schemas.openxmlformats.org/wordprocessingml/2006/main">
        <w:t xml:space="preserve">[91] 其他</w:t>
      </w:r>
    </w:p>
    <w:p w14:paraId="6064D942">
      <w:r xmlns:w="http://schemas.openxmlformats.org/wordprocessingml/2006/main">
        <w:t xml:space="preserve">[92] 培训费用</w:t>
      </w:r>
    </w:p>
    <w:p w14:paraId="53D2172C">
      <w:r xmlns:w="http://schemas.openxmlformats.org/wordprocessingml/2006/main">
        <w:t xml:space="preserve">[93] 备注</w:t>
      </w:r>
    </w:p>
    <w:p w14:paraId="51E016AB">
      <w:r xmlns:w="http://schemas.openxmlformats.org/wordprocessingml/2006/main">
        <w:t xml:space="preserve">[94] 该策略是，一旦进入战场，就激活其独特效果并完成其任务，然后装备顶级道具并消耗掉战场伤害，之后撤退。</w:t>
      </w:r>
    </w:p>
    <w:p w14:paraId="3AC6F299">
      <w:r xmlns:w="http://schemas.openxmlformats.org/wordprocessingml/2006/main">
        <w:t xml:space="preserve">[95] *2016年3月更新</w:t>
      </w:r>
    </w:p>
    <w:p w14:paraId="1B15A68F">
      <w:r xmlns:w="http://schemas.openxmlformats.org/wordprocessingml/2006/main">
        <w:t xml:space="preserve">[96] 备选版本 †</w:t>
      </w:r>
    </w:p>
    <w:p w14:paraId="4D0C1186">
      <w:r xmlns:w="http://schemas.openxmlformats.org/wordprocessingml/2006/main">
        <w:t xml:space="preserve">[97] 神圣骑士基里尔</w:t>
      </w:r>
    </w:p>
    <w:p w14:paraId="58EF6002">
      <w:r xmlns:w="http://schemas.openxmlformats.org/wordprocessingml/2006/main">
        <w:t xml:space="preserve">[98] 新年基里尔</w:t>
      </w:r>
    </w:p>
    <w:p w14:paraId="202A1D4A">
      <w:r xmlns:w="http://schemas.openxmlformats.org/wordprocessingml/2006/main">
        <w:t xml:space="preserve">[99] 超强神骑士基里尔</w:t>
      </w:r>
    </w:p>
    <w:p w14:paraId="5544AF2A">
      <w:r xmlns:w="http://schemas.openxmlformats.org/wordprocessingml/2006/main">
        <w:t xml:space="preserve">[100] 护士基里尔</w:t>
      </w:r>
    </w:p>
    <w:p w14:paraId="4F787A9C">
      <w:r xmlns:w="http://schemas.openxmlformats.org/wordprocessingml/2006/main">
        <w:t xml:space="preserve">[101] 体育祭上的基瑞尔</w:t>
      </w:r>
    </w:p>
    <w:p w14:paraId="24C3B064">
      <w:r xmlns:w="http://schemas.openxmlformats.org/wordprocessingml/2006/main">
        <w:t xml:space="preserve">[102] 琐事 †</w:t>
      </w:r>
    </w:p>
    <w:p w14:paraId="53A45642">
      <w:r xmlns:w="http://schemas.openxmlformats.org/wordprocessingml/2006/main">
        <w:t xml:space="preserve">[103] 描述文字中称之为巫女服，但在活动场景和主界面语音中则称为巫女套装。巫女服和巫女套装在含义上有所不同，目前尚不清楚哪个才是官方术语。</w:t>
      </w:r>
    </w:p>
    <w:p w14:paraId="1C3F9EDA">
      <w:r xmlns:w="http://schemas.openxmlformats.org/wordprocessingml/2006/main">
        <w:t xml:space="preserve">[104] 官方推特账号简介 †</w:t>
      </w:r>
    </w:p>
    <w:p w14:paraId="6182D8AB">
      <w:r xmlns:w="http://schemas.openxmlformats.org/wordprocessingml/2006/main">
        <w:t xml:space="preserve">[105] 人物介绍</w:t>
      </w:r>
    </w:p>
    <w:p w14:paraId="3462B21E">
      <w:r xmlns:w="http://schemas.openxmlformats.org/wordprocessingml/2006/main">
        <w:t xml:space="preserve">[106] 评论表 †</w:t>
      </w:r>
    </w:p>
    <w:p w14:paraId="39C11626">
      <w:r xmlns:w="http://schemas.openxmlformats.org/wordprocessingml/2006/main">
        <w:t xml:space="preserve">[107] 点击打开历史日志列表</w:t>
      </w:r>
    </w:p>
    <w:p w14:paraId="6F886353">
      <w:r xmlns:w="http://schemas.openxmlformats.org/wordprocessingml/2006/main">
        <w:t xml:space="preserve">[108] 末尾的数字越小，日志越旧。</w:t>
      </w:r>
    </w:p>
    <w:p w14:paraId="17489E36">
      <w:r xmlns:w="http://schemas.openxmlformats.org/wordprocessingml/2006/main">
        <w:t xml:space="preserve">[109]“评论/新年 Kyriel/”没有子页面。</w:t>
      </w:r>
    </w:p>
    <w:p w14:paraId="03103AA5">
      <w:r xmlns:w="http://schemas.openxmlformats.org/wordprocessingml/2006/main">
        <w:t xml:space="preserve">[110] 我以为她巫女服里面会像往常一样穿紧身衣，结果却是纯白色的…… -- [UbeJRawbm.A] 2022-01-01 (周六) 15:02:00</w:t>
      </w:r>
    </w:p>
    <w:p w14:paraId="423991CD">
      <w:r xmlns:w="http://schemas.openxmlformats.org/wordprocessingml/2006/main">
        <w:t xml:space="preserve">[111] 唉……我一直抽到蓝宝石，把芽都用光了……觉醒点数也没了…… -- [zbRWFmqwXhc] 2022-01-01 (周六) 06:07:18</w:t>
      </w:r>
    </w:p>
    <w:p w14:paraId="34D8ACAF">
      <w:r xmlns:w="http://schemas.openxmlformats.org/wordprocessingml/2006/main">
        <w:t xml:space="preserve">[112] 五秒钟行动时间…… -- [pMThzi/X9kM] 2022-01-01 (周六) 08:23:48</w:t>
      </w:r>
    </w:p>
    <w:p w14:paraId="0F6E0210">
      <w:r xmlns:w="http://schemas.openxmlformats.org/wordprocessingml/2006/main">
        <w:t xml:space="preserve">[113] SD很可爱，不是吗？ -- [C40sXPILiSI] 2022-01-01 (周六) 14:09:18</w:t>
      </w:r>
    </w:p>
    <w:p w14:paraId="07F5B55C">
      <w:r xmlns:w="http://schemas.openxmlformats.org/wordprocessingml/2006/main">
        <w:t xml:space="preserve">[114] 虽然她的设定是巫女，但我很喜欢她看起来像个会武术的中国女孩。——[wWx/pMRrzKM] 2022-01-02 (周日) 18:06:23</w:t>
      </w:r>
    </w:p>
    <w:p w14:paraId="74443EF6">
      <w:r xmlns:w="http://schemas.openxmlformats.org/wordprocessingml/2006/main">
        <w:t xml:space="preserve">[115] 就性能而言，感觉像是SSR版的玉木。缺点是行动速度慢，所以最好给它装备风火轮。——[Nlm0EhHn5Mw] 2022-01-01 (周六) 12:59:40</w:t>
      </w:r>
    </w:p>
    <w:p w14:paraId="68F02A28">
      <w:r xmlns:w="http://schemas.openxmlformats.org/wordprocessingml/2006/main">
        <w:t xml:space="preserve">[116] 电池不需要升级真是太好了。神圣骑士职业里有太多角色都建议立刻撤退。——[cmcjzx8oeHU] 2022-01-01 (周六) 13:22:52</w:t>
      </w:r>
    </w:p>
    <w:p w14:paraId="6179E65C">
      <w:r xmlns:w="http://schemas.openxmlformats.org/wordprocessingml/2006/main">
        <w:t xml:space="preserve">[117] 我是从新年蓝宝石页面过来的，被角色头像大小的变化吓了一跳哈哈 这就是他们所谓的日出姿势吗哈哈 -- [hua3F0.9IS6] 2022-01-01 (周六) 16:51:29</w:t>
      </w:r>
    </w:p>
    <w:p w14:paraId="7D12EC6E">
      <w:r xmlns:w="http://schemas.openxmlformats.org/wordprocessingml/2006/main">
        <w:t xml:space="preserve">[118] 她的特殊能力非常出色，虽然她的各项属性相比蓝宝石略显逊色，但也高于平均水平，并不差。我不会抱怨她的行动速度，但如果她的移动速度和部署速度能与原版持平就更好了。圣夜遥之所以强大，原因之一是她的场地伤害增益，持续20%的增益效果是独一无二且无可替代的，但现在有了替代品。她的行动时间为5秒，但她也拥有一个造成伤害的特殊攻击，因此她对火力输出的贡献可能与原版差不多。我想我会在下次副本中同时使用她们两个。——[xDHDwLIavc.] 2022-01-01 (周六) 18:46:34</w:t>
      </w:r>
    </w:p>
    <w:p w14:paraId="3CC4565C">
      <w:r xmlns:w="http://schemas.openxmlformats.org/wordprocessingml/2006/main">
        <w:t xml:space="preserve">[119] 它太大了，我笑了——[Ytm6sfUABUg] 2022-01-02 (周日) 17:21:42</w:t>
      </w:r>
    </w:p>
    <w:p w14:paraId="4E03D37D">
      <w:r xmlns:w="http://schemas.openxmlformats.org/wordprocessingml/2006/main">
        <w:t xml:space="preserve">[120] 现在没有回头路了。我已经忘了怎么上弦了。—— Jao Ensatsu Kokuryuha [EQiiTzDUrGE] 2022-01-02 (周日) 18:17:56</w:t>
      </w:r>
    </w:p>
    <w:p w14:paraId="31DD0C01">
      <w:r xmlns:w="http://schemas.openxmlformats.org/wordprocessingml/2006/main">
        <w:t xml:space="preserve">[121] 我终于免费拿到了，好久没这么爽过了！！！！我本来想要蓝宝石的，不过这个也很棒！！ -- [SQXkbsEarwQ] 2022-01-02 (周日) 16:59:47</w:t>
      </w:r>
    </w:p>
    <w:p w14:paraId="0435B525">
      <w:r xmlns:w="http://schemas.openxmlformats.org/wordprocessingml/2006/main">
        <w:t xml:space="preserve">[122] “这家伙不行……我得赶紧射在他里面。”（完全符合人物性格的反应）——[wi491EvwG8M] 2022-01-03 (周一) 20:21:36</w:t>
      </w:r>
    </w:p>
    <w:p w14:paraId="13AD76B1">
      <w:r xmlns:w="http://schemas.openxmlformats.org/wordprocessingml/2006/main">
        <w:t xml:space="preserve">[123] 我喜欢他独自一人时喊“前辈，前辈”的样子。 -- [ubAhGnlIyHk] 2022-01-06 (周四) 12:19:12</w:t>
      </w:r>
    </w:p>
    <w:p w14:paraId="43A5F7F3">
      <w:r xmlns:w="http://schemas.openxmlformats.org/wordprocessingml/2006/main">
        <w:t xml:space="preserve">[124] 新年期间我一直在看各种卧室视频和其他游戏，今天看了Kyriel的卧室视频，感觉还不错。如果你喜欢屁股和触手，而且你的目的是想看卧室视频，那我推荐你看这个。——[LOI5Sy6iq02] 2022-01-06 (周四) 22:51:58</w:t>
      </w:r>
    </w:p>
    <w:p w14:paraId="4D6BCD54">
      <w:r xmlns:w="http://schemas.openxmlformats.org/wordprocessingml/2006/main">
        <w:t xml:space="preserve">[125] 我希望他们能早点重新发行——[DWZOpMYnIJ6] 2022-01-16 (周日) 15:06:19</w:t>
      </w:r>
    </w:p>
    <w:p w14:paraId="5F6AC9F3">
      <w:r xmlns:w="http://schemas.openxmlformats.org/wordprocessingml/2006/main">
        <w:t xml:space="preserve">[126] 我知道，重复的记录很可怕，对吧？ -- [krLgeg3u.Z6] 2024-01-08 (周一) 18:56:52</w:t>
      </w:r>
    </w:p>
    <w:p w14:paraId="20E59114">
      <w:r xmlns:w="http://schemas.openxmlformats.org/wordprocessingml/2006/main">
        <w:t xml:space="preserve">[127] ←使用棋盘前请务必阅读规则。</w:t>
      </w:r>
    </w:p>
    <w:p w14:paraId="684ECE6A">
      <w:r xmlns:w="http://schemas.openxmlformats.org/wordprocessingml/2006/main">
        <w:t xml:space="preserve">[128] 关于规则 †</w:t>
      </w:r>
    </w:p>
    <w:p w14:paraId="6E8E4319">
      <w:r xmlns:w="http://schemas.openxmlformats.org/wordprocessingml/2006/main">
        <w:t xml:space="preserve">[129] 请不要抱怨或批评页面编辑者。如果您对其他人的编辑有意见，请通过“提供替代方案”或“自行编辑”的方式进行建设性沟通。</w:t>
      </w:r>
    </w:p>
    <w:p w14:paraId="6A9F2680">
      <w:r xmlns:w="http://schemas.openxmlformats.org/wordprocessingml/2006/main">
        <w:t xml:space="preserve">[130] 不要发布个人网站或其他禁止未经授权链接的网站的网址。</w:t>
      </w:r>
    </w:p>
    <w:p w14:paraId="6EC47C39">
      <w:r xmlns:w="http://schemas.openxmlformats.org/wordprocessingml/2006/main">
        <w:t xml:space="preserve">[131] 关于违反规则的帖子 †</w:t>
      </w:r>
    </w:p>
    <w:p w14:paraId="00D9028B">
      <w:r xmlns:w="http://schemas.openxmlformats.org/wordprocessingml/2006/main">
        <w:t xml:space="preserve">[132] 禁止发布以下类型的帖子，因为它们容易造成干扰。</w:t>
      </w:r>
    </w:p>
    <w:p w14:paraId="489496CA">
      <w:r xmlns:w="http://schemas.openxmlformats.org/wordprocessingml/2006/main">
        <w:t xml:space="preserve">[133]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5136B0C">
      <w:r xmlns:w="http://schemas.openxmlformats.org/wordprocessingml/2006/main">
        <w:t xml:space="preserve">[134] 其他包括使用此维基的人、官方管理员、艺术家、配音演员、现实生活中的个人以及 Twitter 用户等团体。</w:t>
      </w:r>
    </w:p>
    <w:p w14:paraId="66A62B24">
      <w:r xmlns:w="http://schemas.openxmlformats.org/wordprocessingml/2006/main">
        <w:t xml:space="preserve">[135] 关于向管理层提交的帖子，我们容忍可以解释为用户反馈的评论，例如“我希望他们改进这一点”、“我希望他们尽快修复错误”和“维护时间太长了”，但我们不容忍使用辱骂性语言贬低管理层。</w:t>
      </w:r>
    </w:p>
    <w:p w14:paraId="5CBB1055">
      <w:r xmlns:w="http://schemas.openxmlformats.org/wordprocessingml/2006/main">
        <w:t xml:space="preserve">[136] 将讨论和意见交流视为“诽谤或对抗他人”是错误的。然而，在讨论或意见交流中使用辱骂性语言、贬低他人、挑衅他人或在缺乏明确证据的情况下发表言论，都是违法行为。说话时务必注意自己的言辞。</w:t>
      </w:r>
    </w:p>
    <w:p w14:paraId="128B9AFD">
      <w:r xmlns:w="http://schemas.openxmlformats.org/wordprocessingml/2006/main">
        <w:t xml:space="preserve">[137] 攻击性评论包括使用“做这个”或“做那个”等强硬命令、“使用粗俗语言”、“采取居高临下的态度”或“挑衅”。</w:t>
      </w:r>
    </w:p>
    <w:p w14:paraId="019A49E5">
      <w:r xmlns:w="http://schemas.openxmlformats.org/wordprocessingml/2006/main">
        <w:t xml:space="preserve">[138] 禁止发布冒犯现有玩家的帖子，例如“还有人玩这个游戏吗？”或“这游戏已经凉了”。这并不意味着您完全不能发表任何负面言论，而是指那些超出单纯负面评价范围，构成诽谤或诋毁的帖子将被禁止发布。</w:t>
      </w:r>
    </w:p>
    <w:p w14:paraId="0ABC530F">
      <w:r xmlns:w="http://schemas.openxmlformats.org/wordprocessingml/2006/main">
        <w:t xml:space="preserve">[139] 公开羞辱他人，包括泄露他人的游戏内名称或UID</w:t>
      </w:r>
    </w:p>
    <w:p w14:paraId="39C9DB0D">
      <w:r xmlns:w="http://schemas.openxmlformats.org/wordprocessingml/2006/main">
        <w:t xml:space="preserve">[140] 但是，分享有助于游戏攻略的信息和视频是允许的。</w:t>
      </w:r>
    </w:p>
    <w:p w14:paraId="40073CE1">
      <w:r xmlns:w="http://schemas.openxmlformats.org/wordprocessingml/2006/main">
        <w:t xml:space="preserve">[141] 参考其他应用程序</w:t>
      </w:r>
    </w:p>
    <w:p w14:paraId="4EFB1376">
      <w:r xmlns:w="http://schemas.openxmlformats.org/wordprocessingml/2006/main">
        <w:t xml:space="preserve">[142] 在多个论坛上多次发帖</w:t>
      </w:r>
    </w:p>
    <w:p w14:paraId="6F3D22B5">
      <w:r xmlns:w="http://schemas.openxmlformats.org/wordprocessingml/2006/main">
        <w:t xml:space="preserve">[143] 由一串无意义字符组成的文字</w:t>
      </w:r>
    </w:p>
    <w:p w14:paraId="5567644F">
      <w:r xmlns:w="http://schemas.openxmlformats.org/wordprocessingml/2006/main">
        <w:t xml:space="preserve">[144] 关于作弊和利用漏洞的帖子</w:t>
      </w:r>
    </w:p>
    <w:p w14:paraId="17FECC6B">
      <w:r xmlns:w="http://schemas.openxmlformats.org/wordprocessingml/2006/main">
        <w:t xml:space="preserve">[145] 最好的办法是忽略违反规则的帖子。上钩或反驳只会让事情变得更糟。</w:t>
      </w:r>
    </w:p>
    <w:p w14:paraId="5E2CD780">
      <w:r xmlns:w="http://schemas.openxmlformats.org/wordprocessingml/2006/main">
        <w:t xml:space="preserve">[146] *在上述规则中，“诽谤”指的是在没有客观证据的情况下诋毁和贬低他人。将所有批评性文章都归为“诽谤”是不正确的，所以请务必谨慎。</w:t>
      </w:r>
    </w:p>
    <w:p w14:paraId="7FCA348D">
      <w:r xmlns:w="http://schemas.openxmlformats.org/wordprocessingml/2006/main">
        <w:t xml:space="preserve">[147] 关于修改和删除发帖日志 †</w:t>
      </w:r>
    </w:p>
    <w:p w14:paraId="52993DDB">
      <w:r xmlns:w="http://schemas.openxmlformats.org/wordprocessingml/2006/main">
        <w:t xml:space="preserve">[148] 但是，允许更正印刷错误、遗漏和字体颜色。（他人出于善意所做的更正也允许。）</w:t>
      </w:r>
    </w:p>
    <w:p w14:paraId="6D91F777">
      <w:r xmlns:w="http://schemas.openxmlformats.org/wordprocessingml/2006/main">
        <w:t xml:space="preserve">[149] 作为例外情况，您可以删除自己的帖子，但事后必须向管理员报告。此外，删除时，请将整个评论替换为以下文本，而不是完全删除：&amp;color(#ff0000){''发帖人已删除''};</w:t>
      </w:r>
    </w:p>
    <w:p w14:paraId="192B7665">
      <w:r xmlns:w="http://schemas.openxmlformats.org/wordprocessingml/2006/main">
        <w:t xml:space="preserve">[150] 关于评论违反规则的帖子 †</w:t>
      </w:r>
    </w:p>
    <w:p w14:paraId="053CCAF1">
      <w:r xmlns:w="http://schemas.openxmlformats.org/wordprocessingml/2006/main">
        <w:t xml:space="preserve">[151] 您可以自行注释掉上述任何违反规则的评论，无需管理员许可。但是，注释掉评论后，请务必在“违规举报公告板”上进行举报。举报时请使用“违规举报公告板”上的模板。</w:t>
      </w:r>
    </w:p>
    <w:p w14:paraId="07ABCA13">
      <w:r xmlns:w="http://schemas.openxmlformats.org/wordprocessingml/2006/main">
        <w:t xml:space="preserve">[152] 未经 CO 举报公告板举报而被删除的帖子将被恢复，而删除帖子的人将受到处罚。</w:t>
      </w:r>
    </w:p>
    <w:p w14:paraId="149ECD00">
      <w:r xmlns:w="http://schemas.openxmlformats.org/wordprocessingml/2006/main">
        <w:t xml:space="preserve">[153] 如果您反复向 CO 举报公告板举报不违反规则的帖子，我们将认为您是自私的，并将对您实施发帖和编辑限制。</w:t>
      </w:r>
    </w:p>
    <w:p w14:paraId="50A96AEA">
      <w:r xmlns:w="http://schemas.openxmlformats.org/wordprocessingml/2006/main">
        <w:t xml:space="preserve">[154] 管理员可酌情恢复 CO 报告公告板上不违反规则的报告。</w:t>
      </w:r>
    </w:p>
    <w:p w14:paraId="09C16E4E">
      <w:r xmlns:w="http://schemas.openxmlformats.org/wordprocessingml/2006/main">
        <w:t xml:space="preserve">[155] 我们再次要求您不要评论那些并未违反规则的评论。（例如，诸如“虽然不违反规则，但显然是在钓鱼”、“恶作剧”或“评论整个帖子”之类的主观判断。）</w:t>
      </w:r>
    </w:p>
    <w:p w14:paraId="04BFF632">
      <w:r xmlns:w="http://schemas.openxmlformats.org/wordprocessingml/2006/main">
        <w:t xml:space="preserve">[156] 关于不违反规则但“冒犯性”的帖子 †</w:t>
      </w:r>
    </w:p>
    <w:p w14:paraId="2AFCE134">
      <w:r xmlns:w="http://schemas.openxmlformats.org/wordprocessingml/2006/main">
        <w:t xml:space="preserve">[157] 即使帖子内容具有冒犯性，除非违反版规，否则不会被删除。由于每个人对冒犯性的接受程度不同，请使用 NGID 功能隐藏评论，而不是争论或恶意挑衅。</w:t>
      </w:r>
    </w:p>
    <w:p w14:paraId="71BBEACB">
      <w:r xmlns:w="http://schemas.openxmlformats.org/wordprocessingml/2006/main">
        <w:t xml:space="preserve">[158] 挑衅难道不是一种违规行为吗？†</w:t>
      </w:r>
    </w:p>
    <w:p w14:paraId="6870420E">
      <w:r xmlns:w="http://schemas.openxmlformats.org/wordprocessingml/2006/main">
        <w:t xml:space="preserve">[159] 每个人对煽动性言论的评判标准都不尽相同，因此我们不认为这是违规行为。如果您认为某条评论具有煽动性，请使用 NGID 功能将其隐藏。</w:t>
      </w:r>
    </w:p>
    <w:p w14:paraId="7714ACD0">
      <w:r xmlns:w="http://schemas.openxmlformats.org/wordprocessingml/2006/main">
        <w:t xml:space="preserve">[160] 抱怨难道不算违法吗？†</w:t>
      </w:r>
    </w:p>
    <w:p w14:paraId="1EB749F8">
      <w:r xmlns:w="http://schemas.openxmlformats.org/wordprocessingml/2006/main">
        <w:t xml:space="preserve">[161] 一般而言，抱怨本身并不构成违规。但是，针对本作品的负面宣传、诽谤、辱骂性语言以及超出抱怨范围的对抗性言论均构成违规。如果您认为抱怨内容冒犯了您，请使用 NGID 功能隐藏相关评论。</w:t>
      </w:r>
    </w:p>
    <w:p w14:paraId="744A3853">
      <w:r xmlns:w="http://schemas.openxmlformats.org/wordprocessingml/2006/main">
        <w:t xml:space="preserve">[162] 如果您不确定某个帖子是否违反规则，该怎么办？ †</w:t>
      </w:r>
    </w:p>
    <w:p w14:paraId="4B8C80FA">
      <w:r xmlns:w="http://schemas.openxmlformats.org/wordprocessingml/2006/main">
        <w:t xml:space="preserve">[163] 有些帖子内容含糊不清，难以判断是否违规。评论删除这类含糊不清的帖子可能会导致问题，所以请不要评论删除，而是使用 NGID 功能将评论隐藏起来。</w:t>
      </w:r>
    </w:p>
    <w:p w14:paraId="05075F20">
      <w:r xmlns:w="http://schemas.openxmlformats.org/wordprocessingml/2006/main">
        <w:t xml:space="preserve">[164] 对屡犯者的处罚 †</w:t>
      </w:r>
    </w:p>
    <w:p w14:paraId="400E16E6">
      <w:r xmlns:w="http://schemas.openxmlformats.org/wordprocessingml/2006/main">
        <w:t xml:space="preserve">[165] 屡次违反规则或发布特别恶意的帖子，管理员可酌情予以处罚，例如“禁止访问”或“限制发帖”。</w:t>
      </w:r>
    </w:p>
    <w:p w14:paraId="155B9C3E">
      <w:r xmlns:w="http://schemas.openxmlformats.org/wordprocessingml/2006/main">
        <w:t xml:space="preserve">[166] 如果您对进一步改进有任何建议，请通过 Wiki 管理公告板与我们联系。</w:t>
      </w:r>
    </w:p>
    <w:p w14:paraId="00D69500"/>
    <w:p w14:paraId="1CAAEBDA">
      <w:r xmlns:w="http://schemas.openxmlformats.org/wordprocessingml/2006/main">
        <w:rPr>
          <w:b/>
        </w:rPr>
        <w:t xml:space="preserve">A185</w:t>
      </w:r>
    </w:p>
    <w:p w14:paraId="69396237">
      <w:r xmlns:w="http://schemas.openxmlformats.org/wordprocessingml/2006/main">
        <w:t xml:space="preserve">[0] 索引：所有角色 | SSR 角色 | SR 角色 | R 角色</w:t>
      </w:r>
    </w:p>
    <w:p w14:paraId="72441A97">
      <w:r xmlns:w="http://schemas.openxmlformats.org/wordprocessingml/2006/main">
        <w:t xml:space="preserve">[1] 基本信息</w:t>
      </w:r>
    </w:p>
    <w:p w14:paraId="22734AD7">
      <w:r xmlns:w="http://schemas.openxmlformats.org/wordprocessingml/2006/main">
        <w:t xml:space="preserve">[2] 内容适用性简易评估</w:t>
      </w:r>
    </w:p>
    <w:p w14:paraId="5159405D">
      <w:r xmlns:w="http://schemas.openxmlformats.org/wordprocessingml/2006/main">
        <w:t xml:space="preserve">[3] 替代版本</w:t>
      </w:r>
    </w:p>
    <w:p w14:paraId="2275A5E0">
      <w:r xmlns:w="http://schemas.openxmlformats.org/wordprocessingml/2006/main">
        <w:t xml:space="preserve">[4] 琐事</w:t>
      </w:r>
    </w:p>
    <w:p w14:paraId="104725D4">
      <w:r xmlns:w="http://schemas.openxmlformats.org/wordprocessingml/2006/main">
        <w:t xml:space="preserve">[5] 官方推特账号介绍</w:t>
      </w:r>
    </w:p>
    <w:p w14:paraId="061FA0EE">
      <w:r xmlns:w="http://schemas.openxmlformats.org/wordprocessingml/2006/main">
        <w:t xml:space="preserve">[6] 评论表单</w:t>
      </w:r>
    </w:p>
    <w:p w14:paraId="1E929959">
      <w:r xmlns:w="http://schemas.openxmlformats.org/wordprocessingml/2006/main">
        <w:t xml:space="preserve">[7] 基本信息 †</w:t>
      </w:r>
    </w:p>
    <w:p w14:paraId="28BCDCEC">
      <w:r xmlns:w="http://schemas.openxmlformats.org/wordprocessingml/2006/main">
        <w:t xml:space="preserve">[8] 变换图像</w:t>
      </w:r>
    </w:p>
    <w:p w14:paraId="01730DB7">
      <w:r xmlns:w="http://schemas.openxmlformats.org/wordprocessingml/2006/main">
        <w:t xml:space="preserve">[9] 简介</w:t>
      </w:r>
    </w:p>
    <w:p w14:paraId="05B60354">
      <w:r xmlns:w="http://schemas.openxmlformats.org/wordprocessingml/2006/main">
        <w:t xml:space="preserve">[10] 姓名</w:t>
      </w:r>
    </w:p>
    <w:p w14:paraId="6CD04202">
      <w:r xmlns:w="http://schemas.openxmlformats.org/wordprocessingml/2006/main">
        <w:t xml:space="preserve">[11] 新年链</w:t>
      </w:r>
    </w:p>
    <w:p w14:paraId="6144BE1C">
      <w:r xmlns:w="http://schemas.openxmlformats.org/wordprocessingml/2006/main">
        <w:t xml:space="preserve">[12] 真实姓名</w:t>
      </w:r>
    </w:p>
    <w:p w14:paraId="0D21ECBC">
      <w:r xmlns:w="http://schemas.openxmlformats.org/wordprocessingml/2006/main">
        <w:t xml:space="preserve">[13] 链镰</w:t>
      </w:r>
    </w:p>
    <w:p w14:paraId="11771196">
      <w:r xmlns:w="http://schemas.openxmlformats.org/wordprocessingml/2006/main">
        <w:t xml:space="preserve">[14] 稀有度</w:t>
      </w:r>
    </w:p>
    <w:p w14:paraId="7B8E0A7D">
      <w:r xmlns:w="http://schemas.openxmlformats.org/wordprocessingml/2006/main">
        <w:t xml:space="preserve">[15] 普通攻击</w:t>
      </w:r>
    </w:p>
    <w:p w14:paraId="4CA5F278">
      <w:r xmlns:w="http://schemas.openxmlformats.org/wordprocessingml/2006/main">
        <w:t xml:space="preserve">[16] 远程攻击（物理）</w:t>
      </w:r>
    </w:p>
    <w:p w14:paraId="3B47B821">
      <w:r xmlns:w="http://schemas.openxmlformats.org/wordprocessingml/2006/main">
        <w:t xml:space="preserve">[17] 附属派系</w:t>
      </w:r>
    </w:p>
    <w:p w14:paraId="2B2A5D59">
      <w:r xmlns:w="http://schemas.openxmlformats.org/wordprocessingml/2006/main">
        <w:t xml:space="preserve">[18] 仙人（Soha）</w:t>
      </w:r>
    </w:p>
    <w:p w14:paraId="70E42486">
      <w:r xmlns:w="http://schemas.openxmlformats.org/wordprocessingml/2006/main">
        <w:t xml:space="preserve">[19] 特殊属性</w:t>
      </w:r>
    </w:p>
    <w:p w14:paraId="009FD444">
      <w:r xmlns:w="http://schemas.openxmlformats.org/wordprocessingml/2006/main">
        <w:t xml:space="preserve">[20] 新年</w:t>
      </w:r>
    </w:p>
    <w:p w14:paraId="1D45E068">
      <w:r xmlns:w="http://schemas.openxmlformats.org/wordprocessingml/2006/main">
        <w:t xml:space="preserve">[21] 北田莉亚</w:t>
      </w:r>
    </w:p>
    <w:p w14:paraId="58D9D817">
      <w:r xmlns:w="http://schemas.openxmlformats.org/wordprocessingml/2006/main">
        <w:t xml:space="preserve">[22] 插图</w:t>
      </w:r>
    </w:p>
    <w:p w14:paraId="0FB76B26">
      <w:r xmlns:w="http://schemas.openxmlformats.org/wordprocessingml/2006/main">
        <w:t xml:space="preserve">[23] 八重洲南</w:t>
      </w:r>
    </w:p>
    <w:p w14:paraId="38607FBE">
      <w:r xmlns:w="http://schemas.openxmlformats.org/wordprocessingml/2006/main">
        <w:t xml:space="preserve">[24] SD字符</w:t>
      </w:r>
    </w:p>
    <w:p w14:paraId="65A4F990">
      <w:r xmlns:w="http://schemas.openxmlformats.org/wordprocessingml/2006/main">
        <w:t xml:space="preserve">[25] 风味文字</w:t>
      </w:r>
    </w:p>
    <w:p w14:paraId="1C1A3770">
      <w:r xmlns:w="http://schemas.openxmlformats.org/wordprocessingml/2006/main">
        <w:t xml:space="preserve">[26] “新年快乐，首领♪ 期待今年再次与您共事。” 这位勤奋的忍者完全没有战斗能力，只擅长杂务，被宗羽派到久世担任杂务员。这次，他要带着久世的所有人参加宗羽上级举办的跨年夜和元旦派对……他担心大家会惹麻烦，所以一直不敢放下胃药。</w:t>
      </w:r>
    </w:p>
    <w:p w14:paraId="4BB136E3">
      <w:r xmlns:w="http://schemas.openxmlformats.org/wordprocessingml/2006/main">
        <w:t xml:space="preserve">[27] 如何获得</w:t>
      </w:r>
    </w:p>
    <w:p w14:paraId="2B76B69C">
      <w:r xmlns:w="http://schemas.openxmlformats.org/wordprocessingml/2006/main">
        <w:t xml:space="preserve">[28] 限时扭蛋</w:t>
      </w:r>
    </w:p>
    <w:p w14:paraId="1E371C62">
      <w:r xmlns:w="http://schemas.openxmlformats.org/wordprocessingml/2006/main">
        <w:t xml:space="preserve">[29] 基础属性（1星）* 每增加1星+50%，5星时为1星值的3倍</w:t>
      </w:r>
    </w:p>
    <w:p w14:paraId="28D964D6">
      <w:r xmlns:w="http://schemas.openxmlformats.org/wordprocessingml/2006/main">
        <w:t xml:space="preserve">[30] 级</w:t>
      </w:r>
    </w:p>
    <w:p w14:paraId="247B0F39">
      <w:r xmlns:w="http://schemas.openxmlformats.org/wordprocessingml/2006/main">
        <w:t xml:space="preserve">[31] 耐力</w:t>
      </w:r>
    </w:p>
    <w:p w14:paraId="36FF5F75">
      <w:r xmlns:w="http://schemas.openxmlformats.org/wordprocessingml/2006/main">
        <w:t xml:space="preserve">[32] 攻击力</w:t>
      </w:r>
    </w:p>
    <w:p w14:paraId="4B0C304C">
      <w:r xmlns:w="http://schemas.openxmlformats.org/wordprocessingml/2006/main">
        <w:t xml:space="preserve">[33] 防御能力</w:t>
      </w:r>
    </w:p>
    <w:p w14:paraId="6B954634">
      <w:r xmlns:w="http://schemas.openxmlformats.org/wordprocessingml/2006/main">
        <w:t xml:space="preserve">[34] 魔法力量</w:t>
      </w:r>
    </w:p>
    <w:p w14:paraId="3536B86F">
      <w:r xmlns:w="http://schemas.openxmlformats.org/wordprocessingml/2006/main">
        <w:t xml:space="preserve">[35] 魔法抗性</w:t>
      </w:r>
    </w:p>
    <w:p w14:paraId="6067FD67">
      <w:r xmlns:w="http://schemas.openxmlformats.org/wordprocessingml/2006/main">
        <w:t xml:space="preserve">[36] 详细状态</w:t>
      </w:r>
    </w:p>
    <w:p w14:paraId="66DA3F8C">
      <w:r xmlns:w="http://schemas.openxmlformats.org/wordprocessingml/2006/main">
        <w:t xml:space="preserve">[37] 准确性</w:t>
      </w:r>
    </w:p>
    <w:p w14:paraId="1333E71B">
      <w:r xmlns:w="http://schemas.openxmlformats.org/wordprocessingml/2006/main">
        <w:t xml:space="preserve">[38] 回避能力</w:t>
      </w:r>
    </w:p>
    <w:p w14:paraId="0587ED61">
      <w:r xmlns:w="http://schemas.openxmlformats.org/wordprocessingml/2006/main">
        <w:t xml:space="preserve">[39] 连续命中率</w:t>
      </w:r>
    </w:p>
    <w:p w14:paraId="20FDC0C8">
      <w:r xmlns:w="http://schemas.openxmlformats.org/wordprocessingml/2006/main">
        <w:t xml:space="preserve">[40] 反击率</w:t>
      </w:r>
    </w:p>
    <w:p w14:paraId="7603BD82">
      <w:r xmlns:w="http://schemas.openxmlformats.org/wordprocessingml/2006/main">
        <w:t xml:space="preserve">[41] 眩晕激活率</w:t>
      </w:r>
    </w:p>
    <w:p w14:paraId="7B168FF5">
      <w:r xmlns:w="http://schemas.openxmlformats.org/wordprocessingml/2006/main">
        <w:t xml:space="preserve">[42] 抗眩晕能力</w:t>
      </w:r>
    </w:p>
    <w:p w14:paraId="0DB73BA2">
      <w:r xmlns:w="http://schemas.openxmlformats.org/wordprocessingml/2006/main">
        <w:t xml:space="preserve">[43] 移动速度</w:t>
      </w:r>
    </w:p>
    <w:p w14:paraId="66A12B03">
      <w:r xmlns:w="http://schemas.openxmlformats.org/wordprocessingml/2006/main">
        <w:t xml:space="preserve">[44] 部署速度</w:t>
      </w:r>
    </w:p>
    <w:p w14:paraId="298DBCD4">
      <w:r xmlns:w="http://schemas.openxmlformats.org/wordprocessingml/2006/main">
        <w:t xml:space="preserve">[45] 行动速度</w:t>
      </w:r>
    </w:p>
    <w:p w14:paraId="1A00AD33">
      <w:r xmlns:w="http://schemas.openxmlformats.org/wordprocessingml/2006/main">
        <w:t xml:space="preserve">[46] 特殊填充量</w:t>
      </w:r>
    </w:p>
    <w:p w14:paraId="2F50DA48">
      <w:r xmlns:w="http://schemas.openxmlformats.org/wordprocessingml/2006/main">
        <w:t xml:space="preserve">[47] 特殊招式</w:t>
      </w:r>
    </w:p>
    <w:p w14:paraId="1D5B3450">
      <w:r xmlns:w="http://schemas.openxmlformats.org/wordprocessingml/2006/main">
        <w:t xml:space="preserve">[48] 姓名</w:t>
      </w:r>
    </w:p>
    <w:p w14:paraId="65D23B53">
      <w:r xmlns:w="http://schemas.openxmlformats.org/wordprocessingml/2006/main">
        <w:t xml:space="preserve">[49] 效应</w:t>
      </w:r>
    </w:p>
    <w:p w14:paraId="09A9ECF0">
      <w:r xmlns:w="http://schemas.openxmlformats.org/wordprocessingml/2006/main">
        <w:t xml:space="preserve">[50] 锁连镰式链缚技法/链缚丧葬屏障</w:t>
      </w:r>
    </w:p>
    <w:p w14:paraId="66419C14">
      <w:r xmlns:w="http://schemas.openxmlformats.org/wordprocessingml/2006/main">
        <w:t xml:space="preserve">[51] 使所有敌人造成的伤害降低20%，持续30秒。使所有闪光忍者（久世）类型的友方单位的效果提升5%，持续20秒。使除自身以外的所有友方单位的攻击力提升25%。如果目标是闪光忍者（久世）类型的单位，则攻击力和防御力提升50%，速度提升30%。</w:t>
      </w:r>
    </w:p>
    <w:p w14:paraId="423E02F0">
      <w:r xmlns:w="http://schemas.openxmlformats.org/wordprocessingml/2006/main">
        <w:t xml:space="preserve">[52] 锁链缠绕法/锁链缠绕丧葬屏障+</w:t>
      </w:r>
    </w:p>
    <w:p w14:paraId="4F247B8E">
      <w:r xmlns:w="http://schemas.openxmlformats.org/wordprocessingml/2006/main">
        <w:t xml:space="preserve">[53] 使所有敌人造成的伤害降低20%，持续30秒。使所有闪光忍者（久世）类型的友方单位的效果提升10%，持续20秒。使除自身以外的所有友方单位的攻击力提升35%。如果目标是闪光忍者（久世）类型的单位，则攻击力和防御力提升100%，速度提升30%。</w:t>
      </w:r>
    </w:p>
    <w:p w14:paraId="0FFDD518">
      <w:r xmlns:w="http://schemas.openxmlformats.org/wordprocessingml/2006/main">
        <w:t xml:space="preserve">[54] 独特效果</w:t>
      </w:r>
    </w:p>
    <w:p w14:paraId="62655BCE">
      <w:r xmlns:w="http://schemas.openxmlformats.org/wordprocessingml/2006/main">
        <w:t xml:space="preserve">[55] 姓名</w:t>
      </w:r>
    </w:p>
    <w:p w14:paraId="4B5FB0D2">
      <w:r xmlns:w="http://schemas.openxmlformats.org/wordprocessingml/2006/main">
        <w:t xml:space="preserve">[56] 效应</w:t>
      </w:r>
    </w:p>
    <w:p w14:paraId="0E3F2287">
      <w:r xmlns:w="http://schemas.openxmlformats.org/wordprocessingml/2006/main">
        <w:t xml:space="preserve">[57] 锁纱酱的影响？</w:t>
      </w:r>
    </w:p>
    <w:p w14:paraId="1D0E9E13">
      <w:r xmlns:w="http://schemas.openxmlformats.org/wordprocessingml/2006/main">
        <w:t xml:space="preserve">[58] 撤退时，30 秒内，友方闪光忍者（久世）单位造成的伤害提高 20%，并恢复目标最大耐力的 30%。</w:t>
      </w:r>
    </w:p>
    <w:p w14:paraId="22F3F731">
      <w:r xmlns:w="http://schemas.openxmlformats.org/wordprocessingml/2006/main">
        <w:t xml:space="preserve">[59] 库萨里酱的影响力？ +</w:t>
      </w:r>
    </w:p>
    <w:p w14:paraId="04AA1298">
      <w:r xmlns:w="http://schemas.openxmlformats.org/wordprocessingml/2006/main">
        <w:t xml:space="preserve">[60] 撤退时，持续 30 秒，使友方闪光忍者（久世）单位造成的伤害提高 20%，并恢复目标最大耐力的 30%。</w:t>
      </w:r>
    </w:p>
    <w:p w14:paraId="6C07E281">
      <w:r xmlns:w="http://schemas.openxmlformats.org/wordprocessingml/2006/main">
        <w:t xml:space="preserve">[61] 增强图像</w:t>
      </w:r>
    </w:p>
    <w:p w14:paraId="720DFCDA">
      <w:r xmlns:w="http://schemas.openxmlformats.org/wordprocessingml/2006/main">
        <w:t xml:space="preserve">[62] 在游戏中 †</w:t>
      </w:r>
    </w:p>
    <w:p w14:paraId="2C15197A">
      <w:r xmlns:w="http://schemas.openxmlformats.org/wordprocessingml/2006/main">
        <w:t xml:space="preserve">[63] 如果场上没有久世角色，她的特殊效果就完全没用。她的特殊技能只能降低所有敌人受到的伤害倍率，并提升所有友方单位的攻击力，作为增益/减益角色，她的作用非常有限。如果要使用新年锁链，基本策略是与久世角色并肩作战，以获得强力的增益效果。</w:t>
      </w:r>
    </w:p>
    <w:p w14:paraId="21674147">
      <w:r xmlns:w="http://schemas.openxmlformats.org/wordprocessingml/2006/main">
        <w:t xml:space="preserve">[64] 后来，随着圣剑宇宙的引入，除了久世之外的其他角色也能提供支援。然而，这依赖于独特的超强装备，因此难以有效运用。</w:t>
      </w:r>
    </w:p>
    <w:p w14:paraId="7C03BF27">
      <w:r xmlns:w="http://schemas.openxmlformats.org/wordprocessingml/2006/main">
        <w:t xml:space="preserve">[65] 理论上，可以通过让新年锁链装备上述圣剑“宇宙”来解决久世的染色问题。然而，这并不实用，因为给锁链装备“宇宙”——这把剑是为攻击型角色设计的——会造成相当大的浪费。</w:t>
      </w:r>
    </w:p>
    <w:p w14:paraId="19C92FE1">
      <w:r xmlns:w="http://schemas.openxmlformats.org/wordprocessingml/2006/main">
        <w:t xml:space="preserve">[66] 在团队副本中，伤害减免和攻击力减免会相加，然后以百分比形式计算。因此，如果你队伍中有托巴和一名库泽，即使没有任何防御增益，你也能承受1点伤害。如果特殊效果全部生效，你就不必担心锁链会先被击败。</w:t>
      </w:r>
    </w:p>
    <w:p w14:paraId="7502B2EA">
      <w:r xmlns:w="http://schemas.openxmlformats.org/wordprocessingml/2006/main">
        <w:t xml:space="preserve">[67] 作为一名闪电忍者，或许正因如此，他的基础属性属于较低水平，但他的行动速度和特殊技能充能速度都很高，因此他很少会遇到特殊技能无法发动的问题。与他还是R级忍者时相比，他的整体表现有所提升。</w:t>
      </w:r>
    </w:p>
    <w:p w14:paraId="3598FB32">
      <w:r xmlns:w="http://schemas.openxmlformats.org/wordprocessingml/2006/main">
        <w:t xml:space="preserve">[68] 久世阵型示例（用于在主线任务中造成高额伤害）</w:t>
      </w:r>
    </w:p>
    <w:p w14:paraId="4537C811">
      <w:r xmlns:w="http://schemas.openxmlformats.org/wordprocessingml/2006/main">
        <w:t xml:space="preserve">[69] 久世阵型示例（用于在主线任务中造成高额伤害）</w:t>
      </w:r>
    </w:p>
    <w:p w14:paraId="063ADEA9">
      <w:r xmlns:w="http://schemas.openxmlformats.org/wordprocessingml/2006/main">
        <w:t xml:space="preserve">[70] 优先级 1</w:t>
      </w:r>
    </w:p>
    <w:p w14:paraId="31168F3B">
      <w:r xmlns:w="http://schemas.openxmlformats.org/wordprocessingml/2006/main">
        <w:t xml:space="preserve">[71] 优先级 2</w:t>
      </w:r>
    </w:p>
    <w:p w14:paraId="2733B41C">
      <w:r xmlns:w="http://schemas.openxmlformats.org/wordprocessingml/2006/main">
        <w:t xml:space="preserve">[72] 支持者</w:t>
      </w:r>
    </w:p>
    <w:p w14:paraId="2FCA290C">
      <w:r xmlns:w="http://schemas.openxmlformats.org/wordprocessingml/2006/main">
        <w:t xml:space="preserve">[73] 攻击力提升100%</w:t>
      </w:r>
    </w:p>
    <w:p w14:paraId="6A5E00C8">
      <w:r xmlns:w="http://schemas.openxmlformats.org/wordprocessingml/2006/main">
        <w:t xml:space="preserve">[74] 撤退时造成的伤害增加 25%</w:t>
      </w:r>
    </w:p>
    <w:p w14:paraId="059CA208">
      <w:r xmlns:w="http://schemas.openxmlformats.org/wordprocessingml/2006/main">
        <w:t xml:space="preserve">[75] 9次暴击，70%概率绑定</w:t>
      </w:r>
    </w:p>
    <w:p w14:paraId="4BDAB2D3">
      <w:r xmlns:w="http://schemas.openxmlformats.org/wordprocessingml/2006/main">
        <w:t xml:space="preserve">[76] 致死率是9到12倍</w:t>
      </w:r>
    </w:p>
    <w:p w14:paraId="73C0A7CD">
      <w:r xmlns:w="http://schemas.openxmlformats.org/wordprocessingml/2006/main">
        <w:t xml:space="preserve">[77] 27x 特别版</w:t>
      </w:r>
    </w:p>
    <w:p w14:paraId="60FE0C49">
      <w:r xmlns:w="http://schemas.openxmlformats.org/wordprocessingml/2006/main">
        <w:t xml:space="preserve">[78] 时间停止 5 秒</w:t>
      </w:r>
    </w:p>
    <w:p w14:paraId="7C07F61F">
      <w:r xmlns:w="http://schemas.openxmlformats.org/wordprocessingml/2006/main">
        <w:t xml:space="preserve">[79] 久世（任何人）出击速度 0</w:t>
      </w:r>
    </w:p>
    <w:p w14:paraId="7987CA2B">
      <w:r xmlns:w="http://schemas.openxmlformats.org/wordprocessingml/2006/main">
        <w:t xml:space="preserve">[80] 造成的伤害提高50%</w:t>
      </w:r>
    </w:p>
    <w:p w14:paraId="70C8AA41">
      <w:r xmlns:w="http://schemas.openxmlformats.org/wordprocessingml/2006/main">
        <w:t xml:space="preserve">[81] 新年锁链：使用特殊技能后，与托巴撤退。若真鹤落地，则可发动时间停止+支援角色白银晶的效果。若新年余命使用特殊技能施加诅咒，则维卡的特殊技能威力提升12倍。</w:t>
      </w:r>
    </w:p>
    <w:p w14:paraId="34CA7F97">
      <w:r xmlns:w="http://schemas.openxmlformats.org/wordprocessingml/2006/main">
        <w:t xml:space="preserve">[82] 如果忍者阿基拉等级为130级，另外两人等级为120级，且所有人都装备了W腰带，那么在B宇宙中应该可以击败困难难度的迪斯特伯恩。（未经证实）在60%物理抗性的情况下，造成的伤害分别为57,000、57,000和188,000，总计304,000。</w:t>
      </w:r>
    </w:p>
    <w:p w14:paraId="2F3BDD61">
      <w:r xmlns:w="http://schemas.openxmlformats.org/wordprocessingml/2006/main">
        <w:t xml:space="preserve">[83] Kuze阵型示例（使用Raid Flash Ninja Akira，双Zippo）</w:t>
      </w:r>
    </w:p>
    <w:p w14:paraId="49C670D6">
      <w:r xmlns:w="http://schemas.openxmlformats.org/wordprocessingml/2006/main">
        <w:t xml:space="preserve">[84] 久世阵型示例（使用突袭忍者阿基拉和双Zippo） - 满足忍者阿基拉久世五人撤退的条件，并将第三阵型（在多面条阵型中优先选择2DENAI阵型时）置于最大增益状态。 - 省略基础装备（火箭/虎+纳豆+攻击者腰带）</w:t>
      </w:r>
    </w:p>
    <w:p w14:paraId="7C03C9EC">
      <w:r xmlns:w="http://schemas.openxmlformats.org/wordprocessingml/2006/main">
        <w:t xml:space="preserve">[85] 角色</w:t>
      </w:r>
    </w:p>
    <w:p w14:paraId="10AFEAE0">
      <w:r xmlns:w="http://schemas.openxmlformats.org/wordprocessingml/2006/main">
        <w:t xml:space="preserve">[86] 缓冲区</w:t>
      </w:r>
    </w:p>
    <w:p w14:paraId="07F721AC">
      <w:r xmlns:w="http://schemas.openxmlformats.org/wordprocessingml/2006/main">
        <w:t xml:space="preserve">[87] 攻击者 1</w:t>
      </w:r>
    </w:p>
    <w:p w14:paraId="4D647306">
      <w:r xmlns:w="http://schemas.openxmlformats.org/wordprocessingml/2006/main">
        <w:t xml:space="preserve">[88] 攻击者 2</w:t>
      </w:r>
    </w:p>
    <w:p w14:paraId="3E52AEEF">
      <w:r xmlns:w="http://schemas.openxmlformats.org/wordprocessingml/2006/main">
        <w:t xml:space="preserve">[89] 支持 1</w:t>
      </w:r>
    </w:p>
    <w:p w14:paraId="648BFA21">
      <w:r xmlns:w="http://schemas.openxmlformats.org/wordprocessingml/2006/main">
        <w:t xml:space="preserve">[90] 支持 2</w:t>
      </w:r>
    </w:p>
    <w:p w14:paraId="0BA844DA">
      <w:r xmlns:w="http://schemas.openxmlformats.org/wordprocessingml/2006/main">
        <w:t xml:space="preserve">[91] 脱离阵型</w:t>
      </w:r>
    </w:p>
    <w:p w14:paraId="61FE973B">
      <w:r xmlns:w="http://schemas.openxmlformats.org/wordprocessingml/2006/main">
        <w:t xml:space="preserve">[92] 解释</w:t>
      </w:r>
    </w:p>
    <w:p w14:paraId="7085B828">
      <w:r xmlns:w="http://schemas.openxmlformats.org/wordprocessingml/2006/main">
        <w:t xml:space="preserve">[93] 阵型 1</w:t>
      </w:r>
    </w:p>
    <w:p w14:paraId="7F33C1BB">
      <w:r xmlns:w="http://schemas.openxmlformats.org/wordprocessingml/2006/main">
        <w:t xml:space="preserve">[94] 三名后卫可以通过茶会效果恢复体力。连锁特殊技+图巴特殊技可将受到的伤害减少至1。由于没有回复手段，请在首领第一次攻击前使用时间停止并释放特殊技。</w:t>
      </w:r>
    </w:p>
    <w:p w14:paraId="10339804">
      <w:r xmlns:w="http://schemas.openxmlformats.org/wordprocessingml/2006/main">
        <w:t xml:space="preserve">[95] 阵型 2</w:t>
      </w:r>
    </w:p>
    <w:p w14:paraId="68D78E1E">
      <w:r xmlns:w="http://schemas.openxmlformats.org/wordprocessingml/2006/main">
        <w:t xml:space="preserve">[96] 希拉可以单独行动（发动 3 次特殊攻击后撤退）幻影保持 0% 的伤害减免率 + 承受 1 点伤害 妹妹会在发动特殊攻击前使用最后一个特殊攻击槽将其传递给下一个角色（主要是姬路）</w:t>
      </w:r>
    </w:p>
    <w:p w14:paraId="2C916E0E">
      <w:r xmlns:w="http://schemas.openxmlformats.org/wordprocessingml/2006/main">
        <w:t xml:space="preserve">[97] 阵型 3</w:t>
      </w:r>
    </w:p>
    <w:p w14:paraId="5A30DA78">
      <w:r xmlns:w="http://schemas.openxmlformats.org/wordprocessingml/2006/main">
        <w:t xml:space="preserve">[98] 耐力 80% 战斗</w:t>
      </w:r>
    </w:p>
    <w:p w14:paraId="6E6DF24D">
      <w:r xmlns:w="http://schemas.openxmlformats.org/wordprocessingml/2006/main">
        <w:t xml:space="preserve">[99] 造成的伤害提高 50%（30 秒）</w:t>
      </w:r>
    </w:p>
    <w:p w14:paraId="189610DD">
      <w:r xmlns:w="http://schemas.openxmlformats.org/wordprocessingml/2006/main">
        <w:t xml:space="preserve">[100] 支援者白银晶可以激活。两名玩家先开始战斗。伤害减免率为0%+1，持续约50秒。</w:t>
      </w:r>
    </w:p>
    <w:p w14:paraId="3FD49706">
      <w:r xmlns:w="http://schemas.openxmlformats.org/wordprocessingml/2006/main">
        <w:t xml:space="preserve">[101] 简单的内容适宜性评估 †</w:t>
      </w:r>
    </w:p>
    <w:p w14:paraId="3D99E1DB">
      <w:r xmlns:w="http://schemas.openxmlformats.org/wordprocessingml/2006/main">
        <w:t xml:space="preserve">[102] 合适的内容、推荐的装备示例、角色发展目标等。</w:t>
      </w:r>
    </w:p>
    <w:p w14:paraId="4E749D75">
      <w:r xmlns:w="http://schemas.openxmlformats.org/wordprocessingml/2006/main">
        <w:t xml:space="preserve">[103] 兼容内容</w:t>
      </w:r>
    </w:p>
    <w:p w14:paraId="698719BF">
      <w:r xmlns:w="http://schemas.openxmlformats.org/wordprocessingml/2006/main">
        <w:t xml:space="preserve">[104] 能力倾向</w:t>
      </w:r>
    </w:p>
    <w:p w14:paraId="407F5775">
      <w:r xmlns:w="http://schemas.openxmlformats.org/wordprocessingml/2006/main">
        <w:t xml:space="preserve">[105] 简短评论</w:t>
      </w:r>
    </w:p>
    <w:p w14:paraId="55688326">
      <w:r xmlns:w="http://schemas.openxmlformats.org/wordprocessingml/2006/main">
        <w:t xml:space="preserve">[106] 主线任务 活动任务</w:t>
      </w:r>
    </w:p>
    <w:p w14:paraId="52413278">
      <w:r xmlns:w="http://schemas.openxmlformats.org/wordprocessingml/2006/main">
        <w:t xml:space="preserve">[107] 该增益效果很强，但降低了团队组成的灵活性，使其难以使用。</w:t>
      </w:r>
    </w:p>
    <w:p w14:paraId="3748359C">
      <w:r xmlns:w="http://schemas.openxmlformats.org/wordprocessingml/2006/main">
        <w:t xml:space="preserve">[108] 突袭战</w:t>
      </w:r>
    </w:p>
    <w:p w14:paraId="2DDC5A0F">
      <w:r xmlns:w="http://schemas.openxmlformats.org/wordprocessingml/2006/main">
        <w:t xml:space="preserve">[109] 圣剑宇宙：显著增强使用者的力量，同时通过恢复耐力延长生存时间（装备示例见下文）。</w:t>
      </w:r>
    </w:p>
    <w:p w14:paraId="383C2591">
      <w:r xmlns:w="http://schemas.openxmlformats.org/wordprocessingml/2006/main">
        <w:t xml:space="preserve">[110] 湮灭</w:t>
      </w:r>
    </w:p>
    <w:p w14:paraId="3541B1A3">
      <w:r xmlns:w="http://schemas.openxmlformats.org/wordprocessingml/2006/main">
        <w:t xml:space="preserve">[111] 圣剑宇宙对强化角色很有用，但久世阵营中适合歼灭战的角色却很少。</w:t>
      </w:r>
    </w:p>
    <w:p w14:paraId="3059EE15">
      <w:r xmlns:w="http://schemas.openxmlformats.org/wordprocessingml/2006/main">
        <w:t xml:space="preserve">[112] B宇宙</w:t>
      </w:r>
    </w:p>
    <w:p w14:paraId="3A890A10">
      <w:r xmlns:w="http://schemas.openxmlformats.org/wordprocessingml/2006/main">
        <w:t xml:space="preserve">[113] 圣剑宇宙：大幅提升使用者的力量，同时通过恢复体力延长生存时间。</w:t>
      </w:r>
    </w:p>
    <w:p w14:paraId="145C2E25">
      <w:r xmlns:w="http://schemas.openxmlformats.org/wordprocessingml/2006/main">
        <w:t xml:space="preserve">[114] 能力评价指标</w:t>
      </w:r>
    </w:p>
    <w:p w14:paraId="4F83E691">
      <w:r xmlns:w="http://schemas.openxmlformats.org/wordprocessingml/2006/main">
        <w:t xml:space="preserve">[115] ◎：优秀内容。最有可能发挥出色。○：合适内容。有较高发挥潜力。△：一般。需要一些技巧才能发挥良好，但选择理由不多。×：不合适内容。由于与内容规则、游戏系统、难度等级等不兼容，难以发挥出色。*2014年3月更新</w:t>
      </w:r>
    </w:p>
    <w:p w14:paraId="55DE025C">
      <w:r xmlns:w="http://schemas.openxmlformats.org/wordprocessingml/2006/main">
        <w:t xml:space="preserve">[116] 突袭</w:t>
      </w:r>
    </w:p>
    <w:p w14:paraId="2E60CB4B">
      <w:r xmlns:w="http://schemas.openxmlformats.org/wordprocessingml/2006/main">
        <w:t xml:space="preserve">[117] 推荐设备示例</w:t>
      </w:r>
    </w:p>
    <w:p w14:paraId="73467A32">
      <w:r xmlns:w="http://schemas.openxmlformats.org/wordprocessingml/2006/main">
        <w:t xml:space="preserve">[118] 主要设备</w:t>
      </w:r>
    </w:p>
    <w:p w14:paraId="562F595D">
      <w:r xmlns:w="http://schemas.openxmlformats.org/wordprocessingml/2006/main">
        <w:t xml:space="preserve">[119] 子设备</w:t>
      </w:r>
    </w:p>
    <w:p w14:paraId="47AC8378">
      <w:r xmlns:w="http://schemas.openxmlformats.org/wordprocessingml/2006/main">
        <w:t xml:space="preserve">[120] 一件令人愉悦的物品</w:t>
      </w:r>
    </w:p>
    <w:p w14:paraId="628993DD">
      <w:r xmlns:w="http://schemas.openxmlformats.org/wordprocessingml/2006/main">
        <w:t xml:space="preserve">[121] 发展目标</w:t>
      </w:r>
    </w:p>
    <w:p w14:paraId="0C46AF56">
      <w:r xmlns:w="http://schemas.openxmlformats.org/wordprocessingml/2006/main">
        <w:t xml:space="preserve">[122] 突破极限</w:t>
      </w:r>
    </w:p>
    <w:p w14:paraId="5CC5A405">
      <w:r xmlns:w="http://schemas.openxmlformats.org/wordprocessingml/2006/main">
        <w:t xml:space="preserve">[123] 致命觉醒</w:t>
      </w:r>
    </w:p>
    <w:p w14:paraId="4EFEF0BC">
      <w:r xmlns:w="http://schemas.openxmlformats.org/wordprocessingml/2006/main">
        <w:t xml:space="preserve">[124] 独特的觉醒</w:t>
      </w:r>
    </w:p>
    <w:p w14:paraId="0F0D19BF">
      <w:r xmlns:w="http://schemas.openxmlformats.org/wordprocessingml/2006/main">
        <w:t xml:space="preserve">[125] 行动速度</w:t>
      </w:r>
    </w:p>
    <w:p w14:paraId="5545720D">
      <w:r xmlns:w="http://schemas.openxmlformats.org/wordprocessingml/2006/main">
        <w:t xml:space="preserve">[126] 特别收费</w:t>
      </w:r>
    </w:p>
    <w:p w14:paraId="48D695A5">
      <w:r xmlns:w="http://schemas.openxmlformats.org/wordprocessingml/2006/main">
        <w:t xml:space="preserve">[127] 其他</w:t>
      </w:r>
    </w:p>
    <w:p w14:paraId="2513AE08">
      <w:r xmlns:w="http://schemas.openxmlformats.org/wordprocessingml/2006/main">
        <w:t xml:space="preserve">[128] 培训费用</w:t>
      </w:r>
    </w:p>
    <w:p w14:paraId="500B2889">
      <w:r xmlns:w="http://schemas.openxmlformats.org/wordprocessingml/2006/main">
        <w:t xml:space="preserve">[129] 备注</w:t>
      </w:r>
    </w:p>
    <w:p w14:paraId="341FE9BB">
      <w:r xmlns:w="http://schemas.openxmlformats.org/wordprocessingml/2006/main">
        <w:t xml:space="preserve">[130] 适合辅助角色。如果唯一目标是维持特殊技的持续时间，则无需觉醒行动速度或特殊技充能。也可以觉醒眩晕发动率，使其在辅助BREAK时发挥作用。除了留在场上持续增益外，也可以立即撤退并使用Esca Amaze Phantasma进行延时。</w:t>
      </w:r>
    </w:p>
    <w:p w14:paraId="366FCB1C">
      <w:r xmlns:w="http://schemas.openxmlformats.org/wordprocessingml/2006/main">
        <w:t xml:space="preserve">[131] *2016年4月更新</w:t>
      </w:r>
    </w:p>
    <w:p w14:paraId="72137F93">
      <w:r xmlns:w="http://schemas.openxmlformats.org/wordprocessingml/2006/main">
        <w:t xml:space="preserve">[132] 备选版本 †</w:t>
      </w:r>
    </w:p>
    <w:p w14:paraId="4C03E6D6">
      <w:r xmlns:w="http://schemas.openxmlformats.org/wordprocessingml/2006/main">
        <w:t xml:space="preserve">[133] 千金库萨里</w:t>
      </w:r>
    </w:p>
    <w:p w14:paraId="14E99BB3">
      <w:r xmlns:w="http://schemas.openxmlformats.org/wordprocessingml/2006/main">
        <w:t xml:space="preserve">[134] 琐事 †</w:t>
      </w:r>
    </w:p>
    <w:p w14:paraId="0BB03AAE">
      <w:r xmlns:w="http://schemas.openxmlformats.org/wordprocessingml/2006/main">
        <w:t xml:space="preserve">[135] 为了配合宗羽的新年庆祝活动，库萨里准备了一套新年服装。由于宗羽与政界和商界关系密切，新年对他们来说是一件大事，所以她也相应地准备了自己的服装。经历了这次活动后，她欣然选择以“久世的一员”的身份生活，尽管她的名字仍然保留在宗羽的名册上。</w:t>
      </w:r>
    </w:p>
    <w:p w14:paraId="7EEABEA2">
      <w:r xmlns:w="http://schemas.openxmlformats.org/wordprocessingml/2006/main">
        <w:t xml:space="preserve">[136] 活动期间还透露，库萨里有两个哥哥和一个姐姐，以及她如此决心成为闪光忍者的原因。</w:t>
      </w:r>
    </w:p>
    <w:p w14:paraId="6EAD7B0A">
      <w:r xmlns:w="http://schemas.openxmlformats.org/wordprocessingml/2006/main">
        <w:t xml:space="preserve">[137] 锁镰家族的历史</w:t>
      </w:r>
    </w:p>
    <w:p w14:paraId="0FBD1CDB">
      <w:r xmlns:w="http://schemas.openxmlformats.org/wordprocessingml/2006/main">
        <w:t xml:space="preserve">[138] 遵循这条家族戒律，没有哪个忍者能取得巨大成功，库萨里也不例外。库萨里和她的父亲都明白这一点，但他们受制于传统，因为他们知道笹间家之前的忍者也曾为此苦苦挣扎，所以现在不能放弃。</w:t>
      </w:r>
    </w:p>
    <w:p w14:paraId="613959E6">
      <w:r xmlns:w="http://schemas.openxmlformats.org/wordprocessingml/2006/main">
        <w:t xml:space="preserve">[139] 毫无疑问，库萨里的父亲将她派往久世组织是出于对女儿的关心，希望她能有机会尝试除了闪光忍者之外的其他道路。然而，他却仍然通过家族教条对女儿施加着不切实际的期望。而且，库萨里被分配到的久世组织里，许多人都不会袖手旁观，任由事态发展……让我们看看在事件剧情中接下来会发生什么。</w:t>
      </w:r>
    </w:p>
    <w:p w14:paraId="32B1D15E">
      <w:r xmlns:w="http://schemas.openxmlformats.org/wordprocessingml/2006/main">
        <w:t xml:space="preserve">[140] 官方推特账号简介 †</w:t>
      </w:r>
    </w:p>
    <w:p w14:paraId="60611D68">
      <w:r xmlns:w="http://schemas.openxmlformats.org/wordprocessingml/2006/main">
        <w:t xml:space="preserve">[141] 人物介绍</w:t>
      </w:r>
    </w:p>
    <w:p w14:paraId="0CEBFFDD">
      <w:r xmlns:w="http://schemas.openxmlformats.org/wordprocessingml/2006/main">
        <w:t xml:space="preserve">[142] 2024年新年插图</w:t>
      </w:r>
    </w:p>
    <w:p w14:paraId="123C111A">
      <w:r xmlns:w="http://schemas.openxmlformats.org/wordprocessingml/2006/main">
        <w:t xml:space="preserve">[143] 评论表 †</w:t>
      </w:r>
    </w:p>
    <w:p w14:paraId="3705C4D6">
      <w:r xmlns:w="http://schemas.openxmlformats.org/wordprocessingml/2006/main">
        <w:t xml:space="preserve">[144] 点击打开历史日志列表</w:t>
      </w:r>
    </w:p>
    <w:p w14:paraId="338FA0A7">
      <w:r xmlns:w="http://schemas.openxmlformats.org/wordprocessingml/2006/main">
        <w:t xml:space="preserve">[145] 末尾的数字越小，日志越旧。</w:t>
      </w:r>
    </w:p>
    <w:p w14:paraId="59359A31">
      <w:r xmlns:w="http://schemas.openxmlformats.org/wordprocessingml/2006/main">
        <w:t xml:space="preserve">[146]“评论/新年链/”没有子页面。</w:t>
      </w:r>
    </w:p>
    <w:p w14:paraId="23AA733F">
      <w:r xmlns:w="http://schemas.openxmlformats.org/wordprocessingml/2006/main">
        <w:t xml:space="preserve">[147] 这样看来，久世有很多优秀的增益和减益角色，但适合团队副本的纯攻击型角色却不多。小森、阳明酱和维卡大概就这些了吧？——[C.CiKD/BIWc] 2024-01-02 (周二) 05:35:37</w:t>
      </w:r>
    </w:p>
    <w:p w14:paraId="2E257373">
      <w:r xmlns:w="http://schemas.openxmlformats.org/wordprocessingml/2006/main">
        <w:t xml:space="preserve">[148] 如果库萨里酱能完全转学到久世队就好了，她的必杀技表现也会有所提升……或者说，如果她回到宗羽队，那可就热闹了——[4pFoZYUfF0M] 2024-01-02 (周二) 13:19:12</w:t>
      </w:r>
    </w:p>
    <w:p w14:paraId="3AD6EC36">
      <w:r xmlns:w="http://schemas.openxmlformats.org/wordprocessingml/2006/main">
        <w:t xml:space="preserve">[149] 嗯，我挺喜欢的，不过就这配置，等到明年再买是不是也行？ -- [yAmEcHSzySk] 2024-01-02 (周二) 13:45:51</w:t>
      </w:r>
    </w:p>
    <w:p w14:paraId="42E4B1F0">
      <w:r xmlns:w="http://schemas.openxmlformats.org/wordprocessingml/2006/main">
        <w:t xml:space="preserve">[150] 这个角色已经为了对抗阿基拉而被改造成了宗羽，所以从设定上来说应该也没什么问题吧哈哈 -- [4AdXU9WFkX2] 2024-01-02 (周二) 20:17:55</w:t>
      </w:r>
    </w:p>
    <w:p w14:paraId="113F0343">
      <w:r xmlns:w="http://schemas.openxmlformats.org/wordprocessingml/2006/main">
        <w:t xml:space="preserve">[151] Pinky是什么？应该是Peaky吧？ -- [jbVCGPkxYDM] 2024-01-08 (周一) 12:49:27</w:t>
      </w:r>
    </w:p>
    <w:p w14:paraId="42839BD7">
      <w:r xmlns:w="http://schemas.openxmlformats.org/wordprocessingml/2006/main">
        <w:t xml:space="preserve">[152] 姐姐正太……不，妈妈正太……这真是个有趣的设定……谢谢猫咪老师，我喜欢！——[FWmhEG3oApo] 2024-01-02 (周二) 23:19:34</w:t>
      </w:r>
    </w:p>
    <w:p w14:paraId="17BA008E">
      <w:r xmlns:w="http://schemas.openxmlformats.org/wordprocessingml/2006/main">
        <w:t xml:space="preserve">[153] 乍一看似乎很强，我也考虑过进攻，但是久世根本没有攻击者——[ayBSMF8/1Zw] 2024-01-03 (周三) 13:55:38</w:t>
      </w:r>
    </w:p>
    <w:p w14:paraId="3E9786D7">
      <w:r xmlns:w="http://schemas.openxmlformats.org/wordprocessingml/2006/main">
        <w:t xml:space="preserve">[154] 如果莉祖娜先被击败，除了莉祖娜位于队伍最后面的情况外，所有撤退模式中，言叶都需要治疗。已修正。——[TAskH4hiVq.] 2024-01-04 (周四) 12:20:49</w:t>
      </w:r>
    </w:p>
    <w:p w14:paraId="2575FFE5">
      <w:r xmlns:w="http://schemas.openxmlformats.org/wordprocessingml/2006/main">
        <w:t xml:space="preserve">[155] 体验过纯粹的爱，感觉“啊啊啊，我的癖好被种在里面了♡”之后，看到失败让我不禁怀疑，真的有必要为了保护这些渣滓市民而战吗……？我开始陷入黑暗的思维模式了。——[beuAXAVbG1I] 2024-01-03 (周三) 18:59:10</w:t>
      </w:r>
    </w:p>
    <w:p w14:paraId="389BF512">
      <w:r xmlns:w="http://schemas.openxmlformats.org/wordprocessingml/2006/main">
        <w:t xml:space="preserve">[156] 我很喜欢锁链酱，但考虑到她专精于久世，我一开始觉得有点不太合适，不过看了活动介绍之后，我立刻就决定抽她了。束缚锁链和双斩之间的配合真是绝了——[guFNk8DfxRE] 2024-01-04 (周四) 16:28:24</w:t>
      </w:r>
    </w:p>
    <w:p w14:paraId="43D00D56">
      <w:r xmlns:w="http://schemas.openxmlformats.org/wordprocessingml/2006/main">
        <w:t xml:space="preserve">[157] 拉力过大 -- [zI/enRVsL5M] 2024-01-05 (星期五) 14:45:45</w:t>
      </w:r>
    </w:p>
    <w:p w14:paraId="2312CE6B">
      <w:r xmlns:w="http://schemas.openxmlformats.org/wordprocessingml/2006/main">
        <w:t xml:space="preserve">[158] 嗯，看来这个角色并没有特别擅长对付的boss。 -- [f73zse/nf2I] 2024-01-07 (周日) 15:11:14</w:t>
      </w:r>
    </w:p>
    <w:p w14:paraId="6F3D528D">
      <w:r xmlns:w="http://schemas.openxmlformats.org/wordprocessingml/2006/main">
        <w:t xml:space="preserve">[159] 嗯，另一方面，像天使艾斯卡·阿斯特丽泽·姬路这样的角色，在其他社交游戏中早就过时了，但在这次“参与有意义”的副本中仍然非常受欢迎，这其实也挺好的。如果她因为通货膨胀而立刻成为热门人选，那就太奇怪了，所以我认为让她在久世认真起来的时候起到制约作用，是个不错的平衡。她可以用1000个芽换到，但考虑到预期价值，我觉得她比那些你可能根本不会去兑换的普通SR角色要好得多…… -- [9myORRWA9mE] 2024-01-07 (周日) 15:50:59</w:t>
      </w:r>
    </w:p>
    <w:p w14:paraId="0A4E3114">
      <w:r xmlns:w="http://schemas.openxmlformats.org/wordprocessingml/2006/main">
        <w:t xml:space="preserve">[160] 这可能是旧闻了，但久世是唯一一个其独特的体力恢复效果适用于（已验证）的角色——[qhsarAv2eQQ] 2024-01-08 (周一) 09:24:32</w:t>
      </w:r>
    </w:p>
    <w:p w14:paraId="431FD5B2">
      <w:r xmlns:w="http://schemas.openxmlformats.org/wordprocessingml/2006/main">
        <w:t xml:space="preserve">[161] 我培养的久世系攻击手只有小森星矢和新年阳明酱……然后我才意识到，这竟然是我目前为止抽到的仅有的两个久世系限定SSR。因为我没有培养其他角色，所以我对自己目前的玩法很满意。真希望在新SSR上线后能有个特别的讨伐活动。——[tLPFcMiF9xQ] 2024-04-17 (周三) 23:56:09</w:t>
      </w:r>
    </w:p>
    <w:p w14:paraId="26A5D696">
      <w:r xmlns:w="http://schemas.openxmlformats.org/wordprocessingml/2006/main">
        <w:t xml:space="preserve">[162] 请发布一些能增加久世属性的优秀装备 -- [VvX/j5mxFsg] 2025-09-09 (周二) 11:05:14</w:t>
      </w:r>
    </w:p>
    <w:p w14:paraId="79B12654">
      <w:r xmlns:w="http://schemas.openxmlformats.org/wordprocessingml/2006/main">
        <w:t xml:space="preserve">[163] 我设法在重播中拿到了它，并且目睹了失败，一切顺利。现在我可以安心了。——[PjBaCWklmyE] 2025-01-08 (周三) 18:37:46</w:t>
      </w:r>
    </w:p>
    <w:p w14:paraId="3A4F3885">
      <w:r xmlns:w="http://schemas.openxmlformats.org/wordprocessingml/2006/main">
        <w:t xml:space="preserve">[164] 我想要它只是因为它的外观，根本没考虑它的性能——[WHXfR1/dU/U] 2025-01-08 (周三) 23:19:49</w:t>
      </w:r>
    </w:p>
    <w:p w14:paraId="0AE52113">
      <w:r xmlns:w="http://schemas.openxmlformats.org/wordprocessingml/2006/main">
        <w:t xml:space="preserve">[165] 她好可爱 -- [ULf.6xiVRik] 2025-01-10 (周五) 00:51:59</w:t>
      </w:r>
    </w:p>
    <w:p w14:paraId="0F8D9838">
      <w:r xmlns:w="http://schemas.openxmlformats.org/wordprocessingml/2006/main">
        <w:t xml:space="preserve">[166] 她的容貌和气质都出乎意料地具备罕见的古典日本美人的特质。难怪她穿和服那么好看。她和藤叶站在一起时，两人无论从视觉上还是站姿上都显得非常出色。——[ZxvC5DjOvHg] 2025-01-11 (周六) 04:25:06</w:t>
      </w:r>
    </w:p>
    <w:p w14:paraId="06330B38">
      <w:r xmlns:w="http://schemas.openxmlformats.org/wordprocessingml/2006/main">
        <w:t xml:space="preserve">[167] 我留着它，想着以后或许能用它救久世，结果它被瓦莱里科里斯用了，瓦莱里科里斯伪装成久世，还装备了圣剑宇宙，真是太丢人了哈哈哈哈——[L0uLbZsU8Jg] 2025-12-09 (周二) 21:25:30</w:t>
      </w:r>
    </w:p>
    <w:p w14:paraId="04730E99">
      <w:r xmlns:w="http://schemas.openxmlformats.org/wordprocessingml/2006/main">
        <w:t xml:space="preserve">[168] ←使用棋盘前请务必阅读规则。</w:t>
      </w:r>
    </w:p>
    <w:p w14:paraId="74275EA4">
      <w:r xmlns:w="http://schemas.openxmlformats.org/wordprocessingml/2006/main">
        <w:t xml:space="preserve">[169] 关于规则 †</w:t>
      </w:r>
    </w:p>
    <w:p w14:paraId="5A110186">
      <w:r xmlns:w="http://schemas.openxmlformats.org/wordprocessingml/2006/main">
        <w:t xml:space="preserve">[170] 请不要抱怨或批评页面编辑者。如果您对其他人的编辑有意见，请通过“提供替代方案”或“自行编辑”的方式进行建设性沟通。</w:t>
      </w:r>
    </w:p>
    <w:p w14:paraId="68C94983">
      <w:r xmlns:w="http://schemas.openxmlformats.org/wordprocessingml/2006/main">
        <w:t xml:space="preserve">[171] 不要发布个人网站或其他禁止未经授权链接的网站的网址。</w:t>
      </w:r>
    </w:p>
    <w:p w14:paraId="1A34253C">
      <w:r xmlns:w="http://schemas.openxmlformats.org/wordprocessingml/2006/main">
        <w:t xml:space="preserve">[172] 关于违反规则的帖子 †</w:t>
      </w:r>
    </w:p>
    <w:p w14:paraId="6D960CDE">
      <w:r xmlns:w="http://schemas.openxmlformats.org/wordprocessingml/2006/main">
        <w:t xml:space="preserve">[173] 禁止发布以下类型的帖子，因为它们容易造成干扰。</w:t>
      </w:r>
    </w:p>
    <w:p w14:paraId="2D270FA4">
      <w:r xmlns:w="http://schemas.openxmlformats.org/wordprocessingml/2006/main">
        <w:t xml:space="preserve">[174]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49ACA75">
      <w:r xmlns:w="http://schemas.openxmlformats.org/wordprocessingml/2006/main">
        <w:t xml:space="preserve">[175] 其他包括使用此维基的人、官方管理员、艺术家、配音演员、现实生活中的个人以及 Twitter 用户等团体。</w:t>
      </w:r>
    </w:p>
    <w:p w14:paraId="60F411C6">
      <w:r xmlns:w="http://schemas.openxmlformats.org/wordprocessingml/2006/main">
        <w:t xml:space="preserve">[176] 关于向管理层提交的帖子，我们容忍可以解释为用户反馈的评论，例如“我希望他们改进这一点”、“我希望他们尽快修复错误”和“维护时间太长了”，但我们不容忍使用辱骂性语言贬低管理层。</w:t>
      </w:r>
    </w:p>
    <w:p w14:paraId="07157DD9">
      <w:r xmlns:w="http://schemas.openxmlformats.org/wordprocessingml/2006/main">
        <w:t xml:space="preserve">[177] 将讨论和意见交流视为“诽谤或对抗他人”是错误的。然而，在讨论或意见交流中使用辱骂性语言、贬低他人、挑衅他人或在缺乏明确证据的情况下发表言论，都是违法行为。说话时务必谨言慎行。</w:t>
      </w:r>
    </w:p>
    <w:p w14:paraId="73A0B86E">
      <w:r xmlns:w="http://schemas.openxmlformats.org/wordprocessingml/2006/main">
        <w:t xml:space="preserve">[178] 攻击性评论是指使用“做这个”或“做那个”等强烈命令、“使用粗俗语言”、“采取居高临下的态度”或“具有挑衅性”的评论。</w:t>
      </w:r>
    </w:p>
    <w:p w14:paraId="1BF5D666">
      <w:r xmlns:w="http://schemas.openxmlformats.org/wordprocessingml/2006/main">
        <w:t xml:space="preserve">[179] 禁止发布冒犯现有玩家的帖子，例如“还有人玩这个游戏吗？”或“这游戏已经凉了”。这并不意味着您完全不能发表任何负面言论，而是指那些超出单纯负面评价范围，构成诽谤或诋毁的帖子将被禁止发布。</w:t>
      </w:r>
    </w:p>
    <w:p w14:paraId="0DC86652">
      <w:r xmlns:w="http://schemas.openxmlformats.org/wordprocessingml/2006/main">
        <w:t xml:space="preserve">[180] 公开羞辱其他玩家，即公开其游戏内名称或UID。</w:t>
      </w:r>
    </w:p>
    <w:p w14:paraId="54E24402">
      <w:r xmlns:w="http://schemas.openxmlformats.org/wordprocessingml/2006/main">
        <w:t xml:space="preserve">[181] 但是，允许分享有助于游戏攻略的信息和视频。</w:t>
      </w:r>
    </w:p>
    <w:p w14:paraId="751E45B6">
      <w:r xmlns:w="http://schemas.openxmlformats.org/wordprocessingml/2006/main">
        <w:t xml:space="preserve">[182] 参考其他应用程序</w:t>
      </w:r>
    </w:p>
    <w:p w14:paraId="607670DA">
      <w:r xmlns:w="http://schemas.openxmlformats.org/wordprocessingml/2006/main">
        <w:t xml:space="preserve">[183] 在多个论坛上多次发帖</w:t>
      </w:r>
    </w:p>
    <w:p w14:paraId="1D4190B5">
      <w:r xmlns:w="http://schemas.openxmlformats.org/wordprocessingml/2006/main">
        <w:t xml:space="preserve">[184] 写一串没有意义的字符</w:t>
      </w:r>
    </w:p>
    <w:p w14:paraId="6A13991F">
      <w:r xmlns:w="http://schemas.openxmlformats.org/wordprocessingml/2006/main">
        <w:t xml:space="preserve">[185] 关于作弊和利用漏洞的帖子</w:t>
      </w:r>
    </w:p>
    <w:p w14:paraId="52598B26">
      <w:r xmlns:w="http://schemas.openxmlformats.org/wordprocessingml/2006/main">
        <w:t xml:space="preserve">[186] 最好的办法是忽略违反规则的帖子。上钩或反驳只会让事情变得更糟。</w:t>
      </w:r>
    </w:p>
    <w:p w14:paraId="2F2ABFA4">
      <w:r xmlns:w="http://schemas.openxmlformats.org/wordprocessingml/2006/main">
        <w:t xml:space="preserve">[187] *在上述规则中，“诽谤”指的是在没有客观证据的情况下诋毁和贬低他人。将所有批评性文章都归为“诽谤”是不正确的，所以请务必谨慎。</w:t>
      </w:r>
    </w:p>
    <w:p w14:paraId="7CC14C3C">
      <w:r xmlns:w="http://schemas.openxmlformats.org/wordprocessingml/2006/main">
        <w:t xml:space="preserve">[188] 关于修改和删除发帖日志 †</w:t>
      </w:r>
    </w:p>
    <w:p w14:paraId="2F348085">
      <w:r xmlns:w="http://schemas.openxmlformats.org/wordprocessingml/2006/main">
        <w:t xml:space="preserve">[189] 但是，允许更正印刷错误、遗漏和字体颜色。（他人出于善意所做的更正也允许。）</w:t>
      </w:r>
    </w:p>
    <w:p w14:paraId="2BBC19EE">
      <w:r xmlns:w="http://schemas.openxmlformats.org/wordprocessingml/2006/main">
        <w:t xml:space="preserve">[190] 作为例外情况，您可以删除自己的帖子，但事后必须向管理员报告。此外，删除时，请将整个评论替换为以下文本，而不是完全删除：&amp;color(#ff0000){''发帖人已删除''};</w:t>
      </w:r>
    </w:p>
    <w:p w14:paraId="3FCB892D">
      <w:r xmlns:w="http://schemas.openxmlformats.org/wordprocessingml/2006/main">
        <w:t xml:space="preserve">[191] 关于评论违反规则的帖子 †</w:t>
      </w:r>
    </w:p>
    <w:p w14:paraId="3BA705DA">
      <w:r xmlns:w="http://schemas.openxmlformats.org/wordprocessingml/2006/main">
        <w:t xml:space="preserve">[192] 您可以自行注释掉上述任何违反规则的评论，无需管理员许可。但是，注释掉评论后，请务必在“违规举报公告板”上进行举报。请使用“违规举报公告板”上的举报模板。</w:t>
      </w:r>
    </w:p>
    <w:p w14:paraId="55BE276C">
      <w:r xmlns:w="http://schemas.openxmlformats.org/wordprocessingml/2006/main">
        <w:t xml:space="preserve">[193] 未经 CO 报告公告板报告而被评论删除的帖子将被恢复，而评论删除帖子的人将受到处罚。</w:t>
      </w:r>
    </w:p>
    <w:p w14:paraId="48EA78D6">
      <w:r xmlns:w="http://schemas.openxmlformats.org/wordprocessingml/2006/main">
        <w:t xml:space="preserve">[194] 如果您反复向 CO 举报公告板举报不违反规则的帖子，我们将认为您是自私的，并将对您实施发帖和编辑限制。</w:t>
      </w:r>
    </w:p>
    <w:p w14:paraId="074B78EA">
      <w:r xmlns:w="http://schemas.openxmlformats.org/wordprocessingml/2006/main">
        <w:t xml:space="preserve">[195] 管理员可酌情恢复 CO 报告公告板上不违反规则的报告。</w:t>
      </w:r>
    </w:p>
    <w:p w14:paraId="47B82290">
      <w:r xmlns:w="http://schemas.openxmlformats.org/wordprocessingml/2006/main">
        <w:t xml:space="preserve">[196] 我们再次要求您不要评论那些并未违反规则的评论。（例如，诸如“虽然不违反规则，但显然是在挑衅”、“恶作剧”或“评论整个帖子”之类的主观判断。）</w:t>
      </w:r>
    </w:p>
    <w:p w14:paraId="1A5574AD">
      <w:r xmlns:w="http://schemas.openxmlformats.org/wordprocessingml/2006/main">
        <w:t xml:space="preserve">[197] 关于不违反规则但“冒犯性”的帖子 †</w:t>
      </w:r>
    </w:p>
    <w:p w14:paraId="6ED2E423">
      <w:r xmlns:w="http://schemas.openxmlformats.org/wordprocessingml/2006/main">
        <w:t xml:space="preserve">[198] 即使帖子内容具有冒犯性，除非违反版规，否则不会被删除。由于每个人对冒犯性帖子的界定标准不尽相同，请使用 NGID 功能隐藏评论，而不是参与争论或挑衅。</w:t>
      </w:r>
    </w:p>
    <w:p w14:paraId="6AC80246">
      <w:r xmlns:w="http://schemas.openxmlformats.org/wordprocessingml/2006/main">
        <w:t xml:space="preserve">[199] 挑衅难道不是一种违规行为吗？†</w:t>
      </w:r>
    </w:p>
    <w:p w14:paraId="5A491A76">
      <w:r xmlns:w="http://schemas.openxmlformats.org/wordprocessingml/2006/main">
        <w:t xml:space="preserve">[200] 某人对某些内容是否具有煽动性的看法差异很大，因此我们不认为这是违规行为。如果您认为某条评论具有煽动性，请使用 NGID 功能将其隐藏。</w:t>
      </w:r>
    </w:p>
    <w:p w14:paraId="61C06EAD">
      <w:r xmlns:w="http://schemas.openxmlformats.org/wordprocessingml/2006/main">
        <w:t xml:space="preserve">[201] 抱怨难道不算违法吗？†</w:t>
      </w:r>
    </w:p>
    <w:p w14:paraId="21218F13">
      <w:r xmlns:w="http://schemas.openxmlformats.org/wordprocessingml/2006/main">
        <w:t xml:space="preserve">[202] 一般而言，抱怨本身并不构成违规。但是，针对本作品的负面宣传、诽谤、辱骂性语言以及超出抱怨范围的对抗性言论均构成违规。如果您认为抱怨内容冒犯了您，请使用 NGID 功能隐藏相关评论。</w:t>
      </w:r>
    </w:p>
    <w:p w14:paraId="38B9FEE5">
      <w:r xmlns:w="http://schemas.openxmlformats.org/wordprocessingml/2006/main">
        <w:t xml:space="preserve">[203] 如果您不确定某个帖子是否违反规则，该怎么办？ †</w:t>
      </w:r>
    </w:p>
    <w:p w14:paraId="53A9C82C">
      <w:r xmlns:w="http://schemas.openxmlformats.org/wordprocessingml/2006/main">
        <w:t xml:space="preserve">[204] 有些帖子内容含糊不清，难以判断是否违规。评论删除这类含糊不清的帖子可能会导致问题，所以请不要评论删除，而是使用 NGID 功能将评论隐藏起来。</w:t>
      </w:r>
    </w:p>
    <w:p w14:paraId="52EF5414">
      <w:r xmlns:w="http://schemas.openxmlformats.org/wordprocessingml/2006/main">
        <w:t xml:space="preserve">[205] 对屡犯者的处罚 †</w:t>
      </w:r>
    </w:p>
    <w:p w14:paraId="4A6441F6">
      <w:r xmlns:w="http://schemas.openxmlformats.org/wordprocessingml/2006/main">
        <w:t xml:space="preserve">[206] 屡次违反规则或发布特别恶意的帖子，管理员可酌情予以处罚，例如“禁止访问”或“限制发帖”。</w:t>
      </w:r>
    </w:p>
    <w:p w14:paraId="25656B8D">
      <w:r xmlns:w="http://schemas.openxmlformats.org/wordprocessingml/2006/main">
        <w:t xml:space="preserve">[207] 如果您对进一步改进有任何建议，请通过 Wiki 管理公告板与我们联系。</w:t>
      </w:r>
    </w:p>
    <w:p w14:paraId="3854B4E7"/>
    <w:p w14:paraId="4992C476">
      <w:r xmlns:w="http://schemas.openxmlformats.org/wordprocessingml/2006/main">
        <w:rPr>
          <w:b/>
        </w:rPr>
        <w:t xml:space="preserve">A186</w:t>
      </w:r>
    </w:p>
    <w:p w14:paraId="3C2869BB">
      <w:r xmlns:w="http://schemas.openxmlformats.org/wordprocessingml/2006/main">
        <w:t xml:space="preserve">[0] 索引：所有角色 | SSR 角色 | SR 角色 | R 角色</w:t>
      </w:r>
    </w:p>
    <w:p w14:paraId="20727907">
      <w:r xmlns:w="http://schemas.openxmlformats.org/wordprocessingml/2006/main">
        <w:t xml:space="preserve">[1] 基本信息</w:t>
      </w:r>
    </w:p>
    <w:p w14:paraId="265848DB">
      <w:r xmlns:w="http://schemas.openxmlformats.org/wordprocessingml/2006/main">
        <w:t xml:space="preserve">[2] 内容适用性简易评估</w:t>
      </w:r>
    </w:p>
    <w:p w14:paraId="11021D6F">
      <w:r xmlns:w="http://schemas.openxmlformats.org/wordprocessingml/2006/main">
        <w:t xml:space="preserve">[3] 替代版本</w:t>
      </w:r>
    </w:p>
    <w:p w14:paraId="72425A47">
      <w:r xmlns:w="http://schemas.openxmlformats.org/wordprocessingml/2006/main">
        <w:t xml:space="preserve">[4] 琐事</w:t>
      </w:r>
    </w:p>
    <w:p w14:paraId="5C8BDD40">
      <w:r xmlns:w="http://schemas.openxmlformats.org/wordprocessingml/2006/main">
        <w:t xml:space="preserve">[5] 官方推特账号介绍</w:t>
      </w:r>
    </w:p>
    <w:p w14:paraId="63E2F99B">
      <w:r xmlns:w="http://schemas.openxmlformats.org/wordprocessingml/2006/main">
        <w:t xml:space="preserve">[6] 评论表单</w:t>
      </w:r>
    </w:p>
    <w:p w14:paraId="51F8BFB2">
      <w:r xmlns:w="http://schemas.openxmlformats.org/wordprocessingml/2006/main">
        <w:t xml:space="preserve">[7] 基本信息 †</w:t>
      </w:r>
    </w:p>
    <w:p w14:paraId="38098419">
      <w:r xmlns:w="http://schemas.openxmlformats.org/wordprocessingml/2006/main">
        <w:t xml:space="preserve">[8] 变换图像</w:t>
      </w:r>
    </w:p>
    <w:p w14:paraId="1D40E494">
      <w:r xmlns:w="http://schemas.openxmlformats.org/wordprocessingml/2006/main">
        <w:t xml:space="preserve">[9] 简介</w:t>
      </w:r>
    </w:p>
    <w:p w14:paraId="64D2DBDA">
      <w:r xmlns:w="http://schemas.openxmlformats.org/wordprocessingml/2006/main">
        <w:t xml:space="preserve">[10] 姓名</w:t>
      </w:r>
    </w:p>
    <w:p w14:paraId="42A251CB">
      <w:r xmlns:w="http://schemas.openxmlformats.org/wordprocessingml/2006/main">
        <w:t xml:space="preserve">[11] 新年硅石</w:t>
      </w:r>
    </w:p>
    <w:p w14:paraId="54B2A157">
      <w:r xmlns:w="http://schemas.openxmlformats.org/wordprocessingml/2006/main">
        <w:t xml:space="preserve">[12] 真实姓名</w:t>
      </w:r>
    </w:p>
    <w:p w14:paraId="7C5201C6">
      <w:r xmlns:w="http://schemas.openxmlformats.org/wordprocessingml/2006/main">
        <w:t xml:space="preserve">[13]护国院二氧化硅</w:t>
      </w:r>
    </w:p>
    <w:p w14:paraId="6BE7B4E8">
      <w:r xmlns:w="http://schemas.openxmlformats.org/wordprocessingml/2006/main">
        <w:t xml:space="preserve">[14] 稀有度</w:t>
      </w:r>
    </w:p>
    <w:p w14:paraId="186CFAC5">
      <w:r xmlns:w="http://schemas.openxmlformats.org/wordprocessingml/2006/main">
        <w:t xml:space="preserve">[15] 普通攻击</w:t>
      </w:r>
    </w:p>
    <w:p w14:paraId="626486E9">
      <w:r xmlns:w="http://schemas.openxmlformats.org/wordprocessingml/2006/main">
        <w:t xml:space="preserve">[16] 近战攻击（物理）</w:t>
      </w:r>
    </w:p>
    <w:p w14:paraId="6E517AAC">
      <w:r xmlns:w="http://schemas.openxmlformats.org/wordprocessingml/2006/main">
        <w:t xml:space="preserve">[17] 附属派系</w:t>
      </w:r>
    </w:p>
    <w:p w14:paraId="0A45439B">
      <w:r xmlns:w="http://schemas.openxmlformats.org/wordprocessingml/2006/main">
        <w:t xml:space="preserve">[18] 仙人（Soha）</w:t>
      </w:r>
    </w:p>
    <w:p w14:paraId="502B4F0B">
      <w:r xmlns:w="http://schemas.openxmlformats.org/wordprocessingml/2006/main">
        <w:t xml:space="preserve">[19] 特殊属性</w:t>
      </w:r>
    </w:p>
    <w:p w14:paraId="6636C7F8">
      <w:r xmlns:w="http://schemas.openxmlformats.org/wordprocessingml/2006/main">
        <w:t xml:space="preserve">[20] 新年</w:t>
      </w:r>
    </w:p>
    <w:p w14:paraId="3D39D402">
      <w:r xmlns:w="http://schemas.openxmlformats.org/wordprocessingml/2006/main">
        <w:t xml:space="preserve">[21] 成濑和美</w:t>
      </w:r>
    </w:p>
    <w:p w14:paraId="181424B4">
      <w:r xmlns:w="http://schemas.openxmlformats.org/wordprocessingml/2006/main">
        <w:t xml:space="preserve">[22] 插图</w:t>
      </w:r>
    </w:p>
    <w:p w14:paraId="5AF192A6">
      <w:r xmlns:w="http://schemas.openxmlformats.org/wordprocessingml/2006/main">
        <w:t xml:space="preserve">[23] SD字符</w:t>
      </w:r>
    </w:p>
    <w:p w14:paraId="352D111C">
      <w:r xmlns:w="http://schemas.openxmlformats.org/wordprocessingml/2006/main">
        <w:t xml:space="preserve">[24] 风味文字</w:t>
      </w:r>
    </w:p>
    <w:p w14:paraId="27E9B545">
      <w:r xmlns:w="http://schemas.openxmlformats.org/wordprocessingml/2006/main">
        <w:t xml:space="preserve">[25] “新年快乐，老大！期待今年再次与您共事♥ 嘿嘿♥” 她的忍者服仿照巫女的装束。她手中的扫帚里藏着一把剑，必要时，她可以施展居合道保护老大。西莉卡希望今年能磨练自己容易被世俗欲望束缚的心智。猫屋敷家族为她制定的严格训练计划正等待着她……猫咪老师，期待与您共事！</w:t>
      </w:r>
    </w:p>
    <w:p w14:paraId="2D87E7F6">
      <w:r xmlns:w="http://schemas.openxmlformats.org/wordprocessingml/2006/main">
        <w:t xml:space="preserve">[26] 如何获得</w:t>
      </w:r>
    </w:p>
    <w:p w14:paraId="7AD7A35B">
      <w:r xmlns:w="http://schemas.openxmlformats.org/wordprocessingml/2006/main">
        <w:t xml:space="preserve">[27] 限时扭蛋</w:t>
      </w:r>
    </w:p>
    <w:p w14:paraId="5BD1774C">
      <w:r xmlns:w="http://schemas.openxmlformats.org/wordprocessingml/2006/main">
        <w:t xml:space="preserve">[28] 基础属性（1星）* 每增加1星+50%，5星时为1星值的3倍</w:t>
      </w:r>
    </w:p>
    <w:p w14:paraId="06949460">
      <w:r xmlns:w="http://schemas.openxmlformats.org/wordprocessingml/2006/main">
        <w:t xml:space="preserve">[29] 级</w:t>
      </w:r>
    </w:p>
    <w:p w14:paraId="5FF7FF46">
      <w:r xmlns:w="http://schemas.openxmlformats.org/wordprocessingml/2006/main">
        <w:t xml:space="preserve">[30] 耐力</w:t>
      </w:r>
    </w:p>
    <w:p w14:paraId="7778765E">
      <w:r xmlns:w="http://schemas.openxmlformats.org/wordprocessingml/2006/main">
        <w:t xml:space="preserve">[31] 攻击力</w:t>
      </w:r>
    </w:p>
    <w:p w14:paraId="70F3F0B0">
      <w:r xmlns:w="http://schemas.openxmlformats.org/wordprocessingml/2006/main">
        <w:t xml:space="preserve">[32] 防御能力</w:t>
      </w:r>
    </w:p>
    <w:p w14:paraId="2AEE8F7F">
      <w:r xmlns:w="http://schemas.openxmlformats.org/wordprocessingml/2006/main">
        <w:t xml:space="preserve">[33] 魔力</w:t>
      </w:r>
    </w:p>
    <w:p w14:paraId="23EA3D4C">
      <w:r xmlns:w="http://schemas.openxmlformats.org/wordprocessingml/2006/main">
        <w:t xml:space="preserve">[34] 魔法抗性</w:t>
      </w:r>
    </w:p>
    <w:p w14:paraId="4FD8F9DF">
      <w:r xmlns:w="http://schemas.openxmlformats.org/wordprocessingml/2006/main">
        <w:t xml:space="preserve">[35] 详细状态</w:t>
      </w:r>
    </w:p>
    <w:p w14:paraId="08FBB411">
      <w:r xmlns:w="http://schemas.openxmlformats.org/wordprocessingml/2006/main">
        <w:t xml:space="preserve">[36] 准确性</w:t>
      </w:r>
    </w:p>
    <w:p w14:paraId="124BFED2">
      <w:r xmlns:w="http://schemas.openxmlformats.org/wordprocessingml/2006/main">
        <w:t xml:space="preserve">[37] 回避能力</w:t>
      </w:r>
    </w:p>
    <w:p w14:paraId="4A4ABBFE">
      <w:r xmlns:w="http://schemas.openxmlformats.org/wordprocessingml/2006/main">
        <w:t xml:space="preserve">[38] 连续命中率</w:t>
      </w:r>
    </w:p>
    <w:p w14:paraId="4B7E306D">
      <w:r xmlns:w="http://schemas.openxmlformats.org/wordprocessingml/2006/main">
        <w:t xml:space="preserve">[39] 反击率</w:t>
      </w:r>
    </w:p>
    <w:p w14:paraId="317509FC">
      <w:r xmlns:w="http://schemas.openxmlformats.org/wordprocessingml/2006/main">
        <w:t xml:space="preserve">[40] 眩晕激活率</w:t>
      </w:r>
    </w:p>
    <w:p w14:paraId="673FE076">
      <w:r xmlns:w="http://schemas.openxmlformats.org/wordprocessingml/2006/main">
        <w:t xml:space="preserve">[41] 抗眩晕能力</w:t>
      </w:r>
    </w:p>
    <w:p w14:paraId="55E88FF7">
      <w:r xmlns:w="http://schemas.openxmlformats.org/wordprocessingml/2006/main">
        <w:t xml:space="preserve">[42] 移动速度</w:t>
      </w:r>
    </w:p>
    <w:p w14:paraId="298A07B5">
      <w:r xmlns:w="http://schemas.openxmlformats.org/wordprocessingml/2006/main">
        <w:t xml:space="preserve">[43] 部署速度</w:t>
      </w:r>
    </w:p>
    <w:p w14:paraId="737F871C">
      <w:r xmlns:w="http://schemas.openxmlformats.org/wordprocessingml/2006/main">
        <w:t xml:space="preserve">[44] 行动速度</w:t>
      </w:r>
    </w:p>
    <w:p w14:paraId="4BF06A8F">
      <w:r xmlns:w="http://schemas.openxmlformats.org/wordprocessingml/2006/main">
        <w:t xml:space="preserve">[45] 致命的装药量</w:t>
      </w:r>
    </w:p>
    <w:p w14:paraId="30599840">
      <w:r xmlns:w="http://schemas.openxmlformats.org/wordprocessingml/2006/main">
        <w:t xml:space="preserve">[46] 特殊招式</w:t>
      </w:r>
    </w:p>
    <w:p w14:paraId="426E60DA">
      <w:r xmlns:w="http://schemas.openxmlformats.org/wordprocessingml/2006/main">
        <w:t xml:space="preserve">[47] 姓名</w:t>
      </w:r>
    </w:p>
    <w:p w14:paraId="55490F22">
      <w:r xmlns:w="http://schemas.openxmlformats.org/wordprocessingml/2006/main">
        <w:t xml:space="preserve">[48] 效果</w:t>
      </w:r>
    </w:p>
    <w:p w14:paraId="2401EE41">
      <w:r xmlns:w="http://schemas.openxmlformats.org/wordprocessingml/2006/main">
        <w:t xml:space="preserve">[49] 护国院流居合：雷公八字</w:t>
      </w:r>
    </w:p>
    <w:p w14:paraId="13BE1FF7">
      <w:r xmlns:w="http://schemas.openxmlformats.org/wordprocessingml/2006/main">
        <w:t xml:space="preserve">[50] 对所有敌人造成双倍物理伤害。降低所有敌人50%命中率，持续20秒。提升自身50%闪避率，持续20秒。</w:t>
      </w:r>
    </w:p>
    <w:p w14:paraId="19679961">
      <w:r xmlns:w="http://schemas.openxmlformats.org/wordprocessingml/2006/main">
        <w:t xml:space="preserve">[51] 护国院流居合 - 雷公八字+</w:t>
      </w:r>
    </w:p>
    <w:p w14:paraId="223D02AF">
      <w:r xmlns:w="http://schemas.openxmlformats.org/wordprocessingml/2006/main">
        <w:t xml:space="preserve">[52] 对所有敌人造成4倍物理伤害。降低敌方场地命中率50%，持续20秒。提升所有友方单位闪避率50%，持续20秒。提升自身移动速度30%，持续20秒。</w:t>
      </w:r>
    </w:p>
    <w:p w14:paraId="12BB1A9E">
      <w:r xmlns:w="http://schemas.openxmlformats.org/wordprocessingml/2006/main">
        <w:t xml:space="preserve">[53] 独特效果</w:t>
      </w:r>
    </w:p>
    <w:p w14:paraId="58B0DA82">
      <w:r xmlns:w="http://schemas.openxmlformats.org/wordprocessingml/2006/main">
        <w:t xml:space="preserve">[54] 姓名</w:t>
      </w:r>
    </w:p>
    <w:p w14:paraId="1F3C721F">
      <w:r xmlns:w="http://schemas.openxmlformats.org/wordprocessingml/2006/main">
        <w:t xml:space="preserve">[55] 效应</w:t>
      </w:r>
    </w:p>
    <w:p w14:paraId="4F6CABBD">
      <w:r xmlns:w="http://schemas.openxmlformats.org/wordprocessingml/2006/main">
        <w:t xml:space="preserve">[56] 护国院流眼术小雪的旅程</w:t>
      </w:r>
    </w:p>
    <w:p w14:paraId="6D3C5790">
      <w:r xmlns:w="http://schemas.openxmlformats.org/wordprocessingml/2006/main">
        <w:t xml:space="preserve">[57] 部署完成后，敌方战场闪避率降低 50，持续 20 秒。</w:t>
      </w:r>
    </w:p>
    <w:p w14:paraId="0795BDC8">
      <w:r xmlns:w="http://schemas.openxmlformats.org/wordprocessingml/2006/main">
        <w:t xml:space="preserve">[58] 护国院流眼术小雪的旅程</w:t>
      </w:r>
    </w:p>
    <w:p w14:paraId="35119520">
      <w:r xmlns:w="http://schemas.openxmlformats.org/wordprocessingml/2006/main">
        <w:t xml:space="preserve">[59] 出击完成和撤退时，敌方场的闪避率降低 50，持续 20 秒。</w:t>
      </w:r>
    </w:p>
    <w:p w14:paraId="5AF5AE22">
      <w:r xmlns:w="http://schemas.openxmlformats.org/wordprocessingml/2006/main">
        <w:t xml:space="preserve">[60] 增强图像</w:t>
      </w:r>
    </w:p>
    <w:p w14:paraId="2C918893">
      <w:r xmlns:w="http://schemas.openxmlformats.org/wordprocessingml/2006/main">
        <w:t xml:space="preserve">[61] 在游戏中 †</w:t>
      </w:r>
    </w:p>
    <w:p w14:paraId="55D071CE">
      <w:r xmlns:w="http://schemas.openxmlformats.org/wordprocessingml/2006/main">
        <w:t xml:space="preserve">[62] 作为一张SSR卡，10%的特殊攻击充能速度属于中等水平，但5%的行动速度略显不足。它可以觉醒并强化到目前的最大值，但代价很高。</w:t>
      </w:r>
    </w:p>
    <w:p w14:paraId="05912D0A">
      <w:r xmlns:w="http://schemas.openxmlformats.org/wordprocessingml/2006/main">
        <w:t xml:space="preserve">[63] 它的部署速度和移动速度仍然很慢，反击率仍然很高。</w:t>
      </w:r>
    </w:p>
    <w:p w14:paraId="5E80C96D">
      <w:r xmlns:w="http://schemas.openxmlformats.org/wordprocessingml/2006/main">
        <w:t xml:space="preserve">[64] 考虑到实装时的事件（第三次歼灭战），她的技能似乎是为应对部分敌人强化（例如普通攻击威力提升）的情况而设计的。即便如此，拥有范围特殊攻击和适合歼灭战的治疗能力的角色，例如新年娜丽卡或闪光忍者泉，通常也更容易上手。如果能让所有战斗成员的回避率达到100%，西莉卡会更有优势，因为不用担心后期因治疗不足而战败，但这并不现实。然而，在这次歼灭战中，每击败50个敌人就会施加一个范围减速的减益效果，因此西莉卡可以覆盖这个减益效果（尽管它只会影响自身），所以她还是挺合适的。</w:t>
      </w:r>
    </w:p>
    <w:p w14:paraId="24573072">
      <w:r xmlns:w="http://schemas.openxmlformats.org/wordprocessingml/2006/main">
        <w:t xml:space="preserve">[65] 与闪避型角色的巅峰之作新娘 EE 相比，它的效果略显逊色，但它可以通过进行范围攻击的能力来区别于新娘 EE。</w:t>
      </w:r>
    </w:p>
    <w:p w14:paraId="3D70F14C">
      <w:r xmlns:w="http://schemas.openxmlformats.org/wordprocessingml/2006/main">
        <w:t xml:space="preserve">[66] 闪避提升会增加团队副本中的伤害减免，而命中率降低会使目标数量减少 1。</w:t>
      </w:r>
    </w:p>
    <w:p w14:paraId="63C22364">
      <w:r xmlns:w="http://schemas.openxmlformats.org/wordprocessingml/2006/main">
        <w:t xml:space="preserve">[67] 其独特效果是，部署时和撤退时（需要觉醒）可使敌人的闪避率降低 50%（在突袭中降低速度），从而在短时间内造成相当大的减益效果。</w:t>
      </w:r>
    </w:p>
    <w:p w14:paraId="2DF60392">
      <w:r xmlns:w="http://schemas.openxmlformats.org/wordprocessingml/2006/main">
        <w:t xml:space="preserve">[68] 内容适用性简易评估 †</w:t>
      </w:r>
    </w:p>
    <w:p w14:paraId="109D16A8">
      <w:r xmlns:w="http://schemas.openxmlformats.org/wordprocessingml/2006/main">
        <w:t xml:space="preserve">[69] 合适的内容、推荐的装备示例、角色发展目标等。</w:t>
      </w:r>
    </w:p>
    <w:p w14:paraId="528F0091">
      <w:r xmlns:w="http://schemas.openxmlformats.org/wordprocessingml/2006/main">
        <w:t xml:space="preserve">[70] 兼容内容</w:t>
      </w:r>
    </w:p>
    <w:p w14:paraId="3FD7C2FC">
      <w:r xmlns:w="http://schemas.openxmlformats.org/wordprocessingml/2006/main">
        <w:t xml:space="preserve">[71] 能力倾向</w:t>
      </w:r>
    </w:p>
    <w:p w14:paraId="0C3DB3CE">
      <w:r xmlns:w="http://schemas.openxmlformats.org/wordprocessingml/2006/main">
        <w:t xml:space="preserve">[72] 简短评论</w:t>
      </w:r>
    </w:p>
    <w:p w14:paraId="2D7F24F6">
      <w:r xmlns:w="http://schemas.openxmlformats.org/wordprocessingml/2006/main">
        <w:t xml:space="preserve">[73] 主线任务 事件任务</w:t>
      </w:r>
    </w:p>
    <w:p w14:paraId="15F70570">
      <w:r xmlns:w="http://schemas.openxmlformats.org/wordprocessingml/2006/main">
        <w:t xml:space="preserve">[74] 他可以毫无问题地完成任务，但几乎没有理由专门选择他。</w:t>
      </w:r>
    </w:p>
    <w:p w14:paraId="03EBA445">
      <w:r xmlns:w="http://schemas.openxmlformats.org/wordprocessingml/2006/main">
        <w:t xml:space="preserve">[75] 突袭战</w:t>
      </w:r>
    </w:p>
    <w:p w14:paraId="37F0DBDC">
      <w:r xmlns:w="http://schemas.openxmlformats.org/wordprocessingml/2006/main">
        <w:t xml:space="preserve">[76] 不适合范围特殊攻击，但 50% 的伤害减免很有用。</w:t>
      </w:r>
    </w:p>
    <w:p w14:paraId="1648918D">
      <w:r xmlns:w="http://schemas.openxmlformats.org/wordprocessingml/2006/main">
        <w:t xml:space="preserve">[77] 湮灭</w:t>
      </w:r>
    </w:p>
    <w:p w14:paraId="25E98386">
      <w:r xmlns:w="http://schemas.openxmlformats.org/wordprocessingml/2006/main">
        <w:t xml:space="preserve">[78] 范围效果终极技能适合团队副本，但其效果并不强（装备示例见下文）。</w:t>
      </w:r>
    </w:p>
    <w:p w14:paraId="15CF230A">
      <w:r xmlns:w="http://schemas.openxmlformats.org/wordprocessingml/2006/main">
        <w:t xml:space="preserve">[79] B宇宙</w:t>
      </w:r>
    </w:p>
    <w:p w14:paraId="7EF4B11E">
      <w:r xmlns:w="http://schemas.openxmlformats.org/wordprocessingml/2006/main">
        <w:t xml:space="preserve">[80] 无有效效果</w:t>
      </w:r>
    </w:p>
    <w:p w14:paraId="1CBB26B4">
      <w:r xmlns:w="http://schemas.openxmlformats.org/wordprocessingml/2006/main">
        <w:t xml:space="preserve">[81] 能力评价指标</w:t>
      </w:r>
    </w:p>
    <w:p w14:paraId="70406949">
      <w:r xmlns:w="http://schemas.openxmlformats.org/wordprocessingml/2006/main">
        <w:t xml:space="preserve">[82] ◎：优秀内容。最有可能发挥出色。○：合适内容。有较高发挥潜力。△：一般。需要一些技巧才能发挥良好，但选择理由不多。×：不合适内容。由于与内容规则、游戏系统、难度等级等不兼容，难以发挥出色。*2014年3月更新</w:t>
      </w:r>
    </w:p>
    <w:p w14:paraId="268436A5">
      <w:r xmlns:w="http://schemas.openxmlformats.org/wordprocessingml/2006/main">
        <w:t xml:space="preserve">[83] 湮灭</w:t>
      </w:r>
    </w:p>
    <w:p w14:paraId="29629058">
      <w:r xmlns:w="http://schemas.openxmlformats.org/wordprocessingml/2006/main">
        <w:t xml:space="preserve">[84] 推荐设备示例</w:t>
      </w:r>
    </w:p>
    <w:p w14:paraId="6228EC3D">
      <w:r xmlns:w="http://schemas.openxmlformats.org/wordprocessingml/2006/main">
        <w:t xml:space="preserve">[85] 主要设备</w:t>
      </w:r>
    </w:p>
    <w:p w14:paraId="48F07DCD">
      <w:r xmlns:w="http://schemas.openxmlformats.org/wordprocessingml/2006/main">
        <w:t xml:space="preserve">[86] 子设备</w:t>
      </w:r>
    </w:p>
    <w:p w14:paraId="6545DA81">
      <w:r xmlns:w="http://schemas.openxmlformats.org/wordprocessingml/2006/main">
        <w:t xml:space="preserve">[87] 一件令人愉悦的物品</w:t>
      </w:r>
    </w:p>
    <w:p w14:paraId="3376B35D">
      <w:r xmlns:w="http://schemas.openxmlformats.org/wordprocessingml/2006/main">
        <w:t xml:space="preserve">[88] 发展目标</w:t>
      </w:r>
    </w:p>
    <w:p w14:paraId="624B12F6">
      <w:r xmlns:w="http://schemas.openxmlformats.org/wordprocessingml/2006/main">
        <w:t xml:space="preserve">[89] 突破极限</w:t>
      </w:r>
    </w:p>
    <w:p w14:paraId="0A029970">
      <w:r xmlns:w="http://schemas.openxmlformats.org/wordprocessingml/2006/main">
        <w:t xml:space="preserve">[90] 致命觉醒</w:t>
      </w:r>
    </w:p>
    <w:p w14:paraId="0BF76E01">
      <w:r xmlns:w="http://schemas.openxmlformats.org/wordprocessingml/2006/main">
        <w:t xml:space="preserve">[91] 独特的觉醒</w:t>
      </w:r>
    </w:p>
    <w:p w14:paraId="304E2F01">
      <w:r xmlns:w="http://schemas.openxmlformats.org/wordprocessingml/2006/main">
        <w:t xml:space="preserve">[92] 行动速度</w:t>
      </w:r>
    </w:p>
    <w:p w14:paraId="6B9ACC6A">
      <w:r xmlns:w="http://schemas.openxmlformats.org/wordprocessingml/2006/main">
        <w:t xml:space="preserve">[93] 特别收费</w:t>
      </w:r>
    </w:p>
    <w:p w14:paraId="6D643A47">
      <w:r xmlns:w="http://schemas.openxmlformats.org/wordprocessingml/2006/main">
        <w:t xml:space="preserve">[94] 其他</w:t>
      </w:r>
    </w:p>
    <w:p w14:paraId="7E966659">
      <w:r xmlns:w="http://schemas.openxmlformats.org/wordprocessingml/2006/main">
        <w:t xml:space="preserve">[95] 培训费用</w:t>
      </w:r>
    </w:p>
    <w:p w14:paraId="1FFF9F15">
      <w:r xmlns:w="http://schemas.openxmlformats.org/wordprocessingml/2006/main">
        <w:t xml:space="preserve">[96] 3.1 秒 19 次</w:t>
      </w:r>
    </w:p>
    <w:p w14:paraId="28231450">
      <w:r xmlns:w="http://schemas.openxmlformats.org/wordprocessingml/2006/main">
        <w:t xml:space="preserve">[97] 15% 17次</w:t>
      </w:r>
    </w:p>
    <w:p w14:paraId="18E92AC5">
      <w:r xmlns:w="http://schemas.openxmlformats.org/wordprocessingml/2006/main">
        <w:t xml:space="preserve">[98] 备注</w:t>
      </w:r>
    </w:p>
    <w:p w14:paraId="32D50640">
      <w:r xmlns:w="http://schemas.openxmlformats.org/wordprocessingml/2006/main">
        <w:t xml:space="preserve">[99] 如果你无法准备一个能用普通攻击瞬间击杀弱小敌人的增益效果，那么这样做就没有必要。如果体力不足，可以切换到其他技能。根据敌人的类型切换技能。</w:t>
      </w:r>
    </w:p>
    <w:p w14:paraId="2DB2D3E9">
      <w:r xmlns:w="http://schemas.openxmlformats.org/wordprocessingml/2006/main">
        <w:t xml:space="preserve">[100] *2016年5月更新</w:t>
      </w:r>
    </w:p>
    <w:p w14:paraId="7DADA876">
      <w:r xmlns:w="http://schemas.openxmlformats.org/wordprocessingml/2006/main">
        <w:t xml:space="preserve">[101] 备选版本 †</w:t>
      </w:r>
    </w:p>
    <w:p w14:paraId="741F56C9">
      <w:r xmlns:w="http://schemas.openxmlformats.org/wordprocessingml/2006/main">
        <w:t xml:space="preserve">[102] 光硅</w:t>
      </w:r>
    </w:p>
    <w:p w14:paraId="35E86624">
      <w:r xmlns:w="http://schemas.openxmlformats.org/wordprocessingml/2006/main">
        <w:t xml:space="preserve">[103] 盛夏的二氧化硅</w:t>
      </w:r>
    </w:p>
    <w:p w14:paraId="1A1AA32D">
      <w:r xmlns:w="http://schemas.openxmlformats.org/wordprocessingml/2006/main">
        <w:t xml:space="preserve">[104] 浴衣中的二氧化硅</w:t>
      </w:r>
    </w:p>
    <w:p w14:paraId="2517DCEA">
      <w:r xmlns:w="http://schemas.openxmlformats.org/wordprocessingml/2006/main">
        <w:t xml:space="preserve">[105] 新年硅石</w:t>
      </w:r>
    </w:p>
    <w:p w14:paraId="3CCD4276">
      <w:r xmlns:w="http://schemas.openxmlformats.org/wordprocessingml/2006/main">
        <w:t xml:space="preserve">[106] 琐事 †</w:t>
      </w:r>
    </w:p>
    <w:p w14:paraId="196D9E31">
      <w:r xmlns:w="http://schemas.openxmlformats.org/wordprocessingml/2006/main">
        <w:t xml:space="preserve">[107] 虽然它是新年角色，但上线时间稍晚，在1月下旬才推出。2025年，新年老虎乔纳森也是在同一时间推出的。</w:t>
      </w:r>
    </w:p>
    <w:p w14:paraId="63A9D0F8">
      <w:r xmlns:w="http://schemas.openxmlformats.org/wordprocessingml/2006/main">
        <w:t xml:space="preserve">[108] 在当时，它是游戏中第一个也是唯一一个拥有所有稀有度的角色：R、SR、永久 SSR 和限定 SSR。</w:t>
      </w:r>
    </w:p>
    <w:p w14:paraId="64D729E9">
      <w:r xmlns:w="http://schemas.openxmlformats.org/wordprocessingml/2006/main">
        <w:t xml:space="preserve">[109] 官方推特账号简介 †</w:t>
      </w:r>
    </w:p>
    <w:p w14:paraId="333E1F37">
      <w:r xmlns:w="http://schemas.openxmlformats.org/wordprocessingml/2006/main">
        <w:t xml:space="preserve">[110] 人物介绍</w:t>
      </w:r>
    </w:p>
    <w:p w14:paraId="58B85A03">
      <w:r xmlns:w="http://schemas.openxmlformats.org/wordprocessingml/2006/main">
        <w:t xml:space="preserve">[111] 评论表 †</w:t>
      </w:r>
    </w:p>
    <w:p w14:paraId="12E95475">
      <w:r xmlns:w="http://schemas.openxmlformats.org/wordprocessingml/2006/main">
        <w:t xml:space="preserve">[112] 点击打开历史日志列表</w:t>
      </w:r>
    </w:p>
    <w:p w14:paraId="7A1C2DE2">
      <w:r xmlns:w="http://schemas.openxmlformats.org/wordprocessingml/2006/main">
        <w:t xml:space="preserve">[113] 末尾的数字越小，日志越旧。</w:t>
      </w:r>
    </w:p>
    <w:p w14:paraId="652583D0">
      <w:r xmlns:w="http://schemas.openxmlformats.org/wordprocessingml/2006/main">
        <w:t xml:space="preserve">[114]“评论/新年硅/”没有子页面。</w:t>
      </w:r>
    </w:p>
    <w:p w14:paraId="5DAC03A0">
      <w:r xmlns:w="http://schemas.openxmlformats.org/wordprocessingml/2006/main">
        <w:t xml:space="preserve">[115] 每次看到西莉卡的回忆片段，我都会忍不住希望自己能成为她的同学——[yeRtg.LH7mQ] 2026-01-21 (周三) 17:08:58</w:t>
      </w:r>
    </w:p>
    <w:p w14:paraId="5BAC6ECD">
      <w:r xmlns:w="http://schemas.openxmlformats.org/wordprocessingml/2006/main">
        <w:t xml:space="preserve">[116] 我要摆脱情色元素！→ 首先，调整一下你的袴的长度 -- [YW2Epyy/EXc] 2026-01-21 (周三) 19:02:52</w:t>
      </w:r>
    </w:p>
    <w:p w14:paraId="65F6B8AB">
      <w:r xmlns:w="http://schemas.openxmlformats.org/wordprocessingml/2006/main">
        <w:t xml:space="preserve">[117] 老板新年快乐（迟了20天）——[Yr3kDppmqBw] 2026-01-21 (周三) 19:37:40</w:t>
      </w:r>
    </w:p>
    <w:p w14:paraId="347FD61A">
      <w:r xmlns:w="http://schemas.openxmlformats.org/wordprocessingml/2006/main">
        <w:t xml:space="preserve">[118] 纯粹的爱和失败都是最美好的——[MQzx2AbkCc6] 2026-01-21 (周三) 20:03:29</w:t>
      </w:r>
    </w:p>
    <w:p w14:paraId="7D78AA6D">
      <w:r xmlns:w="http://schemas.openxmlformats.org/wordprocessingml/2006/main">
        <w:t xml:space="preserve">[119] 这次是+1人吗？ -- [VvX/j5mxFsg] 2026-01-21 (周三) 21:39:42</w:t>
      </w:r>
    </w:p>
    <w:p w14:paraId="7671163E">
      <w:r xmlns:w="http://schemas.openxmlformats.org/wordprocessingml/2006/main">
        <w:t xml:space="preserve">[120] 这间卧室简直美极了，不愧是“护国院爱罗罗剑”之名。——[BRlQaO9dDs.] 2026-01-21 (周三) 22:01:11</w:t>
      </w:r>
    </w:p>
    <w:p w14:paraId="38C08185">
      <w:r xmlns:w="http://schemas.openxmlformats.org/wordprocessingml/2006/main">
        <w:t xml:space="preserve">[121] Silica-chan 总能收到一些很棒的色情内容！ -- [O7i33tJobl.] 2026-01-22 (周四) 00:42:16</w:t>
      </w:r>
    </w:p>
    <w:p w14:paraId="18CF7163">
      <w:r xmlns:w="http://schemas.openxmlformats.org/wordprocessingml/2006/main">
        <w:t xml:space="preserve">[122] 我想不出有什么情况下它会特别有用——[BIxfEG7fMGg] 2026-01-22 (周四) 02:41:55</w:t>
      </w:r>
    </w:p>
    <w:p w14:paraId="0801F14D">
      <w:r xmlns:w="http://schemas.openxmlformats.org/wordprocessingml/2006/main">
        <w:t xml:space="preserve">[123] 即使每项能力都提升一级，照此速度，即使是作为最后手段的歼灭战，也难以“获取和训练”…… -- [GtMP88vQ2dM] 2026-01-22 (周四) 17:45:04</w:t>
      </w:r>
    </w:p>
    <w:p w14:paraId="1CC723CB">
      <w:r xmlns:w="http://schemas.openxmlformats.org/wordprocessingml/2006/main">
        <w:t xml:space="preserve">[124] 令人遗憾的是，即使有限制，一些普通角色也比特殊能力更有用。特殊能力或许对资深玩家有用，但我很好奇它最终会如何表现。——[Yr3kDppmqBw] 2026-01-22 (周四) 20:56:06</w:t>
      </w:r>
    </w:p>
    <w:p w14:paraId="2B976ABF">
      <w:r xmlns:w="http://schemas.openxmlformats.org/wordprocessingml/2006/main">
        <w:t xml:space="preserve">[125] 如果像他那样的人在世，当然任何人都会变成像伊藤那样的人。——[Qo3Ermcxz2I] 2026-01-24 (周六) 08:15:16</w:t>
      </w:r>
    </w:p>
    <w:p w14:paraId="291B5F1D">
      <w:r xmlns:w="http://schemas.openxmlformats.org/wordprocessingml/2006/main">
        <w:t xml:space="preserve">[126] &gt;&gt;深情款款 嗯，雪月花的另外两位成员也同样深情款款、热情似火……Chiruka在那个夏日活动中就证明了这一点…… -- [O7i33tJobl.] 2026-01-22 (周四) 17:52:11</w:t>
      </w:r>
    </w:p>
    <w:p w14:paraId="7858A4F5">
      <w:r xmlns:w="http://schemas.openxmlformats.org/wordprocessingml/2006/main">
        <w:t xml:space="preserve">[127] 她加入你的队伍后就能立刻和她发生性关系，这太搞笑了——[y/7h7bSELu2] 2026-01-25 (周日) 19:27:37</w:t>
      </w:r>
    </w:p>
    <w:p w14:paraId="106DA8BA">
      <w:r xmlns:w="http://schemas.openxmlformats.org/wordprocessingml/2006/main">
        <w:t xml:space="preserve">[128] ←使用棋盘前请务必阅读规则。</w:t>
      </w:r>
    </w:p>
    <w:p w14:paraId="519E4F8B">
      <w:r xmlns:w="http://schemas.openxmlformats.org/wordprocessingml/2006/main">
        <w:t xml:space="preserve">[129] 关于规则 †</w:t>
      </w:r>
    </w:p>
    <w:p w14:paraId="188D4382">
      <w:r xmlns:w="http://schemas.openxmlformats.org/wordprocessingml/2006/main">
        <w:t xml:space="preserve">[130] 请不要抱怨或批评页面编辑者。如果您对其他人的编辑有意见，请通过“提供替代方案”或“自行编辑”的方式进行建设性沟通。</w:t>
      </w:r>
    </w:p>
    <w:p w14:paraId="4EBD2999">
      <w:r xmlns:w="http://schemas.openxmlformats.org/wordprocessingml/2006/main">
        <w:t xml:space="preserve">[131] 请勿发布个人网站或其他禁止未经授权链接的网站的网址。</w:t>
      </w:r>
    </w:p>
    <w:p w14:paraId="408469CD">
      <w:r xmlns:w="http://schemas.openxmlformats.org/wordprocessingml/2006/main">
        <w:t xml:space="preserve">[132] 关于违反规则的帖子 †</w:t>
      </w:r>
    </w:p>
    <w:p w14:paraId="3A2872DF">
      <w:r xmlns:w="http://schemas.openxmlformats.org/wordprocessingml/2006/main">
        <w:t xml:space="preserve">[133] 禁止发布以下类型的帖子，因为它们容易造成干扰。</w:t>
      </w:r>
    </w:p>
    <w:p w14:paraId="0E2287CB">
      <w:r xmlns:w="http://schemas.openxmlformats.org/wordprocessingml/2006/main">
        <w:t xml:space="preserve">[134]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6366A7C6">
      <w:r xmlns:w="http://schemas.openxmlformats.org/wordprocessingml/2006/main">
        <w:t xml:space="preserve">[135] 其他包括使用此维基的人、官方管理员、艺术家、配音演员、现实生活中的个人以及 Twitter 用户等团体。</w:t>
      </w:r>
    </w:p>
    <w:p w14:paraId="5E8E0120">
      <w:r xmlns:w="http://schemas.openxmlformats.org/wordprocessingml/2006/main">
        <w:t xml:space="preserve">[136] 关于向管理层提交的帖子，我们容忍可以解释为用户反馈的评论，例如“我希望他们改进这一点”、“我希望他们尽快修复错误”和“维护时间太长了”，但我们不容忍使用辱骂性语言贬低管理层。</w:t>
      </w:r>
    </w:p>
    <w:p w14:paraId="5BB59D4E">
      <w:r xmlns:w="http://schemas.openxmlformats.org/wordprocessingml/2006/main">
        <w:t xml:space="preserve">[137] 将讨论和意见交流视为“诽谤或对抗他人”是错误的。然而，在讨论或意见交流中使用辱骂性语言、贬低他人、挑衅他人或在缺乏明确证据的情况下发表言论，都是违法行为。说话时务必注意自己的言辞。</w:t>
      </w:r>
    </w:p>
    <w:p w14:paraId="79C91478">
      <w:r xmlns:w="http://schemas.openxmlformats.org/wordprocessingml/2006/main">
        <w:t xml:space="preserve">[138] 攻击性评论包括使用“做这个”或“做那个”等强硬命令、“使用粗俗语言”、“采取居高临下的态度”或“挑衅”。</w:t>
      </w:r>
    </w:p>
    <w:p w14:paraId="0BB8888B">
      <w:r xmlns:w="http://schemas.openxmlformats.org/wordprocessingml/2006/main">
        <w:t xml:space="preserve">[139] 禁止发布冒犯现有玩家的帖子，例如“还有人玩这个游戏吗？”或“这游戏已经凉了”。这并不意味着您完全不能发表任何负面言论，而是指那些超出单纯负面评价范围，构成诽谤或诋毁的帖子将被禁止发布。</w:t>
      </w:r>
    </w:p>
    <w:p w14:paraId="26C4AB6A">
      <w:r xmlns:w="http://schemas.openxmlformats.org/wordprocessingml/2006/main">
        <w:t xml:space="preserve">[140] 公开羞辱他人，包括泄露他人的游戏内名称或UID</w:t>
      </w:r>
    </w:p>
    <w:p w14:paraId="64D4EF7F">
      <w:r xmlns:w="http://schemas.openxmlformats.org/wordprocessingml/2006/main">
        <w:t xml:space="preserve">[141] 但是，允许分享有助于游戏攻略的信息和视频。</w:t>
      </w:r>
    </w:p>
    <w:p w14:paraId="79E7483C">
      <w:r xmlns:w="http://schemas.openxmlformats.org/wordprocessingml/2006/main">
        <w:t xml:space="preserve">[142] 参考其他应用程序</w:t>
      </w:r>
    </w:p>
    <w:p w14:paraId="51B636EB">
      <w:r xmlns:w="http://schemas.openxmlformats.org/wordprocessingml/2006/main">
        <w:t xml:space="preserve">[143] 在多个论坛上多次发帖</w:t>
      </w:r>
    </w:p>
    <w:p w14:paraId="19DFEB5D">
      <w:r xmlns:w="http://schemas.openxmlformats.org/wordprocessingml/2006/main">
        <w:t xml:space="preserve">[144] 写一串无意义的字符</w:t>
      </w:r>
    </w:p>
    <w:p w14:paraId="6C663C93">
      <w:r xmlns:w="http://schemas.openxmlformats.org/wordprocessingml/2006/main">
        <w:t xml:space="preserve">[145] 关于作弊和利用漏洞的帖子</w:t>
      </w:r>
    </w:p>
    <w:p w14:paraId="0778042D">
      <w:r xmlns:w="http://schemas.openxmlformats.org/wordprocessingml/2006/main">
        <w:t xml:space="preserve">[146] 最好的办法是忽略违反规则的帖子。上钩或反驳只会让事情变得更糟。</w:t>
      </w:r>
    </w:p>
    <w:p w14:paraId="2507B2EB">
      <w:r xmlns:w="http://schemas.openxmlformats.org/wordprocessingml/2006/main">
        <w:t xml:space="preserve">[147] *在上述规则中，“诽谤”指的是在没有客观证据的情况下诋毁和贬低他人。将所有批评性文章都归为“诽谤”是不正确的，所以请务必谨慎。</w:t>
      </w:r>
    </w:p>
    <w:p w14:paraId="48208675">
      <w:r xmlns:w="http://schemas.openxmlformats.org/wordprocessingml/2006/main">
        <w:t xml:space="preserve">[148] 关于修改和删除发帖日志 †</w:t>
      </w:r>
    </w:p>
    <w:p w14:paraId="2755A106">
      <w:r xmlns:w="http://schemas.openxmlformats.org/wordprocessingml/2006/main">
        <w:t xml:space="preserve">[149] 但是，允许更正印刷错误、遗漏和字体颜色。（他人出于善意所做的更正也允许。）</w:t>
      </w:r>
    </w:p>
    <w:p w14:paraId="4E0B5B14">
      <w:r xmlns:w="http://schemas.openxmlformats.org/wordprocessingml/2006/main">
        <w:t xml:space="preserve">[150] 作为例外情况，您可以删除自己的帖子，但事后必须向管理员报告。此外，删除时，请将整个评论替换为以下文本，而不是完全删除：&amp;color(#ff0000){''发帖人已删除''};</w:t>
      </w:r>
    </w:p>
    <w:p w14:paraId="72C06549">
      <w:r xmlns:w="http://schemas.openxmlformats.org/wordprocessingml/2006/main">
        <w:t xml:space="preserve">[151] 关于评论删除违反规则的帖子 †</w:t>
      </w:r>
    </w:p>
    <w:p w14:paraId="0BC52905">
      <w:r xmlns:w="http://schemas.openxmlformats.org/wordprocessingml/2006/main">
        <w:t xml:space="preserve">[152] 您可以自行注释掉上述任何违反规则的评论，无需管理员许可。但是，如果您注释掉了某条评论，则必须在“违规举报公告板”上进行举报。举报时请使用“违规举报公告板”上的模板。</w:t>
      </w:r>
    </w:p>
    <w:p w14:paraId="1A7FF180">
      <w:r xmlns:w="http://schemas.openxmlformats.org/wordprocessingml/2006/main">
        <w:t xml:space="preserve">[153] 未经 CO 举报公告板举报而被评论删除的帖子将被恢复，而评论删除帖子的人将受到处罚。</w:t>
      </w:r>
    </w:p>
    <w:p w14:paraId="2F31025E">
      <w:r xmlns:w="http://schemas.openxmlformats.org/wordprocessingml/2006/main">
        <w:t xml:space="preserve">[154] 如果您反复向 CO 举报公告板举报不违反规则的帖子，我们将认为您是自私的，并将对您实施发帖和编辑限制。</w:t>
      </w:r>
    </w:p>
    <w:p w14:paraId="03884A7F">
      <w:r xmlns:w="http://schemas.openxmlformats.org/wordprocessingml/2006/main">
        <w:t xml:space="preserve">[155] 管理员可酌情恢复 CO 报告公告板上不违反规则的报告。</w:t>
      </w:r>
    </w:p>
    <w:p w14:paraId="3568B620">
      <w:r xmlns:w="http://schemas.openxmlformats.org/wordprocessingml/2006/main">
        <w:t xml:space="preserve">[156] 我们再次要求您不要评论那些并未违反规则的评论。（例如，诸如“虽然不违反规则，但显然是在挑衅”、“恶作剧”或“评论整个帖子”之类的主观判断。）</w:t>
      </w:r>
    </w:p>
    <w:p w14:paraId="7358D80E">
      <w:r xmlns:w="http://schemas.openxmlformats.org/wordprocessingml/2006/main">
        <w:t xml:space="preserve">[157] 关于不违反规则但“冒犯性”的帖子 †</w:t>
      </w:r>
    </w:p>
    <w:p w14:paraId="150D1EF6">
      <w:r xmlns:w="http://schemas.openxmlformats.org/wordprocessingml/2006/main">
        <w:t xml:space="preserve">[158] 即使帖子内容具有冒犯性，除非违反版规，否则不会被删除。由于每个人对冒犯性的接受程度不同，请使用 NGID 功能隐藏评论，而不是争论或恶意挑衅。</w:t>
      </w:r>
    </w:p>
    <w:p w14:paraId="659B5D80">
      <w:r xmlns:w="http://schemas.openxmlformats.org/wordprocessingml/2006/main">
        <w:t xml:space="preserve">[159] 挑衅难道不是一种违规行为吗？†</w:t>
      </w:r>
    </w:p>
    <w:p w14:paraId="71BDE273">
      <w:r xmlns:w="http://schemas.openxmlformats.org/wordprocessingml/2006/main">
        <w:t xml:space="preserve">[160] 每个人对“煽动性言论”的定义都大相径庭，因此我们不认为这是违规行为。如果您认为某条评论具有煽动性，请使用 NGID 功能将其隐藏。</w:t>
      </w:r>
    </w:p>
    <w:p w14:paraId="0DDA9DED">
      <w:r xmlns:w="http://schemas.openxmlformats.org/wordprocessingml/2006/main">
        <w:t xml:space="preserve">[161] 抱怨难道不算违法吗？†</w:t>
      </w:r>
    </w:p>
    <w:p w14:paraId="64F780F4">
      <w:r xmlns:w="http://schemas.openxmlformats.org/wordprocessingml/2006/main">
        <w:t xml:space="preserve">[162] 一般而言，抱怨本身并不构成违规。但是，针对本作品的负面宣传、诽谤、辱骂性语言以及超出抱怨范围的对抗性言论均构成违规。如果您认为抱怨内容冒犯了您，请使用 NGID 功能隐藏相关评论。</w:t>
      </w:r>
    </w:p>
    <w:p w14:paraId="22A63CA9">
      <w:r xmlns:w="http://schemas.openxmlformats.org/wordprocessingml/2006/main">
        <w:t xml:space="preserve">[163] 如果您不确定某个帖子是否违反规则，该怎么办？ †</w:t>
      </w:r>
    </w:p>
    <w:p w14:paraId="699F8AD6">
      <w:r xmlns:w="http://schemas.openxmlformats.org/wordprocessingml/2006/main">
        <w:t xml:space="preserve">[164] 有些帖子内容含糊不清，难以判断是否违规。评论删除这类含糊不清的帖子可能会导致问题，所以请不要评论删除，而是使用 NGID 功能将评论隐藏起来。</w:t>
      </w:r>
    </w:p>
    <w:p w14:paraId="315B98EF">
      <w:r xmlns:w="http://schemas.openxmlformats.org/wordprocessingml/2006/main">
        <w:t xml:space="preserve">[165] 对屡犯者的处罚 †</w:t>
      </w:r>
    </w:p>
    <w:p w14:paraId="7DFA1094">
      <w:r xmlns:w="http://schemas.openxmlformats.org/wordprocessingml/2006/main">
        <w:t xml:space="preserve">[166] 屡次违反规则或发布特别恶意的帖子，管理员可酌情予以处罚，例如“禁止访问”或“限制发帖”。</w:t>
      </w:r>
    </w:p>
    <w:p w14:paraId="275D6A9C">
      <w:r xmlns:w="http://schemas.openxmlformats.org/wordprocessingml/2006/main">
        <w:t xml:space="preserve">[167] 如果您对进一步改进有任何建议，请通过 Wiki 管理公告板与我们联系。</w:t>
      </w:r>
    </w:p>
    <w:p w14:paraId="75F18D8A"/>
    <w:p w14:paraId="5EF52AA6">
      <w:r xmlns:w="http://schemas.openxmlformats.org/wordprocessingml/2006/main">
        <w:rPr>
          <w:b/>
        </w:rPr>
        <w:t xml:space="preserve">A187</w:t>
      </w:r>
    </w:p>
    <w:p w14:paraId="79CFBC1B">
      <w:r xmlns:w="http://schemas.openxmlformats.org/wordprocessingml/2006/main">
        <w:t xml:space="preserve">[0] 索引：所有角色 | SSR 角色 | SR 角色 | R 角色</w:t>
      </w:r>
    </w:p>
    <w:p w14:paraId="2A63AD48">
      <w:r xmlns:w="http://schemas.openxmlformats.org/wordprocessingml/2006/main">
        <w:t xml:space="preserve">[1] 基本信息</w:t>
      </w:r>
    </w:p>
    <w:p w14:paraId="7A23D211">
      <w:r xmlns:w="http://schemas.openxmlformats.org/wordprocessingml/2006/main">
        <w:t xml:space="preserve">[2] 内容适用性简易评估</w:t>
      </w:r>
    </w:p>
    <w:p w14:paraId="15508E86">
      <w:r xmlns:w="http://schemas.openxmlformats.org/wordprocessingml/2006/main">
        <w:t xml:space="preserve">[3] 替代版本</w:t>
      </w:r>
    </w:p>
    <w:p w14:paraId="5D807311">
      <w:r xmlns:w="http://schemas.openxmlformats.org/wordprocessingml/2006/main">
        <w:t xml:space="preserve">[4] 琐事</w:t>
      </w:r>
    </w:p>
    <w:p w14:paraId="36E6A3D9">
      <w:r xmlns:w="http://schemas.openxmlformats.org/wordprocessingml/2006/main">
        <w:t xml:space="preserve">[5] 官方推特账号介绍</w:t>
      </w:r>
    </w:p>
    <w:p w14:paraId="2B35C331">
      <w:r xmlns:w="http://schemas.openxmlformats.org/wordprocessingml/2006/main">
        <w:t xml:space="preserve">[6] 评论表单</w:t>
      </w:r>
    </w:p>
    <w:p w14:paraId="334AEE52">
      <w:r xmlns:w="http://schemas.openxmlformats.org/wordprocessingml/2006/main">
        <w:t xml:space="preserve">[7] 基本信息 †</w:t>
      </w:r>
    </w:p>
    <w:p w14:paraId="3B1B73B8">
      <w:r xmlns:w="http://schemas.openxmlformats.org/wordprocessingml/2006/main">
        <w:t xml:space="preserve">[8] 变换图像</w:t>
      </w:r>
    </w:p>
    <w:p w14:paraId="51F51122">
      <w:r xmlns:w="http://schemas.openxmlformats.org/wordprocessingml/2006/main">
        <w:t xml:space="preserve">[9] 简介</w:t>
      </w:r>
    </w:p>
    <w:p w14:paraId="75379A12">
      <w:r xmlns:w="http://schemas.openxmlformats.org/wordprocessingml/2006/main">
        <w:t xml:space="preserve">[10] 姓名</w:t>
      </w:r>
    </w:p>
    <w:p w14:paraId="66508D08">
      <w:r xmlns:w="http://schemas.openxmlformats.org/wordprocessingml/2006/main">
        <w:t xml:space="preserve">[11] 新年虎乔纳</w:t>
      </w:r>
    </w:p>
    <w:p w14:paraId="070E7A21">
      <w:r xmlns:w="http://schemas.openxmlformats.org/wordprocessingml/2006/main">
        <w:t xml:space="preserve">[12] 真实姓名</w:t>
      </w:r>
    </w:p>
    <w:p w14:paraId="3C0BA771">
      <w:r xmlns:w="http://schemas.openxmlformats.org/wordprocessingml/2006/main">
        <w:t xml:space="preserve">[13] 野平武名</w:t>
      </w:r>
    </w:p>
    <w:p w14:paraId="4534BBF4">
      <w:r xmlns:w="http://schemas.openxmlformats.org/wordprocessingml/2006/main">
        <w:t xml:space="preserve">[14] 稀有度</w:t>
      </w:r>
    </w:p>
    <w:p w14:paraId="1716AD2C">
      <w:r xmlns:w="http://schemas.openxmlformats.org/wordprocessingml/2006/main">
        <w:t xml:space="preserve">[15] 普通攻击</w:t>
      </w:r>
    </w:p>
    <w:p w14:paraId="1FCFBC8F">
      <w:r xmlns:w="http://schemas.openxmlformats.org/wordprocessingml/2006/main">
        <w:t xml:space="preserve">[16] 近战攻击（物理）</w:t>
      </w:r>
    </w:p>
    <w:p w14:paraId="57F89E00">
      <w:r xmlns:w="http://schemas.openxmlformats.org/wordprocessingml/2006/main">
        <w:t xml:space="preserve">[17] 附属派系</w:t>
      </w:r>
    </w:p>
    <w:p w14:paraId="25AA8C93">
      <w:r xmlns:w="http://schemas.openxmlformats.org/wordprocessingml/2006/main">
        <w:t xml:space="preserve">[18] 女巫</w:t>
      </w:r>
    </w:p>
    <w:p w14:paraId="76CB54E7">
      <w:r xmlns:w="http://schemas.openxmlformats.org/wordprocessingml/2006/main">
        <w:t xml:space="preserve">[19] 特殊属性</w:t>
      </w:r>
    </w:p>
    <w:p w14:paraId="7AB83458">
      <w:r xmlns:w="http://schemas.openxmlformats.org/wordprocessingml/2006/main">
        <w:t xml:space="preserve">[20] 新年</w:t>
      </w:r>
    </w:p>
    <w:p w14:paraId="0DAD08E7">
      <w:r xmlns:w="http://schemas.openxmlformats.org/wordprocessingml/2006/main">
        <w:t xml:space="preserve">[21] 加贺狂三</w:t>
      </w:r>
    </w:p>
    <w:p w14:paraId="023FAE33">
      <w:r xmlns:w="http://schemas.openxmlformats.org/wordprocessingml/2006/main">
        <w:t xml:space="preserve">[22] 插图</w:t>
      </w:r>
    </w:p>
    <w:p w14:paraId="3D698F8D">
      <w:r xmlns:w="http://schemas.openxmlformats.org/wordprocessingml/2006/main">
        <w:t xml:space="preserve">[23] 八重洲南</w:t>
      </w:r>
    </w:p>
    <w:p w14:paraId="4C5271C0">
      <w:r xmlns:w="http://schemas.openxmlformats.org/wordprocessingml/2006/main">
        <w:t xml:space="preserve">[24] SD字符</w:t>
      </w:r>
    </w:p>
    <w:p w14:paraId="03BB6ED6">
      <w:r xmlns:w="http://schemas.openxmlformats.org/wordprocessingml/2006/main">
        <w:t xml:space="preserve">[25] 风味文字</w:t>
      </w:r>
    </w:p>
    <w:p w14:paraId="51DD788E">
      <w:r xmlns:w="http://schemas.openxmlformats.org/wordprocessingml/2006/main">
        <w:t xml:space="preserve">[26] “哈哈！时贞，你觉得怎么样！这身新装扮！？你不觉得这才是真男人该有的样子吗！？” 礼貌是武士的美德。虎·乔纳换上了应景的新年盛装。和服下是性感的比基尼，但他端庄的举止丝毫没有激起任何欲望。对于立志成为真男人的人来说，羞耻是无须的。</w:t>
      </w:r>
    </w:p>
    <w:p w14:paraId="69F68D72">
      <w:r xmlns:w="http://schemas.openxmlformats.org/wordprocessingml/2006/main">
        <w:t xml:space="preserve">[27] 如何获得</w:t>
      </w:r>
    </w:p>
    <w:p w14:paraId="4FEC092F">
      <w:r xmlns:w="http://schemas.openxmlformats.org/wordprocessingml/2006/main">
        <w:t xml:space="preserve">[28] 限时扭蛋</w:t>
      </w:r>
    </w:p>
    <w:p w14:paraId="418E9952">
      <w:r xmlns:w="http://schemas.openxmlformats.org/wordprocessingml/2006/main">
        <w:t xml:space="preserve">[29] 基础属性（1星）* 每增加1星+50%，5星时为1星值的3倍</w:t>
      </w:r>
    </w:p>
    <w:p w14:paraId="29A199AD">
      <w:r xmlns:w="http://schemas.openxmlformats.org/wordprocessingml/2006/main">
        <w:t xml:space="preserve">[30] 级</w:t>
      </w:r>
    </w:p>
    <w:p w14:paraId="45D5E0EB">
      <w:r xmlns:w="http://schemas.openxmlformats.org/wordprocessingml/2006/main">
        <w:t xml:space="preserve">[31] 耐力</w:t>
      </w:r>
    </w:p>
    <w:p w14:paraId="7834041B">
      <w:r xmlns:w="http://schemas.openxmlformats.org/wordprocessingml/2006/main">
        <w:t xml:space="preserve">[32] 攻击力</w:t>
      </w:r>
    </w:p>
    <w:p w14:paraId="6C9A02C9">
      <w:r xmlns:w="http://schemas.openxmlformats.org/wordprocessingml/2006/main">
        <w:t xml:space="preserve">[33] 防御能力</w:t>
      </w:r>
    </w:p>
    <w:p w14:paraId="6E72EB7C">
      <w:r xmlns:w="http://schemas.openxmlformats.org/wordprocessingml/2006/main">
        <w:t xml:space="preserve">[34] 魔法力量</w:t>
      </w:r>
    </w:p>
    <w:p w14:paraId="72748AF7">
      <w:r xmlns:w="http://schemas.openxmlformats.org/wordprocessingml/2006/main">
        <w:t xml:space="preserve">[35] 魔法抗性</w:t>
      </w:r>
    </w:p>
    <w:p w14:paraId="4D2388DD">
      <w:r xmlns:w="http://schemas.openxmlformats.org/wordprocessingml/2006/main">
        <w:t xml:space="preserve">[36] 详细状态</w:t>
      </w:r>
    </w:p>
    <w:p w14:paraId="37750383">
      <w:r xmlns:w="http://schemas.openxmlformats.org/wordprocessingml/2006/main">
        <w:t xml:space="preserve">[37] 准确性</w:t>
      </w:r>
    </w:p>
    <w:p w14:paraId="01D6E04B">
      <w:r xmlns:w="http://schemas.openxmlformats.org/wordprocessingml/2006/main">
        <w:t xml:space="preserve">[38] 回避能力</w:t>
      </w:r>
    </w:p>
    <w:p w14:paraId="428938CF">
      <w:r xmlns:w="http://schemas.openxmlformats.org/wordprocessingml/2006/main">
        <w:t xml:space="preserve">[39] 连续命中率</w:t>
      </w:r>
    </w:p>
    <w:p w14:paraId="5AD66DE5">
      <w:r xmlns:w="http://schemas.openxmlformats.org/wordprocessingml/2006/main">
        <w:t xml:space="preserve">[40] 反击率</w:t>
      </w:r>
    </w:p>
    <w:p w14:paraId="5FDDD578">
      <w:r xmlns:w="http://schemas.openxmlformats.org/wordprocessingml/2006/main">
        <w:t xml:space="preserve">[41] 眩晕激活率</w:t>
      </w:r>
    </w:p>
    <w:p w14:paraId="09257FF9">
      <w:r xmlns:w="http://schemas.openxmlformats.org/wordprocessingml/2006/main">
        <w:t xml:space="preserve">[42] 抗眩晕能力</w:t>
      </w:r>
    </w:p>
    <w:p w14:paraId="193D7E52">
      <w:r xmlns:w="http://schemas.openxmlformats.org/wordprocessingml/2006/main">
        <w:t xml:space="preserve">[43] 移动速度</w:t>
      </w:r>
    </w:p>
    <w:p w14:paraId="00300F41">
      <w:r xmlns:w="http://schemas.openxmlformats.org/wordprocessingml/2006/main">
        <w:t xml:space="preserve">[44] 部署速度</w:t>
      </w:r>
    </w:p>
    <w:p w14:paraId="6AE21321">
      <w:r xmlns:w="http://schemas.openxmlformats.org/wordprocessingml/2006/main">
        <w:t xml:space="preserve">[45] 行动速度</w:t>
      </w:r>
    </w:p>
    <w:p w14:paraId="2CB803C6">
      <w:r xmlns:w="http://schemas.openxmlformats.org/wordprocessingml/2006/main">
        <w:t xml:space="preserve">[46] 特殊填充量</w:t>
      </w:r>
    </w:p>
    <w:p w14:paraId="4A4A8936">
      <w:r xmlns:w="http://schemas.openxmlformats.org/wordprocessingml/2006/main">
        <w:t xml:space="preserve">[47] 特殊招式</w:t>
      </w:r>
    </w:p>
    <w:p w14:paraId="0FEF5F02">
      <w:r xmlns:w="http://schemas.openxmlformats.org/wordprocessingml/2006/main">
        <w:t xml:space="preserve">[48] 姓名</w:t>
      </w:r>
    </w:p>
    <w:p w14:paraId="15E2905B">
      <w:r xmlns:w="http://schemas.openxmlformats.org/wordprocessingml/2006/main">
        <w:t xml:space="preserve">[49] 效应</w:t>
      </w:r>
    </w:p>
    <w:p w14:paraId="2304FA24">
      <w:r xmlns:w="http://schemas.openxmlformats.org/wordprocessingml/2006/main">
        <w:t xml:space="preserve">[50] 新年舞</w:t>
      </w:r>
    </w:p>
    <w:p w14:paraId="4D420C7D">
      <w:r xmlns:w="http://schemas.openxmlformats.org/wordprocessingml/2006/main">
        <w:t xml:space="preserve">[51] 对单个敌人造成 6 倍物理伤害。场上每有一个“新年”角色（不包括自己），特殊技能的威力就会提高 15%（最高 50%）。</w:t>
      </w:r>
    </w:p>
    <w:p w14:paraId="789F6397">
      <w:r xmlns:w="http://schemas.openxmlformats.org/wordprocessingml/2006/main">
        <w:t xml:space="preserve">[52] 新年舞会+</w:t>
      </w:r>
    </w:p>
    <w:p w14:paraId="61365408">
      <w:r xmlns:w="http://schemas.openxmlformats.org/wordprocessingml/2006/main">
        <w:t xml:space="preserve">[53] 对单个敌人造成 9 倍物理伤害，无视物理抗性。场上每有一个“新年”角色（不包括自己），特殊技能的威力就提高 25%（最高 100%）。</w:t>
      </w:r>
    </w:p>
    <w:p w14:paraId="0CF4C321">
      <w:r xmlns:w="http://schemas.openxmlformats.org/wordprocessingml/2006/main">
        <w:t xml:space="preserve">[54] 独特效果</w:t>
      </w:r>
    </w:p>
    <w:p w14:paraId="2D8FA8FE">
      <w:r xmlns:w="http://schemas.openxmlformats.org/wordprocessingml/2006/main">
        <w:t xml:space="preserve">[55] 姓名</w:t>
      </w:r>
    </w:p>
    <w:p w14:paraId="16F4CAD0">
      <w:r xmlns:w="http://schemas.openxmlformats.org/wordprocessingml/2006/main">
        <w:t xml:space="preserve">[56] 效应</w:t>
      </w:r>
    </w:p>
    <w:p w14:paraId="3334E74C">
      <w:r xmlns:w="http://schemas.openxmlformats.org/wordprocessingml/2006/main">
        <w:t xml:space="preserve">[57] 正义的旗帜，宏伟的阵型</w:t>
      </w:r>
    </w:p>
    <w:p w14:paraId="72668B5F">
      <w:r xmlns:w="http://schemas.openxmlformats.org/wordprocessingml/2006/main">
        <w:t xml:space="preserve">[58] 每次受到伤害时，你的攻击力提高 5%（最高 50%）（不包括持续伤害）。反击时，你造成的伤害提高 5%（最高 50%）。</w:t>
      </w:r>
    </w:p>
    <w:p w14:paraId="07C7B8BC">
      <w:r xmlns:w="http://schemas.openxmlformats.org/wordprocessingml/2006/main">
        <w:t xml:space="preserve">[59] 正义旗帜，强大军队的组建</w:t>
      </w:r>
    </w:p>
    <w:p w14:paraId="2E43BBBC">
      <w:r xmlns:w="http://schemas.openxmlformats.org/wordprocessingml/2006/main">
        <w:t xml:space="preserve">[60] 每次受到伤害时，你的攻击力提高10%（最高50%）（不包括持续伤害）。反击时，你造成的伤害提高10%（最高50%）。</w:t>
      </w:r>
    </w:p>
    <w:p w14:paraId="5BF26C19">
      <w:r xmlns:w="http://schemas.openxmlformats.org/wordprocessingml/2006/main">
        <w:t xml:space="preserve">[61] 增强图像</w:t>
      </w:r>
    </w:p>
    <w:p w14:paraId="5A38A8E6">
      <w:r xmlns:w="http://schemas.openxmlformats.org/wordprocessingml/2006/main">
        <w:t xml:space="preserve">[62] 在游戏中 †</w:t>
      </w:r>
    </w:p>
    <w:p w14:paraId="1F20D743">
      <w:r xmlns:w="http://schemas.openxmlformats.org/wordprocessingml/2006/main">
        <w:t xml:space="preserve">[63] 限时SSR虎女乔娜，身着新年服装。除了可以通过收集同类型角色在季节性活动中强化自身这一近期常见的设定外，她还是一位单体终极攻击手，拥有累积火力提升效果，该效果会在受到伤害和反击时触发。</w:t>
      </w:r>
    </w:p>
    <w:p w14:paraId="79B9BEBB">
      <w:r xmlns:w="http://schemas.openxmlformats.org/wordprocessingml/2006/main">
        <w:t xml:space="preserve">[64] 攻击者的重要行动速度和特殊攻击充能值非常出色，觉醒消耗低，攻击力也十分突出。其他详细属性也相当不错，移动速度和部署速度均为顶级水平，除了眩晕抗性之外，其他各项数值都很优秀。</w:t>
      </w:r>
    </w:p>
    <w:p w14:paraId="6C755948">
      <w:r xmlns:w="http://schemas.openxmlformats.org/wordprocessingml/2006/main">
        <w:t xml:space="preserve">[65] 当乔纳森装备圣剑宇宙时，他莫名其妙地被算作新年角色，并且他的特殊攻击力会增加。</w:t>
      </w:r>
    </w:p>
    <w:p w14:paraId="696770FD">
      <w:r xmlns:w="http://schemas.openxmlformats.org/wordprocessingml/2006/main">
        <w:t xml:space="preserve">[66] “新年”字样列表</w:t>
      </w:r>
    </w:p>
    <w:p w14:paraId="197C4C7B">
      <w:r xmlns:w="http://schemas.openxmlformats.org/wordprocessingml/2006/main">
        <w:t xml:space="preserve">[67] “新年”字样列表 †</w:t>
      </w:r>
    </w:p>
    <w:p w14:paraId="03CD633B">
      <w:r xmlns:w="http://schemas.openxmlformats.org/wordprocessingml/2006/main">
        <w:t xml:space="preserve">[68] * 表示与“新年”相关的效果。</w:t>
      </w:r>
    </w:p>
    <w:p w14:paraId="5EF88911">
      <w:r xmlns:w="http://schemas.openxmlformats.org/wordprocessingml/2006/main">
        <w:t xml:space="preserve">[69] 新年埃斯卡红宝石</w:t>
      </w:r>
    </w:p>
    <w:p w14:paraId="0AB6B96B">
      <w:r xmlns:w="http://schemas.openxmlformats.org/wordprocessingml/2006/main">
        <w:t xml:space="preserve">[70] 新年埃斯卡蓝宝石</w:t>
      </w:r>
    </w:p>
    <w:p w14:paraId="47023FBA">
      <w:r xmlns:w="http://schemas.openxmlformats.org/wordprocessingml/2006/main">
        <w:t xml:space="preserve">[71] 新年基里尔</w:t>
      </w:r>
    </w:p>
    <w:p w14:paraId="27F4AD28">
      <w:r xmlns:w="http://schemas.openxmlformats.org/wordprocessingml/2006/main">
        <w:t xml:space="preserve">[72] 新年阶梯重生</w:t>
      </w:r>
    </w:p>
    <w:p w14:paraId="28F4CC40">
      <w:r xmlns:w="http://schemas.openxmlformats.org/wordprocessingml/2006/main">
        <w:t xml:space="preserve">[73] 元旦 Nonono</w:t>
      </w:r>
    </w:p>
    <w:p w14:paraId="20AC586F">
      <w:r xmlns:w="http://schemas.openxmlformats.org/wordprocessingml/2006/main">
        <w:t xml:space="preserve">[74] 元旦</w:t>
      </w:r>
    </w:p>
    <w:p w14:paraId="765698A3">
      <w:r xmlns:w="http://schemas.openxmlformats.org/wordprocessingml/2006/main">
        <w:t xml:space="preserve">[75] 新年链</w:t>
      </w:r>
    </w:p>
    <w:p w14:paraId="16461FE6">
      <w:r xmlns:w="http://schemas.openxmlformats.org/wordprocessingml/2006/main">
        <w:t xml:space="preserve">[76] 新年 纳里卡</w:t>
      </w:r>
    </w:p>
    <w:p w14:paraId="0B524603">
      <w:r xmlns:w="http://schemas.openxmlformats.org/wordprocessingml/2006/main">
        <w:t xml:space="preserve">[77] 新年北极星</w:t>
      </w:r>
    </w:p>
    <w:p w14:paraId="778E7602">
      <w:r xmlns:w="http://schemas.openxmlformats.org/wordprocessingml/2006/main">
        <w:t xml:space="preserve">[78] 新年虎乔纳*</w:t>
      </w:r>
    </w:p>
    <w:p w14:paraId="4AFFBE35">
      <w:r xmlns:w="http://schemas.openxmlformats.org/wordprocessingml/2006/main">
        <w:t xml:space="preserve">[79] 新年阶梯电梯*</w:t>
      </w:r>
    </w:p>
    <w:p w14:paraId="308BDE89">
      <w:r xmlns:w="http://schemas.openxmlformats.org/wordprocessingml/2006/main">
        <w:t xml:space="preserve">[80] 新年 Esca Amaze</w:t>
      </w:r>
    </w:p>
    <w:p w14:paraId="16D16527">
      <w:r xmlns:w="http://schemas.openxmlformats.org/wordprocessingml/2006/main">
        <w:t xml:space="preserve">[81] 新年硅石</w:t>
      </w:r>
    </w:p>
    <w:p w14:paraId="241737EB">
      <w:r xmlns:w="http://schemas.openxmlformats.org/wordprocessingml/2006/main">
        <w:t xml:space="preserve">[82] 在团队副本中，许多首领的攻击间隔很长，所以根据对手的不同，你不能指望他们能给你带来太多好处。</w:t>
      </w:r>
    </w:p>
    <w:p w14:paraId="762519AE">
      <w:r xmlns:w="http://schemas.openxmlformats.org/wordprocessingml/2006/main">
        <w:t xml:space="preserve">[83] 内容适用性简易评估 †</w:t>
      </w:r>
    </w:p>
    <w:p w14:paraId="6661F2B2">
      <w:r xmlns:w="http://schemas.openxmlformats.org/wordprocessingml/2006/main">
        <w:t xml:space="preserve">[84] 合适的内容、推荐的装备示例、角色发展目标等。</w:t>
      </w:r>
    </w:p>
    <w:p w14:paraId="77ECDDEE">
      <w:r xmlns:w="http://schemas.openxmlformats.org/wordprocessingml/2006/main">
        <w:t xml:space="preserve">[85] 兼容内容</w:t>
      </w:r>
    </w:p>
    <w:p w14:paraId="2C7DBFB1">
      <w:r xmlns:w="http://schemas.openxmlformats.org/wordprocessingml/2006/main">
        <w:t xml:space="preserve">[86] 能力倾向</w:t>
      </w:r>
    </w:p>
    <w:p w14:paraId="40B8836C">
      <w:r xmlns:w="http://schemas.openxmlformats.org/wordprocessingml/2006/main">
        <w:t xml:space="preserve">[87] 简短评论</w:t>
      </w:r>
    </w:p>
    <w:p w14:paraId="3FE93701">
      <w:r xmlns:w="http://schemas.openxmlformats.org/wordprocessingml/2006/main">
        <w:t xml:space="preserve">[88] 主线任务 事件任务</w:t>
      </w:r>
    </w:p>
    <w:p w14:paraId="112877D7">
      <w:r xmlns:w="http://schemas.openxmlformats.org/wordprocessingml/2006/main">
        <w:t xml:space="preserve">[89] 他可以毫无问题地完成任务，但几乎没有理由专门选择他。</w:t>
      </w:r>
    </w:p>
    <w:p w14:paraId="6F5AEF5A">
      <w:r xmlns:w="http://schemas.openxmlformats.org/wordprocessingml/2006/main">
        <w:t xml:space="preserve">[90] 突袭战</w:t>
      </w:r>
    </w:p>
    <w:p w14:paraId="77ED0192">
      <w:r xmlns:w="http://schemas.openxmlformats.org/wordprocessingml/2006/main">
        <w:t xml:space="preserve">[91] 火力的上限很高，但要达到那个水平也相当困难。</w:t>
      </w:r>
    </w:p>
    <w:p w14:paraId="43627CAD">
      <w:r xmlns:w="http://schemas.openxmlformats.org/wordprocessingml/2006/main">
        <w:t xml:space="preserve">[92] 湮灭</w:t>
      </w:r>
    </w:p>
    <w:p w14:paraId="6C5566A2">
      <w:r xmlns:w="http://schemas.openxmlformats.org/wordprocessingml/2006/main">
        <w:t xml:space="preserve">[93] 不适合单体特殊攻击</w:t>
      </w:r>
    </w:p>
    <w:p w14:paraId="64C3D13C">
      <w:r xmlns:w="http://schemas.openxmlformats.org/wordprocessingml/2006/main">
        <w:t xml:space="preserve">[94] B宇宙</w:t>
      </w:r>
    </w:p>
    <w:p w14:paraId="1FB41953">
      <w:r xmlns:w="http://schemas.openxmlformats.org/wordprocessingml/2006/main">
        <w:t xml:space="preserve">[95] 无视物理抗性适合 B 级单位，并且其独特能力很容易激活（装备示例见下文）。</w:t>
      </w:r>
    </w:p>
    <w:p w14:paraId="4BDDD97F">
      <w:r xmlns:w="http://schemas.openxmlformats.org/wordprocessingml/2006/main">
        <w:t xml:space="preserve">[96] 能力评估指标</w:t>
      </w:r>
    </w:p>
    <w:p w14:paraId="447EF9F9">
      <w:r xmlns:w="http://schemas.openxmlformats.org/wordprocessingml/2006/main">
        <w:t xml:space="preserve">[97] ◎：优秀内容。最有可能发挥出色。○：合适内容。有较高发挥潜力。△：一般。需要一些技巧才能发挥良好，但选择理由不多。×：不合适内容。由于与内容规则、游戏系统、难度等级等不兼容，难以发挥出色。*2014年3月更新</w:t>
      </w:r>
    </w:p>
    <w:p w14:paraId="4F3FC134">
      <w:r xmlns:w="http://schemas.openxmlformats.org/wordprocessingml/2006/main">
        <w:t xml:space="preserve">[98] B 大学</w:t>
      </w:r>
    </w:p>
    <w:p w14:paraId="46685D92">
      <w:r xmlns:w="http://schemas.openxmlformats.org/wordprocessingml/2006/main">
        <w:t xml:space="preserve">[99] 推荐设备示例</w:t>
      </w:r>
    </w:p>
    <w:p w14:paraId="6F0048D8">
      <w:r xmlns:w="http://schemas.openxmlformats.org/wordprocessingml/2006/main">
        <w:t xml:space="preserve">[100] 主要设备</w:t>
      </w:r>
    </w:p>
    <w:p w14:paraId="087F7321">
      <w:r xmlns:w="http://schemas.openxmlformats.org/wordprocessingml/2006/main">
        <w:t xml:space="preserve">[101] 子设备</w:t>
      </w:r>
    </w:p>
    <w:p w14:paraId="58C240B5">
      <w:r xmlns:w="http://schemas.openxmlformats.org/wordprocessingml/2006/main">
        <w:t xml:space="preserve">[102] 一件令人愉悦的物品</w:t>
      </w:r>
    </w:p>
    <w:p w14:paraId="15D4C6BC">
      <w:r xmlns:w="http://schemas.openxmlformats.org/wordprocessingml/2006/main">
        <w:t xml:space="preserve">[103] 发展目标</w:t>
      </w:r>
    </w:p>
    <w:p w14:paraId="24A7C268">
      <w:r xmlns:w="http://schemas.openxmlformats.org/wordprocessingml/2006/main">
        <w:t xml:space="preserve">[104] 突破极限</w:t>
      </w:r>
    </w:p>
    <w:p w14:paraId="08C5D425">
      <w:r xmlns:w="http://schemas.openxmlformats.org/wordprocessingml/2006/main">
        <w:t xml:space="preserve">[105] 致命觉醒</w:t>
      </w:r>
    </w:p>
    <w:p w14:paraId="4FA127AC">
      <w:r xmlns:w="http://schemas.openxmlformats.org/wordprocessingml/2006/main">
        <w:t xml:space="preserve">[106] 独特的觉醒</w:t>
      </w:r>
    </w:p>
    <w:p w14:paraId="6D5451CB">
      <w:r xmlns:w="http://schemas.openxmlformats.org/wordprocessingml/2006/main">
        <w:t xml:space="preserve">[107] 行动速度</w:t>
      </w:r>
    </w:p>
    <w:p w14:paraId="7F2F26C5">
      <w:r xmlns:w="http://schemas.openxmlformats.org/wordprocessingml/2006/main">
        <w:t xml:space="preserve">[108] 特别收费</w:t>
      </w:r>
    </w:p>
    <w:p w14:paraId="7E58030E">
      <w:r xmlns:w="http://schemas.openxmlformats.org/wordprocessingml/2006/main">
        <w:t xml:space="preserve">[109] 其他</w:t>
      </w:r>
    </w:p>
    <w:p w14:paraId="69C90CE1">
      <w:r xmlns:w="http://schemas.openxmlformats.org/wordprocessingml/2006/main">
        <w:t xml:space="preserve">[110] 培训成本</w:t>
      </w:r>
    </w:p>
    <w:p w14:paraId="0B5CC8B7">
      <w:r xmlns:w="http://schemas.openxmlformats.org/wordprocessingml/2006/main">
        <w:t xml:space="preserve">[111] 14.9% 8次</w:t>
      </w:r>
    </w:p>
    <w:p w14:paraId="76531060">
      <w:r xmlns:w="http://schemas.openxmlformats.org/wordprocessingml/2006/main">
        <w:t xml:space="preserve">[112] 备注</w:t>
      </w:r>
    </w:p>
    <w:p w14:paraId="74A4B9DC">
      <w:r xmlns:w="http://schemas.openxmlformats.org/wordprocessingml/2006/main">
        <w:t xml:space="preserve">[113] 如果让你选择一件特殊的物品，你首先要移除的是</w:t>
      </w:r>
    </w:p>
    <w:p w14:paraId="6EC12718">
      <w:r xmlns:w="http://schemas.openxmlformats.org/wordprocessingml/2006/main">
        <w:t xml:space="preserve">[114] *2016年4月更新</w:t>
      </w:r>
    </w:p>
    <w:p w14:paraId="330EF9BA">
      <w:r xmlns:w="http://schemas.openxmlformats.org/wordprocessingml/2006/main">
        <w:t xml:space="preserve">[115] 备选版本 †</w:t>
      </w:r>
    </w:p>
    <w:p w14:paraId="0196CC9B">
      <w:r xmlns:w="http://schemas.openxmlformats.org/wordprocessingml/2006/main">
        <w:t xml:space="preserve">[116] 老虎乔纳</w:t>
      </w:r>
    </w:p>
    <w:p w14:paraId="16E13D77">
      <w:r xmlns:w="http://schemas.openxmlformats.org/wordprocessingml/2006/main">
        <w:t xml:space="preserve">[117] 新年虎乔纳</w:t>
      </w:r>
    </w:p>
    <w:p w14:paraId="0048B89E">
      <w:r xmlns:w="http://schemas.openxmlformats.org/wordprocessingml/2006/main">
        <w:t xml:space="preserve">[118] 瓦伦丁·泰格·乔纳</w:t>
      </w:r>
    </w:p>
    <w:p w14:paraId="63CCA872">
      <w:r xmlns:w="http://schemas.openxmlformats.org/wordprocessingml/2006/main">
        <w:t xml:space="preserve">[119] 琐事 †</w:t>
      </w:r>
    </w:p>
    <w:p w14:paraId="0619A993">
      <w:r xmlns:w="http://schemas.openxmlformats.org/wordprocessingml/2006/main">
        <w:t xml:space="preserve">[120] 虽然她是新年角色，但她的实装时间稍晚，是在一月下旬。过去也曾出现过泳装角色和其他角色没有在活动期间实装，而是在紧随其后的活动中实装的情况，但据推测，新年乔纳森的实装时间较晚是因为在新年活动和新年活动之间加入了主线剧情。</w:t>
      </w:r>
    </w:p>
    <w:p w14:paraId="2F7F0C4D">
      <w:r xmlns:w="http://schemas.openxmlformats.org/wordprocessingml/2006/main">
        <w:t xml:space="preserve">[121] 官方推特账号简介 †</w:t>
      </w:r>
    </w:p>
    <w:p w14:paraId="4DF9134C">
      <w:r xmlns:w="http://schemas.openxmlformats.org/wordprocessingml/2006/main">
        <w:t xml:space="preserve">[122] 人物介绍</w:t>
      </w:r>
    </w:p>
    <w:p w14:paraId="1893B435">
      <w:r xmlns:w="http://schemas.openxmlformats.org/wordprocessingml/2006/main">
        <w:t xml:space="preserve">[123] 评论表 †</w:t>
      </w:r>
    </w:p>
    <w:p w14:paraId="2E6A110D">
      <w:r xmlns:w="http://schemas.openxmlformats.org/wordprocessingml/2006/main">
        <w:t xml:space="preserve">[124] 点击打开历史日志列表</w:t>
      </w:r>
    </w:p>
    <w:p w14:paraId="49A056B1">
      <w:r xmlns:w="http://schemas.openxmlformats.org/wordprocessingml/2006/main">
        <w:t xml:space="preserve">[125] 末尾的数字越小，日志越旧。</w:t>
      </w:r>
    </w:p>
    <w:p w14:paraId="08AD7A92">
      <w:r xmlns:w="http://schemas.openxmlformats.org/wordprocessingml/2006/main">
        <w:t xml:space="preserve">[126]“评论/新年虎乔纳/”没有子页面。</w:t>
      </w:r>
    </w:p>
    <w:p w14:paraId="11282587">
      <w:r xmlns:w="http://schemas.openxmlformats.org/wordprocessingml/2006/main">
        <w:t xml:space="preserve">[127] 所以你的意思是说我们应该假装友善，并且按部就班地行事！ -- [3xR2oeP4F3E] 2025-01-22 (周三) 16:13:07</w:t>
      </w:r>
    </w:p>
    <w:p w14:paraId="0E9E8A67">
      <w:r xmlns:w="http://schemas.openxmlformats.org/wordprocessingml/2006/main">
        <w:t xml:space="preserve">[128] 他的基础攻击力很高，但他无法施加减益或增益效果，因此不适合作为辅助角色，而且他也没有像虎彻那样的特殊技能，所以不能成为优先选择——[A66ue/nUK.A] 2025-01-23 (周四) 01:53:09</w:t>
      </w:r>
    </w:p>
    <w:p w14:paraId="76B7B716">
      <w:r xmlns:w="http://schemas.openxmlformats.org/wordprocessingml/2006/main">
        <w:t xml:space="preserve">[129] 卧室，哇，这真够爷们的…… -- [VQzG3gMYxH2] 2025-01-22 (周三) 19:20:38</w:t>
      </w:r>
    </w:p>
    <w:p w14:paraId="583A0214">
      <w:r xmlns:w="http://schemas.openxmlformats.org/wordprocessingml/2006/main">
        <w:t xml:space="preserve">[130] 啊。原来它擅长危机公关。如果活动持续两周，而且“如果你没有这个，你基本上就被剥夺了人权”，那就太烦人了……不过我怀疑爱丽丝会不会做出这种典型的扭蛋游戏里才会有的残酷调整，哈哈——[xL2HBlfqiJo] 2025-01-23 (周四) 04:29:56</w:t>
      </w:r>
    </w:p>
    <w:p w14:paraId="0FF699BA">
      <w:r xmlns:w="http://schemas.openxmlformats.org/wordprocessingml/2006/main">
        <w:t xml:space="preserve">[131] 给乔纳一辆超级跑车和双腰带，尽可能优先使用“月升”和其他伤害增益效果，并使用“隐匿”或“近距离攻击”等技能来消除仇恨并集中攻击目标，以便他可以攻击5次。优先使用4件新年物品，并开启特殊技能，造成27倍无视物理抗性的伤害。嗯，这取决于boss的具体情况，但我猜大概是这样——[XPbY3lPcj.A] 2025-01-23 (周四) 13:20:20</w:t>
      </w:r>
    </w:p>
    <w:p w14:paraId="3D098DA6">
      <w:r xmlns:w="http://schemas.openxmlformats.org/wordprocessingml/2006/main">
        <w:t xml:space="preserve">[132] 上次的最佳策略是连续消灭奖励角色，同时使用特殊技能30次，最后累计造成41万伤害。所以如果规则不变的话，我认为随着战斗进行不断变强、队伍搭配选择极其有限的新年乔纳森，在排名方面作用不大。——[4VNzBABzNfg] 2025-01-23 (周四) 16:36:11</w:t>
      </w:r>
    </w:p>
    <w:p w14:paraId="6AA79B75">
      <w:r xmlns:w="http://schemas.openxmlformats.org/wordprocessingml/2006/main">
        <w:t xml:space="preserve">[133] 时隔两年，他们不可能不改规则吧哈哈……不过是爱丽丝啊，所以也说不定…… -- [xL2HBlfqiJo] 2025-01-23 (周四) 18:30:00</w:t>
      </w:r>
    </w:p>
    <w:p w14:paraId="3A21D411">
      <w:r xmlns:w="http://schemas.openxmlformats.org/wordprocessingml/2006/main">
        <w:t xml:space="preserve">[134] 乔娜比我想象的要丰满一些 -- [kxV2fG9/Zbs] 2025-01-22 (周三) 20:39:15</w:t>
      </w:r>
    </w:p>
    <w:p w14:paraId="33427735">
      <w:r xmlns:w="http://schemas.openxmlformats.org/wordprocessingml/2006/main">
        <w:t xml:space="preserve">[135] 这不是胖！嗯？我还没说什么呢——[GUaj/GmJ.Sg] 2025-01-23 (周四) 03:53:59</w:t>
      </w:r>
    </w:p>
    <w:p w14:paraId="56370B0A">
      <w:r xmlns:w="http://schemas.openxmlformats.org/wordprocessingml/2006/main">
        <w:t xml:space="preserve">[136] ←使用棋盘前请务必阅读规则。</w:t>
      </w:r>
    </w:p>
    <w:p w14:paraId="41CBC3CA">
      <w:r xmlns:w="http://schemas.openxmlformats.org/wordprocessingml/2006/main">
        <w:t xml:space="preserve">[137] 关于规则 †</w:t>
      </w:r>
    </w:p>
    <w:p w14:paraId="1AD44511">
      <w:r xmlns:w="http://schemas.openxmlformats.org/wordprocessingml/2006/main">
        <w:t xml:space="preserve">[138] 请不要抱怨或批评页面编辑者。如果您对其他人的编辑有意见，请通过“提供替代方案”或“自行编辑”的方式进行建设性沟通。</w:t>
      </w:r>
    </w:p>
    <w:p w14:paraId="2DB4D111">
      <w:r xmlns:w="http://schemas.openxmlformats.org/wordprocessingml/2006/main">
        <w:t xml:space="preserve">[139] 不要发布个人网站或其他禁止未经授权链接的网站的网址。</w:t>
      </w:r>
    </w:p>
    <w:p w14:paraId="1D0EA4D8">
      <w:r xmlns:w="http://schemas.openxmlformats.org/wordprocessingml/2006/main">
        <w:t xml:space="preserve">[140] 关于违反规则的帖子 †</w:t>
      </w:r>
    </w:p>
    <w:p w14:paraId="00B26A68">
      <w:r xmlns:w="http://schemas.openxmlformats.org/wordprocessingml/2006/main">
        <w:t xml:space="preserve">[141] 禁止发布以下类型的帖子，因为它们容易造成干扰。</w:t>
      </w:r>
    </w:p>
    <w:p w14:paraId="052F1C1F">
      <w:r xmlns:w="http://schemas.openxmlformats.org/wordprocessingml/2006/main">
        <w:t xml:space="preserve">[142]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0FD0A32">
      <w:r xmlns:w="http://schemas.openxmlformats.org/wordprocessingml/2006/main">
        <w:t xml:space="preserve">[143] 其他包括使用此维基的人、官方管理员、艺术家、配音演员、现实生活中的个人以及 Twitter 用户等团体。</w:t>
      </w:r>
    </w:p>
    <w:p w14:paraId="6DAEDD06">
      <w:r xmlns:w="http://schemas.openxmlformats.org/wordprocessingml/2006/main">
        <w:t xml:space="preserve">[144] 关于向管理层提交的帖子，我们容忍可以解释为用户反馈的评论，例如“我希望他们改进这一点”、“我希望他们尽快修复错误”和“维护时间太长了”，但我们不容忍使用辱骂性语言贬低管理层。</w:t>
      </w:r>
    </w:p>
    <w:p w14:paraId="6C51FEBB">
      <w:r xmlns:w="http://schemas.openxmlformats.org/wordprocessingml/2006/main">
        <w:t xml:space="preserve">[145] 将讨论和意见交流视为“诽谤或对抗他人”是错误的。然而，在讨论或意见交流中使用辱骂性语言、贬低他人、挑衅他人或在缺乏明确证据的情况下发表言论，都是违法行为。说话时务必注意自己的言辞。</w:t>
      </w:r>
    </w:p>
    <w:p w14:paraId="3FDBA69D">
      <w:r xmlns:w="http://schemas.openxmlformats.org/wordprocessingml/2006/main">
        <w:t xml:space="preserve">[146] 攻击性言论包括使用“做这个”或“做那个”等强硬命令、“使用粗俗语言”、“居高临下”和“挑衅”。</w:t>
      </w:r>
    </w:p>
    <w:p w14:paraId="3CC79D22">
      <w:r xmlns:w="http://schemas.openxmlformats.org/wordprocessingml/2006/main">
        <w:t xml:space="preserve">[147] 禁止发布冒犯现有玩家的帖子，例如“还有人玩这个游戏吗？”或“这游戏已经凉了”。这并不意味着您完全不能发表任何负面言论，而是指那些超出单纯负面评价范围，构成诽谤或诋毁的帖子将被禁止发布。</w:t>
      </w:r>
    </w:p>
    <w:p w14:paraId="1CB69D8B">
      <w:r xmlns:w="http://schemas.openxmlformats.org/wordprocessingml/2006/main">
        <w:t xml:space="preserve">[148] 公开羞辱他人，包括泄露他人的游戏内名称或UID</w:t>
      </w:r>
    </w:p>
    <w:p w14:paraId="3077B09D">
      <w:r xmlns:w="http://schemas.openxmlformats.org/wordprocessingml/2006/main">
        <w:t xml:space="preserve">[149] 但是，分享有助于游戏攻略的信息和视频是允许的。</w:t>
      </w:r>
    </w:p>
    <w:p w14:paraId="587C2C9F">
      <w:r xmlns:w="http://schemas.openxmlformats.org/wordprocessingml/2006/main">
        <w:t xml:space="preserve">[150] 参考其他应用程序</w:t>
      </w:r>
    </w:p>
    <w:p w14:paraId="0F6AECAB">
      <w:r xmlns:w="http://schemas.openxmlformats.org/wordprocessingml/2006/main">
        <w:t xml:space="preserve">[151] 在多个论坛上多次发帖</w:t>
      </w:r>
    </w:p>
    <w:p w14:paraId="09EBEEBD">
      <w:r xmlns:w="http://schemas.openxmlformats.org/wordprocessingml/2006/main">
        <w:t xml:space="preserve">[152] 由一串无意义字符组成的文字</w:t>
      </w:r>
    </w:p>
    <w:p w14:paraId="6A8AED71">
      <w:r xmlns:w="http://schemas.openxmlformats.org/wordprocessingml/2006/main">
        <w:t xml:space="preserve">[153] 关于作弊和利用漏洞的帖子</w:t>
      </w:r>
    </w:p>
    <w:p w14:paraId="33362A7F">
      <w:r xmlns:w="http://schemas.openxmlformats.org/wordprocessingml/2006/main">
        <w:t xml:space="preserve">[154] 最好的办法是忽略违反规则的帖子。上钩或反驳只会让事情变得更糟。</w:t>
      </w:r>
    </w:p>
    <w:p w14:paraId="6B4F29D9">
      <w:r xmlns:w="http://schemas.openxmlformats.org/wordprocessingml/2006/main">
        <w:t xml:space="preserve">[155] *在上述规则中，“诽谤”指的是在没有客观证据的情况下诋毁和贬低他人。将所有批评性文章都归为“诽谤”是不正确的，所以请务必谨慎。</w:t>
      </w:r>
    </w:p>
    <w:p w14:paraId="15C570C7">
      <w:r xmlns:w="http://schemas.openxmlformats.org/wordprocessingml/2006/main">
        <w:t xml:space="preserve">[156] 关于修改和删除发帖日志 †</w:t>
      </w:r>
    </w:p>
    <w:p w14:paraId="3D9ABA8D">
      <w:r xmlns:w="http://schemas.openxmlformats.org/wordprocessingml/2006/main">
        <w:t xml:space="preserve">[157] 但是，允许更正印刷错误、遗漏和字体颜色。（他人出于善意所做的更正也允许。）</w:t>
      </w:r>
    </w:p>
    <w:p w14:paraId="7E2494A2">
      <w:r xmlns:w="http://schemas.openxmlformats.org/wordprocessingml/2006/main">
        <w:t xml:space="preserve">[158] 作为例外情况，您可以删除自己的帖子，但事后必须向管理员报告。此外，删除时，请将整个评论替换为以下文本，而不是完全删除：&amp;color(#ff0000){''发帖人已删除''};</w:t>
      </w:r>
    </w:p>
    <w:p w14:paraId="0F4D4BF2">
      <w:r xmlns:w="http://schemas.openxmlformats.org/wordprocessingml/2006/main">
        <w:t xml:space="preserve">[159] 关于评论删除违反规则的帖子 †</w:t>
      </w:r>
    </w:p>
    <w:p w14:paraId="23CD7167">
      <w:r xmlns:w="http://schemas.openxmlformats.org/wordprocessingml/2006/main">
        <w:t xml:space="preserve">[160] 您可以自行注释掉上述任何违反规则的评论，无需管理员许可。但是，如果您注释掉了某条评论，请务必在“违规举报公告板”上进行举报。举报时请使用“违规举报公告板”上的模板。</w:t>
      </w:r>
    </w:p>
    <w:p w14:paraId="6BCF7779">
      <w:r xmlns:w="http://schemas.openxmlformats.org/wordprocessingml/2006/main">
        <w:t xml:space="preserve">[161] 未经 CO 举报公告板举报而被删除的帖子将被恢复，而删除帖子的人将受到处罚。</w:t>
      </w:r>
    </w:p>
    <w:p w14:paraId="2188BF55">
      <w:r xmlns:w="http://schemas.openxmlformats.org/wordprocessingml/2006/main">
        <w:t xml:space="preserve">[162] 如果您反复向 CO 举报公告板举报不违反规则的帖子，我们将认为您是自私的，并将对您实施发帖和编辑限制。</w:t>
      </w:r>
    </w:p>
    <w:p w14:paraId="69951EBF">
      <w:r xmlns:w="http://schemas.openxmlformats.org/wordprocessingml/2006/main">
        <w:t xml:space="preserve">[163] 管理员可酌情恢复 CO 报告公告板上不违反规则的报告。</w:t>
      </w:r>
    </w:p>
    <w:p w14:paraId="477DC166">
      <w:r xmlns:w="http://schemas.openxmlformats.org/wordprocessingml/2006/main">
        <w:t xml:space="preserve">[164] 我们再次要求您不要评论那些并未违反规则的评论。（例如，诸如“虽然不违反规则，但显然是在钓鱼”、“恶作剧”或“评论整个帖子”之类的主观判断。）</w:t>
      </w:r>
    </w:p>
    <w:p w14:paraId="12069943">
      <w:r xmlns:w="http://schemas.openxmlformats.org/wordprocessingml/2006/main">
        <w:t xml:space="preserve">[165] 关于不违反规则但“冒犯性”的帖子 †</w:t>
      </w:r>
    </w:p>
    <w:p w14:paraId="652B0D9F">
      <w:r xmlns:w="http://schemas.openxmlformats.org/wordprocessingml/2006/main">
        <w:t xml:space="preserve">[166] 即使帖子内容具有冒犯性，除非违反版规，否则不会被删除。由于每个人对冒犯性的接受程度不同，请使用 NGID 功能隐藏评论，而不是争论或恶意挑衅。</w:t>
      </w:r>
    </w:p>
    <w:p w14:paraId="6E1420B7">
      <w:r xmlns:w="http://schemas.openxmlformats.org/wordprocessingml/2006/main">
        <w:t xml:space="preserve">[167] 挑衅难道不是一种违规行为吗？†</w:t>
      </w:r>
    </w:p>
    <w:p w14:paraId="7DF13558">
      <w:r xmlns:w="http://schemas.openxmlformats.org/wordprocessingml/2006/main">
        <w:t xml:space="preserve">[168] 每个人对“煽动性言论”的定义都大相径庭，因此我们不认为这是违规行为。如果您认为某条评论具有煽动性，请使用 NGID 功能将其隐藏。</w:t>
      </w:r>
    </w:p>
    <w:p w14:paraId="70C209B9">
      <w:r xmlns:w="http://schemas.openxmlformats.org/wordprocessingml/2006/main">
        <w:t xml:space="preserve">[169] 抱怨难道不算违法吗？†</w:t>
      </w:r>
    </w:p>
    <w:p w14:paraId="3923C601">
      <w:r xmlns:w="http://schemas.openxmlformats.org/wordprocessingml/2006/main">
        <w:t xml:space="preserve">[170] 一般而言，抱怨本身并不构成违规。但是，针对本作品的负面宣传、诽谤、辱骂性语言以及超出抱怨范围的对抗性言论均构成违规。如果您认为抱怨内容冒犯了您，请使用 NGID 功能隐藏相关评论。</w:t>
      </w:r>
    </w:p>
    <w:p w14:paraId="065C761D">
      <w:r xmlns:w="http://schemas.openxmlformats.org/wordprocessingml/2006/main">
        <w:t xml:space="preserve">[171] 如果您不确定某个帖子是否违反规则，该怎么办？ †</w:t>
      </w:r>
    </w:p>
    <w:p w14:paraId="0FC373E7">
      <w:r xmlns:w="http://schemas.openxmlformats.org/wordprocessingml/2006/main">
        <w:t xml:space="preserve">[172] 有些帖子内容含糊不清，难以判断是否违规。评论删除这类含糊不清的帖子可能会导致问题，所以请不要评论删除，而是使用 NGID 功能将评论隐藏起来。</w:t>
      </w:r>
    </w:p>
    <w:p w14:paraId="3B997AC5">
      <w:r xmlns:w="http://schemas.openxmlformats.org/wordprocessingml/2006/main">
        <w:t xml:space="preserve">[173] 对屡犯者的处罚 †</w:t>
      </w:r>
    </w:p>
    <w:p w14:paraId="4DB008FC">
      <w:r xmlns:w="http://schemas.openxmlformats.org/wordprocessingml/2006/main">
        <w:t xml:space="preserve">[174] 屡次违反规则或发布特别恶意的帖子，管理员可酌情予以处罚，例如“禁止访问”或“限制发帖”。</w:t>
      </w:r>
    </w:p>
    <w:p w14:paraId="72B3B3B8">
      <w:r xmlns:w="http://schemas.openxmlformats.org/wordprocessingml/2006/main">
        <w:t xml:space="preserve">[175] 如果您对进一步改进有任何建议，请通过 Wiki 管理公告板与我们联系。</w:t>
      </w:r>
    </w:p>
    <w:p w14:paraId="5A6A1260"/>
    <w:p w14:paraId="19B5D420">
      <w:r xmlns:w="http://schemas.openxmlformats.org/wordprocessingml/2006/main">
        <w:rPr>
          <w:b/>
        </w:rPr>
        <w:t xml:space="preserve">A188</w:t>
      </w:r>
    </w:p>
    <w:p w14:paraId="5F8727CA">
      <w:r xmlns:w="http://schemas.openxmlformats.org/wordprocessingml/2006/main">
        <w:t xml:space="preserve">[0] 索引：所有角色 | SSR 角色 | SR 角色 | R 角色</w:t>
      </w:r>
    </w:p>
    <w:p w14:paraId="23A213C7">
      <w:r xmlns:w="http://schemas.openxmlformats.org/wordprocessingml/2006/main">
        <w:t xml:space="preserve">[1] 基本信息</w:t>
      </w:r>
    </w:p>
    <w:p w14:paraId="6D7729A1">
      <w:r xmlns:w="http://schemas.openxmlformats.org/wordprocessingml/2006/main">
        <w:t xml:space="preserve">[2] 内容适用性简易评估</w:t>
      </w:r>
    </w:p>
    <w:p w14:paraId="7A1DE4F8">
      <w:r xmlns:w="http://schemas.openxmlformats.org/wordprocessingml/2006/main">
        <w:t xml:space="preserve">[3] 替代版本</w:t>
      </w:r>
    </w:p>
    <w:p w14:paraId="3A84A9AB">
      <w:r xmlns:w="http://schemas.openxmlformats.org/wordprocessingml/2006/main">
        <w:t xml:space="preserve">[4] 琐事</w:t>
      </w:r>
    </w:p>
    <w:p w14:paraId="2593CB14">
      <w:r xmlns:w="http://schemas.openxmlformats.org/wordprocessingml/2006/main">
        <w:t xml:space="preserve">[5] 官方推特账号介绍</w:t>
      </w:r>
    </w:p>
    <w:p w14:paraId="509B2BC2">
      <w:r xmlns:w="http://schemas.openxmlformats.org/wordprocessingml/2006/main">
        <w:t xml:space="preserve">[6] 评论表单</w:t>
      </w:r>
    </w:p>
    <w:p w14:paraId="1FAB2410">
      <w:r xmlns:w="http://schemas.openxmlformats.org/wordprocessingml/2006/main">
        <w:t xml:space="preserve">[7] 基本信息 †</w:t>
      </w:r>
    </w:p>
    <w:p w14:paraId="32BE6306">
      <w:r xmlns:w="http://schemas.openxmlformats.org/wordprocessingml/2006/main">
        <w:t xml:space="preserve">[8] 变换图像</w:t>
      </w:r>
    </w:p>
    <w:p w14:paraId="2404B526">
      <w:r xmlns:w="http://schemas.openxmlformats.org/wordprocessingml/2006/main">
        <w:t xml:space="preserve">[9] 简介</w:t>
      </w:r>
    </w:p>
    <w:p w14:paraId="661B3310">
      <w:r xmlns:w="http://schemas.openxmlformats.org/wordprocessingml/2006/main">
        <w:t xml:space="preserve">[10] 姓名</w:t>
      </w:r>
    </w:p>
    <w:p w14:paraId="61B9AFAD">
      <w:r xmlns:w="http://schemas.openxmlformats.org/wordprocessingml/2006/main">
        <w:t xml:space="preserve">[11] 新年 纳里卡</w:t>
      </w:r>
    </w:p>
    <w:p w14:paraId="47640079">
      <w:r xmlns:w="http://schemas.openxmlformats.org/wordprocessingml/2006/main">
        <w:t xml:space="preserve">[12] 真实姓名</w:t>
      </w:r>
    </w:p>
    <w:p w14:paraId="37B17235">
      <w:r xmlns:w="http://schemas.openxmlformats.org/wordprocessingml/2006/main">
        <w:t xml:space="preserve">[13] 志道成香</w:t>
      </w:r>
    </w:p>
    <w:p w14:paraId="023FE23B">
      <w:r xmlns:w="http://schemas.openxmlformats.org/wordprocessingml/2006/main">
        <w:t xml:space="preserve">[14] 稀有度</w:t>
      </w:r>
    </w:p>
    <w:p w14:paraId="3F5B96A8">
      <w:r xmlns:w="http://schemas.openxmlformats.org/wordprocessingml/2006/main">
        <w:t xml:space="preserve">[15] 普通攻击</w:t>
      </w:r>
    </w:p>
    <w:p w14:paraId="55A16D52">
      <w:r xmlns:w="http://schemas.openxmlformats.org/wordprocessingml/2006/main">
        <w:t xml:space="preserve">[16] 近战攻击（物理）</w:t>
      </w:r>
    </w:p>
    <w:p w14:paraId="4429561F">
      <w:r xmlns:w="http://schemas.openxmlformats.org/wordprocessingml/2006/main">
        <w:t xml:space="preserve">[17] 附属派系</w:t>
      </w:r>
    </w:p>
    <w:p w14:paraId="230113B6">
      <w:r xmlns:w="http://schemas.openxmlformats.org/wordprocessingml/2006/main">
        <w:t xml:space="preserve">[18] 仙人（Soha）</w:t>
      </w:r>
    </w:p>
    <w:p w14:paraId="680C3584">
      <w:r xmlns:w="http://schemas.openxmlformats.org/wordprocessingml/2006/main">
        <w:t xml:space="preserve">[19] 特殊属性</w:t>
      </w:r>
    </w:p>
    <w:p w14:paraId="0329D9A1">
      <w:r xmlns:w="http://schemas.openxmlformats.org/wordprocessingml/2006/main">
        <w:t xml:space="preserve">[20] 新年</w:t>
      </w:r>
    </w:p>
    <w:p w14:paraId="54AEAF02">
      <w:r xmlns:w="http://schemas.openxmlformats.org/wordprocessingml/2006/main">
        <w:t xml:space="preserve">[21] 青叶林檎</w:t>
      </w:r>
    </w:p>
    <w:p w14:paraId="61EA0BCA">
      <w:r xmlns:w="http://schemas.openxmlformats.org/wordprocessingml/2006/main">
        <w:t xml:space="preserve">[22] 插图</w:t>
      </w:r>
    </w:p>
    <w:p w14:paraId="28B0D3D5">
      <w:r xmlns:w="http://schemas.openxmlformats.org/wordprocessingml/2006/main">
        <w:t xml:space="preserve">[23] 饭团君</w:t>
      </w:r>
    </w:p>
    <w:p w14:paraId="4763C130">
      <w:r xmlns:w="http://schemas.openxmlformats.org/wordprocessingml/2006/main">
        <w:t xml:space="preserve">[24] SD字符</w:t>
      </w:r>
    </w:p>
    <w:p w14:paraId="1511F372">
      <w:r xmlns:w="http://schemas.openxmlformats.org/wordprocessingml/2006/main">
        <w:t xml:space="preserve">[25] 风味文字</w:t>
      </w:r>
    </w:p>
    <w:p w14:paraId="0E0B0D57">
      <w:r xmlns:w="http://schemas.openxmlformats.org/wordprocessingml/2006/main">
        <w:t xml:space="preserve">[26] “新年快乐。我费尽心思为你准备了这顿饭，所以你一定要全部吃完，一个都不能剩。” 厨师的忍者制服，由上弦之门世代相传，如今已托付给大贝特最强的厨师娜丽卡。巨大的饭勺其实是佩罗伪装的，是守护餐桌和平的武器。新年大餐就交给娜丽卡吧！</w:t>
      </w:r>
    </w:p>
    <w:p w14:paraId="179D2A95">
      <w:r xmlns:w="http://schemas.openxmlformats.org/wordprocessingml/2006/main">
        <w:t xml:space="preserve">[27] 如何获得</w:t>
      </w:r>
    </w:p>
    <w:p w14:paraId="351B1E25">
      <w:r xmlns:w="http://schemas.openxmlformats.org/wordprocessingml/2006/main">
        <w:t xml:space="preserve">[28] 限时扭蛋</w:t>
      </w:r>
    </w:p>
    <w:p w14:paraId="2676FF87">
      <w:r xmlns:w="http://schemas.openxmlformats.org/wordprocessingml/2006/main">
        <w:t xml:space="preserve">[29] 基础属性（1星）* 每增加1星+50%，5星时为1星值的3倍</w:t>
      </w:r>
    </w:p>
    <w:p w14:paraId="3761A5AD">
      <w:r xmlns:w="http://schemas.openxmlformats.org/wordprocessingml/2006/main">
        <w:t xml:space="preserve">[30] 级</w:t>
      </w:r>
    </w:p>
    <w:p w14:paraId="242C9BB4">
      <w:r xmlns:w="http://schemas.openxmlformats.org/wordprocessingml/2006/main">
        <w:t xml:space="preserve">[31] 耐力</w:t>
      </w:r>
    </w:p>
    <w:p w14:paraId="6944A222">
      <w:r xmlns:w="http://schemas.openxmlformats.org/wordprocessingml/2006/main">
        <w:t xml:space="preserve">[32] 攻击力</w:t>
      </w:r>
    </w:p>
    <w:p w14:paraId="4F74E8FE">
      <w:r xmlns:w="http://schemas.openxmlformats.org/wordprocessingml/2006/main">
        <w:t xml:space="preserve">[33] 防御能力</w:t>
      </w:r>
    </w:p>
    <w:p w14:paraId="24755A92">
      <w:r xmlns:w="http://schemas.openxmlformats.org/wordprocessingml/2006/main">
        <w:t xml:space="preserve">[34] 魔法力量</w:t>
      </w:r>
    </w:p>
    <w:p w14:paraId="1413304A">
      <w:r xmlns:w="http://schemas.openxmlformats.org/wordprocessingml/2006/main">
        <w:t xml:space="preserve">[35] 魔法抗性</w:t>
      </w:r>
    </w:p>
    <w:p w14:paraId="3762719E">
      <w:r xmlns:w="http://schemas.openxmlformats.org/wordprocessingml/2006/main">
        <w:t xml:space="preserve">[36] 详细状态</w:t>
      </w:r>
    </w:p>
    <w:p w14:paraId="3E6E385C">
      <w:r xmlns:w="http://schemas.openxmlformats.org/wordprocessingml/2006/main">
        <w:t xml:space="preserve">[37] 准确性</w:t>
      </w:r>
    </w:p>
    <w:p w14:paraId="64048CA8">
      <w:r xmlns:w="http://schemas.openxmlformats.org/wordprocessingml/2006/main">
        <w:t xml:space="preserve">[38] 回避能力</w:t>
      </w:r>
    </w:p>
    <w:p w14:paraId="4BCF2D14">
      <w:r xmlns:w="http://schemas.openxmlformats.org/wordprocessingml/2006/main">
        <w:t xml:space="preserve">[39] 连续命中率</w:t>
      </w:r>
    </w:p>
    <w:p w14:paraId="56BECA83">
      <w:r xmlns:w="http://schemas.openxmlformats.org/wordprocessingml/2006/main">
        <w:t xml:space="preserve">[40] 反击率</w:t>
      </w:r>
    </w:p>
    <w:p w14:paraId="355D4A64">
      <w:r xmlns:w="http://schemas.openxmlformats.org/wordprocessingml/2006/main">
        <w:t xml:space="preserve">[41] 眩晕激活率</w:t>
      </w:r>
    </w:p>
    <w:p w14:paraId="10EB983C">
      <w:r xmlns:w="http://schemas.openxmlformats.org/wordprocessingml/2006/main">
        <w:t xml:space="preserve">[42] 抗眩晕能力</w:t>
      </w:r>
    </w:p>
    <w:p w14:paraId="3B513B2C">
      <w:r xmlns:w="http://schemas.openxmlformats.org/wordprocessingml/2006/main">
        <w:t xml:space="preserve">[43] 移动速度</w:t>
      </w:r>
    </w:p>
    <w:p w14:paraId="3A7F20BC">
      <w:r xmlns:w="http://schemas.openxmlformats.org/wordprocessingml/2006/main">
        <w:t xml:space="preserve">[44] 部署速度</w:t>
      </w:r>
    </w:p>
    <w:p w14:paraId="68227420">
      <w:r xmlns:w="http://schemas.openxmlformats.org/wordprocessingml/2006/main">
        <w:t xml:space="preserve">[45] 行动速度</w:t>
      </w:r>
    </w:p>
    <w:p w14:paraId="6FFFC05E">
      <w:r xmlns:w="http://schemas.openxmlformats.org/wordprocessingml/2006/main">
        <w:t xml:space="preserve">[46] 特殊填充量</w:t>
      </w:r>
    </w:p>
    <w:p w14:paraId="3DB73E28">
      <w:r xmlns:w="http://schemas.openxmlformats.org/wordprocessingml/2006/main">
        <w:t xml:space="preserve">[47] 特殊招式</w:t>
      </w:r>
    </w:p>
    <w:p w14:paraId="2B3D3B40">
      <w:r xmlns:w="http://schemas.openxmlformats.org/wordprocessingml/2006/main">
        <w:t xml:space="preserve">[48] 姓名</w:t>
      </w:r>
    </w:p>
    <w:p w14:paraId="15594E86">
      <w:r xmlns:w="http://schemas.openxmlformats.org/wordprocessingml/2006/main">
        <w:t xml:space="preserve">[49] 效应</w:t>
      </w:r>
    </w:p>
    <w:p w14:paraId="0C32F686">
      <w:r xmlns:w="http://schemas.openxmlformats.org/wordprocessingml/2006/main">
        <w:t xml:space="preserve">[50] 庆祝活动和盛大节日</w:t>
      </w:r>
    </w:p>
    <w:p w14:paraId="16E45B65">
      <w:r xmlns:w="http://schemas.openxmlformats.org/wordprocessingml/2006/main">
        <w:t xml:space="preserve">[51] 对所有敌人造成双倍物理伤害。恢复目标最大耐力的20%给除自身以外的所有友方单位。</w:t>
      </w:r>
    </w:p>
    <w:p w14:paraId="7E691D90">
      <w:r xmlns:w="http://schemas.openxmlformats.org/wordprocessingml/2006/main">
        <w:t xml:space="preserve">[52] 庆典/豪华节日+</w:t>
      </w:r>
    </w:p>
    <w:p w14:paraId="18A4801F">
      <w:r xmlns:w="http://schemas.openxmlformats.org/wordprocessingml/2006/main">
        <w:t xml:space="preserve">[53] 对所有敌人造成4倍物理伤害。恢复除自身以外的所有友方单位20%的目标最大耐力值。提升所有友方单位25%的必杀槽（最多提升5倍）。</w:t>
      </w:r>
    </w:p>
    <w:p w14:paraId="3E85C0C0">
      <w:r xmlns:w="http://schemas.openxmlformats.org/wordprocessingml/2006/main">
        <w:t xml:space="preserve">[54] 独特效果</w:t>
      </w:r>
    </w:p>
    <w:p w14:paraId="01D8EC57">
      <w:r xmlns:w="http://schemas.openxmlformats.org/wordprocessingml/2006/main">
        <w:t xml:space="preserve">[55] 姓名</w:t>
      </w:r>
    </w:p>
    <w:p w14:paraId="618C8728">
      <w:r xmlns:w="http://schemas.openxmlformats.org/wordprocessingml/2006/main">
        <w:t xml:space="preserve">[56] 效应</w:t>
      </w:r>
    </w:p>
    <w:p w14:paraId="3D492D91">
      <w:r xmlns:w="http://schemas.openxmlformats.org/wordprocessingml/2006/main">
        <w:t xml:space="preserve">[57] 火辣厨师忍者</w:t>
      </w:r>
    </w:p>
    <w:p w14:paraId="265C5102">
      <w:r xmlns:w="http://schemas.openxmlformats.org/wordprocessingml/2006/main">
        <w:t xml:space="preserve">[58] 当体力低于 30% 时，从受到的伤害中恢复 30% 的最大体力，并使你的攻击力提高 50%（只能激活一次）。</w:t>
      </w:r>
    </w:p>
    <w:p w14:paraId="55BB950F">
      <w:r xmlns:w="http://schemas.openxmlformats.org/wordprocessingml/2006/main">
        <w:t xml:space="preserve">[59] 火辣烹饪忍者+</w:t>
      </w:r>
    </w:p>
    <w:p w14:paraId="40C84C15">
      <w:r xmlns:w="http://schemas.openxmlformats.org/wordprocessingml/2006/main">
        <w:t xml:space="preserve">[60] 当体力低于30%时，恢复30%的最大体力，攻击力提升50%，速度提升20%。（仅生效一次）</w:t>
      </w:r>
    </w:p>
    <w:p w14:paraId="1F326197">
      <w:r xmlns:w="http://schemas.openxmlformats.org/wordprocessingml/2006/main">
        <w:t xml:space="preserve">[61] 增强图像</w:t>
      </w:r>
    </w:p>
    <w:p w14:paraId="1147F07D">
      <w:r xmlns:w="http://schemas.openxmlformats.org/wordprocessingml/2006/main">
        <w:t xml:space="preserve">[62] 在游戏中 †</w:t>
      </w:r>
    </w:p>
    <w:p w14:paraId="12BB6807">
      <w:r xmlns:w="http://schemas.openxmlformats.org/wordprocessingml/2006/main">
        <w:t xml:space="preserve">[63] 新年版仙人奈莉卡。这是奈莉卡第一个近战、纯物理攻击的角色。</w:t>
      </w:r>
    </w:p>
    <w:p w14:paraId="7C01CA97">
      <w:r xmlns:w="http://schemas.openxmlformats.org/wordprocessingml/2006/main">
        <w:t xml:space="preserve">[64] 她的特殊技能是范围攻击，可以治疗除自身以外的所有队友，并提升包括自身在内的所有队友的特殊技能槽。治疗量较为有限，因此不适合高强度攻击的任务。建议在只需要适度治疗的任务或队伍中使用。范围攻击的特殊技能以及提升所有队友特殊技能槽的效果在任何任务中都非常实用。</w:t>
      </w:r>
    </w:p>
    <w:p w14:paraId="39A6DEB1">
      <w:r xmlns:w="http://schemas.openxmlformats.org/wordprocessingml/2006/main">
        <w:t xml:space="preserve">[65] 根据阵型中的位置，你可能需要接受战斗时间缩短的现实，并同时装备腰带和栗子；或者你可能需要装备其他优秀的道具。能够施加减益效果的白色围巾和利用近战为前排角色恢复体力的茶会套装也是不错的选择。</w:t>
      </w:r>
    </w:p>
    <w:p w14:paraId="18138611">
      <w:r xmlns:w="http://schemas.openxmlformats.org/wordprocessingml/2006/main">
        <w:t xml:space="preserve">[66] 装备完全强化的纳豆装备后，战斗时间为 71.4 秒。耐力提升 30% 后，战斗时间为 92.8 秒；移除纳豆装备并提升 30% 耐力后，战斗时间为 65 秒。</w:t>
      </w:r>
    </w:p>
    <w:p w14:paraId="32FC5F5A">
      <w:r xmlns:w="http://schemas.openxmlformats.org/wordprocessingml/2006/main">
        <w:t xml:space="preserve">[67] 即使面对无法治愈自己的治疗师的最大挑战——古纳甘，他也能凭借纳豆和玛丽娜的服装坚持最多 66 秒。</w:t>
      </w:r>
    </w:p>
    <w:p w14:paraId="5BA7377B">
      <w:r xmlns:w="http://schemas.openxmlformats.org/wordprocessingml/2006/main">
        <w:t xml:space="preserve">[68] 在突袭中，如果将这个角色放在成员不固定的“临时位置”中，则非常有用，因为它能提供范围治疗（虽然不能治疗自己），高频计量槽生成和范围伤害。</w:t>
      </w:r>
    </w:p>
    <w:p w14:paraId="3DE38C09">
      <w:r xmlns:w="http://schemas.openxmlformats.org/wordprocessingml/2006/main">
        <w:t xml:space="preserve">[69] 作为一名近战角色，如果让她与艾斯卡·蓝宝石·月升组队，从一开始就能获得 100% 的攻击力提升，这很不错。</w:t>
      </w:r>
    </w:p>
    <w:p w14:paraId="7CEB4A17">
      <w:r xmlns:w="http://schemas.openxmlformats.org/wordprocessingml/2006/main">
        <w:t xml:space="preserve">[70] 简单的内容适宜性评估 †</w:t>
      </w:r>
    </w:p>
    <w:p w14:paraId="370C44FF">
      <w:r xmlns:w="http://schemas.openxmlformats.org/wordprocessingml/2006/main">
        <w:t xml:space="preserve">[71] 合适的内容、推荐的装备示例、角色发展目标等。</w:t>
      </w:r>
    </w:p>
    <w:p w14:paraId="2BE1B46D">
      <w:r xmlns:w="http://schemas.openxmlformats.org/wordprocessingml/2006/main">
        <w:t xml:space="preserve">[72] 兼容内容</w:t>
      </w:r>
    </w:p>
    <w:p w14:paraId="0FA6A00E">
      <w:r xmlns:w="http://schemas.openxmlformats.org/wordprocessingml/2006/main">
        <w:t xml:space="preserve">[73] 天赋</w:t>
      </w:r>
    </w:p>
    <w:p w14:paraId="20B08095">
      <w:r xmlns:w="http://schemas.openxmlformats.org/wordprocessingml/2006/main">
        <w:t xml:space="preserve">[74] 简短评论</w:t>
      </w:r>
    </w:p>
    <w:p w14:paraId="71F379B2">
      <w:r xmlns:w="http://schemas.openxmlformats.org/wordprocessingml/2006/main">
        <w:t xml:space="preserve">[75] 主线任务 事件任务</w:t>
      </w:r>
    </w:p>
    <w:p w14:paraId="7CE212EF">
      <w:r xmlns:w="http://schemas.openxmlformats.org/wordprocessingml/2006/main">
        <w:t xml:space="preserve">[76] 可用于恢复、增加计量槽和范围特殊攻击。</w:t>
      </w:r>
    </w:p>
    <w:p w14:paraId="42A1181D">
      <w:r xmlns:w="http://schemas.openxmlformats.org/wordprocessingml/2006/main">
        <w:t xml:space="preserve">[77] 突袭战</w:t>
      </w:r>
    </w:p>
    <w:p w14:paraId="2CE14B22">
      <w:r xmlns:w="http://schemas.openxmlformats.org/wordprocessingml/2006/main">
        <w:t xml:space="preserve">[78] 一个对宗羽来说很有价值的计量槽提升器，具有足够的治疗量和不错的火力。</w:t>
      </w:r>
    </w:p>
    <w:p w14:paraId="482574CA">
      <w:r xmlns:w="http://schemas.openxmlformats.org/wordprocessingml/2006/main">
        <w:t xml:space="preserve">[79] 湮灭</w:t>
      </w:r>
    </w:p>
    <w:p w14:paraId="17751772">
      <w:r xmlns:w="http://schemas.openxmlformats.org/wordprocessingml/2006/main">
        <w:t xml:space="preserve">[80] 范围特殊攻击与范围效果槽提升的组合非常有效。治疗效果也相当实用（装备示例见下文）。</w:t>
      </w:r>
    </w:p>
    <w:p w14:paraId="23B53CAF">
      <w:r xmlns:w="http://schemas.openxmlformats.org/wordprocessingml/2006/main">
        <w:t xml:space="preserve">[81] B宇宙</w:t>
      </w:r>
    </w:p>
    <w:p w14:paraId="31DE232C">
      <w:r xmlns:w="http://schemas.openxmlformats.org/wordprocessingml/2006/main">
        <w:t xml:space="preserve">[82] 虽然作为治疗者来说不够强大，但计量槽增加和整体伤害加成使其成为一个受欢迎的补充。</w:t>
      </w:r>
    </w:p>
    <w:p w14:paraId="32120D96">
      <w:r xmlns:w="http://schemas.openxmlformats.org/wordprocessingml/2006/main">
        <w:t xml:space="preserve">[83] 能力评估指标</w:t>
      </w:r>
    </w:p>
    <w:p w14:paraId="09CD68F3">
      <w:r xmlns:w="http://schemas.openxmlformats.org/wordprocessingml/2006/main">
        <w:t xml:space="preserve">[84] ◎：优秀内容。最有可能发挥出色。○：合适内容。有较高发挥潜力。△：一般。需要一些技巧才能发挥良好，但选择理由不多。×：不合适内容。由于与内容规则、游戏系统、难度等级等不兼容，难以发挥出色。*2014年3月更新</w:t>
      </w:r>
    </w:p>
    <w:p w14:paraId="7C7E51A5">
      <w:r xmlns:w="http://schemas.openxmlformats.org/wordprocessingml/2006/main">
        <w:t xml:space="preserve">[85] 湮灭</w:t>
      </w:r>
    </w:p>
    <w:p w14:paraId="62DDC1AE">
      <w:r xmlns:w="http://schemas.openxmlformats.org/wordprocessingml/2006/main">
        <w:t xml:space="preserve">[86] 推荐设备示例</w:t>
      </w:r>
    </w:p>
    <w:p w14:paraId="0134C8B9">
      <w:r xmlns:w="http://schemas.openxmlformats.org/wordprocessingml/2006/main">
        <w:t xml:space="preserve">[87] 主要设备</w:t>
      </w:r>
    </w:p>
    <w:p w14:paraId="0BF579E3">
      <w:r xmlns:w="http://schemas.openxmlformats.org/wordprocessingml/2006/main">
        <w:t xml:space="preserve">[88] 子设备</w:t>
      </w:r>
    </w:p>
    <w:p w14:paraId="6BB26619">
      <w:r xmlns:w="http://schemas.openxmlformats.org/wordprocessingml/2006/main">
        <w:t xml:space="preserve">[89] 一件令人愉悦的物品</w:t>
      </w:r>
    </w:p>
    <w:p w14:paraId="59773A78">
      <w:r xmlns:w="http://schemas.openxmlformats.org/wordprocessingml/2006/main">
        <w:t xml:space="preserve">[90] 发展目标</w:t>
      </w:r>
    </w:p>
    <w:p w14:paraId="39A952A7">
      <w:r xmlns:w="http://schemas.openxmlformats.org/wordprocessingml/2006/main">
        <w:t xml:space="preserve">[91] 突破极限</w:t>
      </w:r>
    </w:p>
    <w:p w14:paraId="78C5ECC5">
      <w:r xmlns:w="http://schemas.openxmlformats.org/wordprocessingml/2006/main">
        <w:t xml:space="preserve">[92] 致命觉醒</w:t>
      </w:r>
    </w:p>
    <w:p w14:paraId="4FB012A4">
      <w:r xmlns:w="http://schemas.openxmlformats.org/wordprocessingml/2006/main">
        <w:t xml:space="preserve">[93] 独特的觉醒</w:t>
      </w:r>
    </w:p>
    <w:p w14:paraId="2052A945">
      <w:r xmlns:w="http://schemas.openxmlformats.org/wordprocessingml/2006/main">
        <w:t xml:space="preserve">[94] 行动速度</w:t>
      </w:r>
    </w:p>
    <w:p w14:paraId="14E706A9">
      <w:r xmlns:w="http://schemas.openxmlformats.org/wordprocessingml/2006/main">
        <w:t xml:space="preserve">[95] 特别收费</w:t>
      </w:r>
    </w:p>
    <w:p w14:paraId="642999E7">
      <w:r xmlns:w="http://schemas.openxmlformats.org/wordprocessingml/2006/main">
        <w:t xml:space="preserve">[96] 其他</w:t>
      </w:r>
    </w:p>
    <w:p w14:paraId="51C0F8F0">
      <w:r xmlns:w="http://schemas.openxmlformats.org/wordprocessingml/2006/main">
        <w:t xml:space="preserve">[97] 培训费用</w:t>
      </w:r>
    </w:p>
    <w:p w14:paraId="23868B00">
      <w:r xmlns:w="http://schemas.openxmlformats.org/wordprocessingml/2006/main">
        <w:t xml:space="preserve">[98] 3.1 秒 19 次</w:t>
      </w:r>
    </w:p>
    <w:p w14:paraId="0C877540">
      <w:r xmlns:w="http://schemas.openxmlformats.org/wordprocessingml/2006/main">
        <w:t xml:space="preserve">[99] 15% 17次</w:t>
      </w:r>
    </w:p>
    <w:p w14:paraId="3F405B9E">
      <w:r xmlns:w="http://schemas.openxmlformats.org/wordprocessingml/2006/main">
        <w:t xml:space="preserve">[100] 备注</w:t>
      </w:r>
    </w:p>
    <w:p w14:paraId="4BD909ED">
      <w:r xmlns:w="http://schemas.openxmlformats.org/wordprocessingml/2006/main">
        <w:t xml:space="preserve">[101] 如果你无法准备能用普通攻击瞬间击杀弱敌的增益效果，那就没必要这么做。如果体力不足，就切换到或。根据敌人类型切换。如果你有其他强力角色，在使用特殊技能5次后撤退更容易获得高分。</w:t>
      </w:r>
    </w:p>
    <w:p w14:paraId="21DA9D65">
      <w:r xmlns:w="http://schemas.openxmlformats.org/wordprocessingml/2006/main">
        <w:t xml:space="preserve">[102] *2016年4月更新</w:t>
      </w:r>
    </w:p>
    <w:p w14:paraId="5E7FF157">
      <w:r xmlns:w="http://schemas.openxmlformats.org/wordprocessingml/2006/main">
        <w:t xml:space="preserve">[103] 备选版本 †</w:t>
      </w:r>
    </w:p>
    <w:p w14:paraId="783C8FCB">
      <w:r xmlns:w="http://schemas.openxmlformats.org/wordprocessingml/2006/main">
        <w:t xml:space="preserve">[104] 千金成香</w:t>
      </w:r>
    </w:p>
    <w:p w14:paraId="1F7E6990">
      <w:r xmlns:w="http://schemas.openxmlformats.org/wordprocessingml/2006/main">
        <w:t xml:space="preserve">[105] 瓦伦丁·纳里卡</w:t>
      </w:r>
    </w:p>
    <w:p w14:paraId="3A067F74">
      <w:r xmlns:w="http://schemas.openxmlformats.org/wordprocessingml/2006/main">
        <w:t xml:space="preserve">[106] 仲夏纳里卡</w:t>
      </w:r>
    </w:p>
    <w:p w14:paraId="6DBC5FB8">
      <w:r xmlns:w="http://schemas.openxmlformats.org/wordprocessingml/2006/main">
        <w:t xml:space="preserve">[107] 超强闪光忍者纳里卡</w:t>
      </w:r>
    </w:p>
    <w:p w14:paraId="199FC39A">
      <w:r xmlns:w="http://schemas.openxmlformats.org/wordprocessingml/2006/main">
        <w:t xml:space="preserve">[108] 新年 娜丽卡</w:t>
      </w:r>
    </w:p>
    <w:p w14:paraId="67E12A04">
      <w:r xmlns:w="http://schemas.openxmlformats.org/wordprocessingml/2006/main">
        <w:t xml:space="preserve">[109] 琐事 †</w:t>
      </w:r>
    </w:p>
    <w:p w14:paraId="275CC048">
      <w:r xmlns:w="http://schemas.openxmlformats.org/wordprocessingml/2006/main">
        <w:t xml:space="preserve">[110] 官方推特账号简介 †</w:t>
      </w:r>
    </w:p>
    <w:p w14:paraId="3437B4F6">
      <w:r xmlns:w="http://schemas.openxmlformats.org/wordprocessingml/2006/main">
        <w:t xml:space="preserve">[111] 人物介绍</w:t>
      </w:r>
    </w:p>
    <w:p w14:paraId="6EDBF3BF">
      <w:r xmlns:w="http://schemas.openxmlformats.org/wordprocessingml/2006/main">
        <w:t xml:space="preserve">[112] 评论表 †</w:t>
      </w:r>
    </w:p>
    <w:p w14:paraId="06688585">
      <w:r xmlns:w="http://schemas.openxmlformats.org/wordprocessingml/2006/main">
        <w:t xml:space="preserve">[113] 点击打开历史日志列表</w:t>
      </w:r>
    </w:p>
    <w:p w14:paraId="6E0DB6DE">
      <w:r xmlns:w="http://schemas.openxmlformats.org/wordprocessingml/2006/main">
        <w:t xml:space="preserve">[114] 末尾的数字越小，日志越旧。</w:t>
      </w:r>
    </w:p>
    <w:p w14:paraId="78DE3754">
      <w:r xmlns:w="http://schemas.openxmlformats.org/wordprocessingml/2006/main">
        <w:t xml:space="preserve">[115]“评论/新年 Narika/”没有子页面。</w:t>
      </w:r>
    </w:p>
    <w:p w14:paraId="335F2F3B">
      <w:r xmlns:w="http://schemas.openxmlformats.org/wordprocessingml/2006/main">
        <w:t xml:space="preserve">[116] 一些忍者灭虫员：“我们要起诉日本灭虫公司！” -- [.Kz/QKb6N3g] 2025-01-01 (周三) 15:16:59</w:t>
      </w:r>
    </w:p>
    <w:p w14:paraId="4B6B1037">
      <w:r xmlns:w="http://schemas.openxmlformats.org/wordprocessingml/2006/main">
        <w:t xml:space="preserve">[117] 唤醒它时，会以巨大的字体显示“新年快乐”！……用战斗板之类的东西代替饭勺怎么样？——[RqjmBzN94Tw] 2025-01-01 (周三) 05:43:14</w:t>
      </w:r>
    </w:p>
    <w:p w14:paraId="35CF65FB">
      <w:r xmlns:w="http://schemas.openxmlformats.org/wordprocessingml/2006/main">
        <w:t xml:space="preserve">[118] 我觉得就表现而言，我没必要特意去争取她；我妹妹就足够了。——[T3OGkfRsCUM] 2025-01-01 (周三) 16:35:45</w:t>
      </w:r>
    </w:p>
    <w:p w14:paraId="520F39AC">
      <w:r xmlns:w="http://schemas.openxmlformats.org/wordprocessingml/2006/main">
        <w:t xml:space="preserve">[119] 我觉得出击时有三句不同的对话。这是最多的吗？ -- [i/JAr5L6BOc] 2025-01-01 (周三) 18:01:50</w:t>
      </w:r>
    </w:p>
    <w:p w14:paraId="733D10D4">
      <w:r xmlns:w="http://schemas.openxmlformats.org/wordprocessingml/2006/main">
        <w:t xml:space="preserve">[120] 所以，泉仙人不是满格，而是使用次数有限？ -- [jwKqyRVVZSg] 2025-01-01 (周三) 18:21:24</w:t>
      </w:r>
    </w:p>
    <w:p w14:paraId="1F8D4D54">
      <w:r xmlns:w="http://schemas.openxmlformats.org/wordprocessingml/2006/main">
        <w:t xml:space="preserve">[121] 因为她是限定SSR传奇女英雄，所以有很多地方我希望可以再加强一点！一只手就能数过来。——[sZIkpA24nb.] 2025-01-01 (周三) 19:32:26</w:t>
      </w:r>
    </w:p>
    <w:p w14:paraId="08A8D745">
      <w:r xmlns:w="http://schemas.openxmlformats.org/wordprocessingml/2006/main">
        <w:t xml:space="preserve">[122] 特殊增益效果和普通增益效果是分开的吗？ -- [6mH2ONanEJg] 2025-01-02 (周四) 10:45:41</w:t>
      </w:r>
    </w:p>
    <w:p w14:paraId="59B753C5">
      <w:r xmlns:w="http://schemas.openxmlformats.org/wordprocessingml/2006/main">
        <w:t xml:space="preserve">[123] 如果她真的出现，我觉得会是像托帕兹或露比那样穿着泳装圣诞老人服装的样子。——[F7Y0CKmi.MQ] 2025-01-03 (周五) 08:01:28</w:t>
      </w:r>
    </w:p>
    <w:p w14:paraId="49B2145E">
      <w:r xmlns:w="http://schemas.openxmlformats.org/wordprocessingml/2006/main">
        <w:t xml:space="preserve">[124] 就像当年的战士Exil一样，如果我能变成魔女娜丽卡，我的衣服肯定会变得很暴露（咳咳）——[1Ooh0ufISbc] 2025-01-06 (周一) 00:43:25</w:t>
      </w:r>
    </w:p>
    <w:p w14:paraId="0FD8C785">
      <w:r xmlns:w="http://schemas.openxmlformats.org/wordprocessingml/2006/main">
        <w:t xml:space="preserve">[125] 不过，Ringo酱的情况就不同了。我只被教过如何使用工具。——[OecGuuddgj.] 2025-01-02 (周四) 20:08:11</w:t>
      </w:r>
    </w:p>
    <w:p w14:paraId="42E94196">
      <w:r xmlns:w="http://schemas.openxmlformats.org/wordprocessingml/2006/main">
        <w:t xml:space="preserve">[126] 还有其他擅长烹饪的角色，但一个月前上线的魔女卡米娜在戴比特餐厅担任厨师。——[Gxe7mYUxnNI] 2025-02-02 (周日) 13:42:10</w:t>
      </w:r>
    </w:p>
    <w:p w14:paraId="3BF30B69">
      <w:r xmlns:w="http://schemas.openxmlformats.org/wordprocessingml/2006/main">
        <w:t xml:space="preserve">[127] 奈里香的料理是家常菜的延伸，所以我认为它与那些为餐厅等场所制作精致专业菜肴的人的料理有着明显的区别。就连朽木祯也说过，奈里香的料理在这方面有所欠缺。——[pkY8gn79DWI] 2026-01-22 (周四) 21:55:13</w:t>
      </w:r>
    </w:p>
    <w:p w14:paraId="49E6A824">
      <w:r xmlns:w="http://schemas.openxmlformats.org/wordprocessingml/2006/main">
        <w:t xml:space="preserve">[128] 在团队副本中，他的治疗排名位列第三…… -- [vIECK6w/iWk] 2026-01-20 (周二) 13:58:56</w:t>
      </w:r>
    </w:p>
    <w:p w14:paraId="1F5E2B25">
      <w:r xmlns:w="http://schemas.openxmlformats.org/wordprocessingml/2006/main">
        <w:t xml:space="preserve">[129] ←使用棋盘前请务必阅读规则。</w:t>
      </w:r>
    </w:p>
    <w:p w14:paraId="57399001">
      <w:r xmlns:w="http://schemas.openxmlformats.org/wordprocessingml/2006/main">
        <w:t xml:space="preserve">[130] 关于规则 †</w:t>
      </w:r>
    </w:p>
    <w:p w14:paraId="1480C2EB">
      <w:r xmlns:w="http://schemas.openxmlformats.org/wordprocessingml/2006/main">
        <w:t xml:space="preserve">[131] 请不要抱怨或批评页面编辑者。如果您对其他人的编辑有意见，请通过“提供替代方案”或“自行编辑”的方式进行建设性沟通。</w:t>
      </w:r>
    </w:p>
    <w:p w14:paraId="037F5F88">
      <w:r xmlns:w="http://schemas.openxmlformats.org/wordprocessingml/2006/main">
        <w:t xml:space="preserve">[132] 不要发布个人网站或其他禁止未经授权链接的网站的网址。</w:t>
      </w:r>
    </w:p>
    <w:p w14:paraId="61050293">
      <w:r xmlns:w="http://schemas.openxmlformats.org/wordprocessingml/2006/main">
        <w:t xml:space="preserve">[133] 关于违反规则的帖子 †</w:t>
      </w:r>
    </w:p>
    <w:p w14:paraId="42C4FF19">
      <w:r xmlns:w="http://schemas.openxmlformats.org/wordprocessingml/2006/main">
        <w:t xml:space="preserve">[134] 禁止发布以下类型的帖子，因为它们容易造成干扰。</w:t>
      </w:r>
    </w:p>
    <w:p w14:paraId="767F9E6A">
      <w:r xmlns:w="http://schemas.openxmlformats.org/wordprocessingml/2006/main">
        <w:t xml:space="preserve">[135]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39D0D37">
      <w:r xmlns:w="http://schemas.openxmlformats.org/wordprocessingml/2006/main">
        <w:t xml:space="preserve">[136] 其他包括使用此维基的人、官方管理员、艺术家、配音演员、现实生活中的个人以及 Twitter 用户等团体。</w:t>
      </w:r>
    </w:p>
    <w:p w14:paraId="4DAC15B0">
      <w:r xmlns:w="http://schemas.openxmlformats.org/wordprocessingml/2006/main">
        <w:t xml:space="preserve">[137] 关于向管理层提交的帖子，我们容忍可以解释为用户反馈的评论，例如“我希望他们改进这一点”、“我希望他们尽快修复错误”和“维护时间太长了”，但我们不容忍使用辱骂性语言贬低管理层。</w:t>
      </w:r>
    </w:p>
    <w:p w14:paraId="21489536">
      <w:r xmlns:w="http://schemas.openxmlformats.org/wordprocessingml/2006/main">
        <w:t xml:space="preserve">[138] 将讨论和意见交流视为“诽谤或对抗他人”是错误的。然而，在讨论或意见交流中使用辱骂性语言、贬低他人、挑衅他人或在缺乏明确证据的情况下发表言论是违法的。说话时务必注意自己的言辞。</w:t>
      </w:r>
    </w:p>
    <w:p w14:paraId="7DB460D7">
      <w:r xmlns:w="http://schemas.openxmlformats.org/wordprocessingml/2006/main">
        <w:t xml:space="preserve">[139] 攻击性评论包括使用“做这个”或“做那个”等强硬命令、“使用粗俗语言”、“采取居高临下的态度”或“挑衅”。</w:t>
      </w:r>
    </w:p>
    <w:p w14:paraId="566A7031">
      <w:r xmlns:w="http://schemas.openxmlformats.org/wordprocessingml/2006/main">
        <w:t xml:space="preserve">[140] 禁止发布冒犯现有玩家的帖子，例如“还有人玩这个游戏吗？”或“这游戏已经凉了”。这并不意味着您完全不能发表任何负面言论，而是指那些超出单纯负面评价范围，构成诽谤或诋毁的帖子将被禁止发布。</w:t>
      </w:r>
    </w:p>
    <w:p w14:paraId="349B875F">
      <w:r xmlns:w="http://schemas.openxmlformats.org/wordprocessingml/2006/main">
        <w:t xml:space="preserve">[141] 公开羞辱，即公开他人的游戏内名称或UID。</w:t>
      </w:r>
    </w:p>
    <w:p w14:paraId="54BA3200">
      <w:r xmlns:w="http://schemas.openxmlformats.org/wordprocessingml/2006/main">
        <w:t xml:space="preserve">[142] 但是，分享有助于游戏攻略的信息和视频是允许的。</w:t>
      </w:r>
    </w:p>
    <w:p w14:paraId="2AE95AAD">
      <w:r xmlns:w="http://schemas.openxmlformats.org/wordprocessingml/2006/main">
        <w:t xml:space="preserve">[143] 参考其他应用程序</w:t>
      </w:r>
    </w:p>
    <w:p w14:paraId="581AF2B8">
      <w:r xmlns:w="http://schemas.openxmlformats.org/wordprocessingml/2006/main">
        <w:t xml:space="preserve">[144] 在多个论坛上多次发帖</w:t>
      </w:r>
    </w:p>
    <w:p w14:paraId="5DBAF8C9">
      <w:r xmlns:w="http://schemas.openxmlformats.org/wordprocessingml/2006/main">
        <w:t xml:space="preserve">[145] 写一串没有意义的字符</w:t>
      </w:r>
    </w:p>
    <w:p w14:paraId="543DB701">
      <w:r xmlns:w="http://schemas.openxmlformats.org/wordprocessingml/2006/main">
        <w:t xml:space="preserve">[146] 关于作弊和利用漏洞的帖子</w:t>
      </w:r>
    </w:p>
    <w:p w14:paraId="29D39BC9">
      <w:r xmlns:w="http://schemas.openxmlformats.org/wordprocessingml/2006/main">
        <w:t xml:space="preserve">[147] 最好的办法是忽略违反规则的帖子。上钩或反驳只会让事情变得更糟。</w:t>
      </w:r>
    </w:p>
    <w:p w14:paraId="7F57C039">
      <w:r xmlns:w="http://schemas.openxmlformats.org/wordprocessingml/2006/main">
        <w:t xml:space="preserve">[148] *在上述规则中，“诽谤”指的是在没有客观证据的情况下诋毁和贬低他人。将所有批评性文章都归为“诽谤”是不正确的，所以请务必谨慎。</w:t>
      </w:r>
    </w:p>
    <w:p w14:paraId="5A25F445">
      <w:r xmlns:w="http://schemas.openxmlformats.org/wordprocessingml/2006/main">
        <w:t xml:space="preserve">[149] 关于修改和删除发帖日志 †</w:t>
      </w:r>
    </w:p>
    <w:p w14:paraId="658FDBF7">
      <w:r xmlns:w="http://schemas.openxmlformats.org/wordprocessingml/2006/main">
        <w:t xml:space="preserve">[150] 但是，允许更正印刷错误、遗漏和字体颜色。（他人出于善意所做的更正也允许。）</w:t>
      </w:r>
    </w:p>
    <w:p w14:paraId="489816D7">
      <w:r xmlns:w="http://schemas.openxmlformats.org/wordprocessingml/2006/main">
        <w:t xml:space="preserve">[151] 作为例外情况，您可以删除自己的帖子，但事后必须向管理员报告。此外，删除时，请将整个评论替换为以下文本，而不是完全删除：&amp;color(#ff0000){''发帖人已删除''};</w:t>
      </w:r>
    </w:p>
    <w:p w14:paraId="433DBB5B">
      <w:r xmlns:w="http://schemas.openxmlformats.org/wordprocessingml/2006/main">
        <w:t xml:space="preserve">[152] 关于评论违反规则的帖子 †</w:t>
      </w:r>
    </w:p>
    <w:p w14:paraId="2F27AD74">
      <w:r xmlns:w="http://schemas.openxmlformats.org/wordprocessingml/2006/main">
        <w:t xml:space="preserve">[153] 您可以自行注释掉上述任何违反规则的评论，无需管理员许可。但是，注释掉评论后，请务必在“违规举报公告板”上进行举报。举报时请使用“违规举报公告板”上的模板。</w:t>
      </w:r>
    </w:p>
    <w:p w14:paraId="55FA0EA4">
      <w:r xmlns:w="http://schemas.openxmlformats.org/wordprocessingml/2006/main">
        <w:t xml:space="preserve">[154] 未经 CO 举报公告板举报而被删除的帖子将被恢复，而删除帖子的人将受到处罚。</w:t>
      </w:r>
    </w:p>
    <w:p w14:paraId="45272173">
      <w:r xmlns:w="http://schemas.openxmlformats.org/wordprocessingml/2006/main">
        <w:t xml:space="preserve">[155] 如果您反复向 CO 举报公告板举报不违反规则的帖子，我们将认为您是自私的，并将对您实施发帖和编辑限制。</w:t>
      </w:r>
    </w:p>
    <w:p w14:paraId="5689BB17">
      <w:r xmlns:w="http://schemas.openxmlformats.org/wordprocessingml/2006/main">
        <w:t xml:space="preserve">[156] 管理员可酌情恢复 CO 报告公告板上不违反规则的报告。</w:t>
      </w:r>
    </w:p>
    <w:p w14:paraId="19242DE1">
      <w:r xmlns:w="http://schemas.openxmlformats.org/wordprocessingml/2006/main">
        <w:t xml:space="preserve">[157] 我想再次重申我的请求：请不要评论那些没有违反规则的评论。（例如，诸如“虽然没有违反规则，但对任何看到的人来说都明显是垃圾信息”、“恶作剧”或“评论整个帖子”之类的主观判断。）</w:t>
      </w:r>
    </w:p>
    <w:p w14:paraId="4CB4C75E">
      <w:r xmlns:w="http://schemas.openxmlformats.org/wordprocessingml/2006/main">
        <w:t xml:space="preserve">[158] 关于不违反规则但“冒犯性”的帖子 †</w:t>
      </w:r>
    </w:p>
    <w:p w14:paraId="248024AE">
      <w:r xmlns:w="http://schemas.openxmlformats.org/wordprocessingml/2006/main">
        <w:t xml:space="preserve">[159] 即使帖子内容具有冒犯性，除非违反版规，否则不会被删除。由于每个人对冒犯性的接受程度不同，请使用 NGID 功能隐藏评论，而不是争论或恶意挑衅。</w:t>
      </w:r>
    </w:p>
    <w:p w14:paraId="6F46428E">
      <w:r xmlns:w="http://schemas.openxmlformats.org/wordprocessingml/2006/main">
        <w:t xml:space="preserve">[160] 挑衅难道不是一种违规行为吗？†</w:t>
      </w:r>
    </w:p>
    <w:p w14:paraId="3D21D433">
      <w:r xmlns:w="http://schemas.openxmlformats.org/wordprocessingml/2006/main">
        <w:t xml:space="preserve">[161] 每个人对“煽动性言论”的定义都大相径庭，因此我们不认为这是违规行为。如果您认为某条评论具有煽动性，请使用 NGID 功能将其隐藏。</w:t>
      </w:r>
    </w:p>
    <w:p w14:paraId="171868C2">
      <w:r xmlns:w="http://schemas.openxmlformats.org/wordprocessingml/2006/main">
        <w:t xml:space="preserve">[162] 抱怨难道不算违法吗？†</w:t>
      </w:r>
    </w:p>
    <w:p w14:paraId="3938596B">
      <w:r xmlns:w="http://schemas.openxmlformats.org/wordprocessingml/2006/main">
        <w:t xml:space="preserve">[163] 一般而言，抱怨本身并不构成违规。但是，针对本作品的负面宣传、诽谤、辱骂性语言以及超出抱怨范围的对抗性言论均构成违规。如果您认为抱怨内容冒犯了您，请使用 NGID 功能隐藏相关评论。</w:t>
      </w:r>
    </w:p>
    <w:p w14:paraId="6FFAA051">
      <w:r xmlns:w="http://schemas.openxmlformats.org/wordprocessingml/2006/main">
        <w:t xml:space="preserve">[164] 如果您不确定某个帖子是否违反规则，该怎么办？ †</w:t>
      </w:r>
    </w:p>
    <w:p w14:paraId="19B1DF8C">
      <w:r xmlns:w="http://schemas.openxmlformats.org/wordprocessingml/2006/main">
        <w:t xml:space="preserve">[165] 有些帖子内容含糊不清，难以判断是否违规。评论删除这类含糊不清的帖子可能会导致问题，所以请不要评论删除，而是使用 NGID 功能将评论隐藏起来。</w:t>
      </w:r>
    </w:p>
    <w:p w14:paraId="1463B4D0">
      <w:r xmlns:w="http://schemas.openxmlformats.org/wordprocessingml/2006/main">
        <w:t xml:space="preserve">[166] 对屡犯者的处罚 †</w:t>
      </w:r>
    </w:p>
    <w:p w14:paraId="1E80A869">
      <w:r xmlns:w="http://schemas.openxmlformats.org/wordprocessingml/2006/main">
        <w:t xml:space="preserve">[167] 屡次违反规则或发布特别恶意的帖子，管理员可酌情予以处罚，例如“禁止访问”或“限制发帖”。</w:t>
      </w:r>
    </w:p>
    <w:p w14:paraId="7D766852">
      <w:r xmlns:w="http://schemas.openxmlformats.org/wordprocessingml/2006/main">
        <w:t xml:space="preserve">[168] 如果您对进一步改进有任何建议，请通过 Wiki 管理公告板与我们联系。</w:t>
      </w:r>
    </w:p>
    <w:p w14:paraId="319F919B"/>
    <w:p w14:paraId="34F5B8D3">
      <w:r xmlns:w="http://schemas.openxmlformats.org/wordprocessingml/2006/main">
        <w:rPr>
          <w:b/>
        </w:rPr>
        <w:t xml:space="preserve">A189</w:t>
      </w:r>
    </w:p>
    <w:p w14:paraId="506A27A5">
      <w:r xmlns:w="http://schemas.openxmlformats.org/wordprocessingml/2006/main">
        <w:t xml:space="preserve">[0] 索引：所有角色 | SSR 角色 | SR 角色 | R 角色</w:t>
      </w:r>
    </w:p>
    <w:p w14:paraId="17D3AA45">
      <w:r xmlns:w="http://schemas.openxmlformats.org/wordprocessingml/2006/main">
        <w:t xml:space="preserve">[1] 基本信息</w:t>
      </w:r>
    </w:p>
    <w:p w14:paraId="48062FEF">
      <w:r xmlns:w="http://schemas.openxmlformats.org/wordprocessingml/2006/main">
        <w:t xml:space="preserve">[2] 内容适用性简易评估</w:t>
      </w:r>
    </w:p>
    <w:p w14:paraId="5F1A8787">
      <w:r xmlns:w="http://schemas.openxmlformats.org/wordprocessingml/2006/main">
        <w:t xml:space="preserve">[3] 替代版本</w:t>
      </w:r>
    </w:p>
    <w:p w14:paraId="0524B785">
      <w:r xmlns:w="http://schemas.openxmlformats.org/wordprocessingml/2006/main">
        <w:t xml:space="preserve">[4] 琐事</w:t>
      </w:r>
    </w:p>
    <w:p w14:paraId="68F55F95">
      <w:r xmlns:w="http://schemas.openxmlformats.org/wordprocessingml/2006/main">
        <w:t xml:space="preserve">[5] 官方推特账号介绍</w:t>
      </w:r>
    </w:p>
    <w:p w14:paraId="0285B3C4">
      <w:r xmlns:w="http://schemas.openxmlformats.org/wordprocessingml/2006/main">
        <w:t xml:space="preserve">[6] 评论表单</w:t>
      </w:r>
    </w:p>
    <w:p w14:paraId="7D883DD5">
      <w:r xmlns:w="http://schemas.openxmlformats.org/wordprocessingml/2006/main">
        <w:t xml:space="preserve">[7] 基本信息 †</w:t>
      </w:r>
    </w:p>
    <w:p w14:paraId="0BB7DB87">
      <w:r xmlns:w="http://schemas.openxmlformats.org/wordprocessingml/2006/main">
        <w:t xml:space="preserve">[8] 变换图像</w:t>
      </w:r>
    </w:p>
    <w:p w14:paraId="2DF6556A">
      <w:r xmlns:w="http://schemas.openxmlformats.org/wordprocessingml/2006/main">
        <w:t xml:space="preserve">[9] 简介</w:t>
      </w:r>
    </w:p>
    <w:p w14:paraId="198F6B26">
      <w:r xmlns:w="http://schemas.openxmlformats.org/wordprocessingml/2006/main">
        <w:t xml:space="preserve">[10] 姓名</w:t>
      </w:r>
    </w:p>
    <w:p w14:paraId="6C357C82">
      <w:r xmlns:w="http://schemas.openxmlformats.org/wordprocessingml/2006/main">
        <w:t xml:space="preserve">[11] 元旦 Nonono</w:t>
      </w:r>
    </w:p>
    <w:p w14:paraId="6F4C9D8C">
      <w:r xmlns:w="http://schemas.openxmlformats.org/wordprocessingml/2006/main">
        <w:t xml:space="preserve">[12] 真实姓名</w:t>
      </w:r>
    </w:p>
    <w:p w14:paraId="1FC48B40">
      <w:r xmlns:w="http://schemas.openxmlformats.org/wordprocessingml/2006/main">
        <w:t xml:space="preserve">[13] 白蛇 Nonono</w:t>
      </w:r>
    </w:p>
    <w:p w14:paraId="3DED0879">
      <w:r xmlns:w="http://schemas.openxmlformats.org/wordprocessingml/2006/main">
        <w:t xml:space="preserve">[14] 稀有度</w:t>
      </w:r>
    </w:p>
    <w:p w14:paraId="1BB55B28">
      <w:r xmlns:w="http://schemas.openxmlformats.org/wordprocessingml/2006/main">
        <w:t xml:space="preserve">[15] 普通攻击</w:t>
      </w:r>
    </w:p>
    <w:p w14:paraId="203F77A8">
      <w:r xmlns:w="http://schemas.openxmlformats.org/wordprocessingml/2006/main">
        <w:t xml:space="preserve">[16] 远程攻击（魔法）</w:t>
      </w:r>
    </w:p>
    <w:p w14:paraId="3C435975">
      <w:r xmlns:w="http://schemas.openxmlformats.org/wordprocessingml/2006/main">
        <w:t xml:space="preserve">[17] 附属派系</w:t>
      </w:r>
    </w:p>
    <w:p w14:paraId="3A8BE601">
      <w:r xmlns:w="http://schemas.openxmlformats.org/wordprocessingml/2006/main">
        <w:t xml:space="preserve">[18] 战士（现代世界）</w:t>
      </w:r>
    </w:p>
    <w:p w14:paraId="655634EA">
      <w:r xmlns:w="http://schemas.openxmlformats.org/wordprocessingml/2006/main">
        <w:t xml:space="preserve">[19] 特殊属性</w:t>
      </w:r>
    </w:p>
    <w:p w14:paraId="14FA730A">
      <w:r xmlns:w="http://schemas.openxmlformats.org/wordprocessingml/2006/main">
        <w:t xml:space="preserve">[20] 新年</w:t>
      </w:r>
    </w:p>
    <w:p w14:paraId="2D925EE3">
      <w:r xmlns:w="http://schemas.openxmlformats.org/wordprocessingml/2006/main">
        <w:t xml:space="preserve">[21] 皆安巴</w:t>
      </w:r>
    </w:p>
    <w:p w14:paraId="5DDE58A4">
      <w:r xmlns:w="http://schemas.openxmlformats.org/wordprocessingml/2006/main">
        <w:t xml:space="preserve">[22] 插图</w:t>
      </w:r>
    </w:p>
    <w:p w14:paraId="77CDA574">
      <w:r xmlns:w="http://schemas.openxmlformats.org/wordprocessingml/2006/main">
        <w:t xml:space="preserve">[23] SD字符</w:t>
      </w:r>
    </w:p>
    <w:p w14:paraId="1D21AA94">
      <w:r xmlns:w="http://schemas.openxmlformats.org/wordprocessingml/2006/main">
        <w:t xml:space="preserve">[24] 风味文字</w:t>
      </w:r>
    </w:p>
    <w:p w14:paraId="3BDF0566">
      <w:r xmlns:w="http://schemas.openxmlformats.org/wordprocessingml/2006/main">
        <w:t xml:space="preserve">[25] “不要啊！！我不想工作！我只想不劳而获！！” 乃乃乃穿着一套以天爪为灵感设计的服装，比平常的舞者装束略显暴露。据说她优美的舞姿甚至能迷倒天照大神……？看来她在新年假期里比平时更加懒散了。</w:t>
      </w:r>
    </w:p>
    <w:p w14:paraId="687DEB17">
      <w:r xmlns:w="http://schemas.openxmlformats.org/wordprocessingml/2006/main">
        <w:t xml:space="preserve">[26] 如何获得</w:t>
      </w:r>
    </w:p>
    <w:p w14:paraId="7AB100B2">
      <w:r xmlns:w="http://schemas.openxmlformats.org/wordprocessingml/2006/main">
        <w:t xml:space="preserve">[27] 限时扭蛋</w:t>
      </w:r>
    </w:p>
    <w:p w14:paraId="753FC9CD">
      <w:r xmlns:w="http://schemas.openxmlformats.org/wordprocessingml/2006/main">
        <w:t xml:space="preserve">[28] 基础属性（1星）* 每增加1星+50%，5星时为1星值的3倍</w:t>
      </w:r>
    </w:p>
    <w:p w14:paraId="18D0F399">
      <w:r xmlns:w="http://schemas.openxmlformats.org/wordprocessingml/2006/main">
        <w:t xml:space="preserve">[29] 级</w:t>
      </w:r>
    </w:p>
    <w:p w14:paraId="501EEA4C">
      <w:r xmlns:w="http://schemas.openxmlformats.org/wordprocessingml/2006/main">
        <w:t xml:space="preserve">[30] 耐力</w:t>
      </w:r>
    </w:p>
    <w:p w14:paraId="210029CB">
      <w:r xmlns:w="http://schemas.openxmlformats.org/wordprocessingml/2006/main">
        <w:t xml:space="preserve">[31] 攻击力</w:t>
      </w:r>
    </w:p>
    <w:p w14:paraId="6B7A482D">
      <w:r xmlns:w="http://schemas.openxmlformats.org/wordprocessingml/2006/main">
        <w:t xml:space="preserve">[32] 防御能力</w:t>
      </w:r>
    </w:p>
    <w:p w14:paraId="32183B57">
      <w:r xmlns:w="http://schemas.openxmlformats.org/wordprocessingml/2006/main">
        <w:t xml:space="preserve">[33] 魔力</w:t>
      </w:r>
    </w:p>
    <w:p w14:paraId="6C6692E9">
      <w:r xmlns:w="http://schemas.openxmlformats.org/wordprocessingml/2006/main">
        <w:t xml:space="preserve">[34] 魔法抗性</w:t>
      </w:r>
    </w:p>
    <w:p w14:paraId="45D2DE4B">
      <w:r xmlns:w="http://schemas.openxmlformats.org/wordprocessingml/2006/main">
        <w:t xml:space="preserve">[35] 详细状态</w:t>
      </w:r>
    </w:p>
    <w:p w14:paraId="63A1F8DF">
      <w:r xmlns:w="http://schemas.openxmlformats.org/wordprocessingml/2006/main">
        <w:t xml:space="preserve">[36] 准确性</w:t>
      </w:r>
    </w:p>
    <w:p w14:paraId="71FA218B">
      <w:r xmlns:w="http://schemas.openxmlformats.org/wordprocessingml/2006/main">
        <w:t xml:space="preserve">[37] 回避能力</w:t>
      </w:r>
    </w:p>
    <w:p w14:paraId="2F3C8A4F">
      <w:r xmlns:w="http://schemas.openxmlformats.org/wordprocessingml/2006/main">
        <w:t xml:space="preserve">[38] 连续命中率</w:t>
      </w:r>
    </w:p>
    <w:p w14:paraId="10497A85">
      <w:r xmlns:w="http://schemas.openxmlformats.org/wordprocessingml/2006/main">
        <w:t xml:space="preserve">[39] 反击率</w:t>
      </w:r>
    </w:p>
    <w:p w14:paraId="17B41521">
      <w:r xmlns:w="http://schemas.openxmlformats.org/wordprocessingml/2006/main">
        <w:t xml:space="preserve">[40] 眩晕激活率</w:t>
      </w:r>
    </w:p>
    <w:p w14:paraId="54B393E3">
      <w:r xmlns:w="http://schemas.openxmlformats.org/wordprocessingml/2006/main">
        <w:t xml:space="preserve">[41] 抗眩晕能力</w:t>
      </w:r>
    </w:p>
    <w:p w14:paraId="46EDA19D">
      <w:r xmlns:w="http://schemas.openxmlformats.org/wordprocessingml/2006/main">
        <w:t xml:space="preserve">[42] 移动速度</w:t>
      </w:r>
    </w:p>
    <w:p w14:paraId="30C4DAEE">
      <w:r xmlns:w="http://schemas.openxmlformats.org/wordprocessingml/2006/main">
        <w:t xml:space="preserve">[43] 部署速度</w:t>
      </w:r>
    </w:p>
    <w:p w14:paraId="5A039758">
      <w:r xmlns:w="http://schemas.openxmlformats.org/wordprocessingml/2006/main">
        <w:t xml:space="preserve">[44] 行动速度</w:t>
      </w:r>
    </w:p>
    <w:p w14:paraId="7AE4EA4C">
      <w:r xmlns:w="http://schemas.openxmlformats.org/wordprocessingml/2006/main">
        <w:t xml:space="preserve">[45] 致命的装药量</w:t>
      </w:r>
    </w:p>
    <w:p w14:paraId="53CAE103">
      <w:r xmlns:w="http://schemas.openxmlformats.org/wordprocessingml/2006/main">
        <w:t xml:space="preserve">[46] 特殊招式</w:t>
      </w:r>
    </w:p>
    <w:p w14:paraId="062EB316">
      <w:r xmlns:w="http://schemas.openxmlformats.org/wordprocessingml/2006/main">
        <w:t xml:space="preserve">[47] 姓名</w:t>
      </w:r>
    </w:p>
    <w:p w14:paraId="6A9CB5A9">
      <w:r xmlns:w="http://schemas.openxmlformats.org/wordprocessingml/2006/main">
        <w:t xml:space="preserve">[48] 效果</w:t>
      </w:r>
    </w:p>
    <w:p w14:paraId="19C97F4A">
      <w:r xmlns:w="http://schemas.openxmlformats.org/wordprocessingml/2006/main">
        <w:t xml:space="preserve">[49] 盛开的年糕花</w:t>
      </w:r>
    </w:p>
    <w:p w14:paraId="1A33BB84">
      <w:r xmlns:w="http://schemas.openxmlformats.org/wordprocessingml/2006/main">
        <w:t xml:space="preserve">[50] 魅惑所有敌人 30%。持续 30 秒，使所有友军的攻击力提高 50%，速度提高 30%。</w:t>
      </w:r>
    </w:p>
    <w:p w14:paraId="466F2C58">
      <w:r xmlns:w="http://schemas.openxmlformats.org/wordprocessingml/2006/main">
        <w:t xml:space="preserve">[51] 盛开的麻糬花 +</w:t>
      </w:r>
    </w:p>
    <w:p w14:paraId="5FECD0DD">
      <w:r xmlns:w="http://schemas.openxmlformats.org/wordprocessingml/2006/main">
        <w:t xml:space="preserve">[52] 有 50% 的几率魅惑所有敌人。持续 30 秒，使所有友军的攻击力和防御力提高 50%，速度提高 30%。</w:t>
      </w:r>
    </w:p>
    <w:p w14:paraId="1FF8AB95">
      <w:r xmlns:w="http://schemas.openxmlformats.org/wordprocessingml/2006/main">
        <w:t xml:space="preserve">[53] 独特效果</w:t>
      </w:r>
    </w:p>
    <w:p w14:paraId="6909CDE7">
      <w:r xmlns:w="http://schemas.openxmlformats.org/wordprocessingml/2006/main">
        <w:t xml:space="preserve">[54] 姓名</w:t>
      </w:r>
    </w:p>
    <w:p w14:paraId="305D3E85">
      <w:r xmlns:w="http://schemas.openxmlformats.org/wordprocessingml/2006/main">
        <w:t xml:space="preserve">[55] 效应</w:t>
      </w:r>
    </w:p>
    <w:p w14:paraId="3A464773">
      <w:r xmlns:w="http://schemas.openxmlformats.org/wordprocessingml/2006/main">
        <w:t xml:space="preserve">[56] 新年之风即将到来。</w:t>
      </w:r>
    </w:p>
    <w:p w14:paraId="4B138E16">
      <w:r xmlns:w="http://schemas.openxmlformats.org/wordprocessingml/2006/main">
        <w:t xml:space="preserve">[57] 出击完成后，出击等待区的第一台机队将做好立即出击的准备。</w:t>
      </w:r>
    </w:p>
    <w:p w14:paraId="71218D3B">
      <w:r xmlns:w="http://schemas.openxmlformats.org/wordprocessingml/2006/main">
        <w:t xml:space="preserve">[58] 新年的微风即将到来。</w:t>
      </w:r>
    </w:p>
    <w:p w14:paraId="63D6A6E5">
      <w:r xmlns:w="http://schemas.openxmlformats.org/wordprocessingml/2006/main">
        <w:t xml:space="preserve">[59] 出击结束后，等待出击的前三个单位将做好立即出击的准备。</w:t>
      </w:r>
    </w:p>
    <w:p w14:paraId="7C94CAC9">
      <w:r xmlns:w="http://schemas.openxmlformats.org/wordprocessingml/2006/main">
        <w:t xml:space="preserve">[60] 增强图像</w:t>
      </w:r>
    </w:p>
    <w:p w14:paraId="56761E73">
      <w:r xmlns:w="http://schemas.openxmlformats.org/wordprocessingml/2006/main">
        <w:t xml:space="preserve">[61] 在游戏中 †</w:t>
      </w:r>
    </w:p>
    <w:p w14:paraId="1D643EB7">
      <w:r xmlns:w="http://schemas.openxmlformats.org/wordprocessingml/2006/main">
        <w:t xml:space="preserve">[62] 于 2023 年 1 月 1 日实施。出现在“天岩户新年礼物的传说”事件中。</w:t>
      </w:r>
    </w:p>
    <w:p w14:paraId="00DF39FD">
      <w:r xmlns:w="http://schemas.openxmlformats.org/wordprocessingml/2006/main">
        <w:t xml:space="preserve">[63] 另一方面，R之前施加在她身上的攻击/防御/命中率减益和命中率增益效果都消失了。在团队副本中，尤其需要注意的是防御力减益效果已被移除。</w:t>
      </w:r>
    </w:p>
    <w:p w14:paraId="5E4A4177">
      <w:r xmlns:w="http://schemas.openxmlformats.org/wordprocessingml/2006/main">
        <w:t xml:space="preserve">[64] 在与大佛的战斗中，必定会点亮一盏BREAK灯。由于大佛只有三盏BREAK灯，而且他的特殊技能很容易使用，因此很容易触发他自身的BREAK效果。根据训练情况和队伍配置，甚至有可能在撤退前触发两次FEVER状态，并同时触发两次BREAK效果。</w:t>
      </w:r>
    </w:p>
    <w:p w14:paraId="6548B846">
      <w:r xmlns:w="http://schemas.openxmlformats.org/wordprocessingml/2006/main">
        <w:t xml:space="preserve">[65] 若一名友方单位因该效果而部署速度降至0秒，并在部署前撤回，则该效果不会传递给下一名单位。该效果仅适用于新年诺诺诺部署完成后跟随她的一名单位（觉醒后为三名）。</w:t>
      </w:r>
    </w:p>
    <w:p w14:paraId="2CC82EA4">
      <w:r xmlns:w="http://schemas.openxmlformats.org/wordprocessingml/2006/main">
        <w:t xml:space="preserve">[66] 由于它是在部署完成后激活的，如果你不在首发阵容中使用它，你应该优先给它装备闪电β或光之翼，以弥补它部署和移动速度慢的缺点。</w:t>
      </w:r>
    </w:p>
    <w:p w14:paraId="38EE422C">
      <w:r xmlns:w="http://schemas.openxmlformats.org/wordprocessingml/2006/main">
        <w:t xml:space="preserve">[67] 即使你拥有两张新年诺诺诺卡牌（包括一张辅助卡牌），它们的效果也不会叠加。如果其中一张卡牌被觉醒，则觉醒的卡牌效果优先生效。</w:t>
      </w:r>
    </w:p>
    <w:p w14:paraId="2469C44D">
      <w:r xmlns:w="http://schemas.openxmlformats.org/wordprocessingml/2006/main">
        <w:t xml:space="preserve">[68] 这是一种有效的应对策略，可以解决常见的任务失败模式：角色被逐个派出，然后遭到集中攻击被迫撤退。它还可以用于在最初只需要两到三个角色的任务中集结五个角色。</w:t>
      </w:r>
    </w:p>
    <w:p w14:paraId="35C892F6">
      <w:r xmlns:w="http://schemas.openxmlformats.org/wordprocessingml/2006/main">
        <w:t xml:space="preserve">[69] 新年诺诺诺登场后，效果立即生效，即使之后撤退，后续三名角色的部署时间仍为0。她也可以作为纯粹的润滑剂使用，装备诸如雷霆贝贝塔之类的道具，并在部署完成后立即撤退。如果她不在首发阵容中，需要用作润滑剂，那么在撤退而非部署时生效的新娘流放者则是一个更优的选择。</w:t>
      </w:r>
    </w:p>
    <w:p w14:paraId="377FB990">
      <w:r xmlns:w="http://schemas.openxmlformats.org/wordprocessingml/2006/main">
        <w:t xml:space="preserve">[70] 虽然它的特殊能力和独特技能引人注目，但它的基础属性也得到了全面提升，甚至比R版本更强。特别是特殊技能充能时间的显著增加，加上护符的加入，使其成为一次非常强大的进化。眩晕触发率也提升了10%，因此如果装备闪光栗子，它在团队副本中可以作为眩晕手使用。</w:t>
      </w:r>
    </w:p>
    <w:p w14:paraId="2FA64D3F">
      <w:r xmlns:w="http://schemas.openxmlformats.org/wordprocessingml/2006/main">
        <w:t xml:space="preserve">[71] 内容适用性简易评估 †</w:t>
      </w:r>
    </w:p>
    <w:p w14:paraId="6934321A">
      <w:r xmlns:w="http://schemas.openxmlformats.org/wordprocessingml/2006/main">
        <w:t xml:space="preserve">[72] 合适的内容、推荐的装备示例、角色发展目标等。</w:t>
      </w:r>
    </w:p>
    <w:p w14:paraId="11DAE957">
      <w:r xmlns:w="http://schemas.openxmlformats.org/wordprocessingml/2006/main">
        <w:t xml:space="preserve">[73] 兼容内容</w:t>
      </w:r>
    </w:p>
    <w:p w14:paraId="5D84F336">
      <w:r xmlns:w="http://schemas.openxmlformats.org/wordprocessingml/2006/main">
        <w:t xml:space="preserve">[74] 天赋</w:t>
      </w:r>
    </w:p>
    <w:p w14:paraId="15D06284">
      <w:r xmlns:w="http://schemas.openxmlformats.org/wordprocessingml/2006/main">
        <w:t xml:space="preserve">[75] 简短评论</w:t>
      </w:r>
    </w:p>
    <w:p w14:paraId="40C0A1B0">
      <w:r xmlns:w="http://schemas.openxmlformats.org/wordprocessingml/2006/main">
        <w:t xml:space="preserve">[76] 主线任务 事件任务</w:t>
      </w:r>
    </w:p>
    <w:p w14:paraId="13E8943A">
      <w:r xmlns:w="http://schemas.openxmlformats.org/wordprocessingml/2006/main">
        <w:t xml:space="preserve">[77] 可以毫无问题地执行任务，其独特的能力在战斗开始时部署的单位数量较少时非常有用。</w:t>
      </w:r>
    </w:p>
    <w:p w14:paraId="16B2FDDC">
      <w:r xmlns:w="http://schemas.openxmlformats.org/wordprocessingml/2006/main">
        <w:t xml:space="preserve">[78] 突袭战</w:t>
      </w:r>
    </w:p>
    <w:p w14:paraId="284CEB7B">
      <w:r xmlns:w="http://schemas.openxmlformats.org/wordprocessingml/2006/main">
        <w:t xml:space="preserve">[79] 特殊招式威力强大，其独特效果也很有用（装备示例见下文）。</w:t>
      </w:r>
    </w:p>
    <w:p w14:paraId="591F2AF9">
      <w:r xmlns:w="http://schemas.openxmlformats.org/wordprocessingml/2006/main">
        <w:t xml:space="preserve">[80]湮灭</w:t>
      </w:r>
    </w:p>
    <w:p w14:paraId="1E33C528">
      <w:r xmlns:w="http://schemas.openxmlformats.org/wordprocessingml/2006/main">
        <w:t xml:space="preserve">[81] 攻击力提升和速度提升在歼灭战中都是很有用的效果，可惜的是它们不能造成伤害。</w:t>
      </w:r>
    </w:p>
    <w:p w14:paraId="19BE1E61">
      <w:r xmlns:w="http://schemas.openxmlformats.org/wordprocessingml/2006/main">
        <w:t xml:space="preserve">[82] B宇宙</w:t>
      </w:r>
    </w:p>
    <w:p w14:paraId="7EC61CB0">
      <w:r xmlns:w="http://schemas.openxmlformats.org/wordprocessingml/2006/main">
        <w:t xml:space="preserve">[83] 特殊招式和独特效果都很有用。</w:t>
      </w:r>
    </w:p>
    <w:p w14:paraId="14CFF17C">
      <w:r xmlns:w="http://schemas.openxmlformats.org/wordprocessingml/2006/main">
        <w:t xml:space="preserve">[84] 能力评估指标</w:t>
      </w:r>
    </w:p>
    <w:p w14:paraId="3AD327FA">
      <w:r xmlns:w="http://schemas.openxmlformats.org/wordprocessingml/2006/main">
        <w:t xml:space="preserve">[85] ◎：优秀内容。最有可能发挥出色。○：合适内容。有较高发挥潜力。△：一般。需要一些技巧才能发挥良好，但选择理由不多。×：不合适内容。由于与内容规则、游戏系统、难度等级等不兼容，难以发挥出色。*2014年3月更新</w:t>
      </w:r>
    </w:p>
    <w:p w14:paraId="7E652CBA">
      <w:r xmlns:w="http://schemas.openxmlformats.org/wordprocessingml/2006/main">
        <w:t xml:space="preserve">[86] 突袭</w:t>
      </w:r>
    </w:p>
    <w:p w14:paraId="59B188F2">
      <w:r xmlns:w="http://schemas.openxmlformats.org/wordprocessingml/2006/main">
        <w:t xml:space="preserve">[87] 推荐设备示例</w:t>
      </w:r>
    </w:p>
    <w:p w14:paraId="0C251F03">
      <w:r xmlns:w="http://schemas.openxmlformats.org/wordprocessingml/2006/main">
        <w:t xml:space="preserve">[88] 主要设备</w:t>
      </w:r>
    </w:p>
    <w:p w14:paraId="705B62EB">
      <w:r xmlns:w="http://schemas.openxmlformats.org/wordprocessingml/2006/main">
        <w:t xml:space="preserve">[89] 子设备</w:t>
      </w:r>
    </w:p>
    <w:p w14:paraId="426AEF56">
      <w:r xmlns:w="http://schemas.openxmlformats.org/wordprocessingml/2006/main">
        <w:t xml:space="preserve">[90] 一件令人愉悦的物品</w:t>
      </w:r>
    </w:p>
    <w:p w14:paraId="3A391CBC">
      <w:r xmlns:w="http://schemas.openxmlformats.org/wordprocessingml/2006/main">
        <w:t xml:space="preserve">[91] 发展目标</w:t>
      </w:r>
    </w:p>
    <w:p w14:paraId="4B207C3F">
      <w:r xmlns:w="http://schemas.openxmlformats.org/wordprocessingml/2006/main">
        <w:t xml:space="preserve">[92] 突破极限</w:t>
      </w:r>
    </w:p>
    <w:p w14:paraId="35DDFC9C">
      <w:r xmlns:w="http://schemas.openxmlformats.org/wordprocessingml/2006/main">
        <w:t xml:space="preserve">[93] 致命觉醒</w:t>
      </w:r>
    </w:p>
    <w:p w14:paraId="6C5643CD">
      <w:r xmlns:w="http://schemas.openxmlformats.org/wordprocessingml/2006/main">
        <w:t xml:space="preserve">[94] 独特的觉醒</w:t>
      </w:r>
    </w:p>
    <w:p w14:paraId="4EE5185A">
      <w:r xmlns:w="http://schemas.openxmlformats.org/wordprocessingml/2006/main">
        <w:t xml:space="preserve">[95] 行动速度</w:t>
      </w:r>
    </w:p>
    <w:p w14:paraId="4A76DA92">
      <w:r xmlns:w="http://schemas.openxmlformats.org/wordprocessingml/2006/main">
        <w:t xml:space="preserve">[96] 特别收费</w:t>
      </w:r>
    </w:p>
    <w:p w14:paraId="725C3678">
      <w:r xmlns:w="http://schemas.openxmlformats.org/wordprocessingml/2006/main">
        <w:t xml:space="preserve">[97] 眩晕激活率</w:t>
      </w:r>
    </w:p>
    <w:p w14:paraId="4874DF31">
      <w:r xmlns:w="http://schemas.openxmlformats.org/wordprocessingml/2006/main">
        <w:t xml:space="preserve">[98] 培训费用</w:t>
      </w:r>
    </w:p>
    <w:p w14:paraId="4F4913CF">
      <w:r xmlns:w="http://schemas.openxmlformats.org/wordprocessingml/2006/main">
        <w:t xml:space="preserve">[99] 3.1 秒 19 次</w:t>
      </w:r>
    </w:p>
    <w:p w14:paraId="4796F5A9">
      <w:r xmlns:w="http://schemas.openxmlformats.org/wordprocessingml/2006/main">
        <w:t xml:space="preserve">[100] 14.9% 8次</w:t>
      </w:r>
    </w:p>
    <w:p w14:paraId="418BD794">
      <w:r xmlns:w="http://schemas.openxmlformats.org/wordprocessingml/2006/main">
        <w:t xml:space="preserve">[101] 45% 20次</w:t>
      </w:r>
    </w:p>
    <w:p w14:paraId="259C7EB9">
      <w:r xmlns:w="http://schemas.openxmlformats.org/wordprocessingml/2006/main">
        <w:t xml:space="preserve">[102] 备注</w:t>
      </w:r>
    </w:p>
    <w:p w14:paraId="5464C6BF">
      <w:r xmlns:w="http://schemas.openxmlformats.org/wordprocessingml/2006/main">
        <w:t xml:space="preserve">[103] 低成本操作可行。可以通过放弃眩晕触发率并改为来节省觉醒P。如果您可以接受适度的魅力值，则可以通过改为来在约20秒内发动特殊技能，而无需觉醒。</w:t>
      </w:r>
    </w:p>
    <w:p w14:paraId="1E7580F5">
      <w:r xmlns:w="http://schemas.openxmlformats.org/wordprocessingml/2006/main">
        <w:t xml:space="preserve">[104] *2016年3月更新</w:t>
      </w:r>
    </w:p>
    <w:p w14:paraId="67815628">
      <w:r xmlns:w="http://schemas.openxmlformats.org/wordprocessingml/2006/main">
        <w:t xml:space="preserve">[105] 备选版本 †</w:t>
      </w:r>
    </w:p>
    <w:p w14:paraId="35C2479B">
      <w:r xmlns:w="http://schemas.openxmlformats.org/wordprocessingml/2006/main">
        <w:t xml:space="preserve">[106] 击败护身符 Nonono</w:t>
      </w:r>
    </w:p>
    <w:p w14:paraId="7FBB3580">
      <w:r xmlns:w="http://schemas.openxmlformats.org/wordprocessingml/2006/main">
        <w:t xml:space="preserve">[107] 元旦 Nonono</w:t>
      </w:r>
    </w:p>
    <w:p w14:paraId="68EE80F3">
      <w:r xmlns:w="http://schemas.openxmlformats.org/wordprocessingml/2006/main">
        <w:t xml:space="preserve">[108] 体育节 Nonono</w:t>
      </w:r>
    </w:p>
    <w:p w14:paraId="3EDC2CC4">
      <w:r xmlns:w="http://schemas.openxmlformats.org/wordprocessingml/2006/main">
        <w:t xml:space="preserve">[109] 巴比伦诺诺诺</w:t>
      </w:r>
    </w:p>
    <w:p w14:paraId="2164F985">
      <w:r xmlns:w="http://schemas.openxmlformats.org/wordprocessingml/2006/main">
        <w:t xml:space="preserve">[110] 琐事 †</w:t>
      </w:r>
    </w:p>
    <w:p w14:paraId="6D26A8D7">
      <w:r xmlns:w="http://schemas.openxmlformats.org/wordprocessingml/2006/main">
        <w:t xml:space="preserve">[111] 这是诺诺诺在2023年新年活动中登场的另一套服装。这是首次将稀有度为R且只能通过扭蛋获得的角色提升为SSR。当然，这也是诺诺诺首次推出另一套服装。</w:t>
      </w:r>
    </w:p>
    <w:p w14:paraId="4A1762C8">
      <w:r xmlns:w="http://schemas.openxmlformats.org/wordprocessingml/2006/main">
        <w:t xml:space="preserve">[112] 天饷女命是日本神话中的一位女神，出现在天岩户隐村的传说中。据说，当天照大神藏身于天岩户洞穴，世界陷入黑暗之时，天饷女命在洞口跳了一段裸舞，脱去和服，试图引诱天照大神出来。天照大神听到众神在她躲藏于洞穴中时发出响亮的笑声，便探出头来查看情况，结果被突如其来的和服吓了一跳，被拉出了洞穴。这套服装设计十分大胆，但正是基于这个神话传说而创作的。她应该不是个荡妇……大概吧。嗯，R的变身服装也相当暴露……</w:t>
      </w:r>
    </w:p>
    <w:p w14:paraId="1805C5BA">
      <w:r xmlns:w="http://schemas.openxmlformats.org/wordprocessingml/2006/main">
        <w:t xml:space="preserve">[113] 她为了筹集资金而创造的力量石拥有如此惊人的好运，以至于魔术师卢卡说它“可能会扰乱世界的平衡”，这暗示着她不仅仅是一个典型的中二病女孩，就像普通版本一样。</w:t>
      </w:r>
    </w:p>
    <w:p w14:paraId="3E82FCD4">
      <w:r xmlns:w="http://schemas.openxmlformats.org/wordprocessingml/2006/main">
        <w:t xml:space="preserve">[114] 此外，虽然她在《魔女外传》中似乎没有任何魔女的天赋，但据透露，她之所以引起方舟派系的注意，是因为她能感知到显化之力。结合转世的元素，目前尚无法确定她究竟是魔女还是恶魔，身份仍然不明，但这个秘密是否会在未来的剧情发展中揭晓呢？</w:t>
      </w:r>
    </w:p>
    <w:p w14:paraId="047D9982">
      <w:r xmlns:w="http://schemas.openxmlformats.org/wordprocessingml/2006/main">
        <w:t xml:space="preserve">[115] 官方推特账号简介 †</w:t>
      </w:r>
    </w:p>
    <w:p w14:paraId="72963656">
      <w:r xmlns:w="http://schemas.openxmlformats.org/wordprocessingml/2006/main">
        <w:t xml:space="preserve">[116] 人物介绍</w:t>
      </w:r>
    </w:p>
    <w:p w14:paraId="4C43FAA7">
      <w:r xmlns:w="http://schemas.openxmlformats.org/wordprocessingml/2006/main">
        <w:t xml:space="preserve">[117] 新年插图</w:t>
      </w:r>
    </w:p>
    <w:p w14:paraId="18B770FF">
      <w:r xmlns:w="http://schemas.openxmlformats.org/wordprocessingml/2006/main">
        <w:t xml:space="preserve">[118] 评论表 †</w:t>
      </w:r>
    </w:p>
    <w:p w14:paraId="1B54C774">
      <w:r xmlns:w="http://schemas.openxmlformats.org/wordprocessingml/2006/main">
        <w:t xml:space="preserve">[119] 点击打开历史日志列表</w:t>
      </w:r>
    </w:p>
    <w:p w14:paraId="5D40B6B2">
      <w:r xmlns:w="http://schemas.openxmlformats.org/wordprocessingml/2006/main">
        <w:t xml:space="preserve">[120] 末尾的数字越小，日志越旧。</w:t>
      </w:r>
    </w:p>
    <w:p w14:paraId="23FCF606">
      <w:r xmlns:w="http://schemas.openxmlformats.org/wordprocessingml/2006/main">
        <w:t xml:space="preserve">[121]“评论/新年 Nonono/”没有子页面。</w:t>
      </w:r>
    </w:p>
    <w:p w14:paraId="621C23B7">
      <w:r xmlns:w="http://schemas.openxmlformats.org/wordprocessingml/2006/main">
        <w:t xml:space="preserve">[122] 如果姬路出局，优势可能在于风花可以加入超级遥+超级昴双霸的阵容——[.php2.4u0BI] 2023-01-01 (周日) 11:27:58</w:t>
      </w:r>
    </w:p>
    <w:p w14:paraId="68C65FD1">
      <w:r xmlns:w="http://schemas.openxmlformats.org/wordprocessingml/2006/main">
        <w:t xml:space="preserve">[123] 风花能否与超级遥、超级昴、佐奈木、莱香组成总霸队？ -- [A5Vy7C1aM56] 2023-01-01（周日）12:24:30</w:t>
      </w:r>
    </w:p>
    <w:p w14:paraId="4180F379">
      <w:r xmlns:w="http://schemas.openxmlformats.org/wordprocessingml/2006/main">
        <w:t xml:space="preserve">[124] 仔细查看终极觉醒的描述，它能提升全军50%的攻击力和防御力。能够同时提升魅力、速度和攻击/防御力简直太强了。——[A5Vy7C1aM56] 2023-01-01 (周日) 12:27:50</w:t>
      </w:r>
    </w:p>
    <w:p w14:paraId="1C771AB4">
      <w:r xmlns:w="http://schemas.openxmlformats.org/wordprocessingml/2006/main">
        <w:t xml:space="preserve">[125] 其独特效果的疯狂之处，隐藏在其强大的增益能力之下——[WMw88MUTQJI] 2023-01-01 (周日) 13:01:54</w:t>
      </w:r>
    </w:p>
    <w:p w14:paraId="32476C5C">
      <w:r xmlns:w="http://schemas.openxmlformats.org/wordprocessingml/2006/main">
        <w:t xml:space="preserve">[126] 这勉强的笑容跟茜的简直一模一样，大概是因为她们是同一个画师画的吧，但我真没想到她自己也会拿这个开玩笑！——[fbZ9.ASSPgw] 2023-01-01 (周日) 13:09:18</w:t>
      </w:r>
    </w:p>
    <w:p w14:paraId="4122E9E4">
      <w:r xmlns:w="http://schemas.openxmlformats.org/wordprocessingml/2006/main">
        <w:t xml:space="preserve">[127] Nonono的滑稽举动和真本事深受管理层和玩家的喜爱。……或许红、黄、蓝三色传奇战士应该向她学习一下？——[MLCIzCrpV2c] 2023-01-01 (周日) 14:23:18</w:t>
      </w:r>
    </w:p>
    <w:p w14:paraId="0FB34452">
      <w:r xmlns:w="http://schemas.openxmlformats.org/wordprocessingml/2006/main">
        <w:t xml:space="preserve">[128] 什么设备比较好？ -- [feEhyp3BfLA] 2023-01-01 (周日) 15:09:03</w:t>
      </w:r>
    </w:p>
    <w:p w14:paraId="6DDF63DB">
      <w:r xmlns:w="http://schemas.openxmlformats.org/wordprocessingml/2006/main">
        <w:t xml:space="preserve">[129] 这不是姬路，应该是虎路才对——[Gxe7mYUxnNI] 2023-01-01 (周日) 21:46:03</w:t>
      </w:r>
    </w:p>
    <w:p w14:paraId="091E8BD8">
      <w:r xmlns:w="http://schemas.openxmlformats.org/wordprocessingml/2006/main">
        <w:t xml:space="preserve">[130] 老虎伍兹魅力十足，却没能入选，真是太可惜了——[CZq9gX7zgHs] 2023-01-02 (周一) 10:08:51</w:t>
      </w:r>
    </w:p>
    <w:p w14:paraId="78F60C51">
      <w:r xmlns:w="http://schemas.openxmlformats.org/wordprocessingml/2006/main">
        <w:t xml:space="preserve">[131] 抱歉，我只是假装。我忘了它有魅力。老虎和纳豆，最后一个有点难——[774U877sT7I] 2023-01-02 (周一) 14:02:59</w:t>
      </w:r>
    </w:p>
    <w:p w14:paraId="3B2C269A">
      <w:r xmlns:w="http://schemas.openxmlformats.org/wordprocessingml/2006/main">
        <w:t xml:space="preserve">[132] 在团队副本中，攻击次数通常在 35-40 次左右。勇气值提升幅度为 105-120%。由于阿尔戈尔在 70% 时就能使用特殊攻击，所以他值得拥有。你不需要其他角色。——[kGPp72HFw0Q] 2023-01-02 (周一) 23:03:55</w:t>
      </w:r>
    </w:p>
    <w:p w14:paraId="79C26661">
      <w:r xmlns:w="http://schemas.openxmlformats.org/wordprocessingml/2006/main">
        <w:t xml:space="preserve">[133] 我总是忍不住去想那张破损插图里的腰线。仔细看的话，即使在正常版本里也能看到。——[ocx9/.chdzE] 2023-01-01 (周日) 19:10:58</w:t>
      </w:r>
    </w:p>
    <w:p w14:paraId="3EDEA431">
      <w:r xmlns:w="http://schemas.openxmlformats.org/wordprocessingml/2006/main">
        <w:t xml:space="preserve">[134] 我本来打算跳过新年角色，因为她们不是我喜欢的角色，但是没抽到莉兹娜，所以没办法，只好抽了她，因为她的演出很重要……不过还好，我抽了100次…… -- [wxdKV4EOEIs] 2023-01-01 (周日) 19:30:04</w:t>
      </w:r>
    </w:p>
    <w:p w14:paraId="4A71F78F">
      <w:r xmlns:w="http://schemas.openxmlformats.org/wordprocessingml/2006/main">
        <w:t xml:space="preserve">[135] 我不知道Super Pro怎么想，但乍一看性能非常出色——[67AAA5LR1zY] 2023-01-01 (周日) 21:31:43</w:t>
      </w:r>
    </w:p>
    <w:p w14:paraId="13FB41C8">
      <w:r xmlns:w="http://schemas.openxmlformats.org/wordprocessingml/2006/main">
        <w:t xml:space="preserve">[136] 在战败的场景中，那个虐待狂老头和《梦日记》的梗突然冒出来，我忍不住笑了。不过，内容确实很血腥——[jG3iz1t5z6s] 2023-01-01 (周日) 23:31:23</w:t>
      </w:r>
    </w:p>
    <w:p w14:paraId="6A341632">
      <w:r xmlns:w="http://schemas.openxmlformats.org/wordprocessingml/2006/main">
        <w:t xml:space="preserve">[137] 如果你准备一个单独的谈判代表，并使用一颗输出功率刚好降低到能改善睡眠质量的能量石……我能想象到诺诺诺只能赚到一小笔钱，然后瞬间熔掉，接着又哭着喊着要更多钱。——[5fPvgO49I5Q] 2023-01-04 (周三) 08:50:00</w:t>
      </w:r>
    </w:p>
    <w:p w14:paraId="7B4EAE1A">
      <w:r xmlns:w="http://schemas.openxmlformats.org/wordprocessingml/2006/main">
        <w:t xml:space="preserve">[138] 我觉得最好是偷偷把找回的东西交给时贞。感觉他会接受故事接下来发展中所有剧情上的便利。——[XPbY3lPcj.A] 2023-01-06 (周五) 18:11:58</w:t>
      </w:r>
    </w:p>
    <w:p w14:paraId="696B32CB">
      <w:r xmlns:w="http://schemas.openxmlformats.org/wordprocessingml/2006/main">
        <w:t xml:space="preserve">[139] 它的性能似乎会影响你的团战和战斗记录，取决于你是否拥有它，所以如果可以的话，最好还是入手。——[O2Zda7zgzqI] 2023-01-07 (周六) 12:55:39</w:t>
      </w:r>
    </w:p>
    <w:p w14:paraId="3A8831AC">
      <w:r xmlns:w="http://schemas.openxmlformats.org/wordprocessingml/2006/main">
        <w:t xml:space="preserve">[140] 当主推扭蛋的SSR动画出现Nonono的剪影时，我真心祈祷：“拜托，这次千万别再是普通角色了！” -- [vbgRrDL11uA] 2023-01-08 (周日) 12:15:13</w:t>
      </w:r>
    </w:p>
    <w:p w14:paraId="6DE7C08A">
      <w:r xmlns:w="http://schemas.openxmlformats.org/wordprocessingml/2006/main">
        <w:t xml:space="preserve">[141] 如果你把他放在首发阵容里，他会说：“Soiya sa, sore</w:t>
      </w:r>
    </w:p>
    <w:p w14:paraId="4BD5D0E9">
      <w:r xmlns:w="http://schemas.openxmlformats.org/wordprocessingml/2006/main">
        <w:t xml:space="preserve">[142] SD 好可爱，她那双圆圆的大眼睛真漂亮 -- [PGI6sOASZ5Y] 2023-01-10 (周二) 16:12:24</w:t>
      </w:r>
    </w:p>
    <w:p w14:paraId="258D1DA5">
      <w:r xmlns:w="http://schemas.openxmlformats.org/wordprocessingml/2006/main">
        <w:t xml:space="preserve">[143] 如果搭配库鲁鲁使用，你的防御力将达到100，这样你在突袭中可能只会受到1点伤害。——[VDpoOawArXU] 2023-01-21 (周六) 15:24:55</w:t>
      </w:r>
    </w:p>
    <w:p w14:paraId="0B211826">
      <w:r xmlns:w="http://schemas.openxmlformats.org/wordprocessingml/2006/main">
        <w:t xml:space="preserve">[144] 看着Nonono带头，然后三个单元同时部署，真是太酷了。——[N7/q4HtzBRI] 2023-06-11 (周日) 18:53:07</w:t>
      </w:r>
    </w:p>
    <w:p w14:paraId="49A8E054">
      <w:r xmlns:w="http://schemas.openxmlformats.org/wordprocessingml/2006/main">
        <w:t xml:space="preserve">[145] 我又试了一次扭蛋，但还是没抽到，所以我会把它换成一个芽。非常感谢。 -- [rXFS0bjYMl.] 2024-01-13 (周六) 19:48:33</w:t>
      </w:r>
    </w:p>
    <w:p w14:paraId="3C5713CB">
      <w:r xmlns:w="http://schemas.openxmlformats.org/wordprocessingml/2006/main">
        <w:t xml:space="preserve">[146] ←使用棋盘前请务必阅读规则。</w:t>
      </w:r>
    </w:p>
    <w:p w14:paraId="21256045">
      <w:r xmlns:w="http://schemas.openxmlformats.org/wordprocessingml/2006/main">
        <w:t xml:space="preserve">[147] 关于规则 †</w:t>
      </w:r>
    </w:p>
    <w:p w14:paraId="788A0805">
      <w:r xmlns:w="http://schemas.openxmlformats.org/wordprocessingml/2006/main">
        <w:t xml:space="preserve">[148] 请不要抱怨或批评页面编辑者。如果您对其他人的编辑有意见，请通过“提供替代方案”或“自行编辑”的方式进行建设性沟通。</w:t>
      </w:r>
    </w:p>
    <w:p w14:paraId="62306A8F">
      <w:r xmlns:w="http://schemas.openxmlformats.org/wordprocessingml/2006/main">
        <w:t xml:space="preserve">[149] 不要发布个人网站或其他禁止未经授权链接的网站的网址。</w:t>
      </w:r>
    </w:p>
    <w:p w14:paraId="10D1DDD7">
      <w:r xmlns:w="http://schemas.openxmlformats.org/wordprocessingml/2006/main">
        <w:t xml:space="preserve">[150] 关于违反规则的帖子 †</w:t>
      </w:r>
    </w:p>
    <w:p w14:paraId="6EE92ECF">
      <w:r xmlns:w="http://schemas.openxmlformats.org/wordprocessingml/2006/main">
        <w:t xml:space="preserve">[151] 禁止发布以下类型的帖子，因为它们容易造成干扰。</w:t>
      </w:r>
    </w:p>
    <w:p w14:paraId="01F2A0B2">
      <w:r xmlns:w="http://schemas.openxmlformats.org/wordprocessingml/2006/main">
        <w:t xml:space="preserve">[152]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0593322">
      <w:r xmlns:w="http://schemas.openxmlformats.org/wordprocessingml/2006/main">
        <w:t xml:space="preserve">[153] 其他包括使用此维基的人、官方管理员、艺术家、配音演员、现实生活中的个人以及 Twitter 用户等团体。</w:t>
      </w:r>
    </w:p>
    <w:p w14:paraId="5359D72B">
      <w:r xmlns:w="http://schemas.openxmlformats.org/wordprocessingml/2006/main">
        <w:t xml:space="preserve">[154] 关于向管理层提交的帖子，我们容忍可以解释为用户反馈的评论，例如“我希望他们改进这一点”、“我希望他们尽快修复错误”和“维护时间太长了”，但我们不容忍使用辱骂性语言贬低管理层。</w:t>
      </w:r>
    </w:p>
    <w:p w14:paraId="338DF4DA">
      <w:r xmlns:w="http://schemas.openxmlformats.org/wordprocessingml/2006/main">
        <w:t xml:space="preserve">[155] 将讨论和意见交流视为“诽谤或对抗他人”是错误的。然而，在讨论或意见交流中使用辱骂性语言、贬低他人、挑衅他人或在缺乏明确证据的情况下发表言论，都是违法行为。说话时务必注意自己的言辞。</w:t>
      </w:r>
    </w:p>
    <w:p w14:paraId="2BA56585">
      <w:r xmlns:w="http://schemas.openxmlformats.org/wordprocessingml/2006/main">
        <w:t xml:space="preserve">[156] 攻击性评论包括使用“做这个”或“做那个”等强硬命令、“使用粗俗语言”、“采取居高临下的态度”或“挑衅”。</w:t>
      </w:r>
    </w:p>
    <w:p w14:paraId="664F25E9">
      <w:r xmlns:w="http://schemas.openxmlformats.org/wordprocessingml/2006/main">
        <w:t xml:space="preserve">[157] 禁止发布冒犯现有玩家的帖子，例如“还有人玩这个游戏吗？”或“这游戏已经凉了”。这并不意味着您完全不能发表任何负面言论，而是指那些超出单纯负面评价范围，构成诽谤或诋毁的帖子将被禁止发布。</w:t>
      </w:r>
    </w:p>
    <w:p w14:paraId="444ABA6E">
      <w:r xmlns:w="http://schemas.openxmlformats.org/wordprocessingml/2006/main">
        <w:t xml:space="preserve">[158] 公开羞辱他人，包括泄露他人的游戏内名称或UID</w:t>
      </w:r>
    </w:p>
    <w:p w14:paraId="518196BE">
      <w:r xmlns:w="http://schemas.openxmlformats.org/wordprocessingml/2006/main">
        <w:t xml:space="preserve">[159] 但是，分享有助于游戏攻略的信息和视频是允许的。</w:t>
      </w:r>
    </w:p>
    <w:p w14:paraId="7960F68A">
      <w:r xmlns:w="http://schemas.openxmlformats.org/wordprocessingml/2006/main">
        <w:t xml:space="preserve">[160] 参考其他应用程序</w:t>
      </w:r>
    </w:p>
    <w:p w14:paraId="463412F3">
      <w:r xmlns:w="http://schemas.openxmlformats.org/wordprocessingml/2006/main">
        <w:t xml:space="preserve">[161] 在多个论坛上多次发帖</w:t>
      </w:r>
    </w:p>
    <w:p w14:paraId="0DB246E2">
      <w:r xmlns:w="http://schemas.openxmlformats.org/wordprocessingml/2006/main">
        <w:t xml:space="preserve">[162] 写一串无意义的字符</w:t>
      </w:r>
    </w:p>
    <w:p w14:paraId="24EB9675">
      <w:r xmlns:w="http://schemas.openxmlformats.org/wordprocessingml/2006/main">
        <w:t xml:space="preserve">[163] 关于作弊和利用漏洞的帖子</w:t>
      </w:r>
    </w:p>
    <w:p w14:paraId="68D0F3DA">
      <w:r xmlns:w="http://schemas.openxmlformats.org/wordprocessingml/2006/main">
        <w:t xml:space="preserve">[164] 最好的办法是忽略违反规则的帖子。上钩或反驳只会让事情变得更糟。</w:t>
      </w:r>
    </w:p>
    <w:p w14:paraId="16C7FBC1">
      <w:r xmlns:w="http://schemas.openxmlformats.org/wordprocessingml/2006/main">
        <w:t xml:space="preserve">[165] *在上述规则中，“诽谤”指的是在没有客观证据的情况下诋毁和贬低他人。将所有批评性文章都归为“诽谤”是不正确的，所以请务必谨慎。</w:t>
      </w:r>
    </w:p>
    <w:p w14:paraId="2D5636AB">
      <w:r xmlns:w="http://schemas.openxmlformats.org/wordprocessingml/2006/main">
        <w:t xml:space="preserve">[166] 关于修改和删除发帖日志 †</w:t>
      </w:r>
    </w:p>
    <w:p w14:paraId="1C10B61D">
      <w:r xmlns:w="http://schemas.openxmlformats.org/wordprocessingml/2006/main">
        <w:t xml:space="preserve">[167] 但是，允许更正印刷错误、遗漏和字体颜色。（他人出于善意所做的更正也允许。）</w:t>
      </w:r>
    </w:p>
    <w:p w14:paraId="25A5EABE">
      <w:r xmlns:w="http://schemas.openxmlformats.org/wordprocessingml/2006/main">
        <w:t xml:space="preserve">[168] 作为例外情况，您可以删除自己的帖子，但事后必须向管理员报告。此外，删除时，请将整个评论替换为以下文本，而不是完全删除：&amp;color(#ff0000){''发帖人已删除''};</w:t>
      </w:r>
    </w:p>
    <w:p w14:paraId="1536CBB1">
      <w:r xmlns:w="http://schemas.openxmlformats.org/wordprocessingml/2006/main">
        <w:t xml:space="preserve">[169] 关于评论删除违反规则的帖子 †</w:t>
      </w:r>
    </w:p>
    <w:p w14:paraId="4D3E9F0B">
      <w:r xmlns:w="http://schemas.openxmlformats.org/wordprocessingml/2006/main">
        <w:t xml:space="preserve">[170] 您可以自行注释掉上述任何违反规则的评论，无需管理员许可。但是，注释掉评论后，请务必在“违规举报公告板”上进行举报。举报时请使用“违规举报公告板”上的模板。</w:t>
      </w:r>
    </w:p>
    <w:p w14:paraId="6C07340B">
      <w:r xmlns:w="http://schemas.openxmlformats.org/wordprocessingml/2006/main">
        <w:t xml:space="preserve">[171] 未经 CO 举报公告板举报而被评论删除的帖子将被恢复，而评论删除帖子的人将受到处罚。</w:t>
      </w:r>
    </w:p>
    <w:p w14:paraId="764F3E95">
      <w:r xmlns:w="http://schemas.openxmlformats.org/wordprocessingml/2006/main">
        <w:t xml:space="preserve">[172] 如果您反复向 CO 举报公告板举报不违反规则的帖子，我们将认为您是自私的，并将对您实施发帖和编辑限制。</w:t>
      </w:r>
    </w:p>
    <w:p w14:paraId="48A43102">
      <w:r xmlns:w="http://schemas.openxmlformats.org/wordprocessingml/2006/main">
        <w:t xml:space="preserve">[173] 在 CO 报告公告板上，不构成违规的报告可由管理员酌情恢复。</w:t>
      </w:r>
    </w:p>
    <w:p w14:paraId="7EE2660F">
      <w:r xmlns:w="http://schemas.openxmlformats.org/wordprocessingml/2006/main">
        <w:t xml:space="preserve">[174] 我们再次要求您不要评论那些并未违反规则的评论。（例如，诸如“虽然不违反规则，但显然是在挑衅”、“恶作剧”或“评论整个帖子”之类的主观判断。）</w:t>
      </w:r>
    </w:p>
    <w:p w14:paraId="0497E714">
      <w:r xmlns:w="http://schemas.openxmlformats.org/wordprocessingml/2006/main">
        <w:t xml:space="preserve">[175] 关于不违反规则但“冒犯性”的帖子 †</w:t>
      </w:r>
    </w:p>
    <w:p w14:paraId="609A350F">
      <w:r xmlns:w="http://schemas.openxmlformats.org/wordprocessingml/2006/main">
        <w:t xml:space="preserve">[176] 即使帖子内容具有冒犯性，除非违反版规，否则不会被删除。由于每个人对冒犯性的接受程度不同，请使用 NGID 功能隐藏评论，而不是争论或恶意挑衅。</w:t>
      </w:r>
    </w:p>
    <w:p w14:paraId="3A0FA041">
      <w:r xmlns:w="http://schemas.openxmlformats.org/wordprocessingml/2006/main">
        <w:t xml:space="preserve">[177] 挑衅难道不是一种违规行为吗？†</w:t>
      </w:r>
    </w:p>
    <w:p w14:paraId="74B6A312">
      <w:r xmlns:w="http://schemas.openxmlformats.org/wordprocessingml/2006/main">
        <w:t xml:space="preserve">[178] 每个人对“煽动性言论”的定义都大相径庭，因此我们不认为这是违规行为。如果您认为某条评论具有煽动性，请使用 NGID 功能将其隐藏。</w:t>
      </w:r>
    </w:p>
    <w:p w14:paraId="5BDE161E">
      <w:r xmlns:w="http://schemas.openxmlformats.org/wordprocessingml/2006/main">
        <w:t xml:space="preserve">[179] 抱怨难道不算违法吗？†</w:t>
      </w:r>
    </w:p>
    <w:p w14:paraId="35A4E77C">
      <w:r xmlns:w="http://schemas.openxmlformats.org/wordprocessingml/2006/main">
        <w:t xml:space="preserve">[180] 一般而言，抱怨本身并不构成违规。但是，针对本作品的负面宣传、诽谤、辱骂性语言以及超出抱怨范围的对抗性帖子均构成违规。如果您认为抱怨内容冒犯了您，请使用 NGID 功能隐藏相关评论。</w:t>
      </w:r>
    </w:p>
    <w:p w14:paraId="3617AD18">
      <w:r xmlns:w="http://schemas.openxmlformats.org/wordprocessingml/2006/main">
        <w:t xml:space="preserve">[181] 如果您不确定某个帖子是否违反规则，该怎么办？ †</w:t>
      </w:r>
    </w:p>
    <w:p w14:paraId="4253E4D3">
      <w:r xmlns:w="http://schemas.openxmlformats.org/wordprocessingml/2006/main">
        <w:t xml:space="preserve">[182] 有些帖子内容含糊不清，难以判断是否违规。评论删除这类含糊不清的帖子可能会导致问题，所以请不要评论删除，而是使用 NGID 功能将评论隐藏起来。</w:t>
      </w:r>
    </w:p>
    <w:p w14:paraId="2289F0A0">
      <w:r xmlns:w="http://schemas.openxmlformats.org/wordprocessingml/2006/main">
        <w:t xml:space="preserve">[183] 对屡犯者的处罚†</w:t>
      </w:r>
    </w:p>
    <w:p w14:paraId="41F7E39D">
      <w:r xmlns:w="http://schemas.openxmlformats.org/wordprocessingml/2006/main">
        <w:t xml:space="preserve">[184] 屡次违反规则或发布特别恶意的帖子，管理员可酌情予以处罚，例如“禁止访问”或“限制发帖”。</w:t>
      </w:r>
    </w:p>
    <w:p w14:paraId="3EE3283B">
      <w:r xmlns:w="http://schemas.openxmlformats.org/wordprocessingml/2006/main">
        <w:t xml:space="preserve">[185] 如果您对进一步改进有任何建议，请通过 Wiki 管理公告板与我们联系。</w:t>
      </w:r>
    </w:p>
    <w:p w14:paraId="4547AE45"/>
    <w:p w14:paraId="1886335C">
      <w:r xmlns:w="http://schemas.openxmlformats.org/wordprocessingml/2006/main">
        <w:rPr>
          <w:b/>
        </w:rPr>
        <w:t xml:space="preserve">A190</w:t>
      </w:r>
    </w:p>
    <w:p w14:paraId="12877E3F">
      <w:r xmlns:w="http://schemas.openxmlformats.org/wordprocessingml/2006/main">
        <w:t xml:space="preserve">[0] 索引：所有角色 | SSR 角色 | SR 角色 | R 角色</w:t>
      </w:r>
    </w:p>
    <w:p w14:paraId="6624E71E">
      <w:r xmlns:w="http://schemas.openxmlformats.org/wordprocessingml/2006/main">
        <w:t xml:space="preserve">[1] 基本信息</w:t>
      </w:r>
    </w:p>
    <w:p w14:paraId="6A1ECBA2">
      <w:r xmlns:w="http://schemas.openxmlformats.org/wordprocessingml/2006/main">
        <w:t xml:space="preserve">[2] 内容适用性简易评估</w:t>
      </w:r>
    </w:p>
    <w:p w14:paraId="5B256E7D">
      <w:r xmlns:w="http://schemas.openxmlformats.org/wordprocessingml/2006/main">
        <w:t xml:space="preserve">[3] 替代版本</w:t>
      </w:r>
    </w:p>
    <w:p w14:paraId="77F3D364">
      <w:r xmlns:w="http://schemas.openxmlformats.org/wordprocessingml/2006/main">
        <w:t xml:space="preserve">[4] 琐事</w:t>
      </w:r>
    </w:p>
    <w:p w14:paraId="15F4F72E">
      <w:r xmlns:w="http://schemas.openxmlformats.org/wordprocessingml/2006/main">
        <w:t xml:space="preserve">[5] 官方推特账号介绍</w:t>
      </w:r>
    </w:p>
    <w:p w14:paraId="1AC18356">
      <w:r xmlns:w="http://schemas.openxmlformats.org/wordprocessingml/2006/main">
        <w:t xml:space="preserve">[6] 评论表单</w:t>
      </w:r>
    </w:p>
    <w:p w14:paraId="59A67160">
      <w:r xmlns:w="http://schemas.openxmlformats.org/wordprocessingml/2006/main">
        <w:t xml:space="preserve">[7] 基本信息 †</w:t>
      </w:r>
    </w:p>
    <w:p w14:paraId="730372CA">
      <w:r xmlns:w="http://schemas.openxmlformats.org/wordprocessingml/2006/main">
        <w:t xml:space="preserve">[8] 变换图像</w:t>
      </w:r>
    </w:p>
    <w:p w14:paraId="020CE8B3">
      <w:r xmlns:w="http://schemas.openxmlformats.org/wordprocessingml/2006/main">
        <w:t xml:space="preserve">[9] 简介</w:t>
      </w:r>
    </w:p>
    <w:p w14:paraId="1AAF8F34">
      <w:r xmlns:w="http://schemas.openxmlformats.org/wordprocessingml/2006/main">
        <w:t xml:space="preserve">[10] 姓名</w:t>
      </w:r>
    </w:p>
    <w:p w14:paraId="26DE2DF7">
      <w:r xmlns:w="http://schemas.openxmlformats.org/wordprocessingml/2006/main">
        <w:t xml:space="preserve">[11] 新年北极星</w:t>
      </w:r>
    </w:p>
    <w:p w14:paraId="2E62DBC9">
      <w:r xmlns:w="http://schemas.openxmlformats.org/wordprocessingml/2006/main">
        <w:t xml:space="preserve">[12] 真实姓名</w:t>
      </w:r>
    </w:p>
    <w:p w14:paraId="3720F324">
      <w:r xmlns:w="http://schemas.openxmlformats.org/wordprocessingml/2006/main">
        <w:t xml:space="preserve">[13] 北极星</w:t>
      </w:r>
    </w:p>
    <w:p w14:paraId="562ADA6A">
      <w:r xmlns:w="http://schemas.openxmlformats.org/wordprocessingml/2006/main">
        <w:t xml:space="preserve">[14] 稀有度</w:t>
      </w:r>
    </w:p>
    <w:p w14:paraId="492462F0">
      <w:r xmlns:w="http://schemas.openxmlformats.org/wordprocessingml/2006/main">
        <w:t xml:space="preserve">[15] 普通攻击</w:t>
      </w:r>
    </w:p>
    <w:p w14:paraId="387AEC02">
      <w:r xmlns:w="http://schemas.openxmlformats.org/wordprocessingml/2006/main">
        <w:t xml:space="preserve">[16] 远程攻击（魔法）</w:t>
      </w:r>
    </w:p>
    <w:p w14:paraId="240203BA">
      <w:r xmlns:w="http://schemas.openxmlformats.org/wordprocessingml/2006/main">
        <w:t xml:space="preserve">[17] 附属派系</w:t>
      </w:r>
    </w:p>
    <w:p w14:paraId="63848E91">
      <w:r xmlns:w="http://schemas.openxmlformats.org/wordprocessingml/2006/main">
        <w:t xml:space="preserve">[18] 神圣骑士（天）</w:t>
      </w:r>
    </w:p>
    <w:p w14:paraId="35616A60">
      <w:r xmlns:w="http://schemas.openxmlformats.org/wordprocessingml/2006/main">
        <w:t xml:space="preserve">[19] 特殊属性</w:t>
      </w:r>
    </w:p>
    <w:p w14:paraId="6FFC5A84">
      <w:r xmlns:w="http://schemas.openxmlformats.org/wordprocessingml/2006/main">
        <w:t xml:space="preserve">[20] 新年</w:t>
      </w:r>
    </w:p>
    <w:p w14:paraId="18048337">
      <w:r xmlns:w="http://schemas.openxmlformats.org/wordprocessingml/2006/main">
        <w:t xml:space="preserve">[21]若叶大宫</w:t>
      </w:r>
    </w:p>
    <w:p w14:paraId="62028E24">
      <w:r xmlns:w="http://schemas.openxmlformats.org/wordprocessingml/2006/main">
        <w:t xml:space="preserve">[22] 插图</w:t>
      </w:r>
    </w:p>
    <w:p w14:paraId="6E1717BE">
      <w:r xmlns:w="http://schemas.openxmlformats.org/wordprocessingml/2006/main">
        <w:t xml:space="preserve">[23] SD字符</w:t>
      </w:r>
    </w:p>
    <w:p w14:paraId="247EA7C8">
      <w:r xmlns:w="http://schemas.openxmlformats.org/wordprocessingml/2006/main">
        <w:t xml:space="preserve">[24] 风味文字</w:t>
      </w:r>
    </w:p>
    <w:p w14:paraId="4E086DA9">
      <w:r xmlns:w="http://schemas.openxmlformats.org/wordprocessingml/2006/main">
        <w:t xml:space="preserve">[25] “等等，像我这样的人真的可以收到新年战服吗……？好、好的，我会努力不辜负您的期望！嗯！”这套神圣的盔甲是为了鼓励隐居的北极星承担起她的新年职责而准备的。这套达摩形状的神圣盔甲还兼具电击除颤器的功能。新年是陌生人聚集的时刻……害羞的北极星能顺利度过吗！？</w:t>
      </w:r>
    </w:p>
    <w:p w14:paraId="7D074AE7">
      <w:r xmlns:w="http://schemas.openxmlformats.org/wordprocessingml/2006/main">
        <w:t xml:space="preserve">[26] 如何获得</w:t>
      </w:r>
    </w:p>
    <w:p w14:paraId="1490DD8B">
      <w:r xmlns:w="http://schemas.openxmlformats.org/wordprocessingml/2006/main">
        <w:t xml:space="preserve">[27] 限时扭蛋</w:t>
      </w:r>
    </w:p>
    <w:p w14:paraId="59725E40">
      <w:r xmlns:w="http://schemas.openxmlformats.org/wordprocessingml/2006/main">
        <w:t xml:space="preserve">[28] 基础属性（1星）* 每增加1星+50%，5星时为1星值的3倍</w:t>
      </w:r>
    </w:p>
    <w:p w14:paraId="1945103B">
      <w:r xmlns:w="http://schemas.openxmlformats.org/wordprocessingml/2006/main">
        <w:t xml:space="preserve">[29] 级</w:t>
      </w:r>
    </w:p>
    <w:p w14:paraId="52D5D08D">
      <w:r xmlns:w="http://schemas.openxmlformats.org/wordprocessingml/2006/main">
        <w:t xml:space="preserve">[30] 耐力</w:t>
      </w:r>
    </w:p>
    <w:p w14:paraId="3323E014">
      <w:r xmlns:w="http://schemas.openxmlformats.org/wordprocessingml/2006/main">
        <w:t xml:space="preserve">[31] 攻击力</w:t>
      </w:r>
    </w:p>
    <w:p w14:paraId="25C863B5">
      <w:r xmlns:w="http://schemas.openxmlformats.org/wordprocessingml/2006/main">
        <w:t xml:space="preserve">[32] 防御能力</w:t>
      </w:r>
    </w:p>
    <w:p w14:paraId="7E30F38D">
      <w:r xmlns:w="http://schemas.openxmlformats.org/wordprocessingml/2006/main">
        <w:t xml:space="preserve">[33] 魔力</w:t>
      </w:r>
    </w:p>
    <w:p w14:paraId="1FEDE2CD">
      <w:r xmlns:w="http://schemas.openxmlformats.org/wordprocessingml/2006/main">
        <w:t xml:space="preserve">[34] 魔法抗性</w:t>
      </w:r>
    </w:p>
    <w:p w14:paraId="460C17AD">
      <w:r xmlns:w="http://schemas.openxmlformats.org/wordprocessingml/2006/main">
        <w:t xml:space="preserve">[35] 详细状态</w:t>
      </w:r>
    </w:p>
    <w:p w14:paraId="7BA151EC">
      <w:r xmlns:w="http://schemas.openxmlformats.org/wordprocessingml/2006/main">
        <w:t xml:space="preserve">[36] 准确性</w:t>
      </w:r>
    </w:p>
    <w:p w14:paraId="2994CC15">
      <w:r xmlns:w="http://schemas.openxmlformats.org/wordprocessingml/2006/main">
        <w:t xml:space="preserve">[37] 回避能力</w:t>
      </w:r>
    </w:p>
    <w:p w14:paraId="3E605B42">
      <w:r xmlns:w="http://schemas.openxmlformats.org/wordprocessingml/2006/main">
        <w:t xml:space="preserve">[38] 连续命中率</w:t>
      </w:r>
    </w:p>
    <w:p w14:paraId="1ED48390">
      <w:r xmlns:w="http://schemas.openxmlformats.org/wordprocessingml/2006/main">
        <w:t xml:space="preserve">[39] 反击率</w:t>
      </w:r>
    </w:p>
    <w:p w14:paraId="198AFD7D">
      <w:r xmlns:w="http://schemas.openxmlformats.org/wordprocessingml/2006/main">
        <w:t xml:space="preserve">[40] 眩晕激活率</w:t>
      </w:r>
    </w:p>
    <w:p w14:paraId="4526CE67">
      <w:r xmlns:w="http://schemas.openxmlformats.org/wordprocessingml/2006/main">
        <w:t xml:space="preserve">[41] 抗眩晕能力</w:t>
      </w:r>
    </w:p>
    <w:p w14:paraId="551A609A">
      <w:r xmlns:w="http://schemas.openxmlformats.org/wordprocessingml/2006/main">
        <w:t xml:space="preserve">[42] 移动速度</w:t>
      </w:r>
    </w:p>
    <w:p w14:paraId="5E1C2691">
      <w:r xmlns:w="http://schemas.openxmlformats.org/wordprocessingml/2006/main">
        <w:t xml:space="preserve">[43] 部署速度</w:t>
      </w:r>
    </w:p>
    <w:p w14:paraId="5881DC92">
      <w:r xmlns:w="http://schemas.openxmlformats.org/wordprocessingml/2006/main">
        <w:t xml:space="preserve">[44] 行动速度</w:t>
      </w:r>
    </w:p>
    <w:p w14:paraId="49E78F32">
      <w:r xmlns:w="http://schemas.openxmlformats.org/wordprocessingml/2006/main">
        <w:t xml:space="preserve">[45] 致命的装药量</w:t>
      </w:r>
    </w:p>
    <w:p w14:paraId="3931A8F5">
      <w:r xmlns:w="http://schemas.openxmlformats.org/wordprocessingml/2006/main">
        <w:t xml:space="preserve">[46] 特殊招式</w:t>
      </w:r>
    </w:p>
    <w:p w14:paraId="090CE823">
      <w:r xmlns:w="http://schemas.openxmlformats.org/wordprocessingml/2006/main">
        <w:t xml:space="preserve">[47] 姓名</w:t>
      </w:r>
    </w:p>
    <w:p w14:paraId="633233D4">
      <w:r xmlns:w="http://schemas.openxmlformats.org/wordprocessingml/2006/main">
        <w:t xml:space="preserve">[48] 效果</w:t>
      </w:r>
    </w:p>
    <w:p w14:paraId="6347ABB5">
      <w:r xmlns:w="http://schemas.openxmlformats.org/wordprocessingml/2006/main">
        <w:t xml:space="preserve">[49] 电动达磨大年</w:t>
      </w:r>
    </w:p>
    <w:p w14:paraId="743AFFD4">
      <w:r xmlns:w="http://schemas.openxmlformats.org/wordprocessingml/2006/main">
        <w:t xml:space="preserve">[50] 对单个敌人造成6倍魔法伤害。仅对Zain型和恶魔型敌人造成9倍魔法伤害。无视“防御”状态，并使眩晕效果增加50%。</w:t>
      </w:r>
    </w:p>
    <w:p w14:paraId="58C58572">
      <w:r xmlns:w="http://schemas.openxmlformats.org/wordprocessingml/2006/main">
        <w:t xml:space="preserve">[51] 电动不倒翁+</w:t>
      </w:r>
    </w:p>
    <w:p w14:paraId="1FD32F73">
      <w:r xmlns:w="http://schemas.openxmlformats.org/wordprocessingml/2006/main">
        <w:t xml:space="preserve">[52] 对单个敌人造成9倍魔法伤害。仅对Zain型和恶魔型敌人造成12倍魔法伤害。无视“防御”，眩晕效果+50%。降低目标25%防御力和50%眩晕抗性，持续20秒（减益效果先生效）。</w:t>
      </w:r>
    </w:p>
    <w:p w14:paraId="5F2665D3">
      <w:r xmlns:w="http://schemas.openxmlformats.org/wordprocessingml/2006/main">
        <w:t xml:space="preserve">[53] 独特效果</w:t>
      </w:r>
    </w:p>
    <w:p w14:paraId="35FD39A8">
      <w:r xmlns:w="http://schemas.openxmlformats.org/wordprocessingml/2006/main">
        <w:t xml:space="preserve">[54] 姓名</w:t>
      </w:r>
    </w:p>
    <w:p w14:paraId="7EE62692">
      <w:r xmlns:w="http://schemas.openxmlformats.org/wordprocessingml/2006/main">
        <w:t xml:space="preserve">[55] 效应</w:t>
      </w:r>
    </w:p>
    <w:p w14:paraId="7FD2233F">
      <w:r xmlns:w="http://schemas.openxmlformats.org/wordprocessingml/2006/main">
        <w:t xml:space="preserve">[56] 他能看穿你，甚至能看到你的肚子。</w:t>
      </w:r>
    </w:p>
    <w:p w14:paraId="17A356A8">
      <w:r xmlns:w="http://schemas.openxmlformats.org/wordprocessingml/2006/main">
        <w:t xml:space="preserve">[57] 仅限Zain和Demon类型：弱点效果不受属性影响。普通攻击对“防御”无效。</w:t>
      </w:r>
    </w:p>
    <w:p w14:paraId="5475A059">
      <w:r xmlns:w="http://schemas.openxmlformats.org/wordprocessingml/2006/main">
        <w:t xml:space="preserve">[58] 我能看穿你，甚至能看穿你的胃。</w:t>
      </w:r>
    </w:p>
    <w:p w14:paraId="7A4DC688">
      <w:r xmlns:w="http://schemas.openxmlformats.org/wordprocessingml/2006/main">
        <w:t xml:space="preserve">[59] 仅对Zain和Demon类型敌人有效，无视属性。普通攻击对“防御”无效。部署完成后，自身回避率提升50%，持续60秒。自身特殊槽提升50%。</w:t>
      </w:r>
    </w:p>
    <w:p w14:paraId="13310AE6">
      <w:r xmlns:w="http://schemas.openxmlformats.org/wordprocessingml/2006/main">
        <w:t xml:space="preserve">[60] 增强图像</w:t>
      </w:r>
    </w:p>
    <w:p w14:paraId="7D419E7E">
      <w:r xmlns:w="http://schemas.openxmlformats.org/wordprocessingml/2006/main">
        <w:t xml:space="preserve">[61] 在游戏中 †</w:t>
      </w:r>
    </w:p>
    <w:p w14:paraId="4673B3F0">
      <w:r xmlns:w="http://schemas.openxmlformats.org/wordprocessingml/2006/main">
        <w:t xml:space="preserve">[62] 新年版神圣骑士北极星。单体魔法攻击型角色，通过复制魔法眼的透视效果，可以穿透所有“防御”效果。其性能几乎是普通版的强化版。防御力降低效果现在具有持续持续时间，并且眩晕抗性降低，更容易将其眩晕。</w:t>
      </w:r>
    </w:p>
    <w:p w14:paraId="662E797A">
      <w:r xmlns:w="http://schemas.openxmlformats.org/wordprocessingml/2006/main">
        <w:t xml:space="preserve">[63] 魔法普通攻击，在攻击 Zain 类型和恶魔类型怪物的弱点时，通常只有 0.8 倍的威力，现在略微提升了。</w:t>
      </w:r>
    </w:p>
    <w:p w14:paraId="7CA2DCF4">
      <w:r xmlns:w="http://schemas.openxmlformats.org/wordprocessingml/2006/main">
        <w:t xml:space="preserve">[64] 与其他拥有电属性技能的角色不同，她的眩晕抗性很低。如果她移动到前排，很快就会被眩晕，然后开始胡乱摆弄达摩娃娃。如果利用她觉醒后的独特回避率提升技能来弥补，情况会好一些。</w:t>
      </w:r>
    </w:p>
    <w:p w14:paraId="6D2A8989">
      <w:r xmlns:w="http://schemas.openxmlformats.org/wordprocessingml/2006/main">
        <w:t xml:space="preserve">[65] 觉醒后的特殊技能在团队副本中能大幅降低敌人的眩晕抗性。即使队伍中没有闪光水晶，也能将战斗推向高潮。</w:t>
      </w:r>
    </w:p>
    <w:p w14:paraId="2FBB4CE7">
      <w:r xmlns:w="http://schemas.openxmlformats.org/wordprocessingml/2006/main">
        <w:t xml:space="preserve">[66] 觉醒后的独特能力可以提升特殊攻击槽，使其在活动中能造成高达10000点的伤害。在团队副本中也十分强力，因为它可以提前施加减益效果。如果您想为您的天骑士队伍增加一名多面手攻击手，强烈推荐选择它。</w:t>
      </w:r>
    </w:p>
    <w:p w14:paraId="77388180">
      <w:r xmlns:w="http://schemas.openxmlformats.org/wordprocessingml/2006/main">
        <w:t xml:space="preserve">[67] 在实现之时，它是唯一一种攻击不受防御措施影响的攻击方式。目前还没有什么特别有用的场景，但它的确独一无二。</w:t>
      </w:r>
    </w:p>
    <w:p w14:paraId="7628CBDC">
      <w:r xmlns:w="http://schemas.openxmlformats.org/wordprocessingml/2006/main">
        <w:t xml:space="preserve">[68] 内容适用性简易评估 †</w:t>
      </w:r>
    </w:p>
    <w:p w14:paraId="5D269AD9">
      <w:r xmlns:w="http://schemas.openxmlformats.org/wordprocessingml/2006/main">
        <w:t xml:space="preserve">[69] 合适的内容、推荐的装备示例、角色发展目标等。</w:t>
      </w:r>
    </w:p>
    <w:p w14:paraId="762AFDFB">
      <w:r xmlns:w="http://schemas.openxmlformats.org/wordprocessingml/2006/main">
        <w:t xml:space="preserve">[70] 兼容内容</w:t>
      </w:r>
    </w:p>
    <w:p w14:paraId="75D0FA6C">
      <w:r xmlns:w="http://schemas.openxmlformats.org/wordprocessingml/2006/main">
        <w:t xml:space="preserve">[71] 能力倾向</w:t>
      </w:r>
    </w:p>
    <w:p w14:paraId="4995C966">
      <w:r xmlns:w="http://schemas.openxmlformats.org/wordprocessingml/2006/main">
        <w:t xml:space="preserve">[72] 简短评论</w:t>
      </w:r>
    </w:p>
    <w:p w14:paraId="5CF9BF02">
      <w:r xmlns:w="http://schemas.openxmlformats.org/wordprocessingml/2006/main">
        <w:t xml:space="preserve">[73] 主线任务 事件任务</w:t>
      </w:r>
    </w:p>
    <w:p w14:paraId="0977A4FB">
      <w:r xmlns:w="http://schemas.openxmlformats.org/wordprocessingml/2006/main">
        <w:t xml:space="preserve">[74] 能够顺利完成任务，但不能充分发挥自身优势。</w:t>
      </w:r>
    </w:p>
    <w:p w14:paraId="381CF563">
      <w:r xmlns:w="http://schemas.openxmlformats.org/wordprocessingml/2006/main">
        <w:t xml:space="preserve">[75] 突袭战</w:t>
      </w:r>
    </w:p>
    <w:p w14:paraId="6DF49600">
      <w:r xmlns:w="http://schemas.openxmlformats.org/wordprocessingml/2006/main">
        <w:t xml:space="preserve">[76] 威力强大的单体特殊攻击，具有高倍率的眩晕抗性降低效果（装备示例见下文）</w:t>
      </w:r>
    </w:p>
    <w:p w14:paraId="311F35E2">
      <w:r xmlns:w="http://schemas.openxmlformats.org/wordprocessingml/2006/main">
        <w:t xml:space="preserve">[77] 湮灭</w:t>
      </w:r>
    </w:p>
    <w:p w14:paraId="316A0C14">
      <w:r xmlns:w="http://schemas.openxmlformats.org/wordprocessingml/2006/main">
        <w:t xml:space="preserve">[78] 不适合单体特殊攻击</w:t>
      </w:r>
    </w:p>
    <w:p w14:paraId="44B5BDA1">
      <w:r xmlns:w="http://schemas.openxmlformats.org/wordprocessingml/2006/main">
        <w:t xml:space="preserve">[79] B宇宙</w:t>
      </w:r>
    </w:p>
    <w:p w14:paraId="43799E27">
      <w:r xmlns:w="http://schemas.openxmlformats.org/wordprocessingml/2006/main">
        <w:t xml:space="preserve">[80] 基本免疫眩晕。如果要用的话，就是用来抵消掩护能力。</w:t>
      </w:r>
    </w:p>
    <w:p w14:paraId="1605B700">
      <w:r xmlns:w="http://schemas.openxmlformats.org/wordprocessingml/2006/main">
        <w:t xml:space="preserve">[81] 能力评价指标</w:t>
      </w:r>
    </w:p>
    <w:p w14:paraId="205E8A3F">
      <w:r xmlns:w="http://schemas.openxmlformats.org/wordprocessingml/2006/main">
        <w:t xml:space="preserve">[82] ◎：优秀内容。最有可能发挥出色。○：合适内容。有较高发挥潜力。△：一般。需要一些技巧才能发挥良好，但选择理由不多。×：不合适内容。由于与内容规则、游戏系统、难度等级等不兼容，难以发挥出色。*2014年3月更新</w:t>
      </w:r>
    </w:p>
    <w:p w14:paraId="2AA3CF21">
      <w:r xmlns:w="http://schemas.openxmlformats.org/wordprocessingml/2006/main">
        <w:t xml:space="preserve">[83] 突袭</w:t>
      </w:r>
    </w:p>
    <w:p w14:paraId="6446759C">
      <w:r xmlns:w="http://schemas.openxmlformats.org/wordprocessingml/2006/main">
        <w:t xml:space="preserve">[84] 推荐设备示例</w:t>
      </w:r>
    </w:p>
    <w:p w14:paraId="761B499B">
      <w:r xmlns:w="http://schemas.openxmlformats.org/wordprocessingml/2006/main">
        <w:t xml:space="preserve">[85] 主要设备</w:t>
      </w:r>
    </w:p>
    <w:p w14:paraId="53923710">
      <w:r xmlns:w="http://schemas.openxmlformats.org/wordprocessingml/2006/main">
        <w:t xml:space="preserve">[86] 子设备</w:t>
      </w:r>
    </w:p>
    <w:p w14:paraId="595F3902">
      <w:r xmlns:w="http://schemas.openxmlformats.org/wordprocessingml/2006/main">
        <w:t xml:space="preserve">[87] 一件令人愉悦的物品</w:t>
      </w:r>
    </w:p>
    <w:p w14:paraId="1F67AEB5">
      <w:r xmlns:w="http://schemas.openxmlformats.org/wordprocessingml/2006/main">
        <w:t xml:space="preserve">[88] 发展目标</w:t>
      </w:r>
    </w:p>
    <w:p w14:paraId="5D87386C">
      <w:r xmlns:w="http://schemas.openxmlformats.org/wordprocessingml/2006/main">
        <w:t xml:space="preserve">[89] 突破极限</w:t>
      </w:r>
    </w:p>
    <w:p w14:paraId="2E4C49C4">
      <w:r xmlns:w="http://schemas.openxmlformats.org/wordprocessingml/2006/main">
        <w:t xml:space="preserve">[90] 致命觉醒</w:t>
      </w:r>
    </w:p>
    <w:p w14:paraId="371B625D">
      <w:r xmlns:w="http://schemas.openxmlformats.org/wordprocessingml/2006/main">
        <w:t xml:space="preserve">[91] 独特的觉醒</w:t>
      </w:r>
    </w:p>
    <w:p w14:paraId="6021B4A0">
      <w:r xmlns:w="http://schemas.openxmlformats.org/wordprocessingml/2006/main">
        <w:t xml:space="preserve">[92] 行动速度</w:t>
      </w:r>
    </w:p>
    <w:p w14:paraId="611A1CB2">
      <w:r xmlns:w="http://schemas.openxmlformats.org/wordprocessingml/2006/main">
        <w:t xml:space="preserve">[93] 特别收费</w:t>
      </w:r>
    </w:p>
    <w:p w14:paraId="773C0C19">
      <w:r xmlns:w="http://schemas.openxmlformats.org/wordprocessingml/2006/main">
        <w:t xml:space="preserve">[94] 其他</w:t>
      </w:r>
    </w:p>
    <w:p w14:paraId="5F15C63A">
      <w:r xmlns:w="http://schemas.openxmlformats.org/wordprocessingml/2006/main">
        <w:t xml:space="preserve">[95] 培训费用</w:t>
      </w:r>
    </w:p>
    <w:p w14:paraId="1A675615">
      <w:r xmlns:w="http://schemas.openxmlformats.org/wordprocessingml/2006/main">
        <w:t xml:space="preserve">[96] 3.1 秒 9 次</w:t>
      </w:r>
    </w:p>
    <w:p w14:paraId="3F1DA962">
      <w:r xmlns:w="http://schemas.openxmlformats.org/wordprocessingml/2006/main">
        <w:t xml:space="preserve">[97] 14.9% 8次</w:t>
      </w:r>
    </w:p>
    <w:p w14:paraId="73E7FBD8">
      <w:r xmlns:w="http://schemas.openxmlformats.org/wordprocessingml/2006/main">
        <w:t xml:space="preserve">[98] 备注</w:t>
      </w:r>
    </w:p>
    <w:p w14:paraId="4B29E1EA">
      <w:r xmlns:w="http://schemas.openxmlformats.org/wordprocessingml/2006/main">
        <w:t xml:space="preserve">[99] 在黄金蜂蜜战斗中，最好装备额外的火力作为副装备，或者训练你的眩晕率。</w:t>
      </w:r>
    </w:p>
    <w:p w14:paraId="340F696D">
      <w:r xmlns:w="http://schemas.openxmlformats.org/wordprocessingml/2006/main">
        <w:t xml:space="preserve">[100] *2016年4月更新</w:t>
      </w:r>
    </w:p>
    <w:p w14:paraId="3BB1A9C5">
      <w:r xmlns:w="http://schemas.openxmlformats.org/wordprocessingml/2006/main">
        <w:t xml:space="preserve">[101] 备选版本 †</w:t>
      </w:r>
    </w:p>
    <w:p w14:paraId="4CB8A38C">
      <w:r xmlns:w="http://schemas.openxmlformats.org/wordprocessingml/2006/main">
        <w:t xml:space="preserve">[102] 神圣骑士北极星</w:t>
      </w:r>
    </w:p>
    <w:p w14:paraId="266E56BC">
      <w:r xmlns:w="http://schemas.openxmlformats.org/wordprocessingml/2006/main">
        <w:t xml:space="preserve">[103] 琐事 †</w:t>
      </w:r>
    </w:p>
    <w:p w14:paraId="7BF42527">
      <w:r xmlns:w="http://schemas.openxmlformats.org/wordprocessingml/2006/main">
        <w:t xml:space="preserve">[104] 官方推特账号简介 †</w:t>
      </w:r>
    </w:p>
    <w:p w14:paraId="2B4C1D0C">
      <w:r xmlns:w="http://schemas.openxmlformats.org/wordprocessingml/2006/main">
        <w:t xml:space="preserve">[105] 人物介绍</w:t>
      </w:r>
    </w:p>
    <w:p w14:paraId="2F73F5B8">
      <w:r xmlns:w="http://schemas.openxmlformats.org/wordprocessingml/2006/main">
        <w:t xml:space="preserve">[106] 评论表 †</w:t>
      </w:r>
    </w:p>
    <w:p w14:paraId="3425C86C">
      <w:r xmlns:w="http://schemas.openxmlformats.org/wordprocessingml/2006/main">
        <w:t xml:space="preserve">[107] 点击打开历史日志列表</w:t>
      </w:r>
    </w:p>
    <w:p w14:paraId="7483508B">
      <w:r xmlns:w="http://schemas.openxmlformats.org/wordprocessingml/2006/main">
        <w:t xml:space="preserve">[108] 末尾的数字越小，日志越旧。</w:t>
      </w:r>
    </w:p>
    <w:p w14:paraId="4B2A7561">
      <w:r xmlns:w="http://schemas.openxmlformats.org/wordprocessingml/2006/main">
        <w:t xml:space="preserve">[109]“评论/新年北极星/”没有子页面。</w:t>
      </w:r>
    </w:p>
    <w:p w14:paraId="26906F7C">
      <w:r xmlns:w="http://schemas.openxmlformats.org/wordprocessingml/2006/main">
        <w:t xml:space="preserve">[110] 或许在某些设定下，他们还不能使用，因为他们还在等待主线剧情的轮换——[sNYJ32V02b.] 2025-01-03 (周五) 01:08:42</w:t>
      </w:r>
    </w:p>
    <w:p w14:paraId="2438AC07">
      <w:r xmlns:w="http://schemas.openxmlformats.org/wordprocessingml/2006/main">
        <w:t xml:space="preserve">[111] 去召唤Aten Nu -- [dsPfaHWJnMA] 2025-01-14（星期二）21:06:47</w:t>
      </w:r>
    </w:p>
    <w:p w14:paraId="441A2F28">
      <w:r xmlns:w="http://schemas.openxmlformats.org/wordprocessingml/2006/main">
        <w:t xml:space="preserve">[112] 乔纳森更好！？或者类似的话，但北极星也站在那一边——[MFIb3JOggno] 2025-01-03 (周五) 17:19:41</w:t>
      </w:r>
    </w:p>
    <w:p w14:paraId="425D09B1">
      <w:r xmlns:w="http://schemas.openxmlformats.org/wordprocessingml/2006/main">
        <w:t xml:space="preserve">[113] ←使用棋盘前请务必阅读规则。</w:t>
      </w:r>
    </w:p>
    <w:p w14:paraId="2F99E054">
      <w:r xmlns:w="http://schemas.openxmlformats.org/wordprocessingml/2006/main">
        <w:t xml:space="preserve">[114] 关于规则 †</w:t>
      </w:r>
    </w:p>
    <w:p w14:paraId="1664F284">
      <w:r xmlns:w="http://schemas.openxmlformats.org/wordprocessingml/2006/main">
        <w:t xml:space="preserve">[115] 请不要抱怨或批评页面编辑者。如果您对其他人的编辑有意见，请通过“提供替代方案”或“自行编辑”的方式进行建设性沟通。</w:t>
      </w:r>
    </w:p>
    <w:p w14:paraId="0BA1D2BE">
      <w:r xmlns:w="http://schemas.openxmlformats.org/wordprocessingml/2006/main">
        <w:t xml:space="preserve">[116] 不要发布个人网站或其他禁止未经授权链接的网站的网址。</w:t>
      </w:r>
    </w:p>
    <w:p w14:paraId="09DBB150">
      <w:r xmlns:w="http://schemas.openxmlformats.org/wordprocessingml/2006/main">
        <w:t xml:space="preserve">[117] 关于违反规则的帖子 †</w:t>
      </w:r>
    </w:p>
    <w:p w14:paraId="71B23EEA">
      <w:r xmlns:w="http://schemas.openxmlformats.org/wordprocessingml/2006/main">
        <w:t xml:space="preserve">[118] 禁止发布以下类型的帖子，因为它们容易造成干扰。</w:t>
      </w:r>
    </w:p>
    <w:p w14:paraId="01BB4002">
      <w:r xmlns:w="http://schemas.openxmlformats.org/wordprocessingml/2006/main">
        <w:t xml:space="preserve">[119]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5EE0B70">
      <w:r xmlns:w="http://schemas.openxmlformats.org/wordprocessingml/2006/main">
        <w:t xml:space="preserve">[120] 其他包括使用此维基的人、官方管理员、艺术家、配音演员、现实生活中的个人以及 Twitter 用户等群体。</w:t>
      </w:r>
    </w:p>
    <w:p w14:paraId="0E03A7D3">
      <w:r xmlns:w="http://schemas.openxmlformats.org/wordprocessingml/2006/main">
        <w:t xml:space="preserve">[121] 关于向管理层提交的帖子，我们容忍可以解释为用户意见的评论，例如“我希望他们改进这一点”、“我希望他们尽快修复错误”和“维护时间太长了”，但我们不容忍使用辱骂性语言贬低管理层。</w:t>
      </w:r>
    </w:p>
    <w:p w14:paraId="325F7E6B">
      <w:r xmlns:w="http://schemas.openxmlformats.org/wordprocessingml/2006/main">
        <w:t xml:space="preserve">[122] 将讨论和意见交流视为“诽谤或对抗他人”是错误的。然而，在讨论或意见交流中使用辱骂性语言、贬低他人、挑衅他人或在缺乏明确证据的情况下发表言论，都是违法行为。说话时务必注意自己的言辞。</w:t>
      </w:r>
    </w:p>
    <w:p w14:paraId="3EF99067">
      <w:r xmlns:w="http://schemas.openxmlformats.org/wordprocessingml/2006/main">
        <w:t xml:space="preserve">[123] 攻击性评论包括使用“做这个”或“做那个”等强硬命令、“使用粗俗语言”、“采取居高临下的态度”或“挑衅”。</w:t>
      </w:r>
    </w:p>
    <w:p w14:paraId="754F8FBA">
      <w:r xmlns:w="http://schemas.openxmlformats.org/wordprocessingml/2006/main">
        <w:t xml:space="preserve">[124] 禁止发布冒犯现有玩家的帖子，例如“还有人玩这个游戏吗？”或“这游戏已经凉了”。这并不意味着您完全不能发表任何负面言论，而是指那些超出单纯负面评价范围，构成诽谤或诋毁的帖子将被禁止发布。</w:t>
      </w:r>
    </w:p>
    <w:p w14:paraId="35DC7308">
      <w:r xmlns:w="http://schemas.openxmlformats.org/wordprocessingml/2006/main">
        <w:t xml:space="preserve">[125] 公开羞辱他人，包括泄露他人的游戏内名称或UID</w:t>
      </w:r>
    </w:p>
    <w:p w14:paraId="69048813">
      <w:r xmlns:w="http://schemas.openxmlformats.org/wordprocessingml/2006/main">
        <w:t xml:space="preserve">[126] 但是，允许分享有助于完成此游戏的信息和视频。</w:t>
      </w:r>
    </w:p>
    <w:p w14:paraId="02C98E88">
      <w:r xmlns:w="http://schemas.openxmlformats.org/wordprocessingml/2006/main">
        <w:t xml:space="preserve">[127] 参考其他应用程序</w:t>
      </w:r>
    </w:p>
    <w:p w14:paraId="05FA9E30">
      <w:r xmlns:w="http://schemas.openxmlformats.org/wordprocessingml/2006/main">
        <w:t xml:space="preserve">[128] 在多个论坛上多次发帖</w:t>
      </w:r>
    </w:p>
    <w:p w14:paraId="63566262">
      <w:r xmlns:w="http://schemas.openxmlformats.org/wordprocessingml/2006/main">
        <w:t xml:space="preserve">[129] 由一串无意义字符组成的文字</w:t>
      </w:r>
    </w:p>
    <w:p w14:paraId="2D800E12">
      <w:r xmlns:w="http://schemas.openxmlformats.org/wordprocessingml/2006/main">
        <w:t xml:space="preserve">[130] 关于作弊和利用漏洞的帖子</w:t>
      </w:r>
    </w:p>
    <w:p w14:paraId="32ED6027">
      <w:r xmlns:w="http://schemas.openxmlformats.org/wordprocessingml/2006/main">
        <w:t xml:space="preserve">[131] 最好的办法是忽略违反规则的帖子。上钩或反驳只会让事情变得更糟。</w:t>
      </w:r>
    </w:p>
    <w:p w14:paraId="7023D9BD">
      <w:r xmlns:w="http://schemas.openxmlformats.org/wordprocessingml/2006/main">
        <w:t xml:space="preserve">[132] *在上述规则中，“诽谤”指的是在没有客观证据的情况下诋毁和贬低他人。将所有批评性文章都归为“诽谤”是不正确的，所以请务必谨慎。</w:t>
      </w:r>
    </w:p>
    <w:p w14:paraId="222CF8AA">
      <w:r xmlns:w="http://schemas.openxmlformats.org/wordprocessingml/2006/main">
        <w:t xml:space="preserve">[133] 关于修改和删除发帖日志 †</w:t>
      </w:r>
    </w:p>
    <w:p w14:paraId="413FC061">
      <w:r xmlns:w="http://schemas.openxmlformats.org/wordprocessingml/2006/main">
        <w:t xml:space="preserve">[134] 但是，允许更正印刷错误、遗漏和字体颜色。（他人出于善意所做的更正也允许。）</w:t>
      </w:r>
    </w:p>
    <w:p w14:paraId="6EE41594">
      <w:r xmlns:w="http://schemas.openxmlformats.org/wordprocessingml/2006/main">
        <w:t xml:space="preserve">[135] 作为例外情况，您可以删除自己的帖子，但事后必须向管理员报告。此外，删除时，请将整个评论替换为以下文本，而不是完全删除：&amp;color(#ff0000){''发帖人已删除''};</w:t>
      </w:r>
    </w:p>
    <w:p w14:paraId="0BE98C3F">
      <w:r xmlns:w="http://schemas.openxmlformats.org/wordprocessingml/2006/main">
        <w:t xml:space="preserve">[136] 关于评论删除违反规则的帖子 †</w:t>
      </w:r>
    </w:p>
    <w:p w14:paraId="3B9CE314">
      <w:r xmlns:w="http://schemas.openxmlformats.org/wordprocessingml/2006/main">
        <w:t xml:space="preserve">[137] 您可以自行注释掉上述任何违反规则的评论，无需管理员许可。但是，注释掉评论后，请务必在“违规举报公告板”上进行举报。请使用“违规举报公告板”上的举报模板。</w:t>
      </w:r>
    </w:p>
    <w:p w14:paraId="7B383425">
      <w:r xmlns:w="http://schemas.openxmlformats.org/wordprocessingml/2006/main">
        <w:t xml:space="preserve">[138] 未经 CO 举报公告板举报而被评论删除的帖子将被恢复，而评论删除帖子的人将受到处罚。</w:t>
      </w:r>
    </w:p>
    <w:p w14:paraId="65B9D20B">
      <w:r xmlns:w="http://schemas.openxmlformats.org/wordprocessingml/2006/main">
        <w:t xml:space="preserve">[139] 如果您反复向 CO 举报公告板举报不违反规则的帖子，我们将认为您是自私的，并将对您实施发帖和编辑限制。</w:t>
      </w:r>
    </w:p>
    <w:p w14:paraId="4CF84472">
      <w:r xmlns:w="http://schemas.openxmlformats.org/wordprocessingml/2006/main">
        <w:t xml:space="preserve">[140] 管理员可酌情恢复 CO 报告公告板上不违反规则的报告。</w:t>
      </w:r>
    </w:p>
    <w:p w14:paraId="7320670D">
      <w:r xmlns:w="http://schemas.openxmlformats.org/wordprocessingml/2006/main">
        <w:t xml:space="preserve">[141] 我们再次要求您不要评论那些并未违反规则的评论。（例如，诸如“虽然不违反规则，但对任何看到它的人来说都明显是垃圾信息”、“恶作剧”或“评论整个帖子”之类的主观判断。）</w:t>
      </w:r>
    </w:p>
    <w:p w14:paraId="2924DF14">
      <w:r xmlns:w="http://schemas.openxmlformats.org/wordprocessingml/2006/main">
        <w:t xml:space="preserve">[142] 关于不违反规则但“冒犯性”的帖子 †</w:t>
      </w:r>
    </w:p>
    <w:p w14:paraId="30C57ADC">
      <w:r xmlns:w="http://schemas.openxmlformats.org/wordprocessingml/2006/main">
        <w:t xml:space="preserve">[143] 即使帖子内容具有冒犯性，除非违反版规，否则不会被删除。由于每个人对冒犯性帖子的界定标准不尽相同，请使用 NGID 功能隐藏评论，而不是参与争论或挑衅。</w:t>
      </w:r>
    </w:p>
    <w:p w14:paraId="19695987">
      <w:r xmlns:w="http://schemas.openxmlformats.org/wordprocessingml/2006/main">
        <w:t xml:space="preserve">[144] 挑衅难道不是一种违规行为吗？†</w:t>
      </w:r>
    </w:p>
    <w:p w14:paraId="312C5AAD">
      <w:r xmlns:w="http://schemas.openxmlformats.org/wordprocessingml/2006/main">
        <w:t xml:space="preserve">[145] 某人对某些内容是否具有煽动性的看法差异很大，因此我们不认为这是违规行为。如果您认为某条评论具有煽动性，请使用 NGID 功能将其隐藏。</w:t>
      </w:r>
    </w:p>
    <w:p w14:paraId="50BBB475">
      <w:r xmlns:w="http://schemas.openxmlformats.org/wordprocessingml/2006/main">
        <w:t xml:space="preserve">[146] 抱怨难道不算违法吗？†</w:t>
      </w:r>
    </w:p>
    <w:p w14:paraId="666B05D7">
      <w:r xmlns:w="http://schemas.openxmlformats.org/wordprocessingml/2006/main">
        <w:t xml:space="preserve">[147] 一般而言，抱怨本身并不构成违规。但是，针对本作品的负面宣传、诽谤、辱骂性语言以及超出抱怨范围的对抗性言论均构成违规。如果您认为抱怨内容冒犯了您，请使用 NGID 功能隐藏相关评论。</w:t>
      </w:r>
    </w:p>
    <w:p w14:paraId="297F2140">
      <w:r xmlns:w="http://schemas.openxmlformats.org/wordprocessingml/2006/main">
        <w:t xml:space="preserve">[148] 如果您不确定某个帖子是否违反规则，该怎么办？ †</w:t>
      </w:r>
    </w:p>
    <w:p w14:paraId="4ABA4DE4">
      <w:r xmlns:w="http://schemas.openxmlformats.org/wordprocessingml/2006/main">
        <w:t xml:space="preserve">[149] 有些帖子内容含糊不清，难以判断是否违规。评论删除这类含糊不清的帖子可能会导致问题，所以请不要评论删除，而是使用 NGID 功能将评论隐藏起来。</w:t>
      </w:r>
    </w:p>
    <w:p w14:paraId="5DCA2290">
      <w:r xmlns:w="http://schemas.openxmlformats.org/wordprocessingml/2006/main">
        <w:t xml:space="preserve">[150] 对屡犯者的处罚 †</w:t>
      </w:r>
    </w:p>
    <w:p w14:paraId="4D31FC99">
      <w:r xmlns:w="http://schemas.openxmlformats.org/wordprocessingml/2006/main">
        <w:t xml:space="preserve">[151] 屡次违反规则或发布特别恶意的帖子，管理员可酌情予以处罚，例如“禁止访问”或“限制发帖”。</w:t>
      </w:r>
    </w:p>
    <w:p w14:paraId="11184815">
      <w:r xmlns:w="http://schemas.openxmlformats.org/wordprocessingml/2006/main">
        <w:t xml:space="preserve">[152] 如果您对进一步改进有任何建议，请通过 Wiki 管理公告板与我们联系。</w:t>
      </w:r>
    </w:p>
    <w:p w14:paraId="6CE3FA30"/>
    <w:p w14:paraId="1B90B949">
      <w:r xmlns:w="http://schemas.openxmlformats.org/wordprocessingml/2006/main">
        <w:rPr>
          <w:b/>
        </w:rPr>
        <w:t xml:space="preserve">A191</w:t>
      </w:r>
    </w:p>
    <w:p w14:paraId="16D2C55C">
      <w:r xmlns:w="http://schemas.openxmlformats.org/wordprocessingml/2006/main">
        <w:t xml:space="preserve">[0] 索引：所有角色 | SSR 角色 | SR 角色 | R 角色</w:t>
      </w:r>
    </w:p>
    <w:p w14:paraId="051A7DC9">
      <w:r xmlns:w="http://schemas.openxmlformats.org/wordprocessingml/2006/main">
        <w:t xml:space="preserve">[1] 基本信息</w:t>
      </w:r>
    </w:p>
    <w:p w14:paraId="7BC80537">
      <w:r xmlns:w="http://schemas.openxmlformats.org/wordprocessingml/2006/main">
        <w:t xml:space="preserve">[2] 内容适用性简易评估</w:t>
      </w:r>
    </w:p>
    <w:p w14:paraId="5822CFBB">
      <w:r xmlns:w="http://schemas.openxmlformats.org/wordprocessingml/2006/main">
        <w:t xml:space="preserve">[3] 其他版本及相关角色</w:t>
      </w:r>
    </w:p>
    <w:p w14:paraId="34CF703E">
      <w:r xmlns:w="http://schemas.openxmlformats.org/wordprocessingml/2006/main">
        <w:t xml:space="preserve">[4] 琐事</w:t>
      </w:r>
    </w:p>
    <w:p w14:paraId="57319645">
      <w:r xmlns:w="http://schemas.openxmlformats.org/wordprocessingml/2006/main">
        <w:t xml:space="preserve">[5] 官方推特账号介绍</w:t>
      </w:r>
    </w:p>
    <w:p w14:paraId="486DA12F">
      <w:r xmlns:w="http://schemas.openxmlformats.org/wordprocessingml/2006/main">
        <w:t xml:space="preserve">[6] 评论表单</w:t>
      </w:r>
    </w:p>
    <w:p w14:paraId="7E1E3B4A">
      <w:r xmlns:w="http://schemas.openxmlformats.org/wordprocessingml/2006/main">
        <w:t xml:space="preserve">[7] 基本信息 †</w:t>
      </w:r>
    </w:p>
    <w:p w14:paraId="1DDBA199">
      <w:r xmlns:w="http://schemas.openxmlformats.org/wordprocessingml/2006/main">
        <w:t xml:space="preserve">[8] 变换图像</w:t>
      </w:r>
    </w:p>
    <w:p w14:paraId="522D1261">
      <w:r xmlns:w="http://schemas.openxmlformats.org/wordprocessingml/2006/main">
        <w:t xml:space="preserve">[9] 简介</w:t>
      </w:r>
    </w:p>
    <w:p w14:paraId="61AA3A21">
      <w:r xmlns:w="http://schemas.openxmlformats.org/wordprocessingml/2006/main">
        <w:t xml:space="preserve">[10] 姓名</w:t>
      </w:r>
    </w:p>
    <w:p w14:paraId="6DA29DA1">
      <w:r xmlns:w="http://schemas.openxmlformats.org/wordprocessingml/2006/main">
        <w:t xml:space="preserve">[11] 正义的瞳</w:t>
      </w:r>
    </w:p>
    <w:p w14:paraId="64A51DB3">
      <w:r xmlns:w="http://schemas.openxmlformats.org/wordprocessingml/2006/main">
        <w:t xml:space="preserve">[12] 真实姓名</w:t>
      </w:r>
    </w:p>
    <w:p w14:paraId="6DE7E5C8">
      <w:r xmlns:w="http://schemas.openxmlformats.org/wordprocessingml/2006/main">
        <w:t xml:space="preserve">[13] 切子仁美</w:t>
      </w:r>
    </w:p>
    <w:p w14:paraId="5DA5CCC3">
      <w:r xmlns:w="http://schemas.openxmlformats.org/wordprocessingml/2006/main">
        <w:t xml:space="preserve">[14] 稀有度</w:t>
      </w:r>
    </w:p>
    <w:p w14:paraId="4C76F59E">
      <w:r xmlns:w="http://schemas.openxmlformats.org/wordprocessingml/2006/main">
        <w:t xml:space="preserve">[15] 普通攻击</w:t>
      </w:r>
    </w:p>
    <w:p w14:paraId="523AEF9A">
      <w:r xmlns:w="http://schemas.openxmlformats.org/wordprocessingml/2006/main">
        <w:t xml:space="preserve">[16] 近战攻击（物理）</w:t>
      </w:r>
    </w:p>
    <w:p w14:paraId="3CE30FAD">
      <w:r xmlns:w="http://schemas.openxmlformats.org/wordprocessingml/2006/main">
        <w:t xml:space="preserve">[17] 附属派系</w:t>
      </w:r>
    </w:p>
    <w:p w14:paraId="1DB89D6C">
      <w:r xmlns:w="http://schemas.openxmlformats.org/wordprocessingml/2006/main">
        <w:t xml:space="preserve">[18] 女巫</w:t>
      </w:r>
    </w:p>
    <w:p w14:paraId="25ADA009">
      <w:r xmlns:w="http://schemas.openxmlformats.org/wordprocessingml/2006/main">
        <w:t xml:space="preserve">[19] 特殊属性</w:t>
      </w:r>
    </w:p>
    <w:p w14:paraId="4506F3CD">
      <w:r xmlns:w="http://schemas.openxmlformats.org/wordprocessingml/2006/main">
        <w:t xml:space="preserve">[20] 秘仪</w:t>
      </w:r>
    </w:p>
    <w:p w14:paraId="0D4ED5B3">
      <w:r xmlns:w="http://schemas.openxmlformats.org/wordprocessingml/2006/main">
        <w:t xml:space="preserve">[21] 霞亮</w:t>
      </w:r>
    </w:p>
    <w:p w14:paraId="4AC36154">
      <w:r xmlns:w="http://schemas.openxmlformats.org/wordprocessingml/2006/main">
        <w:t xml:space="preserve">[22] 插图</w:t>
      </w:r>
    </w:p>
    <w:p w14:paraId="256D4D59">
      <w:r xmlns:w="http://schemas.openxmlformats.org/wordprocessingml/2006/main">
        <w:t xml:space="preserve">[23] 盐昆布</w:t>
      </w:r>
    </w:p>
    <w:p w14:paraId="216846BD">
      <w:r xmlns:w="http://schemas.openxmlformats.org/wordprocessingml/2006/main">
        <w:t xml:space="preserve">[24] SD字符</w:t>
      </w:r>
    </w:p>
    <w:p w14:paraId="7BD8B80E">
      <w:r xmlns:w="http://schemas.openxmlformats.org/wordprocessingml/2006/main">
        <w:t xml:space="preserve">[25] 风味文字</w:t>
      </w:r>
    </w:p>
    <w:p w14:paraId="1209E33D">
      <w:r xmlns:w="http://schemas.openxmlformats.org/wordprocessingml/2006/main">
        <w:t xml:space="preserve">[26] “这就是我做出决定的原因。我要把这项审判委托给一个拥有我所信仰的正义感的人。” 她是一位持有正义秘仪的女巫，战斗能力无人能及。她追随自己尊敬的尼尔，坚信正义的伸张。她与妮可共同构成了齐格弗里德阵营的核心，但只要她和齐格弗里德在一起，麻烦就接踵而至，尼尔也常常被她惹恼。她拥有恶魔之力，巨大的双臂能够保护同伴，也能粉碎敌人。</w:t>
      </w:r>
    </w:p>
    <w:p w14:paraId="60475207">
      <w:r xmlns:w="http://schemas.openxmlformats.org/wordprocessingml/2006/main">
        <w:t xml:space="preserve">[27] 如何获得</w:t>
      </w:r>
    </w:p>
    <w:p w14:paraId="1E453C83">
      <w:r xmlns:w="http://schemas.openxmlformats.org/wordprocessingml/2006/main">
        <w:t xml:space="preserve">[28] 标准扭蛋</w:t>
      </w:r>
    </w:p>
    <w:p w14:paraId="682C40BB">
      <w:r xmlns:w="http://schemas.openxmlformats.org/wordprocessingml/2006/main">
        <w:t xml:space="preserve">[29] 基础属性（1星）* 每增加1星+50%，5星时为1星值的3倍</w:t>
      </w:r>
    </w:p>
    <w:p w14:paraId="7189A8CF">
      <w:r xmlns:w="http://schemas.openxmlformats.org/wordprocessingml/2006/main">
        <w:t xml:space="preserve">[30] 级</w:t>
      </w:r>
    </w:p>
    <w:p w14:paraId="66ED8EFC">
      <w:r xmlns:w="http://schemas.openxmlformats.org/wordprocessingml/2006/main">
        <w:t xml:space="preserve">[31] 耐力</w:t>
      </w:r>
    </w:p>
    <w:p w14:paraId="2D715B4B">
      <w:r xmlns:w="http://schemas.openxmlformats.org/wordprocessingml/2006/main">
        <w:t xml:space="preserve">[32] 攻击力</w:t>
      </w:r>
    </w:p>
    <w:p w14:paraId="0EBEC0D2">
      <w:r xmlns:w="http://schemas.openxmlformats.org/wordprocessingml/2006/main">
        <w:t xml:space="preserve">[33] 防御能力</w:t>
      </w:r>
    </w:p>
    <w:p w14:paraId="5670AF1B">
      <w:r xmlns:w="http://schemas.openxmlformats.org/wordprocessingml/2006/main">
        <w:t xml:space="preserve">[34] 魔法力量</w:t>
      </w:r>
    </w:p>
    <w:p w14:paraId="18AF9F17">
      <w:r xmlns:w="http://schemas.openxmlformats.org/wordprocessingml/2006/main">
        <w:t xml:space="preserve">[35] 魔法抗性</w:t>
      </w:r>
    </w:p>
    <w:p w14:paraId="44D8150D">
      <w:r xmlns:w="http://schemas.openxmlformats.org/wordprocessingml/2006/main">
        <w:t xml:space="preserve">[36] 详细状态</w:t>
      </w:r>
    </w:p>
    <w:p w14:paraId="200611AE">
      <w:r xmlns:w="http://schemas.openxmlformats.org/wordprocessingml/2006/main">
        <w:t xml:space="preserve">[37] 准确性</w:t>
      </w:r>
    </w:p>
    <w:p w14:paraId="403C2BF5">
      <w:r xmlns:w="http://schemas.openxmlformats.org/wordprocessingml/2006/main">
        <w:t xml:space="preserve">[38] 回避能力</w:t>
      </w:r>
    </w:p>
    <w:p w14:paraId="6E0AE730">
      <w:r xmlns:w="http://schemas.openxmlformats.org/wordprocessingml/2006/main">
        <w:t xml:space="preserve">[39] 连续命中率</w:t>
      </w:r>
    </w:p>
    <w:p w14:paraId="2BD03C17">
      <w:r xmlns:w="http://schemas.openxmlformats.org/wordprocessingml/2006/main">
        <w:t xml:space="preserve">[40] 反击率</w:t>
      </w:r>
    </w:p>
    <w:p w14:paraId="14D19BCF">
      <w:r xmlns:w="http://schemas.openxmlformats.org/wordprocessingml/2006/main">
        <w:t xml:space="preserve">[41] 眩晕激活率</w:t>
      </w:r>
    </w:p>
    <w:p w14:paraId="648A96CC">
      <w:r xmlns:w="http://schemas.openxmlformats.org/wordprocessingml/2006/main">
        <w:t xml:space="preserve">[42] 抗眩晕能力</w:t>
      </w:r>
    </w:p>
    <w:p w14:paraId="34C8975A">
      <w:r xmlns:w="http://schemas.openxmlformats.org/wordprocessingml/2006/main">
        <w:t xml:space="preserve">[43] 移动速度</w:t>
      </w:r>
    </w:p>
    <w:p w14:paraId="7328C90B">
      <w:r xmlns:w="http://schemas.openxmlformats.org/wordprocessingml/2006/main">
        <w:t xml:space="preserve">[44] 部署速度</w:t>
      </w:r>
    </w:p>
    <w:p w14:paraId="019E0E12">
      <w:r xmlns:w="http://schemas.openxmlformats.org/wordprocessingml/2006/main">
        <w:t xml:space="preserve">[45] 行动速度</w:t>
      </w:r>
    </w:p>
    <w:p w14:paraId="56343D78">
      <w:r xmlns:w="http://schemas.openxmlformats.org/wordprocessingml/2006/main">
        <w:t xml:space="preserve">[46] 特殊填充量</w:t>
      </w:r>
    </w:p>
    <w:p w14:paraId="2E4FE201">
      <w:r xmlns:w="http://schemas.openxmlformats.org/wordprocessingml/2006/main">
        <w:t xml:space="preserve">[47] 特殊招式</w:t>
      </w:r>
    </w:p>
    <w:p w14:paraId="3EEE823A">
      <w:r xmlns:w="http://schemas.openxmlformats.org/wordprocessingml/2006/main">
        <w:t xml:space="preserve">[48] 姓名</w:t>
      </w:r>
    </w:p>
    <w:p w14:paraId="5781DE1C">
      <w:r xmlns:w="http://schemas.openxmlformats.org/wordprocessingml/2006/main">
        <w:t xml:space="preserve">[49] 效应</w:t>
      </w:r>
    </w:p>
    <w:p w14:paraId="2A3A3FDA">
      <w:r xmlns:w="http://schemas.openxmlformats.org/wordprocessingml/2006/main">
        <w:t xml:space="preserve">[50] 司法制裁</w:t>
      </w:r>
    </w:p>
    <w:p w14:paraId="40B247D9">
      <w:r xmlns:w="http://schemas.openxmlformats.org/wordprocessingml/2006/main">
        <w:t xml:space="preserve">[51] 对单个敌人造成6倍物理伤害。自身必杀槽增加20%。若击败目标，则额外增加10%。</w:t>
      </w:r>
    </w:p>
    <w:p w14:paraId="68CE414B">
      <w:r xmlns:w="http://schemas.openxmlformats.org/wordprocessingml/2006/main">
        <w:t xml:space="preserve">[52] 司法制裁+</w:t>
      </w:r>
    </w:p>
    <w:p w14:paraId="47D1C531">
      <w:r xmlns:w="http://schemas.openxmlformats.org/wordprocessingml/2006/main">
        <w:t xml:space="preserve">[53] 对单个敌人造成9倍物理伤害。自身必杀槽增加20%。若目标被击败，则额外增加15%。无视“防御”。</w:t>
      </w:r>
    </w:p>
    <w:p w14:paraId="416A9DD4">
      <w:r xmlns:w="http://schemas.openxmlformats.org/wordprocessingml/2006/main">
        <w:t xml:space="preserve">[54] 独特效果</w:t>
      </w:r>
    </w:p>
    <w:p w14:paraId="2A46F3BE">
      <w:r xmlns:w="http://schemas.openxmlformats.org/wordprocessingml/2006/main">
        <w:t xml:space="preserve">[55] 姓名</w:t>
      </w:r>
    </w:p>
    <w:p w14:paraId="5EE4D0B0">
      <w:r xmlns:w="http://schemas.openxmlformats.org/wordprocessingml/2006/main">
        <w:t xml:space="preserve">[56] 效应</w:t>
      </w:r>
    </w:p>
    <w:p w14:paraId="614970BB">
      <w:r xmlns:w="http://schemas.openxmlformats.org/wordprocessingml/2006/main">
        <w:t xml:space="preserve">[57] 皇帝的正义</w:t>
      </w:r>
    </w:p>
    <w:p w14:paraId="24ED1187">
      <w:r xmlns:w="http://schemas.openxmlformats.org/wordprocessingml/2006/main">
        <w:t xml:space="preserve">[58] 部署完成后，20 秒内，除自身外所有友方女巫型单位的攻击力提升 50%。</w:t>
      </w:r>
    </w:p>
    <w:p w14:paraId="03A30E79">
      <w:r xmlns:w="http://schemas.openxmlformats.org/wordprocessingml/2006/main">
        <w:t xml:space="preserve">[59] 皇帝的正义+</w:t>
      </w:r>
    </w:p>
    <w:p w14:paraId="1494F704">
      <w:r xmlns:w="http://schemas.openxmlformats.org/wordprocessingml/2006/main">
        <w:t xml:space="preserve">[60] 部署完成后，持续 30 秒，除自身外所有友方女巫型单位的攻击力提升 50%。</w:t>
      </w:r>
    </w:p>
    <w:p w14:paraId="049B418D">
      <w:r xmlns:w="http://schemas.openxmlformats.org/wordprocessingml/2006/main">
        <w:t xml:space="preserve">[61] 休闲装照片</w:t>
      </w:r>
    </w:p>
    <w:p w14:paraId="3B16BF1D">
      <w:r xmlns:w="http://schemas.openxmlformats.org/wordprocessingml/2006/main">
        <w:t xml:space="preserve">[62] 增强图像</w:t>
      </w:r>
    </w:p>
    <w:p w14:paraId="09E53384">
      <w:r xmlns:w="http://schemas.openxmlformats.org/wordprocessingml/2006/main">
        <w:t xml:space="preserve">[63] 在游戏中 †</w:t>
      </w:r>
    </w:p>
    <w:p w14:paraId="368F96BB">
      <w:r xmlns:w="http://schemas.openxmlformats.org/wordprocessingml/2006/main">
        <w:t xml:space="preserve">[64] 攻击型角色，使用特殊技能攻击单个目标，同时提升自身特殊技能槽。从第二次攻击开始，特殊技能的蓄力量为65-80%。总体而言，他们的各项属性均衡且均衡。攻击力高，但行动速度略慢，略显不足。</w:t>
      </w:r>
    </w:p>
    <w:p w14:paraId="169372BC">
      <w:r xmlns:w="http://schemas.openxmlformats.org/wordprocessingml/2006/main">
        <w:t xml:space="preserve">[65] 在实装时，她的特殊攻击从第二次攻击开始就能发动，速度是所有单体攻击型魔女中最快的。然而，她的第一次特殊攻击速度不如坦克妮可和其他拥有速度加成的角色。</w:t>
      </w:r>
    </w:p>
    <w:p w14:paraId="39BE3CE1">
      <w:r xmlns:w="http://schemas.openxmlformats.org/wordprocessingml/2006/main">
        <w:t xml:space="preserve">[66] 她的独特效果是为除她自身以外的所有女巫提供攻击力提升。这很可能反映了她登场剧情中赋予她小队队长角色的意图。虽然作为独特效果，其数值很高，但由于她本身是攻击型角色，需要攻击力提升才能发挥作用，而她自身却无法获得该效果，因此很难有效利用。</w:t>
      </w:r>
    </w:p>
    <w:p w14:paraId="5738459E">
      <w:r xmlns:w="http://schemas.openxmlformats.org/wordprocessingml/2006/main">
        <w:t xml:space="preserve">[67] 内容适用性简易评估 †</w:t>
      </w:r>
    </w:p>
    <w:p w14:paraId="241F72C5">
      <w:r xmlns:w="http://schemas.openxmlformats.org/wordprocessingml/2006/main">
        <w:t xml:space="preserve">[68] 合适的内容、推荐的装备示例、角色发展目标等。</w:t>
      </w:r>
    </w:p>
    <w:p w14:paraId="7C8D415B">
      <w:r xmlns:w="http://schemas.openxmlformats.org/wordprocessingml/2006/main">
        <w:t xml:space="preserve">[69] 兼容内容</w:t>
      </w:r>
    </w:p>
    <w:p w14:paraId="39EB7250">
      <w:r xmlns:w="http://schemas.openxmlformats.org/wordprocessingml/2006/main">
        <w:t xml:space="preserve">[70] 能力倾向</w:t>
      </w:r>
    </w:p>
    <w:p w14:paraId="32633086">
      <w:r xmlns:w="http://schemas.openxmlformats.org/wordprocessingml/2006/main">
        <w:t xml:space="preserve">[71] 简短评论</w:t>
      </w:r>
    </w:p>
    <w:p w14:paraId="574543BD">
      <w:r xmlns:w="http://schemas.openxmlformats.org/wordprocessingml/2006/main">
        <w:t xml:space="preserve">[72] 主线任务 活动任务</w:t>
      </w:r>
    </w:p>
    <w:p w14:paraId="4BD3D6EE">
      <w:r xmlns:w="http://schemas.openxmlformats.org/wordprocessingml/2006/main">
        <w:t xml:space="preserve">[73] 他可以毫无问题地完成任务，但几乎没有理由专门选择他。</w:t>
      </w:r>
    </w:p>
    <w:p w14:paraId="68F8690E">
      <w:r xmlns:w="http://schemas.openxmlformats.org/wordprocessingml/2006/main">
        <w:t xml:space="preserve">[74] 突袭战</w:t>
      </w:r>
    </w:p>
    <w:p w14:paraId="6A9F44A5">
      <w:r xmlns:w="http://schemas.openxmlformats.org/wordprocessingml/2006/main">
        <w:t xml:space="preserve">[75] 单体特殊攻击适合用于团队副本。在狂热状态下，你需要使用特殊攻击 3 次（装备示例见下文）。</w:t>
      </w:r>
    </w:p>
    <w:p w14:paraId="1EEC709D">
      <w:r xmlns:w="http://schemas.openxmlformats.org/wordprocessingml/2006/main">
        <w:t xml:space="preserve">[76] 湮灭</w:t>
      </w:r>
    </w:p>
    <w:p w14:paraId="1F17577E">
      <w:r xmlns:w="http://schemas.openxmlformats.org/wordprocessingml/2006/main">
        <w:t xml:space="preserve">[77] 不适合单体特殊攻击</w:t>
      </w:r>
    </w:p>
    <w:p w14:paraId="11385EE8">
      <w:r xmlns:w="http://schemas.openxmlformats.org/wordprocessingml/2006/main">
        <w:t xml:space="preserve">[78] B宇宙</w:t>
      </w:r>
    </w:p>
    <w:p w14:paraId="44D51034">
      <w:r xmlns:w="http://schemas.openxmlformats.org/wordprocessingml/2006/main">
        <w:t xml:space="preserve">[79] 具有抵消掩护的能力</w:t>
      </w:r>
    </w:p>
    <w:p w14:paraId="5167527D">
      <w:r xmlns:w="http://schemas.openxmlformats.org/wordprocessingml/2006/main">
        <w:t xml:space="preserve">[80] 能力评估指标</w:t>
      </w:r>
    </w:p>
    <w:p w14:paraId="73CDAC38">
      <w:r xmlns:w="http://schemas.openxmlformats.org/wordprocessingml/2006/main">
        <w:t xml:space="preserve">[81] ◎：优秀内容。最有可能发挥出色。○：合适内容。有较高发挥潜力。△：一般。需要一些技巧才能发挥良好，但选择理由不多。×：不合适内容。由于与内容规则、游戏系统、难度等级等不兼容，难以发挥出色。*2014年3月更新</w:t>
      </w:r>
    </w:p>
    <w:p w14:paraId="51119E93">
      <w:r xmlns:w="http://schemas.openxmlformats.org/wordprocessingml/2006/main">
        <w:t xml:space="preserve">[82] 突袭</w:t>
      </w:r>
    </w:p>
    <w:p w14:paraId="4C642F42">
      <w:r xmlns:w="http://schemas.openxmlformats.org/wordprocessingml/2006/main">
        <w:t xml:space="preserve">[83] 推荐设备示例</w:t>
      </w:r>
    </w:p>
    <w:p w14:paraId="65DE5CE1">
      <w:r xmlns:w="http://schemas.openxmlformats.org/wordprocessingml/2006/main">
        <w:t xml:space="preserve">[84] 主要设备</w:t>
      </w:r>
    </w:p>
    <w:p w14:paraId="01FA2E6C">
      <w:r xmlns:w="http://schemas.openxmlformats.org/wordprocessingml/2006/main">
        <w:t xml:space="preserve">[85] 子设备</w:t>
      </w:r>
    </w:p>
    <w:p w14:paraId="14C6AF39">
      <w:r xmlns:w="http://schemas.openxmlformats.org/wordprocessingml/2006/main">
        <w:t xml:space="preserve">[86] 一件令人愉悦的物品</w:t>
      </w:r>
    </w:p>
    <w:p w14:paraId="1603D435">
      <w:r xmlns:w="http://schemas.openxmlformats.org/wordprocessingml/2006/main">
        <w:t xml:space="preserve">[87] 发展目标</w:t>
      </w:r>
    </w:p>
    <w:p w14:paraId="241A463E">
      <w:r xmlns:w="http://schemas.openxmlformats.org/wordprocessingml/2006/main">
        <w:t xml:space="preserve">[88] 突破极限</w:t>
      </w:r>
    </w:p>
    <w:p w14:paraId="374A5424">
      <w:r xmlns:w="http://schemas.openxmlformats.org/wordprocessingml/2006/main">
        <w:t xml:space="preserve">[89] 致命觉醒</w:t>
      </w:r>
    </w:p>
    <w:p w14:paraId="2BC14615">
      <w:r xmlns:w="http://schemas.openxmlformats.org/wordprocessingml/2006/main">
        <w:t xml:space="preserve">[90] 独特的觉醒</w:t>
      </w:r>
    </w:p>
    <w:p w14:paraId="4D1440BD">
      <w:r xmlns:w="http://schemas.openxmlformats.org/wordprocessingml/2006/main">
        <w:t xml:space="preserve">[91] 行动速度</w:t>
      </w:r>
    </w:p>
    <w:p w14:paraId="6531B6D0">
      <w:r xmlns:w="http://schemas.openxmlformats.org/wordprocessingml/2006/main">
        <w:t xml:space="preserve">[92] 特别收费</w:t>
      </w:r>
    </w:p>
    <w:p w14:paraId="33153947">
      <w:r xmlns:w="http://schemas.openxmlformats.org/wordprocessingml/2006/main">
        <w:t xml:space="preserve">[93] 其他</w:t>
      </w:r>
    </w:p>
    <w:p w14:paraId="6AC7EA04">
      <w:r xmlns:w="http://schemas.openxmlformats.org/wordprocessingml/2006/main">
        <w:t xml:space="preserve">[94] 培训费用</w:t>
      </w:r>
    </w:p>
    <w:p w14:paraId="69ED3526">
      <w:r xmlns:w="http://schemas.openxmlformats.org/wordprocessingml/2006/main">
        <w:t xml:space="preserve">[95] 3.1 秒 19 次</w:t>
      </w:r>
    </w:p>
    <w:p w14:paraId="6B140A5E">
      <w:r xmlns:w="http://schemas.openxmlformats.org/wordprocessingml/2006/main">
        <w:t xml:space="preserve">[96] 15% 20次</w:t>
      </w:r>
    </w:p>
    <w:p w14:paraId="37CC30EA">
      <w:r xmlns:w="http://schemas.openxmlformats.org/wordprocessingml/2006/main">
        <w:t xml:space="preserve">[97] 备注</w:t>
      </w:r>
    </w:p>
    <w:p w14:paraId="1F05E2EC">
      <w:r xmlns:w="http://schemas.openxmlformats.org/wordprocessingml/2006/main">
        <w:t xml:space="preserve">[98] 在行动速度达到最大值并觉醒终极技能充能的情况下，在狂热状态开始后立即使用第一个终极技能……据计算，在狂热状态下可以使用3次终极技能。如果连续攻击次数过多，你将无法跟上，因此你还需要20-30%的速度提升。</w:t>
      </w:r>
    </w:p>
    <w:p w14:paraId="124E1407">
      <w:r xmlns:w="http://schemas.openxmlformats.org/wordprocessingml/2006/main">
        <w:t xml:space="preserve">[99] *2016年4月更新</w:t>
      </w:r>
    </w:p>
    <w:p w14:paraId="1CD9AF49">
      <w:r xmlns:w="http://schemas.openxmlformats.org/wordprocessingml/2006/main">
        <w:t xml:space="preserve">[100] 其他版本 / 相关角色 †</w:t>
      </w:r>
    </w:p>
    <w:p w14:paraId="5AD0F310">
      <w:r xmlns:w="http://schemas.openxmlformats.org/wordprocessingml/2006/main">
        <w:t xml:space="preserve">[101] 正义的瞳</w:t>
      </w:r>
    </w:p>
    <w:p w14:paraId="33FD7BB9">
      <w:r xmlns:w="http://schemas.openxmlformats.org/wordprocessingml/2006/main">
        <w:t xml:space="preserve">[102] 魔法少女瞳</w:t>
      </w:r>
    </w:p>
    <w:p w14:paraId="744C6850">
      <w:r xmlns:w="http://schemas.openxmlformats.org/wordprocessingml/2006/main">
        <w:t xml:space="preserve">[103] 琐事 †</w:t>
      </w:r>
    </w:p>
    <w:p w14:paraId="787BF69F">
      <w:r xmlns:w="http://schemas.openxmlformats.org/wordprocessingml/2006/main">
        <w:t xml:space="preserve">[104] 与这张牌相关的秘仪是“正义”。</w:t>
      </w:r>
    </w:p>
    <w:p w14:paraId="46B07EF9">
      <w:r xmlns:w="http://schemas.openxmlformats.org/wordprocessingml/2006/main">
        <w:t xml:space="preserve">[105] 尼尔和雅希望她能成长为一名能够做出正确判断的战场指挥官，这与那些关系紧密但因自上而下的管理方式而缺乏灵活性的女巫们形成鲜明对比……</w:t>
      </w:r>
    </w:p>
    <w:p w14:paraId="71B36B29">
      <w:r xmlns:w="http://schemas.openxmlformats.org/wordprocessingml/2006/main">
        <w:t xml:space="preserve">[106] 这些成员的外貌和个性都很独特，但他们经常与一位更加独特、古怪的女巫一起出现，所以你可以想象尼尔要经历的麻烦。</w:t>
      </w:r>
    </w:p>
    <w:p w14:paraId="4BB2F2BC">
      <w:r xmlns:w="http://schemas.openxmlformats.org/wordprocessingml/2006/main">
        <w:t xml:space="preserve">[107] 对于喜欢坚强、大胆、开朗的姐姐型角色的导演来说，这将是一个很有吸引力的成员。</w:t>
      </w:r>
    </w:p>
    <w:p w14:paraId="371DE302">
      <w:r xmlns:w="http://schemas.openxmlformats.org/wordprocessingml/2006/main">
        <w:t xml:space="preserve">[108] 纲吉砍断了茨木的一条手臂，故事描绘了茨木为了夺回断臂而与纲吉展开的斗争。为了封印断臂，纲吉把自己关在宅邸里七天，不让任何人进入。但茨木伪装成他的姑姑，设法潜入宅邸，取回了断臂并逃走了。</w:t>
      </w:r>
    </w:p>
    <w:p w14:paraId="03AFCD75">
      <w:r xmlns:w="http://schemas.openxmlformats.org/wordprocessingml/2006/main">
        <w:t xml:space="preserve">[109] 他不仅伪装成姑姑，还在手臂被砍断前多次试图女扮男装接近她。因此，在文学作品中，他常被描绘成俊美绝伦或具有中世纪或女性气质的人物。话虽如此，潜入大江山的赖光四天王也使用了“伪装成女性祭品潜入，灌醉她们，然后斩首”的手段，所以可以说他所遭受的待遇与他所遭受的待遇如出一辙。</w:t>
      </w:r>
    </w:p>
    <w:p w14:paraId="5D17CBF2">
      <w:r xmlns:w="http://schemas.openxmlformats.org/wordprocessingml/2006/main">
        <w:t xml:space="preserve">[110] 瞳变身后手臂变成巨大护手的原因被认为是受到了被绳索砍断的恶魔手臂的启发。</w:t>
      </w:r>
    </w:p>
    <w:p w14:paraId="585D584A">
      <w:r xmlns:w="http://schemas.openxmlformats.org/wordprocessingml/2006/main">
        <w:t xml:space="preserve">[111] 官方推特账号简介 †</w:t>
      </w:r>
    </w:p>
    <w:p w14:paraId="0F5C7E20">
      <w:r xmlns:w="http://schemas.openxmlformats.org/wordprocessingml/2006/main">
        <w:t xml:space="preserve">[112] 人物介绍</w:t>
      </w:r>
    </w:p>
    <w:p w14:paraId="7F25914D">
      <w:r xmlns:w="http://schemas.openxmlformats.org/wordprocessingml/2006/main">
        <w:t xml:space="preserve">[113] 评论表 †</w:t>
      </w:r>
    </w:p>
    <w:p w14:paraId="58E6BBD6">
      <w:r xmlns:w="http://schemas.openxmlformats.org/wordprocessingml/2006/main">
        <w:t xml:space="preserve">[114] 点击打开历史日志列表</w:t>
      </w:r>
    </w:p>
    <w:p w14:paraId="4E88124F">
      <w:r xmlns:w="http://schemas.openxmlformats.org/wordprocessingml/2006/main">
        <w:t xml:space="preserve">[115] 末尾的数字越小，日志越旧。</w:t>
      </w:r>
    </w:p>
    <w:p w14:paraId="5BAE1BC0">
      <w:r xmlns:w="http://schemas.openxmlformats.org/wordprocessingml/2006/main">
        <w:t xml:space="preserve">[116]“评论/正义的瞳/”没有子页面。</w:t>
      </w:r>
    </w:p>
    <w:p w14:paraId="044FFA61">
      <w:r xmlns:w="http://schemas.openxmlformats.org/wordprocessingml/2006/main">
        <w:t xml:space="preserve">[117] 20%的特殊攻击充能加成很强，但由于是单体攻击，所以不能指望从击败敌人那里获得多少额外伤害。攻击速度也略慢，只有5，使用起来有点困难。考虑到角色的技能，我更希望这个独特技能能同时作用于角色本身，而不是仅仅增加持续时间…… -- [zcQ6X6HY/Gk] 2023-05-31 (周三) 19:09:30</w:t>
      </w:r>
    </w:p>
    <w:p w14:paraId="23916036">
      <w:r xmlns:w="http://schemas.openxmlformats.org/wordprocessingml/2006/main">
        <w:t xml:space="preserve">[118] 太大了，感觉她的便服都要从各个地方露出来了——[zcQ6X6HY/Gk] 2023-06-02 (周五) 18:48:12</w:t>
      </w:r>
    </w:p>
    <w:p w14:paraId="23DA4E97">
      <w:r xmlns:w="http://schemas.openxmlformats.org/wordprocessingml/2006/main">
        <w:t xml:space="preserve">[119] 她就是很强，所以没什么好说的。而且，她和妮可一起出现在活动剧情里也是她的错。——[YTFMCTzEACk] 2023-06-05 (周一) 18:45:36</w:t>
      </w:r>
    </w:p>
    <w:p w14:paraId="34A92EF8">
      <w:r xmlns:w="http://schemas.openxmlformats.org/wordprocessingml/2006/main">
        <w:t xml:space="preserve">[120] 女巫，物理攻击，单体特殊攻击，行动速度5秒，特殊攻击无增益或减益效果，所以感觉几乎和妮可一模一样。没什么特别要说的。——[qeZDJrXeNVs] 2023-06-05 (周一) 19:52:47</w:t>
      </w:r>
    </w:p>
    <w:p w14:paraId="4DE3DE8B">
      <w:r xmlns:w="http://schemas.openxmlformats.org/wordprocessingml/2006/main">
        <w:t xml:space="preserve">[121] 她在人权方面并不算特别强硬，但这并不意味着她毫无用处；她足够强大。她并非限时角色，而且就性格而言，尽管外表如此，她本质上是个好女孩，但妮可的古怪个性让她在各种场合都抢尽风头。她既不强也不弱，所以不存在争议。情况就是这样。——[zcQ6X6HY/Gk] 2023-06-06 (周二) 07:41:39</w:t>
      </w:r>
    </w:p>
    <w:p w14:paraId="7FFE1C73">
      <w:r xmlns:w="http://schemas.openxmlformats.org/wordprocessingml/2006/main">
        <w:t xml:space="preserve">[122] 如果你还没打败Scienthurst，或许可以考虑觉醒他的特殊技能，然后让他和FM77一起上场攻击？Excalibur是限定角色，如果你两个都有，另一个可以作为备用，以防其中一个意外阵亡。——[oyHZ8n5hevU] 2023-06-06 (周二) 15:32:21</w:t>
      </w:r>
    </w:p>
    <w:p w14:paraId="7B919E46">
      <w:r xmlns:w="http://schemas.openxmlformats.org/wordprocessingml/2006/main">
        <w:t xml:space="preserve">[123] 而且，她还是个永久攻击型角色，对吧？她可能是最强的永久攻击型角色。如果完全觉醒她，她几乎和夏日艾斯卡莱耶或者超强伊诺莉一样强。——[Oe1PRuCVwYk] 2024-09-25 (周三) 10:56:59</w:t>
      </w:r>
    </w:p>
    <w:p w14:paraId="36BB1F70">
      <w:r xmlns:w="http://schemas.openxmlformats.org/wordprocessingml/2006/main">
        <w:t xml:space="preserve">[124] 我觉得问题在于是否值得投入索利斯资源来解锁第17关。如果你无论如何都要投入索利斯，那还不如投入到一个限定的必备角色上，这样最终反而能省下索利斯。——[VaYIbDEjQzQ] 2026-01-10 (周六) 06:11:17</w:t>
      </w:r>
    </w:p>
    <w:p w14:paraId="02BF794F">
      <w:r xmlns:w="http://schemas.openxmlformats.org/wordprocessingml/2006/main">
        <w:t xml:space="preserve">[125] ←使用棋盘前请务必阅读规则。</w:t>
      </w:r>
    </w:p>
    <w:p w14:paraId="5333B0E7">
      <w:r xmlns:w="http://schemas.openxmlformats.org/wordprocessingml/2006/main">
        <w:t xml:space="preserve">[126] 关于规则 †</w:t>
      </w:r>
    </w:p>
    <w:p w14:paraId="5EFA9C71">
      <w:r xmlns:w="http://schemas.openxmlformats.org/wordprocessingml/2006/main">
        <w:t xml:space="preserve">[127] 请不要抱怨或批评页面编辑者。如果您对其他人的编辑有意见，请通过“提供替代方案”或“自行编辑”的方式进行建设性沟通。</w:t>
      </w:r>
    </w:p>
    <w:p w14:paraId="2333AC70">
      <w:r xmlns:w="http://schemas.openxmlformats.org/wordprocessingml/2006/main">
        <w:t xml:space="preserve">[128] 不要发布个人网站或其他禁止未经授权链接的网站的网址。</w:t>
      </w:r>
    </w:p>
    <w:p w14:paraId="69B53CFC">
      <w:r xmlns:w="http://schemas.openxmlformats.org/wordprocessingml/2006/main">
        <w:t xml:space="preserve">[129] 关于违反规则的帖子 †</w:t>
      </w:r>
    </w:p>
    <w:p w14:paraId="1F8CF4C5">
      <w:r xmlns:w="http://schemas.openxmlformats.org/wordprocessingml/2006/main">
        <w:t xml:space="preserve">[130] 禁止发布以下类型的帖子，因为它们容易造成干扰。</w:t>
      </w:r>
    </w:p>
    <w:p w14:paraId="117D7ABD">
      <w:r xmlns:w="http://schemas.openxmlformats.org/wordprocessingml/2006/main">
        <w:t xml:space="preserve">[131]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01F6EE26">
      <w:r xmlns:w="http://schemas.openxmlformats.org/wordprocessingml/2006/main">
        <w:t xml:space="preserve">[132] 其他包括使用此维基的人、官方管理员、艺术家、配音演员、现实生活中的个人以及 Twitter 用户等团体。</w:t>
      </w:r>
    </w:p>
    <w:p w14:paraId="618664E0">
      <w:r xmlns:w="http://schemas.openxmlformats.org/wordprocessingml/2006/main">
        <w:t xml:space="preserve">[133] 关于向管理层提交的帖子，我们容忍可以解释为用户反馈的评论，例如“我希望他们改进这一点”、“我希望他们尽快修复错误”和“维护时间太长了”，但我们不容忍使用辱骂性语言贬低管理层。</w:t>
      </w:r>
    </w:p>
    <w:p w14:paraId="05334B21">
      <w:r xmlns:w="http://schemas.openxmlformats.org/wordprocessingml/2006/main">
        <w:t xml:space="preserve">[134] 将讨论和意见交流视为“诽谤或对抗他人”是错误的。然而，在讨论或意见交流中使用辱骂性语言、贬低他人、挑衅他人或在缺乏明确证据的情况下发表言论是违法的。说话时务必注意自己的言辞。</w:t>
      </w:r>
    </w:p>
    <w:p w14:paraId="6EB95B33">
      <w:r xmlns:w="http://schemas.openxmlformats.org/wordprocessingml/2006/main">
        <w:t xml:space="preserve">[135] 攻击性言论包括使用“做这个”或“做那个”等强硬命令、“使用粗俗语言”、“居高临下”和“挑衅”。</w:t>
      </w:r>
    </w:p>
    <w:p w14:paraId="5AABFE00">
      <w:r xmlns:w="http://schemas.openxmlformats.org/wordprocessingml/2006/main">
        <w:t xml:space="preserve">[136] 禁止发布冒犯现有玩家的帖子，例如“还有人玩这个游戏吗？”或“这游戏已经凉了”。这并不意味着您完全不能发表任何负面言论，而是指那些超出单纯负面评价范围，构成诽谤或诋毁的帖子将被禁止发布。</w:t>
      </w:r>
    </w:p>
    <w:p w14:paraId="6EC92C22">
      <w:r xmlns:w="http://schemas.openxmlformats.org/wordprocessingml/2006/main">
        <w:t xml:space="preserve">[137] 公开羞辱他人，包括泄露他人的游戏内名称或UID</w:t>
      </w:r>
    </w:p>
    <w:p w14:paraId="6C922621">
      <w:r xmlns:w="http://schemas.openxmlformats.org/wordprocessingml/2006/main">
        <w:t xml:space="preserve">[138] 但是，允许分享有助于完成此游戏的信息和视频。</w:t>
      </w:r>
    </w:p>
    <w:p w14:paraId="5C0FFDDD">
      <w:r xmlns:w="http://schemas.openxmlformats.org/wordprocessingml/2006/main">
        <w:t xml:space="preserve">[139] 参考其他应用程序</w:t>
      </w:r>
    </w:p>
    <w:p w14:paraId="448DFB47">
      <w:r xmlns:w="http://schemas.openxmlformats.org/wordprocessingml/2006/main">
        <w:t xml:space="preserve">[140] 在多个论坛上多次发帖</w:t>
      </w:r>
    </w:p>
    <w:p w14:paraId="5A746185">
      <w:r xmlns:w="http://schemas.openxmlformats.org/wordprocessingml/2006/main">
        <w:t xml:space="preserve">[141] 写出一串毫无意义的字符</w:t>
      </w:r>
    </w:p>
    <w:p w14:paraId="0C9D60CB">
      <w:r xmlns:w="http://schemas.openxmlformats.org/wordprocessingml/2006/main">
        <w:t xml:space="preserve">[142] 关于作弊和利用漏洞的帖子</w:t>
      </w:r>
    </w:p>
    <w:p w14:paraId="77954862">
      <w:r xmlns:w="http://schemas.openxmlformats.org/wordprocessingml/2006/main">
        <w:t xml:space="preserve">[143] 最好的办法是忽略违反规则的帖子。上钩或反驳只会让事情变得更糟。</w:t>
      </w:r>
    </w:p>
    <w:p w14:paraId="652369CA">
      <w:r xmlns:w="http://schemas.openxmlformats.org/wordprocessingml/2006/main">
        <w:t xml:space="preserve">[144] *在上述规则中，“诽谤”指的是在没有客观证据的情况下诋毁和贬低他人。将所有批评性文章都归为“诽谤”是不正确的，所以请务必谨慎。</w:t>
      </w:r>
    </w:p>
    <w:p w14:paraId="1C910F77">
      <w:r xmlns:w="http://schemas.openxmlformats.org/wordprocessingml/2006/main">
        <w:t xml:space="preserve">[145] 关于修改和删除发帖日志 †</w:t>
      </w:r>
    </w:p>
    <w:p w14:paraId="15B3ACF5">
      <w:r xmlns:w="http://schemas.openxmlformats.org/wordprocessingml/2006/main">
        <w:t xml:space="preserve">[146] 但是，允许更正印刷错误、遗漏和字体颜色。（他人出于善意所做的更正也允许。）</w:t>
      </w:r>
    </w:p>
    <w:p w14:paraId="00DDD082">
      <w:r xmlns:w="http://schemas.openxmlformats.org/wordprocessingml/2006/main">
        <w:t xml:space="preserve">[147] 作为例外情况，您可以删除自己的帖子，但事后必须向管理员报告。此外，删除时，请将整个评论替换为以下文本，而不是完全删除：&amp;color(#ff0000){''发帖人已删除''};</w:t>
      </w:r>
    </w:p>
    <w:p w14:paraId="3C5FB58F">
      <w:r xmlns:w="http://schemas.openxmlformats.org/wordprocessingml/2006/main">
        <w:t xml:space="preserve">[148] 关于评论违反规则的帖子 †</w:t>
      </w:r>
    </w:p>
    <w:p w14:paraId="78232A0D">
      <w:r xmlns:w="http://schemas.openxmlformats.org/wordprocessingml/2006/main">
        <w:t xml:space="preserve">[149] 您可以自行评论删除上述任何违反规则的评论，无需管理员许可。但是，评论删除后，请务必在“违规举报公告板”上进行举报。请使用“违规举报公告板”上的举报模板。</w:t>
      </w:r>
    </w:p>
    <w:p w14:paraId="40E8DBCB">
      <w:r xmlns:w="http://schemas.openxmlformats.org/wordprocessingml/2006/main">
        <w:t xml:space="preserve">[150] 未经 CO 举报公告板举报而被评论删除的帖子将被恢复，而评论删除帖子的人将受到处罚。</w:t>
      </w:r>
    </w:p>
    <w:p w14:paraId="6F7A6792">
      <w:r xmlns:w="http://schemas.openxmlformats.org/wordprocessingml/2006/main">
        <w:t xml:space="preserve">[151] 如果您反复向 CO 举报公告板举报不违反规则的帖子，我们将认为您是自私的，并将对您实施发帖和编辑限制。</w:t>
      </w:r>
    </w:p>
    <w:p w14:paraId="60090AC7">
      <w:r xmlns:w="http://schemas.openxmlformats.org/wordprocessingml/2006/main">
        <w:t xml:space="preserve">[152] 管理员可酌情恢复 CO 报告公告板上不违反规则的报告。</w:t>
      </w:r>
    </w:p>
    <w:p w14:paraId="6616559A">
      <w:r xmlns:w="http://schemas.openxmlformats.org/wordprocessingml/2006/main">
        <w:t xml:space="preserve">[153] 我们再次要求您不要评论那些并未违反规则的评论。（例如，诸如“虽然不违反规则，但显然是在钓鱼”、“恶作剧”或“评论整个帖子”之类的主观判断。）</w:t>
      </w:r>
    </w:p>
    <w:p w14:paraId="683E96D3">
      <w:r xmlns:w="http://schemas.openxmlformats.org/wordprocessingml/2006/main">
        <w:t xml:space="preserve">[154] 关于不违反规则但“冒犯性”的帖子 †</w:t>
      </w:r>
    </w:p>
    <w:p w14:paraId="61DD4B20">
      <w:r xmlns:w="http://schemas.openxmlformats.org/wordprocessingml/2006/main">
        <w:t xml:space="preserve">[155] 即使帖子内容具有冒犯性，除非违反版规，否则不会被删除。由于每个人对冒犯性的接受程度不同，请使用 NGID 功能隐藏评论，而不是争论或恶意挑衅。</w:t>
      </w:r>
    </w:p>
    <w:p w14:paraId="45713F27">
      <w:r xmlns:w="http://schemas.openxmlformats.org/wordprocessingml/2006/main">
        <w:t xml:space="preserve">[156] 挑衅难道不是一种违规行为吗？†</w:t>
      </w:r>
    </w:p>
    <w:p w14:paraId="33A99110">
      <w:r xmlns:w="http://schemas.openxmlformats.org/wordprocessingml/2006/main">
        <w:t xml:space="preserve">[157] 每个人对“煽动性言论”的定义都大相径庭，因此我们不认为这是违规行为。如果您认为某条评论具有煽动性，请使用 NGID 功能将其隐藏。</w:t>
      </w:r>
    </w:p>
    <w:p w14:paraId="3292517F">
      <w:r xmlns:w="http://schemas.openxmlformats.org/wordprocessingml/2006/main">
        <w:t xml:space="preserve">[158] 抱怨难道不算违法吗？†</w:t>
      </w:r>
    </w:p>
    <w:p w14:paraId="2343C3B9">
      <w:r xmlns:w="http://schemas.openxmlformats.org/wordprocessingml/2006/main">
        <w:t xml:space="preserve">[159] 一般而言，抱怨本身并不构成违规。但是，针对本作品的负面宣传、诽谤、辱骂性语言以及超出抱怨范围的对抗性言论均构成违规。如果您认为抱怨内容冒犯了您，请使用 NGID 功能隐藏相关评论。</w:t>
      </w:r>
    </w:p>
    <w:p w14:paraId="484CAB3A">
      <w:r xmlns:w="http://schemas.openxmlformats.org/wordprocessingml/2006/main">
        <w:t xml:space="preserve">[160] 如果您不确定某个帖子是否违反规则，该怎么办？ †</w:t>
      </w:r>
    </w:p>
    <w:p w14:paraId="2BD8AD85">
      <w:r xmlns:w="http://schemas.openxmlformats.org/wordprocessingml/2006/main">
        <w:t xml:space="preserve">[161] 有些帖子内容含糊不清，难以判断是否违规。评论删除这类含糊不清的帖子可能会导致问题，所以请不要评论删除，而是使用 NGID 功能将评论隐藏起来。</w:t>
      </w:r>
    </w:p>
    <w:p w14:paraId="02DD3ED2">
      <w:r xmlns:w="http://schemas.openxmlformats.org/wordprocessingml/2006/main">
        <w:t xml:space="preserve">[162] 对屡犯者的处罚 †</w:t>
      </w:r>
    </w:p>
    <w:p w14:paraId="751D3E65">
      <w:r xmlns:w="http://schemas.openxmlformats.org/wordprocessingml/2006/main">
        <w:t xml:space="preserve">[163] 屡次违反规则或发布特别恶意的帖子，管理员可酌情予以处罚，例如“禁止访问”或“限制发帖”。</w:t>
      </w:r>
    </w:p>
    <w:p w14:paraId="12CC7E6F">
      <w:r xmlns:w="http://schemas.openxmlformats.org/wordprocessingml/2006/main">
        <w:t xml:space="preserve">[164] 如果您对进一步改进有任何建议，请通过 Wiki 管理公告板与我们联系。</w:t>
      </w:r>
    </w:p>
    <w:p w14:paraId="3C5D6968"/>
    <w:p w14:paraId="565F51C0">
      <w:r xmlns:w="http://schemas.openxmlformats.org/wordprocessingml/2006/main">
        <w:rPr>
          <w:b/>
        </w:rPr>
        <w:t xml:space="preserve">A192</w:t>
      </w:r>
    </w:p>
    <w:p w14:paraId="351304A0">
      <w:r xmlns:w="http://schemas.openxmlformats.org/wordprocessingml/2006/main">
        <w:t xml:space="preserve">[0] 索引：所有角色 | SSR 角色 | SR 角色 | R 角色</w:t>
      </w:r>
    </w:p>
    <w:p w14:paraId="11F5B2FF">
      <w:r xmlns:w="http://schemas.openxmlformats.org/wordprocessingml/2006/main">
        <w:t xml:space="preserve">[1] 基本信息</w:t>
      </w:r>
    </w:p>
    <w:p w14:paraId="58209CE5">
      <w:r xmlns:w="http://schemas.openxmlformats.org/wordprocessingml/2006/main">
        <w:t xml:space="preserve">[2] 语音</w:t>
      </w:r>
    </w:p>
    <w:p w14:paraId="4160A095">
      <w:r xmlns:w="http://schemas.openxmlformats.org/wordprocessingml/2006/main">
        <w:t xml:space="preserve">[3] 内容适用性简易评估</w:t>
      </w:r>
    </w:p>
    <w:p w14:paraId="2CD7F5CE">
      <w:r xmlns:w="http://schemas.openxmlformats.org/wordprocessingml/2006/main">
        <w:t xml:space="preserve">[4] 琐事</w:t>
      </w:r>
    </w:p>
    <w:p w14:paraId="47DBBB7E">
      <w:r xmlns:w="http://schemas.openxmlformats.org/wordprocessingml/2006/main">
        <w:t xml:space="preserve">[5] 官方推特账号介绍</w:t>
      </w:r>
    </w:p>
    <w:p w14:paraId="28F70E2A">
      <w:r xmlns:w="http://schemas.openxmlformats.org/wordprocessingml/2006/main">
        <w:t xml:space="preserve">[6] 评论表单</w:t>
      </w:r>
    </w:p>
    <w:p w14:paraId="23B5E94C">
      <w:r xmlns:w="http://schemas.openxmlformats.org/wordprocessingml/2006/main">
        <w:t xml:space="preserve">[7] 基本信息 †</w:t>
      </w:r>
    </w:p>
    <w:p w14:paraId="55EBE60E">
      <w:r xmlns:w="http://schemas.openxmlformats.org/wordprocessingml/2006/main">
        <w:t xml:space="preserve">[8] 变换图像</w:t>
      </w:r>
    </w:p>
    <w:p w14:paraId="5E97B00C">
      <w:r xmlns:w="http://schemas.openxmlformats.org/wordprocessingml/2006/main">
        <w:t xml:space="preserve">[9] 简介</w:t>
      </w:r>
    </w:p>
    <w:p w14:paraId="00E8F8E2">
      <w:r xmlns:w="http://schemas.openxmlformats.org/wordprocessingml/2006/main">
        <w:t xml:space="preserve">[10] 姓名</w:t>
      </w:r>
    </w:p>
    <w:p w14:paraId="3818D95C">
      <w:r xmlns:w="http://schemas.openxmlformats.org/wordprocessingml/2006/main">
        <w:t xml:space="preserve">[11] 死神石像</w:t>
      </w:r>
    </w:p>
    <w:p w14:paraId="32DA6141">
      <w:r xmlns:w="http://schemas.openxmlformats.org/wordprocessingml/2006/main">
        <w:t xml:space="preserve">[12] 真实姓名</w:t>
      </w:r>
    </w:p>
    <w:p w14:paraId="4A953BE5">
      <w:r xmlns:w="http://schemas.openxmlformats.org/wordprocessingml/2006/main">
        <w:t xml:space="preserve">[13] 斯托娜·哈克贝因</w:t>
      </w:r>
    </w:p>
    <w:p w14:paraId="0B13BF49">
      <w:r xmlns:w="http://schemas.openxmlformats.org/wordprocessingml/2006/main">
        <w:t xml:space="preserve">[14] 稀有度</w:t>
      </w:r>
    </w:p>
    <w:p w14:paraId="5D2AE200">
      <w:r xmlns:w="http://schemas.openxmlformats.org/wordprocessingml/2006/main">
        <w:t xml:space="preserve">[15] 普通攻击</w:t>
      </w:r>
    </w:p>
    <w:p w14:paraId="0485092A">
      <w:r xmlns:w="http://schemas.openxmlformats.org/wordprocessingml/2006/main">
        <w:t xml:space="preserve">[16] 近战攻击（物理）</w:t>
      </w:r>
    </w:p>
    <w:p w14:paraId="47104625">
      <w:r xmlns:w="http://schemas.openxmlformats.org/wordprocessingml/2006/main">
        <w:t xml:space="preserve">[17] 附属派系</w:t>
      </w:r>
    </w:p>
    <w:p w14:paraId="15924B5C">
      <w:r xmlns:w="http://schemas.openxmlformats.org/wordprocessingml/2006/main">
        <w:t xml:space="preserve">[18] 女巫</w:t>
      </w:r>
    </w:p>
    <w:p w14:paraId="66017BEB">
      <w:r xmlns:w="http://schemas.openxmlformats.org/wordprocessingml/2006/main">
        <w:t xml:space="preserve">[19] 特殊属性</w:t>
      </w:r>
    </w:p>
    <w:p w14:paraId="5DE16652">
      <w:r xmlns:w="http://schemas.openxmlformats.org/wordprocessingml/2006/main">
        <w:t xml:space="preserve">[20] 秘仪</w:t>
      </w:r>
    </w:p>
    <w:p w14:paraId="0216115F">
      <w:r xmlns:w="http://schemas.openxmlformats.org/wordprocessingml/2006/main">
        <w:t xml:space="preserve">[21] 玛诺梅鲁卡</w:t>
      </w:r>
    </w:p>
    <w:p w14:paraId="59B3BC41">
      <w:r xmlns:w="http://schemas.openxmlformats.org/wordprocessingml/2006/main">
        <w:t xml:space="preserve">[22] 插图</w:t>
      </w:r>
    </w:p>
    <w:p w14:paraId="0141354D">
      <w:r xmlns:w="http://schemas.openxmlformats.org/wordprocessingml/2006/main">
        <w:t xml:space="preserve">[23] 夕凪</w:t>
      </w:r>
    </w:p>
    <w:p w14:paraId="3D698372">
      <w:r xmlns:w="http://schemas.openxmlformats.org/wordprocessingml/2006/main">
        <w:t xml:space="preserve">[24] SD字符</w:t>
      </w:r>
    </w:p>
    <w:p w14:paraId="77948DA8">
      <w:r xmlns:w="http://schemas.openxmlformats.org/wordprocessingml/2006/main">
        <w:t xml:space="preserve">[25] 风味文字</w:t>
      </w:r>
    </w:p>
    <w:p w14:paraId="13F647A8">
      <w:r xmlns:w="http://schemas.openxmlformats.org/wordprocessingml/2006/main">
        <w:t xml:space="preserve">[26] “我的特长就是能和任何人相处！我现在和时贞是朋友了吧？耶，我交了个帅哥朋友！” 她是一位拥有死神魔法力量的维多利亚时代女巫。她性格开朗，无忧无虑。由于自身力量的影响，她对生死有着独特的见解。她拥有极强的沟通能力，能与任何人成为朋友，但人们一旦深入了解她，就会逐渐觉得她有些诡异。即便如此，她依然泰然自若。毕竟，她可是死神啊。</w:t>
      </w:r>
    </w:p>
    <w:p w14:paraId="0A12D222">
      <w:r xmlns:w="http://schemas.openxmlformats.org/wordprocessingml/2006/main">
        <w:t xml:space="preserve">[27] 如何获得</w:t>
      </w:r>
    </w:p>
    <w:p w14:paraId="4A5589B0">
      <w:r xmlns:w="http://schemas.openxmlformats.org/wordprocessingml/2006/main">
        <w:t xml:space="preserve">[28] 标准扭蛋</w:t>
      </w:r>
    </w:p>
    <w:p w14:paraId="184557EC">
      <w:r xmlns:w="http://schemas.openxmlformats.org/wordprocessingml/2006/main">
        <w:t xml:space="preserve">[29] 基础属性（1星）* 每增加1星+50%，5星时为1星值的3倍</w:t>
      </w:r>
    </w:p>
    <w:p w14:paraId="241F481A">
      <w:r xmlns:w="http://schemas.openxmlformats.org/wordprocessingml/2006/main">
        <w:t xml:space="preserve">[30] 级</w:t>
      </w:r>
    </w:p>
    <w:p w14:paraId="6AB87339">
      <w:r xmlns:w="http://schemas.openxmlformats.org/wordprocessingml/2006/main">
        <w:t xml:space="preserve">[31] 耐力</w:t>
      </w:r>
    </w:p>
    <w:p w14:paraId="6743269D">
      <w:r xmlns:w="http://schemas.openxmlformats.org/wordprocessingml/2006/main">
        <w:t xml:space="preserve">[32] 攻击力</w:t>
      </w:r>
    </w:p>
    <w:p w14:paraId="311CA8E0">
      <w:r xmlns:w="http://schemas.openxmlformats.org/wordprocessingml/2006/main">
        <w:t xml:space="preserve">[33] 防御能力</w:t>
      </w:r>
    </w:p>
    <w:p w14:paraId="3FB4BC06">
      <w:r xmlns:w="http://schemas.openxmlformats.org/wordprocessingml/2006/main">
        <w:t xml:space="preserve">[34] 魔法力量</w:t>
      </w:r>
    </w:p>
    <w:p w14:paraId="6A2A1118">
      <w:r xmlns:w="http://schemas.openxmlformats.org/wordprocessingml/2006/main">
        <w:t xml:space="preserve">[35] 魔法抗性</w:t>
      </w:r>
    </w:p>
    <w:p w14:paraId="3C53F0CE">
      <w:r xmlns:w="http://schemas.openxmlformats.org/wordprocessingml/2006/main">
        <w:t xml:space="preserve">[36] 详细状态</w:t>
      </w:r>
    </w:p>
    <w:p w14:paraId="2C98C8E7">
      <w:r xmlns:w="http://schemas.openxmlformats.org/wordprocessingml/2006/main">
        <w:t xml:space="preserve">[37] 准确性</w:t>
      </w:r>
    </w:p>
    <w:p w14:paraId="4EAD6231">
      <w:r xmlns:w="http://schemas.openxmlformats.org/wordprocessingml/2006/main">
        <w:t xml:space="preserve">[38] 回避能力</w:t>
      </w:r>
    </w:p>
    <w:p w14:paraId="3762E339">
      <w:r xmlns:w="http://schemas.openxmlformats.org/wordprocessingml/2006/main">
        <w:t xml:space="preserve">[39] 连续命中率</w:t>
      </w:r>
    </w:p>
    <w:p w14:paraId="670117D2">
      <w:r xmlns:w="http://schemas.openxmlformats.org/wordprocessingml/2006/main">
        <w:t xml:space="preserve">[40] 反击率</w:t>
      </w:r>
    </w:p>
    <w:p w14:paraId="61B5FD67">
      <w:r xmlns:w="http://schemas.openxmlformats.org/wordprocessingml/2006/main">
        <w:t xml:space="preserve">[41] 眩晕激活率</w:t>
      </w:r>
    </w:p>
    <w:p w14:paraId="576772DC">
      <w:r xmlns:w="http://schemas.openxmlformats.org/wordprocessingml/2006/main">
        <w:t xml:space="preserve">[42] 抗眩晕能力</w:t>
      </w:r>
    </w:p>
    <w:p w14:paraId="17E9532C">
      <w:r xmlns:w="http://schemas.openxmlformats.org/wordprocessingml/2006/main">
        <w:t xml:space="preserve">[43] 移动速度</w:t>
      </w:r>
    </w:p>
    <w:p w14:paraId="2CBB1848">
      <w:r xmlns:w="http://schemas.openxmlformats.org/wordprocessingml/2006/main">
        <w:t xml:space="preserve">[44] 部署速度</w:t>
      </w:r>
    </w:p>
    <w:p w14:paraId="1638E3CF">
      <w:r xmlns:w="http://schemas.openxmlformats.org/wordprocessingml/2006/main">
        <w:t xml:space="preserve">[45] 行动速度</w:t>
      </w:r>
    </w:p>
    <w:p w14:paraId="558C0256">
      <w:r xmlns:w="http://schemas.openxmlformats.org/wordprocessingml/2006/main">
        <w:t xml:space="preserve">[46] 特殊填充量</w:t>
      </w:r>
    </w:p>
    <w:p w14:paraId="4EB3D5B7">
      <w:r xmlns:w="http://schemas.openxmlformats.org/wordprocessingml/2006/main">
        <w:t xml:space="preserve">[47] 特殊招式</w:t>
      </w:r>
    </w:p>
    <w:p w14:paraId="2805DD98">
      <w:r xmlns:w="http://schemas.openxmlformats.org/wordprocessingml/2006/main">
        <w:t xml:space="preserve">[48] 姓名</w:t>
      </w:r>
    </w:p>
    <w:p w14:paraId="52DC8A40">
      <w:r xmlns:w="http://schemas.openxmlformats.org/wordprocessingml/2006/main">
        <w:t xml:space="preserve">[49] 效应</w:t>
      </w:r>
    </w:p>
    <w:p w14:paraId="736D2A24">
      <w:r xmlns:w="http://schemas.openxmlformats.org/wordprocessingml/2006/main">
        <w:t xml:space="preserve">[50] 死亡风暴</w:t>
      </w:r>
    </w:p>
    <w:p w14:paraId="1EA0D657">
      <w:r xmlns:w="http://schemas.openxmlformats.org/wordprocessingml/2006/main">
        <w:t xml:space="preserve">[51] 对所有敌人造成双倍魔法伤害。对敌方场地造成持续伤害，持续15秒，每秒1%。</w:t>
      </w:r>
    </w:p>
    <w:p w14:paraId="1EEADEFD">
      <w:r xmlns:w="http://schemas.openxmlformats.org/wordprocessingml/2006/main">
        <w:t xml:space="preserve">[52] 死亡风暴+</w:t>
      </w:r>
    </w:p>
    <w:p w14:paraId="42851844">
      <w:r xmlns:w="http://schemas.openxmlformats.org/wordprocessingml/2006/main">
        <w:t xml:space="preserve">[53] 对所有敌人造成 4 倍魔法伤害。对敌方场地造成持续伤害，每秒伤害 1%，持续 15 秒。</w:t>
      </w:r>
    </w:p>
    <w:p w14:paraId="328C3257">
      <w:r xmlns:w="http://schemas.openxmlformats.org/wordprocessingml/2006/main">
        <w:t xml:space="preserve">[54] 独特效果</w:t>
      </w:r>
    </w:p>
    <w:p w14:paraId="246BC72E">
      <w:r xmlns:w="http://schemas.openxmlformats.org/wordprocessingml/2006/main">
        <w:t xml:space="preserve">[55] 姓名</w:t>
      </w:r>
    </w:p>
    <w:p w14:paraId="4E0E5FC4">
      <w:r xmlns:w="http://schemas.openxmlformats.org/wordprocessingml/2006/main">
        <w:t xml:space="preserve">[56] 效应</w:t>
      </w:r>
    </w:p>
    <w:p w14:paraId="5EF149A9">
      <w:r xmlns:w="http://schemas.openxmlformats.org/wordprocessingml/2006/main">
        <w:t xml:space="preserve">[57] 让我们兴奋起来！</w:t>
      </w:r>
    </w:p>
    <w:p w14:paraId="6A68D895">
      <w:r xmlns:w="http://schemas.openxmlformats.org/wordprocessingml/2006/main">
        <w:t xml:space="preserve">[58] 部署完成后，所有盟军的速度在 30 秒内提高 25%。</w:t>
      </w:r>
    </w:p>
    <w:p w14:paraId="79A71236">
      <w:r xmlns:w="http://schemas.openxmlformats.org/wordprocessingml/2006/main">
        <w:t xml:space="preserve">[59] 让我们兴奋起来！</w:t>
      </w:r>
    </w:p>
    <w:p w14:paraId="66F00F56">
      <w:r xmlns:w="http://schemas.openxmlformats.org/wordprocessingml/2006/main">
        <w:t xml:space="preserve">[60] 部署完成后，所有盟军的速度在 30 秒内提高 35%。</w:t>
      </w:r>
    </w:p>
    <w:p w14:paraId="03B4F1C4">
      <w:r xmlns:w="http://schemas.openxmlformats.org/wordprocessingml/2006/main">
        <w:t xml:space="preserve">[61] 休闲装照片</w:t>
      </w:r>
    </w:p>
    <w:p w14:paraId="697FFED8">
      <w:r xmlns:w="http://schemas.openxmlformats.org/wordprocessingml/2006/main">
        <w:t xml:space="preserve">[62] 增强图像</w:t>
      </w:r>
    </w:p>
    <w:p w14:paraId="5646898F">
      <w:r xmlns:w="http://schemas.openxmlformats.org/wordprocessingml/2006/main">
        <w:t xml:space="preserve">[63] 语音 †</w:t>
      </w:r>
    </w:p>
    <w:p w14:paraId="2524D554">
      <w:r xmlns:w="http://schemas.openxmlformats.org/wordprocessingml/2006/main">
        <w:t xml:space="preserve">[64] 点击打开行列表</w:t>
      </w:r>
    </w:p>
    <w:p w14:paraId="7CF7A489">
      <w:r xmlns:w="http://schemas.openxmlformats.org/wordprocessingml/2006/main">
        <w:t xml:space="preserve">[65] 加入</w:t>
      </w:r>
    </w:p>
    <w:p w14:paraId="65F4EC0A">
      <w:r xmlns:w="http://schemas.openxmlformats.org/wordprocessingml/2006/main">
        <w:t xml:space="preserve">[66] 锵锵！我是死神斯托纳，我们先交换一下地址吧。</w:t>
      </w:r>
    </w:p>
    <w:p w14:paraId="1E5E2281">
      <w:r xmlns:w="http://schemas.openxmlformats.org/wordprocessingml/2006/main">
        <w:t xml:space="preserve">[67] 对话 1（转换后）</w:t>
      </w:r>
    </w:p>
    <w:p w14:paraId="197D6850">
      <w:r xmlns:w="http://schemas.openxmlformats.org/wordprocessingml/2006/main">
        <w:t xml:space="preserve">[68] 唉……我被发现了。要是我能彻底消失就好了。</w:t>
      </w:r>
    </w:p>
    <w:p w14:paraId="354FBFB3">
      <w:r xmlns:w="http://schemas.openxmlformats.org/wordprocessingml/2006/main">
        <w:t xml:space="preserve">[69] 对话 2（转换后）</w:t>
      </w:r>
    </w:p>
    <w:p w14:paraId="1C3A7006">
      <w:r xmlns:w="http://schemas.openxmlformats.org/wordprocessingml/2006/main">
        <w:t xml:space="preserve">[70] 你需要我帮忙吗？当然，我们去像这样的咖啡馆吧，哦等等，我还在变身状态。</w:t>
      </w:r>
    </w:p>
    <w:p w14:paraId="1346D088">
      <w:r xmlns:w="http://schemas.openxmlformats.org/wordprocessingml/2006/main">
        <w:t xml:space="preserve">[71] 对话 3（转换后）</w:t>
      </w:r>
    </w:p>
    <w:p w14:paraId="507B7192">
      <w:r xmlns:w="http://schemas.openxmlformats.org/wordprocessingml/2006/main">
        <w:t xml:space="preserve">[72] 大贝特基地附近有很多适合拍照的地方，对吧？嘿，我可以拍几张照片吗？</w:t>
      </w:r>
    </w:p>
    <w:p w14:paraId="78DF9668">
      <w:r xmlns:w="http://schemas.openxmlformats.org/wordprocessingml/2006/main">
        <w:t xml:space="preserve">[73] 对话 4（转换后）</w:t>
      </w:r>
    </w:p>
    <w:p w14:paraId="2E55B054">
      <w:r xmlns:w="http://schemas.openxmlformats.org/wordprocessingml/2006/main">
        <w:t xml:space="preserve">[74] 怎么了？我们去哪儿玩？我猜下一个菜单上肯定是蕨饼冰咖啡，对吧？</w:t>
      </w:r>
    </w:p>
    <w:p w14:paraId="04E92761">
      <w:r xmlns:w="http://schemas.openxmlformats.org/wordprocessingml/2006/main">
        <w:t xml:space="preserve">[75] 对话 5（转换后）</w:t>
      </w:r>
    </w:p>
    <w:p w14:paraId="54796A57">
      <w:r xmlns:w="http://schemas.openxmlformats.org/wordprocessingml/2006/main">
        <w:t xml:space="preserve">[76] 嘿，想一起去哪儿玩吗？什么，上班？那跟我们没关系~</w:t>
      </w:r>
    </w:p>
    <w:p w14:paraId="050FC195">
      <w:r xmlns:w="http://schemas.openxmlformats.org/wordprocessingml/2006/main">
        <w:t xml:space="preserve">[77] 对话 6（转换后）</w:t>
      </w:r>
    </w:p>
    <w:p w14:paraId="5485104E">
      <w:r xmlns:w="http://schemas.openxmlformats.org/wordprocessingml/2006/main">
        <w:t xml:space="preserve">[78] 哈哈，我们一起去拍些照片吧，我找到一个很上镜的地方——大概要花四个小时，不过没关系，对吧？</w:t>
      </w:r>
    </w:p>
    <w:p w14:paraId="69E54DC4">
      <w:r xmlns:w="http://schemas.openxmlformats.org/wordprocessingml/2006/main">
        <w:t xml:space="preserve">[79] 对话 7（转换后）</w:t>
      </w:r>
    </w:p>
    <w:p w14:paraId="5348E0C9">
      <w:r xmlns:w="http://schemas.openxmlformats.org/wordprocessingml/2006/main">
        <w:t xml:space="preserve">[80] 嗯？也许你想做？我不记得今天是安全日还是危险日了，但他们说你想做的时候就可以做。</w:t>
      </w:r>
    </w:p>
    <w:p w14:paraId="65545F14">
      <w:r xmlns:w="http://schemas.openxmlformats.org/wordprocessingml/2006/main">
        <w:t xml:space="preserve">[81] 空闲 1（转换后）</w:t>
      </w:r>
    </w:p>
    <w:p w14:paraId="152B5064">
      <w:r xmlns:w="http://schemas.openxmlformats.org/wordprocessingml/2006/main">
        <w:t xml:space="preserve">[82] 你知道那些食物样品吗？它们是日本特有的，而且非常有趣，对吧？它们看起来很适合拍照，但是百元店里有卖吗？</w:t>
      </w:r>
    </w:p>
    <w:p w14:paraId="556BE876">
      <w:r xmlns:w="http://schemas.openxmlformats.org/wordprocessingml/2006/main">
        <w:t xml:space="preserve">[83] 空闲 2（转换后）</w:t>
      </w:r>
    </w:p>
    <w:p w14:paraId="080F1539">
      <w:r xmlns:w="http://schemas.openxmlformats.org/wordprocessingml/2006/main">
        <w:t xml:space="preserve">[84] 我想报道 Daibeet，但我不知道该查什么。查一下队员们的胸围可以吗？</w:t>
      </w:r>
    </w:p>
    <w:p w14:paraId="198C2BB7">
      <w:r xmlns:w="http://schemas.openxmlformats.org/wordprocessingml/2006/main">
        <w:t xml:space="preserve">[85] 对话 1（转变前）</w:t>
      </w:r>
    </w:p>
    <w:p w14:paraId="4736DD3D">
      <w:r xmlns:w="http://schemas.openxmlformats.org/wordprocessingml/2006/main">
        <w:t xml:space="preserve">[86] 嗨，你给我打电话了吗？你昨天看电视了吗？挺有意思的，不过斯托娜没看，哈哈！</w:t>
      </w:r>
    </w:p>
    <w:p w14:paraId="1DA8AF22">
      <w:r xmlns:w="http://schemas.openxmlformats.org/wordprocessingml/2006/main">
        <w:t xml:space="preserve">[87] 对话 2（转变前）</w:t>
      </w:r>
    </w:p>
    <w:p w14:paraId="54CF9B63">
      <w:r xmlns:w="http://schemas.openxmlformats.org/wordprocessingml/2006/main">
        <w:t xml:space="preserve">[88] 这是什么？一个有趣的视频？好吧，随便吧，点个赞就好，对吧？</w:t>
      </w:r>
    </w:p>
    <w:p w14:paraId="499FBD8F">
      <w:r xmlns:w="http://schemas.openxmlformats.org/wordprocessingml/2006/main">
        <w:t xml:space="preserve">[89] 对话 3（转变前）</w:t>
      </w:r>
    </w:p>
    <w:p w14:paraId="344E2F38">
      <w:r xmlns:w="http://schemas.openxmlformats.org/wordprocessingml/2006/main">
        <w:t xml:space="preserve">[90] 我现在有点忙，所以请给我发个消息，我稍后会看。</w:t>
      </w:r>
    </w:p>
    <w:p w14:paraId="2FA2619D">
      <w:r xmlns:w="http://schemas.openxmlformats.org/wordprocessingml/2006/main">
        <w:t xml:space="preserve">[91] 对话 4（转变前）</w:t>
      </w:r>
    </w:p>
    <w:p w14:paraId="2A171A94">
      <w:r xmlns:w="http://schemas.openxmlformats.org/wordprocessingml/2006/main">
        <w:t xml:space="preserve">[92] 当然，我们聊聊吧，哦，我正在用手机，不过没关系。</w:t>
      </w:r>
    </w:p>
    <w:p w14:paraId="39114D53">
      <w:r xmlns:w="http://schemas.openxmlformats.org/wordprocessingml/2006/main">
        <w:t xml:space="preserve">[93] 对话 5（转变前）</w:t>
      </w:r>
    </w:p>
    <w:p w14:paraId="3FAE5B62">
      <w:r xmlns:w="http://schemas.openxmlformats.org/wordprocessingml/2006/main">
        <w:t xml:space="preserve">[94] 咦？出什么事了吗？我能摸到你，是因为我没用超能力。还是你想摸我？哈哈！</w:t>
      </w:r>
    </w:p>
    <w:p w14:paraId="3BFDC456">
      <w:r xmlns:w="http://schemas.openxmlformats.org/wordprocessingml/2006/main">
        <w:t xml:space="preserve">[95] 对话 6（转变前）</w:t>
      </w:r>
    </w:p>
    <w:p w14:paraId="401D3B8F">
      <w:r xmlns:w="http://schemas.openxmlformats.org/wordprocessingml/2006/main">
        <w:t xml:space="preserve">[96] 怎么了？你需要我帮忙吗？哦，我知道了——你想做这件事，对吧？呵呵，当然，我会做的。</w:t>
      </w:r>
    </w:p>
    <w:p w14:paraId="21FFA566">
      <w:r xmlns:w="http://schemas.openxmlformats.org/wordprocessingml/2006/main">
        <w:t xml:space="preserve">[97] 对话 7（转变前）</w:t>
      </w:r>
    </w:p>
    <w:p w14:paraId="2B7E403F">
      <w:r xmlns:w="http://schemas.openxmlformats.org/wordprocessingml/2006/main">
        <w:t xml:space="preserve">[98] 哦，如果你要碰我，你应该先告诉我，因为我需要做好心理准备，准备自拍。</w:t>
      </w:r>
    </w:p>
    <w:p w14:paraId="0AB13E5B">
      <w:r xmlns:w="http://schemas.openxmlformats.org/wordprocessingml/2006/main">
        <w:t xml:space="preserve">[99] 空闲 1（转换前）</w:t>
      </w:r>
    </w:p>
    <w:p w14:paraId="4727BBBB">
      <w:r xmlns:w="http://schemas.openxmlformats.org/wordprocessingml/2006/main">
        <w:t xml:space="preserve">[100] 咦，这里没人吗？我不会再让你丢下St-chan一个人了！总之，我试试发个消息。</w:t>
      </w:r>
    </w:p>
    <w:p w14:paraId="2BE2219F">
      <w:r xmlns:w="http://schemas.openxmlformats.org/wordprocessingml/2006/main">
        <w:t xml:space="preserve">[101] 空闲 2（转换前）</w:t>
      </w:r>
    </w:p>
    <w:p w14:paraId="0742D9F6">
      <w:r xmlns:w="http://schemas.openxmlformats.org/wordprocessingml/2006/main">
        <w:t xml:space="preserve">[102] 哇，我的手机存储空间快满了！满了会怎么样？不会爆炸什么的吧？！</w:t>
      </w:r>
    </w:p>
    <w:p w14:paraId="3F1C4CD1">
      <w:r xmlns:w="http://schemas.openxmlformats.org/wordprocessingml/2006/main">
        <w:t xml:space="preserve">[103] 升级 1</w:t>
      </w:r>
    </w:p>
    <w:p w14:paraId="731A5DF2">
      <w:r xmlns:w="http://schemas.openxmlformats.org/wordprocessingml/2006/main">
        <w:t xml:space="preserve">[104] 升级 2</w:t>
      </w:r>
    </w:p>
    <w:p w14:paraId="4CF6204C">
      <w:r xmlns:w="http://schemas.openxmlformats.org/wordprocessingml/2006/main">
        <w:t xml:space="preserve">[105] 升级 3</w:t>
      </w:r>
    </w:p>
    <w:p w14:paraId="448D1ECA">
      <w:r xmlns:w="http://schemas.openxmlformats.org/wordprocessingml/2006/main">
        <w:t xml:space="preserve">[106] 捕获</w:t>
      </w:r>
    </w:p>
    <w:p w14:paraId="1FE17C21">
      <w:r xmlns:w="http://schemas.openxmlformats.org/wordprocessingml/2006/main">
        <w:t xml:space="preserve">[107] 唉，我动不了了……嗯，这是真的吗……事情有点严重吗？</w:t>
      </w:r>
    </w:p>
    <w:p w14:paraId="20CCAA79">
      <w:r xmlns:w="http://schemas.openxmlformats.org/wordprocessingml/2006/main">
        <w:t xml:space="preserve">[108] 战斗开始 1</w:t>
      </w:r>
    </w:p>
    <w:p w14:paraId="143E15F5">
      <w:r xmlns:w="http://schemas.openxmlformats.org/wordprocessingml/2006/main">
        <w:t xml:space="preserve">[109] 轮到斯托娜了！</w:t>
      </w:r>
    </w:p>
    <w:p w14:paraId="4661289D">
      <w:r xmlns:w="http://schemas.openxmlformats.org/wordprocessingml/2006/main">
        <w:t xml:space="preserve">[110] 战斗开始 2</w:t>
      </w:r>
    </w:p>
    <w:p w14:paraId="5FF6037A">
      <w:r xmlns:w="http://schemas.openxmlformats.org/wordprocessingml/2006/main">
        <w:t xml:space="preserve">[111] 太好了！我也要加入！</w:t>
      </w:r>
    </w:p>
    <w:p w14:paraId="535747A2">
      <w:r xmlns:w="http://schemas.openxmlformats.org/wordprocessingml/2006/main">
        <w:t xml:space="preserve">[112] 战斗参与 1</w:t>
      </w:r>
    </w:p>
    <w:p w14:paraId="0389222E">
      <w:r xmlns:w="http://schemas.openxmlformats.org/wordprocessingml/2006/main">
        <w:t xml:space="preserve">[113] 战斗参与 2</w:t>
      </w:r>
    </w:p>
    <w:p w14:paraId="51AA4AF6">
      <w:r xmlns:w="http://schemas.openxmlformats.org/wordprocessingml/2006/main">
        <w:t xml:space="preserve">[114] 战斗胜利 1</w:t>
      </w:r>
    </w:p>
    <w:p w14:paraId="519931FD">
      <w:r xmlns:w="http://schemas.openxmlformats.org/wordprocessingml/2006/main">
        <w:t xml:space="preserve">[115] 哈哈，看来我们赢了~</w:t>
      </w:r>
    </w:p>
    <w:p w14:paraId="0A5BBB9F">
      <w:r xmlns:w="http://schemas.openxmlformats.org/wordprocessingml/2006/main">
        <w:t xml:space="preserve">[116] 战斗胜利 2</w:t>
      </w:r>
    </w:p>
    <w:p w14:paraId="19A5C363">
      <w:r xmlns:w="http://schemas.openxmlformats.org/wordprocessingml/2006/main">
        <w:t xml:space="preserve">[117] 太好了！我们拍张照片纪念一下吧？</w:t>
      </w:r>
    </w:p>
    <w:p w14:paraId="14313B99">
      <w:r xmlns:w="http://schemas.openxmlformats.org/wordprocessingml/2006/main">
        <w:t xml:space="preserve">[118] 普通攻击 1</w:t>
      </w:r>
    </w:p>
    <w:p w14:paraId="1E97F0B6">
      <w:r xmlns:w="http://schemas.openxmlformats.org/wordprocessingml/2006/main">
        <w:t xml:space="preserve">[119] 普通攻击 2</w:t>
      </w:r>
    </w:p>
    <w:p w14:paraId="265CEB71">
      <w:r xmlns:w="http://schemas.openxmlformats.org/wordprocessingml/2006/main">
        <w:t xml:space="preserve">[120] 普通攻击 3</w:t>
      </w:r>
    </w:p>
    <w:p w14:paraId="5211D708">
      <w:r xmlns:w="http://schemas.openxmlformats.org/wordprocessingml/2006/main">
        <w:t xml:space="preserve">[121] 独特效果激活 1</w:t>
      </w:r>
    </w:p>
    <w:p w14:paraId="52DAD148">
      <w:r xmlns:w="http://schemas.openxmlformats.org/wordprocessingml/2006/main">
        <w:t xml:space="preserve">[122] 独特效果激活 2</w:t>
      </w:r>
    </w:p>
    <w:p w14:paraId="1B9D6ED5">
      <w:r xmlns:w="http://schemas.openxmlformats.org/wordprocessingml/2006/main">
        <w:t xml:space="preserve">[123] 独特效果激活 3</w:t>
      </w:r>
    </w:p>
    <w:p w14:paraId="1CF19B71">
      <w:r xmlns:w="http://schemas.openxmlformats.org/wordprocessingml/2006/main">
        <w:t xml:space="preserve">[124] 特殊招式 1</w:t>
      </w:r>
    </w:p>
    <w:p w14:paraId="06B909AC">
      <w:r xmlns:w="http://schemas.openxmlformats.org/wordprocessingml/2006/main">
        <w:t xml:space="preserve">[125] 来吧，死亡风暴！</w:t>
      </w:r>
    </w:p>
    <w:p w14:paraId="27E7A424">
      <w:r xmlns:w="http://schemas.openxmlformats.org/wordprocessingml/2006/main">
        <w:t xml:space="preserve">[126] 特殊招式 2</w:t>
      </w:r>
    </w:p>
    <w:p w14:paraId="03A4DA3D">
      <w:r xmlns:w="http://schemas.openxmlformats.org/wordprocessingml/2006/main">
        <w:t xml:space="preserve">[127] 受到的伤害：1</w:t>
      </w:r>
    </w:p>
    <w:p w14:paraId="70CE8837">
      <w:r xmlns:w="http://schemas.openxmlformats.org/wordprocessingml/2006/main">
        <w:t xml:space="preserve">[128] 呀！</w:t>
      </w:r>
    </w:p>
    <w:p w14:paraId="08BA3C84">
      <w:r xmlns:w="http://schemas.openxmlformats.org/wordprocessingml/2006/main">
        <w:t xml:space="preserve">[129] 受到的伤害：2</w:t>
      </w:r>
    </w:p>
    <w:p w14:paraId="1E3D10FA">
      <w:r xmlns:w="http://schemas.openxmlformats.org/wordprocessingml/2006/main">
        <w:t xml:space="preserve">[130] 他在那里！</w:t>
      </w:r>
    </w:p>
    <w:p w14:paraId="72461838">
      <w:r xmlns:w="http://schemas.openxmlformats.org/wordprocessingml/2006/main">
        <w:t xml:space="preserve">[131] 受到的伤害：3</w:t>
      </w:r>
    </w:p>
    <w:p w14:paraId="424EC23A">
      <w:r xmlns:w="http://schemas.openxmlformats.org/wordprocessingml/2006/main">
        <w:t xml:space="preserve">[132] 好痛！！</w:t>
      </w:r>
    </w:p>
    <w:p w14:paraId="566ADCA2">
      <w:r xmlns:w="http://schemas.openxmlformats.org/wordprocessingml/2006/main">
        <w:t xml:space="preserve">[133] 撤回</w:t>
      </w:r>
    </w:p>
    <w:p w14:paraId="55BCE349">
      <w:r xmlns:w="http://schemas.openxmlformats.org/wordprocessingml/2006/main">
        <w:t xml:space="preserve">[134] 呃，斯托娜酱吓了一跳……</w:t>
      </w:r>
    </w:p>
    <w:p w14:paraId="55AE5CC1">
      <w:r xmlns:w="http://schemas.openxmlformats.org/wordprocessingml/2006/main">
        <w:t xml:space="preserve">[135] 项目用途 1</w:t>
      </w:r>
    </w:p>
    <w:p w14:paraId="0CE54656">
      <w:r xmlns:w="http://schemas.openxmlformats.org/wordprocessingml/2006/main">
        <w:t xml:space="preserve">[136] 物品用途 2</w:t>
      </w:r>
    </w:p>
    <w:p w14:paraId="4D7E0AE0">
      <w:r xmlns:w="http://schemas.openxmlformats.org/wordprocessingml/2006/main">
        <w:t xml:space="preserve">[137] 在游戏中 †</w:t>
      </w:r>
    </w:p>
    <w:p w14:paraId="39BAA01F">
      <w:r xmlns:w="http://schemas.openxmlformats.org/wordprocessingml/2006/main">
        <w:t xml:space="preserve">[138] 与任何人都能轻松获得且拥有持续伤害的FM77相比，斯托娜各有优劣，其“持续伤害持续时间虽然短了5秒，但特殊技能本身就能造成伤害”。尽管斯托娜的特殊技能充能量比FM77低，但其行动速度更快，发动难度也相差无几，只是斯托娜的技能维持难度更高。FM77很容易满级强化，也容易获得觉醒之木R，而斯托娜作为SSR角色，需要相当多的资源，因此获取难度也更高。</w:t>
      </w:r>
    </w:p>
    <w:p w14:paraId="1BD7F272">
      <w:r xmlns:w="http://schemas.openxmlformats.org/wordprocessingml/2006/main">
        <w:t xml:space="preserve">[139] 它的独特效果非常出色。无论效果的强度还是持续时间都令人满意。光凭这一点就值得使用它。</w:t>
      </w:r>
    </w:p>
    <w:p w14:paraId="4F3430D7">
      <w:r xmlns:w="http://schemas.openxmlformats.org/wordprocessingml/2006/main">
        <w:t xml:space="preserve">[140] 装备方面，优先选择能发动特殊技能的“钻头”和“勇气姐妹”。由于她不擅长攻击，腰带的优先级较低。如果打算多次发动特殊技能，火箭引擎可以提升她的行动速度；但如果只需发动一次，其优先级也相应降低。你也可以用“闪电迅捷”弥补她部署速度较慢的不足，或者用“闪亮栗子”强化她略高的眩晕率，使她更专注于辅助角色。</w:t>
      </w:r>
    </w:p>
    <w:p w14:paraId="2F882518">
      <w:r xmlns:w="http://schemas.openxmlformats.org/wordprocessingml/2006/main">
        <w:t xml:space="preserve">[141] 内容适用性简易评估 †</w:t>
      </w:r>
    </w:p>
    <w:p w14:paraId="64AC7B12">
      <w:r xmlns:w="http://schemas.openxmlformats.org/wordprocessingml/2006/main">
        <w:t xml:space="preserve">[142] 合适的内容、推荐的装备示例、角色发展目标等。</w:t>
      </w:r>
    </w:p>
    <w:p w14:paraId="4F54DBE4">
      <w:r xmlns:w="http://schemas.openxmlformats.org/wordprocessingml/2006/main">
        <w:t xml:space="preserve">[143] 兼容内容</w:t>
      </w:r>
    </w:p>
    <w:p w14:paraId="0CCEF6EC">
      <w:r xmlns:w="http://schemas.openxmlformats.org/wordprocessingml/2006/main">
        <w:t xml:space="preserve">[144] 能力倾向</w:t>
      </w:r>
    </w:p>
    <w:p w14:paraId="75E39890">
      <w:r xmlns:w="http://schemas.openxmlformats.org/wordprocessingml/2006/main">
        <w:t xml:space="preserve">[145] 简短评论</w:t>
      </w:r>
    </w:p>
    <w:p w14:paraId="76038CB6">
      <w:r xmlns:w="http://schemas.openxmlformats.org/wordprocessingml/2006/main">
        <w:t xml:space="preserve">[146] 主线任务 活动任务</w:t>
      </w:r>
    </w:p>
    <w:p w14:paraId="5B889C28">
      <w:r xmlns:w="http://schemas.openxmlformats.org/wordprocessingml/2006/main">
        <w:t xml:space="preserve">[147] 他可以毫无问题地完成任务，但几乎没有理由专门选择他。</w:t>
      </w:r>
    </w:p>
    <w:p w14:paraId="268934CD">
      <w:r xmlns:w="http://schemas.openxmlformats.org/wordprocessingml/2006/main">
        <w:t xml:space="preserve">[148] 突袭战</w:t>
      </w:r>
    </w:p>
    <w:p w14:paraId="0173580C">
      <w:r xmlns:w="http://schemas.openxmlformats.org/wordprocessingml/2006/main">
        <w:t xml:space="preserve">[149] 范围性特殊攻击不适用。</w:t>
      </w:r>
    </w:p>
    <w:p w14:paraId="271EFC24">
      <w:r xmlns:w="http://schemas.openxmlformats.org/wordprocessingml/2006/main">
        <w:t xml:space="preserve">[150]歼灭战</w:t>
      </w:r>
    </w:p>
    <w:p w14:paraId="6529A94E">
      <w:r xmlns:w="http://schemas.openxmlformats.org/wordprocessingml/2006/main">
        <w:t xml:space="preserve">[151] 范围特殊攻击适合歼灭战，但不需要持续伤害。其独特效果很有用（装备示例见下文）。</w:t>
      </w:r>
    </w:p>
    <w:p w14:paraId="4B3D8A90">
      <w:r xmlns:w="http://schemas.openxmlformats.org/wordprocessingml/2006/main">
        <w:t xml:space="preserve">[152] B宇宙</w:t>
      </w:r>
    </w:p>
    <w:p w14:paraId="2AC8715A">
      <w:r xmlns:w="http://schemas.openxmlformats.org/wordprocessingml/2006/main">
        <w:t xml:space="preserve">[153] 有时用于造成持续伤害或因其独特效果。</w:t>
      </w:r>
    </w:p>
    <w:p w14:paraId="2783EC13">
      <w:r xmlns:w="http://schemas.openxmlformats.org/wordprocessingml/2006/main">
        <w:t xml:space="preserve">[154] 能力评价指标</w:t>
      </w:r>
    </w:p>
    <w:p w14:paraId="0AFAF495">
      <w:r xmlns:w="http://schemas.openxmlformats.org/wordprocessingml/2006/main">
        <w:t xml:space="preserve">[155] ◎：优秀内容。最有可能发挥出色。○：合适内容。有较高发挥潜力。△：一般。需要一些技巧才能发挥良好，但选择理由不多。×：不合适内容。由于与内容规则、游戏系统、难度等级等不兼容，难以发挥出色。*2014年3月更新</w:t>
      </w:r>
    </w:p>
    <w:p w14:paraId="421BFB01">
      <w:r xmlns:w="http://schemas.openxmlformats.org/wordprocessingml/2006/main">
        <w:t xml:space="preserve">[156] 湮灭</w:t>
      </w:r>
    </w:p>
    <w:p w14:paraId="395627D6">
      <w:r xmlns:w="http://schemas.openxmlformats.org/wordprocessingml/2006/main">
        <w:t xml:space="preserve">[157] 推荐设备示例</w:t>
      </w:r>
    </w:p>
    <w:p w14:paraId="04A458E2">
      <w:r xmlns:w="http://schemas.openxmlformats.org/wordprocessingml/2006/main">
        <w:t xml:space="preserve">[158] 主要设备</w:t>
      </w:r>
    </w:p>
    <w:p w14:paraId="1DDA07E2">
      <w:r xmlns:w="http://schemas.openxmlformats.org/wordprocessingml/2006/main">
        <w:t xml:space="preserve">[159] 子设备</w:t>
      </w:r>
    </w:p>
    <w:p w14:paraId="7FBF6E3C">
      <w:r xmlns:w="http://schemas.openxmlformats.org/wordprocessingml/2006/main">
        <w:t xml:space="preserve">[160] 一件令人愉悦的物品</w:t>
      </w:r>
    </w:p>
    <w:p w14:paraId="1F6ADB66">
      <w:r xmlns:w="http://schemas.openxmlformats.org/wordprocessingml/2006/main">
        <w:t xml:space="preserve">[161] 发展目标</w:t>
      </w:r>
    </w:p>
    <w:p w14:paraId="71FBC99F">
      <w:r xmlns:w="http://schemas.openxmlformats.org/wordprocessingml/2006/main">
        <w:t xml:space="preserve">[162] 突破极限</w:t>
      </w:r>
    </w:p>
    <w:p w14:paraId="4AC0C387">
      <w:r xmlns:w="http://schemas.openxmlformats.org/wordprocessingml/2006/main">
        <w:t xml:space="preserve">[163] 致命觉醒</w:t>
      </w:r>
    </w:p>
    <w:p w14:paraId="3912D4BC">
      <w:r xmlns:w="http://schemas.openxmlformats.org/wordprocessingml/2006/main">
        <w:t xml:space="preserve">[164] 独特的觉醒</w:t>
      </w:r>
    </w:p>
    <w:p w14:paraId="52AF7116">
      <w:r xmlns:w="http://schemas.openxmlformats.org/wordprocessingml/2006/main">
        <w:t xml:space="preserve">[165] 行动速度</w:t>
      </w:r>
    </w:p>
    <w:p w14:paraId="1D7D64FF">
      <w:r xmlns:w="http://schemas.openxmlformats.org/wordprocessingml/2006/main">
        <w:t xml:space="preserve">[166] 特别收费</w:t>
      </w:r>
    </w:p>
    <w:p w14:paraId="4F53FC22">
      <w:r xmlns:w="http://schemas.openxmlformats.org/wordprocessingml/2006/main">
        <w:t xml:space="preserve">[167] 其他</w:t>
      </w:r>
    </w:p>
    <w:p w14:paraId="09E771A4">
      <w:r xmlns:w="http://schemas.openxmlformats.org/wordprocessingml/2006/main">
        <w:t xml:space="preserve">[168] 培训成本</w:t>
      </w:r>
    </w:p>
    <w:p w14:paraId="65665EEA">
      <w:r xmlns:w="http://schemas.openxmlformats.org/wordprocessingml/2006/main">
        <w:t xml:space="preserve">[169] 3.1 秒 9 次</w:t>
      </w:r>
    </w:p>
    <w:p w14:paraId="428F857C">
      <w:r xmlns:w="http://schemas.openxmlformats.org/wordprocessingml/2006/main">
        <w:t xml:space="preserve">[170] 12.5% 20次</w:t>
      </w:r>
    </w:p>
    <w:p w14:paraId="33221474">
      <w:r xmlns:w="http://schemas.openxmlformats.org/wordprocessingml/2006/main">
        <w:t xml:space="preserve">[171] 备注</w:t>
      </w:r>
    </w:p>
    <w:p w14:paraId="7101D3D2">
      <w:r xmlns:w="http://schemas.openxmlformats.org/wordprocessingml/2006/main">
        <w:t xml:space="preserve">[172] 如果你无法准备一个能用普通攻击瞬间击杀弱小敌人的增益效果，那么这样做就没有必要。如果体力不足，则根据敌人类型切换技能。</w:t>
      </w:r>
    </w:p>
    <w:p w14:paraId="6BDBDFDA">
      <w:r xmlns:w="http://schemas.openxmlformats.org/wordprocessingml/2006/main">
        <w:t xml:space="preserve">[173] *2016年3月更新</w:t>
      </w:r>
    </w:p>
    <w:p w14:paraId="4DD2F726">
      <w:r xmlns:w="http://schemas.openxmlformats.org/wordprocessingml/2006/main">
        <w:t xml:space="preserve">[174] 琐事 †</w:t>
      </w:r>
    </w:p>
    <w:p w14:paraId="01D7E265">
      <w:r xmlns:w="http://schemas.openxmlformats.org/wordprocessingml/2006/main">
        <w:t xml:space="preserve">[175] 维多利亚时代的人们即使在方舟内也依然保守，不愿与外界接触。因此，在主线故事第三部分开始时，她们是唯一出现的维多利亚时代的巫师。</w:t>
      </w:r>
    </w:p>
    <w:p w14:paraId="43FC9B4A">
      <w:r xmlns:w="http://schemas.openxmlformats.org/wordprocessingml/2006/main">
        <w:t xml:space="preserve">[176] 她似乎是在扮演一个角色，所以尚不清楚这是否是她的真实性格。一位神秘的女巫。</w:t>
      </w:r>
    </w:p>
    <w:p w14:paraId="3D3F9499">
      <w:r xmlns:w="http://schemas.openxmlformats.org/wordprocessingml/2006/main">
        <w:t xml:space="preserve">[177] 她戏弄时贞，叫他“爸爸”。虽然她看起来性格开朗，但她仍然是处女，不会被周围的人影响。</w:t>
      </w:r>
    </w:p>
    <w:p w14:paraId="6C34F0CA">
      <w:r xmlns:w="http://schemas.openxmlformats.org/wordprocessingml/2006/main">
        <w:t xml:space="preserve">[178] 他与第二位圣剑米卡菲尔关系很好，他们经常一起出现。</w:t>
      </w:r>
    </w:p>
    <w:p w14:paraId="352DEAD5">
      <w:r xmlns:w="http://schemas.openxmlformats.org/wordprocessingml/2006/main">
        <w:t xml:space="preserve">[179] 官方推特账号简介 †</w:t>
      </w:r>
    </w:p>
    <w:p w14:paraId="073AE5FF">
      <w:r xmlns:w="http://schemas.openxmlformats.org/wordprocessingml/2006/main">
        <w:t xml:space="preserve">[180] 人物介绍</w:t>
      </w:r>
    </w:p>
    <w:p w14:paraId="128D36AD">
      <w:r xmlns:w="http://schemas.openxmlformats.org/wordprocessingml/2006/main">
        <w:t xml:space="preserve">[181] 评论表 †</w:t>
      </w:r>
    </w:p>
    <w:p w14:paraId="1C8BDB48">
      <w:r xmlns:w="http://schemas.openxmlformats.org/wordprocessingml/2006/main">
        <w:t xml:space="preserve">[182] 点击打开历史日志列表</w:t>
      </w:r>
    </w:p>
    <w:p w14:paraId="7B3AE448">
      <w:r xmlns:w="http://schemas.openxmlformats.org/wordprocessingml/2006/main">
        <w:t xml:space="preserve">[183] 末尾的数字越小，日志就越旧。</w:t>
      </w:r>
    </w:p>
    <w:p w14:paraId="00DEDC36">
      <w:r xmlns:w="http://schemas.openxmlformats.org/wordprocessingml/2006/main">
        <w:t xml:space="preserve">[184] 'Comments/Shinigami no Stona/' 没有子页面。</w:t>
      </w:r>
    </w:p>
    <w:p w14:paraId="264756DA">
      <w:r xmlns:w="http://schemas.openxmlformats.org/wordprocessingml/2006/main">
        <w:t xml:space="preserve">[185] 在斯托娜抽了290次之后，我终于抽到了有史以来最多的超级斯巴鲁，但我陷入了困境，我4000多颗宝石现在只剩1200颗了哈哈 -- [LOI5Sy6iq02] 2021-09-15 (周三) 17:35:17</w:t>
      </w:r>
    </w:p>
    <w:p w14:paraId="00BC90E6">
      <w:r xmlns:w="http://schemas.openxmlformats.org/wordprocessingml/2006/main">
        <w:t xml:space="preserve">[186] 要不是你告诉我，我都不知道，太神奇了——[xDHDwLIavc.] 2021-09-15 (周三) 18:30:48</w:t>
      </w:r>
    </w:p>
    <w:p w14:paraId="558E1026">
      <w:r xmlns:w="http://schemas.openxmlformats.org/wordprocessingml/2006/main">
        <w:t xml:space="preserve">[187] 光是哈克贝因这个名字肯定不会让它消失……大概吧——[eAtqC/76jsQ] 2021-09-15 (周三) 22:37:03</w:t>
      </w:r>
    </w:p>
    <w:p w14:paraId="1B39938D">
      <w:r xmlns:w="http://schemas.openxmlformats.org/wordprocessingml/2006/main">
        <w:t xml:space="preserve">[188] 提到斯托纳，让我想起了《真盖塔机器人》里的斯托纳·桑夏恩，勾起了我对第四届超级机器人大战的回忆。——[1CZLHJKGBPg] 2021-09-16 (周四) 09:45:25</w:t>
      </w:r>
    </w:p>
    <w:p w14:paraId="2A829BDB">
      <w:r xmlns:w="http://schemas.openxmlformats.org/wordprocessingml/2006/main">
        <w:t xml:space="preserve">[189] 启发“哈克贝因”这个名字的小说作者已经去世一百多年了，所以绝对不存在版权问题。小说→德国战斗机→超级机器人大战，你懂的。——[WYlCNZzHeHk] 2021-09-17 (周五) 03:15:30</w:t>
      </w:r>
    </w:p>
    <w:p w14:paraId="7C5D7375">
      <w:r xmlns:w="http://schemas.openxmlformats.org/wordprocessingml/2006/main">
        <w:t xml:space="preserve">[190] 哈克贝因机甲在早期浅蓝色版本之前（表面上）都运行良好，但大约在它升级为Mk-II版本时出现了问题……我怀疑，它的颜色（不仅仅是头部）与泰坦机甲的Mk-II版本相似，是否也产生了影响。——[zejWEL9/ZWE] 2021-09-17 (周五) 20:55:19</w:t>
      </w:r>
    </w:p>
    <w:p w14:paraId="7BE66E14">
      <w:r xmlns:w="http://schemas.openxmlformats.org/wordprocessingml/2006/main">
        <w:t xml:space="preserve">[191] 不，Huckebein被移除的原因仅仅是因为万代生气了，与粉丝无关。早期高达也参与了《超级机器人大战》，所以他们只是睁一只眼闭一只眼。直到《超级机器人大战》开始制作没有高达的原创动画，并且动画制作公司也不再是Sunrise，Huckebein才开始被视为问题。此外，Huckebein的模型套件是由寿屋（Kotobukiya）而非万代生产的。当然，拥有高达版权的万代和Sunrise不允许这种情况发生也是可以理解的。这意味着其他模型套件制造商和动画公司正在利用与高达如此相似的设计赚钱。如果动画是由Sunrise制作，模型套件是由万代生产的，那么这种情况可能就不会发生了。——[WYlCNZzHeHk] 2021-09-19 (周日) 02:42:10</w:t>
      </w:r>
    </w:p>
    <w:p w14:paraId="56201C0E">
      <w:r xmlns:w="http://schemas.openxmlformats.org/wordprocessingml/2006/main">
        <w:t xml:space="preserve">[192] 最激动人心的话题是超级机器人大战，哈哈 -- [8mT1rvQNQZ2] 2021-09-18 (周六) 18:34:43</w:t>
      </w:r>
    </w:p>
    <w:p w14:paraId="5DAF8D6D">
      <w:r xmlns:w="http://schemas.openxmlformats.org/wordprocessingml/2006/main">
        <w:t xml:space="preserve">[193] 我觉得这可能是对“死亡之神斯托纳·塔纳托斯”（Stona Thanatos）的戏仿，而且我觉得这个名字很贴切。——[PoCwwSWGhHU] 2021-09-19 (周日) 21:35:29</w:t>
      </w:r>
    </w:p>
    <w:p w14:paraId="7E70A4C8">
      <w:r xmlns:w="http://schemas.openxmlformats.org/wordprocessingml/2006/main">
        <w:t xml:space="preserve">[194] 这和同系列高达的里克·艾迪森有什么联系吗？ -- [juZPy42mRVo] 2021-09-21 (周二) 18:27:51</w:t>
      </w:r>
    </w:p>
    <w:p w14:paraId="01CFD454">
      <w:r xmlns:w="http://schemas.openxmlformats.org/wordprocessingml/2006/main">
        <w:t xml:space="preserve">[195] 想到哈克贝因的唯一参考资料竟然是《超级机器人大战》，真是有点不可思议——[H0AozPQWErQ] 2021-10-07 (周四) 23:34:25</w:t>
      </w:r>
    </w:p>
    <w:p w14:paraId="32215750">
      <w:r xmlns:w="http://schemas.openxmlformats.org/wordprocessingml/2006/main">
        <w:t xml:space="preserve">[196] 我认为持续损害被故意高估了，并且限制了其影响——[W/KawxO6AJg] 2021-09-15 (周三) 19:58:41</w:t>
      </w:r>
    </w:p>
    <w:p w14:paraId="4D02E241">
      <w:r xmlns:w="http://schemas.openxmlformats.org/wordprocessingml/2006/main">
        <w:t xml:space="preserve">[197] 所以，给平胸角色穿上垫胸服的那部分是……伊亚米还是时贞！——[TgVMEazFHew] 2021-09-18 (周六) 05:17:24</w:t>
      </w:r>
    </w:p>
    <w:p w14:paraId="4D6A23AC">
      <w:r xmlns:w="http://schemas.openxmlformats.org/wordprocessingml/2006/main">
        <w:t xml:space="preserve">[198] 她们虽然分属不同阵营，但这已经是第三个拥有相同独特效果的角色了。和风花一样，独特效果加上特殊技能太强了，所以我不太确定是否要抽她。——[Br1xrmyudCs] 2021-09-15 (周三) 19:39:31</w:t>
      </w:r>
    </w:p>
    <w:p w14:paraId="6AA0C119">
      <w:r xmlns:w="http://schemas.openxmlformats.org/wordprocessingml/2006/main">
        <w:t xml:space="preserve">[199] 这或许只是巧合，但它恰好在用作发饰的彼岸花盛开的季节推出，着实令人着迷。——[w3M0kfcSEFc] 2021-09-19 (周日) 08:59:30</w:t>
      </w:r>
    </w:p>
    <w:p w14:paraId="21DCC5D2">
      <w:r xmlns:w="http://schemas.openxmlformats.org/wordprocessingml/2006/main">
        <w:t xml:space="preserve">[200] 她比外表看起来更有魅力，而且比我想象的还要可爱——[BUM50XdeDBA] 2021-11-24 (周三) 03:14:43</w:t>
      </w:r>
    </w:p>
    <w:p w14:paraId="25FCBE5C">
      <w:r xmlns:w="http://schemas.openxmlformats.org/wordprocessingml/2006/main">
        <w:t xml:space="preserve">[201] 在《Caravan Stories》里，时贞把同性恋者称为“怪人”让我感觉很不舒服。即使他不是故意的，偷窥也是不礼貌的，不是吗？——[V93kl3/hT6.] 2022-06-23 (周四) 22:09:18</w:t>
      </w:r>
    </w:p>
    <w:p w14:paraId="301D0531">
      <w:r xmlns:w="http://schemas.openxmlformats.org/wordprocessingml/2006/main">
        <w:t xml:space="preserve">[202] 今天对我来说是斯托娜日：从D2P扭蛋里抽到了斯托娜，从保底发放券里抽到了斯托娜，主线剧情里也出现了斯托娜——[BsHcGticolU] 2022-10-19 (周三) 23:28:07</w:t>
      </w:r>
    </w:p>
    <w:p w14:paraId="6E3B94CA">
      <w:r xmlns:w="http://schemas.openxmlformats.org/wordprocessingml/2006/main">
        <w:t xml:space="preserve">[203] ←使用棋盘前请务必阅读规则。</w:t>
      </w:r>
    </w:p>
    <w:p w14:paraId="51AD13A7">
      <w:r xmlns:w="http://schemas.openxmlformats.org/wordprocessingml/2006/main">
        <w:t xml:space="preserve">[204] 关于规则 †</w:t>
      </w:r>
    </w:p>
    <w:p w14:paraId="3ECADBF4">
      <w:r xmlns:w="http://schemas.openxmlformats.org/wordprocessingml/2006/main">
        <w:t xml:space="preserve">[205] 请不要抱怨或批评页面编辑者。如果您对其他人的编辑有意见，请通过“提供替代方案”或“自行编辑”的方式进行建设性沟通。</w:t>
      </w:r>
    </w:p>
    <w:p w14:paraId="6DC22EA2">
      <w:r xmlns:w="http://schemas.openxmlformats.org/wordprocessingml/2006/main">
        <w:t xml:space="preserve">[206] 不要发布个人网站或其他禁止未经授权链接的网站的网址。</w:t>
      </w:r>
    </w:p>
    <w:p w14:paraId="00401076">
      <w:r xmlns:w="http://schemas.openxmlformats.org/wordprocessingml/2006/main">
        <w:t xml:space="preserve">[207] 关于违反规则的帖子 †</w:t>
      </w:r>
    </w:p>
    <w:p w14:paraId="2237EF2D">
      <w:r xmlns:w="http://schemas.openxmlformats.org/wordprocessingml/2006/main">
        <w:t xml:space="preserve">[208] 禁止发布以下类型的帖子，因为它们容易造成干扰。</w:t>
      </w:r>
    </w:p>
    <w:p w14:paraId="59BBFBD2">
      <w:r xmlns:w="http://schemas.openxmlformats.org/wordprocessingml/2006/main">
        <w:t xml:space="preserve">[209] 我们允许对角色表现进行评价（例如强、弱等），但请注意用词。例如，“○○的技能很弱，不值得用，是个弱鸡”之类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164AAE4">
      <w:r xmlns:w="http://schemas.openxmlformats.org/wordprocessingml/2006/main">
        <w:t xml:space="preserve">[210] 其他包括使用此维基的人、官方管理员、艺术家、配音演员、现实生活中的个人以及 Twitter 用户等团体。</w:t>
      </w:r>
    </w:p>
    <w:p w14:paraId="08C3B624">
      <w:r xmlns:w="http://schemas.openxmlformats.org/wordprocessingml/2006/main">
        <w:t xml:space="preserve">[211] 关于向管理层提交的帖子，我们容忍可以解释为用户意见的评论，例如“我希望他们改进这一点”、“我希望他们尽快修复错误”和“维护时间太长了”，但我们不容忍使用辱骂性语言贬低管理层。</w:t>
      </w:r>
    </w:p>
    <w:p w14:paraId="64B8A6DB">
      <w:r xmlns:w="http://schemas.openxmlformats.org/wordprocessingml/2006/main">
        <w:t xml:space="preserve">[212] 将讨论和意见交流视为“诽谤或对抗他人”是错误的。然而，在讨论或意见交流中使用辱骂性语言、贬低他人、挑衅他人或在缺乏明确证据的情况下发表言论，都是违法行为。说话时务必注意自己的言辞。</w:t>
      </w:r>
    </w:p>
    <w:p w14:paraId="10BE2010">
      <w:r xmlns:w="http://schemas.openxmlformats.org/wordprocessingml/2006/main">
        <w:t xml:space="preserve">[213] 攻击性言论包括使用“做这个”或“做那个”等强硬命令、“使用粗俗语言”、“居高临下”和“挑衅”。</w:t>
      </w:r>
    </w:p>
    <w:p w14:paraId="078FE709">
      <w:r xmlns:w="http://schemas.openxmlformats.org/wordprocessingml/2006/main">
        <w:t xml:space="preserve">[214] 禁止发布冒犯现有玩家的帖子，例如“还有人玩这个游戏吗？”或“这游戏已经凉了”。这并不意味着您完全不能发表任何负面言论，而是指那些超出单纯负面评价范围，构成诽谤或诋毁的帖子将被禁止发布。</w:t>
      </w:r>
    </w:p>
    <w:p w14:paraId="012FB593">
      <w:r xmlns:w="http://schemas.openxmlformats.org/wordprocessingml/2006/main">
        <w:t xml:space="preserve">[215] 公开羞辱他人，包括泄露他人的游戏内名称或UID</w:t>
      </w:r>
    </w:p>
    <w:p w14:paraId="5414EE58">
      <w:r xmlns:w="http://schemas.openxmlformats.org/wordprocessingml/2006/main">
        <w:t xml:space="preserve">[216] 但是，分享有助于游戏攻略的信息和视频是允许的。</w:t>
      </w:r>
    </w:p>
    <w:p w14:paraId="7EC1D262">
      <w:r xmlns:w="http://schemas.openxmlformats.org/wordprocessingml/2006/main">
        <w:t xml:space="preserve">[217] 参考其他应用程序</w:t>
      </w:r>
    </w:p>
    <w:p w14:paraId="3C298D34">
      <w:r xmlns:w="http://schemas.openxmlformats.org/wordprocessingml/2006/main">
        <w:t xml:space="preserve">[218] 在多个论坛上多次发帖</w:t>
      </w:r>
    </w:p>
    <w:p w14:paraId="1E40E2B1">
      <w:r xmlns:w="http://schemas.openxmlformats.org/wordprocessingml/2006/main">
        <w:t xml:space="preserve">[219] 写一串无意义的字符</w:t>
      </w:r>
    </w:p>
    <w:p w14:paraId="4A9A8F58">
      <w:r xmlns:w="http://schemas.openxmlformats.org/wordprocessingml/2006/main">
        <w:t xml:space="preserve">[220] 关于作弊和利用漏洞的帖子</w:t>
      </w:r>
    </w:p>
    <w:p w14:paraId="7C2EC082">
      <w:r xmlns:w="http://schemas.openxmlformats.org/wordprocessingml/2006/main">
        <w:t xml:space="preserve">[221] 最好的办法是忽略违反规则的帖子。上钩或反驳只会让事情变得更糟。</w:t>
      </w:r>
    </w:p>
    <w:p w14:paraId="585106A6">
      <w:r xmlns:w="http://schemas.openxmlformats.org/wordprocessingml/2006/main">
        <w:t xml:space="preserve">[222] *在上述规则中，“诽谤”指的是在没有客观证据的情况下诋毁和贬低他人。将所有批评性文章都归为“诽谤”是不正确的，所以请务必谨慎。</w:t>
      </w:r>
    </w:p>
    <w:p w14:paraId="6FC71975">
      <w:r xmlns:w="http://schemas.openxmlformats.org/wordprocessingml/2006/main">
        <w:t xml:space="preserve">[223] 关于修改和删除发帖日志 †</w:t>
      </w:r>
    </w:p>
    <w:p w14:paraId="3215F086">
      <w:r xmlns:w="http://schemas.openxmlformats.org/wordprocessingml/2006/main">
        <w:t xml:space="preserve">[224] 但是，允许更正印刷错误、遗漏和字体颜色。（他人出于善意所做的更正也允许。）</w:t>
      </w:r>
    </w:p>
    <w:p w14:paraId="59B75806">
      <w:r xmlns:w="http://schemas.openxmlformats.org/wordprocessingml/2006/main">
        <w:t xml:space="preserve">[225] 作为例外情况，您可以删除自己的帖子，但事后必须向管理员报告。此外，删除时，请将整个评论替换为以下文本，而不是完全删除：&amp;color(#ff0000){''发帖人已删除''};</w:t>
      </w:r>
    </w:p>
    <w:p w14:paraId="3BF859D4">
      <w:r xmlns:w="http://schemas.openxmlformats.org/wordprocessingml/2006/main">
        <w:t xml:space="preserve">[226] 关于评论删除违反规则的帖子 †</w:t>
      </w:r>
    </w:p>
    <w:p w14:paraId="3797D0B0">
      <w:r xmlns:w="http://schemas.openxmlformats.org/wordprocessingml/2006/main">
        <w:t xml:space="preserve">[227] 您可以自行注释掉上述任何违反规则的评论，无需管理员许可。但是，注释掉评论后，请务必在“违规举报公告板”上进行举报。举报时请使用“违规举报公告板”上的模板。</w:t>
      </w:r>
    </w:p>
    <w:p w14:paraId="187384F4">
      <w:r xmlns:w="http://schemas.openxmlformats.org/wordprocessingml/2006/main">
        <w:t xml:space="preserve">[228] 未经 CO 举报公告板举报而被评论删除的帖子将被恢复，而评论删除帖子的人将受到处罚。</w:t>
      </w:r>
    </w:p>
    <w:p w14:paraId="683D502D">
      <w:r xmlns:w="http://schemas.openxmlformats.org/wordprocessingml/2006/main">
        <w:t xml:space="preserve">[229] 如果您反复向 CO 举报公告板举报不违反规则的帖子，我们将认为您是自私自利，并对您实施发帖和编辑限制。</w:t>
      </w:r>
    </w:p>
    <w:p w14:paraId="1281FD9D">
      <w:r xmlns:w="http://schemas.openxmlformats.org/wordprocessingml/2006/main">
        <w:t xml:space="preserve">[230] 管理员可酌情恢复 CO 报告公告板上不违反规则的报告。</w:t>
      </w:r>
    </w:p>
    <w:p w14:paraId="5A06C90D">
      <w:r xmlns:w="http://schemas.openxmlformats.org/wordprocessingml/2006/main">
        <w:t xml:space="preserve">[231] 我们再次要求您不要评论那些并未违反规则的评论。（例如，诸如“虽然不违反规则，但对任何看到它的人来说都明显是垃圾信息”、“恶作剧”或“评论整个帖子”之类的主观判断。）</w:t>
      </w:r>
    </w:p>
    <w:p w14:paraId="53C3655F">
      <w:r xmlns:w="http://schemas.openxmlformats.org/wordprocessingml/2006/main">
        <w:t xml:space="preserve">[232] 关于不违反规则但“冒犯性”的帖子 †</w:t>
      </w:r>
    </w:p>
    <w:p w14:paraId="4C3C3233">
      <w:r xmlns:w="http://schemas.openxmlformats.org/wordprocessingml/2006/main">
        <w:t xml:space="preserve">[233] 即使帖子内容具有冒犯性，除非违反版规，否则不会被删除。由于每个人对冒犯性帖子的界定标准不尽相同，请使用 NGID 功能隐藏评论，而不是参与争论或挑衅。</w:t>
      </w:r>
    </w:p>
    <w:p w14:paraId="0C8F5974">
      <w:r xmlns:w="http://schemas.openxmlformats.org/wordprocessingml/2006/main">
        <w:t xml:space="preserve">[234] 挑衅难道不是一种违规行为吗？†</w:t>
      </w:r>
    </w:p>
    <w:p w14:paraId="27FC5239">
      <w:r xmlns:w="http://schemas.openxmlformats.org/wordprocessingml/2006/main">
        <w:t xml:space="preserve">[235] 是否构成煽动性言论因人而异，因此我们不将其视为违规行为。如果您认为某条评论具有煽动性，请使用 NGID 功能将其隐藏。</w:t>
      </w:r>
    </w:p>
    <w:p w14:paraId="3044E345">
      <w:r xmlns:w="http://schemas.openxmlformats.org/wordprocessingml/2006/main">
        <w:t xml:space="preserve">[236] 抱怨难道不算违法吗？†</w:t>
      </w:r>
    </w:p>
    <w:p w14:paraId="049666B6">
      <w:r xmlns:w="http://schemas.openxmlformats.org/wordprocessingml/2006/main">
        <w:t xml:space="preserve">[237] 一般而言，抱怨本身并不构成违规。但是，针对本作品的负面宣传、诽谤、辱骂性语言以及超出抱怨范围的对抗性言论均构成违规。如果您认为抱怨内容冒犯了您，请使用 NGID 功能隐藏相关评论。</w:t>
      </w:r>
    </w:p>
    <w:p w14:paraId="07C1F320">
      <w:r xmlns:w="http://schemas.openxmlformats.org/wordprocessingml/2006/main">
        <w:t xml:space="preserve">[238] 如果您不确定某个帖子是否违反规则，该怎么办？ †</w:t>
      </w:r>
    </w:p>
    <w:p w14:paraId="77281440">
      <w:r xmlns:w="http://schemas.openxmlformats.org/wordprocessingml/2006/main">
        <w:t xml:space="preserve">[239] 有些帖子内容含糊不清，难以判断是否违规。评论删除这类含糊不清的帖子可能会导致问题，所以请不要评论删除，而是使用 NGID 功能将评论隐藏起来。</w:t>
      </w:r>
    </w:p>
    <w:p w14:paraId="332D02D7">
      <w:r xmlns:w="http://schemas.openxmlformats.org/wordprocessingml/2006/main">
        <w:t xml:space="preserve">[240] 对屡犯者的处罚 †</w:t>
      </w:r>
    </w:p>
    <w:p w14:paraId="6F2ED040">
      <w:r xmlns:w="http://schemas.openxmlformats.org/wordprocessingml/2006/main">
        <w:t xml:space="preserve">[241] 屡次违反规则或发布特别恶意的帖子，管理员可酌情予以处罚，例如“禁止访问”或“限制发帖”。</w:t>
      </w:r>
    </w:p>
    <w:p w14:paraId="51A35031">
      <w:r xmlns:w="http://schemas.openxmlformats.org/wordprocessingml/2006/main">
        <w:t xml:space="preserve">[242] 如果您对进一步改进有任何建议，请通过 Wiki 管理公告板与我们联系。</w:t>
      </w:r>
    </w:p>
    <w:p w14:paraId="2129029E"/>
    <w:p w14:paraId="03B0C0E1">
      <w:r xmlns:w="http://schemas.openxmlformats.org/wordprocessingml/2006/main">
        <w:rPr>
          <w:b/>
        </w:rPr>
        <w:t xml:space="preserve">A193</w:t>
      </w:r>
    </w:p>
    <w:p w14:paraId="32C2585E">
      <w:r xmlns:w="http://schemas.openxmlformats.org/wordprocessingml/2006/main">
        <w:t xml:space="preserve">[0] 索引：所有角色 | SSR 角色 | SR 角色 | R 角色</w:t>
      </w:r>
    </w:p>
    <w:p w14:paraId="468837BD">
      <w:r xmlns:w="http://schemas.openxmlformats.org/wordprocessingml/2006/main">
        <w:t xml:space="preserve">[1] 基本信息</w:t>
      </w:r>
    </w:p>
    <w:p w14:paraId="29423954">
      <w:r xmlns:w="http://schemas.openxmlformats.org/wordprocessingml/2006/main">
        <w:t xml:space="preserve">[2] 语音</w:t>
      </w:r>
    </w:p>
    <w:p w14:paraId="503FA031">
      <w:r xmlns:w="http://schemas.openxmlformats.org/wordprocessingml/2006/main">
        <w:t xml:space="preserve">[3] 在游戏中</w:t>
      </w:r>
    </w:p>
    <w:p w14:paraId="42C2AA81">
      <w:r xmlns:w="http://schemas.openxmlformats.org/wordprocessingml/2006/main">
        <w:t xml:space="preserve">[4] 琐事</w:t>
      </w:r>
    </w:p>
    <w:p w14:paraId="69E4DCF9">
      <w:r xmlns:w="http://schemas.openxmlformats.org/wordprocessingml/2006/main">
        <w:t xml:space="preserve">[5] 官方推特账号介绍</w:t>
      </w:r>
    </w:p>
    <w:p w14:paraId="5CCF6FAE">
      <w:r xmlns:w="http://schemas.openxmlformats.org/wordprocessingml/2006/main">
        <w:t xml:space="preserve">[6] 评论表单</w:t>
      </w:r>
    </w:p>
    <w:p w14:paraId="26A8EDED">
      <w:r xmlns:w="http://schemas.openxmlformats.org/wordprocessingml/2006/main">
        <w:t xml:space="preserve">[7] 基本信息 †</w:t>
      </w:r>
    </w:p>
    <w:p w14:paraId="21D735E6">
      <w:r xmlns:w="http://schemas.openxmlformats.org/wordprocessingml/2006/main">
        <w:t xml:space="preserve">[8] 变换图像</w:t>
      </w:r>
    </w:p>
    <w:p w14:paraId="7D5764C3">
      <w:r xmlns:w="http://schemas.openxmlformats.org/wordprocessingml/2006/main">
        <w:t xml:space="preserve">[9] 简介</w:t>
      </w:r>
    </w:p>
    <w:p w14:paraId="016AAC2A">
      <w:r xmlns:w="http://schemas.openxmlformats.org/wordprocessingml/2006/main">
        <w:t xml:space="preserve">[10] 姓名</w:t>
      </w:r>
    </w:p>
    <w:p w14:paraId="35043E32">
      <w:r xmlns:w="http://schemas.openxmlformats.org/wordprocessingml/2006/main">
        <w:t xml:space="preserve">[11] 毒冬柱 月子</w:t>
      </w:r>
    </w:p>
    <w:p w14:paraId="42250922">
      <w:r xmlns:w="http://schemas.openxmlformats.org/wordprocessingml/2006/main">
        <w:t xml:space="preserve">[12] 真实姓名</w:t>
      </w:r>
    </w:p>
    <w:p w14:paraId="0F3656BC">
      <w:r xmlns:w="http://schemas.openxmlformats.org/wordprocessingml/2006/main">
        <w:t xml:space="preserve">[13] 冬柱月子</w:t>
      </w:r>
    </w:p>
    <w:p w14:paraId="313F60EF">
      <w:r xmlns:w="http://schemas.openxmlformats.org/wordprocessingml/2006/main">
        <w:t xml:space="preserve">[14] 稀有度</w:t>
      </w:r>
    </w:p>
    <w:p w14:paraId="6A0BFCCA">
      <w:r xmlns:w="http://schemas.openxmlformats.org/wordprocessingml/2006/main">
        <w:t xml:space="preserve">[15] 普通攻击</w:t>
      </w:r>
    </w:p>
    <w:p w14:paraId="1848BD14">
      <w:r xmlns:w="http://schemas.openxmlformats.org/wordprocessingml/2006/main">
        <w:t xml:space="preserve">[16] 近战攻击（物理）</w:t>
      </w:r>
    </w:p>
    <w:p w14:paraId="7B43195A">
      <w:r xmlns:w="http://schemas.openxmlformats.org/wordprocessingml/2006/main">
        <w:t xml:space="preserve">[17] 附属派系</w:t>
      </w:r>
    </w:p>
    <w:p w14:paraId="23CB53D1">
      <w:r xmlns:w="http://schemas.openxmlformats.org/wordprocessingml/2006/main">
        <w:t xml:space="preserve">[18] 闪光忍者（久世）</w:t>
      </w:r>
    </w:p>
    <w:p w14:paraId="25523818">
      <w:r xmlns:w="http://schemas.openxmlformats.org/wordprocessingml/2006/main">
        <w:t xml:space="preserve">[19] 平野恭子</w:t>
      </w:r>
    </w:p>
    <w:p w14:paraId="6670253C">
      <w:r xmlns:w="http://schemas.openxmlformats.org/wordprocessingml/2006/main">
        <w:t xml:space="preserve">[20] 插图</w:t>
      </w:r>
    </w:p>
    <w:p w14:paraId="7B42158B">
      <w:r xmlns:w="http://schemas.openxmlformats.org/wordprocessingml/2006/main">
        <w:t xml:space="preserve">[21] 豆子豆</w:t>
      </w:r>
    </w:p>
    <w:p w14:paraId="59E1EF18">
      <w:r xmlns:w="http://schemas.openxmlformats.org/wordprocessingml/2006/main">
        <w:t xml:space="preserve">[22] SD字符</w:t>
      </w:r>
    </w:p>
    <w:p w14:paraId="66B67346">
      <w:r xmlns:w="http://schemas.openxmlformats.org/wordprocessingml/2006/main">
        <w:t xml:space="preserve">[23] 风味文字</w:t>
      </w:r>
    </w:p>
    <w:p w14:paraId="16853561">
      <w:r xmlns:w="http://schemas.openxmlformats.org/wordprocessingml/2006/main">
        <w:t xml:space="preserve">[24] “……我会把它撕下来。” 这位女子因车祸遭遇一辆装满危险毒品的车辆，获得了名为“彼岸花”的超自然能力，能够从手中释放毒液。她总是面带愠怒，但内心善良，视久世成员如家人。她是久世上级部族的第五位成员，也是整个组织的总务主管。</w:t>
      </w:r>
    </w:p>
    <w:p w14:paraId="5E4694C9">
      <w:r xmlns:w="http://schemas.openxmlformats.org/wordprocessingml/2006/main">
        <w:t xml:space="preserve">[25] 如何获得</w:t>
      </w:r>
    </w:p>
    <w:p w14:paraId="0AB9468C">
      <w:r xmlns:w="http://schemas.openxmlformats.org/wordprocessingml/2006/main">
        <w:t xml:space="preserve">[26] 标准扭蛋</w:t>
      </w:r>
    </w:p>
    <w:p w14:paraId="427A5EF9">
      <w:r xmlns:w="http://schemas.openxmlformats.org/wordprocessingml/2006/main">
        <w:t xml:space="preserve">[27] 基础属性（1星）* 每增加1星+50%，5星时为1星值的3倍</w:t>
      </w:r>
    </w:p>
    <w:p w14:paraId="0BE0D448">
      <w:r xmlns:w="http://schemas.openxmlformats.org/wordprocessingml/2006/main">
        <w:t xml:space="preserve">[28] 级</w:t>
      </w:r>
    </w:p>
    <w:p w14:paraId="61695A80">
      <w:r xmlns:w="http://schemas.openxmlformats.org/wordprocessingml/2006/main">
        <w:t xml:space="preserve">[29] 耐力</w:t>
      </w:r>
    </w:p>
    <w:p w14:paraId="21BDA338">
      <w:r xmlns:w="http://schemas.openxmlformats.org/wordprocessingml/2006/main">
        <w:t xml:space="preserve">[30] 攻击力</w:t>
      </w:r>
    </w:p>
    <w:p w14:paraId="0365C176">
      <w:r xmlns:w="http://schemas.openxmlformats.org/wordprocessingml/2006/main">
        <w:t xml:space="preserve">[31] 防御能力</w:t>
      </w:r>
    </w:p>
    <w:p w14:paraId="0E2759B4">
      <w:r xmlns:w="http://schemas.openxmlformats.org/wordprocessingml/2006/main">
        <w:t xml:space="preserve">[32] 魔力</w:t>
      </w:r>
    </w:p>
    <w:p w14:paraId="49875FBA">
      <w:r xmlns:w="http://schemas.openxmlformats.org/wordprocessingml/2006/main">
        <w:t xml:space="preserve">[33] 魔法抗性</w:t>
      </w:r>
    </w:p>
    <w:p w14:paraId="5E4EA5D1">
      <w:r xmlns:w="http://schemas.openxmlformats.org/wordprocessingml/2006/main">
        <w:t xml:space="preserve">[34] 详细状态</w:t>
      </w:r>
    </w:p>
    <w:p w14:paraId="6B171AE9">
      <w:r xmlns:w="http://schemas.openxmlformats.org/wordprocessingml/2006/main">
        <w:t xml:space="preserve">[35] 准确性</w:t>
      </w:r>
    </w:p>
    <w:p w14:paraId="2D370075">
      <w:r xmlns:w="http://schemas.openxmlformats.org/wordprocessingml/2006/main">
        <w:t xml:space="preserve">[36] 回避能力</w:t>
      </w:r>
    </w:p>
    <w:p w14:paraId="68BFE3FB">
      <w:r xmlns:w="http://schemas.openxmlformats.org/wordprocessingml/2006/main">
        <w:t xml:space="preserve">[37] 连续命中率</w:t>
      </w:r>
    </w:p>
    <w:p w14:paraId="13029CC8">
      <w:r xmlns:w="http://schemas.openxmlformats.org/wordprocessingml/2006/main">
        <w:t xml:space="preserve">[38] 反击率</w:t>
      </w:r>
    </w:p>
    <w:p w14:paraId="4BCB050B">
      <w:r xmlns:w="http://schemas.openxmlformats.org/wordprocessingml/2006/main">
        <w:t xml:space="preserve">[39] 眩晕激活率</w:t>
      </w:r>
    </w:p>
    <w:p w14:paraId="1E7D6AA3">
      <w:r xmlns:w="http://schemas.openxmlformats.org/wordprocessingml/2006/main">
        <w:t xml:space="preserve">[40] 眩晕抗性</w:t>
      </w:r>
    </w:p>
    <w:p w14:paraId="49CB9EA7">
      <w:r xmlns:w="http://schemas.openxmlformats.org/wordprocessingml/2006/main">
        <w:t xml:space="preserve">[41] 移动速度</w:t>
      </w:r>
    </w:p>
    <w:p w14:paraId="4BD5E617">
      <w:r xmlns:w="http://schemas.openxmlformats.org/wordprocessingml/2006/main">
        <w:t xml:space="preserve">[42] 部署速度</w:t>
      </w:r>
    </w:p>
    <w:p w14:paraId="4979AFC3">
      <w:r xmlns:w="http://schemas.openxmlformats.org/wordprocessingml/2006/main">
        <w:t xml:space="preserve">[43] 行动速度</w:t>
      </w:r>
    </w:p>
    <w:p w14:paraId="52062B69">
      <w:r xmlns:w="http://schemas.openxmlformats.org/wordprocessingml/2006/main">
        <w:t xml:space="preserve">[44] 特别收费金额</w:t>
      </w:r>
    </w:p>
    <w:p w14:paraId="0FC035C8">
      <w:r xmlns:w="http://schemas.openxmlformats.org/wordprocessingml/2006/main">
        <w:t xml:space="preserve">[45] 特殊招式</w:t>
      </w:r>
    </w:p>
    <w:p w14:paraId="32ED7DD0">
      <w:r xmlns:w="http://schemas.openxmlformats.org/wordprocessingml/2006/main">
        <w:t xml:space="preserve">[46] 姓名</w:t>
      </w:r>
    </w:p>
    <w:p w14:paraId="328BA939">
      <w:r xmlns:w="http://schemas.openxmlformats.org/wordprocessingml/2006/main">
        <w:t xml:space="preserve">[47] 效应</w:t>
      </w:r>
    </w:p>
    <w:p w14:paraId="51569052">
      <w:r xmlns:w="http://schemas.openxmlformats.org/wordprocessingml/2006/main">
        <w:t xml:space="preserve">[48] 你不会轻易死去……</w:t>
      </w:r>
    </w:p>
    <w:p w14:paraId="6A5DAD4D">
      <w:r xmlns:w="http://schemas.openxmlformats.org/wordprocessingml/2006/main">
        <w:t xml:space="preserve">[49] 对所有敌人造成双倍物理伤害。对敌方场地造成持续伤害，持续10秒，每秒1%。</w:t>
      </w:r>
    </w:p>
    <w:p w14:paraId="1A712B0B">
      <w:r xmlns:w="http://schemas.openxmlformats.org/wordprocessingml/2006/main">
        <w:t xml:space="preserve">[50] 你不会轻易死去……</w:t>
      </w:r>
    </w:p>
    <w:p w14:paraId="0E4B6953">
      <w:r xmlns:w="http://schemas.openxmlformats.org/wordprocessingml/2006/main">
        <w:t xml:space="preserve">[51] 对所有敌人造成 4 倍物理伤害。对敌方场地造成持续伤害，每秒 1%，持续 10 秒。</w:t>
      </w:r>
    </w:p>
    <w:p w14:paraId="709D236B">
      <w:r xmlns:w="http://schemas.openxmlformats.org/wordprocessingml/2006/main">
        <w:t xml:space="preserve">[52] 独特效果</w:t>
      </w:r>
    </w:p>
    <w:p w14:paraId="5B91931C">
      <w:r xmlns:w="http://schemas.openxmlformats.org/wordprocessingml/2006/main">
        <w:t xml:space="preserve">[53] 姓名</w:t>
      </w:r>
    </w:p>
    <w:p w14:paraId="48103926">
      <w:r xmlns:w="http://schemas.openxmlformats.org/wordprocessingml/2006/main">
        <w:t xml:space="preserve">[54] 效应</w:t>
      </w:r>
    </w:p>
    <w:p w14:paraId="776EB066">
      <w:r xmlns:w="http://schemas.openxmlformats.org/wordprocessingml/2006/main">
        <w:t xml:space="preserve">[55] 小心我的右手</w:t>
      </w:r>
    </w:p>
    <w:p w14:paraId="49B53D6B">
      <w:r xmlns:w="http://schemas.openxmlformats.org/wordprocessingml/2006/main">
        <w:t xml:space="preserve">[56] 偶尔会在普通攻击中造成即死效果（装备等效果不叠加）</w:t>
      </w:r>
    </w:p>
    <w:p w14:paraId="23FF3A47">
      <w:r xmlns:w="http://schemas.openxmlformats.org/wordprocessingml/2006/main">
        <w:t xml:space="preserve">[57]小心我的右手。</w:t>
      </w:r>
    </w:p>
    <w:p w14:paraId="5711C662">
      <w:r xmlns:w="http://schemas.openxmlformats.org/wordprocessingml/2006/main">
        <w:t xml:space="preserve">[58] 进行普通攻击时，有小概率产生即死效果（发生率+1%）（装备等的效果不会叠加）</w:t>
      </w:r>
    </w:p>
    <w:p w14:paraId="0F930305">
      <w:r xmlns:w="http://schemas.openxmlformats.org/wordprocessingml/2006/main">
        <w:t xml:space="preserve">[59] 休闲服装照片</w:t>
      </w:r>
    </w:p>
    <w:p w14:paraId="3DDEEFEA">
      <w:r xmlns:w="http://schemas.openxmlformats.org/wordprocessingml/2006/main">
        <w:t xml:space="preserve">[60] 增强图像</w:t>
      </w:r>
    </w:p>
    <w:p w14:paraId="21AFDE2B">
      <w:r xmlns:w="http://schemas.openxmlformats.org/wordprocessingml/2006/main">
        <w:t xml:space="preserve">[61] 语音 †</w:t>
      </w:r>
    </w:p>
    <w:p w14:paraId="2E0A775E">
      <w:r xmlns:w="http://schemas.openxmlformats.org/wordprocessingml/2006/main">
        <w:t xml:space="preserve">[62] 点击打开行列表</w:t>
      </w:r>
    </w:p>
    <w:p w14:paraId="7DABCF82">
      <w:r xmlns:w="http://schemas.openxmlformats.org/wordprocessingml/2006/main">
        <w:t xml:space="preserve">[63] 加入</w:t>
      </w:r>
    </w:p>
    <w:p w14:paraId="44C90B82">
      <w:r xmlns:w="http://schemas.openxmlformats.org/wordprocessingml/2006/main">
        <w:t xml:space="preserve">[64] 对话 1（转换后）</w:t>
      </w:r>
    </w:p>
    <w:p w14:paraId="42D83489">
      <w:r xmlns:w="http://schemas.openxmlformats.org/wordprocessingml/2006/main">
        <w:t xml:space="preserve">[65] 对话 2（转换后）</w:t>
      </w:r>
    </w:p>
    <w:p w14:paraId="33939837">
      <w:r xmlns:w="http://schemas.openxmlformats.org/wordprocessingml/2006/main">
        <w:t xml:space="preserve">[66] 对话 3（转换后）</w:t>
      </w:r>
    </w:p>
    <w:p w14:paraId="7BF8DCC1">
      <w:r xmlns:w="http://schemas.openxmlformats.org/wordprocessingml/2006/main">
        <w:t xml:space="preserve">[67] 对话 4（转换后）</w:t>
      </w:r>
    </w:p>
    <w:p w14:paraId="534ABEC8">
      <w:r xmlns:w="http://schemas.openxmlformats.org/wordprocessingml/2006/main">
        <w:t xml:space="preserve">[68] 空闲 1（转换后）</w:t>
      </w:r>
    </w:p>
    <w:p w14:paraId="6A2DB1AF">
      <w:r xmlns:w="http://schemas.openxmlformats.org/wordprocessingml/2006/main">
        <w:t xml:space="preserve">[69] 空闲 2（转换后）</w:t>
      </w:r>
    </w:p>
    <w:p w14:paraId="1A99AB26">
      <w:r xmlns:w="http://schemas.openxmlformats.org/wordprocessingml/2006/main">
        <w:t xml:space="preserve">[70] 对话 1（转变前）</w:t>
      </w:r>
    </w:p>
    <w:p w14:paraId="724A7DFF">
      <w:r xmlns:w="http://schemas.openxmlformats.org/wordprocessingml/2006/main">
        <w:t xml:space="preserve">[71] 对话 2（转变前）</w:t>
      </w:r>
    </w:p>
    <w:p w14:paraId="349CE5D7">
      <w:r xmlns:w="http://schemas.openxmlformats.org/wordprocessingml/2006/main">
        <w:t xml:space="preserve">[72] 对话 3（转变前）</w:t>
      </w:r>
    </w:p>
    <w:p w14:paraId="0AFDF4E9">
      <w:r xmlns:w="http://schemas.openxmlformats.org/wordprocessingml/2006/main">
        <w:t xml:space="preserve">[73] 对话 4（转变前）</w:t>
      </w:r>
    </w:p>
    <w:p w14:paraId="3D10EC3A">
      <w:r xmlns:w="http://schemas.openxmlformats.org/wordprocessingml/2006/main">
        <w:t xml:space="preserve">[74] 空闲 1（转换前）</w:t>
      </w:r>
    </w:p>
    <w:p w14:paraId="51A27E14">
      <w:r xmlns:w="http://schemas.openxmlformats.org/wordprocessingml/2006/main">
        <w:t xml:space="preserve">[75] 空闲 2（转换前）</w:t>
      </w:r>
    </w:p>
    <w:p w14:paraId="787936DB">
      <w:r xmlns:w="http://schemas.openxmlformats.org/wordprocessingml/2006/main">
        <w:t xml:space="preserve">[76] 升级 1</w:t>
      </w:r>
    </w:p>
    <w:p w14:paraId="01454B0C">
      <w:r xmlns:w="http://schemas.openxmlformats.org/wordprocessingml/2006/main">
        <w:t xml:space="preserve">[77] 升级 2</w:t>
      </w:r>
    </w:p>
    <w:p w14:paraId="6FAD18B4">
      <w:r xmlns:w="http://schemas.openxmlformats.org/wordprocessingml/2006/main">
        <w:t xml:space="preserve">[78] 升级 3</w:t>
      </w:r>
    </w:p>
    <w:p w14:paraId="2EF9820F">
      <w:r xmlns:w="http://schemas.openxmlformats.org/wordprocessingml/2006/main">
        <w:t xml:space="preserve">[79] 捕获</w:t>
      </w:r>
    </w:p>
    <w:p w14:paraId="6C6D2AFB">
      <w:r xmlns:w="http://schemas.openxmlformats.org/wordprocessingml/2006/main">
        <w:t xml:space="preserve">[80] 该死……别再靠近了……啊……</w:t>
      </w:r>
    </w:p>
    <w:p w14:paraId="3C25580F">
      <w:r xmlns:w="http://schemas.openxmlformats.org/wordprocessingml/2006/main">
        <w:t xml:space="preserve">[81] 战斗开始 1</w:t>
      </w:r>
    </w:p>
    <w:p w14:paraId="05336796">
      <w:r xmlns:w="http://schemas.openxmlformats.org/wordprocessingml/2006/main">
        <w:t xml:space="preserve">[82] 战斗开始 2</w:t>
      </w:r>
    </w:p>
    <w:p w14:paraId="2A6E0C28">
      <w:r xmlns:w="http://schemas.openxmlformats.org/wordprocessingml/2006/main">
        <w:t xml:space="preserve">[83] 战斗参与 1</w:t>
      </w:r>
    </w:p>
    <w:p w14:paraId="4B40F92E">
      <w:r xmlns:w="http://schemas.openxmlformats.org/wordprocessingml/2006/main">
        <w:t xml:space="preserve">[84] 战斗参与 2</w:t>
      </w:r>
    </w:p>
    <w:p w14:paraId="35087772">
      <w:r xmlns:w="http://schemas.openxmlformats.org/wordprocessingml/2006/main">
        <w:t xml:space="preserve">[85] 战斗胜利 1</w:t>
      </w:r>
    </w:p>
    <w:p w14:paraId="39EB0F7A">
      <w:r xmlns:w="http://schemas.openxmlformats.org/wordprocessingml/2006/main">
        <w:t xml:space="preserve">[86] 战斗胜利 2</w:t>
      </w:r>
    </w:p>
    <w:p w14:paraId="44368A9C">
      <w:r xmlns:w="http://schemas.openxmlformats.org/wordprocessingml/2006/main">
        <w:t xml:space="preserve">[87] 普通攻击 1</w:t>
      </w:r>
    </w:p>
    <w:p w14:paraId="216C82F6">
      <w:r xmlns:w="http://schemas.openxmlformats.org/wordprocessingml/2006/main">
        <w:t xml:space="preserve">[88] 普通攻击 2</w:t>
      </w:r>
    </w:p>
    <w:p w14:paraId="70DAB1AD">
      <w:r xmlns:w="http://schemas.openxmlformats.org/wordprocessingml/2006/main">
        <w:t xml:space="preserve">[89] 普通攻击 3</w:t>
      </w:r>
    </w:p>
    <w:p w14:paraId="06A9D48F">
      <w:r xmlns:w="http://schemas.openxmlformats.org/wordprocessingml/2006/main">
        <w:t xml:space="preserve">[90] 独特效果激活 1</w:t>
      </w:r>
    </w:p>
    <w:p w14:paraId="1396E505">
      <w:r xmlns:w="http://schemas.openxmlformats.org/wordprocessingml/2006/main">
        <w:t xml:space="preserve">[91] 独特效果激活 2</w:t>
      </w:r>
    </w:p>
    <w:p w14:paraId="353A8467">
      <w:r xmlns:w="http://schemas.openxmlformats.org/wordprocessingml/2006/main">
        <w:t xml:space="preserve">[92] 独特效果激活 3</w:t>
      </w:r>
    </w:p>
    <w:p w14:paraId="24460E49">
      <w:r xmlns:w="http://schemas.openxmlformats.org/wordprocessingml/2006/main">
        <w:t xml:space="preserve">[93] 特殊招式 1</w:t>
      </w:r>
    </w:p>
    <w:p w14:paraId="32877D57">
      <w:r xmlns:w="http://schemas.openxmlformats.org/wordprocessingml/2006/main">
        <w:t xml:space="preserve">[94] 特殊招式 2</w:t>
      </w:r>
    </w:p>
    <w:p w14:paraId="60BE2828">
      <w:r xmlns:w="http://schemas.openxmlformats.org/wordprocessingml/2006/main">
        <w:t xml:space="preserve">[95] 受到的伤害：1</w:t>
      </w:r>
    </w:p>
    <w:p w14:paraId="674BE6BF">
      <w:r xmlns:w="http://schemas.openxmlformats.org/wordprocessingml/2006/main">
        <w:t xml:space="preserve">[96] 受到的伤害：2</w:t>
      </w:r>
    </w:p>
    <w:p w14:paraId="7CE08975">
      <w:r xmlns:w="http://schemas.openxmlformats.org/wordprocessingml/2006/main">
        <w:t xml:space="preserve">[97] 受到的伤害：3</w:t>
      </w:r>
    </w:p>
    <w:p w14:paraId="227A0175">
      <w:r xmlns:w="http://schemas.openxmlformats.org/wordprocessingml/2006/main">
        <w:t xml:space="preserve">[98] 退出</w:t>
      </w:r>
    </w:p>
    <w:p w14:paraId="5F22BD5F">
      <w:r xmlns:w="http://schemas.openxmlformats.org/wordprocessingml/2006/main">
        <w:t xml:space="preserve">[99] 使用好感度道具/极限突破道具 1</w:t>
      </w:r>
    </w:p>
    <w:p w14:paraId="16493A0D">
      <w:r xmlns:w="http://schemas.openxmlformats.org/wordprocessingml/2006/main">
        <w:t xml:space="preserve">[100] 好吧，我收下。</w:t>
      </w:r>
    </w:p>
    <w:p w14:paraId="169BF5E9">
      <w:r xmlns:w="http://schemas.openxmlformats.org/wordprocessingml/2006/main">
        <w:t xml:space="preserve">[101] 好感度道具和突破极限道具的使用 2</w:t>
      </w:r>
    </w:p>
    <w:p w14:paraId="441E16AE">
      <w:r xmlns:w="http://schemas.openxmlformats.org/wordprocessingml/2006/main">
        <w:t xml:space="preserve">[102] 无论如何，我都会感谢你的。</w:t>
      </w:r>
    </w:p>
    <w:p w14:paraId="400B86D3">
      <w:r xmlns:w="http://schemas.openxmlformats.org/wordprocessingml/2006/main">
        <w:t xml:space="preserve">[103] 在游戏中 †</w:t>
      </w:r>
    </w:p>
    <w:p w14:paraId="23EDA0F3">
      <w:r xmlns:w="http://schemas.openxmlformats.org/wordprocessingml/2006/main">
        <w:t xml:space="preserve">[104] 2021 年 4 月推出的 SR 闪光忍者。攻击者拥有诸如即死效果和持续伤害等棘手的攻击方法。</w:t>
      </w:r>
    </w:p>
    <w:p w14:paraId="0209E66D">
      <w:r xmlns:w="http://schemas.openxmlformats.org/wordprocessingml/2006/main">
        <w:t xml:space="preserve">[105] 攻击属性位列前茅或前三，基础攻击力也相当不错。防御属性偏低，这对于攻击型角色来说很常见，但并非垫底，整体而言比较均衡。然而，特殊攻击的蓄力速度却是最低的之一，这使得这一弱点在其他方面均衡的属性组合中显得尤为突出。</w:t>
      </w:r>
    </w:p>
    <w:p w14:paraId="5B9FB8EC">
      <w:r xmlns:w="http://schemas.openxmlformats.org/wordprocessingml/2006/main">
        <w:t xml:space="preserve">[106] 此特殊招式为范围攻击，同时会对场上敌人造成持续伤害。虽然《最终幻想77》中已有特殊招式造成持续伤害的先例，但同时具备特殊招式伤害和持续伤害的招式却十分罕见。它的优势在于能够立即解决较弱的敌人，同时还能削减首领的生命值。然而，其持续时间（以及由此造成的持续伤害总量）相对较短。</w:t>
      </w:r>
    </w:p>
    <w:p w14:paraId="1FF1A337">
      <w:r xmlns:w="http://schemas.openxmlformats.org/wordprocessingml/2006/main">
        <w:t xml:space="preserve">[107] 此外，普通攻击具有即死效果……但是触发概率很低，所以能否触发基本上取决于运气。不过，在大佛讨伐战中，即死概率会提高，因此可以尝试点亮BREAK灯。</w:t>
      </w:r>
    </w:p>
    <w:p w14:paraId="34B6860D">
      <w:r xmlns:w="http://schemas.openxmlformats.org/wordprocessingml/2006/main">
        <w:t xml:space="preserve">[108] 总的来说，他是一位攻守兼备的攻击手，能够应对普通敌人、首领和团队副本。问题在于他特殊攻击的充能速度较慢，因此除非你能弥补这一点，否则他的输出效率并不高。</w:t>
      </w:r>
    </w:p>
    <w:p w14:paraId="5626C645">
      <w:r xmlns:w="http://schemas.openxmlformats.org/wordprocessingml/2006/main">
        <w:t xml:space="preserve">[109] 装备方面，除了能提升特殊技初始速度的钻头类道具外，还需要提升蓄力速度和行动速度，以提高能量槽的循环速度。她的反击率出乎意料地高，但由于月子主要依靠普通攻击和特殊技战斗，所以反击率并非首要提升目标。</w:t>
      </w:r>
    </w:p>
    <w:p w14:paraId="37E27354">
      <w:r xmlns:w="http://schemas.openxmlformats.org/wordprocessingml/2006/main">
        <w:t xml:space="preserve">[110] 琐事 †</w:t>
      </w:r>
    </w:p>
    <w:p w14:paraId="7C3DFBC7">
      <w:r xmlns:w="http://schemas.openxmlformats.org/wordprocessingml/2006/main">
        <w:t xml:space="preserve">[111] 在久世上层那些惹是生非的人当中，他是个难得的通情达理之人。虽然他的言行举止粗暴，但他既不会无端挑衅他们，也不会溺爱他们，而是会恰当地“训斥”他们，他是一个认真勤奋的人，能够告诫身边的人，比如时贞，该如何与他们相处。</w:t>
      </w:r>
    </w:p>
    <w:p w14:paraId="0943A96E">
      <w:r xmlns:w="http://schemas.openxmlformats.org/wordprocessingml/2006/main">
        <w:t xml:space="preserve">[112] 自该机制实装以来一年半的时间里，角色属性完全没有任何详细更新。尽管持续伤害和即死效果在实装之初并不算特别出彩，但现在到底是怎么回事……？</w:t>
      </w:r>
    </w:p>
    <w:p w14:paraId="26E926B4">
      <w:r xmlns:w="http://schemas.openxmlformats.org/wordprocessingml/2006/main">
        <w:t xml:space="preserve">[113] 官方推特账号简介 †</w:t>
      </w:r>
    </w:p>
    <w:p w14:paraId="08F86E53">
      <w:r xmlns:w="http://schemas.openxmlformats.org/wordprocessingml/2006/main">
        <w:t xml:space="preserve">[114] 人物介绍</w:t>
      </w:r>
    </w:p>
    <w:p w14:paraId="56BE1767">
      <w:r xmlns:w="http://schemas.openxmlformats.org/wordprocessingml/2006/main">
        <w:t xml:space="preserve">[115] 评论表 †</w:t>
      </w:r>
    </w:p>
    <w:p w14:paraId="1A190036">
      <w:r xmlns:w="http://schemas.openxmlformats.org/wordprocessingml/2006/main">
        <w:t xml:space="preserve">[116] 点击打开历史日志列表</w:t>
      </w:r>
    </w:p>
    <w:p w14:paraId="03B58A2D">
      <w:r xmlns:w="http://schemas.openxmlformats.org/wordprocessingml/2006/main">
        <w:t xml:space="preserve">[117] 末尾的数字越小，日志越旧。</w:t>
      </w:r>
    </w:p>
    <w:p w14:paraId="7FA8AC15">
      <w:r xmlns:w="http://schemas.openxmlformats.org/wordprocessingml/2006/main">
        <w:t xml:space="preserve">[118] '评论/毒冬柱月子/' 没有子页面。</w:t>
      </w:r>
    </w:p>
    <w:p w14:paraId="4369EA9D">
      <w:r xmlns:w="http://schemas.openxmlformats.org/wordprocessingml/2006/main">
        <w:t xml:space="preserve">[119] 我明白了。看起来很棒。 -- [iDMjZUV9YgM] 2021-04-25 (周日) 14:33:51</w:t>
      </w:r>
    </w:p>
    <w:p w14:paraId="1B8C365B">
      <w:r xmlns:w="http://schemas.openxmlformats.org/wordprocessingml/2006/main">
        <w:t xml:space="preserve">[120] 无论是情色内容还是人物故事都很棒……我可以在下次选举中全力以赴——[gIgRh5N2k9E] 2021-04-22 (周四) 01:50:08</w:t>
      </w:r>
    </w:p>
    <w:p w14:paraId="199CC4FA">
      <w:r xmlns:w="http://schemas.openxmlformats.org/wordprocessingml/2006/main">
        <w:t xml:space="preserve">[121] 我不太喜欢人物立绘，但CG效果很棒——[ge/KhBeLo4A] 2021-04-22 (周四) 20:06:25</w:t>
      </w:r>
    </w:p>
    <w:p w14:paraId="6ED96794">
      <w:r xmlns:w="http://schemas.openxmlformats.org/wordprocessingml/2006/main">
        <w:t xml:space="preserve">[122]Karamizakari -- [GYAPIkgjxzc] 2021-04-24（星期六）19:29:21</w:t>
      </w:r>
    </w:p>
    <w:p w14:paraId="57A93C38">
      <w:r xmlns:w="http://schemas.openxmlformats.org/wordprocessingml/2006/main">
        <w:t xml:space="preserve">[123] 看起来左手好像是从右手长出来的——[bz1mfVBNd2g] 2021-04-25 (周日) 14:32:38</w:t>
      </w:r>
    </w:p>
    <w:p w14:paraId="7246B162">
      <w:r xmlns:w="http://schemas.openxmlformats.org/wordprocessingml/2006/main">
        <w:t xml:space="preserve">[124] 这话有一定道理，但我担心连击可能会降低能量槽的利用率，而且根据卡娜美的例子，我不太相信即死效果。——[VBIt..v4OJ.] 2021-05-01 (周六) 11:06:43</w:t>
      </w:r>
    </w:p>
    <w:p w14:paraId="455C18DA">
      <w:r xmlns:w="http://schemas.openxmlformats.org/wordprocessingml/2006/main">
        <w:t xml:space="preserve">[125] 我不太明白即死触发的条件。要是他们能把概率写出来就好了。鉴于游戏机制，很难验证……如果你打算反击，我觉得开辆超级跑车是个好主意。即死和滑倒伤害不太搭，所以我觉得最好只专注于其中之一。——[xDHDwLIavc.] 2021-05-01 (周六) 15:33:55</w:t>
      </w:r>
    </w:p>
    <w:p w14:paraId="62CA50E2">
      <w:r xmlns:w="http://schemas.openxmlformats.org/wordprocessingml/2006/main">
        <w:t xml:space="preserve">[126] 无论如何，你都会获得火箭，所以如果你装备了火箭和孟加拉猫，你就可以同时拥有一个普通技能和一个特殊技能。关键在于选择钻头还是纳豆来增加特殊技能的数量，或者选择腰带来提升基础伤害。——[c3QATTftTX.] 2021-06-10 (周四) 21:11:32</w:t>
      </w:r>
    </w:p>
    <w:p w14:paraId="55AFA90F">
      <w:r xmlns:w="http://schemas.openxmlformats.org/wordprocessingml/2006/main">
        <w:t xml:space="preserve">[127] 我喜欢Mameojitan看起来软软的胸部 -- [.FPYLZ4raz6] 2021-05-17 (周一) 07:27:45</w:t>
      </w:r>
    </w:p>
    <w:p w14:paraId="4E79379D">
      <w:r xmlns:w="http://schemas.openxmlformats.org/wordprocessingml/2006/main">
        <w:t xml:space="preserve">[128] 上弦之子们拥有温泉，所以尽管钢看起来冷漠，但他或许也会关心部下的安危，哈哈 -- [DJVaokuay6g] 2021-09-20 (周一) 08:17:30</w:t>
      </w:r>
    </w:p>
    <w:p w14:paraId="76D73AB7">
      <w:r xmlns:w="http://schemas.openxmlformats.org/wordprocessingml/2006/main">
        <w:t xml:space="preserve">[129] 龙珠里有个类似的角色——[pMThzi/X9kM] 2021-06-11 (周五) 06:58:34</w:t>
      </w:r>
    </w:p>
    <w:p w14:paraId="775BACB1">
      <w:r xmlns:w="http://schemas.openxmlformats.org/wordprocessingml/2006/main">
        <w:t xml:space="preserve">[130] 我一看到它，就不由自主地脱口而出：“是努贝！”（虽然魔手是反的）——[pVma4xGm2BQ] 2021-06-20 (周日) 13:18:39</w:t>
      </w:r>
    </w:p>
    <w:p w14:paraId="765145F6">
      <w:r xmlns:w="http://schemas.openxmlformats.org/wordprocessingml/2006/main">
        <w:t xml:space="preserve">[131] 我也这么想，但一次性击杀可能比赌一击必杀更能有效地消灭敌人。——[Mtoag44SDDM] 2021-09-27 (周一) 13:50:29</w:t>
      </w:r>
    </w:p>
    <w:p w14:paraId="077419D6">
      <w:r xmlns:w="http://schemas.openxmlformats.org/wordprocessingml/2006/main">
        <w:t xml:space="preserve">[132] 七位暴徒的良心 -- [Gxe7mYUxnNI] 2022-02-24 (周四) 20:47:43</w:t>
      </w:r>
    </w:p>
    <w:p w14:paraId="2C9CB50C">
      <w:r xmlns:w="http://schemas.openxmlformats.org/wordprocessingml/2006/main">
        <w:t xml:space="preserve">[133] 月子真是太善良了，居然因为藤羽给锁纱做了天妇罗然后又放她鸽子而生气——[uiZjCJ/8O7o] 2023-05-26 (周五) 22:32:09</w:t>
      </w:r>
    </w:p>
    <w:p w14:paraId="35EED473">
      <w:r xmlns:w="http://schemas.openxmlformats.org/wordprocessingml/2006/main">
        <w:t xml:space="preserve">[134] 由于特殊招式和独特能力的强化效果并不显著，或许优先提升行动力和觉醒所需的能量更为明智。——[40Nw0cYem2c] 2024-03-15 (周五) 10:29:37</w:t>
      </w:r>
    </w:p>
    <w:p w14:paraId="6BF1C269">
      <w:r xmlns:w="http://schemas.openxmlformats.org/wordprocessingml/2006/main">
        <w:t xml:space="preserve">[135] 我很惊讶她和美香酱是同一个声优——[cn6xkqHPAqQ] 2026-05-27 (周三) 23:44:43</w:t>
      </w:r>
    </w:p>
    <w:p w14:paraId="29DD8FD5">
      <w:r xmlns:w="http://schemas.openxmlformats.org/wordprocessingml/2006/main">
        <w:t xml:space="preserve">[136] ←使用棋盘前请务必阅读规则。</w:t>
      </w:r>
    </w:p>
    <w:p w14:paraId="05A58626">
      <w:r xmlns:w="http://schemas.openxmlformats.org/wordprocessingml/2006/main">
        <w:t xml:space="preserve">[137] 关于规则 †</w:t>
      </w:r>
    </w:p>
    <w:p w14:paraId="470036B8">
      <w:r xmlns:w="http://schemas.openxmlformats.org/wordprocessingml/2006/main">
        <w:t xml:space="preserve">[138] 请不要抱怨或批评页面编辑者。如果您对其他人的编辑有意见，请通过“提供替代方案”或“自行编辑”的方式进行建设性沟通。</w:t>
      </w:r>
    </w:p>
    <w:p w14:paraId="4CA42A1A">
      <w:r xmlns:w="http://schemas.openxmlformats.org/wordprocessingml/2006/main">
        <w:t xml:space="preserve">[139] 不要发布个人网站或其他禁止未经授权链接的网站的网址。</w:t>
      </w:r>
    </w:p>
    <w:p w14:paraId="0DDFDDCA">
      <w:r xmlns:w="http://schemas.openxmlformats.org/wordprocessingml/2006/main">
        <w:t xml:space="preserve">[140] 关于违反规则的帖子 †</w:t>
      </w:r>
    </w:p>
    <w:p w14:paraId="21785D50">
      <w:r xmlns:w="http://schemas.openxmlformats.org/wordprocessingml/2006/main">
        <w:t xml:space="preserve">[141] 禁止发布以下类型的帖子，因为它们容易造成干扰。</w:t>
      </w:r>
    </w:p>
    <w:p w14:paraId="373E2676">
      <w:r xmlns:w="http://schemas.openxmlformats.org/wordprocessingml/2006/main">
        <w:t xml:space="preserve">[142]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B000A94">
      <w:r xmlns:w="http://schemas.openxmlformats.org/wordprocessingml/2006/main">
        <w:t xml:space="preserve">[143] 其他包括使用此维基的人、官方管理员、艺术家、配音演员、现实生活中的个人以及 Twitter 用户等团体。</w:t>
      </w:r>
    </w:p>
    <w:p w14:paraId="21CFE215">
      <w:r xmlns:w="http://schemas.openxmlformats.org/wordprocessingml/2006/main">
        <w:t xml:space="preserve">[144] 关于向管理层提交的帖子，我们容忍可以解释为用户反馈的评论，例如“我希望他们改进这一点”、“我希望他们尽快修复错误”和“维护时间太长了”，但我们不容忍使用辱骂性语言贬低管理层。</w:t>
      </w:r>
    </w:p>
    <w:p w14:paraId="48BAA264">
      <w:r xmlns:w="http://schemas.openxmlformats.org/wordprocessingml/2006/main">
        <w:t xml:space="preserve">[145] 将讨论和意见交流视为“诽谤或对抗他人”是错误的。然而，在讨论或意见交流中使用辱骂性语言、贬低他人、挑衅他人或在缺乏明确证据的情况下发表言论，都是违法行为。说话时务必注意自己的言辞。</w:t>
      </w:r>
    </w:p>
    <w:p w14:paraId="25F20799">
      <w:r xmlns:w="http://schemas.openxmlformats.org/wordprocessingml/2006/main">
        <w:t xml:space="preserve">[146] 攻击性言论包括使用“做这个”或“做那个”等强硬命令、“使用粗俗语言”、“居高临下”和“挑衅”。</w:t>
      </w:r>
    </w:p>
    <w:p w14:paraId="60990845">
      <w:r xmlns:w="http://schemas.openxmlformats.org/wordprocessingml/2006/main">
        <w:t xml:space="preserve">[147] 禁止发布冒犯现有玩家的帖子，例如“还有人玩这个游戏吗？”或“这游戏已经凉了”。这并不意味着您完全不能发表任何负面言论，而是指那些超出单纯负面评价范围，构成诽谤或诋毁的帖子将被禁止发布。</w:t>
      </w:r>
    </w:p>
    <w:p w14:paraId="20744724">
      <w:r xmlns:w="http://schemas.openxmlformats.org/wordprocessingml/2006/main">
        <w:t xml:space="preserve">[148] 公开羞辱他人，包括泄露他人的游戏内名称或UID</w:t>
      </w:r>
    </w:p>
    <w:p w14:paraId="665181B9">
      <w:r xmlns:w="http://schemas.openxmlformats.org/wordprocessingml/2006/main">
        <w:t xml:space="preserve">[149] 但是，分享有助于游戏攻略的信息和视频是允许的。</w:t>
      </w:r>
    </w:p>
    <w:p w14:paraId="0984F8A5">
      <w:r xmlns:w="http://schemas.openxmlformats.org/wordprocessingml/2006/main">
        <w:t xml:space="preserve">[150] 参考其他应用程序</w:t>
      </w:r>
    </w:p>
    <w:p w14:paraId="760D76BD">
      <w:r xmlns:w="http://schemas.openxmlformats.org/wordprocessingml/2006/main">
        <w:t xml:space="preserve">[151] 在多个论坛上多次发帖</w:t>
      </w:r>
    </w:p>
    <w:p w14:paraId="67F9C591">
      <w:r xmlns:w="http://schemas.openxmlformats.org/wordprocessingml/2006/main">
        <w:t xml:space="preserve">[152] 由一串无意义字符组成的文字</w:t>
      </w:r>
    </w:p>
    <w:p w14:paraId="65D56B00">
      <w:r xmlns:w="http://schemas.openxmlformats.org/wordprocessingml/2006/main">
        <w:t xml:space="preserve">[153] 关于作弊和利用漏洞的帖子</w:t>
      </w:r>
    </w:p>
    <w:p w14:paraId="667ADC29">
      <w:r xmlns:w="http://schemas.openxmlformats.org/wordprocessingml/2006/main">
        <w:t xml:space="preserve">[154] 最好的办法是忽略违反规则的帖子。上钩或反驳只会让事情变得更糟。</w:t>
      </w:r>
    </w:p>
    <w:p w14:paraId="47DD2CCE">
      <w:r xmlns:w="http://schemas.openxmlformats.org/wordprocessingml/2006/main">
        <w:t xml:space="preserve">[155] *在上述规则中，“诽谤”指的是在没有客观证据的情况下诋毁和贬低他人。将所有批评性文章都归为“诽谤”是不正确的，所以请务必谨慎。</w:t>
      </w:r>
    </w:p>
    <w:p w14:paraId="1A8DEDCB">
      <w:r xmlns:w="http://schemas.openxmlformats.org/wordprocessingml/2006/main">
        <w:t xml:space="preserve">[156] 关于修改和删除发帖日志 †</w:t>
      </w:r>
    </w:p>
    <w:p w14:paraId="5697734C">
      <w:r xmlns:w="http://schemas.openxmlformats.org/wordprocessingml/2006/main">
        <w:t xml:space="preserve">[157] 但是，允许更正印刷错误、遗漏和字体颜色。（他人出于善意所做的更正也允许。）</w:t>
      </w:r>
    </w:p>
    <w:p w14:paraId="4F5641B0">
      <w:r xmlns:w="http://schemas.openxmlformats.org/wordprocessingml/2006/main">
        <w:t xml:space="preserve">[158] 作为例外情况，您可以删除自己的帖子，但事后必须向管理员报告。此外，删除时，请将整个评论替换为以下文本，而不是完全删除：&amp;color(#ff0000){''发帖人已删除''};</w:t>
      </w:r>
    </w:p>
    <w:p w14:paraId="3C6A94B3">
      <w:r xmlns:w="http://schemas.openxmlformats.org/wordprocessingml/2006/main">
        <w:t xml:space="preserve">[159] 关于评论删除违反规则的帖子 †</w:t>
      </w:r>
    </w:p>
    <w:p w14:paraId="4B7E04EF">
      <w:r xmlns:w="http://schemas.openxmlformats.org/wordprocessingml/2006/main">
        <w:t xml:space="preserve">[160] 您可以自行注释掉上述任何违反规则的评论，无需管理员许可。但是，如果您注释掉了某条评论，请务必在“违规举报公告板”上进行举报。举报时请使用“违规举报公告板”上的模板。</w:t>
      </w:r>
    </w:p>
    <w:p w14:paraId="7054EB8B">
      <w:r xmlns:w="http://schemas.openxmlformats.org/wordprocessingml/2006/main">
        <w:t xml:space="preserve">[161] 未经 CO 举报公告板举报而被删除的帖子将被恢复，而删除帖子的人将受到处罚。</w:t>
      </w:r>
    </w:p>
    <w:p w14:paraId="4C05B7E9">
      <w:r xmlns:w="http://schemas.openxmlformats.org/wordprocessingml/2006/main">
        <w:t xml:space="preserve">[162] 如果您反复向 CO 举报公告板举报不违反规则的帖子，我们将认为您是自私的，并将对您实施发帖和编辑限制。</w:t>
      </w:r>
    </w:p>
    <w:p w14:paraId="429E7C69">
      <w:r xmlns:w="http://schemas.openxmlformats.org/wordprocessingml/2006/main">
        <w:t xml:space="preserve">[163] 管理员可酌情恢复 CO 报告公告板上不违反规则的报告。</w:t>
      </w:r>
    </w:p>
    <w:p w14:paraId="7F2ED709">
      <w:r xmlns:w="http://schemas.openxmlformats.org/wordprocessingml/2006/main">
        <w:t xml:space="preserve">[164] 我们再次要求您不要评论那些并未违反规则的评论。（例如，诸如“虽然不违反规则，但显然是在钓鱼”、“恶作剧”或“评论整个帖子”之类的主观判断。）</w:t>
      </w:r>
    </w:p>
    <w:p w14:paraId="1B59822D">
      <w:r xmlns:w="http://schemas.openxmlformats.org/wordprocessingml/2006/main">
        <w:t xml:space="preserve">[165] 关于不违反规则但“冒犯性”的帖子 †</w:t>
      </w:r>
    </w:p>
    <w:p w14:paraId="62C71B36">
      <w:r xmlns:w="http://schemas.openxmlformats.org/wordprocessingml/2006/main">
        <w:t xml:space="preserve">[166] 即使帖子内容具有冒犯性，除非违反版规，否则不会被删除。由于每个人对冒犯性的接受程度不同，请使用 NGID 功能隐藏评论，而不是争论或恶意挑衅。</w:t>
      </w:r>
    </w:p>
    <w:p w14:paraId="501F0034">
      <w:r xmlns:w="http://schemas.openxmlformats.org/wordprocessingml/2006/main">
        <w:t xml:space="preserve">[167] 挑衅难道不是一种违规行为吗？†</w:t>
      </w:r>
    </w:p>
    <w:p w14:paraId="080D9517">
      <w:r xmlns:w="http://schemas.openxmlformats.org/wordprocessingml/2006/main">
        <w:t xml:space="preserve">[168] 每个人对“煽动性言论”的定义都大相径庭，因此我们不认为这是违规行为。如果您认为某条评论具有煽动性，请使用 NGID 功能将其隐藏。</w:t>
      </w:r>
    </w:p>
    <w:p w14:paraId="3167FB95">
      <w:r xmlns:w="http://schemas.openxmlformats.org/wordprocessingml/2006/main">
        <w:t xml:space="preserve">[169] 抱怨难道不算违法吗？†</w:t>
      </w:r>
    </w:p>
    <w:p w14:paraId="527B13D3">
      <w:r xmlns:w="http://schemas.openxmlformats.org/wordprocessingml/2006/main">
        <w:t xml:space="preserve">[170] 一般而言，抱怨本身并不构成违规。但是，针对本作品的负面宣传、诽谤、辱骂性语言以及超出抱怨范围的对抗性言论均构成违规。如果您认为抱怨内容冒犯了您，请使用 NGID 功能隐藏相关评论。</w:t>
      </w:r>
    </w:p>
    <w:p w14:paraId="365DB689">
      <w:r xmlns:w="http://schemas.openxmlformats.org/wordprocessingml/2006/main">
        <w:t xml:space="preserve">[171] 如果您不确定某个帖子是否违反规则，该怎么办？ †</w:t>
      </w:r>
    </w:p>
    <w:p w14:paraId="5E452970">
      <w:r xmlns:w="http://schemas.openxmlformats.org/wordprocessingml/2006/main">
        <w:t xml:space="preserve">[172] 有些帖子内容含糊不清，难以判断是否违规。评论删除这类含糊不清的帖子可能会导致问题，所以请不要评论删除，而是使用 NGID 功能将评论隐藏起来。</w:t>
      </w:r>
    </w:p>
    <w:p w14:paraId="333848FC">
      <w:r xmlns:w="http://schemas.openxmlformats.org/wordprocessingml/2006/main">
        <w:t xml:space="preserve">[173] 对屡犯者的处罚 †</w:t>
      </w:r>
    </w:p>
    <w:p w14:paraId="5BE85BE9">
      <w:r xmlns:w="http://schemas.openxmlformats.org/wordprocessingml/2006/main">
        <w:t xml:space="preserve">[174] 屡次违反规则或发布特别恶意的帖子，管理员可酌情予以处罚，例如“禁止访问”或“限制发帖”。</w:t>
      </w:r>
    </w:p>
    <w:p w14:paraId="4A36FE16">
      <w:r xmlns:w="http://schemas.openxmlformats.org/wordprocessingml/2006/main">
        <w:t xml:space="preserve">[175] 如果您对进一步改进有任何建议，请通过 Wiki 管理公告板与我们联系。</w:t>
      </w:r>
    </w:p>
    <w:p w14:paraId="322AE410"/>
    <w:p w14:paraId="29BB904F">
      <w:r xmlns:w="http://schemas.openxmlformats.org/wordprocessingml/2006/main">
        <w:rPr>
          <w:b/>
        </w:rPr>
        <w:t xml:space="preserve">A194</w:t>
      </w:r>
    </w:p>
    <w:p w14:paraId="56540B8F">
      <w:r xmlns:w="http://schemas.openxmlformats.org/wordprocessingml/2006/main">
        <w:t xml:space="preserve">[0] 索引：所有角色 | SSR 角色 | SR 角色 | R 角色</w:t>
      </w:r>
    </w:p>
    <w:p w14:paraId="727A6158">
      <w:r xmlns:w="http://schemas.openxmlformats.org/wordprocessingml/2006/main">
        <w:t xml:space="preserve">[1] 基本信息</w:t>
      </w:r>
    </w:p>
    <w:p w14:paraId="20172E82">
      <w:r xmlns:w="http://schemas.openxmlformats.org/wordprocessingml/2006/main">
        <w:t xml:space="preserve">[2] 语音</w:t>
      </w:r>
    </w:p>
    <w:p w14:paraId="440FD014">
      <w:r xmlns:w="http://schemas.openxmlformats.org/wordprocessingml/2006/main">
        <w:t xml:space="preserve">[3] 其他版本及相关角色</w:t>
      </w:r>
    </w:p>
    <w:p w14:paraId="555493A4">
      <w:r xmlns:w="http://schemas.openxmlformats.org/wordprocessingml/2006/main">
        <w:t xml:space="preserve">[4] 琐事</w:t>
      </w:r>
    </w:p>
    <w:p w14:paraId="40543FBE">
      <w:r xmlns:w="http://schemas.openxmlformats.org/wordprocessingml/2006/main">
        <w:t xml:space="preserve">[5] 官方推特账号介绍</w:t>
      </w:r>
    </w:p>
    <w:p w14:paraId="4419E0D9">
      <w:r xmlns:w="http://schemas.openxmlformats.org/wordprocessingml/2006/main">
        <w:t xml:space="preserve">[6] 评论表单</w:t>
      </w:r>
    </w:p>
    <w:p w14:paraId="1BAEF628">
      <w:r xmlns:w="http://schemas.openxmlformats.org/wordprocessingml/2006/main">
        <w:t xml:space="preserve">[7] 基本信息 †</w:t>
      </w:r>
    </w:p>
    <w:p w14:paraId="6290614F">
      <w:r xmlns:w="http://schemas.openxmlformats.org/wordprocessingml/2006/main">
        <w:t xml:space="preserve">[8] 变换图像</w:t>
      </w:r>
    </w:p>
    <w:p w14:paraId="677A2959">
      <w:r xmlns:w="http://schemas.openxmlformats.org/wordprocessingml/2006/main">
        <w:t xml:space="preserve">[9] 简介</w:t>
      </w:r>
    </w:p>
    <w:p w14:paraId="09B26822">
      <w:r xmlns:w="http://schemas.openxmlformats.org/wordprocessingml/2006/main">
        <w:t xml:space="preserve">[10] 姓名</w:t>
      </w:r>
    </w:p>
    <w:p w14:paraId="7386FF66">
      <w:r xmlns:w="http://schemas.openxmlformats.org/wordprocessingml/2006/main">
        <w:t xml:space="preserve">[11] 冰静香</w:t>
      </w:r>
    </w:p>
    <w:p w14:paraId="2688DE5B">
      <w:r xmlns:w="http://schemas.openxmlformats.org/wordprocessingml/2006/main">
        <w:t xml:space="preserve">[12] 真实姓名</w:t>
      </w:r>
    </w:p>
    <w:p w14:paraId="680F4434">
      <w:r xmlns:w="http://schemas.openxmlformats.org/wordprocessingml/2006/main">
        <w:t xml:space="preserve">[13] 笹静香</w:t>
      </w:r>
    </w:p>
    <w:p w14:paraId="65BC39B8">
      <w:r xmlns:w="http://schemas.openxmlformats.org/wordprocessingml/2006/main">
        <w:t xml:space="preserve">[14] 稀有度</w:t>
      </w:r>
    </w:p>
    <w:p w14:paraId="67181191">
      <w:r xmlns:w="http://schemas.openxmlformats.org/wordprocessingml/2006/main">
        <w:t xml:space="preserve">[15] 普通攻击</w:t>
      </w:r>
    </w:p>
    <w:p w14:paraId="52E656FF">
      <w:r xmlns:w="http://schemas.openxmlformats.org/wordprocessingml/2006/main">
        <w:t xml:space="preserve">[16] 近战攻击（物理）</w:t>
      </w:r>
    </w:p>
    <w:p w14:paraId="63E86D77">
      <w:r xmlns:w="http://schemas.openxmlformats.org/wordprocessingml/2006/main">
        <w:t xml:space="preserve">[17] 附属派系</w:t>
      </w:r>
    </w:p>
    <w:p w14:paraId="15D6A2C4">
      <w:r xmlns:w="http://schemas.openxmlformats.org/wordprocessingml/2006/main">
        <w:t xml:space="preserve">[18] 仙人（Soha）</w:t>
      </w:r>
    </w:p>
    <w:p w14:paraId="2FA83886">
      <w:r xmlns:w="http://schemas.openxmlformats.org/wordprocessingml/2006/main">
        <w:t xml:space="preserve">[19] 玛诺梅鲁卡</w:t>
      </w:r>
    </w:p>
    <w:p w14:paraId="582118B5">
      <w:r xmlns:w="http://schemas.openxmlformats.org/wordprocessingml/2006/main">
        <w:t xml:space="preserve">[20] 插图</w:t>
      </w:r>
    </w:p>
    <w:p w14:paraId="5EA8F048">
      <w:r xmlns:w="http://schemas.openxmlformats.org/wordprocessingml/2006/main">
        <w:t xml:space="preserve">[21] 七原冬树</w:t>
      </w:r>
    </w:p>
    <w:p w14:paraId="2FFF679B">
      <w:r xmlns:w="http://schemas.openxmlformats.org/wordprocessingml/2006/main">
        <w:t xml:space="preserve">[22] SD字符</w:t>
      </w:r>
    </w:p>
    <w:p w14:paraId="19E9E986">
      <w:r xmlns:w="http://schemas.openxmlformats.org/wordprocessingml/2006/main">
        <w:t xml:space="preserve">[23] 风味文字</w:t>
      </w:r>
    </w:p>
    <w:p w14:paraId="3C82BAF0">
      <w:r xmlns:w="http://schemas.openxmlformats.org/wordprocessingml/2006/main">
        <w:t xml:space="preserve">[24] “好冷……就像那天一样。”她是七念三阶冰遁忍者。由于她独特的天赋，她被他人排斥，在一次意外中失去了唯一的亲人——父母之后，她便封闭了自己，不再与人交往。自那以后，她唯一的朋友就只有她的雪人达鲁了。时贞能否融化她冰冷的心……？</w:t>
      </w:r>
    </w:p>
    <w:p w14:paraId="4CAE9AB9">
      <w:r xmlns:w="http://schemas.openxmlformats.org/wordprocessingml/2006/main">
        <w:t xml:space="preserve">[25] 如何获得</w:t>
      </w:r>
    </w:p>
    <w:p w14:paraId="5583104F">
      <w:r xmlns:w="http://schemas.openxmlformats.org/wordprocessingml/2006/main">
        <w:t xml:space="preserve">[26] 标准扭蛋</w:t>
      </w:r>
    </w:p>
    <w:p w14:paraId="4A9B9032">
      <w:r xmlns:w="http://schemas.openxmlformats.org/wordprocessingml/2006/main">
        <w:t xml:space="preserve">[27] 基础属性（1星）* 每增加1星+50%，5星时为1星值的3倍</w:t>
      </w:r>
    </w:p>
    <w:p w14:paraId="5BFEE069">
      <w:r xmlns:w="http://schemas.openxmlformats.org/wordprocessingml/2006/main">
        <w:t xml:space="preserve">[28] 级</w:t>
      </w:r>
    </w:p>
    <w:p w14:paraId="105D32EE">
      <w:r xmlns:w="http://schemas.openxmlformats.org/wordprocessingml/2006/main">
        <w:t xml:space="preserve">[29] 耐力</w:t>
      </w:r>
    </w:p>
    <w:p w14:paraId="25C6D90C">
      <w:r xmlns:w="http://schemas.openxmlformats.org/wordprocessingml/2006/main">
        <w:t xml:space="preserve">[30] 攻击力</w:t>
      </w:r>
    </w:p>
    <w:p w14:paraId="55FFD8F0">
      <w:r xmlns:w="http://schemas.openxmlformats.org/wordprocessingml/2006/main">
        <w:t xml:space="preserve">[31] 防御能力</w:t>
      </w:r>
    </w:p>
    <w:p w14:paraId="481921F9">
      <w:r xmlns:w="http://schemas.openxmlformats.org/wordprocessingml/2006/main">
        <w:t xml:space="preserve">[32] 魔力</w:t>
      </w:r>
    </w:p>
    <w:p w14:paraId="2F35F06D">
      <w:r xmlns:w="http://schemas.openxmlformats.org/wordprocessingml/2006/main">
        <w:t xml:space="preserve">[33] 魔法抗性</w:t>
      </w:r>
    </w:p>
    <w:p w14:paraId="08D49C0E">
      <w:r xmlns:w="http://schemas.openxmlformats.org/wordprocessingml/2006/main">
        <w:t xml:space="preserve">[34] 详细状态</w:t>
      </w:r>
    </w:p>
    <w:p w14:paraId="25C9AD83">
      <w:r xmlns:w="http://schemas.openxmlformats.org/wordprocessingml/2006/main">
        <w:t xml:space="preserve">[35] 准确性</w:t>
      </w:r>
    </w:p>
    <w:p w14:paraId="4C9ABA32">
      <w:r xmlns:w="http://schemas.openxmlformats.org/wordprocessingml/2006/main">
        <w:t xml:space="preserve">[36] 回避能力</w:t>
      </w:r>
    </w:p>
    <w:p w14:paraId="1D817974">
      <w:r xmlns:w="http://schemas.openxmlformats.org/wordprocessingml/2006/main">
        <w:t xml:space="preserve">[37] 连续命中率</w:t>
      </w:r>
    </w:p>
    <w:p w14:paraId="6DD251F4">
      <w:r xmlns:w="http://schemas.openxmlformats.org/wordprocessingml/2006/main">
        <w:t xml:space="preserve">[38] 反击率</w:t>
      </w:r>
    </w:p>
    <w:p w14:paraId="01CD50B2">
      <w:r xmlns:w="http://schemas.openxmlformats.org/wordprocessingml/2006/main">
        <w:t xml:space="preserve">[39] 眩晕激活率</w:t>
      </w:r>
    </w:p>
    <w:p w14:paraId="54C4272C">
      <w:r xmlns:w="http://schemas.openxmlformats.org/wordprocessingml/2006/main">
        <w:t xml:space="preserve">[40] 眩晕抗性</w:t>
      </w:r>
    </w:p>
    <w:p w14:paraId="1B700DA3">
      <w:r xmlns:w="http://schemas.openxmlformats.org/wordprocessingml/2006/main">
        <w:t xml:space="preserve">[41] 移动速度</w:t>
      </w:r>
    </w:p>
    <w:p w14:paraId="37BB6342">
      <w:r xmlns:w="http://schemas.openxmlformats.org/wordprocessingml/2006/main">
        <w:t xml:space="preserve">[42] 部署速度</w:t>
      </w:r>
    </w:p>
    <w:p w14:paraId="758C9428">
      <w:r xmlns:w="http://schemas.openxmlformats.org/wordprocessingml/2006/main">
        <w:t xml:space="preserve">[43] 行动速度</w:t>
      </w:r>
    </w:p>
    <w:p w14:paraId="16E308E4">
      <w:r xmlns:w="http://schemas.openxmlformats.org/wordprocessingml/2006/main">
        <w:t xml:space="preserve">[44] 特别收费金额</w:t>
      </w:r>
    </w:p>
    <w:p w14:paraId="4E09C02B">
      <w:r xmlns:w="http://schemas.openxmlformats.org/wordprocessingml/2006/main">
        <w:t xml:space="preserve">[45] 特殊招式</w:t>
      </w:r>
    </w:p>
    <w:p w14:paraId="2874AA85">
      <w:r xmlns:w="http://schemas.openxmlformats.org/wordprocessingml/2006/main">
        <w:t xml:space="preserve">[46] 姓名</w:t>
      </w:r>
    </w:p>
    <w:p w14:paraId="41BB027A">
      <w:r xmlns:w="http://schemas.openxmlformats.org/wordprocessingml/2006/main">
        <w:t xml:space="preserve">[47] 效应</w:t>
      </w:r>
    </w:p>
    <w:p w14:paraId="5715D78E">
      <w:r xmlns:w="http://schemas.openxmlformats.org/wordprocessingml/2006/main">
        <w:t xml:space="preserve">[48] 神渡 / 水镜</w:t>
      </w:r>
    </w:p>
    <w:p w14:paraId="63F9CEA5">
      <w:r xmlns:w="http://schemas.openxmlformats.org/wordprocessingml/2006/main">
        <w:t xml:space="preserve">[49] 对所有敌人造成双倍物理伤害。降低其移动速度20%，持续30秒。</w:t>
      </w:r>
    </w:p>
    <w:p w14:paraId="0067FA68">
      <w:r xmlns:w="http://schemas.openxmlformats.org/wordprocessingml/2006/main">
        <w:t xml:space="preserve">[50] 御神渡 / 水镜</w:t>
      </w:r>
    </w:p>
    <w:p w14:paraId="13E42158">
      <w:r xmlns:w="http://schemas.openxmlformats.org/wordprocessingml/2006/main">
        <w:t xml:space="preserve">[51] 对所有敌人造成 4 倍物理伤害。降低其速度 20%，持续 30 秒。</w:t>
      </w:r>
    </w:p>
    <w:p w14:paraId="648D0A97">
      <w:r xmlns:w="http://schemas.openxmlformats.org/wordprocessingml/2006/main">
        <w:t xml:space="preserve">[52] 独特效果</w:t>
      </w:r>
    </w:p>
    <w:p w14:paraId="078DEF22">
      <w:r xmlns:w="http://schemas.openxmlformats.org/wordprocessingml/2006/main">
        <w:t xml:space="preserve">[53] 姓名</w:t>
      </w:r>
    </w:p>
    <w:p w14:paraId="5B51AC27">
      <w:r xmlns:w="http://schemas.openxmlformats.org/wordprocessingml/2006/main">
        <w:t xml:space="preserve">[54] 效应</w:t>
      </w:r>
    </w:p>
    <w:p w14:paraId="31177073">
      <w:r xmlns:w="http://schemas.openxmlformats.org/wordprocessingml/2006/main">
        <w:t xml:space="preserve">[55] 冰雪释放：冰暴雪形成</w:t>
      </w:r>
    </w:p>
    <w:p w14:paraId="3D6CE9DF">
      <w:r xmlns:w="http://schemas.openxmlformats.org/wordprocessingml/2006/main">
        <w:t xml:space="preserve">[56] 部署完成后，敌方战场速度降低 20%，持续 30 秒。</w:t>
      </w:r>
    </w:p>
    <w:p w14:paraId="440FE0E0">
      <w:r xmlns:w="http://schemas.openxmlformats.org/wordprocessingml/2006/main">
        <w:t xml:space="preserve">[57] 冰之释放：冰暴雪阵型+</w:t>
      </w:r>
    </w:p>
    <w:p w14:paraId="4C8DC5D2">
      <w:r xmlns:w="http://schemas.openxmlformats.org/wordprocessingml/2006/main">
        <w:t xml:space="preserve">[58] 部署完成后，敌方战场速度降低 30%，持续 30 秒。</w:t>
      </w:r>
    </w:p>
    <w:p w14:paraId="54357BE6">
      <w:r xmlns:w="http://schemas.openxmlformats.org/wordprocessingml/2006/main">
        <w:t xml:space="preserve">[59] 休闲服装照片</w:t>
      </w:r>
    </w:p>
    <w:p w14:paraId="2431B1E3">
      <w:r xmlns:w="http://schemas.openxmlformats.org/wordprocessingml/2006/main">
        <w:t xml:space="preserve">[60] 增强图像</w:t>
      </w:r>
    </w:p>
    <w:p w14:paraId="07267AEF">
      <w:r xmlns:w="http://schemas.openxmlformats.org/wordprocessingml/2006/main">
        <w:t xml:space="preserve">[61] 语音 †</w:t>
      </w:r>
    </w:p>
    <w:p w14:paraId="53A8C8A8">
      <w:r xmlns:w="http://schemas.openxmlformats.org/wordprocessingml/2006/main">
        <w:t xml:space="preserve">[62] 点击打开行列表</w:t>
      </w:r>
    </w:p>
    <w:p w14:paraId="697444AF">
      <w:r xmlns:w="http://schemas.openxmlformats.org/wordprocessingml/2006/main">
        <w:t xml:space="preserve">[63] 加入</w:t>
      </w:r>
    </w:p>
    <w:p w14:paraId="76CB9BB5">
      <w:r xmlns:w="http://schemas.openxmlformats.org/wordprocessingml/2006/main">
        <w:t xml:space="preserve">[64] 对话 1（转换后）</w:t>
      </w:r>
    </w:p>
    <w:p w14:paraId="2A37A753">
      <w:r xmlns:w="http://schemas.openxmlformats.org/wordprocessingml/2006/main">
        <w:t xml:space="preserve">[65] 对话 2（转换后）</w:t>
      </w:r>
    </w:p>
    <w:p w14:paraId="250D95B0">
      <w:r xmlns:w="http://schemas.openxmlformats.org/wordprocessingml/2006/main">
        <w:t xml:space="preserve">[66] 对话 3（转换后）</w:t>
      </w:r>
    </w:p>
    <w:p w14:paraId="31376DE4">
      <w:r xmlns:w="http://schemas.openxmlformats.org/wordprocessingml/2006/main">
        <w:t xml:space="preserve">[67] 对话 4（转换后）</w:t>
      </w:r>
    </w:p>
    <w:p w14:paraId="101745E7">
      <w:r xmlns:w="http://schemas.openxmlformats.org/wordprocessingml/2006/main">
        <w:t xml:space="preserve">[68] 空闲 1（转换后）</w:t>
      </w:r>
    </w:p>
    <w:p w14:paraId="298C6E4C">
      <w:r xmlns:w="http://schemas.openxmlformats.org/wordprocessingml/2006/main">
        <w:t xml:space="preserve">[69] 空闲 2（转换后）</w:t>
      </w:r>
    </w:p>
    <w:p w14:paraId="63A01F67">
      <w:r xmlns:w="http://schemas.openxmlformats.org/wordprocessingml/2006/main">
        <w:t xml:space="preserve">[70] 对话 1（转变前）</w:t>
      </w:r>
    </w:p>
    <w:p w14:paraId="094E6D1B">
      <w:r xmlns:w="http://schemas.openxmlformats.org/wordprocessingml/2006/main">
        <w:t xml:space="preserve">[71] 对话 2（转变前）</w:t>
      </w:r>
    </w:p>
    <w:p w14:paraId="4FBA87CB">
      <w:r xmlns:w="http://schemas.openxmlformats.org/wordprocessingml/2006/main">
        <w:t xml:space="preserve">[72] 对话 3（转变前）</w:t>
      </w:r>
    </w:p>
    <w:p w14:paraId="73560615">
      <w:r xmlns:w="http://schemas.openxmlformats.org/wordprocessingml/2006/main">
        <w:t xml:space="preserve">[73] 对话 4（转变前）</w:t>
      </w:r>
    </w:p>
    <w:p w14:paraId="7D4501B9">
      <w:r xmlns:w="http://schemas.openxmlformats.org/wordprocessingml/2006/main">
        <w:t xml:space="preserve">[74] 空闲 1（转换前）</w:t>
      </w:r>
    </w:p>
    <w:p w14:paraId="2C623D34">
      <w:r xmlns:w="http://schemas.openxmlformats.org/wordprocessingml/2006/main">
        <w:t xml:space="preserve">[75] 空闲 2（转换前）</w:t>
      </w:r>
    </w:p>
    <w:p w14:paraId="0369DF0D">
      <w:r xmlns:w="http://schemas.openxmlformats.org/wordprocessingml/2006/main">
        <w:t xml:space="preserve">[76] 升级 1</w:t>
      </w:r>
    </w:p>
    <w:p w14:paraId="23665B78">
      <w:r xmlns:w="http://schemas.openxmlformats.org/wordprocessingml/2006/main">
        <w:t xml:space="preserve">[77] 喵啊，哈，啊……！</w:t>
      </w:r>
    </w:p>
    <w:p w14:paraId="6B73414B">
      <w:r xmlns:w="http://schemas.openxmlformats.org/wordprocessingml/2006/main">
        <w:t xml:space="preserve">[78] 升级 2</w:t>
      </w:r>
    </w:p>
    <w:p w14:paraId="643C38D3">
      <w:r xmlns:w="http://schemas.openxmlformats.org/wordprocessingml/2006/main">
        <w:t xml:space="preserve">[79] 啊，你的……好热……哈！</w:t>
      </w:r>
    </w:p>
    <w:p w14:paraId="79D16179">
      <w:r xmlns:w="http://schemas.openxmlformats.org/wordprocessingml/2006/main">
        <w:t xml:space="preserve">[80] 升级 3</w:t>
      </w:r>
    </w:p>
    <w:p w14:paraId="6DA33834">
      <w:r xmlns:w="http://schemas.openxmlformats.org/wordprocessingml/2006/main">
        <w:t xml:space="preserve">[81] 这要融化了……啊啊啊！！</w:t>
      </w:r>
    </w:p>
    <w:p w14:paraId="7E539E01">
      <w:r xmlns:w="http://schemas.openxmlformats.org/wordprocessingml/2006/main">
        <w:t xml:space="preserve">[82] 捕获</w:t>
      </w:r>
    </w:p>
    <w:p w14:paraId="1179A8B7">
      <w:r xmlns:w="http://schemas.openxmlformats.org/wordprocessingml/2006/main">
        <w:t xml:space="preserve">[83] 战斗开始 1</w:t>
      </w:r>
    </w:p>
    <w:p w14:paraId="11E5A382">
      <w:r xmlns:w="http://schemas.openxmlformats.org/wordprocessingml/2006/main">
        <w:t xml:space="preserve">[84] 战斗开始 2</w:t>
      </w:r>
    </w:p>
    <w:p w14:paraId="5E4BB734">
      <w:r xmlns:w="http://schemas.openxmlformats.org/wordprocessingml/2006/main">
        <w:t xml:space="preserve">[85] 战斗参与 1</w:t>
      </w:r>
    </w:p>
    <w:p w14:paraId="7962B320">
      <w:r xmlns:w="http://schemas.openxmlformats.org/wordprocessingml/2006/main">
        <w:t xml:space="preserve">[86] Daru-san还有工作要做。</w:t>
      </w:r>
    </w:p>
    <w:p w14:paraId="1708FB5E">
      <w:r xmlns:w="http://schemas.openxmlformats.org/wordprocessingml/2006/main">
        <w:t xml:space="preserve">[87] 战斗参与 2</w:t>
      </w:r>
    </w:p>
    <w:p w14:paraId="5B4CDE9C">
      <w:r xmlns:w="http://schemas.openxmlformats.org/wordprocessingml/2006/main">
        <w:t xml:space="preserve">[88] 战斗胜利 1</w:t>
      </w:r>
    </w:p>
    <w:p w14:paraId="0EAD5226">
      <w:r xmlns:w="http://schemas.openxmlformats.org/wordprocessingml/2006/main">
        <w:t xml:space="preserve">[89] 你的失败令人唏嘘。</w:t>
      </w:r>
    </w:p>
    <w:p w14:paraId="1E1FAFC3">
      <w:r xmlns:w="http://schemas.openxmlformats.org/wordprocessingml/2006/main">
        <w:t xml:space="preserve">[90] 战斗胜利 2</w:t>
      </w:r>
    </w:p>
    <w:p w14:paraId="3331075D">
      <w:r xmlns:w="http://schemas.openxmlformats.org/wordprocessingml/2006/main">
        <w:t xml:space="preserve">[91] 对不起。但我也不想死。</w:t>
      </w:r>
    </w:p>
    <w:p w14:paraId="2B2223F6">
      <w:r xmlns:w="http://schemas.openxmlformats.org/wordprocessingml/2006/main">
        <w:t xml:space="preserve">[92] 普通攻击 1</w:t>
      </w:r>
    </w:p>
    <w:p w14:paraId="1C215FA7">
      <w:r xmlns:w="http://schemas.openxmlformats.org/wordprocessingml/2006/main">
        <w:t xml:space="preserve">[93] 安静！ （静香你该死！）</w:t>
      </w:r>
    </w:p>
    <w:p w14:paraId="7CCC779A">
      <w:r xmlns:w="http://schemas.openxmlformats.org/wordprocessingml/2006/main">
        <w:t xml:space="preserve">[94] 普通攻击 2</w:t>
      </w:r>
    </w:p>
    <w:p w14:paraId="45F57EF5">
      <w:r xmlns:w="http://schemas.openxmlformats.org/wordprocessingml/2006/main">
        <w:t xml:space="preserve">[95] 普通攻击 3</w:t>
      </w:r>
    </w:p>
    <w:p w14:paraId="7D077970">
      <w:r xmlns:w="http://schemas.openxmlformats.org/wordprocessingml/2006/main">
        <w:t xml:space="preserve">[96] 独特效果激活 1</w:t>
      </w:r>
    </w:p>
    <w:p w14:paraId="7436A750">
      <w:r xmlns:w="http://schemas.openxmlformats.org/wordprocessingml/2006/main">
        <w:t xml:space="preserve">[97] 独特效果激活 2</w:t>
      </w:r>
    </w:p>
    <w:p w14:paraId="14DE9132">
      <w:r xmlns:w="http://schemas.openxmlformats.org/wordprocessingml/2006/main">
        <w:t xml:space="preserve">[98] 独特效果激活 3</w:t>
      </w:r>
    </w:p>
    <w:p w14:paraId="467038DE">
      <w:r xmlns:w="http://schemas.openxmlformats.org/wordprocessingml/2006/main">
        <w:t xml:space="preserve">[99] 特殊招式 1</w:t>
      </w:r>
    </w:p>
    <w:p w14:paraId="24479533">
      <w:r xmlns:w="http://schemas.openxmlformats.org/wordprocessingml/2006/main">
        <w:t xml:space="preserve">【100】大家去睡觉吧——大神渡水神！</w:t>
      </w:r>
    </w:p>
    <w:p w14:paraId="323637E9">
      <w:r xmlns:w="http://schemas.openxmlformats.org/wordprocessingml/2006/main">
        <w:t xml:space="preserve">[101] 特殊招式 2</w:t>
      </w:r>
    </w:p>
    <w:p w14:paraId="259C9752">
      <w:r xmlns:w="http://schemas.openxmlformats.org/wordprocessingml/2006/main">
        <w:t xml:space="preserve">[102] 受到的伤害：1</w:t>
      </w:r>
    </w:p>
    <w:p w14:paraId="4716923E">
      <w:r xmlns:w="http://schemas.openxmlformats.org/wordprocessingml/2006/main">
        <w:t xml:space="preserve">[103] 受到的伤害：2</w:t>
      </w:r>
    </w:p>
    <w:p w14:paraId="3058301F">
      <w:r xmlns:w="http://schemas.openxmlformats.org/wordprocessingml/2006/main">
        <w:t xml:space="preserve">[104] 受到的伤害：3</w:t>
      </w:r>
    </w:p>
    <w:p w14:paraId="112E7585">
      <w:r xmlns:w="http://schemas.openxmlformats.org/wordprocessingml/2006/main">
        <w:t xml:space="preserve">[105] 撤回</w:t>
      </w:r>
    </w:p>
    <w:p w14:paraId="48A7439B">
      <w:r xmlns:w="http://schemas.openxmlformats.org/wordprocessingml/2006/main">
        <w:t xml:space="preserve">[106] 我也冷得要命。</w:t>
      </w:r>
    </w:p>
    <w:p w14:paraId="69FC13F6">
      <w:r xmlns:w="http://schemas.openxmlformats.org/wordprocessingml/2006/main">
        <w:t xml:space="preserve">[107] 在游戏中 †</w:t>
      </w:r>
    </w:p>
    <w:p w14:paraId="1FB3736D">
      <w:r xmlns:w="http://schemas.openxmlformats.org/wordprocessingml/2006/main">
        <w:t xml:space="preserve">[108] 宗霸七线排名第三，擅长降低速度的减益效果。</w:t>
      </w:r>
    </w:p>
    <w:p w14:paraId="1686EAE7">
      <w:r xmlns:w="http://schemas.openxmlformats.org/wordprocessingml/2006/main">
        <w:t xml:space="preserve">[109] 虽然它的速度很快，但即使在 SR 级中，它的攻击力也很低，只达到了 R 级的水平，因此对于 SR 级来说，它的火力并不令人满意。</w:t>
      </w:r>
    </w:p>
    <w:p w14:paraId="1C040A61">
      <w:r xmlns:w="http://schemas.openxmlformats.org/wordprocessingml/2006/main">
        <w:t xml:space="preserve">[110] 防御方面，它的各项属性不平衡，魔法抗性高，但耐力和防御力低，因此容易受到物理攻击。然而，它拥有极高的眩晕率和下文所述的减益效果，能够有效地干扰敌人的攻击，使其整体防御能力出色。</w:t>
      </w:r>
    </w:p>
    <w:p w14:paraId="4C5C6E75">
      <w:r xmlns:w="http://schemas.openxmlformats.org/wordprocessingml/2006/main">
        <w:t xml:space="preserve">[111] 降低速度的减益效果非常强大，可以显著降低敌人的攻击频率，包括他们的特殊技能。它可以提高队友的生存能力。</w:t>
      </w:r>
    </w:p>
    <w:p w14:paraId="444918B5">
      <w:r xmlns:w="http://schemas.openxmlformats.org/wordprocessingml/2006/main">
        <w:t xml:space="preserve">[112] 若在场上存在减益效果的情况下击败敌人，该减益效果也会施加于后续出现的敌人。但若使用特殊技能的伤害击败敌人，则该减益效果不会施加于后续出现的敌人。该技能既可作为范围攻击手段，用于对付可一击必杀的多个敌人，也可作为减益效果，用于对抗高耐久度敌人，例如首领。</w:t>
      </w:r>
    </w:p>
    <w:p w14:paraId="2D99DF53">
      <w:r xmlns:w="http://schemas.openxmlformats.org/wordprocessingml/2006/main">
        <w:t xml:space="preserve">[113] 两者的减益效果可以同时使用。如果借助超级钻头或神圣骑士阿尔戈尔同时施加，减益效果最多可以降低 40%。</w:t>
      </w:r>
    </w:p>
    <w:p w14:paraId="18EA0BCF">
      <w:r xmlns:w="http://schemas.openxmlformats.org/wordprocessingml/2006/main">
        <w:t xml:space="preserve">[114] 林绫香擅长火力输出，而这个角色则擅长生存能力和减益效果的持续时间。千阵佐奈木擅长必杀技的使用频率和效果强度，而这个角色则擅长必杀技在战斗开始时的即时冲击力和造成的伤害。她们三人定位相似，但各自又各具特色。</w:t>
      </w:r>
    </w:p>
    <w:p w14:paraId="5ABBB6F4">
      <w:r xmlns:w="http://schemas.openxmlformats.org/wordprocessingml/2006/main">
        <w:t xml:space="preserve">[115] 然而，由于其移动速度一般，移动速度和部署速度加起来所需时间只略短一些。真是可惜。</w:t>
      </w:r>
    </w:p>
    <w:p w14:paraId="751F35ED">
      <w:r xmlns:w="http://schemas.openxmlformats.org/wordprocessingml/2006/main">
        <w:t xml:space="preserve">[116] 总而言之，她不适合担任主力，但她是一个辅助角色，可以通过散播减益效果来减少盟友受到的伤害。</w:t>
      </w:r>
    </w:p>
    <w:p w14:paraId="30A343BF">
      <w:r xmlns:w="http://schemas.openxmlformats.org/wordprocessingml/2006/main">
        <w:t xml:space="preserve">[117] 合适的装备包括能强化减益效果的特殊招式和提升机动性的装备。例如火箭引擎、超级钻头、勇气姐妹、十二贝塔和闪电急躁。此外，将她部署在后排并装备束缚龟壳也是个不错的选择，可以减少受到的伤害。</w:t>
      </w:r>
    </w:p>
    <w:p w14:paraId="055D1BA7">
      <w:r xmlns:w="http://schemas.openxmlformats.org/wordprocessingml/2006/main">
        <w:t xml:space="preserve">[118] 其他版本 / 相关角色 †</w:t>
      </w:r>
    </w:p>
    <w:p w14:paraId="1DA378CF">
      <w:r xmlns:w="http://schemas.openxmlformats.org/wordprocessingml/2006/main">
        <w:t xml:space="preserve">[119] 仲夏夜的静香</w:t>
      </w:r>
    </w:p>
    <w:p w14:paraId="622E1636">
      <w:r xmlns:w="http://schemas.openxmlformats.org/wordprocessingml/2006/main">
        <w:t xml:space="preserve">[120] 轻质二氧化硅</w:t>
      </w:r>
    </w:p>
    <w:p w14:paraId="6A818CAF">
      <w:r xmlns:w="http://schemas.openxmlformats.org/wordprocessingml/2006/main">
        <w:t xml:space="preserve">[121] 花之奇鲁卡</w:t>
      </w:r>
    </w:p>
    <w:p w14:paraId="700E6585">
      <w:r xmlns:w="http://schemas.openxmlformats.org/wordprocessingml/2006/main">
        <w:t xml:space="preserve">[122] 琐事 †</w:t>
      </w:r>
    </w:p>
    <w:p w14:paraId="11B77696">
      <w:r xmlns:w="http://schemas.openxmlformats.org/wordprocessingml/2006/main">
        <w:t xml:space="preserve">[123] 虽然冰的形成现在受到全球变暖的威胁，但曾经有传言说，形成被称为“近江渡”的冰桥的厚冰甚至可以承受战斗机的紧急着陆和坦克的移动，其形成和近江渡现象的观测结果现在作为有价值的气象观测数据非常重要。</w:t>
      </w:r>
    </w:p>
    <w:p w14:paraId="3372A13D">
      <w:r xmlns:w="http://schemas.openxmlformats.org/wordprocessingml/2006/main">
        <w:t xml:space="preserve">[124] 因为投票竞争是在SR内部进行的，而SR最初的样本量很小，</w:t>
      </w:r>
    </w:p>
    <w:p w14:paraId="09ABE4A0">
      <w:r xmlns:w="http://schemas.openxmlformats.org/wordprocessingml/2006/main">
        <w:t xml:space="preserve">[125] 她与风之风花有着师徒关系，她与风之风花和冰之静香一起被称为“吹雪”。</w:t>
      </w:r>
    </w:p>
    <w:p w14:paraId="52BA9D0C">
      <w:r xmlns:w="http://schemas.openxmlformats.org/wordprocessingml/2006/main">
        <w:t xml:space="preserve">[126] 她与光之西莉卡和花之奇露卡是好朋友，她们经常组成一个名为“雪、月、花”的队伍。</w:t>
      </w:r>
    </w:p>
    <w:p w14:paraId="27861FF0">
      <w:r xmlns:w="http://schemas.openxmlformats.org/wordprocessingml/2006/main">
        <w:t xml:space="preserve">[127] 官方推特账号简介 †</w:t>
      </w:r>
    </w:p>
    <w:p w14:paraId="2C267675">
      <w:r xmlns:w="http://schemas.openxmlformats.org/wordprocessingml/2006/main">
        <w:t xml:space="preserve">[128] 引言（PV）</w:t>
      </w:r>
    </w:p>
    <w:p w14:paraId="253267EC">
      <w:r xmlns:w="http://schemas.openxmlformats.org/wordprocessingml/2006/main">
        <w:t xml:space="preserve">[129] 评论表 †</w:t>
      </w:r>
    </w:p>
    <w:p w14:paraId="5829E297">
      <w:r xmlns:w="http://schemas.openxmlformats.org/wordprocessingml/2006/main">
        <w:t xml:space="preserve">[130] 点击打开历史日志列表</w:t>
      </w:r>
    </w:p>
    <w:p w14:paraId="5559FC96">
      <w:r xmlns:w="http://schemas.openxmlformats.org/wordprocessingml/2006/main">
        <w:t xml:space="preserve">[131] 末尾的数字越小，日志越旧。</w:t>
      </w:r>
    </w:p>
    <w:p w14:paraId="52B9E7BB">
      <w:r xmlns:w="http://schemas.openxmlformats.org/wordprocessingml/2006/main">
        <w:t xml:space="preserve">[132]“评论/Ice Shizuka/”没有子页面。</w:t>
      </w:r>
    </w:p>
    <w:p w14:paraId="504DF0A7">
      <w:r xmlns:w="http://schemas.openxmlformats.org/wordprocessingml/2006/main">
        <w:t xml:space="preserve">[133] 我也预料到了，但就这么结束了，我当时就懵了，“啊？” -- [gOYyShGJntg] 2020-12-05 (周六) 20:53:37</w:t>
      </w:r>
    </w:p>
    <w:p w14:paraId="250901FB">
      <w:r xmlns:w="http://schemas.openxmlformats.org/wordprocessingml/2006/main">
        <w:t xml:space="preserve">[134] 我同意。我希望她能摆脱洗脑，大声喊“不！”——[NOigvo0sMuY] 2020-12-06 (周日) 00:09:05</w:t>
      </w:r>
    </w:p>
    <w:p w14:paraId="11139531">
      <w:r xmlns:w="http://schemas.openxmlformats.org/wordprocessingml/2006/main">
        <w:t xml:space="preserve">[135] 我很好奇之后发生了什么……如果他们没有抹去我的记忆之类的，我想我会崩溃的。——[4VZFuBcQbOw] 2020-12-20 (周日) 19:19:18</w:t>
      </w:r>
    </w:p>
    <w:p w14:paraId="64A7CAE6">
      <w:r xmlns:w="http://schemas.openxmlformats.org/wordprocessingml/2006/main">
        <w:t xml:space="preserve">[136] 这让我想起了《斗神2》（Alice 的一款老游戏）里那位拿到H奖后自杀的公主…… -- [iZLOSpLacKE] 2020-12-21 (周一) 13:18:43</w:t>
      </w:r>
    </w:p>
    <w:p w14:paraId="73BDEAFA">
      <w:r xmlns:w="http://schemas.openxmlformats.org/wordprocessingml/2006/main">
        <w:t xml:space="preserve">[137] 这勾起了我的回忆……但更难忘记，因为后来被认定为犯罪。就连在阿久治处境相似的那位年轻女子（未来的新娘）也变得温和了许多…… -- [3WDAoU6oGcQ] 2020-12-29 (周二) 00:01:25</w:t>
      </w:r>
    </w:p>
    <w:p w14:paraId="78FA50EF">
      <w:r xmlns:w="http://schemas.openxmlformats.org/wordprocessingml/2006/main">
        <w:t xml:space="preserve">[138] 我原本期待的是拟人化的达鲁先生，所以战败有点令人失望。不过，这倒是挺色情的。想想他那样记住这件事，还要求酋长和他的克隆体玩耍，不让他恢复理智也并非那么糟糕。他或许真的能做到。——[fDCL3hAOt7M] 2021-01-07 (周四) 00:00:44</w:t>
      </w:r>
    </w:p>
    <w:p w14:paraId="13FFA16A">
      <w:r xmlns:w="http://schemas.openxmlformats.org/wordprocessingml/2006/main">
        <w:t xml:space="preserve">[139] 魔法防御力高的宝可梦。它的特殊技能是范围攻击，非常棒。——[vkpjpNtHRWc] 2020-11-27 (周五) 00:22:25</w:t>
      </w:r>
    </w:p>
    <w:p w14:paraId="4E5992F1">
      <w:r xmlns:w="http://schemas.openxmlformats.org/wordprocessingml/2006/main">
        <w:t xml:space="preserve">[140] 目前由于时间限制，歼灭能力至关重要，因此终极范围攻击非常出色。然而，其反击率不高，且虽然魔抗高但防御力低，因此在被指定为目标时，很多情况下无法使用终极技能。为其装备龟甲装备并使其处于后排可以使其发挥稳定作用。——[N49j.pSyU96] 2020-11-30 (周一) 22:40:34</w:t>
      </w:r>
    </w:p>
    <w:p w14:paraId="67C86583">
      <w:r xmlns:w="http://schemas.openxmlformats.org/wordprocessingml/2006/main">
        <w:t xml:space="preserve">[141] 它身手敏捷，非常适合做替补。——[5ETxshE67ro] 2020-12-01 (周二) 19:27:20</w:t>
      </w:r>
    </w:p>
    <w:p w14:paraId="1358B066">
      <w:r xmlns:w="http://schemas.openxmlformats.org/wordprocessingml/2006/main">
        <w:t xml:space="preserve">[142] 可能是金枪鱼，我觉得你不会有什么反应。什么？好吃吗？——[aZVj0Mxdzr.] 2021-01-17 (周日) 13:16:13</w:t>
      </w:r>
    </w:p>
    <w:p w14:paraId="7C6C7026">
      <w:r xmlns:w="http://schemas.openxmlformats.org/wordprocessingml/2006/main">
        <w:t xml:space="preserve">[143] 她穿制服真可爱 -- [ol6br6nJBAo] 2020-12-04 (周五) 20:16:03</w:t>
      </w:r>
    </w:p>
    <w:p w14:paraId="4FB73E4D">
      <w:r xmlns:w="http://schemas.openxmlformats.org/wordprocessingml/2006/main">
        <w:t xml:space="preserve">[144] 因为对她来说重要的人正遭受巨大的痛苦，而她的冰系能力又失控了，所以每当我看到这个女孩，勇敢之王的声音就会在我脑海中回响。对于那些必须走到纯爱H阶段的女孩来说，失败是件很艰难的事。不过，也不仅仅是这个女孩。——[vu6jpjjq3eU] 2020-12-11 (周五) 17:29:09</w:t>
      </w:r>
    </w:p>
    <w:p w14:paraId="3613FB6E">
      <w:r xmlns:w="http://schemas.openxmlformats.org/wordprocessingml/2006/main">
        <w:t xml:space="preserve">[145] LV50 ☆1 属性：体力：825 攻击力：133 防御力：98 魔力：0 魔抗：160 -- [PvOwNzA37Jw] 2020-12-14 (周一) 16:20:07</w:t>
      </w:r>
    </w:p>
    <w:p w14:paraId="51404A78">
      <w:r xmlns:w="http://schemas.openxmlformats.org/wordprocessingml/2006/main">
        <w:t xml:space="preserve">[146] 如果她戴上发带，看起来就像个资深弟子——[zT7DNP33mWQ] 2020-12-18 (周五) 16:00:13</w:t>
      </w:r>
    </w:p>
    <w:p w14:paraId="3E7C600F">
      <w:r xmlns:w="http://schemas.openxmlformats.org/wordprocessingml/2006/main">
        <w:t xml:space="preserve">[147] 非常好。我也想看看其他失败场景（该死的市民）——[EyGz36q//ag] 2020-12-19 (周六) 13:12:55</w:t>
      </w:r>
    </w:p>
    <w:p w14:paraId="58F24F1F">
      <w:r xmlns:w="http://schemas.openxmlformats.org/wordprocessingml/2006/main">
        <w:t xml:space="preserve">[148] 在社区3之后摧毁达鲁一定是精神崩溃的表现…… -- [/vx8jsxqZ4A] 2020-12-20 (周日) 19:36:39</w:t>
      </w:r>
    </w:p>
    <w:p w14:paraId="37956F67">
      <w:r xmlns:w="http://schemas.openxmlformats.org/wordprocessingml/2006/main">
        <w:t xml:space="preserve">[149] 我明白了，一个雪人，阴茎是冰锥做的，用来和玩偶进行性行为，靠欲望驱动，剥夺对手的抵抗力。最后，不知为何雪人为了保护她而倒下。你觉得这个场景怎么样？——[ED8kiBHI.VE] 2022-08-07 (周日) 14:06:51</w:t>
      </w:r>
    </w:p>
    <w:p w14:paraId="6CB842BA">
      <w:r xmlns:w="http://schemas.openxmlformats.org/wordprocessingml/2006/main">
        <w:t xml:space="preserve">[150] 传教士体位牵手最棒了！没有什么比拥抱和爱更美好的了！ -- [b2HVLTCmFGA] 2020-12-28 (周一) 18:58:53</w:t>
      </w:r>
    </w:p>
    <w:p w14:paraId="4FE2B739">
      <w:r xmlns:w="http://schemas.openxmlformats.org/wordprocessingml/2006/main">
        <w:t xml:space="preserve">[151] 人气投票结果可以理解。表演和美术都很出色。——[trzbjJHa7tc] 2021-03-28 (周日) 11:06:37</w:t>
      </w:r>
    </w:p>
    <w:p w14:paraId="43A0C8BC">
      <w:r xmlns:w="http://schemas.openxmlformats.org/wordprocessingml/2006/main">
        <w:t xml:space="preserve">[152] 我投了静香一票，因为我喜欢她，但后来我意识到我已经有一个完全强化过的静香了，所以如果我从扭蛋里抽到她就麻烦了。唉！——[PN9J0ZRxJbI] 2021-03-31 (周三) 03:31:39</w:t>
      </w:r>
    </w:p>
    <w:p w14:paraId="189C25A5">
      <w:r xmlns:w="http://schemas.openxmlformats.org/wordprocessingml/2006/main">
        <w:t xml:space="preserve">[153] SR的竞争对手最少，虽然只有一个任务，但投票券数量比SSR多，所以更容易获得最多票数。——[Gxe7mYUxnNI] 2021-04-04 (周日) 12:36:31</w:t>
      </w:r>
    </w:p>
    <w:p w14:paraId="22DA2815">
      <w:r xmlns:w="http://schemas.openxmlformats.org/wordprocessingml/2006/main">
        <w:t xml:space="preserve">[154] 玛丽娜：“嘿，大家好！你们玩得开心吗？” 静香：“安静点……” 哈哈 -- [slyzdMWKj/I] 2021-04-13 (周二) 23:33:06</w:t>
      </w:r>
    </w:p>
    <w:p w14:paraId="7DD35B6C">
      <w:r xmlns:w="http://schemas.openxmlformats.org/wordprocessingml/2006/main">
        <w:t xml:space="preserve">[155] 这个角色让我想起了同一位画师画的东北奇里坦，她也是同样的波波头。而且，我还想起了用那张插图做的Voiceroid料理视频（？）。难道只有我一个人觉得这女孩看起来像是在吃人类不应该吃的东西吗？——[jG3iz1t5z6s] 2022-06-13 (周一) 00:22:32</w:t>
      </w:r>
    </w:p>
    <w:p w14:paraId="77E80BBE">
      <w:r xmlns:w="http://schemas.openxmlformats.org/wordprocessingml/2006/main">
        <w:t xml:space="preserve">[156] ←使用棋盘前请务必阅读规则。</w:t>
      </w:r>
    </w:p>
    <w:p w14:paraId="3ACC8585">
      <w:r xmlns:w="http://schemas.openxmlformats.org/wordprocessingml/2006/main">
        <w:t xml:space="preserve">[157] 关于规则 †</w:t>
      </w:r>
    </w:p>
    <w:p w14:paraId="4FDFBDD3">
      <w:r xmlns:w="http://schemas.openxmlformats.org/wordprocessingml/2006/main">
        <w:t xml:space="preserve">[158] 请不要抱怨或批评页面编辑者。如果您对其他人的编辑有意见，请通过“提供替代方案”或“自行编辑”的方式进行建设性沟通。</w:t>
      </w:r>
    </w:p>
    <w:p w14:paraId="76B33593">
      <w:r xmlns:w="http://schemas.openxmlformats.org/wordprocessingml/2006/main">
        <w:t xml:space="preserve">[159] 请勿发布个人网站或其他禁止未经授权链接的网站的网址。</w:t>
      </w:r>
    </w:p>
    <w:p w14:paraId="0C730167">
      <w:r xmlns:w="http://schemas.openxmlformats.org/wordprocessingml/2006/main">
        <w:t xml:space="preserve">[160] 关于违反规则的帖子 †</w:t>
      </w:r>
    </w:p>
    <w:p w14:paraId="192391CA">
      <w:r xmlns:w="http://schemas.openxmlformats.org/wordprocessingml/2006/main">
        <w:t xml:space="preserve">[161] 禁止发布以下类型的帖子，因为它们容易造成干扰。</w:t>
      </w:r>
    </w:p>
    <w:p w14:paraId="2490FB9D">
      <w:r xmlns:w="http://schemas.openxmlformats.org/wordprocessingml/2006/main">
        <w:t xml:space="preserve">[162]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2CE0FFFA">
      <w:r xmlns:w="http://schemas.openxmlformats.org/wordprocessingml/2006/main">
        <w:t xml:space="preserve">[163] 其他包括使用此维基的人、官方管理员、艺术家、配音演员、现实生活中的个人以及 Twitter 用户等团体。</w:t>
      </w:r>
    </w:p>
    <w:p w14:paraId="4F0201A5">
      <w:r xmlns:w="http://schemas.openxmlformats.org/wordprocessingml/2006/main">
        <w:t xml:space="preserve">[164] 关于向管理层提交的帖子，我们容忍可以解释为用户反馈的评论，例如“我希望他们改进这一点”、“我希望他们尽快修复错误”和“维护时间太长了”，但我们不容忍使用辱骂性语言贬低管理层。</w:t>
      </w:r>
    </w:p>
    <w:p w14:paraId="59F4DF00">
      <w:r xmlns:w="http://schemas.openxmlformats.org/wordprocessingml/2006/main">
        <w:t xml:space="preserve">[165] 将讨论和意见交流视为“诽谤或对抗他人”是错误的。然而，在讨论或意见交流中使用辱骂性语言、贬低他人、挑衅他人或在缺乏明确证据的情况下发表言论，都是违法行为。说话时务必注意自己的言辞。</w:t>
      </w:r>
    </w:p>
    <w:p w14:paraId="7BADDFDC">
      <w:r xmlns:w="http://schemas.openxmlformats.org/wordprocessingml/2006/main">
        <w:t xml:space="preserve">[166] 攻击性言论包括使用“做这个”或“做那个”等强硬命令、“使用粗俗语言”、“居高临下”和“挑衅”。</w:t>
      </w:r>
    </w:p>
    <w:p w14:paraId="0F2DCC5D">
      <w:r xmlns:w="http://schemas.openxmlformats.org/wordprocessingml/2006/main">
        <w:t xml:space="preserve">[167] 禁止发布冒犯现有玩家的帖子，例如“还有人玩这个游戏吗？”或“这游戏已经凉了”。这并不意味着您完全不能发表任何负面言论，而是指那些超出单纯负面评价范围，构成诽谤或诋毁的帖子将被禁止发布。</w:t>
      </w:r>
    </w:p>
    <w:p w14:paraId="74F9C363">
      <w:r xmlns:w="http://schemas.openxmlformats.org/wordprocessingml/2006/main">
        <w:t xml:space="preserve">[168] 公开羞辱他人，包括泄露他人的游戏内名称或UID</w:t>
      </w:r>
    </w:p>
    <w:p w14:paraId="4CF4E0A5">
      <w:r xmlns:w="http://schemas.openxmlformats.org/wordprocessingml/2006/main">
        <w:t xml:space="preserve">[169] 但是，分享有助于游戏攻略的信息和视频是允许的。</w:t>
      </w:r>
    </w:p>
    <w:p w14:paraId="6B0F4910">
      <w:r xmlns:w="http://schemas.openxmlformats.org/wordprocessingml/2006/main">
        <w:t xml:space="preserve">[170] 参考其他应用程序</w:t>
      </w:r>
    </w:p>
    <w:p w14:paraId="1310D264">
      <w:r xmlns:w="http://schemas.openxmlformats.org/wordprocessingml/2006/main">
        <w:t xml:space="preserve">[171] 在多个论坛上多次发帖</w:t>
      </w:r>
    </w:p>
    <w:p w14:paraId="14A9628C">
      <w:r xmlns:w="http://schemas.openxmlformats.org/wordprocessingml/2006/main">
        <w:t xml:space="preserve">[172] 由一串无意义字符组成的文字</w:t>
      </w:r>
    </w:p>
    <w:p w14:paraId="14E4A487">
      <w:r xmlns:w="http://schemas.openxmlformats.org/wordprocessingml/2006/main">
        <w:t xml:space="preserve">[173] 关于作弊和利用漏洞的帖子</w:t>
      </w:r>
    </w:p>
    <w:p w14:paraId="08B3DAA8">
      <w:r xmlns:w="http://schemas.openxmlformats.org/wordprocessingml/2006/main">
        <w:t xml:space="preserve">[174] 最好的办法是忽略违反规则的帖子。上钩或反驳只会让事情变得更糟。</w:t>
      </w:r>
    </w:p>
    <w:p w14:paraId="5CF9FE66">
      <w:r xmlns:w="http://schemas.openxmlformats.org/wordprocessingml/2006/main">
        <w:t xml:space="preserve">[175] *在上述规则中，“诽谤”指的是在没有客观证据的情况下诋毁和贬低他人。将所有批评性文章都归为“诽谤”是不正确的，所以请务必谨慎。</w:t>
      </w:r>
    </w:p>
    <w:p w14:paraId="52C1CC0A">
      <w:r xmlns:w="http://schemas.openxmlformats.org/wordprocessingml/2006/main">
        <w:t xml:space="preserve">[176] 关于修改和删除发帖日志 †</w:t>
      </w:r>
    </w:p>
    <w:p w14:paraId="529886F0">
      <w:r xmlns:w="http://schemas.openxmlformats.org/wordprocessingml/2006/main">
        <w:t xml:space="preserve">[177] 但是，允许更正印刷错误、遗漏和字体颜色。（他人出于善意所做的更正也允许。）</w:t>
      </w:r>
    </w:p>
    <w:p w14:paraId="3754F276">
      <w:r xmlns:w="http://schemas.openxmlformats.org/wordprocessingml/2006/main">
        <w:t xml:space="preserve">[178] 作为例外情况，您可以删除自己的帖子，但事后必须向管理员报告。此外，删除时，请将整个评论替换为以下文本，而不是完全删除：&amp;color(#ff0000){''发帖人已删除''};</w:t>
      </w:r>
    </w:p>
    <w:p w14:paraId="14F4358C">
      <w:r xmlns:w="http://schemas.openxmlformats.org/wordprocessingml/2006/main">
        <w:t xml:space="preserve">[179] 关于评论违反规则的帖子 †</w:t>
      </w:r>
    </w:p>
    <w:p w14:paraId="2A3DE9F4">
      <w:r xmlns:w="http://schemas.openxmlformats.org/wordprocessingml/2006/main">
        <w:t xml:space="preserve">[180] 您可以自行评论删除上述任何违反规则的评论，无需管理员许可。但是，评论删除后，请务必在“违规举报公告板”上进行举报。请使用“违规举报公告板”上的举报模板。</w:t>
      </w:r>
    </w:p>
    <w:p w14:paraId="309F6FDC">
      <w:r xmlns:w="http://schemas.openxmlformats.org/wordprocessingml/2006/main">
        <w:t xml:space="preserve">[181] 未经 CO 举报公告板举报而被删除的帖子将被恢复，而删除帖子的人将受到处罚。</w:t>
      </w:r>
    </w:p>
    <w:p w14:paraId="39C252AC">
      <w:r xmlns:w="http://schemas.openxmlformats.org/wordprocessingml/2006/main">
        <w:t xml:space="preserve">[182] 如果您反复向 CO 举报公告板举报不违反规则的帖子，我们将认为您是自私的，并将对您实施发帖和编辑限制。</w:t>
      </w:r>
    </w:p>
    <w:p w14:paraId="52072213">
      <w:r xmlns:w="http://schemas.openxmlformats.org/wordprocessingml/2006/main">
        <w:t xml:space="preserve">[183] 管理员可酌情恢复 CO 报告公告板上未违反规则的报告。</w:t>
      </w:r>
    </w:p>
    <w:p w14:paraId="128A94DA">
      <w:r xmlns:w="http://schemas.openxmlformats.org/wordprocessingml/2006/main">
        <w:t xml:space="preserve">[184] 我们再次要求您不要评论那些并未违反规则的评论。（例如，诸如“虽然不违反规则，但显然是在挑衅”、“恶作剧”或“评论整个帖子”之类的主观判断。）</w:t>
      </w:r>
    </w:p>
    <w:p w14:paraId="2FB7D34F">
      <w:r xmlns:w="http://schemas.openxmlformats.org/wordprocessingml/2006/main">
        <w:t xml:space="preserve">[185] 关于不违反规则但“冒犯性”的帖子 †</w:t>
      </w:r>
    </w:p>
    <w:p w14:paraId="299DD61C">
      <w:r xmlns:w="http://schemas.openxmlformats.org/wordprocessingml/2006/main">
        <w:t xml:space="preserve">[186] 即使帖子内容具有冒犯性，除非违反版规，否则不会被删除。由于每个人对冒犯性帖子的界定标准不尽相同，请使用 NGID 功能隐藏评论，而不是参与争论或挑衅。</w:t>
      </w:r>
    </w:p>
    <w:p w14:paraId="60608D2E">
      <w:r xmlns:w="http://schemas.openxmlformats.org/wordprocessingml/2006/main">
        <w:t xml:space="preserve">[187] 挑衅难道不是一种违规行为吗？†</w:t>
      </w:r>
    </w:p>
    <w:p w14:paraId="35893C2B">
      <w:r xmlns:w="http://schemas.openxmlformats.org/wordprocessingml/2006/main">
        <w:t xml:space="preserve">[188] 每个人对“煽动性言论”的定义都大相径庭，因此我们不认为这是违规行为。如果您认为某条评论具有煽动性，请使用 NGID 功能将其隐藏。</w:t>
      </w:r>
    </w:p>
    <w:p w14:paraId="07C45BF2">
      <w:r xmlns:w="http://schemas.openxmlformats.org/wordprocessingml/2006/main">
        <w:t xml:space="preserve">[189] 抱怨难道不算违法吗？†</w:t>
      </w:r>
    </w:p>
    <w:p w14:paraId="72796ED3">
      <w:r xmlns:w="http://schemas.openxmlformats.org/wordprocessingml/2006/main">
        <w:t xml:space="preserve">[190] 一般而言，抱怨本身并不构成违规。但是，针对本作品的负面宣传、诽谤、辱骂性语言以及超出抱怨范围的对抗性言论均构成违规。如果您认为抱怨内容冒犯了您，请使用 NGID 功能隐藏相关评论。</w:t>
      </w:r>
    </w:p>
    <w:p w14:paraId="2CCD9881">
      <w:r xmlns:w="http://schemas.openxmlformats.org/wordprocessingml/2006/main">
        <w:t xml:space="preserve">[191] 如果您不确定某个帖子是否违反规则，该怎么办？ †</w:t>
      </w:r>
    </w:p>
    <w:p w14:paraId="4C5BC4E1">
      <w:r xmlns:w="http://schemas.openxmlformats.org/wordprocessingml/2006/main">
        <w:t xml:space="preserve">[192] 有些帖子内容含糊不清，难以判断是否违规。评论删除这类含糊不清的帖子可能会导致问题，所以请不要评论删除，而是使用 NGID 功能将评论隐藏起来。</w:t>
      </w:r>
    </w:p>
    <w:p w14:paraId="6B1E9997">
      <w:r xmlns:w="http://schemas.openxmlformats.org/wordprocessingml/2006/main">
        <w:t xml:space="preserve">[193] 对屡犯者的处罚 †</w:t>
      </w:r>
    </w:p>
    <w:p w14:paraId="45330E0F">
      <w:r xmlns:w="http://schemas.openxmlformats.org/wordprocessingml/2006/main">
        <w:t xml:space="preserve">[194] 屡次违反规则或发布特别恶意的帖子，管理员可酌情予以处罚，例如“禁止访问”或“限制发帖”。</w:t>
      </w:r>
    </w:p>
    <w:p w14:paraId="02B9B7DA">
      <w:r xmlns:w="http://schemas.openxmlformats.org/wordprocessingml/2006/main">
        <w:t xml:space="preserve">[195] 如果您对进一步改进有任何建议，请通过 Wiki 管理公告板与我们联系。</w:t>
      </w:r>
    </w:p>
    <w:p w14:paraId="783CFD65"/>
    <w:p w14:paraId="5739E788">
      <w:r xmlns:w="http://schemas.openxmlformats.org/wordprocessingml/2006/main">
        <w:rPr>
          <w:b/>
        </w:rPr>
        <w:t xml:space="preserve">A195</w:t>
      </w:r>
    </w:p>
    <w:p w14:paraId="79859303">
      <w:r xmlns:w="http://schemas.openxmlformats.org/wordprocessingml/2006/main">
        <w:t xml:space="preserve">[0] 索引：所有角色 | SSR 角色 | SR 角色 | R 角色</w:t>
      </w:r>
    </w:p>
    <w:p w14:paraId="3BA108FF">
      <w:r xmlns:w="http://schemas.openxmlformats.org/wordprocessingml/2006/main">
        <w:t xml:space="preserve">[1] 基本信息</w:t>
      </w:r>
    </w:p>
    <w:p w14:paraId="42643C42">
      <w:r xmlns:w="http://schemas.openxmlformats.org/wordprocessingml/2006/main">
        <w:t xml:space="preserve">[2] 内容适用性简易评估</w:t>
      </w:r>
    </w:p>
    <w:p w14:paraId="397A8F5A">
      <w:r xmlns:w="http://schemas.openxmlformats.org/wordprocessingml/2006/main">
        <w:t xml:space="preserve">[3] 替代版本</w:t>
      </w:r>
    </w:p>
    <w:p w14:paraId="4C7F3598">
      <w:r xmlns:w="http://schemas.openxmlformats.org/wordprocessingml/2006/main">
        <w:t xml:space="preserve">[4] 琐事</w:t>
      </w:r>
    </w:p>
    <w:p w14:paraId="50978169">
      <w:r xmlns:w="http://schemas.openxmlformats.org/wordprocessingml/2006/main">
        <w:t xml:space="preserve">[5] 官方推特账号介绍</w:t>
      </w:r>
    </w:p>
    <w:p w14:paraId="2E14F894">
      <w:r xmlns:w="http://schemas.openxmlformats.org/wordprocessingml/2006/main">
        <w:t xml:space="preserve">[6] 评论表单</w:t>
      </w:r>
    </w:p>
    <w:p w14:paraId="2C007691">
      <w:r xmlns:w="http://schemas.openxmlformats.org/wordprocessingml/2006/main">
        <w:t xml:space="preserve">[7] 基本信息 †</w:t>
      </w:r>
    </w:p>
    <w:p w14:paraId="7D558239">
      <w:r xmlns:w="http://schemas.openxmlformats.org/wordprocessingml/2006/main">
        <w:t xml:space="preserve">[8] 变换图像</w:t>
      </w:r>
    </w:p>
    <w:p w14:paraId="5BF01A80">
      <w:r xmlns:w="http://schemas.openxmlformats.org/wordprocessingml/2006/main">
        <w:t xml:space="preserve">[9] 简介</w:t>
      </w:r>
    </w:p>
    <w:p w14:paraId="763FDDDC">
      <w:r xmlns:w="http://schemas.openxmlformats.org/wordprocessingml/2006/main">
        <w:t xml:space="preserve">[10] 姓名</w:t>
      </w:r>
    </w:p>
    <w:p w14:paraId="25E5DE43">
      <w:r xmlns:w="http://schemas.openxmlformats.org/wordprocessingml/2006/main">
        <w:t xml:space="preserve">[11] 浴衣中的二氧化硅</w:t>
      </w:r>
    </w:p>
    <w:p w14:paraId="7AB98455">
      <w:r xmlns:w="http://schemas.openxmlformats.org/wordprocessingml/2006/main">
        <w:t xml:space="preserve">[12] 真实姓名</w:t>
      </w:r>
    </w:p>
    <w:p w14:paraId="1AD7E0F2">
      <w:r xmlns:w="http://schemas.openxmlformats.org/wordprocessingml/2006/main">
        <w:t xml:space="preserve">[13]护国院二氧化硅</w:t>
      </w:r>
    </w:p>
    <w:p w14:paraId="444FB983">
      <w:r xmlns:w="http://schemas.openxmlformats.org/wordprocessingml/2006/main">
        <w:t xml:space="preserve">[14] 稀有度</w:t>
      </w:r>
    </w:p>
    <w:p w14:paraId="37ED33D8">
      <w:r xmlns:w="http://schemas.openxmlformats.org/wordprocessingml/2006/main">
        <w:t xml:space="preserve">[15] 普通攻击</w:t>
      </w:r>
    </w:p>
    <w:p w14:paraId="6507C237">
      <w:r xmlns:w="http://schemas.openxmlformats.org/wordprocessingml/2006/main">
        <w:t xml:space="preserve">[16] 近战攻击（物理）</w:t>
      </w:r>
    </w:p>
    <w:p w14:paraId="15582AC8">
      <w:r xmlns:w="http://schemas.openxmlformats.org/wordprocessingml/2006/main">
        <w:t xml:space="preserve">[17] 附属派系</w:t>
      </w:r>
    </w:p>
    <w:p w14:paraId="12937DC4">
      <w:r xmlns:w="http://schemas.openxmlformats.org/wordprocessingml/2006/main">
        <w:t xml:space="preserve">[18] 仙人（Soha）</w:t>
      </w:r>
    </w:p>
    <w:p w14:paraId="40DD0738">
      <w:r xmlns:w="http://schemas.openxmlformats.org/wordprocessingml/2006/main">
        <w:t xml:space="preserve">[19] 成濑和美</w:t>
      </w:r>
    </w:p>
    <w:p w14:paraId="6ECFCBB5">
      <w:r xmlns:w="http://schemas.openxmlformats.org/wordprocessingml/2006/main">
        <w:t xml:space="preserve">[20] 插图</w:t>
      </w:r>
    </w:p>
    <w:p w14:paraId="4A4E53BB">
      <w:r xmlns:w="http://schemas.openxmlformats.org/wordprocessingml/2006/main">
        <w:t xml:space="preserve">[21] SD字符</w:t>
      </w:r>
    </w:p>
    <w:p w14:paraId="3E82E159">
      <w:r xmlns:w="http://schemas.openxmlformats.org/wordprocessingml/2006/main">
        <w:t xml:space="preserve">[22] 风味文字</w:t>
      </w:r>
    </w:p>
    <w:p w14:paraId="37A37110">
      <w:r xmlns:w="http://schemas.openxmlformats.org/wordprocessingml/2006/main">
        <w:t xml:space="preserve">[23] “老板，请放松♥” 忙碌了一天后筋疲力尽的时贞，听到身边的人（或者更确切地说是猫咪们）提议去放松一下，欣然同意去泡温泉，享受两天一夜的假期。而谁被选为他的保镖、看护和能量补充员呢？竟然是我？！我，我去，我一定去！！！！</w:t>
      </w:r>
    </w:p>
    <w:p w14:paraId="214B99DC">
      <w:r xmlns:w="http://schemas.openxmlformats.org/wordprocessingml/2006/main">
        <w:t xml:space="preserve">[24] 如何获得</w:t>
      </w:r>
    </w:p>
    <w:p w14:paraId="46F2F96B">
      <w:r xmlns:w="http://schemas.openxmlformats.org/wordprocessingml/2006/main">
        <w:t xml:space="preserve">[25] 标准扭蛋</w:t>
      </w:r>
    </w:p>
    <w:p w14:paraId="64900F80">
      <w:r xmlns:w="http://schemas.openxmlformats.org/wordprocessingml/2006/main">
        <w:t xml:space="preserve">[26] 基础属性（⭐︎1）* 每提升一个⭐︎，属性值增加50%，⭐︎5时为⭐︎1值的3倍。</w:t>
      </w:r>
    </w:p>
    <w:p w14:paraId="77B8D519">
      <w:r xmlns:w="http://schemas.openxmlformats.org/wordprocessingml/2006/main">
        <w:t xml:space="preserve">[27] 级</w:t>
      </w:r>
    </w:p>
    <w:p w14:paraId="3BC00B91">
      <w:r xmlns:w="http://schemas.openxmlformats.org/wordprocessingml/2006/main">
        <w:t xml:space="preserve">[28] 耐力</w:t>
      </w:r>
    </w:p>
    <w:p w14:paraId="5DE4E9B6">
      <w:r xmlns:w="http://schemas.openxmlformats.org/wordprocessingml/2006/main">
        <w:t xml:space="preserve">[29] 攻击力</w:t>
      </w:r>
    </w:p>
    <w:p w14:paraId="21640C5C">
      <w:r xmlns:w="http://schemas.openxmlformats.org/wordprocessingml/2006/main">
        <w:t xml:space="preserve">[30] 防御能力</w:t>
      </w:r>
    </w:p>
    <w:p w14:paraId="6D14AE3B">
      <w:r xmlns:w="http://schemas.openxmlformats.org/wordprocessingml/2006/main">
        <w:t xml:space="preserve">[31] 魔力</w:t>
      </w:r>
    </w:p>
    <w:p w14:paraId="75C24CA9">
      <w:r xmlns:w="http://schemas.openxmlformats.org/wordprocessingml/2006/main">
        <w:t xml:space="preserve">[32] 魔法抗性</w:t>
      </w:r>
    </w:p>
    <w:p w14:paraId="411D74C8">
      <w:r xmlns:w="http://schemas.openxmlformats.org/wordprocessingml/2006/main">
        <w:t xml:space="preserve">[33] 详细状态</w:t>
      </w:r>
    </w:p>
    <w:p w14:paraId="4D4040AF">
      <w:r xmlns:w="http://schemas.openxmlformats.org/wordprocessingml/2006/main">
        <w:t xml:space="preserve">[34] 准确性</w:t>
      </w:r>
    </w:p>
    <w:p w14:paraId="43517F8D">
      <w:r xmlns:w="http://schemas.openxmlformats.org/wordprocessingml/2006/main">
        <w:t xml:space="preserve">[35] 回避能力</w:t>
      </w:r>
    </w:p>
    <w:p w14:paraId="26BC50F0">
      <w:r xmlns:w="http://schemas.openxmlformats.org/wordprocessingml/2006/main">
        <w:t xml:space="preserve">[36] 连击率</w:t>
      </w:r>
    </w:p>
    <w:p w14:paraId="16E10420">
      <w:r xmlns:w="http://schemas.openxmlformats.org/wordprocessingml/2006/main">
        <w:t xml:space="preserve">[37] 反击率</w:t>
      </w:r>
    </w:p>
    <w:p w14:paraId="7693521F">
      <w:r xmlns:w="http://schemas.openxmlformats.org/wordprocessingml/2006/main">
        <w:t xml:space="preserve">[38] 眩晕激活率</w:t>
      </w:r>
    </w:p>
    <w:p w14:paraId="6BE6FCDD">
      <w:r xmlns:w="http://schemas.openxmlformats.org/wordprocessingml/2006/main">
        <w:t xml:space="preserve">[39] 抗眩晕能力</w:t>
      </w:r>
    </w:p>
    <w:p w14:paraId="644CC82A">
      <w:r xmlns:w="http://schemas.openxmlformats.org/wordprocessingml/2006/main">
        <w:t xml:space="preserve">[40] 移动速度</w:t>
      </w:r>
    </w:p>
    <w:p w14:paraId="55624D0B">
      <w:r xmlns:w="http://schemas.openxmlformats.org/wordprocessingml/2006/main">
        <w:t xml:space="preserve">[41] 部署速度</w:t>
      </w:r>
    </w:p>
    <w:p w14:paraId="65D10C2E">
      <w:r xmlns:w="http://schemas.openxmlformats.org/wordprocessingml/2006/main">
        <w:t xml:space="preserve">[42] 行动速度</w:t>
      </w:r>
    </w:p>
    <w:p w14:paraId="63F1EFDF">
      <w:r xmlns:w="http://schemas.openxmlformats.org/wordprocessingml/2006/main">
        <w:t xml:space="preserve">[43] 致命的装药量</w:t>
      </w:r>
    </w:p>
    <w:p w14:paraId="0A48F6E6">
      <w:r xmlns:w="http://schemas.openxmlformats.org/wordprocessingml/2006/main">
        <w:t xml:space="preserve">[44] 特殊招式</w:t>
      </w:r>
    </w:p>
    <w:p w14:paraId="7C80174A">
      <w:r xmlns:w="http://schemas.openxmlformats.org/wordprocessingml/2006/main">
        <w:t xml:space="preserve">[45] 姓名</w:t>
      </w:r>
    </w:p>
    <w:p w14:paraId="1999C85D">
      <w:r xmlns:w="http://schemas.openxmlformats.org/wordprocessingml/2006/main">
        <w:t xml:space="preserve">[46] 效应</w:t>
      </w:r>
    </w:p>
    <w:p w14:paraId="56D87D01">
      <w:r xmlns:w="http://schemas.openxmlformats.org/wordprocessingml/2006/main">
        <w:t xml:space="preserve">[47]护国院流拔刀术：雷天佐</w:t>
      </w:r>
    </w:p>
    <w:p w14:paraId="5D733E21">
      <w:r xmlns:w="http://schemas.openxmlformats.org/wordprocessingml/2006/main">
        <w:t xml:space="preserve">[48] 对单个敌人造成6倍物理伤害。为受到伤害的友方前排单位恢复目标15%的最大耐力。提升自身仇恨值10秒，并获得每秒2.5%的持续治疗效果。</w:t>
      </w:r>
    </w:p>
    <w:p w14:paraId="5A9B35EA">
      <w:r xmlns:w="http://schemas.openxmlformats.org/wordprocessingml/2006/main">
        <w:t xml:space="preserve">[49]护国院流拔刀术：雷天杀+</w:t>
      </w:r>
    </w:p>
    <w:p w14:paraId="6DF4F493">
      <w:r xmlns:w="http://schemas.openxmlformats.org/wordprocessingml/2006/main">
        <w:t xml:space="preserve">[50] 对单个敌人造成9倍物理伤害。为受到伤害的友方前排单位恢复目标30%的最大耐力。提升自身仇恨值10秒，并获得每秒5%的持续治疗效果。</w:t>
      </w:r>
    </w:p>
    <w:p w14:paraId="299DA216">
      <w:r xmlns:w="http://schemas.openxmlformats.org/wordprocessingml/2006/main">
        <w:t xml:space="preserve">[51] 独特效果</w:t>
      </w:r>
    </w:p>
    <w:p w14:paraId="0016458D">
      <w:r xmlns:w="http://schemas.openxmlformats.org/wordprocessingml/2006/main">
        <w:t xml:space="preserve">[52] 姓名</w:t>
      </w:r>
    </w:p>
    <w:p w14:paraId="5E8EA096">
      <w:r xmlns:w="http://schemas.openxmlformats.org/wordprocessingml/2006/main">
        <w:t xml:space="preserve">[53] 效应</w:t>
      </w:r>
    </w:p>
    <w:p w14:paraId="4778E032">
      <w:r xmlns:w="http://schemas.openxmlformats.org/wordprocessingml/2006/main">
        <w:t xml:space="preserve">[54] 护国院流温泉疗法 - Nukunuku</w:t>
      </w:r>
    </w:p>
    <w:p w14:paraId="7BF1134C">
      <w:r xmlns:w="http://schemas.openxmlformats.org/wordprocessingml/2006/main">
        <w:t xml:space="preserve">[55] 出击结束后，所有盟军恢复目标最大体力的15%。撤退时，所有盟军持续每秒恢复5%的体力，持续5秒。</w:t>
      </w:r>
    </w:p>
    <w:p w14:paraId="11E63057">
      <w:r xmlns:w="http://schemas.openxmlformats.org/wordprocessingml/2006/main">
        <w:t xml:space="preserve">[56] 护国院流温泉疗法 - Nukunuku+</w:t>
      </w:r>
    </w:p>
    <w:p w14:paraId="2A40CCE8">
      <w:r xmlns:w="http://schemas.openxmlformats.org/wordprocessingml/2006/main">
        <w:t xml:space="preserve">[57] 出击结束后，所有盟军恢复目标最大体力的25%。撤退时，所有盟军每秒恢复5%的体力，持续10秒。</w:t>
      </w:r>
    </w:p>
    <w:p w14:paraId="58F339A8">
      <w:r xmlns:w="http://schemas.openxmlformats.org/wordprocessingml/2006/main">
        <w:t xml:space="preserve">[58] 增强图像</w:t>
      </w:r>
    </w:p>
    <w:p w14:paraId="4042943B">
      <w:r xmlns:w="http://schemas.openxmlformats.org/wordprocessingml/2006/main">
        <w:t xml:space="preserve">[59] 在游戏中 †</w:t>
      </w:r>
    </w:p>
    <w:p w14:paraId="53C25842">
      <w:r xmlns:w="http://schemas.openxmlformats.org/wordprocessingml/2006/main">
        <w:t xml:space="preserve">[60] 西莉卡是第一个拥有单体特殊技能并能治疗己方部队的角色。与其他版本（R 和 SR）相比，她的行动速度和部署速度最快。除了特殊技能蓄力时间略长外，她的其他属性都很均衡。她似乎可以同时胜任攻击者、坦克和治疗者三种角色……但感觉她样样通，样样松。</w:t>
      </w:r>
    </w:p>
    <w:p w14:paraId="65BC0DFA">
      <w:r xmlns:w="http://schemas.openxmlformats.org/wordprocessingml/2006/main">
        <w:t xml:space="preserve">[61] 如果后排已满3名角色，之后到达的角色将移至前排。即使看起来所有初始出击成员同时部署，重型星际战士的顺序以及优先级1和2的机制仍然有效，因此您可以调整优先级顺序，将任意角色分配到前排或后排。</w:t>
      </w:r>
    </w:p>
    <w:p w14:paraId="6E760BEA">
      <w:r xmlns:w="http://schemas.openxmlformats.org/wordprocessingml/2006/main">
        <w:t xml:space="preserve">[62] 其独特之处在于部署后可恢复生命值，撤退后可持续恢复生命值。即使在觉醒前，它也能激活己方部队两次恢复，这非常方便。持续恢复生命值可通过手动撤退随时触发。持续恢复的生命值数值位居前列，但需要注意的是，它仅持续10秒。</w:t>
      </w:r>
    </w:p>
    <w:p w14:paraId="5D0B8229">
      <w:r xmlns:w="http://schemas.openxmlformats.org/wordprocessingml/2006/main">
        <w:t xml:space="preserve">[63] 装备包括火箭引擎、减震腰带、长毛招手猫、超级跑车和牛女肉装。如果可以的话，最好也装备仁王纳豆，但如果你打算在撤退时手动发动回复，则无需装备。如果你要在团队副本中使用他，则像普通攻击手一样给他装备火箭、腰带和纳豆。</w:t>
      </w:r>
    </w:p>
    <w:p w14:paraId="7FD185CE">
      <w:r xmlns:w="http://schemas.openxmlformats.org/wordprocessingml/2006/main">
        <w:t xml:space="preserve">[64] 内容适用性简易评估 †</w:t>
      </w:r>
    </w:p>
    <w:p w14:paraId="67C2A8C5">
      <w:r xmlns:w="http://schemas.openxmlformats.org/wordprocessingml/2006/main">
        <w:t xml:space="preserve">[65] 合适的内容、推荐的装备示例、角色发展目标等。</w:t>
      </w:r>
    </w:p>
    <w:p w14:paraId="493B9D3C">
      <w:r xmlns:w="http://schemas.openxmlformats.org/wordprocessingml/2006/main">
        <w:t xml:space="preserve">[66] 兼容内容</w:t>
      </w:r>
    </w:p>
    <w:p w14:paraId="6095A494">
      <w:r xmlns:w="http://schemas.openxmlformats.org/wordprocessingml/2006/main">
        <w:t xml:space="preserve">[67] 天赋</w:t>
      </w:r>
    </w:p>
    <w:p w14:paraId="583DA693">
      <w:r xmlns:w="http://schemas.openxmlformats.org/wordprocessingml/2006/main">
        <w:t xml:space="preserve">[68] 简短评论</w:t>
      </w:r>
    </w:p>
    <w:p w14:paraId="16AFAF6C">
      <w:r xmlns:w="http://schemas.openxmlformats.org/wordprocessingml/2006/main">
        <w:t xml:space="preserve">[69] 主线任务 活动任务</w:t>
      </w:r>
    </w:p>
    <w:p w14:paraId="3CA16A2C">
      <w:r xmlns:w="http://schemas.openxmlformats.org/wordprocessingml/2006/main">
        <w:t xml:space="preserve">[70] 他可以毫无问题地完成任务，但几乎没有理由专门选择他。</w:t>
      </w:r>
    </w:p>
    <w:p w14:paraId="5207DD09">
      <w:r xmlns:w="http://schemas.openxmlformats.org/wordprocessingml/2006/main">
        <w:t xml:space="preserve">[71] 突袭战</w:t>
      </w:r>
    </w:p>
    <w:p w14:paraId="45ADCE66">
      <w:r xmlns:w="http://schemas.openxmlformats.org/wordprocessingml/2006/main">
        <w:t xml:space="preserve">[72] 单体终极技能适合团队副本，但额外的治疗效果只影响前排，这使得它难以使用（装备示例见下文）。</w:t>
      </w:r>
    </w:p>
    <w:p w14:paraId="726BF5E1">
      <w:r xmlns:w="http://schemas.openxmlformats.org/wordprocessingml/2006/main">
        <w:t xml:space="preserve">[73] 湮灭</w:t>
      </w:r>
    </w:p>
    <w:p w14:paraId="1D84D57E">
      <w:r xmlns:w="http://schemas.openxmlformats.org/wordprocessingml/2006/main">
        <w:t xml:space="preserve">[74] 不适合单体特殊攻击</w:t>
      </w:r>
    </w:p>
    <w:p w14:paraId="79A8A27B">
      <w:r xmlns:w="http://schemas.openxmlformats.org/wordprocessingml/2006/main">
        <w:t xml:space="preserve">[75] B宇宙</w:t>
      </w:r>
    </w:p>
    <w:p w14:paraId="03BFB7A9">
      <w:r xmlns:w="http://schemas.openxmlformats.org/wordprocessingml/2006/main">
        <w:t xml:space="preserve">[76] 即使是☆1，它有时也会因其独特的效果而被使用。撤退时发动这一特性非常方便。</w:t>
      </w:r>
    </w:p>
    <w:p w14:paraId="4D3994C1">
      <w:r xmlns:w="http://schemas.openxmlformats.org/wordprocessingml/2006/main">
        <w:t xml:space="preserve">[77] 能力评估指标</w:t>
      </w:r>
    </w:p>
    <w:p w14:paraId="227C341A">
      <w:r xmlns:w="http://schemas.openxmlformats.org/wordprocessingml/2006/main">
        <w:t xml:space="preserve">[78] ◎：优秀内容。最有可能发挥出色。○：合适内容。有较高发挥潜力。△：一般。需要一些技巧才能发挥良好，但选择理由不多。×：不合适内容。由于与内容规则、游戏系统、难度等级等不兼容，难以发挥出色。*2014年3月更新</w:t>
      </w:r>
    </w:p>
    <w:p w14:paraId="09327DFD">
      <w:r xmlns:w="http://schemas.openxmlformats.org/wordprocessingml/2006/main">
        <w:t xml:space="preserve">[79] 突袭</w:t>
      </w:r>
    </w:p>
    <w:p w14:paraId="60EAA349">
      <w:r xmlns:w="http://schemas.openxmlformats.org/wordprocessingml/2006/main">
        <w:t xml:space="preserve">[80] 推荐设备示例</w:t>
      </w:r>
    </w:p>
    <w:p w14:paraId="7F8E37E0">
      <w:r xmlns:w="http://schemas.openxmlformats.org/wordprocessingml/2006/main">
        <w:t xml:space="preserve">[81] 主要设备</w:t>
      </w:r>
    </w:p>
    <w:p w14:paraId="1C919440">
      <w:r xmlns:w="http://schemas.openxmlformats.org/wordprocessingml/2006/main">
        <w:t xml:space="preserve">[82] 子设备</w:t>
      </w:r>
    </w:p>
    <w:p w14:paraId="60FCB941">
      <w:r xmlns:w="http://schemas.openxmlformats.org/wordprocessingml/2006/main">
        <w:t xml:space="preserve">[83] 一件令人愉悦的物品</w:t>
      </w:r>
    </w:p>
    <w:p w14:paraId="49803595">
      <w:r xmlns:w="http://schemas.openxmlformats.org/wordprocessingml/2006/main">
        <w:t xml:space="preserve">[84] 发展目标</w:t>
      </w:r>
    </w:p>
    <w:p w14:paraId="72C544BB">
      <w:r xmlns:w="http://schemas.openxmlformats.org/wordprocessingml/2006/main">
        <w:t xml:space="preserve">[85] 突破极限</w:t>
      </w:r>
    </w:p>
    <w:p w14:paraId="026284ED">
      <w:r xmlns:w="http://schemas.openxmlformats.org/wordprocessingml/2006/main">
        <w:t xml:space="preserve">[86] 致命觉醒</w:t>
      </w:r>
    </w:p>
    <w:p w14:paraId="6FDDA892">
      <w:r xmlns:w="http://schemas.openxmlformats.org/wordprocessingml/2006/main">
        <w:t xml:space="preserve">[87] 独特的觉醒</w:t>
      </w:r>
    </w:p>
    <w:p w14:paraId="7A9789D3">
      <w:r xmlns:w="http://schemas.openxmlformats.org/wordprocessingml/2006/main">
        <w:t xml:space="preserve">[88] 行动速度</w:t>
      </w:r>
    </w:p>
    <w:p w14:paraId="578EAC54">
      <w:r xmlns:w="http://schemas.openxmlformats.org/wordprocessingml/2006/main">
        <w:t xml:space="preserve">[89] 特别收费</w:t>
      </w:r>
    </w:p>
    <w:p w14:paraId="5E9CEB62">
      <w:r xmlns:w="http://schemas.openxmlformats.org/wordprocessingml/2006/main">
        <w:t xml:space="preserve">[90] 其他</w:t>
      </w:r>
    </w:p>
    <w:p w14:paraId="70C992BE">
      <w:r xmlns:w="http://schemas.openxmlformats.org/wordprocessingml/2006/main">
        <w:t xml:space="preserve">[91] 培训费用</w:t>
      </w:r>
    </w:p>
    <w:p w14:paraId="2F2372EB">
      <w:r xmlns:w="http://schemas.openxmlformats.org/wordprocessingml/2006/main">
        <w:t xml:space="preserve">[92] 3.1 秒 9 次</w:t>
      </w:r>
    </w:p>
    <w:p w14:paraId="77DFD1D1">
      <w:r xmlns:w="http://schemas.openxmlformats.org/wordprocessingml/2006/main">
        <w:t xml:space="preserve">[93] 13.5% 20次</w:t>
      </w:r>
    </w:p>
    <w:p w14:paraId="4128A1DD">
      <w:r xmlns:w="http://schemas.openxmlformats.org/wordprocessingml/2006/main">
        <w:t xml:space="preserve">[94] 备注</w:t>
      </w:r>
    </w:p>
    <w:p w14:paraId="7AFDF0E3">
      <w:r xmlns:w="http://schemas.openxmlformats.org/wordprocessingml/2006/main">
        <w:t xml:space="preserve">[95] *2016年4月更新</w:t>
      </w:r>
    </w:p>
    <w:p w14:paraId="35A04141">
      <w:r xmlns:w="http://schemas.openxmlformats.org/wordprocessingml/2006/main">
        <w:t xml:space="preserve">[96] 备选版本 †</w:t>
      </w:r>
    </w:p>
    <w:p w14:paraId="0D3BC4F4">
      <w:r xmlns:w="http://schemas.openxmlformats.org/wordprocessingml/2006/main">
        <w:t xml:space="preserve">[97] 光之二氧化硅</w:t>
      </w:r>
    </w:p>
    <w:p w14:paraId="0F10AF5C">
      <w:r xmlns:w="http://schemas.openxmlformats.org/wordprocessingml/2006/main">
        <w:t xml:space="preserve">[98] 盛夏的二氧化硅</w:t>
      </w:r>
    </w:p>
    <w:p w14:paraId="118A6D97">
      <w:r xmlns:w="http://schemas.openxmlformats.org/wordprocessingml/2006/main">
        <w:t xml:space="preserve">[99] 浴衣中的二氧化硅</w:t>
      </w:r>
    </w:p>
    <w:p w14:paraId="4FFFE3E0">
      <w:r xmlns:w="http://schemas.openxmlformats.org/wordprocessingml/2006/main">
        <w:t xml:space="preserve">[100] 新年硅石</w:t>
      </w:r>
    </w:p>
    <w:p w14:paraId="6E8522AF">
      <w:r xmlns:w="http://schemas.openxmlformats.org/wordprocessingml/2006/main">
        <w:t xml:space="preserve">[101] 琐事 †</w:t>
      </w:r>
    </w:p>
    <w:p w14:paraId="311E1E0F">
      <w:r xmlns:w="http://schemas.openxmlformats.org/wordprocessingml/2006/main">
        <w:t xml:space="preserve">[102] 虽然这包括了分发的 R 版本，但这标志着第一个非主角且在《超甲大战》中首次亮相的角色拥有了第三个替换服装单元，这是一项了不起的成就。</w:t>
      </w:r>
    </w:p>
    <w:p w14:paraId="326F046A">
      <w:r xmlns:w="http://schemas.openxmlformats.org/wordprocessingml/2006/main">
        <w:t xml:space="preserve">[103] 不同寻常的是，损坏的插图显示她“裹着浴巾”。她最初上线时是以登录奖励的形式出现，这种待遇很不寻常。这幅图的哪一部分损坏了？</w:t>
      </w:r>
    </w:p>
    <w:p w14:paraId="186D22BC">
      <w:r xmlns:w="http://schemas.openxmlformats.org/wordprocessingml/2006/main">
        <w:t xml:space="preserve">[104] 官方推特账号简介 †</w:t>
      </w:r>
    </w:p>
    <w:p w14:paraId="3634951E">
      <w:r xmlns:w="http://schemas.openxmlformats.org/wordprocessingml/2006/main">
        <w:t xml:space="preserve">[105] 人物介绍</w:t>
      </w:r>
    </w:p>
    <w:p w14:paraId="7D1079A4">
      <w:r xmlns:w="http://schemas.openxmlformats.org/wordprocessingml/2006/main">
        <w:t xml:space="preserve">[106] 评论表 †</w:t>
      </w:r>
    </w:p>
    <w:p w14:paraId="157D30FB">
      <w:r xmlns:w="http://schemas.openxmlformats.org/wordprocessingml/2006/main">
        <w:t xml:space="preserve">[107] 点击打开历史日志列表</w:t>
      </w:r>
    </w:p>
    <w:p w14:paraId="00A22D21">
      <w:r xmlns:w="http://schemas.openxmlformats.org/wordprocessingml/2006/main">
        <w:t xml:space="preserve">[108] 末尾的数字越小，日志越旧。</w:t>
      </w:r>
    </w:p>
    <w:p w14:paraId="16039E48">
      <w:r xmlns:w="http://schemas.openxmlformats.org/wordprocessingml/2006/main">
        <w:t xml:space="preserve">[109]“评论/Yukata Silica/”没有子页面。</w:t>
      </w:r>
    </w:p>
    <w:p w14:paraId="1CCCA6E9">
      <w:r xmlns:w="http://schemas.openxmlformats.org/wordprocessingml/2006/main">
        <w:t xml:space="preserve">[110] 可能不包含在本次周年庆门票优惠中 -- [j0FIYq8q2PQ] 2023-11-08 (周三) 16:51:43</w:t>
      </w:r>
    </w:p>
    <w:p w14:paraId="56D4D688">
      <w:r xmlns:w="http://schemas.openxmlformats.org/wordprocessingml/2006/main">
        <w:t xml:space="preserve">[111] 我想知道这个女孩是否强壮 -- [xIX.GzuaFpQ] 2023-11-08 (周三) 16:42:12</w:t>
      </w:r>
    </w:p>
    <w:p w14:paraId="43F3415E">
      <w:r xmlns:w="http://schemas.openxmlformats.org/wordprocessingml/2006/main">
        <w:t xml:space="preserve">[112] &gt;&gt;好斗的女人 正如她自己所说，她非常好斗，能够胜任攻击、治疗和坦克这三个角色，可谓是贪婪的组合。我认为她是一个新手玩家会很乐意抽到的角色。她唯一的缺点是终极治疗技能只能用于前排，但她也可以用她的专属技能进行治疗，所以也可以让她在生命值较低时撤退并主动治疗。 -- [DvyUptTIKSI] 2023-11-08 (周三) 16:51:40</w:t>
      </w:r>
    </w:p>
    <w:p w14:paraId="5D6AC064">
      <w:r xmlns:w="http://schemas.openxmlformats.org/wordprocessingml/2006/main">
        <w:t xml:space="preserve">[113] 所以他们在团队副本中也有用武之地！坦克和治疗对新手来说都很棒，所以他们看起来都是很有用的角色。——[s7nej3GVnyM] 2023-11-08 (周三) 18:25:49</w:t>
      </w:r>
    </w:p>
    <w:p w14:paraId="52BA7135">
      <w:r xmlns:w="http://schemas.openxmlformats.org/wordprocessingml/2006/main">
        <w:t xml:space="preserve">[114] Character Story 一直在推出可爱又色情的河童萝莉控作品，而且非常精彩——[eI/TR1HJtDc] 2023-11-08 (周三) 18:33:35</w:t>
      </w:r>
    </w:p>
    <w:p w14:paraId="7A31D587">
      <w:r xmlns:w="http://schemas.openxmlformats.org/wordprocessingml/2006/main">
        <w:t xml:space="preserve">[115] Shukuchi! (←可爱) -- [DagDthT1h5M] 2023-11-08 (周三) 20:57:44</w:t>
      </w:r>
    </w:p>
    <w:p w14:paraId="26DC3D9D">
      <w:r xmlns:w="http://schemas.openxmlformats.org/wordprocessingml/2006/main">
        <w:t xml:space="preserve">[116] 这位自信的女士为了登录奖励而脱光衣服——[DagDthT1h5M] 2023-11-08 (周三) 21:00:04</w:t>
      </w:r>
    </w:p>
    <w:p w14:paraId="12F8AB28">
      <w:r xmlns:w="http://schemas.openxmlformats.org/wordprocessingml/2006/main">
        <w:t xml:space="preserve">[117] 我本来决定不抽普通扭蛋，结果不知不觉就抽了。不过不后悔。——[ZIjiDfGG4aw] 2023-11-08 (周三) 22:46:00</w:t>
      </w:r>
    </w:p>
    <w:p w14:paraId="670CEAE8">
      <w:r xmlns:w="http://schemas.openxmlformats.org/wordprocessingml/2006/main">
        <w:t xml:space="preserve">[118] 从时贞的角度来看，似乎并非如此，但她实际上是个变态的河童，只是把这一点隐藏得天衣无缝……否则，她就不会被奉为学校的圣女，那些关于她夺走随机同学童贞的故事也不会显得如此离谱——[gKkZXVT8yvE] 2023-11-08 (周三) 23:26:11</w:t>
      </w:r>
    </w:p>
    <w:p w14:paraId="73AA0610">
      <w:r xmlns:w="http://schemas.openxmlformats.org/wordprocessingml/2006/main">
        <w:t xml:space="preserve">[119] 它们似乎具有极强的繁殖能力——[61RbVMP8Ua6] 2023-11-09 (周四) 13:57:22</w:t>
      </w:r>
    </w:p>
    <w:p w14:paraId="166EA02B">
      <w:r xmlns:w="http://schemas.openxmlformats.org/wordprocessingml/2006/main">
        <w:t xml:space="preserve">[120] 现在想想，我还是不明白Senjin的换装设置。有时候他们说改进了ADDD，换装可以通过饰品实现；有时候又说可以事先换好衣服，再注入欲望之力来增强效果。——[/W5IKFJfsaE] 2023-11-09 (周四) 22:20:22</w:t>
      </w:r>
    </w:p>
    <w:p w14:paraId="46211226">
      <w:r xmlns:w="http://schemas.openxmlformats.org/wordprocessingml/2006/main">
        <w:t xml:space="preserve">[121] 她被抓的时候，浴衣都撕破了，哈哈 -- [UDt9bG7UKcc] 2023-11-10 (周五) 16:18:21</w:t>
      </w:r>
    </w:p>
    <w:p w14:paraId="2E3CDEE5">
      <w:r xmlns:w="http://schemas.openxmlformats.org/wordprocessingml/2006/main">
        <w:t xml:space="preserve">[122] 登录奖励居然是卖浴巾的女孩！其他扭蛋虽然都是限时活动，但这个也一样色情！——[fHSO6f.yVTg] 2023-11-10 (周五) 17:56:19</w:t>
      </w:r>
    </w:p>
    <w:p w14:paraId="08A573A2">
      <w:r xmlns:w="http://schemas.openxmlformats.org/wordprocessingml/2006/main">
        <w:t xml:space="preserve">[123] 它被秘密地归类为攻击者，而不是推荐治疗者——[9ojJlfVZ9o.] 2023-11-11 (周六) 20:55:33</w:t>
      </w:r>
    </w:p>
    <w:p w14:paraId="60E00C3D">
      <w:r xmlns:w="http://schemas.openxmlformats.org/wordprocessingml/2006/main">
        <w:t xml:space="preserve">[124] 如果你的队伍配置里没有娜丽卡，这套阵容的治疗量和攻击力都足够了，所以真的很不错，但是大多数人都会用娜丽卡，对吧……？ -- [dWnKp.QSje.] 2023-11-11 (周六) 21:27:21</w:t>
      </w:r>
    </w:p>
    <w:p w14:paraId="18D8BF6C">
      <w:r xmlns:w="http://schemas.openxmlformats.org/wordprocessingml/2006/main">
        <w:t xml:space="preserve">[125] 那不就是把藏着刀刃的手杖剑吗？ -- [hrc0LqH63Yc] 2023-11-14 (周二) 20:58:18</w:t>
      </w:r>
    </w:p>
    <w:p w14:paraId="0741F078">
      <w:r xmlns:w="http://schemas.openxmlformats.org/wordprocessingml/2006/main">
        <w:t xml:space="preserve">[126] 最初（甚至在他首次登场时），这个角色的原型是座头市，所以他是个盲人，使用一把藏有刀刃的拐杖剑。（不过我听说座头市的原始角色设定存在一些不一致之处。）——[MXOptBvaK7A] 2023-11-15 (周三) 01:39:49</w:t>
      </w:r>
    </w:p>
    <w:p w14:paraId="2B38936E">
      <w:r xmlns:w="http://schemas.openxmlformats.org/wordprocessingml/2006/main">
        <w:t xml:space="preserve">[127] 我是在上次扭蛋的意外抽卡中得到的。我很高兴，因为我一直偷偷想要它。 -- [KJ4Q0I8I2Ok] 2023-11-22 (周三) 15:50:03</w:t>
      </w:r>
    </w:p>
    <w:p w14:paraId="0464EEC5">
      <w:r xmlns:w="http://schemas.openxmlformats.org/wordprocessingml/2006/main">
        <w:t xml:space="preserve">[128] 我以为他在打喷嚏，但确实是打喷嚏。——[AyhgBTkc9n6] 2023-12-28 (周四) 17:24:03</w:t>
      </w:r>
    </w:p>
    <w:p w14:paraId="6FE78913">
      <w:r xmlns:w="http://schemas.openxmlformats.org/wordprocessingml/2006/main">
        <w:t xml:space="preserve">[129] 在第四集中，当睡眼惺忪的西莉卡说：“如果你看到一个猫咪老师，那还有一百个呢。橱柜后面堆满了老师的蛋。”我当时就笑了，心想：“这不是《动物医生》里的台词吗？”我真的很喜欢AliceSoft的这一点。——[KgQHor8NTPk] 2024-06-08 (周六) 09:38:08</w:t>
      </w:r>
    </w:p>
    <w:p w14:paraId="4BF4750B">
      <w:r xmlns:w="http://schemas.openxmlformats.org/wordprocessingml/2006/main">
        <w:t xml:space="preserve">[130] 虽然错失良机让我很失望，但卧室很棒，所以我非常感激——[ndG/kUpL.Xo] 2025-12-22 (周一) 04:38:15</w:t>
      </w:r>
    </w:p>
    <w:p w14:paraId="0E4DB0E6">
      <w:r xmlns:w="http://schemas.openxmlformats.org/wordprocessingml/2006/main">
        <w:t xml:space="preserve">[131] 我在周年庆扭蛋里抽到了她，她的H级战技真的很好。新年西莉卡复刻的时候我肯定会再抽她的。 -- [.fla6QCJAAw] 2026-05-23 (周六) 08:26:18</w:t>
      </w:r>
    </w:p>
    <w:p w14:paraId="4C32BA62">
      <w:r xmlns:w="http://schemas.openxmlformats.org/wordprocessingml/2006/main">
        <w:t xml:space="preserve">[132] ←使用棋盘前请务必阅读规则。</w:t>
      </w:r>
    </w:p>
    <w:p w14:paraId="74A9F5C0">
      <w:r xmlns:w="http://schemas.openxmlformats.org/wordprocessingml/2006/main">
        <w:t xml:space="preserve">[133] 关于规则 †</w:t>
      </w:r>
    </w:p>
    <w:p w14:paraId="41CC4A66">
      <w:r xmlns:w="http://schemas.openxmlformats.org/wordprocessingml/2006/main">
        <w:t xml:space="preserve">[134] 请不要抱怨或批评页面编辑者。如果您对其他人的编辑有意见，请通过“提供替代方案”或“自行编辑”的方式进行建设性沟通。</w:t>
      </w:r>
    </w:p>
    <w:p w14:paraId="2E7A6B8F">
      <w:r xmlns:w="http://schemas.openxmlformats.org/wordprocessingml/2006/main">
        <w:t xml:space="preserve">[135] 不要发布个人网站或其他禁止未经授权链接的网站的网址。</w:t>
      </w:r>
    </w:p>
    <w:p w14:paraId="024EDDCD">
      <w:r xmlns:w="http://schemas.openxmlformats.org/wordprocessingml/2006/main">
        <w:t xml:space="preserve">[136] 关于违反规则的帖子 †</w:t>
      </w:r>
    </w:p>
    <w:p w14:paraId="024AF4D9">
      <w:r xmlns:w="http://schemas.openxmlformats.org/wordprocessingml/2006/main">
        <w:t xml:space="preserve">[137] 禁止发布以下类型的帖子，因为它们容易造成干扰。</w:t>
      </w:r>
    </w:p>
    <w:p w14:paraId="1CE34A9C">
      <w:r xmlns:w="http://schemas.openxmlformats.org/wordprocessingml/2006/main">
        <w:t xml:space="preserve">[138]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3DCB46F">
      <w:r xmlns:w="http://schemas.openxmlformats.org/wordprocessingml/2006/main">
        <w:t xml:space="preserve">[139] 其他包括使用此维基的人、官方管理员、艺术家、配音演员、现实生活中的个人以及 Twitter 用户等团体。</w:t>
      </w:r>
    </w:p>
    <w:p w14:paraId="792E3166">
      <w:r xmlns:w="http://schemas.openxmlformats.org/wordprocessingml/2006/main">
        <w:t xml:space="preserve">[140] 关于向管理层提交的帖子，我们容忍可以解释为用户反馈的评论，例如“我希望他们改进这一点”、“我希望他们尽快修复错误”和“维护时间太长了”，但我们不容忍使用辱骂性语言贬低管理层。</w:t>
      </w:r>
    </w:p>
    <w:p w14:paraId="4034FBC1">
      <w:r xmlns:w="http://schemas.openxmlformats.org/wordprocessingml/2006/main">
        <w:t xml:space="preserve">[141] 将讨论和意见交流视为“诽谤或对抗他人”是错误的。然而，在讨论或意见交流中使用辱骂性语言、贬低他人、挑衅他人或在缺乏明确证据的情况下发表言论，都是违法行为。说话时务必注意自己的言辞。</w:t>
      </w:r>
    </w:p>
    <w:p w14:paraId="53EDC911">
      <w:r xmlns:w="http://schemas.openxmlformats.org/wordprocessingml/2006/main">
        <w:t xml:space="preserve">[142] 攻击性评论包括使用强烈的命令，例如“做这个”或“做那个”、“使用粗俗语言”、“采取居高临下的态度”或“挑衅”。</w:t>
      </w:r>
    </w:p>
    <w:p w14:paraId="37204432">
      <w:r xmlns:w="http://schemas.openxmlformats.org/wordprocessingml/2006/main">
        <w:t xml:space="preserve">[143] 禁止发布冒犯现有玩家的帖子，例如“还有人玩这个游戏吗？”或“这游戏已经凉了”。这并不意味着您完全不能发表任何负面言论，而是指那些超出单纯负面评价范围，构成诽谤或诋毁的帖子将被禁止发布。</w:t>
      </w:r>
    </w:p>
    <w:p w14:paraId="3D3C4514">
      <w:r xmlns:w="http://schemas.openxmlformats.org/wordprocessingml/2006/main">
        <w:t xml:space="preserve">[144] 公开羞辱，即公开他人的游戏内名称或UID。</w:t>
      </w:r>
    </w:p>
    <w:p w14:paraId="3294218F">
      <w:r xmlns:w="http://schemas.openxmlformats.org/wordprocessingml/2006/main">
        <w:t xml:space="preserve">[145] 但是，分享有助于游戏攻略的信息和视频是允许的。</w:t>
      </w:r>
    </w:p>
    <w:p w14:paraId="48D65741">
      <w:r xmlns:w="http://schemas.openxmlformats.org/wordprocessingml/2006/main">
        <w:t xml:space="preserve">[146] 参考其他应用程序</w:t>
      </w:r>
    </w:p>
    <w:p w14:paraId="19CA1379">
      <w:r xmlns:w="http://schemas.openxmlformats.org/wordprocessingml/2006/main">
        <w:t xml:space="preserve">[147] 在多个论坛上多次发帖</w:t>
      </w:r>
    </w:p>
    <w:p w14:paraId="46D03727">
      <w:r xmlns:w="http://schemas.openxmlformats.org/wordprocessingml/2006/main">
        <w:t xml:space="preserve">[148] 写一串没有意义的字符</w:t>
      </w:r>
    </w:p>
    <w:p w14:paraId="2EA9EB58">
      <w:r xmlns:w="http://schemas.openxmlformats.org/wordprocessingml/2006/main">
        <w:t xml:space="preserve">[149] 关于作弊和利用漏洞的帖子</w:t>
      </w:r>
    </w:p>
    <w:p w14:paraId="480AABED">
      <w:r xmlns:w="http://schemas.openxmlformats.org/wordprocessingml/2006/main">
        <w:t xml:space="preserve">[150] 最好的办法是忽略违反规则的帖子。上钩或反驳只会让事情变得更糟。</w:t>
      </w:r>
    </w:p>
    <w:p w14:paraId="2410C282">
      <w:r xmlns:w="http://schemas.openxmlformats.org/wordprocessingml/2006/main">
        <w:t xml:space="preserve">[151] *在上述规则中，“诽谤”指的是在没有客观证据的情况下诋毁和贬低他人。将所有批评性文章都归为“诽谤”是不正确的，所以请务必谨慎。</w:t>
      </w:r>
    </w:p>
    <w:p w14:paraId="39F277AC">
      <w:r xmlns:w="http://schemas.openxmlformats.org/wordprocessingml/2006/main">
        <w:t xml:space="preserve">[152] 关于修改和删除发帖日志 †</w:t>
      </w:r>
    </w:p>
    <w:p w14:paraId="3DD032D0">
      <w:r xmlns:w="http://schemas.openxmlformats.org/wordprocessingml/2006/main">
        <w:t xml:space="preserve">[153] 但是，允许更正印刷错误、遗漏和字体颜色。（他人出于善意所做的更正也允许。）</w:t>
      </w:r>
    </w:p>
    <w:p w14:paraId="75C04835">
      <w:r xmlns:w="http://schemas.openxmlformats.org/wordprocessingml/2006/main">
        <w:t xml:space="preserve">[154] 作为例外情况，您可以删除自己的帖子，但事后必须向管理员报告。此外，删除时，请将整个评论替换为以下文本，而不是完全删除：&amp;color(#ff0000){''发帖人已删除''};</w:t>
      </w:r>
    </w:p>
    <w:p w14:paraId="0582D6E0">
      <w:r xmlns:w="http://schemas.openxmlformats.org/wordprocessingml/2006/main">
        <w:t xml:space="preserve">[155] 关于评论删除违反规则的帖子 †</w:t>
      </w:r>
    </w:p>
    <w:p w14:paraId="5F003A82">
      <w:r xmlns:w="http://schemas.openxmlformats.org/wordprocessingml/2006/main">
        <w:t xml:space="preserve">[156] 您可以自行评论删除上述任何违反规则的评论，无需管理员许可。但是，评论删除后，请务必在“违规举报公告板”上进行举报。请使用“违规举报公告板”上的举报模板。</w:t>
      </w:r>
    </w:p>
    <w:p w14:paraId="3E751369">
      <w:r xmlns:w="http://schemas.openxmlformats.org/wordprocessingml/2006/main">
        <w:t xml:space="preserve">[157] 未经 CO 举报公告板举报而被删除的帖子将被恢复，而删除帖子的人将受到处罚。</w:t>
      </w:r>
    </w:p>
    <w:p w14:paraId="66A90873">
      <w:r xmlns:w="http://schemas.openxmlformats.org/wordprocessingml/2006/main">
        <w:t xml:space="preserve">[158] 如果您反复向 CO 举报公告板举报不违反规则的帖子，我们将认为您是自私的，并将对您实施发帖和编辑限制。</w:t>
      </w:r>
    </w:p>
    <w:p w14:paraId="2F63E9C8">
      <w:r xmlns:w="http://schemas.openxmlformats.org/wordprocessingml/2006/main">
        <w:t xml:space="preserve">[159] 管理员可酌情恢复 CO 报告公告板上不违反规则的报告。</w:t>
      </w:r>
    </w:p>
    <w:p w14:paraId="511DE15E">
      <w:r xmlns:w="http://schemas.openxmlformats.org/wordprocessingml/2006/main">
        <w:t xml:space="preserve">[160] 我们再次要求您不要评论那些并未违反规则的评论。（例如，诸如“虽然不违反规则，但显然是在挑衅”、“恶作剧”或“评论整个帖子”之类的主观判断。）</w:t>
      </w:r>
    </w:p>
    <w:p w14:paraId="42F9801D">
      <w:r xmlns:w="http://schemas.openxmlformats.org/wordprocessingml/2006/main">
        <w:t xml:space="preserve">[161] 关于不违反规则但“冒犯性”的帖子 †</w:t>
      </w:r>
    </w:p>
    <w:p w14:paraId="7754CF79">
      <w:r xmlns:w="http://schemas.openxmlformats.org/wordprocessingml/2006/main">
        <w:t xml:space="preserve">[162] 即使帖子内容具有冒犯性，除非违反版规，否则不会被删除。由于每个人对冒犯性内容的判断标准不同，请使用 NGID 功能隐藏评论，而不是争论或恶意挑衅。</w:t>
      </w:r>
    </w:p>
    <w:p w14:paraId="1AAC183B">
      <w:r xmlns:w="http://schemas.openxmlformats.org/wordprocessingml/2006/main">
        <w:t xml:space="preserve">[163] 挑衅难道不是一种违规行为吗？†</w:t>
      </w:r>
    </w:p>
    <w:p w14:paraId="53F032BC">
      <w:r xmlns:w="http://schemas.openxmlformats.org/wordprocessingml/2006/main">
        <w:t xml:space="preserve">[164] 每个人对“煽动性言论”的定义都大相径庭，因此我们不认为这是违规行为。如果您认为某条评论具有煽动性，请使用 NGID 功能将其隐藏。</w:t>
      </w:r>
    </w:p>
    <w:p w14:paraId="4602E289">
      <w:r xmlns:w="http://schemas.openxmlformats.org/wordprocessingml/2006/main">
        <w:t xml:space="preserve">[165] 抱怨难道不算违法吗？†</w:t>
      </w:r>
    </w:p>
    <w:p w14:paraId="2C512AE1">
      <w:r xmlns:w="http://schemas.openxmlformats.org/wordprocessingml/2006/main">
        <w:t xml:space="preserve">[166] 一般而言，抱怨本身并不构成违规。但是，针对本作品的负面宣传、诽谤、辱骂性语言以及超出抱怨范围的对抗性言论均构成违规。如果您认为抱怨内容冒犯了您，请使用 NGID 功能隐藏相关评论。</w:t>
      </w:r>
    </w:p>
    <w:p w14:paraId="6EED60A9">
      <w:r xmlns:w="http://schemas.openxmlformats.org/wordprocessingml/2006/main">
        <w:t xml:space="preserve">[167] 如果您不确定某个帖子是否违反规则，该怎么办？ †</w:t>
      </w:r>
    </w:p>
    <w:p w14:paraId="501970B6">
      <w:r xmlns:w="http://schemas.openxmlformats.org/wordprocessingml/2006/main">
        <w:t xml:space="preserve">[168] 有些帖子内容含糊不清，难以判断是否违规。评论删除这类含糊不清的帖子可能会导致问题，所以请不要评论删除，而是使用 NGID 功能将评论隐藏起来。</w:t>
      </w:r>
    </w:p>
    <w:p w14:paraId="5EB3A948">
      <w:r xmlns:w="http://schemas.openxmlformats.org/wordprocessingml/2006/main">
        <w:t xml:space="preserve">[169] 对屡犯者的处罚 †</w:t>
      </w:r>
    </w:p>
    <w:p w14:paraId="54299013">
      <w:r xmlns:w="http://schemas.openxmlformats.org/wordprocessingml/2006/main">
        <w:t xml:space="preserve">[170] 屡次违反规则或发布特别恶意的帖子，管理员可酌情予以处罚，例如“禁止访问”或“限制发帖”。</w:t>
      </w:r>
    </w:p>
    <w:p w14:paraId="737BF3C4">
      <w:r xmlns:w="http://schemas.openxmlformats.org/wordprocessingml/2006/main">
        <w:t xml:space="preserve">[171] 如果您对进一步改进有任何建议，请通过 Wiki 管理公告板与我们联系。</w:t>
      </w:r>
    </w:p>
    <w:p w14:paraId="29CE6C25"/>
    <w:p w14:paraId="3615FDB5">
      <w:r xmlns:w="http://schemas.openxmlformats.org/wordprocessingml/2006/main">
        <w:rPr>
          <w:b/>
        </w:rPr>
        <w:t xml:space="preserve">A196</w:t>
      </w:r>
    </w:p>
    <w:p w14:paraId="22A92474">
      <w:r xmlns:w="http://schemas.openxmlformats.org/wordprocessingml/2006/main">
        <w:t xml:space="preserve">[0] 索引：所有角色 | SSR 角色 | SR 角色 | R 角色 | NPC 角色</w:t>
      </w:r>
    </w:p>
    <w:p w14:paraId="2E8DC961">
      <w:r xmlns:w="http://schemas.openxmlformats.org/wordprocessingml/2006/main">
        <w:t xml:space="preserve">[1] 基本信息</w:t>
      </w:r>
    </w:p>
    <w:p w14:paraId="1A657009">
      <w:r xmlns:w="http://schemas.openxmlformats.org/wordprocessingml/2006/main">
        <w:t xml:space="preserve">[2] 替代版本</w:t>
      </w:r>
    </w:p>
    <w:p w14:paraId="56A38F57">
      <w:r xmlns:w="http://schemas.openxmlformats.org/wordprocessingml/2006/main">
        <w:t xml:space="preserve">[3] 琐事</w:t>
      </w:r>
    </w:p>
    <w:p w14:paraId="2D2813B4">
      <w:r xmlns:w="http://schemas.openxmlformats.org/wordprocessingml/2006/main">
        <w:t xml:space="preserve">[4] 官方推特账号介绍</w:t>
      </w:r>
    </w:p>
    <w:p w14:paraId="21A497F8">
      <w:r xmlns:w="http://schemas.openxmlformats.org/wordprocessingml/2006/main">
        <w:t xml:space="preserve">[5] 评论表单</w:t>
      </w:r>
    </w:p>
    <w:p w14:paraId="3419E6F6">
      <w:r xmlns:w="http://schemas.openxmlformats.org/wordprocessingml/2006/main">
        <w:t xml:space="preserve">[6] 基本信息 †</w:t>
      </w:r>
    </w:p>
    <w:p w14:paraId="79C6C7FF">
      <w:r xmlns:w="http://schemas.openxmlformats.org/wordprocessingml/2006/main">
        <w:t xml:space="preserve">[7] 变换图像</w:t>
      </w:r>
    </w:p>
    <w:p w14:paraId="5F20B86C">
      <w:r xmlns:w="http://schemas.openxmlformats.org/wordprocessingml/2006/main">
        <w:t xml:space="preserve">[8] 简介</w:t>
      </w:r>
    </w:p>
    <w:p w14:paraId="22E10D59">
      <w:r xmlns:w="http://schemas.openxmlformats.org/wordprocessingml/2006/main">
        <w:t xml:space="preserve">[9] 姓名</w:t>
      </w:r>
    </w:p>
    <w:p w14:paraId="694D67D0">
      <w:r xmlns:w="http://schemas.openxmlformats.org/wordprocessingml/2006/main">
        <w:t xml:space="preserve">[10] 斯蒂尔，这位受过良好教育的年轻女子</w:t>
      </w:r>
    </w:p>
    <w:p w14:paraId="2CFC813D">
      <w:r xmlns:w="http://schemas.openxmlformats.org/wordprocessingml/2006/main">
        <w:t xml:space="preserve">[11] 真实姓名</w:t>
      </w:r>
    </w:p>
    <w:p w14:paraId="65CD34B5">
      <w:r xmlns:w="http://schemas.openxmlformats.org/wordprocessingml/2006/main">
        <w:t xml:space="preserve">[12] 无限丽华</w:t>
      </w:r>
    </w:p>
    <w:p w14:paraId="6DBA7790">
      <w:r xmlns:w="http://schemas.openxmlformats.org/wordprocessingml/2006/main">
        <w:t xml:space="preserve">[13] 稀有度</w:t>
      </w:r>
    </w:p>
    <w:p w14:paraId="463E8189">
      <w:r xmlns:w="http://schemas.openxmlformats.org/wordprocessingml/2006/main">
        <w:t xml:space="preserve">[14] 普通攻击</w:t>
      </w:r>
    </w:p>
    <w:p w14:paraId="507B152C">
      <w:r xmlns:w="http://schemas.openxmlformats.org/wordprocessingml/2006/main">
        <w:t xml:space="preserve">[15] 近战攻击（物理）</w:t>
      </w:r>
    </w:p>
    <w:p w14:paraId="22ACC9DE">
      <w:r xmlns:w="http://schemas.openxmlformats.org/wordprocessingml/2006/main">
        <w:t xml:space="preserve">[16] 附属派系</w:t>
      </w:r>
    </w:p>
    <w:p w14:paraId="236011DA">
      <w:r xmlns:w="http://schemas.openxmlformats.org/wordprocessingml/2006/main">
        <w:t xml:space="preserve">[17] 神圣骑士（地面）</w:t>
      </w:r>
    </w:p>
    <w:p w14:paraId="6DC3A2D1">
      <w:r xmlns:w="http://schemas.openxmlformats.org/wordprocessingml/2006/main">
        <w:t xml:space="preserve">[18] 明石由纪</w:t>
      </w:r>
    </w:p>
    <w:p w14:paraId="5ACDA313">
      <w:r xmlns:w="http://schemas.openxmlformats.org/wordprocessingml/2006/main">
        <w:t xml:space="preserve">[19] 插图</w:t>
      </w:r>
    </w:p>
    <w:p w14:paraId="109BB6AD">
      <w:r xmlns:w="http://schemas.openxmlformats.org/wordprocessingml/2006/main">
        <w:t xml:space="preserve">[20] 羽鸟皮代子</w:t>
      </w:r>
    </w:p>
    <w:p w14:paraId="577D1057">
      <w:r xmlns:w="http://schemas.openxmlformats.org/wordprocessingml/2006/main">
        <w:t xml:space="preserve">[21] SD字符</w:t>
      </w:r>
    </w:p>
    <w:p w14:paraId="08E2EAD9">
      <w:r xmlns:w="http://schemas.openxmlformats.org/wordprocessingml/2006/main">
        <w:t xml:space="preserve">[22] 文件未找到：“Sheltered young lady Stearl_sd.gif”，位于页面“Sheltered young lady Stearl”</w:t>
      </w:r>
    </w:p>
    <w:p w14:paraId="14F25A45">
      <w:r xmlns:w="http://schemas.openxmlformats.org/wordprocessingml/2006/main">
        <w:t xml:space="preserve">[23] 风味文字</w:t>
      </w:r>
    </w:p>
    <w:p w14:paraId="4C12B985">
      <w:r xmlns:w="http://schemas.openxmlformats.org/wordprocessingml/2006/main">
        <w:t xml:space="preserve">[24] “为了执行保镖任务，我特意换上了娇滴滴的淑女装……这样合适吗？那就好♪我会好好保护你的，敬请期待！”身着MIGO特制保镖服的斯蒂尔，看起来就像个富家千金。虽然能登上梦寐以求的豪华游轮让她兴奋不已，但她凭借着对泡沫经济时代的深刻理解，为任务做出了贡献。她那把阳伞状的霰弹枪，从不让目标逃脱。</w:t>
      </w:r>
    </w:p>
    <w:p w14:paraId="5ECE6A60">
      <w:r xmlns:w="http://schemas.openxmlformats.org/wordprocessingml/2006/main">
        <w:t xml:space="preserve">[25] 如何获得</w:t>
      </w:r>
    </w:p>
    <w:p w14:paraId="4E93530C">
      <w:r xmlns:w="http://schemas.openxmlformats.org/wordprocessingml/2006/main">
        <w:t xml:space="preserve">[26] SSR 精选扭蛋 → 活动结束后加入普通扭蛋</w:t>
      </w:r>
    </w:p>
    <w:p w14:paraId="0CFC9006">
      <w:r xmlns:w="http://schemas.openxmlformats.org/wordprocessingml/2006/main">
        <w:t xml:space="preserve">[27] 基础属性（1星）* 每增加1星+50%，5星时为1星值的3倍</w:t>
      </w:r>
    </w:p>
    <w:p w14:paraId="07181F1E">
      <w:r xmlns:w="http://schemas.openxmlformats.org/wordprocessingml/2006/main">
        <w:t xml:space="preserve">[28] 级</w:t>
      </w:r>
    </w:p>
    <w:p w14:paraId="5A6C5F05">
      <w:r xmlns:w="http://schemas.openxmlformats.org/wordprocessingml/2006/main">
        <w:t xml:space="preserve">[29] 耐力</w:t>
      </w:r>
    </w:p>
    <w:p w14:paraId="7B113AAD">
      <w:r xmlns:w="http://schemas.openxmlformats.org/wordprocessingml/2006/main">
        <w:t xml:space="preserve">[30] 攻击力</w:t>
      </w:r>
    </w:p>
    <w:p w14:paraId="19C6CA57">
      <w:r xmlns:w="http://schemas.openxmlformats.org/wordprocessingml/2006/main">
        <w:t xml:space="preserve">[31] 防御能力</w:t>
      </w:r>
    </w:p>
    <w:p w14:paraId="250557A0">
      <w:r xmlns:w="http://schemas.openxmlformats.org/wordprocessingml/2006/main">
        <w:t xml:space="preserve">[32] 魔力</w:t>
      </w:r>
    </w:p>
    <w:p w14:paraId="61C0D976">
      <w:r xmlns:w="http://schemas.openxmlformats.org/wordprocessingml/2006/main">
        <w:t xml:space="preserve">[33] 魔法抗性</w:t>
      </w:r>
    </w:p>
    <w:p w14:paraId="61919F73">
      <w:r xmlns:w="http://schemas.openxmlformats.org/wordprocessingml/2006/main">
        <w:t xml:space="preserve">[34] 详细状态</w:t>
      </w:r>
    </w:p>
    <w:p w14:paraId="6FEBC24D">
      <w:r xmlns:w="http://schemas.openxmlformats.org/wordprocessingml/2006/main">
        <w:t xml:space="preserve">[35] 准确性</w:t>
      </w:r>
    </w:p>
    <w:p w14:paraId="07ADCE6B">
      <w:r xmlns:w="http://schemas.openxmlformats.org/wordprocessingml/2006/main">
        <w:t xml:space="preserve">[36] 回避能力</w:t>
      </w:r>
    </w:p>
    <w:p w14:paraId="07652316">
      <w:r xmlns:w="http://schemas.openxmlformats.org/wordprocessingml/2006/main">
        <w:t xml:space="preserve">[37] 连续命中率</w:t>
      </w:r>
    </w:p>
    <w:p w14:paraId="1FE51615">
      <w:r xmlns:w="http://schemas.openxmlformats.org/wordprocessingml/2006/main">
        <w:t xml:space="preserve">[38] 反击率</w:t>
      </w:r>
    </w:p>
    <w:p w14:paraId="1E261115">
      <w:r xmlns:w="http://schemas.openxmlformats.org/wordprocessingml/2006/main">
        <w:t xml:space="preserve">[39] 眩晕激活率</w:t>
      </w:r>
    </w:p>
    <w:p w14:paraId="2DE9E26B">
      <w:r xmlns:w="http://schemas.openxmlformats.org/wordprocessingml/2006/main">
        <w:t xml:space="preserve">[40] 眩晕抗性</w:t>
      </w:r>
    </w:p>
    <w:p w14:paraId="66A33BDF">
      <w:r xmlns:w="http://schemas.openxmlformats.org/wordprocessingml/2006/main">
        <w:t xml:space="preserve">[41] 移动速度</w:t>
      </w:r>
    </w:p>
    <w:p w14:paraId="471CB244">
      <w:r xmlns:w="http://schemas.openxmlformats.org/wordprocessingml/2006/main">
        <w:t xml:space="preserve">[42] 部署速度</w:t>
      </w:r>
    </w:p>
    <w:p w14:paraId="3221982E">
      <w:r xmlns:w="http://schemas.openxmlformats.org/wordprocessingml/2006/main">
        <w:t xml:space="preserve">[43] 行动速度</w:t>
      </w:r>
    </w:p>
    <w:p w14:paraId="7C96E31A">
      <w:r xmlns:w="http://schemas.openxmlformats.org/wordprocessingml/2006/main">
        <w:t xml:space="preserve">[44] 特别收费金额</w:t>
      </w:r>
    </w:p>
    <w:p w14:paraId="190EDC8D">
      <w:r xmlns:w="http://schemas.openxmlformats.org/wordprocessingml/2006/main">
        <w:t xml:space="preserve">[45] 特殊招式</w:t>
      </w:r>
    </w:p>
    <w:p w14:paraId="27D6E8FC">
      <w:r xmlns:w="http://schemas.openxmlformats.org/wordprocessingml/2006/main">
        <w:t xml:space="preserve">[46] 姓名</w:t>
      </w:r>
    </w:p>
    <w:p w14:paraId="6532B653">
      <w:r xmlns:w="http://schemas.openxmlformats.org/wordprocessingml/2006/main">
        <w:t xml:space="preserve">[47] 效应</w:t>
      </w:r>
    </w:p>
    <w:p w14:paraId="64DD86C7">
      <w:r xmlns:w="http://schemas.openxmlformats.org/wordprocessingml/2006/main">
        <w:t xml:space="preserve">[48] 与贝壳共舞</w:t>
      </w:r>
    </w:p>
    <w:p w14:paraId="5FCEC4E0">
      <w:r xmlns:w="http://schemas.openxmlformats.org/wordprocessingml/2006/main">
        <w:t xml:space="preserve">[49] 对所有敌人造成双倍物理伤害。有20%的几率魅惑敌人。特殊技能威力仅对发动时处于魅惑状态的敌人和处于BREAK状态的大型首领提升100%。</w:t>
      </w:r>
    </w:p>
    <w:p w14:paraId="4AFD55D0">
      <w:r xmlns:w="http://schemas.openxmlformats.org/wordprocessingml/2006/main">
        <w:t xml:space="preserve">[50] 与贝壳共舞+</w:t>
      </w:r>
    </w:p>
    <w:p w14:paraId="3FB59073">
      <w:r xmlns:w="http://schemas.openxmlformats.org/wordprocessingml/2006/main">
        <w:t xml:space="preserve">[51] 对所有敌人造成4倍物理伤害。30%概率魅惑敌人。仅对发动时处于魅惑状态的敌人和处于BREAK状态的大型首领有效。特殊攻击威力提升150%。每击败一个敌人，特殊攻击槽增加10%。</w:t>
      </w:r>
    </w:p>
    <w:p w14:paraId="60872228">
      <w:r xmlns:w="http://schemas.openxmlformats.org/wordprocessingml/2006/main">
        <w:t xml:space="preserve">[52] 独特效果</w:t>
      </w:r>
    </w:p>
    <w:p w14:paraId="11196095">
      <w:r xmlns:w="http://schemas.openxmlformats.org/wordprocessingml/2006/main">
        <w:t xml:space="preserve">[53] 姓名</w:t>
      </w:r>
    </w:p>
    <w:p w14:paraId="0E523E5B">
      <w:r xmlns:w="http://schemas.openxmlformats.org/wordprocessingml/2006/main">
        <w:t xml:space="preserve">[54] 效应</w:t>
      </w:r>
    </w:p>
    <w:p w14:paraId="28F72556">
      <w:r xmlns:w="http://schemas.openxmlformats.org/wordprocessingml/2006/main">
        <w:t xml:space="preserve">[55] 即使它是一朵深红色的花</w:t>
      </w:r>
    </w:p>
    <w:p w14:paraId="07961476">
      <w:r xmlns:w="http://schemas.openxmlformats.org/wordprocessingml/2006/main">
        <w:t xml:space="preserve">[56] 部署完成后，自身仇恨值增加 30 秒，自身防御力提高 50%，持续 30 秒。</w:t>
      </w:r>
    </w:p>
    <w:p w14:paraId="6876B3D5">
      <w:r xmlns:w="http://schemas.openxmlformats.org/wordprocessingml/2006/main">
        <w:t xml:space="preserve">[57] 即使它是一朵只开了这么久的深红色花朵+</w:t>
      </w:r>
    </w:p>
    <w:p w14:paraId="41256122">
      <w:r xmlns:w="http://schemas.openxmlformats.org/wordprocessingml/2006/main">
        <w:t xml:space="preserve">[58] 部署完成后，自身仇恨值增加 30 秒，自身防御力提高 50% 持续 30 秒，反击发生时自身攻击力提高 10%（最高 50%）。</w:t>
      </w:r>
    </w:p>
    <w:p w14:paraId="0685694C">
      <w:r xmlns:w="http://schemas.openxmlformats.org/wordprocessingml/2006/main">
        <w:t xml:space="preserve">[59] 增强图像</w:t>
      </w:r>
    </w:p>
    <w:p w14:paraId="75A89BD6">
      <w:r xmlns:w="http://schemas.openxmlformats.org/wordprocessingml/2006/main">
        <w:t xml:space="preserve">[60] 在游戏中 †</w:t>
      </w:r>
    </w:p>
    <w:p w14:paraId="585EC16D">
      <w:r xmlns:w="http://schemas.openxmlformats.org/wordprocessingml/2006/main">
        <w:t xml:space="preserve">[61] 移动和部署速度没有随机因素，至少在歼灭战中是如此，因此将它们放置在初始波次的前半部分可以弥补这一点，并适合它们的作用。</w:t>
      </w:r>
    </w:p>
    <w:p w14:paraId="7DC78D76">
      <w:r xmlns:w="http://schemas.openxmlformats.org/wordprocessingml/2006/main">
        <w:t xml:space="preserve">[62] 对处于魅惑或破防状态的对手，攻击威力会提升（觉醒后为2倍+100%威力提升至4倍，觉醒后为4倍+150%威力提升至10倍）。此能力的设计初衷并非用于歼灭战。例如，在对抗大佛时，30%的魅惑效果尤为显著；而在对抗伍尔塔尔时，则需要范围攻击，因此此能力可能非常有效。</w:t>
      </w:r>
    </w:p>
    <w:p w14:paraId="2AAD6496">
      <w:r xmlns:w="http://schemas.openxmlformats.org/wordprocessingml/2006/main">
        <w:t xml:space="preserve">[63] 这个特殊效果比较复杂；部署后的前30秒，角色会获得更高的仇恨值和+50%的防御力。觉醒后，还会获得额外增益：每次反击都会累积提升10%的攻击力，最高可达+50%。这个增益效果无需在仇恨值提升期间生效。简而言之，其理念是在提升攻击力（包括普通攻击和反击）的同时，在部署后的前30秒内有效地保护其他角色。</w:t>
      </w:r>
    </w:p>
    <w:p w14:paraId="4C3C45F2">
      <w:r xmlns:w="http://schemas.openxmlformats.org/wordprocessingml/2006/main">
        <w:t xml:space="preserve">[64] 虽然使用一辆非常适合角色的超级跑车可以提高反击率，但目前来说，提高纯粹的攻击力可能更好。</w:t>
      </w:r>
    </w:p>
    <w:p w14:paraId="1D2169F6">
      <w:r xmlns:w="http://schemas.openxmlformats.org/wordprocessingml/2006/main">
        <w:t xml:space="preserve">[65] 当然，它与同样擅长歼灭战的角色搭配效果极佳，这些角色能够弥补其独特效果的不足。除了新年娜丽卡（她的特殊技能还能提供治疗）之外，由于其自身的增益效果主要局限于自身攻击，因此可以使用其他任何增益效果。仲夏梅加埃尔（她能在游戏初期补充特殊技能槽并提供持续治疗，其特殊技能还能增加神圣骑士的数量）就是一个不错的选择。</w:t>
      </w:r>
    </w:p>
    <w:p w14:paraId="5C80EBD0">
      <w:r xmlns:w="http://schemas.openxmlformats.org/wordprocessingml/2006/main">
        <w:t xml:space="preserve">[66] 备选版本 †</w:t>
      </w:r>
    </w:p>
    <w:p w14:paraId="0380342D">
      <w:r xmlns:w="http://schemas.openxmlformats.org/wordprocessingml/2006/main">
        <w:t xml:space="preserve">[67] 神圣骑士斯蒂尔</w:t>
      </w:r>
    </w:p>
    <w:p w14:paraId="5F4C15A2">
      <w:r xmlns:w="http://schemas.openxmlformats.org/wordprocessingml/2006/main">
        <w:t xml:space="preserve">[68] 斯蒂尔，这位受过良好教育的年轻女子</w:t>
      </w:r>
    </w:p>
    <w:p w14:paraId="6BA852D4">
      <w:r xmlns:w="http://schemas.openxmlformats.org/wordprocessingml/2006/main">
        <w:t xml:space="preserve">[69] 琐事 †</w:t>
      </w:r>
    </w:p>
    <w:p w14:paraId="10DE9B85">
      <w:r xmlns:w="http://schemas.openxmlformats.org/wordprocessingml/2006/main">
        <w:t xml:space="preserve">[70] 她从神圣骑士团中被选中，担任时贞在豪华游轮派对上的贴身保镖。之所以被选中，是因为她能扮演年轻淑女的角色，并且必要时还能在船上飞行。她之前的工作经验让她了解哪些话题和礼仪能够吸引赞助商，至于里格尔等人，就暂且不提了。然而，她最喜欢的娱乐方式似乎与优雅的淑女形象或豪华游轮派对上翩翩起舞的舞厅舞蹈截然不同……？</w:t>
      </w:r>
    </w:p>
    <w:p w14:paraId="328ABEBA">
      <w:r xmlns:w="http://schemas.openxmlformats.org/wordprocessingml/2006/main">
        <w:t xml:space="preserve">[71] 官方推特账号简介 †</w:t>
      </w:r>
    </w:p>
    <w:p w14:paraId="7499E69A">
      <w:r xmlns:w="http://schemas.openxmlformats.org/wordprocessingml/2006/main">
        <w:t xml:space="preserve">[72] 人物介绍</w:t>
      </w:r>
    </w:p>
    <w:p w14:paraId="722DBD6E">
      <w:r xmlns:w="http://schemas.openxmlformats.org/wordprocessingml/2006/main">
        <w:t xml:space="preserve">[73] 评论表 †</w:t>
      </w:r>
    </w:p>
    <w:p w14:paraId="08936057">
      <w:r xmlns:w="http://schemas.openxmlformats.org/wordprocessingml/2006/main">
        <w:t xml:space="preserve">[74] 点击打开历史日志列表</w:t>
      </w:r>
    </w:p>
    <w:p w14:paraId="21F6FD97">
      <w:r xmlns:w="http://schemas.openxmlformats.org/wordprocessingml/2006/main">
        <w:t xml:space="preserve">[75] 末尾的数字越小，日志就越旧。</w:t>
      </w:r>
    </w:p>
    <w:p w14:paraId="2B04F676">
      <w:r xmlns:w="http://schemas.openxmlformats.org/wordprocessingml/2006/main">
        <w:t xml:space="preserve">[76]“评论/受庇护的年轻女士斯蒂尔/”没有子页面。</w:t>
      </w:r>
    </w:p>
    <w:p w14:paraId="0B0B9F12">
      <w:r xmlns:w="http://schemas.openxmlformats.org/wordprocessingml/2006/main">
        <w:t xml:space="preserve">[77] 翼好阴暗啊。如果是cosplay的话就没问题，所以我觉得由乃姐姐让阿祖尔闭嘴了。——[M64VpF3fHgE] 2026-07-08 (周三) 10:33:52</w:t>
      </w:r>
    </w:p>
    <w:p w14:paraId="63D53313">
      <w:r xmlns:w="http://schemas.openxmlformats.org/wordprocessingml/2006/main">
        <w:t xml:space="preserve">[78] 她的特殊招式很强，而且她本人也很性感，但是近战能力和整体移动能力的弱点使得她在觉醒点数的选择上比较棘手……所以或许可以考虑内缚阵型？——[BNjPHO3P/3w] 2026-06-25 (周四) 13:58:52</w:t>
      </w:r>
    </w:p>
    <w:p w14:paraId="1AB85E80">
      <w:r xmlns:w="http://schemas.openxmlformats.org/wordprocessingml/2006/main">
        <w:t xml:space="preserve">[79] ←使用棋盘前请务必阅读规则。</w:t>
      </w:r>
    </w:p>
    <w:p w14:paraId="7E1A5B8F">
      <w:r xmlns:w="http://schemas.openxmlformats.org/wordprocessingml/2006/main">
        <w:t xml:space="preserve">[80] 关于规则 †</w:t>
      </w:r>
    </w:p>
    <w:p w14:paraId="0EF5CA02">
      <w:r xmlns:w="http://schemas.openxmlformats.org/wordprocessingml/2006/main">
        <w:t xml:space="preserve">[81] 请不要抱怨或批评页面编辑者。如果您对其他人的编辑有意见，请通过“提供替代方案”或“自行编辑”的方式进行建设性沟通。</w:t>
      </w:r>
    </w:p>
    <w:p w14:paraId="03B9741F">
      <w:r xmlns:w="http://schemas.openxmlformats.org/wordprocessingml/2006/main">
        <w:t xml:space="preserve">[82] 不要发布个人网站或其他禁止未经授权链接的网站的网址。</w:t>
      </w:r>
    </w:p>
    <w:p w14:paraId="739436D5">
      <w:r xmlns:w="http://schemas.openxmlformats.org/wordprocessingml/2006/main">
        <w:t xml:space="preserve">[83] 关于违反规则的帖子 †</w:t>
      </w:r>
    </w:p>
    <w:p w14:paraId="391C0EB0">
      <w:r xmlns:w="http://schemas.openxmlformats.org/wordprocessingml/2006/main">
        <w:t xml:space="preserve">[84] 禁止发布以下类型的帖子，因为它们容易造成干扰。</w:t>
      </w:r>
    </w:p>
    <w:p w14:paraId="538DF88E">
      <w:r xmlns:w="http://schemas.openxmlformats.org/wordprocessingml/2006/main">
        <w:t xml:space="preserve">[85]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D91B063">
      <w:r xmlns:w="http://schemas.openxmlformats.org/wordprocessingml/2006/main">
        <w:t xml:space="preserve">[86] 其他包括使用此维基的人、官方管理员、艺术家、配音演员、现实生活中的个人以及 Twitter 用户等团体。</w:t>
      </w:r>
    </w:p>
    <w:p w14:paraId="5908FECC">
      <w:r xmlns:w="http://schemas.openxmlformats.org/wordprocessingml/2006/main">
        <w:t xml:space="preserve">[87] 关于向管理层提交的帖子，我们容忍可以解释为用户反馈的评论，例如“我希望他们改进这一点”、“我希望他们尽快修复错误”和“维护时间太长了”，但我们不容忍使用辱骂性语言贬低管理层。</w:t>
      </w:r>
    </w:p>
    <w:p w14:paraId="745550D2">
      <w:r xmlns:w="http://schemas.openxmlformats.org/wordprocessingml/2006/main">
        <w:t xml:space="preserve">[88] 将讨论和意见交流视为“诽谤或对抗”是错误的。然而，在讨论或意见交流中使用辱骂性语言、贬低他人、挑衅他人或在缺乏明确证据的情况下发表言论是违法的。说话时务必注意自己的言辞。</w:t>
      </w:r>
    </w:p>
    <w:p w14:paraId="1C74E9D9">
      <w:r xmlns:w="http://schemas.openxmlformats.org/wordprocessingml/2006/main">
        <w:t xml:space="preserve">[89] 攻击性言论包括使用“做这个”或“做那个”等强硬命令、“使用粗俗语言”、“居高临下”和“挑衅”。</w:t>
      </w:r>
    </w:p>
    <w:p w14:paraId="6895B02B">
      <w:r xmlns:w="http://schemas.openxmlformats.org/wordprocessingml/2006/main">
        <w:t xml:space="preserve">[90] 禁止发布冒犯现有玩家的帖子，例如“还有人玩这个游戏吗？”或“这游戏已经凉了”。这并不意味着您完全不能发表任何负面言论，而是指那些超出单纯负面评价范围，构成诽谤或诋毁的帖子将被禁止发布。</w:t>
      </w:r>
    </w:p>
    <w:p w14:paraId="626E498E">
      <w:r xmlns:w="http://schemas.openxmlformats.org/wordprocessingml/2006/main">
        <w:t xml:space="preserve">[91] 公开羞辱，即公开他人的游戏内名称或UID。</w:t>
      </w:r>
    </w:p>
    <w:p w14:paraId="35CC0BC4">
      <w:r xmlns:w="http://schemas.openxmlformats.org/wordprocessingml/2006/main">
        <w:t xml:space="preserve">[92] 但是，允许分享有助于完成此游戏的信息和视频。</w:t>
      </w:r>
    </w:p>
    <w:p w14:paraId="5798D155">
      <w:r xmlns:w="http://schemas.openxmlformats.org/wordprocessingml/2006/main">
        <w:t xml:space="preserve">[93] 参考其他应用程序</w:t>
      </w:r>
    </w:p>
    <w:p w14:paraId="72D81D61">
      <w:r xmlns:w="http://schemas.openxmlformats.org/wordprocessingml/2006/main">
        <w:t xml:space="preserve">[94] 在多个论坛上多次发帖</w:t>
      </w:r>
    </w:p>
    <w:p w14:paraId="4EDB646E">
      <w:r xmlns:w="http://schemas.openxmlformats.org/wordprocessingml/2006/main">
        <w:t xml:space="preserve">[95] 由一串无意义字符组成的文字</w:t>
      </w:r>
    </w:p>
    <w:p w14:paraId="0B3C66E1">
      <w:r xmlns:w="http://schemas.openxmlformats.org/wordprocessingml/2006/main">
        <w:t xml:space="preserve">[96] 关于作弊和利用漏洞的帖子</w:t>
      </w:r>
    </w:p>
    <w:p w14:paraId="5D129060">
      <w:r xmlns:w="http://schemas.openxmlformats.org/wordprocessingml/2006/main">
        <w:t xml:space="preserve">[97] 最好的办法是忽略违反规则的帖子。上钩或反驳只会让事情变得更糟。</w:t>
      </w:r>
    </w:p>
    <w:p w14:paraId="328F98B5">
      <w:r xmlns:w="http://schemas.openxmlformats.org/wordprocessingml/2006/main">
        <w:t xml:space="preserve">[98] *在上述规则中，“诽谤”指的是在没有客观证据的情况下诋毁和贬低他人。将所有批评性文章都归为“诽谤”是不正确的，所以请务必谨慎。</w:t>
      </w:r>
    </w:p>
    <w:p w14:paraId="30A87F89">
      <w:r xmlns:w="http://schemas.openxmlformats.org/wordprocessingml/2006/main">
        <w:t xml:space="preserve">[99] 关于修改和删除发帖日志 †</w:t>
      </w:r>
    </w:p>
    <w:p w14:paraId="25ED25AC">
      <w:r xmlns:w="http://schemas.openxmlformats.org/wordprocessingml/2006/main">
        <w:t xml:space="preserve">[100] 但是，允许更正印刷错误、遗漏和字体颜色。（他人出于善意所做的更正也允许。）</w:t>
      </w:r>
    </w:p>
    <w:p w14:paraId="7A3D22F9">
      <w:r xmlns:w="http://schemas.openxmlformats.org/wordprocessingml/2006/main">
        <w:t xml:space="preserve">[101] 作为例外情况，您可以删除自己的帖子，但事后必须向管理员报告。此外，删除时，请将整个评论替换为以下文本，而不是完全删除：&amp;color(#ff0000){''发帖人已删除''};</w:t>
      </w:r>
    </w:p>
    <w:p w14:paraId="2758D316">
      <w:r xmlns:w="http://schemas.openxmlformats.org/wordprocessingml/2006/main">
        <w:t xml:space="preserve">[102] 关于评论违反规则的帖子 †</w:t>
      </w:r>
    </w:p>
    <w:p w14:paraId="70DDC181">
      <w:r xmlns:w="http://schemas.openxmlformats.org/wordprocessingml/2006/main">
        <w:t xml:space="preserve">[103] 您可以自行评论删除上述任何违反规则的评论，无需管理员许可。但是，评论删除后，请务必在“违规举报公告板”上进行举报。请使用“违规举报公告板”上的举报模板。</w:t>
      </w:r>
    </w:p>
    <w:p w14:paraId="542291C5">
      <w:r xmlns:w="http://schemas.openxmlformats.org/wordprocessingml/2006/main">
        <w:t xml:space="preserve">[104] 未经 CO 举报公告板举报而被删除的帖子将被恢复，而删除帖子的人将受到处罚。</w:t>
      </w:r>
    </w:p>
    <w:p w14:paraId="61CC76B0">
      <w:r xmlns:w="http://schemas.openxmlformats.org/wordprocessingml/2006/main">
        <w:t xml:space="preserve">[105] 如果您反复向 CO 举报公告板举报不违反规则的帖子，我们将认为您是自私的，并将对您实施发帖和编辑限制。</w:t>
      </w:r>
    </w:p>
    <w:p w14:paraId="3C4A82A0">
      <w:r xmlns:w="http://schemas.openxmlformats.org/wordprocessingml/2006/main">
        <w:t xml:space="preserve">[106] 管理员可酌情恢复 CO 报告公告板上不违反规则的报告。</w:t>
      </w:r>
    </w:p>
    <w:p w14:paraId="35156B0E">
      <w:r xmlns:w="http://schemas.openxmlformats.org/wordprocessingml/2006/main">
        <w:t xml:space="preserve">[107] 我们再次要求您不要评论那些并未违反规则的评论。（例如，诸如“虽然不违反规则，但对任何看到它的人来说都明显是垃圾信息”、“恶作剧”或“评论整个帖子”之类的主观判断。）</w:t>
      </w:r>
    </w:p>
    <w:p w14:paraId="5F5DF993">
      <w:r xmlns:w="http://schemas.openxmlformats.org/wordprocessingml/2006/main">
        <w:t xml:space="preserve">[108] 关于不违反规则但“冒犯性”的帖子 †</w:t>
      </w:r>
    </w:p>
    <w:p w14:paraId="55340B67">
      <w:r xmlns:w="http://schemas.openxmlformats.org/wordprocessingml/2006/main">
        <w:t xml:space="preserve">[109] 即使帖子内容具有冒犯性，除非违反版规，否则不会被删除。由于每个人对冒犯性帖子的界定标准不尽相同，请使用 NGID 功能隐藏评论，而不是参与争论或挑衅。</w:t>
      </w:r>
    </w:p>
    <w:p w14:paraId="29CDA654">
      <w:r xmlns:w="http://schemas.openxmlformats.org/wordprocessingml/2006/main">
        <w:t xml:space="preserve">[110] 挑衅难道不是一种违规行为吗？†</w:t>
      </w:r>
    </w:p>
    <w:p w14:paraId="422F37C0">
      <w:r xmlns:w="http://schemas.openxmlformats.org/wordprocessingml/2006/main">
        <w:t xml:space="preserve">[111] 判断某条评论是否具有煽动性因人而异，因此我们不认为这是违规行为。如果您认为某条评论具有煽动性，请使用 NGID 功能将其隐藏。</w:t>
      </w:r>
    </w:p>
    <w:p w14:paraId="39E99412">
      <w:r xmlns:w="http://schemas.openxmlformats.org/wordprocessingml/2006/main">
        <w:t xml:space="preserve">[112] 投诉难道不算违法吗？†</w:t>
      </w:r>
    </w:p>
    <w:p w14:paraId="2C7DF448">
      <w:r xmlns:w="http://schemas.openxmlformats.org/wordprocessingml/2006/main">
        <w:t xml:space="preserve">[113] 一般而言，抱怨本身并不构成违规。但是，针对本作品的负面宣传、诽谤、辱骂性语言以及超出抱怨范围的对抗性言论均构成违规。如果您认为抱怨内容冒犯了您，请使用 NGID 功能隐藏相关评论。</w:t>
      </w:r>
    </w:p>
    <w:p w14:paraId="620DE750">
      <w:r xmlns:w="http://schemas.openxmlformats.org/wordprocessingml/2006/main">
        <w:t xml:space="preserve">[114] 如果您不确定某个帖子是否违反规则，该怎么办？ †</w:t>
      </w:r>
    </w:p>
    <w:p w14:paraId="02B2CDB3">
      <w:r xmlns:w="http://schemas.openxmlformats.org/wordprocessingml/2006/main">
        <w:t xml:space="preserve">[115] 有些帖子内容含糊不清，难以判断是否违规。评论删除这类含糊不清的帖子可能会导致问题，所以请不要评论删除，而是使用 NGID 功能将评论隐藏起来。</w:t>
      </w:r>
    </w:p>
    <w:p w14:paraId="5A331130">
      <w:r xmlns:w="http://schemas.openxmlformats.org/wordprocessingml/2006/main">
        <w:t xml:space="preserve">[116] 对屡犯者的处罚 †</w:t>
      </w:r>
    </w:p>
    <w:p w14:paraId="301FDA14">
      <w:r xmlns:w="http://schemas.openxmlformats.org/wordprocessingml/2006/main">
        <w:t xml:space="preserve">[117] 屡次违反规则或发布特别恶意的帖子，管理员可酌情予以处罚，例如“禁止访问”或“限制发帖”。</w:t>
      </w:r>
    </w:p>
    <w:p w14:paraId="6C8F0821">
      <w:r xmlns:w="http://schemas.openxmlformats.org/wordprocessingml/2006/main">
        <w:t xml:space="preserve">[118] 如果您对进一步改进有任何建议，请通过 Wiki 管理公告板与我们联系。</w:t>
      </w:r>
    </w:p>
    <w:p w14:paraId="0D33EB46"/>
    <w:p w14:paraId="4E30489E">
      <w:r xmlns:w="http://schemas.openxmlformats.org/wordprocessingml/2006/main">
        <w:rPr>
          <w:b/>
        </w:rPr>
        <w:t xml:space="preserve">A197</w:t>
      </w:r>
    </w:p>
    <w:p w14:paraId="75944C45">
      <w:r xmlns:w="http://schemas.openxmlformats.org/wordprocessingml/2006/main">
        <w:t xml:space="preserve">[0] 索引：所有角色 | SSR 角色 | SR 角色 | R 角色</w:t>
      </w:r>
    </w:p>
    <w:p w14:paraId="4AFFD3AA">
      <w:r xmlns:w="http://schemas.openxmlformats.org/wordprocessingml/2006/main">
        <w:t xml:space="preserve">[1] 基本信息</w:t>
      </w:r>
    </w:p>
    <w:p w14:paraId="51D171FE">
      <w:r xmlns:w="http://schemas.openxmlformats.org/wordprocessingml/2006/main">
        <w:t xml:space="preserve">[2] 语音</w:t>
      </w:r>
    </w:p>
    <w:p w14:paraId="0FA04757">
      <w:r xmlns:w="http://schemas.openxmlformats.org/wordprocessingml/2006/main">
        <w:t xml:space="preserve">[3] 内容适用性简易评估</w:t>
      </w:r>
    </w:p>
    <w:p w14:paraId="2C0C8FA7">
      <w:r xmlns:w="http://schemas.openxmlformats.org/wordprocessingml/2006/main">
        <w:t xml:space="preserve">[4] 其他版本及相关角色</w:t>
      </w:r>
    </w:p>
    <w:p w14:paraId="5AC3378E">
      <w:r xmlns:w="http://schemas.openxmlformats.org/wordprocessingml/2006/main">
        <w:t xml:space="preserve">[5] 琐事</w:t>
      </w:r>
    </w:p>
    <w:p w14:paraId="06825291">
      <w:r xmlns:w="http://schemas.openxmlformats.org/wordprocessingml/2006/main">
        <w:t xml:space="preserve">[6] 官方推特账号介绍</w:t>
      </w:r>
    </w:p>
    <w:p w14:paraId="2B2D79D3">
      <w:r xmlns:w="http://schemas.openxmlformats.org/wordprocessingml/2006/main">
        <w:t xml:space="preserve">[7] 评论表单</w:t>
      </w:r>
    </w:p>
    <w:p w14:paraId="317DB4EE">
      <w:r xmlns:w="http://schemas.openxmlformats.org/wordprocessingml/2006/main">
        <w:t xml:space="preserve">[8] 基本信息 †</w:t>
      </w:r>
    </w:p>
    <w:p w14:paraId="4A688A32">
      <w:r xmlns:w="http://schemas.openxmlformats.org/wordprocessingml/2006/main">
        <w:t xml:space="preserve">[9] 变换图像</w:t>
      </w:r>
    </w:p>
    <w:p w14:paraId="011D6DBD">
      <w:r xmlns:w="http://schemas.openxmlformats.org/wordprocessingml/2006/main">
        <w:t xml:space="preserve">[10] 简介</w:t>
      </w:r>
    </w:p>
    <w:p w14:paraId="3DB5E017">
      <w:r xmlns:w="http://schemas.openxmlformats.org/wordprocessingml/2006/main">
        <w:t xml:space="preserve">[11] 姓名</w:t>
      </w:r>
    </w:p>
    <w:p w14:paraId="0AB6E974">
      <w:r xmlns:w="http://schemas.openxmlformats.org/wordprocessingml/2006/main">
        <w:t xml:space="preserve">[12] 火勾卡</w:t>
      </w:r>
    </w:p>
    <w:p w14:paraId="083120DE">
      <w:r xmlns:w="http://schemas.openxmlformats.org/wordprocessingml/2006/main">
        <w:t xml:space="preserve">[13] 真实姓名</w:t>
      </w:r>
    </w:p>
    <w:p w14:paraId="0533498D">
      <w:r xmlns:w="http://schemas.openxmlformats.org/wordprocessingml/2006/main">
        <w:t xml:space="preserve">[14] 麻生宇国歌</w:t>
      </w:r>
    </w:p>
    <w:p w14:paraId="2D979F14">
      <w:r xmlns:w="http://schemas.openxmlformats.org/wordprocessingml/2006/main">
        <w:t xml:space="preserve">[15] 稀有度</w:t>
      </w:r>
    </w:p>
    <w:p w14:paraId="51DAD076">
      <w:r xmlns:w="http://schemas.openxmlformats.org/wordprocessingml/2006/main">
        <w:t xml:space="preserve">[16] 普通攻击</w:t>
      </w:r>
    </w:p>
    <w:p w14:paraId="09E0EEA9">
      <w:r xmlns:w="http://schemas.openxmlformats.org/wordprocessingml/2006/main">
        <w:t xml:space="preserve">[17] 近战攻击（物理）</w:t>
      </w:r>
    </w:p>
    <w:p w14:paraId="784A6303">
      <w:r xmlns:w="http://schemas.openxmlformats.org/wordprocessingml/2006/main">
        <w:t xml:space="preserve">[18] 附属派系</w:t>
      </w:r>
    </w:p>
    <w:p w14:paraId="0F534D2C">
      <w:r xmlns:w="http://schemas.openxmlformats.org/wordprocessingml/2006/main">
        <w:t xml:space="preserve">[19] 仙人（Soha）</w:t>
      </w:r>
    </w:p>
    <w:p w14:paraId="5D89CAB5">
      <w:r xmlns:w="http://schemas.openxmlformats.org/wordprocessingml/2006/main">
        <w:t xml:space="preserve">[20] 葵东京</w:t>
      </w:r>
    </w:p>
    <w:p w14:paraId="492ECF9F">
      <w:r xmlns:w="http://schemas.openxmlformats.org/wordprocessingml/2006/main">
        <w:t xml:space="preserve">[21] 插图</w:t>
      </w:r>
    </w:p>
    <w:p w14:paraId="296BFEDC">
      <w:r xmlns:w="http://schemas.openxmlformats.org/wordprocessingml/2006/main">
        <w:t xml:space="preserve">[22] 兹顿</w:t>
      </w:r>
    </w:p>
    <w:p w14:paraId="5154B181">
      <w:r xmlns:w="http://schemas.openxmlformats.org/wordprocessingml/2006/main">
        <w:t xml:space="preserve">[23] SD字符</w:t>
      </w:r>
    </w:p>
    <w:p w14:paraId="0D3F8CD8">
      <w:r xmlns:w="http://schemas.openxmlformats.org/wordprocessingml/2006/main">
        <w:t xml:space="preserve">[24] 风味文字</w:t>
      </w:r>
    </w:p>
    <w:p w14:paraId="77C85702">
      <w:r xmlns:w="http://schemas.openxmlformats.org/wordprocessingml/2006/main">
        <w:t xml:space="preserve">[25] “嗯，后辈们都在努力，我会尽力做到最好，直到他们超越我。”他是七闪之一。他出身于上弦之名的显赫家族，接受过严苛的训练，但他的梦想是成为一名教师。父亲和哥哥被敌对组织杀害后，他选择了成为闪忍。他是最强的忍者，拥有强大的力量、过人的智慧和卓越的领导才能，足以团结这群性格迥异的闪忍。</w:t>
      </w:r>
    </w:p>
    <w:p w14:paraId="061F3CE3">
      <w:r xmlns:w="http://schemas.openxmlformats.org/wordprocessingml/2006/main">
        <w:t xml:space="preserve">[26] 如何获得</w:t>
      </w:r>
    </w:p>
    <w:p w14:paraId="6DD98E71">
      <w:r xmlns:w="http://schemas.openxmlformats.org/wordprocessingml/2006/main">
        <w:t xml:space="preserve">[27] 标准扭蛋</w:t>
      </w:r>
    </w:p>
    <w:p w14:paraId="4F3ABA8C">
      <w:r xmlns:w="http://schemas.openxmlformats.org/wordprocessingml/2006/main">
        <w:t xml:space="preserve">[28] 基础属性（1星）* 每增加1星+50%，5星时为1星值的3倍</w:t>
      </w:r>
    </w:p>
    <w:p w14:paraId="3B6299AC">
      <w:r xmlns:w="http://schemas.openxmlformats.org/wordprocessingml/2006/main">
        <w:t xml:space="preserve">[29] 级</w:t>
      </w:r>
    </w:p>
    <w:p w14:paraId="6FA69028">
      <w:r xmlns:w="http://schemas.openxmlformats.org/wordprocessingml/2006/main">
        <w:t xml:space="preserve">[30] 耐力</w:t>
      </w:r>
    </w:p>
    <w:p w14:paraId="1DBACEF4">
      <w:r xmlns:w="http://schemas.openxmlformats.org/wordprocessingml/2006/main">
        <w:t xml:space="preserve">[31] 攻击力</w:t>
      </w:r>
    </w:p>
    <w:p w14:paraId="1874EA24">
      <w:r xmlns:w="http://schemas.openxmlformats.org/wordprocessingml/2006/main">
        <w:t xml:space="preserve">[32] 防御能力</w:t>
      </w:r>
    </w:p>
    <w:p w14:paraId="78D90771">
      <w:r xmlns:w="http://schemas.openxmlformats.org/wordprocessingml/2006/main">
        <w:t xml:space="preserve">[33] 魔力</w:t>
      </w:r>
    </w:p>
    <w:p w14:paraId="4AD36C4A">
      <w:r xmlns:w="http://schemas.openxmlformats.org/wordprocessingml/2006/main">
        <w:t xml:space="preserve">[34] 魔法抗性</w:t>
      </w:r>
    </w:p>
    <w:p w14:paraId="2B8E3CDA">
      <w:r xmlns:w="http://schemas.openxmlformats.org/wordprocessingml/2006/main">
        <w:t xml:space="preserve">[35] 详细状态</w:t>
      </w:r>
    </w:p>
    <w:p w14:paraId="630568E2">
      <w:r xmlns:w="http://schemas.openxmlformats.org/wordprocessingml/2006/main">
        <w:t xml:space="preserve">[36] 准确性</w:t>
      </w:r>
    </w:p>
    <w:p w14:paraId="3FC2CB55">
      <w:r xmlns:w="http://schemas.openxmlformats.org/wordprocessingml/2006/main">
        <w:t xml:space="preserve">[37] 回避能力</w:t>
      </w:r>
    </w:p>
    <w:p w14:paraId="6B834491">
      <w:r xmlns:w="http://schemas.openxmlformats.org/wordprocessingml/2006/main">
        <w:t xml:space="preserve">[38] 连续命中率</w:t>
      </w:r>
    </w:p>
    <w:p w14:paraId="12B64163">
      <w:r xmlns:w="http://schemas.openxmlformats.org/wordprocessingml/2006/main">
        <w:t xml:space="preserve">[39] 反击率</w:t>
      </w:r>
    </w:p>
    <w:p w14:paraId="1A32E9A8">
      <w:r xmlns:w="http://schemas.openxmlformats.org/wordprocessingml/2006/main">
        <w:t xml:space="preserve">[40] 眩晕激活率</w:t>
      </w:r>
    </w:p>
    <w:p w14:paraId="49ADD58D">
      <w:r xmlns:w="http://schemas.openxmlformats.org/wordprocessingml/2006/main">
        <w:t xml:space="preserve">[41] 抗眩晕能力</w:t>
      </w:r>
    </w:p>
    <w:p w14:paraId="11EAE280">
      <w:r xmlns:w="http://schemas.openxmlformats.org/wordprocessingml/2006/main">
        <w:t xml:space="preserve">[42] 移动速度</w:t>
      </w:r>
    </w:p>
    <w:p w14:paraId="17632139">
      <w:r xmlns:w="http://schemas.openxmlformats.org/wordprocessingml/2006/main">
        <w:t xml:space="preserve">[43] 部署速度</w:t>
      </w:r>
    </w:p>
    <w:p w14:paraId="4293EA5B">
      <w:r xmlns:w="http://schemas.openxmlformats.org/wordprocessingml/2006/main">
        <w:t xml:space="preserve">[44] 行动速度</w:t>
      </w:r>
    </w:p>
    <w:p w14:paraId="3B6D345B">
      <w:r xmlns:w="http://schemas.openxmlformats.org/wordprocessingml/2006/main">
        <w:t xml:space="preserve">[45] 致命的装药量</w:t>
      </w:r>
    </w:p>
    <w:p w14:paraId="7A601D86">
      <w:r xmlns:w="http://schemas.openxmlformats.org/wordprocessingml/2006/main">
        <w:t xml:space="preserve">[46] 特殊招式</w:t>
      </w:r>
    </w:p>
    <w:p w14:paraId="645B0D1E">
      <w:r xmlns:w="http://schemas.openxmlformats.org/wordprocessingml/2006/main">
        <w:t xml:space="preserve">[47] 姓名</w:t>
      </w:r>
    </w:p>
    <w:p w14:paraId="14912035">
      <w:r xmlns:w="http://schemas.openxmlformats.org/wordprocessingml/2006/main">
        <w:t xml:space="preserve">[48] 效果</w:t>
      </w:r>
    </w:p>
    <w:p w14:paraId="17CCD332">
      <w:r xmlns:w="http://schemas.openxmlformats.org/wordprocessingml/2006/main">
        <w:t xml:space="preserve">[49] 烈焰之刃，猩红闪光</w:t>
      </w:r>
    </w:p>
    <w:p w14:paraId="2D4E5FDE">
      <w:r xmlns:w="http://schemas.openxmlformats.org/wordprocessingml/2006/main">
        <w:t xml:space="preserve">[50] 对单个敌人造成6倍物理伤害，无视物理抗性</w:t>
      </w:r>
    </w:p>
    <w:p w14:paraId="0B8D044F">
      <w:r xmlns:w="http://schemas.openxmlformats.org/wordprocessingml/2006/main">
        <w:t xml:space="preserve">[51] 烈焰之刃，猩红闪光+</w:t>
      </w:r>
    </w:p>
    <w:p w14:paraId="00A11042">
      <w:r xmlns:w="http://schemas.openxmlformats.org/wordprocessingml/2006/main">
        <w:t xml:space="preserve">[52] 对单个敌人造成 9 倍物理伤害，无视物理抗性。自身造成的伤害提高 20%，持续 20 秒（增益效果先生效）。</w:t>
      </w:r>
    </w:p>
    <w:p w14:paraId="71996D60">
      <w:r xmlns:w="http://schemas.openxmlformats.org/wordprocessingml/2006/main">
        <w:t xml:space="preserve">[53] 独特效果</w:t>
      </w:r>
    </w:p>
    <w:p w14:paraId="4AA0A2BB">
      <w:r xmlns:w="http://schemas.openxmlformats.org/wordprocessingml/2006/main">
        <w:t xml:space="preserve">[54] 姓名</w:t>
      </w:r>
    </w:p>
    <w:p w14:paraId="3A864E37">
      <w:r xmlns:w="http://schemas.openxmlformats.org/wordprocessingml/2006/main">
        <w:t xml:space="preserve">[55] 效应</w:t>
      </w:r>
    </w:p>
    <w:p w14:paraId="2CBC3BD6">
      <w:r xmlns:w="http://schemas.openxmlformats.org/wordprocessingml/2006/main">
        <w:t xml:space="preserve">[56] 精神支持</w:t>
      </w:r>
    </w:p>
    <w:p w14:paraId="09AE0A55">
      <w:r xmlns:w="http://schemas.openxmlformats.org/wordprocessingml/2006/main">
        <w:t xml:space="preserve">[57] 部署完成后，30 秒内，你的军队的野战防御力提高 20%，闪避率提高 20%。</w:t>
      </w:r>
    </w:p>
    <w:p w14:paraId="066111E4">
      <w:r xmlns:w="http://schemas.openxmlformats.org/wordprocessingml/2006/main">
        <w:t xml:space="preserve">[58] 精神支持+</w:t>
      </w:r>
    </w:p>
    <w:p w14:paraId="7205B002">
      <w:r xmlns:w="http://schemas.openxmlformats.org/wordprocessingml/2006/main">
        <w:t xml:space="preserve">[59] 部署完成后，持续 30 秒，你的军队的野战防御力提高 30%，闪避率提高 30%，你自己的攻击力提高 30%。</w:t>
      </w:r>
    </w:p>
    <w:p w14:paraId="6A83ADE8">
      <w:r xmlns:w="http://schemas.openxmlformats.org/wordprocessingml/2006/main">
        <w:t xml:space="preserve">[60] 休闲装照片</w:t>
      </w:r>
    </w:p>
    <w:p w14:paraId="53F96B55">
      <w:r xmlns:w="http://schemas.openxmlformats.org/wordprocessingml/2006/main">
        <w:t xml:space="preserve">[61] 增强图像</w:t>
      </w:r>
    </w:p>
    <w:p w14:paraId="71F93A72">
      <w:r xmlns:w="http://schemas.openxmlformats.org/wordprocessingml/2006/main">
        <w:t xml:space="preserve">[62] 语音 †</w:t>
      </w:r>
    </w:p>
    <w:p w14:paraId="5A57CBCB">
      <w:r xmlns:w="http://schemas.openxmlformats.org/wordprocessingml/2006/main">
        <w:t xml:space="preserve">[63] 点击打开行列表</w:t>
      </w:r>
    </w:p>
    <w:p w14:paraId="0F9F4060">
      <w:r xmlns:w="http://schemas.openxmlformats.org/wordprocessingml/2006/main">
        <w:t xml:space="preserve">[64] 加入</w:t>
      </w:r>
    </w:p>
    <w:p w14:paraId="28E55217">
      <w:r xmlns:w="http://schemas.openxmlformats.org/wordprocessingml/2006/main">
        <w:t xml:space="preserve">[65] 破念上弦，火之豪卡，已到！看来是个艰巨的任务……但我已经接受了！</w:t>
      </w:r>
    </w:p>
    <w:p w14:paraId="4A9CFAA0">
      <w:r xmlns:w="http://schemas.openxmlformats.org/wordprocessingml/2006/main">
        <w:t xml:space="preserve">[66] 对话 1（转换后）</w:t>
      </w:r>
    </w:p>
    <w:p w14:paraId="3012E200">
      <w:r xmlns:w="http://schemas.openxmlformats.org/wordprocessingml/2006/main">
        <w:t xml:space="preserve">[67] 你有破除思维的上弦月相助，所以你可以放心。</w:t>
      </w:r>
    </w:p>
    <w:p w14:paraId="3F92D01B">
      <w:r xmlns:w="http://schemas.openxmlformats.org/wordprocessingml/2006/main">
        <w:t xml:space="preserve">[68] 对话 2（转换后）</w:t>
      </w:r>
    </w:p>
    <w:p w14:paraId="7532B708">
      <w:r xmlns:w="http://schemas.openxmlformats.org/wordprocessingml/2006/main">
        <w:t xml:space="preserve">[69] 你需要我做什么吗？嗯……你不用这么紧张……好了，放松肩膀。</w:t>
      </w:r>
    </w:p>
    <w:p w14:paraId="35F9A780">
      <w:r xmlns:w="http://schemas.openxmlformats.org/wordprocessingml/2006/main">
        <w:t xml:space="preserve">[70] 对话 3（转变后）</w:t>
      </w:r>
    </w:p>
    <w:p w14:paraId="51AB4718">
      <w:r xmlns:w="http://schemas.openxmlformats.org/wordprocessingml/2006/main">
        <w:t xml:space="preserve">[71] 你在说任务吗？嗯？不是？好吧……当然，谈论任务以外的事情也没关系。</w:t>
      </w:r>
    </w:p>
    <w:p w14:paraId="25E24F89">
      <w:r xmlns:w="http://schemas.openxmlformats.org/wordprocessingml/2006/main">
        <w:t xml:space="preserve">[72] 对话 4（转换后）</w:t>
      </w:r>
    </w:p>
    <w:p w14:paraId="21CE1333">
      <w:r xmlns:w="http://schemas.openxmlformats.org/wordprocessingml/2006/main">
        <w:t xml:space="preserve">[73] 什么事？你想让我陪着你？看来我别无选择……好了好了……嗯？你看上去……不太满意……呵呵呵</w:t>
      </w:r>
    </w:p>
    <w:p w14:paraId="091BE1B6">
      <w:r xmlns:w="http://schemas.openxmlformats.org/wordprocessingml/2006/main">
        <w:t xml:space="preserve">[74] 空闲 1（转换后）</w:t>
      </w:r>
    </w:p>
    <w:p w14:paraId="275043B2">
      <w:r xmlns:w="http://schemas.openxmlformats.org/wordprocessingml/2006/main">
        <w:t xml:space="preserve">[75] 我穿成这样，就忍不住充满动力。咦？我的措辞也很粗鲁？嗯，那是因为……我身居要职，等等等等！</w:t>
      </w:r>
    </w:p>
    <w:p w14:paraId="669CDF57">
      <w:r xmlns:w="http://schemas.openxmlformats.org/wordprocessingml/2006/main">
        <w:t xml:space="preserve">[76] 空闲 2（转换后）</w:t>
      </w:r>
    </w:p>
    <w:p w14:paraId="05CED9BF">
      <w:r xmlns:w="http://schemas.openxmlformats.org/wordprocessingml/2006/main">
        <w:t xml:space="preserve">[77] 我在走廊里遇到的那个新来的男生躲着我……我真的那么严肃吗……？哦不，我好震惊……真希望有人能安慰我……</w:t>
      </w:r>
    </w:p>
    <w:p w14:paraId="53F3729A">
      <w:r xmlns:w="http://schemas.openxmlformats.org/wordprocessingml/2006/main">
        <w:t xml:space="preserve">[78] 对话 1（转变前）</w:t>
      </w:r>
    </w:p>
    <w:p w14:paraId="3445DB73">
      <w:r xmlns:w="http://schemas.openxmlformats.org/wordprocessingml/2006/main">
        <w:t xml:space="preserve">[79] 干得好……呵呵，你做得太棒了！我给你满分！真好！</w:t>
      </w:r>
    </w:p>
    <w:p w14:paraId="4166A2DA">
      <w:r xmlns:w="http://schemas.openxmlformats.org/wordprocessingml/2006/main">
        <w:t xml:space="preserve">[80] 对话 2（转变前）</w:t>
      </w:r>
    </w:p>
    <w:p w14:paraId="6C88A563">
      <w:r xmlns:w="http://schemas.openxmlformats.org/wordprocessingml/2006/main">
        <w:t xml:space="preserve">[81] 如果有问题请举手……哦，我不是在讲课……哦，那不好……那么，你们想谈什么来着？</w:t>
      </w:r>
    </w:p>
    <w:p w14:paraId="43E8969F">
      <w:r xmlns:w="http://schemas.openxmlformats.org/wordprocessingml/2006/main">
        <w:t xml:space="preserve">[82] 对话 3（转变前）</w:t>
      </w:r>
    </w:p>
    <w:p w14:paraId="113143E5">
      <w:r xmlns:w="http://schemas.openxmlformats.org/wordprocessingml/2006/main">
        <w:t xml:space="preserve">[83] 出什么事了？哦，交给你妹妹吧！</w:t>
      </w:r>
    </w:p>
    <w:p w14:paraId="624217D4">
      <w:r xmlns:w="http://schemas.openxmlformats.org/wordprocessingml/2006/main">
        <w:t xml:space="preserve">[84] 对话 4（转变前）</w:t>
      </w:r>
    </w:p>
    <w:p w14:paraId="1095AA6F">
      <w:r xmlns:w="http://schemas.openxmlformats.org/wordprocessingml/2006/main">
        <w:t xml:space="preserve">[85] 你给我打过电话吗？如果你有任何问题，请随时问我……</w:t>
      </w:r>
    </w:p>
    <w:p w14:paraId="3C454319">
      <w:r xmlns:w="http://schemas.openxmlformats.org/wordprocessingml/2006/main">
        <w:t xml:space="preserve">[86] 空闲 1（转换前）</w:t>
      </w:r>
    </w:p>
    <w:p w14:paraId="18E83A26">
      <w:r xmlns:w="http://schemas.openxmlformats.org/wordprocessingml/2006/main">
        <w:t xml:space="preserve">[87] 嘿……你今晚有空吗？我弄到了一些好酒……不知怎么的，我就是想和你一起喝……</w:t>
      </w:r>
    </w:p>
    <w:p w14:paraId="335EE208">
      <w:r xmlns:w="http://schemas.openxmlformats.org/wordprocessingml/2006/main">
        <w:t xml:space="preserve">[88] 空闲 2（转换前）</w:t>
      </w:r>
    </w:p>
    <w:p w14:paraId="2D18FD3B">
      <w:r xmlns:w="http://schemas.openxmlformats.org/wordprocessingml/2006/main">
        <w:t xml:space="preserve">[89] 你对古典文学感兴趣吗？如果感兴趣的话，我会一步一步教你。呵呵，培养别人真是一件乐事！</w:t>
      </w:r>
    </w:p>
    <w:p w14:paraId="385F9D5B">
      <w:r xmlns:w="http://schemas.openxmlformats.org/wordprocessingml/2006/main">
        <w:t xml:space="preserve">[90] 升级 1</w:t>
      </w:r>
    </w:p>
    <w:p w14:paraId="19E01C3C">
      <w:r xmlns:w="http://schemas.openxmlformats.org/wordprocessingml/2006/main">
        <w:t xml:space="preserve">[91] 哦……啊，啊，不愧是领导……！</w:t>
      </w:r>
    </w:p>
    <w:p w14:paraId="1C97C8B1">
      <w:r xmlns:w="http://schemas.openxmlformats.org/wordprocessingml/2006/main">
        <w:t xml:space="preserve">[92] 升级 2</w:t>
      </w:r>
    </w:p>
    <w:p w14:paraId="45499D07">
      <w:r xmlns:w="http://schemas.openxmlformats.org/wordprocessingml/2006/main">
        <w:t xml:space="preserve">[93] 啊，呃，嗯，呃……这……好强烈，呃……！嗯……啊！啊啊啊啊！？</w:t>
      </w:r>
    </w:p>
    <w:p w14:paraId="6337C90B">
      <w:r xmlns:w="http://schemas.openxmlformats.org/wordprocessingml/2006/main">
        <w:t xml:space="preserve">[94] 升级 3</w:t>
      </w:r>
    </w:p>
    <w:p w14:paraId="0BFEC980">
      <w:r xmlns:w="http://schemas.openxmlformats.org/wordprocessingml/2006/main">
        <w:t xml:space="preserve">[95] 啊</w:t>
      </w:r>
    </w:p>
    <w:p w14:paraId="1E858BB6">
      <w:r xmlns:w="http://schemas.openxmlformats.org/wordprocessingml/2006/main">
        <w:t xml:space="preserve">[96] 捕获</w:t>
      </w:r>
    </w:p>
    <w:p w14:paraId="688407EE">
      <w:r xmlns:w="http://schemas.openxmlformats.org/wordprocessingml/2006/main">
        <w:t xml:space="preserve">[97] 即使我败得一无所有……我作为宗羽的骄傲……依然会存在……</w:t>
      </w:r>
    </w:p>
    <w:p w14:paraId="2931B8BD">
      <w:r xmlns:w="http://schemas.openxmlformats.org/wordprocessingml/2006/main">
        <w:t xml:space="preserve">[98] 战斗开始 1</w:t>
      </w:r>
    </w:p>
    <w:p w14:paraId="2AB6CC85">
      <w:r xmlns:w="http://schemas.openxmlformats.org/wordprocessingml/2006/main">
        <w:t xml:space="preserve">[99] 战斗开始 2</w:t>
      </w:r>
    </w:p>
    <w:p w14:paraId="6100804C">
      <w:r xmlns:w="http://schemas.openxmlformats.org/wordprocessingml/2006/main">
        <w:t xml:space="preserve">[100] 战斗参与 1</w:t>
      </w:r>
    </w:p>
    <w:p w14:paraId="6EEBDBD5">
      <w:r xmlns:w="http://schemas.openxmlformats.org/wordprocessingml/2006/main">
        <w:t xml:space="preserve">[101] 战斗参与 2</w:t>
      </w:r>
    </w:p>
    <w:p w14:paraId="0E48EF1C">
      <w:r xmlns:w="http://schemas.openxmlformats.org/wordprocessingml/2006/main">
        <w:t xml:space="preserve">[102] 战斗胜利 1</w:t>
      </w:r>
    </w:p>
    <w:p w14:paraId="04460074">
      <w:r xmlns:w="http://schemas.openxmlformats.org/wordprocessingml/2006/main">
        <w:t xml:space="preserve">[103] 垃圾焚烧完毕！啊，感觉真清爽。</w:t>
      </w:r>
    </w:p>
    <w:p w14:paraId="40B863FB">
      <w:r xmlns:w="http://schemas.openxmlformats.org/wordprocessingml/2006/main">
        <w:t xml:space="preserve">[104] 战斗胜利 2</w:t>
      </w:r>
    </w:p>
    <w:p w14:paraId="0705F5D0">
      <w:r xmlns:w="http://schemas.openxmlformats.org/wordprocessingml/2006/main">
        <w:t xml:space="preserve">[105] 好了，就这些了。看来我们今晚可以好好享用一些美味的饮品了。</w:t>
      </w:r>
    </w:p>
    <w:p w14:paraId="13BA75FA">
      <w:r xmlns:w="http://schemas.openxmlformats.org/wordprocessingml/2006/main">
        <w:t xml:space="preserve">[106] 普通攻击 1</w:t>
      </w:r>
    </w:p>
    <w:p w14:paraId="6E5BD48F">
      <w:r xmlns:w="http://schemas.openxmlformats.org/wordprocessingml/2006/main">
        <w:t xml:space="preserve">[107] 普通攻击 2</w:t>
      </w:r>
    </w:p>
    <w:p w14:paraId="5513CC8C">
      <w:r xmlns:w="http://schemas.openxmlformats.org/wordprocessingml/2006/main">
        <w:t xml:space="preserve">[108] 普通攻击 3</w:t>
      </w:r>
    </w:p>
    <w:p w14:paraId="521F5C9F">
      <w:r xmlns:w="http://schemas.openxmlformats.org/wordprocessingml/2006/main">
        <w:t xml:space="preserve">[109] 独特效果激活 1</w:t>
      </w:r>
    </w:p>
    <w:p w14:paraId="2B0A73DB">
      <w:r xmlns:w="http://schemas.openxmlformats.org/wordprocessingml/2006/main">
        <w:t xml:space="preserve">[110] 独特效果激活 2</w:t>
      </w:r>
    </w:p>
    <w:p w14:paraId="68478983">
      <w:r xmlns:w="http://schemas.openxmlformats.org/wordprocessingml/2006/main">
        <w:t xml:space="preserve">[111] 独特效果激活 3</w:t>
      </w:r>
    </w:p>
    <w:p w14:paraId="001D275F">
      <w:r xmlns:w="http://schemas.openxmlformats.org/wordprocessingml/2006/main">
        <w:t xml:space="preserve">[112] 特殊招式 1</w:t>
      </w:r>
    </w:p>
    <w:p w14:paraId="03A09151">
      <w:r xmlns:w="http://schemas.openxmlformats.org/wordprocessingml/2006/main">
        <w:t xml:space="preserve">[113] 特殊招式 2</w:t>
      </w:r>
    </w:p>
    <w:p w14:paraId="1242A324">
      <w:r xmlns:w="http://schemas.openxmlformats.org/wordprocessingml/2006/main">
        <w:t xml:space="preserve">[114] 受到的伤害：1</w:t>
      </w:r>
    </w:p>
    <w:p w14:paraId="4ACFB0AB">
      <w:r xmlns:w="http://schemas.openxmlformats.org/wordprocessingml/2006/main">
        <w:t xml:space="preserve">[115] 受到的伤害：2</w:t>
      </w:r>
    </w:p>
    <w:p w14:paraId="58101306">
      <w:r xmlns:w="http://schemas.openxmlformats.org/wordprocessingml/2006/main">
        <w:t xml:space="preserve">[116] 撤回</w:t>
      </w:r>
    </w:p>
    <w:p w14:paraId="05F242B9">
      <w:r xmlns:w="http://schemas.openxmlformats.org/wordprocessingml/2006/main">
        <w:t xml:space="preserve">[117] 在游戏中 †</w:t>
      </w:r>
    </w:p>
    <w:p w14:paraId="5D60B9A4">
      <w:r xmlns:w="http://schemas.openxmlformats.org/wordprocessingml/2006/main">
        <w:t xml:space="preserve">[118] 在她上线之时，她是闪光忍者SSR角色中唯一的单体攻击型角色。当时，许多闪光忍者都是拥有范围攻击或增益/减益特殊技能的后卫角色，而她却是一位罕见的拥有简单单体攻击能力的前排角色。</w:t>
      </w:r>
    </w:p>
    <w:p w14:paraId="48CDA976">
      <w:r xmlns:w="http://schemas.openxmlformats.org/wordprocessingml/2006/main">
        <w:t xml:space="preserve">[119] 由于其表现平平，与早期 SSR 角色类似，最初被认为是一个失败的角色。但在 2023 年 8 月的更新中，它得到了显著的加强，提升了其特殊技能和独特效果，现在已成为顶级角色。</w:t>
      </w:r>
    </w:p>
    <w:p w14:paraId="710F854C">
      <w:r xmlns:w="http://schemas.openxmlformats.org/wordprocessingml/2006/main">
        <w:t xml:space="preserve">[120] 如果首领的物理抗性在30%左右，即使在豪卡的最佳状态下，特殊攻击倍率也只有15.4倍左右，因此一开始就使用特殊攻击倍率更高的角色会更快。相反，如果首领的物理抗性达到60%，特殊攻击倍率将高达27倍（即使不考虑造成的伤害，也有22.5倍），这使得豪卡对于普通角色来说极其强大。</w:t>
      </w:r>
    </w:p>
    <w:p w14:paraId="29372BD2">
      <w:r xmlns:w="http://schemas.openxmlformats.org/wordprocessingml/2006/main">
        <w:t xml:space="preserve">[121] 在团队副本战斗中，这是一个可靠的独特效果，觉醒前可减少 40% 的首领伤害，觉醒后可减少 60% 的首领伤害。</w:t>
      </w:r>
    </w:p>
    <w:p w14:paraId="77CD6299">
      <w:r xmlns:w="http://schemas.openxmlformats.org/wordprocessingml/2006/main">
        <w:t xml:space="preserve">[122] 虽然它的攻击力很高，但行动速度和特殊技能的蓄力时间并不算快。它的防御力和魔法抗性虽然不低，但也算不上特别高。然而，它的特殊技能和专属技能都非常强力，对于一个拥有单体特殊技能的常驻角色来说，这使其相当出色。可惜的是，它与限定角色相比略逊一筹。</w:t>
      </w:r>
    </w:p>
    <w:p w14:paraId="336E9E87">
      <w:r xmlns:w="http://schemas.openxmlformats.org/wordprocessingml/2006/main">
        <w:t xml:space="preserve">[123] 2023年8月16日更新中的能力调整</w:t>
      </w:r>
    </w:p>
    <w:p w14:paraId="2CFCAEB0">
      <w:r xmlns:w="http://schemas.openxmlformats.org/wordprocessingml/2006/main">
        <w:t xml:space="preserve">[124] 觉醒强化前：无视物理抗性</w:t>
      </w:r>
    </w:p>
    <w:p w14:paraId="6216971C">
      <w:r xmlns:w="http://schemas.openxmlformats.org/wordprocessingml/2006/main">
        <w:t xml:space="preserve">[125] 觉醒强化后：无视物理抗性，自身造成的伤害提高 20%，持续 20 秒（增益效果先生效）。</w:t>
      </w:r>
    </w:p>
    <w:p w14:paraId="1144C093">
      <w:r xmlns:w="http://schemas.openxmlformats.org/wordprocessingml/2006/main">
        <w:t xml:space="preserve">[126] 觉醒强化前：防御力+20%，回避率+20</w:t>
      </w:r>
    </w:p>
    <w:p w14:paraId="2B193D6D">
      <w:r xmlns:w="http://schemas.openxmlformats.org/wordprocessingml/2006/main">
        <w:t xml:space="preserve">[127] 觉醒强化后：防御力+30%，闪避率+30，“持续30秒，自身攻击力+30%” 附加。</w:t>
      </w:r>
    </w:p>
    <w:p w14:paraId="059722AC">
      <w:r xmlns:w="http://schemas.openxmlformats.org/wordprocessingml/2006/main">
        <w:t xml:space="preserve">[128] 特殊招式和独特的预调整表演</w:t>
      </w:r>
    </w:p>
    <w:p w14:paraId="05617C7C">
      <w:r xmlns:w="http://schemas.openxmlformats.org/wordprocessingml/2006/main">
        <w:t xml:space="preserve">[129] 觉醒强化前特殊技：对单个敌人造成6倍物理伤害；觉醒强化后特殊技：对单个敌人造成9倍物理伤害。</w:t>
      </w:r>
    </w:p>
    <w:p w14:paraId="6E78C763">
      <w:r xmlns:w="http://schemas.openxmlformats.org/wordprocessingml/2006/main">
        <w:t xml:space="preserve">[130] 觉醒强化前的独特效果：部署完成后，持续30秒，使己方阵地的防御力提高10%，闪避率提高10。觉醒强化后的独特效果：部署完成后，持续30秒，使己方阵地的防御力提高20%，闪避率提高20。</w:t>
      </w:r>
    </w:p>
    <w:p w14:paraId="053F578E">
      <w:r xmlns:w="http://schemas.openxmlformats.org/wordprocessingml/2006/main">
        <w:t xml:space="preserve">[131] 内容适用性简易评估 †</w:t>
      </w:r>
    </w:p>
    <w:p w14:paraId="7AEAF97E">
      <w:r xmlns:w="http://schemas.openxmlformats.org/wordprocessingml/2006/main">
        <w:t xml:space="preserve">[132] 合适的内容、推荐的装备示例、角色发展目标等。</w:t>
      </w:r>
    </w:p>
    <w:p w14:paraId="4721DAE3">
      <w:r xmlns:w="http://schemas.openxmlformats.org/wordprocessingml/2006/main">
        <w:t xml:space="preserve">[133] 兼容内容</w:t>
      </w:r>
    </w:p>
    <w:p w14:paraId="54DC2060">
      <w:r xmlns:w="http://schemas.openxmlformats.org/wordprocessingml/2006/main">
        <w:t xml:space="preserve">[134] 能力倾向</w:t>
      </w:r>
    </w:p>
    <w:p w14:paraId="4BAA079A">
      <w:r xmlns:w="http://schemas.openxmlformats.org/wordprocessingml/2006/main">
        <w:t xml:space="preserve">[135] 简短评论</w:t>
      </w:r>
    </w:p>
    <w:p w14:paraId="3D9ECE42">
      <w:r xmlns:w="http://schemas.openxmlformats.org/wordprocessingml/2006/main">
        <w:t xml:space="preserve">[136] 主线任务 活动任务</w:t>
      </w:r>
    </w:p>
    <w:p w14:paraId="49402152">
      <w:r xmlns:w="http://schemas.openxmlformats.org/wordprocessingml/2006/main">
        <w:t xml:space="preserve">[137] 他可以毫无问题地完成任务，但几乎没有理由专门选择他。</w:t>
      </w:r>
    </w:p>
    <w:p w14:paraId="4F4CEC40">
      <w:r xmlns:w="http://schemas.openxmlformats.org/wordprocessingml/2006/main">
        <w:t xml:space="preserve">[138] 突袭战</w:t>
      </w:r>
    </w:p>
    <w:p w14:paraId="5E478CCD">
      <w:r xmlns:w="http://schemas.openxmlformats.org/wordprocessingml/2006/main">
        <w:t xml:space="preserve">[139] 单体终极攻击和伤害增益效果很好，但是增益量很小。</w:t>
      </w:r>
    </w:p>
    <w:p w14:paraId="4720BBAD">
      <w:r xmlns:w="http://schemas.openxmlformats.org/wordprocessingml/2006/main">
        <w:t xml:space="preserve">[140] 湮灭</w:t>
      </w:r>
    </w:p>
    <w:p w14:paraId="59117894">
      <w:r xmlns:w="http://schemas.openxmlformats.org/wordprocessingml/2006/main">
        <w:t xml:space="preserve">[141] 具有单体特殊攻击的角色不合适。</w:t>
      </w:r>
    </w:p>
    <w:p w14:paraId="0BEC2724">
      <w:r xmlns:w="http://schemas.openxmlformats.org/wordprocessingml/2006/main">
        <w:t xml:space="preserve">[142] B宇宙</w:t>
      </w:r>
    </w:p>
    <w:p w14:paraId="01D2D612">
      <w:r xmlns:w="http://schemas.openxmlformats.org/wordprocessingml/2006/main">
        <w:t xml:space="preserve">[143] 非常适合忽略物理阻力（设备示例见下文）</w:t>
      </w:r>
    </w:p>
    <w:p w14:paraId="11362F30">
      <w:r xmlns:w="http://schemas.openxmlformats.org/wordprocessingml/2006/main">
        <w:t xml:space="preserve">[144] 能力评价指标</w:t>
      </w:r>
    </w:p>
    <w:p w14:paraId="7547B14D">
      <w:r xmlns:w="http://schemas.openxmlformats.org/wordprocessingml/2006/main">
        <w:t xml:space="preserve">[145] ◎：优秀内容。最有可能发挥出色。○：合适内容。有较高发挥潜力。△：一般。需要一些技巧才能发挥良好，但选择理由不多。×：不合适内容。由于与内容规则、游戏系统、难度等级等不兼容，难以发挥出色。*2014年3月更新</w:t>
      </w:r>
    </w:p>
    <w:p w14:paraId="1D173DFB">
      <w:r xmlns:w="http://schemas.openxmlformats.org/wordprocessingml/2006/main">
        <w:t xml:space="preserve">[146] B 大学</w:t>
      </w:r>
    </w:p>
    <w:p w14:paraId="25C19D96">
      <w:r xmlns:w="http://schemas.openxmlformats.org/wordprocessingml/2006/main">
        <w:t xml:space="preserve">[147] 推荐设备示例</w:t>
      </w:r>
    </w:p>
    <w:p w14:paraId="6EE72987">
      <w:r xmlns:w="http://schemas.openxmlformats.org/wordprocessingml/2006/main">
        <w:t xml:space="preserve">[148] 主要设备</w:t>
      </w:r>
    </w:p>
    <w:p w14:paraId="2138DC6D">
      <w:r xmlns:w="http://schemas.openxmlformats.org/wordprocessingml/2006/main">
        <w:t xml:space="preserve">[149] 子设备</w:t>
      </w:r>
    </w:p>
    <w:p w14:paraId="024EE318">
      <w:r xmlns:w="http://schemas.openxmlformats.org/wordprocessingml/2006/main">
        <w:t xml:space="preserve">[150] 一件令人愉悦的物品</w:t>
      </w:r>
    </w:p>
    <w:p w14:paraId="49E4B092">
      <w:r xmlns:w="http://schemas.openxmlformats.org/wordprocessingml/2006/main">
        <w:t xml:space="preserve">[151] 发展目标</w:t>
      </w:r>
    </w:p>
    <w:p w14:paraId="5845B80A">
      <w:r xmlns:w="http://schemas.openxmlformats.org/wordprocessingml/2006/main">
        <w:t xml:space="preserve">[152] 突破极限</w:t>
      </w:r>
    </w:p>
    <w:p w14:paraId="03354AF3">
      <w:r xmlns:w="http://schemas.openxmlformats.org/wordprocessingml/2006/main">
        <w:t xml:space="preserve">[153] 致命觉醒</w:t>
      </w:r>
    </w:p>
    <w:p w14:paraId="17837B8B">
      <w:r xmlns:w="http://schemas.openxmlformats.org/wordprocessingml/2006/main">
        <w:t xml:space="preserve">[154] 独特的觉醒</w:t>
      </w:r>
    </w:p>
    <w:p w14:paraId="4ED8C372">
      <w:r xmlns:w="http://schemas.openxmlformats.org/wordprocessingml/2006/main">
        <w:t xml:space="preserve">[155] 动作速度</w:t>
      </w:r>
    </w:p>
    <w:p w14:paraId="0E853DE2">
      <w:r xmlns:w="http://schemas.openxmlformats.org/wordprocessingml/2006/main">
        <w:t xml:space="preserve">[156] 特别收费</w:t>
      </w:r>
    </w:p>
    <w:p w14:paraId="15F03C4F">
      <w:r xmlns:w="http://schemas.openxmlformats.org/wordprocessingml/2006/main">
        <w:t xml:space="preserve">[157] 其他</w:t>
      </w:r>
    </w:p>
    <w:p w14:paraId="5AFD2A6A">
      <w:r xmlns:w="http://schemas.openxmlformats.org/wordprocessingml/2006/main">
        <w:t xml:space="preserve">[158] 培训费用</w:t>
      </w:r>
    </w:p>
    <w:p w14:paraId="335D1669">
      <w:r xmlns:w="http://schemas.openxmlformats.org/wordprocessingml/2006/main">
        <w:t xml:space="preserve">[159] 3.1 秒 19 次</w:t>
      </w:r>
    </w:p>
    <w:p w14:paraId="1ACE33E3">
      <w:r xmlns:w="http://schemas.openxmlformats.org/wordprocessingml/2006/main">
        <w:t xml:space="preserve">[160] 15% 20次</w:t>
      </w:r>
    </w:p>
    <w:p w14:paraId="29527CD7">
      <w:r xmlns:w="http://schemas.openxmlformats.org/wordprocessingml/2006/main">
        <w:t xml:space="preserve">[161] 备注</w:t>
      </w:r>
    </w:p>
    <w:p w14:paraId="08B0A60D">
      <w:r xmlns:w="http://schemas.openxmlformats.org/wordprocessingml/2006/main">
        <w:t xml:space="preserve">[162] *2016年3月更新</w:t>
      </w:r>
    </w:p>
    <w:p w14:paraId="603346BD">
      <w:r xmlns:w="http://schemas.openxmlformats.org/wordprocessingml/2006/main">
        <w:t xml:space="preserve">[163] 其他版本 / 相关角色 †</w:t>
      </w:r>
    </w:p>
    <w:p w14:paraId="50C1239C">
      <w:r xmlns:w="http://schemas.openxmlformats.org/wordprocessingml/2006/main">
        <w:t xml:space="preserve">[164] 风之风花</w:t>
      </w:r>
    </w:p>
    <w:p w14:paraId="761CCDE7">
      <w:r xmlns:w="http://schemas.openxmlformats.org/wordprocessingml/2006/main">
        <w:t xml:space="preserve">[165] 林绫香</w:t>
      </w:r>
    </w:p>
    <w:p w14:paraId="1C10018F">
      <w:r xmlns:w="http://schemas.openxmlformats.org/wordprocessingml/2006/main">
        <w:t xml:space="preserve">[166] 大地之丘</w:t>
      </w:r>
    </w:p>
    <w:p w14:paraId="61A8CC56">
      <w:r xmlns:w="http://schemas.openxmlformats.org/wordprocessingml/2006/main">
        <w:t xml:space="preserve">[167] 花之奇鲁卡</w:t>
      </w:r>
    </w:p>
    <w:p w14:paraId="59B8158C">
      <w:r xmlns:w="http://schemas.openxmlformats.org/wordprocessingml/2006/main">
        <w:t xml:space="preserve">[168] 琐事 †</w:t>
      </w:r>
    </w:p>
    <w:p w14:paraId="326709EB">
      <w:r xmlns:w="http://schemas.openxmlformats.org/wordprocessingml/2006/main">
        <w:t xml:space="preserve">[169] 在设定中，他们是上弦之主中最强大的成员，并且从一开始就频繁出场。这主要是因为作为他们首领的时贞，无法像戴比特主任那样全心全意地管理上弦之主，而且在《超高战队遥》中，似乎没有其他角色能够与主角们相提并论，从而领导上弦之主。</w:t>
      </w:r>
    </w:p>
    <w:p w14:paraId="619D2793">
      <w:r xmlns:w="http://schemas.openxmlformats.org/wordprocessingml/2006/main">
        <w:t xml:space="preserve">[170] 他与花之奇鲁卡是师徒关系，与火之豪卡一起被称为“花火”。</w:t>
      </w:r>
    </w:p>
    <w:p w14:paraId="7779F839">
      <w:r xmlns:w="http://schemas.openxmlformats.org/wordprocessingml/2006/main">
        <w:t xml:space="preserve">[171] 在第二部分中，揭示了他不仅是补习班老师，还是盖苏坎学院仙人系的兼职讲师，这表明他不仅是仙人中的领导者，而且还积极参与培养下一代。</w:t>
      </w:r>
    </w:p>
    <w:p w14:paraId="2BDD1F8F">
      <w:r xmlns:w="http://schemas.openxmlformats.org/wordprocessingml/2006/main">
        <w:t xml:space="preserve">[172] 他与风之风花是挚友，相识已久，并且是上弦之主中最活跃的两名成员之一。在剧情中，他甚至与失忆的风花联手施展了合体魔法（合体魔法需要极其精准的时机把握，因此，除非是能够独自驾驭多种元素魔法的超凡之人，否则若没有共同训练并建立起良好的信任关系，是很难做到的）。</w:t>
      </w:r>
    </w:p>
    <w:p w14:paraId="7F4AD699">
      <w:r xmlns:w="http://schemas.openxmlformats.org/wordprocessingml/2006/main">
        <w:t xml:space="preserve">[173] 他精通上位忍者迄今为止积累的各种忍术，虽然需要动用整个鹿木市进行大规模的仪式，但他依然能够展现出堪比超强闪光忍者的战斗能力。得益于与戴比的合作，他还融合了异世界上位忍者的忍术，从而能够运用更加多样化的战术。</w:t>
      </w:r>
    </w:p>
    <w:p w14:paraId="2CEEFC32">
      <w:r xmlns:w="http://schemas.openxmlformats.org/wordprocessingml/2006/main">
        <w:t xml:space="preserve">[174] 她是游戏中至今为止最久没有推出替换服装的角色之一。虽然她在主线剧情中扮演着重要角色，出场频率也很高，但令人遗憾的是，她至今仍未获得任何替换服装。</w:t>
      </w:r>
    </w:p>
    <w:p w14:paraId="1F9E436C">
      <w:r xmlns:w="http://schemas.openxmlformats.org/wordprocessingml/2006/main">
        <w:t xml:space="preserve">[175] 官方推特账号简介 †</w:t>
      </w:r>
    </w:p>
    <w:p w14:paraId="1C113960">
      <w:r xmlns:w="http://schemas.openxmlformats.org/wordprocessingml/2006/main">
        <w:t xml:space="preserve">[176] 引言（PV）</w:t>
      </w:r>
    </w:p>
    <w:p w14:paraId="69D6FDE9">
      <w:r xmlns:w="http://schemas.openxmlformats.org/wordprocessingml/2006/main">
        <w:t xml:space="preserve">[177] 评论表 †</w:t>
      </w:r>
    </w:p>
    <w:p w14:paraId="34C8C68A">
      <w:r xmlns:w="http://schemas.openxmlformats.org/wordprocessingml/2006/main">
        <w:t xml:space="preserve">[178] 点击打开历史日志列表</w:t>
      </w:r>
    </w:p>
    <w:p w14:paraId="44DA98AC">
      <w:r xmlns:w="http://schemas.openxmlformats.org/wordprocessingml/2006/main">
        <w:t xml:space="preserve">[179] 末尾的数字越小，日志就越旧。</w:t>
      </w:r>
    </w:p>
    <w:p w14:paraId="54592836">
      <w:r xmlns:w="http://schemas.openxmlformats.org/wordprocessingml/2006/main">
        <w:t xml:space="preserve">[180] 'Comments/Fire Gouka/' 没有子页面。</w:t>
      </w:r>
    </w:p>
    <w:p w14:paraId="0CF6EEB9">
      <w:r xmlns:w="http://schemas.openxmlformats.org/wordprocessingml/2006/main">
        <w:t xml:space="preserve">[181] 装备上猫咪后，他是一个可靠的物理坦克。随着关卡推进，如果攻击目标是坦克以外的角色，那么在他使用技能之前，其他角色很容易就会被击倒，这算是一个优势。——[s5ietbOoqYM] 2020-11-27 (周五) 10:44:24</w:t>
      </w:r>
    </w:p>
    <w:p w14:paraId="785B1E0E">
      <w:r xmlns:w="http://schemas.openxmlformats.org/wordprocessingml/2006/main">
        <w:t xml:space="preserve">[182] 通常醉酒时是骑乘姿势，失败的姿势是从后面站立+胸部虐待 -- [3S0KkO0YalI] 2020-11-27 (周五) 12:03:54</w:t>
      </w:r>
    </w:p>
    <w:p w14:paraId="6C7C4C4D">
      <w:r xmlns:w="http://schemas.openxmlformats.org/wordprocessingml/2006/main">
        <w:t xml:space="preserve">[183] 这个角色就像是 Gareizu 的改写版 -- [u9G8bKhhu0Q] 2020-11-27 (周五) 23:35:11</w:t>
      </w:r>
    </w:p>
    <w:p w14:paraId="39F8D1C2">
      <w:r xmlns:w="http://schemas.openxmlformats.org/wordprocessingml/2006/main">
        <w:t xml:space="preserve">[184] 我认为大家对于把他当坦克还是重装战士使用会有不同意见。——[ZG.mvhj7yTY] 2020-11-30 (周一) 11:04:11</w:t>
      </w:r>
    </w:p>
    <w:p w14:paraId="2F18A919">
      <w:r xmlns:w="http://schemas.openxmlformats.org/wordprocessingml/2006/main">
        <w:t xml:space="preserve">[185] 我把它当做攻击手使用，装备了电击伤害技能，它高额的攻击力能稳定地减少敌人数量。由于击败敌人会直接影响时间限制，所以直到最终章它的表现都很可靠。我个人认为它凭借高属性也能胜任坦克角色，但它的反击率较低，被击中后会短暂眩晕，而且在场上的持续时间也较短，从而减少了攻击机会，所以这只猫不太符合我的预期。——[N49j.pSyU96] 2020-11-30 (周一) 13:33:07</w:t>
      </w:r>
    </w:p>
    <w:p w14:paraId="6361E09C">
      <w:r xmlns:w="http://schemas.openxmlformats.org/wordprocessingml/2006/main">
        <w:t xml:space="preserve">[186] 我觉得这意味着即使不提升好感度，你也可以对色情角色进行骚扰（耳语）——[zosudpQIWqI] 2021-01-08 (周五) 07:52:24</w:t>
      </w:r>
    </w:p>
    <w:p w14:paraId="088A72B3">
      <w:r xmlns:w="http://schemas.openxmlformats.org/wordprocessingml/2006/main">
        <w:t xml:space="preserve">[187] 与遥（Haruka）搭配使用时，60%的防御力提升使其相当耐打——[pfjl6sj4fqw] 2020-12-03 (周四) 03:23:43</w:t>
      </w:r>
    </w:p>
    <w:p w14:paraId="44A0F965">
      <w:r xmlns:w="http://schemas.openxmlformats.org/wordprocessingml/2006/main">
        <w:t xml:space="preserve">[188] 我那边也有噪音。希望他们尽快修复。 -- [GvovrmbSNn6] 2020-12-04 (周五) 21:07:52</w:t>
      </w:r>
    </w:p>
    <w:p w14:paraId="2657096A">
      <w:r xmlns:w="http://schemas.openxmlformats.org/wordprocessingml/2006/main">
        <w:t xml:space="preserve">[189] 由于该独特能力会影响所有友军，因此似乎应该强化坦克并将其转变为攻击者。——[KPCWM8x4CfI] 2020-12-12 (周六) 13:21:52</w:t>
      </w:r>
    </w:p>
    <w:p w14:paraId="3DB40AC2">
      <w:r xmlns:w="http://schemas.openxmlformats.org/wordprocessingml/2006/main">
        <w:t xml:space="preserve">[190] LV50 ☆1 属性：体力：925 攻击力：208 防御力：143 魔力：0 魔抗：130 -- [PvOwNzA37Jw] 2020-12-14 (周一) 16:06:48</w:t>
      </w:r>
    </w:p>
    <w:p w14:paraId="19743F1C">
      <w:r xmlns:w="http://schemas.openxmlformats.org/wordprocessingml/2006/main">
        <w:t xml:space="preserve">[191] 任何能提升火力的装备都行，对吧？这很容易理解，只是会和其他角色的装备冲突。——[xDHDwLIavc.] 2020-12-24 (周四) 13:12:53</w:t>
      </w:r>
    </w:p>
    <w:p w14:paraId="3F0F90C2">
      <w:r xmlns:w="http://schemas.openxmlformats.org/wordprocessingml/2006/main">
        <w:t xml:space="preserve">[192] 我觉得火箭阿尔贝托·康沃伊是个不错的攻击者选择，但就我个人而言，我更倾向于给近战攻击者装备龟壳，以防止卡位。——[Ih7ECnMD/Ro] 2020-12-24 (周四) 15:50:36</w:t>
      </w:r>
    </w:p>
    <w:p w14:paraId="54E8895C">
      <w:r xmlns:w="http://schemas.openxmlformats.org/wordprocessingml/2006/main">
        <w:t xml:space="preserve">[193] 如果你优先考虑的话，我觉得火箭阿尔伯特组合不错。如果你已经把它升到三星，即使没有纳豆，它也能用很久。——[KGDG83AiMhs] 2020-12-25 (周五) 00:07:01</w:t>
      </w:r>
    </w:p>
    <w:p w14:paraId="1CC33815">
      <w:r xmlns:w="http://schemas.openxmlformats.org/wordprocessingml/2006/main">
        <w:t xml:space="preserve">[194] 考虑到连击倍率，即使没有强化，连击率也相当不错。使用“勇气”或“钻头”进行连击也是个好主意，这样可以打出一连串的特殊技。这套连击系统专为 Boss 战而设计，但对付活动 SP 也能造成稳定的高额伤害。——[fDCL3hAOt7M] 2021-01-08 (周五) 07:44:17</w:t>
      </w:r>
    </w:p>
    <w:p w14:paraId="5785E1E0">
      <w:r xmlns:w="http://schemas.openxmlformats.org/wordprocessingml/2006/main">
        <w:t xml:space="preserve">[195] 相反，他严重依赖场效应，而他自身其实相当脆弱。——[/vx8jsxqZ4A] 2021-01-08 (周五) 09:40:25</w:t>
      </w:r>
    </w:p>
    <w:p w14:paraId="5D1D3E43">
      <w:r xmlns:w="http://schemas.openxmlformats.org/wordprocessingml/2006/main">
        <w:t xml:space="preserve">[196] 基本上，豪香这个角色说的是标准日语，但她在某个场景中使用的方言实在太可爱了，我希望官方能更多地展现她这方面的特色。从她的名字来看，她肯定是九州人。不知道随着剧情的推进，会不会有关于她九州方言的明确提及。——[PufDt.sdOS.] 2021-01-16 (周六) 16:55:08</w:t>
      </w:r>
    </w:p>
    <w:p w14:paraId="704FFF03">
      <w:r xmlns:w="http://schemas.openxmlformats.org/wordprocessingml/2006/main">
        <w:t xml:space="preserve">[197] 我在这游戏上花了不少钱，虽然其他角色我只抽到了1-3个，但豪卡我抽到了7个，所以不用任何祭祀石就能升到4星了。——[ZN8MO3g63jA] 2021-02-19 (周五) 15:49:26</w:t>
      </w:r>
    </w:p>
    <w:p w14:paraId="45F008FF">
      <w:r xmlns:w="http://schemas.openxmlformats.org/wordprocessingml/2006/main">
        <w:t xml:space="preserve">[198] 我第一个升到三星的SSR。我觉得她作为单体攻击手非常实用。 -- [EVGtutHgXrU] 2021-02-19 (周五) 16:43:41</w:t>
      </w:r>
    </w:p>
    <w:p w14:paraId="7AA3DABE">
      <w:r xmlns:w="http://schemas.openxmlformats.org/wordprocessingml/2006/main">
        <w:t xml:space="preserve">[199] 不是豪卡，但我有很多娜丽卡的重复角色，而且她已经升到☆4了，尽管我没用过任何绘马。 -- [eLbzEFxC9yo] 2021-03-02 (周二) 15:30:02</w:t>
      </w:r>
    </w:p>
    <w:p w14:paraId="6240A9E4">
      <w:r xmlns:w="http://schemas.openxmlformats.org/wordprocessingml/2006/main">
        <w:t xml:space="preserve">[200] 这种情况经常发生。我的角色是遥。多亏了她，我只花了大约300就把她升到了5星。——[RYF33usHNbs] 2021-03-03 (周三) 00:36:01</w:t>
      </w:r>
    </w:p>
    <w:p w14:paraId="4DAA8441">
      <w:r xmlns:w="http://schemas.openxmlformats.org/wordprocessingml/2006/main">
        <w:t xml:space="preserve">[201] 这家伙攻击力超强！我要把他升到五星！我用光了突破点数，打完之后又抽到了他两次。我们俩谁更强？ -- [DzgwA0aT1K6] 2021-03-20 (周六) 11:24:50</w:t>
      </w:r>
    </w:p>
    <w:p w14:paraId="227EB959">
      <w:r xmlns:w="http://schemas.openxmlformats.org/wordprocessingml/2006/main">
        <w:t xml:space="preserve">[202] 我是个新手玩家，只有7张SSR卡，但这套卡已经出现3次了——[Psi7nDt.NBs] 2021-11-20 (周六) 22:02:23</w:t>
      </w:r>
    </w:p>
    <w:p w14:paraId="0EB99493">
      <w:r xmlns:w="http://schemas.openxmlformats.org/wordprocessingml/2006/main">
        <w:t xml:space="preserve">[203] 你变身前后角色看起来是不是不太一样？ -- [5MmP06cBzDk] 2021-03-21 (周日) 07:18:15</w:t>
      </w:r>
    </w:p>
    <w:p w14:paraId="011BD9DB">
      <w:r xmlns:w="http://schemas.openxmlformats.org/wordprocessingml/2006/main">
        <w:t xml:space="preserve">[204] 如果我唤醒它的特殊效果，它可能会变得非常强，但我该怎么办？ -- [Pj4sTTqK3Bs] 2022-01-01 (周六) 15:22:44</w:t>
      </w:r>
    </w:p>
    <w:p w14:paraId="213E007F">
      <w:r xmlns:w="http://schemas.openxmlformats.org/wordprocessingml/2006/main">
        <w:t xml:space="preserve">[205] 他们不太可能为那些在第二次人气投票中甚至没进前20的角色制作新的立绘。绘制立绘是要花钱的，基本原则是，如果他们真的绘制了，就应该将其投入使用以收回成本。人气投票的部分作用在于决定扭蛋游戏是否会流行，而实际上，目前为止所有限定的异界版本都是在人气投票中排名靠前的角色。——[LBNLLCU8GnU] 2023-02-25 (周六) 16:50:24</w:t>
      </w:r>
    </w:p>
    <w:p w14:paraId="3CC4CDB9">
      <w:r xmlns:w="http://schemas.openxmlformats.org/wordprocessingml/2006/main">
        <w:t xml:space="preserve">[206] 我也这么觉得！谢谢！ -- [zCPPDDPq28w] 2025-05-28 (周三) 09:32:12</w:t>
      </w:r>
    </w:p>
    <w:p w14:paraId="06A1B254">
      <w:r xmlns:w="http://schemas.openxmlformats.org/wordprocessingml/2006/main">
        <w:t xml:space="preserve">[207] ←使用棋盘前请务必阅读规则。</w:t>
      </w:r>
    </w:p>
    <w:p w14:paraId="711D71C2">
      <w:r xmlns:w="http://schemas.openxmlformats.org/wordprocessingml/2006/main">
        <w:t xml:space="preserve">[208] 关于规则 †</w:t>
      </w:r>
    </w:p>
    <w:p w14:paraId="3D10C28C">
      <w:r xmlns:w="http://schemas.openxmlformats.org/wordprocessingml/2006/main">
        <w:t xml:space="preserve">[209] 请不要抱怨或批评页面编辑者。如果您对其他人的编辑有意见，请通过“提供替代方案”或“自行编辑”的方式进行建设性沟通。</w:t>
      </w:r>
    </w:p>
    <w:p w14:paraId="6B9E37C9">
      <w:r xmlns:w="http://schemas.openxmlformats.org/wordprocessingml/2006/main">
        <w:t xml:space="preserve">[210] 不要发布个人网站或其他禁止未经授权链接的网站的网址。</w:t>
      </w:r>
    </w:p>
    <w:p w14:paraId="22F1241F">
      <w:r xmlns:w="http://schemas.openxmlformats.org/wordprocessingml/2006/main">
        <w:t xml:space="preserve">[211] 关于违反规则的帖子 †</w:t>
      </w:r>
    </w:p>
    <w:p w14:paraId="512E407D">
      <w:r xmlns:w="http://schemas.openxmlformats.org/wordprocessingml/2006/main">
        <w:t xml:space="preserve">[212] 禁止发布以下类型的帖子，因为它们容易造成干扰。</w:t>
      </w:r>
    </w:p>
    <w:p w14:paraId="53ABA1A3">
      <w:r xmlns:w="http://schemas.openxmlformats.org/wordprocessingml/2006/main">
        <w:t xml:space="preserve">[213] 我们允许对角色表现进行评价（例如强、弱等），但请注意用词。例如，“○○的技能很弱，不值得用，是个菜鸟”之类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CFB7057">
      <w:r xmlns:w="http://schemas.openxmlformats.org/wordprocessingml/2006/main">
        <w:t xml:space="preserve">[214] 其他包括使用此维基的人、官方管理员、艺术家、配音演员、现实生活中的个人以及 Twitter 用户等团体。</w:t>
      </w:r>
    </w:p>
    <w:p w14:paraId="53669EAC">
      <w:r xmlns:w="http://schemas.openxmlformats.org/wordprocessingml/2006/main">
        <w:t xml:space="preserve">[215] 关于向管理层提交的帖子，我们容忍可以解释为用户反馈的评论，例如“我希望他们改进这一点”、“我希望他们尽快修复错误”和“维护时间太长了”，但我们不容忍使用辱骂性语言贬低管理层。</w:t>
      </w:r>
    </w:p>
    <w:p w14:paraId="66ECADB5">
      <w:r xmlns:w="http://schemas.openxmlformats.org/wordprocessingml/2006/main">
        <w:t xml:space="preserve">[216] 将讨论和意见交流视为“诽谤或对抗他人”是错误的。然而，在讨论或意见交流中使用辱骂性语言、贬低他人、挑衅他人或在缺乏明确证据的情况下发表言论，都是违法行为。说话时务必注意自己的言辞。</w:t>
      </w:r>
    </w:p>
    <w:p w14:paraId="579609D1">
      <w:r xmlns:w="http://schemas.openxmlformats.org/wordprocessingml/2006/main">
        <w:t xml:space="preserve">[217] 攻击性言论包括使用“做这个”或“做那个”等强硬命令、“使用粗俗语言”、“居高临下”和“挑衅”。</w:t>
      </w:r>
    </w:p>
    <w:p w14:paraId="5A23C400">
      <w:r xmlns:w="http://schemas.openxmlformats.org/wordprocessingml/2006/main">
        <w:t xml:space="preserve">[218] 禁止发布冒犯现有玩家的帖子，例如“还有人玩这个游戏吗？”或“这游戏已经凉了”。这并不意味着您完全不能发表任何负面言论，而是指那些超出单纯负面评价范围，构成诽谤或诋毁的帖子将被禁止发布。</w:t>
      </w:r>
    </w:p>
    <w:p w14:paraId="354462A5">
      <w:r xmlns:w="http://schemas.openxmlformats.org/wordprocessingml/2006/main">
        <w:t xml:space="preserve">[219] 公开羞辱他人，包括泄露他人的游戏内名称或UID</w:t>
      </w:r>
    </w:p>
    <w:p w14:paraId="758F80DB">
      <w:r xmlns:w="http://schemas.openxmlformats.org/wordprocessingml/2006/main">
        <w:t xml:space="preserve">[220] 但是，允许分享有助于完成此游戏的信息和视频。</w:t>
      </w:r>
    </w:p>
    <w:p w14:paraId="1E3B76E2">
      <w:r xmlns:w="http://schemas.openxmlformats.org/wordprocessingml/2006/main">
        <w:t xml:space="preserve">[221] 参考其他应用程序</w:t>
      </w:r>
    </w:p>
    <w:p w14:paraId="5C93502F">
      <w:r xmlns:w="http://schemas.openxmlformats.org/wordprocessingml/2006/main">
        <w:t xml:space="preserve">[222] 在多个论坛上多次发帖</w:t>
      </w:r>
    </w:p>
    <w:p w14:paraId="09C44828">
      <w:r xmlns:w="http://schemas.openxmlformats.org/wordprocessingml/2006/main">
        <w:t xml:space="preserve">[223] 写出一串毫无意义的字符</w:t>
      </w:r>
    </w:p>
    <w:p w14:paraId="6904DE35">
      <w:r xmlns:w="http://schemas.openxmlformats.org/wordprocessingml/2006/main">
        <w:t xml:space="preserve">[224] 关于作弊和利用漏洞的帖子</w:t>
      </w:r>
    </w:p>
    <w:p w14:paraId="7A496F10">
      <w:r xmlns:w="http://schemas.openxmlformats.org/wordprocessingml/2006/main">
        <w:t xml:space="preserve">[225] 最好的办法是忽略违反规则的帖子。上钩或反驳只会让事情变得更糟。</w:t>
      </w:r>
    </w:p>
    <w:p w14:paraId="1649090C">
      <w:r xmlns:w="http://schemas.openxmlformats.org/wordprocessingml/2006/main">
        <w:t xml:space="preserve">[226] *在上述规则中，“诽谤”指的是在没有客观证据的情况下诋毁和贬低他人。将所有批评性文章都归为“诽谤”是不正确的，所以请务必谨慎。</w:t>
      </w:r>
    </w:p>
    <w:p w14:paraId="1D0A0C11">
      <w:r xmlns:w="http://schemas.openxmlformats.org/wordprocessingml/2006/main">
        <w:t xml:space="preserve">[227] 关于修改和删除发帖日志 †</w:t>
      </w:r>
    </w:p>
    <w:p w14:paraId="6890AF1B">
      <w:r xmlns:w="http://schemas.openxmlformats.org/wordprocessingml/2006/main">
        <w:t xml:space="preserve">[228] 但是，允许更正印刷错误、遗漏和字体颜色。（他人出于善意所做的更正也允许。）</w:t>
      </w:r>
    </w:p>
    <w:p w14:paraId="5D41EA6D">
      <w:r xmlns:w="http://schemas.openxmlformats.org/wordprocessingml/2006/main">
        <w:t xml:space="preserve">[229] 作为例外情况，您可以删除自己的帖子，但事后必须向管理员报告。此外，删除时，请将整个评论替换为以下文本，而不是完全删除：&amp;color(#ff0000){''发帖人已删除''};</w:t>
      </w:r>
    </w:p>
    <w:p w14:paraId="69E17E9F">
      <w:r xmlns:w="http://schemas.openxmlformats.org/wordprocessingml/2006/main">
        <w:t xml:space="preserve">[230] 关于评论违反规则的帖子 †</w:t>
      </w:r>
    </w:p>
    <w:p w14:paraId="71B72A3C">
      <w:r xmlns:w="http://schemas.openxmlformats.org/wordprocessingml/2006/main">
        <w:t xml:space="preserve">[231] 您可以自行注释掉上述违反规则的评论，无需管理员许可。但是，注释掉评论后，请务必在“违规举报公告板”上进行举报。请使用“违规举报公告板”上的举报模板。</w:t>
      </w:r>
    </w:p>
    <w:p w14:paraId="42659A02">
      <w:r xmlns:w="http://schemas.openxmlformats.org/wordprocessingml/2006/main">
        <w:t xml:space="preserve">[232] 未经 CO 举报公告板举报而被评论删除的帖子将被恢复，而评论删除帖子的人将受到处罚。</w:t>
      </w:r>
    </w:p>
    <w:p w14:paraId="0D01A3EA">
      <w:r xmlns:w="http://schemas.openxmlformats.org/wordprocessingml/2006/main">
        <w:t xml:space="preserve">[233] 如果您反复向 CO 举报公告板举报不违反规则的帖子，我们将认为您是自私的，并将对您实施发帖和编辑限制。</w:t>
      </w:r>
    </w:p>
    <w:p w14:paraId="17B495E4">
      <w:r xmlns:w="http://schemas.openxmlformats.org/wordprocessingml/2006/main">
        <w:t xml:space="preserve">[234] 管理员可酌情恢复 CO 报告公告板上不违反规则的报告。</w:t>
      </w:r>
    </w:p>
    <w:p w14:paraId="37613556">
      <w:r xmlns:w="http://schemas.openxmlformats.org/wordprocessingml/2006/main">
        <w:t xml:space="preserve">[235] 我想再次重申我的请求：请不要评论那些没有违反规则的评论。（例如，主观判断，比如“虽然没有违反规则，但对任何看到的人来说都明显是垃圾信息”、“恶作剧”或“评论整个帖子”。）</w:t>
      </w:r>
    </w:p>
    <w:p w14:paraId="44A4CFD0">
      <w:r xmlns:w="http://schemas.openxmlformats.org/wordprocessingml/2006/main">
        <w:t xml:space="preserve">[236] 关于不违反规则但“冒犯性”的帖子 †</w:t>
      </w:r>
    </w:p>
    <w:p w14:paraId="7BBC5C15">
      <w:r xmlns:w="http://schemas.openxmlformats.org/wordprocessingml/2006/main">
        <w:t xml:space="preserve">[237] 即使帖子内容具有冒犯性，除非违反版规，否则不会被删除。由于每个人对冒犯性的接受程度不同，请使用 NGID 功能隐藏评论，而不是争论或恶意挑衅。</w:t>
      </w:r>
    </w:p>
    <w:p w14:paraId="49693FBC">
      <w:r xmlns:w="http://schemas.openxmlformats.org/wordprocessingml/2006/main">
        <w:t xml:space="preserve">[238] 挑衅难道不是一种违规行为吗？†</w:t>
      </w:r>
    </w:p>
    <w:p w14:paraId="5D72B7DD">
      <w:r xmlns:w="http://schemas.openxmlformats.org/wordprocessingml/2006/main">
        <w:t xml:space="preserve">[239] 是否构成煽动性言论因人而异，因此我们不将其视为违规行为。如果您认为某条评论具有煽动性，请使用 NGID 功能将其隐藏。</w:t>
      </w:r>
    </w:p>
    <w:p w14:paraId="7F2DC4C1">
      <w:r xmlns:w="http://schemas.openxmlformats.org/wordprocessingml/2006/main">
        <w:t xml:space="preserve">[240] 抱怨难道不算违法吗？†</w:t>
      </w:r>
    </w:p>
    <w:p w14:paraId="3862949E">
      <w:r xmlns:w="http://schemas.openxmlformats.org/wordprocessingml/2006/main">
        <w:t xml:space="preserve">[241] 一般而言，抱怨本身并不构成违规。但是，针对本作品的负面宣传、诽谤、辱骂性语言以及超出抱怨范围的对抗性言论均构成违规。如果您认为抱怨内容冒犯了您，请使用 NGID 功能隐藏相关评论。</w:t>
      </w:r>
    </w:p>
    <w:p w14:paraId="01C1C618">
      <w:r xmlns:w="http://schemas.openxmlformats.org/wordprocessingml/2006/main">
        <w:t xml:space="preserve">[242] 如果您不确定某个帖子是否违反规则，该怎么办？ †</w:t>
      </w:r>
    </w:p>
    <w:p w14:paraId="6117EB1E">
      <w:r xmlns:w="http://schemas.openxmlformats.org/wordprocessingml/2006/main">
        <w:t xml:space="preserve">[243] 有些帖子内容含糊不清，难以判断是否违规。评论删除这类含糊不清的帖子可能会导致问题，所以请不要评论删除，而是使用 NGID 功能将评论隐藏起来。</w:t>
      </w:r>
    </w:p>
    <w:p w14:paraId="3341DF63">
      <w:r xmlns:w="http://schemas.openxmlformats.org/wordprocessingml/2006/main">
        <w:t xml:space="preserve">[244] 对屡犯者的处罚 †</w:t>
      </w:r>
    </w:p>
    <w:p w14:paraId="2BB19F75">
      <w:r xmlns:w="http://schemas.openxmlformats.org/wordprocessingml/2006/main">
        <w:t xml:space="preserve">[245] 屡次违反规则或发布特别恶意的帖子，管理员可酌情予以处罚，例如“禁止访问”或“限制发帖”。</w:t>
      </w:r>
    </w:p>
    <w:p w14:paraId="6B960EFE">
      <w:r xmlns:w="http://schemas.openxmlformats.org/wordprocessingml/2006/main">
        <w:t xml:space="preserve">[246] 如果您对进一步改进有任何建议，请通过 Wiki 管理公告板与我们联系。</w:t>
      </w:r>
    </w:p>
    <w:p w14:paraId="4430AEC2"/>
    <w:p w14:paraId="330D2135">
      <w:r xmlns:w="http://schemas.openxmlformats.org/wordprocessingml/2006/main">
        <w:rPr>
          <w:b/>
        </w:rPr>
        <w:t xml:space="preserve">A198</w:t>
      </w:r>
    </w:p>
    <w:p w14:paraId="245AF195">
      <w:r xmlns:w="http://schemas.openxmlformats.org/wordprocessingml/2006/main">
        <w:t xml:space="preserve">[0] 索引：所有角色 | SSR 角色 | SR 角色 | R 角色</w:t>
      </w:r>
    </w:p>
    <w:p w14:paraId="73E247CB">
      <w:r xmlns:w="http://schemas.openxmlformats.org/wordprocessingml/2006/main">
        <w:t xml:space="preserve">[1] 基本信息</w:t>
      </w:r>
    </w:p>
    <w:p w14:paraId="2B345F04">
      <w:r xmlns:w="http://schemas.openxmlformats.org/wordprocessingml/2006/main">
        <w:t xml:space="preserve">[2] 语音</w:t>
      </w:r>
    </w:p>
    <w:p w14:paraId="0AF3D707">
      <w:r xmlns:w="http://schemas.openxmlformats.org/wordprocessingml/2006/main">
        <w:t xml:space="preserve">[3] 在游戏中</w:t>
      </w:r>
    </w:p>
    <w:p w14:paraId="6177890F">
      <w:r xmlns:w="http://schemas.openxmlformats.org/wordprocessingml/2006/main">
        <w:t xml:space="preserve">[4] 琐事</w:t>
      </w:r>
    </w:p>
    <w:p w14:paraId="0AE6776B">
      <w:r xmlns:w="http://schemas.openxmlformats.org/wordprocessingml/2006/main">
        <w:t xml:space="preserve">[5] 官方推特账号介绍</w:t>
      </w:r>
    </w:p>
    <w:p w14:paraId="6F7B7512">
      <w:r xmlns:w="http://schemas.openxmlformats.org/wordprocessingml/2006/main">
        <w:t xml:space="preserve">[6] 评论表单</w:t>
      </w:r>
    </w:p>
    <w:p w14:paraId="641C28A3">
      <w:r xmlns:w="http://schemas.openxmlformats.org/wordprocessingml/2006/main">
        <w:t xml:space="preserve">[7] 基本信息 †</w:t>
      </w:r>
    </w:p>
    <w:p w14:paraId="59B5315D">
      <w:r xmlns:w="http://schemas.openxmlformats.org/wordprocessingml/2006/main">
        <w:t xml:space="preserve">[8] 变换图像</w:t>
      </w:r>
    </w:p>
    <w:p w14:paraId="4BA83F44">
      <w:r xmlns:w="http://schemas.openxmlformats.org/wordprocessingml/2006/main">
        <w:t xml:space="preserve">[9] 简介</w:t>
      </w:r>
    </w:p>
    <w:p w14:paraId="64758006">
      <w:r xmlns:w="http://schemas.openxmlformats.org/wordprocessingml/2006/main">
        <w:t xml:space="preserve">[10] 姓名</w:t>
      </w:r>
    </w:p>
    <w:p w14:paraId="743F274E">
      <w:r xmlns:w="http://schemas.openxmlformats.org/wordprocessingml/2006/main">
        <w:t xml:space="preserve">[11] 藤宫久木</w:t>
      </w:r>
    </w:p>
    <w:p w14:paraId="54A03F9C">
      <w:r xmlns:w="http://schemas.openxmlformats.org/wordprocessingml/2006/main">
        <w:t xml:space="preserve">[12] 真实姓名</w:t>
      </w:r>
    </w:p>
    <w:p w14:paraId="4CCB73F5">
      <w:r xmlns:w="http://schemas.openxmlformats.org/wordprocessingml/2006/main">
        <w:t xml:space="preserve">[13] 藤宫久木</w:t>
      </w:r>
    </w:p>
    <w:p w14:paraId="453BB836">
      <w:r xmlns:w="http://schemas.openxmlformats.org/wordprocessingml/2006/main">
        <w:t xml:space="preserve">[14] 稀有度</w:t>
      </w:r>
    </w:p>
    <w:p w14:paraId="25CA716D">
      <w:r xmlns:w="http://schemas.openxmlformats.org/wordprocessingml/2006/main">
        <w:t xml:space="preserve">[15] 普通攻击</w:t>
      </w:r>
    </w:p>
    <w:p w14:paraId="437407B4">
      <w:r xmlns:w="http://schemas.openxmlformats.org/wordprocessingml/2006/main">
        <w:t xml:space="preserve">[16] 远程攻击（物理）</w:t>
      </w:r>
    </w:p>
    <w:p w14:paraId="659E7903">
      <w:r xmlns:w="http://schemas.openxmlformats.org/wordprocessingml/2006/main">
        <w:t xml:space="preserve">[17] 附属派系</w:t>
      </w:r>
    </w:p>
    <w:p w14:paraId="488FE5A6">
      <w:r xmlns:w="http://schemas.openxmlformats.org/wordprocessingml/2006/main">
        <w:t xml:space="preserve">[18] 闪光忍者（久世）</w:t>
      </w:r>
    </w:p>
    <w:p w14:paraId="3F9EA0D6">
      <w:r xmlns:w="http://schemas.openxmlformats.org/wordprocessingml/2006/main">
        <w:t xml:space="preserve">[19] 花森梅</w:t>
      </w:r>
    </w:p>
    <w:p w14:paraId="63B6C15A">
      <w:r xmlns:w="http://schemas.openxmlformats.org/wordprocessingml/2006/main">
        <w:t xml:space="preserve">[20] 插图</w:t>
      </w:r>
    </w:p>
    <w:p w14:paraId="7DF6DDBF">
      <w:r xmlns:w="http://schemas.openxmlformats.org/wordprocessingml/2006/main">
        <w:t xml:space="preserve">[21] 清爽的鲨鱼皮</w:t>
      </w:r>
    </w:p>
    <w:p w14:paraId="3ED37382">
      <w:r xmlns:w="http://schemas.openxmlformats.org/wordprocessingml/2006/main">
        <w:t xml:space="preserve">[22] SD字符</w:t>
      </w:r>
    </w:p>
    <w:p w14:paraId="6DAEE962">
      <w:r xmlns:w="http://schemas.openxmlformats.org/wordprocessingml/2006/main">
        <w:t xml:space="preserve">[23] 风味文字</w:t>
      </w:r>
    </w:p>
    <w:p w14:paraId="1518EA77">
      <w:r xmlns:w="http://schemas.openxmlformats.org/wordprocessingml/2006/main">
        <w:t xml:space="preserve">[24] “我是藤宫久咲，前久世七暴之一，排名第六。呵呵，很高兴见到你。” 她是前久世七暴之一，排名第六，是个危险的少女。她内心善良，性情温和，却被破坏和毁灭所吸引，是个喜欢做坏事的变态少女。她拥有“非规则控火术”的超自然能力，能将触碰到的任何东西变成炸弹，而且她还是个喜欢自制炸弹的炸弹狂人。</w:t>
      </w:r>
    </w:p>
    <w:p w14:paraId="4190E200">
      <w:r xmlns:w="http://schemas.openxmlformats.org/wordprocessingml/2006/main">
        <w:t xml:space="preserve">[25] 如何获得</w:t>
      </w:r>
    </w:p>
    <w:p w14:paraId="15EF3998">
      <w:r xmlns:w="http://schemas.openxmlformats.org/wordprocessingml/2006/main">
        <w:t xml:space="preserve">[26] 在“一夜情人”活动中获得总共 100 个“兴奋的芽 - 克制”物品。</w:t>
      </w:r>
    </w:p>
    <w:p w14:paraId="5B6651A6">
      <w:r xmlns:w="http://schemas.openxmlformats.org/wordprocessingml/2006/main">
        <w:t xml:space="preserve">[27] 基础属性（1星）* 每增加1星+50%，5星时为1星值的3倍</w:t>
      </w:r>
    </w:p>
    <w:p w14:paraId="5459D45A">
      <w:r xmlns:w="http://schemas.openxmlformats.org/wordprocessingml/2006/main">
        <w:t xml:space="preserve">[28] 级</w:t>
      </w:r>
    </w:p>
    <w:p w14:paraId="4E75A1A1">
      <w:r xmlns:w="http://schemas.openxmlformats.org/wordprocessingml/2006/main">
        <w:t xml:space="preserve">[29] 耐力</w:t>
      </w:r>
    </w:p>
    <w:p w14:paraId="0F552474">
      <w:r xmlns:w="http://schemas.openxmlformats.org/wordprocessingml/2006/main">
        <w:t xml:space="preserve">[30] 攻击力</w:t>
      </w:r>
    </w:p>
    <w:p w14:paraId="045A2B30">
      <w:r xmlns:w="http://schemas.openxmlformats.org/wordprocessingml/2006/main">
        <w:t xml:space="preserve">[31] 防御能力</w:t>
      </w:r>
    </w:p>
    <w:p w14:paraId="587068C9">
      <w:r xmlns:w="http://schemas.openxmlformats.org/wordprocessingml/2006/main">
        <w:t xml:space="preserve">[32] 魔力</w:t>
      </w:r>
    </w:p>
    <w:p w14:paraId="02BFA35B">
      <w:r xmlns:w="http://schemas.openxmlformats.org/wordprocessingml/2006/main">
        <w:t xml:space="preserve">[33] 魔法抗性</w:t>
      </w:r>
    </w:p>
    <w:p w14:paraId="6D88286D">
      <w:r xmlns:w="http://schemas.openxmlformats.org/wordprocessingml/2006/main">
        <w:t xml:space="preserve">[34] 详细状态</w:t>
      </w:r>
    </w:p>
    <w:p w14:paraId="03181856">
      <w:r xmlns:w="http://schemas.openxmlformats.org/wordprocessingml/2006/main">
        <w:t xml:space="preserve">[35] 准确性</w:t>
      </w:r>
    </w:p>
    <w:p w14:paraId="15881FED">
      <w:r xmlns:w="http://schemas.openxmlformats.org/wordprocessingml/2006/main">
        <w:t xml:space="preserve">[36] 回避能力</w:t>
      </w:r>
    </w:p>
    <w:p w14:paraId="687EA263">
      <w:r xmlns:w="http://schemas.openxmlformats.org/wordprocessingml/2006/main">
        <w:t xml:space="preserve">[37] 连续命中率</w:t>
      </w:r>
    </w:p>
    <w:p w14:paraId="53CFF461">
      <w:r xmlns:w="http://schemas.openxmlformats.org/wordprocessingml/2006/main">
        <w:t xml:space="preserve">[38] 反击率</w:t>
      </w:r>
    </w:p>
    <w:p w14:paraId="496075D8">
      <w:r xmlns:w="http://schemas.openxmlformats.org/wordprocessingml/2006/main">
        <w:t xml:space="preserve">[39] 眩晕激活率</w:t>
      </w:r>
    </w:p>
    <w:p w14:paraId="455DC174">
      <w:r xmlns:w="http://schemas.openxmlformats.org/wordprocessingml/2006/main">
        <w:t xml:space="preserve">[40] 眩晕抗性</w:t>
      </w:r>
    </w:p>
    <w:p w14:paraId="2AEAFD97">
      <w:r xmlns:w="http://schemas.openxmlformats.org/wordprocessingml/2006/main">
        <w:t xml:space="preserve">[41] 移动速度</w:t>
      </w:r>
    </w:p>
    <w:p w14:paraId="3165A3FE">
      <w:r xmlns:w="http://schemas.openxmlformats.org/wordprocessingml/2006/main">
        <w:t xml:space="preserve">[42] 部署速度</w:t>
      </w:r>
    </w:p>
    <w:p w14:paraId="5E10E840">
      <w:r xmlns:w="http://schemas.openxmlformats.org/wordprocessingml/2006/main">
        <w:t xml:space="preserve">[43] 行动速度</w:t>
      </w:r>
    </w:p>
    <w:p w14:paraId="1AC2793B">
      <w:r xmlns:w="http://schemas.openxmlformats.org/wordprocessingml/2006/main">
        <w:t xml:space="preserve">[44] 特别收费金额</w:t>
      </w:r>
    </w:p>
    <w:p w14:paraId="1D8310EC">
      <w:r xmlns:w="http://schemas.openxmlformats.org/wordprocessingml/2006/main">
        <w:t xml:space="preserve">[45] 特殊招式</w:t>
      </w:r>
    </w:p>
    <w:p w14:paraId="6FBA5AAC">
      <w:r xmlns:w="http://schemas.openxmlformats.org/wordprocessingml/2006/main">
        <w:t xml:space="preserve">[46] 姓名</w:t>
      </w:r>
    </w:p>
    <w:p w14:paraId="3B5002C3">
      <w:r xmlns:w="http://schemas.openxmlformats.org/wordprocessingml/2006/main">
        <w:t xml:space="preserve">[47] 效应</w:t>
      </w:r>
    </w:p>
    <w:p w14:paraId="7BD7F4BB">
      <w:r xmlns:w="http://schemas.openxmlformats.org/wordprocessingml/2006/main">
        <w:t xml:space="preserve">[48] 一个调皮又可爱的轰炸机</w:t>
      </w:r>
    </w:p>
    <w:p w14:paraId="4DB09D04">
      <w:r xmlns:w="http://schemas.openxmlformats.org/wordprocessingml/2006/main">
        <w:t xml:space="preserve">[49] 对所有敌人造成双倍物理伤害</w:t>
      </w:r>
    </w:p>
    <w:p w14:paraId="4B71801C">
      <w:r xmlns:w="http://schemas.openxmlformats.org/wordprocessingml/2006/main">
        <w:t xml:space="preserve">[50] 一个调皮又可爱的轰炸机+</w:t>
      </w:r>
    </w:p>
    <w:p w14:paraId="73C190F0">
      <w:r xmlns:w="http://schemas.openxmlformats.org/wordprocessingml/2006/main">
        <w:t xml:space="preserve">[51] 对所有敌人造成4倍物理伤害。降低敌方场上敌人50点闪避，持续20秒。</w:t>
      </w:r>
    </w:p>
    <w:p w14:paraId="25D54E51">
      <w:r xmlns:w="http://schemas.openxmlformats.org/wordprocessingml/2006/main">
        <w:t xml:space="preserve">[52] 独特效果</w:t>
      </w:r>
    </w:p>
    <w:p w14:paraId="3B913906">
      <w:r xmlns:w="http://schemas.openxmlformats.org/wordprocessingml/2006/main">
        <w:t xml:space="preserve">[53] 姓名</w:t>
      </w:r>
    </w:p>
    <w:p w14:paraId="608A620C">
      <w:r xmlns:w="http://schemas.openxmlformats.org/wordprocessingml/2006/main">
        <w:t xml:space="preserve">[54] 效应</w:t>
      </w:r>
    </w:p>
    <w:p w14:paraId="3E46E620">
      <w:r xmlns:w="http://schemas.openxmlformats.org/wordprocessingml/2006/main">
        <w:t xml:space="preserve">[55] 一位优雅而疯狂的年轻女子</w:t>
      </w:r>
    </w:p>
    <w:p w14:paraId="56F7BDCE">
      <w:r xmlns:w="http://schemas.openxmlformats.org/wordprocessingml/2006/main">
        <w:t xml:space="preserve">[56] 被魅惑时，自身攻击力提高 100%，速度提高 25%。</w:t>
      </w:r>
    </w:p>
    <w:p w14:paraId="5C6AA6E7">
      <w:r xmlns:w="http://schemas.openxmlformats.org/wordprocessingml/2006/main">
        <w:t xml:space="preserve">[57] 一位优雅而疯狂的年轻女士</w:t>
      </w:r>
    </w:p>
    <w:p w14:paraId="699624C7">
      <w:r xmlns:w="http://schemas.openxmlformats.org/wordprocessingml/2006/main">
        <w:t xml:space="preserve">[58] 部署完成后，该单位必定获得魅惑效果（若该单位免疫魅惑则不会触发）。魅惑期间，该单位的攻击力提升100%，速度提升25%。该单位不会以友方单位为目标。</w:t>
      </w:r>
    </w:p>
    <w:p w14:paraId="37A00057">
      <w:r xmlns:w="http://schemas.openxmlformats.org/wordprocessingml/2006/main">
        <w:t xml:space="preserve">[59] 休闲服装照片</w:t>
      </w:r>
    </w:p>
    <w:p w14:paraId="32B951B9">
      <w:r xmlns:w="http://schemas.openxmlformats.org/wordprocessingml/2006/main">
        <w:t xml:space="preserve">[60] 增强图像</w:t>
      </w:r>
    </w:p>
    <w:p w14:paraId="199912D0">
      <w:r xmlns:w="http://schemas.openxmlformats.org/wordprocessingml/2006/main">
        <w:t xml:space="preserve">[61] 语音 †</w:t>
      </w:r>
    </w:p>
    <w:p w14:paraId="5E7E0626">
      <w:r xmlns:w="http://schemas.openxmlformats.org/wordprocessingml/2006/main">
        <w:t xml:space="preserve">[62] 点击打开行列表</w:t>
      </w:r>
    </w:p>
    <w:p w14:paraId="1D4AA576">
      <w:r xmlns:w="http://schemas.openxmlformats.org/wordprocessingml/2006/main">
        <w:t xml:space="preserve">[63] 加入</w:t>
      </w:r>
    </w:p>
    <w:p w14:paraId="01DCFB25">
      <w:r xmlns:w="http://schemas.openxmlformats.org/wordprocessingml/2006/main">
        <w:t xml:space="preserve">[64] 对话 1（转换后）</w:t>
      </w:r>
    </w:p>
    <w:p w14:paraId="5A1B7774">
      <w:r xmlns:w="http://schemas.openxmlformats.org/wordprocessingml/2006/main">
        <w:t xml:space="preserve">[65] 对话 2（转换后）</w:t>
      </w:r>
    </w:p>
    <w:p w14:paraId="559B547D">
      <w:r xmlns:w="http://schemas.openxmlformats.org/wordprocessingml/2006/main">
        <w:t xml:space="preserve">[66] 对话 3（转换后）</w:t>
      </w:r>
    </w:p>
    <w:p w14:paraId="79B306B2">
      <w:r xmlns:w="http://schemas.openxmlformats.org/wordprocessingml/2006/main">
        <w:t xml:space="preserve">[67] 对话 4（转换后）</w:t>
      </w:r>
    </w:p>
    <w:p w14:paraId="2D1A48E1">
      <w:r xmlns:w="http://schemas.openxmlformats.org/wordprocessingml/2006/main">
        <w:t xml:space="preserve">[68] 空闲 1（转换后）</w:t>
      </w:r>
    </w:p>
    <w:p w14:paraId="36C3A510">
      <w:r xmlns:w="http://schemas.openxmlformats.org/wordprocessingml/2006/main">
        <w:t xml:space="preserve">[69] 空闲 2（转换后）</w:t>
      </w:r>
    </w:p>
    <w:p w14:paraId="22684935">
      <w:r xmlns:w="http://schemas.openxmlformats.org/wordprocessingml/2006/main">
        <w:t xml:space="preserve">[70] 对话 1（转变前）</w:t>
      </w:r>
    </w:p>
    <w:p w14:paraId="5FACCEBC">
      <w:r xmlns:w="http://schemas.openxmlformats.org/wordprocessingml/2006/main">
        <w:t xml:space="preserve">[71] 对话 2（转变前）</w:t>
      </w:r>
    </w:p>
    <w:p w14:paraId="1AC9B66A">
      <w:r xmlns:w="http://schemas.openxmlformats.org/wordprocessingml/2006/main">
        <w:t xml:space="preserve">[72] 对话 3（转变前）</w:t>
      </w:r>
    </w:p>
    <w:p w14:paraId="30A547D8">
      <w:r xmlns:w="http://schemas.openxmlformats.org/wordprocessingml/2006/main">
        <w:t xml:space="preserve">[73] 对话 4（转变前）</w:t>
      </w:r>
    </w:p>
    <w:p w14:paraId="7252A013">
      <w:r xmlns:w="http://schemas.openxmlformats.org/wordprocessingml/2006/main">
        <w:t xml:space="preserve">[74] 空闲 1（转换前）</w:t>
      </w:r>
    </w:p>
    <w:p w14:paraId="028E1268">
      <w:r xmlns:w="http://schemas.openxmlformats.org/wordprocessingml/2006/main">
        <w:t xml:space="preserve">[75] 空闲 2（转换前）</w:t>
      </w:r>
    </w:p>
    <w:p w14:paraId="49205E51">
      <w:r xmlns:w="http://schemas.openxmlformats.org/wordprocessingml/2006/main">
        <w:t xml:space="preserve">[76] 升级 1</w:t>
      </w:r>
    </w:p>
    <w:p w14:paraId="537BB16B">
      <w:r xmlns:w="http://schemas.openxmlformats.org/wordprocessingml/2006/main">
        <w:t xml:space="preserve">[77] 升级 2</w:t>
      </w:r>
    </w:p>
    <w:p w14:paraId="52C248C5">
      <w:r xmlns:w="http://schemas.openxmlformats.org/wordprocessingml/2006/main">
        <w:t xml:space="preserve">[78] 升级 3</w:t>
      </w:r>
    </w:p>
    <w:p w14:paraId="74E0C682">
      <w:r xmlns:w="http://schemas.openxmlformats.org/wordprocessingml/2006/main">
        <w:t xml:space="preserve">[79] 捕获</w:t>
      </w:r>
    </w:p>
    <w:p w14:paraId="0ADB1154">
      <w:r xmlns:w="http://schemas.openxmlformats.org/wordprocessingml/2006/main">
        <w:t xml:space="preserve">[80] 战斗开始 1</w:t>
      </w:r>
    </w:p>
    <w:p w14:paraId="45ECBBFB">
      <w:r xmlns:w="http://schemas.openxmlformats.org/wordprocessingml/2006/main">
        <w:t xml:space="preserve">[81] 战斗开始 2</w:t>
      </w:r>
    </w:p>
    <w:p w14:paraId="700C32F6">
      <w:r xmlns:w="http://schemas.openxmlformats.org/wordprocessingml/2006/main">
        <w:t xml:space="preserve">[82] 战斗参与 1</w:t>
      </w:r>
    </w:p>
    <w:p w14:paraId="7CB9EC9F">
      <w:r xmlns:w="http://schemas.openxmlformats.org/wordprocessingml/2006/main">
        <w:t xml:space="preserve">[83] 战斗参与 2</w:t>
      </w:r>
    </w:p>
    <w:p w14:paraId="5C798AE7">
      <w:r xmlns:w="http://schemas.openxmlformats.org/wordprocessingml/2006/main">
        <w:t xml:space="preserve">[84] 战斗胜利 1</w:t>
      </w:r>
    </w:p>
    <w:p w14:paraId="79CDE503">
      <w:r xmlns:w="http://schemas.openxmlformats.org/wordprocessingml/2006/main">
        <w:t xml:space="preserve">[85] 战斗胜利 2</w:t>
      </w:r>
    </w:p>
    <w:p w14:paraId="63BCBE62">
      <w:r xmlns:w="http://schemas.openxmlformats.org/wordprocessingml/2006/main">
        <w:t xml:space="preserve">[86] 普通攻击 1</w:t>
      </w:r>
    </w:p>
    <w:p w14:paraId="035FBE62">
      <w:r xmlns:w="http://schemas.openxmlformats.org/wordprocessingml/2006/main">
        <w:t xml:space="preserve">[87] 普通攻击 2</w:t>
      </w:r>
    </w:p>
    <w:p w14:paraId="2C4C3AE3">
      <w:r xmlns:w="http://schemas.openxmlformats.org/wordprocessingml/2006/main">
        <w:t xml:space="preserve">[88] 普通攻击 3</w:t>
      </w:r>
    </w:p>
    <w:p w14:paraId="3509CAA1">
      <w:r xmlns:w="http://schemas.openxmlformats.org/wordprocessingml/2006/main">
        <w:t xml:space="preserve">[89] 独特效果激活 1</w:t>
      </w:r>
    </w:p>
    <w:p w14:paraId="51C676CB">
      <w:r xmlns:w="http://schemas.openxmlformats.org/wordprocessingml/2006/main">
        <w:t xml:space="preserve">[90] 独特效果激活 2</w:t>
      </w:r>
    </w:p>
    <w:p w14:paraId="10907B7F">
      <w:r xmlns:w="http://schemas.openxmlformats.org/wordprocessingml/2006/main">
        <w:t xml:space="preserve">[91] 独特效果激活 3</w:t>
      </w:r>
    </w:p>
    <w:p w14:paraId="1BEBCF28">
      <w:r xmlns:w="http://schemas.openxmlformats.org/wordprocessingml/2006/main">
        <w:t xml:space="preserve">[92] 特殊招式 1</w:t>
      </w:r>
    </w:p>
    <w:p w14:paraId="7870BE57">
      <w:r xmlns:w="http://schemas.openxmlformats.org/wordprocessingml/2006/main">
        <w:t xml:space="preserve">[93] 特殊招式 2</w:t>
      </w:r>
    </w:p>
    <w:p w14:paraId="73BF6449">
      <w:r xmlns:w="http://schemas.openxmlformats.org/wordprocessingml/2006/main">
        <w:t xml:space="preserve">[94] 受到的伤害：1</w:t>
      </w:r>
    </w:p>
    <w:p w14:paraId="39F57503">
      <w:r xmlns:w="http://schemas.openxmlformats.org/wordprocessingml/2006/main">
        <w:t xml:space="preserve">[95] 受到的伤害：2</w:t>
      </w:r>
    </w:p>
    <w:p w14:paraId="3251172F">
      <w:r xmlns:w="http://schemas.openxmlformats.org/wordprocessingml/2006/main">
        <w:t xml:space="preserve">[96] 受到的伤害：3</w:t>
      </w:r>
    </w:p>
    <w:p w14:paraId="3E59112B">
      <w:r xmlns:w="http://schemas.openxmlformats.org/wordprocessingml/2006/main">
        <w:t xml:space="preserve">[97] 撤回</w:t>
      </w:r>
    </w:p>
    <w:p w14:paraId="3B4B6C96">
      <w:r xmlns:w="http://schemas.openxmlformats.org/wordprocessingml/2006/main">
        <w:t xml:space="preserve">[98] 项目用途 1</w:t>
      </w:r>
    </w:p>
    <w:p w14:paraId="3CE2F990">
      <w:r xmlns:w="http://schemas.openxmlformats.org/wordprocessingml/2006/main">
        <w:t xml:space="preserve">[99] 物品用途 2</w:t>
      </w:r>
    </w:p>
    <w:p w14:paraId="5DAB823B">
      <w:r xmlns:w="http://schemas.openxmlformats.org/wordprocessingml/2006/main">
        <w:t xml:space="preserve">[100] 在游戏中 †</w:t>
      </w:r>
    </w:p>
    <w:p w14:paraId="131FB9AA">
      <w:r xmlns:w="http://schemas.openxmlformats.org/wordprocessingml/2006/main">
        <w:t xml:space="preserve">[101] 活动“一夜情缘”期间发放的R级卡牌。击败贵族正典后，该角色会以负面状态效果作为武器进行战斗。这难道是古怪少女的典型道路吗？</w:t>
      </w:r>
    </w:p>
    <w:p w14:paraId="032C70E9">
      <w:r xmlns:w="http://schemas.openxmlformats.org/wordprocessingml/2006/main">
        <w:t xml:space="preserve">[102] 3的行动速度很棒，但5的特殊攻击充能令人失望，所以它肯定需要加强。此外，作为R级单位，它的攻击力很高。</w:t>
      </w:r>
    </w:p>
    <w:p w14:paraId="01247454">
      <w:r xmlns:w="http://schemas.openxmlformats.org/wordprocessingml/2006/main">
        <w:t xml:space="preserve">[103] 觉醒后，该特殊技能获得降低目标50%闪避率的效果。这是对团队副本首领造成的伤害减免上限。</w:t>
      </w:r>
    </w:p>
    <w:p w14:paraId="6A25FAAD">
      <w:r xmlns:w="http://schemas.openxmlformats.org/wordprocessingml/2006/main">
        <w:t xml:space="preserve">[104] 而当许多玩家第一次看到时贞的属性时，最让他们感到惊讶的莫过于她独特的攻击力提升效果。她拥有一个只有在被魅惑时才会触发的攻击力提升效果。这个提升倍率高达100%，而且它并非需要时间累积的叠加效果，甚至还附带速度加成。只有少数角色，例如艾斯卡·露比和魔女伊蕾娜，拥有如此高的默认倍率。此外，与她们不同的是，这个提升效果并非被视为增益效果，因此如果存在其他攻击速度提升效果，也会叠加到时贞的攻击力提升效果上。然而，在初始状态下，根据敌人的不同，她只能算是一个能够通过误伤造成巨额伤害的骚扰型角色。</w:t>
      </w:r>
    </w:p>
    <w:p w14:paraId="013FD4B9">
      <w:r xmlns:w="http://schemas.openxmlformats.org/wordprocessingml/2006/main">
        <w:t xml:space="preserve">[105] 即使在被魅惑的情况下，特殊攻击槽也会增加，但请注意，魅惑效果需要 20 秒才会消失，在此期间无法使用特殊攻击。</w:t>
      </w:r>
    </w:p>
    <w:p w14:paraId="707F6D12">
      <w:r xmlns:w="http://schemas.openxmlformats.org/wordprocessingml/2006/main">
        <w:t xml:space="preserve">[106] B宇宙中的Movie Frust战斗就是一个使用魅惑的危险敌人的例子，但这有点值得商榷。如果你打算使用R级角色，最好觉醒Beat Idol Poppy或Witch Futaba的独特能力（她们可以永久兑换），以无效化范围魅惑效果。作为魅惑的克星，它的优势在于觉醒后无需使用任何状态异常防御装备，例如防止魅惑的装备，并且在某些情况下可以发挥出色……然而，正如上文所述，问题在于“使用具有状态异常免疫能力的辅助角色无疑会使队伍配置更加稳定”。</w:t>
      </w:r>
    </w:p>
    <w:p w14:paraId="138FCEA3">
      <w:r xmlns:w="http://schemas.openxmlformats.org/wordprocessingml/2006/main">
        <w:t xml:space="preserve">[107] 更多详情请参阅卡农的页面，但建议安排阵型顺序，使她在解除减益效果的能力激活后部署。</w:t>
      </w:r>
    </w:p>
    <w:p w14:paraId="38C8FB8F">
      <w:r xmlns:w="http://schemas.openxmlformats.org/wordprocessingml/2006/main">
        <w:t xml:space="preserve">[108] 如果你打算认真使用她，她的专属觉醒至关重要。事实上，如果不觉醒，她可能会在活动或普通区域的随机位置被魅惑，从而成为你的累赘。幸运的是，她是活动奖励，所以很容易突破她的星级上限，达到☆3。至于是否要觉醒她，则取决于你的资源。如果你决定不觉醒，建议使用“超级锁定”技能，禁止她与会施加魅惑效果的敌人战斗，例如蝴蝶怪或电影挫败战。</w:t>
      </w:r>
    </w:p>
    <w:p w14:paraId="5BC9815E">
      <w:r xmlns:w="http://schemas.openxmlformats.org/wordprocessingml/2006/main">
        <w:t xml:space="preserve">[109] 琐事 †</w:t>
      </w:r>
    </w:p>
    <w:p w14:paraId="0FF16570">
      <w:r xmlns:w="http://schemas.openxmlformats.org/wordprocessingml/2006/main">
        <w:t xml:space="preserve">[110] 朗读者为藤宫久崎。</w:t>
      </w:r>
    </w:p>
    <w:p w14:paraId="1FAA4A76">
      <w:r xmlns:w="http://schemas.openxmlformats.org/wordprocessingml/2006/main">
        <w:t xml:space="preserve">[111] 虽然她外表和谈吐都像个年轻女士，但她只是在模仿漫画中的少女角色，并非真正的少女。不过，她的疯狂程度在其他超级上流社会少女中也无人能及……</w:t>
      </w:r>
    </w:p>
    <w:p w14:paraId="37C0F7F0">
      <w:r xmlns:w="http://schemas.openxmlformats.org/wordprocessingml/2006/main">
        <w:t xml:space="preserve">[112] 官方推特账号简介 †</w:t>
      </w:r>
    </w:p>
    <w:p w14:paraId="06490EC6">
      <w:r xmlns:w="http://schemas.openxmlformats.org/wordprocessingml/2006/main">
        <w:t xml:space="preserve">[113] 人物介绍</w:t>
      </w:r>
    </w:p>
    <w:p w14:paraId="41F3C2B7">
      <w:r xmlns:w="http://schemas.openxmlformats.org/wordprocessingml/2006/main">
        <w:t xml:space="preserve">[114] 评论表 †</w:t>
      </w:r>
    </w:p>
    <w:p w14:paraId="1AF7A18D">
      <w:r xmlns:w="http://schemas.openxmlformats.org/wordprocessingml/2006/main">
        <w:t xml:space="preserve">[115] 点击打开历史日志列表</w:t>
      </w:r>
    </w:p>
    <w:p w14:paraId="67F51D83">
      <w:r xmlns:w="http://schemas.openxmlformats.org/wordprocessingml/2006/main">
        <w:t xml:space="preserve">[116] 末尾的数字越小，日志越旧。</w:t>
      </w:r>
    </w:p>
    <w:p w14:paraId="0140962E">
      <w:r xmlns:w="http://schemas.openxmlformats.org/wordprocessingml/2006/main">
        <w:t xml:space="preserve">[117] 'Comments/Explosion Fujimiya Hisaki/' 没有子页面。</w:t>
      </w:r>
    </w:p>
    <w:p w14:paraId="7BC44507">
      <w:r xmlns:w="http://schemas.openxmlformats.org/wordprocessingml/2006/main">
        <w:t xml:space="preserve">[118] 仔细想想，卡农夫人好像在战斗开始时也有必定生效的魅惑技能……不知道天一夫人是不是也有这种能力——[iZRVlTdb0JY] 2025-02-05 (周三) 22:18:23</w:t>
      </w:r>
    </w:p>
    <w:p w14:paraId="7F8377C1">
      <w:r xmlns:w="http://schemas.openxmlformats.org/wordprocessingml/2006/main">
        <w:t xml:space="preserve">[119] 不愧是日崎！她轻而易举地就做到了我们做不到的事！（看着活动现场的藤叶）——[OecGuuddgj.] 2025-02-05 (周三) 22:51:39</w:t>
      </w:r>
    </w:p>
    <w:p w14:paraId="322E1F03">
      <w:r xmlns:w="http://schemas.openxmlformats.org/wordprocessingml/2006/main">
        <w:t xml:space="preserve">[120] 她是个疯女人，她太自由了——[zJOJu5UJxmo] 2025-02-05 (周三) 23:04:49</w:t>
      </w:r>
    </w:p>
    <w:p w14:paraId="515FAA59">
      <w:r xmlns:w="http://schemas.openxmlformats.org/wordprocessingml/2006/main">
        <w:t xml:space="preserve">[121] 我被他们因为纯粹的爱而做的那些疯狂事逗笑了。这个女人真是太棒了。——[t0X1D5vWt3k] 2025-02-06 (周四) 02:52:10</w:t>
      </w:r>
    </w:p>
    <w:p w14:paraId="566B4687">
      <w:r xmlns:w="http://schemas.openxmlformats.org/wordprocessingml/2006/main">
        <w:t xml:space="preserve">[122] 插图和SD动画都很可爱，太棒了！ -- [GUaj/GmJ.Sg] 2025-02-06 (周四) 07:15:14</w:t>
      </w:r>
    </w:p>
    <w:p w14:paraId="144058E0">
      <w:r xmlns:w="http://schemas.openxmlformats.org/wordprocessingml/2006/main">
        <w:t xml:space="preserve">[123] 她表情丰富，长得可爱。她是个疯女人，但我认为她处境不错，因为只要狠狠揍她一顿就能制止她。——[34s8ozSg4Po] 2025-02-06 (周四) 10:35:19</w:t>
      </w:r>
    </w:p>
    <w:p w14:paraId="3897C5C9">
      <w:r xmlns:w="http://schemas.openxmlformats.org/wordprocessingml/2006/main">
        <w:t xml:space="preserve">[124] 即使在bugbug的文章里，CG图通常也是按照纯爱→失败的顺序发布的，但这个女孩的顺序正好相反，哈哈 -- [LOaL4OS.BK.] 2025-02-08 (周六) 09:30:07</w:t>
      </w:r>
    </w:p>
    <w:p w14:paraId="5545A246">
      <w:r xmlns:w="http://schemas.openxmlformats.org/wordprocessingml/2006/main">
        <w:t xml:space="preserve">[125] 我还没看过，但情况正好相反吗？不管怎么看，上面的那个都是纯粹的爱，那个CG——[mQuzXRj1LR.] 2025-02-20 (周四) 12:45:35</w:t>
      </w:r>
    </w:p>
    <w:p w14:paraId="75F4D87F">
      <w:r xmlns:w="http://schemas.openxmlformats.org/wordprocessingml/2006/main">
        <w:t xml:space="preserve">[126] 我看着围观的人群，忍不住笑了。他们和日崎一样，热情地看着这对在市中心亲热的怪异情侣，为他们欢呼、拍照，却既不干涉也不报警。他们真是太开明了。——[5qiGZ0Hn6qc] 2025-02-18 (周二) 16:27:00</w:t>
      </w:r>
    </w:p>
    <w:p w14:paraId="1EB05C8E">
      <w:r xmlns:w="http://schemas.openxmlformats.org/wordprocessingml/2006/main">
        <w:t xml:space="preserve">[127] 她是个很有趣的女孩，她优雅得体的谈吐和她那迷人的嗓音都非常讨人喜欢！——[buB0UcQniyw] 2025-02-06 (周四) 20:37:55</w:t>
      </w:r>
    </w:p>
    <w:p w14:paraId="2917FAE6">
      <w:r xmlns:w="http://schemas.openxmlformats.org/wordprocessingml/2006/main">
        <w:t xml:space="preserve">[128] 可惜它只是个纯粹的爱情故事，虽然很可爱，但我期待另一个版本——[YTwjJVPOaTg] 2025-02-06 (周四) 20:51:55</w:t>
      </w:r>
    </w:p>
    <w:p w14:paraId="0426E273">
      <w:r xmlns:w="http://schemas.openxmlformats.org/wordprocessingml/2006/main">
        <w:t xml:space="preserve">[129] 如果你喜欢破坏，结果却被抛弃并呼救，那岂不是说明你喜欢女主角身陷险境的剧情吗？——[dsPfaHWJnMA] 2025-02-06 (周四) 21:37:56</w:t>
      </w:r>
    </w:p>
    <w:p w14:paraId="0A586D66">
      <w:r xmlns:w="http://schemas.openxmlformats.org/wordprocessingml/2006/main">
        <w:t xml:space="preserve">[130] 人物塑造同样引人入胜，人物篇章也和其他剧情一样精彩。此外，穿插其中的久世日常生活片段也让人感到非常满足。——[uCSvPAAhhFM] 2025-02-07 (周五) 12:11:29</w:t>
      </w:r>
    </w:p>
    <w:p w14:paraId="6E1BDF3A">
      <w:r xmlns:w="http://schemas.openxmlformats.org/wordprocessingml/2006/main">
        <w:t xml:space="preserve">[131] 基拉能把活物变成炸弹，这是一种无法抵抗的即死能力。而金特鲁的能力仅仅是身体强壮加上炸弹威力强大，所以制造炸弹的能力本身感觉并不强。——[J4XIy2cNuXI] 2025-02-07 (周五) 22:43:48</w:t>
      </w:r>
    </w:p>
    <w:p w14:paraId="5AA790AF">
      <w:r xmlns:w="http://schemas.openxmlformats.org/wordprocessingml/2006/main">
        <w:t xml:space="preserve">[132] 关于杀手皇后，考虑到放置炸弹后必须等前一个炸弹爆炸才能放置下一个，如果忽略第二颗和第三颗炸弹，它实际上就是个更强的版本……说真的，这种能力不应该赋予这种性格的角色（它唯一的缺点难道就是不能把生物变成炸弹吗？）——[vHhu1KNgX4M] 2025-02-07 (周五) 23:59:47</w:t>
      </w:r>
    </w:p>
    <w:p w14:paraId="0B5AAC75">
      <w:r xmlns:w="http://schemas.openxmlformats.org/wordprocessingml/2006/main">
        <w:t xml:space="preserve">[133] 他就像一个觉醒的炸弹果实能力者。举个其他作品的例子——[YdRcF7qrYWI] 2025-02-09 (Sun) 18:58:42</w:t>
      </w:r>
    </w:p>
    <w:p w14:paraId="380426C3">
      <w:r xmlns:w="http://schemas.openxmlformats.org/wordprocessingml/2006/main">
        <w:t xml:space="preserve">[134] 整个区域都是雷区……如果只要时间还没过去就能远程操控，那么即使不能远程操控，如果它不会随着时间推移而消散，仍然是一颗炸弹，那么这东西就能把整个世界变成一颗炸弹，太疯狂了——[PXMergRKsKo] 2025-02-17 (周一) 17:00:34</w:t>
      </w:r>
    </w:p>
    <w:p w14:paraId="49A60C31">
      <w:r xmlns:w="http://schemas.openxmlformats.org/wordprocessingml/2006/main">
        <w:t xml:space="preserve">[135] 可惜的是，它觉醒后就不再攻击己方部队了，尽管它未来有可能成为组合技的关键组件。不过，这或许是个不错的调整。——[J4XIy2cNuXI] 2025-02-07 (周五) 22:52:49</w:t>
      </w:r>
    </w:p>
    <w:p w14:paraId="5620468E">
      <w:r xmlns:w="http://schemas.openxmlformats.org/wordprocessingml/2006/main">
        <w:t xml:space="preserve">[136] 我想尝试把这个加入到汤姆·布朗的综合表演中——[dsPfaHWJnMA] 2025-02-08 (周六) 10:24:29</w:t>
      </w:r>
    </w:p>
    <w:p w14:paraId="28E766CC">
      <w:r xmlns:w="http://schemas.openxmlformats.org/wordprocessingml/2006/main">
        <w:t xml:space="preserve">[137] 好痛！我的手指真的骨折了！这家伙疯了！ -- [WeF2ruMR0v6] 2025-02-12 (周三) 00:45:33</w:t>
      </w:r>
    </w:p>
    <w:p w14:paraId="67858900">
      <w:r xmlns:w="http://schemas.openxmlformats.org/wordprocessingml/2006/main">
        <w:t xml:space="preserve">[138] 一张免费的R卡，带有50%伤害减免的debuff，在副本中非常实用。它的充能时间虽然短，但由于是R卡，所以很容易强化。不过，如果你把它当作debuff单位使用，那么在它的特殊觉醒效果激活时，其普通攻击时间就会成为一个劣势。——[Mmx1cFUMuk6] 2025-02-09 (周日) 21:01:55</w:t>
      </w:r>
    </w:p>
    <w:p w14:paraId="465B7A6D">
      <w:r xmlns:w="http://schemas.openxmlformats.org/wordprocessingml/2006/main">
        <w:t xml:space="preserve">[139] 我对此作了积极的解读，认为这种设计是为了在用开场护符造成伤害的同时积攒特殊攻击槽。——[6qEfFMLh7qI] 2025-02-09 (周日) 22:02:14</w:t>
      </w:r>
    </w:p>
    <w:p w14:paraId="70F08075">
      <w:r xmlns:w="http://schemas.openxmlformats.org/wordprocessingml/2006/main">
        <w:t xml:space="preserve">[140] 我觉得这非但不是什么麻烦事，反而是个额外的时间，但是这个魅惑效果能持续多久呢？如果只有30秒左右，那可能就有点麻烦了。——[r6dsaP1X/bE] 2025-02-10 (周一) 01:50:56</w:t>
      </w:r>
    </w:p>
    <w:p w14:paraId="1C872074">
      <w:r xmlns:w="http://schemas.openxmlformats.org/wordprocessingml/2006/main">
        <w:t xml:space="preserve">[141] 由于魅惑效果持续20秒，充能速度为10.1%，多段攻击几率为50%，拥有毅力技能的影响并不大。——[Mmx1cFUMuk6] 2025-02-10 (周一) 17:37:57</w:t>
      </w:r>
    </w:p>
    <w:p w14:paraId="133E76CE">
      <w:r xmlns:w="http://schemas.openxmlformats.org/wordprocessingml/2006/main">
        <w:t xml:space="preserve">[142] 久世事务所的妮可这个角色，一出场就火力全开，把喜剧效果发挥到了极致。一个年轻女子（或者更确切地说，是一个假扮的女子）一出场就爆发——[knvwh.mkdCU] 2025-02-11 (周二) 13:48:53</w:t>
      </w:r>
    </w:p>
    <w:p w14:paraId="09F35B8E">
      <w:r xmlns:w="http://schemas.openxmlformats.org/wordprocessingml/2006/main">
        <w:t xml:space="preserve">[143] 我真的太喜欢她了：外貌（尤其是她的便服）、性格和声音。她太可爱了，就算只以她为主角的游戏我也愿意全价购买。她有点古灵精怪，但我可以肯定地说，有她在身边，游戏就变得很有趣。本来我打算放弃她的技能，但最后还是升级了她，现在资源有点不够用了…… -- [po7G1sB.252] 2025-02-23 (周日) 23:51:21</w:t>
      </w:r>
    </w:p>
    <w:p w14:paraId="0C13D304">
      <w:r xmlns:w="http://schemas.openxmlformats.org/wordprocessingml/2006/main">
        <w:t xml:space="preserve">[144] 我想知道田渕的名字是不是因为Killer Queen的《Gunpowder, gelatine》里“加油田渕”这句歌词被听成了“Ganbare Tabuchi”——[KTAzbAeLOEw] 2025-03-23 (Sun) 07:01:13</w:t>
      </w:r>
    </w:p>
    <w:p w14:paraId="4FA20D18">
      <w:r xmlns:w="http://schemas.openxmlformats.org/wordprocessingml/2006/main">
        <w:t xml:space="preserve">[145] 我没想到第三部分要花这么多时间……两次——[xlzpAnkyUic] 2026-05-16 (周六) 11:24:27</w:t>
      </w:r>
    </w:p>
    <w:p w14:paraId="05DBCFEF">
      <w:r xmlns:w="http://schemas.openxmlformats.org/wordprocessingml/2006/main">
        <w:t xml:space="preserve">[146] ←使用棋盘前请务必阅读规则。</w:t>
      </w:r>
    </w:p>
    <w:p w14:paraId="40EE5B4B">
      <w:r xmlns:w="http://schemas.openxmlformats.org/wordprocessingml/2006/main">
        <w:t xml:space="preserve">[147] 关于规则 †</w:t>
      </w:r>
    </w:p>
    <w:p w14:paraId="6D643CFE">
      <w:r xmlns:w="http://schemas.openxmlformats.org/wordprocessingml/2006/main">
        <w:t xml:space="preserve">[148] 请不要抱怨或批评页面编辑者。如果您对其他人的编辑有意见，请通过“提供替代方案”或“自行编辑”的方式进行建设性沟通。</w:t>
      </w:r>
    </w:p>
    <w:p w14:paraId="5F9CC4FA">
      <w:r xmlns:w="http://schemas.openxmlformats.org/wordprocessingml/2006/main">
        <w:t xml:space="preserve">[149] 不要发布个人网站或其他禁止未经授权链接的网站的网址。</w:t>
      </w:r>
    </w:p>
    <w:p w14:paraId="5A4485C5">
      <w:r xmlns:w="http://schemas.openxmlformats.org/wordprocessingml/2006/main">
        <w:t xml:space="preserve">[150] 关于违反规则的帖子 †</w:t>
      </w:r>
    </w:p>
    <w:p w14:paraId="4E00B2E3">
      <w:r xmlns:w="http://schemas.openxmlformats.org/wordprocessingml/2006/main">
        <w:t xml:space="preserve">[151] 禁止发布以下类型的帖子，因为它们容易造成干扰。</w:t>
      </w:r>
    </w:p>
    <w:p w14:paraId="4FF50144">
      <w:r xmlns:w="http://schemas.openxmlformats.org/wordprocessingml/2006/main">
        <w:t xml:space="preserve">[152]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3D07C4A">
      <w:r xmlns:w="http://schemas.openxmlformats.org/wordprocessingml/2006/main">
        <w:t xml:space="preserve">[153] 其他包括使用此维基的人、官方管理员、艺术家、配音演员、现实生活中的个人以及 Twitter 用户等团体。</w:t>
      </w:r>
    </w:p>
    <w:p w14:paraId="31FCE9AB">
      <w:r xmlns:w="http://schemas.openxmlformats.org/wordprocessingml/2006/main">
        <w:t xml:space="preserve">[154] 关于向管理层提交的帖子，我们容忍可以解释为用户反馈的评论，例如“我希望他们改进这一点”、“我希望他们尽快修复错误”和“维护时间太长了”，但我们不容忍使用辱骂性语言贬低管理层。</w:t>
      </w:r>
    </w:p>
    <w:p w14:paraId="73625354">
      <w:r xmlns:w="http://schemas.openxmlformats.org/wordprocessingml/2006/main">
        <w:t xml:space="preserve">[155] 将讨论和意见交流视为“诽谤或对抗他人”是错误的。然而，在讨论或意见交流中使用辱骂性语言、贬低他人、挑衅他人或在缺乏明确证据的情况下发表言论，都是违法行为。说话时务必注意自己的言辞。</w:t>
      </w:r>
    </w:p>
    <w:p w14:paraId="782A9FFF">
      <w:r xmlns:w="http://schemas.openxmlformats.org/wordprocessingml/2006/main">
        <w:t xml:space="preserve">[156] 攻击性评论包括使用“做这个”或“做那个”等强硬命令、“使用粗俗语言”、“采取居高临下的态度”或“挑衅”。</w:t>
      </w:r>
    </w:p>
    <w:p w14:paraId="22D39941">
      <w:r xmlns:w="http://schemas.openxmlformats.org/wordprocessingml/2006/main">
        <w:t xml:space="preserve">[157] 禁止发布冒犯现有玩家的帖子，例如“还有人玩这个游戏吗？”或“这游戏已经凉了”。这并不意味着您完全不能发表任何负面言论，而是指那些超出单纯负面评价范围，构成诽谤或诋毁的帖子将被禁止发布。</w:t>
      </w:r>
    </w:p>
    <w:p w14:paraId="398525C1">
      <w:r xmlns:w="http://schemas.openxmlformats.org/wordprocessingml/2006/main">
        <w:t xml:space="preserve">[158] 公开羞辱他人，包括泄露他人的游戏内名称或UID</w:t>
      </w:r>
    </w:p>
    <w:p w14:paraId="6644CB8C">
      <w:r xmlns:w="http://schemas.openxmlformats.org/wordprocessingml/2006/main">
        <w:t xml:space="preserve">[159] 但是，分享有助于游戏攻略的信息和视频是允许的。</w:t>
      </w:r>
    </w:p>
    <w:p w14:paraId="436A81D0">
      <w:r xmlns:w="http://schemas.openxmlformats.org/wordprocessingml/2006/main">
        <w:t xml:space="preserve">[160] 参考其他应用程序</w:t>
      </w:r>
    </w:p>
    <w:p w14:paraId="5B4549D1">
      <w:r xmlns:w="http://schemas.openxmlformats.org/wordprocessingml/2006/main">
        <w:t xml:space="preserve">[161] 在多个论坛上多次发帖</w:t>
      </w:r>
    </w:p>
    <w:p w14:paraId="10A366FB">
      <w:r xmlns:w="http://schemas.openxmlformats.org/wordprocessingml/2006/main">
        <w:t xml:space="preserve">[162] 写一串无意义的字符</w:t>
      </w:r>
    </w:p>
    <w:p w14:paraId="6309B1B2">
      <w:r xmlns:w="http://schemas.openxmlformats.org/wordprocessingml/2006/main">
        <w:t xml:space="preserve">[163] 关于作弊和利用漏洞的帖子</w:t>
      </w:r>
    </w:p>
    <w:p w14:paraId="408303DE">
      <w:r xmlns:w="http://schemas.openxmlformats.org/wordprocessingml/2006/main">
        <w:t xml:space="preserve">[164] 最好的办法是忽略违反规则的帖子。上钩或反驳只会让事情变得更糟。</w:t>
      </w:r>
    </w:p>
    <w:p w14:paraId="0C66F1EC">
      <w:r xmlns:w="http://schemas.openxmlformats.org/wordprocessingml/2006/main">
        <w:t xml:space="preserve">[165] *在上述规则中，“诽谤”指的是在没有客观证据的情况下诋毁和贬低他人。将所有批评性文章都归为“诽谤”是不正确的，所以请务必谨慎。</w:t>
      </w:r>
    </w:p>
    <w:p w14:paraId="7F6393F1">
      <w:r xmlns:w="http://schemas.openxmlformats.org/wordprocessingml/2006/main">
        <w:t xml:space="preserve">[166] 关于修改和删除发帖日志 †</w:t>
      </w:r>
    </w:p>
    <w:p w14:paraId="471A5888">
      <w:r xmlns:w="http://schemas.openxmlformats.org/wordprocessingml/2006/main">
        <w:t xml:space="preserve">[167] 但是，允许更正印刷错误、遗漏和字体颜色。（他人出于善意所做的更正也允许。）</w:t>
      </w:r>
    </w:p>
    <w:p w14:paraId="5603FECE">
      <w:r xmlns:w="http://schemas.openxmlformats.org/wordprocessingml/2006/main">
        <w:t xml:space="preserve">[168] 作为例外情况，您可以删除自己的帖子，但事后必须向管理员报告。此外，删除时，请将整个评论替换为以下文本，而不是完全删除：&amp;color(#ff0000){''发帖人已删除''};</w:t>
      </w:r>
    </w:p>
    <w:p w14:paraId="162FD4BF">
      <w:r xmlns:w="http://schemas.openxmlformats.org/wordprocessingml/2006/main">
        <w:t xml:space="preserve">[169] 关于评论删除违反规则的帖子 †</w:t>
      </w:r>
    </w:p>
    <w:p w14:paraId="315383D3">
      <w:r xmlns:w="http://schemas.openxmlformats.org/wordprocessingml/2006/main">
        <w:t xml:space="preserve">[170] 您可以自行注释掉上述任何违反规则的评论，无需管理员许可。但是，注释掉评论后，请务必在“违规举报公告板”上进行举报。举报时请使用“违规举报公告板”上的模板。</w:t>
      </w:r>
    </w:p>
    <w:p w14:paraId="61F18F5E">
      <w:r xmlns:w="http://schemas.openxmlformats.org/wordprocessingml/2006/main">
        <w:t xml:space="preserve">[171] 未经 CO 举报公告板举报而被评论删除的帖子将被恢复，而评论删除帖子的人将受到处罚。</w:t>
      </w:r>
    </w:p>
    <w:p w14:paraId="55E6A325">
      <w:r xmlns:w="http://schemas.openxmlformats.org/wordprocessingml/2006/main">
        <w:t xml:space="preserve">[172] 如果您反复向 CO 举报公告板举报不违反规则的帖子，我们将认为您是自私的，并将对您实施发帖和编辑限制。</w:t>
      </w:r>
    </w:p>
    <w:p w14:paraId="1D634EF9">
      <w:r xmlns:w="http://schemas.openxmlformats.org/wordprocessingml/2006/main">
        <w:t xml:space="preserve">[173] 在 CO 报告公告板上，不构成违规的报告可由管理员酌情恢复。</w:t>
      </w:r>
    </w:p>
    <w:p w14:paraId="4F77DC24">
      <w:r xmlns:w="http://schemas.openxmlformats.org/wordprocessingml/2006/main">
        <w:t xml:space="preserve">[174] 我们再次要求您不要评论那些并未违反规则的评论。（例如，诸如“虽然不违反规则，但显然是在挑衅”、“恶作剧”或“评论整个帖子”之类的主观判断。）</w:t>
      </w:r>
    </w:p>
    <w:p w14:paraId="14788975">
      <w:r xmlns:w="http://schemas.openxmlformats.org/wordprocessingml/2006/main">
        <w:t xml:space="preserve">[175] 关于不违反规则但“冒犯性”的帖子 †</w:t>
      </w:r>
    </w:p>
    <w:p w14:paraId="751E5069">
      <w:r xmlns:w="http://schemas.openxmlformats.org/wordprocessingml/2006/main">
        <w:t xml:space="preserve">[176] 即使帖子内容具有冒犯性，除非违反版规，否则不会被删除。由于每个人对冒犯性的接受程度不同，请使用 NGID 功能隐藏评论，而不是争论或恶意挑衅。</w:t>
      </w:r>
    </w:p>
    <w:p w14:paraId="284B77A7">
      <w:r xmlns:w="http://schemas.openxmlformats.org/wordprocessingml/2006/main">
        <w:t xml:space="preserve">[177] 挑衅难道不是一种违规行为吗？†</w:t>
      </w:r>
    </w:p>
    <w:p w14:paraId="5C269370">
      <w:r xmlns:w="http://schemas.openxmlformats.org/wordprocessingml/2006/main">
        <w:t xml:space="preserve">[178] 每个人对“煽动性言论”的定义都大相径庭，因此我们不认为这是违规行为。如果您认为某条评论具有煽动性，请使用 NGID 功能将其隐藏。</w:t>
      </w:r>
    </w:p>
    <w:p w14:paraId="6D94F1E1">
      <w:r xmlns:w="http://schemas.openxmlformats.org/wordprocessingml/2006/main">
        <w:t xml:space="preserve">[179] 抱怨难道不算违法吗？†</w:t>
      </w:r>
    </w:p>
    <w:p w14:paraId="74805DBB">
      <w:r xmlns:w="http://schemas.openxmlformats.org/wordprocessingml/2006/main">
        <w:t xml:space="preserve">[180] 一般而言，抱怨本身并不构成违规。但是，针对本作品的负面宣传、诽谤、辱骂性语言以及超出抱怨范围的对抗性帖子均构成违规。如果您认为抱怨内容冒犯了您，请使用 NGID 功能隐藏相关评论。</w:t>
      </w:r>
    </w:p>
    <w:p w14:paraId="2BBE12E1">
      <w:r xmlns:w="http://schemas.openxmlformats.org/wordprocessingml/2006/main">
        <w:t xml:space="preserve">[181] 如果您不确定某个帖子是否违反规则，该怎么办？ †</w:t>
      </w:r>
    </w:p>
    <w:p w14:paraId="2821759C">
      <w:r xmlns:w="http://schemas.openxmlformats.org/wordprocessingml/2006/main">
        <w:t xml:space="preserve">[182] 有些帖子内容含糊不清，难以判断是否违规。评论删除这类含糊不清的帖子可能会导致问题，所以请不要评论删除，而是使用 NGID 功能将评论隐藏起来。</w:t>
      </w:r>
    </w:p>
    <w:p w14:paraId="51B90F87">
      <w:r xmlns:w="http://schemas.openxmlformats.org/wordprocessingml/2006/main">
        <w:t xml:space="preserve">[183] 对屡犯者的处罚†</w:t>
      </w:r>
    </w:p>
    <w:p w14:paraId="733BFE10">
      <w:r xmlns:w="http://schemas.openxmlformats.org/wordprocessingml/2006/main">
        <w:t xml:space="preserve">[184] 屡次违反规则或发布特别恶意的帖子，管理员可酌情予以处罚，例如“禁止访问”或“限制发帖”。</w:t>
      </w:r>
    </w:p>
    <w:p w14:paraId="7BE5C469">
      <w:r xmlns:w="http://schemas.openxmlformats.org/wordprocessingml/2006/main">
        <w:t xml:space="preserve">[185] 如果您对进一步改进有任何建议，请通过 Wiki 管理公告板与我们联系。</w:t>
      </w:r>
    </w:p>
    <w:p w14:paraId="08C1BFF6"/>
    <w:p w14:paraId="7A3A30F1">
      <w:r xmlns:w="http://schemas.openxmlformats.org/wordprocessingml/2006/main">
        <w:rPr>
          <w:b/>
        </w:rPr>
        <w:t xml:space="preserve">A199</w:t>
      </w:r>
    </w:p>
    <w:p w14:paraId="0DD4AB06">
      <w:r xmlns:w="http://schemas.openxmlformats.org/wordprocessingml/2006/main">
        <w:t xml:space="preserve">[0] 索引：所有角色 | SSR 角色 | SR 角色 | R 角色</w:t>
      </w:r>
    </w:p>
    <w:p w14:paraId="7A4C88B9">
      <w:r xmlns:w="http://schemas.openxmlformats.org/wordprocessingml/2006/main">
        <w:t xml:space="preserve">[1] 基本信息</w:t>
      </w:r>
    </w:p>
    <w:p w14:paraId="57BCD4AC">
      <w:r xmlns:w="http://schemas.openxmlformats.org/wordprocessingml/2006/main">
        <w:t xml:space="preserve">[2] 语音</w:t>
      </w:r>
    </w:p>
    <w:p w14:paraId="7B5B75F4">
      <w:r xmlns:w="http://schemas.openxmlformats.org/wordprocessingml/2006/main">
        <w:t xml:space="preserve">[3] 内容适用性简易评估</w:t>
      </w:r>
    </w:p>
    <w:p w14:paraId="73606773">
      <w:r xmlns:w="http://schemas.openxmlformats.org/wordprocessingml/2006/main">
        <w:t xml:space="preserve">[4] 琐事</w:t>
      </w:r>
    </w:p>
    <w:p w14:paraId="293D74F1">
      <w:r xmlns:w="http://schemas.openxmlformats.org/wordprocessingml/2006/main">
        <w:t xml:space="preserve">[5] 官方推特账号介绍</w:t>
      </w:r>
    </w:p>
    <w:p w14:paraId="473A5231">
      <w:r xmlns:w="http://schemas.openxmlformats.org/wordprocessingml/2006/main">
        <w:t xml:space="preserve">[6] 评论表单</w:t>
      </w:r>
    </w:p>
    <w:p w14:paraId="3EAE7A62">
      <w:r xmlns:w="http://schemas.openxmlformats.org/wordprocessingml/2006/main">
        <w:t xml:space="preserve">[7] 基本信息 †</w:t>
      </w:r>
    </w:p>
    <w:p w14:paraId="70E8B691">
      <w:r xmlns:w="http://schemas.openxmlformats.org/wordprocessingml/2006/main">
        <w:t xml:space="preserve">[8] 变换图像</w:t>
      </w:r>
    </w:p>
    <w:p w14:paraId="25FCD567">
      <w:r xmlns:w="http://schemas.openxmlformats.org/wordprocessingml/2006/main">
        <w:t xml:space="preserve">[9] 简介</w:t>
      </w:r>
    </w:p>
    <w:p w14:paraId="611BB4B0">
      <w:r xmlns:w="http://schemas.openxmlformats.org/wordprocessingml/2006/main">
        <w:t xml:space="preserve">[10] 姓名</w:t>
      </w:r>
    </w:p>
    <w:p w14:paraId="55078A06">
      <w:r xmlns:w="http://schemas.openxmlformats.org/wordprocessingml/2006/main">
        <w:t xml:space="preserve">[11] 姬路京明道</w:t>
      </w:r>
    </w:p>
    <w:p w14:paraId="1A10B210">
      <w:r xmlns:w="http://schemas.openxmlformats.org/wordprocessingml/2006/main">
        <w:t xml:space="preserve">[12] 真实姓名</w:t>
      </w:r>
    </w:p>
    <w:p w14:paraId="422CB17F">
      <w:r xmlns:w="http://schemas.openxmlformats.org/wordprocessingml/2006/main">
        <w:t xml:space="preserve">[13] 姬路秋道</w:t>
      </w:r>
    </w:p>
    <w:p w14:paraId="274F1E31">
      <w:r xmlns:w="http://schemas.openxmlformats.org/wordprocessingml/2006/main">
        <w:t xml:space="preserve">[14] 稀有度</w:t>
      </w:r>
    </w:p>
    <w:p w14:paraId="433B5122">
      <w:r xmlns:w="http://schemas.openxmlformats.org/wordprocessingml/2006/main">
        <w:t xml:space="preserve">[15] 普通攻击</w:t>
      </w:r>
    </w:p>
    <w:p w14:paraId="54F435DB">
      <w:r xmlns:w="http://schemas.openxmlformats.org/wordprocessingml/2006/main">
        <w:t xml:space="preserve">[16] 近战攻击（魔法）</w:t>
      </w:r>
    </w:p>
    <w:p w14:paraId="3CE60953">
      <w:r xmlns:w="http://schemas.openxmlformats.org/wordprocessingml/2006/main">
        <w:t xml:space="preserve">[17] 附属派系</w:t>
      </w:r>
    </w:p>
    <w:p w14:paraId="7725149D">
      <w:r xmlns:w="http://schemas.openxmlformats.org/wordprocessingml/2006/main">
        <w:t xml:space="preserve">[18] 闪光忍者（久世）</w:t>
      </w:r>
    </w:p>
    <w:p w14:paraId="16F71200">
      <w:r xmlns:w="http://schemas.openxmlformats.org/wordprocessingml/2006/main">
        <w:t xml:space="preserve">[19] 向日葵</w:t>
      </w:r>
    </w:p>
    <w:p w14:paraId="36C99E04">
      <w:r xmlns:w="http://schemas.openxmlformats.org/wordprocessingml/2006/main">
        <w:t xml:space="preserve">[20] 插图</w:t>
      </w:r>
    </w:p>
    <w:p w14:paraId="2FCDFF99">
      <w:r xmlns:w="http://schemas.openxmlformats.org/wordprocessingml/2006/main">
        <w:t xml:space="preserve">[21] 宫本上校</w:t>
      </w:r>
    </w:p>
    <w:p w14:paraId="72EDC369">
      <w:r xmlns:w="http://schemas.openxmlformats.org/wordprocessingml/2006/main">
        <w:t xml:space="preserve">[22] SD字符</w:t>
      </w:r>
    </w:p>
    <w:p w14:paraId="7E694040">
      <w:r xmlns:w="http://schemas.openxmlformats.org/wordprocessingml/2006/main">
        <w:t xml:space="preserve">[23] 风味文字</w:t>
      </w:r>
    </w:p>
    <w:p w14:paraId="543DCD07">
      <w:r xmlns:w="http://schemas.openxmlformats.org/wordprocessingml/2006/main">
        <w:t xml:space="preserve">[24] “啊哈♥ 希望公主殿下你会更喜欢我……♥” 她是七大恶人中的第六位，九世上弦之族的成员，也是她父母所创立的新邪教的活神。她拥有名为“我的手”的超自然能力，能够通过触碰他人来读取并操控他们的情绪，这使她非常适合审讯工作。她是个娇生惯养的女孩，如果没人时刻宠着她，她就会发脾气。</w:t>
      </w:r>
    </w:p>
    <w:p w14:paraId="085775C6">
      <w:r xmlns:w="http://schemas.openxmlformats.org/wordprocessingml/2006/main">
        <w:t xml:space="preserve">[25] 如何获得</w:t>
      </w:r>
    </w:p>
    <w:p w14:paraId="6085D57D">
      <w:r xmlns:w="http://schemas.openxmlformats.org/wordprocessingml/2006/main">
        <w:t xml:space="preserve">[26] 标准扭蛋</w:t>
      </w:r>
    </w:p>
    <w:p w14:paraId="73CDFF4B">
      <w:r xmlns:w="http://schemas.openxmlformats.org/wordprocessingml/2006/main">
        <w:t xml:space="preserve">[27] 基础属性（1星）* 每增加1星+50%，5星时为1星值的3倍</w:t>
      </w:r>
    </w:p>
    <w:p w14:paraId="04CC9CFC">
      <w:r xmlns:w="http://schemas.openxmlformats.org/wordprocessingml/2006/main">
        <w:t xml:space="preserve">[28] 级</w:t>
      </w:r>
    </w:p>
    <w:p w14:paraId="7F57B171">
      <w:r xmlns:w="http://schemas.openxmlformats.org/wordprocessingml/2006/main">
        <w:t xml:space="preserve">[29] 耐力</w:t>
      </w:r>
    </w:p>
    <w:p w14:paraId="741E53B6">
      <w:r xmlns:w="http://schemas.openxmlformats.org/wordprocessingml/2006/main">
        <w:t xml:space="preserve">[30] 攻击力</w:t>
      </w:r>
    </w:p>
    <w:p w14:paraId="05B9371B">
      <w:r xmlns:w="http://schemas.openxmlformats.org/wordprocessingml/2006/main">
        <w:t xml:space="preserve">[31] 防御能力</w:t>
      </w:r>
    </w:p>
    <w:p w14:paraId="1A704BDD">
      <w:r xmlns:w="http://schemas.openxmlformats.org/wordprocessingml/2006/main">
        <w:t xml:space="preserve">[32] 魔力</w:t>
      </w:r>
    </w:p>
    <w:p w14:paraId="17BC668C">
      <w:r xmlns:w="http://schemas.openxmlformats.org/wordprocessingml/2006/main">
        <w:t xml:space="preserve">[33] 魔法抗性</w:t>
      </w:r>
    </w:p>
    <w:p w14:paraId="68CBF4CD">
      <w:r xmlns:w="http://schemas.openxmlformats.org/wordprocessingml/2006/main">
        <w:t xml:space="preserve">[34] 详细状态</w:t>
      </w:r>
    </w:p>
    <w:p w14:paraId="004F89D9">
      <w:r xmlns:w="http://schemas.openxmlformats.org/wordprocessingml/2006/main">
        <w:t xml:space="preserve">[35] 准确性</w:t>
      </w:r>
    </w:p>
    <w:p w14:paraId="150A881B">
      <w:r xmlns:w="http://schemas.openxmlformats.org/wordprocessingml/2006/main">
        <w:t xml:space="preserve">[36] 回避能力</w:t>
      </w:r>
    </w:p>
    <w:p w14:paraId="5FF21C3B">
      <w:r xmlns:w="http://schemas.openxmlformats.org/wordprocessingml/2006/main">
        <w:t xml:space="preserve">[37] 连续命中率</w:t>
      </w:r>
    </w:p>
    <w:p w14:paraId="2F86E3B9">
      <w:r xmlns:w="http://schemas.openxmlformats.org/wordprocessingml/2006/main">
        <w:t xml:space="preserve">[38] 反击率</w:t>
      </w:r>
    </w:p>
    <w:p w14:paraId="342FA2CD">
      <w:r xmlns:w="http://schemas.openxmlformats.org/wordprocessingml/2006/main">
        <w:t xml:space="preserve">[39] 眩晕激活率</w:t>
      </w:r>
    </w:p>
    <w:p w14:paraId="569D5895">
      <w:r xmlns:w="http://schemas.openxmlformats.org/wordprocessingml/2006/main">
        <w:t xml:space="preserve">[40] 眩晕抗性</w:t>
      </w:r>
    </w:p>
    <w:p w14:paraId="5B941757">
      <w:r xmlns:w="http://schemas.openxmlformats.org/wordprocessingml/2006/main">
        <w:t xml:space="preserve">[41] 移动速度</w:t>
      </w:r>
    </w:p>
    <w:p w14:paraId="39A522F8">
      <w:r xmlns:w="http://schemas.openxmlformats.org/wordprocessingml/2006/main">
        <w:t xml:space="preserve">[42] 部署速度</w:t>
      </w:r>
    </w:p>
    <w:p w14:paraId="1AA92EB1">
      <w:r xmlns:w="http://schemas.openxmlformats.org/wordprocessingml/2006/main">
        <w:t xml:space="preserve">[43] 行动速度</w:t>
      </w:r>
    </w:p>
    <w:p w14:paraId="3FF75AC1">
      <w:r xmlns:w="http://schemas.openxmlformats.org/wordprocessingml/2006/main">
        <w:t xml:space="preserve">[44] 特别收费金额</w:t>
      </w:r>
    </w:p>
    <w:p w14:paraId="2A481408">
      <w:r xmlns:w="http://schemas.openxmlformats.org/wordprocessingml/2006/main">
        <w:t xml:space="preserve">[45] 特殊招式</w:t>
      </w:r>
    </w:p>
    <w:p w14:paraId="0D57D5F8">
      <w:r xmlns:w="http://schemas.openxmlformats.org/wordprocessingml/2006/main">
        <w:t xml:space="preserve">[46] 姓名</w:t>
      </w:r>
    </w:p>
    <w:p w14:paraId="6CF77AE2">
      <w:r xmlns:w="http://schemas.openxmlformats.org/wordprocessingml/2006/main">
        <w:t xml:space="preserve">[47] 效应</w:t>
      </w:r>
    </w:p>
    <w:p w14:paraId="073A684A">
      <w:r xmlns:w="http://schemas.openxmlformats.org/wordprocessingml/2006/main">
        <w:t xml:space="preserve">[48]愿我的祝福与你同在。</w:t>
      </w:r>
    </w:p>
    <w:p w14:paraId="58B2F35A">
      <w:r xmlns:w="http://schemas.openxmlformats.org/wordprocessingml/2006/main">
        <w:t xml:space="preserve">[49] 持续 45 秒，使你全军的攻击力和防御力提高 30%。持续 30 秒，使你军队所在战场的攻击力和防御力提高 30%。</w:t>
      </w:r>
    </w:p>
    <w:p w14:paraId="6C6A8E26">
      <w:r xmlns:w="http://schemas.openxmlformats.org/wordprocessingml/2006/main">
        <w:t xml:space="preserve">[50]愿我的祝福与你同在+</w:t>
      </w:r>
    </w:p>
    <w:p w14:paraId="5F00D363">
      <w:r xmlns:w="http://schemas.openxmlformats.org/wordprocessingml/2006/main">
        <w:t xml:space="preserve">[51] 持续 45 秒，使你全军的攻击力、防御力和伤害输出提高 30%。持续 30 秒，使你军队所在战场的攻击力和防御力提高 30%。</w:t>
      </w:r>
    </w:p>
    <w:p w14:paraId="3A8B605B">
      <w:r xmlns:w="http://schemas.openxmlformats.org/wordprocessingml/2006/main">
        <w:t xml:space="preserve">[52] 独特效果</w:t>
      </w:r>
    </w:p>
    <w:p w14:paraId="17C1E9A0">
      <w:r xmlns:w="http://schemas.openxmlformats.org/wordprocessingml/2006/main">
        <w:t xml:space="preserve">[53] 姓名</w:t>
      </w:r>
    </w:p>
    <w:p w14:paraId="24A8B009">
      <w:r xmlns:w="http://schemas.openxmlformats.org/wordprocessingml/2006/main">
        <w:t xml:space="preserve">[54] 效应</w:t>
      </w:r>
    </w:p>
    <w:p w14:paraId="42D8A0E9">
      <w:r xmlns:w="http://schemas.openxmlformats.org/wordprocessingml/2006/main">
        <w:t xml:space="preserve">[55]我的手</w:t>
      </w:r>
    </w:p>
    <w:p w14:paraId="7C046052">
      <w:r xmlns:w="http://schemas.openxmlformats.org/wordprocessingml/2006/main">
        <w:t xml:space="preserve">[56] 有 80% 的几率使一个敌人受到以下效果之一，持续 20 秒，而不是进行普通攻击：攻击力提升 20%，防御力提升 20%，速度提升 20%，命中率提升 20%，闪避率提升 20%。</w:t>
      </w:r>
    </w:p>
    <w:p w14:paraId="0AFA2D5E">
      <w:r xmlns:w="http://schemas.openxmlformats.org/wordprocessingml/2006/main">
        <w:t xml:space="preserve">[57] 我的手+</w:t>
      </w:r>
    </w:p>
    <w:p w14:paraId="32AD69FC">
      <w:r xmlns:w="http://schemas.openxmlformats.org/wordprocessingml/2006/main">
        <w:t xml:space="preserve">[58] 有 80% 的几率，代替普通攻击，对单个敌人施加以下减益效果中的两种，持续 20 秒：攻击力下降 20%，防御力下降 20%，速度下降 20%，命中率下降 20%，闪避率下降 20%。</w:t>
      </w:r>
    </w:p>
    <w:p w14:paraId="20D5A4D8">
      <w:r xmlns:w="http://schemas.openxmlformats.org/wordprocessingml/2006/main">
        <w:t xml:space="preserve">[59] 休闲服装照片</w:t>
      </w:r>
    </w:p>
    <w:p w14:paraId="3DD1B9D4">
      <w:r xmlns:w="http://schemas.openxmlformats.org/wordprocessingml/2006/main">
        <w:t xml:space="preserve">[60] 增强图像</w:t>
      </w:r>
    </w:p>
    <w:p w14:paraId="70EFEA98">
      <w:r xmlns:w="http://schemas.openxmlformats.org/wordprocessingml/2006/main">
        <w:t xml:space="preserve">[61] 语音 †</w:t>
      </w:r>
    </w:p>
    <w:p w14:paraId="0AE15ACD">
      <w:r xmlns:w="http://schemas.openxmlformats.org/wordprocessingml/2006/main">
        <w:t xml:space="preserve">[62] 点击打开行列表</w:t>
      </w:r>
    </w:p>
    <w:p w14:paraId="331552D7">
      <w:r xmlns:w="http://schemas.openxmlformats.org/wordprocessingml/2006/main">
        <w:t xml:space="preserve">[63] 加入</w:t>
      </w:r>
    </w:p>
    <w:p w14:paraId="11C3ED6F">
      <w:r xmlns:w="http://schemas.openxmlformats.org/wordprocessingml/2006/main">
        <w:t xml:space="preserve">[64] 对话 1（转换后）</w:t>
      </w:r>
    </w:p>
    <w:p w14:paraId="1646B898">
      <w:r xmlns:w="http://schemas.openxmlformats.org/wordprocessingml/2006/main">
        <w:t xml:space="preserve">[65] 对话 2（转换后）</w:t>
      </w:r>
    </w:p>
    <w:p w14:paraId="7D090961">
      <w:r xmlns:w="http://schemas.openxmlformats.org/wordprocessingml/2006/main">
        <w:t xml:space="preserve">[66] 对话 3（转换后）</w:t>
      </w:r>
    </w:p>
    <w:p w14:paraId="33C4F5D1">
      <w:r xmlns:w="http://schemas.openxmlformats.org/wordprocessingml/2006/main">
        <w:t xml:space="preserve">[67] 对话 4（转换后）</w:t>
      </w:r>
    </w:p>
    <w:p w14:paraId="3C173A5E">
      <w:r xmlns:w="http://schemas.openxmlformats.org/wordprocessingml/2006/main">
        <w:t xml:space="preserve">[68] 空闲 1（转换后）</w:t>
      </w:r>
    </w:p>
    <w:p w14:paraId="70C35210">
      <w:r xmlns:w="http://schemas.openxmlformats.org/wordprocessingml/2006/main">
        <w:t xml:space="preserve">[69] 空闲 2（转换后）</w:t>
      </w:r>
    </w:p>
    <w:p w14:paraId="0EA66C89">
      <w:r xmlns:w="http://schemas.openxmlformats.org/wordprocessingml/2006/main">
        <w:t xml:space="preserve">[70] 对话 1（转变前）</w:t>
      </w:r>
    </w:p>
    <w:p w14:paraId="7166C92E">
      <w:r xmlns:w="http://schemas.openxmlformats.org/wordprocessingml/2006/main">
        <w:t xml:space="preserve">[71] 对话 2（转变前）</w:t>
      </w:r>
    </w:p>
    <w:p w14:paraId="5B16B74D">
      <w:r xmlns:w="http://schemas.openxmlformats.org/wordprocessingml/2006/main">
        <w:t xml:space="preserve">[72] 对话 3（转变前）</w:t>
      </w:r>
    </w:p>
    <w:p w14:paraId="5F110B42">
      <w:r xmlns:w="http://schemas.openxmlformats.org/wordprocessingml/2006/main">
        <w:t xml:space="preserve">[73] 对话 4（转变前）</w:t>
      </w:r>
    </w:p>
    <w:p w14:paraId="10FB69AA">
      <w:r xmlns:w="http://schemas.openxmlformats.org/wordprocessingml/2006/main">
        <w:t xml:space="preserve">[74] 空闲 1（转换前）</w:t>
      </w:r>
    </w:p>
    <w:p w14:paraId="108A0877">
      <w:r xmlns:w="http://schemas.openxmlformats.org/wordprocessingml/2006/main">
        <w:t xml:space="preserve">[75] 空闲 2（转换前）</w:t>
      </w:r>
    </w:p>
    <w:p w14:paraId="1DB4A255">
      <w:r xmlns:w="http://schemas.openxmlformats.org/wordprocessingml/2006/main">
        <w:t xml:space="preserve">[76] 升级 1</w:t>
      </w:r>
    </w:p>
    <w:p w14:paraId="2A1752CB">
      <w:r xmlns:w="http://schemas.openxmlformats.org/wordprocessingml/2006/main">
        <w:t xml:space="preserve">[77] 升级 2</w:t>
      </w:r>
    </w:p>
    <w:p w14:paraId="1FF7FB9A">
      <w:r xmlns:w="http://schemas.openxmlformats.org/wordprocessingml/2006/main">
        <w:t xml:space="preserve">[78] 升级 3</w:t>
      </w:r>
    </w:p>
    <w:p w14:paraId="2BAB0F8A">
      <w:r xmlns:w="http://schemas.openxmlformats.org/wordprocessingml/2006/main">
        <w:t xml:space="preserve">[79] 捕获</w:t>
      </w:r>
    </w:p>
    <w:p w14:paraId="7355231E">
      <w:r xmlns:w="http://schemas.openxmlformats.org/wordprocessingml/2006/main">
        <w:t xml:space="preserve">[80] 战斗开始 1</w:t>
      </w:r>
    </w:p>
    <w:p w14:paraId="1EA0958A">
      <w:r xmlns:w="http://schemas.openxmlformats.org/wordprocessingml/2006/main">
        <w:t xml:space="preserve">[81] 战斗开始 2</w:t>
      </w:r>
    </w:p>
    <w:p w14:paraId="5621CD79">
      <w:r xmlns:w="http://schemas.openxmlformats.org/wordprocessingml/2006/main">
        <w:t xml:space="preserve">[82] 战斗参与 1</w:t>
      </w:r>
    </w:p>
    <w:p w14:paraId="1A88E5E1">
      <w:r xmlns:w="http://schemas.openxmlformats.org/wordprocessingml/2006/main">
        <w:t xml:space="preserve">[83] 战斗参与 2</w:t>
      </w:r>
    </w:p>
    <w:p w14:paraId="697364CD">
      <w:r xmlns:w="http://schemas.openxmlformats.org/wordprocessingml/2006/main">
        <w:t xml:space="preserve">[84] 战斗胜利 1</w:t>
      </w:r>
    </w:p>
    <w:p w14:paraId="694CAB0C">
      <w:r xmlns:w="http://schemas.openxmlformats.org/wordprocessingml/2006/main">
        <w:t xml:space="preserve">[85] 战斗胜利 2</w:t>
      </w:r>
    </w:p>
    <w:p w14:paraId="7FC581EE">
      <w:r xmlns:w="http://schemas.openxmlformats.org/wordprocessingml/2006/main">
        <w:t xml:space="preserve">[86] 普通攻击 1</w:t>
      </w:r>
    </w:p>
    <w:p w14:paraId="706E3F4B">
      <w:r xmlns:w="http://schemas.openxmlformats.org/wordprocessingml/2006/main">
        <w:t xml:space="preserve">[87] 普通攻击 2</w:t>
      </w:r>
    </w:p>
    <w:p w14:paraId="5049BBE6">
      <w:r xmlns:w="http://schemas.openxmlformats.org/wordprocessingml/2006/main">
        <w:t xml:space="preserve">[88] 普通攻击 3</w:t>
      </w:r>
    </w:p>
    <w:p w14:paraId="5A37E71F">
      <w:r xmlns:w="http://schemas.openxmlformats.org/wordprocessingml/2006/main">
        <w:t xml:space="preserve">[89] 独特效果激活 1</w:t>
      </w:r>
    </w:p>
    <w:p w14:paraId="692D6501">
      <w:r xmlns:w="http://schemas.openxmlformats.org/wordprocessingml/2006/main">
        <w:t xml:space="preserve">[90] 独特效果激活 2</w:t>
      </w:r>
    </w:p>
    <w:p w14:paraId="77CD9D98">
      <w:r xmlns:w="http://schemas.openxmlformats.org/wordprocessingml/2006/main">
        <w:t xml:space="preserve">[91] 独特效果激活 3</w:t>
      </w:r>
    </w:p>
    <w:p w14:paraId="4C5151EC">
      <w:r xmlns:w="http://schemas.openxmlformats.org/wordprocessingml/2006/main">
        <w:t xml:space="preserve">[92] 特殊招式 1</w:t>
      </w:r>
    </w:p>
    <w:p w14:paraId="57F30556">
      <w:r xmlns:w="http://schemas.openxmlformats.org/wordprocessingml/2006/main">
        <w:t xml:space="preserve">[93] 特殊招式 2</w:t>
      </w:r>
    </w:p>
    <w:p w14:paraId="43FBAD84">
      <w:r xmlns:w="http://schemas.openxmlformats.org/wordprocessingml/2006/main">
        <w:t xml:space="preserve">[94] 受到的伤害：1</w:t>
      </w:r>
    </w:p>
    <w:p w14:paraId="76F53A04">
      <w:r xmlns:w="http://schemas.openxmlformats.org/wordprocessingml/2006/main">
        <w:t xml:space="preserve">[95] 受到的伤害：2</w:t>
      </w:r>
    </w:p>
    <w:p w14:paraId="31361527">
      <w:r xmlns:w="http://schemas.openxmlformats.org/wordprocessingml/2006/main">
        <w:t xml:space="preserve">[96] 受到的伤害：3</w:t>
      </w:r>
    </w:p>
    <w:p w14:paraId="68F0A907">
      <w:r xmlns:w="http://schemas.openxmlformats.org/wordprocessingml/2006/main">
        <w:t xml:space="preserve">[97] 撤回</w:t>
      </w:r>
    </w:p>
    <w:p w14:paraId="40C2B4C7">
      <w:r xmlns:w="http://schemas.openxmlformats.org/wordprocessingml/2006/main">
        <w:t xml:space="preserve">[98] 项目用途 1</w:t>
      </w:r>
    </w:p>
    <w:p w14:paraId="2A2C6EE0">
      <w:r xmlns:w="http://schemas.openxmlformats.org/wordprocessingml/2006/main">
        <w:t xml:space="preserve">[99] 物品用途 2</w:t>
      </w:r>
    </w:p>
    <w:p w14:paraId="430D9E09">
      <w:r xmlns:w="http://schemas.openxmlformats.org/wordprocessingml/2006/main">
        <w:t xml:space="preserve">[100] 在游戏中 †</w:t>
      </w:r>
    </w:p>
    <w:p w14:paraId="5AEE0E70">
      <w:r xmlns:w="http://schemas.openxmlformats.org/wordprocessingml/2006/main">
        <w:t xml:space="preserve">[101] 于2021年1月起作为NPC登场于“圣诞夜的感谢”活动。此前官方博客已公布了他的存在及其昵称“Mad”，但此次活动是其角色立绘及游戏内形象的首次公开。随后，于2022年2月3日起在“时贞无法勃起”活动中成为可操作角色。</w:t>
      </w:r>
    </w:p>
    <w:p w14:paraId="2C0E372B">
      <w:r xmlns:w="http://schemas.openxmlformats.org/wordprocessingml/2006/main">
        <w:t xml:space="preserve">[102] 顺便一提，“纯爱H”周围略带不祥之兆的括号，是因为它与同时发售的“时之勃起”奖励R“闪光忍者丽奈”一同推出。想要扭转局面的情欲昏迷时贞，完全有理由哭泣。</w:t>
      </w:r>
    </w:p>
    <w:p w14:paraId="6BA331C3">
      <w:r xmlns:w="http://schemas.openxmlformats.org/wordprocessingml/2006/main">
        <w:t xml:space="preserve">[103] 作为一名角色，她擅长增益/减益效果，尤其擅长辅助能力。她拥有独特的减益效果，而非普通攻击，这使得她在《库纳加》系列众多拥有独特能力的角色中也显得格外不同寻常。</w:t>
      </w:r>
    </w:p>
    <w:p w14:paraId="66B65C1D">
      <w:r xmlns:w="http://schemas.openxmlformats.org/wordprocessingml/2006/main">
        <w:t xml:space="preserve">[104] 另一方面，这些减益效果本身非常有效。它由五种类型的减益效果组成：攻击力、防御力、速度、闪避率和命中率降低。虽然持续时间和倍率都不算高，但一个人能够施加五种不同的减益效果仍然非常罕见。这种小规模施加减益效果的方式非常适合首领战，而且由于减益效果会覆盖增益效果，因此对那些生命值降低时会获得自身增益效果的敌人非常有效。然而，由于其随机性较高，能否成功施加所需的效果在一定程度上取决于运气。如果想要有效地利用它，可以通过提高行动速度或觉醒等级来增加尝试次数。</w:t>
      </w:r>
    </w:p>
    <w:p w14:paraId="1552995D">
      <w:r xmlns:w="http://schemas.openxmlformats.org/wordprocessingml/2006/main">
        <w:t xml:space="preserve">[105] 如果只看数字，眩晕发动率和特殊技能蓄力率都很高，有时普通攻击会突然发动，特殊技能槽就会突然充满，或者对手会被眩晕。</w:t>
      </w:r>
    </w:p>
    <w:p w14:paraId="7DC8B5F3">
      <w:r xmlns:w="http://schemas.openxmlformats.org/wordprocessingml/2006/main">
        <w:t xml:space="preserve">[106] 有很多方法可以为己方部队施加攻击和防御增益，而且这些增益之间往往存在冲突。这是基本规则：如果同时施加同一种增益，则只会生效倍率最高的增益。觉醒时获得的30%伤害提升相对罕见，因此不太可能与其他增益冲突，而且由于它是在60%攻击力提升的基础上再叠加30%，因此效果非常显著。这意味着火力将比正常水平高出2.08倍。</w:t>
      </w:r>
    </w:p>
    <w:p w14:paraId="65B55120">
      <w:r xmlns:w="http://schemas.openxmlformats.org/wordprocessingml/2006/main">
        <w:t xml:space="preserve">[107] 这是特殊招式首次可以部署增加攻击力的场地增益效果，即使在实施一段时间后，它仍然很有价值。</w:t>
      </w:r>
    </w:p>
    <w:p w14:paraId="6DA4CD3F">
      <w:r xmlns:w="http://schemas.openxmlformats.org/wordprocessingml/2006/main">
        <w:t xml:space="preserve">[108] 很难多次激活，而且增益效果由一个持续时间长的增益和一个留在场上的场地增益组成，因此也可以在成功激活后立即撤退。</w:t>
      </w:r>
    </w:p>
    <w:p w14:paraId="5E716090">
      <w:r xmlns:w="http://schemas.openxmlformats.org/wordprocessingml/2006/main">
        <w:t xml:space="preserve">[109] 除了特殊招式外，它的优势之一在于与其他角色相比，需要觉醒和强化的道具较少。如果想要充分发挥其独特效果，你需要觉醒它的独特效果和行动速度，但如果你没有条件装备“健谈之虎”，那么即使觉醒也无妨。</w:t>
      </w:r>
    </w:p>
    <w:p w14:paraId="636AD9DD">
      <w:r xmlns:w="http://schemas.openxmlformats.org/wordprocessingml/2006/main">
        <w:t xml:space="preserve">[110] 总的来说，这个角色很难操控，但如果运用得当，他将是一个强大、高风险、高回报的角色。你需要灵活运用队伍配置和战术，才能最大程度地发挥他的作用。</w:t>
      </w:r>
    </w:p>
    <w:p w14:paraId="26807D32">
      <w:r xmlns:w="http://schemas.openxmlformats.org/wordprocessingml/2006/main">
        <w:t xml:space="preserve">[111] 内容适用性简易评估 †</w:t>
      </w:r>
    </w:p>
    <w:p w14:paraId="3F25CB55">
      <w:r xmlns:w="http://schemas.openxmlformats.org/wordprocessingml/2006/main">
        <w:t xml:space="preserve">[112] 合适的内容、推荐的装备示例、角色发展目标等。</w:t>
      </w:r>
    </w:p>
    <w:p w14:paraId="41E81629">
      <w:r xmlns:w="http://schemas.openxmlformats.org/wordprocessingml/2006/main">
        <w:t xml:space="preserve">[113] 兼容内容</w:t>
      </w:r>
    </w:p>
    <w:p w14:paraId="392B865F">
      <w:r xmlns:w="http://schemas.openxmlformats.org/wordprocessingml/2006/main">
        <w:t xml:space="preserve">[114] 能力倾向</w:t>
      </w:r>
    </w:p>
    <w:p w14:paraId="3E420180">
      <w:r xmlns:w="http://schemas.openxmlformats.org/wordprocessingml/2006/main">
        <w:t xml:space="preserve">[115] 简短评论</w:t>
      </w:r>
    </w:p>
    <w:p w14:paraId="2574B92C">
      <w:r xmlns:w="http://schemas.openxmlformats.org/wordprocessingml/2006/main">
        <w:t xml:space="preserve">[116] 主线任务 活动任务</w:t>
      </w:r>
    </w:p>
    <w:p w14:paraId="79901462">
      <w:r xmlns:w="http://schemas.openxmlformats.org/wordprocessingml/2006/main">
        <w:t xml:space="preserve">[117] 增益效果非常显著，但不能在不使用普通攻击的情况下使用特殊招式的缺点超过了增益效果。</w:t>
      </w:r>
    </w:p>
    <w:p w14:paraId="0CA3C46A">
      <w:r xmlns:w="http://schemas.openxmlformats.org/wordprocessingml/2006/main">
        <w:t xml:space="preserve">[118] 突袭战</w:t>
      </w:r>
    </w:p>
    <w:p w14:paraId="7401C6C0">
      <w:r xmlns:w="http://schemas.openxmlformats.org/wordprocessingml/2006/main">
        <w:t xml:space="preserve">[119] 为了最大程度地发挥这股超大增益效果，最好搭配能够提升特殊攻击槽的角色。优先使用时威力强大，但在多角色栏位中则难以发挥其作用（装备示例见下文）。</w:t>
      </w:r>
    </w:p>
    <w:p w14:paraId="4354EE4F">
      <w:r xmlns:w="http://schemas.openxmlformats.org/wordprocessingml/2006/main">
        <w:t xml:space="preserve">[120] 湮灭</w:t>
      </w:r>
    </w:p>
    <w:p w14:paraId="4FA362B9">
      <w:r xmlns:w="http://schemas.openxmlformats.org/wordprocessingml/2006/main">
        <w:t xml:space="preserve">[121] 增益效果的数量非常惊人，但几乎完全缺乏进攻能力是一个主要缺点。</w:t>
      </w:r>
    </w:p>
    <w:p w14:paraId="29F4E291">
      <w:r xmlns:w="http://schemas.openxmlformats.org/wordprocessingml/2006/main">
        <w:t xml:space="preserve">[122] B宇宙</w:t>
      </w:r>
    </w:p>
    <w:p w14:paraId="323E55B0">
      <w:r xmlns:w="http://schemas.openxmlformats.org/wordprocessingml/2006/main">
        <w:t xml:space="preserve">[123] 双重钻头 + 特殊槽增加：可用于快速攻击，并利用其独特的特殊招式立即发动第二波攻击。</w:t>
      </w:r>
    </w:p>
    <w:p w14:paraId="1ADD5D52">
      <w:r xmlns:w="http://schemas.openxmlformats.org/wordprocessingml/2006/main">
        <w:t xml:space="preserve">[124] 能力评价指标</w:t>
      </w:r>
    </w:p>
    <w:p w14:paraId="26752509">
      <w:r xmlns:w="http://schemas.openxmlformats.org/wordprocessingml/2006/main">
        <w:t xml:space="preserve">[125] ◎：优秀内容。最有可能发挥出色。○：合适内容。有较高发挥潜力。△：一般。需要一些技巧才能发挥良好，但选择理由不多。×：不合适内容。由于与内容规则、游戏系统、难度等级等不兼容，难以发挥出色。*2014年3月更新</w:t>
      </w:r>
    </w:p>
    <w:p w14:paraId="5F729E0C">
      <w:r xmlns:w="http://schemas.openxmlformats.org/wordprocessingml/2006/main">
        <w:t xml:space="preserve">[126] 突袭</w:t>
      </w:r>
    </w:p>
    <w:p w14:paraId="18D6052B">
      <w:r xmlns:w="http://schemas.openxmlformats.org/wordprocessingml/2006/main">
        <w:t xml:space="preserve">[127] 推荐设备示例</w:t>
      </w:r>
    </w:p>
    <w:p w14:paraId="69778F0B">
      <w:r xmlns:w="http://schemas.openxmlformats.org/wordprocessingml/2006/main">
        <w:t xml:space="preserve">[128] 主要设备</w:t>
      </w:r>
    </w:p>
    <w:p w14:paraId="0D277702">
      <w:r xmlns:w="http://schemas.openxmlformats.org/wordprocessingml/2006/main">
        <w:t xml:space="preserve">[129] 子设备</w:t>
      </w:r>
    </w:p>
    <w:p w14:paraId="5803E18C">
      <w:r xmlns:w="http://schemas.openxmlformats.org/wordprocessingml/2006/main">
        <w:t xml:space="preserve">[130] 一件令人愉悦的物品</w:t>
      </w:r>
    </w:p>
    <w:p w14:paraId="0035A1D4">
      <w:r xmlns:w="http://schemas.openxmlformats.org/wordprocessingml/2006/main">
        <w:t xml:space="preserve">[131] 发展目标</w:t>
      </w:r>
    </w:p>
    <w:p w14:paraId="382C2065">
      <w:r xmlns:w="http://schemas.openxmlformats.org/wordprocessingml/2006/main">
        <w:t xml:space="preserve">[132] 突破极限</w:t>
      </w:r>
    </w:p>
    <w:p w14:paraId="42346BFB">
      <w:r xmlns:w="http://schemas.openxmlformats.org/wordprocessingml/2006/main">
        <w:t xml:space="preserve">[133] 致命觉醒</w:t>
      </w:r>
    </w:p>
    <w:p w14:paraId="35534DD5">
      <w:r xmlns:w="http://schemas.openxmlformats.org/wordprocessingml/2006/main">
        <w:t xml:space="preserve">[134] 独特的觉醒</w:t>
      </w:r>
    </w:p>
    <w:p w14:paraId="0F4D60BD">
      <w:r xmlns:w="http://schemas.openxmlformats.org/wordprocessingml/2006/main">
        <w:t xml:space="preserve">[135] 行动速度</w:t>
      </w:r>
    </w:p>
    <w:p w14:paraId="306573C9">
      <w:r xmlns:w="http://schemas.openxmlformats.org/wordprocessingml/2006/main">
        <w:t xml:space="preserve">[136] 特别收费</w:t>
      </w:r>
    </w:p>
    <w:p w14:paraId="320460FF">
      <w:r xmlns:w="http://schemas.openxmlformats.org/wordprocessingml/2006/main">
        <w:t xml:space="preserve">[137] 其他</w:t>
      </w:r>
    </w:p>
    <w:p w14:paraId="706C08B5">
      <w:r xmlns:w="http://schemas.openxmlformats.org/wordprocessingml/2006/main">
        <w:t xml:space="preserve">[138] 培训成本</w:t>
      </w:r>
    </w:p>
    <w:p w14:paraId="11F9315B">
      <w:r xmlns:w="http://schemas.openxmlformats.org/wordprocessingml/2006/main">
        <w:t xml:space="preserve">[139] 4.1 秒 19 次</w:t>
      </w:r>
    </w:p>
    <w:p w14:paraId="4EED270A">
      <w:r xmlns:w="http://schemas.openxmlformats.org/wordprocessingml/2006/main">
        <w:t xml:space="preserve">[140] 备注</w:t>
      </w:r>
    </w:p>
    <w:p w14:paraId="1B75B5C1">
      <w:r xmlns:w="http://schemas.openxmlformats.org/wordprocessingml/2006/main">
        <w:t xml:space="preserve">[141] 装备和训练示例（假设队伍中存在能提升特殊攻击槽的角色）：如果无法准备能提升特殊攻击槽的角色，则目标是确保必定发动一次特殊攻击。</w:t>
      </w:r>
    </w:p>
    <w:p w14:paraId="577CC209">
      <w:r xmlns:w="http://schemas.openxmlformats.org/wordprocessingml/2006/main">
        <w:t xml:space="preserve">[142] *2016年3月更新</w:t>
      </w:r>
    </w:p>
    <w:p w14:paraId="02DBA154">
      <w:r xmlns:w="http://schemas.openxmlformats.org/wordprocessingml/2006/main">
        <w:t xml:space="preserve">[143] 琐事 †</w:t>
      </w:r>
    </w:p>
    <w:p w14:paraId="071173D9">
      <w:r xmlns:w="http://schemas.openxmlformats.org/wordprocessingml/2006/main">
        <w:t xml:space="preserve">[144] 无论从哪个角度看，她都像个荡妇，但在她的人物故事中，变身之后并没有提到她裸露的披风。</w:t>
      </w:r>
    </w:p>
    <w:p w14:paraId="12D3F37A">
      <w:r xmlns:w="http://schemas.openxmlformats.org/wordprocessingml/2006/main">
        <w:t xml:space="preserve">[145] 官方推特账号简介 †</w:t>
      </w:r>
    </w:p>
    <w:p w14:paraId="052CD61F">
      <w:r xmlns:w="http://schemas.openxmlformats.org/wordprocessingml/2006/main">
        <w:t xml:space="preserve">[146] 人物介绍</w:t>
      </w:r>
    </w:p>
    <w:p w14:paraId="18B94E88">
      <w:r xmlns:w="http://schemas.openxmlformats.org/wordprocessingml/2006/main">
        <w:t xml:space="preserve">[147] 评论表 †</w:t>
      </w:r>
    </w:p>
    <w:p w14:paraId="50D15F58">
      <w:r xmlns:w="http://schemas.openxmlformats.org/wordprocessingml/2006/main">
        <w:t xml:space="preserve">[148] 点击打开历史日志列表</w:t>
      </w:r>
    </w:p>
    <w:p w14:paraId="1AB638A1">
      <w:r xmlns:w="http://schemas.openxmlformats.org/wordprocessingml/2006/main">
        <w:t xml:space="preserve">[149] 末尾的数字越小，日志就越旧。</w:t>
      </w:r>
    </w:p>
    <w:p w14:paraId="77B15AFD">
      <w:r xmlns:w="http://schemas.openxmlformats.org/wordprocessingml/2006/main">
        <w:t xml:space="preserve">[150] 'Comments/疯狂的秋路姬路/' 没有子页面。</w:t>
      </w:r>
    </w:p>
    <w:p w14:paraId="1C8A02A7">
      <w:r xmlns:w="http://schemas.openxmlformats.org/wordprocessingml/2006/main">
        <w:t xml:space="preserve">[151] 解释非常详尽，尤其考虑到事情就发生在昨天。感谢您提供的有关设备的有用信息。——[7Z3y3b2XDV.] 2022-03-03 (周四) 17:21:55</w:t>
      </w:r>
    </w:p>
    <w:p w14:paraId="3E703A5A">
      <w:r xmlns:w="http://schemas.openxmlformats.org/wordprocessingml/2006/main">
        <w:t xml:space="preserve">[152] 我也想等到活动开始再抽，结果把所有珍贵的宝石和门票都用光了，第150抽就抽到了……我实在忍不住。——[wxdKV4EOEIs] 2022-03-05 (周六) 18:42:56</w:t>
      </w:r>
    </w:p>
    <w:p w14:paraId="074C84A1">
      <w:r xmlns:w="http://schemas.openxmlformats.org/wordprocessingml/2006/main">
        <w:t xml:space="preserve">[153] 1. 男性 2. 宅男 -- [viFsojpvCFU] 2022-03-04 (周五) 19:34:49</w:t>
      </w:r>
    </w:p>
    <w:p w14:paraId="117CF357">
      <w:r xmlns:w="http://schemas.openxmlformats.org/wordprocessingml/2006/main">
        <w:t xml:space="preserve">[154] 你是非瑞克西亚人吗？ -- [RB4k.3CFmzI] 2022-03-05 (周六) 10:00:40</w:t>
      </w:r>
    </w:p>
    <w:p w14:paraId="5137E159">
      <w:r xmlns:w="http://schemas.openxmlformats.org/wordprocessingml/2006/main">
        <w:t xml:space="preserve">[155] 考虑到情色漫画的性质，有些元素是不可避免的，但我真希望这个女孩能穿便服！还有不少学生角色穿着校服的场景……真是浪费。——[wi491EvwG8M] 2022-03-06 (周日) 00:27:33</w:t>
      </w:r>
    </w:p>
    <w:p w14:paraId="69A0EAD1">
      <w:r xmlns:w="http://schemas.openxmlformats.org/wordprocessingml/2006/main">
        <w:t xml:space="preserve">[156] 有一种说法是，姬路是强迫藤羽同意的，因为藤羽无法直视姬路穿这身衣服的样子——[hEXMk9DucpQ] 2022-03-06 (周日) 22:35:25</w:t>
      </w:r>
    </w:p>
    <w:p w14:paraId="1E1579D3">
      <w:r xmlns:w="http://schemas.openxmlformats.org/wordprocessingml/2006/main">
        <w:t xml:space="preserve">[157] 这让我想起了世界树里的诅咒制造者——[EWZjt80Ms22] 2022-03-07 (星期一) 12:13:56</w:t>
      </w:r>
    </w:p>
    <w:p w14:paraId="5819C7A3">
      <w:r xmlns:w="http://schemas.openxmlformats.org/wordprocessingml/2006/main">
        <w:t xml:space="preserve">[158] 实际操作难度很高，但如果能克服这些障碍，它的威力将无比强大。相比之下，阿喀琉斯手动撤退策略简直就像是赚快钱一样。——[dcjl/DX4.S.] 2022-03-14 (周一) 23:43:09</w:t>
      </w:r>
    </w:p>
    <w:p w14:paraId="6AE7F257">
      <w:r xmlns:w="http://schemas.openxmlformats.org/wordprocessingml/2006/main">
        <w:t xml:space="preserve">[159] 原来你说的“看”是这个意思啊！ -- [hKHQtIjZ1GQ] 2022-03-12 (周六) 02:58:57</w:t>
      </w:r>
    </w:p>
    <w:p w14:paraId="49668299">
      <w:r xmlns:w="http://schemas.openxmlformats.org/wordprocessingml/2006/main">
        <w:t xml:space="preserve">[160] 一想到姬路，我脑海里就浮现出猿教授的身影。——[CthXvtIKhto] 2022-03-14 (周一) 14:04:56</w:t>
      </w:r>
    </w:p>
    <w:p w14:paraId="4B159645">
      <w:r xmlns:w="http://schemas.openxmlformats.org/wordprocessingml/2006/main">
        <w:t xml:space="preserve">[161] 我原以为配合虎式坦克攻击次数增加四倍会很有吸引力，即使这意味着牺牲一些火力，但看来并非如此。——[R3mcW37SX32] 2022-03-16 (周三) 01:21:13</w:t>
      </w:r>
    </w:p>
    <w:p w14:paraId="727C18CB">
      <w:r xmlns:w="http://schemas.openxmlformats.org/wordprocessingml/2006/main">
        <w:t xml:space="preserve">[162] 鸟取，也许吧？ -- [Ih7ECnMD/Ro] 2022-04-15（周五）20:12:20</w:t>
      </w:r>
    </w:p>
    <w:p w14:paraId="6A66FA31">
      <w:r xmlns:w="http://schemas.openxmlformats.org/wordprocessingml/2006/main">
        <w:t xml:space="preserve">[163] 这是人名，不是地名，是“姬”（公主）——[Gxe7mYUxnNI] 2022-04-15 (周五) 20:44:25</w:t>
      </w:r>
    </w:p>
    <w:p w14:paraId="32121636">
      <w:r xmlns:w="http://schemas.openxmlformats.org/wordprocessingml/2006/main">
        <w:t xml:space="preserve">[164] 在另一个游戏中，有个女人胯下只有钞票，还有一个女人戴着猥亵的面具，所以这没什么大不了的。——[kNnyze.Cv0g] 2022-04-16 (周六) 09:08:23</w:t>
      </w:r>
    </w:p>
    <w:p w14:paraId="69508FEC">
      <w:r xmlns:w="http://schemas.openxmlformats.org/wordprocessingml/2006/main">
        <w:t xml:space="preserve">[165] 姬路的特殊效果意味着她的普通攻击次数较少，而且特殊攻击槽也不容易积攒，所以除非和阿尔戈尔组队，否则她几乎无法使用…… -- [M57jDMcuOp.] 2022-06-04 (周六) 19:22:43</w:t>
      </w:r>
    </w:p>
    <w:p w14:paraId="63093CB7">
      <w:r xmlns:w="http://schemas.openxmlformats.org/wordprocessingml/2006/main">
        <w:t xml:space="preserve">[166] 我本来打算等到周年庆活动再买兑换券，但是啊！等不及了！我要和朋友一起换！ -- [fQJWaV48qOs] 2022-10-12 (周三) 17:49:13</w:t>
      </w:r>
    </w:p>
    <w:p w14:paraId="098A2583">
      <w:r xmlns:w="http://schemas.openxmlformats.org/wordprocessingml/2006/main">
        <w:t xml:space="preserve">[167] 其实，这真是个巨大的胜利。不管抽到多少次重复的姬路，我都想要姬路。 -- [4.KIj0PA0RQ] 2023-09-10 (周日) 18:32:50</w:t>
      </w:r>
    </w:p>
    <w:p w14:paraId="3E50D937">
      <w:r xmlns:w="http://schemas.openxmlformats.org/wordprocessingml/2006/main">
        <w:t xml:space="preserve">[168] 如果这种表现能成为常驻角色，我觉得限时角色的数量膨胀就无法遏制了……不过既然你是靠运气抽到这么强的角色，你应该感到庆幸。——[4.KIj0PA0RQ] 2023-09-10 (周日) 18:39:02</w:t>
      </w:r>
    </w:p>
    <w:p w14:paraId="18734202">
      <w:r xmlns:w="http://schemas.openxmlformats.org/wordprocessingml/2006/main">
        <w:t xml:space="preserve">[169] 非常感谢您清晰的解释和具体的例子，虽然有点晚了。我现在会先试试把它和 Tiger 连接起来使用。 -- [z5jGDB2W/Vs] 2024-04-14 (周日) 19:48:33</w:t>
      </w:r>
    </w:p>
    <w:p w14:paraId="1F910F66">
      <w:r xmlns:w="http://schemas.openxmlformats.org/wordprocessingml/2006/main">
        <w:t xml:space="preserve">[170] 看起来像一只月蛾 -- [PFjo9HRld4.] 2024-08-11 (周日) 08:46:39</w:t>
      </w:r>
    </w:p>
    <w:p w14:paraId="48B7E5EE">
      <w:r xmlns:w="http://schemas.openxmlformats.org/wordprocessingml/2006/main">
        <w:t xml:space="preserve">[171] 如果我对姬路使用Zippo，那么使用姬路的妹妹琴音→姬路响菊理可以吗？如果我保留姬路的特殊槽，并在第二队开始时使用，我觉得几乎不会让增益效果消失，尤其是菊理的特殊能力。攻击力100%，魔法攻击力30%，伤害30%，魔法伤害25%，命中率30%，持续伤害2%，火力455%，对吧？还有速度提升，如果在狂热状态下用菊理发动BREAK……对于浪漫主义者来说简直无法抗拒。——[OKxluEgWKm2] 2024-09-06 (周五) 22:36:07</w:t>
      </w:r>
    </w:p>
    <w:p w14:paraId="10B9A442">
      <w:r xmlns:w="http://schemas.openxmlformats.org/wordprocessingml/2006/main">
        <w:t xml:space="preserve">[172] 为什么这个人只披着斗篷？实际上，他们在战斗中会完全暴露吗？ -- [eIbds.RTm2U] 2025-03-06 (周四) 19:34:12</w:t>
      </w:r>
    </w:p>
    <w:p w14:paraId="223E6B38">
      <w:r xmlns:w="http://schemas.openxmlformats.org/wordprocessingml/2006/main">
        <w:t xml:space="preserve">[173] ←使用棋盘前请务必阅读规则。</w:t>
      </w:r>
    </w:p>
    <w:p w14:paraId="1E79C49E">
      <w:r xmlns:w="http://schemas.openxmlformats.org/wordprocessingml/2006/main">
        <w:t xml:space="preserve">[174] 关于规则 †</w:t>
      </w:r>
    </w:p>
    <w:p w14:paraId="3D3328DC">
      <w:r xmlns:w="http://schemas.openxmlformats.org/wordprocessingml/2006/main">
        <w:t xml:space="preserve">[175] 请不要抱怨或批评页面编辑者。如果您对其他人的编辑有意见，请通过“提供替代方案”或“自行编辑”的方式进行建设性沟通。</w:t>
      </w:r>
    </w:p>
    <w:p w14:paraId="519D2D56">
      <w:r xmlns:w="http://schemas.openxmlformats.org/wordprocessingml/2006/main">
        <w:t xml:space="preserve">[176] 不要发布个人网站或其他禁止未经授权链接的网站的网址。</w:t>
      </w:r>
    </w:p>
    <w:p w14:paraId="5EDB8489">
      <w:r xmlns:w="http://schemas.openxmlformats.org/wordprocessingml/2006/main">
        <w:t xml:space="preserve">[177] 关于违反规则的帖子 †</w:t>
      </w:r>
    </w:p>
    <w:p w14:paraId="3477DF13">
      <w:r xmlns:w="http://schemas.openxmlformats.org/wordprocessingml/2006/main">
        <w:t xml:space="preserve">[178] 禁止发布以下类型的帖子，因为它们容易造成干扰。</w:t>
      </w:r>
    </w:p>
    <w:p w14:paraId="3BC9B616">
      <w:r xmlns:w="http://schemas.openxmlformats.org/wordprocessingml/2006/main">
        <w:t xml:space="preserve">[179] 我们允许对角色表现进行评价（例如强、弱等），但请注意用词。例如，“○○的技能很弱，不值得用，是个弱鸡”之类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260CD81">
      <w:r xmlns:w="http://schemas.openxmlformats.org/wordprocessingml/2006/main">
        <w:t xml:space="preserve">[180] 其他包括使用此维基的人、官方管理员、艺术家、配音演员、现实生活中的个人以及 Twitter 用户等团体。</w:t>
      </w:r>
    </w:p>
    <w:p w14:paraId="36E19028">
      <w:r xmlns:w="http://schemas.openxmlformats.org/wordprocessingml/2006/main">
        <w:t xml:space="preserve">[181] 关于向管理层提交的帖子，我们容忍可以解释为用户反馈的评论，例如“我希望他们改进这一点”、“我希望他们尽快修复错误”和“维护时间太长了”，但我们不容忍使用辱骂性语言贬低管理层。</w:t>
      </w:r>
    </w:p>
    <w:p w14:paraId="3BBE2B49">
      <w:r xmlns:w="http://schemas.openxmlformats.org/wordprocessingml/2006/main">
        <w:t xml:space="preserve">[182] 将讨论和意见交流视为“诽谤或对抗他人”是错误的。然而，在讨论或意见交流中使用辱骂性语言、贬低他人、挑衅他人或在缺乏明确证据的情况下发表言论，都是违法行为。说话时务必注意自己的言辞。</w:t>
      </w:r>
    </w:p>
    <w:p w14:paraId="5E74E921">
      <w:r xmlns:w="http://schemas.openxmlformats.org/wordprocessingml/2006/main">
        <w:t xml:space="preserve">[183] 攻击性评论是指使用“做这个”或“做那个”等强烈命令、“使用粗俗语言”、“采取居高临下的态度”或“挑衅”的评论。</w:t>
      </w:r>
    </w:p>
    <w:p w14:paraId="4A70C449">
      <w:r xmlns:w="http://schemas.openxmlformats.org/wordprocessingml/2006/main">
        <w:t xml:space="preserve">[184] 禁止发布冒犯现有玩家的帖子，例如“还有人玩这个游戏吗？”或“这游戏已经凉了”。这并不意味着您完全不能发表任何负面言论，而是指那些超出单纯负面评价范围，构成诽谤或诋毁的帖子将被禁止发布。</w:t>
      </w:r>
    </w:p>
    <w:p w14:paraId="7B9FDE17">
      <w:r xmlns:w="http://schemas.openxmlformats.org/wordprocessingml/2006/main">
        <w:t xml:space="preserve">[185] 公开羞辱他人，包括泄露他人的游戏内名称或UID</w:t>
      </w:r>
    </w:p>
    <w:p w14:paraId="73FB11C5">
      <w:r xmlns:w="http://schemas.openxmlformats.org/wordprocessingml/2006/main">
        <w:t xml:space="preserve">[186] 但是，分享有助于游戏攻略的信息和视频是允许的。</w:t>
      </w:r>
    </w:p>
    <w:p w14:paraId="3AF068D4">
      <w:r xmlns:w="http://schemas.openxmlformats.org/wordprocessingml/2006/main">
        <w:t xml:space="preserve">[187] 参考其他应用程序</w:t>
      </w:r>
    </w:p>
    <w:p w14:paraId="073F5905">
      <w:r xmlns:w="http://schemas.openxmlformats.org/wordprocessingml/2006/main">
        <w:t xml:space="preserve">[188] 在多个论坛上多次发帖</w:t>
      </w:r>
    </w:p>
    <w:p w14:paraId="33121464">
      <w:r xmlns:w="http://schemas.openxmlformats.org/wordprocessingml/2006/main">
        <w:t xml:space="preserve">[189] 由一串无意义字符组成的文字</w:t>
      </w:r>
    </w:p>
    <w:p w14:paraId="02DE6EAB">
      <w:r xmlns:w="http://schemas.openxmlformats.org/wordprocessingml/2006/main">
        <w:t xml:space="preserve">[190] 关于作弊和利用漏洞的帖子</w:t>
      </w:r>
    </w:p>
    <w:p w14:paraId="1D3418DD">
      <w:r xmlns:w="http://schemas.openxmlformats.org/wordprocessingml/2006/main">
        <w:t xml:space="preserve">[191] 最好的办法是忽略违反规则的帖子。上钩或反驳只会让事情变得更糟。</w:t>
      </w:r>
    </w:p>
    <w:p w14:paraId="5C186179">
      <w:r xmlns:w="http://schemas.openxmlformats.org/wordprocessingml/2006/main">
        <w:t xml:space="preserve">[192] *在上述规则中，“诽谤”指的是在没有客观证据的情况下诋毁和贬低他人。将所有批评性文章都归为“诽谤”是不正确的，所以请务必谨慎。</w:t>
      </w:r>
    </w:p>
    <w:p w14:paraId="44E9E9E4">
      <w:r xmlns:w="http://schemas.openxmlformats.org/wordprocessingml/2006/main">
        <w:t xml:space="preserve">[193] 关于修改和删除发帖日志 †</w:t>
      </w:r>
    </w:p>
    <w:p w14:paraId="447FAA70">
      <w:r xmlns:w="http://schemas.openxmlformats.org/wordprocessingml/2006/main">
        <w:t xml:space="preserve">[194] 但是，允许更正印刷错误、遗漏和字体颜色。（他人出于善意所做的更正也允许。）</w:t>
      </w:r>
    </w:p>
    <w:p w14:paraId="62DD32DF">
      <w:r xmlns:w="http://schemas.openxmlformats.org/wordprocessingml/2006/main">
        <w:t xml:space="preserve">[195] 作为例外情况，您可以删除自己的帖子，但事后必须向管理员报告。此外，删除时，请将整个评论替换为以下文本，而不是完全删除：&amp;color(#ff0000){''发帖人已删除''};</w:t>
      </w:r>
    </w:p>
    <w:p w14:paraId="7AFD6B1C">
      <w:r xmlns:w="http://schemas.openxmlformats.org/wordprocessingml/2006/main">
        <w:t xml:space="preserve">[196] 关于评论删除违反规则的帖子 †</w:t>
      </w:r>
    </w:p>
    <w:p w14:paraId="49947D74">
      <w:r xmlns:w="http://schemas.openxmlformats.org/wordprocessingml/2006/main">
        <w:t xml:space="preserve">[197] 您可以自行注释掉上述任何违反规则的评论，无需管理员许可。但是，注释掉评论后，请务必在“违规举报公告板”上进行举报。举报时请使用“违规举报公告板”上的模板。</w:t>
      </w:r>
    </w:p>
    <w:p w14:paraId="0BE28CEF">
      <w:r xmlns:w="http://schemas.openxmlformats.org/wordprocessingml/2006/main">
        <w:t xml:space="preserve">[198] 未经 CO 报告公告板报告而被评论删除的帖子将被恢复，而评论删除帖子的人将受到处罚。</w:t>
      </w:r>
    </w:p>
    <w:p w14:paraId="12AF356C">
      <w:r xmlns:w="http://schemas.openxmlformats.org/wordprocessingml/2006/main">
        <w:t xml:space="preserve">[199] 如果您反复向 CO 举报公告板举报不违反规则的帖子，我们将认为您是自私的，并将对您实施发帖和编辑限制。</w:t>
      </w:r>
    </w:p>
    <w:p w14:paraId="00979BCD">
      <w:r xmlns:w="http://schemas.openxmlformats.org/wordprocessingml/2006/main">
        <w:t xml:space="preserve">[200] 不违反规则的 CO 报告公告板上的报告，管理员可酌情恢复。</w:t>
      </w:r>
    </w:p>
    <w:p w14:paraId="0CFEB1B2">
      <w:r xmlns:w="http://schemas.openxmlformats.org/wordprocessingml/2006/main">
        <w:t xml:space="preserve">[201] 我们再次要求您不要评论那些并未违反规则的评论。（例如，诸如“虽然不违反规则，但对任何看到它的人来说都明显是垃圾信息”、“恶作剧”或“评论整个帖子”之类的主观判断。）</w:t>
      </w:r>
    </w:p>
    <w:p w14:paraId="4D2BFDC4">
      <w:r xmlns:w="http://schemas.openxmlformats.org/wordprocessingml/2006/main">
        <w:t xml:space="preserve">[202] 关于不违反规则但“冒犯性”的帖子 †</w:t>
      </w:r>
    </w:p>
    <w:p w14:paraId="04F50DD5">
      <w:r xmlns:w="http://schemas.openxmlformats.org/wordprocessingml/2006/main">
        <w:t xml:space="preserve">[203] 即使帖子内容具有冒犯性，除非违反版规，否则不会被删除。由于每个人对冒犯性帖子的界定标准不尽相同，请使用 NGID 功能隐藏评论，而不是参与争论或挑衅。</w:t>
      </w:r>
    </w:p>
    <w:p w14:paraId="63AA71FD">
      <w:r xmlns:w="http://schemas.openxmlformats.org/wordprocessingml/2006/main">
        <w:t xml:space="preserve">[204] 挑衅难道不是一种违规行为吗？†</w:t>
      </w:r>
    </w:p>
    <w:p w14:paraId="10E9A63F">
      <w:r xmlns:w="http://schemas.openxmlformats.org/wordprocessingml/2006/main">
        <w:t xml:space="preserve">[205] 每个人对“煽动性言论”的定义都大相径庭，因此我们不认为这是违规行为。如果您认为某条评论具有煽动性，请使用 NGID 功能将其隐藏。</w:t>
      </w:r>
    </w:p>
    <w:p w14:paraId="62842784">
      <w:r xmlns:w="http://schemas.openxmlformats.org/wordprocessingml/2006/main">
        <w:t xml:space="preserve">[206] 抱怨难道不算违法吗？†</w:t>
      </w:r>
    </w:p>
    <w:p w14:paraId="597DE521">
      <w:r xmlns:w="http://schemas.openxmlformats.org/wordprocessingml/2006/main">
        <w:t xml:space="preserve">[207] 一般而言，抱怨本身并不构成违规。但是，针对本作品的负面宣传、诽谤、辱骂性语言以及超出抱怨范围的对抗性言论均构成违规。如果您认为抱怨内容冒犯了您，请使用 NGID 功能隐藏相关评论。</w:t>
      </w:r>
    </w:p>
    <w:p w14:paraId="7BFE3A13">
      <w:r xmlns:w="http://schemas.openxmlformats.org/wordprocessingml/2006/main">
        <w:t xml:space="preserve">[208] 如果您不确定某个帖子是否违反规则，该怎么办？ †</w:t>
      </w:r>
    </w:p>
    <w:p w14:paraId="54C23041">
      <w:r xmlns:w="http://schemas.openxmlformats.org/wordprocessingml/2006/main">
        <w:t xml:space="preserve">[209] 有些帖子内容含糊不清，难以判断是否违规。评论删除这类含糊不清的帖子可能会导致问题，所以请不要评论删除，而是使用 NGID 功能将评论隐藏起来。</w:t>
      </w:r>
    </w:p>
    <w:p w14:paraId="3AE4A5F8">
      <w:r xmlns:w="http://schemas.openxmlformats.org/wordprocessingml/2006/main">
        <w:t xml:space="preserve">[210] 对屡犯者的处罚 †</w:t>
      </w:r>
    </w:p>
    <w:p w14:paraId="00C45D72">
      <w:r xmlns:w="http://schemas.openxmlformats.org/wordprocessingml/2006/main">
        <w:t xml:space="preserve">[211] 屡次违反规则或发布特别恶意的帖子，管理员可酌情予以处罚，例如“禁止访问”或“限制发帖”。</w:t>
      </w:r>
    </w:p>
    <w:p w14:paraId="30D38F84">
      <w:r xmlns:w="http://schemas.openxmlformats.org/wordprocessingml/2006/main">
        <w:t xml:space="preserve">[212] 如果您对进一步改进有任何建议，请通过 Wiki 管理公告板与我们联系。</w:t>
      </w:r>
    </w:p>
    <w:p w14:paraId="33188F28"/>
    <w:p w14:paraId="1FA887A1">
      <w:r xmlns:w="http://schemas.openxmlformats.org/wordprocessingml/2006/main">
        <w:rPr>
          <w:b/>
        </w:rPr>
        <w:t xml:space="preserve">A200</w:t>
      </w:r>
    </w:p>
    <w:p w14:paraId="45AB838F">
      <w:r xmlns:w="http://schemas.openxmlformats.org/wordprocessingml/2006/main">
        <w:t xml:space="preserve">[0] 索引：所有角色 | SSR 角色 | SR 角色 | R 角色</w:t>
      </w:r>
    </w:p>
    <w:p w14:paraId="23A0476B">
      <w:r xmlns:w="http://schemas.openxmlformats.org/wordprocessingml/2006/main">
        <w:t xml:space="preserve">[1] 基本信息</w:t>
      </w:r>
    </w:p>
    <w:p w14:paraId="123074AE">
      <w:r xmlns:w="http://schemas.openxmlformats.org/wordprocessingml/2006/main">
        <w:t xml:space="preserve">[2] 内容适用性简易评估</w:t>
      </w:r>
    </w:p>
    <w:p w14:paraId="744C69FD">
      <w:r xmlns:w="http://schemas.openxmlformats.org/wordprocessingml/2006/main">
        <w:t xml:space="preserve">[3] 替代版本</w:t>
      </w:r>
    </w:p>
    <w:p w14:paraId="5EB5C9EB">
      <w:r xmlns:w="http://schemas.openxmlformats.org/wordprocessingml/2006/main">
        <w:t xml:space="preserve">[4] 琐事</w:t>
      </w:r>
    </w:p>
    <w:p w14:paraId="75CD5206">
      <w:r xmlns:w="http://schemas.openxmlformats.org/wordprocessingml/2006/main">
        <w:t xml:space="preserve">[5] 官方推特账号介绍</w:t>
      </w:r>
    </w:p>
    <w:p w14:paraId="72536393">
      <w:r xmlns:w="http://schemas.openxmlformats.org/wordprocessingml/2006/main">
        <w:t xml:space="preserve">[6] 评论表单</w:t>
      </w:r>
    </w:p>
    <w:p w14:paraId="168187D2">
      <w:r xmlns:w="http://schemas.openxmlformats.org/wordprocessingml/2006/main">
        <w:t xml:space="preserve">[7] 基本信息 †</w:t>
      </w:r>
    </w:p>
    <w:p w14:paraId="262734B9">
      <w:r xmlns:w="http://schemas.openxmlformats.org/wordprocessingml/2006/main">
        <w:t xml:space="preserve">[8] 变换图像</w:t>
      </w:r>
    </w:p>
    <w:p w14:paraId="71D782E4">
      <w:r xmlns:w="http://schemas.openxmlformats.org/wordprocessingml/2006/main">
        <w:t xml:space="preserve">[9] 简介</w:t>
      </w:r>
    </w:p>
    <w:p w14:paraId="25754206">
      <w:r xmlns:w="http://schemas.openxmlformats.org/wordprocessingml/2006/main">
        <w:t xml:space="preserve">[10] 姓名</w:t>
      </w:r>
    </w:p>
    <w:p w14:paraId="3CEDC1FF">
      <w:r xmlns:w="http://schemas.openxmlformats.org/wordprocessingml/2006/main">
        <w:t xml:space="preserve">[11] 科学界的毕宿五</w:t>
      </w:r>
    </w:p>
    <w:p w14:paraId="3CC2BFEB">
      <w:r xmlns:w="http://schemas.openxmlformats.org/wordprocessingml/2006/main">
        <w:t xml:space="preserve">[12] 真实姓名</w:t>
      </w:r>
    </w:p>
    <w:p w14:paraId="2B190417">
      <w:r xmlns:w="http://schemas.openxmlformats.org/wordprocessingml/2006/main">
        <w:t xml:space="preserve">[13] 毕宿五</w:t>
      </w:r>
    </w:p>
    <w:p w14:paraId="65644746">
      <w:r xmlns:w="http://schemas.openxmlformats.org/wordprocessingml/2006/main">
        <w:t xml:space="preserve">[14] 稀有度</w:t>
      </w:r>
    </w:p>
    <w:p w14:paraId="418B6DFB">
      <w:r xmlns:w="http://schemas.openxmlformats.org/wordprocessingml/2006/main">
        <w:t xml:space="preserve">[15] 普通攻击</w:t>
      </w:r>
    </w:p>
    <w:p w14:paraId="13634B6B">
      <w:r xmlns:w="http://schemas.openxmlformats.org/wordprocessingml/2006/main">
        <w:t xml:space="preserve">[16] 近战攻击（魔法）</w:t>
      </w:r>
    </w:p>
    <w:p w14:paraId="54E1B118">
      <w:r xmlns:w="http://schemas.openxmlformats.org/wordprocessingml/2006/main">
        <w:t xml:space="preserve">[17] 附属派系</w:t>
      </w:r>
    </w:p>
    <w:p w14:paraId="26ADF709">
      <w:r xmlns:w="http://schemas.openxmlformats.org/wordprocessingml/2006/main">
        <w:t xml:space="preserve">[18] 神圣骑士（天）</w:t>
      </w:r>
    </w:p>
    <w:p w14:paraId="6ADC836F">
      <w:r xmlns:w="http://schemas.openxmlformats.org/wordprocessingml/2006/main">
        <w:t xml:space="preserve">[19] 特殊属性</w:t>
      </w:r>
    </w:p>
    <w:p w14:paraId="2FCCD062">
      <w:r xmlns:w="http://schemas.openxmlformats.org/wordprocessingml/2006/main">
        <w:t xml:space="preserve">[20] 眼镜</w:t>
      </w:r>
    </w:p>
    <w:p w14:paraId="59B7D4F2">
      <w:r xmlns:w="http://schemas.openxmlformats.org/wordprocessingml/2006/main">
        <w:t xml:space="preserve">[21] 咲裕</w:t>
      </w:r>
    </w:p>
    <w:p w14:paraId="4E9A53BA">
      <w:r xmlns:w="http://schemas.openxmlformats.org/wordprocessingml/2006/main">
        <w:t xml:space="preserve">[22] 插图</w:t>
      </w:r>
    </w:p>
    <w:p w14:paraId="4932C7C2">
      <w:r xmlns:w="http://schemas.openxmlformats.org/wordprocessingml/2006/main">
        <w:t xml:space="preserve">[23] SD字符</w:t>
      </w:r>
    </w:p>
    <w:p w14:paraId="5C48500B">
      <w:r xmlns:w="http://schemas.openxmlformats.org/wordprocessingml/2006/main">
        <w:t xml:space="preserve">[24] 找不到文件：“Science-oriented Aldebaran_sd.gif”，位于页面“Science-oriented Aldebaran”</w:t>
      </w:r>
    </w:p>
    <w:p w14:paraId="6BD54FA6">
      <w:r xmlns:w="http://schemas.openxmlformats.org/wordprocessingml/2006/main">
        <w:t xml:space="preserve">[25] 风味文字</w:t>
      </w:r>
    </w:p>
    <w:p w14:paraId="14E486B0">
      <w:r xmlns:w="http://schemas.openxmlformats.org/wordprocessingml/2006/main">
        <w:t xml:space="preserve">[26] “我其实不太清楚科学女孩是什么……不过如果这是夸奖的话，我很高兴~” 阿尔德巴兰性格随和，穿着也比较性感，经常无意间让市民们心动不已。她试图用一套圣甲来掩盖自己的性感，结果却适得其反，变成了一个穿着白大褂的既聪明又性感的女人……目标是成为科学女孩！</w:t>
      </w:r>
    </w:p>
    <w:p w14:paraId="75B8954D">
      <w:r xmlns:w="http://schemas.openxmlformats.org/wordprocessingml/2006/main">
        <w:t xml:space="preserve">[27] 如何获得</w:t>
      </w:r>
    </w:p>
    <w:p w14:paraId="2B572FF8">
      <w:r xmlns:w="http://schemas.openxmlformats.org/wordprocessingml/2006/main">
        <w:t xml:space="preserve">[28] SSR 精选扭蛋 → 活动结束后加入普通扭蛋</w:t>
      </w:r>
    </w:p>
    <w:p w14:paraId="348763FC">
      <w:r xmlns:w="http://schemas.openxmlformats.org/wordprocessingml/2006/main">
        <w:t xml:space="preserve">[29] 基础属性（1星）* 每增加1星+50%，5星时为1星值的3倍</w:t>
      </w:r>
    </w:p>
    <w:p w14:paraId="14F4EFD7">
      <w:r xmlns:w="http://schemas.openxmlformats.org/wordprocessingml/2006/main">
        <w:t xml:space="preserve">[30] 级</w:t>
      </w:r>
    </w:p>
    <w:p w14:paraId="5EA0CCB7">
      <w:r xmlns:w="http://schemas.openxmlformats.org/wordprocessingml/2006/main">
        <w:t xml:space="preserve">[31] 耐力</w:t>
      </w:r>
    </w:p>
    <w:p w14:paraId="53587CE3">
      <w:r xmlns:w="http://schemas.openxmlformats.org/wordprocessingml/2006/main">
        <w:t xml:space="preserve">[32] 攻击力</w:t>
      </w:r>
    </w:p>
    <w:p w14:paraId="70DCE30B">
      <w:r xmlns:w="http://schemas.openxmlformats.org/wordprocessingml/2006/main">
        <w:t xml:space="preserve">[33] 防御能力</w:t>
      </w:r>
    </w:p>
    <w:p w14:paraId="0D0771BE">
      <w:r xmlns:w="http://schemas.openxmlformats.org/wordprocessingml/2006/main">
        <w:t xml:space="preserve">[34] 魔法力量</w:t>
      </w:r>
    </w:p>
    <w:p w14:paraId="0FC4B3D4">
      <w:r xmlns:w="http://schemas.openxmlformats.org/wordprocessingml/2006/main">
        <w:t xml:space="preserve">[35] 魔法抗性</w:t>
      </w:r>
    </w:p>
    <w:p w14:paraId="17C377DC">
      <w:r xmlns:w="http://schemas.openxmlformats.org/wordprocessingml/2006/main">
        <w:t xml:space="preserve">[36] 详细状态</w:t>
      </w:r>
    </w:p>
    <w:p w14:paraId="37C4256E">
      <w:r xmlns:w="http://schemas.openxmlformats.org/wordprocessingml/2006/main">
        <w:t xml:space="preserve">[37] 准确性</w:t>
      </w:r>
    </w:p>
    <w:p w14:paraId="536480F5">
      <w:r xmlns:w="http://schemas.openxmlformats.org/wordprocessingml/2006/main">
        <w:t xml:space="preserve">[38] 回避能力</w:t>
      </w:r>
    </w:p>
    <w:p w14:paraId="534F4C8C">
      <w:r xmlns:w="http://schemas.openxmlformats.org/wordprocessingml/2006/main">
        <w:t xml:space="preserve">[39] 连续命中率</w:t>
      </w:r>
    </w:p>
    <w:p w14:paraId="20C44433">
      <w:r xmlns:w="http://schemas.openxmlformats.org/wordprocessingml/2006/main">
        <w:t xml:space="preserve">[40] 反击率</w:t>
      </w:r>
    </w:p>
    <w:p w14:paraId="5039A8F2">
      <w:r xmlns:w="http://schemas.openxmlformats.org/wordprocessingml/2006/main">
        <w:t xml:space="preserve">[41] 眩晕激活率</w:t>
      </w:r>
    </w:p>
    <w:p w14:paraId="58210AE2">
      <w:r xmlns:w="http://schemas.openxmlformats.org/wordprocessingml/2006/main">
        <w:t xml:space="preserve">[42] 抗眩晕能力</w:t>
      </w:r>
    </w:p>
    <w:p w14:paraId="571B3BFF">
      <w:r xmlns:w="http://schemas.openxmlformats.org/wordprocessingml/2006/main">
        <w:t xml:space="preserve">[43] 移动速度</w:t>
      </w:r>
    </w:p>
    <w:p w14:paraId="70064B67">
      <w:r xmlns:w="http://schemas.openxmlformats.org/wordprocessingml/2006/main">
        <w:t xml:space="preserve">[44] 部署速度</w:t>
      </w:r>
    </w:p>
    <w:p w14:paraId="69FB67F6">
      <w:r xmlns:w="http://schemas.openxmlformats.org/wordprocessingml/2006/main">
        <w:t xml:space="preserve">[45] 行动速度</w:t>
      </w:r>
    </w:p>
    <w:p w14:paraId="33F058EC">
      <w:r xmlns:w="http://schemas.openxmlformats.org/wordprocessingml/2006/main">
        <w:t xml:space="preserve">[46] 特殊填充量</w:t>
      </w:r>
    </w:p>
    <w:p w14:paraId="0A09CCC8">
      <w:r xmlns:w="http://schemas.openxmlformats.org/wordprocessingml/2006/main">
        <w:t xml:space="preserve">[47] 特殊招式</w:t>
      </w:r>
    </w:p>
    <w:p w14:paraId="05F3C37C">
      <w:r xmlns:w="http://schemas.openxmlformats.org/wordprocessingml/2006/main">
        <w:t xml:space="preserve">[48] 姓名</w:t>
      </w:r>
    </w:p>
    <w:p w14:paraId="065A2BED">
      <w:r xmlns:w="http://schemas.openxmlformats.org/wordprocessingml/2006/main">
        <w:t xml:space="preserve">[49] 效应</w:t>
      </w:r>
    </w:p>
    <w:p w14:paraId="6919651A">
      <w:r xmlns:w="http://schemas.openxmlformats.org/wordprocessingml/2006/main">
        <w:t xml:space="preserve">[50] 毕宿五减法</w:t>
      </w:r>
    </w:p>
    <w:p w14:paraId="2762B5A9">
      <w:r xmlns:w="http://schemas.openxmlformats.org/wordprocessingml/2006/main">
        <w:t xml:space="preserve">[51] 对单个敌人造成 9 倍魔法伤害，无视魔法抗性。自身攻击力降低 50%，持续 30 秒（最多可使用 5 次）。</w:t>
      </w:r>
    </w:p>
    <w:p w14:paraId="4ECAD55A">
      <w:r xmlns:w="http://schemas.openxmlformats.org/wordprocessingml/2006/main">
        <w:t xml:space="preserve">[52] 毕宿五减法+</w:t>
      </w:r>
    </w:p>
    <w:p w14:paraId="31284BD7">
      <w:r xmlns:w="http://schemas.openxmlformats.org/wordprocessingml/2006/main">
        <w:t xml:space="preserve">[53] 对单个敌人造成 15 倍魔法伤害，无视魔法抗性。自身攻击力降低 50%，持续 20 秒（最多可使用 8 次）。</w:t>
      </w:r>
    </w:p>
    <w:p w14:paraId="2869BF09">
      <w:r xmlns:w="http://schemas.openxmlformats.org/wordprocessingml/2006/main">
        <w:t xml:space="preserve">[54] 独特效果</w:t>
      </w:r>
    </w:p>
    <w:p w14:paraId="425CA18C">
      <w:r xmlns:w="http://schemas.openxmlformats.org/wordprocessingml/2006/main">
        <w:t xml:space="preserve">[55] 姓名</w:t>
      </w:r>
    </w:p>
    <w:p w14:paraId="7E38F659">
      <w:r xmlns:w="http://schemas.openxmlformats.org/wordprocessingml/2006/main">
        <w:t xml:space="preserve">[56] 效应</w:t>
      </w:r>
    </w:p>
    <w:p w14:paraId="1F1DA970">
      <w:r xmlns:w="http://schemas.openxmlformats.org/wordprocessingml/2006/main">
        <w:t xml:space="preserve">[57] 实验室天使</w:t>
      </w:r>
    </w:p>
    <w:p w14:paraId="03F961AE">
      <w:r xmlns:w="http://schemas.openxmlformats.org/wordprocessingml/2006/main">
        <w:t xml:space="preserve">[58] 进行普通攻击时，有15%的几率对目标施加以下效果之一： - 持续伤害，每秒造成1%伤害，持续20秒 - 防御力降低30%，持续20秒 - 眩晕抗性降低50%，持续20秒</w:t>
      </w:r>
    </w:p>
    <w:p w14:paraId="4E08CB7A">
      <w:r xmlns:w="http://schemas.openxmlformats.org/wordprocessingml/2006/main">
        <w:t xml:space="preserve">[59] 实验室天使+</w:t>
      </w:r>
    </w:p>
    <w:p w14:paraId="59E53DBC">
      <w:r xmlns:w="http://schemas.openxmlformats.org/wordprocessingml/2006/main">
        <w:t xml:space="preserve">[60] 进行普通攻击时，有 25% 的几率对目标施加以下效果之一： - 持续伤害，每秒造成 1% 伤害，持续 20 秒 - 防御力降低 30%，持续 20 秒 - 眩晕抗性降低 50%，持续 20 秒</w:t>
      </w:r>
    </w:p>
    <w:p w14:paraId="35A64C4B">
      <w:r xmlns:w="http://schemas.openxmlformats.org/wordprocessingml/2006/main">
        <w:t xml:space="preserve">[61] 增强图像</w:t>
      </w:r>
    </w:p>
    <w:p w14:paraId="5B95B2D6">
      <w:r xmlns:w="http://schemas.openxmlformats.org/wordprocessingml/2006/main">
        <w:t xml:space="preserve">[62] 在游戏中 †</w:t>
      </w:r>
    </w:p>
    <w:p w14:paraId="1F76D0A8">
      <w:r xmlns:w="http://schemas.openxmlformats.org/wordprocessingml/2006/main">
        <w:t xml:space="preserve">[63] 攻击力降低的效果可以被盟友的“全军攻击力提升”效果覆盖。如果你附近有盟友能够稳定提升你的攻击力，就可以抵消这个负面效果。反之，在无法提供攻击力提升角色的环境下，这个负面效果就过于严重，会使战斗变得相当困难。</w:t>
      </w:r>
    </w:p>
    <w:p w14:paraId="4027F04E">
      <w:r xmlns:w="http://schemas.openxmlformats.org/wordprocessingml/2006/main">
        <w:t xml:space="preserve">[64] 使用次数限制几乎不存在。即使觉醒和装备都达到最高强化效果，例如行动速度提升至2.0秒，特殊技能充能速度提升至15%，也只能大约每15秒使用一次。在团队副本中，装备纳豆装备后，在71.4秒的持续时间内也只能激活大约5次。觉醒后若想用完8次使用次数，需要诸如神圣骑士阿尔戈尔之类的特殊技能槽提升效果，或者诸如狂热状态之类的速度提升效果。即使在普通任务中，如果被攻击的时间过长导致使用次数耗尽，战斗也会变得漫长而艰苦。</w:t>
      </w:r>
    </w:p>
    <w:p w14:paraId="66B4E43A">
      <w:r xmlns:w="http://schemas.openxmlformats.org/wordprocessingml/2006/main">
        <w:t xml:space="preserve">[65] 超级装备的攻击力提升补丁可以覆盖50%的攻击力降低效果，上限为8次。行动速度也可以从6秒降低到1.5秒，因此效果不错。但考虑到整体阵容，更合理的做法是拥有一个攻击力提升50%或以上的角色，并利用补丁效果来弥补阵容中的不足，例如速度提升的缺失。</w:t>
      </w:r>
    </w:p>
    <w:p w14:paraId="45816AF5">
      <w:r xmlns:w="http://schemas.openxmlformats.org/wordprocessingml/2006/main">
        <w:t xml:space="preserve">[66] 假设你能在20秒内进行7-8次普通攻击，考虑到攻击动作和连击（这些动作和连击无法在行动速度为2时体现），维持该效果的概率约为44%-49%。装备仁王纳豆后，预计你能在场上维持降低眩晕抗性的效果大约为40秒。如果装备2个FEVER，则大约为50秒。如果你能通过速度加成进一步缩短行动速度，从而在20秒内进行更多次普通攻击，那么维持该效果的概率会更高，但无论如何，仅靠自身力量很难持续维持任何效果。</w:t>
      </w:r>
    </w:p>
    <w:p w14:paraId="02498651">
      <w:r xmlns:w="http://schemas.openxmlformats.org/wordprocessingml/2006/main">
        <w:t xml:space="preserve">[67] 与 R 版本不同，她戴着眼镜，因此她具有“眼镜”属性。</w:t>
      </w:r>
    </w:p>
    <w:p w14:paraId="3979A05C">
      <w:r xmlns:w="http://schemas.openxmlformats.org/wordprocessingml/2006/main">
        <w:t xml:space="preserve">[68] 内容适用性简易评估 †</w:t>
      </w:r>
    </w:p>
    <w:p w14:paraId="7EC0FED6">
      <w:r xmlns:w="http://schemas.openxmlformats.org/wordprocessingml/2006/main">
        <w:t xml:space="preserve">[69] 合适的内容、推荐的装备示例、角色发展目标等。</w:t>
      </w:r>
    </w:p>
    <w:p w14:paraId="4C713928">
      <w:r xmlns:w="http://schemas.openxmlformats.org/wordprocessingml/2006/main">
        <w:t xml:space="preserve">[70] 兼容内容</w:t>
      </w:r>
    </w:p>
    <w:p w14:paraId="29A2C128">
      <w:r xmlns:w="http://schemas.openxmlformats.org/wordprocessingml/2006/main">
        <w:t xml:space="preserve">[71] 能力倾向</w:t>
      </w:r>
    </w:p>
    <w:p w14:paraId="6695AAA6">
      <w:r xmlns:w="http://schemas.openxmlformats.org/wordprocessingml/2006/main">
        <w:t xml:space="preserve">[72] 简短评论</w:t>
      </w:r>
    </w:p>
    <w:p w14:paraId="07792BEE">
      <w:r xmlns:w="http://schemas.openxmlformats.org/wordprocessingml/2006/main">
        <w:t xml:space="preserve">[73] 主线任务 事件任务</w:t>
      </w:r>
    </w:p>
    <w:p w14:paraId="40A70F02">
      <w:r xmlns:w="http://schemas.openxmlformats.org/wordprocessingml/2006/main">
        <w:t xml:space="preserve">[74] 他可以毫无问题地完成任务，但几乎没有理由专门选择他。</w:t>
      </w:r>
    </w:p>
    <w:p w14:paraId="2817D611">
      <w:r xmlns:w="http://schemas.openxmlformats.org/wordprocessingml/2006/main">
        <w:t xml:space="preserve">[75] 突袭战</w:t>
      </w:r>
    </w:p>
    <w:p w14:paraId="64D4EE55">
      <w:r xmlns:w="http://schemas.openxmlformats.org/wordprocessingml/2006/main">
        <w:t xml:space="preserve">[76] 虽然它需要一些措施来缓解其缺点，但它拥有强大的火力和强大的独特眩晕抗性降低（有关装备示例，请参见下文）。</w:t>
      </w:r>
    </w:p>
    <w:p w14:paraId="242086AD">
      <w:r xmlns:w="http://schemas.openxmlformats.org/wordprocessingml/2006/main">
        <w:t xml:space="preserve">[77] 湮灭</w:t>
      </w:r>
    </w:p>
    <w:p w14:paraId="0ED03076">
      <w:r xmlns:w="http://schemas.openxmlformats.org/wordprocessingml/2006/main">
        <w:t xml:space="preserve">[78] 不适合单体特殊攻击</w:t>
      </w:r>
    </w:p>
    <w:p w14:paraId="7EEEA1FC">
      <w:r xmlns:w="http://schemas.openxmlformats.org/wordprocessingml/2006/main">
        <w:t xml:space="preserve">[79] B宇宙</w:t>
      </w:r>
    </w:p>
    <w:p w14:paraId="3528CB02">
      <w:r xmlns:w="http://schemas.openxmlformats.org/wordprocessingml/2006/main">
        <w:t xml:space="preserve">[80] 虽然缺点需要弥补，但无视魔法抗性的高倍单体终极技能威力强大。</w:t>
      </w:r>
    </w:p>
    <w:p w14:paraId="2BDBB139">
      <w:r xmlns:w="http://schemas.openxmlformats.org/wordprocessingml/2006/main">
        <w:t xml:space="preserve">[81] 能力评价指标</w:t>
      </w:r>
    </w:p>
    <w:p w14:paraId="26C5FB0F">
      <w:r xmlns:w="http://schemas.openxmlformats.org/wordprocessingml/2006/main">
        <w:t xml:space="preserve">[82] ◎：优秀内容。最有可能发挥出色。○：合适内容。有较高发挥潜力。△：一般。需要一些技巧才能发挥良好，但选择理由不多。×：不合适内容。由于与内容规则、游戏系统、难度等级等不兼容，难以发挥出色。*2014年3月更新</w:t>
      </w:r>
    </w:p>
    <w:p w14:paraId="1FDB7D73">
      <w:r xmlns:w="http://schemas.openxmlformats.org/wordprocessingml/2006/main">
        <w:t xml:space="preserve">[83] 突袭</w:t>
      </w:r>
    </w:p>
    <w:p w14:paraId="3A336666">
      <w:r xmlns:w="http://schemas.openxmlformats.org/wordprocessingml/2006/main">
        <w:t xml:space="preserve">[84] 推荐设备示例</w:t>
      </w:r>
    </w:p>
    <w:p w14:paraId="05649497">
      <w:r xmlns:w="http://schemas.openxmlformats.org/wordprocessingml/2006/main">
        <w:t xml:space="preserve">[85] 主要设备</w:t>
      </w:r>
    </w:p>
    <w:p w14:paraId="0D91B40B">
      <w:r xmlns:w="http://schemas.openxmlformats.org/wordprocessingml/2006/main">
        <w:t xml:space="preserve">[86] 子设备</w:t>
      </w:r>
    </w:p>
    <w:p w14:paraId="0D9932D3">
      <w:r xmlns:w="http://schemas.openxmlformats.org/wordprocessingml/2006/main">
        <w:t xml:space="preserve">[87] 一件令人愉悦的物品</w:t>
      </w:r>
    </w:p>
    <w:p w14:paraId="474222C3">
      <w:r xmlns:w="http://schemas.openxmlformats.org/wordprocessingml/2006/main">
        <w:t xml:space="preserve">[88] 发展目标</w:t>
      </w:r>
    </w:p>
    <w:p w14:paraId="7B7F4078">
      <w:r xmlns:w="http://schemas.openxmlformats.org/wordprocessingml/2006/main">
        <w:t xml:space="preserve">[89] 突破极限</w:t>
      </w:r>
    </w:p>
    <w:p w14:paraId="7E917EDB">
      <w:r xmlns:w="http://schemas.openxmlformats.org/wordprocessingml/2006/main">
        <w:t xml:space="preserve">[90] 致命觉醒</w:t>
      </w:r>
    </w:p>
    <w:p w14:paraId="6BD7673C">
      <w:r xmlns:w="http://schemas.openxmlformats.org/wordprocessingml/2006/main">
        <w:t xml:space="preserve">[91] 独特的觉醒</w:t>
      </w:r>
    </w:p>
    <w:p w14:paraId="7169CDA1">
      <w:r xmlns:w="http://schemas.openxmlformats.org/wordprocessingml/2006/main">
        <w:t xml:space="preserve">[92] 行动速度</w:t>
      </w:r>
    </w:p>
    <w:p w14:paraId="6A553FB9">
      <w:r xmlns:w="http://schemas.openxmlformats.org/wordprocessingml/2006/main">
        <w:t xml:space="preserve">[93] 特别收费</w:t>
      </w:r>
    </w:p>
    <w:p w14:paraId="42C12545">
      <w:r xmlns:w="http://schemas.openxmlformats.org/wordprocessingml/2006/main">
        <w:t xml:space="preserve">[94] 其他</w:t>
      </w:r>
    </w:p>
    <w:p w14:paraId="33E21E94">
      <w:r xmlns:w="http://schemas.openxmlformats.org/wordprocessingml/2006/main">
        <w:t xml:space="preserve">[95] 培训费用</w:t>
      </w:r>
    </w:p>
    <w:p w14:paraId="14D872F0">
      <w:r xmlns:w="http://schemas.openxmlformats.org/wordprocessingml/2006/main">
        <w:t xml:space="preserve">[96] 4.1 秒 19 次</w:t>
      </w:r>
    </w:p>
    <w:p w14:paraId="48142D39">
      <w:r xmlns:w="http://schemas.openxmlformats.org/wordprocessingml/2006/main">
        <w:t xml:space="preserve">[97] 14.9% 8次</w:t>
      </w:r>
    </w:p>
    <w:p w14:paraId="353177A7">
      <w:r xmlns:w="http://schemas.openxmlformats.org/wordprocessingml/2006/main">
        <w:t xml:space="preserve">[98] 备注</w:t>
      </w:r>
    </w:p>
    <w:p w14:paraId="26A0DC77">
      <w:r xmlns:w="http://schemas.openxmlformats.org/wordprocessingml/2006/main">
        <w:t xml:space="preserve">[99] 弥补使用特殊招式后的缺点至关重要。</w:t>
      </w:r>
    </w:p>
    <w:p w14:paraId="3FF3D5DB">
      <w:r xmlns:w="http://schemas.openxmlformats.org/wordprocessingml/2006/main">
        <w:t xml:space="preserve">[100] *2016年4月更新</w:t>
      </w:r>
    </w:p>
    <w:p w14:paraId="31AE04FD">
      <w:r xmlns:w="http://schemas.openxmlformats.org/wordprocessingml/2006/main">
        <w:t xml:space="preserve">[101] 备选版本 †</w:t>
      </w:r>
    </w:p>
    <w:p w14:paraId="6024E604">
      <w:r xmlns:w="http://schemas.openxmlformats.org/wordprocessingml/2006/main">
        <w:t xml:space="preserve">[102] 神圣骑士阿尔德巴兰</w:t>
      </w:r>
    </w:p>
    <w:p w14:paraId="4D16A3FF">
      <w:r xmlns:w="http://schemas.openxmlformats.org/wordprocessingml/2006/main">
        <w:t xml:space="preserve">[103] 琐事 †</w:t>
      </w:r>
    </w:p>
    <w:p w14:paraId="76A8EAAF">
      <w:r xmlns:w="http://schemas.openxmlformats.org/wordprocessingml/2006/main">
        <w:t xml:space="preserve">[104] 官方推特账号简介 †</w:t>
      </w:r>
    </w:p>
    <w:p w14:paraId="74D660B9">
      <w:r xmlns:w="http://schemas.openxmlformats.org/wordprocessingml/2006/main">
        <w:t xml:space="preserve">[105] 人物介绍</w:t>
      </w:r>
    </w:p>
    <w:p w14:paraId="35800C27">
      <w:r xmlns:w="http://schemas.openxmlformats.org/wordprocessingml/2006/main">
        <w:t xml:space="preserve">[106] 评论表 †</w:t>
      </w:r>
    </w:p>
    <w:p w14:paraId="78FD6388">
      <w:r xmlns:w="http://schemas.openxmlformats.org/wordprocessingml/2006/main">
        <w:t xml:space="preserve">[107] 点击打开历史日志列表</w:t>
      </w:r>
    </w:p>
    <w:p w14:paraId="003BC270">
      <w:r xmlns:w="http://schemas.openxmlformats.org/wordprocessingml/2006/main">
        <w:t xml:space="preserve">[108] 末尾的数字越小，日志越旧。</w:t>
      </w:r>
    </w:p>
    <w:p w14:paraId="33E8A8F2">
      <w:r xmlns:w="http://schemas.openxmlformats.org/wordprocessingml/2006/main">
        <w:t xml:space="preserve">[109]“评论/科学 Aldebaran/”没有子页面。</w:t>
      </w:r>
    </w:p>
    <w:p w14:paraId="55244425">
      <w:r xmlns:w="http://schemas.openxmlformats.org/wordprocessingml/2006/main">
        <w:t xml:space="preserve">[110] 如果附加了“无执念”，则该独特能力将失效。 -- [Q5a5Jv7muTk] 2025-05-07 (周三) 18:04:15</w:t>
      </w:r>
    </w:p>
    <w:p w14:paraId="01C6E712">
      <w:r xmlns:w="http://schemas.openxmlformats.org/wordprocessingml/2006/main">
        <w:t xml:space="preserve">[111] 减益效果可以通过其他角色的特殊技能移除。但是，特殊技能本身的使用次数有限，一旦超过上限，就会停止使用。——[SbP.uTStOSs] 2025-05-07 (周三) 19:49:38</w:t>
      </w:r>
    </w:p>
    <w:p w14:paraId="626702B5">
      <w:r xmlns:w="http://schemas.openxmlformats.org/wordprocessingml/2006/main">
        <w:t xml:space="preserve">[112] 说实话，我其实想要是因为我喜欢Holosuke的画风，但我把宝石都用在Yukikaze上了…… -- [V2vY9lEsUC.] 2025-05-11 (周日) 00:52:01</w:t>
      </w:r>
    </w:p>
    <w:p w14:paraId="4391AC2B">
      <w:r xmlns:w="http://schemas.openxmlformats.org/wordprocessingml/2006/main">
        <w:t xml:space="preserve">[113] 确实如此……我没有任何属性，所以没法添加，但我认为肯定有人希望能够添加或移除属性！这是个网络游戏，所以你不能提取数据并修改图像……捡东西的时候屏幕上一直显示属性确实很烦人——[7bbzgy2uWAk] 2025-05-08 (周四) 13:58:04</w:t>
      </w:r>
    </w:p>
    <w:p w14:paraId="00098436">
      <w:r xmlns:w="http://schemas.openxmlformats.org/wordprocessingml/2006/main">
        <w:t xml:space="preserve">[114] 你有时会在成人游戏中看到眼镜开关功能。AliceSoft 甚至更进一步，不仅有阴毛开关功能，还有标准日语和关西腔切换功能……喂！加个所有角色都能戴眼镜的功能吧！不好意思，我有点儿想太多了。——[C2A27BHH2a6] 2025-05-08 (周四) 19:20:04</w:t>
      </w:r>
    </w:p>
    <w:p w14:paraId="34900624">
      <w:r xmlns:w="http://schemas.openxmlformats.org/wordprocessingml/2006/main">
        <w:t xml:space="preserve">[115] 嗯，确实如此。这可不是什么好事。对不起喜欢它的人…… -- [7bbzgy2uWAk] 2025-05-08 (周四) 18:37:30</w:t>
      </w:r>
    </w:p>
    <w:p w14:paraId="37A1EE84">
      <w:r xmlns:w="http://schemas.openxmlformats.org/wordprocessingml/2006/main">
        <w:t xml:space="preserve">[116] 这只是以幽默方式表达的个人观点，并非针对任何人的攻击性言论，所以我认为没有必要大惊小怪……我仿佛看到了眼镜后面多田光的笑脸——[pHK8w5Iu46w] 2025-05-08 (周四) 21:20:24</w:t>
      </w:r>
    </w:p>
    <w:p w14:paraId="4F501469">
      <w:r xmlns:w="http://schemas.openxmlformats.org/wordprocessingml/2006/main">
        <w:t xml:space="preserve">[117] 霍尼多了一个同伴真是件好事。如果再来一个戴眼镜的家伙，他们可能就不需要打手了。——[J4XIy2cNuXI] 2025-05-08 (周四) 20:19:39</w:t>
      </w:r>
    </w:p>
    <w:p w14:paraId="31333AE1">
      <w:r xmlns:w="http://schemas.openxmlformats.org/wordprocessingml/2006/main">
        <w:t xml:space="preserve">[118] π主上！！ -- [qwZ2ruYY6yE] 2025-05-13（星期二）04:29:41</w:t>
      </w:r>
    </w:p>
    <w:p w14:paraId="63371E7A">
      <w:r xmlns:w="http://schemas.openxmlformats.org/wordprocessingml/2006/main">
        <w:t xml:space="preserve">[119] 谢谢你的地址！！我还在纠结哪些角色是必备的，因为他们的特殊技能和独特效果很重要，所以这个信息很有帮助✨ -- [pBMYzm6nYgo] 2025-05-09 (周五) 18:40:37</w:t>
      </w:r>
    </w:p>
    <w:p w14:paraId="2B51FF8C">
      <w:r xmlns:w="http://schemas.openxmlformats.org/wordprocessingml/2006/main">
        <w:t xml:space="preserve">[120] ❌️地址 ⭕️建议 抱歉拼写错误🙇 -- [pBMYzm6nYgo] 2025-05-09 (周五) 18:41:35</w:t>
      </w:r>
    </w:p>
    <w:p w14:paraId="2DA263C5">
      <w:r xmlns:w="http://schemas.openxmlformats.org/wordprocessingml/2006/main">
        <w:t xml:space="preserve">[121] 咦，Monotarinu 还活跃吗？ -- [lvQw3GX9ejA] 2025-09-28 (周日) 06:42:59</w:t>
      </w:r>
    </w:p>
    <w:p w14:paraId="3E6E6F6F">
      <w:r xmlns:w="http://schemas.openxmlformats.org/wordprocessingml/2006/main">
        <w:t xml:space="preserve">[122] ←使用棋盘前请务必阅读规则。</w:t>
      </w:r>
    </w:p>
    <w:p w14:paraId="2884797A">
      <w:r xmlns:w="http://schemas.openxmlformats.org/wordprocessingml/2006/main">
        <w:t xml:space="preserve">[123] 关于规则 †</w:t>
      </w:r>
    </w:p>
    <w:p w14:paraId="32CEE764">
      <w:r xmlns:w="http://schemas.openxmlformats.org/wordprocessingml/2006/main">
        <w:t xml:space="preserve">[124] 请不要抱怨或批评页面编辑者。如果您对其他人的编辑有意见，请通过“提供替代方案”或“自行编辑”的方式进行建设性沟通。</w:t>
      </w:r>
    </w:p>
    <w:p w14:paraId="4006FE21">
      <w:r xmlns:w="http://schemas.openxmlformats.org/wordprocessingml/2006/main">
        <w:t xml:space="preserve">[125] 不要发布个人网站或其他禁止未经授权链接的网站的网址。</w:t>
      </w:r>
    </w:p>
    <w:p w14:paraId="401D4200">
      <w:r xmlns:w="http://schemas.openxmlformats.org/wordprocessingml/2006/main">
        <w:t xml:space="preserve">[126] 关于违反规则的帖子 †</w:t>
      </w:r>
    </w:p>
    <w:p w14:paraId="31665794">
      <w:r xmlns:w="http://schemas.openxmlformats.org/wordprocessingml/2006/main">
        <w:t xml:space="preserve">[127] 禁止发布以下类型的帖子，因为它们容易造成干扰。</w:t>
      </w:r>
    </w:p>
    <w:p w14:paraId="3C83A3BE">
      <w:r xmlns:w="http://schemas.openxmlformats.org/wordprocessingml/2006/main">
        <w:t xml:space="preserve">[128]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00307579">
      <w:r xmlns:w="http://schemas.openxmlformats.org/wordprocessingml/2006/main">
        <w:t xml:space="preserve">[129] 其他包括使用此维基的人、官方管理员、艺术家、配音演员、现实生活中的个人以及 Twitter 用户等团体。</w:t>
      </w:r>
    </w:p>
    <w:p w14:paraId="77F6908C">
      <w:r xmlns:w="http://schemas.openxmlformats.org/wordprocessingml/2006/main">
        <w:t xml:space="preserve">[130] 关于向管理层提交的帖子，我们容忍可以解释为用户反馈的评论，例如“我希望他们改进这一点”、“我希望他们尽快修复错误”和“维护时间太长了”，但我们不容忍使用辱骂性语言贬低管理层。</w:t>
      </w:r>
    </w:p>
    <w:p w14:paraId="412A56E2">
      <w:r xmlns:w="http://schemas.openxmlformats.org/wordprocessingml/2006/main">
        <w:t xml:space="preserve">[131] 将讨论和意见交流视为“诽谤或对抗他人”是错误的。然而，在讨论或意见交流中使用辱骂性语言、贬低他人、挑衅他人或在缺乏明确证据的情况下发表言论，都是违法行为。说话时务必注意自己的言辞。</w:t>
      </w:r>
    </w:p>
    <w:p w14:paraId="2CC89A68">
      <w:r xmlns:w="http://schemas.openxmlformats.org/wordprocessingml/2006/main">
        <w:t xml:space="preserve">[132] 攻击性言论包括使用“做这个”或“做那个”等强硬命令、“使用粗俗语言”、“居高临下”和“挑衅”。</w:t>
      </w:r>
    </w:p>
    <w:p w14:paraId="4DC8693B">
      <w:r xmlns:w="http://schemas.openxmlformats.org/wordprocessingml/2006/main">
        <w:t xml:space="preserve">[133] 禁止发布冒犯现有玩家的帖子，例如“还有人玩这个游戏吗？”或“这游戏已经凉了”。这并不意味着您完全不能发表任何负面言论，而是指那些超出单纯负面评价范围，构成诽谤或诋毁的帖子将被禁止发布。</w:t>
      </w:r>
    </w:p>
    <w:p w14:paraId="6AE5358B">
      <w:r xmlns:w="http://schemas.openxmlformats.org/wordprocessingml/2006/main">
        <w:t xml:space="preserve">[134] 公开羞辱，即公开他人的游戏内名称或UID。</w:t>
      </w:r>
    </w:p>
    <w:p w14:paraId="3A37E293">
      <w:r xmlns:w="http://schemas.openxmlformats.org/wordprocessingml/2006/main">
        <w:t xml:space="preserve">[135] 但是，分享有助于游戏攻略的信息和视频是允许的。</w:t>
      </w:r>
    </w:p>
    <w:p w14:paraId="11A6A27B">
      <w:r xmlns:w="http://schemas.openxmlformats.org/wordprocessingml/2006/main">
        <w:t xml:space="preserve">[136] 参考其他应用程序</w:t>
      </w:r>
    </w:p>
    <w:p w14:paraId="4D755435">
      <w:r xmlns:w="http://schemas.openxmlformats.org/wordprocessingml/2006/main">
        <w:t xml:space="preserve">[137] 在多个论坛上多次发帖</w:t>
      </w:r>
    </w:p>
    <w:p w14:paraId="2C778AE5">
      <w:r xmlns:w="http://schemas.openxmlformats.org/wordprocessingml/2006/main">
        <w:t xml:space="preserve">[138] 写一串无意义的字符</w:t>
      </w:r>
    </w:p>
    <w:p w14:paraId="3A00F9C2">
      <w:r xmlns:w="http://schemas.openxmlformats.org/wordprocessingml/2006/main">
        <w:t xml:space="preserve">[139] 关于作弊和利用漏洞的帖子</w:t>
      </w:r>
    </w:p>
    <w:p w14:paraId="2868E3B5">
      <w:r xmlns:w="http://schemas.openxmlformats.org/wordprocessingml/2006/main">
        <w:t xml:space="preserve">[140] 最好的办法是忽略违反规则的帖子。上钩或反驳只会让事情变得更糟。</w:t>
      </w:r>
    </w:p>
    <w:p w14:paraId="3B984E53">
      <w:r xmlns:w="http://schemas.openxmlformats.org/wordprocessingml/2006/main">
        <w:t xml:space="preserve">[141] *在上述规则中，“诽谤”指的是在没有客观证据的情况下诋毁和贬低他人。将所有批评性文章都归为“诽谤”是不正确的，所以请务必谨慎。</w:t>
      </w:r>
    </w:p>
    <w:p w14:paraId="05323F70">
      <w:r xmlns:w="http://schemas.openxmlformats.org/wordprocessingml/2006/main">
        <w:t xml:space="preserve">[142] 关于修改和删除发帖日志 †</w:t>
      </w:r>
    </w:p>
    <w:p w14:paraId="160A7E14">
      <w:r xmlns:w="http://schemas.openxmlformats.org/wordprocessingml/2006/main">
        <w:t xml:space="preserve">[143] 但是，允许更正印刷错误、遗漏和字体颜色。（他人出于善意所做的更正也允许。）</w:t>
      </w:r>
    </w:p>
    <w:p w14:paraId="2FEEE250">
      <w:r xmlns:w="http://schemas.openxmlformats.org/wordprocessingml/2006/main">
        <w:t xml:space="preserve">[144] 作为例外情况，您可以删除自己的帖子，但事后必须向管理员报告。此外，删除时，请将整个评论替换为以下文本，而不是完全删除：&amp;color(#ff0000){''发帖人已删除''};</w:t>
      </w:r>
    </w:p>
    <w:p w14:paraId="5B163964">
      <w:r xmlns:w="http://schemas.openxmlformats.org/wordprocessingml/2006/main">
        <w:t xml:space="preserve">[145] 关于评论删除违反规则的帖子 †</w:t>
      </w:r>
    </w:p>
    <w:p w14:paraId="2CE5D57E">
      <w:r xmlns:w="http://schemas.openxmlformats.org/wordprocessingml/2006/main">
        <w:t xml:space="preserve">[146] 您可以自行评论删除上述任何违反规则的评论，无需管理员许可。但是，评论删除后，请务必在“违规举报公告板”上进行举报。请使用“违规举报公告板”上的举报模板。</w:t>
      </w:r>
    </w:p>
    <w:p w14:paraId="3D89FD3E">
      <w:r xmlns:w="http://schemas.openxmlformats.org/wordprocessingml/2006/main">
        <w:t xml:space="preserve">[147] 未经 CO 举报公告板举报而被评论删除的帖子将被恢复，而评论删除帖子的人将受到处罚。</w:t>
      </w:r>
    </w:p>
    <w:p w14:paraId="7DFF6300">
      <w:r xmlns:w="http://schemas.openxmlformats.org/wordprocessingml/2006/main">
        <w:t xml:space="preserve">[148] 如果您反复向 CO 举报公告板举报不违反规则的帖子，我们将认为您是自私的，并将对您实施发帖和编辑限制。</w:t>
      </w:r>
    </w:p>
    <w:p w14:paraId="04502CC5">
      <w:r xmlns:w="http://schemas.openxmlformats.org/wordprocessingml/2006/main">
        <w:t xml:space="preserve">[149] 在 CO 报告公告板上，不构成违规的报告可由管理员酌情恢复。</w:t>
      </w:r>
    </w:p>
    <w:p w14:paraId="2D8D8777">
      <w:r xmlns:w="http://schemas.openxmlformats.org/wordprocessingml/2006/main">
        <w:t xml:space="preserve">[150] 我们再次要求您不要评论那些并未违反规则的评论。（例如，诸如“虽然不违反规则，但对任何看到它的人来说都明显是垃圾信息”、“恶作剧”或“评论整个帖子”之类的主观判断。）</w:t>
      </w:r>
    </w:p>
    <w:p w14:paraId="701F4EE9">
      <w:r xmlns:w="http://schemas.openxmlformats.org/wordprocessingml/2006/main">
        <w:t xml:space="preserve">[151] 关于不违反规则但“冒犯性”的帖子 †</w:t>
      </w:r>
    </w:p>
    <w:p w14:paraId="66722D2C">
      <w:r xmlns:w="http://schemas.openxmlformats.org/wordprocessingml/2006/main">
        <w:t xml:space="preserve">[152] 即使帖子内容具有冒犯性，除非违反版规，否则不会被删除。由于每个人对冒犯性的接受程度不同，请使用 NGID 功能隐藏评论，而不是争论或恶意挑衅。</w:t>
      </w:r>
    </w:p>
    <w:p w14:paraId="384494AF">
      <w:r xmlns:w="http://schemas.openxmlformats.org/wordprocessingml/2006/main">
        <w:t xml:space="preserve">[153] 挑衅难道不是一种违规行为吗？†</w:t>
      </w:r>
    </w:p>
    <w:p w14:paraId="44A5CA86">
      <w:r xmlns:w="http://schemas.openxmlformats.org/wordprocessingml/2006/main">
        <w:t xml:space="preserve">[154] 每个人对“煽动性言论”的定义都大相径庭，因此我们不认为这是违规行为。如果您认为某条评论具有煽动性，请使用 NGID 功能将其隐藏。</w:t>
      </w:r>
    </w:p>
    <w:p w14:paraId="147B2718">
      <w:r xmlns:w="http://schemas.openxmlformats.org/wordprocessingml/2006/main">
        <w:t xml:space="preserve">[155] 抱怨难道不算违法吗？†</w:t>
      </w:r>
    </w:p>
    <w:p w14:paraId="5935E8F2">
      <w:r xmlns:w="http://schemas.openxmlformats.org/wordprocessingml/2006/main">
        <w:t xml:space="preserve">[156] 一般而言，抱怨本身并不构成违规。但是，针对本作品的负面宣传、诽谤、辱骂性语言以及超出抱怨范围的对抗性言论均构成违规。如果您认为抱怨内容冒犯了您，请使用 NGID 功能隐藏相关评论。</w:t>
      </w:r>
    </w:p>
    <w:p w14:paraId="117E241D">
      <w:r xmlns:w="http://schemas.openxmlformats.org/wordprocessingml/2006/main">
        <w:t xml:space="preserve">[157] 如果您不确定某个帖子是否违反规则，该怎么办？ †</w:t>
      </w:r>
    </w:p>
    <w:p w14:paraId="3B0AAAE5">
      <w:r xmlns:w="http://schemas.openxmlformats.org/wordprocessingml/2006/main">
        <w:t xml:space="preserve">[158] 有些帖子内容含糊不清，难以判断是否违规。评论删除这类含糊不清的帖子可能会导致问题，所以请不要评论删除，而是使用 NGID 功能将评论隐藏起来。</w:t>
      </w:r>
    </w:p>
    <w:p w14:paraId="06021B5C">
      <w:r xmlns:w="http://schemas.openxmlformats.org/wordprocessingml/2006/main">
        <w:t xml:space="preserve">[159] 对屡犯者的处罚 †</w:t>
      </w:r>
    </w:p>
    <w:p w14:paraId="484A1BCE">
      <w:r xmlns:w="http://schemas.openxmlformats.org/wordprocessingml/2006/main">
        <w:t xml:space="preserve">[160] 屡次违反规则或发布特别恶意的帖子，管理员可酌情予以处罚，例如“禁止访问”或“限制发帖”。</w:t>
      </w:r>
    </w:p>
    <w:p w14:paraId="08CCA5FF">
      <w:r xmlns:w="http://schemas.openxmlformats.org/wordprocessingml/2006/main">
        <w:t xml:space="preserve">[161] 如果您对进一步改进有任何建议，请通过 Wiki 管理公告板与我们联系。</w:t>
      </w:r>
    </w:p>
    <w:p w14:paraId="760F2097"/>
    <w:p w14:paraId="3B7AFB38">
      <w:r xmlns:w="http://schemas.openxmlformats.org/wordprocessingml/2006/main">
        <w:rPr>
          <w:b/>
        </w:rPr>
        <w:t xml:space="preserve">A201</w:t>
      </w:r>
    </w:p>
    <w:p w14:paraId="00E9D1E2">
      <w:r xmlns:w="http://schemas.openxmlformats.org/wordprocessingml/2006/main">
        <w:t xml:space="preserve">[0] 索引：所有角色 | SSR 角色 | SR 角色 | R 角色 | NPC 角色</w:t>
      </w:r>
    </w:p>
    <w:p w14:paraId="35F45500">
      <w:r xmlns:w="http://schemas.openxmlformats.org/wordprocessingml/2006/main">
        <w:t xml:space="preserve">[1] 基本信息</w:t>
      </w:r>
    </w:p>
    <w:p w14:paraId="3EAFC5CB">
      <w:r xmlns:w="http://schemas.openxmlformats.org/wordprocessingml/2006/main">
        <w:t xml:space="preserve">[2] 语音</w:t>
      </w:r>
    </w:p>
    <w:p w14:paraId="50AD2F22">
      <w:r xmlns:w="http://schemas.openxmlformats.org/wordprocessingml/2006/main">
        <w:t xml:space="preserve">[3] 内容适用性简易评估</w:t>
      </w:r>
    </w:p>
    <w:p w14:paraId="4840B092">
      <w:r xmlns:w="http://schemas.openxmlformats.org/wordprocessingml/2006/main">
        <w:t xml:space="preserve">[4] 其他版本及相关角色</w:t>
      </w:r>
    </w:p>
    <w:p w14:paraId="108AA6E7">
      <w:r xmlns:w="http://schemas.openxmlformats.org/wordprocessingml/2006/main">
        <w:t xml:space="preserve">[5] 琐事</w:t>
      </w:r>
    </w:p>
    <w:p w14:paraId="7DDCDC13">
      <w:r xmlns:w="http://schemas.openxmlformats.org/wordprocessingml/2006/main">
        <w:t xml:space="preserve">[6] 官方推特账号介绍</w:t>
      </w:r>
    </w:p>
    <w:p w14:paraId="27010994">
      <w:r xmlns:w="http://schemas.openxmlformats.org/wordprocessingml/2006/main">
        <w:t xml:space="preserve">[7] 评论表单</w:t>
      </w:r>
    </w:p>
    <w:p w14:paraId="14873152">
      <w:r xmlns:w="http://schemas.openxmlformats.org/wordprocessingml/2006/main">
        <w:t xml:space="preserve">[8] 基本信息 †</w:t>
      </w:r>
    </w:p>
    <w:p w14:paraId="6A227B06">
      <w:r xmlns:w="http://schemas.openxmlformats.org/wordprocessingml/2006/main">
        <w:t xml:space="preserve">[9] 变换图像</w:t>
      </w:r>
    </w:p>
    <w:p w14:paraId="6F8F556B">
      <w:r xmlns:w="http://schemas.openxmlformats.org/wordprocessingml/2006/main">
        <w:t xml:space="preserve">[10] 简介</w:t>
      </w:r>
    </w:p>
    <w:p w14:paraId="62CF3133">
      <w:r xmlns:w="http://schemas.openxmlformats.org/wordprocessingml/2006/main">
        <w:t xml:space="preserve">[11] 姓名</w:t>
      </w:r>
    </w:p>
    <w:p w14:paraId="09257AAF">
      <w:r xmlns:w="http://schemas.openxmlformats.org/wordprocessingml/2006/main">
        <w:t xml:space="preserve">[12] 白色幻影迷你 Siwatoru</w:t>
      </w:r>
    </w:p>
    <w:p w14:paraId="4D0BC865">
      <w:r xmlns:w="http://schemas.openxmlformats.org/wordprocessingml/2006/main">
        <w:t xml:space="preserve">[13] 真实姓名</w:t>
      </w:r>
    </w:p>
    <w:p w14:paraId="485DB240">
      <w:r xmlns:w="http://schemas.openxmlformats.org/wordprocessingml/2006/main">
        <w:t xml:space="preserve">[14] 迷你斯瓦托鲁</w:t>
      </w:r>
    </w:p>
    <w:p w14:paraId="3987E0C4">
      <w:r xmlns:w="http://schemas.openxmlformats.org/wordprocessingml/2006/main">
        <w:t xml:space="preserve">[15] 稀有度</w:t>
      </w:r>
    </w:p>
    <w:p w14:paraId="3DAC677D">
      <w:r xmlns:w="http://schemas.openxmlformats.org/wordprocessingml/2006/main">
        <w:t xml:space="preserve">[16] 普通攻击</w:t>
      </w:r>
    </w:p>
    <w:p w14:paraId="0CB79A23">
      <w:r xmlns:w="http://schemas.openxmlformats.org/wordprocessingml/2006/main">
        <w:t xml:space="preserve">[17] 近战攻击（魔法）</w:t>
      </w:r>
    </w:p>
    <w:p w14:paraId="14C84A46">
      <w:r xmlns:w="http://schemas.openxmlformats.org/wordprocessingml/2006/main">
        <w:t xml:space="preserve">[18] 附属派系</w:t>
      </w:r>
    </w:p>
    <w:p w14:paraId="4C940BA2">
      <w:r xmlns:w="http://schemas.openxmlformats.org/wordprocessingml/2006/main">
        <w:t xml:space="preserve">[19] 女巫</w:t>
      </w:r>
    </w:p>
    <w:p w14:paraId="0CBAC004">
      <w:r xmlns:w="http://schemas.openxmlformats.org/wordprocessingml/2006/main">
        <w:t xml:space="preserve">[20]月村美空</w:t>
      </w:r>
    </w:p>
    <w:p w14:paraId="02E51C63">
      <w:r xmlns:w="http://schemas.openxmlformats.org/wordprocessingml/2006/main">
        <w:t xml:space="preserve">[21] 插图</w:t>
      </w:r>
    </w:p>
    <w:p w14:paraId="42332F20">
      <w:r xmlns:w="http://schemas.openxmlformats.org/wordprocessingml/2006/main">
        <w:t xml:space="preserve">[22] 兹顿</w:t>
      </w:r>
    </w:p>
    <w:p w14:paraId="1D5F0D25">
      <w:r xmlns:w="http://schemas.openxmlformats.org/wordprocessingml/2006/main">
        <w:t xml:space="preserve">[23] SD字符</w:t>
      </w:r>
    </w:p>
    <w:p w14:paraId="7141E0BE">
      <w:r xmlns:w="http://schemas.openxmlformats.org/wordprocessingml/2006/main">
        <w:t xml:space="preserve">[24] 风味文字</w:t>
      </w:r>
    </w:p>
    <w:p w14:paraId="147AEEFB">
      <w:r xmlns:w="http://schemas.openxmlformats.org/wordprocessingml/2006/main">
        <w:t xml:space="preserve">[25] “我是白王……或者更确切地说，是他的克隆体，迷你西瓦特尔。别想太多，放松点！”他是传说中的魔王白奥西瓦特尔的克隆体。他与本体共享意识，如同天线一般，但他无法控制本体，可以自由行动。与直接破坏的泰克托不同，他擅长用魔法制服敌人。</w:t>
      </w:r>
    </w:p>
    <w:p w14:paraId="4381F754">
      <w:r xmlns:w="http://schemas.openxmlformats.org/wordprocessingml/2006/main">
        <w:t xml:space="preserve">[26] 如何获得</w:t>
      </w:r>
    </w:p>
    <w:p w14:paraId="07E0B0EA">
      <w:r xmlns:w="http://schemas.openxmlformats.org/wordprocessingml/2006/main">
        <w:t xml:space="preserve">[27] 限时扭蛋</w:t>
      </w:r>
    </w:p>
    <w:p w14:paraId="04E2176E">
      <w:r xmlns:w="http://schemas.openxmlformats.org/wordprocessingml/2006/main">
        <w:t xml:space="preserve">[28] 基础属性（1星）* 每增加1星+50%，5星时为1星值的3倍</w:t>
      </w:r>
    </w:p>
    <w:p w14:paraId="16A1FCF3">
      <w:r xmlns:w="http://schemas.openxmlformats.org/wordprocessingml/2006/main">
        <w:t xml:space="preserve">[29] 级</w:t>
      </w:r>
    </w:p>
    <w:p w14:paraId="2B88D7A8">
      <w:r xmlns:w="http://schemas.openxmlformats.org/wordprocessingml/2006/main">
        <w:t xml:space="preserve">[30] 耐力</w:t>
      </w:r>
    </w:p>
    <w:p w14:paraId="1567A870">
      <w:r xmlns:w="http://schemas.openxmlformats.org/wordprocessingml/2006/main">
        <w:t xml:space="preserve">[31] 攻击力</w:t>
      </w:r>
    </w:p>
    <w:p w14:paraId="22AA2261">
      <w:r xmlns:w="http://schemas.openxmlformats.org/wordprocessingml/2006/main">
        <w:t xml:space="preserve">[32] 防御能力</w:t>
      </w:r>
    </w:p>
    <w:p w14:paraId="378BEE3A">
      <w:r xmlns:w="http://schemas.openxmlformats.org/wordprocessingml/2006/main">
        <w:t xml:space="preserve">[33] 魔力</w:t>
      </w:r>
    </w:p>
    <w:p w14:paraId="5410B5AD">
      <w:r xmlns:w="http://schemas.openxmlformats.org/wordprocessingml/2006/main">
        <w:t xml:space="preserve">[34] 魔法抗性</w:t>
      </w:r>
    </w:p>
    <w:p w14:paraId="252D1A5F">
      <w:r xmlns:w="http://schemas.openxmlformats.org/wordprocessingml/2006/main">
        <w:t xml:space="preserve">[35] 详细状态</w:t>
      </w:r>
    </w:p>
    <w:p w14:paraId="10F8FDC5">
      <w:r xmlns:w="http://schemas.openxmlformats.org/wordprocessingml/2006/main">
        <w:t xml:space="preserve">[36] 准确性</w:t>
      </w:r>
    </w:p>
    <w:p w14:paraId="4AD82842">
      <w:r xmlns:w="http://schemas.openxmlformats.org/wordprocessingml/2006/main">
        <w:t xml:space="preserve">[37] 回避能力</w:t>
      </w:r>
    </w:p>
    <w:p w14:paraId="7956CE04">
      <w:r xmlns:w="http://schemas.openxmlformats.org/wordprocessingml/2006/main">
        <w:t xml:space="preserve">[38] 连续命中率</w:t>
      </w:r>
    </w:p>
    <w:p w14:paraId="20E7A8F8">
      <w:r xmlns:w="http://schemas.openxmlformats.org/wordprocessingml/2006/main">
        <w:t xml:space="preserve">[39] 反击率</w:t>
      </w:r>
    </w:p>
    <w:p w14:paraId="49EA9A73">
      <w:r xmlns:w="http://schemas.openxmlformats.org/wordprocessingml/2006/main">
        <w:t xml:space="preserve">[40] 眩晕激活率</w:t>
      </w:r>
    </w:p>
    <w:p w14:paraId="3AC103D1">
      <w:r xmlns:w="http://schemas.openxmlformats.org/wordprocessingml/2006/main">
        <w:t xml:space="preserve">[41] 抗眩晕能力</w:t>
      </w:r>
    </w:p>
    <w:p w14:paraId="7E603702">
      <w:r xmlns:w="http://schemas.openxmlformats.org/wordprocessingml/2006/main">
        <w:t xml:space="preserve">[42] 移动速度</w:t>
      </w:r>
    </w:p>
    <w:p w14:paraId="530D448A">
      <w:r xmlns:w="http://schemas.openxmlformats.org/wordprocessingml/2006/main">
        <w:t xml:space="preserve">[43] 部署速度</w:t>
      </w:r>
    </w:p>
    <w:p w14:paraId="115D6582">
      <w:r xmlns:w="http://schemas.openxmlformats.org/wordprocessingml/2006/main">
        <w:t xml:space="preserve">[44] 行动速度</w:t>
      </w:r>
    </w:p>
    <w:p w14:paraId="2B7578D9">
      <w:r xmlns:w="http://schemas.openxmlformats.org/wordprocessingml/2006/main">
        <w:t xml:space="preserve">[45] 致命的装药量</w:t>
      </w:r>
    </w:p>
    <w:p w14:paraId="2CB476D4">
      <w:r xmlns:w="http://schemas.openxmlformats.org/wordprocessingml/2006/main">
        <w:t xml:space="preserve">[46] 特殊招式</w:t>
      </w:r>
    </w:p>
    <w:p w14:paraId="37416346">
      <w:r xmlns:w="http://schemas.openxmlformats.org/wordprocessingml/2006/main">
        <w:t xml:space="preserve">[47] 姓名</w:t>
      </w:r>
    </w:p>
    <w:p w14:paraId="020350AF">
      <w:r xmlns:w="http://schemas.openxmlformats.org/wordprocessingml/2006/main">
        <w:t xml:space="preserve">[48] 效果</w:t>
      </w:r>
    </w:p>
    <w:p w14:paraId="3F654607">
      <w:r xmlns:w="http://schemas.openxmlformats.org/wordprocessingml/2006/main">
        <w:t xml:space="preserve">[49] 伪奇幻白镰杖羽蛇神</w:t>
      </w:r>
    </w:p>
    <w:p w14:paraId="0DF7ED33">
      <w:r xmlns:w="http://schemas.openxmlformats.org/wordprocessingml/2006/main">
        <w:t xml:space="preserve">[50] 对所有敌人造成4倍魔法伤害</w:t>
      </w:r>
    </w:p>
    <w:p w14:paraId="56E71F2C">
      <w:r xmlns:w="http://schemas.openxmlformats.org/wordprocessingml/2006/main">
        <w:t xml:space="preserve">[51] 伪奇幻白镰杖 Quetzal+</w:t>
      </w:r>
    </w:p>
    <w:p w14:paraId="1FDF784B">
      <w:r xmlns:w="http://schemas.openxmlformats.org/wordprocessingml/2006/main">
        <w:t xml:space="preserve">[52] 对所有敌人造成4倍魔法伤害。降低所有敌人的防御力X%，速度Y%，持续10秒（初始X为30，每次使用特殊技能增加15，最高可达100）（初始Y为15，每次使用特殊技能增加5，最高可达35）。场上除自身外，每有一个魔女型单位，自身特殊技能槽增加20%（特殊技能槽最多可增加10层）。每次使用特殊技能，自身特殊技能充能值增加5（最多可增加15）。</w:t>
      </w:r>
    </w:p>
    <w:p w14:paraId="75B25DAD">
      <w:r xmlns:w="http://schemas.openxmlformats.org/wordprocessingml/2006/main">
        <w:t xml:space="preserve">[53] 独特效果</w:t>
      </w:r>
    </w:p>
    <w:p w14:paraId="03673B22">
      <w:r xmlns:w="http://schemas.openxmlformats.org/wordprocessingml/2006/main">
        <w:t xml:space="preserve">[54] 姓名</w:t>
      </w:r>
    </w:p>
    <w:p w14:paraId="038A5925">
      <w:r xmlns:w="http://schemas.openxmlformats.org/wordprocessingml/2006/main">
        <w:t xml:space="preserve">[55] 效应</w:t>
      </w:r>
    </w:p>
    <w:p w14:paraId="706A06D0">
      <w:r xmlns:w="http://schemas.openxmlformats.org/wordprocessingml/2006/main">
        <w:t xml:space="preserve">[56] 深层同步/白色</w:t>
      </w:r>
    </w:p>
    <w:p w14:paraId="1CE33EF9">
      <w:r xmlns:w="http://schemas.openxmlformats.org/wordprocessingml/2006/main">
        <w:t xml:space="preserve">[57] 部署完成后，使你的女巫型单位的防御力提高 50%，持续 30 秒。</w:t>
      </w:r>
    </w:p>
    <w:p w14:paraId="1A15227D">
      <w:r xmlns:w="http://schemas.openxmlformats.org/wordprocessingml/2006/main">
        <w:t xml:space="preserve">[58] 深度同步/白+</w:t>
      </w:r>
    </w:p>
    <w:p w14:paraId="064402F3">
      <w:r xmlns:w="http://schemas.openxmlformats.org/wordprocessingml/2006/main">
        <w:t xml:space="preserve">[59] 部署完成后，持续30秒，提升友方魔女型单位50%的防御力。场上魔女型单位越多，效果提升幅度越高，每有一个魔女型单位，效果提升幅度越高， ...</w:t>
      </w:r>
    </w:p>
    <w:p w14:paraId="376BD284">
      <w:r xmlns:w="http://schemas.openxmlformats.org/wordprocessingml/2006/main">
        <w:t xml:space="preserve">[60] 休闲装照片</w:t>
      </w:r>
    </w:p>
    <w:p w14:paraId="1644444D">
      <w:r xmlns:w="http://schemas.openxmlformats.org/wordprocessingml/2006/main">
        <w:t xml:space="preserve">[61] 增强图像</w:t>
      </w:r>
    </w:p>
    <w:p w14:paraId="3067ABCC">
      <w:r xmlns:w="http://schemas.openxmlformats.org/wordprocessingml/2006/main">
        <w:t xml:space="preserve">[62] 语音 †</w:t>
      </w:r>
    </w:p>
    <w:p w14:paraId="1573DBA5">
      <w:r xmlns:w="http://schemas.openxmlformats.org/wordprocessingml/2006/main">
        <w:t xml:space="preserve">[63] 点击打开行列表</w:t>
      </w:r>
    </w:p>
    <w:p w14:paraId="23D20ED0">
      <w:r xmlns:w="http://schemas.openxmlformats.org/wordprocessingml/2006/main">
        <w:t xml:space="preserve">[64] 加入</w:t>
      </w:r>
    </w:p>
    <w:p w14:paraId="0DEFAE93">
      <w:r xmlns:w="http://schemas.openxmlformats.org/wordprocessingml/2006/main">
        <w:t xml:space="preserve">[65] 对话 1（转换后）</w:t>
      </w:r>
    </w:p>
    <w:p w14:paraId="523E169B">
      <w:r xmlns:w="http://schemas.openxmlformats.org/wordprocessingml/2006/main">
        <w:t xml:space="preserve">[66] 对话 2（转换后）</w:t>
      </w:r>
    </w:p>
    <w:p w14:paraId="1DFAD066">
      <w:r xmlns:w="http://schemas.openxmlformats.org/wordprocessingml/2006/main">
        <w:t xml:space="preserve">[67] 对话 3（转换后）</w:t>
      </w:r>
    </w:p>
    <w:p w14:paraId="4D35A640">
      <w:r xmlns:w="http://schemas.openxmlformats.org/wordprocessingml/2006/main">
        <w:t xml:space="preserve">[68] 对话 4（转换后）</w:t>
      </w:r>
    </w:p>
    <w:p w14:paraId="3812C8A8">
      <w:r xmlns:w="http://schemas.openxmlformats.org/wordprocessingml/2006/main">
        <w:t xml:space="preserve">[69] 空闲 1（转换后）</w:t>
      </w:r>
    </w:p>
    <w:p w14:paraId="0FD50E08">
      <w:r xmlns:w="http://schemas.openxmlformats.org/wordprocessingml/2006/main">
        <w:t xml:space="preserve">[70] 空闲 2（转换后）</w:t>
      </w:r>
    </w:p>
    <w:p w14:paraId="12735AA2">
      <w:r xmlns:w="http://schemas.openxmlformats.org/wordprocessingml/2006/main">
        <w:t xml:space="preserve">[71] 对话 1（转变前）</w:t>
      </w:r>
    </w:p>
    <w:p w14:paraId="5D4548EA">
      <w:r xmlns:w="http://schemas.openxmlformats.org/wordprocessingml/2006/main">
        <w:t xml:space="preserve">[72] 对话 2（转变前）</w:t>
      </w:r>
    </w:p>
    <w:p w14:paraId="05621D3F">
      <w:r xmlns:w="http://schemas.openxmlformats.org/wordprocessingml/2006/main">
        <w:t xml:space="preserve">[73] 对话 3（转变前）</w:t>
      </w:r>
    </w:p>
    <w:p w14:paraId="79F4E8A4">
      <w:r xmlns:w="http://schemas.openxmlformats.org/wordprocessingml/2006/main">
        <w:t xml:space="preserve">[74] 对话 4（转变前）</w:t>
      </w:r>
    </w:p>
    <w:p w14:paraId="1A5E3D67">
      <w:r xmlns:w="http://schemas.openxmlformats.org/wordprocessingml/2006/main">
        <w:t xml:space="preserve">[75] 空闲 1（转换前）</w:t>
      </w:r>
    </w:p>
    <w:p w14:paraId="64BA8AFE">
      <w:r xmlns:w="http://schemas.openxmlformats.org/wordprocessingml/2006/main">
        <w:t xml:space="preserve">[76] 空闲 2（转换前）</w:t>
      </w:r>
    </w:p>
    <w:p w14:paraId="032DE11F">
      <w:r xmlns:w="http://schemas.openxmlformats.org/wordprocessingml/2006/main">
        <w:t xml:space="preserve">[77] 升级 1</w:t>
      </w:r>
    </w:p>
    <w:p w14:paraId="07603B06">
      <w:r xmlns:w="http://schemas.openxmlformats.org/wordprocessingml/2006/main">
        <w:t xml:space="preserve">[78] 升级 2</w:t>
      </w:r>
    </w:p>
    <w:p w14:paraId="7FF7EA3C">
      <w:r xmlns:w="http://schemas.openxmlformats.org/wordprocessingml/2006/main">
        <w:t xml:space="preserve">[79] 升级 3</w:t>
      </w:r>
    </w:p>
    <w:p w14:paraId="24AC9FC3">
      <w:r xmlns:w="http://schemas.openxmlformats.org/wordprocessingml/2006/main">
        <w:t xml:space="preserve">[80] 捕获</w:t>
      </w:r>
    </w:p>
    <w:p w14:paraId="255CBD49">
      <w:r xmlns:w="http://schemas.openxmlformats.org/wordprocessingml/2006/main">
        <w:t xml:space="preserve">[81] 战斗开始 1</w:t>
      </w:r>
    </w:p>
    <w:p w14:paraId="7AC1710B">
      <w:r xmlns:w="http://schemas.openxmlformats.org/wordprocessingml/2006/main">
        <w:t xml:space="preserve">[82] 战斗开始 2</w:t>
      </w:r>
    </w:p>
    <w:p w14:paraId="1AB3DF32">
      <w:r xmlns:w="http://schemas.openxmlformats.org/wordprocessingml/2006/main">
        <w:t xml:space="preserve">[83] 战斗参与 1</w:t>
      </w:r>
    </w:p>
    <w:p w14:paraId="649D878A">
      <w:r xmlns:w="http://schemas.openxmlformats.org/wordprocessingml/2006/main">
        <w:t xml:space="preserve">[84] 战斗参与 2</w:t>
      </w:r>
    </w:p>
    <w:p w14:paraId="45523D46">
      <w:r xmlns:w="http://schemas.openxmlformats.org/wordprocessingml/2006/main">
        <w:t xml:space="preserve">[85] 战斗胜利 1</w:t>
      </w:r>
    </w:p>
    <w:p w14:paraId="1AEAD5F8">
      <w:r xmlns:w="http://schemas.openxmlformats.org/wordprocessingml/2006/main">
        <w:t xml:space="preserve">[86] 战斗胜利 2</w:t>
      </w:r>
    </w:p>
    <w:p w14:paraId="3A798F26">
      <w:r xmlns:w="http://schemas.openxmlformats.org/wordprocessingml/2006/main">
        <w:t xml:space="preserve">[87] 普通攻击 1</w:t>
      </w:r>
    </w:p>
    <w:p w14:paraId="25F730A9">
      <w:r xmlns:w="http://schemas.openxmlformats.org/wordprocessingml/2006/main">
        <w:t xml:space="preserve">[88] 普通攻击 2</w:t>
      </w:r>
    </w:p>
    <w:p w14:paraId="13C545F0">
      <w:r xmlns:w="http://schemas.openxmlformats.org/wordprocessingml/2006/main">
        <w:t xml:space="preserve">[89] 普通攻击 3</w:t>
      </w:r>
    </w:p>
    <w:p w14:paraId="3BDF358E">
      <w:r xmlns:w="http://schemas.openxmlformats.org/wordprocessingml/2006/main">
        <w:t xml:space="preserve">[90] 独特效果激活 1</w:t>
      </w:r>
    </w:p>
    <w:p w14:paraId="5E5F29A0">
      <w:r xmlns:w="http://schemas.openxmlformats.org/wordprocessingml/2006/main">
        <w:t xml:space="preserve">[91] 独特效果激活 2</w:t>
      </w:r>
    </w:p>
    <w:p w14:paraId="05893A00">
      <w:r xmlns:w="http://schemas.openxmlformats.org/wordprocessingml/2006/main">
        <w:t xml:space="preserve">[92] 独特效果激活 3</w:t>
      </w:r>
    </w:p>
    <w:p w14:paraId="6F493B6C">
      <w:r xmlns:w="http://schemas.openxmlformats.org/wordprocessingml/2006/main">
        <w:t xml:space="preserve">[93] 特殊招式 1</w:t>
      </w:r>
    </w:p>
    <w:p w14:paraId="73A8E46E">
      <w:r xmlns:w="http://schemas.openxmlformats.org/wordprocessingml/2006/main">
        <w:t xml:space="preserve">[94] 特殊招式 2</w:t>
      </w:r>
    </w:p>
    <w:p w14:paraId="4582008B">
      <w:r xmlns:w="http://schemas.openxmlformats.org/wordprocessingml/2006/main">
        <w:t xml:space="preserve">[95] 受到的伤害：1</w:t>
      </w:r>
    </w:p>
    <w:p w14:paraId="4909D814">
      <w:r xmlns:w="http://schemas.openxmlformats.org/wordprocessingml/2006/main">
        <w:t xml:space="preserve">[96] 受到的伤害：2</w:t>
      </w:r>
    </w:p>
    <w:p w14:paraId="285DC1D3">
      <w:r xmlns:w="http://schemas.openxmlformats.org/wordprocessingml/2006/main">
        <w:t xml:space="preserve">[97] 受到的伤害：3</w:t>
      </w:r>
    </w:p>
    <w:p w14:paraId="77254458">
      <w:r xmlns:w="http://schemas.openxmlformats.org/wordprocessingml/2006/main">
        <w:t xml:space="preserve">[98] 退出</w:t>
      </w:r>
    </w:p>
    <w:p w14:paraId="24637A72">
      <w:r xmlns:w="http://schemas.openxmlformats.org/wordprocessingml/2006/main">
        <w:t xml:space="preserve">[99] 物品用途 1</w:t>
      </w:r>
    </w:p>
    <w:p w14:paraId="73C5E89B">
      <w:r xmlns:w="http://schemas.openxmlformats.org/wordprocessingml/2006/main">
        <w:t xml:space="preserve">[100] 物品用途 2</w:t>
      </w:r>
    </w:p>
    <w:p w14:paraId="3FF6A854">
      <w:r xmlns:w="http://schemas.openxmlformats.org/wordprocessingml/2006/main">
        <w:t xml:space="preserve">[101] 在游戏中 †</w:t>
      </w:r>
    </w:p>
    <w:p w14:paraId="03261DC4">
      <w:r xmlns:w="http://schemas.openxmlformats.org/wordprocessingml/2006/main">
        <w:t xml:space="preserve">[102] 黑幻迷你泰克特的对立面。拥有范围攻击魔法，并附带防御和速度降低效果，该效果会随着战斗的进行而增强。它前期行动缓慢，行动速度和特殊攻击充能值初始值都很低，之后逐渐提升，使其在战斗后半段能够以极高的速度释放特殊攻击，充能值甚至超过上限。如果队伍中有其他魔女，特殊攻击效果会因能量槽的增加而提升；在纯魔女队伍中，即使是范围攻击，它也能造成与单体特殊攻击手相当的伤害。它的主要用途是在魔女专属副本和主线任务中快速击败敌人。</w:t>
      </w:r>
    </w:p>
    <w:p w14:paraId="33182E70">
      <w:r xmlns:w="http://schemas.openxmlformats.org/wordprocessingml/2006/main">
        <w:t xml:space="preserve">[103] 由于觉醒后的特殊技能和专属效果会提升她的行动速度和特殊技能充能时间，因此在未觉醒状态下，她几乎无法攻击或使用特殊技能。至少需要将她突破到☆3或更高星级并觉醒才能使用特殊技能和专属效果。如果将她作为攻击手使用，队伍中至少需要3名其他魔女才能充分利用10格能量槽的提升。如果队伍中魔女数量不足，她最终只能作为辅助角色使用，其效果主要集中在战斗后期。</w:t>
      </w:r>
    </w:p>
    <w:p w14:paraId="167F47C0">
      <w:r xmlns:w="http://schemas.openxmlformats.org/wordprocessingml/2006/main">
        <w:t xml:space="preserve">[104] 虽然它的部署速度和移动速度都是最高的，但就当时而言，它的行动速度和特殊攻击充能时间却是最差的。与部署速度过慢的迷你机器人不同，这个机器人出现很快，但部署后启动速度却很慢。</w:t>
      </w:r>
    </w:p>
    <w:p w14:paraId="707F4A4F">
      <w:r xmlns:w="http://schemas.openxmlformats.org/wordprocessingml/2006/main">
        <w:t xml:space="preserve">[105] 该特殊技能的效果在第六次使用后达到最大值，但如果你的队伍中有很多女巫，能量槽会瞬间充满，因此你可以在第一次使用特殊技能时就达到最大值。能够独自达到100%的防御力降低效果非常强大，这也是组建包含迷你西瓦特尔在内的纯女巫队伍进行团队副本的主要原因。虽然这是一个4倍特殊技能，但它额外增加8次特殊技能，最多可使用10次，每次最多可获得80%的额外效果，这一点也非常强大。尽管有使用条件限制，但它在发布时是最强的魔法攻击手之一。</w:t>
      </w:r>
    </w:p>
    <w:p w14:paraId="546DEFD5">
      <w:r xmlns:w="http://schemas.openxmlformats.org/wordprocessingml/2006/main">
        <w:t xml:space="preserve">[106] 该独特效果会根据你军队中女巫的数量而提升，但由于其移动和部署速度极快，除了初始部署之外，在纯女巫阵型中可能无法触发。不要抱有过高的期望。需要注意的是，防御提升效果也会计入自身，因此必定达到55%或更高。</w:t>
      </w:r>
    </w:p>
    <w:p w14:paraId="743E7F74">
      <w:r xmlns:w="http://schemas.openxmlformats.org/wordprocessingml/2006/main">
        <w:t xml:space="preserve">[107] 即使你能以1.5的速度和8.6的充能率先发动攻击，也需要大约20秒才能发动第一次特殊攻击，因此更实用的做法是利用之前阵容中的初音施加一个持续30秒的减益效果，或者利用圣夜尼尔或剑圣茜的独特技能施加减益效果。如果你使用以魔女为核心的阵容进行针对魔女的强力副本，可以获得3层狂热效果，所以无需过分在意初始攻击的速度。</w:t>
      </w:r>
    </w:p>
    <w:p w14:paraId="05B6E241">
      <w:r xmlns:w="http://schemas.openxmlformats.org/wordprocessingml/2006/main">
        <w:t xml:space="preserve">[108] 如果虎式连招命中率只有 80%，但运气不好，可能会造成灾难性的后果。W 连招命中率高达 110%，虽然开局稳定，但特殊技的 10 秒持续时间会被打断。</w:t>
      </w:r>
    </w:p>
    <w:p w14:paraId="429C2A1E">
      <w:r xmlns:w="http://schemas.openxmlformats.org/wordprocessingml/2006/main">
        <w:t xml:space="preserve">[109] Zippo 复兴后，实力强劲，可以替代 Asterize，作为对抗 G Honey 的一种选择。</w:t>
      </w:r>
    </w:p>
    <w:p w14:paraId="66DC7BDA">
      <w:r xmlns:w="http://schemas.openxmlformats.org/wordprocessingml/2006/main">
        <w:t xml:space="preserve">[110] 与现有的累积效果使用者（例如阿斯特丽泽和夏日妮可）不同，效果文本中的（最大○）指的是提升后的最终数值，而非提升幅度。特殊攻击充能量不会超过30%。行动速度降低效果同样适用于最终数值，因此无论是否装备虎之装备，每次都会降低0.5秒，总共只会减少1.5秒。</w:t>
      </w:r>
    </w:p>
    <w:p w14:paraId="3C1C82D5">
      <w:r xmlns:w="http://schemas.openxmlformats.org/wordprocessingml/2006/main">
        <w:t xml:space="preserve">[111] 2025/4/9 特殊效果和独特效果的描述已更改。游戏内效果保持不变。最大值 ○ → 增加后的上限：○ 最小值 ○ → 减少后的下限：○</w:t>
      </w:r>
    </w:p>
    <w:p w14:paraId="7A59A8BD">
      <w:r xmlns:w="http://schemas.openxmlformats.org/wordprocessingml/2006/main">
        <w:t xml:space="preserve">[112] 关于行动速度和特殊招式充能量的补充信息 †</w:t>
      </w:r>
    </w:p>
    <w:p w14:paraId="3858CDA8">
      <w:r xmlns:w="http://schemas.openxmlformats.org/wordprocessingml/2006/main">
        <w:t xml:space="preserve">[113] 战斗中行动速度和特殊攻击充能速度会发生变化，导致难以理解实际动作。例如：</w:t>
      </w:r>
    </w:p>
    <w:p w14:paraId="5A198EF5">
      <w:r xmlns:w="http://schemas.openxmlformats.org/wordprocessingml/2006/main">
        <w:t xml:space="preserve">[114] 行动速度下降很快，所以如果你要强化觉醒，首先要提升特殊攻击充能。特殊攻击充能觉醒到17级后，第一次特殊攻击需要26秒。而行动速度觉醒到17级后，则只需23秒。</w:t>
      </w:r>
    </w:p>
    <w:p w14:paraId="6A42C572">
      <w:r xmlns:w="http://schemas.openxmlformats.org/wordprocessingml/2006/main">
        <w:t xml:space="preserve">[115] 假设装备满强化突袭纳豆（71.4秒）时触发两次狂热状态，则特殊攻击次数为：未觉醒时5次（极少数情况下为6次）；满充能觉醒时为6次；满速充能觉醒时为6次（极少数情况下为7次）。若队伍中存在另一名魔女，则额外攻击1次。队伍中有2名魔女时为2-3次；队伍中有3名魔女时为6次；队伍中有4名魔女时为8次。狂热状态在后期充能较高时触发更容易获得理想的攻击次数。</w:t>
      </w:r>
    </w:p>
    <w:p w14:paraId="589E266A">
      <w:r xmlns:w="http://schemas.openxmlformats.org/wordprocessingml/2006/main">
        <w:t xml:space="preserve">[116] 特殊攻击充能最高可提升30%，但只有在充能超过15%时，特殊攻击速度才会提升至18%和23.5%。*即使充能提升至30%，发动特殊攻击所需的行动次数也不会减少。迷你希瓦托尔会在攻击时提升充能，因此使用特殊攻击后达到23%的充能速度可以被认为是最快的。即使不使用连击等手段，也能达到这个充能速度。</w:t>
      </w:r>
    </w:p>
    <w:p w14:paraId="47A31980">
      <w:r xmlns:w="http://schemas.openxmlformats.org/wordprocessingml/2006/main">
        <w:t xml:space="preserve">[117] 内容适用性简易评估 †</w:t>
      </w:r>
    </w:p>
    <w:p w14:paraId="0C8423D9">
      <w:r xmlns:w="http://schemas.openxmlformats.org/wordprocessingml/2006/main">
        <w:t xml:space="preserve">[118] 合适的内容、推荐的装备示例、角色发展目标等。</w:t>
      </w:r>
    </w:p>
    <w:p w14:paraId="142602E4">
      <w:r xmlns:w="http://schemas.openxmlformats.org/wordprocessingml/2006/main">
        <w:t xml:space="preserve">[119] 兼容内容</w:t>
      </w:r>
    </w:p>
    <w:p w14:paraId="4226F410">
      <w:r xmlns:w="http://schemas.openxmlformats.org/wordprocessingml/2006/main">
        <w:t xml:space="preserve">[120] 能力倾向</w:t>
      </w:r>
    </w:p>
    <w:p w14:paraId="68452249">
      <w:r xmlns:w="http://schemas.openxmlformats.org/wordprocessingml/2006/main">
        <w:t xml:space="preserve">[121] 简短评论</w:t>
      </w:r>
    </w:p>
    <w:p w14:paraId="6B551D32">
      <w:r xmlns:w="http://schemas.openxmlformats.org/wordprocessingml/2006/main">
        <w:t xml:space="preserve">[122] 主线任务 活动任务</w:t>
      </w:r>
    </w:p>
    <w:p w14:paraId="512E97BB">
      <w:r xmlns:w="http://schemas.openxmlformats.org/wordprocessingml/2006/main">
        <w:t xml:space="preserve">[123] 虽然必须组成女巫阵型，但组成这种阵型的难度非常高，因为它需要许多强大的女巫，她们可以迅速释放范围性终极攻击，使防御力降低 100%。</w:t>
      </w:r>
    </w:p>
    <w:p w14:paraId="666CF277">
      <w:r xmlns:w="http://schemas.openxmlformats.org/wordprocessingml/2006/main">
        <w:t xml:space="preserve">[124] 突袭战</w:t>
      </w:r>
    </w:p>
    <w:p w14:paraId="79B41401">
      <w:r xmlns:w="http://schemas.openxmlformats.org/wordprocessingml/2006/main">
        <w:t xml:space="preserve">[125] 湮灭</w:t>
      </w:r>
    </w:p>
    <w:p w14:paraId="2314E0A8">
      <w:r xmlns:w="http://schemas.openxmlformats.org/wordprocessingml/2006/main">
        <w:t xml:space="preserve">[126] B宇宙</w:t>
      </w:r>
    </w:p>
    <w:p w14:paraId="20FE1159">
      <w:r xmlns:w="http://schemas.openxmlformats.org/wordprocessingml/2006/main">
        <w:t xml:space="preserve">[127] 能力评价指标</w:t>
      </w:r>
    </w:p>
    <w:p w14:paraId="6379D8FF">
      <w:r xmlns:w="http://schemas.openxmlformats.org/wordprocessingml/2006/main">
        <w:t xml:space="preserve">[128] ◎：优秀内容。最有可能发挥出色。○：合适内容。有较高发挥潜力。△：一般。需要一些技巧才能发挥良好，但选择理由不多。×：不合适内容。由于与内容规则、游戏系统、难度等级等不兼容，难以发挥出色。*2014年3月更新</w:t>
      </w:r>
    </w:p>
    <w:p w14:paraId="77782AA0">
      <w:r xmlns:w="http://schemas.openxmlformats.org/wordprocessingml/2006/main">
        <w:t xml:space="preserve">[129] 突袭</w:t>
      </w:r>
    </w:p>
    <w:p w14:paraId="347EAA55">
      <w:r xmlns:w="http://schemas.openxmlformats.org/wordprocessingml/2006/main">
        <w:t xml:space="preserve">[130] 推荐设备示例</w:t>
      </w:r>
    </w:p>
    <w:p w14:paraId="0819BA69">
      <w:r xmlns:w="http://schemas.openxmlformats.org/wordprocessingml/2006/main">
        <w:t xml:space="preserve">[131] 主要设备</w:t>
      </w:r>
    </w:p>
    <w:p w14:paraId="10CF7665">
      <w:r xmlns:w="http://schemas.openxmlformats.org/wordprocessingml/2006/main">
        <w:t xml:space="preserve">[132] 子设备</w:t>
      </w:r>
    </w:p>
    <w:p w14:paraId="71B94B7F">
      <w:r xmlns:w="http://schemas.openxmlformats.org/wordprocessingml/2006/main">
        <w:t xml:space="preserve">[133] 一件令人愉悦的物品</w:t>
      </w:r>
    </w:p>
    <w:p w14:paraId="6CFC35EE">
      <w:r xmlns:w="http://schemas.openxmlformats.org/wordprocessingml/2006/main">
        <w:t xml:space="preserve">[134] 发展目标</w:t>
      </w:r>
    </w:p>
    <w:p w14:paraId="36417BCB">
      <w:r xmlns:w="http://schemas.openxmlformats.org/wordprocessingml/2006/main">
        <w:t xml:space="preserve">[135] 突破极限</w:t>
      </w:r>
    </w:p>
    <w:p w14:paraId="46857B1B">
      <w:r xmlns:w="http://schemas.openxmlformats.org/wordprocessingml/2006/main">
        <w:t xml:space="preserve">[136] 致命觉醒</w:t>
      </w:r>
    </w:p>
    <w:p w14:paraId="6ECC9541">
      <w:r xmlns:w="http://schemas.openxmlformats.org/wordprocessingml/2006/main">
        <w:t xml:space="preserve">[137] 独特的觉醒</w:t>
      </w:r>
    </w:p>
    <w:p w14:paraId="77C56F2B">
      <w:r xmlns:w="http://schemas.openxmlformats.org/wordprocessingml/2006/main">
        <w:t xml:space="preserve">[138] 行动速度</w:t>
      </w:r>
    </w:p>
    <w:p w14:paraId="12C857EA">
      <w:r xmlns:w="http://schemas.openxmlformats.org/wordprocessingml/2006/main">
        <w:t xml:space="preserve">[139] 特别收费</w:t>
      </w:r>
    </w:p>
    <w:p w14:paraId="3DD85B91">
      <w:r xmlns:w="http://schemas.openxmlformats.org/wordprocessingml/2006/main">
        <w:t xml:space="preserve">[140] 其他</w:t>
      </w:r>
    </w:p>
    <w:p w14:paraId="62960508">
      <w:r xmlns:w="http://schemas.openxmlformats.org/wordprocessingml/2006/main">
        <w:t xml:space="preserve">[141] 培训费用</w:t>
      </w:r>
    </w:p>
    <w:p w14:paraId="052B3927">
      <w:r xmlns:w="http://schemas.openxmlformats.org/wordprocessingml/2006/main">
        <w:t xml:space="preserve">[142] 备注</w:t>
      </w:r>
    </w:p>
    <w:p w14:paraId="230C6F13">
      <w:r xmlns:w="http://schemas.openxmlformats.org/wordprocessingml/2006/main">
        <w:t xml:space="preserve">[143] 装备和觉醒策略会根据队伍中魔女和特殊槽提升角色的数量而发生很大变化。如果可以通过其他方式提升特殊槽，可以选择移除魔女和特殊槽提升角色。特殊槽充能觉醒的效果取决于队伍配置，可能很重要，但行动速度觉醒的价值较低。</w:t>
      </w:r>
    </w:p>
    <w:p w14:paraId="6D54EB16">
      <w:r xmlns:w="http://schemas.openxmlformats.org/wordprocessingml/2006/main">
        <w:t xml:space="preserve">[144] *2016年4月更新</w:t>
      </w:r>
    </w:p>
    <w:p w14:paraId="0CAB357C">
      <w:r xmlns:w="http://schemas.openxmlformats.org/wordprocessingml/2006/main">
        <w:t xml:space="preserve">[145] 其他版本 / 相关角色 †</w:t>
      </w:r>
    </w:p>
    <w:p w14:paraId="76C90805">
      <w:r xmlns:w="http://schemas.openxmlformats.org/wordprocessingml/2006/main">
        <w:t xml:space="preserve">[146] 奥尔西瓦特尔</w:t>
      </w:r>
    </w:p>
    <w:p w14:paraId="2F63FF73">
      <w:r xmlns:w="http://schemas.openxmlformats.org/wordprocessingml/2006/main">
        <w:t xml:space="preserve">[147] 奥特克托尔</w:t>
      </w:r>
    </w:p>
    <w:p w14:paraId="3CB36052">
      <w:r xmlns:w="http://schemas.openxmlformats.org/wordprocessingml/2006/main">
        <w:t xml:space="preserve">[148] 黑幻影迷你保护器</w:t>
      </w:r>
    </w:p>
    <w:p w14:paraId="786291C7">
      <w:r xmlns:w="http://schemas.openxmlformats.org/wordprocessingml/2006/main">
        <w:t xml:space="preserve">[149] 琐事 †</w:t>
      </w:r>
    </w:p>
    <w:p w14:paraId="5F195E96">
      <w:r xmlns:w="http://schemas.openxmlformats.org/wordprocessingml/2006/main">
        <w:t xml:space="preserve">[150] 事实上，他偶尔会在大规模战斗的小故事中出现。</w:t>
      </w:r>
    </w:p>
    <w:p w14:paraId="5EF518D2">
      <w:r xmlns:w="http://schemas.openxmlformats.org/wordprocessingml/2006/main">
        <w:t xml:space="preserve">[151] 原本，奥尔西瓦特的行为难以捉摸，自由奔放，以至于人们常常无法与她进行正常的对话，但米尼西瓦特的自由度也毫不逊色。事实上，她的自由奔放甚至达到了奥尔西瓦特都无法预料的程度。和米尼泰克一样，她说话像个普通女孩，所以比原版更容易沟通，但她依然我行我素。原版奥尔西瓦特也负责收集幻影世界的管理信息，但米尼西瓦特也充满了好奇心。她好奇心旺盛，行动力强，甚至在看过一遍之后就开始认真分析那些烂到家的Z级电影。然而，她这种我行我素的态度却让米尼泰克和奥尔巴头疼不已。</w:t>
      </w:r>
    </w:p>
    <w:p w14:paraId="0828ACB3">
      <w:r xmlns:w="http://schemas.openxmlformats.org/wordprocessingml/2006/main">
        <w:t xml:space="preserve">[152] 他称呼 Minitectol 为“Tecchan”，称呼 Orba 为“Occhan”，而且非常友善，甚至让 Tokisada 也叫他“Shi-chan”。“别叫我 Occhan！”</w:t>
      </w:r>
    </w:p>
    <w:p w14:paraId="430DFBB3">
      <w:r xmlns:w="http://schemas.openxmlformats.org/wordprocessingml/2006/main">
        <w:t xml:space="preserve">[153] 官方推特账号简介 †</w:t>
      </w:r>
    </w:p>
    <w:p w14:paraId="1B2D4F64">
      <w:r xmlns:w="http://schemas.openxmlformats.org/wordprocessingml/2006/main">
        <w:t xml:space="preserve">[154] 人物介绍</w:t>
      </w:r>
    </w:p>
    <w:p w14:paraId="3D236B1E">
      <w:r xmlns:w="http://schemas.openxmlformats.org/wordprocessingml/2006/main">
        <w:t xml:space="preserve">[155] 评论表 †</w:t>
      </w:r>
    </w:p>
    <w:p w14:paraId="60842D16">
      <w:r xmlns:w="http://schemas.openxmlformats.org/wordprocessingml/2006/main">
        <w:t xml:space="preserve">[156] 点击打开历史日志列表</w:t>
      </w:r>
    </w:p>
    <w:p w14:paraId="170D01B4">
      <w:r xmlns:w="http://schemas.openxmlformats.org/wordprocessingml/2006/main">
        <w:t xml:space="preserve">[157] 末尾的数字越小，日志就越旧。</w:t>
      </w:r>
    </w:p>
    <w:p w14:paraId="6D3AD556">
      <w:r xmlns:w="http://schemas.openxmlformats.org/wordprocessingml/2006/main">
        <w:t xml:space="preserve">[158] 'Comments/White Phantom Mini Shiwatoru/' 没有子页面。</w:t>
      </w:r>
    </w:p>
    <w:p w14:paraId="5B27AD4B">
      <w:r xmlns:w="http://schemas.openxmlformats.org/wordprocessingml/2006/main">
        <w:t xml:space="preserve">[159] 我感觉我更想全力打造一个女巫角色，把她强化到极致，看看我能打出多少次四倍伤害。——[J4XIy2cNuXI] 2024-11-06 (周三) 21:14:50</w:t>
      </w:r>
    </w:p>
    <w:p w14:paraId="750A9BA4">
      <w:r xmlns:w="http://schemas.openxmlformats.org/wordprocessingml/2006/main">
        <w:t xml:space="preserve">[160] 没错！既然行动速度提升到了1.5秒，装备老虎就没什么意义了。把连击伤害提升到80%或110%会更强。另外，如果某个角色在部署时能用专属技能降低闪避率，那么伤害减免比例可能也会更好。——[.L6uu7FoW3U] 2024-11-06 (周三) 21:46:46</w:t>
      </w:r>
    </w:p>
    <w:p w14:paraId="7F9B8A8A">
      <w:r xmlns:w="http://schemas.openxmlformats.org/wordprocessingml/2006/main">
        <w:t xml:space="preserve">[161] 这个角色的优势似乎在于连击。除非能够施展连击，并分别提升1.5倍和30%的行动速度和充能量，否则很难发挥其应有的威力。如果装备双重连击并将连击率提升至110%，则最少可以施展2连击，最多可以施展11连击，此时行动速度和充能量的增减幅度将在1.5到6.0之间。攻击 → 1连击 (110%) → 2连击 (100%) 1.5 → 3连击 (90%) 2.0 → 4连击 (80%) 2.5 → 5连击 (70%) 3.0 → 6连击 (60%) 3.5 → 7连击 (50%) 4.0 → 8连击 (40%) 4.5 → 9连击 (30%) 5.0 → 10连击 (20%) 5.5 → 11连击 (10%) 6.0 装备双连击道具似乎更容易使用，但目前优秀的连击类道具并不多。它似乎与Zippo打火机搭配效果不错，但其初始反应较慢，难以在团队副本中优先使用，这是一个缺点。如果让Miyabi作为支持者，虽然可以加快最初的响应速度…… -- [aDpPNnyuQy2] 2024-11-10 (周日) 23:15:18</w:t>
      </w:r>
    </w:p>
    <w:p w14:paraId="593CA238">
      <w:r xmlns:w="http://schemas.openxmlformats.org/wordprocessingml/2006/main">
        <w:t xml:space="preserve">[162] 看完公告和示例故事后，我脱口而出和奥尔巴一样的话：“这是什么鬼？” -- [ZeMs/YFO0jY] 2024-11-07 (周四) 00:23:12</w:t>
      </w:r>
    </w:p>
    <w:p w14:paraId="163B15AD">
      <w:r xmlns:w="http://schemas.openxmlformats.org/wordprocessingml/2006/main">
        <w:t xml:space="preserve">[163] 如果你要染色的话，或许可以试试 Shiwatoru Tectoru Reema Hatsune Kikuri 这样的颜色？不过我不知道它显色度怎么样——[XgBW7qn8Fkg] 2024-11-07 (周四) 01:14:31</w:t>
      </w:r>
    </w:p>
    <w:p w14:paraId="7E549F61">
      <w:r xmlns:w="http://schemas.openxmlformats.org/wordprocessingml/2006/main">
        <w:t xml:space="preserve">[164] 我捡到了一张卡，或者更确切地说，是一张“Shiwatoru”（主角是这么说的）。第三部的女主角如果Daibeat倒闭，似乎会立刻陷入经济困境，而新的幻影之身看起来完全不会有任何问题。她们和“寻找物品”的类型截然相反。——[kGHOC53MX9g] 2024-11-07 (周四) 02:50:43</w:t>
      </w:r>
    </w:p>
    <w:p w14:paraId="64562E0E">
      <w:r xmlns:w="http://schemas.openxmlformats.org/wordprocessingml/2006/main">
        <w:t xml:space="preserve">[165] 拥有一个持续10秒的特殊技能，每次命中都会增加防御力和速度的降低效果（第4次命中降低40%防御力和35%速度）。因此，你需要尽可能频繁地使用这个特殊技能，但它的行动速度和技能充能速度都非常慢，导致使用起来很困难（特殊技能激活后会变得容易一些，但第一次攻击速度极慢）。然而，部署完成后，女巫的数量越多，行动速度就越快，第一次攻击速度慢的缺点也会得到一定程度的弥补。此外，每次使用后，每增加一个女巫，特殊技能的充能速度就会增加20%（最多10次），因此它将成为能够以闪电般速度释放特殊技能的怪物。另外，部署完成后，女巫们会在30秒内获得50%或以上的防御力提升。-- [UtpGm7KD3Sg] 2024-11-07 (周四) 19:56:36</w:t>
      </w:r>
    </w:p>
    <w:p w14:paraId="4D47612F">
      <w:r xmlns:w="http://schemas.openxmlformats.org/wordprocessingml/2006/main">
        <w:t xml:space="preserve">[166] 我其实没玩过这款游戏，但我根据读到的内容总结了一下我的印象。基本上，如果你快速觉醒她，然后把她放到以魔女为核心的队伍里，减益效果的数量就会增加，能量槽的循环速度也会变得非常快，所以她就是那种会让你想要连续释放10个减益效果强化特殊技能的角色！——[XKoClbxogTE] 2024-11-07 (周四) 19:57:31</w:t>
      </w:r>
    </w:p>
    <w:p w14:paraId="1913C4BA">
      <w:r xmlns:w="http://schemas.openxmlformats.org/wordprocessingml/2006/main">
        <w:t xml:space="preserve">[167] 谢谢指正，我已经修改了。看来光看文字就很容易产生误解……话虽如此，如果这不算缺点的话，那么除了初期阶段，它就会像疯了一样旋转…… -- [XKoClbxogTE] 2024-11-07 (周四) 20:23:29</w:t>
      </w:r>
    </w:p>
    <w:p w14:paraId="76F27756">
      <w:r xmlns:w="http://schemas.openxmlformats.org/wordprocessingml/2006/main">
        <w:t xml:space="preserve">[168] 这段文字听起来威力强大，但似乎需要很多钱才能发挥其威力。除非你不仅对自己，还要对身边的女巫进行适当的训练，否则无法释放它的全部潜力。这可能与爱情有关。——[J4XIy2cNuXI] 2024-11-07 (周四) 21:11:28</w:t>
      </w:r>
    </w:p>
    <w:p w14:paraId="1454220D">
      <w:r xmlns:w="http://schemas.openxmlformats.org/wordprocessingml/2006/main">
        <w:t xml:space="preserve">[169] 谢谢编辑……我猜“动作速度降低”这句话听起来有点反直觉…… -- [4jMeE4KsMPY] 2024-11-07 (周四) 21:05:42</w:t>
      </w:r>
    </w:p>
    <w:p w14:paraId="46B638CD">
      <w:r xmlns:w="http://schemas.openxmlformats.org/wordprocessingml/2006/main">
        <w:t xml:space="preserve">[170] 我把独特效果带来的防御增益和特殊技能带来的减益效果搞混了！？谢谢指出——[XKoClbxogTE] 2024-11-07 (周四) 21:55:53</w:t>
      </w:r>
    </w:p>
    <w:p w14:paraId="6D723AA1">
      <w:r xmlns:w="http://schemas.openxmlformats.org/wordprocessingml/2006/main">
        <w:t xml:space="preserve">[171] 无论是“虎”还是“胆量”，缓慢的初始移动速度对这个单位来说都是致命的劣势，所以即使最终形态毫无用处，我认为它在作战方面或许也有些意义。如果阵型设计得当，不妨考虑将其排除在外。——[J4XIy2cNuXI] 2024-11-07 (周四) 21:59:02</w:t>
      </w:r>
    </w:p>
    <w:p w14:paraId="781749F0">
      <w:r xmlns:w="http://schemas.openxmlformats.org/wordprocessingml/2006/main">
        <w:t xml:space="preserve">[172] 我想请教一下已经觉醒角色的玩家：觉醒的特殊效果（场上每有一个魔女角色，效果提升5%），是强化觉醒特殊技能的终极减益效果，还是强化其独特的防御增益效果？ -- [aDpPNnyuQy2] 2024-11-07 (周四) 22:02:45</w:t>
      </w:r>
    </w:p>
    <w:p w14:paraId="5D2F5D6E">
      <w:r xmlns:w="http://schemas.openxmlformats.org/wordprocessingml/2006/main">
        <w:t xml:space="preserve">[173] 我觉得普通版的R更划算哈哈 -- [J4XIy2cNuXI] 2024-11-08 (周五) 00:10:46</w:t>
      </w:r>
    </w:p>
    <w:p w14:paraId="49720E53">
      <w:r xmlns:w="http://schemas.openxmlformats.org/wordprocessingml/2006/main">
        <w:t xml:space="preserve">[174] 我不会说它是最弱的，但它是那种无法发挥全部潜力的类型，即使是高级玩家，如果被问及是否值得付出努力，他们可能也会选择更简单的选项。——[s70IS0rxCVM] 2024-11-08 (周五) 03:31:11</w:t>
      </w:r>
    </w:p>
    <w:p w14:paraId="60BD7D61">
      <w:r xmlns:w="http://schemas.openxmlformats.org/wordprocessingml/2006/main">
        <w:t xml:space="preserve">[175] 嗯……她的行动速度慢得令人发指，蓄力时间也短得可怜，就算用了特殊技能，伤害输出也低得可怜，几乎毫无用处。一旦她施放了独特的防御增益，就没什么用了，所以最好尽快把她换掉。在她的特殊技能和专属技能准备就绪之前，她只不过是一个可以装备筑前炖（一种炖菜）并用来施加防御增益和积攒能量槽的角色而已。——[XKoClbxogTE] 2024-11-08 (周五) 11:17:19</w:t>
      </w:r>
    </w:p>
    <w:p w14:paraId="0077F47F">
      <w:r xmlns:w="http://schemas.openxmlformats.org/wordprocessingml/2006/main">
        <w:t xml:space="preserve">[176] 我的理解大致如此。如果没有魔女在场，那就太晚了，即使她觉醒了，也只是沧海一粟。如果有魔女在场，她无需觉醒也能发挥作用。就像泰克托一样，她似乎只会在有特殊效果时才会被使用，而不会提升自身属性。——[D2LWHC7biJc] 2024-11-08 (周五) 01:06:08</w:t>
      </w:r>
    </w:p>
    <w:p w14:paraId="1E9A6479">
      <w:r xmlns:w="http://schemas.openxmlformats.org/wordprocessingml/2006/main">
        <w:t xml:space="preserve">[177] 顺便问一下，如果不是特效的话，计算方式是怎样的？ -- [J4XIy2cNuXI] 2024-11-08 (周五) 22:28:37</w:t>
      </w:r>
    </w:p>
    <w:p w14:paraId="5B1A7F6E">
      <w:r xmlns:w="http://schemas.openxmlformats.org/wordprocessingml/2006/main">
        <w:t xml:space="preserve">[178] 我连续按了10次歼灭按钮，但10次还不够！ -- [7vn4hppBYE6] 2025-06-11 (周三) 12:19:47</w:t>
      </w:r>
    </w:p>
    <w:p w14:paraId="2520B62F">
      <w:r xmlns:w="http://schemas.openxmlformats.org/wordprocessingml/2006/main">
        <w:t xml:space="preserve">[179] 女巫阵营里充斥着降低伤害减免的角色，所以即使你能有效利用她们，她们的表现也并不出色。——[UbKc0YU483o] 2024-11-08 (周五) 01:01:05</w:t>
      </w:r>
    </w:p>
    <w:p w14:paraId="1F3F6A76">
      <w:r xmlns:w="http://schemas.openxmlformats.org/wordprocessingml/2006/main">
        <w:t xml:space="preserve">[180] 我想知道在B级单位或大范围战斗中会是什么情况。我不知道会不会有人专门为此培养角色，但与讨伐战不同，阵型更容易调整，所以看起来也没那么糟糕。——[4jMeE4KsMPY] 2024-11-08 (周五) 11:28:49</w:t>
      </w:r>
    </w:p>
    <w:p w14:paraId="226078B0">
      <w:r xmlns:w="http://schemas.openxmlformats.org/wordprocessingml/2006/main">
        <w:t xml:space="preserve">[181] 那是鲨鱼吗？！ -- [MFIb3JOggno] 2024-11-09 (周六) 21:05:25</w:t>
      </w:r>
    </w:p>
    <w:p w14:paraId="3A7BBAF1">
      <w:r xmlns:w="http://schemas.openxmlformats.org/wordprocessingml/2006/main">
        <w:t xml:space="preserve">[182] 我的意思是，似乎在那些内容冗长的手机游戏中，编写长篇信息的能力正在增强。——[LmhVHr3FQM6] 2024-11-12 (周二) 20:32:14</w:t>
      </w:r>
    </w:p>
    <w:p w14:paraId="66B52DD8">
      <w:r xmlns:w="http://schemas.openxmlformats.org/wordprocessingml/2006/main">
        <w:t xml:space="preserve">[183] 我觉得有了超强装备之后，使用起来方便多了——[ck6brHLNOOo] 2026-07-01 (周三) 10:36:18</w:t>
      </w:r>
    </w:p>
    <w:p w14:paraId="37B75FD0">
      <w:r xmlns:w="http://schemas.openxmlformats.org/wordprocessingml/2006/main">
        <w:t xml:space="preserve">[184] ←使用棋盘前请务必阅读规则。</w:t>
      </w:r>
    </w:p>
    <w:p w14:paraId="5B89017C">
      <w:r xmlns:w="http://schemas.openxmlformats.org/wordprocessingml/2006/main">
        <w:t xml:space="preserve">[185] 关于规则 †</w:t>
      </w:r>
    </w:p>
    <w:p w14:paraId="313230D8">
      <w:r xmlns:w="http://schemas.openxmlformats.org/wordprocessingml/2006/main">
        <w:t xml:space="preserve">[186] 请不要抱怨或批评页面编辑者。如果您对其他人的编辑有意见，请通过“提供替代方案”或“自行编辑”的方式进行建设性沟通。</w:t>
      </w:r>
    </w:p>
    <w:p w14:paraId="170F2083">
      <w:r xmlns:w="http://schemas.openxmlformats.org/wordprocessingml/2006/main">
        <w:t xml:space="preserve">[187] 不要发布个人网站或其他禁止未经授权链接的网站的网址。</w:t>
      </w:r>
    </w:p>
    <w:p w14:paraId="62578AF5">
      <w:r xmlns:w="http://schemas.openxmlformats.org/wordprocessingml/2006/main">
        <w:t xml:space="preserve">[188] 关于违反规则的帖子 †</w:t>
      </w:r>
    </w:p>
    <w:p w14:paraId="415FADCB">
      <w:r xmlns:w="http://schemas.openxmlformats.org/wordprocessingml/2006/main">
        <w:t xml:space="preserve">[189] 禁止发布以下类型的帖子，因为它们容易造成干扰。</w:t>
      </w:r>
    </w:p>
    <w:p w14:paraId="0DAA837D">
      <w:r xmlns:w="http://schemas.openxmlformats.org/wordprocessingml/2006/main">
        <w:t xml:space="preserve">[190]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320A4F56">
      <w:r xmlns:w="http://schemas.openxmlformats.org/wordprocessingml/2006/main">
        <w:t xml:space="preserve">[191] 其他包括使用此维基的人、官方管理员、艺术家、配音演员、现实生活中的个人以及 Twitter 用户等团体。</w:t>
      </w:r>
    </w:p>
    <w:p w14:paraId="1580C417">
      <w:r xmlns:w="http://schemas.openxmlformats.org/wordprocessingml/2006/main">
        <w:t xml:space="preserve">[192] 关于向管理层提交的帖子，我们容忍可以解释为用户反馈的评论，例如“我希望他们改进这一点”、“我希望他们尽快修复错误”和“维护时间太长了”，但我们不容忍使用辱骂性语言贬低管理层。</w:t>
      </w:r>
    </w:p>
    <w:p w14:paraId="0AAC4755">
      <w:r xmlns:w="http://schemas.openxmlformats.org/wordprocessingml/2006/main">
        <w:t xml:space="preserve">[193] 将讨论和意见交流视为“诽谤或对抗他人”是错误的。然而，在讨论或意见交流中使用辱骂性语言、贬低他人、挑衅他人或在缺乏明确证据的情况下发表言论，都是违法行为。说话时务必注意自己的言辞。</w:t>
      </w:r>
    </w:p>
    <w:p w14:paraId="65C13F99">
      <w:r xmlns:w="http://schemas.openxmlformats.org/wordprocessingml/2006/main">
        <w:t xml:space="preserve">[194] 攻击性评论是指使用“做这个”或“做那个”等强烈命令、“使用粗俗语言”、“采取居高临下的态度”或“具有挑衅性”的评论。</w:t>
      </w:r>
    </w:p>
    <w:p w14:paraId="64FDEA27">
      <w:r xmlns:w="http://schemas.openxmlformats.org/wordprocessingml/2006/main">
        <w:t xml:space="preserve">[195] 禁止发布冒犯现有玩家的帖子，例如“还有人玩这个游戏吗？”或“这游戏已经凉了”。这并不意味着您完全不能发表任何负面言论，而是指那些超出单纯负面评价范围，构成诽谤或诋毁的帖子将被禁止发布。</w:t>
      </w:r>
    </w:p>
    <w:p w14:paraId="27AAB2FE">
      <w:r xmlns:w="http://schemas.openxmlformats.org/wordprocessingml/2006/main">
        <w:t xml:space="preserve">[196] 公开羞辱他人，包括泄露他人的游戏内名称或UID</w:t>
      </w:r>
    </w:p>
    <w:p w14:paraId="40F873B0">
      <w:r xmlns:w="http://schemas.openxmlformats.org/wordprocessingml/2006/main">
        <w:t xml:space="preserve">[197] 但是，分享有助于游戏攻略的信息和视频是允许的。</w:t>
      </w:r>
    </w:p>
    <w:p w14:paraId="4BE81AFE">
      <w:r xmlns:w="http://schemas.openxmlformats.org/wordprocessingml/2006/main">
        <w:t xml:space="preserve">[198] 参考其他应用程序</w:t>
      </w:r>
    </w:p>
    <w:p w14:paraId="13E8BDDE">
      <w:r xmlns:w="http://schemas.openxmlformats.org/wordprocessingml/2006/main">
        <w:t xml:space="preserve">[199] 在多个论坛上多次发帖</w:t>
      </w:r>
    </w:p>
    <w:p w14:paraId="3FD4ADF1">
      <w:r xmlns:w="http://schemas.openxmlformats.org/wordprocessingml/2006/main">
        <w:t xml:space="preserve">[200] 写一串无意义的字符</w:t>
      </w:r>
    </w:p>
    <w:p w14:paraId="74BC3D4A">
      <w:r xmlns:w="http://schemas.openxmlformats.org/wordprocessingml/2006/main">
        <w:t xml:space="preserve">[201] 关于作弊和利用漏洞的帖子</w:t>
      </w:r>
    </w:p>
    <w:p w14:paraId="54D304E5">
      <w:r xmlns:w="http://schemas.openxmlformats.org/wordprocessingml/2006/main">
        <w:t xml:space="preserve">[202] 最好的办法是忽略违反规则的帖子。上钩或反驳只会让事情变得更糟。</w:t>
      </w:r>
    </w:p>
    <w:p w14:paraId="4366A451">
      <w:r xmlns:w="http://schemas.openxmlformats.org/wordprocessingml/2006/main">
        <w:t xml:space="preserve">[203] *在上述规则中，“诽谤”指的是在没有客观证据的情况下诋毁和贬低他人。将所有批评性文章都归为“诽谤”是不正确的，所以请务必谨慎。</w:t>
      </w:r>
    </w:p>
    <w:p w14:paraId="7964A5A4">
      <w:r xmlns:w="http://schemas.openxmlformats.org/wordprocessingml/2006/main">
        <w:t xml:space="preserve">[204] 关于修改和删除发帖日志 †</w:t>
      </w:r>
    </w:p>
    <w:p w14:paraId="2A9131A3">
      <w:r xmlns:w="http://schemas.openxmlformats.org/wordprocessingml/2006/main">
        <w:t xml:space="preserve">[205] 但是，允许更正印刷错误、遗漏和字体颜色。（他人出于善意所做的更正也允许。）</w:t>
      </w:r>
    </w:p>
    <w:p w14:paraId="4C673E5C">
      <w:r xmlns:w="http://schemas.openxmlformats.org/wordprocessingml/2006/main">
        <w:t xml:space="preserve">[206] 作为例外情况，您可以删除自己的帖子，但事后必须向管理员报告。此外，删除时，请将整个评论替换为以下文本，而不是完全删除：&amp;color(#ff0000){''发帖人已删除''};</w:t>
      </w:r>
    </w:p>
    <w:p w14:paraId="39E8535E">
      <w:r xmlns:w="http://schemas.openxmlformats.org/wordprocessingml/2006/main">
        <w:t xml:space="preserve">[207] 关于删除违反规则的帖子 †</w:t>
      </w:r>
    </w:p>
    <w:p w14:paraId="5B72EF3C">
      <w:r xmlns:w="http://schemas.openxmlformats.org/wordprocessingml/2006/main">
        <w:t xml:space="preserve">[208] 您可以自行注释掉上述违反规则的评论，无需管理员许可。但是，注释掉评论后，请务必在“违规举报公告板”上进行举报。请使用“违规举报公告板”上的举报模板。</w:t>
      </w:r>
    </w:p>
    <w:p w14:paraId="7C9023C5">
      <w:r xmlns:w="http://schemas.openxmlformats.org/wordprocessingml/2006/main">
        <w:t xml:space="preserve">[209] 未经 CO 举报公告板举报而被评论删除的帖子将被恢复，而评论删除帖子的人将受到处罚。</w:t>
      </w:r>
    </w:p>
    <w:p w14:paraId="4730D67F">
      <w:r xmlns:w="http://schemas.openxmlformats.org/wordprocessingml/2006/main">
        <w:t xml:space="preserve">[210] 如果您反复向 CO 举报公告板举报不违反规则的帖子，我们将认为您是自私的，并将对您实施发帖和编辑限制。</w:t>
      </w:r>
    </w:p>
    <w:p w14:paraId="522D89B0">
      <w:r xmlns:w="http://schemas.openxmlformats.org/wordprocessingml/2006/main">
        <w:t xml:space="preserve">[211] 在 CO 报告公告板上，不构成违规的报告可由管理员酌情恢复。</w:t>
      </w:r>
    </w:p>
    <w:p w14:paraId="444A3D91">
      <w:r xmlns:w="http://schemas.openxmlformats.org/wordprocessingml/2006/main">
        <w:t xml:space="preserve">[212] 我们再次要求您不要评论那些并未违反规则的评论。（例如，诸如“虽然不违反规则，但对任何看到它的人来说都明显是垃圾信息”、“恶作剧”或“评论整个帖子”之类的主观判断。）</w:t>
      </w:r>
    </w:p>
    <w:p w14:paraId="7A980F06">
      <w:r xmlns:w="http://schemas.openxmlformats.org/wordprocessingml/2006/main">
        <w:t xml:space="preserve">[213] 关于不违反规则但“冒犯性”的帖子 †</w:t>
      </w:r>
    </w:p>
    <w:p w14:paraId="62C50D7C">
      <w:r xmlns:w="http://schemas.openxmlformats.org/wordprocessingml/2006/main">
        <w:t xml:space="preserve">[214] 即使帖子内容具有冒犯性，除非违反版规，否则不会被删除。由于每个人对冒犯性的接受程度不同，请使用 NGID 功能隐藏评论，而不是争论或恶意挑衅。</w:t>
      </w:r>
    </w:p>
    <w:p w14:paraId="57C6B155">
      <w:r xmlns:w="http://schemas.openxmlformats.org/wordprocessingml/2006/main">
        <w:t xml:space="preserve">[215] 挑衅难道不是一种违规行为吗？†</w:t>
      </w:r>
    </w:p>
    <w:p w14:paraId="5EA927D2">
      <w:r xmlns:w="http://schemas.openxmlformats.org/wordprocessingml/2006/main">
        <w:t xml:space="preserve">[216] 是否构成煽动性言论因人而异，因此我们不将其视为违规行为。如果您认为某条评论具有煽动性，请使用 NGID 功能将其隐藏。</w:t>
      </w:r>
    </w:p>
    <w:p w14:paraId="3E2B8083">
      <w:r xmlns:w="http://schemas.openxmlformats.org/wordprocessingml/2006/main">
        <w:t xml:space="preserve">[217] 投诉难道不算违法吗？†</w:t>
      </w:r>
    </w:p>
    <w:p w14:paraId="6BAD95CE">
      <w:r xmlns:w="http://schemas.openxmlformats.org/wordprocessingml/2006/main">
        <w:t xml:space="preserve">[218] 一般而言，抱怨本身并不构成违规。但是，针对本作品的负面宣传、诽谤、辱骂性语言以及超出抱怨范围的对抗性言论均构成违规。如果您认为抱怨内容冒犯了您，请使用 NGID 功能隐藏相关评论。</w:t>
      </w:r>
    </w:p>
    <w:p w14:paraId="071C50D6">
      <w:r xmlns:w="http://schemas.openxmlformats.org/wordprocessingml/2006/main">
        <w:t xml:space="preserve">[219] 如果您不确定某个帖子是否违反规则，该怎么办？ †</w:t>
      </w:r>
    </w:p>
    <w:p w14:paraId="56761581">
      <w:r xmlns:w="http://schemas.openxmlformats.org/wordprocessingml/2006/main">
        <w:t xml:space="preserve">[220] 有些帖子内容含糊不清，难以判断是否违规。评论删除这类含糊不清的帖子可能会导致问题，所以请不要评论删除，而是使用 NGID 功能将评论隐藏起来。</w:t>
      </w:r>
    </w:p>
    <w:p w14:paraId="56561C08">
      <w:r xmlns:w="http://schemas.openxmlformats.org/wordprocessingml/2006/main">
        <w:t xml:space="preserve">[221] 对屡犯者的处罚 †</w:t>
      </w:r>
    </w:p>
    <w:p w14:paraId="266704D9">
      <w:r xmlns:w="http://schemas.openxmlformats.org/wordprocessingml/2006/main">
        <w:t xml:space="preserve">[222] 屡次违反规则或发布特别恶意的帖子，管理员可酌情予以处罚，例如“禁止访问”或“限制发帖”。</w:t>
      </w:r>
    </w:p>
    <w:p w14:paraId="7833797B">
      <w:r xmlns:w="http://schemas.openxmlformats.org/wordprocessingml/2006/main">
        <w:t xml:space="preserve">[223] 如果您对进一步改进有任何建议，请通过 Wiki 管理公告板与我们联系。</w:t>
      </w:r>
    </w:p>
    <w:p w14:paraId="691DBDCF"/>
    <w:p w14:paraId="5F5FA26E">
      <w:r xmlns:w="http://schemas.openxmlformats.org/wordprocessingml/2006/main">
        <w:rPr>
          <w:b/>
        </w:rPr>
        <w:t xml:space="preserve">A202</w:t>
      </w:r>
    </w:p>
    <w:p w14:paraId="5E0FAF78">
      <w:r xmlns:w="http://schemas.openxmlformats.org/wordprocessingml/2006/main">
        <w:t xml:space="preserve">[0] 索引：所有角色 | SSR 角色 | SR 角色 | R 角色 | NPC</w:t>
      </w:r>
    </w:p>
    <w:p w14:paraId="2FCE6AB0">
      <w:r xmlns:w="http://schemas.openxmlformats.org/wordprocessingml/2006/main">
        <w:t xml:space="preserve">[1] 基本信息</w:t>
      </w:r>
    </w:p>
    <w:p w14:paraId="457F1546">
      <w:r xmlns:w="http://schemas.openxmlformats.org/wordprocessingml/2006/main">
        <w:t xml:space="preserve">[2] 语音</w:t>
      </w:r>
    </w:p>
    <w:p w14:paraId="6DEA929D">
      <w:r xmlns:w="http://schemas.openxmlformats.org/wordprocessingml/2006/main">
        <w:t xml:space="preserve">[3] 内容适用性简易评估</w:t>
      </w:r>
    </w:p>
    <w:p w14:paraId="0E6AFF35">
      <w:r xmlns:w="http://schemas.openxmlformats.org/wordprocessingml/2006/main">
        <w:t xml:space="preserve">[4] 其他版本及相关角色</w:t>
      </w:r>
    </w:p>
    <w:p w14:paraId="085FDAA5">
      <w:r xmlns:w="http://schemas.openxmlformats.org/wordprocessingml/2006/main">
        <w:t xml:space="preserve">[5] 琐事</w:t>
      </w:r>
    </w:p>
    <w:p w14:paraId="464AF45C">
      <w:r xmlns:w="http://schemas.openxmlformats.org/wordprocessingml/2006/main">
        <w:t xml:space="preserve">[6] 官方推特账号介绍</w:t>
      </w:r>
    </w:p>
    <w:p w14:paraId="72112B84">
      <w:r xmlns:w="http://schemas.openxmlformats.org/wordprocessingml/2006/main">
        <w:t xml:space="preserve">[7] 评论表单</w:t>
      </w:r>
    </w:p>
    <w:p w14:paraId="3BA26727">
      <w:r xmlns:w="http://schemas.openxmlformats.org/wordprocessingml/2006/main">
        <w:t xml:space="preserve">[8] 基本信息 †</w:t>
      </w:r>
    </w:p>
    <w:p w14:paraId="6CB0CD6B">
      <w:r xmlns:w="http://schemas.openxmlformats.org/wordprocessingml/2006/main">
        <w:t xml:space="preserve">[9] 变换图像</w:t>
      </w:r>
    </w:p>
    <w:p w14:paraId="5F027970">
      <w:r xmlns:w="http://schemas.openxmlformats.org/wordprocessingml/2006/main">
        <w:t xml:space="preserve">[10] 简介</w:t>
      </w:r>
    </w:p>
    <w:p w14:paraId="662CE9DF">
      <w:r xmlns:w="http://schemas.openxmlformats.org/wordprocessingml/2006/main">
        <w:t xml:space="preserve">[11] 姓名</w:t>
      </w:r>
    </w:p>
    <w:p w14:paraId="543AE3DD">
      <w:r xmlns:w="http://schemas.openxmlformats.org/wordprocessingml/2006/main">
        <w:t xml:space="preserve">[12] 皇帝的尼尔</w:t>
      </w:r>
    </w:p>
    <w:p w14:paraId="08636CF7">
      <w:r xmlns:w="http://schemas.openxmlformats.org/wordprocessingml/2006/main">
        <w:t xml:space="preserve">[13] 真实姓名</w:t>
      </w:r>
    </w:p>
    <w:p w14:paraId="26F190F6">
      <w:r xmlns:w="http://schemas.openxmlformats.org/wordprocessingml/2006/main">
        <w:t xml:space="preserve">[14] 法夫尼尔·齐格弗里德八世</w:t>
      </w:r>
    </w:p>
    <w:p w14:paraId="7197E0CD">
      <w:r xmlns:w="http://schemas.openxmlformats.org/wordprocessingml/2006/main">
        <w:t xml:space="preserve">[15] 稀有度</w:t>
      </w:r>
    </w:p>
    <w:p w14:paraId="6C4F24DC">
      <w:r xmlns:w="http://schemas.openxmlformats.org/wordprocessingml/2006/main">
        <w:t xml:space="preserve">[16] 普通攻击</w:t>
      </w:r>
    </w:p>
    <w:p w14:paraId="29BBF383">
      <w:r xmlns:w="http://schemas.openxmlformats.org/wordprocessingml/2006/main">
        <w:t xml:space="preserve">[17] 近战攻击（物理）</w:t>
      </w:r>
    </w:p>
    <w:p w14:paraId="7368C4DD">
      <w:r xmlns:w="http://schemas.openxmlformats.org/wordprocessingml/2006/main">
        <w:t xml:space="preserve">[18] 附属派系</w:t>
      </w:r>
    </w:p>
    <w:p w14:paraId="5CD55DB7">
      <w:r xmlns:w="http://schemas.openxmlformats.org/wordprocessingml/2006/main">
        <w:t xml:space="preserve">[19] 女巫</w:t>
      </w:r>
    </w:p>
    <w:p w14:paraId="704AD725">
      <w:r xmlns:w="http://schemas.openxmlformats.org/wordprocessingml/2006/main">
        <w:t xml:space="preserve">[20] 特殊属性</w:t>
      </w:r>
    </w:p>
    <w:p w14:paraId="590C38FE">
      <w:r xmlns:w="http://schemas.openxmlformats.org/wordprocessingml/2006/main">
        <w:t xml:space="preserve">[21] 超能力秘术</w:t>
      </w:r>
    </w:p>
    <w:p w14:paraId="3F9880CF">
      <w:r xmlns:w="http://schemas.openxmlformats.org/wordprocessingml/2006/main">
        <w:t xml:space="preserve">[22] 手冢凉子</w:t>
      </w:r>
    </w:p>
    <w:p w14:paraId="57E27DF4">
      <w:r xmlns:w="http://schemas.openxmlformats.org/wordprocessingml/2006/main">
        <w:t xml:space="preserve">[23] 插图</w:t>
      </w:r>
    </w:p>
    <w:p w14:paraId="36E42BEC">
      <w:r xmlns:w="http://schemas.openxmlformats.org/wordprocessingml/2006/main">
        <w:t xml:space="preserve">[24]猎户座</w:t>
      </w:r>
    </w:p>
    <w:p w14:paraId="3301C5EC">
      <w:r xmlns:w="http://schemas.openxmlformats.org/wordprocessingml/2006/main">
        <w:t xml:space="preserve">[25] SD字符</w:t>
      </w:r>
    </w:p>
    <w:p w14:paraId="1B6ECD5A">
      <w:r xmlns:w="http://schemas.openxmlformats.org/wordprocessingml/2006/main">
        <w:t xml:space="preserve">[26] 风味文字</w:t>
      </w:r>
    </w:p>
    <w:p w14:paraId="78684BB2">
      <w:r xmlns:w="http://schemas.openxmlformats.org/wordprocessingml/2006/main">
        <w:t xml:space="preserve">[27] “哈哈，真是令人钦佩的态度。走吧，跟我来！” 她是长期以来支持方舟的齐格弗里德家族的族长。她自幼便拥有显赫的地位和卓越的战斗能力，这造就了她高贵的气质。加入方舟的战斗部门后，她迅速晋升至高层，并组建了一支名为齐格弗里德派系的军事力量。据说她拥有龙族的魔力，但是……</w:t>
      </w:r>
    </w:p>
    <w:p w14:paraId="1657439B">
      <w:r xmlns:w="http://schemas.openxmlformats.org/wordprocessingml/2006/main">
        <w:t xml:space="preserve">[28] 如何获得</w:t>
      </w:r>
    </w:p>
    <w:p w14:paraId="124B69EF">
      <w:r xmlns:w="http://schemas.openxmlformats.org/wordprocessingml/2006/main">
        <w:t xml:space="preserve">[29] 超级力量节日扭蛋</w:t>
      </w:r>
    </w:p>
    <w:p w14:paraId="4787218D">
      <w:r xmlns:w="http://schemas.openxmlformats.org/wordprocessingml/2006/main">
        <w:t xml:space="preserve">[30] 基础属性（⭐︎1）* 每提升一个⭐︎，属性值增加50%，⭐︎5时为⭐︎1值的3倍。</w:t>
      </w:r>
    </w:p>
    <w:p w14:paraId="4118153A">
      <w:r xmlns:w="http://schemas.openxmlformats.org/wordprocessingml/2006/main">
        <w:t xml:space="preserve">[31] 级</w:t>
      </w:r>
    </w:p>
    <w:p w14:paraId="382D4736">
      <w:r xmlns:w="http://schemas.openxmlformats.org/wordprocessingml/2006/main">
        <w:t xml:space="preserve">[32] 耐力</w:t>
      </w:r>
    </w:p>
    <w:p w14:paraId="165AC6CB">
      <w:r xmlns:w="http://schemas.openxmlformats.org/wordprocessingml/2006/main">
        <w:t xml:space="preserve">[33] 攻击力</w:t>
      </w:r>
    </w:p>
    <w:p w14:paraId="73EE231F">
      <w:r xmlns:w="http://schemas.openxmlformats.org/wordprocessingml/2006/main">
        <w:t xml:space="preserve">[34] 防御能力</w:t>
      </w:r>
    </w:p>
    <w:p w14:paraId="39342E23">
      <w:r xmlns:w="http://schemas.openxmlformats.org/wordprocessingml/2006/main">
        <w:t xml:space="preserve">[35] 魔力</w:t>
      </w:r>
    </w:p>
    <w:p w14:paraId="6F31CA8E">
      <w:r xmlns:w="http://schemas.openxmlformats.org/wordprocessingml/2006/main">
        <w:t xml:space="preserve">[36] 魔法抗性</w:t>
      </w:r>
    </w:p>
    <w:p w14:paraId="14AB32DB">
      <w:r xmlns:w="http://schemas.openxmlformats.org/wordprocessingml/2006/main">
        <w:t xml:space="preserve">[37] 详细状态</w:t>
      </w:r>
    </w:p>
    <w:p w14:paraId="4EF10C2E">
      <w:r xmlns:w="http://schemas.openxmlformats.org/wordprocessingml/2006/main">
        <w:t xml:space="preserve">[38] 准确性</w:t>
      </w:r>
    </w:p>
    <w:p w14:paraId="266F8860">
      <w:r xmlns:w="http://schemas.openxmlformats.org/wordprocessingml/2006/main">
        <w:t xml:space="preserve">[39] 回避能力</w:t>
      </w:r>
    </w:p>
    <w:p w14:paraId="0C004B28">
      <w:r xmlns:w="http://schemas.openxmlformats.org/wordprocessingml/2006/main">
        <w:t xml:space="preserve">[40] 连击率</w:t>
      </w:r>
    </w:p>
    <w:p w14:paraId="61864583">
      <w:r xmlns:w="http://schemas.openxmlformats.org/wordprocessingml/2006/main">
        <w:t xml:space="preserve">[41] 反击率</w:t>
      </w:r>
    </w:p>
    <w:p w14:paraId="1561170B">
      <w:r xmlns:w="http://schemas.openxmlformats.org/wordprocessingml/2006/main">
        <w:t xml:space="preserve">[42] 眩晕激活率</w:t>
      </w:r>
    </w:p>
    <w:p w14:paraId="51024849">
      <w:r xmlns:w="http://schemas.openxmlformats.org/wordprocessingml/2006/main">
        <w:t xml:space="preserve">[43] 抗眩晕能力</w:t>
      </w:r>
    </w:p>
    <w:p w14:paraId="2EBA42BC">
      <w:r xmlns:w="http://schemas.openxmlformats.org/wordprocessingml/2006/main">
        <w:t xml:space="preserve">[44] 移动速度</w:t>
      </w:r>
    </w:p>
    <w:p w14:paraId="2C0945F0">
      <w:r xmlns:w="http://schemas.openxmlformats.org/wordprocessingml/2006/main">
        <w:t xml:space="preserve">[45] 部署速度</w:t>
      </w:r>
    </w:p>
    <w:p w14:paraId="65FEAD2F">
      <w:r xmlns:w="http://schemas.openxmlformats.org/wordprocessingml/2006/main">
        <w:t xml:space="preserve">[46] 行动速度</w:t>
      </w:r>
    </w:p>
    <w:p w14:paraId="7E4491D7">
      <w:r xmlns:w="http://schemas.openxmlformats.org/wordprocessingml/2006/main">
        <w:t xml:space="preserve">[47] 特殊填充量</w:t>
      </w:r>
    </w:p>
    <w:p w14:paraId="0B3F5D15">
      <w:r xmlns:w="http://schemas.openxmlformats.org/wordprocessingml/2006/main">
        <w:t xml:space="preserve">[48] 特殊招式</w:t>
      </w:r>
    </w:p>
    <w:p w14:paraId="78E19FCF">
      <w:r xmlns:w="http://schemas.openxmlformats.org/wordprocessingml/2006/main">
        <w:t xml:space="preserve">[49] 姓名</w:t>
      </w:r>
    </w:p>
    <w:p w14:paraId="6587193F">
      <w:r xmlns:w="http://schemas.openxmlformats.org/wordprocessingml/2006/main">
        <w:t xml:space="preserve">[50] 效应</w:t>
      </w:r>
    </w:p>
    <w:p w14:paraId="21EF9B40">
      <w:r xmlns:w="http://schemas.openxmlformats.org/wordprocessingml/2006/main">
        <w:t xml:space="preserve">[51] 龙血</w:t>
      </w:r>
    </w:p>
    <w:p w14:paraId="056861C9">
      <w:r xmlns:w="http://schemas.openxmlformats.org/wordprocessingml/2006/main">
        <w:t xml:space="preserve">[52] 对所有敌人造成双倍物理伤害。自身攻击力提升20%，持续30秒。除自身外，所有魔女型单位的必杀槽提升20%。</w:t>
      </w:r>
    </w:p>
    <w:p w14:paraId="19F9D881">
      <w:r xmlns:w="http://schemas.openxmlformats.org/wordprocessingml/2006/main">
        <w:t xml:space="preserve">[53] 龙血+</w:t>
      </w:r>
    </w:p>
    <w:p w14:paraId="2693103B">
      <w:r xmlns:w="http://schemas.openxmlformats.org/wordprocessingml/2006/main">
        <w:t xml:space="preserve">[54] 对所有敌人造成 4 倍物理伤害。自身攻击力提升 20%，持续 30 秒。除自身外所有魔女型单位的必杀槽提升 30%。</w:t>
      </w:r>
    </w:p>
    <w:p w14:paraId="7133B198">
      <w:r xmlns:w="http://schemas.openxmlformats.org/wordprocessingml/2006/main">
        <w:t xml:space="preserve">[55] 独特效果</w:t>
      </w:r>
    </w:p>
    <w:p w14:paraId="529EAD72">
      <w:r xmlns:w="http://schemas.openxmlformats.org/wordprocessingml/2006/main">
        <w:t xml:space="preserve">[56] 姓名</w:t>
      </w:r>
    </w:p>
    <w:p w14:paraId="6013D8FE">
      <w:r xmlns:w="http://schemas.openxmlformats.org/wordprocessingml/2006/main">
        <w:t xml:space="preserve">[57] 效应</w:t>
      </w:r>
    </w:p>
    <w:p w14:paraId="3236F2AC">
      <w:r xmlns:w="http://schemas.openxmlformats.org/wordprocessingml/2006/main">
        <w:t xml:space="preserve">[58] 皇帝陛下</w:t>
      </w:r>
    </w:p>
    <w:p w14:paraId="06CC012D">
      <w:r xmlns:w="http://schemas.openxmlformats.org/wordprocessingml/2006/main">
        <w:t xml:space="preserve">[59] 当体力低于 80% 或低于 40% 时，敌方场地时间停止 5 秒（每次只能激活一次）。</w:t>
      </w:r>
    </w:p>
    <w:p w14:paraId="53AB385A">
      <w:r xmlns:w="http://schemas.openxmlformats.org/wordprocessingml/2006/main">
        <w:t xml:space="preserve">[60] 皇帝陛下</w:t>
      </w:r>
    </w:p>
    <w:p w14:paraId="6E5E5E23">
      <w:r xmlns:w="http://schemas.openxmlformats.org/wordprocessingml/2006/main">
        <w:t xml:space="preserve">[61] 当体力低于 80% 或低于 40% 时，敌方场地时间停止 7.5 秒（每次只能激活一次）。</w:t>
      </w:r>
    </w:p>
    <w:p w14:paraId="1E770BB0">
      <w:r xmlns:w="http://schemas.openxmlformats.org/wordprocessingml/2006/main">
        <w:t xml:space="preserve">[62] 休闲服装照片</w:t>
      </w:r>
    </w:p>
    <w:p w14:paraId="276BA935">
      <w:r xmlns:w="http://schemas.openxmlformats.org/wordprocessingml/2006/main">
        <w:t xml:space="preserve">[63] 增强图像</w:t>
      </w:r>
    </w:p>
    <w:p w14:paraId="4E6E2B8A">
      <w:r xmlns:w="http://schemas.openxmlformats.org/wordprocessingml/2006/main">
        <w:t xml:space="preserve">[64] 语音 †</w:t>
      </w:r>
    </w:p>
    <w:p w14:paraId="0DE5BCEB">
      <w:r xmlns:w="http://schemas.openxmlformats.org/wordprocessingml/2006/main">
        <w:t xml:space="preserve">[65] 点击打开行列表</w:t>
      </w:r>
    </w:p>
    <w:p w14:paraId="7F06CFEA">
      <w:r xmlns:w="http://schemas.openxmlformats.org/wordprocessingml/2006/main">
        <w:t xml:space="preserve">[66] 加入</w:t>
      </w:r>
    </w:p>
    <w:p w14:paraId="1A423AE8">
      <w:r xmlns:w="http://schemas.openxmlformats.org/wordprocessingml/2006/main">
        <w:t xml:space="preserve">[67] 你需要我皇帝的权力吗？——很好。这也是统治者的职责。</w:t>
      </w:r>
    </w:p>
    <w:p w14:paraId="28770DA1">
      <w:r xmlns:w="http://schemas.openxmlformats.org/wordprocessingml/2006/main">
        <w:t xml:space="preserve">[68] 对话 1（转换后）</w:t>
      </w:r>
    </w:p>
    <w:p w14:paraId="18997E86">
      <w:r xmlns:w="http://schemas.openxmlformats.org/wordprocessingml/2006/main">
        <w:t xml:space="preserve">[69] 对话 2（转换后）</w:t>
      </w:r>
    </w:p>
    <w:p w14:paraId="07A57311">
      <w:r xmlns:w="http://schemas.openxmlformats.org/wordprocessingml/2006/main">
        <w:t xml:space="preserve">[70] 对话 3（转变后）</w:t>
      </w:r>
    </w:p>
    <w:p w14:paraId="72411A13">
      <w:r xmlns:w="http://schemas.openxmlformats.org/wordprocessingml/2006/main">
        <w:t xml:space="preserve">[71] 对话 4（转换后）</w:t>
      </w:r>
    </w:p>
    <w:p w14:paraId="33DF8B19">
      <w:r xmlns:w="http://schemas.openxmlformats.org/wordprocessingml/2006/main">
        <w:t xml:space="preserve">[72] 空闲 1（转换后）</w:t>
      </w:r>
    </w:p>
    <w:p w14:paraId="46C52D05">
      <w:r xmlns:w="http://schemas.openxmlformats.org/wordprocessingml/2006/main">
        <w:t xml:space="preserve">[73] 空闲 2（转换后）</w:t>
      </w:r>
    </w:p>
    <w:p w14:paraId="5642DCE6">
      <w:r xmlns:w="http://schemas.openxmlformats.org/wordprocessingml/2006/main">
        <w:t xml:space="preserve">[74] 对话 1（转变前）</w:t>
      </w:r>
    </w:p>
    <w:p w14:paraId="7368DC68">
      <w:r xmlns:w="http://schemas.openxmlformats.org/wordprocessingml/2006/main">
        <w:t xml:space="preserve">[75] 对话 2（转变前）</w:t>
      </w:r>
    </w:p>
    <w:p w14:paraId="1AB5A3AD">
      <w:r xmlns:w="http://schemas.openxmlformats.org/wordprocessingml/2006/main">
        <w:t xml:space="preserve">[76] 对话 3（转变前）</w:t>
      </w:r>
    </w:p>
    <w:p w14:paraId="20FF1443">
      <w:r xmlns:w="http://schemas.openxmlformats.org/wordprocessingml/2006/main">
        <w:t xml:space="preserve">[77] 对话 4（转变前）</w:t>
      </w:r>
    </w:p>
    <w:p w14:paraId="5EEFED16">
      <w:r xmlns:w="http://schemas.openxmlformats.org/wordprocessingml/2006/main">
        <w:t xml:space="preserve">[78] 空闲 1（转换前）</w:t>
      </w:r>
    </w:p>
    <w:p w14:paraId="168FF112">
      <w:r xmlns:w="http://schemas.openxmlformats.org/wordprocessingml/2006/main">
        <w:t xml:space="preserve">[79] 空闲 2（转换前）</w:t>
      </w:r>
    </w:p>
    <w:p w14:paraId="080687FA">
      <w:r xmlns:w="http://schemas.openxmlformats.org/wordprocessingml/2006/main">
        <w:t xml:space="preserve">[80] 升级 1</w:t>
      </w:r>
    </w:p>
    <w:p w14:paraId="5182B2C7">
      <w:r xmlns:w="http://schemas.openxmlformats.org/wordprocessingml/2006/main">
        <w:t xml:space="preserve">[81] 啊……！？</w:t>
      </w:r>
    </w:p>
    <w:p w14:paraId="5D67EDA1">
      <w:r xmlns:w="http://schemas.openxmlformats.org/wordprocessingml/2006/main">
        <w:t xml:space="preserve">[82] 升级 2</w:t>
      </w:r>
    </w:p>
    <w:p w14:paraId="7D8705F7">
      <w:r xmlns:w="http://schemas.openxmlformats.org/wordprocessingml/2006/main">
        <w:t xml:space="preserve">[83] 这就完了？啊，哈……！</w:t>
      </w:r>
    </w:p>
    <w:p w14:paraId="5A990444">
      <w:r xmlns:w="http://schemas.openxmlformats.org/wordprocessingml/2006/main">
        <w:t xml:space="preserve">[84] 升级 3</w:t>
      </w:r>
    </w:p>
    <w:p w14:paraId="0377779F">
      <w:r xmlns:w="http://schemas.openxmlformats.org/wordprocessingml/2006/main">
        <w:t xml:space="preserve">[85] 这……啊，嗯！？啊！真让人上瘾，嗯！嗯嗯！？</w:t>
      </w:r>
    </w:p>
    <w:p w14:paraId="2DCBEE1A">
      <w:r xmlns:w="http://schemas.openxmlformats.org/wordprocessingml/2006/main">
        <w:t xml:space="preserve">[86] 捕获</w:t>
      </w:r>
    </w:p>
    <w:p w14:paraId="44048FE0">
      <w:r xmlns:w="http://schemas.openxmlformats.org/wordprocessingml/2006/main">
        <w:t xml:space="preserve">[87] 别以为我高贵的心会破碎。</w:t>
      </w:r>
    </w:p>
    <w:p w14:paraId="4AF00C1B">
      <w:r xmlns:w="http://schemas.openxmlformats.org/wordprocessingml/2006/main">
        <w:t xml:space="preserve">[88] 战斗开始 1</w:t>
      </w:r>
    </w:p>
    <w:p w14:paraId="2F77324D">
      <w:r xmlns:w="http://schemas.openxmlformats.org/wordprocessingml/2006/main">
        <w:t xml:space="preserve">[89] 战斗开始 2</w:t>
      </w:r>
    </w:p>
    <w:p w14:paraId="440803A0">
      <w:r xmlns:w="http://schemas.openxmlformats.org/wordprocessingml/2006/main">
        <w:t xml:space="preserve">[90] 战斗参与 1</w:t>
      </w:r>
    </w:p>
    <w:p w14:paraId="01B020F3">
      <w:r xmlns:w="http://schemas.openxmlformats.org/wordprocessingml/2006/main">
        <w:t xml:space="preserve">[91] 战斗参与 2</w:t>
      </w:r>
    </w:p>
    <w:p w14:paraId="649A710F">
      <w:r xmlns:w="http://schemas.openxmlformats.org/wordprocessingml/2006/main">
        <w:t xml:space="preserve">[92] 战斗胜利 1</w:t>
      </w:r>
    </w:p>
    <w:p w14:paraId="622C7D03">
      <w:r xmlns:w="http://schemas.openxmlformats.org/wordprocessingml/2006/main">
        <w:t xml:space="preserve">[93] 战斗胜利 2</w:t>
      </w:r>
    </w:p>
    <w:p w14:paraId="77254E76">
      <w:r xmlns:w="http://schemas.openxmlformats.org/wordprocessingml/2006/main">
        <w:t xml:space="preserve">[94] 普通攻击 1</w:t>
      </w:r>
    </w:p>
    <w:p w14:paraId="5626E756">
      <w:r xmlns:w="http://schemas.openxmlformats.org/wordprocessingml/2006/main">
        <w:t xml:space="preserve">[95] 普通攻击 2</w:t>
      </w:r>
    </w:p>
    <w:p w14:paraId="5D38281F">
      <w:r xmlns:w="http://schemas.openxmlformats.org/wordprocessingml/2006/main">
        <w:t xml:space="preserve">[96] 普通攻击 3</w:t>
      </w:r>
    </w:p>
    <w:p w14:paraId="664D5160">
      <w:r xmlns:w="http://schemas.openxmlformats.org/wordprocessingml/2006/main">
        <w:t xml:space="preserve">[97] 独特效果激活 1</w:t>
      </w:r>
    </w:p>
    <w:p w14:paraId="38A6A410">
      <w:r xmlns:w="http://schemas.openxmlformats.org/wordprocessingml/2006/main">
        <w:t xml:space="preserve">[98] 独特效果激活 2</w:t>
      </w:r>
    </w:p>
    <w:p w14:paraId="77C9E3A9">
      <w:r xmlns:w="http://schemas.openxmlformats.org/wordprocessingml/2006/main">
        <w:t xml:space="preserve">[99] 独特效果激活 3</w:t>
      </w:r>
    </w:p>
    <w:p w14:paraId="3293EC0C">
      <w:r xmlns:w="http://schemas.openxmlformats.org/wordprocessingml/2006/main">
        <w:t xml:space="preserve">[100] 特殊招式 1</w:t>
      </w:r>
    </w:p>
    <w:p w14:paraId="501A6844">
      <w:r xmlns:w="http://schemas.openxmlformats.org/wordprocessingml/2006/main">
        <w:t xml:space="preserve">[101] 特殊招式 2</w:t>
      </w:r>
    </w:p>
    <w:p w14:paraId="16EEDA35">
      <w:r xmlns:w="http://schemas.openxmlformats.org/wordprocessingml/2006/main">
        <w:t xml:space="preserve">[102] 受到的伤害：1</w:t>
      </w:r>
    </w:p>
    <w:p w14:paraId="7ABDD589">
      <w:r xmlns:w="http://schemas.openxmlformats.org/wordprocessingml/2006/main">
        <w:t xml:space="preserve">[103] 受到的伤害：2</w:t>
      </w:r>
    </w:p>
    <w:p w14:paraId="69CC3F91">
      <w:r xmlns:w="http://schemas.openxmlformats.org/wordprocessingml/2006/main">
        <w:t xml:space="preserve">[104] 受到的伤害：3</w:t>
      </w:r>
    </w:p>
    <w:p w14:paraId="26292FA1">
      <w:r xmlns:w="http://schemas.openxmlformats.org/wordprocessingml/2006/main">
        <w:t xml:space="preserve">[105] 撤回</w:t>
      </w:r>
    </w:p>
    <w:p w14:paraId="196E015F">
      <w:r xmlns:w="http://schemas.openxmlformats.org/wordprocessingml/2006/main">
        <w:t xml:space="preserve">[106] 在游戏中 †</w:t>
      </w:r>
    </w:p>
    <w:p w14:paraId="23D1398F">
      <w:r xmlns:w="http://schemas.openxmlformats.org/wordprocessingml/2006/main">
        <w:t xml:space="preserve">[107] 到目前为止，限时活动一直用于季节性服装变更，但这是第一次出现一个角色作为限时选择而不是季节性变体，本质上是一个“节日限定”角色。</w:t>
      </w:r>
    </w:p>
    <w:p w14:paraId="55424FC9">
      <w:r xmlns:w="http://schemas.openxmlformats.org/wordprocessingml/2006/main">
        <w:t xml:space="preserve">[108] 在1.5周年更新中，详细数据得到了增强。特别是，行动速度和充能速度都大幅提升，显著提高了特殊技能的使用频率。</w:t>
      </w:r>
    </w:p>
    <w:p w14:paraId="2F54D166">
      <w:r xmlns:w="http://schemas.openxmlformats.org/wordprocessingml/2006/main">
        <w:t xml:space="preserve">[109] 自我增益效果进一步增强了原本就很高的攻击力，但由于这是一个很容易被复制的攻击增益，所以经常被浪费掉。</w:t>
      </w:r>
    </w:p>
    <w:p w14:paraId="5F991F8C">
      <w:r xmlns:w="http://schemas.openxmlformats.org/wordprocessingml/2006/main">
        <w:t xml:space="preserve">[110] 作为 2023 年圣诞节活动的限时角色，圣夜尼尔终于作为期待已久的女巫阵营单体终极攻击者正式上线。</w:t>
      </w:r>
    </w:p>
    <w:p w14:paraId="288A48AC">
      <w:r xmlns:w="http://schemas.openxmlformats.org/wordprocessingml/2006/main">
        <w:t xml:space="preserve">[111] 一个主要优势是，即使训练不够好，他们也能为战斗做出贡献。</w:t>
      </w:r>
    </w:p>
    <w:p w14:paraId="38BBCCD1">
      <w:r xmlns:w="http://schemas.openxmlformats.org/wordprocessingml/2006/main">
        <w:t xml:space="preserve">[112] 在1.5周年庆典期间，总持续时间增加了4秒（觉醒后为5秒）。即使在觉醒之前，单次使用持续时间也足以替换一个耗尽能量的成员，使其更容易在进攻和防守中使用。</w:t>
      </w:r>
    </w:p>
    <w:p w14:paraId="02A3BCCA">
      <w:r xmlns:w="http://schemas.openxmlformats.org/wordprocessingml/2006/main">
        <w:t xml:space="preserve">[113] 在歼灭战中，时间停止是一种劣势，所以如果优先考虑歼灭战的表现，最好不要觉醒独特效果。</w:t>
      </w:r>
    </w:p>
    <w:p w14:paraId="68499763">
      <w:r xmlns:w="http://schemas.openxmlformats.org/wordprocessingml/2006/main">
        <w:t xml:space="preserve">[114] 如果无法准备必要的装备，可以装备长发招财猫、超级跑车或替身树 II 等物品来打造进攻型坦克角色。</w:t>
      </w:r>
    </w:p>
    <w:p w14:paraId="1B20F537">
      <w:r xmlns:w="http://schemas.openxmlformats.org/wordprocessingml/2006/main">
        <w:t xml:space="preserve">[115] 它的机动性还不错，而且它的独特效果赋予了它很高的前线维护能力，因此可以进一步通过闪电迅捷等能力来增强，并用作重建前线的单位。</w:t>
      </w:r>
    </w:p>
    <w:p w14:paraId="460AF954">
      <w:r xmlns:w="http://schemas.openxmlformats.org/wordprocessingml/2006/main">
        <w:t xml:space="preserve">[116] 2022/5/18：为庆祝 1.5 周年，进行了能力调整。</w:t>
      </w:r>
    </w:p>
    <w:p w14:paraId="08A21B4E">
      <w:r xmlns:w="http://schemas.openxmlformats.org/wordprocessingml/2006/main">
        <w:t xml:space="preserve">[117] &lt;参数调整&gt; 命中率：30⇒40 / 眩晕抗性：20⇒25% / 部署速度：9.0⇒7.5秒 / 行动速度：5.0⇒4.0秒 / 特殊攻击充能：7.5⇒10%</w:t>
      </w:r>
    </w:p>
    <w:p w14:paraId="08F4BC26">
      <w:r xmlns:w="http://schemas.openxmlformats.org/wordprocessingml/2006/main">
        <w:t xml:space="preserve">[118] &lt;特殊技调整详情&gt; 除了现有内容外，新增以下内容：觉醒强化前：除自身外的所有友方魔女特殊技槽增加20%；觉醒强化后：除自身外的所有友方魔女特殊技槽增加30%。</w:t>
      </w:r>
    </w:p>
    <w:p w14:paraId="616D3AE4">
      <w:r xmlns:w="http://schemas.openxmlformats.org/wordprocessingml/2006/main">
        <w:t xml:space="preserve">[119] &lt;独特效果调整详情&gt; 觉醒强化前：敌方场上时间停止3秒 ⇒ 5秒 觉醒强化后：敌方场上时间停止5秒 ⇒ 7.5秒</w:t>
      </w:r>
    </w:p>
    <w:p w14:paraId="39F80E63">
      <w:r xmlns:w="http://schemas.openxmlformats.org/wordprocessingml/2006/main">
        <w:t xml:space="preserve">[120] 内容适用性简易评估 †</w:t>
      </w:r>
    </w:p>
    <w:p w14:paraId="6CFF47EE">
      <w:r xmlns:w="http://schemas.openxmlformats.org/wordprocessingml/2006/main">
        <w:t xml:space="preserve">[121] 合适的内容、推荐的装备示例、角色发展目标等。</w:t>
      </w:r>
    </w:p>
    <w:p w14:paraId="4EDBF5A7">
      <w:r xmlns:w="http://schemas.openxmlformats.org/wordprocessingml/2006/main">
        <w:t xml:space="preserve">[122] 兼容内容</w:t>
      </w:r>
    </w:p>
    <w:p w14:paraId="79EF4E6C">
      <w:r xmlns:w="http://schemas.openxmlformats.org/wordprocessingml/2006/main">
        <w:t xml:space="preserve">[123] 能力倾向</w:t>
      </w:r>
    </w:p>
    <w:p w14:paraId="00727F8A">
      <w:r xmlns:w="http://schemas.openxmlformats.org/wordprocessingml/2006/main">
        <w:t xml:space="preserve">[124] 简短评论</w:t>
      </w:r>
    </w:p>
    <w:p w14:paraId="7158DB15">
      <w:r xmlns:w="http://schemas.openxmlformats.org/wordprocessingml/2006/main">
        <w:t xml:space="preserve">[125] 主线任务 活动任务</w:t>
      </w:r>
    </w:p>
    <w:p w14:paraId="22D7A66D">
      <w:r xmlns:w="http://schemas.openxmlformats.org/wordprocessingml/2006/main">
        <w:t xml:space="preserve">[126] 他可以毫无问题地完成任务，但几乎没有理由专门选择他。</w:t>
      </w:r>
    </w:p>
    <w:p w14:paraId="3ECAE54C">
      <w:r xmlns:w="http://schemas.openxmlformats.org/wordprocessingml/2006/main">
        <w:t xml:space="preserve">[127] 突袭战</w:t>
      </w:r>
    </w:p>
    <w:p w14:paraId="100D1B4A">
      <w:r xmlns:w="http://schemas.openxmlformats.org/wordprocessingml/2006/main">
        <w:t xml:space="preserve">[128] 作为能够提升女巫特殊攻击槽的角色。</w:t>
      </w:r>
    </w:p>
    <w:p w14:paraId="17EEF9BA">
      <w:r xmlns:w="http://schemas.openxmlformats.org/wordprocessingml/2006/main">
        <w:t xml:space="preserve">[129] 湮灭</w:t>
      </w:r>
    </w:p>
    <w:p w14:paraId="5A98B1BF">
      <w:r xmlns:w="http://schemas.openxmlformats.org/wordprocessingml/2006/main">
        <w:t xml:space="preserve">[130] 范围攻击型特殊技能可以增加特殊槽，适合歼灭战，但其效果仅限于特定范围内的目标。时间停止在歼灭战中是一种劣势，因此严格禁止使用特殊觉醒（装备示例见下文）。</w:t>
      </w:r>
    </w:p>
    <w:p w14:paraId="5ED2993C">
      <w:r xmlns:w="http://schemas.openxmlformats.org/wordprocessingml/2006/main">
        <w:t xml:space="preserve">[131] B宇宙</w:t>
      </w:r>
    </w:p>
    <w:p w14:paraId="60AF8BAA">
      <w:r xmlns:w="http://schemas.openxmlformats.org/wordprocessingml/2006/main">
        <w:t xml:space="preserve">[132] 它的激活时机不太方便，但时间停止本身有时是有用的。</w:t>
      </w:r>
    </w:p>
    <w:p w14:paraId="02A47F1F">
      <w:r xmlns:w="http://schemas.openxmlformats.org/wordprocessingml/2006/main">
        <w:t xml:space="preserve">[133] 能力评价指标</w:t>
      </w:r>
    </w:p>
    <w:p w14:paraId="444CC786">
      <w:r xmlns:w="http://schemas.openxmlformats.org/wordprocessingml/2006/main">
        <w:t xml:space="preserve">[134] ◎：优秀内容。最有可能发挥出色。○：合适内容。有较高发挥潜力。△：一般。需要一些技巧才能发挥良好，但选择理由不多。×：不合适内容。由于与内容规则、游戏系统、难度等级等不兼容，难以发挥出色。*2014年3月更新</w:t>
      </w:r>
    </w:p>
    <w:p w14:paraId="2D68E8EF">
      <w:r xmlns:w="http://schemas.openxmlformats.org/wordprocessingml/2006/main">
        <w:t xml:space="preserve">[135] 湮灭</w:t>
      </w:r>
    </w:p>
    <w:p w14:paraId="465D2B7B">
      <w:r xmlns:w="http://schemas.openxmlformats.org/wordprocessingml/2006/main">
        <w:t xml:space="preserve">[136] 推荐设备示例</w:t>
      </w:r>
    </w:p>
    <w:p w14:paraId="6D9E8724">
      <w:r xmlns:w="http://schemas.openxmlformats.org/wordprocessingml/2006/main">
        <w:t xml:space="preserve">[137] 主要设备</w:t>
      </w:r>
    </w:p>
    <w:p w14:paraId="2B10EC24">
      <w:r xmlns:w="http://schemas.openxmlformats.org/wordprocessingml/2006/main">
        <w:t xml:space="preserve">[138] 子设备</w:t>
      </w:r>
    </w:p>
    <w:p w14:paraId="3D17B69C">
      <w:r xmlns:w="http://schemas.openxmlformats.org/wordprocessingml/2006/main">
        <w:t xml:space="preserve">[139] 一件令人愉悦的物品</w:t>
      </w:r>
    </w:p>
    <w:p w14:paraId="4BC444E8">
      <w:r xmlns:w="http://schemas.openxmlformats.org/wordprocessingml/2006/main">
        <w:t xml:space="preserve">[140] 发展目标</w:t>
      </w:r>
    </w:p>
    <w:p w14:paraId="287988C2">
      <w:r xmlns:w="http://schemas.openxmlformats.org/wordprocessingml/2006/main">
        <w:t xml:space="preserve">[141] 突破极限</w:t>
      </w:r>
    </w:p>
    <w:p w14:paraId="32126F9C">
      <w:r xmlns:w="http://schemas.openxmlformats.org/wordprocessingml/2006/main">
        <w:t xml:space="preserve">[142] 致命觉醒</w:t>
      </w:r>
    </w:p>
    <w:p w14:paraId="35631D4F">
      <w:r xmlns:w="http://schemas.openxmlformats.org/wordprocessingml/2006/main">
        <w:t xml:space="preserve">[143] 独特的觉醒</w:t>
      </w:r>
    </w:p>
    <w:p w14:paraId="6B254FBF">
      <w:r xmlns:w="http://schemas.openxmlformats.org/wordprocessingml/2006/main">
        <w:t xml:space="preserve">[144] 行动速度</w:t>
      </w:r>
    </w:p>
    <w:p w14:paraId="0C19812A">
      <w:r xmlns:w="http://schemas.openxmlformats.org/wordprocessingml/2006/main">
        <w:t xml:space="preserve">[145] 特别收费</w:t>
      </w:r>
    </w:p>
    <w:p w14:paraId="420415D6">
      <w:r xmlns:w="http://schemas.openxmlformats.org/wordprocessingml/2006/main">
        <w:t xml:space="preserve">[146] 其他</w:t>
      </w:r>
    </w:p>
    <w:p w14:paraId="2ED610E0">
      <w:r xmlns:w="http://schemas.openxmlformats.org/wordprocessingml/2006/main">
        <w:t xml:space="preserve">[147] 培训成本</w:t>
      </w:r>
    </w:p>
    <w:p w14:paraId="6A531082">
      <w:r xmlns:w="http://schemas.openxmlformats.org/wordprocessingml/2006/main">
        <w:t xml:space="preserve">[148] 3.1 秒 9 次</w:t>
      </w:r>
    </w:p>
    <w:p w14:paraId="5AA48A67">
      <w:r xmlns:w="http://schemas.openxmlformats.org/wordprocessingml/2006/main">
        <w:t xml:space="preserve">[149] 15% 17次</w:t>
      </w:r>
    </w:p>
    <w:p w14:paraId="682D9B5E">
      <w:r xmlns:w="http://schemas.openxmlformats.org/wordprocessingml/2006/main">
        <w:t xml:space="preserve">[150] 备注</w:t>
      </w:r>
    </w:p>
    <w:p w14:paraId="760CF555">
      <w:r xmlns:w="http://schemas.openxmlformats.org/wordprocessingml/2006/main">
        <w:t xml:space="preserve">[151] 如果你无法准备一个能用普通攻击瞬间击杀弱小敌人的增益效果，那么这样做就没有必要。如果体力不足，可以切换到或。根据敌人的类型切换。</w:t>
      </w:r>
    </w:p>
    <w:p w14:paraId="358E5A5E">
      <w:r xmlns:w="http://schemas.openxmlformats.org/wordprocessingml/2006/main">
        <w:t xml:space="preserve">[152] *2016年3月更新</w:t>
      </w:r>
    </w:p>
    <w:p w14:paraId="0A952D3A">
      <w:r xmlns:w="http://schemas.openxmlformats.org/wordprocessingml/2006/main">
        <w:t xml:space="preserve">[153] 其他版本 / 相关角色 †</w:t>
      </w:r>
    </w:p>
    <w:p w14:paraId="6B080572">
      <w:r xmlns:w="http://schemas.openxmlformats.org/wordprocessingml/2006/main">
        <w:t xml:space="preserve">[154] 皇帝的尼尔</w:t>
      </w:r>
    </w:p>
    <w:p w14:paraId="50B38FD9">
      <w:r xmlns:w="http://schemas.openxmlformats.org/wordprocessingml/2006/main">
        <w:t xml:space="preserve">[155] 新娘尼尔</w:t>
      </w:r>
    </w:p>
    <w:p w14:paraId="24350998">
      <w:r xmlns:w="http://schemas.openxmlformats.org/wordprocessingml/2006/main">
        <w:t xml:space="preserve">[156] 圣夜尼尔</w:t>
      </w:r>
    </w:p>
    <w:p w14:paraId="4BBC5779">
      <w:r xmlns:w="http://schemas.openxmlformats.org/wordprocessingml/2006/main">
        <w:t xml:space="preserve">[157] 巴比伦尼鲁</w:t>
      </w:r>
    </w:p>
    <w:p w14:paraId="5088D87D">
      <w:r xmlns:w="http://schemas.openxmlformats.org/wordprocessingml/2006/main">
        <w:t xml:space="preserve">[158] 瓦伦丁尼尔</w:t>
      </w:r>
    </w:p>
    <w:p w14:paraId="358EFE17">
      <w:r xmlns:w="http://schemas.openxmlformats.org/wordprocessingml/2006/main">
        <w:t xml:space="preserve">[159] 命运的YY</w:t>
      </w:r>
    </w:p>
    <w:p w14:paraId="4A75EFAE">
      <w:r xmlns:w="http://schemas.openxmlformats.org/wordprocessingml/2006/main">
        <w:t xml:space="preserve">[160] 琐事 †</w:t>
      </w:r>
    </w:p>
    <w:p w14:paraId="4AC82BCC">
      <w:r xmlns:w="http://schemas.openxmlformats.org/wordprocessingml/2006/main">
        <w:t xml:space="preserve">[161] 出现在主线剧情中。游戏中的消息窗口显示“Nil”。</w:t>
      </w:r>
    </w:p>
    <w:p w14:paraId="42959D08">
      <w:r xmlns:w="http://schemas.openxmlformats.org/wordprocessingml/2006/main">
        <w:t xml:space="preserve">[162] 她的座右铭是“第一印象至关重要”，每次出现在时贞面前，她都会做出一些出格的举动；而当她以魔女的身份正式参战时，为了拯救大贝派于危难之中，她会不顾资源消耗，横冲直撞。她每次出手，都力求惊艳四座。</w:t>
      </w:r>
    </w:p>
    <w:p w14:paraId="4ECA6BAC">
      <w:r xmlns:w="http://schemas.openxmlformats.org/wordprocessingml/2006/main">
        <w:t xml:space="preserve">[163] 显然，即使在平时，她也往往表现得相当活泼好动，以至于在第八章之前一直扮演捣蛋鬼的艾莉，反而成了她的捧哏角色。或者更确切地说，从她从那时起的言行来看，似乎在方舟上真正扮演捧哏角色的反而是艾莉……</w:t>
      </w:r>
    </w:p>
    <w:p w14:paraId="4813E22A">
      <w:r xmlns:w="http://schemas.openxmlformats.org/wordprocessingml/2006/main">
        <w:t xml:space="preserve">[164] 拼写是“Siegfried”，因此经常被误认为是“Siegfried”，但由于它是德语而不是英语，正确的发音是“Siegfried”，没有浊辅音。</w:t>
      </w:r>
    </w:p>
    <w:p w14:paraId="7CB8780D">
      <w:r xmlns:w="http://schemas.openxmlformats.org/wordprocessingml/2006/main">
        <w:t xml:space="preserve">[165] 后来的《尼伯龙根之歌》手稿加入了齐格弗里德屠龙的情节，之后瓦格纳又将北欧神话和希腊神话的元素融入《尼伯龙根之歌》，创作了《尼伯龙根的指环》。这成为了如今广为人知的英雄齐格弗里德形象的基础。</w:t>
      </w:r>
    </w:p>
    <w:p w14:paraId="4023D068">
      <w:r xmlns:w="http://schemas.openxmlformats.org/wordprocessingml/2006/main">
        <w:t xml:space="preserve">[166] 法夫尼尔（Fafnir，Fafner）是北欧神话中的人物，他因企图垄断莱茵黄金而化身为龙，最终被西格德击败。西格德由法夫尼尔的兄弟、铁匠雷金抚养长大。在《尼伯龙根的指环》中，法夫尼尔是一位巨人，可以化身为龙，而齐格弗里德则被描绘成用他心爱的宝剑巴尔蒙格（Nothung）斩杀法夫尼尔的英雄，这很大程度上借鉴了北欧神话中斩杀法夫尼尔的英雄西格德的形象。</w:t>
      </w:r>
    </w:p>
    <w:p w14:paraId="6076A9EC">
      <w:r xmlns:w="http://schemas.openxmlformats.org/wordprocessingml/2006/main">
        <w:t xml:space="preserve">[167] 如前所述，如今的齐格弗里德和法夫尼尔不仅深受《尼伯龙根之歌》的影响，也深受北欧神话英雄西格德（西格蒙德）和法夫尼尔的故事影响。西格德出现在《诗体埃达》和《沃尔松格传说》中，而法夫尼尔则为了获取黄金而化身为龙，最终被西格德击败。此外，《尼伯龙根之戒》也融合了希腊神话的元素。例如，齐格弗里德击败法夫尼尔后，沐浴在法夫尼尔的鲜血中，获得了超人的能力，包括除了背部以外刀枪不入的身体，这被认为取材于希腊英雄阿喀琉斯的故事。</w:t>
      </w:r>
    </w:p>
    <w:p w14:paraId="09864BD5">
      <w:r xmlns:w="http://schemas.openxmlformats.org/wordprocessingml/2006/main">
        <w:t xml:space="preserve">[168] 关于尼尔的魔法力量因素（※涉及魔女外传剧透）</w:t>
      </w:r>
    </w:p>
    <w:p w14:paraId="05259310">
      <w:r xmlns:w="http://schemas.openxmlformats.org/wordprocessingml/2006/main">
        <w:t xml:space="preserve">[169] 尼尔的魔力因子表面上被描述为“龙”，但其本质却是“屠龙者”。这里的“龙”不仅指生物，也指作为龙之源泉的“大规模自然灾害”，而她拥有抵抗这些灾害的力量。然而，一旦使用这种力量，她将失去所有显形能力并最终死亡，因此这始终是她最后的手段。</w:t>
      </w:r>
    </w:p>
    <w:p w14:paraId="0833B15B">
      <w:r xmlns:w="http://schemas.openxmlformats.org/wordprocessingml/2006/main">
        <w:t xml:space="preserve">[170] 齐格弗里德是尼尔名字的由来，他在击败邪恶巨龙法夫尼尔后，沐浴在巨龙的鲜血中，获得了无敌之身，因此“屠龙者”拥有“龙”的力量这一事实与起源是一致的。</w:t>
      </w:r>
    </w:p>
    <w:p w14:paraId="37EB8E96">
      <w:r xmlns:w="http://schemas.openxmlformats.org/wordprocessingml/2006/main">
        <w:t xml:space="preserve">[171] 正立的姿势代表着一种超然的姿态，适合齐格弗里德派系的领导者和具有高超战斗能力的人，而反立的姿势则代表着一种冲击性的行为，使周围的人陷入混乱。</w:t>
      </w:r>
    </w:p>
    <w:p w14:paraId="2F4B6578">
      <w:r xmlns:w="http://schemas.openxmlformats.org/wordprocessingml/2006/main">
        <w:t xml:space="preserve">[172] 官方推特账号简介 †</w:t>
      </w:r>
    </w:p>
    <w:p w14:paraId="63C73C7A">
      <w:r xmlns:w="http://schemas.openxmlformats.org/wordprocessingml/2006/main">
        <w:t xml:space="preserve">[173] 引言（PV）</w:t>
      </w:r>
    </w:p>
    <w:p w14:paraId="0A0DDA59">
      <w:r xmlns:w="http://schemas.openxmlformats.org/wordprocessingml/2006/main">
        <w:t xml:space="preserve">[174] 扭蛋公告</w:t>
      </w:r>
    </w:p>
    <w:p w14:paraId="7C5BD2D8">
      <w:r xmlns:w="http://schemas.openxmlformats.org/wordprocessingml/2006/main">
        <w:t xml:space="preserve">[175] 博客公告</w:t>
      </w:r>
    </w:p>
    <w:p w14:paraId="40C3F723">
      <w:r xmlns:w="http://schemas.openxmlformats.org/wordprocessingml/2006/main">
        <w:t xml:space="preserve">[176] 1.5周年纪念插图</w:t>
      </w:r>
    </w:p>
    <w:p w14:paraId="3E3EEA55">
      <w:r xmlns:w="http://schemas.openxmlformats.org/wordprocessingml/2006/main">
        <w:t xml:space="preserve">[177] 评论表 †</w:t>
      </w:r>
    </w:p>
    <w:p w14:paraId="03CC4103">
      <w:r xmlns:w="http://schemas.openxmlformats.org/wordprocessingml/2006/main">
        <w:t xml:space="preserve">[178] 点击打开历史日志列表</w:t>
      </w:r>
    </w:p>
    <w:p w14:paraId="4B71D9D9">
      <w:r xmlns:w="http://schemas.openxmlformats.org/wordprocessingml/2006/main">
        <w:t xml:space="preserve">[179] 末尾的数字越小，日志就越旧。</w:t>
      </w:r>
    </w:p>
    <w:p w14:paraId="52E063CD">
      <w:r xmlns:w="http://schemas.openxmlformats.org/wordprocessingml/2006/main">
        <w:t xml:space="preserve">[180]“评论/皇帝的尼尔/”没有子页面。</w:t>
      </w:r>
    </w:p>
    <w:p w14:paraId="1113188E">
      <w:r xmlns:w="http://schemas.openxmlformats.org/wordprocessingml/2006/main">
        <w:t xml:space="preserve">[181] 野牛游戏……皇帝的失败……他的弱点暴露了吗？ -- [swKMi7MwIEQ] 2021-06-11 (周五) 17:57:53</w:t>
      </w:r>
    </w:p>
    <w:p w14:paraId="784BC8C7">
      <w:r xmlns:w="http://schemas.openxmlformats.org/wordprocessingml/2006/main">
        <w:t xml:space="preserve">[182] 我还没把她升到满级，而且我觉得她也没什么成为可用角色的潜力，但我很高兴当初花了1000个芽换了她。她这个角色真的很有魅力。——[yErr863bbAA] 2021-06-12 (周六) 17:42:54</w:t>
      </w:r>
    </w:p>
    <w:p w14:paraId="100E8C1D">
      <w:r xmlns:w="http://schemas.openxmlformats.org/wordprocessingml/2006/main">
        <w:t xml:space="preserve">[183] 解锁3个装备槽后，它的多功能性才能真正展现出来。由于一件装备只能提升一项属性，即使是2级，它的强度也感觉不如其他SSR角色。——[Mtoag44SDDM] 2021-09-27 (周一) 14:28:50</w:t>
      </w:r>
    </w:p>
    <w:p w14:paraId="5E2E3C4B">
      <w:r xmlns:w="http://schemas.openxmlformats.org/wordprocessingml/2006/main">
        <w:t xml:space="preserve">[184] 故事对话中提到的看护人可能会在下一个女巫事件中出现——[dcdIDkl1w0U] 2021-08-27 (周五) 22:11:43</w:t>
      </w:r>
    </w:p>
    <w:p w14:paraId="0EBAAB3F">
      <w:r xmlns:w="http://schemas.openxmlformats.org/wordprocessingml/2006/main">
        <w:t xml:space="preserve">[185] 从这个角度来看，拥有范围攻击技能的角色经常被认为很弱。说实话，我认为大多数经常说他们弱的人只是从团队副本的角度来评价他们，所以可以肯定的是，他们并没有在普通任务中评价这些角色。——[Mtoag44SDDM] 2022-02-15 (周二) 19:20:06</w:t>
      </w:r>
    </w:p>
    <w:p w14:paraId="299C5AEA">
      <w:r xmlns:w="http://schemas.openxmlformats.org/wordprocessingml/2006/main">
        <w:t xml:space="preserve">[186] 我是不是个特例，一开始就用泽布里尔和虎乔纳森一起强化首领（利用泽布里尔和尼尔的时间停止，然后用虎乔纳森的破防技能填补空隙）？ -- [ffKl1K/WWsk] 2026-03-18 (周三) 16:57:50</w:t>
      </w:r>
    </w:p>
    <w:p w14:paraId="3FB57C8E">
      <w:r xmlns:w="http://schemas.openxmlformats.org/wordprocessingml/2006/main">
        <w:t xml:space="preserve">[187] 事实上，凭借其强大的火力和韧性，它是普通任务中最强的角色之一。我强烈推荐它作为你的第一个五星角色，在我拥有的角色中，它是埃罗克玛最难击败的角色。然而，我觉得有点可惜的是，它的特殊能力并没有太多发挥空间。——[xDHDwLIavc.] 2021-11-09 (周二) 14:58:39</w:t>
      </w:r>
    </w:p>
    <w:p w14:paraId="2EF4CD01">
      <w:r xmlns:w="http://schemas.openxmlformats.org/wordprocessingml/2006/main">
        <w:t xml:space="preserve">[188] 如果大约六个月后还有另一届节日，可能会再次展出这些展品。——[Gxe7mYUxnNI] 2021-11-19 (周五) 12:49:53</w:t>
      </w:r>
    </w:p>
    <w:p w14:paraId="55ED9683">
      <w:r xmlns:w="http://schemas.openxmlformats.org/wordprocessingml/2006/main">
        <w:t xml:space="preserve">[189] 有些人可能已经忘了，但她只在与茜的战斗中展现过真正的实力。她更接近灭龙魔导士而非龙，但她拥有灭龙魔导士魔力的想法很奇怪，而且她还隐藏着第二形态。在此之前，我希望她能穿泳装之类的。——[Mtoag44SDDM] 2022-02-15 (周二) 19:22:49</w:t>
      </w:r>
    </w:p>
    <w:p w14:paraId="5B8F145F">
      <w:r xmlns:w="http://schemas.openxmlformats.org/wordprocessingml/2006/main">
        <w:t xml:space="preserve">[190] 从他与茜战斗时吸血的攻击来看，我认为他的真实身份是吸血鬼。他控制他人的能力似乎也符合吸血鬼的描述，而且著名的德古拉的名字也与龙有关，所以我怀疑他是不是因为吸收了龙血才自称齐格弗里德。——[Gxe7mYUxnNI] 2022-04-16 (周六) 14:27:22</w:t>
      </w:r>
    </w:p>
    <w:p w14:paraId="767EAEC1">
      <w:r xmlns:w="http://schemas.openxmlformats.org/wordprocessingml/2006/main">
        <w:t xml:space="preserve">[191] 令人惊叹的是，即使没有强化道具，只要你愿意自爆，就能消除海啸。我想知道是否可以通过喂武器不同的东西来强化它们。——[HWRGvQN/NFE] 2022-04-16 (周六) 16:08:23</w:t>
      </w:r>
    </w:p>
    <w:p w14:paraId="6287C8B9">
      <w:r xmlns:w="http://schemas.openxmlformats.org/wordprocessingml/2006/main">
        <w:t xml:space="preserve">[192] 我希望它能提升动作速度 -- [Ux3VrIBMAdQ] 2022-05-13 (周五) 20:36:43</w:t>
      </w:r>
    </w:p>
    <w:p w14:paraId="5E30B321">
      <w:r xmlns:w="http://schemas.openxmlformats.org/wordprocessingml/2006/main">
        <w:t xml:space="preserve">[193] 阿玛兹告诉他，她这周有一半时间不能待在总部，而且她被委以重任，指挥女巫们，所以或许她能借此机会展现她真正的领导才能。——[fQyxEqO7PZc] 2022-05-15 (周日) 08:39:16</w:t>
      </w:r>
    </w:p>
    <w:p w14:paraId="14005C7B">
      <w:r xmlns:w="http://schemas.openxmlformats.org/wordprocessingml/2006/main">
        <w:t xml:space="preserve">[194] 我觉得应该把她做成魔女职业的传奇角色，并根据她的阵营给她一些增益。不过，我知道她作为系列主角，可能不符合传奇角色的定义。——[CthXvtIKhto] 2022-05-16 (周一) 13:11:12</w:t>
      </w:r>
    </w:p>
    <w:p w14:paraId="1B65E667">
      <w:r xmlns:w="http://schemas.openxmlformats.org/wordprocessingml/2006/main">
        <w:t xml:space="preserve">[195] 我很幸运，我们既获得了速度提升（超出我的预期），又获得了时间停止强化（这对新内容很有用）。——[x.NyWO2dJ9k] 2022-05-18 (周三) 19:50:25</w:t>
      </w:r>
    </w:p>
    <w:p w14:paraId="0D1DDD03">
      <w:r xmlns:w="http://schemas.openxmlformats.org/wordprocessingml/2006/main">
        <w:t xml:space="preserve">[196] 我很高兴尼尔大人自从我把他招入麾下以来就一直在队伍前线作战，现在他的能力得到了提升。——[DZolpnvNj9Y] 2022-05-18 (周三) 20:02:37</w:t>
      </w:r>
    </w:p>
    <w:p w14:paraId="202B71CB">
      <w:r xmlns:w="http://schemas.openxmlformats.org/wordprocessingml/2006/main">
        <w:t xml:space="preserve">[197] 速度和充能时间的提升是巨大的进步。以前即使装备了觉醒引擎，释放一次特殊攻击也需要大约25-30秒，但现在通常不到20秒。——[xDHDwLIavc.] 2022-05-18 (周三) 20:19:20</w:t>
      </w:r>
    </w:p>
    <w:p w14:paraId="1BA0D2F3">
      <w:r xmlns:w="http://schemas.openxmlformats.org/wordprocessingml/2006/main">
        <w:t xml:space="preserve">[198] 你也应该加强 LoveDiel…… -- [S.Xgd9Bu3YA] 2022-05-18 (周三) 23:18:10</w:t>
      </w:r>
    </w:p>
    <w:p w14:paraId="5B27C7D5">
      <w:r xmlns:w="http://schemas.openxmlformats.org/wordprocessingml/2006/main">
        <w:t xml:space="preserve">[199] 我之前说过如果动作速度是4秒就好了，不过现在已经加强了，是4秒了，哈哈。——[CthXvtIKhto] 2022-05-22 (周日) 17:57:02</w:t>
      </w:r>
    </w:p>
    <w:p w14:paraId="617210F1">
      <w:r xmlns:w="http://schemas.openxmlformats.org/wordprocessingml/2006/main">
        <w:t xml:space="preserve">[200] 不知道新娘尼尔下周会不会来，我得去迎接她——[g0YizoRLXY.] 2022-06-26 (周日) 08:38:21</w:t>
      </w:r>
    </w:p>
    <w:p w14:paraId="034F3794">
      <w:r xmlns:w="http://schemas.openxmlformats.org/wordprocessingml/2006/main">
        <w:t xml:space="preserve">[201] 当她们两个都达到★5并与初音组队时，破坏力非常强大。我想要一些能够充分发挥范围攻击威力的内容。——[uR1sa5oA0fA] 2022-12-09 (周五) 11:58:13</w:t>
      </w:r>
    </w:p>
    <w:p w14:paraId="0BB75AAD">
      <w:r xmlns:w="http://schemas.openxmlformats.org/wordprocessingml/2006/main">
        <w:t xml:space="preserve">[202] 主线剧情里也是这样，但这家伙不就是个天生的傻瓜，还以为自己故意装傻吗？他耍帅的时候确实很酷，但大多数时候他只是个搞笑担当…… -- [ceO.iZyQcRA] 2022-12-12 (周一) 12:24:16</w:t>
      </w:r>
    </w:p>
    <w:p w14:paraId="23477AC9">
      <w:r xmlns:w="http://schemas.openxmlformats.org/wordprocessingml/2006/main">
        <w:t xml:space="preserve">[203] 随着魔女数量的增加，感觉她们终于可以展现真正的实力了。如果军队不够强大，皇帝的实力也就和室町幕府将军差不多……总之，想要获得SSR魔女仍然非常重要。（魔女大多是常驻角色，这有利有弊。）——[MXOptBvaK7A] 2022-12-15 (周四) 18:06:12</w:t>
      </w:r>
    </w:p>
    <w:p w14:paraId="22C78062">
      <w:r xmlns:w="http://schemas.openxmlformats.org/wordprocessingml/2006/main">
        <w:t xml:space="preserve">[204] ←使用棋盘前请务必阅读规则。</w:t>
      </w:r>
    </w:p>
    <w:p w14:paraId="6DD12D27">
      <w:r xmlns:w="http://schemas.openxmlformats.org/wordprocessingml/2006/main">
        <w:t xml:space="preserve">[205] 关于规则 †</w:t>
      </w:r>
    </w:p>
    <w:p w14:paraId="14DDB9D3">
      <w:r xmlns:w="http://schemas.openxmlformats.org/wordprocessingml/2006/main">
        <w:t xml:space="preserve">[206] 请不要抱怨或批评页面编辑者。如果您对其他人的编辑有意见，请通过“提供替代方案”或“自行编辑”的方式进行建设性沟通。</w:t>
      </w:r>
    </w:p>
    <w:p w14:paraId="63CBEC86">
      <w:r xmlns:w="http://schemas.openxmlformats.org/wordprocessingml/2006/main">
        <w:t xml:space="preserve">[207] 请勿发布个人网站或其他禁止未经授权链接的网站的网址。</w:t>
      </w:r>
    </w:p>
    <w:p w14:paraId="5F54F1D9">
      <w:r xmlns:w="http://schemas.openxmlformats.org/wordprocessingml/2006/main">
        <w:t xml:space="preserve">[208] 关于违反规则的帖子 †</w:t>
      </w:r>
    </w:p>
    <w:p w14:paraId="192A0D0D">
      <w:r xmlns:w="http://schemas.openxmlformats.org/wordprocessingml/2006/main">
        <w:t xml:space="preserve">[209] 禁止发布以下类型的帖子，因为它们容易造成干扰。</w:t>
      </w:r>
    </w:p>
    <w:p w14:paraId="091BB70B">
      <w:r xmlns:w="http://schemas.openxmlformats.org/wordprocessingml/2006/main">
        <w:t xml:space="preserve">[210]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2137FD9D">
      <w:r xmlns:w="http://schemas.openxmlformats.org/wordprocessingml/2006/main">
        <w:t xml:space="preserve">[211] 其他包括使用此维基的人、官方管理员、艺术家、配音演员、现实生活中的个人以及 Twitter 用户等团体。</w:t>
      </w:r>
    </w:p>
    <w:p w14:paraId="2EADEFDC">
      <w:r xmlns:w="http://schemas.openxmlformats.org/wordprocessingml/2006/main">
        <w:t xml:space="preserve">[212] 关于向管理层提交的帖子，我们容忍可以解释为用户意见的评论，例如“我希望他们改进这一点”、“我希望他们尽快修复错误”和“维护时间太长了”，但我们不容忍使用辱骂性语言贬低管理层。</w:t>
      </w:r>
    </w:p>
    <w:p w14:paraId="5685F006">
      <w:r xmlns:w="http://schemas.openxmlformats.org/wordprocessingml/2006/main">
        <w:t xml:space="preserve">[213] 将讨论和意见交流视为“诽谤或对抗他人”是错误的。然而，在讨论或意见交流中使用辱骂性语言、贬低他人、挑衅他人或在缺乏明确证据的情况下发表言论，都是违法行为。说话时务必注意自己的言辞。</w:t>
      </w:r>
    </w:p>
    <w:p w14:paraId="25EFE51C">
      <w:r xmlns:w="http://schemas.openxmlformats.org/wordprocessingml/2006/main">
        <w:t xml:space="preserve">[214] 攻击性评论包括使用“做这个”或“做那个”等强硬命令、“使用粗俗语言”、“居高临下”和“挑衅”等。</w:t>
      </w:r>
    </w:p>
    <w:p w14:paraId="26947FAA">
      <w:r xmlns:w="http://schemas.openxmlformats.org/wordprocessingml/2006/main">
        <w:t xml:space="preserve">[215] 禁止发布冒犯现有玩家的帖子，例如“还有人玩这个游戏吗？”或“这游戏已经凉了”。这并不意味着您完全不能发表任何负面言论，而是指那些超出单纯负面评价范围，构成诽谤或诋毁的帖子将被禁止发布。</w:t>
      </w:r>
    </w:p>
    <w:p w14:paraId="5A0416C4">
      <w:r xmlns:w="http://schemas.openxmlformats.org/wordprocessingml/2006/main">
        <w:t xml:space="preserve">[216] 公开羞辱他人，包括泄露他人的游戏内名称或UID</w:t>
      </w:r>
    </w:p>
    <w:p w14:paraId="1A84015C">
      <w:r xmlns:w="http://schemas.openxmlformats.org/wordprocessingml/2006/main">
        <w:t xml:space="preserve">[217] 但是，分享有助于游戏攻略的信息和视频是允许的。</w:t>
      </w:r>
    </w:p>
    <w:p w14:paraId="14731617">
      <w:r xmlns:w="http://schemas.openxmlformats.org/wordprocessingml/2006/main">
        <w:t xml:space="preserve">[218] 参考其他应用程序</w:t>
      </w:r>
    </w:p>
    <w:p w14:paraId="65366F9B">
      <w:r xmlns:w="http://schemas.openxmlformats.org/wordprocessingml/2006/main">
        <w:t xml:space="preserve">[219] 在多个论坛上多次发帖</w:t>
      </w:r>
    </w:p>
    <w:p w14:paraId="0B596D54">
      <w:r xmlns:w="http://schemas.openxmlformats.org/wordprocessingml/2006/main">
        <w:t xml:space="preserve">[220] 写出一串毫无意义的字符</w:t>
      </w:r>
    </w:p>
    <w:p w14:paraId="4853A641">
      <w:r xmlns:w="http://schemas.openxmlformats.org/wordprocessingml/2006/main">
        <w:t xml:space="preserve">[221] 关于作弊和利用漏洞的帖子</w:t>
      </w:r>
    </w:p>
    <w:p w14:paraId="7A262A4F">
      <w:r xmlns:w="http://schemas.openxmlformats.org/wordprocessingml/2006/main">
        <w:t xml:space="preserve">[222] 最好的办法是忽略违反规则的帖子。上钩或反驳只会让事情变得更糟。</w:t>
      </w:r>
    </w:p>
    <w:p w14:paraId="380E1294">
      <w:r xmlns:w="http://schemas.openxmlformats.org/wordprocessingml/2006/main">
        <w:t xml:space="preserve">[223] *在上述规则中，“诽谤”指的是在没有客观证据的情况下诋毁和贬低他人。将所有批评性文章都归为“诽谤”是不正确的，所以请务必谨慎。</w:t>
      </w:r>
    </w:p>
    <w:p w14:paraId="7B357196">
      <w:r xmlns:w="http://schemas.openxmlformats.org/wordprocessingml/2006/main">
        <w:t xml:space="preserve">[224] 关于修改和删除发帖日志 †</w:t>
      </w:r>
    </w:p>
    <w:p w14:paraId="01D7E753">
      <w:r xmlns:w="http://schemas.openxmlformats.org/wordprocessingml/2006/main">
        <w:t xml:space="preserve">[225] 但是，允许更正印刷错误、遗漏和字体颜色。（他人出于善意所做的更正也允许。）</w:t>
      </w:r>
    </w:p>
    <w:p w14:paraId="7748C9CC">
      <w:r xmlns:w="http://schemas.openxmlformats.org/wordprocessingml/2006/main">
        <w:t xml:space="preserve">[226] 作为例外情况，您可以删除自己的帖子，但事后必须向管理员报告。此外，删除时，请将整个评论替换为以下文本，而不是完全删除：&amp;color(#ff0000){''发帖人已删除''};</w:t>
      </w:r>
    </w:p>
    <w:p w14:paraId="267C8895">
      <w:r xmlns:w="http://schemas.openxmlformats.org/wordprocessingml/2006/main">
        <w:t xml:space="preserve">[227] 关于评论违反规则的帖子 †</w:t>
      </w:r>
    </w:p>
    <w:p w14:paraId="173BC31B">
      <w:r xmlns:w="http://schemas.openxmlformats.org/wordprocessingml/2006/main">
        <w:t xml:space="preserve">[228] 您可以自行注释掉上述任何违反规则的评论，无需管理员许可。但是，如果您注释掉了某条评论，请务必在 CO 举报公告板上进行举报。请使用 CO 举报公告板上的举报模板。</w:t>
      </w:r>
    </w:p>
    <w:p w14:paraId="165A66BF">
      <w:r xmlns:w="http://schemas.openxmlformats.org/wordprocessingml/2006/main">
        <w:t xml:space="preserve">[229] 未经 CO 举报公告板举报而被评论删除的帖子将被恢复，而评论删除帖子的人将受到处罚。</w:t>
      </w:r>
    </w:p>
    <w:p w14:paraId="167558B8">
      <w:r xmlns:w="http://schemas.openxmlformats.org/wordprocessingml/2006/main">
        <w:t xml:space="preserve">[230] 如果您反复向 CO 举报公告板举报不违反规则的帖子，我们将认为您是自私的，并将对您实施发帖和编辑限制。</w:t>
      </w:r>
    </w:p>
    <w:p w14:paraId="6CBFE217">
      <w:r xmlns:w="http://schemas.openxmlformats.org/wordprocessingml/2006/main">
        <w:t xml:space="preserve">[231] 管理员可酌情恢复 CO 报告公告板上不违反规则的报告。</w:t>
      </w:r>
    </w:p>
    <w:p w14:paraId="6A0CC003">
      <w:r xmlns:w="http://schemas.openxmlformats.org/wordprocessingml/2006/main">
        <w:t xml:space="preserve">[232] 我想再次强调，请不要评论那些没有违反规则的评论。（例如，主观判断，比如“虽然没有违反规则，但显然是在钓鱼”、“恶作剧”或“评论整个帖子”。）</w:t>
      </w:r>
    </w:p>
    <w:p w14:paraId="60993944">
      <w:r xmlns:w="http://schemas.openxmlformats.org/wordprocessingml/2006/main">
        <w:t xml:space="preserve">[233] 关于不违反规则但“冒犯性”的帖子 †</w:t>
      </w:r>
    </w:p>
    <w:p w14:paraId="78F220B6">
      <w:r xmlns:w="http://schemas.openxmlformats.org/wordprocessingml/2006/main">
        <w:t xml:space="preserve">[234] 即使帖子内容具有冒犯性，除非违反版规，否则不会被删除。由于每个人对冒犯性帖子的界定标准不尽相同，请使用 NGID 功能隐藏评论，而不是参与争论或挑衅。</w:t>
      </w:r>
    </w:p>
    <w:p w14:paraId="410B0140">
      <w:r xmlns:w="http://schemas.openxmlformats.org/wordprocessingml/2006/main">
        <w:t xml:space="preserve">[235] 挑衅难道不是一种违规行为吗？†</w:t>
      </w:r>
    </w:p>
    <w:p w14:paraId="34929B49">
      <w:r xmlns:w="http://schemas.openxmlformats.org/wordprocessingml/2006/main">
        <w:t xml:space="preserve">[236] 每个人对“煽动性言论”的定义都大相径庭，因此我们不认为这是违规行为。如果您认为某条评论具有煽动性，请使用 NGID 功能将其隐藏。</w:t>
      </w:r>
    </w:p>
    <w:p w14:paraId="32A33D7A">
      <w:r xmlns:w="http://schemas.openxmlformats.org/wordprocessingml/2006/main">
        <w:t xml:space="preserve">[237] 投诉难道不算违法吗？†</w:t>
      </w:r>
    </w:p>
    <w:p w14:paraId="108ECA5F">
      <w:r xmlns:w="http://schemas.openxmlformats.org/wordprocessingml/2006/main">
        <w:t xml:space="preserve">[238] 一般而言，抱怨本身并不构成违规。但是，针对本作品的负面宣传、诽谤、辱骂性语言以及超出抱怨范围的对抗性言论均构成违规。如果您认为抱怨内容冒犯了您，请使用 NGID 功能隐藏相关评论。</w:t>
      </w:r>
    </w:p>
    <w:p w14:paraId="5E93EDF8">
      <w:r xmlns:w="http://schemas.openxmlformats.org/wordprocessingml/2006/main">
        <w:t xml:space="preserve">[239] 如果您不确定某个帖子是否违反规则，该怎么办？ †</w:t>
      </w:r>
    </w:p>
    <w:p w14:paraId="54A9D0FE">
      <w:r xmlns:w="http://schemas.openxmlformats.org/wordprocessingml/2006/main">
        <w:t xml:space="preserve">[240] 有些帖子内容含糊不清，难以判断是否违规。评论删除这类含糊不清的帖子可能会导致问题，所以请不要评论删除，而是使用 NGID 功能将评论隐藏起来。</w:t>
      </w:r>
    </w:p>
    <w:p w14:paraId="2801A9B0">
      <w:r xmlns:w="http://schemas.openxmlformats.org/wordprocessingml/2006/main">
        <w:t xml:space="preserve">[241] 对屡犯者的处罚 †</w:t>
      </w:r>
    </w:p>
    <w:p w14:paraId="3D4AC622">
      <w:r xmlns:w="http://schemas.openxmlformats.org/wordprocessingml/2006/main">
        <w:t xml:space="preserve">[242] 屡次违反规则或发布特别恶意的帖子，管理员可酌情予以处罚，例如“禁止访问”或“限制发帖”。</w:t>
      </w:r>
    </w:p>
    <w:p w14:paraId="123F3D89">
      <w:r xmlns:w="http://schemas.openxmlformats.org/wordprocessingml/2006/main">
        <w:t xml:space="preserve">[243] 如果您对进一步改进有任何建议，请通过 Wiki 管理公告板与我们联系。</w:t>
      </w:r>
    </w:p>
    <w:p w14:paraId="587EC8E2"/>
    <w:p w14:paraId="21825FF3">
      <w:r xmlns:w="http://schemas.openxmlformats.org/wordprocessingml/2006/main">
        <w:rPr>
          <w:b/>
        </w:rPr>
        <w:t xml:space="preserve">A203</w:t>
      </w:r>
    </w:p>
    <w:p w14:paraId="71A1CAF5">
      <w:r xmlns:w="http://schemas.openxmlformats.org/wordprocessingml/2006/main">
        <w:t xml:space="preserve">[0] 索引：所有角色 | SSR 角色 | SR 角色 | R 角色</w:t>
      </w:r>
    </w:p>
    <w:p w14:paraId="5FF7EDF1">
      <w:r xmlns:w="http://schemas.openxmlformats.org/wordprocessingml/2006/main">
        <w:t xml:space="preserve">[1] 基本信息</w:t>
      </w:r>
    </w:p>
    <w:p w14:paraId="2ADDEE90">
      <w:r xmlns:w="http://schemas.openxmlformats.org/wordprocessingml/2006/main">
        <w:t xml:space="preserve">[2] 内容适用性简易评估</w:t>
      </w:r>
    </w:p>
    <w:p w14:paraId="45406AD3">
      <w:r xmlns:w="http://schemas.openxmlformats.org/wordprocessingml/2006/main">
        <w:t xml:space="preserve">[3] 替代版本</w:t>
      </w:r>
    </w:p>
    <w:p w14:paraId="7191726B">
      <w:r xmlns:w="http://schemas.openxmlformats.org/wordprocessingml/2006/main">
        <w:t xml:space="preserve">[4] 琐事</w:t>
      </w:r>
    </w:p>
    <w:p w14:paraId="62F19D6A">
      <w:r xmlns:w="http://schemas.openxmlformats.org/wordprocessingml/2006/main">
        <w:t xml:space="preserve">[5] 官方推特账号介绍</w:t>
      </w:r>
    </w:p>
    <w:p w14:paraId="1C4587DF">
      <w:r xmlns:w="http://schemas.openxmlformats.org/wordprocessingml/2006/main">
        <w:t xml:space="preserve">[6] 评论表单</w:t>
      </w:r>
    </w:p>
    <w:p w14:paraId="4B4EFC00">
      <w:r xmlns:w="http://schemas.openxmlformats.org/wordprocessingml/2006/main">
        <w:t xml:space="preserve">[7] 基本信息 †</w:t>
      </w:r>
    </w:p>
    <w:p w14:paraId="5C830FF7">
      <w:r xmlns:w="http://schemas.openxmlformats.org/wordprocessingml/2006/main">
        <w:t xml:space="preserve">[8] 变换图像</w:t>
      </w:r>
    </w:p>
    <w:p w14:paraId="5968336A">
      <w:r xmlns:w="http://schemas.openxmlformats.org/wordprocessingml/2006/main">
        <w:t xml:space="preserve">[9] 简介</w:t>
      </w:r>
    </w:p>
    <w:p w14:paraId="2EBA4F92">
      <w:r xmlns:w="http://schemas.openxmlformats.org/wordprocessingml/2006/main">
        <w:t xml:space="preserve">[10] 姓名</w:t>
      </w:r>
    </w:p>
    <w:p w14:paraId="0C478E39">
      <w:r xmlns:w="http://schemas.openxmlformats.org/wordprocessingml/2006/main">
        <w:t xml:space="preserve">[11] 仲夏蓝</w:t>
      </w:r>
    </w:p>
    <w:p w14:paraId="71D01ACF">
      <w:r xmlns:w="http://schemas.openxmlformats.org/wordprocessingml/2006/main">
        <w:t xml:space="preserve">[12] 真实姓名</w:t>
      </w:r>
    </w:p>
    <w:p w14:paraId="067BB64B">
      <w:r xmlns:w="http://schemas.openxmlformats.org/wordprocessingml/2006/main">
        <w:t xml:space="preserve">[13] 大天使阿兹拉尔</w:t>
      </w:r>
    </w:p>
    <w:p w14:paraId="3F604BD7">
      <w:r xmlns:w="http://schemas.openxmlformats.org/wordprocessingml/2006/main">
        <w:t xml:space="preserve">[14] 稀有度</w:t>
      </w:r>
    </w:p>
    <w:p w14:paraId="263D3287">
      <w:r xmlns:w="http://schemas.openxmlformats.org/wordprocessingml/2006/main">
        <w:t xml:space="preserve">[15] 普通攻击</w:t>
      </w:r>
    </w:p>
    <w:p w14:paraId="1A2A45EA">
      <w:r xmlns:w="http://schemas.openxmlformats.org/wordprocessingml/2006/main">
        <w:t xml:space="preserve">[16] 远程攻击（魔法）</w:t>
      </w:r>
    </w:p>
    <w:p w14:paraId="6B462A0B">
      <w:r xmlns:w="http://schemas.openxmlformats.org/wordprocessingml/2006/main">
        <w:t xml:space="preserve">[17] 附属派系</w:t>
      </w:r>
    </w:p>
    <w:p w14:paraId="22856CE8">
      <w:r xmlns:w="http://schemas.openxmlformats.org/wordprocessingml/2006/main">
        <w:t xml:space="preserve">[18] 神圣骑士（天）</w:t>
      </w:r>
    </w:p>
    <w:p w14:paraId="67ED1811">
      <w:r xmlns:w="http://schemas.openxmlformats.org/wordprocessingml/2006/main">
        <w:t xml:space="preserve">[19] 特殊属性</w:t>
      </w:r>
    </w:p>
    <w:p w14:paraId="1E5EB0F5">
      <w:r xmlns:w="http://schemas.openxmlformats.org/wordprocessingml/2006/main">
        <w:t xml:space="preserve">[20]眼镜真夏九大骑士</w:t>
      </w:r>
    </w:p>
    <w:p w14:paraId="1C10AE06">
      <w:r xmlns:w="http://schemas.openxmlformats.org/wordprocessingml/2006/main">
        <w:t xml:space="preserve">[21] 七濑凛</w:t>
      </w:r>
    </w:p>
    <w:p w14:paraId="23AEE41A">
      <w:r xmlns:w="http://schemas.openxmlformats.org/wordprocessingml/2006/main">
        <w:t xml:space="preserve">[22] 插图</w:t>
      </w:r>
    </w:p>
    <w:p w14:paraId="3C53706E">
      <w:r xmlns:w="http://schemas.openxmlformats.org/wordprocessingml/2006/main">
        <w:t xml:space="preserve">[23] 饭团君</w:t>
      </w:r>
    </w:p>
    <w:p w14:paraId="07B37E3F">
      <w:r xmlns:w="http://schemas.openxmlformats.org/wordprocessingml/2006/main">
        <w:t xml:space="preserve">[24] SD字符</w:t>
      </w:r>
    </w:p>
    <w:p w14:paraId="06029352">
      <w:r xmlns:w="http://schemas.openxmlformats.org/wordprocessingml/2006/main">
        <w:t xml:space="preserve">[25] 风味文字</w:t>
      </w:r>
    </w:p>
    <w:p w14:paraId="37987531">
      <w:r xmlns:w="http://schemas.openxmlformats.org/wordprocessingml/2006/main">
        <w:t xml:space="preserve">[26] “我换上了泳装去度假。我知道即使是神圣骑士也需要休息，但这会不会有点太招摇了……”阿兹拉尔身着一套性感的黑色泳装式圣甲。她的神圣武器“创世”已被缩小并收纳在胸前。她的必杀技“至尊炸弹”消耗大量能量，但爆炸时可以使周围区域的时间停止。她一向可靠，但似乎缺乏在海里游泳的经验。</w:t>
      </w:r>
    </w:p>
    <w:p w14:paraId="5A173A51">
      <w:r xmlns:w="http://schemas.openxmlformats.org/wordprocessingml/2006/main">
        <w:t xml:space="preserve">[27] 如何获得</w:t>
      </w:r>
    </w:p>
    <w:p w14:paraId="7F129098">
      <w:r xmlns:w="http://schemas.openxmlformats.org/wordprocessingml/2006/main">
        <w:t xml:space="preserve">[28] 限时扭蛋</w:t>
      </w:r>
    </w:p>
    <w:p w14:paraId="136E8CF3">
      <w:r xmlns:w="http://schemas.openxmlformats.org/wordprocessingml/2006/main">
        <w:t xml:space="preserve">[29] 基础属性（1星）* 每增加1星+50%，5星时为1星值的3倍</w:t>
      </w:r>
    </w:p>
    <w:p w14:paraId="1411BA2C">
      <w:r xmlns:w="http://schemas.openxmlformats.org/wordprocessingml/2006/main">
        <w:t xml:space="preserve">[30] 级</w:t>
      </w:r>
    </w:p>
    <w:p w14:paraId="55D0AD12">
      <w:r xmlns:w="http://schemas.openxmlformats.org/wordprocessingml/2006/main">
        <w:t xml:space="preserve">[31] 耐力</w:t>
      </w:r>
    </w:p>
    <w:p w14:paraId="2A8D7ADD">
      <w:r xmlns:w="http://schemas.openxmlformats.org/wordprocessingml/2006/main">
        <w:t xml:space="preserve">[32] 攻击力</w:t>
      </w:r>
    </w:p>
    <w:p w14:paraId="024030FD">
      <w:r xmlns:w="http://schemas.openxmlformats.org/wordprocessingml/2006/main">
        <w:t xml:space="preserve">[33] 防御能力</w:t>
      </w:r>
    </w:p>
    <w:p w14:paraId="45DE1733">
      <w:r xmlns:w="http://schemas.openxmlformats.org/wordprocessingml/2006/main">
        <w:t xml:space="preserve">[34] 魔法力量</w:t>
      </w:r>
    </w:p>
    <w:p w14:paraId="52890E35">
      <w:r xmlns:w="http://schemas.openxmlformats.org/wordprocessingml/2006/main">
        <w:t xml:space="preserve">[35] 魔法抗性</w:t>
      </w:r>
    </w:p>
    <w:p w14:paraId="4D8F004E">
      <w:r xmlns:w="http://schemas.openxmlformats.org/wordprocessingml/2006/main">
        <w:t xml:space="preserve">[36] 详细状态</w:t>
      </w:r>
    </w:p>
    <w:p w14:paraId="1CEAA6FD">
      <w:r xmlns:w="http://schemas.openxmlformats.org/wordprocessingml/2006/main">
        <w:t xml:space="preserve">[37] 准确性</w:t>
      </w:r>
    </w:p>
    <w:p w14:paraId="1A14C3BF">
      <w:r xmlns:w="http://schemas.openxmlformats.org/wordprocessingml/2006/main">
        <w:t xml:space="preserve">[38] 回避能力</w:t>
      </w:r>
    </w:p>
    <w:p w14:paraId="2144A68C">
      <w:r xmlns:w="http://schemas.openxmlformats.org/wordprocessingml/2006/main">
        <w:t xml:space="preserve">[39] 连续命中率</w:t>
      </w:r>
    </w:p>
    <w:p w14:paraId="7268275D">
      <w:r xmlns:w="http://schemas.openxmlformats.org/wordprocessingml/2006/main">
        <w:t xml:space="preserve">[40] 反击率</w:t>
      </w:r>
    </w:p>
    <w:p w14:paraId="0F9A9FE1">
      <w:r xmlns:w="http://schemas.openxmlformats.org/wordprocessingml/2006/main">
        <w:t xml:space="preserve">[41] 眩晕激活率</w:t>
      </w:r>
    </w:p>
    <w:p w14:paraId="4EC178EB">
      <w:r xmlns:w="http://schemas.openxmlformats.org/wordprocessingml/2006/main">
        <w:t xml:space="preserve">[42] 抗眩晕能力</w:t>
      </w:r>
    </w:p>
    <w:p w14:paraId="50C7E091">
      <w:r xmlns:w="http://schemas.openxmlformats.org/wordprocessingml/2006/main">
        <w:t xml:space="preserve">[43] 移动速度</w:t>
      </w:r>
    </w:p>
    <w:p w14:paraId="709C76F7">
      <w:r xmlns:w="http://schemas.openxmlformats.org/wordprocessingml/2006/main">
        <w:t xml:space="preserve">[44] 部署速度</w:t>
      </w:r>
    </w:p>
    <w:p w14:paraId="6F82E7D7">
      <w:r xmlns:w="http://schemas.openxmlformats.org/wordprocessingml/2006/main">
        <w:t xml:space="preserve">[45] 行动速度</w:t>
      </w:r>
    </w:p>
    <w:p w14:paraId="020976C8">
      <w:r xmlns:w="http://schemas.openxmlformats.org/wordprocessingml/2006/main">
        <w:t xml:space="preserve">[46] 特殊填充量</w:t>
      </w:r>
    </w:p>
    <w:p w14:paraId="1F3DB58C">
      <w:r xmlns:w="http://schemas.openxmlformats.org/wordprocessingml/2006/main">
        <w:t xml:space="preserve">[47] 特殊招式</w:t>
      </w:r>
    </w:p>
    <w:p w14:paraId="16876DEB">
      <w:r xmlns:w="http://schemas.openxmlformats.org/wordprocessingml/2006/main">
        <w:t xml:space="preserve">[48] 姓名</w:t>
      </w:r>
    </w:p>
    <w:p w14:paraId="76D537DA">
      <w:r xmlns:w="http://schemas.openxmlformats.org/wordprocessingml/2006/main">
        <w:t xml:space="preserve">[49] 效应</w:t>
      </w:r>
    </w:p>
    <w:p w14:paraId="761EB449">
      <w:r xmlns:w="http://schemas.openxmlformats.org/wordprocessingml/2006/main">
        <w:t xml:space="preserve">[50] 至尊炸弹</w:t>
      </w:r>
    </w:p>
    <w:p w14:paraId="3C054F9D">
      <w:r xmlns:w="http://schemas.openxmlformats.org/wordprocessingml/2006/main">
        <w:t xml:space="preserve">[51] 对所有敌人造成双倍魔法伤害。停止敌方场上的时间 5 秒（停止时间的效果最多可使用 3 次）。</w:t>
      </w:r>
    </w:p>
    <w:p w14:paraId="06A9FB8B">
      <w:r xmlns:w="http://schemas.openxmlformats.org/wordprocessingml/2006/main">
        <w:t xml:space="preserve">[52] 至尊炸弹+</w:t>
      </w:r>
    </w:p>
    <w:p w14:paraId="561D64D9">
      <w:r xmlns:w="http://schemas.openxmlformats.org/wordprocessingml/2006/main">
        <w:t xml:space="preserve">[53] 对所有敌人造成 4 倍魔法伤害。停止敌方场上的时间 7.5 秒（停止时间的效果最多可使用 3 次）。</w:t>
      </w:r>
    </w:p>
    <w:p w14:paraId="6D500DCD">
      <w:r xmlns:w="http://schemas.openxmlformats.org/wordprocessingml/2006/main">
        <w:t xml:space="preserve">[54] 独特效果</w:t>
      </w:r>
    </w:p>
    <w:p w14:paraId="7D12F3A7">
      <w:r xmlns:w="http://schemas.openxmlformats.org/wordprocessingml/2006/main">
        <w:t xml:space="preserve">[55] 姓名</w:t>
      </w:r>
    </w:p>
    <w:p w14:paraId="16891C9A">
      <w:r xmlns:w="http://schemas.openxmlformats.org/wordprocessingml/2006/main">
        <w:t xml:space="preserve">[56] 效应</w:t>
      </w:r>
    </w:p>
    <w:p w14:paraId="387562A5">
      <w:r xmlns:w="http://schemas.openxmlformats.org/wordprocessingml/2006/main">
        <w:t xml:space="preserve">[57] 日落屏障</w:t>
      </w:r>
    </w:p>
    <w:p w14:paraId="5950F1F0">
      <w:r xmlns:w="http://schemas.openxmlformats.org/wordprocessingml/2006/main">
        <w:t xml:space="preserve">[58] 当你场上的“仲夏”角色主动撤退时，你的攻击力提升35%（最高100%），特殊招式的停止时间效果恢复次数1次（恢复次数上限为3次，不会超过上限）。</w:t>
      </w:r>
    </w:p>
    <w:p w14:paraId="5AD46246">
      <w:r xmlns:w="http://schemas.openxmlformats.org/wordprocessingml/2006/main">
        <w:t xml:space="preserve">[59] 日落屏障+</w:t>
      </w:r>
    </w:p>
    <w:p w14:paraId="2F4808E2">
      <w:r xmlns:w="http://schemas.openxmlformats.org/wordprocessingml/2006/main">
        <w:t xml:space="preserve">[60] 当你场上的神圣骑士型或“仲夏”角色主动撤退时，你的攻击力提升50%（最高150%），特殊招式的停止时间效果恢复次数增加1次（恢复次数上限为5次，不会超过上限）。</w:t>
      </w:r>
    </w:p>
    <w:p w14:paraId="5B3EE513">
      <w:r xmlns:w="http://schemas.openxmlformats.org/wordprocessingml/2006/main">
        <w:t xml:space="preserve">[61] 增强图像</w:t>
      </w:r>
    </w:p>
    <w:p w14:paraId="6A806E3D">
      <w:r xmlns:w="http://schemas.openxmlformats.org/wordprocessingml/2006/main">
        <w:t xml:space="preserve">[62] 在游戏中 †</w:t>
      </w:r>
    </w:p>
    <w:p w14:paraId="59605BEF">
      <w:r xmlns:w="http://schemas.openxmlformats.org/wordprocessingml/2006/main">
        <w:t xml:space="preserve">[63] 第一把神钥阿祖尔的仲夏版本。与原版一样，它拥有造成范围伤害并具有时间停止效果的特殊攻击。</w:t>
      </w:r>
    </w:p>
    <w:p w14:paraId="1A5C8DDE">
      <w:r xmlns:w="http://schemas.openxmlformats.org/wordprocessingml/2006/main">
        <w:t xml:space="preserve">[64] 与原版阿祖尔相比，此版本性能更强，时间停止效果持续时间更长，且不再限制特殊攻击的伤害使用次数。他原本只有R级角色的耐力现在也达到了合理的水平，行动速度和特殊攻击充能速度也十分出色。</w:t>
      </w:r>
    </w:p>
    <w:p w14:paraId="69C4F23A">
      <w:r xmlns:w="http://schemas.openxmlformats.org/wordprocessingml/2006/main">
        <w:t xml:space="preserve">[65] 最初的想法似乎是让这个效果与九大神骑士并肩作战，类似于《雷加利亚》中的神骑士梅加埃尔。如果队伍中包含能够提升特殊攻击槽的角色，例如神骑士阿尔戈尔，就可以让迎面而来的神骑士们依次释放特殊攻击，然后撤退。</w:t>
      </w:r>
    </w:p>
    <w:p w14:paraId="19CC8578">
      <w:r xmlns:w="http://schemas.openxmlformats.org/wordprocessingml/2006/main">
        <w:t xml:space="preserve">[66] 在团队副本中，很难恢复五次时间停止的使用次数，但即使只恢复两次，也能达到平均九连击特殊攻击手的水平，并拥有与情人节彩花相当的时间停止能力。它与那些在使用特殊攻击后立即撤退的角色（例如仲夏风花和圣夜梅法尔）搭配效果极佳。在针对神圣骑士的特殊攻击副本中，结合之前的阵容，应该可以轻松发动三到四次。</w:t>
      </w:r>
    </w:p>
    <w:p w14:paraId="1440CF5C">
      <w:r xmlns:w="http://schemas.openxmlformats.org/wordprocessingml/2006/main">
        <w:t xml:space="preserve">[67] 《仲夏夜之梦》人物列表</w:t>
      </w:r>
    </w:p>
    <w:p w14:paraId="2F4475D5">
      <w:r xmlns:w="http://schemas.openxmlformats.org/wordprocessingml/2006/main">
        <w:t xml:space="preserve">[68] 《真夏》角色列表 †</w:t>
      </w:r>
    </w:p>
    <w:p w14:paraId="04A7CC63">
      <w:r xmlns:w="http://schemas.openxmlformats.org/wordprocessingml/2006/main">
        <w:t xml:space="preserve">[69] * 表示该效应与“仲夏”有关。</w:t>
      </w:r>
    </w:p>
    <w:p w14:paraId="47012476">
      <w:r xmlns:w="http://schemas.openxmlformats.org/wordprocessingml/2006/main">
        <w:t xml:space="preserve">[70] 仲夏超越</w:t>
      </w:r>
    </w:p>
    <w:p w14:paraId="599E3ABE">
      <w:r xmlns:w="http://schemas.openxmlformats.org/wordprocessingml/2006/main">
        <w:t xml:space="preserve">[71] 仲夏五行诗</w:t>
      </w:r>
    </w:p>
    <w:p w14:paraId="1E885161">
      <w:r xmlns:w="http://schemas.openxmlformats.org/wordprocessingml/2006/main">
        <w:t xml:space="preserve">[72] 仲夏硅石</w:t>
      </w:r>
    </w:p>
    <w:p w14:paraId="49672D11">
      <w:r xmlns:w="http://schemas.openxmlformats.org/wordprocessingml/2006/main">
        <w:t xml:space="preserve">[73] 仲夏夜的静香</w:t>
      </w:r>
    </w:p>
    <w:p w14:paraId="055DDB71">
      <w:r xmlns:w="http://schemas.openxmlformats.org/wordprocessingml/2006/main">
        <w:t xml:space="preserve">[74] 仲夏奇鲁卡</w:t>
      </w:r>
    </w:p>
    <w:p w14:paraId="04DF08CC">
      <w:r xmlns:w="http://schemas.openxmlformats.org/wordprocessingml/2006/main">
        <w:t xml:space="preserve">[75] 仲夏纳里卡</w:t>
      </w:r>
    </w:p>
    <w:p w14:paraId="0C768010">
      <w:r xmlns:w="http://schemas.openxmlformats.org/wordprocessingml/2006/main">
        <w:t xml:space="preserve">[76] 盛夏的斯巴鲁</w:t>
      </w:r>
    </w:p>
    <w:p w14:paraId="61475E1A">
      <w:r xmlns:w="http://schemas.openxmlformats.org/wordprocessingml/2006/main">
        <w:t xml:space="preserve">[77] 仲夏夜埃斯卡莱拉</w:t>
      </w:r>
    </w:p>
    <w:p w14:paraId="71C0DEA9">
      <w:r xmlns:w="http://schemas.openxmlformats.org/wordprocessingml/2006/main">
        <w:t xml:space="preserve">[78] 仲夏祈祷 *</w:t>
      </w:r>
    </w:p>
    <w:p w14:paraId="7F4326C5">
      <w:r xmlns:w="http://schemas.openxmlformats.org/wordprocessingml/2006/main">
        <w:t xml:space="preserve">[79] 盛夏时的妮可</w:t>
      </w:r>
    </w:p>
    <w:p w14:paraId="0B0BDFE9">
      <w:r xmlns:w="http://schemas.openxmlformats.org/wordprocessingml/2006/main">
        <w:t xml:space="preserve">[80] 仲夏夜之圆香 *</w:t>
      </w:r>
    </w:p>
    <w:p w14:paraId="3730B1E6">
      <w:r xmlns:w="http://schemas.openxmlformats.org/wordprocessingml/2006/main">
        <w:t xml:space="preserve">[81] 仲夏小猫 R</w:t>
      </w:r>
    </w:p>
    <w:p w14:paraId="34669B27">
      <w:r xmlns:w="http://schemas.openxmlformats.org/wordprocessingml/2006/main">
        <w:t xml:space="preserve">[82] 仲夏夜之遥*</w:t>
      </w:r>
    </w:p>
    <w:p w14:paraId="4CA964BF">
      <w:r xmlns:w="http://schemas.openxmlformats.org/wordprocessingml/2006/main">
        <w:t xml:space="preserve">[83] 仲夏风花*</w:t>
      </w:r>
    </w:p>
    <w:p w14:paraId="5E83042B">
      <w:r xmlns:w="http://schemas.openxmlformats.org/wordprocessingml/2006/main">
        <w:t xml:space="preserve">[84] 仲夏阿祖尔*</w:t>
      </w:r>
    </w:p>
    <w:p w14:paraId="27C4A85F">
      <w:r xmlns:w="http://schemas.openxmlformats.org/wordprocessingml/2006/main">
        <w:t xml:space="preserve">[85] 仲夏蛙*</w:t>
      </w:r>
    </w:p>
    <w:p w14:paraId="7E9D6987">
      <w:r xmlns:w="http://schemas.openxmlformats.org/wordprocessingml/2006/main">
        <w:t xml:space="preserve">[86] 仲夏埃斯卡红宝石</w:t>
      </w:r>
    </w:p>
    <w:p w14:paraId="7465D209">
      <w:r xmlns:w="http://schemas.openxmlformats.org/wordprocessingml/2006/main">
        <w:t xml:space="preserve">[87] 仲夏夜</w:t>
      </w:r>
    </w:p>
    <w:p w14:paraId="3F045146">
      <w:r xmlns:w="http://schemas.openxmlformats.org/wordprocessingml/2006/main">
        <w:t xml:space="preserve">[88] 仲夏夜之歌 *</w:t>
      </w:r>
    </w:p>
    <w:p w14:paraId="41EF99B9">
      <w:r xmlns:w="http://schemas.openxmlformats.org/wordprocessingml/2006/main">
        <w:t xml:space="preserve">[89] 仲夏夜之塞拉菲尔</w:t>
      </w:r>
    </w:p>
    <w:p w14:paraId="26582220">
      <w:r xmlns:w="http://schemas.openxmlformats.org/wordprocessingml/2006/main">
        <w:t xml:space="preserve">[90] 仲夏惠 *</w:t>
      </w:r>
    </w:p>
    <w:p w14:paraId="09DEBC39">
      <w:r xmlns:w="http://schemas.openxmlformats.org/wordprocessingml/2006/main">
        <w:t xml:space="preserve">[91] 简单的内容适宜性评估 †</w:t>
      </w:r>
    </w:p>
    <w:p w14:paraId="167B893F">
      <w:r xmlns:w="http://schemas.openxmlformats.org/wordprocessingml/2006/main">
        <w:t xml:space="preserve">[92] 合适的内容、推荐的装备示例、角色发展目标等。</w:t>
      </w:r>
    </w:p>
    <w:p w14:paraId="5696E4B5">
      <w:r xmlns:w="http://schemas.openxmlformats.org/wordprocessingml/2006/main">
        <w:t xml:space="preserve">[93] 兼容内容</w:t>
      </w:r>
    </w:p>
    <w:p w14:paraId="2B41ED46">
      <w:r xmlns:w="http://schemas.openxmlformats.org/wordprocessingml/2006/main">
        <w:t xml:space="preserve">[94] 能力倾向</w:t>
      </w:r>
    </w:p>
    <w:p w14:paraId="5F0293A7">
      <w:r xmlns:w="http://schemas.openxmlformats.org/wordprocessingml/2006/main">
        <w:t xml:space="preserve">[95] 简短评论</w:t>
      </w:r>
    </w:p>
    <w:p w14:paraId="5FDDF906">
      <w:r xmlns:w="http://schemas.openxmlformats.org/wordprocessingml/2006/main">
        <w:t xml:space="preserve">[96] 主线任务 事件任务</w:t>
      </w:r>
    </w:p>
    <w:p w14:paraId="616813EC">
      <w:r xmlns:w="http://schemas.openxmlformats.org/wordprocessingml/2006/main">
        <w:t xml:space="preserve">[97] 他可以毫无问题地完成任务，但几乎没有理由专门选择他。</w:t>
      </w:r>
    </w:p>
    <w:p w14:paraId="1CC22201">
      <w:r xmlns:w="http://schemas.openxmlformats.org/wordprocessingml/2006/main">
        <w:t xml:space="preserve">[98] 突袭战</w:t>
      </w:r>
    </w:p>
    <w:p w14:paraId="3DA12B74">
      <w:r xmlns:w="http://schemas.openxmlformats.org/wordprocessingml/2006/main">
        <w:t xml:space="preserve">[99] 虽然它的有效性仅限于手动操作，但如果您可以使用可选的撤退和连续定时停止功能，它就能发挥强大的作用（有关设备示例，请参见下文）。</w:t>
      </w:r>
    </w:p>
    <w:p w14:paraId="50EA3AE4">
      <w:r xmlns:w="http://schemas.openxmlformats.org/wordprocessingml/2006/main">
        <w:t xml:space="preserve">[100] 湮灭</w:t>
      </w:r>
    </w:p>
    <w:p w14:paraId="4819868D">
      <w:r xmlns:w="http://schemas.openxmlformats.org/wordprocessingml/2006/main">
        <w:t xml:space="preserve">[101] 时间停止是一个缺点</w:t>
      </w:r>
    </w:p>
    <w:p w14:paraId="7BF069ED">
      <w:r xmlns:w="http://schemas.openxmlformats.org/wordprocessingml/2006/main">
        <w:t xml:space="preserve">[102] B宇宙</w:t>
      </w:r>
    </w:p>
    <w:p w14:paraId="009CFC37">
      <w:r xmlns:w="http://schemas.openxmlformats.org/wordprocessingml/2006/main">
        <w:t xml:space="preserve">[103] 它可以从战斗一开始就轻松提升攻击力，并且对容易受到时间停止影响的 Boss 非常有效。</w:t>
      </w:r>
    </w:p>
    <w:p w14:paraId="4AFAB9D1">
      <w:r xmlns:w="http://schemas.openxmlformats.org/wordprocessingml/2006/main">
        <w:t xml:space="preserve">[104] 能力评价指标</w:t>
      </w:r>
    </w:p>
    <w:p w14:paraId="316C1D76">
      <w:r xmlns:w="http://schemas.openxmlformats.org/wordprocessingml/2006/main">
        <w:t xml:space="preserve">[105] ◎：优秀内容。最有可能发挥出色。○：合适内容。有较高发挥潜力。△：一般。需要一些技巧才能发挥良好，但选择理由不多。×：不合适内容。由于与内容规则、游戏系统、难度等级等不兼容，难以发挥出色。*2014年3月更新</w:t>
      </w:r>
    </w:p>
    <w:p w14:paraId="3304938C">
      <w:r xmlns:w="http://schemas.openxmlformats.org/wordprocessingml/2006/main">
        <w:t xml:space="preserve">[106] 突袭</w:t>
      </w:r>
    </w:p>
    <w:p w14:paraId="77A47373">
      <w:r xmlns:w="http://schemas.openxmlformats.org/wordprocessingml/2006/main">
        <w:t xml:space="preserve">[107] 推荐设备示例</w:t>
      </w:r>
    </w:p>
    <w:p w14:paraId="0770340F">
      <w:r xmlns:w="http://schemas.openxmlformats.org/wordprocessingml/2006/main">
        <w:t xml:space="preserve">[108] 主要设备</w:t>
      </w:r>
    </w:p>
    <w:p w14:paraId="46F342D1">
      <w:r xmlns:w="http://schemas.openxmlformats.org/wordprocessingml/2006/main">
        <w:t xml:space="preserve">[109] 子设备</w:t>
      </w:r>
    </w:p>
    <w:p w14:paraId="5A732C47">
      <w:r xmlns:w="http://schemas.openxmlformats.org/wordprocessingml/2006/main">
        <w:t xml:space="preserve">[110] 一件令人愉悦的物品</w:t>
      </w:r>
    </w:p>
    <w:p w14:paraId="7A28C0A1">
      <w:r xmlns:w="http://schemas.openxmlformats.org/wordprocessingml/2006/main">
        <w:t xml:space="preserve">[111] 发展目标</w:t>
      </w:r>
    </w:p>
    <w:p w14:paraId="5A86D0CE">
      <w:r xmlns:w="http://schemas.openxmlformats.org/wordprocessingml/2006/main">
        <w:t xml:space="preserve">[112] 突破极限</w:t>
      </w:r>
    </w:p>
    <w:p w14:paraId="1052D84A">
      <w:r xmlns:w="http://schemas.openxmlformats.org/wordprocessingml/2006/main">
        <w:t xml:space="preserve">[113] 致命觉醒</w:t>
      </w:r>
    </w:p>
    <w:p w14:paraId="5F7D7A24">
      <w:r xmlns:w="http://schemas.openxmlformats.org/wordprocessingml/2006/main">
        <w:t xml:space="preserve">[114] 独特的觉醒</w:t>
      </w:r>
    </w:p>
    <w:p w14:paraId="658DBF9C">
      <w:r xmlns:w="http://schemas.openxmlformats.org/wordprocessingml/2006/main">
        <w:t xml:space="preserve">[115] 行动速度</w:t>
      </w:r>
    </w:p>
    <w:p w14:paraId="72F1AE69">
      <w:r xmlns:w="http://schemas.openxmlformats.org/wordprocessingml/2006/main">
        <w:t xml:space="preserve">[116] 特别收费</w:t>
      </w:r>
    </w:p>
    <w:p w14:paraId="08FFFAB6">
      <w:r xmlns:w="http://schemas.openxmlformats.org/wordprocessingml/2006/main">
        <w:t xml:space="preserve">[117] 其他</w:t>
      </w:r>
    </w:p>
    <w:p w14:paraId="78E9C652">
      <w:r xmlns:w="http://schemas.openxmlformats.org/wordprocessingml/2006/main">
        <w:t xml:space="preserve">[118] 培训费用</w:t>
      </w:r>
    </w:p>
    <w:p w14:paraId="4D817810">
      <w:r xmlns:w="http://schemas.openxmlformats.org/wordprocessingml/2006/main">
        <w:t xml:space="preserve">[119] 15% 17次</w:t>
      </w:r>
    </w:p>
    <w:p w14:paraId="2CC72060">
      <w:r xmlns:w="http://schemas.openxmlformats.org/wordprocessingml/2006/main">
        <w:t xml:space="preserve">[120] 备注</w:t>
      </w:r>
    </w:p>
    <w:p w14:paraId="1438CC76">
      <w:r xmlns:w="http://schemas.openxmlformats.org/wordprocessingml/2006/main">
        <w:t xml:space="preserve">[121] 手动操作很重要。在黄金蜂蜜战斗中添加到副装备中。</w:t>
      </w:r>
    </w:p>
    <w:p w14:paraId="0ECC5A6F">
      <w:r xmlns:w="http://schemas.openxmlformats.org/wordprocessingml/2006/main">
        <w:t xml:space="preserve">[122] *2016年4月更新</w:t>
      </w:r>
    </w:p>
    <w:p w14:paraId="6E9A9FC8">
      <w:r xmlns:w="http://schemas.openxmlformats.org/wordprocessingml/2006/main">
        <w:t xml:space="preserve">[123] 备选版本 †</w:t>
      </w:r>
    </w:p>
    <w:p w14:paraId="446F993C">
      <w:r xmlns:w="http://schemas.openxmlformats.org/wordprocessingml/2006/main">
        <w:t xml:space="preserve">[124] 第一把神圣钥匙 阿祖尔</w:t>
      </w:r>
    </w:p>
    <w:p w14:paraId="5DF2A701">
      <w:r xmlns:w="http://schemas.openxmlformats.org/wordprocessingml/2006/main">
        <w:t xml:space="preserve">[125] 瓦伦丁·阿祖尔</w:t>
      </w:r>
    </w:p>
    <w:p w14:paraId="1C8CAA3C">
      <w:r xmlns:w="http://schemas.openxmlformats.org/wordprocessingml/2006/main">
        <w:t xml:space="preserve">[126] 仲夏蓝</w:t>
      </w:r>
    </w:p>
    <w:p w14:paraId="37592217">
      <w:r xmlns:w="http://schemas.openxmlformats.org/wordprocessingml/2006/main">
        <w:t xml:space="preserve">[127] 琐事 †</w:t>
      </w:r>
    </w:p>
    <w:p w14:paraId="209487C9">
      <w:r xmlns:w="http://schemas.openxmlformats.org/wordprocessingml/2006/main">
        <w:t xml:space="preserve">[128] 官方推特账号简介 †</w:t>
      </w:r>
    </w:p>
    <w:p w14:paraId="432E4E68">
      <w:r xmlns:w="http://schemas.openxmlformats.org/wordprocessingml/2006/main">
        <w:t xml:space="preserve">[129] 人物介绍</w:t>
      </w:r>
    </w:p>
    <w:p w14:paraId="07C46FE4">
      <w:r xmlns:w="http://schemas.openxmlformats.org/wordprocessingml/2006/main">
        <w:t xml:space="preserve">[130] 评论表 †</w:t>
      </w:r>
    </w:p>
    <w:p w14:paraId="1DDA579B">
      <w:r xmlns:w="http://schemas.openxmlformats.org/wordprocessingml/2006/main">
        <w:t xml:space="preserve">[131] 点击打开历史日志列表</w:t>
      </w:r>
    </w:p>
    <w:p w14:paraId="4A8C81C6">
      <w:r xmlns:w="http://schemas.openxmlformats.org/wordprocessingml/2006/main">
        <w:t xml:space="preserve">[132] 末尾的数字越小，日志越旧。</w:t>
      </w:r>
    </w:p>
    <w:p w14:paraId="778A3985">
      <w:r xmlns:w="http://schemas.openxmlformats.org/wordprocessingml/2006/main">
        <w:t xml:space="preserve">[133] 'Comments/Midsummer Azuel/' 没有子页面。</w:t>
      </w:r>
    </w:p>
    <w:p w14:paraId="20E577A5">
      <w:r xmlns:w="http://schemas.openxmlformats.org/wordprocessingml/2006/main">
        <w:t xml:space="preserve">[134] 哦，我明白了。把那个位置用来放攻击者，让他们释放特殊攻击，肯定比空着放一个部署时发动效果的单位要强得多……这和我之前想的用法完全不一样。——[238Nxvai11o] 2025-07-17 (周四) 10:02:52</w:t>
      </w:r>
    </w:p>
    <w:p w14:paraId="315E15D1">
      <w:r xmlns:w="http://schemas.openxmlformats.org/wordprocessingml/2006/main">
        <w:t xml:space="preserve">[135] 我觉得胃有点不寻常……但也没那么不寻常——[XPbY3lPcj.A] 2025-07-17 (周四) 13:01:01</w:t>
      </w:r>
    </w:p>
    <w:p w14:paraId="493EA6A4">
      <w:r xmlns:w="http://schemas.openxmlformats.org/wordprocessingml/2006/main">
        <w:t xml:space="preserve">[136] 小心，溺水时尖叫或举起双手只会让你下沉得更深。——[WMBYtlzdnZU] 2025-07-18 (周五) 19:11:17</w:t>
      </w:r>
    </w:p>
    <w:p w14:paraId="2AA5EC30">
      <w:r xmlns:w="http://schemas.openxmlformats.org/wordprocessingml/2006/main">
        <w:t xml:space="preserve">[137] 这样的属性，把这件装备当攻击者装备有意义吗？ -- [J4XIy2cNuXI] 2025-07-19 (周六) 14:59:13</w:t>
      </w:r>
    </w:p>
    <w:p w14:paraId="18B63DD5">
      <w:r xmlns:w="http://schemas.openxmlformats.org/wordprocessingml/2006/main">
        <w:t xml:space="preserve">[138] 我觉得把它算作攻击者不太公平，但它有一个持续1分钟的技能，可以造成4倍伤害，所以条件相当苛刻。——[J4XIy2cNuXI] 2025-07-20 (周日) 01:51:01</w:t>
      </w:r>
    </w:p>
    <w:p w14:paraId="4E775678">
      <w:r xmlns:w="http://schemas.openxmlformats.org/wordprocessingml/2006/main">
        <w:t xml:space="preserve">[139] 如果你打算在仲夏节使用阿祖尔，那她的技能很可能是神圣骑士特殊攻击+非思维突破，这样一来，由于娜丽卡不在场，你就能空出一个攻击手的位置，而且你的阵容也会更加灵活。不过，在埃斯卡米斯蒂+娜丽卡和巴布文·齐波的标准阵容里，她的位置就没了——[YdRcF7qrYWI] 2025-07-20 (周日) 13:44:02</w:t>
      </w:r>
    </w:p>
    <w:p w14:paraId="7087C6A4">
      <w:r xmlns:w="http://schemas.openxmlformats.org/wordprocessingml/2006/main">
        <w:t xml:space="preserve">[140] 如果你使用与神姬真夏相同的阵型，可以在战斗结束时回复一次生命值，但战斗开始时攻击力提升是否生效完全取决于运气。——[V8UzQmnJk.2] 2025-07-19 (周六) 07:11:15</w:t>
      </w:r>
    </w:p>
    <w:p w14:paraId="028B3878">
      <w:r xmlns:w="http://schemas.openxmlformats.org/wordprocessingml/2006/main">
        <w:t xml:space="preserve">[141] 她使用必杀技时那得意（或者坚定？）的表情很可爱——[cn6xkqHPAqQ] 2026-07-10 (周五) 08:49:50</w:t>
      </w:r>
    </w:p>
    <w:p w14:paraId="785EB80E">
      <w:r xmlns:w="http://schemas.openxmlformats.org/wordprocessingml/2006/main">
        <w:t xml:space="preserve">[142] ←使用棋盘前请务必阅读规则。</w:t>
      </w:r>
    </w:p>
    <w:p w14:paraId="44491406">
      <w:r xmlns:w="http://schemas.openxmlformats.org/wordprocessingml/2006/main">
        <w:t xml:space="preserve">[143] 关于规则 †</w:t>
      </w:r>
    </w:p>
    <w:p w14:paraId="4771EF96">
      <w:r xmlns:w="http://schemas.openxmlformats.org/wordprocessingml/2006/main">
        <w:t xml:space="preserve">[144] 请不要抱怨或批评页面编辑者。如果您对其他人的编辑有意见，请通过“提供替代方案”或“自行编辑”的方式进行建设性沟通。</w:t>
      </w:r>
    </w:p>
    <w:p w14:paraId="0F738EE4">
      <w:r xmlns:w="http://schemas.openxmlformats.org/wordprocessingml/2006/main">
        <w:t xml:space="preserve">[145] 不要发布个人网站或其他禁止未经授权链接的网站的网址。</w:t>
      </w:r>
    </w:p>
    <w:p w14:paraId="1FD42821">
      <w:r xmlns:w="http://schemas.openxmlformats.org/wordprocessingml/2006/main">
        <w:t xml:space="preserve">[146] 关于违反规则的帖子 †</w:t>
      </w:r>
    </w:p>
    <w:p w14:paraId="3712D3E8">
      <w:r xmlns:w="http://schemas.openxmlformats.org/wordprocessingml/2006/main">
        <w:t xml:space="preserve">[147] 禁止发布以下类型的帖子，因为它们容易造成干扰。</w:t>
      </w:r>
    </w:p>
    <w:p w14:paraId="3E9695A1">
      <w:r xmlns:w="http://schemas.openxmlformats.org/wordprocessingml/2006/main">
        <w:t xml:space="preserve">[148]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AD6D5FF">
      <w:r xmlns:w="http://schemas.openxmlformats.org/wordprocessingml/2006/main">
        <w:t xml:space="preserve">[149] 其他包括使用此维基的人、官方管理员、艺术家、配音演员、现实生活中的个人以及 Twitter 用户等团体。</w:t>
      </w:r>
    </w:p>
    <w:p w14:paraId="2E9DA57C">
      <w:r xmlns:w="http://schemas.openxmlformats.org/wordprocessingml/2006/main">
        <w:t xml:space="preserve">[150] 关于向管理层提交的帖子，我们容忍可以解释为用户意见的评论，例如“我希望他们改进这一点”、“我希望他们尽快修复错误”和“维护时间太长了”，但我们不容忍使用辱骂性语言贬低管理层。</w:t>
      </w:r>
    </w:p>
    <w:p w14:paraId="2176FE52">
      <w:r xmlns:w="http://schemas.openxmlformats.org/wordprocessingml/2006/main">
        <w:t xml:space="preserve">[151] 将讨论和意见交流视为“诽谤或对抗他人”是错误的。然而，在讨论或意见交流中使用辱骂性语言、贬低他人、挑衅他人或在缺乏明确证据的情况下发表言论，都是违法行为。说话时务必注意自己的言辞。</w:t>
      </w:r>
    </w:p>
    <w:p w14:paraId="2D4F06BB">
      <w:r xmlns:w="http://schemas.openxmlformats.org/wordprocessingml/2006/main">
        <w:t xml:space="preserve">[152] 攻击性评论是指使用“做这个”或“做那个”等强烈命令、“使用粗俗语言”、“采取居高临下的态度”或“具有挑衅性”的评论。</w:t>
      </w:r>
    </w:p>
    <w:p w14:paraId="25770D0F">
      <w:r xmlns:w="http://schemas.openxmlformats.org/wordprocessingml/2006/main">
        <w:t xml:space="preserve">[153] 禁止发布冒犯现有玩家的帖子，例如“还有人玩这个游戏吗？”或“这游戏已经凉了”。这并不意味着您完全不能发表任何负面言论，而是指那些超出单纯负面评价范围，构成诽谤或诋毁的帖子将被禁止发布。</w:t>
      </w:r>
    </w:p>
    <w:p w14:paraId="77B7FB78">
      <w:r xmlns:w="http://schemas.openxmlformats.org/wordprocessingml/2006/main">
        <w:t xml:space="preserve">[154] 公开羞辱他人，包括泄露他人的游戏内名称或UID</w:t>
      </w:r>
    </w:p>
    <w:p w14:paraId="0430EA31">
      <w:r xmlns:w="http://schemas.openxmlformats.org/wordprocessingml/2006/main">
        <w:t xml:space="preserve">[155] 但是，分享有助于游戏攻略的信息和视频是允许的。</w:t>
      </w:r>
    </w:p>
    <w:p w14:paraId="0D754C6E">
      <w:r xmlns:w="http://schemas.openxmlformats.org/wordprocessingml/2006/main">
        <w:t xml:space="preserve">[156] 参考其他应用程序</w:t>
      </w:r>
    </w:p>
    <w:p w14:paraId="3270299A">
      <w:r xmlns:w="http://schemas.openxmlformats.org/wordprocessingml/2006/main">
        <w:t xml:space="preserve">[157] 在多个论坛上多次发帖</w:t>
      </w:r>
    </w:p>
    <w:p w14:paraId="4978C0B7">
      <w:r xmlns:w="http://schemas.openxmlformats.org/wordprocessingml/2006/main">
        <w:t xml:space="preserve">[158] 由一串无意义字符组成的文字</w:t>
      </w:r>
    </w:p>
    <w:p w14:paraId="2DB2A20B">
      <w:r xmlns:w="http://schemas.openxmlformats.org/wordprocessingml/2006/main">
        <w:t xml:space="preserve">[159] 关于作弊和利用漏洞的帖子</w:t>
      </w:r>
    </w:p>
    <w:p w14:paraId="1A6A2229">
      <w:r xmlns:w="http://schemas.openxmlformats.org/wordprocessingml/2006/main">
        <w:t xml:space="preserve">[160] 最好的办法是忽略违反规则的帖子。上钩或反驳只会让事情变得更糟。</w:t>
      </w:r>
    </w:p>
    <w:p w14:paraId="672E874D">
      <w:r xmlns:w="http://schemas.openxmlformats.org/wordprocessingml/2006/main">
        <w:t xml:space="preserve">[161] *在上述规则中，“诽谤”指的是在没有客观证据的情况下诋毁和贬低他人。将所有批评性文章都归为“诽谤”是不正确的，所以请务必谨慎。</w:t>
      </w:r>
    </w:p>
    <w:p w14:paraId="35273CD4">
      <w:r xmlns:w="http://schemas.openxmlformats.org/wordprocessingml/2006/main">
        <w:t xml:space="preserve">[162] 关于修改和删除发帖日志 †</w:t>
      </w:r>
    </w:p>
    <w:p w14:paraId="5E2BD3DA">
      <w:r xmlns:w="http://schemas.openxmlformats.org/wordprocessingml/2006/main">
        <w:t xml:space="preserve">[163] 但是，允许更正印刷错误、遗漏和字体颜色。（他人出于善意所做的更正也允许。）</w:t>
      </w:r>
    </w:p>
    <w:p w14:paraId="7DCDF9F3">
      <w:r xmlns:w="http://schemas.openxmlformats.org/wordprocessingml/2006/main">
        <w:t xml:space="preserve">[164] 作为例外情况，您可以删除自己的帖子，但事后必须向管理员报告。此外，删除时，请将整个评论替换为以下文本，而不是完全删除：&amp;color(#ff0000){''发帖人已删除''};</w:t>
      </w:r>
    </w:p>
    <w:p w14:paraId="5394654A">
      <w:r xmlns:w="http://schemas.openxmlformats.org/wordprocessingml/2006/main">
        <w:t xml:space="preserve">[165] 关于评论删除违反规则的帖子 †</w:t>
      </w:r>
    </w:p>
    <w:p w14:paraId="22F6018A">
      <w:r xmlns:w="http://schemas.openxmlformats.org/wordprocessingml/2006/main">
        <w:t xml:space="preserve">[166] 您可以自行注释掉上述任何违反规则的评论，无需管理员许可。但是，如果您注释掉了某条评论，请务必在“违规举报公告板”上进行举报。举报时请使用“违规举报公告板”上的模板。</w:t>
      </w:r>
    </w:p>
    <w:p w14:paraId="3AE70605">
      <w:r xmlns:w="http://schemas.openxmlformats.org/wordprocessingml/2006/main">
        <w:t xml:space="preserve">[167] 未经 CO 举报公告板举报而被评论删除的帖子将被恢复，而评论删除帖子的人将受到处罚。</w:t>
      </w:r>
    </w:p>
    <w:p w14:paraId="0ADA2610">
      <w:r xmlns:w="http://schemas.openxmlformats.org/wordprocessingml/2006/main">
        <w:t xml:space="preserve">[168] 如果您反复向 CO 举报公告板举报不违反规则的帖子，我们将认为您是自私的，并将对您实施发帖和编辑限制。</w:t>
      </w:r>
    </w:p>
    <w:p w14:paraId="7391AE00">
      <w:r xmlns:w="http://schemas.openxmlformats.org/wordprocessingml/2006/main">
        <w:t xml:space="preserve">[169] 管理员可酌情恢复 CO 报告公告板上不违反规则的报告。</w:t>
      </w:r>
    </w:p>
    <w:p w14:paraId="449F7222">
      <w:r xmlns:w="http://schemas.openxmlformats.org/wordprocessingml/2006/main">
        <w:t xml:space="preserve">[170] 我想再次重申我的请求：请不要评论那些没有违反规则的评论。（例如，诸如“虽然没有违反规则，但对任何看到它的人来说都明显是垃圾信息”、“恶作剧”或“评论整个帖子”之类的主观判断。）</w:t>
      </w:r>
    </w:p>
    <w:p w14:paraId="44EA889E">
      <w:r xmlns:w="http://schemas.openxmlformats.org/wordprocessingml/2006/main">
        <w:t xml:space="preserve">[171] 关于不违反规则但“冒犯性”的帖子 †</w:t>
      </w:r>
    </w:p>
    <w:p w14:paraId="348168F7">
      <w:r xmlns:w="http://schemas.openxmlformats.org/wordprocessingml/2006/main">
        <w:t xml:space="preserve">[172] 即使帖子内容具有冒犯性，除非违反版规，否则不会被删除。由于每个人对冒犯性的接受程度不同，请使用 NGID 功能隐藏评论，而不是争论或恶意挑衅。</w:t>
      </w:r>
    </w:p>
    <w:p w14:paraId="43DFE8C6">
      <w:r xmlns:w="http://schemas.openxmlformats.org/wordprocessingml/2006/main">
        <w:t xml:space="preserve">[173] 挑衅难道不是一种违规行为吗？†</w:t>
      </w:r>
    </w:p>
    <w:p w14:paraId="530F62F3">
      <w:r xmlns:w="http://schemas.openxmlformats.org/wordprocessingml/2006/main">
        <w:t xml:space="preserve">[174] 每个人对“煽动性言论”的定义都大相径庭，因此我们不认为这是违规行为。如果您认为某条评论具有煽动性，请使用 NGID 功能将其隐藏。</w:t>
      </w:r>
    </w:p>
    <w:p w14:paraId="7F1E4143">
      <w:r xmlns:w="http://schemas.openxmlformats.org/wordprocessingml/2006/main">
        <w:t xml:space="preserve">[175] 抱怨难道不算违法吗？†</w:t>
      </w:r>
    </w:p>
    <w:p w14:paraId="4DD5D8BB">
      <w:r xmlns:w="http://schemas.openxmlformats.org/wordprocessingml/2006/main">
        <w:t xml:space="preserve">[176] 一般而言，抱怨本身并不构成违规。但是，针对本作品的负面宣传、诽谤、辱骂性语言以及超出抱怨范围的对抗性言论均构成违规。如果您认为抱怨内容冒犯了您，请使用 NGID 功能隐藏相关评论。</w:t>
      </w:r>
    </w:p>
    <w:p w14:paraId="6B2267F0">
      <w:r xmlns:w="http://schemas.openxmlformats.org/wordprocessingml/2006/main">
        <w:t xml:space="preserve">[177] 如果您不确定某个帖子是否违反规则，该怎么办？ †</w:t>
      </w:r>
    </w:p>
    <w:p w14:paraId="07A69339">
      <w:r xmlns:w="http://schemas.openxmlformats.org/wordprocessingml/2006/main">
        <w:t xml:space="preserve">[178] 有些帖子内容含糊不清，难以判断是否违规。评论删除这类含糊不清的帖子可能会导致问题，所以请不要评论删除，而是使用 NGID 功能将评论隐藏起来。</w:t>
      </w:r>
    </w:p>
    <w:p w14:paraId="41B69D74">
      <w:r xmlns:w="http://schemas.openxmlformats.org/wordprocessingml/2006/main">
        <w:t xml:space="preserve">[179] 对屡犯者的处罚 †</w:t>
      </w:r>
    </w:p>
    <w:p w14:paraId="5BDF298C">
      <w:r xmlns:w="http://schemas.openxmlformats.org/wordprocessingml/2006/main">
        <w:t xml:space="preserve">[180] 屡次违反规则或发布特别恶意的帖子，管理员可酌情予以处罚，例如“禁止访问”或“限制发帖”。</w:t>
      </w:r>
    </w:p>
    <w:p w14:paraId="0A1E4CEF">
      <w:r xmlns:w="http://schemas.openxmlformats.org/wordprocessingml/2006/main">
        <w:t xml:space="preserve">[181] 如果您对进一步改进有任何建议，请通过 Wiki 管理公告板与我们联系。</w:t>
      </w:r>
    </w:p>
    <w:p w14:paraId="7E27EED0"/>
    <w:p w14:paraId="034564AE">
      <w:r xmlns:w="http://schemas.openxmlformats.org/wordprocessingml/2006/main">
        <w:rPr>
          <w:b/>
        </w:rPr>
        <w:t xml:space="preserve">A204</w:t>
      </w:r>
    </w:p>
    <w:p w14:paraId="6AD683CE">
      <w:r xmlns:w="http://schemas.openxmlformats.org/wordprocessingml/2006/main">
        <w:t xml:space="preserve">[0] 索引：所有角色 | SSR 角色 | SR 角色 | R 角色</w:t>
      </w:r>
    </w:p>
    <w:p w14:paraId="46142350">
      <w:r xmlns:w="http://schemas.openxmlformats.org/wordprocessingml/2006/main">
        <w:t xml:space="preserve">[1] 基本信息</w:t>
      </w:r>
    </w:p>
    <w:p w14:paraId="5E663C38">
      <w:r xmlns:w="http://schemas.openxmlformats.org/wordprocessingml/2006/main">
        <w:t xml:space="preserve">[2] 内容适用性简易评估</w:t>
      </w:r>
    </w:p>
    <w:p w14:paraId="78F16772">
      <w:r xmlns:w="http://schemas.openxmlformats.org/wordprocessingml/2006/main">
        <w:t xml:space="preserve">[3] 替代版本</w:t>
      </w:r>
    </w:p>
    <w:p w14:paraId="736945CE">
      <w:r xmlns:w="http://schemas.openxmlformats.org/wordprocessingml/2006/main">
        <w:t xml:space="preserve">[4] 琐事</w:t>
      </w:r>
    </w:p>
    <w:p w14:paraId="586EB0A2">
      <w:r xmlns:w="http://schemas.openxmlformats.org/wordprocessingml/2006/main">
        <w:t xml:space="preserve">[5] 官方推特账号介绍</w:t>
      </w:r>
    </w:p>
    <w:p w14:paraId="475CC341">
      <w:r xmlns:w="http://schemas.openxmlformats.org/wordprocessingml/2006/main">
        <w:t xml:space="preserve">[6] 评论表单</w:t>
      </w:r>
    </w:p>
    <w:p w14:paraId="386B9D05">
      <w:r xmlns:w="http://schemas.openxmlformats.org/wordprocessingml/2006/main">
        <w:t xml:space="preserve">[7] 基本信息 †</w:t>
      </w:r>
    </w:p>
    <w:p w14:paraId="3408059F">
      <w:r xmlns:w="http://schemas.openxmlformats.org/wordprocessingml/2006/main">
        <w:t xml:space="preserve">[8] 变换图像</w:t>
      </w:r>
    </w:p>
    <w:p w14:paraId="25D6103F">
      <w:r xmlns:w="http://schemas.openxmlformats.org/wordprocessingml/2006/main">
        <w:t xml:space="preserve">[9] 简介</w:t>
      </w:r>
    </w:p>
    <w:p w14:paraId="146CC588">
      <w:r xmlns:w="http://schemas.openxmlformats.org/wordprocessingml/2006/main">
        <w:t xml:space="preserve">[10] 姓名</w:t>
      </w:r>
    </w:p>
    <w:p w14:paraId="23C57AF6">
      <w:r xmlns:w="http://schemas.openxmlformats.org/wordprocessingml/2006/main">
        <w:t xml:space="preserve">[11] 仲夏祈祷</w:t>
      </w:r>
    </w:p>
    <w:p w14:paraId="0FCC8F67">
      <w:r xmlns:w="http://schemas.openxmlformats.org/wordprocessingml/2006/main">
        <w:t xml:space="preserve">[12] 真实姓名</w:t>
      </w:r>
    </w:p>
    <w:p w14:paraId="72B7EA72">
      <w:r xmlns:w="http://schemas.openxmlformats.org/wordprocessingml/2006/main">
        <w:t xml:space="preserve">[13] 仙部祈</w:t>
      </w:r>
    </w:p>
    <w:p w14:paraId="5954004A">
      <w:r xmlns:w="http://schemas.openxmlformats.org/wordprocessingml/2006/main">
        <w:t xml:space="preserve">[14] 稀有度</w:t>
      </w:r>
    </w:p>
    <w:p w14:paraId="652C368A">
      <w:r xmlns:w="http://schemas.openxmlformats.org/wordprocessingml/2006/main">
        <w:t xml:space="preserve">[15] 普通攻击</w:t>
      </w:r>
    </w:p>
    <w:p w14:paraId="0EE24DB8">
      <w:r xmlns:w="http://schemas.openxmlformats.org/wordprocessingml/2006/main">
        <w:t xml:space="preserve">[16] 远程攻击（物理）</w:t>
      </w:r>
    </w:p>
    <w:p w14:paraId="3A559EB8">
      <w:r xmlns:w="http://schemas.openxmlformats.org/wordprocessingml/2006/main">
        <w:t xml:space="preserve">[17] 附属派系</w:t>
      </w:r>
    </w:p>
    <w:p w14:paraId="00794261">
      <w:r xmlns:w="http://schemas.openxmlformats.org/wordprocessingml/2006/main">
        <w:t xml:space="preserve">[18] 仙人（Soha）</w:t>
      </w:r>
    </w:p>
    <w:p w14:paraId="0E80ECC4">
      <w:r xmlns:w="http://schemas.openxmlformats.org/wordprocessingml/2006/main">
        <w:t xml:space="preserve">[19] 特殊属性</w:t>
      </w:r>
    </w:p>
    <w:p w14:paraId="5B13D69A">
      <w:r xmlns:w="http://schemas.openxmlformats.org/wordprocessingml/2006/main">
        <w:t xml:space="preserve">[20] 仲夏</w:t>
      </w:r>
    </w:p>
    <w:p w14:paraId="28D6E991">
      <w:r xmlns:w="http://schemas.openxmlformats.org/wordprocessingml/2006/main">
        <w:t xml:space="preserve">[21] 盐屋光亚</w:t>
      </w:r>
    </w:p>
    <w:p w14:paraId="7E7F57A0">
      <w:r xmlns:w="http://schemas.openxmlformats.org/wordprocessingml/2006/main">
        <w:t xml:space="preserve">[22] 插图</w:t>
      </w:r>
    </w:p>
    <w:p w14:paraId="3FF9659E">
      <w:r xmlns:w="http://schemas.openxmlformats.org/wordprocessingml/2006/main">
        <w:t xml:space="preserve">[23] 石锤银子</w:t>
      </w:r>
    </w:p>
    <w:p w14:paraId="2C2CCB51">
      <w:r xmlns:w="http://schemas.openxmlformats.org/wordprocessingml/2006/main">
        <w:t xml:space="preserve">[24] SD字符</w:t>
      </w:r>
    </w:p>
    <w:p w14:paraId="51836D8A">
      <w:r xmlns:w="http://schemas.openxmlformats.org/wordprocessingml/2006/main">
        <w:t xml:space="preserve">[25] 风味文字</w:t>
      </w:r>
    </w:p>
    <w:p w14:paraId="6DFD8DB4">
      <w:r xmlns:w="http://schemas.openxmlformats.org/wordprocessingml/2006/main">
        <w:t xml:space="preserve">[26] “上弦之夏享形。嘿嘿嘿，怎么样？！” 千舞祈第一次踏上暑假之旅，装备齐全。周围的人都争抢着要她的度假装备，她却朝着巨浪的尽头出发了。这种时候，只想平安无事地度过，可是，是谁在帮她背行李呢……？</w:t>
      </w:r>
    </w:p>
    <w:p w14:paraId="12E9821C">
      <w:r xmlns:w="http://schemas.openxmlformats.org/wordprocessingml/2006/main">
        <w:t xml:space="preserve">[27] 如何获得</w:t>
      </w:r>
    </w:p>
    <w:p w14:paraId="04E85819">
      <w:r xmlns:w="http://schemas.openxmlformats.org/wordprocessingml/2006/main">
        <w:t xml:space="preserve">[28] 限时扭蛋</w:t>
      </w:r>
    </w:p>
    <w:p w14:paraId="45C47416">
      <w:r xmlns:w="http://schemas.openxmlformats.org/wordprocessingml/2006/main">
        <w:t xml:space="preserve">[29] 基础属性（1星）* 每增加1星+50%，5星时为1星值的3倍</w:t>
      </w:r>
    </w:p>
    <w:p w14:paraId="504AC550">
      <w:r xmlns:w="http://schemas.openxmlformats.org/wordprocessingml/2006/main">
        <w:t xml:space="preserve">[30] 级</w:t>
      </w:r>
    </w:p>
    <w:p w14:paraId="7CF9AFDA">
      <w:r xmlns:w="http://schemas.openxmlformats.org/wordprocessingml/2006/main">
        <w:t xml:space="preserve">[31] 耐力</w:t>
      </w:r>
    </w:p>
    <w:p w14:paraId="3FA28047">
      <w:r xmlns:w="http://schemas.openxmlformats.org/wordprocessingml/2006/main">
        <w:t xml:space="preserve">[32] 攻击力</w:t>
      </w:r>
    </w:p>
    <w:p w14:paraId="1A88C98A">
      <w:r xmlns:w="http://schemas.openxmlformats.org/wordprocessingml/2006/main">
        <w:t xml:space="preserve">[33] 防御能力</w:t>
      </w:r>
    </w:p>
    <w:p w14:paraId="723E8FF6">
      <w:r xmlns:w="http://schemas.openxmlformats.org/wordprocessingml/2006/main">
        <w:t xml:space="preserve">[34] 魔法力量</w:t>
      </w:r>
    </w:p>
    <w:p w14:paraId="4FD80A24">
      <w:r xmlns:w="http://schemas.openxmlformats.org/wordprocessingml/2006/main">
        <w:t xml:space="preserve">[35] 魔法抗性</w:t>
      </w:r>
    </w:p>
    <w:p w14:paraId="3D2BEA90">
      <w:r xmlns:w="http://schemas.openxmlformats.org/wordprocessingml/2006/main">
        <w:t xml:space="preserve">[36] 详细状态</w:t>
      </w:r>
    </w:p>
    <w:p w14:paraId="5E7B425B">
      <w:r xmlns:w="http://schemas.openxmlformats.org/wordprocessingml/2006/main">
        <w:t xml:space="preserve">[37] 准确性</w:t>
      </w:r>
    </w:p>
    <w:p w14:paraId="5464A0F2">
      <w:r xmlns:w="http://schemas.openxmlformats.org/wordprocessingml/2006/main">
        <w:t xml:space="preserve">[38] 回避能力</w:t>
      </w:r>
    </w:p>
    <w:p w14:paraId="2D2388A7">
      <w:r xmlns:w="http://schemas.openxmlformats.org/wordprocessingml/2006/main">
        <w:t xml:space="preserve">[39] 连续命中率</w:t>
      </w:r>
    </w:p>
    <w:p w14:paraId="4CC28D47">
      <w:r xmlns:w="http://schemas.openxmlformats.org/wordprocessingml/2006/main">
        <w:t xml:space="preserve">[40] 反击率</w:t>
      </w:r>
    </w:p>
    <w:p w14:paraId="2BF0B83A">
      <w:r xmlns:w="http://schemas.openxmlformats.org/wordprocessingml/2006/main">
        <w:t xml:space="preserve">[41] 眩晕激活率</w:t>
      </w:r>
    </w:p>
    <w:p w14:paraId="0D38AE4C">
      <w:r xmlns:w="http://schemas.openxmlformats.org/wordprocessingml/2006/main">
        <w:t xml:space="preserve">[42] 抗眩晕能力</w:t>
      </w:r>
    </w:p>
    <w:p w14:paraId="43BD2A76">
      <w:r xmlns:w="http://schemas.openxmlformats.org/wordprocessingml/2006/main">
        <w:t xml:space="preserve">[43] 移动速度</w:t>
      </w:r>
    </w:p>
    <w:p w14:paraId="2B2558CC">
      <w:r xmlns:w="http://schemas.openxmlformats.org/wordprocessingml/2006/main">
        <w:t xml:space="preserve">[44] 部署速度</w:t>
      </w:r>
    </w:p>
    <w:p w14:paraId="482CBE03">
      <w:r xmlns:w="http://schemas.openxmlformats.org/wordprocessingml/2006/main">
        <w:t xml:space="preserve">[45] 行动速度</w:t>
      </w:r>
    </w:p>
    <w:p w14:paraId="10D2DC82">
      <w:r xmlns:w="http://schemas.openxmlformats.org/wordprocessingml/2006/main">
        <w:t xml:space="preserve">[46] 特殊填充量</w:t>
      </w:r>
    </w:p>
    <w:p w14:paraId="206C2715">
      <w:r xmlns:w="http://schemas.openxmlformats.org/wordprocessingml/2006/main">
        <w:t xml:space="preserve">[47] 特殊招式</w:t>
      </w:r>
    </w:p>
    <w:p w14:paraId="33974615">
      <w:r xmlns:w="http://schemas.openxmlformats.org/wordprocessingml/2006/main">
        <w:t xml:space="preserve">[48] 姓名</w:t>
      </w:r>
    </w:p>
    <w:p w14:paraId="7A8BDBE1">
      <w:r xmlns:w="http://schemas.openxmlformats.org/wordprocessingml/2006/main">
        <w:t xml:space="preserve">[49] 效应</w:t>
      </w:r>
    </w:p>
    <w:p w14:paraId="6E947D02">
      <w:r xmlns:w="http://schemas.openxmlformats.org/wordprocessingml/2006/main">
        <w:t xml:space="preserve">[50] 大☆夏日浪潮！</w:t>
      </w:r>
    </w:p>
    <w:p w14:paraId="68C3FF41">
      <w:r xmlns:w="http://schemas.openxmlformats.org/wordprocessingml/2006/main">
        <w:t xml:space="preserve">[51] 对所有敌人造成双倍物理伤害。以场上友方“仲夏”角色为目标（不包括自身）。每指定一个目标，自身特殊技能威力提升25%（最高提升100%）。目标造成的伤害提升20%，持续20秒。</w:t>
      </w:r>
    </w:p>
    <w:p w14:paraId="1C7C06A2">
      <w:r xmlns:w="http://schemas.openxmlformats.org/wordprocessingml/2006/main">
        <w:t xml:space="preserve">[52] 大☆夏日浪潮！+</w:t>
      </w:r>
    </w:p>
    <w:p w14:paraId="65AE97BA">
      <w:r xmlns:w="http://schemas.openxmlformats.org/wordprocessingml/2006/main">
        <w:t xml:space="preserve">[53] 对所有敌人造成4倍物理伤害。以场上所有友方“仲夏”角色为目标（自身除外）。每有一个目标角色，自身特殊技能威力提升25%（最高提升100%）。持续20秒，目标造成的伤害提升20%，特殊技能槽提升25%。</w:t>
      </w:r>
    </w:p>
    <w:p w14:paraId="01FC2E9C">
      <w:r xmlns:w="http://schemas.openxmlformats.org/wordprocessingml/2006/main">
        <w:t xml:space="preserve">[54] 独特效果</w:t>
      </w:r>
    </w:p>
    <w:p w14:paraId="5245CAF0">
      <w:r xmlns:w="http://schemas.openxmlformats.org/wordprocessingml/2006/main">
        <w:t xml:space="preserve">[55] 姓名</w:t>
      </w:r>
    </w:p>
    <w:p w14:paraId="3780E6DF">
      <w:r xmlns:w="http://schemas.openxmlformats.org/wordprocessingml/2006/main">
        <w:t xml:space="preserve">[56] 效应</w:t>
      </w:r>
    </w:p>
    <w:p w14:paraId="0035F659">
      <w:r xmlns:w="http://schemas.openxmlformats.org/wordprocessingml/2006/main">
        <w:t xml:space="preserve">[57] 夏日突袭女孩</w:t>
      </w:r>
    </w:p>
    <w:p w14:paraId="5A445D77">
      <w:r xmlns:w="http://schemas.openxmlformats.org/wordprocessingml/2006/main">
        <w:t xml:space="preserve">[58] 当“仲夏”角色在场上时，当该角色完成部署后，目标的速度在 20 秒内提高 25%。</w:t>
      </w:r>
    </w:p>
    <w:p w14:paraId="1842A4DB">
      <w:r xmlns:w="http://schemas.openxmlformats.org/wordprocessingml/2006/main">
        <w:t xml:space="preserve">[59] 夏日突袭少女+</w:t>
      </w:r>
    </w:p>
    <w:p w14:paraId="2ED3FAFF">
      <w:r xmlns:w="http://schemas.openxmlformats.org/wordprocessingml/2006/main">
        <w:t xml:space="preserve">[60] 当“仲夏”角色在场上时，当该角色完成部署后，目标的速度将提高 25%，持续 30 秒。</w:t>
      </w:r>
    </w:p>
    <w:p w14:paraId="2DB3A3BF">
      <w:r xmlns:w="http://schemas.openxmlformats.org/wordprocessingml/2006/main">
        <w:t xml:space="preserve">[61] 增强图像</w:t>
      </w:r>
    </w:p>
    <w:p w14:paraId="495AC109">
      <w:r xmlns:w="http://schemas.openxmlformats.org/wordprocessingml/2006/main">
        <w:t xml:space="preserve">[62] 在游戏中 †</w:t>
      </w:r>
    </w:p>
    <w:p w14:paraId="14B5E192">
      <w:r xmlns:w="http://schemas.openxmlformats.org/wordprocessingml/2006/main">
        <w:t xml:space="preserve">[63] 这是 2023 年泳装活动限定 SSR 的第二部分，也是主角期待已久的换装 SSR，距离第二部分开始已经过去一年多了。她是一个个性鲜明的角色，因为她的表现很大程度上取决于除了她自己之外是否有其他“仲夏”角色。</w:t>
      </w:r>
    </w:p>
    <w:p w14:paraId="1F10DE42">
      <w:r xmlns:w="http://schemas.openxmlformats.org/wordprocessingml/2006/main">
        <w:t xml:space="preserve">[64] 请注意，特殊招式威力提升仅适用于自身，而造成的伤害提升（以及特殊槽增加）仅适用于其他“仲夏”角色。</w:t>
      </w:r>
    </w:p>
    <w:p w14:paraId="78C8F7CB">
      <w:r xmlns:w="http://schemas.openxmlformats.org/wordprocessingml/2006/main">
        <w:t xml:space="preserve">[65] 觉醒后，可以无限次地为所有其他夏季角色提供特殊攻击槽。</w:t>
      </w:r>
    </w:p>
    <w:p w14:paraId="6172FBE1">
      <w:r xmlns:w="http://schemas.openxmlformats.org/wordprocessingml/2006/main">
        <w:t xml:space="preserve">[66] 如果祈和其他真夏角色被设置为优先级 1，则祈将被视为已经完成部署，并且真夏角色从一开始就会获得速度加成。</w:t>
      </w:r>
    </w:p>
    <w:p w14:paraId="10A9B6BF">
      <w:r xmlns:w="http://schemas.openxmlformats.org/wordprocessingml/2006/main">
        <w:t xml:space="preserve">[67] 就战斗效果而言，其他增益角色，如神圣骑士阿尔戈尔和神圣骑士琴托内泽等计量槽生成角色，更容易使用。</w:t>
      </w:r>
    </w:p>
    <w:p w14:paraId="4077DE3E">
      <w:r xmlns:w="http://schemas.openxmlformats.org/wordprocessingml/2006/main">
        <w:t xml:space="preserve">[68] 《真夏》角色列表</w:t>
      </w:r>
    </w:p>
    <w:p w14:paraId="6BA22897">
      <w:r xmlns:w="http://schemas.openxmlformats.org/wordprocessingml/2006/main">
        <w:t xml:space="preserve">[69] 《真夏》角色列表 †</w:t>
      </w:r>
    </w:p>
    <w:p w14:paraId="11A57FE8">
      <w:r xmlns:w="http://schemas.openxmlformats.org/wordprocessingml/2006/main">
        <w:t xml:space="preserve">[70] * 表示该效应与“仲夏”有关。</w:t>
      </w:r>
    </w:p>
    <w:p w14:paraId="33F3B70C">
      <w:r xmlns:w="http://schemas.openxmlformats.org/wordprocessingml/2006/main">
        <w:t xml:space="preserve">[71] 仲夏超越</w:t>
      </w:r>
    </w:p>
    <w:p w14:paraId="2D392367">
      <w:r xmlns:w="http://schemas.openxmlformats.org/wordprocessingml/2006/main">
        <w:t xml:space="preserve">[72] 仲夏五行诗</w:t>
      </w:r>
    </w:p>
    <w:p w14:paraId="6A2BDD69">
      <w:r xmlns:w="http://schemas.openxmlformats.org/wordprocessingml/2006/main">
        <w:t xml:space="preserve">[73] 仲夏硅石</w:t>
      </w:r>
    </w:p>
    <w:p w14:paraId="05C28AB2">
      <w:r xmlns:w="http://schemas.openxmlformats.org/wordprocessingml/2006/main">
        <w:t xml:space="preserve">[74] 仲夏夜的静香</w:t>
      </w:r>
    </w:p>
    <w:p w14:paraId="26FE90C8">
      <w:r xmlns:w="http://schemas.openxmlformats.org/wordprocessingml/2006/main">
        <w:t xml:space="preserve">[75] 仲夏奇鲁卡</w:t>
      </w:r>
    </w:p>
    <w:p w14:paraId="6ED22A88">
      <w:r xmlns:w="http://schemas.openxmlformats.org/wordprocessingml/2006/main">
        <w:t xml:space="preserve">[76] 仲夏纳里卡</w:t>
      </w:r>
    </w:p>
    <w:p w14:paraId="43D2DAFE">
      <w:r xmlns:w="http://schemas.openxmlformats.org/wordprocessingml/2006/main">
        <w:t xml:space="preserve">[77] 盛夏的斯巴鲁</w:t>
      </w:r>
    </w:p>
    <w:p w14:paraId="7FC85858">
      <w:r xmlns:w="http://schemas.openxmlformats.org/wordprocessingml/2006/main">
        <w:t xml:space="preserve">[78] 仲夏夜埃斯卡莱拉</w:t>
      </w:r>
    </w:p>
    <w:p w14:paraId="35F1DD7C">
      <w:r xmlns:w="http://schemas.openxmlformats.org/wordprocessingml/2006/main">
        <w:t xml:space="preserve">[79] 仲夏祈祷 *</w:t>
      </w:r>
    </w:p>
    <w:p w14:paraId="3FCE906E">
      <w:r xmlns:w="http://schemas.openxmlformats.org/wordprocessingml/2006/main">
        <w:t xml:space="preserve">[80] 盛夏时的妮可</w:t>
      </w:r>
    </w:p>
    <w:p w14:paraId="5406BBBF">
      <w:r xmlns:w="http://schemas.openxmlformats.org/wordprocessingml/2006/main">
        <w:t xml:space="preserve">[81] 仲夏夜之圆香 *</w:t>
      </w:r>
    </w:p>
    <w:p w14:paraId="006C28E8">
      <w:r xmlns:w="http://schemas.openxmlformats.org/wordprocessingml/2006/main">
        <w:t xml:space="preserve">[82] 仲夏小猫 R</w:t>
      </w:r>
    </w:p>
    <w:p w14:paraId="04393486">
      <w:r xmlns:w="http://schemas.openxmlformats.org/wordprocessingml/2006/main">
        <w:t xml:space="preserve">[83] 仲夏夜之遥*</w:t>
      </w:r>
    </w:p>
    <w:p w14:paraId="1903E110">
      <w:r xmlns:w="http://schemas.openxmlformats.org/wordprocessingml/2006/main">
        <w:t xml:space="preserve">[84] 仲夏风花*</w:t>
      </w:r>
    </w:p>
    <w:p w14:paraId="18DE8DBC">
      <w:r xmlns:w="http://schemas.openxmlformats.org/wordprocessingml/2006/main">
        <w:t xml:space="preserve">[85] 仲夏阿祖尔*</w:t>
      </w:r>
    </w:p>
    <w:p w14:paraId="7C2A1FC4">
      <w:r xmlns:w="http://schemas.openxmlformats.org/wordprocessingml/2006/main">
        <w:t xml:space="preserve">[86] 仲夏蛙*</w:t>
      </w:r>
    </w:p>
    <w:p w14:paraId="767ABBE7">
      <w:r xmlns:w="http://schemas.openxmlformats.org/wordprocessingml/2006/main">
        <w:t xml:space="preserve">[87] 仲夏埃斯卡红宝石</w:t>
      </w:r>
    </w:p>
    <w:p w14:paraId="318FA3F5">
      <w:r xmlns:w="http://schemas.openxmlformats.org/wordprocessingml/2006/main">
        <w:t xml:space="preserve">[88] 仲夏之和</w:t>
      </w:r>
    </w:p>
    <w:p w14:paraId="2C0479BC">
      <w:r xmlns:w="http://schemas.openxmlformats.org/wordprocessingml/2006/main">
        <w:t xml:space="preserve">[89] 仲夏夜之歌 *</w:t>
      </w:r>
    </w:p>
    <w:p w14:paraId="6E0623A2">
      <w:r xmlns:w="http://schemas.openxmlformats.org/wordprocessingml/2006/main">
        <w:t xml:space="preserve">[90] 仲夏夜之塞拉菲尔</w:t>
      </w:r>
    </w:p>
    <w:p w14:paraId="6B8EBEAD">
      <w:r xmlns:w="http://schemas.openxmlformats.org/wordprocessingml/2006/main">
        <w:t xml:space="preserve">[91] 仲夏惠 *</w:t>
      </w:r>
    </w:p>
    <w:p w14:paraId="681D8D3E">
      <w:r xmlns:w="http://schemas.openxmlformats.org/wordprocessingml/2006/main">
        <w:t xml:space="preserve">[92] 如果他们真的要在盛夏时节发行的话</w:t>
      </w:r>
    </w:p>
    <w:p w14:paraId="720A870A">
      <w:r xmlns:w="http://schemas.openxmlformats.org/wordprocessingml/2006/main">
        <w:t xml:space="preserve">[93] 祈</w:t>
      </w:r>
    </w:p>
    <w:p w14:paraId="5C3B45E6">
      <w:r xmlns:w="http://schemas.openxmlformats.org/wordprocessingml/2006/main">
        <w:t xml:space="preserve">[94] 遥</w:t>
      </w:r>
    </w:p>
    <w:p w14:paraId="1767DDAA">
      <w:r xmlns:w="http://schemas.openxmlformats.org/wordprocessingml/2006/main">
        <w:t xml:space="preserve">[95] 风花</w:t>
      </w:r>
    </w:p>
    <w:p w14:paraId="51F9056C">
      <w:r xmlns:w="http://schemas.openxmlformats.org/wordprocessingml/2006/main">
        <w:t xml:space="preserve">[96] 静香</w:t>
      </w:r>
    </w:p>
    <w:p w14:paraId="70B3BB89">
      <w:r xmlns:w="http://schemas.openxmlformats.org/wordprocessingml/2006/main">
        <w:t xml:space="preserve">[97] 圆香</w:t>
      </w:r>
    </w:p>
    <w:p w14:paraId="5CB5F563">
      <w:r xmlns:w="http://schemas.openxmlformats.org/wordprocessingml/2006/main">
        <w:t xml:space="preserve">[98] 或许可以选择拥有特殊技能可以提升速度的风花、能够散播攻击和防御力降低效果的静香，以及单体攻击型角色遥。由于她们都属于草霸阵营，如果副本战斗中有特殊效果，那么这个阵容应该能够发挥其作用。在这种情况下，最好用一个拥有降低50%以上群体防御力或回避率技能的角色替换静香之外的一名角色。圆香虽然不是草霸阵营的角色，但也是夏季属性，她的独特技能可以降低50%的群体回避率，因此在夏季队伍中非常实用。她们散播的伤害增益效果是作用于群体的，因此可以叠加到我们自身的伤害增益效果上。</w:t>
      </w:r>
    </w:p>
    <w:p w14:paraId="6DB9FBDD">
      <w:r xmlns:w="http://schemas.openxmlformats.org/wordprocessingml/2006/main">
        <w:t xml:space="preserve">[99] 即使攻击者没有穿泳装，如果他们挥舞圣剑宇宙，也可以获得泳装属性。</w:t>
      </w:r>
    </w:p>
    <w:p w14:paraId="499152BF">
      <w:r xmlns:w="http://schemas.openxmlformats.org/wordprocessingml/2006/main">
        <w:t xml:space="preserve">[100] 如果你打算在团队副本中使用它，那么像伍尔萨和疯王这样的以范围攻击为重点的团队副本可能是不错的选择。</w:t>
      </w:r>
    </w:p>
    <w:p w14:paraId="212FCAFB">
      <w:r xmlns:w="http://schemas.openxmlformats.org/wordprocessingml/2006/main">
        <w:t xml:space="preserve">[101] 泳装祈+辅助泳装祈是最佳搭配。注意，辅助角色需要通过扭蛋获得。</w:t>
      </w:r>
    </w:p>
    <w:p w14:paraId="246627EC">
      <w:r xmlns:w="http://schemas.openxmlformats.org/wordprocessingml/2006/main">
        <w:t xml:space="preserve">[102] 装备方面，如果用于长时间的夏季队伍，优先考虑能量槽旋转速度；如果用于辅助其他夏季角色，则选择钻头类装备来加快队友的初始行动速度。如果担任固定站位，可以使用特定的腰带类装备来提升火力；但如果作为主力输出，则需要时刻关注如何保持其他夏季角色在场上的存在。</w:t>
      </w:r>
    </w:p>
    <w:p w14:paraId="669815BC">
      <w:r xmlns:w="http://schemas.openxmlformats.org/wordprocessingml/2006/main">
        <w:t xml:space="preserve">[103] 内容适用性简易评估 †</w:t>
      </w:r>
    </w:p>
    <w:p w14:paraId="18DC1913">
      <w:r xmlns:w="http://schemas.openxmlformats.org/wordprocessingml/2006/main">
        <w:t xml:space="preserve">[104] 合适的内容、推荐的装备示例、角色发展目标等。</w:t>
      </w:r>
    </w:p>
    <w:p w14:paraId="15FAF4E5">
      <w:r xmlns:w="http://schemas.openxmlformats.org/wordprocessingml/2006/main">
        <w:t xml:space="preserve">[105] 兼容内容</w:t>
      </w:r>
    </w:p>
    <w:p w14:paraId="782A670E">
      <w:r xmlns:w="http://schemas.openxmlformats.org/wordprocessingml/2006/main">
        <w:t xml:space="preserve">[106] 能力倾向</w:t>
      </w:r>
    </w:p>
    <w:p w14:paraId="57BE435D">
      <w:r xmlns:w="http://schemas.openxmlformats.org/wordprocessingml/2006/main">
        <w:t xml:space="preserve">[107] 简短评论</w:t>
      </w:r>
    </w:p>
    <w:p w14:paraId="7A7650B3">
      <w:r xmlns:w="http://schemas.openxmlformats.org/wordprocessingml/2006/main">
        <w:t xml:space="preserve">[108] 主线任务 活动任务</w:t>
      </w:r>
    </w:p>
    <w:p w14:paraId="51451B6F">
      <w:r xmlns:w="http://schemas.openxmlformats.org/wordprocessingml/2006/main">
        <w:t xml:space="preserve">[109] 他可以毫无问题地完成任务，但几乎没有理由专门选择他。</w:t>
      </w:r>
    </w:p>
    <w:p w14:paraId="116909A7">
      <w:r xmlns:w="http://schemas.openxmlformats.org/wordprocessingml/2006/main">
        <w:t xml:space="preserve">[110] 突袭战</w:t>
      </w:r>
    </w:p>
    <w:p w14:paraId="0EC3EAF1">
      <w:r xmlns:w="http://schemas.openxmlformats.org/wordprocessingml/2006/main">
        <w:t xml:space="preserve">[111] 如果你能组建一支仲夏队伍，你将拥有相当的火力和支援能力。</w:t>
      </w:r>
    </w:p>
    <w:p w14:paraId="7BAA46E6">
      <w:r xmlns:w="http://schemas.openxmlformats.org/wordprocessingml/2006/main">
        <w:t xml:space="preserve">[112] 湮灭</w:t>
      </w:r>
    </w:p>
    <w:p w14:paraId="348EB615">
      <w:r xmlns:w="http://schemas.openxmlformats.org/wordprocessingml/2006/main">
        <w:t xml:space="preserve">[113] 虽然范围特殊攻击适合歼灭战，但组建一支拥有特殊效果的部队比组建夏季阵型要强得多（装备示例见下文）。</w:t>
      </w:r>
    </w:p>
    <w:p w14:paraId="508024D4">
      <w:r xmlns:w="http://schemas.openxmlformats.org/wordprocessingml/2006/main">
        <w:t xml:space="preserve">[114] B宇宙</w:t>
      </w:r>
    </w:p>
    <w:p w14:paraId="709605A4">
      <w:r xmlns:w="http://schemas.openxmlformats.org/wordprocessingml/2006/main">
        <w:t xml:space="preserve">[115] 没有可有效利用的效果</w:t>
      </w:r>
    </w:p>
    <w:p w14:paraId="602F05DE">
      <w:r xmlns:w="http://schemas.openxmlformats.org/wordprocessingml/2006/main">
        <w:t xml:space="preserve">[116] 能力评价指标</w:t>
      </w:r>
    </w:p>
    <w:p w14:paraId="74A65D71">
      <w:r xmlns:w="http://schemas.openxmlformats.org/wordprocessingml/2006/main">
        <w:t xml:space="preserve">[117] ◎：优秀内容。最有可能发挥出色。○：合适内容。有较高发挥潜力。△：一般。需要一些技巧才能发挥良好，但选择理由不多。×：不合适内容。由于与内容规则、游戏系统、难度等级等不兼容，难以发挥出色。*2014年3月更新</w:t>
      </w:r>
    </w:p>
    <w:p w14:paraId="70D3FC88">
      <w:r xmlns:w="http://schemas.openxmlformats.org/wordprocessingml/2006/main">
        <w:t xml:space="preserve">[118] 湮灭</w:t>
      </w:r>
    </w:p>
    <w:p w14:paraId="635AEE69">
      <w:r xmlns:w="http://schemas.openxmlformats.org/wordprocessingml/2006/main">
        <w:t xml:space="preserve">[119] 推荐设备示例</w:t>
      </w:r>
    </w:p>
    <w:p w14:paraId="78B60F64">
      <w:r xmlns:w="http://schemas.openxmlformats.org/wordprocessingml/2006/main">
        <w:t xml:space="preserve">[120] 主要设备</w:t>
      </w:r>
    </w:p>
    <w:p w14:paraId="497B3F84">
      <w:r xmlns:w="http://schemas.openxmlformats.org/wordprocessingml/2006/main">
        <w:t xml:space="preserve">[121] 子设备</w:t>
      </w:r>
    </w:p>
    <w:p w14:paraId="63AEFA23">
      <w:r xmlns:w="http://schemas.openxmlformats.org/wordprocessingml/2006/main">
        <w:t xml:space="preserve">[122] 一件令人愉悦的物品</w:t>
      </w:r>
    </w:p>
    <w:p w14:paraId="6B7A7DAB">
      <w:r xmlns:w="http://schemas.openxmlformats.org/wordprocessingml/2006/main">
        <w:t xml:space="preserve">[123] 发展目标</w:t>
      </w:r>
    </w:p>
    <w:p w14:paraId="20C1F023">
      <w:r xmlns:w="http://schemas.openxmlformats.org/wordprocessingml/2006/main">
        <w:t xml:space="preserve">[124] 突破极限</w:t>
      </w:r>
    </w:p>
    <w:p w14:paraId="1879F1D0">
      <w:r xmlns:w="http://schemas.openxmlformats.org/wordprocessingml/2006/main">
        <w:t xml:space="preserve">[125] 致命觉醒</w:t>
      </w:r>
    </w:p>
    <w:p w14:paraId="3D01722B">
      <w:r xmlns:w="http://schemas.openxmlformats.org/wordprocessingml/2006/main">
        <w:t xml:space="preserve">[126] 独特的觉醒</w:t>
      </w:r>
    </w:p>
    <w:p w14:paraId="795BBFA7">
      <w:r xmlns:w="http://schemas.openxmlformats.org/wordprocessingml/2006/main">
        <w:t xml:space="preserve">[127] 行动速度</w:t>
      </w:r>
    </w:p>
    <w:p w14:paraId="5149DE25">
      <w:r xmlns:w="http://schemas.openxmlformats.org/wordprocessingml/2006/main">
        <w:t xml:space="preserve">[128] 特别收费</w:t>
      </w:r>
    </w:p>
    <w:p w14:paraId="64A7732F">
      <w:r xmlns:w="http://schemas.openxmlformats.org/wordprocessingml/2006/main">
        <w:t xml:space="preserve">[129] 其他</w:t>
      </w:r>
    </w:p>
    <w:p w14:paraId="4ABDE60E">
      <w:r xmlns:w="http://schemas.openxmlformats.org/wordprocessingml/2006/main">
        <w:t xml:space="preserve">[130] 培训成本</w:t>
      </w:r>
    </w:p>
    <w:p w14:paraId="57269673">
      <w:r xmlns:w="http://schemas.openxmlformats.org/wordprocessingml/2006/main">
        <w:t xml:space="preserve">[131] 3.1 秒 19 次</w:t>
      </w:r>
    </w:p>
    <w:p w14:paraId="2FB4BA22">
      <w:r xmlns:w="http://schemas.openxmlformats.org/wordprocessingml/2006/main">
        <w:t xml:space="preserve">[132] 13.5% 20次</w:t>
      </w:r>
    </w:p>
    <w:p w14:paraId="463BF4A4">
      <w:r xmlns:w="http://schemas.openxmlformats.org/wordprocessingml/2006/main">
        <w:t xml:space="preserve">[133] 备注</w:t>
      </w:r>
    </w:p>
    <w:p w14:paraId="1C2CFEDE">
      <w:r xmlns:w="http://schemas.openxmlformats.org/wordprocessingml/2006/main">
        <w:t xml:space="preserve">[134] 如果你无法准备一个能用普通攻击瞬间击杀弱小敌人的增益效果，那么这样做就没有必要。如果体力不足，可以切换到其他技能。根据敌人的类型切换技能。</w:t>
      </w:r>
    </w:p>
    <w:p w14:paraId="5DD7A003">
      <w:r xmlns:w="http://schemas.openxmlformats.org/wordprocessingml/2006/main">
        <w:t xml:space="preserve">[135] *2016年4月更新</w:t>
      </w:r>
    </w:p>
    <w:p w14:paraId="2B925C64">
      <w:r xmlns:w="http://schemas.openxmlformats.org/wordprocessingml/2006/main">
        <w:t xml:space="preserve">[136] 备选版本 †</w:t>
      </w:r>
    </w:p>
    <w:p w14:paraId="6C838D0A">
      <w:r xmlns:w="http://schemas.openxmlformats.org/wordprocessingml/2006/main">
        <w:t xml:space="preserve">[137] 闪光忍者祈</w:t>
      </w:r>
    </w:p>
    <w:p w14:paraId="508A6F73">
      <w:r xmlns:w="http://schemas.openxmlformats.org/wordprocessingml/2006/main">
        <w:t xml:space="preserve">[138] 仲夏祈祷</w:t>
      </w:r>
    </w:p>
    <w:p w14:paraId="6A5E5EF1">
      <w:r xmlns:w="http://schemas.openxmlformats.org/wordprocessingml/2006/main">
        <w:t xml:space="preserve">[139] 超能力闪光忍者祈</w:t>
      </w:r>
    </w:p>
    <w:p w14:paraId="07F2C2A9">
      <w:r xmlns:w="http://schemas.openxmlformats.org/wordprocessingml/2006/main">
        <w:t xml:space="preserve">[140] 圣夜祈祷</w:t>
      </w:r>
    </w:p>
    <w:p w14:paraId="2026F6CA">
      <w:r xmlns:w="http://schemas.openxmlformats.org/wordprocessingml/2006/main">
        <w:t xml:space="preserve">[141] 琐事 †</w:t>
      </w:r>
    </w:p>
    <w:p w14:paraId="49DF2A5E">
      <w:r xmlns:w="http://schemas.openxmlformats.org/wordprocessingml/2006/main">
        <w:t xml:space="preserve">[142] 继“伙伴”发布之后，这是第二部分主角的 SSR 服装变化。</w:t>
      </w:r>
    </w:p>
    <w:p w14:paraId="19E028B8">
      <w:r xmlns:w="http://schemas.openxmlformats.org/wordprocessingml/2006/main">
        <w:t xml:space="preserve">[143] 祈现在可以改变她的外貌，在活动中，她会采用热带配色方案。</w:t>
      </w:r>
    </w:p>
    <w:p w14:paraId="7B47F522">
      <w:r xmlns:w="http://schemas.openxmlformats.org/wordprocessingml/2006/main">
        <w:t xml:space="preserve">[144] 然而，时贞等人尽量不让此事公开太多，因为在和平时期透露此事很可能会引起上阶鬼的强烈反应。（不过，据信在事件结束时，这一信息已经传递出去了。）</w:t>
      </w:r>
    </w:p>
    <w:p w14:paraId="6D1669A4">
      <w:r xmlns:w="http://schemas.openxmlformats.org/wordprocessingml/2006/main">
        <w:t xml:space="preserve">[145] 官方推特账号简介 †</w:t>
      </w:r>
    </w:p>
    <w:p w14:paraId="23E2E5C0">
      <w:r xmlns:w="http://schemas.openxmlformats.org/wordprocessingml/2006/main">
        <w:t xml:space="preserve">[146] 人物介绍</w:t>
      </w:r>
    </w:p>
    <w:p w14:paraId="365AC174">
      <w:r xmlns:w="http://schemas.openxmlformats.org/wordprocessingml/2006/main">
        <w:t xml:space="preserve">[147] 插图由负责人绘制</w:t>
      </w:r>
    </w:p>
    <w:p w14:paraId="63CE417D">
      <w:r xmlns:w="http://schemas.openxmlformats.org/wordprocessingml/2006/main">
        <w:t xml:space="preserve">[148] 评论表 †</w:t>
      </w:r>
    </w:p>
    <w:p w14:paraId="2D461EF0">
      <w:r xmlns:w="http://schemas.openxmlformats.org/wordprocessingml/2006/main">
        <w:t xml:space="preserve">[149] 点击打开历史日志列表</w:t>
      </w:r>
    </w:p>
    <w:p w14:paraId="12C7F0AF">
      <w:r xmlns:w="http://schemas.openxmlformats.org/wordprocessingml/2006/main">
        <w:t xml:space="preserve">[150] 末尾的数字越小，日志越旧。</w:t>
      </w:r>
    </w:p>
    <w:p w14:paraId="0734A03E">
      <w:r xmlns:w="http://schemas.openxmlformats.org/wordprocessingml/2006/main">
        <w:t xml:space="preserve">[151]“评论/仲夏祈祷/”没有子页面。</w:t>
      </w:r>
    </w:p>
    <w:p w14:paraId="3E75AFB0">
      <w:r xmlns:w="http://schemas.openxmlformats.org/wordprocessingml/2006/main">
        <w:t xml:space="preserve">[152] 就算他被选中，也肯定至少要坐一年冷板凳，真是个奇葩——[4AdXU9WFkX2] 2023-08-09 (周三) 16:19:55</w:t>
      </w:r>
    </w:p>
    <w:p w14:paraId="3C463506">
      <w:r xmlns:w="http://schemas.openxmlformats.org/wordprocessingml/2006/main">
        <w:t xml:space="preserve">[153] 或许如果他们推出一个限时夏季角色，或者把之前夏季角色的性能提升1.5倍左右，人们才会开始使用材料？我们现在的情况大概就是这样。就目前来看，他们如此专注于打造小众角色，我简直不敢相信他们居然会推出这样的东西。——[3zK1nz/Q4Ww] 2023-08-09 (周三) 16:25:14</w:t>
      </w:r>
    </w:p>
    <w:p w14:paraId="756C3796">
      <w:r xmlns:w="http://schemas.openxmlformats.org/wordprocessingml/2006/main">
        <w:t xml:space="preserve">[154] 活泼女孩泳衣晒出的痕迹真好看。就我个人而言，如果肤色再深一点就更好了。——[5nr4Mq5pnz.] 2023-08-09 (周三) 16:48:57</w:t>
      </w:r>
    </w:p>
    <w:p w14:paraId="331DD714">
      <w:r xmlns:w="http://schemas.openxmlformats.org/wordprocessingml/2006/main">
        <w:t xml:space="preserve">[155] 故事很棒，祈也是个很讨人喜欢的角色——[J9ea5jWrYyY] 2023-08-09 (周三) 16:49:22</w:t>
      </w:r>
    </w:p>
    <w:p w14:paraId="352ECC22">
      <w:r xmlns:w="http://schemas.openxmlformats.org/wordprocessingml/2006/main">
        <w:t xml:space="preserve">[156] Master Hand 大笑 -- [6Dj.kqJ9Rx6] 2023-08-09 (周三) 16:51:07</w:t>
      </w:r>
    </w:p>
    <w:p w14:paraId="28969563">
      <w:r xmlns:w="http://schemas.openxmlformats.org/wordprocessingml/2006/main">
        <w:t xml:space="preserve">[157] 我抽到祈是因为我喜欢她，但我不知道怎么才能有效地使用她……不过卧室场景还不错——[PvLUc1Pz2a.] 2023-08-09 (周三) 17:04:19</w:t>
      </w:r>
    </w:p>
    <w:p w14:paraId="503236D9">
      <w:r xmlns:w="http://schemas.openxmlformats.org/wordprocessingml/2006/main">
        <w:t xml:space="preserve">[158] ○日语：“现在，我们将以同样的价格再送您一个！” -- [xlzpAnkyUic] 2023-08-09 (周三) 19:47:36</w:t>
      </w:r>
    </w:p>
    <w:p w14:paraId="1D837D92">
      <w:r xmlns:w="http://schemas.openxmlformats.org/wordprocessingml/2006/main">
        <w:t xml:space="preserve">[159] 所以，他们是在转售剩菜剩饭吗？ -- [dsPfaHWJnMA] 2023-08-09 (周三) 20:13:27</w:t>
      </w:r>
    </w:p>
    <w:p w14:paraId="4692F9FC">
      <w:r xmlns:w="http://schemas.openxmlformats.org/wordprocessingml/2006/main">
        <w:t xml:space="preserve">[160] 大部分夏季角色都是SSR，所以培养成本很高。最终得到的仅仅是8倍的整体倍率提升，并不划算。说到底，一个不完全由夏季角色组成的队伍反而更完整，所以这些角色很可惜。他们在副本中的表现不足以让他们成为优先选择，因此没有存在的意义。目前，他们只是娱乐队伍的组成部分。——[f73zse/nf2I] 2023-08-09 (周三) 20:03:30</w:t>
      </w:r>
    </w:p>
    <w:p w14:paraId="6AB267C5">
      <w:r xmlns:w="http://schemas.openxmlformats.org/wordprocessingml/2006/main">
        <w:t xml:space="preserve">[161] 除非你已经拥有一定数量的夏日角色，否则我觉得不值得抽。 -- [IOmxtUSqPJc] 2023-08-10 (周四) 01:34:33</w:t>
      </w:r>
    </w:p>
    <w:p w14:paraId="5E5C17C7">
      <w:r xmlns:w="http://schemas.openxmlformats.org/wordprocessingml/2006/main">
        <w:t xml:space="preserve">[162] 我希望他们把重点放在支援上，而不是范围攻击上。——[QgydGp/o1nw] 2023-08-10 (周四) 02:33:24</w:t>
      </w:r>
    </w:p>
    <w:p w14:paraId="0E10E097">
      <w:r xmlns:w="http://schemas.openxmlformats.org/wordprocessingml/2006/main">
        <w:t xml:space="preserve">[163] 别激动，仲夏夜系列一直都是这样——[xr/q2oTMXqw] 2023-08-10 (周四) 16:11:59</w:t>
      </w:r>
    </w:p>
    <w:p w14:paraId="1A2C9857">
      <w:r xmlns:w="http://schemas.openxmlformats.org/wordprocessingml/2006/main">
        <w:t xml:space="preserve">[164] 我当初纯粹是因为喜欢这些角色才交换的，但现在我用不着它们了——[apb0VSRkiXg] 2023-08-10 (周四) 10:45:37</w:t>
      </w:r>
    </w:p>
    <w:p w14:paraId="200A73B1">
      <w:r xmlns:w="http://schemas.openxmlformats.org/wordprocessingml/2006/main">
        <w:t xml:space="preserve">[165] 听说即使拥有雪月塚和王者之剑也没什么用处，是真的吗？我没抽到王者之剑，也许明年再试试吧。 -- [i9dvrD61bhU] 2023-08-10 (周四) 16:15:42</w:t>
      </w:r>
    </w:p>
    <w:p w14:paraId="0F78E458">
      <w:r xmlns:w="http://schemas.openxmlformats.org/wordprocessingml/2006/main">
        <w:t xml:space="preserve">[166] 任何人拥有这样的数据都不好，但对于第二部的主角来说就更糟了…… -- [fwak53d05D.] 2023-08-10 (周四) 20:59:54</w:t>
      </w:r>
    </w:p>
    <w:p w14:paraId="2F3CA19E">
      <w:r xmlns:w="http://schemas.openxmlformats.org/wordprocessingml/2006/main">
        <w:t xml:space="preserve">[167] 如果优先级1和2大约一半的位置都放满了仲夏，是不是更容易同时发挥它的独特效果和特殊招式呢？这门槛可不低啊——[JUb75yME6N2] 2023-08-11 (周五) 04:01:09</w:t>
      </w:r>
    </w:p>
    <w:p w14:paraId="3E83A4EE">
      <w:r xmlns:w="http://schemas.openxmlformats.org/wordprocessingml/2006/main">
        <w:t xml:space="preserve">[168] 虽然很容易把注意力放在特殊攻击力提升上，但我认为它的主要用途是觉醒特殊攻击，并用它来积攒夏季角色的能量槽，同时消灭伍尔萨和疯王的爪牙。如果要这么做，我认为你基本上需要西莉卡和一个辅助角色，这样才能同时获得两人的增益效果。——[r0CHChufI8E] 2023-08-12 (周六) 20:20:55</w:t>
      </w:r>
    </w:p>
    <w:p w14:paraId="1C81C638">
      <w:r xmlns:w="http://schemas.openxmlformats.org/wordprocessingml/2006/main">
        <w:t xml:space="preserve">[169] 下次突袭时，第三阵容最好带上夏日娜丽卡斯·巴鲁希祖卡+乌尔扎。 -- [ksn1qCCQRcU] 2023-08-12 (周六) 21:03:36</w:t>
      </w:r>
    </w:p>
    <w:p w14:paraId="69E317B7">
      <w:r xmlns:w="http://schemas.openxmlformats.org/wordprocessingml/2006/main">
        <w:t xml:space="preserve">[170] 令人沮丧的是，它的性能与相扑擂台入场系统完全不匹配——[f73zse/nf2I] 2023-08-13 (周日) 07:53:15</w:t>
      </w:r>
    </w:p>
    <w:p w14:paraId="7E1B1CDF">
      <w:r xmlns:w="http://schemas.openxmlformats.org/wordprocessingml/2006/main">
        <w:t xml:space="preserve">[171] 嗯，祈有60%的伤害加成和7倍的特殊攻击倍率。在狂热状态下，10次攻击，4次连续攻击和2次特殊攻击，总伤害为496 x 28 x 2.8 = 38886。圆香有6倍的特殊攻击倍率。在狂热状态下，11次攻击，2次连续攻击和2次特殊攻击，总伤害为500 x 19.8 x 3.15 = 31185。静香有4倍的特殊攻击倍率。在狂热状态下，10次攻击，4次连续攻击和3次特殊攻击，总伤害为496 x 26 x 3.15 = 40622。千流香有4倍的特殊攻击倍率。在狂热状态下，11次普通攻击、4次连击和3次特殊攻击的总伤害为420 x 27 x 3.15 = 35721。总伤害为146414，如果给静香和圆香双腰带，并乘以1.3，则总伤害变为167956。类似地，计算如下：奈莉卡（W）基里尔 圆香（W）莉兹娜 超级祈 = 200977 A 露比（W）奈莉卡（W）姬路琴音 = 208475 A 露比（W）奈莉卡（W）姬路琴音 超级祈 = 226182 A 露比（W）圣露比（W）月猫娘 Nonono = 289769 -- [vl7rqv/E.gA] 2024-07-30 (周二) 18:36:54</w:t>
      </w:r>
    </w:p>
    <w:p w14:paraId="3A7516DE">
      <w:r xmlns:w="http://schemas.openxmlformats.org/wordprocessingml/2006/main">
        <w:t xml:space="preserve">[172] 哇，非常感谢您的详细解释。我尝试自己制作表格，但看来我真的需要计算FEVER状态下的攻击次数。即使圆香连续攻击次数为0，或者运气好打断对手并使用了3次特殊攻击，总伤害仍然不到18万。这太难了。随意地加入A Rubina和Rika来达到20万以上是一回事，但通过精心搭配阵容接近29万伤害感觉就像在玩另一个游戏。作为真夏的粉丝，我们只能等待明年推出新的真夏辅助角色，作为第五个角色取代Rizuna。以后在考虑队伍配置时，我会尝试计算FEVER状态下的攻击次数（攻击次数、连续攻击次数和特殊攻击次数），而不是仅仅随波逐流。给您添麻烦了，非常抱歉。谢谢。 -- [OKxluEgWKm2] 2024-07-30 (周二) 19:14:53</w:t>
      </w:r>
    </w:p>
    <w:p w14:paraId="653C0526">
      <w:r xmlns:w="http://schemas.openxmlformats.org/wordprocessingml/2006/main">
        <w:t xml:space="preserve">[173] 如果第五个夏季角色拥有类似50%攻击/防御力提升（夏季角色双倍效果）或50%攻击/防御力提升（每个夏季角色额外提升10%，最高100%）的效果，那么除非他们还拥有在分配能量槽的同时造成伤害的独特能力，否则很难摆脱“搞笑队伍”的局面。——[OKxluEgWKm2] 2024-07-30 (周二) 19:28:57</w:t>
      </w:r>
    </w:p>
    <w:p w14:paraId="699AB468">
      <w:r xmlns:w="http://schemas.openxmlformats.org/wordprocessingml/2006/main">
        <w:t xml:space="preserve">[174] 把奇露卡做成夏日版艾斯卡莱拉就足以让她成为顶级角色了。另外，我不明白圆香的×19.8是什么意思，不应该是25吗？ -- [6qEfFMLh7qI] 2024-07-30 (周二) 20:12:47</w:t>
      </w:r>
    </w:p>
    <w:p w14:paraId="22E566A2">
      <w:r xmlns:w="http://schemas.openxmlformats.org/wordprocessingml/2006/main">
        <w:t xml:space="preserve">[175] 我把普通魔法攻击的伤害乘以 0.8 再乘以 0.6，所以 13 x 0.8 等于 10.4，加上两个特殊攻击的伤害 12，总共是 22.4。最终数值可能会有大约 5000 的误差。——[YVtBkNkZ3fw] 2024-07-30 (周二) 20:20:19</w:t>
      </w:r>
    </w:p>
    <w:p w14:paraId="025E1FDC">
      <w:r xmlns:w="http://schemas.openxmlformats.org/wordprocessingml/2006/main">
        <w:t xml:space="preserve">[176] 哦，原来是0.8倍，因为它是魔法字符。我也错了。抱歉。 -- [6qEfFMLh7qI] 2024-07-30 (周二) 20:25:21</w:t>
      </w:r>
    </w:p>
    <w:p w14:paraId="7A9B80E0">
      <w:r xmlns:w="http://schemas.openxmlformats.org/wordprocessingml/2006/main">
        <w:t xml:space="preserve">[177] 如果奇露卡的卡位被替换成仲夏阶梯兵或明年的新仲夏攻击者，或者如果实装新的仲夏辅助，并且如果她的攻击力像原帖作者计算的那样达到20万左右，她就有可能成为顶级角色。我很期待她明年的成长。——[OKxluEgWKm2] 2024-07-30 (周二) 20:37:29</w:t>
      </w:r>
    </w:p>
    <w:p w14:paraId="7DAE91D7">
      <w:r xmlns:w="http://schemas.openxmlformats.org/wordprocessingml/2006/main">
        <w:t xml:space="preserve">[178] Juka在G（情人节）活动中的说话方式是变装还是正常女性？ -- [T2spOrWjiOc] 2024-09-26 (周四) 04:22:58</w:t>
      </w:r>
    </w:p>
    <w:p w14:paraId="70C12CE1">
      <w:r xmlns:w="http://schemas.openxmlformats.org/wordprocessingml/2006/main">
        <w:t xml:space="preserve">[179] ←使用棋盘前请务必阅读规则。</w:t>
      </w:r>
    </w:p>
    <w:p w14:paraId="23FC7915">
      <w:r xmlns:w="http://schemas.openxmlformats.org/wordprocessingml/2006/main">
        <w:t xml:space="preserve">[180] 关于规则 †</w:t>
      </w:r>
    </w:p>
    <w:p w14:paraId="20AB5A0B">
      <w:r xmlns:w="http://schemas.openxmlformats.org/wordprocessingml/2006/main">
        <w:t xml:space="preserve">[181] 请不要抱怨或批评页面编辑者。如果您对其他人的编辑有意见，请通过“提供替代方案”或“自行编辑”的方式进行建设性沟通。</w:t>
      </w:r>
    </w:p>
    <w:p w14:paraId="3D99ADB2">
      <w:r xmlns:w="http://schemas.openxmlformats.org/wordprocessingml/2006/main">
        <w:t xml:space="preserve">[182] 请勿发布个人网站或其他禁止未经授权链接的网站的网址。</w:t>
      </w:r>
    </w:p>
    <w:p w14:paraId="2B68C966">
      <w:r xmlns:w="http://schemas.openxmlformats.org/wordprocessingml/2006/main">
        <w:t xml:space="preserve">[183] 关于违反规则的帖子 †</w:t>
      </w:r>
    </w:p>
    <w:p w14:paraId="75031873">
      <w:r xmlns:w="http://schemas.openxmlformats.org/wordprocessingml/2006/main">
        <w:t xml:space="preserve">[184] 禁止发布以下类型的帖子，因为它们容易造成干扰。</w:t>
      </w:r>
    </w:p>
    <w:p w14:paraId="44640659">
      <w:r xmlns:w="http://schemas.openxmlformats.org/wordprocessingml/2006/main">
        <w:t xml:space="preserve">[185]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76F4CA51">
      <w:r xmlns:w="http://schemas.openxmlformats.org/wordprocessingml/2006/main">
        <w:t xml:space="preserve">[186] 其他包括使用此维基的人、官方管理员、艺术家、配音演员、现实生活中的个人以及 Twitter 用户等团体。</w:t>
      </w:r>
    </w:p>
    <w:p w14:paraId="319EC9AB">
      <w:r xmlns:w="http://schemas.openxmlformats.org/wordprocessingml/2006/main">
        <w:t xml:space="preserve">[187] 关于向管理层提交的帖子，我们容忍可以解释为用户意见的评论，例如“我希望他们改进这一点”、“我希望他们尽快修复错误”和“维护时间太长了”，但我们不容忍使用辱骂性语言贬低管理层。</w:t>
      </w:r>
    </w:p>
    <w:p w14:paraId="618AD0AE">
      <w:r xmlns:w="http://schemas.openxmlformats.org/wordprocessingml/2006/main">
        <w:t xml:space="preserve">[188] 将讨论和意见交流视为“诽谤或对抗他人”是错误的。然而，在讨论或意见交流中使用辱骂性语言、贬低他人、挑衅他人或在缺乏明确证据的情况下发表言论，都是违法行为。说话时务必注意自己的言辞。</w:t>
      </w:r>
    </w:p>
    <w:p w14:paraId="171B5C01">
      <w:r xmlns:w="http://schemas.openxmlformats.org/wordprocessingml/2006/main">
        <w:t xml:space="preserve">[189] 攻击性评论是指使用“做这个”或“做那个”等强烈命令、“使用粗俗语言”、“采取居高临下的态度”或“具有挑衅性”的评论。</w:t>
      </w:r>
    </w:p>
    <w:p w14:paraId="74F12BFC">
      <w:r xmlns:w="http://schemas.openxmlformats.org/wordprocessingml/2006/main">
        <w:t xml:space="preserve">[190] 禁止发布冒犯现有玩家的帖子，例如“还有人玩这个游戏吗？”或“这游戏已经凉了”。这并不意味着您完全不能发表任何负面言论，而是指那些超出单纯负面评价范围，构成诽谤或诋毁的帖子将被禁止发布。</w:t>
      </w:r>
    </w:p>
    <w:p w14:paraId="5D6B6DFE">
      <w:r xmlns:w="http://schemas.openxmlformats.org/wordprocessingml/2006/main">
        <w:t xml:space="preserve">[191] 公开羞辱他人，包括泄露他人的游戏内名称或UID</w:t>
      </w:r>
    </w:p>
    <w:p w14:paraId="55B584B1">
      <w:r xmlns:w="http://schemas.openxmlformats.org/wordprocessingml/2006/main">
        <w:t xml:space="preserve">[192] 但是，允许分享有助于游戏攻略的信息和视频。</w:t>
      </w:r>
    </w:p>
    <w:p w14:paraId="4AD4118C">
      <w:r xmlns:w="http://schemas.openxmlformats.org/wordprocessingml/2006/main">
        <w:t xml:space="preserve">[193] 参考其他应用程序</w:t>
      </w:r>
    </w:p>
    <w:p w14:paraId="5D09BDBB">
      <w:r xmlns:w="http://schemas.openxmlformats.org/wordprocessingml/2006/main">
        <w:t xml:space="preserve">[194] 在多个论坛上多次发帖</w:t>
      </w:r>
    </w:p>
    <w:p w14:paraId="426F617A">
      <w:r xmlns:w="http://schemas.openxmlformats.org/wordprocessingml/2006/main">
        <w:t xml:space="preserve">[195] 写一串没有意义的字符</w:t>
      </w:r>
    </w:p>
    <w:p w14:paraId="6EBBCC47">
      <w:r xmlns:w="http://schemas.openxmlformats.org/wordprocessingml/2006/main">
        <w:t xml:space="preserve">[196] 关于作弊和利用漏洞的帖子</w:t>
      </w:r>
    </w:p>
    <w:p w14:paraId="5BBFF2D1">
      <w:r xmlns:w="http://schemas.openxmlformats.org/wordprocessingml/2006/main">
        <w:t xml:space="preserve">[197] 最好的办法是忽略违反规则的帖子。上钩或反驳只会让事情变得更糟。</w:t>
      </w:r>
    </w:p>
    <w:p w14:paraId="397EA138">
      <w:r xmlns:w="http://schemas.openxmlformats.org/wordprocessingml/2006/main">
        <w:t xml:space="preserve">[198] *在上述规则中，“诽谤”指的是在没有客观证据的情况下诋毁和贬低他人。将所有批评性文章都归为“诽谤”是不正确的，所以请务必谨慎。</w:t>
      </w:r>
    </w:p>
    <w:p w14:paraId="2314B574">
      <w:r xmlns:w="http://schemas.openxmlformats.org/wordprocessingml/2006/main">
        <w:t xml:space="preserve">[199] 关于修改和删除发帖日志 †</w:t>
      </w:r>
    </w:p>
    <w:p w14:paraId="6274CF4D">
      <w:r xmlns:w="http://schemas.openxmlformats.org/wordprocessingml/2006/main">
        <w:t xml:space="preserve">[200] 但是，允许更正印刷错误、遗漏和字体颜色。（他人出于善意所做的更正也允许。）</w:t>
      </w:r>
    </w:p>
    <w:p w14:paraId="5AF9515D">
      <w:r xmlns:w="http://schemas.openxmlformats.org/wordprocessingml/2006/main">
        <w:t xml:space="preserve">[201] 作为例外情况，您可以删除自己的帖子，但事后必须向管理员报告。此外，删除时，请将整个评论替换为以下文本，而不是完全删除：&amp;color(#ff0000){''发帖人已删除''};</w:t>
      </w:r>
    </w:p>
    <w:p w14:paraId="77E662CB">
      <w:r xmlns:w="http://schemas.openxmlformats.org/wordprocessingml/2006/main">
        <w:t xml:space="preserve">[202] 关于删除违反规则的帖子 †</w:t>
      </w:r>
    </w:p>
    <w:p w14:paraId="2C53BA2E">
      <w:r xmlns:w="http://schemas.openxmlformats.org/wordprocessingml/2006/main">
        <w:t xml:space="preserve">[203] 您可以自行注释掉上述任何违反规则的评论，无需管理员许可。但是，如果您注释掉了某条评论，则必须在“违规举报公告板”上进行举报。举报时请使用“违规举报公告板”上的模板。</w:t>
      </w:r>
    </w:p>
    <w:p w14:paraId="673CEE37">
      <w:r xmlns:w="http://schemas.openxmlformats.org/wordprocessingml/2006/main">
        <w:t xml:space="preserve">[204] 未经 CO 举报公告板举报而被评论删除的帖子将被恢复，而评论删除帖子的人将受到处罚。</w:t>
      </w:r>
    </w:p>
    <w:p w14:paraId="4D9E7430">
      <w:r xmlns:w="http://schemas.openxmlformats.org/wordprocessingml/2006/main">
        <w:t xml:space="preserve">[205] 如果您反复向 CO 举报公告板举报不违反规则的帖子，我们将认为您是自私的，并将对您实施发帖和编辑限制。</w:t>
      </w:r>
    </w:p>
    <w:p w14:paraId="4F9F07FC">
      <w:r xmlns:w="http://schemas.openxmlformats.org/wordprocessingml/2006/main">
        <w:t xml:space="preserve">[206] 在 CO 报告公告板上，不构成违规的报告可由管理员酌情恢复。</w:t>
      </w:r>
    </w:p>
    <w:p w14:paraId="779B36DD">
      <w:r xmlns:w="http://schemas.openxmlformats.org/wordprocessingml/2006/main">
        <w:t xml:space="preserve">[207] 我们再次要求您不要评论那些并未违反规则的评论。（例如，诸如“虽然不违反规则，但显然是在钓鱼”、“恶作剧”或“评论整个帖子”之类的主观判断。）</w:t>
      </w:r>
    </w:p>
    <w:p w14:paraId="0BA20E91">
      <w:r xmlns:w="http://schemas.openxmlformats.org/wordprocessingml/2006/main">
        <w:t xml:space="preserve">[208] 关于不违反规则但“冒犯性”的帖子 †</w:t>
      </w:r>
    </w:p>
    <w:p w14:paraId="54639678">
      <w:r xmlns:w="http://schemas.openxmlformats.org/wordprocessingml/2006/main">
        <w:t xml:space="preserve">[209] 即使帖子内容具有冒犯性，除非违反版规，否则不会被删除。由于每个人对冒犯性帖子的定义可能不同，请使用 NGID 功能隐藏评论，而不是参与争论或挑衅。</w:t>
      </w:r>
    </w:p>
    <w:p w14:paraId="52C54049">
      <w:r xmlns:w="http://schemas.openxmlformats.org/wordprocessingml/2006/main">
        <w:t xml:space="preserve">[210] 挑衅难道不是一种违规行为吗？†</w:t>
      </w:r>
    </w:p>
    <w:p w14:paraId="6BC7741F">
      <w:r xmlns:w="http://schemas.openxmlformats.org/wordprocessingml/2006/main">
        <w:t xml:space="preserve">[211] 每个人对“煽动性言论”的定义都大相径庭，因此我们不认为这是违规行为。如果您认为某条评论具有煽动性，请使用 NGID 功能将其隐藏。</w:t>
      </w:r>
    </w:p>
    <w:p w14:paraId="73BF5A96">
      <w:r xmlns:w="http://schemas.openxmlformats.org/wordprocessingml/2006/main">
        <w:t xml:space="preserve">[212] 投诉难道不算违法吗？†</w:t>
      </w:r>
    </w:p>
    <w:p w14:paraId="0FF0347C">
      <w:r xmlns:w="http://schemas.openxmlformats.org/wordprocessingml/2006/main">
        <w:t xml:space="preserve">[213] 一般而言，抱怨本身并不构成违规。但是，针对本作品的负面宣传、诽谤、辱骂性语言以及超出抱怨范围的对抗性帖子均构成违规。如果您认为抱怨内容冒犯了您，请使用 NGID 功能隐藏相关评论。</w:t>
      </w:r>
    </w:p>
    <w:p w14:paraId="59E0ACA9">
      <w:r xmlns:w="http://schemas.openxmlformats.org/wordprocessingml/2006/main">
        <w:t xml:space="preserve">[214] 如果您不确定某个帖子是否违反规则，该怎么办？ †</w:t>
      </w:r>
    </w:p>
    <w:p w14:paraId="5362E503">
      <w:r xmlns:w="http://schemas.openxmlformats.org/wordprocessingml/2006/main">
        <w:t xml:space="preserve">[215] 有些帖子内容含糊不清，难以判断是否违规。评论删除这类含糊不清的帖子可能会导致问题，所以请不要评论删除，而是使用 NGID 功能将评论隐藏起来。</w:t>
      </w:r>
    </w:p>
    <w:p w14:paraId="299EB41A">
      <w:r xmlns:w="http://schemas.openxmlformats.org/wordprocessingml/2006/main">
        <w:t xml:space="preserve">[216] 对屡犯者的处罚 †</w:t>
      </w:r>
    </w:p>
    <w:p w14:paraId="34E7EFBE">
      <w:r xmlns:w="http://schemas.openxmlformats.org/wordprocessingml/2006/main">
        <w:t xml:space="preserve">[217] 屡次违反规则或发布特别恶意的帖子，管理员可酌情予以处罚，例如“禁止访问”或“限制发帖”。</w:t>
      </w:r>
    </w:p>
    <w:p w14:paraId="63AC7425">
      <w:r xmlns:w="http://schemas.openxmlformats.org/wordprocessingml/2006/main">
        <w:t xml:space="preserve">[218] 如果您对进一步改进有任何建议，请通过 Wiki 管理公告板与我们联系。</w:t>
      </w:r>
    </w:p>
    <w:p w14:paraId="00E35A30"/>
    <w:p w14:paraId="17F3D34D">
      <w:r xmlns:w="http://schemas.openxmlformats.org/wordprocessingml/2006/main">
        <w:rPr>
          <w:b/>
        </w:rPr>
        <w:t xml:space="preserve">A205</w:t>
      </w:r>
    </w:p>
    <w:p w14:paraId="6D71D3E5">
      <w:r xmlns:w="http://schemas.openxmlformats.org/wordprocessingml/2006/main">
        <w:t xml:space="preserve">[0] 索引：所有角色 | SSR 角色 | SR 角色 | R 角色</w:t>
      </w:r>
    </w:p>
    <w:p w14:paraId="597E5CC7">
      <w:r xmlns:w="http://schemas.openxmlformats.org/wordprocessingml/2006/main">
        <w:t xml:space="preserve">[1] 基本信息</w:t>
      </w:r>
    </w:p>
    <w:p w14:paraId="0FF7F107">
      <w:r xmlns:w="http://schemas.openxmlformats.org/wordprocessingml/2006/main">
        <w:t xml:space="preserve">[2] 内容适用性简易评估</w:t>
      </w:r>
    </w:p>
    <w:p w14:paraId="474CEAA3">
      <w:r xmlns:w="http://schemas.openxmlformats.org/wordprocessingml/2006/main">
        <w:t xml:space="preserve">[3] 替代版本</w:t>
      </w:r>
    </w:p>
    <w:p w14:paraId="51911DF7">
      <w:r xmlns:w="http://schemas.openxmlformats.org/wordprocessingml/2006/main">
        <w:t xml:space="preserve">[4] 琐事</w:t>
      </w:r>
    </w:p>
    <w:p w14:paraId="6E79FD03">
      <w:r xmlns:w="http://schemas.openxmlformats.org/wordprocessingml/2006/main">
        <w:t xml:space="preserve">[5] 官方推特账号介绍</w:t>
      </w:r>
    </w:p>
    <w:p w14:paraId="6051B4A1">
      <w:r xmlns:w="http://schemas.openxmlformats.org/wordprocessingml/2006/main">
        <w:t xml:space="preserve">[6] 评论表单</w:t>
      </w:r>
    </w:p>
    <w:p w14:paraId="2234982C">
      <w:r xmlns:w="http://schemas.openxmlformats.org/wordprocessingml/2006/main">
        <w:t xml:space="preserve">[7] 基本信息 †</w:t>
      </w:r>
    </w:p>
    <w:p w14:paraId="4B65E046">
      <w:r xmlns:w="http://schemas.openxmlformats.org/wordprocessingml/2006/main">
        <w:t xml:space="preserve">[8] 变换图像</w:t>
      </w:r>
    </w:p>
    <w:p w14:paraId="7BEC58E6">
      <w:r xmlns:w="http://schemas.openxmlformats.org/wordprocessingml/2006/main">
        <w:t xml:space="preserve">[9] 简介</w:t>
      </w:r>
    </w:p>
    <w:p w14:paraId="25774E64">
      <w:r xmlns:w="http://schemas.openxmlformats.org/wordprocessingml/2006/main">
        <w:t xml:space="preserve">[10] 姓名</w:t>
      </w:r>
    </w:p>
    <w:p w14:paraId="2D13A8D6">
      <w:r xmlns:w="http://schemas.openxmlformats.org/wordprocessingml/2006/main">
        <w:t xml:space="preserve">[11] 仲夏夜</w:t>
      </w:r>
    </w:p>
    <w:p w14:paraId="1C25CD0F">
      <w:r xmlns:w="http://schemas.openxmlformats.org/wordprocessingml/2006/main">
        <w:t xml:space="preserve">[12] 真实姓名</w:t>
      </w:r>
    </w:p>
    <w:p w14:paraId="657E66C4">
      <w:r xmlns:w="http://schemas.openxmlformats.org/wordprocessingml/2006/main">
        <w:t xml:space="preserve">[13] 皇家长袍</w:t>
      </w:r>
    </w:p>
    <w:p w14:paraId="4B0EAB2A">
      <w:r xmlns:w="http://schemas.openxmlformats.org/wordprocessingml/2006/main">
        <w:t xml:space="preserve">[14] 稀有度</w:t>
      </w:r>
    </w:p>
    <w:p w14:paraId="100C315E">
      <w:r xmlns:w="http://schemas.openxmlformats.org/wordprocessingml/2006/main">
        <w:t xml:space="preserve">[15] 普通攻击</w:t>
      </w:r>
    </w:p>
    <w:p w14:paraId="6B7471B5">
      <w:r xmlns:w="http://schemas.openxmlformats.org/wordprocessingml/2006/main">
        <w:t xml:space="preserve">[16] 远程攻击（魔法）</w:t>
      </w:r>
    </w:p>
    <w:p w14:paraId="6BCE7116">
      <w:r xmlns:w="http://schemas.openxmlformats.org/wordprocessingml/2006/main">
        <w:t xml:space="preserve">[17] 附属派系</w:t>
      </w:r>
    </w:p>
    <w:p w14:paraId="1FFADAEA">
      <w:r xmlns:w="http://schemas.openxmlformats.org/wordprocessingml/2006/main">
        <w:t xml:space="preserve">[18] 女巫</w:t>
      </w:r>
    </w:p>
    <w:p w14:paraId="2B4D4E70">
      <w:r xmlns:w="http://schemas.openxmlformats.org/wordprocessingml/2006/main">
        <w:t xml:space="preserve">[19] 特殊属性</w:t>
      </w:r>
    </w:p>
    <w:p w14:paraId="4E42EAA4">
      <w:r xmlns:w="http://schemas.openxmlformats.org/wordprocessingml/2006/main">
        <w:t xml:space="preserve">[20] 仲夏秘典</w:t>
      </w:r>
    </w:p>
    <w:p w14:paraId="1880CFDA">
      <w:r xmlns:w="http://schemas.openxmlformats.org/wordprocessingml/2006/main">
        <w:t xml:space="preserve">[21] 美羽花安</w:t>
      </w:r>
    </w:p>
    <w:p w14:paraId="3BA880AE">
      <w:r xmlns:w="http://schemas.openxmlformats.org/wordprocessingml/2006/main">
        <w:t xml:space="preserve">[22] 插图</w:t>
      </w:r>
    </w:p>
    <w:p w14:paraId="5AD33F01">
      <w:r xmlns:w="http://schemas.openxmlformats.org/wordprocessingml/2006/main">
        <w:t xml:space="preserve">[23] 饭团君</w:t>
      </w:r>
    </w:p>
    <w:p w14:paraId="382E1FB7">
      <w:r xmlns:w="http://schemas.openxmlformats.org/wordprocessingml/2006/main">
        <w:t xml:space="preserve">[24] SD字符</w:t>
      </w:r>
    </w:p>
    <w:p w14:paraId="3C92E647">
      <w:r xmlns:w="http://schemas.openxmlformats.org/wordprocessingml/2006/main">
        <w:t xml:space="preserve">[25] 风味文字</w:t>
      </w:r>
    </w:p>
    <w:p w14:paraId="4097C1A2">
      <w:r xmlns:w="http://schemas.openxmlformats.org/wordprocessingml/2006/main">
        <w:t xml:space="preserve">[26] “怡怡穿着泳衣来了！我的海滩任务准备就绪！不过我有点不好意思……嘿嘿。”怡怡穿着一套可爱的泳装，为她的海滩任务做准备。她迷人的尾巴即使湿了也依然毛茸茸的。</w:t>
      </w:r>
    </w:p>
    <w:p w14:paraId="3516A773">
      <w:r xmlns:w="http://schemas.openxmlformats.org/wordprocessingml/2006/main">
        <w:t xml:space="preserve">[27] 如何获得</w:t>
      </w:r>
    </w:p>
    <w:p w14:paraId="6C5C821D">
      <w:r xmlns:w="http://schemas.openxmlformats.org/wordprocessingml/2006/main">
        <w:t xml:space="preserve">[28] 限时扭蛋</w:t>
      </w:r>
    </w:p>
    <w:p w14:paraId="2C277808">
      <w:r xmlns:w="http://schemas.openxmlformats.org/wordprocessingml/2006/main">
        <w:t xml:space="preserve">[29] 基础属性（1星）* 每增加1星+50%，5星时为1星值的3倍</w:t>
      </w:r>
    </w:p>
    <w:p w14:paraId="6F55015C">
      <w:r xmlns:w="http://schemas.openxmlformats.org/wordprocessingml/2006/main">
        <w:t xml:space="preserve">[30] 级</w:t>
      </w:r>
    </w:p>
    <w:p w14:paraId="62ACE895">
      <w:r xmlns:w="http://schemas.openxmlformats.org/wordprocessingml/2006/main">
        <w:t xml:space="preserve">[31] 耐力</w:t>
      </w:r>
    </w:p>
    <w:p w14:paraId="58BF3DD3">
      <w:r xmlns:w="http://schemas.openxmlformats.org/wordprocessingml/2006/main">
        <w:t xml:space="preserve">[32] 攻击力</w:t>
      </w:r>
    </w:p>
    <w:p w14:paraId="0F825CC4">
      <w:r xmlns:w="http://schemas.openxmlformats.org/wordprocessingml/2006/main">
        <w:t xml:space="preserve">[33] 防御能力</w:t>
      </w:r>
    </w:p>
    <w:p w14:paraId="36CA6605">
      <w:r xmlns:w="http://schemas.openxmlformats.org/wordprocessingml/2006/main">
        <w:t xml:space="preserve">[34] 魔法力量</w:t>
      </w:r>
    </w:p>
    <w:p w14:paraId="09FAD877">
      <w:r xmlns:w="http://schemas.openxmlformats.org/wordprocessingml/2006/main">
        <w:t xml:space="preserve">[35] 魔法抗性</w:t>
      </w:r>
    </w:p>
    <w:p w14:paraId="29AFDE00">
      <w:r xmlns:w="http://schemas.openxmlformats.org/wordprocessingml/2006/main">
        <w:t xml:space="preserve">[36] 详细状态</w:t>
      </w:r>
    </w:p>
    <w:p w14:paraId="09FE6208">
      <w:r xmlns:w="http://schemas.openxmlformats.org/wordprocessingml/2006/main">
        <w:t xml:space="preserve">[37] 准确性</w:t>
      </w:r>
    </w:p>
    <w:p w14:paraId="652C55E8">
      <w:r xmlns:w="http://schemas.openxmlformats.org/wordprocessingml/2006/main">
        <w:t xml:space="preserve">[38] 回避能力</w:t>
      </w:r>
    </w:p>
    <w:p w14:paraId="432EAE34">
      <w:r xmlns:w="http://schemas.openxmlformats.org/wordprocessingml/2006/main">
        <w:t xml:space="preserve">[39] 连续命中率</w:t>
      </w:r>
    </w:p>
    <w:p w14:paraId="7975CD55">
      <w:r xmlns:w="http://schemas.openxmlformats.org/wordprocessingml/2006/main">
        <w:t xml:space="preserve">[40] 反击率</w:t>
      </w:r>
    </w:p>
    <w:p w14:paraId="3565C21B">
      <w:r xmlns:w="http://schemas.openxmlformats.org/wordprocessingml/2006/main">
        <w:t xml:space="preserve">[41] 眩晕激活率</w:t>
      </w:r>
    </w:p>
    <w:p w14:paraId="2BC6A2E7">
      <w:r xmlns:w="http://schemas.openxmlformats.org/wordprocessingml/2006/main">
        <w:t xml:space="preserve">[42] 抗眩晕能力</w:t>
      </w:r>
    </w:p>
    <w:p w14:paraId="0EFBCC59">
      <w:r xmlns:w="http://schemas.openxmlformats.org/wordprocessingml/2006/main">
        <w:t xml:space="preserve">[43] 移动速度</w:t>
      </w:r>
    </w:p>
    <w:p w14:paraId="5A35AA0F">
      <w:r xmlns:w="http://schemas.openxmlformats.org/wordprocessingml/2006/main">
        <w:t xml:space="preserve">[44] 部署速度</w:t>
      </w:r>
    </w:p>
    <w:p w14:paraId="170D4886">
      <w:r xmlns:w="http://schemas.openxmlformats.org/wordprocessingml/2006/main">
        <w:t xml:space="preserve">[45] 行动速度</w:t>
      </w:r>
    </w:p>
    <w:p w14:paraId="3FFCA8DD">
      <w:r xmlns:w="http://schemas.openxmlformats.org/wordprocessingml/2006/main">
        <w:t xml:space="preserve">[46] 特殊填充量</w:t>
      </w:r>
    </w:p>
    <w:p w14:paraId="65B8984F">
      <w:r xmlns:w="http://schemas.openxmlformats.org/wordprocessingml/2006/main">
        <w:t xml:space="preserve">[47] 特殊招式</w:t>
      </w:r>
    </w:p>
    <w:p w14:paraId="7AB4F9E5">
      <w:r xmlns:w="http://schemas.openxmlformats.org/wordprocessingml/2006/main">
        <w:t xml:space="preserve">[48] 姓名</w:t>
      </w:r>
    </w:p>
    <w:p w14:paraId="65243936">
      <w:r xmlns:w="http://schemas.openxmlformats.org/wordprocessingml/2006/main">
        <w:t xml:space="preserve">[49] 效应</w:t>
      </w:r>
    </w:p>
    <w:p w14:paraId="22E6EDB8">
      <w:r xmlns:w="http://schemas.openxmlformats.org/wordprocessingml/2006/main">
        <w:t xml:space="preserve">[50] 康康水枪</w:t>
      </w:r>
    </w:p>
    <w:p w14:paraId="764F61CF">
      <w:r xmlns:w="http://schemas.openxmlformats.org/wordprocessingml/2006/main">
        <w:t xml:space="preserve">[51] 对一排横向敌人造成 4 倍魔法伤害。使所有友方单位的眩晕抗性提高 50，持续 20 秒。</w:t>
      </w:r>
    </w:p>
    <w:p w14:paraId="2F387782">
      <w:r xmlns:w="http://schemas.openxmlformats.org/wordprocessingml/2006/main">
        <w:t xml:space="preserve">[52] 康康水枪+</w:t>
      </w:r>
    </w:p>
    <w:p w14:paraId="155AA26C">
      <w:r xmlns:w="http://schemas.openxmlformats.org/wordprocessingml/2006/main">
        <w:t xml:space="preserve">[53] 对一排横向敌人造成 6 倍魔法伤害。使所有友军的闪避和眩晕抗性提高 50%，持续 20 秒。自身速度提高 10%（最高 50%）。</w:t>
      </w:r>
    </w:p>
    <w:p w14:paraId="2F0D047D">
      <w:r xmlns:w="http://schemas.openxmlformats.org/wordprocessingml/2006/main">
        <w:t xml:space="preserve">[54] 独特效果</w:t>
      </w:r>
    </w:p>
    <w:p w14:paraId="2679EA03">
      <w:r xmlns:w="http://schemas.openxmlformats.org/wordprocessingml/2006/main">
        <w:t xml:space="preserve">[55] 姓名</w:t>
      </w:r>
    </w:p>
    <w:p w14:paraId="2320305D">
      <w:r xmlns:w="http://schemas.openxmlformats.org/wordprocessingml/2006/main">
        <w:t xml:space="preserve">[56] 效应</w:t>
      </w:r>
    </w:p>
    <w:p w14:paraId="3D071792">
      <w:r xmlns:w="http://schemas.openxmlformats.org/wordprocessingml/2006/main">
        <w:t xml:space="preserve">[57] 海滩上的勤劳者</w:t>
      </w:r>
    </w:p>
    <w:p w14:paraId="147AAC76">
      <w:r xmlns:w="http://schemas.openxmlformats.org/wordprocessingml/2006/main">
        <w:t xml:space="preserve">[58] 当“仲夏”角色在场上时，当该角色完成部署后，目标的攻击力在 20 秒内提高 50%。</w:t>
      </w:r>
    </w:p>
    <w:p w14:paraId="7167056B">
      <w:r xmlns:w="http://schemas.openxmlformats.org/wordprocessingml/2006/main">
        <w:t xml:space="preserve">[59] 海滩上的勤劳者+</w:t>
      </w:r>
    </w:p>
    <w:p w14:paraId="4DE2CB52">
      <w:r xmlns:w="http://schemas.openxmlformats.org/wordprocessingml/2006/main">
        <w:t xml:space="preserve">[60] 当你的角色在场上完成部署时，目标的攻击力提升30%，持续30秒。如果目标是“仲夏”角色，则目标的攻击力提升50%，速度提升25%，持续20秒。</w:t>
      </w:r>
    </w:p>
    <w:p w14:paraId="5CABD0B2">
      <w:r xmlns:w="http://schemas.openxmlformats.org/wordprocessingml/2006/main">
        <w:t xml:space="preserve">[61] 增强图像</w:t>
      </w:r>
    </w:p>
    <w:p w14:paraId="4EDD7AC6">
      <w:r xmlns:w="http://schemas.openxmlformats.org/wordprocessingml/2006/main">
        <w:t xml:space="preserve">[62] 在游戏中 †</w:t>
      </w:r>
    </w:p>
    <w:p w14:paraId="3557CF9E">
      <w:r xmlns:w="http://schemas.openxmlformats.org/wordprocessingml/2006/main">
        <w:t xml:space="preserve">[63] 易易获得了第三套备用服装。</w:t>
      </w:r>
    </w:p>
    <w:p w14:paraId="360EC18A">
      <w:r xmlns:w="http://schemas.openxmlformats.org/wordprocessingml/2006/main">
        <w:t xml:space="preserve">[64] 特殊技能为横向直线攻击，可为全队提供闪避和眩晕抗性提升，并为使用者自身提供累积速度提升。闪避提升效果显著，在团队副本中可减少50%的伤害。若与50%或以上的防御提升或场地闪避提升叠加，则可将伤害降低至1点。眩晕抗性提升足以抵御除必定眩晕之外的所有攻击，因此无需佩戴眩晕帽。速度提升并非增益效果，但可与其他速度提升效果叠加。</w:t>
      </w:r>
    </w:p>
    <w:p w14:paraId="5286124F">
      <w:r xmlns:w="http://schemas.openxmlformats.org/wordprocessingml/2006/main">
        <w:t xml:space="preserve">[65] 它的独特效果是提供短期的夏季支援。它还会以自身为目标，因此一登场就能发动大量增益效果。虽然它提供的攻击力提升幅度不大，但即使在非夏季状态下也有效。</w:t>
      </w:r>
    </w:p>
    <w:p w14:paraId="4346D46B">
      <w:r xmlns:w="http://schemas.openxmlformats.org/wordprocessingml/2006/main">
        <w:t xml:space="preserve">[66] 内容适用性简易评估 †</w:t>
      </w:r>
    </w:p>
    <w:p w14:paraId="32D8128E">
      <w:r xmlns:w="http://schemas.openxmlformats.org/wordprocessingml/2006/main">
        <w:t xml:space="preserve">[67] 合适的内容、推荐的装备示例、角色发展目标等。</w:t>
      </w:r>
    </w:p>
    <w:p w14:paraId="77BA0A04">
      <w:r xmlns:w="http://schemas.openxmlformats.org/wordprocessingml/2006/main">
        <w:t xml:space="preserve">[68] 兼容内容</w:t>
      </w:r>
    </w:p>
    <w:p w14:paraId="5D07E23D">
      <w:r xmlns:w="http://schemas.openxmlformats.org/wordprocessingml/2006/main">
        <w:t xml:space="preserve">[69] 能力倾向</w:t>
      </w:r>
    </w:p>
    <w:p w14:paraId="043FC67B">
      <w:r xmlns:w="http://schemas.openxmlformats.org/wordprocessingml/2006/main">
        <w:t xml:space="preserve">[70] 简短评论</w:t>
      </w:r>
    </w:p>
    <w:p w14:paraId="56169E2A">
      <w:r xmlns:w="http://schemas.openxmlformats.org/wordprocessingml/2006/main">
        <w:t xml:space="preserve">[71] 主线任务 事件任务</w:t>
      </w:r>
    </w:p>
    <w:p w14:paraId="4A302233">
      <w:r xmlns:w="http://schemas.openxmlformats.org/wordprocessingml/2006/main">
        <w:t xml:space="preserve">[72] 他可以毫无问题地完成任务，但几乎没有理由专门选择他。</w:t>
      </w:r>
    </w:p>
    <w:p w14:paraId="79C846E2">
      <w:r xmlns:w="http://schemas.openxmlformats.org/wordprocessingml/2006/main">
        <w:t xml:space="preserve">[73] 突袭战</w:t>
      </w:r>
    </w:p>
    <w:p w14:paraId="49E0E078">
      <w:r xmlns:w="http://schemas.openxmlformats.org/wordprocessingml/2006/main">
        <w:t xml:space="preserve">[74] 虽然不适合范围攻击，但 50% 的伤害减免很有用（有关装备示例，请参见下文）。</w:t>
      </w:r>
    </w:p>
    <w:p w14:paraId="2E048571">
      <w:r xmlns:w="http://schemas.openxmlformats.org/wordprocessingml/2006/main">
        <w:t xml:space="preserve">[75] 湮灭</w:t>
      </w:r>
    </w:p>
    <w:p w14:paraId="7E025347">
      <w:r xmlns:w="http://schemas.openxmlformats.org/wordprocessingml/2006/main">
        <w:t xml:space="preserve">[76] 列特殊攻击不适用</w:t>
      </w:r>
    </w:p>
    <w:p w14:paraId="0302E928">
      <w:r xmlns:w="http://schemas.openxmlformats.org/wordprocessingml/2006/main">
        <w:t xml:space="preserve">[77] B宇宙</w:t>
      </w:r>
    </w:p>
    <w:p w14:paraId="25979E11">
      <w:r xmlns:w="http://schemas.openxmlformats.org/wordprocessingml/2006/main">
        <w:t xml:space="preserve">[78] 它没有太大作用。</w:t>
      </w:r>
    </w:p>
    <w:p w14:paraId="728571D1">
      <w:r xmlns:w="http://schemas.openxmlformats.org/wordprocessingml/2006/main">
        <w:t xml:space="preserve">[79] 能力评估指标</w:t>
      </w:r>
    </w:p>
    <w:p w14:paraId="1D51B708">
      <w:r xmlns:w="http://schemas.openxmlformats.org/wordprocessingml/2006/main">
        <w:t xml:space="preserve">[80] ◎：优秀内容。最有可能发挥出色。○：合适内容。有较高发挥潜力。△：一般。需要一些技巧才能发挥良好，但选择理由不多。×：不合适内容。由于与内容规则、游戏系统、难度等级等不兼容，难以发挥出色。*2014年3月更新</w:t>
      </w:r>
    </w:p>
    <w:p w14:paraId="044187D7">
      <w:r xmlns:w="http://schemas.openxmlformats.org/wordprocessingml/2006/main">
        <w:t xml:space="preserve">[81] 突袭</w:t>
      </w:r>
    </w:p>
    <w:p w14:paraId="18487DD6">
      <w:r xmlns:w="http://schemas.openxmlformats.org/wordprocessingml/2006/main">
        <w:t xml:space="preserve">[82] 推荐设备示例</w:t>
      </w:r>
    </w:p>
    <w:p w14:paraId="405AA64A">
      <w:r xmlns:w="http://schemas.openxmlformats.org/wordprocessingml/2006/main">
        <w:t xml:space="preserve">[83] 主要设备</w:t>
      </w:r>
    </w:p>
    <w:p w14:paraId="648D1C31">
      <w:r xmlns:w="http://schemas.openxmlformats.org/wordprocessingml/2006/main">
        <w:t xml:space="preserve">[84] 子设备</w:t>
      </w:r>
    </w:p>
    <w:p w14:paraId="39C9FD45">
      <w:r xmlns:w="http://schemas.openxmlformats.org/wordprocessingml/2006/main">
        <w:t xml:space="preserve">[85] 一件令人愉悦的物品</w:t>
      </w:r>
    </w:p>
    <w:p w14:paraId="422B331A">
      <w:r xmlns:w="http://schemas.openxmlformats.org/wordprocessingml/2006/main">
        <w:t xml:space="preserve">[86] 发展目标</w:t>
      </w:r>
    </w:p>
    <w:p w14:paraId="3E522D0F">
      <w:r xmlns:w="http://schemas.openxmlformats.org/wordprocessingml/2006/main">
        <w:t xml:space="preserve">[87] 突破极限</w:t>
      </w:r>
    </w:p>
    <w:p w14:paraId="66BC9F8F">
      <w:r xmlns:w="http://schemas.openxmlformats.org/wordprocessingml/2006/main">
        <w:t xml:space="preserve">[88] 致命觉醒</w:t>
      </w:r>
    </w:p>
    <w:p w14:paraId="0945347D">
      <w:r xmlns:w="http://schemas.openxmlformats.org/wordprocessingml/2006/main">
        <w:t xml:space="preserve">[89] 独特的觉醒</w:t>
      </w:r>
    </w:p>
    <w:p w14:paraId="3125D7E6">
      <w:r xmlns:w="http://schemas.openxmlformats.org/wordprocessingml/2006/main">
        <w:t xml:space="preserve">[90] 行动速度</w:t>
      </w:r>
    </w:p>
    <w:p w14:paraId="21C5CEF0">
      <w:r xmlns:w="http://schemas.openxmlformats.org/wordprocessingml/2006/main">
        <w:t xml:space="preserve">[91] 特别收费</w:t>
      </w:r>
    </w:p>
    <w:p w14:paraId="10B53BCE">
      <w:r xmlns:w="http://schemas.openxmlformats.org/wordprocessingml/2006/main">
        <w:t xml:space="preserve">[92] 其他</w:t>
      </w:r>
    </w:p>
    <w:p w14:paraId="75C789DE">
      <w:r xmlns:w="http://schemas.openxmlformats.org/wordprocessingml/2006/main">
        <w:t xml:space="preserve">[93] 培训费用</w:t>
      </w:r>
    </w:p>
    <w:p w14:paraId="200C380F">
      <w:r xmlns:w="http://schemas.openxmlformats.org/wordprocessingml/2006/main">
        <w:t xml:space="preserve">[94] 3.1 秒 19 次</w:t>
      </w:r>
    </w:p>
    <w:p w14:paraId="01DA8B4F">
      <w:r xmlns:w="http://schemas.openxmlformats.org/wordprocessingml/2006/main">
        <w:t xml:space="preserve">[95] 14.9% 8次</w:t>
      </w:r>
    </w:p>
    <w:p w14:paraId="0F2A9EF1">
      <w:r xmlns:w="http://schemas.openxmlformats.org/wordprocessingml/2006/main">
        <w:t xml:space="preserve">[96] 备注</w:t>
      </w:r>
    </w:p>
    <w:p w14:paraId="4413E60B">
      <w:r xmlns:w="http://schemas.openxmlformats.org/wordprocessingml/2006/main">
        <w:t xml:space="preserve">[97] 在黄金蜂蜜战斗中添加到副装备。</w:t>
      </w:r>
    </w:p>
    <w:p w14:paraId="179DD476">
      <w:r xmlns:w="http://schemas.openxmlformats.org/wordprocessingml/2006/main">
        <w:t xml:space="preserve">[98] *2016年5月更新</w:t>
      </w:r>
    </w:p>
    <w:p w14:paraId="75F849D8">
      <w:r xmlns:w="http://schemas.openxmlformats.org/wordprocessingml/2006/main">
        <w:t xml:space="preserve">[99] 备选版本 †</w:t>
      </w:r>
    </w:p>
    <w:p w14:paraId="3D7AFE65">
      <w:r xmlns:w="http://schemas.openxmlformats.org/wordprocessingml/2006/main">
        <w:t xml:space="preserve">[100] 命运的YY</w:t>
      </w:r>
    </w:p>
    <w:p w14:paraId="1DBB137C">
      <w:r xmlns:w="http://schemas.openxmlformats.org/wordprocessingml/2006/main">
        <w:t xml:space="preserve">[101] 万圣节特辑</w:t>
      </w:r>
    </w:p>
    <w:p w14:paraId="33BA4E64">
      <w:r xmlns:w="http://schemas.openxmlformats.org/wordprocessingml/2006/main">
        <w:t xml:space="preserve">[102] 新娘怡</w:t>
      </w:r>
    </w:p>
    <w:p w14:paraId="0BDAA364">
      <w:r xmlns:w="http://schemas.openxmlformats.org/wordprocessingml/2006/main">
        <w:t xml:space="preserve">[103] 仲夏夜</w:t>
      </w:r>
    </w:p>
    <w:p w14:paraId="7B241D6B">
      <w:r xmlns:w="http://schemas.openxmlformats.org/wordprocessingml/2006/main">
        <w:t xml:space="preserve">[104] 琐事 †</w:t>
      </w:r>
    </w:p>
    <w:p w14:paraId="5372E5B6">
      <w:r xmlns:w="http://schemas.openxmlformats.org/wordprocessingml/2006/main">
        <w:t xml:space="preserve">[105] 官方推特账号简介 †</w:t>
      </w:r>
    </w:p>
    <w:p w14:paraId="226DF183">
      <w:r xmlns:w="http://schemas.openxmlformats.org/wordprocessingml/2006/main">
        <w:t xml:space="preserve">[106] 人物介绍</w:t>
      </w:r>
    </w:p>
    <w:p w14:paraId="07F9C610">
      <w:r xmlns:w="http://schemas.openxmlformats.org/wordprocessingml/2006/main">
        <w:t xml:space="preserve">[107] 评论表 †</w:t>
      </w:r>
    </w:p>
    <w:p w14:paraId="28596D24">
      <w:r xmlns:w="http://schemas.openxmlformats.org/wordprocessingml/2006/main">
        <w:t xml:space="preserve">[108] 点击打开历史日志列表</w:t>
      </w:r>
    </w:p>
    <w:p w14:paraId="03DDB1BC">
      <w:r xmlns:w="http://schemas.openxmlformats.org/wordprocessingml/2006/main">
        <w:t xml:space="preserve">[109] 末尾的数字越小，日志就越旧。</w:t>
      </w:r>
    </w:p>
    <w:p w14:paraId="162DC4D6">
      <w:r xmlns:w="http://schemas.openxmlformats.org/wordprocessingml/2006/main">
        <w:t xml:space="preserve">[110] 'Comments/Midsummer EE/' 没有子页面。</w:t>
      </w:r>
    </w:p>
    <w:p w14:paraId="5CEE81E1">
      <w:r xmlns:w="http://schemas.openxmlformats.org/wordprocessingml/2006/main">
        <w:t xml:space="preserve">[111] 我很满意，因为角色设定和场景都非常可爱——[QJDgwpIVw2Y] 2025-08-13 (周三) 22:22:51</w:t>
      </w:r>
    </w:p>
    <w:p w14:paraId="41676D37">
      <w:r xmlns:w="http://schemas.openxmlformats.org/wordprocessingml/2006/main">
        <w:t xml:space="preserve">[112] 距离上次见到怡怡已经一年了！耶！！她的马尾辫也超级可爱……我也一直很期待这款皮肤，所以非常开心！ -- [hAqxC1zUFok] 2025-08-13 (周三) 23:05:29</w:t>
      </w:r>
    </w:p>
    <w:p w14:paraId="68D4088C">
      <w:r xmlns:w="http://schemas.openxmlformats.org/wordprocessingml/2006/main">
        <w:t xml:space="preserve">[113] 我讨厌糟糕的评论，但我讨厌所有的评论——[Pf/c9ToaNLE] 2025-08-14 (周四) 16:30:13</w:t>
      </w:r>
    </w:p>
    <w:p w14:paraId="0E996CFF">
      <w:r xmlns:w="http://schemas.openxmlformats.org/wordprocessingml/2006/main">
        <w:t xml:space="preserve">[114] 这绝对不是孩子们暑假应该玩的游戏——[snXwScpKxIU] 2025-08-15 (周五) 01:33:02</w:t>
      </w:r>
    </w:p>
    <w:p w14:paraId="4738D200">
      <w:r xmlns:w="http://schemas.openxmlformats.org/wordprocessingml/2006/main">
        <w:t xml:space="preserve">[115] 我觉得这个视角并没有那么离谱…… -- [uitfQL1b7SE] 2025-08-14 (周四) 16:11:45</w:t>
      </w:r>
    </w:p>
    <w:p w14:paraId="127569CB">
      <w:r xmlns:w="http://schemas.openxmlformats.org/wordprocessingml/2006/main">
        <w:t xml:space="preserve">[116] 类似的角色库鲁鲁的尾巴画得非常夸张，所以这只是画师的个人喜好而已哈哈 -- [hmQ65pJxbE2] 2025-08-14 (周四) 03:21:59</w:t>
      </w:r>
    </w:p>
    <w:p w14:paraId="5081E847">
      <w:r xmlns:w="http://schemas.openxmlformats.org/wordprocessingml/2006/main">
        <w:t xml:space="preserve">[117] ←使用棋盘前请务必阅读规则。</w:t>
      </w:r>
    </w:p>
    <w:p w14:paraId="16D54A75">
      <w:r xmlns:w="http://schemas.openxmlformats.org/wordprocessingml/2006/main">
        <w:t xml:space="preserve">[118] 关于规则 †</w:t>
      </w:r>
    </w:p>
    <w:p w14:paraId="4149BFFE">
      <w:r xmlns:w="http://schemas.openxmlformats.org/wordprocessingml/2006/main">
        <w:t xml:space="preserve">[119] 请不要抱怨或批评页面编辑者。如果您对其他人的编辑有意见，请通过“提供替代方案”或“自行编辑”的方式进行建设性沟通。</w:t>
      </w:r>
    </w:p>
    <w:p w14:paraId="7E3C8971">
      <w:r xmlns:w="http://schemas.openxmlformats.org/wordprocessingml/2006/main">
        <w:t xml:space="preserve">[120] 不要发布个人网站或其他禁止未经授权链接的网站的网址。</w:t>
      </w:r>
    </w:p>
    <w:p w14:paraId="7F1A1077">
      <w:r xmlns:w="http://schemas.openxmlformats.org/wordprocessingml/2006/main">
        <w:t xml:space="preserve">[121] 关于违反规则的帖子 †</w:t>
      </w:r>
    </w:p>
    <w:p w14:paraId="31049ABE">
      <w:r xmlns:w="http://schemas.openxmlformats.org/wordprocessingml/2006/main">
        <w:t xml:space="preserve">[122] 禁止发布以下类型的帖子，因为它们容易造成干扰。</w:t>
      </w:r>
    </w:p>
    <w:p w14:paraId="051A6EDD">
      <w:r xmlns:w="http://schemas.openxmlformats.org/wordprocessingml/2006/main">
        <w:t xml:space="preserve">[123]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1834B37D">
      <w:r xmlns:w="http://schemas.openxmlformats.org/wordprocessingml/2006/main">
        <w:t xml:space="preserve">[124] 其他包括使用此维基的人、官方管理员、艺术家、配音演员、现实生活中的个人以及 Twitter 用户等团体。</w:t>
      </w:r>
    </w:p>
    <w:p w14:paraId="2DBB3D7B">
      <w:r xmlns:w="http://schemas.openxmlformats.org/wordprocessingml/2006/main">
        <w:t xml:space="preserve">[125] 关于向管理层提交的帖子，我们容忍可以解释为用户反馈的评论，例如“我希望他们改进这一点”、“我希望他们尽快修复错误”和“维护时间太长了”，但我们不容忍使用辱骂性语言贬低管理层。</w:t>
      </w:r>
    </w:p>
    <w:p w14:paraId="393926DB">
      <w:r xmlns:w="http://schemas.openxmlformats.org/wordprocessingml/2006/main">
        <w:t xml:space="preserve">[126] 将讨论和意见交流视为“诽谤或对抗他人”是错误的。然而，在讨论或意见交流中使用辱骂性语言、贬低他人、挑衅他人或在缺乏明确证据的情况下发表言论，都是违法行为。说话时务必注意自己的言辞。</w:t>
      </w:r>
    </w:p>
    <w:p w14:paraId="5C0BA47B">
      <w:r xmlns:w="http://schemas.openxmlformats.org/wordprocessingml/2006/main">
        <w:t xml:space="preserve">[127] 攻击性评论包括使用“做这个”或“做那个”等强硬命令、“使用粗俗语言”、“采取居高临下的态度”或“挑衅”。</w:t>
      </w:r>
    </w:p>
    <w:p w14:paraId="0479933A">
      <w:r xmlns:w="http://schemas.openxmlformats.org/wordprocessingml/2006/main">
        <w:t xml:space="preserve">[128] 禁止发布冒犯现有玩家的帖子，例如“还有人玩这个游戏吗？”或“这游戏已经凉了”。这并不意味着您完全不能发表任何负面言论，而是指那些超出单纯负面评价范围，构成诽谤或诋毁的帖子将被禁止发布。</w:t>
      </w:r>
    </w:p>
    <w:p w14:paraId="55FCCC82">
      <w:r xmlns:w="http://schemas.openxmlformats.org/wordprocessingml/2006/main">
        <w:t xml:space="preserve">[129] 公开羞辱他人，包括泄露他人的游戏内名称或UID</w:t>
      </w:r>
    </w:p>
    <w:p w14:paraId="1DB9DB23">
      <w:r xmlns:w="http://schemas.openxmlformats.org/wordprocessingml/2006/main">
        <w:t xml:space="preserve">[130] 但是，分享有助于游戏攻略的信息和视频是允许的。</w:t>
      </w:r>
    </w:p>
    <w:p w14:paraId="7152A864">
      <w:r xmlns:w="http://schemas.openxmlformats.org/wordprocessingml/2006/main">
        <w:t xml:space="preserve">[131] 参考其他应用程序</w:t>
      </w:r>
    </w:p>
    <w:p w14:paraId="524E5C0F">
      <w:r xmlns:w="http://schemas.openxmlformats.org/wordprocessingml/2006/main">
        <w:t xml:space="preserve">[132] 在多个论坛上多次发帖</w:t>
      </w:r>
    </w:p>
    <w:p w14:paraId="3CF3D4D2">
      <w:r xmlns:w="http://schemas.openxmlformats.org/wordprocessingml/2006/main">
        <w:t xml:space="preserve">[133] 写一串无意义的字符</w:t>
      </w:r>
    </w:p>
    <w:p w14:paraId="58909AFB">
      <w:r xmlns:w="http://schemas.openxmlformats.org/wordprocessingml/2006/main">
        <w:t xml:space="preserve">[134] 关于作弊和利用漏洞的帖子</w:t>
      </w:r>
    </w:p>
    <w:p w14:paraId="458527EA">
      <w:r xmlns:w="http://schemas.openxmlformats.org/wordprocessingml/2006/main">
        <w:t xml:space="preserve">[135] 最好的办法是忽略违反规则的帖子。上钩或反驳只会让事情变得更糟。</w:t>
      </w:r>
    </w:p>
    <w:p w14:paraId="4A32B304">
      <w:r xmlns:w="http://schemas.openxmlformats.org/wordprocessingml/2006/main">
        <w:t xml:space="preserve">[136] *在上述规则中，“诽谤”指的是在没有客观证据的情况下诋毁和贬低他人。将所有批评性文章都归为“诽谤”是不正确的，所以请务必谨慎。</w:t>
      </w:r>
    </w:p>
    <w:p w14:paraId="22878D5E">
      <w:r xmlns:w="http://schemas.openxmlformats.org/wordprocessingml/2006/main">
        <w:t xml:space="preserve">[137] 关于修改和删除发帖日志 †</w:t>
      </w:r>
    </w:p>
    <w:p w14:paraId="6902DCA2">
      <w:r xmlns:w="http://schemas.openxmlformats.org/wordprocessingml/2006/main">
        <w:t xml:space="preserve">[138] 但是，允许更正印刷错误、遗漏和字体颜色。（他人出于善意所做的更正也允许。）</w:t>
      </w:r>
    </w:p>
    <w:p w14:paraId="64190A77">
      <w:r xmlns:w="http://schemas.openxmlformats.org/wordprocessingml/2006/main">
        <w:t xml:space="preserve">[139] 作为例外情况，您可以删除自己的帖子，但事后必须向管理员报告。此外，删除时，请将整个评论替换为以下文本，而不是完全删除：&amp;color(#ff0000){''发帖人已删除''};</w:t>
      </w:r>
    </w:p>
    <w:p w14:paraId="4778DC2D">
      <w:r xmlns:w="http://schemas.openxmlformats.org/wordprocessingml/2006/main">
        <w:t xml:space="preserve">[140] 关于评论违反规则的帖子 †</w:t>
      </w:r>
    </w:p>
    <w:p w14:paraId="31B94B63">
      <w:r xmlns:w="http://schemas.openxmlformats.org/wordprocessingml/2006/main">
        <w:t xml:space="preserve">[141] 您可以自行注释掉上述任何违反规则的评论，无需管理员许可。但是，如果您注释掉了某条评论，请务必在 CO 举报公告板上进行举报。请使用 CO 举报公告板上的举报模板。</w:t>
      </w:r>
    </w:p>
    <w:p w14:paraId="5FC6CE58">
      <w:r xmlns:w="http://schemas.openxmlformats.org/wordprocessingml/2006/main">
        <w:t xml:space="preserve">[142] 未经 CO 举报公告板举报而被评论删除的帖子将被恢复，而评论删除帖子的人将受到处罚。</w:t>
      </w:r>
    </w:p>
    <w:p w14:paraId="01A1A9AA">
      <w:r xmlns:w="http://schemas.openxmlformats.org/wordprocessingml/2006/main">
        <w:t xml:space="preserve">[143] 如果您反复向 CO 举报公告板举报不违反规则的帖子，我们将认为您是自私的，并将对您实施发帖和编辑限制。</w:t>
      </w:r>
    </w:p>
    <w:p w14:paraId="0030D50E">
      <w:r xmlns:w="http://schemas.openxmlformats.org/wordprocessingml/2006/main">
        <w:t xml:space="preserve">[144] 在 CO 报告公告板上，不构成违规的报告可由管理员酌情恢复。</w:t>
      </w:r>
    </w:p>
    <w:p w14:paraId="79C0E781">
      <w:r xmlns:w="http://schemas.openxmlformats.org/wordprocessingml/2006/main">
        <w:t xml:space="preserve">[145] 我们再次要求您不要评论那些并未违反规则的评论。（例如，诸如“虽然不违反规则，但显然是在挑衅”、“恶作剧”或“评论整个帖子”之类的主观判断。）</w:t>
      </w:r>
    </w:p>
    <w:p w14:paraId="1D924A24">
      <w:r xmlns:w="http://schemas.openxmlformats.org/wordprocessingml/2006/main">
        <w:t xml:space="preserve">[146] 关于不违反规则但“冒犯性”的帖子 †</w:t>
      </w:r>
    </w:p>
    <w:p w14:paraId="5D4A2185">
      <w:r xmlns:w="http://schemas.openxmlformats.org/wordprocessingml/2006/main">
        <w:t xml:space="preserve">[147] 即使帖子内容具有冒犯性，除非违反版规，否则不会被删除。由于每个人对冒犯性的接受程度不同，请使用 NGID 功能隐藏评论，而不是争论或恶意挑衅。</w:t>
      </w:r>
    </w:p>
    <w:p w14:paraId="6FF28644">
      <w:r xmlns:w="http://schemas.openxmlformats.org/wordprocessingml/2006/main">
        <w:t xml:space="preserve">[148] 挑衅难道不是一种违规行为吗？†</w:t>
      </w:r>
    </w:p>
    <w:p w14:paraId="61FB06C1">
      <w:r xmlns:w="http://schemas.openxmlformats.org/wordprocessingml/2006/main">
        <w:t xml:space="preserve">[149] 某人对某些内容是否具有煽动性的看法差异很大，因此我们不认为这是违规行为。如果您认为某条评论具有煽动性，请使用 NGID 功能将其隐藏。</w:t>
      </w:r>
    </w:p>
    <w:p w14:paraId="49C32B56">
      <w:r xmlns:w="http://schemas.openxmlformats.org/wordprocessingml/2006/main">
        <w:t xml:space="preserve">[150] 投诉难道不算违法吗？†</w:t>
      </w:r>
    </w:p>
    <w:p w14:paraId="014CDB05">
      <w:r xmlns:w="http://schemas.openxmlformats.org/wordprocessingml/2006/main">
        <w:t xml:space="preserve">[151] 一般而言，抱怨本身并不构成违规。但是，针对本作品的负面宣传、诽谤、辱骂性语言以及超出抱怨范围的对抗性言论均构成违规。如果您认为抱怨内容冒犯了您，请使用 NGID 功能隐藏相关评论。</w:t>
      </w:r>
    </w:p>
    <w:p w14:paraId="3CFB1934">
      <w:r xmlns:w="http://schemas.openxmlformats.org/wordprocessingml/2006/main">
        <w:t xml:space="preserve">[152] 如果您不确定某个帖子是否违反规则，该怎么办？ †</w:t>
      </w:r>
    </w:p>
    <w:p w14:paraId="18B2180E">
      <w:r xmlns:w="http://schemas.openxmlformats.org/wordprocessingml/2006/main">
        <w:t xml:space="preserve">[153] 有些帖子内容含糊不清，难以判断是否违规。评论删除这类含糊不清的帖子可能会导致问题，所以请不要评论删除，而是使用 NGID 功能将评论隐藏起来。</w:t>
      </w:r>
    </w:p>
    <w:p w14:paraId="1D63B6F2">
      <w:r xmlns:w="http://schemas.openxmlformats.org/wordprocessingml/2006/main">
        <w:t xml:space="preserve">[154] 对屡犯者的处罚 †</w:t>
      </w:r>
    </w:p>
    <w:p w14:paraId="3CB1FA87">
      <w:r xmlns:w="http://schemas.openxmlformats.org/wordprocessingml/2006/main">
        <w:t xml:space="preserve">[155] 屡次违反规则或发布特别恶意的帖子，管理员可酌情予以处罚，例如“禁止访问”或“限制发帖”。</w:t>
      </w:r>
    </w:p>
    <w:p w14:paraId="50E1AB9A">
      <w:r xmlns:w="http://schemas.openxmlformats.org/wordprocessingml/2006/main">
        <w:t xml:space="preserve">[156] 如果您对进一步改进有任何建议，请通过 Wiki 管理公告板与我们联系。</w:t>
      </w:r>
    </w:p>
    <w:p w14:paraId="49A003AE"/>
    <w:p w14:paraId="5FC529EF">
      <w:r xmlns:w="http://schemas.openxmlformats.org/wordprocessingml/2006/main">
        <w:rPr>
          <w:b/>
        </w:rPr>
        <w:t xml:space="preserve">A206</w:t>
      </w:r>
    </w:p>
    <w:p w14:paraId="5FC19248">
      <w:r xmlns:w="http://schemas.openxmlformats.org/wordprocessingml/2006/main">
        <w:t xml:space="preserve">[0] 索引：所有角色 | SSR 角色 | SR 角色 | R 角色</w:t>
      </w:r>
    </w:p>
    <w:p w14:paraId="187EA400">
      <w:r xmlns:w="http://schemas.openxmlformats.org/wordprocessingml/2006/main">
        <w:t xml:space="preserve">[1] 基本信息</w:t>
      </w:r>
    </w:p>
    <w:p w14:paraId="09CE17CD">
      <w:r xmlns:w="http://schemas.openxmlformats.org/wordprocessingml/2006/main">
        <w:t xml:space="preserve">[2] 语音</w:t>
      </w:r>
    </w:p>
    <w:p w14:paraId="4AD5F19B">
      <w:r xmlns:w="http://schemas.openxmlformats.org/wordprocessingml/2006/main">
        <w:t xml:space="preserve">[3] 内容适用性简易评估</w:t>
      </w:r>
    </w:p>
    <w:p w14:paraId="1CB4AFF9">
      <w:r xmlns:w="http://schemas.openxmlformats.org/wordprocessingml/2006/main">
        <w:t xml:space="preserve">[4] 替代版本</w:t>
      </w:r>
    </w:p>
    <w:p w14:paraId="36A07468">
      <w:r xmlns:w="http://schemas.openxmlformats.org/wordprocessingml/2006/main">
        <w:t xml:space="preserve">[5] 琐事</w:t>
      </w:r>
    </w:p>
    <w:p w14:paraId="42E70779">
      <w:r xmlns:w="http://schemas.openxmlformats.org/wordprocessingml/2006/main">
        <w:t xml:space="preserve">[6] 官方推特账号介绍</w:t>
      </w:r>
    </w:p>
    <w:p w14:paraId="6263541D">
      <w:r xmlns:w="http://schemas.openxmlformats.org/wordprocessingml/2006/main">
        <w:t xml:space="preserve">[7] 评论表单</w:t>
      </w:r>
    </w:p>
    <w:p w14:paraId="1BD77536">
      <w:r xmlns:w="http://schemas.openxmlformats.org/wordprocessingml/2006/main">
        <w:t xml:space="preserve">[8] 基本信息 †</w:t>
      </w:r>
    </w:p>
    <w:p w14:paraId="17470D7A">
      <w:r xmlns:w="http://schemas.openxmlformats.org/wordprocessingml/2006/main">
        <w:t xml:space="preserve">[9] 变换图像</w:t>
      </w:r>
    </w:p>
    <w:p w14:paraId="12DBF1E8">
      <w:r xmlns:w="http://schemas.openxmlformats.org/wordprocessingml/2006/main">
        <w:t xml:space="preserve">[10] 简介</w:t>
      </w:r>
    </w:p>
    <w:p w14:paraId="1335A678">
      <w:r xmlns:w="http://schemas.openxmlformats.org/wordprocessingml/2006/main">
        <w:t xml:space="preserve">[11] 姓名</w:t>
      </w:r>
    </w:p>
    <w:p w14:paraId="01C30E5E">
      <w:r xmlns:w="http://schemas.openxmlformats.org/wordprocessingml/2006/main">
        <w:t xml:space="preserve">[12] 仲夏超越</w:t>
      </w:r>
    </w:p>
    <w:p w14:paraId="287037BF">
      <w:r xmlns:w="http://schemas.openxmlformats.org/wordprocessingml/2006/main">
        <w:t xml:space="preserve">[13] 真实姓名</w:t>
      </w:r>
    </w:p>
    <w:p w14:paraId="470353D4">
      <w:r xmlns:w="http://schemas.openxmlformats.org/wordprocessingml/2006/main">
        <w:t xml:space="preserve">[14] 厄里斯·希利亚</w:t>
      </w:r>
    </w:p>
    <w:p w14:paraId="1A5A1AF0">
      <w:r xmlns:w="http://schemas.openxmlformats.org/wordprocessingml/2006/main">
        <w:t xml:space="preserve">[15] 稀有度</w:t>
      </w:r>
    </w:p>
    <w:p w14:paraId="1B1DCA48">
      <w:r xmlns:w="http://schemas.openxmlformats.org/wordprocessingml/2006/main">
        <w:t xml:space="preserve">[16] 普通攻击</w:t>
      </w:r>
    </w:p>
    <w:p w14:paraId="7341711E">
      <w:r xmlns:w="http://schemas.openxmlformats.org/wordprocessingml/2006/main">
        <w:t xml:space="preserve">[17] 远程攻击（物理）</w:t>
      </w:r>
    </w:p>
    <w:p w14:paraId="57ED2EE8">
      <w:r xmlns:w="http://schemas.openxmlformats.org/wordprocessingml/2006/main">
        <w:t xml:space="preserve">[18] 附属派系</w:t>
      </w:r>
    </w:p>
    <w:p w14:paraId="0ADC4618">
      <w:r xmlns:w="http://schemas.openxmlformats.org/wordprocessingml/2006/main">
        <w:t xml:space="preserve">[19] 神圣骑士（天）</w:t>
      </w:r>
    </w:p>
    <w:p w14:paraId="4B119412">
      <w:r xmlns:w="http://schemas.openxmlformats.org/wordprocessingml/2006/main">
        <w:t xml:space="preserve">[20] 特殊属性</w:t>
      </w:r>
    </w:p>
    <w:p w14:paraId="078D721B">
      <w:r xmlns:w="http://schemas.openxmlformats.org/wordprocessingml/2006/main">
        <w:t xml:space="preserve">[21] 仲夏</w:t>
      </w:r>
    </w:p>
    <w:p w14:paraId="752910CF">
      <w:r xmlns:w="http://schemas.openxmlformats.org/wordprocessingml/2006/main">
        <w:t xml:space="preserve">[22] 梅御苑</w:t>
      </w:r>
    </w:p>
    <w:p w14:paraId="218DE631">
      <w:r xmlns:w="http://schemas.openxmlformats.org/wordprocessingml/2006/main">
        <w:t xml:space="preserve">[23] 插图</w:t>
      </w:r>
    </w:p>
    <w:p w14:paraId="459ED121">
      <w:r xmlns:w="http://schemas.openxmlformats.org/wordprocessingml/2006/main">
        <w:t xml:space="preserve">[24] 饭团君</w:t>
      </w:r>
    </w:p>
    <w:p w14:paraId="6C934DBE">
      <w:r xmlns:w="http://schemas.openxmlformats.org/wordprocessingml/2006/main">
        <w:t xml:space="preserve">[25] SD字符</w:t>
      </w:r>
    </w:p>
    <w:p w14:paraId="61CC1B2D">
      <w:r xmlns:w="http://schemas.openxmlformats.org/wordprocessingml/2006/main">
        <w:t xml:space="preserve">[26] 风味文字</w:t>
      </w:r>
    </w:p>
    <w:p w14:paraId="6F011A53">
      <w:r xmlns:w="http://schemas.openxmlformats.org/wordprocessingml/2006/main">
        <w:t xml:space="preserve">[27] “我们不能对那些偷走人们美好假期的行为视而不见。”神圣骑士埃克西尔身着泳装，作为改良版ADDD的原型。她常用的巨剑“太阳王冠”伪装成了一把水枪。她看起来像是准备尽情玩乐，但这可不是儿戏！这是个任务！对了，那边海滩小屋飘来一股好香的味道……</w:t>
      </w:r>
    </w:p>
    <w:p w14:paraId="3DF64D21">
      <w:r xmlns:w="http://schemas.openxmlformats.org/wordprocessingml/2006/main">
        <w:t xml:space="preserve">[28] 如何获得</w:t>
      </w:r>
    </w:p>
    <w:p w14:paraId="3B91546A">
      <w:r xmlns:w="http://schemas.openxmlformats.org/wordprocessingml/2006/main">
        <w:t xml:space="preserve">[29] 限时扭蛋</w:t>
      </w:r>
    </w:p>
    <w:p w14:paraId="4C2BDBD2">
      <w:r xmlns:w="http://schemas.openxmlformats.org/wordprocessingml/2006/main">
        <w:t xml:space="preserve">[30] 基础属性（⭐︎1）* 每提升一个⭐︎，属性值增加50%，⭐︎5时为⭐︎1值的3倍。</w:t>
      </w:r>
    </w:p>
    <w:p w14:paraId="3BE4FEA7">
      <w:r xmlns:w="http://schemas.openxmlformats.org/wordprocessingml/2006/main">
        <w:t xml:space="preserve">[31] 级</w:t>
      </w:r>
    </w:p>
    <w:p w14:paraId="6989EF3C">
      <w:r xmlns:w="http://schemas.openxmlformats.org/wordprocessingml/2006/main">
        <w:t xml:space="preserve">[32] 耐力</w:t>
      </w:r>
    </w:p>
    <w:p w14:paraId="1475561C">
      <w:r xmlns:w="http://schemas.openxmlformats.org/wordprocessingml/2006/main">
        <w:t xml:space="preserve">[33] 攻击力</w:t>
      </w:r>
    </w:p>
    <w:p w14:paraId="2E05B0B6">
      <w:r xmlns:w="http://schemas.openxmlformats.org/wordprocessingml/2006/main">
        <w:t xml:space="preserve">[34] 防御能力</w:t>
      </w:r>
    </w:p>
    <w:p w14:paraId="17ED7B7B">
      <w:r xmlns:w="http://schemas.openxmlformats.org/wordprocessingml/2006/main">
        <w:t xml:space="preserve">[35] 魔力</w:t>
      </w:r>
    </w:p>
    <w:p w14:paraId="3F7A9FE9">
      <w:r xmlns:w="http://schemas.openxmlformats.org/wordprocessingml/2006/main">
        <w:t xml:space="preserve">[36] 魔法抗性</w:t>
      </w:r>
    </w:p>
    <w:p w14:paraId="62A69080">
      <w:r xmlns:w="http://schemas.openxmlformats.org/wordprocessingml/2006/main">
        <w:t xml:space="preserve">[37] 详细状态</w:t>
      </w:r>
    </w:p>
    <w:p w14:paraId="07BA0F89">
      <w:r xmlns:w="http://schemas.openxmlformats.org/wordprocessingml/2006/main">
        <w:t xml:space="preserve">[38] 准确性</w:t>
      </w:r>
    </w:p>
    <w:p w14:paraId="5D051FF3">
      <w:r xmlns:w="http://schemas.openxmlformats.org/wordprocessingml/2006/main">
        <w:t xml:space="preserve">[39] 回避能力</w:t>
      </w:r>
    </w:p>
    <w:p w14:paraId="3E569321">
      <w:r xmlns:w="http://schemas.openxmlformats.org/wordprocessingml/2006/main">
        <w:t xml:space="preserve">[40] 连击率</w:t>
      </w:r>
    </w:p>
    <w:p w14:paraId="2FF6CBA8">
      <w:r xmlns:w="http://schemas.openxmlformats.org/wordprocessingml/2006/main">
        <w:t xml:space="preserve">[41] 反击率</w:t>
      </w:r>
    </w:p>
    <w:p w14:paraId="2AC6891A">
      <w:r xmlns:w="http://schemas.openxmlformats.org/wordprocessingml/2006/main">
        <w:t xml:space="preserve">[42] 眩晕激活率</w:t>
      </w:r>
    </w:p>
    <w:p w14:paraId="084ECDBE">
      <w:r xmlns:w="http://schemas.openxmlformats.org/wordprocessingml/2006/main">
        <w:t xml:space="preserve">[43] 抗眩晕能力</w:t>
      </w:r>
    </w:p>
    <w:p w14:paraId="345E65C1">
      <w:r xmlns:w="http://schemas.openxmlformats.org/wordprocessingml/2006/main">
        <w:t xml:space="preserve">[44] 移动速度</w:t>
      </w:r>
    </w:p>
    <w:p w14:paraId="55CCB7B5">
      <w:r xmlns:w="http://schemas.openxmlformats.org/wordprocessingml/2006/main">
        <w:t xml:space="preserve">[45] 部署速度</w:t>
      </w:r>
    </w:p>
    <w:p w14:paraId="4F25CD0D">
      <w:r xmlns:w="http://schemas.openxmlformats.org/wordprocessingml/2006/main">
        <w:t xml:space="preserve">[46] 行动速度</w:t>
      </w:r>
    </w:p>
    <w:p w14:paraId="6B3C6A0C">
      <w:r xmlns:w="http://schemas.openxmlformats.org/wordprocessingml/2006/main">
        <w:t xml:space="preserve">[47] 特殊填充量</w:t>
      </w:r>
    </w:p>
    <w:p w14:paraId="64663D07">
      <w:r xmlns:w="http://schemas.openxmlformats.org/wordprocessingml/2006/main">
        <w:t xml:space="preserve">[48] 特殊招式</w:t>
      </w:r>
    </w:p>
    <w:p w14:paraId="1B054BDB">
      <w:r xmlns:w="http://schemas.openxmlformats.org/wordprocessingml/2006/main">
        <w:t xml:space="preserve">[49] 姓名</w:t>
      </w:r>
    </w:p>
    <w:p w14:paraId="2E7EDCBD">
      <w:r xmlns:w="http://schemas.openxmlformats.org/wordprocessingml/2006/main">
        <w:t xml:space="preserve">[50] 效应</w:t>
      </w:r>
    </w:p>
    <w:p w14:paraId="30886DBF">
      <w:r xmlns:w="http://schemas.openxmlformats.org/wordprocessingml/2006/main">
        <w:t xml:space="preserve">[51] 海洋分水岭</w:t>
      </w:r>
    </w:p>
    <w:p w14:paraId="6B6948A9">
      <w:r xmlns:w="http://schemas.openxmlformats.org/wordprocessingml/2006/main">
        <w:t xml:space="preserve">[52] 对所有敌人造成双倍物理伤害</w:t>
      </w:r>
    </w:p>
    <w:p w14:paraId="3DFFAA7F">
      <w:r xmlns:w="http://schemas.openxmlformats.org/wordprocessingml/2006/main">
        <w:t xml:space="preserve">[53] 海洋分界线+</w:t>
      </w:r>
    </w:p>
    <w:p w14:paraId="0D12D6B4">
      <w:r xmlns:w="http://schemas.openxmlformats.org/wordprocessingml/2006/main">
        <w:t xml:space="preserve">[54] 对所有敌人造成 4 倍物理伤害，无视其防御力。</w:t>
      </w:r>
    </w:p>
    <w:p w14:paraId="666616E6">
      <w:r xmlns:w="http://schemas.openxmlformats.org/wordprocessingml/2006/main">
        <w:t xml:space="preserve">[55] 独特效果</w:t>
      </w:r>
    </w:p>
    <w:p w14:paraId="7AF29CED">
      <w:r xmlns:w="http://schemas.openxmlformats.org/wordprocessingml/2006/main">
        <w:t xml:space="preserve">[56] 姓名</w:t>
      </w:r>
    </w:p>
    <w:p w14:paraId="4E09EF2D">
      <w:r xmlns:w="http://schemas.openxmlformats.org/wordprocessingml/2006/main">
        <w:t xml:space="preserve">[57] 效应</w:t>
      </w:r>
    </w:p>
    <w:p w14:paraId="7C48294A">
      <w:r xmlns:w="http://schemas.openxmlformats.org/wordprocessingml/2006/main">
        <w:t xml:space="preserve">[58] 沙滩公主</w:t>
      </w:r>
    </w:p>
    <w:p w14:paraId="13F3C1D9">
      <w:r xmlns:w="http://schemas.openxmlformats.org/wordprocessingml/2006/main">
        <w:t xml:space="preserve">[59] 部署完成后，敌方战场精度降低 30，持续 30 秒。</w:t>
      </w:r>
    </w:p>
    <w:p w14:paraId="2DCAD185">
      <w:r xmlns:w="http://schemas.openxmlformats.org/wordprocessingml/2006/main">
        <w:t xml:space="preserve">[60] 海滩美女+</w:t>
      </w:r>
    </w:p>
    <w:p w14:paraId="1A4E4883">
      <w:r xmlns:w="http://schemas.openxmlformats.org/wordprocessingml/2006/main">
        <w:t xml:space="preserve">[61] 部署完成后，敌方战场精度降低 50，持续 30 秒。</w:t>
      </w:r>
    </w:p>
    <w:p w14:paraId="0196A838">
      <w:r xmlns:w="http://schemas.openxmlformats.org/wordprocessingml/2006/main">
        <w:t xml:space="preserve">[62] 增强图像</w:t>
      </w:r>
    </w:p>
    <w:p w14:paraId="4AEFCC4C">
      <w:r xmlns:w="http://schemas.openxmlformats.org/wordprocessingml/2006/main">
        <w:t xml:space="preserve">[63] 语音 †</w:t>
      </w:r>
    </w:p>
    <w:p w14:paraId="7F68B017">
      <w:r xmlns:w="http://schemas.openxmlformats.org/wordprocessingml/2006/main">
        <w:t xml:space="preserve">[64] 点击打开行列表</w:t>
      </w:r>
    </w:p>
    <w:p w14:paraId="0D5E86F4">
      <w:r xmlns:w="http://schemas.openxmlformats.org/wordprocessingml/2006/main">
        <w:t xml:space="preserve">[65] 加入</w:t>
      </w:r>
    </w:p>
    <w:p w14:paraId="7EE08001">
      <w:r xmlns:w="http://schemas.openxmlformats.org/wordprocessingml/2006/main">
        <w:t xml:space="preserve">[66] 一个能迷惑人心的巫师……即便在盛夏，我也绝不会忽视他！神圣骑士流放者现身于此！</w:t>
      </w:r>
    </w:p>
    <w:p w14:paraId="7D6A60E0">
      <w:r xmlns:w="http://schemas.openxmlformats.org/wordprocessingml/2006/main">
        <w:t xml:space="preserve">[67] 对话 1（转换后）</w:t>
      </w:r>
    </w:p>
    <w:p w14:paraId="025A7E77">
      <w:r xmlns:w="http://schemas.openxmlformats.org/wordprocessingml/2006/main">
        <w:t xml:space="preserve">[68] 它看起来可能很冷，但没关系，因为它处于转变状态。</w:t>
      </w:r>
    </w:p>
    <w:p w14:paraId="265292E4">
      <w:r xmlns:w="http://schemas.openxmlformats.org/wordprocessingml/2006/main">
        <w:t xml:space="preserve">[69] 对话 2（转换后）</w:t>
      </w:r>
    </w:p>
    <w:p w14:paraId="59139D28">
      <w:r xmlns:w="http://schemas.openxmlformats.org/wordprocessingml/2006/main">
        <w:t xml:space="preserve">[70] 这身衣服有点……不，相当不舒服……</w:t>
      </w:r>
    </w:p>
    <w:p w14:paraId="44DDA098">
      <w:r xmlns:w="http://schemas.openxmlformats.org/wordprocessingml/2006/main">
        <w:t xml:space="preserve">[71] 对话 3（转换后）</w:t>
      </w:r>
    </w:p>
    <w:p w14:paraId="65B129A5">
      <w:r xmlns:w="http://schemas.openxmlformats.org/wordprocessingml/2006/main">
        <w:t xml:space="preserve">[72] 哦不，那……那太邪恶了！这可不好！</w:t>
      </w:r>
    </w:p>
    <w:p w14:paraId="6EF79CF9">
      <w:r xmlns:w="http://schemas.openxmlformats.org/wordprocessingml/2006/main">
        <w:t xml:space="preserve">[73] 对话 4（转换后）</w:t>
      </w:r>
    </w:p>
    <w:p w14:paraId="3F6791F0">
      <w:r xmlns:w="http://schemas.openxmlformats.org/wordprocessingml/2006/main">
        <w:t xml:space="preserve">[74] 巡逻海洋、河流和沿海地区就交给我吧。至于其他事情……让我想想……</w:t>
      </w:r>
    </w:p>
    <w:p w14:paraId="43E9B05D">
      <w:r xmlns:w="http://schemas.openxmlformats.org/wordprocessingml/2006/main">
        <w:t xml:space="preserve">[75] 对话 5（转换后）</w:t>
      </w:r>
    </w:p>
    <w:p w14:paraId="592F7D93">
      <w:r xmlns:w="http://schemas.openxmlformats.org/wordprocessingml/2006/main">
        <w:t xml:space="preserve">[76] 我喜欢漂浮在水里。我在天堂里从来没有机会玩水……哦，我想我以前讲过这个故事。</w:t>
      </w:r>
    </w:p>
    <w:p w14:paraId="1FEAF4BC">
      <w:r xmlns:w="http://schemas.openxmlformats.org/wordprocessingml/2006/main">
        <w:t xml:space="preserve">[77] 对话 6（转换后）</w:t>
      </w:r>
    </w:p>
    <w:p w14:paraId="47CF7146">
      <w:r xmlns:w="http://schemas.openxmlformats.org/wordprocessingml/2006/main">
        <w:t xml:space="preserve">[78] 穿上这身衣服，时贞看起来比平时更像个魔王。</w:t>
      </w:r>
    </w:p>
    <w:p w14:paraId="70DD4B98">
      <w:r xmlns:w="http://schemas.openxmlformats.org/wordprocessingml/2006/main">
        <w:t xml:space="preserve">[79] 对话 7（转换后）</w:t>
      </w:r>
    </w:p>
    <w:p w14:paraId="6C640F4D">
      <w:r xmlns:w="http://schemas.openxmlformats.org/wordprocessingml/2006/main">
        <w:t xml:space="preserve">[80] 你内心的恶魔又出来了……嗯，偶尔一次也无妨……</w:t>
      </w:r>
    </w:p>
    <w:p w14:paraId="5D1A465B">
      <w:r xmlns:w="http://schemas.openxmlformats.org/wordprocessingml/2006/main">
        <w:t xml:space="preserve">[81] 空闲 1（转换后）</w:t>
      </w:r>
    </w:p>
    <w:p w14:paraId="1A661AE3">
      <w:r xmlns:w="http://schemas.openxmlformats.org/wordprocessingml/2006/main">
        <w:t xml:space="preserve">[82] 其实我本来可以选择比赛用的泳衣，但我选了这件。不，不对！我不想炫耀！</w:t>
      </w:r>
    </w:p>
    <w:p w14:paraId="7C468E1F">
      <w:r xmlns:w="http://schemas.openxmlformats.org/wordprocessingml/2006/main">
        <w:t xml:space="preserve">[83] 空闲 2（转换后）</w:t>
      </w:r>
    </w:p>
    <w:p w14:paraId="7CFC0EA7">
      <w:r xmlns:w="http://schemas.openxmlformats.org/wordprocessingml/2006/main">
        <w:t xml:space="preserve">[84] 看来，海边餐厅的拉面好吃，仅仅是因为那里的氛围……哦！不过烤玉米确实很棒。</w:t>
      </w:r>
    </w:p>
    <w:p w14:paraId="21645A69">
      <w:r xmlns:w="http://schemas.openxmlformats.org/wordprocessingml/2006/main">
        <w:t xml:space="preserve">[85] 对话 1（转变前）</w:t>
      </w:r>
    </w:p>
    <w:p w14:paraId="2A560E5B">
      <w:r xmlns:w="http://schemas.openxmlformats.org/wordprocessingml/2006/main">
        <w:t xml:space="preserve">[86] 没有转化前的形式。</w:t>
      </w:r>
    </w:p>
    <w:p w14:paraId="3FE4F0C5">
      <w:r xmlns:w="http://schemas.openxmlformats.org/wordprocessingml/2006/main">
        <w:t xml:space="preserve">[87] 对话 2（转变前）</w:t>
      </w:r>
    </w:p>
    <w:p w14:paraId="084B6D58">
      <w:r xmlns:w="http://schemas.openxmlformats.org/wordprocessingml/2006/main">
        <w:t xml:space="preserve">[88] 没有转化前的形式。</w:t>
      </w:r>
    </w:p>
    <w:p w14:paraId="48EEB78D">
      <w:r xmlns:w="http://schemas.openxmlformats.org/wordprocessingml/2006/main">
        <w:t xml:space="preserve">[89] 对话 3（转变前）</w:t>
      </w:r>
    </w:p>
    <w:p w14:paraId="7A896873">
      <w:r xmlns:w="http://schemas.openxmlformats.org/wordprocessingml/2006/main">
        <w:t xml:space="preserve">[90] 没有转化前的形式。</w:t>
      </w:r>
    </w:p>
    <w:p w14:paraId="55953A4E">
      <w:r xmlns:w="http://schemas.openxmlformats.org/wordprocessingml/2006/main">
        <w:t xml:space="preserve">[91] 对话 4（转变前）</w:t>
      </w:r>
    </w:p>
    <w:p w14:paraId="0FC2B73A">
      <w:r xmlns:w="http://schemas.openxmlformats.org/wordprocessingml/2006/main">
        <w:t xml:space="preserve">[92] 没有转化前的形式。</w:t>
      </w:r>
    </w:p>
    <w:p w14:paraId="5F8D5DEF">
      <w:r xmlns:w="http://schemas.openxmlformats.org/wordprocessingml/2006/main">
        <w:t xml:space="preserve">[93] 空闲 1（转换前）</w:t>
      </w:r>
    </w:p>
    <w:p w14:paraId="68C39432">
      <w:r xmlns:w="http://schemas.openxmlformats.org/wordprocessingml/2006/main">
        <w:t xml:space="preserve">[94] 没有转化前的形式。</w:t>
      </w:r>
    </w:p>
    <w:p w14:paraId="3C4049F4">
      <w:r xmlns:w="http://schemas.openxmlformats.org/wordprocessingml/2006/main">
        <w:t xml:space="preserve">[95] 空闲 2（转换前）</w:t>
      </w:r>
    </w:p>
    <w:p w14:paraId="200C98DD">
      <w:r xmlns:w="http://schemas.openxmlformats.org/wordprocessingml/2006/main">
        <w:t xml:space="preserve">[96] 没有转化前的形式。</w:t>
      </w:r>
    </w:p>
    <w:p w14:paraId="0456D73A">
      <w:r xmlns:w="http://schemas.openxmlformats.org/wordprocessingml/2006/main">
        <w:t xml:space="preserve">[97] 升级 1</w:t>
      </w:r>
    </w:p>
    <w:p w14:paraId="19C31CDE">
      <w:r xmlns:w="http://schemas.openxmlformats.org/wordprocessingml/2006/main">
        <w:t xml:space="preserve">[98] 啊啊啊不……嗯</w:t>
      </w:r>
    </w:p>
    <w:p w14:paraId="4105600A">
      <w:r xmlns:w="http://schemas.openxmlformats.org/wordprocessingml/2006/main">
        <w:t xml:space="preserve">[99] 升级 2</w:t>
      </w:r>
    </w:p>
    <w:p w14:paraId="36E1EF35">
      <w:r xmlns:w="http://schemas.openxmlformats.org/wordprocessingml/2006/main">
        <w:t xml:space="preserve">[100] 啊，我感觉力量爆棚……</w:t>
      </w:r>
    </w:p>
    <w:p w14:paraId="351046C4">
      <w:r xmlns:w="http://schemas.openxmlformats.org/wordprocessingml/2006/main">
        <w:t xml:space="preserve">[101] 升级 3</w:t>
      </w:r>
    </w:p>
    <w:p w14:paraId="0B01FD6C">
      <w:r xmlns:w="http://schemas.openxmlformats.org/wordprocessingml/2006/main">
        <w:t xml:space="preserve">【102】啊啊~啊啊啊……不可思议的力量……</w:t>
      </w:r>
    </w:p>
    <w:p w14:paraId="144B722A">
      <w:r xmlns:w="http://schemas.openxmlformats.org/wordprocessingml/2006/main">
        <w:t xml:space="preserve">[103] 捕获</w:t>
      </w:r>
    </w:p>
    <w:p w14:paraId="09BE706A">
      <w:r xmlns:w="http://schemas.openxmlformats.org/wordprocessingml/2006/main">
        <w:t xml:space="preserve">[104] 那是因为我……能力不足……</w:t>
      </w:r>
    </w:p>
    <w:p w14:paraId="676EFA0C">
      <w:r xmlns:w="http://schemas.openxmlformats.org/wordprocessingml/2006/main">
        <w:t xml:space="preserve">[105] 战斗开始 1</w:t>
      </w:r>
    </w:p>
    <w:p w14:paraId="789C82D1">
      <w:r xmlns:w="http://schemas.openxmlformats.org/wordprocessingml/2006/main">
        <w:t xml:space="preserve">[106] 战斗开始 2</w:t>
      </w:r>
    </w:p>
    <w:p w14:paraId="4E71C734">
      <w:r xmlns:w="http://schemas.openxmlformats.org/wordprocessingml/2006/main">
        <w:t xml:space="preserve">[107] 战斗参与 1</w:t>
      </w:r>
    </w:p>
    <w:p w14:paraId="51B03815">
      <w:r xmlns:w="http://schemas.openxmlformats.org/wordprocessingml/2006/main">
        <w:t xml:space="preserve">[108] 战斗参与 2</w:t>
      </w:r>
    </w:p>
    <w:p w14:paraId="00E432B5">
      <w:r xmlns:w="http://schemas.openxmlformats.org/wordprocessingml/2006/main">
        <w:t xml:space="preserve">[109] 战斗胜利 1</w:t>
      </w:r>
    </w:p>
    <w:p w14:paraId="22C32CAA">
      <w:r xmlns:w="http://schemas.openxmlformats.org/wordprocessingml/2006/main">
        <w:t xml:space="preserve">[110] 炼狱比这个国家的夏天还要难熬。</w:t>
      </w:r>
    </w:p>
    <w:p w14:paraId="62AD33B7">
      <w:r xmlns:w="http://schemas.openxmlformats.org/wordprocessingml/2006/main">
        <w:t xml:space="preserve">[111] 战斗胜利 2</w:t>
      </w:r>
    </w:p>
    <w:p w14:paraId="36D4CDB1">
      <w:r xmlns:w="http://schemas.openxmlformats.org/wordprocessingml/2006/main">
        <w:t xml:space="preserve">[112] 普通攻击 1</w:t>
      </w:r>
    </w:p>
    <w:p w14:paraId="1CA8338A">
      <w:r xmlns:w="http://schemas.openxmlformats.org/wordprocessingml/2006/main">
        <w:t xml:space="preserve">[113] 摧毁！</w:t>
      </w:r>
    </w:p>
    <w:p w14:paraId="74AC7EA1">
      <w:r xmlns:w="http://schemas.openxmlformats.org/wordprocessingml/2006/main">
        <w:t xml:space="preserve">[114] 普通攻击 2</w:t>
      </w:r>
    </w:p>
    <w:p w14:paraId="4F416190">
      <w:r xmlns:w="http://schemas.openxmlformats.org/wordprocessingml/2006/main">
        <w:t xml:space="preserve">[115] 普通攻击 3</w:t>
      </w:r>
    </w:p>
    <w:p w14:paraId="54F3A79C">
      <w:r xmlns:w="http://schemas.openxmlformats.org/wordprocessingml/2006/main">
        <w:t xml:space="preserve">[116] 独特效果激活 1</w:t>
      </w:r>
    </w:p>
    <w:p w14:paraId="2EE9F485">
      <w:r xmlns:w="http://schemas.openxmlformats.org/wordprocessingml/2006/main">
        <w:t xml:space="preserve">[117] 独特效果激活 2</w:t>
      </w:r>
    </w:p>
    <w:p w14:paraId="1E8223FA">
      <w:r xmlns:w="http://schemas.openxmlformats.org/wordprocessingml/2006/main">
        <w:t xml:space="preserve">[118] 独特效果激活 3</w:t>
      </w:r>
    </w:p>
    <w:p w14:paraId="7587ED16">
      <w:r xmlns:w="http://schemas.openxmlformats.org/wordprocessingml/2006/main">
        <w:t xml:space="preserve">[119] 特殊招式 1</w:t>
      </w:r>
    </w:p>
    <w:p w14:paraId="19F130C4">
      <w:r xmlns:w="http://schemas.openxmlformats.org/wordprocessingml/2006/main">
        <w:t xml:space="preserve">[120] 感受一下！西瓜的存在！海洋分隔者！！</w:t>
      </w:r>
    </w:p>
    <w:p w14:paraId="004F52F8">
      <w:r xmlns:w="http://schemas.openxmlformats.org/wordprocessingml/2006/main">
        <w:t xml:space="preserve">[121] 特殊招式 2</w:t>
      </w:r>
    </w:p>
    <w:p w14:paraId="433223B8">
      <w:r xmlns:w="http://schemas.openxmlformats.org/wordprocessingml/2006/main">
        <w:t xml:space="preserve">[122] 受到的伤害：1</w:t>
      </w:r>
    </w:p>
    <w:p w14:paraId="4EBB955B">
      <w:r xmlns:w="http://schemas.openxmlformats.org/wordprocessingml/2006/main">
        <w:t xml:space="preserve">[123] 受到的伤害：2</w:t>
      </w:r>
    </w:p>
    <w:p w14:paraId="01F893C6">
      <w:r xmlns:w="http://schemas.openxmlformats.org/wordprocessingml/2006/main">
        <w:t xml:space="preserve">[124] 受到的伤害：3</w:t>
      </w:r>
    </w:p>
    <w:p w14:paraId="1D69A3FB">
      <w:r xmlns:w="http://schemas.openxmlformats.org/wordprocessingml/2006/main">
        <w:t xml:space="preserve">[125] 撤回</w:t>
      </w:r>
    </w:p>
    <w:p w14:paraId="19FB30E8">
      <w:r xmlns:w="http://schemas.openxmlformats.org/wordprocessingml/2006/main">
        <w:t xml:space="preserve">[126] 项目用途 1</w:t>
      </w:r>
    </w:p>
    <w:p w14:paraId="21A1E063">
      <w:r xmlns:w="http://schemas.openxmlformats.org/wordprocessingml/2006/main">
        <w:t xml:space="preserve">[127] 哦，谢谢你。我太高兴了。</w:t>
      </w:r>
    </w:p>
    <w:p w14:paraId="54DAC403">
      <w:r xmlns:w="http://schemas.openxmlformats.org/wordprocessingml/2006/main">
        <w:t xml:space="preserve">[128] 物品用途 2</w:t>
      </w:r>
    </w:p>
    <w:p w14:paraId="73AC7D3D">
      <w:r xmlns:w="http://schemas.openxmlformats.org/wordprocessingml/2006/main">
        <w:t xml:space="preserve">[129] 咦？这样可以吗？！谢谢。</w:t>
      </w:r>
    </w:p>
    <w:p w14:paraId="2C5F9EA7">
      <w:r xmlns:w="http://schemas.openxmlformats.org/wordprocessingml/2006/main">
        <w:t xml:space="preserve">[130] 在游戏中 †</w:t>
      </w:r>
    </w:p>
    <w:p w14:paraId="460676CD">
      <w:r xmlns:w="http://schemas.openxmlformats.org/wordprocessingml/2006/main">
        <w:t xml:space="preserve">[131] 于 2021 年 8 月 4 日与“超级战士和夏季体验”活动一起实施。</w:t>
      </w:r>
    </w:p>
    <w:p w14:paraId="4B026729">
      <w:r xmlns:w="http://schemas.openxmlformats.org/wordprocessingml/2006/main">
        <w:t xml:space="preserve">[132] 这是一只全队攻击型宝可梦，凭借其高闪避率和独特的命中率降低能力，也能胜任闪避坦克的角色。它的各项防御属性都非常优秀。</w:t>
      </w:r>
    </w:p>
    <w:p w14:paraId="07FAABE0">
      <w:r xmlns:w="http://schemas.openxmlformats.org/wordprocessingml/2006/main">
        <w:t xml:space="preserve">[133] 攻击力和行动速度都不错，而且高能量槽也容易发动特殊技能。觉醒后会增加无视防御的能力，更容易对付一些比较难缠的弱敌。</w:t>
      </w:r>
    </w:p>
    <w:p w14:paraId="273517CC">
      <w:r xmlns:w="http://schemas.openxmlformats.org/wordprocessingml/2006/main">
        <w:t xml:space="preserve">[134] 由于其独特的效果，更容易利用其高闪避能力30秒。</w:t>
      </w:r>
    </w:p>
    <w:p w14:paraId="366B5ECE">
      <w:r xmlns:w="http://schemas.openxmlformats.org/wordprocessingml/2006/main">
        <w:t xml:space="preserve">[135] 使用火箭引擎或超级钻头提前释放特殊招式，吸引仇恨。</w:t>
      </w:r>
    </w:p>
    <w:p w14:paraId="7FF8CA04">
      <w:r xmlns:w="http://schemas.openxmlformats.org/wordprocessingml/2006/main">
        <w:t xml:space="preserve">[136] 这名攻击者的能力比较简单，优缺点并存，也没有什么特殊优势，因此培养优先级较低。限时角色无法自然地突破极限，而且在需要范围特殊攻击的主线任务中，通常只需通过活动赠送或兑换商店获得5星R级角色即可。</w:t>
      </w:r>
    </w:p>
    <w:p w14:paraId="4A1C14DA">
      <w:r xmlns:w="http://schemas.openxmlformats.org/wordprocessingml/2006/main">
        <w:t xml:space="preserve">[137] 我的备用服装版本被设定为范围攻击型角色，拥有顶级能力清除弱敌，所以如果你想在歼灭战中使用神圣骑士或流放者，那就用这个角色吧。</w:t>
      </w:r>
    </w:p>
    <w:p w14:paraId="66A6F579">
      <w:r xmlns:w="http://schemas.openxmlformats.org/wordprocessingml/2006/main">
        <w:t xml:space="preserve">[138] 内容适用性简易评估 †</w:t>
      </w:r>
    </w:p>
    <w:p w14:paraId="0B861D89">
      <w:r xmlns:w="http://schemas.openxmlformats.org/wordprocessingml/2006/main">
        <w:t xml:space="preserve">[139] 合适的内容、推荐的装备示例、角色发展目标等。</w:t>
      </w:r>
    </w:p>
    <w:p w14:paraId="64CA41DC">
      <w:r xmlns:w="http://schemas.openxmlformats.org/wordprocessingml/2006/main">
        <w:t xml:space="preserve">[140] 兼容内容</w:t>
      </w:r>
    </w:p>
    <w:p w14:paraId="24B3423A">
      <w:r xmlns:w="http://schemas.openxmlformats.org/wordprocessingml/2006/main">
        <w:t xml:space="preserve">[141] 能力倾向</w:t>
      </w:r>
    </w:p>
    <w:p w14:paraId="4B9DCA76">
      <w:r xmlns:w="http://schemas.openxmlformats.org/wordprocessingml/2006/main">
        <w:t xml:space="preserve">[142] 简短评论</w:t>
      </w:r>
    </w:p>
    <w:p w14:paraId="2CDBFC02">
      <w:r xmlns:w="http://schemas.openxmlformats.org/wordprocessingml/2006/main">
        <w:t xml:space="preserve">[143] 主线任务 活动任务</w:t>
      </w:r>
    </w:p>
    <w:p w14:paraId="58215B3C">
      <w:r xmlns:w="http://schemas.openxmlformats.org/wordprocessingml/2006/main">
        <w:t xml:space="preserve">[144] 他可以毫无问题地完成任务，但几乎没有理由专门选择他。</w:t>
      </w:r>
    </w:p>
    <w:p w14:paraId="0FD06BC3">
      <w:r xmlns:w="http://schemas.openxmlformats.org/wordprocessingml/2006/main">
        <w:t xml:space="preserve">[145] 突袭战</w:t>
      </w:r>
    </w:p>
    <w:p w14:paraId="51193C4D">
      <w:r xmlns:w="http://schemas.openxmlformats.org/wordprocessingml/2006/main">
        <w:t xml:space="preserve">[146] 范围性特殊攻击不适用。</w:t>
      </w:r>
    </w:p>
    <w:p w14:paraId="711177B0">
      <w:r xmlns:w="http://schemas.openxmlformats.org/wordprocessingml/2006/main">
        <w:t xml:space="preserve">[147] 湮灭</w:t>
      </w:r>
    </w:p>
    <w:p w14:paraId="0DCC27CE">
      <w:r xmlns:w="http://schemas.openxmlformats.org/wordprocessingml/2006/main">
        <w:t xml:space="preserve">[148] 范围特殊攻击适合歼灭战，但其效果并不强（装备示例见下文）。</w:t>
      </w:r>
    </w:p>
    <w:p w14:paraId="65349B5F">
      <w:r xmlns:w="http://schemas.openxmlformats.org/wordprocessingml/2006/main">
        <w:t xml:space="preserve">[149] B宇宙</w:t>
      </w:r>
    </w:p>
    <w:p w14:paraId="6D73D44E">
      <w:r xmlns:w="http://schemas.openxmlformats.org/wordprocessingml/2006/main">
        <w:t xml:space="preserve">[150] 无益效果</w:t>
      </w:r>
    </w:p>
    <w:p w14:paraId="3A81A041">
      <w:r xmlns:w="http://schemas.openxmlformats.org/wordprocessingml/2006/main">
        <w:t xml:space="preserve">[151] 能力评价指标</w:t>
      </w:r>
    </w:p>
    <w:p w14:paraId="6B1FAC6A">
      <w:r xmlns:w="http://schemas.openxmlformats.org/wordprocessingml/2006/main">
        <w:t xml:space="preserve">[152] ◎：优秀内容。最有可能发挥出色。○：合适内容。有较高发挥潜力。△：一般。需要一些技巧才能发挥良好，但选择理由不多。×：不合适内容。由于与内容规则、游戏系统、难度等级等不兼容，难以发挥出色。*2014年3月更新</w:t>
      </w:r>
    </w:p>
    <w:p w14:paraId="0F72CAB0">
      <w:r xmlns:w="http://schemas.openxmlformats.org/wordprocessingml/2006/main">
        <w:t xml:space="preserve">[153] 湮灭</w:t>
      </w:r>
    </w:p>
    <w:p w14:paraId="32C38181">
      <w:r xmlns:w="http://schemas.openxmlformats.org/wordprocessingml/2006/main">
        <w:t xml:space="preserve">[154] 推荐设备示例</w:t>
      </w:r>
    </w:p>
    <w:p w14:paraId="7823FC72">
      <w:r xmlns:w="http://schemas.openxmlformats.org/wordprocessingml/2006/main">
        <w:t xml:space="preserve">[155] 主要设备</w:t>
      </w:r>
    </w:p>
    <w:p w14:paraId="31382DEA">
      <w:r xmlns:w="http://schemas.openxmlformats.org/wordprocessingml/2006/main">
        <w:t xml:space="preserve">[156] 子设备</w:t>
      </w:r>
    </w:p>
    <w:p w14:paraId="6284AD40">
      <w:r xmlns:w="http://schemas.openxmlformats.org/wordprocessingml/2006/main">
        <w:t xml:space="preserve">[157] 一件令人愉悦的物品</w:t>
      </w:r>
    </w:p>
    <w:p w14:paraId="7E3743B4">
      <w:r xmlns:w="http://schemas.openxmlformats.org/wordprocessingml/2006/main">
        <w:t xml:space="preserve">[158] 发展目标</w:t>
      </w:r>
    </w:p>
    <w:p w14:paraId="0D3F5BED">
      <w:r xmlns:w="http://schemas.openxmlformats.org/wordprocessingml/2006/main">
        <w:t xml:space="preserve">[159] 突破极限</w:t>
      </w:r>
    </w:p>
    <w:p w14:paraId="4086D191">
      <w:r xmlns:w="http://schemas.openxmlformats.org/wordprocessingml/2006/main">
        <w:t xml:space="preserve">[160] 致命觉醒</w:t>
      </w:r>
    </w:p>
    <w:p w14:paraId="29C67B47">
      <w:r xmlns:w="http://schemas.openxmlformats.org/wordprocessingml/2006/main">
        <w:t xml:space="preserve">[161] 独特的觉醒</w:t>
      </w:r>
    </w:p>
    <w:p w14:paraId="39B103F3">
      <w:r xmlns:w="http://schemas.openxmlformats.org/wordprocessingml/2006/main">
        <w:t xml:space="preserve">[162] 行动速度</w:t>
      </w:r>
    </w:p>
    <w:p w14:paraId="0D05C430">
      <w:r xmlns:w="http://schemas.openxmlformats.org/wordprocessingml/2006/main">
        <w:t xml:space="preserve">[163] 特别收费</w:t>
      </w:r>
    </w:p>
    <w:p w14:paraId="580807FF">
      <w:r xmlns:w="http://schemas.openxmlformats.org/wordprocessingml/2006/main">
        <w:t xml:space="preserve">[164] 其他</w:t>
      </w:r>
    </w:p>
    <w:p w14:paraId="18554A70">
      <w:r xmlns:w="http://schemas.openxmlformats.org/wordprocessingml/2006/main">
        <w:t xml:space="preserve">[165] 培训成本</w:t>
      </w:r>
    </w:p>
    <w:p w14:paraId="4A3F47F0">
      <w:r xmlns:w="http://schemas.openxmlformats.org/wordprocessingml/2006/main">
        <w:t xml:space="preserve">[166] 3.1 秒 19 次</w:t>
      </w:r>
    </w:p>
    <w:p w14:paraId="116461DD">
      <w:r xmlns:w="http://schemas.openxmlformats.org/wordprocessingml/2006/main">
        <w:t xml:space="preserve">[167] 14.9% 8次</w:t>
      </w:r>
    </w:p>
    <w:p w14:paraId="2F076262">
      <w:r xmlns:w="http://schemas.openxmlformats.org/wordprocessingml/2006/main">
        <w:t xml:space="preserve">[168] 备注</w:t>
      </w:r>
    </w:p>
    <w:p w14:paraId="0BA866C0">
      <w:r xmlns:w="http://schemas.openxmlformats.org/wordprocessingml/2006/main">
        <w:t xml:space="preserve">[169] 如果你无法准备一个能用普通攻击瞬间击杀弱小敌人的增益效果，那么这样做就没有必要。如果体力不足，可以切换到其他技能。根据敌人的类型切换技能。</w:t>
      </w:r>
    </w:p>
    <w:p w14:paraId="6ED5FF49">
      <w:r xmlns:w="http://schemas.openxmlformats.org/wordprocessingml/2006/main">
        <w:t xml:space="preserve">[170] *2016年3月更新</w:t>
      </w:r>
    </w:p>
    <w:p w14:paraId="051EA4CE">
      <w:r xmlns:w="http://schemas.openxmlformats.org/wordprocessingml/2006/main">
        <w:t xml:space="preserve">[171] 备选版本 †</w:t>
      </w:r>
    </w:p>
    <w:p w14:paraId="7C2BDBAA">
      <w:r xmlns:w="http://schemas.openxmlformats.org/wordprocessingml/2006/main">
        <w:t xml:space="preserve">[172] 神圣骑士流放</w:t>
      </w:r>
    </w:p>
    <w:p w14:paraId="0D80C2AB">
      <w:r xmlns:w="http://schemas.openxmlformats.org/wordprocessingml/2006/main">
        <w:t xml:space="preserve">[173] 仲夏超越</w:t>
      </w:r>
    </w:p>
    <w:p w14:paraId="169ECF47">
      <w:r xmlns:w="http://schemas.openxmlformats.org/wordprocessingml/2006/main">
        <w:t xml:space="preserve">[174] 击败天使王者之剑</w:t>
      </w:r>
    </w:p>
    <w:p w14:paraId="3BCCAB9C">
      <w:r xmlns:w="http://schemas.openxmlformats.org/wordprocessingml/2006/main">
        <w:t xml:space="preserve">[175] 瓦伦丁·埃克塞尔</w:t>
      </w:r>
    </w:p>
    <w:p w14:paraId="7DF7F844">
      <w:r xmlns:w="http://schemas.openxmlformats.org/wordprocessingml/2006/main">
        <w:t xml:space="preserve">[176] 超能力神圣骑士流放</w:t>
      </w:r>
    </w:p>
    <w:p w14:paraId="5B9B8F50">
      <w:r xmlns:w="http://schemas.openxmlformats.org/wordprocessingml/2006/main">
        <w:t xml:space="preserve">[177] 新娘流放</w:t>
      </w:r>
    </w:p>
    <w:p w14:paraId="44BCC587">
      <w:r xmlns:w="http://schemas.openxmlformats.org/wordprocessingml/2006/main">
        <w:t xml:space="preserve">[178] 万圣节卓越</w:t>
      </w:r>
    </w:p>
    <w:p w14:paraId="0AEEBD6D">
      <w:r xmlns:w="http://schemas.openxmlformats.org/wordprocessingml/2006/main">
        <w:t xml:space="preserve">[179] 圣夜流放</w:t>
      </w:r>
    </w:p>
    <w:p w14:paraId="26793634">
      <w:r xmlns:w="http://schemas.openxmlformats.org/wordprocessingml/2006/main">
        <w:t xml:space="preserve">[180] 琐事 †</w:t>
      </w:r>
    </w:p>
    <w:p w14:paraId="5427E88F">
      <w:r xmlns:w="http://schemas.openxmlformats.org/wordprocessingml/2006/main">
        <w:t xml:space="preserve">[181] 这件泳衣设计过于暴露，是受“特殊情况”影响。显然，这已经是沙耶香准备的比较好的设计之一了……</w:t>
      </w:r>
    </w:p>
    <w:p w14:paraId="5B1FDD7A">
      <w:r xmlns:w="http://schemas.openxmlformats.org/wordprocessingml/2006/main">
        <w:t xml:space="preserve">[182] 这把水枪其实是他心爱的宝剑“太阳王冠”的伪装，与原剑对比可以明显看出，剑柄的设计得到了忠实还原。在他的必杀技中，他会卸下伪装，将其作为宝剑使用。</w:t>
      </w:r>
    </w:p>
    <w:p w14:paraId="0507AEAD">
      <w:r xmlns:w="http://schemas.openxmlformats.org/wordprocessingml/2006/main">
        <w:t xml:space="preserve">[183] 官方推特账号介绍†</w:t>
      </w:r>
    </w:p>
    <w:p w14:paraId="3C007728">
      <w:r xmlns:w="http://schemas.openxmlformats.org/wordprocessingml/2006/main">
        <w:t xml:space="preserve">[184] 人物介绍</w:t>
      </w:r>
    </w:p>
    <w:p w14:paraId="76D2BBFB">
      <w:r xmlns:w="http://schemas.openxmlformats.org/wordprocessingml/2006/main">
        <w:t xml:space="preserve">[185] 评论表 †</w:t>
      </w:r>
    </w:p>
    <w:p w14:paraId="548B4BE1">
      <w:r xmlns:w="http://schemas.openxmlformats.org/wordprocessingml/2006/main">
        <w:t xml:space="preserve">[186] 点击打开历史日志列表</w:t>
      </w:r>
    </w:p>
    <w:p w14:paraId="5470838F">
      <w:r xmlns:w="http://schemas.openxmlformats.org/wordprocessingml/2006/main">
        <w:t xml:space="preserve">[187] 末尾的数字越小，日志就越旧。</w:t>
      </w:r>
    </w:p>
    <w:p w14:paraId="35123916">
      <w:r xmlns:w="http://schemas.openxmlformats.org/wordprocessingml/2006/main">
        <w:t xml:space="preserve">[188]“评论/仲夏卓越/”没有子页面。</w:t>
      </w:r>
    </w:p>
    <w:p w14:paraId="6AD77452">
      <w:r xmlns:w="http://schemas.openxmlformats.org/wordprocessingml/2006/main">
        <w:t xml:space="preserve">[189] 我不知道为什么，但我总是很想抽的角色评价都很低…… -- [S278PRy0qN.] 2021-08-05 (周四) 23:26:18</w:t>
      </w:r>
    </w:p>
    <w:p w14:paraId="3D83A29A">
      <w:r xmlns:w="http://schemas.openxmlformats.org/wordprocessingml/2006/main">
        <w:t xml:space="preserve">[190] 有了这套系统，它可能无法同时攻击多个敌人。如果遇到像残酷长矛那样的高难度多敌任务，它或许有机会大放异彩，但除此之外，还有其他更强的武器可供选择。——[Ih7ECnMD/Ro] 2021-08-05 (周四) 23:53:07</w:t>
      </w:r>
    </w:p>
    <w:p w14:paraId="7AF67F60">
      <w:r xmlns:w="http://schemas.openxmlformats.org/wordprocessingml/2006/main">
        <w:t xml:space="preserve">[191] 吉布莉尔的单体技能无法随意选择目标，这使得她的范围攻击非常实用，因为范围攻击可以持续对任何敌人造成伤害。然而，在本作中，你可以选择目标，因此范围攻击实际上只对清理弱小的敌人有用。——[WYlCNZzHeHk] 2021-08-06 (周五) 04:01:19</w:t>
      </w:r>
    </w:p>
    <w:p w14:paraId="1765B774">
      <w:r xmlns:w="http://schemas.openxmlformats.org/wordprocessingml/2006/main">
        <w:t xml:space="preserve">[192] 嗯，之前也有过类似栗春香的“范围治疗”→“范围治疗+20%伤害提升”的强化先例，所以我们耐心等待吧 _(⌒(_'ω' )_ -- [Jr00tnMRZxc] 2021-08-08 (周日) 02:05:19</w:t>
      </w:r>
    </w:p>
    <w:p w14:paraId="7CA3288E">
      <w:r xmlns:w="http://schemas.openxmlformats.org/wordprocessingml/2006/main">
        <w:t xml:space="preserve">[193] 咦？我以为圣夜遥已经有伤害提升效果了。 -- [Ih7ECnMD/Ro] 2021-08-08 (周日) 02:54:30</w:t>
      </w:r>
    </w:p>
    <w:p w14:paraId="62ED04B8">
      <w:r xmlns:w="http://schemas.openxmlformats.org/wordprocessingml/2006/main">
        <w:t xml:space="preserve">[194] 我看了你留下的截图，遥的圣夜技能已经有伤害提升了——[XOKctTPSdmI] 2022-07-27 (周三) 19:23:33</w:t>
      </w:r>
    </w:p>
    <w:p w14:paraId="5AADDC6F">
      <w:r xmlns:w="http://schemas.openxmlformats.org/wordprocessingml/2006/main">
        <w:t xml:space="preserve">[195] 使用这个技能的最佳策略是不是开局施加减益效果然后立即撤退？看起来不需要升级。 -- [WmBlndqnFNw] 2021-08-06 (周五) 09:37:21</w:t>
      </w:r>
    </w:p>
    <w:p w14:paraId="29560D41">
      <w:r xmlns:w="http://schemas.openxmlformats.org/wordprocessingml/2006/main">
        <w:t xml:space="preserve">[196] 一次糟糕的免费扭蛋之后，我收到了一张兑换券。不知为何，我总是能抽到一些很弱的限定SSR。——[DWZOpMYnIJ6] 2021-08-06 (周五) 10:57:10</w:t>
      </w:r>
    </w:p>
    <w:p w14:paraId="5AD46062">
      <w:r xmlns:w="http://schemas.openxmlformats.org/wordprocessingml/2006/main">
        <w:t xml:space="preserve">[197] 命中率确实会变成30%，但系统是这样的：攻击者进行一次命中检定 → （如果失败） → 防御者进行一次闪避检定 → （如果成功） → 无伤害，所以实际效果低于30%……即使敌人的命中率变成0%，如果你的角色没有闪避技能，他们仍然会被击中。——[Kz6NR4iof/k] 2021-08-07 (周六) 04:10:43</w:t>
      </w:r>
    </w:p>
    <w:p w14:paraId="7199B3A2">
      <w:r xmlns:w="http://schemas.openxmlformats.org/wordprocessingml/2006/main">
        <w:t xml:space="preserve">[198] 该数值为敌人的命中率（未公开）减去 30。如果命中率为 50，则该数值为 20；如果命中率为 30，则该数值为 0，导致立即翻滚躲避。我认为这个数值还算合理，因为它的效果比现有的 10 点命中率降低效果更明显。顺便一提，魔法攻击似乎和友军一样，都是无条件命中，所以我觉得 99 点数值应该不会有什么区别。——[Mtoag44SDDM] 2021-09-27 (周一) 18:00:48</w:t>
      </w:r>
    </w:p>
    <w:p w14:paraId="33C750EE">
      <w:r xmlns:w="http://schemas.openxmlformats.org/wordprocessingml/2006/main">
        <w:t xml:space="preserve">[199] 即使在寒冬腊月，你也可以说自己穿越到了某个神秘的次元，举办了一场夏日活动。另外，还有一段男女混浴的按摩浴缸故事——[fEEN5ClSPPY] 2021-08-08 (周日) 05:43:31</w:t>
      </w:r>
    </w:p>
    <w:p w14:paraId="2674540A">
      <w:r xmlns:w="http://schemas.openxmlformats.org/wordprocessingml/2006/main">
        <w:t xml:space="preserve">[200] 我没有这个角色，但即使是拥有类似闪避能力的 Komori 或 Sanagi，使用特殊技能降低敌人 99 点命中率，也不意味着敌人会一直闪避攻击，所以我认为效果一般。根据之前的规则，可以将团队副本首领的目标数量减少 1 个 -- [fEEN5ClSPPY] 2021-08-07 (周六) 05:33:37</w:t>
      </w:r>
    </w:p>
    <w:p w14:paraId="0931B422">
      <w:r xmlns:w="http://schemas.openxmlformats.org/wordprocessingml/2006/main">
        <w:t xml:space="preserve">[201] 神圣骑士卡组很棒，因为虽然数量不多，但每个卡牌都拥有惊人的优势……能够同时扮演进攻和防守的角色真的非常实用。——[/vx8jsxqZ4A] 2021-08-10 (周二) 10:42:15</w:t>
      </w:r>
    </w:p>
    <w:p w14:paraId="4ACA72E9">
      <w:r xmlns:w="http://schemas.openxmlformats.org/wordprocessingml/2006/main">
        <w:t xml:space="preserve">[202] 限时角色升到五星的概率很高，所以他们可能为了平衡游戏而降低了这些角色的性能？我预测这种趋势会持续到周年庆。——[WmBlndqnFNw] 2021-08-08 (周日) 01:05:23</w:t>
      </w:r>
    </w:p>
    <w:p w14:paraId="53E0DA01">
      <w:r xmlns:w="http://schemas.openxmlformats.org/wordprocessingml/2006/main">
        <w:t xml:space="preserve">[203] 从统计数据来看，他更偏向防守，即使作为辅助角色，我也感觉他不太会出手……但也许当他是你自己操控的角色时情况就不同了？——[WmBlndqnFNw] 2021-08-11 (周三) 08:40:56</w:t>
      </w:r>
    </w:p>
    <w:p w14:paraId="5B00FB5E">
      <w:r xmlns:w="http://schemas.openxmlformats.org/wordprocessingml/2006/main">
        <w:t xml:space="preserve">[204] 我想“普通角色”的标准和上一位发帖人的标准不一样。我也不认为一个角色应该能够快速释放特殊招式。——[hM6TqTpOO7Q] 2021-08-11 (周三) 18:16:39</w:t>
      </w:r>
    </w:p>
    <w:p w14:paraId="2FDB1F2D">
      <w:r xmlns:w="http://schemas.openxmlformats.org/wordprocessingml/2006/main">
        <w:t xml:space="preserve">[205] “普通角色”指的是“不滥用特殊招式的角色”。既然我们讨论的是特殊招式，那我指的肯定不是整体上的“普通”。难道每次都要我解释一遍，免得有人不理解对话的逻辑吗？——[WYlCNZzHeHk] 2021-08-11 (周三) 22:11:49</w:t>
      </w:r>
    </w:p>
    <w:p w14:paraId="0BBD589D">
      <w:r xmlns:w="http://schemas.openxmlformats.org/wordprocessingml/2006/main">
        <w:t xml:space="preserve">[206] 没必要这么咄咄逼人……当然，这跟像Mayfal那样行动迟缓的技能比起来，确实天壤之别，但标准本来就很模糊，而且因人而异，不是吗？首先，如果你要考虑激活频率，并且只是把它做成一个简单的范围攻击，我认为最好降低激活频率，并增加一些价值。——[nV8H3j91qAI] 2021-08-12 (周四) 03:56:36</w:t>
      </w:r>
    </w:p>
    <w:p w14:paraId="79E68E8A">
      <w:r xmlns:w="http://schemas.openxmlformats.org/wordprocessingml/2006/main">
        <w:t xml:space="preserve">[207] 讨论的是行动缓慢的角色，却用“普通角色”这个词，这很奇怪。娜丽卡是唯一一个行动速度为5的角色，她的攻击次数却是其他角色的两倍，而行动速度为3和4的角色之间的差距并不大。当然，与行动速度为6或7的角色相比，他们的攻击次数大约是其他角色的两倍。——[hM6TqTpOO7Q] 2021-08-12 (周四) 10:28:45</w:t>
      </w:r>
    </w:p>
    <w:p w14:paraId="7F6CE757">
      <w:r xmlns:w="http://schemas.openxmlformats.org/wordprocessingml/2006/main">
        <w:t xml:space="preserve">[208] 目前，战斗力唯一有价值的地方就是团队副本，所以它只是个范围攻击的特殊技能，这也是它评分低的原因。而且它的速度也没有像V Narika那样提升。——[Gxe7mYUxnNI] 2021-08-12 (周四) 15:12:58</w:t>
      </w:r>
    </w:p>
    <w:p w14:paraId="23753161">
      <w:r xmlns:w="http://schemas.openxmlformats.org/wordprocessingml/2006/main">
        <w:t xml:space="preserve">[209] 哦，我明白了（同时避开这独特的效果）——[WmBlndqnFNw] 2021-08-12 (周四) 20:25:20</w:t>
      </w:r>
    </w:p>
    <w:p w14:paraId="2E76E73F">
      <w:r xmlns:w="http://schemas.openxmlformats.org/wordprocessingml/2006/main">
        <w:t xml:space="preserve">[210] 我也是。很高兴找到有同感的人。——[yzeOnQmDak2] 2021-08-13 (周五) 08:37:08</w:t>
      </w:r>
    </w:p>
    <w:p w14:paraId="228D928B">
      <w:r xmlns:w="http://schemas.openxmlformats.org/wordprocessingml/2006/main">
        <w:t xml:space="preserve">[211] 这具充满情欲的躯体被Allega所孕育的事实——[3rb7LbBZHxQ] 2021-08-29 (周日) 08:00:10</w:t>
      </w:r>
    </w:p>
    <w:p w14:paraId="4FA8FD02">
      <w:r xmlns:w="http://schemas.openxmlformats.org/wordprocessingml/2006/main">
        <w:t xml:space="preserve">[212] 虽然是限时道具，但它没有任何特殊效果，所以能够觉醒并获得无视防御的能力。如果它一开始就拥有这些效果，不知道会不会有更多人抽到它。——[xSRAPVv/qEY] 2021-10-20 (周三) 18:57:03</w:t>
      </w:r>
    </w:p>
    <w:p w14:paraId="06931393">
      <w:r xmlns:w="http://schemas.openxmlformats.org/wordprocessingml/2006/main">
        <w:t xml:space="preserve">[213] 但是，该怎么说呢……觉醒系统固然是个助力，但障碍重重，现在想获得它也为时已晚，如果一开始就加入就好了——[OvB.MGKGHZc] 2022-02-26 (周六) 08:08:43</w:t>
      </w:r>
    </w:p>
    <w:p w14:paraId="5E8A8EAB">
      <w:r xmlns:w="http://schemas.openxmlformats.org/wordprocessingml/2006/main">
        <w:t xml:space="preserve">[214] 克雷德的物理伤害减免无视防御，所以无法被忽略…… -- [W/KawxO6AJg] 2022-02-26 (周六) 08:55:55</w:t>
      </w:r>
    </w:p>
    <w:p w14:paraId="69125C2D">
      <w:r xmlns:w="http://schemas.openxmlformats.org/wordprocessingml/2006/main">
        <w:t xml:space="preserve">[215] 她性感指数爆表，如果你还没有她，等她重新发行的时候一定要想办法搞到手——[jZOGBfgFjnU] 2022-05-07 (周六) 12:52:14</w:t>
      </w:r>
    </w:p>
    <w:p w14:paraId="6E96CDAA">
      <w:r xmlns:w="http://schemas.openxmlformats.org/wordprocessingml/2006/main">
        <w:t xml:space="preserve">[216] 我想知道如果复刻的话，他们会不会加强技能…… -- [L4UvcZ/O3l.] 2022-05-24 (周二) 19:36:25</w:t>
      </w:r>
    </w:p>
    <w:p w14:paraId="52A7ACC0">
      <w:r xmlns:w="http://schemas.openxmlformats.org/wordprocessingml/2006/main">
        <w:t xml:space="preserve">[217] 纪念重新发行 -- [NSmxcpsiE.M] 2022-07-22 (星期五) 18:33:11</w:t>
      </w:r>
    </w:p>
    <w:p w14:paraId="0F625A87">
      <w:r xmlns:w="http://schemas.openxmlformats.org/wordprocessingml/2006/main">
        <w:t xml:space="preserve">[218] 能无视防御并攻击所有敌人的特殊觉醒技能是不是很稀有？ -- [XOKctTPSdmI] 2022-07-27 (周三) 19:21:55</w:t>
      </w:r>
    </w:p>
    <w:p w14:paraId="470E3833">
      <w:r xmlns:w="http://schemas.openxmlformats.org/wordprocessingml/2006/main">
        <w:t xml:space="preserve">[219] 卧室列表，请查看 -- [XOKctTPSdmI] 2022-07-27 (周三) 08:44:22</w:t>
      </w:r>
    </w:p>
    <w:p w14:paraId="0ECBC10B">
      <w:r xmlns:w="http://schemas.openxmlformats.org/wordprocessingml/2006/main">
        <w:t xml:space="preserve">[220] 她真是个吃货，但这评价也太不公平了。抛开她的演技不谈，就外貌而言，我最喜欢艾莉丝…… -- [zcQ6X6HY/Gk] 2023-07-14 (周五) 16:36:34</w:t>
      </w:r>
    </w:p>
    <w:p w14:paraId="082BD64C">
      <w:r xmlns:w="http://schemas.openxmlformats.org/wordprocessingml/2006/main">
        <w:t xml:space="preserve">[221] 她真是个吃货，但这评价也太不公平了。抛开她的演技不谈，就外貌而言，我最喜欢艾莉丝…… -- [zcQ6X6HY/Gk] 2023-07-14 (周五) 16:36:35</w:t>
      </w:r>
    </w:p>
    <w:p w14:paraId="213F44E8">
      <w:r xmlns:w="http://schemas.openxmlformats.org/wordprocessingml/2006/main">
        <w:t xml:space="preserve">[222] 这个角色站姿的性感程度堪比新娘艾斯卡；光凭这性感我就想要她——[FPxUpbon7FY] 2022-07-28 (周四) 19:49:03</w:t>
      </w:r>
    </w:p>
    <w:p w14:paraId="3059BC24">
      <w:r xmlns:w="http://schemas.openxmlformats.org/wordprocessingml/2006/main">
        <w:t xml:space="preserve">[223] 因为是夏天，我又看了一遍，但是……我敢肯定，埃利斯光是学校里几百个男生的眼神就能让她犯规。——[4NeY5uMU.4I] 2022-08-05 (周五) 01:48:09</w:t>
      </w:r>
    </w:p>
    <w:p w14:paraId="75423577">
      <w:r xmlns:w="http://schemas.openxmlformats.org/wordprocessingml/2006/main">
        <w:t xml:space="preserve">[224] ←使用棋盘前请务必阅读规则。</w:t>
      </w:r>
    </w:p>
    <w:p w14:paraId="40662D61">
      <w:r xmlns:w="http://schemas.openxmlformats.org/wordprocessingml/2006/main">
        <w:t xml:space="preserve">[225] 关于规则 †</w:t>
      </w:r>
    </w:p>
    <w:p w14:paraId="25F24D65">
      <w:r xmlns:w="http://schemas.openxmlformats.org/wordprocessingml/2006/main">
        <w:t xml:space="preserve">[226] 请不要抱怨或批评页面编辑者。如果您对其他人的编辑有意见，请通过“提供替代方案”或“自行编辑”的方式进行建设性沟通。</w:t>
      </w:r>
    </w:p>
    <w:p w14:paraId="44C28074">
      <w:r xmlns:w="http://schemas.openxmlformats.org/wordprocessingml/2006/main">
        <w:t xml:space="preserve">[227] 不要发布个人网站或其他禁止未经授权链接的网站的网址。</w:t>
      </w:r>
    </w:p>
    <w:p w14:paraId="0FEAC1E0">
      <w:r xmlns:w="http://schemas.openxmlformats.org/wordprocessingml/2006/main">
        <w:t xml:space="preserve">[228] 关于违反规则的帖子 †</w:t>
      </w:r>
    </w:p>
    <w:p w14:paraId="48B3BA30">
      <w:r xmlns:w="http://schemas.openxmlformats.org/wordprocessingml/2006/main">
        <w:t xml:space="preserve">[229] 禁止发布以下类型的帖子，因为它们容易造成干扰。</w:t>
      </w:r>
    </w:p>
    <w:p w14:paraId="3CCFE9EF">
      <w:r xmlns:w="http://schemas.openxmlformats.org/wordprocessingml/2006/main">
        <w:t xml:space="preserve">[230]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411CD617">
      <w:r xmlns:w="http://schemas.openxmlformats.org/wordprocessingml/2006/main">
        <w:t xml:space="preserve">[231] 其他包括使用此维基的人、官方管理员、艺术家、配音演员、现实生活中的个人以及 Twitter 用户等团体。</w:t>
      </w:r>
    </w:p>
    <w:p w14:paraId="54FC1F89">
      <w:r xmlns:w="http://schemas.openxmlformats.org/wordprocessingml/2006/main">
        <w:t xml:space="preserve">[232] 关于向管理层提交的帖子，我们容忍可以解释为用户反馈的评论，例如“我希望他们改进这一点”、“我希望他们尽快修复错误”和“维护时间太长了”，但我们不容忍使用辱骂性语言贬低管理层。</w:t>
      </w:r>
    </w:p>
    <w:p w14:paraId="0D38A229">
      <w:r xmlns:w="http://schemas.openxmlformats.org/wordprocessingml/2006/main">
        <w:t xml:space="preserve">[233] 将讨论和意见交流视为“诽谤或对抗他人”是错误的。然而，在讨论或意见交流中使用辱骂性语言、贬低他人、挑衅他人或在缺乏明确证据的情况下发表言论，都是违法行为。说话时务必注意自己的言辞。</w:t>
      </w:r>
    </w:p>
    <w:p w14:paraId="21FB9484">
      <w:r xmlns:w="http://schemas.openxmlformats.org/wordprocessingml/2006/main">
        <w:t xml:space="preserve">[234] 攻击性言论包括使用“做这个”或“做那个”等强硬命令、“使用粗俗语言”、“居高临下”和“挑衅”等言论。</w:t>
      </w:r>
    </w:p>
    <w:p w14:paraId="76819BC4">
      <w:r xmlns:w="http://schemas.openxmlformats.org/wordprocessingml/2006/main">
        <w:t xml:space="preserve">[235] 禁止发布冒犯现有玩家的帖子，例如“还有人玩这个游戏吗？”或“这游戏已经凉了”。这并不意味着您完全不能发表任何负面言论，而是指那些超出单纯负面评价范围，构成诽谤或诋毁的帖子将被禁止发布。</w:t>
      </w:r>
    </w:p>
    <w:p w14:paraId="1A1A0424">
      <w:r xmlns:w="http://schemas.openxmlformats.org/wordprocessingml/2006/main">
        <w:t xml:space="preserve">[236] 公开羞辱他人，包括泄露他人的游戏内名称或UID</w:t>
      </w:r>
    </w:p>
    <w:p w14:paraId="7C42BFC8">
      <w:r xmlns:w="http://schemas.openxmlformats.org/wordprocessingml/2006/main">
        <w:t xml:space="preserve">[237] 但是，分享有助于游戏攻略的信息和视频是允许的。</w:t>
      </w:r>
    </w:p>
    <w:p w14:paraId="2BB98340">
      <w:r xmlns:w="http://schemas.openxmlformats.org/wordprocessingml/2006/main">
        <w:t xml:space="preserve">[238] 参考其他应用程序</w:t>
      </w:r>
    </w:p>
    <w:p w14:paraId="5B18995C">
      <w:r xmlns:w="http://schemas.openxmlformats.org/wordprocessingml/2006/main">
        <w:t xml:space="preserve">[239] 在多个论坛上多次发帖</w:t>
      </w:r>
    </w:p>
    <w:p w14:paraId="5B4D9F45">
      <w:r xmlns:w="http://schemas.openxmlformats.org/wordprocessingml/2006/main">
        <w:t xml:space="preserve">[240] 写出一串毫无意义的字符</w:t>
      </w:r>
    </w:p>
    <w:p w14:paraId="381FFC9F">
      <w:r xmlns:w="http://schemas.openxmlformats.org/wordprocessingml/2006/main">
        <w:t xml:space="preserve">[241] 关于作弊和利用漏洞的帖子</w:t>
      </w:r>
    </w:p>
    <w:p w14:paraId="22FCE472">
      <w:r xmlns:w="http://schemas.openxmlformats.org/wordprocessingml/2006/main">
        <w:t xml:space="preserve">[242] 最好的办法是忽略违反规则的帖子。上钩或反驳只会让事情变得更糟。</w:t>
      </w:r>
    </w:p>
    <w:p w14:paraId="2437B153">
      <w:r xmlns:w="http://schemas.openxmlformats.org/wordprocessingml/2006/main">
        <w:t xml:space="preserve">[243] *在上述规则中，“诽谤”指的是在没有客观证据的情况下诋毁和贬低他人。将所有批评性文章都归为“诽谤”是不正确的，所以请务必谨慎。</w:t>
      </w:r>
    </w:p>
    <w:p w14:paraId="6F83ED9D">
      <w:r xmlns:w="http://schemas.openxmlformats.org/wordprocessingml/2006/main">
        <w:t xml:space="preserve">[244] 关于修改和删除发帖日志 †</w:t>
      </w:r>
    </w:p>
    <w:p w14:paraId="447377C2">
      <w:r xmlns:w="http://schemas.openxmlformats.org/wordprocessingml/2006/main">
        <w:t xml:space="preserve">[245] 但是，允许更正印刷错误、遗漏和字体颜色。（他人出于善意所做的更正也允许。）</w:t>
      </w:r>
    </w:p>
    <w:p w14:paraId="709EEC81">
      <w:r xmlns:w="http://schemas.openxmlformats.org/wordprocessingml/2006/main">
        <w:t xml:space="preserve">[246] 作为例外情况，您可以删除自己的帖子，但事后必须向管理员报告。此外，删除时，请将整个评论替换为以下文本，而不是完全删除：&amp;color(#ff0000){''发帖人已删除''};</w:t>
      </w:r>
    </w:p>
    <w:p w14:paraId="29962F5E">
      <w:r xmlns:w="http://schemas.openxmlformats.org/wordprocessingml/2006/main">
        <w:t xml:space="preserve">[247] 关于评论违反规则的帖子 †</w:t>
      </w:r>
    </w:p>
    <w:p w14:paraId="28363736">
      <w:r xmlns:w="http://schemas.openxmlformats.org/wordprocessingml/2006/main">
        <w:t xml:space="preserve">[248] 您可以自行注释掉上述违反规则的评论，无需管理员许可。但是，注释掉评论后，请务必在“违规举报公告板”上进行举报。请使用“违规举报公告板”上的举报模板。</w:t>
      </w:r>
    </w:p>
    <w:p w14:paraId="5D6B3F74">
      <w:r xmlns:w="http://schemas.openxmlformats.org/wordprocessingml/2006/main">
        <w:t xml:space="preserve">[249] 未经 CO 举报公告板举报而被评论删除的帖子将被恢复，而评论删除帖子的人将受到处罚。</w:t>
      </w:r>
    </w:p>
    <w:p w14:paraId="42BD5EEF">
      <w:r xmlns:w="http://schemas.openxmlformats.org/wordprocessingml/2006/main">
        <w:t xml:space="preserve">[250] 如果您反复向 CO 举报公告板举报不违反规则的帖子，我们将认为您是自私的，并将对您实施发帖和编辑限制。</w:t>
      </w:r>
    </w:p>
    <w:p w14:paraId="52FA4D19">
      <w:r xmlns:w="http://schemas.openxmlformats.org/wordprocessingml/2006/main">
        <w:t xml:space="preserve">[251] 在 CO 报告公告板上，不构成违规的报告可由管理员酌情恢复。</w:t>
      </w:r>
    </w:p>
    <w:p w14:paraId="46BAA90A">
      <w:r xmlns:w="http://schemas.openxmlformats.org/wordprocessingml/2006/main">
        <w:t xml:space="preserve">[252] 我想再次重申我的请求：请不要评论那些没有违反规则的评论。（例如，主观判断，比如“虽然没有违反规则，但对任何看到的人来说都明显是垃圾信息”、“恶作剧”或“评论整个帖子”。）</w:t>
      </w:r>
    </w:p>
    <w:p w14:paraId="765AE595">
      <w:r xmlns:w="http://schemas.openxmlformats.org/wordprocessingml/2006/main">
        <w:t xml:space="preserve">[253] 关于不违反规则但“冒犯性”的帖子 †</w:t>
      </w:r>
    </w:p>
    <w:p w14:paraId="4BDD7AB8">
      <w:r xmlns:w="http://schemas.openxmlformats.org/wordprocessingml/2006/main">
        <w:t xml:space="preserve">[254] 即使帖子内容具有冒犯性，除非违反版规，否则不会被删除。由于每个人对冒犯性帖子的界定标准不尽相同，请使用 NGID 功能隐藏评论，而不是参与争论或挑衅。</w:t>
      </w:r>
    </w:p>
    <w:p w14:paraId="263F0E24">
      <w:r xmlns:w="http://schemas.openxmlformats.org/wordprocessingml/2006/main">
        <w:t xml:space="preserve">[255] 挑衅难道不是一种违规行为吗？†</w:t>
      </w:r>
    </w:p>
    <w:p w14:paraId="326285BB">
      <w:r xmlns:w="http://schemas.openxmlformats.org/wordprocessingml/2006/main">
        <w:t xml:space="preserve">[256] 每个人对“煽动性言论”的定义都大相径庭，因此我们不认为这是违规行为。如果您认为某条评论具有煽动性，请使用 NGID 功能将其隐藏。</w:t>
      </w:r>
    </w:p>
    <w:p w14:paraId="164BE136">
      <w:r xmlns:w="http://schemas.openxmlformats.org/wordprocessingml/2006/main">
        <w:t xml:space="preserve">[257] 抱怨难道不算违法吗？†</w:t>
      </w:r>
    </w:p>
    <w:p w14:paraId="7C4A7BD3">
      <w:r xmlns:w="http://schemas.openxmlformats.org/wordprocessingml/2006/main">
        <w:t xml:space="preserve">[258] 一般而言，抱怨本身并不构成违规。但是，针对本作品的负面宣传、诽谤、辱骂性语言以及超出抱怨范围的对抗性言论均构成违规。如果您认为抱怨内容冒犯了您，请使用 NGID 功能隐藏相关评论。</w:t>
      </w:r>
    </w:p>
    <w:p w14:paraId="3295AA55">
      <w:r xmlns:w="http://schemas.openxmlformats.org/wordprocessingml/2006/main">
        <w:t xml:space="preserve">[259] 如果您不确定某个帖子是否违反规则，该怎么办？ †</w:t>
      </w:r>
    </w:p>
    <w:p w14:paraId="06016CE6">
      <w:r xmlns:w="http://schemas.openxmlformats.org/wordprocessingml/2006/main">
        <w:t xml:space="preserve">[260] 有些帖子内容含糊不清，难以判断是否违规。评论删除这类含糊不清的帖子可能会导致问题，所以请不要评论删除，而是使用 NGID 功能将评论隐藏起来。</w:t>
      </w:r>
    </w:p>
    <w:p w14:paraId="6C8E741C">
      <w:r xmlns:w="http://schemas.openxmlformats.org/wordprocessingml/2006/main">
        <w:t xml:space="preserve">[261] 对屡犯者的处罚 †</w:t>
      </w:r>
    </w:p>
    <w:p w14:paraId="205BD13D">
      <w:r xmlns:w="http://schemas.openxmlformats.org/wordprocessingml/2006/main">
        <w:t xml:space="preserve">[262] 屡次违反规则或发布特别恶意的帖子，管理员可酌情予以处罚，例如“禁止访问”或“限制发帖”。</w:t>
      </w:r>
    </w:p>
    <w:p w14:paraId="1271053A">
      <w:r xmlns:w="http://schemas.openxmlformats.org/wordprocessingml/2006/main">
        <w:t xml:space="preserve">[263] 如果您对进一步改进有任何建议，请通过 Wiki 管理公告板与我们联系。</w:t>
      </w:r>
    </w:p>
    <w:p w14:paraId="252232A1"/>
    <w:p w14:paraId="21709B44">
      <w:r xmlns:w="http://schemas.openxmlformats.org/wordprocessingml/2006/main">
        <w:rPr>
          <w:b/>
        </w:rPr>
        <w:t xml:space="preserve">A207</w:t>
      </w:r>
    </w:p>
    <w:p w14:paraId="3208EC19">
      <w:r xmlns:w="http://schemas.openxmlformats.org/wordprocessingml/2006/main">
        <w:t xml:space="preserve">[0] 索引：所有角色 | SSR 角色 | SR 角色 | R 角色</w:t>
      </w:r>
    </w:p>
    <w:p w14:paraId="24E9F3AF">
      <w:r xmlns:w="http://schemas.openxmlformats.org/wordprocessingml/2006/main">
        <w:t xml:space="preserve">[1] 基本信息</w:t>
      </w:r>
    </w:p>
    <w:p w14:paraId="7F39A9A8">
      <w:r xmlns:w="http://schemas.openxmlformats.org/wordprocessingml/2006/main">
        <w:t xml:space="preserve">[2] 内容适用性简易评估</w:t>
      </w:r>
    </w:p>
    <w:p w14:paraId="263BCA77">
      <w:r xmlns:w="http://schemas.openxmlformats.org/wordprocessingml/2006/main">
        <w:t xml:space="preserve">[3] 替代版本</w:t>
      </w:r>
    </w:p>
    <w:p w14:paraId="2391451C">
      <w:r xmlns:w="http://schemas.openxmlformats.org/wordprocessingml/2006/main">
        <w:t xml:space="preserve">[4] 琐事</w:t>
      </w:r>
    </w:p>
    <w:p w14:paraId="2348B5E5">
      <w:r xmlns:w="http://schemas.openxmlformats.org/wordprocessingml/2006/main">
        <w:t xml:space="preserve">[5] 官方推特账号介绍</w:t>
      </w:r>
    </w:p>
    <w:p w14:paraId="5546ECFD">
      <w:r xmlns:w="http://schemas.openxmlformats.org/wordprocessingml/2006/main">
        <w:t xml:space="preserve">[6] 评论表单</w:t>
      </w:r>
    </w:p>
    <w:p w14:paraId="68CAEBBA">
      <w:r xmlns:w="http://schemas.openxmlformats.org/wordprocessingml/2006/main">
        <w:t xml:space="preserve">[7] 基本信息 †</w:t>
      </w:r>
    </w:p>
    <w:p w14:paraId="75E0B808">
      <w:r xmlns:w="http://schemas.openxmlformats.org/wordprocessingml/2006/main">
        <w:t xml:space="preserve">[8] 变换图像</w:t>
      </w:r>
    </w:p>
    <w:p w14:paraId="5623BD32">
      <w:r xmlns:w="http://schemas.openxmlformats.org/wordprocessingml/2006/main">
        <w:t xml:space="preserve">[9] 简介</w:t>
      </w:r>
    </w:p>
    <w:p w14:paraId="6596AC8A">
      <w:r xmlns:w="http://schemas.openxmlformats.org/wordprocessingml/2006/main">
        <w:t xml:space="preserve">[10] 姓名</w:t>
      </w:r>
    </w:p>
    <w:p w14:paraId="63D27062">
      <w:r xmlns:w="http://schemas.openxmlformats.org/wordprocessingml/2006/main">
        <w:t xml:space="preserve">[11] 仲夏夜埃斯卡莱拉</w:t>
      </w:r>
    </w:p>
    <w:p w14:paraId="0A1B61AE">
      <w:r xmlns:w="http://schemas.openxmlformats.org/wordprocessingml/2006/main">
        <w:t xml:space="preserve">[12] 真实姓名</w:t>
      </w:r>
    </w:p>
    <w:p w14:paraId="13C51561">
      <w:r xmlns:w="http://schemas.openxmlformats.org/wordprocessingml/2006/main">
        <w:t xml:space="preserve">[13] 高圆寺纱香</w:t>
      </w:r>
    </w:p>
    <w:p w14:paraId="4D97C7F2">
      <w:r xmlns:w="http://schemas.openxmlformats.org/wordprocessingml/2006/main">
        <w:t xml:space="preserve">[14] 稀有度</w:t>
      </w:r>
    </w:p>
    <w:p w14:paraId="459E7E59">
      <w:r xmlns:w="http://schemas.openxmlformats.org/wordprocessingml/2006/main">
        <w:t xml:space="preserve">[15] 普通攻击</w:t>
      </w:r>
    </w:p>
    <w:p w14:paraId="65AC3D40">
      <w:r xmlns:w="http://schemas.openxmlformats.org/wordprocessingml/2006/main">
        <w:t xml:space="preserve">[16] 近战攻击（物理）</w:t>
      </w:r>
    </w:p>
    <w:p w14:paraId="449F099E">
      <w:r xmlns:w="http://schemas.openxmlformats.org/wordprocessingml/2006/main">
        <w:t xml:space="preserve">[17] 附属派系</w:t>
      </w:r>
    </w:p>
    <w:p w14:paraId="30E0C6D3">
      <w:r xmlns:w="http://schemas.openxmlformats.org/wordprocessingml/2006/main">
        <w:t xml:space="preserve">[18] 战士（异界）</w:t>
      </w:r>
    </w:p>
    <w:p w14:paraId="309DFDCC">
      <w:r xmlns:w="http://schemas.openxmlformats.org/wordprocessingml/2006/main">
        <w:t xml:space="preserve">[19] 特殊属性</w:t>
      </w:r>
    </w:p>
    <w:p w14:paraId="052B239C">
      <w:r xmlns:w="http://schemas.openxmlformats.org/wordprocessingml/2006/main">
        <w:t xml:space="preserve">[20] 仲夏</w:t>
      </w:r>
    </w:p>
    <w:p w14:paraId="63B5B599">
      <w:r xmlns:w="http://schemas.openxmlformats.org/wordprocessingml/2006/main">
        <w:t xml:space="preserve">[21] 高槻樱</w:t>
      </w:r>
    </w:p>
    <w:p w14:paraId="1A95B0E6">
      <w:r xmlns:w="http://schemas.openxmlformats.org/wordprocessingml/2006/main">
        <w:t xml:space="preserve">[22] 插图</w:t>
      </w:r>
    </w:p>
    <w:p w14:paraId="5711CCAA">
      <w:r xmlns:w="http://schemas.openxmlformats.org/wordprocessingml/2006/main">
        <w:t xml:space="preserve">[23] 饭团君</w:t>
      </w:r>
    </w:p>
    <w:p w14:paraId="1E4815E2">
      <w:r xmlns:w="http://schemas.openxmlformats.org/wordprocessingml/2006/main">
        <w:t xml:space="preserve">[24] SD字符</w:t>
      </w:r>
    </w:p>
    <w:p w14:paraId="2B7F1C8B">
      <w:r xmlns:w="http://schemas.openxmlformats.org/wordprocessingml/2006/main">
        <w:t xml:space="preserve">[25] 风味文字</w:t>
      </w:r>
    </w:p>
    <w:p w14:paraId="6120CA46">
      <w:r xmlns:w="http://schemas.openxmlformats.org/wordprocessingml/2006/main">
        <w:t xml:space="preserve">[26] “为了守护海滩的宁静！盛夏时节，Escalayer 登场啦！” 这是一款专为尽情享受夏日而设计的泳装。它性感的造型绝非寻常款式所能驾驭。Escalayer 手持 Palcion，既是阳伞又是长矛，盛夏时节，它登场啦！</w:t>
      </w:r>
    </w:p>
    <w:p w14:paraId="6A9B4A6C">
      <w:r xmlns:w="http://schemas.openxmlformats.org/wordprocessingml/2006/main">
        <w:t xml:space="preserve">[27] 如何获得</w:t>
      </w:r>
    </w:p>
    <w:p w14:paraId="5A17D802">
      <w:r xmlns:w="http://schemas.openxmlformats.org/wordprocessingml/2006/main">
        <w:t xml:space="preserve">[28] 限时扭蛋</w:t>
      </w:r>
    </w:p>
    <w:p w14:paraId="35109AF6">
      <w:r xmlns:w="http://schemas.openxmlformats.org/wordprocessingml/2006/main">
        <w:t xml:space="preserve">[29] 基础属性（1星）* 每增加1星+50%，5星时为1星值的3倍</w:t>
      </w:r>
    </w:p>
    <w:p w14:paraId="778C735D">
      <w:r xmlns:w="http://schemas.openxmlformats.org/wordprocessingml/2006/main">
        <w:t xml:space="preserve">[30] 级</w:t>
      </w:r>
    </w:p>
    <w:p w14:paraId="7C815C11">
      <w:r xmlns:w="http://schemas.openxmlformats.org/wordprocessingml/2006/main">
        <w:t xml:space="preserve">[31] 耐力</w:t>
      </w:r>
    </w:p>
    <w:p w14:paraId="631B8B25">
      <w:r xmlns:w="http://schemas.openxmlformats.org/wordprocessingml/2006/main">
        <w:t xml:space="preserve">[32] 攻击力</w:t>
      </w:r>
    </w:p>
    <w:p w14:paraId="0E4F0244">
      <w:r xmlns:w="http://schemas.openxmlformats.org/wordprocessingml/2006/main">
        <w:t xml:space="preserve">[33] 防御能力</w:t>
      </w:r>
    </w:p>
    <w:p w14:paraId="276D4898">
      <w:r xmlns:w="http://schemas.openxmlformats.org/wordprocessingml/2006/main">
        <w:t xml:space="preserve">[34] 魔法力量</w:t>
      </w:r>
    </w:p>
    <w:p w14:paraId="25A579D0">
      <w:r xmlns:w="http://schemas.openxmlformats.org/wordprocessingml/2006/main">
        <w:t xml:space="preserve">[35] 魔法抗性</w:t>
      </w:r>
    </w:p>
    <w:p w14:paraId="38E82C63">
      <w:r xmlns:w="http://schemas.openxmlformats.org/wordprocessingml/2006/main">
        <w:t xml:space="preserve">[36] 详细状态</w:t>
      </w:r>
    </w:p>
    <w:p w14:paraId="682D7FC1">
      <w:r xmlns:w="http://schemas.openxmlformats.org/wordprocessingml/2006/main">
        <w:t xml:space="preserve">[37] 准确性</w:t>
      </w:r>
    </w:p>
    <w:p w14:paraId="189745C7">
      <w:r xmlns:w="http://schemas.openxmlformats.org/wordprocessingml/2006/main">
        <w:t xml:space="preserve">[38] 回避能力</w:t>
      </w:r>
    </w:p>
    <w:p w14:paraId="3EF78F78">
      <w:r xmlns:w="http://schemas.openxmlformats.org/wordprocessingml/2006/main">
        <w:t xml:space="preserve">[39] 连续命中率</w:t>
      </w:r>
    </w:p>
    <w:p w14:paraId="06AEC40D">
      <w:r xmlns:w="http://schemas.openxmlformats.org/wordprocessingml/2006/main">
        <w:t xml:space="preserve">[40] 反击率</w:t>
      </w:r>
    </w:p>
    <w:p w14:paraId="1C107AE5">
      <w:r xmlns:w="http://schemas.openxmlformats.org/wordprocessingml/2006/main">
        <w:t xml:space="preserve">[41] 眩晕激活率</w:t>
      </w:r>
    </w:p>
    <w:p w14:paraId="7ED2BBD7">
      <w:r xmlns:w="http://schemas.openxmlformats.org/wordprocessingml/2006/main">
        <w:t xml:space="preserve">[42] 抗眩晕能力</w:t>
      </w:r>
    </w:p>
    <w:p w14:paraId="60D2FD82">
      <w:r xmlns:w="http://schemas.openxmlformats.org/wordprocessingml/2006/main">
        <w:t xml:space="preserve">[43] 移动速度</w:t>
      </w:r>
    </w:p>
    <w:p w14:paraId="50E151D5">
      <w:r xmlns:w="http://schemas.openxmlformats.org/wordprocessingml/2006/main">
        <w:t xml:space="preserve">[44] 部署速度</w:t>
      </w:r>
    </w:p>
    <w:p w14:paraId="41FDBF25">
      <w:r xmlns:w="http://schemas.openxmlformats.org/wordprocessingml/2006/main">
        <w:t xml:space="preserve">[45] 行动速度</w:t>
      </w:r>
    </w:p>
    <w:p w14:paraId="0F5F3C66">
      <w:r xmlns:w="http://schemas.openxmlformats.org/wordprocessingml/2006/main">
        <w:t xml:space="preserve">[46] 特殊填充量</w:t>
      </w:r>
    </w:p>
    <w:p w14:paraId="39C2A14A">
      <w:r xmlns:w="http://schemas.openxmlformats.org/wordprocessingml/2006/main">
        <w:t xml:space="preserve">[47] 特殊招式</w:t>
      </w:r>
    </w:p>
    <w:p w14:paraId="50976A66">
      <w:r xmlns:w="http://schemas.openxmlformats.org/wordprocessingml/2006/main">
        <w:t xml:space="preserve">[48] 姓名</w:t>
      </w:r>
    </w:p>
    <w:p w14:paraId="72BE4589">
      <w:r xmlns:w="http://schemas.openxmlformats.org/wordprocessingml/2006/main">
        <w:t xml:space="preserve">[49] 效应</w:t>
      </w:r>
    </w:p>
    <w:p w14:paraId="7F15375D">
      <w:r xmlns:w="http://schemas.openxmlformats.org/wordprocessingml/2006/main">
        <w:t xml:space="preserve">[50] 闪耀夏日升级</w:t>
      </w:r>
    </w:p>
    <w:p w14:paraId="00FE0502">
      <w:r xmlns:w="http://schemas.openxmlformats.org/wordprocessingml/2006/main">
        <w:t xml:space="preserve">[51] 对单个敌人造成6倍物理伤害。根据你的属性，会附加以下效果：太阳：提升30%终极技能槽；月亮：提升25%速度并降低仇恨值，持续20秒；星星：提升50%防御力并增加仇恨值，持续20秒。</w:t>
      </w:r>
    </w:p>
    <w:p w14:paraId="5848B7CA">
      <w:r xmlns:w="http://schemas.openxmlformats.org/wordprocessingml/2006/main">
        <w:t xml:space="preserve">[52] 闪耀夏日升级+</w:t>
      </w:r>
    </w:p>
    <w:p w14:paraId="4D0B46F3">
      <w:r xmlns:w="http://schemas.openxmlformats.org/wordprocessingml/2006/main">
        <w:t xml:space="preserve">[53] 对单个敌人造成9倍物理伤害。根据你的属性，会附加以下效果：太阳：提升你的终极技能槽30%，无视物理抗性。月亮：提升你的速度25%，持续20秒，降低仇恨值。星星：提升你的防御力50%，持续20秒，增加仇恨值。</w:t>
      </w:r>
    </w:p>
    <w:p w14:paraId="2408EC34">
      <w:r xmlns:w="http://schemas.openxmlformats.org/wordprocessingml/2006/main">
        <w:t xml:space="preserve">[54] 独特效果</w:t>
      </w:r>
    </w:p>
    <w:p w14:paraId="04210EEC">
      <w:r xmlns:w="http://schemas.openxmlformats.org/wordprocessingml/2006/main">
        <w:t xml:space="preserve">[55] 姓名</w:t>
      </w:r>
    </w:p>
    <w:p w14:paraId="2EC8E2BD">
      <w:r xmlns:w="http://schemas.openxmlformats.org/wordprocessingml/2006/main">
        <w:t xml:space="preserve">[56] 效应</w:t>
      </w:r>
    </w:p>
    <w:p w14:paraId="1826DE4A">
      <w:r xmlns:w="http://schemas.openxmlformats.org/wordprocessingml/2006/main">
        <w:t xml:space="preserve">[57] 夏日回忆</w:t>
      </w:r>
    </w:p>
    <w:p w14:paraId="5DB940AA">
      <w:r xmlns:w="http://schemas.openxmlformats.org/wordprocessingml/2006/main">
        <w:t xml:space="preserve">[58] 部署完成后，所有盟军的攻击力和防御力在 30 秒内提高 30%。</w:t>
      </w:r>
    </w:p>
    <w:p w14:paraId="58FC0279">
      <w:r xmlns:w="http://schemas.openxmlformats.org/wordprocessingml/2006/main">
        <w:t xml:space="preserve">[59] 夏日回忆+</w:t>
      </w:r>
    </w:p>
    <w:p w14:paraId="3ED70616">
      <w:r xmlns:w="http://schemas.openxmlformats.org/wordprocessingml/2006/main">
        <w:t xml:space="preserve">[60] 部署完成后，所有盟军的攻击和防御能力在 45 秒内提高 30%。</w:t>
      </w:r>
    </w:p>
    <w:p w14:paraId="3AED9886">
      <w:r xmlns:w="http://schemas.openxmlformats.org/wordprocessingml/2006/main">
        <w:t xml:space="preserve">[61] 增强图像</w:t>
      </w:r>
    </w:p>
    <w:p w14:paraId="4EF0BCD6">
      <w:r xmlns:w="http://schemas.openxmlformats.org/wordprocessingml/2006/main">
        <w:t xml:space="preserve">[62] 在游戏中 †</w:t>
      </w:r>
    </w:p>
    <w:p w14:paraId="5CACE174">
      <w:r xmlns:w="http://schemas.openxmlformats.org/wordprocessingml/2006/main">
        <w:t xml:space="preserve">[63] 单体攻击型角色，其特殊招式的附加效果会根据自身属性而变化。她是继Beatstar Marina之后，第二个拥有属性变化特殊招式的角色。她的属性可以通过连锁口香糖改变。</w:t>
      </w:r>
    </w:p>
    <w:p w14:paraId="55F00329">
      <w:r xmlns:w="http://schemas.openxmlformats.org/wordprocessingml/2006/main">
        <w:t xml:space="preserve">[64] 无视物理抗性是一种无视B宇宙中首领和克雷德的物理伤害减免效果，并能造成伤害。与无视防御不同，它不会无视防御。此外，由于团队副本首领没有物理抗性，因此该效果在团队副本战斗中无效。它对主线剧情、活动和B宇宙中的首领有效，因为它们通常拥有30%或更高的物理抗性。如果首领的抗性为50%，则相当于18倍的特殊攻击。有时，从一开始就使用拥有强力特殊攻击的角色会更有效，因此需要进行计算。</w:t>
      </w:r>
    </w:p>
    <w:p w14:paraId="3367B412">
      <w:r xmlns:w="http://schemas.openxmlformats.org/wordprocessingml/2006/main">
        <w:t xml:space="preserve">[65] 由于仇恨值的降低使你能够在该区域停留很长时间，你需要采取一种能够让你持续造成长期伤害的玩法，例如利用坦克角色与敌人配合。</w:t>
      </w:r>
    </w:p>
    <w:p w14:paraId="24B75558">
      <w:r xmlns:w="http://schemas.openxmlformats.org/wordprocessingml/2006/main">
        <w:t xml:space="preserve">[66] 由于这是与特殊效果的防御提升属于同一类别的增益效果，如果两者同时激活，则只会应用特殊招式中效果量更高的 50% 防御提升。</w:t>
      </w:r>
    </w:p>
    <w:p w14:paraId="07423EB5">
      <w:r xmlns:w="http://schemas.openxmlformats.org/wordprocessingml/2006/main">
        <w:t xml:space="preserve">[67] 该技能的独特效果是攻击力和防御力双倍提升，持续时间最长可达45秒。不仅持续时间长，而且还具有双重效果，每一种效果都能提供30%的提升，这对于独特效果来说非常高。虽然只能激活一次，但毫不夸张地说，这本身就是一个特殊技能。</w:t>
      </w:r>
    </w:p>
    <w:p w14:paraId="461A15C8">
      <w:r xmlns:w="http://schemas.openxmlformats.org/wordprocessingml/2006/main">
        <w:t xml:space="preserve">[68] 他是一位优秀的单体攻击手，拥有极高的综合属性、强力的特殊技能和独特的效果。根据你的使用方式，他也可以胜任坦克的角色，这使得他能够根据你部队的实力灵活运用。如果说有什么不足之处，那就是他的魔法抗性和命中率略低，但除此之外，他总体来说非常出色。</w:t>
      </w:r>
    </w:p>
    <w:p w14:paraId="61924FCE">
      <w:r xmlns:w="http://schemas.openxmlformats.org/wordprocessingml/2006/main">
        <w:t xml:space="preserve">[69] 内容适用性简易评估 †</w:t>
      </w:r>
    </w:p>
    <w:p w14:paraId="33812BFF">
      <w:r xmlns:w="http://schemas.openxmlformats.org/wordprocessingml/2006/main">
        <w:t xml:space="preserve">[70] 合适的内容、推荐的装备示例、角色发展目标等。</w:t>
      </w:r>
    </w:p>
    <w:p w14:paraId="52525A7A">
      <w:r xmlns:w="http://schemas.openxmlformats.org/wordprocessingml/2006/main">
        <w:t xml:space="preserve">[71] 兼容内容</w:t>
      </w:r>
    </w:p>
    <w:p w14:paraId="260B6AC4">
      <w:r xmlns:w="http://schemas.openxmlformats.org/wordprocessingml/2006/main">
        <w:t xml:space="preserve">[72] 能力倾向</w:t>
      </w:r>
    </w:p>
    <w:p w14:paraId="766EBC96">
      <w:r xmlns:w="http://schemas.openxmlformats.org/wordprocessingml/2006/main">
        <w:t xml:space="preserve">[73] 简短评论</w:t>
      </w:r>
    </w:p>
    <w:p w14:paraId="7AE5980C">
      <w:r xmlns:w="http://schemas.openxmlformats.org/wordprocessingml/2006/main">
        <w:t xml:space="preserve">[74] 主线任务 事件任务</w:t>
      </w:r>
    </w:p>
    <w:p w14:paraId="21F1AF33">
      <w:r xmlns:w="http://schemas.openxmlformats.org/wordprocessingml/2006/main">
        <w:t xml:space="preserve">[75] 可以毫无问题地执行</w:t>
      </w:r>
    </w:p>
    <w:p w14:paraId="60D9599A">
      <w:r xmlns:w="http://schemas.openxmlformats.org/wordprocessingml/2006/main">
        <w:t xml:space="preserve">[76] 突袭战</w:t>
      </w:r>
    </w:p>
    <w:p w14:paraId="2A3584FB">
      <w:r xmlns:w="http://schemas.openxmlformats.org/wordprocessingml/2006/main">
        <w:t xml:space="preserve">[77] 单体特殊攻击，可提升特殊攻击槽，使你在狂热状态下能够发动3次特殊攻击。如果敌方没有重叠的特殊能力，此技能也十分有用。</w:t>
      </w:r>
    </w:p>
    <w:p w14:paraId="5BB8063B">
      <w:r xmlns:w="http://schemas.openxmlformats.org/wordprocessingml/2006/main">
        <w:t xml:space="preserve">[78] 湮灭</w:t>
      </w:r>
    </w:p>
    <w:p w14:paraId="19391648">
      <w:r xmlns:w="http://schemas.openxmlformats.org/wordprocessingml/2006/main">
        <w:t xml:space="preserve">[79] 有时因其独特的效果而被使用。</w:t>
      </w:r>
    </w:p>
    <w:p w14:paraId="2F3FED70">
      <w:r xmlns:w="http://schemas.openxmlformats.org/wordprocessingml/2006/main">
        <w:t xml:space="preserve">[80] B宇宙</w:t>
      </w:r>
    </w:p>
    <w:p w14:paraId="621EE36C">
      <w:r xmlns:w="http://schemas.openxmlformats.org/wordprocessingml/2006/main">
        <w:t xml:space="preserve">[81] 具有无视物理抗性并增加特殊攻击槽的高单体特殊攻击力（装备示例见下文）</w:t>
      </w:r>
    </w:p>
    <w:p w14:paraId="4007B4D5">
      <w:r xmlns:w="http://schemas.openxmlformats.org/wordprocessingml/2006/main">
        <w:t xml:space="preserve">[82] 能力评估指标</w:t>
      </w:r>
    </w:p>
    <w:p w14:paraId="58000A23">
      <w:r xmlns:w="http://schemas.openxmlformats.org/wordprocessingml/2006/main">
        <w:t xml:space="preserve">[83] ◎：优秀内容。最有可能发挥出色。○：合适内容。有较高发挥潜力。△：一般。需要一些技巧才能发挥良好，但选择理由不多。×：不合适内容。由于与内容规则、游戏系统、难度等级等不兼容，难以发挥出色。*2014年3月更新</w:t>
      </w:r>
    </w:p>
    <w:p w14:paraId="50CFF0E9">
      <w:r xmlns:w="http://schemas.openxmlformats.org/wordprocessingml/2006/main">
        <w:t xml:space="preserve">[84] B 大学</w:t>
      </w:r>
    </w:p>
    <w:p w14:paraId="053931D6">
      <w:r xmlns:w="http://schemas.openxmlformats.org/wordprocessingml/2006/main">
        <w:t xml:space="preserve">[85] 推荐设备示例</w:t>
      </w:r>
    </w:p>
    <w:p w14:paraId="1B9AE02E">
      <w:r xmlns:w="http://schemas.openxmlformats.org/wordprocessingml/2006/main">
        <w:t xml:space="preserve">[86] 主要设备</w:t>
      </w:r>
    </w:p>
    <w:p w14:paraId="55EAEC6A">
      <w:r xmlns:w="http://schemas.openxmlformats.org/wordprocessingml/2006/main">
        <w:t xml:space="preserve">[87] 子设备</w:t>
      </w:r>
    </w:p>
    <w:p w14:paraId="2D474EF8">
      <w:r xmlns:w="http://schemas.openxmlformats.org/wordprocessingml/2006/main">
        <w:t xml:space="preserve">[88] 一件令人愉悦的物品</w:t>
      </w:r>
    </w:p>
    <w:p w14:paraId="70677E0B">
      <w:r xmlns:w="http://schemas.openxmlformats.org/wordprocessingml/2006/main">
        <w:t xml:space="preserve">[89] 发展目标</w:t>
      </w:r>
    </w:p>
    <w:p w14:paraId="33F26B52">
      <w:r xmlns:w="http://schemas.openxmlformats.org/wordprocessingml/2006/main">
        <w:t xml:space="preserve">[90] 突破极限</w:t>
      </w:r>
    </w:p>
    <w:p w14:paraId="7BC40CCF">
      <w:r xmlns:w="http://schemas.openxmlformats.org/wordprocessingml/2006/main">
        <w:t xml:space="preserve">[91] 致命觉醒</w:t>
      </w:r>
    </w:p>
    <w:p w14:paraId="776B3B13">
      <w:r xmlns:w="http://schemas.openxmlformats.org/wordprocessingml/2006/main">
        <w:t xml:space="preserve">[92] 独特的觉醒</w:t>
      </w:r>
    </w:p>
    <w:p w14:paraId="54B6087D">
      <w:r xmlns:w="http://schemas.openxmlformats.org/wordprocessingml/2006/main">
        <w:t xml:space="preserve">[93] 行动速度</w:t>
      </w:r>
    </w:p>
    <w:p w14:paraId="41A90C4B">
      <w:r xmlns:w="http://schemas.openxmlformats.org/wordprocessingml/2006/main">
        <w:t xml:space="preserve">[94] 特别收费</w:t>
      </w:r>
    </w:p>
    <w:p w14:paraId="559DD1EE">
      <w:r xmlns:w="http://schemas.openxmlformats.org/wordprocessingml/2006/main">
        <w:t xml:space="preserve">[95] 其他</w:t>
      </w:r>
    </w:p>
    <w:p w14:paraId="4A8F4C8F">
      <w:r xmlns:w="http://schemas.openxmlformats.org/wordprocessingml/2006/main">
        <w:t xml:space="preserve">[96] 培训费用</w:t>
      </w:r>
    </w:p>
    <w:p w14:paraId="5FF91053">
      <w:r xmlns:w="http://schemas.openxmlformats.org/wordprocessingml/2006/main">
        <w:t xml:space="preserve">[97] 3.1% 9次</w:t>
      </w:r>
    </w:p>
    <w:p w14:paraId="3DC13635">
      <w:r xmlns:w="http://schemas.openxmlformats.org/wordprocessingml/2006/main">
        <w:t xml:space="preserve">[98] 15% 17次</w:t>
      </w:r>
    </w:p>
    <w:p w14:paraId="1576BB58">
      <w:r xmlns:w="http://schemas.openxmlformats.org/wordprocessingml/2006/main">
        <w:t xml:space="preserve">[99] 备注</w:t>
      </w:r>
    </w:p>
    <w:p w14:paraId="53AB7F44">
      <w:r xmlns:w="http://schemas.openxmlformats.org/wordprocessingml/2006/main">
        <w:t xml:space="preserve">[100] 如果是 B 型单位，那么太阳属性是唯一选择。</w:t>
      </w:r>
    </w:p>
    <w:p w14:paraId="7E9AD262">
      <w:r xmlns:w="http://schemas.openxmlformats.org/wordprocessingml/2006/main">
        <w:t xml:space="preserve">[101] *2016年4月更新</w:t>
      </w:r>
    </w:p>
    <w:p w14:paraId="1BA93201">
      <w:r xmlns:w="http://schemas.openxmlformats.org/wordprocessingml/2006/main">
        <w:t xml:space="preserve">[102] 备选版本 †</w:t>
      </w:r>
    </w:p>
    <w:p w14:paraId="73063149">
      <w:r xmlns:w="http://schemas.openxmlformats.org/wordprocessingml/2006/main">
        <w:t xml:space="preserve">[103] 埃斯卡莱尔</w:t>
      </w:r>
    </w:p>
    <w:p w14:paraId="52DA9E66">
      <w:r xmlns:w="http://schemas.openxmlformats.org/wordprocessingml/2006/main">
        <w:t xml:space="preserve">[104] 新娘埃斯卡莱尔</w:t>
      </w:r>
    </w:p>
    <w:p w14:paraId="0733D1D1">
      <w:r xmlns:w="http://schemas.openxmlformats.org/wordprocessingml/2006/main">
        <w:t xml:space="preserve">[105] 天使般的埃斯卡莱耶</w:t>
      </w:r>
    </w:p>
    <w:p w14:paraId="23A27EC0">
      <w:r xmlns:w="http://schemas.openxmlformats.org/wordprocessingml/2006/main">
        <w:t xml:space="preserve">[106] 圣诞前夜的埃斯卡莱尔</w:t>
      </w:r>
    </w:p>
    <w:p w14:paraId="3FDBFFB4">
      <w:r xmlns:w="http://schemas.openxmlformats.org/wordprocessingml/2006/main">
        <w:t xml:space="preserve">[107] 仲夏夜之梯</w:t>
      </w:r>
    </w:p>
    <w:p w14:paraId="77C04303">
      <w:r xmlns:w="http://schemas.openxmlformats.org/wordprocessingml/2006/main">
        <w:t xml:space="preserve">[108] 传奇埃斯卡莱尔</w:t>
      </w:r>
    </w:p>
    <w:p w14:paraId="6182A0C6">
      <w:r xmlns:w="http://schemas.openxmlformats.org/wordprocessingml/2006/main">
        <w:t xml:space="preserve">[109] 新年梯子</w:t>
      </w:r>
    </w:p>
    <w:p w14:paraId="6F60ECD2">
      <w:r xmlns:w="http://schemas.openxmlformats.org/wordprocessingml/2006/main">
        <w:t xml:space="preserve">[110] 琐事 †</w:t>
      </w:r>
    </w:p>
    <w:p w14:paraId="5C1378DF">
      <w:r xmlns:w="http://schemas.openxmlformats.org/wordprocessingml/2006/main">
        <w:t xml:space="preserve">[111] 这套泳装是用改良后的ADDD制成的，这种ADDD现在大家都很熟悉，即使在正常情况下也能伪装。它的变身词是“能量爆发夏日变身”，与通常的变身词略有不同。</w:t>
      </w:r>
    </w:p>
    <w:p w14:paraId="210A463D">
      <w:r xmlns:w="http://schemas.openxmlformats.org/wordprocessingml/2006/main">
        <w:t xml:space="preserve">[112] 已经发现，如果用户体重增加，使用 ADDD 进行转换将会失败并出现错误。</w:t>
      </w:r>
    </w:p>
    <w:p w14:paraId="74FF1208">
      <w:r xmlns:w="http://schemas.openxmlformats.org/wordprocessingml/2006/main">
        <w:t xml:space="preserve">[113] 官方推特账号简介 †</w:t>
      </w:r>
    </w:p>
    <w:p w14:paraId="2E261353">
      <w:r xmlns:w="http://schemas.openxmlformats.org/wordprocessingml/2006/main">
        <w:t xml:space="preserve">[114] 人物介绍</w:t>
      </w:r>
    </w:p>
    <w:p w14:paraId="58447896">
      <w:r xmlns:w="http://schemas.openxmlformats.org/wordprocessingml/2006/main">
        <w:t xml:space="preserve">[115] 评论表 †</w:t>
      </w:r>
    </w:p>
    <w:p w14:paraId="6EB4F062">
      <w:r xmlns:w="http://schemas.openxmlformats.org/wordprocessingml/2006/main">
        <w:t xml:space="preserve">[116] 点击打开历史日志列表</w:t>
      </w:r>
    </w:p>
    <w:p w14:paraId="1B7F7837">
      <w:r xmlns:w="http://schemas.openxmlformats.org/wordprocessingml/2006/main">
        <w:t xml:space="preserve">[117] 末尾的数字越小，日志越旧。</w:t>
      </w:r>
    </w:p>
    <w:p w14:paraId="7980664C">
      <w:r xmlns:w="http://schemas.openxmlformats.org/wordprocessingml/2006/main">
        <w:t xml:space="preserve">[118] 'Comments/Midsummer Escalayer/' 没有子页面。</w:t>
      </w:r>
    </w:p>
    <w:p w14:paraId="1B61D66C">
      <w:r xmlns:w="http://schemas.openxmlformats.org/wordprocessingml/2006/main">
        <w:t xml:space="preserve">[119] 她是不是怀孕了？ -- [J9ea5jWrYyY] 2023-08-02 (周三) 23:54:36</w:t>
      </w:r>
    </w:p>
    <w:p w14:paraId="09A8D496">
      <w:r xmlns:w="http://schemas.openxmlformats.org/wordprocessingml/2006/main">
        <w:t xml:space="preserve">[120] 这个发型真可爱 -- [NC2QtWBA1MQ] 2023-08-03 (周四) 00:08:47</w:t>
      </w:r>
    </w:p>
    <w:p w14:paraId="79FCBC73">
      <w:r xmlns:w="http://schemas.openxmlformats.org/wordprocessingml/2006/main">
        <w:t xml:space="preserve">[121] 即使你唤醒的不是太阳，除了力量提升（很常见）之外也没有其他效果……我希望他们至少能延长效果的持续时间——[OmLdvG3KzD6] 2023-08-04 (周五) 08:27:16</w:t>
      </w:r>
    </w:p>
    <w:p w14:paraId="39F95DB7">
      <w:r xmlns:w="http://schemas.openxmlformats.org/wordprocessingml/2006/main">
        <w:t xml:space="preserve">[122] 胜利动画和往常一样，但泳装版更性感更可爱 -- [T4LE5Ga/qSw] 2023-08-04 (周五) 10:27:27</w:t>
      </w:r>
    </w:p>
    <w:p w14:paraId="605B4A37">
      <w:r xmlns:w="http://schemas.openxmlformats.org/wordprocessingml/2006/main">
        <w:t xml:space="preserve">[123] 祈的妈妈，第二部什么时候出啊？ -- [J9ea5jWrYyY] 2023-08-04 (周五) 11:36:55</w:t>
      </w:r>
    </w:p>
    <w:p w14:paraId="1FF71A42">
      <w:r xmlns:w="http://schemas.openxmlformats.org/wordprocessingml/2006/main">
        <w:t xml:space="preserve">[124]看来还是不行。 -- [5WkqI0E7sLg] 2023-08-04 (周五) 16:50:06</w:t>
      </w:r>
    </w:p>
    <w:p w14:paraId="64F73857">
      <w:r xmlns:w="http://schemas.openxmlformats.org/wordprocessingml/2006/main">
        <w:t xml:space="preserve">[125] 我明白你们想让我们做什么，但要求我们几乎只做专业操作有点过分了——[3zK1nz/Q4Ww] 2023-08-04 (星期五) 16:45:13</w:t>
      </w:r>
    </w:p>
    <w:p w14:paraId="7E6A5E5D">
      <w:r xmlns:w="http://schemas.openxmlformats.org/wordprocessingml/2006/main">
        <w:t xml:space="preserve">[126] 我很高兴他们开始为不同的服装设计新的变身前造型——[7EcweQi.2Uw] 2023-08-04 (周五) 12:32:21</w:t>
      </w:r>
    </w:p>
    <w:p w14:paraId="2950F297">
      <w:r xmlns:w="http://schemas.openxmlformats.org/wordprocessingml/2006/main">
        <w:t xml:space="preserve">[127] 这不是拉面（加额外配料）——[0hjPTeP/IRI] 2023-08-04 (周五) 14:19:59</w:t>
      </w:r>
    </w:p>
    <w:p w14:paraId="0CDE6FD6">
      <w:r xmlns:w="http://schemas.openxmlformats.org/wordprocessingml/2006/main">
        <w:t xml:space="preserve">[128] 我抽她是因为她属性好而且肚子大，但是没抽到。前几天抽到泳装娜丽卡之后，我就没剩多少抽卡了。——[BF37NgMGnZY] 2023-08-05 (周六) 20:47:47</w:t>
      </w:r>
    </w:p>
    <w:p w14:paraId="0B848C07">
      <w:r xmlns:w="http://schemas.openxmlformats.org/wordprocessingml/2006/main">
        <w:t xml:space="preserve">[129] 有趣的是，时贞居然在追求纪枝的减肥方法——[kBfvzExoMz.] 2023-08-06 (周日) 23:19:57</w:t>
      </w:r>
    </w:p>
    <w:p w14:paraId="00D0BB1D">
      <w:r xmlns:w="http://schemas.openxmlformats.org/wordprocessingml/2006/main">
        <w:t xml:space="preserve">[130] 一想到胃里有生食、屁股里有鳗鱼，我就浑身发抖，求求你们饶了我吧……不过插图本身倒是挺不错的。——[KdMC7DHx5jY] 2023-08-07 (周一) 00:21:28</w:t>
      </w:r>
    </w:p>
    <w:p w14:paraId="56CD0A0F">
      <w:r xmlns:w="http://schemas.openxmlformats.org/wordprocessingml/2006/main">
        <w:t xml:space="preserve">[131] 我进行了一场模拟战斗，行动速度为1.5，蓄力量为13.3，装备纳豆。特殊技能次数：太阳7次（+1）&gt; 月亮6次 &gt; 星星5次（-1）。攻击频率：月亮49-50次（+5-6）&gt; 太阳、星星44次。我加入了莉兹娜、库露露和塞拉菲尔，并测量了72秒。由于试验次数较少，请将此结果仅供参考。只有月亮能够再次进入狂热状态并进行攻击。狂热状态的次数会根据阵型而变化。然而，进入狂热状态所需的时间似乎有所不同。——[s2fpfX7eYs.] 2023-08-18 (周五) 13:21:51</w:t>
      </w:r>
    </w:p>
    <w:p w14:paraId="6A04D964">
      <w:r xmlns:w="http://schemas.openxmlformats.org/wordprocessingml/2006/main">
        <w:t xml:space="preserve">[132] ←使用棋盘前请务必阅读规则。</w:t>
      </w:r>
    </w:p>
    <w:p w14:paraId="4086F510">
      <w:r xmlns:w="http://schemas.openxmlformats.org/wordprocessingml/2006/main">
        <w:t xml:space="preserve">[133] 关于规则 †</w:t>
      </w:r>
    </w:p>
    <w:p w14:paraId="48EFE961">
      <w:r xmlns:w="http://schemas.openxmlformats.org/wordprocessingml/2006/main">
        <w:t xml:space="preserve">[134] 请不要抱怨或批评页面编辑者。如果您对其他人的编辑有意见，请通过“提供替代方案”或“自行编辑”的方式进行建设性沟通。</w:t>
      </w:r>
    </w:p>
    <w:p w14:paraId="7B5C452D">
      <w:r xmlns:w="http://schemas.openxmlformats.org/wordprocessingml/2006/main">
        <w:t xml:space="preserve">[135] 不要发布个人网站或其他禁止未经授权链接的网站的网址。</w:t>
      </w:r>
    </w:p>
    <w:p w14:paraId="2081F5DF">
      <w:r xmlns:w="http://schemas.openxmlformats.org/wordprocessingml/2006/main">
        <w:t xml:space="preserve">[136] 关于违反规则的帖子 †</w:t>
      </w:r>
    </w:p>
    <w:p w14:paraId="651C910E">
      <w:r xmlns:w="http://schemas.openxmlformats.org/wordprocessingml/2006/main">
        <w:t xml:space="preserve">[137] 禁止发布以下类型的帖子，因为它们容易造成干扰。</w:t>
      </w:r>
    </w:p>
    <w:p w14:paraId="358EC04D">
      <w:r xmlns:w="http://schemas.openxmlformats.org/wordprocessingml/2006/main">
        <w:t xml:space="preserve">[138]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8D97EF2">
      <w:r xmlns:w="http://schemas.openxmlformats.org/wordprocessingml/2006/main">
        <w:t xml:space="preserve">[139] 其他包括使用此维基的人、官方管理员、艺术家、配音演员、现实生活中的个人以及 Twitter 用户等团体。</w:t>
      </w:r>
    </w:p>
    <w:p w14:paraId="085C9E4E">
      <w:r xmlns:w="http://schemas.openxmlformats.org/wordprocessingml/2006/main">
        <w:t xml:space="preserve">[140] 关于向管理层提交的帖子，我们容忍可以解释为用户反馈的评论，例如“我希望他们改进这一点”、“我希望他们尽快修复错误”和“维护时间太长了”，但我们不容忍使用辱骂性语言贬低管理层。</w:t>
      </w:r>
    </w:p>
    <w:p w14:paraId="366A9D83">
      <w:r xmlns:w="http://schemas.openxmlformats.org/wordprocessingml/2006/main">
        <w:t xml:space="preserve">[141] 将讨论和意见交流视为“诽谤或对抗他人”是错误的。然而，在讨论或意见交流中使用辱骂性语言、贬低他人、挑衅他人或在缺乏明确证据的情况下发表言论，都是违法行为。说话时务必注意自己的言辞。</w:t>
      </w:r>
    </w:p>
    <w:p w14:paraId="4ED06843">
      <w:r xmlns:w="http://schemas.openxmlformats.org/wordprocessingml/2006/main">
        <w:t xml:space="preserve">[142] 攻击性评论包括使用强烈的命令，例如“做这个”或“做那个”、“使用粗俗语言”、“采取居高临下的态度”或“挑衅”。</w:t>
      </w:r>
    </w:p>
    <w:p w14:paraId="583987E1">
      <w:r xmlns:w="http://schemas.openxmlformats.org/wordprocessingml/2006/main">
        <w:t xml:space="preserve">[143] 禁止发布冒犯现有玩家的帖子，例如“还有人玩这个游戏吗？”或“这游戏已经凉了”。这并不意味着您完全不能发表任何负面言论，而是指那些超出单纯负面评价范围，构成诽谤或诋毁的帖子将被禁止发布。</w:t>
      </w:r>
    </w:p>
    <w:p w14:paraId="7A9B7CF4">
      <w:r xmlns:w="http://schemas.openxmlformats.org/wordprocessingml/2006/main">
        <w:t xml:space="preserve">[144] 公开羞辱，即公开他人的游戏内名称或UID。</w:t>
      </w:r>
    </w:p>
    <w:p w14:paraId="4B4785E7">
      <w:r xmlns:w="http://schemas.openxmlformats.org/wordprocessingml/2006/main">
        <w:t xml:space="preserve">[145] 但是，分享有助于游戏攻略的信息和视频是允许的。</w:t>
      </w:r>
    </w:p>
    <w:p w14:paraId="69140EB0">
      <w:r xmlns:w="http://schemas.openxmlformats.org/wordprocessingml/2006/main">
        <w:t xml:space="preserve">[146] 参考其他应用程序</w:t>
      </w:r>
    </w:p>
    <w:p w14:paraId="66D5A579">
      <w:r xmlns:w="http://schemas.openxmlformats.org/wordprocessingml/2006/main">
        <w:t xml:space="preserve">[147] 在多个论坛上多次发帖</w:t>
      </w:r>
    </w:p>
    <w:p w14:paraId="516CFA6B">
      <w:r xmlns:w="http://schemas.openxmlformats.org/wordprocessingml/2006/main">
        <w:t xml:space="preserve">[148] 写一串没有意义的字符</w:t>
      </w:r>
    </w:p>
    <w:p w14:paraId="09498B4C">
      <w:r xmlns:w="http://schemas.openxmlformats.org/wordprocessingml/2006/main">
        <w:t xml:space="preserve">[149] 关于作弊和利用漏洞的帖子</w:t>
      </w:r>
    </w:p>
    <w:p w14:paraId="65A396FB">
      <w:r xmlns:w="http://schemas.openxmlformats.org/wordprocessingml/2006/main">
        <w:t xml:space="preserve">[150] 最好的办法是忽略违反规则的帖子。上钩或反驳只会让事情变得更糟。</w:t>
      </w:r>
    </w:p>
    <w:p w14:paraId="66A5985A">
      <w:r xmlns:w="http://schemas.openxmlformats.org/wordprocessingml/2006/main">
        <w:t xml:space="preserve">[151] *在上述规则中，“诽谤”指的是在没有客观证据的情况下诋毁和贬低他人。将所有批评性文章都归为“诽谤”是不正确的，所以请务必谨慎。</w:t>
      </w:r>
    </w:p>
    <w:p w14:paraId="66F28C35">
      <w:r xmlns:w="http://schemas.openxmlformats.org/wordprocessingml/2006/main">
        <w:t xml:space="preserve">[152] 关于修改和删除发帖日志 †</w:t>
      </w:r>
    </w:p>
    <w:p w14:paraId="2A45624F">
      <w:r xmlns:w="http://schemas.openxmlformats.org/wordprocessingml/2006/main">
        <w:t xml:space="preserve">[153] 但是，允许更正印刷错误、遗漏和字体颜色。（他人出于善意所做的更正也允许。）</w:t>
      </w:r>
    </w:p>
    <w:p w14:paraId="323FF35D">
      <w:r xmlns:w="http://schemas.openxmlformats.org/wordprocessingml/2006/main">
        <w:t xml:space="preserve">[154] 作为例外情况，您可以删除自己的帖子，但事后必须向管理员报告。此外，删除时，请将整个评论替换为以下文本，而不是完全删除：&amp;color(#ff0000){''发帖人已删除''};</w:t>
      </w:r>
    </w:p>
    <w:p w14:paraId="53C6AAE6">
      <w:r xmlns:w="http://schemas.openxmlformats.org/wordprocessingml/2006/main">
        <w:t xml:space="preserve">[155] 关于评论删除违反规则的帖子 †</w:t>
      </w:r>
    </w:p>
    <w:p w14:paraId="3FCD11AE">
      <w:r xmlns:w="http://schemas.openxmlformats.org/wordprocessingml/2006/main">
        <w:t xml:space="preserve">[156] 您可以自行评论删除上述任何违反规则的评论，无需管理员许可。但是，评论删除后，请务必在“违规举报公告板”上进行举报。请使用“违规举报公告板”上的举报模板。</w:t>
      </w:r>
    </w:p>
    <w:p w14:paraId="0E7C8C30">
      <w:r xmlns:w="http://schemas.openxmlformats.org/wordprocessingml/2006/main">
        <w:t xml:space="preserve">[157] 未经 CO 举报公告板举报而被删除的帖子将被恢复，而删除帖子的人将受到处罚。</w:t>
      </w:r>
    </w:p>
    <w:p w14:paraId="2CAE50D6">
      <w:r xmlns:w="http://schemas.openxmlformats.org/wordprocessingml/2006/main">
        <w:t xml:space="preserve">[158] 如果您反复向 CO 举报公告板举报不违反规则的帖子，我们将认为您是自私的，并将对您实施发帖和编辑限制。</w:t>
      </w:r>
    </w:p>
    <w:p w14:paraId="57F1D365">
      <w:r xmlns:w="http://schemas.openxmlformats.org/wordprocessingml/2006/main">
        <w:t xml:space="preserve">[159] 管理员可酌情恢复 CO 报告公告板上不违反规则的报告。</w:t>
      </w:r>
    </w:p>
    <w:p w14:paraId="72C1FB3F">
      <w:r xmlns:w="http://schemas.openxmlformats.org/wordprocessingml/2006/main">
        <w:t xml:space="preserve">[160] 我们再次要求您不要评论那些并未违反规则的评论。（例如，诸如“虽然不违反规则，但显然是在挑衅”、“恶作剧”或“评论整个帖子”之类的主观判断。）</w:t>
      </w:r>
    </w:p>
    <w:p w14:paraId="7A95EA1F">
      <w:r xmlns:w="http://schemas.openxmlformats.org/wordprocessingml/2006/main">
        <w:t xml:space="preserve">[161] 关于不违反规则但“冒犯性”的帖子 †</w:t>
      </w:r>
    </w:p>
    <w:p w14:paraId="3B891DE5">
      <w:r xmlns:w="http://schemas.openxmlformats.org/wordprocessingml/2006/main">
        <w:t xml:space="preserve">[162] 即使帖子内容具有冒犯性，除非违反版规，否则不会被删除。由于每个人对冒犯性内容的判断标准不同，请使用 NGID 功能隐藏评论，而不是争论或恶意挑衅。</w:t>
      </w:r>
    </w:p>
    <w:p w14:paraId="720AF9C1">
      <w:r xmlns:w="http://schemas.openxmlformats.org/wordprocessingml/2006/main">
        <w:t xml:space="preserve">[163] 挑衅难道不是一种违规行为吗？†</w:t>
      </w:r>
    </w:p>
    <w:p w14:paraId="375084EF">
      <w:r xmlns:w="http://schemas.openxmlformats.org/wordprocessingml/2006/main">
        <w:t xml:space="preserve">[164] 每个人对“煽动性言论”的定义都大相径庭，因此我们不认为这是违规行为。如果您认为某条评论具有煽动性，请使用 NGID 功能将其隐藏。</w:t>
      </w:r>
    </w:p>
    <w:p w14:paraId="150176BB">
      <w:r xmlns:w="http://schemas.openxmlformats.org/wordprocessingml/2006/main">
        <w:t xml:space="preserve">[165] 抱怨难道不算违法吗？†</w:t>
      </w:r>
    </w:p>
    <w:p w14:paraId="0DBF205C">
      <w:r xmlns:w="http://schemas.openxmlformats.org/wordprocessingml/2006/main">
        <w:t xml:space="preserve">[166] 一般而言，抱怨本身并不构成违规。但是，针对本作品的负面宣传、诽谤、辱骂性语言以及超出抱怨范围的对抗性言论均构成违规。如果您认为抱怨内容冒犯了您，请使用 NGID 功能隐藏相关评论。</w:t>
      </w:r>
    </w:p>
    <w:p w14:paraId="54A65367">
      <w:r xmlns:w="http://schemas.openxmlformats.org/wordprocessingml/2006/main">
        <w:t xml:space="preserve">[167] 如果您不确定某个帖子是否违反规则，该怎么办？ †</w:t>
      </w:r>
    </w:p>
    <w:p w14:paraId="3D8039D6">
      <w:r xmlns:w="http://schemas.openxmlformats.org/wordprocessingml/2006/main">
        <w:t xml:space="preserve">[168] 有些帖子内容含糊不清，难以判断是否违规。评论删除这类含糊不清的帖子可能会导致问题，所以请不要评论删除，而是使用 NGID 功能将评论隐藏起来。</w:t>
      </w:r>
    </w:p>
    <w:p w14:paraId="7771CFDE">
      <w:r xmlns:w="http://schemas.openxmlformats.org/wordprocessingml/2006/main">
        <w:t xml:space="preserve">[169] 对屡犯者的处罚 †</w:t>
      </w:r>
    </w:p>
    <w:p w14:paraId="77DFE746">
      <w:r xmlns:w="http://schemas.openxmlformats.org/wordprocessingml/2006/main">
        <w:t xml:space="preserve">[170] 屡次违反规则或发布特别恶意的帖子，管理员可酌情予以处罚，例如“禁止访问”或“限制发帖”。</w:t>
      </w:r>
    </w:p>
    <w:p w14:paraId="64A33340">
      <w:r xmlns:w="http://schemas.openxmlformats.org/wordprocessingml/2006/main">
        <w:t xml:space="preserve">[171] 如果您对进一步改进有任何建议，请通过 Wiki 管理公告板与我们联系。</w:t>
      </w:r>
    </w:p>
    <w:p w14:paraId="14530CA4"/>
    <w:p w14:paraId="70421022">
      <w:r xmlns:w="http://schemas.openxmlformats.org/wordprocessingml/2006/main">
        <w:rPr>
          <w:b/>
        </w:rPr>
        <w:t xml:space="preserve">A208</w:t>
      </w:r>
    </w:p>
    <w:p w14:paraId="7E8DD9F7">
      <w:r xmlns:w="http://schemas.openxmlformats.org/wordprocessingml/2006/main">
        <w:t xml:space="preserve">[0] 索引：所有角色 | SSR 角色 | SR 角色 | R 角色</w:t>
      </w:r>
    </w:p>
    <w:p w14:paraId="2616ADB6">
      <w:r xmlns:w="http://schemas.openxmlformats.org/wordprocessingml/2006/main">
        <w:t xml:space="preserve">[1] 基本信息</w:t>
      </w:r>
    </w:p>
    <w:p w14:paraId="5CEBAA5B">
      <w:r xmlns:w="http://schemas.openxmlformats.org/wordprocessingml/2006/main">
        <w:t xml:space="preserve">[2] 内容适用性简易评估</w:t>
      </w:r>
    </w:p>
    <w:p w14:paraId="5B222A7C">
      <w:r xmlns:w="http://schemas.openxmlformats.org/wordprocessingml/2006/main">
        <w:t xml:space="preserve">[3] 替代版本</w:t>
      </w:r>
    </w:p>
    <w:p w14:paraId="3110ED0F">
      <w:r xmlns:w="http://schemas.openxmlformats.org/wordprocessingml/2006/main">
        <w:t xml:space="preserve">[4] 琐事</w:t>
      </w:r>
    </w:p>
    <w:p w14:paraId="41629A66">
      <w:r xmlns:w="http://schemas.openxmlformats.org/wordprocessingml/2006/main">
        <w:t xml:space="preserve">[5] 官方推特账号介绍</w:t>
      </w:r>
    </w:p>
    <w:p w14:paraId="64FE1017">
      <w:r xmlns:w="http://schemas.openxmlformats.org/wordprocessingml/2006/main">
        <w:t xml:space="preserve">[6] 评论表单</w:t>
      </w:r>
    </w:p>
    <w:p w14:paraId="7E42E9E8">
      <w:r xmlns:w="http://schemas.openxmlformats.org/wordprocessingml/2006/main">
        <w:t xml:space="preserve">[7] 基本信息 †</w:t>
      </w:r>
    </w:p>
    <w:p w14:paraId="7E359392">
      <w:r xmlns:w="http://schemas.openxmlformats.org/wordprocessingml/2006/main">
        <w:t xml:space="preserve">[8] 变换图像</w:t>
      </w:r>
    </w:p>
    <w:p w14:paraId="0191ACB9">
      <w:r xmlns:w="http://schemas.openxmlformats.org/wordprocessingml/2006/main">
        <w:t xml:space="preserve">[9] 简介</w:t>
      </w:r>
    </w:p>
    <w:p w14:paraId="317586B6">
      <w:r xmlns:w="http://schemas.openxmlformats.org/wordprocessingml/2006/main">
        <w:t xml:space="preserve">[10] 姓名</w:t>
      </w:r>
    </w:p>
    <w:p w14:paraId="426D30E8">
      <w:r xmlns:w="http://schemas.openxmlformats.org/wordprocessingml/2006/main">
        <w:t xml:space="preserve">[11] 仲夏埃斯卡红宝石</w:t>
      </w:r>
    </w:p>
    <w:p w14:paraId="6454CAE9">
      <w:r xmlns:w="http://schemas.openxmlformats.org/wordprocessingml/2006/main">
        <w:t xml:space="preserve">[12] 真实姓名</w:t>
      </w:r>
    </w:p>
    <w:p w14:paraId="0D067257">
      <w:r xmlns:w="http://schemas.openxmlformats.org/wordprocessingml/2006/main">
        <w:t xml:space="preserve">[13] 园崎明里</w:t>
      </w:r>
    </w:p>
    <w:p w14:paraId="44AEBB91">
      <w:r xmlns:w="http://schemas.openxmlformats.org/wordprocessingml/2006/main">
        <w:t xml:space="preserve">[14] 稀有度</w:t>
      </w:r>
    </w:p>
    <w:p w14:paraId="6A8A6483">
      <w:r xmlns:w="http://schemas.openxmlformats.org/wordprocessingml/2006/main">
        <w:t xml:space="preserve">[15] 普通攻击</w:t>
      </w:r>
    </w:p>
    <w:p w14:paraId="3B774569">
      <w:r xmlns:w="http://schemas.openxmlformats.org/wordprocessingml/2006/main">
        <w:t xml:space="preserve">[16] 近战攻击（物理）</w:t>
      </w:r>
    </w:p>
    <w:p w14:paraId="6EC29A26">
      <w:r xmlns:w="http://schemas.openxmlformats.org/wordprocessingml/2006/main">
        <w:t xml:space="preserve">[17] 附属派系</w:t>
      </w:r>
    </w:p>
    <w:p w14:paraId="1C0916E7">
      <w:r xmlns:w="http://schemas.openxmlformats.org/wordprocessingml/2006/main">
        <w:t xml:space="preserve">[18] 战士（现代世界）</w:t>
      </w:r>
    </w:p>
    <w:p w14:paraId="5E1A1C26">
      <w:r xmlns:w="http://schemas.openxmlformats.org/wordprocessingml/2006/main">
        <w:t xml:space="preserve">[19] 特殊属性</w:t>
      </w:r>
    </w:p>
    <w:p w14:paraId="58C2833D">
      <w:r xmlns:w="http://schemas.openxmlformats.org/wordprocessingml/2006/main">
        <w:t xml:space="preserve">[20] 仲夏</w:t>
      </w:r>
    </w:p>
    <w:p w14:paraId="4AC90AB0">
      <w:r xmlns:w="http://schemas.openxmlformats.org/wordprocessingml/2006/main">
        <w:t xml:space="preserve">[21] 青野结</w:t>
      </w:r>
    </w:p>
    <w:p w14:paraId="137E209C">
      <w:r xmlns:w="http://schemas.openxmlformats.org/wordprocessingml/2006/main">
        <w:t xml:space="preserve">[22] 插图</w:t>
      </w:r>
    </w:p>
    <w:p w14:paraId="7BBE0BC2">
      <w:r xmlns:w="http://schemas.openxmlformats.org/wordprocessingml/2006/main">
        <w:t xml:space="preserve">[23] 石锤银子</w:t>
      </w:r>
    </w:p>
    <w:p w14:paraId="2E29D4C8">
      <w:r xmlns:w="http://schemas.openxmlformats.org/wordprocessingml/2006/main">
        <w:t xml:space="preserve">[24] SD字符</w:t>
      </w:r>
    </w:p>
    <w:p w14:paraId="58E91703">
      <w:r xmlns:w="http://schemas.openxmlformats.org/wordprocessingml/2006/main">
        <w:t xml:space="preserve">[25] 风味文字</w:t>
      </w:r>
    </w:p>
    <w:p w14:paraId="150A8204">
      <w:r xmlns:w="http://schemas.openxmlformats.org/wordprocessingml/2006/main">
        <w:t xml:space="preserve">[26] “闪耀的光芒是盛夏的火焰！超能力战士，艾斯卡·露比！盛夏时节，我现身战场！”艾斯卡·露比身着竞技泳装，为她的海滩任务做好准备。这件泳装舒适贴合她认真而充满活力的个性，同时也体现了她想要尝试展现与以往不同、更具魅力的一面的愿望。</w:t>
      </w:r>
    </w:p>
    <w:p w14:paraId="19CF06F4">
      <w:r xmlns:w="http://schemas.openxmlformats.org/wordprocessingml/2006/main">
        <w:t xml:space="preserve">[27] 如何获得</w:t>
      </w:r>
    </w:p>
    <w:p w14:paraId="22598A50">
      <w:r xmlns:w="http://schemas.openxmlformats.org/wordprocessingml/2006/main">
        <w:t xml:space="preserve">[28] 限时扭蛋</w:t>
      </w:r>
    </w:p>
    <w:p w14:paraId="0650BF00">
      <w:r xmlns:w="http://schemas.openxmlformats.org/wordprocessingml/2006/main">
        <w:t xml:space="preserve">[29] 基础属性（1星）* 每增加1星+50%，5星时为1星值的3倍</w:t>
      </w:r>
    </w:p>
    <w:p w14:paraId="5EF409FE">
      <w:r xmlns:w="http://schemas.openxmlformats.org/wordprocessingml/2006/main">
        <w:t xml:space="preserve">[30] 级</w:t>
      </w:r>
    </w:p>
    <w:p w14:paraId="65979685">
      <w:r xmlns:w="http://schemas.openxmlformats.org/wordprocessingml/2006/main">
        <w:t xml:space="preserve">[31] 耐力</w:t>
      </w:r>
    </w:p>
    <w:p w14:paraId="39052E57">
      <w:r xmlns:w="http://schemas.openxmlformats.org/wordprocessingml/2006/main">
        <w:t xml:space="preserve">[32] 攻击力</w:t>
      </w:r>
    </w:p>
    <w:p w14:paraId="2AC432BC">
      <w:r xmlns:w="http://schemas.openxmlformats.org/wordprocessingml/2006/main">
        <w:t xml:space="preserve">[33] 防御能力</w:t>
      </w:r>
    </w:p>
    <w:p w14:paraId="736B41EC">
      <w:r xmlns:w="http://schemas.openxmlformats.org/wordprocessingml/2006/main">
        <w:t xml:space="preserve">[34] 魔法力量</w:t>
      </w:r>
    </w:p>
    <w:p w14:paraId="386077D1">
      <w:r xmlns:w="http://schemas.openxmlformats.org/wordprocessingml/2006/main">
        <w:t xml:space="preserve">[35] 魔法抗性</w:t>
      </w:r>
    </w:p>
    <w:p w14:paraId="4F690EB8">
      <w:r xmlns:w="http://schemas.openxmlformats.org/wordprocessingml/2006/main">
        <w:t xml:space="preserve">[36] 详细状态</w:t>
      </w:r>
    </w:p>
    <w:p w14:paraId="672439DD">
      <w:r xmlns:w="http://schemas.openxmlformats.org/wordprocessingml/2006/main">
        <w:t xml:space="preserve">[37] 准确性</w:t>
      </w:r>
    </w:p>
    <w:p w14:paraId="31A0BC6B">
      <w:r xmlns:w="http://schemas.openxmlformats.org/wordprocessingml/2006/main">
        <w:t xml:space="preserve">[38] 回避能力</w:t>
      </w:r>
    </w:p>
    <w:p w14:paraId="7933434E">
      <w:r xmlns:w="http://schemas.openxmlformats.org/wordprocessingml/2006/main">
        <w:t xml:space="preserve">[39] 连续命中率</w:t>
      </w:r>
    </w:p>
    <w:p w14:paraId="6701D981">
      <w:r xmlns:w="http://schemas.openxmlformats.org/wordprocessingml/2006/main">
        <w:t xml:space="preserve">[40] 反击率</w:t>
      </w:r>
    </w:p>
    <w:p w14:paraId="38B39DAD">
      <w:r xmlns:w="http://schemas.openxmlformats.org/wordprocessingml/2006/main">
        <w:t xml:space="preserve">[41] 眩晕激活率</w:t>
      </w:r>
    </w:p>
    <w:p w14:paraId="682A7268">
      <w:r xmlns:w="http://schemas.openxmlformats.org/wordprocessingml/2006/main">
        <w:t xml:space="preserve">[42] 抗眩晕能力</w:t>
      </w:r>
    </w:p>
    <w:p w14:paraId="505BCE0A">
      <w:r xmlns:w="http://schemas.openxmlformats.org/wordprocessingml/2006/main">
        <w:t xml:space="preserve">[43] 移动速度</w:t>
      </w:r>
    </w:p>
    <w:p w14:paraId="0AC3179C">
      <w:r xmlns:w="http://schemas.openxmlformats.org/wordprocessingml/2006/main">
        <w:t xml:space="preserve">[44] 部署速度</w:t>
      </w:r>
    </w:p>
    <w:p w14:paraId="5B19E459">
      <w:r xmlns:w="http://schemas.openxmlformats.org/wordprocessingml/2006/main">
        <w:t xml:space="preserve">[45] 行动速度</w:t>
      </w:r>
    </w:p>
    <w:p w14:paraId="796EC23E">
      <w:r xmlns:w="http://schemas.openxmlformats.org/wordprocessingml/2006/main">
        <w:t xml:space="preserve">[46] 特殊填充量</w:t>
      </w:r>
    </w:p>
    <w:p w14:paraId="54AC42FF">
      <w:r xmlns:w="http://schemas.openxmlformats.org/wordprocessingml/2006/main">
        <w:t xml:space="preserve">[47] 特殊招式</w:t>
      </w:r>
    </w:p>
    <w:p w14:paraId="5A6C8A08">
      <w:r xmlns:w="http://schemas.openxmlformats.org/wordprocessingml/2006/main">
        <w:t xml:space="preserve">[48] 姓名</w:t>
      </w:r>
    </w:p>
    <w:p w14:paraId="7C6906F0">
      <w:r xmlns:w="http://schemas.openxmlformats.org/wordprocessingml/2006/main">
        <w:t xml:space="preserve">[49] 效应</w:t>
      </w:r>
    </w:p>
    <w:p w14:paraId="026BD500">
      <w:r xmlns:w="http://schemas.openxmlformats.org/wordprocessingml/2006/main">
        <w:t xml:space="preserve">[50] 漩涡升级</w:t>
      </w:r>
    </w:p>
    <w:p w14:paraId="227D8553">
      <w:r xmlns:w="http://schemas.openxmlformats.org/wordprocessingml/2006/main">
        <w:t xml:space="preserve">[51] 对单个敌人造成6倍物理伤害。当你的体力值达到75%或以上时，对其他所有敌人造成的伤害为造成伤害值的10%。（在强敌战斗中，潘多拉魔盒型、宝箱型和钢铁型魔盒造成的伤害固定为1点。伍尔塔的小猫不受伤害影响。）</w:t>
      </w:r>
    </w:p>
    <w:p w14:paraId="1F367AA4">
      <w:r xmlns:w="http://schemas.openxmlformats.org/wordprocessingml/2006/main">
        <w:t xml:space="preserve">[52] 涡潮升级+</w:t>
      </w:r>
    </w:p>
    <w:p w14:paraId="416822E2">
      <w:r xmlns:w="http://schemas.openxmlformats.org/wordprocessingml/2006/main">
        <w:t xml:space="preserve">[53] 对单个敌人造成9倍物理伤害。当你的体力值达到50%或以上时，对其他所有敌人造成的伤害为造成伤害值的10%。（在强敌战斗中，潘多拉魔盒型、宝箱型和钢铁型敌人造成的伤害固定为1点。伍尔塔的小猫不受伤害影响。）</w:t>
      </w:r>
    </w:p>
    <w:p w14:paraId="04746661">
      <w:r xmlns:w="http://schemas.openxmlformats.org/wordprocessingml/2006/main">
        <w:t xml:space="preserve">[54] 独特效果</w:t>
      </w:r>
    </w:p>
    <w:p w14:paraId="24DCCC93">
      <w:r xmlns:w="http://schemas.openxmlformats.org/wordprocessingml/2006/main">
        <w:t xml:space="preserve">[55] 姓名</w:t>
      </w:r>
    </w:p>
    <w:p w14:paraId="0C2DDB8D">
      <w:r xmlns:w="http://schemas.openxmlformats.org/wordprocessingml/2006/main">
        <w:t xml:space="preserve">[56] 效应</w:t>
      </w:r>
    </w:p>
    <w:p w14:paraId="2E2E88AA">
      <w:r xmlns:w="http://schemas.openxmlformats.org/wordprocessingml/2006/main">
        <w:t xml:space="preserve">[57] 泳池边的阳光</w:t>
      </w:r>
    </w:p>
    <w:p w14:paraId="1CB85AD2">
      <w:r xmlns:w="http://schemas.openxmlformats.org/wordprocessingml/2006/main">
        <w:t xml:space="preserve">[58] 完成突击任务后，获得每秒 5% 的持续治疗效果，持续 30 秒。</w:t>
      </w:r>
    </w:p>
    <w:p w14:paraId="2D6ACF2C">
      <w:r xmlns:w="http://schemas.openxmlformats.org/wordprocessingml/2006/main">
        <w:t xml:space="preserve">[59] 泳池边的阳光 +</w:t>
      </w:r>
    </w:p>
    <w:p w14:paraId="70CD6984">
      <w:r xmlns:w="http://schemas.openxmlformats.org/wordprocessingml/2006/main">
        <w:t xml:space="preserve">[60] 完成任务后，使自己获得每秒 10% 的持续恢复效果，持续 30 秒，并且每秒耐力消耗减少 20%（装备等的效果不会叠加）。</w:t>
      </w:r>
    </w:p>
    <w:p w14:paraId="757FD068">
      <w:r xmlns:w="http://schemas.openxmlformats.org/wordprocessingml/2006/main">
        <w:t xml:space="preserve">[61] 增强图像</w:t>
      </w:r>
    </w:p>
    <w:p w14:paraId="440400AD">
      <w:r xmlns:w="http://schemas.openxmlformats.org/wordprocessingml/2006/main">
        <w:t xml:space="preserve">[62] 在游戏中 †</w:t>
      </w:r>
    </w:p>
    <w:p w14:paraId="08B39808">
      <w:r xmlns:w="http://schemas.openxmlformats.org/wordprocessingml/2006/main">
        <w:t xml:space="preserve">[63] 艾斯卡·露比的仲夏形态。该攻击型角色拥有单体特殊攻击，可造成范围伤害并持续回复大量生命值。特殊攻击的范围效果仅在体力值达到50%或以上（觉醒状态）时生效，低于此值则无效。若使用Zippo或其他类似道具恢复体力，范围效果将恢复至默认值。其独特的持续回复能力和体力消耗减免机制旨在延长这些效果的持续时间，使其成为适合速战速决的角色。</w:t>
      </w:r>
    </w:p>
    <w:p w14:paraId="796D9842">
      <w:r xmlns:w="http://schemas.openxmlformats.org/wordprocessingml/2006/main">
        <w:t xml:space="preserve">[64] 如果特殊攻击被格挡，伤害将扩散到除被特殊攻击击中的敌人之外的所有敌人。</w:t>
      </w:r>
    </w:p>
    <w:p w14:paraId="3B0743D9">
      <w:r xmlns:w="http://schemas.openxmlformats.org/wordprocessingml/2006/main">
        <w:t xml:space="preserve">[65] 由于基础伤害属于特殊攻击，因此会受到特殊攻击力提升的影响。伤害可以通过“无康布鲁玛”进行调整。</w:t>
      </w:r>
    </w:p>
    <w:p w14:paraId="65348B72">
      <w:r xmlns:w="http://schemas.openxmlformats.org/wordprocessingml/2006/main">
        <w:t xml:space="preserve">[66] 在歼灭战中，特殊攻击伤害乘以10，因此范围伤害也乘以10。歼灭战中体力较弱的敌人（12000）在☆5 Lv100等级下可以一击必杀，因此可以像其他范围特殊攻击一样使用。但是，如果要在歼灭战中使用神秘的Zippo效果作为艾斯卡队伍的红宝石槽位，那么后期实装且拥有范围特殊攻击的新娘艾斯卡红宝石会更胜一筹。</w:t>
      </w:r>
    </w:p>
    <w:p w14:paraId="16FCB805">
      <w:r xmlns:w="http://schemas.openxmlformats.org/wordprocessingml/2006/main">
        <w:t xml:space="preserve">[67] 在她独特的觉醒之后，她更难被色情指挥官俘虏。建议跳过此步骤以节省时间。</w:t>
      </w:r>
    </w:p>
    <w:p w14:paraId="58C071EA">
      <w:r xmlns:w="http://schemas.openxmlformats.org/wordprocessingml/2006/main">
        <w:t xml:space="preserve">[68] 需要注意的是，培养一个行动速度最快、训练成本最低的角色，但一旦体力低于一半，其效果就会失效，这本身就不划算。</w:t>
      </w:r>
    </w:p>
    <w:p w14:paraId="44C8F273">
      <w:r xmlns:w="http://schemas.openxmlformats.org/wordprocessingml/2006/main">
        <w:t xml:space="preserve">[69] 它不太适合用于团队副本。它的耐力降低效果不如完全强化后的纳豆，它不会增加装备栏位，而且它的终极技能是单体攻击，没有任何效果，即使面对疯狂之王，它也需要在战斗时间的一半内才能使用范围终极技能，因此它几乎没有任何使用价值。</w:t>
      </w:r>
    </w:p>
    <w:p w14:paraId="54C773BB">
      <w:r xmlns:w="http://schemas.openxmlformats.org/wordprocessingml/2006/main">
        <w:t xml:space="preserve">[70] 简单的内容适宜性评估 †</w:t>
      </w:r>
    </w:p>
    <w:p w14:paraId="1EC83DFB">
      <w:r xmlns:w="http://schemas.openxmlformats.org/wordprocessingml/2006/main">
        <w:t xml:space="preserve">[71] 合适的内容、推荐的装备示例、角色发展目标等。</w:t>
      </w:r>
    </w:p>
    <w:p w14:paraId="1EE03AF8">
      <w:r xmlns:w="http://schemas.openxmlformats.org/wordprocessingml/2006/main">
        <w:t xml:space="preserve">[72] 兼容内容</w:t>
      </w:r>
    </w:p>
    <w:p w14:paraId="35F3A8A4">
      <w:r xmlns:w="http://schemas.openxmlformats.org/wordprocessingml/2006/main">
        <w:t xml:space="preserve">[73] 天赋</w:t>
      </w:r>
    </w:p>
    <w:p w14:paraId="29E3DF77">
      <w:r xmlns:w="http://schemas.openxmlformats.org/wordprocessingml/2006/main">
        <w:t xml:space="preserve">[74] 简短评论</w:t>
      </w:r>
    </w:p>
    <w:p w14:paraId="74446EF4">
      <w:r xmlns:w="http://schemas.openxmlformats.org/wordprocessingml/2006/main">
        <w:t xml:space="preserve">[75] 主线任务 事件任务</w:t>
      </w:r>
    </w:p>
    <w:p w14:paraId="0450D92A">
      <w:r xmlns:w="http://schemas.openxmlformats.org/wordprocessingml/2006/main">
        <w:t xml:space="preserve">[76] 他可以毫无问题地完成任务，但几乎没有理由专门选择他。</w:t>
      </w:r>
    </w:p>
    <w:p w14:paraId="460F7855">
      <w:r xmlns:w="http://schemas.openxmlformats.org/wordprocessingml/2006/main">
        <w:t xml:space="preserve">[77] 突袭战</w:t>
      </w:r>
    </w:p>
    <w:p w14:paraId="3E23CD1A">
      <w:r xmlns:w="http://schemas.openxmlformats.org/wordprocessingml/2006/main">
        <w:t xml:space="preserve">[78] 单体特殊攻击适合团队副本，但其他效果并不特别适合团队副本。</w:t>
      </w:r>
    </w:p>
    <w:p w14:paraId="1A07F2E1">
      <w:r xmlns:w="http://schemas.openxmlformats.org/wordprocessingml/2006/main">
        <w:t xml:space="preserve">[79] 湮灭</w:t>
      </w:r>
    </w:p>
    <w:p w14:paraId="3B8E5806">
      <w:r xmlns:w="http://schemas.openxmlformats.org/wordprocessingml/2006/main">
        <w:t xml:space="preserve">[80] 在艾斯卡红宝石系列中，它可以说是最适合歼灭战的（装备示例见下文）。</w:t>
      </w:r>
    </w:p>
    <w:p w14:paraId="2517EF67">
      <w:r xmlns:w="http://schemas.openxmlformats.org/wordprocessingml/2006/main">
        <w:t xml:space="preserve">[81] B宇宙</w:t>
      </w:r>
    </w:p>
    <w:p w14:paraId="2EC3C2EA">
      <w:r xmlns:w="http://schemas.openxmlformats.org/wordprocessingml/2006/main">
        <w:t xml:space="preserve">[82] 他自身的持续治疗量非常高，可以完全抵消奥尔巴的持续伤害 30 秒。</w:t>
      </w:r>
    </w:p>
    <w:p w14:paraId="58BA52EC">
      <w:r xmlns:w="http://schemas.openxmlformats.org/wordprocessingml/2006/main">
        <w:t xml:space="preserve">[83] 能力评估指标</w:t>
      </w:r>
    </w:p>
    <w:p w14:paraId="52C3596A">
      <w:r xmlns:w="http://schemas.openxmlformats.org/wordprocessingml/2006/main">
        <w:t xml:space="preserve">[84] ◎：优秀内容。最有可能发挥出色。○：合适内容。有较高发挥潜力。△：一般。需要一些技巧才能发挥良好，但选择理由不多。×：不合适内容。由于与内容规则、游戏系统、难度等级等不兼容，难以发挥出色。*2014年3月更新</w:t>
      </w:r>
    </w:p>
    <w:p w14:paraId="1EC265A4">
      <w:r xmlns:w="http://schemas.openxmlformats.org/wordprocessingml/2006/main">
        <w:t xml:space="preserve">[85] 湮灭</w:t>
      </w:r>
    </w:p>
    <w:p w14:paraId="4A090EC5">
      <w:r xmlns:w="http://schemas.openxmlformats.org/wordprocessingml/2006/main">
        <w:t xml:space="preserve">[86] 推荐设备示例</w:t>
      </w:r>
    </w:p>
    <w:p w14:paraId="09EB14AF">
      <w:r xmlns:w="http://schemas.openxmlformats.org/wordprocessingml/2006/main">
        <w:t xml:space="preserve">[87] 主要设备</w:t>
      </w:r>
    </w:p>
    <w:p w14:paraId="63DEA507">
      <w:r xmlns:w="http://schemas.openxmlformats.org/wordprocessingml/2006/main">
        <w:t xml:space="preserve">[88] 子设备</w:t>
      </w:r>
    </w:p>
    <w:p w14:paraId="0B1E38D9">
      <w:r xmlns:w="http://schemas.openxmlformats.org/wordprocessingml/2006/main">
        <w:t xml:space="preserve">[89] 一件令人愉悦的物品</w:t>
      </w:r>
    </w:p>
    <w:p w14:paraId="633F4140">
      <w:r xmlns:w="http://schemas.openxmlformats.org/wordprocessingml/2006/main">
        <w:t xml:space="preserve">[90] 发展目标</w:t>
      </w:r>
    </w:p>
    <w:p w14:paraId="0ED50720">
      <w:r xmlns:w="http://schemas.openxmlformats.org/wordprocessingml/2006/main">
        <w:t xml:space="preserve">[91] 突破极限</w:t>
      </w:r>
    </w:p>
    <w:p w14:paraId="5E2F5B42">
      <w:r xmlns:w="http://schemas.openxmlformats.org/wordprocessingml/2006/main">
        <w:t xml:space="preserve">[92] 致命觉醒</w:t>
      </w:r>
    </w:p>
    <w:p w14:paraId="0A383716">
      <w:r xmlns:w="http://schemas.openxmlformats.org/wordprocessingml/2006/main">
        <w:t xml:space="preserve">[93] 独特的觉醒</w:t>
      </w:r>
    </w:p>
    <w:p w14:paraId="492EB395">
      <w:r xmlns:w="http://schemas.openxmlformats.org/wordprocessingml/2006/main">
        <w:t xml:space="preserve">[94] 行动速度</w:t>
      </w:r>
    </w:p>
    <w:p w14:paraId="5442E7C3">
      <w:r xmlns:w="http://schemas.openxmlformats.org/wordprocessingml/2006/main">
        <w:t xml:space="preserve">[95] 特别收费</w:t>
      </w:r>
    </w:p>
    <w:p w14:paraId="5AF93F15">
      <w:r xmlns:w="http://schemas.openxmlformats.org/wordprocessingml/2006/main">
        <w:t xml:space="preserve">[96] 其他</w:t>
      </w:r>
    </w:p>
    <w:p w14:paraId="54934FA7">
      <w:r xmlns:w="http://schemas.openxmlformats.org/wordprocessingml/2006/main">
        <w:t xml:space="preserve">[97] 培训费用</w:t>
      </w:r>
    </w:p>
    <w:p w14:paraId="0D5A2069">
      <w:r xmlns:w="http://schemas.openxmlformats.org/wordprocessingml/2006/main">
        <w:t xml:space="preserve">[98] 15% 17次</w:t>
      </w:r>
    </w:p>
    <w:p w14:paraId="44EACBE1">
      <w:r xmlns:w="http://schemas.openxmlformats.org/wordprocessingml/2006/main">
        <w:t xml:space="preserve">[99] 备注</w:t>
      </w:r>
    </w:p>
    <w:p w14:paraId="7789D42C">
      <w:r xmlns:w="http://schemas.openxmlformats.org/wordprocessingml/2006/main">
        <w:t xml:space="preserve">[100] 如果无法准备一个能用普通攻击瞬间击杀弱小敌人的增益效果，那就没有必要这么做。根据敌人的类型进行调整。</w:t>
      </w:r>
    </w:p>
    <w:p w14:paraId="056671F5">
      <w:r xmlns:w="http://schemas.openxmlformats.org/wordprocessingml/2006/main">
        <w:t xml:space="preserve">[101] *2016年4月更新</w:t>
      </w:r>
    </w:p>
    <w:p w14:paraId="45EFFD88">
      <w:r xmlns:w="http://schemas.openxmlformats.org/wordprocessingml/2006/main">
        <w:t xml:space="preserve">[102] 备选版本 †</w:t>
      </w:r>
    </w:p>
    <w:p w14:paraId="7CF0B591">
      <w:r xmlns:w="http://schemas.openxmlformats.org/wordprocessingml/2006/main">
        <w:t xml:space="preserve">[103] 埃斯卡红宝石</w:t>
      </w:r>
    </w:p>
    <w:p w14:paraId="615A24EB">
      <w:r xmlns:w="http://schemas.openxmlformats.org/wordprocessingml/2006/main">
        <w:t xml:space="preserve">[104] 新年埃斯卡红宝石</w:t>
      </w:r>
    </w:p>
    <w:p w14:paraId="6E195236">
      <w:r xmlns:w="http://schemas.openxmlformats.org/wordprocessingml/2006/main">
        <w:t xml:space="preserve">[105] 扇贝星状化</w:t>
      </w:r>
    </w:p>
    <w:p w14:paraId="26354393">
      <w:r xmlns:w="http://schemas.openxmlformats.org/wordprocessingml/2006/main">
        <w:t xml:space="preserve">[106] 圣夜艾斯卡红宝石</w:t>
      </w:r>
    </w:p>
    <w:p w14:paraId="73139280">
      <w:r xmlns:w="http://schemas.openxmlformats.org/wordprocessingml/2006/main">
        <w:t xml:space="preserve">[107] 仲夏埃斯卡红宝石</w:t>
      </w:r>
    </w:p>
    <w:p w14:paraId="23053AB4">
      <w:r xmlns:w="http://schemas.openxmlformats.org/wordprocessingml/2006/main">
        <w:t xml:space="preserve">[108] 新娘艾斯卡·鲁比</w:t>
      </w:r>
    </w:p>
    <w:p w14:paraId="381BDAB5">
      <w:r xmlns:w="http://schemas.openxmlformats.org/wordprocessingml/2006/main">
        <w:t xml:space="preserve">[109] 琐事 †</w:t>
      </w:r>
    </w:p>
    <w:p w14:paraId="280B9808">
      <w:r xmlns:w="http://schemas.openxmlformats.org/wordprocessingml/2006/main">
        <w:t xml:space="preserve">[110] 这是艾斯卡团队的第一个夏季版本。此前，泳装仅以场景插画和皮肤的形式出现过。</w:t>
      </w:r>
    </w:p>
    <w:p w14:paraId="4A079332">
      <w:r xmlns:w="http://schemas.openxmlformats.org/wordprocessingml/2006/main">
        <w:t xml:space="preserve">[111] 另一个显著的特点是发型与其他版本相比发生了变化。这次，她扎了马尾辫。</w:t>
      </w:r>
    </w:p>
    <w:p w14:paraId="017F1BA2">
      <w:r xmlns:w="http://schemas.openxmlformats.org/wordprocessingml/2006/main">
        <w:t xml:space="preserve">[112] 官方推特账号简介 †</w:t>
      </w:r>
    </w:p>
    <w:p w14:paraId="1ACAC860">
      <w:r xmlns:w="http://schemas.openxmlformats.org/wordprocessingml/2006/main">
        <w:t xml:space="preserve">[113] 人物介绍</w:t>
      </w:r>
    </w:p>
    <w:p w14:paraId="627ECF9A">
      <w:r xmlns:w="http://schemas.openxmlformats.org/wordprocessingml/2006/main">
        <w:t xml:space="preserve">[114] 评论表 †</w:t>
      </w:r>
    </w:p>
    <w:p w14:paraId="73A95F03">
      <w:r xmlns:w="http://schemas.openxmlformats.org/wordprocessingml/2006/main">
        <w:t xml:space="preserve">[115] 点击打开历史日志列表</w:t>
      </w:r>
    </w:p>
    <w:p w14:paraId="75333B51">
      <w:r xmlns:w="http://schemas.openxmlformats.org/wordprocessingml/2006/main">
        <w:t xml:space="preserve">[116] 末尾的数字越小，日志越旧。</w:t>
      </w:r>
    </w:p>
    <w:p w14:paraId="7C40A483">
      <w:r xmlns:w="http://schemas.openxmlformats.org/wordprocessingml/2006/main">
        <w:t xml:space="preserve">[117] 'Comments/Esca Ruby in Midsummer/' 没有子页面。</w:t>
      </w:r>
    </w:p>
    <w:p w14:paraId="30D52D4D">
      <w:r xmlns:w="http://schemas.openxmlformats.org/wordprocessingml/2006/main">
        <w:t xml:space="preserve">[118] 问题难道不是第三个插槽的性能是否达到20%吗？ -- [J4XIy2cNuXI] 2025-08-06 (周三) 20:45:18</w:t>
      </w:r>
    </w:p>
    <w:p w14:paraId="62FA5AD9">
      <w:r xmlns:w="http://schemas.openxmlformats.org/wordprocessingml/2006/main">
        <w:t xml:space="preserve">[119] 我知道因为那个穿着驯鹿服、比全裸还性感的黄色特摄宅男的影响，很难提升实力，但新年高级组Akari的表演令人失望，远低于预期。——[3QEUhsZqxis] 2025-08-06 (周三) 21:09:14</w:t>
      </w:r>
    </w:p>
    <w:p w14:paraId="081A2DC9">
      <w:r xmlns:w="http://schemas.openxmlformats.org/wordprocessingml/2006/main">
        <w:t xml:space="preserve">[120] 她的脸看起来是不是瘦了一些？她是不是为了迎接夏天而减肥了？ -- [4DMC/EvkCVU] 2025-08-06 (周三) 23:35:59</w:t>
      </w:r>
    </w:p>
    <w:p w14:paraId="40E65899">
      <w:r xmlns:w="http://schemas.openxmlformats.org/wordprocessingml/2006/main">
        <w:t xml:space="preserve">[121] 如果导演使用AED，Kanzael将会收到通知。 -- [QShp7QBXqMw] 2025-08-07 (周四) 01:08:41</w:t>
      </w:r>
    </w:p>
    <w:p w14:paraId="5A9C6686">
      <w:r xmlns:w="http://schemas.openxmlformats.org/wordprocessingml/2006/main">
        <w:t xml:space="preserve">[122] 他看起来像个能开高达的人——[PN9J0ZRxJbI] 2025-08-07 (周四) 00:05:53</w:t>
      </w:r>
    </w:p>
    <w:p w14:paraId="6847A4F7">
      <w:r xmlns:w="http://schemas.openxmlformats.org/wordprocessingml/2006/main">
        <w:t xml:space="preserve">[123] 她的胸部晃动得厉害！怎么长得这么大？ -- [3Rm.pkwesBU] 2025-08-07 (周四) 09:01:17</w:t>
      </w:r>
    </w:p>
    <w:p w14:paraId="3C4BD29F">
      <w:r xmlns:w="http://schemas.openxmlformats.org/wordprocessingml/2006/main">
        <w:t xml:space="preserve">[124] 我喜欢扎着短马尾辫的活泼女孩…… -- [W4gcSv1kP.g] 2025-08-07 (周四) 05:02:14</w:t>
      </w:r>
    </w:p>
    <w:p w14:paraId="24EECAA1">
      <w:r xmlns:w="http://schemas.openxmlformats.org/wordprocessingml/2006/main">
        <w:t xml:space="preserve">[125] 我想看到园崎的身份暴露，然后在变身解除后被强奸。 -- [T3OGkfRsCUM] 2025-08-07 (周四) 05:11:21</w:t>
      </w:r>
    </w:p>
    <w:p w14:paraId="341CC8D1">
      <w:r xmlns:w="http://schemas.openxmlformats.org/wordprocessingml/2006/main">
        <w:t xml:space="preserve">[126] 到目前为止，Ruby 一直都很强，所以我以为这个有点弱，但她很可爱，而且正合我意，所以我立刻就把她抽到了。——[tr31LOfwpkg] 2025-08-07 (周四) 07:19:17</w:t>
      </w:r>
    </w:p>
    <w:p w14:paraId="272EA1D4">
      <w:r xmlns:w="http://schemas.openxmlformats.org/wordprocessingml/2006/main">
        <w:t xml:space="preserve">[127] 这无关强弱，只是性感可爱，所以我被吸引了——[PKk5YuND8vY] 2025-08-07 (周四) 08:26:23</w:t>
      </w:r>
    </w:p>
    <w:p w14:paraId="3453E82D">
      <w:r xmlns:w="http://schemas.openxmlformats.org/wordprocessingml/2006/main">
        <w:t xml:space="preserve">[128] 就连以前限时活动里的那些女孩子都很强……这么想来，社交游戏的通货膨胀或许没有以前那么严重了。——[OecGuuddgj.] 2025-08-07 (周四) 18:50:14</w:t>
      </w:r>
    </w:p>
    <w:p w14:paraId="502814BA">
      <w:r xmlns:w="http://schemas.openxmlformats.org/wordprocessingml/2006/main">
        <w:t xml:space="preserve">[129] 我仍然认为最强的角色是超光仙人奈里香…… -- [vIECK6w/iWk] 2025-08-10 (周日) 10:45:39</w:t>
      </w:r>
    </w:p>
    <w:p w14:paraId="5FC1A1ED">
      <w:r xmlns:w="http://schemas.openxmlformats.org/wordprocessingml/2006/main">
        <w:t xml:space="preserve">[130] 她的手套很吸睛，但她的攻击动作是踢腿，而且动作干脆利落。以我现有的角色，如果投入一些训练资源，我觉得可以提升我的通用刷钱队伍。我唯一能想到的提升刷钱队伍的理由就是想让露比穿上她的竞技泳装。——[lk7h70gKPmc] 2025-08-07 (周四) 13:03:23</w:t>
      </w:r>
    </w:p>
    <w:p w14:paraId="6B86F23A">
      <w:r xmlns:w="http://schemas.openxmlformats.org/wordprocessingml/2006/main">
        <w:t xml:space="preserve">[131] 我本来在攒宝石，因为马上要有个节日了，但我太喜欢Ruby了，她的插画也太可爱了，我忍不住就买了——[lxEFe27p07c] 2025-08-07 (周四) 13:48:02</w:t>
      </w:r>
    </w:p>
    <w:p w14:paraId="361EE94D">
      <w:r xmlns:w="http://schemas.openxmlformats.org/wordprocessingml/2006/main">
        <w:t xml:space="preserve">[132] 她的表现似乎令人失望，但她是红宝石角色，而且很可爱，所以我抽了70次→没抽到她，就悄悄地换了个花苞。我大概不会培养她——[BRlQaO9dDs.] 2025-08-07 (周四) 19:50:17</w:t>
      </w:r>
    </w:p>
    <w:p w14:paraId="511BEBC4">
      <w:r xmlns:w="http://schemas.openxmlformats.org/wordprocessingml/2006/main">
        <w:t xml:space="preserve">[133] 我不确定现在是否值得培养她们，但我确实很想尝试一些不同的阵容，比如Ruby的基础形态、A级、新年服装、圣诞节服装和泳装，或者Alpha、A级、新年服装、圣诞节服装和泳装。——[E7WQ/w/daNc] 2025-08-07 (周四) 21:30:51</w:t>
      </w:r>
    </w:p>
    <w:p w14:paraId="41198EB0">
      <w:r xmlns:w="http://schemas.openxmlformats.org/wordprocessingml/2006/main">
        <w:t xml:space="preserve">[134] 令人遗憾的是，一旦发动神秘特殊技，让露比和托帕兹撤退，换上另一个强力角色，反而能更快地获得高分。如果它没有体力消耗，就能像普通的范围攻击特殊技一样使用了…… -- [.nquKTPXz6Q] 2025-08-08 (周五) 23:03:18</w:t>
      </w:r>
    </w:p>
    <w:p w14:paraId="6BA2A88C">
      <w:r xmlns:w="http://schemas.openxmlformats.org/wordprocessingml/2006/main">
        <w:t xml:space="preserve">[135] 如果立即切换角色，新角色也需要Zippo打火机，所以拥有这颗红宝石直到能量达到50%可以减少Zippo的消耗，这很有用。我打算用特殊效果角色获得高分，所以当前战斗我没有使用特殊效果角色。——[PC8QhM8I/5.] 2025-08-08 (周五) 23:25:29</w:t>
      </w:r>
    </w:p>
    <w:p w14:paraId="3EB9DCB4">
      <w:r xmlns:w="http://schemas.openxmlformats.org/wordprocessingml/2006/main">
        <w:t xml:space="preserve">[136] 包括标清版在内，这部片子真是太色情了！ -- [sXuctR1Y/v6] 2025-08-09 (周六) 02:58:34</w:t>
      </w:r>
    </w:p>
    <w:p w14:paraId="72144BCC">
      <w:r xmlns:w="http://schemas.openxmlformats.org/wordprocessingml/2006/main">
        <w:t xml:space="preserve">[137] 一个普通女孩改造了用智能手机偷拍女性的男人。普通？ -- [QShp7QBXqMw] 2025-08-09 (周六) 11:33:59</w:t>
      </w:r>
    </w:p>
    <w:p w14:paraId="60A07328">
      <w:r xmlns:w="http://schemas.openxmlformats.org/wordprocessingml/2006/main">
        <w:t xml:space="preserve">[138] 看起来像是真人成人影片里的片段…… -- [8XsBu4/1.8Q] 2025-08-09 (周六) 17:54:56</w:t>
      </w:r>
    </w:p>
    <w:p w14:paraId="40F7F5D3">
      <w:r xmlns:w="http://schemas.openxmlformats.org/wordprocessingml/2006/main">
        <w:t xml:space="preserve">[139] 仲夏园崎 - 这听起来有点色情哈哈 -- [vIECK6w/iWk] 2025-08-10 (周日) 10:42:37</w:t>
      </w:r>
    </w:p>
    <w:p w14:paraId="47EEB7F1">
      <w:r xmlns:w="http://schemas.openxmlformats.org/wordprocessingml/2006/main">
        <w:t xml:space="preserve">[140] 感觉她每换一套新衣服，身材就好像长高一点。我猜时贞肯定一直在捏她，尤其是胸部。——[pqT3abxR6Eo] 2025-09-03 (周三) 19:36:11</w:t>
      </w:r>
    </w:p>
    <w:p w14:paraId="572F4725">
      <w:r xmlns:w="http://schemas.openxmlformats.org/wordprocessingml/2006/main">
        <w:t xml:space="preserve">[141] ←使用棋盘前请务必阅读规则。</w:t>
      </w:r>
    </w:p>
    <w:p w14:paraId="07C27B9C">
      <w:r xmlns:w="http://schemas.openxmlformats.org/wordprocessingml/2006/main">
        <w:t xml:space="preserve">[142] 关于规则 †</w:t>
      </w:r>
    </w:p>
    <w:p w14:paraId="5D04B7A6">
      <w:r xmlns:w="http://schemas.openxmlformats.org/wordprocessingml/2006/main">
        <w:t xml:space="preserve">[143] 请不要抱怨或批评页面编辑者。如果您对其他人的编辑有意见，请通过“提供替代方案”或“自行编辑”的方式进行建设性沟通。</w:t>
      </w:r>
    </w:p>
    <w:p w14:paraId="0D0865AF">
      <w:r xmlns:w="http://schemas.openxmlformats.org/wordprocessingml/2006/main">
        <w:t xml:space="preserve">[144] 不要发布个人网站或其他禁止未经授权链接的网站的网址。</w:t>
      </w:r>
    </w:p>
    <w:p w14:paraId="213C637E">
      <w:r xmlns:w="http://schemas.openxmlformats.org/wordprocessingml/2006/main">
        <w:t xml:space="preserve">[145] 关于违反规则的帖子 †</w:t>
      </w:r>
    </w:p>
    <w:p w14:paraId="0F079F4B">
      <w:r xmlns:w="http://schemas.openxmlformats.org/wordprocessingml/2006/main">
        <w:t xml:space="preserve">[146] 禁止发布以下类型的帖子，因为它们容易造成干扰。</w:t>
      </w:r>
    </w:p>
    <w:p w14:paraId="3318F5A6">
      <w:r xmlns:w="http://schemas.openxmlformats.org/wordprocessingml/2006/main">
        <w:t xml:space="preserve">[147]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1F87491">
      <w:r xmlns:w="http://schemas.openxmlformats.org/wordprocessingml/2006/main">
        <w:t xml:space="preserve">[148] 其他包括使用此维基的人、官方管理员、艺术家、配音演员、现实生活中的个人以及 Twitter 用户等团体。</w:t>
      </w:r>
    </w:p>
    <w:p w14:paraId="7308377D">
      <w:r xmlns:w="http://schemas.openxmlformats.org/wordprocessingml/2006/main">
        <w:t xml:space="preserve">[149] 关于向管理层提交的帖子，我们容忍可以解释为用户反馈的评论，例如“我希望他们改进这一点”、“我希望他们尽快修复错误”和“维护时间太长了”，但我们不容忍使用辱骂性语言贬低管理层。</w:t>
      </w:r>
    </w:p>
    <w:p w14:paraId="6D742209">
      <w:r xmlns:w="http://schemas.openxmlformats.org/wordprocessingml/2006/main">
        <w:t xml:space="preserve">[150] 将讨论和意见交流视为“诽谤或对抗他人”是错误的。然而，在讨论或意见交流中使用辱骂性语言、贬低他人、挑衅他人或在缺乏明确证据的情况下发表言论也是错误的。说话时务必注意自己的言辞。</w:t>
      </w:r>
    </w:p>
    <w:p w14:paraId="70DF0C78">
      <w:r xmlns:w="http://schemas.openxmlformats.org/wordprocessingml/2006/main">
        <w:t xml:space="preserve">[151] 攻击性评论是指使用“做这个”或“做那个”等强烈命令、“使用粗俗语言”、“采取居高临下的态度”或“挑衅”的评论。</w:t>
      </w:r>
    </w:p>
    <w:p w14:paraId="5A6E0C93">
      <w:r xmlns:w="http://schemas.openxmlformats.org/wordprocessingml/2006/main">
        <w:t xml:space="preserve">[152] 禁止发布冒犯现有玩家的帖子，例如“还有人玩这个游戏吗？”或“这游戏已经凉了”。这并不意味着您完全不能发表任何负面言论，而是指那些超出单纯负面评价范围，构成诽谤或诋毁的帖子将被禁止发布。</w:t>
      </w:r>
    </w:p>
    <w:p w14:paraId="1116D4F0">
      <w:r xmlns:w="http://schemas.openxmlformats.org/wordprocessingml/2006/main">
        <w:t xml:space="preserve">[153] 公开羞辱他人，包括泄露他人的游戏内名称或UID</w:t>
      </w:r>
    </w:p>
    <w:p w14:paraId="5E75E931">
      <w:r xmlns:w="http://schemas.openxmlformats.org/wordprocessingml/2006/main">
        <w:t xml:space="preserve">[154] 但是，分享有助于游戏攻略的信息和视频是允许的。</w:t>
      </w:r>
    </w:p>
    <w:p w14:paraId="2C530E75">
      <w:r xmlns:w="http://schemas.openxmlformats.org/wordprocessingml/2006/main">
        <w:t xml:space="preserve">[155] 参考其他应用程序</w:t>
      </w:r>
    </w:p>
    <w:p w14:paraId="701C9AA8">
      <w:r xmlns:w="http://schemas.openxmlformats.org/wordprocessingml/2006/main">
        <w:t xml:space="preserve">[156] 在多个论坛上多次发帖</w:t>
      </w:r>
    </w:p>
    <w:p w14:paraId="463D6105">
      <w:r xmlns:w="http://schemas.openxmlformats.org/wordprocessingml/2006/main">
        <w:t xml:space="preserve">[157] 写一串没有意义的字符</w:t>
      </w:r>
    </w:p>
    <w:p w14:paraId="106265F1">
      <w:r xmlns:w="http://schemas.openxmlformats.org/wordprocessingml/2006/main">
        <w:t xml:space="preserve">[158] 关于作弊和利用漏洞的帖子</w:t>
      </w:r>
    </w:p>
    <w:p w14:paraId="6434B929">
      <w:r xmlns:w="http://schemas.openxmlformats.org/wordprocessingml/2006/main">
        <w:t xml:space="preserve">[159] 最好的办法是忽略违反规则的帖子。上钩或反驳只会让事情变得更糟。</w:t>
      </w:r>
    </w:p>
    <w:p w14:paraId="5D6A176C">
      <w:r xmlns:w="http://schemas.openxmlformats.org/wordprocessingml/2006/main">
        <w:t xml:space="preserve">[160] *在上述规则中，“诽谤”指的是在没有客观证据的情况下诋毁和贬低他人。将所有批评性文章都归为“诽谤”是不正确的，所以请务必谨慎。</w:t>
      </w:r>
    </w:p>
    <w:p w14:paraId="4588F784">
      <w:r xmlns:w="http://schemas.openxmlformats.org/wordprocessingml/2006/main">
        <w:t xml:space="preserve">[161] 关于修改和删除发帖日志 †</w:t>
      </w:r>
    </w:p>
    <w:p w14:paraId="3B09C84B">
      <w:r xmlns:w="http://schemas.openxmlformats.org/wordprocessingml/2006/main">
        <w:t xml:space="preserve">[162] 但是，允许更正印刷错误、遗漏和字体颜色。（他人出于善意所做的更正也允许。）</w:t>
      </w:r>
    </w:p>
    <w:p w14:paraId="5E09D48D">
      <w:r xmlns:w="http://schemas.openxmlformats.org/wordprocessingml/2006/main">
        <w:t xml:space="preserve">[163] 作为例外情况，您可以删除自己的帖子，但事后必须向管理员报告。此外，删除时，请将整个评论替换为以下文本，而不是完全删除：&amp;color(#ff0000){''发帖人已删除''};</w:t>
      </w:r>
    </w:p>
    <w:p w14:paraId="70C97AD0">
      <w:r xmlns:w="http://schemas.openxmlformats.org/wordprocessingml/2006/main">
        <w:t xml:space="preserve">[164] 关于评论违反规则的帖子 †</w:t>
      </w:r>
    </w:p>
    <w:p w14:paraId="51CBF9B3">
      <w:r xmlns:w="http://schemas.openxmlformats.org/wordprocessingml/2006/main">
        <w:t xml:space="preserve">[165] 您可以自行注释掉上述任何违反规则的评论，无需管理员许可。但是，如果您注释掉了某条评论，则必须在“违规举报公告板”上进行举报。举报时请使用“违规举报公告板”上的模板。</w:t>
      </w:r>
    </w:p>
    <w:p w14:paraId="0EBE473C">
      <w:r xmlns:w="http://schemas.openxmlformats.org/wordprocessingml/2006/main">
        <w:t xml:space="preserve">[166] 未经 CO 举报公告板举报而被删除的帖子将被恢复，而删除帖子的人将受到处罚。</w:t>
      </w:r>
    </w:p>
    <w:p w14:paraId="2A6AC39F">
      <w:r xmlns:w="http://schemas.openxmlformats.org/wordprocessingml/2006/main">
        <w:t xml:space="preserve">[167] 如果您反复向 CO 举报公告板举报不违反规则的帖子，我们将认为您是自私的，并将对您实施发帖和编辑限制。</w:t>
      </w:r>
    </w:p>
    <w:p w14:paraId="5E13F35B">
      <w:r xmlns:w="http://schemas.openxmlformats.org/wordprocessingml/2006/main">
        <w:t xml:space="preserve">[168] 管理员可酌情恢复 CO 报告公告板上不违反规则的报告。</w:t>
      </w:r>
    </w:p>
    <w:p w14:paraId="33237A85">
      <w:r xmlns:w="http://schemas.openxmlformats.org/wordprocessingml/2006/main">
        <w:t xml:space="preserve">[169] 我想再次重申我的请求：请不要评论那些没有违反规则的评论。（例如，主观判断，比如“虽然没有违反规则，但对任何看到的人来说都明显是垃圾信息”、“恶作剧”或“评论整个帖子”。）</w:t>
      </w:r>
    </w:p>
    <w:p w14:paraId="749027E0">
      <w:r xmlns:w="http://schemas.openxmlformats.org/wordprocessingml/2006/main">
        <w:t xml:space="preserve">[170] 关于不违反规则但“冒犯性”的帖子 †</w:t>
      </w:r>
    </w:p>
    <w:p w14:paraId="0A7C3BDA">
      <w:r xmlns:w="http://schemas.openxmlformats.org/wordprocessingml/2006/main">
        <w:t xml:space="preserve">[171] 即使帖子内容具有冒犯性，除非违反版规，否则不会被删除。由于每个人对冒犯性的接受程度不同，请使用 NGID 功能隐藏评论，而不是争论或恶意挑衅。</w:t>
      </w:r>
    </w:p>
    <w:p w14:paraId="238EB4C2">
      <w:r xmlns:w="http://schemas.openxmlformats.org/wordprocessingml/2006/main">
        <w:t xml:space="preserve">[172] 挑衅难道不是一种违规行为吗？†</w:t>
      </w:r>
    </w:p>
    <w:p w14:paraId="2AA8A81C">
      <w:r xmlns:w="http://schemas.openxmlformats.org/wordprocessingml/2006/main">
        <w:t xml:space="preserve">[173] 每个人对“煽动性言论”的定义都大相径庭，因此我们不认为这是违规行为。如果您认为某条评论具有煽动性，请使用 NGID 功能将其隐藏。</w:t>
      </w:r>
    </w:p>
    <w:p w14:paraId="2B5FE021">
      <w:r xmlns:w="http://schemas.openxmlformats.org/wordprocessingml/2006/main">
        <w:t xml:space="preserve">[174] 抱怨难道不算违法吗？†</w:t>
      </w:r>
    </w:p>
    <w:p w14:paraId="37AE1EAB">
      <w:r xmlns:w="http://schemas.openxmlformats.org/wordprocessingml/2006/main">
        <w:t xml:space="preserve">[175] 一般而言，抱怨本身并不构成违规。但是，针对本作品的负面宣传、诽谤、辱骂性语言以及超出抱怨范围的对抗性言论均构成违规。如果您认为抱怨内容冒犯了您，请使用 NGID 功能隐藏相关评论。</w:t>
      </w:r>
    </w:p>
    <w:p w14:paraId="504AEA77">
      <w:r xmlns:w="http://schemas.openxmlformats.org/wordprocessingml/2006/main">
        <w:t xml:space="preserve">[176] 如果您不确定某个帖子是否违反规则，该怎么办？ †</w:t>
      </w:r>
    </w:p>
    <w:p w14:paraId="316C3241">
      <w:r xmlns:w="http://schemas.openxmlformats.org/wordprocessingml/2006/main">
        <w:t xml:space="preserve">[177] 有些帖子内容含糊不清，难以判断是否违规。评论删除这类含糊不清的帖子可能会导致问题，所以请不要评论删除，而是使用 NGID 功能将评论隐藏起来。</w:t>
      </w:r>
    </w:p>
    <w:p w14:paraId="771986A8">
      <w:r xmlns:w="http://schemas.openxmlformats.org/wordprocessingml/2006/main">
        <w:t xml:space="preserve">[178] 对屡犯者的处罚 †</w:t>
      </w:r>
    </w:p>
    <w:p w14:paraId="469AFFB5">
      <w:r xmlns:w="http://schemas.openxmlformats.org/wordprocessingml/2006/main">
        <w:t xml:space="preserve">[179] 屡次违反规则或发布特别恶意的帖子，管理员可酌情予以处罚，例如“禁止访问”或“限制发帖”。</w:t>
      </w:r>
    </w:p>
    <w:p w14:paraId="0E246D7F">
      <w:r xmlns:w="http://schemas.openxmlformats.org/wordprocessingml/2006/main">
        <w:t xml:space="preserve">[180] 如果您对进一步改进有任何建议，请通过 Wiki 管理公告板与我们联系。</w:t>
      </w:r>
    </w:p>
    <w:p w14:paraId="5FA98675"/>
    <w:p w14:paraId="5AA9F8FB">
      <w:r xmlns:w="http://schemas.openxmlformats.org/wordprocessingml/2006/main">
        <w:rPr>
          <w:b/>
        </w:rPr>
        <w:t xml:space="preserve">A209</w:t>
      </w:r>
    </w:p>
    <w:p w14:paraId="136AAA9E">
      <w:r xmlns:w="http://schemas.openxmlformats.org/wordprocessingml/2006/main">
        <w:t xml:space="preserve">[0] 索引：所有角色 | SSR 角色 | SR 角色 | R 角色</w:t>
      </w:r>
    </w:p>
    <w:p w14:paraId="7CEF1859">
      <w:r xmlns:w="http://schemas.openxmlformats.org/wordprocessingml/2006/main">
        <w:t xml:space="preserve">[1] 基本信息</w:t>
      </w:r>
    </w:p>
    <w:p w14:paraId="3727CBFF">
      <w:r xmlns:w="http://schemas.openxmlformats.org/wordprocessingml/2006/main">
        <w:t xml:space="preserve">[2] 内容适用性简易评估</w:t>
      </w:r>
    </w:p>
    <w:p w14:paraId="516B8469">
      <w:r xmlns:w="http://schemas.openxmlformats.org/wordprocessingml/2006/main">
        <w:t xml:space="preserve">[3] 替代版本</w:t>
      </w:r>
    </w:p>
    <w:p w14:paraId="0A4B6560">
      <w:r xmlns:w="http://schemas.openxmlformats.org/wordprocessingml/2006/main">
        <w:t xml:space="preserve">[4] 琐事</w:t>
      </w:r>
    </w:p>
    <w:p w14:paraId="22FD1343">
      <w:r xmlns:w="http://schemas.openxmlformats.org/wordprocessingml/2006/main">
        <w:t xml:space="preserve">[5] 官方推特账号介绍</w:t>
      </w:r>
    </w:p>
    <w:p w14:paraId="620F74CF">
      <w:r xmlns:w="http://schemas.openxmlformats.org/wordprocessingml/2006/main">
        <w:t xml:space="preserve">[6] 评论表单</w:t>
      </w:r>
    </w:p>
    <w:p w14:paraId="6597F055">
      <w:r xmlns:w="http://schemas.openxmlformats.org/wordprocessingml/2006/main">
        <w:t xml:space="preserve">[7] 基本信息 †</w:t>
      </w:r>
    </w:p>
    <w:p w14:paraId="7E62BF8C">
      <w:r xmlns:w="http://schemas.openxmlformats.org/wordprocessingml/2006/main">
        <w:t xml:space="preserve">[8] 变换图像</w:t>
      </w:r>
    </w:p>
    <w:p w14:paraId="7D24ECDD">
      <w:r xmlns:w="http://schemas.openxmlformats.org/wordprocessingml/2006/main">
        <w:t xml:space="preserve">[9] 简介</w:t>
      </w:r>
    </w:p>
    <w:p w14:paraId="4F3B713B">
      <w:r xmlns:w="http://schemas.openxmlformats.org/wordprocessingml/2006/main">
        <w:t xml:space="preserve">[10] 姓名</w:t>
      </w:r>
    </w:p>
    <w:p w14:paraId="5E2C3D52">
      <w:r xmlns:w="http://schemas.openxmlformats.org/wordprocessingml/2006/main">
        <w:t xml:space="preserve">[11] 仲夏五行诗</w:t>
      </w:r>
    </w:p>
    <w:p w14:paraId="609BE2F4">
      <w:r xmlns:w="http://schemas.openxmlformats.org/wordprocessingml/2006/main">
        <w:t xml:space="preserve">[12] 真实姓名</w:t>
      </w:r>
    </w:p>
    <w:p w14:paraId="7AFDBC73">
      <w:r xmlns:w="http://schemas.openxmlformats.org/wordprocessingml/2006/main">
        <w:t xml:space="preserve">[13] 卡佩拉</w:t>
      </w:r>
    </w:p>
    <w:p w14:paraId="25AE01C0">
      <w:r xmlns:w="http://schemas.openxmlformats.org/wordprocessingml/2006/main">
        <w:t xml:space="preserve">[14] 稀有度</w:t>
      </w:r>
    </w:p>
    <w:p w14:paraId="39A15CA1">
      <w:r xmlns:w="http://schemas.openxmlformats.org/wordprocessingml/2006/main">
        <w:t xml:space="preserve">[15] 普通攻击</w:t>
      </w:r>
    </w:p>
    <w:p w14:paraId="2332E8DB">
      <w:r xmlns:w="http://schemas.openxmlformats.org/wordprocessingml/2006/main">
        <w:t xml:space="preserve">[16] 远程攻击（物理）</w:t>
      </w:r>
    </w:p>
    <w:p w14:paraId="1B7A8777">
      <w:r xmlns:w="http://schemas.openxmlformats.org/wordprocessingml/2006/main">
        <w:t xml:space="preserve">[17] 附属派系</w:t>
      </w:r>
    </w:p>
    <w:p w14:paraId="06A0EBDB">
      <w:r xmlns:w="http://schemas.openxmlformats.org/wordprocessingml/2006/main">
        <w:t xml:space="preserve">[18] 神圣骑士（天）</w:t>
      </w:r>
    </w:p>
    <w:p w14:paraId="38DF9DE5">
      <w:r xmlns:w="http://schemas.openxmlformats.org/wordprocessingml/2006/main">
        <w:t xml:space="preserve">[19] 特殊属性</w:t>
      </w:r>
    </w:p>
    <w:p w14:paraId="4D15313A">
      <w:r xmlns:w="http://schemas.openxmlformats.org/wordprocessingml/2006/main">
        <w:t xml:space="preserve">[20] 仲夏</w:t>
      </w:r>
    </w:p>
    <w:p w14:paraId="5B3860DF">
      <w:r xmlns:w="http://schemas.openxmlformats.org/wordprocessingml/2006/main">
        <w:t xml:space="preserve">[21] 吉仲爱</w:t>
      </w:r>
    </w:p>
    <w:p w14:paraId="0A287E1F">
      <w:r xmlns:w="http://schemas.openxmlformats.org/wordprocessingml/2006/main">
        <w:t xml:space="preserve">[22] 插图</w:t>
      </w:r>
    </w:p>
    <w:p w14:paraId="0611E70A">
      <w:r xmlns:w="http://schemas.openxmlformats.org/wordprocessingml/2006/main">
        <w:t xml:space="preserve">[23] 清爽的鲨鱼皮</w:t>
      </w:r>
    </w:p>
    <w:p w14:paraId="29CB970E">
      <w:r xmlns:w="http://schemas.openxmlformats.org/wordprocessingml/2006/main">
        <w:t xml:space="preserve">[24] SD字符</w:t>
      </w:r>
    </w:p>
    <w:p w14:paraId="73433A54">
      <w:r xmlns:w="http://schemas.openxmlformats.org/wordprocessingml/2006/main">
        <w:t xml:space="preserve">[25] 风味文字</w:t>
      </w:r>
    </w:p>
    <w:p w14:paraId="61A80428">
      <w:r xmlns:w="http://schemas.openxmlformats.org/wordprocessingml/2006/main">
        <w:t xml:space="preserve">[26] “我和时贞要去热带度假村待两天三夜！没想到你居然有时间。我们好好玩吧！” 神木卡佩拉利用改良版ADDD的原型变身成了泳装。她手里的伞其实是神武的伪装，可以变成威力强大的鞭子。她脚上30厘米高的超厚底凉鞋里装有沙耶香制作的陀螺仪，让她可以在沙滩上安全行走。</w:t>
      </w:r>
    </w:p>
    <w:p w14:paraId="0B5CD2AA">
      <w:r xmlns:w="http://schemas.openxmlformats.org/wordprocessingml/2006/main">
        <w:t xml:space="preserve">[27] 如何获得</w:t>
      </w:r>
    </w:p>
    <w:p w14:paraId="0354597F">
      <w:r xmlns:w="http://schemas.openxmlformats.org/wordprocessingml/2006/main">
        <w:t xml:space="preserve">[28] 限时扭蛋</w:t>
      </w:r>
    </w:p>
    <w:p w14:paraId="4949C2D3">
      <w:r xmlns:w="http://schemas.openxmlformats.org/wordprocessingml/2006/main">
        <w:t xml:space="preserve">[29] 基础属性（1星）* 每增加1星+50%，5星时为1星值的3倍</w:t>
      </w:r>
    </w:p>
    <w:p w14:paraId="4A466758">
      <w:r xmlns:w="http://schemas.openxmlformats.org/wordprocessingml/2006/main">
        <w:t xml:space="preserve">[30] 级</w:t>
      </w:r>
    </w:p>
    <w:p w14:paraId="305B08DD">
      <w:r xmlns:w="http://schemas.openxmlformats.org/wordprocessingml/2006/main">
        <w:t xml:space="preserve">[31] 耐力</w:t>
      </w:r>
    </w:p>
    <w:p w14:paraId="01C8CB7B">
      <w:r xmlns:w="http://schemas.openxmlformats.org/wordprocessingml/2006/main">
        <w:t xml:space="preserve">[32] 攻击力</w:t>
      </w:r>
    </w:p>
    <w:p w14:paraId="6EB8FCEC">
      <w:r xmlns:w="http://schemas.openxmlformats.org/wordprocessingml/2006/main">
        <w:t xml:space="preserve">[33] 防御能力</w:t>
      </w:r>
    </w:p>
    <w:p w14:paraId="684960CC">
      <w:r xmlns:w="http://schemas.openxmlformats.org/wordprocessingml/2006/main">
        <w:t xml:space="preserve">[34] 魔法力量</w:t>
      </w:r>
    </w:p>
    <w:p w14:paraId="4D8D903E">
      <w:r xmlns:w="http://schemas.openxmlformats.org/wordprocessingml/2006/main">
        <w:t xml:space="preserve">[35] 魔法抗性</w:t>
      </w:r>
    </w:p>
    <w:p w14:paraId="67513AA6">
      <w:r xmlns:w="http://schemas.openxmlformats.org/wordprocessingml/2006/main">
        <w:t xml:space="preserve">[36] 详细状态</w:t>
      </w:r>
    </w:p>
    <w:p w14:paraId="52D5B86C">
      <w:r xmlns:w="http://schemas.openxmlformats.org/wordprocessingml/2006/main">
        <w:t xml:space="preserve">[37] 准确性</w:t>
      </w:r>
    </w:p>
    <w:p w14:paraId="265D7359">
      <w:r xmlns:w="http://schemas.openxmlformats.org/wordprocessingml/2006/main">
        <w:t xml:space="preserve">[38] 回避能力</w:t>
      </w:r>
    </w:p>
    <w:p w14:paraId="4FB2E585">
      <w:r xmlns:w="http://schemas.openxmlformats.org/wordprocessingml/2006/main">
        <w:t xml:space="preserve">[39] 连续命中率</w:t>
      </w:r>
    </w:p>
    <w:p w14:paraId="275BFE24">
      <w:r xmlns:w="http://schemas.openxmlformats.org/wordprocessingml/2006/main">
        <w:t xml:space="preserve">[40] 反击率</w:t>
      </w:r>
    </w:p>
    <w:p w14:paraId="075871DA">
      <w:r xmlns:w="http://schemas.openxmlformats.org/wordprocessingml/2006/main">
        <w:t xml:space="preserve">[41] 眩晕激活率</w:t>
      </w:r>
    </w:p>
    <w:p w14:paraId="75AC8E26">
      <w:r xmlns:w="http://schemas.openxmlformats.org/wordprocessingml/2006/main">
        <w:t xml:space="preserve">[42] 抗眩晕能力</w:t>
      </w:r>
    </w:p>
    <w:p w14:paraId="6ED6AA78">
      <w:r xmlns:w="http://schemas.openxmlformats.org/wordprocessingml/2006/main">
        <w:t xml:space="preserve">[43] 移动速度</w:t>
      </w:r>
    </w:p>
    <w:p w14:paraId="0CE40CA3">
      <w:r xmlns:w="http://schemas.openxmlformats.org/wordprocessingml/2006/main">
        <w:t xml:space="preserve">[44] 部署速度</w:t>
      </w:r>
    </w:p>
    <w:p w14:paraId="7BF7DFA9">
      <w:r xmlns:w="http://schemas.openxmlformats.org/wordprocessingml/2006/main">
        <w:t xml:space="preserve">[45] 行动速度</w:t>
      </w:r>
    </w:p>
    <w:p w14:paraId="18583C2C">
      <w:r xmlns:w="http://schemas.openxmlformats.org/wordprocessingml/2006/main">
        <w:t xml:space="preserve">[46] 特殊填充量</w:t>
      </w:r>
    </w:p>
    <w:p w14:paraId="57054AF7">
      <w:r xmlns:w="http://schemas.openxmlformats.org/wordprocessingml/2006/main">
        <w:t xml:space="preserve">[47] 特殊招式</w:t>
      </w:r>
    </w:p>
    <w:p w14:paraId="5A1C5C7F">
      <w:r xmlns:w="http://schemas.openxmlformats.org/wordprocessingml/2006/main">
        <w:t xml:space="preserve">[48] 姓名</w:t>
      </w:r>
    </w:p>
    <w:p w14:paraId="73936A31">
      <w:r xmlns:w="http://schemas.openxmlformats.org/wordprocessingml/2006/main">
        <w:t xml:space="preserve">[49] 效应</w:t>
      </w:r>
    </w:p>
    <w:p w14:paraId="0925A400">
      <w:r xmlns:w="http://schemas.openxmlformats.org/wordprocessingml/2006/main">
        <w:t xml:space="preserve">[50] 仲夏天使的干预</w:t>
      </w:r>
    </w:p>
    <w:p w14:paraId="5FD4CF2B">
      <w:r xmlns:w="http://schemas.openxmlformats.org/wordprocessingml/2006/main">
        <w:t xml:space="preserve">[51] 对一排横向敌人造成 4 倍物理伤害。有 30% 的几率魅惑他们。</w:t>
      </w:r>
    </w:p>
    <w:p w14:paraId="394F5F31">
      <w:r xmlns:w="http://schemas.openxmlformats.org/wordprocessingml/2006/main">
        <w:t xml:space="preserve">[52] 仲夏天使的干预+</w:t>
      </w:r>
    </w:p>
    <w:p w14:paraId="3613F70C">
      <w:r xmlns:w="http://schemas.openxmlformats.org/wordprocessingml/2006/main">
        <w:t xml:space="preserve">[53] 对一排横向敌人造成 6 倍物理伤害。有 40% 的几率魅惑他们。</w:t>
      </w:r>
    </w:p>
    <w:p w14:paraId="76338A96">
      <w:r xmlns:w="http://schemas.openxmlformats.org/wordprocessingml/2006/main">
        <w:t xml:space="preserve">[54] 独特效果</w:t>
      </w:r>
    </w:p>
    <w:p w14:paraId="1517B811">
      <w:r xmlns:w="http://schemas.openxmlformats.org/wordprocessingml/2006/main">
        <w:t xml:space="preserve">[55] 姓名</w:t>
      </w:r>
    </w:p>
    <w:p w14:paraId="7359B210">
      <w:r xmlns:w="http://schemas.openxmlformats.org/wordprocessingml/2006/main">
        <w:t xml:space="preserve">[56] 效应</w:t>
      </w:r>
    </w:p>
    <w:p w14:paraId="50AF02D0">
      <w:r xmlns:w="http://schemas.openxmlformats.org/wordprocessingml/2006/main">
        <w:t xml:space="preserve">[57] 尽情享用热带水果</w:t>
      </w:r>
    </w:p>
    <w:p w14:paraId="1DAE1AF0">
      <w:r xmlns:w="http://schemas.openxmlformats.org/wordprocessingml/2006/main">
        <w:t xml:space="preserve">[58] 部署完成后，为除自身以外的所有友方单位恢复目标最大体力值的15%。在场上时，使所有友方单位免疫诅咒效果。</w:t>
      </w:r>
    </w:p>
    <w:p w14:paraId="71CEB2C2">
      <w:r xmlns:w="http://schemas.openxmlformats.org/wordprocessingml/2006/main">
        <w:t xml:space="preserve">[59] 享用热带水果 +</w:t>
      </w:r>
    </w:p>
    <w:p w14:paraId="61255551">
      <w:r xmlns:w="http://schemas.openxmlformats.org/wordprocessingml/2006/main">
        <w:t xml:space="preserve">[60] 部署完成后，为除自身以外的所有友方单位恢复目标30%的最大体力。在场上时，使所有友方单位免疫诅咒效果。</w:t>
      </w:r>
    </w:p>
    <w:p w14:paraId="3668D505">
      <w:r xmlns:w="http://schemas.openxmlformats.org/wordprocessingml/2006/main">
        <w:t xml:space="preserve">[61] 增强图像</w:t>
      </w:r>
    </w:p>
    <w:p w14:paraId="25CBDBDC">
      <w:r xmlns:w="http://schemas.openxmlformats.org/wordprocessingml/2006/main">
        <w:t xml:space="preserve">[62] 在游戏中 †</w:t>
      </w:r>
    </w:p>
    <w:p w14:paraId="1F7FC960">
      <w:r xmlns:w="http://schemas.openxmlformats.org/wordprocessingml/2006/main">
        <w:t xml:space="preserve">[63] 于2022年7月13日实装。SR稀有度的神圣骑士卡佩拉以SSR泳装形象登场。她拥有独特的效果，可以无效化同日实装的新状态效果“诅咒”。</w:t>
      </w:r>
    </w:p>
    <w:p w14:paraId="27B68049">
      <w:r xmlns:w="http://schemas.openxmlformats.org/wordprocessingml/2006/main">
        <w:t xml:space="preserve">[64] 保留了SR版本最快的3秒行动速度，攻击力提升至SSR级别，特殊技蓄力时间也相应增加。特殊技变为横向直线攻击，若操作得当可攻击多个目标，但特殊技的显示伤害低于SR版本。（不过，考虑到普通攻击伤害的提升以及特殊技使用频率的提高，总火力已显著增强。）</w:t>
      </w:r>
    </w:p>
    <w:p w14:paraId="6DED3CCC">
      <w:r xmlns:w="http://schemas.openxmlformats.org/wordprocessingml/2006/main">
        <w:t xml:space="preserve">[65] 在团队副本中，她作为辅助攻击手发挥作用。她的特殊技能有30%的几率魅惑目标（觉醒后为40%），对大佛必定魅惑。此外，她只需在场即可无效化所有诅咒，因此也适合对抗大王丈。她的基础眩晕率与SR版本一样高，装备闪光栗子后，她非常适合作为眩晕手使用。</w:t>
      </w:r>
    </w:p>
    <w:p w14:paraId="1A706BA8">
      <w:r xmlns:w="http://schemas.openxmlformats.org/wordprocessingml/2006/main">
        <w:t xml:space="preserve">[66] 另一方面，她的攻击力虽然不低，但也算不上高，而且特殊攻击难以施展，使得她作为攻击手的火力略显不足。装备方面，火箭引擎是标配，闪亮的栗子也必不可少，而仁王纳豆则有助于她在与大王条的战斗中坚持更长时间。如果想要利用她独特的治疗效果，她会作为预备队员出场，但她的移动速度和部署速度并不快，因此也需要弥补这方面的不足。</w:t>
      </w:r>
    </w:p>
    <w:p w14:paraId="7C180BA8">
      <w:r xmlns:w="http://schemas.openxmlformats.org/wordprocessingml/2006/main">
        <w:t xml:space="preserve">[67] 与 SR 版本类似，该角色擅长辅助周围的人，这得益于其罕见的独特效果——场地攻击强化，以及能够使用造成眩晕的特殊招式强制破防。</w:t>
      </w:r>
    </w:p>
    <w:p w14:paraId="5D6A97BA">
      <w:r xmlns:w="http://schemas.openxmlformats.org/wordprocessingml/2006/main">
        <w:t xml:space="preserve">[68] 内容适用性简易评估 †</w:t>
      </w:r>
    </w:p>
    <w:p w14:paraId="6C4A54DE">
      <w:r xmlns:w="http://schemas.openxmlformats.org/wordprocessingml/2006/main">
        <w:t xml:space="preserve">[69] 合适的内容、推荐的装备示例、角色发展目标等。</w:t>
      </w:r>
    </w:p>
    <w:p w14:paraId="15FBB2DC">
      <w:r xmlns:w="http://schemas.openxmlformats.org/wordprocessingml/2006/main">
        <w:t xml:space="preserve">[70] 兼容内容</w:t>
      </w:r>
    </w:p>
    <w:p w14:paraId="75402C16">
      <w:r xmlns:w="http://schemas.openxmlformats.org/wordprocessingml/2006/main">
        <w:t xml:space="preserve">[71] 能力倾向</w:t>
      </w:r>
    </w:p>
    <w:p w14:paraId="3219802F">
      <w:r xmlns:w="http://schemas.openxmlformats.org/wordprocessingml/2006/main">
        <w:t xml:space="preserve">[72] 简短评论</w:t>
      </w:r>
    </w:p>
    <w:p w14:paraId="4E475827">
      <w:r xmlns:w="http://schemas.openxmlformats.org/wordprocessingml/2006/main">
        <w:t xml:space="preserve">[73] 主线任务 事件任务</w:t>
      </w:r>
    </w:p>
    <w:p w14:paraId="385F01E3">
      <w:r xmlns:w="http://schemas.openxmlformats.org/wordprocessingml/2006/main">
        <w:t xml:space="preserve">[74] 他可以毫无问题地完成任务，但几乎没有理由专门选择他。</w:t>
      </w:r>
    </w:p>
    <w:p w14:paraId="2E0FCF26">
      <w:r xmlns:w="http://schemas.openxmlformats.org/wordprocessingml/2006/main">
        <w:t xml:space="preserve">[75] 突袭战</w:t>
      </w:r>
    </w:p>
    <w:p w14:paraId="23DBF10A">
      <w:r xmlns:w="http://schemas.openxmlformats.org/wordprocessingml/2006/main">
        <w:t xml:space="preserve">[76] 大佛和大王城都有着实用的能力，但一年之内却连一次也没有。</w:t>
      </w:r>
    </w:p>
    <w:p w14:paraId="213C3871">
      <w:r xmlns:w="http://schemas.openxmlformats.org/wordprocessingml/2006/main">
        <w:t xml:space="preserve">[77] 湮灭</w:t>
      </w:r>
    </w:p>
    <w:p w14:paraId="1E777CE2">
      <w:r xmlns:w="http://schemas.openxmlformats.org/wordprocessingml/2006/main">
        <w:t xml:space="preserve">[78] 终结技不合适。</w:t>
      </w:r>
    </w:p>
    <w:p w14:paraId="4CCF43B7">
      <w:r xmlns:w="http://schemas.openxmlformats.org/wordprocessingml/2006/main">
        <w:t xml:space="preserve">[79] B宇宙</w:t>
      </w:r>
    </w:p>
    <w:p w14:paraId="5FF41FD5">
      <w:r xmlns:w="http://schemas.openxmlformats.org/wordprocessingml/2006/main">
        <w:t xml:space="preserve">[80] 没有可有效利用的效果</w:t>
      </w:r>
    </w:p>
    <w:p w14:paraId="643ADD95">
      <w:r xmlns:w="http://schemas.openxmlformats.org/wordprocessingml/2006/main">
        <w:t xml:space="preserve">[81] 能力评价指标</w:t>
      </w:r>
    </w:p>
    <w:p w14:paraId="3004381A">
      <w:r xmlns:w="http://schemas.openxmlformats.org/wordprocessingml/2006/main">
        <w:t xml:space="preserve">[82] ◎：优秀内容。最有可能发挥出色。○：合适内容。有较高发挥潜力。△：一般。需要一些技巧才能发挥良好，但选择理由不多。×：不合适内容。由于与内容规则、游戏系统、难度等级等不兼容，难以发挥出色。*2014年3月更新</w:t>
      </w:r>
    </w:p>
    <w:p w14:paraId="6EE939BB">
      <w:r xmlns:w="http://schemas.openxmlformats.org/wordprocessingml/2006/main">
        <w:t xml:space="preserve">[83] 突袭</w:t>
      </w:r>
    </w:p>
    <w:p w14:paraId="0CE8D556">
      <w:r xmlns:w="http://schemas.openxmlformats.org/wordprocessingml/2006/main">
        <w:t xml:space="preserve">[84] 推荐设备示例</w:t>
      </w:r>
    </w:p>
    <w:p w14:paraId="791A3481">
      <w:r xmlns:w="http://schemas.openxmlformats.org/wordprocessingml/2006/main">
        <w:t xml:space="preserve">[85] 主要设备</w:t>
      </w:r>
    </w:p>
    <w:p w14:paraId="08DD4748">
      <w:r xmlns:w="http://schemas.openxmlformats.org/wordprocessingml/2006/main">
        <w:t xml:space="preserve">[86] 子设备</w:t>
      </w:r>
    </w:p>
    <w:p w14:paraId="431E88CD">
      <w:r xmlns:w="http://schemas.openxmlformats.org/wordprocessingml/2006/main">
        <w:t xml:space="preserve">[87] 一件令人愉悦的物品</w:t>
      </w:r>
    </w:p>
    <w:p w14:paraId="4379F930">
      <w:r xmlns:w="http://schemas.openxmlformats.org/wordprocessingml/2006/main">
        <w:t xml:space="preserve">[88] 发展目标</w:t>
      </w:r>
    </w:p>
    <w:p w14:paraId="4A99E662">
      <w:r xmlns:w="http://schemas.openxmlformats.org/wordprocessingml/2006/main">
        <w:t xml:space="preserve">[89] 突破极限</w:t>
      </w:r>
    </w:p>
    <w:p w14:paraId="6EEF7FC1">
      <w:r xmlns:w="http://schemas.openxmlformats.org/wordprocessingml/2006/main">
        <w:t xml:space="preserve">[90] 致命觉醒</w:t>
      </w:r>
    </w:p>
    <w:p w14:paraId="6F75AEB8">
      <w:r xmlns:w="http://schemas.openxmlformats.org/wordprocessingml/2006/main">
        <w:t xml:space="preserve">[91] 独特的觉醒</w:t>
      </w:r>
    </w:p>
    <w:p w14:paraId="3B1E275D">
      <w:r xmlns:w="http://schemas.openxmlformats.org/wordprocessingml/2006/main">
        <w:t xml:space="preserve">[92] 行动速度</w:t>
      </w:r>
    </w:p>
    <w:p w14:paraId="00095E5C">
      <w:r xmlns:w="http://schemas.openxmlformats.org/wordprocessingml/2006/main">
        <w:t xml:space="preserve">[93] 特别收费</w:t>
      </w:r>
    </w:p>
    <w:p w14:paraId="0407745B">
      <w:r xmlns:w="http://schemas.openxmlformats.org/wordprocessingml/2006/main">
        <w:t xml:space="preserve">[94] 其他</w:t>
      </w:r>
    </w:p>
    <w:p w14:paraId="616A754E">
      <w:r xmlns:w="http://schemas.openxmlformats.org/wordprocessingml/2006/main">
        <w:t xml:space="preserve">[95] 培训费用</w:t>
      </w:r>
    </w:p>
    <w:p w14:paraId="5AAEC7FF">
      <w:r xmlns:w="http://schemas.openxmlformats.org/wordprocessingml/2006/main">
        <w:t xml:space="preserve">[96] 15% 20次</w:t>
      </w:r>
    </w:p>
    <w:p w14:paraId="6C18613B">
      <w:r xmlns:w="http://schemas.openxmlformats.org/wordprocessingml/2006/main">
        <w:t xml:space="preserve">[97] 备注</w:t>
      </w:r>
    </w:p>
    <w:p w14:paraId="7FE2680D">
      <w:r xmlns:w="http://schemas.openxmlformats.org/wordprocessingml/2006/main">
        <w:t xml:space="preserve">[98] ☆1・不觉醒也能获得对魅惑和诅咒的免疫力，这也是个好主意。</w:t>
      </w:r>
    </w:p>
    <w:p w14:paraId="3AA712E8">
      <w:r xmlns:w="http://schemas.openxmlformats.org/wordprocessingml/2006/main">
        <w:t xml:space="preserve">[99] *2016年3月更新</w:t>
      </w:r>
    </w:p>
    <w:p w14:paraId="041D5918">
      <w:r xmlns:w="http://schemas.openxmlformats.org/wordprocessingml/2006/main">
        <w:t xml:space="preserve">[100] 备选版本 †</w:t>
      </w:r>
    </w:p>
    <w:p w14:paraId="269E157A">
      <w:r xmlns:w="http://schemas.openxmlformats.org/wordprocessingml/2006/main">
        <w:t xml:space="preserve">[101] 神圣骑士卡佩拉</w:t>
      </w:r>
    </w:p>
    <w:p w14:paraId="138A5051">
      <w:r xmlns:w="http://schemas.openxmlformats.org/wordprocessingml/2006/main">
        <w:t xml:space="preserve">[102] 仲夏五行诗</w:t>
      </w:r>
    </w:p>
    <w:p w14:paraId="3C5A2E33">
      <w:r xmlns:w="http://schemas.openxmlformats.org/wordprocessingml/2006/main">
        <w:t xml:space="preserve">[103] 动物服装 - Capella</w:t>
      </w:r>
    </w:p>
    <w:p w14:paraId="7CB0FD20">
      <w:r xmlns:w="http://schemas.openxmlformats.org/wordprocessingml/2006/main">
        <w:t xml:space="preserve">[104] 琐事 †</w:t>
      </w:r>
    </w:p>
    <w:p w14:paraId="16F15A33">
      <w:r xmlns:w="http://schemas.openxmlformats.org/wordprocessingml/2006/main">
        <w:t xml:space="preserve">[105] “那我呢？” → 这项措施立即得到落实。</w:t>
      </w:r>
    </w:p>
    <w:p w14:paraId="73857E29">
      <w:r xmlns:w="http://schemas.openxmlformats.org/wordprocessingml/2006/main">
        <w:t xml:space="preserve">[106] 官方推特账号简介 †</w:t>
      </w:r>
    </w:p>
    <w:p w14:paraId="3C7EF1CE">
      <w:r xmlns:w="http://schemas.openxmlformats.org/wordprocessingml/2006/main">
        <w:t xml:space="preserve">[107] 人物介绍</w:t>
      </w:r>
    </w:p>
    <w:p w14:paraId="49507CE5">
      <w:r xmlns:w="http://schemas.openxmlformats.org/wordprocessingml/2006/main">
        <w:t xml:space="preserve">[108] 评论表 †</w:t>
      </w:r>
    </w:p>
    <w:p w14:paraId="035C276F">
      <w:r xmlns:w="http://schemas.openxmlformats.org/wordprocessingml/2006/main">
        <w:t xml:space="preserve">[109] 点击打开历史日志列表</w:t>
      </w:r>
    </w:p>
    <w:p w14:paraId="26300F17">
      <w:r xmlns:w="http://schemas.openxmlformats.org/wordprocessingml/2006/main">
        <w:t xml:space="preserve">[110] 末尾的数字越小，日志越旧。</w:t>
      </w:r>
    </w:p>
    <w:p w14:paraId="2B09C582">
      <w:r xmlns:w="http://schemas.openxmlformats.org/wordprocessingml/2006/main">
        <w:t xml:space="preserve">[111] 'Comments/Midsummer Capella/' 没有子页面。</w:t>
      </w:r>
    </w:p>
    <w:p w14:paraId="16AB1AA0">
      <w:r xmlns:w="http://schemas.openxmlformats.org/wordprocessingml/2006/main">
        <w:t xml:space="preserve">[112] 我很惊讶她居然比阿祖尔先出了泳装版……不过，阿祖尔的变身形态也挺暴露的，跟泳装差不多——[fbZ9.ASSPgw] 2022-07-12 (周二) 20:55:01</w:t>
      </w:r>
    </w:p>
    <w:p w14:paraId="2277B8FA">
      <w:r xmlns:w="http://schemas.openxmlformats.org/wordprocessingml/2006/main">
        <w:t xml:space="preserve">[113] 就火力而言，它和妖姬差不多。虽然威力稍弱，但充能速度快弥补了这一点。40%的护符效果也不错。我本来想跳过它，但它一点也不弱，所以很难抉择。——[xDHDwLIavc.] 2022-07-13 (周三) 16:17:09</w:t>
      </w:r>
    </w:p>
    <w:p w14:paraId="64E64C54">
      <w:r xmlns:w="http://schemas.openxmlformats.org/wordprocessingml/2006/main">
        <w:t xml:space="preserve">[114] 显然它配备了由沙耶香小姐特制的陀螺仪——自动扶梯[U/jo9Xu7oL2] 2022-07-14 (周四) 19:24:30</w:t>
      </w:r>
    </w:p>
    <w:p w14:paraId="5D9AD435">
      <w:r xmlns:w="http://schemas.openxmlformats.org/wordprocessingml/2006/main">
        <w:t xml:space="preserve">[115] 既不强也不弱。目前可以保留，但很可能会推迟到很久以后。——[917CxQtCtbM] 2022-07-13 (周三) 23:34:32</w:t>
      </w:r>
    </w:p>
    <w:p w14:paraId="6CC3C16E">
      <w:r xmlns:w="http://schemas.openxmlformats.org/wordprocessingml/2006/main">
        <w:t xml:space="preserve">[116] 我觉得是同一个人。如果和这位画师的漫画作品对比一下，正面看起来是这样的。 -- [u0HXywTiys2] 2022-07-14 (周四) 10:40:12</w:t>
      </w:r>
    </w:p>
    <w:p w14:paraId="38139F0F">
      <w:r xmlns:w="http://schemas.openxmlformats.org/wordprocessingml/2006/main">
        <w:t xml:space="preserve">[117] 对不起，我弄错了分支——[tC2I6JnBvX.] 2022-07-15 (星期五) 01:14:54</w:t>
      </w:r>
    </w:p>
    <w:p w14:paraId="045BE731">
      <w:r xmlns:w="http://schemas.openxmlformats.org/wordprocessingml/2006/main">
        <w:t xml:space="preserve">[118] 他的时尚品味其实在神器中也算相当不错，但他走到哪儿都穿着奇葩的鞋子，真是毁了这一切…… -- [MPep0aFqlxQ] 2022-07-15 (周五) 14:45:56</w:t>
      </w:r>
    </w:p>
    <w:p w14:paraId="2B2BAFF2">
      <w:r xmlns:w="http://schemas.openxmlformats.org/wordprocessingml/2006/main">
        <w:t xml:space="preserve">[119] 仲间 -- [k1ds0qTVJEE] 2022-07-15（周五）19:20:42</w:t>
      </w:r>
    </w:p>
    <w:p w14:paraId="7C31C4D4">
      <w:r xmlns:w="http://schemas.openxmlformats.org/wordprocessingml/2006/main">
        <w:t xml:space="preserve">[120] 就暴露程度而言，这甚至比泳衣还糟糕，哈哈 -- [xDHDwLIavc.] 2022-07-18 (周一) 06:38:46</w:t>
      </w:r>
    </w:p>
    <w:p w14:paraId="496FA4D5">
      <w:r xmlns:w="http://schemas.openxmlformats.org/wordprocessingml/2006/main">
        <w:t xml:space="preserve">[121] 这真是一个很有趣的角色故事，就像一段小小的夏日冒险。卡佩拉令人讨厌的性格被削弱了很多，让人更容易专注于故事本身，读完之后感觉很不错。就我个人而言，我对卧室那段场景不太满意，但我很想看到像这样包含两个短篇故事的活动。——[xDHDwLIavc.] 2022-07-18 (周一) 07:01:48</w:t>
      </w:r>
    </w:p>
    <w:p w14:paraId="09AC8003">
      <w:r xmlns:w="http://schemas.openxmlformats.org/wordprocessingml/2006/main">
        <w:t xml:space="preserve">[122] 不管我看多少遍，这个卡佩拉都美得让人窒息，身材比例似乎也变大了，看起来不像SR版里的卡佩拉，倒像个新角色。或者说，她是不是太可爱了？ -- [zcQ6X6HY/Gk] 2023-07-13 (周四) 17:09:53</w:t>
      </w:r>
    </w:p>
    <w:p w14:paraId="29C287B2">
      <w:r xmlns:w="http://schemas.openxmlformats.org/wordprocessingml/2006/main">
        <w:t xml:space="preserve">[123] 从我在 X 上看到的情况来看，她和 Exil 在一起——[XPbY3lPcj.A] 2024-07-30 (周二) 19:59:20</w:t>
      </w:r>
    </w:p>
    <w:p w14:paraId="1FE7E08F">
      <w:r xmlns:w="http://schemas.openxmlformats.org/wordprocessingml/2006/main">
        <w:t xml:space="preserve">[124] ←使用棋盘前请务必阅读规则。</w:t>
      </w:r>
    </w:p>
    <w:p w14:paraId="1921C99B">
      <w:r xmlns:w="http://schemas.openxmlformats.org/wordprocessingml/2006/main">
        <w:t xml:space="preserve">[125] 关于规则 †</w:t>
      </w:r>
    </w:p>
    <w:p w14:paraId="4B1695C9">
      <w:r xmlns:w="http://schemas.openxmlformats.org/wordprocessingml/2006/main">
        <w:t xml:space="preserve">[126] 请不要抱怨或批评页面编辑者。如果您对其他人的编辑有意见，请通过“提供替代方案”或“自行编辑”的方式进行建设性沟通。</w:t>
      </w:r>
    </w:p>
    <w:p w14:paraId="77A1DB41">
      <w:r xmlns:w="http://schemas.openxmlformats.org/wordprocessingml/2006/main">
        <w:t xml:space="preserve">[127] 不要发布个人网站或其他禁止未经授权链接的网站的网址。</w:t>
      </w:r>
    </w:p>
    <w:p w14:paraId="7A93CFC8">
      <w:r xmlns:w="http://schemas.openxmlformats.org/wordprocessingml/2006/main">
        <w:t xml:space="preserve">[128] 关于违反规则的帖子 †</w:t>
      </w:r>
    </w:p>
    <w:p w14:paraId="0925AA60">
      <w:r xmlns:w="http://schemas.openxmlformats.org/wordprocessingml/2006/main">
        <w:t xml:space="preserve">[129] 禁止发布以下类型的帖子，因为它们容易造成干扰。</w:t>
      </w:r>
    </w:p>
    <w:p w14:paraId="07FCE9D8">
      <w:r xmlns:w="http://schemas.openxmlformats.org/wordprocessingml/2006/main">
        <w:t xml:space="preserve">[130]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28F47C3">
      <w:r xmlns:w="http://schemas.openxmlformats.org/wordprocessingml/2006/main">
        <w:t xml:space="preserve">[131] 其他包括使用此维基的人、官方管理员、艺术家、配音演员、现实生活中的个人以及 Twitter 用户等团体。</w:t>
      </w:r>
    </w:p>
    <w:p w14:paraId="3F0D79EF">
      <w:r xmlns:w="http://schemas.openxmlformats.org/wordprocessingml/2006/main">
        <w:t xml:space="preserve">[132] 关于向管理层提交的帖子，我们容忍可以解释为用户反馈的评论，例如“我希望他们改进这一点”、“我希望他们尽快修复错误”和“维护时间太长了”，但我们不容忍使用辱骂性语言贬低管理层。</w:t>
      </w:r>
    </w:p>
    <w:p w14:paraId="0EA28DE9">
      <w:r xmlns:w="http://schemas.openxmlformats.org/wordprocessingml/2006/main">
        <w:t xml:space="preserve">[133] 将讨论和意见交流视为“诽谤或对抗他人”是错误的。然而，在讨论或意见交流中使用辱骂性语言、贬低他人、挑衅他人或在缺乏明确证据的情况下发表言论，都是违法行为。说话时务必注意自己的言辞。</w:t>
      </w:r>
    </w:p>
    <w:p w14:paraId="2E522A9F">
      <w:r xmlns:w="http://schemas.openxmlformats.org/wordprocessingml/2006/main">
        <w:t xml:space="preserve">[134] 攻击性言论包括使用“做这个”或“做那个”等强硬命令、“使用粗俗语言”、“居高临下”和“挑衅”。</w:t>
      </w:r>
    </w:p>
    <w:p w14:paraId="0A7D8611">
      <w:r xmlns:w="http://schemas.openxmlformats.org/wordprocessingml/2006/main">
        <w:t xml:space="preserve">[135] 禁止发布冒犯现有玩家的帖子，例如“还有人玩这个游戏吗？”或“这游戏已经凉了”。这并不意味着您完全不能发表任何负面言论，而是指那些超出单纯负面评价范围，构成诽谤或诋毁的帖子将被禁止发布。</w:t>
      </w:r>
    </w:p>
    <w:p w14:paraId="652605E3">
      <w:r xmlns:w="http://schemas.openxmlformats.org/wordprocessingml/2006/main">
        <w:t xml:space="preserve">[136] 公开羞辱他人，包括泄露他人的游戏内名称或UID</w:t>
      </w:r>
    </w:p>
    <w:p w14:paraId="175C2426">
      <w:r xmlns:w="http://schemas.openxmlformats.org/wordprocessingml/2006/main">
        <w:t xml:space="preserve">[137] 但是，分享有助于游戏攻略的信息和视频是允许的。</w:t>
      </w:r>
    </w:p>
    <w:p w14:paraId="6B8A3531">
      <w:r xmlns:w="http://schemas.openxmlformats.org/wordprocessingml/2006/main">
        <w:t xml:space="preserve">[138] 参考其他应用程序</w:t>
      </w:r>
    </w:p>
    <w:p w14:paraId="06D88909">
      <w:r xmlns:w="http://schemas.openxmlformats.org/wordprocessingml/2006/main">
        <w:t xml:space="preserve">[139] 在多个论坛上多次发帖</w:t>
      </w:r>
    </w:p>
    <w:p w14:paraId="531F139E">
      <w:r xmlns:w="http://schemas.openxmlformats.org/wordprocessingml/2006/main">
        <w:t xml:space="preserve">[140] 写一串无意义的字符</w:t>
      </w:r>
    </w:p>
    <w:p w14:paraId="6834C66F">
      <w:r xmlns:w="http://schemas.openxmlformats.org/wordprocessingml/2006/main">
        <w:t xml:space="preserve">[141] 关于作弊和利用漏洞的帖子</w:t>
      </w:r>
    </w:p>
    <w:p w14:paraId="40E0A8F8">
      <w:r xmlns:w="http://schemas.openxmlformats.org/wordprocessingml/2006/main">
        <w:t xml:space="preserve">[142] 最好的办法是忽略违反规则的帖子。上钩或反驳只会让事情变得更糟。</w:t>
      </w:r>
    </w:p>
    <w:p w14:paraId="6B129DF1">
      <w:r xmlns:w="http://schemas.openxmlformats.org/wordprocessingml/2006/main">
        <w:t xml:space="preserve">[143] *在上述规则中，“诽谤”指的是在没有客观证据的情况下诋毁和贬低他人。将所有批评性文章都归为“诽谤”是不正确的，所以请务必谨慎。</w:t>
      </w:r>
    </w:p>
    <w:p w14:paraId="707782EE">
      <w:r xmlns:w="http://schemas.openxmlformats.org/wordprocessingml/2006/main">
        <w:t xml:space="preserve">[144] 关于修改和删除发帖日志 †</w:t>
      </w:r>
    </w:p>
    <w:p w14:paraId="5D883082">
      <w:r xmlns:w="http://schemas.openxmlformats.org/wordprocessingml/2006/main">
        <w:t xml:space="preserve">[145] 但是，允许更正印刷错误、遗漏和字体颜色。（他人出于善意所做的更正也允许。）</w:t>
      </w:r>
    </w:p>
    <w:p w14:paraId="5F4D400A">
      <w:r xmlns:w="http://schemas.openxmlformats.org/wordprocessingml/2006/main">
        <w:t xml:space="preserve">[146] 作为例外情况，您可以删除自己的帖子，但事后必须向管理员报告。此外，删除时，请将整个评论替换为以下文本，而不是完全删除：&amp;color(#ff0000){''发帖人已删除''};</w:t>
      </w:r>
    </w:p>
    <w:p w14:paraId="10F0AA78">
      <w:r xmlns:w="http://schemas.openxmlformats.org/wordprocessingml/2006/main">
        <w:t xml:space="preserve">[147] 关于评论违反规则的帖子 †</w:t>
      </w:r>
    </w:p>
    <w:p w14:paraId="4A6A6729">
      <w:r xmlns:w="http://schemas.openxmlformats.org/wordprocessingml/2006/main">
        <w:t xml:space="preserve">[148] 您可以自行注释掉上述任何违反规则的评论，无需管理员许可。但是，注释掉评论后，请务必在“违规举报公告板”上进行举报。举报时请使用“违规举报公告板”上的模板。</w:t>
      </w:r>
    </w:p>
    <w:p w14:paraId="4CDCBFC2">
      <w:r xmlns:w="http://schemas.openxmlformats.org/wordprocessingml/2006/main">
        <w:t xml:space="preserve">[149] 未经 CO 举报公告板举报而被评论删除的帖子将被恢复，而评论删除帖子的人将受到处罚。</w:t>
      </w:r>
    </w:p>
    <w:p w14:paraId="051F500A">
      <w:r xmlns:w="http://schemas.openxmlformats.org/wordprocessingml/2006/main">
        <w:t xml:space="preserve">[150] 如果您反复向 CO 举报公告板举报不违反规则的帖子，我们将认为您是自私的，并将对您实施发帖和编辑限制。</w:t>
      </w:r>
    </w:p>
    <w:p w14:paraId="14D6E283">
      <w:r xmlns:w="http://schemas.openxmlformats.org/wordprocessingml/2006/main">
        <w:t xml:space="preserve">[151] 管理员可酌情恢复 CO 报告公告板上不违反规则的报告。</w:t>
      </w:r>
    </w:p>
    <w:p w14:paraId="0CF86DB1">
      <w:r xmlns:w="http://schemas.openxmlformats.org/wordprocessingml/2006/main">
        <w:t xml:space="preserve">[152] 我们再次要求您不要评论那些并未违反规则的评论。（例如，诸如“虽然不违反规则，但显然是在挑衅”、“恶作剧”或“评论整个帖子”之类的主观判断。）</w:t>
      </w:r>
    </w:p>
    <w:p w14:paraId="5705C2B8">
      <w:r xmlns:w="http://schemas.openxmlformats.org/wordprocessingml/2006/main">
        <w:t xml:space="preserve">[153] 关于不违反规则但“冒犯性”的评论 †</w:t>
      </w:r>
    </w:p>
    <w:p w14:paraId="40C46FF0">
      <w:r xmlns:w="http://schemas.openxmlformats.org/wordprocessingml/2006/main">
        <w:t xml:space="preserve">[154] 即使帖子内容具有冒犯性，除非违反版规，否则不会被删除。由于每个人对冒犯性的接受程度不同，请使用 NGID 功能隐藏评论，而不是争论或恶意挑衅。</w:t>
      </w:r>
    </w:p>
    <w:p w14:paraId="7EF480EC">
      <w:r xmlns:w="http://schemas.openxmlformats.org/wordprocessingml/2006/main">
        <w:t xml:space="preserve">[155] 挑衅难道不是一种违规行为吗？†</w:t>
      </w:r>
    </w:p>
    <w:p w14:paraId="55AEF5C5">
      <w:r xmlns:w="http://schemas.openxmlformats.org/wordprocessingml/2006/main">
        <w:t xml:space="preserve">[156] 是否构成煽动性言论因人而异，因此我们不将其视为违规行为。如果您认为某条评论具有煽动性，请使用 NGID 功能将其隐藏。</w:t>
      </w:r>
    </w:p>
    <w:p w14:paraId="7129818D">
      <w:r xmlns:w="http://schemas.openxmlformats.org/wordprocessingml/2006/main">
        <w:t xml:space="preserve">[157] 投诉难道不算违法吗？†</w:t>
      </w:r>
    </w:p>
    <w:p w14:paraId="7618D173">
      <w:r xmlns:w="http://schemas.openxmlformats.org/wordprocessingml/2006/main">
        <w:t xml:space="preserve">[158] 一般而言，抱怨本身并不构成违规。但是，针对本作品的负面宣传、诽谤、辱骂性语言以及超出抱怨范围的对抗性言论均构成违规。如果您认为抱怨内容冒犯了您，请使用 NGID 功能隐藏相关评论。</w:t>
      </w:r>
    </w:p>
    <w:p w14:paraId="19141369">
      <w:r xmlns:w="http://schemas.openxmlformats.org/wordprocessingml/2006/main">
        <w:t xml:space="preserve">[159] 如果您不确定某个帖子是否违反规则，该怎么办？ †</w:t>
      </w:r>
    </w:p>
    <w:p w14:paraId="5456282C">
      <w:r xmlns:w="http://schemas.openxmlformats.org/wordprocessingml/2006/main">
        <w:t xml:space="preserve">[160] 有些帖子内容含糊不清，难以判断是否违规。评论删除这类含糊不清的帖子可能会导致问题，所以请不要评论删除，而是使用 NGID 功能将评论隐藏。</w:t>
      </w:r>
    </w:p>
    <w:p w14:paraId="2E424BD4">
      <w:r xmlns:w="http://schemas.openxmlformats.org/wordprocessingml/2006/main">
        <w:t xml:space="preserve">[161] 对屡犯者的处罚 †</w:t>
      </w:r>
    </w:p>
    <w:p w14:paraId="69FB8296">
      <w:r xmlns:w="http://schemas.openxmlformats.org/wordprocessingml/2006/main">
        <w:t xml:space="preserve">[162] 屡次违反规则或发布特别恶意的帖子，管理员可酌情予以处罚，例如“禁止访问”或“限制发帖”。</w:t>
      </w:r>
    </w:p>
    <w:p w14:paraId="521EE0B6">
      <w:r xmlns:w="http://schemas.openxmlformats.org/wordprocessingml/2006/main">
        <w:t xml:space="preserve">[163] 如果您对进一步改进有任何建议，请通过 Wiki 管理公告板与我们联系。</w:t>
      </w:r>
    </w:p>
    <w:p w14:paraId="4E02B57F"/>
    <w:p w14:paraId="51ED66C2">
      <w:r xmlns:w="http://schemas.openxmlformats.org/wordprocessingml/2006/main">
        <w:rPr>
          <w:b/>
        </w:rPr>
        <w:t xml:space="preserve">A210</w:t>
      </w:r>
    </w:p>
    <w:p w14:paraId="6121DE87">
      <w:r xmlns:w="http://schemas.openxmlformats.org/wordprocessingml/2006/main">
        <w:t xml:space="preserve">[0] 索引：所有角色 | SSR 角色 | SR 角色 | R 角色</w:t>
      </w:r>
    </w:p>
    <w:p w14:paraId="29154093">
      <w:r xmlns:w="http://schemas.openxmlformats.org/wordprocessingml/2006/main">
        <w:t xml:space="preserve">[1] 基本信息</w:t>
      </w:r>
    </w:p>
    <w:p w14:paraId="0E63D6FF">
      <w:r xmlns:w="http://schemas.openxmlformats.org/wordprocessingml/2006/main">
        <w:t xml:space="preserve">[2] 内容适用性简易评估</w:t>
      </w:r>
    </w:p>
    <w:p w14:paraId="2FE8AC21">
      <w:r xmlns:w="http://schemas.openxmlformats.org/wordprocessingml/2006/main">
        <w:t xml:space="preserve">[3] 替代版本</w:t>
      </w:r>
    </w:p>
    <w:p w14:paraId="03AEABEA">
      <w:r xmlns:w="http://schemas.openxmlformats.org/wordprocessingml/2006/main">
        <w:t xml:space="preserve">[4] 琐事</w:t>
      </w:r>
    </w:p>
    <w:p w14:paraId="3E8CD8CA">
      <w:r xmlns:w="http://schemas.openxmlformats.org/wordprocessingml/2006/main">
        <w:t xml:space="preserve">[5] 官方推特账号介绍</w:t>
      </w:r>
    </w:p>
    <w:p w14:paraId="409D624E">
      <w:r xmlns:w="http://schemas.openxmlformats.org/wordprocessingml/2006/main">
        <w:t xml:space="preserve">[6] 评论表单</w:t>
      </w:r>
    </w:p>
    <w:p w14:paraId="0F2BAA8B">
      <w:r xmlns:w="http://schemas.openxmlformats.org/wordprocessingml/2006/main">
        <w:t xml:space="preserve">[7] 基本信息 †</w:t>
      </w:r>
    </w:p>
    <w:p w14:paraId="7DB10BF5">
      <w:r xmlns:w="http://schemas.openxmlformats.org/wordprocessingml/2006/main">
        <w:t xml:space="preserve">[8] 变换图像</w:t>
      </w:r>
    </w:p>
    <w:p w14:paraId="25975DE5">
      <w:r xmlns:w="http://schemas.openxmlformats.org/wordprocessingml/2006/main">
        <w:t xml:space="preserve">[9] 简介</w:t>
      </w:r>
    </w:p>
    <w:p w14:paraId="33CB41C7">
      <w:r xmlns:w="http://schemas.openxmlformats.org/wordprocessingml/2006/main">
        <w:t xml:space="preserve">[10] 姓名</w:t>
      </w:r>
    </w:p>
    <w:p w14:paraId="43176353">
      <w:r xmlns:w="http://schemas.openxmlformats.org/wordprocessingml/2006/main">
        <w:t xml:space="preserve">[11] 仲夏夜的静香</w:t>
      </w:r>
    </w:p>
    <w:p w14:paraId="75F80C53">
      <w:r xmlns:w="http://schemas.openxmlformats.org/wordprocessingml/2006/main">
        <w:t xml:space="preserve">[12] 真实姓名</w:t>
      </w:r>
    </w:p>
    <w:p w14:paraId="7A0A5BC5">
      <w:r xmlns:w="http://schemas.openxmlformats.org/wordprocessingml/2006/main">
        <w:t xml:space="preserve">[13] 笹静香</w:t>
      </w:r>
    </w:p>
    <w:p w14:paraId="230E780F">
      <w:r xmlns:w="http://schemas.openxmlformats.org/wordprocessingml/2006/main">
        <w:t xml:space="preserve">[14] 稀有度</w:t>
      </w:r>
    </w:p>
    <w:p w14:paraId="011D9421">
      <w:r xmlns:w="http://schemas.openxmlformats.org/wordprocessingml/2006/main">
        <w:t xml:space="preserve">[15] 普通攻击</w:t>
      </w:r>
    </w:p>
    <w:p w14:paraId="21154D61">
      <w:r xmlns:w="http://schemas.openxmlformats.org/wordprocessingml/2006/main">
        <w:t xml:space="preserve">[16] 远程攻击（物理）</w:t>
      </w:r>
    </w:p>
    <w:p w14:paraId="51257E5E">
      <w:r xmlns:w="http://schemas.openxmlformats.org/wordprocessingml/2006/main">
        <w:t xml:space="preserve">[17] 附属派系</w:t>
      </w:r>
    </w:p>
    <w:p w14:paraId="7B65DC5A">
      <w:r xmlns:w="http://schemas.openxmlformats.org/wordprocessingml/2006/main">
        <w:t xml:space="preserve">[18] 仙人（Soha）</w:t>
      </w:r>
    </w:p>
    <w:p w14:paraId="4E6A1A56">
      <w:r xmlns:w="http://schemas.openxmlformats.org/wordprocessingml/2006/main">
        <w:t xml:space="preserve">[19] 特殊属性</w:t>
      </w:r>
    </w:p>
    <w:p w14:paraId="1788E559">
      <w:r xmlns:w="http://schemas.openxmlformats.org/wordprocessingml/2006/main">
        <w:t xml:space="preserve">[20] 仲夏</w:t>
      </w:r>
    </w:p>
    <w:p w14:paraId="316BE825">
      <w:r xmlns:w="http://schemas.openxmlformats.org/wordprocessingml/2006/main">
        <w:t xml:space="preserve">[21] 玛诺梅鲁卡</w:t>
      </w:r>
    </w:p>
    <w:p w14:paraId="70A6F584">
      <w:r xmlns:w="http://schemas.openxmlformats.org/wordprocessingml/2006/main">
        <w:t xml:space="preserve">[22] 插图</w:t>
      </w:r>
    </w:p>
    <w:p w14:paraId="6E69483F">
      <w:r xmlns:w="http://schemas.openxmlformats.org/wordprocessingml/2006/main">
        <w:t xml:space="preserve">[23] 七原冬树</w:t>
      </w:r>
    </w:p>
    <w:p w14:paraId="0C5F7A55">
      <w:r xmlns:w="http://schemas.openxmlformats.org/wordprocessingml/2006/main">
        <w:t xml:space="preserve">[24] SD字符</w:t>
      </w:r>
    </w:p>
    <w:p w14:paraId="7F02EC3B">
      <w:r xmlns:w="http://schemas.openxmlformats.org/wordprocessingml/2006/main">
        <w:t xml:space="preserve">[25] 风味文字</w:t>
      </w:r>
    </w:p>
    <w:p w14:paraId="1C1CB1B7">
      <w:r xmlns:w="http://schemas.openxmlformats.org/wordprocessingml/2006/main">
        <w:t xml:space="preserve">[26] “？出什么事了吗？你为什么那样盯着我看？”她身着宗羽一族传下来的水战忍者服（羽织）。静香视时贞如命，这次特意选择了一件性感泳装，因为她觉得首领会喜欢。有点大胆？一点也不。作为一名忍者，只要首领高兴，她什么衣服都穿，什么都愿意做。</w:t>
      </w:r>
    </w:p>
    <w:p w14:paraId="501AC081">
      <w:r xmlns:w="http://schemas.openxmlformats.org/wordprocessingml/2006/main">
        <w:t xml:space="preserve">[27] 如何获得</w:t>
      </w:r>
    </w:p>
    <w:p w14:paraId="07764D8D">
      <w:r xmlns:w="http://schemas.openxmlformats.org/wordprocessingml/2006/main">
        <w:t xml:space="preserve">[28] 限时扭蛋</w:t>
      </w:r>
    </w:p>
    <w:p w14:paraId="7C222CA1">
      <w:r xmlns:w="http://schemas.openxmlformats.org/wordprocessingml/2006/main">
        <w:t xml:space="preserve">[29] 基础属性（1星）* 每增加1星+50%，5星时为1星值的3倍</w:t>
      </w:r>
    </w:p>
    <w:p w14:paraId="7CBBE399">
      <w:r xmlns:w="http://schemas.openxmlformats.org/wordprocessingml/2006/main">
        <w:t xml:space="preserve">[30] 级</w:t>
      </w:r>
    </w:p>
    <w:p w14:paraId="02BFF887">
      <w:r xmlns:w="http://schemas.openxmlformats.org/wordprocessingml/2006/main">
        <w:t xml:space="preserve">[31] 耐力</w:t>
      </w:r>
    </w:p>
    <w:p w14:paraId="60B7BADF">
      <w:r xmlns:w="http://schemas.openxmlformats.org/wordprocessingml/2006/main">
        <w:t xml:space="preserve">[32] 攻击力</w:t>
      </w:r>
    </w:p>
    <w:p w14:paraId="15ACB8A5">
      <w:r xmlns:w="http://schemas.openxmlformats.org/wordprocessingml/2006/main">
        <w:t xml:space="preserve">[33] 防御能力</w:t>
      </w:r>
    </w:p>
    <w:p w14:paraId="53AF7295">
      <w:r xmlns:w="http://schemas.openxmlformats.org/wordprocessingml/2006/main">
        <w:t xml:space="preserve">[34] 魔法力量</w:t>
      </w:r>
    </w:p>
    <w:p w14:paraId="0D2DFA68">
      <w:r xmlns:w="http://schemas.openxmlformats.org/wordprocessingml/2006/main">
        <w:t xml:space="preserve">[35] 魔法抗性</w:t>
      </w:r>
    </w:p>
    <w:p w14:paraId="2C69A690">
      <w:r xmlns:w="http://schemas.openxmlformats.org/wordprocessingml/2006/main">
        <w:t xml:space="preserve">[36] 详细状态</w:t>
      </w:r>
    </w:p>
    <w:p w14:paraId="0337BF50">
      <w:r xmlns:w="http://schemas.openxmlformats.org/wordprocessingml/2006/main">
        <w:t xml:space="preserve">[37] 准确性</w:t>
      </w:r>
    </w:p>
    <w:p w14:paraId="35E8E2A6">
      <w:r xmlns:w="http://schemas.openxmlformats.org/wordprocessingml/2006/main">
        <w:t xml:space="preserve">[38] 回避能力</w:t>
      </w:r>
    </w:p>
    <w:p w14:paraId="1494DA9F">
      <w:r xmlns:w="http://schemas.openxmlformats.org/wordprocessingml/2006/main">
        <w:t xml:space="preserve">[39] 连续命中率</w:t>
      </w:r>
    </w:p>
    <w:p w14:paraId="395EED30">
      <w:r xmlns:w="http://schemas.openxmlformats.org/wordprocessingml/2006/main">
        <w:t xml:space="preserve">[40] 反击率</w:t>
      </w:r>
    </w:p>
    <w:p w14:paraId="76DA09F9">
      <w:r xmlns:w="http://schemas.openxmlformats.org/wordprocessingml/2006/main">
        <w:t xml:space="preserve">[41] 眩晕激活率</w:t>
      </w:r>
    </w:p>
    <w:p w14:paraId="20C1ADC2">
      <w:r xmlns:w="http://schemas.openxmlformats.org/wordprocessingml/2006/main">
        <w:t xml:space="preserve">[42] 抗眩晕能力</w:t>
      </w:r>
    </w:p>
    <w:p w14:paraId="4000FDC2">
      <w:r xmlns:w="http://schemas.openxmlformats.org/wordprocessingml/2006/main">
        <w:t xml:space="preserve">[43] 移动速度</w:t>
      </w:r>
    </w:p>
    <w:p w14:paraId="77F86286">
      <w:r xmlns:w="http://schemas.openxmlformats.org/wordprocessingml/2006/main">
        <w:t xml:space="preserve">[44] 部署速度</w:t>
      </w:r>
    </w:p>
    <w:p w14:paraId="4E6BD51C">
      <w:r xmlns:w="http://schemas.openxmlformats.org/wordprocessingml/2006/main">
        <w:t xml:space="preserve">[45] 行动速度</w:t>
      </w:r>
    </w:p>
    <w:p w14:paraId="2DF8471D">
      <w:r xmlns:w="http://schemas.openxmlformats.org/wordprocessingml/2006/main">
        <w:t xml:space="preserve">[46] 特殊填充量</w:t>
      </w:r>
    </w:p>
    <w:p w14:paraId="08293D49">
      <w:r xmlns:w="http://schemas.openxmlformats.org/wordprocessingml/2006/main">
        <w:t xml:space="preserve">[47] 特殊招式</w:t>
      </w:r>
    </w:p>
    <w:p w14:paraId="5DC833F7">
      <w:r xmlns:w="http://schemas.openxmlformats.org/wordprocessingml/2006/main">
        <w:t xml:space="preserve">[48] 姓名</w:t>
      </w:r>
    </w:p>
    <w:p w14:paraId="2F95E057">
      <w:r xmlns:w="http://schemas.openxmlformats.org/wordprocessingml/2006/main">
        <w:t xml:space="preserve">[49] 效应</w:t>
      </w:r>
    </w:p>
    <w:p w14:paraId="6A690538">
      <w:r xmlns:w="http://schemas.openxmlformats.org/wordprocessingml/2006/main">
        <w:t xml:space="preserve">[50] 达鲁桑光束</w:t>
      </w:r>
    </w:p>
    <w:p w14:paraId="1E007FE0">
      <w:r xmlns:w="http://schemas.openxmlformats.org/wordprocessingml/2006/main">
        <w:t xml:space="preserve">[51] 对一排横向敌人造成双倍物理伤害。降低其攻击力和防御力 50%，持续 20 秒。</w:t>
      </w:r>
    </w:p>
    <w:p w14:paraId="2D447B65">
      <w:r xmlns:w="http://schemas.openxmlformats.org/wordprocessingml/2006/main">
        <w:t xml:space="preserve">[52] 达鲁桑光束+</w:t>
      </w:r>
    </w:p>
    <w:p w14:paraId="0AFD3B3D">
      <w:r xmlns:w="http://schemas.openxmlformats.org/wordprocessingml/2006/main">
        <w:t xml:space="preserve">[53] 对一排横向敌人造成 4 倍物理伤害。降低其攻击力和防御力 50%，持续 30 秒。</w:t>
      </w:r>
    </w:p>
    <w:p w14:paraId="0515F8D4">
      <w:r xmlns:w="http://schemas.openxmlformats.org/wordprocessingml/2006/main">
        <w:t xml:space="preserve">[54] 独特效果</w:t>
      </w:r>
    </w:p>
    <w:p w14:paraId="0E14105D">
      <w:r xmlns:w="http://schemas.openxmlformats.org/wordprocessingml/2006/main">
        <w:t xml:space="preserve">[55] 姓名</w:t>
      </w:r>
    </w:p>
    <w:p w14:paraId="217EC0E8">
      <w:r xmlns:w="http://schemas.openxmlformats.org/wordprocessingml/2006/main">
        <w:t xml:space="preserve">[56] 效应</w:t>
      </w:r>
    </w:p>
    <w:p w14:paraId="71A132B7">
      <w:r xmlns:w="http://schemas.openxmlformats.org/wordprocessingml/2006/main">
        <w:t xml:space="preserve">[57] 冰雪公主</w:t>
      </w:r>
    </w:p>
    <w:p w14:paraId="1270F1D5">
      <w:r xmlns:w="http://schemas.openxmlformats.org/wordprocessingml/2006/main">
        <w:t xml:space="preserve">[58] 部署完成后，敌方战场速度降低 25%，持续 30 秒。</w:t>
      </w:r>
    </w:p>
    <w:p w14:paraId="0F817ED7">
      <w:r xmlns:w="http://schemas.openxmlformats.org/wordprocessingml/2006/main">
        <w:t xml:space="preserve">[59] 冰雪公主+</w:t>
      </w:r>
    </w:p>
    <w:p w14:paraId="17E66767">
      <w:r xmlns:w="http://schemas.openxmlformats.org/wordprocessingml/2006/main">
        <w:t xml:space="preserve">[60] 部署完成后，敌方战场速度降低 35%，持续 30 秒。</w:t>
      </w:r>
    </w:p>
    <w:p w14:paraId="2E7C6219">
      <w:r xmlns:w="http://schemas.openxmlformats.org/wordprocessingml/2006/main">
        <w:t xml:space="preserve">[61] 增强图像</w:t>
      </w:r>
    </w:p>
    <w:p w14:paraId="14EAAF2D">
      <w:r xmlns:w="http://schemas.openxmlformats.org/wordprocessingml/2006/main">
        <w:t xml:space="preserve">[62] 在游戏中 †</w:t>
      </w:r>
    </w:p>
    <w:p w14:paraId="082AC07D">
      <w:r xmlns:w="http://schemas.openxmlformats.org/wordprocessingml/2006/main">
        <w:t xml:space="preserve">[63] 于 2022/08/03 实施。出现在事件“雪、月、夏日鲜花盛开～第 129,940 天的告白～”的故事中。</w:t>
      </w:r>
    </w:p>
    <w:p w14:paraId="47A0D5D5">
      <w:r xmlns:w="http://schemas.openxmlformats.org/wordprocessingml/2006/main">
        <w:t xml:space="preserve">[64] 从SR晋升到SSR后，她之前略显不足的攻击力终于与她的稀有度相符。除了反击和移动速度之外，她的各项属性都高于所有SSR的平均水平，使她成为一名顶尖角色。与SR版本相比，除了移动速度之外，所有属性都提升到了相同或更高的水平。只有她的移动速度有所下降，变得更慢，与所有角色中最慢的并列。这可能是因为她背着达鲁桑，而达鲁桑已经变成了一根浇水管。她笨重的步伐十分可爱。SR版本中她是近战角色，而SSR版本中她则成为了远程角色。这使得玩家无需考虑束缚她，这算是一个不错的额外好处。</w:t>
      </w:r>
    </w:p>
    <w:p w14:paraId="4EC46A12">
      <w:r xmlns:w="http://schemas.openxmlformats.org/wordprocessingml/2006/main">
        <w:t xml:space="preserve">[65] 伤害并不一定比单纯的减益效果更好。伤害倍率和范围型终极技能一样低，可能是因为减益效果太强了。而且，由于是水平直线攻击，可以被保护，减益效果也只作用于被击中的目标。面对有小怪可以保护的首领，伤害和减益效果很可能都无法作用于它们。另一方面，它在单人首领战和团队副本（除了疯狂之王）中表现更佳。</w:t>
      </w:r>
    </w:p>
    <w:p w14:paraId="1E556C71">
      <w:r xmlns:w="http://schemas.openxmlformats.org/wordprocessingml/2006/main">
        <w:t xml:space="preserve">[66] 此特殊效果与SR版本相同，但效果量有所提升。在需要拖延攻击时非常有效，但在需要挑衅首领攻击时则可能适得其反。进入BREAK状态后，眩晕抗性和异常状态抗性会持续提升，直到你进行一次攻击为止，这使得在此期间积攒BREAK槽变得困难。这仅适用于能够承受攻击和积攒BREAK槽的队伍，但如果队伍速度降低，则进入BREAK状态的频率会降低，得分也会下降。觉醒此特殊效果可能会适得其反，具体情况需谨慎考虑。</w:t>
      </w:r>
    </w:p>
    <w:p w14:paraId="7D8709F0">
      <w:r xmlns:w="http://schemas.openxmlformats.org/wordprocessingml/2006/main">
        <w:t xml:space="preserve">[67] 内容适用性简易评估 †</w:t>
      </w:r>
    </w:p>
    <w:p w14:paraId="5DBE8FC2">
      <w:r xmlns:w="http://schemas.openxmlformats.org/wordprocessingml/2006/main">
        <w:t xml:space="preserve">[68] 合适的内容、推荐的装备示例、角色发展目标等。</w:t>
      </w:r>
    </w:p>
    <w:p w14:paraId="508C92E6">
      <w:r xmlns:w="http://schemas.openxmlformats.org/wordprocessingml/2006/main">
        <w:t xml:space="preserve">[69] 兼容内容</w:t>
      </w:r>
    </w:p>
    <w:p w14:paraId="19705680">
      <w:r xmlns:w="http://schemas.openxmlformats.org/wordprocessingml/2006/main">
        <w:t xml:space="preserve">[70] 能力倾向</w:t>
      </w:r>
    </w:p>
    <w:p w14:paraId="2AFF1CFC">
      <w:r xmlns:w="http://schemas.openxmlformats.org/wordprocessingml/2006/main">
        <w:t xml:space="preserve">[71] 简短评论</w:t>
      </w:r>
    </w:p>
    <w:p w14:paraId="30364000">
      <w:r xmlns:w="http://schemas.openxmlformats.org/wordprocessingml/2006/main">
        <w:t xml:space="preserve">[72] 主线任务 活动任务</w:t>
      </w:r>
    </w:p>
    <w:p w14:paraId="638F5D8C">
      <w:r xmlns:w="http://schemas.openxmlformats.org/wordprocessingml/2006/main">
        <w:t xml:space="preserve">[73] 可以毫无问题地执行，但针对敌人的减益效果几乎没有好处。</w:t>
      </w:r>
    </w:p>
    <w:p w14:paraId="0AB326DD">
      <w:r xmlns:w="http://schemas.openxmlformats.org/wordprocessingml/2006/main">
        <w:t xml:space="preserve">[74] 突袭战</w:t>
      </w:r>
    </w:p>
    <w:p w14:paraId="7E14F710">
      <w:r xmlns:w="http://schemas.openxmlformats.org/wordprocessingml/2006/main">
        <w:t xml:space="preserve">[75] 攻击和防御力降低效果显著（装备示例见下文）</w:t>
      </w:r>
    </w:p>
    <w:p w14:paraId="2BC30B9E">
      <w:r xmlns:w="http://schemas.openxmlformats.org/wordprocessingml/2006/main">
        <w:t xml:space="preserve">[76] 湮灭</w:t>
      </w:r>
    </w:p>
    <w:p w14:paraId="188BCF01">
      <w:r xmlns:w="http://schemas.openxmlformats.org/wordprocessingml/2006/main">
        <w:t xml:space="preserve">[77] 水平线攻击不合适。</w:t>
      </w:r>
    </w:p>
    <w:p w14:paraId="5B46816F">
      <w:r xmlns:w="http://schemas.openxmlformats.org/wordprocessingml/2006/main">
        <w:t xml:space="preserve">[78] B宇宙</w:t>
      </w:r>
    </w:p>
    <w:p w14:paraId="352DE3B6">
      <w:r xmlns:w="http://schemas.openxmlformats.org/wordprocessingml/2006/main">
        <w:t xml:space="preserve">[79] 有时它可能会有效，但减益效果经常会被移除或抵消，而且它对掩体也很弱。</w:t>
      </w:r>
    </w:p>
    <w:p w14:paraId="22A9A7CC">
      <w:r xmlns:w="http://schemas.openxmlformats.org/wordprocessingml/2006/main">
        <w:t xml:space="preserve">[80] 能力评估指标</w:t>
      </w:r>
    </w:p>
    <w:p w14:paraId="7C9239A0">
      <w:r xmlns:w="http://schemas.openxmlformats.org/wordprocessingml/2006/main">
        <w:t xml:space="preserve">[81] ◎：优秀内容。最有可能发挥出色。○：合适内容。有较高发挥潜力。△：一般。需要一些技巧才能发挥良好，但选择理由不多。×：不合适内容。由于与内容规则、游戏系统、难度等级等不兼容，难以发挥出色。*2014年3月更新</w:t>
      </w:r>
    </w:p>
    <w:p w14:paraId="11A9160F">
      <w:r xmlns:w="http://schemas.openxmlformats.org/wordprocessingml/2006/main">
        <w:t xml:space="preserve">[82] 突袭</w:t>
      </w:r>
    </w:p>
    <w:p w14:paraId="706A6672">
      <w:r xmlns:w="http://schemas.openxmlformats.org/wordprocessingml/2006/main">
        <w:t xml:space="preserve">[83] 推荐设备示例</w:t>
      </w:r>
    </w:p>
    <w:p w14:paraId="7A596A9E">
      <w:r xmlns:w="http://schemas.openxmlformats.org/wordprocessingml/2006/main">
        <w:t xml:space="preserve">[84] 主要设备</w:t>
      </w:r>
    </w:p>
    <w:p w14:paraId="136137B4">
      <w:r xmlns:w="http://schemas.openxmlformats.org/wordprocessingml/2006/main">
        <w:t xml:space="preserve">[85] 子设备</w:t>
      </w:r>
    </w:p>
    <w:p w14:paraId="3558E3CA">
      <w:r xmlns:w="http://schemas.openxmlformats.org/wordprocessingml/2006/main">
        <w:t xml:space="preserve">[86] 一件令人愉悦的物品</w:t>
      </w:r>
    </w:p>
    <w:p w14:paraId="6602B685">
      <w:r xmlns:w="http://schemas.openxmlformats.org/wordprocessingml/2006/main">
        <w:t xml:space="preserve">[87] 发展目标</w:t>
      </w:r>
    </w:p>
    <w:p w14:paraId="6D9D770F">
      <w:r xmlns:w="http://schemas.openxmlformats.org/wordprocessingml/2006/main">
        <w:t xml:space="preserve">[88] 突破极限</w:t>
      </w:r>
    </w:p>
    <w:p w14:paraId="57E02DCD">
      <w:r xmlns:w="http://schemas.openxmlformats.org/wordprocessingml/2006/main">
        <w:t xml:space="preserve">[89] 致命觉醒</w:t>
      </w:r>
    </w:p>
    <w:p w14:paraId="1E4879DB">
      <w:r xmlns:w="http://schemas.openxmlformats.org/wordprocessingml/2006/main">
        <w:t xml:space="preserve">[90] 独特的觉醒</w:t>
      </w:r>
    </w:p>
    <w:p w14:paraId="08FA938C">
      <w:r xmlns:w="http://schemas.openxmlformats.org/wordprocessingml/2006/main">
        <w:t xml:space="preserve">[91] 行动速度</w:t>
      </w:r>
    </w:p>
    <w:p w14:paraId="1FF91D3B">
      <w:r xmlns:w="http://schemas.openxmlformats.org/wordprocessingml/2006/main">
        <w:t xml:space="preserve">[92] 特别收费</w:t>
      </w:r>
    </w:p>
    <w:p w14:paraId="64CE009B">
      <w:r xmlns:w="http://schemas.openxmlformats.org/wordprocessingml/2006/main">
        <w:t xml:space="preserve">[93] 其他</w:t>
      </w:r>
    </w:p>
    <w:p w14:paraId="00FF1F8D">
      <w:r xmlns:w="http://schemas.openxmlformats.org/wordprocessingml/2006/main">
        <w:t xml:space="preserve">[94] 培训费用</w:t>
      </w:r>
    </w:p>
    <w:p w14:paraId="360C9CD7">
      <w:r xmlns:w="http://schemas.openxmlformats.org/wordprocessingml/2006/main">
        <w:t xml:space="preserve">[95] 3.1 秒 9 次</w:t>
      </w:r>
    </w:p>
    <w:p w14:paraId="7060D8EF">
      <w:r xmlns:w="http://schemas.openxmlformats.org/wordprocessingml/2006/main">
        <w:t xml:space="preserve">[96] 15% 17次</w:t>
      </w:r>
    </w:p>
    <w:p w14:paraId="3EA22F40">
      <w:r xmlns:w="http://schemas.openxmlformats.org/wordprocessingml/2006/main">
        <w:t xml:space="preserve">[97] 备注</w:t>
      </w:r>
    </w:p>
    <w:p w14:paraId="3866AAE8">
      <w:r xmlns:w="http://schemas.openxmlformats.org/wordprocessingml/2006/main">
        <w:t xml:space="preserve">[98] 优先提升减益效果的初始速度也是一种选择。如果您不追求火力，无需觉醒也能保持行动速度和特殊技能充能。</w:t>
      </w:r>
    </w:p>
    <w:p w14:paraId="6DC433FB">
      <w:r xmlns:w="http://schemas.openxmlformats.org/wordprocessingml/2006/main">
        <w:t xml:space="preserve">[99] *2016年3月更新</w:t>
      </w:r>
    </w:p>
    <w:p w14:paraId="2B8DE73B">
      <w:r xmlns:w="http://schemas.openxmlformats.org/wordprocessingml/2006/main">
        <w:t xml:space="preserve">[100] 备选版本 †</w:t>
      </w:r>
    </w:p>
    <w:p w14:paraId="215A1DDA">
      <w:r xmlns:w="http://schemas.openxmlformats.org/wordprocessingml/2006/main">
        <w:t xml:space="preserve">[101] 冰静香</w:t>
      </w:r>
    </w:p>
    <w:p w14:paraId="10D30645">
      <w:r xmlns:w="http://schemas.openxmlformats.org/wordprocessingml/2006/main">
        <w:t xml:space="preserve">[102] 琐事 †</w:t>
      </w:r>
    </w:p>
    <w:p w14:paraId="56E5195A">
      <w:r xmlns:w="http://schemas.openxmlformats.org/wordprocessingml/2006/main">
        <w:t xml:space="preserve">[103] 冰系静香泳装版。在第一次人气投票中获得SR组第一名的静香，终于被制作成了限定季节SSR卡。</w:t>
      </w:r>
    </w:p>
    <w:p w14:paraId="44015D8B">
      <w:r xmlns:w="http://schemas.openxmlformats.org/wordprocessingml/2006/main">
        <w:t xml:space="preserve">[104] 显然，在完成普通版角色故事后，她对时贞非常宠爱。</w:t>
      </w:r>
    </w:p>
    <w:p w14:paraId="121F39FB">
      <w:r xmlns:w="http://schemas.openxmlformats.org/wordprocessingml/2006/main">
        <w:t xml:space="preserve">[105] 达比修被改造成了一个软管卷盘，而且尺寸出人意料地变大了。</w:t>
      </w:r>
    </w:p>
    <w:p w14:paraId="02C5FB63">
      <w:r xmlns:w="http://schemas.openxmlformats.org/wordprocessingml/2006/main">
        <w:t xml:space="preserve">[106] 官方推特账号简介 †</w:t>
      </w:r>
    </w:p>
    <w:p w14:paraId="43196C30">
      <w:r xmlns:w="http://schemas.openxmlformats.org/wordprocessingml/2006/main">
        <w:t xml:space="preserve">[107] 人物介绍</w:t>
      </w:r>
    </w:p>
    <w:p w14:paraId="7E59810F">
      <w:r xmlns:w="http://schemas.openxmlformats.org/wordprocessingml/2006/main">
        <w:t xml:space="preserve">[108] 评论表 †</w:t>
      </w:r>
    </w:p>
    <w:p w14:paraId="7F85AFFA">
      <w:r xmlns:w="http://schemas.openxmlformats.org/wordprocessingml/2006/main">
        <w:t xml:space="preserve">[109] 点击打开历史日志列表</w:t>
      </w:r>
    </w:p>
    <w:p w14:paraId="6B0D750A">
      <w:r xmlns:w="http://schemas.openxmlformats.org/wordprocessingml/2006/main">
        <w:t xml:space="preserve">[110] 末尾的数字越小，日志越旧。</w:t>
      </w:r>
    </w:p>
    <w:p w14:paraId="771ED288">
      <w:r xmlns:w="http://schemas.openxmlformats.org/wordprocessingml/2006/main">
        <w:t xml:space="preserve">[111]“评论/仲夏静香/”没有子页面。</w:t>
      </w:r>
    </w:p>
    <w:p w14:paraId="05F37015">
      <w:r xmlns:w="http://schemas.openxmlformats.org/wordprocessingml/2006/main">
        <w:t xml:space="preserve">[112] 她变得超级温柔，反应也超级可爱，简直萌翻了。傲娇的静香……（喜极而泣）——[aJzmo3TE6vY] 2022-08-03 (周三) 21:23:50</w:t>
      </w:r>
    </w:p>
    <w:p w14:paraId="77E70E42">
      <w:r xmlns:w="http://schemas.openxmlformats.org/wordprocessingml/2006/main">
        <w:t xml:space="preserve">[113] 这泳衣的下摆看起来就像贞操带（冻死了）——[NYxt.Byoryo] 2022-08-04 (周四) 06:57:04</w:t>
      </w:r>
    </w:p>
    <w:p w14:paraId="75AA9594">
      <w:r xmlns:w="http://schemas.openxmlformats.org/wordprocessingml/2006/main">
        <w:t xml:space="preserve">[114] 可恶！！她的胸太好了，所以我把她换了个朋友！Chiruka 大概下周会来……该死的，那对胸！——[9BL1Ltyy1CU] 2022-08-04 (周四) 09:25:00</w:t>
      </w:r>
    </w:p>
    <w:p w14:paraId="7F0957BD">
      <w:r xmlns:w="http://schemas.openxmlformats.org/wordprocessingml/2006/main">
        <w:t xml:space="preserve">[115] 失败似乎是件好事，所以我决定也放弃…… -- [qxHQkVSsYBY] 2022-08-04 (周四) 10:02:59</w:t>
      </w:r>
    </w:p>
    <w:p w14:paraId="0BEC6C31">
      <w:r xmlns:w="http://schemas.openxmlformats.org/wordprocessingml/2006/main">
        <w:t xml:space="preserve">[116] 我看她的角色故事觉得她很可爱，看她的H场景觉得她既性感又可爱，把她放在我的主页上也觉得她很可爱，她的Q版形象也超级可爱。所以我送了她一个金币，把她升到了满级。——[mkekRbNmAGY] 2022-08-04 (周四) 10:52:45</w:t>
      </w:r>
    </w:p>
    <w:p w14:paraId="7B7F70D3">
      <w:r xmlns:w="http://schemas.openxmlformats.org/wordprocessingml/2006/main">
        <w:t xml:space="preserve">[117] 我的期望值本来就很高，但一切都超出了我的预期，我感到非常满意……今年的泳装活动简直是神级盛事——[xDHDwLIavc.] 2022-08-04 (周四) 14:54:32</w:t>
      </w:r>
    </w:p>
    <w:p w14:paraId="7DCDD3A4">
      <w:r xmlns:w="http://schemas.openxmlformats.org/wordprocessingml/2006/main">
        <w:t xml:space="preserve">[118] 恭喜静香获得第一名！她本来就很受欢迎，这次的表现更是超出了预期。——[aJzmo3TE6vY] 2022-08-04 (周四) 16:22:40</w:t>
      </w:r>
    </w:p>
    <w:p w14:paraId="4EF1D4E2">
      <w:r xmlns:w="http://schemas.openxmlformats.org/wordprocessingml/2006/main">
        <w:t xml:space="preserve">[119] 她现在是个卧室人权倡导者（个体差异另当别论）——[iCyIpOKmABg] 2022-08-04 (周四) 20:13:23</w:t>
      </w:r>
    </w:p>
    <w:p w14:paraId="5A123582">
      <w:r xmlns:w="http://schemas.openxmlformats.org/wordprocessingml/2006/main">
        <w:t xml:space="preserve">[120] 果然不出所料……那种深深刺痛女孩心的羞辱……才是最棒的——[FXjMYw/0G2M] 2022-08-06 (周六) 21:46:06</w:t>
      </w:r>
    </w:p>
    <w:p w14:paraId="3E8C991C">
      <w:r xmlns:w="http://schemas.openxmlformats.org/wordprocessingml/2006/main">
        <w:t xml:space="preserve">[121] 这孩子般的爱令人胆寒，仿佛一旦出了什么差错，就很容易像 Halcaliverse 那样染上病态的瘾，但同时也令人喜爱。——[jonpAI9n.9s] 2022-08-05 (周五) 12:24:28</w:t>
      </w:r>
    </w:p>
    <w:p w14:paraId="5700B6C5">
      <w:r xmlns:w="http://schemas.openxmlformats.org/wordprocessingml/2006/main">
        <w:t xml:space="preserve">[122] 我之前很担心要用掉好久攒下的1000个花苞，因为靠运气抽卡抽不到她……幸好我用付费道具获得的券抽到了她。多亏了她的人气，她连续第二年蝉联人气榜第一。不愧是人气冠军。——[F8ujBW2KoGA] 2022-08-05 (周五) 13:38:31</w:t>
      </w:r>
    </w:p>
    <w:p w14:paraId="6B04C79E">
      <w:r xmlns:w="http://schemas.openxmlformats.org/wordprocessingml/2006/main">
        <w:t xml:space="preserve">[123] 第一天，人们会被她的人气和可爱所吸引；第二天，那些期待看到她表演的人可能会蜂拥而至。她就是那种让人觉得这种现象可以理解的女孩。——[NjDlj5.8vYE] 2022-08-05 (周五) 18:06:35</w:t>
      </w:r>
    </w:p>
    <w:p w14:paraId="58D8AA74">
      <w:r xmlns:w="http://schemas.openxmlformats.org/wordprocessingml/2006/main">
        <w:t xml:space="preserve">[124] 除了新球员之外，退役球员可能不会花钱去签下他们——[AM5kpu7sNo6] 2022-08-05 (周五) 23:29:14</w:t>
      </w:r>
    </w:p>
    <w:p w14:paraId="1739CD86">
      <w:r xmlns:w="http://schemas.openxmlformats.org/wordprocessingml/2006/main">
        <w:t xml:space="preserve">[125] 退坑玩家都不开游戏了……我回来是因为想起来现在是夏季扭蛋季，所以就来试试。 -- [8Qi/eeO.ifU] 2022-08-07 (周日) 11:01:05</w:t>
      </w:r>
    </w:p>
    <w:p w14:paraId="05249AEE">
      <w:r xmlns:w="http://schemas.openxmlformats.org/wordprocessingml/2006/main">
        <w:t xml:space="preserve">[126] 我，一位前碧蓝幻想玩家，说：“我偶尔还会去看剧情回顾。” -- [2JESnKwyW.o] 2022-08-07 (周日) 17:47:25</w:t>
      </w:r>
    </w:p>
    <w:p w14:paraId="1B50EF4B">
      <w:r xmlns:w="http://schemas.openxmlformats.org/wordprocessingml/2006/main">
        <w:t xml:space="preserve">[127] 我是那种不看剧情，只对床戏感兴趣的人，但我立刻就去把她换来了。她真是太漂亮了。漂亮得过分了。——[9DhNSKd8p2A] 2022-08-12 (周五) 01:48:12</w:t>
      </w:r>
    </w:p>
    <w:p w14:paraId="2B2419B9">
      <w:r xmlns:w="http://schemas.openxmlformats.org/wordprocessingml/2006/main">
        <w:t xml:space="preserve">[128] 我也用过耳机，一点也不后悔——[DWZOpMYnIJ6] 2022-08-08 (周一) 13:00:38</w:t>
      </w:r>
    </w:p>
    <w:p w14:paraId="2526A25F">
      <w:r xmlns:w="http://schemas.openxmlformats.org/wordprocessingml/2006/main">
        <w:t xml:space="preserve">[129] 我知道，它抽搐的时候真可爱——[MNxb3e/xNAA] 2022-08-09 (周二) 12:27:38</w:t>
      </w:r>
    </w:p>
    <w:p w14:paraId="6E3F6AE7">
      <w:r xmlns:w="http://schemas.openxmlformats.org/wordprocessingml/2006/main">
        <w:t xml:space="preserve">[130] 即使同时应用这两个减益效果，攻击力仍然会降低50%。场地攻击减益效果和造成的伤害减益效果（包括场地伤害）会叠加（但我认为造成的伤害减益效果并非简单地叠加）。——[ge/KhBeLo4A] 2022-08-12 (周五) 02:04:16</w:t>
      </w:r>
    </w:p>
    <w:p w14:paraId="767B8519">
      <w:r xmlns:w="http://schemas.openxmlformats.org/wordprocessingml/2006/main">
        <w:t xml:space="preserve">[131] 我希望它能尽快重新发行。我等不及了。 -- [f73zse/nf2I] 2023-06-01 (周四) 23:08:53</w:t>
      </w:r>
    </w:p>
    <w:p w14:paraId="7A521962">
      <w:r xmlns:w="http://schemas.openxmlformats.org/wordprocessingml/2006/main">
        <w:t xml:space="preserve">[132] 终于重新发布了。谢谢 -- [f73zse/nf2I] 2023-07-12 (周三) 06:26:48</w:t>
      </w:r>
    </w:p>
    <w:p w14:paraId="0B52AF90">
      <w:r xmlns:w="http://schemas.openxmlformats.org/wordprocessingml/2006/main">
        <w:t xml:space="preserve">[133] 我想要卡佩拉，所以就碰碰运气，结果抽到了静香和其他一些角色，哭得像个小女孩一样——[jToa05RZEQo] 2023-07-12 (周三) 17:37:46</w:t>
      </w:r>
    </w:p>
    <w:p w14:paraId="6C75CC3C">
      <w:r xmlns:w="http://schemas.openxmlformats.org/wordprocessingml/2006/main">
        <w:t xml:space="preserve">[134] 她能部署在后排真是太好了，这样就不用带乌龟了。她和风花的特殊能力很搭，所以我肯定要让她们一起上场。——[f73zse/nf2I] 2023-07-13 (周四) 17:31:11</w:t>
      </w:r>
    </w:p>
    <w:p w14:paraId="0823ABEA">
      <w:r xmlns:w="http://schemas.openxmlformats.org/wordprocessingml/2006/main">
        <w:t xml:space="preserve">[135] 就我个人而言，这简直是梦寐以求的失败卧室，我真的非常想要这个——[e9OIYK3hrQM] 2023-07-14 (周五) 00:10:56</w:t>
      </w:r>
    </w:p>
    <w:p w14:paraId="48A56A28">
      <w:r xmlns:w="http://schemas.openxmlformats.org/wordprocessingml/2006/main">
        <w:t xml:space="preserve">[136] ←使用棋盘前请务必阅读规则。</w:t>
      </w:r>
    </w:p>
    <w:p w14:paraId="18B62C6C">
      <w:r xmlns:w="http://schemas.openxmlformats.org/wordprocessingml/2006/main">
        <w:t xml:space="preserve">[137] 关于规则 †</w:t>
      </w:r>
    </w:p>
    <w:p w14:paraId="218A9FF4">
      <w:r xmlns:w="http://schemas.openxmlformats.org/wordprocessingml/2006/main">
        <w:t xml:space="preserve">[138] 请不要抱怨或批评页面编辑者。如果您对其他人的编辑有意见，请通过“提供替代方案”或“自行编辑”的方式进行建设性沟通。</w:t>
      </w:r>
    </w:p>
    <w:p w14:paraId="6DC13ABD">
      <w:r xmlns:w="http://schemas.openxmlformats.org/wordprocessingml/2006/main">
        <w:t xml:space="preserve">[139] 不要发布个人网站或其他禁止未经授权链接的网站的网址。</w:t>
      </w:r>
    </w:p>
    <w:p w14:paraId="6902867D">
      <w:r xmlns:w="http://schemas.openxmlformats.org/wordprocessingml/2006/main">
        <w:t xml:space="preserve">[140] 关于违反规则的帖子 †</w:t>
      </w:r>
    </w:p>
    <w:p w14:paraId="43038167">
      <w:r xmlns:w="http://schemas.openxmlformats.org/wordprocessingml/2006/main">
        <w:t xml:space="preserve">[141] 禁止发布以下类型的帖子，因为它们容易造成干扰。</w:t>
      </w:r>
    </w:p>
    <w:p w14:paraId="5A2CB0D6">
      <w:r xmlns:w="http://schemas.openxmlformats.org/wordprocessingml/2006/main">
        <w:t xml:space="preserve">[142]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ECC6234">
      <w:r xmlns:w="http://schemas.openxmlformats.org/wordprocessingml/2006/main">
        <w:t xml:space="preserve">[143] 其他包括使用此维基的人、官方管理员、艺术家、配音演员、现实生活中的个人以及 Twitter 用户等团体。</w:t>
      </w:r>
    </w:p>
    <w:p w14:paraId="48FF6E5F">
      <w:r xmlns:w="http://schemas.openxmlformats.org/wordprocessingml/2006/main">
        <w:t xml:space="preserve">[144] 关于向管理层提交的帖子，我们容忍可以解释为用户反馈的评论，例如“我希望他们改进这一点”、“我希望他们尽快修复错误”和“维护时间太长了”，但我们不容忍使用辱骂性语言贬低管理层。</w:t>
      </w:r>
    </w:p>
    <w:p w14:paraId="73906DD8">
      <w:r xmlns:w="http://schemas.openxmlformats.org/wordprocessingml/2006/main">
        <w:t xml:space="preserve">[145] 将讨论和意见交流视为“诽谤或对抗他人”是错误的。然而，在讨论或意见交流中使用辱骂性语言、贬低他人、挑衅他人或在缺乏明确证据的情况下发表言论，都是违法行为。说话时务必注意自己的言辞。</w:t>
      </w:r>
    </w:p>
    <w:p w14:paraId="303ED90C">
      <w:r xmlns:w="http://schemas.openxmlformats.org/wordprocessingml/2006/main">
        <w:t xml:space="preserve">[146] 攻击性言论包括使用“做这个”或“做那个”等强硬命令、“使用粗俗语言”、“居高临下”和“挑衅”。</w:t>
      </w:r>
    </w:p>
    <w:p w14:paraId="7D6CCBDB">
      <w:r xmlns:w="http://schemas.openxmlformats.org/wordprocessingml/2006/main">
        <w:t xml:space="preserve">[147] 禁止发布冒犯现有玩家的帖子，例如“还有人玩这个游戏吗？”或“这游戏已经凉了”。这并不意味着您完全不能发表任何负面言论，而是指那些超出单纯负面评价范围，构成诽谤或诋毁的帖子将被禁止发布。</w:t>
      </w:r>
    </w:p>
    <w:p w14:paraId="4843F92C">
      <w:r xmlns:w="http://schemas.openxmlformats.org/wordprocessingml/2006/main">
        <w:t xml:space="preserve">[148] 公开羞辱他人，包括泄露他人的游戏内名称或UID</w:t>
      </w:r>
    </w:p>
    <w:p w14:paraId="35D6649A">
      <w:r xmlns:w="http://schemas.openxmlformats.org/wordprocessingml/2006/main">
        <w:t xml:space="preserve">[149] 但是，分享有助于游戏攻略的信息和视频是允许的。</w:t>
      </w:r>
    </w:p>
    <w:p w14:paraId="44A4112E">
      <w:r xmlns:w="http://schemas.openxmlformats.org/wordprocessingml/2006/main">
        <w:t xml:space="preserve">[150] 参考其他应用程序</w:t>
      </w:r>
    </w:p>
    <w:p w14:paraId="246FB36A">
      <w:r xmlns:w="http://schemas.openxmlformats.org/wordprocessingml/2006/main">
        <w:t xml:space="preserve">[151] 在多个论坛上多次发帖</w:t>
      </w:r>
    </w:p>
    <w:p w14:paraId="487E346C">
      <w:r xmlns:w="http://schemas.openxmlformats.org/wordprocessingml/2006/main">
        <w:t xml:space="preserve">[152] 由一串无意义字符组成的文字</w:t>
      </w:r>
    </w:p>
    <w:p w14:paraId="3A12D398">
      <w:r xmlns:w="http://schemas.openxmlformats.org/wordprocessingml/2006/main">
        <w:t xml:space="preserve">[153] 关于作弊和利用漏洞的帖子</w:t>
      </w:r>
    </w:p>
    <w:p w14:paraId="46469898">
      <w:r xmlns:w="http://schemas.openxmlformats.org/wordprocessingml/2006/main">
        <w:t xml:space="preserve">[154] 最好的办法是忽略违反规则的帖子。上钩或反驳只会让事情变得更糟。</w:t>
      </w:r>
    </w:p>
    <w:p w14:paraId="4FC274E2">
      <w:r xmlns:w="http://schemas.openxmlformats.org/wordprocessingml/2006/main">
        <w:t xml:space="preserve">[155] *在上述规则中，“诽谤”指的是在没有客观证据的情况下诋毁和贬低他人。将所有批评性文章都归为“诽谤”是不正确的，所以请务必谨慎。</w:t>
      </w:r>
    </w:p>
    <w:p w14:paraId="073BBF1A">
      <w:r xmlns:w="http://schemas.openxmlformats.org/wordprocessingml/2006/main">
        <w:t xml:space="preserve">[156] 关于修改和删除发帖日志 †</w:t>
      </w:r>
    </w:p>
    <w:p w14:paraId="7957F353">
      <w:r xmlns:w="http://schemas.openxmlformats.org/wordprocessingml/2006/main">
        <w:t xml:space="preserve">[157] 但是，允许更正印刷错误、遗漏和字体颜色。（他人出于善意所做的更正也允许。）</w:t>
      </w:r>
    </w:p>
    <w:p w14:paraId="1DE253C8">
      <w:r xmlns:w="http://schemas.openxmlformats.org/wordprocessingml/2006/main">
        <w:t xml:space="preserve">[158] 作为例外情况，您可以删除自己的帖子，但事后必须向管理员报告。此外，删除时，请将整个评论替换为以下文本，而不是完全删除：&amp;color(#ff0000){''发帖人已删除''};</w:t>
      </w:r>
    </w:p>
    <w:p w14:paraId="20F6AB8C">
      <w:r xmlns:w="http://schemas.openxmlformats.org/wordprocessingml/2006/main">
        <w:t xml:space="preserve">[159] 关于评论删除违反规则的帖子 †</w:t>
      </w:r>
    </w:p>
    <w:p w14:paraId="51A1B556">
      <w:r xmlns:w="http://schemas.openxmlformats.org/wordprocessingml/2006/main">
        <w:t xml:space="preserve">[160] 您可以自行注释掉上述任何违反规则的评论，无需管理员许可。但是，如果您注释掉了某条评论，请务必在“违规举报公告板”上进行举报。举报时请使用“违规举报公告板”上的模板。</w:t>
      </w:r>
    </w:p>
    <w:p w14:paraId="2AE9BF09">
      <w:r xmlns:w="http://schemas.openxmlformats.org/wordprocessingml/2006/main">
        <w:t xml:space="preserve">[161] 未经 CO 举报公告板举报而被删除的帖子将被恢复，而删除帖子的人将受到处罚。</w:t>
      </w:r>
    </w:p>
    <w:p w14:paraId="38E9456E">
      <w:r xmlns:w="http://schemas.openxmlformats.org/wordprocessingml/2006/main">
        <w:t xml:space="preserve">[162] 如果您反复向 CO 举报公告板举报不违反规则的帖子，我们将认为您是自私的，并将对您实施发帖和编辑限制。</w:t>
      </w:r>
    </w:p>
    <w:p w14:paraId="7B59554B">
      <w:r xmlns:w="http://schemas.openxmlformats.org/wordprocessingml/2006/main">
        <w:t xml:space="preserve">[163] 管理员可酌情恢复 CO 报告公告板上不违反规则的报告。</w:t>
      </w:r>
    </w:p>
    <w:p w14:paraId="33945BE5">
      <w:r xmlns:w="http://schemas.openxmlformats.org/wordprocessingml/2006/main">
        <w:t xml:space="preserve">[164] 我们再次要求您不要评论那些并未违反规则的评论。（例如，诸如“虽然不违反规则，但显然是在钓鱼”、“恶作剧”或“评论整个帖子”之类的主观判断。）</w:t>
      </w:r>
    </w:p>
    <w:p w14:paraId="55770391">
      <w:r xmlns:w="http://schemas.openxmlformats.org/wordprocessingml/2006/main">
        <w:t xml:space="preserve">[165] 关于不违反规则但“冒犯性”的帖子 †</w:t>
      </w:r>
    </w:p>
    <w:p w14:paraId="5FEC8D30">
      <w:r xmlns:w="http://schemas.openxmlformats.org/wordprocessingml/2006/main">
        <w:t xml:space="preserve">[166] 即使帖子内容具有冒犯性，除非违反版规，否则不会被删除。由于每个人对冒犯性的接受程度不同，请使用 NGID 功能隐藏评论，而不是争论或恶意挑衅。</w:t>
      </w:r>
    </w:p>
    <w:p w14:paraId="51A3DDA6">
      <w:r xmlns:w="http://schemas.openxmlformats.org/wordprocessingml/2006/main">
        <w:t xml:space="preserve">[167] 挑衅难道不是一种违规行为吗？†</w:t>
      </w:r>
    </w:p>
    <w:p w14:paraId="2B1D1898">
      <w:r xmlns:w="http://schemas.openxmlformats.org/wordprocessingml/2006/main">
        <w:t xml:space="preserve">[168] 每个人对“煽动性言论”的定义都大相径庭，因此我们不认为这是违规行为。如果您认为某条评论具有煽动性，请使用 NGID 功能将其隐藏。</w:t>
      </w:r>
    </w:p>
    <w:p w14:paraId="59345B4F">
      <w:r xmlns:w="http://schemas.openxmlformats.org/wordprocessingml/2006/main">
        <w:t xml:space="preserve">[169] 抱怨难道不算违法吗？†</w:t>
      </w:r>
    </w:p>
    <w:p w14:paraId="71E91CDB">
      <w:r xmlns:w="http://schemas.openxmlformats.org/wordprocessingml/2006/main">
        <w:t xml:space="preserve">[170] 一般而言，抱怨本身并不构成违规。但是，针对本作品的负面宣传、诽谤、辱骂性语言以及超出抱怨范围的对抗性言论均构成违规。如果您认为抱怨内容冒犯了您，请使用 NGID 功能隐藏相关评论。</w:t>
      </w:r>
    </w:p>
    <w:p w14:paraId="23D4BCF7">
      <w:r xmlns:w="http://schemas.openxmlformats.org/wordprocessingml/2006/main">
        <w:t xml:space="preserve">[171] 如果您不确定某个帖子是否违反规则，该怎么办？ †</w:t>
      </w:r>
    </w:p>
    <w:p w14:paraId="56E71583">
      <w:r xmlns:w="http://schemas.openxmlformats.org/wordprocessingml/2006/main">
        <w:t xml:space="preserve">[172] 有些帖子内容含糊不清，难以判断是否违规。评论删除这类含糊不清的帖子可能会导致问题，所以请不要评论删除，而是使用 NGID 功能将评论隐藏起来。</w:t>
      </w:r>
    </w:p>
    <w:p w14:paraId="5D485529">
      <w:r xmlns:w="http://schemas.openxmlformats.org/wordprocessingml/2006/main">
        <w:t xml:space="preserve">[173] 对屡犯者的处罚 †</w:t>
      </w:r>
    </w:p>
    <w:p w14:paraId="450487E1">
      <w:r xmlns:w="http://schemas.openxmlformats.org/wordprocessingml/2006/main">
        <w:t xml:space="preserve">[174] 屡次违反规则或发布特别恶意的帖子，管理员可酌情予以处罚，例如“禁止访问”或“限制发帖”。</w:t>
      </w:r>
    </w:p>
    <w:p w14:paraId="3867F8C7">
      <w:r xmlns:w="http://schemas.openxmlformats.org/wordprocessingml/2006/main">
        <w:t xml:space="preserve">[175] 如果您对进一步改进有任何建议，请通过 Wiki 管理公告板与我们联系。</w:t>
      </w:r>
    </w:p>
    <w:p w14:paraId="3D2A4809"/>
    <w:p w14:paraId="5B2FD97C">
      <w:r xmlns:w="http://schemas.openxmlformats.org/wordprocessingml/2006/main">
        <w:rPr>
          <w:b/>
        </w:rPr>
        <w:t xml:space="preserve">A211</w:t>
      </w:r>
    </w:p>
    <w:p w14:paraId="5D22FFDC">
      <w:r xmlns:w="http://schemas.openxmlformats.org/wordprocessingml/2006/main">
        <w:t xml:space="preserve">[0] 索引：所有角色 | SSR 角色 | SR 角色 | R 角色</w:t>
      </w:r>
    </w:p>
    <w:p w14:paraId="6E27469E">
      <w:r xmlns:w="http://schemas.openxmlformats.org/wordprocessingml/2006/main">
        <w:t xml:space="preserve">[1] 基本信息</w:t>
      </w:r>
    </w:p>
    <w:p w14:paraId="540650C8">
      <w:r xmlns:w="http://schemas.openxmlformats.org/wordprocessingml/2006/main">
        <w:t xml:space="preserve">[2] 替代版本</w:t>
      </w:r>
    </w:p>
    <w:p w14:paraId="05E4F376">
      <w:r xmlns:w="http://schemas.openxmlformats.org/wordprocessingml/2006/main">
        <w:t xml:space="preserve">[3] 琐事</w:t>
      </w:r>
    </w:p>
    <w:p w14:paraId="2E55AD82">
      <w:r xmlns:w="http://schemas.openxmlformats.org/wordprocessingml/2006/main">
        <w:t xml:space="preserve">[4] 官方推特账号介绍</w:t>
      </w:r>
    </w:p>
    <w:p w14:paraId="6EF90297">
      <w:r xmlns:w="http://schemas.openxmlformats.org/wordprocessingml/2006/main">
        <w:t xml:space="preserve">[5] 评论表单</w:t>
      </w:r>
    </w:p>
    <w:p w14:paraId="6349440B">
      <w:r xmlns:w="http://schemas.openxmlformats.org/wordprocessingml/2006/main">
        <w:t xml:space="preserve">[6] 基本信息 †</w:t>
      </w:r>
    </w:p>
    <w:p w14:paraId="43B75843">
      <w:r xmlns:w="http://schemas.openxmlformats.org/wordprocessingml/2006/main">
        <w:t xml:space="preserve">[7] 变换图像</w:t>
      </w:r>
    </w:p>
    <w:p w14:paraId="2918339A">
      <w:r xmlns:w="http://schemas.openxmlformats.org/wordprocessingml/2006/main">
        <w:t xml:space="preserve">[8] 简介</w:t>
      </w:r>
    </w:p>
    <w:p w14:paraId="64B7BB29">
      <w:r xmlns:w="http://schemas.openxmlformats.org/wordprocessingml/2006/main">
        <w:t xml:space="preserve">[9] 姓名</w:t>
      </w:r>
    </w:p>
    <w:p w14:paraId="68CDF788">
      <w:r xmlns:w="http://schemas.openxmlformats.org/wordprocessingml/2006/main">
        <w:t xml:space="preserve">[10] 盛夏的二氧化硅</w:t>
      </w:r>
    </w:p>
    <w:p w14:paraId="2C6CD358">
      <w:r xmlns:w="http://schemas.openxmlformats.org/wordprocessingml/2006/main">
        <w:t xml:space="preserve">[11] 真实姓名</w:t>
      </w:r>
    </w:p>
    <w:p w14:paraId="2316473F">
      <w:r xmlns:w="http://schemas.openxmlformats.org/wordprocessingml/2006/main">
        <w:t xml:space="preserve">[12]护国院二氧化硅</w:t>
      </w:r>
    </w:p>
    <w:p w14:paraId="0EA8086C">
      <w:r xmlns:w="http://schemas.openxmlformats.org/wordprocessingml/2006/main">
        <w:t xml:space="preserve">[13] 稀有度</w:t>
      </w:r>
    </w:p>
    <w:p w14:paraId="133E61F2">
      <w:r xmlns:w="http://schemas.openxmlformats.org/wordprocessingml/2006/main">
        <w:t xml:space="preserve">[14] 普通攻击</w:t>
      </w:r>
    </w:p>
    <w:p w14:paraId="42B729F9">
      <w:r xmlns:w="http://schemas.openxmlformats.org/wordprocessingml/2006/main">
        <w:t xml:space="preserve">[15] 近战攻击（物理）</w:t>
      </w:r>
    </w:p>
    <w:p w14:paraId="08732FE7">
      <w:r xmlns:w="http://schemas.openxmlformats.org/wordprocessingml/2006/main">
        <w:t xml:space="preserve">[16] 附属派系</w:t>
      </w:r>
    </w:p>
    <w:p w14:paraId="0A82A34B">
      <w:r xmlns:w="http://schemas.openxmlformats.org/wordprocessingml/2006/main">
        <w:t xml:space="preserve">[17] 仙人（Soha）</w:t>
      </w:r>
    </w:p>
    <w:p w14:paraId="58D59609">
      <w:r xmlns:w="http://schemas.openxmlformats.org/wordprocessingml/2006/main">
        <w:t xml:space="preserve">[18] 特殊属性</w:t>
      </w:r>
    </w:p>
    <w:p w14:paraId="7653082A">
      <w:r xmlns:w="http://schemas.openxmlformats.org/wordprocessingml/2006/main">
        <w:t xml:space="preserve">[19] 仲夏</w:t>
      </w:r>
    </w:p>
    <w:p w14:paraId="52D9137E">
      <w:r xmlns:w="http://schemas.openxmlformats.org/wordprocessingml/2006/main">
        <w:t xml:space="preserve">[20] 成濑和美</w:t>
      </w:r>
    </w:p>
    <w:p w14:paraId="194BE66C">
      <w:r xmlns:w="http://schemas.openxmlformats.org/wordprocessingml/2006/main">
        <w:t xml:space="preserve">[21] 插图</w:t>
      </w:r>
    </w:p>
    <w:p w14:paraId="65BAE3C8">
      <w:r xmlns:w="http://schemas.openxmlformats.org/wordprocessingml/2006/main">
        <w:t xml:space="preserve">[22] SD字符</w:t>
      </w:r>
    </w:p>
    <w:p w14:paraId="01E71DA7">
      <w:r xmlns:w="http://schemas.openxmlformats.org/wordprocessingml/2006/main">
        <w:t xml:space="preserve">[23] 风味文字</w:t>
      </w:r>
    </w:p>
    <w:p w14:paraId="060E1648">
      <w:r xmlns:w="http://schemas.openxmlformats.org/wordprocessingml/2006/main">
        <w:t xml:space="preserve">[24] “抱歉让你们久等了♥ 我是光之硅，穿着泳装来啦♥” 她身穿的是相呼世代相传的水战忍者服（羽织）。为了这次任务，我特意找了一件能让首领觉得我可爱的泳装♥ 不过……要是老是半裸着跟首领住在一起，恐怕有点……不……相当……麻烦。唉……</w:t>
      </w:r>
    </w:p>
    <w:p w14:paraId="4DA8E458">
      <w:r xmlns:w="http://schemas.openxmlformats.org/wordprocessingml/2006/main">
        <w:t xml:space="preserve">[25] 如何获得</w:t>
      </w:r>
    </w:p>
    <w:p w14:paraId="748ED396">
      <w:r xmlns:w="http://schemas.openxmlformats.org/wordprocessingml/2006/main">
        <w:t xml:space="preserve">[26] 活动“雪、月、夏日花开～第129,940天的告白～”的奖励角色，可在角色兑换商店使用100个“兴奋种子”兑换。</w:t>
      </w:r>
    </w:p>
    <w:p w14:paraId="7D2E1D32">
      <w:r xmlns:w="http://schemas.openxmlformats.org/wordprocessingml/2006/main">
        <w:t xml:space="preserve">[27] 基础属性（1星）* 每增加1星+50%，5星时为1星值的3倍</w:t>
      </w:r>
    </w:p>
    <w:p w14:paraId="23A4279D">
      <w:r xmlns:w="http://schemas.openxmlformats.org/wordprocessingml/2006/main">
        <w:t xml:space="preserve">[28] 级</w:t>
      </w:r>
    </w:p>
    <w:p w14:paraId="55635073">
      <w:r xmlns:w="http://schemas.openxmlformats.org/wordprocessingml/2006/main">
        <w:t xml:space="preserve">[29] 耐力</w:t>
      </w:r>
    </w:p>
    <w:p w14:paraId="7401A9EF">
      <w:r xmlns:w="http://schemas.openxmlformats.org/wordprocessingml/2006/main">
        <w:t xml:space="preserve">[30] 攻击力</w:t>
      </w:r>
    </w:p>
    <w:p w14:paraId="4B445ED5">
      <w:r xmlns:w="http://schemas.openxmlformats.org/wordprocessingml/2006/main">
        <w:t xml:space="preserve">[31] 防御能力</w:t>
      </w:r>
    </w:p>
    <w:p w14:paraId="11C696F0">
      <w:r xmlns:w="http://schemas.openxmlformats.org/wordprocessingml/2006/main">
        <w:t xml:space="preserve">[32] 魔力</w:t>
      </w:r>
    </w:p>
    <w:p w14:paraId="679CB556">
      <w:r xmlns:w="http://schemas.openxmlformats.org/wordprocessingml/2006/main">
        <w:t xml:space="preserve">[33] 魔法抗性</w:t>
      </w:r>
    </w:p>
    <w:p w14:paraId="14D60167">
      <w:r xmlns:w="http://schemas.openxmlformats.org/wordprocessingml/2006/main">
        <w:t xml:space="preserve">[34] 详细状态</w:t>
      </w:r>
    </w:p>
    <w:p w14:paraId="585ED3DF">
      <w:r xmlns:w="http://schemas.openxmlformats.org/wordprocessingml/2006/main">
        <w:t xml:space="preserve">[35] 准确性</w:t>
      </w:r>
    </w:p>
    <w:p w14:paraId="3948E33E">
      <w:r xmlns:w="http://schemas.openxmlformats.org/wordprocessingml/2006/main">
        <w:t xml:space="preserve">[36] 回避能力</w:t>
      </w:r>
    </w:p>
    <w:p w14:paraId="695896F3">
      <w:r xmlns:w="http://schemas.openxmlformats.org/wordprocessingml/2006/main">
        <w:t xml:space="preserve">[37] 连续命中率</w:t>
      </w:r>
    </w:p>
    <w:p w14:paraId="5E26A00E">
      <w:r xmlns:w="http://schemas.openxmlformats.org/wordprocessingml/2006/main">
        <w:t xml:space="preserve">[38] 反击率</w:t>
      </w:r>
    </w:p>
    <w:p w14:paraId="3F08AD4D">
      <w:r xmlns:w="http://schemas.openxmlformats.org/wordprocessingml/2006/main">
        <w:t xml:space="preserve">[39] 眩晕激活率</w:t>
      </w:r>
    </w:p>
    <w:p w14:paraId="3FC54EC0">
      <w:r xmlns:w="http://schemas.openxmlformats.org/wordprocessingml/2006/main">
        <w:t xml:space="preserve">[40] 眩晕抗性</w:t>
      </w:r>
    </w:p>
    <w:p w14:paraId="5C834F73">
      <w:r xmlns:w="http://schemas.openxmlformats.org/wordprocessingml/2006/main">
        <w:t xml:space="preserve">[41] 移动速度</w:t>
      </w:r>
    </w:p>
    <w:p w14:paraId="7F62BE5B">
      <w:r xmlns:w="http://schemas.openxmlformats.org/wordprocessingml/2006/main">
        <w:t xml:space="preserve">[42] 部署速度</w:t>
      </w:r>
    </w:p>
    <w:p w14:paraId="1DE3BB7A">
      <w:r xmlns:w="http://schemas.openxmlformats.org/wordprocessingml/2006/main">
        <w:t xml:space="preserve">[43] 行动速度</w:t>
      </w:r>
    </w:p>
    <w:p w14:paraId="7AFB1041">
      <w:r xmlns:w="http://schemas.openxmlformats.org/wordprocessingml/2006/main">
        <w:t xml:space="preserve">[44] 特别收费金额</w:t>
      </w:r>
    </w:p>
    <w:p w14:paraId="5D4371B9">
      <w:r xmlns:w="http://schemas.openxmlformats.org/wordprocessingml/2006/main">
        <w:t xml:space="preserve">[45] 特殊招式</w:t>
      </w:r>
    </w:p>
    <w:p w14:paraId="1A9CD808">
      <w:r xmlns:w="http://schemas.openxmlformats.org/wordprocessingml/2006/main">
        <w:t xml:space="preserve">[46] 姓名</w:t>
      </w:r>
    </w:p>
    <w:p w14:paraId="0D6EF197">
      <w:r xmlns:w="http://schemas.openxmlformats.org/wordprocessingml/2006/main">
        <w:t xml:space="preserve">[47] 效应</w:t>
      </w:r>
    </w:p>
    <w:p w14:paraId="4D931FD6">
      <w:r xmlns:w="http://schemas.openxmlformats.org/wordprocessingml/2006/main">
        <w:t xml:space="preserve">[48] 五刻院流西瓜劈裂技法</w:t>
      </w:r>
    </w:p>
    <w:p w14:paraId="14C3212E">
      <w:r xmlns:w="http://schemas.openxmlformats.org/wordprocessingml/2006/main">
        <w:t xml:space="preserve">[49] 对所有敌人造成双倍物理伤害</w:t>
      </w:r>
    </w:p>
    <w:p w14:paraId="6518CA0F">
      <w:r xmlns:w="http://schemas.openxmlformats.org/wordprocessingml/2006/main">
        <w:t xml:space="preserve">[50] 护国院流西瓜劈裂技+</w:t>
      </w:r>
    </w:p>
    <w:p w14:paraId="23A39F87">
      <w:r xmlns:w="http://schemas.openxmlformats.org/wordprocessingml/2006/main">
        <w:t xml:space="preserve">[51] 对所有敌人造成4倍物理伤害</w:t>
      </w:r>
    </w:p>
    <w:p w14:paraId="0F8F7DC4">
      <w:r xmlns:w="http://schemas.openxmlformats.org/wordprocessingml/2006/main">
        <w:t xml:space="preserve">[52] 独特效果</w:t>
      </w:r>
    </w:p>
    <w:p w14:paraId="4E3B267F">
      <w:r xmlns:w="http://schemas.openxmlformats.org/wordprocessingml/2006/main">
        <w:t xml:space="preserve">[53] 姓名</w:t>
      </w:r>
    </w:p>
    <w:p w14:paraId="09C052BB">
      <w:r xmlns:w="http://schemas.openxmlformats.org/wordprocessingml/2006/main">
        <w:t xml:space="preserve">[54] 效应</w:t>
      </w:r>
    </w:p>
    <w:p w14:paraId="2EFEDCA5">
      <w:r xmlns:w="http://schemas.openxmlformats.org/wordprocessingml/2006/main">
        <w:t xml:space="preserve">[55] 盛夏时节的大胆少女</w:t>
      </w:r>
    </w:p>
    <w:p w14:paraId="5E4A9BD4">
      <w:r xmlns:w="http://schemas.openxmlformats.org/wordprocessingml/2006/main">
        <w:t xml:space="preserve">[56] 部署完成后，持续 30 秒，你的攻击力提高 20%，造成的伤害提高 10%。持续 20 秒，你的仇恨值提高。</w:t>
      </w:r>
    </w:p>
    <w:p w14:paraId="69D48C96">
      <w:r xmlns:w="http://schemas.openxmlformats.org/wordprocessingml/2006/main">
        <w:t xml:space="preserve">[57] 仲夏夜之女+</w:t>
      </w:r>
    </w:p>
    <w:p w14:paraId="552161FD">
      <w:r xmlns:w="http://schemas.openxmlformats.org/wordprocessingml/2006/main">
        <w:t xml:space="preserve">[58] 部署完成后，持续 30 秒，你的攻击力提高 30%，造成的伤害提高 20%。持续 20 秒，你的仇恨值提高。</w:t>
      </w:r>
    </w:p>
    <w:p w14:paraId="60F648CA">
      <w:r xmlns:w="http://schemas.openxmlformats.org/wordprocessingml/2006/main">
        <w:t xml:space="preserve">[59] 增强图像</w:t>
      </w:r>
    </w:p>
    <w:p w14:paraId="2E333FEA">
      <w:r xmlns:w="http://schemas.openxmlformats.org/wordprocessingml/2006/main">
        <w:t xml:space="preserve">[60] 在游戏中 †</w:t>
      </w:r>
    </w:p>
    <w:p w14:paraId="466B421E">
      <w:r xmlns:w="http://schemas.openxmlformats.org/wordprocessingml/2006/main">
        <w:t xml:space="preserve">[61] SR 光之硅的泳装版本，在活动“雪、月、夏日花开～第129,940天的告白～”期间发放。这是首次推出稀有度低于原版的变体版本。</w:t>
      </w:r>
    </w:p>
    <w:p w14:paraId="06B3F47F">
      <w:r xmlns:w="http://schemas.openxmlformats.org/wordprocessingml/2006/main">
        <w:t xml:space="preserve">[62] 拥有类似能力的角色还有魔女伊蕾娜，但她虽然行动速度较快且擅长先手，而这个角色行动速度较慢，却拥有一个独特的效果：持续30秒提升仇恨值和火力，并通过高反击率的反击造成伤害。然而，作为坦克，她的防御力较低，且没有任何防御增益，因此如果得不到有效保护，她很难长时间存活。</w:t>
      </w:r>
    </w:p>
    <w:p w14:paraId="7FB275FA">
      <w:r xmlns:w="http://schemas.openxmlformats.org/wordprocessingml/2006/main">
        <w:t xml:space="preserve">[63] 特殊技能是一个简单的范围攻击。然而，其7的行动速度和5的技能充能量难以控制，因此难以作为主要攻击手段。由于其特性，它在敌人行动迅速且数量众多的任务中最为有效。在EXTRA中，当增益效果和仇恨值消失时，它可以被后续技能替换，因此非常适合放在优先级1的位置来清场。</w:t>
      </w:r>
    </w:p>
    <w:p w14:paraId="32E923EE">
      <w:r xmlns:w="http://schemas.openxmlformats.org/wordprocessingml/2006/main">
        <w:t xml:space="preserve">[64] 必备装备是招财猫和超级跑车。至于剩下的装备栏位，与其硬塞火箭引擎或腰带，不如放些防御性物品，比如牛头人肉套装或招财猫类型的杰作。</w:t>
      </w:r>
    </w:p>
    <w:p w14:paraId="1DB8508D">
      <w:r xmlns:w="http://schemas.openxmlformats.org/wordprocessingml/2006/main">
        <w:t xml:space="preserve">[65] 备选版本 †</w:t>
      </w:r>
    </w:p>
    <w:p w14:paraId="279E6DE3">
      <w:r xmlns:w="http://schemas.openxmlformats.org/wordprocessingml/2006/main">
        <w:t xml:space="preserve">[66] 光之二氧化硅</w:t>
      </w:r>
    </w:p>
    <w:p w14:paraId="10AE875C">
      <w:r xmlns:w="http://schemas.openxmlformats.org/wordprocessingml/2006/main">
        <w:t xml:space="preserve">[67] 盛夏的二氧化硅</w:t>
      </w:r>
    </w:p>
    <w:p w14:paraId="5851051E">
      <w:r xmlns:w="http://schemas.openxmlformats.org/wordprocessingml/2006/main">
        <w:t xml:space="preserve">[68] 浴衣中的二氧化硅</w:t>
      </w:r>
    </w:p>
    <w:p w14:paraId="657BF874">
      <w:r xmlns:w="http://schemas.openxmlformats.org/wordprocessingml/2006/main">
        <w:t xml:space="preserve">[69] 新年硅石</w:t>
      </w:r>
    </w:p>
    <w:p w14:paraId="2A3376D5">
      <w:r xmlns:w="http://schemas.openxmlformats.org/wordprocessingml/2006/main">
        <w:t xml:space="preserve">[70] 琐事 †</w:t>
      </w:r>
    </w:p>
    <w:p w14:paraId="28C13199">
      <w:r xmlns:w="http://schemas.openxmlformats.org/wordprocessingml/2006/main">
        <w:t xml:space="preserve">[71] 官方推特账号简介 †</w:t>
      </w:r>
    </w:p>
    <w:p w14:paraId="79F93D7D">
      <w:r xmlns:w="http://schemas.openxmlformats.org/wordprocessingml/2006/main">
        <w:t xml:space="preserve">[72] 人物介绍</w:t>
      </w:r>
    </w:p>
    <w:p w14:paraId="6518E059">
      <w:r xmlns:w="http://schemas.openxmlformats.org/wordprocessingml/2006/main">
        <w:t xml:space="preserve">[73] 海军节纪念插图</w:t>
      </w:r>
    </w:p>
    <w:p w14:paraId="699454BA">
      <w:r xmlns:w="http://schemas.openxmlformats.org/wordprocessingml/2006/main">
        <w:t xml:space="preserve">[74] 评论表 †</w:t>
      </w:r>
    </w:p>
    <w:p w14:paraId="4CA7D316">
      <w:r xmlns:w="http://schemas.openxmlformats.org/wordprocessingml/2006/main">
        <w:t xml:space="preserve">[75] 点击打开历史日志列表</w:t>
      </w:r>
    </w:p>
    <w:p w14:paraId="4D9842FE">
      <w:r xmlns:w="http://schemas.openxmlformats.org/wordprocessingml/2006/main">
        <w:t xml:space="preserve">[76] 末尾的数字越小，日志就越旧。</w:t>
      </w:r>
    </w:p>
    <w:p w14:paraId="04CBD037">
      <w:r xmlns:w="http://schemas.openxmlformats.org/wordprocessingml/2006/main">
        <w:t xml:space="preserve">[77]“评论/仲夏硅石/”没有子页面。</w:t>
      </w:r>
    </w:p>
    <w:p w14:paraId="63986865">
      <w:r xmlns:w="http://schemas.openxmlformats.org/wordprocessingml/2006/main">
        <w:t xml:space="preserve">[78] 她看起来像个能吸引仇恨的反击型坦克，所以我觉得对刚开始玩的新手玩家来说很棒。一开始你的输出角色等级不高，所以用自己的五星R级坦克保护辅助输出角色更容易通关。最重要的是，西莉卡很可爱。而且她还是免费的，真是太好了。——[WFsoetffpDA] 2022-08-03 (周三) 18:07:08</w:t>
      </w:r>
    </w:p>
    <w:p w14:paraId="2DFAA5BC">
      <w:r xmlns:w="http://schemas.openxmlformats.org/wordprocessingml/2006/main">
        <w:t xml:space="preserve">[79] 它的独特效果是提升攻击力和仇恨值，虽然攻击力极高，但作为坦克来说防御力却相当低。综合考虑，它更像是以反击为主的攻击者，而非反击型坦克。它在回合制模拟游戏中会很强，但与《超级高战》的系统不太契合…… -- [0BEKbUm2F.k] 2022-08-03 (周三) 23:24:14</w:t>
      </w:r>
    </w:p>
    <w:p w14:paraId="5E6DF095">
      <w:r xmlns:w="http://schemas.openxmlformats.org/wordprocessingml/2006/main">
        <w:t xml:space="preserve">[80] 就攻击力而言，这个故事也是一流的…… -- [fbZ9.ASSPgw] 2022-08-03 (周三) 19:19:15</w:t>
      </w:r>
    </w:p>
    <w:p w14:paraId="0D634F70">
      <w:r xmlns:w="http://schemas.openxmlformats.org/wordprocessingml/2006/main">
        <w:t xml:space="preserve">[81] 我想把雪月花组合成SSR使用，所以希望官方能出限定SSR希尔卡——[LZW6dNo3oX2] 2022-08-03 (周三) 19:54:04</w:t>
      </w:r>
    </w:p>
    <w:p w14:paraId="357DC380">
      <w:r xmlns:w="http://schemas.openxmlformats.org/wordprocessingml/2006/main">
        <w:t xml:space="preserve">[82] 0反击真的更适合那个槽位吗？ -- [dcjl/DX4.S.] 2022-08-04 (周四) 05:55:33</w:t>
      </w:r>
    </w:p>
    <w:p w14:paraId="3B710DDB">
      <w:r xmlns:w="http://schemas.openxmlformats.org/wordprocessingml/2006/main">
        <w:t xml:space="preserve">[83] 我非常同意。那种常见的变态好色与少女般的纯真相结合，使得故事和情色描写都非常精彩。——[Ab9JPRxANDE] 2022-08-04 (周四) 09:47:32</w:t>
      </w:r>
    </w:p>
    <w:p w14:paraId="14B63036">
      <w:r xmlns:w="http://schemas.openxmlformats.org/wordprocessingml/2006/main">
        <w:t xml:space="preserve">[84] 我以为是富田君，结果是藤代君。总之，我的同学真不怎么样哈哈 -- [/j23nHZ3d7Q] 2022-08-05 (周五) 05:14:31</w:t>
      </w:r>
    </w:p>
    <w:p w14:paraId="3EB2FCC8">
      <w:r xmlns:w="http://schemas.openxmlformats.org/wordprocessingml/2006/main">
        <w:t xml:space="preserve">[85] 太可爱了，简直让人心疼 -- [wvIXlM7Q/UI] 2022-08-06 (周六) 06:10:42</w:t>
      </w:r>
    </w:p>
    <w:p w14:paraId="477FDEA8">
      <w:r xmlns:w="http://schemas.openxmlformats.org/wordprocessingml/2006/main">
        <w:t xml:space="preserve">[86] 所以，我猜她名副其实就是个兔女郎。她居然还没发情，真是太不可思议了。——[ED8kiBHI.VE] 2022-08-09 (周二) 13:46:23</w:t>
      </w:r>
    </w:p>
    <w:p w14:paraId="062F2305">
      <w:r xmlns:w="http://schemas.openxmlformats.org/wordprocessingml/2006/main">
        <w:t xml:space="preserve">[87] 无论是纯爱还是失败，都很可爱也很好。真不敢相信这是免费的……如果只论画风的话，我更喜欢这个，而不是静香——[ysV6bef9rLQ] 2022-08-07 (周日) 20:39:08</w:t>
      </w:r>
    </w:p>
    <w:p w14:paraId="1D1BE7DD">
      <w:r xmlns:w="http://schemas.openxmlformats.org/wordprocessingml/2006/main">
        <w:t xml:space="preserve">[88] 有趣的是，她是目前阵容中唯一一位活动奖励的SR角色，而且稀有度还被降低了。以她角色立绘的可爱和性感程度来看，她完全可以成为限时SSR，但爱丽丝的设定确实很出色。——[PEDmwX759Wc] 2022-08-27 (周六) 23:05:40</w:t>
      </w:r>
    </w:p>
    <w:p w14:paraId="11C3C742">
      <w:r xmlns:w="http://schemas.openxmlformats.org/wordprocessingml/2006/main">
        <w:t xml:space="preserve">[89] 说实话，我很感激它免费提供，而且画面如此精美，情色意味浓厚——[0QYPF3p36w.] 2022-11-27 (周日) 20:00:08</w:t>
      </w:r>
    </w:p>
    <w:p w14:paraId="089AB574">
      <w:r xmlns:w="http://schemas.openxmlformats.org/wordprocessingml/2006/main">
        <w:t xml:space="preserve">[90] ←使用棋盘前请务必阅读规则。</w:t>
      </w:r>
    </w:p>
    <w:p w14:paraId="44C117AE">
      <w:r xmlns:w="http://schemas.openxmlformats.org/wordprocessingml/2006/main">
        <w:t xml:space="preserve">[91] 关于规则 †</w:t>
      </w:r>
    </w:p>
    <w:p w14:paraId="1F268FB3">
      <w:r xmlns:w="http://schemas.openxmlformats.org/wordprocessingml/2006/main">
        <w:t xml:space="preserve">[92] 请不要抱怨或批评页面编辑者。如果您对其他人的编辑有意见，请通过“提供替代方案”或“自行编辑”的方式进行建设性沟通。</w:t>
      </w:r>
    </w:p>
    <w:p w14:paraId="73B02CD4">
      <w:r xmlns:w="http://schemas.openxmlformats.org/wordprocessingml/2006/main">
        <w:t xml:space="preserve">[93] 不要发布个人网站或其他禁止未经授权链接的网站的网址。</w:t>
      </w:r>
    </w:p>
    <w:p w14:paraId="01CBBCD6">
      <w:r xmlns:w="http://schemas.openxmlformats.org/wordprocessingml/2006/main">
        <w:t xml:space="preserve">[94] 关于违反规则的帖子 †</w:t>
      </w:r>
    </w:p>
    <w:p w14:paraId="001850CA">
      <w:r xmlns:w="http://schemas.openxmlformats.org/wordprocessingml/2006/main">
        <w:t xml:space="preserve">[95] 禁止发布以下类型的帖子，因为它们容易造成干扰。</w:t>
      </w:r>
    </w:p>
    <w:p w14:paraId="532A1F36">
      <w:r xmlns:w="http://schemas.openxmlformats.org/wordprocessingml/2006/main">
        <w:t xml:space="preserve">[96]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C5E2743">
      <w:r xmlns:w="http://schemas.openxmlformats.org/wordprocessingml/2006/main">
        <w:t xml:space="preserve">[97] 其他包括使用此维基的人、官方管理员、艺术家、配音演员、现实生活中的个人以及 Twitter 用户等团体。</w:t>
      </w:r>
    </w:p>
    <w:p w14:paraId="45F5EBD3">
      <w:r xmlns:w="http://schemas.openxmlformats.org/wordprocessingml/2006/main">
        <w:t xml:space="preserve">[98] 关于向管理层提交的帖子，我们容忍可以解释为用户反馈的评论，例如“我希望他们改进这一点”、“我希望他们尽快修复错误”和“维护时间太长了”，但我们不容忍使用辱骂性语言贬低管理层。</w:t>
      </w:r>
    </w:p>
    <w:p w14:paraId="379576DE">
      <w:r xmlns:w="http://schemas.openxmlformats.org/wordprocessingml/2006/main">
        <w:t xml:space="preserve">[99] 将讨论和意见交流视为“诽谤或对抗他人”是错误的。然而，在讨论或意见交流中使用辱骂性语言、贬低他人、挑衅他人或在缺乏明确证据的情况下发表言论是违法的。说话时务必注意自己的言辞。</w:t>
      </w:r>
    </w:p>
    <w:p w14:paraId="1891F50D">
      <w:r xmlns:w="http://schemas.openxmlformats.org/wordprocessingml/2006/main">
        <w:t xml:space="preserve">[100] 攻击性评论是指使用“做这个”或“做那个”等强烈命令、“使用粗俗语言”、“居高临下”或“挑衅”的评论。</w:t>
      </w:r>
    </w:p>
    <w:p w14:paraId="00AFB0A0">
      <w:r xmlns:w="http://schemas.openxmlformats.org/wordprocessingml/2006/main">
        <w:t xml:space="preserve">[101] 禁止发布冒犯现有玩家的帖子，例如“还有人玩这个游戏吗？”或“这游戏已经凉了”。这并不意味着您完全不能发表任何负面言论，而是指那些超出单纯负面评价范围，构成诽谤或诋毁的帖子将被禁止发布。</w:t>
      </w:r>
    </w:p>
    <w:p w14:paraId="052E0E64">
      <w:r xmlns:w="http://schemas.openxmlformats.org/wordprocessingml/2006/main">
        <w:t xml:space="preserve">[102] 公开羞辱，即公开他人的游戏内名称或UID。</w:t>
      </w:r>
    </w:p>
    <w:p w14:paraId="511C09B7">
      <w:r xmlns:w="http://schemas.openxmlformats.org/wordprocessingml/2006/main">
        <w:t xml:space="preserve">[103] 但是，允许分享有助于完成此游戏的信息和视频。</w:t>
      </w:r>
    </w:p>
    <w:p w14:paraId="3EE06313">
      <w:r xmlns:w="http://schemas.openxmlformats.org/wordprocessingml/2006/main">
        <w:t xml:space="preserve">[104] 参考其他应用程序</w:t>
      </w:r>
    </w:p>
    <w:p w14:paraId="59DBD081">
      <w:r xmlns:w="http://schemas.openxmlformats.org/wordprocessingml/2006/main">
        <w:t xml:space="preserve">[105] 在多个论坛上多次发帖</w:t>
      </w:r>
    </w:p>
    <w:p w14:paraId="465B03DE">
      <w:r xmlns:w="http://schemas.openxmlformats.org/wordprocessingml/2006/main">
        <w:t xml:space="preserve">[106] 写一串无意义的字符</w:t>
      </w:r>
    </w:p>
    <w:p w14:paraId="1180FF6B">
      <w:r xmlns:w="http://schemas.openxmlformats.org/wordprocessingml/2006/main">
        <w:t xml:space="preserve">[107] 关于作弊和利用漏洞的帖子</w:t>
      </w:r>
    </w:p>
    <w:p w14:paraId="6BB79B7B">
      <w:r xmlns:w="http://schemas.openxmlformats.org/wordprocessingml/2006/main">
        <w:t xml:space="preserve">[108] 最好的办法是忽略违反规则的帖子。上钩或反驳只会让事情变得更糟。</w:t>
      </w:r>
    </w:p>
    <w:p w14:paraId="3A75BEF9">
      <w:r xmlns:w="http://schemas.openxmlformats.org/wordprocessingml/2006/main">
        <w:t xml:space="preserve">[109] *在上述规则中，“诽谤”指的是在没有客观证据的情况下诋毁和贬低他人。将所有批评性文章都归为“诽谤”是不正确的，所以请务必谨慎。</w:t>
      </w:r>
    </w:p>
    <w:p w14:paraId="04B46249">
      <w:r xmlns:w="http://schemas.openxmlformats.org/wordprocessingml/2006/main">
        <w:t xml:space="preserve">[110] 关于修改和删除发帖日志 †</w:t>
      </w:r>
    </w:p>
    <w:p w14:paraId="7C5E9CC8">
      <w:r xmlns:w="http://schemas.openxmlformats.org/wordprocessingml/2006/main">
        <w:t xml:space="preserve">[111] 但是，允许更正印刷错误、遗漏和字体颜色。（他人出于善意所做的更正也允许。）</w:t>
      </w:r>
    </w:p>
    <w:p w14:paraId="1264C0AC">
      <w:r xmlns:w="http://schemas.openxmlformats.org/wordprocessingml/2006/main">
        <w:t xml:space="preserve">[112] 作为例外情况，您可以删除自己的帖子，但事后必须向管理员报告。此外，删除时，请将整个评论替换为以下文本，而不是完全删除：&amp;color(#ff0000){''发帖人已删除''};</w:t>
      </w:r>
    </w:p>
    <w:p w14:paraId="5653D17B">
      <w:r xmlns:w="http://schemas.openxmlformats.org/wordprocessingml/2006/main">
        <w:t xml:space="preserve">[113] 关于评论违反规则的帖子 †</w:t>
      </w:r>
    </w:p>
    <w:p w14:paraId="11B32C68">
      <w:r xmlns:w="http://schemas.openxmlformats.org/wordprocessingml/2006/main">
        <w:t xml:space="preserve">[114] 您可以自行注释掉上述任何违反规则的评论，无需管理员许可。但是，注释掉评论后，请务必在“违规举报公告板”上进行举报。举报时请使用“违规举报公告板”上的模板。</w:t>
      </w:r>
    </w:p>
    <w:p w14:paraId="52E71379">
      <w:r xmlns:w="http://schemas.openxmlformats.org/wordprocessingml/2006/main">
        <w:t xml:space="preserve">[115] 未经 CO 举报公告板举报而被评论删除的帖子将被恢复，而评论删除帖子的人将受到处罚。</w:t>
      </w:r>
    </w:p>
    <w:p w14:paraId="7974157F">
      <w:r xmlns:w="http://schemas.openxmlformats.org/wordprocessingml/2006/main">
        <w:t xml:space="preserve">[116] 如果您反复向 CO 举报公告板举报不违反规则的帖子，我们将认为您是自私的，并将对您实施发帖和编辑限制。</w:t>
      </w:r>
    </w:p>
    <w:p w14:paraId="2FEAE756">
      <w:r xmlns:w="http://schemas.openxmlformats.org/wordprocessingml/2006/main">
        <w:t xml:space="preserve">[117] 管理员可酌情恢复 CO 报告公告板上不违反规则的报告。</w:t>
      </w:r>
    </w:p>
    <w:p w14:paraId="5C8EE9B6">
      <w:r xmlns:w="http://schemas.openxmlformats.org/wordprocessingml/2006/main">
        <w:t xml:space="preserve">[118] 我们再次要求您不要评论那些并未违反规则的评论。（例如，诸如“虽然不违反规则，但显然是在钓鱼”、“恶作剧”或“评论整个帖子”之类的主观判断。）</w:t>
      </w:r>
    </w:p>
    <w:p w14:paraId="0CA0F811">
      <w:r xmlns:w="http://schemas.openxmlformats.org/wordprocessingml/2006/main">
        <w:t xml:space="preserve">[119] 关于不违反规则但“冒犯性”的帖子 †</w:t>
      </w:r>
    </w:p>
    <w:p w14:paraId="2B8DED99">
      <w:r xmlns:w="http://schemas.openxmlformats.org/wordprocessingml/2006/main">
        <w:t xml:space="preserve">[120] 即使帖子内容具有冒犯性，除非违反版规，否则不会被删除。由于每个人对冒犯性的接受程度不同，请使用 NGID 功能隐藏评论，而不是争论或恶意挑衅。</w:t>
      </w:r>
    </w:p>
    <w:p w14:paraId="35CE87FB">
      <w:r xmlns:w="http://schemas.openxmlformats.org/wordprocessingml/2006/main">
        <w:t xml:space="preserve">[121] 挑衅难道不是一种违规行为吗？†</w:t>
      </w:r>
    </w:p>
    <w:p w14:paraId="6FDF552A">
      <w:r xmlns:w="http://schemas.openxmlformats.org/wordprocessingml/2006/main">
        <w:t xml:space="preserve">[122] 每个人对“煽动性言论”的定义都大相径庭，因此我们不认为这是违规行为。如果您认为某条评论具有煽动性，请使用 NGID 功能将其隐藏。</w:t>
      </w:r>
    </w:p>
    <w:p w14:paraId="3A3E288C">
      <w:r xmlns:w="http://schemas.openxmlformats.org/wordprocessingml/2006/main">
        <w:t xml:space="preserve">[123] 抱怨难道不算违法吗？†</w:t>
      </w:r>
    </w:p>
    <w:p w14:paraId="31468E64">
      <w:r xmlns:w="http://schemas.openxmlformats.org/wordprocessingml/2006/main">
        <w:t xml:space="preserve">[124] 一般而言，抱怨本身并不构成违规。但是，针对本作品的负面宣传、诽谤、辱骂性语言以及超出抱怨范畴的对抗性言论均构成违规。如果您认为抱怨内容冒犯了您，请使用 NGID 功能隐藏相关评论。</w:t>
      </w:r>
    </w:p>
    <w:p w14:paraId="7DA52C58">
      <w:r xmlns:w="http://schemas.openxmlformats.org/wordprocessingml/2006/main">
        <w:t xml:space="preserve">[125] 如果您不确定某个帖子是否违反了规则，该怎么办？ †</w:t>
      </w:r>
    </w:p>
    <w:p w14:paraId="5C6E0450">
      <w:r xmlns:w="http://schemas.openxmlformats.org/wordprocessingml/2006/main">
        <w:t xml:space="preserve">[126] 有些帖子内容含糊不清，难以判断是否违规。评论删除这类含糊不清的帖子可能会导致问题，所以请不要评论删除，而是使用 NGID 功能将评论隐藏起来。</w:t>
      </w:r>
    </w:p>
    <w:p w14:paraId="4BB7FA41">
      <w:r xmlns:w="http://schemas.openxmlformats.org/wordprocessingml/2006/main">
        <w:t xml:space="preserve">[127] 对屡犯者的处罚 †</w:t>
      </w:r>
    </w:p>
    <w:p w14:paraId="3082552D">
      <w:r xmlns:w="http://schemas.openxmlformats.org/wordprocessingml/2006/main">
        <w:t xml:space="preserve">[128] 屡次违反规则或发布特别恶意的帖子，管理员可酌情予以处罚，例如“禁止访问”或“限制发帖”。</w:t>
      </w:r>
    </w:p>
    <w:p w14:paraId="2A520F0C">
      <w:r xmlns:w="http://schemas.openxmlformats.org/wordprocessingml/2006/main">
        <w:t xml:space="preserve">[129] 如果您对进一步改进有任何建议，请通过 Wiki 管理公告板与我们联系。</w:t>
      </w:r>
    </w:p>
    <w:p w14:paraId="37C68705"/>
    <w:p w14:paraId="45D661C0">
      <w:r xmlns:w="http://schemas.openxmlformats.org/wordprocessingml/2006/main">
        <w:rPr>
          <w:b/>
        </w:rPr>
        <w:t xml:space="preserve">A212</w:t>
      </w:r>
    </w:p>
    <w:p w14:paraId="5DAFB296">
      <w:r xmlns:w="http://schemas.openxmlformats.org/wordprocessingml/2006/main">
        <w:t xml:space="preserve">[0] 索引：所有角色 | SSR 角色 | SR 角色 | R 角色</w:t>
      </w:r>
    </w:p>
    <w:p w14:paraId="61E4163F">
      <w:r xmlns:w="http://schemas.openxmlformats.org/wordprocessingml/2006/main">
        <w:t xml:space="preserve">[1] 基本信息</w:t>
      </w:r>
    </w:p>
    <w:p w14:paraId="6D8911B7">
      <w:r xmlns:w="http://schemas.openxmlformats.org/wordprocessingml/2006/main">
        <w:t xml:space="preserve">[2] 内容适用性简易评估</w:t>
      </w:r>
    </w:p>
    <w:p w14:paraId="18F97C17">
      <w:r xmlns:w="http://schemas.openxmlformats.org/wordprocessingml/2006/main">
        <w:t xml:space="preserve">[3] 替代版本</w:t>
      </w:r>
    </w:p>
    <w:p w14:paraId="3A10BC6B">
      <w:r xmlns:w="http://schemas.openxmlformats.org/wordprocessingml/2006/main">
        <w:t xml:space="preserve">[4] 琐事</w:t>
      </w:r>
    </w:p>
    <w:p w14:paraId="0B5B2AFF">
      <w:r xmlns:w="http://schemas.openxmlformats.org/wordprocessingml/2006/main">
        <w:t xml:space="preserve">[5] 官方推特账号介绍</w:t>
      </w:r>
    </w:p>
    <w:p w14:paraId="04A32613">
      <w:r xmlns:w="http://schemas.openxmlformats.org/wordprocessingml/2006/main">
        <w:t xml:space="preserve">[6] 评论表单</w:t>
      </w:r>
    </w:p>
    <w:p w14:paraId="640A345B">
      <w:r xmlns:w="http://schemas.openxmlformats.org/wordprocessingml/2006/main">
        <w:t xml:space="preserve">[7] 基本信息 †</w:t>
      </w:r>
    </w:p>
    <w:p w14:paraId="05B70762">
      <w:r xmlns:w="http://schemas.openxmlformats.org/wordprocessingml/2006/main">
        <w:t xml:space="preserve">[8] 变换图像</w:t>
      </w:r>
    </w:p>
    <w:p w14:paraId="41DA69EF">
      <w:r xmlns:w="http://schemas.openxmlformats.org/wordprocessingml/2006/main">
        <w:t xml:space="preserve">[9] 简介</w:t>
      </w:r>
    </w:p>
    <w:p w14:paraId="5C14E759">
      <w:r xmlns:w="http://schemas.openxmlformats.org/wordprocessingml/2006/main">
        <w:t xml:space="preserve">[10] 姓名</w:t>
      </w:r>
    </w:p>
    <w:p w14:paraId="00978D1C">
      <w:r xmlns:w="http://schemas.openxmlformats.org/wordprocessingml/2006/main">
        <w:t xml:space="preserve">[11] 仲夏斯巴鲁</w:t>
      </w:r>
    </w:p>
    <w:p w14:paraId="4DFDA93E">
      <w:r xmlns:w="http://schemas.openxmlformats.org/wordprocessingml/2006/main">
        <w:t xml:space="preserve">[12] 真实姓名</w:t>
      </w:r>
    </w:p>
    <w:p w14:paraId="721A10A6">
      <w:r xmlns:w="http://schemas.openxmlformats.org/wordprocessingml/2006/main">
        <w:t xml:space="preserve">[13] 高宫昴</w:t>
      </w:r>
    </w:p>
    <w:p w14:paraId="47C12BA6">
      <w:r xmlns:w="http://schemas.openxmlformats.org/wordprocessingml/2006/main">
        <w:t xml:space="preserve">[14] 稀有度</w:t>
      </w:r>
    </w:p>
    <w:p w14:paraId="1D42FB23">
      <w:r xmlns:w="http://schemas.openxmlformats.org/wordprocessingml/2006/main">
        <w:t xml:space="preserve">[15] 普通攻击</w:t>
      </w:r>
    </w:p>
    <w:p w14:paraId="42FA4405">
      <w:r xmlns:w="http://schemas.openxmlformats.org/wordprocessingml/2006/main">
        <w:t xml:space="preserve">[16] 近战攻击（物理）</w:t>
      </w:r>
    </w:p>
    <w:p w14:paraId="7300EFAB">
      <w:r xmlns:w="http://schemas.openxmlformats.org/wordprocessingml/2006/main">
        <w:t xml:space="preserve">[17] 附属派系</w:t>
      </w:r>
    </w:p>
    <w:p w14:paraId="6A64D129">
      <w:r xmlns:w="http://schemas.openxmlformats.org/wordprocessingml/2006/main">
        <w:t xml:space="preserve">[18] 仙人（Soha）</w:t>
      </w:r>
    </w:p>
    <w:p w14:paraId="0D58B276">
      <w:r xmlns:w="http://schemas.openxmlformats.org/wordprocessingml/2006/main">
        <w:t xml:space="preserve">[19] 特殊属性</w:t>
      </w:r>
    </w:p>
    <w:p w14:paraId="66A3BFE5">
      <w:r xmlns:w="http://schemas.openxmlformats.org/wordprocessingml/2006/main">
        <w:t xml:space="preserve">[20] 仲夏</w:t>
      </w:r>
    </w:p>
    <w:p w14:paraId="70A264C5">
      <w:r xmlns:w="http://schemas.openxmlformats.org/wordprocessingml/2006/main">
        <w:t xml:space="preserve">[21] 川岛莉乃</w:t>
      </w:r>
    </w:p>
    <w:p w14:paraId="0809024A">
      <w:r xmlns:w="http://schemas.openxmlformats.org/wordprocessingml/2006/main">
        <w:t xml:space="preserve">[22] 插图</w:t>
      </w:r>
    </w:p>
    <w:p w14:paraId="0A89958A">
      <w:r xmlns:w="http://schemas.openxmlformats.org/wordprocessingml/2006/main">
        <w:t xml:space="preserve">[23] 饭团君</w:t>
      </w:r>
    </w:p>
    <w:p w14:paraId="2F5783E8">
      <w:r xmlns:w="http://schemas.openxmlformats.org/wordprocessingml/2006/main">
        <w:t xml:space="preserve">[24] SD字符</w:t>
      </w:r>
    </w:p>
    <w:p w14:paraId="01A11BDD">
      <w:r xmlns:w="http://schemas.openxmlformats.org/wordprocessingml/2006/main">
        <w:t xml:space="preserve">[25] 风味文字</w:t>
      </w:r>
    </w:p>
    <w:p w14:paraId="495ACA21">
      <w:r xmlns:w="http://schemas.openxmlformats.org/wordprocessingml/2006/main">
        <w:t xml:space="preserve">[26] “我是昴，这次训练营的教官就是我。各种古代上弦之术的训练……如果你是战士，就必须克服它们！”身着性感泳装、破坏力惊人的昴。暑假……？算了吧，现在是训练时间！它看起来像个玩具，但千万别小看它。昴一手握着能增强自身色气的树脂剑“佐佐波”，就要让这些新人吃尽苦头！</w:t>
      </w:r>
    </w:p>
    <w:p w14:paraId="61CBB515">
      <w:r xmlns:w="http://schemas.openxmlformats.org/wordprocessingml/2006/main">
        <w:t xml:space="preserve">[27] 如何获得</w:t>
      </w:r>
    </w:p>
    <w:p w14:paraId="26DC27B1">
      <w:r xmlns:w="http://schemas.openxmlformats.org/wordprocessingml/2006/main">
        <w:t xml:space="preserve">[28] 限时扭蛋</w:t>
      </w:r>
    </w:p>
    <w:p w14:paraId="51C13C47">
      <w:r xmlns:w="http://schemas.openxmlformats.org/wordprocessingml/2006/main">
        <w:t xml:space="preserve">[29] 基础属性（1星）* 每增加1星+50%，5星时为1星值的3倍</w:t>
      </w:r>
    </w:p>
    <w:p w14:paraId="2C7EE521">
      <w:r xmlns:w="http://schemas.openxmlformats.org/wordprocessingml/2006/main">
        <w:t xml:space="preserve">[30] 级</w:t>
      </w:r>
    </w:p>
    <w:p w14:paraId="7C71BAF3">
      <w:r xmlns:w="http://schemas.openxmlformats.org/wordprocessingml/2006/main">
        <w:t xml:space="preserve">[31] 耐力</w:t>
      </w:r>
    </w:p>
    <w:p w14:paraId="34249366">
      <w:r xmlns:w="http://schemas.openxmlformats.org/wordprocessingml/2006/main">
        <w:t xml:space="preserve">[32] 攻击力</w:t>
      </w:r>
    </w:p>
    <w:p w14:paraId="2F4E238D">
      <w:r xmlns:w="http://schemas.openxmlformats.org/wordprocessingml/2006/main">
        <w:t xml:space="preserve">[33] 防御能力</w:t>
      </w:r>
    </w:p>
    <w:p w14:paraId="1D849410">
      <w:r xmlns:w="http://schemas.openxmlformats.org/wordprocessingml/2006/main">
        <w:t xml:space="preserve">[34] 魔法力量</w:t>
      </w:r>
    </w:p>
    <w:p w14:paraId="5CB60E72">
      <w:r xmlns:w="http://schemas.openxmlformats.org/wordprocessingml/2006/main">
        <w:t xml:space="preserve">[35] 魔法抗性</w:t>
      </w:r>
    </w:p>
    <w:p w14:paraId="119547F7">
      <w:r xmlns:w="http://schemas.openxmlformats.org/wordprocessingml/2006/main">
        <w:t xml:space="preserve">[36] 详细状态</w:t>
      </w:r>
    </w:p>
    <w:p w14:paraId="33B71345">
      <w:r xmlns:w="http://schemas.openxmlformats.org/wordprocessingml/2006/main">
        <w:t xml:space="preserve">[37] 准确性</w:t>
      </w:r>
    </w:p>
    <w:p w14:paraId="5DA10894">
      <w:r xmlns:w="http://schemas.openxmlformats.org/wordprocessingml/2006/main">
        <w:t xml:space="preserve">[38] 回避能力</w:t>
      </w:r>
    </w:p>
    <w:p w14:paraId="2D31CFAB">
      <w:r xmlns:w="http://schemas.openxmlformats.org/wordprocessingml/2006/main">
        <w:t xml:space="preserve">[39] 连续命中率</w:t>
      </w:r>
    </w:p>
    <w:p w14:paraId="6F4104D0">
      <w:r xmlns:w="http://schemas.openxmlformats.org/wordprocessingml/2006/main">
        <w:t xml:space="preserve">[40] 反击率</w:t>
      </w:r>
    </w:p>
    <w:p w14:paraId="5CBC6358">
      <w:r xmlns:w="http://schemas.openxmlformats.org/wordprocessingml/2006/main">
        <w:t xml:space="preserve">[41] 眩晕激活率</w:t>
      </w:r>
    </w:p>
    <w:p w14:paraId="214F7F6B">
      <w:r xmlns:w="http://schemas.openxmlformats.org/wordprocessingml/2006/main">
        <w:t xml:space="preserve">[42] 抗眩晕能力</w:t>
      </w:r>
    </w:p>
    <w:p w14:paraId="00B08362">
      <w:r xmlns:w="http://schemas.openxmlformats.org/wordprocessingml/2006/main">
        <w:t xml:space="preserve">[43] 移动速度</w:t>
      </w:r>
    </w:p>
    <w:p w14:paraId="6F52F21A">
      <w:r xmlns:w="http://schemas.openxmlformats.org/wordprocessingml/2006/main">
        <w:t xml:space="preserve">[44] 部署速度</w:t>
      </w:r>
    </w:p>
    <w:p w14:paraId="552C744B">
      <w:r xmlns:w="http://schemas.openxmlformats.org/wordprocessingml/2006/main">
        <w:t xml:space="preserve">[45] 行动速度</w:t>
      </w:r>
    </w:p>
    <w:p w14:paraId="728320F5">
      <w:r xmlns:w="http://schemas.openxmlformats.org/wordprocessingml/2006/main">
        <w:t xml:space="preserve">[46] 特殊填充量</w:t>
      </w:r>
    </w:p>
    <w:p w14:paraId="7064A781">
      <w:r xmlns:w="http://schemas.openxmlformats.org/wordprocessingml/2006/main">
        <w:t xml:space="preserve">[47] 特殊招式</w:t>
      </w:r>
    </w:p>
    <w:p w14:paraId="7E30A438">
      <w:r xmlns:w="http://schemas.openxmlformats.org/wordprocessingml/2006/main">
        <w:t xml:space="preserve">[48] 姓名</w:t>
      </w:r>
    </w:p>
    <w:p w14:paraId="7889792B">
      <w:r xmlns:w="http://schemas.openxmlformats.org/wordprocessingml/2006/main">
        <w:t xml:space="preserve">[49] 效应</w:t>
      </w:r>
    </w:p>
    <w:p w14:paraId="6E176EE1">
      <w:r xmlns:w="http://schemas.openxmlformats.org/wordprocessingml/2006/main">
        <w:t xml:space="preserve">[50] 兰·肯孔·伦赞</w:t>
      </w:r>
    </w:p>
    <w:p w14:paraId="69B2996A">
      <w:r xmlns:w="http://schemas.openxmlformats.org/wordprocessingml/2006/main">
        <w:t xml:space="preserve">[51] 对单个敌人造成 6 倍物理伤害。自身攻击力提高 50%，持续 10 秒（增益效果优先生效）。必定使自身眩晕（若眩晕无效则不会触发）。</w:t>
      </w:r>
    </w:p>
    <w:p w14:paraId="604D4A59">
      <w:r xmlns:w="http://schemas.openxmlformats.org/wordprocessingml/2006/main">
        <w:t xml:space="preserve">[52]乱乾坤连斩（混沌天地斩）</w:t>
      </w:r>
    </w:p>
    <w:p w14:paraId="3D8AF1E9">
      <w:r xmlns:w="http://schemas.openxmlformats.org/wordprocessingml/2006/main">
        <w:t xml:space="preserve">[53] 对单个敌人造成 9 倍物理伤害。自身攻击力提高 50%，持续 15 秒（增益效果优先生效）。必定使自身眩晕（若眩晕无效则不会触发）。</w:t>
      </w:r>
    </w:p>
    <w:p w14:paraId="25AB4925">
      <w:r xmlns:w="http://schemas.openxmlformats.org/wordprocessingml/2006/main">
        <w:t xml:space="preserve">[54] 独特效果</w:t>
      </w:r>
    </w:p>
    <w:p w14:paraId="68A786AE">
      <w:r xmlns:w="http://schemas.openxmlformats.org/wordprocessingml/2006/main">
        <w:t xml:space="preserve">[55] 姓名</w:t>
      </w:r>
    </w:p>
    <w:p w14:paraId="46E26ACC">
      <w:r xmlns:w="http://schemas.openxmlformats.org/wordprocessingml/2006/main">
        <w:t xml:space="preserve">[56] 效应</w:t>
      </w:r>
    </w:p>
    <w:p w14:paraId="4D9FD5DF">
      <w:r xmlns:w="http://schemas.openxmlformats.org/wordprocessingml/2006/main">
        <w:t xml:space="preserve">[57] 高强度训练</w:t>
      </w:r>
    </w:p>
    <w:p w14:paraId="0A1A114E">
      <w:r xmlns:w="http://schemas.openxmlformats.org/wordprocessingml/2006/main">
        <w:t xml:space="preserve">[58] 部署完成后，你的前排特殊攻击槽增加 30%。</w:t>
      </w:r>
    </w:p>
    <w:p w14:paraId="4EE0F77A">
      <w:r xmlns:w="http://schemas.openxmlformats.org/wordprocessingml/2006/main">
        <w:t xml:space="preserve">[59] 特殊训练 +</w:t>
      </w:r>
    </w:p>
    <w:p w14:paraId="5E3FBDE1">
      <w:r xmlns:w="http://schemas.openxmlformats.org/wordprocessingml/2006/main">
        <w:t xml:space="preserve">[60] 部署完成后，前排的特殊攻击槽增加30%。若目标是自身，则特殊攻击槽增加50%。眩晕状态持续时间减少50%。（装备等效果不叠加）</w:t>
      </w:r>
    </w:p>
    <w:p w14:paraId="45070636">
      <w:r xmlns:w="http://schemas.openxmlformats.org/wordprocessingml/2006/main">
        <w:t xml:space="preserve">[61] 增强图像</w:t>
      </w:r>
    </w:p>
    <w:p w14:paraId="6D4AF0E5">
      <w:r xmlns:w="http://schemas.openxmlformats.org/wordprocessingml/2006/main">
        <w:t xml:space="preserve">[62] 在游戏中 †</w:t>
      </w:r>
    </w:p>
    <w:p w14:paraId="0E247F54">
      <w:r xmlns:w="http://schemas.openxmlformats.org/wordprocessingml/2006/main">
        <w:t xml:space="preserve">[63] 2023年7月12日，泳装版的千人昴在限时扭蛋活动中登场，同时还举办了复刻活动。这是一个罕见的例子，新角色与复刻活动同时推出（她与复刻活动的剧情并没有直接关联）。</w:t>
      </w:r>
    </w:p>
    <w:p w14:paraId="65F681F1">
      <w:r xmlns:w="http://schemas.openxmlformats.org/wordprocessingml/2006/main">
        <w:t xml:space="preserve">[64] 作为单体攻击武器，它的攻击速度为 5 秒，有点慢，所以你需要给它装上火箭引擎。</w:t>
      </w:r>
    </w:p>
    <w:p w14:paraId="71B4F555">
      <w:r xmlns:w="http://schemas.openxmlformats.org/wordprocessingml/2006/main">
        <w:t xml:space="preserve">[65] 使用此特殊招式时需要注意的一点是，它必定会使使用者陷入眩晕状态。可以通过装备眩晕帽或使用其他角色（例如魔女芙塔巴）的特殊效果来避免这种情况。</w:t>
      </w:r>
    </w:p>
    <w:p w14:paraId="6C6BA9DC">
      <w:r xmlns:w="http://schemas.openxmlformats.org/wordprocessingml/2006/main">
        <w:t xml:space="preserve">[66] 觉醒后，部署在前排时，特殊攻击槽额外增加20%，眩晕效果持续时间减半。部署时特殊攻击槽增加50%的效果适合快速攻击，但与其缩短眩晕持续时间，不如利用前述的眩晕免疫来抵消眩晕效果。觉醒前请慎重考虑。</w:t>
      </w:r>
    </w:p>
    <w:p w14:paraId="5BDD6184">
      <w:r xmlns:w="http://schemas.openxmlformats.org/wordprocessingml/2006/main">
        <w:t xml:space="preserve">[67] 内容适用性简易评估 †</w:t>
      </w:r>
    </w:p>
    <w:p w14:paraId="384B9563">
      <w:r xmlns:w="http://schemas.openxmlformats.org/wordprocessingml/2006/main">
        <w:t xml:space="preserve">[68] 合适的内容、推荐的装备示例、角色发展目标等。</w:t>
      </w:r>
    </w:p>
    <w:p w14:paraId="50F36751">
      <w:r xmlns:w="http://schemas.openxmlformats.org/wordprocessingml/2006/main">
        <w:t xml:space="preserve">[69] 兼容内容</w:t>
      </w:r>
    </w:p>
    <w:p w14:paraId="281814F7">
      <w:r xmlns:w="http://schemas.openxmlformats.org/wordprocessingml/2006/main">
        <w:t xml:space="preserve">[70] 能力倾向</w:t>
      </w:r>
    </w:p>
    <w:p w14:paraId="27BD31BC">
      <w:r xmlns:w="http://schemas.openxmlformats.org/wordprocessingml/2006/main">
        <w:t xml:space="preserve">[71] 简短评论</w:t>
      </w:r>
    </w:p>
    <w:p w14:paraId="68ED258C">
      <w:r xmlns:w="http://schemas.openxmlformats.org/wordprocessingml/2006/main">
        <w:t xml:space="preserve">[72] 主线任务 活动任务</w:t>
      </w:r>
    </w:p>
    <w:p w14:paraId="77732583">
      <w:r xmlns:w="http://schemas.openxmlformats.org/wordprocessingml/2006/main">
        <w:t xml:space="preserve">[73] 你可以从一开始就使用特殊招式，并在活动中轻松获得伤害加成。</w:t>
      </w:r>
    </w:p>
    <w:p w14:paraId="5DDF907B">
      <w:r xmlns:w="http://schemas.openxmlformats.org/wordprocessingml/2006/main">
        <w:t xml:space="preserve">[74] 突袭战</w:t>
      </w:r>
    </w:p>
    <w:p w14:paraId="0FDB5639">
      <w:r xmlns:w="http://schemas.openxmlformats.org/wordprocessingml/2006/main">
        <w:t xml:space="preserve">[75] 单体终极技能适合团队副本。虽然效果强大，但很容易被重复使用，因此经常被浪费（装备示例见下文）。</w:t>
      </w:r>
    </w:p>
    <w:p w14:paraId="0029F574">
      <w:r xmlns:w="http://schemas.openxmlformats.org/wordprocessingml/2006/main">
        <w:t xml:space="preserve">[76] 湮灭</w:t>
      </w:r>
    </w:p>
    <w:p w14:paraId="1E4F1682">
      <w:r xmlns:w="http://schemas.openxmlformats.org/wordprocessingml/2006/main">
        <w:t xml:space="preserve">[77] 不适合单体特殊攻击</w:t>
      </w:r>
    </w:p>
    <w:p w14:paraId="3895E799">
      <w:r xmlns:w="http://schemas.openxmlformats.org/wordprocessingml/2006/main">
        <w:t xml:space="preserve">[78] B宇宙</w:t>
      </w:r>
    </w:p>
    <w:p w14:paraId="41D986CF">
      <w:r xmlns:w="http://schemas.openxmlformats.org/wordprocessingml/2006/main">
        <w:t xml:space="preserve">[79] 第一个特殊招式发动迅速，伤害高。在困难难度下效果显著。</w:t>
      </w:r>
    </w:p>
    <w:p w14:paraId="69052DFF">
      <w:r xmlns:w="http://schemas.openxmlformats.org/wordprocessingml/2006/main">
        <w:t xml:space="preserve">[80] 能力评估指标</w:t>
      </w:r>
    </w:p>
    <w:p w14:paraId="6B67CB66">
      <w:r xmlns:w="http://schemas.openxmlformats.org/wordprocessingml/2006/main">
        <w:t xml:space="preserve">[81] ◎：优秀内容。最有可能发挥出色。○：合适内容。有较高发挥潜力。△：一般。需要一些技巧才能发挥良好，但选择理由不多。×：不合适内容。由于与内容规则、游戏系统、难度等级等不兼容，难以发挥出色。*2014年3月更新</w:t>
      </w:r>
    </w:p>
    <w:p w14:paraId="18C6BF03">
      <w:r xmlns:w="http://schemas.openxmlformats.org/wordprocessingml/2006/main">
        <w:t xml:space="preserve">[82] 突袭</w:t>
      </w:r>
    </w:p>
    <w:p w14:paraId="4D94F71A">
      <w:r xmlns:w="http://schemas.openxmlformats.org/wordprocessingml/2006/main">
        <w:t xml:space="preserve">[83] 推荐设备示例</w:t>
      </w:r>
    </w:p>
    <w:p w14:paraId="0C2A2CE0">
      <w:r xmlns:w="http://schemas.openxmlformats.org/wordprocessingml/2006/main">
        <w:t xml:space="preserve">[84] 主要设备</w:t>
      </w:r>
    </w:p>
    <w:p w14:paraId="1581214F">
      <w:r xmlns:w="http://schemas.openxmlformats.org/wordprocessingml/2006/main">
        <w:t xml:space="preserve">[85] 子设备</w:t>
      </w:r>
    </w:p>
    <w:p w14:paraId="53C66392">
      <w:r xmlns:w="http://schemas.openxmlformats.org/wordprocessingml/2006/main">
        <w:t xml:space="preserve">[86] 一件令人愉悦的物品</w:t>
      </w:r>
    </w:p>
    <w:p w14:paraId="566EF784">
      <w:r xmlns:w="http://schemas.openxmlformats.org/wordprocessingml/2006/main">
        <w:t xml:space="preserve">[87] 发展目标</w:t>
      </w:r>
    </w:p>
    <w:p w14:paraId="2B5BFBB9">
      <w:r xmlns:w="http://schemas.openxmlformats.org/wordprocessingml/2006/main">
        <w:t xml:space="preserve">[88] 突破极限</w:t>
      </w:r>
    </w:p>
    <w:p w14:paraId="0134DE68">
      <w:r xmlns:w="http://schemas.openxmlformats.org/wordprocessingml/2006/main">
        <w:t xml:space="preserve">[89] 致命觉醒</w:t>
      </w:r>
    </w:p>
    <w:p w14:paraId="01B50BA9">
      <w:r xmlns:w="http://schemas.openxmlformats.org/wordprocessingml/2006/main">
        <w:t xml:space="preserve">[90] 独特的觉醒</w:t>
      </w:r>
    </w:p>
    <w:p w14:paraId="5F37BFE0">
      <w:r xmlns:w="http://schemas.openxmlformats.org/wordprocessingml/2006/main">
        <w:t xml:space="preserve">[91] 行动速度</w:t>
      </w:r>
    </w:p>
    <w:p w14:paraId="34E004AB">
      <w:r xmlns:w="http://schemas.openxmlformats.org/wordprocessingml/2006/main">
        <w:t xml:space="preserve">[92] 特别收费</w:t>
      </w:r>
    </w:p>
    <w:p w14:paraId="5D614053">
      <w:r xmlns:w="http://schemas.openxmlformats.org/wordprocessingml/2006/main">
        <w:t xml:space="preserve">[93] 其他</w:t>
      </w:r>
    </w:p>
    <w:p w14:paraId="211BD0F1">
      <w:r xmlns:w="http://schemas.openxmlformats.org/wordprocessingml/2006/main">
        <w:t xml:space="preserve">[94] 培训费用</w:t>
      </w:r>
    </w:p>
    <w:p w14:paraId="0384E7BA">
      <w:r xmlns:w="http://schemas.openxmlformats.org/wordprocessingml/2006/main">
        <w:t xml:space="preserve">[95] 3.1 秒 19 次</w:t>
      </w:r>
    </w:p>
    <w:p w14:paraId="3F7E6673">
      <w:r xmlns:w="http://schemas.openxmlformats.org/wordprocessingml/2006/main">
        <w:t xml:space="preserve">[96] 14.9% 8次</w:t>
      </w:r>
    </w:p>
    <w:p w14:paraId="1485D136">
      <w:r xmlns:w="http://schemas.openxmlformats.org/wordprocessingml/2006/main">
        <w:t xml:space="preserve">[97] 备注</w:t>
      </w:r>
    </w:p>
    <w:p w14:paraId="744604D5">
      <w:r xmlns:w="http://schemas.openxmlformats.org/wordprocessingml/2006/main">
        <w:t xml:space="preserve">[98] 或者，一个拥有独特效果的角色，使整个军队免疫眩晕，是必不可少的。</w:t>
      </w:r>
    </w:p>
    <w:p w14:paraId="0C3285ED">
      <w:r xmlns:w="http://schemas.openxmlformats.org/wordprocessingml/2006/main">
        <w:t xml:space="preserve">[99] *2016年4月更新</w:t>
      </w:r>
    </w:p>
    <w:p w14:paraId="2F34981D">
      <w:r xmlns:w="http://schemas.openxmlformats.org/wordprocessingml/2006/main">
        <w:t xml:space="preserve">[100] 备选版本 †</w:t>
      </w:r>
    </w:p>
    <w:p w14:paraId="67FAD72B">
      <w:r xmlns:w="http://schemas.openxmlformats.org/wordprocessingml/2006/main">
        <w:t xml:space="preserve">[101] 千金昴</w:t>
      </w:r>
    </w:p>
    <w:p w14:paraId="6074D94E">
      <w:r xmlns:w="http://schemas.openxmlformats.org/wordprocessingml/2006/main">
        <w:t xml:space="preserve">[102] 超能力闪光忍者昴</w:t>
      </w:r>
    </w:p>
    <w:p w14:paraId="50BBE87C">
      <w:r xmlns:w="http://schemas.openxmlformats.org/wordprocessingml/2006/main">
        <w:t xml:space="preserve">[103] 盛夏的斯巴鲁</w:t>
      </w:r>
    </w:p>
    <w:p w14:paraId="566A08DA">
      <w:r xmlns:w="http://schemas.openxmlformats.org/wordprocessingml/2006/main">
        <w:t xml:space="preserve">[104] 新娘昴</w:t>
      </w:r>
    </w:p>
    <w:p w14:paraId="254F3CFA">
      <w:r xmlns:w="http://schemas.openxmlformats.org/wordprocessingml/2006/main">
        <w:t xml:space="preserve">[105] 琐事 †</w:t>
      </w:r>
    </w:p>
    <w:p w14:paraId="6A1A973C">
      <w:r xmlns:w="http://schemas.openxmlformats.org/wordprocessingml/2006/main">
        <w:t xml:space="preserve">[106] 他的右臂是义肢，所以有接缝。就像超光战神昴的不对称设计一样，对于原作粉丝来说，他们记得保留独臂这一元素，这很贴心。</w:t>
      </w:r>
    </w:p>
    <w:p w14:paraId="0652DBB7">
      <w:r xmlns:w="http://schemas.openxmlformats.org/wordprocessingml/2006/main">
        <w:t xml:space="preserve">[107] 官方推特账号简介 †</w:t>
      </w:r>
    </w:p>
    <w:p w14:paraId="1411DAB3">
      <w:r xmlns:w="http://schemas.openxmlformats.org/wordprocessingml/2006/main">
        <w:t xml:space="preserve">[108] 人物介绍</w:t>
      </w:r>
    </w:p>
    <w:p w14:paraId="723B4150">
      <w:r xmlns:w="http://schemas.openxmlformats.org/wordprocessingml/2006/main">
        <w:t xml:space="preserve">[109] 评论表 †</w:t>
      </w:r>
    </w:p>
    <w:p w14:paraId="310E82D9">
      <w:r xmlns:w="http://schemas.openxmlformats.org/wordprocessingml/2006/main">
        <w:t xml:space="preserve">[110] 点击打开历史日志列表</w:t>
      </w:r>
    </w:p>
    <w:p w14:paraId="38D6F423">
      <w:r xmlns:w="http://schemas.openxmlformats.org/wordprocessingml/2006/main">
        <w:t xml:space="preserve">[111] 末尾的数字越小，日志越旧。</w:t>
      </w:r>
    </w:p>
    <w:p w14:paraId="2E4B71B7">
      <w:r xmlns:w="http://schemas.openxmlformats.org/wordprocessingml/2006/main">
        <w:t xml:space="preserve">[112] 'Comments/Midsummer Subaru/' 没有子页面。</w:t>
      </w:r>
    </w:p>
    <w:p w14:paraId="16E5496B">
      <w:r xmlns:w="http://schemas.openxmlformats.org/wordprocessingml/2006/main">
        <w:t xml:space="preserve">[113] 说到昴星团，它们以冬季星而闻名，但夏季昴星团不是在黎明前升起吗？ -- [8OWqrxcRdNE] 2023-07-10 (周一) 19:18:27</w:t>
      </w:r>
    </w:p>
    <w:p w14:paraId="687C64A2">
      <w:r xmlns:w="http://schemas.openxmlformats.org/wordprocessingml/2006/main">
        <w:t xml:space="preserve">[114] 谢谢，现在我可以安心抽卡了 -- [utrEYSyeoH6] 2023-07-12 (周三) 16:36:56</w:t>
      </w:r>
    </w:p>
    <w:p w14:paraId="217C3A61">
      <w:r xmlns:w="http://schemas.openxmlformats.org/wordprocessingml/2006/main">
        <w:t xml:space="preserve">[115] 是啊，真失望，又是新娘春里瓦的噩梦重演。而且，我希望这次的失败能更惨烈一些。——[HsvwFO540cw] 2023-07-12 (周三) 20:33:08</w:t>
      </w:r>
    </w:p>
    <w:p w14:paraId="0840C7FB">
      <w:r xmlns:w="http://schemas.openxmlformats.org/wordprocessingml/2006/main">
        <w:t xml:space="preserve">[116] 这给人的印象相当糟糕。它的充能速度很快，但连击伤害也很高，所以能量槽的回复速度并没有想象中那么快，而且装备乌龟后，觉醒的特殊效果也变得不确定。副装备栏位也被帽子和乌龟占据，所以如果没有辅助角色阿祖尔·雅比，它就成了一只速度很慢的乌龟。最重要的是，由于超强的娜丽卡的出现，攻击型角色的整体价值下降了。如果你不把它当作攻击手，而是当作一个可以瞬间回复30%特殊技能能量槽的角色来使用，那它还不错，但如果你就是想要这个角色具备这种能力……我想如果你特别喜欢它的话，那也还行吧。——[f73zse/nf2I] 2023-07-12 (周三) 19:06:10</w:t>
      </w:r>
    </w:p>
    <w:p w14:paraId="4B3B7F6A">
      <w:r xmlns:w="http://schemas.openxmlformats.org/wordprocessingml/2006/main">
        <w:t xml:space="preserve">[117] 无论是否装备眩晕帽，都能获得60点。独特效果仅作用于前排，因此它的用途可能不如你想象的那么广泛，而且作为攻击手，它的竞争对手太多了。如果你喜欢昴，那它很不错；否则，它并非首选。——[f73zse/nf2I] 2023-07-12 (周三) 19:11:44</w:t>
      </w:r>
    </w:p>
    <w:p w14:paraId="54710832">
      <w:r xmlns:w="http://schemas.openxmlformats.org/wordprocessingml/2006/main">
        <w:t xml:space="preserve">[118] 不戴帽子时，她在活动中能造成10000点伤害，在高难度副本中也能造成爆发伤害。她的火力比梅法尔修女更强，还能给阿斯特丽泽等角色分配能量槽，非常实用。目前来说，没有她也无妨，所以给她70分。如果给她戴上帽子，或者更准确地说，作为35级角色在副本中登场，目前35级角色栏位中只有一名角色拥有50%以上的攻击力加成，所以她有略高于10%的概率会表现平平。当她与乌尔扎·诺诺诺·尤尤尔重叠时，她的伤害会逐渐降低，但平均而言，她的伤害仍然高于圣夜·科莫里。如果她对某些敌人无效，就不会被使用，所以她仍然能获得70分的及格分数。 -- [wTibYoP.tco] 2023-07-13 (周四) 11:54:27</w:t>
      </w:r>
    </w:p>
    <w:p w14:paraId="6CDC7EED">
      <w:r xmlns:w="http://schemas.openxmlformats.org/wordprocessingml/2006/main">
        <w:t xml:space="preserve">[119] 我现在真的很好奇…… -- [sZdoydyFtZo] 2023-07-13 (周四) 07:44:16</w:t>
      </w:r>
    </w:p>
    <w:p w14:paraId="1D1EBF7A">
      <w:r xmlns:w="http://schemas.openxmlformats.org/wordprocessingml/2006/main">
        <w:t xml:space="preserve">[120] 也许他当时是裸泳，晒黑了？（只是猜测）——[5PwKbS3Q6zs] 2023-07-26 (周三) 13:39:19</w:t>
      </w:r>
    </w:p>
    <w:p w14:paraId="1C5C3D70">
      <w:r xmlns:w="http://schemas.openxmlformats.org/wordprocessingml/2006/main">
        <w:t xml:space="preserve">[121] 嗯，如果是疯狂国王库尔塔的话，娜丽卡会分散开来，所以这招确实有点用。不过，即便它是对付闪光忍者的特殊攻击，它真的比之前新增的婚礼阿纳哈尔或者红宝石星光化更有用吗……？——[SJTFhfeG4fg] 2023-07-13 (周四) 11:42:22</w:t>
      </w:r>
    </w:p>
    <w:p w14:paraId="37CAEC95">
      <w:r xmlns:w="http://schemas.openxmlformats.org/wordprocessingml/2006/main">
        <w:t xml:space="preserve">[122] 如果你是新手，难道不应该先去抽节日扭蛋吗？就算你只是想抽斯巴鲁，还有超级斯巴鲁呢。——[cAvDwV/Zk1s] 2023-07-14 (周五) 00:44:15</w:t>
      </w:r>
    </w:p>
    <w:p w14:paraId="4D9D5439">
      <w:r xmlns:w="http://schemas.openxmlformats.org/wordprocessingml/2006/main">
        <w:t xml:space="preserve">[123] 增益效果先于觉醒，所以即使在觉醒之前，如果按9倍或13.5倍计算，它也很强，但闪光忍者的超级强化在平衡性和能力方面都很强，所以相比之下就逊色不少…… -- [zcQ6X6HY/Gk] 2023-07-12 (周三) 21:59:34</w:t>
      </w:r>
    </w:p>
    <w:p w14:paraId="171DDD42">
      <w:r xmlns:w="http://schemas.openxmlformats.org/wordprocessingml/2006/main">
        <w:t xml:space="preserve">[124] 它完全可用，所以如果你喜欢，就买吧，但它的性能并没有什么特别突出的地方，所以没必要特意去买它。某种程度上来说，在这种类型的游戏中，这或许是事实。——[vXAS1cCCEuY] 2023-07-13 (周四) 20:10:25</w:t>
      </w:r>
    </w:p>
    <w:p w14:paraId="0EB41939">
      <w:r xmlns:w="http://schemas.openxmlformats.org/wordprocessingml/2006/main">
        <w:t xml:space="preserve">[125] 我觉得超能力形态已经足够强了，只是另外两个超能力忍者太强了。——[kAJFnWFMQSg] 2023-07-14 (周五) 08:49:13</w:t>
      </w:r>
    </w:p>
    <w:p w14:paraId="21DE7939">
      <w:r xmlns:w="http://schemas.openxmlformats.org/wordprocessingml/2006/main">
        <w:t xml:space="preserve">[126] 或者更确切地说，与其他两个职业不同，它的变体较少，但由于概念清晰，所以没有鸡肋，从这个意义上讲它并不弱。只是它通过自身增益进行强化的方式不可避免地会与增益效果重叠，因此往往会被大家评价较低，但我认为它自身的表现非常出色。——[zcQ6X6HY/Gk] 2023-07-15 (周六) 10:06:58</w:t>
      </w:r>
    </w:p>
    <w:p w14:paraId="662180A4">
      <w:r xmlns:w="http://schemas.openxmlformats.org/wordprocessingml/2006/main">
        <w:t xml:space="preserve">[127] 如果这是一项有缺陷的技能，我觉得至少应该给它增加一些额外的好处…… -- [8sKrdRsMnq6] 2023-07-15 (周六) 13:37:05</w:t>
      </w:r>
    </w:p>
    <w:p w14:paraId="0077F8E1">
      <w:r xmlns:w="http://schemas.openxmlformats.org/wordprocessingml/2006/main">
        <w:t xml:space="preserve">[128] 高伤害单体攻击型角色只能在每两个月一次的团队副本中有效使用，而且即便如此，也大约每四次团队副本才能发挥一次作用。如果改为每六个月一次，那么在这期间难道不会推出更有效的角色吗？这样一来，这些角色的评分就会降低。这是开发商的责任，他们让我们购买这些角色，却几乎没有给我们任何在游戏中有效使用他们的机会。开发商应该增加团队副本的次数。——[w1a4GdzHIWY] 2023-07-15 (周六) 16:30:17</w:t>
      </w:r>
    </w:p>
    <w:p w14:paraId="493EA88B">
      <w:r xmlns:w="http://schemas.openxmlformats.org/wordprocessingml/2006/main">
        <w:t xml:space="preserve">[129] 尽管闪光忍者以高火力著称，但许多闪光忍者单位的火力与昴不相上下。例如，维卡、超级昴遥和圣夜小森等单位的攻击力与昴相当，行动速度为1.5，充能速度为15。每个单位都有各自的优势，我认为应该优先培养。而超级昴奈丽香则更胜一筹。此外，闪光忍者单位还有强大的辅助单位。无论特殊攻击阵营如何，你都会想要培养以下许多单位（鸟羽、萝莉鸟羽、姬路、小森、佐奈纪、夏日千流香、夏日静香、莱卡、刹那亚、逆转遥）。——[kDXn1ORnzmw] 2023-07-16 (周日) 03:49:35</w:t>
      </w:r>
    </w:p>
    <w:p w14:paraId="23863DA9">
      <w:r xmlns:w="http://schemas.openxmlformats.org/wordprocessingml/2006/main">
        <w:t xml:space="preserve">[130] 昴拥有最高的火力。唯一能与他匹敌的角色是阿斯特里泽。由于35人阵容中没有阿斯特里泽，所以昴的价值就显得尤为突出。目前他与艾斯卡、泽布和睦月处于同一地位，但如果未来能够找到移除攻击力增益的组合，他或许会成为优先培养的角色。——[DqQ127iC5hI] 2023-07-17 (周一) 00:00:26</w:t>
      </w:r>
    </w:p>
    <w:p w14:paraId="2BAB986E">
      <w:r xmlns:w="http://schemas.openxmlformats.org/wordprocessingml/2006/main">
        <w:t xml:space="preserve">[131] 昴用猪来做比喻有点过分了（作为玩过原版游戏的人）——[jG3iz1t5z6s] 2023-07-17 (周一) 00:21:43</w:t>
      </w:r>
    </w:p>
    <w:p w14:paraId="75011247">
      <w:r xmlns:w="http://schemas.openxmlformats.org/wordprocessingml/2006/main">
        <w:t xml:space="preserve">[132] 再仔细看看，这套对魔忍的设计简直完美，对方可以直接用……我觉得这套昴的服装很正宗也很精致，但是在社交游戏中，你不能用两套一样的服装。真是浪费。——[/Y8KyZkgsm2] 2026-07-12 (周日) 00:33:39</w:t>
      </w:r>
    </w:p>
    <w:p w14:paraId="21E5628A">
      <w:r xmlns:w="http://schemas.openxmlformats.org/wordprocessingml/2006/main">
        <w:t xml:space="preserve">[133] ←使用棋盘前请务必阅读规则。</w:t>
      </w:r>
    </w:p>
    <w:p w14:paraId="1A884E02">
      <w:r xmlns:w="http://schemas.openxmlformats.org/wordprocessingml/2006/main">
        <w:t xml:space="preserve">[134] 关于规则 †</w:t>
      </w:r>
    </w:p>
    <w:p w14:paraId="2E047347">
      <w:r xmlns:w="http://schemas.openxmlformats.org/wordprocessingml/2006/main">
        <w:t xml:space="preserve">[135] 请不要抱怨或批评页面编辑者。如果您对其他人的编辑有意见，请通过“提供替代方案”或“自行编辑”的方式进行建设性沟通。</w:t>
      </w:r>
    </w:p>
    <w:p w14:paraId="0E054921">
      <w:r xmlns:w="http://schemas.openxmlformats.org/wordprocessingml/2006/main">
        <w:t xml:space="preserve">[136] 不要发布个人网站或其他禁止未经授权链接的网站的网址。</w:t>
      </w:r>
    </w:p>
    <w:p w14:paraId="473082A7">
      <w:r xmlns:w="http://schemas.openxmlformats.org/wordprocessingml/2006/main">
        <w:t xml:space="preserve">[137] 关于违反规则的帖子 †</w:t>
      </w:r>
    </w:p>
    <w:p w14:paraId="632F561E">
      <w:r xmlns:w="http://schemas.openxmlformats.org/wordprocessingml/2006/main">
        <w:t xml:space="preserve">[138] 禁止发布以下类型的帖子，因为它们容易造成干扰。</w:t>
      </w:r>
    </w:p>
    <w:p w14:paraId="58700F44">
      <w:r xmlns:w="http://schemas.openxmlformats.org/wordprocessingml/2006/main">
        <w:t xml:space="preserve">[139]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B111521">
      <w:r xmlns:w="http://schemas.openxmlformats.org/wordprocessingml/2006/main">
        <w:t xml:space="preserve">[140] 其他包括使用此维基的人、官方管理员、艺术家、配音演员、现实生活中的个人以及 Twitter 用户等团体。</w:t>
      </w:r>
    </w:p>
    <w:p w14:paraId="209EA183">
      <w:r xmlns:w="http://schemas.openxmlformats.org/wordprocessingml/2006/main">
        <w:t xml:space="preserve">[141] 关于向管理层提交的帖子，我们容忍可以解释为用户反馈的评论，例如“我希望他们改进这一点”、“我希望他们尽快修复错误”和“维护时间太长了”，但我们不容忍使用辱骂性语言贬低管理层。</w:t>
      </w:r>
    </w:p>
    <w:p w14:paraId="201244B4">
      <w:r xmlns:w="http://schemas.openxmlformats.org/wordprocessingml/2006/main">
        <w:t xml:space="preserve">[142] 将讨论和意见交流视为“诽谤或对抗他人”是错误的。然而，在讨论或意见交流中使用辱骂性语言、贬低他人、挑衅他人或在缺乏明确证据的情况下发表言论，都是违法行为。说话时务必注意自己的言辞。</w:t>
      </w:r>
    </w:p>
    <w:p w14:paraId="5F722752">
      <w:r xmlns:w="http://schemas.openxmlformats.org/wordprocessingml/2006/main">
        <w:t xml:space="preserve">[143] 攻击性评论包括使用“做这个”或“做那个”等强硬命令、“使用粗俗语言”、“采取居高临下的态度”或“挑衅”。</w:t>
      </w:r>
    </w:p>
    <w:p w14:paraId="259DCCF4">
      <w:r xmlns:w="http://schemas.openxmlformats.org/wordprocessingml/2006/main">
        <w:t xml:space="preserve">[144] 禁止发布冒犯现有玩家的帖子，例如“还有人玩这个游戏吗？”或“这游戏已经凉了”。这并不意味着您完全不能发表任何负面言论，而是指那些超出单纯负面评价范围，构成诽谤或诋毁的帖子将被禁止发布。</w:t>
      </w:r>
    </w:p>
    <w:p w14:paraId="47986FFB">
      <w:r xmlns:w="http://schemas.openxmlformats.org/wordprocessingml/2006/main">
        <w:t xml:space="preserve">[145] 公开羞辱他人，包括泄露他人的游戏内名称或UID</w:t>
      </w:r>
    </w:p>
    <w:p w14:paraId="22F7BB72">
      <w:r xmlns:w="http://schemas.openxmlformats.org/wordprocessingml/2006/main">
        <w:t xml:space="preserve">[146] 但是，分享有助于游戏攻略的信息和视频是允许的。</w:t>
      </w:r>
    </w:p>
    <w:p w14:paraId="5AED8625">
      <w:r xmlns:w="http://schemas.openxmlformats.org/wordprocessingml/2006/main">
        <w:t xml:space="preserve">[147] 参考其他应用程序</w:t>
      </w:r>
    </w:p>
    <w:p w14:paraId="17E3010B">
      <w:r xmlns:w="http://schemas.openxmlformats.org/wordprocessingml/2006/main">
        <w:t xml:space="preserve">[148] 在多个论坛上多次发帖</w:t>
      </w:r>
    </w:p>
    <w:p w14:paraId="67B7E0C5">
      <w:r xmlns:w="http://schemas.openxmlformats.org/wordprocessingml/2006/main">
        <w:t xml:space="preserve">[149] 由一串无意义字符组成的文字</w:t>
      </w:r>
    </w:p>
    <w:p w14:paraId="56D08F25">
      <w:r xmlns:w="http://schemas.openxmlformats.org/wordprocessingml/2006/main">
        <w:t xml:space="preserve">[150] 关于作弊和利用漏洞的帖子</w:t>
      </w:r>
    </w:p>
    <w:p w14:paraId="1FA159C1">
      <w:r xmlns:w="http://schemas.openxmlformats.org/wordprocessingml/2006/main">
        <w:t xml:space="preserve">[151] 最好的办法是忽略违反规则的帖子。上钩或反驳只会让事情变得更糟。</w:t>
      </w:r>
    </w:p>
    <w:p w14:paraId="0084F459">
      <w:r xmlns:w="http://schemas.openxmlformats.org/wordprocessingml/2006/main">
        <w:t xml:space="preserve">[152] *在上述规则中，“诽谤”指的是在没有客观证据的情况下诋毁和贬低他人。将所有批评性文章都归为“诽谤”是不正确的，所以请务必谨慎。</w:t>
      </w:r>
    </w:p>
    <w:p w14:paraId="4A585D59">
      <w:r xmlns:w="http://schemas.openxmlformats.org/wordprocessingml/2006/main">
        <w:t xml:space="preserve">[153] 关于修改和删除发帖日志 †</w:t>
      </w:r>
    </w:p>
    <w:p w14:paraId="6DD27929">
      <w:r xmlns:w="http://schemas.openxmlformats.org/wordprocessingml/2006/main">
        <w:t xml:space="preserve">[154] 但是，允许更正印刷错误、遗漏和字体颜色。（他人出于善意所做的更正也允许。）</w:t>
      </w:r>
    </w:p>
    <w:p w14:paraId="70A6728E">
      <w:r xmlns:w="http://schemas.openxmlformats.org/wordprocessingml/2006/main">
        <w:t xml:space="preserve">[155] 作为例外情况，您可以删除自己的帖子，但事后必须向管理员报告。此外，删除时，请将整个评论替换为以下文本，而不是完全删除：&amp;color(#ff0000){''发帖人已删除''};</w:t>
      </w:r>
    </w:p>
    <w:p w14:paraId="70BF2834">
      <w:r xmlns:w="http://schemas.openxmlformats.org/wordprocessingml/2006/main">
        <w:t xml:space="preserve">[156] 关于评论删除违反规则的帖子 †</w:t>
      </w:r>
    </w:p>
    <w:p w14:paraId="6305A406">
      <w:r xmlns:w="http://schemas.openxmlformats.org/wordprocessingml/2006/main">
        <w:t xml:space="preserve">[157] 您可以自行评论删除上述任何违反规则的评论，无需管理员许可。但是，评论删除后，请务必在“违规举报公告板”上进行举报。举报时请使用“违规举报公告板”上的模板。</w:t>
      </w:r>
    </w:p>
    <w:p w14:paraId="4674E269">
      <w:r xmlns:w="http://schemas.openxmlformats.org/wordprocessingml/2006/main">
        <w:t xml:space="preserve">[158] 未经 CO 举报公告板举报而被评论删除的帖子将被恢复，而评论删除帖子的人将受到处罚。</w:t>
      </w:r>
    </w:p>
    <w:p w14:paraId="73002BAD">
      <w:r xmlns:w="http://schemas.openxmlformats.org/wordprocessingml/2006/main">
        <w:t xml:space="preserve">[159] 如果您反复向 CO 举报公告板举报不违反规则的帖子，我们将认为您是自私的，并将对您实施发帖和编辑限制。</w:t>
      </w:r>
    </w:p>
    <w:p w14:paraId="762F2078">
      <w:r xmlns:w="http://schemas.openxmlformats.org/wordprocessingml/2006/main">
        <w:t xml:space="preserve">[160] 管理员可酌情恢复 CO 报告公告板上不违反规则的报告。</w:t>
      </w:r>
    </w:p>
    <w:p w14:paraId="55B67AEC">
      <w:r xmlns:w="http://schemas.openxmlformats.org/wordprocessingml/2006/main">
        <w:t xml:space="preserve">[161] 我想再次重申我的请求：请不要评论那些没有违反规则的评论。（例如，诸如“虽然没有违反规则，但显然是在钓鱼”、“恶作剧”或“评论整个帖子”之类的主观判断。）</w:t>
      </w:r>
    </w:p>
    <w:p w14:paraId="45081DFB">
      <w:r xmlns:w="http://schemas.openxmlformats.org/wordprocessingml/2006/main">
        <w:t xml:space="preserve">[162] 关于不违反规则但“冒犯性”的帖子 †</w:t>
      </w:r>
    </w:p>
    <w:p w14:paraId="0FFFEAE6">
      <w:r xmlns:w="http://schemas.openxmlformats.org/wordprocessingml/2006/main">
        <w:t xml:space="preserve">[163] 即使帖子内容具有冒犯性，除非违反版规，否则不会被删除。由于每个人对冒犯性的接受程度不同，请使用 NGID 功能隐藏评论，而不是争论或恶意挑衅。</w:t>
      </w:r>
    </w:p>
    <w:p w14:paraId="07E8BA84">
      <w:r xmlns:w="http://schemas.openxmlformats.org/wordprocessingml/2006/main">
        <w:t xml:space="preserve">[164] 挑衅难道不是一种违规行为吗？†</w:t>
      </w:r>
    </w:p>
    <w:p w14:paraId="1CE19B74">
      <w:r xmlns:w="http://schemas.openxmlformats.org/wordprocessingml/2006/main">
        <w:t xml:space="preserve">[165] 每个人对“煽动性言论”的定义都大相径庭，因此我们不认为这是违规行为。如果您认为某条评论具有煽动性，请使用 NGID 功能将其隐藏。</w:t>
      </w:r>
    </w:p>
    <w:p w14:paraId="1BE373C8">
      <w:r xmlns:w="http://schemas.openxmlformats.org/wordprocessingml/2006/main">
        <w:t xml:space="preserve">[166] 抱怨难道不算违法吗？†</w:t>
      </w:r>
    </w:p>
    <w:p w14:paraId="272501A6">
      <w:r xmlns:w="http://schemas.openxmlformats.org/wordprocessingml/2006/main">
        <w:t xml:space="preserve">[167] 一般而言，抱怨本身并不构成违规。但是，针对本作品的负面宣传、诽谤、辱骂性语言以及超出抱怨范围的对抗性言论均构成违规。如果您认为抱怨内容冒犯了您，请使用 NGID 功能隐藏相关评论。</w:t>
      </w:r>
    </w:p>
    <w:p w14:paraId="58EB4841">
      <w:r xmlns:w="http://schemas.openxmlformats.org/wordprocessingml/2006/main">
        <w:t xml:space="preserve">[168] 如果您不确定某个帖子是否违反规则，该怎么办？ †</w:t>
      </w:r>
    </w:p>
    <w:p w14:paraId="3AF65E49">
      <w:r xmlns:w="http://schemas.openxmlformats.org/wordprocessingml/2006/main">
        <w:t xml:space="preserve">[169] 有些帖子内容含糊不清，难以判断是否违规。评论删除这类含糊不清的帖子可能会导致问题，所以请不要评论删除，而是使用 NGID 功能将评论隐藏起来。</w:t>
      </w:r>
    </w:p>
    <w:p w14:paraId="694B77E2">
      <w:r xmlns:w="http://schemas.openxmlformats.org/wordprocessingml/2006/main">
        <w:t xml:space="preserve">[170] 对屡犯者的处罚 †</w:t>
      </w:r>
    </w:p>
    <w:p w14:paraId="4EE49A83">
      <w:r xmlns:w="http://schemas.openxmlformats.org/wordprocessingml/2006/main">
        <w:t xml:space="preserve">[171] 屡次违反规则或发布特别恶意的帖子，管理员可酌情予以处罚，例如“禁止访问”或“限制发帖”。</w:t>
      </w:r>
    </w:p>
    <w:p w14:paraId="4F94FA49">
      <w:r xmlns:w="http://schemas.openxmlformats.org/wordprocessingml/2006/main">
        <w:t xml:space="preserve">[172] 如果您对进一步改进有任何建议，请通过 Wiki 管理公告板与我们联系。</w:t>
      </w:r>
    </w:p>
    <w:p w14:paraId="65D39B3B"/>
    <w:p w14:paraId="4CBF7F3F">
      <w:r xmlns:w="http://schemas.openxmlformats.org/wordprocessingml/2006/main">
        <w:rPr>
          <w:b/>
        </w:rPr>
        <w:t xml:space="preserve">A213</w:t>
      </w:r>
    </w:p>
    <w:p w14:paraId="7E46EDDE">
      <w:r xmlns:w="http://schemas.openxmlformats.org/wordprocessingml/2006/main">
        <w:t xml:space="preserve">[0] 索引：所有角色 | SSR 角色 | SR 角色 | R 角色 | NPC 角色</w:t>
      </w:r>
    </w:p>
    <w:p w14:paraId="6842C85A">
      <w:r xmlns:w="http://schemas.openxmlformats.org/wordprocessingml/2006/main">
        <w:t xml:space="preserve">[1] 基本信息</w:t>
      </w:r>
    </w:p>
    <w:p w14:paraId="76704F08">
      <w:r xmlns:w="http://schemas.openxmlformats.org/wordprocessingml/2006/main">
        <w:t xml:space="preserve">[2] 替代版本</w:t>
      </w:r>
    </w:p>
    <w:p w14:paraId="03B02D3A">
      <w:r xmlns:w="http://schemas.openxmlformats.org/wordprocessingml/2006/main">
        <w:t xml:space="preserve">[3] 琐事</w:t>
      </w:r>
    </w:p>
    <w:p w14:paraId="6F8A4785">
      <w:r xmlns:w="http://schemas.openxmlformats.org/wordprocessingml/2006/main">
        <w:t xml:space="preserve">[4] 官方推特账号介绍</w:t>
      </w:r>
    </w:p>
    <w:p w14:paraId="4B406CCD">
      <w:r xmlns:w="http://schemas.openxmlformats.org/wordprocessingml/2006/main">
        <w:t xml:space="preserve">[5] 评论表单</w:t>
      </w:r>
    </w:p>
    <w:p w14:paraId="2487D9B5">
      <w:r xmlns:w="http://schemas.openxmlformats.org/wordprocessingml/2006/main">
        <w:t xml:space="preserve">[6] 基本信息 †</w:t>
      </w:r>
    </w:p>
    <w:p w14:paraId="771A2A68">
      <w:r xmlns:w="http://schemas.openxmlformats.org/wordprocessingml/2006/main">
        <w:t xml:space="preserve">[7] 变换图像</w:t>
      </w:r>
    </w:p>
    <w:p w14:paraId="77903EB0">
      <w:r xmlns:w="http://schemas.openxmlformats.org/wordprocessingml/2006/main">
        <w:t xml:space="preserve">[8] 简介</w:t>
      </w:r>
    </w:p>
    <w:p w14:paraId="4D2BA6AB">
      <w:r xmlns:w="http://schemas.openxmlformats.org/wordprocessingml/2006/main">
        <w:t xml:space="preserve">[9] 姓名</w:t>
      </w:r>
    </w:p>
    <w:p w14:paraId="16FC7106">
      <w:r xmlns:w="http://schemas.openxmlformats.org/wordprocessingml/2006/main">
        <w:t xml:space="preserve">[10] 仲夏夜之塞拉菲尔</w:t>
      </w:r>
    </w:p>
    <w:p w14:paraId="5093095A">
      <w:r xmlns:w="http://schemas.openxmlformats.org/wordprocessingml/2006/main">
        <w:t xml:space="preserve">[11] 真实姓名</w:t>
      </w:r>
    </w:p>
    <w:p w14:paraId="216C0082">
      <w:r xmlns:w="http://schemas.openxmlformats.org/wordprocessingml/2006/main">
        <w:t xml:space="preserve">[12] 塞拉菲尔</w:t>
      </w:r>
    </w:p>
    <w:p w14:paraId="5594BF7C">
      <w:r xmlns:w="http://schemas.openxmlformats.org/wordprocessingml/2006/main">
        <w:t xml:space="preserve">[13] 稀有度</w:t>
      </w:r>
    </w:p>
    <w:p w14:paraId="2AC8A410">
      <w:r xmlns:w="http://schemas.openxmlformats.org/wordprocessingml/2006/main">
        <w:t xml:space="preserve">[14] 普通攻击</w:t>
      </w:r>
    </w:p>
    <w:p w14:paraId="4D6457A9">
      <w:r xmlns:w="http://schemas.openxmlformats.org/wordprocessingml/2006/main">
        <w:t xml:space="preserve">[15] 远程攻击（魔法）</w:t>
      </w:r>
    </w:p>
    <w:p w14:paraId="74D009EC">
      <w:r xmlns:w="http://schemas.openxmlformats.org/wordprocessingml/2006/main">
        <w:t xml:space="preserve">[16] 附属派系</w:t>
      </w:r>
    </w:p>
    <w:p w14:paraId="34085F97">
      <w:r xmlns:w="http://schemas.openxmlformats.org/wordprocessingml/2006/main">
        <w:t xml:space="preserve">[17] 神圣骑士（天）</w:t>
      </w:r>
    </w:p>
    <w:p w14:paraId="5C00E60C">
      <w:r xmlns:w="http://schemas.openxmlformats.org/wordprocessingml/2006/main">
        <w:t xml:space="preserve">[18] 特殊属性</w:t>
      </w:r>
    </w:p>
    <w:p w14:paraId="486C8250">
      <w:r xmlns:w="http://schemas.openxmlformats.org/wordprocessingml/2006/main">
        <w:t xml:space="preserve">[19] 仲夏九大骑士</w:t>
      </w:r>
    </w:p>
    <w:p w14:paraId="708F2DCC">
      <w:r xmlns:w="http://schemas.openxmlformats.org/wordprocessingml/2006/main">
        <w:t xml:space="preserve">[20] 葵春</w:t>
      </w:r>
    </w:p>
    <w:p w14:paraId="58BACE15">
      <w:r xmlns:w="http://schemas.openxmlformats.org/wordprocessingml/2006/main">
        <w:t xml:space="preserve">[21] 插图</w:t>
      </w:r>
    </w:p>
    <w:p w14:paraId="23690A44">
      <w:r xmlns:w="http://schemas.openxmlformats.org/wordprocessingml/2006/main">
        <w:t xml:space="preserve">[22] 饭团君</w:t>
      </w:r>
    </w:p>
    <w:p w14:paraId="164E5791">
      <w:r xmlns:w="http://schemas.openxmlformats.org/wordprocessingml/2006/main">
        <w:t xml:space="preserve">[23] SD字符</w:t>
      </w:r>
    </w:p>
    <w:p w14:paraId="36E4C64E">
      <w:r xmlns:w="http://schemas.openxmlformats.org/wordprocessingml/2006/main">
        <w:t xml:space="preserve">[24] 风味文字</w:t>
      </w:r>
    </w:p>
    <w:p w14:paraId="021D8733">
      <w:r xmlns:w="http://schemas.openxmlformats.org/wordprocessingml/2006/main">
        <w:t xml:space="preserve">[25] “今年夏天，烈日依旧无情。所以，夏日塞拉菲尔会保护你免受怪物和烈日的侵扰！” 为了执行海上任务，塞拉菲尔身着泳装式圣甲。大胆的黑色泳装令人惊艳，蕾丝披风更添一丝优雅。她通过奇迹治愈他人的能力依然存在，即使在海上也能释放出来。即使穿着泳装，她也会给你一个充满治愈力量的拥抱♪</w:t>
      </w:r>
    </w:p>
    <w:p w14:paraId="108AE2ED">
      <w:r xmlns:w="http://schemas.openxmlformats.org/wordprocessingml/2006/main">
        <w:t xml:space="preserve">[26] 如何获得</w:t>
      </w:r>
    </w:p>
    <w:p w14:paraId="2E79033C">
      <w:r xmlns:w="http://schemas.openxmlformats.org/wordprocessingml/2006/main">
        <w:t xml:space="preserve">[27] 限时扭蛋</w:t>
      </w:r>
    </w:p>
    <w:p w14:paraId="7E238BE1">
      <w:r xmlns:w="http://schemas.openxmlformats.org/wordprocessingml/2006/main">
        <w:t xml:space="preserve">[28] 基础属性（1星）* 每增加1星+50%，5星时为1星值的3倍</w:t>
      </w:r>
    </w:p>
    <w:p w14:paraId="670AE779">
      <w:r xmlns:w="http://schemas.openxmlformats.org/wordprocessingml/2006/main">
        <w:t xml:space="preserve">[29] 级</w:t>
      </w:r>
    </w:p>
    <w:p w14:paraId="48AF0BC4">
      <w:r xmlns:w="http://schemas.openxmlformats.org/wordprocessingml/2006/main">
        <w:t xml:space="preserve">[30] 耐力</w:t>
      </w:r>
    </w:p>
    <w:p w14:paraId="4616DAFF">
      <w:r xmlns:w="http://schemas.openxmlformats.org/wordprocessingml/2006/main">
        <w:t xml:space="preserve">[31] 攻击力</w:t>
      </w:r>
    </w:p>
    <w:p w14:paraId="361AE2CA">
      <w:r xmlns:w="http://schemas.openxmlformats.org/wordprocessingml/2006/main">
        <w:t xml:space="preserve">[32] 防御能力</w:t>
      </w:r>
    </w:p>
    <w:p w14:paraId="4AF0AAB2">
      <w:r xmlns:w="http://schemas.openxmlformats.org/wordprocessingml/2006/main">
        <w:t xml:space="preserve">[33] 魔力</w:t>
      </w:r>
    </w:p>
    <w:p w14:paraId="77D81480">
      <w:r xmlns:w="http://schemas.openxmlformats.org/wordprocessingml/2006/main">
        <w:t xml:space="preserve">[34] 魔法抗性</w:t>
      </w:r>
    </w:p>
    <w:p w14:paraId="14333BCE">
      <w:r xmlns:w="http://schemas.openxmlformats.org/wordprocessingml/2006/main">
        <w:t xml:space="preserve">[35] 详细状态</w:t>
      </w:r>
    </w:p>
    <w:p w14:paraId="0A75E1C0">
      <w:r xmlns:w="http://schemas.openxmlformats.org/wordprocessingml/2006/main">
        <w:t xml:space="preserve">[36] 准确性</w:t>
      </w:r>
    </w:p>
    <w:p w14:paraId="11612782">
      <w:r xmlns:w="http://schemas.openxmlformats.org/wordprocessingml/2006/main">
        <w:t xml:space="preserve">[37] 回避能力</w:t>
      </w:r>
    </w:p>
    <w:p w14:paraId="7E39291B">
      <w:r xmlns:w="http://schemas.openxmlformats.org/wordprocessingml/2006/main">
        <w:t xml:space="preserve">[38] 连续命中率</w:t>
      </w:r>
    </w:p>
    <w:p w14:paraId="16A59A8F">
      <w:r xmlns:w="http://schemas.openxmlformats.org/wordprocessingml/2006/main">
        <w:t xml:space="preserve">[39] 反击率</w:t>
      </w:r>
    </w:p>
    <w:p w14:paraId="36E268C4">
      <w:r xmlns:w="http://schemas.openxmlformats.org/wordprocessingml/2006/main">
        <w:t xml:space="preserve">[40] 眩晕激活率</w:t>
      </w:r>
    </w:p>
    <w:p w14:paraId="5916ACFE">
      <w:r xmlns:w="http://schemas.openxmlformats.org/wordprocessingml/2006/main">
        <w:t xml:space="preserve">[41] 抗眩晕能力</w:t>
      </w:r>
    </w:p>
    <w:p w14:paraId="54F4CE31">
      <w:r xmlns:w="http://schemas.openxmlformats.org/wordprocessingml/2006/main">
        <w:t xml:space="preserve">[42] 移动速度</w:t>
      </w:r>
    </w:p>
    <w:p w14:paraId="71EEDBEE">
      <w:r xmlns:w="http://schemas.openxmlformats.org/wordprocessingml/2006/main">
        <w:t xml:space="preserve">[43] 部署速度</w:t>
      </w:r>
    </w:p>
    <w:p w14:paraId="3FF1469D">
      <w:r xmlns:w="http://schemas.openxmlformats.org/wordprocessingml/2006/main">
        <w:t xml:space="preserve">[44] 行动速度</w:t>
      </w:r>
    </w:p>
    <w:p w14:paraId="0C5AD7E4">
      <w:r xmlns:w="http://schemas.openxmlformats.org/wordprocessingml/2006/main">
        <w:t xml:space="preserve">[45] 致命的装药量</w:t>
      </w:r>
    </w:p>
    <w:p w14:paraId="0049B1D9">
      <w:r xmlns:w="http://schemas.openxmlformats.org/wordprocessingml/2006/main">
        <w:t xml:space="preserve">[46] 特殊招式</w:t>
      </w:r>
    </w:p>
    <w:p w14:paraId="51EC0C53">
      <w:r xmlns:w="http://schemas.openxmlformats.org/wordprocessingml/2006/main">
        <w:t xml:space="preserve">[47] 姓名</w:t>
      </w:r>
    </w:p>
    <w:p w14:paraId="46B3CF7F">
      <w:r xmlns:w="http://schemas.openxmlformats.org/wordprocessingml/2006/main">
        <w:t xml:space="preserve">[48] 效果</w:t>
      </w:r>
    </w:p>
    <w:p w14:paraId="686132AE">
      <w:r xmlns:w="http://schemas.openxmlformats.org/wordprocessingml/2006/main">
        <w:t xml:space="preserve">[49] 净化人员/紫外线阻挡器</w:t>
      </w:r>
    </w:p>
    <w:p w14:paraId="398022F1">
      <w:r xmlns:w="http://schemas.openxmlformats.org/wordprocessingml/2006/main">
        <w:t xml:space="preserve">[50] 持续20秒，每秒为所有友方单位恢复5%的生命值。如果目标是天界神骑士，则恢复目标最大耐力的10%（每个目标最多可恢复2次耐力，对于“九大神骑士”角色最多可恢复3次耐力）。</w:t>
      </w:r>
    </w:p>
    <w:p w14:paraId="0FE3A2F3">
      <w:r xmlns:w="http://schemas.openxmlformats.org/wordprocessingml/2006/main">
        <w:t xml:space="preserve">[51] 净化人员/紫外线阻隔剂+</w:t>
      </w:r>
    </w:p>
    <w:p w14:paraId="2E194FE2">
      <w:r xmlns:w="http://schemas.openxmlformats.org/wordprocessingml/2006/main">
        <w:t xml:space="preserve">[52] 持续 20 秒，每秒恢复所有友军 5% 的生命值。如果目标是神圣骑士，则恢复目标最大耐力的 10%（每个目标最多可恢复 3 次耐力，对于“九大神圣骑士”角色最多可恢复 5 次耐力）。</w:t>
      </w:r>
    </w:p>
    <w:p w14:paraId="76732421">
      <w:r xmlns:w="http://schemas.openxmlformats.org/wordprocessingml/2006/main">
        <w:t xml:space="preserve">[53] 独特效果</w:t>
      </w:r>
    </w:p>
    <w:p w14:paraId="2AB21594">
      <w:r xmlns:w="http://schemas.openxmlformats.org/wordprocessingml/2006/main">
        <w:t xml:space="preserve">[54] 姓名</w:t>
      </w:r>
    </w:p>
    <w:p w14:paraId="47605C2D">
      <w:r xmlns:w="http://schemas.openxmlformats.org/wordprocessingml/2006/main">
        <w:t xml:space="preserve">[55] 效应</w:t>
      </w:r>
    </w:p>
    <w:p w14:paraId="060D746C">
      <w:r xmlns:w="http://schemas.openxmlformats.org/wordprocessingml/2006/main">
        <w:t xml:space="preserve">[56] 即使穿着泳装也要紧紧拥抱♪</w:t>
      </w:r>
    </w:p>
    <w:p w14:paraId="7985838B">
      <w:r xmlns:w="http://schemas.openxmlformats.org/wordprocessingml/2006/main">
        <w:t xml:space="preserve">[57] 部署完成后，持续20秒，除自身外的所有友方单位造成的伤害提高25%。持续20秒，你的力场每秒恢复5%。</w:t>
      </w:r>
    </w:p>
    <w:p w14:paraId="18942B45">
      <w:r xmlns:w="http://schemas.openxmlformats.org/wordprocessingml/2006/main">
        <w:t xml:space="preserve">[58] 即使穿着泳装也要紧紧拥抱♪+</w:t>
      </w:r>
    </w:p>
    <w:p w14:paraId="4DAD7ED3">
      <w:r xmlns:w="http://schemas.openxmlformats.org/wordprocessingml/2006/main">
        <w:t xml:space="preserve">[59] 攻击或撤退完成后，持续20秒，除自身外的所有友方单位造成的伤害提高25%。持续20秒，你的场上生命值每秒恢复5%。</w:t>
      </w:r>
    </w:p>
    <w:p w14:paraId="2708E3ED">
      <w:r xmlns:w="http://schemas.openxmlformats.org/wordprocessingml/2006/main">
        <w:t xml:space="preserve">[60] 增强图像</w:t>
      </w:r>
    </w:p>
    <w:p w14:paraId="18CCC472">
      <w:r xmlns:w="http://schemas.openxmlformats.org/wordprocessingml/2006/main">
        <w:t xml:space="preserve">[61] 在游戏中 †</w:t>
      </w:r>
    </w:p>
    <w:p w14:paraId="50721424">
      <w:r xmlns:w="http://schemas.openxmlformats.org/wordprocessingml/2006/main">
        <w:t xml:space="preserve">[62] 强大的持续治疗者，拥有一个可以恢复体力的强力特殊技能。如果目标是神圣骑士类型，可以恢复10%的体力，最多恢复3次；如果目标是九大神圣骑士，则可以恢复5次。虽然目标有限制，但这是首次实装可以为包括自身在内的所有敌人恢复体力的特殊技能。与神圣骑士类型的攻击者搭配使用时，该特殊技能的效果尤为显著，特别是那些拥有九大神圣骑士属性的攻击者，例如雷加利亚的超强神圣骑士米卡菲尔，或是持有圣剑科斯莫斯的攻击者。</w:t>
      </w:r>
    </w:p>
    <w:p w14:paraId="6CAF0B6A">
      <w:r xmlns:w="http://schemas.openxmlformats.org/wordprocessingml/2006/main">
        <w:t xml:space="preserve">[63] 备选版本 †</w:t>
      </w:r>
    </w:p>
    <w:p w14:paraId="76695826">
      <w:r xmlns:w="http://schemas.openxmlformats.org/wordprocessingml/2006/main">
        <w:t xml:space="preserve">[64] 塞拉菲尔，第六权杖</w:t>
      </w:r>
    </w:p>
    <w:p w14:paraId="1621C692">
      <w:r xmlns:w="http://schemas.openxmlformats.org/wordprocessingml/2006/main">
        <w:t xml:space="preserve">[65] 身着日式服装的塞拉菲尔</w:t>
      </w:r>
    </w:p>
    <w:p w14:paraId="29CFA4FF">
      <w:r xmlns:w="http://schemas.openxmlformats.org/wordprocessingml/2006/main">
        <w:t xml:space="preserve">[66] 仲夏夜之塞拉菲尔</w:t>
      </w:r>
    </w:p>
    <w:p w14:paraId="66D67187">
      <w:r xmlns:w="http://schemas.openxmlformats.org/wordprocessingml/2006/main">
        <w:t xml:space="preserve">[67] 琐事 †</w:t>
      </w:r>
    </w:p>
    <w:p w14:paraId="6596449E">
      <w:r xmlns:w="http://schemas.openxmlformats.org/wordprocessingml/2006/main">
        <w:t xml:space="preserve">[68] 该技能最初上线时，与现有的体力恢复效果不同，其描述为“恢复XX%的体力”，而非“恢复XX%的最大体力”。该描述于次日，即7月16日进行了修正。实际效果并未改变。</w:t>
      </w:r>
    </w:p>
    <w:p w14:paraId="54544C83">
      <w:r xmlns:w="http://schemas.openxmlformats.org/wordprocessingml/2006/main">
        <w:t xml:space="preserve">[69] 官方推特账号简介 †</w:t>
      </w:r>
    </w:p>
    <w:p w14:paraId="0B81D3FA">
      <w:r xmlns:w="http://schemas.openxmlformats.org/wordprocessingml/2006/main">
        <w:t xml:space="preserve">[70] 人物介绍</w:t>
      </w:r>
    </w:p>
    <w:p w14:paraId="418E850A">
      <w:r xmlns:w="http://schemas.openxmlformats.org/wordprocessingml/2006/main">
        <w:t xml:space="preserve">[71] 评论表 †</w:t>
      </w:r>
    </w:p>
    <w:p w14:paraId="70B29688">
      <w:r xmlns:w="http://schemas.openxmlformats.org/wordprocessingml/2006/main">
        <w:t xml:space="preserve">[72] 点击打开历史日志列表</w:t>
      </w:r>
    </w:p>
    <w:p w14:paraId="5EBDD784">
      <w:r xmlns:w="http://schemas.openxmlformats.org/wordprocessingml/2006/main">
        <w:t xml:space="preserve">[73] 末尾的数字越小，日志就越旧。</w:t>
      </w:r>
    </w:p>
    <w:p w14:paraId="6E99FFE4">
      <w:r xmlns:w="http://schemas.openxmlformats.org/wordprocessingml/2006/main">
        <w:t xml:space="preserve">[74] 'Comments/Midsummer Seraphiel/' 没有子页面。</w:t>
      </w:r>
    </w:p>
    <w:p w14:paraId="3D210A09">
      <w:r xmlns:w="http://schemas.openxmlformats.org/wordprocessingml/2006/main">
        <w:t xml:space="preserve">[75] 塞拉菲尔负责监护工作，所以她需要穿一件让她看起来更成熟的泳衣。真是个完美的理由。——[lk7h70gKPmc] 2026-07-15 (周三) 22:42:38</w:t>
      </w:r>
    </w:p>
    <w:p w14:paraId="3581F5E0">
      <w:r xmlns:w="http://schemas.openxmlformats.org/wordprocessingml/2006/main">
        <w:t xml:space="preserve">[76] 这个特殊招式的体力回复没有“自身除外”的限制，而且他是九大骑士之一，我觉得即使没有纳豆也能持续…… -- [ZwLtQEs//1M] 2026-07-16 (周四) 13:58:02</w:t>
      </w:r>
    </w:p>
    <w:p w14:paraId="5084EA4B">
      <w:r xmlns:w="http://schemas.openxmlformats.org/wordprocessingml/2006/main">
        <w:t xml:space="preserve">[77] 使用超能圣衣后，只有米卡会受到影响……我真的很想要玛雅尔的5点体力恢复。——[ttVwdIvHdxo] 2026-07-16 (周四) 19:25:16</w:t>
      </w:r>
    </w:p>
    <w:p w14:paraId="17A91EFF">
      <w:r xmlns:w="http://schemas.openxmlformats.org/wordprocessingml/2006/main">
        <w:t xml:space="preserve">[78] 我觉得和深思熟虑的玛丽埃尔、超能米卡、圣屋梅法组队，再用科斯莫斯填补空缺会很不错。——[ZumkcH0YWBA] 2026-07-16 (周四) 21:50:05</w:t>
      </w:r>
    </w:p>
    <w:p w14:paraId="696BB40D">
      <w:r xmlns:w="http://schemas.openxmlformats.org/wordprocessingml/2006/main">
        <w:t xml:space="preserve">[79] ←使用棋盘前请务必阅读规则。</w:t>
      </w:r>
    </w:p>
    <w:p w14:paraId="5031566A">
      <w:r xmlns:w="http://schemas.openxmlformats.org/wordprocessingml/2006/main">
        <w:t xml:space="preserve">[80] 关于规则 †</w:t>
      </w:r>
    </w:p>
    <w:p w14:paraId="029FEC7F">
      <w:r xmlns:w="http://schemas.openxmlformats.org/wordprocessingml/2006/main">
        <w:t xml:space="preserve">[81] 请不要抱怨或批评页面编辑者。如果您对其他人的编辑有意见，请通过“提供替代方案”或“自行编辑”的方式进行建设性沟通。</w:t>
      </w:r>
    </w:p>
    <w:p w14:paraId="3913AF9E">
      <w:r xmlns:w="http://schemas.openxmlformats.org/wordprocessingml/2006/main">
        <w:t xml:space="preserve">[82] 不要发布个人网站或其他禁止未经授权链接的网站的网址。</w:t>
      </w:r>
    </w:p>
    <w:p w14:paraId="5C750F70">
      <w:r xmlns:w="http://schemas.openxmlformats.org/wordprocessingml/2006/main">
        <w:t xml:space="preserve">[83] 关于违反规则的帖子 †</w:t>
      </w:r>
    </w:p>
    <w:p w14:paraId="43FEA379">
      <w:r xmlns:w="http://schemas.openxmlformats.org/wordprocessingml/2006/main">
        <w:t xml:space="preserve">[84] 禁止发布以下类型的帖子，因为它们容易造成干扰。</w:t>
      </w:r>
    </w:p>
    <w:p w14:paraId="1C17CD55">
      <w:r xmlns:w="http://schemas.openxmlformats.org/wordprocessingml/2006/main">
        <w:t xml:space="preserve">[85]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FF69A41">
      <w:r xmlns:w="http://schemas.openxmlformats.org/wordprocessingml/2006/main">
        <w:t xml:space="preserve">[86] 其他包括使用此维基的人、官方管理员、艺术家、配音演员、现实生活中的个人以及 Twitter 用户等团体。</w:t>
      </w:r>
    </w:p>
    <w:p w14:paraId="4AF27AA5">
      <w:r xmlns:w="http://schemas.openxmlformats.org/wordprocessingml/2006/main">
        <w:t xml:space="preserve">[87] 关于向管理层提交的帖子，我们容忍可以解释为用户反馈的评论，例如“我希望他们改进这一点”、“我希望他们尽快修复错误”和“维护时间太长了”，但我们不容忍使用辱骂性语言贬低管理层。</w:t>
      </w:r>
    </w:p>
    <w:p w14:paraId="2949E5B4">
      <w:r xmlns:w="http://schemas.openxmlformats.org/wordprocessingml/2006/main">
        <w:t xml:space="preserve">[88] 将讨论和意见交流视为“诽谤或对抗”是错误的。然而，在讨论或意见交流中使用辱骂性语言、贬低他人、挑衅他人或在缺乏明确证据的情况下发表言论是违法的。说话时务必注意自己的言辞。</w:t>
      </w:r>
    </w:p>
    <w:p w14:paraId="0111B3CB">
      <w:r xmlns:w="http://schemas.openxmlformats.org/wordprocessingml/2006/main">
        <w:t xml:space="preserve">[89] 攻击性言论包括使用“做这个”或“做那个”等强硬命令、“使用粗俗语言”、“居高临下”和“挑衅”。</w:t>
      </w:r>
    </w:p>
    <w:p w14:paraId="0676D8A0">
      <w:r xmlns:w="http://schemas.openxmlformats.org/wordprocessingml/2006/main">
        <w:t xml:space="preserve">[90] 禁止发布冒犯现有玩家的帖子，例如“还有人玩这个游戏吗？”或“这游戏已经凉了”。这并不意味着您完全不能发表任何负面言论，而是指那些超出单纯负面评价范围，构成诽谤或诋毁的帖子将被禁止发布。</w:t>
      </w:r>
    </w:p>
    <w:p w14:paraId="0A92FF4F">
      <w:r xmlns:w="http://schemas.openxmlformats.org/wordprocessingml/2006/main">
        <w:t xml:space="preserve">[91] 公开羞辱，即公开他人的游戏内名称或UID。</w:t>
      </w:r>
    </w:p>
    <w:p w14:paraId="71C9C57E">
      <w:r xmlns:w="http://schemas.openxmlformats.org/wordprocessingml/2006/main">
        <w:t xml:space="preserve">[92] 但是，允许分享有助于完成此游戏的信息和视频。</w:t>
      </w:r>
    </w:p>
    <w:p w14:paraId="40CFA758">
      <w:r xmlns:w="http://schemas.openxmlformats.org/wordprocessingml/2006/main">
        <w:t xml:space="preserve">[93] 参考其他应用程序</w:t>
      </w:r>
    </w:p>
    <w:p w14:paraId="74DB59AF">
      <w:r xmlns:w="http://schemas.openxmlformats.org/wordprocessingml/2006/main">
        <w:t xml:space="preserve">[94] 在多个论坛上多次发帖</w:t>
      </w:r>
    </w:p>
    <w:p w14:paraId="575B8C52">
      <w:r xmlns:w="http://schemas.openxmlformats.org/wordprocessingml/2006/main">
        <w:t xml:space="preserve">[95] 由一串无意义字符组成的文字</w:t>
      </w:r>
    </w:p>
    <w:p w14:paraId="58DE918D">
      <w:r xmlns:w="http://schemas.openxmlformats.org/wordprocessingml/2006/main">
        <w:t xml:space="preserve">[96] 关于作弊和利用漏洞的帖子</w:t>
      </w:r>
    </w:p>
    <w:p w14:paraId="34B41E6A">
      <w:r xmlns:w="http://schemas.openxmlformats.org/wordprocessingml/2006/main">
        <w:t xml:space="preserve">[97] 最好的办法是忽略违反规则的帖子。上钩或反驳只会让事情变得更糟。</w:t>
      </w:r>
    </w:p>
    <w:p w14:paraId="5B3406AA">
      <w:r xmlns:w="http://schemas.openxmlformats.org/wordprocessingml/2006/main">
        <w:t xml:space="preserve">[98] *在上述规则中，“诽谤”指的是在没有客观证据的情况下诋毁和贬低他人。将所有批评性文章都归为“诽谤”是不正确的，所以请务必谨慎。</w:t>
      </w:r>
    </w:p>
    <w:p w14:paraId="40671D64">
      <w:r xmlns:w="http://schemas.openxmlformats.org/wordprocessingml/2006/main">
        <w:t xml:space="preserve">[99] 关于修改和删除发帖日志 †</w:t>
      </w:r>
    </w:p>
    <w:p w14:paraId="607D61B4">
      <w:r xmlns:w="http://schemas.openxmlformats.org/wordprocessingml/2006/main">
        <w:t xml:space="preserve">[100] 但是，允许更正印刷错误、遗漏和字体颜色。（他人出于善意所做的更正也允许。）</w:t>
      </w:r>
    </w:p>
    <w:p w14:paraId="52403CE6">
      <w:r xmlns:w="http://schemas.openxmlformats.org/wordprocessingml/2006/main">
        <w:t xml:space="preserve">[101] 作为例外情况，您可以删除自己的帖子，但事后必须向管理员报告。此外，删除时，请将整个评论替换为以下文本，而不是完全删除：&amp;color(#ff0000){''发帖人已删除''};</w:t>
      </w:r>
    </w:p>
    <w:p w14:paraId="18D3FDB2">
      <w:r xmlns:w="http://schemas.openxmlformats.org/wordprocessingml/2006/main">
        <w:t xml:space="preserve">[102] 关于评论违反规则的帖子 †</w:t>
      </w:r>
    </w:p>
    <w:p w14:paraId="55754015">
      <w:r xmlns:w="http://schemas.openxmlformats.org/wordprocessingml/2006/main">
        <w:t xml:space="preserve">[103] 您可以自行评论删除上述任何违反规则的评论，无需管理员许可。但是，评论删除后，请务必在“违规举报公告板”上进行举报。请使用“违规举报公告板”上的举报模板。</w:t>
      </w:r>
    </w:p>
    <w:p w14:paraId="2BFCB274">
      <w:r xmlns:w="http://schemas.openxmlformats.org/wordprocessingml/2006/main">
        <w:t xml:space="preserve">[104] 未经 CO 举报公告板举报而被删除的帖子将被恢复，而删除帖子的人将受到处罚。</w:t>
      </w:r>
    </w:p>
    <w:p w14:paraId="5856A750">
      <w:r xmlns:w="http://schemas.openxmlformats.org/wordprocessingml/2006/main">
        <w:t xml:space="preserve">[105] 如果您反复向 CO 举报公告板举报不违反规则的帖子，我们将认为您是自私的，并将对您实施发帖和编辑限制。</w:t>
      </w:r>
    </w:p>
    <w:p w14:paraId="72B8F8CC">
      <w:r xmlns:w="http://schemas.openxmlformats.org/wordprocessingml/2006/main">
        <w:t xml:space="preserve">[106] 管理员可酌情恢复 CO 报告公告板上不违反规则的报告。</w:t>
      </w:r>
    </w:p>
    <w:p w14:paraId="2FC9DF9E">
      <w:r xmlns:w="http://schemas.openxmlformats.org/wordprocessingml/2006/main">
        <w:t xml:space="preserve">[107] 我们再次要求您不要评论那些并未违反规则的评论。（例如，诸如“虽然不违反规则，但对任何看到它的人来说都明显是垃圾信息”、“恶作剧”或“评论整个帖子”之类的主观判断。）</w:t>
      </w:r>
    </w:p>
    <w:p w14:paraId="1812549E">
      <w:r xmlns:w="http://schemas.openxmlformats.org/wordprocessingml/2006/main">
        <w:t xml:space="preserve">[108] 关于不违反规则但“冒犯性”的帖子 †</w:t>
      </w:r>
    </w:p>
    <w:p w14:paraId="13C6D8F3">
      <w:r xmlns:w="http://schemas.openxmlformats.org/wordprocessingml/2006/main">
        <w:t xml:space="preserve">[109] 即使帖子内容具有冒犯性，除非违反版规，否则不会被删除。由于每个人对冒犯性帖子的界定标准不尽相同，请使用 NGID 功能隐藏评论，而不是参与争论或挑衅。</w:t>
      </w:r>
    </w:p>
    <w:p w14:paraId="25E14173">
      <w:r xmlns:w="http://schemas.openxmlformats.org/wordprocessingml/2006/main">
        <w:t xml:space="preserve">[110] 挑衅难道不是一种违规行为吗？†</w:t>
      </w:r>
    </w:p>
    <w:p w14:paraId="4DE1E7D5">
      <w:r xmlns:w="http://schemas.openxmlformats.org/wordprocessingml/2006/main">
        <w:t xml:space="preserve">[111] 判断某条评论是否具有煽动性因人而异，因此我们不认为这是违规行为。如果您认为某条评论具有煽动性，请使用 NGID 功能将其隐藏。</w:t>
      </w:r>
    </w:p>
    <w:p w14:paraId="303A9D75">
      <w:r xmlns:w="http://schemas.openxmlformats.org/wordprocessingml/2006/main">
        <w:t xml:space="preserve">[112] 投诉难道不算违法吗？†</w:t>
      </w:r>
    </w:p>
    <w:p w14:paraId="3B6B6C7D">
      <w:r xmlns:w="http://schemas.openxmlformats.org/wordprocessingml/2006/main">
        <w:t xml:space="preserve">[113] 一般而言，抱怨本身并不构成违规。但是，针对本作品的负面宣传、诽谤、辱骂性语言以及超出抱怨范围的对抗性言论均构成违规。如果您认为抱怨内容冒犯了您，请使用 NGID 功能隐藏相关评论。</w:t>
      </w:r>
    </w:p>
    <w:p w14:paraId="41612DAB">
      <w:r xmlns:w="http://schemas.openxmlformats.org/wordprocessingml/2006/main">
        <w:t xml:space="preserve">[114] 如果您不确定某个帖子是否违反规则，该怎么办？ †</w:t>
      </w:r>
    </w:p>
    <w:p w14:paraId="34F191F5">
      <w:r xmlns:w="http://schemas.openxmlformats.org/wordprocessingml/2006/main">
        <w:t xml:space="preserve">[115] 有些帖子内容含糊不清，难以判断是否违规。评论删除这类含糊不清的帖子可能会导致问题，所以请不要评论删除，而是使用 NGID 功能将评论隐藏起来。</w:t>
      </w:r>
    </w:p>
    <w:p w14:paraId="789956A5">
      <w:r xmlns:w="http://schemas.openxmlformats.org/wordprocessingml/2006/main">
        <w:t xml:space="preserve">[116] 对屡犯者的处罚 †</w:t>
      </w:r>
    </w:p>
    <w:p w14:paraId="5D73BFD9">
      <w:r xmlns:w="http://schemas.openxmlformats.org/wordprocessingml/2006/main">
        <w:t xml:space="preserve">[117] 屡次违反规则或发布特别恶意的帖子，管理员可酌情予以处罚，例如“禁止访问”或“限制发帖”。</w:t>
      </w:r>
    </w:p>
    <w:p w14:paraId="1AD520A9">
      <w:r xmlns:w="http://schemas.openxmlformats.org/wordprocessingml/2006/main">
        <w:t xml:space="preserve">[118] 如果您对进一步改进有任何建议，请通过 Wiki 管理公告板与我们联系。</w:t>
      </w:r>
    </w:p>
    <w:p w14:paraId="7E6D79F7"/>
    <w:p w14:paraId="1E2D2019">
      <w:r xmlns:w="http://schemas.openxmlformats.org/wordprocessingml/2006/main">
        <w:rPr>
          <w:b/>
        </w:rPr>
        <w:t xml:space="preserve">A214</w:t>
      </w:r>
    </w:p>
    <w:p w14:paraId="48965FD3">
      <w:r xmlns:w="http://schemas.openxmlformats.org/wordprocessingml/2006/main">
        <w:t xml:space="preserve">[0] 索引：所有角色 | SSR 角色 | SR 角色 | R 角色</w:t>
      </w:r>
    </w:p>
    <w:p w14:paraId="677DBBD3">
      <w:r xmlns:w="http://schemas.openxmlformats.org/wordprocessingml/2006/main">
        <w:t xml:space="preserve">[1] 基本信息</w:t>
      </w:r>
    </w:p>
    <w:p w14:paraId="57CD7766">
      <w:r xmlns:w="http://schemas.openxmlformats.org/wordprocessingml/2006/main">
        <w:t xml:space="preserve">[2] 内容适用性简易评估</w:t>
      </w:r>
    </w:p>
    <w:p w14:paraId="1DF3422C">
      <w:r xmlns:w="http://schemas.openxmlformats.org/wordprocessingml/2006/main">
        <w:t xml:space="preserve">[3] 替代版本</w:t>
      </w:r>
    </w:p>
    <w:p w14:paraId="6A1FDE02">
      <w:r xmlns:w="http://schemas.openxmlformats.org/wordprocessingml/2006/main">
        <w:t xml:space="preserve">[4] 琐事</w:t>
      </w:r>
    </w:p>
    <w:p w14:paraId="583027EE">
      <w:r xmlns:w="http://schemas.openxmlformats.org/wordprocessingml/2006/main">
        <w:t xml:space="preserve">[5] 官方推特账号介绍</w:t>
      </w:r>
    </w:p>
    <w:p w14:paraId="596DE9AE">
      <w:r xmlns:w="http://schemas.openxmlformats.org/wordprocessingml/2006/main">
        <w:t xml:space="preserve">[6] 评论表单</w:t>
      </w:r>
    </w:p>
    <w:p w14:paraId="663FC256">
      <w:r xmlns:w="http://schemas.openxmlformats.org/wordprocessingml/2006/main">
        <w:t xml:space="preserve">[7] 基本信息 †</w:t>
      </w:r>
    </w:p>
    <w:p w14:paraId="4E8147DA">
      <w:r xmlns:w="http://schemas.openxmlformats.org/wordprocessingml/2006/main">
        <w:t xml:space="preserve">[8] 变换图像</w:t>
      </w:r>
    </w:p>
    <w:p w14:paraId="53D85FEB">
      <w:r xmlns:w="http://schemas.openxmlformats.org/wordprocessingml/2006/main">
        <w:t xml:space="preserve">[9] 简介</w:t>
      </w:r>
    </w:p>
    <w:p w14:paraId="600D83E4">
      <w:r xmlns:w="http://schemas.openxmlformats.org/wordprocessingml/2006/main">
        <w:t xml:space="preserve">[10] 姓名</w:t>
      </w:r>
    </w:p>
    <w:p w14:paraId="0EBE776C">
      <w:r xmlns:w="http://schemas.openxmlformats.org/wordprocessingml/2006/main">
        <w:t xml:space="preserve">[11] 仲夏奇鲁卡</w:t>
      </w:r>
    </w:p>
    <w:p w14:paraId="2EFA97EB">
      <w:r xmlns:w="http://schemas.openxmlformats.org/wordprocessingml/2006/main">
        <w:t xml:space="preserve">[12] 真实姓名</w:t>
      </w:r>
    </w:p>
    <w:p w14:paraId="5AA3A4D3">
      <w:r xmlns:w="http://schemas.openxmlformats.org/wordprocessingml/2006/main">
        <w:t xml:space="preserve">[13] 志户千留香</w:t>
      </w:r>
    </w:p>
    <w:p w14:paraId="473539B8">
      <w:r xmlns:w="http://schemas.openxmlformats.org/wordprocessingml/2006/main">
        <w:t xml:space="preserve">[14] 稀有度</w:t>
      </w:r>
    </w:p>
    <w:p w14:paraId="49ADA025">
      <w:r xmlns:w="http://schemas.openxmlformats.org/wordprocessingml/2006/main">
        <w:t xml:space="preserve">[15] 普通攻击</w:t>
      </w:r>
    </w:p>
    <w:p w14:paraId="242E7A80">
      <w:r xmlns:w="http://schemas.openxmlformats.org/wordprocessingml/2006/main">
        <w:t xml:space="preserve">[16] 远程攻击（物理）</w:t>
      </w:r>
    </w:p>
    <w:p w14:paraId="06D00F32">
      <w:r xmlns:w="http://schemas.openxmlformats.org/wordprocessingml/2006/main">
        <w:t xml:space="preserve">[17] 附属派系</w:t>
      </w:r>
    </w:p>
    <w:p w14:paraId="19C7D93C">
      <w:r xmlns:w="http://schemas.openxmlformats.org/wordprocessingml/2006/main">
        <w:t xml:space="preserve">[18] 仙人（Soha）</w:t>
      </w:r>
    </w:p>
    <w:p w14:paraId="7630172D">
      <w:r xmlns:w="http://schemas.openxmlformats.org/wordprocessingml/2006/main">
        <w:t xml:space="preserve">[19] 特殊属性</w:t>
      </w:r>
    </w:p>
    <w:p w14:paraId="1C689566">
      <w:r xmlns:w="http://schemas.openxmlformats.org/wordprocessingml/2006/main">
        <w:t xml:space="preserve">[20] 仲夏</w:t>
      </w:r>
    </w:p>
    <w:p w14:paraId="7B95DB5D">
      <w:r xmlns:w="http://schemas.openxmlformats.org/wordprocessingml/2006/main">
        <w:t xml:space="preserve">[21] 青叶林檎</w:t>
      </w:r>
    </w:p>
    <w:p w14:paraId="6418C3DE">
      <w:r xmlns:w="http://schemas.openxmlformats.org/wordprocessingml/2006/main">
        <w:t xml:space="preserve">[22] 插图</w:t>
      </w:r>
    </w:p>
    <w:p w14:paraId="6D584C5C">
      <w:r xmlns:w="http://schemas.openxmlformats.org/wordprocessingml/2006/main">
        <w:t xml:space="preserve">[23] 饭团君</w:t>
      </w:r>
    </w:p>
    <w:p w14:paraId="432220DC">
      <w:r xmlns:w="http://schemas.openxmlformats.org/wordprocessingml/2006/main">
        <w:t xml:space="preserve">[24] SD字符</w:t>
      </w:r>
    </w:p>
    <w:p w14:paraId="2AAE7828">
      <w:r xmlns:w="http://schemas.openxmlformats.org/wordprocessingml/2006/main">
        <w:t xml:space="preserve">[25] 风味文字</w:t>
      </w:r>
    </w:p>
    <w:p w14:paraId="4FBE3444">
      <w:r xmlns:w="http://schemas.openxmlformats.org/wordprocessingml/2006/main">
        <w:t xml:space="preserve">[26] “嘿嘿嘿♪ 让我们尽情享受夏天吧♪ 队长♪” 她身着相传自宗羽的水战忍者服（羽织）。活泼的奇露卡就像一只小狗一样，即使在夏天也深爱着她的队长。顺便一提，她羽织里面穿着一件非常大胆的超迷你比基尼，将她丰满娇纵的身材紧紧包裹其中。这对于忍者来说也是必要的！大概吧……</w:t>
      </w:r>
    </w:p>
    <w:p w14:paraId="497B0093">
      <w:r xmlns:w="http://schemas.openxmlformats.org/wordprocessingml/2006/main">
        <w:t xml:space="preserve">[27] 如何获得</w:t>
      </w:r>
    </w:p>
    <w:p w14:paraId="15DA4FDB">
      <w:r xmlns:w="http://schemas.openxmlformats.org/wordprocessingml/2006/main">
        <w:t xml:space="preserve">[28] 限时扭蛋</w:t>
      </w:r>
    </w:p>
    <w:p w14:paraId="4CAEB80F">
      <w:r xmlns:w="http://schemas.openxmlformats.org/wordprocessingml/2006/main">
        <w:t xml:space="preserve">[29] 基础属性（1星）* 每增加1星+50%，5星时为1星值的3倍</w:t>
      </w:r>
    </w:p>
    <w:p w14:paraId="6A4C77C4">
      <w:r xmlns:w="http://schemas.openxmlformats.org/wordprocessingml/2006/main">
        <w:t xml:space="preserve">[30] 级</w:t>
      </w:r>
    </w:p>
    <w:p w14:paraId="4E21307E">
      <w:r xmlns:w="http://schemas.openxmlformats.org/wordprocessingml/2006/main">
        <w:t xml:space="preserve">[31] 耐力</w:t>
      </w:r>
    </w:p>
    <w:p w14:paraId="3236A768">
      <w:r xmlns:w="http://schemas.openxmlformats.org/wordprocessingml/2006/main">
        <w:t xml:space="preserve">[32] 攻击力</w:t>
      </w:r>
    </w:p>
    <w:p w14:paraId="70C4EF8E">
      <w:r xmlns:w="http://schemas.openxmlformats.org/wordprocessingml/2006/main">
        <w:t xml:space="preserve">[33] 防御能力</w:t>
      </w:r>
    </w:p>
    <w:p w14:paraId="6E5A9E3F">
      <w:r xmlns:w="http://schemas.openxmlformats.org/wordprocessingml/2006/main">
        <w:t xml:space="preserve">[34] 魔法力量</w:t>
      </w:r>
    </w:p>
    <w:p w14:paraId="6B6A713D">
      <w:r xmlns:w="http://schemas.openxmlformats.org/wordprocessingml/2006/main">
        <w:t xml:space="preserve">[35] 魔法抗性</w:t>
      </w:r>
    </w:p>
    <w:p w14:paraId="39ED4C49">
      <w:r xmlns:w="http://schemas.openxmlformats.org/wordprocessingml/2006/main">
        <w:t xml:space="preserve">[36] 详细状态</w:t>
      </w:r>
    </w:p>
    <w:p w14:paraId="5F10E7F7">
      <w:r xmlns:w="http://schemas.openxmlformats.org/wordprocessingml/2006/main">
        <w:t xml:space="preserve">[37] 准确性</w:t>
      </w:r>
    </w:p>
    <w:p w14:paraId="41968385">
      <w:r xmlns:w="http://schemas.openxmlformats.org/wordprocessingml/2006/main">
        <w:t xml:space="preserve">[38] 回避能力</w:t>
      </w:r>
    </w:p>
    <w:p w14:paraId="307A25FA">
      <w:r xmlns:w="http://schemas.openxmlformats.org/wordprocessingml/2006/main">
        <w:t xml:space="preserve">[39] 连续命中率</w:t>
      </w:r>
    </w:p>
    <w:p w14:paraId="78DCBF34">
      <w:r xmlns:w="http://schemas.openxmlformats.org/wordprocessingml/2006/main">
        <w:t xml:space="preserve">[40] 反击率</w:t>
      </w:r>
    </w:p>
    <w:p w14:paraId="0C41DB12">
      <w:r xmlns:w="http://schemas.openxmlformats.org/wordprocessingml/2006/main">
        <w:t xml:space="preserve">[41] 眩晕激活率</w:t>
      </w:r>
    </w:p>
    <w:p w14:paraId="5226FD7F">
      <w:r xmlns:w="http://schemas.openxmlformats.org/wordprocessingml/2006/main">
        <w:t xml:space="preserve">[42] 抗眩晕能力</w:t>
      </w:r>
    </w:p>
    <w:p w14:paraId="41D422C7">
      <w:r xmlns:w="http://schemas.openxmlformats.org/wordprocessingml/2006/main">
        <w:t xml:space="preserve">[43] 移动速度</w:t>
      </w:r>
    </w:p>
    <w:p w14:paraId="11414CD2">
      <w:r xmlns:w="http://schemas.openxmlformats.org/wordprocessingml/2006/main">
        <w:t xml:space="preserve">[44] 部署速度</w:t>
      </w:r>
    </w:p>
    <w:p w14:paraId="585BBD5F">
      <w:r xmlns:w="http://schemas.openxmlformats.org/wordprocessingml/2006/main">
        <w:t xml:space="preserve">[45] 行动速度</w:t>
      </w:r>
    </w:p>
    <w:p w14:paraId="73FDA1C4">
      <w:r xmlns:w="http://schemas.openxmlformats.org/wordprocessingml/2006/main">
        <w:t xml:space="preserve">[46] 特殊填充量</w:t>
      </w:r>
    </w:p>
    <w:p w14:paraId="74CC0032">
      <w:r xmlns:w="http://schemas.openxmlformats.org/wordprocessingml/2006/main">
        <w:t xml:space="preserve">[47] 特殊招式</w:t>
      </w:r>
    </w:p>
    <w:p w14:paraId="65AA1364">
      <w:r xmlns:w="http://schemas.openxmlformats.org/wordprocessingml/2006/main">
        <w:t xml:space="preserve">[48] 姓名</w:t>
      </w:r>
    </w:p>
    <w:p w14:paraId="6DB43A3B">
      <w:r xmlns:w="http://schemas.openxmlformats.org/wordprocessingml/2006/main">
        <w:t xml:space="preserve">[49] 效应</w:t>
      </w:r>
    </w:p>
    <w:p w14:paraId="34CCA03F">
      <w:r xmlns:w="http://schemas.openxmlformats.org/wordprocessingml/2006/main">
        <w:t xml:space="preserve">[50] 瓦铁乱铁光</w:t>
      </w:r>
    </w:p>
    <w:p w14:paraId="3CBF9090">
      <w:r xmlns:w="http://schemas.openxmlformats.org/wordprocessingml/2006/main">
        <w:t xml:space="preserve">[51] 对所有敌人造成双倍物理伤害。使所有友军移动速度提高25%，持续30秒。</w:t>
      </w:r>
    </w:p>
    <w:p w14:paraId="45DDE948">
      <w:r xmlns:w="http://schemas.openxmlformats.org/wordprocessingml/2006/main">
        <w:t xml:space="preserve">[52] 瓦铁乱铁光 +</w:t>
      </w:r>
    </w:p>
    <w:p w14:paraId="21ACCE73">
      <w:r xmlns:w="http://schemas.openxmlformats.org/wordprocessingml/2006/main">
        <w:t xml:space="preserve">[53] 对所有敌人造成4倍物理伤害。使所有友军移动速度提高25%，持续30秒。</w:t>
      </w:r>
    </w:p>
    <w:p w14:paraId="26487CEE">
      <w:r xmlns:w="http://schemas.openxmlformats.org/wordprocessingml/2006/main">
        <w:t xml:space="preserve">[54] 独特效果</w:t>
      </w:r>
    </w:p>
    <w:p w14:paraId="390CBCAB">
      <w:r xmlns:w="http://schemas.openxmlformats.org/wordprocessingml/2006/main">
        <w:t xml:space="preserve">[55] 姓名</w:t>
      </w:r>
    </w:p>
    <w:p w14:paraId="040B8C7E">
      <w:r xmlns:w="http://schemas.openxmlformats.org/wordprocessingml/2006/main">
        <w:t xml:space="preserve">[56] 效应</w:t>
      </w:r>
    </w:p>
    <w:p w14:paraId="4A35A214">
      <w:r xmlns:w="http://schemas.openxmlformats.org/wordprocessingml/2006/main">
        <w:t xml:space="preserve">[57] 夏日，百花盛开，花落</w:t>
      </w:r>
    </w:p>
    <w:p w14:paraId="7346D662">
      <w:r xmlns:w="http://schemas.openxmlformats.org/wordprocessingml/2006/main">
        <w:t xml:space="preserve">[58] 部署完成后，你的场上受到的攻击力增加 25%，持续 20 秒。</w:t>
      </w:r>
    </w:p>
    <w:p w14:paraId="63290A03">
      <w:r xmlns:w="http://schemas.openxmlformats.org/wordprocessingml/2006/main">
        <w:t xml:space="preserve">[59] 夏季，鲜花盛开，花瓣飘落+</w:t>
      </w:r>
    </w:p>
    <w:p w14:paraId="041F7853">
      <w:r xmlns:w="http://schemas.openxmlformats.org/wordprocessingml/2006/main">
        <w:t xml:space="preserve">[60] 部署和撤退完成后，你的队伍场上的攻击力在 20 秒内增加 25%。</w:t>
      </w:r>
    </w:p>
    <w:p w14:paraId="03A8A10D">
      <w:r xmlns:w="http://schemas.openxmlformats.org/wordprocessingml/2006/main">
        <w:t xml:space="preserve">[61] 增强图像</w:t>
      </w:r>
    </w:p>
    <w:p w14:paraId="2509D9DC">
      <w:r xmlns:w="http://schemas.openxmlformats.org/wordprocessingml/2006/main">
        <w:t xml:space="preserve">[62] 在游戏中 †</w:t>
      </w:r>
    </w:p>
    <w:p w14:paraId="4892E856">
      <w:r xmlns:w="http://schemas.openxmlformats.org/wordprocessingml/2006/main">
        <w:t xml:space="preserve">[63] 拥有闪光忍者（思维突破）技能，并能提供速度增益的范围攻击型角色。其性能相比普通版花之奇露卡略有提升。基础属性与普通版相同，攻击力依然偏低，但详细属性有所增强，眩晕触发率、部署速度和特殊技能充能量均有所提高（其余属性保持不变），使其比之前更加强大。尤其值得一提的是，其眩晕触发率高达35%，是实装时的最高值，预计在眩晕效果显著的团队副本中，它将作为突破型角色发挥积极作用。</w:t>
      </w:r>
    </w:p>
    <w:p w14:paraId="0A510D02">
      <w:r xmlns:w="http://schemas.openxmlformats.org/wordprocessingml/2006/main">
        <w:t xml:space="preserve">[64] 她特殊技能的加速效果与普通SSR版本不同，因此可以叠加使用。最初实装时，范围加速效果较为罕见，但最近这类效果变得越来越普遍，因此人们一度认为她已经稳坐热门角色之列……然而，在歼灭战活动中，范围减速效果频繁出现。截至2026年1月，夏日奇露卡是唯一一位既能使用范围攻击（在歼灭战中至关重要）又能通过特殊技能提供无条件范围加速效果的角色，因此对她的培养需求骤然激增。（即使需求增加，如果你没有她，也无能为力，因为她是限定角色。）不过，下次活动中敌人和特殊效果的阵营都会发生变化，因此这种情况不太可能再次发生。</w:t>
      </w:r>
    </w:p>
    <w:p w14:paraId="066A9E67">
      <w:r xmlns:w="http://schemas.openxmlformats.org/wordprocessingml/2006/main">
        <w:t xml:space="preserve">[65] 为全场提供25%攻击力加成的独特效果仍然相当实用。觉醒后的效果持续时间也相当可观。撤退时的效果非常便捷，即使单位未部署在战场上，而是在第六预备队待命撤退时也能触发。在突袭、歼灭战或B宇宙中火力不足时，它还可以作为最后一击。</w:t>
      </w:r>
    </w:p>
    <w:p w14:paraId="6D8D89D2">
      <w:r xmlns:w="http://schemas.openxmlformats.org/wordprocessingml/2006/main">
        <w:t xml:space="preserve">[66] 内容适用性简易评估 †</w:t>
      </w:r>
    </w:p>
    <w:p w14:paraId="07A58ED6">
      <w:r xmlns:w="http://schemas.openxmlformats.org/wordprocessingml/2006/main">
        <w:t xml:space="preserve">[67] 合适的内容、推荐的装备示例、角色发展目标等。</w:t>
      </w:r>
    </w:p>
    <w:p w14:paraId="07C857BC">
      <w:r xmlns:w="http://schemas.openxmlformats.org/wordprocessingml/2006/main">
        <w:t xml:space="preserve">[68] 兼容内容</w:t>
      </w:r>
    </w:p>
    <w:p w14:paraId="5F1100CB">
      <w:r xmlns:w="http://schemas.openxmlformats.org/wordprocessingml/2006/main">
        <w:t xml:space="preserve">[69] 能力倾向</w:t>
      </w:r>
    </w:p>
    <w:p w14:paraId="038258F0">
      <w:r xmlns:w="http://schemas.openxmlformats.org/wordprocessingml/2006/main">
        <w:t xml:space="preserve">[70] 简短评论</w:t>
      </w:r>
    </w:p>
    <w:p w14:paraId="47077831">
      <w:r xmlns:w="http://schemas.openxmlformats.org/wordprocessingml/2006/main">
        <w:t xml:space="preserve">[71] 主线任务 事件任务</w:t>
      </w:r>
    </w:p>
    <w:p w14:paraId="19C26D60">
      <w:r xmlns:w="http://schemas.openxmlformats.org/wordprocessingml/2006/main">
        <w:t xml:space="preserve">[72] 可以毫无问题地执行</w:t>
      </w:r>
    </w:p>
    <w:p w14:paraId="696220CD">
      <w:r xmlns:w="http://schemas.openxmlformats.org/wordprocessingml/2006/main">
        <w:t xml:space="preserve">[73] 突袭战</w:t>
      </w:r>
    </w:p>
    <w:p w14:paraId="01930B26">
      <w:r xmlns:w="http://schemas.openxmlformats.org/wordprocessingml/2006/main">
        <w:t xml:space="preserve">[74] 虽然他不适合进行范围性特殊攻击，但他的特殊招式和独特能力都很出色，而且他还可以为 BREAK 提供支持。</w:t>
      </w:r>
    </w:p>
    <w:p w14:paraId="7A58A039">
      <w:r xmlns:w="http://schemas.openxmlformats.org/wordprocessingml/2006/main">
        <w:t xml:space="preserve">[75] 湮灭</w:t>
      </w:r>
    </w:p>
    <w:p w14:paraId="371D0BA8">
      <w:r xmlns:w="http://schemas.openxmlformats.org/wordprocessingml/2006/main">
        <w:t xml:space="preserve">[76] 范围特殊攻击适合歼灭战，速度提升效果对付炮塔很有效。即使不投入战斗，撤退效果也很方便（装备示例见下文）。</w:t>
      </w:r>
    </w:p>
    <w:p w14:paraId="20417DC4">
      <w:r xmlns:w="http://schemas.openxmlformats.org/wordprocessingml/2006/main">
        <w:t xml:space="preserve">[77] B宇宙</w:t>
      </w:r>
    </w:p>
    <w:p w14:paraId="103F5260">
      <w:r xmlns:w="http://schemas.openxmlformats.org/wordprocessingml/2006/main">
        <w:t xml:space="preserve">[78] 有时用于获得特殊能力。</w:t>
      </w:r>
    </w:p>
    <w:p w14:paraId="11684208">
      <w:r xmlns:w="http://schemas.openxmlformats.org/wordprocessingml/2006/main">
        <w:t xml:space="preserve">[79] 能力评估指标</w:t>
      </w:r>
    </w:p>
    <w:p w14:paraId="7FD4A663">
      <w:r xmlns:w="http://schemas.openxmlformats.org/wordprocessingml/2006/main">
        <w:t xml:space="preserve">[80] ◎：优秀内容。最有可能发挥出色。○：合适内容。有较高发挥潜力。△：一般。需要一些技巧才能发挥良好，但选择理由不多。×：不合适内容。由于与内容规则、游戏系统、难度等级等不兼容，难以发挥出色。*2014年3月更新</w:t>
      </w:r>
    </w:p>
    <w:p w14:paraId="06B22670">
      <w:r xmlns:w="http://schemas.openxmlformats.org/wordprocessingml/2006/main">
        <w:t xml:space="preserve">[81] 湮灭</w:t>
      </w:r>
    </w:p>
    <w:p w14:paraId="7720AB9A">
      <w:r xmlns:w="http://schemas.openxmlformats.org/wordprocessingml/2006/main">
        <w:t xml:space="preserve">[82] 推荐设备示例</w:t>
      </w:r>
    </w:p>
    <w:p w14:paraId="62F26D1A">
      <w:r xmlns:w="http://schemas.openxmlformats.org/wordprocessingml/2006/main">
        <w:t xml:space="preserve">[83] 主要设备</w:t>
      </w:r>
    </w:p>
    <w:p w14:paraId="57BC9AB0">
      <w:r xmlns:w="http://schemas.openxmlformats.org/wordprocessingml/2006/main">
        <w:t xml:space="preserve">[84] 子设备</w:t>
      </w:r>
    </w:p>
    <w:p w14:paraId="63A11118">
      <w:r xmlns:w="http://schemas.openxmlformats.org/wordprocessingml/2006/main">
        <w:t xml:space="preserve">[85] 一件令人愉悦的物品</w:t>
      </w:r>
    </w:p>
    <w:p w14:paraId="390AD974">
      <w:r xmlns:w="http://schemas.openxmlformats.org/wordprocessingml/2006/main">
        <w:t xml:space="preserve">[86] 突袭</w:t>
      </w:r>
    </w:p>
    <w:p w14:paraId="1C227095">
      <w:r xmlns:w="http://schemas.openxmlformats.org/wordprocessingml/2006/main">
        <w:t xml:space="preserve">[87] 发展目标</w:t>
      </w:r>
    </w:p>
    <w:p w14:paraId="063EF40A">
      <w:r xmlns:w="http://schemas.openxmlformats.org/wordprocessingml/2006/main">
        <w:t xml:space="preserve">[88] 突破极限</w:t>
      </w:r>
    </w:p>
    <w:p w14:paraId="42C52BC1">
      <w:r xmlns:w="http://schemas.openxmlformats.org/wordprocessingml/2006/main">
        <w:t xml:space="preserve">[89] 致命觉醒</w:t>
      </w:r>
    </w:p>
    <w:p w14:paraId="036EA1EE">
      <w:r xmlns:w="http://schemas.openxmlformats.org/wordprocessingml/2006/main">
        <w:t xml:space="preserve">[90] 独特的觉醒</w:t>
      </w:r>
    </w:p>
    <w:p w14:paraId="19DD3C73">
      <w:r xmlns:w="http://schemas.openxmlformats.org/wordprocessingml/2006/main">
        <w:t xml:space="preserve">[91] 行动速度</w:t>
      </w:r>
    </w:p>
    <w:p w14:paraId="2C70BADD">
      <w:r xmlns:w="http://schemas.openxmlformats.org/wordprocessingml/2006/main">
        <w:t xml:space="preserve">[92] 特别收费</w:t>
      </w:r>
    </w:p>
    <w:p w14:paraId="4BBB74B4">
      <w:r xmlns:w="http://schemas.openxmlformats.org/wordprocessingml/2006/main">
        <w:t xml:space="preserve">[93] 其他</w:t>
      </w:r>
    </w:p>
    <w:p w14:paraId="15007AD8">
      <w:r xmlns:w="http://schemas.openxmlformats.org/wordprocessingml/2006/main">
        <w:t xml:space="preserve">[94] 培训费用</w:t>
      </w:r>
    </w:p>
    <w:p w14:paraId="53B3BCE0">
      <w:r xmlns:w="http://schemas.openxmlformats.org/wordprocessingml/2006/main">
        <w:t xml:space="preserve">[95] 3.1 秒 9 次</w:t>
      </w:r>
    </w:p>
    <w:p w14:paraId="734CFADA">
      <w:r xmlns:w="http://schemas.openxmlformats.org/wordprocessingml/2006/main">
        <w:t xml:space="preserve">[96] 14.9% 8次</w:t>
      </w:r>
    </w:p>
    <w:p w14:paraId="408E15D0">
      <w:r xmlns:w="http://schemas.openxmlformats.org/wordprocessingml/2006/main">
        <w:t xml:space="preserve">[97] 备注</w:t>
      </w:r>
    </w:p>
    <w:p w14:paraId="62A5D45F">
      <w:r xmlns:w="http://schemas.openxmlformats.org/wordprocessingml/2006/main">
        <w:t xml:space="preserve">[98] 如果你无法准备一个能用普通攻击瞬间击杀弱小敌人的增益效果，那就没必要这么做。如果体力不足，就切换到[技能名称]。根据敌人类型切换[技能名称]。在与炮塔战斗时，在大型首领出现且减速效果激活后使用终极技能（至关重要）。</w:t>
      </w:r>
    </w:p>
    <w:p w14:paraId="16B32C13">
      <w:r xmlns:w="http://schemas.openxmlformats.org/wordprocessingml/2006/main">
        <w:t xml:space="preserve">[99] *2016年3月更新</w:t>
      </w:r>
    </w:p>
    <w:p w14:paraId="5C04EA5C">
      <w:r xmlns:w="http://schemas.openxmlformats.org/wordprocessingml/2006/main">
        <w:t xml:space="preserve">[100] 备选版本 †</w:t>
      </w:r>
    </w:p>
    <w:p w14:paraId="6E300786">
      <w:r xmlns:w="http://schemas.openxmlformats.org/wordprocessingml/2006/main">
        <w:t xml:space="preserve">[101] 花奇尔卡</w:t>
      </w:r>
    </w:p>
    <w:p w14:paraId="3529F311">
      <w:r xmlns:w="http://schemas.openxmlformats.org/wordprocessingml/2006/main">
        <w:t xml:space="preserve">[102] 仲夏奇鲁卡</w:t>
      </w:r>
    </w:p>
    <w:p w14:paraId="3D94C8EE">
      <w:r xmlns:w="http://schemas.openxmlformats.org/wordprocessingml/2006/main">
        <w:t xml:space="preserve">[103] 超能力闪光忍者奇鲁卡</w:t>
      </w:r>
    </w:p>
    <w:p w14:paraId="6C8351AA">
      <w:r xmlns:w="http://schemas.openxmlformats.org/wordprocessingml/2006/main">
        <w:t xml:space="preserve">[104] 琐事 †</w:t>
      </w:r>
    </w:p>
    <w:p w14:paraId="6347F0CE">
      <w:r xmlns:w="http://schemas.openxmlformats.org/wordprocessingml/2006/main">
        <w:t xml:space="preserve">[105] 奇露卡在第二次人气投票中排名第十。虽然有一个角色与她相同，但她是唯一一位从前作主角和限定SSR角色中脱颖而出，进入前十的角色，因为她是在《超级高校战争》中首次登场的，并且是永久SSR角色。</w:t>
      </w:r>
    </w:p>
    <w:p w14:paraId="00666C02">
      <w:r xmlns:w="http://schemas.openxmlformats.org/wordprocessingml/2006/main">
        <w:t xml:space="preserve">[106] 官方推特账号简介 †</w:t>
      </w:r>
    </w:p>
    <w:p w14:paraId="7AE8307B">
      <w:r xmlns:w="http://schemas.openxmlformats.org/wordprocessingml/2006/main">
        <w:t xml:space="preserve">[107] 人物介绍</w:t>
      </w:r>
    </w:p>
    <w:p w14:paraId="7E89E96F">
      <w:r xmlns:w="http://schemas.openxmlformats.org/wordprocessingml/2006/main">
        <w:t xml:space="preserve">[108] 评论表 †</w:t>
      </w:r>
    </w:p>
    <w:p w14:paraId="6BE839D0">
      <w:r xmlns:w="http://schemas.openxmlformats.org/wordprocessingml/2006/main">
        <w:t xml:space="preserve">[109] 点击打开历史日志列表</w:t>
      </w:r>
    </w:p>
    <w:p w14:paraId="6559DF57">
      <w:r xmlns:w="http://schemas.openxmlformats.org/wordprocessingml/2006/main">
        <w:t xml:space="preserve">[110] 末尾的数字越小，日志越旧。</w:t>
      </w:r>
    </w:p>
    <w:p w14:paraId="66723130">
      <w:r xmlns:w="http://schemas.openxmlformats.org/wordprocessingml/2006/main">
        <w:t xml:space="preserve">[111] 'Comments/Midsummer Chiruka/' 没有子页面。</w:t>
      </w:r>
    </w:p>
    <w:p w14:paraId="064D9C86">
      <w:r xmlns:w="http://schemas.openxmlformats.org/wordprocessingml/2006/main">
        <w:t xml:space="preserve">[112] 这是包括奇露卡本人在内，无人能够超越的——[0YcpVwgKFnE] 2022-08-11 (周四) 16:59:37</w:t>
      </w:r>
    </w:p>
    <w:p w14:paraId="1D05331F">
      <w:r xmlns:w="http://schemas.openxmlformats.org/wordprocessingml/2006/main">
        <w:t xml:space="preserve">[113] 这次活动剧情真的太沉重了…… 奇露卡作为女主角很不错 -- [4Vh9amS5N8o] 2022-08-11 (周四) 18:39:56</w:t>
      </w:r>
    </w:p>
    <w:p w14:paraId="1B57521C">
      <w:r xmlns:w="http://schemas.openxmlformats.org/wordprocessingml/2006/main">
        <w:t xml:space="preserve">[114] 我同意。很高兴看到奇露卡如此珍惜雪、月、花之间的联系…… -- [62rTW.C4U5I] 2022-08-11 (周四) 18:06:33</w:t>
      </w:r>
    </w:p>
    <w:p w14:paraId="44871EB9">
      <w:r xmlns:w="http://schemas.openxmlformats.org/wordprocessingml/2006/main">
        <w:t xml:space="preserve">[115] 我一开始以为是日光束（太阳），因为她手里拿着向日葵。再仔细一看，其实天色已经暗了。——[Ih7ECnMD/Ro] 2022-08-11 (周四) 18:19:44</w:t>
      </w:r>
    </w:p>
    <w:p w14:paraId="6CEACC4E">
      <w:r xmlns:w="http://schemas.openxmlformats.org/wordprocessingml/2006/main">
        <w:t xml:space="preserve">[116] 我体内的时贞已经突破了那道屏障——[CGQk.n54dwc] 2022-08-12 (周五) 11:11:22</w:t>
      </w:r>
    </w:p>
    <w:p w14:paraId="2636392F">
      <w:r xmlns:w="http://schemas.openxmlformats.org/wordprocessingml/2006/main">
        <w:t xml:space="preserve">[117] Death Friend -- [hEXMk9DucpQ] 2022-08-11 (周四) 19:05:03</w:t>
      </w:r>
    </w:p>
    <w:p w14:paraId="31B69E45">
      <w:r xmlns:w="http://schemas.openxmlformats.org/wordprocessingml/2006/main">
        <w:t xml:space="preserve">[118] 我只是反复重复事件结局来提高我的忍耐力——[hEXMk9DucpQ] 2022-08-12 (周五) 21:02:43</w:t>
      </w:r>
    </w:p>
    <w:p w14:paraId="3CD6A9DD">
      <w:r xmlns:w="http://schemas.openxmlformats.org/wordprocessingml/2006/main">
        <w:t xml:space="preserve">[119] 你也应该成为 Chiruka 的粉丝！如果我们现在做个投票，她排名应该会很高——[Ih7ECnMD/Ro] 2022-08-12 (周五) 21:43:02</w:t>
      </w:r>
    </w:p>
    <w:p w14:paraId="473E30EF">
      <w:r xmlns:w="http://schemas.openxmlformats.org/wordprocessingml/2006/main">
        <w:t xml:space="preserve">[120] Chiruka-chan 只参加了一个活动就荣登我个人排名榜首。看完故事后半部分后，我满脑子想的都是无论如何都要欢迎她。——[yquFsEV3ylg] 2022-08-14 (周日) 03:47:57</w:t>
      </w:r>
    </w:p>
    <w:p w14:paraId="72C15F5F">
      <w:r xmlns:w="http://schemas.openxmlformats.org/wordprocessingml/2006/main">
        <w:t xml:space="preserve">[121] 正如奇露卡的名字所示，她死了…… -- [EQiiTzDUrGE] 2022-08-14 (周日) 14:48:46</w:t>
      </w:r>
    </w:p>
    <w:p w14:paraId="2653C053">
      <w:r xmlns:w="http://schemas.openxmlformats.org/wordprocessingml/2006/main">
        <w:t xml:space="preserve">[122] 全部都用上，就算抽不到奇露卡，限定版也永远不会…… -- [fbZ9.ASSPgw] 2022-08-17 (周三) 16:52:54</w:t>
      </w:r>
    </w:p>
    <w:p w14:paraId="1D86940B">
      <w:r xmlns:w="http://schemas.openxmlformats.org/wordprocessingml/2006/main">
        <w:t xml:space="preserve">[123] 难道只有我一个人觉得这个轶事看起来像是在和 Takatantan 重叠吗？ -- [ED8kiBHI.VE] 2022-08-14 (周日) 16:29:38</w:t>
      </w:r>
    </w:p>
    <w:p w14:paraId="7CA46715">
      <w:r xmlns:w="http://schemas.openxmlformats.org/wordprocessingml/2006/main">
        <w:t xml:space="preserve">[124] Chiruka太勇敢了，我好久没哭了，这次哭得眼泪都出来了。Chiruka的角色故事，在活动剧情结束后才能看到，真是太残酷了…… -- [36zOY5T5E1I] 2022-08-14 (周日) 23:36:17</w:t>
      </w:r>
    </w:p>
    <w:p w14:paraId="5395B5C6">
      <w:r xmlns:w="http://schemas.openxmlformats.org/wordprocessingml/2006/main">
        <w:t xml:space="preserve">[125] 如果我们现在搞个民意调查，结果可能会很疯狂……不过，搞一下也没什么不好，你知道吗？——[s6D1YThCQDE] 2022-08-15 (周一) 07:45:41</w:t>
      </w:r>
    </w:p>
    <w:p w14:paraId="6FD52A98">
      <w:r xmlns:w="http://schemas.openxmlformats.org/wordprocessingml/2006/main">
        <w:t xml:space="preserve">[126] 我其实想娶她……我无法满足于社交游戏中那种优柔寡断的关系……无论是走一条正义永存、我们一路调情的真爱路线，还是让她彻底堕入邪恶和情欲的深渊，都会非常有趣。——[ob9.Cab5cB6] 2022-08-15 (周一) 21:17:07</w:t>
      </w:r>
    </w:p>
    <w:p w14:paraId="317B806E">
      <w:r xmlns:w="http://schemas.openxmlformats.org/wordprocessingml/2006/main">
        <w:t xml:space="preserve">[127] 与明里的关系结束得相当突然，而阿祖尔是她的恩人。由乃就像母亲一样，所以奇露卡突然在争夺女主角的竞争中领先。——[fQyxEqO7PZc] 2022-08-18 (周四) 00:55:47</w:t>
      </w:r>
    </w:p>
    <w:p w14:paraId="4D804982">
      <w:r xmlns:w="http://schemas.openxmlformats.org/wordprocessingml/2006/main">
        <w:t xml:space="preserve">[128] 我心都碎了。还好是在扭蛋期间看的这篇故事。 -- [KtEb4bxLeU6] 2022-08-16 (周二) 09:48:06</w:t>
      </w:r>
    </w:p>
    <w:p w14:paraId="1786F3B4">
      <w:r xmlns:w="http://schemas.openxmlformats.org/wordprocessingml/2006/main">
        <w:t xml:space="preserve">[129] 我攒了好久的钱想买，结果没买到，只好把花苞用掉了。再见了，花苞，为了我还没见过的治疗师…… -- [qtkQ1xC8frk] 2022-08-16 (周二) 16:16:43</w:t>
      </w:r>
    </w:p>
    <w:p w14:paraId="0BA07C4B">
      <w:r xmlns:w="http://schemas.openxmlformats.org/wordprocessingml/2006/main">
        <w:t xml:space="preserve">[130] 花了整整两天时间研究这个故事，我终于明白了。我一点也不后悔。——[kndErfD6dsA] 2022-08-16 (周二) 23:58:15</w:t>
      </w:r>
    </w:p>
    <w:p w14:paraId="12932E73">
      <w:r xmlns:w="http://schemas.openxmlformats.org/wordprocessingml/2006/main">
        <w:t xml:space="preserve">[131] 最后我用准备好的纸巾擦了擦眼泪，然后又用同一张纸巾把它掏了出来…… -- [26IThUoQUf6] 2022-08-18 (周四) 07:04:45</w:t>
      </w:r>
    </w:p>
    <w:p w14:paraId="1D1373A7">
      <w:r xmlns:w="http://schemas.openxmlformats.org/wordprocessingml/2006/main">
        <w:t xml:space="preserve">[132] 我好久没完整地读过活动剧情了，这可是我平时很少做的事。而且我在读活动剧情之前就抽到了夏日奇露卡。今天终于读完了她的角色剧情……这不公平。奇露卡好可爱。她有点胖，不过这种胖感很棒。符合剧情设定。对了，我还没撸过呢（笑）——[jSvw3d8gMIk] 2022-08-20 (周六) 12:24:01</w:t>
      </w:r>
    </w:p>
    <w:p w14:paraId="3FE36622">
      <w:r xmlns:w="http://schemas.openxmlformats.org/wordprocessingml/2006/main">
        <w:t xml:space="preserve">[133] 为什么我没在Chiruka扭蛋期间看这篇故事呢……？当时有卡池，我肯定能抽到她的……唉…… -- [Clk16gCkRh6] 2022-08-21 (周日) 21:31:07</w:t>
      </w:r>
    </w:p>
    <w:p w14:paraId="3BA30C55">
      <w:r xmlns:w="http://schemas.openxmlformats.org/wordprocessingml/2006/main">
        <w:t xml:space="preserve">[134] 我想了解更多关于高宗殉职时的状态……！虽然剧情一带而过，但他毕竟是高宗的叔叔和未来的师父，所以处境非常危险，或许发生了什么可怕的事情，又或许他出于身为七闪光之一的自尊心而有所保留。此外，这个设定本可以更加宽容一些…… -- [ZZWfVjkwVvM] 2022-08-31 (周三) 21:06:54</w:t>
      </w:r>
    </w:p>
    <w:p w14:paraId="742B39D4">
      <w:r xmlns:w="http://schemas.openxmlformats.org/wordprocessingml/2006/main">
        <w:t xml:space="preserve">[135] 但这个女孩总是被迫和一些令人作呕的胖子生孩子——[3rb7LbBZHxQ] 2022-09-05 (星期一) 17:33:10</w:t>
      </w:r>
    </w:p>
    <w:p w14:paraId="53EB5463">
      <w:r xmlns:w="http://schemas.openxmlformats.org/wordprocessingml/2006/main">
        <w:t xml:space="preserve">[136] 失败的画面确实很有吸引力，但是那个画廊挡路了！虽然那是超光篇的原场景，所以有点难以避免，但上次琪露诺那边人也很多，所以我这次还是希望不要在公共场合。——[dwQHi3At.9s] 2022-09-17 (周六) 02:02:48</w:t>
      </w:r>
    </w:p>
    <w:p w14:paraId="5E82A59A">
      <w:r xmlns:w="http://schemas.openxmlformats.org/wordprocessingml/2006/main">
        <w:t xml:space="preserve">[137] ←使用棋盘前请务必阅读规则。</w:t>
      </w:r>
    </w:p>
    <w:p w14:paraId="0BCF793E">
      <w:r xmlns:w="http://schemas.openxmlformats.org/wordprocessingml/2006/main">
        <w:t xml:space="preserve">[138] 关于规则 †</w:t>
      </w:r>
    </w:p>
    <w:p w14:paraId="639D136F">
      <w:r xmlns:w="http://schemas.openxmlformats.org/wordprocessingml/2006/main">
        <w:t xml:space="preserve">[139] 请不要抱怨或批评页面编辑者。如果您对其他人的编辑有意见，请通过“提供替代方案”或“自行编辑”的方式进行建设性沟通。</w:t>
      </w:r>
    </w:p>
    <w:p w14:paraId="4463008C">
      <w:r xmlns:w="http://schemas.openxmlformats.org/wordprocessingml/2006/main">
        <w:t xml:space="preserve">[140] 不要发布个人网站或其他禁止未经授权链接的网站的网址。</w:t>
      </w:r>
    </w:p>
    <w:p w14:paraId="7A1E34C4">
      <w:r xmlns:w="http://schemas.openxmlformats.org/wordprocessingml/2006/main">
        <w:t xml:space="preserve">[141] 关于违反规则的帖子 †</w:t>
      </w:r>
    </w:p>
    <w:p w14:paraId="5122FE4C">
      <w:r xmlns:w="http://schemas.openxmlformats.org/wordprocessingml/2006/main">
        <w:t xml:space="preserve">[142] 禁止发布以下类型的帖子，因为它们容易造成干扰。</w:t>
      </w:r>
    </w:p>
    <w:p w14:paraId="55FDFDF4">
      <w:r xmlns:w="http://schemas.openxmlformats.org/wordprocessingml/2006/main">
        <w:t xml:space="preserve">[143]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6D6D28B">
      <w:r xmlns:w="http://schemas.openxmlformats.org/wordprocessingml/2006/main">
        <w:t xml:space="preserve">[144] 其他包括使用此维基的人、官方管理员、艺术家、配音演员、现实生活中的个人以及 Twitter 用户等团体。</w:t>
      </w:r>
    </w:p>
    <w:p w14:paraId="40853D93">
      <w:r xmlns:w="http://schemas.openxmlformats.org/wordprocessingml/2006/main">
        <w:t xml:space="preserve">[145] 关于向管理层提交的帖子，我们容忍可以解释为用户反馈的评论，例如“我希望他们改进这一点”、“我希望他们尽快修复错误”和“维护时间太长了”，但我们不容忍使用辱骂性语言贬低管理层。</w:t>
      </w:r>
    </w:p>
    <w:p w14:paraId="45C02697">
      <w:r xmlns:w="http://schemas.openxmlformats.org/wordprocessingml/2006/main">
        <w:t xml:space="preserve">[146] 将讨论和意见交流视为“诽谤或对抗他人”是错误的。然而，在讨论或意见交流中使用辱骂性语言、贬低他人、挑衅他人或在缺乏明确证据的情况下发表言论，都是违法行为。说话时务必注意自己的言辞。</w:t>
      </w:r>
    </w:p>
    <w:p w14:paraId="43555E25">
      <w:r xmlns:w="http://schemas.openxmlformats.org/wordprocessingml/2006/main">
        <w:t xml:space="preserve">[147] 攻击性评论包括使用“做这个”或“做那个”等强硬命令、“使用粗俗语言”、“采取居高临下的态度”或“挑衅”。</w:t>
      </w:r>
    </w:p>
    <w:p w14:paraId="2EDB192F">
      <w:r xmlns:w="http://schemas.openxmlformats.org/wordprocessingml/2006/main">
        <w:t xml:space="preserve">[148] 禁止发布冒犯现有玩家的帖子，例如“还有人玩这个游戏吗？”或“这游戏已经凉了”。这并不意味着您完全不能发表任何负面言论，而是指那些超出单纯负面评价范围，构成诽谤或诋毁的帖子将被禁止发布。</w:t>
      </w:r>
    </w:p>
    <w:p w14:paraId="4DDB73E2">
      <w:r xmlns:w="http://schemas.openxmlformats.org/wordprocessingml/2006/main">
        <w:t xml:space="preserve">[149] 公开羞辱他人，包括泄露他人的游戏内名称或UID</w:t>
      </w:r>
    </w:p>
    <w:p w14:paraId="7DF239E1">
      <w:r xmlns:w="http://schemas.openxmlformats.org/wordprocessingml/2006/main">
        <w:t xml:space="preserve">[150] 但是，分享有助于游戏攻略的信息和视频是允许的。</w:t>
      </w:r>
    </w:p>
    <w:p w14:paraId="2E9FEE4F">
      <w:r xmlns:w="http://schemas.openxmlformats.org/wordprocessingml/2006/main">
        <w:t xml:space="preserve">[151] 参考其他应用程序</w:t>
      </w:r>
    </w:p>
    <w:p w14:paraId="2D0DC9F0">
      <w:r xmlns:w="http://schemas.openxmlformats.org/wordprocessingml/2006/main">
        <w:t xml:space="preserve">[152] 在多个论坛上多次发帖</w:t>
      </w:r>
    </w:p>
    <w:p w14:paraId="5C53B6ED">
      <w:r xmlns:w="http://schemas.openxmlformats.org/wordprocessingml/2006/main">
        <w:t xml:space="preserve">[153] 由一串无意义字符组成的文字</w:t>
      </w:r>
    </w:p>
    <w:p w14:paraId="19F93488">
      <w:r xmlns:w="http://schemas.openxmlformats.org/wordprocessingml/2006/main">
        <w:t xml:space="preserve">[154] 关于作弊和利用漏洞的帖子</w:t>
      </w:r>
    </w:p>
    <w:p w14:paraId="52E2827F">
      <w:r xmlns:w="http://schemas.openxmlformats.org/wordprocessingml/2006/main">
        <w:t xml:space="preserve">[155] 最好的办法是忽略违反规则的帖子。上钩或反驳只会让事情变得更糟。</w:t>
      </w:r>
    </w:p>
    <w:p w14:paraId="6B1D847B">
      <w:r xmlns:w="http://schemas.openxmlformats.org/wordprocessingml/2006/main">
        <w:t xml:space="preserve">[156] *在上述规则中，“诽谤”指的是在没有客观证据的情况下诋毁和贬低他人。将所有批评性文章都归为“诽谤”是不正确的，所以请务必谨慎。</w:t>
      </w:r>
    </w:p>
    <w:p w14:paraId="60EE1F30">
      <w:r xmlns:w="http://schemas.openxmlformats.org/wordprocessingml/2006/main">
        <w:t xml:space="preserve">[157] 关于修改和删除发帖日志 †</w:t>
      </w:r>
    </w:p>
    <w:p w14:paraId="54973F5A">
      <w:r xmlns:w="http://schemas.openxmlformats.org/wordprocessingml/2006/main">
        <w:t xml:space="preserve">[158] 但是，允许更正印刷错误、遗漏和字体颜色。（他人出于善意所做的更正也允许。）</w:t>
      </w:r>
    </w:p>
    <w:p w14:paraId="73E56678">
      <w:r xmlns:w="http://schemas.openxmlformats.org/wordprocessingml/2006/main">
        <w:t xml:space="preserve">[159] 作为例外情况，您可以删除自己的帖子，但事后必须向管理员报告。此外，删除时，请将整个评论替换为以下文本，而不是完全删除：&amp;color(#ff0000){''发帖人已删除''};</w:t>
      </w:r>
    </w:p>
    <w:p w14:paraId="5FF961D4">
      <w:r xmlns:w="http://schemas.openxmlformats.org/wordprocessingml/2006/main">
        <w:t xml:space="preserve">[160] 关于评论违反规则的帖子 †</w:t>
      </w:r>
    </w:p>
    <w:p w14:paraId="45D6B882">
      <w:r xmlns:w="http://schemas.openxmlformats.org/wordprocessingml/2006/main">
        <w:t xml:space="preserve">[161] 您可以自行注释掉上述任何违反规则的评论，无需管理员许可。但是，如果您注释掉了某条评论，请务必在“违规举报公告板”上进行举报。举报时请使用“违规举报公告板”上的模板。</w:t>
      </w:r>
    </w:p>
    <w:p w14:paraId="2EED49EC">
      <w:r xmlns:w="http://schemas.openxmlformats.org/wordprocessingml/2006/main">
        <w:t xml:space="preserve">[162] 在 CO 举报公告板上被评论删除而未进行举报的帖子将被恢复，而评论删除帖子的人将受到处罚。</w:t>
      </w:r>
    </w:p>
    <w:p w14:paraId="07A556D0">
      <w:r xmlns:w="http://schemas.openxmlformats.org/wordprocessingml/2006/main">
        <w:t xml:space="preserve">[163] 如果您反复向 CO 举报公告板举报不违反规则的帖子，我们将认为您是自私的，并将对您实施发帖和编辑限制。</w:t>
      </w:r>
    </w:p>
    <w:p w14:paraId="5AE41197">
      <w:r xmlns:w="http://schemas.openxmlformats.org/wordprocessingml/2006/main">
        <w:t xml:space="preserve">[164] 管理员可酌情恢复 CO 报告公告板上不违反规则的报告。</w:t>
      </w:r>
    </w:p>
    <w:p w14:paraId="6C6C1506">
      <w:r xmlns:w="http://schemas.openxmlformats.org/wordprocessingml/2006/main">
        <w:t xml:space="preserve">[165] 我们再次要求您不要评论那些并未违反规则的评论。（例如，诸如“虽然不违反规则，但显然是在钓鱼”、“恶作剧”或“评论整个帖子”之类的主观判断。）</w:t>
      </w:r>
    </w:p>
    <w:p w14:paraId="6D5C32DA">
      <w:r xmlns:w="http://schemas.openxmlformats.org/wordprocessingml/2006/main">
        <w:t xml:space="preserve">[166] 关于不违反规则但“冒犯性”的帖子 †</w:t>
      </w:r>
    </w:p>
    <w:p w14:paraId="01D3C10F">
      <w:r xmlns:w="http://schemas.openxmlformats.org/wordprocessingml/2006/main">
        <w:t xml:space="preserve">[167] 即使帖子内容具有冒犯性，除非违反版规，否则不会被删除。由于每个人对冒犯性的接受程度不同，请使用 NGID 功能隐藏评论，而不是争论或恶意挑衅。</w:t>
      </w:r>
    </w:p>
    <w:p w14:paraId="75EBDD8E">
      <w:r xmlns:w="http://schemas.openxmlformats.org/wordprocessingml/2006/main">
        <w:t xml:space="preserve">[168] 挑衅难道不是一种违规行为吗？†</w:t>
      </w:r>
    </w:p>
    <w:p w14:paraId="4F2B1B63">
      <w:r xmlns:w="http://schemas.openxmlformats.org/wordprocessingml/2006/main">
        <w:t xml:space="preserve">[169] 每个人对“煽动性言论”的定义都大相径庭，因此我们不认为这是违规行为。如果您认为某条评论具有煽动性，请使用 NGID 功能将其隐藏。</w:t>
      </w:r>
    </w:p>
    <w:p w14:paraId="695A5D23">
      <w:r xmlns:w="http://schemas.openxmlformats.org/wordprocessingml/2006/main">
        <w:t xml:space="preserve">[170] 抱怨难道不算违法吗？†</w:t>
      </w:r>
    </w:p>
    <w:p w14:paraId="7375D10B">
      <w:r xmlns:w="http://schemas.openxmlformats.org/wordprocessingml/2006/main">
        <w:t xml:space="preserve">[171] 一般而言，抱怨本身并不构成违规。但是，针对本作品的负面宣传、诽谤、辱骂性语言以及超出抱怨范围的对抗性言论均构成违规。如果您认为抱怨内容冒犯了您，请使用 NGID 功能隐藏相关评论。</w:t>
      </w:r>
    </w:p>
    <w:p w14:paraId="2AD45697">
      <w:r xmlns:w="http://schemas.openxmlformats.org/wordprocessingml/2006/main">
        <w:t xml:space="preserve">[172] 如果您不确定某个帖子是否违反规则，该怎么办？ †</w:t>
      </w:r>
    </w:p>
    <w:p w14:paraId="54BC7BD8">
      <w:r xmlns:w="http://schemas.openxmlformats.org/wordprocessingml/2006/main">
        <w:t xml:space="preserve">[173] 有些帖子内容含糊不清，难以判断是否违规。评论删除这类含糊不清的帖子可能会导致问题，所以请不要评论删除，而是使用 NGID 功能将评论隐藏起来。</w:t>
      </w:r>
    </w:p>
    <w:p w14:paraId="05486FF0">
      <w:r xmlns:w="http://schemas.openxmlformats.org/wordprocessingml/2006/main">
        <w:t xml:space="preserve">[174] 对屡犯者的处罚 †</w:t>
      </w:r>
    </w:p>
    <w:p w14:paraId="022A3278">
      <w:r xmlns:w="http://schemas.openxmlformats.org/wordprocessingml/2006/main">
        <w:t xml:space="preserve">[175] 屡次违反规则或发布特别恶意的帖子，管理员可酌情予以处罚，例如“禁止访问”或“限制发帖”。</w:t>
      </w:r>
    </w:p>
    <w:p w14:paraId="1642E515">
      <w:r xmlns:w="http://schemas.openxmlformats.org/wordprocessingml/2006/main">
        <w:t xml:space="preserve">[176] 如果您对进一步改进有任何建议，请通过 Wiki 管理公告板与我们联系。</w:t>
      </w:r>
    </w:p>
    <w:p w14:paraId="4CB49930"/>
    <w:p w14:paraId="0EA71534">
      <w:r xmlns:w="http://schemas.openxmlformats.org/wordprocessingml/2006/main">
        <w:rPr>
          <w:b/>
        </w:rPr>
        <w:t xml:space="preserve">A215</w:t>
      </w:r>
    </w:p>
    <w:p w14:paraId="0C0E7569">
      <w:r xmlns:w="http://schemas.openxmlformats.org/wordprocessingml/2006/main">
        <w:t xml:space="preserve">[0] 索引：所有角色 | SSR 角色 | SR 角色 | R 角色</w:t>
      </w:r>
    </w:p>
    <w:p w14:paraId="164EB7E7">
      <w:r xmlns:w="http://schemas.openxmlformats.org/wordprocessingml/2006/main">
        <w:t xml:space="preserve">[1] 基本信息</w:t>
      </w:r>
    </w:p>
    <w:p w14:paraId="0C28E7DC">
      <w:r xmlns:w="http://schemas.openxmlformats.org/wordprocessingml/2006/main">
        <w:t xml:space="preserve">[2] 内容适用性简易评估</w:t>
      </w:r>
    </w:p>
    <w:p w14:paraId="781F2F95">
      <w:r xmlns:w="http://schemas.openxmlformats.org/wordprocessingml/2006/main">
        <w:t xml:space="preserve">[3] 替代版本</w:t>
      </w:r>
    </w:p>
    <w:p w14:paraId="07EF5288">
      <w:r xmlns:w="http://schemas.openxmlformats.org/wordprocessingml/2006/main">
        <w:t xml:space="preserve">[4] 琐事</w:t>
      </w:r>
    </w:p>
    <w:p w14:paraId="07B0B3FD">
      <w:r xmlns:w="http://schemas.openxmlformats.org/wordprocessingml/2006/main">
        <w:t xml:space="preserve">[5] 官方推特账号介绍</w:t>
      </w:r>
    </w:p>
    <w:p w14:paraId="0379273A">
      <w:r xmlns:w="http://schemas.openxmlformats.org/wordprocessingml/2006/main">
        <w:t xml:space="preserve">[6] 评论表单</w:t>
      </w:r>
    </w:p>
    <w:p w14:paraId="0999FF98">
      <w:r xmlns:w="http://schemas.openxmlformats.org/wordprocessingml/2006/main">
        <w:t xml:space="preserve">[7] 基本信息 †</w:t>
      </w:r>
    </w:p>
    <w:p w14:paraId="05BADF55">
      <w:r xmlns:w="http://schemas.openxmlformats.org/wordprocessingml/2006/main">
        <w:t xml:space="preserve">[8] 变换图像</w:t>
      </w:r>
    </w:p>
    <w:p w14:paraId="4AF42768">
      <w:r xmlns:w="http://schemas.openxmlformats.org/wordprocessingml/2006/main">
        <w:t xml:space="preserve">[9] 简介</w:t>
      </w:r>
    </w:p>
    <w:p w14:paraId="06B07927">
      <w:r xmlns:w="http://schemas.openxmlformats.org/wordprocessingml/2006/main">
        <w:t xml:space="preserve">[10] 姓名</w:t>
      </w:r>
    </w:p>
    <w:p w14:paraId="1E3CF9E4">
      <w:r xmlns:w="http://schemas.openxmlformats.org/wordprocessingml/2006/main">
        <w:t xml:space="preserve">[11] 仲夏纳里卡</w:t>
      </w:r>
    </w:p>
    <w:p w14:paraId="41259977">
      <w:r xmlns:w="http://schemas.openxmlformats.org/wordprocessingml/2006/main">
        <w:t xml:space="preserve">[12] 真实姓名</w:t>
      </w:r>
    </w:p>
    <w:p w14:paraId="1409B385">
      <w:r xmlns:w="http://schemas.openxmlformats.org/wordprocessingml/2006/main">
        <w:t xml:space="preserve">[13] 志道成香</w:t>
      </w:r>
    </w:p>
    <w:p w14:paraId="2096E79C">
      <w:r xmlns:w="http://schemas.openxmlformats.org/wordprocessingml/2006/main">
        <w:t xml:space="preserve">[14] 稀有度</w:t>
      </w:r>
    </w:p>
    <w:p w14:paraId="6086B9C9">
      <w:r xmlns:w="http://schemas.openxmlformats.org/wordprocessingml/2006/main">
        <w:t xml:space="preserve">[15] 普通攻击</w:t>
      </w:r>
    </w:p>
    <w:p w14:paraId="2739E91D">
      <w:r xmlns:w="http://schemas.openxmlformats.org/wordprocessingml/2006/main">
        <w:t xml:space="preserve">[16] 远程攻击（物理）</w:t>
      </w:r>
    </w:p>
    <w:p w14:paraId="6AD604DC">
      <w:r xmlns:w="http://schemas.openxmlformats.org/wordprocessingml/2006/main">
        <w:t xml:space="preserve">[17] 附属派系</w:t>
      </w:r>
    </w:p>
    <w:p w14:paraId="63581C48">
      <w:r xmlns:w="http://schemas.openxmlformats.org/wordprocessingml/2006/main">
        <w:t xml:space="preserve">[18] 仙人（Soha）</w:t>
      </w:r>
    </w:p>
    <w:p w14:paraId="37B0D614">
      <w:r xmlns:w="http://schemas.openxmlformats.org/wordprocessingml/2006/main">
        <w:t xml:space="preserve">[19] 青叶林檎</w:t>
      </w:r>
    </w:p>
    <w:p w14:paraId="52C2EC48">
      <w:r xmlns:w="http://schemas.openxmlformats.org/wordprocessingml/2006/main">
        <w:t xml:space="preserve">[20] 插图</w:t>
      </w:r>
    </w:p>
    <w:p w14:paraId="34960D26">
      <w:r xmlns:w="http://schemas.openxmlformats.org/wordprocessingml/2006/main">
        <w:t xml:space="preserve">[21] 饭团君</w:t>
      </w:r>
    </w:p>
    <w:p w14:paraId="15E3DC22">
      <w:r xmlns:w="http://schemas.openxmlformats.org/wordprocessingml/2006/main">
        <w:t xml:space="preserve">[22] SD字符</w:t>
      </w:r>
    </w:p>
    <w:p w14:paraId="08B1B958">
      <w:r xmlns:w="http://schemas.openxmlformats.org/wordprocessingml/2006/main">
        <w:t xml:space="preserve">[23] 风味文字</w:t>
      </w:r>
    </w:p>
    <w:p w14:paraId="77283D28">
      <w:r xmlns:w="http://schemas.openxmlformats.org/wordprocessingml/2006/main">
        <w:t xml:space="preserve">[24] “来吧，队长♪ 让我们尽情享受夏天吧♪” 派个可爱的女孩去旅行！给志堂成香穿上白色学校泳衣！而且必须是那种遇水或性兴奋就会变透明的！这种泳衣根本不可能轻易买到……但是猫屋敷做到了！烈日当空！她笑容灿烂，海浪拍打着海岸！抱歉，但是！海滩上所有人的目光都集中在我身上！</w:t>
      </w:r>
    </w:p>
    <w:p w14:paraId="5937443F">
      <w:r xmlns:w="http://schemas.openxmlformats.org/wordprocessingml/2006/main">
        <w:t xml:space="preserve">[25] 如何获得</w:t>
      </w:r>
    </w:p>
    <w:p w14:paraId="7501B7DD">
      <w:r xmlns:w="http://schemas.openxmlformats.org/wordprocessingml/2006/main">
        <w:t xml:space="preserve">[26] 限时扭蛋</w:t>
      </w:r>
    </w:p>
    <w:p w14:paraId="6D2C0812">
      <w:r xmlns:w="http://schemas.openxmlformats.org/wordprocessingml/2006/main">
        <w:t xml:space="preserve">[27] 基础属性（1星）* 每增加1星+50%，5星时为1星值的3倍</w:t>
      </w:r>
    </w:p>
    <w:p w14:paraId="78188154">
      <w:r xmlns:w="http://schemas.openxmlformats.org/wordprocessingml/2006/main">
        <w:t xml:space="preserve">[28] 级</w:t>
      </w:r>
    </w:p>
    <w:p w14:paraId="2F161A1D">
      <w:r xmlns:w="http://schemas.openxmlformats.org/wordprocessingml/2006/main">
        <w:t xml:space="preserve">[29] 耐力</w:t>
      </w:r>
    </w:p>
    <w:p w14:paraId="18AEF92C">
      <w:r xmlns:w="http://schemas.openxmlformats.org/wordprocessingml/2006/main">
        <w:t xml:space="preserve">[30] 攻击力</w:t>
      </w:r>
    </w:p>
    <w:p w14:paraId="42760FCC">
      <w:r xmlns:w="http://schemas.openxmlformats.org/wordprocessingml/2006/main">
        <w:t xml:space="preserve">[31] 防御能力</w:t>
      </w:r>
    </w:p>
    <w:p w14:paraId="5175C7AF">
      <w:r xmlns:w="http://schemas.openxmlformats.org/wordprocessingml/2006/main">
        <w:t xml:space="preserve">[32] 魔力</w:t>
      </w:r>
    </w:p>
    <w:p w14:paraId="574D2881">
      <w:r xmlns:w="http://schemas.openxmlformats.org/wordprocessingml/2006/main">
        <w:t xml:space="preserve">[33] 魔法抗性</w:t>
      </w:r>
    </w:p>
    <w:p w14:paraId="57410925">
      <w:r xmlns:w="http://schemas.openxmlformats.org/wordprocessingml/2006/main">
        <w:t xml:space="preserve">[34] 详细状态</w:t>
      </w:r>
    </w:p>
    <w:p w14:paraId="6719B7C7">
      <w:r xmlns:w="http://schemas.openxmlformats.org/wordprocessingml/2006/main">
        <w:t xml:space="preserve">[35] 准确性</w:t>
      </w:r>
    </w:p>
    <w:p w14:paraId="012E80CB">
      <w:r xmlns:w="http://schemas.openxmlformats.org/wordprocessingml/2006/main">
        <w:t xml:space="preserve">[36] 回避能力</w:t>
      </w:r>
    </w:p>
    <w:p w14:paraId="2367A7EE">
      <w:r xmlns:w="http://schemas.openxmlformats.org/wordprocessingml/2006/main">
        <w:t xml:space="preserve">[37] 连续命中率</w:t>
      </w:r>
    </w:p>
    <w:p w14:paraId="5E17DFBB">
      <w:r xmlns:w="http://schemas.openxmlformats.org/wordprocessingml/2006/main">
        <w:t xml:space="preserve">[38] 反击率</w:t>
      </w:r>
    </w:p>
    <w:p w14:paraId="5F3A2908">
      <w:r xmlns:w="http://schemas.openxmlformats.org/wordprocessingml/2006/main">
        <w:t xml:space="preserve">[39] 眩晕激活率</w:t>
      </w:r>
    </w:p>
    <w:p w14:paraId="2CBF4C07">
      <w:r xmlns:w="http://schemas.openxmlformats.org/wordprocessingml/2006/main">
        <w:t xml:space="preserve">[40] 眩晕抗性</w:t>
      </w:r>
    </w:p>
    <w:p w14:paraId="023557AD">
      <w:r xmlns:w="http://schemas.openxmlformats.org/wordprocessingml/2006/main">
        <w:t xml:space="preserve">[41] 移动速度</w:t>
      </w:r>
    </w:p>
    <w:p w14:paraId="7E4C0D28">
      <w:r xmlns:w="http://schemas.openxmlformats.org/wordprocessingml/2006/main">
        <w:t xml:space="preserve">[42] 部署速度</w:t>
      </w:r>
    </w:p>
    <w:p w14:paraId="33F261FC">
      <w:r xmlns:w="http://schemas.openxmlformats.org/wordprocessingml/2006/main">
        <w:t xml:space="preserve">[43] 行动速度</w:t>
      </w:r>
    </w:p>
    <w:p w14:paraId="14793184">
      <w:r xmlns:w="http://schemas.openxmlformats.org/wordprocessingml/2006/main">
        <w:t xml:space="preserve">[44] 特别收费金额</w:t>
      </w:r>
    </w:p>
    <w:p w14:paraId="522A48B8">
      <w:r xmlns:w="http://schemas.openxmlformats.org/wordprocessingml/2006/main">
        <w:t xml:space="preserve">[45] 特殊招式</w:t>
      </w:r>
    </w:p>
    <w:p w14:paraId="32CD0484">
      <w:r xmlns:w="http://schemas.openxmlformats.org/wordprocessingml/2006/main">
        <w:t xml:space="preserve">[46] 姓名</w:t>
      </w:r>
    </w:p>
    <w:p w14:paraId="6CAE0D44">
      <w:r xmlns:w="http://schemas.openxmlformats.org/wordprocessingml/2006/main">
        <w:t xml:space="preserve">[47] 效应</w:t>
      </w:r>
    </w:p>
    <w:p w14:paraId="432184D2">
      <w:r xmlns:w="http://schemas.openxmlformats.org/wordprocessingml/2006/main">
        <w:t xml:space="preserve">[48] 水、火、无情、饮水</w:t>
      </w:r>
    </w:p>
    <w:p w14:paraId="6145C3CC">
      <w:r xmlns:w="http://schemas.openxmlformats.org/wordprocessingml/2006/main">
        <w:t xml:space="preserve">[49] 对单个敌人造成 6 倍魔法伤害。仅对歼灭忍者、下忍、怪物忍者和诅咒小队类型造成 9 倍魔法伤害。</w:t>
      </w:r>
    </w:p>
    <w:p w14:paraId="75844024">
      <w:r xmlns:w="http://schemas.openxmlformats.org/wordprocessingml/2006/main">
        <w:t xml:space="preserve">[50] 水、火、无情、饮+</w:t>
      </w:r>
    </w:p>
    <w:p w14:paraId="7992B50E">
      <w:r xmlns:w="http://schemas.openxmlformats.org/wordprocessingml/2006/main">
        <w:t xml:space="preserve">[51] 对单个敌人造成 9 倍魔法伤害。仅对屠戮忍者、下忍、怪物忍者和被诅咒的队伍成员造成 12 倍魔法伤害。</w:t>
      </w:r>
    </w:p>
    <w:p w14:paraId="4B5C171C">
      <w:r xmlns:w="http://schemas.openxmlformats.org/wordprocessingml/2006/main">
        <w:t xml:space="preserve">[52] 独特效果</w:t>
      </w:r>
    </w:p>
    <w:p w14:paraId="45EEE762">
      <w:r xmlns:w="http://schemas.openxmlformats.org/wordprocessingml/2006/main">
        <w:t xml:space="preserve">[53] 姓名</w:t>
      </w:r>
    </w:p>
    <w:p w14:paraId="5C76FE8E">
      <w:r xmlns:w="http://schemas.openxmlformats.org/wordprocessingml/2006/main">
        <w:t xml:space="preserve">[54] 效应</w:t>
      </w:r>
    </w:p>
    <w:p w14:paraId="48F62019">
      <w:r xmlns:w="http://schemas.openxmlformats.org/wordprocessingml/2006/main">
        <w:t xml:space="preserve">[55] 夏日仙子</w:t>
      </w:r>
    </w:p>
    <w:p w14:paraId="20A15779">
      <w:r xmlns:w="http://schemas.openxmlformats.org/wordprocessingml/2006/main">
        <w:t xml:space="preserve">[56] 进行普通攻击时，有 5% 的几率使特殊攻击槽增加 10%。</w:t>
      </w:r>
    </w:p>
    <w:p w14:paraId="06733B15">
      <w:r xmlns:w="http://schemas.openxmlformats.org/wordprocessingml/2006/main">
        <w:t xml:space="preserve">[57] 夏日仙子+</w:t>
      </w:r>
    </w:p>
    <w:p w14:paraId="45106077">
      <w:r xmlns:w="http://schemas.openxmlformats.org/wordprocessingml/2006/main">
        <w:t xml:space="preserve">[58] 进行普通攻击时，有 10% 的几率使特殊攻击槽增加 10%。</w:t>
      </w:r>
    </w:p>
    <w:p w14:paraId="2718C492">
      <w:r xmlns:w="http://schemas.openxmlformats.org/wordprocessingml/2006/main">
        <w:t xml:space="preserve">[59] 增强图像</w:t>
      </w:r>
    </w:p>
    <w:p w14:paraId="313E8C34">
      <w:r xmlns:w="http://schemas.openxmlformats.org/wordprocessingml/2006/main">
        <w:t xml:space="preserve">[60] 在游戏中 †</w:t>
      </w:r>
    </w:p>
    <w:p w14:paraId="2F03B466">
      <w:r xmlns:w="http://schemas.openxmlformats.org/wordprocessingml/2006/main">
        <w:t xml:space="preserve">[61] 这是仙人奈里香的第二套季节限定服装，她曾在“雪、月、夏花盛开～第129940天的告白～”活动中登场。这套服装背后令人震惊的谜团在活动结束后才揭晓。</w:t>
      </w:r>
    </w:p>
    <w:p w14:paraId="3CA84ED7">
      <w:r xmlns:w="http://schemas.openxmlformats.org/wordprocessingml/2006/main">
        <w:t xml:space="preserve">[62] 初代情人节限定版娜丽卡以速度和范围攻击技能为主，而这次则是速度适中，以单体技能为主，可一击必杀。同样，普通攻击为物理攻击，特殊技能为魔法攻击。与之前的娜丽卡不同，她的攻击力更高，普通攻击威力也更强。特殊技能的蓄力速度也相当快，达到了14%。</w:t>
      </w:r>
    </w:p>
    <w:p w14:paraId="274DACEC">
      <w:r xmlns:w="http://schemas.openxmlformats.org/wordprocessingml/2006/main">
        <w:t xml:space="preserve">[63] 在该技能实装时，拥有单体魔法终极技能的角色非常少见。此外，由于当时正值黄金蜂蜜突袭活动，该角色也被设定为拥有特殊效果的角色。</w:t>
      </w:r>
    </w:p>
    <w:p w14:paraId="58EEA06C">
      <w:r xmlns:w="http://schemas.openxmlformats.org/wordprocessingml/2006/main">
        <w:t xml:space="preserve">[64] 对大多数忍者型敌人有特殊效果。（不包括歼灭忍者）第二部任务中有很多怪物忍者和狂徒小队类型的首领，但如果你正在推进剧情，使用这个技能往往会造成过剩伤害，收益不高。在与歼灭忍者菊理和虎彻（B宇宙）的战斗中，歼灭忍者的特殊效果非常有效，火力没有浪费。</w:t>
      </w:r>
    </w:p>
    <w:p w14:paraId="5DB365D9">
      <w:r xmlns:w="http://schemas.openxmlformats.org/wordprocessingml/2006/main">
        <w:t xml:space="preserve">[65] 该特殊效果在进行普通攻击时有一定几率增加能量槽，从而提高特殊技的发动频率。然而，其触发概率本身较低，因此不能将其作为制定策略的依据。如果能减少发动特殊技所需的攻击次数，则可以将其视为一种额外增益。</w:t>
      </w:r>
    </w:p>
    <w:p w14:paraId="3F783738">
      <w:r xmlns:w="http://schemas.openxmlformats.org/wordprocessingml/2006/main">
        <w:t xml:space="preserve">[66] 内容适用性简易评估 †</w:t>
      </w:r>
    </w:p>
    <w:p w14:paraId="5698AF36">
      <w:r xmlns:w="http://schemas.openxmlformats.org/wordprocessingml/2006/main">
        <w:t xml:space="preserve">[67] 合适的内容、推荐的装备示例、角色发展目标等。</w:t>
      </w:r>
    </w:p>
    <w:p w14:paraId="462BE41F">
      <w:r xmlns:w="http://schemas.openxmlformats.org/wordprocessingml/2006/main">
        <w:t xml:space="preserve">[68] 兼容内容</w:t>
      </w:r>
    </w:p>
    <w:p w14:paraId="1CC03FAB">
      <w:r xmlns:w="http://schemas.openxmlformats.org/wordprocessingml/2006/main">
        <w:t xml:space="preserve">[69] 能力倾向</w:t>
      </w:r>
    </w:p>
    <w:p w14:paraId="0774FD06">
      <w:r xmlns:w="http://schemas.openxmlformats.org/wordprocessingml/2006/main">
        <w:t xml:space="preserve">[70] 简短评论</w:t>
      </w:r>
    </w:p>
    <w:p w14:paraId="2D2D801D">
      <w:r xmlns:w="http://schemas.openxmlformats.org/wordprocessingml/2006/main">
        <w:t xml:space="preserve">[71] 主线任务 事件任务</w:t>
      </w:r>
    </w:p>
    <w:p w14:paraId="6B237B42">
      <w:r xmlns:w="http://schemas.openxmlformats.org/wordprocessingml/2006/main">
        <w:t xml:space="preserve">[72] 他可以毫无问题地完成任务，但几乎没有理由专门选择他。</w:t>
      </w:r>
    </w:p>
    <w:p w14:paraId="6E6859D0">
      <w:r xmlns:w="http://schemas.openxmlformats.org/wordprocessingml/2006/main">
        <w:t xml:space="preserve">[73] 突袭战</w:t>
      </w:r>
    </w:p>
    <w:p w14:paraId="3B39B411">
      <w:r xmlns:w="http://schemas.openxmlformats.org/wordprocessingml/2006/main">
        <w:t xml:space="preserve">[74] 单体特殊攻击适合用于团队副本，但其效果并不强（装备示例见下文）。</w:t>
      </w:r>
    </w:p>
    <w:p w14:paraId="6365DE84">
      <w:r xmlns:w="http://schemas.openxmlformats.org/wordprocessingml/2006/main">
        <w:t xml:space="preserve">[75] 湮灭</w:t>
      </w:r>
    </w:p>
    <w:p w14:paraId="6F684B47">
      <w:r xmlns:w="http://schemas.openxmlformats.org/wordprocessingml/2006/main">
        <w:t xml:space="preserve">[76] 不适合单体特殊攻击</w:t>
      </w:r>
    </w:p>
    <w:p w14:paraId="02837B31">
      <w:r xmlns:w="http://schemas.openxmlformats.org/wordprocessingml/2006/main">
        <w:t xml:space="preserve">[77] B宇宙</w:t>
      </w:r>
    </w:p>
    <w:p w14:paraId="2F54E06E">
      <w:r xmlns:w="http://schemas.openxmlformats.org/wordprocessingml/2006/main">
        <w:t xml:space="preserve">[78] 使用鬼灭之刃菊理&amp;虎彻（B宇宙）卡牌可提升特殊招式威力。</w:t>
      </w:r>
    </w:p>
    <w:p w14:paraId="0D4A0F9F">
      <w:r xmlns:w="http://schemas.openxmlformats.org/wordprocessingml/2006/main">
        <w:t xml:space="preserve">[79] 能力评估指标</w:t>
      </w:r>
    </w:p>
    <w:p w14:paraId="3F838197">
      <w:r xmlns:w="http://schemas.openxmlformats.org/wordprocessingml/2006/main">
        <w:t xml:space="preserve">[80] ◎：优秀内容。最有可能发挥出色。○：合适内容。有较高发挥潜力。△：一般。需要一些技巧才能发挥良好，但选择理由不多。×：不合适内容。由于与内容规则、游戏系统、难度等级等不兼容，难以发挥出色。*2014年3月更新</w:t>
      </w:r>
    </w:p>
    <w:p w14:paraId="5E394779">
      <w:r xmlns:w="http://schemas.openxmlformats.org/wordprocessingml/2006/main">
        <w:t xml:space="preserve">[81] 突袭</w:t>
      </w:r>
    </w:p>
    <w:p w14:paraId="6BDBC995">
      <w:r xmlns:w="http://schemas.openxmlformats.org/wordprocessingml/2006/main">
        <w:t xml:space="preserve">[82] 推荐设备示例</w:t>
      </w:r>
    </w:p>
    <w:p w14:paraId="5AAAB043">
      <w:r xmlns:w="http://schemas.openxmlformats.org/wordprocessingml/2006/main">
        <w:t xml:space="preserve">[83] 主要设备</w:t>
      </w:r>
    </w:p>
    <w:p w14:paraId="4B23B2DB">
      <w:r xmlns:w="http://schemas.openxmlformats.org/wordprocessingml/2006/main">
        <w:t xml:space="preserve">[84] 子设备</w:t>
      </w:r>
    </w:p>
    <w:p w14:paraId="41B07E23">
      <w:r xmlns:w="http://schemas.openxmlformats.org/wordprocessingml/2006/main">
        <w:t xml:space="preserve">[85] 一件令人愉悦的物品</w:t>
      </w:r>
    </w:p>
    <w:p w14:paraId="14D7F624">
      <w:r xmlns:w="http://schemas.openxmlformats.org/wordprocessingml/2006/main">
        <w:t xml:space="preserve">[86] 发展目标</w:t>
      </w:r>
    </w:p>
    <w:p w14:paraId="3ABD1018">
      <w:r xmlns:w="http://schemas.openxmlformats.org/wordprocessingml/2006/main">
        <w:t xml:space="preserve">[87] 突破极限</w:t>
      </w:r>
    </w:p>
    <w:p w14:paraId="2B9A586F">
      <w:r xmlns:w="http://schemas.openxmlformats.org/wordprocessingml/2006/main">
        <w:t xml:space="preserve">[88] 致命觉醒</w:t>
      </w:r>
    </w:p>
    <w:p w14:paraId="0B00F7A9">
      <w:r xmlns:w="http://schemas.openxmlformats.org/wordprocessingml/2006/main">
        <w:t xml:space="preserve">[89] 独特的觉醒</w:t>
      </w:r>
    </w:p>
    <w:p w14:paraId="74984A22">
      <w:r xmlns:w="http://schemas.openxmlformats.org/wordprocessingml/2006/main">
        <w:t xml:space="preserve">[90] 行动速度</w:t>
      </w:r>
    </w:p>
    <w:p w14:paraId="484B370C">
      <w:r xmlns:w="http://schemas.openxmlformats.org/wordprocessingml/2006/main">
        <w:t xml:space="preserve">[91] 特别收费</w:t>
      </w:r>
    </w:p>
    <w:p w14:paraId="67088A53">
      <w:r xmlns:w="http://schemas.openxmlformats.org/wordprocessingml/2006/main">
        <w:t xml:space="preserve">[92] 其他</w:t>
      </w:r>
    </w:p>
    <w:p w14:paraId="252BFCEF">
      <w:r xmlns:w="http://schemas.openxmlformats.org/wordprocessingml/2006/main">
        <w:t xml:space="preserve">[93] 培训费用</w:t>
      </w:r>
    </w:p>
    <w:p w14:paraId="2D4B2E96">
      <w:r xmlns:w="http://schemas.openxmlformats.org/wordprocessingml/2006/main">
        <w:t xml:space="preserve">[94] 3.1 秒 19 次</w:t>
      </w:r>
    </w:p>
    <w:p w14:paraId="3711F67D">
      <w:r xmlns:w="http://schemas.openxmlformats.org/wordprocessingml/2006/main">
        <w:t xml:space="preserve">[95] 14.9% 3次</w:t>
      </w:r>
    </w:p>
    <w:p w14:paraId="00D157C7">
      <w:r xmlns:w="http://schemas.openxmlformats.org/wordprocessingml/2006/main">
        <w:t xml:space="preserve">[96] 备注</w:t>
      </w:r>
    </w:p>
    <w:p w14:paraId="7A987A34">
      <w:r xmlns:w="http://schemas.openxmlformats.org/wordprocessingml/2006/main">
        <w:t xml:space="preserve">[97] 在黄金蜂蜜战斗中添加到副装备。</w:t>
      </w:r>
    </w:p>
    <w:p w14:paraId="2E3B97E0">
      <w:r xmlns:w="http://schemas.openxmlformats.org/wordprocessingml/2006/main">
        <w:t xml:space="preserve">[98] *2016年3月更新</w:t>
      </w:r>
    </w:p>
    <w:p w14:paraId="3D607737">
      <w:r xmlns:w="http://schemas.openxmlformats.org/wordprocessingml/2006/main">
        <w:t xml:space="preserve">[99] 备选版本 †</w:t>
      </w:r>
    </w:p>
    <w:p w14:paraId="510538A2">
      <w:r xmlns:w="http://schemas.openxmlformats.org/wordprocessingml/2006/main">
        <w:t xml:space="preserve">[100] 千金成香</w:t>
      </w:r>
    </w:p>
    <w:p w14:paraId="642AD95F">
      <w:r xmlns:w="http://schemas.openxmlformats.org/wordprocessingml/2006/main">
        <w:t xml:space="preserve">[101] 瓦伦丁·纳里卡</w:t>
      </w:r>
    </w:p>
    <w:p w14:paraId="4E1C3DF2">
      <w:r xmlns:w="http://schemas.openxmlformats.org/wordprocessingml/2006/main">
        <w:t xml:space="preserve">[102] 仲夏纳里卡</w:t>
      </w:r>
    </w:p>
    <w:p w14:paraId="5469A533">
      <w:r xmlns:w="http://schemas.openxmlformats.org/wordprocessingml/2006/main">
        <w:t xml:space="preserve">[103] 超强闪光忍者纳里卡</w:t>
      </w:r>
    </w:p>
    <w:p w14:paraId="5D20CED4">
      <w:r xmlns:w="http://schemas.openxmlformats.org/wordprocessingml/2006/main">
        <w:t xml:space="preserve">[104] 新年 纳里卡</w:t>
      </w:r>
    </w:p>
    <w:p w14:paraId="4B7A86F7">
      <w:r xmlns:w="http://schemas.openxmlformats.org/wordprocessingml/2006/main">
        <w:t xml:space="preserve">[105] 琐事 †</w:t>
      </w:r>
    </w:p>
    <w:p w14:paraId="74C3951B">
      <w:r xmlns:w="http://schemas.openxmlformats.org/wordprocessingml/2006/main">
        <w:t xml:space="preserve">[106] 她首次出现在“雪、月、夏日鲜花盛开～第 129,940 天的告白～”活动中，但由于该活动期间其他拾取目标被搁置，因此她在随后的突袭活动中被加入。</w:t>
      </w:r>
    </w:p>
    <w:p w14:paraId="75E54B48">
      <w:r xmlns:w="http://schemas.openxmlformats.org/wordprocessingml/2006/main">
        <w:t xml:space="preserve">[107] 此外，随着《Shinobi Lycoris》和《Shinobi Saika》在《Midsummer Narika》发售后推出，组建一支全部由青叶林檎配音的角色组成的队伍变得更加容易。（除了Saika之外，其他角色都是同一个人。）</w:t>
      </w:r>
    </w:p>
    <w:p w14:paraId="77861C5B">
      <w:r xmlns:w="http://schemas.openxmlformats.org/wordprocessingml/2006/main">
        <w:t xml:space="preserve">[108] 官方推特账号简介 †</w:t>
      </w:r>
    </w:p>
    <w:p w14:paraId="627BC0EE">
      <w:r xmlns:w="http://schemas.openxmlformats.org/wordprocessingml/2006/main">
        <w:t xml:space="preserve">[109] 人物介绍</w:t>
      </w:r>
    </w:p>
    <w:p w14:paraId="1AD99B77">
      <w:r xmlns:w="http://schemas.openxmlformats.org/wordprocessingml/2006/main">
        <w:t xml:space="preserve">[110] 评论表 †</w:t>
      </w:r>
    </w:p>
    <w:p w14:paraId="5D35F60B">
      <w:r xmlns:w="http://schemas.openxmlformats.org/wordprocessingml/2006/main">
        <w:t xml:space="preserve">[111] 点击打开历史日志列表</w:t>
      </w:r>
    </w:p>
    <w:p w14:paraId="10682463">
      <w:r xmlns:w="http://schemas.openxmlformats.org/wordprocessingml/2006/main">
        <w:t xml:space="preserve">[112] 末尾的数字越小，日志越旧。</w:t>
      </w:r>
    </w:p>
    <w:p w14:paraId="46D4BD73">
      <w:r xmlns:w="http://schemas.openxmlformats.org/wordprocessingml/2006/main">
        <w:t xml:space="preserve">[113]“评论/仲夏夜奈里卡/”没有子页面。</w:t>
      </w:r>
    </w:p>
    <w:p w14:paraId="4DD2906C">
      <w:r xmlns:w="http://schemas.openxmlformats.org/wordprocessingml/2006/main">
        <w:t xml:space="preserve">[114] 是的</w:t>
      </w:r>
    </w:p>
    <w:p w14:paraId="7AF6A45C">
      <w:r xmlns:w="http://schemas.openxmlformats.org/wordprocessingml/2006/main">
        <w:t xml:space="preserve">[115] 我的时贞怒火中烧，咆哮着要扭蛋！加油，奈莉卡！你的石头够用吗？！ -- [wxdKV4EOEIs] 2022-08-17 (周三) 16:28:07</w:t>
      </w:r>
    </w:p>
    <w:p w14:paraId="11EA394B">
      <w:r xmlns:w="http://schemas.openxmlformats.org/wordprocessingml/2006/main">
        <w:t xml:space="preserve">[116] 她个人的攻击力、闪避力、反击力和特殊技能蓄力都很高，但她的独特能力并没有什么特别之处……我觉得很难说她单打独斗有多强，但感觉她应该是和莱卡配合使用的。——[GDyS1M3ORvw] 2022-08-17 (周三) 16:38:10</w:t>
      </w:r>
    </w:p>
    <w:p w14:paraId="496E13E7">
      <w:r xmlns:w="http://schemas.openxmlformats.org/wordprocessingml/2006/main">
        <w:t xml:space="preserve">[117] 从一开始就出乎意料的是她选择了白色泳衣，不过我猜这并非她自愿的……哈哈 -- [fbZ9.ASSPgw] 2022-08-17 (周三) 16:46:22</w:t>
      </w:r>
    </w:p>
    <w:p w14:paraId="25335DB3">
      <w:r xmlns:w="http://schemas.openxmlformats.org/wordprocessingml/2006/main">
        <w:t xml:space="preserve">[118] 我怀疑就连猫屋敷也想不到他会这样穿将近半年——[ZV3zuHWpZ/6] 2022-08-17 (周三) 17:12:52</w:t>
      </w:r>
    </w:p>
    <w:p w14:paraId="013046F5">
      <w:r xmlns:w="http://schemas.openxmlformats.org/wordprocessingml/2006/main">
        <w:t xml:space="preserve">[119] 这种类型的卡牌依靠14的充能上限和独特的效果，通过造成大量暴击来取胜。如果速度能提升，应该会很有潜力。——[g96dbh8Be5g] 2022-08-17 (周三) 17:02:11</w:t>
      </w:r>
    </w:p>
    <w:p w14:paraId="1899B291">
      <w:r xmlns:w="http://schemas.openxmlformats.org/wordprocessingml/2006/main">
        <w:t xml:space="preserve">[120] 我终于搞定了。这个循环好吓人哈哈 -- [qOjNCkNOO4.] 2022-08-17 (周三) 19:15:56</w:t>
      </w:r>
    </w:p>
    <w:p w14:paraId="4C3276EB">
      <w:r xmlns:w="http://schemas.openxmlformats.org/wordprocessingml/2006/main">
        <w:t xml:space="preserve">[121] 我之前还担心它的攻击力会和原版一样差劲，所以现在真的很高兴——[Ih7ECnMD/Ro] 2022-08-17 (周三) 19:24:38</w:t>
      </w:r>
    </w:p>
    <w:p w14:paraId="77D50A91">
      <w:r xmlns:w="http://schemas.openxmlformats.org/wordprocessingml/2006/main">
        <w:t xml:space="preserve">[122] 我连续抽了200次都没抽到静香，结果只抽了20次就抽到了奈莉卡！我真是领教了欣纽教的恩惠。上次打副本我才打了300万，这次居然能打500多万！太感谢了！——[wxdKV4EOEIs] 2022-08-17 (周三) 21:46:19</w:t>
      </w:r>
    </w:p>
    <w:p w14:paraId="779E4016">
      <w:r xmlns:w="http://schemas.openxmlformats.org/wordprocessingml/2006/main">
        <w:t xml:space="preserve">[123] 在一段纯洁的爱情故事中被背叛的感觉太强烈了…… -- [leX68zhVPiM] 2022-08-18 (周四) 15:59:47</w:t>
      </w:r>
    </w:p>
    <w:p w14:paraId="75FFE8B9">
      <w:r xmlns:w="http://schemas.openxmlformats.org/wordprocessingml/2006/main">
        <w:t xml:space="preserve">[124] 那些传奇球员当时在场的时候难道没到场吗？ -- [DU8TFfl8UAo] 2022-08-19 (周五) 01:08:54</w:t>
      </w:r>
    </w:p>
    <w:p w14:paraId="3DFD8B5C">
      <w:r xmlns:w="http://schemas.openxmlformats.org/wordprocessingml/2006/main">
        <w:t xml:space="preserve">[125] 昴是主角，高丸已经回去了，他们之前讨论过让他留下来顶替，所以就算有传说，也不代表高丸就在里面。就算他在里面，我觉得也不会变成那种战败性爱之类的场面。——[wxdKV4EOEIs] 2022-08-19 (周五) 22:36:20</w:t>
      </w:r>
    </w:p>
    <w:p w14:paraId="17DC0453">
      <w:r xmlns:w="http://schemas.openxmlformats.org/wordprocessingml/2006/main">
        <w:t xml:space="preserve">[126] ↑所以这就解释了为什么奈里香那么迷恋时贞，甚至公开表示想嫁给他。这真是个相当离谱的绿帽故事啊。——[LmRjsGdQnBU] 2022-08-20 (周六) 10:28:53</w:t>
      </w:r>
    </w:p>
    <w:p w14:paraId="089EE627">
      <w:r xmlns:w="http://schemas.openxmlformats.org/wordprocessingml/2006/main">
        <w:t xml:space="preserve">[127] “小胸是身份的象征！它们是稀有商品！” 一句至理名言——[hAqxC1zUFok] 2022-08-17 (周三) 23:19:43</w:t>
      </w:r>
    </w:p>
    <w:p w14:paraId="76AAEDEE">
      <w:r xmlns:w="http://schemas.openxmlformats.org/wordprocessingml/2006/main">
        <w:t xml:space="preserve">[128] Defeat H 对循环这个主题运用得非常出色，太棒了！虽然 Balenarika 那一卷有点让人失望，但这一卷很令人满意——[5nr4Mq5pnz.] 2022-08-18 (周四) 01:17:14</w:t>
      </w:r>
    </w:p>
    <w:p w14:paraId="2E1FA774">
      <w:r xmlns:w="http://schemas.openxmlformats.org/wordprocessingml/2006/main">
        <w:t xml:space="preserve">[129] 她使用必杀技时戴上墨镜的那一幕超级可爱 -- [Ux3VrIBMAdQ] 2022-08-19 (周五) 12:09:10</w:t>
      </w:r>
    </w:p>
    <w:p w14:paraId="61EB1E21">
      <w:r xmlns:w="http://schemas.openxmlformats.org/wordprocessingml/2006/main">
        <w:t xml:space="preserve">[130] 上面关于角色表现的评论是不是有误？ -- [aeBbJQ/3ta.] 2022-08-19 (周五) 21:05:14</w:t>
      </w:r>
    </w:p>
    <w:p w14:paraId="1693CCD4">
      <w:r xmlns:w="http://schemas.openxmlformats.org/wordprocessingml/2006/main">
        <w:t xml:space="preserve">[131] 难道不是《新娘》和后来的《天使》吗？ -- [x.NyWO2dJ9k] 2022-08-22 (周一) 10:49:40</w:t>
      </w:r>
    </w:p>
    <w:p w14:paraId="60FE4C28">
      <w:r xmlns:w="http://schemas.openxmlformats.org/wordprocessingml/2006/main">
        <w:t xml:space="preserve">[132] 如果你熟悉原作，就会知道奈莉卡和基里尔是两位主要女主角，而圆香是次要女主角，这就是区别所在。——[M79AOPVv9qc] 2022-08-22 (周一) 13:42:40</w:t>
      </w:r>
    </w:p>
    <w:p w14:paraId="4740FD73">
      <w:r xmlns:w="http://schemas.openxmlformats.org/wordprocessingml/2006/main">
        <w:t xml:space="preserve">[133] 距离上一款新服装发布已经一年半了，这速度一点也不快。快节奏的社交游戏通常每两个月左右就会推出新服装。——[wxdKV4EOEIs] 2022-08-22 (周一) 22:24:19</w:t>
      </w:r>
    </w:p>
    <w:p w14:paraId="113B9A3E">
      <w:r xmlns:w="http://schemas.openxmlformats.org/wordprocessingml/2006/main">
        <w:t xml:space="preserve">[134] 我想这就是唯一的区别了……对于一个只用简单速攻连星人都不用的玩家来说，似乎最好还是不要用觉醒树。——[Ih7ECnMD/Ro] 2022-08-23 (周二) 15:01:34</w:t>
      </w:r>
    </w:p>
    <w:p w14:paraId="09439ADD">
      <w:r xmlns:w="http://schemas.openxmlformats.org/wordprocessingml/2006/main">
        <w:t xml:space="preserve">[135] 奈里卡绝对不会输给一只公鸡！奈里卡：呜呀~~~💕 -- [M79AOPVv9qc] 2022-08-24 (周三) 08:24:13</w:t>
      </w:r>
    </w:p>
    <w:p w14:paraId="516CF203">
      <w:r xmlns:w="http://schemas.openxmlformats.org/wordprocessingml/2006/main">
        <w:t xml:space="preserve">[136] 哦，不对，不是这样的。我到底在做什么…… -- [YXV4FWYBm/6] 2022-08-24 (周三) 17:22:59</w:t>
      </w:r>
    </w:p>
    <w:p w14:paraId="752EF6E5">
      <w:r xmlns:w="http://schemas.openxmlformats.org/wordprocessingml/2006/main">
        <w:t xml:space="preserve">[137] 阿尔戈尔……原来他是初始宝可梦啊……在团体战中，除了蜂蜜之外，其他宝可梦都很难派上用场。看来最好还是不要觉醒他的独特能力。谢谢。——[oKtHMiYLZMw] 2023-03-14 (周二) 03:04:56</w:t>
      </w:r>
    </w:p>
    <w:p w14:paraId="50E043C4">
      <w:r xmlns:w="http://schemas.openxmlformats.org/wordprocessingml/2006/main">
        <w:t xml:space="preserve">[138] 我一直都这么觉得，Nekoyashiki真是个天才……（带着色情意味）——[zcQ6X6HY/Gk] 2023-07-14 (周五) 16:41:32</w:t>
      </w:r>
    </w:p>
    <w:p w14:paraId="105DC860">
      <w:r xmlns:w="http://schemas.openxmlformats.org/wordprocessingml/2006/main">
        <w:t xml:space="preserve">[139] ←使用棋盘前请务必阅读规则。</w:t>
      </w:r>
    </w:p>
    <w:p w14:paraId="069D8769">
      <w:r xmlns:w="http://schemas.openxmlformats.org/wordprocessingml/2006/main">
        <w:t xml:space="preserve">[140] 关于规则 †</w:t>
      </w:r>
    </w:p>
    <w:p w14:paraId="3CC5D004">
      <w:r xmlns:w="http://schemas.openxmlformats.org/wordprocessingml/2006/main">
        <w:t xml:space="preserve">[141] 请不要抱怨或批评页面编辑者。如果您对其他人的编辑有意见，请通过“提供替代方案”或“自行编辑”的方式进行建设性沟通。</w:t>
      </w:r>
    </w:p>
    <w:p w14:paraId="54CB44DB">
      <w:r xmlns:w="http://schemas.openxmlformats.org/wordprocessingml/2006/main">
        <w:t xml:space="preserve">[142] 不要发布个人网站或其他禁止未经授权链接的网站的网址。</w:t>
      </w:r>
    </w:p>
    <w:p w14:paraId="37CF4F2D">
      <w:r xmlns:w="http://schemas.openxmlformats.org/wordprocessingml/2006/main">
        <w:t xml:space="preserve">[143] 关于违反规则的帖子 †</w:t>
      </w:r>
    </w:p>
    <w:p w14:paraId="0BD22711">
      <w:r xmlns:w="http://schemas.openxmlformats.org/wordprocessingml/2006/main">
        <w:t xml:space="preserve">[144] 禁止发布以下类型的帖子，因为它们容易造成干扰。</w:t>
      </w:r>
    </w:p>
    <w:p w14:paraId="3FC97340">
      <w:r xmlns:w="http://schemas.openxmlformats.org/wordprocessingml/2006/main">
        <w:t xml:space="preserve">[145]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的意味，也可以带有赞美的意味。</w:t>
      </w:r>
    </w:p>
    <w:p w14:paraId="43E88295">
      <w:r xmlns:w="http://schemas.openxmlformats.org/wordprocessingml/2006/main">
        <w:t xml:space="preserve">[146] 其他包括使用此维基的人、官方管理员、艺术家、配音演员、现实生活中的个人以及 Twitter 用户等团体。</w:t>
      </w:r>
    </w:p>
    <w:p w14:paraId="131789CE">
      <w:r xmlns:w="http://schemas.openxmlformats.org/wordprocessingml/2006/main">
        <w:t xml:space="preserve">[147] 关于向管理层提交的帖子，我们容忍可以解释为用户反馈的评论，例如“我希望他们改进这一点”、“我希望他们尽快修复错误”和“维护时间太长了”，但我们不容忍使用辱骂性语言贬低管理层。</w:t>
      </w:r>
    </w:p>
    <w:p w14:paraId="11547836">
      <w:r xmlns:w="http://schemas.openxmlformats.org/wordprocessingml/2006/main">
        <w:t xml:space="preserve">[148] 将讨论和意见交流视为“诽谤或对抗他人”是错误的。然而，在讨论或意见交流中使用辱骂性语言、贬低他人、挑衅他人或在缺乏明确证据的情况下发表言论，都是违法行为。说话时务必注意自己的言辞。</w:t>
      </w:r>
    </w:p>
    <w:p w14:paraId="2DDAE12F">
      <w:r xmlns:w="http://schemas.openxmlformats.org/wordprocessingml/2006/main">
        <w:t xml:space="preserve">[149] 攻击性评论是指使用“做这个”或“做那个”等强烈命令、“使用粗俗语言”、“采取居高临下的态度”或“具有挑衅性”的评论。</w:t>
      </w:r>
    </w:p>
    <w:p w14:paraId="2118A3D1">
      <w:r xmlns:w="http://schemas.openxmlformats.org/wordprocessingml/2006/main">
        <w:t xml:space="preserve">[150] 禁止发布冒犯现有玩家的帖子，例如“还有人玩这个游戏吗？”或“这游戏已经凉了”。这并不意味着您完全不能发表任何负面言论，而是指那些超出单纯负面评价范围，构成诽谤或诋毁的帖子将会受到审查。</w:t>
      </w:r>
    </w:p>
    <w:p w14:paraId="5FFCDAAE">
      <w:r xmlns:w="http://schemas.openxmlformats.org/wordprocessingml/2006/main">
        <w:t xml:space="preserve">[151] 公开羞辱他人，包括泄露他人的游戏内名称或UID</w:t>
      </w:r>
    </w:p>
    <w:p w14:paraId="655E403F">
      <w:r xmlns:w="http://schemas.openxmlformats.org/wordprocessingml/2006/main">
        <w:t xml:space="preserve">[152] 但是，分享有助于游戏攻略的信息和视频是允许的。</w:t>
      </w:r>
    </w:p>
    <w:p w14:paraId="110A25FA">
      <w:r xmlns:w="http://schemas.openxmlformats.org/wordprocessingml/2006/main">
        <w:t xml:space="preserve">[153] 参考其他应用程序</w:t>
      </w:r>
    </w:p>
    <w:p w14:paraId="7B2D546C">
      <w:r xmlns:w="http://schemas.openxmlformats.org/wordprocessingml/2006/main">
        <w:t xml:space="preserve">[154] 在多个论坛上多次发帖</w:t>
      </w:r>
    </w:p>
    <w:p w14:paraId="3C79C7E4">
      <w:r xmlns:w="http://schemas.openxmlformats.org/wordprocessingml/2006/main">
        <w:t xml:space="preserve">[155] 写一串没有意义的字符</w:t>
      </w:r>
    </w:p>
    <w:p w14:paraId="41E1C245">
      <w:r xmlns:w="http://schemas.openxmlformats.org/wordprocessingml/2006/main">
        <w:t xml:space="preserve">[156] 关于作弊和利用漏洞的帖子</w:t>
      </w:r>
    </w:p>
    <w:p w14:paraId="676D23D3">
      <w:r xmlns:w="http://schemas.openxmlformats.org/wordprocessingml/2006/main">
        <w:t xml:space="preserve">[157] 最好的办法是忽略违反规则的帖子。上钩或反驳只会让事情变得更糟。</w:t>
      </w:r>
    </w:p>
    <w:p w14:paraId="36E35354">
      <w:r xmlns:w="http://schemas.openxmlformats.org/wordprocessingml/2006/main">
        <w:t xml:space="preserve">[158] *在上述规则中，“诽谤”指的是在没有客观证据的情况下诋毁和贬低他人。将所有批评性文章都归为“诽谤”是不正确的，所以请务必谨慎。</w:t>
      </w:r>
    </w:p>
    <w:p w14:paraId="3DCD9602">
      <w:r xmlns:w="http://schemas.openxmlformats.org/wordprocessingml/2006/main">
        <w:t xml:space="preserve">[159] 关于修改和删除发帖日志 †</w:t>
      </w:r>
    </w:p>
    <w:p w14:paraId="2F32748E">
      <w:r xmlns:w="http://schemas.openxmlformats.org/wordprocessingml/2006/main">
        <w:t xml:space="preserve">[160] 但是，允许更正印刷错误、遗漏和字体颜色。（他人出于善意所做的更正也允许。）</w:t>
      </w:r>
    </w:p>
    <w:p w14:paraId="05D57EBD">
      <w:r xmlns:w="http://schemas.openxmlformats.org/wordprocessingml/2006/main">
        <w:t xml:space="preserve">[161] 作为例外情况，您可以删除自己的帖子，但事后必须向管理员报告。此外，删除时，请将整个评论替换为以下文本，而不是完全删除：&amp;color(#ff0000){''发帖人已删除''};</w:t>
      </w:r>
    </w:p>
    <w:p w14:paraId="7C799067">
      <w:r xmlns:w="http://schemas.openxmlformats.org/wordprocessingml/2006/main">
        <w:t xml:space="preserve">[162] 关于评论违反规则的帖子 †</w:t>
      </w:r>
    </w:p>
    <w:p w14:paraId="6CB7514D">
      <w:r xmlns:w="http://schemas.openxmlformats.org/wordprocessingml/2006/main">
        <w:t xml:space="preserve">[163] 您可以自行注释掉上述任何违反规则的评论，无需管理员许可。但是，注释掉评论后，请务必在“违规举报公告板”上进行举报。举报时请使用“违规举报公告板”上的模板。</w:t>
      </w:r>
    </w:p>
    <w:p w14:paraId="5E319AEE">
      <w:r xmlns:w="http://schemas.openxmlformats.org/wordprocessingml/2006/main">
        <w:t xml:space="preserve">[164] 未经 CO 举报公告板举报而被评论删除的帖子将被恢复，而评论删除帖子的人将受到处罚。</w:t>
      </w:r>
    </w:p>
    <w:p w14:paraId="6F9E7F01">
      <w:r xmlns:w="http://schemas.openxmlformats.org/wordprocessingml/2006/main">
        <w:t xml:space="preserve">[165] 如果您反复向 CO 举报公告板举报不违反规则的帖子，我们将认为您是自私的，并将对您实施发帖和编辑限制。</w:t>
      </w:r>
    </w:p>
    <w:p w14:paraId="69DCB8E1">
      <w:r xmlns:w="http://schemas.openxmlformats.org/wordprocessingml/2006/main">
        <w:t xml:space="preserve">[166] 管理员可酌情恢复 CO 报告公告板上不构成违规的报告。</w:t>
      </w:r>
    </w:p>
    <w:p w14:paraId="0311542D">
      <w:r xmlns:w="http://schemas.openxmlformats.org/wordprocessingml/2006/main">
        <w:t xml:space="preserve">[167] 我们再次要求您不要评论那些并未违反规则的评论。（例如，诸如“虽然不违反规则，但显然是在钓鱼”、“恶作剧”或“评论整个帖子”之类的主观判断。）</w:t>
      </w:r>
    </w:p>
    <w:p w14:paraId="5B150038">
      <w:r xmlns:w="http://schemas.openxmlformats.org/wordprocessingml/2006/main">
        <w:t xml:space="preserve">[168] 关于不违反规则但“冒犯性”的帖子 †</w:t>
      </w:r>
    </w:p>
    <w:p w14:paraId="470D1188">
      <w:r xmlns:w="http://schemas.openxmlformats.org/wordprocessingml/2006/main">
        <w:t xml:space="preserve">[169] 即使帖子内容具有冒犯性，除非违反版规，否则不会被删除。由于每个人对冒犯性的接受程度不同，请使用 NGID 功能隐藏评论，而不是争论或恶意挑衅。</w:t>
      </w:r>
    </w:p>
    <w:p w14:paraId="3FC9ACBF">
      <w:r xmlns:w="http://schemas.openxmlformats.org/wordprocessingml/2006/main">
        <w:t xml:space="preserve">[170] 挑衅难道不是一种违规行为吗？†</w:t>
      </w:r>
    </w:p>
    <w:p w14:paraId="7CC1D1B1">
      <w:r xmlns:w="http://schemas.openxmlformats.org/wordprocessingml/2006/main">
        <w:t xml:space="preserve">[171] 每个人对“煽动性言论”的定义都大相径庭，因此我们不认为这是违规行为。如果您认为某条评论具有煽动性，请使用 NGID 功能将其隐藏。</w:t>
      </w:r>
    </w:p>
    <w:p w14:paraId="393382B3">
      <w:r xmlns:w="http://schemas.openxmlformats.org/wordprocessingml/2006/main">
        <w:t xml:space="preserve">[172] 抱怨难道不算违法吗？†</w:t>
      </w:r>
    </w:p>
    <w:p w14:paraId="1940E006">
      <w:r xmlns:w="http://schemas.openxmlformats.org/wordprocessingml/2006/main">
        <w:t xml:space="preserve">[173] 一般而言，抱怨本身并不构成违规。但是，针对本作品的负面宣传、诽谤、辱骂性语言以及超出抱怨范围的对抗性言论均构成违规。如果您认为抱怨内容冒犯了您，请使用 NGID 功能隐藏相关评论。</w:t>
      </w:r>
    </w:p>
    <w:p w14:paraId="75469529">
      <w:r xmlns:w="http://schemas.openxmlformats.org/wordprocessingml/2006/main">
        <w:t xml:space="preserve">[174] 如果您不确定某个帖子是否违反规则，该怎么办？ †</w:t>
      </w:r>
    </w:p>
    <w:p w14:paraId="1B88711B">
      <w:r xmlns:w="http://schemas.openxmlformats.org/wordprocessingml/2006/main">
        <w:t xml:space="preserve">[175] 有些帖子内容含糊不清，难以判断是否违规。评论删除这类含糊不清的帖子可能会导致问题，所以请不要评论删除，而是使用 NGID 功能将评论隐藏起来。</w:t>
      </w:r>
    </w:p>
    <w:p w14:paraId="501F74A7">
      <w:r xmlns:w="http://schemas.openxmlformats.org/wordprocessingml/2006/main">
        <w:t xml:space="preserve">[176] 对屡犯者的处罚 †</w:t>
      </w:r>
    </w:p>
    <w:p w14:paraId="139D0B76">
      <w:r xmlns:w="http://schemas.openxmlformats.org/wordprocessingml/2006/main">
        <w:t xml:space="preserve">[177] 屡次违反规则或发布特别恶意的帖子，管理员可酌情予以处罚，例如“禁止访问”或“限制发帖”。</w:t>
      </w:r>
    </w:p>
    <w:p w14:paraId="774A16AB">
      <w:r xmlns:w="http://schemas.openxmlformats.org/wordprocessingml/2006/main">
        <w:t xml:space="preserve">[178] 如果您对进一步改进有任何建议，请通过 Wiki 管理公告板与我们联系。</w:t>
      </w:r>
    </w:p>
    <w:p w14:paraId="6DDA2603"/>
    <w:p w14:paraId="5AFF11CC">
      <w:r xmlns:w="http://schemas.openxmlformats.org/wordprocessingml/2006/main">
        <w:rPr>
          <w:b/>
        </w:rPr>
        <w:t xml:space="preserve">A216</w:t>
      </w:r>
    </w:p>
    <w:p w14:paraId="4CFAFCFD">
      <w:r xmlns:w="http://schemas.openxmlformats.org/wordprocessingml/2006/main">
        <w:t xml:space="preserve">[0] 索引：所有角色 | SSR 角色 | SR 角色 | R 角色</w:t>
      </w:r>
    </w:p>
    <w:p w14:paraId="04EB9F0B">
      <w:r xmlns:w="http://schemas.openxmlformats.org/wordprocessingml/2006/main">
        <w:t xml:space="preserve">[1] 基本信息</w:t>
      </w:r>
    </w:p>
    <w:p w14:paraId="48D12298">
      <w:r xmlns:w="http://schemas.openxmlformats.org/wordprocessingml/2006/main">
        <w:t xml:space="preserve">[2] 内容适用性简易评估</w:t>
      </w:r>
    </w:p>
    <w:p w14:paraId="2138B971">
      <w:r xmlns:w="http://schemas.openxmlformats.org/wordprocessingml/2006/main">
        <w:t xml:space="preserve">[3] 替代版本</w:t>
      </w:r>
    </w:p>
    <w:p w14:paraId="0B6344BA">
      <w:r xmlns:w="http://schemas.openxmlformats.org/wordprocessingml/2006/main">
        <w:t xml:space="preserve">[4] 琐事</w:t>
      </w:r>
    </w:p>
    <w:p w14:paraId="70805AD9">
      <w:r xmlns:w="http://schemas.openxmlformats.org/wordprocessingml/2006/main">
        <w:t xml:space="preserve">[5] 官方推特账号介绍</w:t>
      </w:r>
    </w:p>
    <w:p w14:paraId="5507CDB9">
      <w:r xmlns:w="http://schemas.openxmlformats.org/wordprocessingml/2006/main">
        <w:t xml:space="preserve">[6] 评论表单</w:t>
      </w:r>
    </w:p>
    <w:p w14:paraId="1E927DB9">
      <w:r xmlns:w="http://schemas.openxmlformats.org/wordprocessingml/2006/main">
        <w:t xml:space="preserve">[7] 基本信息 †</w:t>
      </w:r>
    </w:p>
    <w:p w14:paraId="6CE24C91">
      <w:r xmlns:w="http://schemas.openxmlformats.org/wordprocessingml/2006/main">
        <w:t xml:space="preserve">[8] 变换图像</w:t>
      </w:r>
    </w:p>
    <w:p w14:paraId="2896994A">
      <w:r xmlns:w="http://schemas.openxmlformats.org/wordprocessingml/2006/main">
        <w:t xml:space="preserve">[9] 简介</w:t>
      </w:r>
    </w:p>
    <w:p w14:paraId="3F912CA7">
      <w:r xmlns:w="http://schemas.openxmlformats.org/wordprocessingml/2006/main">
        <w:t xml:space="preserve">[10] 姓名</w:t>
      </w:r>
    </w:p>
    <w:p w14:paraId="6DD8071F">
      <w:r xmlns:w="http://schemas.openxmlformats.org/wordprocessingml/2006/main">
        <w:t xml:space="preserve">[11] 盛夏时的妮可</w:t>
      </w:r>
    </w:p>
    <w:p w14:paraId="0DF95BE6">
      <w:r xmlns:w="http://schemas.openxmlformats.org/wordprocessingml/2006/main">
        <w:t xml:space="preserve">[12] 真实姓名</w:t>
      </w:r>
    </w:p>
    <w:p w14:paraId="061970A5">
      <w:r xmlns:w="http://schemas.openxmlformats.org/wordprocessingml/2006/main">
        <w:t xml:space="preserve">[13] 妮可·夸德里加</w:t>
      </w:r>
    </w:p>
    <w:p w14:paraId="620A3ADC">
      <w:r xmlns:w="http://schemas.openxmlformats.org/wordprocessingml/2006/main">
        <w:t xml:space="preserve">[14] 稀有度</w:t>
      </w:r>
    </w:p>
    <w:p w14:paraId="2CB55B6F">
      <w:r xmlns:w="http://schemas.openxmlformats.org/wordprocessingml/2006/main">
        <w:t xml:space="preserve">[15] 普通攻击</w:t>
      </w:r>
    </w:p>
    <w:p w14:paraId="0AB67F3E">
      <w:r xmlns:w="http://schemas.openxmlformats.org/wordprocessingml/2006/main">
        <w:t xml:space="preserve">[16] 近战攻击（物理）</w:t>
      </w:r>
    </w:p>
    <w:p w14:paraId="0C007E07">
      <w:r xmlns:w="http://schemas.openxmlformats.org/wordprocessingml/2006/main">
        <w:t xml:space="preserve">[17] 附属派系</w:t>
      </w:r>
    </w:p>
    <w:p w14:paraId="674D3896">
      <w:r xmlns:w="http://schemas.openxmlformats.org/wordprocessingml/2006/main">
        <w:t xml:space="preserve">[18] 女巫</w:t>
      </w:r>
    </w:p>
    <w:p w14:paraId="28D66D3B">
      <w:r xmlns:w="http://schemas.openxmlformats.org/wordprocessingml/2006/main">
        <w:t xml:space="preserve">[19] 特殊属性</w:t>
      </w:r>
    </w:p>
    <w:p w14:paraId="63BF3C97">
      <w:r xmlns:w="http://schemas.openxmlformats.org/wordprocessingml/2006/main">
        <w:t xml:space="preserve">[20] 仲夏秘典</w:t>
      </w:r>
    </w:p>
    <w:p w14:paraId="04C69CFC">
      <w:r xmlns:w="http://schemas.openxmlformats.org/wordprocessingml/2006/main">
        <w:t xml:space="preserve">[21] 大和樱</w:t>
      </w:r>
    </w:p>
    <w:p w14:paraId="16482A11">
      <w:r xmlns:w="http://schemas.openxmlformats.org/wordprocessingml/2006/main">
        <w:t xml:space="preserve">[22] 插图</w:t>
      </w:r>
    </w:p>
    <w:p w14:paraId="097E70C8">
      <w:r xmlns:w="http://schemas.openxmlformats.org/wordprocessingml/2006/main">
        <w:t xml:space="preserve">[23] SD字符</w:t>
      </w:r>
    </w:p>
    <w:p w14:paraId="68953AF4">
      <w:r xmlns:w="http://schemas.openxmlformats.org/wordprocessingml/2006/main">
        <w:t xml:space="preserve">[24] 风味文字</w:t>
      </w:r>
    </w:p>
    <w:p w14:paraId="080F4EAF">
      <w:r xmlns:w="http://schemas.openxmlformats.org/wordprocessingml/2006/main">
        <w:t xml:space="preserve">[25] “我感觉有个变态盯上了穿泳装的女孩……别担心，姐姐一定会保护你的！”妮可身穿一件设计大胆的泳装战斗服，布料少是为了增加与女孩们的接触面积。冷藏箱里装满了女孩们的备用内衣和其他东西，让她有借口接近穿泳装的女孩。妮可的目光在沙滩上比夏日的阳光还要耀眼。</w:t>
      </w:r>
    </w:p>
    <w:p w14:paraId="126E757C">
      <w:r xmlns:w="http://schemas.openxmlformats.org/wordprocessingml/2006/main">
        <w:t xml:space="preserve">[26] 如何获得</w:t>
      </w:r>
    </w:p>
    <w:p w14:paraId="6EF9DC28">
      <w:r xmlns:w="http://schemas.openxmlformats.org/wordprocessingml/2006/main">
        <w:t xml:space="preserve">[27] 限时扭蛋</w:t>
      </w:r>
    </w:p>
    <w:p w14:paraId="0ADCAF16">
      <w:r xmlns:w="http://schemas.openxmlformats.org/wordprocessingml/2006/main">
        <w:t xml:space="preserve">[28] 基础属性（1星）* 每增加1星+50%，5星时为1星值的3倍</w:t>
      </w:r>
    </w:p>
    <w:p w14:paraId="3E8FB7E6">
      <w:r xmlns:w="http://schemas.openxmlformats.org/wordprocessingml/2006/main">
        <w:t xml:space="preserve">[29] 级</w:t>
      </w:r>
    </w:p>
    <w:p w14:paraId="1CCD8AD3">
      <w:r xmlns:w="http://schemas.openxmlformats.org/wordprocessingml/2006/main">
        <w:t xml:space="preserve">[30] 耐力</w:t>
      </w:r>
    </w:p>
    <w:p w14:paraId="0357E164">
      <w:r xmlns:w="http://schemas.openxmlformats.org/wordprocessingml/2006/main">
        <w:t xml:space="preserve">[31] 攻击力</w:t>
      </w:r>
    </w:p>
    <w:p w14:paraId="3BEC5354">
      <w:r xmlns:w="http://schemas.openxmlformats.org/wordprocessingml/2006/main">
        <w:t xml:space="preserve">[32] 防御能力</w:t>
      </w:r>
    </w:p>
    <w:p w14:paraId="50AFDF77">
      <w:r xmlns:w="http://schemas.openxmlformats.org/wordprocessingml/2006/main">
        <w:t xml:space="preserve">[33] 魔力</w:t>
      </w:r>
    </w:p>
    <w:p w14:paraId="72B079E7">
      <w:r xmlns:w="http://schemas.openxmlformats.org/wordprocessingml/2006/main">
        <w:t xml:space="preserve">[34] 魔法抗性</w:t>
      </w:r>
    </w:p>
    <w:p w14:paraId="5958DC29">
      <w:r xmlns:w="http://schemas.openxmlformats.org/wordprocessingml/2006/main">
        <w:t xml:space="preserve">[35] 详细状态</w:t>
      </w:r>
    </w:p>
    <w:p w14:paraId="7A08A8CF">
      <w:r xmlns:w="http://schemas.openxmlformats.org/wordprocessingml/2006/main">
        <w:t xml:space="preserve">[36] 准确性</w:t>
      </w:r>
    </w:p>
    <w:p w14:paraId="084AE2D6">
      <w:r xmlns:w="http://schemas.openxmlformats.org/wordprocessingml/2006/main">
        <w:t xml:space="preserve">[37] 回避能力</w:t>
      </w:r>
    </w:p>
    <w:p w14:paraId="7E82793A">
      <w:r xmlns:w="http://schemas.openxmlformats.org/wordprocessingml/2006/main">
        <w:t xml:space="preserve">[38] 连续命中率</w:t>
      </w:r>
    </w:p>
    <w:p w14:paraId="632BB429">
      <w:r xmlns:w="http://schemas.openxmlformats.org/wordprocessingml/2006/main">
        <w:t xml:space="preserve">[39] 反击率</w:t>
      </w:r>
    </w:p>
    <w:p w14:paraId="4A507B8D">
      <w:r xmlns:w="http://schemas.openxmlformats.org/wordprocessingml/2006/main">
        <w:t xml:space="preserve">[40] 眩晕激活率</w:t>
      </w:r>
    </w:p>
    <w:p w14:paraId="586A1763">
      <w:r xmlns:w="http://schemas.openxmlformats.org/wordprocessingml/2006/main">
        <w:t xml:space="preserve">[41] 抗眩晕能力</w:t>
      </w:r>
    </w:p>
    <w:p w14:paraId="1558653C">
      <w:r xmlns:w="http://schemas.openxmlformats.org/wordprocessingml/2006/main">
        <w:t xml:space="preserve">[42] 移动速度</w:t>
      </w:r>
    </w:p>
    <w:p w14:paraId="1D7C6A37">
      <w:r xmlns:w="http://schemas.openxmlformats.org/wordprocessingml/2006/main">
        <w:t xml:space="preserve">[43] 部署速度</w:t>
      </w:r>
    </w:p>
    <w:p w14:paraId="54141763">
      <w:r xmlns:w="http://schemas.openxmlformats.org/wordprocessingml/2006/main">
        <w:t xml:space="preserve">[44] 行动速度</w:t>
      </w:r>
    </w:p>
    <w:p w14:paraId="2CA4DB5C">
      <w:r xmlns:w="http://schemas.openxmlformats.org/wordprocessingml/2006/main">
        <w:t xml:space="preserve">[45] 致命的装药量</w:t>
      </w:r>
    </w:p>
    <w:p w14:paraId="1E574AE5">
      <w:r xmlns:w="http://schemas.openxmlformats.org/wordprocessingml/2006/main">
        <w:t xml:space="preserve">[46] 特殊招式</w:t>
      </w:r>
    </w:p>
    <w:p w14:paraId="2FFB0C3C">
      <w:r xmlns:w="http://schemas.openxmlformats.org/wordprocessingml/2006/main">
        <w:t xml:space="preserve">[47] 姓名</w:t>
      </w:r>
    </w:p>
    <w:p w14:paraId="73CCEDDC">
      <w:r xmlns:w="http://schemas.openxmlformats.org/wordprocessingml/2006/main">
        <w:t xml:space="preserve">[48] 效果</w:t>
      </w:r>
    </w:p>
    <w:p w14:paraId="19F6E783">
      <w:r xmlns:w="http://schemas.openxmlformats.org/wordprocessingml/2006/main">
        <w:t xml:space="preserve">[49] 夏季车轮转动之王</w:t>
      </w:r>
    </w:p>
    <w:p w14:paraId="5CD7AA41">
      <w:r xmlns:w="http://schemas.openxmlformats.org/wordprocessingml/2006/main">
        <w:t xml:space="preserve">[50] 对所有敌人造成双倍物理伤害。使自身造成的伤害提高 50%，持续 10 秒（增益效果先生效）。</w:t>
      </w:r>
    </w:p>
    <w:p w14:paraId="41348145">
      <w:r xmlns:w="http://schemas.openxmlformats.org/wordprocessingml/2006/main">
        <w:t xml:space="preserve">[51] 夏日车轮转王+</w:t>
      </w:r>
    </w:p>
    <w:p w14:paraId="1200369E">
      <w:r xmlns:w="http://schemas.openxmlformats.org/wordprocessingml/2006/main">
        <w:t xml:space="preserve">[52] 对所有敌人造成4倍物理伤害。自身伤害提高70%，持续10秒（增益效果优先生效）。每次使用特殊技能时，速度提高10%（最高30%）。</w:t>
      </w:r>
    </w:p>
    <w:p w14:paraId="41F90DAD">
      <w:r xmlns:w="http://schemas.openxmlformats.org/wordprocessingml/2006/main">
        <w:t xml:space="preserve">[53] 独特效果</w:t>
      </w:r>
    </w:p>
    <w:p w14:paraId="533168AE">
      <w:r xmlns:w="http://schemas.openxmlformats.org/wordprocessingml/2006/main">
        <w:t xml:space="preserve">[54] 姓名</w:t>
      </w:r>
    </w:p>
    <w:p w14:paraId="3F26121F">
      <w:r xmlns:w="http://schemas.openxmlformats.org/wordprocessingml/2006/main">
        <w:t xml:space="preserve">[55] 效应</w:t>
      </w:r>
    </w:p>
    <w:p w14:paraId="305A2894">
      <w:r xmlns:w="http://schemas.openxmlformats.org/wordprocessingml/2006/main">
        <w:t xml:space="preserve">[56] 对一个女孩超越理性的爱</w:t>
      </w:r>
    </w:p>
    <w:p w14:paraId="1230D2A4">
      <w:r xmlns:w="http://schemas.openxmlformats.org/wordprocessingml/2006/main">
        <w:t xml:space="preserve">[57] 当体力降至 0% 时，通过造成伤害恢复 30% 的最大体力（只能激活一次）</w:t>
      </w:r>
    </w:p>
    <w:p w14:paraId="0222094F">
      <w:r xmlns:w="http://schemas.openxmlformats.org/wordprocessingml/2006/main">
        <w:t xml:space="preserve">[58] 对一个女孩超越理性的爱 +</w:t>
      </w:r>
    </w:p>
    <w:p w14:paraId="31263D99">
      <w:r xmlns:w="http://schemas.openxmlformats.org/wordprocessingml/2006/main">
        <w:t xml:space="preserve">[59] 当体力降至 0% 时，通过造成伤害恢复 60% 的最大体力（只能激活一次）</w:t>
      </w:r>
    </w:p>
    <w:p w14:paraId="67FBA2EE">
      <w:r xmlns:w="http://schemas.openxmlformats.org/wordprocessingml/2006/main">
        <w:t xml:space="preserve">[60] 增强图像</w:t>
      </w:r>
    </w:p>
    <w:p w14:paraId="1C8C8BDC">
      <w:r xmlns:w="http://schemas.openxmlformats.org/wordprocessingml/2006/main">
        <w:t xml:space="preserve">[61] 在游戏中 †</w:t>
      </w:r>
    </w:p>
    <w:p w14:paraId="71F75ED3">
      <w:r xmlns:w="http://schemas.openxmlformats.org/wordprocessingml/2006/main">
        <w:t xml:space="preserve">[62] 强大的范围攻击型角色，其特点是通过自我增益获得高火力，以及从 0% 体力恢复的伪复活效果。</w:t>
      </w:r>
    </w:p>
    <w:p w14:paraId="55F32E8E">
      <w:r xmlns:w="http://schemas.openxmlformats.org/wordprocessingml/2006/main">
        <w:t xml:space="preserve">[63] 70%的伤害加成在当时是最有效的。该角色的普通攻击伤害也非常高。</w:t>
      </w:r>
    </w:p>
    <w:p w14:paraId="46F3EAC5">
      <w:r xmlns:w="http://schemas.openxmlformats.org/wordprocessingml/2006/main">
        <w:t xml:space="preserve">[64] 伤害增益与攻击力增益的重叠概率较低，且由攻击者持有时更有价值。然而，与攻击力增益不同，伤害增益的弱点在于无法穿透主线任务中敌人的高防御。在B宇宙等高难度Boss战中，如果没有额外的攻击力增益或防御力减益，就无法造成高额伤害。</w:t>
      </w:r>
    </w:p>
    <w:p w14:paraId="4C670795">
      <w:r xmlns:w="http://schemas.openxmlformats.org/wordprocessingml/2006/main">
        <w:t xml:space="preserve">[65] 在团队副本的狂热状态下，这10秒的持续时间是可以自行应对的。由于这是一个终极技能前的伤害效果，所以你不需要太担心它。</w:t>
      </w:r>
    </w:p>
    <w:p w14:paraId="69220309">
      <w:r xmlns:w="http://schemas.openxmlformats.org/wordprocessingml/2006/main">
        <w:t xml:space="preserve">[66] 与现有的Beatstar Marina的独特效果相比，数值有所降低，且没有额外效果，令人相当失望。这就是节日限定商品和限时商品的区别吗？</w:t>
      </w:r>
    </w:p>
    <w:p w14:paraId="61014D94">
      <w:r xmlns:w="http://schemas.openxmlformats.org/wordprocessingml/2006/main">
        <w:t xml:space="preserve">[67] 作为近距离范围效果特殊攻击手，当与月升配合时，它具有非常高的范围控制能力。</w:t>
      </w:r>
    </w:p>
    <w:p w14:paraId="3CF19772">
      <w:r xmlns:w="http://schemas.openxmlformats.org/wordprocessingml/2006/main">
        <w:t xml:space="preserve">[68] 内容适用性简易评估 †</w:t>
      </w:r>
    </w:p>
    <w:p w14:paraId="0E257608">
      <w:r xmlns:w="http://schemas.openxmlformats.org/wordprocessingml/2006/main">
        <w:t xml:space="preserve">[69] 合适的内容、推荐的装备示例、角色发展目标等。</w:t>
      </w:r>
    </w:p>
    <w:p w14:paraId="53BA5E36">
      <w:r xmlns:w="http://schemas.openxmlformats.org/wordprocessingml/2006/main">
        <w:t xml:space="preserve">[70] 兼容内容</w:t>
      </w:r>
    </w:p>
    <w:p w14:paraId="01795F2D">
      <w:r xmlns:w="http://schemas.openxmlformats.org/wordprocessingml/2006/main">
        <w:t xml:space="preserve">[71] 能力倾向</w:t>
      </w:r>
    </w:p>
    <w:p w14:paraId="5372259A">
      <w:r xmlns:w="http://schemas.openxmlformats.org/wordprocessingml/2006/main">
        <w:t xml:space="preserve">[72] 简短评论</w:t>
      </w:r>
    </w:p>
    <w:p w14:paraId="4318571C">
      <w:r xmlns:w="http://schemas.openxmlformats.org/wordprocessingml/2006/main">
        <w:t xml:space="preserve">[73] 主线任务 事件任务</w:t>
      </w:r>
    </w:p>
    <w:p w14:paraId="0F5A5156">
      <w:r xmlns:w="http://schemas.openxmlformats.org/wordprocessingml/2006/main">
        <w:t xml:space="preserve">[74] 可以毫无问题地执行</w:t>
      </w:r>
    </w:p>
    <w:p w14:paraId="7A26BE22">
      <w:r xmlns:w="http://schemas.openxmlformats.org/wordprocessingml/2006/main">
        <w:t xml:space="preserve">[75] 突袭战</w:t>
      </w:r>
    </w:p>
    <w:p w14:paraId="632774E9">
      <w:r xmlns:w="http://schemas.openxmlformats.org/wordprocessingml/2006/main">
        <w:t xml:space="preserve">[76] 虽然这是一个范围攻击的特殊攻击，但包括普通攻击在内的总火力与单体特殊攻击相当。</w:t>
      </w:r>
    </w:p>
    <w:p w14:paraId="729981A5">
      <w:r xmlns:w="http://schemas.openxmlformats.org/wordprocessingml/2006/main">
        <w:t xml:space="preserve">[77] 湮灭</w:t>
      </w:r>
    </w:p>
    <w:p w14:paraId="0AA4A553">
      <w:r xmlns:w="http://schemas.openxmlformats.org/wordprocessingml/2006/main">
        <w:t xml:space="preserve">[78] 范围攻击适合歼灭战。用普通攻击可靠地消灭较弱敌人的门槛较低。</w:t>
      </w:r>
    </w:p>
    <w:p w14:paraId="3ADB79BA">
      <w:r xmlns:w="http://schemas.openxmlformats.org/wordprocessingml/2006/main">
        <w:t xml:space="preserve">[79] B宇宙</w:t>
      </w:r>
    </w:p>
    <w:p w14:paraId="283F42AA">
      <w:r xmlns:w="http://schemas.openxmlformats.org/wordprocessingml/2006/main">
        <w:t xml:space="preserve">[80] 当有多个首领或角色保护其他角色时，高伤害范围特殊攻击非常有用。</w:t>
      </w:r>
    </w:p>
    <w:p w14:paraId="26B0B38F">
      <w:r xmlns:w="http://schemas.openxmlformats.org/wordprocessingml/2006/main">
        <w:t xml:space="preserve">[81] 能力评价指标</w:t>
      </w:r>
    </w:p>
    <w:p w14:paraId="3D872D9D">
      <w:r xmlns:w="http://schemas.openxmlformats.org/wordprocessingml/2006/main">
        <w:t xml:space="preserve">[82] ◎：优秀内容。最有可能发挥出色。○：合适内容。有较高发挥潜力。△：一般。需要一些技巧才能发挥良好，但选择理由不多。×：不合适内容。由于与内容规则、游戏系统、难度等级等不兼容，难以发挥出色。*2014年3月更新</w:t>
      </w:r>
    </w:p>
    <w:p w14:paraId="72CB8EC3">
      <w:r xmlns:w="http://schemas.openxmlformats.org/wordprocessingml/2006/main">
        <w:t xml:space="preserve">[83] 湮灭</w:t>
      </w:r>
    </w:p>
    <w:p w14:paraId="1EA232C8">
      <w:r xmlns:w="http://schemas.openxmlformats.org/wordprocessingml/2006/main">
        <w:t xml:space="preserve">[84] 推荐设备示例</w:t>
      </w:r>
    </w:p>
    <w:p w14:paraId="114FB17F">
      <w:r xmlns:w="http://schemas.openxmlformats.org/wordprocessingml/2006/main">
        <w:t xml:space="preserve">[85] 主要设备</w:t>
      </w:r>
    </w:p>
    <w:p w14:paraId="35103E6B">
      <w:r xmlns:w="http://schemas.openxmlformats.org/wordprocessingml/2006/main">
        <w:t xml:space="preserve">[86] 子设备</w:t>
      </w:r>
    </w:p>
    <w:p w14:paraId="66F06408">
      <w:r xmlns:w="http://schemas.openxmlformats.org/wordprocessingml/2006/main">
        <w:t xml:space="preserve">[87] 一件令人愉悦的物品</w:t>
      </w:r>
    </w:p>
    <w:p w14:paraId="4CAA6DA2">
      <w:r xmlns:w="http://schemas.openxmlformats.org/wordprocessingml/2006/main">
        <w:t xml:space="preserve">[88] 发展目标</w:t>
      </w:r>
    </w:p>
    <w:p w14:paraId="0D5274ED">
      <w:r xmlns:w="http://schemas.openxmlformats.org/wordprocessingml/2006/main">
        <w:t xml:space="preserve">[89] 突破极限</w:t>
      </w:r>
    </w:p>
    <w:p w14:paraId="604D9113">
      <w:r xmlns:w="http://schemas.openxmlformats.org/wordprocessingml/2006/main">
        <w:t xml:space="preserve">[90] 致命觉醒</w:t>
      </w:r>
    </w:p>
    <w:p w14:paraId="13D3C4F4">
      <w:r xmlns:w="http://schemas.openxmlformats.org/wordprocessingml/2006/main">
        <w:t xml:space="preserve">[91] 独特的觉醒</w:t>
      </w:r>
    </w:p>
    <w:p w14:paraId="22F98A52">
      <w:r xmlns:w="http://schemas.openxmlformats.org/wordprocessingml/2006/main">
        <w:t xml:space="preserve">[92] 行动速度</w:t>
      </w:r>
    </w:p>
    <w:p w14:paraId="15CC9D58">
      <w:r xmlns:w="http://schemas.openxmlformats.org/wordprocessingml/2006/main">
        <w:t xml:space="preserve">[93] 特别收费</w:t>
      </w:r>
    </w:p>
    <w:p w14:paraId="371A4CDE">
      <w:r xmlns:w="http://schemas.openxmlformats.org/wordprocessingml/2006/main">
        <w:t xml:space="preserve">[94] 其他</w:t>
      </w:r>
    </w:p>
    <w:p w14:paraId="468D4B3F">
      <w:r xmlns:w="http://schemas.openxmlformats.org/wordprocessingml/2006/main">
        <w:t xml:space="preserve">[95] 培训费用</w:t>
      </w:r>
    </w:p>
    <w:p w14:paraId="055658FD">
      <w:r xmlns:w="http://schemas.openxmlformats.org/wordprocessingml/2006/main">
        <w:t xml:space="preserve">[96] 3.1 秒 9 次</w:t>
      </w:r>
    </w:p>
    <w:p w14:paraId="3CA5D940">
      <w:r xmlns:w="http://schemas.openxmlformats.org/wordprocessingml/2006/main">
        <w:t xml:space="preserve">[97] 15% 17次</w:t>
      </w:r>
    </w:p>
    <w:p w14:paraId="57A5E1BC">
      <w:r xmlns:w="http://schemas.openxmlformats.org/wordprocessingml/2006/main">
        <w:t xml:space="preserve">[98] 备注</w:t>
      </w:r>
    </w:p>
    <w:p w14:paraId="1F849ECA">
      <w:r xmlns:w="http://schemas.openxmlformats.org/wordprocessingml/2006/main">
        <w:t xml:space="preserve">[99] 如果你无法准备一个能用普通攻击瞬间击杀弱小敌人的增益效果，那么这样做就没有必要。如果体力不足，可以切换到其他技能。根据敌人的类型切换技能。</w:t>
      </w:r>
    </w:p>
    <w:p w14:paraId="54C53A6A">
      <w:r xmlns:w="http://schemas.openxmlformats.org/wordprocessingml/2006/main">
        <w:t xml:space="preserve">[100] *2016年4月更新</w:t>
      </w:r>
    </w:p>
    <w:p w14:paraId="570FC50C">
      <w:r xmlns:w="http://schemas.openxmlformats.org/wordprocessingml/2006/main">
        <w:t xml:space="preserve">[101] 备选版本 †</w:t>
      </w:r>
    </w:p>
    <w:p w14:paraId="336E1B55">
      <w:r xmlns:w="http://schemas.openxmlformats.org/wordprocessingml/2006/main">
        <w:t xml:space="preserve">[102] 坦克妮可</w:t>
      </w:r>
    </w:p>
    <w:p w14:paraId="550D4F5B">
      <w:r xmlns:w="http://schemas.openxmlformats.org/wordprocessingml/2006/main">
        <w:t xml:space="preserve">[103] 盛夏时的妮可</w:t>
      </w:r>
    </w:p>
    <w:p w14:paraId="044980BC">
      <w:r xmlns:w="http://schemas.openxmlformats.org/wordprocessingml/2006/main">
        <w:t xml:space="preserve">[104] 万圣节妮可</w:t>
      </w:r>
    </w:p>
    <w:p w14:paraId="2CD78379">
      <w:r xmlns:w="http://schemas.openxmlformats.org/wordprocessingml/2006/main">
        <w:t xml:space="preserve">[105] 琐事 †</w:t>
      </w:r>
    </w:p>
    <w:p w14:paraId="3AE7ED56">
      <w:r xmlns:w="http://schemas.openxmlformats.org/wordprocessingml/2006/main">
        <w:t xml:space="preserve">[106] 官方推特账号简介 †</w:t>
      </w:r>
    </w:p>
    <w:p w14:paraId="0AC46079">
      <w:r xmlns:w="http://schemas.openxmlformats.org/wordprocessingml/2006/main">
        <w:t xml:space="preserve">[107] 人物介绍</w:t>
      </w:r>
    </w:p>
    <w:p w14:paraId="48E683AC">
      <w:r xmlns:w="http://schemas.openxmlformats.org/wordprocessingml/2006/main">
        <w:t xml:space="preserve">[108] 评论表 †</w:t>
      </w:r>
    </w:p>
    <w:p w14:paraId="4EE5215D">
      <w:r xmlns:w="http://schemas.openxmlformats.org/wordprocessingml/2006/main">
        <w:t xml:space="preserve">[109] 点击打开历史日志列表</w:t>
      </w:r>
    </w:p>
    <w:p w14:paraId="17BC7890">
      <w:r xmlns:w="http://schemas.openxmlformats.org/wordprocessingml/2006/main">
        <w:t xml:space="preserve">[110] 末尾的数字越小，日志越旧。</w:t>
      </w:r>
    </w:p>
    <w:p w14:paraId="0D02C0C5">
      <w:r xmlns:w="http://schemas.openxmlformats.org/wordprocessingml/2006/main">
        <w:t xml:space="preserve">[111]“评论/仲夏夜的妮可/”没有子页面。</w:t>
      </w:r>
    </w:p>
    <w:p w14:paraId="3387EE1A">
      <w:r xmlns:w="http://schemas.openxmlformats.org/wordprocessingml/2006/main">
        <w:t xml:space="preserve">[112] 它现在看起来更像一匹马了，角什么的都去掉了…… -- [V2vY9lEsUC.] 2024-07-18 (周四) 08:57:55</w:t>
      </w:r>
    </w:p>
    <w:p w14:paraId="27640653">
      <w:r xmlns:w="http://schemas.openxmlformats.org/wordprocessingml/2006/main">
        <w:t xml:space="preserve">[113] 另外，总的来说，我喜欢horosuke的画作，因为它很色情——[V2vY9lEsUC.] 2024-07-18 (周四) 23:03:45</w:t>
      </w:r>
    </w:p>
    <w:p w14:paraId="3184899F">
      <w:r xmlns:w="http://schemas.openxmlformats.org/wordprocessingml/2006/main">
        <w:t xml:space="preserve">[114] 我想象着白明会被晒伤，她的父母会痛苦不堪，而丽和琉璃会被晒得黝黑，然后嬉闹着说“我们掉进黑暗里了！”——[A.eO6gyxu1k] 2024-07-17 (周三) 17:36:52</w:t>
      </w:r>
    </w:p>
    <w:p w14:paraId="5509C310">
      <w:r xmlns:w="http://schemas.openxmlformats.org/wordprocessingml/2006/main">
        <w:t xml:space="preserve">[115] 她穿的是……学校泳衣吗…… -- [zaeadIV2hJk] 2024-07-16 (周二) 08:55:28</w:t>
      </w:r>
    </w:p>
    <w:p w14:paraId="0EC1744B">
      <w:r xmlns:w="http://schemas.openxmlformats.org/wordprocessingml/2006/main">
        <w:t xml:space="preserve">[116] 由于这是一个永久名额，你永远不知道它什么时候会出现。——[dsPfaHWJnMA] 2024-07-16 (周二) 23:00:02</w:t>
      </w:r>
    </w:p>
    <w:p w14:paraId="6642AAD4">
      <w:r xmlns:w="http://schemas.openxmlformats.org/wordprocessingml/2006/main">
        <w:t xml:space="preserve">[117] 与其说是和泳装角色产生协同效应，不如说当有四个萝莉角色时，她们应该获得角色强度的大幅提升。至于这是否可行，则是另一回事了。——[6qEfFMLh7qI] 2024-07-16 (周二) 23:46:34</w:t>
      </w:r>
    </w:p>
    <w:p w14:paraId="18B21966">
      <w:r xmlns:w="http://schemas.openxmlformats.org/wordprocessingml/2006/main">
        <w:t xml:space="preserve">[118] 盛夏时节，类别元素却只是一个名称，这让人耳目一新。——[f73zse/nf2I] 2024-07-17 (周三) 17:41:44</w:t>
      </w:r>
    </w:p>
    <w:p w14:paraId="65A4362F">
      <w:r xmlns:w="http://schemas.openxmlformats.org/wordprocessingml/2006/main">
        <w:t xml:space="preserve">[119] 伤害提升效果也适用于普通攻击，因此在团队副本中，基础伤害与9倍攻击力的攻击者大致相同。在普通战斗中，即使你吸引了仇恨，凭借你的独特能力也能存活下来，而且这些增益效果与“月升”技能配合良好，因此组合使用范围攻击似乎很有意思。我认为对于新手玩家来说，这将是一个强大的盟友。——[OKxluEgWKm2] 2024-07-17 (周三) 18:11:52</w:t>
      </w:r>
    </w:p>
    <w:p w14:paraId="39A2C3BC">
      <w:r xmlns:w="http://schemas.openxmlformats.org/wordprocessingml/2006/main">
        <w:t xml:space="preserve">[120] 它看起来单体攻击力和续航能力都不错，而且似乎也容易上手。不过我不确定它在团队副本中是否实用。——[J4XIy2cNuXI] 2024-07-17 (周三) 23:39:38</w:t>
      </w:r>
    </w:p>
    <w:p w14:paraId="00522504">
      <w:r xmlns:w="http://schemas.openxmlformats.org/wordprocessingml/2006/main">
        <w:t xml:space="preserve">[121] 不过京香也有缺点。虽然她的火力最强，但我认为她并不是最强的。——[AQy.byjnjXw] 2024-07-19 (周五) 11:59:02</w:t>
      </w:r>
    </w:p>
    <w:p w14:paraId="4D355FC4">
      <w:r xmlns:w="http://schemas.openxmlformats.org/wordprocessingml/2006/main">
        <w:t xml:space="preserve">[122] 不可能有两个吧哈哈 -- [BezUZ95NwnM] 2024-07-17 (周三) 22:33:57</w:t>
      </w:r>
    </w:p>
    <w:p w14:paraId="07220CB9">
      <w:r xmlns:w="http://schemas.openxmlformats.org/wordprocessingml/2006/main">
        <w:t xml:space="preserve">[123] 我想看和猫咪老师的对话 -- [XOPSsAy09Rw] 2024-07-17 (周三) 22:50:05</w:t>
      </w:r>
    </w:p>
    <w:p w14:paraId="4254388C">
      <w:r xmlns:w="http://schemas.openxmlformats.org/wordprocessingml/2006/main">
        <w:t xml:space="preserve">[124] Tsu [仲夏猫角色活动] -- [mhDc1KXTPuk] 2024-08-16 (周五) 23:04:47</w:t>
      </w:r>
    </w:p>
    <w:p w14:paraId="67A80066">
      <w:r xmlns:w="http://schemas.openxmlformats.org/wordprocessingml/2006/main">
        <w:t xml:space="preserve">[125] 虽然向量可能略有不同，但它让我想起了佐藤由纪。——[5PwKbS3Q6zs] 2024-07-18 (周四) 10:39:00</w:t>
      </w:r>
    </w:p>
    <w:p w14:paraId="5D45E727">
      <w:r xmlns:w="http://schemas.openxmlformats.org/wordprocessingml/2006/main">
        <w:t xml:space="preserve">[126] 情色与喜剧之间的界限非常模糊，而这正是它的强项——[Tp6zpWx5Ojc] 2024-07-18 (周四) 19:56:25</w:t>
      </w:r>
    </w:p>
    <w:p w14:paraId="581B9E19">
      <w:r xmlns:w="http://schemas.openxmlformats.org/wordprocessingml/2006/main">
        <w:t xml:space="preserve">[127] 按照妮可的标准，FM77 大概会被认为是萝莉吧——[zUZOxW5fpw6] 2024-07-20 (周六) 15:12:49</w:t>
      </w:r>
    </w:p>
    <w:p w14:paraId="7B31669E">
      <w:r xmlns:w="http://schemas.openxmlformats.org/wordprocessingml/2006/main">
        <w:t xml:space="preserve">[128] 与其他萝莉角色相比，她在插画中只是胸部平坦，但仍然很接近年轻女孩的形象。——[Tp6zpWx5Ojc] 2024-07-18 (周四) 19:52:58</w:t>
      </w:r>
    </w:p>
    <w:p w14:paraId="2817E694">
      <w:r xmlns:w="http://schemas.openxmlformats.org/wordprocessingml/2006/main">
        <w:t xml:space="preserve">[129] 她年纪小到可以当萝莉（甚至可能是婴儿）——[9xHJ93KRimw] 2024-07-18 (周四) 22:24:56</w:t>
      </w:r>
    </w:p>
    <w:p w14:paraId="34064B52">
      <w:r xmlns:w="http://schemas.openxmlformats.org/wordprocessingml/2006/main">
        <w:t xml:space="preserve">[130] 我仔细看了看特殊招式中飞来飞去的是什么……是内裤…… -- [09IdXbicFjc] 2024-07-19 (周五) 00:53:16</w:t>
      </w:r>
    </w:p>
    <w:p w14:paraId="0B99DD04">
      <w:r xmlns:w="http://schemas.openxmlformats.org/wordprocessingml/2006/main">
        <w:t xml:space="preserve">[131] 如果你的五星女武神觉醒到100级左右，除了团本、B级通用副本和范围战斗之外，你大概只要搭配一些治疗角色就能应付所有副本了。——[J4XIy2cNuXI] 2024-07-20 (周六) 06:01:37</w:t>
      </w:r>
    </w:p>
    <w:p w14:paraId="5E23C5AB">
      <w:r xmlns:w="http://schemas.openxmlformats.org/wordprocessingml/2006/main">
        <w:t xml:space="preserve">[132] 如果同时使用支援角色雪城雅和泳装由乃，出击结束后特殊攻击槽的提升是75%吗？还是只有泳装由乃的50%提升效果生效？ -- [.9iqP0G96zk] 2024-07-23 (周二) 18:38:23</w:t>
      </w:r>
    </w:p>
    <w:p w14:paraId="238E3922">
      <w:r xmlns:w="http://schemas.openxmlformats.org/wordprocessingml/2006/main">
        <w:t xml:space="preserve">[133] 我又读了一遍。我肯定是搞错了，妮可打算凭借强大的意志力尽可能多地生女儿……她果然是个危险的女人……不过，从故事的角度来看，“龙族”过去似乎也有个女儿，而且在“遥”的时间线里似乎也会生女孩，所以如果大战时间线里的某些问题能够解决，时贞和妮可就会幸福了，对吧？——[knvwh.mkdCU] 2024-07-25 (周四) 16:29:47</w:t>
      </w:r>
    </w:p>
    <w:p w14:paraId="42E63487">
      <w:r xmlns:w="http://schemas.openxmlformats.org/wordprocessingml/2006/main">
        <w:t xml:space="preserve">[134] 有趣的是，面部表情竟然有这么多不同的种类——[lrnuYQdSeGw] 2024-07-26 (周五) 18:09:35</w:t>
      </w:r>
    </w:p>
    <w:p w14:paraId="25853A55">
      <w:r xmlns:w="http://schemas.openxmlformats.org/wordprocessingml/2006/main">
        <w:t xml:space="preserve">[135] ←使用棋盘前请务必阅读规则。</w:t>
      </w:r>
    </w:p>
    <w:p w14:paraId="669A50F0">
      <w:r xmlns:w="http://schemas.openxmlformats.org/wordprocessingml/2006/main">
        <w:t xml:space="preserve">[136] 关于规则 †</w:t>
      </w:r>
    </w:p>
    <w:p w14:paraId="05E271BD">
      <w:r xmlns:w="http://schemas.openxmlformats.org/wordprocessingml/2006/main">
        <w:t xml:space="preserve">[137] 请不要抱怨或批评页面编辑者。如果您对其他人的编辑有意见，请通过“提供替代方案”或“自行编辑”的方式进行建设性沟通。</w:t>
      </w:r>
    </w:p>
    <w:p w14:paraId="7D37C4F0">
      <w:r xmlns:w="http://schemas.openxmlformats.org/wordprocessingml/2006/main">
        <w:t xml:space="preserve">[138] 不要发布个人网站或其他禁止未经授权链接的网站的网址。</w:t>
      </w:r>
    </w:p>
    <w:p w14:paraId="0956014B">
      <w:r xmlns:w="http://schemas.openxmlformats.org/wordprocessingml/2006/main">
        <w:t xml:space="preserve">[139] 关于违反规则的帖子 †</w:t>
      </w:r>
    </w:p>
    <w:p w14:paraId="1A6432C8">
      <w:r xmlns:w="http://schemas.openxmlformats.org/wordprocessingml/2006/main">
        <w:t xml:space="preserve">[140] 禁止发布以下类型的帖子，因为它们容易造成干扰。</w:t>
      </w:r>
    </w:p>
    <w:p w14:paraId="47F941AC">
      <w:r xmlns:w="http://schemas.openxmlformats.org/wordprocessingml/2006/main">
        <w:t xml:space="preserve">[141]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4FD37BC">
      <w:r xmlns:w="http://schemas.openxmlformats.org/wordprocessingml/2006/main">
        <w:t xml:space="preserve">[142] 其他包括使用此维基的人、官方管理员、艺术家、配音演员、现实生活中的个人以及 Twitter 用户等团体。</w:t>
      </w:r>
    </w:p>
    <w:p w14:paraId="6E5D339D">
      <w:r xmlns:w="http://schemas.openxmlformats.org/wordprocessingml/2006/main">
        <w:t xml:space="preserve">[143] 关于向管理层提交的帖子，我们容忍可以解释为用户反馈的评论，例如“我希望他们改进这一点”、“我希望他们尽快修复错误”和“维护时间太长了”，但我们不容忍使用辱骂性语言贬低管理层。</w:t>
      </w:r>
    </w:p>
    <w:p w14:paraId="53B621A9">
      <w:r xmlns:w="http://schemas.openxmlformats.org/wordprocessingml/2006/main">
        <w:t xml:space="preserve">[144] 将讨论和意见交流视为“诽谤或对抗他人”是错误的。然而，在讨论或意见交流中使用辱骂性语言、贬低他人、挑衅他人或在缺乏明确证据的情况下发表言论，都是违法行为。说话时务必注意自己的言辞。</w:t>
      </w:r>
    </w:p>
    <w:p w14:paraId="5E558969">
      <w:r xmlns:w="http://schemas.openxmlformats.org/wordprocessingml/2006/main">
        <w:t xml:space="preserve">[145] 攻击性言论包括使用“做这个”或“做那个”等强硬命令、“使用粗俗语言”、“居高临下”和“挑衅”。</w:t>
      </w:r>
    </w:p>
    <w:p w14:paraId="291785BD">
      <w:r xmlns:w="http://schemas.openxmlformats.org/wordprocessingml/2006/main">
        <w:t xml:space="preserve">[146] 禁止发布冒犯现有玩家的帖子，例如“还有人玩这个游戏吗？”或“这游戏已经凉了”。这并不意味着您完全不能发表任何负面言论，而是指那些超出单纯负面评价范围，构成诽谤或诋毁的帖子将被禁止发布。</w:t>
      </w:r>
    </w:p>
    <w:p w14:paraId="55F01BF3">
      <w:r xmlns:w="http://schemas.openxmlformats.org/wordprocessingml/2006/main">
        <w:t xml:space="preserve">[147] 公开羞辱他人，包括泄露他人的游戏内名称或UID</w:t>
      </w:r>
    </w:p>
    <w:p w14:paraId="44E49A0C">
      <w:r xmlns:w="http://schemas.openxmlformats.org/wordprocessingml/2006/main">
        <w:t xml:space="preserve">[148] 但是，允许分享有助于完成此游戏的信息和视频。</w:t>
      </w:r>
    </w:p>
    <w:p w14:paraId="2EDA3350">
      <w:r xmlns:w="http://schemas.openxmlformats.org/wordprocessingml/2006/main">
        <w:t xml:space="preserve">[149] 参考其他应用程序</w:t>
      </w:r>
    </w:p>
    <w:p w14:paraId="544FC027">
      <w:r xmlns:w="http://schemas.openxmlformats.org/wordprocessingml/2006/main">
        <w:t xml:space="preserve">[150] 在多个论坛上多次发帖</w:t>
      </w:r>
    </w:p>
    <w:p w14:paraId="320926F5">
      <w:r xmlns:w="http://schemas.openxmlformats.org/wordprocessingml/2006/main">
        <w:t xml:space="preserve">[151] 写出一串毫无意义的字符</w:t>
      </w:r>
    </w:p>
    <w:p w14:paraId="4D0FCC61">
      <w:r xmlns:w="http://schemas.openxmlformats.org/wordprocessingml/2006/main">
        <w:t xml:space="preserve">[152] 关于作弊和利用漏洞的帖子</w:t>
      </w:r>
    </w:p>
    <w:p w14:paraId="05AAE97C">
      <w:r xmlns:w="http://schemas.openxmlformats.org/wordprocessingml/2006/main">
        <w:t xml:space="preserve">[153] 最好的办法是忽略违反规则的帖子。上钩或反驳只会让事情变得更糟。</w:t>
      </w:r>
    </w:p>
    <w:p w14:paraId="485AF567">
      <w:r xmlns:w="http://schemas.openxmlformats.org/wordprocessingml/2006/main">
        <w:t xml:space="preserve">[154] *在上述规则中，“诽谤”指的是在没有客观证据的情况下诋毁和贬低他人。将所有批评性文章都归为“诽谤”是不正确的，所以请务必谨慎。</w:t>
      </w:r>
    </w:p>
    <w:p w14:paraId="35AA9DE2">
      <w:r xmlns:w="http://schemas.openxmlformats.org/wordprocessingml/2006/main">
        <w:t xml:space="preserve">[155] 关于修改和删除发帖日志 †</w:t>
      </w:r>
    </w:p>
    <w:p w14:paraId="25E45EA1">
      <w:r xmlns:w="http://schemas.openxmlformats.org/wordprocessingml/2006/main">
        <w:t xml:space="preserve">[156] 但是，允许更正印刷错误、遗漏和字体颜色。（他人出于善意所做的更正也允许。）</w:t>
      </w:r>
    </w:p>
    <w:p w14:paraId="27318D6A">
      <w:r xmlns:w="http://schemas.openxmlformats.org/wordprocessingml/2006/main">
        <w:t xml:space="preserve">[157] 作为例外情况，您可以删除自己的帖子，但事后必须向管理员报告。此外，删除时，请将整个评论替换为以下文本，而不是完全删除：&amp;color(#ff0000){''发帖人已删除''};</w:t>
      </w:r>
    </w:p>
    <w:p w14:paraId="43ADB2F3">
      <w:r xmlns:w="http://schemas.openxmlformats.org/wordprocessingml/2006/main">
        <w:t xml:space="preserve">[158] 关于评论违反规则的帖子 †</w:t>
      </w:r>
    </w:p>
    <w:p w14:paraId="5EA62448">
      <w:r xmlns:w="http://schemas.openxmlformats.org/wordprocessingml/2006/main">
        <w:t xml:space="preserve">[159] 您可以自行注释掉上述任何违反规则的评论，无需管理员许可。但是，如果您注释掉了某条评论，请务必在“违规举报公告板”上进行举报。举报时请使用“违规举报公告板”上的模板。</w:t>
      </w:r>
    </w:p>
    <w:p w14:paraId="5E86C6A2">
      <w:r xmlns:w="http://schemas.openxmlformats.org/wordprocessingml/2006/main">
        <w:t xml:space="preserve">[160] 未经 CO 举报公告板举报而被删除的帖子将被恢复，而删除帖子的人将受到处罚。</w:t>
      </w:r>
    </w:p>
    <w:p w14:paraId="14E5AC37">
      <w:r xmlns:w="http://schemas.openxmlformats.org/wordprocessingml/2006/main">
        <w:t xml:space="preserve">[161] 如果您反复向 CO 举报公告板举报不违反规则的帖子，我们将认为您是自私的，并将对您实施发帖和编辑限制。</w:t>
      </w:r>
    </w:p>
    <w:p w14:paraId="3D93ADDD">
      <w:r xmlns:w="http://schemas.openxmlformats.org/wordprocessingml/2006/main">
        <w:t xml:space="preserve">[162] 管理员可酌情恢复 CO 报告公告板上不违反规则的报告。</w:t>
      </w:r>
    </w:p>
    <w:p w14:paraId="2ED9C481">
      <w:r xmlns:w="http://schemas.openxmlformats.org/wordprocessingml/2006/main">
        <w:t xml:space="preserve">[163] 我们再次要求您不要评论那些并未违反规则的评论。（例如，诸如“虽然不违反规则，但显然是在挑衅”、“恶作剧”或“评论整个帖子”之类的主观判断。）</w:t>
      </w:r>
    </w:p>
    <w:p w14:paraId="359536F7">
      <w:r xmlns:w="http://schemas.openxmlformats.org/wordprocessingml/2006/main">
        <w:t xml:space="preserve">[164] 关于不违反规则但“冒犯性”的帖子 †</w:t>
      </w:r>
    </w:p>
    <w:p w14:paraId="0A88AE83">
      <w:r xmlns:w="http://schemas.openxmlformats.org/wordprocessingml/2006/main">
        <w:t xml:space="preserve">[165] 即使帖子内容具有冒犯性，除非违反版规，否则不会被删除。由于每个人对冒犯性的接受程度不同，请使用 NGID 功能隐藏评论，而不是争论或恶意挑衅。</w:t>
      </w:r>
    </w:p>
    <w:p w14:paraId="30A3C8D7">
      <w:r xmlns:w="http://schemas.openxmlformats.org/wordprocessingml/2006/main">
        <w:t xml:space="preserve">[166] 挑衅难道不是一种违规行为吗？†</w:t>
      </w:r>
    </w:p>
    <w:p w14:paraId="7C854CB6">
      <w:r xmlns:w="http://schemas.openxmlformats.org/wordprocessingml/2006/main">
        <w:t xml:space="preserve">[167] 是否构成煽动性言论因人而异，因此我们不将其视为违规行为。如果您认为某条评论具有煽动性，请使用 NGID 功能将其隐藏。</w:t>
      </w:r>
    </w:p>
    <w:p w14:paraId="27039E87">
      <w:r xmlns:w="http://schemas.openxmlformats.org/wordprocessingml/2006/main">
        <w:t xml:space="preserve">[168] 抱怨难道不算违法吗？†</w:t>
      </w:r>
    </w:p>
    <w:p w14:paraId="1A90FE95">
      <w:r xmlns:w="http://schemas.openxmlformats.org/wordprocessingml/2006/main">
        <w:t xml:space="preserve">[169] 一般而言，抱怨本身并不构成违规。但是，针对本作品的负面宣传、诽谤、辱骂性语言以及超出抱怨范围的对抗性言论均构成违规。如果您认为抱怨内容冒犯了您，请使用 NGID 功能隐藏相关评论。</w:t>
      </w:r>
    </w:p>
    <w:p w14:paraId="2CCA823F">
      <w:r xmlns:w="http://schemas.openxmlformats.org/wordprocessingml/2006/main">
        <w:t xml:space="preserve">[170] 如果您不确定某个帖子是否违反规则，该怎么办？ †</w:t>
      </w:r>
    </w:p>
    <w:p w14:paraId="624402E2">
      <w:r xmlns:w="http://schemas.openxmlformats.org/wordprocessingml/2006/main">
        <w:t xml:space="preserve">[171] 有些帖子内容含糊不清，难以判断是否违规。评论删除这类含糊不清的帖子可能会导致问题，所以请不要评论删除，而是使用 NGID 功能将评论隐藏起来。</w:t>
      </w:r>
    </w:p>
    <w:p w14:paraId="14BE3618">
      <w:r xmlns:w="http://schemas.openxmlformats.org/wordprocessingml/2006/main">
        <w:t xml:space="preserve">[172] 对屡犯者的处罚 †</w:t>
      </w:r>
    </w:p>
    <w:p w14:paraId="3D4621DE">
      <w:r xmlns:w="http://schemas.openxmlformats.org/wordprocessingml/2006/main">
        <w:t xml:space="preserve">[173] 屡次违反规则或发布特别恶意的帖子，管理员可酌情予以处罚，例如“禁止访问”或“限制发帖”。</w:t>
      </w:r>
    </w:p>
    <w:p w14:paraId="3D860E72">
      <w:r xmlns:w="http://schemas.openxmlformats.org/wordprocessingml/2006/main">
        <w:t xml:space="preserve">[174] 如果您对进一步改进有任何建议，请通过 Wiki 管理公告板与我们联系。</w:t>
      </w:r>
    </w:p>
    <w:p w14:paraId="76B964B1"/>
    <w:p w14:paraId="5AC9F5B8">
      <w:r xmlns:w="http://schemas.openxmlformats.org/wordprocessingml/2006/main">
        <w:rPr>
          <w:b/>
        </w:rPr>
        <w:t xml:space="preserve">A217</w:t>
      </w:r>
    </w:p>
    <w:p w14:paraId="2C96A649">
      <w:r xmlns:w="http://schemas.openxmlformats.org/wordprocessingml/2006/main">
        <w:t xml:space="preserve">[0] 索引：所有角色 | SSR 角色 | SR 角色 | R 角色</w:t>
      </w:r>
    </w:p>
    <w:p w14:paraId="6F2BEBDA">
      <w:r xmlns:w="http://schemas.openxmlformats.org/wordprocessingml/2006/main">
        <w:t xml:space="preserve">[1] 基本信息</w:t>
      </w:r>
    </w:p>
    <w:p w14:paraId="1BE61862">
      <w:r xmlns:w="http://schemas.openxmlformats.org/wordprocessingml/2006/main">
        <w:t xml:space="preserve">[2] 替代版本</w:t>
      </w:r>
    </w:p>
    <w:p w14:paraId="6BE71F9A">
      <w:r xmlns:w="http://schemas.openxmlformats.org/wordprocessingml/2006/main">
        <w:t xml:space="preserve">[3] 琐事</w:t>
      </w:r>
    </w:p>
    <w:p w14:paraId="6872E939">
      <w:r xmlns:w="http://schemas.openxmlformats.org/wordprocessingml/2006/main">
        <w:t xml:space="preserve">[4] 官方推特账号介绍</w:t>
      </w:r>
    </w:p>
    <w:p w14:paraId="0B5ADC3B">
      <w:r xmlns:w="http://schemas.openxmlformats.org/wordprocessingml/2006/main">
        <w:t xml:space="preserve">[5] 评论表单</w:t>
      </w:r>
    </w:p>
    <w:p w14:paraId="306BAC67">
      <w:r xmlns:w="http://schemas.openxmlformats.org/wordprocessingml/2006/main">
        <w:t xml:space="preserve">[6] 基本信息 †</w:t>
      </w:r>
    </w:p>
    <w:p w14:paraId="14C69098">
      <w:r xmlns:w="http://schemas.openxmlformats.org/wordprocessingml/2006/main">
        <w:t xml:space="preserve">[7] 变换图像</w:t>
      </w:r>
    </w:p>
    <w:p w14:paraId="66502C5A">
      <w:r xmlns:w="http://schemas.openxmlformats.org/wordprocessingml/2006/main">
        <w:t xml:space="preserve">[8] 简介</w:t>
      </w:r>
    </w:p>
    <w:p w14:paraId="6D376F1E">
      <w:r xmlns:w="http://schemas.openxmlformats.org/wordprocessingml/2006/main">
        <w:t xml:space="preserve">[9] 姓名</w:t>
      </w:r>
    </w:p>
    <w:p w14:paraId="46BCEFC3">
      <w:r xmlns:w="http://schemas.openxmlformats.org/wordprocessingml/2006/main">
        <w:t xml:space="preserve">[10] 仲夏小猫</w:t>
      </w:r>
    </w:p>
    <w:p w14:paraId="16B1D7A9">
      <w:r xmlns:w="http://schemas.openxmlformats.org/wordprocessingml/2006/main">
        <w:t xml:space="preserve">[11] 真实姓名</w:t>
      </w:r>
    </w:p>
    <w:p w14:paraId="5B75DF3E">
      <w:r xmlns:w="http://schemas.openxmlformats.org/wordprocessingml/2006/main">
        <w:t xml:space="preserve">[12] 猫屋敷猫</w:t>
      </w:r>
    </w:p>
    <w:p w14:paraId="2492CD65">
      <w:r xmlns:w="http://schemas.openxmlformats.org/wordprocessingml/2006/main">
        <w:t xml:space="preserve">[13] 稀有度</w:t>
      </w:r>
    </w:p>
    <w:p w14:paraId="0A967FCD">
      <w:r xmlns:w="http://schemas.openxmlformats.org/wordprocessingml/2006/main">
        <w:t xml:space="preserve">[14] 普通攻击</w:t>
      </w:r>
    </w:p>
    <w:p w14:paraId="6184D3C5">
      <w:r xmlns:w="http://schemas.openxmlformats.org/wordprocessingml/2006/main">
        <w:t xml:space="preserve">[15] 远程攻击（物理）</w:t>
      </w:r>
    </w:p>
    <w:p w14:paraId="5FA999C8">
      <w:r xmlns:w="http://schemas.openxmlformats.org/wordprocessingml/2006/main">
        <w:t xml:space="preserve">[16] 附属派系</w:t>
      </w:r>
    </w:p>
    <w:p w14:paraId="44B36A2E">
      <w:r xmlns:w="http://schemas.openxmlformats.org/wordprocessingml/2006/main">
        <w:t xml:space="preserve">[17] 仙人（Soha）</w:t>
      </w:r>
    </w:p>
    <w:p w14:paraId="562611C1">
      <w:r xmlns:w="http://schemas.openxmlformats.org/wordprocessingml/2006/main">
        <w:t xml:space="preserve">[18] 特殊属性</w:t>
      </w:r>
    </w:p>
    <w:p w14:paraId="2FD91099">
      <w:r xmlns:w="http://schemas.openxmlformats.org/wordprocessingml/2006/main">
        <w:t xml:space="preserve">[19] 仲夏</w:t>
      </w:r>
    </w:p>
    <w:p w14:paraId="6BB323A2">
      <w:r xmlns:w="http://schemas.openxmlformats.org/wordprocessingml/2006/main">
        <w:t xml:space="preserve">[20] 铃谷麻也</w:t>
      </w:r>
    </w:p>
    <w:p w14:paraId="094B55FF">
      <w:r xmlns:w="http://schemas.openxmlformats.org/wordprocessingml/2006/main">
        <w:t xml:space="preserve">[21] 插图</w:t>
      </w:r>
    </w:p>
    <w:p w14:paraId="76281DDB">
      <w:r xmlns:w="http://schemas.openxmlformats.org/wordprocessingml/2006/main">
        <w:t xml:space="preserve">[22] SD字符</w:t>
      </w:r>
    </w:p>
    <w:p w14:paraId="4789854E">
      <w:r xmlns:w="http://schemas.openxmlformats.org/wordprocessingml/2006/main">
        <w:t xml:space="preserve">[23] 风味文字</w:t>
      </w:r>
    </w:p>
    <w:p w14:paraId="1DCC26FE">
      <w:r xmlns:w="http://schemas.openxmlformats.org/wordprocessingml/2006/main">
        <w:t xml:space="preserve">[24] “尽情享受夏天吧♥” 夏天到了♥ 大海到了♥ 是时候释放能量了♥ 猫屋敷喵子也因为夏日的炎热而兴奋不已。她只穿着一件崭新的衬衫，在洁白的沙滩上尽情玩耍，让我们一起创造美好的夏日回忆吧♥ 对了，她的胸部正在通过猫屋敷忍术变大♥</w:t>
      </w:r>
    </w:p>
    <w:p w14:paraId="62BA77B7">
      <w:r xmlns:w="http://schemas.openxmlformats.org/wordprocessingml/2006/main">
        <w:t xml:space="preserve">[25] 如何获得</w:t>
      </w:r>
    </w:p>
    <w:p w14:paraId="2C387CD0">
      <w:r xmlns:w="http://schemas.openxmlformats.org/wordprocessingml/2006/main">
        <w:t xml:space="preserve">[26] 在“欢迎来到蜂蜜夏日世界！！”活动中获得总计 100 个“兴奋的花蕾 - 克制”。</w:t>
      </w:r>
    </w:p>
    <w:p w14:paraId="5AF4BAD1">
      <w:r xmlns:w="http://schemas.openxmlformats.org/wordprocessingml/2006/main">
        <w:t xml:space="preserve">[27] 基础属性（1星）* 每增加1星+50%，5星时为1星值的3倍</w:t>
      </w:r>
    </w:p>
    <w:p w14:paraId="1B84F797">
      <w:r xmlns:w="http://schemas.openxmlformats.org/wordprocessingml/2006/main">
        <w:t xml:space="preserve">[28] 级</w:t>
      </w:r>
    </w:p>
    <w:p w14:paraId="42977534">
      <w:r xmlns:w="http://schemas.openxmlformats.org/wordprocessingml/2006/main">
        <w:t xml:space="preserve">[29] 耐力</w:t>
      </w:r>
    </w:p>
    <w:p w14:paraId="73F187A0">
      <w:r xmlns:w="http://schemas.openxmlformats.org/wordprocessingml/2006/main">
        <w:t xml:space="preserve">[30] 攻击力</w:t>
      </w:r>
    </w:p>
    <w:p w14:paraId="134B4F88">
      <w:r xmlns:w="http://schemas.openxmlformats.org/wordprocessingml/2006/main">
        <w:t xml:space="preserve">[31] 防御能力</w:t>
      </w:r>
    </w:p>
    <w:p w14:paraId="6E46A7B8">
      <w:r xmlns:w="http://schemas.openxmlformats.org/wordprocessingml/2006/main">
        <w:t xml:space="preserve">[32] 魔力</w:t>
      </w:r>
    </w:p>
    <w:p w14:paraId="637B34D9">
      <w:r xmlns:w="http://schemas.openxmlformats.org/wordprocessingml/2006/main">
        <w:t xml:space="preserve">[33] 魔法抗性</w:t>
      </w:r>
    </w:p>
    <w:p w14:paraId="07C900AF">
      <w:r xmlns:w="http://schemas.openxmlformats.org/wordprocessingml/2006/main">
        <w:t xml:space="preserve">[34] 详细状态</w:t>
      </w:r>
    </w:p>
    <w:p w14:paraId="1410B683">
      <w:r xmlns:w="http://schemas.openxmlformats.org/wordprocessingml/2006/main">
        <w:t xml:space="preserve">[35] 准确性</w:t>
      </w:r>
    </w:p>
    <w:p w14:paraId="4DB34E3D">
      <w:r xmlns:w="http://schemas.openxmlformats.org/wordprocessingml/2006/main">
        <w:t xml:space="preserve">[36] 回避能力</w:t>
      </w:r>
    </w:p>
    <w:p w14:paraId="5FAC90E3">
      <w:r xmlns:w="http://schemas.openxmlformats.org/wordprocessingml/2006/main">
        <w:t xml:space="preserve">[37] 连续命中率</w:t>
      </w:r>
    </w:p>
    <w:p w14:paraId="5DE083FA">
      <w:r xmlns:w="http://schemas.openxmlformats.org/wordprocessingml/2006/main">
        <w:t xml:space="preserve">[38] 反击率</w:t>
      </w:r>
    </w:p>
    <w:p w14:paraId="3FD4330E">
      <w:r xmlns:w="http://schemas.openxmlformats.org/wordprocessingml/2006/main">
        <w:t xml:space="preserve">[39] 眩晕激活率</w:t>
      </w:r>
    </w:p>
    <w:p w14:paraId="1D0CD9BB">
      <w:r xmlns:w="http://schemas.openxmlformats.org/wordprocessingml/2006/main">
        <w:t xml:space="preserve">[40] 眩晕抗性</w:t>
      </w:r>
    </w:p>
    <w:p w14:paraId="5947715A">
      <w:r xmlns:w="http://schemas.openxmlformats.org/wordprocessingml/2006/main">
        <w:t xml:space="preserve">[41] 移动速度</w:t>
      </w:r>
    </w:p>
    <w:p w14:paraId="3E0AF7A1">
      <w:r xmlns:w="http://schemas.openxmlformats.org/wordprocessingml/2006/main">
        <w:t xml:space="preserve">[42] 部署速度</w:t>
      </w:r>
    </w:p>
    <w:p w14:paraId="624A18CF">
      <w:r xmlns:w="http://schemas.openxmlformats.org/wordprocessingml/2006/main">
        <w:t xml:space="preserve">[43] 行动速度</w:t>
      </w:r>
    </w:p>
    <w:p w14:paraId="7989718D">
      <w:r xmlns:w="http://schemas.openxmlformats.org/wordprocessingml/2006/main">
        <w:t xml:space="preserve">[44] 特别收费金额</w:t>
      </w:r>
    </w:p>
    <w:p w14:paraId="2016EC6A">
      <w:r xmlns:w="http://schemas.openxmlformats.org/wordprocessingml/2006/main">
        <w:t xml:space="preserve">[45] 特殊招式</w:t>
      </w:r>
    </w:p>
    <w:p w14:paraId="4CED1273">
      <w:r xmlns:w="http://schemas.openxmlformats.org/wordprocessingml/2006/main">
        <w:t xml:space="preserve">[46] 姓名</w:t>
      </w:r>
    </w:p>
    <w:p w14:paraId="7D5FBFC0">
      <w:r xmlns:w="http://schemas.openxmlformats.org/wordprocessingml/2006/main">
        <w:t xml:space="preserve">[47] 效应</w:t>
      </w:r>
    </w:p>
    <w:p w14:paraId="4B0DCAAE">
      <w:r xmlns:w="http://schemas.openxmlformats.org/wordprocessingml/2006/main">
        <w:t xml:space="preserve">[48]猫屋敷流芳中术/润滑油改</w:t>
      </w:r>
    </w:p>
    <w:p w14:paraId="3AC781CC">
      <w:r xmlns:w="http://schemas.openxmlformats.org/wordprocessingml/2006/main">
        <w:t xml:space="preserve">[49] 使所有盟军的攻击力提高 30%，持续 20 秒。</w:t>
      </w:r>
    </w:p>
    <w:p w14:paraId="528473F7">
      <w:r xmlns:w="http://schemas.openxmlformats.org/wordprocessingml/2006/main">
        <w:t xml:space="preserve">[50]猫屋敷流芳中术/润滑油改+</w:t>
      </w:r>
    </w:p>
    <w:p w14:paraId="388D48EC">
      <w:r xmlns:w="http://schemas.openxmlformats.org/wordprocessingml/2006/main">
        <w:t xml:space="preserve">[51] 持续 20 秒，使所有友方单位的攻击力提高 30%，闪避率提高 50%。</w:t>
      </w:r>
    </w:p>
    <w:p w14:paraId="237915A3">
      <w:r xmlns:w="http://schemas.openxmlformats.org/wordprocessingml/2006/main">
        <w:t xml:space="preserve">[52] 独特效果</w:t>
      </w:r>
    </w:p>
    <w:p w14:paraId="5BF2AEB6">
      <w:r xmlns:w="http://schemas.openxmlformats.org/wordprocessingml/2006/main">
        <w:t xml:space="preserve">[53] 姓名</w:t>
      </w:r>
    </w:p>
    <w:p w14:paraId="1F96D2AE">
      <w:r xmlns:w="http://schemas.openxmlformats.org/wordprocessingml/2006/main">
        <w:t xml:space="preserve">[54] 效应</w:t>
      </w:r>
    </w:p>
    <w:p w14:paraId="6330DF6D">
      <w:r xmlns:w="http://schemas.openxmlformats.org/wordprocessingml/2006/main">
        <w:t xml:space="preserve">[55] 猫屋敷流总术/合胜</w:t>
      </w:r>
    </w:p>
    <w:p w14:paraId="1D8D3D84">
      <w:r xmlns:w="http://schemas.openxmlformats.org/wordprocessingml/2006/main">
        <w:t xml:space="preserve">[56] 有 20% 的几率，你不会进行普通攻击，而是会对除你之外的随机友方单位造成伤害，并恢复目标 10% 的最大耐力。</w:t>
      </w:r>
    </w:p>
    <w:p w14:paraId="353D9A8A">
      <w:r xmlns:w="http://schemas.openxmlformats.org/wordprocessingml/2006/main">
        <w:t xml:space="preserve">[57]猫屋敷流总术/Aikatsu+</w:t>
      </w:r>
    </w:p>
    <w:p w14:paraId="7E509626">
      <w:r xmlns:w="http://schemas.openxmlformats.org/wordprocessingml/2006/main">
        <w:t xml:space="preserve">[58] 有 30% 的几率，攻击不会造成普通伤害，而是对除你之外的随机友方单位造成伤害，并恢复目标 10% 的最大耐力（如同普通攻击一样增加你的终极槽）。</w:t>
      </w:r>
    </w:p>
    <w:p w14:paraId="5F4679F1">
      <w:r xmlns:w="http://schemas.openxmlformats.org/wordprocessingml/2006/main">
        <w:t xml:space="preserve">[59] 增强图像</w:t>
      </w:r>
    </w:p>
    <w:p w14:paraId="35552DF9">
      <w:r xmlns:w="http://schemas.openxmlformats.org/wordprocessingml/2006/main">
        <w:t xml:space="preserve">[60] 在游戏中 †</w:t>
      </w:r>
    </w:p>
    <w:p w14:paraId="66604535">
      <w:r xmlns:w="http://schemas.openxmlformats.org/wordprocessingml/2006/main">
        <w:t xml:space="preserve">[61] 这位角色拥有R级角色中较为强力的特殊技能，可以提升50%的回避率，但需要觉醒才能使用。这是首个同时提升攻击力和回避率的特殊技能。在主线任务中效果并不突出，但在团队副本中可以减少50%受到的伤害。觉醒前，该技能仅提升30%的攻击力。其他R级攻击力提升技能的角色即使在觉醒前也拥有额外的效果，因此这位角色相比之下逊色不少。如果您打算使用这位角色，建议您尽快将其觉醒。</w:t>
      </w:r>
    </w:p>
    <w:p w14:paraId="2884E3C8">
      <w:r xmlns:w="http://schemas.openxmlformats.org/wordprocessingml/2006/main">
        <w:t xml:space="preserve">[62] 当特殊效果激活时，不会产生攻击动作，且下一次攻击的发动时间比普通攻击更短。因此，觉醒前无法造成眩晕（且无法蓄力）的劣势小于其描述的概率，而觉醒后获得治疗（且无法蓄力）的优势大于其描述的概率。随着行动速度降低和速度增益效果增强，这种优势会更加明显。</w:t>
      </w:r>
    </w:p>
    <w:p w14:paraId="6F4E718E">
      <w:r xmlns:w="http://schemas.openxmlformats.org/wordprocessingml/2006/main">
        <w:t xml:space="preserve">[63] 如果与其他50%防御/闪避增益效果叠加，可以将首领的攻击伤害降低至1点，平均而言，可以抵消超强力闪光忍者娜丽卡的自伤伤害。使用狂热或破防技能阻止首领攻击时，效果相同。由于存在随机性，无法保证效果稳定，但几乎可以毫无问题地填补新年尤诺激活时的伤害缺口。</w:t>
      </w:r>
    </w:p>
    <w:p w14:paraId="06C4DD33">
      <w:r xmlns:w="http://schemas.openxmlformats.org/wordprocessingml/2006/main">
        <w:t xml:space="preserve">[64] 觉醒该特殊效果会进一步降低眩晕的发生概率。觉醒后无法逆转，因此请谨慎考虑。然而，如上所述，实际发生概率的降低幅度不如所述概率，而恢复速度的提升幅度则大于所述概率，因此如果您看重的是提升特殊攻击充能速度和恢复速度，则建议觉醒该效果。</w:t>
      </w:r>
    </w:p>
    <w:p w14:paraId="786F9E7B">
      <w:r xmlns:w="http://schemas.openxmlformats.org/wordprocessingml/2006/main">
        <w:t xml:space="preserve">[65] 备选版本 †</w:t>
      </w:r>
    </w:p>
    <w:p w14:paraId="11A2AECC">
      <w:r xmlns:w="http://schemas.openxmlformats.org/wordprocessingml/2006/main">
        <w:t xml:space="preserve">[66] 千金喵子</w:t>
      </w:r>
    </w:p>
    <w:p w14:paraId="2CF21583">
      <w:r xmlns:w="http://schemas.openxmlformats.org/wordprocessingml/2006/main">
        <w:t xml:space="preserve">[67] 穿制服的小猫</w:t>
      </w:r>
    </w:p>
    <w:p w14:paraId="6F6D8983">
      <w:r xmlns:w="http://schemas.openxmlformats.org/wordprocessingml/2006/main">
        <w:t xml:space="preserve">[68] 仲夏小猫</w:t>
      </w:r>
    </w:p>
    <w:p w14:paraId="64BC4991">
      <w:r xmlns:w="http://schemas.openxmlformats.org/wordprocessingml/2006/main">
        <w:t xml:space="preserve">[69] 琐事 †</w:t>
      </w:r>
    </w:p>
    <w:p w14:paraId="165E52DA">
      <w:r xmlns:w="http://schemas.openxmlformats.org/wordprocessingml/2006/main">
        <w:t xml:space="preserve">[70] 在事件“欢迎来到蜂蜜夏日世界！！”中实现的事件分发角色。</w:t>
      </w:r>
    </w:p>
    <w:p w14:paraId="58B363E5">
      <w:r xmlns:w="http://schemas.openxmlformats.org/wordprocessingml/2006/main">
        <w:t xml:space="preserve">[71] 她打破了夏季角色总是穿泳装的既定惯例（？），穿着衬衫赤裸上身，但她自己说她“误入歧途”。</w:t>
      </w:r>
    </w:p>
    <w:p w14:paraId="13822BFD">
      <w:r xmlns:w="http://schemas.openxmlformats.org/wordprocessingml/2006/main">
        <w:t xml:space="preserve">[72] 在事件场景中，揭示了他已从医学院毕业并持有正式的行医执照。</w:t>
      </w:r>
    </w:p>
    <w:p w14:paraId="7C739DC1">
      <w:r xmlns:w="http://schemas.openxmlformats.org/wordprocessingml/2006/main">
        <w:t xml:space="preserve">[73] 官方推特账号简介 †</w:t>
      </w:r>
    </w:p>
    <w:p w14:paraId="280A7CF7">
      <w:r xmlns:w="http://schemas.openxmlformats.org/wordprocessingml/2006/main">
        <w:t xml:space="preserve">[74] 人物介绍</w:t>
      </w:r>
    </w:p>
    <w:p w14:paraId="79BEB670">
      <w:r xmlns:w="http://schemas.openxmlformats.org/wordprocessingml/2006/main">
        <w:t xml:space="preserve">[75] 评论表 †</w:t>
      </w:r>
    </w:p>
    <w:p w14:paraId="63481678">
      <w:r xmlns:w="http://schemas.openxmlformats.org/wordprocessingml/2006/main">
        <w:t xml:space="preserve">[76] 点击打开历史日志列表</w:t>
      </w:r>
    </w:p>
    <w:p w14:paraId="157D14B5">
      <w:r xmlns:w="http://schemas.openxmlformats.org/wordprocessingml/2006/main">
        <w:t xml:space="preserve">[77] 末尾的数字越小，日志就越旧。</w:t>
      </w:r>
    </w:p>
    <w:p w14:paraId="38FE61CF">
      <w:r xmlns:w="http://schemas.openxmlformats.org/wordprocessingml/2006/main">
        <w:t xml:space="preserve">[78]“评论/仲夏小猫/”没有子页面。</w:t>
      </w:r>
    </w:p>
    <w:p w14:paraId="65BD13BE">
      <w:r xmlns:w="http://schemas.openxmlformats.org/wordprocessingml/2006/main">
        <w:t xml:space="preserve">[79] 看起来你可以用它来攻击敌人，使其失去平衡。 -- [IOohtkXQ/yI] 2024-08-05 (周一) 23:37:44</w:t>
      </w:r>
    </w:p>
    <w:p w14:paraId="41B52078">
      <w:r xmlns:w="http://schemas.openxmlformats.org/wordprocessingml/2006/main">
        <w:t xml:space="preserve">[80] 随意夸大胸部尺寸是重罪……猫屋敷…… -- [ywf46UbBWQ2] 2024-08-10 (周六) 17:50:24</w:t>
      </w:r>
    </w:p>
    <w:p w14:paraId="1980B197">
      <w:r xmlns:w="http://schemas.openxmlformats.org/wordprocessingml/2006/main">
        <w:t xml:space="preserve">[81] 我正在和尤里佩一起训练，争取成为SSR…… -- [2/gg7o4Dt1A] 2024-08-06 (周二) 09:28:33</w:t>
      </w:r>
    </w:p>
    <w:p w14:paraId="3B88C70F">
      <w:r xmlns:w="http://schemas.openxmlformats.org/wordprocessingml/2006/main">
        <w:t xml:space="preserve">[82] “我要给你抹点油♡（泼洒）” 滑梯吓了一跳♡ “感觉清爽♡” 嘿，猫屋敷！ -- [2c3W7.wpGXY] 2024-08-06 (周二) 00:19:04</w:t>
      </w:r>
    </w:p>
    <w:p w14:paraId="0BA552E5">
      <w:r xmlns:w="http://schemas.openxmlformats.org/wordprocessingml/2006/main">
        <w:t xml:space="preserve">[83] Kitty，原来是你。是你给小狗和Felini做了隆胸手术。——[jjsOIyr6Tk2] 2024-08-06 (周二) 20:44:28</w:t>
      </w:r>
    </w:p>
    <w:p w14:paraId="6B76985C">
      <w:r xmlns:w="http://schemas.openxmlformats.org/wordprocessingml/2006/main">
        <w:t xml:space="preserve">[84] 我觉得现在声优给猫咪老师配的台词比给凯瑞尔配的还多——[XOPSsAy09Rw] 2024-08-06 (周二) 22:51:54</w:t>
      </w:r>
    </w:p>
    <w:p w14:paraId="1007C20F">
      <w:r xmlns:w="http://schemas.openxmlformats.org/wordprocessingml/2006/main">
        <w:t xml:space="preserve">[85] 妮可来了，现在猫咪老师也要来了，真是个不可思议的夏天——[aj2288dukzg] 2024-08-06 (周二) 23:39:56</w:t>
      </w:r>
    </w:p>
    <w:p w14:paraId="6C7FE87D">
      <w:r xmlns:w="http://schemas.openxmlformats.org/wordprocessingml/2006/main">
        <w:t xml:space="preserve">[86] 那是 Rizuna 的 R 版本吗？ -- [f73zse/nf2I] 2024-08-07 (周三) 16:44:40</w:t>
      </w:r>
    </w:p>
    <w:p w14:paraId="7BD016A8">
      <w:r xmlns:w="http://schemas.openxmlformats.org/wordprocessingml/2006/main">
        <w:t xml:space="preserve">[87] 真是搞笑，设计居然偏离了猫屋敷的骄傲，最后变成了衬衫。我本来还想看看最初的构想，比如学校泳装或者其他故意显得纯洁无辜的款式。——[2c3W7.wpGXY] 2024-08-07 (周三) 17:10:08</w:t>
      </w:r>
    </w:p>
    <w:p w14:paraId="1B05808A">
      <w:r xmlns:w="http://schemas.openxmlformats.org/wordprocessingml/2006/main">
        <w:t xml:space="preserve">[88] 有趣的是，这件衬衫竟然是漫无目的地闲逛时意外发现的，并非有意为之——[FD99abrpwio] 2024-08-07 (周三) 18:20:09</w:t>
      </w:r>
    </w:p>
    <w:p w14:paraId="4CB32672">
      <w:r xmlns:w="http://schemas.openxmlformats.org/wordprocessingml/2006/main">
        <w:t xml:space="preserve">[89] 我意识到自己对曲球研究得太多了，以至于对正中直球失去了抵抗力。——[LYnAiA6dwys] 2024-08-07 (周三) 18:47:10</w:t>
      </w:r>
    </w:p>
    <w:p w14:paraId="3C44A087">
      <w:r xmlns:w="http://schemas.openxmlformats.org/wordprocessingml/2006/main">
        <w:t xml:space="preserve">[90] 那是件女式衬衫，你应该从领导那里偷一件。 -- [54CBIh7.hJ6] 2024-08-07 (周三) 18:51:20</w:t>
      </w:r>
    </w:p>
    <w:p w14:paraId="48E96F6B">
      <w:r xmlns:w="http://schemas.openxmlformats.org/wordprocessingml/2006/main">
        <w:t xml:space="preserve">[91] 你这么一说，如果她是个笨手笨脚的角色或者无法控制自己的能力，我倒也能理解，但是随机回血是怎么回事？这只是个游戏，只是为了平衡性调整，所以我觉得没必要太当真，不过想想还是有点奇怪——[XPbY3lPcj.A] 2024-08-08 (周四) 22:21:17</w:t>
      </w:r>
    </w:p>
    <w:p w14:paraId="4CFFE951">
      <w:r xmlns:w="http://schemas.openxmlformats.org/wordprocessingml/2006/main">
        <w:t xml:space="preserve">[92] 莉兹娜的情况不同。她没有攻击动作，所以如果你提高她的行动速度，她就能快速随机地回复生命值，即使没有她也不会有问题。猫咪的回复量比莉兹娜高10%，但回复频率不同，所以可能很难稳定……你可以试试100%防御力提升，但那样的话回复效果就几乎没意义了。——[1oEaTLjEB9c] 2024-08-11 (周日) 00:34:03</w:t>
      </w:r>
    </w:p>
    <w:p w14:paraId="664EBD8E">
      <w:r xmlns:w="http://schemas.openxmlformats.org/wordprocessingml/2006/main">
        <w:t xml:space="preserve">[93] 猫屋敷流卧室技巧 - 偶像活动！ 是的，是的，那也是偶像活动！ -- [eOufEaaca6Y] 2024-08-09 (周五) 23:35:26</w:t>
      </w:r>
    </w:p>
    <w:p w14:paraId="2A426B0D">
      <w:r xmlns:w="http://schemas.openxmlformats.org/wordprocessingml/2006/main">
        <w:t xml:space="preserve">[94] 我觉得最大的败笔不是衬衫，而是胸部填充物——[5nr4Mq5pnz.] 2024-08-12 (周一) 10:18:22</w:t>
      </w:r>
    </w:p>
    <w:p w14:paraId="24904965">
      <w:r xmlns:w="http://schemas.openxmlformats.org/wordprocessingml/2006/main">
        <w:t xml:space="preserve">[95] 其中一个故事栏目完全是关于妮可的哈哈 -- [hXLFlKXFaa6] 2024-08-15 (周四) 16:17:36</w:t>
      </w:r>
    </w:p>
    <w:p w14:paraId="48B9F9A3">
      <w:r xmlns:w="http://schemas.openxmlformats.org/wordprocessingml/2006/main">
        <w:t xml:space="preserve">[96] ←使用棋盘前请务必阅读规则。</w:t>
      </w:r>
    </w:p>
    <w:p w14:paraId="3E9CBDBA">
      <w:r xmlns:w="http://schemas.openxmlformats.org/wordprocessingml/2006/main">
        <w:t xml:space="preserve">[97] 关于规则 †</w:t>
      </w:r>
    </w:p>
    <w:p w14:paraId="7CA5E648">
      <w:r xmlns:w="http://schemas.openxmlformats.org/wordprocessingml/2006/main">
        <w:t xml:space="preserve">[98] 请不要抱怨或批评页面编辑者。如果您对其他人的编辑有意见，请通过“提供替代方案”或“自行编辑”的方式进行建设性沟通。</w:t>
      </w:r>
    </w:p>
    <w:p w14:paraId="69F14A56">
      <w:r xmlns:w="http://schemas.openxmlformats.org/wordprocessingml/2006/main">
        <w:t xml:space="preserve">[99] 不要发布个人网站或其他禁止未经授权链接的网站的网址。</w:t>
      </w:r>
    </w:p>
    <w:p w14:paraId="0F7BFF39">
      <w:r xmlns:w="http://schemas.openxmlformats.org/wordprocessingml/2006/main">
        <w:t xml:space="preserve">[100] 关于违反规则的帖子 †</w:t>
      </w:r>
    </w:p>
    <w:p w14:paraId="4E33DF0D">
      <w:r xmlns:w="http://schemas.openxmlformats.org/wordprocessingml/2006/main">
        <w:t xml:space="preserve">[101] 禁止发布以下类型的帖子，因为它们容易造成干扰。</w:t>
      </w:r>
    </w:p>
    <w:p w14:paraId="5130CF03">
      <w:r xmlns:w="http://schemas.openxmlformats.org/wordprocessingml/2006/main">
        <w:t xml:space="preserve">[102]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AB55715">
      <w:r xmlns:w="http://schemas.openxmlformats.org/wordprocessingml/2006/main">
        <w:t xml:space="preserve">[103] 其他包括使用此维基的人、官方管理员、艺术家、配音演员、现实生活中的个人以及 Twitter 用户等团体。</w:t>
      </w:r>
    </w:p>
    <w:p w14:paraId="16D1C3FD">
      <w:r xmlns:w="http://schemas.openxmlformats.org/wordprocessingml/2006/main">
        <w:t xml:space="preserve">[104] 关于向管理层提交的帖子，我们容忍可以解释为用户反馈的评论，例如“我希望他们改进这一点”、“我希望他们尽快修复错误”和“维护时间太长了”，但我们不容忍使用辱骂性语言贬低管理层。</w:t>
      </w:r>
    </w:p>
    <w:p w14:paraId="6D81FEEE">
      <w:r xmlns:w="http://schemas.openxmlformats.org/wordprocessingml/2006/main">
        <w:t xml:space="preserve">[105] 将讨论和意见交流视为“诽谤或对抗他人”是错误的。然而，在讨论或意见交流中使用辱骂性语言、贬低他人、挑衅他人或在缺乏明确证据的情况下发表言论是违法的。说话时务必注意自己的言辞。</w:t>
      </w:r>
    </w:p>
    <w:p w14:paraId="226B5255">
      <w:r xmlns:w="http://schemas.openxmlformats.org/wordprocessingml/2006/main">
        <w:t xml:space="preserve">[106] 攻击性言论包括使用“做这个”或“做那个”等强硬命令、“使用粗俗语言”、“居高临下”和“挑衅”。</w:t>
      </w:r>
    </w:p>
    <w:p w14:paraId="59B2DB61">
      <w:r xmlns:w="http://schemas.openxmlformats.org/wordprocessingml/2006/main">
        <w:t xml:space="preserve">[107] 禁止发布冒犯现有玩家的帖子，例如“还有人玩这个游戏吗？”或“这游戏已经凉了”。这并不意味着您完全不能发表任何负面言论，而是指那些超出单纯负面评价范围，构成诽谤或诋毁的帖子将被禁止发布。</w:t>
      </w:r>
    </w:p>
    <w:p w14:paraId="47F71D28">
      <w:r xmlns:w="http://schemas.openxmlformats.org/wordprocessingml/2006/main">
        <w:t xml:space="preserve">[108] 公开羞辱，即公开他人的游戏内名称或UID。</w:t>
      </w:r>
    </w:p>
    <w:p w14:paraId="76123885">
      <w:r xmlns:w="http://schemas.openxmlformats.org/wordprocessingml/2006/main">
        <w:t xml:space="preserve">[109] 但是，分享有助于游戏攻略的信息和视频是允许的。</w:t>
      </w:r>
    </w:p>
    <w:p w14:paraId="259D8F42">
      <w:r xmlns:w="http://schemas.openxmlformats.org/wordprocessingml/2006/main">
        <w:t xml:space="preserve">[110] 参考其他应用程序</w:t>
      </w:r>
    </w:p>
    <w:p w14:paraId="68A3456C">
      <w:r xmlns:w="http://schemas.openxmlformats.org/wordprocessingml/2006/main">
        <w:t xml:space="preserve">[111] 在多个论坛上多次发帖</w:t>
      </w:r>
    </w:p>
    <w:p w14:paraId="0E524EAA">
      <w:r xmlns:w="http://schemas.openxmlformats.org/wordprocessingml/2006/main">
        <w:t xml:space="preserve">[112] 写出一串毫无意义的字符</w:t>
      </w:r>
    </w:p>
    <w:p w14:paraId="11A22D98">
      <w:r xmlns:w="http://schemas.openxmlformats.org/wordprocessingml/2006/main">
        <w:t xml:space="preserve">[113] 关于作弊和利用漏洞的帖子</w:t>
      </w:r>
    </w:p>
    <w:p w14:paraId="150D48ED">
      <w:r xmlns:w="http://schemas.openxmlformats.org/wordprocessingml/2006/main">
        <w:t xml:space="preserve">[114] 最好的办法是忽略违反规则的帖子。上钩或反驳只会让事情变得更糟。</w:t>
      </w:r>
    </w:p>
    <w:p w14:paraId="35F4BE66">
      <w:r xmlns:w="http://schemas.openxmlformats.org/wordprocessingml/2006/main">
        <w:t xml:space="preserve">[115] *在上述规则中，“诽谤”指的是在没有客观证据的情况下诋毁和贬低他人。将所有批评性文章都归为“诽谤”是不正确的，所以请务必谨慎。</w:t>
      </w:r>
    </w:p>
    <w:p w14:paraId="2DE0DA9A">
      <w:r xmlns:w="http://schemas.openxmlformats.org/wordprocessingml/2006/main">
        <w:t xml:space="preserve">[116] 关于修改和删除发帖日志 †</w:t>
      </w:r>
    </w:p>
    <w:p w14:paraId="3158EC70">
      <w:r xmlns:w="http://schemas.openxmlformats.org/wordprocessingml/2006/main">
        <w:t xml:space="preserve">[117] 但是，允许更正印刷错误、遗漏和字体颜色。（他人出于善意所做的更正也允许。）</w:t>
      </w:r>
    </w:p>
    <w:p w14:paraId="2970DDF7">
      <w:r xmlns:w="http://schemas.openxmlformats.org/wordprocessingml/2006/main">
        <w:t xml:space="preserve">[118] 作为例外情况，您可以删除自己的帖子，但事后必须向管理员报告。此外，删除时，请将整个评论替换为以下文本，而不是完全删除：&amp;color(#ff0000){''发帖人已删除''};</w:t>
      </w:r>
    </w:p>
    <w:p w14:paraId="4C2E4635">
      <w:r xmlns:w="http://schemas.openxmlformats.org/wordprocessingml/2006/main">
        <w:t xml:space="preserve">[119] 关于评论删除违反规则的帖子 †</w:t>
      </w:r>
    </w:p>
    <w:p w14:paraId="40440F75">
      <w:r xmlns:w="http://schemas.openxmlformats.org/wordprocessingml/2006/main">
        <w:t xml:space="preserve">[120] 您可以自行评论删除上述任何违反规则的评论，无需管理员许可。但是，评论删除后，请务必在“违规举报公告板”上进行举报。请使用“违规举报公告板”上的举报模板。</w:t>
      </w:r>
    </w:p>
    <w:p w14:paraId="72FC4014">
      <w:r xmlns:w="http://schemas.openxmlformats.org/wordprocessingml/2006/main">
        <w:t xml:space="preserve">[121] 未经 CO 举报公告板举报而被删除的帖子将被恢复，而删除帖子的人将受到处罚。</w:t>
      </w:r>
    </w:p>
    <w:p w14:paraId="44E3EEA9">
      <w:r xmlns:w="http://schemas.openxmlformats.org/wordprocessingml/2006/main">
        <w:t xml:space="preserve">[122] 如果您反复向 CO 举报公告板举报不违反规则的帖子，我们将认为您是自私的，并将对您实施发帖和编辑限制。</w:t>
      </w:r>
    </w:p>
    <w:p w14:paraId="5EB035BC">
      <w:r xmlns:w="http://schemas.openxmlformats.org/wordprocessingml/2006/main">
        <w:t xml:space="preserve">[123] 管理员可酌情恢复 CO 报告公告板上不违反规则的报告。</w:t>
      </w:r>
    </w:p>
    <w:p w14:paraId="1EEB339C">
      <w:r xmlns:w="http://schemas.openxmlformats.org/wordprocessingml/2006/main">
        <w:t xml:space="preserve">[124] 我们再次恳请您不要评论那些并未违反规则的评论。（例如，诸如“虽然不违反规则，但对任何看到它的人来说都明显是垃圾信息”、“恶作剧”或“评论整个帖子”之类的主观判断。）</w:t>
      </w:r>
    </w:p>
    <w:p w14:paraId="42321920">
      <w:r xmlns:w="http://schemas.openxmlformats.org/wordprocessingml/2006/main">
        <w:t xml:space="preserve">[125] 关于不违反规则但“冒犯性”的帖子 †</w:t>
      </w:r>
    </w:p>
    <w:p w14:paraId="61878CE3">
      <w:r xmlns:w="http://schemas.openxmlformats.org/wordprocessingml/2006/main">
        <w:t xml:space="preserve">[126] 即使帖子内容具有冒犯性，除非违反版规，否则不会被删除。由于每个人对冒犯性的接受程度不同，请使用 NGID 功能隐藏评论，而不是争论或恶意挑衅。</w:t>
      </w:r>
    </w:p>
    <w:p w14:paraId="4E4E2DC8">
      <w:r xmlns:w="http://schemas.openxmlformats.org/wordprocessingml/2006/main">
        <w:t xml:space="preserve">[127] 挑衅难道不是一种违规行为吗？†</w:t>
      </w:r>
    </w:p>
    <w:p w14:paraId="58D605CA">
      <w:r xmlns:w="http://schemas.openxmlformats.org/wordprocessingml/2006/main">
        <w:t xml:space="preserve">[128] 判断某条评论是否具有煽动性因人而异，因此我们不认为这是违规行为。如果您认为某条评论具有煽动性，请使用 NGID 功能将其隐藏。</w:t>
      </w:r>
    </w:p>
    <w:p w14:paraId="699A4E9D">
      <w:r xmlns:w="http://schemas.openxmlformats.org/wordprocessingml/2006/main">
        <w:t xml:space="preserve">[129] 抱怨难道不算违法吗？†</w:t>
      </w:r>
    </w:p>
    <w:p w14:paraId="45EFFEBD">
      <w:r xmlns:w="http://schemas.openxmlformats.org/wordprocessingml/2006/main">
        <w:t xml:space="preserve">[130] 一般而言，抱怨本身并不构成违规。但是，针对本作品的负面宣传、诽谤、辱骂性语言以及超出抱怨范围的对抗性言论均构成违规。如果您认为抱怨内容冒犯了您，请使用 NGID 功能隐藏相关评论。</w:t>
      </w:r>
    </w:p>
    <w:p w14:paraId="1E67A4B0">
      <w:r xmlns:w="http://schemas.openxmlformats.org/wordprocessingml/2006/main">
        <w:t xml:space="preserve">[131] 如果您不确定某个帖子是否违反规则，该怎么办？ †</w:t>
      </w:r>
    </w:p>
    <w:p w14:paraId="709B6528">
      <w:r xmlns:w="http://schemas.openxmlformats.org/wordprocessingml/2006/main">
        <w:t xml:space="preserve">[132] 有些帖子内容含糊不清，难以判断是否违规。评论删除这类含糊不清的帖子可能会导致问题，所以请不要评论删除，而是使用 NGID 功能将评论隐藏起来。</w:t>
      </w:r>
    </w:p>
    <w:p w14:paraId="63D25EFA">
      <w:r xmlns:w="http://schemas.openxmlformats.org/wordprocessingml/2006/main">
        <w:t xml:space="preserve">[133] 对屡犯者的处罚 †</w:t>
      </w:r>
    </w:p>
    <w:p w14:paraId="3F7623B6">
      <w:r xmlns:w="http://schemas.openxmlformats.org/wordprocessingml/2006/main">
        <w:t xml:space="preserve">[134] 屡次违反规则或发布特别恶意的帖子，管理员可酌情予以处罚，例如“禁止访问”或“限制发帖”。</w:t>
      </w:r>
    </w:p>
    <w:p w14:paraId="63732CC0">
      <w:r xmlns:w="http://schemas.openxmlformats.org/wordprocessingml/2006/main">
        <w:t xml:space="preserve">[135] 如果您对进一步改进有任何建议，请通过 Wiki 管理公告板与我们联系。</w:t>
      </w:r>
    </w:p>
    <w:p w14:paraId="2F1B019E"/>
    <w:p w14:paraId="58AACEF6">
      <w:r xmlns:w="http://schemas.openxmlformats.org/wordprocessingml/2006/main">
        <w:rPr>
          <w:b/>
        </w:rPr>
        <w:t xml:space="preserve">A218</w:t>
      </w:r>
    </w:p>
    <w:p w14:paraId="1D399A06">
      <w:r xmlns:w="http://schemas.openxmlformats.org/wordprocessingml/2006/main">
        <w:t xml:space="preserve">[0] 索引：所有角色 | SSR 角色 | SR 角色 | R 角色</w:t>
      </w:r>
    </w:p>
    <w:p w14:paraId="05AAC91D">
      <w:r xmlns:w="http://schemas.openxmlformats.org/wordprocessingml/2006/main">
        <w:t xml:space="preserve">[1] 基本信息</w:t>
      </w:r>
    </w:p>
    <w:p w14:paraId="48168EF6">
      <w:r xmlns:w="http://schemas.openxmlformats.org/wordprocessingml/2006/main">
        <w:t xml:space="preserve">[2] 内容适用性简易评估</w:t>
      </w:r>
    </w:p>
    <w:p w14:paraId="161574BE">
      <w:r xmlns:w="http://schemas.openxmlformats.org/wordprocessingml/2006/main">
        <w:t xml:space="preserve">[3] 替代版本</w:t>
      </w:r>
    </w:p>
    <w:p w14:paraId="662595FD">
      <w:r xmlns:w="http://schemas.openxmlformats.org/wordprocessingml/2006/main">
        <w:t xml:space="preserve">[4] 琐事</w:t>
      </w:r>
    </w:p>
    <w:p w14:paraId="08DA9724">
      <w:r xmlns:w="http://schemas.openxmlformats.org/wordprocessingml/2006/main">
        <w:t xml:space="preserve">[5] 官方推特账号介绍</w:t>
      </w:r>
    </w:p>
    <w:p w14:paraId="63287A65">
      <w:r xmlns:w="http://schemas.openxmlformats.org/wordprocessingml/2006/main">
        <w:t xml:space="preserve">[6] 评论表单</w:t>
      </w:r>
    </w:p>
    <w:p w14:paraId="109299F2">
      <w:r xmlns:w="http://schemas.openxmlformats.org/wordprocessingml/2006/main">
        <w:t xml:space="preserve">[7] 基本信息 †</w:t>
      </w:r>
    </w:p>
    <w:p w14:paraId="17158423">
      <w:r xmlns:w="http://schemas.openxmlformats.org/wordprocessingml/2006/main">
        <w:t xml:space="preserve">[8] 变换图像</w:t>
      </w:r>
    </w:p>
    <w:p w14:paraId="66B17F1D">
      <w:r xmlns:w="http://schemas.openxmlformats.org/wordprocessingml/2006/main">
        <w:t xml:space="preserve">[9] 简介</w:t>
      </w:r>
    </w:p>
    <w:p w14:paraId="03337581">
      <w:r xmlns:w="http://schemas.openxmlformats.org/wordprocessingml/2006/main">
        <w:t xml:space="preserve">[10] 姓名</w:t>
      </w:r>
    </w:p>
    <w:p w14:paraId="240F91A8">
      <w:r xmlns:w="http://schemas.openxmlformats.org/wordprocessingml/2006/main">
        <w:t xml:space="preserve">[11] 仲夏夜</w:t>
      </w:r>
    </w:p>
    <w:p w14:paraId="56E32F14">
      <w:r xmlns:w="http://schemas.openxmlformats.org/wordprocessingml/2006/main">
        <w:t xml:space="preserve">[12] 真实姓名</w:t>
      </w:r>
    </w:p>
    <w:p w14:paraId="011C2EB7">
      <w:r xmlns:w="http://schemas.openxmlformats.org/wordprocessingml/2006/main">
        <w:t xml:space="preserve">[13] 内海和</w:t>
      </w:r>
    </w:p>
    <w:p w14:paraId="465AE0B0">
      <w:r xmlns:w="http://schemas.openxmlformats.org/wordprocessingml/2006/main">
        <w:t xml:space="preserve">[14] 稀有度</w:t>
      </w:r>
    </w:p>
    <w:p w14:paraId="1D82AFA5">
      <w:r xmlns:w="http://schemas.openxmlformats.org/wordprocessingml/2006/main">
        <w:t xml:space="preserve">[15] 普通攻击</w:t>
      </w:r>
    </w:p>
    <w:p w14:paraId="13745ED5">
      <w:r xmlns:w="http://schemas.openxmlformats.org/wordprocessingml/2006/main">
        <w:t xml:space="preserve">[16] 远程攻击（物理）</w:t>
      </w:r>
    </w:p>
    <w:p w14:paraId="14E384AC">
      <w:r xmlns:w="http://schemas.openxmlformats.org/wordprocessingml/2006/main">
        <w:t xml:space="preserve">[17] 附属派系</w:t>
      </w:r>
    </w:p>
    <w:p w14:paraId="24710FD0">
      <w:r xmlns:w="http://schemas.openxmlformats.org/wordprocessingml/2006/main">
        <w:t xml:space="preserve">[18] 战士（异界）</w:t>
      </w:r>
    </w:p>
    <w:p w14:paraId="44275E94">
      <w:r xmlns:w="http://schemas.openxmlformats.org/wordprocessingml/2006/main">
        <w:t xml:space="preserve">[19] 特殊属性</w:t>
      </w:r>
    </w:p>
    <w:p w14:paraId="674064D7">
      <w:r xmlns:w="http://schemas.openxmlformats.org/wordprocessingml/2006/main">
        <w:t xml:space="preserve">[20] 仲夏</w:t>
      </w:r>
    </w:p>
    <w:p w14:paraId="00BAA3E8">
      <w:r xmlns:w="http://schemas.openxmlformats.org/wordprocessingml/2006/main">
        <w:t xml:space="preserve">[21] 南今谷</w:t>
      </w:r>
    </w:p>
    <w:p w14:paraId="62624589">
      <w:r xmlns:w="http://schemas.openxmlformats.org/wordprocessingml/2006/main">
        <w:t xml:space="preserve">[22] 插图</w:t>
      </w:r>
    </w:p>
    <w:p w14:paraId="79B5637B">
      <w:r xmlns:w="http://schemas.openxmlformats.org/wordprocessingml/2006/main">
        <w:t xml:space="preserve">[23] 七原冬树</w:t>
      </w:r>
    </w:p>
    <w:p w14:paraId="11E70DB8">
      <w:r xmlns:w="http://schemas.openxmlformats.org/wordprocessingml/2006/main">
        <w:t xml:space="preserve">[24] SD字符</w:t>
      </w:r>
    </w:p>
    <w:p w14:paraId="355BF3E7">
      <w:r xmlns:w="http://schemas.openxmlformats.org/wordprocessingml/2006/main">
        <w:t xml:space="preserve">[25] 风味文字</w:t>
      </w:r>
    </w:p>
    <w:p w14:paraId="6E219F20">
      <w:r xmlns:w="http://schemas.openxmlformats.org/wordprocessingml/2006/main">
        <w:t xml:space="preserve">[26] “我对游泳池和大海不感兴趣，但是……穿着这身衣服，我觉得我可以穿着它去洗澡和上厕所……开玩笑啦。”野乃花身穿一套大胆的比基尼，准备执行海滩任务。她的必杀技“青春期悖论”体现了每个人都会经历的青春期情感障碍，以此抵御敌人的攻击。</w:t>
      </w:r>
    </w:p>
    <w:p w14:paraId="0B3DCAA7">
      <w:r xmlns:w="http://schemas.openxmlformats.org/wordprocessingml/2006/main">
        <w:t xml:space="preserve">[27] 如何获得</w:t>
      </w:r>
    </w:p>
    <w:p w14:paraId="01F74C09">
      <w:r xmlns:w="http://schemas.openxmlformats.org/wordprocessingml/2006/main">
        <w:t xml:space="preserve">[28] 限时扭蛋</w:t>
      </w:r>
    </w:p>
    <w:p w14:paraId="2A913FC9">
      <w:r xmlns:w="http://schemas.openxmlformats.org/wordprocessingml/2006/main">
        <w:t xml:space="preserve">[29] 基础属性（1星）* 每增加1星+50%，5星时为1星值的3倍</w:t>
      </w:r>
    </w:p>
    <w:p w14:paraId="6FE11C44">
      <w:r xmlns:w="http://schemas.openxmlformats.org/wordprocessingml/2006/main">
        <w:t xml:space="preserve">[30] 级</w:t>
      </w:r>
    </w:p>
    <w:p w14:paraId="02072DB6">
      <w:r xmlns:w="http://schemas.openxmlformats.org/wordprocessingml/2006/main">
        <w:t xml:space="preserve">[31] 耐力</w:t>
      </w:r>
    </w:p>
    <w:p w14:paraId="78E8EA1B">
      <w:r xmlns:w="http://schemas.openxmlformats.org/wordprocessingml/2006/main">
        <w:t xml:space="preserve">[32] 攻击力</w:t>
      </w:r>
    </w:p>
    <w:p w14:paraId="236423B5">
      <w:r xmlns:w="http://schemas.openxmlformats.org/wordprocessingml/2006/main">
        <w:t xml:space="preserve">[33] 防御能力</w:t>
      </w:r>
    </w:p>
    <w:p w14:paraId="74C51CE0">
      <w:r xmlns:w="http://schemas.openxmlformats.org/wordprocessingml/2006/main">
        <w:t xml:space="preserve">[34] 魔法力量</w:t>
      </w:r>
    </w:p>
    <w:p w14:paraId="075B0661">
      <w:r xmlns:w="http://schemas.openxmlformats.org/wordprocessingml/2006/main">
        <w:t xml:space="preserve">[35] 魔法抗性</w:t>
      </w:r>
    </w:p>
    <w:p w14:paraId="7A2F9B53">
      <w:r xmlns:w="http://schemas.openxmlformats.org/wordprocessingml/2006/main">
        <w:t xml:space="preserve">[36] 详细状态</w:t>
      </w:r>
    </w:p>
    <w:p w14:paraId="6ABF53DE">
      <w:r xmlns:w="http://schemas.openxmlformats.org/wordprocessingml/2006/main">
        <w:t xml:space="preserve">[37] 准确性</w:t>
      </w:r>
    </w:p>
    <w:p w14:paraId="4F13E391">
      <w:r xmlns:w="http://schemas.openxmlformats.org/wordprocessingml/2006/main">
        <w:t xml:space="preserve">[38] 回避能力</w:t>
      </w:r>
    </w:p>
    <w:p w14:paraId="2E13DB23">
      <w:r xmlns:w="http://schemas.openxmlformats.org/wordprocessingml/2006/main">
        <w:t xml:space="preserve">[39] 连续命中率</w:t>
      </w:r>
    </w:p>
    <w:p w14:paraId="42B99203">
      <w:r xmlns:w="http://schemas.openxmlformats.org/wordprocessingml/2006/main">
        <w:t xml:space="preserve">[40] 反击率</w:t>
      </w:r>
    </w:p>
    <w:p w14:paraId="1EEA54AC">
      <w:r xmlns:w="http://schemas.openxmlformats.org/wordprocessingml/2006/main">
        <w:t xml:space="preserve">[41] 眩晕激活率</w:t>
      </w:r>
    </w:p>
    <w:p w14:paraId="2ACD72CE">
      <w:r xmlns:w="http://schemas.openxmlformats.org/wordprocessingml/2006/main">
        <w:t xml:space="preserve">[42] 抗眩晕能力</w:t>
      </w:r>
    </w:p>
    <w:p w14:paraId="6854F70E">
      <w:r xmlns:w="http://schemas.openxmlformats.org/wordprocessingml/2006/main">
        <w:t xml:space="preserve">[43] 移动速度</w:t>
      </w:r>
    </w:p>
    <w:p w14:paraId="4FFD90C8">
      <w:r xmlns:w="http://schemas.openxmlformats.org/wordprocessingml/2006/main">
        <w:t xml:space="preserve">[44] 部署速度</w:t>
      </w:r>
    </w:p>
    <w:p w14:paraId="2F8D7B4F">
      <w:r xmlns:w="http://schemas.openxmlformats.org/wordprocessingml/2006/main">
        <w:t xml:space="preserve">[45] 行动速度</w:t>
      </w:r>
    </w:p>
    <w:p w14:paraId="750E767A">
      <w:r xmlns:w="http://schemas.openxmlformats.org/wordprocessingml/2006/main">
        <w:t xml:space="preserve">[46] 特殊填充量</w:t>
      </w:r>
    </w:p>
    <w:p w14:paraId="632C0575">
      <w:r xmlns:w="http://schemas.openxmlformats.org/wordprocessingml/2006/main">
        <w:t xml:space="preserve">[47] 特殊招式</w:t>
      </w:r>
    </w:p>
    <w:p w14:paraId="4A9042BC">
      <w:r xmlns:w="http://schemas.openxmlformats.org/wordprocessingml/2006/main">
        <w:t xml:space="preserve">[48] 姓名</w:t>
      </w:r>
    </w:p>
    <w:p w14:paraId="24273446">
      <w:r xmlns:w="http://schemas.openxmlformats.org/wordprocessingml/2006/main">
        <w:t xml:space="preserve">[49] 效应</w:t>
      </w:r>
    </w:p>
    <w:p w14:paraId="0FFA821C">
      <w:r xmlns:w="http://schemas.openxmlformats.org/wordprocessingml/2006/main">
        <w:t xml:space="preserve">[50] 青少年悖论</w:t>
      </w:r>
    </w:p>
    <w:p w14:paraId="6FD799DF">
      <w:r xmlns:w="http://schemas.openxmlformats.org/wordprocessingml/2006/main">
        <w:t xml:space="preserve">[51] 使你方场地的防御力提高 500%，持续 10 秒（最多 3 次）。</w:t>
      </w:r>
    </w:p>
    <w:p w14:paraId="7367671F">
      <w:r xmlns:w="http://schemas.openxmlformats.org/wordprocessingml/2006/main">
        <w:t xml:space="preserve">[52] 青少年悖论</w:t>
      </w:r>
    </w:p>
    <w:p w14:paraId="662E6C04">
      <w:r xmlns:w="http://schemas.openxmlformats.org/wordprocessingml/2006/main">
        <w:t xml:space="preserve">[53] 使你的队伍场地防御力提高 500%，持续 10 秒。使你的所有队员每秒体力消耗停止 5 秒（最多 3 次）。</w:t>
      </w:r>
    </w:p>
    <w:p w14:paraId="1E3ABFC4">
      <w:r xmlns:w="http://schemas.openxmlformats.org/wordprocessingml/2006/main">
        <w:t xml:space="preserve">[54] 独特效果</w:t>
      </w:r>
    </w:p>
    <w:p w14:paraId="74D09B6E">
      <w:r xmlns:w="http://schemas.openxmlformats.org/wordprocessingml/2006/main">
        <w:t xml:space="preserve">[55] 姓名</w:t>
      </w:r>
    </w:p>
    <w:p w14:paraId="1EDE898D">
      <w:r xmlns:w="http://schemas.openxmlformats.org/wordprocessingml/2006/main">
        <w:t xml:space="preserve">[56] 效应</w:t>
      </w:r>
    </w:p>
    <w:p w14:paraId="7D66585D">
      <w:r xmlns:w="http://schemas.openxmlformats.org/wordprocessingml/2006/main">
        <w:t xml:space="preserve">[57] 汗水滴落，引诱人堕落</w:t>
      </w:r>
    </w:p>
    <w:p w14:paraId="3AC50C90">
      <w:r xmlns:w="http://schemas.openxmlformats.org/wordprocessingml/2006/main">
        <w:t xml:space="preserve">[58] 受到伤害时，有 10% 的几率使攻击你的敌人被魅惑（免疫魅惑的敌人不受影响）。</w:t>
      </w:r>
    </w:p>
    <w:p w14:paraId="06376AE2">
      <w:r xmlns:w="http://schemas.openxmlformats.org/wordprocessingml/2006/main">
        <w:t xml:space="preserve">[59] 汗水滴落，引诱腐败+</w:t>
      </w:r>
    </w:p>
    <w:p w14:paraId="265FF705">
      <w:r xmlns:w="http://schemas.openxmlformats.org/wordprocessingml/2006/main">
        <w:t xml:space="preserve">[60] 受到伤害时，有 20% 的几率使攻击你的敌人被魅惑（免疫魅惑的敌人不受影响）。</w:t>
      </w:r>
    </w:p>
    <w:p w14:paraId="41BC4B00">
      <w:r xmlns:w="http://schemas.openxmlformats.org/wordprocessingml/2006/main">
        <w:t xml:space="preserve">[61] 增强图像</w:t>
      </w:r>
    </w:p>
    <w:p w14:paraId="680BCD84">
      <w:r xmlns:w="http://schemas.openxmlformats.org/wordprocessingml/2006/main">
        <w:t xml:space="preserve">[62] 在游戏中 †</w:t>
      </w:r>
    </w:p>
    <w:p w14:paraId="32555CFF">
      <w:r xmlns:w="http://schemas.openxmlformats.org/wordprocessingml/2006/main">
        <w:t xml:space="preserve">[63] 对按最大体力固定百分比造成伤害的攻击无效，例如迪斯特伯恩的特殊招式。</w:t>
      </w:r>
    </w:p>
    <w:p w14:paraId="55A77D04">
      <w:r xmlns:w="http://schemas.openxmlformats.org/wordprocessingml/2006/main">
        <w:t xml:space="preserve">[64] 当作为第六名成员参与突袭战时，例如击败希拉会长，只有满足极其苛刻的条件才能获得最高分：第一次特殊技能必须在场上五名成员后立即发动，第二次在5秒后发动，第三次在10秒后发动，之后撤退（理想情况下撤退时移动力为0）。如果未能满足这些条件，分数不会立即低于加入野乃香之前的分数，但与希拉相比，更难发挥她的全部潜力。</w:t>
      </w:r>
    </w:p>
    <w:p w14:paraId="4D24F1F4">
      <w:r xmlns:w="http://schemas.openxmlformats.org/wordprocessingml/2006/main">
        <w:t xml:space="preserve">[65] 其独特效果是受到攻击时有一定概率触发魅惑效果。魅惑对主线任务中出现的诸如暴击型和忍者型等中级首领效果相当不错。但在团队副本中，由于首领攻击间隔较长且魅惑触发概率较低，因此不太可靠。所有B级单位的首领均免疫魅惑效果。</w:t>
      </w:r>
    </w:p>
    <w:p w14:paraId="689C2495">
      <w:r xmlns:w="http://schemas.openxmlformats.org/wordprocessingml/2006/main">
        <w:t xml:space="preserve">[66] 在B宇宙中对抗奥尔巴时非常有效。每秒600点体力的消耗会被暂停15秒，相当于恢复了9000点体力。这大致相当于一个满星5 SSR 100级角色获得的体力，或者从100级升到150级获得的体力。500%的防御力提升也非常强力，可以抵挡奥尔巴的大部分强力魔法攻击。</w:t>
      </w:r>
    </w:p>
    <w:p w14:paraId="2D033869">
      <w:r xmlns:w="http://schemas.openxmlformats.org/wordprocessingml/2006/main">
        <w:t xml:space="preserve">[67] 内容适用性简易评估 †</w:t>
      </w:r>
    </w:p>
    <w:p w14:paraId="5AA0B5A4">
      <w:r xmlns:w="http://schemas.openxmlformats.org/wordprocessingml/2006/main">
        <w:t xml:space="preserve">[68] 合适的内容、推荐的装备示例、角色发展目标等。</w:t>
      </w:r>
    </w:p>
    <w:p w14:paraId="7EB83AD4">
      <w:r xmlns:w="http://schemas.openxmlformats.org/wordprocessingml/2006/main">
        <w:t xml:space="preserve">[69] 兼容内容</w:t>
      </w:r>
    </w:p>
    <w:p w14:paraId="21FEF8E9">
      <w:r xmlns:w="http://schemas.openxmlformats.org/wordprocessingml/2006/main">
        <w:t xml:space="preserve">[70] 能力倾向</w:t>
      </w:r>
    </w:p>
    <w:p w14:paraId="00172369">
      <w:r xmlns:w="http://schemas.openxmlformats.org/wordprocessingml/2006/main">
        <w:t xml:space="preserve">[71] 简短评论</w:t>
      </w:r>
    </w:p>
    <w:p w14:paraId="5EFF63F7">
      <w:r xmlns:w="http://schemas.openxmlformats.org/wordprocessingml/2006/main">
        <w:t xml:space="preserve">[72] 主线任务 活动任务</w:t>
      </w:r>
    </w:p>
    <w:p w14:paraId="6EAA24F3">
      <w:r xmlns:w="http://schemas.openxmlformats.org/wordprocessingml/2006/main">
        <w:t xml:space="preserve">[73] 特殊招式只能使用三次，因此很难使用。</w:t>
      </w:r>
    </w:p>
    <w:p w14:paraId="5F158ECE">
      <w:r xmlns:w="http://schemas.openxmlformats.org/wordprocessingml/2006/main">
        <w:t xml:space="preserve">[74] 突袭战</w:t>
      </w:r>
    </w:p>
    <w:p w14:paraId="63F7140A">
      <w:r xmlns:w="http://schemas.openxmlformats.org/wordprocessingml/2006/main">
        <w:t xml:space="preserve">[75] 保持最强阵型存活可以提高得分。使用特殊技能三次后需要手动撤退。</w:t>
      </w:r>
    </w:p>
    <w:p w14:paraId="517B4D10">
      <w:r xmlns:w="http://schemas.openxmlformats.org/wordprocessingml/2006/main">
        <w:t xml:space="preserve">[76] 湮灭</w:t>
      </w:r>
    </w:p>
    <w:p w14:paraId="1BBAC8C0">
      <w:r xmlns:w="http://schemas.openxmlformats.org/wordprocessingml/2006/main">
        <w:t xml:space="preserve">[77] 体力耗尽停止不太合适</w:t>
      </w:r>
    </w:p>
    <w:p w14:paraId="25A72011">
      <w:r xmlns:w="http://schemas.openxmlformats.org/wordprocessingml/2006/main">
        <w:t xml:space="preserve">[78] B宇宙</w:t>
      </w:r>
    </w:p>
    <w:p w14:paraId="23359975">
      <w:r xmlns:w="http://schemas.openxmlformats.org/wordprocessingml/2006/main">
        <w:t xml:space="preserve">[79] 耐力消耗停止在与奥尔巴的战斗中非常有用（装备示例见下文）。它还可以暂时减少来自免疫减益效果但对增益效果有效的敌人的伤害。</w:t>
      </w:r>
    </w:p>
    <w:p w14:paraId="6EDE387E">
      <w:r xmlns:w="http://schemas.openxmlformats.org/wordprocessingml/2006/main">
        <w:t xml:space="preserve">[80] 能力评估指标</w:t>
      </w:r>
    </w:p>
    <w:p w14:paraId="2C2FBC0C">
      <w:r xmlns:w="http://schemas.openxmlformats.org/wordprocessingml/2006/main">
        <w:t xml:space="preserve">[81] ◎：优秀内容。最有可能发挥出色。○：合适内容。有较高发挥潜力。△：一般。需要一些技巧才能发挥良好，但选择理由不多。×：不合适内容。由于与内容规则、游戏系统、难度等级等不兼容，难以发挥出色。*2014年3月更新</w:t>
      </w:r>
    </w:p>
    <w:p w14:paraId="2F747CE0">
      <w:r xmlns:w="http://schemas.openxmlformats.org/wordprocessingml/2006/main">
        <w:t xml:space="preserve">[82] B 制服</w:t>
      </w:r>
    </w:p>
    <w:p w14:paraId="41DBB601">
      <w:r xmlns:w="http://schemas.openxmlformats.org/wordprocessingml/2006/main">
        <w:t xml:space="preserve">[83] 推荐设备示例</w:t>
      </w:r>
    </w:p>
    <w:p w14:paraId="0BC8B33D">
      <w:r xmlns:w="http://schemas.openxmlformats.org/wordprocessingml/2006/main">
        <w:t xml:space="preserve">[84] 主要设备</w:t>
      </w:r>
    </w:p>
    <w:p w14:paraId="39CA2184">
      <w:r xmlns:w="http://schemas.openxmlformats.org/wordprocessingml/2006/main">
        <w:t xml:space="preserve">[85] 子设备</w:t>
      </w:r>
    </w:p>
    <w:p w14:paraId="42F59712">
      <w:r xmlns:w="http://schemas.openxmlformats.org/wordprocessingml/2006/main">
        <w:t xml:space="preserve">[86] 一件令人愉悦的物品</w:t>
      </w:r>
    </w:p>
    <w:p w14:paraId="6505EE7A">
      <w:r xmlns:w="http://schemas.openxmlformats.org/wordprocessingml/2006/main">
        <w:t xml:space="preserve">[87] 发展目标</w:t>
      </w:r>
    </w:p>
    <w:p w14:paraId="789CAD04">
      <w:r xmlns:w="http://schemas.openxmlformats.org/wordprocessingml/2006/main">
        <w:t xml:space="preserve">[88] 突破极限</w:t>
      </w:r>
    </w:p>
    <w:p w14:paraId="461706F5">
      <w:r xmlns:w="http://schemas.openxmlformats.org/wordprocessingml/2006/main">
        <w:t xml:space="preserve">[89] 致命觉醒</w:t>
      </w:r>
    </w:p>
    <w:p w14:paraId="53A0698F">
      <w:r xmlns:w="http://schemas.openxmlformats.org/wordprocessingml/2006/main">
        <w:t xml:space="preserve">[90] 独特的觉醒</w:t>
      </w:r>
    </w:p>
    <w:p w14:paraId="389D90CC">
      <w:r xmlns:w="http://schemas.openxmlformats.org/wordprocessingml/2006/main">
        <w:t xml:space="preserve">[91] 行动速度</w:t>
      </w:r>
    </w:p>
    <w:p w14:paraId="28AEDE89">
      <w:r xmlns:w="http://schemas.openxmlformats.org/wordprocessingml/2006/main">
        <w:t xml:space="preserve">[92] 特别收费</w:t>
      </w:r>
    </w:p>
    <w:p w14:paraId="293205B5">
      <w:r xmlns:w="http://schemas.openxmlformats.org/wordprocessingml/2006/main">
        <w:t xml:space="preserve">[93] 其他</w:t>
      </w:r>
    </w:p>
    <w:p w14:paraId="418813B2">
      <w:r xmlns:w="http://schemas.openxmlformats.org/wordprocessingml/2006/main">
        <w:t xml:space="preserve">[94] 培训费用</w:t>
      </w:r>
    </w:p>
    <w:p w14:paraId="12AC7C2A">
      <w:r xmlns:w="http://schemas.openxmlformats.org/wordprocessingml/2006/main">
        <w:t xml:space="preserve">[95] 3.1 秒 9 次</w:t>
      </w:r>
    </w:p>
    <w:p w14:paraId="6AE0E888">
      <w:r xmlns:w="http://schemas.openxmlformats.org/wordprocessingml/2006/main">
        <w:t xml:space="preserve">[96] 15% 20次</w:t>
      </w:r>
    </w:p>
    <w:p w14:paraId="35DB5C6E">
      <w:r xmlns:w="http://schemas.openxmlformats.org/wordprocessingml/2006/main">
        <w:t xml:space="preserve">[97] 备注</w:t>
      </w:r>
    </w:p>
    <w:p w14:paraId="0C9D79AD">
      <w:r xmlns:w="http://schemas.openxmlformats.org/wordprocessingml/2006/main">
        <w:t xml:space="preserve">[98] 使用奥尔巴（B宇宙）：尽可能快地使用他的特殊技能3次，然后撤退。最好在他旁边有一个可以增加特殊技能槽的角色。</w:t>
      </w:r>
    </w:p>
    <w:p w14:paraId="196691C6">
      <w:r xmlns:w="http://schemas.openxmlformats.org/wordprocessingml/2006/main">
        <w:t xml:space="preserve">[99] *2016年5月更新</w:t>
      </w:r>
    </w:p>
    <w:p w14:paraId="375FEB7D">
      <w:r xmlns:w="http://schemas.openxmlformats.org/wordprocessingml/2006/main">
        <w:t xml:space="preserve">[100] 备选版本 †</w:t>
      </w:r>
    </w:p>
    <w:p w14:paraId="4E4DDBC6">
      <w:r xmlns:w="http://schemas.openxmlformats.org/wordprocessingml/2006/main">
        <w:t xml:space="preserve">[101] 击败偶像野乃香</w:t>
      </w:r>
    </w:p>
    <w:p w14:paraId="4E327B24">
      <w:r xmlns:w="http://schemas.openxmlformats.org/wordprocessingml/2006/main">
        <w:t xml:space="preserve">[102] 万圣节和</w:t>
      </w:r>
    </w:p>
    <w:p w14:paraId="4A972CF9">
      <w:r xmlns:w="http://schemas.openxmlformats.org/wordprocessingml/2006/main">
        <w:t xml:space="preserve">[103] 仲夏夜</w:t>
      </w:r>
    </w:p>
    <w:p w14:paraId="0A905569">
      <w:r xmlns:w="http://schemas.openxmlformats.org/wordprocessingml/2006/main">
        <w:t xml:space="preserve">[104] 琐事 †</w:t>
      </w:r>
    </w:p>
    <w:p w14:paraId="375B8A1C">
      <w:r xmlns:w="http://schemas.openxmlformats.org/wordprocessingml/2006/main">
        <w:t xml:space="preserve">[105] 官方推特账号简介 †</w:t>
      </w:r>
    </w:p>
    <w:p w14:paraId="7A7E509A">
      <w:r xmlns:w="http://schemas.openxmlformats.org/wordprocessingml/2006/main">
        <w:t xml:space="preserve">[106] 人物介绍</w:t>
      </w:r>
    </w:p>
    <w:p w14:paraId="52D8E381">
      <w:r xmlns:w="http://schemas.openxmlformats.org/wordprocessingml/2006/main">
        <w:t xml:space="preserve">[107] 评论表 †</w:t>
      </w:r>
    </w:p>
    <w:p w14:paraId="3A3AF67E">
      <w:r xmlns:w="http://schemas.openxmlformats.org/wordprocessingml/2006/main">
        <w:t xml:space="preserve">[108] 点击打开历史日志列表</w:t>
      </w:r>
    </w:p>
    <w:p w14:paraId="526EFA1A">
      <w:r xmlns:w="http://schemas.openxmlformats.org/wordprocessingml/2006/main">
        <w:t xml:space="preserve">[109] 末尾的数字越小，日志就越旧。</w:t>
      </w:r>
    </w:p>
    <w:p w14:paraId="473DCEF7">
      <w:r xmlns:w="http://schemas.openxmlformats.org/wordprocessingml/2006/main">
        <w:t xml:space="preserve">[110] 'Comments/Midsummer Nodoka/' 没有子页面。</w:t>
      </w:r>
    </w:p>
    <w:p w14:paraId="1B6E9CC9">
      <w:r xmlns:w="http://schemas.openxmlformats.org/wordprocessingml/2006/main">
        <w:t xml:space="preserve">[111] 我简直不敢相信她把所有精力都放在了辩护上，哈哈。一个女人把所有精力都放在唱歌和打扮上，却不工作，哈哈。不过，也许她会是巴比林的好伴侣？ -- [YW2Epyy/EXc] 2025-08-13 (周三) 16:15:25</w:t>
      </w:r>
    </w:p>
    <w:p w14:paraId="583397E6">
      <w:r xmlns:w="http://schemas.openxmlformats.org/wordprocessingml/2006/main">
        <w:t xml:space="preserve">[112] 把懒惰传染给打你的人真是太可怕了哈哈 -- [Yr3kDppmqBw] 2025-08-13 (周三) 16:27:06</w:t>
      </w:r>
    </w:p>
    <w:p w14:paraId="3BECBFA5">
      <w:r xmlns:w="http://schemas.openxmlformats.org/wordprocessingml/2006/main">
        <w:t xml:space="preserve">[113] 与希拉不同，野乃花自身也会受到影响，但与希拉不同的是，野乃花的效果在第四次之后就无法使用了，而且它的特殊能力是被动的，所以保留它意义不大。唯一的优势是，第三次发生意外的概率几乎为零。——[IU1gIpIzju6] 2025-08-13 (周三) 16:53:24</w:t>
      </w:r>
    </w:p>
    <w:p w14:paraId="69D4A290">
      <w:r xmlns:w="http://schemas.openxmlformats.org/wordprocessingml/2006/main">
        <w:t xml:space="preserve">[114] 如果能量槽全部用完，耐力消耗会停止15秒。如果角色行动速度为1.5，那就相当于额外攻击10次，所以如果角色拥有10格或更多能量槽，就足够延长一次特殊攻击的持续时间。除此之外，它还拥有极高的耐久度和魅惑能力。这就是现在打造纯坦克角色的样子…… -- [XKoClbxogTE] 2025-08-13 (周三) 17:47:58</w:t>
      </w:r>
    </w:p>
    <w:p w14:paraId="75A40569">
      <w:r xmlns:w="http://schemas.openxmlformats.org/wordprocessingml/2006/main">
        <w:t xml:space="preserve">[115] 我只想说，这真是太棒了——[oP31egufL.Q] 2025-08-14 (周四) 07:59:40</w:t>
      </w:r>
    </w:p>
    <w:p w14:paraId="2A1B04CC">
      <w:r xmlns:w="http://schemas.openxmlformats.org/wordprocessingml/2006/main">
        <w:t xml:space="preserve">[116] 激活是概率性的，但抵抗是有保证的 -- [Y1MOACLbrso] 2025-08-14 (周四) 06:07:56</w:t>
      </w:r>
    </w:p>
    <w:p w14:paraId="3EE7311F">
      <w:r xmlns:w="http://schemas.openxmlformats.org/wordprocessingml/2006/main">
        <w:t xml:space="preserve">[117] 她这么懒，身材却这么好……真想知道她是怎么保持的……惠，到底是怎么回事？！ -- [QJDgwpIVw2Y] 2025-08-13 (周三) 22:21:11</w:t>
      </w:r>
    </w:p>
    <w:p w14:paraId="224E0B80">
      <w:r xmlns:w="http://schemas.openxmlformats.org/wordprocessingml/2006/main">
        <w:t xml:space="preserve">[118] 所以它也会触发突袭中的攻击吗？ -- [7JMCjzG.1X2] 2025-08-29 (周五) 10:46:18</w:t>
      </w:r>
    </w:p>
    <w:p w14:paraId="7E5458AB">
      <w:r xmlns:w="http://schemas.openxmlformats.org/wordprocessingml/2006/main">
        <w:t xml:space="preserve">[119] 看起来B宇宙里可能会有用到它的场景——[FD99abrpwio] 2025-08-16 (周六) 10:32:54</w:t>
      </w:r>
    </w:p>
    <w:p w14:paraId="5DB3315D">
      <w:r xmlns:w="http://schemas.openxmlformats.org/wordprocessingml/2006/main">
        <w:t xml:space="preserve">[120] 它拥有5倍防御力提升，这在某些内容中似乎很有用；此外，它还能在受到伤害时提供魅惑效果，并能停止15秒的耐力消耗，这几乎在任何情况下都很有用，所以它可能在某些时候会很有用。——[J4XIy2cNuXI] 2025-08-14 (周四) 19:44:40</w:t>
      </w:r>
    </w:p>
    <w:p w14:paraId="56241C2E">
      <w:r xmlns:w="http://schemas.openxmlformats.org/wordprocessingml/2006/main">
        <w:t xml:space="preserve">[121] 与尼罗河节或埃斯卡塔赫节不同，可怕的是它一年只有一次…… -- [hmQ65pJxbE2] 2025-08-14 (周四) 21:11:27</w:t>
      </w:r>
    </w:p>
    <w:p w14:paraId="1916E091">
      <w:r xmlns:w="http://schemas.openxmlformats.org/wordprocessingml/2006/main">
        <w:t xml:space="preserve">[122] 不知为何，他们一直在推广仲夏阵型。我接受这个阵型是因为有超级斯巴鲁的先例。——[xr/q2oTMXqw] 2025-08-14 (周四) 17:36:41</w:t>
      </w:r>
    </w:p>
    <w:p w14:paraId="444B2B32">
      <w:r xmlns:w="http://schemas.openxmlformats.org/wordprocessingml/2006/main">
        <w:t xml:space="preserve">[123] 胜利姿势最棒了 -- [2c2y7hhSOwI] 2025-08-15 (周五) 13:05:42</w:t>
      </w:r>
    </w:p>
    <w:p w14:paraId="0A7E0C69">
      <w:r xmlns:w="http://schemas.openxmlformats.org/wordprocessingml/2006/main">
        <w:t xml:space="preserve">[124] 我能看到，我也能看到乳头！ -- [IXPqnZVWgKo] 2025-08-16 (周六) 15:43:31</w:t>
      </w:r>
    </w:p>
    <w:p w14:paraId="154DCEF2">
      <w:r xmlns:w="http://schemas.openxmlformats.org/wordprocessingml/2006/main">
        <w:t xml:space="preserve">[125] ←使用棋盘前请务必阅读规则。</w:t>
      </w:r>
    </w:p>
    <w:p w14:paraId="2655C956">
      <w:r xmlns:w="http://schemas.openxmlformats.org/wordprocessingml/2006/main">
        <w:t xml:space="preserve">[126] 关于规则 †</w:t>
      </w:r>
    </w:p>
    <w:p w14:paraId="0E5C323F">
      <w:r xmlns:w="http://schemas.openxmlformats.org/wordprocessingml/2006/main">
        <w:t xml:space="preserve">[127] 请不要抱怨或批评页面编辑者。如果您对其他人的编辑有意见，请通过“提供替代方案”或“自行编辑”的方式进行建设性沟通。</w:t>
      </w:r>
    </w:p>
    <w:p w14:paraId="5AB9BA78">
      <w:r xmlns:w="http://schemas.openxmlformats.org/wordprocessingml/2006/main">
        <w:t xml:space="preserve">[128] 不要发布个人网站或其他禁止未经授权链接的网站的网址。</w:t>
      </w:r>
    </w:p>
    <w:p w14:paraId="110B0395">
      <w:r xmlns:w="http://schemas.openxmlformats.org/wordprocessingml/2006/main">
        <w:t xml:space="preserve">[129] 关于违反规则的帖子 †</w:t>
      </w:r>
    </w:p>
    <w:p w14:paraId="56B8F29E">
      <w:r xmlns:w="http://schemas.openxmlformats.org/wordprocessingml/2006/main">
        <w:t xml:space="preserve">[130] 禁止发布以下类型的帖子，因为它们容易造成干扰。</w:t>
      </w:r>
    </w:p>
    <w:p w14:paraId="2853B3F7">
      <w:r xmlns:w="http://schemas.openxmlformats.org/wordprocessingml/2006/main">
        <w:t xml:space="preserve">[131]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77650C7D">
      <w:r xmlns:w="http://schemas.openxmlformats.org/wordprocessingml/2006/main">
        <w:t xml:space="preserve">[132] 其他包括使用此维基的人、官方管理员、艺术家、配音演员、现实生活中的个人以及 Twitter 用户等团体。</w:t>
      </w:r>
    </w:p>
    <w:p w14:paraId="3F8FB49B">
      <w:r xmlns:w="http://schemas.openxmlformats.org/wordprocessingml/2006/main">
        <w:t xml:space="preserve">[133] 关于向管理层提交的帖子，我们容忍可以解释为用户反馈的评论，例如“我希望他们改进这一点”、“我希望他们尽快修复错误”和“维护时间太长了”，但我们不容忍使用辱骂性语言贬低管理层。</w:t>
      </w:r>
    </w:p>
    <w:p w14:paraId="571A4BFE">
      <w:r xmlns:w="http://schemas.openxmlformats.org/wordprocessingml/2006/main">
        <w:t xml:space="preserve">[134] 将讨论和意见交流视为“诽谤或对抗他人”是错误的。然而，在讨论或意见交流中使用辱骂性语言、贬低他人、挑衅他人或在缺乏明确证据的情况下发表言论是违法的。说话时务必注意自己的言辞。</w:t>
      </w:r>
    </w:p>
    <w:p w14:paraId="2BC08B89">
      <w:r xmlns:w="http://schemas.openxmlformats.org/wordprocessingml/2006/main">
        <w:t xml:space="preserve">[135] 攻击性言论包括使用“做这个”或“做那个”等强硬命令、“使用粗俗语言”、“居高临下”和“挑衅”。</w:t>
      </w:r>
    </w:p>
    <w:p w14:paraId="3531EB78">
      <w:r xmlns:w="http://schemas.openxmlformats.org/wordprocessingml/2006/main">
        <w:t xml:space="preserve">[136] 禁止发布冒犯现有玩家的帖子，例如“还有人玩这个游戏吗？”或“这游戏已经凉了”。这并不意味着您完全不能发表任何负面言论，而是指那些超出单纯负面评价范围，构成诽谤或诋毁的帖子将被禁止发布。</w:t>
      </w:r>
    </w:p>
    <w:p w14:paraId="097A0C48">
      <w:r xmlns:w="http://schemas.openxmlformats.org/wordprocessingml/2006/main">
        <w:t xml:space="preserve">[137] 公开羞辱他人，包括泄露他人的游戏内名称或UID</w:t>
      </w:r>
    </w:p>
    <w:p w14:paraId="54466D86">
      <w:r xmlns:w="http://schemas.openxmlformats.org/wordprocessingml/2006/main">
        <w:t xml:space="preserve">[138] 但是，允许分享有助于完成此游戏的信息和视频。</w:t>
      </w:r>
    </w:p>
    <w:p w14:paraId="151F7584">
      <w:r xmlns:w="http://schemas.openxmlformats.org/wordprocessingml/2006/main">
        <w:t xml:space="preserve">[139] 参考其他应用程序</w:t>
      </w:r>
    </w:p>
    <w:p w14:paraId="34F4E24B">
      <w:r xmlns:w="http://schemas.openxmlformats.org/wordprocessingml/2006/main">
        <w:t xml:space="preserve">[140] 在多个论坛上多次发帖</w:t>
      </w:r>
    </w:p>
    <w:p w14:paraId="17839E97">
      <w:r xmlns:w="http://schemas.openxmlformats.org/wordprocessingml/2006/main">
        <w:t xml:space="preserve">[141] 写出一串毫无意义的字符</w:t>
      </w:r>
    </w:p>
    <w:p w14:paraId="44133D5C">
      <w:r xmlns:w="http://schemas.openxmlformats.org/wordprocessingml/2006/main">
        <w:t xml:space="preserve">[142] 关于作弊和利用漏洞的帖子</w:t>
      </w:r>
    </w:p>
    <w:p w14:paraId="38DC8060">
      <w:r xmlns:w="http://schemas.openxmlformats.org/wordprocessingml/2006/main">
        <w:t xml:space="preserve">[143] 最好的办法是忽略违反规则的帖子。上钩或反驳只会让事情变得更糟。</w:t>
      </w:r>
    </w:p>
    <w:p w14:paraId="100F642B">
      <w:r xmlns:w="http://schemas.openxmlformats.org/wordprocessingml/2006/main">
        <w:t xml:space="preserve">[144] *在上述规则中，“诽谤”指的是在没有客观证据的情况下诋毁和贬低他人。将所有批评性文章都归为“诽谤”是不正确的，所以请务必谨慎。</w:t>
      </w:r>
    </w:p>
    <w:p w14:paraId="092F90DE">
      <w:r xmlns:w="http://schemas.openxmlformats.org/wordprocessingml/2006/main">
        <w:t xml:space="preserve">[145] 关于修改和删除发帖日志 †</w:t>
      </w:r>
    </w:p>
    <w:p w14:paraId="44C07CA0">
      <w:r xmlns:w="http://schemas.openxmlformats.org/wordprocessingml/2006/main">
        <w:t xml:space="preserve">[146] 但是，允许更正印刷错误、遗漏和字体颜色。（他人出于善意所做的更正也允许。）</w:t>
      </w:r>
    </w:p>
    <w:p w14:paraId="7D44AA0B">
      <w:r xmlns:w="http://schemas.openxmlformats.org/wordprocessingml/2006/main">
        <w:t xml:space="preserve">[147] 作为例外情况，您可以删除自己的帖子，但事后必须向管理员报告。此外，删除时，请将整个评论替换为以下文本，而不是完全删除：&amp;color(#ff0000){''发帖人已删除''};</w:t>
      </w:r>
    </w:p>
    <w:p w14:paraId="63A516AE">
      <w:r xmlns:w="http://schemas.openxmlformats.org/wordprocessingml/2006/main">
        <w:t xml:space="preserve">[148] 关于评论违反规则的帖子 †</w:t>
      </w:r>
    </w:p>
    <w:p w14:paraId="42899848">
      <w:r xmlns:w="http://schemas.openxmlformats.org/wordprocessingml/2006/main">
        <w:t xml:space="preserve">[149] 您可以自行评论删除上述任何违反规则的评论，无需管理员许可。但是，评论删除后，请务必在“违规举报公告板”上进行举报。请使用“违规举报公告板”上的举报模板。</w:t>
      </w:r>
    </w:p>
    <w:p w14:paraId="1A720BFF">
      <w:r xmlns:w="http://schemas.openxmlformats.org/wordprocessingml/2006/main">
        <w:t xml:space="preserve">[150] 未经 CO 举报公告板举报而被评论删除的帖子将被恢复，而评论删除帖子的人将受到处罚。</w:t>
      </w:r>
    </w:p>
    <w:p w14:paraId="3AB06E0F">
      <w:r xmlns:w="http://schemas.openxmlformats.org/wordprocessingml/2006/main">
        <w:t xml:space="preserve">[151] 如果您反复向 CO 举报公告板举报不违反规则的帖子，我们将认为您是自私的，并将对您实施发帖和编辑限制。</w:t>
      </w:r>
    </w:p>
    <w:p w14:paraId="7D0D3C3F">
      <w:r xmlns:w="http://schemas.openxmlformats.org/wordprocessingml/2006/main">
        <w:t xml:space="preserve">[152] 管理员可酌情恢复 CO 报告公告板上不违反规则的报告。</w:t>
      </w:r>
    </w:p>
    <w:p w14:paraId="1DEE18F1">
      <w:r xmlns:w="http://schemas.openxmlformats.org/wordprocessingml/2006/main">
        <w:t xml:space="preserve">[153] 我们再次要求您不要评论那些并未违反规则的评论。（例如，诸如“虽然不违反规则，但显然是在钓鱼”、“恶作剧”或“评论整个帖子”之类的主观判断。）</w:t>
      </w:r>
    </w:p>
    <w:p w14:paraId="0328C9C3">
      <w:r xmlns:w="http://schemas.openxmlformats.org/wordprocessingml/2006/main">
        <w:t xml:space="preserve">[154] 关于不违反规则但“冒犯性”的帖子 †</w:t>
      </w:r>
    </w:p>
    <w:p w14:paraId="7072BEA1">
      <w:r xmlns:w="http://schemas.openxmlformats.org/wordprocessingml/2006/main">
        <w:t xml:space="preserve">[155] 即使帖子内容具有冒犯性，除非违反版规，否则不会被删除。由于每个人对冒犯性的接受程度不同，请使用 NGID 功能隐藏评论，而不是争论或恶意挑衅。</w:t>
      </w:r>
    </w:p>
    <w:p w14:paraId="6A01ADB7">
      <w:r xmlns:w="http://schemas.openxmlformats.org/wordprocessingml/2006/main">
        <w:t xml:space="preserve">[156] 挑衅难道不是一种违规行为吗？†</w:t>
      </w:r>
    </w:p>
    <w:p w14:paraId="6639E6E8">
      <w:r xmlns:w="http://schemas.openxmlformats.org/wordprocessingml/2006/main">
        <w:t xml:space="preserve">[157] 每个人对“煽动性言论”的定义都大相径庭，因此我们不认为这是违规行为。如果您认为某条评论具有煽动性，请使用 NGID 功能将其隐藏。</w:t>
      </w:r>
    </w:p>
    <w:p w14:paraId="35D62029">
      <w:r xmlns:w="http://schemas.openxmlformats.org/wordprocessingml/2006/main">
        <w:t xml:space="preserve">[158] 抱怨难道不算违法吗？†</w:t>
      </w:r>
    </w:p>
    <w:p w14:paraId="589586A0">
      <w:r xmlns:w="http://schemas.openxmlformats.org/wordprocessingml/2006/main">
        <w:t xml:space="preserve">[159] 一般而言，抱怨本身并不构成违规。但是，针对本作品的负面宣传、诽谤、辱骂性语言以及超出抱怨范围的对抗性言论均构成违规。如果您认为抱怨内容冒犯了您，请使用 NGID 功能隐藏相关评论。</w:t>
      </w:r>
    </w:p>
    <w:p w14:paraId="6E1D2735">
      <w:r xmlns:w="http://schemas.openxmlformats.org/wordprocessingml/2006/main">
        <w:t xml:space="preserve">[160] 如果您不确定某个帖子是否违反规则，该怎么办？ †</w:t>
      </w:r>
    </w:p>
    <w:p w14:paraId="09247F46">
      <w:r xmlns:w="http://schemas.openxmlformats.org/wordprocessingml/2006/main">
        <w:t xml:space="preserve">[161] 有些帖子内容含糊不清，难以判断是否违规。评论删除这类含糊不清的帖子可能会导致问题，所以请不要评论删除，而是使用 NGID 功能将评论隐藏起来。</w:t>
      </w:r>
    </w:p>
    <w:p w14:paraId="62172479">
      <w:r xmlns:w="http://schemas.openxmlformats.org/wordprocessingml/2006/main">
        <w:t xml:space="preserve">[162] 对屡犯者的处罚 †</w:t>
      </w:r>
    </w:p>
    <w:p w14:paraId="57AFA8A8">
      <w:r xmlns:w="http://schemas.openxmlformats.org/wordprocessingml/2006/main">
        <w:t xml:space="preserve">[163] 屡次违反规则或发布特别恶意的帖子，管理员可酌情予以处罚，例如“禁止访问”或“限制发帖”。</w:t>
      </w:r>
    </w:p>
    <w:p w14:paraId="1F40EF3D">
      <w:r xmlns:w="http://schemas.openxmlformats.org/wordprocessingml/2006/main">
        <w:t xml:space="preserve">[164] 如果您对进一步改进有任何建议，请通过 Wiki 管理公告板与我们联系。</w:t>
      </w:r>
    </w:p>
    <w:p w14:paraId="39CEA33D"/>
    <w:p w14:paraId="2A4A3875">
      <w:r xmlns:w="http://schemas.openxmlformats.org/wordprocessingml/2006/main">
        <w:rPr>
          <w:b/>
        </w:rPr>
        <w:t xml:space="preserve">A219</w:t>
      </w:r>
    </w:p>
    <w:p w14:paraId="75AF50D5">
      <w:r xmlns:w="http://schemas.openxmlformats.org/wordprocessingml/2006/main">
        <w:t xml:space="preserve">[0] 索引：所有角色 | SSR 角色 | SR 角色 | R 角色</w:t>
      </w:r>
    </w:p>
    <w:p w14:paraId="3306CE12">
      <w:r xmlns:w="http://schemas.openxmlformats.org/wordprocessingml/2006/main">
        <w:t xml:space="preserve">[1] 基本信息</w:t>
      </w:r>
    </w:p>
    <w:p w14:paraId="05454283">
      <w:r xmlns:w="http://schemas.openxmlformats.org/wordprocessingml/2006/main">
        <w:t xml:space="preserve">[2] 内容适用性简易评估</w:t>
      </w:r>
    </w:p>
    <w:p w14:paraId="52AA0A9E">
      <w:r xmlns:w="http://schemas.openxmlformats.org/wordprocessingml/2006/main">
        <w:t xml:space="preserve">[3] 替代版本</w:t>
      </w:r>
    </w:p>
    <w:p w14:paraId="164B93EF">
      <w:r xmlns:w="http://schemas.openxmlformats.org/wordprocessingml/2006/main">
        <w:t xml:space="preserve">[4] 琐事</w:t>
      </w:r>
    </w:p>
    <w:p w14:paraId="3386E95C">
      <w:r xmlns:w="http://schemas.openxmlformats.org/wordprocessingml/2006/main">
        <w:t xml:space="preserve">[5] 官方推特账号介绍</w:t>
      </w:r>
    </w:p>
    <w:p w14:paraId="60CB78E9">
      <w:r xmlns:w="http://schemas.openxmlformats.org/wordprocessingml/2006/main">
        <w:t xml:space="preserve">[6] 评论表单</w:t>
      </w:r>
    </w:p>
    <w:p w14:paraId="3088F8BC">
      <w:r xmlns:w="http://schemas.openxmlformats.org/wordprocessingml/2006/main">
        <w:t xml:space="preserve">[7] 基本信息 †</w:t>
      </w:r>
    </w:p>
    <w:p w14:paraId="4B98A18E">
      <w:r xmlns:w="http://schemas.openxmlformats.org/wordprocessingml/2006/main">
        <w:t xml:space="preserve">[8] 变换图像</w:t>
      </w:r>
    </w:p>
    <w:p w14:paraId="148B2E99">
      <w:r xmlns:w="http://schemas.openxmlformats.org/wordprocessingml/2006/main">
        <w:t xml:space="preserve">[9] 简介</w:t>
      </w:r>
    </w:p>
    <w:p w14:paraId="057D54DB">
      <w:r xmlns:w="http://schemas.openxmlformats.org/wordprocessingml/2006/main">
        <w:t xml:space="preserve">[10] 姓名</w:t>
      </w:r>
    </w:p>
    <w:p w14:paraId="527A2592">
      <w:r xmlns:w="http://schemas.openxmlformats.org/wordprocessingml/2006/main">
        <w:t xml:space="preserve">[11] 仲夏夜之春</w:t>
      </w:r>
    </w:p>
    <w:p w14:paraId="10F96812">
      <w:r xmlns:w="http://schemas.openxmlformats.org/wordprocessingml/2006/main">
        <w:t xml:space="preserve">[12] 真实姓名</w:t>
      </w:r>
    </w:p>
    <w:p w14:paraId="0907A005">
      <w:r xmlns:w="http://schemas.openxmlformats.org/wordprocessingml/2006/main">
        <w:t xml:space="preserve">[13] 高森遥</w:t>
      </w:r>
    </w:p>
    <w:p w14:paraId="1507C99E">
      <w:r xmlns:w="http://schemas.openxmlformats.org/wordprocessingml/2006/main">
        <w:t xml:space="preserve">[14] 稀有度</w:t>
      </w:r>
    </w:p>
    <w:p w14:paraId="11FA48E9">
      <w:r xmlns:w="http://schemas.openxmlformats.org/wordprocessingml/2006/main">
        <w:t xml:space="preserve">[15] 普通攻击</w:t>
      </w:r>
    </w:p>
    <w:p w14:paraId="0A4202FD">
      <w:r xmlns:w="http://schemas.openxmlformats.org/wordprocessingml/2006/main">
        <w:t xml:space="preserve">[16] 近战攻击（物理）</w:t>
      </w:r>
    </w:p>
    <w:p w14:paraId="211C851B">
      <w:r xmlns:w="http://schemas.openxmlformats.org/wordprocessingml/2006/main">
        <w:t xml:space="preserve">[17] 附属派系</w:t>
      </w:r>
    </w:p>
    <w:p w14:paraId="61585F61">
      <w:r xmlns:w="http://schemas.openxmlformats.org/wordprocessingml/2006/main">
        <w:t xml:space="preserve">[18] 仙人（Soha）</w:t>
      </w:r>
    </w:p>
    <w:p w14:paraId="51BD9DFC">
      <w:r xmlns:w="http://schemas.openxmlformats.org/wordprocessingml/2006/main">
        <w:t xml:space="preserve">[19] 特殊属性</w:t>
      </w:r>
    </w:p>
    <w:p w14:paraId="3D0153E2">
      <w:r xmlns:w="http://schemas.openxmlformats.org/wordprocessingml/2006/main">
        <w:t xml:space="preserve">[20] 仲夏</w:t>
      </w:r>
    </w:p>
    <w:p w14:paraId="0BD50D3C">
      <w:r xmlns:w="http://schemas.openxmlformats.org/wordprocessingml/2006/main">
        <w:t xml:space="preserve">[21] 风根</w:t>
      </w:r>
    </w:p>
    <w:p w14:paraId="7CE12182">
      <w:r xmlns:w="http://schemas.openxmlformats.org/wordprocessingml/2006/main">
        <w:t xml:space="preserve">[22] 插图</w:t>
      </w:r>
    </w:p>
    <w:p w14:paraId="0BC4FEBF">
      <w:r xmlns:w="http://schemas.openxmlformats.org/wordprocessingml/2006/main">
        <w:t xml:space="preserve">[23] 饭团君</w:t>
      </w:r>
    </w:p>
    <w:p w14:paraId="04293DE4">
      <w:r xmlns:w="http://schemas.openxmlformats.org/wordprocessingml/2006/main">
        <w:t xml:space="preserve">[24] SD字符</w:t>
      </w:r>
    </w:p>
    <w:p w14:paraId="1C0AA9CC">
      <w:r xmlns:w="http://schemas.openxmlformats.org/wordprocessingml/2006/main">
        <w:t xml:space="preserve">[25] 风味文字</w:t>
      </w:r>
    </w:p>
    <w:p w14:paraId="021521C6">
      <w:r xmlns:w="http://schemas.openxmlformats.org/wordprocessingml/2006/main">
        <w:t xml:space="preserve">[26] “呵呵，今天又热了。小心别中暑哦♪”遥和同伴们一起来到海边执行任务兼度假。在猫屋敷的推荐下，她穿上了一套干净性感、略带俏皮的泳衣。这……嗯，有点不好意思，不过没关系！充满欢声笑语的夏日大海……月光驱散了暑气。我……是泳装闪光忍者！颠覆思维的上弦之兵团闪光忍者遥，身着夏装登场！</w:t>
      </w:r>
    </w:p>
    <w:p w14:paraId="4D614422">
      <w:r xmlns:w="http://schemas.openxmlformats.org/wordprocessingml/2006/main">
        <w:t xml:space="preserve">[27] 如何获得</w:t>
      </w:r>
    </w:p>
    <w:p w14:paraId="6859EE6D">
      <w:r xmlns:w="http://schemas.openxmlformats.org/wordprocessingml/2006/main">
        <w:t xml:space="preserve">[28] 限时扭蛋</w:t>
      </w:r>
    </w:p>
    <w:p w14:paraId="65767A20">
      <w:r xmlns:w="http://schemas.openxmlformats.org/wordprocessingml/2006/main">
        <w:t xml:space="preserve">[29] 基础属性（1星）* 每增加1星+50%，5星时为1星值的3倍</w:t>
      </w:r>
    </w:p>
    <w:p w14:paraId="6CC59BE5">
      <w:r xmlns:w="http://schemas.openxmlformats.org/wordprocessingml/2006/main">
        <w:t xml:space="preserve">[30] 级</w:t>
      </w:r>
    </w:p>
    <w:p w14:paraId="1BE0EBF9">
      <w:r xmlns:w="http://schemas.openxmlformats.org/wordprocessingml/2006/main">
        <w:t xml:space="preserve">[31] 耐力</w:t>
      </w:r>
    </w:p>
    <w:p w14:paraId="58B807FA">
      <w:r xmlns:w="http://schemas.openxmlformats.org/wordprocessingml/2006/main">
        <w:t xml:space="preserve">[32] 攻击力</w:t>
      </w:r>
    </w:p>
    <w:p w14:paraId="0804511B">
      <w:r xmlns:w="http://schemas.openxmlformats.org/wordprocessingml/2006/main">
        <w:t xml:space="preserve">[33] 防御能力</w:t>
      </w:r>
    </w:p>
    <w:p w14:paraId="4F0CEC37">
      <w:r xmlns:w="http://schemas.openxmlformats.org/wordprocessingml/2006/main">
        <w:t xml:space="preserve">[34] 魔法力量</w:t>
      </w:r>
    </w:p>
    <w:p w14:paraId="7657C104">
      <w:r xmlns:w="http://schemas.openxmlformats.org/wordprocessingml/2006/main">
        <w:t xml:space="preserve">[35] 魔法抗性</w:t>
      </w:r>
    </w:p>
    <w:p w14:paraId="3BDAD90E">
      <w:r xmlns:w="http://schemas.openxmlformats.org/wordprocessingml/2006/main">
        <w:t xml:space="preserve">[36] 详细状态</w:t>
      </w:r>
    </w:p>
    <w:p w14:paraId="628EB640">
      <w:r xmlns:w="http://schemas.openxmlformats.org/wordprocessingml/2006/main">
        <w:t xml:space="preserve">[37] 准确性</w:t>
      </w:r>
    </w:p>
    <w:p w14:paraId="07DE01FF">
      <w:r xmlns:w="http://schemas.openxmlformats.org/wordprocessingml/2006/main">
        <w:t xml:space="preserve">[38] 回避能力</w:t>
      </w:r>
    </w:p>
    <w:p w14:paraId="7B325271">
      <w:r xmlns:w="http://schemas.openxmlformats.org/wordprocessingml/2006/main">
        <w:t xml:space="preserve">[39] 连续命中率</w:t>
      </w:r>
    </w:p>
    <w:p w14:paraId="73AD9177">
      <w:r xmlns:w="http://schemas.openxmlformats.org/wordprocessingml/2006/main">
        <w:t xml:space="preserve">[40] 反击率</w:t>
      </w:r>
    </w:p>
    <w:p w14:paraId="6B85CF92">
      <w:r xmlns:w="http://schemas.openxmlformats.org/wordprocessingml/2006/main">
        <w:t xml:space="preserve">[41] 眩晕激活率</w:t>
      </w:r>
    </w:p>
    <w:p w14:paraId="06402EA3">
      <w:r xmlns:w="http://schemas.openxmlformats.org/wordprocessingml/2006/main">
        <w:t xml:space="preserve">[42] 抗眩晕能力</w:t>
      </w:r>
    </w:p>
    <w:p w14:paraId="23673DB1">
      <w:r xmlns:w="http://schemas.openxmlformats.org/wordprocessingml/2006/main">
        <w:t xml:space="preserve">[43] 移动速度</w:t>
      </w:r>
    </w:p>
    <w:p w14:paraId="297EB23A">
      <w:r xmlns:w="http://schemas.openxmlformats.org/wordprocessingml/2006/main">
        <w:t xml:space="preserve">[44] 部署速度</w:t>
      </w:r>
    </w:p>
    <w:p w14:paraId="438B17E6">
      <w:r xmlns:w="http://schemas.openxmlformats.org/wordprocessingml/2006/main">
        <w:t xml:space="preserve">[45] 行动速度</w:t>
      </w:r>
    </w:p>
    <w:p w14:paraId="6C841308">
      <w:r xmlns:w="http://schemas.openxmlformats.org/wordprocessingml/2006/main">
        <w:t xml:space="preserve">[46] 特殊填充量</w:t>
      </w:r>
    </w:p>
    <w:p w14:paraId="71AC7601">
      <w:r xmlns:w="http://schemas.openxmlformats.org/wordprocessingml/2006/main">
        <w:t xml:space="preserve">[47] 特殊招式</w:t>
      </w:r>
    </w:p>
    <w:p w14:paraId="12F650BE">
      <w:r xmlns:w="http://schemas.openxmlformats.org/wordprocessingml/2006/main">
        <w:t xml:space="preserve">[48] 姓名</w:t>
      </w:r>
    </w:p>
    <w:p w14:paraId="5284DD11">
      <w:r xmlns:w="http://schemas.openxmlformats.org/wordprocessingml/2006/main">
        <w:t xml:space="preserve">[49] 效应</w:t>
      </w:r>
    </w:p>
    <w:p w14:paraId="15B091D5">
      <w:r xmlns:w="http://schemas.openxmlformats.org/wordprocessingml/2006/main">
        <w:t xml:space="preserve">[50] 总门五月雨</w:t>
      </w:r>
    </w:p>
    <w:p w14:paraId="59B687C5">
      <w:r xmlns:w="http://schemas.openxmlformats.org/wordprocessingml/2006/main">
        <w:t xml:space="preserve">[51] 对单个敌人造成 6 倍物理伤害，眩晕 50%，并使自身防御力提高 50%，持续 15 秒。</w:t>
      </w:r>
    </w:p>
    <w:p w14:paraId="6BCB3514">
      <w:r xmlns:w="http://schemas.openxmlformats.org/wordprocessingml/2006/main">
        <w:t xml:space="preserve">[52] 下门萨津目+</w:t>
      </w:r>
    </w:p>
    <w:p w14:paraId="0505E1EE">
      <w:r xmlns:w="http://schemas.openxmlformats.org/wordprocessingml/2006/main">
        <w:t xml:space="preserve">[53] 对单个敌人造成9倍物理伤害。眩晕几率提高50%。自身防御力提高75%，持续15秒。若自身体力低于20%，则终极技能攻击力提高50%。</w:t>
      </w:r>
    </w:p>
    <w:p w14:paraId="0E962119">
      <w:r xmlns:w="http://schemas.openxmlformats.org/wordprocessingml/2006/main">
        <w:t xml:space="preserve">[54] 独特效果</w:t>
      </w:r>
    </w:p>
    <w:p w14:paraId="1A001C4E">
      <w:r xmlns:w="http://schemas.openxmlformats.org/wordprocessingml/2006/main">
        <w:t xml:space="preserve">[55] 姓名</w:t>
      </w:r>
    </w:p>
    <w:p w14:paraId="49495D1B">
      <w:r xmlns:w="http://schemas.openxmlformats.org/wordprocessingml/2006/main">
        <w:t xml:space="preserve">[56] 效应</w:t>
      </w:r>
    </w:p>
    <w:p w14:paraId="3EF5F3F9">
      <w:r xmlns:w="http://schemas.openxmlformats.org/wordprocessingml/2006/main">
        <w:t xml:space="preserve">[57] 夏日女孩</w:t>
      </w:r>
    </w:p>
    <w:p w14:paraId="37760108">
      <w:r xmlns:w="http://schemas.openxmlformats.org/wordprocessingml/2006/main">
        <w:t xml:space="preserve">[58] 体力下降时不会撤退（会留在场上直到受到伤害）</w:t>
      </w:r>
    </w:p>
    <w:p w14:paraId="075EA24B">
      <w:r xmlns:w="http://schemas.openxmlformats.org/wordprocessingml/2006/main">
        <w:t xml:space="preserve">[59] 夏日女孩+</w:t>
      </w:r>
    </w:p>
    <w:p w14:paraId="2814B057">
      <w:r xmlns:w="http://schemas.openxmlformats.org/wordprocessingml/2006/main">
        <w:t xml:space="preserve">[60] 体力下降时不会撤退（会留在场上直到受到伤害）当体力低于 20% 时，自身攻击力提高 X%，持续 30 秒（X 为场上除自身外“仲夏”角色的数量 x 50，只能激活一次）</w:t>
      </w:r>
    </w:p>
    <w:p w14:paraId="13394AC7">
      <w:r xmlns:w="http://schemas.openxmlformats.org/wordprocessingml/2006/main">
        <w:t xml:space="preserve">[61] 增强图像</w:t>
      </w:r>
    </w:p>
    <w:p w14:paraId="7118CC23">
      <w:r xmlns:w="http://schemas.openxmlformats.org/wordprocessingml/2006/main">
        <w:t xml:space="preserve">[62] 在游戏中 †</w:t>
      </w:r>
    </w:p>
    <w:p w14:paraId="0B35D20D">
      <w:r xmlns:w="http://schemas.openxmlformats.org/wordprocessingml/2006/main">
        <w:t xml:space="preserve">[63] 闪光忍者遥的另一种服装版本。近战型角色，拥有物理属性的特殊招式和单体特殊招式，这些都是遥系列中的首次设定。她是一位能在场上长时间作战的攻击手，拥有独特的效果：体力下降时无法撤退，并且特殊招式的威力会提升1.5倍。</w:t>
      </w:r>
    </w:p>
    <w:p w14:paraId="67556CF4">
      <w:r xmlns:w="http://schemas.openxmlformats.org/wordprocessingml/2006/main">
        <w:t xml:space="preserve">[64] 攻击力、行动速度和特殊技能充能这三项基本要素都非常出色。节省觉醒点数。但一如既往，部署速度较慢。</w:t>
      </w:r>
    </w:p>
    <w:p w14:paraId="214EB3BC">
      <w:r xmlns:w="http://schemas.openxmlformats.org/wordprocessingml/2006/main">
        <w:t xml:space="preserve">[65] 在突袭中，它的优势在于可以减少受到的伤害，直到耐力降至 1，从而更容易设置特殊和独特的增益效果。</w:t>
      </w:r>
    </w:p>
    <w:p w14:paraId="0D91C7CD">
      <w:r xmlns:w="http://schemas.openxmlformats.org/wordprocessingml/2006/main">
        <w:t xml:space="preserve">[66] 出于同样的原因，支援者泳装尤诺的魅力效果对那些对异常状态有更高抗性的团队首领也毫无用处。</w:t>
      </w:r>
    </w:p>
    <w:p w14:paraId="1145BEA2">
      <w:r xmlns:w="http://schemas.openxmlformats.org/wordprocessingml/2006/main">
        <w:t xml:space="preserve">[67] 当你还有体力的时候，你可以故意让团队首领攻击你，从而重置眩晕抗性和状态效果抗性。</w:t>
      </w:r>
    </w:p>
    <w:p w14:paraId="61A1721A">
      <w:r xmlns:w="http://schemas.openxmlformats.org/wordprocessingml/2006/main">
        <w:t xml:space="preserve">[68] 觉醒后，攻击力将大幅提升，最高可达200%。同时，“仲夏”成员数量也会增加，您可以组建一支不错的全“仲夏”队伍。反之，如果您不打算组建全“仲夏”队伍，则觉醒毫无意义。如果觉醒效果在体力低于20%时触发，在团队副本中，此时您原本需要在14秒内撤退，但由于体力下降不会导致撤退，只要您不受到伤害，就可以享受30秒的完整增益效果。效果的强度取决于觉醒时“仲夏”角色的数量。即使觉醒后“仲夏”角色的数量减少，效果强度也不会改变。</w:t>
      </w:r>
    </w:p>
    <w:p w14:paraId="6B6E0AFD">
      <w:r xmlns:w="http://schemas.openxmlformats.org/wordprocessingml/2006/main">
        <w:t xml:space="preserve">[69] 还有一种组合技，先用仲夏染料激活最大效果，然后换上另一个角色使用艾斯卡·阿玛兹·幻影，将效果持续时间延长至最大。</w:t>
      </w:r>
    </w:p>
    <w:p w14:paraId="0A983614">
      <w:r xmlns:w="http://schemas.openxmlformats.org/wordprocessingml/2006/main">
        <w:t xml:space="preserve">[70] 《仲夏夜之梦》人物列表</w:t>
      </w:r>
    </w:p>
    <w:p w14:paraId="1740A73C">
      <w:r xmlns:w="http://schemas.openxmlformats.org/wordprocessingml/2006/main">
        <w:t xml:space="preserve">[71] 《真夏》角色列表 †</w:t>
      </w:r>
    </w:p>
    <w:p w14:paraId="40D2BFF4">
      <w:r xmlns:w="http://schemas.openxmlformats.org/wordprocessingml/2006/main">
        <w:t xml:space="preserve">[72] * 表示该效应与“仲夏”有关。</w:t>
      </w:r>
    </w:p>
    <w:p w14:paraId="09AFD1D7">
      <w:r xmlns:w="http://schemas.openxmlformats.org/wordprocessingml/2006/main">
        <w:t xml:space="preserve">[73] 仲夏超越</w:t>
      </w:r>
    </w:p>
    <w:p w14:paraId="646C6BBE">
      <w:r xmlns:w="http://schemas.openxmlformats.org/wordprocessingml/2006/main">
        <w:t xml:space="preserve">[74] 仲夏五行诗</w:t>
      </w:r>
    </w:p>
    <w:p w14:paraId="6C64F1F3">
      <w:r xmlns:w="http://schemas.openxmlformats.org/wordprocessingml/2006/main">
        <w:t xml:space="preserve">[75] 仲夏硅石</w:t>
      </w:r>
    </w:p>
    <w:p w14:paraId="0E666E1E">
      <w:r xmlns:w="http://schemas.openxmlformats.org/wordprocessingml/2006/main">
        <w:t xml:space="preserve">[76] 仲夏夜的静香</w:t>
      </w:r>
    </w:p>
    <w:p w14:paraId="150E4045">
      <w:r xmlns:w="http://schemas.openxmlformats.org/wordprocessingml/2006/main">
        <w:t xml:space="preserve">[77] 仲夏奇鲁卡</w:t>
      </w:r>
    </w:p>
    <w:p w14:paraId="513396DB">
      <w:r xmlns:w="http://schemas.openxmlformats.org/wordprocessingml/2006/main">
        <w:t xml:space="preserve">[78] 仲夏纳里卡</w:t>
      </w:r>
    </w:p>
    <w:p w14:paraId="6E7639C0">
      <w:r xmlns:w="http://schemas.openxmlformats.org/wordprocessingml/2006/main">
        <w:t xml:space="preserve">[79] 盛夏的斯巴鲁</w:t>
      </w:r>
    </w:p>
    <w:p w14:paraId="565BA77C">
      <w:r xmlns:w="http://schemas.openxmlformats.org/wordprocessingml/2006/main">
        <w:t xml:space="preserve">[80] 仲夏夜之梯</w:t>
      </w:r>
    </w:p>
    <w:p w14:paraId="5F838A15">
      <w:r xmlns:w="http://schemas.openxmlformats.org/wordprocessingml/2006/main">
        <w:t xml:space="preserve">[81]仲夏祈祷*</w:t>
      </w:r>
    </w:p>
    <w:p w14:paraId="675E891B">
      <w:r xmlns:w="http://schemas.openxmlformats.org/wordprocessingml/2006/main">
        <w:t xml:space="preserve">[82] 仲夏夜之梦</w:t>
      </w:r>
    </w:p>
    <w:p w14:paraId="561E9D1C">
      <w:r xmlns:w="http://schemas.openxmlformats.org/wordprocessingml/2006/main">
        <w:t xml:space="preserve">[83] 仲夏夜之圆*</w:t>
      </w:r>
    </w:p>
    <w:p w14:paraId="1294372E">
      <w:r xmlns:w="http://schemas.openxmlformats.org/wordprocessingml/2006/main">
        <w:t xml:space="preserve">[84] 仲夏小猫 R</w:t>
      </w:r>
    </w:p>
    <w:p w14:paraId="5F3857AF">
      <w:r xmlns:w="http://schemas.openxmlformats.org/wordprocessingml/2006/main">
        <w:t xml:space="preserve">[85] 仲夏夜之遥*</w:t>
      </w:r>
    </w:p>
    <w:p w14:paraId="53DD5DCC">
      <w:r xmlns:w="http://schemas.openxmlformats.org/wordprocessingml/2006/main">
        <w:t xml:space="preserve">[86] 仲夏风花*</w:t>
      </w:r>
    </w:p>
    <w:p w14:paraId="64F955DB">
      <w:r xmlns:w="http://schemas.openxmlformats.org/wordprocessingml/2006/main">
        <w:t xml:space="preserve">[87] 盛夏碧蓝航线*</w:t>
      </w:r>
    </w:p>
    <w:p w14:paraId="501C8134">
      <w:r xmlns:w="http://schemas.openxmlformats.org/wordprocessingml/2006/main">
        <w:t xml:space="preserve">[88] 仲夏蛙*</w:t>
      </w:r>
    </w:p>
    <w:p w14:paraId="64B8AEA1">
      <w:r xmlns:w="http://schemas.openxmlformats.org/wordprocessingml/2006/main">
        <w:t xml:space="preserve">[89] 仲夏埃斯卡红宝石</w:t>
      </w:r>
    </w:p>
    <w:p w14:paraId="33B2D642">
      <w:r xmlns:w="http://schemas.openxmlformats.org/wordprocessingml/2006/main">
        <w:t xml:space="preserve">[90] 仲夏之和</w:t>
      </w:r>
    </w:p>
    <w:p w14:paraId="3C55832F">
      <w:r xmlns:w="http://schemas.openxmlformats.org/wordprocessingml/2006/main">
        <w:t xml:space="preserve">[91] 仲夏夜之歌 *</w:t>
      </w:r>
    </w:p>
    <w:p w14:paraId="37072C87">
      <w:r xmlns:w="http://schemas.openxmlformats.org/wordprocessingml/2006/main">
        <w:t xml:space="preserve">[92] 仲夏夜之塞拉菲尔</w:t>
      </w:r>
    </w:p>
    <w:p w14:paraId="27EA75BD">
      <w:r xmlns:w="http://schemas.openxmlformats.org/wordprocessingml/2006/main">
        <w:t xml:space="preserve">[93] 仲夏惠 *</w:t>
      </w:r>
    </w:p>
    <w:p w14:paraId="4195FA37">
      <w:r xmlns:w="http://schemas.openxmlformats.org/wordprocessingml/2006/main">
        <w:t xml:space="preserve">[94] 内容适用性简易评估 †</w:t>
      </w:r>
    </w:p>
    <w:p w14:paraId="265732F4">
      <w:r xmlns:w="http://schemas.openxmlformats.org/wordprocessingml/2006/main">
        <w:t xml:space="preserve">[95] 合适的内容、推荐的装备示例、角色发展目标等。</w:t>
      </w:r>
    </w:p>
    <w:p w14:paraId="613E810A">
      <w:r xmlns:w="http://schemas.openxmlformats.org/wordprocessingml/2006/main">
        <w:t xml:space="preserve">[96] 兼容内容</w:t>
      </w:r>
    </w:p>
    <w:p w14:paraId="63597CFE">
      <w:r xmlns:w="http://schemas.openxmlformats.org/wordprocessingml/2006/main">
        <w:t xml:space="preserve">[97] 能力倾向</w:t>
      </w:r>
    </w:p>
    <w:p w14:paraId="7E9C8C22">
      <w:r xmlns:w="http://schemas.openxmlformats.org/wordprocessingml/2006/main">
        <w:t xml:space="preserve">[98] 简短评论</w:t>
      </w:r>
    </w:p>
    <w:p w14:paraId="64C0A0EE">
      <w:r xmlns:w="http://schemas.openxmlformats.org/wordprocessingml/2006/main">
        <w:t xml:space="preserve">[99] 主线任务 活动任务</w:t>
      </w:r>
    </w:p>
    <w:p w14:paraId="205C65E2">
      <w:r xmlns:w="http://schemas.openxmlformats.org/wordprocessingml/2006/main">
        <w:t xml:space="preserve">[100] 可以正常执行，但其独特效果并不十分有效。</w:t>
      </w:r>
    </w:p>
    <w:p w14:paraId="3095F9F2">
      <w:r xmlns:w="http://schemas.openxmlformats.org/wordprocessingml/2006/main">
        <w:t xml:space="preserve">[101] 突袭战</w:t>
      </w:r>
    </w:p>
    <w:p w14:paraId="7E72B8A1">
      <w:r xmlns:w="http://schemas.openxmlformats.org/wordprocessingml/2006/main">
        <w:t xml:space="preserve">[102] 其强大的战斗能力与突袭战的规格非常契合。</w:t>
      </w:r>
    </w:p>
    <w:p w14:paraId="5ED97102">
      <w:r xmlns:w="http://schemas.openxmlformats.org/wordprocessingml/2006/main">
        <w:t xml:space="preserve">[103] 湮灭</w:t>
      </w:r>
    </w:p>
    <w:p w14:paraId="73C178D2">
      <w:r xmlns:w="http://schemas.openxmlformats.org/wordprocessingml/2006/main">
        <w:t xml:space="preserve">[104] 不适合单体特殊攻击</w:t>
      </w:r>
    </w:p>
    <w:p w14:paraId="17FDCD60">
      <w:r xmlns:w="http://schemas.openxmlformats.org/wordprocessingml/2006/main">
        <w:t xml:space="preserve">[105] B宇宙</w:t>
      </w:r>
    </w:p>
    <w:p w14:paraId="395A3F16">
      <w:r xmlns:w="http://schemas.openxmlformats.org/wordprocessingml/2006/main">
        <w:t xml:space="preserve">[106] 体力只有 20% 是难以忍受或维持的。</w:t>
      </w:r>
    </w:p>
    <w:p w14:paraId="7F3AD6C5">
      <w:r xmlns:w="http://schemas.openxmlformats.org/wordprocessingml/2006/main">
        <w:t xml:space="preserve">[107] 能力评价指标</w:t>
      </w:r>
    </w:p>
    <w:p w14:paraId="55975C40">
      <w:r xmlns:w="http://schemas.openxmlformats.org/wordprocessingml/2006/main">
        <w:t xml:space="preserve">[108] ◎：优秀内容。最有可能发挥出色。○：合适内容。有较高发挥潜力。△：一般。需要一些技巧才能发挥良好，但选择理由不多。×：不合适内容。由于与内容规则、游戏系统、难度等级等不兼容，难以发挥出色。*2014年3月更新</w:t>
      </w:r>
    </w:p>
    <w:p w14:paraId="11CE9772">
      <w:r xmlns:w="http://schemas.openxmlformats.org/wordprocessingml/2006/main">
        <w:t xml:space="preserve">[109] 突袭</w:t>
      </w:r>
    </w:p>
    <w:p w14:paraId="76698617">
      <w:r xmlns:w="http://schemas.openxmlformats.org/wordprocessingml/2006/main">
        <w:t xml:space="preserve">[110] 推荐设备示例</w:t>
      </w:r>
    </w:p>
    <w:p w14:paraId="2B95B42D">
      <w:r xmlns:w="http://schemas.openxmlformats.org/wordprocessingml/2006/main">
        <w:t xml:space="preserve">[111] 主要设备</w:t>
      </w:r>
    </w:p>
    <w:p w14:paraId="2B6F6D46">
      <w:r xmlns:w="http://schemas.openxmlformats.org/wordprocessingml/2006/main">
        <w:t xml:space="preserve">[112] 子设备</w:t>
      </w:r>
    </w:p>
    <w:p w14:paraId="6493A067">
      <w:r xmlns:w="http://schemas.openxmlformats.org/wordprocessingml/2006/main">
        <w:t xml:space="preserve">[113] 一件令人愉悦的物品</w:t>
      </w:r>
    </w:p>
    <w:p w14:paraId="584730C1">
      <w:r xmlns:w="http://schemas.openxmlformats.org/wordprocessingml/2006/main">
        <w:t xml:space="preserve">[114] 发展目标</w:t>
      </w:r>
    </w:p>
    <w:p w14:paraId="47575F84">
      <w:r xmlns:w="http://schemas.openxmlformats.org/wordprocessingml/2006/main">
        <w:t xml:space="preserve">[115] 突破极限</w:t>
      </w:r>
    </w:p>
    <w:p w14:paraId="59FC9213">
      <w:r xmlns:w="http://schemas.openxmlformats.org/wordprocessingml/2006/main">
        <w:t xml:space="preserve">[116] 致命觉醒</w:t>
      </w:r>
    </w:p>
    <w:p w14:paraId="62171B84">
      <w:r xmlns:w="http://schemas.openxmlformats.org/wordprocessingml/2006/main">
        <w:t xml:space="preserve">[117] 独特的觉醒</w:t>
      </w:r>
    </w:p>
    <w:p w14:paraId="0D99224A">
      <w:r xmlns:w="http://schemas.openxmlformats.org/wordprocessingml/2006/main">
        <w:t xml:space="preserve">[118] 行动速度</w:t>
      </w:r>
    </w:p>
    <w:p w14:paraId="4A89806B">
      <w:r xmlns:w="http://schemas.openxmlformats.org/wordprocessingml/2006/main">
        <w:t xml:space="preserve">[119] 特别收费</w:t>
      </w:r>
    </w:p>
    <w:p w14:paraId="57B04BC7">
      <w:r xmlns:w="http://schemas.openxmlformats.org/wordprocessingml/2006/main">
        <w:t xml:space="preserve">[120] 其他</w:t>
      </w:r>
    </w:p>
    <w:p w14:paraId="7EA2F7D0">
      <w:r xmlns:w="http://schemas.openxmlformats.org/wordprocessingml/2006/main">
        <w:t xml:space="preserve">[121] 培训费用</w:t>
      </w:r>
    </w:p>
    <w:p w14:paraId="7547F561">
      <w:r xmlns:w="http://schemas.openxmlformats.org/wordprocessingml/2006/main">
        <w:t xml:space="preserve">[122] 3.1 秒 9 次</w:t>
      </w:r>
    </w:p>
    <w:p w14:paraId="6B275D68">
      <w:r xmlns:w="http://schemas.openxmlformats.org/wordprocessingml/2006/main">
        <w:t xml:space="preserve">[123] 14.9% 8次</w:t>
      </w:r>
    </w:p>
    <w:p w14:paraId="2B8CFE8C">
      <w:r xmlns:w="http://schemas.openxmlformats.org/wordprocessingml/2006/main">
        <w:t xml:space="preserve">[124] 备注</w:t>
      </w:r>
    </w:p>
    <w:p w14:paraId="2AD73300">
      <w:r xmlns:w="http://schemas.openxmlformats.org/wordprocessingml/2006/main">
        <w:t xml:space="preserve">[125] 最好的打法是尽可能通过手动撤退和把握时机使用狂热技能来阻止敌人进攻。基本上只有一件最佳装备，但如果你确信即使没有这件装备也能阻止敌人进攻，那也没问题。</w:t>
      </w:r>
    </w:p>
    <w:p w14:paraId="2DB79570">
      <w:r xmlns:w="http://schemas.openxmlformats.org/wordprocessingml/2006/main">
        <w:t xml:space="preserve">[126] *2016年4月更新</w:t>
      </w:r>
    </w:p>
    <w:p w14:paraId="5022C273">
      <w:r xmlns:w="http://schemas.openxmlformats.org/wordprocessingml/2006/main">
        <w:t xml:space="preserve">[127] 备选版本 †</w:t>
      </w:r>
    </w:p>
    <w:p w14:paraId="224DD8D0">
      <w:r xmlns:w="http://schemas.openxmlformats.org/wordprocessingml/2006/main">
        <w:t xml:space="preserve">[128] 忍遥</w:t>
      </w:r>
    </w:p>
    <w:p w14:paraId="38086FD8">
      <w:r xmlns:w="http://schemas.openxmlformats.org/wordprocessingml/2006/main">
        <w:t xml:space="preserve">[129] 圣夜遥</w:t>
      </w:r>
    </w:p>
    <w:p w14:paraId="4644C620">
      <w:r xmlns:w="http://schemas.openxmlformats.org/wordprocessingml/2006/main">
        <w:t xml:space="preserve">[130] 情人节遥</w:t>
      </w:r>
    </w:p>
    <w:p w14:paraId="508DDDFF">
      <w:r xmlns:w="http://schemas.openxmlformats.org/wordprocessingml/2006/main">
        <w:t xml:space="preserve">[131] 超能力闪光忍者遥</w:t>
      </w:r>
    </w:p>
    <w:p w14:paraId="1C57B905">
      <w:r xmlns:w="http://schemas.openxmlformats.org/wordprocessingml/2006/main">
        <w:t xml:space="preserve">[132] 仲夏夜的遥</w:t>
      </w:r>
    </w:p>
    <w:p w14:paraId="3C3009D0">
      <w:r xmlns:w="http://schemas.openxmlformats.org/wordprocessingml/2006/main">
        <w:t xml:space="preserve">[133] 运动会上的遥</w:t>
      </w:r>
    </w:p>
    <w:p w14:paraId="7611E6BD">
      <w:r xmlns:w="http://schemas.openxmlformats.org/wordprocessingml/2006/main">
        <w:t xml:space="preserve">[134] 传说中的遥</w:t>
      </w:r>
    </w:p>
    <w:p w14:paraId="5EE99267">
      <w:r xmlns:w="http://schemas.openxmlformats.org/wordprocessingml/2006/main">
        <w:t xml:space="preserve">[135] 琐事 †</w:t>
      </w:r>
    </w:p>
    <w:p w14:paraId="78AD4746">
      <w:r xmlns:w="http://schemas.openxmlformats.org/wordprocessingml/2006/main">
        <w:t xml:space="preserve">[136] 超能闪光忍者遥：这是她自登场以来时隔一年零八个月的首套新服装。在三位传奇女英雄中，这是间隔时间最长的。</w:t>
      </w:r>
    </w:p>
    <w:p w14:paraId="5B33C17F">
      <w:r xmlns:w="http://schemas.openxmlformats.org/wordprocessingml/2006/main">
        <w:t xml:space="preserve">[137] 官方推特账号简介 †</w:t>
      </w:r>
    </w:p>
    <w:p w14:paraId="5F23EF56">
      <w:r xmlns:w="http://schemas.openxmlformats.org/wordprocessingml/2006/main">
        <w:t xml:space="preserve">[138] 人物介绍</w:t>
      </w:r>
    </w:p>
    <w:p w14:paraId="19391D71">
      <w:r xmlns:w="http://schemas.openxmlformats.org/wordprocessingml/2006/main">
        <w:t xml:space="preserve">[139] 评论表 †</w:t>
      </w:r>
    </w:p>
    <w:p w14:paraId="61BDACD5">
      <w:r xmlns:w="http://schemas.openxmlformats.org/wordprocessingml/2006/main">
        <w:t xml:space="preserve">[140] 点击打开历史日志列表</w:t>
      </w:r>
    </w:p>
    <w:p w14:paraId="10023BD5">
      <w:r xmlns:w="http://schemas.openxmlformats.org/wordprocessingml/2006/main">
        <w:t xml:space="preserve">[141] 末尾的数字越小，日志越旧。</w:t>
      </w:r>
    </w:p>
    <w:p w14:paraId="68189425">
      <w:r xmlns:w="http://schemas.openxmlformats.org/wordprocessingml/2006/main">
        <w:t xml:space="preserve">[142]“评论/仲夏的遥/”没有子页面。</w:t>
      </w:r>
    </w:p>
    <w:p w14:paraId="7C38944D">
      <w:r xmlns:w="http://schemas.openxmlformats.org/wordprocessingml/2006/main">
        <w:t xml:space="preserve">[143] 这本书里有些内容很精彩，但总感觉少了点什么。不过，它的确很有力量。——[wsr.OD285tw] 2024-08-07 (周三) 17:42:17</w:t>
      </w:r>
    </w:p>
    <w:p w14:paraId="4636BBF5">
      <w:r xmlns:w="http://schemas.openxmlformats.org/wordprocessingml/2006/main">
        <w:t xml:space="preserve">[144] 嗯……好的！ -- [3H2fi2xO9/A] 2024-08-07 (周三) 17:42:34</w:t>
      </w:r>
    </w:p>
    <w:p w14:paraId="7750267A">
      <w:r xmlns:w="http://schemas.openxmlformats.org/wordprocessingml/2006/main">
        <w:t xml:space="preserve">[145] 我第一次看到损坏图的时候，心想：“啊……？”哈哈。不过这样也挺好的——[JKp/LTv.9bU] 2024-08-07 (周三) 17:59:35</w:t>
      </w:r>
    </w:p>
    <w:p w14:paraId="1F41AA13">
      <w:r xmlns:w="http://schemas.openxmlformats.org/wordprocessingml/2006/main">
        <w:t xml:space="preserve">[146] 我之前没想到Onikun画的泳装图居然真的会实装。我本来以为如果优先给遥加技能的话可能会有点问题，因为技能里提到了夏季角色，不过光是50%的加成应该就足够了。——[bByuYCbPxA.] 2024-08-07 (周三) 18:05:29</w:t>
      </w:r>
    </w:p>
    <w:p w14:paraId="18A7BB04">
      <w:r xmlns:w="http://schemas.openxmlformats.org/wordprocessingml/2006/main">
        <w:t xml:space="preserve">[147] 我喜欢这套组合，因为在最后阶段进入狂热模式，攻击力提升200%，特殊攻击力提升50%，然后破防，发动两次特殊攻击，感觉很浪漫……是夏日遥、夏日圆香、夏日静香、夏日祈和夏日猫咪，对吧？攻击力提升30%，场地伤害提升60%，伤害提升20%，特殊攻击槽提升25%。防御方面，猫咪的闪避提升和回复，加上夏日静香的防御力降低，让对手毫无破绽。当体力低于20%进入狂暴模式时，攻击力提升200%，伤害提升60+20=80%，特殊攻击力提升50%，可以发动9倍特殊攻击，倍率高达810%。装备双腰带，等级达到150级，可以造成近45万的伤害？在狂热模式下，我成功触发了一次造成130万伤害的BREAK，最终总伤害接近200万。——[OKxluEgWKm2] 2024-08-07 (周三) 18:47:59</w:t>
      </w:r>
    </w:p>
    <w:p w14:paraId="55B5DADA">
      <w:r xmlns:w="http://schemas.openxmlformats.org/wordprocessingml/2006/main">
        <w:t xml:space="preserve">[148] 如果你已经拥有所有夏季角色并培养完毕，那么这张卡或许值得优先考虑；但如果单论个人能力，培养完毕的新娘遥R似乎更容易上手。如果你还没有新娘遥或者没有培养过她，这张卡也不错，因为它的基础属性很高。——[OKxluEgWKm2] 2024-08-07 (周三) 18:50:58</w:t>
      </w:r>
    </w:p>
    <w:p w14:paraId="26A648A6">
      <w:r xmlns:w="http://schemas.openxmlformats.org/wordprocessingml/2006/main">
        <w:t xml:space="preserve">[149] 如果攻击力+200，伤害+80，暴击倍率为13.5倍，那么相比攻击力+100，伤害+45，暴击倍率为18倍，前者优势为1.4倍。——[Ie3Bv.bUY/6] 2024-08-07 (周三) 18:55:06</w:t>
      </w:r>
    </w:p>
    <w:p w14:paraId="00A0F365">
      <w:r xmlns:w="http://schemas.openxmlformats.org/wordprocessingml/2006/main">
        <w:t xml:space="preserve">[150] 卧室照片一开始就加了马赛克滤镜……管理员，这也太马虎了吧！ -- [LIuM8FQdrbc] 2024-08-08 (周四) 05:10:19</w:t>
      </w:r>
    </w:p>
    <w:p w14:paraId="6FD53E8F">
      <w:r xmlns:w="http://schemas.openxmlformats.org/wordprocessingml/2006/main">
        <w:t xml:space="preserve">[151] 如果不使用统一的夏季阵型，我越想越觉得新娘哈尔卡利弗斯好像更强一些，对吧？至少如果像往常一样是魔法必杀技的话，我还能自豪地说：“这招对付G Honey更好用！” -- [E7XlNfslHmg] 2024-08-08 (周四) 23:47:11</w:t>
      </w:r>
    </w:p>
    <w:p w14:paraId="7C6D9896">
      <w:r xmlns:w="http://schemas.openxmlformats.org/wordprocessingml/2006/main">
        <w:t xml:space="preserve">[152] 这没什么新鲜的 -- [sXc.1NOoINg] 2024-08-10 (周六) 01:59:34</w:t>
      </w:r>
    </w:p>
    <w:p w14:paraId="066E3F12">
      <w:r xmlns:w="http://schemas.openxmlformats.org/wordprocessingml/2006/main">
        <w:t xml:space="preserve">[153] 在战败的卧室场景中，为什么她怀孕的肚子在后面的场景中没有隆起？她是在肚子隆起之前就被救出来了吗？ -- [w7y.QVKhSbo] 2024-08-13 (周二) 12:56:39</w:t>
      </w:r>
    </w:p>
    <w:p w14:paraId="487F29A5">
      <w:r xmlns:w="http://schemas.openxmlformats.org/wordprocessingml/2006/main">
        <w:t xml:space="preserve">[154] 它用双手挥舞西瓜冰淇淋棒，所以可以叫它 Zeta 或 Double Zeta，但由于它是投掷出来的，所以也可以叫 Argama。我犹豫要不要用这个词，因为我不确定获救后病情稳定的那个孩子接受了什么样的治疗。——[Bumq.1TDLp2] 2024-08-18 (周日) 01:43:21</w:t>
      </w:r>
    </w:p>
    <w:p w14:paraId="2743CD59">
      <w:r xmlns:w="http://schemas.openxmlformats.org/wordprocessingml/2006/main">
        <w:t xml:space="preserve">[155] 猫屋敷一家真是……最棒了！ -- [51UZYuFwmdc] 2024-08-28 (周三) 09:38:46</w:t>
      </w:r>
    </w:p>
    <w:p w14:paraId="3F613BC8">
      <w:r xmlns:w="http://schemas.openxmlformats.org/wordprocessingml/2006/main">
        <w:t xml:space="preserve">[156] ←使用棋盘前请务必阅读规则。</w:t>
      </w:r>
    </w:p>
    <w:p w14:paraId="09ACF62D">
      <w:r xmlns:w="http://schemas.openxmlformats.org/wordprocessingml/2006/main">
        <w:t xml:space="preserve">[157] 关于规则 †</w:t>
      </w:r>
    </w:p>
    <w:p w14:paraId="12229FA2">
      <w:r xmlns:w="http://schemas.openxmlformats.org/wordprocessingml/2006/main">
        <w:t xml:space="preserve">[158] 请不要抱怨或批评页面编辑者。如果您对其他人的编辑有意见，请通过“提供替代方案”或“自行编辑”的方式进行建设性沟通。</w:t>
      </w:r>
    </w:p>
    <w:p w14:paraId="43793C92">
      <w:r xmlns:w="http://schemas.openxmlformats.org/wordprocessingml/2006/main">
        <w:t xml:space="preserve">[159] 请勿发布个人网站或其他禁止未经授权链接的网站的网址。</w:t>
      </w:r>
    </w:p>
    <w:p w14:paraId="1DD33C5F">
      <w:r xmlns:w="http://schemas.openxmlformats.org/wordprocessingml/2006/main">
        <w:t xml:space="preserve">[160] 关于违反规则的帖子 †</w:t>
      </w:r>
    </w:p>
    <w:p w14:paraId="130E6E1D">
      <w:r xmlns:w="http://schemas.openxmlformats.org/wordprocessingml/2006/main">
        <w:t xml:space="preserve">[161] 禁止发布以下类型的帖子，因为它们容易造成干扰。</w:t>
      </w:r>
    </w:p>
    <w:p w14:paraId="695D8D3B">
      <w:r xmlns:w="http://schemas.openxmlformats.org/wordprocessingml/2006/main">
        <w:t xml:space="preserve">[162]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44621AE6">
      <w:r xmlns:w="http://schemas.openxmlformats.org/wordprocessingml/2006/main">
        <w:t xml:space="preserve">[163] 其他包括使用此维基的人、官方管理员、艺术家、配音演员、现实生活中的个人以及 Twitter 用户等团体。</w:t>
      </w:r>
    </w:p>
    <w:p w14:paraId="3F979569">
      <w:r xmlns:w="http://schemas.openxmlformats.org/wordprocessingml/2006/main">
        <w:t xml:space="preserve">[164] 关于向管理层提交的帖子，我们容忍可以解释为用户反馈的评论，例如“我希望他们改进这一点”、“我希望他们尽快修复错误”和“维护时间太长了”，但我们不容忍使用辱骂性语言贬低管理层。</w:t>
      </w:r>
    </w:p>
    <w:p w14:paraId="1D3E27C7">
      <w:r xmlns:w="http://schemas.openxmlformats.org/wordprocessingml/2006/main">
        <w:t xml:space="preserve">[165] 将讨论和意见交流视为“诽谤或对抗他人”是错误的。然而，在讨论或意见交流中使用辱骂性语言、贬低他人、挑衅他人或在缺乏明确证据的情况下发表言论，都是违法行为。说话时务必注意自己的言辞。</w:t>
      </w:r>
    </w:p>
    <w:p w14:paraId="199BA20A">
      <w:r xmlns:w="http://schemas.openxmlformats.org/wordprocessingml/2006/main">
        <w:t xml:space="preserve">[166] 攻击性言论包括使用“做这个”或“做那个”等强硬命令、“使用粗俗语言”、“居高临下”和“挑衅”。</w:t>
      </w:r>
    </w:p>
    <w:p w14:paraId="3B123AB7">
      <w:r xmlns:w="http://schemas.openxmlformats.org/wordprocessingml/2006/main">
        <w:t xml:space="preserve">[167] 禁止发布冒犯现有玩家的帖子，例如“还有人玩这个游戏吗？”或“这游戏已经凉了”。这并不意味着您完全不能发表任何负面言论，而是指那些超出单纯负面评价范围，构成诽谤或诋毁的帖子将被禁止发布。</w:t>
      </w:r>
    </w:p>
    <w:p w14:paraId="7D4A4B98">
      <w:r xmlns:w="http://schemas.openxmlformats.org/wordprocessingml/2006/main">
        <w:t xml:space="preserve">[168] 公开羞辱他人，包括泄露他人的游戏内名称或UID</w:t>
      </w:r>
    </w:p>
    <w:p w14:paraId="753DB5FE">
      <w:r xmlns:w="http://schemas.openxmlformats.org/wordprocessingml/2006/main">
        <w:t xml:space="preserve">[169] 但是，分享有助于游戏攻略的信息和视频是允许的。</w:t>
      </w:r>
    </w:p>
    <w:p w14:paraId="10EFA26F">
      <w:r xmlns:w="http://schemas.openxmlformats.org/wordprocessingml/2006/main">
        <w:t xml:space="preserve">[170] 参考其他应用程序</w:t>
      </w:r>
    </w:p>
    <w:p w14:paraId="2AD42708">
      <w:r xmlns:w="http://schemas.openxmlformats.org/wordprocessingml/2006/main">
        <w:t xml:space="preserve">[171] 在多个论坛上多次发帖</w:t>
      </w:r>
    </w:p>
    <w:p w14:paraId="2F00087B">
      <w:r xmlns:w="http://schemas.openxmlformats.org/wordprocessingml/2006/main">
        <w:t xml:space="preserve">[172] 由一串无意义字符组成的文字</w:t>
      </w:r>
    </w:p>
    <w:p w14:paraId="09221A6F">
      <w:r xmlns:w="http://schemas.openxmlformats.org/wordprocessingml/2006/main">
        <w:t xml:space="preserve">[173] 关于作弊和利用漏洞的帖子</w:t>
      </w:r>
    </w:p>
    <w:p w14:paraId="29F29FBB">
      <w:r xmlns:w="http://schemas.openxmlformats.org/wordprocessingml/2006/main">
        <w:t xml:space="preserve">[174] 最好的办法是忽略违反规则的帖子。上钩或反驳只会让事情变得更糟。</w:t>
      </w:r>
    </w:p>
    <w:p w14:paraId="7EEE8E3B">
      <w:r xmlns:w="http://schemas.openxmlformats.org/wordprocessingml/2006/main">
        <w:t xml:space="preserve">[175] *在上述规则中，“诽谤”指的是在没有客观证据的情况下诋毁和贬低他人。将所有批评性文章都归为“诽谤”是不正确的，所以请务必谨慎。</w:t>
      </w:r>
    </w:p>
    <w:p w14:paraId="57C4F8D5">
      <w:r xmlns:w="http://schemas.openxmlformats.org/wordprocessingml/2006/main">
        <w:t xml:space="preserve">[176] 关于修改和删除发帖日志 †</w:t>
      </w:r>
    </w:p>
    <w:p w14:paraId="760D1A71">
      <w:r xmlns:w="http://schemas.openxmlformats.org/wordprocessingml/2006/main">
        <w:t xml:space="preserve">[177] 但是，允许更正印刷错误、遗漏和字体颜色。（他人出于善意所做的更正也允许。）</w:t>
      </w:r>
    </w:p>
    <w:p w14:paraId="5F3C69C8">
      <w:r xmlns:w="http://schemas.openxmlformats.org/wordprocessingml/2006/main">
        <w:t xml:space="preserve">[178] 作为例外情况，您可以删除自己的帖子，但事后必须向管理员报告。此外，删除时，请将整个评论替换为以下文本，而不是完全删除：&amp;color(#ff0000){''发帖人已删除''};</w:t>
      </w:r>
    </w:p>
    <w:p w14:paraId="01E78088">
      <w:r xmlns:w="http://schemas.openxmlformats.org/wordprocessingml/2006/main">
        <w:t xml:space="preserve">[179] 关于评论违反规则的帖子 †</w:t>
      </w:r>
    </w:p>
    <w:p w14:paraId="6082526C">
      <w:r xmlns:w="http://schemas.openxmlformats.org/wordprocessingml/2006/main">
        <w:t xml:space="preserve">[180] 您可以自行评论删除上述任何违反规则的评论，无需管理员许可。但是，评论删除后，请务必在“违规举报公告板”上进行举报。请使用“违规举报公告板”上的举报模板。</w:t>
      </w:r>
    </w:p>
    <w:p w14:paraId="37304229">
      <w:r xmlns:w="http://schemas.openxmlformats.org/wordprocessingml/2006/main">
        <w:t xml:space="preserve">[181] 未经 CO 举报公告板举报而被删除的帖子将被恢复，而删除帖子的人将受到处罚。</w:t>
      </w:r>
    </w:p>
    <w:p w14:paraId="0DA2247D">
      <w:r xmlns:w="http://schemas.openxmlformats.org/wordprocessingml/2006/main">
        <w:t xml:space="preserve">[182] 如果您反复向 CO 举报公告板举报不违反规则的帖子，我们将认为您是自私的，并将对您实施发帖和编辑限制。</w:t>
      </w:r>
    </w:p>
    <w:p w14:paraId="2900BF57">
      <w:r xmlns:w="http://schemas.openxmlformats.org/wordprocessingml/2006/main">
        <w:t xml:space="preserve">[183] 管理员可酌情恢复 CO 报告公告板上未违反规则的报告。</w:t>
      </w:r>
    </w:p>
    <w:p w14:paraId="1B83575E">
      <w:r xmlns:w="http://schemas.openxmlformats.org/wordprocessingml/2006/main">
        <w:t xml:space="preserve">[184] 我们再次要求您不要评论那些并未违反规则的评论。（例如，诸如“虽然不违反规则，但显然是在挑衅”、“恶作剧”或“评论整个帖子”之类的主观判断。）</w:t>
      </w:r>
    </w:p>
    <w:p w14:paraId="1606EF05">
      <w:r xmlns:w="http://schemas.openxmlformats.org/wordprocessingml/2006/main">
        <w:t xml:space="preserve">[185] 关于不违反规则但“冒犯性”的帖子 †</w:t>
      </w:r>
    </w:p>
    <w:p w14:paraId="43B61895">
      <w:r xmlns:w="http://schemas.openxmlformats.org/wordprocessingml/2006/main">
        <w:t xml:space="preserve">[186] 即使帖子内容具有冒犯性，除非违反版规，否则不会被删除。由于每个人对冒犯性帖子的界定标准不尽相同，请使用 NGID 功能隐藏评论，而不是参与争论或挑衅。</w:t>
      </w:r>
    </w:p>
    <w:p w14:paraId="40938ABD">
      <w:r xmlns:w="http://schemas.openxmlformats.org/wordprocessingml/2006/main">
        <w:t xml:space="preserve">[187] 挑衅难道不是一种违规行为吗？†</w:t>
      </w:r>
    </w:p>
    <w:p w14:paraId="424B7190">
      <w:r xmlns:w="http://schemas.openxmlformats.org/wordprocessingml/2006/main">
        <w:t xml:space="preserve">[188] 每个人对“煽动性言论”的定义都大相径庭，因此我们不认为这是违规行为。如果您认为某条评论具有煽动性，请使用 NGID 功能将其隐藏。</w:t>
      </w:r>
    </w:p>
    <w:p w14:paraId="704D854B">
      <w:r xmlns:w="http://schemas.openxmlformats.org/wordprocessingml/2006/main">
        <w:t xml:space="preserve">[189] 抱怨难道不算违法吗？†</w:t>
      </w:r>
    </w:p>
    <w:p w14:paraId="4CFDAEDE">
      <w:r xmlns:w="http://schemas.openxmlformats.org/wordprocessingml/2006/main">
        <w:t xml:space="preserve">[190] 一般而言，抱怨本身并不构成违规。但是，针对本作品的负面宣传、诽谤、辱骂性语言以及超出抱怨范围的对抗性言论均构成违规。如果您认为抱怨内容冒犯了您，请使用 NGID 功能隐藏相关评论。</w:t>
      </w:r>
    </w:p>
    <w:p w14:paraId="68EE45B7">
      <w:r xmlns:w="http://schemas.openxmlformats.org/wordprocessingml/2006/main">
        <w:t xml:space="preserve">[191] 如果您不确定某个帖子是否违反规则，该怎么办？ †</w:t>
      </w:r>
    </w:p>
    <w:p w14:paraId="53D9B26E">
      <w:r xmlns:w="http://schemas.openxmlformats.org/wordprocessingml/2006/main">
        <w:t xml:space="preserve">[192] 有些帖子内容含糊不清，难以判断是否违规。评论删除这类含糊不清的帖子可能会导致问题，所以请不要评论删除，而是使用 NGID 功能将评论隐藏起来。</w:t>
      </w:r>
    </w:p>
    <w:p w14:paraId="6D6BB374">
      <w:r xmlns:w="http://schemas.openxmlformats.org/wordprocessingml/2006/main">
        <w:t xml:space="preserve">[193] 对屡犯者的处罚 †</w:t>
      </w:r>
    </w:p>
    <w:p w14:paraId="3A041F25">
      <w:r xmlns:w="http://schemas.openxmlformats.org/wordprocessingml/2006/main">
        <w:t xml:space="preserve">[194] 屡次违反规则或发布特别恶意的帖子，管理员可酌情予以处罚，例如“禁止访问”或“限制发帖”。</w:t>
      </w:r>
    </w:p>
    <w:p w14:paraId="2B8DC8BA">
      <w:r xmlns:w="http://schemas.openxmlformats.org/wordprocessingml/2006/main">
        <w:t xml:space="preserve">[195] 如果您对进一步改进有任何建议，请通过 Wiki 管理公告板与我们联系。</w:t>
      </w:r>
    </w:p>
    <w:p w14:paraId="56258562"/>
    <w:p w14:paraId="0F41F489">
      <w:r xmlns:w="http://schemas.openxmlformats.org/wordprocessingml/2006/main">
        <w:rPr>
          <w:b/>
        </w:rPr>
        <w:t xml:space="preserve">A220</w:t>
      </w:r>
    </w:p>
    <w:p w14:paraId="0364809A">
      <w:r xmlns:w="http://schemas.openxmlformats.org/wordprocessingml/2006/main">
        <w:t xml:space="preserve">[0] 索引：所有角色 | SSR 角色 | SR 角色 | R 角色</w:t>
      </w:r>
    </w:p>
    <w:p w14:paraId="2CE99187">
      <w:r xmlns:w="http://schemas.openxmlformats.org/wordprocessingml/2006/main">
        <w:t xml:space="preserve">[1] 基本信息</w:t>
      </w:r>
    </w:p>
    <w:p w14:paraId="4B3F5FAA">
      <w:r xmlns:w="http://schemas.openxmlformats.org/wordprocessingml/2006/main">
        <w:t xml:space="preserve">[2] 内容适用性简易评估</w:t>
      </w:r>
    </w:p>
    <w:p w14:paraId="5A3BA5EA">
      <w:r xmlns:w="http://schemas.openxmlformats.org/wordprocessingml/2006/main">
        <w:t xml:space="preserve">[3] 替代版本</w:t>
      </w:r>
    </w:p>
    <w:p w14:paraId="6EC61E51">
      <w:r xmlns:w="http://schemas.openxmlformats.org/wordprocessingml/2006/main">
        <w:t xml:space="preserve">[4] 琐事</w:t>
      </w:r>
    </w:p>
    <w:p w14:paraId="5A085F5F">
      <w:r xmlns:w="http://schemas.openxmlformats.org/wordprocessingml/2006/main">
        <w:t xml:space="preserve">[5] 官方推特账号介绍</w:t>
      </w:r>
    </w:p>
    <w:p w14:paraId="708DA8BF">
      <w:r xmlns:w="http://schemas.openxmlformats.org/wordprocessingml/2006/main">
        <w:t xml:space="preserve">[6] 评论表单</w:t>
      </w:r>
    </w:p>
    <w:p w14:paraId="79A2E5DC">
      <w:r xmlns:w="http://schemas.openxmlformats.org/wordprocessingml/2006/main">
        <w:t xml:space="preserve">[7] 基本信息 †</w:t>
      </w:r>
    </w:p>
    <w:p w14:paraId="1EB7A193">
      <w:r xmlns:w="http://schemas.openxmlformats.org/wordprocessingml/2006/main">
        <w:t xml:space="preserve">[8] 变换图像</w:t>
      </w:r>
    </w:p>
    <w:p w14:paraId="36AE81FA">
      <w:r xmlns:w="http://schemas.openxmlformats.org/wordprocessingml/2006/main">
        <w:t xml:space="preserve">[9] 简介</w:t>
      </w:r>
    </w:p>
    <w:p w14:paraId="3C3679C8">
      <w:r xmlns:w="http://schemas.openxmlformats.org/wordprocessingml/2006/main">
        <w:t xml:space="preserve">[10] 姓名</w:t>
      </w:r>
    </w:p>
    <w:p w14:paraId="7B8CF3EE">
      <w:r xmlns:w="http://schemas.openxmlformats.org/wordprocessingml/2006/main">
        <w:t xml:space="preserve">[11] 仲夏风花</w:t>
      </w:r>
    </w:p>
    <w:p w14:paraId="4002F484">
      <w:r xmlns:w="http://schemas.openxmlformats.org/wordprocessingml/2006/main">
        <w:t xml:space="preserve">[12] 真实姓名</w:t>
      </w:r>
    </w:p>
    <w:p w14:paraId="4B95FEA5">
      <w:r xmlns:w="http://schemas.openxmlformats.org/wordprocessingml/2006/main">
        <w:t xml:space="preserve">[13] 柳风花</w:t>
      </w:r>
    </w:p>
    <w:p w14:paraId="6C2A12D9">
      <w:r xmlns:w="http://schemas.openxmlformats.org/wordprocessingml/2006/main">
        <w:t xml:space="preserve">[14] 稀有度</w:t>
      </w:r>
    </w:p>
    <w:p w14:paraId="1FBABD90">
      <w:r xmlns:w="http://schemas.openxmlformats.org/wordprocessingml/2006/main">
        <w:t xml:space="preserve">[15] 普通攻击</w:t>
      </w:r>
    </w:p>
    <w:p w14:paraId="5DC79E66">
      <w:r xmlns:w="http://schemas.openxmlformats.org/wordprocessingml/2006/main">
        <w:t xml:space="preserve">[16] 远程攻击（物理）</w:t>
      </w:r>
    </w:p>
    <w:p w14:paraId="59B8A780">
      <w:r xmlns:w="http://schemas.openxmlformats.org/wordprocessingml/2006/main">
        <w:t xml:space="preserve">[17] 附属派系</w:t>
      </w:r>
    </w:p>
    <w:p w14:paraId="5336BBEF">
      <w:r xmlns:w="http://schemas.openxmlformats.org/wordprocessingml/2006/main">
        <w:t xml:space="preserve">[18] 仙人（Soha）</w:t>
      </w:r>
    </w:p>
    <w:p w14:paraId="633AEAED">
      <w:r xmlns:w="http://schemas.openxmlformats.org/wordprocessingml/2006/main">
        <w:t xml:space="preserve">[19] 特殊属性</w:t>
      </w:r>
    </w:p>
    <w:p w14:paraId="0511F2CE">
      <w:r xmlns:w="http://schemas.openxmlformats.org/wordprocessingml/2006/main">
        <w:t xml:space="preserve">[20] 仲夏</w:t>
      </w:r>
    </w:p>
    <w:p w14:paraId="5C01DCC6">
      <w:r xmlns:w="http://schemas.openxmlformats.org/wordprocessingml/2006/main">
        <w:t xml:space="preserve">[21] 科乐美大浪</w:t>
      </w:r>
    </w:p>
    <w:p w14:paraId="4BEC81C2">
      <w:r xmlns:w="http://schemas.openxmlformats.org/wordprocessingml/2006/main">
        <w:t xml:space="preserve">[22] 插图</w:t>
      </w:r>
    </w:p>
    <w:p w14:paraId="1E3A0709">
      <w:r xmlns:w="http://schemas.openxmlformats.org/wordprocessingml/2006/main">
        <w:t xml:space="preserve">[23] 七原冬树</w:t>
      </w:r>
    </w:p>
    <w:p w14:paraId="3E58EF2E">
      <w:r xmlns:w="http://schemas.openxmlformats.org/wordprocessingml/2006/main">
        <w:t xml:space="preserve">[24] SD字符</w:t>
      </w:r>
    </w:p>
    <w:p w14:paraId="63ED3483">
      <w:r xmlns:w="http://schemas.openxmlformats.org/wordprocessingml/2006/main">
        <w:t xml:space="preserve">[25] 风味文字</w:t>
      </w:r>
    </w:p>
    <w:p w14:paraId="3F5FB1C8">
      <w:r xmlns:w="http://schemas.openxmlformats.org/wordprocessingml/2006/main">
        <w:t xml:space="preserve">[26] “喂，队长❤ 你盯着别人的胸部看太久了❤” 她的胸部是不是有点大了！？都是猫屋敷的错。她的泳衣是不是有点暴露？都是猫屋敷的错。她是不是还在戏弄处男时贞？那是因为……嘿嘿❤ 因为他的反应太可爱了❤ 于是，这位奔放性感的大姐展现了她的真面目。风之风花夏日版，身穿容易滑落的泳衣登场！</w:t>
      </w:r>
    </w:p>
    <w:p w14:paraId="7EA9F5A2">
      <w:r xmlns:w="http://schemas.openxmlformats.org/wordprocessingml/2006/main">
        <w:t xml:space="preserve">[27] 如何获得</w:t>
      </w:r>
    </w:p>
    <w:p w14:paraId="5719AD78">
      <w:r xmlns:w="http://schemas.openxmlformats.org/wordprocessingml/2006/main">
        <w:t xml:space="preserve">[28] 限时扭蛋</w:t>
      </w:r>
    </w:p>
    <w:p w14:paraId="2EC58FDA">
      <w:r xmlns:w="http://schemas.openxmlformats.org/wordprocessingml/2006/main">
        <w:t xml:space="preserve">[29] 基础属性（1星）* 每增加1星+50%，5星时为1星值的3倍</w:t>
      </w:r>
    </w:p>
    <w:p w14:paraId="74CB47F0">
      <w:r xmlns:w="http://schemas.openxmlformats.org/wordprocessingml/2006/main">
        <w:t xml:space="preserve">[30] 级</w:t>
      </w:r>
    </w:p>
    <w:p w14:paraId="41F3717B">
      <w:r xmlns:w="http://schemas.openxmlformats.org/wordprocessingml/2006/main">
        <w:t xml:space="preserve">[31] 耐力</w:t>
      </w:r>
    </w:p>
    <w:p w14:paraId="46EF9227">
      <w:r xmlns:w="http://schemas.openxmlformats.org/wordprocessingml/2006/main">
        <w:t xml:space="preserve">[32] 攻击力</w:t>
      </w:r>
    </w:p>
    <w:p w14:paraId="024B3A4E">
      <w:r xmlns:w="http://schemas.openxmlformats.org/wordprocessingml/2006/main">
        <w:t xml:space="preserve">[33] 防御能力</w:t>
      </w:r>
    </w:p>
    <w:p w14:paraId="7165E38F">
      <w:r xmlns:w="http://schemas.openxmlformats.org/wordprocessingml/2006/main">
        <w:t xml:space="preserve">[34] 魔法力量</w:t>
      </w:r>
    </w:p>
    <w:p w14:paraId="5F84B745">
      <w:r xmlns:w="http://schemas.openxmlformats.org/wordprocessingml/2006/main">
        <w:t xml:space="preserve">[35] 魔法抗性</w:t>
      </w:r>
    </w:p>
    <w:p w14:paraId="2F6DA0F8">
      <w:r xmlns:w="http://schemas.openxmlformats.org/wordprocessingml/2006/main">
        <w:t xml:space="preserve">[36] 详细状态</w:t>
      </w:r>
    </w:p>
    <w:p w14:paraId="2DE55887">
      <w:r xmlns:w="http://schemas.openxmlformats.org/wordprocessingml/2006/main">
        <w:t xml:space="preserve">[37] 准确性</w:t>
      </w:r>
    </w:p>
    <w:p w14:paraId="4C23BD29">
      <w:r xmlns:w="http://schemas.openxmlformats.org/wordprocessingml/2006/main">
        <w:t xml:space="preserve">[38] 回避能力</w:t>
      </w:r>
    </w:p>
    <w:p w14:paraId="25790D0A">
      <w:r xmlns:w="http://schemas.openxmlformats.org/wordprocessingml/2006/main">
        <w:t xml:space="preserve">[39] 连续命中率</w:t>
      </w:r>
    </w:p>
    <w:p w14:paraId="19B11581">
      <w:r xmlns:w="http://schemas.openxmlformats.org/wordprocessingml/2006/main">
        <w:t xml:space="preserve">[40] 反击率</w:t>
      </w:r>
    </w:p>
    <w:p w14:paraId="31FA6715">
      <w:r xmlns:w="http://schemas.openxmlformats.org/wordprocessingml/2006/main">
        <w:t xml:space="preserve">[41] 眩晕激活率</w:t>
      </w:r>
    </w:p>
    <w:p w14:paraId="1CF9235E">
      <w:r xmlns:w="http://schemas.openxmlformats.org/wordprocessingml/2006/main">
        <w:t xml:space="preserve">[42] 抗眩晕能力</w:t>
      </w:r>
    </w:p>
    <w:p w14:paraId="3F9F4C06">
      <w:r xmlns:w="http://schemas.openxmlformats.org/wordprocessingml/2006/main">
        <w:t xml:space="preserve">[43] 移动速度</w:t>
      </w:r>
    </w:p>
    <w:p w14:paraId="02E2FA54">
      <w:r xmlns:w="http://schemas.openxmlformats.org/wordprocessingml/2006/main">
        <w:t xml:space="preserve">[44] 部署速度</w:t>
      </w:r>
    </w:p>
    <w:p w14:paraId="294DA9FB">
      <w:r xmlns:w="http://schemas.openxmlformats.org/wordprocessingml/2006/main">
        <w:t xml:space="preserve">[45] 行动速度</w:t>
      </w:r>
    </w:p>
    <w:p w14:paraId="2EC654D7">
      <w:r xmlns:w="http://schemas.openxmlformats.org/wordprocessingml/2006/main">
        <w:t xml:space="preserve">[46] 特殊填充量</w:t>
      </w:r>
    </w:p>
    <w:p w14:paraId="0304AF26">
      <w:r xmlns:w="http://schemas.openxmlformats.org/wordprocessingml/2006/main">
        <w:t xml:space="preserve">[47] 特殊招式</w:t>
      </w:r>
    </w:p>
    <w:p w14:paraId="5C06F0ED">
      <w:r xmlns:w="http://schemas.openxmlformats.org/wordprocessingml/2006/main">
        <w:t xml:space="preserve">[48] 姓名</w:t>
      </w:r>
    </w:p>
    <w:p w14:paraId="4759DF95">
      <w:r xmlns:w="http://schemas.openxmlformats.org/wordprocessingml/2006/main">
        <w:t xml:space="preserve">[49] 效应</w:t>
      </w:r>
    </w:p>
    <w:p w14:paraId="66491E19">
      <w:r xmlns:w="http://schemas.openxmlformats.org/wordprocessingml/2006/main">
        <w:t xml:space="preserve">[50] 蒲团/胜风神</w:t>
      </w:r>
    </w:p>
    <w:p w14:paraId="53E22264">
      <w:r xmlns:w="http://schemas.openxmlformats.org/wordprocessingml/2006/main">
        <w:t xml:space="preserve">[51] 持续 20 秒，使所有友方单位的速度提高 35%，闪避提高 50。使部署等待区中的第一个单位立即可以部署。</w:t>
      </w:r>
    </w:p>
    <w:p w14:paraId="36668929">
      <w:r xmlns:w="http://schemas.openxmlformats.org/wordprocessingml/2006/main">
        <w:t xml:space="preserve">[52] 蒲团/胜风神+</w:t>
      </w:r>
    </w:p>
    <w:p w14:paraId="26F7AEF4">
      <w:r xmlns:w="http://schemas.openxmlformats.org/wordprocessingml/2006/main">
        <w:t xml:space="preserve">[53] 持续30秒，使所有友方单位的速度提高35%，闪避率提高50。使部署待命位置上的第一个单位立即可部署，并将其移动速度降低至0。如果“蜂蜜齐普”的效果未激活，且自身体力低于10%，则持续30秒，使场上所有友方单位的速度提高35%，闪避率提高50。撤退（视为主动撤退）。</w:t>
      </w:r>
    </w:p>
    <w:p w14:paraId="42A418BC">
      <w:r xmlns:w="http://schemas.openxmlformats.org/wordprocessingml/2006/main">
        <w:t xml:space="preserve">[54] 独特效果</w:t>
      </w:r>
    </w:p>
    <w:p w14:paraId="672DDD8F">
      <w:r xmlns:w="http://schemas.openxmlformats.org/wordprocessingml/2006/main">
        <w:t xml:space="preserve">[55] 姓名</w:t>
      </w:r>
    </w:p>
    <w:p w14:paraId="6FDF0F2F">
      <w:r xmlns:w="http://schemas.openxmlformats.org/wordprocessingml/2006/main">
        <w:t xml:space="preserve">[56] 效应</w:t>
      </w:r>
    </w:p>
    <w:p w14:paraId="10BB170D">
      <w:r xmlns:w="http://schemas.openxmlformats.org/wordprocessingml/2006/main">
        <w:t xml:space="preserve">[57] 性感夏日你</w:t>
      </w:r>
    </w:p>
    <w:p w14:paraId="660FE6D0">
      <w:r xmlns:w="http://schemas.openxmlformats.org/wordprocessingml/2006/main">
        <w:t xml:space="preserve">[58] 部署完成后，持续 20 秒，除你自身外的所有友方单位造成的伤害将提高 20%。如果目标是“仲夏”角色，则该效果将提高至造成伤害的 30%。</w:t>
      </w:r>
    </w:p>
    <w:p w14:paraId="1C89DC9D">
      <w:r xmlns:w="http://schemas.openxmlformats.org/wordprocessingml/2006/main">
        <w:t xml:space="preserve">[59] 性感夏日你+</w:t>
      </w:r>
    </w:p>
    <w:p w14:paraId="645473AE">
      <w:r xmlns:w="http://schemas.openxmlformats.org/wordprocessingml/2006/main">
        <w:t xml:space="preserve">[60] 部署完成或主动撤退时，持续 30 秒，除自身外所有友军单位造成的伤害增加 20%。如果目标是“仲夏”角色，则该效果增加至所造成伤害的 40%。</w:t>
      </w:r>
    </w:p>
    <w:p w14:paraId="4EE83224">
      <w:r xmlns:w="http://schemas.openxmlformats.org/wordprocessingml/2006/main">
        <w:t xml:space="preserve">[61] 增强图像</w:t>
      </w:r>
    </w:p>
    <w:p w14:paraId="6DCBFC7A">
      <w:r xmlns:w="http://schemas.openxmlformats.org/wordprocessingml/2006/main">
        <w:t xml:space="preserve">[62] 在游戏中 †</w:t>
      </w:r>
    </w:p>
    <w:p w14:paraId="3DB1651A">
      <w:r xmlns:w="http://schemas.openxmlformats.org/wordprocessingml/2006/main">
        <w:t xml:space="preserve">[63] 风之风花的第一个替换服装版本。她是一位增益型角色，特殊技能可以提升速度和闪避，独特能力可以提升伤害，并能提供多种增益效果。</w:t>
      </w:r>
    </w:p>
    <w:p w14:paraId="5A1B83DC">
      <w:r xmlns:w="http://schemas.openxmlformats.org/wordprocessingml/2006/main">
        <w:t xml:space="preserve">[64] 她的各项属性与普通风花相同，拥有极佳的行动速度、部署速度和移动速度，使她能够迅速做出反应。她原本的弱点，例如特殊攻击充能低和眩晕抗性差，也得到了改善。由于她成为了物理攻击型角色，她的近战伤害也略有提升。</w:t>
      </w:r>
    </w:p>
    <w:p w14:paraId="03AF2FD3">
      <w:r xmlns:w="http://schemas.openxmlformats.org/wordprocessingml/2006/main">
        <w:t xml:space="preserve">[65] 这也适用于支持者仙武幸隆所赋予的 Honey Zippo 效果。</w:t>
      </w:r>
    </w:p>
    <w:p w14:paraId="7C34C045">
      <w:r xmlns:w="http://schemas.openxmlformats.org/wordprocessingml/2006/main">
        <w:t xml:space="preserve">[66] 如果玩家在特殊攻击动画期间主动撤回具有蜂蜜Zippo效果的Fuuka，则不会产生额外效果。</w:t>
      </w:r>
    </w:p>
    <w:p w14:paraId="353D37DF">
      <w:r xmlns:w="http://schemas.openxmlformats.org/wordprocessingml/2006/main">
        <w:t xml:space="preserve">[67] 觉醒后主动撤退时造成的伤害提升效果，如果后续角色处于“GO”状态，也会生效。当体力较低时使用特殊招式撤退，则必定会触发此效果。</w:t>
      </w:r>
    </w:p>
    <w:p w14:paraId="7B77D07A">
      <w:r xmlns:w="http://schemas.openxmlformats.org/wordprocessingml/2006/main">
        <w:t xml:space="preserve">[68] 拥有“仲夏”特性的角色可获得更强的效果。因此，在部署这些角色时，应尽量发挥其优势。装备圣剑“宇宙”的角色也能获得更强的效果。他们通常会被安排在相应的阵型中。</w:t>
      </w:r>
    </w:p>
    <w:p w14:paraId="189CCD91">
      <w:r xmlns:w="http://schemas.openxmlformats.org/wordprocessingml/2006/main">
        <w:t xml:space="preserve">[69] 《仲夏夜之梦》人物列表</w:t>
      </w:r>
    </w:p>
    <w:p w14:paraId="0B8FBEA9">
      <w:r xmlns:w="http://schemas.openxmlformats.org/wordprocessingml/2006/main">
        <w:t xml:space="preserve">[70] 《仲夏夜之梦》人物列表 †</w:t>
      </w:r>
    </w:p>
    <w:p w14:paraId="5878C93C">
      <w:r xmlns:w="http://schemas.openxmlformats.org/wordprocessingml/2006/main">
        <w:t xml:space="preserve">[71] * 表示该效应与“仲夏”有关。</w:t>
      </w:r>
    </w:p>
    <w:p w14:paraId="04E38E99">
      <w:r xmlns:w="http://schemas.openxmlformats.org/wordprocessingml/2006/main">
        <w:t xml:space="preserve">[72] 仲夏超越</w:t>
      </w:r>
    </w:p>
    <w:p w14:paraId="4268688C">
      <w:r xmlns:w="http://schemas.openxmlformats.org/wordprocessingml/2006/main">
        <w:t xml:space="preserve">[73] 仲夏五行诗</w:t>
      </w:r>
    </w:p>
    <w:p w14:paraId="3522B3BD">
      <w:r xmlns:w="http://schemas.openxmlformats.org/wordprocessingml/2006/main">
        <w:t xml:space="preserve">[74] 仲夏硅石</w:t>
      </w:r>
    </w:p>
    <w:p w14:paraId="42B2B9AE">
      <w:r xmlns:w="http://schemas.openxmlformats.org/wordprocessingml/2006/main">
        <w:t xml:space="preserve">[75] 仲夏夜的静香</w:t>
      </w:r>
    </w:p>
    <w:p w14:paraId="1BC7B96A">
      <w:r xmlns:w="http://schemas.openxmlformats.org/wordprocessingml/2006/main">
        <w:t xml:space="preserve">[76] 仲夏奇鲁卡</w:t>
      </w:r>
    </w:p>
    <w:p w14:paraId="3C34F783">
      <w:r xmlns:w="http://schemas.openxmlformats.org/wordprocessingml/2006/main">
        <w:t xml:space="preserve">[77] 仲夏纳里卡</w:t>
      </w:r>
    </w:p>
    <w:p w14:paraId="4A508769">
      <w:r xmlns:w="http://schemas.openxmlformats.org/wordprocessingml/2006/main">
        <w:t xml:space="preserve">[78] 盛夏的斯巴鲁</w:t>
      </w:r>
    </w:p>
    <w:p w14:paraId="44993F4F">
      <w:r xmlns:w="http://schemas.openxmlformats.org/wordprocessingml/2006/main">
        <w:t xml:space="preserve">[79] 仲夏夜埃斯卡莱拉</w:t>
      </w:r>
    </w:p>
    <w:p w14:paraId="3C10AEFE">
      <w:r xmlns:w="http://schemas.openxmlformats.org/wordprocessingml/2006/main">
        <w:t xml:space="preserve">[80] 仲夏祈祷 *</w:t>
      </w:r>
    </w:p>
    <w:p w14:paraId="2E0C376C">
      <w:r xmlns:w="http://schemas.openxmlformats.org/wordprocessingml/2006/main">
        <w:t xml:space="preserve">[81] 盛夏时的妮可</w:t>
      </w:r>
    </w:p>
    <w:p w14:paraId="09241A6B">
      <w:r xmlns:w="http://schemas.openxmlformats.org/wordprocessingml/2006/main">
        <w:t xml:space="preserve">[82] 仲夏夜之圆*</w:t>
      </w:r>
    </w:p>
    <w:p w14:paraId="7CFB6B43">
      <w:r xmlns:w="http://schemas.openxmlformats.org/wordprocessingml/2006/main">
        <w:t xml:space="preserve">[83] 仲夏小猫 R</w:t>
      </w:r>
    </w:p>
    <w:p w14:paraId="104F9414">
      <w:r xmlns:w="http://schemas.openxmlformats.org/wordprocessingml/2006/main">
        <w:t xml:space="preserve">[84] 仲夏夜之遥*</w:t>
      </w:r>
    </w:p>
    <w:p w14:paraId="15E0A21D">
      <w:r xmlns:w="http://schemas.openxmlformats.org/wordprocessingml/2006/main">
        <w:t xml:space="preserve">[85] 仲夏风花*</w:t>
      </w:r>
    </w:p>
    <w:p w14:paraId="3DA2DF83">
      <w:r xmlns:w="http://schemas.openxmlformats.org/wordprocessingml/2006/main">
        <w:t xml:space="preserve">[86] 仲夏阿祖尔*</w:t>
      </w:r>
    </w:p>
    <w:p w14:paraId="5E9434FD">
      <w:r xmlns:w="http://schemas.openxmlformats.org/wordprocessingml/2006/main">
        <w:t xml:space="preserve">[87] 仲夏蛙*</w:t>
      </w:r>
    </w:p>
    <w:p w14:paraId="1765EC6A">
      <w:r xmlns:w="http://schemas.openxmlformats.org/wordprocessingml/2006/main">
        <w:t xml:space="preserve">[88] 仲夏埃斯卡红宝石</w:t>
      </w:r>
    </w:p>
    <w:p w14:paraId="0D7C5742">
      <w:r xmlns:w="http://schemas.openxmlformats.org/wordprocessingml/2006/main">
        <w:t xml:space="preserve">[89] 仲夏夜香</w:t>
      </w:r>
    </w:p>
    <w:p w14:paraId="62002743">
      <w:r xmlns:w="http://schemas.openxmlformats.org/wordprocessingml/2006/main">
        <w:t xml:space="preserve">[90] 仲夏夜之歌 *</w:t>
      </w:r>
    </w:p>
    <w:p w14:paraId="5D202143">
      <w:r xmlns:w="http://schemas.openxmlformats.org/wordprocessingml/2006/main">
        <w:t xml:space="preserve">[91] 仲夏夜之塞拉菲尔</w:t>
      </w:r>
    </w:p>
    <w:p w14:paraId="634BA808">
      <w:r xmlns:w="http://schemas.openxmlformats.org/wordprocessingml/2006/main">
        <w:t xml:space="preserve">[92] 仲夏惠 *</w:t>
      </w:r>
    </w:p>
    <w:p w14:paraId="09AE9154">
      <w:r xmlns:w="http://schemas.openxmlformats.org/wordprocessingml/2006/main">
        <w:t xml:space="preserve">[93] 虽然速度提升在主线任务中很有用，但回避率提升和降低体力效果却难以利用，因此该角色主要适合团队副本。如上所述，在团队副本中，回避率提升与防御力提升的效果相同，所以她的作用类似于新年诺诺诺，后者拥有攻击力、防御力和速度提升，以及部署速度操控能力。尽管她的效果槽位稀少，但她的攻击能力不如新年诺诺诺，因此最好尽量避免在队伍配置中与她重叠。她与艾斯卡·阿玛兹·幻影有很好的配合，因此如果你围绕艾斯卡·阿玛兹·幻影组建队伍，她将成为关键角色。</w:t>
      </w:r>
    </w:p>
    <w:p w14:paraId="06489A09">
      <w:r xmlns:w="http://schemas.openxmlformats.org/wordprocessingml/2006/main">
        <w:t xml:space="preserve">[94] 内容适用性简易评估 †</w:t>
      </w:r>
    </w:p>
    <w:p w14:paraId="069F39CB">
      <w:r xmlns:w="http://schemas.openxmlformats.org/wordprocessingml/2006/main">
        <w:t xml:space="preserve">[95] 合适的内容、推荐的装备示例、角色发展目标等。</w:t>
      </w:r>
    </w:p>
    <w:p w14:paraId="42E582E7">
      <w:r xmlns:w="http://schemas.openxmlformats.org/wordprocessingml/2006/main">
        <w:t xml:space="preserve">[96] 兼容内容</w:t>
      </w:r>
    </w:p>
    <w:p w14:paraId="07213303">
      <w:r xmlns:w="http://schemas.openxmlformats.org/wordprocessingml/2006/main">
        <w:t xml:space="preserve">[97] 能力倾向</w:t>
      </w:r>
    </w:p>
    <w:p w14:paraId="06150D85">
      <w:r xmlns:w="http://schemas.openxmlformats.org/wordprocessingml/2006/main">
        <w:t xml:space="preserve">[98] 简短评论</w:t>
      </w:r>
    </w:p>
    <w:p w14:paraId="67E0C1C0">
      <w:r xmlns:w="http://schemas.openxmlformats.org/wordprocessingml/2006/main">
        <w:t xml:space="preserve">[99] 主线任务 活动任务</w:t>
      </w:r>
    </w:p>
    <w:p w14:paraId="570156C1">
      <w:r xmlns:w="http://schemas.openxmlformats.org/wordprocessingml/2006/main">
        <w:t xml:space="preserve">[100] 可以毫无问题地执行操作</w:t>
      </w:r>
    </w:p>
    <w:p w14:paraId="73EDED5C">
      <w:r xmlns:w="http://schemas.openxmlformats.org/wordprocessingml/2006/main">
        <w:t xml:space="preserve">[101] 突袭战</w:t>
      </w:r>
    </w:p>
    <w:p w14:paraId="1E97896B">
      <w:r xmlns:w="http://schemas.openxmlformats.org/wordprocessingml/2006/main">
        <w:t xml:space="preserve">[102] 速度提升、闪避提升和伤害提升的组合非常优秀且罕见（参见下文的装备示例）。圣剑宇宙通常用于为使用者提供 40% 的伤害提升。</w:t>
      </w:r>
    </w:p>
    <w:p w14:paraId="441B89FC">
      <w:r xmlns:w="http://schemas.openxmlformats.org/wordprocessingml/2006/main">
        <w:t xml:space="preserve">[103] 湮灭</w:t>
      </w:r>
    </w:p>
    <w:p w14:paraId="5618E524">
      <w:r xmlns:w="http://schemas.openxmlformats.org/wordprocessingml/2006/main">
        <w:t xml:space="preserve">[104] 除了利用其独特的能力造成伤害外，它还可以装备两把钻头型武器，在撤退前提供速度增益。</w:t>
      </w:r>
    </w:p>
    <w:p w14:paraId="3B548609">
      <w:r xmlns:w="http://schemas.openxmlformats.org/wordprocessingml/2006/main">
        <w:t xml:space="preserve">[105] B宇宙</w:t>
      </w:r>
    </w:p>
    <w:p w14:paraId="6EE5B7E2">
      <w:r xmlns:w="http://schemas.openxmlformats.org/wordprocessingml/2006/main">
        <w:t xml:space="preserve">[106] 能力评价指标</w:t>
      </w:r>
    </w:p>
    <w:p w14:paraId="30D958FD">
      <w:r xmlns:w="http://schemas.openxmlformats.org/wordprocessingml/2006/main">
        <w:t xml:space="preserve">[107] ◎：优秀内容。最有可能发挥出色。○：合适内容。有较高发挥潜力。△：一般。需要一些技巧才能发挥良好，但选择理由不多。×：不合适内容。由于与内容规则、游戏系统、难度等级等不兼容，难以发挥出色。*2014年3月更新</w:t>
      </w:r>
    </w:p>
    <w:p w14:paraId="0C19CC5D">
      <w:r xmlns:w="http://schemas.openxmlformats.org/wordprocessingml/2006/main">
        <w:t xml:space="preserve">[108] 突袭</w:t>
      </w:r>
    </w:p>
    <w:p w14:paraId="2FDDBA0C">
      <w:r xmlns:w="http://schemas.openxmlformats.org/wordprocessingml/2006/main">
        <w:t xml:space="preserve">[109] 推荐设备示例</w:t>
      </w:r>
    </w:p>
    <w:p w14:paraId="52DA0432">
      <w:r xmlns:w="http://schemas.openxmlformats.org/wordprocessingml/2006/main">
        <w:t xml:space="preserve">[110] 主要设备</w:t>
      </w:r>
    </w:p>
    <w:p w14:paraId="704D20E8">
      <w:r xmlns:w="http://schemas.openxmlformats.org/wordprocessingml/2006/main">
        <w:t xml:space="preserve">[111] 子设备</w:t>
      </w:r>
    </w:p>
    <w:p w14:paraId="1194306A">
      <w:r xmlns:w="http://schemas.openxmlformats.org/wordprocessingml/2006/main">
        <w:t xml:space="preserve">[112] 一件令人愉悦的物品</w:t>
      </w:r>
    </w:p>
    <w:p w14:paraId="0189884A">
      <w:r xmlns:w="http://schemas.openxmlformats.org/wordprocessingml/2006/main">
        <w:t xml:space="preserve">[113] 发展目标</w:t>
      </w:r>
    </w:p>
    <w:p w14:paraId="3ADC62CD">
      <w:r xmlns:w="http://schemas.openxmlformats.org/wordprocessingml/2006/main">
        <w:t xml:space="preserve">[114] 突破极限</w:t>
      </w:r>
    </w:p>
    <w:p w14:paraId="06A429C0">
      <w:r xmlns:w="http://schemas.openxmlformats.org/wordprocessingml/2006/main">
        <w:t xml:space="preserve">[115] 致命觉醒</w:t>
      </w:r>
    </w:p>
    <w:p w14:paraId="0779E03A">
      <w:r xmlns:w="http://schemas.openxmlformats.org/wordprocessingml/2006/main">
        <w:t xml:space="preserve">[116] 独特的觉醒</w:t>
      </w:r>
    </w:p>
    <w:p w14:paraId="585F4541">
      <w:r xmlns:w="http://schemas.openxmlformats.org/wordprocessingml/2006/main">
        <w:t xml:space="preserve">[117] 行动速度</w:t>
      </w:r>
    </w:p>
    <w:p w14:paraId="069D87A5">
      <w:r xmlns:w="http://schemas.openxmlformats.org/wordprocessingml/2006/main">
        <w:t xml:space="preserve">[118] 特别收费</w:t>
      </w:r>
    </w:p>
    <w:p w14:paraId="6A896E37">
      <w:r xmlns:w="http://schemas.openxmlformats.org/wordprocessingml/2006/main">
        <w:t xml:space="preserve">[119] 其他</w:t>
      </w:r>
    </w:p>
    <w:p w14:paraId="6E34259A">
      <w:r xmlns:w="http://schemas.openxmlformats.org/wordprocessingml/2006/main">
        <w:t xml:space="preserve">[120] 培训费用</w:t>
      </w:r>
    </w:p>
    <w:p w14:paraId="4DADE0A6">
      <w:r xmlns:w="http://schemas.openxmlformats.org/wordprocessingml/2006/main">
        <w:t xml:space="preserve">[121] 15% 17次</w:t>
      </w:r>
    </w:p>
    <w:p w14:paraId="4974D6AA">
      <w:r xmlns:w="http://schemas.openxmlformats.org/wordprocessingml/2006/main">
        <w:t xml:space="preserve">[122] 备注</w:t>
      </w:r>
    </w:p>
    <w:p w14:paraId="3586BBEF">
      <w:r xmlns:w="http://schemas.openxmlformats.org/wordprocessingml/2006/main">
        <w:t xml:space="preserve">[123] 即使不觉醒特殊技充能，也能维持此效果。通过使用优秀道具或突破极限至☆5并装备，可以节省觉醒点数，无需觉醒特殊技充能，但可以加快特殊技的初始发动速度。基础眩晕发动率较低，但可以通过觉醒来提高眩晕发动率，也可以使用装备来辅助BREAK。</w:t>
      </w:r>
    </w:p>
    <w:p w14:paraId="76715427">
      <w:r xmlns:w="http://schemas.openxmlformats.org/wordprocessingml/2006/main">
        <w:t xml:space="preserve">[124] *2016年4月更新</w:t>
      </w:r>
    </w:p>
    <w:p w14:paraId="58ACFE0A">
      <w:r xmlns:w="http://schemas.openxmlformats.org/wordprocessingml/2006/main">
        <w:t xml:space="preserve">[125] 备选版本 †</w:t>
      </w:r>
    </w:p>
    <w:p w14:paraId="5C58C90D">
      <w:r xmlns:w="http://schemas.openxmlformats.org/wordprocessingml/2006/main">
        <w:t xml:space="preserve">[126] 风之风花</w:t>
      </w:r>
    </w:p>
    <w:p w14:paraId="60B6C76E">
      <w:r xmlns:w="http://schemas.openxmlformats.org/wordprocessingml/2006/main">
        <w:t xml:space="preserve">[127] 琐事 †</w:t>
      </w:r>
    </w:p>
    <w:p w14:paraId="3E61DB90">
      <w:r xmlns:w="http://schemas.openxmlformats.org/wordprocessingml/2006/main">
        <w:t xml:space="preserve">[128] 她的泳衣很宽松，可以自由摆动，但多亏了猫屋敷独特的动作技巧，即使在激烈的战斗中，她也能避免任何走光，吸引了男人的注意。</w:t>
      </w:r>
    </w:p>
    <w:p w14:paraId="383D2FC3">
      <w:r xmlns:w="http://schemas.openxmlformats.org/wordprocessingml/2006/main">
        <w:t xml:space="preserve">[129] 官方推特账号简介 †</w:t>
      </w:r>
    </w:p>
    <w:p w14:paraId="64FDD742">
      <w:r xmlns:w="http://schemas.openxmlformats.org/wordprocessingml/2006/main">
        <w:t xml:space="preserve">[130] 人物介绍</w:t>
      </w:r>
    </w:p>
    <w:p w14:paraId="2771FF1F">
      <w:r xmlns:w="http://schemas.openxmlformats.org/wordprocessingml/2006/main">
        <w:t xml:space="preserve">[131] 评论表 †</w:t>
      </w:r>
    </w:p>
    <w:p w14:paraId="6CBEE7CA">
      <w:r xmlns:w="http://schemas.openxmlformats.org/wordprocessingml/2006/main">
        <w:t xml:space="preserve">[132] 点击打开历史日志列表</w:t>
      </w:r>
    </w:p>
    <w:p w14:paraId="34141A59">
      <w:r xmlns:w="http://schemas.openxmlformats.org/wordprocessingml/2006/main">
        <w:t xml:space="preserve">[133] 末尾的数字越小，日志越旧。</w:t>
      </w:r>
    </w:p>
    <w:p w14:paraId="275C3B5A">
      <w:r xmlns:w="http://schemas.openxmlformats.org/wordprocessingml/2006/main">
        <w:t xml:space="preserve">[134] 'Comments/仲夏风花/' 没有子页面。</w:t>
      </w:r>
    </w:p>
    <w:p w14:paraId="7F8091D8">
      <w:r xmlns:w="http://schemas.openxmlformats.org/wordprocessingml/2006/main">
        <w:t xml:space="preserve">[135] 说实话，即使是因为活动的特殊情况，我也希望他们能等到有更多不同款式的服装后再进行身体变形。——[xC8w5scetBw] 2024-08-15 (周四) 08:57:38</w:t>
      </w:r>
    </w:p>
    <w:p w14:paraId="0809093F">
      <w:r xmlns:w="http://schemas.openxmlformats.org/wordprocessingml/2006/main">
        <w:t xml:space="preserve">[136] 目前还没有关于其强度的任何评论 -- [V5zi6JA7X8g] 2024-08-15 (周四) 09:53:45</w:t>
      </w:r>
    </w:p>
    <w:p w14:paraId="124D05D9">
      <w:r xmlns:w="http://schemas.openxmlformats.org/wordprocessingml/2006/main">
        <w:t xml:space="preserve">[137] 如果一个用户能组建像“仲夏染”这样强大的队伍，那他显然是用雪鹰Zippo打火机，削弱这支队伍会给人留下非常糟糕的印象。如果它在面条区更强，那就应该放在面条区。——[CWerQl1jFzA] 2024-08-15 (周四) 14:26:48</w:t>
      </w:r>
    </w:p>
    <w:p w14:paraId="0496C132">
      <w:r xmlns:w="http://schemas.openxmlformats.org/wordprocessingml/2006/main">
        <w:t xml:space="preserve">[138] 它太美了，我把花苞都用完了——[zpc24M6D9HM] 2024-08-16 (星期五) 02:08:35</w:t>
      </w:r>
    </w:p>
    <w:p w14:paraId="3797FDA8">
      <w:r xmlns:w="http://schemas.openxmlformats.org/wordprocessingml/2006/main">
        <w:t xml:space="preserve">[139] 您不必等待调查问卷；还有官方社区和联系表格。 -- [Gxe7mYUxnNI] 2024-08-16 (周五) 19:37:19</w:t>
      </w:r>
    </w:p>
    <w:p w14:paraId="40EA18D8">
      <w:r xmlns:w="http://schemas.openxmlformats.org/wordprocessingml/2006/main">
        <w:t xml:space="preserve">[140] 我是那种更看重身材大小而不是美貌的人，所以我要把所有关于丰满女孩的调查问卷都填满！这是一场比赛。——[nuQCIJNV/ys] 2024-08-17 (周六) 22:28:18</w:t>
      </w:r>
    </w:p>
    <w:p w14:paraId="1E34BD2E">
      <w:r xmlns:w="http://schemas.openxmlformats.org/wordprocessingml/2006/main">
        <w:t xml:space="preserve">[141] 2023年的时候，Yidore负责的几乎所有角色都被设定为小胸，这一点尤其引人注目。但到了2024年，Koinu Nyanko和Fuuka的胸部都变得很大，甚至Chia Ayaka的文本也表明她身材比较丰满，所以我认为这是出于某些成人原因而做出的政策改变…… -- [Ni0N1Pskugc] 2024-08-16 (周五) 13:53:28</w:t>
      </w:r>
    </w:p>
    <w:p w14:paraId="190A9C75">
      <w:r xmlns:w="http://schemas.openxmlformats.org/wordprocessingml/2006/main">
        <w:t xml:space="preserve">[142] 我也有同样的理解，但我并不真正理解。我明白了，但我无法测试，因为它还没有被唤醒。——[XPbY3lPcj.A] 2024-08-17 (周六) 22:36:23</w:t>
      </w:r>
    </w:p>
    <w:p w14:paraId="62889E72">
      <w:r xmlns:w="http://schemas.openxmlformats.org/wordprocessingml/2006/main">
        <w:t xml:space="preserve">[143] Honey Zippo 没有效果——这种措辞不好。——[f73zse/nf2I] 2024-08-18 (周日) 07:27:23</w:t>
      </w:r>
    </w:p>
    <w:p w14:paraId="039CF437">
      <w:r xmlns:w="http://schemas.openxmlformats.org/wordprocessingml/2006/main">
        <w:t xml:space="preserve">[144] 年轻女性和年长女性之间的界限是最性感的——[OKxluEgWKm2] 2024-08-17 (周六) 14:26:33</w:t>
      </w:r>
    </w:p>
    <w:p w14:paraId="2296C260">
      <w:r xmlns:w="http://schemas.openxmlformats.org/wordprocessingml/2006/main">
        <w:t xml:space="preserve">[145] ×一台〇一台大 -- [F8ujBW2KoGA] 2024-08-17 (周六) 17:39:21</w:t>
      </w:r>
    </w:p>
    <w:p w14:paraId="187D3D09">
      <w:r xmlns:w="http://schemas.openxmlformats.org/wordprocessingml/2006/main">
        <w:t xml:space="preserve">[146] 你可以将其升至☆1并立即撤退以提升伤害输出，或者升至☆3，使用一次特殊攻击后撤退以提升速度，因此即使不将其大量融入你的阵容，它也能发挥出色。其独特的觉醒效果可将伤害提升持续时间延长约16秒，因此搭配双重钻头技能时，这可能是更稳定的选择。——[Jgox1q/Xn3g] 2024-08-18 (周日) 07:03:31</w:t>
      </w:r>
    </w:p>
    <w:p w14:paraId="2B1F4336">
      <w:r xmlns:w="http://schemas.openxmlformats.org/wordprocessingml/2006/main">
        <w:t xml:space="preserve">[147] 我在想，把它和新娘莱卡结合起来可能会很有意思——[4jMeE4KsMPY] 2024-08-30 (周五) 22:58:41</w:t>
      </w:r>
    </w:p>
    <w:p w14:paraId="4BBAA27F">
      <w:r xmlns:w="http://schemas.openxmlformats.org/wordprocessingml/2006/main">
        <w:t xml:space="preserve">[148] 如果该效果的目标是场上，我会立即以优先权2+denai将其采用。 -- [f73zse/nf2I] 2024-08-19 (周一) 14:30:12</w:t>
      </w:r>
    </w:p>
    <w:p w14:paraId="2FE0B5DD">
      <w:r xmlns:w="http://schemas.openxmlformats.org/wordprocessingml/2006/main">
        <w:t xml:space="preserve">[149] 相比峰不二子那种反重力的火箭胸，我觉得描绘那种受重力影响而下垂的长胸更真实。不过她们的胸都很大。最近，就连胸袋都经常被嘲笑“太假了哈哈”，所以我觉得感觉差不多。我想这是一种对真实感的偏好吧。——[xRRIOtmj7QQ] 2024-08-20 (周二) 11:10:44</w:t>
      </w:r>
    </w:p>
    <w:p w14:paraId="0EC7BF84">
      <w:r xmlns:w="http://schemas.openxmlformats.org/wordprocessingml/2006/main">
        <w:t xml:space="preserve">[150] 我很感激Fuuka的泳装照。她太性感了，我随时都想和她发生关系。——[DfunEoNs9.E] 2024-08-21 (周三) 23:42:52</w:t>
      </w:r>
    </w:p>
    <w:p w14:paraId="44D3AEEB">
      <w:r xmlns:w="http://schemas.openxmlformats.org/wordprocessingml/2006/main">
        <w:t xml:space="preserve">[151] 福卡往常受辱的回忆片段真的很精彩——[r1J0x954O8w] 2024-08-29 (周四) 20:56:53</w:t>
      </w:r>
    </w:p>
    <w:p w14:paraId="7C6A1367">
      <w:r xmlns:w="http://schemas.openxmlformats.org/wordprocessingml/2006/main">
        <w:t xml:space="preserve">[152] 我以为出击待命技能和新年诺诺诺的一样，但好像只能给一个人用。我不小心把她升到★6了——[PPtUX3Yuzs.] 2024-08-31 (周六) 02:14:43</w:t>
      </w:r>
    </w:p>
    <w:p w14:paraId="754585E2">
      <w:r xmlns:w="http://schemas.openxmlformats.org/wordprocessingml/2006/main">
        <w:t xml:space="preserve">[153] 暂且不谈效果重叠（这取决于队伍构成），如果我快要死了，那么我周围的人也都快要死了。——[XPbY3lPcj.A] 2024-08-31 (周六) 16:22:58</w:t>
      </w:r>
    </w:p>
    <w:p w14:paraId="4E3995F2">
      <w:r xmlns:w="http://schemas.openxmlformats.org/wordprocessingml/2006/main">
        <w:t xml:space="preserve">[154] 我用的是超级奈莉卡、超级基里尔、夏日圆香莉兹娜、夏日风花+α，搭配情人节克拉拉和风花（使用双栗子），感觉只要不是最后一关，这套阵容都挺好用的。场地速度无关紧要，因为有了基里尔，时机永远不会重叠。如果能在风花撤退的时机发动狂热，即使除了奈莉卡之外其他人都无法用满30秒，这套阵容也很强。——[Mmx1cFUMuk6] 2024-08-31 (周六) 17:10:26</w:t>
      </w:r>
    </w:p>
    <w:p w14:paraId="22B77D99">
      <w:r xmlns:w="http://schemas.openxmlformats.org/wordprocessingml/2006/main">
        <w:t xml:space="preserve">[155] 猫咪老师真是个天才。他还把时贞的东西强化得更强了。——[T2spOrWjiOc] 2024-09-26 (周四) 06:08:41</w:t>
      </w:r>
    </w:p>
    <w:p w14:paraId="0CD76434">
      <w:r xmlns:w="http://schemas.openxmlformats.org/wordprocessingml/2006/main">
        <w:t xml:space="preserve">[156] 我想知道这是不是真的。我之前一直以为这里说的“不能增加”是真的。或者说，如果我真的好奇的话，我可以进行一场模拟战斗。——[XPbY3lPcj.A] 2024-10-18 (周五) 22:21:20</w:t>
      </w:r>
    </w:p>
    <w:p w14:paraId="6BF8BA22">
      <w:r xmlns:w="http://schemas.openxmlformats.org/wordprocessingml/2006/main">
        <w:t xml:space="preserve">[157] 我不知道实际发生了什么，但如果灯没亮是因为系统把它当成了自愿撤回，那这肯定是个bug，对吧？ -- [Gxe7mYUxnNI] 2024-10-18 (周五) 22:38:13</w:t>
      </w:r>
    </w:p>
    <w:p w14:paraId="3488EB0E">
      <w:r xmlns:w="http://schemas.openxmlformats.org/wordprocessingml/2006/main">
        <w:t xml:space="preserve">[158] 灯具数量较初始版本有所增加。已删除该条目 -- [cILVu4c0.nM] 2024-10-18 (周五) 22:44:30</w:t>
      </w:r>
    </w:p>
    <w:p w14:paraId="367E6D9B">
      <w:r xmlns:w="http://schemas.openxmlformats.org/wordprocessingml/2006/main">
        <w:t xml:space="preserve">[159] 我在最后一场疯狂之王战斗的视频里看到灯亮着。我之前用另一个次要元素调查过夏日风花，并把结果添加到了文章里，但是你既然自信地说“破灭灯无法提升”，那调查的选项就从一开始就消失了。既然已经有人调查过了，我觉得我就没必要再做了。——[lWp/eF.3t9o] 2024-10-19 (周六) 02:03:54</w:t>
      </w:r>
    </w:p>
    <w:p w14:paraId="4350CE12">
      <w:r xmlns:w="http://schemas.openxmlformats.org/wordprocessingml/2006/main">
        <w:t xml:space="preserve">[160] 如果你只使用三个初音日宝，那么第一波是“Fantasma (Hatsunejippo) Moonrise Summer Fuuka Asterize Free Slot”，第二波是“Fantasma Little Sister Rizuna Babylonianil (Hatsunejippo) Legend Eska (Hatsunejippo)”，第三波是“Babylonianil Legend Eska Algol Wind Fuuka Free Slot”。Asterize 和 Legend Eska 是 W Belt，Babylonianil 是 Combo Natto -- [.L6uu7FoW3U] 2024-11-20 (Wed) 07:41:25</w:t>
      </w:r>
    </w:p>
    <w:p w14:paraId="5EBEFFCA">
      <w:r xmlns:w="http://schemas.openxmlformats.org/wordprocessingml/2006/main">
        <w:t xml:space="preserve">[161] 沿用之前的风花策略，将第二队的莉祖娜替换为月升，并将新年诺诺诺放入第一队，以恢复月升和风花的增益效果。虽然这样会失去治疗能力，但火力会提升10%以上，并且在“狂热爆发”期间，如果能打出暴击，伤害应该会超过230万。——[.L6uu7FoW3U] 2024-11-20 (周三) 09:23:08</w:t>
      </w:r>
    </w:p>
    <w:p w14:paraId="01878DC8">
      <w:r xmlns:w="http://schemas.openxmlformats.org/wordprocessingml/2006/main">
        <w:t xml:space="preserve">[162] 嗯！ -- [t5srwJE6mLs] 2025-12-22 (星期一) 12:19:16</w:t>
      </w:r>
    </w:p>
    <w:p w14:paraId="4D83DBC2">
      <w:r xmlns:w="http://schemas.openxmlformats.org/wordprocessingml/2006/main">
        <w:t xml:space="preserve">[163] ←使用棋盘前请务必阅读规则。</w:t>
      </w:r>
    </w:p>
    <w:p w14:paraId="5BE053EF">
      <w:r xmlns:w="http://schemas.openxmlformats.org/wordprocessingml/2006/main">
        <w:t xml:space="preserve">[164] 关于规则 †</w:t>
      </w:r>
    </w:p>
    <w:p w14:paraId="585F3942">
      <w:r xmlns:w="http://schemas.openxmlformats.org/wordprocessingml/2006/main">
        <w:t xml:space="preserve">[165] 请不要抱怨或批评页面编辑者。如果您对其他人的编辑有意见，请通过“提供替代方案”或“自行编辑”的方式进行建设性沟通。</w:t>
      </w:r>
    </w:p>
    <w:p w14:paraId="2997CD8B">
      <w:r xmlns:w="http://schemas.openxmlformats.org/wordprocessingml/2006/main">
        <w:t xml:space="preserve">[166] 请勿发布个人网站或其他禁止未经授权链接的网站的网址。</w:t>
      </w:r>
    </w:p>
    <w:p w14:paraId="539E0B5E">
      <w:r xmlns:w="http://schemas.openxmlformats.org/wordprocessingml/2006/main">
        <w:t xml:space="preserve">[167] 关于违反规则的帖子 †</w:t>
      </w:r>
    </w:p>
    <w:p w14:paraId="77B04C1C">
      <w:r xmlns:w="http://schemas.openxmlformats.org/wordprocessingml/2006/main">
        <w:t xml:space="preserve">[168] 禁止发布以下类型的帖子，因为它们容易造成干扰。</w:t>
      </w:r>
    </w:p>
    <w:p w14:paraId="405A12DE">
      <w:r xmlns:w="http://schemas.openxmlformats.org/wordprocessingml/2006/main">
        <w:t xml:space="preserve">[169]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6E0D631">
      <w:r xmlns:w="http://schemas.openxmlformats.org/wordprocessingml/2006/main">
        <w:t xml:space="preserve">[170] 其他包括使用此维基的人、官方管理员、艺术家、配音演员、现实生活中的个人以及 Twitter 用户等团体。</w:t>
      </w:r>
    </w:p>
    <w:p w14:paraId="74A81D93">
      <w:r xmlns:w="http://schemas.openxmlformats.org/wordprocessingml/2006/main">
        <w:t xml:space="preserve">[171] 关于向管理层提交的帖子，我们容忍可以解释为用户反馈的评论，例如“我希望他们改进这一点”、“我希望他们尽快修复错误”和“维护时间太长了”，但我们不容忍使用辱骂性语言贬低管理层。</w:t>
      </w:r>
    </w:p>
    <w:p w14:paraId="6505C061">
      <w:r xmlns:w="http://schemas.openxmlformats.org/wordprocessingml/2006/main">
        <w:t xml:space="preserve">[172] 将讨论和意见交流视为“诽谤或对抗他人”是错误的。然而，在讨论或意见交流中使用辱骂性语言、贬低他人、挑衅他人或在缺乏明确证据的情况下发表言论，都是违法行为。说话时务必注意自己的言辞。</w:t>
      </w:r>
    </w:p>
    <w:p w14:paraId="6C761ADF">
      <w:r xmlns:w="http://schemas.openxmlformats.org/wordprocessingml/2006/main">
        <w:t xml:space="preserve">[173] 攻击性评论是指使用“做这个”或“做那个”等强烈命令、“使用粗俗语言”、“采取居高临下的态度”或“具有挑衅性”的评论。</w:t>
      </w:r>
    </w:p>
    <w:p w14:paraId="4A89B056">
      <w:r xmlns:w="http://schemas.openxmlformats.org/wordprocessingml/2006/main">
        <w:t xml:space="preserve">[174] 禁止发布冒犯现有玩家的帖子，例如“还有人玩这个游戏吗？”或“这游戏已经凉了”。这并不意味着您完全不能发表任何负面言论，而是指那些超出单纯负面评价范围，构成诽谤或诋毁的帖子将被禁止发布。</w:t>
      </w:r>
    </w:p>
    <w:p w14:paraId="6055E9F5">
      <w:r xmlns:w="http://schemas.openxmlformats.org/wordprocessingml/2006/main">
        <w:t xml:space="preserve">[175] 公开羞辱他人，包括泄露他人的游戏内名称或UID</w:t>
      </w:r>
    </w:p>
    <w:p w14:paraId="23F0F24B">
      <w:r xmlns:w="http://schemas.openxmlformats.org/wordprocessingml/2006/main">
        <w:t xml:space="preserve">[176] 但是，分享有助于游戏攻略的信息和视频是允许的。</w:t>
      </w:r>
    </w:p>
    <w:p w14:paraId="6D87E375">
      <w:r xmlns:w="http://schemas.openxmlformats.org/wordprocessingml/2006/main">
        <w:t xml:space="preserve">[177] 参考其他应用程序</w:t>
      </w:r>
    </w:p>
    <w:p w14:paraId="4675951E">
      <w:r xmlns:w="http://schemas.openxmlformats.org/wordprocessingml/2006/main">
        <w:t xml:space="preserve">[178] 在多个论坛上多次发帖</w:t>
      </w:r>
    </w:p>
    <w:p w14:paraId="56EADB6F">
      <w:r xmlns:w="http://schemas.openxmlformats.org/wordprocessingml/2006/main">
        <w:t xml:space="preserve">[179] 由一串无意义字符组成的文字</w:t>
      </w:r>
    </w:p>
    <w:p w14:paraId="131CB394">
      <w:r xmlns:w="http://schemas.openxmlformats.org/wordprocessingml/2006/main">
        <w:t xml:space="preserve">[180] 关于作弊和利用漏洞的帖子</w:t>
      </w:r>
    </w:p>
    <w:p w14:paraId="1F946FD2">
      <w:r xmlns:w="http://schemas.openxmlformats.org/wordprocessingml/2006/main">
        <w:t xml:space="preserve">[181] 最好的办法是忽略违反规则的帖子。上钩或反驳只会让事情变得更糟。</w:t>
      </w:r>
    </w:p>
    <w:p w14:paraId="56961C2F">
      <w:r xmlns:w="http://schemas.openxmlformats.org/wordprocessingml/2006/main">
        <w:t xml:space="preserve">[182] *在上述规则中，“诽谤”指的是在没有客观证据的情况下诋毁和贬低他人。将所有批评性文章都归为“诽谤”是不正确的，所以请务必谨慎。</w:t>
      </w:r>
    </w:p>
    <w:p w14:paraId="594C36D1">
      <w:r xmlns:w="http://schemas.openxmlformats.org/wordprocessingml/2006/main">
        <w:t xml:space="preserve">[183] 关于修改和删除发帖日志 †</w:t>
      </w:r>
    </w:p>
    <w:p w14:paraId="233AC729">
      <w:r xmlns:w="http://schemas.openxmlformats.org/wordprocessingml/2006/main">
        <w:t xml:space="preserve">[184] 但是，允许更正印刷错误、遗漏和字体颜色。（他人出于善意所做的更正也允许。）</w:t>
      </w:r>
    </w:p>
    <w:p w14:paraId="180BFCA7">
      <w:r xmlns:w="http://schemas.openxmlformats.org/wordprocessingml/2006/main">
        <w:t xml:space="preserve">[185] 作为例外情况，您可以删除自己的帖子，但事后必须向管理员报告。此外，删除时，请将整个评论替换为以下文本，而不是完全删除：&amp;color(#ff0000){''发帖人已删除''};</w:t>
      </w:r>
    </w:p>
    <w:p w14:paraId="51FE2C23">
      <w:r xmlns:w="http://schemas.openxmlformats.org/wordprocessingml/2006/main">
        <w:t xml:space="preserve">[186] 关于评论违反规则的帖子 †</w:t>
      </w:r>
    </w:p>
    <w:p w14:paraId="48C30716">
      <w:r xmlns:w="http://schemas.openxmlformats.org/wordprocessingml/2006/main">
        <w:t xml:space="preserve">[187] 您可以自行注释掉上述任何违反规则的评论，无需管理员许可。但是，注释掉评论后，请务必在“违规举报公告板”上进行举报。请使用“违规举报公告板”上的举报模板。</w:t>
      </w:r>
    </w:p>
    <w:p w14:paraId="1FA0227B">
      <w:r xmlns:w="http://schemas.openxmlformats.org/wordprocessingml/2006/main">
        <w:t xml:space="preserve">[188] 未经 CO 举报公告板举报而被删除的帖子将被恢复，而删除帖子的人将受到处罚。</w:t>
      </w:r>
    </w:p>
    <w:p w14:paraId="62546654">
      <w:r xmlns:w="http://schemas.openxmlformats.org/wordprocessingml/2006/main">
        <w:t xml:space="preserve">[189] 如果您反复向 CO 举报公告板举报不违反规则的帖子，我们将认为您是自私的，并将对您实施发帖和编辑限制。</w:t>
      </w:r>
    </w:p>
    <w:p w14:paraId="4236A226">
      <w:r xmlns:w="http://schemas.openxmlformats.org/wordprocessingml/2006/main">
        <w:t xml:space="preserve">[190] 在 CO 报告公告板上，不构成违规的报告可由管理员酌情恢复。</w:t>
      </w:r>
    </w:p>
    <w:p w14:paraId="06AC4D3E">
      <w:r xmlns:w="http://schemas.openxmlformats.org/wordprocessingml/2006/main">
        <w:t xml:space="preserve">[191] 我想再次重申我的请求：请不要评论那些没有违反规则的评论。（例如，诸如“虽然没有违反规则，但对任何看到它的人来说都明显是垃圾信息”、“恶作剧”或“评论整个帖子”之类的主观判断。）</w:t>
      </w:r>
    </w:p>
    <w:p w14:paraId="5BF456D5">
      <w:r xmlns:w="http://schemas.openxmlformats.org/wordprocessingml/2006/main">
        <w:t xml:space="preserve">[192] 关于不违反规则但“冒犯性”的帖子 †</w:t>
      </w:r>
    </w:p>
    <w:p w14:paraId="27D62286">
      <w:r xmlns:w="http://schemas.openxmlformats.org/wordprocessingml/2006/main">
        <w:t xml:space="preserve">[193] 即使帖子内容具有冒犯性，除非违反版规，否则不会被删除。由于每个人对冒犯性的接受程度不同，请使用 NGID 功能隐藏评论，而不是争论或恶意挑衅。</w:t>
      </w:r>
    </w:p>
    <w:p w14:paraId="62DEA1B4">
      <w:r xmlns:w="http://schemas.openxmlformats.org/wordprocessingml/2006/main">
        <w:t xml:space="preserve">[194] 挑衅难道不是一种违规行为吗？†</w:t>
      </w:r>
    </w:p>
    <w:p w14:paraId="1461E70B">
      <w:r xmlns:w="http://schemas.openxmlformats.org/wordprocessingml/2006/main">
        <w:t xml:space="preserve">[195] 某人对某些内容是否具有煽动性的看法差异很大，因此我们不认为这是违规行为。如果您认为某条评论具有煽动性，请使用 NGID 功能将其隐藏。</w:t>
      </w:r>
    </w:p>
    <w:p w14:paraId="5A653074">
      <w:r xmlns:w="http://schemas.openxmlformats.org/wordprocessingml/2006/main">
        <w:t xml:space="preserve">[196] 抱怨难道不算违法吗？†</w:t>
      </w:r>
    </w:p>
    <w:p w14:paraId="75C625E6">
      <w:r xmlns:w="http://schemas.openxmlformats.org/wordprocessingml/2006/main">
        <w:t xml:space="preserve">[197] 一般而言，抱怨本身并不构成违规。但是，针对本作品的负面宣传、诽谤、辱骂性语言以及超出抱怨范围的对抗性帖子均构成违规。如果您认为抱怨内容冒犯了您，请使用 NGID 功能隐藏相关评论。</w:t>
      </w:r>
    </w:p>
    <w:p w14:paraId="35258A15">
      <w:r xmlns:w="http://schemas.openxmlformats.org/wordprocessingml/2006/main">
        <w:t xml:space="preserve">[198] 如果您不确定某个帖子是否违反规则，该怎么办？ †</w:t>
      </w:r>
    </w:p>
    <w:p w14:paraId="2BAB4829">
      <w:r xmlns:w="http://schemas.openxmlformats.org/wordprocessingml/2006/main">
        <w:t xml:space="preserve">[199] 有些帖子内容含糊不清，难以判断是否违规。评论删除这类含糊不清的帖子可能会导致问题，所以请不要评论删除，而是使用 NGID 功能将评论隐藏起来。</w:t>
      </w:r>
    </w:p>
    <w:p w14:paraId="7896AE4F">
      <w:r xmlns:w="http://schemas.openxmlformats.org/wordprocessingml/2006/main">
        <w:t xml:space="preserve">[200] 对屡犯者的处罚 †</w:t>
      </w:r>
    </w:p>
    <w:p w14:paraId="48609C50">
      <w:r xmlns:w="http://schemas.openxmlformats.org/wordprocessingml/2006/main">
        <w:t xml:space="preserve">[201] 屡次违反规则或发布特别恶意的帖子，管理员可酌情予以处罚，例如“禁止访问”或“限制发帖”。</w:t>
      </w:r>
    </w:p>
    <w:p w14:paraId="20513721">
      <w:r xmlns:w="http://schemas.openxmlformats.org/wordprocessingml/2006/main">
        <w:t xml:space="preserve">[202] 如果您对进一步改进有任何建议，请通过 Wiki 管理公告板与我们联系。</w:t>
      </w:r>
    </w:p>
    <w:p w14:paraId="11E6F941"/>
    <w:p w14:paraId="0F0510BA">
      <w:r xmlns:w="http://schemas.openxmlformats.org/wordprocessingml/2006/main">
        <w:rPr>
          <w:b/>
        </w:rPr>
        <w:t xml:space="preserve">A221</w:t>
      </w:r>
    </w:p>
    <w:p w14:paraId="51858EF1">
      <w:r xmlns:w="http://schemas.openxmlformats.org/wordprocessingml/2006/main">
        <w:t xml:space="preserve">[0] 索引：所有角色 | SSR 角色 | SR 角色 | R 角色</w:t>
      </w:r>
    </w:p>
    <w:p w14:paraId="75828E30">
      <w:r xmlns:w="http://schemas.openxmlformats.org/wordprocessingml/2006/main">
        <w:t xml:space="preserve">[1] 基本信息</w:t>
      </w:r>
    </w:p>
    <w:p w14:paraId="0D0C49F4">
      <w:r xmlns:w="http://schemas.openxmlformats.org/wordprocessingml/2006/main">
        <w:t xml:space="preserve">[2] 内容适用性简易评估</w:t>
      </w:r>
    </w:p>
    <w:p w14:paraId="225ED937">
      <w:r xmlns:w="http://schemas.openxmlformats.org/wordprocessingml/2006/main">
        <w:t xml:space="preserve">[3] 替代版本</w:t>
      </w:r>
    </w:p>
    <w:p w14:paraId="218036B9">
      <w:r xmlns:w="http://schemas.openxmlformats.org/wordprocessingml/2006/main">
        <w:t xml:space="preserve">[4] 琐事</w:t>
      </w:r>
    </w:p>
    <w:p w14:paraId="712B0515">
      <w:r xmlns:w="http://schemas.openxmlformats.org/wordprocessingml/2006/main">
        <w:t xml:space="preserve">[5] 官方推特账号介绍</w:t>
      </w:r>
    </w:p>
    <w:p w14:paraId="71E56E6D">
      <w:r xmlns:w="http://schemas.openxmlformats.org/wordprocessingml/2006/main">
        <w:t xml:space="preserve">[6] 评论表单</w:t>
      </w:r>
    </w:p>
    <w:p w14:paraId="22A21BC7">
      <w:r xmlns:w="http://schemas.openxmlformats.org/wordprocessingml/2006/main">
        <w:t xml:space="preserve">[7] 基本信息 †</w:t>
      </w:r>
    </w:p>
    <w:p w14:paraId="74FB0177">
      <w:r xmlns:w="http://schemas.openxmlformats.org/wordprocessingml/2006/main">
        <w:t xml:space="preserve">[8] 变换图像</w:t>
      </w:r>
    </w:p>
    <w:p w14:paraId="5479ADB7">
      <w:r xmlns:w="http://schemas.openxmlformats.org/wordprocessingml/2006/main">
        <w:t xml:space="preserve">[9] 简介</w:t>
      </w:r>
    </w:p>
    <w:p w14:paraId="00963006">
      <w:r xmlns:w="http://schemas.openxmlformats.org/wordprocessingml/2006/main">
        <w:t xml:space="preserve">[10] 姓名</w:t>
      </w:r>
    </w:p>
    <w:p w14:paraId="7A32E5B4">
      <w:r xmlns:w="http://schemas.openxmlformats.org/wordprocessingml/2006/main">
        <w:t xml:space="preserve">[11] 仲夏夜魔法少女小圆</w:t>
      </w:r>
    </w:p>
    <w:p w14:paraId="5FB295CE">
      <w:r xmlns:w="http://schemas.openxmlformats.org/wordprocessingml/2006/main">
        <w:t xml:space="preserve">[12] 真实姓名</w:t>
      </w:r>
    </w:p>
    <w:p w14:paraId="74F31D5C">
      <w:r xmlns:w="http://schemas.openxmlformats.org/wordprocessingml/2006/main">
        <w:t xml:space="preserve">[13] 圆香</w:t>
      </w:r>
    </w:p>
    <w:p w14:paraId="0BF68ACE">
      <w:r xmlns:w="http://schemas.openxmlformats.org/wordprocessingml/2006/main">
        <w:t xml:space="preserve">[14] 稀有度</w:t>
      </w:r>
    </w:p>
    <w:p w14:paraId="5D4F9430">
      <w:r xmlns:w="http://schemas.openxmlformats.org/wordprocessingml/2006/main">
        <w:t xml:space="preserve">[15] 普通攻击</w:t>
      </w:r>
    </w:p>
    <w:p w14:paraId="38720172">
      <w:r xmlns:w="http://schemas.openxmlformats.org/wordprocessingml/2006/main">
        <w:t xml:space="preserve">[16] 远程攻击（魔法）</w:t>
      </w:r>
    </w:p>
    <w:p w14:paraId="4C2926B1">
      <w:r xmlns:w="http://schemas.openxmlformats.org/wordprocessingml/2006/main">
        <w:t xml:space="preserve">[17] 附属派系</w:t>
      </w:r>
    </w:p>
    <w:p w14:paraId="476D5024">
      <w:r xmlns:w="http://schemas.openxmlformats.org/wordprocessingml/2006/main">
        <w:t xml:space="preserve">[18] 战士（异界）</w:t>
      </w:r>
    </w:p>
    <w:p w14:paraId="72BB079D">
      <w:r xmlns:w="http://schemas.openxmlformats.org/wordprocessingml/2006/main">
        <w:t xml:space="preserve">[19] 特殊属性</w:t>
      </w:r>
    </w:p>
    <w:p w14:paraId="3632280B">
      <w:r xmlns:w="http://schemas.openxmlformats.org/wordprocessingml/2006/main">
        <w:t xml:space="preserve">[20] 仲夏</w:t>
      </w:r>
    </w:p>
    <w:p w14:paraId="57ED8466">
      <w:r xmlns:w="http://schemas.openxmlformats.org/wordprocessingml/2006/main">
        <w:t xml:space="preserve">[21] 插图</w:t>
      </w:r>
    </w:p>
    <w:p w14:paraId="4AD6317C">
      <w:r xmlns:w="http://schemas.openxmlformats.org/wordprocessingml/2006/main">
        <w:t xml:space="preserve">[22] 饭团君</w:t>
      </w:r>
    </w:p>
    <w:p w14:paraId="5B084590">
      <w:r xmlns:w="http://schemas.openxmlformats.org/wordprocessingml/2006/main">
        <w:t xml:space="preserve">[23] 风味文字</w:t>
      </w:r>
    </w:p>
    <w:p w14:paraId="3EA3C71C">
      <w:r xmlns:w="http://schemas.openxmlformats.org/wordprocessingml/2006/main">
        <w:t xml:space="preserve">[24] “锵锵！身着泳装的高性能机器人。” 圆香身穿低腰泳装战斗服。她的沙滩球形武器“沙漠之星”内安装了Madion，为其提供支撑。圆香原本以为机器人不会分辨泳装的好坏，但看来她很喜欢这件。</w:t>
      </w:r>
    </w:p>
    <w:p w14:paraId="4E0FB786">
      <w:r xmlns:w="http://schemas.openxmlformats.org/wordprocessingml/2006/main">
        <w:t xml:space="preserve">[25] 如何获得</w:t>
      </w:r>
    </w:p>
    <w:p w14:paraId="110FF2F9">
      <w:r xmlns:w="http://schemas.openxmlformats.org/wordprocessingml/2006/main">
        <w:t xml:space="preserve">[26] 限时扭蛋</w:t>
      </w:r>
    </w:p>
    <w:p w14:paraId="3EE09E56">
      <w:r xmlns:w="http://schemas.openxmlformats.org/wordprocessingml/2006/main">
        <w:t xml:space="preserve">[27] 基础属性（1星）* 每增加1星+50%，5星时为1星值的3倍</w:t>
      </w:r>
    </w:p>
    <w:p w14:paraId="54967333">
      <w:r xmlns:w="http://schemas.openxmlformats.org/wordprocessingml/2006/main">
        <w:t xml:space="preserve">[28] 级</w:t>
      </w:r>
    </w:p>
    <w:p w14:paraId="43E6262D">
      <w:r xmlns:w="http://schemas.openxmlformats.org/wordprocessingml/2006/main">
        <w:t xml:space="preserve">[29] 耐力</w:t>
      </w:r>
    </w:p>
    <w:p w14:paraId="5A6E8581">
      <w:r xmlns:w="http://schemas.openxmlformats.org/wordprocessingml/2006/main">
        <w:t xml:space="preserve">[30] 攻击力</w:t>
      </w:r>
    </w:p>
    <w:p w14:paraId="45998B60">
      <w:r xmlns:w="http://schemas.openxmlformats.org/wordprocessingml/2006/main">
        <w:t xml:space="preserve">[31] 防御能力</w:t>
      </w:r>
    </w:p>
    <w:p w14:paraId="4A56249C">
      <w:r xmlns:w="http://schemas.openxmlformats.org/wordprocessingml/2006/main">
        <w:t xml:space="preserve">[32] 魔力</w:t>
      </w:r>
    </w:p>
    <w:p w14:paraId="5A4C39CA">
      <w:r xmlns:w="http://schemas.openxmlformats.org/wordprocessingml/2006/main">
        <w:t xml:space="preserve">[33] 魔法抗性</w:t>
      </w:r>
    </w:p>
    <w:p w14:paraId="5654CCE7">
      <w:r xmlns:w="http://schemas.openxmlformats.org/wordprocessingml/2006/main">
        <w:t xml:space="preserve">[34] 详细状态</w:t>
      </w:r>
    </w:p>
    <w:p w14:paraId="46F2675F">
      <w:r xmlns:w="http://schemas.openxmlformats.org/wordprocessingml/2006/main">
        <w:t xml:space="preserve">[35] 准确性</w:t>
      </w:r>
    </w:p>
    <w:p w14:paraId="6F4CD67E">
      <w:r xmlns:w="http://schemas.openxmlformats.org/wordprocessingml/2006/main">
        <w:t xml:space="preserve">[36] 回避能力</w:t>
      </w:r>
    </w:p>
    <w:p w14:paraId="11B8D540">
      <w:r xmlns:w="http://schemas.openxmlformats.org/wordprocessingml/2006/main">
        <w:t xml:space="preserve">[37] 连续命中率</w:t>
      </w:r>
    </w:p>
    <w:p w14:paraId="52C0115D">
      <w:r xmlns:w="http://schemas.openxmlformats.org/wordprocessingml/2006/main">
        <w:t xml:space="preserve">[38] 反击率</w:t>
      </w:r>
    </w:p>
    <w:p w14:paraId="4513B861">
      <w:r xmlns:w="http://schemas.openxmlformats.org/wordprocessingml/2006/main">
        <w:t xml:space="preserve">[39] 眩晕激活率</w:t>
      </w:r>
    </w:p>
    <w:p w14:paraId="52153284">
      <w:r xmlns:w="http://schemas.openxmlformats.org/wordprocessingml/2006/main">
        <w:t xml:space="preserve">[40] 眩晕抗性</w:t>
      </w:r>
    </w:p>
    <w:p w14:paraId="1776162D">
      <w:r xmlns:w="http://schemas.openxmlformats.org/wordprocessingml/2006/main">
        <w:t xml:space="preserve">[41] 移动速度</w:t>
      </w:r>
    </w:p>
    <w:p w14:paraId="34C5F936">
      <w:r xmlns:w="http://schemas.openxmlformats.org/wordprocessingml/2006/main">
        <w:t xml:space="preserve">[42] 部署速度</w:t>
      </w:r>
    </w:p>
    <w:p w14:paraId="57E2B655">
      <w:r xmlns:w="http://schemas.openxmlformats.org/wordprocessingml/2006/main">
        <w:t xml:space="preserve">[43] 行动速度</w:t>
      </w:r>
    </w:p>
    <w:p w14:paraId="3D8FE89A">
      <w:r xmlns:w="http://schemas.openxmlformats.org/wordprocessingml/2006/main">
        <w:t xml:space="preserve">[44] 特别收费金额</w:t>
      </w:r>
    </w:p>
    <w:p w14:paraId="0D751DDB">
      <w:r xmlns:w="http://schemas.openxmlformats.org/wordprocessingml/2006/main">
        <w:t xml:space="preserve">[45] 特殊招式</w:t>
      </w:r>
    </w:p>
    <w:p w14:paraId="1F35029E">
      <w:r xmlns:w="http://schemas.openxmlformats.org/wordprocessingml/2006/main">
        <w:t xml:space="preserve">[46] 姓名</w:t>
      </w:r>
    </w:p>
    <w:p w14:paraId="72AE2773">
      <w:r xmlns:w="http://schemas.openxmlformats.org/wordprocessingml/2006/main">
        <w:t xml:space="preserve">[47] 效应</w:t>
      </w:r>
    </w:p>
    <w:p w14:paraId="2C31FA5D">
      <w:r xmlns:w="http://schemas.openxmlformats.org/wordprocessingml/2006/main">
        <w:t xml:space="preserve">[48] 激光照射</w:t>
      </w:r>
    </w:p>
    <w:p w14:paraId="4AFA119C">
      <w:r xmlns:w="http://schemas.openxmlformats.org/wordprocessingml/2006/main">
        <w:t xml:space="preserve">[49] 对一排横向敌人造成 4 倍魔法伤害。使己方场上造成的伤害提高 30%，持续 20 秒。</w:t>
      </w:r>
    </w:p>
    <w:p w14:paraId="067B92A4">
      <w:r xmlns:w="http://schemas.openxmlformats.org/wordprocessingml/2006/main">
        <w:t xml:space="preserve">[50] 激光照射 +</w:t>
      </w:r>
    </w:p>
    <w:p w14:paraId="076ABA04">
      <w:r xmlns:w="http://schemas.openxmlformats.org/wordprocessingml/2006/main">
        <w:t xml:space="preserve">[51] 对一排横向敌人造成 6 倍魔法伤害。使己方场上造成的伤害提高 30%，持续 20 秒。己方场上每有一个“仲夏”角色（不包括自己），伤害增益效果提高 10%（最高 30%）。</w:t>
      </w:r>
    </w:p>
    <w:p w14:paraId="3C88E6EF">
      <w:r xmlns:w="http://schemas.openxmlformats.org/wordprocessingml/2006/main">
        <w:t xml:space="preserve">[52] 独特效果</w:t>
      </w:r>
    </w:p>
    <w:p w14:paraId="512F3EBB">
      <w:r xmlns:w="http://schemas.openxmlformats.org/wordprocessingml/2006/main">
        <w:t xml:space="preserve">[53] 姓名</w:t>
      </w:r>
    </w:p>
    <w:p w14:paraId="12F5EE60">
      <w:r xmlns:w="http://schemas.openxmlformats.org/wordprocessingml/2006/main">
        <w:t xml:space="preserve">[54] 效应</w:t>
      </w:r>
    </w:p>
    <w:p w14:paraId="0AC6D35B">
      <w:r xmlns:w="http://schemas.openxmlformats.org/wordprocessingml/2006/main">
        <w:t xml:space="preserve">[55] 运动检测：Madion</w:t>
      </w:r>
    </w:p>
    <w:p w14:paraId="26F0CB3D">
      <w:r xmlns:w="http://schemas.openxmlformats.org/wordprocessingml/2006/main">
        <w:t xml:space="preserve">[56] 进行普通攻击时，有 15% 的几率使闪避降低 50，持续 10 秒。</w:t>
      </w:r>
    </w:p>
    <w:p w14:paraId="2FD4C641">
      <w:r xmlns:w="http://schemas.openxmlformats.org/wordprocessingml/2006/main">
        <w:t xml:space="preserve">[57] 运动检测：Madion+</w:t>
      </w:r>
    </w:p>
    <w:p w14:paraId="50A7D142">
      <w:r xmlns:w="http://schemas.openxmlformats.org/wordprocessingml/2006/main">
        <w:t xml:space="preserve">[58] 进行普通攻击时，有 30% 的几率使闪避降低 50，持续 10 秒。</w:t>
      </w:r>
    </w:p>
    <w:p w14:paraId="3AF725E7">
      <w:r xmlns:w="http://schemas.openxmlformats.org/wordprocessingml/2006/main">
        <w:t xml:space="preserve">[59] 增强图像</w:t>
      </w:r>
    </w:p>
    <w:p w14:paraId="2D3EE9B6">
      <w:r xmlns:w="http://schemas.openxmlformats.org/wordprocessingml/2006/main">
        <w:t xml:space="preserve">[60] 在游戏中 †</w:t>
      </w:r>
    </w:p>
    <w:p w14:paraId="2BD6EB3B">
      <w:r xmlns:w="http://schemas.openxmlformats.org/wordprocessingml/2006/main">
        <w:t xml:space="preserve">[61] 她是辅助攻击手/支援者，拥有极高的场地伤害提升倍率和回避率降低倍率。在实装时，她的特殊技能提供的场地伤害增益效果并列最高，觉醒后与其他“仲夏”系列角色组队，她将成为队伍中唯一的顶级输出。</w:t>
      </w:r>
    </w:p>
    <w:p w14:paraId="1D41E4D4">
      <w:r xmlns:w="http://schemas.openxmlformats.org/wordprocessingml/2006/main">
        <w:t xml:space="preserve">[62] 《真夏》角色列表</w:t>
      </w:r>
    </w:p>
    <w:p w14:paraId="3F29E26B">
      <w:r xmlns:w="http://schemas.openxmlformats.org/wordprocessingml/2006/main">
        <w:t xml:space="preserve">[63] 《真夏》角色列表 †</w:t>
      </w:r>
    </w:p>
    <w:p w14:paraId="7DBA9124">
      <w:r xmlns:w="http://schemas.openxmlformats.org/wordprocessingml/2006/main">
        <w:t xml:space="preserve">[64] * 表示该效应与“仲夏”有关。</w:t>
      </w:r>
    </w:p>
    <w:p w14:paraId="6C57D0A1">
      <w:r xmlns:w="http://schemas.openxmlformats.org/wordprocessingml/2006/main">
        <w:t xml:space="preserve">[65] 仲夏超越</w:t>
      </w:r>
    </w:p>
    <w:p w14:paraId="1489B7FF">
      <w:r xmlns:w="http://schemas.openxmlformats.org/wordprocessingml/2006/main">
        <w:t xml:space="preserve">[66] 仲夏五行诗</w:t>
      </w:r>
    </w:p>
    <w:p w14:paraId="45BF9FDD">
      <w:r xmlns:w="http://schemas.openxmlformats.org/wordprocessingml/2006/main">
        <w:t xml:space="preserve">[67] 仲夏硅石</w:t>
      </w:r>
    </w:p>
    <w:p w14:paraId="79F51B6D">
      <w:r xmlns:w="http://schemas.openxmlformats.org/wordprocessingml/2006/main">
        <w:t xml:space="preserve">[68] 仲夏夜静香</w:t>
      </w:r>
    </w:p>
    <w:p w14:paraId="14695F75">
      <w:r xmlns:w="http://schemas.openxmlformats.org/wordprocessingml/2006/main">
        <w:t xml:space="preserve">[69] 仲夏奇鲁卡</w:t>
      </w:r>
    </w:p>
    <w:p w14:paraId="1010DE5B">
      <w:r xmlns:w="http://schemas.openxmlformats.org/wordprocessingml/2006/main">
        <w:t xml:space="preserve">[70] 仲夏纳里卡</w:t>
      </w:r>
    </w:p>
    <w:p w14:paraId="39587FEF">
      <w:r xmlns:w="http://schemas.openxmlformats.org/wordprocessingml/2006/main">
        <w:t xml:space="preserve">[71] 盛夏的斯巴鲁</w:t>
      </w:r>
    </w:p>
    <w:p w14:paraId="79A711DA">
      <w:r xmlns:w="http://schemas.openxmlformats.org/wordprocessingml/2006/main">
        <w:t xml:space="preserve">[72] 仲夏夜埃斯卡莱拉</w:t>
      </w:r>
    </w:p>
    <w:p w14:paraId="27DEE011">
      <w:r xmlns:w="http://schemas.openxmlformats.org/wordprocessingml/2006/main">
        <w:t xml:space="preserve">[73] 仲夏祈祷 *</w:t>
      </w:r>
    </w:p>
    <w:p w14:paraId="206B41F0">
      <w:r xmlns:w="http://schemas.openxmlformats.org/wordprocessingml/2006/main">
        <w:t xml:space="preserve">[74] 盛夏时的妮可</w:t>
      </w:r>
    </w:p>
    <w:p w14:paraId="42CE7B74">
      <w:r xmlns:w="http://schemas.openxmlformats.org/wordprocessingml/2006/main">
        <w:t xml:space="preserve">[75] 仲夏夜之圆*</w:t>
      </w:r>
    </w:p>
    <w:p w14:paraId="3BE5B13E">
      <w:r xmlns:w="http://schemas.openxmlformats.org/wordprocessingml/2006/main">
        <w:t xml:space="preserve">[76] 仲夏小猫 R</w:t>
      </w:r>
    </w:p>
    <w:p w14:paraId="5D31AD6A">
      <w:r xmlns:w="http://schemas.openxmlformats.org/wordprocessingml/2006/main">
        <w:t xml:space="preserve">[77] 仲夏夜之遥*</w:t>
      </w:r>
    </w:p>
    <w:p w14:paraId="1D440B63">
      <w:r xmlns:w="http://schemas.openxmlformats.org/wordprocessingml/2006/main">
        <w:t xml:space="preserve">[78] 仲夏风花*</w:t>
      </w:r>
    </w:p>
    <w:p w14:paraId="7701325D">
      <w:r xmlns:w="http://schemas.openxmlformats.org/wordprocessingml/2006/main">
        <w:t xml:space="preserve">[79] 仲夏阿祖尔*</w:t>
      </w:r>
    </w:p>
    <w:p w14:paraId="265C0ED1">
      <w:r xmlns:w="http://schemas.openxmlformats.org/wordprocessingml/2006/main">
        <w:t xml:space="preserve">[80] 仲夏蛙 *</w:t>
      </w:r>
    </w:p>
    <w:p w14:paraId="35AFA1C9">
      <w:r xmlns:w="http://schemas.openxmlformats.org/wordprocessingml/2006/main">
        <w:t xml:space="preserve">[81] 仲夏埃斯卡红宝石</w:t>
      </w:r>
    </w:p>
    <w:p w14:paraId="21B2D401">
      <w:r xmlns:w="http://schemas.openxmlformats.org/wordprocessingml/2006/main">
        <w:t xml:space="preserve">[82] 仲夏之和</w:t>
      </w:r>
    </w:p>
    <w:p w14:paraId="373DF024">
      <w:r xmlns:w="http://schemas.openxmlformats.org/wordprocessingml/2006/main">
        <w:t xml:space="preserve">[83] 仲夏夜之歌 *</w:t>
      </w:r>
    </w:p>
    <w:p w14:paraId="091C545C">
      <w:r xmlns:w="http://schemas.openxmlformats.org/wordprocessingml/2006/main">
        <w:t xml:space="preserve">[84] 仲夏夜之塞拉菲尔</w:t>
      </w:r>
    </w:p>
    <w:p w14:paraId="202BDD63">
      <w:r xmlns:w="http://schemas.openxmlformats.org/wordprocessingml/2006/main">
        <w:t xml:space="preserve">[85] 仲夏惠 *</w:t>
      </w:r>
    </w:p>
    <w:p w14:paraId="03664B79">
      <w:r xmlns:w="http://schemas.openxmlformats.org/wordprocessingml/2006/main">
        <w:t xml:space="preserve">[86] 特殊技能伤害提升效果持续时间较短，只有 20 秒。至少需要 5 次特殊技能充能觉醒才能维持该效果。</w:t>
      </w:r>
    </w:p>
    <w:p w14:paraId="34050AB6">
      <w:r xmlns:w="http://schemas.openxmlformats.org/wordprocessingml/2006/main">
        <w:t xml:space="preserve">[87] 在团队副本中，它具有强大的降低伤害减免的效果。在行动速度为1.5秒、装备完全强化的纳豆装备（战斗时间71.4秒）且未触发狂热状态的情况下，觉醒后的独特效果预计持续时间约为63秒。若触发2层狂热状态（持续30秒），则持续时间约为68秒。攻击频率越高（即攻击速度越快），维持该效果的概率也越高。</w:t>
      </w:r>
    </w:p>
    <w:p w14:paraId="1861BAE1">
      <w:r xmlns:w="http://schemas.openxmlformats.org/wordprocessingml/2006/main">
        <w:t xml:space="preserve">[88] 即使是☆1，仅仅提升特殊攻击的充能速度就足以让他胜任辅助型角色的角色。由于觉醒前无法持续降低敌人的回避率，如果你想让他发挥这一作用，建议将他突破到☆3并觉醒他的专属能力。此时，他作为辅助角色已经相当完善。如果将他突破到☆5，觉醒他的特殊攻击，并装备冲击虎或冲击腰带，他也能像攻击手一样释放强大的火力。</w:t>
      </w:r>
    </w:p>
    <w:p w14:paraId="659D42F0">
      <w:r xmlns:w="http://schemas.openxmlformats.org/wordprocessingml/2006/main">
        <w:t xml:space="preserve">[89] 在“仲夏”系列角色中，仲夏静香非常适合团队副本。两人联手可以将首领的伤害减免率降低100%。此外，仲夏风花和仲夏地露卡都拥有加速技能，可以帮助触发她们的独特效果。</w:t>
      </w:r>
    </w:p>
    <w:p w14:paraId="4CF7146C">
      <w:r xmlns:w="http://schemas.openxmlformats.org/wordprocessingml/2006/main">
        <w:t xml:space="preserve">[90] 它的移动速度突破了觉醒极限，仅需2秒即可完成移动，创下了所有角色中最快的纪录。然而，它的部署速度却很一般，综合来看，它的速度只能算“略快”。它的优势在于，即使没有十几个贝贝塔作为副手，它的速度也足够快，从而可以空出一个副手位置。</w:t>
      </w:r>
    </w:p>
    <w:p w14:paraId="5A6730F9">
      <w:r xmlns:w="http://schemas.openxmlformats.org/wordprocessingml/2006/main">
        <w:t xml:space="preserve">[91] 简单的内容适宜性评估 †</w:t>
      </w:r>
    </w:p>
    <w:p w14:paraId="4262FE23">
      <w:r xmlns:w="http://schemas.openxmlformats.org/wordprocessingml/2006/main">
        <w:t xml:space="preserve">[92] 合适的内容、推荐的装备示例、角色发展目标等。</w:t>
      </w:r>
    </w:p>
    <w:p w14:paraId="059F67F5">
      <w:r xmlns:w="http://schemas.openxmlformats.org/wordprocessingml/2006/main">
        <w:t xml:space="preserve">[93] 兼容内容</w:t>
      </w:r>
    </w:p>
    <w:p w14:paraId="3DFAA560">
      <w:r xmlns:w="http://schemas.openxmlformats.org/wordprocessingml/2006/main">
        <w:t xml:space="preserve">[94] 能力倾向</w:t>
      </w:r>
    </w:p>
    <w:p w14:paraId="4F388D47">
      <w:r xmlns:w="http://schemas.openxmlformats.org/wordprocessingml/2006/main">
        <w:t xml:space="preserve">[95] 简短评论</w:t>
      </w:r>
    </w:p>
    <w:p w14:paraId="75A256D5">
      <w:r xmlns:w="http://schemas.openxmlformats.org/wordprocessingml/2006/main">
        <w:t xml:space="preserve">[96] 主线任务 事件任务</w:t>
      </w:r>
    </w:p>
    <w:p w14:paraId="38DA4C04">
      <w:r xmlns:w="http://schemas.openxmlformats.org/wordprocessingml/2006/main">
        <w:t xml:space="preserve">[97] 可以毫无问题地执行</w:t>
      </w:r>
    </w:p>
    <w:p w14:paraId="61C159EE">
      <w:r xmlns:w="http://schemas.openxmlformats.org/wordprocessingml/2006/main">
        <w:t xml:space="preserve">[98] 突袭战</w:t>
      </w:r>
    </w:p>
    <w:p w14:paraId="69A4E695">
      <w:r xmlns:w="http://schemas.openxmlformats.org/wordprocessingml/2006/main">
        <w:t xml:space="preserve">[99] 伤害提升和回避率降低都非常优秀，而且这种组合很少见。它还能根据极限技造成额外伤害。</w:t>
      </w:r>
    </w:p>
    <w:p w14:paraId="1259B485">
      <w:r xmlns:w="http://schemas.openxmlformats.org/wordprocessingml/2006/main">
        <w:t xml:space="preserve">[100] 湮灭</w:t>
      </w:r>
    </w:p>
    <w:p w14:paraId="6FBA0E7A">
      <w:r xmlns:w="http://schemas.openxmlformats.org/wordprocessingml/2006/main">
        <w:t xml:space="preserve">[101] 虽然不太合适，但如果你绝对需要造成更多战场伤害，这也不失为一个选择。</w:t>
      </w:r>
    </w:p>
    <w:p w14:paraId="4F45F97B">
      <w:r xmlns:w="http://schemas.openxmlformats.org/wordprocessingml/2006/main">
        <w:t xml:space="preserve">[102] B宇宙</w:t>
      </w:r>
    </w:p>
    <w:p w14:paraId="6507CF66">
      <w:r xmlns:w="http://schemas.openxmlformats.org/wordprocessingml/2006/main">
        <w:t xml:space="preserve">[103] 能力评价指标</w:t>
      </w:r>
    </w:p>
    <w:p w14:paraId="78F7D55E">
      <w:r xmlns:w="http://schemas.openxmlformats.org/wordprocessingml/2006/main">
        <w:t xml:space="preserve">[104] ◎：优秀内容。最有可能发挥出色。○：合适内容。有较高发挥潜力。△：一般。需要一些技巧才能发挥良好，但选择理由不多。×：不合适内容。由于与内容规则、游戏系统、难度等级等不兼容，难以发挥出色。*2014年3月更新</w:t>
      </w:r>
    </w:p>
    <w:p w14:paraId="720717DA">
      <w:r xmlns:w="http://schemas.openxmlformats.org/wordprocessingml/2006/main">
        <w:t xml:space="preserve">[105] 突袭</w:t>
      </w:r>
    </w:p>
    <w:p w14:paraId="3C375723">
      <w:r xmlns:w="http://schemas.openxmlformats.org/wordprocessingml/2006/main">
        <w:t xml:space="preserve">[106] 推荐设备示例</w:t>
      </w:r>
    </w:p>
    <w:p w14:paraId="68E7CCD4">
      <w:r xmlns:w="http://schemas.openxmlformats.org/wordprocessingml/2006/main">
        <w:t xml:space="preserve">[107] 主要设备</w:t>
      </w:r>
    </w:p>
    <w:p w14:paraId="3D17D613">
      <w:r xmlns:w="http://schemas.openxmlformats.org/wordprocessingml/2006/main">
        <w:t xml:space="preserve">[108] 子设备</w:t>
      </w:r>
    </w:p>
    <w:p w14:paraId="48E07ECA">
      <w:r xmlns:w="http://schemas.openxmlformats.org/wordprocessingml/2006/main">
        <w:t xml:space="preserve">[109] 一件令人愉悦的物品</w:t>
      </w:r>
    </w:p>
    <w:p w14:paraId="5FFB87F9">
      <w:r xmlns:w="http://schemas.openxmlformats.org/wordprocessingml/2006/main">
        <w:t xml:space="preserve">[110] 发展目标</w:t>
      </w:r>
    </w:p>
    <w:p w14:paraId="2F506B56">
      <w:r xmlns:w="http://schemas.openxmlformats.org/wordprocessingml/2006/main">
        <w:t xml:space="preserve">[111] 突破极限</w:t>
      </w:r>
    </w:p>
    <w:p w14:paraId="461537C1">
      <w:r xmlns:w="http://schemas.openxmlformats.org/wordprocessingml/2006/main">
        <w:t xml:space="preserve">[112] 致命觉醒</w:t>
      </w:r>
    </w:p>
    <w:p w14:paraId="4ECD1270">
      <w:r xmlns:w="http://schemas.openxmlformats.org/wordprocessingml/2006/main">
        <w:t xml:space="preserve">[113] 独特的觉醒</w:t>
      </w:r>
    </w:p>
    <w:p w14:paraId="4FA14EBA">
      <w:r xmlns:w="http://schemas.openxmlformats.org/wordprocessingml/2006/main">
        <w:t xml:space="preserve">[114] 行动速度</w:t>
      </w:r>
    </w:p>
    <w:p w14:paraId="10C3F918">
      <w:r xmlns:w="http://schemas.openxmlformats.org/wordprocessingml/2006/main">
        <w:t xml:space="preserve">[115] 特别收费</w:t>
      </w:r>
    </w:p>
    <w:p w14:paraId="418F83C2">
      <w:r xmlns:w="http://schemas.openxmlformats.org/wordprocessingml/2006/main">
        <w:t xml:space="preserve">[116] 其他</w:t>
      </w:r>
    </w:p>
    <w:p w14:paraId="0BC64D0E">
      <w:r xmlns:w="http://schemas.openxmlformats.org/wordprocessingml/2006/main">
        <w:t xml:space="preserve">[117] 培训成本</w:t>
      </w:r>
    </w:p>
    <w:p w14:paraId="4EAC1DE7">
      <w:r xmlns:w="http://schemas.openxmlformats.org/wordprocessingml/2006/main">
        <w:t xml:space="preserve">[118] 13.5% 20次</w:t>
      </w:r>
    </w:p>
    <w:p w14:paraId="3532B7CC">
      <w:r xmlns:w="http://schemas.openxmlformats.org/wordprocessingml/2006/main">
        <w:t xml:space="preserve">[119] 备注</w:t>
      </w:r>
    </w:p>
    <w:p w14:paraId="1673AF09">
      <w:r xmlns:w="http://schemas.openxmlformats.org/wordprocessingml/2006/main">
        <w:t xml:space="preserve">[120] 在黄金蜂蜜战斗中，它可以作为副装备加入。即使是☆3，它也能很好地发挥增益/减益角色的作用。</w:t>
      </w:r>
    </w:p>
    <w:p w14:paraId="7041004E">
      <w:r xmlns:w="http://schemas.openxmlformats.org/wordprocessingml/2006/main">
        <w:t xml:space="preserve">[121] *2016年4月更新</w:t>
      </w:r>
    </w:p>
    <w:p w14:paraId="1E2EA468">
      <w:r xmlns:w="http://schemas.openxmlformats.org/wordprocessingml/2006/main">
        <w:t xml:space="preserve">[122] 备选版本 †</w:t>
      </w:r>
    </w:p>
    <w:p w14:paraId="28E48C75">
      <w:r xmlns:w="http://schemas.openxmlformats.org/wordprocessingml/2006/main">
        <w:t xml:space="preserve">[123] 圆香突袭</w:t>
      </w:r>
    </w:p>
    <w:p w14:paraId="1F8E16A5">
      <w:r xmlns:w="http://schemas.openxmlformats.org/wordprocessingml/2006/main">
        <w:t xml:space="preserve">[124] 仲夏夜之圆</w:t>
      </w:r>
    </w:p>
    <w:p w14:paraId="1CF71118">
      <w:r xmlns:w="http://schemas.openxmlformats.org/wordprocessingml/2006/main">
        <w:t xml:space="preserve">[125] 情人节圆香</w:t>
      </w:r>
    </w:p>
    <w:p w14:paraId="3DDF4C26">
      <w:r xmlns:w="http://schemas.openxmlformats.org/wordprocessingml/2006/main">
        <w:t xml:space="preserve">[126] 琐事 †</w:t>
      </w:r>
    </w:p>
    <w:p w14:paraId="2CDD3CC7">
      <w:r xmlns:w="http://schemas.openxmlformats.org/wordprocessingml/2006/main">
        <w:t xml:space="preserve">[127] 官方推特账号简介 †</w:t>
      </w:r>
    </w:p>
    <w:p w14:paraId="79B139DD">
      <w:r xmlns:w="http://schemas.openxmlformats.org/wordprocessingml/2006/main">
        <w:t xml:space="preserve">[128] 人物介绍</w:t>
      </w:r>
    </w:p>
    <w:p w14:paraId="7BEDA41A">
      <w:r xmlns:w="http://schemas.openxmlformats.org/wordprocessingml/2006/main">
        <w:t xml:space="preserve">[129] 评论表 †</w:t>
      </w:r>
    </w:p>
    <w:p w14:paraId="14D896C1">
      <w:r xmlns:w="http://schemas.openxmlformats.org/wordprocessingml/2006/main">
        <w:t xml:space="preserve">[130] 点击打开历史日志列表</w:t>
      </w:r>
    </w:p>
    <w:p w14:paraId="5BC37898">
      <w:r xmlns:w="http://schemas.openxmlformats.org/wordprocessingml/2006/main">
        <w:t xml:space="preserve">[131] 末尾的数字越小，日志越旧。</w:t>
      </w:r>
    </w:p>
    <w:p w14:paraId="2C155CF0">
      <w:r xmlns:w="http://schemas.openxmlformats.org/wordprocessingml/2006/main">
        <w:t xml:space="preserve">[132] 'Comments/Midsummer Madoka/' 没有子页面。</w:t>
      </w:r>
    </w:p>
    <w:p w14:paraId="1E72790F">
      <w:r xmlns:w="http://schemas.openxmlformats.org/wordprocessingml/2006/main">
        <w:t xml:space="preserve">[133] Dosukoi -- [EDhsJUpD5AE] 2024-07-24 (周三) 21:03:35</w:t>
      </w:r>
    </w:p>
    <w:p w14:paraId="0CB40A56">
      <w:r xmlns:w="http://schemas.openxmlformats.org/wordprocessingml/2006/main">
        <w:t xml:space="preserve">[134] 这只猫被做成了相扑炖肉。 -- [f73zse/nf2I] 2024-07-24 (周三) 21:24:14</w:t>
      </w:r>
    </w:p>
    <w:p w14:paraId="41F5E201">
      <w:r xmlns:w="http://schemas.openxmlformats.org/wordprocessingml/2006/main">
        <w:t xml:space="preserve">[135] 我错了。加上学生猫之后是1.5倍。 -- [f73zse/nf2I] 2024-07-25 (周四) 19:25:21</w:t>
      </w:r>
    </w:p>
    <w:p w14:paraId="774F8EE3">
      <w:r xmlns:w="http://schemas.openxmlformats.org/wordprocessingml/2006/main">
        <w:t xml:space="preserve">[136] 他的魔力也很高，所以他很适合双虎。考虑到他自身的伤害加成，他的火力并不逊色于单体9连终极技能的角色，因此他能仅凭一个攻击者和增益/减益效果就完成三个人的工作，这非常惊人。他的眩晕值较低，但多段攻击力低反而是好事，因为这让他能更好地发挥其独特技能的作用。——[OKxluEgWKm2] 2024-07-24 (周三) 17:27:23</w:t>
      </w:r>
    </w:p>
    <w:p w14:paraId="67ED29AD">
      <w:r xmlns:w="http://schemas.openxmlformats.org/wordprocessingml/2006/main">
        <w:t xml:space="preserve">[137] 单体目标伤害减免50% + 造成30点伤害，与超级基里尔的效果相当。非常强力——[SOqfoe1hl9A] 2024-07-24 (周三) 17:30:48</w:t>
      </w:r>
    </w:p>
    <w:p w14:paraId="3518BBB2">
      <w:r xmlns:w="http://schemas.openxmlformats.org/wordprocessingml/2006/main">
        <w:t xml:space="preserve">[138] 如果你对这个角色有感情，她有足够的实力组建一支不错的队伍；如果你对她没有太多感情，也可以用其他角色组队，所以即使没抽到她也不会有太大问题。我觉得这对于一款抽卡游戏来说已经相当平衡了。希望他们每次都能推出这样的角色。——[OKxluEgWKm2] 2024-07-24 (周三) 18:16:16</w:t>
      </w:r>
    </w:p>
    <w:p w14:paraId="3053425E">
      <w:r xmlns:w="http://schemas.openxmlformats.org/wordprocessingml/2006/main">
        <w:t xml:space="preserve">[139] 我想要，但我攒了好久的钱都没攒够，所以不可能……而且也没有芽，太可惜了——[yXx.79m9ulw] 2024-07-24 (周三) 18:36:33</w:t>
      </w:r>
    </w:p>
    <w:p w14:paraId="095FE343">
      <w:r xmlns:w="http://schemas.openxmlformats.org/wordprocessingml/2006/main">
        <w:t xml:space="preserve">[140] 我攒了1000宝石就为了今天抽卡。结果第一次十连就用券抽到了，还没用宝石呢。高兴是高兴，但也有点不高兴！——[SfMPi57Repo] 2024-07-24 (周三) 19:48:48</w:t>
      </w:r>
    </w:p>
    <w:p w14:paraId="239CBE3A">
      <w:r xmlns:w="http://schemas.openxmlformats.org/wordprocessingml/2006/main">
        <w:t xml:space="preserve">[141] 如果搭配仲夏静香和新年乃乃乃，甚至可以把她升到优先级1。如果能提升她的速度，她会非常有效。——[JIbavUIlcOY] 2024-07-24 (周三) 19:52:52</w:t>
      </w:r>
    </w:p>
    <w:p w14:paraId="0931DF15">
      <w:r xmlns:w="http://schemas.openxmlformats.org/wordprocessingml/2006/main">
        <w:t xml:space="preserve">[142] 圆香看起来既丰满又苗条，真是个谜。也许是因为她手里拿着球的姿势不对？ -- [cQCteNcbw8I] 2024-07-25 (周四) 06:04:26</w:t>
      </w:r>
    </w:p>
    <w:p w14:paraId="53E81A9C">
      <w:r xmlns:w="http://schemas.openxmlformats.org/wordprocessingml/2006/main">
        <w:t xml:space="preserve">[143] 该特殊能力是否同时作用于普通攻击伤害、能量槽增加和闪避减少？ -- [JdSZdtlLzg2] 2024-07-25 (周四) 06:29:41</w:t>
      </w:r>
    </w:p>
    <w:p w14:paraId="618E2BF7">
      <w:r xmlns:w="http://schemas.openxmlformats.org/wordprocessingml/2006/main">
        <w:t xml:space="preserve">[144] 这是新款SD模型吗？很可爱，但第一眼看到的时候有点惊讶，因为它的头好像有点大。 -- [yoVFPPlkvds] 2024-07-25 (周四) 14:37:58</w:t>
      </w:r>
    </w:p>
    <w:p w14:paraId="60105FE9">
      <w:r xmlns:w="http://schemas.openxmlformats.org/wordprocessingml/2006/main">
        <w:t xml:space="preserve">[145] 这就像从石斛兰变成雄蕊一样。——[ty6ILb9Sq.6] 2024-07-31 (周三) 16:14:43</w:t>
      </w:r>
    </w:p>
    <w:p w14:paraId="05E83EC0">
      <w:r xmlns:w="http://schemas.openxmlformats.org/wordprocessingml/2006/main">
        <w:t xml:space="preserve">[146] 我没玩过原版游戏，所以对圆香的印象只是一个偶尔会开一些刻薄的机器人玩笑的机器人女孩，但这次活动之后，我对她产生了相当的喜爱。——[lrnuYQdSeGw] 2024-07-26 (周五) 18:07:32</w:t>
      </w:r>
    </w:p>
    <w:p w14:paraId="1830E7AA">
      <w:r xmlns:w="http://schemas.openxmlformats.org/wordprocessingml/2006/main">
        <w:t xml:space="preserve">[147] 球里也有Madion的AI，所以它就是Madion。如果你说它不是定制的Madion，那没错。如果你开始问复制的AI是不是不同的人格，那我就不知道了。——[JPq7L95glMs] 2024-09-26 (周四) 10:09:11</w:t>
      </w:r>
    </w:p>
    <w:p w14:paraId="67A4030C">
      <w:r xmlns:w="http://schemas.openxmlformats.org/wordprocessingml/2006/main">
        <w:t xml:space="preserve">[148] ←使用棋盘前请务必阅读规则。</w:t>
      </w:r>
    </w:p>
    <w:p w14:paraId="5E7DA9E2">
      <w:r xmlns:w="http://schemas.openxmlformats.org/wordprocessingml/2006/main">
        <w:t xml:space="preserve">[149] 关于规则 †</w:t>
      </w:r>
    </w:p>
    <w:p w14:paraId="63708253">
      <w:r xmlns:w="http://schemas.openxmlformats.org/wordprocessingml/2006/main">
        <w:t xml:space="preserve">[150] 请不要抱怨或批评页面编辑者。如果您对其他人的编辑有意见，请通过“提供替代方案”或“自行编辑”的方式进行建设性沟通。</w:t>
      </w:r>
    </w:p>
    <w:p w14:paraId="3764D631">
      <w:r xmlns:w="http://schemas.openxmlformats.org/wordprocessingml/2006/main">
        <w:t xml:space="preserve">[151] 请勿发布个人网站或其他禁止未经授权链接的网站的网址。</w:t>
      </w:r>
    </w:p>
    <w:p w14:paraId="225D2F61">
      <w:r xmlns:w="http://schemas.openxmlformats.org/wordprocessingml/2006/main">
        <w:t xml:space="preserve">[152] 关于违反规则的帖子 †</w:t>
      </w:r>
    </w:p>
    <w:p w14:paraId="5D99968C">
      <w:r xmlns:w="http://schemas.openxmlformats.org/wordprocessingml/2006/main">
        <w:t xml:space="preserve">[153] 禁止发布以下类型的帖子，因为它们容易造成干扰。</w:t>
      </w:r>
    </w:p>
    <w:p w14:paraId="2C30A09C">
      <w:r xmlns:w="http://schemas.openxmlformats.org/wordprocessingml/2006/main">
        <w:t xml:space="preserve">[154]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075DDFA8">
      <w:r xmlns:w="http://schemas.openxmlformats.org/wordprocessingml/2006/main">
        <w:t xml:space="preserve">[155] 其他包括使用此维基的人、官方管理员、艺术家、配音演员、现实生活中的个人以及 Twitter 用户等团体。</w:t>
      </w:r>
    </w:p>
    <w:p w14:paraId="1070F717">
      <w:r xmlns:w="http://schemas.openxmlformats.org/wordprocessingml/2006/main">
        <w:t xml:space="preserve">[156] 关于向管理层提交的帖子，我们容忍可以解释为用户反馈的评论，例如“我希望他们改进这一点”、“我希望他们尽快修复错误”和“维护时间太长了”，但我们不容忍使用辱骂性语言贬低管理层。</w:t>
      </w:r>
    </w:p>
    <w:p w14:paraId="01C26833">
      <w:r xmlns:w="http://schemas.openxmlformats.org/wordprocessingml/2006/main">
        <w:t xml:space="preserve">[157] 将讨论和意见交流视为“诽谤或对抗他人”是错误的。然而，在讨论或意见交流中使用辱骂性语言、贬低他人、挑衅他人或在缺乏明确证据的情况下发表言论，都是违法行为。说话时务必注意自己的言辞。</w:t>
      </w:r>
    </w:p>
    <w:p w14:paraId="3548795E">
      <w:r xmlns:w="http://schemas.openxmlformats.org/wordprocessingml/2006/main">
        <w:t xml:space="preserve">[158] 攻击性评论是指使用“做这个”或“做那个”等强烈命令、“使用粗俗语言”、“采取居高临下的态度”或“挑衅”的评论。</w:t>
      </w:r>
    </w:p>
    <w:p w14:paraId="6327CCC7">
      <w:r xmlns:w="http://schemas.openxmlformats.org/wordprocessingml/2006/main">
        <w:t xml:space="preserve">[159] 禁止发布冒犯现有玩家的帖子，例如“还有人玩这个游戏吗？”或“这游戏已经凉了”。这并不意味着您完全不能发表任何负面言论，而是指那些超出单纯负面评价范围，构成诽谤或诋毁的帖子将被禁止发布。</w:t>
      </w:r>
    </w:p>
    <w:p w14:paraId="71677097">
      <w:r xmlns:w="http://schemas.openxmlformats.org/wordprocessingml/2006/main">
        <w:t xml:space="preserve">[160] 公开羞辱他人，包括泄露他人的游戏内名称或UID</w:t>
      </w:r>
    </w:p>
    <w:p w14:paraId="6F72768C">
      <w:r xmlns:w="http://schemas.openxmlformats.org/wordprocessingml/2006/main">
        <w:t xml:space="preserve">[161] 但是，分享有助于游戏攻略的信息和视频是允许的。</w:t>
      </w:r>
    </w:p>
    <w:p w14:paraId="79920F51">
      <w:r xmlns:w="http://schemas.openxmlformats.org/wordprocessingml/2006/main">
        <w:t xml:space="preserve">[162] 参考其他应用程序</w:t>
      </w:r>
    </w:p>
    <w:p w14:paraId="4B9FB44E">
      <w:r xmlns:w="http://schemas.openxmlformats.org/wordprocessingml/2006/main">
        <w:t xml:space="preserve">[163] 在多个论坛上多次发帖</w:t>
      </w:r>
    </w:p>
    <w:p w14:paraId="28A137D7">
      <w:r xmlns:w="http://schemas.openxmlformats.org/wordprocessingml/2006/main">
        <w:t xml:space="preserve">[164] 写一串无意义的字符</w:t>
      </w:r>
    </w:p>
    <w:p w14:paraId="3106CF0B">
      <w:r xmlns:w="http://schemas.openxmlformats.org/wordprocessingml/2006/main">
        <w:t xml:space="preserve">[165] 关于作弊和利用漏洞的帖子</w:t>
      </w:r>
    </w:p>
    <w:p w14:paraId="7CD75CBE">
      <w:r xmlns:w="http://schemas.openxmlformats.org/wordprocessingml/2006/main">
        <w:t xml:space="preserve">[166] 最好的办法是忽略违反规则的帖子。上钩或反驳只会让事情变得更糟。</w:t>
      </w:r>
    </w:p>
    <w:p w14:paraId="6A51A77D">
      <w:r xmlns:w="http://schemas.openxmlformats.org/wordprocessingml/2006/main">
        <w:t xml:space="preserve">[167] *在上述规则中，“诽谤”指的是在没有客观证据的情况下诋毁和贬低他人。将所有批评性文章都归为“诽谤”是不正确的，所以请务必谨慎。</w:t>
      </w:r>
    </w:p>
    <w:p w14:paraId="0C212BA5">
      <w:r xmlns:w="http://schemas.openxmlformats.org/wordprocessingml/2006/main">
        <w:t xml:space="preserve">[168] 关于修改和删除发帖日志 †</w:t>
      </w:r>
    </w:p>
    <w:p w14:paraId="666C7E48">
      <w:r xmlns:w="http://schemas.openxmlformats.org/wordprocessingml/2006/main">
        <w:t xml:space="preserve">[169] 但是，允许更正印刷错误、遗漏和字体颜色。（他人出于善意所做的更正也允许。）</w:t>
      </w:r>
    </w:p>
    <w:p w14:paraId="201073B8">
      <w:r xmlns:w="http://schemas.openxmlformats.org/wordprocessingml/2006/main">
        <w:t xml:space="preserve">[170] 作为例外情况，您可以删除自己的帖子，但事后必须向管理员报告。此外，删除时，请将整个评论替换为以下文本，而不是完全删除：&amp;color(#ff0000){''发帖人已删除''};</w:t>
      </w:r>
    </w:p>
    <w:p w14:paraId="67FB74BC">
      <w:r xmlns:w="http://schemas.openxmlformats.org/wordprocessingml/2006/main">
        <w:t xml:space="preserve">[171] 关于评论违反规则的帖子 †</w:t>
      </w:r>
    </w:p>
    <w:p w14:paraId="27C883D9">
      <w:r xmlns:w="http://schemas.openxmlformats.org/wordprocessingml/2006/main">
        <w:t xml:space="preserve">[172] 您可以自行注释掉上述任何违反规则的评论，无需管理员许可。但是，注释掉评论后，请务必在“违规举报公告板”上进行举报。举报时请使用“违规举报公告板”上的模板。</w:t>
      </w:r>
    </w:p>
    <w:p w14:paraId="12378725">
      <w:r xmlns:w="http://schemas.openxmlformats.org/wordprocessingml/2006/main">
        <w:t xml:space="preserve">[173] 未经 CO 举报公告板举报而被删除的帖子将被恢复，而删除帖子的人将受到处罚。</w:t>
      </w:r>
    </w:p>
    <w:p w14:paraId="51F63F5E">
      <w:r xmlns:w="http://schemas.openxmlformats.org/wordprocessingml/2006/main">
        <w:t xml:space="preserve">[174] 如果您反复向 CO 举报公告板举报不违反规则的帖子，我们将认为您是自私的，并将对您实施发帖和编辑限制。</w:t>
      </w:r>
    </w:p>
    <w:p w14:paraId="2A359AEC">
      <w:r xmlns:w="http://schemas.openxmlformats.org/wordprocessingml/2006/main">
        <w:t xml:space="preserve">[175] 管理员可酌情恢复 CO 报告公告板上不违反规则的报告。</w:t>
      </w:r>
    </w:p>
    <w:p w14:paraId="290F6276">
      <w:r xmlns:w="http://schemas.openxmlformats.org/wordprocessingml/2006/main">
        <w:t xml:space="preserve">[176] 我们再次要求您不要评论那些并未违反规则的评论。（例如，诸如“虽然不违反规则，但显然是在挑衅”、“恶作剧”或“评论整个帖子”之类的主观判断。）</w:t>
      </w:r>
    </w:p>
    <w:p w14:paraId="3668FF3A">
      <w:r xmlns:w="http://schemas.openxmlformats.org/wordprocessingml/2006/main">
        <w:t xml:space="preserve">[177] 关于不违反规则但“冒犯性”的帖子 †</w:t>
      </w:r>
    </w:p>
    <w:p w14:paraId="21B1FE1B">
      <w:r xmlns:w="http://schemas.openxmlformats.org/wordprocessingml/2006/main">
        <w:t xml:space="preserve">[178] 即使帖子内容具有冒犯性，除非违反版规，否则不会被删除。由于每个人对冒犯性的接受程度不同，请使用 NGID 功能隐藏评论，而不是争论或恶意挑衅。</w:t>
      </w:r>
    </w:p>
    <w:p w14:paraId="6CBAA672">
      <w:r xmlns:w="http://schemas.openxmlformats.org/wordprocessingml/2006/main">
        <w:t xml:space="preserve">[179] 挑衅难道不是一种违规行为吗？†</w:t>
      </w:r>
    </w:p>
    <w:p w14:paraId="371AC5D2">
      <w:r xmlns:w="http://schemas.openxmlformats.org/wordprocessingml/2006/main">
        <w:t xml:space="preserve">[180] 某人对某些内容是否具有煽动性的看法差异很大，因此我们不认为这是违规行为。如果您认为某条评论具有煽动性，请使用 NGID 功能将其隐藏。</w:t>
      </w:r>
    </w:p>
    <w:p w14:paraId="5B90DBB9">
      <w:r xmlns:w="http://schemas.openxmlformats.org/wordprocessingml/2006/main">
        <w:t xml:space="preserve">[181] 抱怨难道不算违法吗？†</w:t>
      </w:r>
    </w:p>
    <w:p w14:paraId="3689934C">
      <w:r xmlns:w="http://schemas.openxmlformats.org/wordprocessingml/2006/main">
        <w:t xml:space="preserve">[182] 一般而言，抱怨本身并不构成违规。但是，针对本作品的负面宣传、诽谤、辱骂性语言以及超出抱怨范围的对抗性帖子均构成违规。如果您认为抱怨内容冒犯了您，请使用 NGID 功能隐藏相关评论。</w:t>
      </w:r>
    </w:p>
    <w:p w14:paraId="7147CD9C">
      <w:r xmlns:w="http://schemas.openxmlformats.org/wordprocessingml/2006/main">
        <w:t xml:space="preserve">[183] 如果您不确定某个帖子是否违反规则，该怎么办？†</w:t>
      </w:r>
    </w:p>
    <w:p w14:paraId="440739BE">
      <w:r xmlns:w="http://schemas.openxmlformats.org/wordprocessingml/2006/main">
        <w:t xml:space="preserve">[184] 有些帖子内容含糊不清，难以判断是否违规。评论删除这类含糊不清的帖子可能会导致问题，所以请不要评论删除，而是使用 NGID 功能将评论隐藏起来。</w:t>
      </w:r>
    </w:p>
    <w:p w14:paraId="7F999A1D">
      <w:r xmlns:w="http://schemas.openxmlformats.org/wordprocessingml/2006/main">
        <w:t xml:space="preserve">[185] 对屡犯者的处罚 †</w:t>
      </w:r>
    </w:p>
    <w:p w14:paraId="35670BE5">
      <w:r xmlns:w="http://schemas.openxmlformats.org/wordprocessingml/2006/main">
        <w:t xml:space="preserve">[186] 屡次违反规则或发布特别恶意的帖子，管理员可酌情予以处罚，例如“禁止访问”或“限制发帖”。</w:t>
      </w:r>
    </w:p>
    <w:p w14:paraId="2226AD4C">
      <w:r xmlns:w="http://schemas.openxmlformats.org/wordprocessingml/2006/main">
        <w:t xml:space="preserve">[187] 如果您对进一步改进有任何建议，请通过 Wiki 管理公告板与我们联系。</w:t>
      </w:r>
    </w:p>
    <w:p w14:paraId="2DA59B64"/>
    <w:p w14:paraId="192F468B">
      <w:r xmlns:w="http://schemas.openxmlformats.org/wordprocessingml/2006/main">
        <w:rPr>
          <w:b/>
        </w:rPr>
        <w:t xml:space="preserve">A222</w:t>
      </w:r>
    </w:p>
    <w:p w14:paraId="32F96B74">
      <w:r xmlns:w="http://schemas.openxmlformats.org/wordprocessingml/2006/main">
        <w:t xml:space="preserve">[0] 索引：所有角色 | SSR 角色 | SR 角色 | R 角色</w:t>
      </w:r>
    </w:p>
    <w:p w14:paraId="52BC2E27">
      <w:r xmlns:w="http://schemas.openxmlformats.org/wordprocessingml/2006/main">
        <w:t xml:space="preserve">[1] 基本信息</w:t>
      </w:r>
    </w:p>
    <w:p w14:paraId="4BFCBF3A">
      <w:r xmlns:w="http://schemas.openxmlformats.org/wordprocessingml/2006/main">
        <w:t xml:space="preserve">[2] 内容适用性简易评估</w:t>
      </w:r>
    </w:p>
    <w:p w14:paraId="52CD39EF">
      <w:r xmlns:w="http://schemas.openxmlformats.org/wordprocessingml/2006/main">
        <w:t xml:space="preserve">[3] 替代版本</w:t>
      </w:r>
    </w:p>
    <w:p w14:paraId="12183D92">
      <w:r xmlns:w="http://schemas.openxmlformats.org/wordprocessingml/2006/main">
        <w:t xml:space="preserve">[4] 琐事</w:t>
      </w:r>
    </w:p>
    <w:p w14:paraId="75F3CDAA">
      <w:r xmlns:w="http://schemas.openxmlformats.org/wordprocessingml/2006/main">
        <w:t xml:space="preserve">[5] 官方推特账号介绍</w:t>
      </w:r>
    </w:p>
    <w:p w14:paraId="2358A6FD">
      <w:r xmlns:w="http://schemas.openxmlformats.org/wordprocessingml/2006/main">
        <w:t xml:space="preserve">[6] 评论表单</w:t>
      </w:r>
    </w:p>
    <w:p w14:paraId="3DDC050C">
      <w:r xmlns:w="http://schemas.openxmlformats.org/wordprocessingml/2006/main">
        <w:t xml:space="preserve">[7] 基本信息 †</w:t>
      </w:r>
    </w:p>
    <w:p w14:paraId="5476210C">
      <w:r xmlns:w="http://schemas.openxmlformats.org/wordprocessingml/2006/main">
        <w:t xml:space="preserve">[8] 变换图像</w:t>
      </w:r>
    </w:p>
    <w:p w14:paraId="69462F3D">
      <w:r xmlns:w="http://schemas.openxmlformats.org/wordprocessingml/2006/main">
        <w:t xml:space="preserve">[9] 简介</w:t>
      </w:r>
    </w:p>
    <w:p w14:paraId="557430B7">
      <w:r xmlns:w="http://schemas.openxmlformats.org/wordprocessingml/2006/main">
        <w:t xml:space="preserve">[10] 姓名</w:t>
      </w:r>
    </w:p>
    <w:p w14:paraId="09550954">
      <w:r xmlns:w="http://schemas.openxmlformats.org/wordprocessingml/2006/main">
        <w:t xml:space="preserve">[11] 仲夏蛙</w:t>
      </w:r>
    </w:p>
    <w:p w14:paraId="1F2AE809">
      <w:r xmlns:w="http://schemas.openxmlformats.org/wordprocessingml/2006/main">
        <w:t xml:space="preserve">[12] 真实姓名</w:t>
      </w:r>
    </w:p>
    <w:p w14:paraId="6557B23C">
      <w:r xmlns:w="http://schemas.openxmlformats.org/wordprocessingml/2006/main">
        <w:t xml:space="preserve">[13] 信州女神</w:t>
      </w:r>
    </w:p>
    <w:p w14:paraId="26260495">
      <w:r xmlns:w="http://schemas.openxmlformats.org/wordprocessingml/2006/main">
        <w:t xml:space="preserve">[14] 稀有度</w:t>
      </w:r>
    </w:p>
    <w:p w14:paraId="4CEEB7BF">
      <w:r xmlns:w="http://schemas.openxmlformats.org/wordprocessingml/2006/main">
        <w:t xml:space="preserve">[15] 普通攻击</w:t>
      </w:r>
    </w:p>
    <w:p w14:paraId="2235AAAB">
      <w:r xmlns:w="http://schemas.openxmlformats.org/wordprocessingml/2006/main">
        <w:t xml:space="preserve">[16] 远程攻击（魔法）</w:t>
      </w:r>
    </w:p>
    <w:p w14:paraId="604F550D">
      <w:r xmlns:w="http://schemas.openxmlformats.org/wordprocessingml/2006/main">
        <w:t xml:space="preserve">[17] 附属派系</w:t>
      </w:r>
    </w:p>
    <w:p w14:paraId="1077E06F">
      <w:r xmlns:w="http://schemas.openxmlformats.org/wordprocessingml/2006/main">
        <w:t xml:space="preserve">[18] 神圣骑士（地面）</w:t>
      </w:r>
    </w:p>
    <w:p w14:paraId="50FA500C">
      <w:r xmlns:w="http://schemas.openxmlformats.org/wordprocessingml/2006/main">
        <w:t xml:space="preserve">[19] 特殊属性</w:t>
      </w:r>
    </w:p>
    <w:p w14:paraId="4759C183">
      <w:r xmlns:w="http://schemas.openxmlformats.org/wordprocessingml/2006/main">
        <w:t xml:space="preserve">[20] 仲夏节服饰</w:t>
      </w:r>
    </w:p>
    <w:p w14:paraId="489B69F0">
      <w:r xmlns:w="http://schemas.openxmlformats.org/wordprocessingml/2006/main">
        <w:t xml:space="preserve">[21] 冬马四郎</w:t>
      </w:r>
    </w:p>
    <w:p w14:paraId="2C08DF10">
      <w:r xmlns:w="http://schemas.openxmlformats.org/wordprocessingml/2006/main">
        <w:t xml:space="preserve">[22] 插图</w:t>
      </w:r>
    </w:p>
    <w:p w14:paraId="02E4273D">
      <w:r xmlns:w="http://schemas.openxmlformats.org/wordprocessingml/2006/main">
        <w:t xml:space="preserve">[23] SD字符</w:t>
      </w:r>
    </w:p>
    <w:p w14:paraId="2E05639D">
      <w:r xmlns:w="http://schemas.openxmlformats.org/wordprocessingml/2006/main">
        <w:t xml:space="preserve">[24] 风味文字</w:t>
      </w:r>
    </w:p>
    <w:p w14:paraId="23D40970">
      <w:r xmlns:w="http://schemas.openxmlformats.org/wordprocessingml/2006/main">
        <w:t xml:space="preserve">[25] “神圣骑士雷加利亚，梅加艾尔！穿着泳装登场！爸爸！我们去海里游泳吧！我也想去钓鱼，还要进行勇气测试！”梅加艾尔身着夏季版的神圣铠甲，由比基尼和短裤组成。她比平时更加无忧无虑，可爱的模样让时贞感到安心。她使用神器“雷加利亚真空”——这件神器已经变形为吸尘器的形状——将其强大的吸力吸走，能够将敌人整个吸入体内。此外，她还可以将吸收的物体吐出来进行攻击。</w:t>
      </w:r>
    </w:p>
    <w:p w14:paraId="24BBF6E7">
      <w:r xmlns:w="http://schemas.openxmlformats.org/wordprocessingml/2006/main">
        <w:t xml:space="preserve">[26] 如何获得</w:t>
      </w:r>
    </w:p>
    <w:p w14:paraId="6BD94D1E">
      <w:r xmlns:w="http://schemas.openxmlformats.org/wordprocessingml/2006/main">
        <w:t xml:space="preserve">[27] 限时扭蛋</w:t>
      </w:r>
    </w:p>
    <w:p w14:paraId="74A8C47B">
      <w:r xmlns:w="http://schemas.openxmlformats.org/wordprocessingml/2006/main">
        <w:t xml:space="preserve">[28] 基础属性（1星）* 每增加1星+50%，5星时为1星值的3倍</w:t>
      </w:r>
    </w:p>
    <w:p w14:paraId="3D906636">
      <w:r xmlns:w="http://schemas.openxmlformats.org/wordprocessingml/2006/main">
        <w:t xml:space="preserve">[29] 级</w:t>
      </w:r>
    </w:p>
    <w:p w14:paraId="0ED24CB4">
      <w:r xmlns:w="http://schemas.openxmlformats.org/wordprocessingml/2006/main">
        <w:t xml:space="preserve">[30] 耐力</w:t>
      </w:r>
    </w:p>
    <w:p w14:paraId="3B4FEE02">
      <w:r xmlns:w="http://schemas.openxmlformats.org/wordprocessingml/2006/main">
        <w:t xml:space="preserve">[31] 攻击力</w:t>
      </w:r>
    </w:p>
    <w:p w14:paraId="62D125A4">
      <w:r xmlns:w="http://schemas.openxmlformats.org/wordprocessingml/2006/main">
        <w:t xml:space="preserve">[32] 防御能力</w:t>
      </w:r>
    </w:p>
    <w:p w14:paraId="6EC7C3E3">
      <w:r xmlns:w="http://schemas.openxmlformats.org/wordprocessingml/2006/main">
        <w:t xml:space="preserve">[33] 魔力</w:t>
      </w:r>
    </w:p>
    <w:p w14:paraId="24D29929">
      <w:r xmlns:w="http://schemas.openxmlformats.org/wordprocessingml/2006/main">
        <w:t xml:space="preserve">[34] 魔法抗性</w:t>
      </w:r>
    </w:p>
    <w:p w14:paraId="0B0D7639">
      <w:r xmlns:w="http://schemas.openxmlformats.org/wordprocessingml/2006/main">
        <w:t xml:space="preserve">[35] 详细状态</w:t>
      </w:r>
    </w:p>
    <w:p w14:paraId="14083274">
      <w:r xmlns:w="http://schemas.openxmlformats.org/wordprocessingml/2006/main">
        <w:t xml:space="preserve">[36] 准确性</w:t>
      </w:r>
    </w:p>
    <w:p w14:paraId="34D95CF4">
      <w:r xmlns:w="http://schemas.openxmlformats.org/wordprocessingml/2006/main">
        <w:t xml:space="preserve">[37] 回避能力</w:t>
      </w:r>
    </w:p>
    <w:p w14:paraId="0A2A85EA">
      <w:r xmlns:w="http://schemas.openxmlformats.org/wordprocessingml/2006/main">
        <w:t xml:space="preserve">[38] 连续命中率</w:t>
      </w:r>
    </w:p>
    <w:p w14:paraId="2FA9C1D1">
      <w:r xmlns:w="http://schemas.openxmlformats.org/wordprocessingml/2006/main">
        <w:t xml:space="preserve">[39] 反击率</w:t>
      </w:r>
    </w:p>
    <w:p w14:paraId="1303C552">
      <w:r xmlns:w="http://schemas.openxmlformats.org/wordprocessingml/2006/main">
        <w:t xml:space="preserve">[40] 眩晕激活率</w:t>
      </w:r>
    </w:p>
    <w:p w14:paraId="6BE73CF7">
      <w:r xmlns:w="http://schemas.openxmlformats.org/wordprocessingml/2006/main">
        <w:t xml:space="preserve">[41] 抗眩晕能力</w:t>
      </w:r>
    </w:p>
    <w:p w14:paraId="7F7B1732">
      <w:r xmlns:w="http://schemas.openxmlformats.org/wordprocessingml/2006/main">
        <w:t xml:space="preserve">[42] 移动速度</w:t>
      </w:r>
    </w:p>
    <w:p w14:paraId="2AE00267">
      <w:r xmlns:w="http://schemas.openxmlformats.org/wordprocessingml/2006/main">
        <w:t xml:space="preserve">[43] 部署速度</w:t>
      </w:r>
    </w:p>
    <w:p w14:paraId="2FF35C7B">
      <w:r xmlns:w="http://schemas.openxmlformats.org/wordprocessingml/2006/main">
        <w:t xml:space="preserve">[44] 行动速度</w:t>
      </w:r>
    </w:p>
    <w:p w14:paraId="2F13DF03">
      <w:r xmlns:w="http://schemas.openxmlformats.org/wordprocessingml/2006/main">
        <w:t xml:space="preserve">[45] 致命的装药量</w:t>
      </w:r>
    </w:p>
    <w:p w14:paraId="5655A09A">
      <w:r xmlns:w="http://schemas.openxmlformats.org/wordprocessingml/2006/main">
        <w:t xml:space="preserve">[46] 特殊招式</w:t>
      </w:r>
    </w:p>
    <w:p w14:paraId="1ABBA25E">
      <w:r xmlns:w="http://schemas.openxmlformats.org/wordprocessingml/2006/main">
        <w:t xml:space="preserve">[47] 姓名</w:t>
      </w:r>
    </w:p>
    <w:p w14:paraId="346630A6">
      <w:r xmlns:w="http://schemas.openxmlformats.org/wordprocessingml/2006/main">
        <w:t xml:space="preserve">[48] 效果</w:t>
      </w:r>
    </w:p>
    <w:p w14:paraId="3BAE7C62">
      <w:r xmlns:w="http://schemas.openxmlformats.org/wordprocessingml/2006/main">
        <w:t xml:space="preserve">[49] 梅加埃尔旋风</w:t>
      </w:r>
    </w:p>
    <w:p w14:paraId="28481540">
      <w:r xmlns:w="http://schemas.openxmlformats.org/wordprocessingml/2006/main">
        <w:t xml:space="preserve">[50] 对所有敌人造成双倍魔法伤害。降低敌人防御力 X%，持续 20 秒。使除自身以外的所有友方单位造成的伤害提高 Y%，持续 20 秒。效果强度取决于场上“仲夏”角色的数量。1：X20，Y10；2：X30，Y15；3：X40，Y20；4：X50，Y25；5：X60，Y30</w:t>
      </w:r>
    </w:p>
    <w:p w14:paraId="5D92F823">
      <w:r xmlns:w="http://schemas.openxmlformats.org/wordprocessingml/2006/main">
        <w:t xml:space="preserve">[51] 梅加埃尔旋风+</w:t>
      </w:r>
    </w:p>
    <w:p w14:paraId="07A44640">
      <w:r xmlns:w="http://schemas.openxmlformats.org/wordprocessingml/2006/main">
        <w:t xml:space="preserve">[52] 对所有敌人造成4倍魔法伤害。降低敌人X%防御力，持续20秒。使除自身以外的所有友方单位造成的伤害提高Y%，持续20秒。效果数值会根据场上神圣骑士或“仲夏”角色的数量而变化。1人：X40，Y20；2人：X50，Y20；3人：X50，Y25；4人：X60，Y25；5人：X60，Y30。</w:t>
      </w:r>
    </w:p>
    <w:p w14:paraId="16C608D5">
      <w:r xmlns:w="http://schemas.openxmlformats.org/wordprocessingml/2006/main">
        <w:t xml:space="preserve">[53] 独特效果</w:t>
      </w:r>
    </w:p>
    <w:p w14:paraId="5C90DF98">
      <w:r xmlns:w="http://schemas.openxmlformats.org/wordprocessingml/2006/main">
        <w:t xml:space="preserve">[54] 姓名</w:t>
      </w:r>
    </w:p>
    <w:p w14:paraId="343912CA">
      <w:r xmlns:w="http://schemas.openxmlformats.org/wordprocessingml/2006/main">
        <w:t xml:space="preserve">[55] 效应</w:t>
      </w:r>
    </w:p>
    <w:p w14:paraId="432D0BE5">
      <w:r xmlns:w="http://schemas.openxmlformats.org/wordprocessingml/2006/main">
        <w:t xml:space="preserve">[56] 尽情享受夏日活动吧！</w:t>
      </w:r>
    </w:p>
    <w:p w14:paraId="12DEAECB">
      <w:r xmlns:w="http://schemas.openxmlformats.org/wordprocessingml/2006/main">
        <w:t xml:space="preserve">[57] 部署完成后，每秒恢复所有友方单位 3% 的生命值，持续 20 秒。</w:t>
      </w:r>
    </w:p>
    <w:p w14:paraId="0DE6BB8E">
      <w:r xmlns:w="http://schemas.openxmlformats.org/wordprocessingml/2006/main">
        <w:t xml:space="preserve">[58] 尽情享受夏日活动吧！+</w:t>
      </w:r>
    </w:p>
    <w:p w14:paraId="30F6C08A">
      <w:r xmlns:w="http://schemas.openxmlformats.org/wordprocessingml/2006/main">
        <w:t xml:space="preserve">[59] 部署完成后，持续 20 秒，每秒恢复军队 5% 的力场，并使军队的特殊攻击槽增加 20%。</w:t>
      </w:r>
    </w:p>
    <w:p w14:paraId="187413B8">
      <w:r xmlns:w="http://schemas.openxmlformats.org/wordprocessingml/2006/main">
        <w:t xml:space="preserve">[60] 增强图像</w:t>
      </w:r>
    </w:p>
    <w:p w14:paraId="5BA44A65">
      <w:r xmlns:w="http://schemas.openxmlformats.org/wordprocessingml/2006/main">
        <w:t xml:space="preserve">[61] 在游戏中 †</w:t>
      </w:r>
    </w:p>
    <w:p w14:paraId="63E8DFFA">
      <w:r xmlns:w="http://schemas.openxmlformats.org/wordprocessingml/2006/main">
        <w:t xml:space="preserve">[62] 夏日版的雷加利亚神骑士梅加埃尔。范围攻击型特殊攻击手，其增益和减益效果与夏日骑士或神骑士的数量有关。</w:t>
      </w:r>
    </w:p>
    <w:p w14:paraId="0299560C">
      <w:r xmlns:w="http://schemas.openxmlformats.org/wordprocessingml/2006/main">
        <w:t xml:space="preserve">[63] 在团队副本中，它的效果与仲夏圆香相同，但装备栏位不同，因为它能降低防御力（降低伤害减免）并提升伤害输出。仅将这两张卡牌同时装备，就能使伤害减免降低100%，伤害输出提升60%，威力非常强大。增加更多“仲夏”角色可以进一步提升伤害倍率，但也会增加队伍搭配的难度。它还可以与新娘塞丽凯尔和圣夜布罗克米尔搭配使用，这两位都是拥有50%闪避降低效果的神圣骑士。</w:t>
      </w:r>
    </w:p>
    <w:p w14:paraId="024EF95E">
      <w:r xmlns:w="http://schemas.openxmlformats.org/wordprocessingml/2006/main">
        <w:t xml:space="preserve">[64] 《真夏》角色列表</w:t>
      </w:r>
    </w:p>
    <w:p w14:paraId="65B48183">
      <w:r xmlns:w="http://schemas.openxmlformats.org/wordprocessingml/2006/main">
        <w:t xml:space="preserve">[65] 《真夏》角色列表 †</w:t>
      </w:r>
    </w:p>
    <w:p w14:paraId="0A743CC6">
      <w:r xmlns:w="http://schemas.openxmlformats.org/wordprocessingml/2006/main">
        <w:t xml:space="preserve">[66] * 表示该效应与“仲夏”有关。</w:t>
      </w:r>
    </w:p>
    <w:p w14:paraId="3DEE2B08">
      <w:r xmlns:w="http://schemas.openxmlformats.org/wordprocessingml/2006/main">
        <w:t xml:space="preserve">[67] 仲夏超越</w:t>
      </w:r>
    </w:p>
    <w:p w14:paraId="30F01997">
      <w:r xmlns:w="http://schemas.openxmlformats.org/wordprocessingml/2006/main">
        <w:t xml:space="preserve">[68] 仲夏五行诗</w:t>
      </w:r>
    </w:p>
    <w:p w14:paraId="1125CF1A">
      <w:r xmlns:w="http://schemas.openxmlformats.org/wordprocessingml/2006/main">
        <w:t xml:space="preserve">[69] 仲夏硅石</w:t>
      </w:r>
    </w:p>
    <w:p w14:paraId="541D5629">
      <w:r xmlns:w="http://schemas.openxmlformats.org/wordprocessingml/2006/main">
        <w:t xml:space="preserve">[70] 仲夏夜的静香</w:t>
      </w:r>
    </w:p>
    <w:p w14:paraId="0329EC0A">
      <w:r xmlns:w="http://schemas.openxmlformats.org/wordprocessingml/2006/main">
        <w:t xml:space="preserve">[71] 仲夏奇鲁卡</w:t>
      </w:r>
    </w:p>
    <w:p w14:paraId="1188CA8E">
      <w:r xmlns:w="http://schemas.openxmlformats.org/wordprocessingml/2006/main">
        <w:t xml:space="preserve">[72] 仲夏纳里卡</w:t>
      </w:r>
    </w:p>
    <w:p w14:paraId="7C7356D2">
      <w:r xmlns:w="http://schemas.openxmlformats.org/wordprocessingml/2006/main">
        <w:t xml:space="preserve">[73] 盛夏的斯巴鲁</w:t>
      </w:r>
    </w:p>
    <w:p w14:paraId="009A01DA">
      <w:r xmlns:w="http://schemas.openxmlformats.org/wordprocessingml/2006/main">
        <w:t xml:space="preserve">[74] 仲夏夜埃斯卡莱拉</w:t>
      </w:r>
    </w:p>
    <w:p w14:paraId="61A64957">
      <w:r xmlns:w="http://schemas.openxmlformats.org/wordprocessingml/2006/main">
        <w:t xml:space="preserve">[75] 仲夏祈祷 *</w:t>
      </w:r>
    </w:p>
    <w:p w14:paraId="4D2DBA4A">
      <w:r xmlns:w="http://schemas.openxmlformats.org/wordprocessingml/2006/main">
        <w:t xml:space="preserve">[76] 盛夏时的妮可</w:t>
      </w:r>
    </w:p>
    <w:p w14:paraId="3C57AE75">
      <w:r xmlns:w="http://schemas.openxmlformats.org/wordprocessingml/2006/main">
        <w:t xml:space="preserve">[77] 仲夏夜之圆香 *</w:t>
      </w:r>
    </w:p>
    <w:p w14:paraId="3F9E4004">
      <w:r xmlns:w="http://schemas.openxmlformats.org/wordprocessingml/2006/main">
        <w:t xml:space="preserve">[78] 仲夏小猫 R</w:t>
      </w:r>
    </w:p>
    <w:p w14:paraId="15CB5930">
      <w:r xmlns:w="http://schemas.openxmlformats.org/wordprocessingml/2006/main">
        <w:t xml:space="preserve">[79] 仲夏夜之遥*</w:t>
      </w:r>
    </w:p>
    <w:p w14:paraId="0CB688BE">
      <w:r xmlns:w="http://schemas.openxmlformats.org/wordprocessingml/2006/main">
        <w:t xml:space="preserve">[80] 仲夏风花*</w:t>
      </w:r>
    </w:p>
    <w:p w14:paraId="19274A0C">
      <w:r xmlns:w="http://schemas.openxmlformats.org/wordprocessingml/2006/main">
        <w:t xml:space="preserve">[81] 盛夏碧蓝航线*</w:t>
      </w:r>
    </w:p>
    <w:p w14:paraId="3331E27D">
      <w:r xmlns:w="http://schemas.openxmlformats.org/wordprocessingml/2006/main">
        <w:t xml:space="preserve">[82] 仲夏蛙*</w:t>
      </w:r>
    </w:p>
    <w:p w14:paraId="3BC46B65">
      <w:r xmlns:w="http://schemas.openxmlformats.org/wordprocessingml/2006/main">
        <w:t xml:space="preserve">[83] 仲夏埃斯卡红宝石</w:t>
      </w:r>
    </w:p>
    <w:p w14:paraId="4D46B593">
      <w:r xmlns:w="http://schemas.openxmlformats.org/wordprocessingml/2006/main">
        <w:t xml:space="preserve">[84] 仲夏夜香</w:t>
      </w:r>
    </w:p>
    <w:p w14:paraId="2D909843">
      <w:r xmlns:w="http://schemas.openxmlformats.org/wordprocessingml/2006/main">
        <w:t xml:space="preserve">[85] 仲夏夜之歌 *</w:t>
      </w:r>
    </w:p>
    <w:p w14:paraId="70813A88">
      <w:r xmlns:w="http://schemas.openxmlformats.org/wordprocessingml/2006/main">
        <w:t xml:space="preserve">[86] 仲夏夜之塞拉菲尔</w:t>
      </w:r>
    </w:p>
    <w:p w14:paraId="1CCA2D4A">
      <w:r xmlns:w="http://schemas.openxmlformats.org/wordprocessingml/2006/main">
        <w:t xml:space="preserve">[87] 仲夏惠 *</w:t>
      </w:r>
    </w:p>
    <w:p w14:paraId="669341EB">
      <w:r xmlns:w="http://schemas.openxmlformats.org/wordprocessingml/2006/main">
        <w:t xml:space="preserve">[88] 注意，回复效果使得捕捉埃罗指挥官变得困难。特别是如果你已经达到极限技，你甚至可能最终击败他。</w:t>
      </w:r>
    </w:p>
    <w:p w14:paraId="42248D1B">
      <w:r xmlns:w="http://schemas.openxmlformats.org/wordprocessingml/2006/main">
        <w:t xml:space="preserve">[89] 虽然名称中没有“Regalia”，但它具有“Regalia”的特殊属性。</w:t>
      </w:r>
    </w:p>
    <w:p w14:paraId="52DEC124">
      <w:r xmlns:w="http://schemas.openxmlformats.org/wordprocessingml/2006/main">
        <w:t xml:space="preserve">[90] 简单的内容适宜性评估 †</w:t>
      </w:r>
    </w:p>
    <w:p w14:paraId="13F7A374">
      <w:r xmlns:w="http://schemas.openxmlformats.org/wordprocessingml/2006/main">
        <w:t xml:space="preserve">[91] 合适的内容、推荐的装备示例、角色发展目标等。</w:t>
      </w:r>
    </w:p>
    <w:p w14:paraId="3CAB1E34">
      <w:r xmlns:w="http://schemas.openxmlformats.org/wordprocessingml/2006/main">
        <w:t xml:space="preserve">[92] 兼容内容</w:t>
      </w:r>
    </w:p>
    <w:p w14:paraId="72F1C29C">
      <w:r xmlns:w="http://schemas.openxmlformats.org/wordprocessingml/2006/main">
        <w:t xml:space="preserve">[93] 能力倾向</w:t>
      </w:r>
    </w:p>
    <w:p w14:paraId="1F6A7669">
      <w:r xmlns:w="http://schemas.openxmlformats.org/wordprocessingml/2006/main">
        <w:t xml:space="preserve">[94] 简短评论</w:t>
      </w:r>
    </w:p>
    <w:p w14:paraId="7344F034">
      <w:r xmlns:w="http://schemas.openxmlformats.org/wordprocessingml/2006/main">
        <w:t xml:space="preserve">[95] 主线任务 事件任务</w:t>
      </w:r>
    </w:p>
    <w:p w14:paraId="6BC57D11">
      <w:r xmlns:w="http://schemas.openxmlformats.org/wordprocessingml/2006/main">
        <w:t xml:space="preserve">[96] 可以毫无问题地执行</w:t>
      </w:r>
    </w:p>
    <w:p w14:paraId="0EFD1685">
      <w:r xmlns:w="http://schemas.openxmlformats.org/wordprocessingml/2006/main">
        <w:t xml:space="preserve">[97] 突袭战</w:t>
      </w:r>
    </w:p>
    <w:p w14:paraId="42BAC404">
      <w:r xmlns:w="http://schemas.openxmlformats.org/wordprocessingml/2006/main">
        <w:t xml:space="preserve">[98] 他的特殊招式和独特效果都非常出色。如果你队里有其他真夏或神姬，他会更加实用。</w:t>
      </w:r>
    </w:p>
    <w:p w14:paraId="3B5905FA">
      <w:r xmlns:w="http://schemas.openxmlformats.org/wordprocessingml/2006/main">
        <w:t xml:space="preserve">[99]歼灭战</w:t>
      </w:r>
    </w:p>
    <w:p w14:paraId="44969245">
      <w:r xmlns:w="http://schemas.openxmlformats.org/wordprocessingml/2006/main">
        <w:t xml:space="preserve">[100] 范围伤害终极技能带有伤害增益效果，适合歼灭战，但请注意该增益效果不会作用于自身（装备示例见下文）。此外，也可以只使用一次专属技能后撤退，或者使用一次终极技能后撤退。</w:t>
      </w:r>
    </w:p>
    <w:p w14:paraId="2EDDD24D">
      <w:r xmlns:w="http://schemas.openxmlformats.org/wordprocessingml/2006/main">
        <w:t xml:space="preserve">[101] B宇宙</w:t>
      </w:r>
    </w:p>
    <w:p w14:paraId="10CD45C6">
      <w:r xmlns:w="http://schemas.openxmlformats.org/wordprocessingml/2006/main">
        <w:t xml:space="preserve">[102] 有时因其独特的效果而被使用。</w:t>
      </w:r>
    </w:p>
    <w:p w14:paraId="2B5BF64B">
      <w:r xmlns:w="http://schemas.openxmlformats.org/wordprocessingml/2006/main">
        <w:t xml:space="preserve">[103]（设备示例见下文）</w:t>
      </w:r>
    </w:p>
    <w:p w14:paraId="0902E7B8">
      <w:r xmlns:w="http://schemas.openxmlformats.org/wordprocessingml/2006/main">
        <w:t xml:space="preserve">[104] 能力评价指标</w:t>
      </w:r>
    </w:p>
    <w:p w14:paraId="08A166AA">
      <w:r xmlns:w="http://schemas.openxmlformats.org/wordprocessingml/2006/main">
        <w:t xml:space="preserve">[105] ◎：优秀内容。最有可能发挥出色。○：合适内容。有较高发挥潜力。△：一般。需要一些技巧才能发挥良好，但选择理由不多。×：不合适内容。由于与内容规则、游戏系统、难度等级等不兼容，难以发挥出色。*2014年3月更新</w:t>
      </w:r>
    </w:p>
    <w:p w14:paraId="6DD56D4D">
      <w:r xmlns:w="http://schemas.openxmlformats.org/wordprocessingml/2006/main">
        <w:t xml:space="preserve">[106] 湮灭</w:t>
      </w:r>
    </w:p>
    <w:p w14:paraId="5F308129">
      <w:r xmlns:w="http://schemas.openxmlformats.org/wordprocessingml/2006/main">
        <w:t xml:space="preserve">[107] 推荐设备示例</w:t>
      </w:r>
    </w:p>
    <w:p w14:paraId="38C0FC35">
      <w:r xmlns:w="http://schemas.openxmlformats.org/wordprocessingml/2006/main">
        <w:t xml:space="preserve">[108] 主要设备</w:t>
      </w:r>
    </w:p>
    <w:p w14:paraId="450FA7F1">
      <w:r xmlns:w="http://schemas.openxmlformats.org/wordprocessingml/2006/main">
        <w:t xml:space="preserve">[109] 子设备</w:t>
      </w:r>
    </w:p>
    <w:p w14:paraId="6A785EAF">
      <w:r xmlns:w="http://schemas.openxmlformats.org/wordprocessingml/2006/main">
        <w:t xml:space="preserve">[110] 一件令人愉悦的物品</w:t>
      </w:r>
    </w:p>
    <w:p w14:paraId="68268065">
      <w:r xmlns:w="http://schemas.openxmlformats.org/wordprocessingml/2006/main">
        <w:t xml:space="preserve">[111] 发展目标</w:t>
      </w:r>
    </w:p>
    <w:p w14:paraId="4768ABB0">
      <w:r xmlns:w="http://schemas.openxmlformats.org/wordprocessingml/2006/main">
        <w:t xml:space="preserve">[112] 突破极限</w:t>
      </w:r>
    </w:p>
    <w:p w14:paraId="26E94B3E">
      <w:r xmlns:w="http://schemas.openxmlformats.org/wordprocessingml/2006/main">
        <w:t xml:space="preserve">[113] 致命觉醒</w:t>
      </w:r>
    </w:p>
    <w:p w14:paraId="0B8E05EA">
      <w:r xmlns:w="http://schemas.openxmlformats.org/wordprocessingml/2006/main">
        <w:t xml:space="preserve">[114] 独特的觉醒</w:t>
      </w:r>
    </w:p>
    <w:p w14:paraId="07A1BC4D">
      <w:r xmlns:w="http://schemas.openxmlformats.org/wordprocessingml/2006/main">
        <w:t xml:space="preserve">[115] 行动速度</w:t>
      </w:r>
    </w:p>
    <w:p w14:paraId="5949412D">
      <w:r xmlns:w="http://schemas.openxmlformats.org/wordprocessingml/2006/main">
        <w:t xml:space="preserve">[116] 特别收费</w:t>
      </w:r>
    </w:p>
    <w:p w14:paraId="7DA77207">
      <w:r xmlns:w="http://schemas.openxmlformats.org/wordprocessingml/2006/main">
        <w:t xml:space="preserve">[117] 其他</w:t>
      </w:r>
    </w:p>
    <w:p w14:paraId="6179C423">
      <w:r xmlns:w="http://schemas.openxmlformats.org/wordprocessingml/2006/main">
        <w:t xml:space="preserve">[118] 培训费用</w:t>
      </w:r>
    </w:p>
    <w:p w14:paraId="1492CC9E">
      <w:r xmlns:w="http://schemas.openxmlformats.org/wordprocessingml/2006/main">
        <w:t xml:space="preserve">[119] 3.1 秒 9 次</w:t>
      </w:r>
    </w:p>
    <w:p w14:paraId="1A3715E5">
      <w:r xmlns:w="http://schemas.openxmlformats.org/wordprocessingml/2006/main">
        <w:t xml:space="preserve">[120] 14.9% 8次</w:t>
      </w:r>
    </w:p>
    <w:p w14:paraId="48D2D3C7">
      <w:r xmlns:w="http://schemas.openxmlformats.org/wordprocessingml/2006/main">
        <w:t xml:space="preserve">[121] 备注</w:t>
      </w:r>
    </w:p>
    <w:p w14:paraId="222F9831">
      <w:r xmlns:w="http://schemas.openxmlformats.org/wordprocessingml/2006/main">
        <w:t xml:space="preserve">[122] 如果你无法准备好足以用普通攻击稳定击杀弱敌的增益效果，那么就没有必要使用它。如果体力不足，请切换到其他技能。根据敌人类型切换技能。使用特殊效果和技能后立即撤退可能比留在场上战斗更好。</w:t>
      </w:r>
    </w:p>
    <w:p w14:paraId="34041DF0">
      <w:r xmlns:w="http://schemas.openxmlformats.org/wordprocessingml/2006/main">
        <w:t xml:space="preserve">[123] *2016年4月更新</w:t>
      </w:r>
    </w:p>
    <w:p w14:paraId="7EEA183C">
      <w:r xmlns:w="http://schemas.openxmlformats.org/wordprocessingml/2006/main">
        <w:t xml:space="preserve">[124] 备选版本 †</w:t>
      </w:r>
    </w:p>
    <w:p w14:paraId="15B939F4">
      <w:r xmlns:w="http://schemas.openxmlformats.org/wordprocessingml/2006/main">
        <w:t xml:space="preserve">[125] 雷加利亚的神圣骑士梅加埃尔</w:t>
      </w:r>
    </w:p>
    <w:p w14:paraId="6A03C98E">
      <w:r xmlns:w="http://schemas.openxmlformats.org/wordprocessingml/2006/main">
        <w:t xml:space="preserve">[126] 仲夏蛙</w:t>
      </w:r>
    </w:p>
    <w:p w14:paraId="76416EC4">
      <w:r xmlns:w="http://schemas.openxmlformats.org/wordprocessingml/2006/main">
        <w:t xml:space="preserve">[127] 雷加利亚的超强神骑士梅加埃尔</w:t>
      </w:r>
    </w:p>
    <w:p w14:paraId="1876DD55">
      <w:r xmlns:w="http://schemas.openxmlformats.org/wordprocessingml/2006/main">
        <w:t xml:space="preserve">[128] 琐事 †</w:t>
      </w:r>
    </w:p>
    <w:p w14:paraId="1A07E1F2">
      <w:r xmlns:w="http://schemas.openxmlformats.org/wordprocessingml/2006/main">
        <w:t xml:space="preserve">[129] 官方推特账号简介 †</w:t>
      </w:r>
    </w:p>
    <w:p w14:paraId="52E17C62">
      <w:r xmlns:w="http://schemas.openxmlformats.org/wordprocessingml/2006/main">
        <w:t xml:space="preserve">[130] 人物介绍</w:t>
      </w:r>
    </w:p>
    <w:p w14:paraId="38C5E2A8">
      <w:r xmlns:w="http://schemas.openxmlformats.org/wordprocessingml/2006/main">
        <w:t xml:space="preserve">[131] 评论表 †</w:t>
      </w:r>
    </w:p>
    <w:p w14:paraId="1A4B92E6">
      <w:r xmlns:w="http://schemas.openxmlformats.org/wordprocessingml/2006/main">
        <w:t xml:space="preserve">[132] 点击打开历史日志列表</w:t>
      </w:r>
    </w:p>
    <w:p w14:paraId="3280757D">
      <w:r xmlns:w="http://schemas.openxmlformats.org/wordprocessingml/2006/main">
        <w:t xml:space="preserve">[133] 末尾的数字越小，日志越旧。</w:t>
      </w:r>
    </w:p>
    <w:p w14:paraId="63C018E3">
      <w:r xmlns:w="http://schemas.openxmlformats.org/wordprocessingml/2006/main">
        <w:t xml:space="preserve">[134] 'Comments/Midsummer Megafrog/' 没有子页面。</w:t>
      </w:r>
    </w:p>
    <w:p w14:paraId="7AB72FE0">
      <w:r xmlns:w="http://schemas.openxmlformats.org/wordprocessingml/2006/main">
        <w:t xml:space="preserve">[135] 原始出处是《捉鬼敢死队》——[dAYTyDRx2TY] 2025-07-16 (周三) 22:52:33</w:t>
      </w:r>
    </w:p>
    <w:p w14:paraId="2BD0DE3A">
      <w:r xmlns:w="http://schemas.openxmlformats.org/wordprocessingml/2006/main">
        <w:t xml:space="preserve">[136] 她那种傲娇的表情真好看，希望她继续在这方面努力——[LkoWlBzO9PQ] 2025-07-17 (周四) 01:45:43</w:t>
      </w:r>
    </w:p>
    <w:p w14:paraId="4AA2EF9C">
      <w:r xmlns:w="http://schemas.openxmlformats.org/wordprocessingml/2006/main">
        <w:t xml:space="preserve">[137] 它功能强大，伤害也高，所以看起来很容易上手。——[J4XIy2cNuXI] 2025-07-18 (周五) 21:48:00</w:t>
      </w:r>
    </w:p>
    <w:p w14:paraId="63CCAD11">
      <w:r xmlns:w="http://schemas.openxmlformats.org/wordprocessingml/2006/main">
        <w:t xml:space="preserve">[138] 非常适合刷宝箱、活动等等。如果能及时提升她的等级，她会是一个很实用的队友。她的持续治疗可以有效防止意外发生。我把她作为刷宝箱的首选，和司、新年诺诺诺以及运动会六香并列。-- [uoxCVpkbUlg] 2026-07-09 (周四) 01:51:09</w:t>
      </w:r>
    </w:p>
    <w:p w14:paraId="5933651D">
      <w:r xmlns:w="http://schemas.openxmlformats.org/wordprocessingml/2006/main">
        <w:t xml:space="preserve">[139] ←使用棋盘前请务必阅读规则。</w:t>
      </w:r>
    </w:p>
    <w:p w14:paraId="2736602A">
      <w:r xmlns:w="http://schemas.openxmlformats.org/wordprocessingml/2006/main">
        <w:t xml:space="preserve">[140] 关于规则 †</w:t>
      </w:r>
    </w:p>
    <w:p w14:paraId="27B15F53">
      <w:r xmlns:w="http://schemas.openxmlformats.org/wordprocessingml/2006/main">
        <w:t xml:space="preserve">[141] 请不要抱怨或批评页面编辑者。如果您对其他人的编辑有意见，请通过“提供替代方案”或“自行编辑”的方式进行建设性沟通。</w:t>
      </w:r>
    </w:p>
    <w:p w14:paraId="70BF5909">
      <w:r xmlns:w="http://schemas.openxmlformats.org/wordprocessingml/2006/main">
        <w:t xml:space="preserve">[142] 不要发布个人网站或其他禁止未经授权链接的网站的网址。</w:t>
      </w:r>
    </w:p>
    <w:p w14:paraId="297460A9">
      <w:r xmlns:w="http://schemas.openxmlformats.org/wordprocessingml/2006/main">
        <w:t xml:space="preserve">[143] 关于违反规则的帖子 †</w:t>
      </w:r>
    </w:p>
    <w:p w14:paraId="5A9A0DDE">
      <w:r xmlns:w="http://schemas.openxmlformats.org/wordprocessingml/2006/main">
        <w:t xml:space="preserve">[144] 禁止发布以下类型的帖子，因为它们容易造成干扰。</w:t>
      </w:r>
    </w:p>
    <w:p w14:paraId="534E6B4C">
      <w:r xmlns:w="http://schemas.openxmlformats.org/wordprocessingml/2006/main">
        <w:t xml:space="preserve">[145]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的意味，也可以带有赞美的意味。</w:t>
      </w:r>
    </w:p>
    <w:p w14:paraId="285A7E24">
      <w:r xmlns:w="http://schemas.openxmlformats.org/wordprocessingml/2006/main">
        <w:t xml:space="preserve">[146] 其他包括使用此维基的人、官方管理员、艺术家、配音演员、现实生活中的个人以及 Twitter 用户等团体。</w:t>
      </w:r>
    </w:p>
    <w:p w14:paraId="02B94998">
      <w:r xmlns:w="http://schemas.openxmlformats.org/wordprocessingml/2006/main">
        <w:t xml:space="preserve">[147] 关于向管理层提交的帖子，我们容忍可以解释为用户反馈的评论，例如“我希望他们改进这一点”、“我希望他们尽快修复错误”和“维护时间太长了”，但我们不容忍使用辱骂性语言贬低管理层。</w:t>
      </w:r>
    </w:p>
    <w:p w14:paraId="0EC6388F">
      <w:r xmlns:w="http://schemas.openxmlformats.org/wordprocessingml/2006/main">
        <w:t xml:space="preserve">[148] 将讨论和意见交流视为“诽谤或对抗他人”是错误的。然而，在讨论或意见交流中使用辱骂性语言、贬低他人、挑衅他人或在缺乏明确证据的情况下发表言论，都是违法行为。说话时务必注意自己的言辞。</w:t>
      </w:r>
    </w:p>
    <w:p w14:paraId="7B218BD8">
      <w:r xmlns:w="http://schemas.openxmlformats.org/wordprocessingml/2006/main">
        <w:t xml:space="preserve">[149] 攻击性评论是指使用“做这个”或“做那个”等强烈命令、“使用粗俗语言”、“采取居高临下的态度”或“具有挑衅性”的评论。</w:t>
      </w:r>
    </w:p>
    <w:p w14:paraId="06E5069E">
      <w:r xmlns:w="http://schemas.openxmlformats.org/wordprocessingml/2006/main">
        <w:t xml:space="preserve">[150] 禁止发布冒犯现有玩家的帖子，例如“还有人玩这个游戏吗？”或“这游戏已经凉了”。这并不意味着您完全不能发表任何负面言论，而是指那些超出单纯负面评价范围，构成诽谤或诋毁的帖子将会受到审查。</w:t>
      </w:r>
    </w:p>
    <w:p w14:paraId="754FEBAD">
      <w:r xmlns:w="http://schemas.openxmlformats.org/wordprocessingml/2006/main">
        <w:t xml:space="preserve">[151] 公开羞辱他人，包括泄露他人的游戏内名称或UID</w:t>
      </w:r>
    </w:p>
    <w:p w14:paraId="116AC37A">
      <w:r xmlns:w="http://schemas.openxmlformats.org/wordprocessingml/2006/main">
        <w:t xml:space="preserve">[152] 但是，分享有助于游戏攻略的信息和视频是允许的。</w:t>
      </w:r>
    </w:p>
    <w:p w14:paraId="491B7BD5">
      <w:r xmlns:w="http://schemas.openxmlformats.org/wordprocessingml/2006/main">
        <w:t xml:space="preserve">[153] 参考其他应用程序</w:t>
      </w:r>
    </w:p>
    <w:p w14:paraId="640D98C7">
      <w:r xmlns:w="http://schemas.openxmlformats.org/wordprocessingml/2006/main">
        <w:t xml:space="preserve">[154] 在多个论坛上多次发帖</w:t>
      </w:r>
    </w:p>
    <w:p w14:paraId="46B67298">
      <w:r xmlns:w="http://schemas.openxmlformats.org/wordprocessingml/2006/main">
        <w:t xml:space="preserve">[155] 写一串没有意义的字符</w:t>
      </w:r>
    </w:p>
    <w:p w14:paraId="0A543C2A">
      <w:r xmlns:w="http://schemas.openxmlformats.org/wordprocessingml/2006/main">
        <w:t xml:space="preserve">[156] 关于作弊和利用漏洞的帖子</w:t>
      </w:r>
    </w:p>
    <w:p w14:paraId="4C7B7956">
      <w:r xmlns:w="http://schemas.openxmlformats.org/wordprocessingml/2006/main">
        <w:t xml:space="preserve">[157] 最好的办法是忽略违反规则的帖子。上钩或反驳只会让事情变得更糟。</w:t>
      </w:r>
    </w:p>
    <w:p w14:paraId="2C58BD67">
      <w:r xmlns:w="http://schemas.openxmlformats.org/wordprocessingml/2006/main">
        <w:t xml:space="preserve">[158] *在上述规则中，“诽谤”指的是在没有客观证据的情况下诋毁和贬低他人。将所有批评性文章都归为“诽谤”是不正确的，所以请务必谨慎。</w:t>
      </w:r>
    </w:p>
    <w:p w14:paraId="01B5EAC7">
      <w:r xmlns:w="http://schemas.openxmlformats.org/wordprocessingml/2006/main">
        <w:t xml:space="preserve">[159] 关于修改和删除发帖日志 †</w:t>
      </w:r>
    </w:p>
    <w:p w14:paraId="0ED34F26">
      <w:r xmlns:w="http://schemas.openxmlformats.org/wordprocessingml/2006/main">
        <w:t xml:space="preserve">[160] 但是，允许更正印刷错误、遗漏和字体颜色。（他人出于善意所做的更正也允许。）</w:t>
      </w:r>
    </w:p>
    <w:p w14:paraId="4364C479">
      <w:r xmlns:w="http://schemas.openxmlformats.org/wordprocessingml/2006/main">
        <w:t xml:space="preserve">[161] 作为例外情况，您可以删除自己的帖子，但事后必须向管理员报告。此外，删除时，请将整个评论替换为以下文本，而不是完全删除：&amp;color(#ff0000){''发帖人已删除''};</w:t>
      </w:r>
    </w:p>
    <w:p w14:paraId="7F7C84E9">
      <w:r xmlns:w="http://schemas.openxmlformats.org/wordprocessingml/2006/main">
        <w:t xml:space="preserve">[162] 关于评论违反规则的帖子 †</w:t>
      </w:r>
    </w:p>
    <w:p w14:paraId="3B8DFAA7">
      <w:r xmlns:w="http://schemas.openxmlformats.org/wordprocessingml/2006/main">
        <w:t xml:space="preserve">[163] 您可以自行注释掉上述任何违反规则的评论，无需管理员许可。但是，注释掉评论后，请务必在“违规举报公告板”上进行举报。举报时请使用“违规举报公告板”上的模板。</w:t>
      </w:r>
    </w:p>
    <w:p w14:paraId="05989F7E">
      <w:r xmlns:w="http://schemas.openxmlformats.org/wordprocessingml/2006/main">
        <w:t xml:space="preserve">[164] 未经 CO 举报公告板举报而被评论删除的帖子将被恢复，而评论删除帖子的人将受到处罚。</w:t>
      </w:r>
    </w:p>
    <w:p w14:paraId="16BA164B">
      <w:r xmlns:w="http://schemas.openxmlformats.org/wordprocessingml/2006/main">
        <w:t xml:space="preserve">[165] 如果您反复向 CO 举报公告板举报不违反规则的帖子，我们将认为您是自私的，并将对您实施发帖和编辑限制。</w:t>
      </w:r>
    </w:p>
    <w:p w14:paraId="18DF84AD">
      <w:r xmlns:w="http://schemas.openxmlformats.org/wordprocessingml/2006/main">
        <w:t xml:space="preserve">[166] 管理员可酌情恢复 CO 报告公告板上不构成违规的报告。</w:t>
      </w:r>
    </w:p>
    <w:p w14:paraId="7A6F5F1A">
      <w:r xmlns:w="http://schemas.openxmlformats.org/wordprocessingml/2006/main">
        <w:t xml:space="preserve">[167] 我们再次要求您不要评论那些并未违反规则的评论。（例如，诸如“虽然不违反规则，但显然是在钓鱼”、“恶作剧”或“评论整个帖子”之类的主观判断。）</w:t>
      </w:r>
    </w:p>
    <w:p w14:paraId="79AA7441">
      <w:r xmlns:w="http://schemas.openxmlformats.org/wordprocessingml/2006/main">
        <w:t xml:space="preserve">[168] 关于不违反规则但“冒犯性”的帖子 †</w:t>
      </w:r>
    </w:p>
    <w:p w14:paraId="007DA7C6">
      <w:r xmlns:w="http://schemas.openxmlformats.org/wordprocessingml/2006/main">
        <w:t xml:space="preserve">[169] 即使帖子内容具有冒犯性，除非违反版规，否则不会被删除。由于每个人对冒犯性的接受程度不同，请使用 NGID 功能隐藏评论，而不是争论或恶意挑衅。</w:t>
      </w:r>
    </w:p>
    <w:p w14:paraId="4F4239DE">
      <w:r xmlns:w="http://schemas.openxmlformats.org/wordprocessingml/2006/main">
        <w:t xml:space="preserve">[170] 挑衅难道不是一种违规行为吗？†</w:t>
      </w:r>
    </w:p>
    <w:p w14:paraId="01C297C2">
      <w:r xmlns:w="http://schemas.openxmlformats.org/wordprocessingml/2006/main">
        <w:t xml:space="preserve">[171] 每个人对“煽动性言论”的定义都大相径庭，因此我们不认为这是违规行为。如果您认为某条评论具有煽动性，请使用 NGID 功能将其隐藏。</w:t>
      </w:r>
    </w:p>
    <w:p w14:paraId="5B03DF76">
      <w:r xmlns:w="http://schemas.openxmlformats.org/wordprocessingml/2006/main">
        <w:t xml:space="preserve">[172] 抱怨难道不算违法吗？†</w:t>
      </w:r>
    </w:p>
    <w:p w14:paraId="3A1460A5">
      <w:r xmlns:w="http://schemas.openxmlformats.org/wordprocessingml/2006/main">
        <w:t xml:space="preserve">[173] 一般而言，抱怨本身并不构成违规。但是，针对本作品的负面宣传、诽谤、辱骂性语言以及超出抱怨范围的对抗性言论均构成违规。如果您认为抱怨内容冒犯了您，请使用 NGID 功能隐藏相关评论。</w:t>
      </w:r>
    </w:p>
    <w:p w14:paraId="12B739E2">
      <w:r xmlns:w="http://schemas.openxmlformats.org/wordprocessingml/2006/main">
        <w:t xml:space="preserve">[174] 如果您不确定某个帖子是否违反规则，该怎么办？ †</w:t>
      </w:r>
    </w:p>
    <w:p w14:paraId="51F226A3">
      <w:r xmlns:w="http://schemas.openxmlformats.org/wordprocessingml/2006/main">
        <w:t xml:space="preserve">[175] 有些帖子内容含糊不清，难以判断是否违规。评论删除这类含糊不清的帖子可能会导致问题，所以请不要评论删除，而是使用 NGID 功能将评论隐藏起来。</w:t>
      </w:r>
    </w:p>
    <w:p w14:paraId="33E0FACB">
      <w:r xmlns:w="http://schemas.openxmlformats.org/wordprocessingml/2006/main">
        <w:t xml:space="preserve">[176] 对屡犯者的处罚 †</w:t>
      </w:r>
    </w:p>
    <w:p w14:paraId="00200B96">
      <w:r xmlns:w="http://schemas.openxmlformats.org/wordprocessingml/2006/main">
        <w:t xml:space="preserve">[177] 屡次违反规则或发布特别恶意的帖子，管理员可酌情予以处罚，例如“禁止访问”或“限制发帖”。</w:t>
      </w:r>
    </w:p>
    <w:p w14:paraId="18B13CEC">
      <w:r xmlns:w="http://schemas.openxmlformats.org/wordprocessingml/2006/main">
        <w:t xml:space="preserve">[178] 如果您对进一步改进有任何建议，请通过 Wiki 管理公告板与我们联系。</w:t>
      </w:r>
    </w:p>
    <w:p w14:paraId="4185D8FC"/>
    <w:p w14:paraId="43C03D7C">
      <w:r xmlns:w="http://schemas.openxmlformats.org/wordprocessingml/2006/main">
        <w:rPr>
          <w:b/>
        </w:rPr>
        <w:t xml:space="preserve">A223</w:t>
      </w:r>
    </w:p>
    <w:p w14:paraId="22B3CF20">
      <w:r xmlns:w="http://schemas.openxmlformats.org/wordprocessingml/2006/main">
        <w:t xml:space="preserve">[0] 索引：所有角色 | SSR 角色 | SR 角色 | R 角色 | NPC 角色</w:t>
      </w:r>
    </w:p>
    <w:p w14:paraId="2DE9DB2C">
      <w:r xmlns:w="http://schemas.openxmlformats.org/wordprocessingml/2006/main">
        <w:t xml:space="preserve">[1] 基本信息</w:t>
      </w:r>
    </w:p>
    <w:p w14:paraId="24472AB6">
      <w:r xmlns:w="http://schemas.openxmlformats.org/wordprocessingml/2006/main">
        <w:t xml:space="preserve">[2] 替代版本</w:t>
      </w:r>
    </w:p>
    <w:p w14:paraId="7E5BFBCB">
      <w:r xmlns:w="http://schemas.openxmlformats.org/wordprocessingml/2006/main">
        <w:t xml:space="preserve">[3] 琐事</w:t>
      </w:r>
    </w:p>
    <w:p w14:paraId="72F5A636">
      <w:r xmlns:w="http://schemas.openxmlformats.org/wordprocessingml/2006/main">
        <w:t xml:space="preserve">[4] 官方推特账号介绍</w:t>
      </w:r>
    </w:p>
    <w:p w14:paraId="59A56B12">
      <w:r xmlns:w="http://schemas.openxmlformats.org/wordprocessingml/2006/main">
        <w:t xml:space="preserve">[5] 评论表单</w:t>
      </w:r>
    </w:p>
    <w:p w14:paraId="3872F57A">
      <w:r xmlns:w="http://schemas.openxmlformats.org/wordprocessingml/2006/main">
        <w:t xml:space="preserve">[6] 基本信息 †</w:t>
      </w:r>
    </w:p>
    <w:p w14:paraId="221DF9E2">
      <w:r xmlns:w="http://schemas.openxmlformats.org/wordprocessingml/2006/main">
        <w:t xml:space="preserve">[7] 变换图像</w:t>
      </w:r>
    </w:p>
    <w:p w14:paraId="635ED51F">
      <w:r xmlns:w="http://schemas.openxmlformats.org/wordprocessingml/2006/main">
        <w:t xml:space="preserve">[8] 简介</w:t>
      </w:r>
    </w:p>
    <w:p w14:paraId="0919F593">
      <w:r xmlns:w="http://schemas.openxmlformats.org/wordprocessingml/2006/main">
        <w:t xml:space="preserve">[9] 姓名</w:t>
      </w:r>
    </w:p>
    <w:p w14:paraId="362F5E47">
      <w:r xmlns:w="http://schemas.openxmlformats.org/wordprocessingml/2006/main">
        <w:t xml:space="preserve">[10] 真夏惠</w:t>
      </w:r>
    </w:p>
    <w:p w14:paraId="10FC6E9F">
      <w:r xmlns:w="http://schemas.openxmlformats.org/wordprocessingml/2006/main">
        <w:t xml:space="preserve">[11] 真实姓名</w:t>
      </w:r>
    </w:p>
    <w:p w14:paraId="54F74B51">
      <w:r xmlns:w="http://schemas.openxmlformats.org/wordprocessingml/2006/main">
        <w:t xml:space="preserve">[12] 小百合惠</w:t>
      </w:r>
    </w:p>
    <w:p w14:paraId="2C84ACD4">
      <w:r xmlns:w="http://schemas.openxmlformats.org/wordprocessingml/2006/main">
        <w:t xml:space="preserve">[13] 稀有度</w:t>
      </w:r>
    </w:p>
    <w:p w14:paraId="362A8346">
      <w:r xmlns:w="http://schemas.openxmlformats.org/wordprocessingml/2006/main">
        <w:t xml:space="preserve">[14] 普通攻击</w:t>
      </w:r>
    </w:p>
    <w:p w14:paraId="77AFADF0">
      <w:r xmlns:w="http://schemas.openxmlformats.org/wordprocessingml/2006/main">
        <w:t xml:space="preserve">[15] 远程攻击（物理）</w:t>
      </w:r>
    </w:p>
    <w:p w14:paraId="3EFF1EC2">
      <w:r xmlns:w="http://schemas.openxmlformats.org/wordprocessingml/2006/main">
        <w:t xml:space="preserve">[16] 附属派系</w:t>
      </w:r>
    </w:p>
    <w:p w14:paraId="053C4C19">
      <w:r xmlns:w="http://schemas.openxmlformats.org/wordprocessingml/2006/main">
        <w:t xml:space="preserve">[17] 战士（异界）</w:t>
      </w:r>
    </w:p>
    <w:p w14:paraId="1FFFBC16">
      <w:r xmlns:w="http://schemas.openxmlformats.org/wordprocessingml/2006/main">
        <w:t xml:space="preserve">[18] 特殊属性</w:t>
      </w:r>
    </w:p>
    <w:p w14:paraId="1D3C130B">
      <w:r xmlns:w="http://schemas.openxmlformats.org/wordprocessingml/2006/main">
        <w:t xml:space="preserve">[19] 仲夏</w:t>
      </w:r>
    </w:p>
    <w:p w14:paraId="1F2A8C82">
      <w:r xmlns:w="http://schemas.openxmlformats.org/wordprocessingml/2006/main">
        <w:t xml:space="preserve">[20] 花宫枫</w:t>
      </w:r>
    </w:p>
    <w:p w14:paraId="7E458119">
      <w:r xmlns:w="http://schemas.openxmlformats.org/wordprocessingml/2006/main">
        <w:t xml:space="preserve">[21] 插图</w:t>
      </w:r>
    </w:p>
    <w:p w14:paraId="5F913B91">
      <w:r xmlns:w="http://schemas.openxmlformats.org/wordprocessingml/2006/main">
        <w:t xml:space="preserve">[22] 藤岛一号</w:t>
      </w:r>
    </w:p>
    <w:p w14:paraId="363DA7A3">
      <w:r xmlns:w="http://schemas.openxmlformats.org/wordprocessingml/2006/main">
        <w:t xml:space="preserve">[23] SD字符</w:t>
      </w:r>
    </w:p>
    <w:p w14:paraId="1E07049F">
      <w:r xmlns:w="http://schemas.openxmlformats.org/wordprocessingml/2006/main">
        <w:t xml:space="preserve">[24] 风味文字</w:t>
      </w:r>
    </w:p>
    <w:p w14:paraId="6B6D85A6">
      <w:r xmlns:w="http://schemas.openxmlformats.org/wordprocessingml/2006/main">
        <w:t xml:space="preserve">[25] “夏天的我判若两人。盛夏的惠，比烈日还要火热，将为你们献上我的歌声。”惠身着融合朋克元素的泳装式战斗服。或许是因为她为了配合时间、地点和场合而弱化了金属元素，她平日里淑女的一面才得以展现。她歌声中飘逸的马尾辫，令人心醉神迷。</w:t>
      </w:r>
    </w:p>
    <w:p w14:paraId="233C4A1D">
      <w:r xmlns:w="http://schemas.openxmlformats.org/wordprocessingml/2006/main">
        <w:t xml:space="preserve">[26] 如何获得</w:t>
      </w:r>
    </w:p>
    <w:p w14:paraId="51D80D79">
      <w:r xmlns:w="http://schemas.openxmlformats.org/wordprocessingml/2006/main">
        <w:t xml:space="preserve">[27] 限时扭蛋</w:t>
      </w:r>
    </w:p>
    <w:p w14:paraId="6B63630C">
      <w:r xmlns:w="http://schemas.openxmlformats.org/wordprocessingml/2006/main">
        <w:t xml:space="preserve">[28] 基础属性（1星）* 每增加1星+50%，5星时为1星值的3倍</w:t>
      </w:r>
    </w:p>
    <w:p w14:paraId="2C595AB9">
      <w:r xmlns:w="http://schemas.openxmlformats.org/wordprocessingml/2006/main">
        <w:t xml:space="preserve">[29] 级</w:t>
      </w:r>
    </w:p>
    <w:p w14:paraId="38BFB731">
      <w:r xmlns:w="http://schemas.openxmlformats.org/wordprocessingml/2006/main">
        <w:t xml:space="preserve">[30] 耐力</w:t>
      </w:r>
    </w:p>
    <w:p w14:paraId="67D1D4B8">
      <w:r xmlns:w="http://schemas.openxmlformats.org/wordprocessingml/2006/main">
        <w:t xml:space="preserve">[31] 攻击力</w:t>
      </w:r>
    </w:p>
    <w:p w14:paraId="08B8D77C">
      <w:r xmlns:w="http://schemas.openxmlformats.org/wordprocessingml/2006/main">
        <w:t xml:space="preserve">[32] 防御能力</w:t>
      </w:r>
    </w:p>
    <w:p w14:paraId="3689EA56">
      <w:r xmlns:w="http://schemas.openxmlformats.org/wordprocessingml/2006/main">
        <w:t xml:space="preserve">[33] 魔力</w:t>
      </w:r>
    </w:p>
    <w:p w14:paraId="5CAB7603">
      <w:r xmlns:w="http://schemas.openxmlformats.org/wordprocessingml/2006/main">
        <w:t xml:space="preserve">[34] 魔法抗性</w:t>
      </w:r>
    </w:p>
    <w:p w14:paraId="54956FBF">
      <w:r xmlns:w="http://schemas.openxmlformats.org/wordprocessingml/2006/main">
        <w:t xml:space="preserve">[35] 详细状态</w:t>
      </w:r>
    </w:p>
    <w:p w14:paraId="16C540B8">
      <w:r xmlns:w="http://schemas.openxmlformats.org/wordprocessingml/2006/main">
        <w:t xml:space="preserve">[36] 准确性</w:t>
      </w:r>
    </w:p>
    <w:p w14:paraId="0A96270D">
      <w:r xmlns:w="http://schemas.openxmlformats.org/wordprocessingml/2006/main">
        <w:t xml:space="preserve">[37] 回避能力</w:t>
      </w:r>
    </w:p>
    <w:p w14:paraId="5C4D7939">
      <w:r xmlns:w="http://schemas.openxmlformats.org/wordprocessingml/2006/main">
        <w:t xml:space="preserve">[38] 连续命中率</w:t>
      </w:r>
    </w:p>
    <w:p w14:paraId="60C0A2CD">
      <w:r xmlns:w="http://schemas.openxmlformats.org/wordprocessingml/2006/main">
        <w:t xml:space="preserve">[39] 反击率</w:t>
      </w:r>
    </w:p>
    <w:p w14:paraId="62AD00B7">
      <w:r xmlns:w="http://schemas.openxmlformats.org/wordprocessingml/2006/main">
        <w:t xml:space="preserve">[40] 眩晕激活率</w:t>
      </w:r>
    </w:p>
    <w:p w14:paraId="03F2FE65">
      <w:r xmlns:w="http://schemas.openxmlformats.org/wordprocessingml/2006/main">
        <w:t xml:space="preserve">[41] 抗眩晕能力</w:t>
      </w:r>
    </w:p>
    <w:p w14:paraId="795EEDF3">
      <w:r xmlns:w="http://schemas.openxmlformats.org/wordprocessingml/2006/main">
        <w:t xml:space="preserve">[42] 移动速度</w:t>
      </w:r>
    </w:p>
    <w:p w14:paraId="09B1CDC3">
      <w:r xmlns:w="http://schemas.openxmlformats.org/wordprocessingml/2006/main">
        <w:t xml:space="preserve">[43] 部署速度</w:t>
      </w:r>
    </w:p>
    <w:p w14:paraId="2213295C">
      <w:r xmlns:w="http://schemas.openxmlformats.org/wordprocessingml/2006/main">
        <w:t xml:space="preserve">[44] 行动速度</w:t>
      </w:r>
    </w:p>
    <w:p w14:paraId="617FF43E">
      <w:r xmlns:w="http://schemas.openxmlformats.org/wordprocessingml/2006/main">
        <w:t xml:space="preserve">[45] 致命的装药量</w:t>
      </w:r>
    </w:p>
    <w:p w14:paraId="46E626A9">
      <w:r xmlns:w="http://schemas.openxmlformats.org/wordprocessingml/2006/main">
        <w:t xml:space="preserve">[46] 特殊招式</w:t>
      </w:r>
    </w:p>
    <w:p w14:paraId="3525F89F">
      <w:r xmlns:w="http://schemas.openxmlformats.org/wordprocessingml/2006/main">
        <w:t xml:space="preserve">[47] 姓名</w:t>
      </w:r>
    </w:p>
    <w:p w14:paraId="112CD956">
      <w:r xmlns:w="http://schemas.openxmlformats.org/wordprocessingml/2006/main">
        <w:t xml:space="preserve">[48] 效果</w:t>
      </w:r>
    </w:p>
    <w:p w14:paraId="59BA9CB5">
      <w:r xmlns:w="http://schemas.openxmlformats.org/wordprocessingml/2006/main">
        <w:t xml:space="preserve">[49] 沉溺于爱与挣扎</w:t>
      </w:r>
    </w:p>
    <w:p w14:paraId="37AE4F22">
      <w:r xmlns:w="http://schemas.openxmlformats.org/wordprocessingml/2006/main">
        <w:t xml:space="preserve">[50] 对所有敌人造成双倍物理伤害。有30%的几率使其魅惑。每次使用特殊技能时，你的特殊技能威力提升10%（最高提升50%）。</w:t>
      </w:r>
    </w:p>
    <w:p w14:paraId="5EEB619D">
      <w:r xmlns:w="http://schemas.openxmlformats.org/wordprocessingml/2006/main">
        <w:t xml:space="preserve">[51] 沉溺于爱与挣扎+</w:t>
      </w:r>
    </w:p>
    <w:p w14:paraId="0085B9D9">
      <w:r xmlns:w="http://schemas.openxmlformats.org/wordprocessingml/2006/main">
        <w:t xml:space="preserve">[52] 对所有敌人造成4倍物理伤害。50%概率魅惑敌人。每次使用特殊技能时，特殊技能威力提升20%（最高提升100%）。</w:t>
      </w:r>
    </w:p>
    <w:p w14:paraId="38237FE9">
      <w:r xmlns:w="http://schemas.openxmlformats.org/wordprocessingml/2006/main">
        <w:t xml:space="preserve">[53] 独特效果</w:t>
      </w:r>
    </w:p>
    <w:p w14:paraId="69735228">
      <w:r xmlns:w="http://schemas.openxmlformats.org/wordprocessingml/2006/main">
        <w:t xml:space="preserve">[54] 姓名</w:t>
      </w:r>
    </w:p>
    <w:p w14:paraId="7D16A188">
      <w:r xmlns:w="http://schemas.openxmlformats.org/wordprocessingml/2006/main">
        <w:t xml:space="preserve">[55] 效应</w:t>
      </w:r>
    </w:p>
    <w:p w14:paraId="4093518E">
      <w:r xmlns:w="http://schemas.openxmlformats.org/wordprocessingml/2006/main">
        <w:t xml:space="preserve">[56] 火热安可</w:t>
      </w:r>
    </w:p>
    <w:p w14:paraId="500B1D2E">
      <w:r xmlns:w="http://schemas.openxmlformats.org/wordprocessingml/2006/main">
        <w:t xml:space="preserve">[57] 部署完成后，持续 20 秒，所有友方单位的攻击力提高 50%。如果目标是“仲夏”角色，则攻击力提高 75%。</w:t>
      </w:r>
    </w:p>
    <w:p w14:paraId="2268896E">
      <w:r xmlns:w="http://schemas.openxmlformats.org/wordprocessingml/2006/main">
        <w:t xml:space="preserve">[58] 火热安可+</w:t>
      </w:r>
    </w:p>
    <w:p w14:paraId="3B69A8F5">
      <w:r xmlns:w="http://schemas.openxmlformats.org/wordprocessingml/2006/main">
        <w:t xml:space="preserve">[59] 部署完成后，持续 20 秒，使所有友方单位的攻击力提高 50%，速度提高 20%。如果目标是“仲夏”角色，则效果提高至攻击力提高 75%，速度提高 30%。</w:t>
      </w:r>
    </w:p>
    <w:p w14:paraId="437A0F54">
      <w:r xmlns:w="http://schemas.openxmlformats.org/wordprocessingml/2006/main">
        <w:t xml:space="preserve">[60] 增强图像</w:t>
      </w:r>
    </w:p>
    <w:p w14:paraId="07EB812D">
      <w:r xmlns:w="http://schemas.openxmlformats.org/wordprocessingml/2006/main">
        <w:t xml:space="preserve">[61] 在游戏中 †</w:t>
      </w:r>
    </w:p>
    <w:p w14:paraId="31D60C44">
      <w:r xmlns:w="http://schemas.openxmlformats.org/wordprocessingml/2006/main">
        <w:t xml:space="preserve">[62] 这个范围性特殊技能威力会随着阶段提升，但实用性不高。它的独特效果可以为全队提供强力增益。或许对B宇宙的奥尔巴这类角色比较有效。</w:t>
      </w:r>
    </w:p>
    <w:p w14:paraId="5B74A5AC">
      <w:r xmlns:w="http://schemas.openxmlformats.org/wordprocessingml/2006/main">
        <w:t xml:space="preserve">[63] 备选版本 †</w:t>
      </w:r>
    </w:p>
    <w:p w14:paraId="27C54B51">
      <w:r xmlns:w="http://schemas.openxmlformats.org/wordprocessingml/2006/main">
        <w:t xml:space="preserve">[64] 击败偶像惠</w:t>
      </w:r>
    </w:p>
    <w:p w14:paraId="30C3A6A5">
      <w:r xmlns:w="http://schemas.openxmlformats.org/wordprocessingml/2006/main">
        <w:t xml:space="preserve">[65] 击败偶像 80 惠</w:t>
      </w:r>
    </w:p>
    <w:p w14:paraId="3336964C">
      <w:r xmlns:w="http://schemas.openxmlformats.org/wordprocessingml/2006/main">
        <w:t xml:space="preserve">[66] 真夏惠</w:t>
      </w:r>
    </w:p>
    <w:p w14:paraId="71DDAFB9">
      <w:r xmlns:w="http://schemas.openxmlformats.org/wordprocessingml/2006/main">
        <w:t xml:space="preserve">[67] 琐事 †</w:t>
      </w:r>
    </w:p>
    <w:p w14:paraId="108E0473">
      <w:r xmlns:w="http://schemas.openxmlformats.org/wordprocessingml/2006/main">
        <w:t xml:space="preserve">[68] 官方推特账号简介 †</w:t>
      </w:r>
    </w:p>
    <w:p w14:paraId="52652032">
      <w:r xmlns:w="http://schemas.openxmlformats.org/wordprocessingml/2006/main">
        <w:t xml:space="preserve">[69] 人物介绍</w:t>
      </w:r>
    </w:p>
    <w:p w14:paraId="72874C5E">
      <w:r xmlns:w="http://schemas.openxmlformats.org/wordprocessingml/2006/main">
        <w:t xml:space="preserve">[70] 评论表 †</w:t>
      </w:r>
    </w:p>
    <w:p w14:paraId="100749E9">
      <w:r xmlns:w="http://schemas.openxmlformats.org/wordprocessingml/2006/main">
        <w:t xml:space="preserve">[71] 点击打开历史日志列表</w:t>
      </w:r>
    </w:p>
    <w:p w14:paraId="061A92BC">
      <w:r xmlns:w="http://schemas.openxmlformats.org/wordprocessingml/2006/main">
        <w:t xml:space="preserve">[72] 末尾的数字越小，日志就越旧。</w:t>
      </w:r>
    </w:p>
    <w:p w14:paraId="59467208">
      <w:r xmlns:w="http://schemas.openxmlformats.org/wordprocessingml/2006/main">
        <w:t xml:space="preserve">[73]“评论/仲夏的惠/”没有子页面。</w:t>
      </w:r>
    </w:p>
    <w:p w14:paraId="150A7F12">
      <w:r xmlns:w="http://schemas.openxmlformats.org/wordprocessingml/2006/main">
        <w:t xml:space="preserve">[74] 异界战斗中专门用来歼灭战的战士特殊攻击者？嗯……如果魅惑效果是100%，那就更有用了。——[ttVwdIvHdxo] 2026-07-16 (周四) 19:29:30</w:t>
      </w:r>
    </w:p>
    <w:p w14:paraId="3C37B4DC">
      <w:r xmlns:w="http://schemas.openxmlformats.org/wordprocessingml/2006/main">
        <w:t xml:space="preserve">[75] 这是生命纤维吗？ -- [a9q0dyLj2ZA] 2026-07-20 (周一) 08:59:29</w:t>
      </w:r>
    </w:p>
    <w:p w14:paraId="2F54C9B1">
      <w:r xmlns:w="http://schemas.openxmlformats.org/wordprocessingml/2006/main">
        <w:t xml:space="preserve">[76] ←使用棋盘前请务必阅读规则。</w:t>
      </w:r>
    </w:p>
    <w:p w14:paraId="628AF364">
      <w:r xmlns:w="http://schemas.openxmlformats.org/wordprocessingml/2006/main">
        <w:t xml:space="preserve">[77] 关于规则 †</w:t>
      </w:r>
    </w:p>
    <w:p w14:paraId="2470B407">
      <w:r xmlns:w="http://schemas.openxmlformats.org/wordprocessingml/2006/main">
        <w:t xml:space="preserve">[78] 请不要抱怨或批评页面编辑者。如果您对其他人的编辑有意见，请通过“提供替代方案”或“自行编辑”的方式进行建设性沟通。</w:t>
      </w:r>
    </w:p>
    <w:p w14:paraId="0B230F25">
      <w:r xmlns:w="http://schemas.openxmlformats.org/wordprocessingml/2006/main">
        <w:t xml:space="preserve">[79] 不要发布个人网站或其他禁止未经授权链接的网站的网址。</w:t>
      </w:r>
    </w:p>
    <w:p w14:paraId="7DA6B2B3">
      <w:r xmlns:w="http://schemas.openxmlformats.org/wordprocessingml/2006/main">
        <w:t xml:space="preserve">[80] 关于违反规则的帖子 †</w:t>
      </w:r>
    </w:p>
    <w:p w14:paraId="49F24DDE">
      <w:r xmlns:w="http://schemas.openxmlformats.org/wordprocessingml/2006/main">
        <w:t xml:space="preserve">[81] 禁止发布以下类型的帖子，因为它们容易造成干扰。</w:t>
      </w:r>
    </w:p>
    <w:p w14:paraId="6CC46F6A">
      <w:r xmlns:w="http://schemas.openxmlformats.org/wordprocessingml/2006/main">
        <w:t xml:space="preserve">[82]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E6784F0">
      <w:r xmlns:w="http://schemas.openxmlformats.org/wordprocessingml/2006/main">
        <w:t xml:space="preserve">[83] 其他包括使用此维基的人、官方管理员、艺术家、配音演员、现实生活中的个人以及 Twitter 用户等团体。</w:t>
      </w:r>
    </w:p>
    <w:p w14:paraId="6EB25FEB">
      <w:r xmlns:w="http://schemas.openxmlformats.org/wordprocessingml/2006/main">
        <w:t xml:space="preserve">[84] 关于向管理层提交的帖子，我们容忍可以解释为用户反馈的评论，例如“我希望他们改进这一点”、“我希望他们尽快修复错误”和“维护时间太长了”，但我们不容忍使用辱骂性语言贬低管理层。</w:t>
      </w:r>
    </w:p>
    <w:p w14:paraId="0A74D87F">
      <w:r xmlns:w="http://schemas.openxmlformats.org/wordprocessingml/2006/main">
        <w:t xml:space="preserve">[85] 将讨论和意见交流视为“诽谤或对抗他人”是错误的。然而，在讨论或意见交流中使用辱骂性语言、贬低他人、挑衅他人或在缺乏明确证据的情况下发表言论是违法的。说话时务必注意自己的言辞。</w:t>
      </w:r>
    </w:p>
    <w:p w14:paraId="5F4DC31A">
      <w:r xmlns:w="http://schemas.openxmlformats.org/wordprocessingml/2006/main">
        <w:t xml:space="preserve">[86] 攻击性评论包括使用“做这个”或“做那个”等强硬命令、“使用粗俗语言”、“居高临下”和“挑衅”等。</w:t>
      </w:r>
    </w:p>
    <w:p w14:paraId="36220AE0">
      <w:r xmlns:w="http://schemas.openxmlformats.org/wordprocessingml/2006/main">
        <w:t xml:space="preserve">[87] 禁止发布冒犯现有玩家的帖子，例如“还有人玩这个游戏吗？”或“这游戏已经凉了”。这并不意味着您完全不能发表任何负面言论，而是指那些超出单纯负面评价范围，构成诽谤或诋毁的帖子将被禁止发布。</w:t>
      </w:r>
    </w:p>
    <w:p w14:paraId="40542C0A">
      <w:r xmlns:w="http://schemas.openxmlformats.org/wordprocessingml/2006/main">
        <w:t xml:space="preserve">[88] 公开羞辱，即公开他人的游戏内名称或UID。</w:t>
      </w:r>
    </w:p>
    <w:p w14:paraId="7D263F6E">
      <w:r xmlns:w="http://schemas.openxmlformats.org/wordprocessingml/2006/main">
        <w:t xml:space="preserve">[89] 但是，允许分享有助于完成此游戏的信息和视频。</w:t>
      </w:r>
    </w:p>
    <w:p w14:paraId="4CE04C48">
      <w:r xmlns:w="http://schemas.openxmlformats.org/wordprocessingml/2006/main">
        <w:t xml:space="preserve">[90] 参考其他应用程序</w:t>
      </w:r>
    </w:p>
    <w:p w14:paraId="5A4F061B">
      <w:r xmlns:w="http://schemas.openxmlformats.org/wordprocessingml/2006/main">
        <w:t xml:space="preserve">[91] 在多个论坛上多次发帖</w:t>
      </w:r>
    </w:p>
    <w:p w14:paraId="361E2097">
      <w:r xmlns:w="http://schemas.openxmlformats.org/wordprocessingml/2006/main">
        <w:t xml:space="preserve">[92] 由一串无意义字符组成的文字</w:t>
      </w:r>
    </w:p>
    <w:p w14:paraId="2DA000E8">
      <w:r xmlns:w="http://schemas.openxmlformats.org/wordprocessingml/2006/main">
        <w:t xml:space="preserve">[93] 关于作弊和利用漏洞的帖子</w:t>
      </w:r>
    </w:p>
    <w:p w14:paraId="7A89E4A4">
      <w:r xmlns:w="http://schemas.openxmlformats.org/wordprocessingml/2006/main">
        <w:t xml:space="preserve">[94] 最好的办法是忽略违反规则的帖子。上钩或反驳只会让事情变得更糟。</w:t>
      </w:r>
    </w:p>
    <w:p w14:paraId="73E324FA">
      <w:r xmlns:w="http://schemas.openxmlformats.org/wordprocessingml/2006/main">
        <w:t xml:space="preserve">[95] *在上述规则中，“诽谤”指的是在没有客观证据的情况下诋毁和贬低他人。将所有批评性文章都归为“诽谤”是不正确的，所以请务必谨慎。</w:t>
      </w:r>
    </w:p>
    <w:p w14:paraId="4E65A073">
      <w:r xmlns:w="http://schemas.openxmlformats.org/wordprocessingml/2006/main">
        <w:t xml:space="preserve">[96] 关于修改和删除发帖日志 †</w:t>
      </w:r>
    </w:p>
    <w:p w14:paraId="46589A4A">
      <w:r xmlns:w="http://schemas.openxmlformats.org/wordprocessingml/2006/main">
        <w:t xml:space="preserve">[97] 但是，允许更正印刷错误、遗漏和字体颜色。（他人出于善意所做的更正也允许。）</w:t>
      </w:r>
    </w:p>
    <w:p w14:paraId="78F7B497">
      <w:r xmlns:w="http://schemas.openxmlformats.org/wordprocessingml/2006/main">
        <w:t xml:space="preserve">[98] 作为例外情况，您可以删除自己的帖子，但事后必须向管理员报告。此外，删除时，请将整个评论替换为以下文本，而不是完全删除：&amp;color(#ff0000){''发帖人已删除''};</w:t>
      </w:r>
    </w:p>
    <w:p w14:paraId="05F21B3F">
      <w:r xmlns:w="http://schemas.openxmlformats.org/wordprocessingml/2006/main">
        <w:t xml:space="preserve">[99] 关于评论删除违反规则的帖子 †</w:t>
      </w:r>
    </w:p>
    <w:p w14:paraId="35F631D9">
      <w:r xmlns:w="http://schemas.openxmlformats.org/wordprocessingml/2006/main">
        <w:t xml:space="preserve">[100] 您可以自行注释掉上述任何违反规则的评论，无需管理员许可。但是，如果您注释掉了某条评论，请务必在“违规举报公告板”上进行举报。举报时请使用“违规举报公告板”上的模板。</w:t>
      </w:r>
    </w:p>
    <w:p w14:paraId="519A768F">
      <w:r xmlns:w="http://schemas.openxmlformats.org/wordprocessingml/2006/main">
        <w:t xml:space="preserve">[101] 未经 CO 举报公告板举报而被删除的帖子将被恢复，而删除帖子的人将受到处罚。</w:t>
      </w:r>
    </w:p>
    <w:p w14:paraId="0D533A30">
      <w:r xmlns:w="http://schemas.openxmlformats.org/wordprocessingml/2006/main">
        <w:t xml:space="preserve">[102] 如果您反复向 CO 举报公告板举报不违反规则的帖子，我们将认为您是自私的，并将对您实施发帖和编辑限制。</w:t>
      </w:r>
    </w:p>
    <w:p w14:paraId="2207FCCB">
      <w:r xmlns:w="http://schemas.openxmlformats.org/wordprocessingml/2006/main">
        <w:t xml:space="preserve">[103] 管理员可酌情恢复 CO 报告公告板上不违反规则的报告。</w:t>
      </w:r>
    </w:p>
    <w:p w14:paraId="271B0D49">
      <w:r xmlns:w="http://schemas.openxmlformats.org/wordprocessingml/2006/main">
        <w:t xml:space="preserve">[104] 我们再次要求您不要评论那些并未违反规则的评论。（例如，诸如“虽然不违反规则，但显然是在挑衅”、“恶作剧”或“评论整个帖子”之类的主观判断。）</w:t>
      </w:r>
    </w:p>
    <w:p w14:paraId="34191759">
      <w:r xmlns:w="http://schemas.openxmlformats.org/wordprocessingml/2006/main">
        <w:t xml:space="preserve">[105] 关于不违反规则但“冒犯性”的评论 †</w:t>
      </w:r>
    </w:p>
    <w:p w14:paraId="6A16BE33">
      <w:r xmlns:w="http://schemas.openxmlformats.org/wordprocessingml/2006/main">
        <w:t xml:space="preserve">[106] 即使帖子内容具有冒犯性，除非违反版规，否则不会被删除。由于每个人对冒犯性帖子的界定标准不尽相同，请使用 NGID 功能隐藏评论，而不是参与争论或挑衅。</w:t>
      </w:r>
    </w:p>
    <w:p w14:paraId="48FB5FE2">
      <w:r xmlns:w="http://schemas.openxmlformats.org/wordprocessingml/2006/main">
        <w:t xml:space="preserve">[107] 挑衅难道不是一种违规行为吗？†</w:t>
      </w:r>
    </w:p>
    <w:p w14:paraId="2AE057B3">
      <w:r xmlns:w="http://schemas.openxmlformats.org/wordprocessingml/2006/main">
        <w:t xml:space="preserve">[108] 判断某条评论是否具有煽动性因人而异，因此我们不认为这是违规行为。如果您认为某条评论具有煽动性，请使用 NGID 功能将其隐藏。</w:t>
      </w:r>
    </w:p>
    <w:p w14:paraId="61910A0E">
      <w:r xmlns:w="http://schemas.openxmlformats.org/wordprocessingml/2006/main">
        <w:t xml:space="preserve">[109] 投诉难道不算违法吗？†</w:t>
      </w:r>
    </w:p>
    <w:p w14:paraId="1CBDEE84">
      <w:r xmlns:w="http://schemas.openxmlformats.org/wordprocessingml/2006/main">
        <w:t xml:space="preserve">[110] 一般而言，抱怨本身并不构成违规。但是，针对本作品的负面宣传、诽谤、辱骂性语言以及超出抱怨范围的对抗性帖子均构成违规。如果您认为抱怨内容冒犯了您，请使用 NGID 功能隐藏相关评论。</w:t>
      </w:r>
    </w:p>
    <w:p w14:paraId="6AD8D97D">
      <w:r xmlns:w="http://schemas.openxmlformats.org/wordprocessingml/2006/main">
        <w:t xml:space="preserve">[111] 如果您不确定某个帖子是否违反了规则，该怎么办？ †</w:t>
      </w:r>
    </w:p>
    <w:p w14:paraId="6E2032F5">
      <w:r xmlns:w="http://schemas.openxmlformats.org/wordprocessingml/2006/main">
        <w:t xml:space="preserve">[112] 有些帖子内容含糊不清，难以判断是否违规。评论删除这类含糊不清的帖子可能会导致问题，所以请不要评论删除，而是使用 NGID 功能将评论隐藏起来。</w:t>
      </w:r>
    </w:p>
    <w:p w14:paraId="5DF82A51">
      <w:r xmlns:w="http://schemas.openxmlformats.org/wordprocessingml/2006/main">
        <w:t xml:space="preserve">[113] 对屡犯者的处罚 †</w:t>
      </w:r>
    </w:p>
    <w:p w14:paraId="4AFB2EE3">
      <w:r xmlns:w="http://schemas.openxmlformats.org/wordprocessingml/2006/main">
        <w:t xml:space="preserve">[114] 屡次违反规则或发布特别恶意的帖子，管理员可酌情予以处罚，例如“禁止访问”或“限制发帖”。</w:t>
      </w:r>
    </w:p>
    <w:p w14:paraId="51730B97">
      <w:r xmlns:w="http://schemas.openxmlformats.org/wordprocessingml/2006/main">
        <w:t xml:space="preserve">[115] 如果您对进一步改进有任何建议，请通过 Wiki 管理公告板与我们联系。</w:t>
      </w:r>
    </w:p>
    <w:p w14:paraId="3A25FC6E"/>
    <w:p w14:paraId="3FEC829A">
      <w:r xmlns:w="http://schemas.openxmlformats.org/wordprocessingml/2006/main">
        <w:rPr>
          <w:b/>
        </w:rPr>
        <w:t xml:space="preserve">A224</w:t>
      </w:r>
    </w:p>
    <w:p w14:paraId="685A620D">
      <w:r xmlns:w="http://schemas.openxmlformats.org/wordprocessingml/2006/main">
        <w:t xml:space="preserve">[0] 索引：所有角色 | SSR 角色 | SR 角色 | R 角色</w:t>
      </w:r>
    </w:p>
    <w:p w14:paraId="4142050C">
      <w:r xmlns:w="http://schemas.openxmlformats.org/wordprocessingml/2006/main">
        <w:t xml:space="preserve">[1] 基本信息</w:t>
      </w:r>
    </w:p>
    <w:p w14:paraId="055DE918">
      <w:r xmlns:w="http://schemas.openxmlformats.org/wordprocessingml/2006/main">
        <w:t xml:space="preserve">[2] 其他版本及相关角色</w:t>
      </w:r>
    </w:p>
    <w:p w14:paraId="58C5B875">
      <w:r xmlns:w="http://schemas.openxmlformats.org/wordprocessingml/2006/main">
        <w:t xml:space="preserve">[3] 琐事</w:t>
      </w:r>
    </w:p>
    <w:p w14:paraId="195D79E3">
      <w:r xmlns:w="http://schemas.openxmlformats.org/wordprocessingml/2006/main">
        <w:t xml:space="preserve">[4] 官方推特账号介绍</w:t>
      </w:r>
    </w:p>
    <w:p w14:paraId="0AB07A88">
      <w:r xmlns:w="http://schemas.openxmlformats.org/wordprocessingml/2006/main">
        <w:t xml:space="preserve">[5] 评论表单</w:t>
      </w:r>
    </w:p>
    <w:p w14:paraId="48F1EB5B">
      <w:r xmlns:w="http://schemas.openxmlformats.org/wordprocessingml/2006/main">
        <w:t xml:space="preserve">[6] 基本信息 †</w:t>
      </w:r>
    </w:p>
    <w:p w14:paraId="10089A82">
      <w:r xmlns:w="http://schemas.openxmlformats.org/wordprocessingml/2006/main">
        <w:t xml:space="preserve">[7] 变换图像</w:t>
      </w:r>
    </w:p>
    <w:p w14:paraId="18111CA9">
      <w:r xmlns:w="http://schemas.openxmlformats.org/wordprocessingml/2006/main">
        <w:t xml:space="preserve">[8] 简介</w:t>
      </w:r>
    </w:p>
    <w:p w14:paraId="0062074A">
      <w:r xmlns:w="http://schemas.openxmlformats.org/wordprocessingml/2006/main">
        <w:t xml:space="preserve">[9] 姓名</w:t>
      </w:r>
    </w:p>
    <w:p w14:paraId="4A3BD390">
      <w:r xmlns:w="http://schemas.openxmlformats.org/wordprocessingml/2006/main">
        <w:t xml:space="preserve">[10] 神圣骑士阿克鲁克斯</w:t>
      </w:r>
    </w:p>
    <w:p w14:paraId="10FD8ACC">
      <w:r xmlns:w="http://schemas.openxmlformats.org/wordprocessingml/2006/main">
        <w:t xml:space="preserve">[11] 真实姓名</w:t>
      </w:r>
    </w:p>
    <w:p w14:paraId="6313A86B">
      <w:r xmlns:w="http://schemas.openxmlformats.org/wordprocessingml/2006/main">
        <w:t xml:space="preserve">[12] 十字路口</w:t>
      </w:r>
    </w:p>
    <w:p w14:paraId="702A7390">
      <w:r xmlns:w="http://schemas.openxmlformats.org/wordprocessingml/2006/main">
        <w:t xml:space="preserve">[13] 稀有度</w:t>
      </w:r>
    </w:p>
    <w:p w14:paraId="303CF584">
      <w:r xmlns:w="http://schemas.openxmlformats.org/wordprocessingml/2006/main">
        <w:t xml:space="preserve">[14] 普通攻击</w:t>
      </w:r>
    </w:p>
    <w:p w14:paraId="351A4720">
      <w:r xmlns:w="http://schemas.openxmlformats.org/wordprocessingml/2006/main">
        <w:t xml:space="preserve">[15] 远程攻击（魔法）</w:t>
      </w:r>
    </w:p>
    <w:p w14:paraId="3DE1CA46">
      <w:r xmlns:w="http://schemas.openxmlformats.org/wordprocessingml/2006/main">
        <w:t xml:space="preserve">[16] 附属派系</w:t>
      </w:r>
    </w:p>
    <w:p w14:paraId="007A2ABD">
      <w:r xmlns:w="http://schemas.openxmlformats.org/wordprocessingml/2006/main">
        <w:t xml:space="preserve">[17] 神圣骑士（天）</w:t>
      </w:r>
    </w:p>
    <w:p w14:paraId="6777F449">
      <w:r xmlns:w="http://schemas.openxmlformats.org/wordprocessingml/2006/main">
        <w:t xml:space="preserve">[18] 大阪奈乃卡</w:t>
      </w:r>
    </w:p>
    <w:p w14:paraId="1B14DED6">
      <w:r xmlns:w="http://schemas.openxmlformats.org/wordprocessingml/2006/main">
        <w:t xml:space="preserve">[19] 插图</w:t>
      </w:r>
    </w:p>
    <w:p w14:paraId="0D258621">
      <w:r xmlns:w="http://schemas.openxmlformats.org/wordprocessingml/2006/main">
        <w:t xml:space="preserve">[20] 紫色信号</w:t>
      </w:r>
    </w:p>
    <w:p w14:paraId="6C57D9F8">
      <w:r xmlns:w="http://schemas.openxmlformats.org/wordprocessingml/2006/main">
        <w:t xml:space="preserve">[21] SD字符</w:t>
      </w:r>
    </w:p>
    <w:p w14:paraId="4788196A">
      <w:r xmlns:w="http://schemas.openxmlformats.org/wordprocessingml/2006/main">
        <w:t xml:space="preserve">[22] 风味文字</w:t>
      </w:r>
    </w:p>
    <w:p w14:paraId="60DAED59">
      <w:r xmlns:w="http://schemas.openxmlformats.org/wordprocessingml/2006/main">
        <w:t xml:space="preserve">[23] “神骑士阿克鲁克斯来了……唉，我只是个只会跑的没用的神骑士，但我会尽全力不辜负恶魔主人的期望！”这位神骑士曾效力于泽布里尔麾下，是新年祭典“觉醒传”（Kakukiden）的绝对王牌跑者，而觉醒传正是神明国津（Kunitsu）最喜爱的祭典。由于多年隐居山林，他性格腼腆，但凭借着夸张的反应和讨喜的个性，在山脚下很受欢迎。</w:t>
      </w:r>
    </w:p>
    <w:p w14:paraId="3CC903AF">
      <w:r xmlns:w="http://schemas.openxmlformats.org/wordprocessingml/2006/main">
        <w:t xml:space="preserve">[24] 如何获得</w:t>
      </w:r>
    </w:p>
    <w:p w14:paraId="7C0B72B3">
      <w:r xmlns:w="http://schemas.openxmlformats.org/wordprocessingml/2006/main">
        <w:t xml:space="preserve">[25] 在“奔向黎明！新年决战”活动中获得 100 个“兴奋的花蕾 - 克制”。</w:t>
      </w:r>
    </w:p>
    <w:p w14:paraId="690F025F">
      <w:r xmlns:w="http://schemas.openxmlformats.org/wordprocessingml/2006/main">
        <w:t xml:space="preserve">[26] 基础属性（⭐︎1）* 每提升一个⭐︎，属性值增加50%，⭐︎5时为⭐︎1值的3倍。</w:t>
      </w:r>
    </w:p>
    <w:p w14:paraId="5D26746C">
      <w:r xmlns:w="http://schemas.openxmlformats.org/wordprocessingml/2006/main">
        <w:t xml:space="preserve">[27] 级</w:t>
      </w:r>
    </w:p>
    <w:p w14:paraId="79D7E7D0">
      <w:r xmlns:w="http://schemas.openxmlformats.org/wordprocessingml/2006/main">
        <w:t xml:space="preserve">[28] 耐力</w:t>
      </w:r>
    </w:p>
    <w:p w14:paraId="284C4541">
      <w:r xmlns:w="http://schemas.openxmlformats.org/wordprocessingml/2006/main">
        <w:t xml:space="preserve">[29] 攻击力</w:t>
      </w:r>
    </w:p>
    <w:p w14:paraId="4D357C25">
      <w:r xmlns:w="http://schemas.openxmlformats.org/wordprocessingml/2006/main">
        <w:t xml:space="preserve">[30] 防御能力</w:t>
      </w:r>
    </w:p>
    <w:p w14:paraId="2DD3D170">
      <w:r xmlns:w="http://schemas.openxmlformats.org/wordprocessingml/2006/main">
        <w:t xml:space="preserve">[31] 魔力</w:t>
      </w:r>
    </w:p>
    <w:p w14:paraId="30F292D6">
      <w:r xmlns:w="http://schemas.openxmlformats.org/wordprocessingml/2006/main">
        <w:t xml:space="preserve">[32] 魔法抗性</w:t>
      </w:r>
    </w:p>
    <w:p w14:paraId="124EACDC">
      <w:r xmlns:w="http://schemas.openxmlformats.org/wordprocessingml/2006/main">
        <w:t xml:space="preserve">[33] 详细状态</w:t>
      </w:r>
    </w:p>
    <w:p w14:paraId="760D3378">
      <w:r xmlns:w="http://schemas.openxmlformats.org/wordprocessingml/2006/main">
        <w:t xml:space="preserve">[34] 准确性</w:t>
      </w:r>
    </w:p>
    <w:p w14:paraId="3E08EFA3">
      <w:r xmlns:w="http://schemas.openxmlformats.org/wordprocessingml/2006/main">
        <w:t xml:space="preserve">[35] 回避能力</w:t>
      </w:r>
    </w:p>
    <w:p w14:paraId="01DC19C7">
      <w:r xmlns:w="http://schemas.openxmlformats.org/wordprocessingml/2006/main">
        <w:t xml:space="preserve">[36] 连击率</w:t>
      </w:r>
    </w:p>
    <w:p w14:paraId="60C40427">
      <w:r xmlns:w="http://schemas.openxmlformats.org/wordprocessingml/2006/main">
        <w:t xml:space="preserve">[37] 反击率</w:t>
      </w:r>
    </w:p>
    <w:p w14:paraId="0C8F467D">
      <w:r xmlns:w="http://schemas.openxmlformats.org/wordprocessingml/2006/main">
        <w:t xml:space="preserve">[38] 眩晕激活率</w:t>
      </w:r>
    </w:p>
    <w:p w14:paraId="025B2F3D">
      <w:r xmlns:w="http://schemas.openxmlformats.org/wordprocessingml/2006/main">
        <w:t xml:space="preserve">[39] 抗眩晕能力</w:t>
      </w:r>
    </w:p>
    <w:p w14:paraId="219FC06B">
      <w:r xmlns:w="http://schemas.openxmlformats.org/wordprocessingml/2006/main">
        <w:t xml:space="preserve">[40] 移动速度</w:t>
      </w:r>
    </w:p>
    <w:p w14:paraId="118DAE3E">
      <w:r xmlns:w="http://schemas.openxmlformats.org/wordprocessingml/2006/main">
        <w:t xml:space="preserve">[41] 部署速度</w:t>
      </w:r>
    </w:p>
    <w:p w14:paraId="5ED9F473">
      <w:r xmlns:w="http://schemas.openxmlformats.org/wordprocessingml/2006/main">
        <w:t xml:space="preserve">[42] 行动速度</w:t>
      </w:r>
    </w:p>
    <w:p w14:paraId="0A8E86DF">
      <w:r xmlns:w="http://schemas.openxmlformats.org/wordprocessingml/2006/main">
        <w:t xml:space="preserve">[43] 致命的装药量</w:t>
      </w:r>
    </w:p>
    <w:p w14:paraId="4F71B4A8">
      <w:r xmlns:w="http://schemas.openxmlformats.org/wordprocessingml/2006/main">
        <w:t xml:space="preserve">[44] 特殊招式</w:t>
      </w:r>
    </w:p>
    <w:p w14:paraId="5AFC9414">
      <w:r xmlns:w="http://schemas.openxmlformats.org/wordprocessingml/2006/main">
        <w:t xml:space="preserve">[45] 姓名</w:t>
      </w:r>
    </w:p>
    <w:p w14:paraId="12D5CF52">
      <w:r xmlns:w="http://schemas.openxmlformats.org/wordprocessingml/2006/main">
        <w:t xml:space="preserve">[46] 效应</w:t>
      </w:r>
    </w:p>
    <w:p w14:paraId="6AEF4A84">
      <w:r xmlns:w="http://schemas.openxmlformats.org/wordprocessingml/2006/main">
        <w:t xml:space="preserve">[47] 南十字星加速</w:t>
      </w:r>
    </w:p>
    <w:p w14:paraId="4F7557D0">
      <w:r xmlns:w="http://schemas.openxmlformats.org/wordprocessingml/2006/main">
        <w:t xml:space="preserve">[48] 对一排横向敌人造成4倍魔法伤害。自身移动速度提高20%，持续20秒。</w:t>
      </w:r>
    </w:p>
    <w:p w14:paraId="678D13E4">
      <w:r xmlns:w="http://schemas.openxmlformats.org/wordprocessingml/2006/main">
        <w:t xml:space="preserve">[49] 南十字星加速器+</w:t>
      </w:r>
    </w:p>
    <w:p w14:paraId="70053BD5">
      <w:r xmlns:w="http://schemas.openxmlformats.org/wordprocessingml/2006/main">
        <w:t xml:space="preserve">[50] 对一排横向敌人造成6倍魔法伤害。自身移动速度提高20%，持续20秒。敌方场上敌人移动速度降低20%，持续20秒。</w:t>
      </w:r>
    </w:p>
    <w:p w14:paraId="1A8B4C73">
      <w:r xmlns:w="http://schemas.openxmlformats.org/wordprocessingml/2006/main">
        <w:t xml:space="preserve">[51] 独特效果</w:t>
      </w:r>
    </w:p>
    <w:p w14:paraId="4E54653D">
      <w:r xmlns:w="http://schemas.openxmlformats.org/wordprocessingml/2006/main">
        <w:t xml:space="preserve">[52] 姓名</w:t>
      </w:r>
    </w:p>
    <w:p w14:paraId="3CAFFAAC">
      <w:r xmlns:w="http://schemas.openxmlformats.org/wordprocessingml/2006/main">
        <w:t xml:space="preserve">[53] 效应</w:t>
      </w:r>
    </w:p>
    <w:p w14:paraId="151BC4FD">
      <w:r xmlns:w="http://schemas.openxmlformats.org/wordprocessingml/2006/main">
        <w:t xml:space="preserve">[54] 跑步者的快感</w:t>
      </w:r>
    </w:p>
    <w:p w14:paraId="63D32D42">
      <w:r xmlns:w="http://schemas.openxmlformats.org/wordprocessingml/2006/main">
        <w:t xml:space="preserve">[55] 撤退时，所有友军单位每秒耐力消耗速度停止 5 秒。</w:t>
      </w:r>
    </w:p>
    <w:p w14:paraId="0F1671F6">
      <w:r xmlns:w="http://schemas.openxmlformats.org/wordprocessingml/2006/main">
        <w:t xml:space="preserve">[56] 跑步者的快感+</w:t>
      </w:r>
    </w:p>
    <w:p w14:paraId="45AE79ED">
      <w:r xmlns:w="http://schemas.openxmlformats.org/wordprocessingml/2006/main">
        <w:t xml:space="preserve">[57] 每秒耐力消耗降低20%（装备等效果不叠加）。撤退时，所有友方单位的耐力消耗停止5秒。</w:t>
      </w:r>
    </w:p>
    <w:p w14:paraId="1558477F">
      <w:r xmlns:w="http://schemas.openxmlformats.org/wordprocessingml/2006/main">
        <w:t xml:space="preserve">[58] 休闲服装照片</w:t>
      </w:r>
    </w:p>
    <w:p w14:paraId="60D3CF06">
      <w:r xmlns:w="http://schemas.openxmlformats.org/wordprocessingml/2006/main">
        <w:t xml:space="preserve">[59] 增强图像</w:t>
      </w:r>
    </w:p>
    <w:p w14:paraId="596F6264">
      <w:r xmlns:w="http://schemas.openxmlformats.org/wordprocessingml/2006/main">
        <w:t xml:space="preserve">[60] 在游戏中 †</w:t>
      </w:r>
    </w:p>
    <w:p w14:paraId="013F3B6F">
      <w:r xmlns:w="http://schemas.openxmlformats.org/wordprocessingml/2006/main">
        <w:t xml:space="preserve">[61] 作为新年活动“奔向黎明！新年决战”的奖励角色推出，活动于 2026 年 1 月 1 日开始。</w:t>
      </w:r>
    </w:p>
    <w:p w14:paraId="17601F66">
      <w:r xmlns:w="http://schemas.openxmlformats.org/wordprocessingml/2006/main">
        <w:t xml:space="preserve">[62] 在实施之时，它将拥有独特且前所未有的性能。无需唤醒也是一大优势。</w:t>
      </w:r>
    </w:p>
    <w:p w14:paraId="4F3C5540">
      <w:r xmlns:w="http://schemas.openxmlformats.org/wordprocessingml/2006/main">
        <w:t xml:space="preserve">[63] 在突袭中，最高等级的仁王纳豆装备提供 7% 的耐力恢复加成。</w:t>
      </w:r>
    </w:p>
    <w:p w14:paraId="633600C2">
      <w:r xmlns:w="http://schemas.openxmlformats.org/wordprocessingml/2006/main">
        <w:t xml:space="preserve">[64] 在奥尔巴（B宇宙）中，他的表现甚至优于某些SSR角色。而且他无需任何培养费用，这也是一大优势。</w:t>
      </w:r>
    </w:p>
    <w:p w14:paraId="2A395145">
      <w:r xmlns:w="http://schemas.openxmlformats.org/wordprocessingml/2006/main">
        <w:t xml:space="preserve">[65] 当新手使用阿克鲁克斯来保护他们的主要盟友时，如果他们让阿克鲁克斯自然撤退，那么当他的独特效果激活时，其他盟友的生命值也会下降，即使耐力减少停止，他最终还是会被敌人击中并击败（或者先撤退），因此，为了最大限度地发挥他的独特效果，有必要考虑手动撤退的时机。</w:t>
      </w:r>
    </w:p>
    <w:p w14:paraId="46408C2E">
      <w:r xmlns:w="http://schemas.openxmlformats.org/wordprocessingml/2006/main">
        <w:t xml:space="preserve">[66] 此外，由于它对常规主线任务或活动任务影响不大，新手玩家可能无需过多关注其特殊效果。但是，如果你是战斗力为零的新手，即使只是辅助角色延长你5秒的生存时间，也会非常有帮助。</w:t>
      </w:r>
    </w:p>
    <w:p w14:paraId="57453340">
      <w:r xmlns:w="http://schemas.openxmlformats.org/wordprocessingml/2006/main">
        <w:t xml:space="preserve">[67] 或许是出于角色设计的原因，她的体力值在当时的R级角色中并列最高。她独特的觉醒能力也能延长自身的生存时间。</w:t>
      </w:r>
    </w:p>
    <w:p w14:paraId="4BA87832">
      <w:r xmlns:w="http://schemas.openxmlformats.org/wordprocessingml/2006/main">
        <w:t xml:space="preserve">[68] 它能在场上停留很长时间，但魔法攻击力较低，因此需要依靠加快特殊攻击速度来增加攻击次数。需要注意的是，它是横线型攻击。觉醒后增加的敌方场地速度降低效果虽然不明显，但效果不错。</w:t>
      </w:r>
    </w:p>
    <w:p w14:paraId="4A727F46">
      <w:r xmlns:w="http://schemas.openxmlformats.org/wordprocessingml/2006/main">
        <w:t xml:space="preserve">[69] 如果你是初学者，不打算使用特殊效果，或者你唯一的目标就是撤退效果，那么就没有必要费心去训练它。</w:t>
      </w:r>
    </w:p>
    <w:p w14:paraId="0B22F35B">
      <w:r xmlns:w="http://schemas.openxmlformats.org/wordprocessingml/2006/main">
        <w:t xml:space="preserve">[70] 如果你的目的是撤退，只装备“雷霆急躁”即可；但如果有机会让它哪怕短暂地出现在场上，最好装备剩余的“白色围巾”或“纯白泳装”。特别是，如果你用它来支援雷加利亚的超强神骑士米卡菲尔，装备“最后一刻沸腾”和“超级钻头”可以让你瞬间完成米卡菲尔的特殊能力移动，并将增加的能量槽分配给其他角色。</w:t>
      </w:r>
    </w:p>
    <w:p w14:paraId="73195EA2">
      <w:r xmlns:w="http://schemas.openxmlformats.org/wordprocessingml/2006/main">
        <w:t xml:space="preserve">[71] 其他版本 / 相关角色 †</w:t>
      </w:r>
    </w:p>
    <w:p w14:paraId="556F7911">
      <w:r xmlns:w="http://schemas.openxmlformats.org/wordprocessingml/2006/main">
        <w:t xml:space="preserve">[72] 琐事 †</w:t>
      </w:r>
    </w:p>
    <w:p w14:paraId="684B4933">
      <w:r xmlns:w="http://schemas.openxmlformats.org/wordprocessingml/2006/main">
        <w:t xml:space="preserve">[73] “南十字座”是南十字星座的α星（该星座最具代表性的恒星）。它位于南十字星座的下半部分，是整个天空中最南端的一等星。这个名字有点偷懒，只是在“Crux”（指南十字星座）后面加了个“A”。特殊招式也与南十字星座有关。它既不是肛交，也不是AcmeX。</w:t>
      </w:r>
    </w:p>
    <w:p w14:paraId="4058EDA2">
      <w:r xmlns:w="http://schemas.openxmlformats.org/wordprocessingml/2006/main">
        <w:t xml:space="preserve">[74] 她的外貌和性格都像个萝莉，但萝莉控们似乎并没有反应。显然，按照她的标准，胸部大小并不重要，身高才是关键，那么她个子高吗？</w:t>
      </w:r>
    </w:p>
    <w:p w14:paraId="5706BC6C">
      <w:r xmlns:w="http://schemas.openxmlformats.org/wordprocessingml/2006/main">
        <w:t xml:space="preserve">[75] 官方推特账号简介 †</w:t>
      </w:r>
    </w:p>
    <w:p w14:paraId="7EDFE09F">
      <w:r xmlns:w="http://schemas.openxmlformats.org/wordprocessingml/2006/main">
        <w:t xml:space="preserve">[76] 人物介绍</w:t>
      </w:r>
    </w:p>
    <w:p w14:paraId="635240B1">
      <w:r xmlns:w="http://schemas.openxmlformats.org/wordprocessingml/2006/main">
        <w:t xml:space="preserve">[77] 评论表 †</w:t>
      </w:r>
    </w:p>
    <w:p w14:paraId="1DB009A4">
      <w:r xmlns:w="http://schemas.openxmlformats.org/wordprocessingml/2006/main">
        <w:t xml:space="preserve">[78] 点击打开历史日志列表</w:t>
      </w:r>
    </w:p>
    <w:p w14:paraId="4271FAF9">
      <w:r xmlns:w="http://schemas.openxmlformats.org/wordprocessingml/2006/main">
        <w:t xml:space="preserve">[79] 末尾的数字越小，日志就越旧。</w:t>
      </w:r>
    </w:p>
    <w:p w14:paraId="055E7628">
      <w:r xmlns:w="http://schemas.openxmlformats.org/wordprocessingml/2006/main">
        <w:t xml:space="preserve">[80]“Comments/Divine Knight Acrux/”没有子页面。</w:t>
      </w:r>
    </w:p>
    <w:p w14:paraId="4010432A">
      <w:r xmlns:w="http://schemas.openxmlformats.org/wordprocessingml/2006/main">
        <w:t xml:space="preserve">[81] 她超级可爱又性感。我喜欢她那对丰满的胸部和她纤细娇小的身材比例失调的感觉…… -- [h0yEMXbN54g] 2026-01-01 (周四) 10:24:03</w:t>
      </w:r>
    </w:p>
    <w:p w14:paraId="403D423A">
      <w:r xmlns:w="http://schemas.openxmlformats.org/wordprocessingml/2006/main">
        <w:t xml:space="preserve">[82] 它的叫声是“阿库”，是不是很可爱？ -- [YzjX8AVYd6Y] 2026-01-01 (周四) 13:32:38</w:t>
      </w:r>
    </w:p>
    <w:p w14:paraId="2DF0D44D">
      <w:r xmlns:w="http://schemas.openxmlformats.org/wordprocessingml/2006/main">
        <w:t xml:space="preserve">[83] 哇，好可爱。 -- [lk7h70gKPmc] 2026-01-01 (周四) 14:01:44</w:t>
      </w:r>
    </w:p>
    <w:p w14:paraId="61BB6AB4">
      <w:r xmlns:w="http://schemas.openxmlformats.org/wordprocessingml/2006/main">
        <w:t xml:space="preserve">[84] 神圣骑士肛交 -- [egp0pxLuLbU] 2026-01-03 (周六) 00:31:24</w:t>
      </w:r>
    </w:p>
    <w:p w14:paraId="5711D079">
      <w:r xmlns:w="http://schemas.openxmlformats.org/wordprocessingml/2006/main">
        <w:t xml:space="preserve">[85] 她穿便服的时候确实如此，但变身之后，胸部就太夸张了。妮可似乎也对雅布鲁没什么意见，所以这个女孩可能也是目标之一。——[qgVVYfRwAWc] 2026-01-04 (周日) 23:43:59</w:t>
      </w:r>
    </w:p>
    <w:p w14:paraId="0A2D9B1B">
      <w:r xmlns:w="http://schemas.openxmlformats.org/wordprocessingml/2006/main">
        <w:t xml:space="preserve">[86] 筑前二配合独特的耐力停止机制，完美地调整了优先级2！谢谢Analux！！ -- [NJg8bEqGi6s] 2026-03-14 (周六) 14:29:49</w:t>
      </w:r>
    </w:p>
    <w:p w14:paraId="44D5BC72">
      <w:r xmlns:w="http://schemas.openxmlformats.org/wordprocessingml/2006/main">
        <w:t xml:space="preserve">[87] ←使用棋盘前请务必阅读规则。</w:t>
      </w:r>
    </w:p>
    <w:p w14:paraId="7C3804BF">
      <w:r xmlns:w="http://schemas.openxmlformats.org/wordprocessingml/2006/main">
        <w:t xml:space="preserve">[88] 关于规则 †</w:t>
      </w:r>
    </w:p>
    <w:p w14:paraId="75C526E9">
      <w:r xmlns:w="http://schemas.openxmlformats.org/wordprocessingml/2006/main">
        <w:t xml:space="preserve">[89] 请不要抱怨或批评页面编辑者。如果您对其他人的编辑有意见，请通过“提供替代方案”或“自行编辑”的方式进行建设性沟通。</w:t>
      </w:r>
    </w:p>
    <w:p w14:paraId="17DCECF0">
      <w:r xmlns:w="http://schemas.openxmlformats.org/wordprocessingml/2006/main">
        <w:t xml:space="preserve">[90] 不要发布个人网站或其他禁止未经授权链接的网站的网址。</w:t>
      </w:r>
    </w:p>
    <w:p w14:paraId="611E6AA3">
      <w:r xmlns:w="http://schemas.openxmlformats.org/wordprocessingml/2006/main">
        <w:t xml:space="preserve">[91] 关于违反规则的帖子 †</w:t>
      </w:r>
    </w:p>
    <w:p w14:paraId="7F3B9F39">
      <w:r xmlns:w="http://schemas.openxmlformats.org/wordprocessingml/2006/main">
        <w:t xml:space="preserve">[92] 禁止发布以下类型的帖子，因为它们容易造成干扰。</w:t>
      </w:r>
    </w:p>
    <w:p w14:paraId="754C4C9C">
      <w:r xmlns:w="http://schemas.openxmlformats.org/wordprocessingml/2006/main">
        <w:t xml:space="preserve">[93]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B6B6DE6">
      <w:r xmlns:w="http://schemas.openxmlformats.org/wordprocessingml/2006/main">
        <w:t xml:space="preserve">[94] 其他包括使用此维基的人、官方管理员、艺术家、配音演员、现实生活中的个人以及 Twitter 用户等团体。</w:t>
      </w:r>
    </w:p>
    <w:p w14:paraId="11C1AC26">
      <w:r xmlns:w="http://schemas.openxmlformats.org/wordprocessingml/2006/main">
        <w:t xml:space="preserve">[95] 关于向管理层提交的帖子，我们容忍可以解释为用户反馈的评论，例如“我希望他们改进这一点”、“我希望他们尽快修复错误”和“维护时间太长了”，但我们不容忍使用辱骂性语言贬低管理层。</w:t>
      </w:r>
    </w:p>
    <w:p w14:paraId="15D7A6C9">
      <w:r xmlns:w="http://schemas.openxmlformats.org/wordprocessingml/2006/main">
        <w:t xml:space="preserve">[96] 将讨论和意见交流视为“诽谤或对抗”是错误的。然而，在讨论或意见交流中使用辱骂性语言、贬低他人、挑衅他人或在缺乏明确证据的情况下发表言论也是错误的。说话时务必注意自己的言辞。</w:t>
      </w:r>
    </w:p>
    <w:p w14:paraId="6F1D0454">
      <w:r xmlns:w="http://schemas.openxmlformats.org/wordprocessingml/2006/main">
        <w:t xml:space="preserve">[97] 攻击性评论包括使用“做这个”或“做那个”等强硬命令、“使用粗俗语言”、“居高临下”和“挑衅”等。</w:t>
      </w:r>
    </w:p>
    <w:p w14:paraId="22F9A3FF">
      <w:r xmlns:w="http://schemas.openxmlformats.org/wordprocessingml/2006/main">
        <w:t xml:space="preserve">[98] 禁止发布冒犯现有玩家的帖子，例如“还有人玩这个游戏吗？”或“这游戏已经凉了”。这并不意味着您完全不能发表任何负面言论，而是指那些超出单纯负面评价范围，构成诽谤或诋毁的帖子将被禁止发布。</w:t>
      </w:r>
    </w:p>
    <w:p w14:paraId="06109DFA">
      <w:r xmlns:w="http://schemas.openxmlformats.org/wordprocessingml/2006/main">
        <w:t xml:space="preserve">[99] 公开羞辱他人，包括泄露他人的游戏内名称或UID</w:t>
      </w:r>
    </w:p>
    <w:p w14:paraId="5FC27537">
      <w:r xmlns:w="http://schemas.openxmlformats.org/wordprocessingml/2006/main">
        <w:t xml:space="preserve">[100] 但是，允许分享有助于完成此游戏的信息和视频。</w:t>
      </w:r>
    </w:p>
    <w:p w14:paraId="49F40025">
      <w:r xmlns:w="http://schemas.openxmlformats.org/wordprocessingml/2006/main">
        <w:t xml:space="preserve">[101] 参考其他应用程序</w:t>
      </w:r>
    </w:p>
    <w:p w14:paraId="56C1DD05">
      <w:r xmlns:w="http://schemas.openxmlformats.org/wordprocessingml/2006/main">
        <w:t xml:space="preserve">[102] 在多个论坛上多次发帖</w:t>
      </w:r>
    </w:p>
    <w:p w14:paraId="3C47E715">
      <w:r xmlns:w="http://schemas.openxmlformats.org/wordprocessingml/2006/main">
        <w:t xml:space="preserve">[103] 写一串无意义的字符</w:t>
      </w:r>
    </w:p>
    <w:p w14:paraId="0F0048AD">
      <w:r xmlns:w="http://schemas.openxmlformats.org/wordprocessingml/2006/main">
        <w:t xml:space="preserve">[104] 关于作弊和利用漏洞的帖子</w:t>
      </w:r>
    </w:p>
    <w:p w14:paraId="55F23C62">
      <w:r xmlns:w="http://schemas.openxmlformats.org/wordprocessingml/2006/main">
        <w:t xml:space="preserve">[105] 最好的办法是忽略违反规则的帖子。上钩或反驳只会让事情变得更糟。</w:t>
      </w:r>
    </w:p>
    <w:p w14:paraId="0271FC57">
      <w:r xmlns:w="http://schemas.openxmlformats.org/wordprocessingml/2006/main">
        <w:t xml:space="preserve">[106] *在上述规则中，“诽谤”指的是在没有客观证据的情况下诋毁和贬低他人。将所有批评性文章都归为“诽谤”是不正确的，所以请务必谨慎。</w:t>
      </w:r>
    </w:p>
    <w:p w14:paraId="0D8DE047">
      <w:r xmlns:w="http://schemas.openxmlformats.org/wordprocessingml/2006/main">
        <w:t xml:space="preserve">[107] 关于修改和删除发帖日志 †</w:t>
      </w:r>
    </w:p>
    <w:p w14:paraId="4BDFA285">
      <w:r xmlns:w="http://schemas.openxmlformats.org/wordprocessingml/2006/main">
        <w:t xml:space="preserve">[108] 但是，允许更正印刷错误、遗漏和字体颜色。（他人出于善意所做的更正也允许。）</w:t>
      </w:r>
    </w:p>
    <w:p w14:paraId="168664BA">
      <w:r xmlns:w="http://schemas.openxmlformats.org/wordprocessingml/2006/main">
        <w:t xml:space="preserve">[109] 作为例外情况，您可以删除自己的帖子，但事后必须向管理员报告。此外，删除时，请将整个评论替换为以下文本，而不是完全删除：&amp;color(#ff0000){''发帖人已删除''};</w:t>
      </w:r>
    </w:p>
    <w:p w14:paraId="43387758">
      <w:r xmlns:w="http://schemas.openxmlformats.org/wordprocessingml/2006/main">
        <w:t xml:space="preserve">[110] 关于评论违反规则的帖子 †</w:t>
      </w:r>
    </w:p>
    <w:p w14:paraId="37779D48">
      <w:r xmlns:w="http://schemas.openxmlformats.org/wordprocessingml/2006/main">
        <w:t xml:space="preserve">[111] 您可以自行注释掉上述任何违反规则的评论，无需管理员许可。但是，如果您注释掉了某条评论，请务必在“违规举报公告板”上进行举报。举报时请使用“违规举报公告板”上的模板。</w:t>
      </w:r>
    </w:p>
    <w:p w14:paraId="5D7F8910">
      <w:r xmlns:w="http://schemas.openxmlformats.org/wordprocessingml/2006/main">
        <w:t xml:space="preserve">[112] 未经 CO 举报公告板举报而被删除的帖子将被恢复，而删除帖子的人将受到处罚。</w:t>
      </w:r>
    </w:p>
    <w:p w14:paraId="1F857F00">
      <w:r xmlns:w="http://schemas.openxmlformats.org/wordprocessingml/2006/main">
        <w:t xml:space="preserve">[113] 如果您反复向 CO 举报公告板举报不违反规则的帖子，我们将认为您是自私的，并将对您实施发帖和编辑限制。</w:t>
      </w:r>
    </w:p>
    <w:p w14:paraId="32FA106C">
      <w:r xmlns:w="http://schemas.openxmlformats.org/wordprocessingml/2006/main">
        <w:t xml:space="preserve">[114] 管理员可酌情恢复 CO 报告公告板上不违反规则的报告。</w:t>
      </w:r>
    </w:p>
    <w:p w14:paraId="76312178">
      <w:r xmlns:w="http://schemas.openxmlformats.org/wordprocessingml/2006/main">
        <w:t xml:space="preserve">[115] 我们再次要求您不要评论那些不违反规则的评论。（例如，诸如“虽然不违反规则，但显然是在钓鱼”、“恶作剧”或“评论整个帖子”之类的主观判断。）</w:t>
      </w:r>
    </w:p>
    <w:p w14:paraId="47D0934C">
      <w:r xmlns:w="http://schemas.openxmlformats.org/wordprocessingml/2006/main">
        <w:t xml:space="preserve">[116] 关于不违反规则但“冒犯性”的帖子 †</w:t>
      </w:r>
    </w:p>
    <w:p w14:paraId="7898C271">
      <w:r xmlns:w="http://schemas.openxmlformats.org/wordprocessingml/2006/main">
        <w:t xml:space="preserve">[117] 即使帖子内容具有冒犯性，除非违反版规，否则不会被删除。由于每个人对冒犯性帖子的界定标准不尽相同，请使用 NGID 功能隐藏评论，而不是参与争论或挑衅。</w:t>
      </w:r>
    </w:p>
    <w:p w14:paraId="2F860218">
      <w:r xmlns:w="http://schemas.openxmlformats.org/wordprocessingml/2006/main">
        <w:t xml:space="preserve">[118] 挑衅难道不是一种违规行为吗？†</w:t>
      </w:r>
    </w:p>
    <w:p w14:paraId="301D765D">
      <w:r xmlns:w="http://schemas.openxmlformats.org/wordprocessingml/2006/main">
        <w:t xml:space="preserve">[119] 每个人对煽动性言论的评判标准都不尽相同，因此我们不认为这是违规行为。如果您认为某条评论具有煽动性，请使用 NGID 功能将其隐藏。</w:t>
      </w:r>
    </w:p>
    <w:p w14:paraId="19444EA2">
      <w:r xmlns:w="http://schemas.openxmlformats.org/wordprocessingml/2006/main">
        <w:t xml:space="preserve">[120] 抱怨难道不算违法吗？†</w:t>
      </w:r>
    </w:p>
    <w:p w14:paraId="0707A718">
      <w:r xmlns:w="http://schemas.openxmlformats.org/wordprocessingml/2006/main">
        <w:t xml:space="preserve">[121] 一般而言，抱怨本身并不构成违规。但是，针对本作品的负面宣传、诽谤、辱骂性语言以及超出抱怨范围的对抗性言论均构成违规。如果您认为抱怨内容冒犯了您，请使用 NGID 功能隐藏相关评论。</w:t>
      </w:r>
    </w:p>
    <w:p w14:paraId="41BF746F">
      <w:r xmlns:w="http://schemas.openxmlformats.org/wordprocessingml/2006/main">
        <w:t xml:space="preserve">[122] 如果您不确定某个帖子是否违反规则，该怎么办？ †</w:t>
      </w:r>
    </w:p>
    <w:p w14:paraId="65C9EC0A">
      <w:r xmlns:w="http://schemas.openxmlformats.org/wordprocessingml/2006/main">
        <w:t xml:space="preserve">[123] 有些帖子内容含糊不清，难以判断是否违规。评论删除这类含糊不清的帖子可能会导致问题，所以请不要评论删除，而是使用 NGID 功能将评论隐藏起来。</w:t>
      </w:r>
    </w:p>
    <w:p w14:paraId="64988E92">
      <w:r xmlns:w="http://schemas.openxmlformats.org/wordprocessingml/2006/main">
        <w:t xml:space="preserve">[124] 对屡犯者的处罚 †</w:t>
      </w:r>
    </w:p>
    <w:p w14:paraId="4FC2008F">
      <w:r xmlns:w="http://schemas.openxmlformats.org/wordprocessingml/2006/main">
        <w:t xml:space="preserve">[125] 屡次违反规则或发布特别恶意的帖子，管理员可酌情予以处罚，例如“禁止访问”或“限制发帖”。</w:t>
      </w:r>
    </w:p>
    <w:p w14:paraId="22EAE272">
      <w:r xmlns:w="http://schemas.openxmlformats.org/wordprocessingml/2006/main">
        <w:t xml:space="preserve">[126] 如果您对进一步改进有任何建议，请通过 Wiki 管理公告板与我们联系。</w:t>
      </w:r>
    </w:p>
    <w:p w14:paraId="6A6F677D"/>
    <w:p w14:paraId="2E1FD705">
      <w:r xmlns:w="http://schemas.openxmlformats.org/wordprocessingml/2006/main">
        <w:rPr>
          <w:b/>
        </w:rPr>
        <w:t xml:space="preserve">A225</w:t>
      </w:r>
    </w:p>
    <w:p w14:paraId="27C51EF0">
      <w:r xmlns:w="http://schemas.openxmlformats.org/wordprocessingml/2006/main">
        <w:t xml:space="preserve">[0] 索引：所有角色 | SSR 角色 | SR 角色 | R 角色</w:t>
      </w:r>
    </w:p>
    <w:p w14:paraId="28616BF6">
      <w:r xmlns:w="http://schemas.openxmlformats.org/wordprocessingml/2006/main">
        <w:t xml:space="preserve">[1] 基本信息</w:t>
      </w:r>
    </w:p>
    <w:p w14:paraId="00991FD8">
      <w:r xmlns:w="http://schemas.openxmlformats.org/wordprocessingml/2006/main">
        <w:t xml:space="preserve">[2] 语音</w:t>
      </w:r>
    </w:p>
    <w:p w14:paraId="37B7436A">
      <w:r xmlns:w="http://schemas.openxmlformats.org/wordprocessingml/2006/main">
        <w:t xml:space="preserve">[3] 内容适用性简易评估</w:t>
      </w:r>
    </w:p>
    <w:p w14:paraId="6BA1DA96">
      <w:r xmlns:w="http://schemas.openxmlformats.org/wordprocessingml/2006/main">
        <w:t xml:space="preserve">[4] 其他版本及相关角色</w:t>
      </w:r>
    </w:p>
    <w:p w14:paraId="5EB09F8C">
      <w:r xmlns:w="http://schemas.openxmlformats.org/wordprocessingml/2006/main">
        <w:t xml:space="preserve">[5] 琐事</w:t>
      </w:r>
    </w:p>
    <w:p w14:paraId="250BC7D3">
      <w:r xmlns:w="http://schemas.openxmlformats.org/wordprocessingml/2006/main">
        <w:t xml:space="preserve">[6] 官方推特账号介绍</w:t>
      </w:r>
    </w:p>
    <w:p w14:paraId="52F8DD1F">
      <w:r xmlns:w="http://schemas.openxmlformats.org/wordprocessingml/2006/main">
        <w:t xml:space="preserve">[7] 评论表单</w:t>
      </w:r>
    </w:p>
    <w:p w14:paraId="76966CCC">
      <w:r xmlns:w="http://schemas.openxmlformats.org/wordprocessingml/2006/main">
        <w:t xml:space="preserve">[8] 基本信息 †</w:t>
      </w:r>
    </w:p>
    <w:p w14:paraId="408699E8">
      <w:r xmlns:w="http://schemas.openxmlformats.org/wordprocessingml/2006/main">
        <w:t xml:space="preserve">[9] 变换图像</w:t>
      </w:r>
    </w:p>
    <w:p w14:paraId="0CF3F431">
      <w:r xmlns:w="http://schemas.openxmlformats.org/wordprocessingml/2006/main">
        <w:t xml:space="preserve">[10] 简介</w:t>
      </w:r>
    </w:p>
    <w:p w14:paraId="2DFEDC59">
      <w:r xmlns:w="http://schemas.openxmlformats.org/wordprocessingml/2006/main">
        <w:t xml:space="preserve">[11] 姓名</w:t>
      </w:r>
    </w:p>
    <w:p w14:paraId="25A68115">
      <w:r xmlns:w="http://schemas.openxmlformats.org/wordprocessingml/2006/main">
        <w:t xml:space="preserve">[12] 神圣骑士阿斯玛尔</w:t>
      </w:r>
    </w:p>
    <w:p w14:paraId="4722F812">
      <w:r xmlns:w="http://schemas.openxmlformats.org/wordprocessingml/2006/main">
        <w:t xml:space="preserve">[13] 真实姓名</w:t>
      </w:r>
    </w:p>
    <w:p w14:paraId="406E69FD">
      <w:r xmlns:w="http://schemas.openxmlformats.org/wordprocessingml/2006/main">
        <w:t xml:space="preserve">[14] 大越由真</w:t>
      </w:r>
    </w:p>
    <w:p w14:paraId="19AC2241">
      <w:r xmlns:w="http://schemas.openxmlformats.org/wordprocessingml/2006/main">
        <w:t xml:space="preserve">[15] 稀有度</w:t>
      </w:r>
    </w:p>
    <w:p w14:paraId="05090321">
      <w:r xmlns:w="http://schemas.openxmlformats.org/wordprocessingml/2006/main">
        <w:t xml:space="preserve">[16] 普通攻击</w:t>
      </w:r>
    </w:p>
    <w:p w14:paraId="21F70C85">
      <w:r xmlns:w="http://schemas.openxmlformats.org/wordprocessingml/2006/main">
        <w:t xml:space="preserve">[17] 远程攻击（魔法）</w:t>
      </w:r>
    </w:p>
    <w:p w14:paraId="4CA71457">
      <w:r xmlns:w="http://schemas.openxmlformats.org/wordprocessingml/2006/main">
        <w:t xml:space="preserve">[18] 附属派系</w:t>
      </w:r>
    </w:p>
    <w:p w14:paraId="462778D6">
      <w:r xmlns:w="http://schemas.openxmlformats.org/wordprocessingml/2006/main">
        <w:t xml:space="preserve">[19] 神圣骑士（地面）</w:t>
      </w:r>
    </w:p>
    <w:p w14:paraId="01F8BF21">
      <w:r xmlns:w="http://schemas.openxmlformats.org/wordprocessingml/2006/main">
        <w:t xml:space="preserve">[20] 日向葵由香</w:t>
      </w:r>
    </w:p>
    <w:p w14:paraId="509156D4">
      <w:r xmlns:w="http://schemas.openxmlformats.org/wordprocessingml/2006/main">
        <w:t xml:space="preserve">[21] 插图</w:t>
      </w:r>
    </w:p>
    <w:p w14:paraId="73FB583A">
      <w:r xmlns:w="http://schemas.openxmlformats.org/wordprocessingml/2006/main">
        <w:t xml:space="preserve">[22] 盐昆布</w:t>
      </w:r>
    </w:p>
    <w:p w14:paraId="53FF5100">
      <w:r xmlns:w="http://schemas.openxmlformats.org/wordprocessingml/2006/main">
        <w:t xml:space="preserve">[23] SD字符</w:t>
      </w:r>
    </w:p>
    <w:p w14:paraId="322E8682">
      <w:r xmlns:w="http://schemas.openxmlformats.org/wordprocessingml/2006/main">
        <w:t xml:space="preserve">[24] 风味文字</w:t>
      </w:r>
    </w:p>
    <w:p w14:paraId="6C15BD2E">
      <w:r xmlns:w="http://schemas.openxmlformats.org/wordprocessingml/2006/main">
        <w:t xml:space="preserve">[25] “我不能让你看到我的脸……但是……我会让你听到阿斯玛的声音，直到它融化……” 她是一个害羞的女孩，最喜欢美妙的声音。她加入Daibeat，是为了消除那些令人不安的噪音。她使用步枪形状的扬声器，将自己的声音投射到目标对象的耳中，使他们感到不适。她的爱好是ASMR直播，这源于有人称赞她的声音。她轻声细语的声音每天都为听众带来治愈和宁静。</w:t>
      </w:r>
    </w:p>
    <w:p w14:paraId="7E6719F6">
      <w:r xmlns:w="http://schemas.openxmlformats.org/wordprocessingml/2006/main">
        <w:t xml:space="preserve">[26] 如何获得</w:t>
      </w:r>
    </w:p>
    <w:p w14:paraId="27D1C641">
      <w:r xmlns:w="http://schemas.openxmlformats.org/wordprocessingml/2006/main">
        <w:t xml:space="preserve">[27] 标准扭蛋</w:t>
      </w:r>
    </w:p>
    <w:p w14:paraId="0E6BC661">
      <w:r xmlns:w="http://schemas.openxmlformats.org/wordprocessingml/2006/main">
        <w:t xml:space="preserve">[28] 基础属性（1星）* 每增加1星+50%，5星时为1星值的3倍</w:t>
      </w:r>
    </w:p>
    <w:p w14:paraId="239F7590">
      <w:r xmlns:w="http://schemas.openxmlformats.org/wordprocessingml/2006/main">
        <w:t xml:space="preserve">[29] 级</w:t>
      </w:r>
    </w:p>
    <w:p w14:paraId="1FD8BFCC">
      <w:r xmlns:w="http://schemas.openxmlformats.org/wordprocessingml/2006/main">
        <w:t xml:space="preserve">[30] 耐力</w:t>
      </w:r>
    </w:p>
    <w:p w14:paraId="0291C200">
      <w:r xmlns:w="http://schemas.openxmlformats.org/wordprocessingml/2006/main">
        <w:t xml:space="preserve">[31] 攻击力</w:t>
      </w:r>
    </w:p>
    <w:p w14:paraId="77DCCAF4">
      <w:r xmlns:w="http://schemas.openxmlformats.org/wordprocessingml/2006/main">
        <w:t xml:space="preserve">[32] 防御能力</w:t>
      </w:r>
    </w:p>
    <w:p w14:paraId="59B3BE02">
      <w:r xmlns:w="http://schemas.openxmlformats.org/wordprocessingml/2006/main">
        <w:t xml:space="preserve">[33] 魔力</w:t>
      </w:r>
    </w:p>
    <w:p w14:paraId="12565183">
      <w:r xmlns:w="http://schemas.openxmlformats.org/wordprocessingml/2006/main">
        <w:t xml:space="preserve">[34] 魔法抗性</w:t>
      </w:r>
    </w:p>
    <w:p w14:paraId="260C8756">
      <w:r xmlns:w="http://schemas.openxmlformats.org/wordprocessingml/2006/main">
        <w:t xml:space="preserve">[35] 详细状态</w:t>
      </w:r>
    </w:p>
    <w:p w14:paraId="77F5DED7">
      <w:r xmlns:w="http://schemas.openxmlformats.org/wordprocessingml/2006/main">
        <w:t xml:space="preserve">[36] 准确性</w:t>
      </w:r>
    </w:p>
    <w:p w14:paraId="15B50916">
      <w:r xmlns:w="http://schemas.openxmlformats.org/wordprocessingml/2006/main">
        <w:t xml:space="preserve">[37] 回避能力</w:t>
      </w:r>
    </w:p>
    <w:p w14:paraId="1440DECF">
      <w:r xmlns:w="http://schemas.openxmlformats.org/wordprocessingml/2006/main">
        <w:t xml:space="preserve">[38] 连续命中率</w:t>
      </w:r>
    </w:p>
    <w:p w14:paraId="525E252C">
      <w:r xmlns:w="http://schemas.openxmlformats.org/wordprocessingml/2006/main">
        <w:t xml:space="preserve">[39] 反击率</w:t>
      </w:r>
    </w:p>
    <w:p w14:paraId="105DBA38">
      <w:r xmlns:w="http://schemas.openxmlformats.org/wordprocessingml/2006/main">
        <w:t xml:space="preserve">[40] 眩晕激活率</w:t>
      </w:r>
    </w:p>
    <w:p w14:paraId="61A42ECB">
      <w:r xmlns:w="http://schemas.openxmlformats.org/wordprocessingml/2006/main">
        <w:t xml:space="preserve">[41] 抗眩晕能力</w:t>
      </w:r>
    </w:p>
    <w:p w14:paraId="6B7F5CCC">
      <w:r xmlns:w="http://schemas.openxmlformats.org/wordprocessingml/2006/main">
        <w:t xml:space="preserve">[42] 移动速度</w:t>
      </w:r>
    </w:p>
    <w:p w14:paraId="456285AD">
      <w:r xmlns:w="http://schemas.openxmlformats.org/wordprocessingml/2006/main">
        <w:t xml:space="preserve">[43] 部署速度</w:t>
      </w:r>
    </w:p>
    <w:p w14:paraId="2249E59D">
      <w:r xmlns:w="http://schemas.openxmlformats.org/wordprocessingml/2006/main">
        <w:t xml:space="preserve">[44] 行动速度</w:t>
      </w:r>
    </w:p>
    <w:p w14:paraId="429AA7FD">
      <w:r xmlns:w="http://schemas.openxmlformats.org/wordprocessingml/2006/main">
        <w:t xml:space="preserve">[45] 致命的装药量</w:t>
      </w:r>
    </w:p>
    <w:p w14:paraId="21458F6A">
      <w:r xmlns:w="http://schemas.openxmlformats.org/wordprocessingml/2006/main">
        <w:t xml:space="preserve">[46] 特殊招式</w:t>
      </w:r>
    </w:p>
    <w:p w14:paraId="118B58D0">
      <w:r xmlns:w="http://schemas.openxmlformats.org/wordprocessingml/2006/main">
        <w:t xml:space="preserve">[47] 姓名</w:t>
      </w:r>
    </w:p>
    <w:p w14:paraId="4EE28E84">
      <w:r xmlns:w="http://schemas.openxmlformats.org/wordprocessingml/2006/main">
        <w:t xml:space="preserve">[48] 效果</w:t>
      </w:r>
    </w:p>
    <w:p w14:paraId="675C9202">
      <w:r xmlns:w="http://schemas.openxmlformats.org/wordprocessingml/2006/main">
        <w:t xml:space="preserve">[49] 坠落低语</w:t>
      </w:r>
    </w:p>
    <w:p w14:paraId="37D35008">
      <w:r xmlns:w="http://schemas.openxmlformats.org/wordprocessingml/2006/main">
        <w:t xml:space="preserve">[50] 使所有敌人的防御力降低 60%，持续 30 秒。</w:t>
      </w:r>
    </w:p>
    <w:p w14:paraId="025A7C4B">
      <w:r xmlns:w="http://schemas.openxmlformats.org/wordprocessingml/2006/main">
        <w:t xml:space="preserve">[51] 坠落低语+</w:t>
      </w:r>
    </w:p>
    <w:p w14:paraId="76522CD0">
      <w:r xmlns:w="http://schemas.openxmlformats.org/wordprocessingml/2006/main">
        <w:t xml:space="preserve">[52] 持续 30 秒，降低所有敌人的防御力 60%，并降低敌方场地的防御力 20%。</w:t>
      </w:r>
    </w:p>
    <w:p w14:paraId="53CC857B">
      <w:r xmlns:w="http://schemas.openxmlformats.org/wordprocessingml/2006/main">
        <w:t xml:space="preserve">[53] 独特效果</w:t>
      </w:r>
    </w:p>
    <w:p w14:paraId="29BD33AB">
      <w:r xmlns:w="http://schemas.openxmlformats.org/wordprocessingml/2006/main">
        <w:t xml:space="preserve">[54] 姓名</w:t>
      </w:r>
    </w:p>
    <w:p w14:paraId="0D064120">
      <w:r xmlns:w="http://schemas.openxmlformats.org/wordprocessingml/2006/main">
        <w:t xml:space="preserve">[55] 效应</w:t>
      </w:r>
    </w:p>
    <w:p w14:paraId="43E5CD73">
      <w:r xmlns:w="http://schemas.openxmlformats.org/wordprocessingml/2006/main">
        <w:t xml:space="preserve">[56] 部署完成后，使敌方前排的闪避率降低 30，持续 20 秒。</w:t>
      </w:r>
    </w:p>
    <w:p w14:paraId="2C505F3B">
      <w:r xmlns:w="http://schemas.openxmlformats.org/wordprocessingml/2006/main">
        <w:t xml:space="preserve">[57] 部署完成后，使敌方前排的闪避率降低 50，持续 20 秒。</w:t>
      </w:r>
    </w:p>
    <w:p w14:paraId="20F35BB1">
      <w:r xmlns:w="http://schemas.openxmlformats.org/wordprocessingml/2006/main">
        <w:t xml:space="preserve">[58] 休闲服装照片</w:t>
      </w:r>
    </w:p>
    <w:p w14:paraId="0F609E6B">
      <w:r xmlns:w="http://schemas.openxmlformats.org/wordprocessingml/2006/main">
        <w:t xml:space="preserve">[59] 增强图像</w:t>
      </w:r>
    </w:p>
    <w:p w14:paraId="21C64407">
      <w:r xmlns:w="http://schemas.openxmlformats.org/wordprocessingml/2006/main">
        <w:t xml:space="preserve">[60] 语音 †</w:t>
      </w:r>
    </w:p>
    <w:p w14:paraId="23BDAFA7">
      <w:r xmlns:w="http://schemas.openxmlformats.org/wordprocessingml/2006/main">
        <w:t xml:space="preserve">[61] 点击打开行列表</w:t>
      </w:r>
    </w:p>
    <w:p w14:paraId="4C7B4733">
      <w:r xmlns:w="http://schemas.openxmlformats.org/wordprocessingml/2006/main">
        <w:t xml:space="preserve">[62] 加入</w:t>
      </w:r>
    </w:p>
    <w:p w14:paraId="78A45FBD">
      <w:r xmlns:w="http://schemas.openxmlformats.org/wordprocessingml/2006/main">
        <w:t xml:space="preserve">[63] 对话 1（转换后）</w:t>
      </w:r>
    </w:p>
    <w:p w14:paraId="70D3EDC5">
      <w:r xmlns:w="http://schemas.openxmlformats.org/wordprocessingml/2006/main">
        <w:t xml:space="preserve">[64] 对话 2（转换后）</w:t>
      </w:r>
    </w:p>
    <w:p w14:paraId="28FB6106">
      <w:r xmlns:w="http://schemas.openxmlformats.org/wordprocessingml/2006/main">
        <w:t xml:space="preserve">[65] 对话 3（转变后）</w:t>
      </w:r>
    </w:p>
    <w:p w14:paraId="64B4230E">
      <w:r xmlns:w="http://schemas.openxmlformats.org/wordprocessingml/2006/main">
        <w:t xml:space="preserve">[66] 对话 4（转换后）</w:t>
      </w:r>
    </w:p>
    <w:p w14:paraId="2A2A0BF8">
      <w:r xmlns:w="http://schemas.openxmlformats.org/wordprocessingml/2006/main">
        <w:t xml:space="preserve">[67] 空闲 1（转换后）</w:t>
      </w:r>
    </w:p>
    <w:p w14:paraId="4A7E081D">
      <w:r xmlns:w="http://schemas.openxmlformats.org/wordprocessingml/2006/main">
        <w:t xml:space="preserve">[68] 空闲 2（转换后）</w:t>
      </w:r>
    </w:p>
    <w:p w14:paraId="5EE61240">
      <w:r xmlns:w="http://schemas.openxmlformats.org/wordprocessingml/2006/main">
        <w:t xml:space="preserve">[69] 对话 1（转变前）</w:t>
      </w:r>
    </w:p>
    <w:p w14:paraId="6A8B7347">
      <w:r xmlns:w="http://schemas.openxmlformats.org/wordprocessingml/2006/main">
        <w:t xml:space="preserve">[70] 对话 2（转型前）</w:t>
      </w:r>
    </w:p>
    <w:p w14:paraId="0DBFC5E7">
      <w:r xmlns:w="http://schemas.openxmlformats.org/wordprocessingml/2006/main">
        <w:t xml:space="preserve">[71] 对话 3（转变前）</w:t>
      </w:r>
    </w:p>
    <w:p w14:paraId="00C752DE">
      <w:r xmlns:w="http://schemas.openxmlformats.org/wordprocessingml/2006/main">
        <w:t xml:space="preserve">[72] 对话 4（转变前）</w:t>
      </w:r>
    </w:p>
    <w:p w14:paraId="6E9929D9">
      <w:r xmlns:w="http://schemas.openxmlformats.org/wordprocessingml/2006/main">
        <w:t xml:space="preserve">[73] 空闲 1（转换前）</w:t>
      </w:r>
    </w:p>
    <w:p w14:paraId="620C8B33">
      <w:r xmlns:w="http://schemas.openxmlformats.org/wordprocessingml/2006/main">
        <w:t xml:space="preserve">[74] 空闲 2（转换前）</w:t>
      </w:r>
    </w:p>
    <w:p w14:paraId="6441E852">
      <w:r xmlns:w="http://schemas.openxmlformats.org/wordprocessingml/2006/main">
        <w:t xml:space="preserve">[75] 升级 1</w:t>
      </w:r>
    </w:p>
    <w:p w14:paraId="5A2BDE23">
      <w:r xmlns:w="http://schemas.openxmlformats.org/wordprocessingml/2006/main">
        <w:t xml:space="preserve">[76] 升级 2</w:t>
      </w:r>
    </w:p>
    <w:p w14:paraId="38DEA4AE">
      <w:r xmlns:w="http://schemas.openxmlformats.org/wordprocessingml/2006/main">
        <w:t xml:space="preserve">[77] 升级 3</w:t>
      </w:r>
    </w:p>
    <w:p w14:paraId="0F5B90D6">
      <w:r xmlns:w="http://schemas.openxmlformats.org/wordprocessingml/2006/main">
        <w:t xml:space="preserve">[78] 捕获</w:t>
      </w:r>
    </w:p>
    <w:p w14:paraId="72CEE506">
      <w:r xmlns:w="http://schemas.openxmlformats.org/wordprocessingml/2006/main">
        <w:t xml:space="preserve">[79] 战斗开始 1</w:t>
      </w:r>
    </w:p>
    <w:p w14:paraId="342F83B0">
      <w:r xmlns:w="http://schemas.openxmlformats.org/wordprocessingml/2006/main">
        <w:t xml:space="preserve">[80] 战斗开始 2</w:t>
      </w:r>
    </w:p>
    <w:p w14:paraId="047CDADB">
      <w:r xmlns:w="http://schemas.openxmlformats.org/wordprocessingml/2006/main">
        <w:t xml:space="preserve">[81] 战斗参与 1</w:t>
      </w:r>
    </w:p>
    <w:p w14:paraId="74E741A1">
      <w:r xmlns:w="http://schemas.openxmlformats.org/wordprocessingml/2006/main">
        <w:t xml:space="preserve">[82] 战斗参与 2</w:t>
      </w:r>
    </w:p>
    <w:p w14:paraId="18830642">
      <w:r xmlns:w="http://schemas.openxmlformats.org/wordprocessingml/2006/main">
        <w:t xml:space="preserve">[83] 战斗胜利 1</w:t>
      </w:r>
    </w:p>
    <w:p w14:paraId="3909B0F4">
      <w:r xmlns:w="http://schemas.openxmlformats.org/wordprocessingml/2006/main">
        <w:t xml:space="preserve">[84] 战斗胜利 2</w:t>
      </w:r>
    </w:p>
    <w:p w14:paraId="4BB8ECF4">
      <w:r xmlns:w="http://schemas.openxmlformats.org/wordprocessingml/2006/main">
        <w:t xml:space="preserve">[85] 普通攻击 1</w:t>
      </w:r>
    </w:p>
    <w:p w14:paraId="403FAB54">
      <w:r xmlns:w="http://schemas.openxmlformats.org/wordprocessingml/2006/main">
        <w:t xml:space="preserve">[86] 普通攻击 2</w:t>
      </w:r>
    </w:p>
    <w:p w14:paraId="5012868F">
      <w:r xmlns:w="http://schemas.openxmlformats.org/wordprocessingml/2006/main">
        <w:t xml:space="preserve">[87] 普通攻击 3</w:t>
      </w:r>
    </w:p>
    <w:p w14:paraId="1FB2A085">
      <w:r xmlns:w="http://schemas.openxmlformats.org/wordprocessingml/2006/main">
        <w:t xml:space="preserve">[88] 独特效果激活 1</w:t>
      </w:r>
    </w:p>
    <w:p w14:paraId="58FD0780">
      <w:r xmlns:w="http://schemas.openxmlformats.org/wordprocessingml/2006/main">
        <w:t xml:space="preserve">[89] 独特效果激活 2</w:t>
      </w:r>
    </w:p>
    <w:p w14:paraId="19739F43">
      <w:r xmlns:w="http://schemas.openxmlformats.org/wordprocessingml/2006/main">
        <w:t xml:space="preserve">[90] 独特效果激活 3</w:t>
      </w:r>
    </w:p>
    <w:p w14:paraId="46017A6C">
      <w:r xmlns:w="http://schemas.openxmlformats.org/wordprocessingml/2006/main">
        <w:t xml:space="preserve">[91] 特殊招式 1</w:t>
      </w:r>
    </w:p>
    <w:p w14:paraId="79AE56AA">
      <w:r xmlns:w="http://schemas.openxmlformats.org/wordprocessingml/2006/main">
        <w:t xml:space="preserve">[92] 特殊招式 2</w:t>
      </w:r>
    </w:p>
    <w:p w14:paraId="5CD05737">
      <w:r xmlns:w="http://schemas.openxmlformats.org/wordprocessingml/2006/main">
        <w:t xml:space="preserve">[93] 受到的伤害：1</w:t>
      </w:r>
    </w:p>
    <w:p w14:paraId="3A70BA8F">
      <w:r xmlns:w="http://schemas.openxmlformats.org/wordprocessingml/2006/main">
        <w:t xml:space="preserve">[94] 受到的伤害：2</w:t>
      </w:r>
    </w:p>
    <w:p w14:paraId="2ACE363E">
      <w:r xmlns:w="http://schemas.openxmlformats.org/wordprocessingml/2006/main">
        <w:t xml:space="preserve">[95] 受到的伤害：3</w:t>
      </w:r>
    </w:p>
    <w:p w14:paraId="0DAC37B9">
      <w:r xmlns:w="http://schemas.openxmlformats.org/wordprocessingml/2006/main">
        <w:t xml:space="preserve">[96] 退出</w:t>
      </w:r>
    </w:p>
    <w:p w14:paraId="100993B9">
      <w:r xmlns:w="http://schemas.openxmlformats.org/wordprocessingml/2006/main">
        <w:t xml:space="preserve">[97] 项目用途 1</w:t>
      </w:r>
    </w:p>
    <w:p w14:paraId="0FBF047A">
      <w:r xmlns:w="http://schemas.openxmlformats.org/wordprocessingml/2006/main">
        <w:t xml:space="preserve">[98] 物品用途 2</w:t>
      </w:r>
    </w:p>
    <w:p w14:paraId="51F9E357">
      <w:r xmlns:w="http://schemas.openxmlformats.org/wordprocessingml/2006/main">
        <w:t xml:space="preserve">[99] 在游戏中 †</w:t>
      </w:r>
    </w:p>
    <w:p w14:paraId="2BDBF7E1">
      <w:r xmlns:w="http://schemas.openxmlformats.org/wordprocessingml/2006/main">
        <w:t xml:space="preserve">[100] 这名单位将是神骑士中一直极其缺乏的、备受期待的减益型角色。他是一名专门施放减益效果的神骑士，能够降低敌人的防御力和闪避率。</w:t>
      </w:r>
    </w:p>
    <w:p w14:paraId="34AC596F">
      <w:r xmlns:w="http://schemas.openxmlformats.org/wordprocessingml/2006/main">
        <w:t xml:space="preserve">[101] 觉醒后，额外增加 20% 的场地防御力降低，从而产生卓越的性能，有效防御力降低 80%。</w:t>
      </w:r>
    </w:p>
    <w:p w14:paraId="2B2E54F8">
      <w:r xmlns:w="http://schemas.openxmlformats.org/wordprocessingml/2006/main">
        <w:t xml:space="preserve">[102] 与乌尔扎配合效果极佳。它可以降低敌人30点闪避，因此与阿斯玛配合使用时，可以保持0%的伤害减免率，并且还可以给盟友施加增益效果，所以不会浪费任何东西。</w:t>
      </w:r>
    </w:p>
    <w:p w14:paraId="5615B98E">
      <w:r xmlns:w="http://schemas.openxmlformats.org/wordprocessingml/2006/main">
        <w:t xml:space="preserve">[103] 虽然它拥有极佳的防御型减益效果，但没有任何攻击型减益效果，因此无法降低自身受到的伤害。在团队副本之外，降低防御力并非至关重要（目前还没有防御力或魔法抗性高到需要降低防御力才能击败的敌人），所以选择拥有降低攻击力的角色或许更为合适。</w:t>
      </w:r>
    </w:p>
    <w:p w14:paraId="706EE094">
      <w:r xmlns:w="http://schemas.openxmlformats.org/wordprocessingml/2006/main">
        <w:t xml:space="preserve">[104] 该角色主要设计用于在团队副本中造成高额伤害。在与神圣骑士的战斗中，它将是一股不可忽视的力量。</w:t>
      </w:r>
    </w:p>
    <w:p w14:paraId="60AEEE80">
      <w:r xmlns:w="http://schemas.openxmlformats.org/wordprocessingml/2006/main">
        <w:t xml:space="preserve">[105] 内容适用性简易评估 †</w:t>
      </w:r>
    </w:p>
    <w:p w14:paraId="73DD5837">
      <w:r xmlns:w="http://schemas.openxmlformats.org/wordprocessingml/2006/main">
        <w:t xml:space="preserve">[106] 合适的内容、推荐的装备示例、角色发展目标等。</w:t>
      </w:r>
    </w:p>
    <w:p w14:paraId="079458F5">
      <w:r xmlns:w="http://schemas.openxmlformats.org/wordprocessingml/2006/main">
        <w:t xml:space="preserve">[107] 兼容内容</w:t>
      </w:r>
    </w:p>
    <w:p w14:paraId="05BBEEE6">
      <w:r xmlns:w="http://schemas.openxmlformats.org/wordprocessingml/2006/main">
        <w:t xml:space="preserve">[108] 能力倾向</w:t>
      </w:r>
    </w:p>
    <w:p w14:paraId="2339A601">
      <w:r xmlns:w="http://schemas.openxmlformats.org/wordprocessingml/2006/main">
        <w:t xml:space="preserve">[109] 简短评论</w:t>
      </w:r>
    </w:p>
    <w:p w14:paraId="622DF52A">
      <w:r xmlns:w="http://schemas.openxmlformats.org/wordprocessingml/2006/main">
        <w:t xml:space="preserve">[110] 主线任务 活动任务</w:t>
      </w:r>
    </w:p>
    <w:p w14:paraId="50A3BE98">
      <w:r xmlns:w="http://schemas.openxmlformats.org/wordprocessingml/2006/main">
        <w:t xml:space="preserve">[111] 可以毫无问题地执行，但防御减益效果几乎没有好处。</w:t>
      </w:r>
    </w:p>
    <w:p w14:paraId="3C613C7D">
      <w:r xmlns:w="http://schemas.openxmlformats.org/wordprocessingml/2006/main">
        <w:t xml:space="preserve">[112] 突袭战</w:t>
      </w:r>
    </w:p>
    <w:p w14:paraId="5A04967A">
      <w:r xmlns:w="http://schemas.openxmlformats.org/wordprocessingml/2006/main">
        <w:t xml:space="preserve">[113] 可以显著降低一人的伤害减免率，使其非常强大（装备示例见下文）</w:t>
      </w:r>
    </w:p>
    <w:p w14:paraId="2CEDB857">
      <w:r xmlns:w="http://schemas.openxmlformats.org/wordprocessingml/2006/main">
        <w:t xml:space="preserve">[114] 湮灭</w:t>
      </w:r>
    </w:p>
    <w:p w14:paraId="66354833">
      <w:r xmlns:w="http://schemas.openxmlformats.org/wordprocessingml/2006/main">
        <w:t xml:space="preserve">[115] 不适合担任缓冲角色</w:t>
      </w:r>
    </w:p>
    <w:p w14:paraId="2E4D7094">
      <w:r xmlns:w="http://schemas.openxmlformats.org/wordprocessingml/2006/main">
        <w:t xml:space="preserve">[116] B宇宙</w:t>
      </w:r>
    </w:p>
    <w:p w14:paraId="2125E504">
      <w:r xmlns:w="http://schemas.openxmlformats.org/wordprocessingml/2006/main">
        <w:t xml:space="preserve">[117] 这不是一个有用的减益效果。</w:t>
      </w:r>
    </w:p>
    <w:p w14:paraId="64B81083">
      <w:r xmlns:w="http://schemas.openxmlformats.org/wordprocessingml/2006/main">
        <w:t xml:space="preserve">[118] 能力评价指标</w:t>
      </w:r>
    </w:p>
    <w:p w14:paraId="7B004BE9">
      <w:r xmlns:w="http://schemas.openxmlformats.org/wordprocessingml/2006/main">
        <w:t xml:space="preserve">[119] ◎：优秀内容。最有可能发挥出色。○：合适内容。有较高发挥潜力。△：一般。需要一些技巧才能发挥良好，但选择理由不多。×：不合适内容。由于与内容规则、游戏系统、难度等级等不兼容，难以发挥出色。*2014年3月更新</w:t>
      </w:r>
    </w:p>
    <w:p w14:paraId="672786A8">
      <w:r xmlns:w="http://schemas.openxmlformats.org/wordprocessingml/2006/main">
        <w:t xml:space="preserve">[120] 突袭</w:t>
      </w:r>
    </w:p>
    <w:p w14:paraId="5BC6D29A">
      <w:r xmlns:w="http://schemas.openxmlformats.org/wordprocessingml/2006/main">
        <w:t xml:space="preserve">[121] 推荐设备示例</w:t>
      </w:r>
    </w:p>
    <w:p w14:paraId="7CA5D1F5">
      <w:r xmlns:w="http://schemas.openxmlformats.org/wordprocessingml/2006/main">
        <w:t xml:space="preserve">[122] 主要设备</w:t>
      </w:r>
    </w:p>
    <w:p w14:paraId="64441647">
      <w:r xmlns:w="http://schemas.openxmlformats.org/wordprocessingml/2006/main">
        <w:t xml:space="preserve">[123] 子设备</w:t>
      </w:r>
    </w:p>
    <w:p w14:paraId="6CDE4B09">
      <w:r xmlns:w="http://schemas.openxmlformats.org/wordprocessingml/2006/main">
        <w:t xml:space="preserve">[124] 一件令人愉悦的物品</w:t>
      </w:r>
    </w:p>
    <w:p w14:paraId="58D64835">
      <w:r xmlns:w="http://schemas.openxmlformats.org/wordprocessingml/2006/main">
        <w:t xml:space="preserve">[125] 发展目标</w:t>
      </w:r>
    </w:p>
    <w:p w14:paraId="5E20DAF3">
      <w:r xmlns:w="http://schemas.openxmlformats.org/wordprocessingml/2006/main">
        <w:t xml:space="preserve">[126] 突破极限</w:t>
      </w:r>
    </w:p>
    <w:p w14:paraId="75FD0535">
      <w:r xmlns:w="http://schemas.openxmlformats.org/wordprocessingml/2006/main">
        <w:t xml:space="preserve">[127] 致命觉醒</w:t>
      </w:r>
    </w:p>
    <w:p w14:paraId="22F5FE59">
      <w:r xmlns:w="http://schemas.openxmlformats.org/wordprocessingml/2006/main">
        <w:t xml:space="preserve">[128] 独特的觉醒</w:t>
      </w:r>
    </w:p>
    <w:p w14:paraId="4D6BD6ED">
      <w:r xmlns:w="http://schemas.openxmlformats.org/wordprocessingml/2006/main">
        <w:t xml:space="preserve">[129] 行动速度</w:t>
      </w:r>
    </w:p>
    <w:p w14:paraId="471BEDFC">
      <w:r xmlns:w="http://schemas.openxmlformats.org/wordprocessingml/2006/main">
        <w:t xml:space="preserve">[130] 特别收费</w:t>
      </w:r>
    </w:p>
    <w:p w14:paraId="2979BE4C">
      <w:r xmlns:w="http://schemas.openxmlformats.org/wordprocessingml/2006/main">
        <w:t xml:space="preserve">[131] 其他</w:t>
      </w:r>
    </w:p>
    <w:p w14:paraId="24B1954C">
      <w:r xmlns:w="http://schemas.openxmlformats.org/wordprocessingml/2006/main">
        <w:t xml:space="preserve">[132] 培训成本</w:t>
      </w:r>
    </w:p>
    <w:p w14:paraId="077F3A6A">
      <w:r xmlns:w="http://schemas.openxmlformats.org/wordprocessingml/2006/main">
        <w:t xml:space="preserve">[133] 9% 5次</w:t>
      </w:r>
    </w:p>
    <w:p w14:paraId="098A6F2E">
      <w:r xmlns:w="http://schemas.openxmlformats.org/wordprocessingml/2006/main">
        <w:t xml:space="preserve">[134] 备注</w:t>
      </w:r>
    </w:p>
    <w:p w14:paraId="5083F2A3">
      <w:r xmlns:w="http://schemas.openxmlformats.org/wordprocessingml/2006/main">
        <w:t xml:space="preserve">[135] 如果行动速度和特殊技能充能没有觉醒，则很难在30秒内再次发动特殊技能，因此需要稍微觉醒一下。即使完全觉醒了行动速度和特殊技能充能，首次发动特殊技能仍然需要大约10秒。</w:t>
      </w:r>
    </w:p>
    <w:p w14:paraId="4A9EC3BB">
      <w:r xmlns:w="http://schemas.openxmlformats.org/wordprocessingml/2006/main">
        <w:t xml:space="preserve">[136] *2016年3月更新</w:t>
      </w:r>
    </w:p>
    <w:p w14:paraId="7D5E8D21">
      <w:r xmlns:w="http://schemas.openxmlformats.org/wordprocessingml/2006/main">
        <w:t xml:space="preserve">[137] 其他版本 / 相关角色 †</w:t>
      </w:r>
    </w:p>
    <w:p w14:paraId="77C0F941">
      <w:r xmlns:w="http://schemas.openxmlformats.org/wordprocessingml/2006/main">
        <w:t xml:space="preserve">[138] 阿斯玛尔，作家</w:t>
      </w:r>
    </w:p>
    <w:p w14:paraId="47336AA3">
      <w:r xmlns:w="http://schemas.openxmlformats.org/wordprocessingml/2006/main">
        <w:t xml:space="preserve">[139] 琐事 †</w:t>
      </w:r>
    </w:p>
    <w:p w14:paraId="7F64976E">
      <w:r xmlns:w="http://schemas.openxmlformats.org/wordprocessingml/2006/main">
        <w:t xml:space="preserve">[140] ASMR 代表“自发性知觉经络反应”，指的是从听觉和视觉刺激中获得的愉悦感和反应。</w:t>
      </w:r>
    </w:p>
    <w:p w14:paraId="0DDE6A63">
      <w:r xmlns:w="http://schemas.openxmlformats.org/wordprocessingml/2006/main">
        <w:t xml:space="preserve">[141] 该角色被描绘成一个拥有约 5000 名订阅者的业余主播，但该角色背后的人实际上在 ASMR 行业相当有名。</w:t>
      </w:r>
    </w:p>
    <w:p w14:paraId="63633DD3">
      <w:r xmlns:w="http://schemas.openxmlformats.org/wordprocessingml/2006/main">
        <w:t xml:space="preserve">[142] 官方推特账号简介 †</w:t>
      </w:r>
    </w:p>
    <w:p w14:paraId="337E6DC7">
      <w:r xmlns:w="http://schemas.openxmlformats.org/wordprocessingml/2006/main">
        <w:t xml:space="preserve">[143] 人物介绍</w:t>
      </w:r>
    </w:p>
    <w:p w14:paraId="7820D9D7">
      <w:r xmlns:w="http://schemas.openxmlformats.org/wordprocessingml/2006/main">
        <w:t xml:space="preserve">[144] 评论表 †</w:t>
      </w:r>
    </w:p>
    <w:p w14:paraId="5D2C1893">
      <w:r xmlns:w="http://schemas.openxmlformats.org/wordprocessingml/2006/main">
        <w:t xml:space="preserve">[145] 点击打开历史日志列表</w:t>
      </w:r>
    </w:p>
    <w:p w14:paraId="18D9588B">
      <w:r xmlns:w="http://schemas.openxmlformats.org/wordprocessingml/2006/main">
        <w:t xml:space="preserve">[146] 末尾的数字越小，日志越旧。</w:t>
      </w:r>
    </w:p>
    <w:p w14:paraId="10A48EF5">
      <w:r xmlns:w="http://schemas.openxmlformats.org/wordprocessingml/2006/main">
        <w:t xml:space="preserve">[147]“评论/神圣骑士阿斯玛尔/”没有子页面。</w:t>
      </w:r>
    </w:p>
    <w:p w14:paraId="50404AC0">
      <w:r xmlns:w="http://schemas.openxmlformats.org/wordprocessingml/2006/main">
        <w:t xml:space="preserve">[148] 这是什么，太强了……感谢期待已久的超强减益角色——神圣骑士。最近推出的常驻角色真的实力大增。——[xDHDwLIavc.] 2022-08-24 (周三) 16:10:47</w:t>
      </w:r>
    </w:p>
    <w:p w14:paraId="749ADF95">
      <w:r xmlns:w="http://schemas.openxmlformats.org/wordprocessingml/2006/main">
        <w:t xml:space="preserve">[149] 看起来像个擅长施加减益效果的角色 -- [TEPsEj9wXMw] 2022-08-24 (周三) 16:11:36</w:t>
      </w:r>
    </w:p>
    <w:p w14:paraId="39C43699">
      <w:r xmlns:w="http://schemas.openxmlformats.org/wordprocessingml/2006/main">
        <w:t xml:space="preserve">[150] 谢谢。它在团队副本里真的很强，对吧？ -- [2w0pNNPUz0I] 2022-08-25 (周四) 17:52:49</w:t>
      </w:r>
    </w:p>
    <w:p w14:paraId="41562822">
      <w:r xmlns:w="http://schemas.openxmlformats.org/wordprocessingml/2006/main">
        <w:t xml:space="preserve">[151] 所以果然是 Oho 的声音？ -- [CqQ/4oVoUaM] 2022-08-24 (周三) 23:59:42</w:t>
      </w:r>
    </w:p>
    <w:p w14:paraId="21151B3F">
      <w:r xmlns:w="http://schemas.openxmlformats.org/wordprocessingml/2006/main">
        <w:t xml:space="preserve">[152] 我睡不着觉，脚尖对着那个老奸巨猾的强奸犯，他能轻易地操纵处女——[n9Xh3LfAvbI] 2022-11-02 (周三) 17:56:13</w:t>
      </w:r>
    </w:p>
    <w:p w14:paraId="44AA84C8">
      <w:r xmlns:w="http://schemas.openxmlformats.org/wordprocessingml/2006/main">
        <w:t xml:space="preserve">[153] 幕后主创也以ASMR闻名，所以这很合理——[qtkQ1xC8frk] 2022-08-24 (周三) 19:05:49</w:t>
      </w:r>
    </w:p>
    <w:p w14:paraId="39DB46C4">
      <w:r xmlns:w="http://schemas.openxmlformats.org/wordprocessingml/2006/main">
        <w:t xml:space="preserve">[154] 听到声优是日向葵由香的时候我笑了——[N67oslcDOEc] 2022-08-24 (周三) 20:27:44</w:t>
      </w:r>
    </w:p>
    <w:p w14:paraId="596A2E66">
      <w:r xmlns:w="http://schemas.openxmlformats.org/wordprocessingml/2006/main">
        <w:t xml:space="preserve">[155] 我觉得从ASMR改成Asmar很巧妙。但是Astral又怎么会变成日语名字Yuma呢？ -- [sbiC1Kk/sLQ] 2022-08-25 (周四) 23:29:51</w:t>
      </w:r>
    </w:p>
    <w:p w14:paraId="215A8465">
      <w:r xmlns:w="http://schemas.openxmlformats.org/wordprocessingml/2006/main">
        <w:t xml:space="preserve">[156] 我以为 Yuma → Asoma → ASMR。所以这是大越麻间 → 耳语 ASMR。 -- [XQn.QMuQ01k] 2022-08-26（周五）14:05:31</w:t>
      </w:r>
    </w:p>
    <w:p w14:paraId="1F53529B">
      <w:r xmlns:w="http://schemas.openxmlformats.org/wordprocessingml/2006/main">
        <w:t xml:space="preserve">[157] 在《游戏王》中有所不同，但 Yuma 通常发音为“Asuma”。 -- [LBlIJ3oun3s] 2022-08-27 (星期六) 01:22:01</w:t>
      </w:r>
    </w:p>
    <w:p w14:paraId="5E46C899">
      <w:r xmlns:w="http://schemas.openxmlformats.org/wordprocessingml/2006/main">
        <w:t xml:space="preserve">[158] 更像是机动警察 -- [YSFXOZ5l1SI] 2022-08-28 (周日) 12:07:56</w:t>
      </w:r>
    </w:p>
    <w:p w14:paraId="04AB5F6F">
      <w:r xmlns:w="http://schemas.openxmlformats.org/wordprocessingml/2006/main">
        <w:t xml:space="preserve">[159] 神圣骑士的名字都源自人名，而且都比较简单易懂，比如斯卡特尔（Skatele），因为他会滑冰；杜尔（Duel），因为他是决斗者。很多名字只是他们真名的变体，比如凯瑞尔（Kyriel），最初的人类神圣骑士。我喜欢他们名字的简洁易懂。——[/tfznf1vfMc] 2022-08-28 (周日) 16:36:57</w:t>
      </w:r>
    </w:p>
    <w:p w14:paraId="2882B45A">
      <w:r xmlns:w="http://schemas.openxmlformats.org/wordprocessingml/2006/main">
        <w:t xml:space="preserve">[160] 我还记得Speakerpot。他把隔音墙砸了，然后大喊：“听我的歌！” -- [lk7h70gKPmc] 2022-08-26 (周五) 00:04:23</w:t>
      </w:r>
    </w:p>
    <w:p w14:paraId="11851DFA">
      <w:r xmlns:w="http://schemas.openxmlformats.org/wordprocessingml/2006/main">
        <w:t xml:space="preserve">[161] 嗯，它不是限量版，而且只用于副本，所以我觉得没问题。 -- [8Qi/eeO.ifU] 2022-08-28 (周日) 00:07:51</w:t>
      </w:r>
    </w:p>
    <w:p w14:paraId="5F37DD36">
      <w:r xmlns:w="http://schemas.openxmlformats.org/wordprocessingml/2006/main">
        <w:t xml:space="preserve">[162] 当那成为一种乐趣时，你也将成为一名合格的指挥官——[yJ.1Bs3444M] 2022-10-05 (周三) 20:22:07</w:t>
      </w:r>
    </w:p>
    <w:p w14:paraId="486BBC36">
      <w:r xmlns:w="http://schemas.openxmlformats.org/wordprocessingml/2006/main">
        <w:t xml:space="preserve">[163] 我觉得这太棒了。失败就该是这样——[5nr4Mq5pnz.] 2022-11-17 (周四) 23:03:08</w:t>
      </w:r>
    </w:p>
    <w:p w14:paraId="2C170EF4">
      <w:r xmlns:w="http://schemas.openxmlformats.org/wordprocessingml/2006/main">
        <w:t xml:space="preserve">[164] 我从没想过会在一款以和主角发生性关系为前提的游戏中看到这种情况……编剧真是神了…… -- [fbZ9.ASSPgw] 2022-11-24 (周四) 22:21:23</w:t>
      </w:r>
    </w:p>
    <w:p w14:paraId="233CDA21">
      <w:r xmlns:w="http://schemas.openxmlformats.org/wordprocessingml/2006/main">
        <w:t xml:space="preserve">[165] 这真是太棒了。我甚至觉得它比打败H还要好。 -- [.xqUmkfI2No] 2023-08-12 (周六) 06:10:47</w:t>
      </w:r>
    </w:p>
    <w:p w14:paraId="7C3A1A14">
      <w:r xmlns:w="http://schemas.openxmlformats.org/wordprocessingml/2006/main">
        <w:t xml:space="preserve">[166] 口交和以失败为主题的性爱都很棒，但除此之外，我只想进行正常的性爱，所以请尽快发布新服装。面对面坐姿。 -- [xivQ.nvqmFs] 2023-05-28 (周日) 16:45:21</w:t>
      </w:r>
    </w:p>
    <w:p w14:paraId="6A3FFE06">
      <w:r xmlns:w="http://schemas.openxmlformats.org/wordprocessingml/2006/main">
        <w:t xml:space="preserve">[167] Yuma的D-Charge场景太棒了 -- [.xqUmkfI2No] 2023-08-12 (周六) 06:09:51</w:t>
      </w:r>
    </w:p>
    <w:p w14:paraId="50EFEFB3">
      <w:r xmlns:w="http://schemas.openxmlformats.org/wordprocessingml/2006/main">
        <w:t xml:space="preserve">[168] ←使用棋盘前请务必阅读规则。</w:t>
      </w:r>
    </w:p>
    <w:p w14:paraId="037F1254">
      <w:r xmlns:w="http://schemas.openxmlformats.org/wordprocessingml/2006/main">
        <w:t xml:space="preserve">[169] 关于规则 †</w:t>
      </w:r>
    </w:p>
    <w:p w14:paraId="28E804D4">
      <w:r xmlns:w="http://schemas.openxmlformats.org/wordprocessingml/2006/main">
        <w:t xml:space="preserve">[170] 请不要抱怨或批评页面编辑者。如果您对其他人的编辑有意见，请通过“提供替代方案”或“自行编辑”的方式进行建设性沟通。</w:t>
      </w:r>
    </w:p>
    <w:p w14:paraId="49CA67DD">
      <w:r xmlns:w="http://schemas.openxmlformats.org/wordprocessingml/2006/main">
        <w:t xml:space="preserve">[171] 不要发布个人网站或其他禁止未经授权链接的网站的网址。</w:t>
      </w:r>
    </w:p>
    <w:p w14:paraId="3C2E586A">
      <w:r xmlns:w="http://schemas.openxmlformats.org/wordprocessingml/2006/main">
        <w:t xml:space="preserve">[172] 关于违反规则的帖子 †</w:t>
      </w:r>
    </w:p>
    <w:p w14:paraId="03832E68">
      <w:r xmlns:w="http://schemas.openxmlformats.org/wordprocessingml/2006/main">
        <w:t xml:space="preserve">[173] 禁止发布以下类型的帖子，因为它们容易造成干扰。</w:t>
      </w:r>
    </w:p>
    <w:p w14:paraId="16343887">
      <w:r xmlns:w="http://schemas.openxmlformats.org/wordprocessingml/2006/main">
        <w:t xml:space="preserve">[174]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12D1206">
      <w:r xmlns:w="http://schemas.openxmlformats.org/wordprocessingml/2006/main">
        <w:t xml:space="preserve">[175] 其他包括使用此维基的人、官方管理员、艺术家、配音演员、现实生活中的个人以及 Twitter 用户等团体。</w:t>
      </w:r>
    </w:p>
    <w:p w14:paraId="2188DBFA">
      <w:r xmlns:w="http://schemas.openxmlformats.org/wordprocessingml/2006/main">
        <w:t xml:space="preserve">[176] 关于向管理层提交的帖子，我们容忍可以解释为用户反馈的评论，例如“我希望他们改进这一点”、“我希望他们尽快修复错误”和“维护时间太长了”，但我们不容忍使用辱骂性语言贬低管理层。</w:t>
      </w:r>
    </w:p>
    <w:p w14:paraId="2C738D10">
      <w:r xmlns:w="http://schemas.openxmlformats.org/wordprocessingml/2006/main">
        <w:t xml:space="preserve">[177] 将讨论和意见交流视为“诽谤或对抗他人”是错误的。然而，在讨论或意见交流中使用辱骂性语言、贬低他人、挑衅他人或在缺乏明确证据的情况下发表言论，都是违法行为。说话时务必谨言慎行。</w:t>
      </w:r>
    </w:p>
    <w:p w14:paraId="533A4259">
      <w:r xmlns:w="http://schemas.openxmlformats.org/wordprocessingml/2006/main">
        <w:t xml:space="preserve">[178] 攻击性评论是指使用“做这个”或“做那个”等强烈命令、“使用粗俗语言”、“采取居高临下的态度”或“具有挑衅性”的评论。</w:t>
      </w:r>
    </w:p>
    <w:p w14:paraId="77091DCD">
      <w:r xmlns:w="http://schemas.openxmlformats.org/wordprocessingml/2006/main">
        <w:t xml:space="preserve">[179] 禁止发布冒犯现有玩家的帖子，例如“还有人玩这个游戏吗？”或“这游戏已经凉了”。这并不意味着您完全不能发表任何负面言论，而是指那些超出单纯负面评价范围，构成诽谤或诋毁的帖子将被禁止发布。</w:t>
      </w:r>
    </w:p>
    <w:p w14:paraId="690E3212">
      <w:r xmlns:w="http://schemas.openxmlformats.org/wordprocessingml/2006/main">
        <w:t xml:space="preserve">[180] 公开羞辱其他玩家，即公开其游戏内名称或UID。</w:t>
      </w:r>
    </w:p>
    <w:p w14:paraId="15275685">
      <w:r xmlns:w="http://schemas.openxmlformats.org/wordprocessingml/2006/main">
        <w:t xml:space="preserve">[181] 但是，允许分享有助于游戏攻略的信息和视频。</w:t>
      </w:r>
    </w:p>
    <w:p w14:paraId="47815525">
      <w:r xmlns:w="http://schemas.openxmlformats.org/wordprocessingml/2006/main">
        <w:t xml:space="preserve">[182] 参考其他应用程序</w:t>
      </w:r>
    </w:p>
    <w:p w14:paraId="3B685D02">
      <w:r xmlns:w="http://schemas.openxmlformats.org/wordprocessingml/2006/main">
        <w:t xml:space="preserve">[183] 在多个论坛上多次发帖</w:t>
      </w:r>
    </w:p>
    <w:p w14:paraId="38CA9383">
      <w:r xmlns:w="http://schemas.openxmlformats.org/wordprocessingml/2006/main">
        <w:t xml:space="preserve">[184] 写一串没有意义的字符</w:t>
      </w:r>
    </w:p>
    <w:p w14:paraId="7CA29E46">
      <w:r xmlns:w="http://schemas.openxmlformats.org/wordprocessingml/2006/main">
        <w:t xml:space="preserve">[185] 关于作弊和利用漏洞的帖子</w:t>
      </w:r>
    </w:p>
    <w:p w14:paraId="670CC346">
      <w:r xmlns:w="http://schemas.openxmlformats.org/wordprocessingml/2006/main">
        <w:t xml:space="preserve">[186] 最好的办法是忽略违反规则的帖子。上钩或反驳只会让事情变得更糟。</w:t>
      </w:r>
    </w:p>
    <w:p w14:paraId="35C8C130">
      <w:r xmlns:w="http://schemas.openxmlformats.org/wordprocessingml/2006/main">
        <w:t xml:space="preserve">[187] *在上述规则中，“诽谤”指的是在没有客观证据的情况下诋毁和贬低他人。将所有批评性文章都归为“诽谤”是不正确的，所以请务必谨慎。</w:t>
      </w:r>
    </w:p>
    <w:p w14:paraId="7A53A328">
      <w:r xmlns:w="http://schemas.openxmlformats.org/wordprocessingml/2006/main">
        <w:t xml:space="preserve">[188] 关于修改和删除发帖日志 †</w:t>
      </w:r>
    </w:p>
    <w:p w14:paraId="619B1E4F">
      <w:r xmlns:w="http://schemas.openxmlformats.org/wordprocessingml/2006/main">
        <w:t xml:space="preserve">[189] 但是，允许更正印刷错误、遗漏和字体颜色。（他人出于善意所做的更正也允许。）</w:t>
      </w:r>
    </w:p>
    <w:p w14:paraId="5A96805F">
      <w:r xmlns:w="http://schemas.openxmlformats.org/wordprocessingml/2006/main">
        <w:t xml:space="preserve">[190] 作为例外情况，您可以删除自己的帖子，但事后必须向管理员报告。此外，删除时，请将整个评论替换为以下文本，而不是完全删除：&amp;color(#ff0000){''发帖人已删除''};</w:t>
      </w:r>
    </w:p>
    <w:p w14:paraId="20BF4BA8">
      <w:r xmlns:w="http://schemas.openxmlformats.org/wordprocessingml/2006/main">
        <w:t xml:space="preserve">[191] 关于评论违反规则的帖子 †</w:t>
      </w:r>
    </w:p>
    <w:p w14:paraId="4DD2E61D">
      <w:r xmlns:w="http://schemas.openxmlformats.org/wordprocessingml/2006/main">
        <w:t xml:space="preserve">[192] 您可以自行注释掉上述任何违反规则的评论，无需管理员许可。但是，注释掉评论后，请务必在“违规举报公告板”上进行举报。请使用“违规举报公告板”上的举报模板。</w:t>
      </w:r>
    </w:p>
    <w:p w14:paraId="13A19962">
      <w:r xmlns:w="http://schemas.openxmlformats.org/wordprocessingml/2006/main">
        <w:t xml:space="preserve">[193] 未经 CO 报告公告板报告而被评论删除的帖子将被恢复，而评论删除帖子的人将受到处罚。</w:t>
      </w:r>
    </w:p>
    <w:p w14:paraId="03CDE877">
      <w:r xmlns:w="http://schemas.openxmlformats.org/wordprocessingml/2006/main">
        <w:t xml:space="preserve">[194] 如果您反复向 CO 举报公告板举报不违反规则的帖子，我们将认为您是自私的，并将对您实施发帖和编辑限制。</w:t>
      </w:r>
    </w:p>
    <w:p w14:paraId="04C88DAA">
      <w:r xmlns:w="http://schemas.openxmlformats.org/wordprocessingml/2006/main">
        <w:t xml:space="preserve">[195] 管理员可酌情恢复 CO 报告公告板上不违反规则的报告。</w:t>
      </w:r>
    </w:p>
    <w:p w14:paraId="5546D144">
      <w:r xmlns:w="http://schemas.openxmlformats.org/wordprocessingml/2006/main">
        <w:t xml:space="preserve">[196] 我们再次要求您不要评论那些并未违反规则的评论。（例如，诸如“虽然不违反规则，但显然是在挑衅”、“恶作剧”或“评论整个帖子”之类的主观判断。）</w:t>
      </w:r>
    </w:p>
    <w:p w14:paraId="1B4A61AD">
      <w:r xmlns:w="http://schemas.openxmlformats.org/wordprocessingml/2006/main">
        <w:t xml:space="preserve">[197] 关于不违反规则但“冒犯性”的帖子 †</w:t>
      </w:r>
    </w:p>
    <w:p w14:paraId="3AE10949">
      <w:r xmlns:w="http://schemas.openxmlformats.org/wordprocessingml/2006/main">
        <w:t xml:space="preserve">[198] 即使帖子内容具有冒犯性，除非违反版规，否则不会被删除。由于每个人对冒犯性帖子的界定标准不尽相同，请使用 NGID 功能隐藏评论，而不是参与争论或挑衅。</w:t>
      </w:r>
    </w:p>
    <w:p w14:paraId="49237DC4">
      <w:r xmlns:w="http://schemas.openxmlformats.org/wordprocessingml/2006/main">
        <w:t xml:space="preserve">[199] 挑衅难道不是一种违规行为吗？†</w:t>
      </w:r>
    </w:p>
    <w:p w14:paraId="2C7AFBB7">
      <w:r xmlns:w="http://schemas.openxmlformats.org/wordprocessingml/2006/main">
        <w:t xml:space="preserve">[200] 某人对某些内容是否具有煽动性的看法差异很大，因此我们不认为这是违规行为。如果您认为某条评论具有煽动性，请使用 NGID 功能将其隐藏。</w:t>
      </w:r>
    </w:p>
    <w:p w14:paraId="09B83006">
      <w:r xmlns:w="http://schemas.openxmlformats.org/wordprocessingml/2006/main">
        <w:t xml:space="preserve">[201] 抱怨难道不算违法吗？†</w:t>
      </w:r>
    </w:p>
    <w:p w14:paraId="7F442D7F">
      <w:r xmlns:w="http://schemas.openxmlformats.org/wordprocessingml/2006/main">
        <w:t xml:space="preserve">[202] 一般而言，抱怨本身并不构成违规。但是，针对本作品的负面宣传、诽谤、辱骂性语言以及超出抱怨范围的对抗性言论均构成违规。如果您认为抱怨内容冒犯了您，请使用 NGID 功能隐藏相关评论。</w:t>
      </w:r>
    </w:p>
    <w:p w14:paraId="32DCCCD0">
      <w:r xmlns:w="http://schemas.openxmlformats.org/wordprocessingml/2006/main">
        <w:t xml:space="preserve">[203] 如果您不确定某个帖子是否违反规则，该怎么办？ †</w:t>
      </w:r>
    </w:p>
    <w:p w14:paraId="5F91DE92">
      <w:r xmlns:w="http://schemas.openxmlformats.org/wordprocessingml/2006/main">
        <w:t xml:space="preserve">[204] 有些帖子内容含糊不清，难以判断是否违规。评论删除这类含糊不清的帖子可能会导致问题，所以请不要评论删除，而是使用 NGID 功能将评论隐藏起来。</w:t>
      </w:r>
    </w:p>
    <w:p w14:paraId="3A388C3D">
      <w:r xmlns:w="http://schemas.openxmlformats.org/wordprocessingml/2006/main">
        <w:t xml:space="preserve">[205] 对屡犯者的处罚 †</w:t>
      </w:r>
    </w:p>
    <w:p w14:paraId="7F6B66D9">
      <w:r xmlns:w="http://schemas.openxmlformats.org/wordprocessingml/2006/main">
        <w:t xml:space="preserve">[206] 屡次违反规则或发布特别恶意的帖子，管理员可酌情予以处罚，例如“禁止访问”或“限制发帖”。</w:t>
      </w:r>
    </w:p>
    <w:p w14:paraId="3A522CBD">
      <w:r xmlns:w="http://schemas.openxmlformats.org/wordprocessingml/2006/main">
        <w:t xml:space="preserve">[207] 如果您对进一步改进有任何建议，请通过 Wiki 管理公告板与我们联系。</w:t>
      </w:r>
    </w:p>
    <w:p w14:paraId="725FAF5D"/>
    <w:p w14:paraId="05A013F9">
      <w:r xmlns:w="http://schemas.openxmlformats.org/wordprocessingml/2006/main">
        <w:rPr>
          <w:b/>
        </w:rPr>
        <w:t xml:space="preserve">A226</w:t>
      </w:r>
    </w:p>
    <w:p w14:paraId="6ED4D1DD">
      <w:r xmlns:w="http://schemas.openxmlformats.org/wordprocessingml/2006/main">
        <w:t xml:space="preserve">[0] 索引：所有角色 | SSR 角色 | SR 角色 | R 角色</w:t>
      </w:r>
    </w:p>
    <w:p w14:paraId="68EA129B">
      <w:r xmlns:w="http://schemas.openxmlformats.org/wordprocessingml/2006/main">
        <w:t xml:space="preserve">[1] 基本信息</w:t>
      </w:r>
    </w:p>
    <w:p w14:paraId="4BA31C24">
      <w:r xmlns:w="http://schemas.openxmlformats.org/wordprocessingml/2006/main">
        <w:t xml:space="preserve">[2] 语音</w:t>
      </w:r>
    </w:p>
    <w:p w14:paraId="409C3E77">
      <w:r xmlns:w="http://schemas.openxmlformats.org/wordprocessingml/2006/main">
        <w:t xml:space="preserve">[3] 在游戏中</w:t>
      </w:r>
    </w:p>
    <w:p w14:paraId="46E8AFE6">
      <w:r xmlns:w="http://schemas.openxmlformats.org/wordprocessingml/2006/main">
        <w:t xml:space="preserve">[4] 琐事</w:t>
      </w:r>
    </w:p>
    <w:p w14:paraId="6F4CDE38">
      <w:r xmlns:w="http://schemas.openxmlformats.org/wordprocessingml/2006/main">
        <w:t xml:space="preserve">[5] 官方推特账号介绍</w:t>
      </w:r>
    </w:p>
    <w:p w14:paraId="6A8D1B64">
      <w:r xmlns:w="http://schemas.openxmlformats.org/wordprocessingml/2006/main">
        <w:t xml:space="preserve">[6] 评论表单</w:t>
      </w:r>
    </w:p>
    <w:p w14:paraId="3DF34821">
      <w:r xmlns:w="http://schemas.openxmlformats.org/wordprocessingml/2006/main">
        <w:t xml:space="preserve">[7] 基本信息 †</w:t>
      </w:r>
    </w:p>
    <w:p w14:paraId="0EEC2407">
      <w:r xmlns:w="http://schemas.openxmlformats.org/wordprocessingml/2006/main">
        <w:t xml:space="preserve">[8] 变换图像</w:t>
      </w:r>
    </w:p>
    <w:p w14:paraId="47F9C3ED">
      <w:r xmlns:w="http://schemas.openxmlformats.org/wordprocessingml/2006/main">
        <w:t xml:space="preserve">[9] 简介</w:t>
      </w:r>
    </w:p>
    <w:p w14:paraId="4795D075">
      <w:r xmlns:w="http://schemas.openxmlformats.org/wordprocessingml/2006/main">
        <w:t xml:space="preserve">[10] 姓名</w:t>
      </w:r>
    </w:p>
    <w:p w14:paraId="71AD046C">
      <w:r xmlns:w="http://schemas.openxmlformats.org/wordprocessingml/2006/main">
        <w:t xml:space="preserve">[11] 神圣骑士阿尔戈尔</w:t>
      </w:r>
    </w:p>
    <w:p w14:paraId="7B5718B4">
      <w:r xmlns:w="http://schemas.openxmlformats.org/wordprocessingml/2006/main">
        <w:t xml:space="preserve">[12] 真实姓名</w:t>
      </w:r>
    </w:p>
    <w:p w14:paraId="1ECA8E44">
      <w:r xmlns:w="http://schemas.openxmlformats.org/wordprocessingml/2006/main">
        <w:t xml:space="preserve">[13] 大藻</w:t>
      </w:r>
    </w:p>
    <w:p w14:paraId="291E980F">
      <w:r xmlns:w="http://schemas.openxmlformats.org/wordprocessingml/2006/main">
        <w:t xml:space="preserve">[14] 稀有度</w:t>
      </w:r>
    </w:p>
    <w:p w14:paraId="73802171">
      <w:r xmlns:w="http://schemas.openxmlformats.org/wordprocessingml/2006/main">
        <w:t xml:space="preserve">[15] 普通攻击</w:t>
      </w:r>
    </w:p>
    <w:p w14:paraId="478F2232">
      <w:r xmlns:w="http://schemas.openxmlformats.org/wordprocessingml/2006/main">
        <w:t xml:space="preserve">[16] 近战攻击（物理）</w:t>
      </w:r>
    </w:p>
    <w:p w14:paraId="18CFF789">
      <w:r xmlns:w="http://schemas.openxmlformats.org/wordprocessingml/2006/main">
        <w:t xml:space="preserve">[17] 附属派系</w:t>
      </w:r>
    </w:p>
    <w:p w14:paraId="4CA7F85C">
      <w:r xmlns:w="http://schemas.openxmlformats.org/wordprocessingml/2006/main">
        <w:t xml:space="preserve">[18] 神圣骑士（天）</w:t>
      </w:r>
    </w:p>
    <w:p w14:paraId="265A7433">
      <w:r xmlns:w="http://schemas.openxmlformats.org/wordprocessingml/2006/main">
        <w:t xml:space="preserve">[19] 特殊属性</w:t>
      </w:r>
    </w:p>
    <w:p w14:paraId="2BCC2553">
      <w:r xmlns:w="http://schemas.openxmlformats.org/wordprocessingml/2006/main">
        <w:t xml:space="preserve">[20] 眼镜</w:t>
      </w:r>
    </w:p>
    <w:p w14:paraId="5510D666">
      <w:r xmlns:w="http://schemas.openxmlformats.org/wordprocessingml/2006/main">
        <w:t xml:space="preserve">[21] 伊藤纱罗</w:t>
      </w:r>
    </w:p>
    <w:p w14:paraId="042EAD25">
      <w:r xmlns:w="http://schemas.openxmlformats.org/wordprocessingml/2006/main">
        <w:t xml:space="preserve">[22] 插图</w:t>
      </w:r>
    </w:p>
    <w:p w14:paraId="3F1A14E3">
      <w:r xmlns:w="http://schemas.openxmlformats.org/wordprocessingml/2006/main">
        <w:t xml:space="preserve">[23] 饭团君</w:t>
      </w:r>
    </w:p>
    <w:p w14:paraId="2976B2E1">
      <w:r xmlns:w="http://schemas.openxmlformats.org/wordprocessingml/2006/main">
        <w:t xml:space="preserve">[24] SD字符</w:t>
      </w:r>
    </w:p>
    <w:p w14:paraId="548A6362">
      <w:r xmlns:w="http://schemas.openxmlformats.org/wordprocessingml/2006/main">
        <w:t xml:space="preserve">[25] 风味文字</w:t>
      </w:r>
    </w:p>
    <w:p w14:paraId="4E3BDD0D">
      <w:r xmlns:w="http://schemas.openxmlformats.org/wordprocessingml/2006/main">
        <w:t xml:space="preserve">[26] “我会用万无一失的策略指导你们……当然，人命至上。”他是九大骑士拉布迪尔的部下，也是刺客组织的智囊，协助拉布迪尔制定战略。不了解阿尔戈尔的人，都会被他威严的眼神和话语所震慑。然而，这种严苛源于他绝不允许在执行危险任务的组织中出现任何伤亡的决心。</w:t>
      </w:r>
    </w:p>
    <w:p w14:paraId="1FD82934">
      <w:r xmlns:w="http://schemas.openxmlformats.org/wordprocessingml/2006/main">
        <w:t xml:space="preserve">[27] 如何获得</w:t>
      </w:r>
    </w:p>
    <w:p w14:paraId="7767B3F5">
      <w:r xmlns:w="http://schemas.openxmlformats.org/wordprocessingml/2006/main">
        <w:t xml:space="preserve">[28] 标准扭蛋</w:t>
      </w:r>
    </w:p>
    <w:p w14:paraId="2799BD1A">
      <w:r xmlns:w="http://schemas.openxmlformats.org/wordprocessingml/2006/main">
        <w:t xml:space="preserve">[29] 基础属性（1星）* 每增加1星+50%，5星时为1星值的3倍</w:t>
      </w:r>
    </w:p>
    <w:p w14:paraId="43831742">
      <w:r xmlns:w="http://schemas.openxmlformats.org/wordprocessingml/2006/main">
        <w:t xml:space="preserve">[30] 级</w:t>
      </w:r>
    </w:p>
    <w:p w14:paraId="11A6E7AB">
      <w:r xmlns:w="http://schemas.openxmlformats.org/wordprocessingml/2006/main">
        <w:t xml:space="preserve">[31] 耐力</w:t>
      </w:r>
    </w:p>
    <w:p w14:paraId="0FFA6E5B">
      <w:r xmlns:w="http://schemas.openxmlformats.org/wordprocessingml/2006/main">
        <w:t xml:space="preserve">[32] 攻击力</w:t>
      </w:r>
    </w:p>
    <w:p w14:paraId="22B49B28">
      <w:r xmlns:w="http://schemas.openxmlformats.org/wordprocessingml/2006/main">
        <w:t xml:space="preserve">[33] 防御能力</w:t>
      </w:r>
    </w:p>
    <w:p w14:paraId="5DC5A662">
      <w:r xmlns:w="http://schemas.openxmlformats.org/wordprocessingml/2006/main">
        <w:t xml:space="preserve">[34] 魔法力量</w:t>
      </w:r>
    </w:p>
    <w:p w14:paraId="380F6B3F">
      <w:r xmlns:w="http://schemas.openxmlformats.org/wordprocessingml/2006/main">
        <w:t xml:space="preserve">[35] 魔法抗性</w:t>
      </w:r>
    </w:p>
    <w:p w14:paraId="039EC952">
      <w:r xmlns:w="http://schemas.openxmlformats.org/wordprocessingml/2006/main">
        <w:t xml:space="preserve">[36] 详细状态</w:t>
      </w:r>
    </w:p>
    <w:p w14:paraId="7F7813D4">
      <w:r xmlns:w="http://schemas.openxmlformats.org/wordprocessingml/2006/main">
        <w:t xml:space="preserve">[37] 准确性</w:t>
      </w:r>
    </w:p>
    <w:p w14:paraId="47EBE0F1">
      <w:r xmlns:w="http://schemas.openxmlformats.org/wordprocessingml/2006/main">
        <w:t xml:space="preserve">[38] 回避能力</w:t>
      </w:r>
    </w:p>
    <w:p w14:paraId="0552277F">
      <w:r xmlns:w="http://schemas.openxmlformats.org/wordprocessingml/2006/main">
        <w:t xml:space="preserve">[39] 连续命中率</w:t>
      </w:r>
    </w:p>
    <w:p w14:paraId="7B843F2C">
      <w:r xmlns:w="http://schemas.openxmlformats.org/wordprocessingml/2006/main">
        <w:t xml:space="preserve">[40] 反击率</w:t>
      </w:r>
    </w:p>
    <w:p w14:paraId="2BB44552">
      <w:r xmlns:w="http://schemas.openxmlformats.org/wordprocessingml/2006/main">
        <w:t xml:space="preserve">[41] 眩晕激活率</w:t>
      </w:r>
    </w:p>
    <w:p w14:paraId="4A400011">
      <w:r xmlns:w="http://schemas.openxmlformats.org/wordprocessingml/2006/main">
        <w:t xml:space="preserve">[42] 抗眩晕能力</w:t>
      </w:r>
    </w:p>
    <w:p w14:paraId="241DAB55">
      <w:r xmlns:w="http://schemas.openxmlformats.org/wordprocessingml/2006/main">
        <w:t xml:space="preserve">[43] 移动速度</w:t>
      </w:r>
    </w:p>
    <w:p w14:paraId="4000EB77">
      <w:r xmlns:w="http://schemas.openxmlformats.org/wordprocessingml/2006/main">
        <w:t xml:space="preserve">[44] 部署速度</w:t>
      </w:r>
    </w:p>
    <w:p w14:paraId="4F5E53CD">
      <w:r xmlns:w="http://schemas.openxmlformats.org/wordprocessingml/2006/main">
        <w:t xml:space="preserve">[45] 行动速度</w:t>
      </w:r>
    </w:p>
    <w:p w14:paraId="17908E1E">
      <w:r xmlns:w="http://schemas.openxmlformats.org/wordprocessingml/2006/main">
        <w:t xml:space="preserve">[46] 特殊填充量</w:t>
      </w:r>
    </w:p>
    <w:p w14:paraId="3EF2CA08">
      <w:r xmlns:w="http://schemas.openxmlformats.org/wordprocessingml/2006/main">
        <w:t xml:space="preserve">[47] 特殊招式</w:t>
      </w:r>
    </w:p>
    <w:p w14:paraId="13D2C513">
      <w:r xmlns:w="http://schemas.openxmlformats.org/wordprocessingml/2006/main">
        <w:t xml:space="preserve">[48] 姓名</w:t>
      </w:r>
    </w:p>
    <w:p w14:paraId="008C041C">
      <w:r xmlns:w="http://schemas.openxmlformats.org/wordprocessingml/2006/main">
        <w:t xml:space="preserve">[49] 效应</w:t>
      </w:r>
    </w:p>
    <w:p w14:paraId="5B876332">
      <w:r xmlns:w="http://schemas.openxmlformats.org/wordprocessingml/2006/main">
        <w:t xml:space="preserve">[50] 拉萨尔古尔战吼</w:t>
      </w:r>
    </w:p>
    <w:p w14:paraId="23EF5151">
      <w:r xmlns:w="http://schemas.openxmlformats.org/wordprocessingml/2006/main">
        <w:t xml:space="preserve">[51] 使除自身以外的所有友方单位的特殊攻击槽提升30%。</w:t>
      </w:r>
    </w:p>
    <w:p w14:paraId="6796E628">
      <w:r xmlns:w="http://schemas.openxmlformats.org/wordprocessingml/2006/main">
        <w:t xml:space="preserve">[52] 拉萨尔古尔战吼+</w:t>
      </w:r>
    </w:p>
    <w:p w14:paraId="450062B5">
      <w:r xmlns:w="http://schemas.openxmlformats.org/wordprocessingml/2006/main">
        <w:t xml:space="preserve">[53] 提升所有友方单位特殊攻击槽30%</w:t>
      </w:r>
    </w:p>
    <w:p w14:paraId="7A5612E1">
      <w:r xmlns:w="http://schemas.openxmlformats.org/wordprocessingml/2006/main">
        <w:t xml:space="preserve">[54] 独特效果</w:t>
      </w:r>
    </w:p>
    <w:p w14:paraId="65304BEE">
      <w:r xmlns:w="http://schemas.openxmlformats.org/wordprocessingml/2006/main">
        <w:t xml:space="preserve">[55] 姓名</w:t>
      </w:r>
    </w:p>
    <w:p w14:paraId="0B83C897">
      <w:r xmlns:w="http://schemas.openxmlformats.org/wordprocessingml/2006/main">
        <w:t xml:space="preserve">[56] 效应</w:t>
      </w:r>
    </w:p>
    <w:p w14:paraId="6106AC98">
      <w:r xmlns:w="http://schemas.openxmlformats.org/wordprocessingml/2006/main">
        <w:t xml:space="preserve">[57] 是时候发起进攻了。</w:t>
      </w:r>
    </w:p>
    <w:p w14:paraId="1E85822D">
      <w:r xmlns:w="http://schemas.openxmlformats.org/wordprocessingml/2006/main">
        <w:t xml:space="preserve">[58] 部署完成后，你的队伍场上的速度将提高 25%，持续 20 秒。</w:t>
      </w:r>
    </w:p>
    <w:p w14:paraId="74373CB0">
      <w:r xmlns:w="http://schemas.openxmlformats.org/wordprocessingml/2006/main">
        <w:t xml:space="preserve">[59] 是时候发起进攻了+</w:t>
      </w:r>
    </w:p>
    <w:p w14:paraId="7ADF8D70">
      <w:r xmlns:w="http://schemas.openxmlformats.org/wordprocessingml/2006/main">
        <w:t xml:space="preserve">[60] 部署完成后，你的队伍场上的速度将提高 25%，持续 30 秒。</w:t>
      </w:r>
    </w:p>
    <w:p w14:paraId="2245E253">
      <w:r xmlns:w="http://schemas.openxmlformats.org/wordprocessingml/2006/main">
        <w:t xml:space="preserve">[61] 休闲装照片</w:t>
      </w:r>
    </w:p>
    <w:p w14:paraId="14B7973A">
      <w:r xmlns:w="http://schemas.openxmlformats.org/wordprocessingml/2006/main">
        <w:t xml:space="preserve">[62] 增强图像</w:t>
      </w:r>
    </w:p>
    <w:p w14:paraId="0B72D2CE">
      <w:r xmlns:w="http://schemas.openxmlformats.org/wordprocessingml/2006/main">
        <w:t xml:space="preserve">[63] 语音 †</w:t>
      </w:r>
    </w:p>
    <w:p w14:paraId="10AFACCE">
      <w:r xmlns:w="http://schemas.openxmlformats.org/wordprocessingml/2006/main">
        <w:t xml:space="preserve">[64] 点击打开行列表</w:t>
      </w:r>
    </w:p>
    <w:p w14:paraId="433608BC">
      <w:r xmlns:w="http://schemas.openxmlformats.org/wordprocessingml/2006/main">
        <w:t xml:space="preserve">[65] 加入</w:t>
      </w:r>
    </w:p>
    <w:p w14:paraId="21711B05">
      <w:r xmlns:w="http://schemas.openxmlformats.org/wordprocessingml/2006/main">
        <w:t xml:space="preserve">[66] 对话 1（转换后）</w:t>
      </w:r>
    </w:p>
    <w:p w14:paraId="20AB790C">
      <w:r xmlns:w="http://schemas.openxmlformats.org/wordprocessingml/2006/main">
        <w:t xml:space="preserve">[67] 对话 2（转换后）</w:t>
      </w:r>
    </w:p>
    <w:p w14:paraId="3752F315">
      <w:r xmlns:w="http://schemas.openxmlformats.org/wordprocessingml/2006/main">
        <w:t xml:space="preserve">[68] 对话 3（转变后）</w:t>
      </w:r>
    </w:p>
    <w:p w14:paraId="26A104F0">
      <w:r xmlns:w="http://schemas.openxmlformats.org/wordprocessingml/2006/main">
        <w:t xml:space="preserve">[69] 对话 4（转换后）</w:t>
      </w:r>
    </w:p>
    <w:p w14:paraId="52A07557">
      <w:r xmlns:w="http://schemas.openxmlformats.org/wordprocessingml/2006/main">
        <w:t xml:space="preserve">[70] 空闲 1（转换后）</w:t>
      </w:r>
    </w:p>
    <w:p w14:paraId="3AA6A4A6">
      <w:r xmlns:w="http://schemas.openxmlformats.org/wordprocessingml/2006/main">
        <w:t xml:space="preserve">[71] 空闲 2（转换后）</w:t>
      </w:r>
    </w:p>
    <w:p w14:paraId="4655FD55">
      <w:r xmlns:w="http://schemas.openxmlformats.org/wordprocessingml/2006/main">
        <w:t xml:space="preserve">[72] 对话 1（转变前）</w:t>
      </w:r>
    </w:p>
    <w:p w14:paraId="67B3727B">
      <w:r xmlns:w="http://schemas.openxmlformats.org/wordprocessingml/2006/main">
        <w:t xml:space="preserve">[73] 对话 2（转变前）</w:t>
      </w:r>
    </w:p>
    <w:p w14:paraId="153D8CA5">
      <w:r xmlns:w="http://schemas.openxmlformats.org/wordprocessingml/2006/main">
        <w:t xml:space="preserve">[74] 对话 3（转变前）</w:t>
      </w:r>
    </w:p>
    <w:p w14:paraId="33F550FC">
      <w:r xmlns:w="http://schemas.openxmlformats.org/wordprocessingml/2006/main">
        <w:t xml:space="preserve">[75] 对话 4（转变前）</w:t>
      </w:r>
    </w:p>
    <w:p w14:paraId="140F6CFA">
      <w:r xmlns:w="http://schemas.openxmlformats.org/wordprocessingml/2006/main">
        <w:t xml:space="preserve">[76] 空闲 1（转换前）</w:t>
      </w:r>
    </w:p>
    <w:p w14:paraId="4A3DCC40">
      <w:r xmlns:w="http://schemas.openxmlformats.org/wordprocessingml/2006/main">
        <w:t xml:space="preserve">[77] 空闲 2（转换前）</w:t>
      </w:r>
    </w:p>
    <w:p w14:paraId="054F180F">
      <w:r xmlns:w="http://schemas.openxmlformats.org/wordprocessingml/2006/main">
        <w:t xml:space="preserve">[78] 升级 1</w:t>
      </w:r>
    </w:p>
    <w:p w14:paraId="21855319">
      <w:r xmlns:w="http://schemas.openxmlformats.org/wordprocessingml/2006/main">
        <w:t xml:space="preserve">[79] 这……这是男人的……啊！啊啊啊啊！？</w:t>
      </w:r>
    </w:p>
    <w:p w14:paraId="33ECD129">
      <w:r xmlns:w="http://schemas.openxmlformats.org/wordprocessingml/2006/main">
        <w:t xml:space="preserve">[80] 升级 2</w:t>
      </w:r>
    </w:p>
    <w:p w14:paraId="711D72B4">
      <w:r xmlns:w="http://schemas.openxmlformats.org/wordprocessingml/2006/main">
        <w:t xml:space="preserve">[81]（吸溜！吸溜！亲亲！亲亲！）……啊……怎么样……？</w:t>
      </w:r>
    </w:p>
    <w:p w14:paraId="4E7FECF1">
      <w:r xmlns:w="http://schemas.openxmlformats.org/wordprocessingml/2006/main">
        <w:t xml:space="preserve">[82] 升级 3</w:t>
      </w:r>
    </w:p>
    <w:p w14:paraId="666E7214">
      <w:r xmlns:w="http://schemas.openxmlformats.org/wordprocessingml/2006/main">
        <w:t xml:space="preserve">[83] 哦，啊！不！我要疯了！？</w:t>
      </w:r>
    </w:p>
    <w:p w14:paraId="53FC75CB">
      <w:r xmlns:w="http://schemas.openxmlformats.org/wordprocessingml/2006/main">
        <w:t xml:space="preserve">[84] 捕获</w:t>
      </w:r>
    </w:p>
    <w:p w14:paraId="3F64E359">
      <w:r xmlns:w="http://schemas.openxmlformats.org/wordprocessingml/2006/main">
        <w:t xml:space="preserve">[85] 战斗开始</w:t>
      </w:r>
    </w:p>
    <w:p w14:paraId="213AB5BD">
      <w:r xmlns:w="http://schemas.openxmlformats.org/wordprocessingml/2006/main">
        <w:t xml:space="preserve">[86] 战斗参与 1</w:t>
      </w:r>
    </w:p>
    <w:p w14:paraId="698F4D3A">
      <w:r xmlns:w="http://schemas.openxmlformats.org/wordprocessingml/2006/main">
        <w:t xml:space="preserve">[87] 我不会手下留情。</w:t>
      </w:r>
    </w:p>
    <w:p w14:paraId="2ADE8F0A">
      <w:r xmlns:w="http://schemas.openxmlformats.org/wordprocessingml/2006/main">
        <w:t xml:space="preserve">[88] 战斗参与 2</w:t>
      </w:r>
    </w:p>
    <w:p w14:paraId="0801218A">
      <w:r xmlns:w="http://schemas.openxmlformats.org/wordprocessingml/2006/main">
        <w:t xml:space="preserve">[89] 我有一个万无一失的制胜策略。</w:t>
      </w:r>
    </w:p>
    <w:p w14:paraId="09316E07">
      <w:r xmlns:w="http://schemas.openxmlformats.org/wordprocessingml/2006/main">
        <w:t xml:space="preserve">[90] 战斗胜利 1</w:t>
      </w:r>
    </w:p>
    <w:p w14:paraId="7385BA9A">
      <w:r xmlns:w="http://schemas.openxmlformats.org/wordprocessingml/2006/main">
        <w:t xml:space="preserve">[91] 这是意料之中的结果。</w:t>
      </w:r>
    </w:p>
    <w:p w14:paraId="294AEDBF">
      <w:r xmlns:w="http://schemas.openxmlformats.org/wordprocessingml/2006/main">
        <w:t xml:space="preserve">[92] 战斗胜利 2</w:t>
      </w:r>
    </w:p>
    <w:p w14:paraId="52C810AF">
      <w:r xmlns:w="http://schemas.openxmlformats.org/wordprocessingml/2006/main">
        <w:t xml:space="preserve">[93] 这是一场很容易理解的战斗。</w:t>
      </w:r>
    </w:p>
    <w:p w14:paraId="523A3B3D">
      <w:r xmlns:w="http://schemas.openxmlformats.org/wordprocessingml/2006/main">
        <w:t xml:space="preserve">[94] 普通攻击 1</w:t>
      </w:r>
    </w:p>
    <w:p w14:paraId="2E88629C">
      <w:r xmlns:w="http://schemas.openxmlformats.org/wordprocessingml/2006/main">
        <w:t xml:space="preserve">[95] 嘿！</w:t>
      </w:r>
    </w:p>
    <w:p w14:paraId="364BD292">
      <w:r xmlns:w="http://schemas.openxmlformats.org/wordprocessingml/2006/main">
        <w:t xml:space="preserve">[96] 普通攻击 2</w:t>
      </w:r>
    </w:p>
    <w:p w14:paraId="5EA0C24B">
      <w:r xmlns:w="http://schemas.openxmlformats.org/wordprocessingml/2006/main">
        <w:t xml:space="preserve">[97] 到了！</w:t>
      </w:r>
    </w:p>
    <w:p w14:paraId="4966198B">
      <w:r xmlns:w="http://schemas.openxmlformats.org/wordprocessingml/2006/main">
        <w:t xml:space="preserve">[98] 普通攻击 3</w:t>
      </w:r>
    </w:p>
    <w:p w14:paraId="0BDF1835">
      <w:r xmlns:w="http://schemas.openxmlformats.org/wordprocessingml/2006/main">
        <w:t xml:space="preserve">[99] 哈！</w:t>
      </w:r>
    </w:p>
    <w:p w14:paraId="7CEDBFDE">
      <w:r xmlns:w="http://schemas.openxmlformats.org/wordprocessingml/2006/main">
        <w:t xml:space="preserve">[100] 独特效果已激活 1</w:t>
      </w:r>
    </w:p>
    <w:p w14:paraId="47DF0E82">
      <w:r xmlns:w="http://schemas.openxmlformats.org/wordprocessingml/2006/main">
        <w:t xml:space="preserve">[101] 现在是发起进攻的时候了。</w:t>
      </w:r>
    </w:p>
    <w:p w14:paraId="6A544FCC">
      <w:r xmlns:w="http://schemas.openxmlformats.org/wordprocessingml/2006/main">
        <w:t xml:space="preserve">[102] 独特效果激活 2</w:t>
      </w:r>
    </w:p>
    <w:p w14:paraId="77012D7F">
      <w:r xmlns:w="http://schemas.openxmlformats.org/wordprocessingml/2006/main">
        <w:t xml:space="preserve">[103] 现在！</w:t>
      </w:r>
    </w:p>
    <w:p w14:paraId="73D72282">
      <w:r xmlns:w="http://schemas.openxmlformats.org/wordprocessingml/2006/main">
        <w:t xml:space="preserve">[104] 特殊招式 1</w:t>
      </w:r>
    </w:p>
    <w:p w14:paraId="5D39C902">
      <w:r xmlns:w="http://schemas.openxmlformats.org/wordprocessingml/2006/main">
        <w:t xml:space="preserve">[105] 现在是时候前进了！拉斯尔格战吼！</w:t>
      </w:r>
    </w:p>
    <w:p w14:paraId="0834FDE3">
      <w:r xmlns:w="http://schemas.openxmlformats.org/wordprocessingml/2006/main">
        <w:t xml:space="preserve">[106] 特殊招式 2</w:t>
      </w:r>
    </w:p>
    <w:p w14:paraId="6CCD7903">
      <w:r xmlns:w="http://schemas.openxmlformats.org/wordprocessingml/2006/main">
        <w:t xml:space="preserve">[107] 受到的伤害：1</w:t>
      </w:r>
    </w:p>
    <w:p w14:paraId="0DE669CF">
      <w:r xmlns:w="http://schemas.openxmlformats.org/wordprocessingml/2006/main">
        <w:t xml:space="preserve">[108] 受到的伤害：2</w:t>
      </w:r>
    </w:p>
    <w:p w14:paraId="1C265FB0">
      <w:r xmlns:w="http://schemas.openxmlformats.org/wordprocessingml/2006/main">
        <w:t xml:space="preserve">[109] 撤回</w:t>
      </w:r>
    </w:p>
    <w:p w14:paraId="4FFE8653">
      <w:r xmlns:w="http://schemas.openxmlformats.org/wordprocessingml/2006/main">
        <w:t xml:space="preserve">[110] 在游戏中 †</w:t>
      </w:r>
    </w:p>
    <w:p w14:paraId="5F1EA0D9">
      <w:r xmlns:w="http://schemas.openxmlformats.org/wordprocessingml/2006/main">
        <w:t xml:space="preserve">[111] 阿尔戈尔是一位优秀的辅助角色，拥有强力的特殊技能，可以提升特殊技能槽。作为一款典型的手游角色，“由于在游戏早期平衡性尚未完善时加入，因此强度极高”。虽然阿尔戈尔的稀有度较低，但能否成功发动他的特殊技能不仅对击败强敌至关重要，对日常刷怪也影响巨大。因此，关键在于如何达到能够发动特殊技能的条件。</w:t>
      </w:r>
    </w:p>
    <w:p w14:paraId="1796594A">
      <w:r xmlns:w="http://schemas.openxmlformats.org/wordprocessingml/2006/main">
        <w:t xml:space="preserve">[112] 虽然后来实装了多种场地速度提升效果，但最初只有阿尔戈尔拥有这种效果。目前，许多角色也可以通过特殊技能触发该效果。另一个拥有类似独特效果的角色是SSR角色坦克妮可。</w:t>
      </w:r>
    </w:p>
    <w:p w14:paraId="7296A7B5">
      <w:r xmlns:w="http://schemas.openxmlformats.org/wordprocessingml/2006/main">
        <w:t xml:space="preserve">[113] 它不仅攻击力强，还能有效辅助发动增益和减益效果。此外，它还能帮助那些能量槽回复能力较弱的角色，例如闪光忍者司（提升宝箱掉落率）和狂暴秋道姬路（80% 的时间无法攻击）。</w:t>
      </w:r>
    </w:p>
    <w:p w14:paraId="3F2BE278">
      <w:r xmlns:w="http://schemas.openxmlformats.org/wordprocessingml/2006/main">
        <w:t xml:space="preserve">[114] 相比之下，一次性角色玛丽埃尔和阿尔戈尔则截然不同。阿尔戈尔更适合持久战，因为他在场上停留的时间越长，特殊技能循环完成的速度就越快，因此他可以在多种类型的战斗中发挥作用。他的妹妹虽然带有随机性，但她可以积攒强大的能量槽，而且与阿尔戈尔不同的是，她可以维持场地速度提升效果，这是一个巨大的优势。根据不同的情况，她与阿尔戈尔配合使用也能发挥强大的威力。琴音泽和阿尔戈尔的使用手感相似，他们配合使用同样可以根据不同的情况发挥强大的威力。</w:t>
      </w:r>
    </w:p>
    <w:p w14:paraId="03240688">
      <w:r xmlns:w="http://schemas.openxmlformats.org/wordprocessingml/2006/main">
        <w:t xml:space="preserve">[115] 解决方案在于坚持基础：觉醒、突破极限以及装备强化。投入的资源越多，效果就越好。强烈建议将觉醒树R投入其中，该觉醒树R已在活动中定期出现。</w:t>
      </w:r>
    </w:p>
    <w:p w14:paraId="120A2FED">
      <w:r xmlns:w="http://schemas.openxmlformats.org/wordprocessingml/2006/main">
        <w:t xml:space="preserve">[116] 如果你拥有它，它与活动获得的稀有道具“风火双轮摩托车B”搭配效果极佳。当与5级火箭引擎配合使用时，行动速度变为2.5秒；觉醒至19级后，最高可达1.5秒。此外，当与“十二贝塔”配合使用时，移动速度变为0，从而弥补了它的一个弱点。</w:t>
      </w:r>
    </w:p>
    <w:p w14:paraId="53657F20">
      <w:r xmlns:w="http://schemas.openxmlformats.org/wordprocessingml/2006/main">
        <w:t xml:space="preserve">[117] 在团队副本中，她可以作为间接伤害输出者和狂热槽辅助角色发挥作用，帮助其他角色积攒特殊技能槽。没有强化时她的效果并不显著，但她的用法多种多样，例如留在战斗中，使用钻头发动一次特殊技能后撤退，或者激活她的独特效果后立即撤退。</w:t>
      </w:r>
    </w:p>
    <w:p w14:paraId="0F9DCEF6">
      <w:r xmlns:w="http://schemas.openxmlformats.org/wordprocessingml/2006/main">
        <w:t xml:space="preserve">[118] 琐事 †</w:t>
      </w:r>
    </w:p>
    <w:p w14:paraId="073661D7">
      <w:r xmlns:w="http://schemas.openxmlformats.org/wordprocessingml/2006/main">
        <w:t xml:space="preserve">[119] 官方推特账号简介 †</w:t>
      </w:r>
    </w:p>
    <w:p w14:paraId="23261526">
      <w:r xmlns:w="http://schemas.openxmlformats.org/wordprocessingml/2006/main">
        <w:t xml:space="preserve">[120] 引言（PV）</w:t>
      </w:r>
    </w:p>
    <w:p w14:paraId="5BE259D3">
      <w:r xmlns:w="http://schemas.openxmlformats.org/wordprocessingml/2006/main">
        <w:t xml:space="preserve">[121] 评论表 †</w:t>
      </w:r>
    </w:p>
    <w:p w14:paraId="6C796D51">
      <w:r xmlns:w="http://schemas.openxmlformats.org/wordprocessingml/2006/main">
        <w:t xml:space="preserve">[122] 点击打开历史日志列表</w:t>
      </w:r>
    </w:p>
    <w:p w14:paraId="11EAB608">
      <w:r xmlns:w="http://schemas.openxmlformats.org/wordprocessingml/2006/main">
        <w:t xml:space="preserve">[123] 末尾的数字越小，日志越旧。</w:t>
      </w:r>
    </w:p>
    <w:p w14:paraId="39EA5572">
      <w:r xmlns:w="http://schemas.openxmlformats.org/wordprocessingml/2006/main">
        <w:t xml:space="preserve">[124] “Comments/Divine Knight Algol/”没有子页面。</w:t>
      </w:r>
    </w:p>
    <w:p w14:paraId="7F411127">
      <w:r xmlns:w="http://schemas.openxmlformats.org/wordprocessingml/2006/main">
        <w:t xml:space="preserve">[125] 升级时的呻吟声真棒 -- [lk7h70gKPmc] 2020-12-20 (周日) 03:44:29</w:t>
      </w:r>
    </w:p>
    <w:p w14:paraId="3478A2DB">
      <w:r xmlns:w="http://schemas.openxmlformats.org/wordprocessingml/2006/main">
        <w:t xml:space="preserve">[126] 我已经打造出了完美的阿尔戈尔，他的毅力和火箭技能都已升至满级。他可能直到游戏结束都不会从首发阵容中移除。——[BB3xdBwEzvc] 2021-01-13 (周三) 20:52:48</w:t>
      </w:r>
    </w:p>
    <w:p w14:paraId="2125798C">
      <w:r xmlns:w="http://schemas.openxmlformats.org/wordprocessingml/2006/main">
        <w:t xml:space="preserve">[127] 失败后我反而松了口气，所以笑了。H -- [bRnHfVUWWR6] 2021-01-17 (周日) 16:34:05</w:t>
      </w:r>
    </w:p>
    <w:p w14:paraId="7FAF1298">
      <w:r xmlns:w="http://schemas.openxmlformats.org/wordprocessingml/2006/main">
        <w:t xml:space="preserve">[128] 不仅是阿尔戈尔，其他需要龟壳、达斯或迅捷等装备的角色，在此次更新后也变得更加容易使用。阿尔戈尔现在可以毫无顾虑地装备龟壳了。——[vM.DnQe0fds] 2021-04-14 (周三) 18:09:51</w:t>
      </w:r>
    </w:p>
    <w:p w14:paraId="0DE8E855">
      <w:r xmlns:w="http://schemas.openxmlformats.org/wordprocessingml/2006/main">
        <w:t xml:space="preserve">[129] 他们在排队约会，两人都好可爱——[671AhKnesZY] 2021-05-14 (周五) 21:15:12</w:t>
      </w:r>
    </w:p>
    <w:p w14:paraId="6F4AF304">
      <w:r xmlns:w="http://schemas.openxmlformats.org/wordprocessingml/2006/main">
        <w:t xml:space="preserve">[130] 不只是阿尔戈尔，每个人都有，不管他们是否发动攻击。也许只是因为自杀式攻击太多了。——[xDHDwLIavc.] 2021-06-24 (周四) 16:58:47</w:t>
      </w:r>
    </w:p>
    <w:p w14:paraId="294A9588">
      <w:r xmlns:w="http://schemas.openxmlformats.org/wordprocessingml/2006/main">
        <w:t xml:space="preserve">[131] 我成功地用1级3星玛丽埃尔→觉醒阿尔戈使出了特殊技能旋转！但是我自己的特殊技能槽很危险——[XJJyKiexpNk] 2021-11-17 (周三) 19:44:05</w:t>
      </w:r>
    </w:p>
    <w:p w14:paraId="334A705D">
      <w:r xmlns:w="http://schemas.openxmlformats.org/wordprocessingml/2006/main">
        <w:t xml:space="preserve">[132] 如果我能找到完美的引擎，我会很兴奋，因为感觉我可以打造一个觉醒到MAX时行动速度只有1，特殊攻击槽却有17的超强角色——[XJJyKiexpNk] 2021-11-22 (周一) 05:15:52</w:t>
      </w:r>
    </w:p>
    <w:p w14:paraId="5F4BA3BE">
      <w:r xmlns:w="http://schemas.openxmlformats.org/wordprocessingml/2006/main">
        <w:t xml:space="preserve">[133] 顶级扭蛋R级角色，绝对值得升到☆5。我正在纠结是专注于轮换还是加入仁王来保证生存。——[iA3I06n/uFg] 2022-02-23 (周三) 18:38:49</w:t>
      </w:r>
    </w:p>
    <w:p w14:paraId="1920C033">
      <w:r xmlns:w="http://schemas.openxmlformats.org/wordprocessingml/2006/main">
        <w:t xml:space="preserve">[134] 我不介意设定，但至少能不能把目标设定成同一位画师笔下的角色？用不同画师的角色岂不是从一开始就破坏了情色场景的期待感？(´･ω･) -- [4NeY5uMU.4I] 2022-07-30 (周六) 00:46:17</w:t>
      </w:r>
    </w:p>
    <w:p w14:paraId="630232F4">
      <w:r xmlns:w="http://schemas.openxmlformats.org/wordprocessingml/2006/main">
        <w:t xml:space="preserve">[135] 要么是无法选择的单个目标，要么只针对女巫。没有更高级的版本。——[qtkQ1xC8frk] 2022-11-16 (周三) 19:00:28</w:t>
      </w:r>
    </w:p>
    <w:p w14:paraId="70462783">
      <w:r xmlns:w="http://schemas.openxmlformats.org/wordprocessingml/2006/main">
        <w:t xml:space="preserve">[136] 它的强大之处在于它的描述方式非常简单，无条件提升计量条的效果太强了——[V7x423Mq6Cw] 2022-12-13 (周二) 07:43:30</w:t>
      </w:r>
    </w:p>
    <w:p w14:paraId="43B825F0">
      <w:r xmlns:w="http://schemas.openxmlformats.org/wordprocessingml/2006/main">
        <w:t xml:space="preserve">[137] &gt;它与稀有活动道具“风火双轮摩托车B”搭配效果很好，这是个优点。但缺点是对手是联动活动道具，不太可能再次推出。 -- [VaYIbDEjQzQ] 2022-12-30 (周五) 18:23:06</w:t>
      </w:r>
    </w:p>
    <w:p w14:paraId="6099D069">
      <w:r xmlns:w="http://schemas.openxmlformats.org/wordprocessingml/2006/main">
        <w:t xml:space="preserve">[138] 这很容易理解！谢谢。看来对初学者来说，先加强 Algol 的学习比较好，我会尽力的。 -- [Z6nVeepLoLo] 2023-11-18 (周六) 14:20:39</w:t>
      </w:r>
    </w:p>
    <w:p w14:paraId="023D3519">
      <w:r xmlns:w="http://schemas.openxmlformats.org/wordprocessingml/2006/main">
        <w:t xml:space="preserve">[139] 阿尔戈尔现在会装备什么装备？是“勇气”道具吗？他不能装备纳豆，所以这个道具应该由后面的角色来装备，还是应该让他用Zippo打火机？或者纳豆其实没必要，因为他在两次FEVER期间保持活跃很重要？——[OKxluEgWKm2] 2024-07-25 (周四) 22:07:09</w:t>
      </w:r>
    </w:p>
    <w:p w14:paraId="3899CE9F">
      <w:r xmlns:w="http://schemas.openxmlformats.org/wordprocessingml/2006/main">
        <w:t xml:space="preserve">[140] 我都没注意到特殊招式的名字不一样——[XPbY3lPcj.A] 2024-02-27 (周二) 00:48:38</w:t>
      </w:r>
    </w:p>
    <w:p w14:paraId="3D14108B">
      <w:r xmlns:w="http://schemas.openxmlformats.org/wordprocessingml/2006/main">
        <w:t xml:space="preserve">[141] 这在游戏早期很常见。由于游戏开发尚处于早期阶段，一些角色设计上存在缺陷，导致其过于强大。像诺诺诺这样的角色可以被设计得比正常情况下更强，但没有哪个角色可以比阿尔戈尔更强。——[oH.hh96Zfq6] 2024-02-27 (周二) 21:50:37</w:t>
      </w:r>
    </w:p>
    <w:p w14:paraId="125784E1">
      <w:r xmlns:w="http://schemas.openxmlformats.org/wordprocessingml/2006/main">
        <w:t xml:space="preserve">[142] 我很惊讶排名靠前的角色都是拥有觉醒特殊技能的，不过我想这可能是因为他们是容易获得的R卡。如果是拥有相同效果的SSR卡，我想情况就不会是这样了。——[twr65b5pxIs] 2024-05-23 (周四) 19:23:08</w:t>
      </w:r>
    </w:p>
    <w:p w14:paraId="35D303C8">
      <w:r xmlns:w="http://schemas.openxmlformats.org/wordprocessingml/2006/main">
        <w:t xml:space="preserve">[143] 虽然几乎所有由内部画师绘制的初始角色都以SSR卡的形式实装，但这个角色却因为R级就已经过于强大而受到不公平的对待。她完全没有在剧情中出现，就好像被彻底抹去了存在一样？——[w1Wh/rXt6k6] 2024-11-17 (周日) 23:15:09</w:t>
      </w:r>
    </w:p>
    <w:p w14:paraId="0BAA0A07">
      <w:r xmlns:w="http://schemas.openxmlformats.org/wordprocessingml/2006/main">
        <w:t xml:space="preserve">[144] 闪电忍者阿尔戈尔 -- [mXbp6jJy12w] 2024-12-23（周一）15:43:22</w:t>
      </w:r>
    </w:p>
    <w:p w14:paraId="3BF611C2">
      <w:r xmlns:w="http://schemas.openxmlformats.org/wordprocessingml/2006/main">
        <w:t xml:space="preserve">[145] 他因为被神秘人拖出来而成为了一名荣誉超级战士——[4dHKz84z3QI] 2025-10-12 (周日) 00:48:59</w:t>
      </w:r>
    </w:p>
    <w:p w14:paraId="5C0CC235">
      <w:r xmlns:w="http://schemas.openxmlformats.org/wordprocessingml/2006/main">
        <w:t xml:space="preserve">[146] ←使用棋盘前请务必阅读规则。</w:t>
      </w:r>
    </w:p>
    <w:p w14:paraId="4FB5D3E6">
      <w:r xmlns:w="http://schemas.openxmlformats.org/wordprocessingml/2006/main">
        <w:t xml:space="preserve">[147] 关于规则 †</w:t>
      </w:r>
    </w:p>
    <w:p w14:paraId="67B3133B">
      <w:r xmlns:w="http://schemas.openxmlformats.org/wordprocessingml/2006/main">
        <w:t xml:space="preserve">[148] 请不要抱怨或批评页面编辑者。如果您对其他人的编辑有意见，请通过“提供替代方案”或“自行编辑”的方式进行建设性沟通。</w:t>
      </w:r>
    </w:p>
    <w:p w14:paraId="64870D55">
      <w:r xmlns:w="http://schemas.openxmlformats.org/wordprocessingml/2006/main">
        <w:t xml:space="preserve">[149] 不要发布个人网站或其他禁止未经授权链接的网站的网址。</w:t>
      </w:r>
    </w:p>
    <w:p w14:paraId="3905B9FE">
      <w:r xmlns:w="http://schemas.openxmlformats.org/wordprocessingml/2006/main">
        <w:t xml:space="preserve">[150] 关于违反规则的帖子 †</w:t>
      </w:r>
    </w:p>
    <w:p w14:paraId="0C5D7EF2">
      <w:r xmlns:w="http://schemas.openxmlformats.org/wordprocessingml/2006/main">
        <w:t xml:space="preserve">[151] 禁止发布以下类型的帖子，因为它们容易造成干扰。</w:t>
      </w:r>
    </w:p>
    <w:p w14:paraId="1B8B082F">
      <w:r xmlns:w="http://schemas.openxmlformats.org/wordprocessingml/2006/main">
        <w:t xml:space="preserve">[152]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39E5978">
      <w:r xmlns:w="http://schemas.openxmlformats.org/wordprocessingml/2006/main">
        <w:t xml:space="preserve">[153] 其他包括使用此维基的人、官方管理员、艺术家、配音演员、现实生活中的个人以及 Twitter 用户等团体。</w:t>
      </w:r>
    </w:p>
    <w:p w14:paraId="642339BB">
      <w:r xmlns:w="http://schemas.openxmlformats.org/wordprocessingml/2006/main">
        <w:t xml:space="preserve">[154] 关于向管理层提交的帖子，我们容忍可以解释为用户反馈的评论，例如“我希望他们改进这一点”、“我希望他们尽快修复错误”和“维护时间太长了”，但我们不容忍使用辱骂性语言贬低管理层。</w:t>
      </w:r>
    </w:p>
    <w:p w14:paraId="03CB72BE">
      <w:r xmlns:w="http://schemas.openxmlformats.org/wordprocessingml/2006/main">
        <w:t xml:space="preserve">[155] 将讨论和意见交流视为“诽谤或对抗他人”是错误的。然而，在讨论或意见交流中使用辱骂性语言、贬低他人、挑衅他人或在缺乏明确证据的情况下发表言论，都是违法行为。说话时务必注意自己的言辞。</w:t>
      </w:r>
    </w:p>
    <w:p w14:paraId="30C74C3F">
      <w:r xmlns:w="http://schemas.openxmlformats.org/wordprocessingml/2006/main">
        <w:t xml:space="preserve">[156] 攻击性评论包括使用“做这个”或“做那个”等强硬命令、“使用粗俗语言”、“采取居高临下的态度”或“挑衅”。</w:t>
      </w:r>
    </w:p>
    <w:p w14:paraId="6FADA90E">
      <w:r xmlns:w="http://schemas.openxmlformats.org/wordprocessingml/2006/main">
        <w:t xml:space="preserve">[157] 禁止发布冒犯现有玩家的帖子，例如“还有人玩这个游戏吗？”或“这游戏已经凉了”。这并不意味着您完全不能发表任何负面言论，而是指那些超出单纯负面评价范围，构成诽谤或诋毁的帖子将被禁止发布。</w:t>
      </w:r>
    </w:p>
    <w:p w14:paraId="2C19672A">
      <w:r xmlns:w="http://schemas.openxmlformats.org/wordprocessingml/2006/main">
        <w:t xml:space="preserve">[158] 公开羞辱他人，包括泄露他人的游戏内名称或UID</w:t>
      </w:r>
    </w:p>
    <w:p w14:paraId="4D7F20F3">
      <w:r xmlns:w="http://schemas.openxmlformats.org/wordprocessingml/2006/main">
        <w:t xml:space="preserve">[159] 但是，分享有助于游戏攻略的信息和视频是允许的。</w:t>
      </w:r>
    </w:p>
    <w:p w14:paraId="1E2D1B48">
      <w:r xmlns:w="http://schemas.openxmlformats.org/wordprocessingml/2006/main">
        <w:t xml:space="preserve">[160] 参考其他应用程序</w:t>
      </w:r>
    </w:p>
    <w:p w14:paraId="59723005">
      <w:r xmlns:w="http://schemas.openxmlformats.org/wordprocessingml/2006/main">
        <w:t xml:space="preserve">[161] 在多个论坛上多次发帖</w:t>
      </w:r>
    </w:p>
    <w:p w14:paraId="3AB179C1">
      <w:r xmlns:w="http://schemas.openxmlformats.org/wordprocessingml/2006/main">
        <w:t xml:space="preserve">[162] 写一串无意义的字符</w:t>
      </w:r>
    </w:p>
    <w:p w14:paraId="0C7B955B">
      <w:r xmlns:w="http://schemas.openxmlformats.org/wordprocessingml/2006/main">
        <w:t xml:space="preserve">[163] 关于作弊和利用漏洞的帖子</w:t>
      </w:r>
    </w:p>
    <w:p w14:paraId="58C75FCB">
      <w:r xmlns:w="http://schemas.openxmlformats.org/wordprocessingml/2006/main">
        <w:t xml:space="preserve">[164] 最好的办法是忽略违反规则的帖子。上钩或反驳只会让事情变得更糟。</w:t>
      </w:r>
    </w:p>
    <w:p w14:paraId="1DC1C99C">
      <w:r xmlns:w="http://schemas.openxmlformats.org/wordprocessingml/2006/main">
        <w:t xml:space="preserve">[165] *在上述规则中，“诽谤”指的是在没有客观证据的情况下诋毁和贬低他人。将所有批评性文章都归为“诽谤”是不正确的，所以请务必谨慎。</w:t>
      </w:r>
    </w:p>
    <w:p w14:paraId="621E6F63">
      <w:r xmlns:w="http://schemas.openxmlformats.org/wordprocessingml/2006/main">
        <w:t xml:space="preserve">[166] 关于修改和删除发帖日志 †</w:t>
      </w:r>
    </w:p>
    <w:p w14:paraId="2BB477DF">
      <w:r xmlns:w="http://schemas.openxmlformats.org/wordprocessingml/2006/main">
        <w:t xml:space="preserve">[167] 但是，允许更正印刷错误、遗漏和字体颜色。（他人出于善意所做的更正也允许。）</w:t>
      </w:r>
    </w:p>
    <w:p w14:paraId="3A89BDF8">
      <w:r xmlns:w="http://schemas.openxmlformats.org/wordprocessingml/2006/main">
        <w:t xml:space="preserve">[168] 作为例外情况，您可以删除自己的帖子，但事后必须向管理员报告。此外，删除时，请将整个评论替换为以下文本，而不是完全删除：&amp;color(#ff0000){''发帖人已删除''};</w:t>
      </w:r>
    </w:p>
    <w:p w14:paraId="26CE0E57">
      <w:r xmlns:w="http://schemas.openxmlformats.org/wordprocessingml/2006/main">
        <w:t xml:space="preserve">[169] 关于评论删除违反规则的帖子 †</w:t>
      </w:r>
    </w:p>
    <w:p w14:paraId="457B7255">
      <w:r xmlns:w="http://schemas.openxmlformats.org/wordprocessingml/2006/main">
        <w:t xml:space="preserve">[170] 您可以自行注释掉上述任何违反规则的评论，无需管理员许可。但是，注释掉评论后，请务必在“违规举报公告板”上进行举报。举报时请使用“违规举报公告板”上的模板。</w:t>
      </w:r>
    </w:p>
    <w:p w14:paraId="2E5C1495">
      <w:r xmlns:w="http://schemas.openxmlformats.org/wordprocessingml/2006/main">
        <w:t xml:space="preserve">[171] 未经 CO 举报公告板举报而被评论删除的帖子将被恢复，而评论删除帖子的人将受到处罚。</w:t>
      </w:r>
    </w:p>
    <w:p w14:paraId="45C87EF3">
      <w:r xmlns:w="http://schemas.openxmlformats.org/wordprocessingml/2006/main">
        <w:t xml:space="preserve">[172] 如果您反复向 CO 举报公告板举报不违反规则的帖子，我们将认为您是自私的，并将对您实施发帖和编辑限制。</w:t>
      </w:r>
    </w:p>
    <w:p w14:paraId="577D517A">
      <w:r xmlns:w="http://schemas.openxmlformats.org/wordprocessingml/2006/main">
        <w:t xml:space="preserve">[173] 在 CO 报告公告板上，不构成违规的报告可由管理员酌情恢复。</w:t>
      </w:r>
    </w:p>
    <w:p w14:paraId="7729ED6B">
      <w:r xmlns:w="http://schemas.openxmlformats.org/wordprocessingml/2006/main">
        <w:t xml:space="preserve">[174] 我们再次要求您不要评论那些并未违反规则的评论。（例如，诸如“虽然不违反规则，但显然是在挑衅”、“恶作剧”或“评论整个帖子”之类的主观判断。）</w:t>
      </w:r>
    </w:p>
    <w:p w14:paraId="4B94902D">
      <w:r xmlns:w="http://schemas.openxmlformats.org/wordprocessingml/2006/main">
        <w:t xml:space="preserve">[175] 关于不违反规则但“冒犯性”的帖子 †</w:t>
      </w:r>
    </w:p>
    <w:p w14:paraId="14F04395">
      <w:r xmlns:w="http://schemas.openxmlformats.org/wordprocessingml/2006/main">
        <w:t xml:space="preserve">[176] 即使帖子内容具有冒犯性，除非违反版规，否则不会被删除。由于每个人对冒犯性的接受程度不同，请使用 NGID 功能隐藏评论，而不是争论或恶意挑衅。</w:t>
      </w:r>
    </w:p>
    <w:p w14:paraId="173576C9">
      <w:r xmlns:w="http://schemas.openxmlformats.org/wordprocessingml/2006/main">
        <w:t xml:space="preserve">[177] 挑衅难道不是一种违规行为吗？†</w:t>
      </w:r>
    </w:p>
    <w:p w14:paraId="70BB0E4A">
      <w:r xmlns:w="http://schemas.openxmlformats.org/wordprocessingml/2006/main">
        <w:t xml:space="preserve">[178] 每个人对“煽动性言论”的定义都大相径庭，因此我们不认为这是违规行为。如果您认为某条评论具有煽动性，请使用 NGID 功能将其隐藏。</w:t>
      </w:r>
    </w:p>
    <w:p w14:paraId="1F1D2216">
      <w:r xmlns:w="http://schemas.openxmlformats.org/wordprocessingml/2006/main">
        <w:t xml:space="preserve">[179] 抱怨难道不算违法吗？†</w:t>
      </w:r>
    </w:p>
    <w:p w14:paraId="4F32E480">
      <w:r xmlns:w="http://schemas.openxmlformats.org/wordprocessingml/2006/main">
        <w:t xml:space="preserve">[180] 一般而言，抱怨本身并不构成违规。但是，针对本作品的负面宣传、诽谤、辱骂性语言以及超出抱怨范围的对抗性帖子均构成违规。如果您认为抱怨内容冒犯了您，请使用 NGID 功能隐藏相关评论。</w:t>
      </w:r>
    </w:p>
    <w:p w14:paraId="2DF303B3">
      <w:r xmlns:w="http://schemas.openxmlformats.org/wordprocessingml/2006/main">
        <w:t xml:space="preserve">[181] 如果您不确定某个帖子是否违反规则，该怎么办？ †</w:t>
      </w:r>
    </w:p>
    <w:p w14:paraId="6E0EFE41">
      <w:r xmlns:w="http://schemas.openxmlformats.org/wordprocessingml/2006/main">
        <w:t xml:space="preserve">[182] 有些帖子内容含糊不清，难以判断是否违规。评论删除这类含糊不清的帖子可能会导致问题，所以请不要评论删除，而是使用 NGID 功能将评论隐藏起来。</w:t>
      </w:r>
    </w:p>
    <w:p w14:paraId="3A267BEA">
      <w:r xmlns:w="http://schemas.openxmlformats.org/wordprocessingml/2006/main">
        <w:t xml:space="preserve">[183] 对屡犯者的处罚†</w:t>
      </w:r>
    </w:p>
    <w:p w14:paraId="280B66F7">
      <w:r xmlns:w="http://schemas.openxmlformats.org/wordprocessingml/2006/main">
        <w:t xml:space="preserve">[184] 屡次违反规则或发布特别恶意的帖子，管理员可酌情予以处罚，例如“禁止访问”或“限制发帖”。</w:t>
      </w:r>
    </w:p>
    <w:p w14:paraId="37996029">
      <w:r xmlns:w="http://schemas.openxmlformats.org/wordprocessingml/2006/main">
        <w:t xml:space="preserve">[185] 如果您对进一步改进有任何建议，请通过 Wiki 管理公告板与我们联系。</w:t>
      </w:r>
    </w:p>
    <w:p w14:paraId="26039067"/>
    <w:p w14:paraId="6CB6024E">
      <w:r xmlns:w="http://schemas.openxmlformats.org/wordprocessingml/2006/main">
        <w:rPr>
          <w:b/>
        </w:rPr>
        <w:t xml:space="preserve">A227</w:t>
      </w:r>
    </w:p>
    <w:p w14:paraId="66A988A9">
      <w:r xmlns:w="http://schemas.openxmlformats.org/wordprocessingml/2006/main">
        <w:t xml:space="preserve">[0] 索引：所有角色 | SSR 角色 | SR 角色 | R 角色</w:t>
      </w:r>
    </w:p>
    <w:p w14:paraId="198B3FF0">
      <w:r xmlns:w="http://schemas.openxmlformats.org/wordprocessingml/2006/main">
        <w:t xml:space="preserve">[1] 基本信息</w:t>
      </w:r>
    </w:p>
    <w:p w14:paraId="4ADF4EB8">
      <w:r xmlns:w="http://schemas.openxmlformats.org/wordprocessingml/2006/main">
        <w:t xml:space="preserve">[2] 语音</w:t>
      </w:r>
    </w:p>
    <w:p w14:paraId="05323F46">
      <w:r xmlns:w="http://schemas.openxmlformats.org/wordprocessingml/2006/main">
        <w:t xml:space="preserve">[3] 其他版本及相关角色</w:t>
      </w:r>
    </w:p>
    <w:p w14:paraId="1CB10102">
      <w:r xmlns:w="http://schemas.openxmlformats.org/wordprocessingml/2006/main">
        <w:t xml:space="preserve">[4] 琐事</w:t>
      </w:r>
    </w:p>
    <w:p w14:paraId="7494A082">
      <w:r xmlns:w="http://schemas.openxmlformats.org/wordprocessingml/2006/main">
        <w:t xml:space="preserve">[5] 官方推特账号介绍</w:t>
      </w:r>
    </w:p>
    <w:p w14:paraId="789854C9">
      <w:r xmlns:w="http://schemas.openxmlformats.org/wordprocessingml/2006/main">
        <w:t xml:space="preserve">[6] 评论表单</w:t>
      </w:r>
    </w:p>
    <w:p w14:paraId="26316415">
      <w:r xmlns:w="http://schemas.openxmlformats.org/wordprocessingml/2006/main">
        <w:t xml:space="preserve">[7] 基本信息 †</w:t>
      </w:r>
    </w:p>
    <w:p w14:paraId="5DFE6E87">
      <w:r xmlns:w="http://schemas.openxmlformats.org/wordprocessingml/2006/main">
        <w:t xml:space="preserve">[8] 变换图像</w:t>
      </w:r>
    </w:p>
    <w:p w14:paraId="67F6A76E">
      <w:r xmlns:w="http://schemas.openxmlformats.org/wordprocessingml/2006/main">
        <w:t xml:space="preserve">[9] 简介</w:t>
      </w:r>
    </w:p>
    <w:p w14:paraId="43E139F3">
      <w:r xmlns:w="http://schemas.openxmlformats.org/wordprocessingml/2006/main">
        <w:t xml:space="preserve">[10] 姓名</w:t>
      </w:r>
    </w:p>
    <w:p w14:paraId="2E046F8C">
      <w:r xmlns:w="http://schemas.openxmlformats.org/wordprocessingml/2006/main">
        <w:t xml:space="preserve">[11] 神圣骑士阿尔德巴兰</w:t>
      </w:r>
    </w:p>
    <w:p w14:paraId="12CF458C">
      <w:r xmlns:w="http://schemas.openxmlformats.org/wordprocessingml/2006/main">
        <w:t xml:space="preserve">[12] 真实姓名</w:t>
      </w:r>
    </w:p>
    <w:p w14:paraId="338AF269">
      <w:r xmlns:w="http://schemas.openxmlformats.org/wordprocessingml/2006/main">
        <w:t xml:space="preserve">[13] 毕宿五</w:t>
      </w:r>
    </w:p>
    <w:p w14:paraId="12CB3F43">
      <w:r xmlns:w="http://schemas.openxmlformats.org/wordprocessingml/2006/main">
        <w:t xml:space="preserve">[14] 稀有度</w:t>
      </w:r>
    </w:p>
    <w:p w14:paraId="4C93C8A0">
      <w:r xmlns:w="http://schemas.openxmlformats.org/wordprocessingml/2006/main">
        <w:t xml:space="preserve">[15] 普通攻击</w:t>
      </w:r>
    </w:p>
    <w:p w14:paraId="30F00F4F">
      <w:r xmlns:w="http://schemas.openxmlformats.org/wordprocessingml/2006/main">
        <w:t xml:space="preserve">[16] 近战攻击（物理）</w:t>
      </w:r>
    </w:p>
    <w:p w14:paraId="1D0B168B">
      <w:r xmlns:w="http://schemas.openxmlformats.org/wordprocessingml/2006/main">
        <w:t xml:space="preserve">[17] 附属派系</w:t>
      </w:r>
    </w:p>
    <w:p w14:paraId="68D4BDE6">
      <w:r xmlns:w="http://schemas.openxmlformats.org/wordprocessingml/2006/main">
        <w:t xml:space="preserve">[18] 神圣骑士（天）</w:t>
      </w:r>
    </w:p>
    <w:p w14:paraId="149B6715">
      <w:r xmlns:w="http://schemas.openxmlformats.org/wordprocessingml/2006/main">
        <w:t xml:space="preserve">[19] 咲丰</w:t>
      </w:r>
    </w:p>
    <w:p w14:paraId="7FCF595A">
      <w:r xmlns:w="http://schemas.openxmlformats.org/wordprocessingml/2006/main">
        <w:t xml:space="preserve">[20] 插图</w:t>
      </w:r>
    </w:p>
    <w:p w14:paraId="5A6C20B7">
      <w:r xmlns:w="http://schemas.openxmlformats.org/wordprocessingml/2006/main">
        <w:t xml:space="preserve">[21] SD字符</w:t>
      </w:r>
    </w:p>
    <w:p w14:paraId="55F1F255">
      <w:r xmlns:w="http://schemas.openxmlformats.org/wordprocessingml/2006/main">
        <w:t xml:space="preserve">[22] 风味文字</w:t>
      </w:r>
    </w:p>
    <w:p w14:paraId="061BFC9D">
      <w:r xmlns:w="http://schemas.openxmlformats.org/wordprocessingml/2006/main">
        <w:t xml:space="preserve">[23] “嗯……你又在看我的胸部了……既然这么感兴趣……要不要捏一捏？” 她是一位挥舞着斧头、拥有天界最强超人力量的神骑士，性格像牛一样慵懒，胸部也像牛一样丰满。乍一看，她似乎不太可靠，但实际上，她拥有一种比任何人都更冷静的头脑，能够更准确地判断事物。</w:t>
      </w:r>
    </w:p>
    <w:p w14:paraId="25D78D14">
      <w:r xmlns:w="http://schemas.openxmlformats.org/wordprocessingml/2006/main">
        <w:t xml:space="preserve">[24] 如何获得</w:t>
      </w:r>
    </w:p>
    <w:p w14:paraId="7742D999">
      <w:r xmlns:w="http://schemas.openxmlformats.org/wordprocessingml/2006/main">
        <w:t xml:space="preserve">[25] 标准扭蛋</w:t>
      </w:r>
    </w:p>
    <w:p w14:paraId="301A9C2E">
      <w:r xmlns:w="http://schemas.openxmlformats.org/wordprocessingml/2006/main">
        <w:t xml:space="preserve">[26] 基础属性（⭐︎1）* 每提升一个⭐︎，属性值增加50%，⭐︎5时为⭐︎1值的3倍。</w:t>
      </w:r>
    </w:p>
    <w:p w14:paraId="4E0F968C">
      <w:r xmlns:w="http://schemas.openxmlformats.org/wordprocessingml/2006/main">
        <w:t xml:space="preserve">[27] 级</w:t>
      </w:r>
    </w:p>
    <w:p w14:paraId="17F3413C">
      <w:r xmlns:w="http://schemas.openxmlformats.org/wordprocessingml/2006/main">
        <w:t xml:space="preserve">[28] 耐力</w:t>
      </w:r>
    </w:p>
    <w:p w14:paraId="6C2536F8">
      <w:r xmlns:w="http://schemas.openxmlformats.org/wordprocessingml/2006/main">
        <w:t xml:space="preserve">[29] 攻击力</w:t>
      </w:r>
    </w:p>
    <w:p w14:paraId="316CCE68">
      <w:r xmlns:w="http://schemas.openxmlformats.org/wordprocessingml/2006/main">
        <w:t xml:space="preserve">[30] 防御能力</w:t>
      </w:r>
    </w:p>
    <w:p w14:paraId="396CFAB7">
      <w:r xmlns:w="http://schemas.openxmlformats.org/wordprocessingml/2006/main">
        <w:t xml:space="preserve">[31] 魔力</w:t>
      </w:r>
    </w:p>
    <w:p w14:paraId="50DC3AE9">
      <w:r xmlns:w="http://schemas.openxmlformats.org/wordprocessingml/2006/main">
        <w:t xml:space="preserve">[32] 魔法抗性</w:t>
      </w:r>
    </w:p>
    <w:p w14:paraId="6DA8CAF1">
      <w:r xmlns:w="http://schemas.openxmlformats.org/wordprocessingml/2006/main">
        <w:t xml:space="preserve">[33] 详细状态</w:t>
      </w:r>
    </w:p>
    <w:p w14:paraId="4561C7BB">
      <w:r xmlns:w="http://schemas.openxmlformats.org/wordprocessingml/2006/main">
        <w:t xml:space="preserve">[34] 准确性</w:t>
      </w:r>
    </w:p>
    <w:p w14:paraId="1D9EE955">
      <w:r xmlns:w="http://schemas.openxmlformats.org/wordprocessingml/2006/main">
        <w:t xml:space="preserve">[35] 回避能力</w:t>
      </w:r>
    </w:p>
    <w:p w14:paraId="4ED46236">
      <w:r xmlns:w="http://schemas.openxmlformats.org/wordprocessingml/2006/main">
        <w:t xml:space="preserve">[36] 连击率</w:t>
      </w:r>
    </w:p>
    <w:p w14:paraId="00CBA08E">
      <w:r xmlns:w="http://schemas.openxmlformats.org/wordprocessingml/2006/main">
        <w:t xml:space="preserve">[37] 反击率</w:t>
      </w:r>
    </w:p>
    <w:p w14:paraId="248F4CF9">
      <w:r xmlns:w="http://schemas.openxmlformats.org/wordprocessingml/2006/main">
        <w:t xml:space="preserve">[38] 眩晕激活率</w:t>
      </w:r>
    </w:p>
    <w:p w14:paraId="74F14718">
      <w:r xmlns:w="http://schemas.openxmlformats.org/wordprocessingml/2006/main">
        <w:t xml:space="preserve">[39] 抗眩晕能力</w:t>
      </w:r>
    </w:p>
    <w:p w14:paraId="1A0B3C07">
      <w:r xmlns:w="http://schemas.openxmlformats.org/wordprocessingml/2006/main">
        <w:t xml:space="preserve">[40] 移动速度</w:t>
      </w:r>
    </w:p>
    <w:p w14:paraId="59FA8B25">
      <w:r xmlns:w="http://schemas.openxmlformats.org/wordprocessingml/2006/main">
        <w:t xml:space="preserve">[41] 部署速度</w:t>
      </w:r>
    </w:p>
    <w:p w14:paraId="6CB908B9">
      <w:r xmlns:w="http://schemas.openxmlformats.org/wordprocessingml/2006/main">
        <w:t xml:space="preserve">[42] 行动速度</w:t>
      </w:r>
    </w:p>
    <w:p w14:paraId="20042655">
      <w:r xmlns:w="http://schemas.openxmlformats.org/wordprocessingml/2006/main">
        <w:t xml:space="preserve">[43] 致命的装药量</w:t>
      </w:r>
    </w:p>
    <w:p w14:paraId="0F32361C">
      <w:r xmlns:w="http://schemas.openxmlformats.org/wordprocessingml/2006/main">
        <w:t xml:space="preserve">[44] 特殊招式</w:t>
      </w:r>
    </w:p>
    <w:p w14:paraId="68C87145">
      <w:r xmlns:w="http://schemas.openxmlformats.org/wordprocessingml/2006/main">
        <w:t xml:space="preserve">[45] 姓名</w:t>
      </w:r>
    </w:p>
    <w:p w14:paraId="5B14F212">
      <w:r xmlns:w="http://schemas.openxmlformats.org/wordprocessingml/2006/main">
        <w:t xml:space="preserve">[46] 效应</w:t>
      </w:r>
    </w:p>
    <w:p w14:paraId="279CDBA9">
      <w:r xmlns:w="http://schemas.openxmlformats.org/wordprocessingml/2006/main">
        <w:t xml:space="preserve">[47] 毕宿五毁灭</w:t>
      </w:r>
    </w:p>
    <w:p w14:paraId="568C91D2">
      <w:r xmlns:w="http://schemas.openxmlformats.org/wordprocessingml/2006/main">
        <w:t xml:space="preserve">[48] 对单个敌人造成 7 倍物理伤害，50% 的几率使其昏迷，并对自身造成 10% 最大耐力伤害。</w:t>
      </w:r>
    </w:p>
    <w:p w14:paraId="5BE5056C">
      <w:r xmlns:w="http://schemas.openxmlformats.org/wordprocessingml/2006/main">
        <w:t xml:space="preserve">[49] 毕宿五毁灭+</w:t>
      </w:r>
    </w:p>
    <w:p w14:paraId="304FA405">
      <w:r xmlns:w="http://schemas.openxmlformats.org/wordprocessingml/2006/main">
        <w:t xml:space="preserve">[50] 对单个敌人造成 10 倍物理伤害，50% 的几率使其昏迷，并对自身造成 10% 最大耐力伤害。</w:t>
      </w:r>
    </w:p>
    <w:p w14:paraId="4BD0745F">
      <w:r xmlns:w="http://schemas.openxmlformats.org/wordprocessingml/2006/main">
        <w:t xml:space="preserve">[51] 独特效果</w:t>
      </w:r>
    </w:p>
    <w:p w14:paraId="756D5D6E">
      <w:r xmlns:w="http://schemas.openxmlformats.org/wordprocessingml/2006/main">
        <w:t xml:space="preserve">[52] 姓名</w:t>
      </w:r>
    </w:p>
    <w:p w14:paraId="0A595148">
      <w:r xmlns:w="http://schemas.openxmlformats.org/wordprocessingml/2006/main">
        <w:t xml:space="preserve">[53] 效应</w:t>
      </w:r>
    </w:p>
    <w:p w14:paraId="028AA316">
      <w:r xmlns:w="http://schemas.openxmlformats.org/wordprocessingml/2006/main">
        <w:t xml:space="preserve">[54] 胸垫</w:t>
      </w:r>
    </w:p>
    <w:p w14:paraId="29A4A166">
      <w:r xmlns:w="http://schemas.openxmlformats.org/wordprocessingml/2006/main">
        <w:t xml:space="preserve">[55] 减少受到的物理伤害10%</w:t>
      </w:r>
    </w:p>
    <w:p w14:paraId="2A553839">
      <w:r xmlns:w="http://schemas.openxmlformats.org/wordprocessingml/2006/main">
        <w:t xml:space="preserve">[56] 胸垫+</w:t>
      </w:r>
    </w:p>
    <w:p w14:paraId="00CC61AF">
      <w:r xmlns:w="http://schemas.openxmlformats.org/wordprocessingml/2006/main">
        <w:t xml:space="preserve">[57] 减少受到的物理伤害10%。减少受到的魔法伤害10%。</w:t>
      </w:r>
    </w:p>
    <w:p w14:paraId="3A7459E0">
      <w:r xmlns:w="http://schemas.openxmlformats.org/wordprocessingml/2006/main">
        <w:t xml:space="preserve">[58] 休闲服装照片</w:t>
      </w:r>
    </w:p>
    <w:p w14:paraId="00A87725">
      <w:r xmlns:w="http://schemas.openxmlformats.org/wordprocessingml/2006/main">
        <w:t xml:space="preserve">[59] 增强图像</w:t>
      </w:r>
    </w:p>
    <w:p w14:paraId="31DA1A0D">
      <w:r xmlns:w="http://schemas.openxmlformats.org/wordprocessingml/2006/main">
        <w:t xml:space="preserve">[60] 语音 †</w:t>
      </w:r>
    </w:p>
    <w:p w14:paraId="798533DD">
      <w:r xmlns:w="http://schemas.openxmlformats.org/wordprocessingml/2006/main">
        <w:t xml:space="preserve">[61] 点击打开行列表</w:t>
      </w:r>
    </w:p>
    <w:p w14:paraId="3546313D">
      <w:r xmlns:w="http://schemas.openxmlformats.org/wordprocessingml/2006/main">
        <w:t xml:space="preserve">[62] 加入</w:t>
      </w:r>
    </w:p>
    <w:p w14:paraId="334282DA">
      <w:r xmlns:w="http://schemas.openxmlformats.org/wordprocessingml/2006/main">
        <w:t xml:space="preserve">[63] 对话 1（转换后）</w:t>
      </w:r>
    </w:p>
    <w:p w14:paraId="1AC791A2">
      <w:r xmlns:w="http://schemas.openxmlformats.org/wordprocessingml/2006/main">
        <w:t xml:space="preserve">[64] 对话 2（转换后）</w:t>
      </w:r>
    </w:p>
    <w:p w14:paraId="44E881B7">
      <w:r xmlns:w="http://schemas.openxmlformats.org/wordprocessingml/2006/main">
        <w:t xml:space="preserve">[65] 对话 3（转变后）</w:t>
      </w:r>
    </w:p>
    <w:p w14:paraId="4C45EFC1">
      <w:r xmlns:w="http://schemas.openxmlformats.org/wordprocessingml/2006/main">
        <w:t xml:space="preserve">[66] 对话 4（转换后）</w:t>
      </w:r>
    </w:p>
    <w:p w14:paraId="10B9F521">
      <w:r xmlns:w="http://schemas.openxmlformats.org/wordprocessingml/2006/main">
        <w:t xml:space="preserve">[67] 空闲 1（转换后）</w:t>
      </w:r>
    </w:p>
    <w:p w14:paraId="1ECCE9E7">
      <w:r xmlns:w="http://schemas.openxmlformats.org/wordprocessingml/2006/main">
        <w:t xml:space="preserve">[68] 空闲 2（转换后）</w:t>
      </w:r>
    </w:p>
    <w:p w14:paraId="24CA6250">
      <w:r xmlns:w="http://schemas.openxmlformats.org/wordprocessingml/2006/main">
        <w:t xml:space="preserve">[69] 对话 1（转变前）</w:t>
      </w:r>
    </w:p>
    <w:p w14:paraId="189A8926">
      <w:r xmlns:w="http://schemas.openxmlformats.org/wordprocessingml/2006/main">
        <w:t xml:space="preserve">[70] 对话 2（转型前）</w:t>
      </w:r>
    </w:p>
    <w:p w14:paraId="5FF298FF">
      <w:r xmlns:w="http://schemas.openxmlformats.org/wordprocessingml/2006/main">
        <w:t xml:space="preserve">[71] 对话 3（转变前）</w:t>
      </w:r>
    </w:p>
    <w:p w14:paraId="1BBA9C4A">
      <w:r xmlns:w="http://schemas.openxmlformats.org/wordprocessingml/2006/main">
        <w:t xml:space="preserve">[72] 对话 4（转变前）</w:t>
      </w:r>
    </w:p>
    <w:p w14:paraId="4F84D44A">
      <w:r xmlns:w="http://schemas.openxmlformats.org/wordprocessingml/2006/main">
        <w:t xml:space="preserve">[73] 空闲 1（转换前）</w:t>
      </w:r>
    </w:p>
    <w:p w14:paraId="56AC6B04">
      <w:r xmlns:w="http://schemas.openxmlformats.org/wordprocessingml/2006/main">
        <w:t xml:space="preserve">[74] 空闲 2（转换前）</w:t>
      </w:r>
    </w:p>
    <w:p w14:paraId="6A606732">
      <w:r xmlns:w="http://schemas.openxmlformats.org/wordprocessingml/2006/main">
        <w:t xml:space="preserve">[75] 升级 1</w:t>
      </w:r>
    </w:p>
    <w:p w14:paraId="0F01A526">
      <w:r xmlns:w="http://schemas.openxmlformats.org/wordprocessingml/2006/main">
        <w:t xml:space="preserve">[76] 嗯，嗯，嗯，啊！我的乳头……再吸吮它们……</w:t>
      </w:r>
    </w:p>
    <w:p w14:paraId="12D63194">
      <w:r xmlns:w="http://schemas.openxmlformats.org/wordprocessingml/2006/main">
        <w:t xml:space="preserve">[77] 升级 2</w:t>
      </w:r>
    </w:p>
    <w:p w14:paraId="3501AC8E">
      <w:r xmlns:w="http://schemas.openxmlformats.org/wordprocessingml/2006/main">
        <w:t xml:space="preserve">[78] 这样……感觉好吗？呵呵，我好开心。</w:t>
      </w:r>
    </w:p>
    <w:p w14:paraId="5E141874">
      <w:r xmlns:w="http://schemas.openxmlformats.org/wordprocessingml/2006/main">
        <w:t xml:space="preserve">[79] 升级 3</w:t>
      </w:r>
    </w:p>
    <w:p w14:paraId="0515F433">
      <w:r xmlns:w="http://schemas.openxmlformats.org/wordprocessingml/2006/main">
        <w:t xml:space="preserve">[80] 如果你那样揉我的乳房……我就会开始产奶！</w:t>
      </w:r>
    </w:p>
    <w:p w14:paraId="02A8F5A8">
      <w:r xmlns:w="http://schemas.openxmlformats.org/wordprocessingml/2006/main">
        <w:t xml:space="preserve">[81] 捕获</w:t>
      </w:r>
    </w:p>
    <w:p w14:paraId="68E526AC">
      <w:r xmlns:w="http://schemas.openxmlformats.org/wordprocessingml/2006/main">
        <w:t xml:space="preserve">[82] 战斗开始 1</w:t>
      </w:r>
    </w:p>
    <w:p w14:paraId="3DD1EE89">
      <w:r xmlns:w="http://schemas.openxmlformats.org/wordprocessingml/2006/main">
        <w:t xml:space="preserve">[83] 战斗开始 2</w:t>
      </w:r>
    </w:p>
    <w:p w14:paraId="411A1401">
      <w:r xmlns:w="http://schemas.openxmlformats.org/wordprocessingml/2006/main">
        <w:t xml:space="preserve">[84] 战斗参与 1</w:t>
      </w:r>
    </w:p>
    <w:p w14:paraId="6DE3D6F6">
      <w:r xmlns:w="http://schemas.openxmlformats.org/wordprocessingml/2006/main">
        <w:t xml:space="preserve">[85] 战斗参与 2</w:t>
      </w:r>
    </w:p>
    <w:p w14:paraId="499618A5">
      <w:r xmlns:w="http://schemas.openxmlformats.org/wordprocessingml/2006/main">
        <w:t xml:space="preserve">[86] 战斗胜利 1</w:t>
      </w:r>
    </w:p>
    <w:p w14:paraId="1F6C4E7B">
      <w:r xmlns:w="http://schemas.openxmlformats.org/wordprocessingml/2006/main">
        <w:t xml:space="preserve">[87] 战斗胜利 2</w:t>
      </w:r>
    </w:p>
    <w:p w14:paraId="77955BFE">
      <w:r xmlns:w="http://schemas.openxmlformats.org/wordprocessingml/2006/main">
        <w:t xml:space="preserve">[88] 普通攻击 1</w:t>
      </w:r>
    </w:p>
    <w:p w14:paraId="11C33BB1">
      <w:r xmlns:w="http://schemas.openxmlformats.org/wordprocessingml/2006/main">
        <w:t xml:space="preserve">[89] 就是它！</w:t>
      </w:r>
    </w:p>
    <w:p w14:paraId="00405EB5">
      <w:r xmlns:w="http://schemas.openxmlformats.org/wordprocessingml/2006/main">
        <w:t xml:space="preserve">[90] 普通攻击 2</w:t>
      </w:r>
    </w:p>
    <w:p w14:paraId="337B358C">
      <w:r xmlns:w="http://schemas.openxmlformats.org/wordprocessingml/2006/main">
        <w:t xml:space="preserve">[91] 嘿！</w:t>
      </w:r>
    </w:p>
    <w:p w14:paraId="6573E85A">
      <w:r xmlns:w="http://schemas.openxmlformats.org/wordprocessingml/2006/main">
        <w:t xml:space="preserve">[92] 普通攻击 3</w:t>
      </w:r>
    </w:p>
    <w:p w14:paraId="3E695C1F">
      <w:r xmlns:w="http://schemas.openxmlformats.org/wordprocessingml/2006/main">
        <w:t xml:space="preserve">[93] 独特效果激活 1</w:t>
      </w:r>
    </w:p>
    <w:p w14:paraId="6F98E6BB">
      <w:r xmlns:w="http://schemas.openxmlformats.org/wordprocessingml/2006/main">
        <w:t xml:space="preserve">[94] 独特效果激活 2</w:t>
      </w:r>
    </w:p>
    <w:p w14:paraId="5756B4C6">
      <w:r xmlns:w="http://schemas.openxmlformats.org/wordprocessingml/2006/main">
        <w:t xml:space="preserve">[95] 独特效果激活 3</w:t>
      </w:r>
    </w:p>
    <w:p w14:paraId="1F65EC51">
      <w:r xmlns:w="http://schemas.openxmlformats.org/wordprocessingml/2006/main">
        <w:t xml:space="preserve">[96] 特殊招式 1</w:t>
      </w:r>
    </w:p>
    <w:p w14:paraId="723C5528">
      <w:r xmlns:w="http://schemas.openxmlformats.org/wordprocessingml/2006/main">
        <w:t xml:space="preserve">[97] 我再也不会原谅你了！【毕宿五毁灭】！</w:t>
      </w:r>
    </w:p>
    <w:p w14:paraId="40CC49AF">
      <w:r xmlns:w="http://schemas.openxmlformats.org/wordprocessingml/2006/main">
        <w:t xml:space="preserve">[98] 特殊招式 2</w:t>
      </w:r>
    </w:p>
    <w:p w14:paraId="65380C69">
      <w:r xmlns:w="http://schemas.openxmlformats.org/wordprocessingml/2006/main">
        <w:t xml:space="preserve">[99] 受到的伤害：1</w:t>
      </w:r>
    </w:p>
    <w:p w14:paraId="2228AECA">
      <w:r xmlns:w="http://schemas.openxmlformats.org/wordprocessingml/2006/main">
        <w:t xml:space="preserve">[100] 咦！？</w:t>
      </w:r>
    </w:p>
    <w:p w14:paraId="1F7CBA67">
      <w:r xmlns:w="http://schemas.openxmlformats.org/wordprocessingml/2006/main">
        <w:t xml:space="preserve">[101] 受到的伤害：2</w:t>
      </w:r>
    </w:p>
    <w:p w14:paraId="1ED76B98">
      <w:r xmlns:w="http://schemas.openxmlformats.org/wordprocessingml/2006/main">
        <w:t xml:space="preserve">[102] 你做到了！？</w:t>
      </w:r>
    </w:p>
    <w:p w14:paraId="644B3AD9">
      <w:r xmlns:w="http://schemas.openxmlformats.org/wordprocessingml/2006/main">
        <w:t xml:space="preserve">[103] 受到的伤害：3</w:t>
      </w:r>
    </w:p>
    <w:p w14:paraId="5A2D2511">
      <w:r xmlns:w="http://schemas.openxmlformats.org/wordprocessingml/2006/main">
        <w:t xml:space="preserve">[104] 哎哟！？</w:t>
      </w:r>
    </w:p>
    <w:p w14:paraId="2C4DDE69">
      <w:r xmlns:w="http://schemas.openxmlformats.org/wordprocessingml/2006/main">
        <w:t xml:space="preserve">[105] 撤回</w:t>
      </w:r>
    </w:p>
    <w:p w14:paraId="691DFAD6">
      <w:r xmlns:w="http://schemas.openxmlformats.org/wordprocessingml/2006/main">
        <w:t xml:space="preserve">[106] 这就是……极限……</w:t>
      </w:r>
    </w:p>
    <w:p w14:paraId="3DAE03D3">
      <w:r xmlns:w="http://schemas.openxmlformats.org/wordprocessingml/2006/main">
        <w:t xml:space="preserve">[107] 在游戏中 †</w:t>
      </w:r>
    </w:p>
    <w:p w14:paraId="42E4CD29">
      <w:r xmlns:w="http://schemas.openxmlformats.org/wordprocessingml/2006/main">
        <w:t xml:space="preserve">[108] 擅长强力攻击的角色。在实装时，她的耐力和攻击力在R级角色中最高。她的防御力仅次于神圣骑士斯皮卡，而且她的专属技能可以进一步降低敌人物理攻击造成的伤害。正如后文所述，由于各种原因，她作为攻击手和坦克都存在诸多弱点。与其说“突破极限后她就可用”，不如说“不突破极限她就无法使用”。</w:t>
      </w:r>
    </w:p>
    <w:p w14:paraId="3EE7485A">
      <w:r xmlns:w="http://schemas.openxmlformats.org/wordprocessingml/2006/main">
        <w:t xml:space="preserve">[109] 最初造成超大伤害（6倍），但在 2020 年 12 月 23 日的调整中被加强为超高伤害。</w:t>
      </w:r>
    </w:p>
    <w:p w14:paraId="27B40584">
      <w:r xmlns:w="http://schemas.openxmlformats.org/wordprocessingml/2006/main">
        <w:t xml:space="preserve">[110] 在 2021 年 9 月 22 日的更新中，“特大”和“超大”等术语被删除，放大倍数现在直接显示。</w:t>
      </w:r>
    </w:p>
    <w:p w14:paraId="6A377ABB">
      <w:r xmlns:w="http://schemas.openxmlformats.org/wordprocessingml/2006/main">
        <w:t xml:space="preserve">[111] 在实装后的一段时间内，物理伤害减免效果也适用于特殊招式造成的自身伤害（与猫的效果叠加）。然而，这显然是一个漏洞，目前已修复，现在始终造成10%的伤害（修复时间未知）。</w:t>
      </w:r>
    </w:p>
    <w:p w14:paraId="1479CFB4">
      <w:r xmlns:w="http://schemas.openxmlformats.org/wordprocessingml/2006/main">
        <w:t xml:space="preserve">[112] 考虑到它的命中率、连击率、行动速度、暴击率和反击率都很低，它的整体 DPS 实际上也比较低。</w:t>
      </w:r>
    </w:p>
    <w:p w14:paraId="2E06A4EE">
      <w:r xmlns:w="http://schemas.openxmlformats.org/wordprocessingml/2006/main">
        <w:t xml:space="preserve">[113] 由于阿尔德巴兰行动速度慢，特殊技蓄力速度也慢，如果没有强化，他会在释放特殊技之前就被击败。在阿尔德巴兰释放特殊技的这段时间里，蓄力速度更快的角色可以使用两次特殊技。</w:t>
      </w:r>
    </w:p>
    <w:p w14:paraId="0D4E0E1B">
      <w:r xmlns:w="http://schemas.openxmlformats.org/wordprocessingml/2006/main">
        <w:t xml:space="preserve">[114] 虽然它凭借高耐力和伤害减免效果可以留在场上，但它的特殊技能会自爆，而且反击率很低，所以很难指望它能作为坦克发挥作用。</w:t>
      </w:r>
    </w:p>
    <w:p w14:paraId="06099F92">
      <w:r xmlns:w="http://schemas.openxmlformats.org/wordprocessingml/2006/main">
        <w:t xml:space="preserve">[115] 移动速度和部署速度的综合值为 19.5，是当时 R 角色中最差的，因此在等待部署时容易造成拥堵。</w:t>
      </w:r>
    </w:p>
    <w:p w14:paraId="0C262330">
      <w:r xmlns:w="http://schemas.openxmlformats.org/wordprocessingml/2006/main">
        <w:t xml:space="preserve">[116] 然而，真由理一次只能发射一发子弹，因此在速射方面，他可能略占优势。</w:t>
      </w:r>
    </w:p>
    <w:p w14:paraId="6BD8ED24">
      <w:r xmlns:w="http://schemas.openxmlformats.org/wordprocessingml/2006/main">
        <w:t xml:space="preserve">[117] 如果你想专精于强力攻击，那就选择冲击腰带、火箭引擎和超级钻头。如果你想多次发动攻击，那么勇气姐妹也是不错的选择。你还需要使用精准之刃来提升命中率。</w:t>
      </w:r>
    </w:p>
    <w:p w14:paraId="76BDD0E0">
      <w:r xmlns:w="http://schemas.openxmlformats.org/wordprocessingml/2006/main">
        <w:t xml:space="preserve">[118] 如果把他当坦克用，给他配上长毛招财猫、超级跑车和眩晕帽就不错。如果他能反击，就有潜力造成伤害。</w:t>
      </w:r>
    </w:p>
    <w:p w14:paraId="1526A62A">
      <w:r xmlns:w="http://schemas.openxmlformats.org/wordprocessingml/2006/main">
        <w:t xml:space="preserve">[119] 为了缓解交通拥堵，最好配备十二个电动减速炸弹。</w:t>
      </w:r>
    </w:p>
    <w:p w14:paraId="5B52C6CB">
      <w:r xmlns:w="http://schemas.openxmlformats.org/wordprocessingml/2006/main">
        <w:t xml:space="preserve">[120] 对于队友而言，节拍护符诺诺诺拥有提升能量槽的效果，除了能提升攻击力和防御力，增加伤害倍率并防止撤退外，神圣骑士尤尤尔也是辅助特殊技能的理想选择，因为她可以施加攻击力和防御力增益，并完全恢复受到的伤害。攻击力和防御力增益的提升幅度越高越好，因此如果神圣骑士埃克塞尔稍后或与主角同时登场，就能获得极佳的效果。另一种选择是使用六魔杖塞拉菲尔的特殊技能自动恢复自身受到的伤害。</w:t>
      </w:r>
    </w:p>
    <w:p w14:paraId="58408847">
      <w:r xmlns:w="http://schemas.openxmlformats.org/wordprocessingml/2006/main">
        <w:t xml:space="preserve">[121] 后来，游戏中加入了一件以阿尔德巴兰为原型设计的装备，名为“牛女肉内衣”，可以减少物理伤害。坦克型角色穿戴这件装备可以进一步降低伤害。</w:t>
      </w:r>
    </w:p>
    <w:p w14:paraId="00126902">
      <w:r xmlns:w="http://schemas.openxmlformats.org/wordprocessingml/2006/main">
        <w:t xml:space="preserve">[122] 其他版本 / 相关角色 †</w:t>
      </w:r>
    </w:p>
    <w:p w14:paraId="47C1B584">
      <w:r xmlns:w="http://schemas.openxmlformats.org/wordprocessingml/2006/main">
        <w:t xml:space="preserve">[123] 科学界的毕宿五</w:t>
      </w:r>
    </w:p>
    <w:p w14:paraId="614E8EFE">
      <w:r xmlns:w="http://schemas.openxmlformats.org/wordprocessingml/2006/main">
        <w:t xml:space="preserve">[124] 琐事 †</w:t>
      </w:r>
    </w:p>
    <w:p w14:paraId="1F2808C3">
      <w:r xmlns:w="http://schemas.openxmlformats.org/wordprocessingml/2006/main">
        <w:t xml:space="preserve">[125] 插画师 horosuke 的 pixiv 和 FANBOX 账号上发布了自画像。</w:t>
      </w:r>
    </w:p>
    <w:p w14:paraId="3B6B6E9C">
      <w:r xmlns:w="http://schemas.openxmlformats.org/wordprocessingml/2006/main">
        <w:t xml:space="preserve">[126] 由于 2021 年是牛年，时田大志的新年插图已经发布在官方博客的员工日记中。</w:t>
      </w:r>
    </w:p>
    <w:p w14:paraId="267445F8">
      <w:r xmlns:w="http://schemas.openxmlformats.org/wordprocessingml/2006/main">
        <w:t xml:space="preserve">[127] 在游戏的角色介绍中，“准确评估事物……”比“准确”更合适。（“准确”主要用于形容人，例如合格的人。）</w:t>
      </w:r>
    </w:p>
    <w:p w14:paraId="3DCAEDAD">
      <w:r xmlns:w="http://schemas.openxmlformats.org/wordprocessingml/2006/main">
        <w:t xml:space="preserve">[128] 官方推特账号简介 †</w:t>
      </w:r>
    </w:p>
    <w:p w14:paraId="78DA5D7D">
      <w:r xmlns:w="http://schemas.openxmlformats.org/wordprocessingml/2006/main">
        <w:t xml:space="preserve">[129] 引言（PV）</w:t>
      </w:r>
    </w:p>
    <w:p w14:paraId="109C6DA1">
      <w:r xmlns:w="http://schemas.openxmlformats.org/wordprocessingml/2006/main">
        <w:t xml:space="preserve">[130] 插图由负责的画师绘制 ①</w:t>
      </w:r>
    </w:p>
    <w:p w14:paraId="2DAA5D22">
      <w:r xmlns:w="http://schemas.openxmlformats.org/wordprocessingml/2006/main">
        <w:t xml:space="preserve">[131] 插图由负责的画师绘制 ②</w:t>
      </w:r>
    </w:p>
    <w:p w14:paraId="152A6CF9">
      <w:r xmlns:w="http://schemas.openxmlformats.org/wordprocessingml/2006/main">
        <w:t xml:space="preserve">[132] 二周年纪念插图</w:t>
      </w:r>
    </w:p>
    <w:p w14:paraId="6FCCF669">
      <w:r xmlns:w="http://schemas.openxmlformats.org/wordprocessingml/2006/main">
        <w:t xml:space="preserve">[133] 评论表 †</w:t>
      </w:r>
    </w:p>
    <w:p w14:paraId="6EB3523D">
      <w:r xmlns:w="http://schemas.openxmlformats.org/wordprocessingml/2006/main">
        <w:t xml:space="preserve">[134] 点击打开历史日志列表</w:t>
      </w:r>
    </w:p>
    <w:p w14:paraId="4B03478E">
      <w:r xmlns:w="http://schemas.openxmlformats.org/wordprocessingml/2006/main">
        <w:t xml:space="preserve">[135] 末尾的数字越小，日志就越旧。</w:t>
      </w:r>
    </w:p>
    <w:p w14:paraId="61CF91E5">
      <w:r xmlns:w="http://schemas.openxmlformats.org/wordprocessingml/2006/main">
        <w:t xml:space="preserve">[136] “评论/神圣骑士阿尔德巴兰/”没有子页面。</w:t>
      </w:r>
    </w:p>
    <w:p w14:paraId="514B76D2">
      <w:r xmlns:w="http://schemas.openxmlformats.org/wordprocessingml/2006/main">
        <w:t xml:space="preserve">[137] 我以为他是在训斥我，还咄咄逼人，结果他突然开始说起经营公司的种种担忧，我忍不住笑了，觉得他情绪太不稳定了，跟 tntn-tei 一样——[zosudpQIWqI] 2020-12-17 (周四) 05:56:05</w:t>
      </w:r>
    </w:p>
    <w:p w14:paraId="02267B9A">
      <w:r xmlns:w="http://schemas.openxmlformats.org/wordprocessingml/2006/main">
        <w:t xml:space="preserve">[138] 我理解他的闪避率和命中率对于一个角色来说偏低，但他的基础反击率竟然是0%，这对于一个特殊攻击充能低的坦克角色来说是致命的……哪怕只有一点点反击率也好啊。——[4DtZqc7ct0g] 2020-12-18 (周五) 12:48:51</w:t>
      </w:r>
    </w:p>
    <w:p w14:paraId="57C9F681">
      <w:r xmlns:w="http://schemas.openxmlformats.org/wordprocessingml/2006/main">
        <w:t xml:space="preserve">[139] 最终属性方面，它的攻击力比红宝石高20，耐力高50，防御力与蓝宝石持平，并且还拥有伤害减免。如果两者都完全强化，这些差距会扩大三倍，150点耐力加上伤害减免，使其在场上的生存时间大幅提升，因此非常强力。可惜的是，它没有反击能力，这大大削弱了它的实力。——[PebjZa6ozYE] 2020-12-18 (周五) 14:37:58</w:t>
      </w:r>
    </w:p>
    <w:p w14:paraId="6522C2FF">
      <w:r xmlns:w="http://schemas.openxmlformats.org/wordprocessingml/2006/main">
        <w:t xml:space="preserve">[140] 这款游戏非常认真地贯彻了“加入就得做好本职工作”的理念。如果没有更多能在撤退时为军队提供巨大优势的优质装备，那可能会很艰难…… -- [3WDAoU6oGcQ] 2020-12-19 (周六) 00:53:00</w:t>
      </w:r>
    </w:p>
    <w:p w14:paraId="3DC7C0E8">
      <w:r xmlns:w="http://schemas.openxmlformats.org/wordprocessingml/2006/main">
        <w:t xml:space="preserve">[141] 我检查过了，但倍率似乎并不高。换句话说，这个特殊招式的性能完全不如其他角色。——[RiG8E.mxaeU] 2020-12-19 (周六) 10:13:53</w:t>
      </w:r>
    </w:p>
    <w:p w14:paraId="4A3D5479">
      <w:r xmlns:w="http://schemas.openxmlformats.org/wordprocessingml/2006/main">
        <w:t xml:space="preserve">[142] 即使是SSR级的艾斯卡莱尔和豪卡也只能造成巨额单体物理伤害，但这个角色有50%的概率造成眩晕，所以这大概就是原因。唯一另一个拥有巨额单体伤害和额外效果的角色是弗洛雷尔，但她的攻击力异常低。——[WNoo29HhD1M] 2020-12-19 (周六) 11:31:35</w:t>
      </w:r>
    </w:p>
    <w:p w14:paraId="61C54157">
      <w:r xmlns:w="http://schemas.openxmlformats.org/wordprocessingml/2006/main">
        <w:t xml:space="preserve">[143] 我很喜欢这个角色，也经常用她，但是装备招财猫之后，救援到来时她的体力会减半。我试着往好的方面想，就当是她帮我吸收伤害吧哈哈 -- [aZVj0Mxdzr.] 2020-12-20 (周日) 07:15:07</w:t>
      </w:r>
    </w:p>
    <w:p w14:paraId="792D2994">
      <w:r xmlns:w="http://schemas.openxmlformats.org/wordprocessingml/2006/main">
        <w:t xml:space="preserve">[144] 好棒的号角！ -- [rU2R66jCHE2] 2020-12-20 (周日) 16:12:48</w:t>
      </w:r>
    </w:p>
    <w:p w14:paraId="78220737">
      <w:r xmlns:w="http://schemas.openxmlformats.org/wordprocessingml/2006/main">
        <w:t xml:space="preserve">[145] 所以我重写了一遍，然后进行了测试。效果惊人，我不知道确切的数字，因为它包含了增益效果，但我在40级时达到了1100多。这和Ruby的自我增益效果差不多吗？ -- [/vx8jsxqZ4A] 2020-12-24 (周四) 02:07:33</w:t>
      </w:r>
    </w:p>
    <w:p w14:paraId="09B6766A">
      <w:r xmlns:w="http://schemas.openxmlformats.org/wordprocessingml/2006/main">
        <w:t xml:space="preserve">[146] 我认为R位最高爆发伤害的优势已经显而易见。目前几乎没有什么情况能用到这种伤害，未来是否会有也不确定，但我认为对于游戏来说，拥有一个能在R位这样容易上手的位置打出爆发伤害的角色非常重要。更重要的是，我个人认为她比Florel强得多，Florel虽然也是R位角色，但基本上是Skatele的弱化版；也比Lovediel强，Lovediel的优势在于能长时间留在场上，但她的特殊技能很弱，而且各项属性甚至不如Escalayer和Exil。——[PvOwNzA37Jw] 2020-12-24 (周四) 03:30:07</w:t>
      </w:r>
    </w:p>
    <w:p w14:paraId="142E016D">
      <w:r xmlns:w="http://schemas.openxmlformats.org/wordprocessingml/2006/main">
        <w:t xml:space="preserve">[147] 根据阿特里奥斯的计算公式，攻击力的差距会直接加到造成的伤害上，所以如果你的攻击力在正常情况下就很高，而且你的自爆终极技能伤害足够高，那么伤害应该就足够了。至于你是否能做到那一步，那就是另一回事了，但即使是满级满强化，60点的伤害差距也不容小觑。从DPS的角度来看，它已经不行了，所以现在真的只能靠一次高伤害输出了。——[O8DG.nSyNEk] 2020-12-24 (周四) 12:36:38</w:t>
      </w:r>
    </w:p>
    <w:p w14:paraId="1C07DB9E">
      <w:r xmlns:w="http://schemas.openxmlformats.org/wordprocessingml/2006/main">
        <w:t xml:space="preserve">[148] 如果你懂得如何使用弗洛雷尔和洛夫迪尔，可以通过装备来强化他们的能力，从而发挥出不同的作用。然而，阿尔德巴兰的能力需要强化的程度比他们更多，而且装备栏位不足也是个问题。我尝试充分发挥每个角色的独特之处，但阿尔德巴兰在变得超级强大之前实在太难对付了，所以我放弃了。——[fDCL3hAOt7M] 2021-01-08 (周五) 11:04:46</w:t>
      </w:r>
    </w:p>
    <w:p w14:paraId="652F2460">
      <w:r xmlns:w="http://schemas.openxmlformats.org/wordprocessingml/2006/main">
        <w:t xml:space="preserve">[149] 这东西还不错，但我把它当肉盾用，还绑了只猫，我觉得它没什么用…… -- [WNoo29HhD1M] 2020-12-24 (周四) 12:58:17</w:t>
      </w:r>
    </w:p>
    <w:p w14:paraId="25444710">
      <w:r xmlns:w="http://schemas.openxmlformats.org/wordprocessingml/2006/main">
        <w:t xml:space="preserve">[150] 难道不应该搭配其他坦克和治疗，然后集中火力使用特定腰带、火箭引擎和勇气姐妹组合来释放超高威力的特殊攻击吗？虽然独特效果会被浪费，但感觉与其强行使用，不如直接放弃。——[PvOwNzA37Jw] 2020-12-24 (周四) 22:41:24</w:t>
      </w:r>
    </w:p>
    <w:p w14:paraId="166BD6B3">
      <w:r xmlns:w="http://schemas.openxmlformats.org/wordprocessingml/2006/main">
        <w:t xml:space="preserve">[151] 真的吗……？如果你考虑一条5星50级5阶的腰带，加上自身增益后，Ruby的伤害是390 x 1.5 x 2 x 6 = 7020，没有增益时是390 x 1.5 x 6 = 3510，Aldebaran是450 x 1.5 x 7 = 4725。这有点让人失望，比我想象的还要低。如果是8倍的话，伤害应该是5400，这样就比较合适了，因为Aldebaran的特殊攻击力一直很高，而Ruby在生命值低于30%时可以一击打出最高伤害。但现在的情况是，Ruby和Aldebaran的伤害差距比我想象的要小，感觉差别不大。——[PvOwNzA37Jw] 2020-12-25 (周五) 01:05:49</w:t>
      </w:r>
    </w:p>
    <w:p w14:paraId="5D39563D">
      <w:r xmlns:w="http://schemas.openxmlformats.org/wordprocessingml/2006/main">
        <w:t xml:space="preserve">[152] 这点牺牲是值得的，仅此而已。我还记得测量完后心情很复杂，因为我原本预期结果是实际结果的8倍。说真的，我觉得阿尔德巴是最需要调整出场顺序的角色。如果他能在使用特殊技能后立刻稳定地进行治疗，那就完全不一样了。不过，现在如果搭配尤尤尔、阿尔德巴和一小队精英角色，也不是完全不可能做到。——[fDCL3hAOt7M] 2021-01-08 (周五) 10:58:03</w:t>
      </w:r>
    </w:p>
    <w:p w14:paraId="1F831339">
      <w:r xmlns:w="http://schemas.openxmlformats.org/wordprocessingml/2006/main">
        <w:t xml:space="preserve">[153] 这很棘手，但0%的反击率让它很难被称作坦克，而现在看来我们终于找到了答案。这种韧性并非用于防御，而是为了进攻，为了无论如何都能打出关键的突破性一击…… -- [Y2/5PhOhUwc] 2020-12-25 (周五) 04:03:49</w:t>
      </w:r>
    </w:p>
    <w:p w14:paraId="40DB45E8">
      <w:r xmlns:w="http://schemas.openxmlformats.org/wordprocessingml/2006/main">
        <w:t xml:space="preserve">[154] 我明白了。目前，优先出击规则已经更改，我们可以注册与常用阵型不同的阵型。如果未来推出可担任坦克的圣骑士作为SR或活动R角色，那么尝试组建以圣骑士为核心的单体BOSS战阵型，并加入阿尔德巴兰，或许会很有意思。——[F6cMtQj9VmY] 2020-12-25 (周五) 04:11:01</w:t>
      </w:r>
    </w:p>
    <w:p w14:paraId="62C1DFB2">
      <w:r xmlns:w="http://schemas.openxmlformats.org/wordprocessingml/2006/main">
        <w:t xml:space="preserve">[155] 既然是牛的图案，那也是个不错的选择，但是……我真的很想看看。——[kfk3XPYeQ4.] 2020-12-25 (周五) 09:15:06</w:t>
      </w:r>
    </w:p>
    <w:p w14:paraId="4C932236">
      <w:r xmlns:w="http://schemas.openxmlformats.org/wordprocessingml/2006/main">
        <w:t xml:space="preserve">[156] 楼主，恭喜！你可以在画师的pixiv或推特上看到。——[/vx8jsxqZ4A] 2020-12-25 (周五) 09:22:53</w:t>
      </w:r>
    </w:p>
    <w:p w14:paraId="21541B6D">
      <w:r xmlns:w="http://schemas.openxmlformats.org/wordprocessingml/2006/main">
        <w:t xml:space="preserve">[157] 既然调整后她不再作为基础坦克使用，那么斯皮卡也就无关紧要了，对吧？如果非要说有什么用，那就是你可以和同一个神圣骑士融合并获得流放增益，所以如果你用的是阿尔德巴兰作为主力，她作为主坦克其实是个不错的补充。另外，说到角色，只要你把他们的属性升到满级并装备好，特殊攻击就能正常发动，所以我认为讨论如何发动特殊攻击有点跑题了。即使你把她作为低稀有度角色中的主要输出，其他R级角色不是更容易上手吗？或者说，你不应该用满级的高稀有度角色来对付boss，而不是依赖R级角色来造成单体伤害吗？如果是这样的话，我还能理解，但是——[PvOwNzA37Jw] 2020-12-26 (周六) 02:36:05</w:t>
      </w:r>
    </w:p>
    <w:p w14:paraId="356AF95E">
      <w:r xmlns:w="http://schemas.openxmlformats.org/wordprocessingml/2006/main">
        <w:t xml:space="preserve">[158] 如果你这么说，R 的存在就等于被否定了，所以我认为“对于 R 来说”是一个重要的考量因素。相比坦克和魔法攻击，物理攻击角色在 SR 以上级别的竞争过于激烈，SR 及以上级别角色被击败后，后续的空位也同样竞争激烈，因此它们并不突出。……不过我确实对 DENAI 的设定有些疑问，所以或许我会稍微调整一下。——[fDCL3hAOt7M] 2021-01-10 (周日) 15:23:55</w:t>
      </w:r>
    </w:p>
    <w:p w14:paraId="0EB992CE">
      <w:r xmlns:w="http://schemas.openxmlformats.org/wordprocessingml/2006/main">
        <w:t xml:space="preserve">[159] 睡眼惺忪的SD角色非常可爱。角色塑造得很好，但也正因如此，我才更希望她的表演能更好一些。——[EyBpwtuFoTk] 2021-01-09 (周六) 05:17:44</w:t>
      </w:r>
    </w:p>
    <w:p w14:paraId="43425C6A">
      <w:r xmlns:w="http://schemas.openxmlformats.org/wordprocessingml/2006/main">
        <w:t xml:space="preserve">[160] 由于公司内部必须标准化，所以没办法避免，但颜色有点平淡，有点可惜。我本来希望感受到更强烈的胸部压迫感。——[aDHBRS4.VfU] 2021-01-10 (周日) 15:12:51</w:t>
      </w:r>
    </w:p>
    <w:p w14:paraId="63B5EE88">
      <w:r xmlns:w="http://schemas.openxmlformats.org/wordprocessingml/2006/main">
        <w:t xml:space="preserve">[161] https://www.pixiv.net/artworks/86074475 作者本人创作的同人作品 -- [97qfQuwOuEQ] 2021-01-18 (周一) 08:53:47</w:t>
      </w:r>
    </w:p>
    <w:p w14:paraId="3BAC513E">
      <w:r xmlns:w="http://schemas.openxmlformats.org/wordprocessingml/2006/main">
        <w:t xml:space="preserve">[162] 当你把他放在合适的等级首发阵容里时，突破极限道具就显得非常实用。即使装备了火箭装备，他也会因为体力耗尽而无法使用必杀技……虽然提升幅度都是5%，但一秒的差距真的非常显著。——[fDCL3hAOt7M] 2021-01-18 (周一) 12:29:42</w:t>
      </w:r>
    </w:p>
    <w:p w14:paraId="166D3ECF">
      <w:r xmlns:w="http://schemas.openxmlformats.org/wordprocessingml/2006/main">
        <w:t xml:space="preserve">[163] 图片发布频率很高，所以推广一下也无妨 -- [I4KzACl4W5c] 2021-08-06 (周五) 21:32:21</w:t>
      </w:r>
    </w:p>
    <w:p w14:paraId="6CABF261">
      <w:r xmlns:w="http://schemas.openxmlformats.org/wordprocessingml/2006/main">
        <w:t xml:space="preserve">[164] 她是我第一个升到五星的角色，也是我最喜欢的角色，所以我希望她能升星～ -- [3uO4Ziib8kY] 2021-11-14 (周日) 05:49:32</w:t>
      </w:r>
    </w:p>
    <w:p w14:paraId="1342ACD2">
      <w:r xmlns:w="http://schemas.openxmlformats.org/wordprocessingml/2006/main">
        <w:t xml:space="preserve">[165] 这让我想起了虹咲学园的彼方酱 -- [XPbY3lPcj.A] 2022-12-13 (周二) 15:49:20</w:t>
      </w:r>
    </w:p>
    <w:p w14:paraId="3FA44202">
      <w:r xmlns:w="http://schemas.openxmlformats.org/wordprocessingml/2006/main">
        <w:t xml:space="preserve">[166] ←使用棋盘前请务必阅读规则。</w:t>
      </w:r>
    </w:p>
    <w:p w14:paraId="7F33473F">
      <w:r xmlns:w="http://schemas.openxmlformats.org/wordprocessingml/2006/main">
        <w:t xml:space="preserve">[167] 关于规则 †</w:t>
      </w:r>
    </w:p>
    <w:p w14:paraId="001F40DB">
      <w:r xmlns:w="http://schemas.openxmlformats.org/wordprocessingml/2006/main">
        <w:t xml:space="preserve">[168] 请不要抱怨或批评页面编辑者。如果您对其他人的编辑有意见，请通过“提供替代方案”或“自行编辑”的方式进行建设性沟通。</w:t>
      </w:r>
    </w:p>
    <w:p w14:paraId="655F7DB3">
      <w:r xmlns:w="http://schemas.openxmlformats.org/wordprocessingml/2006/main">
        <w:t xml:space="preserve">[169] 不要发布个人网站或其他禁止未经授权链接的网站的网址。</w:t>
      </w:r>
    </w:p>
    <w:p w14:paraId="2B7B83F4">
      <w:r xmlns:w="http://schemas.openxmlformats.org/wordprocessingml/2006/main">
        <w:t xml:space="preserve">[170] 关于违反规则的帖子 †</w:t>
      </w:r>
    </w:p>
    <w:p w14:paraId="6E0E7F27">
      <w:r xmlns:w="http://schemas.openxmlformats.org/wordprocessingml/2006/main">
        <w:t xml:space="preserve">[171] 禁止发布以下类型的帖子，因为它们容易造成干扰。</w:t>
      </w:r>
    </w:p>
    <w:p w14:paraId="3EABFE0A">
      <w:r xmlns:w="http://schemas.openxmlformats.org/wordprocessingml/2006/main">
        <w:t xml:space="preserve">[172]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3C505638">
      <w:r xmlns:w="http://schemas.openxmlformats.org/wordprocessingml/2006/main">
        <w:t xml:space="preserve">[173] 其他包括使用此维基的人、官方管理员、艺术家、配音演员、现实生活中的个人以及 Twitter 用户等团体。</w:t>
      </w:r>
    </w:p>
    <w:p w14:paraId="1FCE0AF1">
      <w:r xmlns:w="http://schemas.openxmlformats.org/wordprocessingml/2006/main">
        <w:t xml:space="preserve">[174] 关于向管理层提交的帖子，我们容忍可以解释为用户反馈的评论，例如“我希望他们改进这一点”、“我希望他们尽快修复错误”和“维护时间太长了”，但我们不容忍使用辱骂性语言贬低管理层。</w:t>
      </w:r>
    </w:p>
    <w:p w14:paraId="7EEFE7DF">
      <w:r xmlns:w="http://schemas.openxmlformats.org/wordprocessingml/2006/main">
        <w:t xml:space="preserve">[175] 将讨论和意见交流视为“诽谤或对抗他人”是错误的。然而，在讨论或意见交流中使用辱骂性语言、贬低他人、挑衅他人或在缺乏明确证据的情况下发表言论，都是违法行为。说话时务必谨言慎行。</w:t>
      </w:r>
    </w:p>
    <w:p w14:paraId="3B651600">
      <w:r xmlns:w="http://schemas.openxmlformats.org/wordprocessingml/2006/main">
        <w:t xml:space="preserve">[176] 攻击性评论包括使用“做这个”或“做那个”等强硬命令、“使用粗俗语言”、“采取居高临下的态度”或“挑衅”。</w:t>
      </w:r>
    </w:p>
    <w:p w14:paraId="38686672">
      <w:r xmlns:w="http://schemas.openxmlformats.org/wordprocessingml/2006/main">
        <w:t xml:space="preserve">[177] 禁止发布冒犯现有玩家的帖子，例如“还有人玩这个游戏吗？”或“这游戏已经凉了”。这并不意味着您完全不能发表任何负面言论，而是指那些超出单纯负面评价范围，构成诽谤或诋毁的帖子将被禁止发布。</w:t>
      </w:r>
    </w:p>
    <w:p w14:paraId="0FD325D2">
      <w:r xmlns:w="http://schemas.openxmlformats.org/wordprocessingml/2006/main">
        <w:t xml:space="preserve">[178] 公开羞辱他人，包括泄露他人的游戏内名称或UID</w:t>
      </w:r>
    </w:p>
    <w:p w14:paraId="047A484A">
      <w:r xmlns:w="http://schemas.openxmlformats.org/wordprocessingml/2006/main">
        <w:t xml:space="preserve">[179] 但是，分享有助于游戏攻略的信息和视频是允许的。</w:t>
      </w:r>
    </w:p>
    <w:p w14:paraId="42C8CC42">
      <w:r xmlns:w="http://schemas.openxmlformats.org/wordprocessingml/2006/main">
        <w:t xml:space="preserve">[180] 参考其他应用程序</w:t>
      </w:r>
    </w:p>
    <w:p w14:paraId="1A46E4E7">
      <w:r xmlns:w="http://schemas.openxmlformats.org/wordprocessingml/2006/main">
        <w:t xml:space="preserve">[181] 在多个论坛上多次发帖</w:t>
      </w:r>
    </w:p>
    <w:p w14:paraId="3F2A808B">
      <w:r xmlns:w="http://schemas.openxmlformats.org/wordprocessingml/2006/main">
        <w:t xml:space="preserve">[182] 写一串无意义的字符</w:t>
      </w:r>
    </w:p>
    <w:p w14:paraId="2A336A4D">
      <w:r xmlns:w="http://schemas.openxmlformats.org/wordprocessingml/2006/main">
        <w:t xml:space="preserve">[183] 关于作弊和利用漏洞的帖子</w:t>
      </w:r>
    </w:p>
    <w:p w14:paraId="41DF20B8">
      <w:r xmlns:w="http://schemas.openxmlformats.org/wordprocessingml/2006/main">
        <w:t xml:space="preserve">[184] 最好的办法是忽略违反规则的帖子。上钩或反驳只会让事情变得更糟。</w:t>
      </w:r>
    </w:p>
    <w:p w14:paraId="1D41DA8C">
      <w:r xmlns:w="http://schemas.openxmlformats.org/wordprocessingml/2006/main">
        <w:t xml:space="preserve">[185] *在上述规则中，“诽谤”指的是在没有客观证据的情况下诋毁和贬低他人。将所有批评性文章都归为“诽谤”是不正确的，所以请务必谨慎。</w:t>
      </w:r>
    </w:p>
    <w:p w14:paraId="77BE3BF0">
      <w:r xmlns:w="http://schemas.openxmlformats.org/wordprocessingml/2006/main">
        <w:t xml:space="preserve">[186] 关于修改和删除发帖日志 †</w:t>
      </w:r>
    </w:p>
    <w:p w14:paraId="5C0D4B8C">
      <w:r xmlns:w="http://schemas.openxmlformats.org/wordprocessingml/2006/main">
        <w:t xml:space="preserve">[187] 但是，允许更正印刷错误、遗漏和字体颜色。（他人出于善意所做的更正也允许。）</w:t>
      </w:r>
    </w:p>
    <w:p w14:paraId="4919FD96">
      <w:r xmlns:w="http://schemas.openxmlformats.org/wordprocessingml/2006/main">
        <w:t xml:space="preserve">[188] 作为例外情况，您可以删除自己的帖子，但事后必须向管理员报告。此外，删除时，请将整个评论替换为以下文本，而不是完全删除：&amp;color(#ff0000){''发帖人已删除''};</w:t>
      </w:r>
    </w:p>
    <w:p w14:paraId="3FAA68E5">
      <w:r xmlns:w="http://schemas.openxmlformats.org/wordprocessingml/2006/main">
        <w:t xml:space="preserve">[189] 关于评论删除违反规则的帖子 †</w:t>
      </w:r>
    </w:p>
    <w:p w14:paraId="30AFDF6D">
      <w:r xmlns:w="http://schemas.openxmlformats.org/wordprocessingml/2006/main">
        <w:t xml:space="preserve">[190] 您可以自行注释掉上述任何违反规则的评论，无需管理员许可。但是，注释掉评论后，请务必在“违规举报公告板”上进行举报。举报时请使用“违规举报公告板”上的模板。</w:t>
      </w:r>
    </w:p>
    <w:p w14:paraId="019896BA">
      <w:r xmlns:w="http://schemas.openxmlformats.org/wordprocessingml/2006/main">
        <w:t xml:space="preserve">[191] 未经 CO 报告公告板报告而被评论删除的帖子将被恢复，而评论删除帖子的人将受到处罚。</w:t>
      </w:r>
    </w:p>
    <w:p w14:paraId="06979409">
      <w:r xmlns:w="http://schemas.openxmlformats.org/wordprocessingml/2006/main">
        <w:t xml:space="preserve">[192] 如果您反复向 CO 举报公告板举报不违反规则的帖子，我们将认为您是自私的，并将对您实施发帖和编辑限制。</w:t>
      </w:r>
    </w:p>
    <w:p w14:paraId="4C2F9796">
      <w:r xmlns:w="http://schemas.openxmlformats.org/wordprocessingml/2006/main">
        <w:t xml:space="preserve">[193] 管理员可酌情恢复 CO 报告公告板上不违反规则的报告。</w:t>
      </w:r>
    </w:p>
    <w:p w14:paraId="1A94762F">
      <w:r xmlns:w="http://schemas.openxmlformats.org/wordprocessingml/2006/main">
        <w:t xml:space="preserve">[194] 我们再次要求您不要评论那些不违反规则的评论。（例如，诸如“虽然不违反规则，但显然是在钓鱼”、“恶作剧”或“评论整个帖子”之类的主观判断。）</w:t>
      </w:r>
    </w:p>
    <w:p w14:paraId="744A7197">
      <w:r xmlns:w="http://schemas.openxmlformats.org/wordprocessingml/2006/main">
        <w:t xml:space="preserve">[195] 关于不违反规则但“冒犯性”的帖子 †</w:t>
      </w:r>
    </w:p>
    <w:p w14:paraId="73CFB331">
      <w:r xmlns:w="http://schemas.openxmlformats.org/wordprocessingml/2006/main">
        <w:t xml:space="preserve">[196] 即使帖子内容具有冒犯性，除非违反版规，否则不会被删除。由于每个人对冒犯性帖子的界定标准不尽相同，请使用 NGID 功能隐藏评论，而不是参与争论或挑衅。</w:t>
      </w:r>
    </w:p>
    <w:p w14:paraId="7E9F362D">
      <w:r xmlns:w="http://schemas.openxmlformats.org/wordprocessingml/2006/main">
        <w:t xml:space="preserve">[197] 挑衅难道不是一种违规行为吗？†</w:t>
      </w:r>
    </w:p>
    <w:p w14:paraId="195D7FA0">
      <w:r xmlns:w="http://schemas.openxmlformats.org/wordprocessingml/2006/main">
        <w:t xml:space="preserve">[198] 某人对某些内容是否具有煽动性的看法差异很大，因此我们不认为这是违规行为。如果您认为某条评论具有煽动性，请使用 NGID 功能将其隐藏。</w:t>
      </w:r>
    </w:p>
    <w:p w14:paraId="08B4E5F7">
      <w:r xmlns:w="http://schemas.openxmlformats.org/wordprocessingml/2006/main">
        <w:t xml:space="preserve">[199] 抱怨难道不算违法吗？†</w:t>
      </w:r>
    </w:p>
    <w:p w14:paraId="09A700DF">
      <w:r xmlns:w="http://schemas.openxmlformats.org/wordprocessingml/2006/main">
        <w:t xml:space="preserve">[200] 一般而言，抱怨本身并不构成违规。但是，针对本作品的负面宣传、诽谤、辱骂性语言以及超出抱怨范围的对抗性帖子均构成违规。如果您认为抱怨内容冒犯了您，请使用 NGID 功能隐藏相关评论。</w:t>
      </w:r>
    </w:p>
    <w:p w14:paraId="0E2CD712">
      <w:r xmlns:w="http://schemas.openxmlformats.org/wordprocessingml/2006/main">
        <w:t xml:space="preserve">[201] 如果您不确定某个帖子是否违反了规则，该怎么办？ †</w:t>
      </w:r>
    </w:p>
    <w:p w14:paraId="12B0D1EA">
      <w:r xmlns:w="http://schemas.openxmlformats.org/wordprocessingml/2006/main">
        <w:t xml:space="preserve">[202] 有些帖子内容含糊不清，难以判断是否违规。直接评论这类含糊不清的帖子可能会带来麻烦，所以请不要评论，而是使用 NGID 功能将评论隐藏起来。</w:t>
      </w:r>
    </w:p>
    <w:p w14:paraId="65EB01E7">
      <w:r xmlns:w="http://schemas.openxmlformats.org/wordprocessingml/2006/main">
        <w:t xml:space="preserve">[203] 对屡犯者的处罚 †</w:t>
      </w:r>
    </w:p>
    <w:p w14:paraId="35858D8A">
      <w:r xmlns:w="http://schemas.openxmlformats.org/wordprocessingml/2006/main">
        <w:t xml:space="preserve">[204] 屡次违反规则或发布特别恶意的帖子，管理员可酌情予以处罚，例如“禁止访问”或“限制发帖”。</w:t>
      </w:r>
    </w:p>
    <w:p w14:paraId="61C58045">
      <w:r xmlns:w="http://schemas.openxmlformats.org/wordprocessingml/2006/main">
        <w:t xml:space="preserve">[205] 如果您对进一步改进有任何建议，请通过 Wiki 管理公告板与我们联系。</w:t>
      </w:r>
    </w:p>
    <w:p w14:paraId="13F32CBE"/>
    <w:p w14:paraId="2C65466F">
      <w:r xmlns:w="http://schemas.openxmlformats.org/wordprocessingml/2006/main">
        <w:rPr>
          <w:b/>
        </w:rPr>
        <w:t xml:space="preserve">A228</w:t>
      </w:r>
    </w:p>
    <w:p w14:paraId="2A119A05">
      <w:r xmlns:w="http://schemas.openxmlformats.org/wordprocessingml/2006/main">
        <w:t xml:space="preserve">[0] 索引：所有角色 | SSR 角色 | SR 角色 | R 角色</w:t>
      </w:r>
    </w:p>
    <w:p w14:paraId="3CB57335">
      <w:r xmlns:w="http://schemas.openxmlformats.org/wordprocessingml/2006/main">
        <w:t xml:space="preserve">[1] 基本信息</w:t>
      </w:r>
    </w:p>
    <w:p w14:paraId="2E993C4C">
      <w:r xmlns:w="http://schemas.openxmlformats.org/wordprocessingml/2006/main">
        <w:t xml:space="preserve">[2] 其他版本及相关角色</w:t>
      </w:r>
    </w:p>
    <w:p w14:paraId="09E525FD">
      <w:r xmlns:w="http://schemas.openxmlformats.org/wordprocessingml/2006/main">
        <w:t xml:space="preserve">[3] 关于NPC版本</w:t>
      </w:r>
    </w:p>
    <w:p w14:paraId="564307EC">
      <w:r xmlns:w="http://schemas.openxmlformats.org/wordprocessingml/2006/main">
        <w:t xml:space="preserve">[4] 官方推特账号介绍</w:t>
      </w:r>
    </w:p>
    <w:p w14:paraId="323B1C53">
      <w:r xmlns:w="http://schemas.openxmlformats.org/wordprocessingml/2006/main">
        <w:t xml:space="preserve">[5] 评论表单</w:t>
      </w:r>
    </w:p>
    <w:p w14:paraId="2249C12F">
      <w:r xmlns:w="http://schemas.openxmlformats.org/wordprocessingml/2006/main">
        <w:t xml:space="preserve">[6] 基本信息 †</w:t>
      </w:r>
    </w:p>
    <w:p w14:paraId="05509AB7">
      <w:r xmlns:w="http://schemas.openxmlformats.org/wordprocessingml/2006/main">
        <w:t xml:space="preserve">[7] 变换图像</w:t>
      </w:r>
    </w:p>
    <w:p w14:paraId="63EC978F">
      <w:r xmlns:w="http://schemas.openxmlformats.org/wordprocessingml/2006/main">
        <w:t xml:space="preserve">[8] 简介</w:t>
      </w:r>
    </w:p>
    <w:p w14:paraId="6E2FE006">
      <w:r xmlns:w="http://schemas.openxmlformats.org/wordprocessingml/2006/main">
        <w:t xml:space="preserve">[9] 姓名</w:t>
      </w:r>
    </w:p>
    <w:p w14:paraId="07448619">
      <w:r xmlns:w="http://schemas.openxmlformats.org/wordprocessingml/2006/main">
        <w:t xml:space="preserve">[10] 神圣骑士伊芙</w:t>
      </w:r>
    </w:p>
    <w:p w14:paraId="197F5966">
      <w:r xmlns:w="http://schemas.openxmlformats.org/wordprocessingml/2006/main">
        <w:t xml:space="preserve">[11] 真实姓名</w:t>
      </w:r>
    </w:p>
    <w:p w14:paraId="7DDEDCB1">
      <w:r xmlns:w="http://schemas.openxmlformats.org/wordprocessingml/2006/main">
        <w:t xml:space="preserve">[12] 户崎伊武</w:t>
      </w:r>
    </w:p>
    <w:p w14:paraId="4898553C">
      <w:r xmlns:w="http://schemas.openxmlformats.org/wordprocessingml/2006/main">
        <w:t xml:space="preserve">[13] 稀有度</w:t>
      </w:r>
    </w:p>
    <w:p w14:paraId="1C71C7DE">
      <w:r xmlns:w="http://schemas.openxmlformats.org/wordprocessingml/2006/main">
        <w:t xml:space="preserve">[14] 普通攻击</w:t>
      </w:r>
    </w:p>
    <w:p w14:paraId="7E15DD6D">
      <w:r xmlns:w="http://schemas.openxmlformats.org/wordprocessingml/2006/main">
        <w:t xml:space="preserve">[15] 近战攻击（魔法）</w:t>
      </w:r>
    </w:p>
    <w:p w14:paraId="4DA69917">
      <w:r xmlns:w="http://schemas.openxmlformats.org/wordprocessingml/2006/main">
        <w:t xml:space="preserve">[16] 附属派系</w:t>
      </w:r>
    </w:p>
    <w:p w14:paraId="29FEC874">
      <w:r xmlns:w="http://schemas.openxmlformats.org/wordprocessingml/2006/main">
        <w:t xml:space="preserve">[17] 神圣骑士（地面）</w:t>
      </w:r>
    </w:p>
    <w:p w14:paraId="08A5C81D">
      <w:r xmlns:w="http://schemas.openxmlformats.org/wordprocessingml/2006/main">
        <w:t xml:space="preserve">[18] 麦旗穗香</w:t>
      </w:r>
    </w:p>
    <w:p w14:paraId="7B575A11">
      <w:r xmlns:w="http://schemas.openxmlformats.org/wordprocessingml/2006/main">
        <w:t xml:space="preserve">[19] 插图</w:t>
      </w:r>
    </w:p>
    <w:p w14:paraId="067B98A3">
      <w:r xmlns:w="http://schemas.openxmlformats.org/wordprocessingml/2006/main">
        <w:t xml:space="preserve">[20] 达坤</w:t>
      </w:r>
    </w:p>
    <w:p w14:paraId="6A18692C">
      <w:r xmlns:w="http://schemas.openxmlformats.org/wordprocessingml/2006/main">
        <w:t xml:space="preserve">[21] SD字符</w:t>
      </w:r>
    </w:p>
    <w:p w14:paraId="3042EA63">
      <w:r xmlns:w="http://schemas.openxmlformats.org/wordprocessingml/2006/main">
        <w:t xml:space="preserve">[22] 风味文字</w:t>
      </w:r>
    </w:p>
    <w:p w14:paraId="5BE5D89D">
      <w:r xmlns:w="http://schemas.openxmlformats.org/wordprocessingml/2006/main">
        <w:t xml:space="preserve">[23] “我是神圣骑士伊芙！……我怎么样？我是一位杰出的神圣骑士吗？” 伊芙曾被宗教团体囚禁并作为实验对象。当戴贝特陷入危险时，她决定使用自己的力量。即使她被认为生错了地方，但为了回应同伴们的感受，伊芙渴望活下去，最终成为了神圣骑士。她拥有能够吞噬各种能量的魔爪，能够洞穿敌人的阴谋诡计。</w:t>
      </w:r>
    </w:p>
    <w:p w14:paraId="1BF111FD">
      <w:r xmlns:w="http://schemas.openxmlformats.org/wordprocessingml/2006/main">
        <w:t xml:space="preserve">[24] 如何获得</w:t>
      </w:r>
    </w:p>
    <w:p w14:paraId="7AFE2B91">
      <w:r xmlns:w="http://schemas.openxmlformats.org/wordprocessingml/2006/main">
        <w:t xml:space="preserve">[25] SSR 精选扭蛋 → 活动结束后加入标准扭蛋</w:t>
      </w:r>
    </w:p>
    <w:p w14:paraId="407D1937">
      <w:r xmlns:w="http://schemas.openxmlformats.org/wordprocessingml/2006/main">
        <w:t xml:space="preserve">[26] 基础属性（⭐︎1）* 每提升一个⭐︎，属性值增加50%，⭐︎5时为⭐︎1值的3倍。</w:t>
      </w:r>
    </w:p>
    <w:p w14:paraId="7B282E13">
      <w:r xmlns:w="http://schemas.openxmlformats.org/wordprocessingml/2006/main">
        <w:t xml:space="preserve">[27] 级</w:t>
      </w:r>
    </w:p>
    <w:p w14:paraId="2EB7AD19">
      <w:r xmlns:w="http://schemas.openxmlformats.org/wordprocessingml/2006/main">
        <w:t xml:space="preserve">[28] 耐力</w:t>
      </w:r>
    </w:p>
    <w:p w14:paraId="42E225C6">
      <w:r xmlns:w="http://schemas.openxmlformats.org/wordprocessingml/2006/main">
        <w:t xml:space="preserve">[29] 攻击力</w:t>
      </w:r>
    </w:p>
    <w:p w14:paraId="0777F074">
      <w:r xmlns:w="http://schemas.openxmlformats.org/wordprocessingml/2006/main">
        <w:t xml:space="preserve">[30] 防御能力</w:t>
      </w:r>
    </w:p>
    <w:p w14:paraId="524C501A">
      <w:r xmlns:w="http://schemas.openxmlformats.org/wordprocessingml/2006/main">
        <w:t xml:space="preserve">[31] 魔力</w:t>
      </w:r>
    </w:p>
    <w:p w14:paraId="40263DD2">
      <w:r xmlns:w="http://schemas.openxmlformats.org/wordprocessingml/2006/main">
        <w:t xml:space="preserve">[32] 魔法抗性</w:t>
      </w:r>
    </w:p>
    <w:p w14:paraId="63C33E60">
      <w:r xmlns:w="http://schemas.openxmlformats.org/wordprocessingml/2006/main">
        <w:t xml:space="preserve">[33] 详细状态</w:t>
      </w:r>
    </w:p>
    <w:p w14:paraId="12E8FF3C">
      <w:r xmlns:w="http://schemas.openxmlformats.org/wordprocessingml/2006/main">
        <w:t xml:space="preserve">[34] 准确性</w:t>
      </w:r>
    </w:p>
    <w:p w14:paraId="3B944660">
      <w:r xmlns:w="http://schemas.openxmlformats.org/wordprocessingml/2006/main">
        <w:t xml:space="preserve">[35] 回避能力</w:t>
      </w:r>
    </w:p>
    <w:p w14:paraId="658FD796">
      <w:r xmlns:w="http://schemas.openxmlformats.org/wordprocessingml/2006/main">
        <w:t xml:space="preserve">[36] 连击率</w:t>
      </w:r>
    </w:p>
    <w:p w14:paraId="0555D25F">
      <w:r xmlns:w="http://schemas.openxmlformats.org/wordprocessingml/2006/main">
        <w:t xml:space="preserve">[37] 反击率</w:t>
      </w:r>
    </w:p>
    <w:p w14:paraId="2FB17716">
      <w:r xmlns:w="http://schemas.openxmlformats.org/wordprocessingml/2006/main">
        <w:t xml:space="preserve">[38] 眩晕激活率</w:t>
      </w:r>
    </w:p>
    <w:p w14:paraId="3988843C">
      <w:r xmlns:w="http://schemas.openxmlformats.org/wordprocessingml/2006/main">
        <w:t xml:space="preserve">[39] 抗眩晕能力</w:t>
      </w:r>
    </w:p>
    <w:p w14:paraId="5CBE4374">
      <w:r xmlns:w="http://schemas.openxmlformats.org/wordprocessingml/2006/main">
        <w:t xml:space="preserve">[40] 移动速度</w:t>
      </w:r>
    </w:p>
    <w:p w14:paraId="3E20394E">
      <w:r xmlns:w="http://schemas.openxmlformats.org/wordprocessingml/2006/main">
        <w:t xml:space="preserve">[41] 部署速度</w:t>
      </w:r>
    </w:p>
    <w:p w14:paraId="1F345DCE">
      <w:r xmlns:w="http://schemas.openxmlformats.org/wordprocessingml/2006/main">
        <w:t xml:space="preserve">[42] 行动速度</w:t>
      </w:r>
    </w:p>
    <w:p w14:paraId="40A6AFC0">
      <w:r xmlns:w="http://schemas.openxmlformats.org/wordprocessingml/2006/main">
        <w:t xml:space="preserve">[43] 致命的装药量</w:t>
      </w:r>
    </w:p>
    <w:p w14:paraId="3FC7811E">
      <w:r xmlns:w="http://schemas.openxmlformats.org/wordprocessingml/2006/main">
        <w:t xml:space="preserve">[44] 特殊招式</w:t>
      </w:r>
    </w:p>
    <w:p w14:paraId="73C1AD12">
      <w:r xmlns:w="http://schemas.openxmlformats.org/wordprocessingml/2006/main">
        <w:t xml:space="preserve">[45] 姓名</w:t>
      </w:r>
    </w:p>
    <w:p w14:paraId="572186B4">
      <w:r xmlns:w="http://schemas.openxmlformats.org/wordprocessingml/2006/main">
        <w:t xml:space="preserve">[46] 效应</w:t>
      </w:r>
    </w:p>
    <w:p w14:paraId="13698961">
      <w:r xmlns:w="http://schemas.openxmlformats.org/wordprocessingml/2006/main">
        <w:t xml:space="preserve">[47] 邪恶打击</w:t>
      </w:r>
    </w:p>
    <w:p w14:paraId="0FDE22A5">
      <w:r xmlns:w="http://schemas.openxmlformats.org/wordprocessingml/2006/main">
        <w:t xml:space="preserve">[48] 对单个敌人造成6倍魔法伤害。无视蜂蜜型敌人的魔法免疫。使黄金蜂蜜的特殊能力失效。降低敌方场地防御力20%，持续20秒。为所有受到伤害的友方单位恢复目标最大体力值的15%。</w:t>
      </w:r>
    </w:p>
    <w:p w14:paraId="225A7EEE">
      <w:r xmlns:w="http://schemas.openxmlformats.org/wordprocessingml/2006/main">
        <w:t xml:space="preserve">[49] 邪恶打击+</w:t>
      </w:r>
    </w:p>
    <w:p w14:paraId="64180934">
      <w:r xmlns:w="http://schemas.openxmlformats.org/wordprocessingml/2006/main">
        <w:t xml:space="preserve">[50] 对单个敌人造成9倍魔法伤害。无视魔法抗性。对蜂蜜型敌人无视魔法免疫。无视黄金蜂蜜的特殊能力。降低敌方场地防御力30%，持续20秒。为所有友方恢复相当于目标最大体力25%的生命值。</w:t>
      </w:r>
    </w:p>
    <w:p w14:paraId="027E33A2">
      <w:r xmlns:w="http://schemas.openxmlformats.org/wordprocessingml/2006/main">
        <w:t xml:space="preserve">[51] 独特效果</w:t>
      </w:r>
    </w:p>
    <w:p w14:paraId="7BD5E570">
      <w:r xmlns:w="http://schemas.openxmlformats.org/wordprocessingml/2006/main">
        <w:t xml:space="preserve">[52] 姓名</w:t>
      </w:r>
    </w:p>
    <w:p w14:paraId="0559B321">
      <w:r xmlns:w="http://schemas.openxmlformats.org/wordprocessingml/2006/main">
        <w:t xml:space="preserve">[53] 效应</w:t>
      </w:r>
    </w:p>
    <w:p w14:paraId="0FC67023">
      <w:r xmlns:w="http://schemas.openxmlformats.org/wordprocessingml/2006/main">
        <w:t xml:space="preserve">[54] 理性流失</w:t>
      </w:r>
    </w:p>
    <w:p w14:paraId="275EC4AF">
      <w:r xmlns:w="http://schemas.openxmlformats.org/wordprocessingml/2006/main">
        <w:t xml:space="preserve">[55] 进行普通攻击时，造成的伤害会恢复你最大耐力的 1%。</w:t>
      </w:r>
    </w:p>
    <w:p w14:paraId="1B1FB3CE">
      <w:r xmlns:w="http://schemas.openxmlformats.org/wordprocessingml/2006/main">
        <w:t xml:space="preserve">[56] 理性排水+</w:t>
      </w:r>
    </w:p>
    <w:p w14:paraId="72504979">
      <w:r xmlns:w="http://schemas.openxmlformats.org/wordprocessingml/2006/main">
        <w:t xml:space="preserve">[57] 每次普通攻击造成伤害后，恢复你最大体力的 2%。你的终极攻击力提高 2%（最高可达 50%）。</w:t>
      </w:r>
    </w:p>
    <w:p w14:paraId="2A7886C5">
      <w:r xmlns:w="http://schemas.openxmlformats.org/wordprocessingml/2006/main">
        <w:t xml:space="preserve">[58] 休闲服装照片</w:t>
      </w:r>
    </w:p>
    <w:p w14:paraId="5C5AD732">
      <w:r xmlns:w="http://schemas.openxmlformats.org/wordprocessingml/2006/main">
        <w:t xml:space="preserve">[59] 增强图像</w:t>
      </w:r>
    </w:p>
    <w:p w14:paraId="6B7BD120">
      <w:r xmlns:w="http://schemas.openxmlformats.org/wordprocessingml/2006/main">
        <w:t xml:space="preserve">[60] NPC（今里莉莉）立绘</w:t>
      </w:r>
    </w:p>
    <w:p w14:paraId="41F80139">
      <w:r xmlns:w="http://schemas.openxmlformats.org/wordprocessingml/2006/main">
        <w:t xml:space="preserve">[61] 在游戏中 †</w:t>
      </w:r>
    </w:p>
    <w:p w14:paraId="4793F124">
      <w:r xmlns:w="http://schemas.openxmlformats.org/wordprocessingml/2006/main">
        <w:t xml:space="preserve">[62] 在主线故事的第三部分中，她从故事中期就开始活跃了，所以她的实现来得稍晚一些。</w:t>
      </w:r>
    </w:p>
    <w:p w14:paraId="73E7C003">
      <w:r xmlns:w="http://schemas.openxmlformats.org/wordprocessingml/2006/main">
        <w:t xml:space="preserve">[63] 抗性无效化使得对某些首领造成伤害更加容易，例如B宇宙中的首领。抗性数值属于机密信息，请参考相应的攻略页面。之前实装的角色拥有的相同能力是“无视”魔法抗性，因此术语有所更改或存在不一致之处。关于魔法抗性和防御力（魔法抗性）的区别，请参阅瓦伦丁·阿祖尔页面。</w:t>
      </w:r>
    </w:p>
    <w:p w14:paraId="70913675">
      <w:r xmlns:w="http://schemas.openxmlformats.org/wordprocessingml/2006/main">
        <w:t xml:space="preserve">[64] 它对蜂蜜有穿透攻击，并且无视 G 蜂蜜的抗性，但它的普通攻击也是魔法攻击，因此需要蜂蜜咬王子装备。</w:t>
      </w:r>
    </w:p>
    <w:p w14:paraId="79921B09">
      <w:r xmlns:w="http://schemas.openxmlformats.org/wordprocessingml/2006/main">
        <w:t xml:space="preserve">[65] 在特殊能量槽未增加的情况下，如果特殊能量槽为15，则特殊技能每6个行动回合即可发动一次，每次发动威力提升12%。这比每次发动威力提升10%略强。</w:t>
      </w:r>
    </w:p>
    <w:p w14:paraId="1AFE1A84">
      <w:r xmlns:w="http://schemas.openxmlformats.org/wordprocessingml/2006/main">
        <w:t xml:space="preserve">[66] 由于它是近战类型，对零星伤害有抵抗力，所以最好不要给它装备束缚龟壳，而是让它在前排吸收仇恨和反击伤害。</w:t>
      </w:r>
    </w:p>
    <w:p w14:paraId="71434F04">
      <w:r xmlns:w="http://schemas.openxmlformats.org/wordprocessingml/2006/main">
        <w:t xml:space="preserve">[67] 她各项属性都非常高，完全符合攻击者的要求。虽然部署速度较慢，但这在突袭和B宇宙的后期阶段影响不大。雷加利亚小队的眩晕触发率通常较低，但这位伊芙的触发率却很高。</w:t>
      </w:r>
    </w:p>
    <w:p w14:paraId="71C57E88">
      <w:r xmlns:w="http://schemas.openxmlformats.org/wordprocessingml/2006/main">
        <w:t xml:space="preserve">[68] 她与那些拥有高倍率的单体攻击和防御减益效果的减益角色搭配效果极佳，在两个装备栏位即可提供100%的防御和伤害减免。活动结束后立即推出的节日限定装备“超强神圣骑士玛雅尔”正是为与此角色搭配而设计的强力装备。</w:t>
      </w:r>
    </w:p>
    <w:p w14:paraId="1BBFCC5B">
      <w:r xmlns:w="http://schemas.openxmlformats.org/wordprocessingml/2006/main">
        <w:t xml:space="preserve">[69] 虽然伊芙整体攻击力很强，但鉴于游戏环境，神圣骑士阵营已经没有必要再拥有她了，因为在她实装前后，节日活动中已经推出了几位强力的神圣骑士攻击型角色。她非常适合作为多单位突袭者，以及神圣骑士超强装备提供者（※节日限定角色无法装备），而且即便她是常驻角色，也依然有其在限时角色中占有一席之地。</w:t>
      </w:r>
    </w:p>
    <w:p w14:paraId="17F1DA70">
      <w:r xmlns:w="http://schemas.openxmlformats.org/wordprocessingml/2006/main">
        <w:t xml:space="preserve">[70] 其他版本 / 相关角色 †</w:t>
      </w:r>
    </w:p>
    <w:p w14:paraId="755A128D">
      <w:r xmlns:w="http://schemas.openxmlformats.org/wordprocessingml/2006/main">
        <w:t xml:space="preserve">[71] 雷加利亚的神圣骑士乌列尔</w:t>
      </w:r>
    </w:p>
    <w:p w14:paraId="1A86A238">
      <w:r xmlns:w="http://schemas.openxmlformats.org/wordprocessingml/2006/main">
        <w:t xml:space="preserve">[72] 玛雅尔，神圣骑士</w:t>
      </w:r>
    </w:p>
    <w:p w14:paraId="43A9FF10">
      <w:r xmlns:w="http://schemas.openxmlformats.org/wordprocessingml/2006/main">
        <w:t xml:space="preserve">[73] 雷加利亚的神圣骑士梅加埃尔</w:t>
      </w:r>
    </w:p>
    <w:p w14:paraId="60B3A560">
      <w:r xmlns:w="http://schemas.openxmlformats.org/wordprocessingml/2006/main">
        <w:t xml:space="preserve">[74] 第二圣剑米卡菲尔</w:t>
      </w:r>
    </w:p>
    <w:p w14:paraId="5B0936EC">
      <w:r xmlns:w="http://schemas.openxmlformats.org/wordprocessingml/2006/main">
        <w:t xml:space="preserve">[75] 户崎羽织（婆婆）</w:t>
      </w:r>
    </w:p>
    <w:p w14:paraId="4028C204">
      <w:r xmlns:w="http://schemas.openxmlformats.org/wordprocessingml/2006/main">
        <w:t xml:space="preserve">[76] 琐事 †</w:t>
      </w:r>
    </w:p>
    <w:p w14:paraId="45994888">
      <w:r xmlns:w="http://schemas.openxmlformats.org/wordprocessingml/2006/main">
        <w:t xml:space="preserve">[77] 她目前正在函授学校学习，但因为以前作为今里莉莉时整天和不良少年混在一起，没怎么好好学习，所以现在学得很吃力。她一开始无法像正常人一样使用自己的指甲，直到后来才适应，而且至今仍然对自己的指甲感到自卑，包括它们可怕的外观。她可以随意地将指甲上的刺缩回一部分。大家觉得新希这个拥有可怕指甲但穿着性感服装的人怎么样？</w:t>
      </w:r>
    </w:p>
    <w:p w14:paraId="726B53AA">
      <w:r xmlns:w="http://schemas.openxmlformats.org/wordprocessingml/2006/main">
        <w:t xml:space="preserve">[78] 关于NPC版本 †</w:t>
      </w:r>
    </w:p>
    <w:p w14:paraId="6C19F2DF">
      <w:r xmlns:w="http://schemas.openxmlformats.org/wordprocessingml/2006/main">
        <w:t xml:space="preserve">[79] 出现在 CROSSING-BIRTH-DAY 中。也是该活动中 Boss“人类恶魔伊芙”的真实身份。</w:t>
      </w:r>
    </w:p>
    <w:p w14:paraId="78E0D783">
      <w:r xmlns:w="http://schemas.openxmlformats.org/wordprocessingml/2006/main">
        <w:t xml:space="preserve">[80] 莉莉被一个名为“月神教”的新兴宗教团体进行人体实验，并被迫吃下赞恩的肉。结果，她获得了变身成恶魔的力量，成为了半人半魔的夏娃。</w:t>
      </w:r>
    </w:p>
    <w:p w14:paraId="0BE84293">
      <w:r xmlns:w="http://schemas.openxmlformats.org/wordprocessingml/2006/main">
        <w:t xml:space="preserve">[81] 得知情况后，神骑士普罗西昂和户崎羽织立即赶去营救莉莉。普罗西昂原本应该与戴贝特会合，但由于莉莉变成了恶魔，成了神骑士必须击败的敌人，所以他无法向他们汇报。于是，他切断了与天界和戴贝特的联系，全力保护莉莉。</w:t>
      </w:r>
    </w:p>
    <w:p w14:paraId="6FB35601">
      <w:r xmlns:w="http://schemas.openxmlformats.org/wordprocessingml/2006/main">
        <w:t xml:space="preserve">[82] 最终，普罗西昂的失踪促使戴比阿特采取行动，经过多次曲折，莉莉被戴比阿特救出。</w:t>
      </w:r>
    </w:p>
    <w:p w14:paraId="18CAC0F5">
      <w:r xmlns:w="http://schemas.openxmlformats.org/wordprocessingml/2006/main">
        <w:t xml:space="preserve">[83] 第三部分剧透</w:t>
      </w:r>
    </w:p>
    <w:p w14:paraId="1EA84177">
      <w:r xmlns:w="http://schemas.openxmlformats.org/wordprocessingml/2006/main">
        <w:t xml:space="preserve">[84] 戴比阿特没有像其他人一样杀害伊芙，而是救了她，这表明他“不会随意杀害恶魔”。这一举动不仅影响了这次事件，也促使一直观察戴比阿特行动的恶魔们做出某种选择，对第三部的新战斗产生了重大影响。</w:t>
      </w:r>
    </w:p>
    <w:p w14:paraId="0AF3E481">
      <w:r xmlns:w="http://schemas.openxmlformats.org/wordprocessingml/2006/main">
        <w:t xml:space="preserve">[85] 此外，为了修复在与Exil Rebirth的战斗中受损的Regalia，时贞和他的同伴联系了由羽织领导的人魔安全组织“茧”，并与莉莉重逢。莉莉一改往日彻底绝望的状态，变得开朗活泼，喜欢娱乐，亲切地称呼女神为“小家伙”。另外，为了建立戴比特和茧之间的合作关系，伊芙被安置在戴比特的照料下，以帮助她重新融入社会。</w:t>
      </w:r>
    </w:p>
    <w:p w14:paraId="0DD43C59">
      <w:r xmlns:w="http://schemas.openxmlformats.org/wordprocessingml/2006/main">
        <w:t xml:space="preserve">[86] 被茧收养后，他被羽织收养，姓氏从“今里”改为“户崎”。</w:t>
      </w:r>
    </w:p>
    <w:p w14:paraId="1B8E2A9D">
      <w:r xmlns:w="http://schemas.openxmlformats.org/wordprocessingml/2006/main">
        <w:t xml:space="preserve">[87] 作为人类恶魔，他通常通过在双臂和脖子上佩戴由茧基地设施和羽织的血液制成的封印装置来控制自己的能力……然而，这些装置显然“比游戏机还要脆弱”，他经常不小心损坏它们。</w:t>
      </w:r>
    </w:p>
    <w:p w14:paraId="29DC97B4">
      <w:r xmlns:w="http://schemas.openxmlformats.org/wordprocessingml/2006/main">
        <w:t xml:space="preserve">[88] 虽然名为神圣骑士，但它的设计却相当恶魔化，沿用了作为首领敌人出现的恶魔人伊芙的设计。</w:t>
      </w:r>
    </w:p>
    <w:p w14:paraId="22704B53">
      <w:r xmlns:w="http://schemas.openxmlformats.org/wordprocessingml/2006/main">
        <w:t xml:space="preserve">[89] 除了他作为人类恶魔的身体能力外，他还能吸收能量，并在用爪子攻击时抵消魔法，这是他成功击退奥斯威尔的关键因素。</w:t>
      </w:r>
    </w:p>
    <w:p w14:paraId="50B13BB9">
      <w:r xmlns:w="http://schemas.openxmlformats.org/wordprocessingml/2006/main">
        <w:t xml:space="preserve">[90] 官方推特账号简介 †</w:t>
      </w:r>
    </w:p>
    <w:p w14:paraId="52F677DF">
      <w:r xmlns:w="http://schemas.openxmlformats.org/wordprocessingml/2006/main">
        <w:t xml:space="preserve">[91] 人物介绍</w:t>
      </w:r>
    </w:p>
    <w:p w14:paraId="4FFCC9F3">
      <w:r xmlns:w="http://schemas.openxmlformats.org/wordprocessingml/2006/main">
        <w:t xml:space="preserve">[92] 评论表 †</w:t>
      </w:r>
    </w:p>
    <w:p w14:paraId="4D1023D7">
      <w:r xmlns:w="http://schemas.openxmlformats.org/wordprocessingml/2006/main">
        <w:t xml:space="preserve">[93] 点击打开历史日志列表</w:t>
      </w:r>
    </w:p>
    <w:p w14:paraId="4F5556C8">
      <w:r xmlns:w="http://schemas.openxmlformats.org/wordprocessingml/2006/main">
        <w:t xml:space="preserve">[94] 末尾的数字越小，日志就越旧。</w:t>
      </w:r>
    </w:p>
    <w:p w14:paraId="2B307CF3">
      <w:r xmlns:w="http://schemas.openxmlformats.org/wordprocessingml/2006/main">
        <w:t xml:space="preserve">[95]“评论/神圣骑士伊芙/”没有子页面。</w:t>
      </w:r>
    </w:p>
    <w:p w14:paraId="0A1641B1">
      <w:r xmlns:w="http://schemas.openxmlformats.org/wordprocessingml/2006/main">
        <w:t xml:space="preserve">[96] 我看到他用指甲抓挠护栏，在上面涂鸦，就笑了。——[knvwh.mkdCU] 2026-02-05 (周四) 23:02:45</w:t>
      </w:r>
    </w:p>
    <w:p w14:paraId="5A0598B1">
      <w:r xmlns:w="http://schemas.openxmlformats.org/wordprocessingml/2006/main">
        <w:t xml:space="preserve">[97] 我原本打算等官方名称实装后请维基管理员把页面改成官方名称，但她去年夏天再次出现并变身至今已经半年多了。从最新一集她和时贞的对话来看，D-Charge似乎还没完成，所以我想知道她是怎么获得能量的。也不知道D-Charge到底什么时候才能实装。女神说过要给夏娃做一台Regalia，大家都对她露出了意味深长的笑容，但他们肯定不会在实装之前就真的做出来吧……？ -- [S5YKir4tLqQ] 2026-02-05 (周四) 23:53:35</w:t>
      </w:r>
    </w:p>
    <w:p w14:paraId="7CE7F432">
      <w:r xmlns:w="http://schemas.openxmlformats.org/wordprocessingml/2006/main">
        <w:t xml:space="preserve">[98] 这本身就具有渗透效果，所以肯定不会抵消“蜜糖之咬”效果中“渗透倍数XX倍”的叠加部分吧……？ -- [Yr3kDppmqBw] 2026-04-08 (周三) 20:40:56</w:t>
      </w:r>
    </w:p>
    <w:p w14:paraId="7C9BA529">
      <w:r xmlns:w="http://schemas.openxmlformats.org/wordprocessingml/2006/main">
        <w:t xml:space="preserve">[99] 当你说“为所有受到伤害的友方单位恢复目标最大耐力值的25%”时，这是否意味着目标指的是被治疗友方单位的生命值？ -- [W657/qOgDiM] 2026-04-09 (周四) 20:32:21</w:t>
      </w:r>
    </w:p>
    <w:p w14:paraId="69C11EE1">
      <w:r xmlns:w="http://schemas.openxmlformats.org/wordprocessingml/2006/main">
        <w:t xml:space="preserve">[100] 如果你仔细研究角色故事，你会发现他们可以随意缩小或储存这种力量，虽然不能完全做到——[Yr3kDppmqBw] 2026-04-09 (周四) 06:36:28</w:t>
      </w:r>
    </w:p>
    <w:p w14:paraId="74CA2862">
      <w:r xmlns:w="http://schemas.openxmlformats.org/wordprocessingml/2006/main">
        <w:t xml:space="preserve">[101] 以花子（而非夏娃）为例，如果她穿着无罪灯笼裤，则既不会出现特殊效果，也不会显示日志。——[zBBq9Cx6wJ2] 2026-04-10 (周五) 18:35:08</w:t>
      </w:r>
    </w:p>
    <w:p w14:paraId="285B9E78">
      <w:r xmlns:w="http://schemas.openxmlformats.org/wordprocessingml/2006/main">
        <w:t xml:space="preserve">[102] 如果使用伊芙的特殊攻击两次，全队回复50%的生命值。身穿浴衣的西莉卡仅凭撤退效果，就有5%的几率回复全队50%的生命值，持续10秒。传奇遥出场时，有5%的几率回复全队100%的生命值，持续20秒。由于周围队友只有在特殊攻击时才能回复生命值，所以效果并不显著。——[LZ.oJ3zofRc] 2026-04-10 (周五) 22:21:41</w:t>
      </w:r>
    </w:p>
    <w:p w14:paraId="7EA7A1AB">
      <w:r xmlns:w="http://schemas.openxmlformats.org/wordprocessingml/2006/main">
        <w:t xml:space="preserve">[103] 一直都是这样吗？如果是这样，我很抱歉…… -- [W1hApypXGvI] 2026-04-13 (周一) 00:46:03</w:t>
      </w:r>
    </w:p>
    <w:p w14:paraId="353E2948">
      <w:r xmlns:w="http://schemas.openxmlformats.org/wordprocessingml/2006/main">
        <w:t xml:space="preserve">[104] 这不是我写的，但是治疗量有点令人失望，而且差不多同时期的普通女仆尤里佩有单体特殊攻击和范围持续治疗，所以她在团队副本里更容易使用，或者类似这样？这是个维基，所以欢迎补充任何内容 -- [cYYAcXUCZ2s] 2026-07-07 (周二) 20:29:22</w:t>
      </w:r>
    </w:p>
    <w:p w14:paraId="5671120A">
      <w:r xmlns:w="http://schemas.openxmlformats.org/wordprocessingml/2006/main">
        <w:t xml:space="preserve">[105] 大致基于上述原因，如果逐一分析，她与专业的职业选手相比仍有差距，这也是作者的观点。然而，能够同时处理多项任务本身就是一种优势，所以我认为这并非坏事。至于将她移至后排的原因，或许并非伊芙本身的问题，而是因为最近出现的超强神骑士们，使得前排经常被占据…… -- [BNjPHO3P/3w] 2026-07-08 (周三) 00:53:31</w:t>
      </w:r>
    </w:p>
    <w:p w14:paraId="3096A4AF">
      <w:r xmlns:w="http://schemas.openxmlformats.org/wordprocessingml/2006/main">
        <w:t xml:space="preserve">[106] 我读了这篇文章，但里面并没有什么特别可疑或类似的表述。我认为文章的解释非常中立，它能做很多事情，但每项能力都远不及专精角色。另外，戴上龟壳的原因并非取决于是否有治疗效果，而是为了防止突击队卡住。我觉得这只是阅读理解的问题。你可以随意编辑，但请不要引发编辑战。——[Qboz6Z6epKM] 2026-07-08 (周三) 03:53:00</w:t>
      </w:r>
    </w:p>
    <w:p w14:paraId="2CDBA6A6">
      <w:r xmlns:w="http://schemas.openxmlformats.org/wordprocessingml/2006/main">
        <w:t xml:space="preserve">[107] 通常情况下，每次只提升2%，特殊攻击力也最多提升50%，所以目前还不能算是主力攻击手。至少如果是魔法攻击力的话是这样。不过即便提升幅度有点令人担忧，它仍然是一个可以在多场战斗中使用的多功能单体特殊攻击手，所以只要这一点不改变，我觉得就没问题。——[lcnTiqXTh2s] 2026-07-08 (周三) 22:11:02</w:t>
      </w:r>
    </w:p>
    <w:p w14:paraId="29B00C8B">
      <w:r xmlns:w="http://schemas.openxmlformats.org/wordprocessingml/2006/main">
        <w:t xml:space="preserve">[108] 部署速度对角色强度或战斗形势影响不大，这是游戏设计的一部分，并非Eve特有的设定。那些对此感到不满的人，大概是还沉浸在早期战斗力低下，甚至连副装备栏都没有的时候的失败记忆中。我不会在每个角色的页面上都写明模板装备没问题，也不会在每个角色的页面上都详细解释游戏的具体规则。——[B/qm8RF0abg] 2026-07-09 (周四) 12:25:23</w:t>
      </w:r>
    </w:p>
    <w:p w14:paraId="6F6C148D">
      <w:r xmlns:w="http://schemas.openxmlformats.org/wordprocessingml/2006/main">
        <w:t xml:space="preserve">[109] 我检查了备份，确实在7月7日之前是空白的。干得好。看来有些人之前根本没注意到，但文章一写完，他们就开始吹毛求疵了。——[7oOO/Xodunc] 2026-07-09 (周四) 15:43:15</w:t>
      </w:r>
    </w:p>
    <w:p w14:paraId="1ED9231A">
      <w:r xmlns:w="http://schemas.openxmlformats.org/wordprocessingml/2006/main">
        <w:t xml:space="preserve">[110] 看来他们不太喜欢之前的写法，但我认为应该在每次副本等内容的页面上讨论角色的优缺点。7号修改后信息量减少了，但第二位编辑看起来什么都看不懂，所以最好还是别管他们了。跟那个“我永远是对的”家伙纠缠只会惹麻烦。总之，原编辑Ogi先生并没有错。——[HgBBSTSfvaM] 2026-07-09 (周四) 17:52:56</w:t>
      </w:r>
    </w:p>
    <w:p w14:paraId="1D366821">
      <w:r xmlns:w="http://schemas.openxmlformats.org/wordprocessingml/2006/main">
        <w:t xml:space="preserve">[111] 泉浴衣、西莉卡女仆、尤里佩等拥有治疗能力的攻击型角色一直都有弱点，所以这个伊芙的评价显然不准确。她太强了，所以不太可能推出皇家版…… -- [53j/L9XHXhk] 2026-07-09 (周四) 19:56:54</w:t>
      </w:r>
    </w:p>
    <w:p w14:paraId="0929B3E5">
      <w:r xmlns:w="http://schemas.openxmlformats.org/wordprocessingml/2006/main">
        <w:t xml:space="preserve">[112] ←使用棋盘前请务必阅读规则。</w:t>
      </w:r>
    </w:p>
    <w:p w14:paraId="2A13C04C">
      <w:r xmlns:w="http://schemas.openxmlformats.org/wordprocessingml/2006/main">
        <w:t xml:space="preserve">[113] 关于规则 †</w:t>
      </w:r>
    </w:p>
    <w:p w14:paraId="0F2F86BC">
      <w:r xmlns:w="http://schemas.openxmlformats.org/wordprocessingml/2006/main">
        <w:t xml:space="preserve">[114] 请不要抱怨或批评页面编辑者。如果您对其他人的编辑有意见，请通过“提供替代方案”或“自行编辑”的方式进行建设性沟通。</w:t>
      </w:r>
    </w:p>
    <w:p w14:paraId="0F0A163F">
      <w:r xmlns:w="http://schemas.openxmlformats.org/wordprocessingml/2006/main">
        <w:t xml:space="preserve">[115] 不要发布个人网站或其他禁止未经授权链接的网站的网址。</w:t>
      </w:r>
    </w:p>
    <w:p w14:paraId="68A64027">
      <w:r xmlns:w="http://schemas.openxmlformats.org/wordprocessingml/2006/main">
        <w:t xml:space="preserve">[116] 关于违反规则的帖子 †</w:t>
      </w:r>
    </w:p>
    <w:p w14:paraId="39352E0C">
      <w:r xmlns:w="http://schemas.openxmlformats.org/wordprocessingml/2006/main">
        <w:t xml:space="preserve">[117] 禁止发布以下类型的帖子，因为它们容易造成干扰。</w:t>
      </w:r>
    </w:p>
    <w:p w14:paraId="4FE1E302">
      <w:r xmlns:w="http://schemas.openxmlformats.org/wordprocessingml/2006/main">
        <w:t xml:space="preserve">[118]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69C1D25">
      <w:r xmlns:w="http://schemas.openxmlformats.org/wordprocessingml/2006/main">
        <w:t xml:space="preserve">[119] 其他包括使用此维基的人、官方管理员、艺术家、配音演员、现实生活中的个人以及 Twitter 用户等团体。</w:t>
      </w:r>
    </w:p>
    <w:p w14:paraId="04552ADE">
      <w:r xmlns:w="http://schemas.openxmlformats.org/wordprocessingml/2006/main">
        <w:t xml:space="preserve">[120] 关于向管理层提交的帖子，我们容忍可以解释为用户反馈的评论，例如“我希望他们改进这一点”、“我希望他们尽快修复错误”和“维护时间太长了”，但我们不容忍使用辱骂性语言贬低管理层。</w:t>
      </w:r>
    </w:p>
    <w:p w14:paraId="12837C6B">
      <w:r xmlns:w="http://schemas.openxmlformats.org/wordprocessingml/2006/main">
        <w:t xml:space="preserve">[121] 将讨论和意见交流视为“诽谤或对抗他人”是错误的。然而，在讨论或意见交流中使用辱骂性语言、贬低他人、挑衅他人或在缺乏明确证据的情况下发表言论，都是违法行为。说话时务必注意自己的言辞。</w:t>
      </w:r>
    </w:p>
    <w:p w14:paraId="5DAEF4B0">
      <w:r xmlns:w="http://schemas.openxmlformats.org/wordprocessingml/2006/main">
        <w:t xml:space="preserve">[122] 攻击性评论包括使用“做这个”或“做那个”等强硬命令、“使用粗俗语言”、“采取居高临下的态度”或“挑衅”。</w:t>
      </w:r>
    </w:p>
    <w:p w14:paraId="1CB883EA">
      <w:r xmlns:w="http://schemas.openxmlformats.org/wordprocessingml/2006/main">
        <w:t xml:space="preserve">[123] 禁止发布冒犯现有玩家的帖子，例如“还有人玩这个游戏吗？”或“这游戏已经凉了”。这并不意味着您完全不能发表任何负面言论，而是指那些超出单纯负面评价范围，构成诽谤或诋毁的帖子将被禁止发布。</w:t>
      </w:r>
    </w:p>
    <w:p w14:paraId="72B10929">
      <w:r xmlns:w="http://schemas.openxmlformats.org/wordprocessingml/2006/main">
        <w:t xml:space="preserve">[124] 公开羞辱，即公开他人的游戏内名称或UID。</w:t>
      </w:r>
    </w:p>
    <w:p w14:paraId="1AF6A6FF">
      <w:r xmlns:w="http://schemas.openxmlformats.org/wordprocessingml/2006/main">
        <w:t xml:space="preserve">[125] 但是，分享有助于游戏攻略的信息和视频是允许的。</w:t>
      </w:r>
    </w:p>
    <w:p w14:paraId="4775DF68">
      <w:r xmlns:w="http://schemas.openxmlformats.org/wordprocessingml/2006/main">
        <w:t xml:space="preserve">[126] 参考其他应用程序</w:t>
      </w:r>
    </w:p>
    <w:p w14:paraId="41857A9D">
      <w:r xmlns:w="http://schemas.openxmlformats.org/wordprocessingml/2006/main">
        <w:t xml:space="preserve">[127] 在多个论坛上多次发帖</w:t>
      </w:r>
    </w:p>
    <w:p w14:paraId="4FD0E44D">
      <w:r xmlns:w="http://schemas.openxmlformats.org/wordprocessingml/2006/main">
        <w:t xml:space="preserve">[128] 写一串没有意义的字符</w:t>
      </w:r>
    </w:p>
    <w:p w14:paraId="32F5E038">
      <w:r xmlns:w="http://schemas.openxmlformats.org/wordprocessingml/2006/main">
        <w:t xml:space="preserve">[129] 关于作弊和利用漏洞的帖子</w:t>
      </w:r>
    </w:p>
    <w:p w14:paraId="0A22F141">
      <w:r xmlns:w="http://schemas.openxmlformats.org/wordprocessingml/2006/main">
        <w:t xml:space="preserve">[130] 最好的办法是忽略违反规则的帖子。上钩或反驳只会让事情变得更糟。</w:t>
      </w:r>
    </w:p>
    <w:p w14:paraId="1569FDB2">
      <w:r xmlns:w="http://schemas.openxmlformats.org/wordprocessingml/2006/main">
        <w:t xml:space="preserve">[131] *在上述规则中，“诽谤”指的是在没有客观证据的情况下诋毁和贬低他人。将所有批评性文章都归为“诽谤”是不正确的，所以请务必谨慎。</w:t>
      </w:r>
    </w:p>
    <w:p w14:paraId="18493D0D">
      <w:r xmlns:w="http://schemas.openxmlformats.org/wordprocessingml/2006/main">
        <w:t xml:space="preserve">[132] 关于修改和删除发帖日志 †</w:t>
      </w:r>
    </w:p>
    <w:p w14:paraId="4CEB7D5B">
      <w:r xmlns:w="http://schemas.openxmlformats.org/wordprocessingml/2006/main">
        <w:t xml:space="preserve">[133] 但是，允许更正印刷错误、遗漏和字体颜色。（他人出于善意所做的更正也允许。）</w:t>
      </w:r>
    </w:p>
    <w:p w14:paraId="4E8AFF2D">
      <w:r xmlns:w="http://schemas.openxmlformats.org/wordprocessingml/2006/main">
        <w:t xml:space="preserve">[134] 作为例外情况，您可以删除自己的帖子，但事后必须向管理员报告。此外，删除时，请将整个评论替换为以下文本，而不是完全删除：&amp;color(#ff0000){''发帖人已删除''};</w:t>
      </w:r>
    </w:p>
    <w:p w14:paraId="206877F8">
      <w:r xmlns:w="http://schemas.openxmlformats.org/wordprocessingml/2006/main">
        <w:t xml:space="preserve">[135] 关于评论删除违反规则的帖子 †</w:t>
      </w:r>
    </w:p>
    <w:p w14:paraId="57ADE63B">
      <w:r xmlns:w="http://schemas.openxmlformats.org/wordprocessingml/2006/main">
        <w:t xml:space="preserve">[136] 您可以自行注释掉上述任何违反规则的评论，无需管理员许可。但是，如果您注释掉了某条评论，请务必在“违规举报公告板”上进行举报。举报时请使用“违规举报公告板”上的模板。</w:t>
      </w:r>
    </w:p>
    <w:p w14:paraId="25EC1549">
      <w:r xmlns:w="http://schemas.openxmlformats.org/wordprocessingml/2006/main">
        <w:t xml:space="preserve">[137] 未经 CO 举报公告板举报而被删除的帖子将被恢复，而删除帖子的人将受到处罚。</w:t>
      </w:r>
    </w:p>
    <w:p w14:paraId="586B33B3">
      <w:r xmlns:w="http://schemas.openxmlformats.org/wordprocessingml/2006/main">
        <w:t xml:space="preserve">[138] 如果您反复向 CO 举报公告板举报不违反规则的帖子，我们将认为您是自私的，并将对您实施发帖和编辑限制。</w:t>
      </w:r>
    </w:p>
    <w:p w14:paraId="33A10D57">
      <w:r xmlns:w="http://schemas.openxmlformats.org/wordprocessingml/2006/main">
        <w:t xml:space="preserve">[139] 管理员可酌情恢复 CO 报告公告板上不违反规则的报告。</w:t>
      </w:r>
    </w:p>
    <w:p w14:paraId="5119F0B2">
      <w:r xmlns:w="http://schemas.openxmlformats.org/wordprocessingml/2006/main">
        <w:t xml:space="preserve">[140] 我们再次要求您不要评论那些不违反规则的评论。（例如，诸如“虽然不违反规则，但显然是在钓鱼”、“恶作剧”或“评论整个帖子”之类的主观判断。）</w:t>
      </w:r>
    </w:p>
    <w:p w14:paraId="12CEA462">
      <w:r xmlns:w="http://schemas.openxmlformats.org/wordprocessingml/2006/main">
        <w:t xml:space="preserve">[141] 关于不违反规则但“冒犯性”的帖子 †</w:t>
      </w:r>
    </w:p>
    <w:p w14:paraId="0229E94F">
      <w:r xmlns:w="http://schemas.openxmlformats.org/wordprocessingml/2006/main">
        <w:t xml:space="preserve">[142] 即使帖子内容具有冒犯性，除非违反版规，否则不会被删除。由于每个人对冒犯性的接受程度不同，请使用 NGID 功能隐藏评论，而不是争论或恶意挑衅。</w:t>
      </w:r>
    </w:p>
    <w:p w14:paraId="41F18710">
      <w:r xmlns:w="http://schemas.openxmlformats.org/wordprocessingml/2006/main">
        <w:t xml:space="preserve">[143] 挑衅难道不是一种违规行为吗？†</w:t>
      </w:r>
    </w:p>
    <w:p w14:paraId="2F7B0960">
      <w:r xmlns:w="http://schemas.openxmlformats.org/wordprocessingml/2006/main">
        <w:t xml:space="preserve">[144] 每个人对“煽动性言论”的定义都大相径庭，因此我们不认为这是违规行为。如果您认为某条评论具有煽动性，请使用 NGID 功能将其隐藏。</w:t>
      </w:r>
    </w:p>
    <w:p w14:paraId="0A4BDDB0">
      <w:r xmlns:w="http://schemas.openxmlformats.org/wordprocessingml/2006/main">
        <w:t xml:space="preserve">[145] 抱怨难道不算违法吗？†</w:t>
      </w:r>
    </w:p>
    <w:p w14:paraId="580C3A9C">
      <w:r xmlns:w="http://schemas.openxmlformats.org/wordprocessingml/2006/main">
        <w:t xml:space="preserve">[146] 一般而言，抱怨本身并不构成违规。但是，针对本作品的负面宣传、诽谤、辱骂性语言以及超出抱怨范围的对抗性帖子均构成违规。如果您认为抱怨内容冒犯了您，请使用 NGID 功能隐藏相关评论。</w:t>
      </w:r>
    </w:p>
    <w:p w14:paraId="09E88788">
      <w:r xmlns:w="http://schemas.openxmlformats.org/wordprocessingml/2006/main">
        <w:t xml:space="preserve">[147] 如果您不确定某个帖子是否违反规则，该怎么办？ †</w:t>
      </w:r>
    </w:p>
    <w:p w14:paraId="5216725A">
      <w:r xmlns:w="http://schemas.openxmlformats.org/wordprocessingml/2006/main">
        <w:t xml:space="preserve">[148] 有些帖子内容含糊不清，难以判断是否违规。评论删除这类含糊不清的帖子可能会导致问题，所以请不要评论删除，而是使用 NGID 功能将评论隐藏起来。</w:t>
      </w:r>
    </w:p>
    <w:p w14:paraId="0FABD57E">
      <w:r xmlns:w="http://schemas.openxmlformats.org/wordprocessingml/2006/main">
        <w:t xml:space="preserve">[149] 对屡犯者的处罚 †</w:t>
      </w:r>
    </w:p>
    <w:p w14:paraId="7989A29A">
      <w:r xmlns:w="http://schemas.openxmlformats.org/wordprocessingml/2006/main">
        <w:t xml:space="preserve">[150] 屡次违反规则或发布特别恶意的帖子，管理员可酌情予以处罚，例如“禁止访问”或“限制发帖”。</w:t>
      </w:r>
    </w:p>
    <w:p w14:paraId="6DA4EC6C">
      <w:r xmlns:w="http://schemas.openxmlformats.org/wordprocessingml/2006/main">
        <w:t xml:space="preserve">[151] 如果您对进一步改进有任何建议，请通过 Wiki 管理公告板与我们联系。</w:t>
      </w:r>
    </w:p>
    <w:p w14:paraId="40EA001C"/>
    <w:p w14:paraId="59BBC1E4">
      <w:r xmlns:w="http://schemas.openxmlformats.org/wordprocessingml/2006/main">
        <w:rPr>
          <w:b/>
        </w:rPr>
        <w:t xml:space="preserve">A229</w:t>
      </w:r>
    </w:p>
    <w:p w14:paraId="1FECB44B">
      <w:r xmlns:w="http://schemas.openxmlformats.org/wordprocessingml/2006/main">
        <w:t xml:space="preserve">[0] 索引：所有角色 | SSR 角色 | SR 角色 | R 角色</w:t>
      </w:r>
    </w:p>
    <w:p w14:paraId="4776A3B2">
      <w:r xmlns:w="http://schemas.openxmlformats.org/wordprocessingml/2006/main">
        <w:t xml:space="preserve">[1] 基本信息</w:t>
      </w:r>
    </w:p>
    <w:p w14:paraId="4BF575D3">
      <w:r xmlns:w="http://schemas.openxmlformats.org/wordprocessingml/2006/main">
        <w:t xml:space="preserve">[2] 语音</w:t>
      </w:r>
    </w:p>
    <w:p w14:paraId="7A3F52A4">
      <w:r xmlns:w="http://schemas.openxmlformats.org/wordprocessingml/2006/main">
        <w:t xml:space="preserve">[3] 内容适用性简易评估</w:t>
      </w:r>
    </w:p>
    <w:p w14:paraId="4A7E76EF">
      <w:r xmlns:w="http://schemas.openxmlformats.org/wordprocessingml/2006/main">
        <w:t xml:space="preserve">[4] 其他版本及相关角色</w:t>
      </w:r>
    </w:p>
    <w:p w14:paraId="067CA86E">
      <w:r xmlns:w="http://schemas.openxmlformats.org/wordprocessingml/2006/main">
        <w:t xml:space="preserve">[5] 琐事</w:t>
      </w:r>
    </w:p>
    <w:p w14:paraId="05B469AC">
      <w:r xmlns:w="http://schemas.openxmlformats.org/wordprocessingml/2006/main">
        <w:t xml:space="preserve">[6] 官方推特账号介绍</w:t>
      </w:r>
    </w:p>
    <w:p w14:paraId="01094E20">
      <w:r xmlns:w="http://schemas.openxmlformats.org/wordprocessingml/2006/main">
        <w:t xml:space="preserve">[7] 评论表单</w:t>
      </w:r>
    </w:p>
    <w:p w14:paraId="6F11D0C3">
      <w:r xmlns:w="http://schemas.openxmlformats.org/wordprocessingml/2006/main">
        <w:t xml:space="preserve">[8] 基本信息 †</w:t>
      </w:r>
    </w:p>
    <w:p w14:paraId="3BA4127F">
      <w:r xmlns:w="http://schemas.openxmlformats.org/wordprocessingml/2006/main">
        <w:t xml:space="preserve">[9] 变换图像</w:t>
      </w:r>
    </w:p>
    <w:p w14:paraId="183C1605">
      <w:r xmlns:w="http://schemas.openxmlformats.org/wordprocessingml/2006/main">
        <w:t xml:space="preserve">[10] 简介</w:t>
      </w:r>
    </w:p>
    <w:p w14:paraId="1C84E092">
      <w:r xmlns:w="http://schemas.openxmlformats.org/wordprocessingml/2006/main">
        <w:t xml:space="preserve">[11] 姓名</w:t>
      </w:r>
    </w:p>
    <w:p w14:paraId="76D9C670">
      <w:r xmlns:w="http://schemas.openxmlformats.org/wordprocessingml/2006/main">
        <w:t xml:space="preserve">[12] 神圣骑士流放</w:t>
      </w:r>
    </w:p>
    <w:p w14:paraId="699064F2">
      <w:r xmlns:w="http://schemas.openxmlformats.org/wordprocessingml/2006/main">
        <w:t xml:space="preserve">[13] 真实姓名</w:t>
      </w:r>
    </w:p>
    <w:p w14:paraId="1AB895FD">
      <w:r xmlns:w="http://schemas.openxmlformats.org/wordprocessingml/2006/main">
        <w:t xml:space="preserve">[14] 厄里斯·希利亚</w:t>
      </w:r>
    </w:p>
    <w:p w14:paraId="737B493E">
      <w:r xmlns:w="http://schemas.openxmlformats.org/wordprocessingml/2006/main">
        <w:t xml:space="preserve">[15] 稀有度</w:t>
      </w:r>
    </w:p>
    <w:p w14:paraId="449C8950">
      <w:r xmlns:w="http://schemas.openxmlformats.org/wordprocessingml/2006/main">
        <w:t xml:space="preserve">[16] 普通攻击</w:t>
      </w:r>
    </w:p>
    <w:p w14:paraId="15FDF06E">
      <w:r xmlns:w="http://schemas.openxmlformats.org/wordprocessingml/2006/main">
        <w:t xml:space="preserve">[17] 近战攻击（物理）</w:t>
      </w:r>
    </w:p>
    <w:p w14:paraId="3C4D7455">
      <w:r xmlns:w="http://schemas.openxmlformats.org/wordprocessingml/2006/main">
        <w:t xml:space="preserve">[18] 附属派系</w:t>
      </w:r>
    </w:p>
    <w:p w14:paraId="5BE49660">
      <w:r xmlns:w="http://schemas.openxmlformats.org/wordprocessingml/2006/main">
        <w:t xml:space="preserve">[19] 神圣骑士（天）</w:t>
      </w:r>
    </w:p>
    <w:p w14:paraId="5622D705">
      <w:r xmlns:w="http://schemas.openxmlformats.org/wordprocessingml/2006/main">
        <w:t xml:space="preserve">[20] 梅御苑</w:t>
      </w:r>
    </w:p>
    <w:p w14:paraId="50162603">
      <w:r xmlns:w="http://schemas.openxmlformats.org/wordprocessingml/2006/main">
        <w:t xml:space="preserve">[21] 插图</w:t>
      </w:r>
    </w:p>
    <w:p w14:paraId="78A6F429">
      <w:r xmlns:w="http://schemas.openxmlformats.org/wordprocessingml/2006/main">
        <w:t xml:space="preserve">[22] 饭团君</w:t>
      </w:r>
    </w:p>
    <w:p w14:paraId="6BF4FC51">
      <w:r xmlns:w="http://schemas.openxmlformats.org/wordprocessingml/2006/main">
        <w:t xml:space="preserve">[23] SD字符</w:t>
      </w:r>
    </w:p>
    <w:p w14:paraId="195A1467">
      <w:r xmlns:w="http://schemas.openxmlformats.org/wordprocessingml/2006/main">
        <w:t xml:space="preserve">[24] 风味文字</w:t>
      </w:r>
    </w:p>
    <w:p w14:paraId="7A1DCF18">
      <w:r xmlns:w="http://schemas.openxmlformats.org/wordprocessingml/2006/main">
        <w:t xml:space="preserve">[25] “我乃神圣骑士Exil！那些被罪恶玷污的灵魂……我将以神的名义将它们消灭！”他是来自异世界的天照神骑士，受命讨伐转世的魔王，却在与魔王的战斗中变成了半人半魔。之后，他击败了一位堕天使，来到了人间。由于半人半魔的缘故，他食量惊人。他的武器是神剑“太阳王冠”。</w:t>
      </w:r>
    </w:p>
    <w:p w14:paraId="176844F5">
      <w:r xmlns:w="http://schemas.openxmlformats.org/wordprocessingml/2006/main">
        <w:t xml:space="preserve">[26] 如何获得</w:t>
      </w:r>
    </w:p>
    <w:p w14:paraId="08C782FB">
      <w:r xmlns:w="http://schemas.openxmlformats.org/wordprocessingml/2006/main">
        <w:t xml:space="preserve">[27] 标准扭蛋</w:t>
      </w:r>
    </w:p>
    <w:p w14:paraId="691636E8">
      <w:r xmlns:w="http://schemas.openxmlformats.org/wordprocessingml/2006/main">
        <w:t xml:space="preserve">[28] 基础属性（1星）* 每增加1星+50%，5星时为1星值的3倍</w:t>
      </w:r>
    </w:p>
    <w:p w14:paraId="4BB4DE8A">
      <w:r xmlns:w="http://schemas.openxmlformats.org/wordprocessingml/2006/main">
        <w:t xml:space="preserve">[29] 级</w:t>
      </w:r>
    </w:p>
    <w:p w14:paraId="1FFEF095">
      <w:r xmlns:w="http://schemas.openxmlformats.org/wordprocessingml/2006/main">
        <w:t xml:space="preserve">[30] 耐力</w:t>
      </w:r>
    </w:p>
    <w:p w14:paraId="282283F3">
      <w:r xmlns:w="http://schemas.openxmlformats.org/wordprocessingml/2006/main">
        <w:t xml:space="preserve">[31] 攻击力</w:t>
      </w:r>
    </w:p>
    <w:p w14:paraId="2A936E69">
      <w:r xmlns:w="http://schemas.openxmlformats.org/wordprocessingml/2006/main">
        <w:t xml:space="preserve">[32] 防御能力</w:t>
      </w:r>
    </w:p>
    <w:p w14:paraId="088EE32A">
      <w:r xmlns:w="http://schemas.openxmlformats.org/wordprocessingml/2006/main">
        <w:t xml:space="preserve">[33] 魔力</w:t>
      </w:r>
    </w:p>
    <w:p w14:paraId="00965771">
      <w:r xmlns:w="http://schemas.openxmlformats.org/wordprocessingml/2006/main">
        <w:t xml:space="preserve">[34] 魔法抗性</w:t>
      </w:r>
    </w:p>
    <w:p w14:paraId="29992D85">
      <w:r xmlns:w="http://schemas.openxmlformats.org/wordprocessingml/2006/main">
        <w:t xml:space="preserve">[35] 详细状态</w:t>
      </w:r>
    </w:p>
    <w:p w14:paraId="2F1B72D6">
      <w:r xmlns:w="http://schemas.openxmlformats.org/wordprocessingml/2006/main">
        <w:t xml:space="preserve">[36] 准确性</w:t>
      </w:r>
    </w:p>
    <w:p w14:paraId="2D377597">
      <w:r xmlns:w="http://schemas.openxmlformats.org/wordprocessingml/2006/main">
        <w:t xml:space="preserve">[37] 回避能力</w:t>
      </w:r>
    </w:p>
    <w:p w14:paraId="519A0D20">
      <w:r xmlns:w="http://schemas.openxmlformats.org/wordprocessingml/2006/main">
        <w:t xml:space="preserve">[38] 连续命中率</w:t>
      </w:r>
    </w:p>
    <w:p w14:paraId="2CFE025A">
      <w:r xmlns:w="http://schemas.openxmlformats.org/wordprocessingml/2006/main">
        <w:t xml:space="preserve">[39] 反击率</w:t>
      </w:r>
    </w:p>
    <w:p w14:paraId="632574F2">
      <w:r xmlns:w="http://schemas.openxmlformats.org/wordprocessingml/2006/main">
        <w:t xml:space="preserve">[40] 眩晕激活率</w:t>
      </w:r>
    </w:p>
    <w:p w14:paraId="18CA67AF">
      <w:r xmlns:w="http://schemas.openxmlformats.org/wordprocessingml/2006/main">
        <w:t xml:space="preserve">[41] 抗眩晕能力</w:t>
      </w:r>
    </w:p>
    <w:p w14:paraId="2A13F50B">
      <w:r xmlns:w="http://schemas.openxmlformats.org/wordprocessingml/2006/main">
        <w:t xml:space="preserve">[42] 移动速度</w:t>
      </w:r>
    </w:p>
    <w:p w14:paraId="092B8765">
      <w:r xmlns:w="http://schemas.openxmlformats.org/wordprocessingml/2006/main">
        <w:t xml:space="preserve">[43] 部署速度</w:t>
      </w:r>
    </w:p>
    <w:p w14:paraId="007F340A">
      <w:r xmlns:w="http://schemas.openxmlformats.org/wordprocessingml/2006/main">
        <w:t xml:space="preserve">[44] 行动速度</w:t>
      </w:r>
    </w:p>
    <w:p w14:paraId="6F743CDB">
      <w:r xmlns:w="http://schemas.openxmlformats.org/wordprocessingml/2006/main">
        <w:t xml:space="preserve">[45] 致命的装药量</w:t>
      </w:r>
    </w:p>
    <w:p w14:paraId="1082D26E">
      <w:r xmlns:w="http://schemas.openxmlformats.org/wordprocessingml/2006/main">
        <w:t xml:space="preserve">[46] 特殊招式</w:t>
      </w:r>
    </w:p>
    <w:p w14:paraId="155536DB">
      <w:r xmlns:w="http://schemas.openxmlformats.org/wordprocessingml/2006/main">
        <w:t xml:space="preserve">[47] 姓名</w:t>
      </w:r>
    </w:p>
    <w:p w14:paraId="602018FA">
      <w:r xmlns:w="http://schemas.openxmlformats.org/wordprocessingml/2006/main">
        <w:t xml:space="preserve">[48] 效果</w:t>
      </w:r>
    </w:p>
    <w:p w14:paraId="03A3C0EA">
      <w:r xmlns:w="http://schemas.openxmlformats.org/wordprocessingml/2006/main">
        <w:t xml:space="preserve">[49] 黎明惩罚者</w:t>
      </w:r>
    </w:p>
    <w:p w14:paraId="3C16F8A9">
      <w:r xmlns:w="http://schemas.openxmlformats.org/wordprocessingml/2006/main">
        <w:t xml:space="preserve">[50] 对单个敌人造成 6 倍物理伤害。</w:t>
      </w:r>
    </w:p>
    <w:p w14:paraId="1E1E6FF8">
      <w:r xmlns:w="http://schemas.openxmlformats.org/wordprocessingml/2006/main">
        <w:t xml:space="preserve">[51] 黎明惩罚者+</w:t>
      </w:r>
    </w:p>
    <w:p w14:paraId="61632905">
      <w:r xmlns:w="http://schemas.openxmlformats.org/wordprocessingml/2006/main">
        <w:t xml:space="preserve">[52] 对单个敌人造成 9 倍物理伤害。</w:t>
      </w:r>
    </w:p>
    <w:p w14:paraId="58EBEE9F">
      <w:r xmlns:w="http://schemas.openxmlformats.org/wordprocessingml/2006/main">
        <w:t xml:space="preserve">[53] 独特效果</w:t>
      </w:r>
    </w:p>
    <w:p w14:paraId="5546CEC2">
      <w:r xmlns:w="http://schemas.openxmlformats.org/wordprocessingml/2006/main">
        <w:t xml:space="preserve">[54] 姓名</w:t>
      </w:r>
    </w:p>
    <w:p w14:paraId="259BB121">
      <w:r xmlns:w="http://schemas.openxmlformats.org/wordprocessingml/2006/main">
        <w:t xml:space="preserve">[55] 效应</w:t>
      </w:r>
    </w:p>
    <w:p w14:paraId="0C2447ED">
      <w:r xmlns:w="http://schemas.openxmlformats.org/wordprocessingml/2006/main">
        <w:t xml:space="preserve">[56] 传说中的神圣骑士</w:t>
      </w:r>
    </w:p>
    <w:p w14:paraId="1C9DDC40">
      <w:r xmlns:w="http://schemas.openxmlformats.org/wordprocessingml/2006/main">
        <w:t xml:space="preserve">[57] 部署完成后，30 秒内，除自身外所有友方神圣骑士单位的攻击力和防御力提高 50%。</w:t>
      </w:r>
    </w:p>
    <w:p w14:paraId="445E3790">
      <w:r xmlns:w="http://schemas.openxmlformats.org/wordprocessingml/2006/main">
        <w:t xml:space="preserve">[58] 传说中的神圣骑士+</w:t>
      </w:r>
    </w:p>
    <w:p w14:paraId="555A63A5">
      <w:r xmlns:w="http://schemas.openxmlformats.org/wordprocessingml/2006/main">
        <w:t xml:space="preserve">[59] 部署完成后，30 秒内，除自身外所有友方神圣骑士单位的攻击力和防御力提高 80%。</w:t>
      </w:r>
    </w:p>
    <w:p w14:paraId="70E5BDD0">
      <w:r xmlns:w="http://schemas.openxmlformats.org/wordprocessingml/2006/main">
        <w:t xml:space="preserve">[60] 休闲装照片</w:t>
      </w:r>
    </w:p>
    <w:p w14:paraId="428DCF55">
      <w:r xmlns:w="http://schemas.openxmlformats.org/wordprocessingml/2006/main">
        <w:t xml:space="preserve">[61] 增强图像</w:t>
      </w:r>
    </w:p>
    <w:p w14:paraId="5FB5FD56">
      <w:r xmlns:w="http://schemas.openxmlformats.org/wordprocessingml/2006/main">
        <w:t xml:space="preserve">[62] 语音 †</w:t>
      </w:r>
    </w:p>
    <w:p w14:paraId="799635B7">
      <w:r xmlns:w="http://schemas.openxmlformats.org/wordprocessingml/2006/main">
        <w:t xml:space="preserve">[63] 点击打开行列表</w:t>
      </w:r>
    </w:p>
    <w:p w14:paraId="097BD69B">
      <w:r xmlns:w="http://schemas.openxmlformats.org/wordprocessingml/2006/main">
        <w:t xml:space="preserve">[64] 加入</w:t>
      </w:r>
    </w:p>
    <w:p w14:paraId="43ABCC38">
      <w:r xmlns:w="http://schemas.openxmlformats.org/wordprocessingml/2006/main">
        <w:t xml:space="preserve">[65] 超强战士……我乃神圣骑士埃克西尔。我将以神的名义，消灭那些沾染罪恶的邪恶先锋！</w:t>
      </w:r>
    </w:p>
    <w:p w14:paraId="60C65E83">
      <w:r xmlns:w="http://schemas.openxmlformats.org/wordprocessingml/2006/main">
        <w:t xml:space="preserve">[66] 对话 1（转换后）</w:t>
      </w:r>
    </w:p>
    <w:p w14:paraId="770DEBCB">
      <w:r xmlns:w="http://schemas.openxmlformats.org/wordprocessingml/2006/main">
        <w:t xml:space="preserve">[67] 我的圣甲设计很特别，不是吗？它受到了我原本世界的魔王的影响。</w:t>
      </w:r>
    </w:p>
    <w:p w14:paraId="24536007">
      <w:r xmlns:w="http://schemas.openxmlformats.org/wordprocessingml/2006/main">
        <w:t xml:space="preserve">[68] 对话 2（转换后）</w:t>
      </w:r>
    </w:p>
    <w:p w14:paraId="32416C46">
      <w:r xmlns:w="http://schemas.openxmlformats.org/wordprocessingml/2006/main">
        <w:t xml:space="preserve">[69] 我们与神圣骑士埃克西尔和神圣战士索尔克朗一起，随时准备出击。</w:t>
      </w:r>
    </w:p>
    <w:p w14:paraId="6FAF374F">
      <w:r xmlns:w="http://schemas.openxmlformats.org/wordprocessingml/2006/main">
        <w:t xml:space="preserve">[70] 对话 3（转变后）</w:t>
      </w:r>
    </w:p>
    <w:p w14:paraId="53B32A9F">
      <w:r xmlns:w="http://schemas.openxmlformats.org/wordprocessingml/2006/main">
        <w:t xml:space="preserve">[71] 得知 Daibeet 有这么多朋友，真是令人欣慰。</w:t>
      </w:r>
    </w:p>
    <w:p w14:paraId="795BBE8D">
      <w:r xmlns:w="http://schemas.openxmlformats.org/wordprocessingml/2006/main">
        <w:t xml:space="preserve">[72] 对话 4（转换后）</w:t>
      </w:r>
    </w:p>
    <w:p w14:paraId="11930B6B">
      <w:r xmlns:w="http://schemas.openxmlformats.org/wordprocessingml/2006/main">
        <w:t xml:space="preserve">[73] 哦，天哪……虽然英雄爱女人是事实，但你不应该用如此恶魔般的眼神盯着女人的身体看，你知道吗？</w:t>
      </w:r>
    </w:p>
    <w:p w14:paraId="49AD410E">
      <w:r xmlns:w="http://schemas.openxmlformats.org/wordprocessingml/2006/main">
        <w:t xml:space="preserve">[74] 空闲 1（转换后）</w:t>
      </w:r>
    </w:p>
    <w:p w14:paraId="554EC54E">
      <w:r xmlns:w="http://schemas.openxmlformats.org/wordprocessingml/2006/main">
        <w:t xml:space="preserve">[75] 啊……我好困……啊……嗯……</w:t>
      </w:r>
    </w:p>
    <w:p w14:paraId="288E1342">
      <w:r xmlns:w="http://schemas.openxmlformats.org/wordprocessingml/2006/main">
        <w:t xml:space="preserve">[76] 空闲 2（转换后）</w:t>
      </w:r>
    </w:p>
    <w:p w14:paraId="3E3DD61C">
      <w:r xmlns:w="http://schemas.openxmlformats.org/wordprocessingml/2006/main">
        <w:t xml:space="preserve">[77] 神圣骑士的服装称为圣甲，他们的武器称为神圣武器。我的神圣武器是一把剑，它的名字是索尔王冠。</w:t>
      </w:r>
    </w:p>
    <w:p w14:paraId="162A1D0E">
      <w:r xmlns:w="http://schemas.openxmlformats.org/wordprocessingml/2006/main">
        <w:t xml:space="preserve">[78] 对话 1（转变前）</w:t>
      </w:r>
    </w:p>
    <w:p w14:paraId="02BAAB1F">
      <w:r xmlns:w="http://schemas.openxmlformats.org/wordprocessingml/2006/main">
        <w:t xml:space="preserve">[79] 这是一场关乎人类未来的战斗。让我们并肩作战，取得胜利！</w:t>
      </w:r>
    </w:p>
    <w:p w14:paraId="2778FC74">
      <w:r xmlns:w="http://schemas.openxmlformats.org/wordprocessingml/2006/main">
        <w:t xml:space="preserve">[80] 对话 2（转变前）</w:t>
      </w:r>
    </w:p>
    <w:p w14:paraId="2F0FFB89">
      <w:r xmlns:w="http://schemas.openxmlformats.org/wordprocessingml/2006/main">
        <w:t xml:space="preserve">[81] 人类为夺回自己的未来而战……我将尽我所能提供帮助，无论我能力多么微薄！</w:t>
      </w:r>
    </w:p>
    <w:p w14:paraId="5FBE0DC6">
      <w:r xmlns:w="http://schemas.openxmlformats.org/wordprocessingml/2006/main">
        <w:t xml:space="preserve">[82] 对话 3（转变前）</w:t>
      </w:r>
    </w:p>
    <w:p w14:paraId="3312B64E">
      <w:r xmlns:w="http://schemas.openxmlformats.org/wordprocessingml/2006/main">
        <w:t xml:space="preserve">[83] 干得好，时贞。穿上制服是不是让你感觉更专注了？</w:t>
      </w:r>
    </w:p>
    <w:p w14:paraId="6E78F98E">
      <w:r xmlns:w="http://schemas.openxmlformats.org/wordprocessingml/2006/main">
        <w:t xml:space="preserve">[84] 对话 4（转变前）</w:t>
      </w:r>
    </w:p>
    <w:p w14:paraId="1DE0E86E">
      <w:r xmlns:w="http://schemas.openxmlformats.org/wordprocessingml/2006/main">
        <w:t xml:space="preserve">[85] 啊（开心）……这个基地太棒了！我每天都能吃到美味的食物！</w:t>
      </w:r>
    </w:p>
    <w:p w14:paraId="1B09CE5B">
      <w:r xmlns:w="http://schemas.openxmlformats.org/wordprocessingml/2006/main">
        <w:t xml:space="preserve">[86] 空闲 1（转换前）</w:t>
      </w:r>
    </w:p>
    <w:p w14:paraId="2EC66A83">
      <w:r xmlns:w="http://schemas.openxmlformats.org/wordprocessingml/2006/main">
        <w:t xml:space="preserve">[87] 怎么了？我好孤独……我不想一个人待着……</w:t>
      </w:r>
    </w:p>
    <w:p w14:paraId="01D4D236">
      <w:r xmlns:w="http://schemas.openxmlformats.org/wordprocessingml/2006/main">
        <w:t xml:space="preserve">[88] 空闲 2（转换前）</w:t>
      </w:r>
    </w:p>
    <w:p w14:paraId="515F2D91">
      <w:r xmlns:w="http://schemas.openxmlformats.org/wordprocessingml/2006/main">
        <w:t xml:space="preserve">[89] 时贞！你去哪儿了？你把我一个人留在这里，我会饿的……</w:t>
      </w:r>
    </w:p>
    <w:p w14:paraId="1CBB6575">
      <w:r xmlns:w="http://schemas.openxmlformats.org/wordprocessingml/2006/main">
        <w:t xml:space="preserve">[90] 升级 1</w:t>
      </w:r>
    </w:p>
    <w:p w14:paraId="74D8B6A2">
      <w:r xmlns:w="http://schemas.openxmlformats.org/wordprocessingml/2006/main">
        <w:t xml:space="preserve">[91] 啊……呃。一股力量在我体内涌动。</w:t>
      </w:r>
    </w:p>
    <w:p w14:paraId="1D1C178F">
      <w:r xmlns:w="http://schemas.openxmlformats.org/wordprocessingml/2006/main">
        <w:t xml:space="preserve">[92] 升级 2</w:t>
      </w:r>
    </w:p>
    <w:p w14:paraId="7D79D49A">
      <w:r xmlns:w="http://schemas.openxmlformats.org/wordprocessingml/2006/main">
        <w:t xml:space="preserve">[93] 哦……如此善良坚强……</w:t>
      </w:r>
    </w:p>
    <w:p w14:paraId="027E13E8">
      <w:r xmlns:w="http://schemas.openxmlformats.org/wordprocessingml/2006/main">
        <w:t xml:space="preserve">[94] 升级 3</w:t>
      </w:r>
    </w:p>
    <w:p w14:paraId="1EE4617E">
      <w:r xmlns:w="http://schemas.openxmlformats.org/wordprocessingml/2006/main">
        <w:t xml:space="preserve">[95] 哎哟！啊啊啊！？</w:t>
      </w:r>
    </w:p>
    <w:p w14:paraId="5D48D689">
      <w:r xmlns:w="http://schemas.openxmlformats.org/wordprocessingml/2006/main">
        <w:t xml:space="preserve">[96] 捕获</w:t>
      </w:r>
    </w:p>
    <w:p w14:paraId="1E708962">
      <w:r xmlns:w="http://schemas.openxmlformats.org/wordprocessingml/2006/main">
        <w:t xml:space="preserve">[97] 真他妈的……！竟然给敌人带来如此耻辱……！</w:t>
      </w:r>
    </w:p>
    <w:p w14:paraId="28C2E97F">
      <w:r xmlns:w="http://schemas.openxmlformats.org/wordprocessingml/2006/main">
        <w:t xml:space="preserve">[98] 战斗开始 1</w:t>
      </w:r>
    </w:p>
    <w:p w14:paraId="45D87E33">
      <w:r xmlns:w="http://schemas.openxmlformats.org/wordprocessingml/2006/main">
        <w:t xml:space="preserve">[99] 战斗开始 2</w:t>
      </w:r>
    </w:p>
    <w:p w14:paraId="33E6EA31">
      <w:r xmlns:w="http://schemas.openxmlformats.org/wordprocessingml/2006/main">
        <w:t xml:space="preserve">[100] 战斗参与 1</w:t>
      </w:r>
    </w:p>
    <w:p w14:paraId="0CD169CE">
      <w:r xmlns:w="http://schemas.openxmlformats.org/wordprocessingml/2006/main">
        <w:t xml:space="preserve">[101] 我会保护你们所有人！</w:t>
      </w:r>
    </w:p>
    <w:p w14:paraId="33AE775D">
      <w:r xmlns:w="http://schemas.openxmlformats.org/wordprocessingml/2006/main">
        <w:t xml:space="preserve">[102] 参与战斗 2</w:t>
      </w:r>
    </w:p>
    <w:p w14:paraId="53400CF4">
      <w:r xmlns:w="http://schemas.openxmlformats.org/wordprocessingml/2006/main">
        <w:t xml:space="preserve">[103] 神圣骑士流放者加入战斗！</w:t>
      </w:r>
    </w:p>
    <w:p w14:paraId="50BEB42E">
      <w:r xmlns:w="http://schemas.openxmlformats.org/wordprocessingml/2006/main">
        <w:t xml:space="preserve">[104] 战斗胜利 1</w:t>
      </w:r>
    </w:p>
    <w:p w14:paraId="6763A68C">
      <w:r xmlns:w="http://schemas.openxmlformats.org/wordprocessingml/2006/main">
        <w:t xml:space="preserve">[105] 睡在炼狱中。</w:t>
      </w:r>
    </w:p>
    <w:p w14:paraId="5DD8FF30">
      <w:r xmlns:w="http://schemas.openxmlformats.org/wordprocessingml/2006/main">
        <w:t xml:space="preserve">[106] 战斗胜利 2</w:t>
      </w:r>
    </w:p>
    <w:p w14:paraId="1486BF0D">
      <w:r xmlns:w="http://schemas.openxmlformats.org/wordprocessingml/2006/main">
        <w:t xml:space="preserve">[107] 压制完成。</w:t>
      </w:r>
    </w:p>
    <w:p w14:paraId="1CFB3C06">
      <w:r xmlns:w="http://schemas.openxmlformats.org/wordprocessingml/2006/main">
        <w:t xml:space="preserve">[108] 普通攻击 1</w:t>
      </w:r>
    </w:p>
    <w:p w14:paraId="19C3152A">
      <w:r xmlns:w="http://schemas.openxmlformats.org/wordprocessingml/2006/main">
        <w:t xml:space="preserve">[109] 就是这样！</w:t>
      </w:r>
    </w:p>
    <w:p w14:paraId="7C597CBE">
      <w:r xmlns:w="http://schemas.openxmlformats.org/wordprocessingml/2006/main">
        <w:t xml:space="preserve">[110] 普通攻击 2</w:t>
      </w:r>
    </w:p>
    <w:p w14:paraId="2B6BE810">
      <w:r xmlns:w="http://schemas.openxmlformats.org/wordprocessingml/2006/main">
        <w:t xml:space="preserve">[111] 啊！</w:t>
      </w:r>
    </w:p>
    <w:p w14:paraId="2E615D12">
      <w:r xmlns:w="http://schemas.openxmlformats.org/wordprocessingml/2006/main">
        <w:t xml:space="preserve">[112] 普通攻击 3</w:t>
      </w:r>
    </w:p>
    <w:p w14:paraId="1DE7776C">
      <w:r xmlns:w="http://schemas.openxmlformats.org/wordprocessingml/2006/main">
        <w:t xml:space="preserve">[113] Ta！</w:t>
      </w:r>
    </w:p>
    <w:p w14:paraId="4144028F">
      <w:r xmlns:w="http://schemas.openxmlformats.org/wordprocessingml/2006/main">
        <w:t xml:space="preserve">[114] 独特效果激活 1</w:t>
      </w:r>
    </w:p>
    <w:p w14:paraId="240562EA">
      <w:r xmlns:w="http://schemas.openxmlformats.org/wordprocessingml/2006/main">
        <w:t xml:space="preserve">[115] 嘿！</w:t>
      </w:r>
    </w:p>
    <w:p w14:paraId="712EBA17">
      <w:r xmlns:w="http://schemas.openxmlformats.org/wordprocessingml/2006/main">
        <w:t xml:space="preserve">[116] 独特效果激活 2</w:t>
      </w:r>
    </w:p>
    <w:p w14:paraId="35FF38FA">
      <w:r xmlns:w="http://schemas.openxmlformats.org/wordprocessingml/2006/main">
        <w:t xml:space="preserve">[117] 开始了！</w:t>
      </w:r>
    </w:p>
    <w:p w14:paraId="582D1A7A">
      <w:r xmlns:w="http://schemas.openxmlformats.org/wordprocessingml/2006/main">
        <w:t xml:space="preserve">[118] 独特效果激活 3</w:t>
      </w:r>
    </w:p>
    <w:p w14:paraId="657941B2">
      <w:r xmlns:w="http://schemas.openxmlformats.org/wordprocessingml/2006/main">
        <w:t xml:space="preserve">[119]征服的力量！</w:t>
      </w:r>
    </w:p>
    <w:p w14:paraId="2D48F8DD">
      <w:r xmlns:w="http://schemas.openxmlformats.org/wordprocessingml/2006/main">
        <w:t xml:space="preserve">[120] 特殊招式 1</w:t>
      </w:r>
    </w:p>
    <w:p w14:paraId="4853B57D">
      <w:r xmlns:w="http://schemas.openxmlformats.org/wordprocessingml/2006/main">
        <w:t xml:space="preserve">[121] 我们将以神圣的力量打击——“黎明执行者”！</w:t>
      </w:r>
    </w:p>
    <w:p w14:paraId="23B5A34A">
      <w:r xmlns:w="http://schemas.openxmlformats.org/wordprocessingml/2006/main">
        <w:t xml:space="preserve">[122] 特殊招式 2</w:t>
      </w:r>
    </w:p>
    <w:p w14:paraId="5D7F9AE1">
      <w:r xmlns:w="http://schemas.openxmlformats.org/wordprocessingml/2006/main">
        <w:t xml:space="preserve">[123] 受到的伤害：1</w:t>
      </w:r>
    </w:p>
    <w:p w14:paraId="2E1E625F">
      <w:r xmlns:w="http://schemas.openxmlformats.org/wordprocessingml/2006/main">
        <w:t xml:space="preserve">[124] 咦？！</w:t>
      </w:r>
    </w:p>
    <w:p w14:paraId="4AC16C5F">
      <w:r xmlns:w="http://schemas.openxmlformats.org/wordprocessingml/2006/main">
        <w:t xml:space="preserve">[125] 受到的伤害：2</w:t>
      </w:r>
    </w:p>
    <w:p w14:paraId="23504259">
      <w:r xmlns:w="http://schemas.openxmlformats.org/wordprocessingml/2006/main">
        <w:t xml:space="preserve">[126] 啊！？</w:t>
      </w:r>
    </w:p>
    <w:p w14:paraId="7DA03FD0">
      <w:r xmlns:w="http://schemas.openxmlformats.org/wordprocessingml/2006/main">
        <w:t xml:space="preserve">[127] 受到的伤害：3</w:t>
      </w:r>
    </w:p>
    <w:p w14:paraId="23823428">
      <w:r xmlns:w="http://schemas.openxmlformats.org/wordprocessingml/2006/main">
        <w:t xml:space="preserve">[128] 库！？</w:t>
      </w:r>
    </w:p>
    <w:p w14:paraId="3CF0CCDC">
      <w:r xmlns:w="http://schemas.openxmlformats.org/wordprocessingml/2006/main">
        <w:t xml:space="preserve">[129] 撤回</w:t>
      </w:r>
    </w:p>
    <w:p w14:paraId="2830C7F8">
      <w:r xmlns:w="http://schemas.openxmlformats.org/wordprocessingml/2006/main">
        <w:t xml:space="preserve">[130] 使用好感度道具/极限突破道具 1</w:t>
      </w:r>
    </w:p>
    <w:p w14:paraId="42BA4548">
      <w:r xmlns:w="http://schemas.openxmlformats.org/wordprocessingml/2006/main">
        <w:t xml:space="preserve">[131] 非常感谢您送的这份精美礼物！</w:t>
      </w:r>
    </w:p>
    <w:p w14:paraId="5884DDE9">
      <w:r xmlns:w="http://schemas.openxmlformats.org/wordprocessingml/2006/main">
        <w:t xml:space="preserve">[132] 好感度道具和突破极限道具的使用 2</w:t>
      </w:r>
    </w:p>
    <w:p w14:paraId="1F818031">
      <w:r xmlns:w="http://schemas.openxmlformats.org/wordprocessingml/2006/main">
        <w:t xml:space="preserve">[133] 太好了……我真高兴！</w:t>
      </w:r>
    </w:p>
    <w:p w14:paraId="2FCF44AB">
      <w:r xmlns:w="http://schemas.openxmlformats.org/wordprocessingml/2006/main">
        <w:t xml:space="preserve">[134] 在游戏中 †</w:t>
      </w:r>
    </w:p>
    <w:p w14:paraId="2B86EB35">
      <w:r xmlns:w="http://schemas.openxmlformats.org/wordprocessingml/2006/main">
        <w:t xml:space="preserve">[135] 她与艾斯卡莱耶和千神遥一样，是超光系列历史上众多传奇女战士之一，也是神姬派的传奇人物。与其他角色相比，她的属性主要集中在防御和耐力上，拥有最高的生存能力。</w:t>
      </w:r>
    </w:p>
    <w:p w14:paraId="548688E7">
      <w:r xmlns:w="http://schemas.openxmlformats.org/wordprocessingml/2006/main">
        <w:t xml:space="preserve">[136] 如前所述，他的基础属性偏向防御，但也具备必要的攻击属性。虽然他的行动速度较低，但高达12.5%的特殊技能充能率使他成为三位传奇角色中最容易发动特殊技能的。</w:t>
      </w:r>
    </w:p>
    <w:p w14:paraId="17CE9149">
      <w:r xmlns:w="http://schemas.openxmlformats.org/wordprocessingml/2006/main">
        <w:t xml:space="preserve">[137] 将它与雷加利亚的超强神骑士米卡菲尔搭配使用是个不错的想法。虽然同时部署它们并非最佳选择，但如果间隔30秒部署，就可以为米卡菲尔以外的其他神骑士重新施加增益效果。</w:t>
      </w:r>
    </w:p>
    <w:p w14:paraId="086D45C0">
      <w:r xmlns:w="http://schemas.openxmlformats.org/wordprocessingml/2006/main">
        <w:t xml:space="preserve">[138] 他的超变身形态拥有独特的全面升级效果。因此，即使与米卡菲尔组合使用，他的超变身形态也能发挥出更强的实力。</w:t>
      </w:r>
    </w:p>
    <w:p w14:paraId="00BF1DC5">
      <w:r xmlns:w="http://schemas.openxmlformats.org/wordprocessingml/2006/main">
        <w:t xml:space="preserve">[139] 游戏上线时共有12名神圣骑士，其中3名是同等级的SSR。令人惊讶的是，竟然没有SR位置。</w:t>
      </w:r>
    </w:p>
    <w:p w14:paraId="55E288ED">
      <w:r xmlns:w="http://schemas.openxmlformats.org/wordprocessingml/2006/main">
        <w:t xml:space="preserve">[140] 虽然这项服务仍在继续，神圣骑士的数量也有所增加，但他们仍然比战士和闪光忍者少，与女巫的数量大致相同。</w:t>
      </w:r>
    </w:p>
    <w:p w14:paraId="35F2A57F">
      <w:r xmlns:w="http://schemas.openxmlformats.org/wordprocessingml/2006/main">
        <w:t xml:space="preserve">[141] 装备应该偏向攻击者，利用特殊技能充能速度快带来的特殊技能发动率高的优势。</w:t>
      </w:r>
    </w:p>
    <w:p w14:paraId="27661C64">
      <w:r xmlns:w="http://schemas.openxmlformats.org/wordprocessingml/2006/main">
        <w:t xml:space="preserve">[142] 内容适用性简易评估 †</w:t>
      </w:r>
    </w:p>
    <w:p w14:paraId="4BFE09BE">
      <w:r xmlns:w="http://schemas.openxmlformats.org/wordprocessingml/2006/main">
        <w:t xml:space="preserve">[143] 合适的内容、推荐的装备示例、角色发展目标等。</w:t>
      </w:r>
    </w:p>
    <w:p w14:paraId="211769B0">
      <w:r xmlns:w="http://schemas.openxmlformats.org/wordprocessingml/2006/main">
        <w:t xml:space="preserve">[144] 兼容内容</w:t>
      </w:r>
    </w:p>
    <w:p w14:paraId="55322903">
      <w:r xmlns:w="http://schemas.openxmlformats.org/wordprocessingml/2006/main">
        <w:t xml:space="preserve">[145] 能力倾向</w:t>
      </w:r>
    </w:p>
    <w:p w14:paraId="61DEE6EF">
      <w:r xmlns:w="http://schemas.openxmlformats.org/wordprocessingml/2006/main">
        <w:t xml:space="preserve">[146] 简短评论</w:t>
      </w:r>
    </w:p>
    <w:p w14:paraId="6D877307">
      <w:r xmlns:w="http://schemas.openxmlformats.org/wordprocessingml/2006/main">
        <w:t xml:space="preserve">[147] 主线任务 活动任务</w:t>
      </w:r>
    </w:p>
    <w:p w14:paraId="525C0733">
      <w:r xmlns:w="http://schemas.openxmlformats.org/wordprocessingml/2006/main">
        <w:t xml:space="preserve">[148] 他可以毫无问题地完成任务，但几乎没有理由专门选择他。</w:t>
      </w:r>
    </w:p>
    <w:p w14:paraId="74E6337F">
      <w:r xmlns:w="http://schemas.openxmlformats.org/wordprocessingml/2006/main">
        <w:t xml:space="preserve">[149] 突袭战</w:t>
      </w:r>
    </w:p>
    <w:p w14:paraId="599FBCFD">
      <w:r xmlns:w="http://schemas.openxmlformats.org/wordprocessingml/2006/main">
        <w:t xml:space="preserve">[150] 单体特殊攻击适合团队副本，但效果不足，强度不高，而且独特效果的 30 秒阵营限制难以使用（装备示例见下文）。</w:t>
      </w:r>
    </w:p>
    <w:p w14:paraId="5558E44B">
      <w:r xmlns:w="http://schemas.openxmlformats.org/wordprocessingml/2006/main">
        <w:t xml:space="preserve">[151] 湮灭</w:t>
      </w:r>
    </w:p>
    <w:p w14:paraId="4A985888">
      <w:r xmlns:w="http://schemas.openxmlformats.org/wordprocessingml/2006/main">
        <w:t xml:space="preserve">[152] 有时会利用独特的效果。</w:t>
      </w:r>
    </w:p>
    <w:p w14:paraId="5D4D23B0">
      <w:r xmlns:w="http://schemas.openxmlformats.org/wordprocessingml/2006/main">
        <w:t xml:space="preserve">[153] B宇宙</w:t>
      </w:r>
    </w:p>
    <w:p w14:paraId="2F9139C4">
      <w:r xmlns:w="http://schemas.openxmlformats.org/wordprocessingml/2006/main">
        <w:t xml:space="preserve">[154] 能力评价指标</w:t>
      </w:r>
    </w:p>
    <w:p w14:paraId="345EFE2C">
      <w:r xmlns:w="http://schemas.openxmlformats.org/wordprocessingml/2006/main">
        <w:t xml:space="preserve">[155] ◎：优秀内容。最有可能发挥出色。○：合适内容。有较高发挥潜力。△：一般。需要一些技巧才能发挥良好，但选择理由不多。×：不合适内容。由于与内容规则、游戏系统、难度等级等不兼容，难以发挥出色。*2014年3月更新</w:t>
      </w:r>
    </w:p>
    <w:p w14:paraId="4BCF4E87">
      <w:r xmlns:w="http://schemas.openxmlformats.org/wordprocessingml/2006/main">
        <w:t xml:space="preserve">[156] 突袭</w:t>
      </w:r>
    </w:p>
    <w:p w14:paraId="518939C1">
      <w:r xmlns:w="http://schemas.openxmlformats.org/wordprocessingml/2006/main">
        <w:t xml:space="preserve">[157] 推荐设备示例</w:t>
      </w:r>
    </w:p>
    <w:p w14:paraId="14D357C9">
      <w:r xmlns:w="http://schemas.openxmlformats.org/wordprocessingml/2006/main">
        <w:t xml:space="preserve">[158] 主要设备</w:t>
      </w:r>
    </w:p>
    <w:p w14:paraId="7F59AAB2">
      <w:r xmlns:w="http://schemas.openxmlformats.org/wordprocessingml/2006/main">
        <w:t xml:space="preserve">[159] 子设备</w:t>
      </w:r>
    </w:p>
    <w:p w14:paraId="7E0D1A87">
      <w:r xmlns:w="http://schemas.openxmlformats.org/wordprocessingml/2006/main">
        <w:t xml:space="preserve">[160] 一件令人愉悦的物品</w:t>
      </w:r>
    </w:p>
    <w:p w14:paraId="2B56AE74">
      <w:r xmlns:w="http://schemas.openxmlformats.org/wordprocessingml/2006/main">
        <w:t xml:space="preserve">[161] 发展目标</w:t>
      </w:r>
    </w:p>
    <w:p w14:paraId="0E15F5CC">
      <w:r xmlns:w="http://schemas.openxmlformats.org/wordprocessingml/2006/main">
        <w:t xml:space="preserve">[162] 突破极限</w:t>
      </w:r>
    </w:p>
    <w:p w14:paraId="5939DEBF">
      <w:r xmlns:w="http://schemas.openxmlformats.org/wordprocessingml/2006/main">
        <w:t xml:space="preserve">[163] 致命觉醒</w:t>
      </w:r>
    </w:p>
    <w:p w14:paraId="6DB9E610">
      <w:r xmlns:w="http://schemas.openxmlformats.org/wordprocessingml/2006/main">
        <w:t xml:space="preserve">[164] 独特的觉醒</w:t>
      </w:r>
    </w:p>
    <w:p w14:paraId="65B1404C">
      <w:r xmlns:w="http://schemas.openxmlformats.org/wordprocessingml/2006/main">
        <w:t xml:space="preserve">[165] 行动速度</w:t>
      </w:r>
    </w:p>
    <w:p w14:paraId="43460764">
      <w:r xmlns:w="http://schemas.openxmlformats.org/wordprocessingml/2006/main">
        <w:t xml:space="preserve">[166] 特别收费</w:t>
      </w:r>
    </w:p>
    <w:p w14:paraId="55C5EC4E">
      <w:r xmlns:w="http://schemas.openxmlformats.org/wordprocessingml/2006/main">
        <w:t xml:space="preserve">[167] 其他</w:t>
      </w:r>
    </w:p>
    <w:p w14:paraId="28728466">
      <w:r xmlns:w="http://schemas.openxmlformats.org/wordprocessingml/2006/main">
        <w:t xml:space="preserve">[168] 培训成本</w:t>
      </w:r>
    </w:p>
    <w:p w14:paraId="1527642F">
      <w:r xmlns:w="http://schemas.openxmlformats.org/wordprocessingml/2006/main">
        <w:t xml:space="preserve">[169] 3.1 秒 19 次</w:t>
      </w:r>
    </w:p>
    <w:p w14:paraId="3DC96074">
      <w:r xmlns:w="http://schemas.openxmlformats.org/wordprocessingml/2006/main">
        <w:t xml:space="preserve">[170] 14.9% 8次</w:t>
      </w:r>
    </w:p>
    <w:p w14:paraId="1F4414BF">
      <w:r xmlns:w="http://schemas.openxmlformats.org/wordprocessingml/2006/main">
        <w:t xml:space="preserve">[171] 备注</w:t>
      </w:r>
    </w:p>
    <w:p w14:paraId="21D4F06C">
      <w:r xmlns:w="http://schemas.openxmlformats.org/wordprocessingml/2006/main">
        <w:t xml:space="preserve">[172] *2016年3月更新</w:t>
      </w:r>
    </w:p>
    <w:p w14:paraId="7BD46485">
      <w:r xmlns:w="http://schemas.openxmlformats.org/wordprocessingml/2006/main">
        <w:t xml:space="preserve">[173] 其他版本 / 相关角色 †</w:t>
      </w:r>
    </w:p>
    <w:p w14:paraId="2AA47338">
      <w:r xmlns:w="http://schemas.openxmlformats.org/wordprocessingml/2006/main">
        <w:t xml:space="preserve">[174] 神圣骑士流放</w:t>
      </w:r>
    </w:p>
    <w:p w14:paraId="223B7286">
      <w:r xmlns:w="http://schemas.openxmlformats.org/wordprocessingml/2006/main">
        <w:t xml:space="preserve">[175] 仲夏超越</w:t>
      </w:r>
    </w:p>
    <w:p w14:paraId="0A36D4BF">
      <w:r xmlns:w="http://schemas.openxmlformats.org/wordprocessingml/2006/main">
        <w:t xml:space="preserve">[176] 击败天使王者之剑</w:t>
      </w:r>
    </w:p>
    <w:p w14:paraId="5DFA62F6">
      <w:r xmlns:w="http://schemas.openxmlformats.org/wordprocessingml/2006/main">
        <w:t xml:space="preserve">[177] 瓦伦丁·埃克塞尔</w:t>
      </w:r>
    </w:p>
    <w:p w14:paraId="28CDF621">
      <w:r xmlns:w="http://schemas.openxmlformats.org/wordprocessingml/2006/main">
        <w:t xml:space="preserve">[178] 超能力神圣骑士流放</w:t>
      </w:r>
    </w:p>
    <w:p w14:paraId="5E58E76B">
      <w:r xmlns:w="http://schemas.openxmlformats.org/wordprocessingml/2006/main">
        <w:t xml:space="preserve">[179] 新娘流放</w:t>
      </w:r>
    </w:p>
    <w:p w14:paraId="33ABDAF9">
      <w:r xmlns:w="http://schemas.openxmlformats.org/wordprocessingml/2006/main">
        <w:t xml:space="preserve">[180] 万圣节卓越</w:t>
      </w:r>
    </w:p>
    <w:p w14:paraId="18447DFA">
      <w:r xmlns:w="http://schemas.openxmlformats.org/wordprocessingml/2006/main">
        <w:t xml:space="preserve">[181] 圣夜流放</w:t>
      </w:r>
    </w:p>
    <w:p w14:paraId="4801A939">
      <w:r xmlns:w="http://schemas.openxmlformats.org/wordprocessingml/2006/main">
        <w:t xml:space="preserve">[182] 埃斯卡莱耶</w:t>
      </w:r>
    </w:p>
    <w:p w14:paraId="4C1DD2B1">
      <w:r xmlns:w="http://schemas.openxmlformats.org/wordprocessingml/2006/main">
        <w:t xml:space="preserve">[183] 忍遥</w:t>
      </w:r>
    </w:p>
    <w:p w14:paraId="0D8BA128">
      <w:r xmlns:w="http://schemas.openxmlformats.org/wordprocessingml/2006/main">
        <w:t xml:space="preserve">[184] 神圣骑士流放</w:t>
      </w:r>
    </w:p>
    <w:p w14:paraId="05251A02">
      <w:r xmlns:w="http://schemas.openxmlformats.org/wordprocessingml/2006/main">
        <w:t xml:space="preserve">[185] 琐事 †</w:t>
      </w:r>
    </w:p>
    <w:p w14:paraId="5435E77E">
      <w:r xmlns:w="http://schemas.openxmlformats.org/wordprocessingml/2006/main">
        <w:t xml:space="preserve">[186] 官方推特账号简介 †</w:t>
      </w:r>
    </w:p>
    <w:p w14:paraId="616CDCAC">
      <w:r xmlns:w="http://schemas.openxmlformats.org/wordprocessingml/2006/main">
        <w:t xml:space="preserve">[187] 引言（PV）</w:t>
      </w:r>
    </w:p>
    <w:p w14:paraId="4F479104">
      <w:r xmlns:w="http://schemas.openxmlformats.org/wordprocessingml/2006/main">
        <w:t xml:space="preserve">[188] 引言②</w:t>
      </w:r>
    </w:p>
    <w:p w14:paraId="661ED37D">
      <w:r xmlns:w="http://schemas.openxmlformats.org/wordprocessingml/2006/main">
        <w:t xml:space="preserve">[189] 服务上线前3天的插图</w:t>
      </w:r>
    </w:p>
    <w:p w14:paraId="629D4D31">
      <w:r xmlns:w="http://schemas.openxmlformats.org/wordprocessingml/2006/main">
        <w:t xml:space="preserve">[190] 1.5周年纪念插图</w:t>
      </w:r>
    </w:p>
    <w:p w14:paraId="4DF7123F">
      <w:r xmlns:w="http://schemas.openxmlformats.org/wordprocessingml/2006/main">
        <w:t xml:space="preserve">[191] 评论表 †</w:t>
      </w:r>
    </w:p>
    <w:p w14:paraId="6C293CD2">
      <w:r xmlns:w="http://schemas.openxmlformats.org/wordprocessingml/2006/main">
        <w:t xml:space="preserve">[192] 点击打开历史日志列表</w:t>
      </w:r>
    </w:p>
    <w:p w14:paraId="67AEA8FB">
      <w:r xmlns:w="http://schemas.openxmlformats.org/wordprocessingml/2006/main">
        <w:t xml:space="preserve">[193] 末尾的数字越小，日志就越旧。</w:t>
      </w:r>
    </w:p>
    <w:p w14:paraId="743A4AA2">
      <w:r xmlns:w="http://schemas.openxmlformats.org/wordprocessingml/2006/main">
        <w:t xml:space="preserve">[194]“评论/神圣骑士流放/”没有子页面。</w:t>
      </w:r>
    </w:p>
    <w:p w14:paraId="03128B48">
      <w:r xmlns:w="http://schemas.openxmlformats.org/wordprocessingml/2006/main">
        <w:t xml:space="preserve">[195] 他对付难缠的成群敌人和在Frust战斗中都很可靠，即使在新年黑红宝石战斗中承受了一次特殊攻击，他的生存能力也救了我一命。我还有Exil作为辅助角色，两个Exil同时在场，在增益效果持续期间就能轻松击败成群敌人。——[PufDt.sdOS.] 2021-01-16 (周六) 17:46:34</w:t>
      </w:r>
    </w:p>
    <w:p w14:paraId="3ED82164">
      <w:r xmlns:w="http://schemas.openxmlformats.org/wordprocessingml/2006/main">
        <w:t xml:space="preserve">[196] 走得越远，你就越想要一个带猫的坦克，对吧？ -- [srE.ROvYDqY] 2021-01-21 (周四) 11:29:10</w:t>
      </w:r>
    </w:p>
    <w:p w14:paraId="327F7DDE">
      <w:r xmlns:w="http://schemas.openxmlformats.org/wordprocessingml/2006/main">
        <w:t xml:space="preserve">[197] 我也这么想，但差了一年……新年才刚过，我的感官还没跟上——[Ih7ECnMD/Ro] 2021-02-03 (周三) 18:14:33</w:t>
      </w:r>
    </w:p>
    <w:p w14:paraId="426A2237">
      <w:r xmlns:w="http://schemas.openxmlformats.org/wordprocessingml/2006/main">
        <w:t xml:space="preserve">[198] 哦，我明白了。看来留长发是个错误。——[JH.86IvE0po] 2021-02-14 (周日) 01:52:41</w:t>
      </w:r>
    </w:p>
    <w:p w14:paraId="18C48A80">
      <w:r xmlns:w="http://schemas.openxmlformats.org/wordprocessingml/2006/main">
        <w:t xml:space="preserve">[199] 这并非必要，但我认为也算不上失败。猫咪初始仇恨值很高，因此更容易从一开始就吸引敌人的攻击，而且它们还有减伤效果。Exil的命中率不高，所以我认为猫咪搭配一辆专注于反击的超级跑车会很强。——[oMQc/7fqF.k] 2021-02-14 (周日) 20:47:25</w:t>
      </w:r>
    </w:p>
    <w:p w14:paraId="40C3FAED">
      <w:r xmlns:w="http://schemas.openxmlformats.org/wordprocessingml/2006/main">
        <w:t xml:space="preserve">[200] 我暂时把我的升到了3级，装备了纳豆和猫咪坦克装备。有了圣夜遥的治疗，应该就无敌了！——[WSlOspuMbaY] 2021-02-25 (周四) 18:39:16</w:t>
      </w:r>
    </w:p>
    <w:p w14:paraId="02CB6CD8">
      <w:r xmlns:w="http://schemas.openxmlformats.org/wordprocessingml/2006/main">
        <w:t xml:space="preserve">[201] 我应对魅惑的办法是多安排几个坦克……有两个坦克的话，一个被魅惑了，另一个可以顶上。——[RTTLufeSMpI] 2021-03-05 (周五) 22:40:18</w:t>
      </w:r>
    </w:p>
    <w:p w14:paraId="4652CD92">
      <w:r xmlns:w="http://schemas.openxmlformats.org/wordprocessingml/2006/main">
        <w:t xml:space="preserve">[202] 如果我漏掉了谁，请见谅，以下是列表：SR：杰里米（治疗）、西莉卡（防御力提升+高反击率）SSR：九十九（防御力提升+仇恨）、利维（由于她是掩护型，所以很难比较）、夏日艾克西尔（艾克西尔带有命中率降低和闪避）、艾斯卡（治疗）。这些猫的坦克能力显然比艾克西尔强。托巴·泰约的限时增益效果价值较低，而且主要依靠基础属性，所以和艾克西尔差不多。除非你打算组建一支纯坦克队伍，否则即使你提升了其他猫的等级，保留这只猫的固定属性也可能是一种浪费。——[Mtoag44SDDM] 2022-01-22 (周六) 12:16:07</w:t>
      </w:r>
    </w:p>
    <w:p w14:paraId="6644C42B">
      <w:r xmlns:w="http://schemas.openxmlformats.org/wordprocessingml/2006/main">
        <w:t xml:space="preserve">[203] 我用的是Exi☆5、Belt 4、Cat 5、Car 1、Saint Haruka☆4、Rocket 4。如果我用两次Saint Haruka的特殊技能，Haruka会被打很多次。我觉得提高墙的仇恨值比打断治疗者的火箭更重要。我应该把Car换成火箭吗？在这种E2活动中，猫+反击最终会攻击到我不想杀的敌人。做得好 ( •᷄ὤ•᷅) -- [srE.ROvYDqY] 2021-02-27 (周六) 05:25:52</w:t>
      </w:r>
    </w:p>
    <w:p w14:paraId="1F731D57">
      <w:r xmlns:w="http://schemas.openxmlformats.org/wordprocessingml/2006/main">
        <w:t xml:space="preserve">[204] 现在拥有优秀独特技能的角色更多了，所以感觉没必要再把他们加进来了。——[Ih7ECnMD/Ro] 2021-03-25 (周四) 15:21:31</w:t>
      </w:r>
    </w:p>
    <w:p w14:paraId="33154446">
      <w:r xmlns:w="http://schemas.openxmlformats.org/wordprocessingml/2006/main">
        <w:t xml:space="preserve">[205] 它的基础攻击力和特殊攻击充能速度也很高，所以如果坦克角色饱和，它可以切换到高耐久攻击手的角色，同时还能提供辅助，使其成为一个多面手角色。最好充分利用它的灵活性，以及它能进一步强化满是SSR角色的卡组这一优势。-- [/vx8jsxqZ4A] 2021-03-25 (周四) 15:29:10</w:t>
      </w:r>
    </w:p>
    <w:p w14:paraId="0D7BBB40">
      <w:r xmlns:w="http://schemas.openxmlformats.org/wordprocessingml/2006/main">
        <w:t xml:space="preserve">[206] 如果是我，我会优先安装引擎。——[xDHDwLIavc.] 2021-03-30 (周二) 08:36:40</w:t>
      </w:r>
    </w:p>
    <w:p w14:paraId="147BA4E6">
      <w:r xmlns:w="http://schemas.openxmlformats.org/wordprocessingml/2006/main">
        <w:t xml:space="preserve">[207] 如果你能用超级跑车稳定反击，或许就能维持这场激烈的竞速。也就是说，就像在方案一中一样，提升惩罚者跑车的引擎转速也是一个选择。——[/vx8jsxqZ4A] 2021-03-30 (周二) 09:29:11</w:t>
      </w:r>
    </w:p>
    <w:p w14:paraId="7B9DDAB8">
      <w:r xmlns:w="http://schemas.openxmlformats.org/wordprocessingml/2006/main">
        <w:t xml:space="preserve">[208] 这是一辆超级跑车。原因是我用的是Exil（5级猫+5级腰带+1级车）。我给Jeremy装备了5级猫+4级车+4级纳豆，但他拉不到仇恨。纳豆似乎不太适合坦克。不过，即使这样，装备好的攻击者最终还是会抢走仇恨。例如，Eska（1级腰带+4级火箭+4级连击）。我觉得装备火箭也是个不错的选择。我的Exil超级跑车等级还低，所以我还没能验证哪种装备更适合拉仇恨……但即便如此，我觉得攻击者还是会抢走坦克的仇恨。——[L5ZuZQtBwsY] 2021-03-31 (周三) 21:34:59</w:t>
      </w:r>
    </w:p>
    <w:p w14:paraId="184F5692">
      <w:r xmlns:w="http://schemas.openxmlformats.org/wordprocessingml/2006/main">
        <w:t xml:space="preserve">[209] 如果你想走坦克路线，我推荐猫、火箭和汽车的组合。我用的就是这套配置，很少丢仇恨。——[eLbzEFxC9yo] 2021-04-02 (周五) 10:23:29</w:t>
      </w:r>
    </w:p>
    <w:p w14:paraId="536E12DB">
      <w:r xmlns:w="http://schemas.openxmlformats.org/wordprocessingml/2006/main">
        <w:t xml:space="preserve">[210] 有了腰带、猫和火箭，即使没有火箭/腰带，圣诞遥也不会招人恨。她作为坦克表现完美。现在我有了个纯输出角色，我在想如果给这个角色装上火箭会怎么样。——[srE.ROvYDqY] 2021-05-27 (周四) 00:39:31</w:t>
      </w:r>
    </w:p>
    <w:p w14:paraId="1AB39E0F">
      <w:r xmlns:w="http://schemas.openxmlformats.org/wordprocessingml/2006/main">
        <w:t xml:space="preserve">[211] 近战坦克大猩猩 → 大猩猩很善良 → 天使 = 大猩猩是神圣的骑士 QED -- [yJ.1Bs3444M] 2021-06-11 (周五) 14:36:29</w:t>
      </w:r>
    </w:p>
    <w:p w14:paraId="2FE09CD2">
      <w:r xmlns:w="http://schemas.openxmlformats.org/wordprocessingml/2006/main">
        <w:t xml:space="preserve">[212] 偶尔用其他坦克的时候，我就会想起这个女孩超强的眩晕抗性——[DSeMC2ydi9I] 2022-05-23 (周一) 21:17:53</w:t>
      </w:r>
    </w:p>
    <w:p w14:paraId="40FAF5D0">
      <w:r xmlns:w="http://schemas.openxmlformats.org/wordprocessingml/2006/main">
        <w:t xml:space="preserve">[213] 埃利斯的同位素是谁？ -- [MPep0aFqlxQ] 2021-07-13 (周二) 11:49:14</w:t>
      </w:r>
    </w:p>
    <w:p w14:paraId="5F0B4C76">
      <w:r xmlns:w="http://schemas.openxmlformats.org/wordprocessingml/2006/main">
        <w:t xml:space="preserve">[214] LV7 ☆5 体力：5850 攻击力：921 防御力：981 魔力：0 魔抗：921 -- [srE.ROvYDqY] 2021-09-23 (周四) 01:03:14</w:t>
      </w:r>
    </w:p>
    <w:p w14:paraId="700EDDB1">
      <w:r xmlns:w="http://schemas.openxmlformats.org/wordprocessingml/2006/main">
        <w:t xml:space="preserve">[215] LV73 ☆5 体力：5955 攻击力：930 防御力：993 魔力：0 魔抗：933 -- [srE.ROvYDqY] 2021-09-23 (周四) 23:56:44</w:t>
      </w:r>
    </w:p>
    <w:p w14:paraId="2F762FD4">
      <w:r xmlns:w="http://schemas.openxmlformats.org/wordprocessingml/2006/main">
        <w:t xml:space="preserve">[216] LV74 ☆5 体力：6060 攻击力：939 防御力：1005 魔力：0 魔抗：945 -- [srE.ROvYDqY] 2021-10-15 (周五) 20:52:22</w:t>
      </w:r>
    </w:p>
    <w:p w14:paraId="43474558">
      <w:r xmlns:w="http://schemas.openxmlformats.org/wordprocessingml/2006/main">
        <w:t xml:space="preserve">[217] LV75 ☆5 体力：6210 攻击力：969 防御力：1029 魔力：0 魔抗：969 -- [srE.ROvYDqY] 2021-10-21 (周四) 21:30:51</w:t>
      </w:r>
    </w:p>
    <w:p w14:paraId="6A0D0683">
      <w:r xmlns:w="http://schemas.openxmlformats.org/wordprocessingml/2006/main">
        <w:t xml:space="preserve">[218] 依然是Exil的一员。他们的爱令人难以置信。他们是否已经觉醒并强化了这份爱？感谢你们的辛勤付出。——[qMSatMIEMuA] 2021-11-17 (周三) 01:40:17</w:t>
      </w:r>
    </w:p>
    <w:p w14:paraId="513FF7C7">
      <w:r xmlns:w="http://schemas.openxmlformats.org/wordprocessingml/2006/main">
        <w:t xml:space="preserve">[219] LV77 ☆5 体力：6420 攻击力：999 防御力：1065 魔力：0 魔抗：1005 -- [srE.ROvYDqY] 2021-11-24 (周三) 17:53:24</w:t>
      </w:r>
    </w:p>
    <w:p w14:paraId="5EBC4BCD">
      <w:r xmlns:w="http://schemas.openxmlformats.org/wordprocessingml/2006/main">
        <w:t xml:space="preserve">[220] LV78 ☆5 体力：6525 攻击力：1014 防御力：1083 魔力：0 魔抗：1023 -- [srE.ROvYDqY] 2021-11-24 (周三) 21:58:12</w:t>
      </w:r>
    </w:p>
    <w:p w14:paraId="5C15A9CA">
      <w:r xmlns:w="http://schemas.openxmlformats.org/wordprocessingml/2006/main">
        <w:t xml:space="preserve">[221] LV79 ☆5 体力：6630 攻击力：1029 防御力：1104 魔力：0 魔抗：1041 -- [srE.ROvYDqY] 2021-11-25 (周四) 23:46:50</w:t>
      </w:r>
    </w:p>
    <w:p w14:paraId="361B02B9">
      <w:r xmlns:w="http://schemas.openxmlformats.org/wordprocessingml/2006/main">
        <w:t xml:space="preserve">[222] LV80 ☆5 体力：6930 攻击力：1077 防御力：1140 魔力：0 魔防：1077 -- [srE.ROvYDqY] 2021-11-29 (周一) 00:56:58</w:t>
      </w:r>
    </w:p>
    <w:p w14:paraId="7EA15809">
      <w:r xmlns:w="http://schemas.openxmlformats.org/wordprocessingml/2006/main">
        <w:t xml:space="preserve">[223] LV81 ☆5 体力：7020 攻击力：1086 防御力：1149 魔力：0 魔防：1086 -- [srE.ROvYDqY] 2021-12-24 (周五) 22:49:30</w:t>
      </w:r>
    </w:p>
    <w:p w14:paraId="1114828E">
      <w:r xmlns:w="http://schemas.openxmlformats.org/wordprocessingml/2006/main">
        <w:t xml:space="preserve">[224] LV82 ☆5 体力：7110 攻击力：1095 防御力：1161 魔力：0 魔抗：1095 -- [srE.ROvYDqY] 2022-01-12 (周三) 00:30:37</w:t>
      </w:r>
    </w:p>
    <w:p w14:paraId="7C9291E7">
      <w:r xmlns:w="http://schemas.openxmlformats.org/wordprocessingml/2006/main">
        <w:t xml:space="preserve">[225] LV83 ☆5 体力：7215 攻击力：1104 防御力：1173 魔力：0 魔抗：1107 -- [srE.ROvYDqY] 2022-01-21 (周五) 23:48:35</w:t>
      </w:r>
    </w:p>
    <w:p w14:paraId="24F65B85">
      <w:r xmlns:w="http://schemas.openxmlformats.org/wordprocessingml/2006/main">
        <w:t xml:space="preserve">[226] LV84 ☆5 体力：7320 攻击力：1113 防御力：1185 魔力：0 魔防：1119 -- [srE.ROvYDqY] 2022-02-06 (周日) 00:24:53</w:t>
      </w:r>
    </w:p>
    <w:p w14:paraId="700C79BC">
      <w:r xmlns:w="http://schemas.openxmlformats.org/wordprocessingml/2006/main">
        <w:t xml:space="preserve">[227] LV85 ☆5 体力：7470 攻击力：1143 防御力：1208 魔力：0 魔抗：1143 -- [srE.ROvYDqY] 2022-02-06 (周日) 01:58:29</w:t>
      </w:r>
    </w:p>
    <w:p w14:paraId="3D7511CA">
      <w:r xmlns:w="http://schemas.openxmlformats.org/wordprocessingml/2006/main">
        <w:t xml:space="preserve">[228] LV86 ☆5 体力：7575 攻击力：1158 防御力：1227 魔力：0 魔防：1161 -- [srE.ROvYDqY] 2022-02-20 (周日) 22:59:29</w:t>
      </w:r>
    </w:p>
    <w:p w14:paraId="37E5C860">
      <w:r xmlns:w="http://schemas.openxmlformats.org/wordprocessingml/2006/main">
        <w:t xml:space="preserve">[229] LV87 ☆5 体力：7680 攻击力：1173 防御力：1245 魔力：0 魔防：1179 -- [srE.ROvYDqY] 2022-02-25 (周五) 23:55:27</w:t>
      </w:r>
    </w:p>
    <w:p w14:paraId="641F1080">
      <w:r xmlns:w="http://schemas.openxmlformats.org/wordprocessingml/2006/main">
        <w:t xml:space="preserve">[230] LV88 ☆5 体力：7785 攻击力：1188 防御力：1263 魔力：0 魔抗：1197 -- [CQ126uJ4TlQ] 2022-03-24 (周四) 03:20:26</w:t>
      </w:r>
    </w:p>
    <w:p w14:paraId="28997E3D">
      <w:r xmlns:w="http://schemas.openxmlformats.org/wordprocessingml/2006/main">
        <w:t xml:space="preserve">[231] LV89 ☆5 体力：7890 攻击力：1203 防御力：1284 魔力：0 魔抗：1215 -- [CQ126uJ4TlQ] 2022-03-24 (周四) 15:54:13</w:t>
      </w:r>
    </w:p>
    <w:p w14:paraId="28E60B24">
      <w:r xmlns:w="http://schemas.openxmlformats.org/wordprocessingml/2006/main">
        <w:t xml:space="preserve">[232] LV90 ☆5 体力：8190 攻击力：1251 防御力：1320 魔力：0 魔抗：1251 -- [CQ126uJ4TlQ] 2022-03-25 (周五) 02:50:40</w:t>
      </w:r>
    </w:p>
    <w:p w14:paraId="53C87E76">
      <w:r xmlns:w="http://schemas.openxmlformats.org/wordprocessingml/2006/main">
        <w:t xml:space="preserve">[233] LV91 ☆5 体力：8280 攻击力：1260 防御力：1329 魔力：0 魔防：1260 -- [QtxsyVZpL5I] 2022-06-14 (周二) 14:59:23</w:t>
      </w:r>
    </w:p>
    <w:p w14:paraId="62A85622">
      <w:r xmlns:w="http://schemas.openxmlformats.org/wordprocessingml/2006/main">
        <w:t xml:space="preserve">[234] LV92 ☆5 体力：9370 攻击力：1269 防御力：1341 魔力：0 魔抗：1269 -- [b0AApxwoVz.] 2022-06-28 (周二) 14:46:23</w:t>
      </w:r>
    </w:p>
    <w:p w14:paraId="7FF46678">
      <w:r xmlns:w="http://schemas.openxmlformats.org/wordprocessingml/2006/main">
        <w:t xml:space="preserve">[235] LV93 ☆5 体力：8475 攻击力：1278 防御力：1353 魔力：0 魔抗：1281 -- [.FlgpH43se.] 2022-07-06 (周三) 21:00:58</w:t>
      </w:r>
    </w:p>
    <w:p w14:paraId="54A7802F">
      <w:r xmlns:w="http://schemas.openxmlformats.org/wordprocessingml/2006/main">
        <w:t xml:space="preserve">[236] 我知道这些信息没必要，但我已经开始了……所以至少写到100吧 (;'∀') -- [.FlgpH43se.] 2022-07-06 (周三) 22:18:21</w:t>
      </w:r>
    </w:p>
    <w:p w14:paraId="0D004C51">
      <w:r xmlns:w="http://schemas.openxmlformats.org/wordprocessingml/2006/main">
        <w:t xml:space="preserve">[237] LV94 ☆5 体力：8580 攻击力：1287 防御力：1365 魔力：0 魔抗：1293 -- [.FlgpH43se.] 2022-07-06 (周三) 22:17:47</w:t>
      </w:r>
    </w:p>
    <w:p w14:paraId="5D549167">
      <w:r xmlns:w="http://schemas.openxmlformats.org/wordprocessingml/2006/main">
        <w:t xml:space="preserve">[238] LV95 ☆5 体力：8730 攻击力：1317 防御力：1389 魔力：0 魔防：1317 -- [DU0vdXlSQds] 2022-07-09 (周六) 17:23:48</w:t>
      </w:r>
    </w:p>
    <w:p w14:paraId="065A95E9">
      <w:r xmlns:w="http://schemas.openxmlformats.org/wordprocessingml/2006/main">
        <w:t xml:space="preserve">[239] LV96 ☆5 体力：8835 攻击力：1332 防御力：1407 魔力：0 魔防：1335 -- [NM2ou.5PgEc] 2022-07-17 (周日) 16:39:54</w:t>
      </w:r>
    </w:p>
    <w:p w14:paraId="6EFAEEF0">
      <w:r xmlns:w="http://schemas.openxmlformats.org/wordprocessingml/2006/main">
        <w:t xml:space="preserve">[240] LV97 ☆5 体力：8940 攻击力：1347 防御力：1425 魔力：0 魔抗：1353 -- [NM2ou.5PgEc] 2022-07-17 (周日) 18:37:59</w:t>
      </w:r>
    </w:p>
    <w:p w14:paraId="4BDCF9D9">
      <w:r xmlns:w="http://schemas.openxmlformats.org/wordprocessingml/2006/main">
        <w:t xml:space="preserve">[241] LV98 ☆5 体力：9045 攻击力：1362 防御力：1443 魔力：0 魔抗：1371 -- [u9P7ordODYY] 2022-08-07 (周日) 16:05:21</w:t>
      </w:r>
    </w:p>
    <w:p w14:paraId="14726200">
      <w:r xmlns:w="http://schemas.openxmlformats.org/wordprocessingml/2006/main">
        <w:t xml:space="preserve">[242] LV99 ☆5 体力：9150 攻击力：1377 防御力：1464 魔力：0 魔防：1389 -- [xNt0Ut9rxOQ] 2022-08-27 (周六) 07:55:02</w:t>
      </w:r>
    </w:p>
    <w:p w14:paraId="0686722C">
      <w:r xmlns:w="http://schemas.openxmlformats.org/wordprocessingml/2006/main">
        <w:t xml:space="preserve">[243] LV100 ☆5 体力：9450 攻击力：1425 防御力：1500 魔力：0 魔防：1425 -- [8qfFnLXiiBs] 2022-08-27 (周六) 14:18:16</w:t>
      </w:r>
    </w:p>
    <w:p w14:paraId="0BE5A5D9">
      <w:r xmlns:w="http://schemas.openxmlformats.org/wordprocessingml/2006/main">
        <w:t xml:space="preserve">[244] 堕天使形态是原版 -- [jZOGBfgFjnU] 2022-02-27 (周日) 17:19:31</w:t>
      </w:r>
    </w:p>
    <w:p w14:paraId="5369CBC0">
      <w:r xmlns:w="http://schemas.openxmlformats.org/wordprocessingml/2006/main">
        <w:t xml:space="preserve">[245] 从一开始就把他们设定为敌人也很有意思。既然原著里没有以色欲为主题的角色，或许可以设定一个名叫厄里斯的色欲恶魔将军。——[ED8kiBHI.VE] 2022-04-11 (周一) 22:21:43</w:t>
      </w:r>
    </w:p>
    <w:p w14:paraId="5353EAA4">
      <w:r xmlns:w="http://schemas.openxmlformats.org/wordprocessingml/2006/main">
        <w:t xml:space="preserve">[246] 放逐逆转和堕天使形态固然诱人，但我更想看到阿祖尔逆转。向这个阿祖尔炫耀一番肯定很有趣！我还希望看到官方能为神圣骑士团创作一两个原创角色，让他们作为配角获得一些人气。——[wi491EvwG8M] 2022-04-12 (周二) 15:15:56</w:t>
      </w:r>
    </w:p>
    <w:p w14:paraId="0BE92E75">
      <w:r xmlns:w="http://schemas.openxmlformats.org/wordprocessingml/2006/main">
        <w:t xml:space="preserve">[247]遥也是这样，所以很可能是因为她们被洗脑了——[pQsIqv9teVU] 2021-12-23 (周四) 14:50:23</w:t>
      </w:r>
    </w:p>
    <w:p w14:paraId="75D99722">
      <w:r xmlns:w="http://schemas.openxmlformats.org/wordprocessingml/2006/main">
        <w:t xml:space="preserve">[248] 埃斯卡莱耶的角色立绘完全一样，所以看起来就像是她自愿攻击一样，感觉很敷衍，令人失望。——[Wja8IK9Ukdw] 2021-12-29 (周三) 21:17:09</w:t>
      </w:r>
    </w:p>
    <w:p w14:paraId="44425736">
      <w:r xmlns:w="http://schemas.openxmlformats.org/wordprocessingml/2006/main">
        <w:t xml:space="preserve">[249] 我本来只是捐赠买的皮肤，没抱太大期望，但是打开宝箱时的语音很可爱，所以很开心——[fr9.unSJoXA] 2022-06-26 (周日) 16:23:57</w:t>
      </w:r>
    </w:p>
    <w:p w14:paraId="4E92CD9A">
      <w:r xmlns:w="http://schemas.openxmlformats.org/wordprocessingml/2006/main">
        <w:t xml:space="preserve">[250] 我之前没玩过原版游戏，但它在FANZA上半价，所以我就好奇地买了。目前为止我已经通关了一遍。我之前有点担心，因为它的评价似乎不如超防系列的其他游戏那么好，但目前为止我很庆幸自己买了它。色情场景不错，但变身场景真的做得非常棒。我一直在反复观看。——[6o6UFh9.Spc] 2022-07-17 (周日) 18:03:06</w:t>
      </w:r>
    </w:p>
    <w:p w14:paraId="07989821">
      <w:r xmlns:w="http://schemas.openxmlformats.org/wordprocessingml/2006/main">
        <w:t xml:space="preserve">[251] 多亏了泽布里尔和伊扎奈尔，他们在突袭战中成为了一支相当可靠的力量——[fvkEtH33lC.] 2022-08-21 (周日) 10:04:04</w:t>
      </w:r>
    </w:p>
    <w:p w14:paraId="6F8B37D7">
      <w:r xmlns:w="http://schemas.openxmlformats.org/wordprocessingml/2006/main">
        <w:t xml:space="preserve">[252] 只有 Excel 中有关于状态提升的详细信息。这类数据可能没什么用，但还是有帮助的。我觉得它不会让论坛显得杂乱。谢谢。 -- [5cZd1.U1q6c] 2023-05-27 (周六) 10:11:40</w:t>
      </w:r>
    </w:p>
    <w:p w14:paraId="22C77AD3">
      <w:r xmlns:w="http://schemas.openxmlformats.org/wordprocessingml/2006/main">
        <w:t xml:space="preserve">[253] 在第三部动画出来之前，我终于开始看原作漫画了。虽然《大战流放》动画版给人的感觉比较温和，但原作漫画却很有力量。不错。——[lrnuYQdSeGw] 2024-07-04 (周四) 18:41:48</w:t>
      </w:r>
    </w:p>
    <w:p w14:paraId="26388E55">
      <w:r xmlns:w="http://schemas.openxmlformats.org/wordprocessingml/2006/main">
        <w:t xml:space="preserve">[254] 它并没有说它们是同一回事——[cn6xkqHPAqQ] 2026-05-25 (星期一) 05:58:08</w:t>
      </w:r>
    </w:p>
    <w:p w14:paraId="42253606">
      <w:r xmlns:w="http://schemas.openxmlformats.org/wordprocessingml/2006/main">
        <w:t xml:space="preserve">[255] ←使用棋盘前请务必阅读规则。</w:t>
      </w:r>
    </w:p>
    <w:p w14:paraId="29C1FAA9">
      <w:r xmlns:w="http://schemas.openxmlformats.org/wordprocessingml/2006/main">
        <w:t xml:space="preserve">[256] 关于规则 †</w:t>
      </w:r>
    </w:p>
    <w:p w14:paraId="418F73D8">
      <w:r xmlns:w="http://schemas.openxmlformats.org/wordprocessingml/2006/main">
        <w:t xml:space="preserve">[257] 请不要抱怨或批评页面编辑者。如果您对其他人的编辑有意见，请通过“提供替代方案”或“自行编辑”的方式进行建设性沟通。</w:t>
      </w:r>
    </w:p>
    <w:p w14:paraId="27BA0246">
      <w:r xmlns:w="http://schemas.openxmlformats.org/wordprocessingml/2006/main">
        <w:t xml:space="preserve">[258] 不要发布个人网站或其他禁止未经授权链接的网站的网址。</w:t>
      </w:r>
    </w:p>
    <w:p w14:paraId="7383A3F4">
      <w:r xmlns:w="http://schemas.openxmlformats.org/wordprocessingml/2006/main">
        <w:t xml:space="preserve">[259] 关于违反规则的帖子 †</w:t>
      </w:r>
    </w:p>
    <w:p w14:paraId="5CE2C5F4">
      <w:r xmlns:w="http://schemas.openxmlformats.org/wordprocessingml/2006/main">
        <w:t xml:space="preserve">[260] 禁止发布以下类型的帖子，因为它们容易造成干扰。</w:t>
      </w:r>
    </w:p>
    <w:p w14:paraId="1BED572E">
      <w:r xmlns:w="http://schemas.openxmlformats.org/wordprocessingml/2006/main">
        <w:t xml:space="preserve">[261]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3E3084F7">
      <w:r xmlns:w="http://schemas.openxmlformats.org/wordprocessingml/2006/main">
        <w:t xml:space="preserve">[262] 其他包括使用此维基的人、官方管理员、艺术家、配音演员、现实生活中的个人以及 Twitter 用户等团体。</w:t>
      </w:r>
    </w:p>
    <w:p w14:paraId="1ECD49F1">
      <w:r xmlns:w="http://schemas.openxmlformats.org/wordprocessingml/2006/main">
        <w:t xml:space="preserve">[263] 关于向管理层提交的帖子，我们容忍可以解释为用户意见的评论，例如“我希望他们改进这一点”、“我希望他们尽快修复错误”和“维护时间太长了”，但我们不容忍使用辱骂性语言贬低管理层。</w:t>
      </w:r>
    </w:p>
    <w:p w14:paraId="4236CE07">
      <w:r xmlns:w="http://schemas.openxmlformats.org/wordprocessingml/2006/main">
        <w:t xml:space="preserve">[264] 将讨论和意见交流视为“诽谤或对抗他人”是错误的。然而，在讨论或意见交流中使用辱骂性语言、贬低他人、挑衅他人或在缺乏明确证据的情况下发表言论，都是违法行为。说话时务必注意自己的言辞。</w:t>
      </w:r>
    </w:p>
    <w:p w14:paraId="026CBA63">
      <w:r xmlns:w="http://schemas.openxmlformats.org/wordprocessingml/2006/main">
        <w:t xml:space="preserve">[265] 攻击性评论是指使用“做这个”或“做那个”等强烈命令、“使用粗俗语言”、“居高临下”或“挑衅”的评论。</w:t>
      </w:r>
    </w:p>
    <w:p w14:paraId="2F051C51">
      <w:r xmlns:w="http://schemas.openxmlformats.org/wordprocessingml/2006/main">
        <w:t xml:space="preserve">[266] 禁止发布冒犯现有玩家的帖子，例如“还有人玩这个游戏吗？”或“这游戏已经凉了”。这并不意味着您完全不能发表任何负面言论，而是指那些超出单纯负面评价范围，构成诽谤或诋毁的帖子将被禁止发布。</w:t>
      </w:r>
    </w:p>
    <w:p w14:paraId="2AC9B25F">
      <w:r xmlns:w="http://schemas.openxmlformats.org/wordprocessingml/2006/main">
        <w:t xml:space="preserve">[267] 公开羞辱他人，包括泄露他人的游戏内名称或UID</w:t>
      </w:r>
    </w:p>
    <w:p w14:paraId="4E2CABF6">
      <w:r xmlns:w="http://schemas.openxmlformats.org/wordprocessingml/2006/main">
        <w:t xml:space="preserve">[268] 但是，分享有助于游戏攻略的信息和视频是允许的。</w:t>
      </w:r>
    </w:p>
    <w:p w14:paraId="75849E60">
      <w:r xmlns:w="http://schemas.openxmlformats.org/wordprocessingml/2006/main">
        <w:t xml:space="preserve">[269] 提及其他应用程序</w:t>
      </w:r>
    </w:p>
    <w:p w14:paraId="6FFFA080">
      <w:r xmlns:w="http://schemas.openxmlformats.org/wordprocessingml/2006/main">
        <w:t xml:space="preserve">[270] 在多个论坛上多次发帖</w:t>
      </w:r>
    </w:p>
    <w:p w14:paraId="18320079">
      <w:r xmlns:w="http://schemas.openxmlformats.org/wordprocessingml/2006/main">
        <w:t xml:space="preserve">[271] 写出一串毫无意义的字符</w:t>
      </w:r>
    </w:p>
    <w:p w14:paraId="4AAF8C5F">
      <w:r xmlns:w="http://schemas.openxmlformats.org/wordprocessingml/2006/main">
        <w:t xml:space="preserve">[272] 关于作弊和利用漏洞的帖子</w:t>
      </w:r>
    </w:p>
    <w:p w14:paraId="4250A273">
      <w:r xmlns:w="http://schemas.openxmlformats.org/wordprocessingml/2006/main">
        <w:t xml:space="preserve">[273] 最好的办法是忽略违反规则的帖子。上钩或反驳只会让事情变得更糟。</w:t>
      </w:r>
    </w:p>
    <w:p w14:paraId="02DA25AA">
      <w:r xmlns:w="http://schemas.openxmlformats.org/wordprocessingml/2006/main">
        <w:t xml:space="preserve">[274] *在上述规则中，“诽谤”指的是在没有客观证据的情况下诋毁和贬低他人。将所有批评性文章都归为“诽谤”是不正确的，所以请务必谨慎。</w:t>
      </w:r>
    </w:p>
    <w:p w14:paraId="3D54B68C">
      <w:r xmlns:w="http://schemas.openxmlformats.org/wordprocessingml/2006/main">
        <w:t xml:space="preserve">[275] 关于修改和删除发帖日志 †</w:t>
      </w:r>
    </w:p>
    <w:p w14:paraId="0CAAC4E6">
      <w:r xmlns:w="http://schemas.openxmlformats.org/wordprocessingml/2006/main">
        <w:t xml:space="preserve">[276] 但是，允许更正印刷错误、遗漏和字体颜色。（他人出于善意所做的更正也允许。）</w:t>
      </w:r>
    </w:p>
    <w:p w14:paraId="3EFCF676">
      <w:r xmlns:w="http://schemas.openxmlformats.org/wordprocessingml/2006/main">
        <w:t xml:space="preserve">[277] 作为例外情况，您可以删除自己的帖子，但事后必须向管理员报告。此外，删除时，请将整个评论替换为以下文本，而不是完全删除：&amp;color(#ff0000){''发帖人已删除''};</w:t>
      </w:r>
    </w:p>
    <w:p w14:paraId="2F771D43">
      <w:r xmlns:w="http://schemas.openxmlformats.org/wordprocessingml/2006/main">
        <w:t xml:space="preserve">[278] 关于评论违反规则的帖子 †</w:t>
      </w:r>
    </w:p>
    <w:p w14:paraId="73384216">
      <w:r xmlns:w="http://schemas.openxmlformats.org/wordprocessingml/2006/main">
        <w:t xml:space="preserve">[279] 您可以自行注释掉上述违反规则的评论，无需管理员许可。但是，注释掉评论后，请务必在“违规举报公告板”上进行举报。请使用“违规举报公告板”上的举报模板。</w:t>
      </w:r>
    </w:p>
    <w:p w14:paraId="593D9C7B">
      <w:r xmlns:w="http://schemas.openxmlformats.org/wordprocessingml/2006/main">
        <w:t xml:space="preserve">[280] 未经 CO 举报公告板举报而被删除的帖子将被恢复，而删除帖子的人将受到处罚。</w:t>
      </w:r>
    </w:p>
    <w:p w14:paraId="1E0D057A">
      <w:r xmlns:w="http://schemas.openxmlformats.org/wordprocessingml/2006/main">
        <w:t xml:space="preserve">[281] 如果您反复向 CO 举报公告板举报不违反规则的帖子，我们将认为您是自私的，并将对您实施发帖和编辑限制。</w:t>
      </w:r>
    </w:p>
    <w:p w14:paraId="6F792A7F">
      <w:r xmlns:w="http://schemas.openxmlformats.org/wordprocessingml/2006/main">
        <w:t xml:space="preserve">[282] 在 CO 报告公告板上，不构成违规的报告可由管理员酌情恢复。</w:t>
      </w:r>
    </w:p>
    <w:p w14:paraId="7DBF4E60">
      <w:r xmlns:w="http://schemas.openxmlformats.org/wordprocessingml/2006/main">
        <w:t xml:space="preserve">[283] 我想再次重申我的请求：请不要评论那些没有违反规则的评论。（例如，主观判断，比如“虽然没有违反规则，但对任何看到的人来说都明显是垃圾信息”、“恶作剧”或“评论整个帖子”。）</w:t>
      </w:r>
    </w:p>
    <w:p w14:paraId="760BCC4C">
      <w:r xmlns:w="http://schemas.openxmlformats.org/wordprocessingml/2006/main">
        <w:t xml:space="preserve">[284] 关于不违反规则但“冒犯性”的帖子 †</w:t>
      </w:r>
    </w:p>
    <w:p w14:paraId="0F8D3BB7">
      <w:r xmlns:w="http://schemas.openxmlformats.org/wordprocessingml/2006/main">
        <w:t xml:space="preserve">[285] 即使帖子内容具有冒犯性，除非违反版规，否则不会被删除。由于每个人对冒犯性帖子的界定标准不尽相同，请使用 NGID 功能隐藏评论，而不是参与争论或挑衅。</w:t>
      </w:r>
    </w:p>
    <w:p w14:paraId="589AF2B7">
      <w:r xmlns:w="http://schemas.openxmlformats.org/wordprocessingml/2006/main">
        <w:t xml:space="preserve">[286] 挑衅难道不是一种违规行为吗？†</w:t>
      </w:r>
    </w:p>
    <w:p w14:paraId="577BFA60">
      <w:r xmlns:w="http://schemas.openxmlformats.org/wordprocessingml/2006/main">
        <w:t xml:space="preserve">[287] 某人对某些内容是否具有煽动性的看法差异很大，因此我们不认为这是违规行为。如果您认为某条评论具有煽动性，请使用 NGID 功能将其隐藏。</w:t>
      </w:r>
    </w:p>
    <w:p w14:paraId="4A824324">
      <w:r xmlns:w="http://schemas.openxmlformats.org/wordprocessingml/2006/main">
        <w:t xml:space="preserve">[288] 抱怨难道不算违法吗？†</w:t>
      </w:r>
    </w:p>
    <w:p w14:paraId="7E66179A">
      <w:r xmlns:w="http://schemas.openxmlformats.org/wordprocessingml/2006/main">
        <w:t xml:space="preserve">[289] 一般而言，抱怨本身并不构成违规。但是，针对本作品的负面宣传、诽谤、辱骂性语言以及超出抱怨范围的对抗性帖子均构成违规。如果您认为抱怨内容冒犯了您，请使用 NGID 功能隐藏相关评论。</w:t>
      </w:r>
    </w:p>
    <w:p w14:paraId="597C76CD">
      <w:r xmlns:w="http://schemas.openxmlformats.org/wordprocessingml/2006/main">
        <w:t xml:space="preserve">[290] 如果您不确定某个帖子是否违反了规则，该怎么办？ †</w:t>
      </w:r>
    </w:p>
    <w:p w14:paraId="5B95D6C1">
      <w:r xmlns:w="http://schemas.openxmlformats.org/wordprocessingml/2006/main">
        <w:t xml:space="preserve">[291] 有些帖子内容含糊不清，难以判断是否违规。直接评论这类含糊不清的帖子可能会引发问题，所以请不要评论，而是使用 NGID 功能将评论隐藏起来。</w:t>
      </w:r>
    </w:p>
    <w:p w14:paraId="1B8C8FAA">
      <w:r xmlns:w="http://schemas.openxmlformats.org/wordprocessingml/2006/main">
        <w:t xml:space="preserve">[292] 对屡犯者的处罚 †</w:t>
      </w:r>
    </w:p>
    <w:p w14:paraId="09E69AB8">
      <w:r xmlns:w="http://schemas.openxmlformats.org/wordprocessingml/2006/main">
        <w:t xml:space="preserve">[293] 屡次违反规则或发布特别恶意的帖子，管理员可酌情予以处罚，例如“禁止访问”或“限制发帖”。</w:t>
      </w:r>
    </w:p>
    <w:p w14:paraId="4A6F24D6">
      <w:r xmlns:w="http://schemas.openxmlformats.org/wordprocessingml/2006/main">
        <w:t xml:space="preserve">[294] 如果您对进一步改进有任何建议，请通过 Wiki 管理公告板与我们联系。</w:t>
      </w:r>
    </w:p>
    <w:p w14:paraId="50A9061B"/>
    <w:p w14:paraId="58E1E114">
      <w:r xmlns:w="http://schemas.openxmlformats.org/wordprocessingml/2006/main">
        <w:rPr>
          <w:b/>
        </w:rPr>
        <w:t xml:space="preserve">A230</w:t>
      </w:r>
    </w:p>
    <w:p w14:paraId="13E457AF">
      <w:r xmlns:w="http://schemas.openxmlformats.org/wordprocessingml/2006/main">
        <w:t xml:space="preserve">[0] 索引：所有角色 | SSR 角色 | SR 角色 | R 角色</w:t>
      </w:r>
    </w:p>
    <w:p w14:paraId="461A3136">
      <w:r xmlns:w="http://schemas.openxmlformats.org/wordprocessingml/2006/main">
        <w:t xml:space="preserve">[1] 基本信息</w:t>
      </w:r>
    </w:p>
    <w:p w14:paraId="0F817FC6">
      <w:r xmlns:w="http://schemas.openxmlformats.org/wordprocessingml/2006/main">
        <w:t xml:space="preserve">[2] 语音</w:t>
      </w:r>
    </w:p>
    <w:p w14:paraId="2A9BF61F">
      <w:r xmlns:w="http://schemas.openxmlformats.org/wordprocessingml/2006/main">
        <w:t xml:space="preserve">[3] 在游戏中</w:t>
      </w:r>
    </w:p>
    <w:p w14:paraId="20D81734">
      <w:r xmlns:w="http://schemas.openxmlformats.org/wordprocessingml/2006/main">
        <w:t xml:space="preserve">[4] 琐事</w:t>
      </w:r>
    </w:p>
    <w:p w14:paraId="1F36E0BA">
      <w:r xmlns:w="http://schemas.openxmlformats.org/wordprocessingml/2006/main">
        <w:t xml:space="preserve">[5] 官方推特账号介绍</w:t>
      </w:r>
    </w:p>
    <w:p w14:paraId="0EF68FF1">
      <w:r xmlns:w="http://schemas.openxmlformats.org/wordprocessingml/2006/main">
        <w:t xml:space="preserve">[6] 评论表单</w:t>
      </w:r>
    </w:p>
    <w:p w14:paraId="61D037E5">
      <w:r xmlns:w="http://schemas.openxmlformats.org/wordprocessingml/2006/main">
        <w:t xml:space="preserve">[7] 基本信息 †</w:t>
      </w:r>
    </w:p>
    <w:p w14:paraId="4040872C">
      <w:r xmlns:w="http://schemas.openxmlformats.org/wordprocessingml/2006/main">
        <w:t xml:space="preserve">[8] 变换图像</w:t>
      </w:r>
    </w:p>
    <w:p w14:paraId="55E023AC">
      <w:r xmlns:w="http://schemas.openxmlformats.org/wordprocessingml/2006/main">
        <w:t xml:space="preserve">[9] 简介</w:t>
      </w:r>
    </w:p>
    <w:p w14:paraId="58523122">
      <w:r xmlns:w="http://schemas.openxmlformats.org/wordprocessingml/2006/main">
        <w:t xml:space="preserve">[10] 姓名</w:t>
      </w:r>
    </w:p>
    <w:p w14:paraId="5F526527">
      <w:r xmlns:w="http://schemas.openxmlformats.org/wordprocessingml/2006/main">
        <w:t xml:space="preserve">[11] 神圣骑士艾尔凯尔</w:t>
      </w:r>
    </w:p>
    <w:p w14:paraId="4A007C21">
      <w:r xmlns:w="http://schemas.openxmlformats.org/wordprocessingml/2006/main">
        <w:t xml:space="preserve">[12] 真实姓名</w:t>
      </w:r>
    </w:p>
    <w:p w14:paraId="4CA43F4E">
      <w:r xmlns:w="http://schemas.openxmlformats.org/wordprocessingml/2006/main">
        <w:t xml:space="preserve">[13] 立花幸美</w:t>
      </w:r>
    </w:p>
    <w:p w14:paraId="47C54A7E">
      <w:r xmlns:w="http://schemas.openxmlformats.org/wordprocessingml/2006/main">
        <w:t xml:space="preserve">[14] 稀有度</w:t>
      </w:r>
    </w:p>
    <w:p w14:paraId="2520BC48">
      <w:r xmlns:w="http://schemas.openxmlformats.org/wordprocessingml/2006/main">
        <w:t xml:space="preserve">[15] 普通攻击</w:t>
      </w:r>
    </w:p>
    <w:p w14:paraId="0DBAB0DA">
      <w:r xmlns:w="http://schemas.openxmlformats.org/wordprocessingml/2006/main">
        <w:t xml:space="preserve">[16] 远程攻击（物理）</w:t>
      </w:r>
    </w:p>
    <w:p w14:paraId="2F72CBCE">
      <w:r xmlns:w="http://schemas.openxmlformats.org/wordprocessingml/2006/main">
        <w:t xml:space="preserve">[17] 附属派系</w:t>
      </w:r>
    </w:p>
    <w:p w14:paraId="34C0690D">
      <w:r xmlns:w="http://schemas.openxmlformats.org/wordprocessingml/2006/main">
        <w:t xml:space="preserve">[18] 神圣骑士（地面）</w:t>
      </w:r>
    </w:p>
    <w:p w14:paraId="295666AD">
      <w:r xmlns:w="http://schemas.openxmlformats.org/wordprocessingml/2006/main">
        <w:t xml:space="preserve">[19] 美空夏日</w:t>
      </w:r>
    </w:p>
    <w:p w14:paraId="7D928C80">
      <w:r xmlns:w="http://schemas.openxmlformats.org/wordprocessingml/2006/main">
        <w:t xml:space="preserve">[20] 插图</w:t>
      </w:r>
    </w:p>
    <w:p w14:paraId="4228C963">
      <w:r xmlns:w="http://schemas.openxmlformats.org/wordprocessingml/2006/main">
        <w:t xml:space="preserve">[21] SD字符</w:t>
      </w:r>
    </w:p>
    <w:p w14:paraId="7717E695">
      <w:r xmlns:w="http://schemas.openxmlformats.org/wordprocessingml/2006/main">
        <w:t xml:space="preserve">[22] 风味文字</w:t>
      </w:r>
    </w:p>
    <w:p w14:paraId="02E138FE">
      <w:r xmlns:w="http://schemas.openxmlformats.org/wordprocessingml/2006/main">
        <w:t xml:space="preserve">[23] “是的，我们请你父母离开了。他们在国外疗养。他们生病了。真的。”她是新兴宗教组织“东京神之枝”的修女，与创始人真由共同管理该组织。自从真由的父母创立该组织以来，她就一直照顾着真由，对真由的爱如同家人一般深沉。她是一位才华横溢、几乎无所不能的女性。</w:t>
      </w:r>
    </w:p>
    <w:p w14:paraId="4622945D">
      <w:r xmlns:w="http://schemas.openxmlformats.org/wordprocessingml/2006/main">
        <w:t xml:space="preserve">[24] 如何获得</w:t>
      </w:r>
    </w:p>
    <w:p w14:paraId="6180DF36">
      <w:r xmlns:w="http://schemas.openxmlformats.org/wordprocessingml/2006/main">
        <w:t xml:space="preserve">[25] 活动“邪教领袖与红石”奖励角色（可在角色兑换商店使用 100 个“兴奋种子”兑换）</w:t>
      </w:r>
    </w:p>
    <w:p w14:paraId="7B3B2C46">
      <w:r xmlns:w="http://schemas.openxmlformats.org/wordprocessingml/2006/main">
        <w:t xml:space="preserve">[26] 基础属性（⭐︎1）* 每提升一个⭐︎，属性值增加50%，⭐︎5时为⭐︎1值的3倍。</w:t>
      </w:r>
    </w:p>
    <w:p w14:paraId="5C561AA0">
      <w:r xmlns:w="http://schemas.openxmlformats.org/wordprocessingml/2006/main">
        <w:t xml:space="preserve">[27] 级</w:t>
      </w:r>
    </w:p>
    <w:p w14:paraId="50242C1E">
      <w:r xmlns:w="http://schemas.openxmlformats.org/wordprocessingml/2006/main">
        <w:t xml:space="preserve">[28] 耐力</w:t>
      </w:r>
    </w:p>
    <w:p w14:paraId="5B50FF34">
      <w:r xmlns:w="http://schemas.openxmlformats.org/wordprocessingml/2006/main">
        <w:t xml:space="preserve">[29] 攻击力</w:t>
      </w:r>
    </w:p>
    <w:p w14:paraId="52899048">
      <w:r xmlns:w="http://schemas.openxmlformats.org/wordprocessingml/2006/main">
        <w:t xml:space="preserve">[30] 防御能力</w:t>
      </w:r>
    </w:p>
    <w:p w14:paraId="7FFBE17C">
      <w:r xmlns:w="http://schemas.openxmlformats.org/wordprocessingml/2006/main">
        <w:t xml:space="preserve">[31] 魔力</w:t>
      </w:r>
    </w:p>
    <w:p w14:paraId="62C897D5">
      <w:r xmlns:w="http://schemas.openxmlformats.org/wordprocessingml/2006/main">
        <w:t xml:space="preserve">[32] 魔法抗性</w:t>
      </w:r>
    </w:p>
    <w:p w14:paraId="2F6472D7">
      <w:r xmlns:w="http://schemas.openxmlformats.org/wordprocessingml/2006/main">
        <w:t xml:space="preserve">[33] 详细状态</w:t>
      </w:r>
    </w:p>
    <w:p w14:paraId="261D17B1">
      <w:r xmlns:w="http://schemas.openxmlformats.org/wordprocessingml/2006/main">
        <w:t xml:space="preserve">[34] 准确性</w:t>
      </w:r>
    </w:p>
    <w:p w14:paraId="5D6CA6F9">
      <w:r xmlns:w="http://schemas.openxmlformats.org/wordprocessingml/2006/main">
        <w:t xml:space="preserve">[35] 回避能力</w:t>
      </w:r>
    </w:p>
    <w:p w14:paraId="555CB587">
      <w:r xmlns:w="http://schemas.openxmlformats.org/wordprocessingml/2006/main">
        <w:t xml:space="preserve">[36] 连击率</w:t>
      </w:r>
    </w:p>
    <w:p w14:paraId="22014383">
      <w:r xmlns:w="http://schemas.openxmlformats.org/wordprocessingml/2006/main">
        <w:t xml:space="preserve">[37] 反击率</w:t>
      </w:r>
    </w:p>
    <w:p w14:paraId="00A51CCC">
      <w:r xmlns:w="http://schemas.openxmlformats.org/wordprocessingml/2006/main">
        <w:t xml:space="preserve">[38] 眩晕激活率</w:t>
      </w:r>
    </w:p>
    <w:p w14:paraId="00CED2F3">
      <w:r xmlns:w="http://schemas.openxmlformats.org/wordprocessingml/2006/main">
        <w:t xml:space="preserve">[39] 抗眩晕能力</w:t>
      </w:r>
    </w:p>
    <w:p w14:paraId="47CE8777">
      <w:r xmlns:w="http://schemas.openxmlformats.org/wordprocessingml/2006/main">
        <w:t xml:space="preserve">[40] 移动速度</w:t>
      </w:r>
    </w:p>
    <w:p w14:paraId="7311F9E0">
      <w:r xmlns:w="http://schemas.openxmlformats.org/wordprocessingml/2006/main">
        <w:t xml:space="preserve">[41] 部署速度</w:t>
      </w:r>
    </w:p>
    <w:p w14:paraId="042AA777">
      <w:r xmlns:w="http://schemas.openxmlformats.org/wordprocessingml/2006/main">
        <w:t xml:space="preserve">[42] 行动速度</w:t>
      </w:r>
    </w:p>
    <w:p w14:paraId="3CDE685E">
      <w:r xmlns:w="http://schemas.openxmlformats.org/wordprocessingml/2006/main">
        <w:t xml:space="preserve">[43] 致命的装药量</w:t>
      </w:r>
    </w:p>
    <w:p w14:paraId="6CF06625">
      <w:r xmlns:w="http://schemas.openxmlformats.org/wordprocessingml/2006/main">
        <w:t xml:space="preserve">[44] 特殊招式</w:t>
      </w:r>
    </w:p>
    <w:p w14:paraId="76A9205D">
      <w:r xmlns:w="http://schemas.openxmlformats.org/wordprocessingml/2006/main">
        <w:t xml:space="preserve">[45] 姓名</w:t>
      </w:r>
    </w:p>
    <w:p w14:paraId="36AEE412">
      <w:r xmlns:w="http://schemas.openxmlformats.org/wordprocessingml/2006/main">
        <w:t xml:space="preserve">[46] 效应</w:t>
      </w:r>
    </w:p>
    <w:p w14:paraId="6E1DE9EF">
      <w:r xmlns:w="http://schemas.openxmlformats.org/wordprocessingml/2006/main">
        <w:t xml:space="preserve">[47] 永恒世界之神的臂膀</w:t>
      </w:r>
    </w:p>
    <w:p w14:paraId="6D7CA0B8">
      <w:r xmlns:w="http://schemas.openxmlformats.org/wordprocessingml/2006/main">
        <w:t xml:space="preserve">[48] 对所有敌人造成双倍物理伤害。眩晕几率+50%。</w:t>
      </w:r>
    </w:p>
    <w:p w14:paraId="619769E9">
      <w:r xmlns:w="http://schemas.openxmlformats.org/wordprocessingml/2006/main">
        <w:t xml:space="preserve">[49] 永恒世界之神的臂膀</w:t>
      </w:r>
    </w:p>
    <w:p w14:paraId="4D3BAB3D">
      <w:r xmlns:w="http://schemas.openxmlformats.org/wordprocessingml/2006/main">
        <w:t xml:space="preserve">[50] 对所有敌人造成双倍物理伤害。必定造成眩晕效果（免疫眩晕的敌人不受影响）。</w:t>
      </w:r>
    </w:p>
    <w:p w14:paraId="2D95C7D7">
      <w:r xmlns:w="http://schemas.openxmlformats.org/wordprocessingml/2006/main">
        <w:t xml:space="preserve">[51] 独特效果</w:t>
      </w:r>
    </w:p>
    <w:p w14:paraId="26C4FE1E">
      <w:r xmlns:w="http://schemas.openxmlformats.org/wordprocessingml/2006/main">
        <w:t xml:space="preserve">[52] 姓名</w:t>
      </w:r>
    </w:p>
    <w:p w14:paraId="35FD3E45">
      <w:r xmlns:w="http://schemas.openxmlformats.org/wordprocessingml/2006/main">
        <w:t xml:space="preserve">[53] 效应</w:t>
      </w:r>
    </w:p>
    <w:p w14:paraId="2AEB5E27">
      <w:r xmlns:w="http://schemas.openxmlformats.org/wordprocessingml/2006/main">
        <w:t xml:space="preserve">[54] 永恒世界诸神的帮助</w:t>
      </w:r>
    </w:p>
    <w:p w14:paraId="72F26BBB">
      <w:r xmlns:w="http://schemas.openxmlformats.org/wordprocessingml/2006/main">
        <w:t xml:space="preserve">[55] 部署完成后，以每秒 1% 的速度持续恢复团队的场 30 秒。</w:t>
      </w:r>
    </w:p>
    <w:p w14:paraId="0098C232">
      <w:r xmlns:w="http://schemas.openxmlformats.org/wordprocessingml/2006/main">
        <w:t xml:space="preserve">[56] 永恒世界诸神的帮助</w:t>
      </w:r>
    </w:p>
    <w:p w14:paraId="72FD77BE">
      <w:r xmlns:w="http://schemas.openxmlformats.org/wordprocessingml/2006/main">
        <w:t xml:space="preserve">[57] 部署完成后，以每秒 1% 的速度持续恢复团队的场强 40 秒。</w:t>
      </w:r>
    </w:p>
    <w:p w14:paraId="5F4BB8F6">
      <w:r xmlns:w="http://schemas.openxmlformats.org/wordprocessingml/2006/main">
        <w:t xml:space="preserve">[58] 休闲服装照片</w:t>
      </w:r>
    </w:p>
    <w:p w14:paraId="55D06DAA">
      <w:r xmlns:w="http://schemas.openxmlformats.org/wordprocessingml/2006/main">
        <w:t xml:space="preserve">[59] 增强图像</w:t>
      </w:r>
    </w:p>
    <w:p w14:paraId="640B282F">
      <w:r xmlns:w="http://schemas.openxmlformats.org/wordprocessingml/2006/main">
        <w:t xml:space="preserve">[60] 语音 †</w:t>
      </w:r>
    </w:p>
    <w:p w14:paraId="509B29DF">
      <w:r xmlns:w="http://schemas.openxmlformats.org/wordprocessingml/2006/main">
        <w:t xml:space="preserve">[61] 点击打开行列表</w:t>
      </w:r>
    </w:p>
    <w:p w14:paraId="6F7F7E53">
      <w:r xmlns:w="http://schemas.openxmlformats.org/wordprocessingml/2006/main">
        <w:t xml:space="preserve">[62] 加入</w:t>
      </w:r>
    </w:p>
    <w:p w14:paraId="7ECB4F6F">
      <w:r xmlns:w="http://schemas.openxmlformats.org/wordprocessingml/2006/main">
        <w:t xml:space="preserve">[63] 对话 1（转换后）</w:t>
      </w:r>
    </w:p>
    <w:p w14:paraId="726C7FB1">
      <w:r xmlns:w="http://schemas.openxmlformats.org/wordprocessingml/2006/main">
        <w:t xml:space="preserve">[64] 对话 2（转换后）</w:t>
      </w:r>
    </w:p>
    <w:p w14:paraId="2F232FEC">
      <w:r xmlns:w="http://schemas.openxmlformats.org/wordprocessingml/2006/main">
        <w:t xml:space="preserve">[65] 对话 3（转变后）</w:t>
      </w:r>
    </w:p>
    <w:p w14:paraId="37FC98B0">
      <w:r xmlns:w="http://schemas.openxmlformats.org/wordprocessingml/2006/main">
        <w:t xml:space="preserve">[66] 对话 4（转换后）</w:t>
      </w:r>
    </w:p>
    <w:p w14:paraId="7C186971">
      <w:r xmlns:w="http://schemas.openxmlformats.org/wordprocessingml/2006/main">
        <w:t xml:space="preserve">[67] 空闲 1（转换后）</w:t>
      </w:r>
    </w:p>
    <w:p w14:paraId="74A2B848">
      <w:r xmlns:w="http://schemas.openxmlformats.org/wordprocessingml/2006/main">
        <w:t xml:space="preserve">[68] 空闲 2（转换后）</w:t>
      </w:r>
    </w:p>
    <w:p w14:paraId="2CD9BCF1">
      <w:r xmlns:w="http://schemas.openxmlformats.org/wordprocessingml/2006/main">
        <w:t xml:space="preserve">[69] 对话 1（转变前）</w:t>
      </w:r>
    </w:p>
    <w:p w14:paraId="489D836C">
      <w:r xmlns:w="http://schemas.openxmlformats.org/wordprocessingml/2006/main">
        <w:t xml:space="preserve">[70] 对话 2（转型前）</w:t>
      </w:r>
    </w:p>
    <w:p w14:paraId="7B27A652">
      <w:r xmlns:w="http://schemas.openxmlformats.org/wordprocessingml/2006/main">
        <w:t xml:space="preserve">[71] 对话 3（转变前）</w:t>
      </w:r>
    </w:p>
    <w:p w14:paraId="400F6501">
      <w:r xmlns:w="http://schemas.openxmlformats.org/wordprocessingml/2006/main">
        <w:t xml:space="preserve">[72] 对话 4（转变前）</w:t>
      </w:r>
    </w:p>
    <w:p w14:paraId="7DABF7AF">
      <w:r xmlns:w="http://schemas.openxmlformats.org/wordprocessingml/2006/main">
        <w:t xml:space="preserve">[73] 空闲 1（转换前）</w:t>
      </w:r>
    </w:p>
    <w:p w14:paraId="6131DBAC">
      <w:r xmlns:w="http://schemas.openxmlformats.org/wordprocessingml/2006/main">
        <w:t xml:space="preserve">[74] 空闲 2（转换前）</w:t>
      </w:r>
    </w:p>
    <w:p w14:paraId="7A68D6CF">
      <w:r xmlns:w="http://schemas.openxmlformats.org/wordprocessingml/2006/main">
        <w:t xml:space="preserve">[75] 升级 1</w:t>
      </w:r>
    </w:p>
    <w:p w14:paraId="2D88B742">
      <w:r xmlns:w="http://schemas.openxmlformats.org/wordprocessingml/2006/main">
        <w:t xml:space="preserve">[76] 升级 2</w:t>
      </w:r>
    </w:p>
    <w:p w14:paraId="5AA52792">
      <w:r xmlns:w="http://schemas.openxmlformats.org/wordprocessingml/2006/main">
        <w:t xml:space="preserve">[77] 升级 3</w:t>
      </w:r>
    </w:p>
    <w:p w14:paraId="749E91DA">
      <w:r xmlns:w="http://schemas.openxmlformats.org/wordprocessingml/2006/main">
        <w:t xml:space="preserve">[78] 捕获</w:t>
      </w:r>
    </w:p>
    <w:p w14:paraId="22818E85">
      <w:r xmlns:w="http://schemas.openxmlformats.org/wordprocessingml/2006/main">
        <w:t xml:space="preserve">[79] 战斗开始 1</w:t>
      </w:r>
    </w:p>
    <w:p w14:paraId="68E1CB87">
      <w:r xmlns:w="http://schemas.openxmlformats.org/wordprocessingml/2006/main">
        <w:t xml:space="preserve">[80] 战斗开始 2</w:t>
      </w:r>
    </w:p>
    <w:p w14:paraId="2FB9E579">
      <w:r xmlns:w="http://schemas.openxmlformats.org/wordprocessingml/2006/main">
        <w:t xml:space="preserve">[81] 战斗参与 1</w:t>
      </w:r>
    </w:p>
    <w:p w14:paraId="720734B2">
      <w:r xmlns:w="http://schemas.openxmlformats.org/wordprocessingml/2006/main">
        <w:t xml:space="preserve">[82] 战斗参与 2</w:t>
      </w:r>
    </w:p>
    <w:p w14:paraId="1C91CBB4">
      <w:r xmlns:w="http://schemas.openxmlformats.org/wordprocessingml/2006/main">
        <w:t xml:space="preserve">[83] 战斗胜利 1</w:t>
      </w:r>
    </w:p>
    <w:p w14:paraId="2B75EF32">
      <w:r xmlns:w="http://schemas.openxmlformats.org/wordprocessingml/2006/main">
        <w:t xml:space="preserve">[84] 战斗胜利 2</w:t>
      </w:r>
    </w:p>
    <w:p w14:paraId="0AF11384">
      <w:r xmlns:w="http://schemas.openxmlformats.org/wordprocessingml/2006/main">
        <w:t xml:space="preserve">[85] 普通攻击 1</w:t>
      </w:r>
    </w:p>
    <w:p w14:paraId="6BD08E90">
      <w:r xmlns:w="http://schemas.openxmlformats.org/wordprocessingml/2006/main">
        <w:t xml:space="preserve">[86] 普通攻击 2</w:t>
      </w:r>
    </w:p>
    <w:p w14:paraId="2EC4DDF3">
      <w:r xmlns:w="http://schemas.openxmlformats.org/wordprocessingml/2006/main">
        <w:t xml:space="preserve">[87] 普通攻击 3</w:t>
      </w:r>
    </w:p>
    <w:p w14:paraId="173AEB79">
      <w:r xmlns:w="http://schemas.openxmlformats.org/wordprocessingml/2006/main">
        <w:t xml:space="preserve">[88] 独特效果激活 1</w:t>
      </w:r>
    </w:p>
    <w:p w14:paraId="6B43BB4A">
      <w:r xmlns:w="http://schemas.openxmlformats.org/wordprocessingml/2006/main">
        <w:t xml:space="preserve">[89] 独特效果激活 2</w:t>
      </w:r>
    </w:p>
    <w:p w14:paraId="3483FEDB">
      <w:r xmlns:w="http://schemas.openxmlformats.org/wordprocessingml/2006/main">
        <w:t xml:space="preserve">[90] 独特效果激活 3</w:t>
      </w:r>
    </w:p>
    <w:p w14:paraId="38FD4C69">
      <w:r xmlns:w="http://schemas.openxmlformats.org/wordprocessingml/2006/main">
        <w:t xml:space="preserve">[91] 特殊招式 1</w:t>
      </w:r>
    </w:p>
    <w:p w14:paraId="3CE34B09">
      <w:r xmlns:w="http://schemas.openxmlformats.org/wordprocessingml/2006/main">
        <w:t xml:space="preserve">[92] 特殊招式 2</w:t>
      </w:r>
    </w:p>
    <w:p w14:paraId="3F1265B9">
      <w:r xmlns:w="http://schemas.openxmlformats.org/wordprocessingml/2006/main">
        <w:t xml:space="preserve">[93] 受到的伤害：1</w:t>
      </w:r>
    </w:p>
    <w:p w14:paraId="6564E050">
      <w:r xmlns:w="http://schemas.openxmlformats.org/wordprocessingml/2006/main">
        <w:t xml:space="preserve">[94] 受到的伤害：2</w:t>
      </w:r>
    </w:p>
    <w:p w14:paraId="0A2F7251">
      <w:r xmlns:w="http://schemas.openxmlformats.org/wordprocessingml/2006/main">
        <w:t xml:space="preserve">[95] 受到的伤害：3</w:t>
      </w:r>
    </w:p>
    <w:p w14:paraId="344A1676">
      <w:r xmlns:w="http://schemas.openxmlformats.org/wordprocessingml/2006/main">
        <w:t xml:space="preserve">[96] 退出</w:t>
      </w:r>
    </w:p>
    <w:p w14:paraId="54B6610D">
      <w:r xmlns:w="http://schemas.openxmlformats.org/wordprocessingml/2006/main">
        <w:t xml:space="preserve">[97] 项目用途 1</w:t>
      </w:r>
    </w:p>
    <w:p w14:paraId="315F5DB6">
      <w:r xmlns:w="http://schemas.openxmlformats.org/wordprocessingml/2006/main">
        <w:t xml:space="preserve">[98] 物品用途 2</w:t>
      </w:r>
    </w:p>
    <w:p w14:paraId="5F212010">
      <w:r xmlns:w="http://schemas.openxmlformats.org/wordprocessingml/2006/main">
        <w:t xml:space="preserve">[99] 在游戏中 †</w:t>
      </w:r>
    </w:p>
    <w:p w14:paraId="250B1B8B">
      <w:r xmlns:w="http://schemas.openxmlformats.org/wordprocessingml/2006/main">
        <w:t xml:space="preserve">[100] 拥有强力范围特殊技能并能造成眩晕的角色，出场速度最慢，性能与免费R角色神圣骑士卡诺普斯类似。虽然物理攻击和魔法攻击有所不同，但攻击力几乎相同。眩晕率和特殊技能充能速度略逊于卡诺普斯，但行动速度和连击率更高；特殊技能的眩晕效果略逊于卡诺普斯，但普通攻击力更强。使用策略与卡诺普斯相同，可以让他们清理较弱的敌人，并用特殊技能造成眩晕。他们在剧情任务和活动任务中表现良好，但不足以应对团队副本。不过，他们独特的自动回复效果在古纳甘战斗中非常有用，因此至少可以弥补他们出场速度慢的不足。如上所述，他们的出场速度和移动速度都是最慢的，因此装备强化至关重要。你还需要闪光栗子来更好地发挥它们的特殊招式。此外，与卡诺普斯不同，它们是物理属性宝可梦，而且火箭引擎的竞争非常激烈，因此装备方面会比较棘手。</w:t>
      </w:r>
    </w:p>
    <w:p w14:paraId="3255D03E">
      <w:r xmlns:w="http://schemas.openxmlformats.org/wordprocessingml/2006/main">
        <w:t xml:space="preserve">[101] 琐事 †</w:t>
      </w:r>
    </w:p>
    <w:p w14:paraId="35211732">
      <w:r xmlns:w="http://schemas.openxmlformats.org/wordprocessingml/2006/main">
        <w:t xml:space="preserve">[102] 下面翻译的是人物故事中的一段对话。</w:t>
      </w:r>
    </w:p>
    <w:p w14:paraId="47D7DB38">
      <w:r xmlns:w="http://schemas.openxmlformats.org/wordprocessingml/2006/main">
        <w:t xml:space="preserve">[103] 对话翻译（根据 deepL 的翻译进行意译）</w:t>
      </w:r>
    </w:p>
    <w:p w14:paraId="7774EAE6">
      <w:r xmlns:w="http://schemas.openxmlformats.org/wordprocessingml/2006/main">
        <w:t xml:space="preserve">[104] 文本</w:t>
      </w:r>
    </w:p>
    <w:p w14:paraId="04F5EF5D">
      <w:r xmlns:w="http://schemas.openxmlformats.org/wordprocessingml/2006/main">
        <w:t xml:space="preserve">[105] 翻译结果</w:t>
      </w:r>
    </w:p>
    <w:p w14:paraId="3B3692C1">
      <w:r xmlns:w="http://schemas.openxmlformats.org/wordprocessingml/2006/main">
        <w:t xml:space="preserve">[106] 改写</w:t>
      </w:r>
    </w:p>
    <w:p w14:paraId="26CCF58C">
      <w:r xmlns:w="http://schemas.openxmlformats.org/wordprocessingml/2006/main">
        <w:t xml:space="preserve">[107] 偷拍是犯罪行为。你不会是在做这种事吧？</w:t>
      </w:r>
    </w:p>
    <w:p w14:paraId="54544C6A">
      <w:r xmlns:w="http://schemas.openxmlformats.org/wordprocessingml/2006/main">
        <w:t xml:space="preserve">[108] 偷拍裙底是犯罪行为。你不会做那种事吧？</w:t>
      </w:r>
    </w:p>
    <w:p w14:paraId="5D8A82BC">
      <w:r xmlns:w="http://schemas.openxmlformats.org/wordprocessingml/2006/main">
        <w:t xml:space="preserve">[109] 因为她的意大利语比我好。真可怕。</w:t>
      </w:r>
    </w:p>
    <w:p w14:paraId="4E3EE9CD">
      <w:r xmlns:w="http://schemas.openxmlformats.org/wordprocessingml/2006/main">
        <w:t xml:space="preserve">[110]！？嘿，他们的意大利语比我好！这是什么，好可怕！</w:t>
      </w:r>
    </w:p>
    <w:p w14:paraId="18B7F8CE">
      <w:r xmlns:w="http://schemas.openxmlformats.org/wordprocessingml/2006/main">
        <w:t xml:space="preserve">[111] 官方推特账号简介 †</w:t>
      </w:r>
    </w:p>
    <w:p w14:paraId="36B154E8">
      <w:r xmlns:w="http://schemas.openxmlformats.org/wordprocessingml/2006/main">
        <w:t xml:space="preserve">[112] 人物介绍</w:t>
      </w:r>
    </w:p>
    <w:p w14:paraId="7397EEB1">
      <w:r xmlns:w="http://schemas.openxmlformats.org/wordprocessingml/2006/main">
        <w:t xml:space="preserve">[113] 评论表 †</w:t>
      </w:r>
    </w:p>
    <w:p w14:paraId="6DF029BF">
      <w:r xmlns:w="http://schemas.openxmlformats.org/wordprocessingml/2006/main">
        <w:t xml:space="preserve">[114] 点击打开历史日志列表</w:t>
      </w:r>
    </w:p>
    <w:p w14:paraId="70DAA5EF">
      <w:r xmlns:w="http://schemas.openxmlformats.org/wordprocessingml/2006/main">
        <w:t xml:space="preserve">[115] 末尾的数字越小，日志越旧。</w:t>
      </w:r>
    </w:p>
    <w:p w14:paraId="3D98EF01">
      <w:r xmlns:w="http://schemas.openxmlformats.org/wordprocessingml/2006/main">
        <w:t xml:space="preserve">[116] 'Comments/Divine Knight Elkael/' 没有子页面。</w:t>
      </w:r>
    </w:p>
    <w:p w14:paraId="650EA2BA">
      <w:r xmlns:w="http://schemas.openxmlformats.org/wordprocessingml/2006/main">
        <w:t xml:space="preserve">[117] 基本上，这些角色是在时间线中的事件剧情之后添加的。 -- [eWaF/.ywILk] 2022-05-26 (周四) 03:39:13</w:t>
      </w:r>
    </w:p>
    <w:p w14:paraId="66C60CC8">
      <w:r xmlns:w="http://schemas.openxmlformats.org/wordprocessingml/2006/main">
        <w:t xml:space="preserve">[118] 不仅剧情被剧透了，而且在第一天下午4点到午夜之间进行的每日ES关卡中，剧透也相当普遍，比如你会想：“哦，原来这就是boss啊……” -- [Gx8PNLr68f6] 2022-05-26 (周四) 03:48:08</w:t>
      </w:r>
    </w:p>
    <w:p w14:paraId="74BB0846">
      <w:r xmlns:w="http://schemas.openxmlformats.org/wordprocessingml/2006/main">
        <w:t xml:space="preserve">[119] 似乎背后有什么隐情，也可能没有——[FD99abrpwio] 2022-05-26 (周四) 07:54:49</w:t>
      </w:r>
    </w:p>
    <w:p w14:paraId="43F1C74B">
      <w:r xmlns:w="http://schemas.openxmlformats.org/wordprocessingml/2006/main">
        <w:t xml:space="preserve">[120] 类似 Malice Amaryllis 的品种？ -- [QCsBm.MIjQM] 2022-05-26 (周四) 15:49:03</w:t>
      </w:r>
    </w:p>
    <w:p w14:paraId="0472403D">
      <w:r xmlns:w="http://schemas.openxmlformats.org/wordprocessingml/2006/main">
        <w:t xml:space="preserve">[121] 这个人没事吧？朵拉派来的人会不会是人造人……？ -- [Ih7ECnMD/Ro] 2022-05-26 (周四) 19:36:23</w:t>
      </w:r>
    </w:p>
    <w:p w14:paraId="61DED143">
      <w:r xmlns:w="http://schemas.openxmlformats.org/wordprocessingml/2006/main">
        <w:t xml:space="preserve">[122] （成人游戏世界中的）亲情。 -- [Gx8PNLr68f6] 2022-05-26 (周四) 23:31:11</w:t>
      </w:r>
    </w:p>
    <w:p w14:paraId="1B41AECF">
      <w:r xmlns:w="http://schemas.openxmlformats.org/wordprocessingml/2006/main">
        <w:t xml:space="preserve">[123] 我已经把它折叠起来了，不过我写了一些关于翻译的内容。这个自由翻译只是感觉比较符合这两个人的言行，所以我在等懂意大利语的时贞先生把它改成更合适的版本。——[ZZWfVjkwVvM] 2022-05-27 (周五) 17:17:17</w:t>
      </w:r>
    </w:p>
    <w:p w14:paraId="3F0A0C05">
      <w:r xmlns:w="http://schemas.openxmlformats.org/wordprocessingml/2006/main">
        <w:t xml:space="preserve">[124] 交出红宝石的那个人最可疑，但这家伙也挺可疑的，不是吗？——[Ih7ECnMD/Ro] 2022-05-27 (周五) 12:20:50</w:t>
      </w:r>
    </w:p>
    <w:p w14:paraId="78841381">
      <w:r xmlns:w="http://schemas.openxmlformats.org/wordprocessingml/2006/main">
        <w:t xml:space="preserve">[125] 这招很明显是朵拉的绝招，对吧……？ -- [fbZ9.ASSPgw] 2022-05-29 (周日) 13:22:53</w:t>
      </w:r>
    </w:p>
    <w:p w14:paraId="5D232244">
      <w:r xmlns:w="http://schemas.openxmlformats.org/wordprocessingml/2006/main">
        <w:t xml:space="preserve">[126] 这场战斗结束后的那句话似乎有一定含义——[HQ3W7kQEkcg] 2022-05-29 (周日) 22:03:19</w:t>
      </w:r>
    </w:p>
    <w:p w14:paraId="10599390">
      <w:r xmlns:w="http://schemas.openxmlformats.org/wordprocessingml/2006/main">
        <w:t xml:space="preserve">[127] 他们一直说“地球上最重要的”，而不是“世界上最重要的”，这一点也很可疑。他们是不是在暗示自己是外星生命体？——[Clk16gCkRh6] 2022-05-31 (周二) 06:20:20</w:t>
      </w:r>
    </w:p>
    <w:p w14:paraId="3A8D320F">
      <w:r xmlns:w="http://schemas.openxmlformats.org/wordprocessingml/2006/main">
        <w:t xml:space="preserve">[128] 仔细想想，神圣骑士有翅膀，这个人似乎也有翅膀。——[0G3JNTIh19U] 2022-06-02 (周四) 15:56:22</w:t>
      </w:r>
    </w:p>
    <w:p w14:paraId="76849ACD">
      <w:r xmlns:w="http://schemas.openxmlformats.org/wordprocessingml/2006/main">
        <w:t xml:space="preserve">[129] 同意 -- [PQCbFyhtAF2] 2022-05-27 (周五) 23:05:33</w:t>
      </w:r>
    </w:p>
    <w:p w14:paraId="0F8EF92D">
      <w:r xmlns:w="http://schemas.openxmlformats.org/wordprocessingml/2006/main">
        <w:t xml:space="preserve">[130] 最后，这里面隐藏的含义太多了，疑点重重，但这到底是个什么样的人啊？就算读完了事件剧情和人物剧情，也没弄明白，或者说，这个角色根本就让人摸不着头脑。——[bByuYCbPxA.] 2022-05-30 (周一) 07:59:15</w:t>
      </w:r>
    </w:p>
    <w:p w14:paraId="6105DA0E">
      <w:r xmlns:w="http://schemas.openxmlformats.org/wordprocessingml/2006/main">
        <w:t xml:space="preserve">[131] 我之前一直靠☆5奖励R卡玩，结果突然发现好几张几个月都没怎么用过的扭蛋SR卡都升到☆3、☆4了，感觉自己其实挺强的！哈哈！其实用SR卡打基础挺常见的，每次活动奖励R卡都能增加☆5卡的数量，再加上时不时送的SR保底券，就能稳定提升实力。——[Gx8PNLr68f6] 2022-06-03 (周五) 02:37:22</w:t>
      </w:r>
    </w:p>
    <w:p w14:paraId="2E56D277">
      <w:r xmlns:w="http://schemas.openxmlformats.org/wordprocessingml/2006/main">
        <w:t xml:space="preserve">[132] 从简单的属性来看，☆5R ≈ ☆4SR ≈ ☆3SSR，所以免费R的优势暂时会保持稳定。而免费的☆3SR除非特殊招式非常优秀，否则几乎无法使用。——[MRqmbE18N6w] 2022-06-03 (周五) 13:10:04</w:t>
      </w:r>
    </w:p>
    <w:p w14:paraId="572CDB52">
      <w:r xmlns:w="http://schemas.openxmlformats.org/wordprocessingml/2006/main">
        <w:t xml:space="preserve">[133] 继春日奈之后，这次会是学校泳装、比赛泳装，还是更性感的泳装呢！？（激动）——[DoNVpOB7V0Y] 2024-01-28 (周日) 19:52:49</w:t>
      </w:r>
    </w:p>
    <w:p w14:paraId="21A07328">
      <w:r xmlns:w="http://schemas.openxmlformats.org/wordprocessingml/2006/main">
        <w:t xml:space="preserve">[134] 嗯，希姆莱是帝国里那条毛毛虫的追随者，所以也许这就是联系所在。——[sKbK/mrobps] 2026-06-08 (周一) 00:25:21</w:t>
      </w:r>
    </w:p>
    <w:p w14:paraId="2FD5D4C7">
      <w:r xmlns:w="http://schemas.openxmlformats.org/wordprocessingml/2006/main">
        <w:t xml:space="preserve">[135] 如果真有什么事要办，真正的行动可能要等到神圣骑士篇才会展开，所以在那之前很难说什么——[u.tkJWoE9Yw] 2024-09-07 (周六) 10:46:19</w:t>
      </w:r>
    </w:p>
    <w:p w14:paraId="403E8872">
      <w:r xmlns:w="http://schemas.openxmlformats.org/wordprocessingml/2006/main">
        <w:t xml:space="preserve">[136] ←使用棋盘前请务必阅读规则。</w:t>
      </w:r>
    </w:p>
    <w:p w14:paraId="23436AC9">
      <w:r xmlns:w="http://schemas.openxmlformats.org/wordprocessingml/2006/main">
        <w:t xml:space="preserve">[137] 关于规则 †</w:t>
      </w:r>
    </w:p>
    <w:p w14:paraId="7CD96308">
      <w:r xmlns:w="http://schemas.openxmlformats.org/wordprocessingml/2006/main">
        <w:t xml:space="preserve">[138] 请不要抱怨或批评页面编辑者。如果您对其他人的编辑有意见，请通过“提供替代方案”或“自行编辑”的方式进行建设性沟通。</w:t>
      </w:r>
    </w:p>
    <w:p w14:paraId="2A851333">
      <w:r xmlns:w="http://schemas.openxmlformats.org/wordprocessingml/2006/main">
        <w:t xml:space="preserve">[139] 不要发布个人网站或其他禁止未经授权链接的网站的网址。</w:t>
      </w:r>
    </w:p>
    <w:p w14:paraId="3991AE0F">
      <w:r xmlns:w="http://schemas.openxmlformats.org/wordprocessingml/2006/main">
        <w:t xml:space="preserve">[140] 关于违反规则的帖子 †</w:t>
      </w:r>
    </w:p>
    <w:p w14:paraId="09E0BBDE">
      <w:r xmlns:w="http://schemas.openxmlformats.org/wordprocessingml/2006/main">
        <w:t xml:space="preserve">[141] 禁止发布以下类型的帖子，因为它们容易造成干扰。</w:t>
      </w:r>
    </w:p>
    <w:p w14:paraId="683BF4E6">
      <w:r xmlns:w="http://schemas.openxmlformats.org/wordprocessingml/2006/main">
        <w:t xml:space="preserve">[142]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47A4A6D">
      <w:r xmlns:w="http://schemas.openxmlformats.org/wordprocessingml/2006/main">
        <w:t xml:space="preserve">[143] 其他包括使用此维基的人、官方管理员、艺术家、配音演员、现实生活中的个人以及 Twitter 用户等团体。</w:t>
      </w:r>
    </w:p>
    <w:p w14:paraId="2A136E3E">
      <w:r xmlns:w="http://schemas.openxmlformats.org/wordprocessingml/2006/main">
        <w:t xml:space="preserve">[144] 关于向管理层提交的帖子，我们容忍可以解释为用户反馈的评论，例如“我希望他们改进这一点”、“我希望他们尽快修复错误”和“维护时间太长了”，但我们不容忍使用辱骂性语言贬低管理层。</w:t>
      </w:r>
    </w:p>
    <w:p w14:paraId="4C52209A">
      <w:r xmlns:w="http://schemas.openxmlformats.org/wordprocessingml/2006/main">
        <w:t xml:space="preserve">[145] 将讨论和意见交流视为“诽谤或对抗他人”是错误的。然而，在讨论或意见交流中使用辱骂性语言、贬低他人、挑衅他人或在缺乏明确证据的情况下发表言论，都是违法行为。说话时务必注意自己的言辞。</w:t>
      </w:r>
    </w:p>
    <w:p w14:paraId="2F8CB9DC">
      <w:r xmlns:w="http://schemas.openxmlformats.org/wordprocessingml/2006/main">
        <w:t xml:space="preserve">[146] 攻击性言论包括使用“做这个”或“做那个”等强硬命令、“使用粗俗语言”、“居高临下”和“挑衅”。</w:t>
      </w:r>
    </w:p>
    <w:p w14:paraId="62254F79">
      <w:r xmlns:w="http://schemas.openxmlformats.org/wordprocessingml/2006/main">
        <w:t xml:space="preserve">[147] 禁止发布冒犯现有玩家的帖子，例如“还有人玩这个游戏吗？”或“这游戏已经凉了”。这并不意味着您完全不能发表任何负面言论，而是指那些超出单纯负面评价范围，构成诽谤或诋毁的帖子将被禁止发布。</w:t>
      </w:r>
    </w:p>
    <w:p w14:paraId="56D0E53C">
      <w:r xmlns:w="http://schemas.openxmlformats.org/wordprocessingml/2006/main">
        <w:t xml:space="preserve">[148] 公开羞辱他人，包括泄露他人的游戏内名称或UID</w:t>
      </w:r>
    </w:p>
    <w:p w14:paraId="66975810">
      <w:r xmlns:w="http://schemas.openxmlformats.org/wordprocessingml/2006/main">
        <w:t xml:space="preserve">[149] 但是，分享有助于游戏攻略的信息和视频是允许的。</w:t>
      </w:r>
    </w:p>
    <w:p w14:paraId="518E3290">
      <w:r xmlns:w="http://schemas.openxmlformats.org/wordprocessingml/2006/main">
        <w:t xml:space="preserve">[150] 参考其他应用程序</w:t>
      </w:r>
    </w:p>
    <w:p w14:paraId="1FF50295">
      <w:r xmlns:w="http://schemas.openxmlformats.org/wordprocessingml/2006/main">
        <w:t xml:space="preserve">[151] 在多个论坛上多次发帖</w:t>
      </w:r>
    </w:p>
    <w:p w14:paraId="70A4C1C7">
      <w:r xmlns:w="http://schemas.openxmlformats.org/wordprocessingml/2006/main">
        <w:t xml:space="preserve">[152] 由一串无意义字符组成的文字</w:t>
      </w:r>
    </w:p>
    <w:p w14:paraId="73C0ED31">
      <w:r xmlns:w="http://schemas.openxmlformats.org/wordprocessingml/2006/main">
        <w:t xml:space="preserve">[153] 关于作弊和利用漏洞的帖子</w:t>
      </w:r>
    </w:p>
    <w:p w14:paraId="0464E4DE">
      <w:r xmlns:w="http://schemas.openxmlformats.org/wordprocessingml/2006/main">
        <w:t xml:space="preserve">[154] 最好的办法是忽略违反规则的帖子。上钩或反驳只会让事情变得更糟。</w:t>
      </w:r>
    </w:p>
    <w:p w14:paraId="037A46FE">
      <w:r xmlns:w="http://schemas.openxmlformats.org/wordprocessingml/2006/main">
        <w:t xml:space="preserve">[155] *在上述规则中，“诽谤”指的是在没有客观证据的情况下诋毁和贬低他人。将所有批评性文章都归为“诽谤”是不正确的，所以请务必谨慎。</w:t>
      </w:r>
    </w:p>
    <w:p w14:paraId="1350C0B3">
      <w:r xmlns:w="http://schemas.openxmlformats.org/wordprocessingml/2006/main">
        <w:t xml:space="preserve">[156] 关于修改和删除发帖日志 †</w:t>
      </w:r>
    </w:p>
    <w:p w14:paraId="26BDABF6">
      <w:r xmlns:w="http://schemas.openxmlformats.org/wordprocessingml/2006/main">
        <w:t xml:space="preserve">[157] 但是，允许更正印刷错误、遗漏和字体颜色。（他人出于善意所做的更正也允许。）</w:t>
      </w:r>
    </w:p>
    <w:p w14:paraId="47D8C6FB">
      <w:r xmlns:w="http://schemas.openxmlformats.org/wordprocessingml/2006/main">
        <w:t xml:space="preserve">[158] 作为例外情况，您可以删除自己的帖子，但事后必须向管理员报告。此外，删除时，请将整个评论替换为以下文本，而不是完全删除：&amp;color(#ff0000){''发帖人已删除''};</w:t>
      </w:r>
    </w:p>
    <w:p w14:paraId="660D4E79">
      <w:r xmlns:w="http://schemas.openxmlformats.org/wordprocessingml/2006/main">
        <w:t xml:space="preserve">[159] 关于评论删除违反规则的帖子 †</w:t>
      </w:r>
    </w:p>
    <w:p w14:paraId="709E3F21">
      <w:r xmlns:w="http://schemas.openxmlformats.org/wordprocessingml/2006/main">
        <w:t xml:space="preserve">[160] 您可以自行注释掉上述任何违反规则的评论，无需管理员许可。但是，如果您注释掉了某条评论，请务必在“违规举报公告板”上进行举报。举报时请使用“违规举报公告板”上的模板。</w:t>
      </w:r>
    </w:p>
    <w:p w14:paraId="569A6F7C">
      <w:r xmlns:w="http://schemas.openxmlformats.org/wordprocessingml/2006/main">
        <w:t xml:space="preserve">[161] 未经 CO 举报公告板举报而被删除的帖子将被恢复，而删除帖子的人将受到处罚。</w:t>
      </w:r>
    </w:p>
    <w:p w14:paraId="6255EBD7">
      <w:r xmlns:w="http://schemas.openxmlformats.org/wordprocessingml/2006/main">
        <w:t xml:space="preserve">[162] 如果您反复向 CO 举报公告板举报不违反规则的帖子，我们将认为您是自私的，并将对您实施发帖和编辑限制。</w:t>
      </w:r>
    </w:p>
    <w:p w14:paraId="2ABB1C52">
      <w:r xmlns:w="http://schemas.openxmlformats.org/wordprocessingml/2006/main">
        <w:t xml:space="preserve">[163] 管理员可酌情恢复 CO 报告公告板上不违反规则的报告。</w:t>
      </w:r>
    </w:p>
    <w:p w14:paraId="76B91BE4">
      <w:r xmlns:w="http://schemas.openxmlformats.org/wordprocessingml/2006/main">
        <w:t xml:space="preserve">[164] 我们再次要求您不要评论那些并未违反规则的评论。（例如，诸如“虽然不违反规则，但显然是在钓鱼”、“恶作剧”或“评论整个帖子”之类的主观判断。）</w:t>
      </w:r>
    </w:p>
    <w:p w14:paraId="4D601ECC">
      <w:r xmlns:w="http://schemas.openxmlformats.org/wordprocessingml/2006/main">
        <w:t xml:space="preserve">[165] 关于不违反规则但“冒犯性”的帖子 †</w:t>
      </w:r>
    </w:p>
    <w:p w14:paraId="3CFA4018">
      <w:r xmlns:w="http://schemas.openxmlformats.org/wordprocessingml/2006/main">
        <w:t xml:space="preserve">[166] 即使帖子内容具有冒犯性，除非违反版规，否则不会被删除。由于每个人对冒犯性的接受程度不同，请使用 NGID 功能隐藏评论，而不是争论或恶意挑衅。</w:t>
      </w:r>
    </w:p>
    <w:p w14:paraId="19374AB4">
      <w:r xmlns:w="http://schemas.openxmlformats.org/wordprocessingml/2006/main">
        <w:t xml:space="preserve">[167] 挑衅难道不是一种违规行为吗？†</w:t>
      </w:r>
    </w:p>
    <w:p w14:paraId="34D82334">
      <w:r xmlns:w="http://schemas.openxmlformats.org/wordprocessingml/2006/main">
        <w:t xml:space="preserve">[168] 每个人对“煽动性言论”的定义都大相径庭，因此我们不认为这是违规行为。如果您认为某条评论具有煽动性，请使用 NGID 功能将其隐藏。</w:t>
      </w:r>
    </w:p>
    <w:p w14:paraId="6E2F5CA7">
      <w:r xmlns:w="http://schemas.openxmlformats.org/wordprocessingml/2006/main">
        <w:t xml:space="preserve">[169] 抱怨难道不算违法吗？†</w:t>
      </w:r>
    </w:p>
    <w:p w14:paraId="657EEC4F">
      <w:r xmlns:w="http://schemas.openxmlformats.org/wordprocessingml/2006/main">
        <w:t xml:space="preserve">[170] 一般而言，抱怨本身并不构成违规。但是，针对本作品的负面宣传、诽谤、辱骂性语言以及超出抱怨范围的对抗性言论均构成违规。如果您认为抱怨内容冒犯了您，请使用 NGID 功能隐藏相关评论。</w:t>
      </w:r>
    </w:p>
    <w:p w14:paraId="16BD5494">
      <w:r xmlns:w="http://schemas.openxmlformats.org/wordprocessingml/2006/main">
        <w:t xml:space="preserve">[171] 如果您不确定某个帖子是否违反规则，该怎么办？ †</w:t>
      </w:r>
    </w:p>
    <w:p w14:paraId="30ACD09B">
      <w:r xmlns:w="http://schemas.openxmlformats.org/wordprocessingml/2006/main">
        <w:t xml:space="preserve">[172] 有些帖子内容含糊不清，难以判断是否违规。评论删除这类含糊不清的帖子可能会导致问题，所以请不要评论删除，而是使用 NGID 功能将评论隐藏起来。</w:t>
      </w:r>
    </w:p>
    <w:p w14:paraId="2AF05826">
      <w:r xmlns:w="http://schemas.openxmlformats.org/wordprocessingml/2006/main">
        <w:t xml:space="preserve">[173] 对屡犯者的处罚 †</w:t>
      </w:r>
    </w:p>
    <w:p w14:paraId="44F04AAC">
      <w:r xmlns:w="http://schemas.openxmlformats.org/wordprocessingml/2006/main">
        <w:t xml:space="preserve">[174] 屡次违反规则或发布特别恶意的帖子，管理员可酌情予以处罚，例如“禁止访问”或“限制发帖”。</w:t>
      </w:r>
    </w:p>
    <w:p w14:paraId="707C7850">
      <w:r xmlns:w="http://schemas.openxmlformats.org/wordprocessingml/2006/main">
        <w:t xml:space="preserve">[175] 如果您对进一步改进有任何建议，请通过 Wiki 管理公告板与我们联系。</w:t>
      </w:r>
    </w:p>
    <w:p w14:paraId="1C77758C"/>
    <w:p w14:paraId="732DF965">
      <w:r xmlns:w="http://schemas.openxmlformats.org/wordprocessingml/2006/main">
        <w:rPr>
          <w:b/>
        </w:rPr>
        <w:t xml:space="preserve">A231</w:t>
      </w:r>
    </w:p>
    <w:p w14:paraId="0712723A">
      <w:r xmlns:w="http://schemas.openxmlformats.org/wordprocessingml/2006/main">
        <w:t xml:space="preserve">[0] 索引：所有角色 | SSR 角色 | SR 角色 | R 角色</w:t>
      </w:r>
    </w:p>
    <w:p w14:paraId="0891E40E">
      <w:r xmlns:w="http://schemas.openxmlformats.org/wordprocessingml/2006/main">
        <w:t xml:space="preserve">[1] 基本信息</w:t>
      </w:r>
    </w:p>
    <w:p w14:paraId="6916D801">
      <w:r xmlns:w="http://schemas.openxmlformats.org/wordprocessingml/2006/main">
        <w:t xml:space="preserve">[2] 语音</w:t>
      </w:r>
    </w:p>
    <w:p w14:paraId="6F871E58">
      <w:r xmlns:w="http://schemas.openxmlformats.org/wordprocessingml/2006/main">
        <w:t xml:space="preserve">[3] 在游戏中</w:t>
      </w:r>
    </w:p>
    <w:p w14:paraId="7E520C2D">
      <w:r xmlns:w="http://schemas.openxmlformats.org/wordprocessingml/2006/main">
        <w:t xml:space="preserve">[4] 替代版本</w:t>
      </w:r>
    </w:p>
    <w:p w14:paraId="3C29538E">
      <w:r xmlns:w="http://schemas.openxmlformats.org/wordprocessingml/2006/main">
        <w:t xml:space="preserve">[5] 官方推特账号介绍</w:t>
      </w:r>
    </w:p>
    <w:p w14:paraId="3B2474E0">
      <w:r xmlns:w="http://schemas.openxmlformats.org/wordprocessingml/2006/main">
        <w:t xml:space="preserve">[6] 评论表单</w:t>
      </w:r>
    </w:p>
    <w:p w14:paraId="6DD5A2D2">
      <w:r xmlns:w="http://schemas.openxmlformats.org/wordprocessingml/2006/main">
        <w:t xml:space="preserve">[7] 基本信息 †</w:t>
      </w:r>
    </w:p>
    <w:p w14:paraId="74E554E7">
      <w:r xmlns:w="http://schemas.openxmlformats.org/wordprocessingml/2006/main">
        <w:t xml:space="preserve">[8] 变换图像</w:t>
      </w:r>
    </w:p>
    <w:p w14:paraId="1D152545">
      <w:r xmlns:w="http://schemas.openxmlformats.org/wordprocessingml/2006/main">
        <w:t xml:space="preserve">[9] 简介</w:t>
      </w:r>
    </w:p>
    <w:p w14:paraId="62229E32">
      <w:r xmlns:w="http://schemas.openxmlformats.org/wordprocessingml/2006/main">
        <w:t xml:space="preserve">[10] 姓名</w:t>
      </w:r>
    </w:p>
    <w:p w14:paraId="1CF4E3C8">
      <w:r xmlns:w="http://schemas.openxmlformats.org/wordprocessingml/2006/main">
        <w:t xml:space="preserve">[11] 神圣骑士卡诺普斯</w:t>
      </w:r>
    </w:p>
    <w:p w14:paraId="1A7DA716">
      <w:r xmlns:w="http://schemas.openxmlformats.org/wordprocessingml/2006/main">
        <w:t xml:space="preserve">[12] 真实姓名</w:t>
      </w:r>
    </w:p>
    <w:p w14:paraId="6494DE3E">
      <w:r xmlns:w="http://schemas.openxmlformats.org/wordprocessingml/2006/main">
        <w:t xml:space="preserve">[13] 老人星</w:t>
      </w:r>
    </w:p>
    <w:p w14:paraId="489AF17E">
      <w:r xmlns:w="http://schemas.openxmlformats.org/wordprocessingml/2006/main">
        <w:t xml:space="preserve">[14] 稀有度</w:t>
      </w:r>
    </w:p>
    <w:p w14:paraId="774EDF07">
      <w:r xmlns:w="http://schemas.openxmlformats.org/wordprocessingml/2006/main">
        <w:t xml:space="preserve">[15] 普通攻击</w:t>
      </w:r>
    </w:p>
    <w:p w14:paraId="4D9FC5EE">
      <w:r xmlns:w="http://schemas.openxmlformats.org/wordprocessingml/2006/main">
        <w:t xml:space="preserve">[16] 远程攻击（魔法）</w:t>
      </w:r>
    </w:p>
    <w:p w14:paraId="4552F0FC">
      <w:r xmlns:w="http://schemas.openxmlformats.org/wordprocessingml/2006/main">
        <w:t xml:space="preserve">[17] 附属派系</w:t>
      </w:r>
    </w:p>
    <w:p w14:paraId="5F0BD7AA">
      <w:r xmlns:w="http://schemas.openxmlformats.org/wordprocessingml/2006/main">
        <w:t xml:space="preserve">[18] 神圣骑士（天）</w:t>
      </w:r>
    </w:p>
    <w:p w14:paraId="2CB2A8F1">
      <w:r xmlns:w="http://schemas.openxmlformats.org/wordprocessingml/2006/main">
        <w:t xml:space="preserve">[19]茜祭 → 水七穗 (23/09/06～)</w:t>
      </w:r>
    </w:p>
    <w:p w14:paraId="008AD4C6">
      <w:r xmlns:w="http://schemas.openxmlformats.org/wordprocessingml/2006/main">
        <w:t xml:space="preserve">[20] 插图</w:t>
      </w:r>
    </w:p>
    <w:p w14:paraId="0BDDF2F9">
      <w:r xmlns:w="http://schemas.openxmlformats.org/wordprocessingml/2006/main">
        <w:t xml:space="preserve">[21] 清爽的鲨鱼皮</w:t>
      </w:r>
    </w:p>
    <w:p w14:paraId="7AA6951C">
      <w:r xmlns:w="http://schemas.openxmlformats.org/wordprocessingml/2006/main">
        <w:t xml:space="preserve">[22] SD字符</w:t>
      </w:r>
    </w:p>
    <w:p w14:paraId="2A30F9CC">
      <w:r xmlns:w="http://schemas.openxmlformats.org/wordprocessingml/2006/main">
        <w:t xml:space="preserve">[23] 风味文字</w:t>
      </w:r>
    </w:p>
    <w:p w14:paraId="5F31A2A9">
      <w:r xmlns:w="http://schemas.openxmlformats.org/wordprocessingml/2006/main">
        <w:t xml:space="preserve">[24] “我，我得振作起来，我得振作起来……哇啊，对不起！”玛丽尔的下属，第五位魅力竖琴，一位来自天界的音乐家。她在鼓励部队演奏能够操控欲望和情感的笛子。她通常可以胜任战斗任务，但在更高级的任务中却容易失败，因此缺乏自信。她和同事米莫萨是好朋友。</w:t>
      </w:r>
    </w:p>
    <w:p w14:paraId="51ECB011">
      <w:r xmlns:w="http://schemas.openxmlformats.org/wordprocessingml/2006/main">
        <w:t xml:space="preserve">[25] 如何获得</w:t>
      </w:r>
    </w:p>
    <w:p w14:paraId="6B01BF5B">
      <w:r xmlns:w="http://schemas.openxmlformats.org/wordprocessingml/2006/main">
        <w:t xml:space="preserve">[26] 活动“天使降临吹奏长笛”的奖励角色，可在角色兑换商店使用 100 个“兴奋种子”兑换。</w:t>
      </w:r>
    </w:p>
    <w:p w14:paraId="38FEB072">
      <w:r xmlns:w="http://schemas.openxmlformats.org/wordprocessingml/2006/main">
        <w:t xml:space="preserve">[27] 基础属性（1星）* 每增加1星+50%，5星时为1星值的3倍</w:t>
      </w:r>
    </w:p>
    <w:p w14:paraId="6A6BC7EB">
      <w:r xmlns:w="http://schemas.openxmlformats.org/wordprocessingml/2006/main">
        <w:t xml:space="preserve">[28] 级</w:t>
      </w:r>
    </w:p>
    <w:p w14:paraId="1542DD76">
      <w:r xmlns:w="http://schemas.openxmlformats.org/wordprocessingml/2006/main">
        <w:t xml:space="preserve">[29] 耐力</w:t>
      </w:r>
    </w:p>
    <w:p w14:paraId="2469EC5A">
      <w:r xmlns:w="http://schemas.openxmlformats.org/wordprocessingml/2006/main">
        <w:t xml:space="preserve">[30] 攻击力</w:t>
      </w:r>
    </w:p>
    <w:p w14:paraId="7689ED39">
      <w:r xmlns:w="http://schemas.openxmlformats.org/wordprocessingml/2006/main">
        <w:t xml:space="preserve">[31] 防御能力</w:t>
      </w:r>
    </w:p>
    <w:p w14:paraId="12898F5E">
      <w:r xmlns:w="http://schemas.openxmlformats.org/wordprocessingml/2006/main">
        <w:t xml:space="preserve">[32] 魔力</w:t>
      </w:r>
    </w:p>
    <w:p w14:paraId="5027CD25">
      <w:r xmlns:w="http://schemas.openxmlformats.org/wordprocessingml/2006/main">
        <w:t xml:space="preserve">[33] 魔法抗性</w:t>
      </w:r>
    </w:p>
    <w:p w14:paraId="1B7A26ED">
      <w:r xmlns:w="http://schemas.openxmlformats.org/wordprocessingml/2006/main">
        <w:t xml:space="preserve">[34] 详细状态</w:t>
      </w:r>
    </w:p>
    <w:p w14:paraId="16A632C7">
      <w:r xmlns:w="http://schemas.openxmlformats.org/wordprocessingml/2006/main">
        <w:t xml:space="preserve">[35] 准确性</w:t>
      </w:r>
    </w:p>
    <w:p w14:paraId="667DD418">
      <w:r xmlns:w="http://schemas.openxmlformats.org/wordprocessingml/2006/main">
        <w:t xml:space="preserve">[36] 回避能力</w:t>
      </w:r>
    </w:p>
    <w:p w14:paraId="62CD7FBB">
      <w:r xmlns:w="http://schemas.openxmlformats.org/wordprocessingml/2006/main">
        <w:t xml:space="preserve">[37] 连续命中率</w:t>
      </w:r>
    </w:p>
    <w:p w14:paraId="140B3767">
      <w:r xmlns:w="http://schemas.openxmlformats.org/wordprocessingml/2006/main">
        <w:t xml:space="preserve">[38] 反击率</w:t>
      </w:r>
    </w:p>
    <w:p w14:paraId="6CB541AA">
      <w:r xmlns:w="http://schemas.openxmlformats.org/wordprocessingml/2006/main">
        <w:t xml:space="preserve">[39] 眩晕激活率</w:t>
      </w:r>
    </w:p>
    <w:p w14:paraId="5ABC3DA9">
      <w:r xmlns:w="http://schemas.openxmlformats.org/wordprocessingml/2006/main">
        <w:t xml:space="preserve">[40] 眩晕抗性</w:t>
      </w:r>
    </w:p>
    <w:p w14:paraId="492A1F6D">
      <w:r xmlns:w="http://schemas.openxmlformats.org/wordprocessingml/2006/main">
        <w:t xml:space="preserve">[41] 移动速度</w:t>
      </w:r>
    </w:p>
    <w:p w14:paraId="73CCF89F">
      <w:r xmlns:w="http://schemas.openxmlformats.org/wordprocessingml/2006/main">
        <w:t xml:space="preserve">[42] 部署速度</w:t>
      </w:r>
    </w:p>
    <w:p w14:paraId="02625536">
      <w:r xmlns:w="http://schemas.openxmlformats.org/wordprocessingml/2006/main">
        <w:t xml:space="preserve">[43] 行动速度</w:t>
      </w:r>
    </w:p>
    <w:p w14:paraId="65C44DF7">
      <w:r xmlns:w="http://schemas.openxmlformats.org/wordprocessingml/2006/main">
        <w:t xml:space="preserve">[44] 特别收费金额</w:t>
      </w:r>
    </w:p>
    <w:p w14:paraId="03110A46">
      <w:r xmlns:w="http://schemas.openxmlformats.org/wordprocessingml/2006/main">
        <w:t xml:space="preserve">[45] 特殊招式</w:t>
      </w:r>
    </w:p>
    <w:p w14:paraId="70BAB5D8">
      <w:r xmlns:w="http://schemas.openxmlformats.org/wordprocessingml/2006/main">
        <w:t xml:space="preserve">[46] 姓名</w:t>
      </w:r>
    </w:p>
    <w:p w14:paraId="3C2ED1D1">
      <w:r xmlns:w="http://schemas.openxmlformats.org/wordprocessingml/2006/main">
        <w:t xml:space="preserve">[47] 效应</w:t>
      </w:r>
    </w:p>
    <w:p w14:paraId="37F4CA36">
      <w:r xmlns:w="http://schemas.openxmlformats.org/wordprocessingml/2006/main">
        <w:t xml:space="preserve">[48] 告诫独奏</w:t>
      </w:r>
    </w:p>
    <w:p w14:paraId="4FEFE2D2">
      <w:r xmlns:w="http://schemas.openxmlformats.org/wordprocessingml/2006/main">
        <w:t xml:space="preserve">[49] 对所有敌人造成双倍魔法伤害。眩晕几率+50%。</w:t>
      </w:r>
    </w:p>
    <w:p w14:paraId="0AC87D36">
      <w:r xmlns:w="http://schemas.openxmlformats.org/wordprocessingml/2006/main">
        <w:t xml:space="preserve">[50] 独奏劝诫 +</w:t>
      </w:r>
    </w:p>
    <w:p w14:paraId="69526FB1">
      <w:r xmlns:w="http://schemas.openxmlformats.org/wordprocessingml/2006/main">
        <w:t xml:space="preserve">[51] 对所有敌人造成4倍魔法伤害。眩晕几率+50%。</w:t>
      </w:r>
    </w:p>
    <w:p w14:paraId="40B07B8F">
      <w:r xmlns:w="http://schemas.openxmlformats.org/wordprocessingml/2006/main">
        <w:t xml:space="preserve">[52] 独特效果</w:t>
      </w:r>
    </w:p>
    <w:p w14:paraId="3D3EB981">
      <w:r xmlns:w="http://schemas.openxmlformats.org/wordprocessingml/2006/main">
        <w:t xml:space="preserve">[53] 姓名</w:t>
      </w:r>
    </w:p>
    <w:p w14:paraId="526EEA09">
      <w:r xmlns:w="http://schemas.openxmlformats.org/wordprocessingml/2006/main">
        <w:t xml:space="preserve">[54] 效应</w:t>
      </w:r>
    </w:p>
    <w:p w14:paraId="5AE4F891">
      <w:r xmlns:w="http://schemas.openxmlformats.org/wordprocessingml/2006/main">
        <w:t xml:space="preserve">[55] 战士之舞</w:t>
      </w:r>
    </w:p>
    <w:p w14:paraId="3084DD86">
      <w:r xmlns:w="http://schemas.openxmlformats.org/wordprocessingml/2006/main">
        <w:t xml:space="preserve">[56] 部署完成后，所有盟军的攻击力在 20 秒内提高 20%。</w:t>
      </w:r>
    </w:p>
    <w:p w14:paraId="7C8B2B18">
      <w:r xmlns:w="http://schemas.openxmlformats.org/wordprocessingml/2006/main">
        <w:t xml:space="preserve">[57] 为勇士而舞+</w:t>
      </w:r>
    </w:p>
    <w:p w14:paraId="5E8B0AB4">
      <w:r xmlns:w="http://schemas.openxmlformats.org/wordprocessingml/2006/main">
        <w:t xml:space="preserve">[58] 部署完成后，所有盟军的攻击力在 30 秒内提高 20%。</w:t>
      </w:r>
    </w:p>
    <w:p w14:paraId="4202B9A2">
      <w:r xmlns:w="http://schemas.openxmlformats.org/wordprocessingml/2006/main">
        <w:t xml:space="preserve">[59] 休闲服装照片</w:t>
      </w:r>
    </w:p>
    <w:p w14:paraId="6CEEC81D">
      <w:r xmlns:w="http://schemas.openxmlformats.org/wordprocessingml/2006/main">
        <w:t xml:space="preserve">[60] 增强图像</w:t>
      </w:r>
    </w:p>
    <w:p w14:paraId="7B15AA2F">
      <w:r xmlns:w="http://schemas.openxmlformats.org/wordprocessingml/2006/main">
        <w:t xml:space="preserve">[61] 语音 †</w:t>
      </w:r>
    </w:p>
    <w:p w14:paraId="2A98BE83">
      <w:r xmlns:w="http://schemas.openxmlformats.org/wordprocessingml/2006/main">
        <w:t xml:space="preserve">[62] 点击打开行列表</w:t>
      </w:r>
    </w:p>
    <w:p w14:paraId="6F82691D">
      <w:r xmlns:w="http://schemas.openxmlformats.org/wordprocessingml/2006/main">
        <w:t xml:space="preserve">[63] 加入</w:t>
      </w:r>
    </w:p>
    <w:p w14:paraId="7386B906">
      <w:r xmlns:w="http://schemas.openxmlformats.org/wordprocessingml/2006/main">
        <w:t xml:space="preserve">[64] 对话 1（转换后）</w:t>
      </w:r>
    </w:p>
    <w:p w14:paraId="431562EE">
      <w:r xmlns:w="http://schemas.openxmlformats.org/wordprocessingml/2006/main">
        <w:t xml:space="preserve">[65] 对话 2（转换后）</w:t>
      </w:r>
    </w:p>
    <w:p w14:paraId="33D1F078">
      <w:r xmlns:w="http://schemas.openxmlformats.org/wordprocessingml/2006/main">
        <w:t xml:space="preserve">[66] 对话 3（转换后）</w:t>
      </w:r>
    </w:p>
    <w:p w14:paraId="7ED300FF">
      <w:r xmlns:w="http://schemas.openxmlformats.org/wordprocessingml/2006/main">
        <w:t xml:space="preserve">[67] 对话 4（转换后）</w:t>
      </w:r>
    </w:p>
    <w:p w14:paraId="33859AB4">
      <w:r xmlns:w="http://schemas.openxmlformats.org/wordprocessingml/2006/main">
        <w:t xml:space="preserve">[68] 空闲 1（转换后）</w:t>
      </w:r>
    </w:p>
    <w:p w14:paraId="0D4936AA">
      <w:r xmlns:w="http://schemas.openxmlformats.org/wordprocessingml/2006/main">
        <w:t xml:space="preserve">[69] 空闲 2（转换后）</w:t>
      </w:r>
    </w:p>
    <w:p w14:paraId="3E1526E7">
      <w:r xmlns:w="http://schemas.openxmlformats.org/wordprocessingml/2006/main">
        <w:t xml:space="preserve">[70] 对话 1（转变前）</w:t>
      </w:r>
    </w:p>
    <w:p w14:paraId="4D0DC18F">
      <w:r xmlns:w="http://schemas.openxmlformats.org/wordprocessingml/2006/main">
        <w:t xml:space="preserve">[71] 对话 2（转变前）</w:t>
      </w:r>
    </w:p>
    <w:p w14:paraId="481D72AD">
      <w:r xmlns:w="http://schemas.openxmlformats.org/wordprocessingml/2006/main">
        <w:t xml:space="preserve">[72] 对话 3（转变前）</w:t>
      </w:r>
    </w:p>
    <w:p w14:paraId="7EB86B99">
      <w:r xmlns:w="http://schemas.openxmlformats.org/wordprocessingml/2006/main">
        <w:t xml:space="preserve">[73] 对话 4（转变前）</w:t>
      </w:r>
    </w:p>
    <w:p w14:paraId="71413ED6">
      <w:r xmlns:w="http://schemas.openxmlformats.org/wordprocessingml/2006/main">
        <w:t xml:space="preserve">[74] 空闲 1（转换前）</w:t>
      </w:r>
    </w:p>
    <w:p w14:paraId="475BD965">
      <w:r xmlns:w="http://schemas.openxmlformats.org/wordprocessingml/2006/main">
        <w:t xml:space="preserve">[75] 空闲 2（转换前）</w:t>
      </w:r>
    </w:p>
    <w:p w14:paraId="74C07DB8">
      <w:r xmlns:w="http://schemas.openxmlformats.org/wordprocessingml/2006/main">
        <w:t xml:space="preserve">[76] 升级 1</w:t>
      </w:r>
    </w:p>
    <w:p w14:paraId="47AF396D">
      <w:r xmlns:w="http://schemas.openxmlformats.org/wordprocessingml/2006/main">
        <w:t xml:space="preserve">[77] 升级 2</w:t>
      </w:r>
    </w:p>
    <w:p w14:paraId="58481B3F">
      <w:r xmlns:w="http://schemas.openxmlformats.org/wordprocessingml/2006/main">
        <w:t xml:space="preserve">[78] 升级 3</w:t>
      </w:r>
    </w:p>
    <w:p w14:paraId="297A5A5C">
      <w:r xmlns:w="http://schemas.openxmlformats.org/wordprocessingml/2006/main">
        <w:t xml:space="preserve">[79] 捕获</w:t>
      </w:r>
    </w:p>
    <w:p w14:paraId="48F426D6">
      <w:r xmlns:w="http://schemas.openxmlformats.org/wordprocessingml/2006/main">
        <w:t xml:space="preserve">[80] 战斗开始 1</w:t>
      </w:r>
    </w:p>
    <w:p w14:paraId="53B02CCE">
      <w:r xmlns:w="http://schemas.openxmlformats.org/wordprocessingml/2006/main">
        <w:t xml:space="preserve">[81] 战斗开始 2</w:t>
      </w:r>
    </w:p>
    <w:p w14:paraId="4940E383">
      <w:r xmlns:w="http://schemas.openxmlformats.org/wordprocessingml/2006/main">
        <w:t xml:space="preserve">[82] 战斗参与 1</w:t>
      </w:r>
    </w:p>
    <w:p w14:paraId="127B3886">
      <w:r xmlns:w="http://schemas.openxmlformats.org/wordprocessingml/2006/main">
        <w:t xml:space="preserve">[83] 战斗参与 2</w:t>
      </w:r>
    </w:p>
    <w:p w14:paraId="327F7831">
      <w:r xmlns:w="http://schemas.openxmlformats.org/wordprocessingml/2006/main">
        <w:t xml:space="preserve">[84] 战斗胜利 1</w:t>
      </w:r>
    </w:p>
    <w:p w14:paraId="41E0F468">
      <w:r xmlns:w="http://schemas.openxmlformats.org/wordprocessingml/2006/main">
        <w:t xml:space="preserve">[85] 战斗胜利 2</w:t>
      </w:r>
    </w:p>
    <w:p w14:paraId="6E3C76C6">
      <w:r xmlns:w="http://schemas.openxmlformats.org/wordprocessingml/2006/main">
        <w:t xml:space="preserve">[86] 普通攻击 1</w:t>
      </w:r>
    </w:p>
    <w:p w14:paraId="3C4E347C">
      <w:r xmlns:w="http://schemas.openxmlformats.org/wordprocessingml/2006/main">
        <w:t xml:space="preserve">[87] 普通攻击 2</w:t>
      </w:r>
    </w:p>
    <w:p w14:paraId="795C4651">
      <w:r xmlns:w="http://schemas.openxmlformats.org/wordprocessingml/2006/main">
        <w:t xml:space="preserve">[88] 普通攻击 3</w:t>
      </w:r>
    </w:p>
    <w:p w14:paraId="73255D18">
      <w:r xmlns:w="http://schemas.openxmlformats.org/wordprocessingml/2006/main">
        <w:t xml:space="preserve">[89] 独特效果激活 1</w:t>
      </w:r>
    </w:p>
    <w:p w14:paraId="4924331C">
      <w:r xmlns:w="http://schemas.openxmlformats.org/wordprocessingml/2006/main">
        <w:t xml:space="preserve">[90] 独特效果激活 2</w:t>
      </w:r>
    </w:p>
    <w:p w14:paraId="038D7FAC">
      <w:r xmlns:w="http://schemas.openxmlformats.org/wordprocessingml/2006/main">
        <w:t xml:space="preserve">[91] 独特效果激活 3</w:t>
      </w:r>
    </w:p>
    <w:p w14:paraId="2E389FC1">
      <w:r xmlns:w="http://schemas.openxmlformats.org/wordprocessingml/2006/main">
        <w:t xml:space="preserve">[92] 特殊招式 1</w:t>
      </w:r>
    </w:p>
    <w:p w14:paraId="0A3576B0">
      <w:r xmlns:w="http://schemas.openxmlformats.org/wordprocessingml/2006/main">
        <w:t xml:space="preserve">[93] 特殊招式 2</w:t>
      </w:r>
    </w:p>
    <w:p w14:paraId="4841E83E">
      <w:r xmlns:w="http://schemas.openxmlformats.org/wordprocessingml/2006/main">
        <w:t xml:space="preserve">[94] 受到的伤害：1</w:t>
      </w:r>
    </w:p>
    <w:p w14:paraId="3495E491">
      <w:r xmlns:w="http://schemas.openxmlformats.org/wordprocessingml/2006/main">
        <w:t xml:space="preserve">[95] 受到的伤害：2</w:t>
      </w:r>
    </w:p>
    <w:p w14:paraId="62327E33">
      <w:r xmlns:w="http://schemas.openxmlformats.org/wordprocessingml/2006/main">
        <w:t xml:space="preserve">[96] 受到的伤害：3</w:t>
      </w:r>
    </w:p>
    <w:p w14:paraId="659D332E">
      <w:r xmlns:w="http://schemas.openxmlformats.org/wordprocessingml/2006/main">
        <w:t xml:space="preserve">[97] 撤回</w:t>
      </w:r>
    </w:p>
    <w:p w14:paraId="30F83CD6">
      <w:r xmlns:w="http://schemas.openxmlformats.org/wordprocessingml/2006/main">
        <w:t xml:space="preserve">[98] 项目用途 1</w:t>
      </w:r>
    </w:p>
    <w:p w14:paraId="01751B46">
      <w:r xmlns:w="http://schemas.openxmlformats.org/wordprocessingml/2006/main">
        <w:t xml:space="preserve">[99] 物品用途 2</w:t>
      </w:r>
    </w:p>
    <w:p w14:paraId="4BC8CB27">
      <w:r xmlns:w="http://schemas.openxmlformats.org/wordprocessingml/2006/main">
        <w:t xml:space="preserve">[100] 在游戏中 †</w:t>
      </w:r>
    </w:p>
    <w:p w14:paraId="06B8F5C1">
      <w:r xmlns:w="http://schemas.openxmlformats.org/wordprocessingml/2006/main">
        <w:t xml:space="preserve">[101] 拥有优秀且直接的独特效果和强大的范围效果特殊技能的支援者。</w:t>
      </w:r>
    </w:p>
    <w:p w14:paraId="5D7329E2">
      <w:r xmlns:w="http://schemas.openxmlformats.org/wordprocessingml/2006/main">
        <w:t xml:space="preserve">[102] 她的特殊效果与Beat Idol Akie相同：全面提升攻击力。由于效果重叠，最好避免同时派出她和Akie。如果一定要选一个放入首发阵容，那么将另一个放在第二阵容会更稳妥。</w:t>
      </w:r>
    </w:p>
    <w:p w14:paraId="5ED625B6">
      <w:r xmlns:w="http://schemas.openxmlformats.org/wordprocessingml/2006/main">
        <w:t xml:space="preserve">[103] 此特殊招式是闪光忍者鹤子的变体，属性有所不同。它的基础眩晕率更高，因此预期眩晕值也更高。如果装备高等级的闪光栗子（不考虑敌人的抗性），眩晕率将超过100%，大大提高其可靠性。</w:t>
      </w:r>
    </w:p>
    <w:p w14:paraId="5765761D">
      <w:r xmlns:w="http://schemas.openxmlformats.org/wordprocessingml/2006/main">
        <w:t xml:space="preserve">[104] 这支部队的特殊攻击充能速度尚可，但行动速度较慢，因此搭配高阶的健谈虎将显著提升其战斗力。其部署速度为12秒，并列最慢，但移动速度为6秒，因此整体速度仅被评为“慢”。由于这种速度上的不平衡，可以通过闪电迅捷大幅缩短部署时间，使其成为一支不可或缺的部队。</w:t>
      </w:r>
    </w:p>
    <w:p w14:paraId="171E658E">
      <w:r xmlns:w="http://schemas.openxmlformats.org/wordprocessingml/2006/main">
        <w:t xml:space="preserve">[105] 作为攻击手，她的行动速度较慢，因此无法像主力攻击手那样迅速消灭敌人。但她的优势在于，作为活动角色，她很容易突破极限，而且拥有优秀的专属效果和特殊技能，因此在战斗中可以发挥稳定的作用。她在活动角色中的竞争对手是前文提到的秋绘和魔女悠我。秋绘非常抢手，她的火箭引擎也备受追捧；悠我的缺点是，由于她的专属效果，有时无法攻击，因此她并非稳定的火力来源。但她的优势在于，如果给她配备不易被其他角色抢走的装备，她就能立即成为一股强大的力量。即便如此，她也只是一股即时爆发的力量，在EXTRA难度下，如果装备强化程度不高，战斗会比较艰难，但这并非她独有的问题。</w:t>
      </w:r>
    </w:p>
    <w:p w14:paraId="7F2F1EB5">
      <w:r xmlns:w="http://schemas.openxmlformats.org/wordprocessingml/2006/main">
        <w:t xml:space="preserve">[106] 出乎意料的是，她的防御力与Beatfinder Felini不相上下，而且她的魔法抗性在R级角色中遥遥领先。然而，她的耐力较低，因此整体生存能力并不强。话虽如此，Felini的耐力也相差无几，而且她还拥有很高的眩晕抗性，因此她也是R级角色中坦克的一个潜在人选。</w:t>
      </w:r>
    </w:p>
    <w:p w14:paraId="784DC8C4">
      <w:r xmlns:w="http://schemas.openxmlformats.org/wordprocessingml/2006/main">
        <w:t xml:space="preserve">[107] 琐事 †</w:t>
      </w:r>
    </w:p>
    <w:p w14:paraId="7B143850">
      <w:r xmlns:w="http://schemas.openxmlformats.org/wordprocessingml/2006/main">
        <w:t xml:space="preserve">[108] 神武的神笛是哈梅林笛。即使穿着便服，他也会把它戴在脖子上。不要叫它竹轮（鱼糕）。</w:t>
      </w:r>
    </w:p>
    <w:p w14:paraId="1530BC5A">
      <w:r xmlns:w="http://schemas.openxmlformats.org/wordprocessingml/2006/main">
        <w:t xml:space="preserve">[109] 由于声优松叶茜退休，水澄奈奈将从主线剧情第二部第13章（2023年9月6日更新）起接替松叶茜的配音工作。此前由松叶茜配音的部分将保持不变。个人简介中的“CV”部分也将保持不变。</w:t>
      </w:r>
    </w:p>
    <w:p w14:paraId="3C5CDD7D">
      <w:r xmlns:w="http://schemas.openxmlformats.org/wordprocessingml/2006/main">
        <w:t xml:space="preserve">[110] 备选版本 †</w:t>
      </w:r>
    </w:p>
    <w:p w14:paraId="2B56A61C">
      <w:r xmlns:w="http://schemas.openxmlformats.org/wordprocessingml/2006/main">
        <w:t xml:space="preserve">[111] 反向兔子卡诺普斯</w:t>
      </w:r>
    </w:p>
    <w:p w14:paraId="52C29690">
      <w:r xmlns:w="http://schemas.openxmlformats.org/wordprocessingml/2006/main">
        <w:t xml:space="preserve">[112] 官方推特账号简介 †</w:t>
      </w:r>
    </w:p>
    <w:p w14:paraId="499C262A">
      <w:r xmlns:w="http://schemas.openxmlformats.org/wordprocessingml/2006/main">
        <w:t xml:space="preserve">[113] 人物介绍</w:t>
      </w:r>
    </w:p>
    <w:p w14:paraId="2D7BDD34">
      <w:r xmlns:w="http://schemas.openxmlformats.org/wordprocessingml/2006/main">
        <w:t xml:space="preserve">[114] 评论表 †</w:t>
      </w:r>
    </w:p>
    <w:p w14:paraId="6F8290B8">
      <w:r xmlns:w="http://schemas.openxmlformats.org/wordprocessingml/2006/main">
        <w:t xml:space="preserve">[115] 点击打开历史日志列表</w:t>
      </w:r>
    </w:p>
    <w:p w14:paraId="6D74F147">
      <w:r xmlns:w="http://schemas.openxmlformats.org/wordprocessingml/2006/main">
        <w:t xml:space="preserve">[116] 末尾的数字越小，日志越旧。</w:t>
      </w:r>
    </w:p>
    <w:p w14:paraId="029CABF1">
      <w:r xmlns:w="http://schemas.openxmlformats.org/wordprocessingml/2006/main">
        <w:t xml:space="preserve">[117] 'Comments/Divine Knight Canopus/' 没有子页面。</w:t>
      </w:r>
    </w:p>
    <w:p w14:paraId="3A94D9D6">
      <w:r xmlns:w="http://schemas.openxmlformats.org/wordprocessingml/2006/main">
        <w:t xml:space="preserve">[118] 这张卡在你方场上，这张卡也在你方场上。因为它还能影响发动后登场的角色，我觉得这张更好。否则，对米卡菲尔来说就又是一个打击了…… -- [k8kxwVtf1oE] 2021-10-06 (周三) 17:28:43</w:t>
      </w:r>
    </w:p>
    <w:p w14:paraId="07918EAC">
      <w:r xmlns:w="http://schemas.openxmlformats.org/wordprocessingml/2006/main">
        <w:t xml:space="preserve">[119] 她长相温柔可爱。 -- [BwEBHpkjiMk] 2021-10-06 (周三) 18:14:53</w:t>
      </w:r>
    </w:p>
    <w:p w14:paraId="7FD4E7FC">
      <w:r xmlns:w="http://schemas.openxmlformats.org/wordprocessingml/2006/main">
        <w:t xml:space="preserve">[120] 前段时间看《鬼灭之刃》的人都很喜欢它，对吧？ -- [sz8PSVg5l3k] 2021-10-06 (周三) 19:19:19</w:t>
      </w:r>
    </w:p>
    <w:p w14:paraId="4024B7F4">
      <w:r xmlns:w="http://schemas.openxmlformats.org/wordprocessingml/2006/main">
        <w:t xml:space="preserve">[121] 我也这么觉得……它看起来甚至像是在啃咬它——[we9SKY4GVrw] 2021-10-06 (周三) 20:02:22</w:t>
      </w:r>
    </w:p>
    <w:p w14:paraId="001F504D">
      <w:r xmlns:w="http://schemas.openxmlformats.org/wordprocessingml/2006/main">
        <w:t xml:space="preserve">[122] Pee pee pee bo bo bo bo bo -- [iL6pjk6Kw32] 2021-10-07 (周四) 22:35:26</w:t>
      </w:r>
    </w:p>
    <w:p w14:paraId="77A395EC">
      <w:r xmlns:w="http://schemas.openxmlformats.org/wordprocessingml/2006/main">
        <w:t xml:space="preserve">[123] 我猜我是个异类，居然把老人星和某个女孩联系起来——[8HBaZ3daYac] 2021-10-31 (周日) 20:38:09</w:t>
      </w:r>
    </w:p>
    <w:p w14:paraId="544DF32B">
      <w:r xmlns:w="http://schemas.openxmlformats.org/wordprocessingml/2006/main">
        <w:t xml:space="preserve">[124] 制片人在看过最初的草图后说：“太大了……需要修改。” -- [38E8xn6YXlE] 2021-12-09 (周四) 21:41:05</w:t>
      </w:r>
    </w:p>
    <w:p w14:paraId="35AD2DE3">
      <w:r xmlns:w="http://schemas.openxmlformats.org/wordprocessingml/2006/main">
        <w:t xml:space="preserve">[125] 嘿，把左手挪开！没穿胸罩警察要来检查你了！ -- [BPo2uwI2DmA] 2021-10-06 (周三) 20:46:30</w:t>
      </w:r>
    </w:p>
    <w:p w14:paraId="1D7FF504">
      <w:r xmlns:w="http://schemas.openxmlformats.org/wordprocessingml/2006/main">
        <w:t xml:space="preserve">[126] 南瓜魔女绮礼叫他“卡诺普”时会生气吗？ -- [5e8g82ltm9c] 2021-10-06 (周三) 23:41:05</w:t>
      </w:r>
    </w:p>
    <w:p w14:paraId="283FA2EF">
      <w:r xmlns:w="http://schemas.openxmlformats.org/wordprocessingml/2006/main">
        <w:t xml:space="preserve">[127] 会说话的老虎很容易使用魔法攻击。如果用栗子提升它原本就高的眩晕触发率，再用孟加拉虎提高它特殊技能的使用频率，它在团战中应该会很有用。至少比含羞草好用。——[l/G9m5DUtOM] 2021-10-07 (周四) 02:36:44</w:t>
      </w:r>
    </w:p>
    <w:p w14:paraId="3309AF04">
      <w:r xmlns:w="http://schemas.openxmlformats.org/wordprocessingml/2006/main">
        <w:t xml:space="preserve">[128] 插图：“如果使用强调色，你想要营造的那种飘渺感（群体感）就会消失。” SD：“如果使用浅色，轮廓会模糊，难以表现阴影，头发的动感也会难以辨认。” 或类似的意思？ -- [j6QYDgxE/Kw] 2021-10-08 (周五) 00:03:48</w:t>
      </w:r>
    </w:p>
    <w:p w14:paraId="053F10D2">
      <w:r xmlns:w="http://schemas.openxmlformats.org/wordprocessingml/2006/main">
        <w:t xml:space="preserve">[129] 我不知道该选哪个。她们两个都很可爱。 -- [j6QYDgxE/Kw] 2021-10-08 (周五) 18:09:23</w:t>
      </w:r>
    </w:p>
    <w:p w14:paraId="43B253F2">
      <w:r xmlns:w="http://schemas.openxmlformats.org/wordprocessingml/2006/main">
        <w:t xml:space="preserve">[130] SD的翅膀动作真是令人印象深刻。这些动作颇具优雅之感。——[BwEBHpkjiMk] 2021-10-09 (周六) 20:50:11</w:t>
      </w:r>
    </w:p>
    <w:p w14:paraId="1D4177B7">
      <w:r xmlns:w="http://schemas.openxmlformats.org/wordprocessingml/2006/main">
        <w:t xml:space="preserve">[131] 我知道，我知道。现在前后一致已经不重要了，所以我只想让他们俩都被逮捕，不用担心其他事，然后拍一些色情场景。——[CGkUhZy1oIY] 2021-10-11 (周一) 02:03:29</w:t>
      </w:r>
    </w:p>
    <w:p w14:paraId="48EA0D96">
      <w:r xmlns:w="http://schemas.openxmlformats.org/wordprocessingml/2006/main">
        <w:t xml:space="preserve">[132] Canopus酱的纯爱H真的太棒了……保密真好——[J/1WFVKr7dA] 2021-10-12 (周二) 18:09:56</w:t>
      </w:r>
    </w:p>
    <w:p w14:paraId="2E50405D">
      <w:r xmlns:w="http://schemas.openxmlformats.org/wordprocessingml/2006/main">
        <w:t xml:space="preserve">[133] 他难道不是玛丽埃尔小队里唯一一个理智的人吗……？（从这次突袭事件来看）——[dtMDtDA3l9I] 2021-10-13 (周三) 20:45:12</w:t>
      </w:r>
    </w:p>
    <w:p w14:paraId="40039E3D">
      <w:r xmlns:w="http://schemas.openxmlformats.org/wordprocessingml/2006/main">
        <w:t xml:space="preserve">[134] 我终于看了之前一直拖着没看的卧室场景，因为太麻烦了，不过这女孩的画风真不错——[pMThzi/X9kM] 2021-10-16 (周六) 17:26:46</w:t>
      </w:r>
    </w:p>
    <w:p w14:paraId="3D6E8DE7">
      <w:r xmlns:w="http://schemas.openxmlformats.org/wordprocessingml/2006/main">
        <w:t xml:space="preserve">[135] 配音很好，给人一种不可靠的新人的感觉——[WYlCNZzHeHk] 2021-10-16 (周六) 23:14:44</w:t>
      </w:r>
    </w:p>
    <w:p w14:paraId="1ABF0126">
      <w:r xmlns:w="http://schemas.openxmlformats.org/wordprocessingml/2006/main">
        <w:t xml:space="preserve">[136] 失败的H场景真的很好 -- [IpdK7K1CjEQ] 2021-10-26 (周二) 01:53:15</w:t>
      </w:r>
    </w:p>
    <w:p w14:paraId="1DE884AB">
      <w:r xmlns:w="http://schemas.openxmlformats.org/wordprocessingml/2006/main">
        <w:t xml:space="preserve">[137] 她真是太可爱了。我好想好好疼爱她……真希望他们也能把她做成限量版。——[36zOY5T5E1I] 2021-12-13 (周一) 20:13:28</w:t>
      </w:r>
    </w:p>
    <w:p w14:paraId="3BE86B5C">
      <w:r xmlns:w="http://schemas.openxmlformats.org/wordprocessingml/2006/main">
        <w:t xml:space="preserve">[138] 我也参与了人气投票。无论是纯粹的爱还是失败，都奇怪地既不道德又可爱（并不纯粹）。——[wWx/pMRrzKM] 2022-02-08 (周二) 03:44:17</w:t>
      </w:r>
    </w:p>
    <w:p w14:paraId="49313229">
      <w:r xmlns:w="http://schemas.openxmlformats.org/wordprocessingml/2006/main">
        <w:t xml:space="preserve">[139] 我喜欢它的一切——画风、设计、个性。我想和她拥抱，和她做一些坏事。——[663nLhti1NY] 2022-12-02 (周五) 08:44:46</w:t>
      </w:r>
    </w:p>
    <w:p w14:paraId="43606408">
      <w:r xmlns:w="http://schemas.openxmlformats.org/wordprocessingml/2006/main">
        <w:t xml:space="preserve">[140] 虽然没有特别公告，但我很好奇主线剧情的配音演员是否像米娜那样更换了？ -- [we9SKY4GVrw] 2023-09-09 (周六) 00:17:10</w:t>
      </w:r>
    </w:p>
    <w:p w14:paraId="133A9A75">
      <w:r xmlns:w="http://schemas.openxmlformats.org/wordprocessingml/2006/main">
        <w:t xml:space="preserve">[141] CV：已更改为水纯奈奈穗（与Fuwawa相同） -- [ckq470./pn6] 2023-09-11 (周一) 18:02:08</w:t>
      </w:r>
    </w:p>
    <w:p w14:paraId="38FA165D">
      <w:r xmlns:w="http://schemas.openxmlformats.org/wordprocessingml/2006/main">
        <w:t xml:space="preserve">[142] ←使用棋盘前请务必阅读规则。</w:t>
      </w:r>
    </w:p>
    <w:p w14:paraId="68D9D0DA">
      <w:r xmlns:w="http://schemas.openxmlformats.org/wordprocessingml/2006/main">
        <w:t xml:space="preserve">[143] 关于规则 †</w:t>
      </w:r>
    </w:p>
    <w:p w14:paraId="5829E44A">
      <w:r xmlns:w="http://schemas.openxmlformats.org/wordprocessingml/2006/main">
        <w:t xml:space="preserve">[144] 请不要抱怨或批评页面编辑者。如果您对其他人的编辑有意见，请通过“提供替代方案”或“自行编辑”的方式进行建设性沟通。</w:t>
      </w:r>
    </w:p>
    <w:p w14:paraId="3C6798E3">
      <w:r xmlns:w="http://schemas.openxmlformats.org/wordprocessingml/2006/main">
        <w:t xml:space="preserve">[145] 不要发布个人网站或其他禁止未经授权链接的网站的网址。</w:t>
      </w:r>
    </w:p>
    <w:p w14:paraId="5591CCA5">
      <w:r xmlns:w="http://schemas.openxmlformats.org/wordprocessingml/2006/main">
        <w:t xml:space="preserve">[146] 关于违反规则的帖子 †</w:t>
      </w:r>
    </w:p>
    <w:p w14:paraId="1C11CD59">
      <w:r xmlns:w="http://schemas.openxmlformats.org/wordprocessingml/2006/main">
        <w:t xml:space="preserve">[147] 禁止发布以下类型的帖子，因为它们容易造成干扰。</w:t>
      </w:r>
    </w:p>
    <w:p w14:paraId="7A79128D">
      <w:r xmlns:w="http://schemas.openxmlformats.org/wordprocessingml/2006/main">
        <w:t xml:space="preserve">[148]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BBF43DD">
      <w:r xmlns:w="http://schemas.openxmlformats.org/wordprocessingml/2006/main">
        <w:t xml:space="preserve">[149] 其他包括使用此维基的人、官方管理员、艺术家、配音演员、现实生活中的个人以及 Twitter 用户等团体。</w:t>
      </w:r>
    </w:p>
    <w:p w14:paraId="4A5C64B9">
      <w:r xmlns:w="http://schemas.openxmlformats.org/wordprocessingml/2006/main">
        <w:t xml:space="preserve">[150] 关于向管理层提交的帖子，我们容忍可以解释为用户意见的评论，例如“我希望他们改进这一点”、“我希望他们尽快修复错误”和“维护时间太长了”，但我们不容忍使用辱骂性语言贬低管理层。</w:t>
      </w:r>
    </w:p>
    <w:p w14:paraId="1620EE5F">
      <w:r xmlns:w="http://schemas.openxmlformats.org/wordprocessingml/2006/main">
        <w:t xml:space="preserve">[151] 将讨论和意见交流视为“诽谤或对抗他人”是错误的。然而，在讨论或意见交流中使用辱骂性语言、贬低他人、挑衅他人或在缺乏明确证据的情况下发表言论，都是违法行为。说话时务必注意自己的言辞。</w:t>
      </w:r>
    </w:p>
    <w:p w14:paraId="19471F06">
      <w:r xmlns:w="http://schemas.openxmlformats.org/wordprocessingml/2006/main">
        <w:t xml:space="preserve">[152] 攻击性评论是指使用“做这个”或“做那个”等强烈命令、“使用粗俗语言”、“采取居高临下的态度”或“具有挑衅性”的评论。</w:t>
      </w:r>
    </w:p>
    <w:p w14:paraId="2A4A8417">
      <w:r xmlns:w="http://schemas.openxmlformats.org/wordprocessingml/2006/main">
        <w:t xml:space="preserve">[153] 禁止发布冒犯现有玩家的帖子，例如“还有人玩这个游戏吗？”或“这游戏已经凉了”。这并不意味着您完全不能发表任何负面言论，而是指那些超出单纯负面评价范围，构成诽谤或诋毁的帖子将被禁止发布。</w:t>
      </w:r>
    </w:p>
    <w:p w14:paraId="2DF7B3AB">
      <w:r xmlns:w="http://schemas.openxmlformats.org/wordprocessingml/2006/main">
        <w:t xml:space="preserve">[154] 公开羞辱他人，包括泄露他人的游戏内名称或UID</w:t>
      </w:r>
    </w:p>
    <w:p w14:paraId="5CE27AF9">
      <w:r xmlns:w="http://schemas.openxmlformats.org/wordprocessingml/2006/main">
        <w:t xml:space="preserve">[155] 但是，分享有助于游戏攻略的信息和视频是允许的。</w:t>
      </w:r>
    </w:p>
    <w:p w14:paraId="3F92FEE9">
      <w:r xmlns:w="http://schemas.openxmlformats.org/wordprocessingml/2006/main">
        <w:t xml:space="preserve">[156] 参考其他应用程序</w:t>
      </w:r>
    </w:p>
    <w:p w14:paraId="08C81F72">
      <w:r xmlns:w="http://schemas.openxmlformats.org/wordprocessingml/2006/main">
        <w:t xml:space="preserve">[157] 在多个论坛上多次发帖</w:t>
      </w:r>
    </w:p>
    <w:p w14:paraId="3EB099EF">
      <w:r xmlns:w="http://schemas.openxmlformats.org/wordprocessingml/2006/main">
        <w:t xml:space="preserve">[158] 由一串无意义字符组成的文字</w:t>
      </w:r>
    </w:p>
    <w:p w14:paraId="54EF3ECD">
      <w:r xmlns:w="http://schemas.openxmlformats.org/wordprocessingml/2006/main">
        <w:t xml:space="preserve">[159] 关于作弊和利用漏洞的帖子</w:t>
      </w:r>
    </w:p>
    <w:p w14:paraId="3AB53A14">
      <w:r xmlns:w="http://schemas.openxmlformats.org/wordprocessingml/2006/main">
        <w:t xml:space="preserve">[160] 最好的办法是忽略违反规则的帖子。上钩或反驳只会让事情变得更糟。</w:t>
      </w:r>
    </w:p>
    <w:p w14:paraId="23CB1842">
      <w:r xmlns:w="http://schemas.openxmlformats.org/wordprocessingml/2006/main">
        <w:t xml:space="preserve">[161] *在上述规则中，“诽谤”指的是在没有客观证据的情况下诋毁和贬低他人。将所有批评性文章都归为“诽谤”是不正确的，所以请务必谨慎。</w:t>
      </w:r>
    </w:p>
    <w:p w14:paraId="61BAAC44">
      <w:r xmlns:w="http://schemas.openxmlformats.org/wordprocessingml/2006/main">
        <w:t xml:space="preserve">[162] 关于修改和删除发帖日志 †</w:t>
      </w:r>
    </w:p>
    <w:p w14:paraId="7CD64FBC">
      <w:r xmlns:w="http://schemas.openxmlformats.org/wordprocessingml/2006/main">
        <w:t xml:space="preserve">[163] 但是，允许更正印刷错误、遗漏和字体颜色。（他人出于善意所做的更正也允许。）</w:t>
      </w:r>
    </w:p>
    <w:p w14:paraId="0F67B153">
      <w:r xmlns:w="http://schemas.openxmlformats.org/wordprocessingml/2006/main">
        <w:t xml:space="preserve">[164] 作为例外情况，您可以删除自己的帖子，但事后必须向管理员报告。此外，删除时，请将整个评论替换为以下文本，而不是完全删除：&amp;color(#ff0000){''发帖人已删除''};</w:t>
      </w:r>
    </w:p>
    <w:p w14:paraId="7C8F1548">
      <w:r xmlns:w="http://schemas.openxmlformats.org/wordprocessingml/2006/main">
        <w:t xml:space="preserve">[165] 关于评论删除违反规则的帖子 †</w:t>
      </w:r>
    </w:p>
    <w:p w14:paraId="797E97C2">
      <w:r xmlns:w="http://schemas.openxmlformats.org/wordprocessingml/2006/main">
        <w:t xml:space="preserve">[166] 您可以自行注释掉上述任何违反规则的评论，无需管理员许可。但是，如果您注释掉了某条评论，请务必在“违规举报公告板”上进行举报。举报时请使用“违规举报公告板”上的模板。</w:t>
      </w:r>
    </w:p>
    <w:p w14:paraId="03CCC20A">
      <w:r xmlns:w="http://schemas.openxmlformats.org/wordprocessingml/2006/main">
        <w:t xml:space="preserve">[167] 未经 CO 举报公告板举报而被评论删除的帖子将被恢复，而评论删除帖子的人将受到处罚。</w:t>
      </w:r>
    </w:p>
    <w:p w14:paraId="5FF2E13D">
      <w:r xmlns:w="http://schemas.openxmlformats.org/wordprocessingml/2006/main">
        <w:t xml:space="preserve">[168] 如果您反复向 CO 举报公告板举报不违反规则的帖子，我们将认为您是自私的，并将对您实施发帖和编辑限制。</w:t>
      </w:r>
    </w:p>
    <w:p w14:paraId="1CCBD121">
      <w:r xmlns:w="http://schemas.openxmlformats.org/wordprocessingml/2006/main">
        <w:t xml:space="preserve">[169] 管理员可酌情恢复 CO 报告公告板上不违反规则的报告。</w:t>
      </w:r>
    </w:p>
    <w:p w14:paraId="48BE4CBE">
      <w:r xmlns:w="http://schemas.openxmlformats.org/wordprocessingml/2006/main">
        <w:t xml:space="preserve">[170] 我想再次重申我的请求：请不要评论那些没有违反规则的评论。（例如，诸如“虽然没有违反规则，但对任何看到它的人来说都明显是垃圾信息”、“恶作剧”或“评论整个帖子”之类的主观判断。）</w:t>
      </w:r>
    </w:p>
    <w:p w14:paraId="36BF4843">
      <w:r xmlns:w="http://schemas.openxmlformats.org/wordprocessingml/2006/main">
        <w:t xml:space="preserve">[171] 关于不违反规则但“冒犯性”的帖子 †</w:t>
      </w:r>
    </w:p>
    <w:p w14:paraId="5A07774B">
      <w:r xmlns:w="http://schemas.openxmlformats.org/wordprocessingml/2006/main">
        <w:t xml:space="preserve">[172] 即使帖子内容具有冒犯性，除非违反版规，否则不会被删除。由于每个人对冒犯性的接受程度不同，请使用 NGID 功能隐藏评论，而不是争论或恶意挑衅。</w:t>
      </w:r>
    </w:p>
    <w:p w14:paraId="46D8E1D0">
      <w:r xmlns:w="http://schemas.openxmlformats.org/wordprocessingml/2006/main">
        <w:t xml:space="preserve">[173] 挑衅难道不是一种违规行为吗？†</w:t>
      </w:r>
    </w:p>
    <w:p w14:paraId="029ECB24">
      <w:r xmlns:w="http://schemas.openxmlformats.org/wordprocessingml/2006/main">
        <w:t xml:space="preserve">[174] 每个人对“煽动性言论”的定义都大相径庭，因此我们不认为这是违规行为。如果您认为某条评论具有煽动性，请使用 NGID 功能将其隐藏。</w:t>
      </w:r>
    </w:p>
    <w:p w14:paraId="636ECEBC">
      <w:r xmlns:w="http://schemas.openxmlformats.org/wordprocessingml/2006/main">
        <w:t xml:space="preserve">[175] 抱怨难道不算违法吗？†</w:t>
      </w:r>
    </w:p>
    <w:p w14:paraId="7C70864B">
      <w:r xmlns:w="http://schemas.openxmlformats.org/wordprocessingml/2006/main">
        <w:t xml:space="preserve">[176] 一般而言，抱怨本身并不构成违规。但是，针对本作品的负面宣传、诽谤、辱骂性语言以及超出抱怨范围的对抗性言论均构成违规。如果您认为抱怨内容冒犯了您，请使用 NGID 功能隐藏相关评论。</w:t>
      </w:r>
    </w:p>
    <w:p w14:paraId="6BAE31E2">
      <w:r xmlns:w="http://schemas.openxmlformats.org/wordprocessingml/2006/main">
        <w:t xml:space="preserve">[177] 如果您不确定某个帖子是否违反规则，该怎么办？ †</w:t>
      </w:r>
    </w:p>
    <w:p w14:paraId="28ECAD59">
      <w:r xmlns:w="http://schemas.openxmlformats.org/wordprocessingml/2006/main">
        <w:t xml:space="preserve">[178] 有些帖子内容含糊不清，难以判断是否违规。评论删除这类含糊不清的帖子可能会导致问题，所以请不要评论删除，而是使用 NGID 功能将评论隐藏起来。</w:t>
      </w:r>
    </w:p>
    <w:p w14:paraId="3FDE821F">
      <w:r xmlns:w="http://schemas.openxmlformats.org/wordprocessingml/2006/main">
        <w:t xml:space="preserve">[179] 对屡犯者的处罚 †</w:t>
      </w:r>
    </w:p>
    <w:p w14:paraId="7B2E1F93">
      <w:r xmlns:w="http://schemas.openxmlformats.org/wordprocessingml/2006/main">
        <w:t xml:space="preserve">[180] 屡次违反规则或发布特别恶意的帖子，管理员可酌情予以处罚，例如“禁止访问”或“限制发帖”。</w:t>
      </w:r>
    </w:p>
    <w:p w14:paraId="7EFF7138">
      <w:r xmlns:w="http://schemas.openxmlformats.org/wordprocessingml/2006/main">
        <w:t xml:space="preserve">[181] 如果您对进一步改进有任何建议，请通过 Wiki 管理公告板与我们联系。</w:t>
      </w:r>
    </w:p>
    <w:p w14:paraId="6E0DFEAE"/>
    <w:p w14:paraId="1FDD665C">
      <w:r xmlns:w="http://schemas.openxmlformats.org/wordprocessingml/2006/main">
        <w:rPr>
          <w:b/>
        </w:rPr>
        <w:t xml:space="preserve">A232</w:t>
      </w:r>
    </w:p>
    <w:p w14:paraId="6C436904">
      <w:r xmlns:w="http://schemas.openxmlformats.org/wordprocessingml/2006/main">
        <w:t xml:space="preserve">[0] 索引：所有角色 | SSR 角色 | SR 角色 | R 角色</w:t>
      </w:r>
    </w:p>
    <w:p w14:paraId="409E0A5F">
      <w:r xmlns:w="http://schemas.openxmlformats.org/wordprocessingml/2006/main">
        <w:t xml:space="preserve">[1] 基本信息</w:t>
      </w:r>
    </w:p>
    <w:p w14:paraId="12097939">
      <w:r xmlns:w="http://schemas.openxmlformats.org/wordprocessingml/2006/main">
        <w:t xml:space="preserve">[2] 语音</w:t>
      </w:r>
    </w:p>
    <w:p w14:paraId="258BEDDA">
      <w:r xmlns:w="http://schemas.openxmlformats.org/wordprocessingml/2006/main">
        <w:t xml:space="preserve">[3] 其他版本及相关角色</w:t>
      </w:r>
    </w:p>
    <w:p w14:paraId="5A2EE6AE">
      <w:r xmlns:w="http://schemas.openxmlformats.org/wordprocessingml/2006/main">
        <w:t xml:space="preserve">[4] 琐事</w:t>
      </w:r>
    </w:p>
    <w:p w14:paraId="66B7DD5D">
      <w:r xmlns:w="http://schemas.openxmlformats.org/wordprocessingml/2006/main">
        <w:t xml:space="preserve">[5] 官方推特账号介绍</w:t>
      </w:r>
    </w:p>
    <w:p w14:paraId="1D0A4101">
      <w:r xmlns:w="http://schemas.openxmlformats.org/wordprocessingml/2006/main">
        <w:t xml:space="preserve">[6] 评论表单</w:t>
      </w:r>
    </w:p>
    <w:p w14:paraId="25016E94">
      <w:r xmlns:w="http://schemas.openxmlformats.org/wordprocessingml/2006/main">
        <w:t xml:space="preserve">[7] 基本信息 †</w:t>
      </w:r>
    </w:p>
    <w:p w14:paraId="1D58F476">
      <w:r xmlns:w="http://schemas.openxmlformats.org/wordprocessingml/2006/main">
        <w:t xml:space="preserve">[8] 变换图像</w:t>
      </w:r>
    </w:p>
    <w:p w14:paraId="2EB35643">
      <w:r xmlns:w="http://schemas.openxmlformats.org/wordprocessingml/2006/main">
        <w:t xml:space="preserve">[9] 简介</w:t>
      </w:r>
    </w:p>
    <w:p w14:paraId="77808EC6">
      <w:r xmlns:w="http://schemas.openxmlformats.org/wordprocessingml/2006/main">
        <w:t xml:space="preserve">[10] 姓名</w:t>
      </w:r>
    </w:p>
    <w:p w14:paraId="330FBDD4">
      <w:r xmlns:w="http://schemas.openxmlformats.org/wordprocessingml/2006/main">
        <w:t xml:space="preserve">[11] 神圣骑士卡佩拉</w:t>
      </w:r>
    </w:p>
    <w:p w14:paraId="6DC7F276">
      <w:r xmlns:w="http://schemas.openxmlformats.org/wordprocessingml/2006/main">
        <w:t xml:space="preserve">[12] 真实姓名</w:t>
      </w:r>
    </w:p>
    <w:p w14:paraId="0DFBF4D5">
      <w:r xmlns:w="http://schemas.openxmlformats.org/wordprocessingml/2006/main">
        <w:t xml:space="preserve">[13] 卡佩拉</w:t>
      </w:r>
    </w:p>
    <w:p w14:paraId="7EC122E3">
      <w:r xmlns:w="http://schemas.openxmlformats.org/wordprocessingml/2006/main">
        <w:t xml:space="preserve">[14] 稀有度</w:t>
      </w:r>
    </w:p>
    <w:p w14:paraId="58498B43">
      <w:r xmlns:w="http://schemas.openxmlformats.org/wordprocessingml/2006/main">
        <w:t xml:space="preserve">[15] 普通攻击</w:t>
      </w:r>
    </w:p>
    <w:p w14:paraId="57F43393">
      <w:r xmlns:w="http://schemas.openxmlformats.org/wordprocessingml/2006/main">
        <w:t xml:space="preserve">[16] 远程攻击（物理）</w:t>
      </w:r>
    </w:p>
    <w:p w14:paraId="563B8A45">
      <w:r xmlns:w="http://schemas.openxmlformats.org/wordprocessingml/2006/main">
        <w:t xml:space="preserve">[17] 附属派系</w:t>
      </w:r>
    </w:p>
    <w:p w14:paraId="4C5832A4">
      <w:r xmlns:w="http://schemas.openxmlformats.org/wordprocessingml/2006/main">
        <w:t xml:space="preserve">[18] 神圣骑士（天）</w:t>
      </w:r>
    </w:p>
    <w:p w14:paraId="5C100577">
      <w:r xmlns:w="http://schemas.openxmlformats.org/wordprocessingml/2006/main">
        <w:t xml:space="preserve">[19] 吉仲爱</w:t>
      </w:r>
    </w:p>
    <w:p w14:paraId="1BA33286">
      <w:r xmlns:w="http://schemas.openxmlformats.org/wordprocessingml/2006/main">
        <w:t xml:space="preserve">[20] 插图</w:t>
      </w:r>
    </w:p>
    <w:p w14:paraId="03410900">
      <w:r xmlns:w="http://schemas.openxmlformats.org/wordprocessingml/2006/main">
        <w:t xml:space="preserve">[21] 清爽的鲨鱼皮</w:t>
      </w:r>
    </w:p>
    <w:p w14:paraId="43CAD734">
      <w:r xmlns:w="http://schemas.openxmlformats.org/wordprocessingml/2006/main">
        <w:t xml:space="preserve">[22] SD字符</w:t>
      </w:r>
    </w:p>
    <w:p w14:paraId="57B8BA14">
      <w:r xmlns:w="http://schemas.openxmlformats.org/wordprocessingml/2006/main">
        <w:t xml:space="preserve">[23] 风味文字</w:t>
      </w:r>
    </w:p>
    <w:p w14:paraId="5BE58327">
      <w:r xmlns:w="http://schemas.openxmlformats.org/wordprocessingml/2006/main">
        <w:t xml:space="preserve">[24] “我毕竟是一位伟大的神圣骑士。我喜欢昆虫。我在此指定你为昆虫一号。” 他是大天使阿兹拉尔麾下的一位神圣骑士。他本性善良，但或许是受上级影响，认为人类是低等生物，说话傲慢无礼。他很在意自己的身高，所以会穿超厚底鞋来增高30厘米。</w:t>
      </w:r>
    </w:p>
    <w:p w14:paraId="76A6E222">
      <w:r xmlns:w="http://schemas.openxmlformats.org/wordprocessingml/2006/main">
        <w:t xml:space="preserve">[25] 如何获得</w:t>
      </w:r>
    </w:p>
    <w:p w14:paraId="4FC6FAFD">
      <w:r xmlns:w="http://schemas.openxmlformats.org/wordprocessingml/2006/main">
        <w:t xml:space="preserve">[26] 标准扭蛋</w:t>
      </w:r>
    </w:p>
    <w:p w14:paraId="0E2ABF65">
      <w:r xmlns:w="http://schemas.openxmlformats.org/wordprocessingml/2006/main">
        <w:t xml:space="preserve">[27] 基础属性（1星）* 每增加1星+50%，5星时为1星值的3倍</w:t>
      </w:r>
    </w:p>
    <w:p w14:paraId="0A93E7B7">
      <w:r xmlns:w="http://schemas.openxmlformats.org/wordprocessingml/2006/main">
        <w:t xml:space="preserve">[28] 级</w:t>
      </w:r>
    </w:p>
    <w:p w14:paraId="3C23E37A">
      <w:r xmlns:w="http://schemas.openxmlformats.org/wordprocessingml/2006/main">
        <w:t xml:space="preserve">[29] 耐力</w:t>
      </w:r>
    </w:p>
    <w:p w14:paraId="167C296C">
      <w:r xmlns:w="http://schemas.openxmlformats.org/wordprocessingml/2006/main">
        <w:t xml:space="preserve">[30] 攻击力</w:t>
      </w:r>
    </w:p>
    <w:p w14:paraId="24ACB65F">
      <w:r xmlns:w="http://schemas.openxmlformats.org/wordprocessingml/2006/main">
        <w:t xml:space="preserve">[31] 防御能力</w:t>
      </w:r>
    </w:p>
    <w:p w14:paraId="5E8A3EFC">
      <w:r xmlns:w="http://schemas.openxmlformats.org/wordprocessingml/2006/main">
        <w:t xml:space="preserve">[32] 魔力</w:t>
      </w:r>
    </w:p>
    <w:p w14:paraId="7487231E">
      <w:r xmlns:w="http://schemas.openxmlformats.org/wordprocessingml/2006/main">
        <w:t xml:space="preserve">[33] 魔法抗性</w:t>
      </w:r>
    </w:p>
    <w:p w14:paraId="4A5F5CEC">
      <w:r xmlns:w="http://schemas.openxmlformats.org/wordprocessingml/2006/main">
        <w:t xml:space="preserve">[34] 详细状态</w:t>
      </w:r>
    </w:p>
    <w:p w14:paraId="1F3B9119">
      <w:r xmlns:w="http://schemas.openxmlformats.org/wordprocessingml/2006/main">
        <w:t xml:space="preserve">[35] 准确性</w:t>
      </w:r>
    </w:p>
    <w:p w14:paraId="3AB42F2C">
      <w:r xmlns:w="http://schemas.openxmlformats.org/wordprocessingml/2006/main">
        <w:t xml:space="preserve">[36] 回避能力</w:t>
      </w:r>
    </w:p>
    <w:p w14:paraId="23D15169">
      <w:r xmlns:w="http://schemas.openxmlformats.org/wordprocessingml/2006/main">
        <w:t xml:space="preserve">[37] 连续命中率</w:t>
      </w:r>
    </w:p>
    <w:p w14:paraId="71404451">
      <w:r xmlns:w="http://schemas.openxmlformats.org/wordprocessingml/2006/main">
        <w:t xml:space="preserve">[38] 反击率</w:t>
      </w:r>
    </w:p>
    <w:p w14:paraId="4C563C39">
      <w:r xmlns:w="http://schemas.openxmlformats.org/wordprocessingml/2006/main">
        <w:t xml:space="preserve">[39] 眩晕激活率</w:t>
      </w:r>
    </w:p>
    <w:p w14:paraId="690F8965">
      <w:r xmlns:w="http://schemas.openxmlformats.org/wordprocessingml/2006/main">
        <w:t xml:space="preserve">[40] 眩晕抗性</w:t>
      </w:r>
    </w:p>
    <w:p w14:paraId="1B66E283">
      <w:r xmlns:w="http://schemas.openxmlformats.org/wordprocessingml/2006/main">
        <w:t xml:space="preserve">[41] 移动速度</w:t>
      </w:r>
    </w:p>
    <w:p w14:paraId="61FF3E59">
      <w:r xmlns:w="http://schemas.openxmlformats.org/wordprocessingml/2006/main">
        <w:t xml:space="preserve">[42] 部署速度</w:t>
      </w:r>
    </w:p>
    <w:p w14:paraId="26AAC075">
      <w:r xmlns:w="http://schemas.openxmlformats.org/wordprocessingml/2006/main">
        <w:t xml:space="preserve">[43] 行动速度</w:t>
      </w:r>
    </w:p>
    <w:p w14:paraId="5D831280">
      <w:r xmlns:w="http://schemas.openxmlformats.org/wordprocessingml/2006/main">
        <w:t xml:space="preserve">[44] 特别收费金额</w:t>
      </w:r>
    </w:p>
    <w:p w14:paraId="7BF50D52">
      <w:r xmlns:w="http://schemas.openxmlformats.org/wordprocessingml/2006/main">
        <w:t xml:space="preserve">[45] 特殊招式</w:t>
      </w:r>
    </w:p>
    <w:p w14:paraId="2E445B46">
      <w:r xmlns:w="http://schemas.openxmlformats.org/wordprocessingml/2006/main">
        <w:t xml:space="preserve">[46] 姓名</w:t>
      </w:r>
    </w:p>
    <w:p w14:paraId="59C14BCF">
      <w:r xmlns:w="http://schemas.openxmlformats.org/wordprocessingml/2006/main">
        <w:t xml:space="preserve">[47] 效应</w:t>
      </w:r>
    </w:p>
    <w:p w14:paraId="28EFC1BC">
      <w:r xmlns:w="http://schemas.openxmlformats.org/wordprocessingml/2006/main">
        <w:t xml:space="preserve">[48] 来自碧蓝航线的直接建议</w:t>
      </w:r>
    </w:p>
    <w:p w14:paraId="3CBE1FC9">
      <w:r xmlns:w="http://schemas.openxmlformats.org/wordprocessingml/2006/main">
        <w:t xml:space="preserve">[49] 对单个敌人造成6倍物理伤害。眩晕几率+50%。</w:t>
      </w:r>
    </w:p>
    <w:p w14:paraId="5A5F790D">
      <w:r xmlns:w="http://schemas.openxmlformats.org/wordprocessingml/2006/main">
        <w:t xml:space="preserve">[50] 来自阿祖尔大人的直接建议 +</w:t>
      </w:r>
    </w:p>
    <w:p w14:paraId="037779BD">
      <w:r xmlns:w="http://schemas.openxmlformats.org/wordprocessingml/2006/main">
        <w:t xml:space="preserve">[51] 对单个敌人造成9倍物理伤害。眩晕几率+50%。</w:t>
      </w:r>
    </w:p>
    <w:p w14:paraId="4A06CB60">
      <w:r xmlns:w="http://schemas.openxmlformats.org/wordprocessingml/2006/main">
        <w:t xml:space="preserve">[52] 独特效果</w:t>
      </w:r>
    </w:p>
    <w:p w14:paraId="64E9355A">
      <w:r xmlns:w="http://schemas.openxmlformats.org/wordprocessingml/2006/main">
        <w:t xml:space="preserve">[53] 姓名</w:t>
      </w:r>
    </w:p>
    <w:p w14:paraId="0DE8A850">
      <w:r xmlns:w="http://schemas.openxmlformats.org/wordprocessingml/2006/main">
        <w:t xml:space="preserve">[54] 效应</w:t>
      </w:r>
    </w:p>
    <w:p w14:paraId="481A8258">
      <w:r xmlns:w="http://schemas.openxmlformats.org/wordprocessingml/2006/main">
        <w:t xml:space="preserve">[55] 爱管闲事的教义</w:t>
      </w:r>
    </w:p>
    <w:p w14:paraId="51C8C5F9">
      <w:r xmlns:w="http://schemas.openxmlformats.org/wordprocessingml/2006/main">
        <w:t xml:space="preserve">[56] 部署完成后，你的场上受到的攻击力增加 25%，持续 20 秒。</w:t>
      </w:r>
    </w:p>
    <w:p w14:paraId="38201F3E">
      <w:r xmlns:w="http://schemas.openxmlformats.org/wordprocessingml/2006/main">
        <w:t xml:space="preserve">[57] 爱管闲事的教训+</w:t>
      </w:r>
    </w:p>
    <w:p w14:paraId="6BBD7401">
      <w:r xmlns:w="http://schemas.openxmlformats.org/wordprocessingml/2006/main">
        <w:t xml:space="preserve">[58] 部署完成后，你的场上受到的攻击力增加 25%，持续 30 秒。</w:t>
      </w:r>
    </w:p>
    <w:p w14:paraId="5BC01EEB">
      <w:r xmlns:w="http://schemas.openxmlformats.org/wordprocessingml/2006/main">
        <w:t xml:space="preserve">[59] 休闲服装照片</w:t>
      </w:r>
    </w:p>
    <w:p w14:paraId="0B621A10">
      <w:r xmlns:w="http://schemas.openxmlformats.org/wordprocessingml/2006/main">
        <w:t xml:space="preserve">[60] 增强图像</w:t>
      </w:r>
    </w:p>
    <w:p w14:paraId="7E70CF36">
      <w:r xmlns:w="http://schemas.openxmlformats.org/wordprocessingml/2006/main">
        <w:t xml:space="preserve">[61] 语音 †</w:t>
      </w:r>
    </w:p>
    <w:p w14:paraId="112E70E3">
      <w:r xmlns:w="http://schemas.openxmlformats.org/wordprocessingml/2006/main">
        <w:t xml:space="preserve">[62] 点击打开行列表</w:t>
      </w:r>
    </w:p>
    <w:p w14:paraId="2583ACB8">
      <w:r xmlns:w="http://schemas.openxmlformats.org/wordprocessingml/2006/main">
        <w:t xml:space="preserve">[63] 加入</w:t>
      </w:r>
    </w:p>
    <w:p w14:paraId="3143FAFC">
      <w:r xmlns:w="http://schemas.openxmlformats.org/wordprocessingml/2006/main">
        <w:t xml:space="preserve">[64] 奉高贵的天使长阿祖尔之命，神圣骑士卡佩拉降临！</w:t>
      </w:r>
    </w:p>
    <w:p w14:paraId="3BD43DCE">
      <w:r xmlns:w="http://schemas.openxmlformats.org/wordprocessingml/2006/main">
        <w:t xml:space="preserve">[65] 对话 1（转换后）</w:t>
      </w:r>
    </w:p>
    <w:p w14:paraId="57D0559E">
      <w:r xmlns:w="http://schemas.openxmlformats.org/wordprocessingml/2006/main">
        <w:t xml:space="preserve">[66] 我爱昆虫。任何伤害它们的人，我都不会原谅！</w:t>
      </w:r>
    </w:p>
    <w:p w14:paraId="690C98BB">
      <w:r xmlns:w="http://schemas.openxmlformats.org/wordprocessingml/2006/main">
        <w:t xml:space="preserve">[67] 对话 2（转换后）</w:t>
      </w:r>
    </w:p>
    <w:p w14:paraId="17530221">
      <w:r xmlns:w="http://schemas.openxmlformats.org/wordprocessingml/2006/main">
        <w:t xml:space="preserve">[68] 呼……能够展开翅膀的感觉真好！</w:t>
      </w:r>
    </w:p>
    <w:p w14:paraId="3742400A">
      <w:r xmlns:w="http://schemas.openxmlformats.org/wordprocessingml/2006/main">
        <w:t xml:space="preserve">[69] 对话 3（转换后）</w:t>
      </w:r>
    </w:p>
    <w:p w14:paraId="182163AA">
      <w:r xmlns:w="http://schemas.openxmlformats.org/wordprocessingml/2006/main">
        <w:t xml:space="preserve">[70] 让卡佩拉帮助你们这些虫子战斗吧！</w:t>
      </w:r>
    </w:p>
    <w:p w14:paraId="4EBDBCDD">
      <w:r xmlns:w="http://schemas.openxmlformats.org/wordprocessingml/2006/main">
        <w:t xml:space="preserve">[71] 对话 4（转换后）</w:t>
      </w:r>
    </w:p>
    <w:p w14:paraId="49EFFBD6">
      <w:r xmlns:w="http://schemas.openxmlformats.org/wordprocessingml/2006/main">
        <w:t xml:space="preserve">[72] 现在可以出击了吗？我已经准备好了。</w:t>
      </w:r>
    </w:p>
    <w:p w14:paraId="4EA241C8">
      <w:r xmlns:w="http://schemas.openxmlformats.org/wordprocessingml/2006/main">
        <w:t xml:space="preserve">[73] 空闲 1（转换后）</w:t>
      </w:r>
    </w:p>
    <w:p w14:paraId="39779E66">
      <w:r xmlns:w="http://schemas.openxmlformats.org/wordprocessingml/2006/main">
        <w:t xml:space="preserve">[74] 让我这样等，说明你没有判断力！</w:t>
      </w:r>
    </w:p>
    <w:p w14:paraId="34B26D53">
      <w:r xmlns:w="http://schemas.openxmlformats.org/wordprocessingml/2006/main">
        <w:t xml:space="preserve">[75] 空闲 2（转换后）</w:t>
      </w:r>
    </w:p>
    <w:p w14:paraId="61F73B56">
      <w:r xmlns:w="http://schemas.openxmlformats.org/wordprocessingml/2006/main">
        <w:t xml:space="preserve">[76] 我好无聊。我可以看点漫画吗？</w:t>
      </w:r>
    </w:p>
    <w:p w14:paraId="7266A1C7">
      <w:r xmlns:w="http://schemas.openxmlformats.org/wordprocessingml/2006/main">
        <w:t xml:space="preserve">[77] 对话 1（转变前）</w:t>
      </w:r>
    </w:p>
    <w:p w14:paraId="0213C10C">
      <w:r xmlns:w="http://schemas.openxmlformats.org/wordprocessingml/2006/main">
        <w:t xml:space="preserve">[78] 嘿，住手！</w:t>
      </w:r>
    </w:p>
    <w:p w14:paraId="60071153">
      <w:r xmlns:w="http://schemas.openxmlformats.org/wordprocessingml/2006/main">
        <w:t xml:space="preserve">[79] 对话 2（转变前）</w:t>
      </w:r>
    </w:p>
    <w:p w14:paraId="5CDD1A1D">
      <w:r xmlns:w="http://schemas.openxmlformats.org/wordprocessingml/2006/main">
        <w:t xml:space="preserve">[80] 真痒。</w:t>
      </w:r>
    </w:p>
    <w:p w14:paraId="1C2330C7">
      <w:r xmlns:w="http://schemas.openxmlformats.org/wordprocessingml/2006/main">
        <w:t xml:space="preserve">[81] 对话 3（转变前）</w:t>
      </w:r>
    </w:p>
    <w:p w14:paraId="7D73E8D4">
      <w:r xmlns:w="http://schemas.openxmlformats.org/wordprocessingml/2006/main">
        <w:t xml:space="preserve">[82] 我知道你想触摸伟大的神圣骑士，但请耐心等待。</w:t>
      </w:r>
    </w:p>
    <w:p w14:paraId="77195AE2">
      <w:r xmlns:w="http://schemas.openxmlformats.org/wordprocessingml/2006/main">
        <w:t xml:space="preserve">[83] 对话 4（转变前）</w:t>
      </w:r>
    </w:p>
    <w:p w14:paraId="02C294EC">
      <w:r xmlns:w="http://schemas.openxmlformats.org/wordprocessingml/2006/main">
        <w:t xml:space="preserve">[84] 别这么随意地碰我。我会拯救你。</w:t>
      </w:r>
    </w:p>
    <w:p w14:paraId="00DA504A">
      <w:r xmlns:w="http://schemas.openxmlformats.org/wordprocessingml/2006/main">
        <w:t xml:space="preserve">[85] 空闲 1（转换前）</w:t>
      </w:r>
    </w:p>
    <w:p w14:paraId="35DB99E3">
      <w:r xmlns:w="http://schemas.openxmlformats.org/wordprocessingml/2006/main">
        <w:t xml:space="preserve">[86] 嗯，嗯……如果你不理我，我就出去！</w:t>
      </w:r>
    </w:p>
    <w:p w14:paraId="026FDF8F">
      <w:r xmlns:w="http://schemas.openxmlformats.org/wordprocessingml/2006/main">
        <w:t xml:space="preserve">[87] 空闲 2（转换前）</w:t>
      </w:r>
    </w:p>
    <w:p w14:paraId="2135243A">
      <w:r xmlns:w="http://schemas.openxmlformats.org/wordprocessingml/2006/main">
        <w:t xml:space="preserve">[88] 我好无聊！我好无聊！</w:t>
      </w:r>
    </w:p>
    <w:p w14:paraId="4044C104">
      <w:r xmlns:w="http://schemas.openxmlformats.org/wordprocessingml/2006/main">
        <w:t xml:space="preserve">[89] 升级 1</w:t>
      </w:r>
    </w:p>
    <w:p w14:paraId="6ECBB125">
      <w:r xmlns:w="http://schemas.openxmlformats.org/wordprocessingml/2006/main">
        <w:t xml:space="preserve">[90] 咦？！……是、是的。我又不是讨厌它，你知道吗？</w:t>
      </w:r>
    </w:p>
    <w:p w14:paraId="0041C8BC">
      <w:r xmlns:w="http://schemas.openxmlformats.org/wordprocessingml/2006/main">
        <w:t xml:space="preserve">[91] 升级 2</w:t>
      </w:r>
    </w:p>
    <w:p w14:paraId="3056E215">
      <w:r xmlns:w="http://schemas.openxmlformats.org/wordprocessingml/2006/main">
        <w:t xml:space="preserve">[92] 这感觉有点……很奇怪。嗯……你知道吗？再……做点什么？</w:t>
      </w:r>
    </w:p>
    <w:p w14:paraId="574802DE">
      <w:r xmlns:w="http://schemas.openxmlformats.org/wordprocessingml/2006/main">
        <w:t xml:space="preserve">[93] 升级 3</w:t>
      </w:r>
    </w:p>
    <w:p w14:paraId="32FB419A">
      <w:r xmlns:w="http://schemas.openxmlformats.org/wordprocessingml/2006/main">
        <w:t xml:space="preserve">[94] 哎呀！？嗯，嗯！你真淘气！？</w:t>
      </w:r>
    </w:p>
    <w:p w14:paraId="7BF8285B">
      <w:r xmlns:w="http://schemas.openxmlformats.org/wordprocessingml/2006/main">
        <w:t xml:space="preserve">[95] 捕获</w:t>
      </w:r>
    </w:p>
    <w:p w14:paraId="085F629A">
      <w:r xmlns:w="http://schemas.openxmlformats.org/wordprocessingml/2006/main">
        <w:t xml:space="preserve">[96] 咦？什么？不可能……</w:t>
      </w:r>
    </w:p>
    <w:p w14:paraId="32E5E15C">
      <w:r xmlns:w="http://schemas.openxmlformats.org/wordprocessingml/2006/main">
        <w:t xml:space="preserve">[97] 战斗开始 1</w:t>
      </w:r>
    </w:p>
    <w:p w14:paraId="14C738E3">
      <w:r xmlns:w="http://schemas.openxmlformats.org/wordprocessingml/2006/main">
        <w:t xml:space="preserve">[98] 战斗开始 2</w:t>
      </w:r>
    </w:p>
    <w:p w14:paraId="5C05EA8F">
      <w:r xmlns:w="http://schemas.openxmlformats.org/wordprocessingml/2006/main">
        <w:t xml:space="preserve">[99] 战斗参与 1</w:t>
      </w:r>
    </w:p>
    <w:p w14:paraId="53BAE319">
      <w:r xmlns:w="http://schemas.openxmlformats.org/wordprocessingml/2006/main">
        <w:t xml:space="preserve">[100] 交给伟大的卡佩拉吧！</w:t>
      </w:r>
    </w:p>
    <w:p w14:paraId="2FFC776A">
      <w:r xmlns:w="http://schemas.openxmlformats.org/wordprocessingml/2006/main">
        <w:t xml:space="preserve">[101] 战斗参与 2</w:t>
      </w:r>
    </w:p>
    <w:p w14:paraId="2E9FEC8C">
      <w:r xmlns:w="http://schemas.openxmlformats.org/wordprocessingml/2006/main">
        <w:t xml:space="preserve">[102] 战斗胜利 1</w:t>
      </w:r>
    </w:p>
    <w:p w14:paraId="4AC52562">
      <w:r xmlns:w="http://schemas.openxmlformats.org/wordprocessingml/2006/main">
        <w:t xml:space="preserve">[103] 看！我告诉过你我会拯救昆虫，对吧？</w:t>
      </w:r>
    </w:p>
    <w:p w14:paraId="782F4CBD">
      <w:r xmlns:w="http://schemas.openxmlformats.org/wordprocessingml/2006/main">
        <w:t xml:space="preserve">[104] 战斗胜利 2</w:t>
      </w:r>
    </w:p>
    <w:p w14:paraId="763F4880">
      <w:r xmlns:w="http://schemas.openxmlformats.org/wordprocessingml/2006/main">
        <w:t xml:space="preserve">[105] 普通攻击 1</w:t>
      </w:r>
    </w:p>
    <w:p w14:paraId="6C215F3D">
      <w:r xmlns:w="http://schemas.openxmlformats.org/wordprocessingml/2006/main">
        <w:t xml:space="preserve">[106] 拿着！</w:t>
      </w:r>
    </w:p>
    <w:p w14:paraId="0F102289">
      <w:r xmlns:w="http://schemas.openxmlformats.org/wordprocessingml/2006/main">
        <w:t xml:space="preserve">[107] 普通攻击 2</w:t>
      </w:r>
    </w:p>
    <w:p w14:paraId="4FD0B8C0">
      <w:r xmlns:w="http://schemas.openxmlformats.org/wordprocessingml/2006/main">
        <w:t xml:space="preserve">[108] 嘿！</w:t>
      </w:r>
    </w:p>
    <w:p w14:paraId="2CCA4165">
      <w:r xmlns:w="http://schemas.openxmlformats.org/wordprocessingml/2006/main">
        <w:t xml:space="preserve">[109] 普通攻击 3</w:t>
      </w:r>
    </w:p>
    <w:p w14:paraId="262E5CB4">
      <w:r xmlns:w="http://schemas.openxmlformats.org/wordprocessingml/2006/main">
        <w:t xml:space="preserve">[110] 独特效果激活 1</w:t>
      </w:r>
    </w:p>
    <w:p w14:paraId="5E01E171">
      <w:r xmlns:w="http://schemas.openxmlformats.org/wordprocessingml/2006/main">
        <w:t xml:space="preserve">[111] 我的鞭术很棒，不是吗？！</w:t>
      </w:r>
    </w:p>
    <w:p w14:paraId="2940300A">
      <w:r xmlns:w="http://schemas.openxmlformats.org/wordprocessingml/2006/main">
        <w:t xml:space="preserve">[112] 独特效果激活 2</w:t>
      </w:r>
    </w:p>
    <w:p w14:paraId="7898B4F2">
      <w:r xmlns:w="http://schemas.openxmlformats.org/wordprocessingml/2006/main">
        <w:t xml:space="preserve">[113] 我会让你见识一下神圣骑士的力量！</w:t>
      </w:r>
    </w:p>
    <w:p w14:paraId="0912689B">
      <w:r xmlns:w="http://schemas.openxmlformats.org/wordprocessingml/2006/main">
        <w:t xml:space="preserve">[114] 独特效果激活 3</w:t>
      </w:r>
    </w:p>
    <w:p w14:paraId="7C2DB306">
      <w:r xmlns:w="http://schemas.openxmlformats.org/wordprocessingml/2006/main">
        <w:t xml:space="preserve">[115] 特殊招式 1</w:t>
      </w:r>
    </w:p>
    <w:p w14:paraId="712B6888">
      <w:r xmlns:w="http://schemas.openxmlformats.org/wordprocessingml/2006/main">
        <w:t xml:space="preserve">[116] 来自碧蓝航线本人的建议！</w:t>
      </w:r>
    </w:p>
    <w:p w14:paraId="4938108C">
      <w:r xmlns:w="http://schemas.openxmlformats.org/wordprocessingml/2006/main">
        <w:t xml:space="preserve">[117] 特殊招式 2</w:t>
      </w:r>
    </w:p>
    <w:p w14:paraId="1C11AAFC">
      <w:r xmlns:w="http://schemas.openxmlformats.org/wordprocessingml/2006/main">
        <w:t xml:space="preserve">[118] 受到的伤害：1</w:t>
      </w:r>
    </w:p>
    <w:p w14:paraId="6CDD7FBE">
      <w:r xmlns:w="http://schemas.openxmlformats.org/wordprocessingml/2006/main">
        <w:t xml:space="preserve">[119] 你这个无礼的蠢货！</w:t>
      </w:r>
    </w:p>
    <w:p w14:paraId="0EC2CD36">
      <w:r xmlns:w="http://schemas.openxmlformats.org/wordprocessingml/2006/main">
        <w:t xml:space="preserve">[120] 受到的伤害：2</w:t>
      </w:r>
    </w:p>
    <w:p w14:paraId="697C5552">
      <w:r xmlns:w="http://schemas.openxmlformats.org/wordprocessingml/2006/main">
        <w:t xml:space="preserve">[121] 受到的伤害：3</w:t>
      </w:r>
    </w:p>
    <w:p w14:paraId="2FF9947C">
      <w:r xmlns:w="http://schemas.openxmlformats.org/wordprocessingml/2006/main">
        <w:t xml:space="preserve">[122] 撤回</w:t>
      </w:r>
    </w:p>
    <w:p w14:paraId="0FFC106B">
      <w:r xmlns:w="http://schemas.openxmlformats.org/wordprocessingml/2006/main">
        <w:t xml:space="preserve">[123] 在游戏中 †</w:t>
      </w:r>
    </w:p>
    <w:p w14:paraId="4C2BC1DE">
      <w:r xmlns:w="http://schemas.openxmlformats.org/wordprocessingml/2006/main">
        <w:t xml:space="preserve">[124] 与此同时，举办了以卡佩拉为主题的扭蛋活动。这是首次举办只专注于SR卡而非SSR卡的扭蛋活动。</w:t>
      </w:r>
    </w:p>
    <w:p w14:paraId="63CC9F26">
      <w:r xmlns:w="http://schemas.openxmlformats.org/wordprocessingml/2006/main">
        <w:t xml:space="preserve">[125] 她的基础属性非常均衡，攻击力、防御力和魔防数值相等。许多SR角色要么防御力低，要么魔防低，因此卡佩拉这两项属性都很高的情况较为罕见，但可惜的是，这很难算得上优势。在她刚推出时，她的攻击力是SR角色中最差的。事实上，甚至低于R级高攻击型角色。作为攻击手和坦克，她都有明显的短板，从数值上看，她似乎样样通样样松。</w:t>
      </w:r>
    </w:p>
    <w:p w14:paraId="6F739569">
      <w:r xmlns:w="http://schemas.openxmlformats.org/wordprocessingml/2006/main">
        <w:t xml:space="preserve">[126] 虽然它的基础属性相对较低，但部分细节属性却十分出色。0%的反击率是一个弱点，但它的命中率、连击率、眩晕率和行动速度都很高，尤其是3的行动速度，是所有角色中最快的。它凭借辅助型的特殊效果和可发动的攻击次数弥补了攻击力不足的缺陷。</w:t>
      </w:r>
    </w:p>
    <w:p w14:paraId="191F7A4B">
      <w:r xmlns:w="http://schemas.openxmlformats.org/wordprocessingml/2006/main">
        <w:t xml:space="preserve">[127] 它的独特效果是提升攻击力的场地增益，当然，自身也会受到影响。配合其终极技能——对单体目标造成巨额伤害并附带眩晕效果——它在首领战中既可以作为辅助，也可以作为副输出，在提供火力支援的同时还能打出强力一击。它的眩晕触发率很高，而且终极技能本身也带有眩晕触发率修正，因此也可以作为以眩晕敌人为目标的减益角色使用。但独特效果结束后火力不足是一个挑战，建议用其他辅助角色的终极技能来弥补这一缺陷。</w:t>
      </w:r>
    </w:p>
    <w:p w14:paraId="0DB680EA">
      <w:r xmlns:w="http://schemas.openxmlformats.org/wordprocessingml/2006/main">
        <w:t xml:space="preserve">[128] 在团队副本中，她的专属技能和特殊技能都比较实用，但攻击力较低，难以造成可观的伤害。如果你的队伍装备不佳，需要一位行动速度为3的廉价攻击手，那么普通的R级“节拍旋转者”羽佐仓拥有更高的攻击力，性价比也更高。当然，如果你非常想增加神圣骑士队伍中的攻击手数量，或者你对卡佩拉情有独钟，情况就另当别论了。</w:t>
      </w:r>
    </w:p>
    <w:p w14:paraId="125C30F4">
      <w:r xmlns:w="http://schemas.openxmlformats.org/wordprocessingml/2006/main">
        <w:t xml:space="preserve">[129] 如果 Tekaru Kuri 的等级为 4 或更高，则特殊技能的眩晕率将为 100%，但请注意，在突袭中，根据眩晕抗性率，可能无法保证。</w:t>
      </w:r>
    </w:p>
    <w:p w14:paraId="7B788D20">
      <w:r xmlns:w="http://schemas.openxmlformats.org/wordprocessingml/2006/main">
        <w:t xml:space="preserve">[130] 之后，官方推出了限时角色SSR版本。虽然其属性有所提升，但手感和表现几乎完全不同。</w:t>
      </w:r>
    </w:p>
    <w:p w14:paraId="658E2DBE">
      <w:r xmlns:w="http://schemas.openxmlformats.org/wordprocessingml/2006/main">
        <w:t xml:space="preserve">[131] 其他版本 / 相关角色 †</w:t>
      </w:r>
    </w:p>
    <w:p w14:paraId="042DBF70">
      <w:r xmlns:w="http://schemas.openxmlformats.org/wordprocessingml/2006/main">
        <w:t xml:space="preserve">[132] 神圣骑士卡佩拉</w:t>
      </w:r>
    </w:p>
    <w:p w14:paraId="380F9099">
      <w:r xmlns:w="http://schemas.openxmlformats.org/wordprocessingml/2006/main">
        <w:t xml:space="preserve">[133] 仲夏五行诗</w:t>
      </w:r>
    </w:p>
    <w:p w14:paraId="5CCE3C99">
      <w:r xmlns:w="http://schemas.openxmlformats.org/wordprocessingml/2006/main">
        <w:t xml:space="preserve">[134] 动物服装 - Capella</w:t>
      </w:r>
    </w:p>
    <w:p w14:paraId="69D6C097">
      <w:r xmlns:w="http://schemas.openxmlformats.org/wordprocessingml/2006/main">
        <w:t xml:space="preserve">[135] 琐事 †</w:t>
      </w:r>
    </w:p>
    <w:p w14:paraId="3F608E80">
      <w:r xmlns:w="http://schemas.openxmlformats.org/wordprocessingml/2006/main">
        <w:t xml:space="preserve">[136] 他在第三章第七集中登场，甚至还有几句台词。当时，他以阿兹拉尔的手下身份出现，角色名为“下属神骑士”。然而，他的外貌完全不像个路人甲，所以很容易辨认。</w:t>
      </w:r>
    </w:p>
    <w:p w14:paraId="5DB32BF2">
      <w:r xmlns:w="http://schemas.openxmlformats.org/wordprocessingml/2006/main">
        <w:t xml:space="preserve">[137] 在第三章中，他表现得十分安静，或许是因为面对的是他尊敬的上司，但他的真面目却是虐待狂，把人类贬低为昆虫。他理应受到教训。他从出场的那一刻起就对时贞颐指气使，但时贞却置之不理。</w:t>
      </w:r>
    </w:p>
    <w:p w14:paraId="4960B287">
      <w:r xmlns:w="http://schemas.openxmlformats.org/wordprocessingml/2006/main">
        <w:t xml:space="preserve">[138] 或许是因为他被任命为阿兹瑞尔的副手，他的语气有些尖锐，但内心却充满爱心，他只是个乐于助人的好孩子，四处帮助需要帮助的人，说着：“虫子很弱小，所以我要拯救它们。” 总之，他虽然说话粗犷，却是一位拥有贵族义务精神的人，即使身为强者，也依然会拯救弱者。</w:t>
      </w:r>
    </w:p>
    <w:p w14:paraId="29DD2FFF">
      <w:r xmlns:w="http://schemas.openxmlformats.org/wordprocessingml/2006/main">
        <w:t xml:space="preserve">[139] 她对自己的身高矮小感到自卑，穿着厚底鞋，鞋底足有30厘米高。然而，她似乎并不习惯这种鞋子，经常差点摔倒。撇开变身前的样子不谈，如果她变身后也能像正常人一样飞行，岂不是更好吗？</w:t>
      </w:r>
    </w:p>
    <w:p w14:paraId="7211EC0D">
      <w:r xmlns:w="http://schemas.openxmlformats.org/wordprocessingml/2006/main">
        <w:t xml:space="preserve">[140] 从卡佩拉开始，新角色上线后，官方博客会立即发布角色性能（1级和满级时的状态界面）和角色概览。这对于维基编辑来说非常有帮助！</w:t>
      </w:r>
    </w:p>
    <w:p w14:paraId="6494A873">
      <w:r xmlns:w="http://schemas.openxmlformats.org/wordprocessingml/2006/main">
        <w:t xml:space="preserve">[141] 官方推特账号简介 †</w:t>
      </w:r>
    </w:p>
    <w:p w14:paraId="1276B2A0">
      <w:r xmlns:w="http://schemas.openxmlformats.org/wordprocessingml/2006/main">
        <w:t xml:space="preserve">[142] 引言（PV）</w:t>
      </w:r>
    </w:p>
    <w:p w14:paraId="24A07F31">
      <w:r xmlns:w="http://schemas.openxmlformats.org/wordprocessingml/2006/main">
        <w:t xml:space="preserve">[143] 扭蛋公告</w:t>
      </w:r>
    </w:p>
    <w:p w14:paraId="0C45851B">
      <w:r xmlns:w="http://schemas.openxmlformats.org/wordprocessingml/2006/main">
        <w:t xml:space="preserve">[144] 博客公告</w:t>
      </w:r>
    </w:p>
    <w:p w14:paraId="05A9DF98">
      <w:r xmlns:w="http://schemas.openxmlformats.org/wordprocessingml/2006/main">
        <w:t xml:space="preserve">[145] 评论表 †</w:t>
      </w:r>
    </w:p>
    <w:p w14:paraId="5C06307A">
      <w:r xmlns:w="http://schemas.openxmlformats.org/wordprocessingml/2006/main">
        <w:t xml:space="preserve">[146] 点击打开历史日志列表</w:t>
      </w:r>
    </w:p>
    <w:p w14:paraId="0D9A9DA1">
      <w:r xmlns:w="http://schemas.openxmlformats.org/wordprocessingml/2006/main">
        <w:t xml:space="preserve">[147] 末尾的数字越小，日志越旧。</w:t>
      </w:r>
    </w:p>
    <w:p w14:paraId="26EDCAB9">
      <w:r xmlns:w="http://schemas.openxmlformats.org/wordprocessingml/2006/main">
        <w:t xml:space="preserve">[148] “评论/神姬卡佩拉/”没有子页面。</w:t>
      </w:r>
    </w:p>
    <w:p w14:paraId="77C17202">
      <w:r xmlns:w="http://schemas.openxmlformats.org/wordprocessingml/2006/main">
        <w:t xml:space="preserve">[149] 谢谢公关人员！谢谢公关人员！（这样更容易检查复制粘贴和信息错误）——[/vx8jsxqZ4A] 2021-02-03 (周三) 23:16:03</w:t>
      </w:r>
    </w:p>
    <w:p w14:paraId="45950154">
      <w:r xmlns:w="http://schemas.openxmlformats.org/wordprocessingml/2006/main">
        <w:t xml:space="preserve">[150] 我决心要给这些孩子一个真正的教训。——[NkOqDKdXAe.] 2021-02-04 (周四) 03:17:13</w:t>
      </w:r>
    </w:p>
    <w:p w14:paraId="54C45AC7">
      <w:r xmlns:w="http://schemas.openxmlformats.org/wordprocessingml/2006/main">
        <w:t xml:space="preserve">[151] 最近有很多角色因为战败而好感度很低。如果能直接选择色情漫画，反而更难决定如何使用GI信息了哈哈 -- [BPo2uwI2DmA] 2021-02-05 (周五) 04:23:53</w:t>
      </w:r>
    </w:p>
    <w:p w14:paraId="6C04D491">
      <w:r xmlns:w="http://schemas.openxmlformats.org/wordprocessingml/2006/main">
        <w:t xml:space="preserve">[152] 我刚收到一个普通的，所以确认了——[BwEBHpkjiMk] 2021-02-12 (周五) 06:01:40</w:t>
      </w:r>
    </w:p>
    <w:p w14:paraId="3D7AF5C7">
      <w:r xmlns:w="http://schemas.openxmlformats.org/wordprocessingml/2006/main">
        <w:t xml:space="preserve">[153] 只要坚持玩下去，R 和 SR 卡最终都会获得，除非是限定版，所以无论怎么看，交换卡牌都是个糟糕的选择。——[WYlCNZzHeHk] 2021-02-06 (周六) 16:17:28</w:t>
      </w:r>
    </w:p>
    <w:p w14:paraId="38E77098">
      <w:r xmlns:w="http://schemas.openxmlformats.org/wordprocessingml/2006/main">
        <w:t xml:space="preserve">[154] 我当时觉得用50个付费宝石（30个芽）进行第一次十连抽很划算，所以想都没想就抽了（结果什么也没抽到）——[VN/f4.GO0CI] 2021-02-05 (周五) 11:42:32</w:t>
      </w:r>
    </w:p>
    <w:p w14:paraId="07C29B6F">
      <w:r xmlns:w="http://schemas.openxmlformats.org/wordprocessingml/2006/main">
        <w:t xml:space="preserve">[155] 她变性前看起来真漂亮 -- [lk7h70gKPmc] 2021-04-07 (周三) 05:58:44</w:t>
      </w:r>
    </w:p>
    <w:p w14:paraId="3B95CE1D">
      <w:r xmlns:w="http://schemas.openxmlformats.org/wordprocessingml/2006/main">
        <w:t xml:space="preserve">[156] 由于它速度快、拥有眩晕和连击能力，我尝试用它搭配火箭栗子连击，作为扩散眩晕的单位使用——[zq1N7N0sRMY] 2021-02-06 (周六) 17:24:45</w:t>
      </w:r>
    </w:p>
    <w:p w14:paraId="1458A070">
      <w:r xmlns:w="http://schemas.openxmlformats.org/wordprocessingml/2006/main">
        <w:t xml:space="preserve">[157] 失败H场景的文字量是不是有点少？如果不够清楚，我会很不满意。——[.jTStp8Qx.6] 2021-02-10 (周三) 23:51:07</w:t>
      </w:r>
    </w:p>
    <w:p w14:paraId="1AC1DAAE">
      <w:r xmlns:w="http://schemas.openxmlformats.org/wordprocessingml/2006/main">
        <w:t xml:space="preserve">[158] 各项数据都很平庸……没什么特别突出的……有些甚至可能只有R级或更低……我明白了，就是这样（看身高和胸围）——[kx2CGHZvJT.] 2021-02-13 (周六) 17:27:57</w:t>
      </w:r>
    </w:p>
    <w:p w14:paraId="1F7C427E">
      <w:r xmlns:w="http://schemas.openxmlformats.org/wordprocessingml/2006/main">
        <w:t xml:space="preserve">[159] 她的休闲装超级可爱 -- [x8If517SArw] 2021-02-14 (周日) 11:55:59</w:t>
      </w:r>
    </w:p>
    <w:p w14:paraId="6AC146FE">
      <w:r xmlns:w="http://schemas.openxmlformats.org/wordprocessingml/2006/main">
        <w:t xml:space="preserve">[160] 我明白你的意思，姿势确实很棒，但我满脑子都是这个哈哈。我个人觉得他输了挺可惜的，希望他们以后能把他加进去。——[JKp/LTv.9bU] 2021-02-20 (周六) 00:58:28</w:t>
      </w:r>
    </w:p>
    <w:p w14:paraId="2C8FECB4">
      <w:r xmlns:w="http://schemas.openxmlformats.org/wordprocessingml/2006/main">
        <w:t xml:space="preserve">[161] 鞋子？……鞋子！？ -- [.pXyLAUgALo] 2021-03-05 (周五) 23:16:23</w:t>
      </w:r>
    </w:p>
    <w:p w14:paraId="4F3946ED">
      <w:r xmlns:w="http://schemas.openxmlformats.org/wordprocessingml/2006/main">
        <w:t xml:space="preserve">[162] 这卧室戏真是虎头蛇尾啊哈哈 -- [MEaE9ySNDds] 2021-03-24 (周三) 22:17:27</w:t>
      </w:r>
    </w:p>
    <w:p w14:paraId="29EBA571">
      <w:r xmlns:w="http://schemas.openxmlformats.org/wordprocessingml/2006/main">
        <w:t xml:space="preserve">[163] 从外表上看，我以为他是个小屁孩，但其实他是个非常好的孩子……所以，在H战败的时候，我才想看到他伤心欲绝、痛哭流涕的样子，看到我儿子的愤怒和良心在激烈地冲突…… -- [j7XnY5cF1LE] 2021-03-04 (周四) 05:35:52</w:t>
      </w:r>
    </w:p>
    <w:p w14:paraId="30C4F97A">
      <w:r xmlns:w="http://schemas.openxmlformats.org/wordprocessingml/2006/main">
        <w:t xml:space="preserve">[164] 她真是个好孩子，我都想哭了——[d.cjs103e8Y] 2021-03-05 (周五) 22:45:04</w:t>
      </w:r>
    </w:p>
    <w:p w14:paraId="12680F9F">
      <w:r xmlns:w="http://schemas.openxmlformats.org/wordprocessingml/2006/main">
        <w:t xml:space="preserve">[165] 不好意思，那是下一个宝箱……不过玩笑归玩笑，思路是在增益效果生效期间横扫全场，然后迅速离开关卡，所以我认为带上勇气姐妹和各种加速道具会很不错。她们的基础行动速度很快，装备火箭筒会很强，不过我觉得不用火箭筒应该也行吧？——[/vx8jsxqZ4A] 2021-03-15 (周一) 19:53:22</w:t>
      </w:r>
    </w:p>
    <w:p w14:paraId="7C0A4348">
      <w:r xmlns:w="http://schemas.openxmlformats.org/wordprocessingml/2006/main">
        <w:t xml:space="preserve">[166] 使用引擎和栗子技能造成眩晕，然后使用勇气技能进一步眩晕敌人——[JBjSHiXqpQk] 2021-04-22 (周四) 11:34:26</w:t>
      </w:r>
    </w:p>
    <w:p w14:paraId="3ED4EEDE">
      <w:r xmlns:w="http://schemas.openxmlformats.org/wordprocessingml/2006/main">
        <w:t xml:space="preserve">[167] 火箭和库里对于以眩晕为主的流派来说非常可靠。“勇气”的攻击力虽然不高，但对普通敌人造成的伤害是普通攻击的6倍，所以如果你追求的是眩晕效果，它看起来可能有点过头了。不过，这其实是在“勇气”和提升火力的腰带之间做选择，所以最终取决于你还剩下多少装备。——[Mtoag44SDDM] 2021-10-04 (周一) 20:13:41</w:t>
      </w:r>
    </w:p>
    <w:p w14:paraId="692D51E3">
      <w:r xmlns:w="http://schemas.openxmlformats.org/wordprocessingml/2006/main">
        <w:t xml:space="preserve">[168] 她身材娇小，体态优美。她战败后被抱起的姿势突显了她和正在进入她身体的男人之间的体型差距，这很好。——[aZVj0Mxdzr.] 2021-06-07 (周一) 04:34:20</w:t>
      </w:r>
    </w:p>
    <w:p w14:paraId="3D02AACF">
      <w:r xmlns:w="http://schemas.openxmlformats.org/wordprocessingml/2006/main">
        <w:t xml:space="preserve">[169] 我一直在想为什么破防槽一点都没增加，原来如此。为什么他们总是往这么无聊的方向改动？这毕竟是个游戏，做出削弱玩家兴奋感的改动是糟糕的。如果他们想收紧限制，应该调整奖励才对。——[4/zMcldetrw] 2021-06-20 (周日) 02:05:50</w:t>
      </w:r>
    </w:p>
    <w:p w14:paraId="54D75BBA">
      <w:r xmlns:w="http://schemas.openxmlformats.org/wordprocessingml/2006/main">
        <w:t xml:space="preserve">[170] 因此，你需要在更短的时间内打破她们的防线，所以我认为与其他角色相比，这相对有利。我搭配的是Tekaru Sisters 4和75%的眩晕率，几乎总能用狂热和破防轻松击败她们。——[YWycXY55ftM] 2021-06-20 (周日) 03:26:20</w:t>
      </w:r>
    </w:p>
    <w:p w14:paraId="6D88BE79">
      <w:r xmlns:w="http://schemas.openxmlformats.org/wordprocessingml/2006/main">
        <w:t xml:space="preserve">[171] 她不仅心地善良，简直完美无瑕，只是对现实的认知有点奇怪，而且她真的太可爱了……还有，阿祖尔在这个故事里感到惊讶的样子也太搞笑了。这难道不是阿祖尔的成长环境造成的吗……？——[36zOY5T5E1I] 2021-11-26 (周五) 14:09:16</w:t>
      </w:r>
    </w:p>
    <w:p w14:paraId="218E76A8">
      <w:r xmlns:w="http://schemas.openxmlformats.org/wordprocessingml/2006/main">
        <w:t xml:space="preserve">[172] 当我点击主屏幕（变身前）时，是不是只有我一个人觉得语音5中的笑声听起来像是婴儿笑声的音效播放了两遍？ -- [nT.2fb4EJ8c] 2022-01-07 (周五) 14:51:42</w:t>
      </w:r>
    </w:p>
    <w:p w14:paraId="1855E3A6">
      <w:r xmlns:w="http://schemas.openxmlformats.org/wordprocessingml/2006/main">
        <w:t xml:space="preserve">[173] 撇开她对待别人的方式不谈，她是个勤奋善良的女孩，所以她不仅受到同事兼竞争对手维加的粗鲁对待，甚至连阿祖尔大人也对她如此无礼，这多少令人感到惋惜。——[fbZ9.ASSPgw] 2023-01-30 (周一) 22:00:52</w:t>
      </w:r>
    </w:p>
    <w:p w14:paraId="1A706105">
      <w:r xmlns:w="http://schemas.openxmlformats.org/wordprocessingml/2006/main">
        <w:t xml:space="preserve">[174] ←使用棋盘前请务必阅读规则。</w:t>
      </w:r>
    </w:p>
    <w:p w14:paraId="10B7E1A5">
      <w:r xmlns:w="http://schemas.openxmlformats.org/wordprocessingml/2006/main">
        <w:t xml:space="preserve">[175] 关于规则 †</w:t>
      </w:r>
    </w:p>
    <w:p w14:paraId="2D829FC3">
      <w:r xmlns:w="http://schemas.openxmlformats.org/wordprocessingml/2006/main">
        <w:t xml:space="preserve">[176] 请不要抱怨或批评页面编辑者。如果您对其他人的编辑有意见，请通过“提供替代方案”或“自行编辑”的方式进行建设性沟通。</w:t>
      </w:r>
    </w:p>
    <w:p w14:paraId="6939984D">
      <w:r xmlns:w="http://schemas.openxmlformats.org/wordprocessingml/2006/main">
        <w:t xml:space="preserve">[177] 不要发布个人网站或其他禁止未经授权链接的网站的网址。</w:t>
      </w:r>
    </w:p>
    <w:p w14:paraId="7F4F093B">
      <w:r xmlns:w="http://schemas.openxmlformats.org/wordprocessingml/2006/main">
        <w:t xml:space="preserve">[178] 关于违反规则的帖子 †</w:t>
      </w:r>
    </w:p>
    <w:p w14:paraId="426789F2">
      <w:r xmlns:w="http://schemas.openxmlformats.org/wordprocessingml/2006/main">
        <w:t xml:space="preserve">[179] 禁止发布以下类型的帖子，因为它们容易造成干扰。</w:t>
      </w:r>
    </w:p>
    <w:p w14:paraId="2DC84ECA">
      <w:r xmlns:w="http://schemas.openxmlformats.org/wordprocessingml/2006/main">
        <w:t xml:space="preserve">[180]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0368771">
      <w:r xmlns:w="http://schemas.openxmlformats.org/wordprocessingml/2006/main">
        <w:t xml:space="preserve">[181] 其他包括使用此维基的人、官方管理员、艺术家、配音演员、现实生活中的个人以及 Twitter 用户等团体。</w:t>
      </w:r>
    </w:p>
    <w:p w14:paraId="6E0F0987">
      <w:r xmlns:w="http://schemas.openxmlformats.org/wordprocessingml/2006/main">
        <w:t xml:space="preserve">[182] 关于向管理层提交的帖子，我们容忍可以解释为用户反馈的评论，例如“我希望他们改进这一点”、“我希望他们尽快修复错误”和“维护时间太长了”，但我们不容忍使用辱骂性语言贬低管理层。</w:t>
      </w:r>
    </w:p>
    <w:p w14:paraId="4745C4E6">
      <w:r xmlns:w="http://schemas.openxmlformats.org/wordprocessingml/2006/main">
        <w:t xml:space="preserve">[183] 将讨论和意见交流视为“诽谤或对抗他人”是错误的。然而，在讨论或意见交流中使用辱骂性语言、贬低他人、挑衅他人或在缺乏明确证据的情况下发表言论是违法的。说话时务必注意自己的言辞。</w:t>
      </w:r>
    </w:p>
    <w:p w14:paraId="60327293">
      <w:r xmlns:w="http://schemas.openxmlformats.org/wordprocessingml/2006/main">
        <w:t xml:space="preserve">[184] 攻击性评论是指使用“做这个”或“做那个”等强烈命令、“使用粗俗语言”、“采取居高临下的态度”或“具有挑衅性”的评论。</w:t>
      </w:r>
    </w:p>
    <w:p w14:paraId="4426FF25">
      <w:r xmlns:w="http://schemas.openxmlformats.org/wordprocessingml/2006/main">
        <w:t xml:space="preserve">[185] 禁止发布冒犯现有玩家的帖子，例如“还有人玩这个游戏吗？”或“这游戏已经凉了”。这并不意味着您完全不能发表任何负面言论，而是指那些超出单纯负面评价范围，构成诽谤或诋毁的帖子将被禁止发布。</w:t>
      </w:r>
    </w:p>
    <w:p w14:paraId="73BC6ACB">
      <w:r xmlns:w="http://schemas.openxmlformats.org/wordprocessingml/2006/main">
        <w:t xml:space="preserve">[186] 公开羞辱他人，包括泄露他人的游戏内名称或UID</w:t>
      </w:r>
    </w:p>
    <w:p w14:paraId="5A416C50">
      <w:r xmlns:w="http://schemas.openxmlformats.org/wordprocessingml/2006/main">
        <w:t xml:space="preserve">[187] 但是，分享有助于游戏攻略的信息和视频是允许的。</w:t>
      </w:r>
    </w:p>
    <w:p w14:paraId="3B1E32B1">
      <w:r xmlns:w="http://schemas.openxmlformats.org/wordprocessingml/2006/main">
        <w:t xml:space="preserve">[188] 参考其他应用程序</w:t>
      </w:r>
    </w:p>
    <w:p w14:paraId="09317366">
      <w:r xmlns:w="http://schemas.openxmlformats.org/wordprocessingml/2006/main">
        <w:t xml:space="preserve">[189] 在多个论坛上多次发帖</w:t>
      </w:r>
    </w:p>
    <w:p w14:paraId="7C7597A8">
      <w:r xmlns:w="http://schemas.openxmlformats.org/wordprocessingml/2006/main">
        <w:t xml:space="preserve">[190] 写一串无意义的字符</w:t>
      </w:r>
    </w:p>
    <w:p w14:paraId="2D4D94B6">
      <w:r xmlns:w="http://schemas.openxmlformats.org/wordprocessingml/2006/main">
        <w:t xml:space="preserve">[191] 关于作弊和利用漏洞的帖子</w:t>
      </w:r>
    </w:p>
    <w:p w14:paraId="5F236134">
      <w:r xmlns:w="http://schemas.openxmlformats.org/wordprocessingml/2006/main">
        <w:t xml:space="preserve">[192] 最好的办法是忽略违反规则的帖子。上钩或反驳只会让事情变得更糟。</w:t>
      </w:r>
    </w:p>
    <w:p w14:paraId="0BF1E42D">
      <w:r xmlns:w="http://schemas.openxmlformats.org/wordprocessingml/2006/main">
        <w:t xml:space="preserve">[193] *在上述规则中，“诽谤”指的是在没有客观证据的情况下诋毁和贬低他人。将所有批评性文章都归为“诽谤”是不正确的，所以请务必谨慎。</w:t>
      </w:r>
    </w:p>
    <w:p w14:paraId="555B8688">
      <w:r xmlns:w="http://schemas.openxmlformats.org/wordprocessingml/2006/main">
        <w:t xml:space="preserve">[194] 关于修改和删除发帖日志 †</w:t>
      </w:r>
    </w:p>
    <w:p w14:paraId="0B194B70">
      <w:r xmlns:w="http://schemas.openxmlformats.org/wordprocessingml/2006/main">
        <w:t xml:space="preserve">[195] 但是，允许更正印刷错误、遗漏和字体颜色。（他人出于善意所做的更正也允许。）</w:t>
      </w:r>
    </w:p>
    <w:p w14:paraId="3ED95649">
      <w:r xmlns:w="http://schemas.openxmlformats.org/wordprocessingml/2006/main">
        <w:t xml:space="preserve">[196] 作为例外情况，您可以删除自己的帖子，但事后必须向管理员报告。此外，删除时，请将整个评论替换为以下文本，而不是完全删除：&amp;color(#ff0000){''发帖人已删除''};</w:t>
      </w:r>
    </w:p>
    <w:p w14:paraId="2BA70F68">
      <w:r xmlns:w="http://schemas.openxmlformats.org/wordprocessingml/2006/main">
        <w:t xml:space="preserve">[197] 关于评论违反规则的帖子 †</w:t>
      </w:r>
    </w:p>
    <w:p w14:paraId="2DCD9FB0">
      <w:r xmlns:w="http://schemas.openxmlformats.org/wordprocessingml/2006/main">
        <w:t xml:space="preserve">[198] 您可以自行注释掉上述任何违反规则的评论，无需管理员许可。但是，如果您注释掉了某条评论，请务必在“违规举报公告板”上进行举报。举报时请使用“违规举报公告板”上的模板。</w:t>
      </w:r>
    </w:p>
    <w:p w14:paraId="3FE878CF">
      <w:r xmlns:w="http://schemas.openxmlformats.org/wordprocessingml/2006/main">
        <w:t xml:space="preserve">[199] 未经 CO 报告公告板报告而被评论删除的帖子将被恢复，而评论删除帖子的人将受到处罚。</w:t>
      </w:r>
    </w:p>
    <w:p w14:paraId="3D73DEDB">
      <w:r xmlns:w="http://schemas.openxmlformats.org/wordprocessingml/2006/main">
        <w:t xml:space="preserve">[200] 如果您反复向 CO 举报公告板举报不违反规则的帖子，我们将认为您是自私的，并将对您实施发帖和编辑限制。</w:t>
      </w:r>
    </w:p>
    <w:p w14:paraId="5E633A4A">
      <w:r xmlns:w="http://schemas.openxmlformats.org/wordprocessingml/2006/main">
        <w:t xml:space="preserve">[201] 在 CO 报告公告板上，不违反规则的报告可以由管理员酌情恢复。</w:t>
      </w:r>
    </w:p>
    <w:p w14:paraId="16CC65F0">
      <w:r xmlns:w="http://schemas.openxmlformats.org/wordprocessingml/2006/main">
        <w:t xml:space="preserve">[202] 我们再次要求您不要评论那些并未违反规则的评论。（例如，诸如“虽然不违反规则，但显然是在挑衅”、“恶作剧”或“评论整个帖子”之类的主观判断。）</w:t>
      </w:r>
    </w:p>
    <w:p w14:paraId="69B192A2">
      <w:r xmlns:w="http://schemas.openxmlformats.org/wordprocessingml/2006/main">
        <w:t xml:space="preserve">[203] 关于不违反规则但“冒犯性”的帖子 †</w:t>
      </w:r>
    </w:p>
    <w:p w14:paraId="045C15E1">
      <w:r xmlns:w="http://schemas.openxmlformats.org/wordprocessingml/2006/main">
        <w:t xml:space="preserve">[204] 即使帖子内容具有冒犯性，除非违反版规，否则不会被删除。由于每个人对冒犯性帖子的定义可能不同，请使用 NGID 功能隐藏评论，而不是参与争论或挑衅。</w:t>
      </w:r>
    </w:p>
    <w:p w14:paraId="4579EA20">
      <w:r xmlns:w="http://schemas.openxmlformats.org/wordprocessingml/2006/main">
        <w:t xml:space="preserve">[205] 挑衅难道不是一种违规行为吗？†</w:t>
      </w:r>
    </w:p>
    <w:p w14:paraId="5A9B6CED">
      <w:r xmlns:w="http://schemas.openxmlformats.org/wordprocessingml/2006/main">
        <w:t xml:space="preserve">[206] 每个人对“煽动性言论”的定义都大相径庭，因此我们不认为这是违规行为。如果您认为某条评论具有煽动性，请使用 NGID 功能将其隐藏。</w:t>
      </w:r>
    </w:p>
    <w:p w14:paraId="4AB352A7">
      <w:r xmlns:w="http://schemas.openxmlformats.org/wordprocessingml/2006/main">
        <w:t xml:space="preserve">[207] 抱怨难道不算违法吗？†</w:t>
      </w:r>
    </w:p>
    <w:p w14:paraId="41A12246">
      <w:r xmlns:w="http://schemas.openxmlformats.org/wordprocessingml/2006/main">
        <w:t xml:space="preserve">[208] 一般而言，抱怨本身并不构成违规。但是，针对本作品的负面宣传、诽谤、辱骂性语言以及超出抱怨范围的对抗性言论均构成违规。如果您认为抱怨内容冒犯了您，请使用 NGID 功能隐藏相关评论。</w:t>
      </w:r>
    </w:p>
    <w:p w14:paraId="573AA4DE">
      <w:r xmlns:w="http://schemas.openxmlformats.org/wordprocessingml/2006/main">
        <w:t xml:space="preserve">[209] 如果您不确定某个帖子是否违反规则，该怎么办？ †</w:t>
      </w:r>
    </w:p>
    <w:p w14:paraId="6830419E">
      <w:r xmlns:w="http://schemas.openxmlformats.org/wordprocessingml/2006/main">
        <w:t xml:space="preserve">[210] 有些帖子内容含糊不清，难以判断是否违规。评论删除这类含糊不清的帖子可能会导致问题，所以请不要评论删除，而是使用 NGID 功能将评论隐藏起来。</w:t>
      </w:r>
    </w:p>
    <w:p w14:paraId="6B971B2C">
      <w:r xmlns:w="http://schemas.openxmlformats.org/wordprocessingml/2006/main">
        <w:t xml:space="preserve">[211] 对屡犯者的处罚 †</w:t>
      </w:r>
    </w:p>
    <w:p w14:paraId="7B53013A">
      <w:r xmlns:w="http://schemas.openxmlformats.org/wordprocessingml/2006/main">
        <w:t xml:space="preserve">[212] 屡次违反规则或发布特别恶意的帖子，管理员可酌情予以处罚，例如“禁止访问”或“限制发帖”。</w:t>
      </w:r>
    </w:p>
    <w:p w14:paraId="5C4D462B">
      <w:r xmlns:w="http://schemas.openxmlformats.org/wordprocessingml/2006/main">
        <w:t xml:space="preserve">[213] 如果您对进一步改进有任何建议，请通过 Wiki 管理公告板与我们联系。</w:t>
      </w:r>
    </w:p>
    <w:p w14:paraId="23C25D9B"/>
    <w:p w14:paraId="5FE9DED4">
      <w:r xmlns:w="http://schemas.openxmlformats.org/wordprocessingml/2006/main">
        <w:rPr>
          <w:b/>
        </w:rPr>
        <w:t xml:space="preserve">A233</w:t>
      </w:r>
    </w:p>
    <w:p w14:paraId="137CE502">
      <w:r xmlns:w="http://schemas.openxmlformats.org/wordprocessingml/2006/main">
        <w:t xml:space="preserve">[0] 索引：所有角色 | SSR 角色 | SR 角色 | R 角色</w:t>
      </w:r>
    </w:p>
    <w:p w14:paraId="3E2E9559">
      <w:r xmlns:w="http://schemas.openxmlformats.org/wordprocessingml/2006/main">
        <w:t xml:space="preserve">[1] 基本信息</w:t>
      </w:r>
    </w:p>
    <w:p w14:paraId="6ACC2666">
      <w:r xmlns:w="http://schemas.openxmlformats.org/wordprocessingml/2006/main">
        <w:t xml:space="preserve">[2] 在游戏中</w:t>
      </w:r>
    </w:p>
    <w:p w14:paraId="01446AF6">
      <w:r xmlns:w="http://schemas.openxmlformats.org/wordprocessingml/2006/main">
        <w:t xml:space="preserve">[3] 琐事</w:t>
      </w:r>
    </w:p>
    <w:p w14:paraId="777E2176">
      <w:r xmlns:w="http://schemas.openxmlformats.org/wordprocessingml/2006/main">
        <w:t xml:space="preserve">[4] 官方推特账号介绍</w:t>
      </w:r>
    </w:p>
    <w:p w14:paraId="4FB94B1A">
      <w:r xmlns:w="http://schemas.openxmlformats.org/wordprocessingml/2006/main">
        <w:t xml:space="preserve">[5] 评论表单</w:t>
      </w:r>
    </w:p>
    <w:p w14:paraId="5F256D24">
      <w:r xmlns:w="http://schemas.openxmlformats.org/wordprocessingml/2006/main">
        <w:t xml:space="preserve">[6] 基本信息 †</w:t>
      </w:r>
    </w:p>
    <w:p w14:paraId="7D9E2F19">
      <w:r xmlns:w="http://schemas.openxmlformats.org/wordprocessingml/2006/main">
        <w:t xml:space="preserve">[7] 变换图像</w:t>
      </w:r>
    </w:p>
    <w:p w14:paraId="61C17CF7">
      <w:r xmlns:w="http://schemas.openxmlformats.org/wordprocessingml/2006/main">
        <w:t xml:space="preserve">[8] 简介</w:t>
      </w:r>
    </w:p>
    <w:p w14:paraId="1C51525F">
      <w:r xmlns:w="http://schemas.openxmlformats.org/wordprocessingml/2006/main">
        <w:t xml:space="preserve">[9] 姓名</w:t>
      </w:r>
    </w:p>
    <w:p w14:paraId="07410D24">
      <w:r xmlns:w="http://schemas.openxmlformats.org/wordprocessingml/2006/main">
        <w:t xml:space="preserve">[10] 神圣骑士卡苏尔</w:t>
      </w:r>
    </w:p>
    <w:p w14:paraId="25B5DD5E">
      <w:r xmlns:w="http://schemas.openxmlformats.org/wordprocessingml/2006/main">
        <w:t xml:space="preserve">[11] 真实姓名</w:t>
      </w:r>
    </w:p>
    <w:p w14:paraId="0658FFFA">
      <w:r xmlns:w="http://schemas.openxmlformats.org/wordprocessingml/2006/main">
        <w:t xml:space="preserve">[12] 芙罗娜的早逝</w:t>
      </w:r>
    </w:p>
    <w:p w14:paraId="23ED7809">
      <w:r xmlns:w="http://schemas.openxmlformats.org/wordprocessingml/2006/main">
        <w:t xml:space="preserve">[13] 稀有度</w:t>
      </w:r>
    </w:p>
    <w:p w14:paraId="792943E8">
      <w:r xmlns:w="http://schemas.openxmlformats.org/wordprocessingml/2006/main">
        <w:t xml:space="preserve">[14] 普通攻击</w:t>
      </w:r>
    </w:p>
    <w:p w14:paraId="703854DC">
      <w:r xmlns:w="http://schemas.openxmlformats.org/wordprocessingml/2006/main">
        <w:t xml:space="preserve">[15] 近战攻击（魔法）</w:t>
      </w:r>
    </w:p>
    <w:p w14:paraId="0170E63E">
      <w:r xmlns:w="http://schemas.openxmlformats.org/wordprocessingml/2006/main">
        <w:t xml:space="preserve">[16] 附属派系</w:t>
      </w:r>
    </w:p>
    <w:p w14:paraId="1295A4DD">
      <w:r xmlns:w="http://schemas.openxmlformats.org/wordprocessingml/2006/main">
        <w:t xml:space="preserve">[17] 神圣骑士（地面）</w:t>
      </w:r>
    </w:p>
    <w:p w14:paraId="31CB13F2">
      <w:r xmlns:w="http://schemas.openxmlformats.org/wordprocessingml/2006/main">
        <w:t xml:space="preserve">[18] 七草由香</w:t>
      </w:r>
    </w:p>
    <w:p w14:paraId="6A5D299A">
      <w:r xmlns:w="http://schemas.openxmlformats.org/wordprocessingml/2006/main">
        <w:t xml:space="preserve">[19] 插图</w:t>
      </w:r>
    </w:p>
    <w:p w14:paraId="48D90174">
      <w:r xmlns:w="http://schemas.openxmlformats.org/wordprocessingml/2006/main">
        <w:t xml:space="preserve">[20] SD字符</w:t>
      </w:r>
    </w:p>
    <w:p w14:paraId="4E87BF17">
      <w:r xmlns:w="http://schemas.openxmlformats.org/wordprocessingml/2006/main">
        <w:t xml:space="preserve">[21] 风味文字</w:t>
      </w:r>
    </w:p>
    <w:p w14:paraId="398CB966">
      <w:r xmlns:w="http://schemas.openxmlformats.org/wordprocessingml/2006/main">
        <w:t xml:space="preserve">[22] “我是一个奄奄一息的驱魔师……能得到您的照顾真是我的荣幸。我是妖精薰。” 她从小在父亲的抚养下长大，父亲是一位收集诅咒物品并从事驱魔工作的人。她使用两把名为“鬼火丸”的诅咒短剑战斗，这两把剑在她出生时就与她融合在一起。父亲去世后，她获得了自由，但她对世事仍然懵懂无知，正在学习如何在城市中生活。</w:t>
      </w:r>
    </w:p>
    <w:p w14:paraId="69D412E2">
      <w:r xmlns:w="http://schemas.openxmlformats.org/wordprocessingml/2006/main">
        <w:t xml:space="preserve">[23] 如何获得</w:t>
      </w:r>
    </w:p>
    <w:p w14:paraId="2C122AD2">
      <w:r xmlns:w="http://schemas.openxmlformats.org/wordprocessingml/2006/main">
        <w:t xml:space="preserve">[24] 在事件“藏书票的灰烬”中获得总计 100 个“觉醒之芽 - 克制”</w:t>
      </w:r>
    </w:p>
    <w:p w14:paraId="0CC03858">
      <w:r xmlns:w="http://schemas.openxmlformats.org/wordprocessingml/2006/main">
        <w:t xml:space="preserve">[25] 基础属性（⭐︎1）* 每提升⭐︎值增加50%，⭐︎5时为⭐︎1值的3倍</w:t>
      </w:r>
    </w:p>
    <w:p w14:paraId="12F360A9">
      <w:r xmlns:w="http://schemas.openxmlformats.org/wordprocessingml/2006/main">
        <w:t xml:space="preserve">[26] 级</w:t>
      </w:r>
    </w:p>
    <w:p w14:paraId="16ECFDFC">
      <w:r xmlns:w="http://schemas.openxmlformats.org/wordprocessingml/2006/main">
        <w:t xml:space="preserve">[27] 耐力</w:t>
      </w:r>
    </w:p>
    <w:p w14:paraId="123F7BBA">
      <w:r xmlns:w="http://schemas.openxmlformats.org/wordprocessingml/2006/main">
        <w:t xml:space="preserve">[28] 攻击力</w:t>
      </w:r>
    </w:p>
    <w:p w14:paraId="27E3F817">
      <w:r xmlns:w="http://schemas.openxmlformats.org/wordprocessingml/2006/main">
        <w:t xml:space="preserve">[29] 防御能力</w:t>
      </w:r>
    </w:p>
    <w:p w14:paraId="00408594">
      <w:r xmlns:w="http://schemas.openxmlformats.org/wordprocessingml/2006/main">
        <w:t xml:space="preserve">[30] 魔法力量</w:t>
      </w:r>
    </w:p>
    <w:p w14:paraId="4924EE3E">
      <w:r xmlns:w="http://schemas.openxmlformats.org/wordprocessingml/2006/main">
        <w:t xml:space="preserve">[31] 魔法抗性</w:t>
      </w:r>
    </w:p>
    <w:p w14:paraId="0202F518">
      <w:r xmlns:w="http://schemas.openxmlformats.org/wordprocessingml/2006/main">
        <w:t xml:space="preserve">[32] 详细状态</w:t>
      </w:r>
    </w:p>
    <w:p w14:paraId="3B3848E9">
      <w:r xmlns:w="http://schemas.openxmlformats.org/wordprocessingml/2006/main">
        <w:t xml:space="preserve">[33] 准确性</w:t>
      </w:r>
    </w:p>
    <w:p w14:paraId="4E4189D8">
      <w:r xmlns:w="http://schemas.openxmlformats.org/wordprocessingml/2006/main">
        <w:t xml:space="preserve">[34] 回避能力</w:t>
      </w:r>
    </w:p>
    <w:p w14:paraId="4D409BC8">
      <w:r xmlns:w="http://schemas.openxmlformats.org/wordprocessingml/2006/main">
        <w:t xml:space="preserve">[35] 连续命中率</w:t>
      </w:r>
    </w:p>
    <w:p w14:paraId="0A73559E">
      <w:r xmlns:w="http://schemas.openxmlformats.org/wordprocessingml/2006/main">
        <w:t xml:space="preserve">[36] 反击率</w:t>
      </w:r>
    </w:p>
    <w:p w14:paraId="3F58D665">
      <w:r xmlns:w="http://schemas.openxmlformats.org/wordprocessingml/2006/main">
        <w:t xml:space="preserve">[37] 眩晕激活率</w:t>
      </w:r>
    </w:p>
    <w:p w14:paraId="3EFDDB3D">
      <w:r xmlns:w="http://schemas.openxmlformats.org/wordprocessingml/2006/main">
        <w:t xml:space="preserve">[38] 抗眩晕能力</w:t>
      </w:r>
    </w:p>
    <w:p w14:paraId="01CBCBAB">
      <w:r xmlns:w="http://schemas.openxmlformats.org/wordprocessingml/2006/main">
        <w:t xml:space="preserve">[39] 移动速度</w:t>
      </w:r>
    </w:p>
    <w:p w14:paraId="2B29FD53">
      <w:r xmlns:w="http://schemas.openxmlformats.org/wordprocessingml/2006/main">
        <w:t xml:space="preserve">[40] 部署速度</w:t>
      </w:r>
    </w:p>
    <w:p w14:paraId="6167DEEC">
      <w:r xmlns:w="http://schemas.openxmlformats.org/wordprocessingml/2006/main">
        <w:t xml:space="preserve">[41] 行动速度</w:t>
      </w:r>
    </w:p>
    <w:p w14:paraId="4E3312C1">
      <w:r xmlns:w="http://schemas.openxmlformats.org/wordprocessingml/2006/main">
        <w:t xml:space="preserve">[42] 致命的装药量</w:t>
      </w:r>
    </w:p>
    <w:p w14:paraId="61E88624">
      <w:r xmlns:w="http://schemas.openxmlformats.org/wordprocessingml/2006/main">
        <w:t xml:space="preserve">[43] 特殊招式</w:t>
      </w:r>
    </w:p>
    <w:p w14:paraId="3C7C21A2">
      <w:r xmlns:w="http://schemas.openxmlformats.org/wordprocessingml/2006/main">
        <w:t xml:space="preserve">[44] 姓名</w:t>
      </w:r>
    </w:p>
    <w:p w14:paraId="19527166">
      <w:r xmlns:w="http://schemas.openxmlformats.org/wordprocessingml/2006/main">
        <w:t xml:space="preserve">[45] 效应</w:t>
      </w:r>
    </w:p>
    <w:p w14:paraId="7F3848BD">
      <w:r xmlns:w="http://schemas.openxmlformats.org/wordprocessingml/2006/main">
        <w:t xml:space="preserve">[46] 汉克·盖霍山</w:t>
      </w:r>
    </w:p>
    <w:p w14:paraId="2BD04487">
      <w:r xmlns:w="http://schemas.openxmlformats.org/wordprocessingml/2006/main">
        <w:t xml:space="preserve">[47] 对一排横向敌人造成 4 倍魔法伤害。有 30% 的几率将其束缚。持续 20 秒，每秒对敌方场地造成 1% 的持续伤害。</w:t>
      </w:r>
    </w:p>
    <w:p w14:paraId="32E3C1F0">
      <w:r xmlns:w="http://schemas.openxmlformats.org/wordprocessingml/2006/main">
        <w:t xml:space="preserve">[48] Danke Gaihozan+</w:t>
      </w:r>
    </w:p>
    <w:p w14:paraId="3E309494">
      <w:r xmlns:w="http://schemas.openxmlformats.org/wordprocessingml/2006/main">
        <w:t xml:space="preserve">[49] 对一排横向敌人造成 6 倍魔法伤害。50% 概率束缚敌人。持续 30 秒，每秒对敌方场地造成 1% 的持续伤害。</w:t>
      </w:r>
    </w:p>
    <w:p w14:paraId="278CB943">
      <w:r xmlns:w="http://schemas.openxmlformats.org/wordprocessingml/2006/main">
        <w:t xml:space="preserve">[50] 独特效果</w:t>
      </w:r>
    </w:p>
    <w:p w14:paraId="58B6A47E">
      <w:r xmlns:w="http://schemas.openxmlformats.org/wordprocessingml/2006/main">
        <w:t xml:space="preserve">[51] 姓名</w:t>
      </w:r>
    </w:p>
    <w:p w14:paraId="0EBCECA2">
      <w:r xmlns:w="http://schemas.openxmlformats.org/wordprocessingml/2006/main">
        <w:t xml:space="preserve">[52] 效应</w:t>
      </w:r>
    </w:p>
    <w:p w14:paraId="52B4453A">
      <w:r xmlns:w="http://schemas.openxmlformats.org/wordprocessingml/2006/main">
        <w:t xml:space="preserve">[53] 附带损害</w:t>
      </w:r>
    </w:p>
    <w:p w14:paraId="4530B8FD">
      <w:r xmlns:w="http://schemas.openxmlformats.org/wordprocessingml/2006/main">
        <w:t xml:space="preserve">[54] 自身仇恨值保持在0。当体力低于50%时，持续造成每秒2.5%的伤害，持续20秒（仅触发一次）。使用终极技能时，若你已受到持续伤害，则终极技能的持续伤害效果将乘以1.3。</w:t>
      </w:r>
    </w:p>
    <w:p w14:paraId="2E2D8509">
      <w:r xmlns:w="http://schemas.openxmlformats.org/wordprocessingml/2006/main">
        <w:t xml:space="preserve">[55] 因果关系造成的附带损害</w:t>
      </w:r>
    </w:p>
    <w:p w14:paraId="5694B19D">
      <w:r xmlns:w="http://schemas.openxmlformats.org/wordprocessingml/2006/main">
        <w:t xml:space="preserve">[56] 保持自身仇恨值为0。当体力低于50%时，对自身造成持续伤害，每秒伤害值为1.5%，持续20秒（仅触发一次）。使用终极技能时，若自身已受到持续伤害，则终极技能的持续伤害效果乘以1.5。</w:t>
      </w:r>
    </w:p>
    <w:p w14:paraId="27FEB353">
      <w:r xmlns:w="http://schemas.openxmlformats.org/wordprocessingml/2006/main">
        <w:t xml:space="preserve">[57] 休闲服装照片</w:t>
      </w:r>
    </w:p>
    <w:p w14:paraId="43868EF5">
      <w:r xmlns:w="http://schemas.openxmlformats.org/wordprocessingml/2006/main">
        <w:t xml:space="preserve">[58] 增强图像</w:t>
      </w:r>
    </w:p>
    <w:p w14:paraId="73240314">
      <w:r xmlns:w="http://schemas.openxmlformats.org/wordprocessingml/2006/main">
        <w:t xml:space="preserve">[59] 在游戏中 †</w:t>
      </w:r>
    </w:p>
    <w:p w14:paraId="5EA5CC04">
      <w:r xmlns:w="http://schemas.openxmlformats.org/wordprocessingml/2006/main">
        <w:t xml:space="preserve">[60] 2026 年 5 月 6 日举办的“藏书票的灰烬”活动期间推出的免费 R 卡。</w:t>
      </w:r>
    </w:p>
    <w:p w14:paraId="6A662D02">
      <w:r xmlns:w="http://schemas.openxmlformats.org/wordprocessingml/2006/main">
        <w:t xml:space="preserve">[61] 该技能的伤害输出非常强大，可以削减敌人45%的生命值，但由于是持续伤害，需要相当长的持续时间，30秒（普通小怪和首领都可以在30秒内被击败），因此主要适用于B宇宙（或非常强大且难以对付的关卡首领）。在团队副本中，持续伤害还具有增加伤害的效果，因此如果能准备治疗者，它作为R技能将非常宝贵。</w:t>
      </w:r>
    </w:p>
    <w:p w14:paraId="2404CBFE">
      <w:r xmlns:w="http://schemas.openxmlformats.org/wordprocessingml/2006/main">
        <w:t xml:space="preserve">[62] 仅凭肉眼很难判断体力是否下降到50%以下，因此最好通过持续伤害减益图标的有无来判断 ⇒ [战斗] 特殊状态</w:t>
      </w:r>
    </w:p>
    <w:p w14:paraId="3D1FE1D4">
      <w:r xmlns:w="http://schemas.openxmlformats.org/wordprocessingml/2006/main">
        <w:t xml:space="preserve">[63] 由于持续伤害自身也可能成为优势，因此最好使用具有治疗效果（最好是持续治疗）的角色来弥补，而不是强行使用具有消除减益效果的角色，例如赛博魔女克拉丽丝或神圣骑士北极星。</w:t>
      </w:r>
    </w:p>
    <w:p w14:paraId="1E8209B3">
      <w:r xmlns:w="http://schemas.openxmlformats.org/wordprocessingml/2006/main">
        <w:t xml:space="preserve">[64] 当持续伤害效果发动时，若存在其他持续伤害效果，则取伤害值最高的效果生效，无论该效果是针对特定角色还是范围。出于同样的原因，来自敌人的持续伤害不会被叠加，这在某些情况下可以减少劣势。需要注意的是，特殊效果的发动条件仅适用于针对单个角色的持续伤害，因此不包括像古纳根战斗中那样的基于范围的持续伤害。</w:t>
      </w:r>
    </w:p>
    <w:p w14:paraId="019155DF">
      <w:r xmlns:w="http://schemas.openxmlformats.org/wordprocessingml/2006/main">
        <w:t xml:space="preserve">[65] 琐事 †</w:t>
      </w:r>
    </w:p>
    <w:p w14:paraId="6F2B8266">
      <w:r xmlns:w="http://schemas.openxmlformats.org/wordprocessingml/2006/main">
        <w:t xml:space="preserve">[66] 虽然他初登场时并非神骑士，但他拥有足够的战斗力，能够凭借具现诅咒之物“鬼火丸”的力量，单枪匹马地驱逐哥布林。然而，他体质虚弱，稍有动作便会昏厥。</w:t>
      </w:r>
    </w:p>
    <w:p w14:paraId="3E3A2C8B">
      <w:r xmlns:w="http://schemas.openxmlformats.org/wordprocessingml/2006/main">
        <w:t xml:space="preserve">[67] 前方剧透，请谨慎阅读</w:t>
      </w:r>
    </w:p>
    <w:p w14:paraId="447679C2">
      <w:r xmlns:w="http://schemas.openxmlformats.org/wordprocessingml/2006/main">
        <w:t xml:space="preserve">[68] 在他们的初次登场中，他扮演的是理智的角色，指出了白子变态的行为；但在他的个人故事中，角色却发生了反转，他反而因为过度依赖意志力而被指责。看来他们最终还是建立了良好的合作关系。此外，正如前文所述，变身前他是超能力战士中最弱的成员之一，每天都刻苦训练以增强自身的基本体能。即便借助武器，他也能独自击败哥布林，这着实令人惊叹……</w:t>
      </w:r>
    </w:p>
    <w:p w14:paraId="692E00C2">
      <w:r xmlns:w="http://schemas.openxmlformats.org/wordprocessingml/2006/main">
        <w:t xml:space="preserve">[69] 官方推特账号简介 †</w:t>
      </w:r>
    </w:p>
    <w:p w14:paraId="5959F283">
      <w:r xmlns:w="http://schemas.openxmlformats.org/wordprocessingml/2006/main">
        <w:t xml:space="preserve">[70] 人物介绍</w:t>
      </w:r>
    </w:p>
    <w:p w14:paraId="13A15F95">
      <w:r xmlns:w="http://schemas.openxmlformats.org/wordprocessingml/2006/main">
        <w:t xml:space="preserve">[71] 评论表 †</w:t>
      </w:r>
    </w:p>
    <w:p w14:paraId="57161FE8">
      <w:r xmlns:w="http://schemas.openxmlformats.org/wordprocessingml/2006/main">
        <w:t xml:space="preserve">[72] 点击打开历史日志列表</w:t>
      </w:r>
    </w:p>
    <w:p w14:paraId="355B336F">
      <w:r xmlns:w="http://schemas.openxmlformats.org/wordprocessingml/2006/main">
        <w:t xml:space="preserve">[73] 末尾的数字越小，日志就越旧。</w:t>
      </w:r>
    </w:p>
    <w:p w14:paraId="0215DC1D">
      <w:r xmlns:w="http://schemas.openxmlformats.org/wordprocessingml/2006/main">
        <w:t xml:space="preserve">[74] 'Comments/Divine Knight Curse El/' 没有子页面。</w:t>
      </w:r>
    </w:p>
    <w:p w14:paraId="5B6CA3F3">
      <w:r xmlns:w="http://schemas.openxmlformats.org/wordprocessingml/2006/main">
        <w:t xml:space="preserve">[75] - 行动速度和特殊攻击充能极佳 - 虽然是水平方向的，但拥有持续的场地伤害 - 不愧是和木老师的色情可爱风格，不错…… -- [PZzeyPqxmFc] 2026-05-07 (周四) 14:00:08</w:t>
      </w:r>
    </w:p>
    <w:p w14:paraId="79BBE3AB">
      <w:r xmlns:w="http://schemas.openxmlformats.org/wordprocessingml/2006/main">
        <w:t xml:space="preserve">[76] 这就是一个生命力较弱的角色，在变身前穿戴整齐，变身后发生的情况，哈哈，我喜欢——[lk7h70gKPmc] 2026-05-07 (周四) 17:25:47</w:t>
      </w:r>
    </w:p>
    <w:p w14:paraId="372810F2">
      <w:r xmlns:w="http://schemas.openxmlformats.org/wordprocessingml/2006/main">
        <w:t xml:space="preserve">[77] 虽然它的防御能力较弱，而且有一些独特的缺点，但它的特殊攻击性能不错，移动速度和冷却速度都很优秀，魔法威力也处于平均水平，所以作为一张免费的R卡，它相当强力。——[J5dbYD7stGE] 2026-05-13 (周三) 10:46:55</w:t>
      </w:r>
    </w:p>
    <w:p w14:paraId="2CD531B7">
      <w:r xmlns:w="http://schemas.openxmlformats.org/wordprocessingml/2006/main">
        <w:t xml:space="preserve">[78] ←使用棋盘前请务必阅读规则。</w:t>
      </w:r>
    </w:p>
    <w:p w14:paraId="3D9B1D1C">
      <w:r xmlns:w="http://schemas.openxmlformats.org/wordprocessingml/2006/main">
        <w:t xml:space="preserve">[79] 关于规则 †</w:t>
      </w:r>
    </w:p>
    <w:p w14:paraId="4352F425">
      <w:r xmlns:w="http://schemas.openxmlformats.org/wordprocessingml/2006/main">
        <w:t xml:space="preserve">[80] 请不要抱怨或批评页面编辑者。如果您对其他人的编辑有意见，请通过“提供替代方案”或“自行编辑”的方式进行建设性沟通。</w:t>
      </w:r>
    </w:p>
    <w:p w14:paraId="3EEE2230">
      <w:r xmlns:w="http://schemas.openxmlformats.org/wordprocessingml/2006/main">
        <w:t xml:space="preserve">[81] 不要发布个人网站或其他禁止未经授权链接的网站的网址。</w:t>
      </w:r>
    </w:p>
    <w:p w14:paraId="2994CA05">
      <w:r xmlns:w="http://schemas.openxmlformats.org/wordprocessingml/2006/main">
        <w:t xml:space="preserve">[82] 关于违反规则的帖子 †</w:t>
      </w:r>
    </w:p>
    <w:p w14:paraId="43ECA263">
      <w:r xmlns:w="http://schemas.openxmlformats.org/wordprocessingml/2006/main">
        <w:t xml:space="preserve">[83] 禁止发布以下类型的帖子，因为它们容易造成干扰。</w:t>
      </w:r>
    </w:p>
    <w:p w14:paraId="79522E68">
      <w:r xmlns:w="http://schemas.openxmlformats.org/wordprocessingml/2006/main">
        <w:t xml:space="preserve">[84]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5128557">
      <w:r xmlns:w="http://schemas.openxmlformats.org/wordprocessingml/2006/main">
        <w:t xml:space="preserve">[85] 其他包括使用此维基的人、官方管理员、艺术家、配音演员、现实生活中的个人以及 Twitter 用户等团体。</w:t>
      </w:r>
    </w:p>
    <w:p w14:paraId="3C47EE18">
      <w:r xmlns:w="http://schemas.openxmlformats.org/wordprocessingml/2006/main">
        <w:t xml:space="preserve">[86] 关于向管理层提交的帖子，我们容忍可以解释为用户反馈的评论，例如“我希望他们改进这一点”、“我希望他们尽快修复错误”和“维护时间太长了”，但我们不容忍使用辱骂性语言贬低管理层。</w:t>
      </w:r>
    </w:p>
    <w:p w14:paraId="65F94291">
      <w:r xmlns:w="http://schemas.openxmlformats.org/wordprocessingml/2006/main">
        <w:t xml:space="preserve">[87] 将讨论和意见交流视为“诽谤或对抗他人”是错误的。然而，在讨论或意见交流中使用辱骂性语言、贬低他人、挑衅他人或在缺乏明确证据的情况下发表言论是违法的。说话时务必注意自己的言辞。</w:t>
      </w:r>
    </w:p>
    <w:p w14:paraId="3632E3EC">
      <w:r xmlns:w="http://schemas.openxmlformats.org/wordprocessingml/2006/main">
        <w:t xml:space="preserve">[88] 攻击性评论包括使用“做这个”或“做那个”等强硬命令、“使用粗俗语言”、“居高临下”或“挑衅”等评论。</w:t>
      </w:r>
    </w:p>
    <w:p w14:paraId="6C994815">
      <w:r xmlns:w="http://schemas.openxmlformats.org/wordprocessingml/2006/main">
        <w:t xml:space="preserve">[89] 禁止发布冒犯现有玩家的帖子，例如“还有人玩这个游戏吗？”或“这游戏已经凉了”。这并不意味着您完全不能发表任何负面言论，而是指那些超出单纯负面评价范围，构成诽谤或诋毁的帖子将被禁止发布。</w:t>
      </w:r>
    </w:p>
    <w:p w14:paraId="7C62EBCE">
      <w:r xmlns:w="http://schemas.openxmlformats.org/wordprocessingml/2006/main">
        <w:t xml:space="preserve">[90] 公开羞辱他人，包括泄露他人的游戏内名称或UID</w:t>
      </w:r>
    </w:p>
    <w:p w14:paraId="075935E1">
      <w:r xmlns:w="http://schemas.openxmlformats.org/wordprocessingml/2006/main">
        <w:t xml:space="preserve">[91] 但是，允许分享有助于完成此游戏的信息和视频。</w:t>
      </w:r>
    </w:p>
    <w:p w14:paraId="2FA9A58B">
      <w:r xmlns:w="http://schemas.openxmlformats.org/wordprocessingml/2006/main">
        <w:t xml:space="preserve">[92] 参考其他应用程序</w:t>
      </w:r>
    </w:p>
    <w:p w14:paraId="4B5256F8">
      <w:r xmlns:w="http://schemas.openxmlformats.org/wordprocessingml/2006/main">
        <w:t xml:space="preserve">[93] 在多个论坛上多次发帖</w:t>
      </w:r>
    </w:p>
    <w:p w14:paraId="5B6686CA">
      <w:r xmlns:w="http://schemas.openxmlformats.org/wordprocessingml/2006/main">
        <w:t xml:space="preserve">[94] 由一串无意义字符组成的文字</w:t>
      </w:r>
    </w:p>
    <w:p w14:paraId="0652ED81">
      <w:r xmlns:w="http://schemas.openxmlformats.org/wordprocessingml/2006/main">
        <w:t xml:space="preserve">[95] 关于作弊和利用漏洞的帖子</w:t>
      </w:r>
    </w:p>
    <w:p w14:paraId="3C72DAA3">
      <w:r xmlns:w="http://schemas.openxmlformats.org/wordprocessingml/2006/main">
        <w:t xml:space="preserve">[96] 最好的办法是忽略违反规则的帖子。上钩或反驳只会让事情变得更糟。</w:t>
      </w:r>
    </w:p>
    <w:p w14:paraId="2C660E3E">
      <w:r xmlns:w="http://schemas.openxmlformats.org/wordprocessingml/2006/main">
        <w:t xml:space="preserve">[97] *在上述规则中，“诽谤”指的是在没有客观证据的情况下诋毁和贬低他人。将所有批评性文章都归为“诽谤”是不正确的，所以请务必谨慎。</w:t>
      </w:r>
    </w:p>
    <w:p w14:paraId="3606F59D">
      <w:r xmlns:w="http://schemas.openxmlformats.org/wordprocessingml/2006/main">
        <w:t xml:space="preserve">[98] 关于修改和删除发帖日志 †</w:t>
      </w:r>
    </w:p>
    <w:p w14:paraId="302C1E17">
      <w:r xmlns:w="http://schemas.openxmlformats.org/wordprocessingml/2006/main">
        <w:t xml:space="preserve">[99] 但是，允许更正印刷错误、遗漏和字体颜色。（他人出于善意所做的更正也允许。）</w:t>
      </w:r>
    </w:p>
    <w:p w14:paraId="3CA6F955">
      <w:r xmlns:w="http://schemas.openxmlformats.org/wordprocessingml/2006/main">
        <w:t xml:space="preserve">[100] 作为例外情况，您可以删除自己的帖子，但事后必须向管理员报告。此外，删除时，请将整个评论替换为以下文本，而不是完全删除：&amp;color(#ff0000){''发帖人已删除''};</w:t>
      </w:r>
    </w:p>
    <w:p w14:paraId="7E99B95E">
      <w:r xmlns:w="http://schemas.openxmlformats.org/wordprocessingml/2006/main">
        <w:t xml:space="preserve">[101] 关于评论违反规则的帖子 †</w:t>
      </w:r>
    </w:p>
    <w:p w14:paraId="099B7147">
      <w:r xmlns:w="http://schemas.openxmlformats.org/wordprocessingml/2006/main">
        <w:t xml:space="preserve">[102] 您可以自行注释掉上述任何违反规则的评论，无需管理员许可。但是，注释掉评论后，请务必在“违规举报公告板”上进行举报。举报时请使用“违规举报公告板”上的模板。</w:t>
      </w:r>
    </w:p>
    <w:p w14:paraId="2F2EA489">
      <w:r xmlns:w="http://schemas.openxmlformats.org/wordprocessingml/2006/main">
        <w:t xml:space="preserve">[103] 未经 CO 举报公告板举报而被评论删除的帖子将被恢复，而评论删除帖子的人将受到处罚。</w:t>
      </w:r>
    </w:p>
    <w:p w14:paraId="56E6D2A5">
      <w:r xmlns:w="http://schemas.openxmlformats.org/wordprocessingml/2006/main">
        <w:t xml:space="preserve">[104] 如果您反复向 CO 举报公告板举报不违反规则的帖子，我们将认为您是自私的，并将对您实施发帖和编辑限制。</w:t>
      </w:r>
    </w:p>
    <w:p w14:paraId="793A6EE5">
      <w:r xmlns:w="http://schemas.openxmlformats.org/wordprocessingml/2006/main">
        <w:t xml:space="preserve">[105] 管理员可酌情恢复 CO 报告公告板上不违反规则的报告。</w:t>
      </w:r>
    </w:p>
    <w:p w14:paraId="2FDA16E5">
      <w:r xmlns:w="http://schemas.openxmlformats.org/wordprocessingml/2006/main">
        <w:t xml:space="preserve">[106] 我们再次要求您不要评论那些并未违反规则的评论。（例如，诸如“虽然不违反规则，但显然是在挑衅”、“恶作剧”或“评论整个帖子”之类的主观判断。）</w:t>
      </w:r>
    </w:p>
    <w:p w14:paraId="41B745AE">
      <w:r xmlns:w="http://schemas.openxmlformats.org/wordprocessingml/2006/main">
        <w:t xml:space="preserve">[107] 关于不违反规则但“冒犯性”的评论 †</w:t>
      </w:r>
    </w:p>
    <w:p w14:paraId="5D72620B">
      <w:r xmlns:w="http://schemas.openxmlformats.org/wordprocessingml/2006/main">
        <w:t xml:space="preserve">[108] 即使帖子内容具有冒犯性，除非违反版规，否则不会被删除。由于每个人对冒犯性帖子的界定标准不尽相同，请使用 NGID 功能隐藏评论，而不是参与争论或挑衅。</w:t>
      </w:r>
    </w:p>
    <w:p w14:paraId="4F5F74FC">
      <w:r xmlns:w="http://schemas.openxmlformats.org/wordprocessingml/2006/main">
        <w:t xml:space="preserve">[109] 挑衅难道不是一种违规行为吗？†</w:t>
      </w:r>
    </w:p>
    <w:p w14:paraId="3A7E9A54">
      <w:r xmlns:w="http://schemas.openxmlformats.org/wordprocessingml/2006/main">
        <w:t xml:space="preserve">[110] 判断某条评论是否具有煽动性因人而异，因此我们不认为这是违规行为。如果您认为某条评论具有煽动性，请使用 NGID 功能将其隐藏。</w:t>
      </w:r>
    </w:p>
    <w:p w14:paraId="532D23DD">
      <w:r xmlns:w="http://schemas.openxmlformats.org/wordprocessingml/2006/main">
        <w:t xml:space="preserve">[111] 投诉难道不算违法吗？†</w:t>
      </w:r>
    </w:p>
    <w:p w14:paraId="5E7DAF92">
      <w:r xmlns:w="http://schemas.openxmlformats.org/wordprocessingml/2006/main">
        <w:t xml:space="preserve">[112] 一般而言，抱怨本身并不构成违规。但是，针对本作品的负面宣传、诽谤、辱骂性语言以及超出抱怨范围的对抗性言论均构成违规。如果您认为抱怨内容冒犯了您，请使用 NGID 功能隐藏相关评论。</w:t>
      </w:r>
    </w:p>
    <w:p w14:paraId="4E12C2D5">
      <w:r xmlns:w="http://schemas.openxmlformats.org/wordprocessingml/2006/main">
        <w:t xml:space="preserve">[113] 如果您不确定某个帖子是否违反规则，该怎么办？ †</w:t>
      </w:r>
    </w:p>
    <w:p w14:paraId="1DDA78AF">
      <w:r xmlns:w="http://schemas.openxmlformats.org/wordprocessingml/2006/main">
        <w:t xml:space="preserve">[114] 有些帖子内容含糊不清，难以判断是否违规。评论删除这类含糊不清的帖子可能会导致问题，所以请不要评论删除，而是使用 NGID 功能将评论隐藏。</w:t>
      </w:r>
    </w:p>
    <w:p w14:paraId="48B8C962">
      <w:r xmlns:w="http://schemas.openxmlformats.org/wordprocessingml/2006/main">
        <w:t xml:space="preserve">[115] 对屡犯者的处罚 †</w:t>
      </w:r>
    </w:p>
    <w:p w14:paraId="0041C964">
      <w:r xmlns:w="http://schemas.openxmlformats.org/wordprocessingml/2006/main">
        <w:t xml:space="preserve">[116] 屡次违反规则或发布特别恶意的帖子，管理员可酌情予以处罚，例如“禁止访问”或“限制发帖”。</w:t>
      </w:r>
    </w:p>
    <w:p w14:paraId="58C2873B">
      <w:r xmlns:w="http://schemas.openxmlformats.org/wordprocessingml/2006/main">
        <w:t xml:space="preserve">[117] 如果您对进一步改进有任何建议，请通过 Wiki 管理公告板与我们联系。</w:t>
      </w:r>
    </w:p>
    <w:p w14:paraId="189B52B0"/>
    <w:p w14:paraId="3430B4CC">
      <w:r xmlns:w="http://schemas.openxmlformats.org/wordprocessingml/2006/main">
        <w:rPr>
          <w:b/>
        </w:rPr>
        <w:t xml:space="preserve">A234</w:t>
      </w:r>
    </w:p>
    <w:p w14:paraId="2970E78E">
      <w:r xmlns:w="http://schemas.openxmlformats.org/wordprocessingml/2006/main">
        <w:t xml:space="preserve">[0] 索引：所有角色 | SSR 角色 | SR 角色 | R 角色</w:t>
      </w:r>
    </w:p>
    <w:p w14:paraId="74A1C1D5">
      <w:r xmlns:w="http://schemas.openxmlformats.org/wordprocessingml/2006/main">
        <w:t xml:space="preserve">[1] 基本信息</w:t>
      </w:r>
    </w:p>
    <w:p w14:paraId="0ACFBF26">
      <w:r xmlns:w="http://schemas.openxmlformats.org/wordprocessingml/2006/main">
        <w:t xml:space="preserve">[2] 语音</w:t>
      </w:r>
    </w:p>
    <w:p w14:paraId="1FA16A81">
      <w:r xmlns:w="http://schemas.openxmlformats.org/wordprocessingml/2006/main">
        <w:t xml:space="preserve">[3] 内容适用性简易评估</w:t>
      </w:r>
    </w:p>
    <w:p w14:paraId="6C23CFDE">
      <w:r xmlns:w="http://schemas.openxmlformats.org/wordprocessingml/2006/main">
        <w:t xml:space="preserve">[4] 其他版本及相关角色</w:t>
      </w:r>
    </w:p>
    <w:p w14:paraId="08E2CFB1">
      <w:r xmlns:w="http://schemas.openxmlformats.org/wordprocessingml/2006/main">
        <w:t xml:space="preserve">[5] 琐事</w:t>
      </w:r>
    </w:p>
    <w:p w14:paraId="661D0FBB">
      <w:r xmlns:w="http://schemas.openxmlformats.org/wordprocessingml/2006/main">
        <w:t xml:space="preserve">[6] 官方推特账号介绍</w:t>
      </w:r>
    </w:p>
    <w:p w14:paraId="3B66095C">
      <w:r xmlns:w="http://schemas.openxmlformats.org/wordprocessingml/2006/main">
        <w:t xml:space="preserve">[7] 评论表单</w:t>
      </w:r>
    </w:p>
    <w:p w14:paraId="3782506C">
      <w:r xmlns:w="http://schemas.openxmlformats.org/wordprocessingml/2006/main">
        <w:t xml:space="preserve">[8] 基本信息 †</w:t>
      </w:r>
    </w:p>
    <w:p w14:paraId="0E07511B">
      <w:r xmlns:w="http://schemas.openxmlformats.org/wordprocessingml/2006/main">
        <w:t xml:space="preserve">[9] 变换图像</w:t>
      </w:r>
    </w:p>
    <w:p w14:paraId="2C2D9AB9">
      <w:r xmlns:w="http://schemas.openxmlformats.org/wordprocessingml/2006/main">
        <w:t xml:space="preserve">[10] 简介</w:t>
      </w:r>
    </w:p>
    <w:p w14:paraId="11E0F787">
      <w:r xmlns:w="http://schemas.openxmlformats.org/wordprocessingml/2006/main">
        <w:t xml:space="preserve">[11] 姓名</w:t>
      </w:r>
    </w:p>
    <w:p w14:paraId="22BF2241">
      <w:r xmlns:w="http://schemas.openxmlformats.org/wordprocessingml/2006/main">
        <w:t xml:space="preserve">[12] 神圣骑士基里尔</w:t>
      </w:r>
    </w:p>
    <w:p w14:paraId="7EFE4D07">
      <w:r xmlns:w="http://schemas.openxmlformats.org/wordprocessingml/2006/main">
        <w:t xml:space="preserve">[13] 真实姓名</w:t>
      </w:r>
    </w:p>
    <w:p w14:paraId="02441CEB">
      <w:r xmlns:w="http://schemas.openxmlformats.org/wordprocessingml/2006/main">
        <w:t xml:space="preserve">[14] 凤翔雾香</w:t>
      </w:r>
    </w:p>
    <w:p w14:paraId="24489346">
      <w:r xmlns:w="http://schemas.openxmlformats.org/wordprocessingml/2006/main">
        <w:t xml:space="preserve">[15] 稀有度</w:t>
      </w:r>
    </w:p>
    <w:p w14:paraId="06A3C1A4">
      <w:r xmlns:w="http://schemas.openxmlformats.org/wordprocessingml/2006/main">
        <w:t xml:space="preserve">[16] 普通攻击</w:t>
      </w:r>
    </w:p>
    <w:p w14:paraId="6C50004A">
      <w:r xmlns:w="http://schemas.openxmlformats.org/wordprocessingml/2006/main">
        <w:t xml:space="preserve">[17] 近战攻击（物理）</w:t>
      </w:r>
    </w:p>
    <w:p w14:paraId="72AE7340">
      <w:r xmlns:w="http://schemas.openxmlformats.org/wordprocessingml/2006/main">
        <w:t xml:space="preserve">[18] 附属派系</w:t>
      </w:r>
    </w:p>
    <w:p w14:paraId="3E1E01E5">
      <w:r xmlns:w="http://schemas.openxmlformats.org/wordprocessingml/2006/main">
        <w:t xml:space="preserve">[19] 神圣骑士（地面）</w:t>
      </w:r>
    </w:p>
    <w:p w14:paraId="4F8B98E7">
      <w:r xmlns:w="http://schemas.openxmlformats.org/wordprocessingml/2006/main">
        <w:t xml:space="preserve">[20] 铃谷麻也</w:t>
      </w:r>
    </w:p>
    <w:p w14:paraId="7553D36F">
      <w:r xmlns:w="http://schemas.openxmlformats.org/wordprocessingml/2006/main">
        <w:t xml:space="preserve">[21] 插图</w:t>
      </w:r>
    </w:p>
    <w:p w14:paraId="57C0F76A">
      <w:r xmlns:w="http://schemas.openxmlformats.org/wordprocessingml/2006/main">
        <w:t xml:space="preserve">[22] 饭团君</w:t>
      </w:r>
    </w:p>
    <w:p w14:paraId="34887B9F">
      <w:r xmlns:w="http://schemas.openxmlformats.org/wordprocessingml/2006/main">
        <w:t xml:space="preserve">[23] SD字符</w:t>
      </w:r>
    </w:p>
    <w:p w14:paraId="50D601D7">
      <w:r xmlns:w="http://schemas.openxmlformats.org/wordprocessingml/2006/main">
        <w:t xml:space="preserve">[24] 风味文字</w:t>
      </w:r>
    </w:p>
    <w:p w14:paraId="6DDEE8C9">
      <w:r xmlns:w="http://schemas.openxmlformats.org/wordprocessingml/2006/main">
        <w:t xml:space="preserve">[25] “原来这是另一个世界……新的战斗即将开始。”她曾是田径社的成员，但因伤退役。在经历某件事后，她决定成为一名成人游戏插画师。在一次濒临死亡之际，她遭到恶魔的袭击，Exil 将神力注入她体内，使她成为了半人半神骑士。她擅长使用腿部攻击。她的武器是神圣双刃“疾风”和“神威”。</w:t>
      </w:r>
    </w:p>
    <w:p w14:paraId="5B8F7AED">
      <w:r xmlns:w="http://schemas.openxmlformats.org/wordprocessingml/2006/main">
        <w:t xml:space="preserve">[26] 如何获得</w:t>
      </w:r>
    </w:p>
    <w:p w14:paraId="2FB527F1">
      <w:r xmlns:w="http://schemas.openxmlformats.org/wordprocessingml/2006/main">
        <w:t xml:space="preserve">[27] 标准扭蛋</w:t>
      </w:r>
    </w:p>
    <w:p w14:paraId="03323828">
      <w:r xmlns:w="http://schemas.openxmlformats.org/wordprocessingml/2006/main">
        <w:t xml:space="preserve">[28] 基础属性（1星）* 每增加1星+50%，5星时为1星值的3倍</w:t>
      </w:r>
    </w:p>
    <w:p w14:paraId="5FE70AAD">
      <w:r xmlns:w="http://schemas.openxmlformats.org/wordprocessingml/2006/main">
        <w:t xml:space="preserve">[29] 级</w:t>
      </w:r>
    </w:p>
    <w:p w14:paraId="7FAB16F3">
      <w:r xmlns:w="http://schemas.openxmlformats.org/wordprocessingml/2006/main">
        <w:t xml:space="preserve">[30] 耐力</w:t>
      </w:r>
    </w:p>
    <w:p w14:paraId="7865D5CA">
      <w:r xmlns:w="http://schemas.openxmlformats.org/wordprocessingml/2006/main">
        <w:t xml:space="preserve">[31] 攻击力</w:t>
      </w:r>
    </w:p>
    <w:p w14:paraId="49EC8FB8">
      <w:r xmlns:w="http://schemas.openxmlformats.org/wordprocessingml/2006/main">
        <w:t xml:space="preserve">[32] 防御能力</w:t>
      </w:r>
    </w:p>
    <w:p w14:paraId="1F917D1C">
      <w:r xmlns:w="http://schemas.openxmlformats.org/wordprocessingml/2006/main">
        <w:t xml:space="preserve">[33] 魔力</w:t>
      </w:r>
    </w:p>
    <w:p w14:paraId="6ACB3ED0">
      <w:r xmlns:w="http://schemas.openxmlformats.org/wordprocessingml/2006/main">
        <w:t xml:space="preserve">[34] 魔法抗性</w:t>
      </w:r>
    </w:p>
    <w:p w14:paraId="103C864C">
      <w:r xmlns:w="http://schemas.openxmlformats.org/wordprocessingml/2006/main">
        <w:t xml:space="preserve">[35] 详细状态</w:t>
      </w:r>
    </w:p>
    <w:p w14:paraId="728E3887">
      <w:r xmlns:w="http://schemas.openxmlformats.org/wordprocessingml/2006/main">
        <w:t xml:space="preserve">[36] 准确性</w:t>
      </w:r>
    </w:p>
    <w:p w14:paraId="0172853C">
      <w:r xmlns:w="http://schemas.openxmlformats.org/wordprocessingml/2006/main">
        <w:t xml:space="preserve">[37] 回避能力</w:t>
      </w:r>
    </w:p>
    <w:p w14:paraId="45D638C7">
      <w:r xmlns:w="http://schemas.openxmlformats.org/wordprocessingml/2006/main">
        <w:t xml:space="preserve">[38] 连续命中率</w:t>
      </w:r>
    </w:p>
    <w:p w14:paraId="0F346EA7">
      <w:r xmlns:w="http://schemas.openxmlformats.org/wordprocessingml/2006/main">
        <w:t xml:space="preserve">[39] 反击率</w:t>
      </w:r>
    </w:p>
    <w:p w14:paraId="199DB3B3">
      <w:r xmlns:w="http://schemas.openxmlformats.org/wordprocessingml/2006/main">
        <w:t xml:space="preserve">[40] 眩晕激活率</w:t>
      </w:r>
    </w:p>
    <w:p w14:paraId="790E5E1A">
      <w:r xmlns:w="http://schemas.openxmlformats.org/wordprocessingml/2006/main">
        <w:t xml:space="preserve">[41] 抗眩晕能力</w:t>
      </w:r>
    </w:p>
    <w:p w14:paraId="56E65A22">
      <w:r xmlns:w="http://schemas.openxmlformats.org/wordprocessingml/2006/main">
        <w:t xml:space="preserve">[42] 移动速度</w:t>
      </w:r>
    </w:p>
    <w:p w14:paraId="50558634">
      <w:r xmlns:w="http://schemas.openxmlformats.org/wordprocessingml/2006/main">
        <w:t xml:space="preserve">[43] 部署速度</w:t>
      </w:r>
    </w:p>
    <w:p w14:paraId="6E0EBFDA">
      <w:r xmlns:w="http://schemas.openxmlformats.org/wordprocessingml/2006/main">
        <w:t xml:space="preserve">[44] 行动速度</w:t>
      </w:r>
    </w:p>
    <w:p w14:paraId="326EBF9A">
      <w:r xmlns:w="http://schemas.openxmlformats.org/wordprocessingml/2006/main">
        <w:t xml:space="preserve">[45] 致命的装药量</w:t>
      </w:r>
    </w:p>
    <w:p w14:paraId="6414DF71">
      <w:r xmlns:w="http://schemas.openxmlformats.org/wordprocessingml/2006/main">
        <w:t xml:space="preserve">[46] 特殊招式</w:t>
      </w:r>
    </w:p>
    <w:p w14:paraId="5678F89E">
      <w:r xmlns:w="http://schemas.openxmlformats.org/wordprocessingml/2006/main">
        <w:t xml:space="preserve">[47] 姓名</w:t>
      </w:r>
    </w:p>
    <w:p w14:paraId="0E0E633B">
      <w:r xmlns:w="http://schemas.openxmlformats.org/wordprocessingml/2006/main">
        <w:t xml:space="preserve">[48] 效果</w:t>
      </w:r>
    </w:p>
    <w:p w14:paraId="23390F68">
      <w:r xmlns:w="http://schemas.openxmlformats.org/wordprocessingml/2006/main">
        <w:t xml:space="preserve">[49] 绝对打击</w:t>
      </w:r>
    </w:p>
    <w:p w14:paraId="29730150">
      <w:r xmlns:w="http://schemas.openxmlformats.org/wordprocessingml/2006/main">
        <w:t xml:space="preserve">[50] 对单个敌人造成 6 倍物理伤害。有 15% 的几率立即杀死该敌人。</w:t>
      </w:r>
    </w:p>
    <w:p w14:paraId="6705B9B1">
      <w:r xmlns:w="http://schemas.openxmlformats.org/wordprocessingml/2006/main">
        <w:t xml:space="preserve">[51] 绝对打击+</w:t>
      </w:r>
    </w:p>
    <w:p w14:paraId="187BEB43">
      <w:r xmlns:w="http://schemas.openxmlformats.org/wordprocessingml/2006/main">
        <w:t xml:space="preserve">[52] 对单个敌人造成 9 倍物理伤害。有 15% 的几率立即杀死该敌人。</w:t>
      </w:r>
    </w:p>
    <w:p w14:paraId="4C064D52">
      <w:r xmlns:w="http://schemas.openxmlformats.org/wordprocessingml/2006/main">
        <w:t xml:space="preserve">[53] 独特效果</w:t>
      </w:r>
    </w:p>
    <w:p w14:paraId="48D3E328">
      <w:r xmlns:w="http://schemas.openxmlformats.org/wordprocessingml/2006/main">
        <w:t xml:space="preserve">[54] 姓名</w:t>
      </w:r>
    </w:p>
    <w:p w14:paraId="74FDE3EA">
      <w:r xmlns:w="http://schemas.openxmlformats.org/wordprocessingml/2006/main">
        <w:t xml:space="preserve">[55] 效应</w:t>
      </w:r>
    </w:p>
    <w:p w14:paraId="7F352160">
      <w:r xmlns:w="http://schemas.openxmlformats.org/wordprocessingml/2006/main">
        <w:t xml:space="preserve">[56] 上帝保佑</w:t>
      </w:r>
    </w:p>
    <w:p w14:paraId="5C5C3375">
      <w:r xmlns:w="http://schemas.openxmlformats.org/wordprocessingml/2006/main">
        <w:t xml:space="preserve">[57] 完成出击后，你的速度将提高 20%，持续 30 秒。</w:t>
      </w:r>
    </w:p>
    <w:p w14:paraId="62BA32A1">
      <w:r xmlns:w="http://schemas.openxmlformats.org/wordprocessingml/2006/main">
        <w:t xml:space="preserve">[58] 神速+</w:t>
      </w:r>
    </w:p>
    <w:p w14:paraId="7DD48147">
      <w:r xmlns:w="http://schemas.openxmlformats.org/wordprocessingml/2006/main">
        <w:t xml:space="preserve">[59] 完成任务后，你的速度将提高 30%，持续 30 秒。</w:t>
      </w:r>
    </w:p>
    <w:p w14:paraId="1FA7F3FB">
      <w:r xmlns:w="http://schemas.openxmlformats.org/wordprocessingml/2006/main">
        <w:t xml:space="preserve">[60] 休闲装照片</w:t>
      </w:r>
    </w:p>
    <w:p w14:paraId="08ADCE81">
      <w:r xmlns:w="http://schemas.openxmlformats.org/wordprocessingml/2006/main">
        <w:t xml:space="preserve">[61] 增强图像</w:t>
      </w:r>
    </w:p>
    <w:p w14:paraId="57DEF0DC">
      <w:r xmlns:w="http://schemas.openxmlformats.org/wordprocessingml/2006/main">
        <w:t xml:space="preserve">[62] 语音 †</w:t>
      </w:r>
    </w:p>
    <w:p w14:paraId="721CFDD8">
      <w:r xmlns:w="http://schemas.openxmlformats.org/wordprocessingml/2006/main">
        <w:t xml:space="preserve">[63] 点击打开行列表</w:t>
      </w:r>
    </w:p>
    <w:p w14:paraId="6366DB97">
      <w:r xmlns:w="http://schemas.openxmlformats.org/wordprocessingml/2006/main">
        <w:t xml:space="preserve">[64] 加入</w:t>
      </w:r>
    </w:p>
    <w:p w14:paraId="36FC43D2">
      <w:r xmlns:w="http://schemas.openxmlformats.org/wordprocessingml/2006/main">
        <w:t xml:space="preserve">[65] 对话 1（转换后）</w:t>
      </w:r>
    </w:p>
    <w:p w14:paraId="410F6514">
      <w:r xmlns:w="http://schemas.openxmlformats.org/wordprocessingml/2006/main">
        <w:t xml:space="preserve">[66] 对话 2（转换后）</w:t>
      </w:r>
    </w:p>
    <w:p w14:paraId="7C388C07">
      <w:r xmlns:w="http://schemas.openxmlformats.org/wordprocessingml/2006/main">
        <w:t xml:space="preserve">[67] 对话 3（转换后）</w:t>
      </w:r>
    </w:p>
    <w:p w14:paraId="088C3854">
      <w:r xmlns:w="http://schemas.openxmlformats.org/wordprocessingml/2006/main">
        <w:t xml:space="preserve">[68] 对话 4（转换后）</w:t>
      </w:r>
    </w:p>
    <w:p w14:paraId="44691FAE">
      <w:r xmlns:w="http://schemas.openxmlformats.org/wordprocessingml/2006/main">
        <w:t xml:space="preserve">[69] 空闲 1（转换后）</w:t>
      </w:r>
    </w:p>
    <w:p w14:paraId="20935656">
      <w:r xmlns:w="http://schemas.openxmlformats.org/wordprocessingml/2006/main">
        <w:t xml:space="preserve">[70] 空闲 2（转换后）</w:t>
      </w:r>
    </w:p>
    <w:p w14:paraId="2CBB5BD3">
      <w:r xmlns:w="http://schemas.openxmlformats.org/wordprocessingml/2006/main">
        <w:t xml:space="preserve">[71] 对话 1（转变前）</w:t>
      </w:r>
    </w:p>
    <w:p w14:paraId="1EFBCDB3">
      <w:r xmlns:w="http://schemas.openxmlformats.org/wordprocessingml/2006/main">
        <w:t xml:space="preserve">[72] 对话 2（转变前）</w:t>
      </w:r>
    </w:p>
    <w:p w14:paraId="33318ED6">
      <w:r xmlns:w="http://schemas.openxmlformats.org/wordprocessingml/2006/main">
        <w:t xml:space="preserve">[73] 对话 3（转变前）</w:t>
      </w:r>
    </w:p>
    <w:p w14:paraId="5385DAC7">
      <w:r xmlns:w="http://schemas.openxmlformats.org/wordprocessingml/2006/main">
        <w:t xml:space="preserve">[74] 对话 4（转变前）</w:t>
      </w:r>
    </w:p>
    <w:p w14:paraId="7757DADD">
      <w:r xmlns:w="http://schemas.openxmlformats.org/wordprocessingml/2006/main">
        <w:t xml:space="preserve">[75] 空闲 1（转换前）</w:t>
      </w:r>
    </w:p>
    <w:p w14:paraId="15E87AC5">
      <w:r xmlns:w="http://schemas.openxmlformats.org/wordprocessingml/2006/main">
        <w:t xml:space="preserve">[76] 空闲 2（转换前）</w:t>
      </w:r>
    </w:p>
    <w:p w14:paraId="5C8B4714">
      <w:r xmlns:w="http://schemas.openxmlformats.org/wordprocessingml/2006/main">
        <w:t xml:space="preserve">[77] 升级 1</w:t>
      </w:r>
    </w:p>
    <w:p w14:paraId="4396E963">
      <w:r xmlns:w="http://schemas.openxmlformats.org/wordprocessingml/2006/main">
        <w:t xml:space="preserve">[78] 嗯！啊，嗯！真舒服。再摸摸我……</w:t>
      </w:r>
    </w:p>
    <w:p w14:paraId="36C8F8E1">
      <w:r xmlns:w="http://schemas.openxmlformats.org/wordprocessingml/2006/main">
        <w:t xml:space="preserve">[79] 升级 2</w:t>
      </w:r>
    </w:p>
    <w:p w14:paraId="79B2D822">
      <w:r xmlns:w="http://schemas.openxmlformats.org/wordprocessingml/2006/main">
        <w:t xml:space="preserve">[80] 这将使它……更快。</w:t>
      </w:r>
    </w:p>
    <w:p w14:paraId="7F7EFD22">
      <w:r xmlns:w="http://schemas.openxmlformats.org/wordprocessingml/2006/main">
        <w:t xml:space="preserve">[81] 升级 3</w:t>
      </w:r>
    </w:p>
    <w:p w14:paraId="079006BC">
      <w:r xmlns:w="http://schemas.openxmlformats.org/wordprocessingml/2006/main">
        <w:t xml:space="preserve">[82] 嗯，啊，嗯……你又在摸我的脚了……</w:t>
      </w:r>
    </w:p>
    <w:p w14:paraId="2F4900E4">
      <w:r xmlns:w="http://schemas.openxmlformats.org/wordprocessingml/2006/main">
        <w:t xml:space="preserve">[83] 捕获</w:t>
      </w:r>
    </w:p>
    <w:p w14:paraId="550A11A4">
      <w:r xmlns:w="http://schemas.openxmlformats.org/wordprocessingml/2006/main">
        <w:t xml:space="preserve">[84] 战斗开始 1</w:t>
      </w:r>
    </w:p>
    <w:p w14:paraId="67DEFAED">
      <w:r xmlns:w="http://schemas.openxmlformats.org/wordprocessingml/2006/main">
        <w:t xml:space="preserve">[85] 战斗开始 2</w:t>
      </w:r>
    </w:p>
    <w:p w14:paraId="5E51D9D7">
      <w:r xmlns:w="http://schemas.openxmlformats.org/wordprocessingml/2006/main">
        <w:t xml:space="preserve">[86] 战斗参与 1</w:t>
      </w:r>
    </w:p>
    <w:p w14:paraId="37E38397">
      <w:r xmlns:w="http://schemas.openxmlformats.org/wordprocessingml/2006/main">
        <w:t xml:space="preserve">[87] 战斗参与 2</w:t>
      </w:r>
    </w:p>
    <w:p w14:paraId="6EDBD236">
      <w:r xmlns:w="http://schemas.openxmlformats.org/wordprocessingml/2006/main">
        <w:t xml:space="preserve">[88] 战斗胜利 1</w:t>
      </w:r>
    </w:p>
    <w:p w14:paraId="3E58A84D">
      <w:r xmlns:w="http://schemas.openxmlformats.org/wordprocessingml/2006/main">
        <w:t xml:space="preserve">[89] 战斗胜利 2</w:t>
      </w:r>
    </w:p>
    <w:p w14:paraId="35E7E133">
      <w:r xmlns:w="http://schemas.openxmlformats.org/wordprocessingml/2006/main">
        <w:t xml:space="preserve">[90] 普通攻击 1</w:t>
      </w:r>
    </w:p>
    <w:p w14:paraId="7A4DEBE4">
      <w:r xmlns:w="http://schemas.openxmlformats.org/wordprocessingml/2006/main">
        <w:t xml:space="preserve">[91] 普通攻击 2</w:t>
      </w:r>
    </w:p>
    <w:p w14:paraId="20C26130">
      <w:r xmlns:w="http://schemas.openxmlformats.org/wordprocessingml/2006/main">
        <w:t xml:space="preserve">[92] 普通攻击 3</w:t>
      </w:r>
    </w:p>
    <w:p w14:paraId="70BEB6F5">
      <w:r xmlns:w="http://schemas.openxmlformats.org/wordprocessingml/2006/main">
        <w:t xml:space="preserve">[93] 独特效果激活 1</w:t>
      </w:r>
    </w:p>
    <w:p w14:paraId="1A1B3701">
      <w:r xmlns:w="http://schemas.openxmlformats.org/wordprocessingml/2006/main">
        <w:t xml:space="preserve">[94] 独特效果激活 2</w:t>
      </w:r>
    </w:p>
    <w:p w14:paraId="48AF56AF">
      <w:r xmlns:w="http://schemas.openxmlformats.org/wordprocessingml/2006/main">
        <w:t xml:space="preserve">[95] 独特效果激活 3</w:t>
      </w:r>
    </w:p>
    <w:p w14:paraId="70FD3AA1">
      <w:r xmlns:w="http://schemas.openxmlformats.org/wordprocessingml/2006/main">
        <w:t xml:space="preserve">[96] 特殊招式 1</w:t>
      </w:r>
    </w:p>
    <w:p w14:paraId="7C35D738">
      <w:r xmlns:w="http://schemas.openxmlformats.org/wordprocessingml/2006/main">
        <w:t xml:space="preserve">[97] 特殊招式 2</w:t>
      </w:r>
    </w:p>
    <w:p w14:paraId="7B998A15">
      <w:r xmlns:w="http://schemas.openxmlformats.org/wordprocessingml/2006/main">
        <w:t xml:space="preserve">[98] 受到的伤害：1</w:t>
      </w:r>
    </w:p>
    <w:p w14:paraId="5DF127B8">
      <w:r xmlns:w="http://schemas.openxmlformats.org/wordprocessingml/2006/main">
        <w:t xml:space="preserve">[99] 受到的伤害：2</w:t>
      </w:r>
    </w:p>
    <w:p w14:paraId="7F4007B0">
      <w:r xmlns:w="http://schemas.openxmlformats.org/wordprocessingml/2006/main">
        <w:t xml:space="preserve">[100] 受到的伤害：3</w:t>
      </w:r>
    </w:p>
    <w:p w14:paraId="5E601565">
      <w:r xmlns:w="http://schemas.openxmlformats.org/wordprocessingml/2006/main">
        <w:t xml:space="preserve">[101] 撤回</w:t>
      </w:r>
    </w:p>
    <w:p w14:paraId="4DA2126B">
      <w:r xmlns:w="http://schemas.openxmlformats.org/wordprocessingml/2006/main">
        <w:t xml:space="preserve">[102] 在游戏中 †</w:t>
      </w:r>
    </w:p>
    <w:p w14:paraId="7DD2DACB">
      <w:r xmlns:w="http://schemas.openxmlformats.org/wordprocessingml/2006/main">
        <w:t xml:space="preserve">[103] 这些是所谓的永久角色，在抽取期结束后，它们仍会在标准扭蛋和普通扭蛋券中出现。但通过此次更新，玩家现在也可以使用免费的蝴蝶矿石在抽取活动中获得永久角色。这意味着，即使是之前只能等待它们掉入标准扭蛋或作为幸运抽卡获得它们的免费玩家，现在也能更轻松地获得它们。但这并不意味着你就不会抽到不好的角色。</w:t>
      </w:r>
    </w:p>
    <w:p w14:paraId="16BBBCC4">
      <w:r xmlns:w="http://schemas.openxmlformats.org/wordprocessingml/2006/main">
        <w:t xml:space="preserve">[104] 由于它出现在第一支和第三支宣传视频以及服务上线前发布的主视觉图中，因此其后续上线被认为是必然的。从游戏角度来看，神圣骑士的数量有限，所以没有理由不将其加入游戏。</w:t>
      </w:r>
    </w:p>
    <w:p w14:paraId="451ED951">
      <w:r xmlns:w="http://schemas.openxmlformats.org/wordprocessingml/2006/main">
        <w:t xml:space="preserve">[105] 移动速度和部署速度都名列前茅。4秒的行动速度也很快，便于使用，攻击力也相当不错。部署后，速度会立即受到特殊效果的提升，因此在那段时间内输出非常高。</w:t>
      </w:r>
    </w:p>
    <w:p w14:paraId="03838212">
      <w:r xmlns:w="http://schemas.openxmlformats.org/wordprocessingml/2006/main">
        <w:t xml:space="preserve">[106] 就耐久性而言，它拥有较高的闪避率和物理防御力。但另一方面，它的耐力较低，因此虽然受攻击影响较小，但缺乏韧性。它的魔法抗性低于平均水平。由于无法闪避魔法，它显然很惧怕魔法攻击。</w:t>
      </w:r>
    </w:p>
    <w:p w14:paraId="21607547">
      <w:r xmlns:w="http://schemas.openxmlformats.org/wordprocessingml/2006/main">
        <w:t xml:space="preserve">[107] 此特殊技能会对单个敌人造成6倍（9倍）物理伤害，并有15%的概率使其即死。即死效果仅对部分低等级怪物和弱小敌人有效，因此即使作为特殊技能也并不算特别强力，但它可以在团队副本战斗中积攒BREAK能量。如果触发，那就算你运气好。如果是大佛，则必定触发。</w:t>
      </w:r>
    </w:p>
    <w:p w14:paraId="2DE627A0">
      <w:r xmlns:w="http://schemas.openxmlformats.org/wordprocessingml/2006/main">
        <w:t xml:space="preserve">[108] 至于副装备，精度并不特别高，所以你需要一把能提高精度的刀刃。</w:t>
      </w:r>
    </w:p>
    <w:p w14:paraId="38242C16">
      <w:r xmlns:w="http://schemas.openxmlformats.org/wordprocessingml/2006/main">
        <w:t xml:space="preserve">[109] 简易内容适宜性评估 †</w:t>
      </w:r>
    </w:p>
    <w:p w14:paraId="46880D20">
      <w:r xmlns:w="http://schemas.openxmlformats.org/wordprocessingml/2006/main">
        <w:t xml:space="preserve">[110] 合适的内容、推荐的装备示例、角色发展目标等。</w:t>
      </w:r>
    </w:p>
    <w:p w14:paraId="56BDD3D9">
      <w:r xmlns:w="http://schemas.openxmlformats.org/wordprocessingml/2006/main">
        <w:t xml:space="preserve">[111] 兼容内容</w:t>
      </w:r>
    </w:p>
    <w:p w14:paraId="3DE225DC">
      <w:r xmlns:w="http://schemas.openxmlformats.org/wordprocessingml/2006/main">
        <w:t xml:space="preserve">[112] 能力倾向</w:t>
      </w:r>
    </w:p>
    <w:p w14:paraId="30142214">
      <w:r xmlns:w="http://schemas.openxmlformats.org/wordprocessingml/2006/main">
        <w:t xml:space="preserve">[113] 简短评论</w:t>
      </w:r>
    </w:p>
    <w:p w14:paraId="4E7F3629">
      <w:r xmlns:w="http://schemas.openxmlformats.org/wordprocessingml/2006/main">
        <w:t xml:space="preserve">[114] 主线任务 活动任务</w:t>
      </w:r>
    </w:p>
    <w:p w14:paraId="33A061D2">
      <w:r xmlns:w="http://schemas.openxmlformats.org/wordprocessingml/2006/main">
        <w:t xml:space="preserve">[115] 他可以毫无问题地完成任务，但几乎没有理由专门选择他。</w:t>
      </w:r>
    </w:p>
    <w:p w14:paraId="3B6DF3C7">
      <w:r xmlns:w="http://schemas.openxmlformats.org/wordprocessingml/2006/main">
        <w:t xml:space="preserve">[116] 突袭战</w:t>
      </w:r>
    </w:p>
    <w:p w14:paraId="51AFF756">
      <w:r xmlns:w="http://schemas.openxmlformats.org/wordprocessingml/2006/main">
        <w:t xml:space="preserve">[117] 保证立即击杀堕落佛陀很方便，但一年甚至一次都没有（装备示例见下文）。</w:t>
      </w:r>
    </w:p>
    <w:p w14:paraId="2873CE4A">
      <w:r xmlns:w="http://schemas.openxmlformats.org/wordprocessingml/2006/main">
        <w:t xml:space="preserve">[118] 湮灭</w:t>
      </w:r>
    </w:p>
    <w:p w14:paraId="048D6212">
      <w:r xmlns:w="http://schemas.openxmlformats.org/wordprocessingml/2006/main">
        <w:t xml:space="preserve">[119] 不适用于单体特殊攻击</w:t>
      </w:r>
    </w:p>
    <w:p w14:paraId="1A1F0A25">
      <w:r xmlns:w="http://schemas.openxmlformats.org/wordprocessingml/2006/main">
        <w:t xml:space="preserve">[120] B宇宙</w:t>
      </w:r>
    </w:p>
    <w:p w14:paraId="633A0627">
      <w:r xmlns:w="http://schemas.openxmlformats.org/wordprocessingml/2006/main">
        <w:t xml:space="preserve">[121] 立即击杀的概率很低。</w:t>
      </w:r>
    </w:p>
    <w:p w14:paraId="3CE7CC38">
      <w:r xmlns:w="http://schemas.openxmlformats.org/wordprocessingml/2006/main">
        <w:t xml:space="preserve">[122] 能力评价指标</w:t>
      </w:r>
    </w:p>
    <w:p w14:paraId="484F93EA">
      <w:r xmlns:w="http://schemas.openxmlformats.org/wordprocessingml/2006/main">
        <w:t xml:space="preserve">[123] ◎：优秀内容。最有可能发挥出色。○：合适内容。有较高发挥潜力。△：一般。需要一些技巧才能发挥良好，但选择理由不多。×：不合适内容。由于与内容规则、游戏系统、难度等级等不兼容，难以发挥出色。*2014年3月更新</w:t>
      </w:r>
    </w:p>
    <w:p w14:paraId="74AC5D04">
      <w:r xmlns:w="http://schemas.openxmlformats.org/wordprocessingml/2006/main">
        <w:t xml:space="preserve">[124] 突袭</w:t>
      </w:r>
    </w:p>
    <w:p w14:paraId="10A41D0B">
      <w:r xmlns:w="http://schemas.openxmlformats.org/wordprocessingml/2006/main">
        <w:t xml:space="preserve">[125] 推荐设备示例</w:t>
      </w:r>
    </w:p>
    <w:p w14:paraId="2842F86A">
      <w:r xmlns:w="http://schemas.openxmlformats.org/wordprocessingml/2006/main">
        <w:t xml:space="preserve">[126] 主要设备</w:t>
      </w:r>
    </w:p>
    <w:p w14:paraId="579743AC">
      <w:r xmlns:w="http://schemas.openxmlformats.org/wordprocessingml/2006/main">
        <w:t xml:space="preserve">[127] 子设备</w:t>
      </w:r>
    </w:p>
    <w:p w14:paraId="02A71275">
      <w:r xmlns:w="http://schemas.openxmlformats.org/wordprocessingml/2006/main">
        <w:t xml:space="preserve">[128] 一件令人愉悦的物品</w:t>
      </w:r>
    </w:p>
    <w:p w14:paraId="0DAAD35E">
      <w:r xmlns:w="http://schemas.openxmlformats.org/wordprocessingml/2006/main">
        <w:t xml:space="preserve">[129] 发展目标</w:t>
      </w:r>
    </w:p>
    <w:p w14:paraId="68FEC7DC">
      <w:r xmlns:w="http://schemas.openxmlformats.org/wordprocessingml/2006/main">
        <w:t xml:space="preserve">[130] 突破极限</w:t>
      </w:r>
    </w:p>
    <w:p w14:paraId="6D052E99">
      <w:r xmlns:w="http://schemas.openxmlformats.org/wordprocessingml/2006/main">
        <w:t xml:space="preserve">[131] 致命觉醒</w:t>
      </w:r>
    </w:p>
    <w:p w14:paraId="0FC5D476">
      <w:r xmlns:w="http://schemas.openxmlformats.org/wordprocessingml/2006/main">
        <w:t xml:space="preserve">[132] 独特的觉醒</w:t>
      </w:r>
    </w:p>
    <w:p w14:paraId="341AD386">
      <w:r xmlns:w="http://schemas.openxmlformats.org/wordprocessingml/2006/main">
        <w:t xml:space="preserve">[133] 行动速度</w:t>
      </w:r>
    </w:p>
    <w:p w14:paraId="5D2F2E7B">
      <w:r xmlns:w="http://schemas.openxmlformats.org/wordprocessingml/2006/main">
        <w:t xml:space="preserve">[134] 特别收费</w:t>
      </w:r>
    </w:p>
    <w:p w14:paraId="037E17EF">
      <w:r xmlns:w="http://schemas.openxmlformats.org/wordprocessingml/2006/main">
        <w:t xml:space="preserve">[135] 其他</w:t>
      </w:r>
    </w:p>
    <w:p w14:paraId="563B0E61">
      <w:r xmlns:w="http://schemas.openxmlformats.org/wordprocessingml/2006/main">
        <w:t xml:space="preserve">[136] 培训成本</w:t>
      </w:r>
    </w:p>
    <w:p w14:paraId="50C0E020">
      <w:r xmlns:w="http://schemas.openxmlformats.org/wordprocessingml/2006/main">
        <w:t xml:space="preserve">[137] 3.1 秒 9 次</w:t>
      </w:r>
    </w:p>
    <w:p w14:paraId="0FA37633">
      <w:r xmlns:w="http://schemas.openxmlformats.org/wordprocessingml/2006/main">
        <w:t xml:space="preserve">[138] 13.5% 20次</w:t>
      </w:r>
    </w:p>
    <w:p w14:paraId="6CCF6105">
      <w:r xmlns:w="http://schemas.openxmlformats.org/wordprocessingml/2006/main">
        <w:t xml:space="preserve">[139] 备注</w:t>
      </w:r>
    </w:p>
    <w:p w14:paraId="2DA62EE3">
      <w:r xmlns:w="http://schemas.openxmlformats.org/wordprocessingml/2006/main">
        <w:t xml:space="preserve">[140] 如果你的对手是大佛，你的特殊招式一定会点亮 BREAK 灯。</w:t>
      </w:r>
    </w:p>
    <w:p w14:paraId="2936C7E8">
      <w:r xmlns:w="http://schemas.openxmlformats.org/wordprocessingml/2006/main">
        <w:t xml:space="preserve">[141] *2016年3月更新</w:t>
      </w:r>
    </w:p>
    <w:p w14:paraId="0E525BEE">
      <w:r xmlns:w="http://schemas.openxmlformats.org/wordprocessingml/2006/main">
        <w:t xml:space="preserve">[142] 其他版本 / 相关角色 †</w:t>
      </w:r>
    </w:p>
    <w:p w14:paraId="19DB5E14">
      <w:r xmlns:w="http://schemas.openxmlformats.org/wordprocessingml/2006/main">
        <w:t xml:space="preserve">[143] 神圣骑士基里尔</w:t>
      </w:r>
    </w:p>
    <w:p w14:paraId="779231FB">
      <w:r xmlns:w="http://schemas.openxmlformats.org/wordprocessingml/2006/main">
        <w:t xml:space="preserve">[144] 新年基里尔</w:t>
      </w:r>
    </w:p>
    <w:p w14:paraId="7FD2A0A2">
      <w:r xmlns:w="http://schemas.openxmlformats.org/wordprocessingml/2006/main">
        <w:t xml:space="preserve">[145] 超强神骑士基里尔</w:t>
      </w:r>
    </w:p>
    <w:p w14:paraId="0F61CC78">
      <w:r xmlns:w="http://schemas.openxmlformats.org/wordprocessingml/2006/main">
        <w:t xml:space="preserve">[146] 纳斯基里尔</w:t>
      </w:r>
    </w:p>
    <w:p w14:paraId="2C9A8270">
      <w:r xmlns:w="http://schemas.openxmlformats.org/wordprocessingml/2006/main">
        <w:t xml:space="preserve">[147] 体育祭上的基瑞尔</w:t>
      </w:r>
    </w:p>
    <w:p w14:paraId="5931028F">
      <w:r xmlns:w="http://schemas.openxmlformats.org/wordprocessingml/2006/main">
        <w:t xml:space="preserve">[148] 琐事 †</w:t>
      </w:r>
    </w:p>
    <w:p w14:paraId="0522107F">
      <w:r xmlns:w="http://schemas.openxmlformats.org/wordprocessingml/2006/main">
        <w:t xml:space="preserve">[149] 当他成为神骑士时，阿祖尔赐予的神剑“神威”和“疾风”被归类为双剑，并在他变身时显现为手持武器……然而，他的主要攻击手段自原作以来始终未变：踢击。他的特殊攻击“绝对打击”也是一记踢击，双剑“神威”和“疾风”附着在他的腿甲上。那么，双剑呢……？</w:t>
      </w:r>
    </w:p>
    <w:p w14:paraId="31B56076">
      <w:r xmlns:w="http://schemas.openxmlformats.org/wordprocessingml/2006/main">
        <w:t xml:space="preserve">[150] 事实上，他是上弦之子，幼时在父母的建议下进入忍术道场学习。（由于他的初恋是“高丸”，因此有人认为他曾就读于《超甲仙人遥》中登场的士道清玄的道场。）</w:t>
      </w:r>
    </w:p>
    <w:p w14:paraId="0C28FE5E">
      <w:r xmlns:w="http://schemas.openxmlformats.org/wordprocessingml/2006/main">
        <w:t xml:space="preserve">[151] 他很有天赋，在比赛中屡获殊荣，但他厌倦了对手对他的负面情绪，于是转战田径短跑。后来，他因被车撞伤膝盖而退役。</w:t>
      </w:r>
    </w:p>
    <w:p w14:paraId="400D8E0F">
      <w:r xmlns:w="http://schemas.openxmlformats.org/wordprocessingml/2006/main">
        <w:t xml:space="preserve">[152] 官方推特账号简介 †</w:t>
      </w:r>
    </w:p>
    <w:p w14:paraId="511AC379">
      <w:r xmlns:w="http://schemas.openxmlformats.org/wordprocessingml/2006/main">
        <w:t xml:space="preserve">[153] 人物介绍</w:t>
      </w:r>
    </w:p>
    <w:p w14:paraId="165AAFE5">
      <w:r xmlns:w="http://schemas.openxmlformats.org/wordprocessingml/2006/main">
        <w:t xml:space="preserve">[154] 1.5周年纪念插图</w:t>
      </w:r>
    </w:p>
    <w:p w14:paraId="71C23A53">
      <w:r xmlns:w="http://schemas.openxmlformats.org/wordprocessingml/2006/main">
        <w:t xml:space="preserve">[155] AliceSoft 35周年展览插图</w:t>
      </w:r>
    </w:p>
    <w:p w14:paraId="5767E910">
      <w:r xmlns:w="http://schemas.openxmlformats.org/wordprocessingml/2006/main">
        <w:t xml:space="preserve">[156] 评论表 †</w:t>
      </w:r>
    </w:p>
    <w:p w14:paraId="5EFFDB32">
      <w:r xmlns:w="http://schemas.openxmlformats.org/wordprocessingml/2006/main">
        <w:t xml:space="preserve">[157] 点击打开历史日志列表</w:t>
      </w:r>
    </w:p>
    <w:p w14:paraId="181BA9C8">
      <w:r xmlns:w="http://schemas.openxmlformats.org/wordprocessingml/2006/main">
        <w:t xml:space="preserve">[158] 末尾的数字越小，日志越旧。</w:t>
      </w:r>
    </w:p>
    <w:p w14:paraId="7F564A29">
      <w:r xmlns:w="http://schemas.openxmlformats.org/wordprocessingml/2006/main">
        <w:t xml:space="preserve">[159]“评论/神圣骑士基里尔/”没有子页面。</w:t>
      </w:r>
    </w:p>
    <w:p w14:paraId="0F473893">
      <w:r xmlns:w="http://schemas.openxmlformats.org/wordprocessingml/2006/main">
        <w:t xml:space="preserve">[160] 和伊扎奈尔一样，他们能够快速移动和部署真是太棒了。他们似乎非常容易使用。——[xDHDwLIavc.] 2021年5月12日（周三）16:14:00</w:t>
      </w:r>
    </w:p>
    <w:p w14:paraId="65DFE3AE">
      <w:r xmlns:w="http://schemas.openxmlformats.org/wordprocessingml/2006/main">
        <w:t xml:space="preserve">[161] 此外，凯瑞尔一如既往地造成巨额伤害。爱有50%的几率瞬间死亡，这代价实在太高了…… -- [kfYC/r4FE26] 2021-05-12 (周三) 17:07:25</w:t>
      </w:r>
    </w:p>
    <w:p w14:paraId="777F0D01">
      <w:r xmlns:w="http://schemas.openxmlformats.org/wordprocessingml/2006/main">
        <w:t xml:space="preserve">[162] 这版本简直差到令人发指，简直不值一提。LoveDiel要么会被降级到SR，要么它的特殊技能肯定需要重做。——[hM6TqTpOO7Q] 2021-05-12 (周三) 20:59:10</w:t>
      </w:r>
    </w:p>
    <w:p w14:paraId="65D101AC">
      <w:r xmlns:w="http://schemas.openxmlformats.org/wordprocessingml/2006/main">
        <w:t xml:space="preserve">[163] 即死只会造成阻碍，所以所有拥有即死能力的角色都需要重做。——[JiVcV.PAuxU] 2021-05-12 (周三) 21:55:23</w:t>
      </w:r>
    </w:p>
    <w:p w14:paraId="1909FB68">
      <w:r xmlns:w="http://schemas.openxmlformats.org/wordprocessingml/2006/main">
        <w:t xml:space="preserve">[164] 我觉得他们会在平衡性调整中得到加强，对吧？即使他们是原创角色，差距也太大了。——[Iar5KHyUf9E] 2021-05-12 (周三) 22:22:04</w:t>
      </w:r>
    </w:p>
    <w:p w14:paraId="7237010D">
      <w:r xmlns:w="http://schemas.openxmlformats.org/wordprocessingml/2006/main">
        <w:t xml:space="preserve">[165] 九大骑士之一（哭泣）。这就是原因。我不该在这里写这些，但这太令人难过了。——[URxartI6iO6] 2021-05-13 (周四) 01:00:06</w:t>
      </w:r>
    </w:p>
    <w:p w14:paraId="6CC843AF">
      <w:r xmlns:w="http://schemas.openxmlformats.org/wordprocessingml/2006/main">
        <w:t xml:space="preserve">[166] 爱心确实需要加强一些，但她仍然拥有零仇恨值和高眩晕触发率等优势，所以她一点也不逊色。——[xDHDwLIavc.] 2021-05-13 (周四) 01:49:13</w:t>
      </w:r>
    </w:p>
    <w:p w14:paraId="78281623">
      <w:r xmlns:w="http://schemas.openxmlformats.org/wordprocessingml/2006/main">
        <w:t xml:space="preserve">[167] 除非将即死伤害改为百分比伤害或其他方式，否则对首领来说即死伤害过于残酷——[qWLnjcsbhEM] 2021-05-13 (周四) 08:47:14</w:t>
      </w:r>
    </w:p>
    <w:p w14:paraId="6B0B5F63">
      <w:r xmlns:w="http://schemas.openxmlformats.org/wordprocessingml/2006/main">
        <w:t xml:space="preserve">[168] 它是红色的，而且是斩击的艾尔，所以我猜是比尔拜因。闪电跃动，剑刃奔跑~♪ -- [BPo2uwI2DmA] 2021-05-12 (周三) 20:52:59</w:t>
      </w:r>
    </w:p>
    <w:p w14:paraId="7F953228">
      <w:r xmlns:w="http://schemas.openxmlformats.org/wordprocessingml/2006/main">
        <w:t xml:space="preserve">[169] 我明白。为了区分不同的写作风格，在某种程度上这是不可避免的，但很多时候过度强调这一点，明显失去了平衡。——[KHGBYSu/61E] 2021-05-14 (周五) 08:59:55</w:t>
      </w:r>
    </w:p>
    <w:p w14:paraId="3B78997D">
      <w:r xmlns:w="http://schemas.openxmlformats.org/wordprocessingml/2006/main">
        <w:t xml:space="preserve">[170] 在原作中，桐香还是个初中生，所以可以说她是萝莉。——[hmtoQMLoRH2] 2021-05-16 (周日) 07:30:33</w:t>
      </w:r>
    </w:p>
    <w:p w14:paraId="625B3D45">
      <w:r xmlns:w="http://schemas.openxmlformats.org/wordprocessingml/2006/main">
        <w:t xml:space="preserve">[171] 很高兴找到一个喜欢身材苗条女性的人。倒不是我不喜欢大胸，但如果非要二选一，我会选身材苗条的（不是平胸）。——[8khCQ2jRHa.] 2021-05-16 (周日) 09:29:37</w:t>
      </w:r>
    </w:p>
    <w:p w14:paraId="0B568691">
      <w:r xmlns:w="http://schemas.openxmlformats.org/wordprocessingml/2006/main">
        <w:t xml:space="preserve">[172] 看起来它的用法可能和“神圣骑士的剩余生命”类似。它略高的回避率或许能让它坚持更久一些。——[CGQk.n54dwc] 2021-05-12 (周三) 22:30:11</w:t>
      </w:r>
    </w:p>
    <w:p w14:paraId="099BEE94">
      <w:r xmlns:w="http://schemas.openxmlformats.org/wordprocessingml/2006/main">
        <w:t xml:space="preserve">[173] 论点是，如果伤害变为0，就不能称之为运气好。如果你作为攻击者预期会造成伤害，那就相当于有15%的概率你的特殊攻击落空。——[Gxe7mYUxnNI] 2021-05-13 (周四) 10:24:07</w:t>
      </w:r>
    </w:p>
    <w:p w14:paraId="4C07C449">
      <w:r xmlns:w="http://schemas.openxmlformats.org/wordprocessingml/2006/main">
        <w:t xml:space="preserve">[174] 问题在于，当你瞬间死亡时，伤害不会显示，但你仍然会对免疫即死效果的敌人造成正常伤害。我从未认真地通关过任何副本，所以不知道洛夫迪尔（Lovediel）的机制。我想看看相关的视频。——[hM6TqTpOO7Q] 2021-05-13 (周四) 10:55:19</w:t>
      </w:r>
    </w:p>
    <w:p w14:paraId="2B136C2B">
      <w:r xmlns:w="http://schemas.openxmlformats.org/wordprocessingml/2006/main">
        <w:t xml:space="preserve">[175] 我不知道有这个问题。我觉得这只是个bug。显然，如果能造成伤害就更好了，但也许他们把它做成了一个特性，因为修复bug太麻烦了。——[tf54sipMHks] 2021-05-13 (周四) 15:30:59</w:t>
      </w:r>
    </w:p>
    <w:p w14:paraId="5F9B7C47">
      <w:r xmlns:w="http://schemas.openxmlformats.org/wordprocessingml/2006/main">
        <w:t xml:space="preserve">[176] 这看起来像是个漏洞，最好向管理员报告。 -- [CZq9gX7zgHs] 2021-05-14 (周五) 15:39:44</w:t>
      </w:r>
    </w:p>
    <w:p w14:paraId="68AAD3D4">
      <w:r xmlns:w="http://schemas.openxmlformats.org/wordprocessingml/2006/main">
        <w:t xml:space="preserve">[177] 当即死效果触发时，伤害不是会变成0吗？嗯，我想让团队副本首领免疫即死效果应该就能解决这个问题了。——[hhFmAEHyb5w] 2021-05-15 (周六) 06:46:03</w:t>
      </w:r>
    </w:p>
    <w:p w14:paraId="2CBDFD73">
      <w:r xmlns:w="http://schemas.openxmlformats.org/wordprocessingml/2006/main">
        <w:t xml:space="preserve">[178] 如果上述副本中该武器确实没有造成任何伤害，那么就不能说它是更强的版本。——[.pXyLAUgALo] 2021-05-13 (周四) 22:23:51</w:t>
      </w:r>
    </w:p>
    <w:p w14:paraId="19C8C55E">
      <w:r xmlns:w="http://schemas.openxmlformats.org/wordprocessingml/2006/main">
        <w:t xml:space="preserve">[179] 在神圣骑士SSR中，它拥有较高的行动速度和多段攻击率，非常适合用于团队副本。但是，如果它的特殊攻击触发即死效果且伤害无法判定，这可能是一个缺点。——[Nlm0EhHn5Mw] 2021-05-13 (周四) 10:15:41</w:t>
      </w:r>
    </w:p>
    <w:p w14:paraId="14DFFFFD">
      <w:r xmlns:w="http://schemas.openxmlformats.org/wordprocessingml/2006/main">
        <w:t xml:space="preserve">[180] 如果你对团队副本首领使用即死技能，你造成的伤害为0。我用LoveDiel试过很多次，所以我很确定。——[WVQIkgz7drA] 2021-05-13 (周四) 15:25:55</w:t>
      </w:r>
    </w:p>
    <w:p w14:paraId="0EA55689">
      <w:r xmlns:w="http://schemas.openxmlformats.org/wordprocessingml/2006/main">
        <w:t xml:space="preserve">[181] 一个在混乱环境中保持正常举止的异常女孩 -- [.pXyLAUgALo] 2021-05-14 (周五) 21:27:59</w:t>
      </w:r>
    </w:p>
    <w:p w14:paraId="6665E2F5">
      <w:r xmlns:w="http://schemas.openxmlformats.org/wordprocessingml/2006/main">
        <w:t xml:space="preserve">[182] 我真的很喜欢和原主角的关系——[t7YnS7nAJs6] 2021-05-22 (周六) 23:07:55</w:t>
      </w:r>
    </w:p>
    <w:p w14:paraId="0C8FF711">
      <w:r xmlns:w="http://schemas.openxmlformats.org/wordprocessingml/2006/main">
        <w:t xml:space="preserve">[183] 我爱上的那个人就是这样——[Ux3VrIBMAdQ] 2021-05-15 (周六) 18:16:35</w:t>
      </w:r>
    </w:p>
    <w:p w14:paraId="6FEAB79E">
      <w:r xmlns:w="http://schemas.openxmlformats.org/wordprocessingml/2006/main">
        <w:t xml:space="preserve">[184] 如果把靴子上的翅膀去掉，他看起来就像个闪电忍者，嗯，考虑到他的出身，这也不足为奇——[3o.MI0zOTeU] 2021-05-14 (周五) 21:08:47</w:t>
      </w:r>
    </w:p>
    <w:p w14:paraId="7FC5F513">
      <w:r xmlns:w="http://schemas.openxmlformats.org/wordprocessingml/2006/main">
        <w:t xml:space="preserve">[185] 是我的错觉吗？变形后的立式插图看起来好像圆圈默认是透明的？ -- [YRtIXqYw8pc] 2021-05-16 (周日) 22:22:32</w:t>
      </w:r>
    </w:p>
    <w:p w14:paraId="0149FFE2">
      <w:r xmlns:w="http://schemas.openxmlformats.org/wordprocessingml/2006/main">
        <w:t xml:space="preserve">[186] 他的战斗力和精神力被认为与传说中的人物不相上下，但就性格而言，他心地善良，却也略显世故，这使他成为一个非常棒的角色——[LZtnoKMzFa2] 2021-05-27 (周四) 01:06:35</w:t>
      </w:r>
    </w:p>
    <w:p w14:paraId="31A7614A">
      <w:r xmlns:w="http://schemas.openxmlformats.org/wordprocessingml/2006/main">
        <w:t xml:space="preserve">[187] 我跳过了接机部分，直接看了场景，但是阴影真的很烦人。 -- [x8yh61EpftU] 2021-08-17 (周二) 11:26:18</w:t>
      </w:r>
    </w:p>
    <w:p w14:paraId="19E17EC4">
      <w:r xmlns:w="http://schemas.openxmlformats.org/wordprocessingml/2006/main">
        <w:t xml:space="preserve">[188] 我感觉有点被骗了，因为我记得在原作里看到过H被打败的场景——[bbRayUELlsc] 2021-06-07 (周一) 21:12:45</w:t>
      </w:r>
    </w:p>
    <w:p w14:paraId="2E284807">
      <w:r xmlns:w="http://schemas.openxmlformats.org/wordprocessingml/2006/main">
        <w:t xml:space="preserve">[189] 除了特殊攻击具有即死效果外，它的攻击方式本身简单易上手。极快的移动速度固然有用，但缺点是无法优先配合原班人马Exil部署。——[ItN0AbBkhvU] 2021-06-10 (周四) 12:38:35</w:t>
      </w:r>
    </w:p>
    <w:p w14:paraId="4E7D9515">
      <w:r xmlns:w="http://schemas.openxmlformats.org/wordprocessingml/2006/main">
        <w:t xml:space="preserve">[190] 我知道有点晚了，但是团队副本中即死效果激活时伤害显示为0的问题似乎已经修复了？太好了。——[CZq9gX7zgHs] 2021-08-25 (周三) 20:18:27</w:t>
      </w:r>
    </w:p>
    <w:p w14:paraId="1BDAE941">
      <w:r xmlns:w="http://schemas.openxmlformats.org/wordprocessingml/2006/main">
        <w:t xml:space="preserve">[191] 基里尔的情况极其罕见，一位魔族将军背叛了魔王，艾克西尔倒戈站在魔王一边与这位魔族将军交战，在此过程中，魔王的朋友基里卡身负重伤，艾克西尔变身成神骑士成功救下了她。在超高等战争的世界中，魔王已被击败，也没有提及任何神骑士的存在，因此基里卡的对应者要么只是个普通人，要么或许她会在地球上变身成神骑士，在未来的某一天出现？——[k8kxwVtf1oE] 2021-09-11 (周六) 08:00:59</w:t>
      </w:r>
    </w:p>
    <w:p w14:paraId="0A1D40D6">
      <w:r xmlns:w="http://schemas.openxmlformats.org/wordprocessingml/2006/main">
        <w:t xml:space="preserve">[192] 失败的阴影太令人分心了。饰演男主角的演员应该向蓝宝石指挥官学习，他让骑马的人隐形，这样更容易被看到。——[lebLwsBZV7Q] 2021-11-22 (周一) 05:34:52</w:t>
      </w:r>
    </w:p>
    <w:p w14:paraId="132E66D6">
      <w:r xmlns:w="http://schemas.openxmlformats.org/wordprocessingml/2006/main">
        <w:t xml:space="preserve">[193] 并排使用也是个好主意。反正下次节日似乎还很遥远，我就先把它们举起来吧。谢谢。——[jWEjTdFE4aA] 2023-12-18 (周一) 19:34:44</w:t>
      </w:r>
    </w:p>
    <w:p w14:paraId="5F536624">
      <w:r xmlns:w="http://schemas.openxmlformats.org/wordprocessingml/2006/main">
        <w:t xml:space="preserve">[194] ←使用棋盘前请务必阅读规则。</w:t>
      </w:r>
    </w:p>
    <w:p w14:paraId="10FC742D">
      <w:r xmlns:w="http://schemas.openxmlformats.org/wordprocessingml/2006/main">
        <w:t xml:space="preserve">[195] 关于规则 †</w:t>
      </w:r>
    </w:p>
    <w:p w14:paraId="71401328">
      <w:r xmlns:w="http://schemas.openxmlformats.org/wordprocessingml/2006/main">
        <w:t xml:space="preserve">[196] 请不要抱怨或批评页面编辑者。如果您对其他人的编辑有意见，请通过“提供替代方案”或“自行编辑”的方式进行建设性沟通。</w:t>
      </w:r>
    </w:p>
    <w:p w14:paraId="23A365EB">
      <w:r xmlns:w="http://schemas.openxmlformats.org/wordprocessingml/2006/main">
        <w:t xml:space="preserve">[197] 不要发布个人网站或其他禁止未经授权链接的网站的网址。</w:t>
      </w:r>
    </w:p>
    <w:p w14:paraId="525EACDE">
      <w:r xmlns:w="http://schemas.openxmlformats.org/wordprocessingml/2006/main">
        <w:t xml:space="preserve">[198] 关于违反规则的帖子 †</w:t>
      </w:r>
    </w:p>
    <w:p w14:paraId="5255FD1C">
      <w:r xmlns:w="http://schemas.openxmlformats.org/wordprocessingml/2006/main">
        <w:t xml:space="preserve">[199] 禁止发布以下类型的帖子，因为它们容易造成干扰。</w:t>
      </w:r>
    </w:p>
    <w:p w14:paraId="0639FDF7">
      <w:r xmlns:w="http://schemas.openxmlformats.org/wordprocessingml/2006/main">
        <w:t xml:space="preserve">[200]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2CC8BD1">
      <w:r xmlns:w="http://schemas.openxmlformats.org/wordprocessingml/2006/main">
        <w:t xml:space="preserve">[201] 其他包括使用此维基的人、官方管理员、艺术家、配音演员、现实生活中的个人以及 Twitter 用户等团体。</w:t>
      </w:r>
    </w:p>
    <w:p w14:paraId="10E00031">
      <w:r xmlns:w="http://schemas.openxmlformats.org/wordprocessingml/2006/main">
        <w:t xml:space="preserve">[202] 关于向管理层提交的帖子，我们容忍可以解释为用户意见的评论，例如“我希望他们改进这一点”、“我希望他们尽快修复错误”和“维护时间太长了”，但我们不容忍使用辱骂性语言贬低管理层。</w:t>
      </w:r>
    </w:p>
    <w:p w14:paraId="2E543EF0">
      <w:r xmlns:w="http://schemas.openxmlformats.org/wordprocessingml/2006/main">
        <w:t xml:space="preserve">[203] 将讨论和意见交流视为“诽谤或对抗他人”是错误的。然而，在讨论或意见交流中使用辱骂性语言、贬低他人、挑衅他人或在缺乏明确证据的情况下发表言论，都是违法行为。说话时务必注意自己的言辞。</w:t>
      </w:r>
    </w:p>
    <w:p w14:paraId="629CD69F">
      <w:r xmlns:w="http://schemas.openxmlformats.org/wordprocessingml/2006/main">
        <w:t xml:space="preserve">[204] 攻击性评论是指使用“做这个”或“做那个”等强烈命令、“使用粗俗语言”、“采取居高临下的态度”或“具有挑衅性”的评论。</w:t>
      </w:r>
    </w:p>
    <w:p w14:paraId="05B88C66">
      <w:r xmlns:w="http://schemas.openxmlformats.org/wordprocessingml/2006/main">
        <w:t xml:space="preserve">[205] 禁止发布冒犯现有玩家的帖子，例如“还有人玩这个游戏吗？”或“这游戏已经凉了”。这并不意味着您完全不能发表任何负面言论，而是指那些超出单纯负面评价范围，构成诽谤或诋毁的帖子将被禁止发布。</w:t>
      </w:r>
    </w:p>
    <w:p w14:paraId="6394BD47">
      <w:r xmlns:w="http://schemas.openxmlformats.org/wordprocessingml/2006/main">
        <w:t xml:space="preserve">[206] 公开羞辱其他玩家，包括泄露其游戏内名称或UID</w:t>
      </w:r>
    </w:p>
    <w:p w14:paraId="15317C40">
      <w:r xmlns:w="http://schemas.openxmlformats.org/wordprocessingml/2006/main">
        <w:t xml:space="preserve">[207] 但是，分享有助于游戏攻略的信息和视频是允许的。</w:t>
      </w:r>
    </w:p>
    <w:p w14:paraId="1C5F57C7">
      <w:r xmlns:w="http://schemas.openxmlformats.org/wordprocessingml/2006/main">
        <w:t xml:space="preserve">[208] 参考其他应用程序</w:t>
      </w:r>
    </w:p>
    <w:p w14:paraId="182002E9">
      <w:r xmlns:w="http://schemas.openxmlformats.org/wordprocessingml/2006/main">
        <w:t xml:space="preserve">[209] 在多个论坛上多次发帖</w:t>
      </w:r>
    </w:p>
    <w:p w14:paraId="2ECE8DB7">
      <w:r xmlns:w="http://schemas.openxmlformats.org/wordprocessingml/2006/main">
        <w:t xml:space="preserve">[210] 写出一串毫无意义的字符</w:t>
      </w:r>
    </w:p>
    <w:p w14:paraId="056E8DA7">
      <w:r xmlns:w="http://schemas.openxmlformats.org/wordprocessingml/2006/main">
        <w:t xml:space="preserve">[211] 关于作弊和利用漏洞的帖子</w:t>
      </w:r>
    </w:p>
    <w:p w14:paraId="6EF220B0">
      <w:r xmlns:w="http://schemas.openxmlformats.org/wordprocessingml/2006/main">
        <w:t xml:space="preserve">[212] 最好的办法是忽略违反规则的帖子。上钩或反驳只会让事情变得更糟。</w:t>
      </w:r>
    </w:p>
    <w:p w14:paraId="6D7E88F1">
      <w:r xmlns:w="http://schemas.openxmlformats.org/wordprocessingml/2006/main">
        <w:t xml:space="preserve">[213] *在上述规则中，“诽谤”指的是在没有客观证据的情况下诋毁和贬低他人。将所有批评性文章都归为“诽谤”是不正确的，所以请务必谨慎。</w:t>
      </w:r>
    </w:p>
    <w:p w14:paraId="7CB8A9B5">
      <w:r xmlns:w="http://schemas.openxmlformats.org/wordprocessingml/2006/main">
        <w:t xml:space="preserve">[214] 关于修改和删除发帖日志 †</w:t>
      </w:r>
    </w:p>
    <w:p w14:paraId="19E8529E">
      <w:r xmlns:w="http://schemas.openxmlformats.org/wordprocessingml/2006/main">
        <w:t xml:space="preserve">[215] 但是，允许更正印刷错误、遗漏和字体颜色。（他人出于善意所做的更正也允许。）</w:t>
      </w:r>
    </w:p>
    <w:p w14:paraId="3E19CC0F">
      <w:r xmlns:w="http://schemas.openxmlformats.org/wordprocessingml/2006/main">
        <w:t xml:space="preserve">[216] 作为例外情况，您可以删除自己的帖子，但事后必须向管理员报告。此外，删除时，请将整个评论替换为以下文本，而不是完全删除：&amp;color(#ff0000){''发帖人已删除''};</w:t>
      </w:r>
    </w:p>
    <w:p w14:paraId="23D03CBA">
      <w:r xmlns:w="http://schemas.openxmlformats.org/wordprocessingml/2006/main">
        <w:t xml:space="preserve">[217] 关于评论违反规则的帖子 †</w:t>
      </w:r>
    </w:p>
    <w:p w14:paraId="2CAB955A">
      <w:r xmlns:w="http://schemas.openxmlformats.org/wordprocessingml/2006/main">
        <w:t xml:space="preserve">[218] 您可以自行注释掉上述任何违反规则的评论，无需管理员许可。但是，注释掉评论后，请务必在“违规举报公告板”上进行举报。举报时请使用“违规举报公告板”上的模板。</w:t>
      </w:r>
    </w:p>
    <w:p w14:paraId="21E16553">
      <w:r xmlns:w="http://schemas.openxmlformats.org/wordprocessingml/2006/main">
        <w:t xml:space="preserve">[219] 在 CO 报告公告板上被评论删除而未进行举报的帖子将被恢复，而评论删除帖子的人将受到处罚。</w:t>
      </w:r>
    </w:p>
    <w:p w14:paraId="4A072F15">
      <w:r xmlns:w="http://schemas.openxmlformats.org/wordprocessingml/2006/main">
        <w:t xml:space="preserve">[220] 如果您反复向 CO 举报公告板举报不违反规则的帖子，我们将认为您是自私的，并将对您实施发帖和编辑限制。</w:t>
      </w:r>
    </w:p>
    <w:p w14:paraId="6965D10C">
      <w:r xmlns:w="http://schemas.openxmlformats.org/wordprocessingml/2006/main">
        <w:t xml:space="preserve">[221] 在 CO 报告公告板上，不构成违规的报告可由管理员酌情恢复。</w:t>
      </w:r>
    </w:p>
    <w:p w14:paraId="472BA3D9">
      <w:r xmlns:w="http://schemas.openxmlformats.org/wordprocessingml/2006/main">
        <w:t xml:space="preserve">[222] 我们再次要求您不要评论那些并未违反规则的评论。（例如，诸如“虽然不违反规则，但对任何看到它的人来说都明显是垃圾信息”、“恶作剧”或“评论整个帖子”之类的主观判断。）</w:t>
      </w:r>
    </w:p>
    <w:p w14:paraId="4BEB0013">
      <w:r xmlns:w="http://schemas.openxmlformats.org/wordprocessingml/2006/main">
        <w:t xml:space="preserve">[223] 关于不违反规则但“冒犯性”的帖子 †</w:t>
      </w:r>
    </w:p>
    <w:p w14:paraId="5DD5B591">
      <w:r xmlns:w="http://schemas.openxmlformats.org/wordprocessingml/2006/main">
        <w:t xml:space="preserve">[224] 即使帖子内容具有冒犯性，除非违反版规，否则不会被删除。由于每个人对冒犯性的接受程度不同，请使用 NGID 功能隐藏评论，而不是争论或恶意挑衅。</w:t>
      </w:r>
    </w:p>
    <w:p w14:paraId="0D710932">
      <w:r xmlns:w="http://schemas.openxmlformats.org/wordprocessingml/2006/main">
        <w:t xml:space="preserve">[225] 挑衅难道不是一种违规行为吗？†</w:t>
      </w:r>
    </w:p>
    <w:p w14:paraId="1656A20B">
      <w:r xmlns:w="http://schemas.openxmlformats.org/wordprocessingml/2006/main">
        <w:t xml:space="preserve">[226] 某人对某些内容是否具有煽动性的看法差异很大，因此我们不认为这是违规行为。如果您认为某条评论具有煽动性，请使用 NGID 功能将其隐藏。</w:t>
      </w:r>
    </w:p>
    <w:p w14:paraId="5ABD1514">
      <w:r xmlns:w="http://schemas.openxmlformats.org/wordprocessingml/2006/main">
        <w:t xml:space="preserve">[227] 抱怨难道不算违法吗？†</w:t>
      </w:r>
    </w:p>
    <w:p w14:paraId="58C52455">
      <w:r xmlns:w="http://schemas.openxmlformats.org/wordprocessingml/2006/main">
        <w:t xml:space="preserve">[228] 一般而言，抱怨本身并不构成违规。但是，针对本作品的负面宣传、诽谤、辱骂性语言以及超出抱怨范围的对抗性言论均构成违规。如果您认为抱怨内容冒犯了您，请使用 NGID 功能隐藏相关评论。</w:t>
      </w:r>
    </w:p>
    <w:p w14:paraId="11B8D4D3">
      <w:r xmlns:w="http://schemas.openxmlformats.org/wordprocessingml/2006/main">
        <w:t xml:space="preserve">[229] 如果您不确定某个帖子是否违反规则，该怎么办？ †</w:t>
      </w:r>
    </w:p>
    <w:p w14:paraId="5699C304">
      <w:r xmlns:w="http://schemas.openxmlformats.org/wordprocessingml/2006/main">
        <w:t xml:space="preserve">[230] 有些帖子内容含糊不清，难以判断是否违规。评论删除这类含糊不清的帖子可能会导致问题，所以请不要评论删除，而是使用 NGID 功能将评论隐藏起来。</w:t>
      </w:r>
    </w:p>
    <w:p w14:paraId="3020D335">
      <w:r xmlns:w="http://schemas.openxmlformats.org/wordprocessingml/2006/main">
        <w:t xml:space="preserve">[231] 对屡犯者的处罚 †</w:t>
      </w:r>
    </w:p>
    <w:p w14:paraId="70124316">
      <w:r xmlns:w="http://schemas.openxmlformats.org/wordprocessingml/2006/main">
        <w:t xml:space="preserve">[232] 屡次违反规则或发布特别恶意的帖子，管理员可酌情予以处罚，例如“禁止访问”或“限制发帖”。</w:t>
      </w:r>
    </w:p>
    <w:p w14:paraId="0B4B2141">
      <w:r xmlns:w="http://schemas.openxmlformats.org/wordprocessingml/2006/main">
        <w:t xml:space="preserve">[233] 如果您对进一步改进有任何建议，请通过 Wiki 管理公告板与我们联系。</w:t>
      </w:r>
    </w:p>
    <w:p w14:paraId="142F9611"/>
    <w:p w14:paraId="5A05C3A8">
      <w:r xmlns:w="http://schemas.openxmlformats.org/wordprocessingml/2006/main">
        <w:rPr>
          <w:b/>
        </w:rPr>
        <w:t xml:space="preserve">A235</w:t>
      </w:r>
    </w:p>
    <w:p w14:paraId="1470BB25">
      <w:r xmlns:w="http://schemas.openxmlformats.org/wordprocessingml/2006/main">
        <w:t xml:space="preserve">[0] 索引：所有角色 | SSR 角色 | SR 角色 | R 角色</w:t>
      </w:r>
    </w:p>
    <w:p w14:paraId="764E131B">
      <w:r xmlns:w="http://schemas.openxmlformats.org/wordprocessingml/2006/main">
        <w:t xml:space="preserve">[1] 基本信息</w:t>
      </w:r>
    </w:p>
    <w:p w14:paraId="0F964B62">
      <w:r xmlns:w="http://schemas.openxmlformats.org/wordprocessingml/2006/main">
        <w:t xml:space="preserve">[2] 在游戏中</w:t>
      </w:r>
    </w:p>
    <w:p w14:paraId="1B714E58">
      <w:r xmlns:w="http://schemas.openxmlformats.org/wordprocessingml/2006/main">
        <w:t xml:space="preserve">[3] 琐事</w:t>
      </w:r>
    </w:p>
    <w:p w14:paraId="0CA8EDB7">
      <w:r xmlns:w="http://schemas.openxmlformats.org/wordprocessingml/2006/main">
        <w:t xml:space="preserve">[4] 官方推特账号介绍</w:t>
      </w:r>
    </w:p>
    <w:p w14:paraId="735F2B9B">
      <w:r xmlns:w="http://schemas.openxmlformats.org/wordprocessingml/2006/main">
        <w:t xml:space="preserve">[5] 评论表单</w:t>
      </w:r>
    </w:p>
    <w:p w14:paraId="37EDF2F3">
      <w:r xmlns:w="http://schemas.openxmlformats.org/wordprocessingml/2006/main">
        <w:t xml:space="preserve">[6] 基本信息 †</w:t>
      </w:r>
    </w:p>
    <w:p w14:paraId="55910011">
      <w:r xmlns:w="http://schemas.openxmlformats.org/wordprocessingml/2006/main">
        <w:t xml:space="preserve">[7] 变换图像</w:t>
      </w:r>
    </w:p>
    <w:p w14:paraId="102CFF58">
      <w:r xmlns:w="http://schemas.openxmlformats.org/wordprocessingml/2006/main">
        <w:t xml:space="preserve">[8] 简介</w:t>
      </w:r>
    </w:p>
    <w:p w14:paraId="1EDA0124">
      <w:r xmlns:w="http://schemas.openxmlformats.org/wordprocessingml/2006/main">
        <w:t xml:space="preserve">[9] 姓名</w:t>
      </w:r>
    </w:p>
    <w:p w14:paraId="24AF1219">
      <w:r xmlns:w="http://schemas.openxmlformats.org/wordprocessingml/2006/main">
        <w:t xml:space="preserve">[10] 神圣骑士格拉西尔</w:t>
      </w:r>
    </w:p>
    <w:p w14:paraId="1A2FF17A">
      <w:r xmlns:w="http://schemas.openxmlformats.org/wordprocessingml/2006/main">
        <w:t xml:space="preserve">[11] 真实姓名</w:t>
      </w:r>
    </w:p>
    <w:p w14:paraId="4C619CD6">
      <w:r xmlns:w="http://schemas.openxmlformats.org/wordprocessingml/2006/main">
        <w:t xml:space="preserve">[12] 望比罗拉</w:t>
      </w:r>
    </w:p>
    <w:p w14:paraId="0EDACDC9">
      <w:r xmlns:w="http://schemas.openxmlformats.org/wordprocessingml/2006/main">
        <w:t xml:space="preserve">[13] 稀有度</w:t>
      </w:r>
    </w:p>
    <w:p w14:paraId="018B2DFE">
      <w:r xmlns:w="http://schemas.openxmlformats.org/wordprocessingml/2006/main">
        <w:t xml:space="preserve">[14] 普通攻击</w:t>
      </w:r>
    </w:p>
    <w:p w14:paraId="3570BDE2">
      <w:r xmlns:w="http://schemas.openxmlformats.org/wordprocessingml/2006/main">
        <w:t xml:space="preserve">[15] 远程攻击（魔法）</w:t>
      </w:r>
    </w:p>
    <w:p w14:paraId="1ED0CE82">
      <w:r xmlns:w="http://schemas.openxmlformats.org/wordprocessingml/2006/main">
        <w:t xml:space="preserve">[16] 附属派系</w:t>
      </w:r>
    </w:p>
    <w:p w14:paraId="58BE5C53">
      <w:r xmlns:w="http://schemas.openxmlformats.org/wordprocessingml/2006/main">
        <w:t xml:space="preserve">[17] 神圣骑士（地面）</w:t>
      </w:r>
    </w:p>
    <w:p w14:paraId="3AB0BF3D">
      <w:r xmlns:w="http://schemas.openxmlformats.org/wordprocessingml/2006/main">
        <w:t xml:space="preserve">[18] 特殊属性</w:t>
      </w:r>
    </w:p>
    <w:p w14:paraId="23EF7BA5">
      <w:r xmlns:w="http://schemas.openxmlformats.org/wordprocessingml/2006/main">
        <w:t xml:space="preserve">[19] 眼镜</w:t>
      </w:r>
    </w:p>
    <w:p w14:paraId="78442C79">
      <w:r xmlns:w="http://schemas.openxmlformats.org/wordprocessingml/2006/main">
        <w:t xml:space="preserve">[20] 霞亮</w:t>
      </w:r>
    </w:p>
    <w:p w14:paraId="227C7A5E">
      <w:r xmlns:w="http://schemas.openxmlformats.org/wordprocessingml/2006/main">
        <w:t xml:space="preserve">[21] 插图</w:t>
      </w:r>
    </w:p>
    <w:p w14:paraId="3D9A83BE">
      <w:r xmlns:w="http://schemas.openxmlformats.org/wordprocessingml/2006/main">
        <w:t xml:space="preserve">[22] SD字符</w:t>
      </w:r>
    </w:p>
    <w:p w14:paraId="2989712A">
      <w:r xmlns:w="http://schemas.openxmlformats.org/wordprocessingml/2006/main">
        <w:t xml:space="preserve">[23] 风味文字</w:t>
      </w:r>
    </w:p>
    <w:p w14:paraId="73E38D3B">
      <w:r xmlns:w="http://schemas.openxmlformats.org/wordprocessingml/2006/main">
        <w:t xml:space="preserve">[24] “希、希美……嗯，我会尽力的……请、请不要那样看着我……？” 这位少女历经种种波折后被大贝特收留。她天性不幸，总能激起见到她的人的虐待欲望，并且天生具有受虐倾向。在Honey她们眼中，她不仅是天使，更是女神。可怜的她。</w:t>
      </w:r>
    </w:p>
    <w:p w14:paraId="2B0A0048">
      <w:r xmlns:w="http://schemas.openxmlformats.org/wordprocessingml/2006/main">
        <w:t xml:space="preserve">[25] 如何获得</w:t>
      </w:r>
    </w:p>
    <w:p w14:paraId="79394164">
      <w:r xmlns:w="http://schemas.openxmlformats.org/wordprocessingml/2006/main">
        <w:t xml:space="preserve">[26] 在活动“戴贝特的冒险编年史：仲夏游轮SOS！”中获得100个“兴奋花蕾 - 克制”（*如果您在复刻活动期间（2024年7月31日至8月7日）没有获得，可以在观看活动剧情的第一集后获得。（您将获得100个“兴奋花蕾 - 克制”）可在角色兑换商店兑换100个“兴奋种子”。</w:t>
      </w:r>
    </w:p>
    <w:p w14:paraId="040AB152">
      <w:r xmlns:w="http://schemas.openxmlformats.org/wordprocessingml/2006/main">
        <w:t xml:space="preserve">[27] 基础属性（1星）* 每增加1星+50%，5星时为1星值的3倍</w:t>
      </w:r>
    </w:p>
    <w:p w14:paraId="721BE794">
      <w:r xmlns:w="http://schemas.openxmlformats.org/wordprocessingml/2006/main">
        <w:t xml:space="preserve">[28] 级</w:t>
      </w:r>
    </w:p>
    <w:p w14:paraId="02D1A615">
      <w:r xmlns:w="http://schemas.openxmlformats.org/wordprocessingml/2006/main">
        <w:t xml:space="preserve">[29] 耐力</w:t>
      </w:r>
    </w:p>
    <w:p w14:paraId="1ABBB608">
      <w:r xmlns:w="http://schemas.openxmlformats.org/wordprocessingml/2006/main">
        <w:t xml:space="preserve">[30] 攻击力</w:t>
      </w:r>
    </w:p>
    <w:p w14:paraId="1BB70060">
      <w:r xmlns:w="http://schemas.openxmlformats.org/wordprocessingml/2006/main">
        <w:t xml:space="preserve">[31] 防御能力</w:t>
      </w:r>
    </w:p>
    <w:p w14:paraId="1866F76D">
      <w:r xmlns:w="http://schemas.openxmlformats.org/wordprocessingml/2006/main">
        <w:t xml:space="preserve">[32] 魔力</w:t>
      </w:r>
    </w:p>
    <w:p w14:paraId="4BF22ADD">
      <w:r xmlns:w="http://schemas.openxmlformats.org/wordprocessingml/2006/main">
        <w:t xml:space="preserve">[33] 魔法抗性</w:t>
      </w:r>
    </w:p>
    <w:p w14:paraId="7AF02F58">
      <w:r xmlns:w="http://schemas.openxmlformats.org/wordprocessingml/2006/main">
        <w:t xml:space="preserve">[34] 详细状态</w:t>
      </w:r>
    </w:p>
    <w:p w14:paraId="4F1DE412">
      <w:r xmlns:w="http://schemas.openxmlformats.org/wordprocessingml/2006/main">
        <w:t xml:space="preserve">[35] 准确性</w:t>
      </w:r>
    </w:p>
    <w:p w14:paraId="495B7E53">
      <w:r xmlns:w="http://schemas.openxmlformats.org/wordprocessingml/2006/main">
        <w:t xml:space="preserve">[36] 回避能力</w:t>
      </w:r>
    </w:p>
    <w:p w14:paraId="336CB2F5">
      <w:r xmlns:w="http://schemas.openxmlformats.org/wordprocessingml/2006/main">
        <w:t xml:space="preserve">[37] 连续命中率</w:t>
      </w:r>
    </w:p>
    <w:p w14:paraId="4633A0CD">
      <w:r xmlns:w="http://schemas.openxmlformats.org/wordprocessingml/2006/main">
        <w:t xml:space="preserve">[38] 反击率</w:t>
      </w:r>
    </w:p>
    <w:p w14:paraId="44BE69EF">
      <w:r xmlns:w="http://schemas.openxmlformats.org/wordprocessingml/2006/main">
        <w:t xml:space="preserve">[39] 眩晕激活率</w:t>
      </w:r>
    </w:p>
    <w:p w14:paraId="5D33D51B">
      <w:r xmlns:w="http://schemas.openxmlformats.org/wordprocessingml/2006/main">
        <w:t xml:space="preserve">[40] 眩晕抗性</w:t>
      </w:r>
    </w:p>
    <w:p w14:paraId="4CC8FF30">
      <w:r xmlns:w="http://schemas.openxmlformats.org/wordprocessingml/2006/main">
        <w:t xml:space="preserve">[41] 移动速度</w:t>
      </w:r>
    </w:p>
    <w:p w14:paraId="7628B69C">
      <w:r xmlns:w="http://schemas.openxmlformats.org/wordprocessingml/2006/main">
        <w:t xml:space="preserve">[42] 部署速度</w:t>
      </w:r>
    </w:p>
    <w:p w14:paraId="12F21DC2">
      <w:r xmlns:w="http://schemas.openxmlformats.org/wordprocessingml/2006/main">
        <w:t xml:space="preserve">[43] 行动速度</w:t>
      </w:r>
    </w:p>
    <w:p w14:paraId="013E9B81">
      <w:r xmlns:w="http://schemas.openxmlformats.org/wordprocessingml/2006/main">
        <w:t xml:space="preserve">[44] 特别收费金额</w:t>
      </w:r>
    </w:p>
    <w:p w14:paraId="777CCECE">
      <w:r xmlns:w="http://schemas.openxmlformats.org/wordprocessingml/2006/main">
        <w:t xml:space="preserve">[45] 特殊招式</w:t>
      </w:r>
    </w:p>
    <w:p w14:paraId="2F9E3D22">
      <w:r xmlns:w="http://schemas.openxmlformats.org/wordprocessingml/2006/main">
        <w:t xml:space="preserve">[46] 姓名</w:t>
      </w:r>
    </w:p>
    <w:p w14:paraId="777EE457">
      <w:r xmlns:w="http://schemas.openxmlformats.org/wordprocessingml/2006/main">
        <w:t xml:space="preserve">[47] 效应</w:t>
      </w:r>
    </w:p>
    <w:p w14:paraId="183A7836">
      <w:r xmlns:w="http://schemas.openxmlformats.org/wordprocessingml/2006/main">
        <w:t xml:space="preserve">[48] 埴轮神显现</w:t>
      </w:r>
    </w:p>
    <w:p w14:paraId="47DD9BD0">
      <w:r xmlns:w="http://schemas.openxmlformats.org/wordprocessingml/2006/main">
        <w:t xml:space="preserve">[49] 对一排横向敌人造成 4 倍魔法伤害，无视防御，并增加使用者的仇恨值 15 秒。</w:t>
      </w:r>
    </w:p>
    <w:p w14:paraId="5D1DA9D9">
      <w:r xmlns:w="http://schemas.openxmlformats.org/wordprocessingml/2006/main">
        <w:t xml:space="preserve">[50]埴轮神显现+</w:t>
      </w:r>
    </w:p>
    <w:p w14:paraId="7887F2C4">
      <w:r xmlns:w="http://schemas.openxmlformats.org/wordprocessingml/2006/main">
        <w:t xml:space="preserve">[51] 对一排横向敌人造成 6 倍魔法伤害，无视防御，并增加使用者的仇恨值 15 秒。</w:t>
      </w:r>
    </w:p>
    <w:p w14:paraId="23BF3F9F">
      <w:r xmlns:w="http://schemas.openxmlformats.org/wordprocessingml/2006/main">
        <w:t xml:space="preserve">[52] 独特效果</w:t>
      </w:r>
    </w:p>
    <w:p w14:paraId="342E90C8">
      <w:r xmlns:w="http://schemas.openxmlformats.org/wordprocessingml/2006/main">
        <w:t xml:space="preserve">[53] 姓名</w:t>
      </w:r>
    </w:p>
    <w:p w14:paraId="09828C35">
      <w:r xmlns:w="http://schemas.openxmlformats.org/wordprocessingml/2006/main">
        <w:t xml:space="preserve">[54] 效应</w:t>
      </w:r>
    </w:p>
    <w:p w14:paraId="6A1594F3">
      <w:r xmlns:w="http://schemas.openxmlformats.org/wordprocessingml/2006/main">
        <w:t xml:space="preserve">[55] 天生的恶霸</w:t>
      </w:r>
    </w:p>
    <w:p w14:paraId="1CA79253">
      <w:r xmlns:w="http://schemas.openxmlformats.org/wordprocessingml/2006/main">
        <w:t xml:space="preserve">[56] 完成任务后，仇恨值增加 15 秒。每次受到伤害时，特殊攻击槽增加 5%（不包括持续伤害）。</w:t>
      </w:r>
    </w:p>
    <w:p w14:paraId="0A664ED6">
      <w:r xmlns:w="http://schemas.openxmlformats.org/wordprocessingml/2006/main">
        <w:t xml:space="preserve">[57] 天生的恶霸 +</w:t>
      </w:r>
    </w:p>
    <w:p w14:paraId="2FCF3F7A">
      <w:r xmlns:w="http://schemas.openxmlformats.org/wordprocessingml/2006/main">
        <w:t xml:space="preserve">[58] 完成任务后，仇恨值增加 20 秒。每次受到伤害时，特殊攻击槽增加 10%（不包括持续伤害）。</w:t>
      </w:r>
    </w:p>
    <w:p w14:paraId="5B230A09">
      <w:r xmlns:w="http://schemas.openxmlformats.org/wordprocessingml/2006/main">
        <w:t xml:space="preserve">[59] 休闲服装照片</w:t>
      </w:r>
    </w:p>
    <w:p w14:paraId="4E944580">
      <w:r xmlns:w="http://schemas.openxmlformats.org/wordprocessingml/2006/main">
        <w:t xml:space="preserve">[60] 增强图像</w:t>
      </w:r>
    </w:p>
    <w:p w14:paraId="168619E9">
      <w:r xmlns:w="http://schemas.openxmlformats.org/wordprocessingml/2006/main">
        <w:t xml:space="preserve">[61] 在游戏中 †</w:t>
      </w:r>
    </w:p>
    <w:p w14:paraId="617B37F3">
      <w:r xmlns:w="http://schemas.openxmlformats.org/wordprocessingml/2006/main">
        <w:t xml:space="preserve">[62] 坦克型事件分发 R 角色，攻击时使用增加仇恨的能力。</w:t>
      </w:r>
    </w:p>
    <w:p w14:paraId="246EBDDA">
      <w:r xmlns:w="http://schemas.openxmlformats.org/wordprocessingml/2006/main">
        <w:t xml:space="preserve">[63] 由于其独特的效果，它的仇恨值从战斗一开始就会增加，并且可以通过受到伤害来提升能量槽。它的基础能量槽回复能力也比较一般，因此很容易发动特殊技能。</w:t>
      </w:r>
    </w:p>
    <w:p w14:paraId="433C6C36">
      <w:r xmlns:w="http://schemas.openxmlformats.org/wordprocessingml/2006/main">
        <w:t xml:space="preserve">[64] 该特殊效果会在15秒后消失，但特殊攻击无视防御并增加仇恨值。你可以通过受到伤害来积攒仇恨槽，而无视防御的多目标攻击即使在高难度下也能轻松造成伤害，并且它本身也能产生大量仇恨值，因此你需要妥善管理仇恨槽。</w:t>
      </w:r>
    </w:p>
    <w:p w14:paraId="4DC41735">
      <w:r xmlns:w="http://schemas.openxmlformats.org/wordprocessingml/2006/main">
        <w:t xml:space="preserve">[65] 它在敌人众多时优势最为明显，因此主要用于沿途护送。此外，即使敌人属性很高，例如在困难或额外难度下，它也能造成可观的伤害，这一点也很有帮助。</w:t>
      </w:r>
    </w:p>
    <w:p w14:paraId="0670AC13">
      <w:r xmlns:w="http://schemas.openxmlformats.org/wordprocessingml/2006/main">
        <w:t xml:space="preserve">[66] 然而，由于他的基础魔力不高，除非拥有特殊效果或特殊技能带来的仇恨值提升增益，否则仅凭普通攻击很容易被攻击者击败。虽然他是一名坦克，但作为R级角色，且没有提升防御力的增益，如果敌人的攻击力很高，他很容易被击败。因此，在高难度模式下使用他时，务必通过装备降低他受到的伤害。</w:t>
      </w:r>
    </w:p>
    <w:p w14:paraId="74BDE805">
      <w:r xmlns:w="http://schemas.openxmlformats.org/wordprocessingml/2006/main">
        <w:t xml:space="preserve">[67] 装备方面，招财猫饰品和能减少伤害的肌肉套装都很容易使用。由于攻击的主要目的是吸引仇恨，再加上魔法攻击力较低，因此更有效的策略是承受伤害、积攒能量槽，然后伺机释放无视防御的特殊技能。</w:t>
      </w:r>
    </w:p>
    <w:p w14:paraId="20495ACE">
      <w:r xmlns:w="http://schemas.openxmlformats.org/wordprocessingml/2006/main">
        <w:t xml:space="preserve">[68] 琐事 †</w:t>
      </w:r>
    </w:p>
    <w:p w14:paraId="4A3BDE2C">
      <w:r xmlns:w="http://schemas.openxmlformats.org/wordprocessingml/2006/main">
        <w:t xml:space="preserve">[69] 虽然她的名字听起来像日本名字，但从她首次出现的故事可以看出，她是一个出生在贫穷发展中国家的女人。</w:t>
      </w:r>
    </w:p>
    <w:p w14:paraId="308BC130">
      <w:r xmlns:w="http://schemas.openxmlformats.org/wordprocessingml/2006/main">
        <w:t xml:space="preserve">[70] 在 AliceSoft 的作品中，名为“Nozomi”的角色经常出现在星系中，人们认为她是同一个角色。</w:t>
      </w:r>
    </w:p>
    <w:p w14:paraId="6B85ECDA">
      <w:r xmlns:w="http://schemas.openxmlformats.org/wordprocessingml/2006/main">
        <w:t xml:space="preserve">[71] 官方推特账号简介 †</w:t>
      </w:r>
    </w:p>
    <w:p w14:paraId="44439318">
      <w:r xmlns:w="http://schemas.openxmlformats.org/wordprocessingml/2006/main">
        <w:t xml:space="preserve">[72] 人物介绍</w:t>
      </w:r>
    </w:p>
    <w:p w14:paraId="3E7862B7">
      <w:r xmlns:w="http://schemas.openxmlformats.org/wordprocessingml/2006/main">
        <w:t xml:space="preserve">[73] 评论表 †</w:t>
      </w:r>
    </w:p>
    <w:p w14:paraId="639CDDF8">
      <w:r xmlns:w="http://schemas.openxmlformats.org/wordprocessingml/2006/main">
        <w:t xml:space="preserve">[74] 点击打开历史日志列表</w:t>
      </w:r>
    </w:p>
    <w:p w14:paraId="49DD4F1B">
      <w:r xmlns:w="http://schemas.openxmlformats.org/wordprocessingml/2006/main">
        <w:t xml:space="preserve">[75] 末尾的数字越小，日志就越旧。</w:t>
      </w:r>
    </w:p>
    <w:p w14:paraId="3AB6BC26">
      <w:r xmlns:w="http://schemas.openxmlformats.org/wordprocessingml/2006/main">
        <w:t xml:space="preserve">[76] “Comments/Divine Knight Graciel/”没有子页面。</w:t>
      </w:r>
    </w:p>
    <w:p w14:paraId="28208471">
      <w:r xmlns:w="http://schemas.openxmlformats.org/wordprocessingml/2006/main">
        <w:t xml:space="preserve">[77] 我当时在看她的胸部，但领口下方的V领角度也很棒。——[QV3y2l1jIbk] 2023-08-03 (周四) 01:11:40</w:t>
      </w:r>
    </w:p>
    <w:p w14:paraId="059DFF5D">
      <w:r xmlns:w="http://schemas.openxmlformats.org/wordprocessingml/2006/main">
        <w:t xml:space="preserve">[78] 我误读成了 Kurashiru -- [a2SQrGLT7kg] 2023-08-03 (周四) 07:00:20</w:t>
      </w:r>
    </w:p>
    <w:p w14:paraId="28F343C1">
      <w:r xmlns:w="http://schemas.openxmlformats.org/wordprocessingml/2006/main">
        <w:t xml:space="preserve">[79] 我们绝不能忘记库拉什安这个名字，这家公司为我们的客户带来安心保障——[XiDOAM2xRR2] 2023-08-03 (周四) 17:56:43</w:t>
      </w:r>
    </w:p>
    <w:p w14:paraId="74EE16A9">
      <w:r xmlns:w="http://schemas.openxmlformats.org/wordprocessingml/2006/main">
        <w:t xml:space="preserve">[80] 即使变身之后，她仍然是个戴眼镜的女孩——[gqiJ.8vOOcw] 2023-08-03 (周四) 12:40:52</w:t>
      </w:r>
    </w:p>
    <w:p w14:paraId="349D32F7">
      <w:r xmlns:w="http://schemas.openxmlformats.org/wordprocessingml/2006/main">
        <w:t xml:space="preserve">[81] 这身暴露的女仆装是怎么回事…… -- [fKRMkAgC5Ws] 2023-08-03 (周四) 21:53:31</w:t>
      </w:r>
    </w:p>
    <w:p w14:paraId="7186A872">
      <w:r xmlns:w="http://schemas.openxmlformats.org/wordprocessingml/2006/main">
        <w:t xml:space="preserve">[82] 特殊攻击的持续时间不会和受到伤害时特殊攻击槽的增加重叠，对吧？ -- [zcQ6X6HY/Gk] 2023-08-03 (周四) 22:12:47</w:t>
      </w:r>
    </w:p>
    <w:p w14:paraId="36DD646B">
      <w:r xmlns:w="http://schemas.openxmlformats.org/wordprocessingml/2006/main">
        <w:t xml:space="preserve">[83] 就装备而言，招财猫、Marina套装和超级跑车看起来都是比较稳妥的选择，对吧？ -- [zcQ6X6HY/Gk] 2023-08-03 (周四) 22:15:22</w:t>
      </w:r>
    </w:p>
    <w:p w14:paraId="11858204">
      <w:r xmlns:w="http://schemas.openxmlformats.org/wordprocessingml/2006/main">
        <w:t xml:space="preserve">[84] 抱住莉兹娜就能召唤蜜糖王吗？ -- [Iheo9c4HITQ] 2023-08-04 (周五) 12:45:29</w:t>
      </w:r>
    </w:p>
    <w:p w14:paraId="68C5A55B">
      <w:r xmlns:w="http://schemas.openxmlformats.org/wordprocessingml/2006/main">
        <w:t xml:space="preserve">[85] 她的下半身太性感了 -- [5mNgfZqnBWA] 2023-08-04 (星期五) 13:54:47</w:t>
      </w:r>
    </w:p>
    <w:p w14:paraId="40A82099">
      <w:r xmlns:w="http://schemas.openxmlformats.org/wordprocessingml/2006/main">
        <w:t xml:space="preserve">[86] 我快速谷歌了一下，发现给我留下最深刻印象的角色是冲田希，但《战国兰斯》甚至《兰斯任务：麦格纳姆》都是十多年前的作品了。难怪我的记忆力衰退了…… -- [XPbY3lPcj.A] 2023-08-04 (周五) 23:36:29</w:t>
      </w:r>
    </w:p>
    <w:p w14:paraId="3A1EB247">
      <w:r xmlns:w="http://schemas.openxmlformats.org/wordprocessingml/2006/main">
        <w:t xml:space="preserve">[87] Pyrolora……那是指 Mamatoto 吗？ -- [JTJ7OHSPKFY] 2023-08-05 (周六) 08:02:38</w:t>
      </w:r>
    </w:p>
    <w:p w14:paraId="3B513CDC">
      <w:r xmlns:w="http://schemas.openxmlformats.org/wordprocessingml/2006/main">
        <w:t xml:space="preserve">[88] 我以为《鬼畜王》里也有这样的人，但查了一下发现是另一个人，加藤铃芽。她甚至都没戴眼镜。——[Inf6CEvBt.Y] 2023-08-05 (周六) 10:58:13</w:t>
      </w:r>
    </w:p>
    <w:p w14:paraId="7A634874">
      <w:r xmlns:w="http://schemas.openxmlformats.org/wordprocessingml/2006/main">
        <w:t xml:space="preserve">[89] 我想知道她是不是做了隆胸手术？ -- [3aUi8x3c6ds] 2023-08-10 (周四) 08:31:38</w:t>
      </w:r>
    </w:p>
    <w:p w14:paraId="7107F4DB">
      <w:r xmlns:w="http://schemas.openxmlformats.org/wordprocessingml/2006/main">
        <w:t xml:space="preserve">[90] 我觉得对于新手来说，用一辆容易培养的活动限定R级坦克搭配一辆便宜的招财猫超跑，在大多数情况下都能解决问题，除了最新的一些情况。——[zcQ6X6HY/Gk] 2023-08-13 (周日) 00:57:11</w:t>
      </w:r>
    </w:p>
    <w:p w14:paraId="4DEED13C">
      <w:r xmlns:w="http://schemas.openxmlformats.org/wordprocessingml/2006/main">
        <w:t xml:space="preserve">[91] 我相信很多人会一直努力直到拿到金色艾玛，所以获得五星角色应该很容易…… -- [14xxs2sfIRw] 2023-08-12 (周六) 16:09:29</w:t>
      </w:r>
    </w:p>
    <w:p w14:paraId="6EAFE4C9">
      <w:r xmlns:w="http://schemas.openxmlformats.org/wordprocessingml/2006/main">
        <w:t xml:space="preserve">[92] 其中一项为期两周的活动包含两张额外扭蛋SSR，都是人气角色（这并不罕见），我认为与其专注于格拉西尔的额外扭蛋，不如优先提升速度，把满级SSR放在优先位置，这样更容易获得高分。当然，这取决于个人情况，就像所有活动一样。——[MXOptBvaK7A] 2023-08-13 (周日) 22:13:58</w:t>
      </w:r>
    </w:p>
    <w:p w14:paraId="1ADB0398">
      <w:r xmlns:w="http://schemas.openxmlformats.org/wordprocessingml/2006/main">
        <w:t xml:space="preserve">[93] 第一个例子有所不同，因为在通常为期两周的活动中，有些人一开始成功率就卡在50%，最终只能拿到一些毫无用处的免费R/SR卡。而在这次活动中，我不认为会有多少人因为使用格拉西尔而损失大约8秒（5%）。虽然这段话是我自己写的，但这真的取决于个人，所以说贡献很小有点夸张。考虑到这个角色的出身，似乎给他贴上各种奇怪又不幸的标签也无妨，但我们还是应该适度一些。——[XPbY3lPcj.A] 2023-08-13 (周日) 22:43:47</w:t>
      </w:r>
    </w:p>
    <w:p w14:paraId="4EAD0A65">
      <w:r xmlns:w="http://schemas.openxmlformats.org/wordprocessingml/2006/main">
        <w:t xml:space="preserve">[94] 重点难道不是，在正常发生率约为 100% 的事件中，5% 的权重与在正常发生率约为 200% 的事件中，权重是不同的吗？ -- [kd9w13TxhWM] 2023-08-13 (周日) 23:50:06</w:t>
      </w:r>
    </w:p>
    <w:p w14:paraId="7306622A">
      <w:r xmlns:w="http://schemas.openxmlformats.org/wordprocessingml/2006/main">
        <w:t xml:space="preserve">[95] 如果你在意排名，这实际上是有史以来最重的奖金——[mRAMMBzpbac] 2023-09-13 (周三) 15:40:56</w:t>
      </w:r>
    </w:p>
    <w:p w14:paraId="3826806E">
      <w:r xmlns:w="http://schemas.openxmlformats.org/wordprocessingml/2006/main">
        <w:t xml:space="preserve">[96] ←使用棋盘前请务必阅读规则。</w:t>
      </w:r>
    </w:p>
    <w:p w14:paraId="4C27C02E">
      <w:r xmlns:w="http://schemas.openxmlformats.org/wordprocessingml/2006/main">
        <w:t xml:space="preserve">[97] 关于规则 †</w:t>
      </w:r>
    </w:p>
    <w:p w14:paraId="681A7793">
      <w:r xmlns:w="http://schemas.openxmlformats.org/wordprocessingml/2006/main">
        <w:t xml:space="preserve">[98] 请不要抱怨或批评页面编辑者。如果您对其他人的编辑有意见，请通过“提供替代方案”或“自行编辑”的方式进行建设性沟通。</w:t>
      </w:r>
    </w:p>
    <w:p w14:paraId="631175A4">
      <w:r xmlns:w="http://schemas.openxmlformats.org/wordprocessingml/2006/main">
        <w:t xml:space="preserve">[99] 不要发布个人网站或其他禁止未经授权链接的网站的网址。</w:t>
      </w:r>
    </w:p>
    <w:p w14:paraId="1B266EEE">
      <w:r xmlns:w="http://schemas.openxmlformats.org/wordprocessingml/2006/main">
        <w:t xml:space="preserve">[100] 关于违反规则的帖子 †</w:t>
      </w:r>
    </w:p>
    <w:p w14:paraId="2FDB6261">
      <w:r xmlns:w="http://schemas.openxmlformats.org/wordprocessingml/2006/main">
        <w:t xml:space="preserve">[101] 禁止发布以下类型的帖子，因为它们容易造成干扰。</w:t>
      </w:r>
    </w:p>
    <w:p w14:paraId="0F94B5CE">
      <w:r xmlns:w="http://schemas.openxmlformats.org/wordprocessingml/2006/main">
        <w:t xml:space="preserve">[102]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79C4861">
      <w:r xmlns:w="http://schemas.openxmlformats.org/wordprocessingml/2006/main">
        <w:t xml:space="preserve">[103] 其他包括使用此维基的人、官方管理员、艺术家、配音演员、现实生活中的个人以及 Twitter 用户等团体。</w:t>
      </w:r>
    </w:p>
    <w:p w14:paraId="04A342AB">
      <w:r xmlns:w="http://schemas.openxmlformats.org/wordprocessingml/2006/main">
        <w:t xml:space="preserve">[104] 关于向管理层提交的帖子，我们容忍可以解释为用户反馈的评论，例如“我希望他们改进这一点”、“我希望他们尽快修复错误”和“维护时间太长了”，但我们不容忍使用辱骂性语言贬低管理层。</w:t>
      </w:r>
    </w:p>
    <w:p w14:paraId="11C49F05">
      <w:r xmlns:w="http://schemas.openxmlformats.org/wordprocessingml/2006/main">
        <w:t xml:space="preserve">[105] 将讨论和意见交流视为“诽谤或对抗他人”是错误的。然而，在讨论或意见交流中使用辱骂性语言、贬低他人、挑衅他人或在缺乏明确证据的情况下发表言论是违法的。说话时务必注意自己的言辞。</w:t>
      </w:r>
    </w:p>
    <w:p w14:paraId="273E953D">
      <w:r xmlns:w="http://schemas.openxmlformats.org/wordprocessingml/2006/main">
        <w:t xml:space="preserve">[106] 攻击性言论包括使用“做这个”或“做那个”等强硬命令、“使用粗俗语言”、“居高临下”和“挑衅”。</w:t>
      </w:r>
    </w:p>
    <w:p w14:paraId="1C488F4D">
      <w:r xmlns:w="http://schemas.openxmlformats.org/wordprocessingml/2006/main">
        <w:t xml:space="preserve">[107] 禁止发布冒犯现有玩家的帖子，例如“还有人玩这个游戏吗？”或“这游戏已经凉了”。这并不意味着您完全不能发表任何负面言论，而是指那些超出单纯负面评价范围，构成诽谤或诋毁的帖子将被禁止发布。</w:t>
      </w:r>
    </w:p>
    <w:p w14:paraId="35630A04">
      <w:r xmlns:w="http://schemas.openxmlformats.org/wordprocessingml/2006/main">
        <w:t xml:space="preserve">[108] 公开羞辱，即公开他人的游戏内名称或UID。</w:t>
      </w:r>
    </w:p>
    <w:p w14:paraId="00E3E3AD">
      <w:r xmlns:w="http://schemas.openxmlformats.org/wordprocessingml/2006/main">
        <w:t xml:space="preserve">[109] 但是，分享有助于游戏攻略的信息和视频是允许的。</w:t>
      </w:r>
    </w:p>
    <w:p w14:paraId="01AE35E0">
      <w:r xmlns:w="http://schemas.openxmlformats.org/wordprocessingml/2006/main">
        <w:t xml:space="preserve">[110] 参考其他应用程序</w:t>
      </w:r>
    </w:p>
    <w:p w14:paraId="659B5809">
      <w:r xmlns:w="http://schemas.openxmlformats.org/wordprocessingml/2006/main">
        <w:t xml:space="preserve">[111] 在多个论坛上多次发帖</w:t>
      </w:r>
    </w:p>
    <w:p w14:paraId="763C5D16">
      <w:r xmlns:w="http://schemas.openxmlformats.org/wordprocessingml/2006/main">
        <w:t xml:space="preserve">[112] 写出一串毫无意义的字符</w:t>
      </w:r>
    </w:p>
    <w:p w14:paraId="022ED6DF">
      <w:r xmlns:w="http://schemas.openxmlformats.org/wordprocessingml/2006/main">
        <w:t xml:space="preserve">[113] 关于作弊和利用漏洞的帖子</w:t>
      </w:r>
    </w:p>
    <w:p w14:paraId="5C8D6CDD">
      <w:r xmlns:w="http://schemas.openxmlformats.org/wordprocessingml/2006/main">
        <w:t xml:space="preserve">[114] 最好的办法是忽略违反规则的帖子。上钩或反驳只会让事情变得更糟。</w:t>
      </w:r>
    </w:p>
    <w:p w14:paraId="0631E5BE">
      <w:r xmlns:w="http://schemas.openxmlformats.org/wordprocessingml/2006/main">
        <w:t xml:space="preserve">[115] *在上述规则中，“诽谤”指的是在没有客观证据的情况下诋毁和贬低他人。将所有批评性文章都归为“诽谤”是不正确的，所以请务必谨慎。</w:t>
      </w:r>
    </w:p>
    <w:p w14:paraId="42987303">
      <w:r xmlns:w="http://schemas.openxmlformats.org/wordprocessingml/2006/main">
        <w:t xml:space="preserve">[116] 关于修改和删除发帖日志 †</w:t>
      </w:r>
    </w:p>
    <w:p w14:paraId="6964EDA3">
      <w:r xmlns:w="http://schemas.openxmlformats.org/wordprocessingml/2006/main">
        <w:t xml:space="preserve">[117] 但是，允许更正印刷错误、遗漏和字体颜色。（他人出于善意所做的更正也允许。）</w:t>
      </w:r>
    </w:p>
    <w:p w14:paraId="54C0F2D2">
      <w:r xmlns:w="http://schemas.openxmlformats.org/wordprocessingml/2006/main">
        <w:t xml:space="preserve">[118] 作为例外情况，您可以删除自己的帖子，但事后必须向管理员报告。此外，删除时，请将整个评论替换为以下文本，而不是完全删除：&amp;color(#ff0000){''发帖人已删除''};</w:t>
      </w:r>
    </w:p>
    <w:p w14:paraId="121D72B3">
      <w:r xmlns:w="http://schemas.openxmlformats.org/wordprocessingml/2006/main">
        <w:t xml:space="preserve">[119] 关于评论删除违反规则的帖子 †</w:t>
      </w:r>
    </w:p>
    <w:p w14:paraId="72AECAC4">
      <w:r xmlns:w="http://schemas.openxmlformats.org/wordprocessingml/2006/main">
        <w:t xml:space="preserve">[120] 您可以自行评论删除上述任何违反规则的评论，无需管理员许可。但是，评论删除后，请务必在“违规举报公告板”上进行举报。请使用“违规举报公告板”上的举报模板。</w:t>
      </w:r>
    </w:p>
    <w:p w14:paraId="7B8C519E">
      <w:r xmlns:w="http://schemas.openxmlformats.org/wordprocessingml/2006/main">
        <w:t xml:space="preserve">[121] 未经 CO 举报公告板举报而被删除的帖子将被恢复，而删除帖子的人将受到处罚。</w:t>
      </w:r>
    </w:p>
    <w:p w14:paraId="6C62B5D0">
      <w:r xmlns:w="http://schemas.openxmlformats.org/wordprocessingml/2006/main">
        <w:t xml:space="preserve">[122] 如果您反复向 CO 举报公告板举报不违反规则的帖子，我们将认为您是自私的，并将对您实施发帖和编辑限制。</w:t>
      </w:r>
    </w:p>
    <w:p w14:paraId="5B08A655">
      <w:r xmlns:w="http://schemas.openxmlformats.org/wordprocessingml/2006/main">
        <w:t xml:space="preserve">[123] 管理员可酌情恢复 CO 报告公告板上不违反规则的报告。</w:t>
      </w:r>
    </w:p>
    <w:p w14:paraId="43345A87">
      <w:r xmlns:w="http://schemas.openxmlformats.org/wordprocessingml/2006/main">
        <w:t xml:space="preserve">[124] 我们再次恳请您不要评论那些并未违反规则的评论。（例如，诸如“虽然不违反规则，但对任何看到它的人来说都明显是垃圾信息”、“恶作剧”或“评论整个帖子”之类的主观判断。）</w:t>
      </w:r>
    </w:p>
    <w:p w14:paraId="5AF31908">
      <w:r xmlns:w="http://schemas.openxmlformats.org/wordprocessingml/2006/main">
        <w:t xml:space="preserve">[125] 关于不违反规则但“冒犯性”的帖子 †</w:t>
      </w:r>
    </w:p>
    <w:p w14:paraId="6B70244B">
      <w:r xmlns:w="http://schemas.openxmlformats.org/wordprocessingml/2006/main">
        <w:t xml:space="preserve">[126] 即使帖子内容具有冒犯性，除非违反版规，否则不会被删除。由于每个人对冒犯性的接受程度不同，请使用 NGID 功能隐藏评论，而不是争论或恶意挑衅。</w:t>
      </w:r>
    </w:p>
    <w:p w14:paraId="1CBBE1CF">
      <w:r xmlns:w="http://schemas.openxmlformats.org/wordprocessingml/2006/main">
        <w:t xml:space="preserve">[127] 挑衅难道不是一种违规行为吗？†</w:t>
      </w:r>
    </w:p>
    <w:p w14:paraId="22B54DEE">
      <w:r xmlns:w="http://schemas.openxmlformats.org/wordprocessingml/2006/main">
        <w:t xml:space="preserve">[128] 判断某条评论是否具有煽动性因人而异，因此我们不认为这是违规行为。如果您认为某条评论具有煽动性，请使用 NGID 功能将其隐藏。</w:t>
      </w:r>
    </w:p>
    <w:p w14:paraId="00DB57BA">
      <w:r xmlns:w="http://schemas.openxmlformats.org/wordprocessingml/2006/main">
        <w:t xml:space="preserve">[129] 抱怨难道不算违法吗？†</w:t>
      </w:r>
    </w:p>
    <w:p w14:paraId="27CA1D8B">
      <w:r xmlns:w="http://schemas.openxmlformats.org/wordprocessingml/2006/main">
        <w:t xml:space="preserve">[130] 一般而言，抱怨本身并不构成违规。但是，针对本作品的负面宣传、诽谤、辱骂性语言以及超出抱怨范围的对抗性言论均构成违规。如果您认为抱怨内容冒犯了您，请使用 NGID 功能隐藏相关评论。</w:t>
      </w:r>
    </w:p>
    <w:p w14:paraId="22D93448">
      <w:r xmlns:w="http://schemas.openxmlformats.org/wordprocessingml/2006/main">
        <w:t xml:space="preserve">[131] 如果您不确定某个帖子是否违反规则，该怎么办？ †</w:t>
      </w:r>
    </w:p>
    <w:p w14:paraId="142D63D9">
      <w:r xmlns:w="http://schemas.openxmlformats.org/wordprocessingml/2006/main">
        <w:t xml:space="preserve">[132] 有些帖子内容含糊不清，难以判断是否违规。评论删除这类含糊不清的帖子可能会导致问题，所以请不要评论删除，而是使用 NGID 功能将评论隐藏起来。</w:t>
      </w:r>
    </w:p>
    <w:p w14:paraId="1C6CD0D4">
      <w:r xmlns:w="http://schemas.openxmlformats.org/wordprocessingml/2006/main">
        <w:t xml:space="preserve">[133] 对屡犯者的处罚 †</w:t>
      </w:r>
    </w:p>
    <w:p w14:paraId="09145023">
      <w:r xmlns:w="http://schemas.openxmlformats.org/wordprocessingml/2006/main">
        <w:t xml:space="preserve">[134] 屡次违反规则或发布特别恶意的帖子，管理员可酌情予以处罚，例如“禁止访问”或“限制发帖”。</w:t>
      </w:r>
    </w:p>
    <w:p w14:paraId="04B7FCB8">
      <w:r xmlns:w="http://schemas.openxmlformats.org/wordprocessingml/2006/main">
        <w:t xml:space="preserve">[135] 如果您对进一步改进有任何建议，请通过 Wiki 管理公告板与我们联系。</w:t>
      </w:r>
    </w:p>
    <w:p w14:paraId="729B69B8"/>
    <w:p w14:paraId="55276D3A">
      <w:r xmlns:w="http://schemas.openxmlformats.org/wordprocessingml/2006/main">
        <w:rPr>
          <w:b/>
        </w:rPr>
        <w:t xml:space="preserve">A236</w:t>
      </w:r>
    </w:p>
    <w:p w14:paraId="58DF516A">
      <w:r xmlns:w="http://schemas.openxmlformats.org/wordprocessingml/2006/main">
        <w:t xml:space="preserve">[0] 索引：所有角色 | SSR 角色 | SR 角色 | R 角色</w:t>
      </w:r>
    </w:p>
    <w:p w14:paraId="31B4FC79">
      <w:r xmlns:w="http://schemas.openxmlformats.org/wordprocessingml/2006/main">
        <w:t xml:space="preserve">[1] 基本信息</w:t>
      </w:r>
    </w:p>
    <w:p w14:paraId="66B34DD5">
      <w:r xmlns:w="http://schemas.openxmlformats.org/wordprocessingml/2006/main">
        <w:t xml:space="preserve">[2] 内容适用性简易评估</w:t>
      </w:r>
    </w:p>
    <w:p w14:paraId="2BBB02DE">
      <w:r xmlns:w="http://schemas.openxmlformats.org/wordprocessingml/2006/main">
        <w:t xml:space="preserve">[3] 其他版本及相关角色</w:t>
      </w:r>
    </w:p>
    <w:p w14:paraId="1EC3F978">
      <w:r xmlns:w="http://schemas.openxmlformats.org/wordprocessingml/2006/main">
        <w:t xml:space="preserve">[4] 琐事</w:t>
      </w:r>
    </w:p>
    <w:p w14:paraId="2ECB0EB4">
      <w:r xmlns:w="http://schemas.openxmlformats.org/wordprocessingml/2006/main">
        <w:t xml:space="preserve">[5] 官方推特账号介绍</w:t>
      </w:r>
    </w:p>
    <w:p w14:paraId="31D6A59D">
      <w:r xmlns:w="http://schemas.openxmlformats.org/wordprocessingml/2006/main">
        <w:t xml:space="preserve">[6] 评论表单</w:t>
      </w:r>
    </w:p>
    <w:p w14:paraId="3585CFFF">
      <w:r xmlns:w="http://schemas.openxmlformats.org/wordprocessingml/2006/main">
        <w:t xml:space="preserve">[7] 基本信息 †</w:t>
      </w:r>
    </w:p>
    <w:p w14:paraId="2E223D5D">
      <w:r xmlns:w="http://schemas.openxmlformats.org/wordprocessingml/2006/main">
        <w:t xml:space="preserve">[8] 变换图像</w:t>
      </w:r>
    </w:p>
    <w:p w14:paraId="65259812">
      <w:r xmlns:w="http://schemas.openxmlformats.org/wordprocessingml/2006/main">
        <w:t xml:space="preserve">[9] 简介</w:t>
      </w:r>
    </w:p>
    <w:p w14:paraId="316BB3D8">
      <w:r xmlns:w="http://schemas.openxmlformats.org/wordprocessingml/2006/main">
        <w:t xml:space="preserve">[10] 姓名</w:t>
      </w:r>
    </w:p>
    <w:p w14:paraId="74ABD7F8">
      <w:r xmlns:w="http://schemas.openxmlformats.org/wordprocessingml/2006/main">
        <w:t xml:space="preserve">[11] 神圣骑士 Kotoneze</w:t>
      </w:r>
    </w:p>
    <w:p w14:paraId="1EEC5AEF">
      <w:r xmlns:w="http://schemas.openxmlformats.org/wordprocessingml/2006/main">
        <w:t xml:space="preserve">[12] 真实姓名</w:t>
      </w:r>
    </w:p>
    <w:p w14:paraId="2AB973B0">
      <w:r xmlns:w="http://schemas.openxmlformats.org/wordprocessingml/2006/main">
        <w:t xml:space="preserve">[13] 神代琴音</w:t>
      </w:r>
    </w:p>
    <w:p w14:paraId="167360BC">
      <w:r xmlns:w="http://schemas.openxmlformats.org/wordprocessingml/2006/main">
        <w:t xml:space="preserve">[14] 稀有度</w:t>
      </w:r>
    </w:p>
    <w:p w14:paraId="655C1499">
      <w:r xmlns:w="http://schemas.openxmlformats.org/wordprocessingml/2006/main">
        <w:t xml:space="preserve">[15] 普通攻击</w:t>
      </w:r>
    </w:p>
    <w:p w14:paraId="45D6CD35">
      <w:r xmlns:w="http://schemas.openxmlformats.org/wordprocessingml/2006/main">
        <w:t xml:space="preserve">[16] 远程攻击（魔法）</w:t>
      </w:r>
    </w:p>
    <w:p w14:paraId="5FE18FAF">
      <w:r xmlns:w="http://schemas.openxmlformats.org/wordprocessingml/2006/main">
        <w:t xml:space="preserve">[17] 附属派系</w:t>
      </w:r>
    </w:p>
    <w:p w14:paraId="02528C43">
      <w:r xmlns:w="http://schemas.openxmlformats.org/wordprocessingml/2006/main">
        <w:t xml:space="preserve">[18] 神圣骑士（地面）</w:t>
      </w:r>
    </w:p>
    <w:p w14:paraId="63C5B69D">
      <w:r xmlns:w="http://schemas.openxmlformats.org/wordprocessingml/2006/main">
        <w:t xml:space="preserve">[19] 特殊属性</w:t>
      </w:r>
    </w:p>
    <w:p w14:paraId="621A4493">
      <w:r xmlns:w="http://schemas.openxmlformats.org/wordprocessingml/2006/main">
        <w:t xml:space="preserve">[20] 合作</w:t>
      </w:r>
    </w:p>
    <w:p w14:paraId="00075DC3">
      <w:r xmlns:w="http://schemas.openxmlformats.org/wordprocessingml/2006/main">
        <w:t xml:space="preserve">[21] 美咲朋美</w:t>
      </w:r>
    </w:p>
    <w:p w14:paraId="121A66FF">
      <w:r xmlns:w="http://schemas.openxmlformats.org/wordprocessingml/2006/main">
        <w:t xml:space="preserve">[22] 插图</w:t>
      </w:r>
    </w:p>
    <w:p w14:paraId="240E763D">
      <w:r xmlns:w="http://schemas.openxmlformats.org/wordprocessingml/2006/main">
        <w:t xml:space="preserve">[23] SD字符</w:t>
      </w:r>
    </w:p>
    <w:p w14:paraId="64341746">
      <w:r xmlns:w="http://schemas.openxmlformats.org/wordprocessingml/2006/main">
        <w:t xml:space="preserve">[24] 风味文字</w:t>
      </w:r>
    </w:p>
    <w:p w14:paraId="25FC0E20">
      <w:r xmlns:w="http://schemas.openxmlformats.org/wordprocessingml/2006/main">
        <w:t xml:space="preserve">[25] “我之所以想沉浸在花香之中，是为了融入其他芬芳，不再显得特殊……”一位来自“母女混沌宅邸”世界的神代家少女。她是一位悲惨的少女，身心都被成年人的自私欲望撕裂。来到这个世界，她挣脱了牢笼，获得了自由和翅膀，拥抱了新的希望。</w:t>
      </w:r>
    </w:p>
    <w:p w14:paraId="01E8A510">
      <w:r xmlns:w="http://schemas.openxmlformats.org/wordprocessingml/2006/main">
        <w:t xml:space="preserve">[26] 如何获得</w:t>
      </w:r>
    </w:p>
    <w:p w14:paraId="1680EE4D">
      <w:r xmlns:w="http://schemas.openxmlformats.org/wordprocessingml/2006/main">
        <w:t xml:space="preserve">[27] 限时扭蛋</w:t>
      </w:r>
    </w:p>
    <w:p w14:paraId="1BACEEDD">
      <w:r xmlns:w="http://schemas.openxmlformats.org/wordprocessingml/2006/main">
        <w:t xml:space="preserve">[28] 基础属性（1星）* 每增加1星+50%，5星时为1星值的3倍</w:t>
      </w:r>
    </w:p>
    <w:p w14:paraId="4AADDCCD">
      <w:r xmlns:w="http://schemas.openxmlformats.org/wordprocessingml/2006/main">
        <w:t xml:space="preserve">[29] 级</w:t>
      </w:r>
    </w:p>
    <w:p w14:paraId="6D9ECF36">
      <w:r xmlns:w="http://schemas.openxmlformats.org/wordprocessingml/2006/main">
        <w:t xml:space="preserve">[30] 耐力</w:t>
      </w:r>
    </w:p>
    <w:p w14:paraId="06A71A0A">
      <w:r xmlns:w="http://schemas.openxmlformats.org/wordprocessingml/2006/main">
        <w:t xml:space="preserve">[31] 攻击力</w:t>
      </w:r>
    </w:p>
    <w:p w14:paraId="184E55F6">
      <w:r xmlns:w="http://schemas.openxmlformats.org/wordprocessingml/2006/main">
        <w:t xml:space="preserve">[32] 防御能力</w:t>
      </w:r>
    </w:p>
    <w:p w14:paraId="15BE653F">
      <w:r xmlns:w="http://schemas.openxmlformats.org/wordprocessingml/2006/main">
        <w:t xml:space="preserve">[33] 魔力</w:t>
      </w:r>
    </w:p>
    <w:p w14:paraId="0220CB6A">
      <w:r xmlns:w="http://schemas.openxmlformats.org/wordprocessingml/2006/main">
        <w:t xml:space="preserve">[34] 魔法抗性</w:t>
      </w:r>
    </w:p>
    <w:p w14:paraId="6FE98C20">
      <w:r xmlns:w="http://schemas.openxmlformats.org/wordprocessingml/2006/main">
        <w:t xml:space="preserve">[35] 详细状态</w:t>
      </w:r>
    </w:p>
    <w:p w14:paraId="26B5EFB3">
      <w:r xmlns:w="http://schemas.openxmlformats.org/wordprocessingml/2006/main">
        <w:t xml:space="preserve">[36] 准确性</w:t>
      </w:r>
    </w:p>
    <w:p w14:paraId="264AC79C">
      <w:r xmlns:w="http://schemas.openxmlformats.org/wordprocessingml/2006/main">
        <w:t xml:space="preserve">[37] 回避能力</w:t>
      </w:r>
    </w:p>
    <w:p w14:paraId="5E40B105">
      <w:r xmlns:w="http://schemas.openxmlformats.org/wordprocessingml/2006/main">
        <w:t xml:space="preserve">[38] 连续命中率</w:t>
      </w:r>
    </w:p>
    <w:p w14:paraId="363BF8C7">
      <w:r xmlns:w="http://schemas.openxmlformats.org/wordprocessingml/2006/main">
        <w:t xml:space="preserve">[39] 反击率</w:t>
      </w:r>
    </w:p>
    <w:p w14:paraId="42A37B90">
      <w:r xmlns:w="http://schemas.openxmlformats.org/wordprocessingml/2006/main">
        <w:t xml:space="preserve">[40] 眩晕激活率</w:t>
      </w:r>
    </w:p>
    <w:p w14:paraId="6625D86B">
      <w:r xmlns:w="http://schemas.openxmlformats.org/wordprocessingml/2006/main">
        <w:t xml:space="preserve">[41] 抗眩晕能力</w:t>
      </w:r>
    </w:p>
    <w:p w14:paraId="455E51C1">
      <w:r xmlns:w="http://schemas.openxmlformats.org/wordprocessingml/2006/main">
        <w:t xml:space="preserve">[42] 移动速度</w:t>
      </w:r>
    </w:p>
    <w:p w14:paraId="36E1E113">
      <w:r xmlns:w="http://schemas.openxmlformats.org/wordprocessingml/2006/main">
        <w:t xml:space="preserve">[43] 部署速度</w:t>
      </w:r>
    </w:p>
    <w:p w14:paraId="4DD0F125">
      <w:r xmlns:w="http://schemas.openxmlformats.org/wordprocessingml/2006/main">
        <w:t xml:space="preserve">[44] 行动速度</w:t>
      </w:r>
    </w:p>
    <w:p w14:paraId="064407DE">
      <w:r xmlns:w="http://schemas.openxmlformats.org/wordprocessingml/2006/main">
        <w:t xml:space="preserve">[45] 致命的装药量</w:t>
      </w:r>
    </w:p>
    <w:p w14:paraId="7B83471C">
      <w:r xmlns:w="http://schemas.openxmlformats.org/wordprocessingml/2006/main">
        <w:t xml:space="preserve">[46] 特殊招式</w:t>
      </w:r>
    </w:p>
    <w:p w14:paraId="2E86EA46">
      <w:r xmlns:w="http://schemas.openxmlformats.org/wordprocessingml/2006/main">
        <w:t xml:space="preserve">[47] 姓名</w:t>
      </w:r>
    </w:p>
    <w:p w14:paraId="4D066D67">
      <w:r xmlns:w="http://schemas.openxmlformats.org/wordprocessingml/2006/main">
        <w:t xml:space="preserve">[48] 效果</w:t>
      </w:r>
    </w:p>
    <w:p w14:paraId="3675DF89">
      <w:r xmlns:w="http://schemas.openxmlformats.org/wordprocessingml/2006/main">
        <w:t xml:space="preserve">[49] 花田</w:t>
      </w:r>
    </w:p>
    <w:p w14:paraId="38312225">
      <w:r xmlns:w="http://schemas.openxmlformats.org/wordprocessingml/2006/main">
        <w:t xml:space="preserve">[50] 使除自身以外的所有友方单位的特殊攻击槽增加20%。攻击力提高50%，持续20秒。</w:t>
      </w:r>
    </w:p>
    <w:p w14:paraId="417341B6">
      <w:r xmlns:w="http://schemas.openxmlformats.org/wordprocessingml/2006/main">
        <w:t xml:space="preserve">[51] 花田+</w:t>
      </w:r>
    </w:p>
    <w:p w14:paraId="26DD937D">
      <w:r xmlns:w="http://schemas.openxmlformats.org/wordprocessingml/2006/main">
        <w:t xml:space="preserve">[52] 持续25秒，每秒回复自身1%的生命值。提升所有友方单位20%的终极技能槽。持续20秒，提升攻击力50%。</w:t>
      </w:r>
    </w:p>
    <w:p w14:paraId="491DAB2E">
      <w:r xmlns:w="http://schemas.openxmlformats.org/wordprocessingml/2006/main">
        <w:t xml:space="preserve">[53] 独特效果</w:t>
      </w:r>
    </w:p>
    <w:p w14:paraId="21BA74D6">
      <w:r xmlns:w="http://schemas.openxmlformats.org/wordprocessingml/2006/main">
        <w:t xml:space="preserve">[54] 姓名</w:t>
      </w:r>
    </w:p>
    <w:p w14:paraId="0C8AFC47">
      <w:r xmlns:w="http://schemas.openxmlformats.org/wordprocessingml/2006/main">
        <w:t xml:space="preserve">[55] 效应</w:t>
      </w:r>
    </w:p>
    <w:p w14:paraId="687D8B16">
      <w:r xmlns:w="http://schemas.openxmlformats.org/wordprocessingml/2006/main">
        <w:t xml:space="preserve">[56] 圣人的治愈</w:t>
      </w:r>
    </w:p>
    <w:p w14:paraId="6E960C0F">
      <w:r xmlns:w="http://schemas.openxmlformats.org/wordprocessingml/2006/main">
        <w:t xml:space="preserve">[57] 出击结束后，所有友军单位恢复相当于目标最大耐力25%的伤害，并解除异常状态。</w:t>
      </w:r>
    </w:p>
    <w:p w14:paraId="6EF056FD">
      <w:r xmlns:w="http://schemas.openxmlformats.org/wordprocessingml/2006/main">
        <w:t xml:space="preserve">[58] 圣徒的治愈+</w:t>
      </w:r>
    </w:p>
    <w:p w14:paraId="4FC2BD9B">
      <w:r xmlns:w="http://schemas.openxmlformats.org/wordprocessingml/2006/main">
        <w:t xml:space="preserve">[59] 出击和撤退完成后，所有友军单位恢复目标最大体力的 25%，并解除状态异常。</w:t>
      </w:r>
    </w:p>
    <w:p w14:paraId="41445F68">
      <w:r xmlns:w="http://schemas.openxmlformats.org/wordprocessingml/2006/main">
        <w:t xml:space="preserve">[60] 休闲装照片</w:t>
      </w:r>
    </w:p>
    <w:p w14:paraId="2B9FC589">
      <w:r xmlns:w="http://schemas.openxmlformats.org/wordprocessingml/2006/main">
        <w:t xml:space="preserve">[61] 增强图像</w:t>
      </w:r>
    </w:p>
    <w:p w14:paraId="74891C8A">
      <w:r xmlns:w="http://schemas.openxmlformats.org/wordprocessingml/2006/main">
        <w:t xml:space="preserve">[62] 在游戏中 †</w:t>
      </w:r>
    </w:p>
    <w:p w14:paraId="753F27ED">
      <w:r xmlns:w="http://schemas.openxmlformats.org/wordprocessingml/2006/main">
        <w:t xml:space="preserve">[63] 其他拥有增加特殊技能槽的特殊技能的角色，其实现方式有以下三种：“仅针对单个角色”、“针对除使用者以外的所有角色”，或“包括使用者，但有使用次数限制等条件”。即使在目前可以借用好友角色的情况下，使用两个阿尔戈尔+琴音泽也能将特殊技能槽恢复80%。如果再增加20%，就会形成无限循环，因此根据目前的设定，不太可能再有其他角色能够无条件地将所有队友的特殊技能槽提升20%或更多（且无使用次数限制）。</w:t>
      </w:r>
    </w:p>
    <w:p w14:paraId="58AD8908">
      <w:r xmlns:w="http://schemas.openxmlformats.org/wordprocessingml/2006/main">
        <w:t xml:space="preserve">[64] 特殊技能觉醒后新增的持续治疗效果赋予了它不错的生存能力。该技能可以与群体持续治疗叠加，但只有效果更高的那一个效果才能与群体持续治疗叠加使用。</w:t>
      </w:r>
    </w:p>
    <w:p w14:paraId="6C34A208">
      <w:r xmlns:w="http://schemas.openxmlformats.org/wordprocessingml/2006/main">
        <w:t xml:space="preserve">[65] 这个角色没有解除减益效果的能力，所以如果你遇到减益效果的问题，请向其他角色寻求帮助。</w:t>
      </w:r>
    </w:p>
    <w:p w14:paraId="03BDE284">
      <w:r xmlns:w="http://schemas.openxmlformats.org/wordprocessingml/2006/main">
        <w:t xml:space="preserve">[66] 琴音是第一个能够在部署时治愈包括她自己在内的全军的角色。即使在普通任务中移动时受伤，或者被敌人的特殊攻击击中，她也能进行治疗。</w:t>
      </w:r>
    </w:p>
    <w:p w14:paraId="4CFF55FB">
      <w:r xmlns:w="http://schemas.openxmlformats.org/wordprocessingml/2006/main">
        <w:t xml:space="preserve">[67] 如果你想唤醒它的独特效果并利用撤退时的恢复能力，纳豆的优先级就会降低。</w:t>
      </w:r>
    </w:p>
    <w:p w14:paraId="29CF25AE">
      <w:r xmlns:w="http://schemas.openxmlformats.org/wordprocessingml/2006/main">
        <w:t xml:space="preserve">[68] 利用她的特殊招式只能给自己持续治疗的特性，她也可以配合长毛招财猫或替身树 II 来吸引仇恨。</w:t>
      </w:r>
    </w:p>
    <w:p w14:paraId="5DA0DBE6">
      <w:r xmlns:w="http://schemas.openxmlformats.org/wordprocessingml/2006/main">
        <w:t xml:space="preserve">[69] 装备“眩晕帽”或“芬巴鲁兄弟”后，该宝可梦出场时会移除所有异常状态，并且在场上时免疫眩晕和束缚状态，能够有效应对异常状态。由于其基础移动速度和部署速度都相对较快，即使占用一个装备栏位装备“十二贝塔”或“闪电疾行”，也不会对其造成太大影响。</w:t>
      </w:r>
    </w:p>
    <w:p w14:paraId="6457265B">
      <w:r xmlns:w="http://schemas.openxmlformats.org/wordprocessingml/2006/main">
        <w:t xml:space="preserve">[70] 眩晕触发率并不低，所以用觉醒、闪亮栗子或闪亮孟加拉装备在突袭中争取突破（BREAK）并不是一个坏主意。</w:t>
      </w:r>
    </w:p>
    <w:p w14:paraId="6B0DA18D">
      <w:r xmlns:w="http://schemas.openxmlformats.org/wordprocessingml/2006/main">
        <w:t xml:space="preserve">[71] 它在标准设备下基本稳定，但根据设备的不同，它有可能以非常规的方式使用。</w:t>
      </w:r>
    </w:p>
    <w:p w14:paraId="45A8300F">
      <w:r xmlns:w="http://schemas.openxmlformats.org/wordprocessingml/2006/main">
        <w:t xml:space="preserve">[72] 在歼灭战中，通常情况下你无法使用治疗角色，因此拥有自我治疗能力的琴音泽的生存能力出乎意料地强。装备替身树II后，她的生存能力会更加稳定。如果重要角色意外受到重创，你可以方便地让琴音泽提前撤退，并用她的特殊效果为其治疗。</w:t>
      </w:r>
    </w:p>
    <w:p w14:paraId="772DD4C1">
      <w:r xmlns:w="http://schemas.openxmlformats.org/wordprocessingml/2006/main">
        <w:t xml:space="preserve">[73] 2025 年 4 月举办了一次复刻扭蛋活动。这距离该游戏首次发布（2023 年 4 月）大约两年。</w:t>
      </w:r>
    </w:p>
    <w:p w14:paraId="1D687680">
      <w:r xmlns:w="http://schemas.openxmlformats.org/wordprocessingml/2006/main">
        <w:t xml:space="preserve">[74] 内容适用性简易评估 †</w:t>
      </w:r>
    </w:p>
    <w:p w14:paraId="69B2C609">
      <w:r xmlns:w="http://schemas.openxmlformats.org/wordprocessingml/2006/main">
        <w:t xml:space="preserve">[75] 合适的内容、推荐的装备示例、角色发展目标等。</w:t>
      </w:r>
    </w:p>
    <w:p w14:paraId="186BF393">
      <w:r xmlns:w="http://schemas.openxmlformats.org/wordprocessingml/2006/main">
        <w:t xml:space="preserve">[76] 兼容内容</w:t>
      </w:r>
    </w:p>
    <w:p w14:paraId="0C0AE203">
      <w:r xmlns:w="http://schemas.openxmlformats.org/wordprocessingml/2006/main">
        <w:t xml:space="preserve">[77] 天赋</w:t>
      </w:r>
    </w:p>
    <w:p w14:paraId="177086E8">
      <w:r xmlns:w="http://schemas.openxmlformats.org/wordprocessingml/2006/main">
        <w:t xml:space="preserve">[78] 简短评论</w:t>
      </w:r>
    </w:p>
    <w:p w14:paraId="78E196CC">
      <w:r xmlns:w="http://schemas.openxmlformats.org/wordprocessingml/2006/main">
        <w:t xml:space="preserve">[79] 主线任务 事件任务</w:t>
      </w:r>
    </w:p>
    <w:p w14:paraId="66B3CC54">
      <w:r xmlns:w="http://schemas.openxmlformats.org/wordprocessingml/2006/main">
        <w:t xml:space="preserve">[80] 可以毫无问题地执行</w:t>
      </w:r>
    </w:p>
    <w:p w14:paraId="61C31EFC">
      <w:r xmlns:w="http://schemas.openxmlformats.org/wordprocessingml/2006/main">
        <w:t xml:space="preserve">[81] 突袭战</w:t>
      </w:r>
    </w:p>
    <w:p w14:paraId="11102B01">
      <w:r xmlns:w="http://schemas.openxmlformats.org/wordprocessingml/2006/main">
        <w:t xml:space="preserve">[82] 与神圣骑士阿尔戈尔等角色相比，特殊攻击槽的提升幅度明显较小。你需要利用攻击力提升、独特效果、特殊效果和协同作用（装备示例见下文）。</w:t>
      </w:r>
    </w:p>
    <w:p w14:paraId="05AC09E2">
      <w:r xmlns:w="http://schemas.openxmlformats.org/wordprocessingml/2006/main">
        <w:t xml:space="preserve">[83] 湮灭</w:t>
      </w:r>
    </w:p>
    <w:p w14:paraId="596FFCC7">
      <w:r xmlns:w="http://schemas.openxmlformats.org/wordprocessingml/2006/main">
        <w:t xml:space="preserve">[84] B宇宙</w:t>
      </w:r>
    </w:p>
    <w:p w14:paraId="016E5432">
      <w:r xmlns:w="http://schemas.openxmlformats.org/wordprocessingml/2006/main">
        <w:t xml:space="preserve">[85] 能力评估指标</w:t>
      </w:r>
    </w:p>
    <w:p w14:paraId="38E36D0C">
      <w:r xmlns:w="http://schemas.openxmlformats.org/wordprocessingml/2006/main">
        <w:t xml:space="preserve">[86] ◎：优秀内容。最有可能发挥出色。○：合适内容。有较高发挥潜力。△：一般。需要一些技巧才能发挥良好，但选择理由不多。×：不合适内容。由于与内容规则、游戏系统、难度等级等不兼容，难以发挥出色。*2014年3月更新</w:t>
      </w:r>
    </w:p>
    <w:p w14:paraId="7BC168FF">
      <w:r xmlns:w="http://schemas.openxmlformats.org/wordprocessingml/2006/main">
        <w:t xml:space="preserve">[87] 突袭</w:t>
      </w:r>
    </w:p>
    <w:p w14:paraId="2AAF7D20">
      <w:r xmlns:w="http://schemas.openxmlformats.org/wordprocessingml/2006/main">
        <w:t xml:space="preserve">[88] 推荐设备示例</w:t>
      </w:r>
    </w:p>
    <w:p w14:paraId="39634E14">
      <w:r xmlns:w="http://schemas.openxmlformats.org/wordprocessingml/2006/main">
        <w:t xml:space="preserve">[89] 主要设备</w:t>
      </w:r>
    </w:p>
    <w:p w14:paraId="156B4394">
      <w:r xmlns:w="http://schemas.openxmlformats.org/wordprocessingml/2006/main">
        <w:t xml:space="preserve">[90] 子设备</w:t>
      </w:r>
    </w:p>
    <w:p w14:paraId="29AA77B3">
      <w:r xmlns:w="http://schemas.openxmlformats.org/wordprocessingml/2006/main">
        <w:t xml:space="preserve">[91] 一件令人愉悦的物品</w:t>
      </w:r>
    </w:p>
    <w:p w14:paraId="7A102C64">
      <w:r xmlns:w="http://schemas.openxmlformats.org/wordprocessingml/2006/main">
        <w:t xml:space="preserve">[92] 发展目标</w:t>
      </w:r>
    </w:p>
    <w:p w14:paraId="77E9EA11">
      <w:r xmlns:w="http://schemas.openxmlformats.org/wordprocessingml/2006/main">
        <w:t xml:space="preserve">[93] 突破极限</w:t>
      </w:r>
    </w:p>
    <w:p w14:paraId="44641538">
      <w:r xmlns:w="http://schemas.openxmlformats.org/wordprocessingml/2006/main">
        <w:t xml:space="preserve">[94] 致命觉醒</w:t>
      </w:r>
    </w:p>
    <w:p w14:paraId="1AF0114F">
      <w:r xmlns:w="http://schemas.openxmlformats.org/wordprocessingml/2006/main">
        <w:t xml:space="preserve">[95] 独特的觉醒</w:t>
      </w:r>
    </w:p>
    <w:p w14:paraId="32643199">
      <w:r xmlns:w="http://schemas.openxmlformats.org/wordprocessingml/2006/main">
        <w:t xml:space="preserve">[96] 行动速度</w:t>
      </w:r>
    </w:p>
    <w:p w14:paraId="501529D5">
      <w:r xmlns:w="http://schemas.openxmlformats.org/wordprocessingml/2006/main">
        <w:t xml:space="preserve">[97] 特别收费</w:t>
      </w:r>
    </w:p>
    <w:p w14:paraId="3D68694D">
      <w:r xmlns:w="http://schemas.openxmlformats.org/wordprocessingml/2006/main">
        <w:t xml:space="preserve">[98] 其他</w:t>
      </w:r>
    </w:p>
    <w:p w14:paraId="4962131D">
      <w:r xmlns:w="http://schemas.openxmlformats.org/wordprocessingml/2006/main">
        <w:t xml:space="preserve">[99] 培训费用</w:t>
      </w:r>
    </w:p>
    <w:p w14:paraId="144220D6">
      <w:r xmlns:w="http://schemas.openxmlformats.org/wordprocessingml/2006/main">
        <w:t xml:space="preserve">[100] 3.1 秒 19 次</w:t>
      </w:r>
    </w:p>
    <w:p w14:paraId="545A396C">
      <w:r xmlns:w="http://schemas.openxmlformats.org/wordprocessingml/2006/main">
        <w:t xml:space="preserve">[101] 15% 17次</w:t>
      </w:r>
    </w:p>
    <w:p w14:paraId="4935E625">
      <w:r xmlns:w="http://schemas.openxmlformats.org/wordprocessingml/2006/main">
        <w:t xml:space="preserve">[102] 备注</w:t>
      </w:r>
    </w:p>
    <w:p w14:paraId="15CEDF63">
      <w:r xmlns:w="http://schemas.openxmlformats.org/wordprocessingml/2006/main">
        <w:t xml:space="preserve">[103] 可以改为，并且眩晕激活率可以提高 20 倍，以达到 BREAK 支持。</w:t>
      </w:r>
    </w:p>
    <w:p w14:paraId="1A026FF1">
      <w:r xmlns:w="http://schemas.openxmlformats.org/wordprocessingml/2006/main">
        <w:t xml:space="preserve">[104] *2016年4月更新</w:t>
      </w:r>
    </w:p>
    <w:p w14:paraId="34F4BD5A">
      <w:r xmlns:w="http://schemas.openxmlformats.org/wordprocessingml/2006/main">
        <w:t xml:space="preserve">[105] 其他版本 / 相关角色 †</w:t>
      </w:r>
    </w:p>
    <w:p w14:paraId="7E385078">
      <w:r xmlns:w="http://schemas.openxmlformats.org/wordprocessingml/2006/main">
        <w:t xml:space="preserve">[106] 神骑士沙耶（母亲）</w:t>
      </w:r>
    </w:p>
    <w:p w14:paraId="43CE23AB">
      <w:r xmlns:w="http://schemas.openxmlformats.org/wordprocessingml/2006/main">
        <w:t xml:space="preserve">[107] 闪光忍者雪乃</w:t>
      </w:r>
    </w:p>
    <w:p w14:paraId="7F7C754A">
      <w:r xmlns:w="http://schemas.openxmlformats.org/wordprocessingml/2006/main">
        <w:t xml:space="preserve">[108] 琐事 †</w:t>
      </w:r>
    </w:p>
    <w:p w14:paraId="40C550E5">
      <w:r xmlns:w="http://schemas.openxmlformats.org/wordprocessingml/2006/main">
        <w:t xml:space="preserve">[109] 官方推特账号简介 †</w:t>
      </w:r>
    </w:p>
    <w:p w14:paraId="276BA893">
      <w:r xmlns:w="http://schemas.openxmlformats.org/wordprocessingml/2006/main">
        <w:t xml:space="preserve">[110] 人物介绍</w:t>
      </w:r>
    </w:p>
    <w:p w14:paraId="05C666C5">
      <w:r xmlns:w="http://schemas.openxmlformats.org/wordprocessingml/2006/main">
        <w:t xml:space="preserve">[111] 合作活动纪念插图</w:t>
      </w:r>
    </w:p>
    <w:p w14:paraId="0B21E4AF">
      <w:r xmlns:w="http://schemas.openxmlformats.org/wordprocessingml/2006/main">
        <w:t xml:space="preserve">[112] 评论表 †</w:t>
      </w:r>
    </w:p>
    <w:p w14:paraId="12016CB2">
      <w:r xmlns:w="http://schemas.openxmlformats.org/wordprocessingml/2006/main">
        <w:t xml:space="preserve">[113] 点击打开历史日志列表</w:t>
      </w:r>
    </w:p>
    <w:p w14:paraId="4F7BBC04">
      <w:r xmlns:w="http://schemas.openxmlformats.org/wordprocessingml/2006/main">
        <w:t xml:space="preserve">[114] 末尾的数字越小，日志越旧。</w:t>
      </w:r>
    </w:p>
    <w:p w14:paraId="604A9EFA">
      <w:r xmlns:w="http://schemas.openxmlformats.org/wordprocessingml/2006/main">
        <w:t xml:space="preserve">[115] “评论/Kamiki Kotoneze/”没有子页面。</w:t>
      </w:r>
    </w:p>
    <w:p w14:paraId="085852F0">
      <w:r xmlns:w="http://schemas.openxmlformats.org/wordprocessingml/2006/main">
        <w:t xml:space="preserve">[116] 我觉得如果唤醒他们的独特能力，也能让他们在首发阵容中待得更久一些——[AoMabXZ7fU6] 2023-04-26 (周三) 18:58:21</w:t>
      </w:r>
    </w:p>
    <w:p w14:paraId="34EE8742">
      <w:r xmlns:w="http://schemas.openxmlformats.org/wordprocessingml/2006/main">
        <w:t xml:space="preserve">[117] 光凭它是能提升能量槽的麻糬这一点，就足以让它成为一件珍贵的道具。——[tEd8/TWxvhg] 2023-04-26 (周三) 21:05:48</w:t>
      </w:r>
    </w:p>
    <w:p w14:paraId="1F5472FA">
      <w:r xmlns:w="http://schemas.openxmlformats.org/wordprocessingml/2006/main">
        <w:t xml:space="preserve">[118] 如果规格允许，你只能部署A或B，所以他们可以推出一款带有提升计量槽特殊攻击的新单位，但我怀疑他们会这么做。如果他们真这么做了，我会很佩服他们。——[XPbY3lPcj.A] 2023-04-26 (周三) 22:28:03</w:t>
      </w:r>
    </w:p>
    <w:p w14:paraId="75DEC491">
      <w:r xmlns:w="http://schemas.openxmlformats.org/wordprocessingml/2006/main">
        <w:t xml:space="preserve">[119] 它是限量版联动道具，所以我们不知道它何时会再次出现。它作为辅助角色非常强力，特殊攻击和专属攻击都很实用，而且拥有50%的眩晕抗性。它也是魔法属性，所以可以考虑用它来配合经常溢出的老虎。——[zcQ6X6HY/Gk] 2023-04-26 (周三) 21:45:48</w:t>
      </w:r>
    </w:p>
    <w:p w14:paraId="3DAABB0B">
      <w:r xmlns:w="http://schemas.openxmlformats.org/wordprocessingml/2006/main">
        <w:t xml:space="preserve">[120] 对，因为是合作项目，我们也不知道它什么时候会再次出现。这次是为了演出，所以我只能现在就换了。谢谢……如果下半部分也有同样精彩的演出呢？ -- [v9exasK4rVo] 2023-04-26 (周三) 22:00:26</w:t>
      </w:r>
    </w:p>
    <w:p w14:paraId="6FD03B07">
      <w:r xmlns:w="http://schemas.openxmlformats.org/wordprocessingml/2006/main">
        <w:t xml:space="preserve">[121] 我原以为她会是那种安静、悲情的年轻女孩，但她却像个姐姐一样，而且在卧室里经常说些挑逗的话。我当初是冲着她的演技才选她的，不过她的人设也挺不错的…… -- [zcQ6X6HY/Gk] 2023-04-26 (周三) 21:47:38</w:t>
      </w:r>
    </w:p>
    <w:p w14:paraId="2667DBFB">
      <w:r xmlns:w="http://schemas.openxmlformats.org/wordprocessingml/2006/main">
        <w:t xml:space="preserve">[122] 我乐于接受不同的意见。 -- [./QiD6ga8Js] 2023-04-26 (周三) 23:56:40</w:t>
      </w:r>
    </w:p>
    <w:p w14:paraId="04EF06E6">
      <w:r xmlns:w="http://schemas.openxmlformats.org/wordprocessingml/2006/main">
        <w:t xml:space="preserve">[123] 我觉得夏贝尔虎、勇气姐妹、纳豆和钻头会更好。她们的优势在于能够通过特殊招式积攒能量槽。——[8bvSK3C93YQ] 2023-04-27 (周四) 00:07:35</w:t>
      </w:r>
    </w:p>
    <w:p w14:paraId="12915120">
      <w:r xmlns:w="http://schemas.openxmlformats.org/wordprocessingml/2006/main">
        <w:t xml:space="preserve">[124] 虎胆术几乎是必备的。如果想提升初始发动速度，就用钻头；如果想提升生存能力，就用纳豆。机动部署型角色不需要太多强化，所以裤子或魔法作为副角色就很好，如果有多余的技能，可以考虑用埴神。——[cuzM.1fudSs] 2023-04-27 (周四) 08:28:30</w:t>
      </w:r>
    </w:p>
    <w:p w14:paraId="402DD908">
      <w:r xmlns:w="http://schemas.openxmlformats.org/wordprocessingml/2006/main">
        <w:t xml:space="preserve">[125] 为了发挥其独特能力并保证其他角色的生存，或许可以故意装备4级或3级纳豆。——[jQ6LvNfzZr6] 2023-04-27 (周四) 15:18:50</w:t>
      </w:r>
    </w:p>
    <w:p w14:paraId="791042DF">
      <w:r xmlns:w="http://schemas.openxmlformats.org/wordprocessingml/2006/main">
        <w:t xml:space="preserve">[126] 它也可以用作眩晕技，所以根据情况，这可能是一个不错的选择——[32nFmQC27Jk] 2023-04-27 (周四) 17:20:34</w:t>
      </w:r>
    </w:p>
    <w:p w14:paraId="7CF0B932">
      <w:r xmlns:w="http://schemas.openxmlformats.org/wordprocessingml/2006/main">
        <w:t xml:space="preserve">[127] 还有一点，Rizuna 的升级版（？）已经出现了——[5nr4Mq5pnz.] 2023-04-27 (周四) 12:34:36</w:t>
      </w:r>
    </w:p>
    <w:p w14:paraId="6BA3E7D7">
      <w:r xmlns:w="http://schemas.openxmlformats.org/wordprocessingml/2006/main">
        <w:t xml:space="preserve">[128] 像Silica和Rizuna这样天生就很有魅力的女孩，这个比例属于正常范围——[W7GDtHt.0hk] 2023-04-27 (周四) 15:42:24</w:t>
      </w:r>
    </w:p>
    <w:p w14:paraId="7B63199A">
      <w:r xmlns:w="http://schemas.openxmlformats.org/wordprocessingml/2006/main">
        <w:t xml:space="preserve">[129] Daibeat 的阴暗面在于，他的角色只有在严肃的场景中喊出“pussy”或者变成阴茎时才会显得突出——[14xxs2sfIRw] 2023-04-27 (周四) 18:45:57</w:t>
      </w:r>
    </w:p>
    <w:p w14:paraId="1DC9291B">
      <w:r xmlns:w="http://schemas.openxmlformats.org/wordprocessingml/2006/main">
        <w:t xml:space="preserve">[130] 看起来真可爱 -- [tEd8/TWxvhg] 2023-04-27 (周四) 03:05:05</w:t>
      </w:r>
    </w:p>
    <w:p w14:paraId="75538EC3">
      <w:r xmlns:w="http://schemas.openxmlformats.org/wordprocessingml/2006/main">
        <w:t xml:space="preserve">[131] 唯一的缺点是，亚布鲁策略在团队副本中似乎不起作用。也许在宇宙模式中会有效？即使在团队副本中，对付大佛，似乎也可以通过保证眩晕等手段反复眩晕他。——[jQ6LvNfzZr6] 2023-04-27 (周四) 20:52:50</w:t>
      </w:r>
    </w:p>
    <w:p w14:paraId="3F0367F6">
      <w:r xmlns:w="http://schemas.openxmlformats.org/wordprocessingml/2006/main">
        <w:t xml:space="preserve">[132] 马迪恩可能每次敌人出现都能使用他的特殊技能——[Gxe7mYUxnNI] 2023-04-28 (周五) 12:39:26</w:t>
      </w:r>
    </w:p>
    <w:p w14:paraId="0CF7AB22">
      <w:r xmlns:w="http://schemas.openxmlformats.org/wordprocessingml/2006/main">
        <w:t xml:space="preserve">[133] Tomaranese、Kotonese (作者：Akashiya Sanma) -- [zcQ6X6HY/Gk] 2023-04-27（周四）18:56:23</w:t>
      </w:r>
    </w:p>
    <w:p w14:paraId="5AE855C5">
      <w:r xmlns:w="http://schemas.openxmlformats.org/wordprocessingml/2006/main">
        <w:t xml:space="preserve">[134] 其实，我可能更喜欢奈良县的旧插画，或者更确切地说，是琴音的插画……不过现在也挺可爱的。——[z5jGDB2W/Vs] 2023-04-27 (周四) 22:21:49</w:t>
      </w:r>
    </w:p>
    <w:p w14:paraId="1D2AE47E">
      <w:r xmlns:w="http://schemas.openxmlformats.org/wordprocessingml/2006/main">
        <w:t xml:space="preserve">[135] 好险……我对这次联动本来没兴趣，所以完全没理会，但是听说它人气排名第一，我就想“难道是它？”，然后查了一下角色的技能，结果发现这角色非买不可…… -- [RCYjFTB0Wv6] 2023-04-28 (周五) 08:45:20</w:t>
      </w:r>
    </w:p>
    <w:p w14:paraId="4ADC6274">
      <w:r xmlns:w="http://schemas.openxmlformats.org/wordprocessingml/2006/main">
        <w:t xml:space="preserve">[136] “我能感受到强大对手的气息！”……我很好奇B宇宙的气息究竟有多危险。想到Kotonese（）——[MXOptBvaK7A] 2023-04-28 (周五) 11:49:41</w:t>
      </w:r>
    </w:p>
    <w:p w14:paraId="3A4E91D0">
      <w:r xmlns:w="http://schemas.openxmlformats.org/wordprocessingml/2006/main">
        <w:t xml:space="preserve">[137] 徕卡：“这些人不需要任何吹捧。” -- [dsPfaHWJnMA] 2023-04-29 (周六) 11:27:06</w:t>
      </w:r>
    </w:p>
    <w:p w14:paraId="306B2A56">
      <w:r xmlns:w="http://schemas.openxmlformats.org/wordprocessingml/2006/main">
        <w:t xml:space="preserve">[138] 由于莱卡最终可以提供30%的能量槽提升和30%的特殊攻击伤害提升，我认为她可以算作辅助角色。——[f73zse/nf2I] 2023-04-29 (周六) 23:01:50</w:t>
      </w:r>
    </w:p>
    <w:p w14:paraId="567DF374">
      <w:r xmlns:w="http://schemas.openxmlformats.org/wordprocessingml/2006/main">
        <w:t xml:space="preserve">[139] 忍者一直以其“卑鄙”和欺骗性的手段而闻名，正如谚语“不愧是忍者，他们很卑鄙”所证明的那样。——[G8pdk0X7Ir6] 2023-04-30 (周日) 20:23:05</w:t>
      </w:r>
    </w:p>
    <w:p w14:paraId="543C2975">
      <w:r xmlns:w="http://schemas.openxmlformats.org/wordprocessingml/2006/main">
        <w:t xml:space="preserve">[140] 在合作剧情中，她并没有被特别刻画成姐姐的形象，但在她的角色剧情中，她完全体现了姐姐的特质。我想知道玩过原版游戏的人是否能理解这一点？——[14xxs2sfIRw] 2023-04-30 (周日) 19:10:44</w:t>
      </w:r>
    </w:p>
    <w:p w14:paraId="2608E8CA">
      <w:r xmlns:w="http://schemas.openxmlformats.org/wordprocessingml/2006/main">
        <w:t xml:space="preserve">[141] 我也犯了同样的错误，差点就错过了……看到角色兑换剩余时间的时候，我吓了一跳…… -- [TJIj2ZpqjPA] 2023-05-03 (周三) 21:45:08</w:t>
      </w:r>
    </w:p>
    <w:p w14:paraId="3CA3AD5B">
      <w:r xmlns:w="http://schemas.openxmlformats.org/wordprocessingml/2006/main">
        <w:t xml:space="preserve">[142] 黄金周期间我忙得不可开交，等我终于回到家的时候，新的核心角色都上线了，活动也结束了。假期我总是比平时更忙，所以经常错过限时扭蛋和活动。——[OW7Uz3KTRMw] 2023-05-04 (周四) 13:26:31</w:t>
      </w:r>
    </w:p>
    <w:p w14:paraId="7F883C18">
      <w:r xmlns:w="http://schemas.openxmlformats.org/wordprocessingml/2006/main">
        <w:t xml:space="preserve">[143] 到目前为止，AliceSoft 几乎重新发行了所有游戏，所以我认为他们会有这个计划，但是一年前的 Pastia Lilium 至今还没有重新发行……感觉他们的计划仍然不确定。——[MXOptBvaK7A] 2023-05-08 (周一) 13:11:52</w:t>
      </w:r>
    </w:p>
    <w:p w14:paraId="3C6C23A5">
      <w:r xmlns:w="http://schemas.openxmlformats.org/wordprocessingml/2006/main">
        <w:t xml:space="preserve">[144] 我的意思是，他们至少应该允许我们在活动期间兑换……先不说扭蛋的事…… -- [zcQ6X6HY/Gk] 2023-05-08 (周一) 17:50:49</w:t>
      </w:r>
    </w:p>
    <w:p w14:paraId="1799A943">
      <w:r xmlns:w="http://schemas.openxmlformats.org/wordprocessingml/2006/main">
        <w:t xml:space="preserve">[145] 正如预期的那样，它变成了“Algol &amp; Kotonese”——[HE/DkQE6IQE] 2023-05-18 (周四) 16:29:49</w:t>
      </w:r>
    </w:p>
    <w:p w14:paraId="6113D119">
      <w:r xmlns:w="http://schemas.openxmlformats.org/wordprocessingml/2006/main">
        <w:t xml:space="preserve">[146] 上次突袭开始时，我在两个阵容里都用了它，一开始只有☆2，但拿到金艾玛升到☆3后，觉醒了它的必杀技，并装备了纳豆，平均得分提高了100多万，所以现在我正在努力提升它的行动速度和必杀技充能。——[G7b9WC99/t.] 2023-05-22 (周一) 22:53:03</w:t>
      </w:r>
    </w:p>
    <w:p w14:paraId="5C3402C6">
      <w:r xmlns:w="http://schemas.openxmlformats.org/wordprocessingml/2006/main">
        <w:t xml:space="preserve">[147] 将于2025年4月重新发行（来自今天的周口博客）——[Quk4Oi99WN6] 2025-03-14 (周五) 18:33:37</w:t>
      </w:r>
    </w:p>
    <w:p w14:paraId="6E021CBA">
      <w:r xmlns:w="http://schemas.openxmlformats.org/wordprocessingml/2006/main">
        <w:t xml:space="preserve">[148] 通常是在首次发行两年后吧？如果有很多人要求重新发行，也许有机会？ -- [krLgeg3u.Z6] 2024-04-27 (周六) 14:17:09</w:t>
      </w:r>
    </w:p>
    <w:p w14:paraId="21524670">
      <w:r xmlns:w="http://schemas.openxmlformats.org/wordprocessingml/2006/main">
        <w:t xml:space="preserve">[149] 我需要一直为这个角色保留1000个芽。但是随着强力角色的增多，这些芽还有什么用呢？如果要在当前环境下给她搭配一个角色，谁才是最强的搭档？ -- [jyjjhmzNMkU] 2024-04-27 (周六) 15:02:16</w:t>
      </w:r>
    </w:p>
    <w:p w14:paraId="493BC42E">
      <w:r xmlns:w="http://schemas.openxmlformats.org/wordprocessingml/2006/main">
        <w:t xml:space="preserve">[150] 它之所以强大，是因为它能为全队提供无限的能量槽。除非你打算组建一支像以女巫为核心的奥尔西瓦特尔这样的特殊队伍，否则你可以用阿尔戈尔把它放出来，让能量槽持续增长。——[XKoClbxogTE] 2025-04-18 (周五) 21:54:10</w:t>
      </w:r>
    </w:p>
    <w:p w14:paraId="653553D0">
      <w:r xmlns:w="http://schemas.openxmlformats.org/wordprocessingml/2006/main">
        <w:t xml:space="preserve">[151] 这就像在优先的德奈空投槽位和普通空投槽位之间来回切换一样，所以没必要强迫自己去抢占一个。——[YdRcF7qrYWI] 2025-04-19 (周六) 02:35:23</w:t>
      </w:r>
    </w:p>
    <w:p w14:paraId="4A977CC4">
      <w:r xmlns:w="http://schemas.openxmlformats.org/wordprocessingml/2006/main">
        <w:t xml:space="preserve">[152] 它的优势在于能与“月升”和“姬路”完美搭配，但在目前的《幻影巴比伦尼亚》环境中，它的用途并不多。不过，如果环境发生变化，它似乎有重回巅峰的潜力。——[a41EoZ3OqLc] 2025-04-19 (周六) 22:13:38</w:t>
      </w:r>
    </w:p>
    <w:p w14:paraId="4B0EEE08">
      <w:r xmlns:w="http://schemas.openxmlformats.org/wordprocessingml/2006/main">
        <w:t xml:space="preserve">[153] 有人在综合聊天区写了类似的内容，结果被喷了 &gt; 没必要费这么大劲来保护它 -- [t9soiV.oOzU] 2025-04-20 (周日) 20:21:31</w:t>
      </w:r>
    </w:p>
    <w:p w14:paraId="339C138A">
      <w:r xmlns:w="http://schemas.openxmlformats.org/wordprocessingml/2006/main">
        <w:t xml:space="preserve">[154] 我支持她是因为她重新发行了专辑，但我没想到她的声音听起来这么像老太太。——[AKbqPAxwNQ.] 2025-04-20 (周日) 23:30:34</w:t>
      </w:r>
    </w:p>
    <w:p w14:paraId="22FE92A8">
      <w:r xmlns:w="http://schemas.openxmlformats.org/wordprocessingml/2006/main">
        <w:t xml:space="preserve">[155] ←使用棋盘前请务必阅读规则。</w:t>
      </w:r>
    </w:p>
    <w:p w14:paraId="0EC52FA5">
      <w:r xmlns:w="http://schemas.openxmlformats.org/wordprocessingml/2006/main">
        <w:t xml:space="preserve">[156] 关于规则 †</w:t>
      </w:r>
    </w:p>
    <w:p w14:paraId="28847310">
      <w:r xmlns:w="http://schemas.openxmlformats.org/wordprocessingml/2006/main">
        <w:t xml:space="preserve">[157] 请不要抱怨或批评页面编辑者。如果您对其他人的编辑有意见，请通过“提供替代方案”或“自行编辑”的方式进行建设性沟通。</w:t>
      </w:r>
    </w:p>
    <w:p w14:paraId="403131B1">
      <w:r xmlns:w="http://schemas.openxmlformats.org/wordprocessingml/2006/main">
        <w:t xml:space="preserve">[158] 不要发布个人网站或其他禁止未经授权链接的网站的网址。</w:t>
      </w:r>
    </w:p>
    <w:p w14:paraId="3EE9CF9D">
      <w:r xmlns:w="http://schemas.openxmlformats.org/wordprocessingml/2006/main">
        <w:t xml:space="preserve">[159] 关于违反规则的帖子 †</w:t>
      </w:r>
    </w:p>
    <w:p w14:paraId="5BF0D4FC">
      <w:r xmlns:w="http://schemas.openxmlformats.org/wordprocessingml/2006/main">
        <w:t xml:space="preserve">[160] 禁止发布以下类型的帖子，因为它们容易造成干扰。</w:t>
      </w:r>
    </w:p>
    <w:p w14:paraId="0690393D">
      <w:r xmlns:w="http://schemas.openxmlformats.org/wordprocessingml/2006/main">
        <w:t xml:space="preserve">[161]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E025B00">
      <w:r xmlns:w="http://schemas.openxmlformats.org/wordprocessingml/2006/main">
        <w:t xml:space="preserve">[162] 其他包括使用此维基的人、官方管理员、艺术家、配音演员、现实生活中的个人以及 Twitter 用户等团体。</w:t>
      </w:r>
    </w:p>
    <w:p w14:paraId="7E5FEBA7">
      <w:r xmlns:w="http://schemas.openxmlformats.org/wordprocessingml/2006/main">
        <w:t xml:space="preserve">[163] 关于向管理层提交的帖子，我们容忍可以解释为用户反馈的评论，例如“我希望他们改进这一点”、“我希望他们尽快修复错误”和“维护时间太长了”，但我们不容忍使用辱骂性语言贬低管理层。</w:t>
      </w:r>
    </w:p>
    <w:p w14:paraId="328E5719">
      <w:r xmlns:w="http://schemas.openxmlformats.org/wordprocessingml/2006/main">
        <w:t xml:space="preserve">[164] 将讨论和意见交流视为“诽谤或对抗他人”是错误的。然而，在讨论或意见交流中使用辱骂性语言、贬低他人、挑衅他人或在缺乏明确证据的情况下发表言论是违法的。说话时务必注意自己的言辞。</w:t>
      </w:r>
    </w:p>
    <w:p w14:paraId="1FD1DB68">
      <w:r xmlns:w="http://schemas.openxmlformats.org/wordprocessingml/2006/main">
        <w:t xml:space="preserve">[165] 攻击性评论是指使用“做这个”或“做那个”等强烈命令、“使用粗俗语言”、“采取居高临下的态度”或“具有挑衅性”的评论。</w:t>
      </w:r>
    </w:p>
    <w:p w14:paraId="5042E749">
      <w:r xmlns:w="http://schemas.openxmlformats.org/wordprocessingml/2006/main">
        <w:t xml:space="preserve">[166] 禁止发布冒犯现有玩家的帖子，例如“还有人玩这个游戏吗？”或“这游戏已经凉了”。这并不意味着您完全不能发表任何负面言论，而是指那些超出单纯负面评价范围，构成诽谤或诋毁的帖子将被禁止发布。</w:t>
      </w:r>
    </w:p>
    <w:p w14:paraId="5578B8B7">
      <w:r xmlns:w="http://schemas.openxmlformats.org/wordprocessingml/2006/main">
        <w:t xml:space="preserve">[167] 公开羞辱他人，包括泄露他人的游戏内名称或UID</w:t>
      </w:r>
    </w:p>
    <w:p w14:paraId="58D15B55">
      <w:r xmlns:w="http://schemas.openxmlformats.org/wordprocessingml/2006/main">
        <w:t xml:space="preserve">[168] 但是，允许分享有助于完成此游戏的信息和视频。</w:t>
      </w:r>
    </w:p>
    <w:p w14:paraId="4BC2BC53">
      <w:r xmlns:w="http://schemas.openxmlformats.org/wordprocessingml/2006/main">
        <w:t xml:space="preserve">[169] 参考其他应用程序</w:t>
      </w:r>
    </w:p>
    <w:p w14:paraId="30739EB2">
      <w:r xmlns:w="http://schemas.openxmlformats.org/wordprocessingml/2006/main">
        <w:t xml:space="preserve">[170] 在多个论坛上多次发帖</w:t>
      </w:r>
    </w:p>
    <w:p w14:paraId="0701BB55">
      <w:r xmlns:w="http://schemas.openxmlformats.org/wordprocessingml/2006/main">
        <w:t xml:space="preserve">[171] 写出一串毫无意义的字符</w:t>
      </w:r>
    </w:p>
    <w:p w14:paraId="715EF247">
      <w:r xmlns:w="http://schemas.openxmlformats.org/wordprocessingml/2006/main">
        <w:t xml:space="preserve">[172] 关于作弊和利用漏洞的帖子</w:t>
      </w:r>
    </w:p>
    <w:p w14:paraId="3064FEF0">
      <w:r xmlns:w="http://schemas.openxmlformats.org/wordprocessingml/2006/main">
        <w:t xml:space="preserve">[173] 最好的办法是忽略违反规则的帖子。上钩或反驳只会让事情变得更糟。</w:t>
      </w:r>
    </w:p>
    <w:p w14:paraId="73814766">
      <w:r xmlns:w="http://schemas.openxmlformats.org/wordprocessingml/2006/main">
        <w:t xml:space="preserve">[174] *在上述规则中，“诽谤”指的是在没有客观证据的情况下诋毁和贬低他人。将所有批评性文章都归为“诽谤”是不正确的，所以请务必谨慎。</w:t>
      </w:r>
    </w:p>
    <w:p w14:paraId="132012E0">
      <w:r xmlns:w="http://schemas.openxmlformats.org/wordprocessingml/2006/main">
        <w:t xml:space="preserve">[175] 关于修改和删除发帖日志 †</w:t>
      </w:r>
    </w:p>
    <w:p w14:paraId="69AF7C61">
      <w:r xmlns:w="http://schemas.openxmlformats.org/wordprocessingml/2006/main">
        <w:t xml:space="preserve">[176] 但是，允许更正印刷错误、遗漏和字体颜色。（他人出于善意所做的更正也允许。）</w:t>
      </w:r>
    </w:p>
    <w:p w14:paraId="1E9267D3">
      <w:r xmlns:w="http://schemas.openxmlformats.org/wordprocessingml/2006/main">
        <w:t xml:space="preserve">[177] 作为例外情况，您可以删除自己的帖子，但事后必须向管理员报告。此外，删除时，请将整个评论替换为以下文本，而不是完全删除：&amp;color(#ff0000){''发帖人已删除''};</w:t>
      </w:r>
    </w:p>
    <w:p w14:paraId="6F17F1A0">
      <w:r xmlns:w="http://schemas.openxmlformats.org/wordprocessingml/2006/main">
        <w:t xml:space="preserve">[178] 关于评论违反规则的帖子 †</w:t>
      </w:r>
    </w:p>
    <w:p w14:paraId="7D6D1D4C">
      <w:r xmlns:w="http://schemas.openxmlformats.org/wordprocessingml/2006/main">
        <w:t xml:space="preserve">[179] 您可以自行注释掉上述任何违反规则的评论，无需管理员许可。但是，如果您注释掉了某条评论，则必须在“违规举报公告板”上进行举报。举报时请使用“违规举报公告板”上的模板。</w:t>
      </w:r>
    </w:p>
    <w:p w14:paraId="558767B6">
      <w:r xmlns:w="http://schemas.openxmlformats.org/wordprocessingml/2006/main">
        <w:t xml:space="preserve">[180] 未经 CO 举报公告板举报而被评论删除的帖子将被恢复，而评论删除帖子的人将受到处罚。</w:t>
      </w:r>
    </w:p>
    <w:p w14:paraId="3EA44A20">
      <w:r xmlns:w="http://schemas.openxmlformats.org/wordprocessingml/2006/main">
        <w:t xml:space="preserve">[181] 如果您反复向 CO 举报公告板举报不违反规则的帖子，我们将认为您是自私的，并将对您实施发帖和编辑限制。</w:t>
      </w:r>
    </w:p>
    <w:p w14:paraId="7159014B">
      <w:r xmlns:w="http://schemas.openxmlformats.org/wordprocessingml/2006/main">
        <w:t xml:space="preserve">[182] 在 CO 报告公告板上，不构成违规的报告可由管理员酌情恢复。</w:t>
      </w:r>
    </w:p>
    <w:p w14:paraId="2E065130">
      <w:r xmlns:w="http://schemas.openxmlformats.org/wordprocessingml/2006/main">
        <w:t xml:space="preserve">[183] 我们再次恳请您不要评论那些并未违反规则的评论。（例如，诸如“虽然不违反规则，但显然是在钓鱼”、“恶作剧”或“评论整个帖子”之类的主观判断。）</w:t>
      </w:r>
    </w:p>
    <w:p w14:paraId="64902BF6">
      <w:r xmlns:w="http://schemas.openxmlformats.org/wordprocessingml/2006/main">
        <w:t xml:space="preserve">[184] 关于不违反规则但“冒犯性”的帖子 †</w:t>
      </w:r>
    </w:p>
    <w:p w14:paraId="29876573">
      <w:r xmlns:w="http://schemas.openxmlformats.org/wordprocessingml/2006/main">
        <w:t xml:space="preserve">[185] 即使帖子内容具有冒犯性，除非违反版规，否则不会被删除。由于每个人对冒犯性帖子的界定标准不尽相同，请使用 NGID 功能隐藏评论，而不是参与争论或挑衅。</w:t>
      </w:r>
    </w:p>
    <w:p w14:paraId="279CFECC">
      <w:r xmlns:w="http://schemas.openxmlformats.org/wordprocessingml/2006/main">
        <w:t xml:space="preserve">[186] 挑衅难道不是一种违规行为吗？†</w:t>
      </w:r>
    </w:p>
    <w:p w14:paraId="5EC07A49">
      <w:r xmlns:w="http://schemas.openxmlformats.org/wordprocessingml/2006/main">
        <w:t xml:space="preserve">[187] 每个人对“煽动性言论”的定义都大相径庭，因此我们不认为这是违规行为。如果您认为某条评论具有煽动性，请使用 NGID 功能将其隐藏。</w:t>
      </w:r>
    </w:p>
    <w:p w14:paraId="57DB06AC">
      <w:r xmlns:w="http://schemas.openxmlformats.org/wordprocessingml/2006/main">
        <w:t xml:space="preserve">[188] 抱怨难道不算违法吗？†</w:t>
      </w:r>
    </w:p>
    <w:p w14:paraId="00A70CF1">
      <w:r xmlns:w="http://schemas.openxmlformats.org/wordprocessingml/2006/main">
        <w:t xml:space="preserve">[189] 一般而言，抱怨本身并不构成违规。但是，针对本作品的负面宣传、诽谤、辱骂性语言以及超出抱怨范围的对抗性言论均构成违规。如果您认为抱怨内容冒犯了您，请使用 NGID 功能隐藏相关评论。</w:t>
      </w:r>
    </w:p>
    <w:p w14:paraId="1D5E8461">
      <w:r xmlns:w="http://schemas.openxmlformats.org/wordprocessingml/2006/main">
        <w:t xml:space="preserve">[190] 如果您不确定某个帖子是否违反规则，该怎么办？ †</w:t>
      </w:r>
    </w:p>
    <w:p w14:paraId="1A3269D4">
      <w:r xmlns:w="http://schemas.openxmlformats.org/wordprocessingml/2006/main">
        <w:t xml:space="preserve">[191] 有些帖子内容含糊不清，难以判断是否违规。评论删除这类含糊不清的帖子可能会导致问题，所以请不要评论删除，而是使用 NGID 功能将评论隐藏起来。</w:t>
      </w:r>
    </w:p>
    <w:p w14:paraId="7D29AE2F">
      <w:r xmlns:w="http://schemas.openxmlformats.org/wordprocessingml/2006/main">
        <w:t xml:space="preserve">[192] 对屡犯者的处罚 †</w:t>
      </w:r>
    </w:p>
    <w:p w14:paraId="6648DC3C">
      <w:r xmlns:w="http://schemas.openxmlformats.org/wordprocessingml/2006/main">
        <w:t xml:space="preserve">[193] 屡次违反规则或发布特别恶意的帖子，管理员可酌情予以处罚，例如“禁止访问”或“限制发帖”。</w:t>
      </w:r>
    </w:p>
    <w:p w14:paraId="0693B39D">
      <w:r xmlns:w="http://schemas.openxmlformats.org/wordprocessingml/2006/main">
        <w:t xml:space="preserve">[194] 如果您对进一步改进有任何建议，请通过 Wiki 管理公告板与我们联系。</w:t>
      </w:r>
    </w:p>
    <w:p w14:paraId="321D8BDC"/>
    <w:p w14:paraId="2189D966">
      <w:r xmlns:w="http://schemas.openxmlformats.org/wordprocessingml/2006/main">
        <w:rPr>
          <w:b/>
        </w:rPr>
        <w:t xml:space="preserve">A237</w:t>
      </w:r>
    </w:p>
    <w:p w14:paraId="071B71E8">
      <w:r xmlns:w="http://schemas.openxmlformats.org/wordprocessingml/2006/main">
        <w:t xml:space="preserve">[0] 索引：所有角色 | SSR 角色 | SR 角色 | R 角色</w:t>
      </w:r>
    </w:p>
    <w:p w14:paraId="2EB226D8">
      <w:r xmlns:w="http://schemas.openxmlformats.org/wordprocessingml/2006/main">
        <w:t xml:space="preserve">[1] 基本信息</w:t>
      </w:r>
    </w:p>
    <w:p w14:paraId="19D9C0B3">
      <w:r xmlns:w="http://schemas.openxmlformats.org/wordprocessingml/2006/main">
        <w:t xml:space="preserve">[2] 内容适用性简易评估</w:t>
      </w:r>
    </w:p>
    <w:p w14:paraId="1AD3FD95">
      <w:r xmlns:w="http://schemas.openxmlformats.org/wordprocessingml/2006/main">
        <w:t xml:space="preserve">[3] 其他版本及相关角色</w:t>
      </w:r>
    </w:p>
    <w:p w14:paraId="364B08D9">
      <w:r xmlns:w="http://schemas.openxmlformats.org/wordprocessingml/2006/main">
        <w:t xml:space="preserve">[4] 琐事</w:t>
      </w:r>
    </w:p>
    <w:p w14:paraId="2EE0329F">
      <w:r xmlns:w="http://schemas.openxmlformats.org/wordprocessingml/2006/main">
        <w:t xml:space="preserve">[5] 官方推特账号介绍</w:t>
      </w:r>
    </w:p>
    <w:p w14:paraId="3ABE3EC4">
      <w:r xmlns:w="http://schemas.openxmlformats.org/wordprocessingml/2006/main">
        <w:t xml:space="preserve">[6] 评论表单</w:t>
      </w:r>
    </w:p>
    <w:p w14:paraId="64175171">
      <w:r xmlns:w="http://schemas.openxmlformats.org/wordprocessingml/2006/main">
        <w:t xml:space="preserve">[7] 基本信息 †</w:t>
      </w:r>
    </w:p>
    <w:p w14:paraId="607E2CF9">
      <w:r xmlns:w="http://schemas.openxmlformats.org/wordprocessingml/2006/main">
        <w:t xml:space="preserve">[8] 变换图像</w:t>
      </w:r>
    </w:p>
    <w:p w14:paraId="547C6C8D">
      <w:r xmlns:w="http://schemas.openxmlformats.org/wordprocessingml/2006/main">
        <w:t xml:space="preserve">[9] 简介</w:t>
      </w:r>
    </w:p>
    <w:p w14:paraId="7A97F71E">
      <w:r xmlns:w="http://schemas.openxmlformats.org/wordprocessingml/2006/main">
        <w:t xml:space="preserve">[10] 姓名</w:t>
      </w:r>
    </w:p>
    <w:p w14:paraId="51399B15">
      <w:r xmlns:w="http://schemas.openxmlformats.org/wordprocessingml/2006/main">
        <w:t xml:space="preserve">[11] 神圣骑士 Saya</w:t>
      </w:r>
    </w:p>
    <w:p w14:paraId="52BE63AF">
      <w:r xmlns:w="http://schemas.openxmlformats.org/wordprocessingml/2006/main">
        <w:t xml:space="preserve">[12] 真实姓名</w:t>
      </w:r>
    </w:p>
    <w:p w14:paraId="0ED98471">
      <w:r xmlns:w="http://schemas.openxmlformats.org/wordprocessingml/2006/main">
        <w:t xml:space="preserve">[13] 神代沙耶</w:t>
      </w:r>
    </w:p>
    <w:p w14:paraId="44FCB246">
      <w:r xmlns:w="http://schemas.openxmlformats.org/wordprocessingml/2006/main">
        <w:t xml:space="preserve">[14] 稀有度</w:t>
      </w:r>
    </w:p>
    <w:p w14:paraId="64DDBD1F">
      <w:r xmlns:w="http://schemas.openxmlformats.org/wordprocessingml/2006/main">
        <w:t xml:space="preserve">[15] 普通攻击</w:t>
      </w:r>
    </w:p>
    <w:p w14:paraId="264D2C06">
      <w:r xmlns:w="http://schemas.openxmlformats.org/wordprocessingml/2006/main">
        <w:t xml:space="preserve">[16] 近战攻击（物理）</w:t>
      </w:r>
    </w:p>
    <w:p w14:paraId="7DD74191">
      <w:r xmlns:w="http://schemas.openxmlformats.org/wordprocessingml/2006/main">
        <w:t xml:space="preserve">[17] 附属派系</w:t>
      </w:r>
    </w:p>
    <w:p w14:paraId="3E79C415">
      <w:r xmlns:w="http://schemas.openxmlformats.org/wordprocessingml/2006/main">
        <w:t xml:space="preserve">[18] 神圣骑士（地面）</w:t>
      </w:r>
    </w:p>
    <w:p w14:paraId="64DEBD4F">
      <w:r xmlns:w="http://schemas.openxmlformats.org/wordprocessingml/2006/main">
        <w:t xml:space="preserve">[19] 特殊属性</w:t>
      </w:r>
    </w:p>
    <w:p w14:paraId="7D917232">
      <w:r xmlns:w="http://schemas.openxmlformats.org/wordprocessingml/2006/main">
        <w:t xml:space="preserve">[20] 合作</w:t>
      </w:r>
    </w:p>
    <w:p w14:paraId="2032C372">
      <w:r xmlns:w="http://schemas.openxmlformats.org/wordprocessingml/2006/main">
        <w:t xml:space="preserve">[21] 和叶</w:t>
      </w:r>
    </w:p>
    <w:p w14:paraId="57033BF9">
      <w:r xmlns:w="http://schemas.openxmlformats.org/wordprocessingml/2006/main">
        <w:t xml:space="preserve">[22] 插图</w:t>
      </w:r>
    </w:p>
    <w:p w14:paraId="6B282196">
      <w:r xmlns:w="http://schemas.openxmlformats.org/wordprocessingml/2006/main">
        <w:t xml:space="preserve">[23] SD字符</w:t>
      </w:r>
    </w:p>
    <w:p w14:paraId="15EDC73C">
      <w:r xmlns:w="http://schemas.openxmlformats.org/wordprocessingml/2006/main">
        <w:t xml:space="preserve">[24] 风味文字</w:t>
      </w:r>
    </w:p>
    <w:p w14:paraId="503B9867">
      <w:r xmlns:w="http://schemas.openxmlformats.org/wordprocessingml/2006/main">
        <w:t xml:space="preserve">[25] “如果你是我的儿子，我会把我所有的爱都倾注在你身上。” 她是神代家的家主之妻，从《母女乱世宅邸》的世界被召唤而来。她是一位开朗天真的母亲，深爱着自己的家人。她有两个女儿，希望下一个能生个儿子。她不善于识人，常常因此惹上麻烦。她天生的魅力令男人们为之倾倒。</w:t>
      </w:r>
    </w:p>
    <w:p w14:paraId="21058207">
      <w:r xmlns:w="http://schemas.openxmlformats.org/wordprocessingml/2006/main">
        <w:t xml:space="preserve">[26] 如何获得</w:t>
      </w:r>
    </w:p>
    <w:p w14:paraId="324CB14D">
      <w:r xmlns:w="http://schemas.openxmlformats.org/wordprocessingml/2006/main">
        <w:t xml:space="preserve">[27] 限时扭蛋</w:t>
      </w:r>
    </w:p>
    <w:p w14:paraId="340FB769">
      <w:r xmlns:w="http://schemas.openxmlformats.org/wordprocessingml/2006/main">
        <w:t xml:space="preserve">[28] 基础属性（1星）* 每增加1星+50%，5星时为1星值的3倍</w:t>
      </w:r>
    </w:p>
    <w:p w14:paraId="0C1A0B8E">
      <w:r xmlns:w="http://schemas.openxmlformats.org/wordprocessingml/2006/main">
        <w:t xml:space="preserve">[29] 级</w:t>
      </w:r>
    </w:p>
    <w:p w14:paraId="752699A9">
      <w:r xmlns:w="http://schemas.openxmlformats.org/wordprocessingml/2006/main">
        <w:t xml:space="preserve">[30] 耐力</w:t>
      </w:r>
    </w:p>
    <w:p w14:paraId="75054E90">
      <w:r xmlns:w="http://schemas.openxmlformats.org/wordprocessingml/2006/main">
        <w:t xml:space="preserve">[31] 攻击力</w:t>
      </w:r>
    </w:p>
    <w:p w14:paraId="7C56D8B9">
      <w:r xmlns:w="http://schemas.openxmlformats.org/wordprocessingml/2006/main">
        <w:t xml:space="preserve">[32] 防御能力</w:t>
      </w:r>
    </w:p>
    <w:p w14:paraId="5B61CF25">
      <w:r xmlns:w="http://schemas.openxmlformats.org/wordprocessingml/2006/main">
        <w:t xml:space="preserve">[33] 魔力</w:t>
      </w:r>
    </w:p>
    <w:p w14:paraId="455F4E91">
      <w:r xmlns:w="http://schemas.openxmlformats.org/wordprocessingml/2006/main">
        <w:t xml:space="preserve">[34] 魔法抗性</w:t>
      </w:r>
    </w:p>
    <w:p w14:paraId="007238C9">
      <w:r xmlns:w="http://schemas.openxmlformats.org/wordprocessingml/2006/main">
        <w:t xml:space="preserve">[35] 详细状态</w:t>
      </w:r>
    </w:p>
    <w:p w14:paraId="0522D911">
      <w:r xmlns:w="http://schemas.openxmlformats.org/wordprocessingml/2006/main">
        <w:t xml:space="preserve">[36] 准确性</w:t>
      </w:r>
    </w:p>
    <w:p w14:paraId="009D91A1">
      <w:r xmlns:w="http://schemas.openxmlformats.org/wordprocessingml/2006/main">
        <w:t xml:space="preserve">[37] 回避能力</w:t>
      </w:r>
    </w:p>
    <w:p w14:paraId="2C2532D8">
      <w:r xmlns:w="http://schemas.openxmlformats.org/wordprocessingml/2006/main">
        <w:t xml:space="preserve">[38] 连续命中率</w:t>
      </w:r>
    </w:p>
    <w:p w14:paraId="609C3E1F">
      <w:r xmlns:w="http://schemas.openxmlformats.org/wordprocessingml/2006/main">
        <w:t xml:space="preserve">[39] 反击率</w:t>
      </w:r>
    </w:p>
    <w:p w14:paraId="73C6641A">
      <w:r xmlns:w="http://schemas.openxmlformats.org/wordprocessingml/2006/main">
        <w:t xml:space="preserve">[40] 眩晕激活率</w:t>
      </w:r>
    </w:p>
    <w:p w14:paraId="7AEE411C">
      <w:r xmlns:w="http://schemas.openxmlformats.org/wordprocessingml/2006/main">
        <w:t xml:space="preserve">[41] 抗眩晕能力</w:t>
      </w:r>
    </w:p>
    <w:p w14:paraId="7CB745F2">
      <w:r xmlns:w="http://schemas.openxmlformats.org/wordprocessingml/2006/main">
        <w:t xml:space="preserve">[42] 移动速度</w:t>
      </w:r>
    </w:p>
    <w:p w14:paraId="0224A756">
      <w:r xmlns:w="http://schemas.openxmlformats.org/wordprocessingml/2006/main">
        <w:t xml:space="preserve">[43] 部署速度</w:t>
      </w:r>
    </w:p>
    <w:p w14:paraId="652CE039">
      <w:r xmlns:w="http://schemas.openxmlformats.org/wordprocessingml/2006/main">
        <w:t xml:space="preserve">[44] 行动速度</w:t>
      </w:r>
    </w:p>
    <w:p w14:paraId="5C7097BC">
      <w:r xmlns:w="http://schemas.openxmlformats.org/wordprocessingml/2006/main">
        <w:t xml:space="preserve">[45] 致命的装药量</w:t>
      </w:r>
    </w:p>
    <w:p w14:paraId="07CA4999">
      <w:r xmlns:w="http://schemas.openxmlformats.org/wordprocessingml/2006/main">
        <w:t xml:space="preserve">[46] 特殊招式</w:t>
      </w:r>
    </w:p>
    <w:p w14:paraId="7CC5F38A">
      <w:r xmlns:w="http://schemas.openxmlformats.org/wordprocessingml/2006/main">
        <w:t xml:space="preserve">[47] 姓名</w:t>
      </w:r>
    </w:p>
    <w:p w14:paraId="4E5DFBE8">
      <w:r xmlns:w="http://schemas.openxmlformats.org/wordprocessingml/2006/main">
        <w:t xml:space="preserve">[48] 效果</w:t>
      </w:r>
    </w:p>
    <w:p w14:paraId="5A67BD48">
      <w:r xmlns:w="http://schemas.openxmlformats.org/wordprocessingml/2006/main">
        <w:t xml:space="preserve">[49] 心连心</w:t>
      </w:r>
    </w:p>
    <w:p w14:paraId="4A88B26F">
      <w:r xmlns:w="http://schemas.openxmlformats.org/wordprocessingml/2006/main">
        <w:t xml:space="preserve">[50] 对单个敌人造成 6 倍物理伤害。降低敌人 50% 的防御力，持续 5 秒（减益效果先生效）。</w:t>
      </w:r>
    </w:p>
    <w:p w14:paraId="137743E1">
      <w:r xmlns:w="http://schemas.openxmlformats.org/wordprocessingml/2006/main">
        <w:t xml:space="preserve">[51] 心连心+</w:t>
      </w:r>
    </w:p>
    <w:p w14:paraId="4E39BF12">
      <w:r xmlns:w="http://schemas.openxmlformats.org/wordprocessingml/2006/main">
        <w:t xml:space="preserve">[52] 对单个敌人造成 9 倍物理伤害。降低敌人 75% 的防御力，持续 5 秒（减益效果先生效）。</w:t>
      </w:r>
    </w:p>
    <w:p w14:paraId="1E79588D">
      <w:r xmlns:w="http://schemas.openxmlformats.org/wordprocessingml/2006/main">
        <w:t xml:space="preserve">[53] 独特效果</w:t>
      </w:r>
    </w:p>
    <w:p w14:paraId="1C4EF7C7">
      <w:r xmlns:w="http://schemas.openxmlformats.org/wordprocessingml/2006/main">
        <w:t xml:space="preserve">[54] 姓名</w:t>
      </w:r>
    </w:p>
    <w:p w14:paraId="74E0D30C">
      <w:r xmlns:w="http://schemas.openxmlformats.org/wordprocessingml/2006/main">
        <w:t xml:space="preserve">[55] 效应</w:t>
      </w:r>
    </w:p>
    <w:p w14:paraId="1F055AC4">
      <w:r xmlns:w="http://schemas.openxmlformats.org/wordprocessingml/2006/main">
        <w:t xml:space="preserve">[56] 大家注意♥</w:t>
      </w:r>
    </w:p>
    <w:p w14:paraId="14D107ED">
      <w:r xmlns:w="http://schemas.openxmlformats.org/wordprocessingml/2006/main">
        <w:t xml:space="preserve">[57] 部署完成后，持续 20 秒，你的防御力提高 50%，你的仇恨值提高，并且你获得每秒 5% 的持续治疗。</w:t>
      </w:r>
    </w:p>
    <w:p w14:paraId="629D522F">
      <w:r xmlns:w="http://schemas.openxmlformats.org/wordprocessingml/2006/main">
        <w:t xml:space="preserve">[58] 大家注意♥+</w:t>
      </w:r>
    </w:p>
    <w:p w14:paraId="5FC383A6">
      <w:r xmlns:w="http://schemas.openxmlformats.org/wordprocessingml/2006/main">
        <w:t xml:space="preserve">[59] 部署完成后，持续 30 秒，你的防御力提高 50%，你的仇恨值提高，并且你获得每秒 5% 的持续治疗。</w:t>
      </w:r>
    </w:p>
    <w:p w14:paraId="4B92A1F2">
      <w:r xmlns:w="http://schemas.openxmlformats.org/wordprocessingml/2006/main">
        <w:t xml:space="preserve">[60] 休闲装照片</w:t>
      </w:r>
    </w:p>
    <w:p w14:paraId="64B49E56">
      <w:r xmlns:w="http://schemas.openxmlformats.org/wordprocessingml/2006/main">
        <w:t xml:space="preserve">[61] 增强图像</w:t>
      </w:r>
    </w:p>
    <w:p w14:paraId="30E0ED05">
      <w:r xmlns:w="http://schemas.openxmlformats.org/wordprocessingml/2006/main">
        <w:t xml:space="preserve">[62] 在游戏中 †</w:t>
      </w:r>
    </w:p>
    <w:p w14:paraId="6633C0F7">
      <w:r xmlns:w="http://schemas.openxmlformats.org/wordprocessingml/2006/main">
        <w:t xml:space="preserve">[63] 这类角色凭借高生命值、防御力和魔法抗性，以及增加仇恨值、提升防御力和持续治疗的独特效果，可以作为队伍的坦克。然而，与其他坦克型角色一样，他们与游戏系统并不十分契合。</w:t>
      </w:r>
    </w:p>
    <w:p w14:paraId="606271D5">
      <w:r xmlns:w="http://schemas.openxmlformats.org/wordprocessingml/2006/main">
        <w:t xml:space="preserve">[64] 在其独特效果持续时间内，它能高效地吸引敌方攻击。但另一方面，它的攻击力较低，行动速度也较慢（攻击力和行动速度与R的圣骑士阿尔德巴兰相同），因此无法造成大量伤害，也难以吸引仇恨。所以，一旦独特效果消失，它就很难再吸引攻击。</w:t>
      </w:r>
    </w:p>
    <w:p w14:paraId="1D3700CC">
      <w:r xmlns:w="http://schemas.openxmlformats.org/wordprocessingml/2006/main">
        <w:t xml:space="preserve">[65] 在防御力降低收益显著的团队副本战斗中，即使考虑到这些缺点，它仍然有一定的效果。然而，5秒的持续时间仍然太短。随着越来越多拥有单体终极技能的合法攻击者出现，这些技能可以在造成伤害前短时间内降低敌人的防御力，它的独特优势已不复存在。</w:t>
      </w:r>
    </w:p>
    <w:p w14:paraId="76A84CAC">
      <w:r xmlns:w="http://schemas.openxmlformats.org/wordprocessingml/2006/main">
        <w:t xml:space="preserve">[66] 在突袭中使用时的理论价值</w:t>
      </w:r>
    </w:p>
    <w:p w14:paraId="30C794F2">
      <w:r xmlns:w="http://schemas.openxmlformats.org/wordprocessingml/2006/main">
        <w:t xml:space="preserve">[67] 9倍特殊攻击的伤害构成大致为普通攻击和特殊攻击各占一半，因此，通过手动控制特殊攻击的时机，可以降低50%的伤害。如果你能在71.4秒的存活时间内使用5次特殊攻击，则可以降低25/71.4/2 = 17.5%的普通攻击伤害。换句话说，如果将觉醒后的效果转化为持续的减益效果，则相当于75% × (0.5 + 0.175) = 50%。</w:t>
      </w:r>
    </w:p>
    <w:p w14:paraId="6041D1AF">
      <w:r xmlns:w="http://schemas.openxmlformats.org/wordprocessingml/2006/main">
        <w:t xml:space="preserve">[68] 内容适用性简易评估 †</w:t>
      </w:r>
    </w:p>
    <w:p w14:paraId="42DA4664">
      <w:r xmlns:w="http://schemas.openxmlformats.org/wordprocessingml/2006/main">
        <w:t xml:space="preserve">[69] 合适的内容、推荐的装备示例、角色发展目标等。</w:t>
      </w:r>
    </w:p>
    <w:p w14:paraId="45A63C95">
      <w:r xmlns:w="http://schemas.openxmlformats.org/wordprocessingml/2006/main">
        <w:t xml:space="preserve">[70] 兼容内容</w:t>
      </w:r>
    </w:p>
    <w:p w14:paraId="1A229B3B">
      <w:r xmlns:w="http://schemas.openxmlformats.org/wordprocessingml/2006/main">
        <w:t xml:space="preserve">[71] 能力倾向</w:t>
      </w:r>
    </w:p>
    <w:p w14:paraId="0F2AB65E">
      <w:r xmlns:w="http://schemas.openxmlformats.org/wordprocessingml/2006/main">
        <w:t xml:space="preserve">[72] 简短评论</w:t>
      </w:r>
    </w:p>
    <w:p w14:paraId="02A509A7">
      <w:r xmlns:w="http://schemas.openxmlformats.org/wordprocessingml/2006/main">
        <w:t xml:space="preserve">[73] 主线任务 事件任务</w:t>
      </w:r>
    </w:p>
    <w:p w14:paraId="785351FB">
      <w:r xmlns:w="http://schemas.openxmlformats.org/wordprocessingml/2006/main">
        <w:t xml:space="preserve">[74] 他可以毫无问题地完成任务，但几乎没有理由专门选择他。</w:t>
      </w:r>
    </w:p>
    <w:p w14:paraId="235CE85C">
      <w:r xmlns:w="http://schemas.openxmlformats.org/wordprocessingml/2006/main">
        <w:t xml:space="preserve">[75] 突袭战</w:t>
      </w:r>
    </w:p>
    <w:p w14:paraId="557593EE">
      <w:r xmlns:w="http://schemas.openxmlformats.org/wordprocessingml/2006/main">
        <w:t xml:space="preserve">[76] 减益效果持续时间太短（装备示例见下文）</w:t>
      </w:r>
    </w:p>
    <w:p w14:paraId="64BF6E76">
      <w:r xmlns:w="http://schemas.openxmlformats.org/wordprocessingml/2006/main">
        <w:t xml:space="preserve">[77] 湮灭</w:t>
      </w:r>
    </w:p>
    <w:p w14:paraId="74734E3D">
      <w:r xmlns:w="http://schemas.openxmlformats.org/wordprocessingml/2006/main">
        <w:t xml:space="preserve">[78] 不适合单体特殊攻击</w:t>
      </w:r>
    </w:p>
    <w:p w14:paraId="4E9DB51D">
      <w:r xmlns:w="http://schemas.openxmlformats.org/wordprocessingml/2006/main">
        <w:t xml:space="preserve">[79] B宇宙</w:t>
      </w:r>
    </w:p>
    <w:p w14:paraId="5E420C21">
      <w:r xmlns:w="http://schemas.openxmlformats.org/wordprocessingml/2006/main">
        <w:t xml:space="preserve">[80] 近战角色，拥有高倍率的持续治疗能力，因此如果你想拖延与奥尔巴的战斗，这是一个选择。</w:t>
      </w:r>
    </w:p>
    <w:p w14:paraId="267F3509">
      <w:r xmlns:w="http://schemas.openxmlformats.org/wordprocessingml/2006/main">
        <w:t xml:space="preserve">[81] 能力评价指标</w:t>
      </w:r>
    </w:p>
    <w:p w14:paraId="5043A3BE">
      <w:r xmlns:w="http://schemas.openxmlformats.org/wordprocessingml/2006/main">
        <w:t xml:space="preserve">[82] ◎：优秀内容。最有可能发挥出色。○：合适内容。有较高发挥潜力。△：一般。需要一些技巧才能发挥良好，但选择理由不多。×：不合适内容。由于与内容规则、游戏系统、难度等级等不兼容，难以发挥出色。*2014年3月更新</w:t>
      </w:r>
    </w:p>
    <w:p w14:paraId="76886134">
      <w:r xmlns:w="http://schemas.openxmlformats.org/wordprocessingml/2006/main">
        <w:t xml:space="preserve">[83] 突袭</w:t>
      </w:r>
    </w:p>
    <w:p w14:paraId="25B1A244">
      <w:r xmlns:w="http://schemas.openxmlformats.org/wordprocessingml/2006/main">
        <w:t xml:space="preserve">[84] 推荐设备示例</w:t>
      </w:r>
    </w:p>
    <w:p w14:paraId="26AB1385">
      <w:r xmlns:w="http://schemas.openxmlformats.org/wordprocessingml/2006/main">
        <w:t xml:space="preserve">[85] 主要设备</w:t>
      </w:r>
    </w:p>
    <w:p w14:paraId="6C53B116">
      <w:r xmlns:w="http://schemas.openxmlformats.org/wordprocessingml/2006/main">
        <w:t xml:space="preserve">[86] 子设备</w:t>
      </w:r>
    </w:p>
    <w:p w14:paraId="3F85BA49">
      <w:r xmlns:w="http://schemas.openxmlformats.org/wordprocessingml/2006/main">
        <w:t xml:space="preserve">[87] 一件令人愉悦的物品</w:t>
      </w:r>
    </w:p>
    <w:p w14:paraId="4217437C">
      <w:r xmlns:w="http://schemas.openxmlformats.org/wordprocessingml/2006/main">
        <w:t xml:space="preserve">[88] 发展目标</w:t>
      </w:r>
    </w:p>
    <w:p w14:paraId="52907D87">
      <w:r xmlns:w="http://schemas.openxmlformats.org/wordprocessingml/2006/main">
        <w:t xml:space="preserve">[89] 突破极限</w:t>
      </w:r>
    </w:p>
    <w:p w14:paraId="6A6657A2">
      <w:r xmlns:w="http://schemas.openxmlformats.org/wordprocessingml/2006/main">
        <w:t xml:space="preserve">[90] 致命觉醒</w:t>
      </w:r>
    </w:p>
    <w:p w14:paraId="1F56A5C4">
      <w:r xmlns:w="http://schemas.openxmlformats.org/wordprocessingml/2006/main">
        <w:t xml:space="preserve">[91] 独特的觉醒</w:t>
      </w:r>
    </w:p>
    <w:p w14:paraId="03D17EC7">
      <w:r xmlns:w="http://schemas.openxmlformats.org/wordprocessingml/2006/main">
        <w:t xml:space="preserve">[92] 行动速度</w:t>
      </w:r>
    </w:p>
    <w:p w14:paraId="57D85473">
      <w:r xmlns:w="http://schemas.openxmlformats.org/wordprocessingml/2006/main">
        <w:t xml:space="preserve">[93] 特别收费</w:t>
      </w:r>
    </w:p>
    <w:p w14:paraId="28A876A4">
      <w:r xmlns:w="http://schemas.openxmlformats.org/wordprocessingml/2006/main">
        <w:t xml:space="preserve">[94] 其他</w:t>
      </w:r>
    </w:p>
    <w:p w14:paraId="047A896B">
      <w:r xmlns:w="http://schemas.openxmlformats.org/wordprocessingml/2006/main">
        <w:t xml:space="preserve">[95] 培训费用</w:t>
      </w:r>
    </w:p>
    <w:p w14:paraId="34F16B01">
      <w:r xmlns:w="http://schemas.openxmlformats.org/wordprocessingml/2006/main">
        <w:t xml:space="preserve">[96] 4.1 秒 19 次</w:t>
      </w:r>
    </w:p>
    <w:p w14:paraId="0CC7C7F3">
      <w:r xmlns:w="http://schemas.openxmlformats.org/wordprocessingml/2006/main">
        <w:t xml:space="preserve">[97] 14.9% 8次</w:t>
      </w:r>
    </w:p>
    <w:p w14:paraId="1BE028D0">
      <w:r xmlns:w="http://schemas.openxmlformats.org/wordprocessingml/2006/main">
        <w:t xml:space="preserve">[98] 备注</w:t>
      </w:r>
    </w:p>
    <w:p w14:paraId="3FDAAA59">
      <w:r xmlns:w="http://schemas.openxmlformats.org/wordprocessingml/2006/main">
        <w:t xml:space="preserve">[99] 防御力下降效果无法持续。你需要在其他攻击者使用特殊招式之前施加防御力下降效果。</w:t>
      </w:r>
    </w:p>
    <w:p w14:paraId="6BC924A6">
      <w:r xmlns:w="http://schemas.openxmlformats.org/wordprocessingml/2006/main">
        <w:t xml:space="preserve">[100] *2016年4月更新</w:t>
      </w:r>
    </w:p>
    <w:p w14:paraId="160AC29C">
      <w:r xmlns:w="http://schemas.openxmlformats.org/wordprocessingml/2006/main">
        <w:t xml:space="preserve">[101] 其他版本 / 相关角色 †</w:t>
      </w:r>
    </w:p>
    <w:p w14:paraId="7DA2970C">
      <w:r xmlns:w="http://schemas.openxmlformats.org/wordprocessingml/2006/main">
        <w:t xml:space="preserve">[102] 神圣骑士 Kotoneze（女儿）</w:t>
      </w:r>
    </w:p>
    <w:p w14:paraId="78114F42">
      <w:r xmlns:w="http://schemas.openxmlformats.org/wordprocessingml/2006/main">
        <w:t xml:space="preserve">[103] 闪光忍者雪乃</w:t>
      </w:r>
    </w:p>
    <w:p w14:paraId="21AE46DB">
      <w:r xmlns:w="http://schemas.openxmlformats.org/wordprocessingml/2006/main">
        <w:t xml:space="preserve">[104] 琐事 †</w:t>
      </w:r>
    </w:p>
    <w:p w14:paraId="1B179895">
      <w:r xmlns:w="http://schemas.openxmlformats.org/wordprocessingml/2006/main">
        <w:t xml:space="preserve">[105] 官方推特账号简介 †</w:t>
      </w:r>
    </w:p>
    <w:p w14:paraId="205B385B">
      <w:r xmlns:w="http://schemas.openxmlformats.org/wordprocessingml/2006/main">
        <w:t xml:space="preserve">[106] 人物介绍</w:t>
      </w:r>
    </w:p>
    <w:p w14:paraId="0A48424E">
      <w:r xmlns:w="http://schemas.openxmlformats.org/wordprocessingml/2006/main">
        <w:t xml:space="preserve">[107] 评论表 †</w:t>
      </w:r>
    </w:p>
    <w:p w14:paraId="17732EB2">
      <w:r xmlns:w="http://schemas.openxmlformats.org/wordprocessingml/2006/main">
        <w:t xml:space="preserve">[108] 点击打开历史日志列表</w:t>
      </w:r>
    </w:p>
    <w:p w14:paraId="5A7C913B">
      <w:r xmlns:w="http://schemas.openxmlformats.org/wordprocessingml/2006/main">
        <w:t xml:space="preserve">[109] 末尾的数字越小，日志就越旧。</w:t>
      </w:r>
    </w:p>
    <w:p w14:paraId="365D7F71">
      <w:r xmlns:w="http://schemas.openxmlformats.org/wordprocessingml/2006/main">
        <w:t xml:space="preserve">[110] “评论/Shinki Saya/”没有子页面。</w:t>
      </w:r>
    </w:p>
    <w:p w14:paraId="6EFF8630">
      <w:r xmlns:w="http://schemas.openxmlformats.org/wordprocessingml/2006/main">
        <w:t xml:space="preserve">[111] 独特：增加仇恨值或有几率提供保护 + 减少受到的伤害或有几率抵消伤害 + 必定反击 特殊：恢复自身生命值 + 对单个目标造成9倍伤害 -- [8bvSK3C93YQ] 2023-05-01 (周一) 19:16:08</w:t>
      </w:r>
    </w:p>
    <w:p w14:paraId="4EF9CEB1">
      <w:r xmlns:w="http://schemas.openxmlformats.org/wordprocessingml/2006/main">
        <w:t xml:space="preserve">[112] 或许可以设计一种反击率高的类型，能够通过反击积攒能量，并利用其独特能力释放特殊招式？或许这个特殊招式可以无视单体防御？ -- [zcQ6X6HY/Gk] 2023-05-01 (周一) 21:25:20</w:t>
      </w:r>
    </w:p>
    <w:p w14:paraId="36A12DFA">
      <w:r xmlns:w="http://schemas.openxmlformats.org/wordprocessingml/2006/main">
        <w:t xml:space="preserve">[113] 看来他很有可能会使用魅力技能——[u/jnikVZy.c] 2023-05-02 (周二) 12:35:20</w:t>
      </w:r>
    </w:p>
    <w:p w14:paraId="410D37A0">
      <w:r xmlns:w="http://schemas.openxmlformats.org/wordprocessingml/2006/main">
        <w:t xml:space="preserve">[114] 莱卡的体力越低，她的力量就越强；而且她还有一个独特的能力，当生命值低于一定值时会获得增益，所以也许是这两种能力的结合？——[zcQ6X6HY/Gk] 2023-05-01 (周一) 21:26:59</w:t>
      </w:r>
    </w:p>
    <w:p w14:paraId="0E27DC3D">
      <w:r xmlns:w="http://schemas.openxmlformats.org/wordprocessingml/2006/main">
        <w:t xml:space="preserve">[115] 我预测她坦克般的战斗力和体力越低威力越大的特殊技能最有可能成为热门人选。我觉得我应该不会像没抽到琴音那样后悔吧？嗯，在她正式实装之前，我也不敢妄下定论——[W7GDtHt.0hk] 2023-05-02 (周二) 06:10:33</w:t>
      </w:r>
    </w:p>
    <w:p w14:paraId="583AC6AE">
      <w:r xmlns:w="http://schemas.openxmlformats.org/wordprocessingml/2006/main">
        <w:t xml:space="preserve">[116] 没办法，我们只能根据故事和宣传视频中的描述来思考，但故事中对琴音的描述与视频内容并不完全吻合（虽然也算容易想象）。——[t6f5Xm4uDuU] 2023-05-02 (周二) 12:57:18</w:t>
      </w:r>
    </w:p>
    <w:p w14:paraId="2AE79D00">
      <w:r xmlns:w="http://schemas.openxmlformats.org/wordprocessingml/2006/main">
        <w:t xml:space="preserve">[117] 不出所料，他是个擅长反击的坦克型角色，但他的特殊技能威力太强了，让我笑出了声——[14xxs2sfIRw] 2023-05-03 (周三) 16:08:52</w:t>
      </w:r>
    </w:p>
    <w:p w14:paraId="0205C60D">
      <w:r xmlns:w="http://schemas.openxmlformats.org/wordprocessingml/2006/main">
        <w:t xml:space="preserve">[118] 我原以为是反型坦克，没想到却是强型坦克。——[3zK1nz/Q4Ww] 2023-05-03 (周三) 16:24:30</w:t>
      </w:r>
    </w:p>
    <w:p w14:paraId="1E633090">
      <w:r xmlns:w="http://schemas.openxmlformats.org/wordprocessingml/2006/main">
        <w:t xml:space="preserve">[119] 降低她们的高防御力难道不是理所当然的吗？不过，是露比和雪乃给了她们最后一击——[Gxe7mYUxnNI] 2023-05-05 (周五) 09:28:17</w:t>
      </w:r>
    </w:p>
    <w:p w14:paraId="1EEDB01A">
      <w:r xmlns:w="http://schemas.openxmlformats.org/wordprocessingml/2006/main">
        <w:t xml:space="preserve">[120] 撇开特殊能力不谈，这个特殊技能感觉有点半成品。之前有持续10秒的100%增益效果，所以5秒75%的增益效果在单纯的减益效果上明显逊色，而且如果想要提升自身特殊技能的伤害，无视防御似乎更好……暂且不论效果数值，如果持续时间是10秒岂不是更好？——[S5hTs55IeJ.] 2023-05-03 (周三) 16:42:15</w:t>
      </w:r>
    </w:p>
    <w:p w14:paraId="39569516">
      <w:r xmlns:w="http://schemas.openxmlformats.org/wordprocessingml/2006/main">
        <w:t xml:space="preserve">[121] 我们会团结起来——[LIuM8FQdrbc] 2023-05-03 (周三) 20:20:40</w:t>
      </w:r>
    </w:p>
    <w:p w14:paraId="4537E872">
      <w:r xmlns:w="http://schemas.openxmlformats.org/wordprocessingml/2006/main">
        <w:t xml:space="preserve">[122] 体力值达到10时最好跳过 -- [W7GDtHt.0hk] 2023-05-03 (周三) 18:22:06</w:t>
      </w:r>
    </w:p>
    <w:p w14:paraId="727755E9">
      <w:r xmlns:w="http://schemas.openxmlformats.org/wordprocessingml/2006/main">
        <w:t xml:space="preserve">[123] 单看倍率，这把武器似乎很强，但实际上，它的攻击力、攻击速度和减益效果持续时间都比较薄弱，所以很难替代A级红宝石。或许最好还是把它当做反击型坦克来用。——[14xxs2sfIRw] 2023-05-03 (周三) 19:12:14</w:t>
      </w:r>
    </w:p>
    <w:p w14:paraId="1AD7F08E">
      <w:r xmlns:w="http://schemas.openxmlformats.org/wordprocessingml/2006/main">
        <w:t xml:space="preserve">[124] 由于它们都是SSR稀有度，与其说是普通（更便宜）的版本，不如说是降级版。获取和培养它们的成本相同，但性能更低。嗯，你可以用母女俩组成一个亚阿尔戈尔系统，但我很好奇这到底会如何运作？——[eQFj4eNrbM6] 2023-05-03 (周三) 19:15:17</w:t>
      </w:r>
    </w:p>
    <w:p w14:paraId="5145AA33">
      <w:r xmlns:w="http://schemas.openxmlformats.org/wordprocessingml/2006/main">
        <w:t xml:space="preserve">[125] 虽然它是A红宝石的弱化版，但它能兼容“那个有问题的A红宝石”就足够了。我很期待在下次raid中模拟它的表现。——[Ih7ECnMD/Ro] 2023-05-03 (周三) 20:37:46</w:t>
      </w:r>
    </w:p>
    <w:p w14:paraId="54E7A2D9">
      <w:r xmlns:w="http://schemas.openxmlformats.org/wordprocessingml/2006/main">
        <w:t xml:space="preserve">[126] 说明里没有提到减益效果会先作用于明里酱，那是不是意味着第一次攻击会是我们？ -- [0kgdvyg.2b.] 2023-05-03 (周三) 18:37:52</w:t>
      </w:r>
    </w:p>
    <w:p w14:paraId="0161A7EF">
      <w:r xmlns:w="http://schemas.openxmlformats.org/wordprocessingml/2006/main">
        <w:t xml:space="preserve">[127] 凭借其防御属性和独特效果，它的主要设计定位是坦克。预先施加的减益效果确保了其特殊攻击拥有一定的火力。——[CIpvbaj.mwQ] 2023-05-03 (周三) 23:21:45</w:t>
      </w:r>
    </w:p>
    <w:p w14:paraId="3D2683F7">
      <w:r xmlns:w="http://schemas.openxmlformats.org/wordprocessingml/2006/main">
        <w:t xml:space="preserve">[128] 嗯，重要的是还有“另一颗”低阶A级红宝石。如果你使用三支队伍，并合理搭配增益和减益效果，在团队副本中优先使用它们，我认为它很容易就能加入你的队伍。如果你只专注于一支队伍，而其他队伍只要能减少1000万伤害就满足了，那么我认为你不需要它。——[Ih7ECnMD/Ro] 2023-05-04 (周四) 02:40:09</w:t>
      </w:r>
    </w:p>
    <w:p w14:paraId="72DBC225">
      <w:r xmlns:w="http://schemas.openxmlformats.org/wordprocessingml/2006/main">
        <w:t xml:space="preserve">[129] 我觉得5秒钟的时间太短了，不足以做出改进，人们只会说阿斯玛、洛丽托娃或者库鲁鲁更好——[wxdKV4EOEIs] 2023-05-04 (周四) 03:19:54</w:t>
      </w:r>
    </w:p>
    <w:p w14:paraId="660C8FFB">
      <w:r xmlns:w="http://schemas.openxmlformats.org/wordprocessingml/2006/main">
        <w:t xml:space="preserve">[130] 要是能像甘草那样有个连击加成就好了。或者像联动加成之类的。——[JoeSq4lzfag] 2023-05-04 (周四) 04:50:41</w:t>
      </w:r>
    </w:p>
    <w:p w14:paraId="149C13E2">
      <w:r xmlns:w="http://schemas.openxmlformats.org/wordprocessingml/2006/main">
        <w:t xml:space="preserve">[131] 这有点跑题了，但真的有那么多人想省下超过1000万吗？他们看起来像是认真的玩家。顶尖玩家已经抽到了所有角色，并且把他们都用烂了，所以我在想，对于免费玩家来说，仅仅为了这些角色的表现而去抽他们值不值得？不过这些角色也不弱，所以这确实是个难题。——[1V/8whPbQKk] 2023-05-04 (周四) 12:52:45</w:t>
      </w:r>
    </w:p>
    <w:p w14:paraId="65206D33">
      <w:r xmlns:w="http://schemas.openxmlformats.org/wordprocessingml/2006/main">
        <w:t xml:space="preserve">[132] 这人肯定是个认真的玩家。虽然因为训练资源不同而导致角色评价出现分歧的情况并不常见，但在这里却很普遍。说真的，如果给他装备风火轮，他就能和普通艾克斯瓦拉克匹敌，既能输出又能削弱敌人。不过，他不是那种可以随便玩玩，在优先级较低的时候就很难发挥最大作用的角色。考虑到最近纯辅助角色的强度越来越高，他沦为优先级较低角色的日子似乎也指日可待了，所以这只适合那些不会后悔的人。——[4AdXU9WFkX2] 2023-05-04 (周四) 13:26:20</w:t>
      </w:r>
    </w:p>
    <w:p w14:paraId="30DF122B">
      <w:r xmlns:w="http://schemas.openxmlformats.org/wordprocessingml/2006/main">
        <w:t xml:space="preserve">[133] ↑我觉得正好相反。上次有超过700人赚到了10亿。我觉得大多数浏览维基百科的人都赚到了一些。不过他们可能不会发帖…… -- [M9PWhQ3m7vs] 2023-05-04 (周四) 13:38:29</w:t>
      </w:r>
    </w:p>
    <w:p w14:paraId="167E2B92">
      <w:r xmlns:w="http://schemas.openxmlformats.org/wordprocessingml/2006/main">
        <w:t xml:space="preserve">[134] 我一开始觉得700人好像有点少，但想想对于DMM游戏来说，这个人数应该差不多。——[IuJi/6qykpQ] 2023-05-04 (周四) 15:09:06</w:t>
      </w:r>
    </w:p>
    <w:p w14:paraId="5AEEC0F0">
      <w:r xmlns:w="http://schemas.openxmlformats.org/wordprocessingml/2006/main">
        <w:t xml:space="preserve">[135] 我想在尽可能减少击杀数的情况下，使用节省时间的技巧，达到10亿的击杀数。对于那些不想全力以赴的人来说，1200万左右是一个合理的目标。——[qm6EXDgWyXE] 2023-05-04 (周四) 18:46:34</w:t>
      </w:r>
    </w:p>
    <w:p w14:paraId="3E8A3EE8">
      <w:r xmlns:w="http://schemas.openxmlformats.org/wordprocessingml/2006/main">
        <w:t xml:space="preserve">[136] 如果你是个认真的玩家，难道不会在查看联动角色的性能之前就去抽吗？毕竟你不知道会不会再出联动角色，即使是不同公司之间的联动也一样。就算现在不用，以后打新副本需要用到联动角色却抽不到，那可就太糟糕了。——[UgXn.Qn.Ut6] 2023-05-04 (周四) 13:23:59</w:t>
      </w:r>
    </w:p>
    <w:p w14:paraId="4D8A7331">
      <w:r xmlns:w="http://schemas.openxmlformats.org/wordprocessingml/2006/main">
        <w:t xml:space="preserve">[137] 没错。就算他们重新推出，也至少要等六个月以后，所以除了抽卡别无选择。我后半部分说的是，即使是常驻角色，推出的时候我大概也会尝试抽卡。我氪金不多，主要喜欢卧室场景，其他内容只是图个乐子，所以常驻角色我都跳过了。——[IuJi/6qykpQ] 2023-05-04 (周四) 15:05:09</w:t>
      </w:r>
    </w:p>
    <w:p w14:paraId="45F84EE8">
      <w:r xmlns:w="http://schemas.openxmlformats.org/wordprocessingml/2006/main">
        <w:t xml:space="preserve">[138] 我抽到这个角色是因为我是MIN-NARAKEN的粉丝，但我估计不会在副本里用他。我现有的角色已经能打到10亿了，但是6的行动速度是个问题。——[MiutIdBAHeg] 2023-05-04 (周四) 15:18:03</w:t>
      </w:r>
    </w:p>
    <w:p w14:paraId="67E99942">
      <w:r xmlns:w="http://schemas.openxmlformats.org/wordprocessingml/2006/main">
        <w:t xml:space="preserve">[139] 它的攻击力只有阿斯特拉的一半，这是一个致命的缺陷。它和维亚尔一样，但作为一个单体伤害是其他角色9倍的角色，它的稳定性很差。我认为它更像是一个三线角色，而不是二线角色…… -- [obaqTrPnit6] 2023-05-05 (周五) 02:22:23</w:t>
      </w:r>
    </w:p>
    <w:p w14:paraId="053A888A">
      <w:r xmlns:w="http://schemas.openxmlformats.org/wordprocessingml/2006/main">
        <w:t xml:space="preserve">[140] 拿LV130跟LV100比是不是有点苛刻了？ -- [Ih7ECnMD/Ro] 2023-05-05 (周五) 03:18:56</w:t>
      </w:r>
    </w:p>
    <w:p w14:paraId="4EECDBB1">
      <w:r xmlns:w="http://schemas.openxmlformats.org/wordprocessingml/2006/main">
        <w:t xml:space="preserve">[141] 那些热情推荐和称赞它的人，都是那些愿意毫不犹豫地投入资源、全力以赴的人；他们的价值观与我不同。即使是我，在团队副本中能保持100级左右的排名，强化一次也只相当于阿斯玛尔的水平，所以达到那个水平的人很可能也会遇到上面提到的情况。最终，是否需要它还是要看你自己的判断。——[4AdXU9WFkX2] 2023-05-05 (周五) 10:55:15</w:t>
      </w:r>
    </w:p>
    <w:p w14:paraId="0CA68029">
      <w:r xmlns:w="http://schemas.openxmlformats.org/wordprocessingml/2006/main">
        <w:t xml:space="preserve">[142] 如果你是免费玩家，那么在副本周期内你可能只需要把一两个SSR升到满级…… -- [UZyGdbcIkNg] 2023-05-09 (周二) 18:49:29</w:t>
      </w:r>
    </w:p>
    <w:p w14:paraId="4EDFFCF1">
      <w:r xmlns:w="http://schemas.openxmlformats.org/wordprocessingml/2006/main">
        <w:t xml:space="preserve">[143] 采购优先级的标准是 30% 的性能和 70% 的下肢因素，所以这没什么问题——[TPsDc1uNoOo] 2023-05-06 (周六) 15:02:46</w:t>
      </w:r>
    </w:p>
    <w:p w14:paraId="56648EEA">
      <w:r xmlns:w="http://schemas.openxmlformats.org/wordprocessingml/2006/main">
        <w:t xml:space="preserve">[144] 我觉得连续攻击通常都很强（在这种类型的游戏中，第二次攻击伤害降低并不奇怪），但我希望他们能对反击机制做些调整……反击会减慢行动速度，使仇恨值难以积累，而且由于反击本身就会造成伤害，因此会严重影响生命值，并且对范围攻击和横排攻击毫无作用。——[zcQ6X6HY/Gk] 2023-05-07 (周日) 15:39:58</w:t>
      </w:r>
    </w:p>
    <w:p w14:paraId="3322F555">
      <w:r xmlns:w="http://schemas.openxmlformats.org/wordprocessingml/2006/main">
        <w:t xml:space="preserve">[145] 反击不会持续太久 -- [Gxe7mYUxnNI] 2023-05-07 (周日) 20:26:50</w:t>
      </w:r>
    </w:p>
    <w:p w14:paraId="4356E8D3">
      <w:r xmlns:w="http://schemas.openxmlformats.org/wordprocessingml/2006/main">
        <w:t xml:space="preserve">[146] 日本人有恋童癖，所以角色比例偏小是不可避免的（日本几乎是唯一一个以儿童或学生为主角的国家）——[zcQ6X6HY/Gk] 2023-05-08 (周一) 17:52:44</w:t>
      </w:r>
    </w:p>
    <w:p w14:paraId="43722167">
      <w:r xmlns:w="http://schemas.openxmlformats.org/wordprocessingml/2006/main">
        <w:t xml:space="preserve">[147] 我当初完全是冲着他的外表才培养他的，没想到他在高难度副本里作为接班坦克居然出奇地好用。当主坦克倒下、前排濒临崩溃时，他会挺身而出支援，而且他的自我治疗和防御力提升带来的仇恨值增益效果也十分可靠，能有效地帮助队友恢复。不过，我对他在团队副本里的表现不太了解。——[NmDHL3KMFXU] 2025-01-04 (周六) 14:40:00</w:t>
      </w:r>
    </w:p>
    <w:p w14:paraId="5F6F8A3E">
      <w:r xmlns:w="http://schemas.openxmlformats.org/wordprocessingml/2006/main">
        <w:t xml:space="preserve">[148] 我本来想选女儿，结果意外地两次都选到了母亲。这一定是命运的安排，我会尝试各种方法。——[ZeMs/YFO0jY] 2025-04-20 (周日) 21:47:44</w:t>
      </w:r>
    </w:p>
    <w:p w14:paraId="37D0DDE7">
      <w:r xmlns:w="http://schemas.openxmlformats.org/wordprocessingml/2006/main">
        <w:t xml:space="preserve">[149] 请允许我把它们换成兴奋种子。它们是我最喜欢的。我的小弟弟都快哭了。请不要让我如此悲伤难过。 -- [kMZnc5BqYjc] 2025-05-25 (周日) 13:08:13</w:t>
      </w:r>
    </w:p>
    <w:p w14:paraId="195CB2FD">
      <w:r xmlns:w="http://schemas.openxmlformats.org/wordprocessingml/2006/main">
        <w:t xml:space="preserve">[150] ←使用棋盘前请务必阅读规则。</w:t>
      </w:r>
    </w:p>
    <w:p w14:paraId="03C74F03">
      <w:r xmlns:w="http://schemas.openxmlformats.org/wordprocessingml/2006/main">
        <w:t xml:space="preserve">[151] 关于规则 †</w:t>
      </w:r>
    </w:p>
    <w:p w14:paraId="1B9409CA">
      <w:r xmlns:w="http://schemas.openxmlformats.org/wordprocessingml/2006/main">
        <w:t xml:space="preserve">[152] 请不要抱怨或批评页面编辑者。如果您对其他人的编辑有意见，请通过“提供替代方案”或“自行编辑”的方式进行建设性沟通。</w:t>
      </w:r>
    </w:p>
    <w:p w14:paraId="543880EC">
      <w:r xmlns:w="http://schemas.openxmlformats.org/wordprocessingml/2006/main">
        <w:t xml:space="preserve">[153] 不要发布个人网站或其他禁止未经授权链接的网站的网址。</w:t>
      </w:r>
    </w:p>
    <w:p w14:paraId="54DEA588">
      <w:r xmlns:w="http://schemas.openxmlformats.org/wordprocessingml/2006/main">
        <w:t xml:space="preserve">[154] 关于违反规则的帖子 †</w:t>
      </w:r>
    </w:p>
    <w:p w14:paraId="012F56FD">
      <w:r xmlns:w="http://schemas.openxmlformats.org/wordprocessingml/2006/main">
        <w:t xml:space="preserve">[155] 禁止发布以下类型的帖子，因为它们容易造成干扰。</w:t>
      </w:r>
    </w:p>
    <w:p w14:paraId="1AB24856">
      <w:r xmlns:w="http://schemas.openxmlformats.org/wordprocessingml/2006/main">
        <w:t xml:space="preserve">[156]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80E912F">
      <w:r xmlns:w="http://schemas.openxmlformats.org/wordprocessingml/2006/main">
        <w:t xml:space="preserve">[157] 其他包括使用此维基的人、官方管理员、艺术家、配音演员、现实生活中的个人以及 Twitter 用户等团体。</w:t>
      </w:r>
    </w:p>
    <w:p w14:paraId="78C43638">
      <w:r xmlns:w="http://schemas.openxmlformats.org/wordprocessingml/2006/main">
        <w:t xml:space="preserve">[158] 关于向管理层提交的帖子，我们容忍可以解释为用户反馈的评论，例如“我希望他们改进这一点”、“我希望他们尽快修复错误”和“维护时间太长了”，但我们不容忍使用辱骂性语言贬低管理层。</w:t>
      </w:r>
    </w:p>
    <w:p w14:paraId="563B8CAB">
      <w:r xmlns:w="http://schemas.openxmlformats.org/wordprocessingml/2006/main">
        <w:t xml:space="preserve">[159] 将讨论和意见交流视为“诽谤或对抗他人”是错误的。然而，在讨论或意见交流中使用辱骂性语言、贬低他人、挑衅他人或在缺乏明确证据的情况下发表言论，都是违法行为。说话时务必注意自己的言辞。</w:t>
      </w:r>
    </w:p>
    <w:p w14:paraId="71D13FEE">
      <w:r xmlns:w="http://schemas.openxmlformats.org/wordprocessingml/2006/main">
        <w:t xml:space="preserve">[160] 攻击性评论是指使用“做这个”或“做那个”等强烈命令、“使用粗俗语言”、“采取居高临下的态度”或“具有挑衅性”的评论。</w:t>
      </w:r>
    </w:p>
    <w:p w14:paraId="4F4B7644">
      <w:r xmlns:w="http://schemas.openxmlformats.org/wordprocessingml/2006/main">
        <w:t xml:space="preserve">[161] 禁止发布冒犯现有玩家的帖子，例如“还有人玩这个游戏吗？”或“这游戏已经凉了”。这并不意味着您完全不能发表任何负面言论，而是指那些超出单纯负面评价范围，构成诽谤或诋毁的帖子将被禁止发布。</w:t>
      </w:r>
    </w:p>
    <w:p w14:paraId="52F56746">
      <w:r xmlns:w="http://schemas.openxmlformats.org/wordprocessingml/2006/main">
        <w:t xml:space="preserve">[162] 公开羞辱他人，包括泄露他人的游戏内名称或UID</w:t>
      </w:r>
    </w:p>
    <w:p w14:paraId="3A23C787">
      <w:r xmlns:w="http://schemas.openxmlformats.org/wordprocessingml/2006/main">
        <w:t xml:space="preserve">[163] 但是，分享有助于游戏攻略的信息和视频是允许的。</w:t>
      </w:r>
    </w:p>
    <w:p w14:paraId="5323DD71">
      <w:r xmlns:w="http://schemas.openxmlformats.org/wordprocessingml/2006/main">
        <w:t xml:space="preserve">[164] 参考其他应用程序</w:t>
      </w:r>
    </w:p>
    <w:p w14:paraId="251F2BE8">
      <w:r xmlns:w="http://schemas.openxmlformats.org/wordprocessingml/2006/main">
        <w:t xml:space="preserve">[165] 在多个论坛上多次发帖</w:t>
      </w:r>
    </w:p>
    <w:p w14:paraId="623C2ADA">
      <w:r xmlns:w="http://schemas.openxmlformats.org/wordprocessingml/2006/main">
        <w:t xml:space="preserve">[166] 写一串无意义的字符</w:t>
      </w:r>
    </w:p>
    <w:p w14:paraId="23114890">
      <w:r xmlns:w="http://schemas.openxmlformats.org/wordprocessingml/2006/main">
        <w:t xml:space="preserve">[167] 关于作弊和利用漏洞的帖子</w:t>
      </w:r>
    </w:p>
    <w:p w14:paraId="0684F494">
      <w:r xmlns:w="http://schemas.openxmlformats.org/wordprocessingml/2006/main">
        <w:t xml:space="preserve">[168] 最好的办法是忽略违反规则的帖子。上钩或反驳只会让事情变得更糟。</w:t>
      </w:r>
    </w:p>
    <w:p w14:paraId="629B3413">
      <w:r xmlns:w="http://schemas.openxmlformats.org/wordprocessingml/2006/main">
        <w:t xml:space="preserve">[169] *在上述规则中，“诽谤”指的是在没有客观证据的情况下诋毁和贬低他人。将所有批评性文章都归为“诽谤”是不正确的，所以请务必谨慎。</w:t>
      </w:r>
    </w:p>
    <w:p w14:paraId="7346DADF">
      <w:r xmlns:w="http://schemas.openxmlformats.org/wordprocessingml/2006/main">
        <w:t xml:space="preserve">[170] 关于修改和删除发帖日志 †</w:t>
      </w:r>
    </w:p>
    <w:p w14:paraId="3BC48F8E">
      <w:r xmlns:w="http://schemas.openxmlformats.org/wordprocessingml/2006/main">
        <w:t xml:space="preserve">[171] 但是，允许更正印刷错误、遗漏和字体颜色。（他人出于善意所做的更正也允许。）</w:t>
      </w:r>
    </w:p>
    <w:p w14:paraId="07D20A8C">
      <w:r xmlns:w="http://schemas.openxmlformats.org/wordprocessingml/2006/main">
        <w:t xml:space="preserve">[172] 作为例外情况，您可以删除自己的帖子，但事后必须向管理员报告。此外，删除时，请将整个评论替换为以下文本，而不是完全删除：&amp;color(#ff0000){''发帖人已删除''};</w:t>
      </w:r>
    </w:p>
    <w:p w14:paraId="453E2BC0">
      <w:r xmlns:w="http://schemas.openxmlformats.org/wordprocessingml/2006/main">
        <w:t xml:space="preserve">[173] 关于评论违反规则的帖子 †</w:t>
      </w:r>
    </w:p>
    <w:p w14:paraId="51BC5938">
      <w:r xmlns:w="http://schemas.openxmlformats.org/wordprocessingml/2006/main">
        <w:t xml:space="preserve">[174] 您可以自行注释掉上述任何违反规则的评论，无需管理员许可。但是，如果您注释掉了某条评论，请务必在“违规举报公告板”上进行举报。举报时请使用“违规举报公告板”上的模板。</w:t>
      </w:r>
    </w:p>
    <w:p w14:paraId="28A57C69">
      <w:r xmlns:w="http://schemas.openxmlformats.org/wordprocessingml/2006/main">
        <w:t xml:space="preserve">[175] 未经 CO 举报公告板举报而被删除的帖子将被恢复，而删除帖子的人将受到处罚。</w:t>
      </w:r>
    </w:p>
    <w:p w14:paraId="723FFBCE">
      <w:r xmlns:w="http://schemas.openxmlformats.org/wordprocessingml/2006/main">
        <w:t xml:space="preserve">[176] 如果您反复向 CO 举报公告板举报不违反规则的帖子，我们将认为您是自私的，并将对您实施发帖和编辑限制。</w:t>
      </w:r>
    </w:p>
    <w:p w14:paraId="74156119">
      <w:r xmlns:w="http://schemas.openxmlformats.org/wordprocessingml/2006/main">
        <w:t xml:space="preserve">[177] 在 CO 报告公告板上，不构成违规的报告可由管理员酌情恢复。</w:t>
      </w:r>
    </w:p>
    <w:p w14:paraId="05B9FDAC">
      <w:r xmlns:w="http://schemas.openxmlformats.org/wordprocessingml/2006/main">
        <w:t xml:space="preserve">[178] 我想再次重申我的请求：请不要评论那些没有违反规则的评论。（例如，诸如“虽然没有违反规则，但显然是在钓鱼”、“恶作剧”或“评论整个帖子”之类的主观判断。）</w:t>
      </w:r>
    </w:p>
    <w:p w14:paraId="0B85B13A">
      <w:r xmlns:w="http://schemas.openxmlformats.org/wordprocessingml/2006/main">
        <w:t xml:space="preserve">[179] 关于不违反规则但“冒犯性”的帖子 †</w:t>
      </w:r>
    </w:p>
    <w:p w14:paraId="3E2D707B">
      <w:r xmlns:w="http://schemas.openxmlformats.org/wordprocessingml/2006/main">
        <w:t xml:space="preserve">[180] 即使帖子内容具有冒犯性，除非违反版规，否则不会被删除。由于每个人对冒犯性帖子的定义可能不同，请使用 NGID 功能隐藏评论，而不是争论或恶意挑衅。</w:t>
      </w:r>
    </w:p>
    <w:p w14:paraId="06D7C0A9">
      <w:r xmlns:w="http://schemas.openxmlformats.org/wordprocessingml/2006/main">
        <w:t xml:space="preserve">[181] 挑衅难道不是一种违规行为吗？†</w:t>
      </w:r>
    </w:p>
    <w:p w14:paraId="31542160">
      <w:r xmlns:w="http://schemas.openxmlformats.org/wordprocessingml/2006/main">
        <w:t xml:space="preserve">[182] 每个人对“煽动性言论”的定义都大相径庭，因此我们不认为这是违规行为。如果您认为某条评论具有煽动性，请使用 NGID 功能将其隐藏。</w:t>
      </w:r>
    </w:p>
    <w:p w14:paraId="4FB16A86">
      <w:r xmlns:w="http://schemas.openxmlformats.org/wordprocessingml/2006/main">
        <w:t xml:space="preserve">[183] 投诉难道不算违法吗？†</w:t>
      </w:r>
    </w:p>
    <w:p w14:paraId="0A20E9B3">
      <w:r xmlns:w="http://schemas.openxmlformats.org/wordprocessingml/2006/main">
        <w:t xml:space="preserve">[184] 一般而言，抱怨本身并不构成违规。但是，针对本作品的负面宣传、诽谤、辱骂性语言以及超出抱怨范畴的对抗性言论均构成违规。如果您认为抱怨内容冒犯了您，请使用 NGID 功能隐藏相关评论。</w:t>
      </w:r>
    </w:p>
    <w:p w14:paraId="48F103F1">
      <w:r xmlns:w="http://schemas.openxmlformats.org/wordprocessingml/2006/main">
        <w:t xml:space="preserve">[185] 如果您不确定某个帖子是否违反规则，该怎么办？ †</w:t>
      </w:r>
    </w:p>
    <w:p w14:paraId="462DADBC">
      <w:r xmlns:w="http://schemas.openxmlformats.org/wordprocessingml/2006/main">
        <w:t xml:space="preserve">[186] 有些帖子内容含糊不清，难以判断是否违规。评论删除这类含糊不清的帖子可能会导致问题，所以请不要评论删除，而是使用 NGID 功能将评论隐藏起来。</w:t>
      </w:r>
    </w:p>
    <w:p w14:paraId="0E413B7B">
      <w:r xmlns:w="http://schemas.openxmlformats.org/wordprocessingml/2006/main">
        <w:t xml:space="preserve">[187] 对屡犯者的处罚 †</w:t>
      </w:r>
    </w:p>
    <w:p w14:paraId="08A07420">
      <w:r xmlns:w="http://schemas.openxmlformats.org/wordprocessingml/2006/main">
        <w:t xml:space="preserve">[188] 屡次违反规则或发布特别恶意的帖子，管理员可酌情予以处罚，例如“禁止访问”或“限制发帖”。</w:t>
      </w:r>
    </w:p>
    <w:p w14:paraId="5F78DF24">
      <w:r xmlns:w="http://schemas.openxmlformats.org/wordprocessingml/2006/main">
        <w:t xml:space="preserve">[189] 如果您对进一步改进有任何建议，请通过 Wiki 管理公告板与我们联系。</w:t>
      </w:r>
    </w:p>
    <w:p w14:paraId="36B4F44B"/>
    <w:p w14:paraId="7C7A0039">
      <w:r xmlns:w="http://schemas.openxmlformats.org/wordprocessingml/2006/main">
        <w:rPr>
          <w:b/>
        </w:rPr>
        <w:t xml:space="preserve">A238</w:t>
      </w:r>
    </w:p>
    <w:p w14:paraId="6EFE23AB">
      <w:r xmlns:w="http://schemas.openxmlformats.org/wordprocessingml/2006/main">
        <w:t xml:space="preserve">[0] 索引：所有角色 | SSR 角色 | SR 角色 | R 角色</w:t>
      </w:r>
    </w:p>
    <w:p w14:paraId="2E40E053">
      <w:r xmlns:w="http://schemas.openxmlformats.org/wordprocessingml/2006/main">
        <w:t xml:space="preserve">[1] 基本信息</w:t>
      </w:r>
    </w:p>
    <w:p w14:paraId="2B80950D">
      <w:r xmlns:w="http://schemas.openxmlformats.org/wordprocessingml/2006/main">
        <w:t xml:space="preserve">[2] 其他版本及相关角色</w:t>
      </w:r>
    </w:p>
    <w:p w14:paraId="4D3B1372">
      <w:r xmlns:w="http://schemas.openxmlformats.org/wordprocessingml/2006/main">
        <w:t xml:space="preserve">[3] 琐事</w:t>
      </w:r>
    </w:p>
    <w:p w14:paraId="0C7E09BF">
      <w:r xmlns:w="http://schemas.openxmlformats.org/wordprocessingml/2006/main">
        <w:t xml:space="preserve">[4] 官方推特账号介绍</w:t>
      </w:r>
    </w:p>
    <w:p w14:paraId="0F526469">
      <w:r xmlns:w="http://schemas.openxmlformats.org/wordprocessingml/2006/main">
        <w:t xml:space="preserve">[5] 评论表单</w:t>
      </w:r>
    </w:p>
    <w:p w14:paraId="6EE3FF23">
      <w:r xmlns:w="http://schemas.openxmlformats.org/wordprocessingml/2006/main">
        <w:t xml:space="preserve">[6] 基本信息 †</w:t>
      </w:r>
    </w:p>
    <w:p w14:paraId="7C7F6E38">
      <w:r xmlns:w="http://schemas.openxmlformats.org/wordprocessingml/2006/main">
        <w:t xml:space="preserve">[7] 变换图像</w:t>
      </w:r>
    </w:p>
    <w:p w14:paraId="5C3E5728">
      <w:r xmlns:w="http://schemas.openxmlformats.org/wordprocessingml/2006/main">
        <w:t xml:space="preserve">[8] 简介</w:t>
      </w:r>
    </w:p>
    <w:p w14:paraId="3566D6DE">
      <w:r xmlns:w="http://schemas.openxmlformats.org/wordprocessingml/2006/main">
        <w:t xml:space="preserve">[9] 姓名</w:t>
      </w:r>
    </w:p>
    <w:p w14:paraId="33FAF496">
      <w:r xmlns:w="http://schemas.openxmlformats.org/wordprocessingml/2006/main">
        <w:t xml:space="preserve">[10] 神圣骑士吉布莉尔·零</w:t>
      </w:r>
    </w:p>
    <w:p w14:paraId="3F35DD11">
      <w:r xmlns:w="http://schemas.openxmlformats.org/wordprocessingml/2006/main">
        <w:t xml:space="preserve">[11] 真实姓名</w:t>
      </w:r>
    </w:p>
    <w:p w14:paraId="22B0396B">
      <w:r xmlns:w="http://schemas.openxmlformats.org/wordprocessingml/2006/main">
        <w:t xml:space="preserve">[12] 菅野凪</w:t>
      </w:r>
    </w:p>
    <w:p w14:paraId="7C2502AB">
      <w:r xmlns:w="http://schemas.openxmlformats.org/wordprocessingml/2006/main">
        <w:t xml:space="preserve">[13] 稀有度</w:t>
      </w:r>
    </w:p>
    <w:p w14:paraId="0EA70F8C">
      <w:r xmlns:w="http://schemas.openxmlformats.org/wordprocessingml/2006/main">
        <w:t xml:space="preserve">[14] 普通攻击</w:t>
      </w:r>
    </w:p>
    <w:p w14:paraId="564C35A5">
      <w:r xmlns:w="http://schemas.openxmlformats.org/wordprocessingml/2006/main">
        <w:t xml:space="preserve">[15] 远程攻击（魔法）</w:t>
      </w:r>
    </w:p>
    <w:p w14:paraId="26503C44">
      <w:r xmlns:w="http://schemas.openxmlformats.org/wordprocessingml/2006/main">
        <w:t xml:space="preserve">[16] 附属派系</w:t>
      </w:r>
    </w:p>
    <w:p w14:paraId="1DA87631">
      <w:r xmlns:w="http://schemas.openxmlformats.org/wordprocessingml/2006/main">
        <w:t xml:space="preserve">[17] 神圣骑士（天）</w:t>
      </w:r>
    </w:p>
    <w:p w14:paraId="3F008A34">
      <w:r xmlns:w="http://schemas.openxmlformats.org/wordprocessingml/2006/main">
        <w:t xml:space="preserve">[18] 特殊属性</w:t>
      </w:r>
    </w:p>
    <w:p w14:paraId="32FE3850">
      <w:r xmlns:w="http://schemas.openxmlformats.org/wordprocessingml/2006/main">
        <w:t xml:space="preserve">[19] 合作</w:t>
      </w:r>
    </w:p>
    <w:p w14:paraId="7B49C7BF">
      <w:r xmlns:w="http://schemas.openxmlformats.org/wordprocessingml/2006/main">
        <w:t xml:space="preserve">[20] 青川流</w:t>
      </w:r>
    </w:p>
    <w:p w14:paraId="5901AAB8">
      <w:r xmlns:w="http://schemas.openxmlformats.org/wordprocessingml/2006/main">
        <w:t xml:space="preserve">[21] 插图</w:t>
      </w:r>
    </w:p>
    <w:p w14:paraId="40DED3CE">
      <w:r xmlns:w="http://schemas.openxmlformats.org/wordprocessingml/2006/main">
        <w:t xml:space="preserve">[22] 空中青年赛</w:t>
      </w:r>
    </w:p>
    <w:p w14:paraId="6112A4CF">
      <w:r xmlns:w="http://schemas.openxmlformats.org/wordprocessingml/2006/main">
        <w:t xml:space="preserve">[23] SD字符</w:t>
      </w:r>
    </w:p>
    <w:p w14:paraId="1F33DF4F">
      <w:r xmlns:w="http://schemas.openxmlformats.org/wordprocessingml/2006/main">
        <w:t xml:space="preserve">[24] 风味文字</w:t>
      </w:r>
    </w:p>
    <w:p w14:paraId="6E2CEFF3">
      <w:r xmlns:w="http://schemas.openxmlformats.org/wordprocessingml/2006/main">
        <w:t xml:space="preserve">[25] “神圣骑士吉布莉尔零式，从异世界召唤而来……我会竭尽全力。”她是来自魔天使吉布莉尔世界的圣天使人造人。她以神力为能量，变身成为拥有超强力量的战士。她的必杀技“天使的惊叹”会高速旋转后发射导弹，将敌人击飞。她经常以神秘的方式与圆香交流（？）。</w:t>
      </w:r>
    </w:p>
    <w:p w14:paraId="4E3250D0">
      <w:r xmlns:w="http://schemas.openxmlformats.org/wordprocessingml/2006/main">
        <w:t xml:space="preserve">[26] 如何获得</w:t>
      </w:r>
    </w:p>
    <w:p w14:paraId="2DEA5FE2">
      <w:r xmlns:w="http://schemas.openxmlformats.org/wordprocessingml/2006/main">
        <w:t xml:space="preserve">[27] 在活动“超刺激×吉布莉尔！斩断黑暗的爱恋”中获得总计 300 个“觉醒之芽 - 克制”</w:t>
      </w:r>
    </w:p>
    <w:p w14:paraId="6D21082E">
      <w:r xmlns:w="http://schemas.openxmlformats.org/wordprocessingml/2006/main">
        <w:t xml:space="preserve">[28] 基础属性（1星）* 每增加1星+50%，5星时为1星值的3倍</w:t>
      </w:r>
    </w:p>
    <w:p w14:paraId="52DA1609">
      <w:r xmlns:w="http://schemas.openxmlformats.org/wordprocessingml/2006/main">
        <w:t xml:space="preserve">[29] 级</w:t>
      </w:r>
    </w:p>
    <w:p w14:paraId="240DED89">
      <w:r xmlns:w="http://schemas.openxmlformats.org/wordprocessingml/2006/main">
        <w:t xml:space="preserve">[30] 耐力</w:t>
      </w:r>
    </w:p>
    <w:p w14:paraId="45DA9B57">
      <w:r xmlns:w="http://schemas.openxmlformats.org/wordprocessingml/2006/main">
        <w:t xml:space="preserve">[31] 攻击力</w:t>
      </w:r>
    </w:p>
    <w:p w14:paraId="37DD0683">
      <w:r xmlns:w="http://schemas.openxmlformats.org/wordprocessingml/2006/main">
        <w:t xml:space="preserve">[32] 防御能力</w:t>
      </w:r>
    </w:p>
    <w:p w14:paraId="572CEC23">
      <w:r xmlns:w="http://schemas.openxmlformats.org/wordprocessingml/2006/main">
        <w:t xml:space="preserve">[33] 魔力</w:t>
      </w:r>
    </w:p>
    <w:p w14:paraId="25395229">
      <w:r xmlns:w="http://schemas.openxmlformats.org/wordprocessingml/2006/main">
        <w:t xml:space="preserve">[34] 魔法抗性</w:t>
      </w:r>
    </w:p>
    <w:p w14:paraId="5A081C65">
      <w:r xmlns:w="http://schemas.openxmlformats.org/wordprocessingml/2006/main">
        <w:t xml:space="preserve">[35] 详细状态</w:t>
      </w:r>
    </w:p>
    <w:p w14:paraId="39EE5710">
      <w:r xmlns:w="http://schemas.openxmlformats.org/wordprocessingml/2006/main">
        <w:t xml:space="preserve">[36] 准确性</w:t>
      </w:r>
    </w:p>
    <w:p w14:paraId="280C5BD3">
      <w:r xmlns:w="http://schemas.openxmlformats.org/wordprocessingml/2006/main">
        <w:t xml:space="preserve">[37] 回避能力</w:t>
      </w:r>
    </w:p>
    <w:p w14:paraId="4DB0CB22">
      <w:r xmlns:w="http://schemas.openxmlformats.org/wordprocessingml/2006/main">
        <w:t xml:space="preserve">[38] 连续命中率</w:t>
      </w:r>
    </w:p>
    <w:p w14:paraId="21C010AE">
      <w:r xmlns:w="http://schemas.openxmlformats.org/wordprocessingml/2006/main">
        <w:t xml:space="preserve">[39] 反击率</w:t>
      </w:r>
    </w:p>
    <w:p w14:paraId="0C1DEB4C">
      <w:r xmlns:w="http://schemas.openxmlformats.org/wordprocessingml/2006/main">
        <w:t xml:space="preserve">[40] 眩晕激活率</w:t>
      </w:r>
    </w:p>
    <w:p w14:paraId="1ADBDE63">
      <w:r xmlns:w="http://schemas.openxmlformats.org/wordprocessingml/2006/main">
        <w:t xml:space="preserve">[41] 抗眩晕能力</w:t>
      </w:r>
    </w:p>
    <w:p w14:paraId="7678334D">
      <w:r xmlns:w="http://schemas.openxmlformats.org/wordprocessingml/2006/main">
        <w:t xml:space="preserve">[42] 移动速度</w:t>
      </w:r>
    </w:p>
    <w:p w14:paraId="52FCE687">
      <w:r xmlns:w="http://schemas.openxmlformats.org/wordprocessingml/2006/main">
        <w:t xml:space="preserve">[43] 部署速度</w:t>
      </w:r>
    </w:p>
    <w:p w14:paraId="2F611AB8">
      <w:r xmlns:w="http://schemas.openxmlformats.org/wordprocessingml/2006/main">
        <w:t xml:space="preserve">[44] 行动速度</w:t>
      </w:r>
    </w:p>
    <w:p w14:paraId="45CE9BF4">
      <w:r xmlns:w="http://schemas.openxmlformats.org/wordprocessingml/2006/main">
        <w:t xml:space="preserve">[45] 致命的装药量</w:t>
      </w:r>
    </w:p>
    <w:p w14:paraId="320CA6A9">
      <w:r xmlns:w="http://schemas.openxmlformats.org/wordprocessingml/2006/main">
        <w:t xml:space="preserve">[46] 特殊招式</w:t>
      </w:r>
    </w:p>
    <w:p w14:paraId="4AB6FB4F">
      <w:r xmlns:w="http://schemas.openxmlformats.org/wordprocessingml/2006/main">
        <w:t xml:space="preserve">[47] 姓名</w:t>
      </w:r>
    </w:p>
    <w:p w14:paraId="19E838ED">
      <w:r xmlns:w="http://schemas.openxmlformats.org/wordprocessingml/2006/main">
        <w:t xml:space="preserve">[48] 效果</w:t>
      </w:r>
    </w:p>
    <w:p w14:paraId="0B50E2B8">
      <w:r xmlns:w="http://schemas.openxmlformats.org/wordprocessingml/2006/main">
        <w:t xml:space="preserve">[49] 天使的感叹</w:t>
      </w:r>
    </w:p>
    <w:p w14:paraId="08B62553">
      <w:r xmlns:w="http://schemas.openxmlformats.org/wordprocessingml/2006/main">
        <w:t xml:space="preserve">[50] 对所有敌人造成双倍魔法伤害。眩晕几率+50%。</w:t>
      </w:r>
    </w:p>
    <w:p w14:paraId="58C3975C">
      <w:r xmlns:w="http://schemas.openxmlformats.org/wordprocessingml/2006/main">
        <w:t xml:space="preserve">[51] 天使感叹号+</w:t>
      </w:r>
    </w:p>
    <w:p w14:paraId="265262CA">
      <w:r xmlns:w="http://schemas.openxmlformats.org/wordprocessingml/2006/main">
        <w:t xml:space="preserve">[52] 对所有敌人造成 4 倍魔法伤害，眩晕 +50%，自身特殊攻击力提高 10%（最高 50%）。</w:t>
      </w:r>
    </w:p>
    <w:p w14:paraId="26382279">
      <w:r xmlns:w="http://schemas.openxmlformats.org/wordprocessingml/2006/main">
        <w:t xml:space="preserve">[53] 独特效果</w:t>
      </w:r>
    </w:p>
    <w:p w14:paraId="0EF496FE">
      <w:r xmlns:w="http://schemas.openxmlformats.org/wordprocessingml/2006/main">
        <w:t xml:space="preserve">[54] 姓名</w:t>
      </w:r>
    </w:p>
    <w:p w14:paraId="4C46A024">
      <w:r xmlns:w="http://schemas.openxmlformats.org/wordprocessingml/2006/main">
        <w:t xml:space="preserve">[55] 效应</w:t>
      </w:r>
    </w:p>
    <w:p w14:paraId="55CF950F">
      <w:r xmlns:w="http://schemas.openxmlformats.org/wordprocessingml/2006/main">
        <w:t xml:space="preserve">[56] 超薄便携式收音机</w:t>
      </w:r>
    </w:p>
    <w:p w14:paraId="7E0DD60E">
      <w:r xmlns:w="http://schemas.openxmlformats.org/wordprocessingml/2006/main">
        <w:t xml:space="preserve">[57] 当体力降至 0% 时，通过造成伤害恢复 20% 的最大体力（只能激活一次）</w:t>
      </w:r>
    </w:p>
    <w:p w14:paraId="329A7392">
      <w:r xmlns:w="http://schemas.openxmlformats.org/wordprocessingml/2006/main">
        <w:t xml:space="preserve">[58] 超薄便携式收音机+</w:t>
      </w:r>
    </w:p>
    <w:p w14:paraId="4B0E7186">
      <w:r xmlns:w="http://schemas.openxmlformats.org/wordprocessingml/2006/main">
        <w:t xml:space="preserve">[59] 当体力降至 0% 时，通过造成伤害恢复 35% 的最大体力（只能激活一次）</w:t>
      </w:r>
    </w:p>
    <w:p w14:paraId="7F0DB189">
      <w:r xmlns:w="http://schemas.openxmlformats.org/wordprocessingml/2006/main">
        <w:t xml:space="preserve">[60] 休闲装照片</w:t>
      </w:r>
    </w:p>
    <w:p w14:paraId="3F44B028">
      <w:r xmlns:w="http://schemas.openxmlformats.org/wordprocessingml/2006/main">
        <w:t xml:space="preserve">[61] 增强图像</w:t>
      </w:r>
    </w:p>
    <w:p w14:paraId="79DDB3C7">
      <w:r xmlns:w="http://schemas.openxmlformats.org/wordprocessingml/2006/main">
        <w:t xml:space="preserve">[62] 在游戏中 †</w:t>
      </w:r>
    </w:p>
    <w:p w14:paraId="1A8C7078">
      <w:r xmlns:w="http://schemas.openxmlformats.org/wordprocessingml/2006/main">
        <w:t xml:space="preserve">[63] 范围攻击型角色，拥有特殊效果，即使被击倒也能重新站起一次。该特殊效果只能回复伤害，无法回复因各阶段耐力值上限降低而损失的耐力值。</w:t>
      </w:r>
    </w:p>
    <w:p w14:paraId="125036E3">
      <w:r xmlns:w="http://schemas.openxmlformats.org/wordprocessingml/2006/main">
        <w:t xml:space="preserve">[64] 该特殊招式具有眩晕效果，并能永久累积提升特殊招式威力。眩晕效果会加到角色的眩晕触发率上，因此基础触发率为 20 + 50 = 70%。实际眩晕触发率通过从该值中减去敌人的眩晕抗性来获得。威力提升是逐步增加的，因此只是一个额外加成。</w:t>
      </w:r>
    </w:p>
    <w:p w14:paraId="1A54D7C6">
      <w:r xmlns:w="http://schemas.openxmlformats.org/wordprocessingml/2006/main">
        <w:t xml:space="preserve">[65] 然而，为了对抗歼灭卡格里 VH，是否值得投入大量训练材料到吉布莉尔零式中，需要仔细考虑。</w:t>
      </w:r>
    </w:p>
    <w:p w14:paraId="482980A7">
      <w:r xmlns:w="http://schemas.openxmlformats.org/wordprocessingml/2006/main">
        <w:t xml:space="preserve">[66] 他在 Distburn VH 中帮助不大，但他可以格挡特殊招式的 100% 耐力伤害攻击，从而提高伤害数值。</w:t>
      </w:r>
    </w:p>
    <w:p w14:paraId="3F87D94B">
      <w:r xmlns:w="http://schemas.openxmlformats.org/wordprocessingml/2006/main">
        <w:t xml:space="preserve">[67] 就性能而言，即使是 ☆3 角色也能在完成主线任务（普通难度）和各种事件中发挥相当大的作用。</w:t>
      </w:r>
    </w:p>
    <w:p w14:paraId="621C7022">
      <w:r xmlns:w="http://schemas.openxmlformats.org/wordprocessingml/2006/main">
        <w:t xml:space="preserve">[68] 与其他R级和SR级角色相比，她的行动速度和特殊攻击充能速度属于中等水平，但与角色交换中一些更强的角色相比则逊色不少。由于觉醒树SR角色的获取难度远低于R级角色，因此通过觉醒来培养她相当困难。例如，如果你想将她培养到满级，达到3.1秒的行动速度、15%的特殊攻击充能速度，并觉醒她的特殊技能和专属效果，你需要参加30次活动，这需要一年多的时间。如果你非常喜欢凪这个角色，并且想要尽快提升她的实力，那么你或许应该考虑使用普通的觉醒树，或者利用通过提升好感度获得的觉醒点数。</w:t>
      </w:r>
    </w:p>
    <w:p w14:paraId="62831BE9">
      <w:r xmlns:w="http://schemas.openxmlformats.org/wordprocessingml/2006/main">
        <w:t xml:space="preserve">[69] 其他版本 / 相关角色 †</w:t>
      </w:r>
    </w:p>
    <w:p w14:paraId="4C4BFCDB">
      <w:r xmlns:w="http://schemas.openxmlformats.org/wordprocessingml/2006/main">
        <w:t xml:space="preserve">[70] 击败阿莫雷·吉布里尔</w:t>
      </w:r>
    </w:p>
    <w:p w14:paraId="4ACF0FEC">
      <w:r xmlns:w="http://schemas.openxmlformats.org/wordprocessingml/2006/main">
        <w:t xml:space="preserve">[71] 击败阿莫雷·吉布里尔·白羊座</w:t>
      </w:r>
    </w:p>
    <w:p w14:paraId="1A73BFB6">
      <w:r xmlns:w="http://schemas.openxmlformats.org/wordprocessingml/2006/main">
        <w:t xml:space="preserve">[72] 琐事 †</w:t>
      </w:r>
    </w:p>
    <w:p w14:paraId="16329224">
      <w:r xmlns:w="http://schemas.openxmlformats.org/wordprocessingml/2006/main">
        <w:t xml:space="preserve">[73] 该角色由Frontwing制作的成人游戏《魔界天使吉布莉尔》合作创作。她是该游戏第一部最终章第三章的女主角。她是唯一一个名叫神姬（Shinki）的角色，而其他两位角色都叫Beat Amore，这是基于游戏设定，她是来自天界的人造生命体。</w:t>
      </w:r>
    </w:p>
    <w:p w14:paraId="77396482">
      <w:r xmlns:w="http://schemas.openxmlformats.org/wordprocessingml/2006/main">
        <w:t xml:space="preserve">[74] 官方推特账号简介 †</w:t>
      </w:r>
    </w:p>
    <w:p w14:paraId="6973AB7B">
      <w:r xmlns:w="http://schemas.openxmlformats.org/wordprocessingml/2006/main">
        <w:t xml:space="preserve">[75] 人物介绍</w:t>
      </w:r>
    </w:p>
    <w:p w14:paraId="3E443E30">
      <w:r xmlns:w="http://schemas.openxmlformats.org/wordprocessingml/2006/main">
        <w:t xml:space="preserve">[76] 评论表 †</w:t>
      </w:r>
    </w:p>
    <w:p w14:paraId="15F67EB4">
      <w:r xmlns:w="http://schemas.openxmlformats.org/wordprocessingml/2006/main">
        <w:t xml:space="preserve">[77] 点击打开历史日志列表</w:t>
      </w:r>
    </w:p>
    <w:p w14:paraId="23A0DABB">
      <w:r xmlns:w="http://schemas.openxmlformats.org/wordprocessingml/2006/main">
        <w:t xml:space="preserve">[78] 末尾的数字越小，日志就越旧。</w:t>
      </w:r>
    </w:p>
    <w:p w14:paraId="07E43A04">
      <w:r xmlns:w="http://schemas.openxmlformats.org/wordprocessingml/2006/main">
        <w:t xml:space="preserve">[79] 'Comments/Divine Knight Jibril Zero/' 没有子页面。</w:t>
      </w:r>
    </w:p>
    <w:p w14:paraId="444468CA">
      <w:r xmlns:w="http://schemas.openxmlformats.org/wordprocessingml/2006/main">
        <w:t xml:space="preserve">[80] 说实话，直到你告诉我，我才意识到……即使现在我明白了，我还是觉得晕乎乎的……他们真的是同一个人吗……？ -- [RspCv8l.0uc] 2026-04-27 (周一) 02:23:46</w:t>
      </w:r>
    </w:p>
    <w:p w14:paraId="629E7C66">
      <w:r xmlns:w="http://schemas.openxmlformats.org/wordprocessingml/2006/main">
        <w:t xml:space="preserve">[81] 乌尔扎、普罗西昂和拉赫的优先级难道不应该更高吗？（如果只考虑他们的能力）——[NlU9R4Lz.yw] 2026-04-24 (周五) 16:51:32</w:t>
      </w:r>
    </w:p>
    <w:p w14:paraId="645CE843">
      <w:r xmlns:w="http://schemas.openxmlformats.org/wordprocessingml/2006/main">
        <w:t xml:space="preserve">[82] 我真希望它是 R。我真希望他们能对分布式 SR 的规范做些改进…… -- [Yr3kDppmqBw] 2026-04-25 (周六) 16:09:11</w:t>
      </w:r>
    </w:p>
    <w:p w14:paraId="23334D9A">
      <w:r xmlns:w="http://schemas.openxmlformats.org/wordprocessingml/2006/main">
        <w:t xml:space="preserve">[83] 我不认为在行动点5对新手玩家来说是推荐的 -- [nmRt5il8J5g] 2026-04-25 (周六) 14:49:16</w:t>
      </w:r>
    </w:p>
    <w:p w14:paraId="0592ED8B">
      <w:r xmlns:w="http://schemas.openxmlformats.org/wordprocessingml/2006/main">
        <w:t xml:space="preserve">[84] SR树在所有活动中都有，这难道不好吗？比起以前连觉醒功能都没有的时候，只要不是6、7个动作就行了。——[/ZxXN4hX./Y] 2026-04-25 (周六) 21:22:49</w:t>
      </w:r>
    </w:p>
    <w:p w14:paraId="37EAF898">
      <w:r xmlns:w="http://schemas.openxmlformats.org/wordprocessingml/2006/main">
        <w:t xml:space="preserve">[85] 它在B队中对付卡格里（Kageri）有一定效果。即使没有莉兹娜（Rizuna），用霍尼·艾尔（Honey El）也能进行一定程度的战斗。——[bSAfOzUav3s] 2026-04-26 (周日) 09:47:29</w:t>
      </w:r>
    </w:p>
    <w:p w14:paraId="4718675B">
      <w:r xmlns:w="http://schemas.openxmlformats.org/wordprocessingml/2006/main">
        <w:t xml:space="preserve">[86] 我很高兴看到新款 Roboco 的上市——[lk7h70gKPmc] 2026-04-26 (周日) 10:35:31</w:t>
      </w:r>
    </w:p>
    <w:p w14:paraId="51A63939">
      <w:r xmlns:w="http://schemas.openxmlformats.org/wordprocessingml/2006/main">
        <w:t xml:space="preserve">[87] 我买这个皮肤纯粹是因为我是声优的粉丝，但当我发现她的特殊技能是米娜的“银河全垒打”（速射版）时，我忍不住大笑起来。——[.dZYyoCLNj.] 2026-04-28 (周二) 19:14:47</w:t>
      </w:r>
    </w:p>
    <w:p w14:paraId="475B3B6F">
      <w:r xmlns:w="http://schemas.openxmlformats.org/wordprocessingml/2006/main">
        <w:t xml:space="preserve">[88] ←使用棋盘前请务必阅读规则。</w:t>
      </w:r>
    </w:p>
    <w:p w14:paraId="3ADC4465">
      <w:r xmlns:w="http://schemas.openxmlformats.org/wordprocessingml/2006/main">
        <w:t xml:space="preserve">[89] 关于规则 †</w:t>
      </w:r>
    </w:p>
    <w:p w14:paraId="782C1247">
      <w:r xmlns:w="http://schemas.openxmlformats.org/wordprocessingml/2006/main">
        <w:t xml:space="preserve">[90] 请不要抱怨或批评页面编辑者。如果您对其他人的编辑有意见，请通过“提供替代方案”或“自行编辑”的方式进行建设性沟通。</w:t>
      </w:r>
    </w:p>
    <w:p w14:paraId="640CC214">
      <w:r xmlns:w="http://schemas.openxmlformats.org/wordprocessingml/2006/main">
        <w:t xml:space="preserve">[91] 不要发布个人网站或其他禁止未经授权链接的网站的网址。</w:t>
      </w:r>
    </w:p>
    <w:p w14:paraId="39E486AF">
      <w:r xmlns:w="http://schemas.openxmlformats.org/wordprocessingml/2006/main">
        <w:t xml:space="preserve">[92] 关于违反规则的帖子 †</w:t>
      </w:r>
    </w:p>
    <w:p w14:paraId="7B8EA414">
      <w:r xmlns:w="http://schemas.openxmlformats.org/wordprocessingml/2006/main">
        <w:t xml:space="preserve">[93] 禁止发布以下类型的帖子，因为它们容易造成干扰。</w:t>
      </w:r>
    </w:p>
    <w:p w14:paraId="5B0BA47D">
      <w:r xmlns:w="http://schemas.openxmlformats.org/wordprocessingml/2006/main">
        <w:t xml:space="preserve">[94]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D1E510F">
      <w:r xmlns:w="http://schemas.openxmlformats.org/wordprocessingml/2006/main">
        <w:t xml:space="preserve">[95] 其他包括使用此维基的人、官方管理员、艺术家、配音演员、现实生活中的个人以及 Twitter 用户等团体。</w:t>
      </w:r>
    </w:p>
    <w:p w14:paraId="7B90A7A4">
      <w:r xmlns:w="http://schemas.openxmlformats.org/wordprocessingml/2006/main">
        <w:t xml:space="preserve">[96] 关于向管理层提交的帖子，我们容忍可以解释为用户反馈的评论，例如“我希望他们改进这一点”、“我希望他们尽快修复错误”和“维护时间太长了”，但我们不容忍使用辱骂性语言贬低管理层。</w:t>
      </w:r>
    </w:p>
    <w:p w14:paraId="750ABE2E">
      <w:r xmlns:w="http://schemas.openxmlformats.org/wordprocessingml/2006/main">
        <w:t xml:space="preserve">[97] 将讨论和意见交流视为“诽谤或对抗他人”是错误的。然而，在讨论或意见交流中使用辱骂性语言、贬低他人、挑衅他人或在缺乏明确证据的情况下发表言论是违法的。说话时务必注意自己的言辞。</w:t>
      </w:r>
    </w:p>
    <w:p w14:paraId="3D76604C">
      <w:r xmlns:w="http://schemas.openxmlformats.org/wordprocessingml/2006/main">
        <w:t xml:space="preserve">[98] 攻击性言论包括使用“做这个”或“做那个”等强硬命令、“使用粗俗语言”、“居高临下”和“挑衅”。</w:t>
      </w:r>
    </w:p>
    <w:p w14:paraId="7D7F33FB">
      <w:r xmlns:w="http://schemas.openxmlformats.org/wordprocessingml/2006/main">
        <w:t xml:space="preserve">[99] 禁止发布冒犯现有玩家的帖子，例如“还有人玩这个游戏吗？”或“这游戏已经凉了”。这并不意味着您完全不能发表任何负面言论，而是指那些超出单纯负面评价范围，构成诽谤或诋毁的帖子将被禁止发布。</w:t>
      </w:r>
    </w:p>
    <w:p w14:paraId="5D4623A0">
      <w:r xmlns:w="http://schemas.openxmlformats.org/wordprocessingml/2006/main">
        <w:t xml:space="preserve">[100] 公开羞辱他人，包括泄露他人的游戏内名称或UID</w:t>
      </w:r>
    </w:p>
    <w:p w14:paraId="448AF63F">
      <w:r xmlns:w="http://schemas.openxmlformats.org/wordprocessingml/2006/main">
        <w:t xml:space="preserve">[101] 但是，分享有助于游戏攻略的信息和视频是允许的。</w:t>
      </w:r>
    </w:p>
    <w:p w14:paraId="3BE3DB51">
      <w:r xmlns:w="http://schemas.openxmlformats.org/wordprocessingml/2006/main">
        <w:t xml:space="preserve">[102] 参考其他应用程序</w:t>
      </w:r>
    </w:p>
    <w:p w14:paraId="1DF873F4">
      <w:r xmlns:w="http://schemas.openxmlformats.org/wordprocessingml/2006/main">
        <w:t xml:space="preserve">[103] 在多个论坛上多次发帖</w:t>
      </w:r>
    </w:p>
    <w:p w14:paraId="41C4D2D8">
      <w:r xmlns:w="http://schemas.openxmlformats.org/wordprocessingml/2006/main">
        <w:t xml:space="preserve">[104] 写一串无意义的字符</w:t>
      </w:r>
    </w:p>
    <w:p w14:paraId="3F941494">
      <w:r xmlns:w="http://schemas.openxmlformats.org/wordprocessingml/2006/main">
        <w:t xml:space="preserve">[105] 关于作弊和利用漏洞的帖子</w:t>
      </w:r>
    </w:p>
    <w:p w14:paraId="5B75FB56">
      <w:r xmlns:w="http://schemas.openxmlformats.org/wordprocessingml/2006/main">
        <w:t xml:space="preserve">[106] 最好的办法是忽略违反规则的帖子。上钩或反驳只会让事情变得更糟。</w:t>
      </w:r>
    </w:p>
    <w:p w14:paraId="144F38CA">
      <w:r xmlns:w="http://schemas.openxmlformats.org/wordprocessingml/2006/main">
        <w:t xml:space="preserve">[107] *在上述规则中，“诽谤”指的是在没有客观证据的情况下诋毁和贬低他人。将所有批评性文章都归为“诽谤”是不正确的，所以请务必谨慎。</w:t>
      </w:r>
    </w:p>
    <w:p w14:paraId="5C3D89B8">
      <w:r xmlns:w="http://schemas.openxmlformats.org/wordprocessingml/2006/main">
        <w:t xml:space="preserve">[108] 关于修改和删除发帖日志 †</w:t>
      </w:r>
    </w:p>
    <w:p w14:paraId="20592997">
      <w:r xmlns:w="http://schemas.openxmlformats.org/wordprocessingml/2006/main">
        <w:t xml:space="preserve">[109] 但是，允许更正印刷错误、遗漏和字体颜色。（他人出于善意所做的更正也允许。）</w:t>
      </w:r>
    </w:p>
    <w:p w14:paraId="78B7429A">
      <w:r xmlns:w="http://schemas.openxmlformats.org/wordprocessingml/2006/main">
        <w:t xml:space="preserve">[110] 作为例外情况，您可以删除自己的帖子，但事后必须向管理员报告。此外，删除时，请将整个评论替换为以下文本，而不是完全删除：&amp;color(#ff0000){''发帖人已删除''};</w:t>
      </w:r>
    </w:p>
    <w:p w14:paraId="44870E96">
      <w:r xmlns:w="http://schemas.openxmlformats.org/wordprocessingml/2006/main">
        <w:t xml:space="preserve">[111] 关于评论删除违反规则的帖子 †</w:t>
      </w:r>
    </w:p>
    <w:p w14:paraId="6238B164">
      <w:r xmlns:w="http://schemas.openxmlformats.org/wordprocessingml/2006/main">
        <w:t xml:space="preserve">[112] 您可以自行注释掉上述任何违反规则的评论，无需管理员许可。但是，注释掉评论后，请务必在“违规举报公告板”上进行举报。请使用“违规举报公告板”上的举报模板。</w:t>
      </w:r>
    </w:p>
    <w:p w14:paraId="02E5DCA4">
      <w:r xmlns:w="http://schemas.openxmlformats.org/wordprocessingml/2006/main">
        <w:t xml:space="preserve">[113] 未经 CO 举报公告板举报而被删除的帖子将被恢复，而删除帖子的人将受到处罚。</w:t>
      </w:r>
    </w:p>
    <w:p w14:paraId="3232B27C">
      <w:r xmlns:w="http://schemas.openxmlformats.org/wordprocessingml/2006/main">
        <w:t xml:space="preserve">[114] 如果您反复向 CO 举报公告板举报不违反规则的帖子，我们将认为您是自私的，并将对您实施发帖和编辑限制。</w:t>
      </w:r>
    </w:p>
    <w:p w14:paraId="1AB90C31">
      <w:r xmlns:w="http://schemas.openxmlformats.org/wordprocessingml/2006/main">
        <w:t xml:space="preserve">[115] 管理员可酌情恢复 CO 报告公告板上不违反规则的报告。</w:t>
      </w:r>
    </w:p>
    <w:p w14:paraId="282648F4">
      <w:r xmlns:w="http://schemas.openxmlformats.org/wordprocessingml/2006/main">
        <w:t xml:space="preserve">[116] 我们再次要求您不要评论那些并未违反规则的评论。（例如，诸如“虽然不违反规则，但显然是在钓鱼”、“恶作剧”或“评论整个帖子”之类的主观判断。）</w:t>
      </w:r>
    </w:p>
    <w:p w14:paraId="0C710473">
      <w:r xmlns:w="http://schemas.openxmlformats.org/wordprocessingml/2006/main">
        <w:t xml:space="preserve">[117] 关于不违反规则但“冒犯性”的帖子 †</w:t>
      </w:r>
    </w:p>
    <w:p w14:paraId="70E968CB">
      <w:r xmlns:w="http://schemas.openxmlformats.org/wordprocessingml/2006/main">
        <w:t xml:space="preserve">[118] 即使帖子内容具有冒犯性，除非违反版规，否则不会被删除。由于每个人对冒犯性帖子的界定标准不尽相同，请使用 NGID 功能隐藏评论，而不是参与争论或挑衅。</w:t>
      </w:r>
    </w:p>
    <w:p w14:paraId="7136CC89">
      <w:r xmlns:w="http://schemas.openxmlformats.org/wordprocessingml/2006/main">
        <w:t xml:space="preserve">[119] 挑衅难道不是一种违规行为吗？†</w:t>
      </w:r>
    </w:p>
    <w:p w14:paraId="26061CBD">
      <w:r xmlns:w="http://schemas.openxmlformats.org/wordprocessingml/2006/main">
        <w:t xml:space="preserve">[120] 每个人对“煽动性言论”的定义都大相径庭，因此我们不认为这是违规行为。如果您认为某条评论具有煽动性，请使用 NGID 功能将其隐藏。</w:t>
      </w:r>
    </w:p>
    <w:p w14:paraId="78414DE9">
      <w:r xmlns:w="http://schemas.openxmlformats.org/wordprocessingml/2006/main">
        <w:t xml:space="preserve">[121] 抱怨难道不算违法吗？†</w:t>
      </w:r>
    </w:p>
    <w:p w14:paraId="05896CAE">
      <w:r xmlns:w="http://schemas.openxmlformats.org/wordprocessingml/2006/main">
        <w:t xml:space="preserve">[122] 一般而言，抱怨本身并不构成违规。但是，针对本作品的负面宣传、诽谤、辱骂性语言以及超出抱怨范围的对抗性言论均构成违规。如果您认为抱怨内容冒犯了您，请使用 NGID 功能隐藏相关评论。</w:t>
      </w:r>
    </w:p>
    <w:p w14:paraId="79C0279D">
      <w:r xmlns:w="http://schemas.openxmlformats.org/wordprocessingml/2006/main">
        <w:t xml:space="preserve">[123] 如果您不确定某个帖子是否违反规则，该怎么办？ †</w:t>
      </w:r>
    </w:p>
    <w:p w14:paraId="51C83CF1">
      <w:r xmlns:w="http://schemas.openxmlformats.org/wordprocessingml/2006/main">
        <w:t xml:space="preserve">[124] 有些帖子内容含糊不清，难以判断是否违规。评论删除这类含糊不清的帖子可能会导致问题，所以请不要评论删除，而是使用 NGID 功能将评论隐藏起来。</w:t>
      </w:r>
    </w:p>
    <w:p w14:paraId="2CC203A4">
      <w:r xmlns:w="http://schemas.openxmlformats.org/wordprocessingml/2006/main">
        <w:t xml:space="preserve">[125] 对屡犯者的处罚 †</w:t>
      </w:r>
    </w:p>
    <w:p w14:paraId="6394E37A">
      <w:r xmlns:w="http://schemas.openxmlformats.org/wordprocessingml/2006/main">
        <w:t xml:space="preserve">[126] 屡次违反规则或发布特别恶意的帖子，管理员可酌情予以处罚，例如“禁止访问”或“限制发帖”。</w:t>
      </w:r>
    </w:p>
    <w:p w14:paraId="20C469A4">
      <w:r xmlns:w="http://schemas.openxmlformats.org/wordprocessingml/2006/main">
        <w:t xml:space="preserve">[127] 如果您对进一步改进有任何建议，请通过 Wiki 管理公告板与我们联系。</w:t>
      </w:r>
    </w:p>
    <w:p w14:paraId="28EA867B"/>
    <w:p w14:paraId="6219E88E">
      <w:r xmlns:w="http://schemas.openxmlformats.org/wordprocessingml/2006/main">
        <w:rPr>
          <w:b/>
        </w:rPr>
        <w:t xml:space="preserve">A239</w:t>
      </w:r>
    </w:p>
    <w:p w14:paraId="5787F9BC">
      <w:r xmlns:w="http://schemas.openxmlformats.org/wordprocessingml/2006/main">
        <w:t xml:space="preserve">[0] 索引：所有角色 | SSR 角色 | SR 角色 | R 角色</w:t>
      </w:r>
    </w:p>
    <w:p w14:paraId="0A30CF52">
      <w:r xmlns:w="http://schemas.openxmlformats.org/wordprocessingml/2006/main">
        <w:t xml:space="preserve">[1] 基本信息</w:t>
      </w:r>
    </w:p>
    <w:p w14:paraId="41954787">
      <w:r xmlns:w="http://schemas.openxmlformats.org/wordprocessingml/2006/main">
        <w:t xml:space="preserve">[2] 语音</w:t>
      </w:r>
    </w:p>
    <w:p w14:paraId="51CEFDF3">
      <w:r xmlns:w="http://schemas.openxmlformats.org/wordprocessingml/2006/main">
        <w:t xml:space="preserve">[3] 在游戏中</w:t>
      </w:r>
    </w:p>
    <w:p w14:paraId="6A103E65">
      <w:r xmlns:w="http://schemas.openxmlformats.org/wordprocessingml/2006/main">
        <w:t xml:space="preserve">[4] 琐事</w:t>
      </w:r>
    </w:p>
    <w:p w14:paraId="6D2218DE">
      <w:r xmlns:w="http://schemas.openxmlformats.org/wordprocessingml/2006/main">
        <w:t xml:space="preserve">[5] 官方推特账号介绍</w:t>
      </w:r>
    </w:p>
    <w:p w14:paraId="1E8A7608">
      <w:r xmlns:w="http://schemas.openxmlformats.org/wordprocessingml/2006/main">
        <w:t xml:space="preserve">[6] 评论表单</w:t>
      </w:r>
    </w:p>
    <w:p w14:paraId="75FFC4DE">
      <w:r xmlns:w="http://schemas.openxmlformats.org/wordprocessingml/2006/main">
        <w:t xml:space="preserve">[7] 基本信息 †</w:t>
      </w:r>
    </w:p>
    <w:p w14:paraId="10EBC17A">
      <w:r xmlns:w="http://schemas.openxmlformats.org/wordprocessingml/2006/main">
        <w:t xml:space="preserve">[8] 变换图像</w:t>
      </w:r>
    </w:p>
    <w:p w14:paraId="11E24676">
      <w:r xmlns:w="http://schemas.openxmlformats.org/wordprocessingml/2006/main">
        <w:t xml:space="preserve">[9] 简介</w:t>
      </w:r>
    </w:p>
    <w:p w14:paraId="272D0BD8">
      <w:r xmlns:w="http://schemas.openxmlformats.org/wordprocessingml/2006/main">
        <w:t xml:space="preserve">[10] 姓名</w:t>
      </w:r>
    </w:p>
    <w:p w14:paraId="5D8DAC6B">
      <w:r xmlns:w="http://schemas.openxmlformats.org/wordprocessingml/2006/main">
        <w:t xml:space="preserve">[11] 神圣骑士滑冰</w:t>
      </w:r>
    </w:p>
    <w:p w14:paraId="605B9E00">
      <w:r xmlns:w="http://schemas.openxmlformats.org/wordprocessingml/2006/main">
        <w:t xml:space="preserve">[12] 真实姓名</w:t>
      </w:r>
    </w:p>
    <w:p w14:paraId="3E802A21">
      <w:r xmlns:w="http://schemas.openxmlformats.org/wordprocessingml/2006/main">
        <w:t xml:space="preserve">[13] 天道一</w:t>
      </w:r>
    </w:p>
    <w:p w14:paraId="3FC2F077">
      <w:r xmlns:w="http://schemas.openxmlformats.org/wordprocessingml/2006/main">
        <w:t xml:space="preserve">[14] 稀有度</w:t>
      </w:r>
    </w:p>
    <w:p w14:paraId="50566967">
      <w:r xmlns:w="http://schemas.openxmlformats.org/wordprocessingml/2006/main">
        <w:t xml:space="preserve">[15] 普通攻击</w:t>
      </w:r>
    </w:p>
    <w:p w14:paraId="71FE9D83">
      <w:r xmlns:w="http://schemas.openxmlformats.org/wordprocessingml/2006/main">
        <w:t xml:space="preserve">[16] 近战攻击（物理）</w:t>
      </w:r>
    </w:p>
    <w:p w14:paraId="5F95B929">
      <w:r xmlns:w="http://schemas.openxmlformats.org/wordprocessingml/2006/main">
        <w:t xml:space="preserve">[17] 附属派系</w:t>
      </w:r>
    </w:p>
    <w:p w14:paraId="36CEFECA">
      <w:r xmlns:w="http://schemas.openxmlformats.org/wordprocessingml/2006/main">
        <w:t xml:space="preserve">[18] 神圣骑士（地面）</w:t>
      </w:r>
    </w:p>
    <w:p w14:paraId="70CEA8E8">
      <w:r xmlns:w="http://schemas.openxmlformats.org/wordprocessingml/2006/main">
        <w:t xml:space="preserve">[19] 加濑盐绪</w:t>
      </w:r>
    </w:p>
    <w:p w14:paraId="1B321BAB">
      <w:r xmlns:w="http://schemas.openxmlformats.org/wordprocessingml/2006/main">
        <w:t xml:space="preserve">[20] 插图</w:t>
      </w:r>
    </w:p>
    <w:p w14:paraId="44599607">
      <w:r xmlns:w="http://schemas.openxmlformats.org/wordprocessingml/2006/main">
        <w:t xml:space="preserve">[21] 草坂总司</w:t>
      </w:r>
    </w:p>
    <w:p w14:paraId="5C1DEFE2">
      <w:r xmlns:w="http://schemas.openxmlformats.org/wordprocessingml/2006/main">
        <w:t xml:space="preserve">[22] SD字符</w:t>
      </w:r>
    </w:p>
    <w:p w14:paraId="18E723A9">
      <w:r xmlns:w="http://schemas.openxmlformats.org/wordprocessingml/2006/main">
        <w:t xml:space="preserve">[23] 风味文字</w:t>
      </w:r>
    </w:p>
    <w:p w14:paraId="187907EC">
      <w:r xmlns:w="http://schemas.openxmlformats.org/wordprocessingml/2006/main">
        <w:t xml:space="preserve">[24] “只要你呼唤我，我立刻就到！速度超快的新英雄登场啦！”她是社区守望队的队长，每天穿着轮滑鞋巡逻。她有时会有些急躁，甚至有些鲁莽，但她强烈的正义感和善良的本性让她深受社区居民的爱戴。从小就梦想成为英雄的她，自从觉醒神力后，每天都在空中翱翔。</w:t>
      </w:r>
    </w:p>
    <w:p w14:paraId="61B5541D">
      <w:r xmlns:w="http://schemas.openxmlformats.org/wordprocessingml/2006/main">
        <w:t xml:space="preserve">[25] 如何获得</w:t>
      </w:r>
    </w:p>
    <w:p w14:paraId="5D9CF9A4">
      <w:r xmlns:w="http://schemas.openxmlformats.org/wordprocessingml/2006/main">
        <w:t xml:space="preserve">[26] - 初始选择中获得的三个角色之一 - 标准扭蛋</w:t>
      </w:r>
    </w:p>
    <w:p w14:paraId="4CC9D4B2">
      <w:r xmlns:w="http://schemas.openxmlformats.org/wordprocessingml/2006/main">
        <w:t xml:space="preserve">[27] 基础属性（1星）* 每增加1星+50%，5星时为1星值的3倍</w:t>
      </w:r>
    </w:p>
    <w:p w14:paraId="51C4D79A">
      <w:r xmlns:w="http://schemas.openxmlformats.org/wordprocessingml/2006/main">
        <w:t xml:space="preserve">[28] 级</w:t>
      </w:r>
    </w:p>
    <w:p w14:paraId="57DFD59F">
      <w:r xmlns:w="http://schemas.openxmlformats.org/wordprocessingml/2006/main">
        <w:t xml:space="preserve">[29] 耐力</w:t>
      </w:r>
    </w:p>
    <w:p w14:paraId="5BBED56B">
      <w:r xmlns:w="http://schemas.openxmlformats.org/wordprocessingml/2006/main">
        <w:t xml:space="preserve">[30] 攻击力</w:t>
      </w:r>
    </w:p>
    <w:p w14:paraId="6C16679E">
      <w:r xmlns:w="http://schemas.openxmlformats.org/wordprocessingml/2006/main">
        <w:t xml:space="preserve">[31] 防御能力</w:t>
      </w:r>
    </w:p>
    <w:p w14:paraId="5B464B07">
      <w:r xmlns:w="http://schemas.openxmlformats.org/wordprocessingml/2006/main">
        <w:t xml:space="preserve">[32] 魔力</w:t>
      </w:r>
    </w:p>
    <w:p w14:paraId="4B391FF8">
      <w:r xmlns:w="http://schemas.openxmlformats.org/wordprocessingml/2006/main">
        <w:t xml:space="preserve">[33] 魔法抗性</w:t>
      </w:r>
    </w:p>
    <w:p w14:paraId="778E6E46">
      <w:r xmlns:w="http://schemas.openxmlformats.org/wordprocessingml/2006/main">
        <w:t xml:space="preserve">[34] 详细状态</w:t>
      </w:r>
    </w:p>
    <w:p w14:paraId="36F6AB8D">
      <w:r xmlns:w="http://schemas.openxmlformats.org/wordprocessingml/2006/main">
        <w:t xml:space="preserve">[35] 准确性</w:t>
      </w:r>
    </w:p>
    <w:p w14:paraId="77F510F6">
      <w:r xmlns:w="http://schemas.openxmlformats.org/wordprocessingml/2006/main">
        <w:t xml:space="preserve">[36] 回避能力</w:t>
      </w:r>
    </w:p>
    <w:p w14:paraId="2A5B4F27">
      <w:r xmlns:w="http://schemas.openxmlformats.org/wordprocessingml/2006/main">
        <w:t xml:space="preserve">[37] 连续命中率</w:t>
      </w:r>
    </w:p>
    <w:p w14:paraId="0685CEEE">
      <w:r xmlns:w="http://schemas.openxmlformats.org/wordprocessingml/2006/main">
        <w:t xml:space="preserve">[38] 反击率</w:t>
      </w:r>
    </w:p>
    <w:p w14:paraId="597F5008">
      <w:r xmlns:w="http://schemas.openxmlformats.org/wordprocessingml/2006/main">
        <w:t xml:space="preserve">[39] 眩晕激活率</w:t>
      </w:r>
    </w:p>
    <w:p w14:paraId="29F83FA0">
      <w:r xmlns:w="http://schemas.openxmlformats.org/wordprocessingml/2006/main">
        <w:t xml:space="preserve">[40] 眩晕抗性</w:t>
      </w:r>
    </w:p>
    <w:p w14:paraId="09486BB2">
      <w:r xmlns:w="http://schemas.openxmlformats.org/wordprocessingml/2006/main">
        <w:t xml:space="preserve">[41] 移动速度</w:t>
      </w:r>
    </w:p>
    <w:p w14:paraId="74395A69">
      <w:r xmlns:w="http://schemas.openxmlformats.org/wordprocessingml/2006/main">
        <w:t xml:space="preserve">[42] 部署速度</w:t>
      </w:r>
    </w:p>
    <w:p w14:paraId="6054FBDF">
      <w:r xmlns:w="http://schemas.openxmlformats.org/wordprocessingml/2006/main">
        <w:t xml:space="preserve">[43] 行动速度</w:t>
      </w:r>
    </w:p>
    <w:p w14:paraId="61756F92">
      <w:r xmlns:w="http://schemas.openxmlformats.org/wordprocessingml/2006/main">
        <w:t xml:space="preserve">[44] 特别收费金额</w:t>
      </w:r>
    </w:p>
    <w:p w14:paraId="2BBA585F">
      <w:r xmlns:w="http://schemas.openxmlformats.org/wordprocessingml/2006/main">
        <w:t xml:space="preserve">[45] 特殊招式</w:t>
      </w:r>
    </w:p>
    <w:p w14:paraId="25798F91">
      <w:r xmlns:w="http://schemas.openxmlformats.org/wordprocessingml/2006/main">
        <w:t xml:space="preserve">[46] 姓名</w:t>
      </w:r>
    </w:p>
    <w:p w14:paraId="06462ABD">
      <w:r xmlns:w="http://schemas.openxmlformats.org/wordprocessingml/2006/main">
        <w:t xml:space="preserve">[47] 效应</w:t>
      </w:r>
    </w:p>
    <w:p w14:paraId="60BF3FC6">
      <w:r xmlns:w="http://schemas.openxmlformats.org/wordprocessingml/2006/main">
        <w:t xml:space="preserve">[48] 消失的燕子俯冲</w:t>
      </w:r>
    </w:p>
    <w:p w14:paraId="77E3AC0D">
      <w:r xmlns:w="http://schemas.openxmlformats.org/wordprocessingml/2006/main">
        <w:t xml:space="preserve">[49] 对所有敌人造成双倍物理伤害。自身移动速度提高30%，持续30秒。</w:t>
      </w:r>
    </w:p>
    <w:p w14:paraId="72776927">
      <w:r xmlns:w="http://schemas.openxmlformats.org/wordprocessingml/2006/main">
        <w:t xml:space="preserve">[50] 消失的燕子潜水+</w:t>
      </w:r>
    </w:p>
    <w:p w14:paraId="2E04308B">
      <w:r xmlns:w="http://schemas.openxmlformats.org/wordprocessingml/2006/main">
        <w:t xml:space="preserve">[51] 对所有敌人造成 4 倍物理伤害。自身移动速度提高 30%，持续 30 秒。</w:t>
      </w:r>
    </w:p>
    <w:p w14:paraId="65F49E24">
      <w:r xmlns:w="http://schemas.openxmlformats.org/wordprocessingml/2006/main">
        <w:t xml:space="preserve">[52] 独特效果</w:t>
      </w:r>
    </w:p>
    <w:p w14:paraId="01C00424">
      <w:r xmlns:w="http://schemas.openxmlformats.org/wordprocessingml/2006/main">
        <w:t xml:space="preserve">[53] 姓名</w:t>
      </w:r>
    </w:p>
    <w:p w14:paraId="3CA774C1">
      <w:r xmlns:w="http://schemas.openxmlformats.org/wordprocessingml/2006/main">
        <w:t xml:space="preserve">[54] 效应</w:t>
      </w:r>
    </w:p>
    <w:p w14:paraId="548FA589">
      <w:r xmlns:w="http://schemas.openxmlformats.org/wordprocessingml/2006/main">
        <w:t xml:space="preserve">[55] 像燕子</w:t>
      </w:r>
    </w:p>
    <w:p w14:paraId="1CF4AB35">
      <w:r xmlns:w="http://schemas.openxmlformats.org/wordprocessingml/2006/main">
        <w:t xml:space="preserve">[56] 完成出击后，你的速度将提高 20%，持续 30 秒。</w:t>
      </w:r>
    </w:p>
    <w:p w14:paraId="2A814779">
      <w:r xmlns:w="http://schemas.openxmlformats.org/wordprocessingml/2006/main">
        <w:t xml:space="preserve">[57] 像燕子</w:t>
      </w:r>
    </w:p>
    <w:p w14:paraId="406D209B">
      <w:r xmlns:w="http://schemas.openxmlformats.org/wordprocessingml/2006/main">
        <w:t xml:space="preserve">[58] 出击完成后，你的速度将提高 30%，持续 30 秒。</w:t>
      </w:r>
    </w:p>
    <w:p w14:paraId="46BF8CB8">
      <w:r xmlns:w="http://schemas.openxmlformats.org/wordprocessingml/2006/main">
        <w:t xml:space="preserve">[59] 休闲服装照片</w:t>
      </w:r>
    </w:p>
    <w:p w14:paraId="657A0FE9">
      <w:r xmlns:w="http://schemas.openxmlformats.org/wordprocessingml/2006/main">
        <w:t xml:space="preserve">[60] 增强图像</w:t>
      </w:r>
    </w:p>
    <w:p w14:paraId="0E559D08">
      <w:r xmlns:w="http://schemas.openxmlformats.org/wordprocessingml/2006/main">
        <w:t xml:space="preserve">[61] 语音 †</w:t>
      </w:r>
    </w:p>
    <w:p w14:paraId="13E9AEEB">
      <w:r xmlns:w="http://schemas.openxmlformats.org/wordprocessingml/2006/main">
        <w:t xml:space="preserve">[62] 点击打开行列表</w:t>
      </w:r>
    </w:p>
    <w:p w14:paraId="4C7C829C">
      <w:r xmlns:w="http://schemas.openxmlformats.org/wordprocessingml/2006/main">
        <w:t xml:space="preserve">[63] 加入</w:t>
      </w:r>
    </w:p>
    <w:p w14:paraId="6D661129">
      <w:r xmlns:w="http://schemas.openxmlformats.org/wordprocessingml/2006/main">
        <w:t xml:space="preserve">[64] 对话 1（转换后）</w:t>
      </w:r>
    </w:p>
    <w:p w14:paraId="359E4D5C">
      <w:r xmlns:w="http://schemas.openxmlformats.org/wordprocessingml/2006/main">
        <w:t xml:space="preserve">[65] 对话 2（转换后）</w:t>
      </w:r>
    </w:p>
    <w:p w14:paraId="18146889">
      <w:r xmlns:w="http://schemas.openxmlformats.org/wordprocessingml/2006/main">
        <w:t xml:space="preserve">[66] 对话 3（转换后）</w:t>
      </w:r>
    </w:p>
    <w:p w14:paraId="2CCB88CC">
      <w:r xmlns:w="http://schemas.openxmlformats.org/wordprocessingml/2006/main">
        <w:t xml:space="preserve">[67] 对话 4（转换后）</w:t>
      </w:r>
    </w:p>
    <w:p w14:paraId="5F10F614">
      <w:r xmlns:w="http://schemas.openxmlformats.org/wordprocessingml/2006/main">
        <w:t xml:space="preserve">[68] 空闲 1（转换后）</w:t>
      </w:r>
    </w:p>
    <w:p w14:paraId="15FF9005">
      <w:r xmlns:w="http://schemas.openxmlformats.org/wordprocessingml/2006/main">
        <w:t xml:space="preserve">[69] 空闲 2（转换后）</w:t>
      </w:r>
    </w:p>
    <w:p w14:paraId="5B13B5A3">
      <w:r xmlns:w="http://schemas.openxmlformats.org/wordprocessingml/2006/main">
        <w:t xml:space="preserve">[70] 对话 1（转变前）</w:t>
      </w:r>
    </w:p>
    <w:p w14:paraId="7211ACBD">
      <w:r xmlns:w="http://schemas.openxmlformats.org/wordprocessingml/2006/main">
        <w:t xml:space="preserve">[71] 对话 2（转变前）</w:t>
      </w:r>
    </w:p>
    <w:p w14:paraId="55F0C87A">
      <w:r xmlns:w="http://schemas.openxmlformats.org/wordprocessingml/2006/main">
        <w:t xml:space="preserve">[72] 对话 3（转变前）</w:t>
      </w:r>
    </w:p>
    <w:p w14:paraId="6AF7F4C7">
      <w:r xmlns:w="http://schemas.openxmlformats.org/wordprocessingml/2006/main">
        <w:t xml:space="preserve">[73] 对话 4（转变前）</w:t>
      </w:r>
    </w:p>
    <w:p w14:paraId="5B53BF1B">
      <w:r xmlns:w="http://schemas.openxmlformats.org/wordprocessingml/2006/main">
        <w:t xml:space="preserve">[74] 空闲 1（转换前）</w:t>
      </w:r>
    </w:p>
    <w:p w14:paraId="23AC4324">
      <w:r xmlns:w="http://schemas.openxmlformats.org/wordprocessingml/2006/main">
        <w:t xml:space="preserve">[75] 空闲 2（转换前）</w:t>
      </w:r>
    </w:p>
    <w:p w14:paraId="67127ADC">
      <w:r xmlns:w="http://schemas.openxmlformats.org/wordprocessingml/2006/main">
        <w:t xml:space="preserve">[76] 升级 1</w:t>
      </w:r>
    </w:p>
    <w:p w14:paraId="09301B77">
      <w:r xmlns:w="http://schemas.openxmlformats.org/wordprocessingml/2006/main">
        <w:t xml:space="preserve">[77] 嗯，啊……不！不不！？啊啊啊啊！？</w:t>
      </w:r>
    </w:p>
    <w:p w14:paraId="35BFE2D4">
      <w:r xmlns:w="http://schemas.openxmlformats.org/wordprocessingml/2006/main">
        <w:t xml:space="preserve">[78] 升级 2</w:t>
      </w:r>
    </w:p>
    <w:p w14:paraId="1B552886">
      <w:r xmlns:w="http://schemas.openxmlformats.org/wordprocessingml/2006/main">
        <w:t xml:space="preserve">[79] 我停不下来……啊……扭动我的臀部，嗯！？我停不下来！</w:t>
      </w:r>
    </w:p>
    <w:p w14:paraId="6A431943">
      <w:r xmlns:w="http://schemas.openxmlformats.org/wordprocessingml/2006/main">
        <w:t xml:space="preserve">[80] 升级 3</w:t>
      </w:r>
    </w:p>
    <w:p w14:paraId="0DAC84E5">
      <w:r xmlns:w="http://schemas.openxmlformats.org/wordprocessingml/2006/main">
        <w:t xml:space="preserve">[81] 啊……我头晕目眩……</w:t>
      </w:r>
    </w:p>
    <w:p w14:paraId="65A52FAC">
      <w:r xmlns:w="http://schemas.openxmlformats.org/wordprocessingml/2006/main">
        <w:t xml:space="preserve">[82] 捕获</w:t>
      </w:r>
    </w:p>
    <w:p w14:paraId="75933D94">
      <w:r xmlns:w="http://schemas.openxmlformats.org/wordprocessingml/2006/main">
        <w:t xml:space="preserve">[83] 战斗开始 1</w:t>
      </w:r>
    </w:p>
    <w:p w14:paraId="18133122">
      <w:r xmlns:w="http://schemas.openxmlformats.org/wordprocessingml/2006/main">
        <w:t xml:space="preserve">[84] 战斗开始 2</w:t>
      </w:r>
    </w:p>
    <w:p w14:paraId="17A971D5">
      <w:r xmlns:w="http://schemas.openxmlformats.org/wordprocessingml/2006/main">
        <w:t xml:space="preserve">[85] 战斗参与 1</w:t>
      </w:r>
    </w:p>
    <w:p w14:paraId="619073C4">
      <w:r xmlns:w="http://schemas.openxmlformats.org/wordprocessingml/2006/main">
        <w:t xml:space="preserve">[86] 我们从一开始就要全速前进！</w:t>
      </w:r>
    </w:p>
    <w:p w14:paraId="75ADED04">
      <w:r xmlns:w="http://schemas.openxmlformats.org/wordprocessingml/2006/main">
        <w:t xml:space="preserve">[87] 战斗参与 2</w:t>
      </w:r>
    </w:p>
    <w:p w14:paraId="42DA9CE4">
      <w:r xmlns:w="http://schemas.openxmlformats.org/wordprocessingml/2006/main">
        <w:t xml:space="preserve">[88] 战斗胜利 1</w:t>
      </w:r>
    </w:p>
    <w:p w14:paraId="376E2B88">
      <w:r xmlns:w="http://schemas.openxmlformats.org/wordprocessingml/2006/main">
        <w:t xml:space="preserve">[89] 战斗胜利 2</w:t>
      </w:r>
    </w:p>
    <w:p w14:paraId="7F7A2EBB">
      <w:r xmlns:w="http://schemas.openxmlformats.org/wordprocessingml/2006/main">
        <w:t xml:space="preserve">[90] 普通攻击 1</w:t>
      </w:r>
    </w:p>
    <w:p w14:paraId="071DA20D">
      <w:r xmlns:w="http://schemas.openxmlformats.org/wordprocessingml/2006/main">
        <w:t xml:space="preserve">[91] 普通攻击 2</w:t>
      </w:r>
    </w:p>
    <w:p w14:paraId="78A9D0F0">
      <w:r xmlns:w="http://schemas.openxmlformats.org/wordprocessingml/2006/main">
        <w:t xml:space="preserve">[92] 普通攻击 3</w:t>
      </w:r>
    </w:p>
    <w:p w14:paraId="162CE6A6">
      <w:r xmlns:w="http://schemas.openxmlformats.org/wordprocessingml/2006/main">
        <w:t xml:space="preserve">[93] 独特效果激活 1</w:t>
      </w:r>
    </w:p>
    <w:p w14:paraId="7C97D2DA">
      <w:r xmlns:w="http://schemas.openxmlformats.org/wordprocessingml/2006/main">
        <w:t xml:space="preserve">[94] 独特效果激活 2</w:t>
      </w:r>
    </w:p>
    <w:p w14:paraId="11CC83C9">
      <w:r xmlns:w="http://schemas.openxmlformats.org/wordprocessingml/2006/main">
        <w:t xml:space="preserve">[95] 独特效果激活 3</w:t>
      </w:r>
    </w:p>
    <w:p w14:paraId="356D83F3">
      <w:r xmlns:w="http://schemas.openxmlformats.org/wordprocessingml/2006/main">
        <w:t xml:space="preserve">[96] 特殊招式 1</w:t>
      </w:r>
    </w:p>
    <w:p w14:paraId="7BDBD54A">
      <w:r xmlns:w="http://schemas.openxmlformats.org/wordprocessingml/2006/main">
        <w:t xml:space="preserve">[97] 特殊招式 2</w:t>
      </w:r>
    </w:p>
    <w:p w14:paraId="17D0598B">
      <w:r xmlns:w="http://schemas.openxmlformats.org/wordprocessingml/2006/main">
        <w:t xml:space="preserve">[98] 受到的伤害：1</w:t>
      </w:r>
    </w:p>
    <w:p w14:paraId="6198935B">
      <w:r xmlns:w="http://schemas.openxmlformats.org/wordprocessingml/2006/main">
        <w:t xml:space="preserve">[99] 受到的伤害：2</w:t>
      </w:r>
    </w:p>
    <w:p w14:paraId="5148B434">
      <w:r xmlns:w="http://schemas.openxmlformats.org/wordprocessingml/2006/main">
        <w:t xml:space="preserve">[100] 受到的伤害：3</w:t>
      </w:r>
    </w:p>
    <w:p w14:paraId="4A7F294F">
      <w:r xmlns:w="http://schemas.openxmlformats.org/wordprocessingml/2006/main">
        <w:t xml:space="preserve">[101] 撤回</w:t>
      </w:r>
    </w:p>
    <w:p w14:paraId="14262DC8">
      <w:r xmlns:w="http://schemas.openxmlformats.org/wordprocessingml/2006/main">
        <w:t xml:space="preserve">[102] 在游戏中 †</w:t>
      </w:r>
    </w:p>
    <w:p w14:paraId="6C528922">
      <w:r xmlns:w="http://schemas.openxmlformats.org/wordprocessingml/2006/main">
        <w:t xml:space="preserve">[103] 新手教程中可选角色之一。他行动速度为3秒，闪避率为50，身手敏捷如蝶，攻击迅猛如啄木鸟，是一位极具潜力的神骑士高速攻击者。他尤其擅长行动速度，而行动速度正是本作最重要的属性。</w:t>
      </w:r>
    </w:p>
    <w:p w14:paraId="4981B405">
      <w:r xmlns:w="http://schemas.openxmlformats.org/wordprocessingml/2006/main">
        <w:t xml:space="preserve">[104] 就行动速度而言，他已经是最快的角色之一，他的独特效果在部署后 30 秒内进一步提升了他的行动速度，他无情的攻击加速了他的特殊攻击槽，使用他的特殊技能会进一步提升他的攻击速度并附加额外效果，这使他成为一个极其强大的神圣骑士，名副其实的闪电般速度。</w:t>
      </w:r>
    </w:p>
    <w:p w14:paraId="154CE3F4">
      <w:r xmlns:w="http://schemas.openxmlformats.org/wordprocessingml/2006/main">
        <w:t xml:space="preserve">[105] 需要注意的是，根据系统规则，防守方的闪避翻滚只有在攻击者命中检定失败时才会发生。因此，即使对手拥有很高的闪避能力，面对命中能力高的对手也无能为力。详情请参见“命中检定”和“闪避翻滚”。</w:t>
      </w:r>
    </w:p>
    <w:p w14:paraId="7508C937">
      <w:r xmlns:w="http://schemas.openxmlformats.org/wordprocessingml/2006/main">
        <w:t xml:space="preserve">[106] 它的移动速度和部署速度都相对较快，从待命状态到前线的总耗时在当时的R型单位中是最快的，仅为12秒。即使在预备队中，它也能发挥可靠的作用。</w:t>
      </w:r>
    </w:p>
    <w:p w14:paraId="52D5760E">
      <w:r xmlns:w="http://schemas.openxmlformats.org/wordprocessingml/2006/main">
        <w:t xml:space="preserve">[107] 该特殊招式为范围物理攻击，并附带效果：在一段时间内提升使用者30%的行动速度。这增加了连续攻击的几率，而提升的攻击速度还能加快特殊招式能量槽的恢复速度，使其成为一项非常强大的效果。</w:t>
      </w:r>
    </w:p>
    <w:p w14:paraId="0018BE6C">
      <w:r xmlns:w="http://schemas.openxmlformats.org/wordprocessingml/2006/main">
        <w:t xml:space="preserve">[108] 她的弱点当然是体力不足。之前列举的所有高水平表现都是以消耗体力为代价的，而体力正是她一切能力的核心。在她突破极限之前，她在场上的时间必然有限，转眼间，她就消失了。她来得如暴风雨般猛烈，去得如风般迅疾。</w:t>
      </w:r>
    </w:p>
    <w:p w14:paraId="3C6BF723">
      <w:r xmlns:w="http://schemas.openxmlformats.org/wordprocessingml/2006/main">
        <w:t xml:space="preserve">[109] 它在消灭大量弱敌方面表现出色，建议搭配闪光忍者鹤子，以防止游戏初期超时。此外，为其配备吸尘器并安排其进行日常训练也是个不错的选择。</w:t>
      </w:r>
    </w:p>
    <w:p w14:paraId="16D8DE1A">
      <w:r xmlns:w="http://schemas.openxmlformats.org/wordprocessingml/2006/main">
        <w:t xml:space="preserve">[110] 他的装备包括攻击者最喜欢的物品，例如火箭发动机和减震腰带，以及超级钻头和勇气姐妹，可以稳定他的特殊招式的初始阶段。</w:t>
      </w:r>
    </w:p>
    <w:p w14:paraId="26E7A79B">
      <w:r xmlns:w="http://schemas.openxmlformats.org/wordprocessingml/2006/main">
        <w:t xml:space="preserve">[111] 非常适合在神圣骑士特殊攻击突袭中积攒狂热槽。</w:t>
      </w:r>
    </w:p>
    <w:p w14:paraId="5F1FAB3A">
      <w:r xmlns:w="http://schemas.openxmlformats.org/wordprocessingml/2006/main">
        <w:t xml:space="preserve">[112] 琐事 †</w:t>
      </w:r>
    </w:p>
    <w:p w14:paraId="25CCC263">
      <w:r xmlns:w="http://schemas.openxmlformats.org/wordprocessingml/2006/main">
        <w:t xml:space="preserve">[113] 这是描述角色的原始故事、性格等的部分。</w:t>
      </w:r>
    </w:p>
    <w:p w14:paraId="69A1CD20">
      <w:r xmlns:w="http://schemas.openxmlformats.org/wordprocessingml/2006/main">
        <w:t xml:space="preserve">[114] 官方推特账号简介 †</w:t>
      </w:r>
    </w:p>
    <w:p w14:paraId="00421745">
      <w:r xmlns:w="http://schemas.openxmlformats.org/wordprocessingml/2006/main">
        <w:t xml:space="preserve">[115] 引言（PV）</w:t>
      </w:r>
    </w:p>
    <w:p w14:paraId="221ACD87">
      <w:r xmlns:w="http://schemas.openxmlformats.org/wordprocessingml/2006/main">
        <w:t xml:space="preserve">[116] 评论表 †</w:t>
      </w:r>
    </w:p>
    <w:p w14:paraId="0D860552">
      <w:r xmlns:w="http://schemas.openxmlformats.org/wordprocessingml/2006/main">
        <w:t xml:space="preserve">[117] 点击打开历史日志列表</w:t>
      </w:r>
    </w:p>
    <w:p w14:paraId="23EE685F">
      <w:r xmlns:w="http://schemas.openxmlformats.org/wordprocessingml/2006/main">
        <w:t xml:space="preserve">[118] 末尾的数字越小，日志越旧。</w:t>
      </w:r>
    </w:p>
    <w:p w14:paraId="42381B54">
      <w:r xmlns:w="http://schemas.openxmlformats.org/wordprocessingml/2006/main">
        <w:t xml:space="preserve">[119] “Comments/Divine Knight Skate/”没有子页面。</w:t>
      </w:r>
    </w:p>
    <w:p w14:paraId="168E4CD5">
      <w:r xmlns:w="http://schemas.openxmlformats.org/wordprocessingml/2006/main">
        <w:t xml:space="preserve">[120] 它的动作速度快得离谱，所以我冲上去的时候威力惊人。——[/berDKB/BqA] 2020-11-29 (周日) 23:17:42</w:t>
      </w:r>
    </w:p>
    <w:p w14:paraId="5073A85C">
      <w:r xmlns:w="http://schemas.openxmlformats.org/wordprocessingml/2006/main">
        <w:t xml:space="preserve">[121] 简介：“只要你呼唤，我立刻就到！速度如闪电的新英雄登场！”她是社区守望队的队长，每天穿着轮滑鞋巡逻。虽然她有时会比较急躁，行为也比较鲁莽，但她强烈的正义感和善良的本性让她深受当地居民的喜爱。从小就梦想成为英雄的她，自从觉醒神力后，每天都在空中翱翔。——[PvOwNzA37Jw] 2020-12-01 (周二) 16:35:49</w:t>
      </w:r>
    </w:p>
    <w:p w14:paraId="659A9EA4">
      <w:r xmlns:w="http://schemas.openxmlformats.org/wordprocessingml/2006/main">
        <w:t xml:space="preserve">[122] 这完全无关，但我突然想起在另一个成人游戏中，有个角色说话的方式和我最近看的一部动画里的角色非常相似。不过，它们不可能是同一年推出的作品。——[Mtoag44SDDM] 2021-09-27 (周一) 14:10:10</w:t>
      </w:r>
    </w:p>
    <w:p w14:paraId="4413A589">
      <w:r xmlns:w="http://schemas.openxmlformats.org/wordprocessingml/2006/main">
        <w:t xml:space="preserve">[123] 这设计，就像个胸部丰满的鹰身女妖，非常棒——[RtPpRVVq2gs] 2020-12-01 (周二) 22:22:20</w:t>
      </w:r>
    </w:p>
    <w:p w14:paraId="2AD05E42">
      <w:r xmlns:w="http://schemas.openxmlformats.org/wordprocessingml/2006/main">
        <w:t xml:space="preserve">[124] 装备上能提升特攻充能速度使其与自身速度相匹配的装备后，他已经成为一名非常优秀的清场手。——[YENavvwrEag] 2020-12-02 (周三) 20:16:40</w:t>
      </w:r>
    </w:p>
    <w:p w14:paraId="3F2B81E4">
      <w:r xmlns:w="http://schemas.openxmlformats.org/wordprocessingml/2006/main">
        <w:t xml:space="preserve">[125] 完全正确 -- [Fwt6SzwQR3c] 2020-12-14 (星期一) 08:00:16</w:t>
      </w:r>
    </w:p>
    <w:p w14:paraId="192A431B">
      <w:r xmlns:w="http://schemas.openxmlformats.org/wordprocessingml/2006/main">
        <w:t xml:space="preserve">[126] 她的特殊技能很适合清理成群的弱敌。然而，面对强大的对手和首领时，她却显得力不从心。考虑到她的速度提升、高破坏力和快速消耗，我应该把她放在首发阵容中，还是应该寄希望于她的闪避能力能让她在游戏中期坚持更久？她在这两种角色中都表现出色，所以这确实是个难题。——[/d85zLEaO3M] 2020-12-14 (周一) 11:39:23</w:t>
      </w:r>
    </w:p>
    <w:p w14:paraId="60F16299">
      <w:r xmlns:w="http://schemas.openxmlformats.org/wordprocessingml/2006/main">
        <w:t xml:space="preserve">[127] LV50 ☆1 属性：体力：700 攻击力：130 防御力：80 魔力：0 魔抗：80 -- [PvOwNzA37Jw] 2020-12-14 (周一) 16:48:07</w:t>
      </w:r>
    </w:p>
    <w:p w14:paraId="349C35C2">
      <w:r xmlns:w="http://schemas.openxmlformats.org/wordprocessingml/2006/main">
        <w:t xml:space="preserve">[128] 它唯一的弱点是耐久度低，所以升级后威力会大幅提升。它清除弱小敌人的能力尤其惊人。——[M.mx9NCcJ8k] 2020-12-15 (周二) 00:21:15</w:t>
      </w:r>
    </w:p>
    <w:p w14:paraId="64E7C3D5">
      <w:r xmlns:w="http://schemas.openxmlformats.org/wordprocessingml/2006/main">
        <w:t xml:space="preserve">[129] 这孩子的必杀技太酷了！ -- [Hso2nvBitro] 2020-12-23 (周三) 01:09:08</w:t>
      </w:r>
    </w:p>
    <w:p w14:paraId="20600F37">
      <w:r xmlns:w="http://schemas.openxmlformats.org/wordprocessingml/2006/main">
        <w:t xml:space="preserve">[130] 他单枪匹马干掉了数量惊人的弱者…… -- [K8TpsDj8FoU] 2021-02-02 (周二) 10:53:40</w:t>
      </w:r>
    </w:p>
    <w:p w14:paraId="71B51439">
      <w:r xmlns:w="http://schemas.openxmlformats.org/wordprocessingml/2006/main">
        <w:t xml:space="preserve">[131] 这女孩速度太快了，我玩自动战斗的时候，敌人还没全部出现她就放出特殊攻击了…… -- [vDeA7nilnSE] 2021-02-04 (周四) 14:24:13</w:t>
      </w:r>
    </w:p>
    <w:p w14:paraId="57C53161">
      <w:r xmlns:w="http://schemas.openxmlformats.org/wordprocessingml/2006/main">
        <w:t xml:space="preserve">[132] 因为这家伙，我现在说起布莱格的时候，总是把“I'll be right here!”说成“I'll be right here!”…… -- [EQiiTzDUrGE] 2021-11-14 (周日) 18:28:50</w:t>
      </w:r>
    </w:p>
    <w:p w14:paraId="3A7371D0">
      <w:r xmlns:w="http://schemas.openxmlformats.org/wordprocessingml/2006/main">
        <w:t xml:space="preserve">[133] 我用的是完全升级的火箭胆量腰带，完全无视仇恨问题，看着指示攻击间隔的光点旋转很有趣，而且有了自我增益后旋转得更快了。——[CXzNOZHFHKY] 2021-04-06 (周二) 18:58:25</w:t>
      </w:r>
    </w:p>
    <w:p w14:paraId="622010DE">
      <w:r xmlns:w="http://schemas.openxmlformats.org/wordprocessingml/2006/main">
        <w:t xml:space="preserve">[134] R 绝对是最强的角色之一。可能只有极少数 SSR 角色能从他那里抢到仇恨。——[ChK6csUAIUg] 2021-06-06 (周日) 15:24:38</w:t>
      </w:r>
    </w:p>
    <w:p w14:paraId="122510F1">
      <w:r xmlns:w="http://schemas.openxmlformats.org/wordprocessingml/2006/main">
        <w:t xml:space="preserve">[135] 如果搭配坦克和治疗者，他们就能坚持到最后，消灭较弱的敌人。——[dFu5O6SMe5s] 2021-08-11 (周三) 14:31:02</w:t>
      </w:r>
    </w:p>
    <w:p w14:paraId="22D75FED">
      <w:r xmlns:w="http://schemas.openxmlformats.org/wordprocessingml/2006/main">
        <w:t xml:space="preserve">[136] 即使是时贞的眼光如此敏锐，我也从未预料到安吉利克会在战斗戏份上获得如此多的出场机会。我很感激，因为他是我最喜欢的角色之一…… -- [UbeJRawbm.A] 2021-11-17 (周三) 22:11:50</w:t>
      </w:r>
    </w:p>
    <w:p w14:paraId="6047631C">
      <w:r xmlns:w="http://schemas.openxmlformats.org/wordprocessingml/2006/main">
        <w:t xml:space="preserve">[137] 太强了，单凭一己之力就能消灭比其他角色多得多的弱小敌人——[EvohwoY/UJ.] 2021-12-09 (周四) 13:03:50</w:t>
      </w:r>
    </w:p>
    <w:p w14:paraId="07F3EE9C">
      <w:r xmlns:w="http://schemas.openxmlformats.org/wordprocessingml/2006/main">
        <w:t xml:space="preserve">[138] 如果是“听到”，那还好；但如果是“看到”，那就可能出问题了。——[AQy.byjnjXw] 2021-12-21 (周二) 08:44:34</w:t>
      </w:r>
    </w:p>
    <w:p w14:paraId="73BBAC3D">
      <w:r xmlns:w="http://schemas.openxmlformats.org/wordprocessingml/2006/main">
        <w:t xml:space="preserve">[139] ←使用棋盘前请务必阅读规则。</w:t>
      </w:r>
    </w:p>
    <w:p w14:paraId="37F61FAF">
      <w:r xmlns:w="http://schemas.openxmlformats.org/wordprocessingml/2006/main">
        <w:t xml:space="preserve">[140] 关于规则 †</w:t>
      </w:r>
    </w:p>
    <w:p w14:paraId="1938D493">
      <w:r xmlns:w="http://schemas.openxmlformats.org/wordprocessingml/2006/main">
        <w:t xml:space="preserve">[141] 请不要抱怨或批评页面编辑者。如果您对其他人的编辑有意见，请通过“提供替代方案”或“自行编辑”的方式进行建设性沟通。</w:t>
      </w:r>
    </w:p>
    <w:p w14:paraId="07E2AE58">
      <w:r xmlns:w="http://schemas.openxmlformats.org/wordprocessingml/2006/main">
        <w:t xml:space="preserve">[142] 不要发布个人网站或其他禁止未经授权链接的网站的网址。</w:t>
      </w:r>
    </w:p>
    <w:p w14:paraId="3C49D7C3">
      <w:r xmlns:w="http://schemas.openxmlformats.org/wordprocessingml/2006/main">
        <w:t xml:space="preserve">[143] 关于违反规则的帖子 †</w:t>
      </w:r>
    </w:p>
    <w:p w14:paraId="6260A9E7">
      <w:r xmlns:w="http://schemas.openxmlformats.org/wordprocessingml/2006/main">
        <w:t xml:space="preserve">[144] 禁止发布以下类型的帖子，因为它们容易造成干扰。</w:t>
      </w:r>
    </w:p>
    <w:p w14:paraId="265B80AC">
      <w:r xmlns:w="http://schemas.openxmlformats.org/wordprocessingml/2006/main">
        <w:t xml:space="preserve">[145]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的意味，也可以带有赞美的意味。</w:t>
      </w:r>
    </w:p>
    <w:p w14:paraId="6F36AEAC">
      <w:r xmlns:w="http://schemas.openxmlformats.org/wordprocessingml/2006/main">
        <w:t xml:space="preserve">[146] 其他包括使用此维基的人、官方管理员、艺术家、配音演员、现实生活中的个人以及 Twitter 用户等团体。</w:t>
      </w:r>
    </w:p>
    <w:p w14:paraId="18BE95D1">
      <w:r xmlns:w="http://schemas.openxmlformats.org/wordprocessingml/2006/main">
        <w:t xml:space="preserve">[147] 关于向管理层提交的帖子，我们容忍可以解释为用户反馈的评论，例如“我希望他们改进这一点”、“我希望他们尽快修复错误”和“维护时间太长了”，但我们不容忍使用辱骂性语言贬低管理层。</w:t>
      </w:r>
    </w:p>
    <w:p w14:paraId="4C520439">
      <w:r xmlns:w="http://schemas.openxmlformats.org/wordprocessingml/2006/main">
        <w:t xml:space="preserve">[148] 将讨论和意见交流视为“诽谤或对抗他人”是错误的。然而，在讨论或意见交流中使用辱骂性语言、贬低他人、挑衅他人或在缺乏明确证据的情况下发表言论，都是违法行为。说话时务必注意自己的言辞。</w:t>
      </w:r>
    </w:p>
    <w:p w14:paraId="17E86BD4">
      <w:r xmlns:w="http://schemas.openxmlformats.org/wordprocessingml/2006/main">
        <w:t xml:space="preserve">[149] 攻击性评论是指使用“做这个”或“做那个”等强烈命令、“使用粗俗语言”、“采取居高临下的态度”或“具有挑衅性”的评论。</w:t>
      </w:r>
    </w:p>
    <w:p w14:paraId="56253590">
      <w:r xmlns:w="http://schemas.openxmlformats.org/wordprocessingml/2006/main">
        <w:t xml:space="preserve">[150] 禁止发布冒犯现有玩家的帖子，例如“还有人玩这个游戏吗？”或“这游戏已经凉了”。这并不意味着您完全不能发表任何负面言论，而是指那些超出单纯负面评价范围，构成诽谤或诋毁的帖子将会受到审查。</w:t>
      </w:r>
    </w:p>
    <w:p w14:paraId="5BB81406">
      <w:r xmlns:w="http://schemas.openxmlformats.org/wordprocessingml/2006/main">
        <w:t xml:space="preserve">[151] 公开羞辱他人，包括泄露他人的游戏内名称或UID</w:t>
      </w:r>
    </w:p>
    <w:p w14:paraId="63A2469D">
      <w:r xmlns:w="http://schemas.openxmlformats.org/wordprocessingml/2006/main">
        <w:t xml:space="preserve">[152] 但是，分享有助于游戏攻略的信息和视频是允许的。</w:t>
      </w:r>
    </w:p>
    <w:p w14:paraId="4AB96B7C">
      <w:r xmlns:w="http://schemas.openxmlformats.org/wordprocessingml/2006/main">
        <w:t xml:space="preserve">[153] 参考其他应用程序</w:t>
      </w:r>
    </w:p>
    <w:p w14:paraId="32CEF523">
      <w:r xmlns:w="http://schemas.openxmlformats.org/wordprocessingml/2006/main">
        <w:t xml:space="preserve">[154] 在多个论坛上多次发帖</w:t>
      </w:r>
    </w:p>
    <w:p w14:paraId="75D3F01A">
      <w:r xmlns:w="http://schemas.openxmlformats.org/wordprocessingml/2006/main">
        <w:t xml:space="preserve">[155] 写一串没有意义的字符</w:t>
      </w:r>
    </w:p>
    <w:p w14:paraId="5D219638">
      <w:r xmlns:w="http://schemas.openxmlformats.org/wordprocessingml/2006/main">
        <w:t xml:space="preserve">[156] 关于作弊和利用漏洞的帖子</w:t>
      </w:r>
    </w:p>
    <w:p w14:paraId="2709E927">
      <w:r xmlns:w="http://schemas.openxmlformats.org/wordprocessingml/2006/main">
        <w:t xml:space="preserve">[157] 最好的办法是忽略违反规则的帖子。上钩或反驳只会让事情变得更糟。</w:t>
      </w:r>
    </w:p>
    <w:p w14:paraId="2649BAAF">
      <w:r xmlns:w="http://schemas.openxmlformats.org/wordprocessingml/2006/main">
        <w:t xml:space="preserve">[158] *在上述规则中，“诽谤”指的是在没有客观证据的情况下诋毁和贬低他人。将所有批评性文章都归为“诽谤”是不正确的，所以请务必谨慎。</w:t>
      </w:r>
    </w:p>
    <w:p w14:paraId="53BA2460">
      <w:r xmlns:w="http://schemas.openxmlformats.org/wordprocessingml/2006/main">
        <w:t xml:space="preserve">[159] 关于修改和删除发帖日志 †</w:t>
      </w:r>
    </w:p>
    <w:p w14:paraId="268B95C6">
      <w:r xmlns:w="http://schemas.openxmlformats.org/wordprocessingml/2006/main">
        <w:t xml:space="preserve">[160] 但是，允许更正印刷错误、遗漏和字体颜色。（他人出于善意所做的更正也允许。）</w:t>
      </w:r>
    </w:p>
    <w:p w14:paraId="49F1C69B">
      <w:r xmlns:w="http://schemas.openxmlformats.org/wordprocessingml/2006/main">
        <w:t xml:space="preserve">[161] 作为例外情况，您可以删除自己的帖子，但事后必须向管理员报告。此外，删除时，请将整个评论替换为以下文本，而不是完全删除：&amp;color(#ff0000){''发帖人已删除''};</w:t>
      </w:r>
    </w:p>
    <w:p w14:paraId="54701B4B">
      <w:r xmlns:w="http://schemas.openxmlformats.org/wordprocessingml/2006/main">
        <w:t xml:space="preserve">[162] 关于评论违反规则的帖子 †</w:t>
      </w:r>
    </w:p>
    <w:p w14:paraId="544D3930">
      <w:r xmlns:w="http://schemas.openxmlformats.org/wordprocessingml/2006/main">
        <w:t xml:space="preserve">[163] 您可以自行注释掉上述任何违反规则的评论，无需管理员许可。但是，注释掉评论后，请务必在“违规举报公告板”上进行举报。举报时请使用“违规举报公告板”上的模板。</w:t>
      </w:r>
    </w:p>
    <w:p w14:paraId="485069F5">
      <w:r xmlns:w="http://schemas.openxmlformats.org/wordprocessingml/2006/main">
        <w:t xml:space="preserve">[164] 未经 CO 举报公告板举报而被评论删除的帖子将被恢复，而评论删除帖子的人将受到处罚。</w:t>
      </w:r>
    </w:p>
    <w:p w14:paraId="071F2D61">
      <w:r xmlns:w="http://schemas.openxmlformats.org/wordprocessingml/2006/main">
        <w:t xml:space="preserve">[165] 如果您反复向 CO 举报公告板举报不违反规则的帖子，我们将认为您是自私的，并将对您实施发帖和编辑限制。</w:t>
      </w:r>
    </w:p>
    <w:p w14:paraId="6E966A2D">
      <w:r xmlns:w="http://schemas.openxmlformats.org/wordprocessingml/2006/main">
        <w:t xml:space="preserve">[166] 管理员可酌情恢复 CO 报告公告板上不构成违规的报告。</w:t>
      </w:r>
    </w:p>
    <w:p w14:paraId="0199D584">
      <w:r xmlns:w="http://schemas.openxmlformats.org/wordprocessingml/2006/main">
        <w:t xml:space="preserve">[167] 我们再次要求您不要评论那些并未违反规则的评论。（例如，诸如“虽然不违反规则，但显然是在钓鱼”、“恶作剧”或“评论整个帖子”之类的主观判断。）</w:t>
      </w:r>
    </w:p>
    <w:p w14:paraId="0A292AF4">
      <w:r xmlns:w="http://schemas.openxmlformats.org/wordprocessingml/2006/main">
        <w:t xml:space="preserve">[168] 关于不违反规则但“冒犯性”的帖子 †</w:t>
      </w:r>
    </w:p>
    <w:p w14:paraId="789C3D95">
      <w:r xmlns:w="http://schemas.openxmlformats.org/wordprocessingml/2006/main">
        <w:t xml:space="preserve">[169] 即使帖子内容具有冒犯性，除非违反版规，否则不会被删除。由于每个人对冒犯性的接受程度不同，请使用 NGID 功能隐藏评论，而不是争论或恶意挑衅。</w:t>
      </w:r>
    </w:p>
    <w:p w14:paraId="1EE830FA">
      <w:r xmlns:w="http://schemas.openxmlformats.org/wordprocessingml/2006/main">
        <w:t xml:space="preserve">[170] 挑衅难道不是一种违规行为吗？†</w:t>
      </w:r>
    </w:p>
    <w:p w14:paraId="5070A017">
      <w:r xmlns:w="http://schemas.openxmlformats.org/wordprocessingml/2006/main">
        <w:t xml:space="preserve">[171] 每个人对“煽动性言论”的定义都大相径庭，因此我们不认为这是违规行为。如果您认为某条评论具有煽动性，请使用 NGID 功能将其隐藏。</w:t>
      </w:r>
    </w:p>
    <w:p w14:paraId="7C70B466">
      <w:r xmlns:w="http://schemas.openxmlformats.org/wordprocessingml/2006/main">
        <w:t xml:space="preserve">[172] 抱怨难道不算违法吗？†</w:t>
      </w:r>
    </w:p>
    <w:p w14:paraId="7BB6CF84">
      <w:r xmlns:w="http://schemas.openxmlformats.org/wordprocessingml/2006/main">
        <w:t xml:space="preserve">[173] 一般而言，抱怨本身并不构成违规。但是，针对本作品的负面宣传、诽谤、辱骂性语言以及超出抱怨范围的对抗性言论均构成违规。如果您认为抱怨内容冒犯了您，请使用 NGID 功能隐藏相关评论。</w:t>
      </w:r>
    </w:p>
    <w:p w14:paraId="2D303BED">
      <w:r xmlns:w="http://schemas.openxmlformats.org/wordprocessingml/2006/main">
        <w:t xml:space="preserve">[174] 如果您不确定某个帖子是否违反规则，该怎么办？ †</w:t>
      </w:r>
    </w:p>
    <w:p w14:paraId="569BC9B5">
      <w:r xmlns:w="http://schemas.openxmlformats.org/wordprocessingml/2006/main">
        <w:t xml:space="preserve">[175] 有些帖子内容含糊不清，难以判断是否违规。评论删除这类含糊不清的帖子可能会导致问题，所以请不要评论删除，而是使用 NGID 功能将评论隐藏起来。</w:t>
      </w:r>
    </w:p>
    <w:p w14:paraId="33F594F7">
      <w:r xmlns:w="http://schemas.openxmlformats.org/wordprocessingml/2006/main">
        <w:t xml:space="preserve">[176] 对屡犯者的处罚 †</w:t>
      </w:r>
    </w:p>
    <w:p w14:paraId="386C7C24">
      <w:r xmlns:w="http://schemas.openxmlformats.org/wordprocessingml/2006/main">
        <w:t xml:space="preserve">[177] 屡次违反规则或发布特别恶意的帖子，管理员可酌情予以处罚，例如“禁止访问”或“限制发帖”。</w:t>
      </w:r>
    </w:p>
    <w:p w14:paraId="5F0EDF30">
      <w:r xmlns:w="http://schemas.openxmlformats.org/wordprocessingml/2006/main">
        <w:t xml:space="preserve">[178] 如果您对进一步改进有任何建议，请通过 Wiki 管理公告板与我们联系。</w:t>
      </w:r>
    </w:p>
    <w:p w14:paraId="5F9BA209"/>
    <w:p w14:paraId="0B1F5E75">
      <w:r xmlns:w="http://schemas.openxmlformats.org/wordprocessingml/2006/main">
        <w:rPr>
          <w:b/>
        </w:rPr>
        <w:t xml:space="preserve">A240</w:t>
      </w:r>
    </w:p>
    <w:p w14:paraId="7FC77BC1">
      <w:r xmlns:w="http://schemas.openxmlformats.org/wordprocessingml/2006/main">
        <w:t xml:space="preserve">[0] 索引：所有角色 | SSR 角色 | SR 角色 | R 角色</w:t>
      </w:r>
    </w:p>
    <w:p w14:paraId="48B4C239">
      <w:r xmlns:w="http://schemas.openxmlformats.org/wordprocessingml/2006/main">
        <w:t xml:space="preserve">[1] 基本信息</w:t>
      </w:r>
    </w:p>
    <w:p w14:paraId="1C4CA4FB">
      <w:r xmlns:w="http://schemas.openxmlformats.org/wordprocessingml/2006/main">
        <w:t xml:space="preserve">[2] 语音</w:t>
      </w:r>
    </w:p>
    <w:p w14:paraId="6CE5F6FE">
      <w:r xmlns:w="http://schemas.openxmlformats.org/wordprocessingml/2006/main">
        <w:t xml:space="preserve">[3] 替代版本</w:t>
      </w:r>
    </w:p>
    <w:p w14:paraId="738BBFB9">
      <w:r xmlns:w="http://schemas.openxmlformats.org/wordprocessingml/2006/main">
        <w:t xml:space="preserve">[4] 琐事</w:t>
      </w:r>
    </w:p>
    <w:p w14:paraId="61B5F051">
      <w:r xmlns:w="http://schemas.openxmlformats.org/wordprocessingml/2006/main">
        <w:t xml:space="preserve">[5] 官方推特账号介绍</w:t>
      </w:r>
    </w:p>
    <w:p w14:paraId="27921958">
      <w:r xmlns:w="http://schemas.openxmlformats.org/wordprocessingml/2006/main">
        <w:t xml:space="preserve">[6] 评论表单</w:t>
      </w:r>
    </w:p>
    <w:p w14:paraId="22333C86">
      <w:r xmlns:w="http://schemas.openxmlformats.org/wordprocessingml/2006/main">
        <w:t xml:space="preserve">[7] 基本信息 †</w:t>
      </w:r>
    </w:p>
    <w:p w14:paraId="49C25850">
      <w:r xmlns:w="http://schemas.openxmlformats.org/wordprocessingml/2006/main">
        <w:t xml:space="preserve">[8] 变换图像</w:t>
      </w:r>
    </w:p>
    <w:p w14:paraId="6055382A">
      <w:r xmlns:w="http://schemas.openxmlformats.org/wordprocessingml/2006/main">
        <w:t xml:space="preserve">[9] 简介</w:t>
      </w:r>
    </w:p>
    <w:p w14:paraId="09808ADC">
      <w:r xmlns:w="http://schemas.openxmlformats.org/wordprocessingml/2006/main">
        <w:t xml:space="preserve">[10] 姓名</w:t>
      </w:r>
    </w:p>
    <w:p w14:paraId="0241C499">
      <w:r xmlns:w="http://schemas.openxmlformats.org/wordprocessingml/2006/main">
        <w:t xml:space="preserve">[11] 神圣骑士斯蒂尔</w:t>
      </w:r>
    </w:p>
    <w:p w14:paraId="786A8D01">
      <w:r xmlns:w="http://schemas.openxmlformats.org/wordprocessingml/2006/main">
        <w:t xml:space="preserve">[12] 真实姓名</w:t>
      </w:r>
    </w:p>
    <w:p w14:paraId="0520E7D4">
      <w:r xmlns:w="http://schemas.openxmlformats.org/wordprocessingml/2006/main">
        <w:t xml:space="preserve">[13] 无限丽华</w:t>
      </w:r>
    </w:p>
    <w:p w14:paraId="11680755">
      <w:r xmlns:w="http://schemas.openxmlformats.org/wordprocessingml/2006/main">
        <w:t xml:space="preserve">[14] 稀有度</w:t>
      </w:r>
    </w:p>
    <w:p w14:paraId="20EB7C09">
      <w:r xmlns:w="http://schemas.openxmlformats.org/wordprocessingml/2006/main">
        <w:t xml:space="preserve">[15] 普通攻击</w:t>
      </w:r>
    </w:p>
    <w:p w14:paraId="56C7D46C">
      <w:r xmlns:w="http://schemas.openxmlformats.org/wordprocessingml/2006/main">
        <w:t xml:space="preserve">[16] 近战攻击（物理）</w:t>
      </w:r>
    </w:p>
    <w:p w14:paraId="7A75F2AC">
      <w:r xmlns:w="http://schemas.openxmlformats.org/wordprocessingml/2006/main">
        <w:t xml:space="preserve">[17] 附属派系</w:t>
      </w:r>
    </w:p>
    <w:p w14:paraId="49B33071">
      <w:r xmlns:w="http://schemas.openxmlformats.org/wordprocessingml/2006/main">
        <w:t xml:space="preserve">[18] 神圣骑士（地面）</w:t>
      </w:r>
    </w:p>
    <w:p w14:paraId="22903DD3">
      <w:r xmlns:w="http://schemas.openxmlformats.org/wordprocessingml/2006/main">
        <w:t xml:space="preserve">[19] 明石由纪</w:t>
      </w:r>
    </w:p>
    <w:p w14:paraId="684BD0C7">
      <w:r xmlns:w="http://schemas.openxmlformats.org/wordprocessingml/2006/main">
        <w:t xml:space="preserve">[20] 插图</w:t>
      </w:r>
    </w:p>
    <w:p w14:paraId="69519F12">
      <w:r xmlns:w="http://schemas.openxmlformats.org/wordprocessingml/2006/main">
        <w:t xml:space="preserve">[21] 羽鸟皮代子</w:t>
      </w:r>
    </w:p>
    <w:p w14:paraId="44E9C8E9">
      <w:r xmlns:w="http://schemas.openxmlformats.org/wordprocessingml/2006/main">
        <w:t xml:space="preserve">[22] SD字符</w:t>
      </w:r>
    </w:p>
    <w:p w14:paraId="17F79881">
      <w:r xmlns:w="http://schemas.openxmlformats.org/wordprocessingml/2006/main">
        <w:t xml:space="preserve">[23] 风味文字</w:t>
      </w:r>
    </w:p>
    <w:p w14:paraId="4D1A3F81">
      <w:r xmlns:w="http://schemas.openxmlformats.org/wordprocessingml/2006/main">
        <w:t xml:space="preserve">[24] “首先，别着急，先看看前后安全。别担心，我肯定能让你通过的。”她是古怪的“神威驾驶学校”里唯一的女教练。她细心周到的教学方式让她深受学生欢迎。作为一名前赛车手，她的驾驶技术无人能及。无论是赛车还是战斗，一旦她认真起来，就会全力以赴！她正全速奔向她的理想爱情！</w:t>
      </w:r>
    </w:p>
    <w:p w14:paraId="2F9730F6">
      <w:r xmlns:w="http://schemas.openxmlformats.org/wordprocessingml/2006/main">
        <w:t xml:space="preserve">[25] 如何获得</w:t>
      </w:r>
    </w:p>
    <w:p w14:paraId="24E95BDC">
      <w:r xmlns:w="http://schemas.openxmlformats.org/wordprocessingml/2006/main">
        <w:t xml:space="preserve">[26] 在“去考驾照吧！天使们想在黎明时分看看海岸线”活动中获得 100 个“兴奋的花蕾 - 克制”，然后在角色兑换处兑换 100 个“兴奋的种子”。</w:t>
      </w:r>
    </w:p>
    <w:p w14:paraId="60AE1999">
      <w:r xmlns:w="http://schemas.openxmlformats.org/wordprocessingml/2006/main">
        <w:t xml:space="preserve">[27] 基础属性（1星）* 每增加1星+50%，5星时为1星值的3倍</w:t>
      </w:r>
    </w:p>
    <w:p w14:paraId="4B3EE659">
      <w:r xmlns:w="http://schemas.openxmlformats.org/wordprocessingml/2006/main">
        <w:t xml:space="preserve">[28] 级</w:t>
      </w:r>
    </w:p>
    <w:p w14:paraId="40B9351B">
      <w:r xmlns:w="http://schemas.openxmlformats.org/wordprocessingml/2006/main">
        <w:t xml:space="preserve">[29] 耐力</w:t>
      </w:r>
    </w:p>
    <w:p w14:paraId="5DC5D022">
      <w:r xmlns:w="http://schemas.openxmlformats.org/wordprocessingml/2006/main">
        <w:t xml:space="preserve">[30] 攻击力</w:t>
      </w:r>
    </w:p>
    <w:p w14:paraId="3085437A">
      <w:r xmlns:w="http://schemas.openxmlformats.org/wordprocessingml/2006/main">
        <w:t xml:space="preserve">[31] 防御能力</w:t>
      </w:r>
    </w:p>
    <w:p w14:paraId="47CEA972">
      <w:r xmlns:w="http://schemas.openxmlformats.org/wordprocessingml/2006/main">
        <w:t xml:space="preserve">[32] 魔力</w:t>
      </w:r>
    </w:p>
    <w:p w14:paraId="3A9B84B9">
      <w:r xmlns:w="http://schemas.openxmlformats.org/wordprocessingml/2006/main">
        <w:t xml:space="preserve">[33] 魔法抗性</w:t>
      </w:r>
    </w:p>
    <w:p w14:paraId="7001213C">
      <w:r xmlns:w="http://schemas.openxmlformats.org/wordprocessingml/2006/main">
        <w:t xml:space="preserve">[34] 详细状态</w:t>
      </w:r>
    </w:p>
    <w:p w14:paraId="72AD255C">
      <w:r xmlns:w="http://schemas.openxmlformats.org/wordprocessingml/2006/main">
        <w:t xml:space="preserve">[35] 准确性</w:t>
      </w:r>
    </w:p>
    <w:p w14:paraId="4653E833">
      <w:r xmlns:w="http://schemas.openxmlformats.org/wordprocessingml/2006/main">
        <w:t xml:space="preserve">[36] 回避能力</w:t>
      </w:r>
    </w:p>
    <w:p w14:paraId="0213F90A">
      <w:r xmlns:w="http://schemas.openxmlformats.org/wordprocessingml/2006/main">
        <w:t xml:space="preserve">[37] 连续命中率</w:t>
      </w:r>
    </w:p>
    <w:p w14:paraId="5A2114DD">
      <w:r xmlns:w="http://schemas.openxmlformats.org/wordprocessingml/2006/main">
        <w:t xml:space="preserve">[38] 反击率</w:t>
      </w:r>
    </w:p>
    <w:p w14:paraId="10E583E9">
      <w:r xmlns:w="http://schemas.openxmlformats.org/wordprocessingml/2006/main">
        <w:t xml:space="preserve">[39] 眩晕激活率</w:t>
      </w:r>
    </w:p>
    <w:p w14:paraId="2B1E7EAD">
      <w:r xmlns:w="http://schemas.openxmlformats.org/wordprocessingml/2006/main">
        <w:t xml:space="preserve">[40] 眩晕抗性</w:t>
      </w:r>
    </w:p>
    <w:p w14:paraId="7BEA9F02">
      <w:r xmlns:w="http://schemas.openxmlformats.org/wordprocessingml/2006/main">
        <w:t xml:space="preserve">[41] 移动速度</w:t>
      </w:r>
    </w:p>
    <w:p w14:paraId="70DD8CBF">
      <w:r xmlns:w="http://schemas.openxmlformats.org/wordprocessingml/2006/main">
        <w:t xml:space="preserve">[42] 部署速度</w:t>
      </w:r>
    </w:p>
    <w:p w14:paraId="523AE646">
      <w:r xmlns:w="http://schemas.openxmlformats.org/wordprocessingml/2006/main">
        <w:t xml:space="preserve">[43] 行动速度</w:t>
      </w:r>
    </w:p>
    <w:p w14:paraId="5FBBCC39">
      <w:r xmlns:w="http://schemas.openxmlformats.org/wordprocessingml/2006/main">
        <w:t xml:space="preserve">[44] 特别收费金额</w:t>
      </w:r>
    </w:p>
    <w:p w14:paraId="4809C6C5">
      <w:r xmlns:w="http://schemas.openxmlformats.org/wordprocessingml/2006/main">
        <w:t xml:space="preserve">[45] 特殊招式</w:t>
      </w:r>
    </w:p>
    <w:p w14:paraId="4ADDD4A4">
      <w:r xmlns:w="http://schemas.openxmlformats.org/wordprocessingml/2006/main">
        <w:t xml:space="preserve">[46] 姓名</w:t>
      </w:r>
    </w:p>
    <w:p w14:paraId="552F65BC">
      <w:r xmlns:w="http://schemas.openxmlformats.org/wordprocessingml/2006/main">
        <w:t xml:space="preserve">[47] 效应</w:t>
      </w:r>
    </w:p>
    <w:p w14:paraId="61F8E714">
      <w:r xmlns:w="http://schemas.openxmlformats.org/wordprocessingml/2006/main">
        <w:t xml:space="preserve">[48] 惯性惩罚</w:t>
      </w:r>
    </w:p>
    <w:p w14:paraId="6A857201">
      <w:r xmlns:w="http://schemas.openxmlformats.org/wordprocessingml/2006/main">
        <w:t xml:space="preserve">[49] 对所有敌人造成双倍物理伤害</w:t>
      </w:r>
    </w:p>
    <w:p w14:paraId="1F0504D1">
      <w:r xmlns:w="http://schemas.openxmlformats.org/wordprocessingml/2006/main">
        <w:t xml:space="preserve">[50]惯性惩罚+</w:t>
      </w:r>
    </w:p>
    <w:p w14:paraId="7C3836D4">
      <w:r xmlns:w="http://schemas.openxmlformats.org/wordprocessingml/2006/main">
        <w:t xml:space="preserve">[51] 对所有敌人造成 4 倍物理伤害。降低其 25% 的移动速度，持续 20 秒。</w:t>
      </w:r>
    </w:p>
    <w:p w14:paraId="4D8BA7B0">
      <w:r xmlns:w="http://schemas.openxmlformats.org/wordprocessingml/2006/main">
        <w:t xml:space="preserve">[52] 独特效果</w:t>
      </w:r>
    </w:p>
    <w:p w14:paraId="27E56468">
      <w:r xmlns:w="http://schemas.openxmlformats.org/wordprocessingml/2006/main">
        <w:t xml:space="preserve">[53] 姓名</w:t>
      </w:r>
    </w:p>
    <w:p w14:paraId="0578827C">
      <w:r xmlns:w="http://schemas.openxmlformats.org/wordprocessingml/2006/main">
        <w:t xml:space="preserve">[54] 效应</w:t>
      </w:r>
    </w:p>
    <w:p w14:paraId="4FB55F66">
      <w:r xmlns:w="http://schemas.openxmlformats.org/wordprocessingml/2006/main">
        <w:t xml:space="preserve">[55] 升档</w:t>
      </w:r>
    </w:p>
    <w:p w14:paraId="1F1B79D7">
      <w:r xmlns:w="http://schemas.openxmlformats.org/wordprocessingml/2006/main">
        <w:t xml:space="preserve">[56] 部署完成后，使我方前排速度提高 20%，持续 20 秒；使敌方前排速度降低 20%，持续 20 秒。</w:t>
      </w:r>
    </w:p>
    <w:p w14:paraId="11D80817">
      <w:r xmlns:w="http://schemas.openxmlformats.org/wordprocessingml/2006/main">
        <w:t xml:space="preserve">[57] Shift 上+</w:t>
      </w:r>
    </w:p>
    <w:p w14:paraId="597DF838">
      <w:r xmlns:w="http://schemas.openxmlformats.org/wordprocessingml/2006/main">
        <w:t xml:space="preserve">[58] 部署完成后，使所有友军单位的速度提高 20%，持续 20 秒；使所有敌军单位的速度降低 20%，持续 20 秒。</w:t>
      </w:r>
    </w:p>
    <w:p w14:paraId="50B9108A">
      <w:r xmlns:w="http://schemas.openxmlformats.org/wordprocessingml/2006/main">
        <w:t xml:space="preserve">[59] 休闲服装照片</w:t>
      </w:r>
    </w:p>
    <w:p w14:paraId="7FEF9EB7">
      <w:r xmlns:w="http://schemas.openxmlformats.org/wordprocessingml/2006/main">
        <w:t xml:space="preserve">[60] 增强图像</w:t>
      </w:r>
    </w:p>
    <w:p w14:paraId="5D4C6F2A">
      <w:r xmlns:w="http://schemas.openxmlformats.org/wordprocessingml/2006/main">
        <w:t xml:space="preserve">[61] 语音 †</w:t>
      </w:r>
    </w:p>
    <w:p w14:paraId="7DFD41F3">
      <w:r xmlns:w="http://schemas.openxmlformats.org/wordprocessingml/2006/main">
        <w:t xml:space="preserve">[62] 点击打开行列表</w:t>
      </w:r>
    </w:p>
    <w:p w14:paraId="522C4C2B">
      <w:r xmlns:w="http://schemas.openxmlformats.org/wordprocessingml/2006/main">
        <w:t xml:space="preserve">[63] 加入</w:t>
      </w:r>
    </w:p>
    <w:p w14:paraId="5F4ED67B">
      <w:r xmlns:w="http://schemas.openxmlformats.org/wordprocessingml/2006/main">
        <w:t xml:space="preserve">[64] 我会开路，你们放心跟着我。神圣骑士斯蒂尔，我们要一路冲到红区！</w:t>
      </w:r>
    </w:p>
    <w:p w14:paraId="14CAE96B">
      <w:r xmlns:w="http://schemas.openxmlformats.org/wordprocessingml/2006/main">
        <w:t xml:space="preserve">[65] 对话 1（转换后）</w:t>
      </w:r>
    </w:p>
    <w:p w14:paraId="5A564853">
      <w:r xmlns:w="http://schemas.openxmlformats.org/wordprocessingml/2006/main">
        <w:t xml:space="preserve">[66] 从这里开始，道路封闭。</w:t>
      </w:r>
    </w:p>
    <w:p w14:paraId="005C92BF">
      <w:r xmlns:w="http://schemas.openxmlformats.org/wordprocessingml/2006/main">
        <w:t xml:space="preserve">[67] 对话 2（转换后）</w:t>
      </w:r>
    </w:p>
    <w:p w14:paraId="3FC42666">
      <w:r xmlns:w="http://schemas.openxmlformats.org/wordprocessingml/2006/main">
        <w:t xml:space="preserve">[68] 这是只能在卡努基市使用的特殊招式，卡努基市是一个打破规则的当地种族！</w:t>
      </w:r>
    </w:p>
    <w:p w14:paraId="29EC0AEB">
      <w:r xmlns:w="http://schemas.openxmlformats.org/wordprocessingml/2006/main">
        <w:t xml:space="preserve">[69] 对话 3（转换后）</w:t>
      </w:r>
    </w:p>
    <w:p w14:paraId="324320DD">
      <w:r xmlns:w="http://schemas.openxmlformats.org/wordprocessingml/2006/main">
        <w:t xml:space="preserve">[70] 你知道吗？世界比你想象的要大。</w:t>
      </w:r>
    </w:p>
    <w:p w14:paraId="093B43E6">
      <w:r xmlns:w="http://schemas.openxmlformats.org/wordprocessingml/2006/main">
        <w:t xml:space="preserve">[71] 对话 4（转换后）</w:t>
      </w:r>
    </w:p>
    <w:p w14:paraId="73670A79">
      <w:r xmlns:w="http://schemas.openxmlformats.org/wordprocessingml/2006/main">
        <w:t xml:space="preserve">[72] 我想知道我之所以能够参加拉力赛，是不是因为有了神圣骑士的力量？</w:t>
      </w:r>
    </w:p>
    <w:p w14:paraId="63CD93C0">
      <w:r xmlns:w="http://schemas.openxmlformats.org/wordprocessingml/2006/main">
        <w:t xml:space="preserve">[73] 对话 5（转换后）</w:t>
      </w:r>
    </w:p>
    <w:p w14:paraId="4E0884C2">
      <w:r xmlns:w="http://schemas.openxmlformats.org/wordprocessingml/2006/main">
        <w:t xml:space="preserve">[74] 交给我吧，我习惯走寻常路。</w:t>
      </w:r>
    </w:p>
    <w:p w14:paraId="14ED5608">
      <w:r xmlns:w="http://schemas.openxmlformats.org/wordprocessingml/2006/main">
        <w:t xml:space="preserve">[75] 对话 6（转换后）</w:t>
      </w:r>
    </w:p>
    <w:p w14:paraId="3BC9595C">
      <w:r xmlns:w="http://schemas.openxmlformats.org/wordprocessingml/2006/main">
        <w:t xml:space="preserve">[76] 当和平到来时，我将与我爱的人团聚……而且我想要五个孩子！</w:t>
      </w:r>
    </w:p>
    <w:p w14:paraId="744925FC">
      <w:r xmlns:w="http://schemas.openxmlformats.org/wordprocessingml/2006/main">
        <w:t xml:space="preserve">[77] 对话 7（转换后）</w:t>
      </w:r>
    </w:p>
    <w:p w14:paraId="67A46FEE">
      <w:r xmlns:w="http://schemas.openxmlformats.org/wordprocessingml/2006/main">
        <w:t xml:space="preserve">[78] 时贞，别以为你能逃出我的手掌心，呵呵。</w:t>
      </w:r>
    </w:p>
    <w:p w14:paraId="5465CF24">
      <w:r xmlns:w="http://schemas.openxmlformats.org/wordprocessingml/2006/main">
        <w:t xml:space="preserve">[79] 空闲 1（转换后）</w:t>
      </w:r>
    </w:p>
    <w:p w14:paraId="5A99166C">
      <w:r xmlns:w="http://schemas.openxmlformats.org/wordprocessingml/2006/main">
        <w:t xml:space="preserve">[80] 不会吧，时贞君跑掉了！？我再等等，如果不行，我就去找他。</w:t>
      </w:r>
    </w:p>
    <w:p w14:paraId="48F5ED6F">
      <w:r xmlns:w="http://schemas.openxmlformats.org/wordprocessingml/2006/main">
        <w:t xml:space="preserve">[81] 空闲 2（转换后）</w:t>
      </w:r>
    </w:p>
    <w:p w14:paraId="556B668E">
      <w:r xmlns:w="http://schemas.openxmlformats.org/wordprocessingml/2006/main">
        <w:t xml:space="preserve">[82] 如果你一直让它运转，它就会像汽车一样发生故障。</w:t>
      </w:r>
    </w:p>
    <w:p w14:paraId="1485A677">
      <w:r xmlns:w="http://schemas.openxmlformats.org/wordprocessingml/2006/main">
        <w:t xml:space="preserve">[83] 对话 1（转变前）</w:t>
      </w:r>
    </w:p>
    <w:p w14:paraId="37C67E38">
      <w:r xmlns:w="http://schemas.openxmlformats.org/wordprocessingml/2006/main">
        <w:t xml:space="preserve">[84] 你好吗？有什么问题吗？我是个驾驶教练，所以你可以随便问我任何关于汽车的问题。</w:t>
      </w:r>
    </w:p>
    <w:p w14:paraId="63BF3836">
      <w:r xmlns:w="http://schemas.openxmlformats.org/wordprocessingml/2006/main">
        <w:t xml:space="preserve">[85] 对话 2（转型前）</w:t>
      </w:r>
    </w:p>
    <w:p w14:paraId="6631F2EB">
      <w:r xmlns:w="http://schemas.openxmlformats.org/wordprocessingml/2006/main">
        <w:t xml:space="preserve">[86] 始终遵守驾驶规则。</w:t>
      </w:r>
    </w:p>
    <w:p w14:paraId="7288F64E">
      <w:r xmlns:w="http://schemas.openxmlformats.org/wordprocessingml/2006/main">
        <w:t xml:space="preserve">[87] 对话 3（转变前）</w:t>
      </w:r>
    </w:p>
    <w:p w14:paraId="0B9CD3B3">
      <w:r xmlns:w="http://schemas.openxmlformats.org/wordprocessingml/2006/main">
        <w:t xml:space="preserve">[88] 啊……时贞君，你今天看起来也很酷。</w:t>
      </w:r>
    </w:p>
    <w:p w14:paraId="5907F8BF">
      <w:r xmlns:w="http://schemas.openxmlformats.org/wordprocessingml/2006/main">
        <w:t xml:space="preserve">[89] 对话 4（转变前）</w:t>
      </w:r>
    </w:p>
    <w:p w14:paraId="5A475AB6">
      <w:r xmlns:w="http://schemas.openxmlformats.org/wordprocessingml/2006/main">
        <w:t xml:space="preserve">[90] 早上好，今天开始工作吧！</w:t>
      </w:r>
    </w:p>
    <w:p w14:paraId="4D4A7D45">
      <w:r xmlns:w="http://schemas.openxmlformats.org/wordprocessingml/2006/main">
        <w:t xml:space="preserve">[91] 对话 5（转变前）</w:t>
      </w:r>
    </w:p>
    <w:p w14:paraId="1F4B824A">
      <w:r xmlns:w="http://schemas.openxmlformats.org/wordprocessingml/2006/main">
        <w:t xml:space="preserve">[92] 这是一段美妙的爱情故事，就像少女漫画里的情节一样，我现在非常开心！</w:t>
      </w:r>
    </w:p>
    <w:p w14:paraId="34BA8C84">
      <w:r xmlns:w="http://schemas.openxmlformats.org/wordprocessingml/2006/main">
        <w:t xml:space="preserve">[93] 对话 6（转变前）</w:t>
      </w:r>
    </w:p>
    <w:p w14:paraId="23C5824B">
      <w:r xmlns:w="http://schemas.openxmlformats.org/wordprocessingml/2006/main">
        <w:t xml:space="preserve">[94] 唉……我又收到朋友的婚礼邀请函了。不知道什么时候才能轮到我……*环顾四周*</w:t>
      </w:r>
    </w:p>
    <w:p w14:paraId="48229D0A">
      <w:r xmlns:w="http://schemas.openxmlformats.org/wordprocessingml/2006/main">
        <w:t xml:space="preserve">[95] 对话 7（转变前）</w:t>
      </w:r>
    </w:p>
    <w:p w14:paraId="5076B8B6">
      <w:r xmlns:w="http://schemas.openxmlformats.org/wordprocessingml/2006/main">
        <w:t xml:space="preserve">[96] 呵呵，我当驾驶教练的时间不长，但我记得所有可爱学生的脸。</w:t>
      </w:r>
    </w:p>
    <w:p w14:paraId="4F15F437">
      <w:r xmlns:w="http://schemas.openxmlformats.org/wordprocessingml/2006/main">
        <w:t xml:space="preserve">[97] 空闲 1（转换前）</w:t>
      </w:r>
    </w:p>
    <w:p w14:paraId="2D4BEBF8">
      <w:r xmlns:w="http://schemas.openxmlformats.org/wordprocessingml/2006/main">
        <w:t xml:space="preserve">[98] 哦，时贞走了。不知道他是不是出去兜风了？</w:t>
      </w:r>
    </w:p>
    <w:p w14:paraId="105F1A7A">
      <w:r xmlns:w="http://schemas.openxmlformats.org/wordprocessingml/2006/main">
        <w:t xml:space="preserve">[99] 空闲 2（转换前）</w:t>
      </w:r>
    </w:p>
    <w:p w14:paraId="304749A7">
      <w:r xmlns:w="http://schemas.openxmlformats.org/wordprocessingml/2006/main">
        <w:t xml:space="preserve">[100] 如果你累了，就好好休息。我会安抚你的。</w:t>
      </w:r>
    </w:p>
    <w:p w14:paraId="23BCBED6">
      <w:r xmlns:w="http://schemas.openxmlformats.org/wordprocessingml/2006/main">
        <w:t xml:space="preserve">[101] 升级 1</w:t>
      </w:r>
    </w:p>
    <w:p w14:paraId="72CED9A8">
      <w:r xmlns:w="http://schemas.openxmlformats.org/wordprocessingml/2006/main">
        <w:t xml:space="preserve">[102] 我可以看到它的速度越来越快。</w:t>
      </w:r>
    </w:p>
    <w:p w14:paraId="411B9FBC">
      <w:r xmlns:w="http://schemas.openxmlformats.org/wordprocessingml/2006/main">
        <w:t xml:space="preserve">[103] 升级 2</w:t>
      </w:r>
    </w:p>
    <w:p w14:paraId="70FF9D39">
      <w:r xmlns:w="http://schemas.openxmlformats.org/wordprocessingml/2006/main">
        <w:t xml:space="preserve">[104] 哦不，它好像要过热了。</w:t>
      </w:r>
    </w:p>
    <w:p w14:paraId="0171D17E">
      <w:r xmlns:w="http://schemas.openxmlformats.org/wordprocessingml/2006/main">
        <w:t xml:space="preserve">[105] 升级 3</w:t>
      </w:r>
    </w:p>
    <w:p w14:paraId="092925A6">
      <w:r xmlns:w="http://schemas.openxmlformats.org/wordprocessingml/2006/main">
        <w:t xml:space="preserve">[106] 捕获</w:t>
      </w:r>
    </w:p>
    <w:p w14:paraId="48B20EBE">
      <w:r xmlns:w="http://schemas.openxmlformats.org/wordprocessingml/2006/main">
        <w:t xml:space="preserve">[107] 啊，别再靠近了！你不是那个人……不，不要啊！！</w:t>
      </w:r>
    </w:p>
    <w:p w14:paraId="7462B18E">
      <w:r xmlns:w="http://schemas.openxmlformats.org/wordprocessingml/2006/main">
        <w:t xml:space="preserve">[108] 战斗开始 1</w:t>
      </w:r>
    </w:p>
    <w:p w14:paraId="69AC337F">
      <w:r xmlns:w="http://schemas.openxmlformats.org/wordprocessingml/2006/main">
        <w:t xml:space="preserve">[109] 比赛开始了。</w:t>
      </w:r>
    </w:p>
    <w:p w14:paraId="2536AE48">
      <w:r xmlns:w="http://schemas.openxmlformats.org/wordprocessingml/2006/main">
        <w:t xml:space="preserve">[110] 战斗开始 2</w:t>
      </w:r>
    </w:p>
    <w:p w14:paraId="310BD998">
      <w:r xmlns:w="http://schemas.openxmlformats.org/wordprocessingml/2006/main">
        <w:t xml:space="preserve">[111] 圣女武神，斯蒂尔！</w:t>
      </w:r>
    </w:p>
    <w:p w14:paraId="11C88AE6">
      <w:r xmlns:w="http://schemas.openxmlformats.org/wordprocessingml/2006/main">
        <w:t xml:space="preserve">[112] 战斗参与 1</w:t>
      </w:r>
    </w:p>
    <w:p w14:paraId="3AC381D0">
      <w:r xmlns:w="http://schemas.openxmlformats.org/wordprocessingml/2006/main">
        <w:t xml:space="preserve">[113] 累了的人可以继续工作，我出去。</w:t>
      </w:r>
    </w:p>
    <w:p w14:paraId="03DA2EAC">
      <w:r xmlns:w="http://schemas.openxmlformats.org/wordprocessingml/2006/main">
        <w:t xml:space="preserve">[114] 战斗参与 2</w:t>
      </w:r>
    </w:p>
    <w:p w14:paraId="4E7E6CFC">
      <w:r xmlns:w="http://schemas.openxmlformats.org/wordprocessingml/2006/main">
        <w:t xml:space="preserve">[115] 教练会教你交通规则。</w:t>
      </w:r>
    </w:p>
    <w:p w14:paraId="52FE5B4C">
      <w:r xmlns:w="http://schemas.openxmlformats.org/wordprocessingml/2006/main">
        <w:t xml:space="preserve">[116] 战斗胜利 1</w:t>
      </w:r>
    </w:p>
    <w:p w14:paraId="2A63FDEB">
      <w:r xmlns:w="http://schemas.openxmlformats.org/wordprocessingml/2006/main">
        <w:t xml:space="preserve">[117] 我们离共同的目标又近了一步！</w:t>
      </w:r>
    </w:p>
    <w:p w14:paraId="46292BAD">
      <w:r xmlns:w="http://schemas.openxmlformats.org/wordprocessingml/2006/main">
        <w:t xml:space="preserve">[118] 战斗胜利 2</w:t>
      </w:r>
    </w:p>
    <w:p w14:paraId="0E0A4996">
      <w:r xmlns:w="http://schemas.openxmlformats.org/wordprocessingml/2006/main">
        <w:t xml:space="preserve">[119] 遵守交通规则，享受驾驶乐趣。</w:t>
      </w:r>
    </w:p>
    <w:p w14:paraId="61BDB2A2">
      <w:r xmlns:w="http://schemas.openxmlformats.org/wordprocessingml/2006/main">
        <w:t xml:space="preserve">[120] 普通攻击 1</w:t>
      </w:r>
    </w:p>
    <w:p w14:paraId="415EEEBF">
      <w:r xmlns:w="http://schemas.openxmlformats.org/wordprocessingml/2006/main">
        <w:t xml:space="preserve">[121] 一档！</w:t>
      </w:r>
    </w:p>
    <w:p w14:paraId="62CB0938">
      <w:r xmlns:w="http://schemas.openxmlformats.org/wordprocessingml/2006/main">
        <w:t xml:space="preserve">[122] 普通攻击 2</w:t>
      </w:r>
    </w:p>
    <w:p w14:paraId="108F4C5F">
      <w:r xmlns:w="http://schemas.openxmlformats.org/wordprocessingml/2006/main">
        <w:t xml:space="preserve">[123] 二档！</w:t>
      </w:r>
    </w:p>
    <w:p w14:paraId="5C5F557F">
      <w:r xmlns:w="http://schemas.openxmlformats.org/wordprocessingml/2006/main">
        <w:t xml:space="preserve">[124] 普通攻击 3</w:t>
      </w:r>
    </w:p>
    <w:p w14:paraId="5325A752">
      <w:r xmlns:w="http://schemas.openxmlformats.org/wordprocessingml/2006/main">
        <w:t xml:space="preserve">[125] 三档！</w:t>
      </w:r>
    </w:p>
    <w:p w14:paraId="774BC09F">
      <w:r xmlns:w="http://schemas.openxmlformats.org/wordprocessingml/2006/main">
        <w:t xml:space="preserve">[126] 独特效果激活 1</w:t>
      </w:r>
    </w:p>
    <w:p w14:paraId="04AA32A2">
      <w:r xmlns:w="http://schemas.openxmlformats.org/wordprocessingml/2006/main">
        <w:t xml:space="preserve">[127] 独特效果激活 2</w:t>
      </w:r>
    </w:p>
    <w:p w14:paraId="0CE8AE82">
      <w:r xmlns:w="http://schemas.openxmlformats.org/wordprocessingml/2006/main">
        <w:t xml:space="preserve">[128] 独特效果激活 3</w:t>
      </w:r>
    </w:p>
    <w:p w14:paraId="30FD0885">
      <w:r xmlns:w="http://schemas.openxmlformats.org/wordprocessingml/2006/main">
        <w:t xml:space="preserve">[129] 特殊招式 1</w:t>
      </w:r>
    </w:p>
    <w:p w14:paraId="7E21EDF9">
      <w:r xmlns:w="http://schemas.openxmlformats.org/wordprocessingml/2006/main">
        <w:t xml:space="preserve">[130] 特殊招式 2</w:t>
      </w:r>
    </w:p>
    <w:p w14:paraId="1B5B7BA1">
      <w:r xmlns:w="http://schemas.openxmlformats.org/wordprocessingml/2006/main">
        <w:t xml:space="preserve">[131] 受到的伤害：1</w:t>
      </w:r>
    </w:p>
    <w:p w14:paraId="5C8DC537">
      <w:r xmlns:w="http://schemas.openxmlformats.org/wordprocessingml/2006/main">
        <w:t xml:space="preserve">[132] 就是它！</w:t>
      </w:r>
    </w:p>
    <w:p w14:paraId="4AF52C1F">
      <w:r xmlns:w="http://schemas.openxmlformats.org/wordprocessingml/2006/main">
        <w:t xml:space="preserve">[133] 受到的伤害：2</w:t>
      </w:r>
    </w:p>
    <w:p w14:paraId="26B832DF">
      <w:r xmlns:w="http://schemas.openxmlformats.org/wordprocessingml/2006/main">
        <w:t xml:space="preserve">[134] 啊！</w:t>
      </w:r>
    </w:p>
    <w:p w14:paraId="2712E2EB">
      <w:r xmlns:w="http://schemas.openxmlformats.org/wordprocessingml/2006/main">
        <w:t xml:space="preserve">[135] 受到的伤害：3</w:t>
      </w:r>
    </w:p>
    <w:p w14:paraId="2C237EEC">
      <w:r xmlns:w="http://schemas.openxmlformats.org/wordprocessingml/2006/main">
        <w:t xml:space="preserve">[136] 库！</w:t>
      </w:r>
    </w:p>
    <w:p w14:paraId="4F15EB37">
      <w:r xmlns:w="http://schemas.openxmlformats.org/wordprocessingml/2006/main">
        <w:t xml:space="preserve">[137] 撤回</w:t>
      </w:r>
    </w:p>
    <w:p w14:paraId="31E02DE0">
      <w:r xmlns:w="http://schemas.openxmlformats.org/wordprocessingml/2006/main">
        <w:t xml:space="preserve">[138] 唉，我的车没油了。</w:t>
      </w:r>
    </w:p>
    <w:p w14:paraId="05ABCA89">
      <w:r xmlns:w="http://schemas.openxmlformats.org/wordprocessingml/2006/main">
        <w:t xml:space="preserve">[139] 项目用途 1</w:t>
      </w:r>
    </w:p>
    <w:p w14:paraId="40BB1DAD">
      <w:r xmlns:w="http://schemas.openxmlformats.org/wordprocessingml/2006/main">
        <w:t xml:space="preserve">[140] 物品用途 2</w:t>
      </w:r>
    </w:p>
    <w:p w14:paraId="5E12FA1D">
      <w:r xmlns:w="http://schemas.openxmlformats.org/wordprocessingml/2006/main">
        <w:t xml:space="preserve">[141] 在游戏中 †</w:t>
      </w:r>
    </w:p>
    <w:p w14:paraId="16CE4456">
      <w:r xmlns:w="http://schemas.openxmlformats.org/wordprocessingml/2006/main">
        <w:t xml:space="preserve">[142] 一名普通的范围攻击手。攻击力低，行动速度一般，导致伤害输出不高。由于只是普通的范围特殊技能，没有额外效果，因此并无特别突出的优势。不过，对于R级角色来说，它的独特效果还算不错。攻击范围乍看之下很广，但实际上比较窄，所以威力并不突出。</w:t>
      </w:r>
    </w:p>
    <w:p w14:paraId="2E0655A6">
      <w:r xmlns:w="http://schemas.openxmlformats.org/wordprocessingml/2006/main">
        <w:t xml:space="preserve">[143] 也就是说，前提是你拥有足够多的角色，可以精挑细选。对于新手来说，一个简单易上手、可以轻松升到☆5的攻击型角色是非常可靠的。</w:t>
      </w:r>
    </w:p>
    <w:p w14:paraId="1016DE85">
      <w:r xmlns:w="http://schemas.openxmlformats.org/wordprocessingml/2006/main">
        <w:t xml:space="preserve">[144] 备选版本 †</w:t>
      </w:r>
    </w:p>
    <w:p w14:paraId="25D96DFE">
      <w:r xmlns:w="http://schemas.openxmlformats.org/wordprocessingml/2006/main">
        <w:t xml:space="preserve">[145] 神圣骑士斯蒂尔</w:t>
      </w:r>
    </w:p>
    <w:p w14:paraId="75D8AF51">
      <w:r xmlns:w="http://schemas.openxmlformats.org/wordprocessingml/2006/main">
        <w:t xml:space="preserve">[146] 斯蒂尔，这位受过良好教育的年轻女子</w:t>
      </w:r>
    </w:p>
    <w:p w14:paraId="1181812B">
      <w:r xmlns:w="http://schemas.openxmlformats.org/wordprocessingml/2006/main">
        <w:t xml:space="preserve">[147] 琐事 †</w:t>
      </w:r>
    </w:p>
    <w:p w14:paraId="23CC85C5">
      <w:r xmlns:w="http://schemas.openxmlformats.org/wordprocessingml/2006/main">
        <w:t xml:space="preserve">[148] 官方推特账号简介 †</w:t>
      </w:r>
    </w:p>
    <w:p w14:paraId="6637C00A">
      <w:r xmlns:w="http://schemas.openxmlformats.org/wordprocessingml/2006/main">
        <w:t xml:space="preserve">[149] 人物介绍</w:t>
      </w:r>
    </w:p>
    <w:p w14:paraId="3FFD6C3B">
      <w:r xmlns:w="http://schemas.openxmlformats.org/wordprocessingml/2006/main">
        <w:t xml:space="preserve">[150] 评论表 †</w:t>
      </w:r>
    </w:p>
    <w:p w14:paraId="64CC4345">
      <w:r xmlns:w="http://schemas.openxmlformats.org/wordprocessingml/2006/main">
        <w:t xml:space="preserve">[151] 点击打开历史日志列表</w:t>
      </w:r>
    </w:p>
    <w:p w14:paraId="26AE6AF3">
      <w:r xmlns:w="http://schemas.openxmlformats.org/wordprocessingml/2006/main">
        <w:t xml:space="preserve">[152] 末尾的数字越小，日志越旧。</w:t>
      </w:r>
    </w:p>
    <w:p w14:paraId="29633EB4">
      <w:r xmlns:w="http://schemas.openxmlformats.org/wordprocessingml/2006/main">
        <w:t xml:space="preserve">[153] “Comments/Divine Knight Stear/”没有子页面。</w:t>
      </w:r>
    </w:p>
    <w:p w14:paraId="2E368BA5">
      <w:r xmlns:w="http://schemas.openxmlformats.org/wordprocessingml/2006/main">
        <w:t xml:space="preserve">[154] 仔细看，她好像没穿紧身衣，领子部分直接垂到下身？这身打扮从侧面看肯定很糟糕——[4vldsRTaTks] 2023-08-31 (周四) 20:27:09</w:t>
      </w:r>
    </w:p>
    <w:p w14:paraId="6C439EBB">
      <w:r xmlns:w="http://schemas.openxmlformats.org/wordprocessingml/2006/main">
        <w:t xml:space="preserve">[155] 好大啊。变身前后都很大。活动界面上它只是个进入剧情的按钮，我都没注意到，拿到手的时候真是吓了一跳。活动奖励能有这么个角色吗……？ -- [gKkZXVT8yvE] 2023-08-31 (周四) 21:21:53</w:t>
      </w:r>
    </w:p>
    <w:p w14:paraId="0987DF81">
      <w:r xmlns:w="http://schemas.openxmlformats.org/wordprocessingml/2006/main">
        <w:t xml:space="preserve">[156] 我不知道。谢谢你的信息。 -- [krLgeg3u.Z6] 2023-09-01 (周五) 04:31:47</w:t>
      </w:r>
    </w:p>
    <w:p w14:paraId="7D1DD7D8">
      <w:r xmlns:w="http://schemas.openxmlformats.org/wordprocessingml/2006/main">
        <w:t xml:space="preserve">[157] 哦，我明白了。关于Miku○i和山路漂移的梗，有很多都是二十多年前的，所以我以为迷你裙警察的梗也是这股风潮的一部分，是给四十多岁的人看的。——[R5qqPihNUS.] 2023-09-01 (周五) 17:49:25</w:t>
      </w:r>
    </w:p>
    <w:p w14:paraId="2A5BBF13">
      <w:r xmlns:w="http://schemas.openxmlformats.org/wordprocessingml/2006/main">
        <w:t xml:space="preserve">[158] 我觉得他们拥有逮捕权这一点很有意思，所以我查阅了《道路交通法》，特别是关于驾校的章节（第98-99条），但没找到任何相关信息。我用谷歌搜索也没找到，所以如果有人知道相关资料，请告诉我，以备将来参考。——[/CCICWm6BcE] 2023-09-05 (周二) 18:27:07</w:t>
      </w:r>
    </w:p>
    <w:p w14:paraId="2009876D">
      <w:r xmlns:w="http://schemas.openxmlformats.org/wordprocessingml/2006/main">
        <w:t xml:space="preserve">[159] Futaba的裤子真好看…… -- [Gxe7mYUxnNI] 2023-09-01 (周五) 20:04:15</w:t>
      </w:r>
    </w:p>
    <w:p w14:paraId="22FF798E">
      <w:r xmlns:w="http://schemas.openxmlformats.org/wordprocessingml/2006/main">
        <w:t xml:space="preserve">[160] 我觉得她变身前的站姿已经很大了……然后我又觉得她变身后的站姿也很大……但是活动剧情和角色故事里都没提到，所以也许在这个世界里她的体型算是正常范围吧。她的败北场景也只是普通的正面和背面穿刺攻击而已——[gKkZXVT8yvE] 2023-09-06 (周三) 12:14:32</w:t>
      </w:r>
    </w:p>
    <w:p w14:paraId="07085541">
      <w:r xmlns:w="http://schemas.openxmlformats.org/wordprocessingml/2006/main">
        <w:t xml:space="preserve">[161] 来了——[cn6xkqHPAqQ] 2026-06-22 (星期一) 19:08:18</w:t>
      </w:r>
    </w:p>
    <w:p w14:paraId="7662DEB3">
      <w:r xmlns:w="http://schemas.openxmlformats.org/wordprocessingml/2006/main">
        <w:t xml:space="preserve">[162] ←使用棋盘前请务必阅读规则。</w:t>
      </w:r>
    </w:p>
    <w:p w14:paraId="4F5F6C22">
      <w:r xmlns:w="http://schemas.openxmlformats.org/wordprocessingml/2006/main">
        <w:t xml:space="preserve">[163] 关于规则 †</w:t>
      </w:r>
    </w:p>
    <w:p w14:paraId="7AE9ED0D">
      <w:r xmlns:w="http://schemas.openxmlformats.org/wordprocessingml/2006/main">
        <w:t xml:space="preserve">[164] 请不要抱怨或批评页面编辑者。如果您对其他人的编辑有意见，请通过“提供替代方案”或“自行编辑”的方式进行建设性沟通。</w:t>
      </w:r>
    </w:p>
    <w:p w14:paraId="704791C3">
      <w:r xmlns:w="http://schemas.openxmlformats.org/wordprocessingml/2006/main">
        <w:t xml:space="preserve">[165] 请勿发布个人网站或其他禁止未经授权链接的网站的网址。</w:t>
      </w:r>
    </w:p>
    <w:p w14:paraId="34A2AB67">
      <w:r xmlns:w="http://schemas.openxmlformats.org/wordprocessingml/2006/main">
        <w:t xml:space="preserve">[166] 关于违反规则的帖子 †</w:t>
      </w:r>
    </w:p>
    <w:p w14:paraId="6A5F0D1F">
      <w:r xmlns:w="http://schemas.openxmlformats.org/wordprocessingml/2006/main">
        <w:t xml:space="preserve">[167] 禁止发布以下类型的帖子，因为它们容易造成干扰。</w:t>
      </w:r>
    </w:p>
    <w:p w14:paraId="354C434E">
      <w:r xmlns:w="http://schemas.openxmlformats.org/wordprocessingml/2006/main">
        <w:t xml:space="preserve">[168]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D42F31D">
      <w:r xmlns:w="http://schemas.openxmlformats.org/wordprocessingml/2006/main">
        <w:t xml:space="preserve">[169] 其他包括使用此维基的人、官方管理员、艺术家、配音演员、现实生活中的个人以及 Twitter 用户等团体。</w:t>
      </w:r>
    </w:p>
    <w:p w14:paraId="2B9C04B5">
      <w:r xmlns:w="http://schemas.openxmlformats.org/wordprocessingml/2006/main">
        <w:t xml:space="preserve">[170] 关于向管理层提交的帖子，我们容忍可以解释为用户反馈的评论，例如“我希望他们改进这一点”、“我希望他们尽快修复错误”和“维护时间太长了”，但我们不容忍使用辱骂性语言贬低管理层。</w:t>
      </w:r>
    </w:p>
    <w:p w14:paraId="40B0325D">
      <w:r xmlns:w="http://schemas.openxmlformats.org/wordprocessingml/2006/main">
        <w:t xml:space="preserve">[171] 将讨论和意见交流视为“诽谤或对抗他人”是错误的。然而，在讨论或意见交流中使用辱骂性语言、贬低他人、挑衅他人或在缺乏明确证据的情况下发表言论，都是违法行为。说话时务必谨言慎行。</w:t>
      </w:r>
    </w:p>
    <w:p w14:paraId="20C983CC">
      <w:r xmlns:w="http://schemas.openxmlformats.org/wordprocessingml/2006/main">
        <w:t xml:space="preserve">[172] 攻击性评论是指使用“做这个”或“做那个”等强烈命令、“使用粗俗语言”、“居高临下”或“挑衅”的评论。</w:t>
      </w:r>
    </w:p>
    <w:p w14:paraId="16C4D20A">
      <w:r xmlns:w="http://schemas.openxmlformats.org/wordprocessingml/2006/main">
        <w:t xml:space="preserve">[173] 禁止发布冒犯现有玩家的帖子，例如“还有人玩这个游戏吗？”或“这游戏已经凉了”。这并不意味着您完全不能发表任何负面言论，而是指那些超出单纯负面评价范围，构成诽谤或诋毁的帖子将被禁止发布。</w:t>
      </w:r>
    </w:p>
    <w:p w14:paraId="45D4B277">
      <w:r xmlns:w="http://schemas.openxmlformats.org/wordprocessingml/2006/main">
        <w:t xml:space="preserve">[174] 公开羞辱他人，包括泄露他人的游戏内名称或UID</w:t>
      </w:r>
    </w:p>
    <w:p w14:paraId="22CB5057">
      <w:r xmlns:w="http://schemas.openxmlformats.org/wordprocessingml/2006/main">
        <w:t xml:space="preserve">[175] 但是，分享有助于游戏攻略的信息和视频是允许的。</w:t>
      </w:r>
    </w:p>
    <w:p w14:paraId="5139F456">
      <w:r xmlns:w="http://schemas.openxmlformats.org/wordprocessingml/2006/main">
        <w:t xml:space="preserve">[176] 参考其他应用程序</w:t>
      </w:r>
    </w:p>
    <w:p w14:paraId="6EDE74FC">
      <w:r xmlns:w="http://schemas.openxmlformats.org/wordprocessingml/2006/main">
        <w:t xml:space="preserve">[177] 在多个论坛上多次发帖</w:t>
      </w:r>
    </w:p>
    <w:p w14:paraId="3963F681">
      <w:r xmlns:w="http://schemas.openxmlformats.org/wordprocessingml/2006/main">
        <w:t xml:space="preserve">[178] 写一串没有意义的字符</w:t>
      </w:r>
    </w:p>
    <w:p w14:paraId="5DE41DC4">
      <w:r xmlns:w="http://schemas.openxmlformats.org/wordprocessingml/2006/main">
        <w:t xml:space="preserve">[179] 关于作弊和利用漏洞的帖子</w:t>
      </w:r>
    </w:p>
    <w:p w14:paraId="5F609BE1">
      <w:r xmlns:w="http://schemas.openxmlformats.org/wordprocessingml/2006/main">
        <w:t xml:space="preserve">[180] 最好的办法是忽略违反规则的帖子。上钩或反驳只会让事情变得更糟。</w:t>
      </w:r>
    </w:p>
    <w:p w14:paraId="72919AC4">
      <w:r xmlns:w="http://schemas.openxmlformats.org/wordprocessingml/2006/main">
        <w:t xml:space="preserve">[181] *在上述规则中，“诽谤”指的是在没有客观证据的情况下诋毁和贬低他人。将所有批评性文章都归为“诽谤”是不正确的，所以请务必谨慎。</w:t>
      </w:r>
    </w:p>
    <w:p w14:paraId="1F8B81AB">
      <w:r xmlns:w="http://schemas.openxmlformats.org/wordprocessingml/2006/main">
        <w:t xml:space="preserve">[182] 关于修改和删除发帖日志 †</w:t>
      </w:r>
    </w:p>
    <w:p w14:paraId="013D7CAC">
      <w:r xmlns:w="http://schemas.openxmlformats.org/wordprocessingml/2006/main">
        <w:t xml:space="preserve">[183] 但是，允许更正印刷错误、遗漏和字体颜色。（他人出于善意进行的更正也允许。）</w:t>
      </w:r>
    </w:p>
    <w:p w14:paraId="72E4E9F1">
      <w:r xmlns:w="http://schemas.openxmlformats.org/wordprocessingml/2006/main">
        <w:t xml:space="preserve">[184] 作为例外情况，您可以删除自己的帖子，但事后必须向管理员报告。此外，删除时，请将整个评论替换为以下文本，而不是完全删除：&amp;color(#ff0000){''发帖人已删除''};</w:t>
      </w:r>
    </w:p>
    <w:p w14:paraId="0D292095">
      <w:r xmlns:w="http://schemas.openxmlformats.org/wordprocessingml/2006/main">
        <w:t xml:space="preserve">[185] 关于评论删除违反规则的帖子 †</w:t>
      </w:r>
    </w:p>
    <w:p w14:paraId="044E2EC2">
      <w:r xmlns:w="http://schemas.openxmlformats.org/wordprocessingml/2006/main">
        <w:t xml:space="preserve">[186] 您可以自行注释掉上述任何违反规则的评论，无需管理员许可。但是，如果您注释掉了某条评论，则必须在“违规举报公告板”上进行举报。举报时请使用“违规举报公告板”上的模板。</w:t>
      </w:r>
    </w:p>
    <w:p w14:paraId="426ADEA7">
      <w:r xmlns:w="http://schemas.openxmlformats.org/wordprocessingml/2006/main">
        <w:t xml:space="preserve">[187] 未经 CO 举报公告板举报而被评论删除的帖子将被恢复，而评论删除帖子的人将受到处罚。</w:t>
      </w:r>
    </w:p>
    <w:p w14:paraId="4F1F5870">
      <w:r xmlns:w="http://schemas.openxmlformats.org/wordprocessingml/2006/main">
        <w:t xml:space="preserve">[188] 如果您反复向 CO 举报公告板举报不违反规则的帖子，我们将认为您是自私的，并将对您实施发帖和编辑限制。</w:t>
      </w:r>
    </w:p>
    <w:p w14:paraId="399FAA43">
      <w:r xmlns:w="http://schemas.openxmlformats.org/wordprocessingml/2006/main">
        <w:t xml:space="preserve">[189] 在 CO 报告公告板上，不构成违规的报告可由管理员酌情恢复。</w:t>
      </w:r>
    </w:p>
    <w:p w14:paraId="6E234AA0">
      <w:r xmlns:w="http://schemas.openxmlformats.org/wordprocessingml/2006/main">
        <w:t xml:space="preserve">[190] 我想再次重申我的请求：请不要评论那些没有违反规则的评论。（例如，主观判断，比如“虽然没有违反规则，但对任何看到的人来说都明显是垃圾信息”、“恶作剧”或“评论整个帖子”。）</w:t>
      </w:r>
    </w:p>
    <w:p w14:paraId="4EBD3205">
      <w:r xmlns:w="http://schemas.openxmlformats.org/wordprocessingml/2006/main">
        <w:t xml:space="preserve">[191] 关于不违反规则但“冒犯性”的帖子 †</w:t>
      </w:r>
    </w:p>
    <w:p w14:paraId="56F93AAC">
      <w:r xmlns:w="http://schemas.openxmlformats.org/wordprocessingml/2006/main">
        <w:t xml:space="preserve">[192] 即使帖子内容具有冒犯性，除非违反版规，否则不会被删除。由于每个人对冒犯性的接受程度不同，请使用 NGID 功能隐藏评论，而不是争论或恶意挑衅。</w:t>
      </w:r>
    </w:p>
    <w:p w14:paraId="72893948">
      <w:r xmlns:w="http://schemas.openxmlformats.org/wordprocessingml/2006/main">
        <w:t xml:space="preserve">[193] 挑衅难道不是一种违规行为吗？†</w:t>
      </w:r>
    </w:p>
    <w:p w14:paraId="0D195CAB">
      <w:r xmlns:w="http://schemas.openxmlformats.org/wordprocessingml/2006/main">
        <w:t xml:space="preserve">[194] 某人对某些内容是否具有煽动性的看法差异很大，因此我们不认为这是违规行为。如果您认为某条评论具有煽动性，请使用 NGID 功能将其隐藏。</w:t>
      </w:r>
    </w:p>
    <w:p w14:paraId="014ACCE1">
      <w:r xmlns:w="http://schemas.openxmlformats.org/wordprocessingml/2006/main">
        <w:t xml:space="preserve">[195] 抱怨难道不算违法吗？†</w:t>
      </w:r>
    </w:p>
    <w:p w14:paraId="0F6A0B08">
      <w:r xmlns:w="http://schemas.openxmlformats.org/wordprocessingml/2006/main">
        <w:t xml:space="preserve">[196] 一般而言，抱怨本身并不构成违规。但是，针对本作品的负面宣传、诽谤、辱骂性语言以及超出抱怨范围的对抗性言论均构成违规。如果您认为抱怨内容冒犯了您，请使用 NGID 功能隐藏相关评论。</w:t>
      </w:r>
    </w:p>
    <w:p w14:paraId="4BEDF458">
      <w:r xmlns:w="http://schemas.openxmlformats.org/wordprocessingml/2006/main">
        <w:t xml:space="preserve">[197] 如果您不确定某个帖子是否违反规则，该怎么办？ †</w:t>
      </w:r>
    </w:p>
    <w:p w14:paraId="47E3C651">
      <w:r xmlns:w="http://schemas.openxmlformats.org/wordprocessingml/2006/main">
        <w:t xml:space="preserve">[198] 有些帖子内容含糊不清，难以判断是否违规。评论删除这类含糊不清的帖子可能会导致问题，所以请不要评论删除，而是使用 NGID 功能将评论隐藏起来。</w:t>
      </w:r>
    </w:p>
    <w:p w14:paraId="1E95A675">
      <w:r xmlns:w="http://schemas.openxmlformats.org/wordprocessingml/2006/main">
        <w:t xml:space="preserve">[199] 对屡犯者的处罚 †</w:t>
      </w:r>
    </w:p>
    <w:p w14:paraId="7B630CCF">
      <w:r xmlns:w="http://schemas.openxmlformats.org/wordprocessingml/2006/main">
        <w:t xml:space="preserve">[200] 屡次违反规则或发布特别恶意的帖子，管理员可酌情予以处罚，例如“禁止访问”或“限制发帖”。</w:t>
      </w:r>
    </w:p>
    <w:p w14:paraId="6FAA1C5D">
      <w:r xmlns:w="http://schemas.openxmlformats.org/wordprocessingml/2006/main">
        <w:t xml:space="preserve">[201] 如果您对进一步改进有任何建议，请通过 Wiki 管理公告板与我们联系。</w:t>
      </w:r>
    </w:p>
    <w:p w14:paraId="324DCBF7"/>
    <w:p w14:paraId="0E92759A">
      <w:r xmlns:w="http://schemas.openxmlformats.org/wordprocessingml/2006/main">
        <w:rPr>
          <w:b/>
        </w:rPr>
        <w:t xml:space="preserve">A241</w:t>
      </w:r>
    </w:p>
    <w:p w14:paraId="58C9390E">
      <w:r xmlns:w="http://schemas.openxmlformats.org/wordprocessingml/2006/main">
        <w:t xml:space="preserve">[0] 索引：所有角色 | SSR 角色 | SR 角色 | R 角色</w:t>
      </w:r>
    </w:p>
    <w:p w14:paraId="24523244">
      <w:r xmlns:w="http://schemas.openxmlformats.org/wordprocessingml/2006/main">
        <w:t xml:space="preserve">[1] 基本信息</w:t>
      </w:r>
    </w:p>
    <w:p w14:paraId="580F7003">
      <w:r xmlns:w="http://schemas.openxmlformats.org/wordprocessingml/2006/main">
        <w:t xml:space="preserve">[2] 语音</w:t>
      </w:r>
    </w:p>
    <w:p w14:paraId="686ECD91">
      <w:r xmlns:w="http://schemas.openxmlformats.org/wordprocessingml/2006/main">
        <w:t xml:space="preserve">[3] 替代版本</w:t>
      </w:r>
    </w:p>
    <w:p w14:paraId="1CB25EE9">
      <w:r xmlns:w="http://schemas.openxmlformats.org/wordprocessingml/2006/main">
        <w:t xml:space="preserve">[4] 琐事</w:t>
      </w:r>
    </w:p>
    <w:p w14:paraId="36174355">
      <w:r xmlns:w="http://schemas.openxmlformats.org/wordprocessingml/2006/main">
        <w:t xml:space="preserve">[5] 官方推特账号介绍</w:t>
      </w:r>
    </w:p>
    <w:p w14:paraId="1ABECB76">
      <w:r xmlns:w="http://schemas.openxmlformats.org/wordprocessingml/2006/main">
        <w:t xml:space="preserve">[6] 评论表单</w:t>
      </w:r>
    </w:p>
    <w:p w14:paraId="02468B78">
      <w:r xmlns:w="http://schemas.openxmlformats.org/wordprocessingml/2006/main">
        <w:t xml:space="preserve">[7] 基本信息 †</w:t>
      </w:r>
    </w:p>
    <w:p w14:paraId="192C06F5">
      <w:r xmlns:w="http://schemas.openxmlformats.org/wordprocessingml/2006/main">
        <w:t xml:space="preserve">[8] 变换图像</w:t>
      </w:r>
    </w:p>
    <w:p w14:paraId="2327C638">
      <w:r xmlns:w="http://schemas.openxmlformats.org/wordprocessingml/2006/main">
        <w:t xml:space="preserve">[9] 简介</w:t>
      </w:r>
    </w:p>
    <w:p w14:paraId="5B5E65CC">
      <w:r xmlns:w="http://schemas.openxmlformats.org/wordprocessingml/2006/main">
        <w:t xml:space="preserve">[10] 姓名</w:t>
      </w:r>
    </w:p>
    <w:p w14:paraId="25648DA7">
      <w:r xmlns:w="http://schemas.openxmlformats.org/wordprocessingml/2006/main">
        <w:t xml:space="preserve">[11] 神圣骑士斯皮卡</w:t>
      </w:r>
    </w:p>
    <w:p w14:paraId="3891F802">
      <w:r xmlns:w="http://schemas.openxmlformats.org/wordprocessingml/2006/main">
        <w:t xml:space="preserve">[12] 真实姓名</w:t>
      </w:r>
    </w:p>
    <w:p w14:paraId="021D1FA4">
      <w:r xmlns:w="http://schemas.openxmlformats.org/wordprocessingml/2006/main">
        <w:t xml:space="preserve">[13] 角宿一</w:t>
      </w:r>
    </w:p>
    <w:p w14:paraId="29132ED4">
      <w:r xmlns:w="http://schemas.openxmlformats.org/wordprocessingml/2006/main">
        <w:t xml:space="preserve">[14] 稀有度</w:t>
      </w:r>
    </w:p>
    <w:p w14:paraId="27D2B0C9">
      <w:r xmlns:w="http://schemas.openxmlformats.org/wordprocessingml/2006/main">
        <w:t xml:space="preserve">[15] 普通攻击</w:t>
      </w:r>
    </w:p>
    <w:p w14:paraId="79DA2794">
      <w:r xmlns:w="http://schemas.openxmlformats.org/wordprocessingml/2006/main">
        <w:t xml:space="preserve">[16] 近战攻击（物理）</w:t>
      </w:r>
    </w:p>
    <w:p w14:paraId="2D6791D1">
      <w:r xmlns:w="http://schemas.openxmlformats.org/wordprocessingml/2006/main">
        <w:t xml:space="preserve">[17] 附属派系</w:t>
      </w:r>
    </w:p>
    <w:p w14:paraId="0B88E8E2">
      <w:r xmlns:w="http://schemas.openxmlformats.org/wordprocessingml/2006/main">
        <w:t xml:space="preserve">[18] 神圣骑士（天）</w:t>
      </w:r>
    </w:p>
    <w:p w14:paraId="0F542EA1">
      <w:r xmlns:w="http://schemas.openxmlformats.org/wordprocessingml/2006/main">
        <w:t xml:space="preserve">[19] 柴叶·希尔</w:t>
      </w:r>
    </w:p>
    <w:p w14:paraId="36570F03">
      <w:r xmlns:w="http://schemas.openxmlformats.org/wordprocessingml/2006/main">
        <w:t xml:space="preserve">[20] 插图</w:t>
      </w:r>
    </w:p>
    <w:p w14:paraId="4A2DC9D3">
      <w:r xmlns:w="http://schemas.openxmlformats.org/wordprocessingml/2006/main">
        <w:t xml:space="preserve">[21] 七原冬树</w:t>
      </w:r>
    </w:p>
    <w:p w14:paraId="70D11A84">
      <w:r xmlns:w="http://schemas.openxmlformats.org/wordprocessingml/2006/main">
        <w:t xml:space="preserve">[22] SD字符</w:t>
      </w:r>
    </w:p>
    <w:p w14:paraId="479CAB7C">
      <w:r xmlns:w="http://schemas.openxmlformats.org/wordprocessingml/2006/main">
        <w:t xml:space="preserve">[23] 风味文字</w:t>
      </w:r>
    </w:p>
    <w:p w14:paraId="49D63DB5">
      <w:r xmlns:w="http://schemas.openxmlformats.org/wordprocessingml/2006/main">
        <w:t xml:space="preserve">[24] “如今我，天之长矛，已然降临，邪恶绝无容身之地！” 这位手持长矛的神圣骑士，人称“珍珠星”。他身经百战，曾多次在前线击退魔族的入侵。他性格直率坦诚，做事全力以赴。然而，正是这份过于坦诚的性格，让他极易受骗。他所持的神矛名为“角宿一”，与他的名字同名。</w:t>
      </w:r>
    </w:p>
    <w:p w14:paraId="3AA46BE0">
      <w:r xmlns:w="http://schemas.openxmlformats.org/wordprocessingml/2006/main">
        <w:t xml:space="preserve">[25] 如何获得</w:t>
      </w:r>
    </w:p>
    <w:p w14:paraId="18B3CAE5">
      <w:r xmlns:w="http://schemas.openxmlformats.org/wordprocessingml/2006/main">
        <w:t xml:space="preserve">[26] 标准扭蛋</w:t>
      </w:r>
    </w:p>
    <w:p w14:paraId="3730356C">
      <w:r xmlns:w="http://schemas.openxmlformats.org/wordprocessingml/2006/main">
        <w:t xml:space="preserve">[27] 基础属性（1星）* 每增加1星+50%，5星时为1星值的3倍</w:t>
      </w:r>
    </w:p>
    <w:p w14:paraId="184A5472">
      <w:r xmlns:w="http://schemas.openxmlformats.org/wordprocessingml/2006/main">
        <w:t xml:space="preserve">[28] 级</w:t>
      </w:r>
    </w:p>
    <w:p w14:paraId="0248AC02">
      <w:r xmlns:w="http://schemas.openxmlformats.org/wordprocessingml/2006/main">
        <w:t xml:space="preserve">[29] 耐力</w:t>
      </w:r>
    </w:p>
    <w:p w14:paraId="50119A4E">
      <w:r xmlns:w="http://schemas.openxmlformats.org/wordprocessingml/2006/main">
        <w:t xml:space="preserve">[30] 攻击力</w:t>
      </w:r>
    </w:p>
    <w:p w14:paraId="0694FF1B">
      <w:r xmlns:w="http://schemas.openxmlformats.org/wordprocessingml/2006/main">
        <w:t xml:space="preserve">[31] 防御能力</w:t>
      </w:r>
    </w:p>
    <w:p w14:paraId="21A556BD">
      <w:r xmlns:w="http://schemas.openxmlformats.org/wordprocessingml/2006/main">
        <w:t xml:space="preserve">[32] 魔力</w:t>
      </w:r>
    </w:p>
    <w:p w14:paraId="0DF764F2">
      <w:r xmlns:w="http://schemas.openxmlformats.org/wordprocessingml/2006/main">
        <w:t xml:space="preserve">[33] 魔法抗性</w:t>
      </w:r>
    </w:p>
    <w:p w14:paraId="41853299">
      <w:r xmlns:w="http://schemas.openxmlformats.org/wordprocessingml/2006/main">
        <w:t xml:space="preserve">[34] 详细状态</w:t>
      </w:r>
    </w:p>
    <w:p w14:paraId="01141795">
      <w:r xmlns:w="http://schemas.openxmlformats.org/wordprocessingml/2006/main">
        <w:t xml:space="preserve">[35] 准确性</w:t>
      </w:r>
    </w:p>
    <w:p w14:paraId="47939498">
      <w:r xmlns:w="http://schemas.openxmlformats.org/wordprocessingml/2006/main">
        <w:t xml:space="preserve">[36] 回避能力</w:t>
      </w:r>
    </w:p>
    <w:p w14:paraId="152F90A7">
      <w:r xmlns:w="http://schemas.openxmlformats.org/wordprocessingml/2006/main">
        <w:t xml:space="preserve">[37] 连续命中率</w:t>
      </w:r>
    </w:p>
    <w:p w14:paraId="15D9898D">
      <w:r xmlns:w="http://schemas.openxmlformats.org/wordprocessingml/2006/main">
        <w:t xml:space="preserve">[38] 反击率</w:t>
      </w:r>
    </w:p>
    <w:p w14:paraId="6E526199">
      <w:r xmlns:w="http://schemas.openxmlformats.org/wordprocessingml/2006/main">
        <w:t xml:space="preserve">[39] 眩晕激活率</w:t>
      </w:r>
    </w:p>
    <w:p w14:paraId="29AED301">
      <w:r xmlns:w="http://schemas.openxmlformats.org/wordprocessingml/2006/main">
        <w:t xml:space="preserve">[40] 眩晕抗性</w:t>
      </w:r>
    </w:p>
    <w:p w14:paraId="0CE1FE6E">
      <w:r xmlns:w="http://schemas.openxmlformats.org/wordprocessingml/2006/main">
        <w:t xml:space="preserve">[41] 移动速度</w:t>
      </w:r>
    </w:p>
    <w:p w14:paraId="61169104">
      <w:r xmlns:w="http://schemas.openxmlformats.org/wordprocessingml/2006/main">
        <w:t xml:space="preserve">[42] 部署速度</w:t>
      </w:r>
    </w:p>
    <w:p w14:paraId="3E483302">
      <w:r xmlns:w="http://schemas.openxmlformats.org/wordprocessingml/2006/main">
        <w:t xml:space="preserve">[43] 行动速度</w:t>
      </w:r>
    </w:p>
    <w:p w14:paraId="25A59828">
      <w:r xmlns:w="http://schemas.openxmlformats.org/wordprocessingml/2006/main">
        <w:t xml:space="preserve">[44] 特别收费金额</w:t>
      </w:r>
    </w:p>
    <w:p w14:paraId="1ADCEEEA">
      <w:r xmlns:w="http://schemas.openxmlformats.org/wordprocessingml/2006/main">
        <w:t xml:space="preserve">[45] 特殊招式</w:t>
      </w:r>
    </w:p>
    <w:p w14:paraId="1D4C560B">
      <w:r xmlns:w="http://schemas.openxmlformats.org/wordprocessingml/2006/main">
        <w:t xml:space="preserve">[46] 姓名</w:t>
      </w:r>
    </w:p>
    <w:p w14:paraId="108C68CB">
      <w:r xmlns:w="http://schemas.openxmlformats.org/wordprocessingml/2006/main">
        <w:t xml:space="preserve">[47] 效应</w:t>
      </w:r>
    </w:p>
    <w:p w14:paraId="43CDEE99">
      <w:r xmlns:w="http://schemas.openxmlformats.org/wordprocessingml/2006/main">
        <w:t xml:space="preserve">[48] 来吧，穿透苍穹吧，蔚蓝天空的繁星。</w:t>
      </w:r>
    </w:p>
    <w:p w14:paraId="1DB31F75">
      <w:r xmlns:w="http://schemas.openxmlformats.org/wordprocessingml/2006/main">
        <w:t xml:space="preserve">[49] 对所有敌人造成双倍物理伤害。仅对Zain型敌人造成三倍物理伤害。</w:t>
      </w:r>
    </w:p>
    <w:p w14:paraId="337F95F3">
      <w:r xmlns:w="http://schemas.openxmlformats.org/wordprocessingml/2006/main">
        <w:t xml:space="preserve">[50] 来吧，穿透这苍穹，蔚蓝天空的繁星啊！</w:t>
      </w:r>
    </w:p>
    <w:p w14:paraId="0A5FBCAE">
      <w:r xmlns:w="http://schemas.openxmlformats.org/wordprocessingml/2006/main">
        <w:t xml:space="preserve">[51] 对所有敌人造成 4 倍物理伤害。仅对 Zain 型敌人造成 6 倍物理伤害。</w:t>
      </w:r>
    </w:p>
    <w:p w14:paraId="2647FCC9">
      <w:r xmlns:w="http://schemas.openxmlformats.org/wordprocessingml/2006/main">
        <w:t xml:space="preserve">[52] 独特效果</w:t>
      </w:r>
    </w:p>
    <w:p w14:paraId="56E1C74B">
      <w:r xmlns:w="http://schemas.openxmlformats.org/wordprocessingml/2006/main">
        <w:t xml:space="preserve">[53] 姓名</w:t>
      </w:r>
    </w:p>
    <w:p w14:paraId="51FA323F">
      <w:r xmlns:w="http://schemas.openxmlformats.org/wordprocessingml/2006/main">
        <w:t xml:space="preserve">[54] 效应</w:t>
      </w:r>
    </w:p>
    <w:p w14:paraId="15F7EF6B">
      <w:r xmlns:w="http://schemas.openxmlformats.org/wordprocessingml/2006/main">
        <w:t xml:space="preserve">[55] 现在，前进！</w:t>
      </w:r>
    </w:p>
    <w:p w14:paraId="6C4520D9">
      <w:r xmlns:w="http://schemas.openxmlformats.org/wordprocessingml/2006/main">
        <w:t xml:space="preserve">[56] 部署完成后，将你团队的场地准确度提高 10，持续 60 秒。</w:t>
      </w:r>
    </w:p>
    <w:p w14:paraId="2FF89DD6">
      <w:r xmlns:w="http://schemas.openxmlformats.org/wordprocessingml/2006/main">
        <w:t xml:space="preserve">[57] 走吧，前进！</w:t>
      </w:r>
    </w:p>
    <w:p w14:paraId="36F5493A">
      <w:r xmlns:w="http://schemas.openxmlformats.org/wordprocessingml/2006/main">
        <w:t xml:space="preserve">[58] 部署完成后，将你团队的场地准确度提高 20，持续 60 秒。</w:t>
      </w:r>
    </w:p>
    <w:p w14:paraId="4E375477">
      <w:r xmlns:w="http://schemas.openxmlformats.org/wordprocessingml/2006/main">
        <w:t xml:space="preserve">[59] 休闲服装照片</w:t>
      </w:r>
    </w:p>
    <w:p w14:paraId="4C4AC338">
      <w:r xmlns:w="http://schemas.openxmlformats.org/wordprocessingml/2006/main">
        <w:t xml:space="preserve">[60] 增强图像</w:t>
      </w:r>
    </w:p>
    <w:p w14:paraId="5897FC08">
      <w:r xmlns:w="http://schemas.openxmlformats.org/wordprocessingml/2006/main">
        <w:t xml:space="preserve">[61] 语音 †</w:t>
      </w:r>
    </w:p>
    <w:p w14:paraId="6237120C">
      <w:r xmlns:w="http://schemas.openxmlformats.org/wordprocessingml/2006/main">
        <w:t xml:space="preserve">[62] 点击打开行列表</w:t>
      </w:r>
    </w:p>
    <w:p w14:paraId="3608C4CF">
      <w:r xmlns:w="http://schemas.openxmlformats.org/wordprocessingml/2006/main">
        <w:t xml:space="preserve">[63] 加入</w:t>
      </w:r>
    </w:p>
    <w:p w14:paraId="177C57D3">
      <w:r xmlns:w="http://schemas.openxmlformats.org/wordprocessingml/2006/main">
        <w:t xml:space="preserve">[64] 对话 1（转换后）</w:t>
      </w:r>
    </w:p>
    <w:p w14:paraId="2C1D4DDC">
      <w:r xmlns:w="http://schemas.openxmlformats.org/wordprocessingml/2006/main">
        <w:t xml:space="preserve">[65] 对话 2（转换后）</w:t>
      </w:r>
    </w:p>
    <w:p w14:paraId="24D925E8">
      <w:r xmlns:w="http://schemas.openxmlformats.org/wordprocessingml/2006/main">
        <w:t xml:space="preserve">[66] 对话 3（转换后）</w:t>
      </w:r>
    </w:p>
    <w:p w14:paraId="099975E0">
      <w:r xmlns:w="http://schemas.openxmlformats.org/wordprocessingml/2006/main">
        <w:t xml:space="preserve">[67] 对话 4（转换后）</w:t>
      </w:r>
    </w:p>
    <w:p w14:paraId="747DDE7E">
      <w:r xmlns:w="http://schemas.openxmlformats.org/wordprocessingml/2006/main">
        <w:t xml:space="preserve">[68] 空闲 1（转换后）</w:t>
      </w:r>
    </w:p>
    <w:p w14:paraId="4891AED5">
      <w:r xmlns:w="http://schemas.openxmlformats.org/wordprocessingml/2006/main">
        <w:t xml:space="preserve">[69] 空闲 2（转换后）</w:t>
      </w:r>
    </w:p>
    <w:p w14:paraId="4F89A262">
      <w:r xmlns:w="http://schemas.openxmlformats.org/wordprocessingml/2006/main">
        <w:t xml:space="preserve">[70] 对话 1（转变前）</w:t>
      </w:r>
    </w:p>
    <w:p w14:paraId="4715D880">
      <w:r xmlns:w="http://schemas.openxmlformats.org/wordprocessingml/2006/main">
        <w:t xml:space="preserve">[71] 对话 2（转变前）</w:t>
      </w:r>
    </w:p>
    <w:p w14:paraId="51F04128">
      <w:r xmlns:w="http://schemas.openxmlformats.org/wordprocessingml/2006/main">
        <w:t xml:space="preserve">[72] 对话 3（转变前）</w:t>
      </w:r>
    </w:p>
    <w:p w14:paraId="383948D6">
      <w:r xmlns:w="http://schemas.openxmlformats.org/wordprocessingml/2006/main">
        <w:t xml:space="preserve">[73] 对话 4（转变前）</w:t>
      </w:r>
    </w:p>
    <w:p w14:paraId="74099847">
      <w:r xmlns:w="http://schemas.openxmlformats.org/wordprocessingml/2006/main">
        <w:t xml:space="preserve">[74] 空闲 1（转换前）</w:t>
      </w:r>
    </w:p>
    <w:p w14:paraId="348E2313">
      <w:r xmlns:w="http://schemas.openxmlformats.org/wordprocessingml/2006/main">
        <w:t xml:space="preserve">[75] 空闲 2（转换前）</w:t>
      </w:r>
    </w:p>
    <w:p w14:paraId="61F8BADA">
      <w:r xmlns:w="http://schemas.openxmlformats.org/wordprocessingml/2006/main">
        <w:t xml:space="preserve">[76] 升级 1</w:t>
      </w:r>
    </w:p>
    <w:p w14:paraId="69EECD83">
      <w:r xmlns:w="http://schemas.openxmlformats.org/wordprocessingml/2006/main">
        <w:t xml:space="preserve">[77] 我……我感觉不太好！？啊！啊！？</w:t>
      </w:r>
    </w:p>
    <w:p w14:paraId="27BA64CB">
      <w:r xmlns:w="http://schemas.openxmlformats.org/wordprocessingml/2006/main">
        <w:t xml:space="preserve">[78] 升级 2</w:t>
      </w:r>
    </w:p>
    <w:p w14:paraId="3F669A96">
      <w:r xmlns:w="http://schemas.openxmlformats.org/wordprocessingml/2006/main">
        <w:t xml:space="preserve">[79] 啊，呃……咕咕！？不在那里……不……！</w:t>
      </w:r>
    </w:p>
    <w:p w14:paraId="5F8A43D2">
      <w:r xmlns:w="http://schemas.openxmlformats.org/wordprocessingml/2006/main">
        <w:t xml:space="preserve">[80] 升级 3</w:t>
      </w:r>
    </w:p>
    <w:p w14:paraId="4B38CAA9">
      <w:r xmlns:w="http://schemas.openxmlformats.org/wordprocessingml/2006/main">
        <w:t xml:space="preserve">[81] 啊啊啊！啊！？呼啊！？这是我第一次有这种感觉……！</w:t>
      </w:r>
    </w:p>
    <w:p w14:paraId="3974CD09">
      <w:r xmlns:w="http://schemas.openxmlformats.org/wordprocessingml/2006/main">
        <w:t xml:space="preserve">[82] 捕获</w:t>
      </w:r>
    </w:p>
    <w:p w14:paraId="567155EC">
      <w:r xmlns:w="http://schemas.openxmlformats.org/wordprocessingml/2006/main">
        <w:t xml:space="preserve">[83] 战斗开始 1</w:t>
      </w:r>
    </w:p>
    <w:p w14:paraId="5C5AA7CA">
      <w:r xmlns:w="http://schemas.openxmlformats.org/wordprocessingml/2006/main">
        <w:t xml:space="preserve">[84] 战斗开始 2</w:t>
      </w:r>
    </w:p>
    <w:p w14:paraId="1F8D3742">
      <w:r xmlns:w="http://schemas.openxmlformats.org/wordprocessingml/2006/main">
        <w:t xml:space="preserve">[85] 战斗参与 1</w:t>
      </w:r>
    </w:p>
    <w:p w14:paraId="287D47B7">
      <w:r xmlns:w="http://schemas.openxmlformats.org/wordprocessingml/2006/main">
        <w:t xml:space="preserve">[86] 战斗参与 2</w:t>
      </w:r>
    </w:p>
    <w:p w14:paraId="3A67F420">
      <w:r xmlns:w="http://schemas.openxmlformats.org/wordprocessingml/2006/main">
        <w:t xml:space="preserve">[87] 战斗胜利 1</w:t>
      </w:r>
    </w:p>
    <w:p w14:paraId="1B36BBF0">
      <w:r xmlns:w="http://schemas.openxmlformats.org/wordprocessingml/2006/main">
        <w:t xml:space="preserve">[88] 这是我们共同取得的胜利！</w:t>
      </w:r>
    </w:p>
    <w:p w14:paraId="60E52679">
      <w:r xmlns:w="http://schemas.openxmlformats.org/wordprocessingml/2006/main">
        <w:t xml:space="preserve">[89] 战斗胜利 2</w:t>
      </w:r>
    </w:p>
    <w:p w14:paraId="6212BCD3">
      <w:r xmlns:w="http://schemas.openxmlformats.org/wordprocessingml/2006/main">
        <w:t xml:space="preserve">[90] 普通攻击 1</w:t>
      </w:r>
    </w:p>
    <w:p w14:paraId="7EAFC34D">
      <w:r xmlns:w="http://schemas.openxmlformats.org/wordprocessingml/2006/main">
        <w:t xml:space="preserve">[91] 开始了！</w:t>
      </w:r>
    </w:p>
    <w:p w14:paraId="3837F988">
      <w:r xmlns:w="http://schemas.openxmlformats.org/wordprocessingml/2006/main">
        <w:t xml:space="preserve">[92] 普通攻击 2</w:t>
      </w:r>
    </w:p>
    <w:p w14:paraId="6A4899F0">
      <w:r xmlns:w="http://schemas.openxmlformats.org/wordprocessingml/2006/main">
        <w:t xml:space="preserve">[93] 普通攻击 3</w:t>
      </w:r>
    </w:p>
    <w:p w14:paraId="57B53AD1">
      <w:r xmlns:w="http://schemas.openxmlformats.org/wordprocessingml/2006/main">
        <w:t xml:space="preserve">[94] 独特效果激活 1</w:t>
      </w:r>
    </w:p>
    <w:p w14:paraId="0D52F7D1">
      <w:r xmlns:w="http://schemas.openxmlformats.org/wordprocessingml/2006/main">
        <w:t xml:space="preserve">[95] 独特效果激活 2</w:t>
      </w:r>
    </w:p>
    <w:p w14:paraId="0D3AAFB3">
      <w:r xmlns:w="http://schemas.openxmlformats.org/wordprocessingml/2006/main">
        <w:t xml:space="preserve">[96] 独特效果激活 3</w:t>
      </w:r>
    </w:p>
    <w:p w14:paraId="25D3860C">
      <w:r xmlns:w="http://schemas.openxmlformats.org/wordprocessingml/2006/main">
        <w:t xml:space="preserve">[97] 特殊招式 1</w:t>
      </w:r>
    </w:p>
    <w:p w14:paraId="4353D6CE">
      <w:r xmlns:w="http://schemas.openxmlformats.org/wordprocessingml/2006/main">
        <w:t xml:space="preserve">[98] 特殊招式 2</w:t>
      </w:r>
    </w:p>
    <w:p w14:paraId="0D2B41F7">
      <w:r xmlns:w="http://schemas.openxmlformats.org/wordprocessingml/2006/main">
        <w:t xml:space="preserve">[99] 受到的伤害：1</w:t>
      </w:r>
    </w:p>
    <w:p w14:paraId="222B72E7">
      <w:r xmlns:w="http://schemas.openxmlformats.org/wordprocessingml/2006/main">
        <w:t xml:space="preserve">[100] 这算什么！</w:t>
      </w:r>
    </w:p>
    <w:p w14:paraId="312B1267">
      <w:r xmlns:w="http://schemas.openxmlformats.org/wordprocessingml/2006/main">
        <w:t xml:space="preserve">[101] 受到的伤害：2</w:t>
      </w:r>
    </w:p>
    <w:p w14:paraId="6ED86C23">
      <w:r xmlns:w="http://schemas.openxmlformats.org/wordprocessingml/2006/main">
        <w:t xml:space="preserve">[102] 受到的伤害：3</w:t>
      </w:r>
    </w:p>
    <w:p w14:paraId="4040DE38">
      <w:r xmlns:w="http://schemas.openxmlformats.org/wordprocessingml/2006/main">
        <w:t xml:space="preserve">[103] 撤回</w:t>
      </w:r>
    </w:p>
    <w:p w14:paraId="09B392E2">
      <w:r xmlns:w="http://schemas.openxmlformats.org/wordprocessingml/2006/main">
        <w:t xml:space="preserve">[104] 那是……</w:t>
      </w:r>
    </w:p>
    <w:p w14:paraId="63CE92AF">
      <w:r xmlns:w="http://schemas.openxmlformats.org/wordprocessingml/2006/main">
        <w:t xml:space="preserve">[105] 在游戏中 †</w:t>
      </w:r>
    </w:p>
    <w:p w14:paraId="3C140388">
      <w:r xmlns:w="http://schemas.openxmlformats.org/wordprocessingml/2006/main">
        <w:t xml:space="preserve">[106] 然而，保证获得埃斯卡蓝宝石在各个方面都易于作为坦克使用，因此它被掩盖了。</w:t>
      </w:r>
    </w:p>
    <w:p w14:paraId="2C3B898B">
      <w:r xmlns:w="http://schemas.openxmlformats.org/wordprocessingml/2006/main">
        <w:t xml:space="preserve">[107] 它的防御力在R级单位中首屈一指。反击率也高达50%，使其成为一名合格的坦克。然而，它的独特技能和终极技能都没有任何防御能力，因此它的生存能力有限。</w:t>
      </w:r>
    </w:p>
    <w:p w14:paraId="314224E9">
      <w:r xmlns:w="http://schemas.openxmlformats.org/wordprocessingml/2006/main">
        <w:t xml:space="preserve">[108] 出乎意料的是，它的攻击力与R级攻击者不相上下。然而，它的行动速度只有6，是所有攻击手中最低的，因此它的DPS较低。最好尽可能通过反击来提升它的伤害。</w:t>
      </w:r>
    </w:p>
    <w:p w14:paraId="5E3B8E03">
      <w:r xmlns:w="http://schemas.openxmlformats.org/wordprocessingml/2006/main">
        <w:t xml:space="preserve">[109] 特殊攻击的充能速度很慢。虽然它是范围攻击，并且对赞恩发动特殊攻击也能获得加成，但赞恩是普通敌人中最弱的敌人之一，所以几乎没有需要使用特殊攻击的情况。</w:t>
      </w:r>
    </w:p>
    <w:p w14:paraId="597C139A">
      <w:r xmlns:w="http://schemas.openxmlformats.org/wordprocessingml/2006/main">
        <w:t xml:space="preserve">[110] 她的独特效果是提升命中率，这非常罕见。在她作为初始角色推出时，斯皮卡是唯一一个能用独特效果为全队施加命中率提升的角色。在普通区域，这个效果并不显眼，但在团队副本中，命中率提升会转化为暴击率提升，相当于伤害的1.25倍，使其变得非常实用。缺点是+10（觉醒20）时数值较低，但60秒的持续时间非常出色。</w:t>
      </w:r>
    </w:p>
    <w:p w14:paraId="6950CE56">
      <w:r xmlns:w="http://schemas.openxmlformats.org/wordprocessingml/2006/main">
        <w:t xml:space="preserve">[111] 如果要把她装备成坦克，招财猫几乎是唯一选择。她的眩晕抗性较低，所以眩晕帽也是必需的。在游戏初期，当你还没有高稀有度的坦克时，让她支援前线或许是个不错的选择。</w:t>
      </w:r>
    </w:p>
    <w:p w14:paraId="4C73D789">
      <w:r xmlns:w="http://schemas.openxmlformats.org/wordprocessingml/2006/main">
        <w:t xml:space="preserve">[112] 备选版本 †</w:t>
      </w:r>
    </w:p>
    <w:p w14:paraId="6AB07430">
      <w:r xmlns:w="http://schemas.openxmlformats.org/wordprocessingml/2006/main">
        <w:t xml:space="preserve">[113] 瓦伦丁·斯皮卡</w:t>
      </w:r>
    </w:p>
    <w:p w14:paraId="301B86E9">
      <w:r xmlns:w="http://schemas.openxmlformats.org/wordprocessingml/2006/main">
        <w:t xml:space="preserve">[114] 琐事 †</w:t>
      </w:r>
    </w:p>
    <w:p w14:paraId="0B04F0F2">
      <w:r xmlns:w="http://schemas.openxmlformats.org/wordprocessingml/2006/main">
        <w:t xml:space="preserve">[115] 这是描述角色的原始故事、性格等的部分。</w:t>
      </w:r>
    </w:p>
    <w:p w14:paraId="6840BC7E">
      <w:r xmlns:w="http://schemas.openxmlformats.org/wordprocessingml/2006/main">
        <w:t xml:space="preserve">[116] 官方推特账号简介 †</w:t>
      </w:r>
    </w:p>
    <w:p w14:paraId="6411AD95">
      <w:r xmlns:w="http://schemas.openxmlformats.org/wordprocessingml/2006/main">
        <w:t xml:space="preserve">[117] 引言（PV）</w:t>
      </w:r>
    </w:p>
    <w:p w14:paraId="2E811D9E">
      <w:r xmlns:w="http://schemas.openxmlformats.org/wordprocessingml/2006/main">
        <w:t xml:space="preserve">[118] 引言②</w:t>
      </w:r>
    </w:p>
    <w:p w14:paraId="668DA634">
      <w:r xmlns:w="http://schemas.openxmlformats.org/wordprocessingml/2006/main">
        <w:t xml:space="preserve">[119] 评论表 †</w:t>
      </w:r>
    </w:p>
    <w:p w14:paraId="2E69CBBF">
      <w:r xmlns:w="http://schemas.openxmlformats.org/wordprocessingml/2006/main">
        <w:t xml:space="preserve">[120] 点击打开历史日志列表</w:t>
      </w:r>
    </w:p>
    <w:p w14:paraId="5F14598C">
      <w:r xmlns:w="http://schemas.openxmlformats.org/wordprocessingml/2006/main">
        <w:t xml:space="preserve">[121] 末尾的数字越小，日志越旧。</w:t>
      </w:r>
    </w:p>
    <w:p w14:paraId="53311353">
      <w:r xmlns:w="http://schemas.openxmlformats.org/wordprocessingml/2006/main">
        <w:t xml:space="preserve">[122] “Comments/Divine Knight Spica/”没有子页面。</w:t>
      </w:r>
    </w:p>
    <w:p w14:paraId="020FF249">
      <w:r xmlns:w="http://schemas.openxmlformats.org/wordprocessingml/2006/main">
        <w:t xml:space="preserve">[123] 她的休闲装是透明的，挺好看的——[Ih7ECnMD/Ro] 2020-11-30 (周一) 23:45:55</w:t>
      </w:r>
    </w:p>
    <w:p w14:paraId="4AA58052">
      <w:r xmlns:w="http://schemas.openxmlformats.org/wordprocessingml/2006/main">
        <w:t xml:space="preserve">[124] 拥有极高的反击率和防御力，因此可以搭配猫作为坦克使用 -- [N49j.pSyU96] 2020-11-30 (周一) 13:42:55</w:t>
      </w:r>
    </w:p>
    <w:p w14:paraId="3B9259F9">
      <w:r xmlns:w="http://schemas.openxmlformats.org/wordprocessingml/2006/main">
        <w:t xml:space="preserve">[125] 我想让她羞辱我 -- [9R4cv0n5gN6] 2020-12-01 (周二) 22:56:42</w:t>
      </w:r>
    </w:p>
    <w:p w14:paraId="24678BC7">
      <w:r xmlns:w="http://schemas.openxmlformats.org/wordprocessingml/2006/main">
        <w:t xml:space="preserve">[126] 一个疯子在我们第一次见面时就戏剧性地登场——[2ahlpHf9ZLw] 2020-12-02 (周三) 14:55:10</w:t>
      </w:r>
    </w:p>
    <w:p w14:paraId="0C70DBBC">
      <w:r xmlns:w="http://schemas.openxmlformats.org/wordprocessingml/2006/main">
        <w:t xml:space="preserve">[127] 她平时的衣服比变身后的样子更性感。衣服薄得几乎透明，胸部几乎完全暴露，而且很明显她下身什么都没穿，但那块布料却很危险！——[ULtZkMlzlVg] 2020-12-06 (周日) 02:27:26</w:t>
      </w:r>
    </w:p>
    <w:p w14:paraId="7DA16B1D">
      <w:r xmlns:w="http://schemas.openxmlformats.org/wordprocessingml/2006/main">
        <w:t xml:space="preserve">[128] 我也遇到过同样的问题，所以我提交了报告。是 G 部分的问题，对吧？ -- [Oa8dR2JUTgQ] 2020-12-11 (周五) 11:12:33</w:t>
      </w:r>
    </w:p>
    <w:p w14:paraId="1E2C331F">
      <w:r xmlns:w="http://schemas.openxmlformats.org/wordprocessingml/2006/main">
        <w:t xml:space="preserve">[129] 我刚检查过了，已经修复了 -- [DmFOpOhUsU6] 2020-12-24 (周四) 21:53:34</w:t>
      </w:r>
    </w:p>
    <w:p w14:paraId="5390D1C7">
      <w:r xmlns:w="http://schemas.openxmlformats.org/wordprocessingml/2006/main">
        <w:t xml:space="preserve">[130] 当我把修改后的版本显示在主屏幕上并点击它时，它骂我“衣衫不整反映心思不清”……这真是很有见地（一边盯着她的胯部）——[Oa8dR2JUTgQ] 2020-12-11 (周五) 11:10:13</w:t>
      </w:r>
    </w:p>
    <w:p w14:paraId="3E123B32">
      <w:r xmlns:w="http://schemas.openxmlformats.org/wordprocessingml/2006/main">
        <w:t xml:space="preserve">[131] LV50 ☆1 属性（☆3 属性的一半） 体力：800 攻击力：130 防御力：150 魔力：0 魔抗：100 -- [PvOwNzA37Jw] 2020-12-14 (周一) 16:37:42</w:t>
      </w:r>
    </w:p>
    <w:p w14:paraId="4E876A3F">
      <w:r xmlns:w="http://schemas.openxmlformats.org/wordprocessingml/2006/main">
        <w:t xml:space="preserve">[132] 提到了战败H中纯爱H的内容，但如果是这样的话，我想听到的是“感觉比指挥官好♡”。另外，我还想听到“我要让你做我的爱人”→“请让我做你的爱人”→“做性玩具我没问题”→“请让我做性玩具，我甚至可以献出我的同伴”（贪婪）。总之，抛开这些不谈，这很棒——[zosudpQIWqI] 2020-12-17 (周四) 21:48:29</w:t>
      </w:r>
    </w:p>
    <w:p w14:paraId="7DED4EFB">
      <w:r xmlns:w="http://schemas.openxmlformats.org/wordprocessingml/2006/main">
        <w:t xml:space="preserve">[133] 我真的很想看到《纯爱H》的续集，希望以后有机会能看到——[13V19dDOGGQ] 2021-01-01 (周五) 22:03:25</w:t>
      </w:r>
    </w:p>
    <w:p w14:paraId="4FCA6D80">
      <w:r xmlns:w="http://schemas.openxmlformats.org/wordprocessingml/2006/main">
        <w:t xml:space="preserve">[134] 我喜欢他摆胜利姿势时旋转长矛，然后倚靠在长矛上的样子——[3LgBGpHxvLE] 2021-01-04 (周一) 01:08:01</w:t>
      </w:r>
    </w:p>
    <w:p w14:paraId="2CDF0CB5">
      <w:r xmlns:w="http://schemas.openxmlformats.org/wordprocessingml/2006/main">
        <w:t xml:space="preserve">[135] 虽然她是R级角色，但她坦克般的属性和高反击率使她成为一个清晰易懂的角色。最重要的是，我喜欢她那件透视休闲装。——[PufDt.sdOS.] 2021-01-16 (周六) 18:14:54</w:t>
      </w:r>
    </w:p>
    <w:p w14:paraId="123616DC">
      <w:r xmlns:w="http://schemas.openxmlformats.org/wordprocessingml/2006/main">
        <w:t xml:space="preserve">[136] 我特别喜欢打败H。尤其是在打败纯爱H之后，这一点尤其好。——[uvy2so4KPRw] 2021-01-25 (周一) 21:09:30</w:t>
      </w:r>
    </w:p>
    <w:p w14:paraId="4E97BF74">
      <w:r xmlns:w="http://schemas.openxmlformats.org/wordprocessingml/2006/main">
        <w:t xml:space="preserve">[137] 目前在人气投票中排名第四 -- [Hq6XwJp1E2Y] 2021-03-28 (周日) 09:52:13</w:t>
      </w:r>
    </w:p>
    <w:p w14:paraId="1E7F334A">
      <w:r xmlns:w="http://schemas.openxmlformats.org/wordprocessingml/2006/main">
        <w:t xml:space="preserve">[138] 现在眩晕帽是消耗品了，所以低抗性的角色不多了——[Gxe7mYUxnNI] 2021-08-12 (周四) 22:07:31</w:t>
      </w:r>
    </w:p>
    <w:p w14:paraId="31FCEA37">
      <w:r xmlns:w="http://schemas.openxmlformats.org/wordprocessingml/2006/main">
        <w:t xml:space="preserve">[139] ←使用棋盘前请务必阅读规则。</w:t>
      </w:r>
    </w:p>
    <w:p w14:paraId="32939E8B">
      <w:r xmlns:w="http://schemas.openxmlformats.org/wordprocessingml/2006/main">
        <w:t xml:space="preserve">[140] 关于规则 †</w:t>
      </w:r>
    </w:p>
    <w:p w14:paraId="11FFDDFA">
      <w:r xmlns:w="http://schemas.openxmlformats.org/wordprocessingml/2006/main">
        <w:t xml:space="preserve">[141] 请不要抱怨或批评页面编辑者。如果您对其他人的编辑有意见，请通过“提供替代方案”或“自行编辑”的方式进行建设性沟通。</w:t>
      </w:r>
    </w:p>
    <w:p w14:paraId="0305D0C8">
      <w:r xmlns:w="http://schemas.openxmlformats.org/wordprocessingml/2006/main">
        <w:t xml:space="preserve">[142] 不要发布个人网站或其他禁止未经授权链接的网站的网址。</w:t>
      </w:r>
    </w:p>
    <w:p w14:paraId="47B8FF6D">
      <w:r xmlns:w="http://schemas.openxmlformats.org/wordprocessingml/2006/main">
        <w:t xml:space="preserve">[143] 关于违反规则的帖子 †</w:t>
      </w:r>
    </w:p>
    <w:p w14:paraId="17743315">
      <w:r xmlns:w="http://schemas.openxmlformats.org/wordprocessingml/2006/main">
        <w:t xml:space="preserve">[144] 禁止发布以下类型的帖子，因为它们容易造成干扰。</w:t>
      </w:r>
    </w:p>
    <w:p w14:paraId="0977426A">
      <w:r xmlns:w="http://schemas.openxmlformats.org/wordprocessingml/2006/main">
        <w:t xml:space="preserve">[145]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的意味，也可以带有赞美的意味。</w:t>
      </w:r>
    </w:p>
    <w:p w14:paraId="0740BDBE">
      <w:r xmlns:w="http://schemas.openxmlformats.org/wordprocessingml/2006/main">
        <w:t xml:space="preserve">[146] 其他包括使用此维基的人、官方管理员、艺术家、配音演员、现实生活中的个人以及 Twitter 用户等团体。</w:t>
      </w:r>
    </w:p>
    <w:p w14:paraId="46C04263">
      <w:r xmlns:w="http://schemas.openxmlformats.org/wordprocessingml/2006/main">
        <w:t xml:space="preserve">[147] 关于向管理层提交的帖子，我们容忍可以解释为用户反馈的评论，例如“我希望他们改进这一点”、“我希望他们尽快修复错误”和“维护时间太长了”，但我们不容忍使用辱骂性语言贬低管理层。</w:t>
      </w:r>
    </w:p>
    <w:p w14:paraId="7C04D0AB">
      <w:r xmlns:w="http://schemas.openxmlformats.org/wordprocessingml/2006/main">
        <w:t xml:space="preserve">[148] 将讨论和意见交流视为“诽谤或对抗他人”是错误的。然而，在讨论或意见交流中使用辱骂性语言、贬低他人、挑衅他人或在缺乏明确证据的情况下发表言论，都是违法行为。说话时务必注意自己的言辞。</w:t>
      </w:r>
    </w:p>
    <w:p w14:paraId="30813D99">
      <w:r xmlns:w="http://schemas.openxmlformats.org/wordprocessingml/2006/main">
        <w:t xml:space="preserve">[149] 攻击性评论是指使用“做这个”或“做那个”等强烈命令、“使用粗俗语言”、“采取居高临下的态度”或“具有挑衅性”的评论。</w:t>
      </w:r>
    </w:p>
    <w:p w14:paraId="69278BC8">
      <w:r xmlns:w="http://schemas.openxmlformats.org/wordprocessingml/2006/main">
        <w:t xml:space="preserve">[150] 禁止发布冒犯现有玩家的帖子，例如“还有人玩这个游戏吗？”或“这游戏已经凉了”。这并不意味着您完全不能发表任何负面言论，而是指那些超出单纯负面评价范围，构成诽谤或诋毁的帖子将会受到审查。</w:t>
      </w:r>
    </w:p>
    <w:p w14:paraId="1BB0777D">
      <w:r xmlns:w="http://schemas.openxmlformats.org/wordprocessingml/2006/main">
        <w:t xml:space="preserve">[151] 公开羞辱他人，包括泄露他人的游戏内名称或UID</w:t>
      </w:r>
    </w:p>
    <w:p w14:paraId="34212F29">
      <w:r xmlns:w="http://schemas.openxmlformats.org/wordprocessingml/2006/main">
        <w:t xml:space="preserve">[152] 但是，分享有助于游戏攻略的信息和视频是允许的。</w:t>
      </w:r>
    </w:p>
    <w:p w14:paraId="452663B2">
      <w:r xmlns:w="http://schemas.openxmlformats.org/wordprocessingml/2006/main">
        <w:t xml:space="preserve">[153] 参考其他应用程序</w:t>
      </w:r>
    </w:p>
    <w:p w14:paraId="1905154F">
      <w:r xmlns:w="http://schemas.openxmlformats.org/wordprocessingml/2006/main">
        <w:t xml:space="preserve">[154] 在多个论坛上多次发帖</w:t>
      </w:r>
    </w:p>
    <w:p w14:paraId="4F55DA00">
      <w:r xmlns:w="http://schemas.openxmlformats.org/wordprocessingml/2006/main">
        <w:t xml:space="preserve">[155] 写一串没有意义的字符</w:t>
      </w:r>
    </w:p>
    <w:p w14:paraId="6FF44DF6">
      <w:r xmlns:w="http://schemas.openxmlformats.org/wordprocessingml/2006/main">
        <w:t xml:space="preserve">[156] 关于作弊和利用漏洞的帖子</w:t>
      </w:r>
    </w:p>
    <w:p w14:paraId="05BFDCA8">
      <w:r xmlns:w="http://schemas.openxmlformats.org/wordprocessingml/2006/main">
        <w:t xml:space="preserve">[157] 最好的办法是忽略违反规则的帖子。上钩或反驳只会让事情变得更糟。</w:t>
      </w:r>
    </w:p>
    <w:p w14:paraId="7811164A">
      <w:r xmlns:w="http://schemas.openxmlformats.org/wordprocessingml/2006/main">
        <w:t xml:space="preserve">[158] *在上述规则中，“诽谤”指的是在没有客观证据的情况下诋毁和贬低他人。将所有批评性文章都归为“诽谤”是不正确的，所以请务必谨慎。</w:t>
      </w:r>
    </w:p>
    <w:p w14:paraId="1C49A578">
      <w:r xmlns:w="http://schemas.openxmlformats.org/wordprocessingml/2006/main">
        <w:t xml:space="preserve">[159] 关于修改和删除发帖日志 †</w:t>
      </w:r>
    </w:p>
    <w:p w14:paraId="762DC4FD">
      <w:r xmlns:w="http://schemas.openxmlformats.org/wordprocessingml/2006/main">
        <w:t xml:space="preserve">[160] 但是，允许更正印刷错误、遗漏和字体颜色。（他人出于善意所做的更正也允许。）</w:t>
      </w:r>
    </w:p>
    <w:p w14:paraId="0507DE9E">
      <w:r xmlns:w="http://schemas.openxmlformats.org/wordprocessingml/2006/main">
        <w:t xml:space="preserve">[161] 作为例外情况，您可以删除自己的帖子，但事后必须向管理员报告。此外，删除时，请将整个评论替换为以下文本，而不是完全删除：&amp;color(#ff0000){''发帖人已删除''};</w:t>
      </w:r>
    </w:p>
    <w:p w14:paraId="512F1A28">
      <w:r xmlns:w="http://schemas.openxmlformats.org/wordprocessingml/2006/main">
        <w:t xml:space="preserve">[162] 关于评论违反规则的帖子 †</w:t>
      </w:r>
    </w:p>
    <w:p w14:paraId="59C2EA52">
      <w:r xmlns:w="http://schemas.openxmlformats.org/wordprocessingml/2006/main">
        <w:t xml:space="preserve">[163] 您可以自行注释掉上述任何违反规则的评论，无需管理员许可。但是，注释掉评论后，请务必在“违规举报公告板”上进行举报。举报时请使用“违规举报公告板”上的模板。</w:t>
      </w:r>
    </w:p>
    <w:p w14:paraId="6DC79D2F">
      <w:r xmlns:w="http://schemas.openxmlformats.org/wordprocessingml/2006/main">
        <w:t xml:space="preserve">[164] 未经 CO 举报公告板举报而被评论删除的帖子将被恢复，而评论删除帖子的人将受到处罚。</w:t>
      </w:r>
    </w:p>
    <w:p w14:paraId="6B5B92B0">
      <w:r xmlns:w="http://schemas.openxmlformats.org/wordprocessingml/2006/main">
        <w:t xml:space="preserve">[165] 如果您反复向 CO 举报公告板举报不违反规则的帖子，我们将认为您是自私的，并将对您实施发帖和编辑限制。</w:t>
      </w:r>
    </w:p>
    <w:p w14:paraId="55DD76A5">
      <w:r xmlns:w="http://schemas.openxmlformats.org/wordprocessingml/2006/main">
        <w:t xml:space="preserve">[166] 管理员可酌情恢复 CO 报告公告板上不构成违规的报告。</w:t>
      </w:r>
    </w:p>
    <w:p w14:paraId="765AFB26">
      <w:r xmlns:w="http://schemas.openxmlformats.org/wordprocessingml/2006/main">
        <w:t xml:space="preserve">[167] 我们再次要求您不要评论那些并未违反规则的评论。（例如，诸如“虽然不违反规则，但显然是在钓鱼”、“恶作剧”或“评论整个帖子”之类的主观判断。）</w:t>
      </w:r>
    </w:p>
    <w:p w14:paraId="082F2AC4">
      <w:r xmlns:w="http://schemas.openxmlformats.org/wordprocessingml/2006/main">
        <w:t xml:space="preserve">[168] 关于不违反规则但“冒犯性”的帖子 †</w:t>
      </w:r>
    </w:p>
    <w:p w14:paraId="3B5DE5E0">
      <w:r xmlns:w="http://schemas.openxmlformats.org/wordprocessingml/2006/main">
        <w:t xml:space="preserve">[169] 即使帖子内容具有冒犯性，除非违反版规，否则不会被删除。由于每个人对冒犯性的接受程度不同，请使用 NGID 功能隐藏评论，而不是争论或恶意挑衅。</w:t>
      </w:r>
    </w:p>
    <w:p w14:paraId="77B5DE97">
      <w:r xmlns:w="http://schemas.openxmlformats.org/wordprocessingml/2006/main">
        <w:t xml:space="preserve">[170] 挑衅难道不是一种违规行为吗？†</w:t>
      </w:r>
    </w:p>
    <w:p w14:paraId="50D7D930">
      <w:r xmlns:w="http://schemas.openxmlformats.org/wordprocessingml/2006/main">
        <w:t xml:space="preserve">[171] 每个人对“煽动性言论”的定义都大相径庭，因此我们不认为这是违规行为。如果您认为某条评论具有煽动性，请使用 NGID 功能将其隐藏。</w:t>
      </w:r>
    </w:p>
    <w:p w14:paraId="736D1E08">
      <w:r xmlns:w="http://schemas.openxmlformats.org/wordprocessingml/2006/main">
        <w:t xml:space="preserve">[172] 抱怨难道不算违法吗？†</w:t>
      </w:r>
    </w:p>
    <w:p w14:paraId="5716C486">
      <w:r xmlns:w="http://schemas.openxmlformats.org/wordprocessingml/2006/main">
        <w:t xml:space="preserve">[173] 一般而言，抱怨本身并不构成违规。但是，针对本作品的负面宣传、诽谤、辱骂性语言以及超出抱怨范围的对抗性言论均构成违规。如果您认为抱怨内容冒犯了您，请使用 NGID 功能隐藏相关评论。</w:t>
      </w:r>
    </w:p>
    <w:p w14:paraId="4D5D716D">
      <w:r xmlns:w="http://schemas.openxmlformats.org/wordprocessingml/2006/main">
        <w:t xml:space="preserve">[174] 如果您不确定某个帖子是否违反规则，该怎么办？ †</w:t>
      </w:r>
    </w:p>
    <w:p w14:paraId="4EF754A4">
      <w:r xmlns:w="http://schemas.openxmlformats.org/wordprocessingml/2006/main">
        <w:t xml:space="preserve">[175] 有些帖子内容含糊不清，难以判断是否违规。评论删除这类含糊不清的帖子可能会导致问题，所以请不要评论删除，而是使用 NGID 功能将评论隐藏起来。</w:t>
      </w:r>
    </w:p>
    <w:p w14:paraId="0134FCBA">
      <w:r xmlns:w="http://schemas.openxmlformats.org/wordprocessingml/2006/main">
        <w:t xml:space="preserve">[176] 对屡犯者的处罚 †</w:t>
      </w:r>
    </w:p>
    <w:p w14:paraId="29AB64FC">
      <w:r xmlns:w="http://schemas.openxmlformats.org/wordprocessingml/2006/main">
        <w:t xml:space="preserve">[177] 屡次违反规则或发布特别恶意的帖子，管理员可酌情予以处罚，例如“禁止访问”或“限制发帖”。</w:t>
      </w:r>
    </w:p>
    <w:p w14:paraId="135C4955">
      <w:r xmlns:w="http://schemas.openxmlformats.org/wordprocessingml/2006/main">
        <w:t xml:space="preserve">[178] 如果您对进一步改进有任何建议，请通过 Wiki 管理公告板与我们联系。</w:t>
      </w:r>
    </w:p>
    <w:p w14:paraId="7D26C836"/>
    <w:p w14:paraId="7D5AF6D4">
      <w:r xmlns:w="http://schemas.openxmlformats.org/wordprocessingml/2006/main">
        <w:rPr>
          <w:b/>
        </w:rPr>
        <w:t xml:space="preserve">A242</w:t>
      </w:r>
    </w:p>
    <w:p w14:paraId="3FAD4529">
      <w:r xmlns:w="http://schemas.openxmlformats.org/wordprocessingml/2006/main">
        <w:t xml:space="preserve">[0] 索引：所有角色 | SSR 角色 | SR 角色 | R 角色</w:t>
      </w:r>
    </w:p>
    <w:p w14:paraId="58C42117">
      <w:r xmlns:w="http://schemas.openxmlformats.org/wordprocessingml/2006/main">
        <w:t xml:space="preserve">[1] 基本信息</w:t>
      </w:r>
    </w:p>
    <w:p w14:paraId="018EC460">
      <w:r xmlns:w="http://schemas.openxmlformats.org/wordprocessingml/2006/main">
        <w:t xml:space="preserve">[2] 语音</w:t>
      </w:r>
    </w:p>
    <w:p w14:paraId="26B882F9">
      <w:r xmlns:w="http://schemas.openxmlformats.org/wordprocessingml/2006/main">
        <w:t xml:space="preserve">[3] 内容适用性简易评估</w:t>
      </w:r>
    </w:p>
    <w:p w14:paraId="185EEE5F">
      <w:r xmlns:w="http://schemas.openxmlformats.org/wordprocessingml/2006/main">
        <w:t xml:space="preserve">[4] 其他版本及相关角色</w:t>
      </w:r>
    </w:p>
    <w:p w14:paraId="1DCB0635">
      <w:r xmlns:w="http://schemas.openxmlformats.org/wordprocessingml/2006/main">
        <w:t xml:space="preserve">[5] 琐事</w:t>
      </w:r>
    </w:p>
    <w:p w14:paraId="1278F372">
      <w:r xmlns:w="http://schemas.openxmlformats.org/wordprocessingml/2006/main">
        <w:t xml:space="preserve">[6] 官方推特账号介绍</w:t>
      </w:r>
    </w:p>
    <w:p w14:paraId="7ADD26B2">
      <w:r xmlns:w="http://schemas.openxmlformats.org/wordprocessingml/2006/main">
        <w:t xml:space="preserve">[7] 评论表单</w:t>
      </w:r>
    </w:p>
    <w:p w14:paraId="5428F9EB">
      <w:r xmlns:w="http://schemas.openxmlformats.org/wordprocessingml/2006/main">
        <w:t xml:space="preserve">[8] 基本信息 †</w:t>
      </w:r>
    </w:p>
    <w:p w14:paraId="7ABB477A">
      <w:r xmlns:w="http://schemas.openxmlformats.org/wordprocessingml/2006/main">
        <w:t xml:space="preserve">[9] 变换图像</w:t>
      </w:r>
    </w:p>
    <w:p w14:paraId="46D8E7EC">
      <w:r xmlns:w="http://schemas.openxmlformats.org/wordprocessingml/2006/main">
        <w:t xml:space="preserve">[10] 简介</w:t>
      </w:r>
    </w:p>
    <w:p w14:paraId="70618DF2">
      <w:r xmlns:w="http://schemas.openxmlformats.org/wordprocessingml/2006/main">
        <w:t xml:space="preserve">[11] 姓名</w:t>
      </w:r>
    </w:p>
    <w:p w14:paraId="685D82AE">
      <w:r xmlns:w="http://schemas.openxmlformats.org/wordprocessingml/2006/main">
        <w:t xml:space="preserve">[12] 神圣骑士塞里凯尔</w:t>
      </w:r>
    </w:p>
    <w:p w14:paraId="6A738CCD">
      <w:r xmlns:w="http://schemas.openxmlformats.org/wordprocessingml/2006/main">
        <w:t xml:space="preserve">[13] 真实姓名</w:t>
      </w:r>
    </w:p>
    <w:p w14:paraId="02A67395">
      <w:r xmlns:w="http://schemas.openxmlformats.org/wordprocessingml/2006/main">
        <w:t xml:space="preserve">[14] 神薙真由</w:t>
      </w:r>
    </w:p>
    <w:p w14:paraId="41497CAC">
      <w:r xmlns:w="http://schemas.openxmlformats.org/wordprocessingml/2006/main">
        <w:t xml:space="preserve">[15] 稀有度</w:t>
      </w:r>
    </w:p>
    <w:p w14:paraId="520FEBB3">
      <w:r xmlns:w="http://schemas.openxmlformats.org/wordprocessingml/2006/main">
        <w:t xml:space="preserve">[16] 普通攻击</w:t>
      </w:r>
    </w:p>
    <w:p w14:paraId="15341D31">
      <w:r xmlns:w="http://schemas.openxmlformats.org/wordprocessingml/2006/main">
        <w:t xml:space="preserve">[17] 远程攻击（魔法）</w:t>
      </w:r>
    </w:p>
    <w:p w14:paraId="6EB21FA7">
      <w:r xmlns:w="http://schemas.openxmlformats.org/wordprocessingml/2006/main">
        <w:t xml:space="preserve">[18] 附属派系</w:t>
      </w:r>
    </w:p>
    <w:p w14:paraId="2463CE08">
      <w:r xmlns:w="http://schemas.openxmlformats.org/wordprocessingml/2006/main">
        <w:t xml:space="preserve">[19] 神圣骑士（地面）</w:t>
      </w:r>
    </w:p>
    <w:p w14:paraId="3E0805E6">
      <w:r xmlns:w="http://schemas.openxmlformats.org/wordprocessingml/2006/main">
        <w:t xml:space="preserve">[20] 稻荷结</w:t>
      </w:r>
    </w:p>
    <w:p w14:paraId="73D7760F">
      <w:r xmlns:w="http://schemas.openxmlformats.org/wordprocessingml/2006/main">
        <w:t xml:space="preserve">[21] 插图</w:t>
      </w:r>
    </w:p>
    <w:p w14:paraId="5E2D27CA">
      <w:r xmlns:w="http://schemas.openxmlformats.org/wordprocessingml/2006/main">
        <w:t xml:space="preserve">[22] 奥林</w:t>
      </w:r>
    </w:p>
    <w:p w14:paraId="51A35B86">
      <w:r xmlns:w="http://schemas.openxmlformats.org/wordprocessingml/2006/main">
        <w:t xml:space="preserve">[23] SD字符</w:t>
      </w:r>
    </w:p>
    <w:p w14:paraId="317DAAB6">
      <w:r xmlns:w="http://schemas.openxmlformats.org/wordprocessingml/2006/main">
        <w:t xml:space="preserve">[24] 风味文字</w:t>
      </w:r>
    </w:p>
    <w:p w14:paraId="547EAB0F">
      <w:r xmlns:w="http://schemas.openxmlformats.org/wordprocessingml/2006/main">
        <w:t xml:space="preserve">[25] “‘神’？我并不真的相信那玩意儿。那是我和橘编造出来的，只是个背景设定而已。”他是新宗教运动“东京神之枝”的领袖。一颗流弹击中教堂后，他愤怒地化身为神圣骑士。他毫无正义感，但担心他孤身一人的时贞强迫他加入了大斗。他拥有敏锐的直觉，并且能够一定程度上读懂与他交谈的人的心思。</w:t>
      </w:r>
    </w:p>
    <w:p w14:paraId="39A0EE03">
      <w:r xmlns:w="http://schemas.openxmlformats.org/wordprocessingml/2006/main">
        <w:t xml:space="preserve">[26] 如何获得</w:t>
      </w:r>
    </w:p>
    <w:p w14:paraId="567CD378">
      <w:r xmlns:w="http://schemas.openxmlformats.org/wordprocessingml/2006/main">
        <w:t xml:space="preserve">[27] 标准扭蛋</w:t>
      </w:r>
    </w:p>
    <w:p w14:paraId="40C2A317">
      <w:r xmlns:w="http://schemas.openxmlformats.org/wordprocessingml/2006/main">
        <w:t xml:space="preserve">[28] 基础属性（1星）* 每增加1星+50%，5星时为1星值的3倍</w:t>
      </w:r>
    </w:p>
    <w:p w14:paraId="76893712">
      <w:r xmlns:w="http://schemas.openxmlformats.org/wordprocessingml/2006/main">
        <w:t xml:space="preserve">[29] 级</w:t>
      </w:r>
    </w:p>
    <w:p w14:paraId="760C7692">
      <w:r xmlns:w="http://schemas.openxmlformats.org/wordprocessingml/2006/main">
        <w:t xml:space="preserve">[30] 耐力</w:t>
      </w:r>
    </w:p>
    <w:p w14:paraId="39D4523B">
      <w:r xmlns:w="http://schemas.openxmlformats.org/wordprocessingml/2006/main">
        <w:t xml:space="preserve">[31] 攻击力</w:t>
      </w:r>
    </w:p>
    <w:p w14:paraId="10B80670">
      <w:r xmlns:w="http://schemas.openxmlformats.org/wordprocessingml/2006/main">
        <w:t xml:space="preserve">[32] 防御能力</w:t>
      </w:r>
    </w:p>
    <w:p w14:paraId="39F770AF">
      <w:r xmlns:w="http://schemas.openxmlformats.org/wordprocessingml/2006/main">
        <w:t xml:space="preserve">[33] 魔力</w:t>
      </w:r>
    </w:p>
    <w:p w14:paraId="2C503AC5">
      <w:r xmlns:w="http://schemas.openxmlformats.org/wordprocessingml/2006/main">
        <w:t xml:space="preserve">[34] 魔法抗性</w:t>
      </w:r>
    </w:p>
    <w:p w14:paraId="23F9BB59">
      <w:r xmlns:w="http://schemas.openxmlformats.org/wordprocessingml/2006/main">
        <w:t xml:space="preserve">[35] 详细状态</w:t>
      </w:r>
    </w:p>
    <w:p w14:paraId="772DA863">
      <w:r xmlns:w="http://schemas.openxmlformats.org/wordprocessingml/2006/main">
        <w:t xml:space="preserve">[36] 准确性</w:t>
      </w:r>
    </w:p>
    <w:p w14:paraId="49C7DA4E">
      <w:r xmlns:w="http://schemas.openxmlformats.org/wordprocessingml/2006/main">
        <w:t xml:space="preserve">[37] 回避能力</w:t>
      </w:r>
    </w:p>
    <w:p w14:paraId="5FF7B8D5">
      <w:r xmlns:w="http://schemas.openxmlformats.org/wordprocessingml/2006/main">
        <w:t xml:space="preserve">[38] 连续命中率</w:t>
      </w:r>
    </w:p>
    <w:p w14:paraId="30B85F4B">
      <w:r xmlns:w="http://schemas.openxmlformats.org/wordprocessingml/2006/main">
        <w:t xml:space="preserve">[39] 反击率</w:t>
      </w:r>
    </w:p>
    <w:p w14:paraId="1AFDC49B">
      <w:r xmlns:w="http://schemas.openxmlformats.org/wordprocessingml/2006/main">
        <w:t xml:space="preserve">[40] 眩晕激活率</w:t>
      </w:r>
    </w:p>
    <w:p w14:paraId="353D9E67">
      <w:r xmlns:w="http://schemas.openxmlformats.org/wordprocessingml/2006/main">
        <w:t xml:space="preserve">[41] 抗眩晕能力</w:t>
      </w:r>
    </w:p>
    <w:p w14:paraId="67BA6369">
      <w:r xmlns:w="http://schemas.openxmlformats.org/wordprocessingml/2006/main">
        <w:t xml:space="preserve">[42] 移动速度</w:t>
      </w:r>
    </w:p>
    <w:p w14:paraId="74A7E5DE">
      <w:r xmlns:w="http://schemas.openxmlformats.org/wordprocessingml/2006/main">
        <w:t xml:space="preserve">[43] 部署速度</w:t>
      </w:r>
    </w:p>
    <w:p w14:paraId="354C67AC">
      <w:r xmlns:w="http://schemas.openxmlformats.org/wordprocessingml/2006/main">
        <w:t xml:space="preserve">[44] 行动速度</w:t>
      </w:r>
    </w:p>
    <w:p w14:paraId="693F9502">
      <w:r xmlns:w="http://schemas.openxmlformats.org/wordprocessingml/2006/main">
        <w:t xml:space="preserve">[45] 致命的装药量</w:t>
      </w:r>
    </w:p>
    <w:p w14:paraId="1E68ECB8">
      <w:r xmlns:w="http://schemas.openxmlformats.org/wordprocessingml/2006/main">
        <w:t xml:space="preserve">[46] 特殊招式</w:t>
      </w:r>
    </w:p>
    <w:p w14:paraId="0C208F8E">
      <w:r xmlns:w="http://schemas.openxmlformats.org/wordprocessingml/2006/main">
        <w:t xml:space="preserve">[47] 姓名</w:t>
      </w:r>
    </w:p>
    <w:p w14:paraId="3F14D48D">
      <w:r xmlns:w="http://schemas.openxmlformats.org/wordprocessingml/2006/main">
        <w:t xml:space="preserve">[48] 效果</w:t>
      </w:r>
    </w:p>
    <w:p w14:paraId="4B29A0DF">
      <w:r xmlns:w="http://schemas.openxmlformats.org/wordprocessingml/2006/main">
        <w:t xml:space="preserve">[49] 永恒世界的奇迹</w:t>
      </w:r>
    </w:p>
    <w:p w14:paraId="79B8695C">
      <w:r xmlns:w="http://schemas.openxmlformats.org/wordprocessingml/2006/main">
        <w:t xml:space="preserve">[50] 对所有敌人造成双倍魔法伤害。有30%概率魅惑敌人。对敌方场地造成持续伤害，持续15秒。</w:t>
      </w:r>
    </w:p>
    <w:p w14:paraId="2BF14018">
      <w:r xmlns:w="http://schemas.openxmlformats.org/wordprocessingml/2006/main">
        <w:t xml:space="preserve">[51] 永恒世界的奇迹+</w:t>
      </w:r>
    </w:p>
    <w:p w14:paraId="728D14D3">
      <w:r xmlns:w="http://schemas.openxmlformats.org/wordprocessingml/2006/main">
        <w:t xml:space="preserve">[52] 对所有敌人造成 4 倍魔法伤害，有 30% 的几率魅惑敌人，并对敌方场地造成持续伤害，每秒 1%，持续 15 秒。</w:t>
      </w:r>
    </w:p>
    <w:p w14:paraId="0861C5B1">
      <w:r xmlns:w="http://schemas.openxmlformats.org/wordprocessingml/2006/main">
        <w:t xml:space="preserve">[53] 独特效果</w:t>
      </w:r>
    </w:p>
    <w:p w14:paraId="419C20D5">
      <w:r xmlns:w="http://schemas.openxmlformats.org/wordprocessingml/2006/main">
        <w:t xml:space="preserve">[54] 姓名</w:t>
      </w:r>
    </w:p>
    <w:p w14:paraId="007A3F4F">
      <w:r xmlns:w="http://schemas.openxmlformats.org/wordprocessingml/2006/main">
        <w:t xml:space="preserve">[55] 效应</w:t>
      </w:r>
    </w:p>
    <w:p w14:paraId="31D489D5">
      <w:r xmlns:w="http://schemas.openxmlformats.org/wordprocessingml/2006/main">
        <w:t xml:space="preserve">[56] 创始人的权威</w:t>
      </w:r>
    </w:p>
    <w:p w14:paraId="59D4F327">
      <w:r xmlns:w="http://schemas.openxmlformats.org/wordprocessingml/2006/main">
        <w:t xml:space="preserve">[57] 当体力低于 80% 时，己方场上攻击力提升 25%，持续 20 秒（只能激活一次）。</w:t>
      </w:r>
    </w:p>
    <w:p w14:paraId="616CC414">
      <w:r xmlns:w="http://schemas.openxmlformats.org/wordprocessingml/2006/main">
        <w:t xml:space="preserve">[58] 创始人的权威 +</w:t>
      </w:r>
    </w:p>
    <w:p w14:paraId="67A632DC">
      <w:r xmlns:w="http://schemas.openxmlformats.org/wordprocessingml/2006/main">
        <w:t xml:space="preserve">[59] 当体力低于 80% 或低于 40% 时，使你的队伍的场地攻击力提高 25%，持续 20 秒（每个效果只能激活一次）。</w:t>
      </w:r>
    </w:p>
    <w:p w14:paraId="0159CBBA">
      <w:r xmlns:w="http://schemas.openxmlformats.org/wordprocessingml/2006/main">
        <w:t xml:space="preserve">[60] 休闲装照片</w:t>
      </w:r>
    </w:p>
    <w:p w14:paraId="79FAC545">
      <w:r xmlns:w="http://schemas.openxmlformats.org/wordprocessingml/2006/main">
        <w:t xml:space="preserve">[61] 增强图像</w:t>
      </w:r>
    </w:p>
    <w:p w14:paraId="7DAF7D86">
      <w:r xmlns:w="http://schemas.openxmlformats.org/wordprocessingml/2006/main">
        <w:t xml:space="preserve">[62] 语音 †</w:t>
      </w:r>
    </w:p>
    <w:p w14:paraId="687DAB46">
      <w:r xmlns:w="http://schemas.openxmlformats.org/wordprocessingml/2006/main">
        <w:t xml:space="preserve">[63] 点击打开行列表</w:t>
      </w:r>
    </w:p>
    <w:p w14:paraId="2890526A">
      <w:r xmlns:w="http://schemas.openxmlformats.org/wordprocessingml/2006/main">
        <w:t xml:space="preserve">[64] 加入</w:t>
      </w:r>
    </w:p>
    <w:p w14:paraId="54AD3A11">
      <w:r xmlns:w="http://schemas.openxmlformats.org/wordprocessingml/2006/main">
        <w:t xml:space="preserve">[65] 对话 1（转换后）</w:t>
      </w:r>
    </w:p>
    <w:p w14:paraId="1AE4DF93">
      <w:r xmlns:w="http://schemas.openxmlformats.org/wordprocessingml/2006/main">
        <w:t xml:space="preserve">[66] 对话 2（转换后）</w:t>
      </w:r>
    </w:p>
    <w:p w14:paraId="38B0AF94">
      <w:r xmlns:w="http://schemas.openxmlformats.org/wordprocessingml/2006/main">
        <w:t xml:space="preserve">[67] 对话 3（转换后）</w:t>
      </w:r>
    </w:p>
    <w:p w14:paraId="28CCCC3C">
      <w:r xmlns:w="http://schemas.openxmlformats.org/wordprocessingml/2006/main">
        <w:t xml:space="preserve">[68] 对话 4（转换后）</w:t>
      </w:r>
    </w:p>
    <w:p w14:paraId="6A5F16E0">
      <w:r xmlns:w="http://schemas.openxmlformats.org/wordprocessingml/2006/main">
        <w:t xml:space="preserve">[69] 空闲 1（转换后）</w:t>
      </w:r>
    </w:p>
    <w:p w14:paraId="738D30E5">
      <w:r xmlns:w="http://schemas.openxmlformats.org/wordprocessingml/2006/main">
        <w:t xml:space="preserve">[70] 空闲 2（转换后）</w:t>
      </w:r>
    </w:p>
    <w:p w14:paraId="14265C1F">
      <w:r xmlns:w="http://schemas.openxmlformats.org/wordprocessingml/2006/main">
        <w:t xml:space="preserve">[71] 对话 1（转变前）</w:t>
      </w:r>
    </w:p>
    <w:p w14:paraId="180BD6A9">
      <w:r xmlns:w="http://schemas.openxmlformats.org/wordprocessingml/2006/main">
        <w:t xml:space="preserve">[72] 对话 2（转变前）</w:t>
      </w:r>
    </w:p>
    <w:p w14:paraId="5BE27535">
      <w:r xmlns:w="http://schemas.openxmlformats.org/wordprocessingml/2006/main">
        <w:t xml:space="preserve">[73] 对话 3（转变前）</w:t>
      </w:r>
    </w:p>
    <w:p w14:paraId="503C6BF6">
      <w:r xmlns:w="http://schemas.openxmlformats.org/wordprocessingml/2006/main">
        <w:t xml:space="preserve">[74] 对话 4（转变前）</w:t>
      </w:r>
    </w:p>
    <w:p w14:paraId="6A573510">
      <w:r xmlns:w="http://schemas.openxmlformats.org/wordprocessingml/2006/main">
        <w:t xml:space="preserve">[75] 空闲 1（转换前）</w:t>
      </w:r>
    </w:p>
    <w:p w14:paraId="301DA642">
      <w:r xmlns:w="http://schemas.openxmlformats.org/wordprocessingml/2006/main">
        <w:t xml:space="preserve">[76] 空闲 2（转换前）</w:t>
      </w:r>
    </w:p>
    <w:p w14:paraId="62966486">
      <w:r xmlns:w="http://schemas.openxmlformats.org/wordprocessingml/2006/main">
        <w:t xml:space="preserve">[77] 升级 1</w:t>
      </w:r>
    </w:p>
    <w:p w14:paraId="2D7EC19C">
      <w:r xmlns:w="http://schemas.openxmlformats.org/wordprocessingml/2006/main">
        <w:t xml:space="preserve">[78] 升级 2</w:t>
      </w:r>
    </w:p>
    <w:p w14:paraId="69CC66A0">
      <w:r xmlns:w="http://schemas.openxmlformats.org/wordprocessingml/2006/main">
        <w:t xml:space="preserve">[79] 升级 3</w:t>
      </w:r>
    </w:p>
    <w:p w14:paraId="5588870D">
      <w:r xmlns:w="http://schemas.openxmlformats.org/wordprocessingml/2006/main">
        <w:t xml:space="preserve">[80] 捕获</w:t>
      </w:r>
    </w:p>
    <w:p w14:paraId="4A604450">
      <w:r xmlns:w="http://schemas.openxmlformats.org/wordprocessingml/2006/main">
        <w:t xml:space="preserve">[81] 战斗开始 1</w:t>
      </w:r>
    </w:p>
    <w:p w14:paraId="622FF980">
      <w:r xmlns:w="http://schemas.openxmlformats.org/wordprocessingml/2006/main">
        <w:t xml:space="preserve">[82] 战斗开始 2</w:t>
      </w:r>
    </w:p>
    <w:p w14:paraId="37663337">
      <w:r xmlns:w="http://schemas.openxmlformats.org/wordprocessingml/2006/main">
        <w:t xml:space="preserve">[83] 战斗参与 1</w:t>
      </w:r>
    </w:p>
    <w:p w14:paraId="2C59A7E3">
      <w:r xmlns:w="http://schemas.openxmlformats.org/wordprocessingml/2006/main">
        <w:t xml:space="preserve">[84] 战斗参与 2</w:t>
      </w:r>
    </w:p>
    <w:p w14:paraId="19C32E38">
      <w:r xmlns:w="http://schemas.openxmlformats.org/wordprocessingml/2006/main">
        <w:t xml:space="preserve">[85] 战斗胜利 1</w:t>
      </w:r>
    </w:p>
    <w:p w14:paraId="6E8C9A6E">
      <w:r xmlns:w="http://schemas.openxmlformats.org/wordprocessingml/2006/main">
        <w:t xml:space="preserve">[86] 战斗胜利 2</w:t>
      </w:r>
    </w:p>
    <w:p w14:paraId="5CF75BD5">
      <w:r xmlns:w="http://schemas.openxmlformats.org/wordprocessingml/2006/main">
        <w:t xml:space="preserve">[87] 普通攻击 1</w:t>
      </w:r>
    </w:p>
    <w:p w14:paraId="3B804870">
      <w:r xmlns:w="http://schemas.openxmlformats.org/wordprocessingml/2006/main">
        <w:t xml:space="preserve">[88] 普通攻击 2</w:t>
      </w:r>
    </w:p>
    <w:p w14:paraId="4CA1568E">
      <w:r xmlns:w="http://schemas.openxmlformats.org/wordprocessingml/2006/main">
        <w:t xml:space="preserve">[89] 普通攻击 3</w:t>
      </w:r>
    </w:p>
    <w:p w14:paraId="3BC5B5D3">
      <w:r xmlns:w="http://schemas.openxmlformats.org/wordprocessingml/2006/main">
        <w:t xml:space="preserve">[90] 独特效果激活 1</w:t>
      </w:r>
    </w:p>
    <w:p w14:paraId="4DDEF453">
      <w:r xmlns:w="http://schemas.openxmlformats.org/wordprocessingml/2006/main">
        <w:t xml:space="preserve">[91] 独特效果激活 2</w:t>
      </w:r>
    </w:p>
    <w:p w14:paraId="5539101F">
      <w:r xmlns:w="http://schemas.openxmlformats.org/wordprocessingml/2006/main">
        <w:t xml:space="preserve">[92] 独特效果激活 3</w:t>
      </w:r>
    </w:p>
    <w:p w14:paraId="6395125D">
      <w:r xmlns:w="http://schemas.openxmlformats.org/wordprocessingml/2006/main">
        <w:t xml:space="preserve">[93] 特殊招式 1</w:t>
      </w:r>
    </w:p>
    <w:p w14:paraId="21C10EFE">
      <w:r xmlns:w="http://schemas.openxmlformats.org/wordprocessingml/2006/main">
        <w:t xml:space="preserve">[94] 特殊招式 2</w:t>
      </w:r>
    </w:p>
    <w:p w14:paraId="2ADB2721">
      <w:r xmlns:w="http://schemas.openxmlformats.org/wordprocessingml/2006/main">
        <w:t xml:space="preserve">[95] 受到的伤害：1</w:t>
      </w:r>
    </w:p>
    <w:p w14:paraId="2B386518">
      <w:r xmlns:w="http://schemas.openxmlformats.org/wordprocessingml/2006/main">
        <w:t xml:space="preserve">[96] 受到的伤害：2</w:t>
      </w:r>
    </w:p>
    <w:p w14:paraId="7EC7B7BB">
      <w:r xmlns:w="http://schemas.openxmlformats.org/wordprocessingml/2006/main">
        <w:t xml:space="preserve">[97] 受到的伤害：3</w:t>
      </w:r>
    </w:p>
    <w:p w14:paraId="2F97BD86">
      <w:r xmlns:w="http://schemas.openxmlformats.org/wordprocessingml/2006/main">
        <w:t xml:space="preserve">[98] 退出</w:t>
      </w:r>
    </w:p>
    <w:p w14:paraId="10D210D7">
      <w:r xmlns:w="http://schemas.openxmlformats.org/wordprocessingml/2006/main">
        <w:t xml:space="preserve">[99] 物品用途 1</w:t>
      </w:r>
    </w:p>
    <w:p w14:paraId="3474DA5D">
      <w:r xmlns:w="http://schemas.openxmlformats.org/wordprocessingml/2006/main">
        <w:t xml:space="preserve">[100] 物品用途 2</w:t>
      </w:r>
    </w:p>
    <w:p w14:paraId="59C4E625">
      <w:r xmlns:w="http://schemas.openxmlformats.org/wordprocessingml/2006/main">
        <w:t xml:space="preserve">[101] 在游戏中 †</w:t>
      </w:r>
    </w:p>
    <w:p w14:paraId="0D46E3ED">
      <w:r xmlns:w="http://schemas.openxmlformats.org/wordprocessingml/2006/main">
        <w:t xml:space="preserve">[102] 于 2022/05/25 实现。人类出身的神圣骑士。</w:t>
      </w:r>
    </w:p>
    <w:p w14:paraId="76395299">
      <w:r xmlns:w="http://schemas.openxmlformats.org/wordprocessingml/2006/main">
        <w:t xml:space="preserve">[103] 其属性显示，其魔法威力、眩晕触发率、反击率和防御力都相对较高。其暴击充能速度、耐力和眩晕抗性较低，行动速度和部署速度较慢。</w:t>
      </w:r>
    </w:p>
    <w:p w14:paraId="5D10A76A">
      <w:r xmlns:w="http://schemas.openxmlformats.org/wordprocessingml/2006/main">
        <w:t xml:space="preserve">[104] 它的特殊技能是对所有敌人发动攻击。该技能会造成少量持续伤害，并有较低概率魅惑敌人。作为B级单位，它能有效地削弱敌人，在团队副本中还能增加敌人受到的伤害。</w:t>
      </w:r>
    </w:p>
    <w:p w14:paraId="09D903FD">
      <w:r xmlns:w="http://schemas.openxmlformats.org/wordprocessingml/2006/main">
        <w:t xml:space="preserve">[105] 该技能的独特效果是为全场提供攻击力提升，消耗体力激活。觉醒后最多可激活两次。在歼灭战中，时间限制为90秒，而角色最多只能在场上停留45秒，因此两次激活共计40秒，几乎可以覆盖角色在场上的整个时间。</w:t>
      </w:r>
    </w:p>
    <w:p w14:paraId="4F47F59C">
      <w:r xmlns:w="http://schemas.openxmlformats.org/wordprocessingml/2006/main">
        <w:t xml:space="preserve">[106] 标准装备应该是虎式腰带和勇气姐妹。如果你打算后续部署她们，那么你也需要考虑移动和部署方面的问题。</w:t>
      </w:r>
    </w:p>
    <w:p w14:paraId="31CA9D12">
      <w:r xmlns:w="http://schemas.openxmlformats.org/wordprocessingml/2006/main">
        <w:t xml:space="preserve">[107] 内容适用性简易评估 †</w:t>
      </w:r>
    </w:p>
    <w:p w14:paraId="434D7D44">
      <w:r xmlns:w="http://schemas.openxmlformats.org/wordprocessingml/2006/main">
        <w:t xml:space="preserve">[108] 合适的内容、推荐的装备示例、角色发展目标等。</w:t>
      </w:r>
    </w:p>
    <w:p w14:paraId="630483FD">
      <w:r xmlns:w="http://schemas.openxmlformats.org/wordprocessingml/2006/main">
        <w:t xml:space="preserve">[109] 兼容内容</w:t>
      </w:r>
    </w:p>
    <w:p w14:paraId="684D9190">
      <w:r xmlns:w="http://schemas.openxmlformats.org/wordprocessingml/2006/main">
        <w:t xml:space="preserve">[110] 能力倾向</w:t>
      </w:r>
    </w:p>
    <w:p w14:paraId="26F682A8">
      <w:r xmlns:w="http://schemas.openxmlformats.org/wordprocessingml/2006/main">
        <w:t xml:space="preserve">[111] 简短评论</w:t>
      </w:r>
    </w:p>
    <w:p w14:paraId="1AD320E4">
      <w:r xmlns:w="http://schemas.openxmlformats.org/wordprocessingml/2006/main">
        <w:t xml:space="preserve">[112] 主线任务 活动任务</w:t>
      </w:r>
    </w:p>
    <w:p w14:paraId="589B6BA6">
      <w:r xmlns:w="http://schemas.openxmlformats.org/wordprocessingml/2006/main">
        <w:t xml:space="preserve">[113] 他可以毫无问题地完成任务，但几乎没有理由专门选择他。</w:t>
      </w:r>
    </w:p>
    <w:p w14:paraId="10054599">
      <w:r xmlns:w="http://schemas.openxmlformats.org/wordprocessingml/2006/main">
        <w:t xml:space="preserve">[114] 突袭战</w:t>
      </w:r>
    </w:p>
    <w:p w14:paraId="7D8C090A">
      <w:r xmlns:w="http://schemas.openxmlformats.org/wordprocessingml/2006/main">
        <w:t xml:space="preserve">[115] 不适合范围特殊攻击，但拥有两种火力支援技能，由于其特殊招式和独特效果，与其他角色的技能重叠的可能性极低。虽然一年之内无法使用，但其魅力效果对大佛有效（装备示例见下文）。</w:t>
      </w:r>
    </w:p>
    <w:p w14:paraId="0A1F9CE4">
      <w:r xmlns:w="http://schemas.openxmlformats.org/wordprocessingml/2006/main">
        <w:t xml:space="preserve">[116] 湮灭</w:t>
      </w:r>
    </w:p>
    <w:p w14:paraId="599A2AB4">
      <w:r xmlns:w="http://schemas.openxmlformats.org/wordprocessingml/2006/main">
        <w:t xml:space="preserve">[117] 范围特殊攻击适合团队副本，但行动速度和特殊攻击充能值并不理想。独特效果很有用。</w:t>
      </w:r>
    </w:p>
    <w:p w14:paraId="3B4CB819">
      <w:r xmlns:w="http://schemas.openxmlformats.org/wordprocessingml/2006/main">
        <w:t xml:space="preserve">[118] B宇宙</w:t>
      </w:r>
    </w:p>
    <w:p w14:paraId="396D1512">
      <w:r xmlns:w="http://schemas.openxmlformats.org/wordprocessingml/2006/main">
        <w:t xml:space="preserve">[119] 它可以造成持续伤害。</w:t>
      </w:r>
    </w:p>
    <w:p w14:paraId="2B7A5AB3">
      <w:r xmlns:w="http://schemas.openxmlformats.org/wordprocessingml/2006/main">
        <w:t xml:space="preserve">[120] 能力评价指标</w:t>
      </w:r>
    </w:p>
    <w:p w14:paraId="6494DF74">
      <w:r xmlns:w="http://schemas.openxmlformats.org/wordprocessingml/2006/main">
        <w:t xml:space="preserve">[121] ◎：优秀内容。最有可能发挥出色。○：合适内容。有较高发挥潜力。△：一般。需要一些技巧才能发挥良好，但选择理由不多。×：不合适内容。由于与内容规则、游戏系统、难度等级等不兼容，难以发挥出色。*2014年3月更新</w:t>
      </w:r>
    </w:p>
    <w:p w14:paraId="04A5AB66">
      <w:r xmlns:w="http://schemas.openxmlformats.org/wordprocessingml/2006/main">
        <w:t xml:space="preserve">[122] 突袭</w:t>
      </w:r>
    </w:p>
    <w:p w14:paraId="3AD8BE37">
      <w:r xmlns:w="http://schemas.openxmlformats.org/wordprocessingml/2006/main">
        <w:t xml:space="preserve">[123] 推荐设备示例</w:t>
      </w:r>
    </w:p>
    <w:p w14:paraId="2F9361D6">
      <w:r xmlns:w="http://schemas.openxmlformats.org/wordprocessingml/2006/main">
        <w:t xml:space="preserve">[124] 主要设备</w:t>
      </w:r>
    </w:p>
    <w:p w14:paraId="7F8C961E">
      <w:r xmlns:w="http://schemas.openxmlformats.org/wordprocessingml/2006/main">
        <w:t xml:space="preserve">[125] 子设备</w:t>
      </w:r>
    </w:p>
    <w:p w14:paraId="76B3393C">
      <w:r xmlns:w="http://schemas.openxmlformats.org/wordprocessingml/2006/main">
        <w:t xml:space="preserve">[126] 一件令人愉悦的物品</w:t>
      </w:r>
    </w:p>
    <w:p w14:paraId="6F4E0650">
      <w:r xmlns:w="http://schemas.openxmlformats.org/wordprocessingml/2006/main">
        <w:t xml:space="preserve">[127] 发展目标</w:t>
      </w:r>
    </w:p>
    <w:p w14:paraId="72771BC6">
      <w:r xmlns:w="http://schemas.openxmlformats.org/wordprocessingml/2006/main">
        <w:t xml:space="preserve">[128] 突破极限</w:t>
      </w:r>
    </w:p>
    <w:p w14:paraId="50001554">
      <w:r xmlns:w="http://schemas.openxmlformats.org/wordprocessingml/2006/main">
        <w:t xml:space="preserve">[129] 致命觉醒</w:t>
      </w:r>
    </w:p>
    <w:p w14:paraId="667870BD">
      <w:r xmlns:w="http://schemas.openxmlformats.org/wordprocessingml/2006/main">
        <w:t xml:space="preserve">[130] 独特的觉醒</w:t>
      </w:r>
    </w:p>
    <w:p w14:paraId="31DB3466">
      <w:r xmlns:w="http://schemas.openxmlformats.org/wordprocessingml/2006/main">
        <w:t xml:space="preserve">[131] 行动速度</w:t>
      </w:r>
    </w:p>
    <w:p w14:paraId="5BEB594C">
      <w:r xmlns:w="http://schemas.openxmlformats.org/wordprocessingml/2006/main">
        <w:t xml:space="preserve">[132] 特别收费</w:t>
      </w:r>
    </w:p>
    <w:p w14:paraId="262A1124">
      <w:r xmlns:w="http://schemas.openxmlformats.org/wordprocessingml/2006/main">
        <w:t xml:space="preserve">[133] 其他</w:t>
      </w:r>
    </w:p>
    <w:p w14:paraId="73355EB0">
      <w:r xmlns:w="http://schemas.openxmlformats.org/wordprocessingml/2006/main">
        <w:t xml:space="preserve">[134] 培训成本</w:t>
      </w:r>
    </w:p>
    <w:p w14:paraId="180B1390">
      <w:r xmlns:w="http://schemas.openxmlformats.org/wordprocessingml/2006/main">
        <w:t xml:space="preserve">[135] 4.1 秒 19 次</w:t>
      </w:r>
    </w:p>
    <w:p w14:paraId="54C2CAC8">
      <w:r xmlns:w="http://schemas.openxmlformats.org/wordprocessingml/2006/main">
        <w:t xml:space="preserve">[136] 13.5% 20次</w:t>
      </w:r>
    </w:p>
    <w:p w14:paraId="448DBC43">
      <w:r xmlns:w="http://schemas.openxmlformats.org/wordprocessingml/2006/main">
        <w:t xml:space="preserve">[137] 备注</w:t>
      </w:r>
    </w:p>
    <w:p w14:paraId="0637928A">
      <w:r xmlns:w="http://schemas.openxmlformats.org/wordprocessingml/2006/main">
        <w:t xml:space="preserve">[138] 如果你想保持每15秒持续造成伤害，你需要达到这种训练水平。对阵大佛时，BREAK指示灯必定会亮起。</w:t>
      </w:r>
    </w:p>
    <w:p w14:paraId="4AD71070">
      <w:r xmlns:w="http://schemas.openxmlformats.org/wordprocessingml/2006/main">
        <w:t xml:space="preserve">[139] *2016年3月更新</w:t>
      </w:r>
    </w:p>
    <w:p w14:paraId="2BF2AABB">
      <w:r xmlns:w="http://schemas.openxmlformats.org/wordprocessingml/2006/main">
        <w:t xml:space="preserve">[140] 其他版本 / 相关角色 †</w:t>
      </w:r>
    </w:p>
    <w:p w14:paraId="1EBA7A52">
      <w:r xmlns:w="http://schemas.openxmlformats.org/wordprocessingml/2006/main">
        <w:t xml:space="preserve">[141] 新娘塞利凯尔</w:t>
      </w:r>
    </w:p>
    <w:p w14:paraId="38EE5318">
      <w:r xmlns:w="http://schemas.openxmlformats.org/wordprocessingml/2006/main">
        <w:t xml:space="preserve">[142] 神圣骑士艾尔凯尔</w:t>
      </w:r>
    </w:p>
    <w:p w14:paraId="1088CD9A">
      <w:r xmlns:w="http://schemas.openxmlformats.org/wordprocessingml/2006/main">
        <w:t xml:space="preserve">[143] 琐事 †</w:t>
      </w:r>
    </w:p>
    <w:p w14:paraId="3FB7D08C">
      <w:r xmlns:w="http://schemas.openxmlformats.org/wordprocessingml/2006/main">
        <w:t xml:space="preserve">[144] 实际上，冷读术与本作品中的描述有所不同。它是一种引导性提问技巧，常被谈判和心理学领域的专业人士（例如算命先生和心灵术士）使用，他们“看似在读心，实则引导对方的言辞，从看似宽泛的语言中提取信息”。在本作品中，冷读术被视为一种近乎超能力的技能，类似于新人类的能力，使用者凭借卓越的洞察力和判断力，能够直觉地解读他人的情绪。</w:t>
      </w:r>
    </w:p>
    <w:p w14:paraId="0CA10D85">
      <w:r xmlns:w="http://schemas.openxmlformats.org/wordprocessingml/2006/main">
        <w:t xml:space="preserve">[145] 然而，在怪物与戴比阿特的战斗中，教堂遭到破坏，他的愤怒爆发，变身成为神圣骑士。让他保持这种状态十分危险，因此他被迫与戴比阿特结盟，尽管他对此并不在意。</w:t>
      </w:r>
    </w:p>
    <w:p w14:paraId="29DADAC1">
      <w:r xmlns:w="http://schemas.openxmlformats.org/wordprocessingml/2006/main">
        <w:t xml:space="preserve">[146] 与大节教的其他成员不同，她务实而理智。她本质上是个认真的人，尽管最初彼此敌对，但她总能完美地执行命令，赢得了时贞的信任，并得以在其他成员之间进行调解，因为这些成员并不容易相处。夹在信奉的宗教和行事不拘一格的大节教成员之间，真由的内心备受煎熬。</w:t>
      </w:r>
    </w:p>
    <w:p w14:paraId="034EE8F4">
      <w:r xmlns:w="http://schemas.openxmlformats.org/wordprocessingml/2006/main">
        <w:t xml:space="preserve">[147] 看到犀金龟像她一样受到如此悉心的照顾，橘好美心中五味杂陈。</w:t>
      </w:r>
    </w:p>
    <w:p w14:paraId="000C4934">
      <w:r xmlns:w="http://schemas.openxmlformats.org/wordprocessingml/2006/main">
        <w:t xml:space="preserve">[148] 关于红石（※剧透预警：《大帝国》）</w:t>
      </w:r>
    </w:p>
    <w:p w14:paraId="4EA14529">
      <w:r xmlns:w="http://schemas.openxmlformats.org/wordprocessingml/2006/main">
        <w:t xml:space="preserve">[149] 原著出自大帝国。这颗红宝石由联合人类组织苏维埃最高委员会主席凯瑟琳持有。拥有它的人将获得强大的力量，成为人类女王。这股力量足以让一个普通女孩成为一个伟大国家的最高统治者。力量的强度、范围和持续时间与宝石的大小成正比。凯瑟琳的红宝石大约只有手背大小，却能控制众多只能通过传送门到达的遥远星系，而且即使没有任何魔法之类的特殊能力，它也能发挥强大的作用。</w:t>
      </w:r>
    </w:p>
    <w:p w14:paraId="23C21C16">
      <w:r xmlns:w="http://schemas.openxmlformats.org/wordprocessingml/2006/main">
        <w:t xml:space="preserve">[150] 关于朵拉（※剧透预警：大帝国篇）</w:t>
      </w:r>
    </w:p>
    <w:p w14:paraId="493C8686">
      <w:r xmlns:w="http://schemas.openxmlformats.org/wordprocessingml/2006/main">
        <w:t xml:space="preserve">[151] 大帝国中的拉姆达斯和超高等战争中的朵拉的语言略有不同。两者都是日语的替换密码，但拉姆达斯的语言只是简单地改变辅音，而朵拉的语言则需要不规则的替换才能表达完整含义。此外，拉姆达斯没有通过红石进行空间传送的能力。他们或许是同一物种但起源不同的生物。又或许，他们是某种幻影恶魔。</w:t>
      </w:r>
    </w:p>
    <w:p w14:paraId="7BFA00C3">
      <w:r xmlns:w="http://schemas.openxmlformats.org/wordprocessingml/2006/main">
        <w:t xml:space="preserve">[152] 据奥利奥内先生的X所说，该设计融合了《长矛》系列中阿姆·伊苏尔的形象。此外，变身后的服装设计几乎与“伟大”系列第三部作品《伟大帝国》中“公主”的服装完全相同。这两个角色都与能够毁灭他们所在世界的生物有关，而且他们本身也都是相当不幸（或悲剧）的人物……</w:t>
      </w:r>
    </w:p>
    <w:p w14:paraId="55098E17">
      <w:r xmlns:w="http://schemas.openxmlformats.org/wordprocessingml/2006/main">
        <w:t xml:space="preserve">[153] 官方推特账号简介 †</w:t>
      </w:r>
    </w:p>
    <w:p w14:paraId="1A335F34">
      <w:r xmlns:w="http://schemas.openxmlformats.org/wordprocessingml/2006/main">
        <w:t xml:space="preserve">[154] 人物介绍</w:t>
      </w:r>
    </w:p>
    <w:p w14:paraId="1C3089FD">
      <w:r xmlns:w="http://schemas.openxmlformats.org/wordprocessingml/2006/main">
        <w:t xml:space="preserve">[155] 评论表 †</w:t>
      </w:r>
    </w:p>
    <w:p w14:paraId="5C63D2E5">
      <w:r xmlns:w="http://schemas.openxmlformats.org/wordprocessingml/2006/main">
        <w:t xml:space="preserve">[156] 点击打开历史日志列表</w:t>
      </w:r>
    </w:p>
    <w:p w14:paraId="3BB5571A">
      <w:r xmlns:w="http://schemas.openxmlformats.org/wordprocessingml/2006/main">
        <w:t xml:space="preserve">[157] 末尾的数字越小，日志就越旧。</w:t>
      </w:r>
    </w:p>
    <w:p w14:paraId="083FBECA">
      <w:r xmlns:w="http://schemas.openxmlformats.org/wordprocessingml/2006/main">
        <w:t xml:space="preserve">[158]“评论/神圣骑士塞里凯尔/”没有子页面。</w:t>
      </w:r>
    </w:p>
    <w:p w14:paraId="418741EB">
      <w:r xmlns:w="http://schemas.openxmlformats.org/wordprocessingml/2006/main">
        <w:t xml:space="preserve">[159] 视觉效果：100 分 -- [AOz3bC0ElPE] 2022-05-26 (周四) 09:50:28</w:t>
      </w:r>
    </w:p>
    <w:p w14:paraId="65E6226D">
      <w:r xmlns:w="http://schemas.openxmlformats.org/wordprocessingml/2006/main">
        <w:t xml:space="preserve">[160] 感觉她的设计灵感确实来自小安。不过我原以为她更像是大帝国的角色——[K94JiazjyKg] 2025-05-30 (周五) 18:24:06</w:t>
      </w:r>
    </w:p>
    <w:p w14:paraId="61AB26BE">
      <w:r xmlns:w="http://schemas.openxmlformats.org/wordprocessingml/2006/main">
        <w:t xml:space="preserve">[161] 这女孩的变身服装和大帝国的公主的几乎一模一样，我完全没注意到——[j1jycuBPFhI] 2022-05-26 (周四) 12:47:20</w:t>
      </w:r>
    </w:p>
    <w:p w14:paraId="52347DC8">
      <w:r xmlns:w="http://schemas.openxmlformats.org/wordprocessingml/2006/main">
        <w:t xml:space="preserve">[162] 不知不觉中，花苞和祭祀用的药片都不见了。虽然失败的卧室不太好，但其他一切都那么可爱，所以一切都好！——[fbZ9.ASSPgw] 2022-05-26 (周四) 19:51:54</w:t>
      </w:r>
    </w:p>
    <w:p w14:paraId="1DA54560">
      <w:r xmlns:w="http://schemas.openxmlformats.org/wordprocessingml/2006/main">
        <w:t xml:space="preserve">[163] 每当时贞因为某种原因去真由的房间时，他可能心里都这么想着，只是努力不表现出来：“……闻起来像（甲虫）……” -- [C9hJg/t4onQ] 2022-05-26 (周四) 18:31:50</w:t>
      </w:r>
    </w:p>
    <w:p w14:paraId="11980A0D">
      <w:r xmlns:w="http://schemas.openxmlformats.org/wordprocessingml/2006/main">
        <w:t xml:space="preserve">[164] 从她变身前闭着眼睛的样子来看，她看起来像加奈美酱——[kNbfcGtUAVw] 2022-05-27 (周五) 03:00:41</w:t>
      </w:r>
    </w:p>
    <w:p w14:paraId="0E5A18C7">
      <w:r xmlns:w="http://schemas.openxmlformats.org/wordprocessingml/2006/main">
        <w:t xml:space="preserve">[165] 邪教领袖的剧情、人物设定、纯爱故事，甚至连失败的场景都精彩绝伦…… -- [NYxt.Byoryo] 2022-05-30 (周一) 21:15:53</w:t>
      </w:r>
    </w:p>
    <w:p w14:paraId="6F3E4026">
      <w:r xmlns:w="http://schemas.openxmlformats.org/wordprocessingml/2006/main">
        <w:t xml:space="preserve">[166] 我很喜欢奥琳笔下这个年龄和体型的角色。希望她以后有机会能换换造型。——[LBT6WJUp7E6] 2022-05-30 (周一) 23:04:04</w:t>
      </w:r>
    </w:p>
    <w:p w14:paraId="0E5E272C">
      <w:r xmlns:w="http://schemas.openxmlformats.org/wordprocessingml/2006/main">
        <w:t xml:space="preserve">[167] 它头上的兜帽上有眼睛，所以我怀疑它是不是教义设定中的神——[E//cyYdHdrw] 2022-06-07 (周二) 10:25:19</w:t>
      </w:r>
    </w:p>
    <w:p w14:paraId="4EA6DD81">
      <w:r xmlns:w="http://schemas.openxmlformats.org/wordprocessingml/2006/main">
        <w:t xml:space="preserve">[168] 我很欢迎，但标清动画却莫名地具有挑衅性——[xDHDwLIavc.] 2022-07-15 (周五) 08:40:46</w:t>
      </w:r>
    </w:p>
    <w:p w14:paraId="309FF7D2">
      <w:r xmlns:w="http://schemas.openxmlformats.org/wordprocessingml/2006/main">
        <w:t xml:space="preserve">[169] 每次轮到懂事的真由大人出场，总是被周围的人牵着鼻子走，真是可爱啊——[GHv0s/Y3zTk] 2022-10-16 (周日) 12:47:28</w:t>
      </w:r>
    </w:p>
    <w:p w14:paraId="46B0D8A7">
      <w:r xmlns:w="http://schemas.openxmlformats.org/wordprocessingml/2006/main">
        <w:t xml:space="preserve">[170] 我终于攒够了1000，但还在犹豫要不要兑换……我现在只想要莉兹娜。既然她是常驻角色，说不定有机会抽到…… -- [yXx.79m9ulw] 2022-11-17 (周四) 04:46:54</w:t>
      </w:r>
    </w:p>
    <w:p w14:paraId="6F3AB2CF">
      <w:r xmlns:w="http://schemas.openxmlformats.org/wordprocessingml/2006/main">
        <w:t xml:space="preserve">[171] 2024年6月26日 -- [E5eW2B/di2Y] 2024-06-26 (星期三) 18:10:59</w:t>
      </w:r>
    </w:p>
    <w:p w14:paraId="15C37CAB">
      <w:r xmlns:w="http://schemas.openxmlformats.org/wordprocessingml/2006/main">
        <w:t xml:space="preserve">[172] 可爱，可爱 -- [PwORxVJD5eY] 2023-01-02 (星期一) 13:14:33</w:t>
      </w:r>
    </w:p>
    <w:p w14:paraId="42D6CCBB">
      <w:r xmlns:w="http://schemas.openxmlformats.org/wordprocessingml/2006/main">
        <w:t xml:space="preserve">[173] 我太喜欢她了，要不是她在，我可能就退游了。希望他们能尽快推出替换服装。——[Kw9tp2xO2cw] 2023-03-03 (周五) 14:40:21</w:t>
      </w:r>
    </w:p>
    <w:p w14:paraId="561AEDF2">
      <w:r xmlns:w="http://schemas.openxmlformats.org/wordprocessingml/2006/main">
        <w:t xml:space="preserve">[174] 不行，失败才是最好的。情境和性格完美契合，尤其是她从一开始就放弃时说的那句“就算我想逃也动不了”，简直绝了——[8EnTIhO3x06] 2023-04-11 (周二) 07:03:23</w:t>
      </w:r>
    </w:p>
    <w:p w14:paraId="1ABC08A4">
      <w:r xmlns:w="http://schemas.openxmlformats.org/wordprocessingml/2006/main">
        <w:t xml:space="preserve">[175] 我最喜欢她在变身前的样子——[LIuUyRAiEkk] 2023-11-17 (周五) 12:32:42</w:t>
      </w:r>
    </w:p>
    <w:p w14:paraId="74C710AE">
      <w:r xmlns:w="http://schemas.openxmlformats.org/wordprocessingml/2006/main">
        <w:t xml:space="preserve">[176] 所以他们终于要换一套服装了……而且还是婚纱？太棒了！我也想要一套泳装 (^^) -- [3sS.rhUmqDg] 2024-06-19 (周三) 18:15:11</w:t>
      </w:r>
    </w:p>
    <w:p w14:paraId="3DA770EA">
      <w:r xmlns:w="http://schemas.openxmlformats.org/wordprocessingml/2006/main">
        <w:t xml:space="preserve">[177] 我第一眼就喜欢上他了，读完他的角色设定后，我很喜欢故事从肉体关系开始，然后约会内容逐渐转向更年轻的主题。——[lk7h70gKPmc] 2024-12-28 (周六) 10:18:49</w:t>
      </w:r>
    </w:p>
    <w:p w14:paraId="4529B9DC">
      <w:r xmlns:w="http://schemas.openxmlformats.org/wordprocessingml/2006/main">
        <w:t xml:space="preserve">[178] 在一张描绘变身角色愤怒的站立插图中，她的脸颊上沾着一些污垢。那会是什么呢？——[/TYA/uAEdZU] 2025-02-11 (周二) 18:48:59</w:t>
      </w:r>
    </w:p>
    <w:p w14:paraId="78189D88">
      <w:r xmlns:w="http://schemas.openxmlformats.org/wordprocessingml/2006/main">
        <w:t xml:space="preserve">[179] ←使用棋盘前请务必阅读规则。</w:t>
      </w:r>
    </w:p>
    <w:p w14:paraId="757D216E">
      <w:r xmlns:w="http://schemas.openxmlformats.org/wordprocessingml/2006/main">
        <w:t xml:space="preserve">[180] 关于规则 †</w:t>
      </w:r>
    </w:p>
    <w:p w14:paraId="2DAF3149">
      <w:r xmlns:w="http://schemas.openxmlformats.org/wordprocessingml/2006/main">
        <w:t xml:space="preserve">[181] 请不要抱怨或批评页面编辑者。如果您对其他人的编辑有意见，请通过“提供替代方案”或“自行编辑”的方式进行建设性沟通。</w:t>
      </w:r>
    </w:p>
    <w:p w14:paraId="4F318B5E">
      <w:r xmlns:w="http://schemas.openxmlformats.org/wordprocessingml/2006/main">
        <w:t xml:space="preserve">[182] 请勿发布个人网站或其他禁止未经授权链接的网站的网址。</w:t>
      </w:r>
    </w:p>
    <w:p w14:paraId="37EB5386">
      <w:r xmlns:w="http://schemas.openxmlformats.org/wordprocessingml/2006/main">
        <w:t xml:space="preserve">[183] 关于违反规则的帖子 †</w:t>
      </w:r>
    </w:p>
    <w:p w14:paraId="7BA228C0">
      <w:r xmlns:w="http://schemas.openxmlformats.org/wordprocessingml/2006/main">
        <w:t xml:space="preserve">[184] 禁止发布以下类型的帖子，因为它们容易造成干扰。</w:t>
      </w:r>
    </w:p>
    <w:p w14:paraId="689B5401">
      <w:r xmlns:w="http://schemas.openxmlformats.org/wordprocessingml/2006/main">
        <w:t xml:space="preserve">[185]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351DFAF0">
      <w:r xmlns:w="http://schemas.openxmlformats.org/wordprocessingml/2006/main">
        <w:t xml:space="preserve">[186] 其他包括使用此维基的人、官方管理员、艺术家、配音演员、现实生活中的个人以及 Twitter 用户等团体。</w:t>
      </w:r>
    </w:p>
    <w:p w14:paraId="086BFA05">
      <w:r xmlns:w="http://schemas.openxmlformats.org/wordprocessingml/2006/main">
        <w:t xml:space="preserve">[187] 关于向管理层提交的帖子，我们容忍可以解释为用户意见的评论，例如“我希望他们改进这一点”、“我希望他们尽快修复错误”和“维护时间太长了”，但我们不容忍使用辱骂性语言贬低管理层。</w:t>
      </w:r>
    </w:p>
    <w:p w14:paraId="0B8F72A6">
      <w:r xmlns:w="http://schemas.openxmlformats.org/wordprocessingml/2006/main">
        <w:t xml:space="preserve">[188] 将讨论和意见交流视为“诽谤或对抗他人”是错误的。然而，在讨论或意见交流中使用辱骂性语言、贬低他人、挑衅他人或在缺乏明确证据的情况下发表言论，都是违法行为。说话时务必注意自己的言辞。</w:t>
      </w:r>
    </w:p>
    <w:p w14:paraId="4ED8D310">
      <w:r xmlns:w="http://schemas.openxmlformats.org/wordprocessingml/2006/main">
        <w:t xml:space="preserve">[189] 攻击性评论是指使用“做这个”或“做那个”等强烈命令、“使用粗俗语言”、“采取居高临下的态度”或“具有挑衅性”的评论。</w:t>
      </w:r>
    </w:p>
    <w:p w14:paraId="565F40B9">
      <w:r xmlns:w="http://schemas.openxmlformats.org/wordprocessingml/2006/main">
        <w:t xml:space="preserve">[190] 禁止发布冒犯现有玩家的帖子，例如“还有人玩这个游戏吗？”或“这游戏已经凉了”。这并不意味着您完全不能发表任何负面言论，而是指那些超出单纯负面评价范围，构成诽谤或诋毁的帖子将被禁止发布。</w:t>
      </w:r>
    </w:p>
    <w:p w14:paraId="2E5EB906">
      <w:r xmlns:w="http://schemas.openxmlformats.org/wordprocessingml/2006/main">
        <w:t xml:space="preserve">[191] 公开羞辱他人，包括泄露他人的游戏内名称或UID</w:t>
      </w:r>
    </w:p>
    <w:p w14:paraId="119ED1E2">
      <w:r xmlns:w="http://schemas.openxmlformats.org/wordprocessingml/2006/main">
        <w:t xml:space="preserve">[192] 但是，允许分享有助于游戏攻略的信息和视频。</w:t>
      </w:r>
    </w:p>
    <w:p w14:paraId="595C9B46">
      <w:r xmlns:w="http://schemas.openxmlformats.org/wordprocessingml/2006/main">
        <w:t xml:space="preserve">[193] 参考其他应用程序</w:t>
      </w:r>
    </w:p>
    <w:p w14:paraId="3ADE922B">
      <w:r xmlns:w="http://schemas.openxmlformats.org/wordprocessingml/2006/main">
        <w:t xml:space="preserve">[194] 在多个论坛上多次发帖</w:t>
      </w:r>
    </w:p>
    <w:p w14:paraId="6BC30F12">
      <w:r xmlns:w="http://schemas.openxmlformats.org/wordprocessingml/2006/main">
        <w:t xml:space="preserve">[195] 写一串没有意义的字符</w:t>
      </w:r>
    </w:p>
    <w:p w14:paraId="675C163A">
      <w:r xmlns:w="http://schemas.openxmlformats.org/wordprocessingml/2006/main">
        <w:t xml:space="preserve">[196] 关于作弊和利用漏洞的帖子</w:t>
      </w:r>
    </w:p>
    <w:p w14:paraId="46E4BCF4">
      <w:r xmlns:w="http://schemas.openxmlformats.org/wordprocessingml/2006/main">
        <w:t xml:space="preserve">[197] 最好的办法是忽略违反规则的帖子。上钩或反驳只会让事情变得更糟。</w:t>
      </w:r>
    </w:p>
    <w:p w14:paraId="0E3DDD5A">
      <w:r xmlns:w="http://schemas.openxmlformats.org/wordprocessingml/2006/main">
        <w:t xml:space="preserve">[198] *在上述规则中，“诽谤”指的是在没有客观证据的情况下诋毁和贬低他人。将所有批评性文章都归为“诽谤”是不正确的，所以请务必谨慎。</w:t>
      </w:r>
    </w:p>
    <w:p w14:paraId="0FD3B0C0">
      <w:r xmlns:w="http://schemas.openxmlformats.org/wordprocessingml/2006/main">
        <w:t xml:space="preserve">[199] 关于修改和删除发帖日志 †</w:t>
      </w:r>
    </w:p>
    <w:p w14:paraId="1BEACBC8">
      <w:r xmlns:w="http://schemas.openxmlformats.org/wordprocessingml/2006/main">
        <w:t xml:space="preserve">[200] 但是，允许更正印刷错误、遗漏和字体颜色。（他人出于善意所做的更正也允许。）</w:t>
      </w:r>
    </w:p>
    <w:p w14:paraId="0E03F29F">
      <w:r xmlns:w="http://schemas.openxmlformats.org/wordprocessingml/2006/main">
        <w:t xml:space="preserve">[201] 作为例外情况，您可以删除自己的帖子，但事后必须向管理员报告。此外，删除时，请将整个评论替换为以下文本，而不是完全删除：&amp;color(#ff0000){''发帖人已删除''};</w:t>
      </w:r>
    </w:p>
    <w:p w14:paraId="1935A392">
      <w:r xmlns:w="http://schemas.openxmlformats.org/wordprocessingml/2006/main">
        <w:t xml:space="preserve">[202] 关于删除违反规则的帖子 †</w:t>
      </w:r>
    </w:p>
    <w:p w14:paraId="526F8B53">
      <w:r xmlns:w="http://schemas.openxmlformats.org/wordprocessingml/2006/main">
        <w:t xml:space="preserve">[203] 您可以自行注释掉上述任何违反规则的评论，无需管理员许可。但是，如果您注释掉了某条评论，则必须在“违规举报公告板”上进行举报。举报时请使用“违规举报公告板”上的模板。</w:t>
      </w:r>
    </w:p>
    <w:p w14:paraId="4CCDDF2A">
      <w:r xmlns:w="http://schemas.openxmlformats.org/wordprocessingml/2006/main">
        <w:t xml:space="preserve">[204] 未经 CO 举报公告板举报而被评论删除的帖子将被恢复，而评论删除帖子的人将受到处罚。</w:t>
      </w:r>
    </w:p>
    <w:p w14:paraId="4C596C4B">
      <w:r xmlns:w="http://schemas.openxmlformats.org/wordprocessingml/2006/main">
        <w:t xml:space="preserve">[205] 如果您反复向 CO 举报公告板举报不违反规则的帖子，我们将认为您是自私的，并将对您实施发帖和编辑限制。</w:t>
      </w:r>
    </w:p>
    <w:p w14:paraId="3E223BEF">
      <w:r xmlns:w="http://schemas.openxmlformats.org/wordprocessingml/2006/main">
        <w:t xml:space="preserve">[206] 在 CO 报告公告板上，不构成违规的报告可由管理员酌情恢复。</w:t>
      </w:r>
    </w:p>
    <w:p w14:paraId="10F8C2C0">
      <w:r xmlns:w="http://schemas.openxmlformats.org/wordprocessingml/2006/main">
        <w:t xml:space="preserve">[207] 我们再次要求您不要评论那些并未违反规则的评论。（例如，诸如“虽然不违反规则，但显然是在钓鱼”、“恶作剧”或“评论整个帖子”之类的主观判断。）</w:t>
      </w:r>
    </w:p>
    <w:p w14:paraId="4FBF14FC">
      <w:r xmlns:w="http://schemas.openxmlformats.org/wordprocessingml/2006/main">
        <w:t xml:space="preserve">[208] 关于不违反规则但“冒犯性”的帖子 †</w:t>
      </w:r>
    </w:p>
    <w:p w14:paraId="528AC100">
      <w:r xmlns:w="http://schemas.openxmlformats.org/wordprocessingml/2006/main">
        <w:t xml:space="preserve">[209] 即使帖子内容具有冒犯性，除非违反版规，否则不会被删除。由于每个人对冒犯性帖子的定义可能不同，请使用 NGID 功能隐藏评论，而不是参与争论或挑衅。</w:t>
      </w:r>
    </w:p>
    <w:p w14:paraId="2EFDCC22">
      <w:r xmlns:w="http://schemas.openxmlformats.org/wordprocessingml/2006/main">
        <w:t xml:space="preserve">[210] 挑衅难道不是一种违规行为吗？†</w:t>
      </w:r>
    </w:p>
    <w:p w14:paraId="5F890449">
      <w:r xmlns:w="http://schemas.openxmlformats.org/wordprocessingml/2006/main">
        <w:t xml:space="preserve">[211] 每个人对“煽动性言论”的定义都大相径庭，因此我们不认为这是违规行为。如果您认为某条评论具有煽动性，请使用 NGID 功能将其隐藏。</w:t>
      </w:r>
    </w:p>
    <w:p w14:paraId="0EFB1DE6">
      <w:r xmlns:w="http://schemas.openxmlformats.org/wordprocessingml/2006/main">
        <w:t xml:space="preserve">[212] 投诉难道不算违法吗？†</w:t>
      </w:r>
    </w:p>
    <w:p w14:paraId="233936CF">
      <w:r xmlns:w="http://schemas.openxmlformats.org/wordprocessingml/2006/main">
        <w:t xml:space="preserve">[213] 一般而言，抱怨本身并不构成违规。但是，针对本作品的负面宣传、诽谤、辱骂性语言以及超出抱怨范围的对抗性帖子均构成违规。如果您认为抱怨内容冒犯了您，请使用 NGID 功能隐藏相关评论。</w:t>
      </w:r>
    </w:p>
    <w:p w14:paraId="153C0677">
      <w:r xmlns:w="http://schemas.openxmlformats.org/wordprocessingml/2006/main">
        <w:t xml:space="preserve">[214] 如果您不确定某个帖子是否违反规则，该怎么办？ †</w:t>
      </w:r>
    </w:p>
    <w:p w14:paraId="437128D2">
      <w:r xmlns:w="http://schemas.openxmlformats.org/wordprocessingml/2006/main">
        <w:t xml:space="preserve">[215] 有些帖子内容含糊不清，难以判断是否违规。评论删除这类含糊不清的帖子可能会导致问题，所以请不要评论删除，而是使用 NGID 功能将评论隐藏起来。</w:t>
      </w:r>
    </w:p>
    <w:p w14:paraId="1D7D0760">
      <w:r xmlns:w="http://schemas.openxmlformats.org/wordprocessingml/2006/main">
        <w:t xml:space="preserve">[216] 对屡犯者的处罚 †</w:t>
      </w:r>
    </w:p>
    <w:p w14:paraId="6C33E1CB">
      <w:r xmlns:w="http://schemas.openxmlformats.org/wordprocessingml/2006/main">
        <w:t xml:space="preserve">[217] 屡次违反规则或发布特别恶意的帖子，管理员可酌情予以处罚，例如“禁止访问”或“限制发帖”。</w:t>
      </w:r>
    </w:p>
    <w:p w14:paraId="1678B01C">
      <w:r xmlns:w="http://schemas.openxmlformats.org/wordprocessingml/2006/main">
        <w:t xml:space="preserve">[218] 如果您对进一步改进有任何建议，请通过 Wiki 管理公告板与我们联系。</w:t>
      </w:r>
    </w:p>
    <w:p w14:paraId="4B4C69B3"/>
    <w:p w14:paraId="3BF0D6A7">
      <w:r xmlns:w="http://schemas.openxmlformats.org/wordprocessingml/2006/main">
        <w:rPr>
          <w:b/>
        </w:rPr>
        <w:t xml:space="preserve">A243</w:t>
      </w:r>
    </w:p>
    <w:p w14:paraId="3A5F5F4A">
      <w:r xmlns:w="http://schemas.openxmlformats.org/wordprocessingml/2006/main">
        <w:t xml:space="preserve">[0] 索引：所有角色 | SSR 角色 | SR 角色 | R 角色</w:t>
      </w:r>
    </w:p>
    <w:p w14:paraId="66AE7101">
      <w:r xmlns:w="http://schemas.openxmlformats.org/wordprocessingml/2006/main">
        <w:t xml:space="preserve">[1] 基本信息</w:t>
      </w:r>
    </w:p>
    <w:p w14:paraId="5E0779D9">
      <w:r xmlns:w="http://schemas.openxmlformats.org/wordprocessingml/2006/main">
        <w:t xml:space="preserve">[2] 语音</w:t>
      </w:r>
    </w:p>
    <w:p w14:paraId="69B98E03">
      <w:r xmlns:w="http://schemas.openxmlformats.org/wordprocessingml/2006/main">
        <w:t xml:space="preserve">[3] 在游戏中</w:t>
      </w:r>
    </w:p>
    <w:p w14:paraId="72E61AC8">
      <w:r xmlns:w="http://schemas.openxmlformats.org/wordprocessingml/2006/main">
        <w:t xml:space="preserve">[4] 琐事</w:t>
      </w:r>
    </w:p>
    <w:p w14:paraId="66C61ECD">
      <w:r xmlns:w="http://schemas.openxmlformats.org/wordprocessingml/2006/main">
        <w:t xml:space="preserve">[5] 官方推特账号介绍</w:t>
      </w:r>
    </w:p>
    <w:p w14:paraId="44F2E18A">
      <w:r xmlns:w="http://schemas.openxmlformats.org/wordprocessingml/2006/main">
        <w:t xml:space="preserve">[6] 评论表单</w:t>
      </w:r>
    </w:p>
    <w:p w14:paraId="7D680A6B">
      <w:r xmlns:w="http://schemas.openxmlformats.org/wordprocessingml/2006/main">
        <w:t xml:space="preserve">[7] 基本信息 †</w:t>
      </w:r>
    </w:p>
    <w:p w14:paraId="134ACB5D">
      <w:r xmlns:w="http://schemas.openxmlformats.org/wordprocessingml/2006/main">
        <w:t xml:space="preserve">[8] 变换图像</w:t>
      </w:r>
    </w:p>
    <w:p w14:paraId="10B7004E">
      <w:r xmlns:w="http://schemas.openxmlformats.org/wordprocessingml/2006/main">
        <w:t xml:space="preserve">[9] 简介</w:t>
      </w:r>
    </w:p>
    <w:p w14:paraId="1C70F04F">
      <w:r xmlns:w="http://schemas.openxmlformats.org/wordprocessingml/2006/main">
        <w:t xml:space="preserve">[10] 姓名</w:t>
      </w:r>
    </w:p>
    <w:p w14:paraId="52463694">
      <w:r xmlns:w="http://schemas.openxmlformats.org/wordprocessingml/2006/main">
        <w:t xml:space="preserve">[11] 神圣骑士迪亚罗尔</w:t>
      </w:r>
    </w:p>
    <w:p w14:paraId="1996AE3B">
      <w:r xmlns:w="http://schemas.openxmlformats.org/wordprocessingml/2006/main">
        <w:t xml:space="preserve">[12] 真实姓名</w:t>
      </w:r>
    </w:p>
    <w:p w14:paraId="2107DD3C">
      <w:r xmlns:w="http://schemas.openxmlformats.org/wordprocessingml/2006/main">
        <w:t xml:space="preserve">[13] 大玉奈绪</w:t>
      </w:r>
    </w:p>
    <w:p w14:paraId="32D3BAC2">
      <w:r xmlns:w="http://schemas.openxmlformats.org/wordprocessingml/2006/main">
        <w:t xml:space="preserve">[14] 稀有度</w:t>
      </w:r>
    </w:p>
    <w:p w14:paraId="56778B1C">
      <w:r xmlns:w="http://schemas.openxmlformats.org/wordprocessingml/2006/main">
        <w:t xml:space="preserve">[15] 普通攻击</w:t>
      </w:r>
    </w:p>
    <w:p w14:paraId="1824887D">
      <w:r xmlns:w="http://schemas.openxmlformats.org/wordprocessingml/2006/main">
        <w:t xml:space="preserve">[16] 近战攻击（物理）</w:t>
      </w:r>
    </w:p>
    <w:p w14:paraId="55F18AE4">
      <w:r xmlns:w="http://schemas.openxmlformats.org/wordprocessingml/2006/main">
        <w:t xml:space="preserve">[17] 附属派系</w:t>
      </w:r>
    </w:p>
    <w:p w14:paraId="462228EB">
      <w:r xmlns:w="http://schemas.openxmlformats.org/wordprocessingml/2006/main">
        <w:t xml:space="preserve">[18] 神圣骑士（地面）</w:t>
      </w:r>
    </w:p>
    <w:p w14:paraId="52D8E1D6">
      <w:r xmlns:w="http://schemas.openxmlformats.org/wordprocessingml/2006/main">
        <w:t xml:space="preserve">[19] 舞园凛花</w:t>
      </w:r>
    </w:p>
    <w:p w14:paraId="1C238B02">
      <w:r xmlns:w="http://schemas.openxmlformats.org/wordprocessingml/2006/main">
        <w:t xml:space="preserve">[20] 插图</w:t>
      </w:r>
    </w:p>
    <w:p w14:paraId="33D05568">
      <w:r xmlns:w="http://schemas.openxmlformats.org/wordprocessingml/2006/main">
        <w:t xml:space="preserve">[21] 羽鸟皮代子</w:t>
      </w:r>
    </w:p>
    <w:p w14:paraId="54CCAB3D">
      <w:r xmlns:w="http://schemas.openxmlformats.org/wordprocessingml/2006/main">
        <w:t xml:space="preserve">[22] SD字符</w:t>
      </w:r>
    </w:p>
    <w:p w14:paraId="06262A6A">
      <w:r xmlns:w="http://schemas.openxmlformats.org/wordprocessingml/2006/main">
        <w:t xml:space="preserve">[23] 风味文字</w:t>
      </w:r>
    </w:p>
    <w:p w14:paraId="0F44A6D3">
      <w:r xmlns:w="http://schemas.openxmlformats.org/wordprocessingml/2006/main">
        <w:t xml:space="preserve">[24] “神圣骑士迪亚罗尔也会参加……没事的，没事的。我会守护你的心。”她是在鹿木市一家精神诊所工作的精神科医生。她守护人们心灵的强烈意志唤醒了她的神圣骑士之力。作为一名精神科医生，她重视保持冷静。她的爱好是缓解压力，并且喜欢酒精、甜食和性爱。</w:t>
      </w:r>
    </w:p>
    <w:p w14:paraId="343048AD">
      <w:r xmlns:w="http://schemas.openxmlformats.org/wordprocessingml/2006/main">
        <w:t xml:space="preserve">[25] 如何获得</w:t>
      </w:r>
    </w:p>
    <w:p w14:paraId="506A0DBA">
      <w:r xmlns:w="http://schemas.openxmlformats.org/wordprocessingml/2006/main">
        <w:t xml:space="preserve">[26] 在活动“流星，救赎降临神圣骑士～神圣骑士的医疗日记～”中获得总计 100 个“觉醒之芽 - 克制”</w:t>
      </w:r>
    </w:p>
    <w:p w14:paraId="756DA92E">
      <w:r xmlns:w="http://schemas.openxmlformats.org/wordprocessingml/2006/main">
        <w:t xml:space="preserve">[27] 基础属性（1星）* 每增加1星+50%，5星时为1星值的3倍</w:t>
      </w:r>
    </w:p>
    <w:p w14:paraId="68269152">
      <w:r xmlns:w="http://schemas.openxmlformats.org/wordprocessingml/2006/main">
        <w:t xml:space="preserve">[28] 级</w:t>
      </w:r>
    </w:p>
    <w:p w14:paraId="386777FB">
      <w:r xmlns:w="http://schemas.openxmlformats.org/wordprocessingml/2006/main">
        <w:t xml:space="preserve">[29] 耐力</w:t>
      </w:r>
    </w:p>
    <w:p w14:paraId="49634E9B">
      <w:r xmlns:w="http://schemas.openxmlformats.org/wordprocessingml/2006/main">
        <w:t xml:space="preserve">[30] 攻击力</w:t>
      </w:r>
    </w:p>
    <w:p w14:paraId="410B4705">
      <w:r xmlns:w="http://schemas.openxmlformats.org/wordprocessingml/2006/main">
        <w:t xml:space="preserve">[31] 防御能力</w:t>
      </w:r>
    </w:p>
    <w:p w14:paraId="12ADD153">
      <w:r xmlns:w="http://schemas.openxmlformats.org/wordprocessingml/2006/main">
        <w:t xml:space="preserve">[32] 魔力</w:t>
      </w:r>
    </w:p>
    <w:p w14:paraId="25920E82">
      <w:r xmlns:w="http://schemas.openxmlformats.org/wordprocessingml/2006/main">
        <w:t xml:space="preserve">[33] 魔法抗性</w:t>
      </w:r>
    </w:p>
    <w:p w14:paraId="6F938281">
      <w:r xmlns:w="http://schemas.openxmlformats.org/wordprocessingml/2006/main">
        <w:t xml:space="preserve">[34] 详细状态</w:t>
      </w:r>
    </w:p>
    <w:p w14:paraId="7D165B7E">
      <w:r xmlns:w="http://schemas.openxmlformats.org/wordprocessingml/2006/main">
        <w:t xml:space="preserve">[35] 准确性</w:t>
      </w:r>
    </w:p>
    <w:p w14:paraId="087A2158">
      <w:r xmlns:w="http://schemas.openxmlformats.org/wordprocessingml/2006/main">
        <w:t xml:space="preserve">[36] 回避能力</w:t>
      </w:r>
    </w:p>
    <w:p w14:paraId="08EFD27C">
      <w:r xmlns:w="http://schemas.openxmlformats.org/wordprocessingml/2006/main">
        <w:t xml:space="preserve">[37] 连续命中率</w:t>
      </w:r>
    </w:p>
    <w:p w14:paraId="633FC970">
      <w:r xmlns:w="http://schemas.openxmlformats.org/wordprocessingml/2006/main">
        <w:t xml:space="preserve">[38] 反击率</w:t>
      </w:r>
    </w:p>
    <w:p w14:paraId="750DF184">
      <w:r xmlns:w="http://schemas.openxmlformats.org/wordprocessingml/2006/main">
        <w:t xml:space="preserve">[39] 眩晕激活率</w:t>
      </w:r>
    </w:p>
    <w:p w14:paraId="516122FC">
      <w:r xmlns:w="http://schemas.openxmlformats.org/wordprocessingml/2006/main">
        <w:t xml:space="preserve">[40] 眩晕抗性</w:t>
      </w:r>
    </w:p>
    <w:p w14:paraId="56C64474">
      <w:r xmlns:w="http://schemas.openxmlformats.org/wordprocessingml/2006/main">
        <w:t xml:space="preserve">[41] 移动速度</w:t>
      </w:r>
    </w:p>
    <w:p w14:paraId="124FA8C2">
      <w:r xmlns:w="http://schemas.openxmlformats.org/wordprocessingml/2006/main">
        <w:t xml:space="preserve">[42] 部署速度</w:t>
      </w:r>
    </w:p>
    <w:p w14:paraId="29D747FC">
      <w:r xmlns:w="http://schemas.openxmlformats.org/wordprocessingml/2006/main">
        <w:t xml:space="preserve">[43] 行动速度</w:t>
      </w:r>
    </w:p>
    <w:p w14:paraId="79458448">
      <w:r xmlns:w="http://schemas.openxmlformats.org/wordprocessingml/2006/main">
        <w:t xml:space="preserve">[44] 特别收费金额</w:t>
      </w:r>
    </w:p>
    <w:p w14:paraId="50CFF4C8">
      <w:r xmlns:w="http://schemas.openxmlformats.org/wordprocessingml/2006/main">
        <w:t xml:space="preserve">[45] 特殊招式</w:t>
      </w:r>
    </w:p>
    <w:p w14:paraId="0B4E1F81">
      <w:r xmlns:w="http://schemas.openxmlformats.org/wordprocessingml/2006/main">
        <w:t xml:space="preserve">[46] 姓名</w:t>
      </w:r>
    </w:p>
    <w:p w14:paraId="47670278">
      <w:r xmlns:w="http://schemas.openxmlformats.org/wordprocessingml/2006/main">
        <w:t xml:space="preserve">[47] 效应</w:t>
      </w:r>
    </w:p>
    <w:p w14:paraId="1175D718">
      <w:r xmlns:w="http://schemas.openxmlformats.org/wordprocessingml/2006/main">
        <w:t xml:space="preserve">[48] 我开出疗愈的处方</w:t>
      </w:r>
    </w:p>
    <w:p w14:paraId="0A8906AA">
      <w:r xmlns:w="http://schemas.openxmlformats.org/wordprocessingml/2006/main">
        <w:t xml:space="preserve">[49] 恢复目标最大耐力的 30%，使除自身以外的所有友军单位免受伤害。</w:t>
      </w:r>
    </w:p>
    <w:p w14:paraId="45CDD926">
      <w:r xmlns:w="http://schemas.openxmlformats.org/wordprocessingml/2006/main">
        <w:t xml:space="preserve">[50] 我开疗愈+</w:t>
      </w:r>
    </w:p>
    <w:p w14:paraId="2EC17B72">
      <w:r xmlns:w="http://schemas.openxmlformats.org/wordprocessingml/2006/main">
        <w:t xml:space="preserve">[51] 为除自身以外的所有友方单位恢复目标最大耐力值的60%。移除所有友方单位身上的减益效果。</w:t>
      </w:r>
    </w:p>
    <w:p w14:paraId="5CD77C94">
      <w:r xmlns:w="http://schemas.openxmlformats.org/wordprocessingml/2006/main">
        <w:t xml:space="preserve">[52] 独特效果</w:t>
      </w:r>
    </w:p>
    <w:p w14:paraId="179E61C6">
      <w:r xmlns:w="http://schemas.openxmlformats.org/wordprocessingml/2006/main">
        <w:t xml:space="preserve">[53] 姓名</w:t>
      </w:r>
    </w:p>
    <w:p w14:paraId="7C7AD2C1">
      <w:r xmlns:w="http://schemas.openxmlformats.org/wordprocessingml/2006/main">
        <w:t xml:space="preserve">[54] 效应</w:t>
      </w:r>
    </w:p>
    <w:p w14:paraId="2B8F512D">
      <w:r xmlns:w="http://schemas.openxmlformats.org/wordprocessingml/2006/main">
        <w:t xml:space="preserve">[55] 我开出保护的处方。</w:t>
      </w:r>
    </w:p>
    <w:p w14:paraId="2C418F76">
      <w:r xmlns:w="http://schemas.openxmlformats.org/wordprocessingml/2006/main">
        <w:t xml:space="preserve">[56] “掩护”激活概率 20% “掩护”伤害减免 75%</w:t>
      </w:r>
    </w:p>
    <w:p w14:paraId="7E7B485D">
      <w:r xmlns:w="http://schemas.openxmlformats.org/wordprocessingml/2006/main">
        <w:t xml:space="preserve">[57] 我建议采取保护措施+</w:t>
      </w:r>
    </w:p>
    <w:p w14:paraId="6990C03C">
      <w:r xmlns:w="http://schemas.openxmlformats.org/wordprocessingml/2006/main">
        <w:t xml:space="preserve">[58] “防御”发动概率 30% “防御”伤害减免 75% 当“防御”发动时，从受到的伤害中恢复 5% 的最大体力值</w:t>
      </w:r>
    </w:p>
    <w:p w14:paraId="6998E577">
      <w:r xmlns:w="http://schemas.openxmlformats.org/wordprocessingml/2006/main">
        <w:t xml:space="preserve">[59] 休闲服装照片</w:t>
      </w:r>
    </w:p>
    <w:p w14:paraId="708351BC">
      <w:r xmlns:w="http://schemas.openxmlformats.org/wordprocessingml/2006/main">
        <w:t xml:space="preserve">[60] 增强图像</w:t>
      </w:r>
    </w:p>
    <w:p w14:paraId="04A0B849">
      <w:r xmlns:w="http://schemas.openxmlformats.org/wordprocessingml/2006/main">
        <w:t xml:space="preserve">[61] 语音 †</w:t>
      </w:r>
    </w:p>
    <w:p w14:paraId="42B5FD68">
      <w:r xmlns:w="http://schemas.openxmlformats.org/wordprocessingml/2006/main">
        <w:t xml:space="preserve">[62] 点击打开行列表</w:t>
      </w:r>
    </w:p>
    <w:p w14:paraId="7BE0DF89">
      <w:r xmlns:w="http://schemas.openxmlformats.org/wordprocessingml/2006/main">
        <w:t xml:space="preserve">[63] 加入</w:t>
      </w:r>
    </w:p>
    <w:p w14:paraId="1A9F93BB">
      <w:r xmlns:w="http://schemas.openxmlformats.org/wordprocessingml/2006/main">
        <w:t xml:space="preserve">[64]神圣骑士迪亚罗尔，从此刻起正式加入队伍。我的职责是守护你们的心。很高兴认识各位。</w:t>
      </w:r>
    </w:p>
    <w:p w14:paraId="3109F221">
      <w:r xmlns:w="http://schemas.openxmlformats.org/wordprocessingml/2006/main">
        <w:t xml:space="preserve">[65] 对话 1（转换后）</w:t>
      </w:r>
    </w:p>
    <w:p w14:paraId="7950E877">
      <w:r xmlns:w="http://schemas.openxmlformats.org/wordprocessingml/2006/main">
        <w:t xml:space="preserve">[66] 一切都准备好了，随时欢迎您过来。</w:t>
      </w:r>
    </w:p>
    <w:p w14:paraId="7CCA350B">
      <w:r xmlns:w="http://schemas.openxmlformats.org/wordprocessingml/2006/main">
        <w:t xml:space="preserve">[67] 对话 2（转换后）</w:t>
      </w:r>
    </w:p>
    <w:p w14:paraId="2E2725D6">
      <w:r xmlns:w="http://schemas.openxmlformats.org/wordprocessingml/2006/main">
        <w:t xml:space="preserve">[68] 它比实验服稍微紧身一些，但它能让我的臀部看起来小一些吗？</w:t>
      </w:r>
    </w:p>
    <w:p w14:paraId="7AB67FAC">
      <w:r xmlns:w="http://schemas.openxmlformats.org/wordprocessingml/2006/main">
        <w:t xml:space="preserve">[69] 对话 3（转换后）</w:t>
      </w:r>
    </w:p>
    <w:p w14:paraId="710B4247">
      <w:r xmlns:w="http://schemas.openxmlformats.org/wordprocessingml/2006/main">
        <w:t xml:space="preserve">[70] 吉姆可以随意行动，但他毕竟不是生物……所以我想知道他是否需要心理治疗……</w:t>
      </w:r>
    </w:p>
    <w:p w14:paraId="6DE4231C">
      <w:r xmlns:w="http://schemas.openxmlformats.org/wordprocessingml/2006/main">
        <w:t xml:space="preserve">[71] 对话 4（转换后）</w:t>
      </w:r>
    </w:p>
    <w:p w14:paraId="1BEBC632">
      <w:r xmlns:w="http://schemas.openxmlformats.org/wordprocessingml/2006/main">
        <w:t xml:space="preserve">[72] 哦不，不，在金木睡觉太舒服了，我睡得太沉了，这可不好。</w:t>
      </w:r>
    </w:p>
    <w:p w14:paraId="20D0C6B2">
      <w:r xmlns:w="http://schemas.openxmlformats.org/wordprocessingml/2006/main">
        <w:t xml:space="preserve">[73] 对话 5（转换后）</w:t>
      </w:r>
    </w:p>
    <w:p w14:paraId="017D8834">
      <w:r xmlns:w="http://schemas.openxmlformats.org/wordprocessingml/2006/main">
        <w:t xml:space="preserve">[74] 哎呀，我不该把你和吉姆乌扯进来的。我只是碰巧看到你而已。</w:t>
      </w:r>
    </w:p>
    <w:p w14:paraId="15E0F470">
      <w:r xmlns:w="http://schemas.openxmlformats.org/wordprocessingml/2006/main">
        <w:t xml:space="preserve">[75] 对话 6（转换后）</w:t>
      </w:r>
    </w:p>
    <w:p w14:paraId="2C51D0F4">
      <w:r xmlns:w="http://schemas.openxmlformats.org/wordprocessingml/2006/main">
        <w:t xml:space="preserve">[76] 嗯，如果我的翅膀再大一点，我就可以抓住你，和你一起玩耍了。</w:t>
      </w:r>
    </w:p>
    <w:p w14:paraId="7FA47D14">
      <w:r xmlns:w="http://schemas.openxmlformats.org/wordprocessingml/2006/main">
        <w:t xml:space="preserve">[77] 对话 7（转换后）</w:t>
      </w:r>
    </w:p>
    <w:p w14:paraId="2A90C556">
      <w:r xmlns:w="http://schemas.openxmlformats.org/wordprocessingml/2006/main">
        <w:t xml:space="preserve">[78] 或许你更喜欢这种风格？如果是这样，我们今晚就这么办吧？</w:t>
      </w:r>
    </w:p>
    <w:p w14:paraId="283C3C7C">
      <w:r xmlns:w="http://schemas.openxmlformats.org/wordprocessingml/2006/main">
        <w:t xml:space="preserve">[79] 空闲 1（转换后）</w:t>
      </w:r>
    </w:p>
    <w:p w14:paraId="5FEC9318">
      <w:r xmlns:w="http://schemas.openxmlformats.org/wordprocessingml/2006/main">
        <w:t xml:space="preserve">[80] 你是不是感觉困倦了？试着以舒适的节奏保持清醒，同时维持你的睡眠周期。</w:t>
      </w:r>
    </w:p>
    <w:p w14:paraId="56CF814D">
      <w:r xmlns:w="http://schemas.openxmlformats.org/wordprocessingml/2006/main">
        <w:t xml:space="preserve">[81] 空闲 2（转换后）</w:t>
      </w:r>
    </w:p>
    <w:p w14:paraId="27886C4B">
      <w:r xmlns:w="http://schemas.openxmlformats.org/wordprocessingml/2006/main">
        <w:t xml:space="preserve">[82] 他睡着了，所以我就不唱摇篮曲了……我对自己的歌声不太有信心，所以我们还是别唱了。</w:t>
      </w:r>
    </w:p>
    <w:p w14:paraId="4B6E4519">
      <w:r xmlns:w="http://schemas.openxmlformats.org/wordprocessingml/2006/main">
        <w:t xml:space="preserve">[83] 对话 1（转变前）</w:t>
      </w:r>
    </w:p>
    <w:p w14:paraId="2DD49FA6">
      <w:r xmlns:w="http://schemas.openxmlformats.org/wordprocessingml/2006/main">
        <w:t xml:space="preserve">[84] 出什么事了？有什么我可以帮你的吗？</w:t>
      </w:r>
    </w:p>
    <w:p w14:paraId="279B2403">
      <w:r xmlns:w="http://schemas.openxmlformats.org/wordprocessingml/2006/main">
        <w:t xml:space="preserve">[85] 对话 2（转型前）</w:t>
      </w:r>
    </w:p>
    <w:p w14:paraId="1056DB3C">
      <w:r xmlns:w="http://schemas.openxmlformats.org/wordprocessingml/2006/main">
        <w:t xml:space="preserve">[86] 呵呵，你想摸摸它，对吧？那么，请不要害羞。</w:t>
      </w:r>
    </w:p>
    <w:p w14:paraId="2E1C4D90">
      <w:r xmlns:w="http://schemas.openxmlformats.org/wordprocessingml/2006/main">
        <w:t xml:space="preserve">[87] 对话 3（转变前）</w:t>
      </w:r>
    </w:p>
    <w:p w14:paraId="34AE18CF">
      <w:r xmlns:w="http://schemas.openxmlformats.org/wordprocessingml/2006/main">
        <w:t xml:space="preserve">[88] 触摸他人可以缓解压力，所以请继续。</w:t>
      </w:r>
    </w:p>
    <w:p w14:paraId="0073430D">
      <w:r xmlns:w="http://schemas.openxmlformats.org/wordprocessingml/2006/main">
        <w:t xml:space="preserve">[89] 对话 4（转变前）</w:t>
      </w:r>
    </w:p>
    <w:p w14:paraId="6D676F39">
      <w:r xmlns:w="http://schemas.openxmlformats.org/wordprocessingml/2006/main">
        <w:t xml:space="preserve">[90] 从现在开始，我们是不是应该在你的治疗疗程中增加一些时间让你抚摸我？呵呵，我非常乐意这样做。</w:t>
      </w:r>
    </w:p>
    <w:p w14:paraId="69F65444">
      <w:r xmlns:w="http://schemas.openxmlformats.org/wordprocessingml/2006/main">
        <w:t xml:space="preserve">[91] 对话 5（转变前）</w:t>
      </w:r>
    </w:p>
    <w:p w14:paraId="325A9524">
      <w:r xmlns:w="http://schemas.openxmlformats.org/wordprocessingml/2006/main">
        <w:t xml:space="preserve">[92] 请，请，摸摸我。</w:t>
      </w:r>
    </w:p>
    <w:p w14:paraId="4DB2CA33">
      <w:r xmlns:w="http://schemas.openxmlformats.org/wordprocessingml/2006/main">
        <w:t xml:space="preserve">[93] 对话 6（转变前）</w:t>
      </w:r>
    </w:p>
    <w:p w14:paraId="4088B54A">
      <w:r xmlns:w="http://schemas.openxmlformats.org/wordprocessingml/2006/main">
        <w:t xml:space="preserve">[94] 当你触摸我的时候，我的压力就减轻了……所以请多做一些。</w:t>
      </w:r>
    </w:p>
    <w:p w14:paraId="6A08AE7E">
      <w:r xmlns:w="http://schemas.openxmlformats.org/wordprocessingml/2006/main">
        <w:t xml:space="preserve">[95] 对话 7（转变前）</w:t>
      </w:r>
    </w:p>
    <w:p w14:paraId="12A2D5C7">
      <w:r xmlns:w="http://schemas.openxmlformats.org/wordprocessingml/2006/main">
        <w:t xml:space="preserve">[96] 如果可以的话，也请摸摸我的头。让我享受一下被宠爱的感觉吧。</w:t>
      </w:r>
    </w:p>
    <w:p w14:paraId="0EB576C3">
      <w:r xmlns:w="http://schemas.openxmlformats.org/wordprocessingml/2006/main">
        <w:t xml:space="preserve">[97] 空闲 1（转换前）</w:t>
      </w:r>
    </w:p>
    <w:p w14:paraId="18856129">
      <w:r xmlns:w="http://schemas.openxmlformats.org/wordprocessingml/2006/main">
        <w:t xml:space="preserve">[98] 你累了吗？为什么不休息一下呢？</w:t>
      </w:r>
    </w:p>
    <w:p w14:paraId="1F3A31AB">
      <w:r xmlns:w="http://schemas.openxmlformats.org/wordprocessingml/2006/main">
        <w:t xml:space="preserve">[99] 空闲 2（转换前）</w:t>
      </w:r>
    </w:p>
    <w:p w14:paraId="0AE2C62B">
      <w:r xmlns:w="http://schemas.openxmlformats.org/wordprocessingml/2006/main">
        <w:t xml:space="preserve">[100] 休息时要活动身体。改善血液循环对身心健康都很重要。</w:t>
      </w:r>
    </w:p>
    <w:p w14:paraId="663263C2">
      <w:r xmlns:w="http://schemas.openxmlformats.org/wordprocessingml/2006/main">
        <w:t xml:space="preserve">[101] 升级 1</w:t>
      </w:r>
    </w:p>
    <w:p w14:paraId="776C26C3">
      <w:r xmlns:w="http://schemas.openxmlformats.org/wordprocessingml/2006/main">
        <w:t xml:space="preserve">[102] 这将保护更多的人。</w:t>
      </w:r>
    </w:p>
    <w:p w14:paraId="5752E769">
      <w:r xmlns:w="http://schemas.openxmlformats.org/wordprocessingml/2006/main">
        <w:t xml:space="preserve">[103] 升级 2</w:t>
      </w:r>
    </w:p>
    <w:p w14:paraId="06F46B70">
      <w:r xmlns:w="http://schemas.openxmlformats.org/wordprocessingml/2006/main">
        <w:t xml:space="preserve">[104] 啊……我觉得我会对这个上瘾的。</w:t>
      </w:r>
    </w:p>
    <w:p w14:paraId="3F292040">
      <w:r xmlns:w="http://schemas.openxmlformats.org/wordprocessingml/2006/main">
        <w:t xml:space="preserve">[105] 升级 3</w:t>
      </w:r>
    </w:p>
    <w:p w14:paraId="61AAC6EA">
      <w:r xmlns:w="http://schemas.openxmlformats.org/wordprocessingml/2006/main">
        <w:t xml:space="preserve">[106] 啊！再多一点，再多一点，倒进我体内……！</w:t>
      </w:r>
    </w:p>
    <w:p w14:paraId="247A917F">
      <w:r xmlns:w="http://schemas.openxmlformats.org/wordprocessingml/2006/main">
        <w:t xml:space="preserve">[107] 捕获</w:t>
      </w:r>
    </w:p>
    <w:p w14:paraId="45811B84">
      <w:r xmlns:w="http://schemas.openxmlformats.org/wordprocessingml/2006/main">
        <w:t xml:space="preserve">[108] 不行！所有人，撤离，撤离！</w:t>
      </w:r>
    </w:p>
    <w:p w14:paraId="795544C7">
      <w:r xmlns:w="http://schemas.openxmlformats.org/wordprocessingml/2006/main">
        <w:t xml:space="preserve">[109] 战斗开始 1</w:t>
      </w:r>
    </w:p>
    <w:p w14:paraId="76BE4624">
      <w:r xmlns:w="http://schemas.openxmlformats.org/wordprocessingml/2006/main">
        <w:t xml:space="preserve">[110] 我们将开始医疗咨询。</w:t>
      </w:r>
    </w:p>
    <w:p w14:paraId="6C58A239">
      <w:r xmlns:w="http://schemas.openxmlformats.org/wordprocessingml/2006/main">
        <w:t xml:space="preserve">[111] 战斗开始 2</w:t>
      </w:r>
    </w:p>
    <w:p w14:paraId="43EE58AE">
      <w:r xmlns:w="http://schemas.openxmlformats.org/wordprocessingml/2006/main">
        <w:t xml:space="preserve">[112] 圣女武神迪亚罗尔</w:t>
      </w:r>
    </w:p>
    <w:p w14:paraId="2372328E">
      <w:r xmlns:w="http://schemas.openxmlformats.org/wordprocessingml/2006/main">
        <w:t xml:space="preserve">[113] 参与战斗 1</w:t>
      </w:r>
    </w:p>
    <w:p w14:paraId="05EA28F7">
      <w:r xmlns:w="http://schemas.openxmlformats.org/wordprocessingml/2006/main">
        <w:t xml:space="preserve">[114] 交给我吧</w:t>
      </w:r>
    </w:p>
    <w:p w14:paraId="2CAC2DA3">
      <w:r xmlns:w="http://schemas.openxmlformats.org/wordprocessingml/2006/main">
        <w:t xml:space="preserve">[115] 战斗参与 2</w:t>
      </w:r>
    </w:p>
    <w:p w14:paraId="36F31F74">
      <w:r xmlns:w="http://schemas.openxmlformats.org/wordprocessingml/2006/main">
        <w:t xml:space="preserve">[116] 我会保护你</w:t>
      </w:r>
    </w:p>
    <w:p w14:paraId="175C6AB2">
      <w:r xmlns:w="http://schemas.openxmlformats.org/wordprocessingml/2006/main">
        <w:t xml:space="preserve">[117] 战斗胜利 1</w:t>
      </w:r>
    </w:p>
    <w:p w14:paraId="0C942124">
      <w:r xmlns:w="http://schemas.openxmlformats.org/wordprocessingml/2006/main">
        <w:t xml:space="preserve">[118] 感谢大家的辛勤工作。</w:t>
      </w:r>
    </w:p>
    <w:p w14:paraId="0E7A69C6">
      <w:r xmlns:w="http://schemas.openxmlformats.org/wordprocessingml/2006/main">
        <w:t xml:space="preserve">[119] 战斗胜利 2</w:t>
      </w:r>
    </w:p>
    <w:p w14:paraId="05A69D9A">
      <w:r xmlns:w="http://schemas.openxmlformats.org/wordprocessingml/2006/main">
        <w:t xml:space="preserve">[120] 你保护好你的心脏了吗？</w:t>
      </w:r>
    </w:p>
    <w:p w14:paraId="386F0687">
      <w:r xmlns:w="http://schemas.openxmlformats.org/wordprocessingml/2006/main">
        <w:t xml:space="preserve">[121] 普通攻击 1</w:t>
      </w:r>
    </w:p>
    <w:p w14:paraId="5AAA721C">
      <w:r xmlns:w="http://schemas.openxmlformats.org/wordprocessingml/2006/main">
        <w:t xml:space="preserve">[122] 哼！</w:t>
      </w:r>
    </w:p>
    <w:p w14:paraId="6090473E">
      <w:r xmlns:w="http://schemas.openxmlformats.org/wordprocessingml/2006/main">
        <w:t xml:space="preserve">[123] 普通攻击 2</w:t>
      </w:r>
    </w:p>
    <w:p w14:paraId="6DC61F87">
      <w:r xmlns:w="http://schemas.openxmlformats.org/wordprocessingml/2006/main">
        <w:t xml:space="preserve">[124] 嘿！</w:t>
      </w:r>
    </w:p>
    <w:p w14:paraId="2D683760">
      <w:r xmlns:w="http://schemas.openxmlformats.org/wordprocessingml/2006/main">
        <w:t xml:space="preserve">[125] 普通攻击 3</w:t>
      </w:r>
    </w:p>
    <w:p w14:paraId="2B3BF0D4">
      <w:r xmlns:w="http://schemas.openxmlformats.org/wordprocessingml/2006/main">
        <w:t xml:space="preserve">[126] 哈！</w:t>
      </w:r>
    </w:p>
    <w:p w14:paraId="44356805">
      <w:r xmlns:w="http://schemas.openxmlformats.org/wordprocessingml/2006/main">
        <w:t xml:space="preserve">[127] 独特效果激活 1</w:t>
      </w:r>
    </w:p>
    <w:p w14:paraId="28E85D29">
      <w:r xmlns:w="http://schemas.openxmlformats.org/wordprocessingml/2006/main">
        <w:t xml:space="preserve">[128] 独特效果激活 2</w:t>
      </w:r>
    </w:p>
    <w:p w14:paraId="2A29133C">
      <w:r xmlns:w="http://schemas.openxmlformats.org/wordprocessingml/2006/main">
        <w:t xml:space="preserve">[129] 独特效果激活 3</w:t>
      </w:r>
    </w:p>
    <w:p w14:paraId="6CC87374">
      <w:r xmlns:w="http://schemas.openxmlformats.org/wordprocessingml/2006/main">
        <w:t xml:space="preserve">[130] 特殊招式 1</w:t>
      </w:r>
    </w:p>
    <w:p w14:paraId="56B5979A">
      <w:r xmlns:w="http://schemas.openxmlformats.org/wordprocessingml/2006/main">
        <w:t xml:space="preserve">[131] 特殊招式 2</w:t>
      </w:r>
    </w:p>
    <w:p w14:paraId="7501E594">
      <w:r xmlns:w="http://schemas.openxmlformats.org/wordprocessingml/2006/main">
        <w:t xml:space="preserve">[132] 受到的伤害：1</w:t>
      </w:r>
    </w:p>
    <w:p w14:paraId="18679BC6">
      <w:r xmlns:w="http://schemas.openxmlformats.org/wordprocessingml/2006/main">
        <w:t xml:space="preserve">[133] 还有很长的路要走</w:t>
      </w:r>
    </w:p>
    <w:p w14:paraId="3B25AD92">
      <w:r xmlns:w="http://schemas.openxmlformats.org/wordprocessingml/2006/main">
        <w:t xml:space="preserve">[134] 受到的伤害：2</w:t>
      </w:r>
    </w:p>
    <w:p w14:paraId="21385D62">
      <w:r xmlns:w="http://schemas.openxmlformats.org/wordprocessingml/2006/main">
        <w:t xml:space="preserve">[135] 该死</w:t>
      </w:r>
    </w:p>
    <w:p w14:paraId="2372B97F">
      <w:r xmlns:w="http://schemas.openxmlformats.org/wordprocessingml/2006/main">
        <w:t xml:space="preserve">[136] 受到的伤害：3</w:t>
      </w:r>
    </w:p>
    <w:p w14:paraId="777A7D45">
      <w:r xmlns:w="http://schemas.openxmlformats.org/wordprocessingml/2006/main">
        <w:t xml:space="preserve">[137] 呀！</w:t>
      </w:r>
    </w:p>
    <w:p w14:paraId="1BBC616B">
      <w:r xmlns:w="http://schemas.openxmlformats.org/wordprocessingml/2006/main">
        <w:t xml:space="preserve">[138] 撤回</w:t>
      </w:r>
    </w:p>
    <w:p w14:paraId="288E5CC3">
      <w:r xmlns:w="http://schemas.openxmlformats.org/wordprocessingml/2006/main">
        <w:t xml:space="preserve">[139] 我不能让医生倒下……</w:t>
      </w:r>
    </w:p>
    <w:p w14:paraId="2691B219">
      <w:r xmlns:w="http://schemas.openxmlformats.org/wordprocessingml/2006/main">
        <w:t xml:space="preserve">[140] 项目用途 1</w:t>
      </w:r>
    </w:p>
    <w:p w14:paraId="03E10D51">
      <w:r xmlns:w="http://schemas.openxmlformats.org/wordprocessingml/2006/main">
        <w:t xml:space="preserve">[141] 物品用途 2</w:t>
      </w:r>
    </w:p>
    <w:p w14:paraId="4B7B1367">
      <w:r xmlns:w="http://schemas.openxmlformats.org/wordprocessingml/2006/main">
        <w:t xml:space="preserve">[142] 在游戏中 †</w:t>
      </w:r>
    </w:p>
    <w:p w14:paraId="13912553">
      <w:r xmlns:w="http://schemas.openxmlformats.org/wordprocessingml/2006/main">
        <w:t xml:space="preserve">[143] 近距离物理坦克型治疗者。虽然是R级角色，但拥有高耐力、防御力和魔法抗性，其独特效果是“掩护”。</w:t>
      </w:r>
    </w:p>
    <w:p w14:paraId="1C14A027">
      <w:r xmlns:w="http://schemas.openxmlformats.org/wordprocessingml/2006/main">
        <w:t xml:space="preserve">[144] 当装备替身树 II 时，伤害有时会减少 75%，有时会减少 25%。看来该特殊效果和装备效果的激活机制是分开的。</w:t>
      </w:r>
    </w:p>
    <w:p w14:paraId="45A1D220">
      <w:r xmlns:w="http://schemas.openxmlformats.org/wordprocessingml/2006/main">
        <w:t xml:space="preserve">[145] 此外，作为游戏的一个基本特点，一般恢复效果所指示的最大体力值只是一个数值参考，而恢复“伤害”的效果并不会恢复随着时间推移而减少的最大体力值。</w:t>
      </w:r>
    </w:p>
    <w:p w14:paraId="4F053CDC">
      <w:r xmlns:w="http://schemas.openxmlformats.org/wordprocessingml/2006/main">
        <w:t xml:space="preserve">[146] 琐事 †</w:t>
      </w:r>
    </w:p>
    <w:p w14:paraId="27BFDA11">
      <w:r xmlns:w="http://schemas.openxmlformats.org/wordprocessingml/2006/main">
        <w:t xml:space="preserve">[147] 精神科医生佩戴听诊器，但他们并不使用听诊器，但从故事中的描述来看，他们在紧急情况下拥有处理精神病学以外其他领域医疗事务的知识和技能，因此这可以解释为应对紧急情况的准备。</w:t>
      </w:r>
    </w:p>
    <w:p w14:paraId="6CE2E29C">
      <w:r xmlns:w="http://schemas.openxmlformats.org/wordprocessingml/2006/main">
        <w:t xml:space="preserve">[148] 他习惯于重复同样的话语来说服他人。一些精神疾病的症状与之类似，因此这被认为是耐心和同理心地与他人沟通的技巧之一。</w:t>
      </w:r>
    </w:p>
    <w:p w14:paraId="6039D83A">
      <w:r xmlns:w="http://schemas.openxmlformats.org/wordprocessingml/2006/main">
        <w:t xml:space="preserve">[149] 她除了香烟和毒品以外什么都喜欢，包括酒……或者更确切地说，她酒量很大。在剧情设定中，她在一次酒会上喝了不少酒，还试图点更多烈酒，以至于由香不得不阻止她。</w:t>
      </w:r>
    </w:p>
    <w:p w14:paraId="37418064">
      <w:r xmlns:w="http://schemas.openxmlformats.org/wordprocessingml/2006/main">
        <w:t xml:space="preserve">[150] 与她天真矜持的外表相反，她的爱好之一竟然是“性”。虽然没有明确说明，但她似乎与多人发生性关系，而非只与一人。时贞：“又一个猛男来了。”</w:t>
      </w:r>
    </w:p>
    <w:p w14:paraId="44F773F0">
      <w:r xmlns:w="http://schemas.openxmlformats.org/wordprocessingml/2006/main">
        <w:t xml:space="preserve">[151] 这只是他的一个爱好，而不是对性的过度痴迷，也只是缓解压力的一种方式，所以他不喜欢被强迫做任何事。</w:t>
      </w:r>
    </w:p>
    <w:p w14:paraId="287D15A6">
      <w:r xmlns:w="http://schemas.openxmlformats.org/wordprocessingml/2006/main">
        <w:t xml:space="preserve">[152] 她渴望找到缓解压力的方法，但由于她对动物过敏，动物疗法显然对她来说是不可能的。</w:t>
      </w:r>
    </w:p>
    <w:p w14:paraId="35E43A20">
      <w:r xmlns:w="http://schemas.openxmlformats.org/wordprocessingml/2006/main">
        <w:t xml:space="preserve">[153] 作为一名神圣骑士，他挥舞着羽毛长袍状的神圣武器“处方”，通过“开处方”来保护人们，给予他们保护和治疗。</w:t>
      </w:r>
    </w:p>
    <w:p w14:paraId="4D774863">
      <w:r xmlns:w="http://schemas.openxmlformats.org/wordprocessingml/2006/main">
        <w:t xml:space="preserve">[154] 他是一位令人敬佩、个性鲜明的人，通过帮助和治愈他人来实现自己的抱负。他不仅深受超能力战士的信任，也赢得了戴比医院全体员工和公众的信赖。戴比医院现有的医务人员医术精湛，但往往过于保护病人，因此他也扮演着平衡者的角色，包括分配任务。</w:t>
      </w:r>
    </w:p>
    <w:p w14:paraId="0D66FCB7">
      <w:r xmlns:w="http://schemas.openxmlformats.org/wordprocessingml/2006/main">
        <w:t xml:space="preserve">[155] 官方推特账号简介 †</w:t>
      </w:r>
    </w:p>
    <w:p w14:paraId="2E640B0F">
      <w:r xmlns:w="http://schemas.openxmlformats.org/wordprocessingml/2006/main">
        <w:t xml:space="preserve">[156] 人物介绍</w:t>
      </w:r>
    </w:p>
    <w:p w14:paraId="31127F2F">
      <w:r xmlns:w="http://schemas.openxmlformats.org/wordprocessingml/2006/main">
        <w:t xml:space="preserve">[157] 插图由负责人绘制</w:t>
      </w:r>
    </w:p>
    <w:p w14:paraId="66783FEF">
      <w:r xmlns:w="http://schemas.openxmlformats.org/wordprocessingml/2006/main">
        <w:t xml:space="preserve">[158] 评论表 †</w:t>
      </w:r>
    </w:p>
    <w:p w14:paraId="62D13713">
      <w:r xmlns:w="http://schemas.openxmlformats.org/wordprocessingml/2006/main">
        <w:t xml:space="preserve">[159] 点击打开历史日志列表</w:t>
      </w:r>
    </w:p>
    <w:p w14:paraId="409797D0">
      <w:r xmlns:w="http://schemas.openxmlformats.org/wordprocessingml/2006/main">
        <w:t xml:space="preserve">[160] 末尾的数字越小，日志越旧。</w:t>
      </w:r>
    </w:p>
    <w:p w14:paraId="5614FE40">
      <w:r xmlns:w="http://schemas.openxmlformats.org/wordprocessingml/2006/main">
        <w:t xml:space="preserve">[161] 'Comments/Divine Knight Diarol/' 没有子页面。</w:t>
      </w:r>
    </w:p>
    <w:p w14:paraId="4F7ADF25">
      <w:r xmlns:w="http://schemas.openxmlformats.org/wordprocessingml/2006/main">
        <w:t xml:space="preserve">[162] 不，就站在那里一会儿——[dsPfaHWJnMA] 2024-04-03 (周三) 23:47:58</w:t>
      </w:r>
    </w:p>
    <w:p w14:paraId="04805A3F">
      <w:r xmlns:w="http://schemas.openxmlformats.org/wordprocessingml/2006/main">
        <w:t xml:space="preserve">[163] 好可爱！ -- [z6bw1Hlelk2] 2024-04-03 (周三) 20:24:25</w:t>
      </w:r>
    </w:p>
    <w:p w14:paraId="79A1AB63">
      <w:r xmlns:w="http://schemas.openxmlformats.org/wordprocessingml/2006/main">
        <w:t xml:space="preserve">[164] 我明白了……她的声音也很好听……总体来说非常好…… -- [/CCICWm6BcE] 2024-04-04 (周四) 23:40:25</w:t>
      </w:r>
    </w:p>
    <w:p w14:paraId="7C29304D">
      <w:r xmlns:w="http://schemas.openxmlformats.org/wordprocessingml/2006/main">
        <w:t xml:space="preserve">[165] 也许他们故意使用过时的术语，因为使用当前常用的精神健康术语是一个相当敏感的问题？——[6Dj.kqJ9Rx6] 2024-04-03 (周三) 20:44:16</w:t>
      </w:r>
    </w:p>
    <w:p w14:paraId="29939AC4">
      <w:r xmlns:w="http://schemas.openxmlformats.org/wordprocessingml/2006/main">
        <w:t xml:space="preserve">[166] 好吧，既然说到这个，精神科医生不戴听诊器，也不挂名牌……（他们甚至不打领带，免得生气时掐死病人）——[krLgeg3u.Z6] 2024-04-03 (周三) 21:17:53</w:t>
      </w:r>
    </w:p>
    <w:p w14:paraId="76B792F8">
      <w:r xmlns:w="http://schemas.openxmlformats.org/wordprocessingml/2006/main">
        <w:t xml:space="preserve">[167] 就像空乘人员一样，这个题材不应该以纪录片或专业书籍的形式呈现，因此优先考虑可读性而非晦涩的行业术语是正确的决定。——[aZonfon4Ims] 2024-04-07 (周日) 14:20:35</w:t>
      </w:r>
    </w:p>
    <w:p w14:paraId="7C91779C">
      <w:r xmlns:w="http://schemas.openxmlformats.org/wordprocessingml/2006/main">
        <w:t xml:space="preserve">[168] 我的乳头看起来很奇怪吗？还是我多心了？ -- [7bbzgy2uWAk] 2024-04-03 (周三) 22:10:57</w:t>
      </w:r>
    </w:p>
    <w:p w14:paraId="22175BE6">
      <w:r xmlns:w="http://schemas.openxmlformats.org/wordprocessingml/2006/main">
        <w:t xml:space="preserve">[169] 我当时就觉得有点不对劲，原来是口罩下面露出了嘴部轮廓。这种类型的口罩我很少见到。——[a1yRcHVshWc] 2024-04-04 (周四) 11:37:03</w:t>
      </w:r>
    </w:p>
    <w:p w14:paraId="50C205ED">
      <w:r xmlns:w="http://schemas.openxmlformats.org/wordprocessingml/2006/main">
        <w:t xml:space="preserve">[170] 我很喜欢他们的声音。他们真是很棒的配音演员。 -- [m3UgazVvwCU] 2024-04-04 (周四) 17:52:25</w:t>
      </w:r>
    </w:p>
    <w:p w14:paraId="423F2B28">
      <w:r xmlns:w="http://schemas.openxmlformats.org/wordprocessingml/2006/main">
        <w:t xml:space="preserve">[171] 我读完了活动剧情和人物剧情2，人物塑造得非常出色，医疗方面的描写也很有条理，给我留下了深刻的印象。尤尤尔的悉心照料也让我很感动，所以我决定把之前跳过的人物剧情也读完……剧情讲的是一个城市遭到一种丰胸病毒的袭击，我默默地闭上了眼睛。——[2T1qoZnwHMA] 2024-04-05 (周五) 00:07:24</w:t>
      </w:r>
    </w:p>
    <w:p w14:paraId="4E6967DB">
      <w:r xmlns:w="http://schemas.openxmlformats.org/wordprocessingml/2006/main">
        <w:t xml:space="preserve">[172] 我真希望她能在托奇出生时在场，但我想既然他们不能浪费时间，那也是最好的办法了。她是一位非常成熟的女性，而且性格也非常好。——[FsAmKhvbtxk] 2024-04-05 (周五) 08:40:27</w:t>
      </w:r>
    </w:p>
    <w:p w14:paraId="6D9FE7A1">
      <w:r xmlns:w="http://schemas.openxmlformats.org/wordprocessingml/2006/main">
        <w:t xml:space="preserve">[173] 战败后卧室场景结束，她大幅提升好感度，这太不公平了……她太强了……我个人也很喜欢这部作品完全没有那种成人游戏里常见的方便剧情设定，比如“女性即使在被迫的情况下也会出于防御心理感到愉悦”，这种设定简直是某些人渣想出来的。——[ChzYmyBASwo] 2024-04-05 (周五) 12:24:31</w:t>
      </w:r>
    </w:p>
    <w:p w14:paraId="5083D9D9">
      <w:r xmlns:w="http://schemas.openxmlformats.org/wordprocessingml/2006/main">
        <w:t xml:space="preserve">[174] 也许他故意让自己的外貌与平时大相径庭，是因为在日常生活中他有很多机会与战场上救下的人们互动。不过，我不确定他变身成神骑士后，还能对自己的外貌控制到什么程度。——[ChzYmyBASwo] 2024-04-07 (周日) 15:50:51</w:t>
      </w:r>
    </w:p>
    <w:p w14:paraId="05F01B0D">
      <w:r xmlns:w="http://schemas.openxmlformats.org/wordprocessingml/2006/main">
        <w:t xml:space="preserve">[175] 如果我装备替身树II，它有50%的几率保护我吗？ -- [b5pxSxlqmx6] 2024-04-06 (周六) 11:04:55</w:t>
      </w:r>
    </w:p>
    <w:p w14:paraId="1D9758C2">
      <w:r xmlns:w="http://schemas.openxmlformats.org/wordprocessingml/2006/main">
        <w:t xml:space="preserve">[176] 既纯洁又性感的女人最棒了。这种女人居然能被传播开来，真是太不可思议了。——[aupgeXdRE7w] 2024-04-07 (周日) 15:57:46</w:t>
      </w:r>
    </w:p>
    <w:p w14:paraId="44066DE5">
      <w:r xmlns:w="http://schemas.openxmlformats.org/wordprocessingml/2006/main">
        <w:t xml:space="preserve">[177] 好久没看到既能欣赏纯洁爱情故事中纯洁善良又充满情欲的女性形象，又能体验失败故事中残酷（但并非残酷）的精神和肉体羞辱的作品了。日常生活和卧室场景的描绘非常出色，人物魅力十足，而且这位画师的所有作品都美轮美奂，正合我意。此外，配音和演技甚至比我想象的还要好，即使算上扭蛋机制，这部作品也绝对是我的最爱之一。——[po7G1sB.252] 2024-04-17 (周三) 04:09:44</w:t>
      </w:r>
    </w:p>
    <w:p w14:paraId="0C54B1B5">
      <w:r xmlns:w="http://schemas.openxmlformats.org/wordprocessingml/2006/main">
        <w:t xml:space="preserve">[178] 他喜欢重复词语的习惯让我想起了《真三国无双》里的陈宫，或者前摔跤手森岛武。——[NfTERXC3jBI] 2024-04-09 (周二) 21:23:14</w:t>
      </w:r>
    </w:p>
    <w:p w14:paraId="6D3395AC">
      <w:r xmlns:w="http://schemas.openxmlformats.org/wordprocessingml/2006/main">
        <w:t xml:space="preserve">[179] 啊啊啊，我把截止日期搞错了一天，没能完全参与，啊啊啊，请尽快恢复吧…… -- [XKoClbxogTE] 2024-04-10 (周三) 18:46:49</w:t>
      </w:r>
    </w:p>
    <w:p w14:paraId="2429DF43">
      <w:r xmlns:w="http://schemas.openxmlformats.org/wordprocessingml/2006/main">
        <w:t xml:space="preserve">[180] 画风精美，人物刻画出色，配音精彩，卧室强奸戏也很棒，而且演员表演精湛。难以置信这居然只是R级作品……我真应该在投票里投她一票——[zz.OsH5emjM] 2024-06-06 (周四) 11:57:24</w:t>
      </w:r>
    </w:p>
    <w:p w14:paraId="4653E6C4">
      <w:r xmlns:w="http://schemas.openxmlformats.org/wordprocessingml/2006/main">
        <w:t xml:space="preserve">[181] 我觉得她会在今年六月到十二月之间加入角色兑换商店的永久角色选择列表。她外形和音效都很棒，觉醒后的特殊技能可以移除全队的减益效果，我认为这对B级角色菊理虎彻来说会非常实用。——[uYxI0L8rUko] 2026-04-15 (周三) 23:33:45</w:t>
      </w:r>
    </w:p>
    <w:p w14:paraId="22256058">
      <w:r xmlns:w="http://schemas.openxmlformats.org/wordprocessingml/2006/main">
        <w:t xml:space="preserve">[182] 我真的好想要一个新的直老师！！所以这次我把所有的票都投给迪罗尔——[EUGR2A5j3II] 2026-05-25 (周一) 18:21:27</w:t>
      </w:r>
    </w:p>
    <w:p w14:paraId="6E12DABB">
      <w:r xmlns:w="http://schemas.openxmlformats.org/wordprocessingml/2006/main">
        <w:t xml:space="preserve">[183] 如果我去看的精神科医生是Nao医生，我每周都会去看他…… -- [L4MbNVf4uxQ] 2026-06-20 (周六) 04:02:56</w:t>
      </w:r>
    </w:p>
    <w:p w14:paraId="010CDE1E">
      <w:r xmlns:w="http://schemas.openxmlformats.org/wordprocessingml/2006/main">
        <w:t xml:space="preserve">[184] ←使用棋盘前请务必阅读规则。</w:t>
      </w:r>
    </w:p>
    <w:p w14:paraId="10246AC0">
      <w:r xmlns:w="http://schemas.openxmlformats.org/wordprocessingml/2006/main">
        <w:t xml:space="preserve">[185] 关于规则 †</w:t>
      </w:r>
    </w:p>
    <w:p w14:paraId="6792D797">
      <w:r xmlns:w="http://schemas.openxmlformats.org/wordprocessingml/2006/main">
        <w:t xml:space="preserve">[186] 请不要抱怨或批评页面编辑者。如果您对其他人的编辑有意见，请通过“提供替代方案”或“自行编辑”的方式进行建设性沟通。</w:t>
      </w:r>
    </w:p>
    <w:p w14:paraId="0F7871FF">
      <w:r xmlns:w="http://schemas.openxmlformats.org/wordprocessingml/2006/main">
        <w:t xml:space="preserve">[187] 不要发布个人网站或其他禁止未经授权链接的网站的网址。</w:t>
      </w:r>
    </w:p>
    <w:p w14:paraId="7E7926F7">
      <w:r xmlns:w="http://schemas.openxmlformats.org/wordprocessingml/2006/main">
        <w:t xml:space="preserve">[188] 关于违反规则的帖子 †</w:t>
      </w:r>
    </w:p>
    <w:p w14:paraId="250C73CD">
      <w:r xmlns:w="http://schemas.openxmlformats.org/wordprocessingml/2006/main">
        <w:t xml:space="preserve">[189] 禁止发布以下类型的帖子，因为它们容易造成干扰。</w:t>
      </w:r>
    </w:p>
    <w:p w14:paraId="3E89D95C">
      <w:r xmlns:w="http://schemas.openxmlformats.org/wordprocessingml/2006/main">
        <w:t xml:space="preserve">[190]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0257CDCA">
      <w:r xmlns:w="http://schemas.openxmlformats.org/wordprocessingml/2006/main">
        <w:t xml:space="preserve">[191] 其他包括使用此维基的人、官方管理员、艺术家、配音演员、现实生活中的个人以及 Twitter 用户等团体。</w:t>
      </w:r>
    </w:p>
    <w:p w14:paraId="5E9AB4FB">
      <w:r xmlns:w="http://schemas.openxmlformats.org/wordprocessingml/2006/main">
        <w:t xml:space="preserve">[192] 关于向管理层提交的帖子，我们容忍可以解释为用户反馈的评论，例如“我希望他们改进这一点”、“我希望他们尽快修复错误”和“维护时间太长了”，但我们不容忍使用辱骂性语言贬低管理层。</w:t>
      </w:r>
    </w:p>
    <w:p w14:paraId="1103233E">
      <w:r xmlns:w="http://schemas.openxmlformats.org/wordprocessingml/2006/main">
        <w:t xml:space="preserve">[193] 将讨论和意见交流视为“诽谤或对抗他人”是错误的。然而，在讨论或意见交流中使用辱骂性语言、贬低他人、挑衅他人或在缺乏明确证据的情况下发表言论，都是违法行为。说话时务必注意自己的言辞。</w:t>
      </w:r>
    </w:p>
    <w:p w14:paraId="6A010652">
      <w:r xmlns:w="http://schemas.openxmlformats.org/wordprocessingml/2006/main">
        <w:t xml:space="preserve">[194] 攻击性评论是指使用“做这个”或“做那个”等强烈命令、“使用粗俗语言”、“采取居高临下的态度”或“具有挑衅性”的评论。</w:t>
      </w:r>
    </w:p>
    <w:p w14:paraId="40F5AE2A">
      <w:r xmlns:w="http://schemas.openxmlformats.org/wordprocessingml/2006/main">
        <w:t xml:space="preserve">[195] 禁止发布冒犯现有玩家的帖子，例如“还有人玩这个游戏吗？”或“这游戏已经凉了”。这并不意味着您完全不能发表任何负面言论，而是指那些超出单纯负面评价范围，构成诽谤或诋毁的帖子将被禁止发布。</w:t>
      </w:r>
    </w:p>
    <w:p w14:paraId="2B292444">
      <w:r xmlns:w="http://schemas.openxmlformats.org/wordprocessingml/2006/main">
        <w:t xml:space="preserve">[196] 公开羞辱他人，包括泄露他人的游戏内名称或UID</w:t>
      </w:r>
    </w:p>
    <w:p w14:paraId="46C4E7E2">
      <w:r xmlns:w="http://schemas.openxmlformats.org/wordprocessingml/2006/main">
        <w:t xml:space="preserve">[197] 但是，分享有助于游戏攻略的信息和视频是允许的。</w:t>
      </w:r>
    </w:p>
    <w:p w14:paraId="79B10CFF">
      <w:r xmlns:w="http://schemas.openxmlformats.org/wordprocessingml/2006/main">
        <w:t xml:space="preserve">[198] 参考其他应用程序</w:t>
      </w:r>
    </w:p>
    <w:p w14:paraId="11E04814">
      <w:r xmlns:w="http://schemas.openxmlformats.org/wordprocessingml/2006/main">
        <w:t xml:space="preserve">[199] 在多个论坛上多次发帖</w:t>
      </w:r>
    </w:p>
    <w:p w14:paraId="1BD202F7">
      <w:r xmlns:w="http://schemas.openxmlformats.org/wordprocessingml/2006/main">
        <w:t xml:space="preserve">[200] 写一串无意义的字符</w:t>
      </w:r>
    </w:p>
    <w:p w14:paraId="226436AF">
      <w:r xmlns:w="http://schemas.openxmlformats.org/wordprocessingml/2006/main">
        <w:t xml:space="preserve">[201] 关于作弊和利用漏洞的帖子</w:t>
      </w:r>
    </w:p>
    <w:p w14:paraId="13619953">
      <w:r xmlns:w="http://schemas.openxmlformats.org/wordprocessingml/2006/main">
        <w:t xml:space="preserve">[202] 最好的办法是忽略违反规则的帖子。上钩或反驳只会让事情变得更糟。</w:t>
      </w:r>
    </w:p>
    <w:p w14:paraId="4C363171">
      <w:r xmlns:w="http://schemas.openxmlformats.org/wordprocessingml/2006/main">
        <w:t xml:space="preserve">[203] *在上述规则中，“诽谤”指的是在没有客观证据的情况下诋毁和贬低他人。将所有批评性文章都归为“诽谤”是不正确的，所以请务必谨慎。</w:t>
      </w:r>
    </w:p>
    <w:p w14:paraId="53EB0EA6">
      <w:r xmlns:w="http://schemas.openxmlformats.org/wordprocessingml/2006/main">
        <w:t xml:space="preserve">[204] 关于修改和删除发帖日志 †</w:t>
      </w:r>
    </w:p>
    <w:p w14:paraId="08A72F68">
      <w:r xmlns:w="http://schemas.openxmlformats.org/wordprocessingml/2006/main">
        <w:t xml:space="preserve">[205] 但是，允许更正印刷错误、遗漏和字体颜色。（他人出于善意所做的更正也允许。）</w:t>
      </w:r>
    </w:p>
    <w:p w14:paraId="34F199E5">
      <w:r xmlns:w="http://schemas.openxmlformats.org/wordprocessingml/2006/main">
        <w:t xml:space="preserve">[206] 作为例外情况，您可以删除自己的帖子，但事后必须向管理员报告。此外，删除时，请将整个评论替换为以下文本，而不是完全删除：&amp;color(#ff0000){''发帖人已删除''};</w:t>
      </w:r>
    </w:p>
    <w:p w14:paraId="43422BF3">
      <w:r xmlns:w="http://schemas.openxmlformats.org/wordprocessingml/2006/main">
        <w:t xml:space="preserve">[207] 关于删除违反规则的帖子 †</w:t>
      </w:r>
    </w:p>
    <w:p w14:paraId="1543A31D">
      <w:r xmlns:w="http://schemas.openxmlformats.org/wordprocessingml/2006/main">
        <w:t xml:space="preserve">[208] 您可以自行注释掉上述违反规则的评论，无需管理员许可。但是，注释掉评论后，请务必在“违规举报公告板”上进行举报。请使用“违规举报公告板”上的举报模板。</w:t>
      </w:r>
    </w:p>
    <w:p w14:paraId="1D744B4B">
      <w:r xmlns:w="http://schemas.openxmlformats.org/wordprocessingml/2006/main">
        <w:t xml:space="preserve">[209] 未经 CO 举报公告板举报而被评论删除的帖子将被恢复，而评论删除帖子的人将受到处罚。</w:t>
      </w:r>
    </w:p>
    <w:p w14:paraId="378ACD29">
      <w:r xmlns:w="http://schemas.openxmlformats.org/wordprocessingml/2006/main">
        <w:t xml:space="preserve">[210] 如果您反复向 CO 举报公告板举报不违反规则的帖子，我们将认为您是自私的，并将对您实施发帖和编辑限制。</w:t>
      </w:r>
    </w:p>
    <w:p w14:paraId="3724506E">
      <w:r xmlns:w="http://schemas.openxmlformats.org/wordprocessingml/2006/main">
        <w:t xml:space="preserve">[211] 在 CO 报告公告板上，不构成违规的报告可由管理员酌情恢复。</w:t>
      </w:r>
    </w:p>
    <w:p w14:paraId="00877F94">
      <w:r xmlns:w="http://schemas.openxmlformats.org/wordprocessingml/2006/main">
        <w:t xml:space="preserve">[212] 我们再次要求您不要评论那些并未违反规则的评论。（例如，诸如“虽然不违反规则，但对任何看到它的人来说都明显是垃圾信息”、“恶作剧”或“评论整个帖子”之类的主观判断。）</w:t>
      </w:r>
    </w:p>
    <w:p w14:paraId="464E180D">
      <w:r xmlns:w="http://schemas.openxmlformats.org/wordprocessingml/2006/main">
        <w:t xml:space="preserve">[213] 关于不违反规则但“冒犯性”的帖子 †</w:t>
      </w:r>
    </w:p>
    <w:p w14:paraId="1871F8CA">
      <w:r xmlns:w="http://schemas.openxmlformats.org/wordprocessingml/2006/main">
        <w:t xml:space="preserve">[214] 即使帖子内容具有冒犯性，除非违反版规，否则不会被删除。由于每个人对冒犯性的接受程度不同，请使用 NGID 功能隐藏评论，而不是争论或恶意挑衅。</w:t>
      </w:r>
    </w:p>
    <w:p w14:paraId="4CC197E6">
      <w:r xmlns:w="http://schemas.openxmlformats.org/wordprocessingml/2006/main">
        <w:t xml:space="preserve">[215] 挑衅难道不是一种违规行为吗？†</w:t>
      </w:r>
    </w:p>
    <w:p w14:paraId="44B00AAD">
      <w:r xmlns:w="http://schemas.openxmlformats.org/wordprocessingml/2006/main">
        <w:t xml:space="preserve">[216] 是否构成煽动性言论因人而异，因此我们不将其视为违规行为。如果您认为某条评论具有煽动性，请使用 NGID 功能将其隐藏。</w:t>
      </w:r>
    </w:p>
    <w:p w14:paraId="550110D0">
      <w:r xmlns:w="http://schemas.openxmlformats.org/wordprocessingml/2006/main">
        <w:t xml:space="preserve">[217] 投诉难道不算违法吗？†</w:t>
      </w:r>
    </w:p>
    <w:p w14:paraId="51CB0F96">
      <w:r xmlns:w="http://schemas.openxmlformats.org/wordprocessingml/2006/main">
        <w:t xml:space="preserve">[218] 一般而言，抱怨本身并不构成违规。但是，针对本作品的负面宣传、诽谤、辱骂性语言以及超出抱怨范围的对抗性言论均构成违规。如果您认为抱怨内容冒犯了您，请使用 NGID 功能隐藏相关评论。</w:t>
      </w:r>
    </w:p>
    <w:p w14:paraId="0BAA1516">
      <w:r xmlns:w="http://schemas.openxmlformats.org/wordprocessingml/2006/main">
        <w:t xml:space="preserve">[219] 如果您不确定某个帖子是否违反规则，该怎么办？ †</w:t>
      </w:r>
    </w:p>
    <w:p w14:paraId="7D9D9600">
      <w:r xmlns:w="http://schemas.openxmlformats.org/wordprocessingml/2006/main">
        <w:t xml:space="preserve">[220] 有些帖子内容含糊不清，难以判断是否违规。评论删除这类含糊不清的帖子可能会导致问题，所以请不要评论删除，而是使用 NGID 功能将评论隐藏起来。</w:t>
      </w:r>
    </w:p>
    <w:p w14:paraId="532C3B16">
      <w:r xmlns:w="http://schemas.openxmlformats.org/wordprocessingml/2006/main">
        <w:t xml:space="preserve">[221] 对屡犯者的处罚 †</w:t>
      </w:r>
    </w:p>
    <w:p w14:paraId="151CAF02">
      <w:r xmlns:w="http://schemas.openxmlformats.org/wordprocessingml/2006/main">
        <w:t xml:space="preserve">[222] 屡次违反规则或发布特别恶意的帖子，管理员可酌情予以处罚，例如“禁止访问”或“限制发帖”。</w:t>
      </w:r>
    </w:p>
    <w:p w14:paraId="4CBA1916">
      <w:r xmlns:w="http://schemas.openxmlformats.org/wordprocessingml/2006/main">
        <w:t xml:space="preserve">[223] 如果您对进一步改进有任何建议，请通过 Wiki 管理公告板与我们联系。</w:t>
      </w:r>
    </w:p>
    <w:p w14:paraId="600C2862"/>
    <w:p w14:paraId="4644ADC0">
      <w:r xmlns:w="http://schemas.openxmlformats.org/wordprocessingml/2006/main">
        <w:rPr>
          <w:b/>
        </w:rPr>
        <w:t xml:space="preserve">A244</w:t>
      </w:r>
    </w:p>
    <w:p w14:paraId="650314B3">
      <w:r xmlns:w="http://schemas.openxmlformats.org/wordprocessingml/2006/main">
        <w:t xml:space="preserve">[0] 索引：所有角色 | SSR 角色 | SR 角色 | R 角色</w:t>
      </w:r>
    </w:p>
    <w:p w14:paraId="2E4566A8">
      <w:r xmlns:w="http://schemas.openxmlformats.org/wordprocessingml/2006/main">
        <w:t xml:space="preserve">[1] 基本信息</w:t>
      </w:r>
    </w:p>
    <w:p w14:paraId="2CF0C210">
      <w:r xmlns:w="http://schemas.openxmlformats.org/wordprocessingml/2006/main">
        <w:t xml:space="preserve">[2] 语音</w:t>
      </w:r>
    </w:p>
    <w:p w14:paraId="3BCC1569">
      <w:r xmlns:w="http://schemas.openxmlformats.org/wordprocessingml/2006/main">
        <w:t xml:space="preserve">[3] 在游戏中</w:t>
      </w:r>
    </w:p>
    <w:p w14:paraId="6DCD9F46">
      <w:r xmlns:w="http://schemas.openxmlformats.org/wordprocessingml/2006/main">
        <w:t xml:space="preserve">[4] 琐事</w:t>
      </w:r>
    </w:p>
    <w:p w14:paraId="6A629D99">
      <w:r xmlns:w="http://schemas.openxmlformats.org/wordprocessingml/2006/main">
        <w:t xml:space="preserve">[5] 官方推特账号介绍</w:t>
      </w:r>
    </w:p>
    <w:p w14:paraId="39C52520">
      <w:r xmlns:w="http://schemas.openxmlformats.org/wordprocessingml/2006/main">
        <w:t xml:space="preserve">[6] 评论表单</w:t>
      </w:r>
    </w:p>
    <w:p w14:paraId="303436EB">
      <w:r xmlns:w="http://schemas.openxmlformats.org/wordprocessingml/2006/main">
        <w:t xml:space="preserve">[7] 基本信息 †</w:t>
      </w:r>
    </w:p>
    <w:p w14:paraId="7BC93C7E">
      <w:r xmlns:w="http://schemas.openxmlformats.org/wordprocessingml/2006/main">
        <w:t xml:space="preserve">[8] 变换图像</w:t>
      </w:r>
    </w:p>
    <w:p w14:paraId="77EE0779">
      <w:r xmlns:w="http://schemas.openxmlformats.org/wordprocessingml/2006/main">
        <w:t xml:space="preserve">[9] 简介</w:t>
      </w:r>
    </w:p>
    <w:p w14:paraId="7074BB5D">
      <w:r xmlns:w="http://schemas.openxmlformats.org/wordprocessingml/2006/main">
        <w:t xml:space="preserve">[10] 姓名</w:t>
      </w:r>
    </w:p>
    <w:p w14:paraId="352092F2">
      <w:r xmlns:w="http://schemas.openxmlformats.org/wordprocessingml/2006/main">
        <w:t xml:space="preserve">[11] 神圣骑士决斗</w:t>
      </w:r>
    </w:p>
    <w:p w14:paraId="5EE46D83">
      <w:r xmlns:w="http://schemas.openxmlformats.org/wordprocessingml/2006/main">
        <w:t xml:space="preserve">[12] 真实姓名</w:t>
      </w:r>
    </w:p>
    <w:p w14:paraId="1CFBE1C3">
      <w:r xmlns:w="http://schemas.openxmlformats.org/wordprocessingml/2006/main">
        <w:t xml:space="preserve">[13] 岬土楼</w:t>
      </w:r>
    </w:p>
    <w:p w14:paraId="0C518E85">
      <w:r xmlns:w="http://schemas.openxmlformats.org/wordprocessingml/2006/main">
        <w:t xml:space="preserve">[14] 稀有度</w:t>
      </w:r>
    </w:p>
    <w:p w14:paraId="3844BB7C">
      <w:r xmlns:w="http://schemas.openxmlformats.org/wordprocessingml/2006/main">
        <w:t xml:space="preserve">[15] 普通攻击</w:t>
      </w:r>
    </w:p>
    <w:p w14:paraId="5486CAFF">
      <w:r xmlns:w="http://schemas.openxmlformats.org/wordprocessingml/2006/main">
        <w:t xml:space="preserve">[16] 远程攻击（魔法）</w:t>
      </w:r>
    </w:p>
    <w:p w14:paraId="56858A33">
      <w:r xmlns:w="http://schemas.openxmlformats.org/wordprocessingml/2006/main">
        <w:t xml:space="preserve">[17] 附属派系</w:t>
      </w:r>
    </w:p>
    <w:p w14:paraId="65598688">
      <w:r xmlns:w="http://schemas.openxmlformats.org/wordprocessingml/2006/main">
        <w:t xml:space="preserve">[18] 神圣骑士（地面）</w:t>
      </w:r>
    </w:p>
    <w:p w14:paraId="7B848F2C">
      <w:r xmlns:w="http://schemas.openxmlformats.org/wordprocessingml/2006/main">
        <w:t xml:space="preserve">[19] 乌丸空</w:t>
      </w:r>
    </w:p>
    <w:p w14:paraId="3C795D38">
      <w:r xmlns:w="http://schemas.openxmlformats.org/wordprocessingml/2006/main">
        <w:t xml:space="preserve">[20] 插图</w:t>
      </w:r>
    </w:p>
    <w:p w14:paraId="657BFE4A">
      <w:r xmlns:w="http://schemas.openxmlformats.org/wordprocessingml/2006/main">
        <w:t xml:space="preserve">[21] 草坂总司</w:t>
      </w:r>
    </w:p>
    <w:p w14:paraId="184BD122">
      <w:r xmlns:w="http://schemas.openxmlformats.org/wordprocessingml/2006/main">
        <w:t xml:space="preserve">[22] SD字符</w:t>
      </w:r>
    </w:p>
    <w:p w14:paraId="70120F94">
      <w:r xmlns:w="http://schemas.openxmlformats.org/wordprocessingml/2006/main">
        <w:t xml:space="preserve">[23] 风味文字</w:t>
      </w:r>
    </w:p>
    <w:p w14:paraId="57662475">
      <w:r xmlns:w="http://schemas.openxmlformats.org/wordprocessingml/2006/main">
        <w:t xml:space="preserve">[24] “你抽到了一张王牌。神圣骑士决斗，现在在你的手牌里。” 他是一位孤僻的决斗者，将一切都押在了卡牌游戏上。他通过生死攸关的交易寻找人生的意义，并投身于危险的赌博世界。他平时沉默寡言，但一旦谈到卡牌，就会变得滔滔不绝。</w:t>
      </w:r>
    </w:p>
    <w:p w14:paraId="71CD5252">
      <w:r xmlns:w="http://schemas.openxmlformats.org/wordprocessingml/2006/main">
        <w:t xml:space="preserve">[25] 如何获得</w:t>
      </w:r>
    </w:p>
    <w:p w14:paraId="4398B67E">
      <w:r xmlns:w="http://schemas.openxmlformats.org/wordprocessingml/2006/main">
        <w:t xml:space="preserve">[26] 标准扭蛋</w:t>
      </w:r>
    </w:p>
    <w:p w14:paraId="5FBF1230">
      <w:r xmlns:w="http://schemas.openxmlformats.org/wordprocessingml/2006/main">
        <w:t xml:space="preserve">[27] 基础属性（1星）* 每增加1星+50%，5星时为1星值的3倍</w:t>
      </w:r>
    </w:p>
    <w:p w14:paraId="364CF728">
      <w:r xmlns:w="http://schemas.openxmlformats.org/wordprocessingml/2006/main">
        <w:t xml:space="preserve">[28] 级</w:t>
      </w:r>
    </w:p>
    <w:p w14:paraId="30B35240">
      <w:r xmlns:w="http://schemas.openxmlformats.org/wordprocessingml/2006/main">
        <w:t xml:space="preserve">[29] 耐力</w:t>
      </w:r>
    </w:p>
    <w:p w14:paraId="5A3BA9FD">
      <w:r xmlns:w="http://schemas.openxmlformats.org/wordprocessingml/2006/main">
        <w:t xml:space="preserve">[30] 攻击力</w:t>
      </w:r>
    </w:p>
    <w:p w14:paraId="103C4851">
      <w:r xmlns:w="http://schemas.openxmlformats.org/wordprocessingml/2006/main">
        <w:t xml:space="preserve">[31] 防御能力</w:t>
      </w:r>
    </w:p>
    <w:p w14:paraId="60522283">
      <w:r xmlns:w="http://schemas.openxmlformats.org/wordprocessingml/2006/main">
        <w:t xml:space="preserve">[32] 魔力</w:t>
      </w:r>
    </w:p>
    <w:p w14:paraId="448859DB">
      <w:r xmlns:w="http://schemas.openxmlformats.org/wordprocessingml/2006/main">
        <w:t xml:space="preserve">[33] 魔法抗性</w:t>
      </w:r>
    </w:p>
    <w:p w14:paraId="606CBFEF">
      <w:r xmlns:w="http://schemas.openxmlformats.org/wordprocessingml/2006/main">
        <w:t xml:space="preserve">[34] 详细状态</w:t>
      </w:r>
    </w:p>
    <w:p w14:paraId="24A58EB4">
      <w:r xmlns:w="http://schemas.openxmlformats.org/wordprocessingml/2006/main">
        <w:t xml:space="preserve">[35] 准确性</w:t>
      </w:r>
    </w:p>
    <w:p w14:paraId="5978356D">
      <w:r xmlns:w="http://schemas.openxmlformats.org/wordprocessingml/2006/main">
        <w:t xml:space="preserve">[36] 回避能力</w:t>
      </w:r>
    </w:p>
    <w:p w14:paraId="342E309A">
      <w:r xmlns:w="http://schemas.openxmlformats.org/wordprocessingml/2006/main">
        <w:t xml:space="preserve">[37] 连续命中率</w:t>
      </w:r>
    </w:p>
    <w:p w14:paraId="339069CD">
      <w:r xmlns:w="http://schemas.openxmlformats.org/wordprocessingml/2006/main">
        <w:t xml:space="preserve">[38] 反击率</w:t>
      </w:r>
    </w:p>
    <w:p w14:paraId="5A8050A7">
      <w:r xmlns:w="http://schemas.openxmlformats.org/wordprocessingml/2006/main">
        <w:t xml:space="preserve">[39] 眩晕激活率</w:t>
      </w:r>
    </w:p>
    <w:p w14:paraId="3CF79FD3">
      <w:r xmlns:w="http://schemas.openxmlformats.org/wordprocessingml/2006/main">
        <w:t xml:space="preserve">[40] 眩晕抗性</w:t>
      </w:r>
    </w:p>
    <w:p w14:paraId="1DA8642B">
      <w:r xmlns:w="http://schemas.openxmlformats.org/wordprocessingml/2006/main">
        <w:t xml:space="preserve">[41] 移动速度</w:t>
      </w:r>
    </w:p>
    <w:p w14:paraId="78B95AE5">
      <w:r xmlns:w="http://schemas.openxmlformats.org/wordprocessingml/2006/main">
        <w:t xml:space="preserve">[42] 部署速度</w:t>
      </w:r>
    </w:p>
    <w:p w14:paraId="5EDBDE9E">
      <w:r xmlns:w="http://schemas.openxmlformats.org/wordprocessingml/2006/main">
        <w:t xml:space="preserve">[43] 行动速度</w:t>
      </w:r>
    </w:p>
    <w:p w14:paraId="37DA5C0B">
      <w:r xmlns:w="http://schemas.openxmlformats.org/wordprocessingml/2006/main">
        <w:t xml:space="preserve">[44] 特别收费金额</w:t>
      </w:r>
    </w:p>
    <w:p w14:paraId="1ADDB264">
      <w:r xmlns:w="http://schemas.openxmlformats.org/wordprocessingml/2006/main">
        <w:t xml:space="preserve">[45] 特殊招式</w:t>
      </w:r>
    </w:p>
    <w:p w14:paraId="71262650">
      <w:r xmlns:w="http://schemas.openxmlformats.org/wordprocessingml/2006/main">
        <w:t xml:space="preserve">[46] 姓名</w:t>
      </w:r>
    </w:p>
    <w:p w14:paraId="55ECB2E7">
      <w:r xmlns:w="http://schemas.openxmlformats.org/wordprocessingml/2006/main">
        <w:t xml:space="preserve">[47] 效应</w:t>
      </w:r>
    </w:p>
    <w:p w14:paraId="6350D892">
      <w:r xmlns:w="http://schemas.openxmlformats.org/wordprocessingml/2006/main">
        <w:t xml:space="preserve">[48] 召唤苍银水晶龙</w:t>
      </w:r>
    </w:p>
    <w:p w14:paraId="569C8B60">
      <w:r xmlns:w="http://schemas.openxmlformats.org/wordprocessingml/2006/main">
        <w:t xml:space="preserve">[49] 对一排横向敌人造成4倍魔法伤害</w:t>
      </w:r>
    </w:p>
    <w:p w14:paraId="234EBF78">
      <w:r xmlns:w="http://schemas.openxmlformats.org/wordprocessingml/2006/main">
        <w:t xml:space="preserve">[50] 召唤苍银水晶龙+</w:t>
      </w:r>
    </w:p>
    <w:p w14:paraId="6683824A">
      <w:r xmlns:w="http://schemas.openxmlformats.org/wordprocessingml/2006/main">
        <w:t xml:space="preserve">[51] 对一排横向敌人造成6倍魔法伤害</w:t>
      </w:r>
    </w:p>
    <w:p w14:paraId="65158722">
      <w:r xmlns:w="http://schemas.openxmlformats.org/wordprocessingml/2006/main">
        <w:t xml:space="preserve">[52] 独特效果</w:t>
      </w:r>
    </w:p>
    <w:p w14:paraId="5F7C7780">
      <w:r xmlns:w="http://schemas.openxmlformats.org/wordprocessingml/2006/main">
        <w:t xml:space="preserve">[53] 姓名</w:t>
      </w:r>
    </w:p>
    <w:p w14:paraId="6E55ADA6">
      <w:r xmlns:w="http://schemas.openxmlformats.org/wordprocessingml/2006/main">
        <w:t xml:space="preserve">[54] 效应</w:t>
      </w:r>
    </w:p>
    <w:p w14:paraId="0700F2A7">
      <w:r xmlns:w="http://schemas.openxmlformats.org/wordprocessingml/2006/main">
        <w:t xml:space="preserve">[55] 激活反魔法护盾</w:t>
      </w:r>
    </w:p>
    <w:p w14:paraId="2FDF976E">
      <w:r xmlns:w="http://schemas.openxmlformats.org/wordprocessingml/2006/main">
        <w:t xml:space="preserve">[56] 部署完成后，你的场防御力提高 5%，持续 30 秒。</w:t>
      </w:r>
    </w:p>
    <w:p w14:paraId="69ECFD33">
      <w:r xmlns:w="http://schemas.openxmlformats.org/wordprocessingml/2006/main">
        <w:t xml:space="preserve">[57] ≪反魔法护盾≫ 已激活 +</w:t>
      </w:r>
    </w:p>
    <w:p w14:paraId="2B3DABAC">
      <w:r xmlns:w="http://schemas.openxmlformats.org/wordprocessingml/2006/main">
        <w:t xml:space="preserve">[58] 部署完成后，你的场防御力提高 10%，持续 30 秒。</w:t>
      </w:r>
    </w:p>
    <w:p w14:paraId="1AB64280">
      <w:r xmlns:w="http://schemas.openxmlformats.org/wordprocessingml/2006/main">
        <w:t xml:space="preserve">[59] 休闲服装照片</w:t>
      </w:r>
    </w:p>
    <w:p w14:paraId="497790D3">
      <w:r xmlns:w="http://schemas.openxmlformats.org/wordprocessingml/2006/main">
        <w:t xml:space="preserve">[60] 增强图像</w:t>
      </w:r>
    </w:p>
    <w:p w14:paraId="0D055AEF">
      <w:r xmlns:w="http://schemas.openxmlformats.org/wordprocessingml/2006/main">
        <w:t xml:space="preserve">[61] 语音 †</w:t>
      </w:r>
    </w:p>
    <w:p w14:paraId="275870CB">
      <w:r xmlns:w="http://schemas.openxmlformats.org/wordprocessingml/2006/main">
        <w:t xml:space="preserve">[62] 点击打开行列表</w:t>
      </w:r>
    </w:p>
    <w:p w14:paraId="4E610F8E">
      <w:r xmlns:w="http://schemas.openxmlformats.org/wordprocessingml/2006/main">
        <w:t xml:space="preserve">[63] 加入</w:t>
      </w:r>
    </w:p>
    <w:p w14:paraId="5D4C05E1">
      <w:r xmlns:w="http://schemas.openxmlformats.org/wordprocessingml/2006/main">
        <w:t xml:space="preserve">[64] 对话 1（转换后）</w:t>
      </w:r>
    </w:p>
    <w:p w14:paraId="50C91C3E">
      <w:r xmlns:w="http://schemas.openxmlformats.org/wordprocessingml/2006/main">
        <w:t xml:space="preserve">[65] 对话 2（转换后）</w:t>
      </w:r>
    </w:p>
    <w:p w14:paraId="7BBF8715">
      <w:r xmlns:w="http://schemas.openxmlformats.org/wordprocessingml/2006/main">
        <w:t xml:space="preserve">[66] 对话 3（转换后）</w:t>
      </w:r>
    </w:p>
    <w:p w14:paraId="30C665DF">
      <w:r xmlns:w="http://schemas.openxmlformats.org/wordprocessingml/2006/main">
        <w:t xml:space="preserve">[67] 对话 4（转换后）</w:t>
      </w:r>
    </w:p>
    <w:p w14:paraId="6C37885B">
      <w:r xmlns:w="http://schemas.openxmlformats.org/wordprocessingml/2006/main">
        <w:t xml:space="preserve">[68] 空闲 1（转换后）</w:t>
      </w:r>
    </w:p>
    <w:p w14:paraId="73814EE6">
      <w:r xmlns:w="http://schemas.openxmlformats.org/wordprocessingml/2006/main">
        <w:t xml:space="preserve">[69] 空闲 2（转换后）</w:t>
      </w:r>
    </w:p>
    <w:p w14:paraId="14A62634">
      <w:r xmlns:w="http://schemas.openxmlformats.org/wordprocessingml/2006/main">
        <w:t xml:space="preserve">[70] 对话 1（转变前）</w:t>
      </w:r>
    </w:p>
    <w:p w14:paraId="26072022">
      <w:r xmlns:w="http://schemas.openxmlformats.org/wordprocessingml/2006/main">
        <w:t xml:space="preserve">[71] 对话 2（转变前）</w:t>
      </w:r>
    </w:p>
    <w:p w14:paraId="48587F23">
      <w:r xmlns:w="http://schemas.openxmlformats.org/wordprocessingml/2006/main">
        <w:t xml:space="preserve">[72] 对话 3（转变前）</w:t>
      </w:r>
    </w:p>
    <w:p w14:paraId="554113C3">
      <w:r xmlns:w="http://schemas.openxmlformats.org/wordprocessingml/2006/main">
        <w:t xml:space="preserve">[73] 对话 4（转变前）</w:t>
      </w:r>
    </w:p>
    <w:p w14:paraId="66A11365">
      <w:r xmlns:w="http://schemas.openxmlformats.org/wordprocessingml/2006/main">
        <w:t xml:space="preserve">[74] 空闲 1（转换前）</w:t>
      </w:r>
    </w:p>
    <w:p w14:paraId="48EB3414">
      <w:r xmlns:w="http://schemas.openxmlformats.org/wordprocessingml/2006/main">
        <w:t xml:space="preserve">[75] 空闲 2（转换前）</w:t>
      </w:r>
    </w:p>
    <w:p w14:paraId="6737136B">
      <w:r xmlns:w="http://schemas.openxmlformats.org/wordprocessingml/2006/main">
        <w:t xml:space="preserve">[76] 升级 1</w:t>
      </w:r>
    </w:p>
    <w:p w14:paraId="01B0B31E">
      <w:r xmlns:w="http://schemas.openxmlformats.org/wordprocessingml/2006/main">
        <w:t xml:space="preserve">[77] 嗯，啊。好！啊，真好吃！啊，还要！来吧，老大！</w:t>
      </w:r>
    </w:p>
    <w:p w14:paraId="7B034268">
      <w:r xmlns:w="http://schemas.openxmlformats.org/wordprocessingml/2006/main">
        <w:t xml:space="preserve">[78] 升级 2</w:t>
      </w:r>
    </w:p>
    <w:p w14:paraId="0B757113">
      <w:r xmlns:w="http://schemas.openxmlformats.org/wordprocessingml/2006/main">
        <w:t xml:space="preserve">[79] 嗯，啊！如果你这么差劲……我的脑子就一片空白了。</w:t>
      </w:r>
    </w:p>
    <w:p w14:paraId="68953BD0">
      <w:r xmlns:w="http://schemas.openxmlformats.org/wordprocessingml/2006/main">
        <w:t xml:space="preserve">[80] 升级 3</w:t>
      </w:r>
    </w:p>
    <w:p w14:paraId="7703095B">
      <w:r xmlns:w="http://schemas.openxmlformats.org/wordprocessingml/2006/main">
        <w:t xml:space="preserve">[81] 啊，嗯，嗯……别碰那里……</w:t>
      </w:r>
    </w:p>
    <w:p w14:paraId="2363BB4E">
      <w:r xmlns:w="http://schemas.openxmlformats.org/wordprocessingml/2006/main">
        <w:t xml:space="preserve">[82] 捕获</w:t>
      </w:r>
    </w:p>
    <w:p w14:paraId="5B43E55E">
      <w:r xmlns:w="http://schemas.openxmlformats.org/wordprocessingml/2006/main">
        <w:t xml:space="preserve">[83] 战斗开始 1</w:t>
      </w:r>
    </w:p>
    <w:p w14:paraId="2CB3F55F">
      <w:r xmlns:w="http://schemas.openxmlformats.org/wordprocessingml/2006/main">
        <w:t xml:space="preserve">[84] 神圣的Amd！女武神决斗！</w:t>
      </w:r>
    </w:p>
    <w:p w14:paraId="6E233722">
      <w:r xmlns:w="http://schemas.openxmlformats.org/wordprocessingml/2006/main">
        <w:t xml:space="preserve">[85] 战斗开始 2</w:t>
      </w:r>
    </w:p>
    <w:p w14:paraId="1B5023EB">
      <w:r xmlns:w="http://schemas.openxmlformats.org/wordprocessingml/2006/main">
        <w:t xml:space="preserve">[86] 好！战斗开始！</w:t>
      </w:r>
    </w:p>
    <w:p w14:paraId="0B289ADE">
      <w:r xmlns:w="http://schemas.openxmlformats.org/wordprocessingml/2006/main">
        <w:t xml:space="preserve">[87] 战斗参与 1</w:t>
      </w:r>
    </w:p>
    <w:p w14:paraId="5B668618">
      <w:r xmlns:w="http://schemas.openxmlformats.org/wordprocessingml/2006/main">
        <w:t xml:space="preserve">[88] 战斗参与 2</w:t>
      </w:r>
    </w:p>
    <w:p w14:paraId="1EFF72AF">
      <w:r xmlns:w="http://schemas.openxmlformats.org/wordprocessingml/2006/main">
        <w:t xml:space="preserve">[89] 战斗胜利 1</w:t>
      </w:r>
    </w:p>
    <w:p w14:paraId="5DA88565">
      <w:r xmlns:w="http://schemas.openxmlformats.org/wordprocessingml/2006/main">
        <w:t xml:space="preserve">[90] 战斗胜利 2</w:t>
      </w:r>
    </w:p>
    <w:p w14:paraId="173E9B0C">
      <w:r xmlns:w="http://schemas.openxmlformats.org/wordprocessingml/2006/main">
        <w:t xml:space="preserve">[91] 普通攻击 1</w:t>
      </w:r>
    </w:p>
    <w:p w14:paraId="286631D2">
      <w:r xmlns:w="http://schemas.openxmlformats.org/wordprocessingml/2006/main">
        <w:t xml:space="preserve">[92] 我依然精力充沛！</w:t>
      </w:r>
    </w:p>
    <w:p w14:paraId="6A872707">
      <w:r xmlns:w="http://schemas.openxmlformats.org/wordprocessingml/2006/main">
        <w:t xml:space="preserve">[93] 普通攻击 2</w:t>
      </w:r>
    </w:p>
    <w:p w14:paraId="6C22610B">
      <w:r xmlns:w="http://schemas.openxmlformats.org/wordprocessingml/2006/main">
        <w:t xml:space="preserve">[94] 差不多就这么多！</w:t>
      </w:r>
    </w:p>
    <w:p w14:paraId="61095F02">
      <w:r xmlns:w="http://schemas.openxmlformats.org/wordprocessingml/2006/main">
        <w:t xml:space="preserve">[95] 普通攻击 3</w:t>
      </w:r>
    </w:p>
    <w:p w14:paraId="6E46A0DA">
      <w:r xmlns:w="http://schemas.openxmlformats.org/wordprocessingml/2006/main">
        <w:t xml:space="preserve">[96] 这样如何！</w:t>
      </w:r>
    </w:p>
    <w:p w14:paraId="6C6548D2">
      <w:r xmlns:w="http://schemas.openxmlformats.org/wordprocessingml/2006/main">
        <w:t xml:space="preserve">[97] 独特效果激活 1</w:t>
      </w:r>
    </w:p>
    <w:p w14:paraId="22D21C46">
      <w:r xmlns:w="http://schemas.openxmlformats.org/wordprocessingml/2006/main">
        <w:t xml:space="preserve">[98] 独特效果激活 2</w:t>
      </w:r>
    </w:p>
    <w:p w14:paraId="54B08C25">
      <w:r xmlns:w="http://schemas.openxmlformats.org/wordprocessingml/2006/main">
        <w:t xml:space="preserve">[99] 独特效果激活 3</w:t>
      </w:r>
    </w:p>
    <w:p w14:paraId="7235E4E5">
      <w:r xmlns:w="http://schemas.openxmlformats.org/wordprocessingml/2006/main">
        <w:t xml:space="preserve">[100] 特殊招式 1</w:t>
      </w:r>
    </w:p>
    <w:p w14:paraId="11F2486F">
      <w:r xmlns:w="http://schemas.openxmlformats.org/wordprocessingml/2006/main">
        <w:t xml:space="preserve">[101] 这是我的王牌！</w:t>
      </w:r>
    </w:p>
    <w:p w14:paraId="77FE18B5">
      <w:r xmlns:w="http://schemas.openxmlformats.org/wordprocessingml/2006/main">
        <w:t xml:space="preserve">[102] 特殊招式 2</w:t>
      </w:r>
    </w:p>
    <w:p w14:paraId="695A66B0">
      <w:r xmlns:w="http://schemas.openxmlformats.org/wordprocessingml/2006/main">
        <w:t xml:space="preserve">[103] “召唤苍银水晶龙！”</w:t>
      </w:r>
    </w:p>
    <w:p w14:paraId="59265D95">
      <w:r xmlns:w="http://schemas.openxmlformats.org/wordprocessingml/2006/main">
        <w:t xml:space="preserve">[104] 受到的伤害：1</w:t>
      </w:r>
    </w:p>
    <w:p w14:paraId="1C440A37">
      <w:r xmlns:w="http://schemas.openxmlformats.org/wordprocessingml/2006/main">
        <w:t xml:space="preserve">[105] 受到的伤害：2</w:t>
      </w:r>
    </w:p>
    <w:p w14:paraId="481182BF">
      <w:r xmlns:w="http://schemas.openxmlformats.org/wordprocessingml/2006/main">
        <w:t xml:space="preserve">[106] 受到的伤害：3</w:t>
      </w:r>
    </w:p>
    <w:p w14:paraId="4537EEF1">
      <w:r xmlns:w="http://schemas.openxmlformats.org/wordprocessingml/2006/main">
        <w:t xml:space="preserve">[107] 撤回</w:t>
      </w:r>
    </w:p>
    <w:p w14:paraId="6CCAA334">
      <w:r xmlns:w="http://schemas.openxmlformats.org/wordprocessingml/2006/main">
        <w:t xml:space="preserve">[108] 我永远不会忘记这种屈辱……！</w:t>
      </w:r>
    </w:p>
    <w:p w14:paraId="1DBD366E">
      <w:r xmlns:w="http://schemas.openxmlformats.org/wordprocessingml/2006/main">
        <w:t xml:space="preserve">[109] 在游戏中 †</w:t>
      </w:r>
    </w:p>
    <w:p w14:paraId="48F87E40">
      <w:r xmlns:w="http://schemas.openxmlformats.org/wordprocessingml/2006/main">
        <w:t xml:space="preserve">[110] 魔法攻击者中罕见的高速攻击者类型，而魔法攻击者大多速度较慢。</w:t>
      </w:r>
    </w:p>
    <w:p w14:paraId="45DB9FB7">
      <w:r xmlns:w="http://schemas.openxmlformats.org/wordprocessingml/2006/main">
        <w:t xml:space="preserve">[111] 她的魔力也属于中等水平，因此在R级角色中，她的整体DPS相对较高。她的特殊攻击蓄力时间也比较平均，但由于攻击速度快，蓄力槽很容易积攒。她的特殊攻击是横线攻击，可以同时击中最多三个敌人——前排一个，后排两个——因此很容易清空敌方一整排。她非常适合对付成群的弱敌，并且在游戏初期能有效防止超时。</w:t>
      </w:r>
    </w:p>
    <w:p w14:paraId="3D05827E">
      <w:r xmlns:w="http://schemas.openxmlformats.org/wordprocessingml/2006/main">
        <w:t xml:space="preserve">[112] 另一方面，它的防御能力普遍较弱，一旦集中火力攻击就会瞬间倒下。反击陷阱：如果能用反击造成伤害就好了，可惜反击率是0。由于火力强大，它也很容易吸引仇恨，所以最好用装备了长发招财猫的角色来保护它。提升5%场地防御力，持续30秒的独特效果数值太低，几乎等于没有，而且对保护它的坦克角色比对角色本身更有利。</w:t>
      </w:r>
    </w:p>
    <w:p w14:paraId="7B360B62">
      <w:r xmlns:w="http://schemas.openxmlformats.org/wordprocessingml/2006/main">
        <w:t xml:space="preserve">[113] 装备应该是增强进攻能力的装备，其中会说话的老虎是最重要的。</w:t>
      </w:r>
    </w:p>
    <w:p w14:paraId="3A61C3DB">
      <w:r xmlns:w="http://schemas.openxmlformats.org/wordprocessingml/2006/main">
        <w:t xml:space="preserve">[114] 如果你卡在主线任务上了，他是R级角色中优先培养的角色之一。但我比较少见。</w:t>
      </w:r>
    </w:p>
    <w:p w14:paraId="7AAB1481">
      <w:r xmlns:w="http://schemas.openxmlformats.org/wordprocessingml/2006/main">
        <w:t xml:space="preserve">[115] 在突袭中，他可以用来积攒神圣骑士特殊攻击的狂热槽；在黄金蜂蜜战斗中，如果装备了蜂蜜咬王子，他可以作为最强的 R 级攻击者之一。</w:t>
      </w:r>
    </w:p>
    <w:p w14:paraId="7A7944C4">
      <w:r xmlns:w="http://schemas.openxmlformats.org/wordprocessingml/2006/main">
        <w:t xml:space="preserve">[116] 琐事 †</w:t>
      </w:r>
    </w:p>
    <w:p w14:paraId="0E7B0B01">
      <w:r xmlns:w="http://schemas.openxmlformats.org/wordprocessingml/2006/main">
        <w:t xml:space="preserve">[117] 这个角色显然取材于某少年漫画中的一款卡牌游戏，玩家将卡组放入佩戴在手臂上的装置中进行战斗。不出所料，该页面的评论区也涌入了大量决斗者。</w:t>
      </w:r>
    </w:p>
    <w:p w14:paraId="6F7FFBBD">
      <w:r xmlns:w="http://schemas.openxmlformats.org/wordprocessingml/2006/main">
        <w:t xml:space="preserve">[118] 各种各样的戏仿元素。光是这个角色就够让人忍不住想吐槽了……</w:t>
      </w:r>
    </w:p>
    <w:p w14:paraId="0DB687B4">
      <w:r xmlns:w="http://schemas.openxmlformats.org/wordprocessingml/2006/main">
        <w:t xml:space="preserve">[119] 和平与战斗的强烈二元性 → 原作漫画的第一位主角和第一位最终Boss都具有双重人格。此外，在游戏采用卡牌形式之前，甚至在采用卡牌战斗形式之后，反派角色，尤其是反派，经常会暴露其真实本性或堕入黑暗面，导致面部毁容。</w:t>
      </w:r>
    </w:p>
    <w:p w14:paraId="01C92AFE">
      <w:r xmlns:w="http://schemas.openxmlformats.org/wordprocessingml/2006/main">
        <w:t xml:space="preserve">[120] 在变成以输掉游戏为惩罚的卡牌游戏漫画之前，它是一部以死亡游戏为中心的黑暗英雄故事。变成卡牌游戏漫画后，主角发出“咯咯咯”大笑的形象简直难以想象。即使变成卡牌游戏漫画后，像电击枪这样的惩罚游戏也显得太轻微，这并非你的错觉。</w:t>
      </w:r>
    </w:p>
    <w:p w14:paraId="50F80DCE">
      <w:r xmlns:w="http://schemas.openxmlformats.org/wordprocessingml/2006/main">
        <w:t xml:space="preserve">[121] 特殊招式是一张召唤龙的卡牌 → 从第一个劲敌开始，历史上许多主角都以龙作为他们的王牌。顺便一提，第一个劲敌和第三位主角都以白龙作为他们的王牌而闻名。</w:t>
      </w:r>
    </w:p>
    <w:p w14:paraId="0D8D1F5E">
      <w:r xmlns:w="http://schemas.openxmlformats.org/wordprocessingml/2006/main">
        <w:t xml:space="preserve">[122] 夹克背面藏着大量卡片 → 这被认为是模仿一个场景，其中反派炫耀藏在夹克背面的大量卡片，以增强其手下的牌组。</w:t>
      </w:r>
    </w:p>
    <w:p w14:paraId="6C4D7553">
      <w:r xmlns:w="http://schemas.openxmlformats.org/wordprocessingml/2006/main">
        <w:t xml:space="preserve">[123] 使用的卡片颜色 → 卡片的边框颜色为黄色、绿色、紫色、蓝色和橙色，这与原版游戏的配色方案完全一致。</w:t>
      </w:r>
    </w:p>
    <w:p w14:paraId="762F3805">
      <w:r xmlns:w="http://schemas.openxmlformats.org/wordprocessingml/2006/main">
        <w:t xml:space="preserve">[124] 击败对手并将其吸收进卡牌中 → 这种剧情发展从第一款游戏开始就经常发生。什么？！难道人可以被吸收进卡牌里不是常识吗？！</w:t>
      </w:r>
    </w:p>
    <w:p w14:paraId="091DB33A">
      <w:r xmlns:w="http://schemas.openxmlformats.org/wordprocessingml/2006/main">
        <w:t xml:space="preserve">[125] 顺便一提，这部作品戏仿的动画第五部也与之前的作品有大量的交叉剧情，并且有一些与本作相似的情节发展，例如与本作中相同的角色合二为一。（这或许算不上是戏仿，而只是巧合……或者说，即使不考虑戏仿，指望找到与一部自开播以来已连载超过15年的作品完全不重叠的元素也是不合理的。）</w:t>
      </w:r>
    </w:p>
    <w:p w14:paraId="31B727A1">
      <w:r xmlns:w="http://schemas.openxmlformats.org/wordprocessingml/2006/main">
        <w:t xml:space="preserve">[126] 官方推特账号简介 †</w:t>
      </w:r>
    </w:p>
    <w:p w14:paraId="1F3C4A4D">
      <w:r xmlns:w="http://schemas.openxmlformats.org/wordprocessingml/2006/main">
        <w:t xml:space="preserve">[127] 评论表 †</w:t>
      </w:r>
    </w:p>
    <w:p w14:paraId="436C39BB">
      <w:r xmlns:w="http://schemas.openxmlformats.org/wordprocessingml/2006/main">
        <w:t xml:space="preserve">[128] 点击打开历史日志列表</w:t>
      </w:r>
    </w:p>
    <w:p w14:paraId="5AD51597">
      <w:r xmlns:w="http://schemas.openxmlformats.org/wordprocessingml/2006/main">
        <w:t xml:space="preserve">[129] 末尾的数字越小，日志越旧。</w:t>
      </w:r>
    </w:p>
    <w:p w14:paraId="6AA99A5C">
      <w:r xmlns:w="http://schemas.openxmlformats.org/wordprocessingml/2006/main">
        <w:t xml:space="preserve">[130] “评论/神圣骑士决斗/”没有子页面。</w:t>
      </w:r>
    </w:p>
    <w:p w14:paraId="71F34F69">
      <w:r xmlns:w="http://schemas.openxmlformats.org/wordprocessingml/2006/main">
        <w:t xml:space="preserve">[131] LV50 ☆1 属性 体力：700 攻击：0 防御：80 魔力：130 魔抗：100 -- [PvOwNzA37Jw] 2020-12-14 (周一) 16:29:49</w:t>
      </w:r>
    </w:p>
    <w:p w14:paraId="1CD19013">
      <w:r xmlns:w="http://schemas.openxmlformats.org/wordprocessingml/2006/main">
        <w:t xml:space="preserve">[132] 这是列级攻击，行动时间为3秒，因此威力很高。与范围攻击不同，即使对付Boss也能造成可观的伤害，这一点很棒。——[M.mx9NCcJ8k] 2020-12-15 (周二) 00:29:10</w:t>
      </w:r>
    </w:p>
    <w:p w14:paraId="75530E89">
      <w:r xmlns:w="http://schemas.openxmlformats.org/wordprocessingml/2006/main">
        <w:t xml:space="preserve">[133] 路人请撤离！这座城市已变成战场！ -- [kw9x42Ia1gk] 2020-12-27 (周日) 13:03:00</w:t>
      </w:r>
    </w:p>
    <w:p w14:paraId="474B2CC9">
      <w:r xmlns:w="http://schemas.openxmlformats.org/wordprocessingml/2006/main">
        <w:t xml:space="preserve">[134] Tokisada（为什么不能和D轮组合……）——[lgh/Q6bAMnI] 2020-12-18 (周五) 11:05:36</w:t>
      </w:r>
    </w:p>
    <w:p w14:paraId="0A8F22F8">
      <w:r xmlns:w="http://schemas.openxmlformats.org/wordprocessingml/2006/main">
        <w:t xml:space="preserve">[135] 技能3的眩晕触发率已经调整为较低，但是决斗（以及蛹化）的20%触发率也太高了吧？几乎是最高的了。——[fDCL3hAOt7M] 2021-01-10 (周日) 20:59:25</w:t>
      </w:r>
    </w:p>
    <w:p w14:paraId="7C378735">
      <w:r xmlns:w="http://schemas.openxmlformats.org/wordprocessingml/2006/main">
        <w:t xml:space="preserve">[136] 目前，能够装备低稀有度虎纹装备且容易上手的角色非常少，但他们的初始属性差别不大…… -- [3WDAoU6oGcQ] 2021-01-12 (周二) 17:34:58</w:t>
      </w:r>
    </w:p>
    <w:p w14:paraId="05FA4384">
      <w:r xmlns:w="http://schemas.openxmlformats.org/wordprocessingml/2006/main">
        <w:t xml:space="preserve">[137] 他看起来很不错……我对他的印象很好……\(｀д´)ゝ决斗！ -- [NgmG688jOqc] 2020-12-20 (周日) 23:29:33</w:t>
      </w:r>
    </w:p>
    <w:p w14:paraId="00944468">
      <w:r xmlns:w="http://schemas.openxmlformats.org/wordprocessingml/2006/main">
        <w:t xml:space="preserve">[138] 我觉得可能是我的错觉，但这里好像冒出来点什么不一样的东西，哈哈 -- [uVkxvcJXkxE] 2020-12-22 (周二) 05:08:02</w:t>
      </w:r>
    </w:p>
    <w:p w14:paraId="54CBE22A">
      <w:r xmlns:w="http://schemas.openxmlformats.org/wordprocessingml/2006/main">
        <w:t xml:space="preserve">[139] 从主线13关左右开始，高回避率的敌人会越来越多，所以培养他们变得很有价值。——[ucRx7tlC0SM] 2020-12-25 (周五) 00:50:00</w:t>
      </w:r>
    </w:p>
    <w:p w14:paraId="11501BC5">
      <w:r xmlns:w="http://schemas.openxmlformats.org/wordprocessingml/2006/main">
        <w:t xml:space="preserve">[140] 这家伙的毛也太稀疏了吧，几乎看不到毛……我怀疑他是不是剃光了哈哈 -- [vDeA7nilnSE] 2021-04-27 (周二) 16:52:57</w:t>
      </w:r>
    </w:p>
    <w:p w14:paraId="1CD64A7B">
      <w:r xmlns:w="http://schemas.openxmlformats.org/wordprocessingml/2006/main">
        <w:t xml:space="preserve">[141] 当前系列中的驯龙师开始谈论连续攻击，所以我以为这和行动速度类似（虽然连续攻击的频率很低），但考虑到时间点，这大概只是个巧合。——[fDCL3hAOt7M] 2021-01-10 (周日) 20:56:41</w:t>
      </w:r>
    </w:p>
    <w:p w14:paraId="7032A278">
      <w:r xmlns:w="http://schemas.openxmlformats.org/wordprocessingml/2006/main">
        <w:t xml:space="preserve">[142] 呵呵……景色真美，时之内…… -- [4VZFuBcQbOw] 2021-01-14 (周四) 20:07:12</w:t>
      </w:r>
    </w:p>
    <w:p w14:paraId="038D708B">
      <w:r xmlns:w="http://schemas.openxmlformats.org/wordprocessingml/2006/main">
        <w:t xml:space="preserve">[143] 没关系，这比在滚烫的铁板上玩炸弹曲棍球、使用毒蝎子或者嘴里叼着刀子街头斗殴要温和得多。由于严格的规定，我现在还不能画最初的几个故事…… -- [/vx8jsxqZ4A] 2021-02-23 (周二) 13:13:09</w:t>
      </w:r>
    </w:p>
    <w:p w14:paraId="2304863F">
      <w:r xmlns:w="http://schemas.openxmlformats.org/wordprocessingml/2006/main">
        <w:t xml:space="preserve">[144] 我认得这张卡，但我用它决斗过吗……？ -- [lk7h70gKPmc] 2021-01-12 (周二) 21:18:03</w:t>
      </w:r>
    </w:p>
    <w:p w14:paraId="6433BB64">
      <w:r xmlns:w="http://schemas.openxmlformats.org/wordprocessingml/2006/main">
        <w:t xml:space="preserve">[145] 我们还没完成 -- [qW0XtTI2RFU] 2021-01-30 (周六) 17:47:00</w:t>
      </w:r>
    </w:p>
    <w:p w14:paraId="7AAB3FFD">
      <w:r xmlns:w="http://schemas.openxmlformats.org/wordprocessingml/2006/main">
        <w:t xml:space="preserve">[146] 我记得在《Escalayer》里，Fuman作恶的时候也散落过游戏卡牌。虽然卡牌的商品名称不同，但看来集换式卡牌游戏在那个世界也很流行。——[DBVM34BQbCk] 2021-02-21 (周日) 03:27:41</w:t>
      </w:r>
    </w:p>
    <w:p w14:paraId="22F37C1A">
      <w:r xmlns:w="http://schemas.openxmlformats.org/wordprocessingml/2006/main">
        <w:t xml:space="preserve">[147] 这里的评论感觉有点不一样，哈哈 -- [eD2ov.3qzGg] 2021-02-23 (周二) 05:46:08</w:t>
      </w:r>
    </w:p>
    <w:p w14:paraId="52F8E53E">
      <w:r xmlns:w="http://schemas.openxmlformats.org/wordprocessingml/2006/main">
        <w:t xml:space="preserve">[148] 她变身前挺可爱的 -- [rqLzrXA9WCU] 2021-03-29 (周一) 14:32:09</w:t>
      </w:r>
    </w:p>
    <w:p w14:paraId="6C87B69E">
      <w:r xmlns:w="http://schemas.openxmlformats.org/wordprocessingml/2006/main">
        <w:t xml:space="preserve">[149] 看来他和阿尔戈尔相处得不错，哈哈 -- [lk7h70gKPmc] 2022-01-03 (周一) 14:29:08</w:t>
      </w:r>
    </w:p>
    <w:p w14:paraId="5B616FA7">
      <w:r xmlns:w="http://schemas.openxmlformats.org/wordprocessingml/2006/main">
        <w:t xml:space="preserve">[150] 啊啊啊！决斗君，是时候来一场开包决斗了！ -- [p1VqRp3QOkA] 2022-11-23 (周三) 16:46:26</w:t>
      </w:r>
    </w:p>
    <w:p w14:paraId="36C8A033">
      <w:r xmlns:w="http://schemas.openxmlformats.org/wordprocessingml/2006/main">
        <w:t xml:space="preserve">[151] 它偶尔浮出水面时，底部的角度非常极端，令人震惊——[ekZ7TKb6/gQ] 2024-05-14 (周二) 21:47:19</w:t>
      </w:r>
    </w:p>
    <w:p w14:paraId="3E29132D">
      <w:r xmlns:w="http://schemas.openxmlformats.org/wordprocessingml/2006/main">
        <w:t xml:space="preserve">[152] 银河眼不是应该是白色的吗？ -- [fbU2JIcrRV2] 2024-09-28 (周六) 18:52:58</w:t>
      </w:r>
    </w:p>
    <w:p w14:paraId="0C581853">
      <w:r xmlns:w="http://schemas.openxmlformats.org/wordprocessingml/2006/main">
        <w:t xml:space="preserve">[153] ←使用棋盘前请务必阅读规则。</w:t>
      </w:r>
    </w:p>
    <w:p w14:paraId="63BE5667">
      <w:r xmlns:w="http://schemas.openxmlformats.org/wordprocessingml/2006/main">
        <w:t xml:space="preserve">[154] 关于规则 †</w:t>
      </w:r>
    </w:p>
    <w:p w14:paraId="45E50119">
      <w:r xmlns:w="http://schemas.openxmlformats.org/wordprocessingml/2006/main">
        <w:t xml:space="preserve">[155] 请不要抱怨或批评页面编辑者。如果您对其他人的编辑有意见，请通过“提供替代方案”或“自行编辑”的方式进行建设性沟通。</w:t>
      </w:r>
    </w:p>
    <w:p w14:paraId="793A7F0B">
      <w:r xmlns:w="http://schemas.openxmlformats.org/wordprocessingml/2006/main">
        <w:t xml:space="preserve">[156] 不要发布个人网站或其他禁止未经授权链接的网站的网址。</w:t>
      </w:r>
    </w:p>
    <w:p w14:paraId="7BCA8DA1">
      <w:r xmlns:w="http://schemas.openxmlformats.org/wordprocessingml/2006/main">
        <w:t xml:space="preserve">[157] 关于违反规则的帖子 †</w:t>
      </w:r>
    </w:p>
    <w:p w14:paraId="4C8F4FF1">
      <w:r xmlns:w="http://schemas.openxmlformats.org/wordprocessingml/2006/main">
        <w:t xml:space="preserve">[158] 禁止发布以下类型的帖子，因为它们容易造成干扰。</w:t>
      </w:r>
    </w:p>
    <w:p w14:paraId="7A88B71E">
      <w:r xmlns:w="http://schemas.openxmlformats.org/wordprocessingml/2006/main">
        <w:t xml:space="preserve">[159]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6EE3ECF">
      <w:r xmlns:w="http://schemas.openxmlformats.org/wordprocessingml/2006/main">
        <w:t xml:space="preserve">[160] 其他包括使用此维基的人、官方管理员、艺术家、配音演员、现实生活中的个人以及 Twitter 用户等团体。</w:t>
      </w:r>
    </w:p>
    <w:p w14:paraId="355BEB48">
      <w:r xmlns:w="http://schemas.openxmlformats.org/wordprocessingml/2006/main">
        <w:t xml:space="preserve">[161] 关于向管理层提交的帖子，我们容忍可以解释为用户反馈的评论，例如“我希望他们改进这一点”、“我希望他们尽快修复错误”和“维护时间太长了”，但我们不容忍使用辱骂性语言贬低管理层。</w:t>
      </w:r>
    </w:p>
    <w:p w14:paraId="1E5248F8">
      <w:r xmlns:w="http://schemas.openxmlformats.org/wordprocessingml/2006/main">
        <w:t xml:space="preserve">[162] 将讨论和意见交流视为“诽谤或对抗他人”是错误的。然而，在讨论或意见交流中使用辱骂性语言、贬低他人、挑衅他人或在缺乏明确证据的情况下发表言论，都是违法行为。说话时务必注意自己的言辞。</w:t>
      </w:r>
    </w:p>
    <w:p w14:paraId="7239AA4E">
      <w:r xmlns:w="http://schemas.openxmlformats.org/wordprocessingml/2006/main">
        <w:t xml:space="preserve">[163] 攻击性评论是指使用“做这个”或“做那个”等强烈命令、“使用粗俗语言”、“居高临下”或“挑衅”的评论。</w:t>
      </w:r>
    </w:p>
    <w:p w14:paraId="4E0BC570">
      <w:r xmlns:w="http://schemas.openxmlformats.org/wordprocessingml/2006/main">
        <w:t xml:space="preserve">[164] 禁止发布冒犯现有玩家的帖子，例如“还有人玩这个游戏吗？”或“这游戏已经凉了”。这并不意味着您完全不能发表任何负面言论，而是指那些超出单纯负面评价范围，构成诽谤或诋毁的帖子将被禁止发布。</w:t>
      </w:r>
    </w:p>
    <w:p w14:paraId="5B21EA8A">
      <w:r xmlns:w="http://schemas.openxmlformats.org/wordprocessingml/2006/main">
        <w:t xml:space="preserve">[165] 公开羞辱他人，包括泄露他人的游戏内名称或UID</w:t>
      </w:r>
    </w:p>
    <w:p w14:paraId="34407443">
      <w:r xmlns:w="http://schemas.openxmlformats.org/wordprocessingml/2006/main">
        <w:t xml:space="preserve">[166] 但是，分享有助于游戏攻略的信息和视频是允许的。</w:t>
      </w:r>
    </w:p>
    <w:p w14:paraId="35462C2E">
      <w:r xmlns:w="http://schemas.openxmlformats.org/wordprocessingml/2006/main">
        <w:t xml:space="preserve">[167] 参考其他应用程序</w:t>
      </w:r>
    </w:p>
    <w:p w14:paraId="6CABFD8C">
      <w:r xmlns:w="http://schemas.openxmlformats.org/wordprocessingml/2006/main">
        <w:t xml:space="preserve">[168] 在多个论坛上多次发帖</w:t>
      </w:r>
    </w:p>
    <w:p w14:paraId="7D4ED768">
      <w:r xmlns:w="http://schemas.openxmlformats.org/wordprocessingml/2006/main">
        <w:t xml:space="preserve">[169] 由一串无意义字符组成的文字</w:t>
      </w:r>
    </w:p>
    <w:p w14:paraId="38B72083">
      <w:r xmlns:w="http://schemas.openxmlformats.org/wordprocessingml/2006/main">
        <w:t xml:space="preserve">[170] 关于作弊和利用漏洞的帖子</w:t>
      </w:r>
    </w:p>
    <w:p w14:paraId="08F96280">
      <w:r xmlns:w="http://schemas.openxmlformats.org/wordprocessingml/2006/main">
        <w:t xml:space="preserve">[171] 最好的办法是忽略违反规则的帖子。上钩或反驳只会让事情变得更糟。</w:t>
      </w:r>
    </w:p>
    <w:p w14:paraId="6FCFA6CC">
      <w:r xmlns:w="http://schemas.openxmlformats.org/wordprocessingml/2006/main">
        <w:t xml:space="preserve">[172] *在上述规则中，“诽谤”指的是在没有客观证据的情况下诋毁和贬低他人。将所有批评性文章都归为“诽谤”是不正确的，所以请务必谨慎。</w:t>
      </w:r>
    </w:p>
    <w:p w14:paraId="09B1C87A">
      <w:r xmlns:w="http://schemas.openxmlformats.org/wordprocessingml/2006/main">
        <w:t xml:space="preserve">[173] 关于修改和删除发帖日志 †</w:t>
      </w:r>
    </w:p>
    <w:p w14:paraId="1A1BD60B">
      <w:r xmlns:w="http://schemas.openxmlformats.org/wordprocessingml/2006/main">
        <w:t xml:space="preserve">[174] 但是，允许更正印刷错误、遗漏和字体颜色。（他人出于善意所做的更正也允许。）</w:t>
      </w:r>
    </w:p>
    <w:p w14:paraId="5598184C">
      <w:r xmlns:w="http://schemas.openxmlformats.org/wordprocessingml/2006/main">
        <w:t xml:space="preserve">[175] 作为例外情况，您可以删除自己的帖子，但事后必须向管理员报告。此外，删除时，请将整个评论替换为以下文本，而不是完全删除：&amp;color(#ff0000){''发帖人已删除''};</w:t>
      </w:r>
    </w:p>
    <w:p w14:paraId="6173038C">
      <w:r xmlns:w="http://schemas.openxmlformats.org/wordprocessingml/2006/main">
        <w:t xml:space="preserve">[176] 关于评论违反规则的帖子 †</w:t>
      </w:r>
    </w:p>
    <w:p w14:paraId="609AE892">
      <w:r xmlns:w="http://schemas.openxmlformats.org/wordprocessingml/2006/main">
        <w:t xml:space="preserve">[177] 您可以自行注释掉上述任何违反规则的评论，无需管理员许可。但是，注释掉评论后，请务必在“违规举报公告板”上进行举报。举报时请使用“违规举报公告板”上的模板。</w:t>
      </w:r>
    </w:p>
    <w:p w14:paraId="54C27D77">
      <w:r xmlns:w="http://schemas.openxmlformats.org/wordprocessingml/2006/main">
        <w:t xml:space="preserve">[178] 未经 CO 举报公告板举报而被删除的帖子将被恢复，而删除帖子的人将受到处罚。</w:t>
      </w:r>
    </w:p>
    <w:p w14:paraId="7B058F7F">
      <w:r xmlns:w="http://schemas.openxmlformats.org/wordprocessingml/2006/main">
        <w:t xml:space="preserve">[179] 如果您反复向 CO 举报公告板举报不违反规则的帖子，我们将认为您是自私的，并将对您实施发帖和编辑限制。</w:t>
      </w:r>
    </w:p>
    <w:p w14:paraId="4DFB8130">
      <w:r xmlns:w="http://schemas.openxmlformats.org/wordprocessingml/2006/main">
        <w:t xml:space="preserve">[180] 管理员可酌情恢复 CO 报告公告板上不违反规则的报告。</w:t>
      </w:r>
    </w:p>
    <w:p w14:paraId="694D95F2">
      <w:r xmlns:w="http://schemas.openxmlformats.org/wordprocessingml/2006/main">
        <w:t xml:space="preserve">[181] 我想再次重申我的请求：请不要评论那些没有违反规则的评论。（例如，主观判断，比如“虽然没有违反规则，但对任何看到的人来说都明显是垃圾信息”、“恶作剧”或“评论整个帖子”。）</w:t>
      </w:r>
    </w:p>
    <w:p w14:paraId="5EDB6319">
      <w:r xmlns:w="http://schemas.openxmlformats.org/wordprocessingml/2006/main">
        <w:t xml:space="preserve">[182] 关于不违反规则但“冒犯性”的帖子 †</w:t>
      </w:r>
    </w:p>
    <w:p w14:paraId="6902CE54">
      <w:r xmlns:w="http://schemas.openxmlformats.org/wordprocessingml/2006/main">
        <w:t xml:space="preserve">[183] 即使帖子内容具有冒犯性，除非违反版规，否则不会被删除。由于每个人对冒犯性的接受程度不同，请使用 NGID 功能隐藏评论，而不是争论或恶意挑衅。</w:t>
      </w:r>
    </w:p>
    <w:p w14:paraId="3301E3D1">
      <w:r xmlns:w="http://schemas.openxmlformats.org/wordprocessingml/2006/main">
        <w:t xml:space="preserve">[184] 挑衅难道不是一种违规行为吗？†</w:t>
      </w:r>
    </w:p>
    <w:p w14:paraId="0F4C42D7">
      <w:r xmlns:w="http://schemas.openxmlformats.org/wordprocessingml/2006/main">
        <w:t xml:space="preserve">[185] 每个人对“煽动性言论”的定义都大相径庭，因此我们不认为这是违规行为。如果您认为某条评论具有煽动性，请使用 NGID 功能将其隐藏。</w:t>
      </w:r>
    </w:p>
    <w:p w14:paraId="15007FA9">
      <w:r xmlns:w="http://schemas.openxmlformats.org/wordprocessingml/2006/main">
        <w:t xml:space="preserve">[186] 抱怨难道不算违法吗？†</w:t>
      </w:r>
    </w:p>
    <w:p w14:paraId="737C8DB7">
      <w:r xmlns:w="http://schemas.openxmlformats.org/wordprocessingml/2006/main">
        <w:t xml:space="preserve">[187] 一般而言，抱怨本身并不构成违规。但是，针对本作品的负面宣传、诽谤、辱骂性语言以及超出抱怨范围的对抗性帖子均构成违规。如果您认为抱怨内容冒犯了您，请使用 NGID 功能隐藏相关评论。</w:t>
      </w:r>
    </w:p>
    <w:p w14:paraId="492DE97C">
      <w:r xmlns:w="http://schemas.openxmlformats.org/wordprocessingml/2006/main">
        <w:t xml:space="preserve">[188] 如果您不确定某个帖子是否违反了规则，该怎么办？ †</w:t>
      </w:r>
    </w:p>
    <w:p w14:paraId="292767E9">
      <w:r xmlns:w="http://schemas.openxmlformats.org/wordprocessingml/2006/main">
        <w:t xml:space="preserve">[189] 有些帖子内容含糊不清，难以判断是否违规。评论删除这类含糊不清的帖子可能会导致问题，所以请不要评论删除，而是使用 NGID 功能将评论隐藏起来。</w:t>
      </w:r>
    </w:p>
    <w:p w14:paraId="44172137">
      <w:r xmlns:w="http://schemas.openxmlformats.org/wordprocessingml/2006/main">
        <w:t xml:space="preserve">[190] 对屡犯者的处罚 †</w:t>
      </w:r>
    </w:p>
    <w:p w14:paraId="3C56639C">
      <w:r xmlns:w="http://schemas.openxmlformats.org/wordprocessingml/2006/main">
        <w:t xml:space="preserve">[191] 屡次违反规则或发布特别恶意的帖子，管理员可酌情予以处罚，例如“禁止访问”或“限制发帖”。</w:t>
      </w:r>
    </w:p>
    <w:p w14:paraId="235F60B4">
      <w:r xmlns:w="http://schemas.openxmlformats.org/wordprocessingml/2006/main">
        <w:t xml:space="preserve">[192] 如果您对进一步改进有任何建议，请通过 Wiki 管理公告板与我们联系。</w:t>
      </w:r>
    </w:p>
    <w:p w14:paraId="287D5765"/>
    <w:p w14:paraId="6C6F89AD">
      <w:r xmlns:w="http://schemas.openxmlformats.org/wordprocessingml/2006/main">
        <w:rPr>
          <w:b/>
        </w:rPr>
        <w:t xml:space="preserve">A245</w:t>
      </w:r>
    </w:p>
    <w:p w14:paraId="4C9759BA">
      <w:r xmlns:w="http://schemas.openxmlformats.org/wordprocessingml/2006/main">
        <w:t xml:space="preserve">[0] 索引：所有角色 | SSR 角色 | SR 角色 | R 角色</w:t>
      </w:r>
    </w:p>
    <w:p w14:paraId="66F9B796">
      <w:r xmlns:w="http://schemas.openxmlformats.org/wordprocessingml/2006/main">
        <w:t xml:space="preserve">[1] 基本信息</w:t>
      </w:r>
    </w:p>
    <w:p w14:paraId="4BD72130">
      <w:r xmlns:w="http://schemas.openxmlformats.org/wordprocessingml/2006/main">
        <w:t xml:space="preserve">[2] 语音</w:t>
      </w:r>
    </w:p>
    <w:p w14:paraId="19275590">
      <w:r xmlns:w="http://schemas.openxmlformats.org/wordprocessingml/2006/main">
        <w:t xml:space="preserve">[3] 在游戏中</w:t>
      </w:r>
    </w:p>
    <w:p w14:paraId="3F4FFB5D">
      <w:r xmlns:w="http://schemas.openxmlformats.org/wordprocessingml/2006/main">
        <w:t xml:space="preserve">[4] 琐事</w:t>
      </w:r>
    </w:p>
    <w:p w14:paraId="658CD273">
      <w:r xmlns:w="http://schemas.openxmlformats.org/wordprocessingml/2006/main">
        <w:t xml:space="preserve">[5] 官方推特账号介绍</w:t>
      </w:r>
    </w:p>
    <w:p w14:paraId="3310DB4B">
      <w:r xmlns:w="http://schemas.openxmlformats.org/wordprocessingml/2006/main">
        <w:t xml:space="preserve">[6] 评论表单</w:t>
      </w:r>
    </w:p>
    <w:p w14:paraId="57A1F164">
      <w:r xmlns:w="http://schemas.openxmlformats.org/wordprocessingml/2006/main">
        <w:t xml:space="preserve">[7] 基本信息 †</w:t>
      </w:r>
    </w:p>
    <w:p w14:paraId="51104049">
      <w:r xmlns:w="http://schemas.openxmlformats.org/wordprocessingml/2006/main">
        <w:t xml:space="preserve">[8] 变换图像</w:t>
      </w:r>
    </w:p>
    <w:p w14:paraId="2CE3AEA8">
      <w:r xmlns:w="http://schemas.openxmlformats.org/wordprocessingml/2006/main">
        <w:t xml:space="preserve">[9] 简介</w:t>
      </w:r>
    </w:p>
    <w:p w14:paraId="7CBF8876">
      <w:r xmlns:w="http://schemas.openxmlformats.org/wordprocessingml/2006/main">
        <w:t xml:space="preserve">[10] 姓名</w:t>
      </w:r>
    </w:p>
    <w:p w14:paraId="1008D47C">
      <w:r xmlns:w="http://schemas.openxmlformats.org/wordprocessingml/2006/main">
        <w:t xml:space="preserve">[11] 神圣骑士多米纳</w:t>
      </w:r>
    </w:p>
    <w:p w14:paraId="5FB5ED05">
      <w:r xmlns:w="http://schemas.openxmlformats.org/wordprocessingml/2006/main">
        <w:t xml:space="preserve">[12] 真实姓名</w:t>
      </w:r>
    </w:p>
    <w:p w14:paraId="5FAF4EC0">
      <w:r xmlns:w="http://schemas.openxmlformats.org/wordprocessingml/2006/main">
        <w:t xml:space="preserve">[13] 李佐和茂木</w:t>
      </w:r>
    </w:p>
    <w:p w14:paraId="53879097">
      <w:r xmlns:w="http://schemas.openxmlformats.org/wordprocessingml/2006/main">
        <w:t xml:space="preserve">[14] 稀有度</w:t>
      </w:r>
    </w:p>
    <w:p w14:paraId="2265B7B6">
      <w:r xmlns:w="http://schemas.openxmlformats.org/wordprocessingml/2006/main">
        <w:t xml:space="preserve">[15] 普通攻击</w:t>
      </w:r>
    </w:p>
    <w:p w14:paraId="4106F377">
      <w:r xmlns:w="http://schemas.openxmlformats.org/wordprocessingml/2006/main">
        <w:t xml:space="preserve">[16] 远程攻击（物理）</w:t>
      </w:r>
    </w:p>
    <w:p w14:paraId="5E27EC25">
      <w:r xmlns:w="http://schemas.openxmlformats.org/wordprocessingml/2006/main">
        <w:t xml:space="preserve">[17] 附属派系</w:t>
      </w:r>
    </w:p>
    <w:p w14:paraId="0298DD12">
      <w:r xmlns:w="http://schemas.openxmlformats.org/wordprocessingml/2006/main">
        <w:t xml:space="preserve">[18] 神圣骑士（地面）</w:t>
      </w:r>
    </w:p>
    <w:p w14:paraId="1A0CE9A0">
      <w:r xmlns:w="http://schemas.openxmlformats.org/wordprocessingml/2006/main">
        <w:t xml:space="preserve">[19] 山吹浦良</w:t>
      </w:r>
    </w:p>
    <w:p w14:paraId="43EED603">
      <w:r xmlns:w="http://schemas.openxmlformats.org/wordprocessingml/2006/main">
        <w:t xml:space="preserve">[20] 插图</w:t>
      </w:r>
    </w:p>
    <w:p w14:paraId="57372748">
      <w:r xmlns:w="http://schemas.openxmlformats.org/wordprocessingml/2006/main">
        <w:t xml:space="preserve">[21] 滨岛薰</w:t>
      </w:r>
    </w:p>
    <w:p w14:paraId="66C25259">
      <w:r xmlns:w="http://schemas.openxmlformats.org/wordprocessingml/2006/main">
        <w:t xml:space="preserve">[22] SD字符</w:t>
      </w:r>
    </w:p>
    <w:p w14:paraId="498C0584">
      <w:r xmlns:w="http://schemas.openxmlformats.org/wordprocessingml/2006/main">
        <w:t xml:space="preserve">[23] 风味文字</w:t>
      </w:r>
    </w:p>
    <w:p w14:paraId="467AC5A4">
      <w:r xmlns:w="http://schemas.openxmlformats.org/wordprocessingml/2006/main">
        <w:t xml:space="preserve">[24] “很高兴见到您，队长。我是神木多米纳。动物的照料就交给我吧。”神木出生于马戏团，负责训练动物。她手中的鞭子并非用来伤害动物，而是充满爱意的鞭子，用来管教它们，让它们服从。即使是邪恶的怪物也无法抵挡她的训练技巧。她看似温柔，但偶尔也会流露出虐待狂的一面……？</w:t>
      </w:r>
    </w:p>
    <w:p w14:paraId="0FAFEB22">
      <w:r xmlns:w="http://schemas.openxmlformats.org/wordprocessingml/2006/main">
        <w:t xml:space="preserve">[25] 如何获得</w:t>
      </w:r>
    </w:p>
    <w:p w14:paraId="1CBD7947">
      <w:r xmlns:w="http://schemas.openxmlformats.org/wordprocessingml/2006/main">
        <w:t xml:space="preserve">[26] 在“漂亮宠物恐慌！”事件中获得总计 100 个“兴奋的芽 - 约束”。</w:t>
      </w:r>
    </w:p>
    <w:p w14:paraId="32C3E144">
      <w:r xmlns:w="http://schemas.openxmlformats.org/wordprocessingml/2006/main">
        <w:t xml:space="preserve">[27] 基础属性（1星）* 每增加1星+50%，5星时为1星值的3倍</w:t>
      </w:r>
    </w:p>
    <w:p w14:paraId="27F23EE5">
      <w:r xmlns:w="http://schemas.openxmlformats.org/wordprocessingml/2006/main">
        <w:t xml:space="preserve">[28] 级</w:t>
      </w:r>
    </w:p>
    <w:p w14:paraId="216D00D4">
      <w:r xmlns:w="http://schemas.openxmlformats.org/wordprocessingml/2006/main">
        <w:t xml:space="preserve">[29] 耐力</w:t>
      </w:r>
    </w:p>
    <w:p w14:paraId="03628916">
      <w:r xmlns:w="http://schemas.openxmlformats.org/wordprocessingml/2006/main">
        <w:t xml:space="preserve">[30] 攻击力</w:t>
      </w:r>
    </w:p>
    <w:p w14:paraId="31260022">
      <w:r xmlns:w="http://schemas.openxmlformats.org/wordprocessingml/2006/main">
        <w:t xml:space="preserve">[31] 防御能力</w:t>
      </w:r>
    </w:p>
    <w:p w14:paraId="08C492C7">
      <w:r xmlns:w="http://schemas.openxmlformats.org/wordprocessingml/2006/main">
        <w:t xml:space="preserve">[32] 魔力</w:t>
      </w:r>
    </w:p>
    <w:p w14:paraId="0C56334F">
      <w:r xmlns:w="http://schemas.openxmlformats.org/wordprocessingml/2006/main">
        <w:t xml:space="preserve">[33] 魔法抗性</w:t>
      </w:r>
    </w:p>
    <w:p w14:paraId="396FE5B6">
      <w:r xmlns:w="http://schemas.openxmlformats.org/wordprocessingml/2006/main">
        <w:t xml:space="preserve">[34] 详细状态</w:t>
      </w:r>
    </w:p>
    <w:p w14:paraId="6186A86C">
      <w:r xmlns:w="http://schemas.openxmlformats.org/wordprocessingml/2006/main">
        <w:t xml:space="preserve">[35] 准确性</w:t>
      </w:r>
    </w:p>
    <w:p w14:paraId="7416D6AF">
      <w:r xmlns:w="http://schemas.openxmlformats.org/wordprocessingml/2006/main">
        <w:t xml:space="preserve">[36] 回避能力</w:t>
      </w:r>
    </w:p>
    <w:p w14:paraId="276AD272">
      <w:r xmlns:w="http://schemas.openxmlformats.org/wordprocessingml/2006/main">
        <w:t xml:space="preserve">[37] 连续命中率</w:t>
      </w:r>
    </w:p>
    <w:p w14:paraId="144390F6">
      <w:r xmlns:w="http://schemas.openxmlformats.org/wordprocessingml/2006/main">
        <w:t xml:space="preserve">[38] 反击率</w:t>
      </w:r>
    </w:p>
    <w:p w14:paraId="2E655BFF">
      <w:r xmlns:w="http://schemas.openxmlformats.org/wordprocessingml/2006/main">
        <w:t xml:space="preserve">[39] 眩晕激活率</w:t>
      </w:r>
    </w:p>
    <w:p w14:paraId="29C29109">
      <w:r xmlns:w="http://schemas.openxmlformats.org/wordprocessingml/2006/main">
        <w:t xml:space="preserve">[40] 眩晕抗性</w:t>
      </w:r>
    </w:p>
    <w:p w14:paraId="15C2DB2E">
      <w:r xmlns:w="http://schemas.openxmlformats.org/wordprocessingml/2006/main">
        <w:t xml:space="preserve">[41] 移动速度</w:t>
      </w:r>
    </w:p>
    <w:p w14:paraId="19309259">
      <w:r xmlns:w="http://schemas.openxmlformats.org/wordprocessingml/2006/main">
        <w:t xml:space="preserve">[42] 部署速度</w:t>
      </w:r>
    </w:p>
    <w:p w14:paraId="497EEC4E">
      <w:r xmlns:w="http://schemas.openxmlformats.org/wordprocessingml/2006/main">
        <w:t xml:space="preserve">[43] 行动速度</w:t>
      </w:r>
    </w:p>
    <w:p w14:paraId="4B094E88">
      <w:r xmlns:w="http://schemas.openxmlformats.org/wordprocessingml/2006/main">
        <w:t xml:space="preserve">[44] 特别收费金额</w:t>
      </w:r>
    </w:p>
    <w:p w14:paraId="56FF9FFD">
      <w:r xmlns:w="http://schemas.openxmlformats.org/wordprocessingml/2006/main">
        <w:t xml:space="preserve">[45] 特殊招式</w:t>
      </w:r>
    </w:p>
    <w:p w14:paraId="07396D16">
      <w:r xmlns:w="http://schemas.openxmlformats.org/wordprocessingml/2006/main">
        <w:t xml:space="preserve">[46] 姓名</w:t>
      </w:r>
    </w:p>
    <w:p w14:paraId="27BF31DB">
      <w:r xmlns:w="http://schemas.openxmlformats.org/wordprocessingml/2006/main">
        <w:t xml:space="preserve">[47] 效应</w:t>
      </w:r>
    </w:p>
    <w:p w14:paraId="624084E1">
      <w:r xmlns:w="http://schemas.openxmlformats.org/wordprocessingml/2006/main">
        <w:t xml:space="preserve">[48] 狂热的女主人</w:t>
      </w:r>
    </w:p>
    <w:p w14:paraId="44910B4D">
      <w:r xmlns:w="http://schemas.openxmlformats.org/wordprocessingml/2006/main">
        <w:t xml:space="preserve">[49] 对所有敌人造成双倍物理伤害。有 20% 的几率魅惑敌人。</w:t>
      </w:r>
    </w:p>
    <w:p w14:paraId="6EDABCFA">
      <w:r xmlns:w="http://schemas.openxmlformats.org/wordprocessingml/2006/main">
        <w:t xml:space="preserve">[50] 狂热的女主人+</w:t>
      </w:r>
    </w:p>
    <w:p w14:paraId="586C1640">
      <w:r xmlns:w="http://schemas.openxmlformats.org/wordprocessingml/2006/main">
        <w:t xml:space="preserve">[51] 对所有敌人造成4倍物理伤害。有30%的几率魅惑敌人。</w:t>
      </w:r>
    </w:p>
    <w:p w14:paraId="23867C60">
      <w:r xmlns:w="http://schemas.openxmlformats.org/wordprocessingml/2006/main">
        <w:t xml:space="preserve">[52] 独特效果</w:t>
      </w:r>
    </w:p>
    <w:p w14:paraId="3E5B2596">
      <w:r xmlns:w="http://schemas.openxmlformats.org/wordprocessingml/2006/main">
        <w:t xml:space="preserve">[53] 姓名</w:t>
      </w:r>
    </w:p>
    <w:p w14:paraId="0E9A343D">
      <w:r xmlns:w="http://schemas.openxmlformats.org/wordprocessingml/2006/main">
        <w:t xml:space="preserve">[54] 效应</w:t>
      </w:r>
    </w:p>
    <w:p w14:paraId="0EE03F06">
      <w:r xmlns:w="http://schemas.openxmlformats.org/wordprocessingml/2006/main">
        <w:t xml:space="preserve">[55] 施虐倾向加剧</w:t>
      </w:r>
    </w:p>
    <w:p w14:paraId="0D60C556">
      <w:r xmlns:w="http://schemas.openxmlformats.org/wordprocessingml/2006/main">
        <w:t xml:space="preserve">[56] 进行普通攻击或连击时，特殊技威力提升5%（最高提升50%）。使用特殊技后，此效果恢复为0%。（若在特殊技发动准备状态下进行连击，则特殊技威力提升效果将在特殊技发动后生效。）</w:t>
      </w:r>
    </w:p>
    <w:p w14:paraId="373DCFF6">
      <w:r xmlns:w="http://schemas.openxmlformats.org/wordprocessingml/2006/main">
        <w:t xml:space="preserve">[57] 加速施虐+</w:t>
      </w:r>
    </w:p>
    <w:p w14:paraId="7696509D">
      <w:r xmlns:w="http://schemas.openxmlformats.org/wordprocessingml/2006/main">
        <w:t xml:space="preserve">[58] 进行普通攻击或连击时，特殊技威力提升10%（最高100%）。使用特殊技后，此效果恢复为0%。（若在特殊技发动准备状态下进行连击，则特殊技威力提升效果将在特殊技发动后生效。）</w:t>
      </w:r>
    </w:p>
    <w:p w14:paraId="590D9CDC">
      <w:r xmlns:w="http://schemas.openxmlformats.org/wordprocessingml/2006/main">
        <w:t xml:space="preserve">[59] 休闲服装照片</w:t>
      </w:r>
    </w:p>
    <w:p w14:paraId="44C4093B">
      <w:r xmlns:w="http://schemas.openxmlformats.org/wordprocessingml/2006/main">
        <w:t xml:space="preserve">[60] 增强图像</w:t>
      </w:r>
    </w:p>
    <w:p w14:paraId="0A072BBB">
      <w:r xmlns:w="http://schemas.openxmlformats.org/wordprocessingml/2006/main">
        <w:t xml:space="preserve">[61] 语音 †</w:t>
      </w:r>
    </w:p>
    <w:p w14:paraId="2DC3CED8">
      <w:r xmlns:w="http://schemas.openxmlformats.org/wordprocessingml/2006/main">
        <w:t xml:space="preserve">[62] 点击打开行列表</w:t>
      </w:r>
    </w:p>
    <w:p w14:paraId="6358AC7B">
      <w:r xmlns:w="http://schemas.openxmlformats.org/wordprocessingml/2006/main">
        <w:t xml:space="preserve">[63] 加入</w:t>
      </w:r>
    </w:p>
    <w:p w14:paraId="44E7CD70">
      <w:r xmlns:w="http://schemas.openxmlformats.org/wordprocessingml/2006/main">
        <w:t xml:space="preserve">[64] 对话 1（转换后）</w:t>
      </w:r>
    </w:p>
    <w:p w14:paraId="3E4F158B">
      <w:r xmlns:w="http://schemas.openxmlformats.org/wordprocessingml/2006/main">
        <w:t xml:space="preserve">[65] 对话 2（转换后）</w:t>
      </w:r>
    </w:p>
    <w:p w14:paraId="09D4125B">
      <w:r xmlns:w="http://schemas.openxmlformats.org/wordprocessingml/2006/main">
        <w:t xml:space="preserve">[66] 对话 3（转换后）</w:t>
      </w:r>
    </w:p>
    <w:p w14:paraId="11668430">
      <w:r xmlns:w="http://schemas.openxmlformats.org/wordprocessingml/2006/main">
        <w:t xml:space="preserve">[67] 对话 4（转换后）</w:t>
      </w:r>
    </w:p>
    <w:p w14:paraId="4A50AB0E">
      <w:r xmlns:w="http://schemas.openxmlformats.org/wordprocessingml/2006/main">
        <w:t xml:space="preserve">[68] 空闲 1（转换后）</w:t>
      </w:r>
    </w:p>
    <w:p w14:paraId="767566EA">
      <w:r xmlns:w="http://schemas.openxmlformats.org/wordprocessingml/2006/main">
        <w:t xml:space="preserve">[69] 空闲 2（转换后）</w:t>
      </w:r>
    </w:p>
    <w:p w14:paraId="6B42F2DB">
      <w:r xmlns:w="http://schemas.openxmlformats.org/wordprocessingml/2006/main">
        <w:t xml:space="preserve">[70] 对话 1（转变前）</w:t>
      </w:r>
    </w:p>
    <w:p w14:paraId="07178D46">
      <w:r xmlns:w="http://schemas.openxmlformats.org/wordprocessingml/2006/main">
        <w:t xml:space="preserve">[71] 对话 2（转变前）</w:t>
      </w:r>
    </w:p>
    <w:p w14:paraId="04D0CBF4">
      <w:r xmlns:w="http://schemas.openxmlformats.org/wordprocessingml/2006/main">
        <w:t xml:space="preserve">[72] 对话 3（转变前）</w:t>
      </w:r>
    </w:p>
    <w:p w14:paraId="042BB2AA">
      <w:r xmlns:w="http://schemas.openxmlformats.org/wordprocessingml/2006/main">
        <w:t xml:space="preserve">[73] 对话 4（转变前）</w:t>
      </w:r>
    </w:p>
    <w:p w14:paraId="784F9D1F">
      <w:r xmlns:w="http://schemas.openxmlformats.org/wordprocessingml/2006/main">
        <w:t xml:space="preserve">[74] 空闲 1（转换前）</w:t>
      </w:r>
    </w:p>
    <w:p w14:paraId="52A14870">
      <w:r xmlns:w="http://schemas.openxmlformats.org/wordprocessingml/2006/main">
        <w:t xml:space="preserve">[75] 空闲 2（转换前）</w:t>
      </w:r>
    </w:p>
    <w:p w14:paraId="26B599D1">
      <w:r xmlns:w="http://schemas.openxmlformats.org/wordprocessingml/2006/main">
        <w:t xml:space="preserve">[76] 升级 1</w:t>
      </w:r>
    </w:p>
    <w:p w14:paraId="318D9400">
      <w:r xmlns:w="http://schemas.openxmlformats.org/wordprocessingml/2006/main">
        <w:t xml:space="preserve">[77] 升级 2</w:t>
      </w:r>
    </w:p>
    <w:p w14:paraId="18558F0D">
      <w:r xmlns:w="http://schemas.openxmlformats.org/wordprocessingml/2006/main">
        <w:t xml:space="preserve">[78] 升级 3</w:t>
      </w:r>
    </w:p>
    <w:p w14:paraId="3DC40AC6">
      <w:r xmlns:w="http://schemas.openxmlformats.org/wordprocessingml/2006/main">
        <w:t xml:space="preserve">[79] 捕获</w:t>
      </w:r>
    </w:p>
    <w:p w14:paraId="6C3CB222">
      <w:r xmlns:w="http://schemas.openxmlformats.org/wordprocessingml/2006/main">
        <w:t xml:space="preserve">[80] 战斗开始 1</w:t>
      </w:r>
    </w:p>
    <w:p w14:paraId="3E788046">
      <w:r xmlns:w="http://schemas.openxmlformats.org/wordprocessingml/2006/main">
        <w:t xml:space="preserve">[81] 战斗开始 2</w:t>
      </w:r>
    </w:p>
    <w:p w14:paraId="6CE4A14D">
      <w:r xmlns:w="http://schemas.openxmlformats.org/wordprocessingml/2006/main">
        <w:t xml:space="preserve">[82] 战斗参与 1</w:t>
      </w:r>
    </w:p>
    <w:p w14:paraId="241EAE45">
      <w:r xmlns:w="http://schemas.openxmlformats.org/wordprocessingml/2006/main">
        <w:t xml:space="preserve">[83] 战斗参与 2</w:t>
      </w:r>
    </w:p>
    <w:p w14:paraId="1EE36032">
      <w:r xmlns:w="http://schemas.openxmlformats.org/wordprocessingml/2006/main">
        <w:t xml:space="preserve">[84] 战斗胜利 1</w:t>
      </w:r>
    </w:p>
    <w:p w14:paraId="6971DF4D">
      <w:r xmlns:w="http://schemas.openxmlformats.org/wordprocessingml/2006/main">
        <w:t xml:space="preserve">[85] 战斗胜利 2</w:t>
      </w:r>
    </w:p>
    <w:p w14:paraId="57FF6D43">
      <w:r xmlns:w="http://schemas.openxmlformats.org/wordprocessingml/2006/main">
        <w:t xml:space="preserve">[86] 普通攻击 1</w:t>
      </w:r>
    </w:p>
    <w:p w14:paraId="16E9FE9B">
      <w:r xmlns:w="http://schemas.openxmlformats.org/wordprocessingml/2006/main">
        <w:t xml:space="preserve">[87] 普通攻击 2</w:t>
      </w:r>
    </w:p>
    <w:p w14:paraId="10C3DDC7">
      <w:r xmlns:w="http://schemas.openxmlformats.org/wordprocessingml/2006/main">
        <w:t xml:space="preserve">[88] 普通攻击 3</w:t>
      </w:r>
    </w:p>
    <w:p w14:paraId="4A11B799">
      <w:r xmlns:w="http://schemas.openxmlformats.org/wordprocessingml/2006/main">
        <w:t xml:space="preserve">[89] 独特效果激活 1</w:t>
      </w:r>
    </w:p>
    <w:p w14:paraId="666147D3">
      <w:r xmlns:w="http://schemas.openxmlformats.org/wordprocessingml/2006/main">
        <w:t xml:space="preserve">[90] 独特效果激活 2</w:t>
      </w:r>
    </w:p>
    <w:p w14:paraId="2098CFF2">
      <w:r xmlns:w="http://schemas.openxmlformats.org/wordprocessingml/2006/main">
        <w:t xml:space="preserve">[91] 独特效果激活 3</w:t>
      </w:r>
    </w:p>
    <w:p w14:paraId="6B8245A9">
      <w:r xmlns:w="http://schemas.openxmlformats.org/wordprocessingml/2006/main">
        <w:t xml:space="preserve">[92] 特殊招式 1</w:t>
      </w:r>
    </w:p>
    <w:p w14:paraId="72099001">
      <w:r xmlns:w="http://schemas.openxmlformats.org/wordprocessingml/2006/main">
        <w:t xml:space="preserve">[93] 特殊招式 2</w:t>
      </w:r>
    </w:p>
    <w:p w14:paraId="332F508F">
      <w:r xmlns:w="http://schemas.openxmlformats.org/wordprocessingml/2006/main">
        <w:t xml:space="preserve">[94] 受到的伤害：1</w:t>
      </w:r>
    </w:p>
    <w:p w14:paraId="7AE7A736">
      <w:r xmlns:w="http://schemas.openxmlformats.org/wordprocessingml/2006/main">
        <w:t xml:space="preserve">[95] 受到的伤害：2</w:t>
      </w:r>
    </w:p>
    <w:p w14:paraId="2DE2071C">
      <w:r xmlns:w="http://schemas.openxmlformats.org/wordprocessingml/2006/main">
        <w:t xml:space="preserve">[96] 受到的伤害：3</w:t>
      </w:r>
    </w:p>
    <w:p w14:paraId="55DDBD3C">
      <w:r xmlns:w="http://schemas.openxmlformats.org/wordprocessingml/2006/main">
        <w:t xml:space="preserve">[97] 撤回</w:t>
      </w:r>
    </w:p>
    <w:p w14:paraId="120D32D3">
      <w:r xmlns:w="http://schemas.openxmlformats.org/wordprocessingml/2006/main">
        <w:t xml:space="preserve">[98] 项目用途 1</w:t>
      </w:r>
    </w:p>
    <w:p w14:paraId="491CD19C">
      <w:r xmlns:w="http://schemas.openxmlformats.org/wordprocessingml/2006/main">
        <w:t xml:space="preserve">[99] 物品用途 2</w:t>
      </w:r>
    </w:p>
    <w:p w14:paraId="313F2D43">
      <w:r xmlns:w="http://schemas.openxmlformats.org/wordprocessingml/2006/main">
        <w:t xml:space="preserve">[100] 在游戏中 †</w:t>
      </w:r>
    </w:p>
    <w:p w14:paraId="7BAF2700">
      <w:r xmlns:w="http://schemas.openxmlformats.org/wordprocessingml/2006/main">
        <w:t xml:space="preserve">[101] 在活动“Pretty Pet Panic!”中作为免费 R 角色登场。她是魅惑型范围攻击手，由于其独特的效果，可以通过普通攻击和连击来提升特殊攻击力，但攻击力低和行动速度只有 6 是缺点。</w:t>
      </w:r>
    </w:p>
    <w:p w14:paraId="5043D9BD">
      <w:r xmlns:w="http://schemas.openxmlformats.org/wordprocessingml/2006/main">
        <w:t xml:space="preserve">[102] 琐事 †</w:t>
      </w:r>
    </w:p>
    <w:p w14:paraId="13E12DC4">
      <w:r xmlns:w="http://schemas.openxmlformats.org/wordprocessingml/2006/main">
        <w:t xml:space="preserve">[103] 官方推特账号简介 †</w:t>
      </w:r>
    </w:p>
    <w:p w14:paraId="506B6348">
      <w:r xmlns:w="http://schemas.openxmlformats.org/wordprocessingml/2006/main">
        <w:t xml:space="preserve">[104] 人物介绍</w:t>
      </w:r>
    </w:p>
    <w:p w14:paraId="0676A41A">
      <w:r xmlns:w="http://schemas.openxmlformats.org/wordprocessingml/2006/main">
        <w:t xml:space="preserve">[105] 四周年纪念插图</w:t>
      </w:r>
    </w:p>
    <w:p w14:paraId="19F22F8B">
      <w:r xmlns:w="http://schemas.openxmlformats.org/wordprocessingml/2006/main">
        <w:t xml:space="preserve">[106] 评论表 †</w:t>
      </w:r>
    </w:p>
    <w:p w14:paraId="3E57CCDA">
      <w:r xmlns:w="http://schemas.openxmlformats.org/wordprocessingml/2006/main">
        <w:t xml:space="preserve">[107] 点击打开历史日志列表</w:t>
      </w:r>
    </w:p>
    <w:p w14:paraId="429CBA2F">
      <w:r xmlns:w="http://schemas.openxmlformats.org/wordprocessingml/2006/main">
        <w:t xml:space="preserve">[108] 末尾的数字越小，日志越旧。</w:t>
      </w:r>
    </w:p>
    <w:p w14:paraId="0F52BD36">
      <w:r xmlns:w="http://schemas.openxmlformats.org/wordprocessingml/2006/main">
        <w:t xml:space="preserve">[109] “Comments/Divine Knight Dominar/”没有子页面。</w:t>
      </w:r>
    </w:p>
    <w:p w14:paraId="39DAD4C3">
      <w:r xmlns:w="http://schemas.openxmlformats.org/wordprocessingml/2006/main">
        <w:t xml:space="preserve">[110] 特殊招式和独特能力都不错，但其他方面有点差强人意。——[qBdha3k95Rk] 2024-09-18 (周三) 19:45:08</w:t>
      </w:r>
    </w:p>
    <w:p w14:paraId="7860903C">
      <w:r xmlns:w="http://schemas.openxmlformats.org/wordprocessingml/2006/main">
        <w:t xml:space="preserve">[111] 这位女士是我见过最成熟的女性……如果她说她有三个孩子，我绝对会相信。——[gAOz7libx5I] 2024-09-18 (周三) 20:54:00</w:t>
      </w:r>
    </w:p>
    <w:p w14:paraId="72FA048C">
      <w:r xmlns:w="http://schemas.openxmlformats.org/wordprocessingml/2006/main">
        <w:t xml:space="preserve">[112] 画得真好的下垂乳房 -- [LIuM8FQdrbc] 2024-09-18 (周三) 23:40:38</w:t>
      </w:r>
    </w:p>
    <w:p w14:paraId="7C73C5AA">
      <w:r xmlns:w="http://schemas.openxmlformats.org/wordprocessingml/2006/main">
        <w:t xml:space="preserve">[113] 离开马戏团后在鹿木市找到工作了？ -- [6gZRqsRmLRw] 2024-09-19 (周四) 03:01:28</w:t>
      </w:r>
    </w:p>
    <w:p w14:paraId="37D1FC21">
      <w:r xmlns:w="http://schemas.openxmlformats.org/wordprocessingml/2006/main">
        <w:t xml:space="preserve">[114] 这就像一场训练赛，所以我以为当我反客为主时，我的前男友可能只是在配合我演戏——[F.szkW.i9C2] 2024-09-20 (周五) 12:29:15</w:t>
      </w:r>
    </w:p>
    <w:p w14:paraId="46721BFD">
      <w:r xmlns:w="http://schemas.openxmlformats.org/wordprocessingml/2006/main">
        <w:t xml:space="preserve">[115] 他本可以把它命名为“你毫无罪孽”，然后突然使出一记重拳。又一场精彩表演！——[kGHOC53MX9g] 2024-09-20 (周五) 14:03:02</w:t>
      </w:r>
    </w:p>
    <w:p w14:paraId="0619B6F0">
      <w:r xmlns:w="http://schemas.openxmlformats.org/wordprocessingml/2006/main">
        <w:t xml:space="preserve">[116] 我之前没注意到，但这是写 CLOCKUP 的《euphoria》和《Magobe》的同一个人吗？ -- [mOPox6y499w] 2024-09-23 (周一) 19:17:53</w:t>
      </w:r>
    </w:p>
    <w:p w14:paraId="61DD3C6C">
      <w:r xmlns:w="http://schemas.openxmlformats.org/wordprocessingml/2006/main">
        <w:t xml:space="preserve">[117] 她哭的那场戏真的很好，很感人 -- [INyEMquzcnc] 2025-10-05 (周日) 23:48:24</w:t>
      </w:r>
    </w:p>
    <w:p w14:paraId="02C3BEEF">
      <w:r xmlns:w="http://schemas.openxmlformats.org/wordprocessingml/2006/main">
        <w:t xml:space="preserve">[118] ←使用棋盘前请务必阅读规则。</w:t>
      </w:r>
    </w:p>
    <w:p w14:paraId="315DE655">
      <w:r xmlns:w="http://schemas.openxmlformats.org/wordprocessingml/2006/main">
        <w:t xml:space="preserve">[119] 关于规则 †</w:t>
      </w:r>
    </w:p>
    <w:p w14:paraId="415A1B5D">
      <w:r xmlns:w="http://schemas.openxmlformats.org/wordprocessingml/2006/main">
        <w:t xml:space="preserve">[120] 请不要抱怨或批评页面编辑者。如果您对其他人的编辑有意见，请通过“提供替代方案”或“自行编辑”的方式进行建设性沟通。</w:t>
      </w:r>
    </w:p>
    <w:p w14:paraId="3EEFE5BC">
      <w:r xmlns:w="http://schemas.openxmlformats.org/wordprocessingml/2006/main">
        <w:t xml:space="preserve">[121] 不要发布个人网站或其他禁止未经授权链接的网站的网址。</w:t>
      </w:r>
    </w:p>
    <w:p w14:paraId="5D6248FF">
      <w:r xmlns:w="http://schemas.openxmlformats.org/wordprocessingml/2006/main">
        <w:t xml:space="preserve">[122] 关于违反规则的帖子 †</w:t>
      </w:r>
    </w:p>
    <w:p w14:paraId="3C5A2A33">
      <w:r xmlns:w="http://schemas.openxmlformats.org/wordprocessingml/2006/main">
        <w:t xml:space="preserve">[123] 禁止发布以下类型的帖子，因为它们容易造成干扰。</w:t>
      </w:r>
    </w:p>
    <w:p w14:paraId="24CD3541">
      <w:r xmlns:w="http://schemas.openxmlformats.org/wordprocessingml/2006/main">
        <w:t xml:space="preserve">[124]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3D120B02">
      <w:r xmlns:w="http://schemas.openxmlformats.org/wordprocessingml/2006/main">
        <w:t xml:space="preserve">[125] 其他包括使用此维基的人、官方管理员、艺术家、配音演员、现实生活中的个人以及 Twitter 用户等团体。</w:t>
      </w:r>
    </w:p>
    <w:p w14:paraId="649FE05B">
      <w:r xmlns:w="http://schemas.openxmlformats.org/wordprocessingml/2006/main">
        <w:t xml:space="preserve">[126] 关于向管理层提交的帖子，我们容忍可以解释为用户反馈的评论，例如“我希望他们改进这一点”、“我希望他们尽快修复错误”和“维护时间太长了”，但我们不容忍使用辱骂性语言贬低管理层。</w:t>
      </w:r>
    </w:p>
    <w:p w14:paraId="2828FD11">
      <w:r xmlns:w="http://schemas.openxmlformats.org/wordprocessingml/2006/main">
        <w:t xml:space="preserve">[127] 将讨论和意见交流视为“诽谤或对抗他人”是错误的。然而，在讨论或意见交流中使用辱骂性语言、贬低他人、挑衅他人或在缺乏明确证据的情况下发表言论，都是违法行为。说话时务必注意自己的言辞。</w:t>
      </w:r>
    </w:p>
    <w:p w14:paraId="6AB10CED">
      <w:r xmlns:w="http://schemas.openxmlformats.org/wordprocessingml/2006/main">
        <w:t xml:space="preserve">[128] 攻击性言论包括使用“做这个”或“做那个”等强硬命令、“使用粗俗语言”、“居高临下”和“挑衅”。</w:t>
      </w:r>
    </w:p>
    <w:p w14:paraId="73B26C53">
      <w:r xmlns:w="http://schemas.openxmlformats.org/wordprocessingml/2006/main">
        <w:t xml:space="preserve">[129] 禁止发布冒犯现有玩家的帖子，例如“还有人玩这个游戏吗？”或“这游戏已经凉了”。这并不意味着您完全不能发表任何负面言论，而是指那些超出单纯负面评价范围，构成诽谤或诋毁的帖子将被禁止发布。</w:t>
      </w:r>
    </w:p>
    <w:p w14:paraId="74669628">
      <w:r xmlns:w="http://schemas.openxmlformats.org/wordprocessingml/2006/main">
        <w:t xml:space="preserve">[130] 公开羞辱他人，包括泄露他人的游戏内名称或UID</w:t>
      </w:r>
    </w:p>
    <w:p w14:paraId="30BEF75A">
      <w:r xmlns:w="http://schemas.openxmlformats.org/wordprocessingml/2006/main">
        <w:t xml:space="preserve">[131] 但是，分享有助于游戏攻略的信息和视频是允许的。</w:t>
      </w:r>
    </w:p>
    <w:p w14:paraId="5B25DCDD">
      <w:r xmlns:w="http://schemas.openxmlformats.org/wordprocessingml/2006/main">
        <w:t xml:space="preserve">[132] 参考其他应用程序</w:t>
      </w:r>
    </w:p>
    <w:p w14:paraId="1014135F">
      <w:r xmlns:w="http://schemas.openxmlformats.org/wordprocessingml/2006/main">
        <w:t xml:space="preserve">[133] 在多个论坛上多次发帖</w:t>
      </w:r>
    </w:p>
    <w:p w14:paraId="488AD501">
      <w:r xmlns:w="http://schemas.openxmlformats.org/wordprocessingml/2006/main">
        <w:t xml:space="preserve">[134] 由一串无意义字符组成的文字</w:t>
      </w:r>
    </w:p>
    <w:p w14:paraId="066B9AD6">
      <w:r xmlns:w="http://schemas.openxmlformats.org/wordprocessingml/2006/main">
        <w:t xml:space="preserve">[135] 关于作弊和利用漏洞的帖子</w:t>
      </w:r>
    </w:p>
    <w:p w14:paraId="270B0A4D">
      <w:r xmlns:w="http://schemas.openxmlformats.org/wordprocessingml/2006/main">
        <w:t xml:space="preserve">[136] 最好的办法是忽略违反规则的帖子。上钩或反驳只会让事情变得更糟。</w:t>
      </w:r>
    </w:p>
    <w:p w14:paraId="287D260F">
      <w:r xmlns:w="http://schemas.openxmlformats.org/wordprocessingml/2006/main">
        <w:t xml:space="preserve">[137] *在上述规则中，“诽谤”指的是在没有客观证据的情况下诋毁和贬低他人。将所有批评性文章都归为“诽谤”是不正确的，所以请务必谨慎。</w:t>
      </w:r>
    </w:p>
    <w:p w14:paraId="47289F3A">
      <w:r xmlns:w="http://schemas.openxmlformats.org/wordprocessingml/2006/main">
        <w:t xml:space="preserve">[138] 关于修改和删除发帖日志 †</w:t>
      </w:r>
    </w:p>
    <w:p w14:paraId="6925958E">
      <w:r xmlns:w="http://schemas.openxmlformats.org/wordprocessingml/2006/main">
        <w:t xml:space="preserve">[139] 但是，允许更正印刷错误、遗漏和字体颜色。（他人出于善意所做的更正也允许。）</w:t>
      </w:r>
    </w:p>
    <w:p w14:paraId="5BFB7FA3">
      <w:r xmlns:w="http://schemas.openxmlformats.org/wordprocessingml/2006/main">
        <w:t xml:space="preserve">[140] 作为例外情况，您可以删除自己的帖子，但事后必须向管理员报告。此外，删除时，请将整个评论替换为以下文本，而不是完全删除：&amp;color(#ff0000){''发帖人已删除''};</w:t>
      </w:r>
    </w:p>
    <w:p w14:paraId="67A18BDD">
      <w:r xmlns:w="http://schemas.openxmlformats.org/wordprocessingml/2006/main">
        <w:t xml:space="preserve">[141] 关于评论违反规则的帖子 †</w:t>
      </w:r>
    </w:p>
    <w:p w14:paraId="7F573DD9">
      <w:r xmlns:w="http://schemas.openxmlformats.org/wordprocessingml/2006/main">
        <w:t xml:space="preserve">[142] 您可以自行注释掉上述任何违反规则的评论，无需管理员许可。但是，如果您注释掉了某条评论，请务必在“违规举报公告板”上进行举报。举报时请使用“违规举报公告板”上的模板。</w:t>
      </w:r>
    </w:p>
    <w:p w14:paraId="132A7452">
      <w:r xmlns:w="http://schemas.openxmlformats.org/wordprocessingml/2006/main">
        <w:t xml:space="preserve">[143] 未经 CO 举报公告板举报而被评论删除的帖子将被恢复，而评论删除帖子的人将受到处罚。</w:t>
      </w:r>
    </w:p>
    <w:p w14:paraId="17C51686">
      <w:r xmlns:w="http://schemas.openxmlformats.org/wordprocessingml/2006/main">
        <w:t xml:space="preserve">[144] 如果您反复向 CO 举报公告板举报不违反规则的帖子，我们将认为您是自私的，并将对您实施发帖和编辑限制。</w:t>
      </w:r>
    </w:p>
    <w:p w14:paraId="494DEDE6">
      <w:r xmlns:w="http://schemas.openxmlformats.org/wordprocessingml/2006/main">
        <w:t xml:space="preserve">[145] 管理员可酌情恢复 CO 报告公告板上不违反规则的报告。</w:t>
      </w:r>
    </w:p>
    <w:p w14:paraId="3598B333">
      <w:r xmlns:w="http://schemas.openxmlformats.org/wordprocessingml/2006/main">
        <w:t xml:space="preserve">[146] 我们再次要求您不要评论那些并未违反规则的评论。（例如，诸如“虽然不违反规则，但显然是在钓鱼”、“恶作剧”或“评论整个帖子”之类的主观判断。）</w:t>
      </w:r>
    </w:p>
    <w:p w14:paraId="49DFF98C">
      <w:r xmlns:w="http://schemas.openxmlformats.org/wordprocessingml/2006/main">
        <w:t xml:space="preserve">[147] 关于不违反规则但“冒犯性”的帖子 †</w:t>
      </w:r>
    </w:p>
    <w:p w14:paraId="37A24CE1">
      <w:r xmlns:w="http://schemas.openxmlformats.org/wordprocessingml/2006/main">
        <w:t xml:space="preserve">[148] 即使帖子内容具有冒犯性，除非违反版规，否则不会被删除。由于每个人对冒犯性的接受程度不同，请使用 NGID 功能隐藏评论，而不是争论或恶意挑衅。</w:t>
      </w:r>
    </w:p>
    <w:p w14:paraId="3E2BF219">
      <w:r xmlns:w="http://schemas.openxmlformats.org/wordprocessingml/2006/main">
        <w:t xml:space="preserve">[149] 挑衅难道不是一种违规行为吗？†</w:t>
      </w:r>
    </w:p>
    <w:p w14:paraId="51F948DD">
      <w:r xmlns:w="http://schemas.openxmlformats.org/wordprocessingml/2006/main">
        <w:t xml:space="preserve">[150] 每个人对“煽动性言论”的定义都大相径庭，因此我们不认为这是违规行为。如果您认为某条评论具有煽动性，请使用 NGID 功能将其隐藏。</w:t>
      </w:r>
    </w:p>
    <w:p w14:paraId="4A3BEE0D">
      <w:r xmlns:w="http://schemas.openxmlformats.org/wordprocessingml/2006/main">
        <w:t xml:space="preserve">[151] 投诉难道不算违法吗？†</w:t>
      </w:r>
    </w:p>
    <w:p w14:paraId="7212F775">
      <w:r xmlns:w="http://schemas.openxmlformats.org/wordprocessingml/2006/main">
        <w:t xml:space="preserve">[152] 一般而言，抱怨本身并不构成违规。但是，针对本作品的负面宣传、诽谤、辱骂性语言以及超出抱怨范围的对抗性言论均构成违规。如果您认为抱怨内容冒犯了您，请使用 NGID 功能隐藏相关评论。</w:t>
      </w:r>
    </w:p>
    <w:p w14:paraId="6FD1E955">
      <w:r xmlns:w="http://schemas.openxmlformats.org/wordprocessingml/2006/main">
        <w:t xml:space="preserve">[153] 如果您不确定某个帖子是否违反规则，该怎么办？ †</w:t>
      </w:r>
    </w:p>
    <w:p w14:paraId="4394F6A7">
      <w:r xmlns:w="http://schemas.openxmlformats.org/wordprocessingml/2006/main">
        <w:t xml:space="preserve">[154] 有些帖子内容含糊不清，难以判断是否违规。评论删除这类含糊不清的帖子可能会导致问题，所以请不要评论删除，而是使用 NGID 功能将评论隐藏起来。</w:t>
      </w:r>
    </w:p>
    <w:p w14:paraId="162296C3">
      <w:r xmlns:w="http://schemas.openxmlformats.org/wordprocessingml/2006/main">
        <w:t xml:space="preserve">[155] 对屡犯者的处罚 †</w:t>
      </w:r>
    </w:p>
    <w:p w14:paraId="7D34CF65">
      <w:r xmlns:w="http://schemas.openxmlformats.org/wordprocessingml/2006/main">
        <w:t xml:space="preserve">[156] 屡次违反规则或发布特别恶意的帖子，管理员可酌情予以处罚，例如“禁止访问”或“限制发帖”。</w:t>
      </w:r>
    </w:p>
    <w:p w14:paraId="674A2B24">
      <w:r xmlns:w="http://schemas.openxmlformats.org/wordprocessingml/2006/main">
        <w:t xml:space="preserve">[157] 如果您对进一步改进有任何建议，请通过 Wiki 管理公告板与我们联系。</w:t>
      </w:r>
    </w:p>
    <w:p w14:paraId="72D00B70"/>
    <w:p w14:paraId="1E82243D">
      <w:r xmlns:w="http://schemas.openxmlformats.org/wordprocessingml/2006/main">
        <w:rPr>
          <w:b/>
        </w:rPr>
        <w:t xml:space="preserve">A246</w:t>
      </w:r>
    </w:p>
    <w:p w14:paraId="66D21B78">
      <w:r xmlns:w="http://schemas.openxmlformats.org/wordprocessingml/2006/main">
        <w:t xml:space="preserve">[0] 索引：所有角色 | SSR 角色 | SR 角色 | R 角色</w:t>
      </w:r>
    </w:p>
    <w:p w14:paraId="03A06BCE">
      <w:r xmlns:w="http://schemas.openxmlformats.org/wordprocessingml/2006/main">
        <w:t xml:space="preserve">[1] 基本信息</w:t>
      </w:r>
    </w:p>
    <w:p w14:paraId="3F2C895E">
      <w:r xmlns:w="http://schemas.openxmlformats.org/wordprocessingml/2006/main">
        <w:t xml:space="preserve">[2] 语音</w:t>
      </w:r>
    </w:p>
    <w:p w14:paraId="256F7F8F">
      <w:r xmlns:w="http://schemas.openxmlformats.org/wordprocessingml/2006/main">
        <w:t xml:space="preserve">[3] 其他版本及相关角色</w:t>
      </w:r>
    </w:p>
    <w:p w14:paraId="1407CD07">
      <w:r xmlns:w="http://schemas.openxmlformats.org/wordprocessingml/2006/main">
        <w:t xml:space="preserve">[4] 琐事</w:t>
      </w:r>
    </w:p>
    <w:p w14:paraId="3B25A6C0">
      <w:r xmlns:w="http://schemas.openxmlformats.org/wordprocessingml/2006/main">
        <w:t xml:space="preserve">[5] 官方推特账号介绍</w:t>
      </w:r>
    </w:p>
    <w:p w14:paraId="5A1C1E09">
      <w:r xmlns:w="http://schemas.openxmlformats.org/wordprocessingml/2006/main">
        <w:t xml:space="preserve">[6] 评论表单</w:t>
      </w:r>
    </w:p>
    <w:p w14:paraId="4856548C">
      <w:r xmlns:w="http://schemas.openxmlformats.org/wordprocessingml/2006/main">
        <w:t xml:space="preserve">[7] 基本信息 †</w:t>
      </w:r>
    </w:p>
    <w:p w14:paraId="706165A5">
      <w:r xmlns:w="http://schemas.openxmlformats.org/wordprocessingml/2006/main">
        <w:t xml:space="preserve">[8] 变换图像</w:t>
      </w:r>
    </w:p>
    <w:p w14:paraId="377C7EFB">
      <w:r xmlns:w="http://schemas.openxmlformats.org/wordprocessingml/2006/main">
        <w:t xml:space="preserve">[9] 简介</w:t>
      </w:r>
    </w:p>
    <w:p w14:paraId="27B3F775">
      <w:r xmlns:w="http://schemas.openxmlformats.org/wordprocessingml/2006/main">
        <w:t xml:space="preserve">[10] 姓名</w:t>
      </w:r>
    </w:p>
    <w:p w14:paraId="0A35C628">
      <w:r xmlns:w="http://schemas.openxmlformats.org/wordprocessingml/2006/main">
        <w:t xml:space="preserve">[11] 神圣骑士哈达尔</w:t>
      </w:r>
    </w:p>
    <w:p w14:paraId="66C60DDB">
      <w:r xmlns:w="http://schemas.openxmlformats.org/wordprocessingml/2006/main">
        <w:t xml:space="preserve">[12] 真实姓名</w:t>
      </w:r>
    </w:p>
    <w:p w14:paraId="049DDEE7">
      <w:r xmlns:w="http://schemas.openxmlformats.org/wordprocessingml/2006/main">
        <w:t xml:space="preserve">[13] 哈达尔</w:t>
      </w:r>
    </w:p>
    <w:p w14:paraId="6192D0EA">
      <w:r xmlns:w="http://schemas.openxmlformats.org/wordprocessingml/2006/main">
        <w:t xml:space="preserve">[14] 稀有度</w:t>
      </w:r>
    </w:p>
    <w:p w14:paraId="0A9AE015">
      <w:r xmlns:w="http://schemas.openxmlformats.org/wordprocessingml/2006/main">
        <w:t xml:space="preserve">[15] 普通攻击</w:t>
      </w:r>
    </w:p>
    <w:p w14:paraId="227A5ACF">
      <w:r xmlns:w="http://schemas.openxmlformats.org/wordprocessingml/2006/main">
        <w:t xml:space="preserve">[16] 近战攻击（物理）</w:t>
      </w:r>
    </w:p>
    <w:p w14:paraId="5E225BB4">
      <w:r xmlns:w="http://schemas.openxmlformats.org/wordprocessingml/2006/main">
        <w:t xml:space="preserve">[17] 附属派系</w:t>
      </w:r>
    </w:p>
    <w:p w14:paraId="28443859">
      <w:r xmlns:w="http://schemas.openxmlformats.org/wordprocessingml/2006/main">
        <w:t xml:space="preserve">[18] 神圣骑士（天）</w:t>
      </w:r>
    </w:p>
    <w:p w14:paraId="7F68D8A9">
      <w:r xmlns:w="http://schemas.openxmlformats.org/wordprocessingml/2006/main">
        <w:t xml:space="preserve">[19] 叶月光</w:t>
      </w:r>
    </w:p>
    <w:p w14:paraId="75F5A182">
      <w:r xmlns:w="http://schemas.openxmlformats.org/wordprocessingml/2006/main">
        <w:t xml:space="preserve">[20] 插图</w:t>
      </w:r>
    </w:p>
    <w:p w14:paraId="3EF38656">
      <w:r xmlns:w="http://schemas.openxmlformats.org/wordprocessingml/2006/main">
        <w:t xml:space="preserve">[21] SD字符</w:t>
      </w:r>
    </w:p>
    <w:p w14:paraId="515D2704">
      <w:r xmlns:w="http://schemas.openxmlformats.org/wordprocessingml/2006/main">
        <w:t xml:space="preserve">[22] 风味文字</w:t>
      </w:r>
    </w:p>
    <w:p w14:paraId="3745CB98">
      <w:r xmlns:w="http://schemas.openxmlformats.org/wordprocessingml/2006/main">
        <w:t xml:space="preserve">[23] “神圣骑士哈达尔降临此地，是为了对抗堕天使的威胁。我的专长是侦察和潜行行动……很高兴见到你。”他是八刃洛夫迪尔的部下，也是刺客组织的首领。他拥有侦察方面的专长，负责监视神圣骑士的动向，阻止堕天使的堕落。由于职责所限，他很少流露情感，但他对知识有着强烈的渴望。</w:t>
      </w:r>
    </w:p>
    <w:p w14:paraId="4068A888">
      <w:r xmlns:w="http://schemas.openxmlformats.org/wordprocessingml/2006/main">
        <w:t xml:space="preserve">[24] 如何获得</w:t>
      </w:r>
    </w:p>
    <w:p w14:paraId="4FB951CE">
      <w:r xmlns:w="http://schemas.openxmlformats.org/wordprocessingml/2006/main">
        <w:t xml:space="preserve">[25] 在“夏日海滩与捉鬼”活动中获得总共 100 个“兴奋的芽 - 克制”。</w:t>
      </w:r>
    </w:p>
    <w:p w14:paraId="3B777F66">
      <w:r xmlns:w="http://schemas.openxmlformats.org/wordprocessingml/2006/main">
        <w:t xml:space="preserve">[26] 基础属性（⭐︎1）* 每提升一个⭐︎，属性值增加50%，⭐︎5时为⭐︎1值的3倍。</w:t>
      </w:r>
    </w:p>
    <w:p w14:paraId="278906C2">
      <w:r xmlns:w="http://schemas.openxmlformats.org/wordprocessingml/2006/main">
        <w:t xml:space="preserve">[27] 级</w:t>
      </w:r>
    </w:p>
    <w:p w14:paraId="5809EE5B">
      <w:r xmlns:w="http://schemas.openxmlformats.org/wordprocessingml/2006/main">
        <w:t xml:space="preserve">[28] 耐力</w:t>
      </w:r>
    </w:p>
    <w:p w14:paraId="2B338E3B">
      <w:r xmlns:w="http://schemas.openxmlformats.org/wordprocessingml/2006/main">
        <w:t xml:space="preserve">[29] 攻击力</w:t>
      </w:r>
    </w:p>
    <w:p w14:paraId="73D44608">
      <w:r xmlns:w="http://schemas.openxmlformats.org/wordprocessingml/2006/main">
        <w:t xml:space="preserve">[30] 防御能力</w:t>
      </w:r>
    </w:p>
    <w:p w14:paraId="621ACE74">
      <w:r xmlns:w="http://schemas.openxmlformats.org/wordprocessingml/2006/main">
        <w:t xml:space="preserve">[31] 魔力</w:t>
      </w:r>
    </w:p>
    <w:p w14:paraId="1E03C3E1">
      <w:r xmlns:w="http://schemas.openxmlformats.org/wordprocessingml/2006/main">
        <w:t xml:space="preserve">[32] 魔法抗性</w:t>
      </w:r>
    </w:p>
    <w:p w14:paraId="61B3C45F">
      <w:r xmlns:w="http://schemas.openxmlformats.org/wordprocessingml/2006/main">
        <w:t xml:space="preserve">[33] 详细状态</w:t>
      </w:r>
    </w:p>
    <w:p w14:paraId="5E5630CE">
      <w:r xmlns:w="http://schemas.openxmlformats.org/wordprocessingml/2006/main">
        <w:t xml:space="preserve">[34] 准确性</w:t>
      </w:r>
    </w:p>
    <w:p w14:paraId="72A683B0">
      <w:r xmlns:w="http://schemas.openxmlformats.org/wordprocessingml/2006/main">
        <w:t xml:space="preserve">[35] 回避能力</w:t>
      </w:r>
    </w:p>
    <w:p w14:paraId="2B52FBB3">
      <w:r xmlns:w="http://schemas.openxmlformats.org/wordprocessingml/2006/main">
        <w:t xml:space="preserve">[36] 连击率</w:t>
      </w:r>
    </w:p>
    <w:p w14:paraId="031CF728">
      <w:r xmlns:w="http://schemas.openxmlformats.org/wordprocessingml/2006/main">
        <w:t xml:space="preserve">[37] 反击率</w:t>
      </w:r>
    </w:p>
    <w:p w14:paraId="1BE7AEA7">
      <w:r xmlns:w="http://schemas.openxmlformats.org/wordprocessingml/2006/main">
        <w:t xml:space="preserve">[38] 眩晕激活率</w:t>
      </w:r>
    </w:p>
    <w:p w14:paraId="014DB161">
      <w:r xmlns:w="http://schemas.openxmlformats.org/wordprocessingml/2006/main">
        <w:t xml:space="preserve">[39] 抗眩晕能力</w:t>
      </w:r>
    </w:p>
    <w:p w14:paraId="47E80826">
      <w:r xmlns:w="http://schemas.openxmlformats.org/wordprocessingml/2006/main">
        <w:t xml:space="preserve">[40] 移动速度</w:t>
      </w:r>
    </w:p>
    <w:p w14:paraId="1E9340EE">
      <w:r xmlns:w="http://schemas.openxmlformats.org/wordprocessingml/2006/main">
        <w:t xml:space="preserve">[41] 部署速度</w:t>
      </w:r>
    </w:p>
    <w:p w14:paraId="7F2495A9">
      <w:r xmlns:w="http://schemas.openxmlformats.org/wordprocessingml/2006/main">
        <w:t xml:space="preserve">[42] 行动速度</w:t>
      </w:r>
    </w:p>
    <w:p w14:paraId="72B8362C">
      <w:r xmlns:w="http://schemas.openxmlformats.org/wordprocessingml/2006/main">
        <w:t xml:space="preserve">[43] 致命的装药量</w:t>
      </w:r>
    </w:p>
    <w:p w14:paraId="0273CABE">
      <w:r xmlns:w="http://schemas.openxmlformats.org/wordprocessingml/2006/main">
        <w:t xml:space="preserve">[44] 特殊招式</w:t>
      </w:r>
    </w:p>
    <w:p w14:paraId="2011414F">
      <w:r xmlns:w="http://schemas.openxmlformats.org/wordprocessingml/2006/main">
        <w:t xml:space="preserve">[45] 姓名</w:t>
      </w:r>
    </w:p>
    <w:p w14:paraId="7EB7E710">
      <w:r xmlns:w="http://schemas.openxmlformats.org/wordprocessingml/2006/main">
        <w:t xml:space="preserve">[46] 效应</w:t>
      </w:r>
    </w:p>
    <w:p w14:paraId="713A0464">
      <w:r xmlns:w="http://schemas.openxmlformats.org/wordprocessingml/2006/main">
        <w:t xml:space="preserve">[47] 血舞 刀舞</w:t>
      </w:r>
    </w:p>
    <w:p w14:paraId="34F933E5">
      <w:r xmlns:w="http://schemas.openxmlformats.org/wordprocessingml/2006/main">
        <w:t xml:space="preserve">[48] 对单个敌人造成 6 倍物理伤害。仅对神圣骑士和堕天使类型的敌人造成 9 倍物理伤害。</w:t>
      </w:r>
    </w:p>
    <w:p w14:paraId="44C12933">
      <w:r xmlns:w="http://schemas.openxmlformats.org/wordprocessingml/2006/main">
        <w:t xml:space="preserve">[49] 血舞 刀锋舞+</w:t>
      </w:r>
    </w:p>
    <w:p w14:paraId="1316AFE1">
      <w:r xmlns:w="http://schemas.openxmlformats.org/wordprocessingml/2006/main">
        <w:t xml:space="preserve">[50] 对单个敌人造成9倍物理伤害。仅对神圣骑士和堕天使类型的敌人造成12倍物理伤害。</w:t>
      </w:r>
    </w:p>
    <w:p w14:paraId="6B969DDE">
      <w:r xmlns:w="http://schemas.openxmlformats.org/wordprocessingml/2006/main">
        <w:t xml:space="preserve">[51] 独特效果</w:t>
      </w:r>
    </w:p>
    <w:p w14:paraId="4B2ADF22">
      <w:r xmlns:w="http://schemas.openxmlformats.org/wordprocessingml/2006/main">
        <w:t xml:space="preserve">[52] 姓名</w:t>
      </w:r>
    </w:p>
    <w:p w14:paraId="649D64AA">
      <w:r xmlns:w="http://schemas.openxmlformats.org/wordprocessingml/2006/main">
        <w:t xml:space="preserve">[53] 效应</w:t>
      </w:r>
    </w:p>
    <w:p w14:paraId="4C80F6AB">
      <w:r xmlns:w="http://schemas.openxmlformats.org/wordprocessingml/2006/main">
        <w:t xml:space="preserve">[54] 三重模式</w:t>
      </w:r>
    </w:p>
    <w:p w14:paraId="472221A3">
      <w:r xmlns:w="http://schemas.openxmlformats.org/wordprocessingml/2006/main">
        <w:t xml:space="preserve">[55] 部署完成后，自身仇恨值降低30秒。此弱点效果仅对神圣骑士和堕天使类型有效，不考虑属性。</w:t>
      </w:r>
    </w:p>
    <w:p w14:paraId="3A4E2127">
      <w:r xmlns:w="http://schemas.openxmlformats.org/wordprocessingml/2006/main">
        <w:t xml:space="preserve">[56] 美猿模式+</w:t>
      </w:r>
    </w:p>
    <w:p w14:paraId="3C37DFBE">
      <w:r xmlns:w="http://schemas.openxmlformats.org/wordprocessingml/2006/main">
        <w:t xml:space="preserve">[57] 部署完成后，降低自身仇恨值60秒。此弱点效果仅对神圣骑士和堕天使类型有效，不考虑属性。</w:t>
      </w:r>
    </w:p>
    <w:p w14:paraId="27048EBA">
      <w:r xmlns:w="http://schemas.openxmlformats.org/wordprocessingml/2006/main">
        <w:t xml:space="preserve">[58] 休闲服装照片</w:t>
      </w:r>
    </w:p>
    <w:p w14:paraId="54652EFE">
      <w:r xmlns:w="http://schemas.openxmlformats.org/wordprocessingml/2006/main">
        <w:t xml:space="preserve">[59] 增强图像</w:t>
      </w:r>
    </w:p>
    <w:p w14:paraId="72EA7893">
      <w:r xmlns:w="http://schemas.openxmlformats.org/wordprocessingml/2006/main">
        <w:t xml:space="preserve">[60] 语音 †</w:t>
      </w:r>
    </w:p>
    <w:p w14:paraId="1604BD1F">
      <w:r xmlns:w="http://schemas.openxmlformats.org/wordprocessingml/2006/main">
        <w:t xml:space="preserve">[61] 点击打开行列表</w:t>
      </w:r>
    </w:p>
    <w:p w14:paraId="21A71AA5">
      <w:r xmlns:w="http://schemas.openxmlformats.org/wordprocessingml/2006/main">
        <w:t xml:space="preserve">[62] 加入</w:t>
      </w:r>
    </w:p>
    <w:p w14:paraId="45DAE53E">
      <w:r xmlns:w="http://schemas.openxmlformats.org/wordprocessingml/2006/main">
        <w:t xml:space="preserve">[63] 对话 1（转换后）</w:t>
      </w:r>
    </w:p>
    <w:p w14:paraId="331C6DCF">
      <w:r xmlns:w="http://schemas.openxmlformats.org/wordprocessingml/2006/main">
        <w:t xml:space="preserve">[64] 对话 2（转换后）</w:t>
      </w:r>
    </w:p>
    <w:p w14:paraId="5A649450">
      <w:r xmlns:w="http://schemas.openxmlformats.org/wordprocessingml/2006/main">
        <w:t xml:space="preserve">[65] 对话 3（转变后）</w:t>
      </w:r>
    </w:p>
    <w:p w14:paraId="4571A79D">
      <w:r xmlns:w="http://schemas.openxmlformats.org/wordprocessingml/2006/main">
        <w:t xml:space="preserve">[66] 对话 4（转换后）</w:t>
      </w:r>
    </w:p>
    <w:p w14:paraId="622EE8D9">
      <w:r xmlns:w="http://schemas.openxmlformats.org/wordprocessingml/2006/main">
        <w:t xml:space="preserve">[67] 空闲 1（转换后）</w:t>
      </w:r>
    </w:p>
    <w:p w14:paraId="250F1E1A">
      <w:r xmlns:w="http://schemas.openxmlformats.org/wordprocessingml/2006/main">
        <w:t xml:space="preserve">[68] 空闲 2（转换后）</w:t>
      </w:r>
    </w:p>
    <w:p w14:paraId="249652C6">
      <w:r xmlns:w="http://schemas.openxmlformats.org/wordprocessingml/2006/main">
        <w:t xml:space="preserve">[69] 对话 1（转变前）</w:t>
      </w:r>
    </w:p>
    <w:p w14:paraId="585A10ED">
      <w:r xmlns:w="http://schemas.openxmlformats.org/wordprocessingml/2006/main">
        <w:t xml:space="preserve">[70] 对话 2（转型前）</w:t>
      </w:r>
    </w:p>
    <w:p w14:paraId="29FC4850">
      <w:r xmlns:w="http://schemas.openxmlformats.org/wordprocessingml/2006/main">
        <w:t xml:space="preserve">[71] 对话 3（转变前）</w:t>
      </w:r>
    </w:p>
    <w:p w14:paraId="78DB76DC">
      <w:r xmlns:w="http://schemas.openxmlformats.org/wordprocessingml/2006/main">
        <w:t xml:space="preserve">[72] 对话 4（转变前）</w:t>
      </w:r>
    </w:p>
    <w:p w14:paraId="707DA23C">
      <w:r xmlns:w="http://schemas.openxmlformats.org/wordprocessingml/2006/main">
        <w:t xml:space="preserve">[73] 空闲 1（转换前）</w:t>
      </w:r>
    </w:p>
    <w:p w14:paraId="24B9A9E1">
      <w:r xmlns:w="http://schemas.openxmlformats.org/wordprocessingml/2006/main">
        <w:t xml:space="preserve">[74] 空闲 2（转换前）</w:t>
      </w:r>
    </w:p>
    <w:p w14:paraId="7DD52104">
      <w:r xmlns:w="http://schemas.openxmlformats.org/wordprocessingml/2006/main">
        <w:t xml:space="preserve">[75] 升级 1</w:t>
      </w:r>
    </w:p>
    <w:p w14:paraId="1A7670A4">
      <w:r xmlns:w="http://schemas.openxmlformats.org/wordprocessingml/2006/main">
        <w:t xml:space="preserve">[76] 升级 2</w:t>
      </w:r>
    </w:p>
    <w:p w14:paraId="11F28EED">
      <w:r xmlns:w="http://schemas.openxmlformats.org/wordprocessingml/2006/main">
        <w:t xml:space="preserve">[77] 升级 3</w:t>
      </w:r>
    </w:p>
    <w:p w14:paraId="2E48805F">
      <w:r xmlns:w="http://schemas.openxmlformats.org/wordprocessingml/2006/main">
        <w:t xml:space="preserve">[78] 捕获</w:t>
      </w:r>
    </w:p>
    <w:p w14:paraId="1DF69AD7">
      <w:r xmlns:w="http://schemas.openxmlformats.org/wordprocessingml/2006/main">
        <w:t xml:space="preserve">[79] 战斗开始 1</w:t>
      </w:r>
    </w:p>
    <w:p w14:paraId="266397D3">
      <w:r xmlns:w="http://schemas.openxmlformats.org/wordprocessingml/2006/main">
        <w:t xml:space="preserve">[80] 战斗开始 2</w:t>
      </w:r>
    </w:p>
    <w:p w14:paraId="2F5D99D6">
      <w:r xmlns:w="http://schemas.openxmlformats.org/wordprocessingml/2006/main">
        <w:t xml:space="preserve">[81] 战斗参与 1</w:t>
      </w:r>
    </w:p>
    <w:p w14:paraId="69471A6E">
      <w:r xmlns:w="http://schemas.openxmlformats.org/wordprocessingml/2006/main">
        <w:t xml:space="preserve">[82] 战斗参与 2</w:t>
      </w:r>
    </w:p>
    <w:p w14:paraId="62965BFB">
      <w:r xmlns:w="http://schemas.openxmlformats.org/wordprocessingml/2006/main">
        <w:t xml:space="preserve">[83] 战斗胜利 1</w:t>
      </w:r>
    </w:p>
    <w:p w14:paraId="0ECBA204">
      <w:r xmlns:w="http://schemas.openxmlformats.org/wordprocessingml/2006/main">
        <w:t xml:space="preserve">[84] 战斗胜利 2</w:t>
      </w:r>
    </w:p>
    <w:p w14:paraId="60BD871C">
      <w:r xmlns:w="http://schemas.openxmlformats.org/wordprocessingml/2006/main">
        <w:t xml:space="preserve">[85] 普通攻击 1</w:t>
      </w:r>
    </w:p>
    <w:p w14:paraId="05DF3924">
      <w:r xmlns:w="http://schemas.openxmlformats.org/wordprocessingml/2006/main">
        <w:t xml:space="preserve">[86] 普通攻击 2</w:t>
      </w:r>
    </w:p>
    <w:p w14:paraId="397CBFA2">
      <w:r xmlns:w="http://schemas.openxmlformats.org/wordprocessingml/2006/main">
        <w:t xml:space="preserve">[87] 普通攻击 3</w:t>
      </w:r>
    </w:p>
    <w:p w14:paraId="5269E300">
      <w:r xmlns:w="http://schemas.openxmlformats.org/wordprocessingml/2006/main">
        <w:t xml:space="preserve">[88] 独特效果激活 1</w:t>
      </w:r>
    </w:p>
    <w:p w14:paraId="0A698863">
      <w:r xmlns:w="http://schemas.openxmlformats.org/wordprocessingml/2006/main">
        <w:t xml:space="preserve">[89] 独特效果激活 2</w:t>
      </w:r>
    </w:p>
    <w:p w14:paraId="496C0A5A">
      <w:r xmlns:w="http://schemas.openxmlformats.org/wordprocessingml/2006/main">
        <w:t xml:space="preserve">[90] 独特效果激活 3</w:t>
      </w:r>
    </w:p>
    <w:p w14:paraId="7E8DD0AF">
      <w:r xmlns:w="http://schemas.openxmlformats.org/wordprocessingml/2006/main">
        <w:t xml:space="preserve">[91] 特殊招式 1</w:t>
      </w:r>
    </w:p>
    <w:p w14:paraId="73D65DF8">
      <w:r xmlns:w="http://schemas.openxmlformats.org/wordprocessingml/2006/main">
        <w:t xml:space="preserve">[92] 特殊招式 2</w:t>
      </w:r>
    </w:p>
    <w:p w14:paraId="5248926C">
      <w:r xmlns:w="http://schemas.openxmlformats.org/wordprocessingml/2006/main">
        <w:t xml:space="preserve">[93] 受到的伤害：1</w:t>
      </w:r>
    </w:p>
    <w:p w14:paraId="4D90737E">
      <w:r xmlns:w="http://schemas.openxmlformats.org/wordprocessingml/2006/main">
        <w:t xml:space="preserve">[94] 受到的伤害：2</w:t>
      </w:r>
    </w:p>
    <w:p w14:paraId="3CBB4709">
      <w:r xmlns:w="http://schemas.openxmlformats.org/wordprocessingml/2006/main">
        <w:t xml:space="preserve">[95] 受到的伤害：3</w:t>
      </w:r>
    </w:p>
    <w:p w14:paraId="552CA811">
      <w:r xmlns:w="http://schemas.openxmlformats.org/wordprocessingml/2006/main">
        <w:t xml:space="preserve">[96] 退出</w:t>
      </w:r>
    </w:p>
    <w:p w14:paraId="1857BDCB">
      <w:r xmlns:w="http://schemas.openxmlformats.org/wordprocessingml/2006/main">
        <w:t xml:space="preserve">[97] 项目用途 1</w:t>
      </w:r>
    </w:p>
    <w:p w14:paraId="55CF4D17">
      <w:r xmlns:w="http://schemas.openxmlformats.org/wordprocessingml/2006/main">
        <w:t xml:space="preserve">[98] 物品用途 2</w:t>
      </w:r>
    </w:p>
    <w:p w14:paraId="33D7056A">
      <w:r xmlns:w="http://schemas.openxmlformats.org/wordprocessingml/2006/main">
        <w:t xml:space="preserve">[99] 在游戏中 †</w:t>
      </w:r>
    </w:p>
    <w:p w14:paraId="56331DDB">
      <w:r xmlns:w="http://schemas.openxmlformats.org/wordprocessingml/2006/main">
        <w:t xml:space="preserve">[100] 单体攻击型角色，对神圣骑士和堕天使类型的敌人攻击力提升。普通攻击力提升1.2倍，特殊攻击力提升1.8至1.6倍。然而，由于其基础攻击力较低，与攻击力为370或389的角色攻击神圣骑士或堕天使的效果相差无几。而且，神圣骑士和堕天使这类敌人本身数量就不多。</w:t>
      </w:r>
    </w:p>
    <w:p w14:paraId="4B708FDF">
      <w:r xmlns:w="http://schemas.openxmlformats.org/wordprocessingml/2006/main">
        <w:t xml:space="preserve">[101] 仇恨值降低后，你可以安全地攻击一段时间。装备束缚龟壳并移动到后排会更加安全。</w:t>
      </w:r>
    </w:p>
    <w:p w14:paraId="72E530D0">
      <w:r xmlns:w="http://schemas.openxmlformats.org/wordprocessingml/2006/main">
        <w:t xml:space="preserve">[102] 其他版本 / 相关角色 †</w:t>
      </w:r>
    </w:p>
    <w:p w14:paraId="7C6021BE">
      <w:r xmlns:w="http://schemas.openxmlformats.org/wordprocessingml/2006/main">
        <w:t xml:space="preserve">[103] 琐事 †</w:t>
      </w:r>
    </w:p>
    <w:p w14:paraId="3C4BD254">
      <w:r xmlns:w="http://schemas.openxmlformats.org/wordprocessingml/2006/main">
        <w:t xml:space="preserve">[104] 官方推特账号简介 †</w:t>
      </w:r>
    </w:p>
    <w:p w14:paraId="32E2AFB2">
      <w:r xmlns:w="http://schemas.openxmlformats.org/wordprocessingml/2006/main">
        <w:t xml:space="preserve">[105] 人物介绍</w:t>
      </w:r>
    </w:p>
    <w:p w14:paraId="538A6145">
      <w:r xmlns:w="http://schemas.openxmlformats.org/wordprocessingml/2006/main">
        <w:t xml:space="preserve">[106] 评论表 †</w:t>
      </w:r>
    </w:p>
    <w:p w14:paraId="5EDFBDAB">
      <w:r xmlns:w="http://schemas.openxmlformats.org/wordprocessingml/2006/main">
        <w:t xml:space="preserve">[107] 点击打开历史日志列表</w:t>
      </w:r>
    </w:p>
    <w:p w14:paraId="16CFB368">
      <w:r xmlns:w="http://schemas.openxmlformats.org/wordprocessingml/2006/main">
        <w:t xml:space="preserve">[108] 末尾的数字越小，日志越旧。</w:t>
      </w:r>
    </w:p>
    <w:p w14:paraId="3D8B3E50">
      <w:r xmlns:w="http://schemas.openxmlformats.org/wordprocessingml/2006/main">
        <w:t xml:space="preserve">[109]“评论/神圣骑士哈达尔/”没有子页面。</w:t>
      </w:r>
    </w:p>
    <w:p w14:paraId="3D958A00">
      <w:r xmlns:w="http://schemas.openxmlformats.org/wordprocessingml/2006/main">
        <w:t xml:space="preserve">[110] 我很喜欢这些画面，谢谢分享 -- [AKbqPAxwNQ.] 2025-07-17 (周四) 01:10:56</w:t>
      </w:r>
    </w:p>
    <w:p w14:paraId="1CDFCB1A">
      <w:r xmlns:w="http://schemas.openxmlformats.org/wordprocessingml/2006/main">
        <w:t xml:space="preserve">[111] 嗯，堕天使看起来肯定会加入游戏，至于神圣骑士……啊，我明白了…… -- [S4URB9Cm/1g] 2025-07-19 (周六) 04:43:18</w:t>
      </w:r>
    </w:p>
    <w:p w14:paraId="6BB835C4">
      <w:r xmlns:w="http://schemas.openxmlformats.org/wordprocessingml/2006/main">
        <w:t xml:space="preserve">[112] 血腥之舞·刀锋之舞……血腥之剑舞岂不是更好？ -- [4DMC/EvkCVU] 2025-07-18 (周五) 00:21:53</w:t>
      </w:r>
    </w:p>
    <w:p w14:paraId="6C0522B7">
      <w:r xmlns:w="http://schemas.openxmlformats.org/wordprocessingml/2006/main">
        <w:t xml:space="preserve">[113] 我真的很喜欢wagi的画，希望以后能看到更多他的作品——[hpasOq39Dw6] 2025-07-22 (周二) 22:03:02</w:t>
      </w:r>
    </w:p>
    <w:p w14:paraId="5C20D783">
      <w:r xmlns:w="http://schemas.openxmlformats.org/wordprocessingml/2006/main">
        <w:t xml:space="preserve">[114] 她的笑容太可爱了，我很满意——[4DMC/EvkCVU] 2025-07-26 (周六) 00:23:14</w:t>
      </w:r>
    </w:p>
    <w:p w14:paraId="38031D54">
      <w:r xmlns:w="http://schemas.openxmlformats.org/wordprocessingml/2006/main">
        <w:t xml:space="preserve">[115] ←使用棋盘前请务必阅读规则。</w:t>
      </w:r>
    </w:p>
    <w:p w14:paraId="11CDA3D3">
      <w:r xmlns:w="http://schemas.openxmlformats.org/wordprocessingml/2006/main">
        <w:t xml:space="preserve">[116] 关于规则 †</w:t>
      </w:r>
    </w:p>
    <w:p w14:paraId="1775A5A3">
      <w:r xmlns:w="http://schemas.openxmlformats.org/wordprocessingml/2006/main">
        <w:t xml:space="preserve">[117] 请不要抱怨或批评页面编辑者。如果您对其他人的编辑有意见，请通过“提供替代方案”或“自行编辑”的方式进行建设性沟通。</w:t>
      </w:r>
    </w:p>
    <w:p w14:paraId="4B55FCDC">
      <w:r xmlns:w="http://schemas.openxmlformats.org/wordprocessingml/2006/main">
        <w:t xml:space="preserve">[118] 不要发布个人网站或其他禁止未经授权链接的网站的网址。</w:t>
      </w:r>
    </w:p>
    <w:p w14:paraId="55922C71">
      <w:r xmlns:w="http://schemas.openxmlformats.org/wordprocessingml/2006/main">
        <w:t xml:space="preserve">[119] 关于违反规则的帖子 †</w:t>
      </w:r>
    </w:p>
    <w:p w14:paraId="2FEFA418">
      <w:r xmlns:w="http://schemas.openxmlformats.org/wordprocessingml/2006/main">
        <w:t xml:space="preserve">[120] 禁止发布以下类型的帖子，因为它们容易造成干扰。</w:t>
      </w:r>
    </w:p>
    <w:p w14:paraId="51D2C3A7">
      <w:r xmlns:w="http://schemas.openxmlformats.org/wordprocessingml/2006/main">
        <w:t xml:space="preserve">[121]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1F0199C8">
      <w:r xmlns:w="http://schemas.openxmlformats.org/wordprocessingml/2006/main">
        <w:t xml:space="preserve">[122] 其他包括使用此维基的人、官方管理员、艺术家、配音演员、现实生活中的个人以及 Twitter 用户等团体。</w:t>
      </w:r>
    </w:p>
    <w:p w14:paraId="295931D6">
      <w:r xmlns:w="http://schemas.openxmlformats.org/wordprocessingml/2006/main">
        <w:t xml:space="preserve">[123] 关于向管理层提交的帖子，我们容忍可以解释为用户反馈的评论，例如“我希望他们改进这一点”、“我希望他们尽快修复错误”和“维护时间太长了”，但我们不容忍使用辱骂性语言贬低管理层。</w:t>
      </w:r>
    </w:p>
    <w:p w14:paraId="54EFEC81">
      <w:r xmlns:w="http://schemas.openxmlformats.org/wordprocessingml/2006/main">
        <w:t xml:space="preserve">[124] 将讨论和意见交流视为“诽谤或对抗他人”是错误的。然而，在讨论或意见交流中使用辱骂性语言、贬低他人、挑衅他人或在缺乏明确证据的情况下发表言论，都是违法行为。说话时务必注意自己的言辞。</w:t>
      </w:r>
    </w:p>
    <w:p w14:paraId="3414B138">
      <w:r xmlns:w="http://schemas.openxmlformats.org/wordprocessingml/2006/main">
        <w:t xml:space="preserve">[125] 攻击性言论包括使用“做这个”或“做那个”等强硬命令、“使用粗俗语言”、“居高临下”和“挑衅”。</w:t>
      </w:r>
    </w:p>
    <w:p w14:paraId="1090C4CF">
      <w:r xmlns:w="http://schemas.openxmlformats.org/wordprocessingml/2006/main">
        <w:t xml:space="preserve">[126] 禁止发布冒犯现有玩家的帖子，例如“还有人玩这个游戏吗？”或“这游戏已经凉了”。这并不意味着您完全不能发表任何负面言论，而是指那些超出单纯负面评价范围，构成诽谤或诋毁的帖子将被禁止发布。</w:t>
      </w:r>
    </w:p>
    <w:p w14:paraId="764D5886">
      <w:r xmlns:w="http://schemas.openxmlformats.org/wordprocessingml/2006/main">
        <w:t xml:space="preserve">[127] 公开羞辱他人，包括泄露他人的游戏内名称或UID</w:t>
      </w:r>
    </w:p>
    <w:p w14:paraId="0EA7B52F">
      <w:r xmlns:w="http://schemas.openxmlformats.org/wordprocessingml/2006/main">
        <w:t xml:space="preserve">[128] 但是，分享有助于游戏攻略的信息和视频是允许的。</w:t>
      </w:r>
    </w:p>
    <w:p w14:paraId="103683CD">
      <w:r xmlns:w="http://schemas.openxmlformats.org/wordprocessingml/2006/main">
        <w:t xml:space="preserve">[129] 参考其他应用程序</w:t>
      </w:r>
    </w:p>
    <w:p w14:paraId="48132FB4">
      <w:r xmlns:w="http://schemas.openxmlformats.org/wordprocessingml/2006/main">
        <w:t xml:space="preserve">[130] 在多个论坛上多次发帖</w:t>
      </w:r>
    </w:p>
    <w:p w14:paraId="2EAFEFF9">
      <w:r xmlns:w="http://schemas.openxmlformats.org/wordprocessingml/2006/main">
        <w:t xml:space="preserve">[131] 写一串没有意义的字符</w:t>
      </w:r>
    </w:p>
    <w:p w14:paraId="612FF8FF">
      <w:r xmlns:w="http://schemas.openxmlformats.org/wordprocessingml/2006/main">
        <w:t xml:space="preserve">[132] 关于作弊和利用漏洞的帖子</w:t>
      </w:r>
    </w:p>
    <w:p w14:paraId="19042219">
      <w:r xmlns:w="http://schemas.openxmlformats.org/wordprocessingml/2006/main">
        <w:t xml:space="preserve">[133] 最好的办法是忽略违反规则的帖子。上钩或反驳只会让事情变得更糟。</w:t>
      </w:r>
    </w:p>
    <w:p w14:paraId="29803C59">
      <w:r xmlns:w="http://schemas.openxmlformats.org/wordprocessingml/2006/main">
        <w:t xml:space="preserve">[134] *在上述规则中，“诽谤”指的是在没有客观证据的情况下诋毁和贬低他人。将所有批评性文章都归为“诽谤”是不正确的，所以请务必谨慎。</w:t>
      </w:r>
    </w:p>
    <w:p w14:paraId="2524FBA5">
      <w:r xmlns:w="http://schemas.openxmlformats.org/wordprocessingml/2006/main">
        <w:t xml:space="preserve">[135] 关于修改和删除发帖日志 †</w:t>
      </w:r>
    </w:p>
    <w:p w14:paraId="49B8CA30">
      <w:r xmlns:w="http://schemas.openxmlformats.org/wordprocessingml/2006/main">
        <w:t xml:space="preserve">[136] 但是，允许更正印刷错误、遗漏和字体颜色。（他人出于善意所做的更正也允许。）</w:t>
      </w:r>
    </w:p>
    <w:p w14:paraId="6CABD405">
      <w:r xmlns:w="http://schemas.openxmlformats.org/wordprocessingml/2006/main">
        <w:t xml:space="preserve">[137] 作为例外情况，您可以删除自己的帖子，但事后必须向管理员报告。此外，删除时，请将整个评论替换为以下文本，而不是完全删除：&amp;color(#ff0000){''发帖人已删除''};</w:t>
      </w:r>
    </w:p>
    <w:p w14:paraId="1E501A2E">
      <w:r xmlns:w="http://schemas.openxmlformats.org/wordprocessingml/2006/main">
        <w:t xml:space="preserve">[138] 关于评论违反规则的帖子 †</w:t>
      </w:r>
    </w:p>
    <w:p w14:paraId="1CD0DF9C">
      <w:r xmlns:w="http://schemas.openxmlformats.org/wordprocessingml/2006/main">
        <w:t xml:space="preserve">[139] 您可以自行评论删除上述任何违反规则的评论，无需管理员许可。但是，评论删除后，请务必在“违规举报公告板”上进行举报。请使用“违规举报公告板”上的举报模板。</w:t>
      </w:r>
    </w:p>
    <w:p w14:paraId="2E124762">
      <w:r xmlns:w="http://schemas.openxmlformats.org/wordprocessingml/2006/main">
        <w:t xml:space="preserve">[140] 未经 CO 举报公告板举报而被评论删除的帖子将被恢复，而评论删除帖子的人将受到处罚。</w:t>
      </w:r>
    </w:p>
    <w:p w14:paraId="719E7A29">
      <w:r xmlns:w="http://schemas.openxmlformats.org/wordprocessingml/2006/main">
        <w:t xml:space="preserve">[141] 如果您反复向 CO 举报公告板举报不违反规则的帖子，我们将认为您是自私的，并将对您实施发帖和编辑限制。</w:t>
      </w:r>
    </w:p>
    <w:p w14:paraId="2045F989">
      <w:r xmlns:w="http://schemas.openxmlformats.org/wordprocessingml/2006/main">
        <w:t xml:space="preserve">[142] 管理员可酌情恢复 CO 报告公告板上不违反规则的报告。</w:t>
      </w:r>
    </w:p>
    <w:p w14:paraId="796F52D4">
      <w:r xmlns:w="http://schemas.openxmlformats.org/wordprocessingml/2006/main">
        <w:t xml:space="preserve">[143] 我们再次要求您不要评论那些并未违反规则的评论。（例如，诸如“虽然不违反规则，但对任何看到它的人来说都明显是垃圾信息”、“恶作剧”或“评论整个帖子”之类的主观判断。）</w:t>
      </w:r>
    </w:p>
    <w:p w14:paraId="5AD8A728">
      <w:r xmlns:w="http://schemas.openxmlformats.org/wordprocessingml/2006/main">
        <w:t xml:space="preserve">[144] 关于不违反规则但“冒犯性”的帖子 †</w:t>
      </w:r>
    </w:p>
    <w:p w14:paraId="62D3AE7E">
      <w:r xmlns:w="http://schemas.openxmlformats.org/wordprocessingml/2006/main">
        <w:t xml:space="preserve">[145] 即使帖子内容具有冒犯性，除非违反版规，否则不会被删除。由于每个人对冒犯性帖子的界定标准不尽相同，请使用 NGID 功能隐藏评论，而不是参与争论或挑衅。</w:t>
      </w:r>
    </w:p>
    <w:p w14:paraId="150B0FE9">
      <w:r xmlns:w="http://schemas.openxmlformats.org/wordprocessingml/2006/main">
        <w:t xml:space="preserve">[146] 挑衅难道不是一种违规行为吗？†</w:t>
      </w:r>
    </w:p>
    <w:p w14:paraId="0E94A81B">
      <w:r xmlns:w="http://schemas.openxmlformats.org/wordprocessingml/2006/main">
        <w:t xml:space="preserve">[147] 每个人对“煽动性言论”的定义都大相径庭，因此我们不认为这是违规行为。如果您认为某条评论具有煽动性，请使用 NGID 功能将其隐藏。</w:t>
      </w:r>
    </w:p>
    <w:p w14:paraId="7244F273">
      <w:r xmlns:w="http://schemas.openxmlformats.org/wordprocessingml/2006/main">
        <w:t xml:space="preserve">[148] 抱怨难道不算违法吗？†</w:t>
      </w:r>
    </w:p>
    <w:p w14:paraId="32971C8C">
      <w:r xmlns:w="http://schemas.openxmlformats.org/wordprocessingml/2006/main">
        <w:t xml:space="preserve">[149] 一般而言，抱怨本身并不构成违规。但是，针对本作品的负面宣传、诽谤、辱骂性语言以及超出抱怨范围的对抗性言论均构成违规。如果您认为抱怨内容冒犯了您，请使用 NGID 功能隐藏相关评论。</w:t>
      </w:r>
    </w:p>
    <w:p w14:paraId="0637A107">
      <w:r xmlns:w="http://schemas.openxmlformats.org/wordprocessingml/2006/main">
        <w:t xml:space="preserve">[150] 如果您不确定某个帖子是否违反规则，该怎么办？ †</w:t>
      </w:r>
    </w:p>
    <w:p w14:paraId="556C1666">
      <w:r xmlns:w="http://schemas.openxmlformats.org/wordprocessingml/2006/main">
        <w:t xml:space="preserve">[151] 有些帖子内容含糊不清，难以判断是否违规。评论删除这类含糊不清的帖子可能会导致问题，所以请不要评论删除，而是使用 NGID 功能将评论隐藏起来。</w:t>
      </w:r>
    </w:p>
    <w:p w14:paraId="79BD5E6E">
      <w:r xmlns:w="http://schemas.openxmlformats.org/wordprocessingml/2006/main">
        <w:t xml:space="preserve">[152] 对屡犯者的处罚 †</w:t>
      </w:r>
    </w:p>
    <w:p w14:paraId="08481BD0">
      <w:r xmlns:w="http://schemas.openxmlformats.org/wordprocessingml/2006/main">
        <w:t xml:space="preserve">[153] 屡次违反规则或发布特别恶意的帖子，管理员可酌情予以处罚，例如“禁止访问”或“限制发帖”。</w:t>
      </w:r>
    </w:p>
    <w:p w14:paraId="14D7374C">
      <w:r xmlns:w="http://schemas.openxmlformats.org/wordprocessingml/2006/main">
        <w:t xml:space="preserve">[154] 如果您对进一步改进有任何建议，请通过 Wiki 管理公告板与我们联系。</w:t>
      </w:r>
    </w:p>
    <w:p w14:paraId="568E7E96"/>
    <w:p w14:paraId="32CBC152">
      <w:r xmlns:w="http://schemas.openxmlformats.org/wordprocessingml/2006/main">
        <w:rPr>
          <w:b/>
        </w:rPr>
        <w:t xml:space="preserve">A247</w:t>
      </w:r>
    </w:p>
    <w:p w14:paraId="118ABFB1">
      <w:r xmlns:w="http://schemas.openxmlformats.org/wordprocessingml/2006/main">
        <w:t xml:space="preserve">[0] 索引：所有角色 | SSR 角色 | SR 角色 | R 角色</w:t>
      </w:r>
    </w:p>
    <w:p w14:paraId="6D9FBE70">
      <w:r xmlns:w="http://schemas.openxmlformats.org/wordprocessingml/2006/main">
        <w:t xml:space="preserve">[1] 基本信息</w:t>
      </w:r>
    </w:p>
    <w:p w14:paraId="0E524804">
      <w:r xmlns:w="http://schemas.openxmlformats.org/wordprocessingml/2006/main">
        <w:t xml:space="preserve">[2] 语音</w:t>
      </w:r>
    </w:p>
    <w:p w14:paraId="7795FF55">
      <w:r xmlns:w="http://schemas.openxmlformats.org/wordprocessingml/2006/main">
        <w:t xml:space="preserve">[3] 在游戏中</w:t>
      </w:r>
    </w:p>
    <w:p w14:paraId="5766B8D8">
      <w:r xmlns:w="http://schemas.openxmlformats.org/wordprocessingml/2006/main">
        <w:t xml:space="preserve">[4] 琐事</w:t>
      </w:r>
    </w:p>
    <w:p w14:paraId="1476BD57">
      <w:r xmlns:w="http://schemas.openxmlformats.org/wordprocessingml/2006/main">
        <w:t xml:space="preserve">[5] 官方推特账号介绍</w:t>
      </w:r>
    </w:p>
    <w:p w14:paraId="0AD66515">
      <w:r xmlns:w="http://schemas.openxmlformats.org/wordprocessingml/2006/main">
        <w:t xml:space="preserve">[6] 评论表单</w:t>
      </w:r>
    </w:p>
    <w:p w14:paraId="7123425F">
      <w:r xmlns:w="http://schemas.openxmlformats.org/wordprocessingml/2006/main">
        <w:t xml:space="preserve">[7] 基本信息 †</w:t>
      </w:r>
    </w:p>
    <w:p w14:paraId="6686DA23">
      <w:r xmlns:w="http://schemas.openxmlformats.org/wordprocessingml/2006/main">
        <w:t xml:space="preserve">[8] 变换图像</w:t>
      </w:r>
    </w:p>
    <w:p w14:paraId="43F917CF">
      <w:r xmlns:w="http://schemas.openxmlformats.org/wordprocessingml/2006/main">
        <w:t xml:space="preserve">[9] 简介</w:t>
      </w:r>
    </w:p>
    <w:p w14:paraId="41F495CD">
      <w:r xmlns:w="http://schemas.openxmlformats.org/wordprocessingml/2006/main">
        <w:t xml:space="preserve">[10] 姓名</w:t>
      </w:r>
    </w:p>
    <w:p w14:paraId="53DA95C4">
      <w:r xmlns:w="http://schemas.openxmlformats.org/wordprocessingml/2006/main">
        <w:t xml:space="preserve">[11] 神圣骑士霍尼埃尔</w:t>
      </w:r>
    </w:p>
    <w:p w14:paraId="2D829C2A">
      <w:r xmlns:w="http://schemas.openxmlformats.org/wordprocessingml/2006/main">
        <w:t xml:space="preserve">[12] 真实姓名</w:t>
      </w:r>
    </w:p>
    <w:p w14:paraId="7C2DD1FB">
      <w:r xmlns:w="http://schemas.openxmlformats.org/wordprocessingml/2006/main">
        <w:t xml:space="preserve">[13] 水无月波辛</w:t>
      </w:r>
    </w:p>
    <w:p w14:paraId="5E7B6E6A">
      <w:r xmlns:w="http://schemas.openxmlformats.org/wordprocessingml/2006/main">
        <w:t xml:space="preserve">[14] 稀有度</w:t>
      </w:r>
    </w:p>
    <w:p w14:paraId="76047C84">
      <w:r xmlns:w="http://schemas.openxmlformats.org/wordprocessingml/2006/main">
        <w:t xml:space="preserve">[15] 普通攻击</w:t>
      </w:r>
    </w:p>
    <w:p w14:paraId="120EE469">
      <w:r xmlns:w="http://schemas.openxmlformats.org/wordprocessingml/2006/main">
        <w:t xml:space="preserve">[16] 近战攻击（物理）</w:t>
      </w:r>
    </w:p>
    <w:p w14:paraId="22DB8D25">
      <w:r xmlns:w="http://schemas.openxmlformats.org/wordprocessingml/2006/main">
        <w:t xml:space="preserve">[17] 附属派系</w:t>
      </w:r>
    </w:p>
    <w:p w14:paraId="77A730ED">
      <w:r xmlns:w="http://schemas.openxmlformats.org/wordprocessingml/2006/main">
        <w:t xml:space="preserve">[18] 神圣骑士（地面）</w:t>
      </w:r>
    </w:p>
    <w:p w14:paraId="0641B2CC">
      <w:r xmlns:w="http://schemas.openxmlformats.org/wordprocessingml/2006/main">
        <w:t xml:space="preserve">[19] 柊沙耶子</w:t>
      </w:r>
    </w:p>
    <w:p w14:paraId="4EBAF142">
      <w:r xmlns:w="http://schemas.openxmlformats.org/wordprocessingml/2006/main">
        <w:t xml:space="preserve">[20] 插图</w:t>
      </w:r>
    </w:p>
    <w:p w14:paraId="0F8B0D2E">
      <w:r xmlns:w="http://schemas.openxmlformats.org/wordprocessingml/2006/main">
        <w:t xml:space="preserve">[21] SD字符</w:t>
      </w:r>
    </w:p>
    <w:p w14:paraId="5DB90F3F">
      <w:r xmlns:w="http://schemas.openxmlformats.org/wordprocessingml/2006/main">
        <w:t xml:space="preserve">[22] 风味文字</w:t>
      </w:r>
    </w:p>
    <w:p w14:paraId="618FB387">
      <w:r xmlns:w="http://schemas.openxmlformats.org/wordprocessingml/2006/main">
        <w:t xml:space="preserve">[23] “Honeyel，寻求爱情的神圣骑士！想破坏蜂蜜吗？交给我吧！”他是埴轮教的祭司，埴轮教是全球性宗教的一个分支。然而，他并不虔诚，更热衷于兜售可疑商品赚取佣金。他痴迷于金钱，甚至参与过包养，但内心深处，他是一个渴望拥有正常家庭生活的认真学生。</w:t>
      </w:r>
    </w:p>
    <w:p w14:paraId="4040FF6A">
      <w:r xmlns:w="http://schemas.openxmlformats.org/wordprocessingml/2006/main">
        <w:t xml:space="preserve">[24] 如何获得</w:t>
      </w:r>
    </w:p>
    <w:p w14:paraId="6FD6D985">
      <w:r xmlns:w="http://schemas.openxmlformats.org/wordprocessingml/2006/main">
        <w:t xml:space="preserve">[25] 在活动“天界新娘 神骑士”中获得总计 100 个“觉醒之芽 - 克制”。</w:t>
      </w:r>
    </w:p>
    <w:p w14:paraId="12AE1A8A">
      <w:r xmlns:w="http://schemas.openxmlformats.org/wordprocessingml/2006/main">
        <w:t xml:space="preserve">[26] 基础属性（⭐︎1）* 每提升一个⭐︎，属性值增加50%，⭐︎5时为⭐︎1值的3倍。</w:t>
      </w:r>
    </w:p>
    <w:p w14:paraId="7E21549D">
      <w:r xmlns:w="http://schemas.openxmlformats.org/wordprocessingml/2006/main">
        <w:t xml:space="preserve">[27] 级</w:t>
      </w:r>
    </w:p>
    <w:p w14:paraId="57115CE9">
      <w:r xmlns:w="http://schemas.openxmlformats.org/wordprocessingml/2006/main">
        <w:t xml:space="preserve">[28] 耐力</w:t>
      </w:r>
    </w:p>
    <w:p w14:paraId="5BB92EF5">
      <w:r xmlns:w="http://schemas.openxmlformats.org/wordprocessingml/2006/main">
        <w:t xml:space="preserve">[29] 攻击力</w:t>
      </w:r>
    </w:p>
    <w:p w14:paraId="606458D2">
      <w:r xmlns:w="http://schemas.openxmlformats.org/wordprocessingml/2006/main">
        <w:t xml:space="preserve">[30] 防御能力</w:t>
      </w:r>
    </w:p>
    <w:p w14:paraId="30BF1044">
      <w:r xmlns:w="http://schemas.openxmlformats.org/wordprocessingml/2006/main">
        <w:t xml:space="preserve">[31] 魔力</w:t>
      </w:r>
    </w:p>
    <w:p w14:paraId="0A253CEB">
      <w:r xmlns:w="http://schemas.openxmlformats.org/wordprocessingml/2006/main">
        <w:t xml:space="preserve">[32] 魔法抗性</w:t>
      </w:r>
    </w:p>
    <w:p w14:paraId="56C08247">
      <w:r xmlns:w="http://schemas.openxmlformats.org/wordprocessingml/2006/main">
        <w:t xml:space="preserve">[33] 详细状态</w:t>
      </w:r>
    </w:p>
    <w:p w14:paraId="4C8B3040">
      <w:r xmlns:w="http://schemas.openxmlformats.org/wordprocessingml/2006/main">
        <w:t xml:space="preserve">[34] 准确性</w:t>
      </w:r>
    </w:p>
    <w:p w14:paraId="17EBEA5E">
      <w:r xmlns:w="http://schemas.openxmlformats.org/wordprocessingml/2006/main">
        <w:t xml:space="preserve">[35] 回避能力</w:t>
      </w:r>
    </w:p>
    <w:p w14:paraId="1E2B1EDD">
      <w:r xmlns:w="http://schemas.openxmlformats.org/wordprocessingml/2006/main">
        <w:t xml:space="preserve">[36] 连击率</w:t>
      </w:r>
    </w:p>
    <w:p w14:paraId="00B1D406">
      <w:r xmlns:w="http://schemas.openxmlformats.org/wordprocessingml/2006/main">
        <w:t xml:space="preserve">[37] 反击率</w:t>
      </w:r>
    </w:p>
    <w:p w14:paraId="11E9B766">
      <w:r xmlns:w="http://schemas.openxmlformats.org/wordprocessingml/2006/main">
        <w:t xml:space="preserve">[38] 眩晕激活率</w:t>
      </w:r>
    </w:p>
    <w:p w14:paraId="28BE2E7C">
      <w:r xmlns:w="http://schemas.openxmlformats.org/wordprocessingml/2006/main">
        <w:t xml:space="preserve">[39] 抗眩晕能力</w:t>
      </w:r>
    </w:p>
    <w:p w14:paraId="0E1BF12B">
      <w:r xmlns:w="http://schemas.openxmlformats.org/wordprocessingml/2006/main">
        <w:t xml:space="preserve">[40] 移动速度</w:t>
      </w:r>
    </w:p>
    <w:p w14:paraId="27A29CB1">
      <w:r xmlns:w="http://schemas.openxmlformats.org/wordprocessingml/2006/main">
        <w:t xml:space="preserve">[41] 部署速度</w:t>
      </w:r>
    </w:p>
    <w:p w14:paraId="33937336">
      <w:r xmlns:w="http://schemas.openxmlformats.org/wordprocessingml/2006/main">
        <w:t xml:space="preserve">[42] 行动速度</w:t>
      </w:r>
    </w:p>
    <w:p w14:paraId="2C7F4475">
      <w:r xmlns:w="http://schemas.openxmlformats.org/wordprocessingml/2006/main">
        <w:t xml:space="preserve">[43] 致命的装药量</w:t>
      </w:r>
    </w:p>
    <w:p w14:paraId="26474E97">
      <w:r xmlns:w="http://schemas.openxmlformats.org/wordprocessingml/2006/main">
        <w:t xml:space="preserve">[44] 特殊招式</w:t>
      </w:r>
    </w:p>
    <w:p w14:paraId="31DB1755">
      <w:r xmlns:w="http://schemas.openxmlformats.org/wordprocessingml/2006/main">
        <w:t xml:space="preserve">[45] 姓名</w:t>
      </w:r>
    </w:p>
    <w:p w14:paraId="35BA1885">
      <w:r xmlns:w="http://schemas.openxmlformats.org/wordprocessingml/2006/main">
        <w:t xml:space="preserve">[46] 效应</w:t>
      </w:r>
    </w:p>
    <w:p w14:paraId="18275C82">
      <w:r xmlns:w="http://schemas.openxmlformats.org/wordprocessingml/2006/main">
        <w:t xml:space="preserve">[47] 蜜糖闪光</w:t>
      </w:r>
    </w:p>
    <w:p w14:paraId="1B171A0C">
      <w:r xmlns:w="http://schemas.openxmlformats.org/wordprocessingml/2006/main">
        <w:t xml:space="preserve">[48] 对所有敌人造成双倍魔法伤害。无视蜂蜜型敌人的魔法免疫。无视黄金蜂蜜特性。</w:t>
      </w:r>
    </w:p>
    <w:p w14:paraId="423CA45F">
      <w:r xmlns:w="http://schemas.openxmlformats.org/wordprocessingml/2006/main">
        <w:t xml:space="preserve">[49] Honey Flash+</w:t>
      </w:r>
    </w:p>
    <w:p w14:paraId="44FBB7D2">
      <w:r xmlns:w="http://schemas.openxmlformats.org/wordprocessingml/2006/main">
        <w:t xml:space="preserve">[50] 对所有敌人造成4倍魔法伤害。场上每有一名“眼镜”角色，特殊攻击威力提升30%。每有一套蜂蜜属性的支援角色，特殊攻击威力提升25%。对蜂蜜属性敌人无视魔法免疫。金色蜂蜜特性无效。</w:t>
      </w:r>
    </w:p>
    <w:p w14:paraId="6FCEB9DC">
      <w:r xmlns:w="http://schemas.openxmlformats.org/wordprocessingml/2006/main">
        <w:t xml:space="preserve">[51] 独特效果</w:t>
      </w:r>
    </w:p>
    <w:p w14:paraId="5877D4BB">
      <w:r xmlns:w="http://schemas.openxmlformats.org/wordprocessingml/2006/main">
        <w:t xml:space="preserve">[52] 姓名</w:t>
      </w:r>
    </w:p>
    <w:p w14:paraId="2CE053AD">
      <w:r xmlns:w="http://schemas.openxmlformats.org/wordprocessingml/2006/main">
        <w:t xml:space="preserve">[53] 效应</w:t>
      </w:r>
    </w:p>
    <w:p w14:paraId="29307120">
      <w:r xmlns:w="http://schemas.openxmlformats.org/wordprocessingml/2006/main">
        <w:t xml:space="preserve">[54] 捐赠奖励：蜂蜜的魅力</w:t>
      </w:r>
    </w:p>
    <w:p w14:paraId="3C165293">
      <w:r xmlns:w="http://schemas.openxmlformats.org/wordprocessingml/2006/main">
        <w:t xml:space="preserve">[55] 魔法无效化</w:t>
      </w:r>
    </w:p>
    <w:p w14:paraId="65A1C7B4">
      <w:r xmlns:w="http://schemas.openxmlformats.org/wordprocessingml/2006/main">
        <w:t xml:space="preserve">[56] 捐赠奖励：蜂蜜的魅力+</w:t>
      </w:r>
    </w:p>
    <w:p w14:paraId="5B29702C">
      <w:r xmlns:w="http://schemas.openxmlformats.org/wordprocessingml/2006/main">
        <w:t xml:space="preserve">[57] 魔法免疫：在场上时，对所有友方单位无效化和束缚效果。</w:t>
      </w:r>
    </w:p>
    <w:p w14:paraId="75968104">
      <w:r xmlns:w="http://schemas.openxmlformats.org/wordprocessingml/2006/main">
        <w:t xml:space="preserve">[58] 休闲服装照片</w:t>
      </w:r>
    </w:p>
    <w:p w14:paraId="769989E3">
      <w:r xmlns:w="http://schemas.openxmlformats.org/wordprocessingml/2006/main">
        <w:t xml:space="preserve">[59] 增强图像</w:t>
      </w:r>
    </w:p>
    <w:p w14:paraId="7FA1D385">
      <w:r xmlns:w="http://schemas.openxmlformats.org/wordprocessingml/2006/main">
        <w:t xml:space="preserve">[60] 语音 †</w:t>
      </w:r>
    </w:p>
    <w:p w14:paraId="0917B609">
      <w:r xmlns:w="http://schemas.openxmlformats.org/wordprocessingml/2006/main">
        <w:t xml:space="preserve">[61] 点击打开行列表</w:t>
      </w:r>
    </w:p>
    <w:p w14:paraId="79853581">
      <w:r xmlns:w="http://schemas.openxmlformats.org/wordprocessingml/2006/main">
        <w:t xml:space="preserve">[62] 加入</w:t>
      </w:r>
    </w:p>
    <w:p w14:paraId="40A40DEB">
      <w:r xmlns:w="http://schemas.openxmlformats.org/wordprocessingml/2006/main">
        <w:t xml:space="preserve">[63] 对话 1（转换后）</w:t>
      </w:r>
    </w:p>
    <w:p w14:paraId="2BEC5068">
      <w:r xmlns:w="http://schemas.openxmlformats.org/wordprocessingml/2006/main">
        <w:t xml:space="preserve">[64] 对话 2（转换后）</w:t>
      </w:r>
    </w:p>
    <w:p w14:paraId="3F1A54A7">
      <w:r xmlns:w="http://schemas.openxmlformats.org/wordprocessingml/2006/main">
        <w:t xml:space="preserve">[65] 对话 3（转变后）</w:t>
      </w:r>
    </w:p>
    <w:p w14:paraId="106D0864">
      <w:r xmlns:w="http://schemas.openxmlformats.org/wordprocessingml/2006/main">
        <w:t xml:space="preserve">[66] 对话 4（转换后）</w:t>
      </w:r>
    </w:p>
    <w:p w14:paraId="10CD6F5F">
      <w:r xmlns:w="http://schemas.openxmlformats.org/wordprocessingml/2006/main">
        <w:t xml:space="preserve">[67] 空闲 1（转换后）</w:t>
      </w:r>
    </w:p>
    <w:p w14:paraId="086865A3">
      <w:r xmlns:w="http://schemas.openxmlformats.org/wordprocessingml/2006/main">
        <w:t xml:space="preserve">[68] 空闲 2（转换后）</w:t>
      </w:r>
    </w:p>
    <w:p w14:paraId="206DE15E">
      <w:r xmlns:w="http://schemas.openxmlformats.org/wordprocessingml/2006/main">
        <w:t xml:space="preserve">[69] 对话 1（转变前）</w:t>
      </w:r>
    </w:p>
    <w:p w14:paraId="0721DF44">
      <w:r xmlns:w="http://schemas.openxmlformats.org/wordprocessingml/2006/main">
        <w:t xml:space="preserve">[70] 对话 2（转型前）</w:t>
      </w:r>
    </w:p>
    <w:p w14:paraId="2D1AB941">
      <w:r xmlns:w="http://schemas.openxmlformats.org/wordprocessingml/2006/main">
        <w:t xml:space="preserve">[71] 对话 3（转变前）</w:t>
      </w:r>
    </w:p>
    <w:p w14:paraId="603FB8F3">
      <w:r xmlns:w="http://schemas.openxmlformats.org/wordprocessingml/2006/main">
        <w:t xml:space="preserve">[72] 对话 4（转变前）</w:t>
      </w:r>
    </w:p>
    <w:p w14:paraId="59329410">
      <w:r xmlns:w="http://schemas.openxmlformats.org/wordprocessingml/2006/main">
        <w:t xml:space="preserve">[73] 空闲 1（转换前）</w:t>
      </w:r>
    </w:p>
    <w:p w14:paraId="6C2E5D64">
      <w:r xmlns:w="http://schemas.openxmlformats.org/wordprocessingml/2006/main">
        <w:t xml:space="preserve">[74] 空闲 2（转换前）</w:t>
      </w:r>
    </w:p>
    <w:p w14:paraId="02AEC523">
      <w:r xmlns:w="http://schemas.openxmlformats.org/wordprocessingml/2006/main">
        <w:t xml:space="preserve">[75] 升级 1</w:t>
      </w:r>
    </w:p>
    <w:p w14:paraId="15BB9CBE">
      <w:r xmlns:w="http://schemas.openxmlformats.org/wordprocessingml/2006/main">
        <w:t xml:space="preserve">[76] 升级 2</w:t>
      </w:r>
    </w:p>
    <w:p w14:paraId="4C457F1E">
      <w:r xmlns:w="http://schemas.openxmlformats.org/wordprocessingml/2006/main">
        <w:t xml:space="preserve">[77] 升级 3</w:t>
      </w:r>
    </w:p>
    <w:p w14:paraId="012A064E">
      <w:r xmlns:w="http://schemas.openxmlformats.org/wordprocessingml/2006/main">
        <w:t xml:space="preserve">[78] 捕获</w:t>
      </w:r>
    </w:p>
    <w:p w14:paraId="4EB302A7">
      <w:r xmlns:w="http://schemas.openxmlformats.org/wordprocessingml/2006/main">
        <w:t xml:space="preserve">[79] 战斗开始 1</w:t>
      </w:r>
    </w:p>
    <w:p w14:paraId="1F19F586">
      <w:r xmlns:w="http://schemas.openxmlformats.org/wordprocessingml/2006/main">
        <w:t xml:space="preserve">[80] 战斗开始 2</w:t>
      </w:r>
    </w:p>
    <w:p w14:paraId="41BAE8C5">
      <w:r xmlns:w="http://schemas.openxmlformats.org/wordprocessingml/2006/main">
        <w:t xml:space="preserve">[81] 战斗参与 1</w:t>
      </w:r>
    </w:p>
    <w:p w14:paraId="6D015BDE">
      <w:r xmlns:w="http://schemas.openxmlformats.org/wordprocessingml/2006/main">
        <w:t xml:space="preserve">[82] 战斗参与 2</w:t>
      </w:r>
    </w:p>
    <w:p w14:paraId="228EB8C8">
      <w:r xmlns:w="http://schemas.openxmlformats.org/wordprocessingml/2006/main">
        <w:t xml:space="preserve">[83] 战斗胜利 1</w:t>
      </w:r>
    </w:p>
    <w:p w14:paraId="6D875EF6">
      <w:r xmlns:w="http://schemas.openxmlformats.org/wordprocessingml/2006/main">
        <w:t xml:space="preserve">[84] 战斗胜利 2</w:t>
      </w:r>
    </w:p>
    <w:p w14:paraId="1D2203CE">
      <w:r xmlns:w="http://schemas.openxmlformats.org/wordprocessingml/2006/main">
        <w:t xml:space="preserve">[85] 普通攻击 1</w:t>
      </w:r>
    </w:p>
    <w:p w14:paraId="519857FD">
      <w:r xmlns:w="http://schemas.openxmlformats.org/wordprocessingml/2006/main">
        <w:t xml:space="preserve">[86] 普通攻击 2</w:t>
      </w:r>
    </w:p>
    <w:p w14:paraId="72888F87">
      <w:r xmlns:w="http://schemas.openxmlformats.org/wordprocessingml/2006/main">
        <w:t xml:space="preserve">[87] 普通攻击 3</w:t>
      </w:r>
    </w:p>
    <w:p w14:paraId="5E062E0F">
      <w:r xmlns:w="http://schemas.openxmlformats.org/wordprocessingml/2006/main">
        <w:t xml:space="preserve">[88] 独特效果激活 1</w:t>
      </w:r>
    </w:p>
    <w:p w14:paraId="72F6831A">
      <w:r xmlns:w="http://schemas.openxmlformats.org/wordprocessingml/2006/main">
        <w:t xml:space="preserve">[89] 独特效果激活 2</w:t>
      </w:r>
    </w:p>
    <w:p w14:paraId="736CA2BB">
      <w:r xmlns:w="http://schemas.openxmlformats.org/wordprocessingml/2006/main">
        <w:t xml:space="preserve">[90] 独特效果激活 3</w:t>
      </w:r>
    </w:p>
    <w:p w14:paraId="4804D342">
      <w:r xmlns:w="http://schemas.openxmlformats.org/wordprocessingml/2006/main">
        <w:t xml:space="preserve">[91] 特殊招式 1</w:t>
      </w:r>
    </w:p>
    <w:p w14:paraId="443F86A0">
      <w:r xmlns:w="http://schemas.openxmlformats.org/wordprocessingml/2006/main">
        <w:t xml:space="preserve">[92] 特殊招式 2</w:t>
      </w:r>
    </w:p>
    <w:p w14:paraId="599B8DEF">
      <w:r xmlns:w="http://schemas.openxmlformats.org/wordprocessingml/2006/main">
        <w:t xml:space="preserve">[93] 受到的伤害：1</w:t>
      </w:r>
    </w:p>
    <w:p w14:paraId="09719CCF">
      <w:r xmlns:w="http://schemas.openxmlformats.org/wordprocessingml/2006/main">
        <w:t xml:space="preserve">[94] 受到的伤害：2</w:t>
      </w:r>
    </w:p>
    <w:p w14:paraId="63F53134">
      <w:r xmlns:w="http://schemas.openxmlformats.org/wordprocessingml/2006/main">
        <w:t xml:space="preserve">[95] 受到的伤害：3</w:t>
      </w:r>
    </w:p>
    <w:p w14:paraId="03CFE9D6">
      <w:r xmlns:w="http://schemas.openxmlformats.org/wordprocessingml/2006/main">
        <w:t xml:space="preserve">[96] 退出</w:t>
      </w:r>
    </w:p>
    <w:p w14:paraId="185650C8">
      <w:r xmlns:w="http://schemas.openxmlformats.org/wordprocessingml/2006/main">
        <w:t xml:space="preserve">[97] 项目用途 1</w:t>
      </w:r>
    </w:p>
    <w:p w14:paraId="6A43ED65">
      <w:r xmlns:w="http://schemas.openxmlformats.org/wordprocessingml/2006/main">
        <w:t xml:space="preserve">[98] 物品用途 2</w:t>
      </w:r>
    </w:p>
    <w:p w14:paraId="5ED51354">
      <w:r xmlns:w="http://schemas.openxmlformats.org/wordprocessingml/2006/main">
        <w:t xml:space="preserve">[99] 在游戏中 †</w:t>
      </w:r>
    </w:p>
    <w:p w14:paraId="449173B0">
      <w:r xmlns:w="http://schemas.openxmlformats.org/wordprocessingml/2006/main">
        <w:t xml:space="preserve">[100] 该角色作为免费R级角色在活动“天之新娘，神圣骑士”中实装。她的特殊技能倍率会根据阵型和部署情况（包括支援角色）而变化，并且拥有无条件魔法无效化效果。她是继限时SSR角色“节拍幻影莉兹娜”之后，第二个拥有魔法无效化效果的角色。</w:t>
      </w:r>
    </w:p>
    <w:p w14:paraId="01BD373D">
      <w:r xmlns:w="http://schemas.openxmlformats.org/wordprocessingml/2006/main">
        <w:t xml:space="preserve">[101] 虽然她是物理攻击型角色，但她的特殊招式是魔法攻击，而且攻击力虽然不高，但魔法威力很高，与Beat Idol Akie类似。如果优先使用她的特殊招式，那么她6的行动速度就成了一个缺点。</w:t>
      </w:r>
    </w:p>
    <w:p w14:paraId="2147AF46">
      <w:r xmlns:w="http://schemas.openxmlformats.org/wordprocessingml/2006/main">
        <w:t xml:space="preserve">[102] 由于她免疫魔法，因此不会受到来自B宇宙的卡格里和奥尔巴的攻击伤害。建议给她装备长发招财猫，用作诱饵。在与奥尔巴的战斗中，给她装备引擎护腿可以让她比130级的莉兹娜拥有更高的耐力。作为近战角色，她适合使用自我叠加的战术。</w:t>
      </w:r>
    </w:p>
    <w:p w14:paraId="72631446">
      <w:r xmlns:w="http://schemas.openxmlformats.org/wordprocessingml/2006/main">
        <w:t xml:space="preserve">[103] 为了最大化特殊攻击的效果，使用Honey和Honey King作为支援角色，并在场上放置除自身之外的四名戴眼镜的角色，可获得总计170%的增益效果。Honey属性支援角色+戴眼镜的角色是刷钱的有效阵容，因此Honey El也被纳入其中。但需要注意的是，Honey El本身并不是戴眼镜的角色。</w:t>
      </w:r>
    </w:p>
    <w:p w14:paraId="684BC4DB">
      <w:r xmlns:w="http://schemas.openxmlformats.org/wordprocessingml/2006/main">
        <w:t xml:space="preserve">[104] 戴眼镜的角色列表</w:t>
      </w:r>
    </w:p>
    <w:p w14:paraId="2B040C1D">
      <w:r xmlns:w="http://schemas.openxmlformats.org/wordprocessingml/2006/main">
        <w:t xml:space="preserve">[105] 戴眼镜的角色列表 †</w:t>
      </w:r>
    </w:p>
    <w:p w14:paraId="10B53208">
      <w:r xmlns:w="http://schemas.openxmlformats.org/wordprocessingml/2006/main">
        <w:t xml:space="preserve">[106] 神圣骑士阿尔戈尔 R</w:t>
      </w:r>
    </w:p>
    <w:p w14:paraId="41703A15">
      <w:r xmlns:w="http://schemas.openxmlformats.org/wordprocessingml/2006/main">
        <w:t xml:space="preserve">[107] 魔术师卢卡</w:t>
      </w:r>
    </w:p>
    <w:p w14:paraId="20187329">
      <w:r xmlns:w="http://schemas.openxmlformats.org/wordprocessingml/2006/main">
        <w:t xml:space="preserve">[108] 女巫普卡露露</w:t>
      </w:r>
    </w:p>
    <w:p w14:paraId="68697FDF">
      <w:r xmlns:w="http://schemas.openxmlformats.org/wordprocessingml/2006/main">
        <w:t xml:space="preserve">[109] 第一把神圣钥匙 阿祖尔</w:t>
      </w:r>
    </w:p>
    <w:p w14:paraId="58C0D762">
      <w:r xmlns:w="http://schemas.openxmlformats.org/wordprocessingml/2006/main">
        <w:t xml:space="preserve">[110] 击败郁金香玛丽亚SR</w:t>
      </w:r>
    </w:p>
    <w:p w14:paraId="14365DBE">
      <w:r xmlns:w="http://schemas.openxmlformats.org/wordprocessingml/2006/main">
        <w:t xml:space="preserve">[111] 神圣骑士维加 R</w:t>
      </w:r>
    </w:p>
    <w:p w14:paraId="13A29536">
      <w:r xmlns:w="http://schemas.openxmlformats.org/wordprocessingml/2006/main">
        <w:t xml:space="preserve">[112] 神圣骑士格拉西尔 R</w:t>
      </w:r>
    </w:p>
    <w:p w14:paraId="254B75C8">
      <w:r xmlns:w="http://schemas.openxmlformats.org/wordprocessingml/2006/main">
        <w:t xml:space="preserve">[113] 瓦伦丁·阿祖尔</w:t>
      </w:r>
    </w:p>
    <w:p w14:paraId="75C76AA6">
      <w:r xmlns:w="http://schemas.openxmlformats.org/wordprocessingml/2006/main">
        <w:t xml:space="preserve">[114] 为理科学生开设的毕宿五课程</w:t>
      </w:r>
    </w:p>
    <w:p w14:paraId="0CC978BF">
      <w:r xmlns:w="http://schemas.openxmlformats.org/wordprocessingml/2006/main">
        <w:t xml:space="preserve">[115] Beat Revival Canary R</w:t>
      </w:r>
    </w:p>
    <w:p w14:paraId="0FBB025C">
      <w:r xmlns:w="http://schemas.openxmlformats.org/wordprocessingml/2006/main">
        <w:t xml:space="preserve">[116] 击败猎人瞄准</w:t>
      </w:r>
    </w:p>
    <w:p w14:paraId="2B95C9CA">
      <w:r xmlns:w="http://schemas.openxmlformats.org/wordprocessingml/2006/main">
        <w:t xml:space="preserve">[117] 仲夏蓝</w:t>
      </w:r>
    </w:p>
    <w:p w14:paraId="382F8050">
      <w:r xmlns:w="http://schemas.openxmlformats.org/wordprocessingml/2006/main">
        <w:t xml:space="preserve">[118] 小巴里沙龙</w:t>
      </w:r>
    </w:p>
    <w:p w14:paraId="7E6626C7">
      <w:r xmlns:w="http://schemas.openxmlformats.org/wordprocessingml/2006/main">
        <w:t xml:space="preserve">[119] 女巫肖SR</w:t>
      </w:r>
    </w:p>
    <w:p w14:paraId="287B4E2E">
      <w:r xmlns:w="http://schemas.openxmlformats.org/wordprocessingml/2006/main">
        <w:t xml:space="preserve">[120] 琐事 †</w:t>
      </w:r>
    </w:p>
    <w:p w14:paraId="1D97E7F6">
      <w:r xmlns:w="http://schemas.openxmlformats.org/wordprocessingml/2006/main">
        <w:t xml:space="preserve">[121] 然而，他纯粹把埴轮视为赚钱的手段，并不信奉埴轮教，并且无情地摧毁了埴轮。</w:t>
      </w:r>
    </w:p>
    <w:p w14:paraId="45C7CF18">
      <w:r xmlns:w="http://schemas.openxmlformats.org/wordprocessingml/2006/main">
        <w:t xml:space="preserve">[122] 正如在活动剧中更详细地解释的那样，她来自一个遭受儿童忽视和遗弃的家庭，在一个恶劣的环境中长大，如果不是那么贪婪，她就无法生存下去。</w:t>
      </w:r>
    </w:p>
    <w:p w14:paraId="05EB5B87">
      <w:r xmlns:w="http://schemas.openxmlformats.org/wordprocessingml/2006/main">
        <w:t xml:space="preserve">[123] 即使加入 Daibeat 后，他仍然兼职担任埴轮教的祭司，因为“这是一份收入不错的好工作”。</w:t>
      </w:r>
    </w:p>
    <w:p w14:paraId="0F51756D">
      <w:r xmlns:w="http://schemas.openxmlformats.org/wordprocessingml/2006/main">
        <w:t xml:space="preserve">[124] 她的特殊招式“蜂蜜闪光”与蜂蜜在前作中的攻击名称相同，但它也是对某著名动漫的致敬，其中包含了蜂蜜艾尔的真名、变身后的角色设计以及她在活动中首次变身时所说的口头禅。</w:t>
      </w:r>
    </w:p>
    <w:p w14:paraId="51854B0A">
      <w:r xmlns:w="http://schemas.openxmlformats.org/wordprocessingml/2006/main">
        <w:t xml:space="preserve">[125] 该特殊招式最初实装时，其描述为“队伍中每有一个戴眼镜的角色，特殊招式威力提升30%”。几个小时后，官方发布公告，并将描述与“新娘流放”一同修正为现在的“队伍场上每有一个戴眼镜的角色”。</w:t>
      </w:r>
    </w:p>
    <w:p w14:paraId="222EEC20">
      <w:r xmlns:w="http://schemas.openxmlformats.org/wordprocessingml/2006/main">
        <w:t xml:space="preserve">[126] 官方推特账号简介 †</w:t>
      </w:r>
    </w:p>
    <w:p w14:paraId="66AB64D5">
      <w:r xmlns:w="http://schemas.openxmlformats.org/wordprocessingml/2006/main">
        <w:t xml:space="preserve">[127] 人物介绍</w:t>
      </w:r>
    </w:p>
    <w:p w14:paraId="07908A14">
      <w:r xmlns:w="http://schemas.openxmlformats.org/wordprocessingml/2006/main">
        <w:t xml:space="preserve">[128] 评论表 †</w:t>
      </w:r>
    </w:p>
    <w:p w14:paraId="3D898547">
      <w:r xmlns:w="http://schemas.openxmlformats.org/wordprocessingml/2006/main">
        <w:t xml:space="preserve">[129] 点击打开历史日志列表</w:t>
      </w:r>
    </w:p>
    <w:p w14:paraId="695D46B1">
      <w:r xmlns:w="http://schemas.openxmlformats.org/wordprocessingml/2006/main">
        <w:t xml:space="preserve">[130] 末尾的数字越小，日志越旧。</w:t>
      </w:r>
    </w:p>
    <w:p w14:paraId="42EB0A0A">
      <w:r xmlns:w="http://schemas.openxmlformats.org/wordprocessingml/2006/main">
        <w:t xml:space="preserve">[131] “Comments/Divine Knight Honey El/”没有子页面。</w:t>
      </w:r>
    </w:p>
    <w:p w14:paraId="3CC33D3C">
      <w:r xmlns:w="http://schemas.openxmlformats.org/wordprocessingml/2006/main">
        <w:t xml:space="preserve">[132] 我的心怦怦直跳——[Quk4Oi99WN6] 2024-06-19 (周三) 20:05:56</w:t>
      </w:r>
    </w:p>
    <w:p w14:paraId="5EF3A779">
      <w:r xmlns:w="http://schemas.openxmlformats.org/wordprocessingml/2006/main">
        <w:t xml:space="preserve">[133] 我希望我的姓氏能早四个月出现——[zpDSbxg2tYA] 2024-06-19 (周三) 20:06:02</w:t>
      </w:r>
    </w:p>
    <w:p w14:paraId="3DD09FF4">
      <w:r xmlns:w="http://schemas.openxmlformats.org/wordprocessingml/2006/main">
        <w:t xml:space="preserve">[134] 不，不，不，别盯着我看…… -- [ChzYmyBASwo] 2024-06-19 (周三) 20:12:28</w:t>
      </w:r>
    </w:p>
    <w:p w14:paraId="5CF7669F">
      <w:r xmlns:w="http://schemas.openxmlformats.org/wordprocessingml/2006/main">
        <w:t xml:space="preserve">[135] 请你看向这边 -- [egp0pxLuLbU] 2024-06-20 (周四) 00:47:39</w:t>
      </w:r>
    </w:p>
    <w:p w14:paraId="3583E855">
      <w:r xmlns:w="http://schemas.openxmlformats.org/wordprocessingml/2006/main">
        <w:t xml:space="preserve">[136] 我希望她这样翻身——[6dQpS./NJpU] 2024-06-20 (周四) 08:26:17</w:t>
      </w:r>
    </w:p>
    <w:p w14:paraId="1CA2D2F7">
      <w:r xmlns:w="http://schemas.openxmlformats.org/wordprocessingml/2006/main">
        <w:t xml:space="preserve">[137] 制作服装变体很容易——[6Dj.kqJ9Rx6] 2024-06-19 (周三) 23:13:04</w:t>
      </w:r>
    </w:p>
    <w:p w14:paraId="3666AE4F">
      <w:r xmlns:w="http://schemas.openxmlformats.org/wordprocessingml/2006/main">
        <w:t xml:space="preserve">[138] 看完变身场景后，我终于明白这个名字怎么念了，也明白了为什么姓氏是旧农历月份的名字。——[5qiGZ0Hn6qc] 2024-06-20 (周四) 05:44:46</w:t>
      </w:r>
    </w:p>
    <w:p w14:paraId="1A858869">
      <w:r xmlns:w="http://schemas.openxmlformats.org/wordprocessingml/2006/main">
        <w:t xml:space="preserve">[139] 这是原版 Honey Flash 吗？ -- [28k9ViA1CZk] 2024-06-20 (周四) 12:06:48</w:t>
      </w:r>
    </w:p>
    <w:p w14:paraId="05BEC1B3">
      <w:r xmlns:w="http://schemas.openxmlformats.org/wordprocessingml/2006/main">
        <w:t xml:space="preserve">[140] 看来Honey的生命即将走到尽头——[XRwvD4tgOoc] 2024-06-21 (周五) 01:16:48</w:t>
      </w:r>
    </w:p>
    <w:p w14:paraId="26B586D7">
      <w:r xmlns:w="http://schemas.openxmlformats.org/wordprocessingml/2006/main">
        <w:t xml:space="preserve">[141] 前几天，饰演如月蜜的增山荣子去世了。许多报道都将她介绍为峰不二子的配音。 -- [jKm/eWLAUgM] 2024-06-21（星期五）11:51:20</w:t>
      </w:r>
    </w:p>
    <w:p w14:paraId="4EDD0AB3">
      <w:r xmlns:w="http://schemas.openxmlformats.org/wordprocessingml/2006/main">
        <w:t xml:space="preserve">[142] 如果这个角色戴眼镜，那他/她就相当有用了，但基本上他/她只是个能力零散的搞笑角色。或许有趣的地方在于，未来他们可能会推出更多类似的部族效果角色。——[J4XIy2cNuXI] 2024-06-20 (周四) 22:55:09</w:t>
      </w:r>
    </w:p>
    <w:p w14:paraId="6B0BBCCD">
      <w:r xmlns:w="http://schemas.openxmlformats.org/wordprocessingml/2006/main">
        <w:t xml:space="preserve">[143] 等着瞧吧，埴轮幻影恶魔们终将被歼灭——[YxYIOkgQteo] 2024-07-15 (周一) 22:34:38</w:t>
      </w:r>
    </w:p>
    <w:p w14:paraId="1D41D599">
      <w:r xmlns:w="http://schemas.openxmlformats.org/wordprocessingml/2006/main">
        <w:t xml:space="preserve">[144] 即使在活动剧情阶段，也很明显她会成为塞拉菲尔的女儿。结合她的人设来看，她似乎是北极星的得力助手。——[Gxe7mYUxnNI] 2024-06-20 (周四) 18:07:11</w:t>
      </w:r>
    </w:p>
    <w:p w14:paraId="031520FA">
      <w:r xmlns:w="http://schemas.openxmlformats.org/wordprocessingml/2006/main">
        <w:t xml:space="preserve">[145] 我当时就在想，如果她真的在搞包养，跟很多男人睡过会怎么样，结果还真是这样——[V2vY9lEsUC.] 2024-07-16 (周二) 07:19:24</w:t>
      </w:r>
    </w:p>
    <w:p w14:paraId="038E19E4">
      <w:r xmlns:w="http://schemas.openxmlformats.org/wordprocessingml/2006/main">
        <w:t xml:space="preserve">[146] 但她的第一次变身发生在空中，所以变身之后她立刻就摆出了强化后的站姿。不过，在随后的对话场景中，她飞行时仍然保持着正常的站姿。——[sbiC1Kk/sLQ] 2024-06-22 (周六) 19:53:01</w:t>
      </w:r>
    </w:p>
    <w:p w14:paraId="2CDB1136">
      <w:r xmlns:w="http://schemas.openxmlformats.org/wordprocessingml/2006/main">
        <w:t xml:space="preserve">[147] 也不是 Algol -- [71ivzq5Zy2c] 2024-06-25（星期二）18:20:30</w:t>
      </w:r>
    </w:p>
    <w:p w14:paraId="4539B37A">
      <w:r xmlns:w="http://schemas.openxmlformats.org/wordprocessingml/2006/main">
        <w:t xml:space="preserve">[148] 已有四位角色从活动R晋升为扭蛋SSR的先例：Rigel、Akie、Kusari和Canopus，所以这可能取决于她们的人气。——[sbiC1Kk/sLQ] 2024-06-23 (周日) 00:39:49</w:t>
      </w:r>
    </w:p>
    <w:p w14:paraId="5DDD4FD5">
      <w:r xmlns:w="http://schemas.openxmlformats.org/wordprocessingml/2006/main">
        <w:t xml:space="preserve">[149] 她是不是像Kyaru-chan那样的类型？ -- [lrnuYQdSeGw] 2024-07-17 (周三) 20:56:46</w:t>
      </w:r>
    </w:p>
    <w:p w14:paraId="2A305700">
      <w:r xmlns:w="http://schemas.openxmlformats.org/wordprocessingml/2006/main">
        <w:t xml:space="preserve">[150] ←使用棋盘前请务必阅读规则。</w:t>
      </w:r>
    </w:p>
    <w:p w14:paraId="143B70F7">
      <w:r xmlns:w="http://schemas.openxmlformats.org/wordprocessingml/2006/main">
        <w:t xml:space="preserve">[151] 关于规则 †</w:t>
      </w:r>
    </w:p>
    <w:p w14:paraId="07544A57">
      <w:r xmlns:w="http://schemas.openxmlformats.org/wordprocessingml/2006/main">
        <w:t xml:space="preserve">[152] 请不要抱怨或批评页面编辑者。如果您对其他人的编辑有意见，请通过“提供替代方案”或“自行编辑”的方式进行建设性沟通。</w:t>
      </w:r>
    </w:p>
    <w:p w14:paraId="5E4796B4">
      <w:r xmlns:w="http://schemas.openxmlformats.org/wordprocessingml/2006/main">
        <w:t xml:space="preserve">[153] 不要发布个人网站或其他禁止未经授权链接的网站的网址。</w:t>
      </w:r>
    </w:p>
    <w:p w14:paraId="35C9F321">
      <w:r xmlns:w="http://schemas.openxmlformats.org/wordprocessingml/2006/main">
        <w:t xml:space="preserve">[154] 关于违反规则的帖子 †</w:t>
      </w:r>
    </w:p>
    <w:p w14:paraId="7DAC1454">
      <w:r xmlns:w="http://schemas.openxmlformats.org/wordprocessingml/2006/main">
        <w:t xml:space="preserve">[155] 禁止发布以下类型的帖子，因为它们容易造成干扰。</w:t>
      </w:r>
    </w:p>
    <w:p w14:paraId="0986AC6C">
      <w:r xmlns:w="http://schemas.openxmlformats.org/wordprocessingml/2006/main">
        <w:t xml:space="preserve">[156]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0E1D508">
      <w:r xmlns:w="http://schemas.openxmlformats.org/wordprocessingml/2006/main">
        <w:t xml:space="preserve">[157] 其他包括使用此维基的人、官方管理员、艺术家、配音演员、现实生活中的个人以及 Twitter 用户等团体。</w:t>
      </w:r>
    </w:p>
    <w:p w14:paraId="66EE2F9E">
      <w:r xmlns:w="http://schemas.openxmlformats.org/wordprocessingml/2006/main">
        <w:t xml:space="preserve">[158] 关于向管理层提交的帖子，我们容忍可以解释为用户反馈的评论，例如“我希望他们改进这一点”、“我希望他们尽快修复错误”和“维护时间太长了”，但我们不容忍使用辱骂性语言贬低管理层。</w:t>
      </w:r>
    </w:p>
    <w:p w14:paraId="699EB88E">
      <w:r xmlns:w="http://schemas.openxmlformats.org/wordprocessingml/2006/main">
        <w:t xml:space="preserve">[159] 将讨论和意见交流视为“诽谤或对抗他人”是错误的。然而，在讨论或意见交流中使用辱骂性语言、贬低他人、挑衅他人或在缺乏明确证据的情况下发表言论，都是违法行为。说话时务必注意自己的言辞。</w:t>
      </w:r>
    </w:p>
    <w:p w14:paraId="5D640CAD">
      <w:r xmlns:w="http://schemas.openxmlformats.org/wordprocessingml/2006/main">
        <w:t xml:space="preserve">[160] 攻击性评论是指使用“做这个”或“做那个”等强烈命令、“使用粗俗语言”、“采取居高临下的态度”或“具有挑衅性”的评论。</w:t>
      </w:r>
    </w:p>
    <w:p w14:paraId="102268DD">
      <w:r xmlns:w="http://schemas.openxmlformats.org/wordprocessingml/2006/main">
        <w:t xml:space="preserve">[161] 禁止发布冒犯现有玩家的帖子，例如“还有人玩这个游戏吗？”或“这游戏已经凉了”。这并不意味着您完全不能发表任何负面言论，而是指那些超出单纯负面评价范围，构成诽谤或诋毁的帖子将被禁止发布。</w:t>
      </w:r>
    </w:p>
    <w:p w14:paraId="0D701FF4">
      <w:r xmlns:w="http://schemas.openxmlformats.org/wordprocessingml/2006/main">
        <w:t xml:space="preserve">[162] 公开羞辱他人，包括泄露他人的游戏内名称或UID</w:t>
      </w:r>
    </w:p>
    <w:p w14:paraId="25BA3EA7">
      <w:r xmlns:w="http://schemas.openxmlformats.org/wordprocessingml/2006/main">
        <w:t xml:space="preserve">[163] 但是，分享有助于游戏攻略的信息和视频是允许的。</w:t>
      </w:r>
    </w:p>
    <w:p w14:paraId="3E9C31BB">
      <w:r xmlns:w="http://schemas.openxmlformats.org/wordprocessingml/2006/main">
        <w:t xml:space="preserve">[164] 参考其他应用程序</w:t>
      </w:r>
    </w:p>
    <w:p w14:paraId="73335E82">
      <w:r xmlns:w="http://schemas.openxmlformats.org/wordprocessingml/2006/main">
        <w:t xml:space="preserve">[165] 在多个论坛上多次发帖</w:t>
      </w:r>
    </w:p>
    <w:p w14:paraId="6A0A433E">
      <w:r xmlns:w="http://schemas.openxmlformats.org/wordprocessingml/2006/main">
        <w:t xml:space="preserve">[166] 写一串无意义的字符</w:t>
      </w:r>
    </w:p>
    <w:p w14:paraId="0C6CA0B9">
      <w:r xmlns:w="http://schemas.openxmlformats.org/wordprocessingml/2006/main">
        <w:t xml:space="preserve">[167] 关于作弊和利用漏洞的帖子</w:t>
      </w:r>
    </w:p>
    <w:p w14:paraId="2694422A">
      <w:r xmlns:w="http://schemas.openxmlformats.org/wordprocessingml/2006/main">
        <w:t xml:space="preserve">[168] 最好的办法是忽略违反规则的帖子。上钩或反驳只会让事情变得更糟。</w:t>
      </w:r>
    </w:p>
    <w:p w14:paraId="6EFC135A">
      <w:r xmlns:w="http://schemas.openxmlformats.org/wordprocessingml/2006/main">
        <w:t xml:space="preserve">[169] *在上述规则中，“诽谤”指的是在没有客观证据的情况下诋毁和贬低他人。将所有批评性文章都归为“诽谤”是不正确的，所以请务必谨慎。</w:t>
      </w:r>
    </w:p>
    <w:p w14:paraId="063460AF">
      <w:r xmlns:w="http://schemas.openxmlformats.org/wordprocessingml/2006/main">
        <w:t xml:space="preserve">[170] 关于修改和删除发帖日志 †</w:t>
      </w:r>
    </w:p>
    <w:p w14:paraId="0FC37378">
      <w:r xmlns:w="http://schemas.openxmlformats.org/wordprocessingml/2006/main">
        <w:t xml:space="preserve">[171] 但是，允许更正印刷错误、遗漏和字体颜色。（他人出于善意所做的更正也允许。）</w:t>
      </w:r>
    </w:p>
    <w:p w14:paraId="3F8C261E">
      <w:r xmlns:w="http://schemas.openxmlformats.org/wordprocessingml/2006/main">
        <w:t xml:space="preserve">[172] 作为例外情况，您可以删除自己的帖子，但事后必须向管理员报告。此外，删除时，请将整个评论替换为以下文本，而不是完全删除：&amp;color(#ff0000){''发帖人已删除''};</w:t>
      </w:r>
    </w:p>
    <w:p w14:paraId="107537FF">
      <w:r xmlns:w="http://schemas.openxmlformats.org/wordprocessingml/2006/main">
        <w:t xml:space="preserve">[173] 关于评论违反规则的帖子 †</w:t>
      </w:r>
    </w:p>
    <w:p w14:paraId="546AF80D">
      <w:r xmlns:w="http://schemas.openxmlformats.org/wordprocessingml/2006/main">
        <w:t xml:space="preserve">[174] 您可以自行注释掉上述任何违反规则的评论，无需管理员许可。但是，如果您注释掉了某条评论，请务必在“违规举报公告板”上进行举报。举报时请使用“违规举报公告板”上的模板。</w:t>
      </w:r>
    </w:p>
    <w:p w14:paraId="1C2ABC06">
      <w:r xmlns:w="http://schemas.openxmlformats.org/wordprocessingml/2006/main">
        <w:t xml:space="preserve">[175] 未经 CO 举报公告板举报而被删除的帖子将被恢复，而删除帖子的人将受到处罚。</w:t>
      </w:r>
    </w:p>
    <w:p w14:paraId="0C38E102">
      <w:r xmlns:w="http://schemas.openxmlformats.org/wordprocessingml/2006/main">
        <w:t xml:space="preserve">[176] 如果您反复向 CO 举报公告板举报不违反规则的帖子，我们将认为您是自私的，并将对您实施发帖和编辑限制。</w:t>
      </w:r>
    </w:p>
    <w:p w14:paraId="23AF3759">
      <w:r xmlns:w="http://schemas.openxmlformats.org/wordprocessingml/2006/main">
        <w:t xml:space="preserve">[177] 在 CO 报告公告板上，不构成违规的报告可由管理员酌情恢复。</w:t>
      </w:r>
    </w:p>
    <w:p w14:paraId="72228595">
      <w:r xmlns:w="http://schemas.openxmlformats.org/wordprocessingml/2006/main">
        <w:t xml:space="preserve">[178] 我想再次重申我的请求：请不要评论那些没有违反规则的评论。（例如，诸如“虽然没有违反规则，但显然是在钓鱼”、“恶作剧”或“评论整个帖子”之类的主观判断。）</w:t>
      </w:r>
    </w:p>
    <w:p w14:paraId="07836FC6">
      <w:r xmlns:w="http://schemas.openxmlformats.org/wordprocessingml/2006/main">
        <w:t xml:space="preserve">[179] 关于不违反规则但“冒犯性”的帖子 †</w:t>
      </w:r>
    </w:p>
    <w:p w14:paraId="5081DDA0">
      <w:r xmlns:w="http://schemas.openxmlformats.org/wordprocessingml/2006/main">
        <w:t xml:space="preserve">[180] 即使帖子内容具有冒犯性，除非违反版规，否则不会被删除。由于每个人对冒犯性帖子的定义可能不同，请使用 NGID 功能隐藏评论，而不是争论或恶意挑衅。</w:t>
      </w:r>
    </w:p>
    <w:p w14:paraId="772059FE">
      <w:r xmlns:w="http://schemas.openxmlformats.org/wordprocessingml/2006/main">
        <w:t xml:space="preserve">[181] 挑衅难道不是一种违规行为吗？†</w:t>
      </w:r>
    </w:p>
    <w:p w14:paraId="742C0A5B">
      <w:r xmlns:w="http://schemas.openxmlformats.org/wordprocessingml/2006/main">
        <w:t xml:space="preserve">[182] 每个人对“煽动性言论”的定义都大相径庭，因此我们不认为这是违规行为。如果您认为某条评论具有煽动性，请使用 NGID 功能将其隐藏。</w:t>
      </w:r>
    </w:p>
    <w:p w14:paraId="26A7BDF9">
      <w:r xmlns:w="http://schemas.openxmlformats.org/wordprocessingml/2006/main">
        <w:t xml:space="preserve">[183] 投诉难道不算违法吗？†</w:t>
      </w:r>
    </w:p>
    <w:p w14:paraId="5C1AB33E">
      <w:r xmlns:w="http://schemas.openxmlformats.org/wordprocessingml/2006/main">
        <w:t xml:space="preserve">[184] 一般而言，抱怨本身并不构成违规。但是，针对本作品的负面宣传、诽谤、辱骂性语言以及超出抱怨范畴的对抗性言论均构成违规。如果您认为抱怨内容冒犯了您，请使用 NGID 功能隐藏相关评论。</w:t>
      </w:r>
    </w:p>
    <w:p w14:paraId="044F024D">
      <w:r xmlns:w="http://schemas.openxmlformats.org/wordprocessingml/2006/main">
        <w:t xml:space="preserve">[185] 如果您不确定某个帖子是否违反规则，该怎么办？ †</w:t>
      </w:r>
    </w:p>
    <w:p w14:paraId="43B59849">
      <w:r xmlns:w="http://schemas.openxmlformats.org/wordprocessingml/2006/main">
        <w:t xml:space="preserve">[186] 有些帖子内容含糊不清，难以判断是否违规。评论删除这类含糊不清的帖子可能会导致问题，所以请不要评论删除，而是使用 NGID 功能将评论隐藏起来。</w:t>
      </w:r>
    </w:p>
    <w:p w14:paraId="7629CF54">
      <w:r xmlns:w="http://schemas.openxmlformats.org/wordprocessingml/2006/main">
        <w:t xml:space="preserve">[187] 对屡犯者的处罚 †</w:t>
      </w:r>
    </w:p>
    <w:p w14:paraId="328A899E">
      <w:r xmlns:w="http://schemas.openxmlformats.org/wordprocessingml/2006/main">
        <w:t xml:space="preserve">[188] 屡次违反规则或发布特别恶意的帖子，管理员可酌情予以处罚，例如“禁止访问”或“限制发帖”。</w:t>
      </w:r>
    </w:p>
    <w:p w14:paraId="5254B9A5">
      <w:r xmlns:w="http://schemas.openxmlformats.org/wordprocessingml/2006/main">
        <w:t xml:space="preserve">[189] 如果您对进一步改进有任何建议，请通过 Wiki 管理公告板与我们联系。</w:t>
      </w:r>
    </w:p>
    <w:p w14:paraId="202E087A"/>
    <w:p w14:paraId="00AA3079">
      <w:r xmlns:w="http://schemas.openxmlformats.org/wordprocessingml/2006/main">
        <w:rPr>
          <w:b/>
        </w:rPr>
        <w:t xml:space="preserve">A248</w:t>
      </w:r>
    </w:p>
    <w:p w14:paraId="288BE6CD">
      <w:r xmlns:w="http://schemas.openxmlformats.org/wordprocessingml/2006/main">
        <w:t xml:space="preserve">[0] 索引：所有角色 | SSR 角色 | SR 角色 | R 角色</w:t>
      </w:r>
    </w:p>
    <w:p w14:paraId="6AAA9E0F">
      <w:r xmlns:w="http://schemas.openxmlformats.org/wordprocessingml/2006/main">
        <w:t xml:space="preserve">[1] 基本信息</w:t>
      </w:r>
    </w:p>
    <w:p w14:paraId="3CBDD3B5">
      <w:r xmlns:w="http://schemas.openxmlformats.org/wordprocessingml/2006/main">
        <w:t xml:space="preserve">[2] 在游戏中</w:t>
      </w:r>
    </w:p>
    <w:p w14:paraId="2A9A37A2">
      <w:r xmlns:w="http://schemas.openxmlformats.org/wordprocessingml/2006/main">
        <w:t xml:space="preserve">[3] 琐事</w:t>
      </w:r>
    </w:p>
    <w:p w14:paraId="193BBE74">
      <w:r xmlns:w="http://schemas.openxmlformats.org/wordprocessingml/2006/main">
        <w:t xml:space="preserve">[4] 官方推特账号介绍</w:t>
      </w:r>
    </w:p>
    <w:p w14:paraId="39636D0C">
      <w:r xmlns:w="http://schemas.openxmlformats.org/wordprocessingml/2006/main">
        <w:t xml:space="preserve">[5] 评论表单</w:t>
      </w:r>
    </w:p>
    <w:p w14:paraId="3704C4D5">
      <w:r xmlns:w="http://schemas.openxmlformats.org/wordprocessingml/2006/main">
        <w:t xml:space="preserve">[6] 基本信息 †</w:t>
      </w:r>
    </w:p>
    <w:p w14:paraId="0D101A41">
      <w:r xmlns:w="http://schemas.openxmlformats.org/wordprocessingml/2006/main">
        <w:t xml:space="preserve">[7] 变换图像</w:t>
      </w:r>
    </w:p>
    <w:p w14:paraId="6961A0A2">
      <w:r xmlns:w="http://schemas.openxmlformats.org/wordprocessingml/2006/main">
        <w:t xml:space="preserve">[8] 简介</w:t>
      </w:r>
    </w:p>
    <w:p w14:paraId="51FCFD8B">
      <w:r xmlns:w="http://schemas.openxmlformats.org/wordprocessingml/2006/main">
        <w:t xml:space="preserve">[9] 姓名</w:t>
      </w:r>
    </w:p>
    <w:p w14:paraId="70A3CC27">
      <w:r xmlns:w="http://schemas.openxmlformats.org/wordprocessingml/2006/main">
        <w:t xml:space="preserve">[10] 神圣骑士比布里尔</w:t>
      </w:r>
    </w:p>
    <w:p w14:paraId="3FEF93F0">
      <w:r xmlns:w="http://schemas.openxmlformats.org/wordprocessingml/2006/main">
        <w:t xml:space="preserve">[11] 真实姓名</w:t>
      </w:r>
    </w:p>
    <w:p w14:paraId="5E576A28">
      <w:r xmlns:w="http://schemas.openxmlformats.org/wordprocessingml/2006/main">
        <w:t xml:space="preserve">[12] 文古马白子</w:t>
      </w:r>
    </w:p>
    <w:p w14:paraId="0A483312">
      <w:r xmlns:w="http://schemas.openxmlformats.org/wordprocessingml/2006/main">
        <w:t xml:space="preserve">[13] 稀有度</w:t>
      </w:r>
    </w:p>
    <w:p w14:paraId="6C12541B">
      <w:r xmlns:w="http://schemas.openxmlformats.org/wordprocessingml/2006/main">
        <w:t xml:space="preserve">[14] 普通攻击</w:t>
      </w:r>
    </w:p>
    <w:p w14:paraId="637B3DFE">
      <w:r xmlns:w="http://schemas.openxmlformats.org/wordprocessingml/2006/main">
        <w:t xml:space="preserve">[15] 远程攻击（魔法）</w:t>
      </w:r>
    </w:p>
    <w:p w14:paraId="7341F1D6">
      <w:r xmlns:w="http://schemas.openxmlformats.org/wordprocessingml/2006/main">
        <w:t xml:space="preserve">[16] 附属派系</w:t>
      </w:r>
    </w:p>
    <w:p w14:paraId="1F947CB0">
      <w:r xmlns:w="http://schemas.openxmlformats.org/wordprocessingml/2006/main">
        <w:t xml:space="preserve">[17] 神圣骑士（地面）</w:t>
      </w:r>
    </w:p>
    <w:p w14:paraId="202A3B83">
      <w:r xmlns:w="http://schemas.openxmlformats.org/wordprocessingml/2006/main">
        <w:t xml:space="preserve">[18] 小町一之濑</w:t>
      </w:r>
    </w:p>
    <w:p w14:paraId="2BEFE558">
      <w:r xmlns:w="http://schemas.openxmlformats.org/wordprocessingml/2006/main">
        <w:t xml:space="preserve">[19] 插图</w:t>
      </w:r>
    </w:p>
    <w:p w14:paraId="69298E42">
      <w:r xmlns:w="http://schemas.openxmlformats.org/wordprocessingml/2006/main">
        <w:t xml:space="preserve">[20] 空中青年赛</w:t>
      </w:r>
    </w:p>
    <w:p w14:paraId="20D0BF3C">
      <w:r xmlns:w="http://schemas.openxmlformats.org/wordprocessingml/2006/main">
        <w:t xml:space="preserve">[21] SD字符</w:t>
      </w:r>
    </w:p>
    <w:p w14:paraId="6235B489">
      <w:r xmlns:w="http://schemas.openxmlformats.org/wordprocessingml/2006/main">
        <w:t xml:space="preserve">[22] 风味文字</w:t>
      </w:r>
    </w:p>
    <w:p w14:paraId="42A775DB">
      <w:r xmlns:w="http://schemas.openxmlformats.org/wordprocessingml/2006/main">
        <w:t xml:space="preserve">[23] “焚书者必将丧命！焚书者，我绝不饶恕！神圣骑士比布里尔，我愿以书籍之名，将他们彻底消灭！” 这位少女因热爱书籍而成为一名珍稀书籍猎人。她小心翼翼地珍藏着自己的藏书，并贴上藏书票。每当谈及书籍，她双目闪亮，神采奕奕，对书籍的爱无止境。她所用的引火物，绝不会饶恕任何轻视书籍之人。</w:t>
      </w:r>
    </w:p>
    <w:p w14:paraId="004E5ACA">
      <w:r xmlns:w="http://schemas.openxmlformats.org/wordprocessingml/2006/main">
        <w:t xml:space="preserve">[24] 如何获得</w:t>
      </w:r>
    </w:p>
    <w:p w14:paraId="0BA31D63">
      <w:r xmlns:w="http://schemas.openxmlformats.org/wordprocessingml/2006/main">
        <w:t xml:space="preserve">[25] SSR 精选扭蛋 → 活动结束后加入标准扭蛋</w:t>
      </w:r>
    </w:p>
    <w:p w14:paraId="37726661">
      <w:r xmlns:w="http://schemas.openxmlformats.org/wordprocessingml/2006/main">
        <w:t xml:space="preserve">[26] 基础属性（⭐︎1）* 每提升一个⭐︎，属性值增加50%，⭐︎5时为⭐︎1值的3倍。</w:t>
      </w:r>
    </w:p>
    <w:p w14:paraId="03865C44">
      <w:r xmlns:w="http://schemas.openxmlformats.org/wordprocessingml/2006/main">
        <w:t xml:space="preserve">[27] 级</w:t>
      </w:r>
    </w:p>
    <w:p w14:paraId="262D4B4F">
      <w:r xmlns:w="http://schemas.openxmlformats.org/wordprocessingml/2006/main">
        <w:t xml:space="preserve">[28] 耐力</w:t>
      </w:r>
    </w:p>
    <w:p w14:paraId="3400824C">
      <w:r xmlns:w="http://schemas.openxmlformats.org/wordprocessingml/2006/main">
        <w:t xml:space="preserve">[29] 攻击力</w:t>
      </w:r>
    </w:p>
    <w:p w14:paraId="51295685">
      <w:r xmlns:w="http://schemas.openxmlformats.org/wordprocessingml/2006/main">
        <w:t xml:space="preserve">[30] 防御能力</w:t>
      </w:r>
    </w:p>
    <w:p w14:paraId="116E7E5D">
      <w:r xmlns:w="http://schemas.openxmlformats.org/wordprocessingml/2006/main">
        <w:t xml:space="preserve">[31] 魔力</w:t>
      </w:r>
    </w:p>
    <w:p w14:paraId="39EAD7A6">
      <w:r xmlns:w="http://schemas.openxmlformats.org/wordprocessingml/2006/main">
        <w:t xml:space="preserve">[32] 魔法抗性</w:t>
      </w:r>
    </w:p>
    <w:p w14:paraId="5A4DACA1">
      <w:r xmlns:w="http://schemas.openxmlformats.org/wordprocessingml/2006/main">
        <w:t xml:space="preserve">[33] 详细状态</w:t>
      </w:r>
    </w:p>
    <w:p w14:paraId="79CB8C93">
      <w:r xmlns:w="http://schemas.openxmlformats.org/wordprocessingml/2006/main">
        <w:t xml:space="preserve">[34] 准确性</w:t>
      </w:r>
    </w:p>
    <w:p w14:paraId="1342DA6F">
      <w:r xmlns:w="http://schemas.openxmlformats.org/wordprocessingml/2006/main">
        <w:t xml:space="preserve">[35] 回避能力</w:t>
      </w:r>
    </w:p>
    <w:p w14:paraId="18446BD5">
      <w:r xmlns:w="http://schemas.openxmlformats.org/wordprocessingml/2006/main">
        <w:t xml:space="preserve">[36] 连击率</w:t>
      </w:r>
    </w:p>
    <w:p w14:paraId="091CD537">
      <w:r xmlns:w="http://schemas.openxmlformats.org/wordprocessingml/2006/main">
        <w:t xml:space="preserve">[37] 反击率</w:t>
      </w:r>
    </w:p>
    <w:p w14:paraId="72B714F8">
      <w:r xmlns:w="http://schemas.openxmlformats.org/wordprocessingml/2006/main">
        <w:t xml:space="preserve">[38] 眩晕激活率</w:t>
      </w:r>
    </w:p>
    <w:p w14:paraId="503D97EB">
      <w:r xmlns:w="http://schemas.openxmlformats.org/wordprocessingml/2006/main">
        <w:t xml:space="preserve">[39] 抗眩晕能力</w:t>
      </w:r>
    </w:p>
    <w:p w14:paraId="3CEDD626">
      <w:r xmlns:w="http://schemas.openxmlformats.org/wordprocessingml/2006/main">
        <w:t xml:space="preserve">[40] 移动速度</w:t>
      </w:r>
    </w:p>
    <w:p w14:paraId="528734B9">
      <w:r xmlns:w="http://schemas.openxmlformats.org/wordprocessingml/2006/main">
        <w:t xml:space="preserve">[41] 部署速度</w:t>
      </w:r>
    </w:p>
    <w:p w14:paraId="0AC810C1">
      <w:r xmlns:w="http://schemas.openxmlformats.org/wordprocessingml/2006/main">
        <w:t xml:space="preserve">[42] 行动速度</w:t>
      </w:r>
    </w:p>
    <w:p w14:paraId="24E865A2">
      <w:r xmlns:w="http://schemas.openxmlformats.org/wordprocessingml/2006/main">
        <w:t xml:space="preserve">[43] 致命的装药量</w:t>
      </w:r>
    </w:p>
    <w:p w14:paraId="22758E71">
      <w:r xmlns:w="http://schemas.openxmlformats.org/wordprocessingml/2006/main">
        <w:t xml:space="preserve">[44] 特殊招式</w:t>
      </w:r>
    </w:p>
    <w:p w14:paraId="3FF725EB">
      <w:r xmlns:w="http://schemas.openxmlformats.org/wordprocessingml/2006/main">
        <w:t xml:space="preserve">[45] 姓名</w:t>
      </w:r>
    </w:p>
    <w:p w14:paraId="3AA1CC4A">
      <w:r xmlns:w="http://schemas.openxmlformats.org/wordprocessingml/2006/main">
        <w:t xml:space="preserve">[46] 效应</w:t>
      </w:r>
    </w:p>
    <w:p w14:paraId="22C7ECA4">
      <w:r xmlns:w="http://schemas.openxmlformats.org/wordprocessingml/2006/main">
        <w:t xml:space="preserve">[47] 复仇之火</w:t>
      </w:r>
    </w:p>
    <w:p w14:paraId="45179BDB">
      <w:r xmlns:w="http://schemas.openxmlformats.org/wordprocessingml/2006/main">
        <w:t xml:space="preserve">[48] 对所有敌人造成双倍魔法伤害。每秒对所有敌人造成 5% 的伤害，持续 4 秒（持续伤害只能对每个目标生效一次）。</w:t>
      </w:r>
    </w:p>
    <w:p w14:paraId="4C81EA2C">
      <w:r xmlns:w="http://schemas.openxmlformats.org/wordprocessingml/2006/main">
        <w:t xml:space="preserve">[49] 复仇炼狱+</w:t>
      </w:r>
    </w:p>
    <w:p w14:paraId="6399CDB8">
      <w:r xmlns:w="http://schemas.openxmlformats.org/wordprocessingml/2006/main">
        <w:t xml:space="preserve">[50] 对所有敌人造成 4 倍魔法伤害。持续 4 秒，每秒对所有敌人造成 10% 的伤害（持续伤害效果只能对每个目标生效一次）。</w:t>
      </w:r>
    </w:p>
    <w:p w14:paraId="66E7A3C2">
      <w:r xmlns:w="http://schemas.openxmlformats.org/wordprocessingml/2006/main">
        <w:t xml:space="preserve">[51] 独特效果</w:t>
      </w:r>
    </w:p>
    <w:p w14:paraId="21A2BDA4">
      <w:r xmlns:w="http://schemas.openxmlformats.org/wordprocessingml/2006/main">
        <w:t xml:space="preserve">[52] 姓名</w:t>
      </w:r>
    </w:p>
    <w:p w14:paraId="5E5BFC46">
      <w:r xmlns:w="http://schemas.openxmlformats.org/wordprocessingml/2006/main">
        <w:t xml:space="preserve">[53] 效应</w:t>
      </w:r>
    </w:p>
    <w:p w14:paraId="7740499F">
      <w:r xmlns:w="http://schemas.openxmlformats.org/wordprocessingml/2006/main">
        <w:t xml:space="preserve">[54] 为爱书之人建造庇护所</w:t>
      </w:r>
    </w:p>
    <w:p w14:paraId="4F29D017">
      <w:r xmlns:w="http://schemas.openxmlformats.org/wordprocessingml/2006/main">
        <w:t xml:space="preserve">[55] 出击结束后，根据你的属性，会获得以下效果：太阳：攻击力提升20%；月亮：速度提升15%；星星：特殊招式威力提升30%。</w:t>
      </w:r>
    </w:p>
    <w:p w14:paraId="4C4DA0F8">
      <w:r xmlns:w="http://schemas.openxmlformats.org/wordprocessingml/2006/main">
        <w:t xml:space="preserve">[56] 打造书虫圣地 +</w:t>
      </w:r>
    </w:p>
    <w:p w14:paraId="2A9F5FB8">
      <w:r xmlns:w="http://schemas.openxmlformats.org/wordprocessingml/2006/main">
        <w:t xml:space="preserve">[57] 出击结束后，根据你的属性，会获得以下效果：太阳：攻击力提升30%；月亮：速度提升25%；星星：特殊招式威力提升50%。</w:t>
      </w:r>
    </w:p>
    <w:p w14:paraId="19026B44">
      <w:r xmlns:w="http://schemas.openxmlformats.org/wordprocessingml/2006/main">
        <w:t xml:space="preserve">[58] 休闲服装照片</w:t>
      </w:r>
    </w:p>
    <w:p w14:paraId="08BC6FD1">
      <w:r xmlns:w="http://schemas.openxmlformats.org/wordprocessingml/2006/main">
        <w:t xml:space="preserve">[59] 增强图像</w:t>
      </w:r>
    </w:p>
    <w:p w14:paraId="357C36CB">
      <w:r xmlns:w="http://schemas.openxmlformats.org/wordprocessingml/2006/main">
        <w:t xml:space="preserve">[60] 在游戏中 †</w:t>
      </w:r>
    </w:p>
    <w:p w14:paraId="282C919B">
      <w:r xmlns:w="http://schemas.openxmlformats.org/wordprocessingml/2006/main">
        <w:t xml:space="preserve">[61] 与 2026 年 5 月 6 日举行的“藏书票的灰烬”活动一起实施的永久性 SSR。</w:t>
      </w:r>
    </w:p>
    <w:p w14:paraId="1B22B3DD">
      <w:r xmlns:w="http://schemas.openxmlformats.org/wordprocessingml/2006/main">
        <w:t xml:space="preserve">[62] 这在对抗歼灭影（B宇宙）时尤其有效。它有一个机制：如果你击败了克隆体，你也会随之倒下；但如果你用持续伤害击败它们，就不会发生这种情况，因此你可以安全地歼灭克隆体。然而，这仅适用于用持续伤害击败它们的情况，如果你用特殊技能击败它们，你也会随之倒下。因此，你需要注意一些事项，例如不要提升你的魔法攻击力，或者调整释放时机，以免与其他单位的范围特殊技能重叠。</w:t>
      </w:r>
    </w:p>
    <w:p w14:paraId="6238B54C">
      <w:r xmlns:w="http://schemas.openxmlformats.org/wordprocessingml/2006/main">
        <w:t xml:space="preserve">[63] 然而，由于该效果只能对单个首领发动一次，因此建议将其作为先手单位部署，并在使用其特殊技能（例如 W-Drill）后立即撤退（该攻击会击中所有敌人，因此无需单独指定即可自动击中所有敌人，这非常方便）。</w:t>
      </w:r>
    </w:p>
    <w:p w14:paraId="61D91D46">
      <w:r xmlns:w="http://schemas.openxmlformats.org/wordprocessingml/2006/main">
        <w:t xml:space="preserve">[64] 以上述与卡格里的战斗为例，提升特殊技能本身的伤害风险较高，因此“月亮”是最佳选择，它可以提高特殊技能的使用频率。然而，如果单次特殊技能无法将敌人的生命值削减超过60%，则需要用其他两个特殊技能进行弥补，因此可以根据装备和队员情况进行调整。如果目标是在首领战（包括团队副本）中一击必杀，则应选择“太阳”或“星星”来尽可能提升火力。</w:t>
      </w:r>
    </w:p>
    <w:p w14:paraId="683BD858">
      <w:r xmlns:w="http://schemas.openxmlformats.org/wordprocessingml/2006/main">
        <w:t xml:space="preserve">[65] 然而，在突袭中，它具有 100% 的攻击增益效果，因此有战略用途，例如将其纳入 5 人队伍的初始阵容，并在激活其特殊技能后立即撤退。</w:t>
      </w:r>
    </w:p>
    <w:p w14:paraId="51A262F3">
      <w:r xmlns:w="http://schemas.openxmlformats.org/wordprocessingml/2006/main">
        <w:t xml:space="preserve">[66] 琐事 †</w:t>
      </w:r>
    </w:p>
    <w:p w14:paraId="7F2B48A9">
      <w:r xmlns:w="http://schemas.openxmlformats.org/wordprocessingml/2006/main">
        <w:t xml:space="preserve">[67] 他仅凭气味就能从远处感知古书的位置，还能区分自己的藏书和别人的，甚至声称能听到书的声音。阿祖尔推测这是他作为神骑士与生俱来的能力。但他对古书气味的执着，无论他是否是神骑士，都是与生俱来的……</w:t>
      </w:r>
    </w:p>
    <w:p w14:paraId="19927345">
      <w:r xmlns:w="http://schemas.openxmlformats.org/wordprocessingml/2006/main">
        <w:t xml:space="preserve">[68] 前方剧透，请谨慎阅读</w:t>
      </w:r>
    </w:p>
    <w:p w14:paraId="657708C0">
      <w:r xmlns:w="http://schemas.openxmlformats.org/wordprocessingml/2006/main">
        <w:t xml:space="preserve">[69] 官方推特账号简介 †</w:t>
      </w:r>
    </w:p>
    <w:p w14:paraId="38C2CD51">
      <w:r xmlns:w="http://schemas.openxmlformats.org/wordprocessingml/2006/main">
        <w:t xml:space="preserve">[70] 人物介绍</w:t>
      </w:r>
    </w:p>
    <w:p w14:paraId="572A1951">
      <w:r xmlns:w="http://schemas.openxmlformats.org/wordprocessingml/2006/main">
        <w:t xml:space="preserve">[71] 评论表 †</w:t>
      </w:r>
    </w:p>
    <w:p w14:paraId="6BAEB82B">
      <w:r xmlns:w="http://schemas.openxmlformats.org/wordprocessingml/2006/main">
        <w:t xml:space="preserve">[72] 点击打开历史日志列表</w:t>
      </w:r>
    </w:p>
    <w:p w14:paraId="21523787">
      <w:r xmlns:w="http://schemas.openxmlformats.org/wordprocessingml/2006/main">
        <w:t xml:space="preserve">[73] 末尾的数字越小，日志就越旧。</w:t>
      </w:r>
    </w:p>
    <w:p w14:paraId="5EDD76C1">
      <w:r xmlns:w="http://schemas.openxmlformats.org/wordprocessingml/2006/main">
        <w:t xml:space="preserve">[74] 'Comments/Divine Knight Bibriel/' 没有子页面。</w:t>
      </w:r>
    </w:p>
    <w:p w14:paraId="47BF22D8">
      <w:r xmlns:w="http://schemas.openxmlformats.org/wordprocessingml/2006/main">
        <w:t xml:space="preserve">[75] 如果我要用比布里尔，应该把她的属性改成月亮，然后提升速度吗？考虑到持续伤害持续时间很短，感觉提升攻击频率比提升火力更能造成伤害。——[L4MbNVf4uxQ] 2026-05-07 (周四) 18:41:52</w:t>
      </w:r>
    </w:p>
    <w:p w14:paraId="5044AB7C">
      <w:r xmlns:w="http://schemas.openxmlformats.org/wordprocessingml/2006/main">
        <w:t xml:space="preserve">[76] 如果不是B级单位，一旦受到4倍特殊攻击，基本就完了。如果没有每场战斗只能使用一次的限制，它甚至在突袭战中也能存活下来。——[oTnMmmmyzyM] 2026-05-07 (周四) 23:25:11</w:t>
      </w:r>
    </w:p>
    <w:p w14:paraId="0C205438">
      <w:r xmlns:w="http://schemas.openxmlformats.org/wordprocessingml/2006/main">
        <w:t xml:space="preserve">[77] 我还没开始在B Universe里玩Kageri，因为我正在攒宝石提高Hagane的胜率，所以现在玩不了。既然她是常驻角色，如果我在节日卡池里抽到她，我会考虑把她作为备选角色。——[lk7h70gKPmc] 2026-05-08 (周五) 13:45:59</w:t>
      </w:r>
    </w:p>
    <w:p w14:paraId="09F46A20">
      <w:r xmlns:w="http://schemas.openxmlformats.org/wordprocessingml/2006/main">
        <w:t xml:space="preserve">[78] 即使在实装之后，也有很多角色在游戏后期内容中由于性能问题而没有存在的意义，所以我认为这个角色有一个明确的定位要好得多。——[Yr3kDppmqBw] 2026-05-08 (周五) 15:47:05</w:t>
      </w:r>
    </w:p>
    <w:p w14:paraId="11300ADE">
      <w:r xmlns:w="http://schemas.openxmlformats.org/wordprocessingml/2006/main">
        <w:t xml:space="preserve">[79] 我还没实际试过，所以这只是个理论值，但如果只靠比布里尔+莉兹娜+一个体力回复治疗就能击败好几组分身，那对缺乏范围攻击手的玩家来说或许是个好消息？它不像超级娜丽卡那样需要精准的调整，所以似乎更容易稳定下来。——[Yr3kDppmqBw] 2026-05-08 (周五) 23:04:06</w:t>
      </w:r>
    </w:p>
    <w:p w14:paraId="21B92828">
      <w:r xmlns:w="http://schemas.openxmlformats.org/wordprocessingml/2006/main">
        <w:t xml:space="preserve">[80] 反之，如果你移除莉祖娜，或者不使用她的特殊技能，只让她充当诱饵和治疗者，并通过腰带调整比布里尔的属性，使她对分身造成略高于60%的伤害，你就能在4秒内击败它们。娜丽卡的弱点在于她自身实力强劲，而且周围的队友也会获得增益效果，因此她的普通攻击伤害可观，这意味着本体会在所有分身被击败之前就被消灭，导致对付大约15个分身时只能依靠蛮力。所以，如果你用治疗者和阿尔戈尔或她的妹妹来支援比布里尔，创造一个她输出较低但仍然能够击败分身的环境，你或许就能在不切换角色的情况下击败所有分身，这除了操作简便之外，还能让你在对抗以娜丽卡为中心的策略时占据优势。——[EDYfShSahDA] 2026-05-08 (周五) 23:27:50</w:t>
      </w:r>
    </w:p>
    <w:p w14:paraId="1594A383">
      <w:r xmlns:w="http://schemas.openxmlformats.org/wordprocessingml/2006/main">
        <w:t xml:space="preserve">[81] 我觉得更重要的是增加一些角色，让新手玩家能够轻松绕过像卡格里这样强大的boss。但是，一击就能削减boss 40%的生命值，这个能力对卡格里以外的boss也相当有效，而且这并非只对新手玩家有利。——[uYxI0L8rUko] 2026-05-08 (周五) 23:41:35</w:t>
      </w:r>
    </w:p>
    <w:p w14:paraId="4FBD5471">
      <w:r xmlns:w="http://schemas.openxmlformats.org/wordprocessingml/2006/main">
        <w:t xml:space="preserve">[82] 她变身后的下半身很诱人，但变身前呢……？ -- [lk7h70gKPmc] 2026-05-08 (周五) 13:47:04</w:t>
      </w:r>
    </w:p>
    <w:p w14:paraId="0EA1004D">
      <w:r xmlns:w="http://schemas.openxmlformats.org/wordprocessingml/2006/main">
        <w:t xml:space="preserve">[83] 为什么它会增长？ -- [qv.gQE4fkWU] 2026-05-14 (周四) 22:00:57</w:t>
      </w:r>
    </w:p>
    <w:p w14:paraId="3428E5D3">
      <w:r xmlns:w="http://schemas.openxmlformats.org/wordprocessingml/2006/main">
        <w:t xml:space="preserve">[84] 活动人士什么疯狂的话都说得出来，所以相对而言，他们其实非常理性。——[vRn2RhG0ESs] 2026-05-11 (周一) 11:55:39</w:t>
      </w:r>
    </w:p>
    <w:p w14:paraId="76BBB6D7">
      <w:r xmlns:w="http://schemas.openxmlformats.org/wordprocessingml/2006/main">
        <w:t xml:space="preserve">[85] 指挥官的体内其实只是一个普通的人类躯体吗……？ -- [9ZBLo.MAqB.] 2026-05-27 (周三) 01:24:47</w:t>
      </w:r>
    </w:p>
    <w:p w14:paraId="08A39CF6">
      <w:r xmlns:w="http://schemas.openxmlformats.org/wordprocessingml/2006/main">
        <w:t xml:space="preserve">[86] ←使用棋盘前请务必阅读规则。</w:t>
      </w:r>
    </w:p>
    <w:p w14:paraId="370E6F1C">
      <w:r xmlns:w="http://schemas.openxmlformats.org/wordprocessingml/2006/main">
        <w:t xml:space="preserve">[87] 关于规则 †</w:t>
      </w:r>
    </w:p>
    <w:p w14:paraId="00CE1A04">
      <w:r xmlns:w="http://schemas.openxmlformats.org/wordprocessingml/2006/main">
        <w:t xml:space="preserve">[88] 请不要抱怨或批评页面编辑者。如果您对其他人的编辑有意见，请通过“提供替代方案”或“自行编辑”的方式进行建设性沟通。</w:t>
      </w:r>
    </w:p>
    <w:p w14:paraId="532EE2C5">
      <w:r xmlns:w="http://schemas.openxmlformats.org/wordprocessingml/2006/main">
        <w:t xml:space="preserve">[89] 不要发布个人网站或其他禁止未经授权链接的网站的网址。</w:t>
      </w:r>
    </w:p>
    <w:p w14:paraId="12B6DF9D">
      <w:r xmlns:w="http://schemas.openxmlformats.org/wordprocessingml/2006/main">
        <w:t xml:space="preserve">[90] 关于违反规则的帖子 †</w:t>
      </w:r>
    </w:p>
    <w:p w14:paraId="2776BC63">
      <w:r xmlns:w="http://schemas.openxmlformats.org/wordprocessingml/2006/main">
        <w:t xml:space="preserve">[91] 禁止发布以下类型的帖子，因为它们容易造成干扰。</w:t>
      </w:r>
    </w:p>
    <w:p w14:paraId="1FBD49BB">
      <w:r xmlns:w="http://schemas.openxmlformats.org/wordprocessingml/2006/main">
        <w:t xml:space="preserve">[92]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B4D7303">
      <w:r xmlns:w="http://schemas.openxmlformats.org/wordprocessingml/2006/main">
        <w:t xml:space="preserve">[93] 其他包括使用此维基的人、官方管理员、艺术家、配音演员、现实生活中的个人以及 Twitter 用户等团体。</w:t>
      </w:r>
    </w:p>
    <w:p w14:paraId="23F39D45">
      <w:r xmlns:w="http://schemas.openxmlformats.org/wordprocessingml/2006/main">
        <w:t xml:space="preserve">[94] 关于向管理层提交的帖子，我们容忍可以解释为用户反馈的评论，例如“我希望他们改进这一点”、“我希望他们尽快修复错误”和“维护时间太长了”，但我们不容忍使用辱骂性语言贬低管理层。</w:t>
      </w:r>
    </w:p>
    <w:p w14:paraId="78EE8863">
      <w:r xmlns:w="http://schemas.openxmlformats.org/wordprocessingml/2006/main">
        <w:t xml:space="preserve">[95] 将讨论和意见交流视为“诽谤或对抗”是错误的。然而，在讨论或意见交流中使用辱骂性语言、贬低他人、挑衅他人或在缺乏明确证据的情况下发表言论也是错误的。说话时务必注意自己的言辞。</w:t>
      </w:r>
    </w:p>
    <w:p w14:paraId="09B4135D">
      <w:r xmlns:w="http://schemas.openxmlformats.org/wordprocessingml/2006/main">
        <w:t xml:space="preserve">[96] 攻击性评论包括使用“做这个”或“做那个”等强硬命令、“使用粗俗语言”、“居高临下”和“挑衅”等。</w:t>
      </w:r>
    </w:p>
    <w:p w14:paraId="63F7D341">
      <w:r xmlns:w="http://schemas.openxmlformats.org/wordprocessingml/2006/main">
        <w:t xml:space="preserve">[97] 禁止发布冒犯现有玩家的帖子，例如“还有人玩这个游戏吗？”或“这游戏已经凉了”。这并不意味着您完全不能发表任何负面言论，而是指那些超出单纯负面评价范围，构成诽谤或诋毁的帖子将被禁止发布。</w:t>
      </w:r>
    </w:p>
    <w:p w14:paraId="189B2D7B">
      <w:r xmlns:w="http://schemas.openxmlformats.org/wordprocessingml/2006/main">
        <w:t xml:space="preserve">[98] 公开羞辱，即公开他人的游戏内名称或UID。</w:t>
      </w:r>
    </w:p>
    <w:p w14:paraId="6053F433">
      <w:r xmlns:w="http://schemas.openxmlformats.org/wordprocessingml/2006/main">
        <w:t xml:space="preserve">[99] 但是，允许分享有助于完成此游戏的信息和视频。</w:t>
      </w:r>
    </w:p>
    <w:p w14:paraId="7256825D">
      <w:r xmlns:w="http://schemas.openxmlformats.org/wordprocessingml/2006/main">
        <w:t xml:space="preserve">[100] 参考其他应用程序</w:t>
      </w:r>
    </w:p>
    <w:p w14:paraId="6EEC9D6B">
      <w:r xmlns:w="http://schemas.openxmlformats.org/wordprocessingml/2006/main">
        <w:t xml:space="preserve">[101] 在多个论坛上多次发帖</w:t>
      </w:r>
    </w:p>
    <w:p w14:paraId="6A4182F3">
      <w:r xmlns:w="http://schemas.openxmlformats.org/wordprocessingml/2006/main">
        <w:t xml:space="preserve">[102] 写出一串毫无意义的字符</w:t>
      </w:r>
    </w:p>
    <w:p w14:paraId="33CF51BC">
      <w:r xmlns:w="http://schemas.openxmlformats.org/wordprocessingml/2006/main">
        <w:t xml:space="preserve">[103] 关于作弊和利用漏洞的帖子</w:t>
      </w:r>
    </w:p>
    <w:p w14:paraId="02C91E68">
      <w:r xmlns:w="http://schemas.openxmlformats.org/wordprocessingml/2006/main">
        <w:t xml:space="preserve">[104] 最好的办法是忽略违反规则的帖子。上钩或反驳只会让事情变得更糟。</w:t>
      </w:r>
    </w:p>
    <w:p w14:paraId="6284A45B">
      <w:r xmlns:w="http://schemas.openxmlformats.org/wordprocessingml/2006/main">
        <w:t xml:space="preserve">[105] *在上述规则中，“诽谤”指的是在没有客观证据的情况下诋毁和贬低他人。将所有批评性文章都归为“诽谤”是不正确的，所以请务必谨慎。</w:t>
      </w:r>
    </w:p>
    <w:p w14:paraId="3356C6FD">
      <w:r xmlns:w="http://schemas.openxmlformats.org/wordprocessingml/2006/main">
        <w:t xml:space="preserve">[106] 关于修改和删除发帖日志 †</w:t>
      </w:r>
    </w:p>
    <w:p w14:paraId="12B6EFC0">
      <w:r xmlns:w="http://schemas.openxmlformats.org/wordprocessingml/2006/main">
        <w:t xml:space="preserve">[107] 但是，允许更正印刷错误、遗漏和字体颜色。（他人出于善意所做的更正也允许。）</w:t>
      </w:r>
    </w:p>
    <w:p w14:paraId="3D902EFA">
      <w:r xmlns:w="http://schemas.openxmlformats.org/wordprocessingml/2006/main">
        <w:t xml:space="preserve">[108] 作为例外情况，您可以删除自己的帖子，但事后必须向管理员报告。此外，删除时，请将整个评论替换为以下文本，而不是完全删除：&amp;color(#ff0000){''发帖人已删除''};</w:t>
      </w:r>
    </w:p>
    <w:p w14:paraId="612471DB">
      <w:r xmlns:w="http://schemas.openxmlformats.org/wordprocessingml/2006/main">
        <w:t xml:space="preserve">[109] 关于评论违反规则的帖子 †</w:t>
      </w:r>
    </w:p>
    <w:p w14:paraId="63D81584">
      <w:r xmlns:w="http://schemas.openxmlformats.org/wordprocessingml/2006/main">
        <w:t xml:space="preserve">[110] 您可以自行评论删除上述任何违反规则的评论，无需管理员许可。但是，评论删除后，请务必在“违规举报公告板”上进行举报。请使用“违规举报公告板”上的举报模板。</w:t>
      </w:r>
    </w:p>
    <w:p w14:paraId="14E44FE4">
      <w:r xmlns:w="http://schemas.openxmlformats.org/wordprocessingml/2006/main">
        <w:t xml:space="preserve">[111] 未经 CO 举报公告板举报而被删除的帖子将被恢复，而删除帖子的人将受到处罚。</w:t>
      </w:r>
    </w:p>
    <w:p w14:paraId="1E0128FD">
      <w:r xmlns:w="http://schemas.openxmlformats.org/wordprocessingml/2006/main">
        <w:t xml:space="preserve">[112] 如果您反复向 CO 举报公告板举报不违反规则的帖子，我们将认为您是自私的，并将对您实施发帖和编辑限制。</w:t>
      </w:r>
    </w:p>
    <w:p w14:paraId="6E543B21">
      <w:r xmlns:w="http://schemas.openxmlformats.org/wordprocessingml/2006/main">
        <w:t xml:space="preserve">[113] 管理员可酌情恢复 CO 报告公告板上不违反规则的报告。</w:t>
      </w:r>
    </w:p>
    <w:p w14:paraId="1EB7B092">
      <w:r xmlns:w="http://schemas.openxmlformats.org/wordprocessingml/2006/main">
        <w:t xml:space="preserve">[114] 我们再次要求您不要评论那些并未违反规则的评论。（例如，诸如“虽然不违反规则，但对任何看到它的人来说都明显是垃圾信息”、“恶作剧”或“评论整个帖子”之类的主观判断。）</w:t>
      </w:r>
    </w:p>
    <w:p w14:paraId="75AE8E61">
      <w:r xmlns:w="http://schemas.openxmlformats.org/wordprocessingml/2006/main">
        <w:t xml:space="preserve">[115] 关于不违反规则但“冒犯性”的帖子 †</w:t>
      </w:r>
    </w:p>
    <w:p w14:paraId="5F453AFC">
      <w:r xmlns:w="http://schemas.openxmlformats.org/wordprocessingml/2006/main">
        <w:t xml:space="preserve">[116] 即使帖子内容具有冒犯性，除非违反版规，否则不会被删除。由于每个人对冒犯性的接受程度不同，请使用 NGID 功能隐藏评论，而不是争论或恶意挑衅。</w:t>
      </w:r>
    </w:p>
    <w:p w14:paraId="520BE7B8">
      <w:r xmlns:w="http://schemas.openxmlformats.org/wordprocessingml/2006/main">
        <w:t xml:space="preserve">[117] 挑衅难道不是一种违规行为吗？†</w:t>
      </w:r>
    </w:p>
    <w:p w14:paraId="29B06A9A">
      <w:r xmlns:w="http://schemas.openxmlformats.org/wordprocessingml/2006/main">
        <w:t xml:space="preserve">[118] 每个人对“煽动性言论”的定义都大相径庭，因此我们不认为这是违规行为。如果您认为某条评论具有煽动性，请使用 NGID 功能将其隐藏。</w:t>
      </w:r>
    </w:p>
    <w:p w14:paraId="26CE9B63">
      <w:r xmlns:w="http://schemas.openxmlformats.org/wordprocessingml/2006/main">
        <w:t xml:space="preserve">[119] 抱怨难道不算违法吗？†</w:t>
      </w:r>
    </w:p>
    <w:p w14:paraId="433051E0">
      <w:r xmlns:w="http://schemas.openxmlformats.org/wordprocessingml/2006/main">
        <w:t xml:space="preserve">[120] 一般而言，抱怨本身并不构成违规。但是，针对本作品的负面宣传、诽谤、辱骂性语言以及超出抱怨范围的对抗性言论均构成违规。如果您认为抱怨内容冒犯了您，请使用 NGID 功能隐藏相关评论。</w:t>
      </w:r>
    </w:p>
    <w:p w14:paraId="1440501C">
      <w:r xmlns:w="http://schemas.openxmlformats.org/wordprocessingml/2006/main">
        <w:t xml:space="preserve">[121] 如果您不确定某个帖子是否违反规则，该怎么办？ †</w:t>
      </w:r>
    </w:p>
    <w:p w14:paraId="0ECCB9CA">
      <w:r xmlns:w="http://schemas.openxmlformats.org/wordprocessingml/2006/main">
        <w:t xml:space="preserve">[122] 有些帖子内容含糊不清，难以判断是否违规。评论删除这类含糊不清的帖子可能会导致问题，所以请不要评论删除，而是使用 NGID 功能将评论隐藏起来。</w:t>
      </w:r>
    </w:p>
    <w:p w14:paraId="54D5EFCE">
      <w:r xmlns:w="http://schemas.openxmlformats.org/wordprocessingml/2006/main">
        <w:t xml:space="preserve">[123] 对屡犯者的处罚 †</w:t>
      </w:r>
    </w:p>
    <w:p w14:paraId="71AFC450">
      <w:r xmlns:w="http://schemas.openxmlformats.org/wordprocessingml/2006/main">
        <w:t xml:space="preserve">[124] 屡次违反规则或发布特别恶意的帖子，管理员可酌情予以处罚，例如“禁止访问”或“限制发帖”。</w:t>
      </w:r>
    </w:p>
    <w:p w14:paraId="513CD2BB">
      <w:r xmlns:w="http://schemas.openxmlformats.org/wordprocessingml/2006/main">
        <w:t xml:space="preserve">[125] 如果您对进一步改进有任何建议，请通过 Wiki 管理公告板与我们联系。</w:t>
      </w:r>
    </w:p>
    <w:p w14:paraId="7351DBD3"/>
    <w:p w14:paraId="51E1AFE2">
      <w:r xmlns:w="http://schemas.openxmlformats.org/wordprocessingml/2006/main">
        <w:rPr>
          <w:b/>
        </w:rPr>
        <w:t xml:space="preserve">A249</w:t>
      </w:r>
    </w:p>
    <w:p w14:paraId="5011861E">
      <w:r xmlns:w="http://schemas.openxmlformats.org/wordprocessingml/2006/main">
        <w:t xml:space="preserve">[0] 索引：所有角色 | SSR 角色 | SR 角色 | R 角色</w:t>
      </w:r>
    </w:p>
    <w:p w14:paraId="0EAF9906">
      <w:r xmlns:w="http://schemas.openxmlformats.org/wordprocessingml/2006/main">
        <w:t xml:space="preserve">[1] 基本信息</w:t>
      </w:r>
    </w:p>
    <w:p w14:paraId="1F1D63B4">
      <w:r xmlns:w="http://schemas.openxmlformats.org/wordprocessingml/2006/main">
        <w:t xml:space="preserve">[2] 语音</w:t>
      </w:r>
    </w:p>
    <w:p w14:paraId="3AD4D358">
      <w:r xmlns:w="http://schemas.openxmlformats.org/wordprocessingml/2006/main">
        <w:t xml:space="preserve">[3] 在游戏中</w:t>
      </w:r>
    </w:p>
    <w:p w14:paraId="44705EFB">
      <w:r xmlns:w="http://schemas.openxmlformats.org/wordprocessingml/2006/main">
        <w:t xml:space="preserve">[4] 琐事</w:t>
      </w:r>
    </w:p>
    <w:p w14:paraId="736CC628">
      <w:r xmlns:w="http://schemas.openxmlformats.org/wordprocessingml/2006/main">
        <w:t xml:space="preserve">[5] 官方推特账号介绍</w:t>
      </w:r>
    </w:p>
    <w:p w14:paraId="57C42453">
      <w:r xmlns:w="http://schemas.openxmlformats.org/wordprocessingml/2006/main">
        <w:t xml:space="preserve">[6] 评论表单</w:t>
      </w:r>
    </w:p>
    <w:p w14:paraId="1020C09C">
      <w:r xmlns:w="http://schemas.openxmlformats.org/wordprocessingml/2006/main">
        <w:t xml:space="preserve">[7] 基本信息 †</w:t>
      </w:r>
    </w:p>
    <w:p w14:paraId="7894E5E9">
      <w:r xmlns:w="http://schemas.openxmlformats.org/wordprocessingml/2006/main">
        <w:t xml:space="preserve">[8] 变换图像</w:t>
      </w:r>
    </w:p>
    <w:p w14:paraId="193A8A0F">
      <w:r xmlns:w="http://schemas.openxmlformats.org/wordprocessingml/2006/main">
        <w:t xml:space="preserve">[9] 简介</w:t>
      </w:r>
    </w:p>
    <w:p w14:paraId="5E69D60D">
      <w:r xmlns:w="http://schemas.openxmlformats.org/wordprocessingml/2006/main">
        <w:t xml:space="preserve">[10] 姓名</w:t>
      </w:r>
    </w:p>
    <w:p w14:paraId="5606C5A7">
      <w:r xmlns:w="http://schemas.openxmlformats.org/wordprocessingml/2006/main">
        <w:t xml:space="preserve">[11] 神圣骑士弗洛雷尔</w:t>
      </w:r>
    </w:p>
    <w:p w14:paraId="3ED2FA56">
      <w:r xmlns:w="http://schemas.openxmlformats.org/wordprocessingml/2006/main">
        <w:t xml:space="preserve">[12] 真实姓名</w:t>
      </w:r>
    </w:p>
    <w:p w14:paraId="57101561">
      <w:r xmlns:w="http://schemas.openxmlformats.org/wordprocessingml/2006/main">
        <w:t xml:space="preserve">[13] 吴绿</w:t>
      </w:r>
    </w:p>
    <w:p w14:paraId="34213EA9">
      <w:r xmlns:w="http://schemas.openxmlformats.org/wordprocessingml/2006/main">
        <w:t xml:space="preserve">[14] 稀有度</w:t>
      </w:r>
    </w:p>
    <w:p w14:paraId="3AA2502D">
      <w:r xmlns:w="http://schemas.openxmlformats.org/wordprocessingml/2006/main">
        <w:t xml:space="preserve">[15] 普通攻击</w:t>
      </w:r>
    </w:p>
    <w:p w14:paraId="33D655DF">
      <w:r xmlns:w="http://schemas.openxmlformats.org/wordprocessingml/2006/main">
        <w:t xml:space="preserve">[16] 近战攻击（物理）</w:t>
      </w:r>
    </w:p>
    <w:p w14:paraId="3C9024B3">
      <w:r xmlns:w="http://schemas.openxmlformats.org/wordprocessingml/2006/main">
        <w:t xml:space="preserve">[17] 附属派系</w:t>
      </w:r>
    </w:p>
    <w:p w14:paraId="7B184E81">
      <w:r xmlns:w="http://schemas.openxmlformats.org/wordprocessingml/2006/main">
        <w:t xml:space="preserve">[18] 神圣骑士（地面）</w:t>
      </w:r>
    </w:p>
    <w:p w14:paraId="7836EADE">
      <w:r xmlns:w="http://schemas.openxmlformats.org/wordprocessingml/2006/main">
        <w:t xml:space="preserve">[19] 黑崎由希香</w:t>
      </w:r>
    </w:p>
    <w:p w14:paraId="5839F045">
      <w:r xmlns:w="http://schemas.openxmlformats.org/wordprocessingml/2006/main">
        <w:t xml:space="preserve">[20] 插图</w:t>
      </w:r>
    </w:p>
    <w:p w14:paraId="1F9443AB">
      <w:r xmlns:w="http://schemas.openxmlformats.org/wordprocessingml/2006/main">
        <w:t xml:space="preserve">[21] 草坂总司</w:t>
      </w:r>
    </w:p>
    <w:p w14:paraId="4C562AEF">
      <w:r xmlns:w="http://schemas.openxmlformats.org/wordprocessingml/2006/main">
        <w:t xml:space="preserve">[22] SD字符</w:t>
      </w:r>
    </w:p>
    <w:p w14:paraId="301CF743">
      <w:r xmlns:w="http://schemas.openxmlformats.org/wordprocessingml/2006/main">
        <w:t xml:space="preserve">[23] 风味文字</w:t>
      </w:r>
    </w:p>
    <w:p w14:paraId="51A6E0CF">
      <w:r xmlns:w="http://schemas.openxmlformats.org/wordprocessingml/2006/main">
        <w:t xml:space="preserve">[24] “保护无力反抗者是贵族的职责，这是贵族的义务。” 她出身于大正时期衰落的红莲家族，虽然仍努力保持贵族风范，但实际上却过着普通人的生活。她总是乐观开朗，勤奋努力。她是学校戏剧社的成员，深受周围人的喜爱。</w:t>
      </w:r>
    </w:p>
    <w:p w14:paraId="55F759F6">
      <w:r xmlns:w="http://schemas.openxmlformats.org/wordprocessingml/2006/main">
        <w:t xml:space="preserve">[25] 如何获得</w:t>
      </w:r>
    </w:p>
    <w:p w14:paraId="18C22C5B">
      <w:r xmlns:w="http://schemas.openxmlformats.org/wordprocessingml/2006/main">
        <w:t xml:space="preserve">[26] 标准扭蛋</w:t>
      </w:r>
    </w:p>
    <w:p w14:paraId="5C982854">
      <w:r xmlns:w="http://schemas.openxmlformats.org/wordprocessingml/2006/main">
        <w:t xml:space="preserve">[27] 基础属性（1星）* 每增加1星+50%，5星时为1星值的3倍</w:t>
      </w:r>
    </w:p>
    <w:p w14:paraId="012A4123">
      <w:r xmlns:w="http://schemas.openxmlformats.org/wordprocessingml/2006/main">
        <w:t xml:space="preserve">[28] 级</w:t>
      </w:r>
    </w:p>
    <w:p w14:paraId="626AF375">
      <w:r xmlns:w="http://schemas.openxmlformats.org/wordprocessingml/2006/main">
        <w:t xml:space="preserve">[29] 耐力</w:t>
      </w:r>
    </w:p>
    <w:p w14:paraId="21DC7A41">
      <w:r xmlns:w="http://schemas.openxmlformats.org/wordprocessingml/2006/main">
        <w:t xml:space="preserve">[30] 攻击力</w:t>
      </w:r>
    </w:p>
    <w:p w14:paraId="396FF6FF">
      <w:r xmlns:w="http://schemas.openxmlformats.org/wordprocessingml/2006/main">
        <w:t xml:space="preserve">[31] 防御能力</w:t>
      </w:r>
    </w:p>
    <w:p w14:paraId="678C9C67">
      <w:r xmlns:w="http://schemas.openxmlformats.org/wordprocessingml/2006/main">
        <w:t xml:space="preserve">[32] 魔力</w:t>
      </w:r>
    </w:p>
    <w:p w14:paraId="6FBF1E1D">
      <w:r xmlns:w="http://schemas.openxmlformats.org/wordprocessingml/2006/main">
        <w:t xml:space="preserve">[33] 魔法抗性</w:t>
      </w:r>
    </w:p>
    <w:p w14:paraId="653FE106">
      <w:r xmlns:w="http://schemas.openxmlformats.org/wordprocessingml/2006/main">
        <w:t xml:space="preserve">[34] 详细状态</w:t>
      </w:r>
    </w:p>
    <w:p w14:paraId="34B246DA">
      <w:r xmlns:w="http://schemas.openxmlformats.org/wordprocessingml/2006/main">
        <w:t xml:space="preserve">[35] 准确性</w:t>
      </w:r>
    </w:p>
    <w:p w14:paraId="0F4CC42F">
      <w:r xmlns:w="http://schemas.openxmlformats.org/wordprocessingml/2006/main">
        <w:t xml:space="preserve">[36] 回避能力</w:t>
      </w:r>
    </w:p>
    <w:p w14:paraId="6289B246">
      <w:r xmlns:w="http://schemas.openxmlformats.org/wordprocessingml/2006/main">
        <w:t xml:space="preserve">[37] 连续命中率</w:t>
      </w:r>
    </w:p>
    <w:p w14:paraId="26A5AC15">
      <w:r xmlns:w="http://schemas.openxmlformats.org/wordprocessingml/2006/main">
        <w:t xml:space="preserve">[38] 反击率</w:t>
      </w:r>
    </w:p>
    <w:p w14:paraId="6F67CD9C">
      <w:r xmlns:w="http://schemas.openxmlformats.org/wordprocessingml/2006/main">
        <w:t xml:space="preserve">[39] 眩晕激活率</w:t>
      </w:r>
    </w:p>
    <w:p w14:paraId="6A0591A9">
      <w:r xmlns:w="http://schemas.openxmlformats.org/wordprocessingml/2006/main">
        <w:t xml:space="preserve">[40] 眩晕抗性</w:t>
      </w:r>
    </w:p>
    <w:p w14:paraId="5C33B1C3">
      <w:r xmlns:w="http://schemas.openxmlformats.org/wordprocessingml/2006/main">
        <w:t xml:space="preserve">[41] 移动速度</w:t>
      </w:r>
    </w:p>
    <w:p w14:paraId="21AE50EE">
      <w:r xmlns:w="http://schemas.openxmlformats.org/wordprocessingml/2006/main">
        <w:t xml:space="preserve">[42] 部署速度</w:t>
      </w:r>
    </w:p>
    <w:p w14:paraId="67FD1375">
      <w:r xmlns:w="http://schemas.openxmlformats.org/wordprocessingml/2006/main">
        <w:t xml:space="preserve">[43] 行动速度</w:t>
      </w:r>
    </w:p>
    <w:p w14:paraId="5990B970">
      <w:r xmlns:w="http://schemas.openxmlformats.org/wordprocessingml/2006/main">
        <w:t xml:space="preserve">[44] 特别收费金额</w:t>
      </w:r>
    </w:p>
    <w:p w14:paraId="4D8041EF">
      <w:r xmlns:w="http://schemas.openxmlformats.org/wordprocessingml/2006/main">
        <w:t xml:space="preserve">[45] 特殊招式</w:t>
      </w:r>
    </w:p>
    <w:p w14:paraId="34C59AAE">
      <w:r xmlns:w="http://schemas.openxmlformats.org/wordprocessingml/2006/main">
        <w:t xml:space="preserve">[46] 姓名</w:t>
      </w:r>
    </w:p>
    <w:p w14:paraId="0F6644A7">
      <w:r xmlns:w="http://schemas.openxmlformats.org/wordprocessingml/2006/main">
        <w:t xml:space="preserve">[47] 效应</w:t>
      </w:r>
    </w:p>
    <w:p w14:paraId="697DEA78">
      <w:r xmlns:w="http://schemas.openxmlformats.org/wordprocessingml/2006/main">
        <w:t xml:space="preserve">[48] 边缘风暴</w:t>
      </w:r>
    </w:p>
    <w:p w14:paraId="3412A04C">
      <w:r xmlns:w="http://schemas.openxmlformats.org/wordprocessingml/2006/main">
        <w:t xml:space="preserve">[49] 对单个敌人造成 6 倍物理伤害。自身移动速度提高 30%，持续 30 秒。</w:t>
      </w:r>
    </w:p>
    <w:p w14:paraId="7214BD89">
      <w:r xmlns:w="http://schemas.openxmlformats.org/wordprocessingml/2006/main">
        <w:t xml:space="preserve">[50] 边缘风暴+</w:t>
      </w:r>
    </w:p>
    <w:p w14:paraId="0E912E30">
      <w:r xmlns:w="http://schemas.openxmlformats.org/wordprocessingml/2006/main">
        <w:t xml:space="preserve">[51] 对单个敌人造成 9 倍物理伤害。自身移动速度提高 30%，持续 30 秒。</w:t>
      </w:r>
    </w:p>
    <w:p w14:paraId="442BB126">
      <w:r xmlns:w="http://schemas.openxmlformats.org/wordprocessingml/2006/main">
        <w:t xml:space="preserve">[52] 独特效果</w:t>
      </w:r>
    </w:p>
    <w:p w14:paraId="1BB32981">
      <w:r xmlns:w="http://schemas.openxmlformats.org/wordprocessingml/2006/main">
        <w:t xml:space="preserve">[53] 姓名</w:t>
      </w:r>
    </w:p>
    <w:p w14:paraId="6F05A2BE">
      <w:r xmlns:w="http://schemas.openxmlformats.org/wordprocessingml/2006/main">
        <w:t xml:space="preserve">[54] 效应</w:t>
      </w:r>
    </w:p>
    <w:p w14:paraId="451CC888">
      <w:r xmlns:w="http://schemas.openxmlformats.org/wordprocessingml/2006/main">
        <w:t xml:space="preserve">[55] 库伦家族下一任族长的骄傲</w:t>
      </w:r>
    </w:p>
    <w:p w14:paraId="1EF4E43A">
      <w:r xmlns:w="http://schemas.openxmlformats.org/wordprocessingml/2006/main">
        <w:t xml:space="preserve">[56] 体力下降时不会撤退（会留在场上直到受到伤害）</w:t>
      </w:r>
    </w:p>
    <w:p w14:paraId="4996034D">
      <w:r xmlns:w="http://schemas.openxmlformats.org/wordprocessingml/2006/main">
        <w:t xml:space="preserve">[57] 库伦家族下一任族长的骄傲</w:t>
      </w:r>
    </w:p>
    <w:p w14:paraId="618D0D82">
      <w:r xmlns:w="http://schemas.openxmlformats.org/wordprocessingml/2006/main">
        <w:t xml:space="preserve">[58] 耐力下降时不会撤退（会留在场上直到受到伤害）当耐力低于 10% 时，降低自身仇恨值 30 秒（仅触发一次）</w:t>
      </w:r>
    </w:p>
    <w:p w14:paraId="7026B0D0">
      <w:r xmlns:w="http://schemas.openxmlformats.org/wordprocessingml/2006/main">
        <w:t xml:space="preserve">[59] 休闲服装照片</w:t>
      </w:r>
    </w:p>
    <w:p w14:paraId="1DB64A1A">
      <w:r xmlns:w="http://schemas.openxmlformats.org/wordprocessingml/2006/main">
        <w:t xml:space="preserve">[60] 增强图像</w:t>
      </w:r>
    </w:p>
    <w:p w14:paraId="40A29165">
      <w:r xmlns:w="http://schemas.openxmlformats.org/wordprocessingml/2006/main">
        <w:t xml:space="preserve">[61] 语音 †</w:t>
      </w:r>
    </w:p>
    <w:p w14:paraId="7B28F030">
      <w:r xmlns:w="http://schemas.openxmlformats.org/wordprocessingml/2006/main">
        <w:t xml:space="preserve">[62] 点击打开行列表</w:t>
      </w:r>
    </w:p>
    <w:p w14:paraId="03EE1C6F">
      <w:r xmlns:w="http://schemas.openxmlformats.org/wordprocessingml/2006/main">
        <w:t xml:space="preserve">[63] 加入</w:t>
      </w:r>
    </w:p>
    <w:p w14:paraId="0C7F6365">
      <w:r xmlns:w="http://schemas.openxmlformats.org/wordprocessingml/2006/main">
        <w:t xml:space="preserve">[64] 对话 1（转换后）</w:t>
      </w:r>
    </w:p>
    <w:p w14:paraId="28A847CF">
      <w:r xmlns:w="http://schemas.openxmlformats.org/wordprocessingml/2006/main">
        <w:t xml:space="preserve">[65] 对话 2（转换后）</w:t>
      </w:r>
    </w:p>
    <w:p w14:paraId="2EFC7751">
      <w:r xmlns:w="http://schemas.openxmlformats.org/wordprocessingml/2006/main">
        <w:t xml:space="preserve">[66] 对话 3（转换后）</w:t>
      </w:r>
    </w:p>
    <w:p w14:paraId="45CEF928">
      <w:r xmlns:w="http://schemas.openxmlformats.org/wordprocessingml/2006/main">
        <w:t xml:space="preserve">[67] 对话 4（转换后）</w:t>
      </w:r>
    </w:p>
    <w:p w14:paraId="580D879F">
      <w:r xmlns:w="http://schemas.openxmlformats.org/wordprocessingml/2006/main">
        <w:t xml:space="preserve">[68] 空闲 1（转换后）</w:t>
      </w:r>
    </w:p>
    <w:p w14:paraId="519FAF9C">
      <w:r xmlns:w="http://schemas.openxmlformats.org/wordprocessingml/2006/main">
        <w:t xml:space="preserve">[69] 空闲 2（转换后）</w:t>
      </w:r>
    </w:p>
    <w:p w14:paraId="0B8DAF49">
      <w:r xmlns:w="http://schemas.openxmlformats.org/wordprocessingml/2006/main">
        <w:t xml:space="preserve">[70] 对话 1（转变前）</w:t>
      </w:r>
    </w:p>
    <w:p w14:paraId="22E88F4F">
      <w:r xmlns:w="http://schemas.openxmlformats.org/wordprocessingml/2006/main">
        <w:t xml:space="preserve">[71] 对话 2（转变前）</w:t>
      </w:r>
    </w:p>
    <w:p w14:paraId="59EF3FBA">
      <w:r xmlns:w="http://schemas.openxmlformats.org/wordprocessingml/2006/main">
        <w:t xml:space="preserve">[72] 对话 3（转变前）</w:t>
      </w:r>
    </w:p>
    <w:p w14:paraId="6C8DB4DE">
      <w:r xmlns:w="http://schemas.openxmlformats.org/wordprocessingml/2006/main">
        <w:t xml:space="preserve">[73] 对话 4（转变前）</w:t>
      </w:r>
    </w:p>
    <w:p w14:paraId="60B5EC64">
      <w:r xmlns:w="http://schemas.openxmlformats.org/wordprocessingml/2006/main">
        <w:t xml:space="preserve">[74] 空闲 1（转换前）</w:t>
      </w:r>
    </w:p>
    <w:p w14:paraId="16072844">
      <w:r xmlns:w="http://schemas.openxmlformats.org/wordprocessingml/2006/main">
        <w:t xml:space="preserve">[75] 空闲 2（转换前）</w:t>
      </w:r>
    </w:p>
    <w:p w14:paraId="082CF4C2">
      <w:r xmlns:w="http://schemas.openxmlformats.org/wordprocessingml/2006/main">
        <w:t xml:space="preserve">[76] 升级 1</w:t>
      </w:r>
    </w:p>
    <w:p w14:paraId="5C080AB4">
      <w:r xmlns:w="http://schemas.openxmlformats.org/wordprocessingml/2006/main">
        <w:t xml:space="preserve">[77] 啊！？还要……！再用力点……！</w:t>
      </w:r>
    </w:p>
    <w:p w14:paraId="4A53E6C4">
      <w:r xmlns:w="http://schemas.openxmlformats.org/wordprocessingml/2006/main">
        <w:t xml:space="preserve">[78] 升级 2</w:t>
      </w:r>
    </w:p>
    <w:p w14:paraId="0CC3D630">
      <w:r xmlns:w="http://schemas.openxmlformats.org/wordprocessingml/2006/main">
        <w:t xml:space="preserve">[79] 我的臀部！？嗯！我的臀部自己动了！</w:t>
      </w:r>
    </w:p>
    <w:p w14:paraId="6D51F3FC">
      <w:r xmlns:w="http://schemas.openxmlformats.org/wordprocessingml/2006/main">
        <w:t xml:space="preserve">[80] 升级 3</w:t>
      </w:r>
    </w:p>
    <w:p w14:paraId="365A5BE7">
      <w:r xmlns:w="http://schemas.openxmlformats.org/wordprocessingml/2006/main">
        <w:t xml:space="preserve">[81] 嗯，啊！哈！？这和自慰完全不一样……</w:t>
      </w:r>
    </w:p>
    <w:p w14:paraId="3D0420F2">
      <w:r xmlns:w="http://schemas.openxmlformats.org/wordprocessingml/2006/main">
        <w:t xml:space="preserve">[82] 捕获</w:t>
      </w:r>
    </w:p>
    <w:p w14:paraId="707C0A7E">
      <w:r xmlns:w="http://schemas.openxmlformats.org/wordprocessingml/2006/main">
        <w:t xml:space="preserve">[83] 战斗开始 1</w:t>
      </w:r>
    </w:p>
    <w:p w14:paraId="42DDB4C0">
      <w:r xmlns:w="http://schemas.openxmlformats.org/wordprocessingml/2006/main">
        <w:t xml:space="preserve">[84] 战斗开始 2</w:t>
      </w:r>
    </w:p>
    <w:p w14:paraId="7488CDB2">
      <w:r xmlns:w="http://schemas.openxmlformats.org/wordprocessingml/2006/main">
        <w:t xml:space="preserve">[85] 战斗参与 1</w:t>
      </w:r>
    </w:p>
    <w:p w14:paraId="41E11F74">
      <w:r xmlns:w="http://schemas.openxmlformats.org/wordprocessingml/2006/main">
        <w:t xml:space="preserve">[86] 神圣骑士弗洛雷尔，是时候出征了！</w:t>
      </w:r>
    </w:p>
    <w:p w14:paraId="23ECEA28">
      <w:r xmlns:w="http://schemas.openxmlformats.org/wordprocessingml/2006/main">
        <w:t xml:space="preserve">[87] 战斗参与 2</w:t>
      </w:r>
    </w:p>
    <w:p w14:paraId="013C9CA7">
      <w:r xmlns:w="http://schemas.openxmlformats.org/wordprocessingml/2006/main">
        <w:t xml:space="preserve">[88] 帷幕拉开了！</w:t>
      </w:r>
    </w:p>
    <w:p w14:paraId="3D07B2C7">
      <w:r xmlns:w="http://schemas.openxmlformats.org/wordprocessingml/2006/main">
        <w:t xml:space="preserve">[89] 战斗胜利 1</w:t>
      </w:r>
    </w:p>
    <w:p w14:paraId="2D86219B">
      <w:r xmlns:w="http://schemas.openxmlformats.org/wordprocessingml/2006/main">
        <w:t xml:space="preserve">[90] 就这样，帷幕落下了！</w:t>
      </w:r>
    </w:p>
    <w:p w14:paraId="63045D72">
      <w:r xmlns:w="http://schemas.openxmlformats.org/wordprocessingml/2006/main">
        <w:t xml:space="preserve">[91] 战斗胜利 2</w:t>
      </w:r>
    </w:p>
    <w:p w14:paraId="2E82D379">
      <w:r xmlns:w="http://schemas.openxmlformats.org/wordprocessingml/2006/main">
        <w:t xml:space="preserve">[92] 这个故事有一个美好的结局。</w:t>
      </w:r>
    </w:p>
    <w:p w14:paraId="04B2BCF2">
      <w:r xmlns:w="http://schemas.openxmlformats.org/wordprocessingml/2006/main">
        <w:t xml:space="preserve">[93] 普通攻击 1</w:t>
      </w:r>
    </w:p>
    <w:p w14:paraId="05E0C5BE">
      <w:r xmlns:w="http://schemas.openxmlformats.org/wordprocessingml/2006/main">
        <w:t xml:space="preserve">[94] 就是它！</w:t>
      </w:r>
    </w:p>
    <w:p w14:paraId="4ABBC88B">
      <w:r xmlns:w="http://schemas.openxmlformats.org/wordprocessingml/2006/main">
        <w:t xml:space="preserve">[95] 普通攻击 2</w:t>
      </w:r>
    </w:p>
    <w:p w14:paraId="5A2BAED4">
      <w:r xmlns:w="http://schemas.openxmlformats.org/wordprocessingml/2006/main">
        <w:t xml:space="preserve">[96] 嘿！</w:t>
      </w:r>
    </w:p>
    <w:p w14:paraId="415AA350">
      <w:r xmlns:w="http://schemas.openxmlformats.org/wordprocessingml/2006/main">
        <w:t xml:space="preserve">[97] 普通攻击 3</w:t>
      </w:r>
    </w:p>
    <w:p w14:paraId="299C5E48">
      <w:r xmlns:w="http://schemas.openxmlformats.org/wordprocessingml/2006/main">
        <w:t xml:space="preserve">[98] 咦！</w:t>
      </w:r>
    </w:p>
    <w:p w14:paraId="3F26120E">
      <w:r xmlns:w="http://schemas.openxmlformats.org/wordprocessingml/2006/main">
        <w:t xml:space="preserve">[99] 独特效果激活 1</w:t>
      </w:r>
    </w:p>
    <w:p w14:paraId="175B18A3">
      <w:r xmlns:w="http://schemas.openxmlformats.org/wordprocessingml/2006/main">
        <w:t xml:space="preserve">[100] - （不适用，因为它始终处于激活状态）</w:t>
      </w:r>
    </w:p>
    <w:p w14:paraId="07BE509E">
      <w:r xmlns:w="http://schemas.openxmlformats.org/wordprocessingml/2006/main">
        <w:t xml:space="preserve">[101] 独特效果激活 2</w:t>
      </w:r>
    </w:p>
    <w:p w14:paraId="371629F7">
      <w:r xmlns:w="http://schemas.openxmlformats.org/wordprocessingml/2006/main">
        <w:t xml:space="preserve">[102] 特殊招式 1</w:t>
      </w:r>
    </w:p>
    <w:p w14:paraId="37A5032A">
      <w:r xmlns:w="http://schemas.openxmlformats.org/wordprocessingml/2006/main">
        <w:t xml:space="preserve">[103] 剑术风暴！锋刃风暴！</w:t>
      </w:r>
    </w:p>
    <w:p w14:paraId="75994DEA">
      <w:r xmlns:w="http://schemas.openxmlformats.org/wordprocessingml/2006/main">
        <w:t xml:space="preserve">[104] 特殊招式 2</w:t>
      </w:r>
    </w:p>
    <w:p w14:paraId="4035D39D">
      <w:r xmlns:w="http://schemas.openxmlformats.org/wordprocessingml/2006/main">
        <w:t xml:space="preserve">[105] 受到的伤害：1</w:t>
      </w:r>
    </w:p>
    <w:p w14:paraId="525168DC">
      <w:r xmlns:w="http://schemas.openxmlformats.org/wordprocessingml/2006/main">
        <w:t xml:space="preserve">[106] 不！</w:t>
      </w:r>
    </w:p>
    <w:p w14:paraId="741030C5">
      <w:r xmlns:w="http://schemas.openxmlformats.org/wordprocessingml/2006/main">
        <w:t xml:space="preserve">[107] 受到的伤害：2</w:t>
      </w:r>
    </w:p>
    <w:p w14:paraId="6C1ADA8B">
      <w:r xmlns:w="http://schemas.openxmlformats.org/wordprocessingml/2006/main">
        <w:t xml:space="preserve">[108] 咦！</w:t>
      </w:r>
    </w:p>
    <w:p w14:paraId="474EF321">
      <w:r xmlns:w="http://schemas.openxmlformats.org/wordprocessingml/2006/main">
        <w:t xml:space="preserve">[109] 受到的伤害：3</w:t>
      </w:r>
    </w:p>
    <w:p w14:paraId="36FDFF8C">
      <w:r xmlns:w="http://schemas.openxmlformats.org/wordprocessingml/2006/main">
        <w:t xml:space="preserve">[110] 撤回</w:t>
      </w:r>
    </w:p>
    <w:p w14:paraId="0CA4EFED">
      <w:r xmlns:w="http://schemas.openxmlformats.org/wordprocessingml/2006/main">
        <w:t xml:space="preserve">[111] 在游戏中 †</w:t>
      </w:r>
    </w:p>
    <w:p w14:paraId="16BC5370">
      <w:r xmlns:w="http://schemas.openxmlformats.org/wordprocessingml/2006/main">
        <w:t xml:space="preserve">[112] 攻击力低但速度快的攻击者。在游戏初期，她的速度比同样拥有自我增益能力的圣骑士斯卡特尔慢，但耐力却超过了她。</w:t>
      </w:r>
    </w:p>
    <w:p w14:paraId="7F06E6B9">
      <w:r xmlns:w="http://schemas.openxmlformats.org/wordprocessingml/2006/main">
        <w:t xml:space="preserve">[113] 拥有4秒的快速行动速度和50%的顶级连击率。使用特殊技能可提升30%的速度并进一步增加攻击次数。问题在于其攻击力在所有角色中并列垫底。其攻击力极低，仅为R级角色平均水平的60%至80%。</w:t>
      </w:r>
    </w:p>
    <w:p w14:paraId="36E48FC7">
      <w:r xmlns:w="http://schemas.openxmlformats.org/wordprocessingml/2006/main">
        <w:t xml:space="preserve">[114] 它与超强黄金（防御）搭配效果极佳，使其能够长时间存活。在地面神骑士特殊攻击副本中，凭借其行动速度，它可以作为狂热槽填充者发挥相当不错的作用。然而，古纳甘之战是个例外。由于持续伤害，它的独特效果失效，使其优势荡然无存。</w:t>
      </w:r>
    </w:p>
    <w:p w14:paraId="67FD9063">
      <w:r xmlns:w="http://schemas.openxmlformats.org/wordprocessingml/2006/main">
        <w:t xml:space="preserve">[115] 使用诸如神圣骑士流放和节拍护符诺诺诺之类的增益和减益效果可以更容易地造成伤害。尤其是诺诺诺，它是最有前途的R级辅助角色，因为它能同时提供弗洛雷尔在面对“高防御敌人”（弗洛雷尔最大的弱点）时最需要的防御力降低和攻击力提升。</w:t>
      </w:r>
    </w:p>
    <w:p w14:paraId="29D9575D">
      <w:r xmlns:w="http://schemas.openxmlformats.org/wordprocessingml/2006/main">
        <w:t xml:space="preserve">[116] 或者，也可以考虑找一个强力的攻击型伙伴来参与攻击。如果有多个强力攻击型伙伴，弗洛蕾尔就不会成为仇恨值最高的，她可以继续攻击，同时利用自身独特效果的生存能力。等等，我们真的需要弗洛蕾尔吗？</w:t>
      </w:r>
    </w:p>
    <w:p w14:paraId="74CD5309">
      <w:r xmlns:w="http://schemas.openxmlformats.org/wordprocessingml/2006/main">
        <w:t xml:space="preserve">[117] 特别是如果你拥有火箭引擎，你就能在讨伐战中稳坐狂热槽填充的位置。在面对拥有神圣骑士特殊攻击的讨伐战时，最好把SSR神圣骑士攻击手的剩余仇恨值都转移到弗洛蕾尔身上。正常使用弗洛蕾尔时，如果能一击必杀敌人，就不用担心反击，所以如果某个强力队友能用范围攻击吸引比她更多的仇恨，她的特殊效果也能发挥作用。</w:t>
      </w:r>
    </w:p>
    <w:p w14:paraId="38B748CD">
      <w:r xmlns:w="http://schemas.openxmlformats.org/wordprocessingml/2006/main">
        <w:t xml:space="preserve">[118] 使用超级钻头加速点火并争取早期突袭也是一个不错的策略。如果你不打算培养弗洛蕾尔，眩晕帽和生化武器也是可行的选择，因为她独特的技能效果能让她比其他角色更持久地留在场上。</w:t>
      </w:r>
    </w:p>
    <w:p w14:paraId="02965AF3">
      <w:r xmlns:w="http://schemas.openxmlformats.org/wordprocessingml/2006/main">
        <w:t xml:space="preserve">[119] 超级金系列的红色（攻击）版本也是一个不错的选择，因为它可以弥补攻击力低的不足，但在突袭中，使用超级金（防御）版本并持续攻击更长时间往往更有利，因此很难全心全意地推荐它。</w:t>
      </w:r>
    </w:p>
    <w:p w14:paraId="1EBA8571">
      <w:r xmlns:w="http://schemas.openxmlformats.org/wordprocessingml/2006/main">
        <w:t xml:space="preserve">[120] 然而，由于其自身特性，它与拥有降低仇恨值能力的角色搭配效果不佳。特别是，它会与闪光忍者司争夺低仇恨值，而闪光忍者司也需要在游戏初期部署，因此当它与闪光忍者司一同部署时，其优势可能无法充分发挥。</w:t>
      </w:r>
    </w:p>
    <w:p w14:paraId="115C3541">
      <w:r xmlns:w="http://schemas.openxmlformats.org/wordprocessingml/2006/main">
        <w:t xml:space="preserve">[121] 琐事 †</w:t>
      </w:r>
    </w:p>
    <w:p w14:paraId="6BCB8D13">
      <w:r xmlns:w="http://schemas.openxmlformats.org/wordprocessingml/2006/main">
        <w:t xml:space="preserve">[122] 她的语气和举止可能会让你误以为她是一位“年轻女士”，但正如角色描述所说，她并非如此。从“世界最佳年轻女士锦标赛”开始，她在所有与年轻女士相关的剧集中都没有出现过。让她缺席是否更好呢？</w:t>
      </w:r>
    </w:p>
    <w:p w14:paraId="1CD31E84">
      <w:r xmlns:w="http://schemas.openxmlformats.org/wordprocessingml/2006/main">
        <w:t xml:space="preserve">[123] 第二个事件（第一个正式事件）紧随预选赛之后，是与宿敌古纳甘的全面战斗。系统也已更新至更接近当前版本的形式，因此有必要重新审视系统的策略。他经历了天堂与地狱的双重体验：突然间，他变成了一个火力羸弱的角色，无法发挥自身优势。</w:t>
      </w:r>
    </w:p>
    <w:p w14:paraId="7077A8AB">
      <w:r xmlns:w="http://schemas.openxmlformats.org/wordprocessingml/2006/main">
        <w:t xml:space="preserve">[124] 官方推特账号简介 †</w:t>
      </w:r>
    </w:p>
    <w:p w14:paraId="170D5D4A">
      <w:r xmlns:w="http://schemas.openxmlformats.org/wordprocessingml/2006/main">
        <w:t xml:space="preserve">[125] 评论表 †</w:t>
      </w:r>
    </w:p>
    <w:p w14:paraId="2DD8B03C">
      <w:r xmlns:w="http://schemas.openxmlformats.org/wordprocessingml/2006/main">
        <w:t xml:space="preserve">[126] 点击打开历史日志列表</w:t>
      </w:r>
    </w:p>
    <w:p w14:paraId="79C4A0AB">
      <w:r xmlns:w="http://schemas.openxmlformats.org/wordprocessingml/2006/main">
        <w:t xml:space="preserve">[127] 末尾的数字越小，日志就越旧。</w:t>
      </w:r>
    </w:p>
    <w:p w14:paraId="2FBF0A32">
      <w:r xmlns:w="http://schemas.openxmlformats.org/wordprocessingml/2006/main">
        <w:t xml:space="preserve">[128] 'Comments/Divine Knight Florel/' 没有子页面。</w:t>
      </w:r>
    </w:p>
    <w:p w14:paraId="45251FBE">
      <w:r xmlns:w="http://schemas.openxmlformats.org/wordprocessingml/2006/main">
        <w:t xml:space="preserve">[129] 一开始我并不在意，但随着等级提升，我被这些属性的低程度震惊了……它们低得简直应该再加强一些。——[6eHLTJleu.M] 2020-12-14 (周一) 21:27:14</w:t>
      </w:r>
    </w:p>
    <w:p w14:paraId="42A3DCCB">
      <w:r xmlns:w="http://schemas.openxmlformats.org/wordprocessingml/2006/main">
        <w:t xml:space="preserve">[130] 我本来以为装备了束缚龟壳套装，它就能一直留在场上，而且很强！结果它的属性太低了，根本没用。可惜了，因为它的连击率和行动速度都很高。——[HdV1ImacOgI] 2020-12-07 (周一) 00:43:14</w:t>
      </w:r>
    </w:p>
    <w:p w14:paraId="0C1E124E">
      <w:r xmlns:w="http://schemas.openxmlformats.org/wordprocessingml/2006/main">
        <w:t xml:space="preserve">[131] 我使用它的理解是，它是一种可以让我多承受一次敌人攻击的能力。——[8ynNZyvGSJM] 2020-12-07 (周一) 13:42:31</w:t>
      </w:r>
    </w:p>
    <w:p w14:paraId="218FFBEC">
      <w:r xmlns:w="http://schemas.openxmlformats.org/wordprocessingml/2006/main">
        <w:t xml:space="preserve">[132] 如果你把它的连击攻击力和行动速度都升到最高，它使用技能后会造成巨额伤害，但如果你真要这么费劲，其他角色也一样强…… -- [WNomL0IRrUU] 2020-12-07 (周一) 19:20:21</w:t>
      </w:r>
    </w:p>
    <w:p w14:paraId="6B3ED1E0">
      <w:r xmlns:w="http://schemas.openxmlformats.org/wordprocessingml/2006/main">
        <w:t xml:space="preserve">[133] 有些R级角色的设计理念似乎已经崩坏，这个女孩就是其中之一。她的攻击力太低，所以不像其他R级角色那样，即使强化一次也不值得。——[FmuzFiz187E] 2020-12-12 (周六) 12:27:59</w:t>
      </w:r>
    </w:p>
    <w:p w14:paraId="58B0A40D">
      <w:r xmlns:w="http://schemas.openxmlformats.org/wordprocessingml/2006/main">
        <w:t xml:space="preserve">[134] LV50 ☆1 属性：体力：800 攻击力：75 防御力：80 魔力：0 魔抗：65 -- [PvOwNzA37Jw] 2020-12-14 (周一) 16:34:21</w:t>
      </w:r>
    </w:p>
    <w:p w14:paraId="72C399F6">
      <w:r xmlns:w="http://schemas.openxmlformats.org/wordprocessingml/2006/main">
        <w:t xml:space="preserve">[135] 如果把它升到满级，并装备上连击之谜、火箭引擎和勇气姐妹，感觉它的整体火力会相当不错。但最终，事实仍然是把这些资源分配到其他地方会更好。——[PvOwNzA37Jw] 2020-12-14 (周一) 21:50:23</w:t>
      </w:r>
    </w:p>
    <w:p w14:paraId="57218245">
      <w:r xmlns:w="http://schemas.openxmlformats.org/wordprocessingml/2006/main">
        <w:t xml:space="preserve">[136] 我觉得它对付某些敌人可能会很有效，比如免疫特定攻击次数的敌人、金属史莱姆或者生命值极低的敌人。——[Wyb5TWWPyX.] 2020-12-14 (周一) 23:22:00</w:t>
      </w:r>
    </w:p>
    <w:p w14:paraId="0C510E98">
      <w:r xmlns:w="http://schemas.openxmlformats.org/wordprocessingml/2006/main">
        <w:t xml:space="preserve">[137] 伤害计算似乎是加减运算，所以攻击力低的话，伤害输出应该会比较困难。高防御的对手很容易就能抵挡住攻击。我觉得对付防御力极低的目标应该能造成不错的伤害，但问题是目前似乎没有这样的对手。——[HdV1ImacOgI] 2020-12-15 (周二) 02:11:36</w:t>
      </w:r>
    </w:p>
    <w:p w14:paraId="5993B110">
      <w:r xmlns:w="http://schemas.openxmlformats.org/wordprocessingml/2006/main">
        <w:t xml:space="preserve">[138] 面对等级合适的 Boss 级敌人，攻击力低到几乎肯定只能造成 1 点伤害。最终，即使施加各种增益和减益效果，也无法弥补与其他同等条件下的角色相比火力上的差距…… -- [HA5xWGJq/Tw] 2020-12-15 (周二) 19:53:48</w:t>
      </w:r>
    </w:p>
    <w:p w14:paraId="349597D5">
      <w:r xmlns:w="http://schemas.openxmlformats.org/wordprocessingml/2006/main">
        <w:t xml:space="preserve">[139] 超级机器人大战，我知道，我知道 -- [bFef32952fs] 2021-02-27 (周六) 14:28:15</w:t>
      </w:r>
    </w:p>
    <w:p w14:paraId="5377B89E">
      <w:r xmlns:w="http://schemas.openxmlformats.org/wordprocessingml/2006/main">
        <w:t xml:space="preserve">[140] 我很喜欢她在故事里的表现，所以给她升了一个极限技，正在试用。我觉得等她的火力达到正常水平后，应该能胜任她的工作。零极限技时的伤害简直惨不忍睹……我仍然不推荐她用于战斗，但我觉得把她当成爱好来培养的回报相当不错。——[/vx8jsxqZ4A] 2020-12-22 (周二) 10:51:20</w:t>
      </w:r>
    </w:p>
    <w:p w14:paraId="53D22ED2">
      <w:r xmlns:w="http://schemas.openxmlformats.org/wordprocessingml/2006/main">
        <w:t xml:space="preserve">[141] 我从一开始就喜欢用她，所以我觉得我了解她的优势，但是在这个系统下，控制仇恨值（除了猫以外）变成了一项过于高级的技能，所以我不太容易向别人推荐她。其他角色不需要这样做也能变得很强。但是一旦你体验过让一开始就上场的弗洛蕾尔活到最后并不断击败敌人的成就感，你就会发现她身上有种无可替代的特质。奈奈香火力很强，所以很难保持低仇恨值。——[fDCL3hAOt7M] 2021-01-06 (周三) 15:41:37</w:t>
      </w:r>
    </w:p>
    <w:p w14:paraId="4F8CB841">
      <w:r xmlns:w="http://schemas.openxmlformats.org/wordprocessingml/2006/main">
        <w:t xml:space="preserve">[142] 她的输出很低，我原以为她是坦克，但她承受的伤害也很高，所以我觉得她很弱，不过我猜她是那种依靠高攻击次数才能打出伤害的角色。——[4.1qneQYI.c] 2020-12-22 (周二) 15:26:58</w:t>
      </w:r>
    </w:p>
    <w:p w14:paraId="33DF786D">
      <w:r xmlns:w="http://schemas.openxmlformats.org/wordprocessingml/2006/main">
        <w:t xml:space="preserve">[143] 他没被催眠，只是被说服了，哈哈。——[aZVj0Mxdzr.] 2021-01-17 (周日) 12:35:45</w:t>
      </w:r>
    </w:p>
    <w:p w14:paraId="228CE7AE">
      <w:r xmlns:w="http://schemas.openxmlformats.org/wordprocessingml/2006/main">
        <w:t xml:space="preserve">[144] 我想看更多这种愚蠢又羞辱的视频，我喜欢这样的女孩 -- [1IVfopDkzKc] 2021-08-18 (周三) 05:01:02</w:t>
      </w:r>
    </w:p>
    <w:p w14:paraId="412E24B8">
      <w:r xmlns:w="http://schemas.openxmlformats.org/wordprocessingml/2006/main">
        <w:t xml:space="preserve">[145] 我想知道是不是必须用Erokoma这个名字。他穿着那身衣服，是以Erokoma的身份说话的吗……？ -- [3WDAoU6oGcQ] 2020-12-29 (周二) 17:00:45</w:t>
      </w:r>
    </w:p>
    <w:p w14:paraId="6F12E6F0">
      <w:r xmlns:w="http://schemas.openxmlformats.org/wordprocessingml/2006/main">
        <w:t xml:space="preserve">[146] 我决定接受它，并把它用作存放废弃电脑的地方——[Q44zB4.oCH.] 2020-12-29 (周二) 09:04:26</w:t>
      </w:r>
    </w:p>
    <w:p w14:paraId="72C4A53A">
      <w:r xmlns:w="http://schemas.openxmlformats.org/wordprocessingml/2006/main">
        <w:t xml:space="preserve">[147] 所以所有演出都是为了这次活动——[xDSeq00d2Gk] 2021-02-10 (周三) 16:53:34</w:t>
      </w:r>
    </w:p>
    <w:p w14:paraId="6949BC35">
      <w:r xmlns:w="http://schemas.openxmlformats.org/wordprocessingml/2006/main">
        <w:t xml:space="preserve">[148] 如果它出现在宝箱里，我可能会暂时保留眩晕上限。——[BPo2uwI2DmA] 2021-02-10 (周三) 17:07:41</w:t>
      </w:r>
    </w:p>
    <w:p w14:paraId="4AF0A09A">
      <w:r xmlns:w="http://schemas.openxmlformats.org/wordprocessingml/2006/main">
        <w:t xml:space="preserve">[149] 他连续攻击的次数明显是其他角色的两倍；他一个人干了两个人以上的活。——[1bo2NoN/42g] 2021-02-10 (周三) 21:46:24</w:t>
      </w:r>
    </w:p>
    <w:p w14:paraId="5A754314">
      <w:r xmlns:w="http://schemas.openxmlformats.org/wordprocessingml/2006/main">
        <w:t xml:space="preserve">[150] 虽然大多数独特能力都已失效，但它的独特效果仍然有效，这算是一个有利因素。它偶尔能勉强撑到 ST0。——[xDHDwLIavc.] 2021-02-10 (周三) 23:15:43</w:t>
      </w:r>
    </w:p>
    <w:p w14:paraId="452B1148">
      <w:r xmlns:w="http://schemas.openxmlformats.org/wordprocessingml/2006/main">
        <w:t xml:space="preserve">[151] 他现在的表现真是太搞笑了，好像终于把所有积压的挫败感都发泄出来了一样——[5MmP06cBzDk] 2021-02-13 (周六) 07:36:55</w:t>
      </w:r>
    </w:p>
    <w:p w14:paraId="2CCBB78C">
      <w:r xmlns:w="http://schemas.openxmlformats.org/wordprocessingml/2006/main">
        <w:t xml:space="preserve">[152] 连击帽和眩晕帽绝对是必备装备。不过我觉得应该没多少人会把它们升到☆3——[BhIN3EpZMNM] 2021-02-14 (周日) 18:15:48</w:t>
      </w:r>
    </w:p>
    <w:p w14:paraId="50945EB2">
      <w:r xmlns:w="http://schemas.openxmlformats.org/wordprocessingml/2006/main">
        <w:t xml:space="preserve">[153] 我之前很担心这个问题，所以只升到了第二级战带（火箭炮组合更是如此），先去提升其他单位的等级。但让我震惊的是，即使是第三级战带的火力也能吸引火力。我见过虎式5型坦克的“参宿七”吸引火力最快，所以我在想火箭炮5型是不是真的势不可挡。——[c3QATTftTX.] 2021-06-11 (周五) 16:49:16</w:t>
      </w:r>
    </w:p>
    <w:p w14:paraId="62AFF241">
      <w:r xmlns:w="http://schemas.openxmlformats.org/wordprocessingml/2006/main">
        <w:t xml:space="preserve">[154] 你在这个角色上投入了这么多心血（装备方面）……我不讨厌这样的人。如果是SSR的话，攻击力会提升2.5倍，所以请把仇恨都带走吧。——[LdAVyRALAGM] 2021-03-06 (周六) 12:17:48</w:t>
      </w:r>
    </w:p>
    <w:p w14:paraId="61FCD9CF">
      <w:r xmlns:w="http://schemas.openxmlformats.org/wordprocessingml/2006/main">
        <w:t xml:space="preserve">[155] 谢谢。这很有帮助。和其他人一样，仇恨值积累过快的角色似乎和治疗者搭配效果不错。我抽到了重复的塞拉菲尔，现在有两个了，所以也许我应该尽快开始认真培养一个治疗者。尤尤尔可能也挺合适的，因为她等级应该会比较高，但我还是有点疑惑。既然3级比5级掉仇恨值快，我想知道如果我给娜丽卡（她已经升到满级了）和阿凯比都装备齐全，能不能也达到类似的效果？——[c3QATTftTX.] 2021-06-11 (周五) 16:58:03</w:t>
      </w:r>
    </w:p>
    <w:p w14:paraId="2EF80AD1">
      <w:r xmlns:w="http://schemas.openxmlformats.org/wordprocessingml/2006/main">
        <w:t xml:space="preserve">[156] 她是一个因为等级上限低、系统还在开发中而饱受折磨的角色。现在等级上限提高了，战斗风格的研究也取得了进展，就像树一样，所以一切皆有可能。——[ZZWfVjkwVvM] 2022-07-07 (周四) 22:11:12</w:t>
      </w:r>
    </w:p>
    <w:p w14:paraId="20915D72">
      <w:r xmlns:w="http://schemas.openxmlformats.org/wordprocessingml/2006/main">
        <w:t xml:space="preserve">[157] ←使用棋盘前请务必阅读规则。</w:t>
      </w:r>
    </w:p>
    <w:p w14:paraId="13D67ABE">
      <w:r xmlns:w="http://schemas.openxmlformats.org/wordprocessingml/2006/main">
        <w:t xml:space="preserve">[158] 关于规则 †</w:t>
      </w:r>
    </w:p>
    <w:p w14:paraId="52001458">
      <w:r xmlns:w="http://schemas.openxmlformats.org/wordprocessingml/2006/main">
        <w:t xml:space="preserve">[159] 请不要抱怨或批评页面编辑者。如果您对其他人的编辑有意见，请通过“提供替代方案”或“自行编辑”的方式进行建设性沟通。</w:t>
      </w:r>
    </w:p>
    <w:p w14:paraId="1606D89A">
      <w:r xmlns:w="http://schemas.openxmlformats.org/wordprocessingml/2006/main">
        <w:t xml:space="preserve">[160] 不要发布个人网站或其他禁止未经授权链接的网站的网址。</w:t>
      </w:r>
    </w:p>
    <w:p w14:paraId="5AD79790">
      <w:r xmlns:w="http://schemas.openxmlformats.org/wordprocessingml/2006/main">
        <w:t xml:space="preserve">[161] 关于违反规则的帖子 †</w:t>
      </w:r>
    </w:p>
    <w:p w14:paraId="12D75EA4">
      <w:r xmlns:w="http://schemas.openxmlformats.org/wordprocessingml/2006/main">
        <w:t xml:space="preserve">[162] 禁止发布以下类型的帖子，因为它们容易造成干扰。</w:t>
      </w:r>
    </w:p>
    <w:p w14:paraId="02633EA6">
      <w:r xmlns:w="http://schemas.openxmlformats.org/wordprocessingml/2006/main">
        <w:t xml:space="preserve">[163]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70679BA">
      <w:r xmlns:w="http://schemas.openxmlformats.org/wordprocessingml/2006/main">
        <w:t xml:space="preserve">[164] 其他包括使用此维基的人、官方管理员、艺术家、配音演员、现实生活中的个人以及 Twitter 用户等团体。</w:t>
      </w:r>
    </w:p>
    <w:p w14:paraId="49A9DDAD">
      <w:r xmlns:w="http://schemas.openxmlformats.org/wordprocessingml/2006/main">
        <w:t xml:space="preserve">[165] 关于向管理层提交的帖子，我们容忍可以解释为用户反馈的评论，例如“我希望他们改进这一点”、“我希望他们尽快修复错误”和“维护时间太长了”，但我们不容忍使用辱骂性语言贬低管理层。</w:t>
      </w:r>
    </w:p>
    <w:p w14:paraId="7F52B485">
      <w:r xmlns:w="http://schemas.openxmlformats.org/wordprocessingml/2006/main">
        <w:t xml:space="preserve">[166] 将讨论和意见交流视为“诽谤或对抗他人”是错误的。然而，在讨论或意见交流中使用辱骂性语言、贬低他人、挑衅他人或在缺乏明确证据的情况下发表言论，都是违法行为。说话时务必注意自己的言辞。</w:t>
      </w:r>
    </w:p>
    <w:p w14:paraId="1995DFB5">
      <w:r xmlns:w="http://schemas.openxmlformats.org/wordprocessingml/2006/main">
        <w:t xml:space="preserve">[167] 攻击性评论是指使用“做这个”或“做那个”等强烈命令、“使用粗俗语言”、“居高临下”或“挑衅”的评论。</w:t>
      </w:r>
    </w:p>
    <w:p w14:paraId="45327C6F">
      <w:r xmlns:w="http://schemas.openxmlformats.org/wordprocessingml/2006/main">
        <w:t xml:space="preserve">[168] 禁止发布冒犯现有玩家的帖子，例如“还有人玩这个游戏吗？”或“这游戏已经凉了”。这并不意味着您完全不能发表任何负面言论，而是指那些超出单纯负面评价范围，构成诽谤或诋毁的帖子将被禁止发布。</w:t>
      </w:r>
    </w:p>
    <w:p w14:paraId="009A75DB">
      <w:r xmlns:w="http://schemas.openxmlformats.org/wordprocessingml/2006/main">
        <w:t xml:space="preserve">[169] 公开羞辱他人，包括泄露他人的游戏内名称或UID</w:t>
      </w:r>
    </w:p>
    <w:p w14:paraId="0AA6D2C7">
      <w:r xmlns:w="http://schemas.openxmlformats.org/wordprocessingml/2006/main">
        <w:t xml:space="preserve">[170] 但是，分享有助于游戏攻略的信息和视频是允许的。</w:t>
      </w:r>
    </w:p>
    <w:p w14:paraId="7033B6E1">
      <w:r xmlns:w="http://schemas.openxmlformats.org/wordprocessingml/2006/main">
        <w:t xml:space="preserve">[171] 参考其他应用程序</w:t>
      </w:r>
    </w:p>
    <w:p w14:paraId="54A45F10">
      <w:r xmlns:w="http://schemas.openxmlformats.org/wordprocessingml/2006/main">
        <w:t xml:space="preserve">[172] 在多个论坛上多次发帖</w:t>
      </w:r>
    </w:p>
    <w:p w14:paraId="5F7E7355">
      <w:r xmlns:w="http://schemas.openxmlformats.org/wordprocessingml/2006/main">
        <w:t xml:space="preserve">[173] 写出一串毫无意义的字符</w:t>
      </w:r>
    </w:p>
    <w:p w14:paraId="0AB07CE2">
      <w:r xmlns:w="http://schemas.openxmlformats.org/wordprocessingml/2006/main">
        <w:t xml:space="preserve">[174] 关于作弊和利用漏洞的帖子</w:t>
      </w:r>
    </w:p>
    <w:p w14:paraId="4D8CFC0C">
      <w:r xmlns:w="http://schemas.openxmlformats.org/wordprocessingml/2006/main">
        <w:t xml:space="preserve">[175] 最好的办法是忽略违反规则的帖子。上钩或反驳只会让事情变得更糟。</w:t>
      </w:r>
    </w:p>
    <w:p w14:paraId="5DBEBA15">
      <w:r xmlns:w="http://schemas.openxmlformats.org/wordprocessingml/2006/main">
        <w:t xml:space="preserve">[176] *在上述规则中，“诽谤”指的是在没有客观证据的情况下诋毁和贬低他人。将所有批评性文章都归为“诽谤”是不正确的，所以请务必谨慎。</w:t>
      </w:r>
    </w:p>
    <w:p w14:paraId="1626E19A">
      <w:r xmlns:w="http://schemas.openxmlformats.org/wordprocessingml/2006/main">
        <w:t xml:space="preserve">[177] 关于修改和删除发帖日志 †</w:t>
      </w:r>
    </w:p>
    <w:p w14:paraId="4A287764">
      <w:r xmlns:w="http://schemas.openxmlformats.org/wordprocessingml/2006/main">
        <w:t xml:space="preserve">[178] 但是，允许更正印刷错误、遗漏和字体颜色。（他人出于善意所做的更正也允许。）</w:t>
      </w:r>
    </w:p>
    <w:p w14:paraId="18E25624">
      <w:r xmlns:w="http://schemas.openxmlformats.org/wordprocessingml/2006/main">
        <w:t xml:space="preserve">[179] 作为例外情况，您可以删除自己的帖子，但事后必须向管理员报告。此外，删除时，请将整个评论替换为以下文本，而不是完全删除：&amp;color(#ff0000){''发帖人已删除''};</w:t>
      </w:r>
    </w:p>
    <w:p w14:paraId="22D02BFE">
      <w:r xmlns:w="http://schemas.openxmlformats.org/wordprocessingml/2006/main">
        <w:t xml:space="preserve">[180] 关于评论违反规则的帖子 †</w:t>
      </w:r>
    </w:p>
    <w:p w14:paraId="3DAD0DF9">
      <w:r xmlns:w="http://schemas.openxmlformats.org/wordprocessingml/2006/main">
        <w:t xml:space="preserve">[181] 您可以自行注释掉上述任何违反规则的评论，无需管理员许可。但是，注释掉评论后，请务必在“违规举报公告板”上进行举报。举报时请使用“违规举报公告板”上的模板。</w:t>
      </w:r>
    </w:p>
    <w:p w14:paraId="29F3A7B7">
      <w:r xmlns:w="http://schemas.openxmlformats.org/wordprocessingml/2006/main">
        <w:t xml:space="preserve">[182] 未经 CO 举报公告板举报而被删除的帖子将被恢复，而删除帖子的人将受到处罚。</w:t>
      </w:r>
    </w:p>
    <w:p w14:paraId="2528ADF2">
      <w:r xmlns:w="http://schemas.openxmlformats.org/wordprocessingml/2006/main">
        <w:t xml:space="preserve">[183] 如果您反复向 CO 举报公告板举报不违反规则的帖子，我们将认为您是自私自利，并对您实施发帖和编辑限制。</w:t>
      </w:r>
    </w:p>
    <w:p w14:paraId="67481DE9">
      <w:r xmlns:w="http://schemas.openxmlformats.org/wordprocessingml/2006/main">
        <w:t xml:space="preserve">[184] 管理员可酌情恢复 CO 报告公告板上不违反规则的报告。</w:t>
      </w:r>
    </w:p>
    <w:p w14:paraId="7F73C126">
      <w:r xmlns:w="http://schemas.openxmlformats.org/wordprocessingml/2006/main">
        <w:t xml:space="preserve">[185] 我们再次要求您不要评论那些并未违反规则的评论。（例如，诸如“虽然不违反规则，但显然是在挑衅”、“恶作剧”或“评论整个帖子”之类的主观判断。）</w:t>
      </w:r>
    </w:p>
    <w:p w14:paraId="415EDD16">
      <w:r xmlns:w="http://schemas.openxmlformats.org/wordprocessingml/2006/main">
        <w:t xml:space="preserve">[186] 关于不违反规则但“冒犯性”的帖子 †</w:t>
      </w:r>
    </w:p>
    <w:p w14:paraId="248F31D8">
      <w:r xmlns:w="http://schemas.openxmlformats.org/wordprocessingml/2006/main">
        <w:t xml:space="preserve">[187] 即使帖子内容具有冒犯性，除非违反版规，否则不会被删除。由于每个人对冒犯性帖子的界定标准不尽相同，请使用 NGID 功能隐藏评论，而不是参与争论或挑衅。</w:t>
      </w:r>
    </w:p>
    <w:p w14:paraId="24B27588">
      <w:r xmlns:w="http://schemas.openxmlformats.org/wordprocessingml/2006/main">
        <w:t xml:space="preserve">[188] 挑衅难道不是一种违规行为吗？†</w:t>
      </w:r>
    </w:p>
    <w:p w14:paraId="5023D7AC">
      <w:r xmlns:w="http://schemas.openxmlformats.org/wordprocessingml/2006/main">
        <w:t xml:space="preserve">[189] 某人对某些内容是否具有煽动性的看法差异很大，因此我们不认为这是违规行为。如果您认为某条评论具有煽动性，请使用 NGID 功能将其隐藏。</w:t>
      </w:r>
    </w:p>
    <w:p w14:paraId="2E42ED31">
      <w:r xmlns:w="http://schemas.openxmlformats.org/wordprocessingml/2006/main">
        <w:t xml:space="preserve">[190] 抱怨难道不算违法吗？†</w:t>
      </w:r>
    </w:p>
    <w:p w14:paraId="42DC2ADE">
      <w:r xmlns:w="http://schemas.openxmlformats.org/wordprocessingml/2006/main">
        <w:t xml:space="preserve">[191] 一般而言，抱怨本身并不构成违规。但是，针对本作品的负面宣传、诽谤、辱骂性语言以及超出抱怨范围的对抗性帖子均构成违规。如果您认为抱怨内容冒犯了您，请使用 NGID 功能隐藏相关评论。</w:t>
      </w:r>
    </w:p>
    <w:p w14:paraId="3CE7F41D">
      <w:r xmlns:w="http://schemas.openxmlformats.org/wordprocessingml/2006/main">
        <w:t xml:space="preserve">[192] 如果您不确定某个帖子是否违反规则，该怎么办？ †</w:t>
      </w:r>
    </w:p>
    <w:p w14:paraId="52111E29">
      <w:r xmlns:w="http://schemas.openxmlformats.org/wordprocessingml/2006/main">
        <w:t xml:space="preserve">[193] 有些帖子内容含糊不清，难以判断是否违规。评论删除这类含糊不清的帖子可能会导致问题，所以请不要评论删除，而是使用 NGID 功能将评论隐藏起来。</w:t>
      </w:r>
    </w:p>
    <w:p w14:paraId="18E05F04">
      <w:r xmlns:w="http://schemas.openxmlformats.org/wordprocessingml/2006/main">
        <w:t xml:space="preserve">[194] 对屡犯者的处罚 †</w:t>
      </w:r>
    </w:p>
    <w:p w14:paraId="252A40A0">
      <w:r xmlns:w="http://schemas.openxmlformats.org/wordprocessingml/2006/main">
        <w:t xml:space="preserve">[195] 屡次违反规则或发布特别恶意的帖子，管理员可酌情予以处罚，例如“禁止访问”或“限制发帖”。</w:t>
      </w:r>
    </w:p>
    <w:p w14:paraId="5BE305D6">
      <w:r xmlns:w="http://schemas.openxmlformats.org/wordprocessingml/2006/main">
        <w:t xml:space="preserve">[196] 如果您对进一步改进有任何建议，请通过 Wiki 管理公告板与我们联系。</w:t>
      </w:r>
    </w:p>
    <w:p w14:paraId="7BE75B28"/>
    <w:p w14:paraId="7E71DA40">
      <w:r xmlns:w="http://schemas.openxmlformats.org/wordprocessingml/2006/main">
        <w:rPr>
          <w:b/>
        </w:rPr>
        <w:t xml:space="preserve">A250</w:t>
      </w:r>
    </w:p>
    <w:p w14:paraId="26D5D5DE">
      <w:r xmlns:w="http://schemas.openxmlformats.org/wordprocessingml/2006/main">
        <w:t xml:space="preserve">[0] 索引：所有角色 | SSR 角色 | SR 角色 | R 角色</w:t>
      </w:r>
    </w:p>
    <w:p w14:paraId="15F7C54B">
      <w:r xmlns:w="http://schemas.openxmlformats.org/wordprocessingml/2006/main">
        <w:t xml:space="preserve">[1] 基本信息</w:t>
      </w:r>
    </w:p>
    <w:p w14:paraId="509549D4">
      <w:r xmlns:w="http://schemas.openxmlformats.org/wordprocessingml/2006/main">
        <w:t xml:space="preserve">[2] 内容适用性简易评估</w:t>
      </w:r>
    </w:p>
    <w:p w14:paraId="4F329CA1">
      <w:r xmlns:w="http://schemas.openxmlformats.org/wordprocessingml/2006/main">
        <w:t xml:space="preserve">[3] 其他版本及相关角色</w:t>
      </w:r>
    </w:p>
    <w:p w14:paraId="6F420C3F">
      <w:r xmlns:w="http://schemas.openxmlformats.org/wordprocessingml/2006/main">
        <w:t xml:space="preserve">[4] [一分钟了解超级英雄战争！]</w:t>
      </w:r>
    </w:p>
    <w:p w14:paraId="79B7D9AF">
      <w:r xmlns:w="http://schemas.openxmlformats.org/wordprocessingml/2006/main">
        <w:t xml:space="preserve">[5] 官方推特账号介绍</w:t>
      </w:r>
    </w:p>
    <w:p w14:paraId="206E54BC">
      <w:r xmlns:w="http://schemas.openxmlformats.org/wordprocessingml/2006/main">
        <w:t xml:space="preserve">[6] 评论表单</w:t>
      </w:r>
    </w:p>
    <w:p w14:paraId="78F8FE00">
      <w:r xmlns:w="http://schemas.openxmlformats.org/wordprocessingml/2006/main">
        <w:t xml:space="preserve">[7] 基本信息 †</w:t>
      </w:r>
    </w:p>
    <w:p w14:paraId="38AB491A">
      <w:r xmlns:w="http://schemas.openxmlformats.org/wordprocessingml/2006/main">
        <w:t xml:space="preserve">[8] 变换图像</w:t>
      </w:r>
    </w:p>
    <w:p w14:paraId="60BE60D8">
      <w:r xmlns:w="http://schemas.openxmlformats.org/wordprocessingml/2006/main">
        <w:t xml:space="preserve">[9] 简介</w:t>
      </w:r>
    </w:p>
    <w:p w14:paraId="232822B2">
      <w:r xmlns:w="http://schemas.openxmlformats.org/wordprocessingml/2006/main">
        <w:t xml:space="preserve">[10] 姓名</w:t>
      </w:r>
    </w:p>
    <w:p w14:paraId="2BA6D518">
      <w:r xmlns:w="http://schemas.openxmlformats.org/wordprocessingml/2006/main">
        <w:t xml:space="preserve">[11] 神圣骑士布罗克米尔</w:t>
      </w:r>
    </w:p>
    <w:p w14:paraId="3B1CE704">
      <w:r xmlns:w="http://schemas.openxmlformats.org/wordprocessingml/2006/main">
        <w:t xml:space="preserve">[12] 真实姓名</w:t>
      </w:r>
    </w:p>
    <w:p w14:paraId="00171476">
      <w:r xmlns:w="http://schemas.openxmlformats.org/wordprocessingml/2006/main">
        <w:t xml:space="preserve">[13] 箱石春</w:t>
      </w:r>
    </w:p>
    <w:p w14:paraId="412914D1">
      <w:r xmlns:w="http://schemas.openxmlformats.org/wordprocessingml/2006/main">
        <w:t xml:space="preserve">[14] 稀有度</w:t>
      </w:r>
    </w:p>
    <w:p w14:paraId="0DFC5DF4">
      <w:r xmlns:w="http://schemas.openxmlformats.org/wordprocessingml/2006/main">
        <w:t xml:space="preserve">[15] 普通攻击</w:t>
      </w:r>
    </w:p>
    <w:p w14:paraId="60EC5FD0">
      <w:r xmlns:w="http://schemas.openxmlformats.org/wordprocessingml/2006/main">
        <w:t xml:space="preserve">[16] 远程攻击（魔法）</w:t>
      </w:r>
    </w:p>
    <w:p w14:paraId="1D7BD984">
      <w:r xmlns:w="http://schemas.openxmlformats.org/wordprocessingml/2006/main">
        <w:t xml:space="preserve">[17] 附属派系</w:t>
      </w:r>
    </w:p>
    <w:p w14:paraId="2827C718">
      <w:r xmlns:w="http://schemas.openxmlformats.org/wordprocessingml/2006/main">
        <w:t xml:space="preserve">[18] 神圣骑士（地面）</w:t>
      </w:r>
    </w:p>
    <w:p w14:paraId="1DA80C2D">
      <w:r xmlns:w="http://schemas.openxmlformats.org/wordprocessingml/2006/main">
        <w:t xml:space="preserve">[19] 木下弥弥</w:t>
      </w:r>
    </w:p>
    <w:p w14:paraId="07AC26B3">
      <w:r xmlns:w="http://schemas.openxmlformats.org/wordprocessingml/2006/main">
        <w:t xml:space="preserve">[20] 插图</w:t>
      </w:r>
    </w:p>
    <w:p w14:paraId="484A158A">
      <w:r xmlns:w="http://schemas.openxmlformats.org/wordprocessingml/2006/main">
        <w:t xml:space="preserve">[21]猎户座</w:t>
      </w:r>
    </w:p>
    <w:p w14:paraId="55F67810">
      <w:r xmlns:w="http://schemas.openxmlformats.org/wordprocessingml/2006/main">
        <w:t xml:space="preserve">[22] SD字符</w:t>
      </w:r>
    </w:p>
    <w:p w14:paraId="09893F6B">
      <w:r xmlns:w="http://schemas.openxmlformats.org/wordprocessingml/2006/main">
        <w:t xml:space="preserve">[23] 风味文字</w:t>
      </w:r>
    </w:p>
    <w:p w14:paraId="60B067D1">
      <w:r xmlns:w="http://schemas.openxmlformats.org/wordprocessingml/2006/main">
        <w:t xml:space="preserve">[24] “我绝对不会原谅任何破坏哈内鲁世界的人！哦，我是说网络世界！” 她是一位重度游戏玩家，因为服务器崩溃而愤怒地觉醒为神圣骑士。她对现实世界漠不关心，但绝不会原谅造成网络瘫痪的敌人。她觉得没必要上学，所以经常逃学，但她有很多通过网络结识的朋友。</w:t>
      </w:r>
    </w:p>
    <w:p w14:paraId="4F929730">
      <w:r xmlns:w="http://schemas.openxmlformats.org/wordprocessingml/2006/main">
        <w:t xml:space="preserve">[25] 如何获得</w:t>
      </w:r>
    </w:p>
    <w:p w14:paraId="51C4CDF4">
      <w:r xmlns:w="http://schemas.openxmlformats.org/wordprocessingml/2006/main">
        <w:t xml:space="preserve">[26] 标准扭蛋</w:t>
      </w:r>
    </w:p>
    <w:p w14:paraId="4D54DFD7">
      <w:r xmlns:w="http://schemas.openxmlformats.org/wordprocessingml/2006/main">
        <w:t xml:space="preserve">[27] 基础属性（1星）* 每增加1星+50%，5星时为1星值的3倍</w:t>
      </w:r>
    </w:p>
    <w:p w14:paraId="0E841490">
      <w:r xmlns:w="http://schemas.openxmlformats.org/wordprocessingml/2006/main">
        <w:t xml:space="preserve">[28] 级</w:t>
      </w:r>
    </w:p>
    <w:p w14:paraId="6FEA1846">
      <w:r xmlns:w="http://schemas.openxmlformats.org/wordprocessingml/2006/main">
        <w:t xml:space="preserve">[29] 耐力</w:t>
      </w:r>
    </w:p>
    <w:p w14:paraId="2CDCC657">
      <w:r xmlns:w="http://schemas.openxmlformats.org/wordprocessingml/2006/main">
        <w:t xml:space="preserve">[30] 攻击力</w:t>
      </w:r>
    </w:p>
    <w:p w14:paraId="014E0265">
      <w:r xmlns:w="http://schemas.openxmlformats.org/wordprocessingml/2006/main">
        <w:t xml:space="preserve">[31] 防御能力</w:t>
      </w:r>
    </w:p>
    <w:p w14:paraId="4773135C">
      <w:r xmlns:w="http://schemas.openxmlformats.org/wordprocessingml/2006/main">
        <w:t xml:space="preserve">[32] 魔力</w:t>
      </w:r>
    </w:p>
    <w:p w14:paraId="49681129">
      <w:r xmlns:w="http://schemas.openxmlformats.org/wordprocessingml/2006/main">
        <w:t xml:space="preserve">[33] 魔法抗性</w:t>
      </w:r>
    </w:p>
    <w:p w14:paraId="37AB038C">
      <w:r xmlns:w="http://schemas.openxmlformats.org/wordprocessingml/2006/main">
        <w:t xml:space="preserve">[34] 详细状态</w:t>
      </w:r>
    </w:p>
    <w:p w14:paraId="30714DA9">
      <w:r xmlns:w="http://schemas.openxmlformats.org/wordprocessingml/2006/main">
        <w:t xml:space="preserve">[35] 准确性</w:t>
      </w:r>
    </w:p>
    <w:p w14:paraId="5F2DC818">
      <w:r xmlns:w="http://schemas.openxmlformats.org/wordprocessingml/2006/main">
        <w:t xml:space="preserve">[36] 回避能力</w:t>
      </w:r>
    </w:p>
    <w:p w14:paraId="0BAE833D">
      <w:r xmlns:w="http://schemas.openxmlformats.org/wordprocessingml/2006/main">
        <w:t xml:space="preserve">[37] 连续命中率</w:t>
      </w:r>
    </w:p>
    <w:p w14:paraId="65C80FFC">
      <w:r xmlns:w="http://schemas.openxmlformats.org/wordprocessingml/2006/main">
        <w:t xml:space="preserve">[38] 反击率</w:t>
      </w:r>
    </w:p>
    <w:p w14:paraId="79CC4D45">
      <w:r xmlns:w="http://schemas.openxmlformats.org/wordprocessingml/2006/main">
        <w:t xml:space="preserve">[39] 眩晕激活率</w:t>
      </w:r>
    </w:p>
    <w:p w14:paraId="3C7BAA04">
      <w:r xmlns:w="http://schemas.openxmlformats.org/wordprocessingml/2006/main">
        <w:t xml:space="preserve">[40] 眩晕抗性</w:t>
      </w:r>
    </w:p>
    <w:p w14:paraId="4E37E18A">
      <w:r xmlns:w="http://schemas.openxmlformats.org/wordprocessingml/2006/main">
        <w:t xml:space="preserve">[41] 移动速度</w:t>
      </w:r>
    </w:p>
    <w:p w14:paraId="111859BC">
      <w:r xmlns:w="http://schemas.openxmlformats.org/wordprocessingml/2006/main">
        <w:t xml:space="preserve">[42] 部署速度</w:t>
      </w:r>
    </w:p>
    <w:p w14:paraId="545AD0C5">
      <w:r xmlns:w="http://schemas.openxmlformats.org/wordprocessingml/2006/main">
        <w:t xml:space="preserve">[43] 行动速度</w:t>
      </w:r>
    </w:p>
    <w:p w14:paraId="5EAA3822">
      <w:r xmlns:w="http://schemas.openxmlformats.org/wordprocessingml/2006/main">
        <w:t xml:space="preserve">[44] 特别收费金额</w:t>
      </w:r>
    </w:p>
    <w:p w14:paraId="31B69BCD">
      <w:r xmlns:w="http://schemas.openxmlformats.org/wordprocessingml/2006/main">
        <w:t xml:space="preserve">[45] 特殊招式</w:t>
      </w:r>
    </w:p>
    <w:p w14:paraId="7AA373C7">
      <w:r xmlns:w="http://schemas.openxmlformats.org/wordprocessingml/2006/main">
        <w:t xml:space="preserve">[46] 姓名</w:t>
      </w:r>
    </w:p>
    <w:p w14:paraId="130B7F45">
      <w:r xmlns:w="http://schemas.openxmlformats.org/wordprocessingml/2006/main">
        <w:t xml:space="preserve">[47] 效应</w:t>
      </w:r>
    </w:p>
    <w:p w14:paraId="315CB48C">
      <w:r xmlns:w="http://schemas.openxmlformats.org/wordprocessingml/2006/main">
        <w:t xml:space="preserve">[48] 世界是我的</w:t>
      </w:r>
    </w:p>
    <w:p w14:paraId="3C315D27">
      <w:r xmlns:w="http://schemas.openxmlformats.org/wordprocessingml/2006/main">
        <w:t xml:space="preserve">[49] 对所有敌人造成双倍魔法伤害。降低敌方场上所有敌人的闪避率20，持续15秒。</w:t>
      </w:r>
    </w:p>
    <w:p w14:paraId="2D6E2612">
      <w:r xmlns:w="http://schemas.openxmlformats.org/wordprocessingml/2006/main">
        <w:t xml:space="preserve">[50] 世界是我的+</w:t>
      </w:r>
    </w:p>
    <w:p w14:paraId="59ECC58A">
      <w:r xmlns:w="http://schemas.openxmlformats.org/wordprocessingml/2006/main">
        <w:t xml:space="preserve">[51] 对所有敌人造成4倍魔法伤害。降低敌方场上敌人20点闪避，持续15秒。</w:t>
      </w:r>
    </w:p>
    <w:p w14:paraId="6103D13F">
      <w:r xmlns:w="http://schemas.openxmlformats.org/wordprocessingml/2006/main">
        <w:t xml:space="preserve">[52] 独特效果</w:t>
      </w:r>
    </w:p>
    <w:p w14:paraId="72FFC378">
      <w:r xmlns:w="http://schemas.openxmlformats.org/wordprocessingml/2006/main">
        <w:t xml:space="preserve">[53] 姓名</w:t>
      </w:r>
    </w:p>
    <w:p w14:paraId="76E4C7F6">
      <w:r xmlns:w="http://schemas.openxmlformats.org/wordprocessingml/2006/main">
        <w:t xml:space="preserve">[54] 效应</w:t>
      </w:r>
    </w:p>
    <w:p w14:paraId="2EE21E35">
      <w:r xmlns:w="http://schemas.openxmlformats.org/wordprocessingml/2006/main">
        <w:t xml:space="preserve">[55] 块变换</w:t>
      </w:r>
    </w:p>
    <w:p w14:paraId="2B0002F1">
      <w:r xmlns:w="http://schemas.openxmlformats.org/wordprocessingml/2006/main">
        <w:t xml:space="preserve">[56] 部署完成后，对敌方场地造成持续伤害，每秒造成 1% 的伤害，持续 20 秒。</w:t>
      </w:r>
    </w:p>
    <w:p w14:paraId="6ACF4D5A">
      <w:r xmlns:w="http://schemas.openxmlformats.org/wordprocessingml/2006/main">
        <w:t xml:space="preserve">[57] 块变换+</w:t>
      </w:r>
    </w:p>
    <w:p w14:paraId="3D23273F">
      <w:r xmlns:w="http://schemas.openxmlformats.org/wordprocessingml/2006/main">
        <w:t xml:space="preserve">[58] 部署完成后，对敌方场地造成持续伤害，每秒造成 1% 的伤害，持续 30 秒。</w:t>
      </w:r>
    </w:p>
    <w:p w14:paraId="3276B9B8">
      <w:r xmlns:w="http://schemas.openxmlformats.org/wordprocessingml/2006/main">
        <w:t xml:space="preserve">[59] 休闲服装照片</w:t>
      </w:r>
    </w:p>
    <w:p w14:paraId="33D9A8FB">
      <w:r xmlns:w="http://schemas.openxmlformats.org/wordprocessingml/2006/main">
        <w:t xml:space="preserve">[60] 增强图像</w:t>
      </w:r>
    </w:p>
    <w:p w14:paraId="465274D5">
      <w:r xmlns:w="http://schemas.openxmlformats.org/wordprocessingml/2006/main">
        <w:t xml:space="preserve">[61] 在游戏中 †</w:t>
      </w:r>
    </w:p>
    <w:p w14:paraId="277D79B3">
      <w:r xmlns:w="http://schemas.openxmlformats.org/wordprocessingml/2006/main">
        <w:t xml:space="preserve">[62] 虽然现在看来只是中等水平，但就当时而言，这名魔法攻击手的魔法威力、行动速度和暴击充能速度都异常高。它的防御力虽然较低，但魔法防御力很高，耐力也处于平均水平。</w:t>
      </w:r>
    </w:p>
    <w:p w14:paraId="70AADA80">
      <w:r xmlns:w="http://schemas.openxmlformats.org/wordprocessingml/2006/main">
        <w:t xml:space="preserve">[63] 拥有闪避减益效果的神圣骑士非常稀有，因此这名骑士相当珍贵。在团队副本中，它还能起到独立的防御减益效果，非常有用。</w:t>
      </w:r>
    </w:p>
    <w:p w14:paraId="6B2AC092">
      <w:r xmlns:w="http://schemas.openxmlformats.org/wordprocessingml/2006/main">
        <w:t xml:space="preserve">[64] 其独特效果带来的持续伤害在首领战中非常有用，即使不使用极限技也能发挥一定作用。该效果不会叠加。</w:t>
      </w:r>
    </w:p>
    <w:p w14:paraId="0ABC8FF7">
      <w:r xmlns:w="http://schemas.openxmlformats.org/wordprocessingml/2006/main">
        <w:t xml:space="preserve">[65] 它的弱点在于移动速度和部署速度。部署需要 9 + 12 = 21 秒，除了黑幻影迷你装甲之外，它的部署速度属于最慢的级别。</w:t>
      </w:r>
    </w:p>
    <w:p w14:paraId="5D6ECD4F">
      <w:r xmlns:w="http://schemas.openxmlformats.org/wordprocessingml/2006/main">
        <w:t xml:space="preserve">[66] 内容适用性简易评估 †</w:t>
      </w:r>
    </w:p>
    <w:p w14:paraId="7A0B3B1D">
      <w:r xmlns:w="http://schemas.openxmlformats.org/wordprocessingml/2006/main">
        <w:t xml:space="preserve">[67] 合适的内容、推荐的装备示例、角色发展目标等。</w:t>
      </w:r>
    </w:p>
    <w:p w14:paraId="5D4E8BC2">
      <w:r xmlns:w="http://schemas.openxmlformats.org/wordprocessingml/2006/main">
        <w:t xml:space="preserve">[68] 兼容内容</w:t>
      </w:r>
    </w:p>
    <w:p w14:paraId="592FC461">
      <w:r xmlns:w="http://schemas.openxmlformats.org/wordprocessingml/2006/main">
        <w:t xml:space="preserve">[69] 能力倾向</w:t>
      </w:r>
    </w:p>
    <w:p w14:paraId="3E0A7B3E">
      <w:r xmlns:w="http://schemas.openxmlformats.org/wordprocessingml/2006/main">
        <w:t xml:space="preserve">[70] 简短评论</w:t>
      </w:r>
    </w:p>
    <w:p w14:paraId="629A37DE">
      <w:r xmlns:w="http://schemas.openxmlformats.org/wordprocessingml/2006/main">
        <w:t xml:space="preserve">[71] 主线任务 事件任务</w:t>
      </w:r>
    </w:p>
    <w:p w14:paraId="0020BDE9">
      <w:r xmlns:w="http://schemas.openxmlformats.org/wordprocessingml/2006/main">
        <w:t xml:space="preserve">[72] 他可以毫无问题地完成任务，但几乎没有理由专门选择他。</w:t>
      </w:r>
    </w:p>
    <w:p w14:paraId="14623D34">
      <w:r xmlns:w="http://schemas.openxmlformats.org/wordprocessingml/2006/main">
        <w:t xml:space="preserve">[73] 突袭战</w:t>
      </w:r>
    </w:p>
    <w:p w14:paraId="039469CC">
      <w:r xmlns:w="http://schemas.openxmlformats.org/wordprocessingml/2006/main">
        <w:t xml:space="preserve">[74] 他是唯一拥有降低场地回避率的特殊招式的神圣骑士。</w:t>
      </w:r>
    </w:p>
    <w:p w14:paraId="1914BE13">
      <w:r xmlns:w="http://schemas.openxmlformats.org/wordprocessingml/2006/main">
        <w:t xml:space="preserve">[75] 湮灭</w:t>
      </w:r>
    </w:p>
    <w:p w14:paraId="15294297">
      <w:r xmlns:w="http://schemas.openxmlformats.org/wordprocessingml/2006/main">
        <w:t xml:space="preserve">[76] 范围特殊攻击适合歼灭战，但其效果并不强（装备示例见下文）。</w:t>
      </w:r>
    </w:p>
    <w:p w14:paraId="1B02AA2B">
      <w:r xmlns:w="http://schemas.openxmlformats.org/wordprocessingml/2006/main">
        <w:t xml:space="preserve">[77] B宇宙</w:t>
      </w:r>
    </w:p>
    <w:p w14:paraId="4B99E36B">
      <w:r xmlns:w="http://schemas.openxmlformats.org/wordprocessingml/2006/main">
        <w:t xml:space="preserve">[78] 有时用于造成持续伤害。</w:t>
      </w:r>
    </w:p>
    <w:p w14:paraId="4AEFDBB8">
      <w:r xmlns:w="http://schemas.openxmlformats.org/wordprocessingml/2006/main">
        <w:t xml:space="preserve">[79] 能力评估指标</w:t>
      </w:r>
    </w:p>
    <w:p w14:paraId="20C7AFF4">
      <w:r xmlns:w="http://schemas.openxmlformats.org/wordprocessingml/2006/main">
        <w:t xml:space="preserve">[80] ◎：优秀内容。最有可能发挥出色。○：合适内容。有较高发挥潜力。△：一般。需要一些技巧才能发挥良好，但选择理由不多。×：不合适内容。由于与内容规则、游戏系统、难度等级等不兼容，难以发挥出色。*2014年3月更新</w:t>
      </w:r>
    </w:p>
    <w:p w14:paraId="61901271">
      <w:r xmlns:w="http://schemas.openxmlformats.org/wordprocessingml/2006/main">
        <w:t xml:space="preserve">[81] B 大学</w:t>
      </w:r>
    </w:p>
    <w:p w14:paraId="052B206C">
      <w:r xmlns:w="http://schemas.openxmlformats.org/wordprocessingml/2006/main">
        <w:t xml:space="preserve">[82] 推荐设备示例</w:t>
      </w:r>
    </w:p>
    <w:p w14:paraId="4E9EE00A">
      <w:r xmlns:w="http://schemas.openxmlformats.org/wordprocessingml/2006/main">
        <w:t xml:space="preserve">[83] 主要设备</w:t>
      </w:r>
    </w:p>
    <w:p w14:paraId="50BAD53E">
      <w:r xmlns:w="http://schemas.openxmlformats.org/wordprocessingml/2006/main">
        <w:t xml:space="preserve">[84] 子设备</w:t>
      </w:r>
    </w:p>
    <w:p w14:paraId="1BAD4E56">
      <w:r xmlns:w="http://schemas.openxmlformats.org/wordprocessingml/2006/main">
        <w:t xml:space="preserve">[85] 一件令人愉悦的物品</w:t>
      </w:r>
    </w:p>
    <w:p w14:paraId="6B9D081A">
      <w:r xmlns:w="http://schemas.openxmlformats.org/wordprocessingml/2006/main">
        <w:t xml:space="preserve">[86] 发展目标</w:t>
      </w:r>
    </w:p>
    <w:p w14:paraId="39600CEF">
      <w:r xmlns:w="http://schemas.openxmlformats.org/wordprocessingml/2006/main">
        <w:t xml:space="preserve">[87] 突破极限</w:t>
      </w:r>
    </w:p>
    <w:p w14:paraId="6E4816DA">
      <w:r xmlns:w="http://schemas.openxmlformats.org/wordprocessingml/2006/main">
        <w:t xml:space="preserve">[88] 致命觉醒</w:t>
      </w:r>
    </w:p>
    <w:p w14:paraId="2E40CDD5">
      <w:r xmlns:w="http://schemas.openxmlformats.org/wordprocessingml/2006/main">
        <w:t xml:space="preserve">[89] 独特的觉醒</w:t>
      </w:r>
    </w:p>
    <w:p w14:paraId="77DBEDFE">
      <w:r xmlns:w="http://schemas.openxmlformats.org/wordprocessingml/2006/main">
        <w:t xml:space="preserve">[90] 行动速度</w:t>
      </w:r>
    </w:p>
    <w:p w14:paraId="3540D37E">
      <w:r xmlns:w="http://schemas.openxmlformats.org/wordprocessingml/2006/main">
        <w:t xml:space="preserve">[91] 特别收费</w:t>
      </w:r>
    </w:p>
    <w:p w14:paraId="1E1887A6">
      <w:r xmlns:w="http://schemas.openxmlformats.org/wordprocessingml/2006/main">
        <w:t xml:space="preserve">[92] 其他</w:t>
      </w:r>
    </w:p>
    <w:p w14:paraId="0B2B54F5">
      <w:r xmlns:w="http://schemas.openxmlformats.org/wordprocessingml/2006/main">
        <w:t xml:space="preserve">[93] 培训费用</w:t>
      </w:r>
    </w:p>
    <w:p w14:paraId="3F110787">
      <w:r xmlns:w="http://schemas.openxmlformats.org/wordprocessingml/2006/main">
        <w:t xml:space="preserve">[94] 备注</w:t>
      </w:r>
    </w:p>
    <w:p w14:paraId="497762D0">
      <w:r xmlns:w="http://schemas.openxmlformats.org/wordprocessingml/2006/main">
        <w:t xml:space="preserve">[95] 当它进入场上并激活其独特效果时，任务就完成了。</w:t>
      </w:r>
    </w:p>
    <w:p w14:paraId="21A6A5B4">
      <w:r xmlns:w="http://schemas.openxmlformats.org/wordprocessingml/2006/main">
        <w:t xml:space="preserve">[96] *2016年3月更新</w:t>
      </w:r>
    </w:p>
    <w:p w14:paraId="654DC78E">
      <w:r xmlns:w="http://schemas.openxmlformats.org/wordprocessingml/2006/main">
        <w:t xml:space="preserve">[97] 其他版本 / 相关角色 †</w:t>
      </w:r>
    </w:p>
    <w:p w14:paraId="24FA6352">
      <w:r xmlns:w="http://schemas.openxmlformats.org/wordprocessingml/2006/main">
        <w:t xml:space="preserve">[98] 圣夜布罗克米尔</w:t>
      </w:r>
    </w:p>
    <w:p w14:paraId="4B773CA2">
      <w:r xmlns:w="http://schemas.openxmlformats.org/wordprocessingml/2006/main">
        <w:t xml:space="preserve">[99] 琐事 †</w:t>
      </w:r>
    </w:p>
    <w:p w14:paraId="33F7E55D">
      <w:r xmlns:w="http://schemas.openxmlformats.org/wordprocessingml/2006/main">
        <w:t xml:space="preserve">[100] 然而，当时他只是个背景角色，只短暂露面，没有任何台词。他只在解释超能力战争世界中魔王和魔法的场景中短暂出现。即便如此，就像后来的神圣骑士卡佩拉一样，他的角色立绘显然不像个背景角色，因此人们期待他最终会在游戏中正式登场。</w:t>
      </w:r>
    </w:p>
    <w:p w14:paraId="2429A095">
      <w:r xmlns:w="http://schemas.openxmlformats.org/wordprocessingml/2006/main">
        <w:t xml:space="preserve">[101] 该角色于2021年7月实装，但在此之前，所有实装的魔法系SSR角色行动速度都较慢，因此布罗克米尔的独特之处在于她能持续用普通攻击造成高额伤害。之所以特别强调普通攻击，是因为当时无法跳过特殊攻击动画，所以实力强劲的玩家可以通过不使用特殊技能来更快地通关。之后，在2022年3月，拥有最高魔法攻击力和4点行动速度的女巫亚布鲁实装，这一特点不再独特。而随着2022年7月特殊攻击动画跳过机制的实装，强调普通攻击的理由也变得不再那么重要了。</w:t>
      </w:r>
    </w:p>
    <w:p w14:paraId="4C0E852D">
      <w:r xmlns:w="http://schemas.openxmlformats.org/wordprocessingml/2006/main">
        <w:t xml:space="preserve">[102] 这些积木块是手绘的（显然是先画出一部分，然后复制、放大并散布开来）。据 Orine 老师说，“这很困难。”</w:t>
      </w:r>
    </w:p>
    <w:p w14:paraId="39B32694">
      <w:r xmlns:w="http://schemas.openxmlformats.org/wordprocessingml/2006/main">
        <w:t xml:space="preserve">[103] [一分钟了解超级英雄战争！] †</w:t>
      </w:r>
    </w:p>
    <w:p w14:paraId="20CC43D3">
      <w:r xmlns:w="http://schemas.openxmlformats.org/wordprocessingml/2006/main">
        <w:t xml:space="preserve">[104] 官方新闻、视频</w:t>
      </w:r>
    </w:p>
    <w:p w14:paraId="034A2D08">
      <w:r xmlns:w="http://schemas.openxmlformats.org/wordprocessingml/2006/main">
        <w:t xml:space="preserve">[105] 官方新闻、视频（第一集：很高兴见到你！）</w:t>
      </w:r>
    </w:p>
    <w:p w14:paraId="4410678C">
      <w:r xmlns:w="http://schemas.openxmlformats.org/wordprocessingml/2006/main">
        <w:t xml:space="preserve">[106] 官方新闻、视频（第二集：强化点数不够用！？）</w:t>
      </w:r>
    </w:p>
    <w:p w14:paraId="282F4701">
      <w:r xmlns:w="http://schemas.openxmlformats.org/wordprocessingml/2006/main">
        <w:t xml:space="preserve">[107] 官方新闻、视频（第 3 集：推荐设备！）</w:t>
      </w:r>
    </w:p>
    <w:p w14:paraId="0B3D29FB">
      <w:r xmlns:w="http://schemas.openxmlformats.org/wordprocessingml/2006/main">
        <w:t xml:space="preserve">[108] 官方新闻、视频（第 4 集：战场已然存在，但他们却不会出击！）</w:t>
      </w:r>
    </w:p>
    <w:p w14:paraId="0AC1ABFA">
      <w:r xmlns:w="http://schemas.openxmlformats.org/wordprocessingml/2006/main">
        <w:t xml:space="preserve">[109] 官方新闻、视频（第 5 集：如何战斗以守住前线！）</w:t>
      </w:r>
    </w:p>
    <w:p w14:paraId="4E5E66D4">
      <w:r xmlns:w="http://schemas.openxmlformats.org/wordprocessingml/2006/main">
        <w:t xml:space="preserve">[110] 官方新闻，视频（第六期：我们应该挑战哪个孩子的极限？）</w:t>
      </w:r>
    </w:p>
    <w:p w14:paraId="0457868E">
      <w:r xmlns:w="http://schemas.openxmlformats.org/wordprocessingml/2006/main">
        <w:t xml:space="preserve">[111] 官方新闻、视频（第 7 集：似乎有一件物品可以召唤指挥官！？）</w:t>
      </w:r>
    </w:p>
    <w:p w14:paraId="1E558A9B">
      <w:r xmlns:w="http://schemas.openxmlformats.org/wordprocessingml/2006/main">
        <w:t xml:space="preserve">[112] 官方新闻、视频（第 8 集：我想增加我的角色数量！）</w:t>
      </w:r>
    </w:p>
    <w:p w14:paraId="4440A7E7">
      <w:r xmlns:w="http://schemas.openxmlformats.org/wordprocessingml/2006/main">
        <w:t xml:space="preserve">[113] 官方新闻、视频（第九届大范围战斗！从敌人手中夺回领土！）</w:t>
      </w:r>
    </w:p>
    <w:p w14:paraId="4C00FFAA">
      <w:r xmlns:w="http://schemas.openxmlformats.org/wordprocessingml/2006/main">
        <w:t xml:space="preserve">[114] 官方新闻、视频（第十次突袭！所有人集合！）</w:t>
      </w:r>
    </w:p>
    <w:p w14:paraId="25BA3399">
      <w:r xmlns:w="http://schemas.openxmlformats.org/wordprocessingml/2006/main">
        <w:t xml:space="preserve">[115] 官方新闻、视频（面向所有人的 10.5 号公告！）</w:t>
      </w:r>
    </w:p>
    <w:p w14:paraId="35A8811F">
      <w:r xmlns:w="http://schemas.openxmlformats.org/wordprocessingml/2006/main">
        <w:t xml:space="preserve">[116] 官方新闻、视频（第11届宾果游戏活动！请沿垂直、水平和对角线排列）</w:t>
      </w:r>
    </w:p>
    <w:p w14:paraId="48E0F1BE">
      <w:r xmlns:w="http://schemas.openxmlformats.org/wordprocessingml/2006/main">
        <w:t xml:space="preserve">[117] 官方新闻、视频（第12次宝藏活动！概率提升）</w:t>
      </w:r>
    </w:p>
    <w:p w14:paraId="6A627279">
      <w:r xmlns:w="http://schemas.openxmlformats.org/wordprocessingml/2006/main">
        <w:t xml:space="preserve">[118] 官方新闻、视频（第 13 集：突破点是强化的关键！）</w:t>
      </w:r>
    </w:p>
    <w:p w14:paraId="0B135553">
      <w:r xmlns:w="http://schemas.openxmlformats.org/wordprocessingml/2006/main">
        <w:t xml:space="preserve">[119] 官方新闻、视频（第14届“我们再次相遇！”复兴活动）</w:t>
      </w:r>
    </w:p>
    <w:p w14:paraId="63AE6E0F">
      <w:r xmlns:w="http://schemas.openxmlformats.org/wordprocessingml/2006/main">
        <w:t xml:space="preserve">[120] 官方新闻、视频（第15次歼灭战！让我们一次又一次地面对他们）</w:t>
      </w:r>
    </w:p>
    <w:p w14:paraId="3E784F24">
      <w:r xmlns:w="http://schemas.openxmlformats.org/wordprocessingml/2006/main">
        <w:t xml:space="preserve">[121] 官方新闻、视频（第16集：解锁装备栏位！）</w:t>
      </w:r>
    </w:p>
    <w:p w14:paraId="1CF289C1">
      <w:r xmlns:w="http://schemas.openxmlformats.org/wordprocessingml/2006/main">
        <w:t xml:space="preserve">[122] 官方新闻、视频（第 17 集：让我们增强特殊招式和独特效果！）</w:t>
      </w:r>
    </w:p>
    <w:p w14:paraId="21080A6D">
      <w:r xmlns:w="http://schemas.openxmlformats.org/wordprocessingml/2006/main">
        <w:t xml:space="preserve">[123] 官方新闻、视频（第 18 集：让我们迎战强大的敌人！）</w:t>
      </w:r>
    </w:p>
    <w:p w14:paraId="7674A028">
      <w:r xmlns:w="http://schemas.openxmlformats.org/wordprocessingml/2006/main">
        <w:t xml:space="preserve">[124] 官方新闻、视频（第19次探索活动！）</w:t>
      </w:r>
    </w:p>
    <w:p w14:paraId="141C725C">
      <w:r xmlns:w="http://schemas.openxmlformats.org/wordprocessingml/2006/main">
        <w:t xml:space="preserve">[125] 官方新闻、视频（《碟中谍20周年纪念》）</w:t>
      </w:r>
    </w:p>
    <w:p w14:paraId="556E4790">
      <w:r xmlns:w="http://schemas.openxmlformats.org/wordprocessingml/2006/main">
        <w:t xml:space="preserve">[126] 官方新闻、视频（第21届意外魅力序列号）</w:t>
      </w:r>
    </w:p>
    <w:p w14:paraId="1CABAC20">
      <w:r xmlns:w="http://schemas.openxmlformats.org/wordprocessingml/2006/main">
        <w:t xml:space="preserve">[127] 官方新闻、视频（第 22 集：什么是超强装备？）</w:t>
      </w:r>
    </w:p>
    <w:p w14:paraId="0F79BCCA">
      <w:r xmlns:w="http://schemas.openxmlformats.org/wordprocessingml/2006/main">
        <w:t xml:space="preserve">[128] 官方新闻、视频（挑战第23届歼灭战！）</w:t>
      </w:r>
    </w:p>
    <w:p w14:paraId="02453A87">
      <w:r xmlns:w="http://schemas.openxmlformats.org/wordprocessingml/2006/main">
        <w:t xml:space="preserve">[129] 官方新闻、视频（第 24 集：让我们用省时的车票跳过！）</w:t>
      </w:r>
    </w:p>
    <w:p w14:paraId="39F1158F">
      <w:r xmlns:w="http://schemas.openxmlformats.org/wordprocessingml/2006/main">
        <w:t xml:space="preserve">[130] 官方新闻、视频（第25集：各种属性，十种不同性格）</w:t>
      </w:r>
    </w:p>
    <w:p w14:paraId="4D7512A5">
      <w:r xmlns:w="http://schemas.openxmlformats.org/wordprocessingml/2006/main">
        <w:t xml:space="preserve">[131] 官方新闻、视频（第26届“我爱你”人气排行榜）</w:t>
      </w:r>
    </w:p>
    <w:p w14:paraId="5B0019EE">
      <w:r xmlns:w="http://schemas.openxmlformats.org/wordprocessingml/2006/main">
        <w:t xml:space="preserve">[132] 官方新闻，视频（第 27 集：换装皮肤！）</w:t>
      </w:r>
    </w:p>
    <w:p w14:paraId="56F38E07">
      <w:r xmlns:w="http://schemas.openxmlformats.org/wordprocessingml/2006/main">
        <w:t xml:space="preserve">[133] 官方新闻、视频（第 28 集：你的专属主屏幕）</w:t>
      </w:r>
    </w:p>
    <w:p w14:paraId="7833466A">
      <w:r xmlns:w="http://schemas.openxmlformats.org/wordprocessingml/2006/main">
        <w:t xml:space="preserve">[134] 官方新闻、视频（第29期：一起来收集杰作！）</w:t>
      </w:r>
    </w:p>
    <w:p w14:paraId="06BA4AD4">
      <w:r xmlns:w="http://schemas.openxmlformats.org/wordprocessingml/2006/main">
        <w:t xml:space="preserve">[135] 官方新闻、视频（第 30 集：通过交易所积累代币的艺术！）</w:t>
      </w:r>
    </w:p>
    <w:p w14:paraId="43233B05">
      <w:r xmlns:w="http://schemas.openxmlformats.org/wordprocessingml/2006/main">
        <w:t xml:space="preserve">[136]（※视频中有一个对话框写着“绑架绝对禁止”，但视频导演准备了一个惊人的数字9999。）</w:t>
      </w:r>
    </w:p>
    <w:p w14:paraId="0E4C3936">
      <w:r xmlns:w="http://schemas.openxmlformats.org/wordprocessingml/2006/main">
        <w:t xml:space="preserve">[137] 这可能是哈纳在输球后的表现，但也可能是他熬夜玩游戏累了。</w:t>
      </w:r>
    </w:p>
    <w:p w14:paraId="68B76022">
      <w:r xmlns:w="http://schemas.openxmlformats.org/wordprocessingml/2006/main">
        <w:t xml:space="preserve">[138] 官方推特账号简介 †</w:t>
      </w:r>
    </w:p>
    <w:p w14:paraId="33E9E814">
      <w:r xmlns:w="http://schemas.openxmlformats.org/wordprocessingml/2006/main">
        <w:t xml:space="preserve">[139] 人物介绍</w:t>
      </w:r>
    </w:p>
    <w:p w14:paraId="5A6FFD25">
      <w:r xmlns:w="http://schemas.openxmlformats.org/wordprocessingml/2006/main">
        <w:t xml:space="preserve">[140] 评论表 †</w:t>
      </w:r>
    </w:p>
    <w:p w14:paraId="65279165">
      <w:r xmlns:w="http://schemas.openxmlformats.org/wordprocessingml/2006/main">
        <w:t xml:space="preserve">[141] 点击打开历史日志列表</w:t>
      </w:r>
    </w:p>
    <w:p w14:paraId="5F9C9D36">
      <w:r xmlns:w="http://schemas.openxmlformats.org/wordprocessingml/2006/main">
        <w:t xml:space="preserve">[142] 末尾的数字越小，日志越旧。</w:t>
      </w:r>
    </w:p>
    <w:p w14:paraId="364E4511">
      <w:r xmlns:w="http://schemas.openxmlformats.org/wordprocessingml/2006/main">
        <w:t xml:space="preserve">[143] 'Comments/Divine Knight Brokmiel/' 没有子页面。</w:t>
      </w:r>
    </w:p>
    <w:p w14:paraId="5A5D4506">
      <w:r xmlns:w="http://schemas.openxmlformats.org/wordprocessingml/2006/main">
        <w:t xml:space="preserve">[144] 她平常的装扮让她看起来像个普通可爱的小女孩，但变身后的Q版插画却很像圆香·泰特斯——[TNaIB8KSmBk] 2021-07-14 (周三) 19:52:22</w:t>
      </w:r>
    </w:p>
    <w:p w14:paraId="4D2C7924">
      <w:r xmlns:w="http://schemas.openxmlformats.org/wordprocessingml/2006/main">
        <w:t xml:space="preserve">[145] 校长和游戏里的朋友都散发着浓浓的萝莉气息——[lk7h70gKPmc] 2024-12-19 (周四) 18:57:27</w:t>
      </w:r>
    </w:p>
    <w:p w14:paraId="394A79F9">
      <w:r xmlns:w="http://schemas.openxmlformats.org/wordprocessingml/2006/main">
        <w:t xml:space="preserve">[146] 我要提升我的属性。这次我只用了50抽就抽到了。 1级：体力145，攻击力0，防御力10，魔法13，魔法抗性12；10级：体力288，攻击力0，防御力32，魔法48，魔法抗性43；20级：体力441，攻击力0，防御力56，魔法86，魔法抗性78；30级：体力594，攻击力0，防御力80，魔法124，魔法抗性113；40级：体力747，攻击力0，防御力105，魔法162，魔法抗性149；50级：体力900，攻击力0，防御力130，魔法200，魔法抗性185；60级：体力1260，攻击力0，防御力176，魔法260，魔法抗性243；70级：体力1620，攻击力 0，防御力 222，魔法值 320，魔法抗性 301 -- [lSCW5hMHNNA] 2021-07-14 (周三) 20:06:15</w:t>
      </w:r>
    </w:p>
    <w:p w14:paraId="114A6346">
      <w:r xmlns:w="http://schemas.openxmlformats.org/wordprocessingml/2006/main">
        <w:t xml:space="preserve">[147] 感觉绫香被改造成了魔法型角色，所有属性都得到了提升。有了这股魔法力量，50%概率触发的四连击简直强到离谱。根据持续时间，这两个减益效果在团队副本中都很有用。总的来说，她似乎是魔法型角色中输出最高的。——[xDHDwLIavc.] 2021-07-14 (周三) 21:39:16</w:t>
      </w:r>
    </w:p>
    <w:p w14:paraId="7081FBBD">
      <w:r xmlns:w="http://schemas.openxmlformats.org/wordprocessingml/2006/main">
        <w:t xml:space="preserve">[148] 简单来说，如果你把所有手机游戏文明的糟糕方面都扔进《我的世界》里，它大概会变成这样——[zbGXzhf.jPA] 2021-07-15 (周四) 05:45:47</w:t>
      </w:r>
    </w:p>
    <w:p w14:paraId="5AE5B733">
      <w:r xmlns:w="http://schemas.openxmlformats.org/wordprocessingml/2006/main">
        <w:t xml:space="preserve">[149] 我尽力了，但还是没用。真可惜。我真的很想要他，因为我的主要目标是神圣骑士。——[BwEBHpkjiMk] 2021-07-18 (周日) 10:56:49</w:t>
      </w:r>
    </w:p>
    <w:p w14:paraId="5D5744F4">
      <w:r xmlns:w="http://schemas.openxmlformats.org/wordprocessingml/2006/main">
        <w:t xml:space="preserve">[150] 纯爱版没有实际的性爱场景，所以如果你想要的是那种内容，可能不需要这个版本。不过，失败版还是可以用的。——[.jTStp8Qx.6] 2021-07-18 (周日) 15:21:42</w:t>
      </w:r>
    </w:p>
    <w:p w14:paraId="48798B75">
      <w:r xmlns:w="http://schemas.openxmlformats.org/wordprocessingml/2006/main">
        <w:t xml:space="preserve">[151] 我用的是五星莎姆，她相当不错。这游戏里魔法伤害很高，所以魔法和普通攻击都很强的SSR角色非常有用。如果她是更高级的版本，那当然很强。不过我觉得这些场地效果不能叠加，对吧？不能同时使用。——[BwEBHpkjiMk] 2021-07-20 (周二) 08:06:54</w:t>
      </w:r>
    </w:p>
    <w:p w14:paraId="46D34BEF">
      <w:r xmlns:w="http://schemas.openxmlformats.org/wordprocessingml/2006/main">
        <w:t xml:space="preserve">[152] 横线的倍率更高，所以我想知道哪个在对付boss方面更好。这个横线看起来速度更快，连击数也更高，但沙缪尔在出场后的爆发伤害方面似乎更胜一筹。——[Mtoag44SDDM] 2022-01-24 (周一) 20:32:47</w:t>
      </w:r>
    </w:p>
    <w:p w14:paraId="0715C314">
      <w:r xmlns:w="http://schemas.openxmlformats.org/wordprocessingml/2006/main">
        <w:t xml:space="preserve">[153] 如果是团队副本，最好一出来就用特殊攻击，因为它能和特殊能力叠加。持续时间可能不如小森，但感觉用法类似。对付神圣骑士时用特殊攻击似乎不错。而且它是持续4秒的魔法攻击，这点也很好。——[NEuXbrBNHzg] 2021-07-26 (周一) 03:32:35</w:t>
      </w:r>
    </w:p>
    <w:p w14:paraId="3B278616">
      <w:r xmlns:w="http://schemas.openxmlformats.org/wordprocessingml/2006/main">
        <w:t xml:space="preserve">[154] 他已经很久没在主线剧情里出现了，想想他曾经扮演过那么重要的角色……真是太不可思议了…… -- [hof2OclWjnU] 2021-12-23 (周四) 15:27:52</w:t>
      </w:r>
    </w:p>
    <w:p w14:paraId="1588BC32">
      <w:r xmlns:w="http://schemas.openxmlformats.org/wordprocessingml/2006/main">
        <w:t xml:space="preserve">[155] 这看起来像是会出现在《兰斯10》第二部分的内容——[FSe8xgPKHRQ] 2022-03-04 (星期五) 11:55:12</w:t>
      </w:r>
    </w:p>
    <w:p w14:paraId="33B5B77A">
      <w:r xmlns:w="http://schemas.openxmlformats.org/wordprocessingml/2006/main">
        <w:t xml:space="preserve">[156] 恭喜你被选为游戏主持人！ -- [3AHuMzNM5Zc] 2024-09-22 (周日) 15:08:55</w:t>
      </w:r>
    </w:p>
    <w:p w14:paraId="2DF2CC3E">
      <w:r xmlns:w="http://schemas.openxmlformats.org/wordprocessingml/2006/main">
        <w:t xml:space="preserve">[157] 看来《一分钟超级高战》的续作已经确定了，希望他们也能推出其他版本——[VsqRd9jdOGo] 2024-12-13 (周五) 00:45:42</w:t>
      </w:r>
    </w:p>
    <w:p w14:paraId="4D8AD2C3">
      <w:r xmlns:w="http://schemas.openxmlformats.org/wordprocessingml/2006/main">
        <w:t xml:space="preserve">[158] 令人震惊的是，所有积木部件都是手工绘制的。即使作为业余爱好者，我也惊叹于这其中所花费的心血。——[3q3EMmVKlhY] 2025-10-02 (周四) 02:23:47</w:t>
      </w:r>
    </w:p>
    <w:p w14:paraId="693EB17B">
      <w:r xmlns:w="http://schemas.openxmlformats.org/wordprocessingml/2006/main">
        <w:t xml:space="preserve">[159] ←使用棋盘前请务必阅读规则。</w:t>
      </w:r>
    </w:p>
    <w:p w14:paraId="18019CC6">
      <w:r xmlns:w="http://schemas.openxmlformats.org/wordprocessingml/2006/main">
        <w:t xml:space="preserve">[160] 关于规则 †</w:t>
      </w:r>
    </w:p>
    <w:p w14:paraId="5FBF149F">
      <w:r xmlns:w="http://schemas.openxmlformats.org/wordprocessingml/2006/main">
        <w:t xml:space="preserve">[161] 请不要抱怨或批评页面编辑者。如果您对其他人的编辑有意见，请通过“提供替代方案”或“自行编辑”的方式进行建设性沟通。</w:t>
      </w:r>
    </w:p>
    <w:p w14:paraId="29204C50">
      <w:r xmlns:w="http://schemas.openxmlformats.org/wordprocessingml/2006/main">
        <w:t xml:space="preserve">[162] 不要发布个人网站或其他禁止未经授权链接的网站的网址。</w:t>
      </w:r>
    </w:p>
    <w:p w14:paraId="12A81A15">
      <w:r xmlns:w="http://schemas.openxmlformats.org/wordprocessingml/2006/main">
        <w:t xml:space="preserve">[163] 关于违反规则的帖子 †</w:t>
      </w:r>
    </w:p>
    <w:p w14:paraId="776C4F46">
      <w:r xmlns:w="http://schemas.openxmlformats.org/wordprocessingml/2006/main">
        <w:t xml:space="preserve">[164] 禁止发布以下类型的帖子，因为它们容易造成干扰。</w:t>
      </w:r>
    </w:p>
    <w:p w14:paraId="6D6B1F7E">
      <w:r xmlns:w="http://schemas.openxmlformats.org/wordprocessingml/2006/main">
        <w:t xml:space="preserve">[165]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0CF2D816">
      <w:r xmlns:w="http://schemas.openxmlformats.org/wordprocessingml/2006/main">
        <w:t xml:space="preserve">[166] 其他包括使用此维基的人、官方管理员、艺术家、配音演员、现实生活中的个人以及 Twitter 用户等团体。</w:t>
      </w:r>
    </w:p>
    <w:p w14:paraId="75ED2541">
      <w:r xmlns:w="http://schemas.openxmlformats.org/wordprocessingml/2006/main">
        <w:t xml:space="preserve">[167] 关于向管理层提交的帖子，我们容忍可以解释为用户反馈的评论，例如“我希望他们改进这一点”、“我希望他们尽快修复错误”和“维护时间太长了”，但我们不容忍使用辱骂性语言贬低管理层。</w:t>
      </w:r>
    </w:p>
    <w:p w14:paraId="3914838F">
      <w:r xmlns:w="http://schemas.openxmlformats.org/wordprocessingml/2006/main">
        <w:t xml:space="preserve">[168] 将讨论和意见交流视为“诽谤或对抗他人”是错误的。然而，在讨论或意见交流中使用辱骂性语言、态度傲慢、挑衅他人或在缺乏明确证据的情况下发表言论，都是违法行为。说话时务必注意自己的言辞。</w:t>
      </w:r>
    </w:p>
    <w:p w14:paraId="76EDA5C1">
      <w:r xmlns:w="http://schemas.openxmlformats.org/wordprocessingml/2006/main">
        <w:t xml:space="preserve">[169] 攻击性评论是指使用“做这个”或“做那个”等强烈命令、“使用粗俗语言”、“采取居高临下的态度”或“具有挑衅性”的评论。</w:t>
      </w:r>
    </w:p>
    <w:p w14:paraId="2B5314A5">
      <w:r xmlns:w="http://schemas.openxmlformats.org/wordprocessingml/2006/main">
        <w:t xml:space="preserve">[170] 禁止发布冒犯现有玩家的帖子，例如“还有人玩这个游戏吗？”或“这游戏已经凉了”。这并不意味着您完全不能发表任何负面言论，而是指那些超出单纯负面评价范围，构成诽谤或诋毁的帖子将被禁止发布。</w:t>
      </w:r>
    </w:p>
    <w:p w14:paraId="71D8FB20">
      <w:r xmlns:w="http://schemas.openxmlformats.org/wordprocessingml/2006/main">
        <w:t xml:space="preserve">[171] 公开羞辱他人，包括泄露他人的游戏内名称或UID</w:t>
      </w:r>
    </w:p>
    <w:p w14:paraId="2C850057">
      <w:r xmlns:w="http://schemas.openxmlformats.org/wordprocessingml/2006/main">
        <w:t xml:space="preserve">[172] 但是，允许分享有助于游戏攻略的信息和视频。</w:t>
      </w:r>
    </w:p>
    <w:p w14:paraId="4B8E6BD1">
      <w:r xmlns:w="http://schemas.openxmlformats.org/wordprocessingml/2006/main">
        <w:t xml:space="preserve">[173] 参考其他应用程序</w:t>
      </w:r>
    </w:p>
    <w:p w14:paraId="2C506931">
      <w:r xmlns:w="http://schemas.openxmlformats.org/wordprocessingml/2006/main">
        <w:t xml:space="preserve">[174] 在多个论坛上多次发帖</w:t>
      </w:r>
    </w:p>
    <w:p w14:paraId="33010C4F">
      <w:r xmlns:w="http://schemas.openxmlformats.org/wordprocessingml/2006/main">
        <w:t xml:space="preserve">[175] 写一串没有意义的字符</w:t>
      </w:r>
    </w:p>
    <w:p w14:paraId="1F0207A6">
      <w:r xmlns:w="http://schemas.openxmlformats.org/wordprocessingml/2006/main">
        <w:t xml:space="preserve">[176] 关于作弊和利用漏洞的帖子</w:t>
      </w:r>
    </w:p>
    <w:p w14:paraId="3F89902F">
      <w:r xmlns:w="http://schemas.openxmlformats.org/wordprocessingml/2006/main">
        <w:t xml:space="preserve">[177] 最好的办法是忽略违反规则的帖子。上钩或反驳只会让事情变得更糟。</w:t>
      </w:r>
    </w:p>
    <w:p w14:paraId="2EA1BCEA">
      <w:r xmlns:w="http://schemas.openxmlformats.org/wordprocessingml/2006/main">
        <w:t xml:space="preserve">[178] *在上述规则中，“诽谤”指的是在没有客观证据的情况下诋毁和贬低他人。将所有批评性文章都归为“诽谤”是不正确的，所以请务必谨慎。</w:t>
      </w:r>
    </w:p>
    <w:p w14:paraId="6D47B57E">
      <w:r xmlns:w="http://schemas.openxmlformats.org/wordprocessingml/2006/main">
        <w:t xml:space="preserve">[179] 关于修改和删除发帖日志 †</w:t>
      </w:r>
    </w:p>
    <w:p w14:paraId="1B8B80B2">
      <w:r xmlns:w="http://schemas.openxmlformats.org/wordprocessingml/2006/main">
        <w:t xml:space="preserve">[180] 但是，允许更正印刷错误、遗漏和字体颜色。（他人出于善意所做的更正也允许。）</w:t>
      </w:r>
    </w:p>
    <w:p w14:paraId="744B9499">
      <w:r xmlns:w="http://schemas.openxmlformats.org/wordprocessingml/2006/main">
        <w:t xml:space="preserve">[181] 作为例外情况，您可以删除自己的帖子，但事后必须向管理员报告。此外，删除时，请将整个评论替换为以下文本，而不是完全删除：&amp;color(#ff0000){''发帖人已删除''};</w:t>
      </w:r>
    </w:p>
    <w:p w14:paraId="1596B1C2">
      <w:r xmlns:w="http://schemas.openxmlformats.org/wordprocessingml/2006/main">
        <w:t xml:space="preserve">[182] 关于评论删除违反规则的帖子 †</w:t>
      </w:r>
    </w:p>
    <w:p w14:paraId="2CB34E88">
      <w:r xmlns:w="http://schemas.openxmlformats.org/wordprocessingml/2006/main">
        <w:t xml:space="preserve">[183] 您可以无需管理员许可，对上述任何违反规则的评论进行评论删除。但是，当您评论删除评论时，请务必在违规举报公告板上进行举报。举报时，请使用违规举报公告板上的模板。</w:t>
      </w:r>
    </w:p>
    <w:p w14:paraId="4FE75248">
      <w:r xmlns:w="http://schemas.openxmlformats.org/wordprocessingml/2006/main">
        <w:t xml:space="preserve">[184] 未经 CO 举报公告板举报而被删除的帖子将被恢复，而删除帖子的人将受到处罚。</w:t>
      </w:r>
    </w:p>
    <w:p w14:paraId="3DB99638">
      <w:r xmlns:w="http://schemas.openxmlformats.org/wordprocessingml/2006/main">
        <w:t xml:space="preserve">[185] 如果您反复向 CO 举报公告板举报不违反规则的帖子，我们将认为您是自私的，并将对您实施发帖和编辑限制。</w:t>
      </w:r>
    </w:p>
    <w:p w14:paraId="3499D6E7">
      <w:r xmlns:w="http://schemas.openxmlformats.org/wordprocessingml/2006/main">
        <w:t xml:space="preserve">[186] 管理员可酌情恢复 CO 报告公告板上不违反规则的报告。</w:t>
      </w:r>
    </w:p>
    <w:p w14:paraId="2A8E4A86">
      <w:r xmlns:w="http://schemas.openxmlformats.org/wordprocessingml/2006/main">
        <w:t xml:space="preserve">[187] 我想再次重申我的请求：请不要评论那些没有违反规则的评论。（例如，主观判断，比如“虽然没有违反规则，但对任何看到的人来说都明显是垃圾信息”、“恶作剧”或“评论整个帖子”。）</w:t>
      </w:r>
    </w:p>
    <w:p w14:paraId="566B8D84">
      <w:r xmlns:w="http://schemas.openxmlformats.org/wordprocessingml/2006/main">
        <w:t xml:space="preserve">[188] 关于不违反规则但“冒犯性”的帖子 †</w:t>
      </w:r>
    </w:p>
    <w:p w14:paraId="31F9D7EE">
      <w:r xmlns:w="http://schemas.openxmlformats.org/wordprocessingml/2006/main">
        <w:t xml:space="preserve">[189] 即使帖子内容具有冒犯性，除非违反版规，否则不会被删除。由于每个人对冒犯性帖子的界定标准不尽相同，请使用 NGID 功能隐藏评论，而不是参与争论或挑衅。</w:t>
      </w:r>
    </w:p>
    <w:p w14:paraId="7C76BEDA">
      <w:r xmlns:w="http://schemas.openxmlformats.org/wordprocessingml/2006/main">
        <w:t xml:space="preserve">[190] 挑衅难道不是一种违规行为吗？†</w:t>
      </w:r>
    </w:p>
    <w:p w14:paraId="6F7F6574">
      <w:r xmlns:w="http://schemas.openxmlformats.org/wordprocessingml/2006/main">
        <w:t xml:space="preserve">[191] 每个人对“煽动性言论”的定义都大相径庭，因此我们不认为这是违规行为。如果您认为某条评论具有煽动性，请使用 NGID 功能将其隐藏。</w:t>
      </w:r>
    </w:p>
    <w:p w14:paraId="6AD69BAA">
      <w:r xmlns:w="http://schemas.openxmlformats.org/wordprocessingml/2006/main">
        <w:t xml:space="preserve">[192] 抱怨难道不算违法吗？†</w:t>
      </w:r>
    </w:p>
    <w:p w14:paraId="73B05B11">
      <w:r xmlns:w="http://schemas.openxmlformats.org/wordprocessingml/2006/main">
        <w:t xml:space="preserve">[193] 一般而言，抱怨本身并不构成违规。但是，针对本作品的负面宣传、诽谤、辱骂性语言以及超出抱怨范围的对抗性言论均构成违规。如果您认为抱怨内容冒犯了您，请使用 NGID 功能隐藏相关评论。</w:t>
      </w:r>
    </w:p>
    <w:p w14:paraId="4C5038C7">
      <w:r xmlns:w="http://schemas.openxmlformats.org/wordprocessingml/2006/main">
        <w:t xml:space="preserve">[194] 如果您不确定某个帖子是否违反规则，该怎么办？ †</w:t>
      </w:r>
    </w:p>
    <w:p w14:paraId="281C7906">
      <w:r xmlns:w="http://schemas.openxmlformats.org/wordprocessingml/2006/main">
        <w:t xml:space="preserve">[195] 有些帖子内容含糊不清，难以判断是否违规。评论删除这类含糊不清的帖子可能会导致问题，所以请不要评论删除，而是使用 NGID 功能将评论隐藏起来。</w:t>
      </w:r>
    </w:p>
    <w:p w14:paraId="233D2BE6">
      <w:r xmlns:w="http://schemas.openxmlformats.org/wordprocessingml/2006/main">
        <w:t xml:space="preserve">[196] 对屡犯者的处罚 †</w:t>
      </w:r>
    </w:p>
    <w:p w14:paraId="1AA6DEA5">
      <w:r xmlns:w="http://schemas.openxmlformats.org/wordprocessingml/2006/main">
        <w:t xml:space="preserve">[197] 屡次违反规则或发布特别恶意的帖子，管理员可酌情予以处罚，例如“禁止访问”或“限制发帖”。</w:t>
      </w:r>
    </w:p>
    <w:p w14:paraId="66553ED5">
      <w:r xmlns:w="http://schemas.openxmlformats.org/wordprocessingml/2006/main">
        <w:t xml:space="preserve">[198] 如果您对进一步改进有任何建议，请通过 Wiki 管理公告板与我们联系。</w:t>
      </w:r>
    </w:p>
    <w:p w14:paraId="474EACAE"/>
    <w:p w14:paraId="4595A2D6">
      <w:r xmlns:w="http://schemas.openxmlformats.org/wordprocessingml/2006/main">
        <w:rPr>
          <w:b/>
        </w:rPr>
        <w:t xml:space="preserve">A251</w:t>
      </w:r>
    </w:p>
    <w:p w14:paraId="606B4DE2">
      <w:r xmlns:w="http://schemas.openxmlformats.org/wordprocessingml/2006/main">
        <w:t xml:space="preserve">[0] 索引：所有角色 | SSR 角色 | SR 角色 | R 角色</w:t>
      </w:r>
    </w:p>
    <w:p w14:paraId="6E09348E">
      <w:r xmlns:w="http://schemas.openxmlformats.org/wordprocessingml/2006/main">
        <w:t xml:space="preserve">[1] 基本信息</w:t>
      </w:r>
    </w:p>
    <w:p w14:paraId="2EAF2B24">
      <w:r xmlns:w="http://schemas.openxmlformats.org/wordprocessingml/2006/main">
        <w:t xml:space="preserve">[2] 语音</w:t>
      </w:r>
    </w:p>
    <w:p w14:paraId="39084C7A">
      <w:r xmlns:w="http://schemas.openxmlformats.org/wordprocessingml/2006/main">
        <w:t xml:space="preserve">[3] 在游戏中</w:t>
      </w:r>
    </w:p>
    <w:p w14:paraId="45220102">
      <w:r xmlns:w="http://schemas.openxmlformats.org/wordprocessingml/2006/main">
        <w:t xml:space="preserve">[4] 琐事</w:t>
      </w:r>
    </w:p>
    <w:p w14:paraId="430BB976">
      <w:r xmlns:w="http://schemas.openxmlformats.org/wordprocessingml/2006/main">
        <w:t xml:space="preserve">[5] 官方推特账号介绍</w:t>
      </w:r>
    </w:p>
    <w:p w14:paraId="000CABB8">
      <w:r xmlns:w="http://schemas.openxmlformats.org/wordprocessingml/2006/main">
        <w:t xml:space="preserve">[6] 评论表单</w:t>
      </w:r>
    </w:p>
    <w:p w14:paraId="262393D4">
      <w:r xmlns:w="http://schemas.openxmlformats.org/wordprocessingml/2006/main">
        <w:t xml:space="preserve">[7] 基本信息 †</w:t>
      </w:r>
    </w:p>
    <w:p w14:paraId="302B1563">
      <w:r xmlns:w="http://schemas.openxmlformats.org/wordprocessingml/2006/main">
        <w:t xml:space="preserve">[8] 变换图像</w:t>
      </w:r>
    </w:p>
    <w:p w14:paraId="518D2DBF">
      <w:r xmlns:w="http://schemas.openxmlformats.org/wordprocessingml/2006/main">
        <w:t xml:space="preserve">[9] 简介</w:t>
      </w:r>
    </w:p>
    <w:p w14:paraId="67D159B2">
      <w:r xmlns:w="http://schemas.openxmlformats.org/wordprocessingml/2006/main">
        <w:t xml:space="preserve">[10] 姓名</w:t>
      </w:r>
    </w:p>
    <w:p w14:paraId="6D582881">
      <w:r xmlns:w="http://schemas.openxmlformats.org/wordprocessingml/2006/main">
        <w:t xml:space="preserve">[11] 神圣骑士白金</w:t>
      </w:r>
    </w:p>
    <w:p w14:paraId="277CD169">
      <w:r xmlns:w="http://schemas.openxmlformats.org/wordprocessingml/2006/main">
        <w:t xml:space="preserve">[12] 真实姓名</w:t>
      </w:r>
    </w:p>
    <w:p w14:paraId="46A0654C">
      <w:r xmlns:w="http://schemas.openxmlformats.org/wordprocessingml/2006/main">
        <w:t xml:space="preserve">[13] 白银艾伦</w:t>
      </w:r>
    </w:p>
    <w:p w14:paraId="1C059DF5">
      <w:r xmlns:w="http://schemas.openxmlformats.org/wordprocessingml/2006/main">
        <w:t xml:space="preserve">[14] 稀有度</w:t>
      </w:r>
    </w:p>
    <w:p w14:paraId="502076DC">
      <w:r xmlns:w="http://schemas.openxmlformats.org/wordprocessingml/2006/main">
        <w:t xml:space="preserve">[15] 普通攻击</w:t>
      </w:r>
    </w:p>
    <w:p w14:paraId="67574FA6">
      <w:r xmlns:w="http://schemas.openxmlformats.org/wordprocessingml/2006/main">
        <w:t xml:space="preserve">[16] 远程攻击（物理）</w:t>
      </w:r>
    </w:p>
    <w:p w14:paraId="6DABEAC1">
      <w:r xmlns:w="http://schemas.openxmlformats.org/wordprocessingml/2006/main">
        <w:t xml:space="preserve">[17] 附属派系</w:t>
      </w:r>
    </w:p>
    <w:p w14:paraId="1B33B0C7">
      <w:r xmlns:w="http://schemas.openxmlformats.org/wordprocessingml/2006/main">
        <w:t xml:space="preserve">[18] 神圣骑士（地面）</w:t>
      </w:r>
    </w:p>
    <w:p w14:paraId="047DAFED">
      <w:r xmlns:w="http://schemas.openxmlformats.org/wordprocessingml/2006/main">
        <w:t xml:space="preserve">[19] 神奈夏希</w:t>
      </w:r>
    </w:p>
    <w:p w14:paraId="5B94FED8">
      <w:r xmlns:w="http://schemas.openxmlformats.org/wordprocessingml/2006/main">
        <w:t xml:space="preserve">[20] 插图</w:t>
      </w:r>
    </w:p>
    <w:p w14:paraId="4CA31595">
      <w:r xmlns:w="http://schemas.openxmlformats.org/wordprocessingml/2006/main">
        <w:t xml:space="preserve">[21] 哈森</w:t>
      </w:r>
    </w:p>
    <w:p w14:paraId="011215C8">
      <w:r xmlns:w="http://schemas.openxmlformats.org/wordprocessingml/2006/main">
        <w:t xml:space="preserve">[22] SD字符</w:t>
      </w:r>
    </w:p>
    <w:p w14:paraId="602B95B5">
      <w:r xmlns:w="http://schemas.openxmlformats.org/wordprocessingml/2006/main">
        <w:t xml:space="preserve">[23] 风味文字</w:t>
      </w:r>
    </w:p>
    <w:p w14:paraId="2EC1A086">
      <w:r xmlns:w="http://schemas.openxmlformats.org/wordprocessingml/2006/main">
        <w:t xml:space="preserve">[24] “我有个快速致富的绝妙计划，想试试吗？别担心，这不违法。至少严格来说不算违法。” 她是一位骗子，因对金钱的憎恨和愤怒而觉醒为神圣的战士。她口中的话语拥有神秘的力量，能够欺骗和蒙蔽贪婪恶人的心。她并不挥霍骗来的钱财，也不与人分享；她只是漫无目的地烧掉它们，沉浸在黑暗的快感中。</w:t>
      </w:r>
    </w:p>
    <w:p w14:paraId="40259997">
      <w:r xmlns:w="http://schemas.openxmlformats.org/wordprocessingml/2006/main">
        <w:t xml:space="preserve">[25] 如何获得</w:t>
      </w:r>
    </w:p>
    <w:p w14:paraId="1896ABB9">
      <w:r xmlns:w="http://schemas.openxmlformats.org/wordprocessingml/2006/main">
        <w:t xml:space="preserve">[26] 标准扭蛋</w:t>
      </w:r>
    </w:p>
    <w:p w14:paraId="7D3459F9">
      <w:r xmlns:w="http://schemas.openxmlformats.org/wordprocessingml/2006/main">
        <w:t xml:space="preserve">[27] 基础属性（1星）* 每增加1星+50%，5星时为1星值的3倍</w:t>
      </w:r>
    </w:p>
    <w:p w14:paraId="6DA8264E">
      <w:r xmlns:w="http://schemas.openxmlformats.org/wordprocessingml/2006/main">
        <w:t xml:space="preserve">[28] 级</w:t>
      </w:r>
    </w:p>
    <w:p w14:paraId="6C0DC7F5">
      <w:r xmlns:w="http://schemas.openxmlformats.org/wordprocessingml/2006/main">
        <w:t xml:space="preserve">[29] 耐力</w:t>
      </w:r>
    </w:p>
    <w:p w14:paraId="5EE68D35">
      <w:r xmlns:w="http://schemas.openxmlformats.org/wordprocessingml/2006/main">
        <w:t xml:space="preserve">[30] 攻击力</w:t>
      </w:r>
    </w:p>
    <w:p w14:paraId="37BA3EB2">
      <w:r xmlns:w="http://schemas.openxmlformats.org/wordprocessingml/2006/main">
        <w:t xml:space="preserve">[31] 防御能力</w:t>
      </w:r>
    </w:p>
    <w:p w14:paraId="63848546">
      <w:r xmlns:w="http://schemas.openxmlformats.org/wordprocessingml/2006/main">
        <w:t xml:space="preserve">[32] 魔力</w:t>
      </w:r>
    </w:p>
    <w:p w14:paraId="55EC1637">
      <w:r xmlns:w="http://schemas.openxmlformats.org/wordprocessingml/2006/main">
        <w:t xml:space="preserve">[33] 魔法抗性</w:t>
      </w:r>
    </w:p>
    <w:p w14:paraId="467C59E0">
      <w:r xmlns:w="http://schemas.openxmlformats.org/wordprocessingml/2006/main">
        <w:t xml:space="preserve">[34] 详细状态</w:t>
      </w:r>
    </w:p>
    <w:p w14:paraId="2ED17FF7">
      <w:r xmlns:w="http://schemas.openxmlformats.org/wordprocessingml/2006/main">
        <w:t xml:space="preserve">[35] 准确性</w:t>
      </w:r>
    </w:p>
    <w:p w14:paraId="46803C9E">
      <w:r xmlns:w="http://schemas.openxmlformats.org/wordprocessingml/2006/main">
        <w:t xml:space="preserve">[36] 回避能力</w:t>
      </w:r>
    </w:p>
    <w:p w14:paraId="77CBA3E9">
      <w:r xmlns:w="http://schemas.openxmlformats.org/wordprocessingml/2006/main">
        <w:t xml:space="preserve">[37] 连续命中率</w:t>
      </w:r>
    </w:p>
    <w:p w14:paraId="15EDF4B3">
      <w:r xmlns:w="http://schemas.openxmlformats.org/wordprocessingml/2006/main">
        <w:t xml:space="preserve">[38] 反击率</w:t>
      </w:r>
    </w:p>
    <w:p w14:paraId="3C12CD84">
      <w:r xmlns:w="http://schemas.openxmlformats.org/wordprocessingml/2006/main">
        <w:t xml:space="preserve">[39] 眩晕激活率</w:t>
      </w:r>
    </w:p>
    <w:p w14:paraId="69702707">
      <w:r xmlns:w="http://schemas.openxmlformats.org/wordprocessingml/2006/main">
        <w:t xml:space="preserve">[40] 眩晕抗性</w:t>
      </w:r>
    </w:p>
    <w:p w14:paraId="22471DE0">
      <w:r xmlns:w="http://schemas.openxmlformats.org/wordprocessingml/2006/main">
        <w:t xml:space="preserve">[41] 移动速度</w:t>
      </w:r>
    </w:p>
    <w:p w14:paraId="42B172A2">
      <w:r xmlns:w="http://schemas.openxmlformats.org/wordprocessingml/2006/main">
        <w:t xml:space="preserve">[42] 部署速度</w:t>
      </w:r>
    </w:p>
    <w:p w14:paraId="14CE63FA">
      <w:r xmlns:w="http://schemas.openxmlformats.org/wordprocessingml/2006/main">
        <w:t xml:space="preserve">[43] 行动速度</w:t>
      </w:r>
    </w:p>
    <w:p w14:paraId="67EC0423">
      <w:r xmlns:w="http://schemas.openxmlformats.org/wordprocessingml/2006/main">
        <w:t xml:space="preserve">[44] 特别收费金额</w:t>
      </w:r>
    </w:p>
    <w:p w14:paraId="3CD2F6C6">
      <w:r xmlns:w="http://schemas.openxmlformats.org/wordprocessingml/2006/main">
        <w:t xml:space="preserve">[45] 特殊招式</w:t>
      </w:r>
    </w:p>
    <w:p w14:paraId="167BC570">
      <w:r xmlns:w="http://schemas.openxmlformats.org/wordprocessingml/2006/main">
        <w:t xml:space="preserve">[46] 姓名</w:t>
      </w:r>
    </w:p>
    <w:p w14:paraId="10D17CC6">
      <w:r xmlns:w="http://schemas.openxmlformats.org/wordprocessingml/2006/main">
        <w:t xml:space="preserve">[47] 效应</w:t>
      </w:r>
    </w:p>
    <w:p w14:paraId="1B756B41">
      <w:r xmlns:w="http://schemas.openxmlformats.org/wordprocessingml/2006/main">
        <w:t xml:space="preserve">[48] 百万美元燃烧</w:t>
      </w:r>
    </w:p>
    <w:p w14:paraId="0ADE526D">
      <w:r xmlns:w="http://schemas.openxmlformats.org/wordprocessingml/2006/main">
        <w:t xml:space="preserve">[49] 对所有敌人造成双倍物理伤害</w:t>
      </w:r>
    </w:p>
    <w:p w14:paraId="568C77F1">
      <w:r xmlns:w="http://schemas.openxmlformats.org/wordprocessingml/2006/main">
        <w:t xml:space="preserve">[50] 百万美元燃烧+</w:t>
      </w:r>
    </w:p>
    <w:p w14:paraId="3285265E">
      <w:r xmlns:w="http://schemas.openxmlformats.org/wordprocessingml/2006/main">
        <w:t xml:space="preserve">[51] 对所有敌人造成4倍物理伤害</w:t>
      </w:r>
    </w:p>
    <w:p w14:paraId="6F80A4FE">
      <w:r xmlns:w="http://schemas.openxmlformats.org/wordprocessingml/2006/main">
        <w:t xml:space="preserve">[52] 独特效果</w:t>
      </w:r>
    </w:p>
    <w:p w14:paraId="27225A35">
      <w:r xmlns:w="http://schemas.openxmlformats.org/wordprocessingml/2006/main">
        <w:t xml:space="preserve">[53] 姓名</w:t>
      </w:r>
    </w:p>
    <w:p w14:paraId="2B8BEA21">
      <w:r xmlns:w="http://schemas.openxmlformats.org/wordprocessingml/2006/main">
        <w:t xml:space="preserve">[54] 效应</w:t>
      </w:r>
    </w:p>
    <w:p w14:paraId="424D181E">
      <w:r xmlns:w="http://schemas.openxmlformats.org/wordprocessingml/2006/main">
        <w:t xml:space="preserve">[55] 金钱即使在地狱也能说话。</w:t>
      </w:r>
    </w:p>
    <w:p w14:paraId="046A62EC">
      <w:r xmlns:w="http://schemas.openxmlformats.org/wordprocessingml/2006/main">
        <w:t xml:space="preserve">[56] 完成出击后，获得 5 点资金。</w:t>
      </w:r>
    </w:p>
    <w:p w14:paraId="4B86E3D2">
      <w:r xmlns:w="http://schemas.openxmlformats.org/wordprocessingml/2006/main">
        <w:t xml:space="preserve">[57] 金钱即使在地狱也能说话。</w:t>
      </w:r>
    </w:p>
    <w:p w14:paraId="6F6B1432">
      <w:r xmlns:w="http://schemas.openxmlformats.org/wordprocessingml/2006/main">
        <w:t xml:space="preserve">[58] 完成出击后，获得 25 资金。</w:t>
      </w:r>
    </w:p>
    <w:p w14:paraId="23FE8A45">
      <w:r xmlns:w="http://schemas.openxmlformats.org/wordprocessingml/2006/main">
        <w:t xml:space="preserve">[59] 休闲服装照片</w:t>
      </w:r>
    </w:p>
    <w:p w14:paraId="3FC12264">
      <w:r xmlns:w="http://schemas.openxmlformats.org/wordprocessingml/2006/main">
        <w:t xml:space="preserve">[60] 增强图像</w:t>
      </w:r>
    </w:p>
    <w:p w14:paraId="316ACCAA">
      <w:r xmlns:w="http://schemas.openxmlformats.org/wordprocessingml/2006/main">
        <w:t xml:space="preserve">[61] 语音 †</w:t>
      </w:r>
    </w:p>
    <w:p w14:paraId="1B8C0882">
      <w:r xmlns:w="http://schemas.openxmlformats.org/wordprocessingml/2006/main">
        <w:t xml:space="preserve">[62] 点击打开行列表</w:t>
      </w:r>
    </w:p>
    <w:p w14:paraId="1A0FA98E">
      <w:r xmlns:w="http://schemas.openxmlformats.org/wordprocessingml/2006/main">
        <w:t xml:space="preserve">[63] 加入</w:t>
      </w:r>
    </w:p>
    <w:p w14:paraId="22040715">
      <w:r xmlns:w="http://schemas.openxmlformats.org/wordprocessingml/2006/main">
        <w:t xml:space="preserve">[64] 对话 1（转换后）</w:t>
      </w:r>
    </w:p>
    <w:p w14:paraId="4A8F3331">
      <w:r xmlns:w="http://schemas.openxmlformats.org/wordprocessingml/2006/main">
        <w:t xml:space="preserve">[65] 对话 2（转换后）</w:t>
      </w:r>
    </w:p>
    <w:p w14:paraId="1B7BF487">
      <w:r xmlns:w="http://schemas.openxmlformats.org/wordprocessingml/2006/main">
        <w:t xml:space="preserve">[66] 对话 3（转换后）</w:t>
      </w:r>
    </w:p>
    <w:p w14:paraId="5BAC1A65">
      <w:r xmlns:w="http://schemas.openxmlformats.org/wordprocessingml/2006/main">
        <w:t xml:space="preserve">[67] 对话 4（转换后）</w:t>
      </w:r>
    </w:p>
    <w:p w14:paraId="2033E045">
      <w:r xmlns:w="http://schemas.openxmlformats.org/wordprocessingml/2006/main">
        <w:t xml:space="preserve">[68] 空闲 1（转换后）</w:t>
      </w:r>
    </w:p>
    <w:p w14:paraId="1C22B4B6">
      <w:r xmlns:w="http://schemas.openxmlformats.org/wordprocessingml/2006/main">
        <w:t xml:space="preserve">[69] 空闲 2（转换后）</w:t>
      </w:r>
    </w:p>
    <w:p w14:paraId="0804300A">
      <w:r xmlns:w="http://schemas.openxmlformats.org/wordprocessingml/2006/main">
        <w:t xml:space="preserve">[70] 对话 1（转变前）</w:t>
      </w:r>
    </w:p>
    <w:p w14:paraId="0B7F4AE3">
      <w:r xmlns:w="http://schemas.openxmlformats.org/wordprocessingml/2006/main">
        <w:t xml:space="preserve">[71] 对话 2（转变前）</w:t>
      </w:r>
    </w:p>
    <w:p w14:paraId="6A48DBDF">
      <w:r xmlns:w="http://schemas.openxmlformats.org/wordprocessingml/2006/main">
        <w:t xml:space="preserve">[72] 对话 3（转变前）</w:t>
      </w:r>
    </w:p>
    <w:p w14:paraId="484FCACB">
      <w:r xmlns:w="http://schemas.openxmlformats.org/wordprocessingml/2006/main">
        <w:t xml:space="preserve">[73] 对话 4（转变前）</w:t>
      </w:r>
    </w:p>
    <w:p w14:paraId="12AC6394">
      <w:r xmlns:w="http://schemas.openxmlformats.org/wordprocessingml/2006/main">
        <w:t xml:space="preserve">[74] 空闲 1（转换前）</w:t>
      </w:r>
    </w:p>
    <w:p w14:paraId="5E6EC4EF">
      <w:r xmlns:w="http://schemas.openxmlformats.org/wordprocessingml/2006/main">
        <w:t xml:space="preserve">[75] 空闲 2（转换前）</w:t>
      </w:r>
    </w:p>
    <w:p w14:paraId="156912A8">
      <w:r xmlns:w="http://schemas.openxmlformats.org/wordprocessingml/2006/main">
        <w:t xml:space="preserve">[76] 升级 1</w:t>
      </w:r>
    </w:p>
    <w:p w14:paraId="68C08F62">
      <w:r xmlns:w="http://schemas.openxmlformats.org/wordprocessingml/2006/main">
        <w:t xml:space="preserve">[77] 咦？！哈……哈……！你的……正在流入——！？</w:t>
      </w:r>
    </w:p>
    <w:p w14:paraId="51C05BD8">
      <w:r xmlns:w="http://schemas.openxmlformats.org/wordprocessingml/2006/main">
        <w:t xml:space="preserve">[78] 升级 2</w:t>
      </w:r>
    </w:p>
    <w:p w14:paraId="10767344">
      <w:r xmlns:w="http://schemas.openxmlformats.org/wordprocessingml/2006/main">
        <w:t xml:space="preserve">[79] 啊！我受不了了！哦不，我受不了了！？</w:t>
      </w:r>
    </w:p>
    <w:p w14:paraId="56EFC9B6">
      <w:r xmlns:w="http://schemas.openxmlformats.org/wordprocessingml/2006/main">
        <w:t xml:space="preserve">[80] 升级 3</w:t>
      </w:r>
    </w:p>
    <w:p w14:paraId="4F7F5053">
      <w:r xmlns:w="http://schemas.openxmlformats.org/wordprocessingml/2006/main">
        <w:t xml:space="preserve">[81] 哎哟！好痛……但是感觉好舒服……！</w:t>
      </w:r>
    </w:p>
    <w:p w14:paraId="7B043C4B">
      <w:r xmlns:w="http://schemas.openxmlformats.org/wordprocessingml/2006/main">
        <w:t xml:space="preserve">[82] 捕获</w:t>
      </w:r>
    </w:p>
    <w:p w14:paraId="1F11BC0C">
      <w:r xmlns:w="http://schemas.openxmlformats.org/wordprocessingml/2006/main">
        <w:t xml:space="preserve">[83] 战斗开始 1</w:t>
      </w:r>
    </w:p>
    <w:p w14:paraId="039B8AD5">
      <w:r xmlns:w="http://schemas.openxmlformats.org/wordprocessingml/2006/main">
        <w:t xml:space="preserve">[84] 战斗开始 2</w:t>
      </w:r>
    </w:p>
    <w:p w14:paraId="6368FEBC">
      <w:r xmlns:w="http://schemas.openxmlformats.org/wordprocessingml/2006/main">
        <w:t xml:space="preserve">[85] 战斗参与 1</w:t>
      </w:r>
    </w:p>
    <w:p w14:paraId="63617254">
      <w:r xmlns:w="http://schemas.openxmlformats.org/wordprocessingml/2006/main">
        <w:t xml:space="preserve">[86] 战斗参与 2</w:t>
      </w:r>
    </w:p>
    <w:p w14:paraId="24EA2218">
      <w:r xmlns:w="http://schemas.openxmlformats.org/wordprocessingml/2006/main">
        <w:t xml:space="preserve">[87] 战斗胜利 1</w:t>
      </w:r>
    </w:p>
    <w:p w14:paraId="7CA4A807">
      <w:r xmlns:w="http://schemas.openxmlformats.org/wordprocessingml/2006/main">
        <w:t xml:space="preserve">[88] 战斗胜利 2</w:t>
      </w:r>
    </w:p>
    <w:p w14:paraId="3AA21E4D">
      <w:r xmlns:w="http://schemas.openxmlformats.org/wordprocessingml/2006/main">
        <w:t xml:space="preserve">[89] 普通攻击 1</w:t>
      </w:r>
    </w:p>
    <w:p w14:paraId="6D54B56F">
      <w:r xmlns:w="http://schemas.openxmlformats.org/wordprocessingml/2006/main">
        <w:t xml:space="preserve">[90] 普通攻击 2</w:t>
      </w:r>
    </w:p>
    <w:p w14:paraId="09AE2D8F">
      <w:r xmlns:w="http://schemas.openxmlformats.org/wordprocessingml/2006/main">
        <w:t xml:space="preserve">[91] 普通攻击 3</w:t>
      </w:r>
    </w:p>
    <w:p w14:paraId="1394EA66">
      <w:r xmlns:w="http://schemas.openxmlformats.org/wordprocessingml/2006/main">
        <w:t xml:space="preserve">[92] 独特效果激活 1</w:t>
      </w:r>
    </w:p>
    <w:p w14:paraId="08564C2D">
      <w:r xmlns:w="http://schemas.openxmlformats.org/wordprocessingml/2006/main">
        <w:t xml:space="preserve">[93] 独特效果激活 2</w:t>
      </w:r>
    </w:p>
    <w:p w14:paraId="27292E80">
      <w:r xmlns:w="http://schemas.openxmlformats.org/wordprocessingml/2006/main">
        <w:t xml:space="preserve">[94] 独特效果激活 3</w:t>
      </w:r>
    </w:p>
    <w:p w14:paraId="59BCC524">
      <w:r xmlns:w="http://schemas.openxmlformats.org/wordprocessingml/2006/main">
        <w:t xml:space="preserve">[95] 特殊招式 1</w:t>
      </w:r>
    </w:p>
    <w:p w14:paraId="1494AC46">
      <w:r xmlns:w="http://schemas.openxmlformats.org/wordprocessingml/2006/main">
        <w:t xml:space="preserve">[96] 特殊招式 2</w:t>
      </w:r>
    </w:p>
    <w:p w14:paraId="693DFC41">
      <w:r xmlns:w="http://schemas.openxmlformats.org/wordprocessingml/2006/main">
        <w:t xml:space="preserve">[97] 受到的伤害：1</w:t>
      </w:r>
    </w:p>
    <w:p w14:paraId="3F8B2603">
      <w:r xmlns:w="http://schemas.openxmlformats.org/wordprocessingml/2006/main">
        <w:t xml:space="preserve">[98] 受到的伤害：2</w:t>
      </w:r>
    </w:p>
    <w:p w14:paraId="43207D33">
      <w:r xmlns:w="http://schemas.openxmlformats.org/wordprocessingml/2006/main">
        <w:t xml:space="preserve">[99] 受到的伤害：3</w:t>
      </w:r>
    </w:p>
    <w:p w14:paraId="161A09F2">
      <w:r xmlns:w="http://schemas.openxmlformats.org/wordprocessingml/2006/main">
        <w:t xml:space="preserve">[100] 撤回</w:t>
      </w:r>
    </w:p>
    <w:p w14:paraId="59946BDC">
      <w:r xmlns:w="http://schemas.openxmlformats.org/wordprocessingml/2006/main">
        <w:t xml:space="preserve">[101] 在游戏中 †</w:t>
      </w:r>
    </w:p>
    <w:p w14:paraId="0485A63D">
      <w:r xmlns:w="http://schemas.openxmlformats.org/wordprocessingml/2006/main">
        <w:t xml:space="preserve">[102] 觉醒和强化可以使收益增加五倍……但可惜的是，它的赚钱效率不如司觉醒后的特殊技能。强化司的特殊技能所获得的平均收益高于强化其独特效果所增加的20点收益。</w:t>
      </w:r>
    </w:p>
    <w:p w14:paraId="5C188E55">
      <w:r xmlns:w="http://schemas.openxmlformats.org/wordprocessingml/2006/main">
        <w:t xml:space="preserve">[103] 她的特殊攻击充能速度高达12.5，在实装时并列所有单位之首，这是一项宝贵的优势。配合5的行动速度，她与Exil不相上下。虽然她的基础攻击力不高，但她的范围特殊攻击足以轻松消灭较弱的敌人。让她立即撤退并非浪费，让她坚持一段时间使用特殊攻击也完全可行。她较低的属性反而使她非常实用，如果你对她没有过高的期望，她的表现往往会超出你的预期。</w:t>
      </w:r>
    </w:p>
    <w:p w14:paraId="4555706D">
      <w:r xmlns:w="http://schemas.openxmlformats.org/wordprocessingml/2006/main">
        <w:t xml:space="preserve">[104] 他还拥有高达50的闪避率，这比数字所显示的更具韧性。他虽然不如首发球员那样强悍，但有时在前线崩溃、陷入混乱时，普拉蒂内尔可以坚持几秒钟，为重建前线争取时间。</w:t>
      </w:r>
    </w:p>
    <w:p w14:paraId="400AB628">
      <w:r xmlns:w="http://schemas.openxmlformats.org/wordprocessingml/2006/main">
        <w:t xml:space="preserve">[105] 琐事 †</w:t>
      </w:r>
    </w:p>
    <w:p w14:paraId="5F8F3405">
      <w:r xmlns:w="http://schemas.openxmlformats.org/wordprocessingml/2006/main">
        <w:t xml:space="preserve">[106] 俗称（？）5日元先生。</w:t>
      </w:r>
    </w:p>
    <w:p w14:paraId="722B6C7D">
      <w:r xmlns:w="http://schemas.openxmlformats.org/wordprocessingml/2006/main">
        <w:t xml:space="preserve">[107] 在当今的日本，故意损坏硬币是违法的，但焚烧纸币并不违法。</w:t>
      </w:r>
    </w:p>
    <w:p w14:paraId="575B1731">
      <w:r xmlns:w="http://schemas.openxmlformats.org/wordprocessingml/2006/main">
        <w:t xml:space="preserve">[108] 官方推特账号简介 †</w:t>
      </w:r>
    </w:p>
    <w:p w14:paraId="56AA1A26">
      <w:r xmlns:w="http://schemas.openxmlformats.org/wordprocessingml/2006/main">
        <w:t xml:space="preserve">[109] 引言（PV）</w:t>
      </w:r>
    </w:p>
    <w:p w14:paraId="194F18F2">
      <w:r xmlns:w="http://schemas.openxmlformats.org/wordprocessingml/2006/main">
        <w:t xml:space="preserve">[110] 官方艺术家插图（为纪念发行而创作的原创插图）</w:t>
      </w:r>
    </w:p>
    <w:p w14:paraId="5F421EB1">
      <w:r xmlns:w="http://schemas.openxmlformats.org/wordprocessingml/2006/main">
        <w:t xml:space="preserve">[111] 评论表 †</w:t>
      </w:r>
    </w:p>
    <w:p w14:paraId="00DD73B4">
      <w:r xmlns:w="http://schemas.openxmlformats.org/wordprocessingml/2006/main">
        <w:t xml:space="preserve">[112] 点击打开历史日志列表</w:t>
      </w:r>
    </w:p>
    <w:p w14:paraId="2AE2945C">
      <w:r xmlns:w="http://schemas.openxmlformats.org/wordprocessingml/2006/main">
        <w:t xml:space="preserve">[113] 末尾的数字越小，日志越旧。</w:t>
      </w:r>
    </w:p>
    <w:p w14:paraId="6E3DA62B">
      <w:r xmlns:w="http://schemas.openxmlformats.org/wordprocessingml/2006/main">
        <w:t xml:space="preserve">[114] “评论/角色名称/”没有子页面。</w:t>
      </w:r>
    </w:p>
    <w:p w14:paraId="3F566F70">
      <w:r xmlns:w="http://schemas.openxmlformats.org/wordprocessingml/2006/main">
        <w:t xml:space="preserve">[115] 简介：“我有个快速致富的好计划，想试试吗？别担心，这不违法。先跟你说一声。” 一个骗子，因对金钱的憎恨和愤怒而觉醒了神力。她口中的话语拥有神秘的力量，甚至能蒙蔽最贪婪的恶棍。她不会用骗来的钱过奢华的生活，也不会与人分享；她只是漫无目的地烧掉它们，沉浸在黑暗的快感中。——[PvOwNzA37Jw] 2020-12-01 (周二) 16:32:26</w:t>
      </w:r>
    </w:p>
    <w:p w14:paraId="6CED4B02">
      <w:r xmlns:w="http://schemas.openxmlformats.org/wordprocessingml/2006/main">
        <w:t xml:space="preserve">[116] 角色方面，我给他配备了一台能增加金钱的吸尘器。不过我不太确定它实际触发的频率。如果他们要调整的话，或许可以做得更夸张一些，比如“小额吸尘器的效果翻三倍”。如果金钱的价值保持不变，那这个角色就只能算是个搞笑角色了…… -- [3WDAoU6oGcQ] 2020-12-05 (周六) 14:06:02</w:t>
      </w:r>
    </w:p>
    <w:p w14:paraId="2458FA42">
      <w:r xmlns:w="http://schemas.openxmlformats.org/wordprocessingml/2006/main">
        <w:t xml:space="preserve">[117] 我感觉比特币会碍事，因为它会用完剩余的自动换行次数。不过，如果资金数额至少有100左右就好了。毕竟，司是可以这么做的。——[8ynNZyvGSJM] 2020-12-07 (周一) 13:36:01</w:t>
      </w:r>
    </w:p>
    <w:p w14:paraId="6C090825">
      <w:r xmlns:w="http://schemas.openxmlformats.org/wordprocessingml/2006/main">
        <w:t xml:space="preserve">[118] 如果击败敌方角色所需的资金是单独分配的，那么或许可以考虑让特殊招式的伤害值等于敌人拥有的金钱数量，并消耗被击中敌人的金钱。——[sp1wdH4fGtA] 2020-12-29 (周二) 02:48:28</w:t>
      </w:r>
    </w:p>
    <w:p w14:paraId="41DFD89E">
      <w:r xmlns:w="http://schemas.openxmlformats.org/wordprocessingml/2006/main">
        <w:t xml:space="preserve">[119] 仅仅因为5点资金，他的能力就被削弱了这么多，这让我不禁纳闷，他和司到底有什么不同。他拥有致命的范围攻击，所以我决定把他当成装备了吸尘器的赚钱角色。我希望他的独特效果是让敌人总是掉落金币（当然，可以和宝箱叠加）。一格旋转20次…… -- [fDCL3hAOt7M] 2021-01-08 (周五) 11:10:59</w:t>
      </w:r>
    </w:p>
    <w:p w14:paraId="18717A2E">
      <w:r xmlns:w="http://schemas.openxmlformats.org/wordprocessingml/2006/main">
        <w:t xml:space="preserve">[120] 由于其特殊攻击充能速度极快，且拥有范围攻击能力，因此最适合用作清理弱小敌人的单位。——[eBsjUb3y.Pw] 2020-12-06 (周日) 09:19:32</w:t>
      </w:r>
    </w:p>
    <w:p w14:paraId="3A1530ED">
      <w:r xmlns:w="http://schemas.openxmlformats.org/wordprocessingml/2006/main">
        <w:t xml:space="preserve">[121] 她看起来像是准备突然复出，但她的实力出乎意料地扎实，而且很可爱——[eVY8uNhNTFY] 2020-12-11 (周五) 15:10:51</w:t>
      </w:r>
    </w:p>
    <w:p w14:paraId="274024D6">
      <w:r xmlns:w="http://schemas.openxmlformats.org/wordprocessingml/2006/main">
        <w:t xml:space="preserve">[122] LV50 ☆1 属性：体力：700 攻击力：100 防御力：80 魔力：0 魔抗：80 -- [PvOwNzA37Jw] 2020-12-14 (周一) 16:44:37</w:t>
      </w:r>
    </w:p>
    <w:p w14:paraId="06982D02">
      <w:r xmlns:w="http://schemas.openxmlformats.org/wordprocessingml/2006/main">
        <w:t xml:space="preserve">[123] 我喜欢他的台词，但我实在想不出有什么理由优先提升他的好感度。他总是排在第三位左右，而且随着角色越来越多，他的好感度也会越来越低。——[lk7h70gKPmc] 2021-01-03 (周日) 13:38:06</w:t>
      </w:r>
    </w:p>
    <w:p w14:paraId="01DAED67">
      <w:r xmlns:w="http://schemas.openxmlformats.org/wordprocessingml/2006/main">
        <w:t xml:space="preserve">[124] 我从没想过能在情人节活动中用到它——[lk7h70gKPmc] 2021-02-18 (周四) 10:30:35</w:t>
      </w:r>
    </w:p>
    <w:p w14:paraId="7103FB61">
      <w:r xmlns:w="http://schemas.openxmlformats.org/wordprocessingml/2006/main">
        <w:t xml:space="preserve">[125] 对于一个严肃的故事来说，手段和目的似乎不符。这对于喜剧角色来说或许可以接受，但如果故事意在严肃，那么目的应该是激发欲望，而金钱应该是手段。他看起来并不像是故意选择无法达成最终目标的手段…… -- [lk7h70gKPmc] 2021-01-29 (周五) 07:16:36</w:t>
      </w:r>
    </w:p>
    <w:p w14:paraId="65E431A7">
      <w:r xmlns:w="http://schemas.openxmlformats.org/wordprocessingml/2006/main">
        <w:t xml:space="preserve">[126] 虽然没有实际的场景，但台词非常色情——[WQO0VSTeZTY] 2021-03-18 (周四) 20:09:53</w:t>
      </w:r>
    </w:p>
    <w:p w14:paraId="66706961">
      <w:r xmlns:w="http://schemas.openxmlformats.org/wordprocessingml/2006/main">
        <w:t xml:space="preserve">[127] 据说有人只花45日元祈求“好运”。我们应该惊叹于它价值九倍于此，还是应该觉得它只有40日元而已……？ -- [BPo2uwI2DmA] 2021-04-11 (周日) 13:51:16</w:t>
      </w:r>
    </w:p>
    <w:p w14:paraId="1BACAA57">
      <w:r xmlns:w="http://schemas.openxmlformats.org/wordprocessingml/2006/main">
        <w:t xml:space="preserve">[128] 这幅画太糟糕了 -- [rw/40hvHdI] 2021-03-31 (周三) 18:04:45</w:t>
      </w:r>
    </w:p>
    <w:p w14:paraId="3361109E">
      <w:r xmlns:w="http://schemas.openxmlformats.org/wordprocessingml/2006/main">
        <w:t xml:space="preserve">[129] 考虑到她是R级稀有度，这女孩相当不错……只是斯卡特尔实在太强了。她在我的队伍里也很有用，因为她是神圣骑士阵型的一员。——[DSeMC2ydi9I] 2022-05-23 (周一) 21:13:03</w:t>
      </w:r>
    </w:p>
    <w:p w14:paraId="7E91FE4D">
      <w:r xmlns:w="http://schemas.openxmlformats.org/wordprocessingml/2006/main">
        <w:t xml:space="preserve">[130] 看着金蜜周围飞舞的成捆现金，这真是一个唯利是图的世界——[xqqlytxPCCw] 2021-06-17 (周四) 03:13:27</w:t>
      </w:r>
    </w:p>
    <w:p w14:paraId="0C3CB3BE">
      <w:r xmlns:w="http://schemas.openxmlformats.org/wordprocessingml/2006/main">
        <w:t xml:space="preserve">[131] 我挺喜欢的，但有点失望，因为我以为在失败的卧室里，他会遭到之前欺骗他的人的报复，但事实并非如此。——[95bjzYFUuX2] 2022-07-24 (周日) 23:56:53</w:t>
      </w:r>
    </w:p>
    <w:p w14:paraId="7F864E6D">
      <w:r xmlns:w="http://schemas.openxmlformats.org/wordprocessingml/2006/main">
        <w:t xml:space="preserve">[132] 当我回到2-8圈的比赛时，我会出现在发车位上。积少成多——[XPbY3lPcj.A] 2022-12-13 (周二) 16:15:08</w:t>
      </w:r>
    </w:p>
    <w:p w14:paraId="61881E99">
      <w:r xmlns:w="http://schemas.openxmlformats.org/wordprocessingml/2006/main">
        <w:t xml:space="preserve">[133] 这家伙能带来资金吗？我做了两年了，还是第一次知道。——[VQzG3gMYxH2] 2025-09-10 (周三) 16:01:02</w:t>
      </w:r>
    </w:p>
    <w:p w14:paraId="0263A065">
      <w:r xmlns:w="http://schemas.openxmlformats.org/wordprocessingml/2006/main">
        <w:t xml:space="preserve">[134] ←使用棋盘前请务必阅读规则。</w:t>
      </w:r>
    </w:p>
    <w:p w14:paraId="625D81D6">
      <w:r xmlns:w="http://schemas.openxmlformats.org/wordprocessingml/2006/main">
        <w:t xml:space="preserve">[135] 关于规则 †</w:t>
      </w:r>
    </w:p>
    <w:p w14:paraId="72422130">
      <w:r xmlns:w="http://schemas.openxmlformats.org/wordprocessingml/2006/main">
        <w:t xml:space="preserve">[136] 请不要抱怨或批评页面编辑者。如果您对其他人的编辑有意见，请通过“提供替代方案”或“自行编辑”的方式进行建设性沟通。</w:t>
      </w:r>
    </w:p>
    <w:p w14:paraId="582FCE88">
      <w:r xmlns:w="http://schemas.openxmlformats.org/wordprocessingml/2006/main">
        <w:t xml:space="preserve">[137] 不要发布个人网站或其他禁止未经授权链接的网站的网址。</w:t>
      </w:r>
    </w:p>
    <w:p w14:paraId="187A860F">
      <w:r xmlns:w="http://schemas.openxmlformats.org/wordprocessingml/2006/main">
        <w:t xml:space="preserve">[138] 关于违反规则的帖子 †</w:t>
      </w:r>
    </w:p>
    <w:p w14:paraId="297C6C72">
      <w:r xmlns:w="http://schemas.openxmlformats.org/wordprocessingml/2006/main">
        <w:t xml:space="preserve">[139] 禁止发布以下类型的帖子，因为它们容易造成干扰。</w:t>
      </w:r>
    </w:p>
    <w:p w14:paraId="252DFE47">
      <w:r xmlns:w="http://schemas.openxmlformats.org/wordprocessingml/2006/main">
        <w:t xml:space="preserve">[140]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45D223A">
      <w:r xmlns:w="http://schemas.openxmlformats.org/wordprocessingml/2006/main">
        <w:t xml:space="preserve">[141] 其他包括使用此维基的人、官方管理员、艺术家、配音演员、现实生活中的个人以及 Twitter 用户等团体。</w:t>
      </w:r>
    </w:p>
    <w:p w14:paraId="648540E0">
      <w:r xmlns:w="http://schemas.openxmlformats.org/wordprocessingml/2006/main">
        <w:t xml:space="preserve">[142] 关于向管理层提交的帖子，我们容忍可以解释为用户反馈的评论，例如“我希望他们改进这一点”、“我希望他们尽快修复错误”和“维护时间太长了”，但我们不容忍使用辱骂性语言贬低管理层。</w:t>
      </w:r>
    </w:p>
    <w:p w14:paraId="0F256494">
      <w:r xmlns:w="http://schemas.openxmlformats.org/wordprocessingml/2006/main">
        <w:t xml:space="preserve">[143] 将讨论和意见交流视为“诽谤或对抗他人”是错误的。然而，在讨论或意见交流中使用辱骂性语言、贬低他人、挑衅他人或在缺乏明确证据的情况下发表言论是违法的。说话时务必注意自己的言辞。</w:t>
      </w:r>
    </w:p>
    <w:p w14:paraId="3F1263FE">
      <w:r xmlns:w="http://schemas.openxmlformats.org/wordprocessingml/2006/main">
        <w:t xml:space="preserve">[144] 攻击性评论包括使用“做这个”或“做那个”等强硬命令、“使用粗俗语言”、“采取居高临下的态度”或“挑衅”。</w:t>
      </w:r>
    </w:p>
    <w:p w14:paraId="39426E09">
      <w:r xmlns:w="http://schemas.openxmlformats.org/wordprocessingml/2006/main">
        <w:t xml:space="preserve">[145] 禁止发布冒犯现有玩家的帖子，例如“还有人玩这个游戏吗？”或“这游戏已经凉了”。这并不意味着您完全不能发表任何负面言论，而是指那些超出单纯负面评价范围，构成诽谤或诋毁的帖子将被禁止发布。</w:t>
      </w:r>
    </w:p>
    <w:p w14:paraId="1E83DEB5">
      <w:r xmlns:w="http://schemas.openxmlformats.org/wordprocessingml/2006/main">
        <w:t xml:space="preserve">[146] 公开羞辱他人，包括泄露他人的游戏内名称或UID</w:t>
      </w:r>
    </w:p>
    <w:p w14:paraId="7BB71FB4">
      <w:r xmlns:w="http://schemas.openxmlformats.org/wordprocessingml/2006/main">
        <w:t xml:space="preserve">[147] 但是，分享有助于游戏攻略的信息和视频是允许的。</w:t>
      </w:r>
    </w:p>
    <w:p w14:paraId="3E9B6D07">
      <w:r xmlns:w="http://schemas.openxmlformats.org/wordprocessingml/2006/main">
        <w:t xml:space="preserve">[148] 参考其他应用程序</w:t>
      </w:r>
    </w:p>
    <w:p w14:paraId="7615AF3D">
      <w:r xmlns:w="http://schemas.openxmlformats.org/wordprocessingml/2006/main">
        <w:t xml:space="preserve">[149] 在多个论坛上多次发帖</w:t>
      </w:r>
    </w:p>
    <w:p w14:paraId="753219DC">
      <w:r xmlns:w="http://schemas.openxmlformats.org/wordprocessingml/2006/main">
        <w:t xml:space="preserve">[150] 写一串没有意义的字符</w:t>
      </w:r>
    </w:p>
    <w:p w14:paraId="68FF6B74">
      <w:r xmlns:w="http://schemas.openxmlformats.org/wordprocessingml/2006/main">
        <w:t xml:space="preserve">[151] 关于作弊和利用漏洞的帖子</w:t>
      </w:r>
    </w:p>
    <w:p w14:paraId="560E5F32">
      <w:r xmlns:w="http://schemas.openxmlformats.org/wordprocessingml/2006/main">
        <w:t xml:space="preserve">[152] 最好的办法是忽略违反规则的帖子。上钩或反驳只会让事情变得更糟。</w:t>
      </w:r>
    </w:p>
    <w:p w14:paraId="6C46D003">
      <w:r xmlns:w="http://schemas.openxmlformats.org/wordprocessingml/2006/main">
        <w:t xml:space="preserve">[153] *在上述规则中，“诽谤”指的是在没有客观证据的情况下诋毁和贬低他人。将所有批评性文章都归为“诽谤”是不正确的，所以请务必谨慎。</w:t>
      </w:r>
    </w:p>
    <w:p w14:paraId="77092843">
      <w:r xmlns:w="http://schemas.openxmlformats.org/wordprocessingml/2006/main">
        <w:t xml:space="preserve">[154] 关于修改和删除发帖日志 †</w:t>
      </w:r>
    </w:p>
    <w:p w14:paraId="66EF320A">
      <w:r xmlns:w="http://schemas.openxmlformats.org/wordprocessingml/2006/main">
        <w:t xml:space="preserve">[155] 但是，允许更正印刷错误、遗漏和字体颜色。（他人出于善意所做的更正也允许。）</w:t>
      </w:r>
    </w:p>
    <w:p w14:paraId="74449D87">
      <w:r xmlns:w="http://schemas.openxmlformats.org/wordprocessingml/2006/main">
        <w:t xml:space="preserve">[156] 作为例外情况，您可以删除自己的帖子，但事后必须向管理员报告。此外，删除时，请将整个评论替换为以下文本，而不是完全删除：&amp;color(#ff0000){''发帖人已删除''};</w:t>
      </w:r>
    </w:p>
    <w:p w14:paraId="6A37B9C8">
      <w:r xmlns:w="http://schemas.openxmlformats.org/wordprocessingml/2006/main">
        <w:t xml:space="preserve">[157] 关于评论删除违反规则的帖子 †</w:t>
      </w:r>
    </w:p>
    <w:p w14:paraId="2B350B9C">
      <w:r xmlns:w="http://schemas.openxmlformats.org/wordprocessingml/2006/main">
        <w:t xml:space="preserve">[158] 您可以自行注释掉上述任何违反规则的评论，无需管理员许可。但是，如果您注释掉了某条评论，请务必在“违规举报公告板”上进行举报。举报时请使用“违规举报公告板”上的模板。</w:t>
      </w:r>
    </w:p>
    <w:p w14:paraId="05103020">
      <w:r xmlns:w="http://schemas.openxmlformats.org/wordprocessingml/2006/main">
        <w:t xml:space="preserve">[159] 未经 CO 举报公告板举报而被删除的帖子将被恢复，而删除帖子的人将受到处罚。</w:t>
      </w:r>
    </w:p>
    <w:p w14:paraId="3B074135">
      <w:r xmlns:w="http://schemas.openxmlformats.org/wordprocessingml/2006/main">
        <w:t xml:space="preserve">[160] 如果您反复向 CO 举报公告板举报不违反规则的帖子，我们将认为您是自私的，并将对您实施发帖和编辑限制。</w:t>
      </w:r>
    </w:p>
    <w:p w14:paraId="630C5290">
      <w:r xmlns:w="http://schemas.openxmlformats.org/wordprocessingml/2006/main">
        <w:t xml:space="preserve">[161] 管理员可酌情恢复 CO 报告公告板上不构成违规的报告。</w:t>
      </w:r>
    </w:p>
    <w:p w14:paraId="5463B33D">
      <w:r xmlns:w="http://schemas.openxmlformats.org/wordprocessingml/2006/main">
        <w:t xml:space="preserve">[162] 我们再次要求您不要评论那些并未违反规则的评论。（例如，诸如“虽然不违反规则，但显然是在挑衅”、“恶作剧”或“评论整个帖子”之类的主观判断。）</w:t>
      </w:r>
    </w:p>
    <w:p w14:paraId="6432C354">
      <w:r xmlns:w="http://schemas.openxmlformats.org/wordprocessingml/2006/main">
        <w:t xml:space="preserve">[163] 关于不违反规则但“冒犯性”的帖子 †</w:t>
      </w:r>
    </w:p>
    <w:p w14:paraId="30EA3850">
      <w:r xmlns:w="http://schemas.openxmlformats.org/wordprocessingml/2006/main">
        <w:t xml:space="preserve">[164] 即使帖子内容具有冒犯性，除非违反版规，否则不会被删除。由于每个人对冒犯性的接受程度不同，请使用 NGID 功能隐藏评论，而不是争论或恶意挑衅。</w:t>
      </w:r>
    </w:p>
    <w:p w14:paraId="0C37192D">
      <w:r xmlns:w="http://schemas.openxmlformats.org/wordprocessingml/2006/main">
        <w:t xml:space="preserve">[165] 挑衅难道不是一种违规行为吗？†</w:t>
      </w:r>
    </w:p>
    <w:p w14:paraId="1EDC41B4">
      <w:r xmlns:w="http://schemas.openxmlformats.org/wordprocessingml/2006/main">
        <w:t xml:space="preserve">[166] 每个人对“煽动性言论”的定义都大相径庭，因此我们不认为这是违规行为。如果您认为某条评论具有煽动性，请使用 NGID 功能将其隐藏。</w:t>
      </w:r>
    </w:p>
    <w:p w14:paraId="0F7BA63C">
      <w:r xmlns:w="http://schemas.openxmlformats.org/wordprocessingml/2006/main">
        <w:t xml:space="preserve">[167] 抱怨难道不算违法吗？†</w:t>
      </w:r>
    </w:p>
    <w:p w14:paraId="711B3677">
      <w:r xmlns:w="http://schemas.openxmlformats.org/wordprocessingml/2006/main">
        <w:t xml:space="preserve">[168] 一般而言，抱怨本身并不构成违规。但是，针对本作品的负面宣传、诽谤、辱骂性语言以及超出抱怨范围的对抗性言论均构成违规。如果您认为抱怨内容冒犯了您，请使用 NGID 功能隐藏相关评论。</w:t>
      </w:r>
    </w:p>
    <w:p w14:paraId="4719CAAC">
      <w:r xmlns:w="http://schemas.openxmlformats.org/wordprocessingml/2006/main">
        <w:t xml:space="preserve">[169] 如果您不确定某个帖子是否违反规则，该怎么办？ †</w:t>
      </w:r>
    </w:p>
    <w:p w14:paraId="0CB834DC">
      <w:r xmlns:w="http://schemas.openxmlformats.org/wordprocessingml/2006/main">
        <w:t xml:space="preserve">[170] 有些帖子内容含糊不清，难以判断是否违规。评论删除这类含糊不清的帖子可能会带来麻烦，所以请不要评论删除，而是使用 NGID 功能将评论隐藏起来。</w:t>
      </w:r>
    </w:p>
    <w:p w14:paraId="50556FB8">
      <w:r xmlns:w="http://schemas.openxmlformats.org/wordprocessingml/2006/main">
        <w:t xml:space="preserve">[171] 对屡犯者的处罚 †</w:t>
      </w:r>
    </w:p>
    <w:p w14:paraId="4BEE2C76">
      <w:r xmlns:w="http://schemas.openxmlformats.org/wordprocessingml/2006/main">
        <w:t xml:space="preserve">[172] 屡次违反规则或发布特别恶意的帖子，管理员可酌情予以处罚，例如“禁止访问”或“限制发帖”。</w:t>
      </w:r>
    </w:p>
    <w:p w14:paraId="674A4088">
      <w:r xmlns:w="http://schemas.openxmlformats.org/wordprocessingml/2006/main">
        <w:t xml:space="preserve">[173] 如果您对进一步改进有任何建议，请通过 Wiki 管理公告板与我们联系。</w:t>
      </w:r>
    </w:p>
    <w:p w14:paraId="7802426A"/>
    <w:p w14:paraId="12CF85DE">
      <w:r xmlns:w="http://schemas.openxmlformats.org/wordprocessingml/2006/main">
        <w:rPr>
          <w:b/>
        </w:rPr>
        <w:t xml:space="preserve">A252</w:t>
      </w:r>
    </w:p>
    <w:p w14:paraId="2EA7BBDA">
      <w:r xmlns:w="http://schemas.openxmlformats.org/wordprocessingml/2006/main">
        <w:t xml:space="preserve">[0] 索引：所有角色 | SSR 角色 | SR 角色 | R 角色</w:t>
      </w:r>
    </w:p>
    <w:p w14:paraId="132FDE64">
      <w:r xmlns:w="http://schemas.openxmlformats.org/wordprocessingml/2006/main">
        <w:t xml:space="preserve">[1] 基本信息</w:t>
      </w:r>
    </w:p>
    <w:p w14:paraId="588B32D8">
      <w:r xmlns:w="http://schemas.openxmlformats.org/wordprocessingml/2006/main">
        <w:t xml:space="preserve">[2] 语音</w:t>
      </w:r>
    </w:p>
    <w:p w14:paraId="1F2BF121">
      <w:r xmlns:w="http://schemas.openxmlformats.org/wordprocessingml/2006/main">
        <w:t xml:space="preserve">[3] 在游戏中</w:t>
      </w:r>
    </w:p>
    <w:p w14:paraId="19C13A12">
      <w:r xmlns:w="http://schemas.openxmlformats.org/wordprocessingml/2006/main">
        <w:t xml:space="preserve">[4] 琐事</w:t>
      </w:r>
    </w:p>
    <w:p w14:paraId="7E0BCDEB">
      <w:r xmlns:w="http://schemas.openxmlformats.org/wordprocessingml/2006/main">
        <w:t xml:space="preserve">[5] 官方推特账号介绍</w:t>
      </w:r>
    </w:p>
    <w:p w14:paraId="35A5DC78">
      <w:r xmlns:w="http://schemas.openxmlformats.org/wordprocessingml/2006/main">
        <w:t xml:space="preserve">[6] 评论表单</w:t>
      </w:r>
    </w:p>
    <w:p w14:paraId="44BA6683">
      <w:r xmlns:w="http://schemas.openxmlformats.org/wordprocessingml/2006/main">
        <w:t xml:space="preserve">[7] 基本信息 †</w:t>
      </w:r>
    </w:p>
    <w:p w14:paraId="581FCE68">
      <w:r xmlns:w="http://schemas.openxmlformats.org/wordprocessingml/2006/main">
        <w:t xml:space="preserve">[8] 变换图像</w:t>
      </w:r>
    </w:p>
    <w:p w14:paraId="48725329">
      <w:r xmlns:w="http://schemas.openxmlformats.org/wordprocessingml/2006/main">
        <w:t xml:space="preserve">[9] 简介</w:t>
      </w:r>
    </w:p>
    <w:p w14:paraId="3C50F27F">
      <w:r xmlns:w="http://schemas.openxmlformats.org/wordprocessingml/2006/main">
        <w:t xml:space="preserve">[10] 姓名</w:t>
      </w:r>
    </w:p>
    <w:p w14:paraId="2A07FCC9">
      <w:r xmlns:w="http://schemas.openxmlformats.org/wordprocessingml/2006/main">
        <w:t xml:space="preserve">[11] 神圣骑士普罗西昂</w:t>
      </w:r>
    </w:p>
    <w:p w14:paraId="0F4E5808">
      <w:r xmlns:w="http://schemas.openxmlformats.org/wordprocessingml/2006/main">
        <w:t xml:space="preserve">[12] 真实姓名</w:t>
      </w:r>
    </w:p>
    <w:p w14:paraId="3A63A36A">
      <w:r xmlns:w="http://schemas.openxmlformats.org/wordprocessingml/2006/main">
        <w:t xml:space="preserve">[13] 南河三</w:t>
      </w:r>
    </w:p>
    <w:p w14:paraId="5237D6B1">
      <w:r xmlns:w="http://schemas.openxmlformats.org/wordprocessingml/2006/main">
        <w:t xml:space="preserve">[14] 稀有度</w:t>
      </w:r>
    </w:p>
    <w:p w14:paraId="55B40092">
      <w:r xmlns:w="http://schemas.openxmlformats.org/wordprocessingml/2006/main">
        <w:t xml:space="preserve">[15] 普通攻击</w:t>
      </w:r>
    </w:p>
    <w:p w14:paraId="2F40784C">
      <w:r xmlns:w="http://schemas.openxmlformats.org/wordprocessingml/2006/main">
        <w:t xml:space="preserve">[16] 远程攻击（魔法）</w:t>
      </w:r>
    </w:p>
    <w:p w14:paraId="232DD5AD">
      <w:r xmlns:w="http://schemas.openxmlformats.org/wordprocessingml/2006/main">
        <w:t xml:space="preserve">[17] 附属派系</w:t>
      </w:r>
    </w:p>
    <w:p w14:paraId="731EDEF7">
      <w:r xmlns:w="http://schemas.openxmlformats.org/wordprocessingml/2006/main">
        <w:t xml:space="preserve">[18] 神圣骑士（天）</w:t>
      </w:r>
    </w:p>
    <w:p w14:paraId="79DD6E3A">
      <w:r xmlns:w="http://schemas.openxmlformats.org/wordprocessingml/2006/main">
        <w:t xml:space="preserve">[19] 守屋宇田</w:t>
      </w:r>
    </w:p>
    <w:p w14:paraId="7201A070">
      <w:r xmlns:w="http://schemas.openxmlformats.org/wordprocessingml/2006/main">
        <w:t xml:space="preserve">[20] 插图</w:t>
      </w:r>
    </w:p>
    <w:p w14:paraId="6B8BF1C6">
      <w:r xmlns:w="http://schemas.openxmlformats.org/wordprocessingml/2006/main">
        <w:t xml:space="preserve">[21] SD字符</w:t>
      </w:r>
    </w:p>
    <w:p w14:paraId="633B22CB">
      <w:r xmlns:w="http://schemas.openxmlformats.org/wordprocessingml/2006/main">
        <w:t xml:space="preserve">[22] 风味文字</w:t>
      </w:r>
    </w:p>
    <w:p w14:paraId="4FD1BF98">
      <w:r xmlns:w="http://schemas.openxmlformats.org/wordprocessingml/2006/main">
        <w:t xml:space="preserve">[23] “我将这银色枪管和这对翅膀献给时贞大人，我对他感激不尽。” 他是沙穆尔手下魔法部队的一名天界骑士，目前是与他同时代的梅法尔的部下。他使用一根名为“神圣武神五尾”的枪形法杖，发射的子弹蕴含神力，能够精准地穿透目标。他性格冷漠，但对尊敬的人却十分忠诚。</w:t>
      </w:r>
    </w:p>
    <w:p w14:paraId="27A794DD">
      <w:r xmlns:w="http://schemas.openxmlformats.org/wordprocessingml/2006/main">
        <w:t xml:space="preserve">[24] 如何获得</w:t>
      </w:r>
    </w:p>
    <w:p w14:paraId="33ACDCC8">
      <w:r xmlns:w="http://schemas.openxmlformats.org/wordprocessingml/2006/main">
        <w:t xml:space="preserve">[25] 在“跨年生日”活动期间获得 300 个“觉醒之芽 - 克制”。在角色兑换处用它们兑换 300 个“觉醒种子”。</w:t>
      </w:r>
    </w:p>
    <w:p w14:paraId="37569AE3">
      <w:r xmlns:w="http://schemas.openxmlformats.org/wordprocessingml/2006/main">
        <w:t xml:space="preserve">[26] 基础属性（⭐︎1）* 每提升一个⭐︎，属性值增加50%，⭐︎5时为⭐︎1值的3倍。</w:t>
      </w:r>
    </w:p>
    <w:p w14:paraId="2A0A1664">
      <w:r xmlns:w="http://schemas.openxmlformats.org/wordprocessingml/2006/main">
        <w:t xml:space="preserve">[27] 级</w:t>
      </w:r>
    </w:p>
    <w:p w14:paraId="1283F4A6">
      <w:r xmlns:w="http://schemas.openxmlformats.org/wordprocessingml/2006/main">
        <w:t xml:space="preserve">[28] 耐力</w:t>
      </w:r>
    </w:p>
    <w:p w14:paraId="75EE4825">
      <w:r xmlns:w="http://schemas.openxmlformats.org/wordprocessingml/2006/main">
        <w:t xml:space="preserve">[29] 攻击力</w:t>
      </w:r>
    </w:p>
    <w:p w14:paraId="239CA868">
      <w:r xmlns:w="http://schemas.openxmlformats.org/wordprocessingml/2006/main">
        <w:t xml:space="preserve">[30] 防御能力</w:t>
      </w:r>
    </w:p>
    <w:p w14:paraId="1C1871CC">
      <w:r xmlns:w="http://schemas.openxmlformats.org/wordprocessingml/2006/main">
        <w:t xml:space="preserve">[31] 魔力</w:t>
      </w:r>
    </w:p>
    <w:p w14:paraId="0BEEB8C6">
      <w:r xmlns:w="http://schemas.openxmlformats.org/wordprocessingml/2006/main">
        <w:t xml:space="preserve">[32] 魔法抗性</w:t>
      </w:r>
    </w:p>
    <w:p w14:paraId="165DAAE3">
      <w:r xmlns:w="http://schemas.openxmlformats.org/wordprocessingml/2006/main">
        <w:t xml:space="preserve">[33] 详细状态</w:t>
      </w:r>
    </w:p>
    <w:p w14:paraId="044A331D">
      <w:r xmlns:w="http://schemas.openxmlformats.org/wordprocessingml/2006/main">
        <w:t xml:space="preserve">[34] 准确性</w:t>
      </w:r>
    </w:p>
    <w:p w14:paraId="465F641B">
      <w:r xmlns:w="http://schemas.openxmlformats.org/wordprocessingml/2006/main">
        <w:t xml:space="preserve">[35] 回避能力</w:t>
      </w:r>
    </w:p>
    <w:p w14:paraId="7BDE87D1">
      <w:r xmlns:w="http://schemas.openxmlformats.org/wordprocessingml/2006/main">
        <w:t xml:space="preserve">[36] 连击率</w:t>
      </w:r>
    </w:p>
    <w:p w14:paraId="35463E1E">
      <w:r xmlns:w="http://schemas.openxmlformats.org/wordprocessingml/2006/main">
        <w:t xml:space="preserve">[37] 反击率</w:t>
      </w:r>
    </w:p>
    <w:p w14:paraId="234C16AD">
      <w:r xmlns:w="http://schemas.openxmlformats.org/wordprocessingml/2006/main">
        <w:t xml:space="preserve">[38] 眩晕激活率</w:t>
      </w:r>
    </w:p>
    <w:p w14:paraId="20705396">
      <w:r xmlns:w="http://schemas.openxmlformats.org/wordprocessingml/2006/main">
        <w:t xml:space="preserve">[39] 抗眩晕能力</w:t>
      </w:r>
    </w:p>
    <w:p w14:paraId="077A87AE">
      <w:r xmlns:w="http://schemas.openxmlformats.org/wordprocessingml/2006/main">
        <w:t xml:space="preserve">[40] 移动速度</w:t>
      </w:r>
    </w:p>
    <w:p w14:paraId="2314B525">
      <w:r xmlns:w="http://schemas.openxmlformats.org/wordprocessingml/2006/main">
        <w:t xml:space="preserve">[41] 部署速度</w:t>
      </w:r>
    </w:p>
    <w:p w14:paraId="78DF1F22">
      <w:r xmlns:w="http://schemas.openxmlformats.org/wordprocessingml/2006/main">
        <w:t xml:space="preserve">[42] 行动速度</w:t>
      </w:r>
    </w:p>
    <w:p w14:paraId="16ABD4B6">
      <w:r xmlns:w="http://schemas.openxmlformats.org/wordprocessingml/2006/main">
        <w:t xml:space="preserve">[43] 致命的装药量</w:t>
      </w:r>
    </w:p>
    <w:p w14:paraId="34F35EBB">
      <w:r xmlns:w="http://schemas.openxmlformats.org/wordprocessingml/2006/main">
        <w:t xml:space="preserve">[44] 特殊招式</w:t>
      </w:r>
    </w:p>
    <w:p w14:paraId="68B40CFA">
      <w:r xmlns:w="http://schemas.openxmlformats.org/wordprocessingml/2006/main">
        <w:t xml:space="preserve">[45] 姓名</w:t>
      </w:r>
    </w:p>
    <w:p w14:paraId="7FE3ED94">
      <w:r xmlns:w="http://schemas.openxmlformats.org/wordprocessingml/2006/main">
        <w:t xml:space="preserve">[46] 效应</w:t>
      </w:r>
    </w:p>
    <w:p w14:paraId="63195523">
      <w:r xmlns:w="http://schemas.openxmlformats.org/wordprocessingml/2006/main">
        <w:t xml:space="preserve">[47] 陌生人子弹</w:t>
      </w:r>
    </w:p>
    <w:p w14:paraId="709B7559">
      <w:r xmlns:w="http://schemas.openxmlformats.org/wordprocessingml/2006/main">
        <w:t xml:space="preserve">[48] 对一排横向敌人造成4倍魔法伤害。每秒造成1%伤害，持续15秒。有5%的几率每秒造成2.5%伤害。</w:t>
      </w:r>
    </w:p>
    <w:p w14:paraId="71E6728F">
      <w:r xmlns:w="http://schemas.openxmlformats.org/wordprocessingml/2006/main">
        <w:t xml:space="preserve">[49] 陌生人子弹+</w:t>
      </w:r>
    </w:p>
    <w:p w14:paraId="18247A0B">
      <w:r xmlns:w="http://schemas.openxmlformats.org/wordprocessingml/2006/main">
        <w:t xml:space="preserve">[50] 对一排横向敌人造成 6 倍魔法伤害。每秒造成 1% 的伤害，持续 20 秒。有 5% 的几率每秒造成 2.5% 的伤害。</w:t>
      </w:r>
    </w:p>
    <w:p w14:paraId="5A5898E9">
      <w:r xmlns:w="http://schemas.openxmlformats.org/wordprocessingml/2006/main">
        <w:t xml:space="preserve">[51] 独特效果</w:t>
      </w:r>
    </w:p>
    <w:p w14:paraId="5312D3B7">
      <w:r xmlns:w="http://schemas.openxmlformats.org/wordprocessingml/2006/main">
        <w:t xml:space="preserve">[52] 姓名</w:t>
      </w:r>
    </w:p>
    <w:p w14:paraId="6ED9EEEE">
      <w:r xmlns:w="http://schemas.openxmlformats.org/wordprocessingml/2006/main">
        <w:t xml:space="preserve">[53] 效应</w:t>
      </w:r>
    </w:p>
    <w:p w14:paraId="40FA1DBA">
      <w:r xmlns:w="http://schemas.openxmlformats.org/wordprocessingml/2006/main">
        <w:t xml:space="preserve">[54] 小犬齿</w:t>
      </w:r>
    </w:p>
    <w:p w14:paraId="6D569F4C">
      <w:r xmlns:w="http://schemas.openxmlformats.org/wordprocessingml/2006/main">
        <w:t xml:space="preserve">[55] 体力下降时不会撤退（会留在场上直到受到伤害）</w:t>
      </w:r>
    </w:p>
    <w:p w14:paraId="3F55FA95">
      <w:r xmlns:w="http://schemas.openxmlformats.org/wordprocessingml/2006/main">
        <w:t xml:space="preserve">[56] 小犬齿 +</w:t>
      </w:r>
    </w:p>
    <w:p w14:paraId="143CBF42">
      <w:r xmlns:w="http://schemas.openxmlformats.org/wordprocessingml/2006/main">
        <w:t xml:space="preserve">[57] 耐力下降时不会撤退（会留在场上直到受到伤害）。当耐力低于10%时，持续每秒为友方场地恢复2.5%的生命值，持续20秒。</w:t>
      </w:r>
    </w:p>
    <w:p w14:paraId="170649C1">
      <w:r xmlns:w="http://schemas.openxmlformats.org/wordprocessingml/2006/main">
        <w:t xml:space="preserve">[58] 休闲服装照片</w:t>
      </w:r>
    </w:p>
    <w:p w14:paraId="502F8DFC">
      <w:r xmlns:w="http://schemas.openxmlformats.org/wordprocessingml/2006/main">
        <w:t xml:space="preserve">[59] 增强图像</w:t>
      </w:r>
    </w:p>
    <w:p w14:paraId="01844A71">
      <w:r xmlns:w="http://schemas.openxmlformats.org/wordprocessingml/2006/main">
        <w:t xml:space="preserve">[60] 语音 †</w:t>
      </w:r>
    </w:p>
    <w:p w14:paraId="40D16BF1">
      <w:r xmlns:w="http://schemas.openxmlformats.org/wordprocessingml/2006/main">
        <w:t xml:space="preserve">[61] 点击打开行列表</w:t>
      </w:r>
    </w:p>
    <w:p w14:paraId="07012C96">
      <w:r xmlns:w="http://schemas.openxmlformats.org/wordprocessingml/2006/main">
        <w:t xml:space="preserve">[62] 加入</w:t>
      </w:r>
    </w:p>
    <w:p w14:paraId="227279BB">
      <w:r xmlns:w="http://schemas.openxmlformats.org/wordprocessingml/2006/main">
        <w:t xml:space="preserve">[63] 对话 1（转换后）</w:t>
      </w:r>
    </w:p>
    <w:p w14:paraId="3C8AA4BB">
      <w:r xmlns:w="http://schemas.openxmlformats.org/wordprocessingml/2006/main">
        <w:t xml:space="preserve">[64] 对话 2（转换后）</w:t>
      </w:r>
    </w:p>
    <w:p w14:paraId="1D6ABA0C">
      <w:r xmlns:w="http://schemas.openxmlformats.org/wordprocessingml/2006/main">
        <w:t xml:space="preserve">[65] 对话 3（转变后）</w:t>
      </w:r>
    </w:p>
    <w:p w14:paraId="33B309DE">
      <w:r xmlns:w="http://schemas.openxmlformats.org/wordprocessingml/2006/main">
        <w:t xml:space="preserve">[66] 对话 4（转换后）</w:t>
      </w:r>
    </w:p>
    <w:p w14:paraId="6C726A7E">
      <w:r xmlns:w="http://schemas.openxmlformats.org/wordprocessingml/2006/main">
        <w:t xml:space="preserve">[67] 空闲 1（转换后）</w:t>
      </w:r>
    </w:p>
    <w:p w14:paraId="374DEBBA">
      <w:r xmlns:w="http://schemas.openxmlformats.org/wordprocessingml/2006/main">
        <w:t xml:space="preserve">[68] 空闲 2（转换后）</w:t>
      </w:r>
    </w:p>
    <w:p w14:paraId="41BB5EA4">
      <w:r xmlns:w="http://schemas.openxmlformats.org/wordprocessingml/2006/main">
        <w:t xml:space="preserve">[69] 对话 1（转变前）</w:t>
      </w:r>
    </w:p>
    <w:p w14:paraId="1EC7AEB7">
      <w:r xmlns:w="http://schemas.openxmlformats.org/wordprocessingml/2006/main">
        <w:t xml:space="preserve">[70] 对话 2（转型前）</w:t>
      </w:r>
    </w:p>
    <w:p w14:paraId="617F3C88">
      <w:r xmlns:w="http://schemas.openxmlformats.org/wordprocessingml/2006/main">
        <w:t xml:space="preserve">[71] 对话 3（转变前）</w:t>
      </w:r>
    </w:p>
    <w:p w14:paraId="36E246D0">
      <w:r xmlns:w="http://schemas.openxmlformats.org/wordprocessingml/2006/main">
        <w:t xml:space="preserve">[72] 对话 4（转变前）</w:t>
      </w:r>
    </w:p>
    <w:p w14:paraId="56B5BF12">
      <w:r xmlns:w="http://schemas.openxmlformats.org/wordprocessingml/2006/main">
        <w:t xml:space="preserve">[73] 空闲 1（转换前）</w:t>
      </w:r>
    </w:p>
    <w:p w14:paraId="6092465D">
      <w:r xmlns:w="http://schemas.openxmlformats.org/wordprocessingml/2006/main">
        <w:t xml:space="preserve">[74] 空闲 2（转换前）</w:t>
      </w:r>
    </w:p>
    <w:p w14:paraId="025A4863">
      <w:r xmlns:w="http://schemas.openxmlformats.org/wordprocessingml/2006/main">
        <w:t xml:space="preserve">[75] 升级 1</w:t>
      </w:r>
    </w:p>
    <w:p w14:paraId="268A0699">
      <w:r xmlns:w="http://schemas.openxmlformats.org/wordprocessingml/2006/main">
        <w:t xml:space="preserve">[76] 升级 2</w:t>
      </w:r>
    </w:p>
    <w:p w14:paraId="4D7F4E45">
      <w:r xmlns:w="http://schemas.openxmlformats.org/wordprocessingml/2006/main">
        <w:t xml:space="preserve">[77] 升级 3</w:t>
      </w:r>
    </w:p>
    <w:p w14:paraId="6E8AA99F">
      <w:r xmlns:w="http://schemas.openxmlformats.org/wordprocessingml/2006/main">
        <w:t xml:space="preserve">[78] 捕获</w:t>
      </w:r>
    </w:p>
    <w:p w14:paraId="0406D38B">
      <w:r xmlns:w="http://schemas.openxmlformats.org/wordprocessingml/2006/main">
        <w:t xml:space="preserve">[79] 战斗开始 1</w:t>
      </w:r>
    </w:p>
    <w:p w14:paraId="056EFB58">
      <w:r xmlns:w="http://schemas.openxmlformats.org/wordprocessingml/2006/main">
        <w:t xml:space="preserve">[80] 战斗开始 2</w:t>
      </w:r>
    </w:p>
    <w:p w14:paraId="0C479096">
      <w:r xmlns:w="http://schemas.openxmlformats.org/wordprocessingml/2006/main">
        <w:t xml:space="preserve">[81] 战斗参与 1</w:t>
      </w:r>
    </w:p>
    <w:p w14:paraId="27209796">
      <w:r xmlns:w="http://schemas.openxmlformats.org/wordprocessingml/2006/main">
        <w:t xml:space="preserve">[82] 战斗参与 2</w:t>
      </w:r>
    </w:p>
    <w:p w14:paraId="783A0333">
      <w:r xmlns:w="http://schemas.openxmlformats.org/wordprocessingml/2006/main">
        <w:t xml:space="preserve">[83] 战斗胜利 1</w:t>
      </w:r>
    </w:p>
    <w:p w14:paraId="39DC3649">
      <w:r xmlns:w="http://schemas.openxmlformats.org/wordprocessingml/2006/main">
        <w:t xml:space="preserve">[84] 战斗胜利 2</w:t>
      </w:r>
    </w:p>
    <w:p w14:paraId="6DD4D1A4">
      <w:r xmlns:w="http://schemas.openxmlformats.org/wordprocessingml/2006/main">
        <w:t xml:space="preserve">[85] 普通攻击 1</w:t>
      </w:r>
    </w:p>
    <w:p w14:paraId="6B3AB20F">
      <w:r xmlns:w="http://schemas.openxmlformats.org/wordprocessingml/2006/main">
        <w:t xml:space="preserve">[86] 普通攻击 2</w:t>
      </w:r>
    </w:p>
    <w:p w14:paraId="1AAA04FF">
      <w:r xmlns:w="http://schemas.openxmlformats.org/wordprocessingml/2006/main">
        <w:t xml:space="preserve">[87] 普通攻击 3</w:t>
      </w:r>
    </w:p>
    <w:p w14:paraId="22CAC157">
      <w:r xmlns:w="http://schemas.openxmlformats.org/wordprocessingml/2006/main">
        <w:t xml:space="preserve">[88] 独特效果激活 1</w:t>
      </w:r>
    </w:p>
    <w:p w14:paraId="0DACA31A">
      <w:r xmlns:w="http://schemas.openxmlformats.org/wordprocessingml/2006/main">
        <w:t xml:space="preserve">[89] 独特效果激活 2</w:t>
      </w:r>
    </w:p>
    <w:p w14:paraId="1C172E65">
      <w:r xmlns:w="http://schemas.openxmlformats.org/wordprocessingml/2006/main">
        <w:t xml:space="preserve">[90] 独特效果激活 3</w:t>
      </w:r>
    </w:p>
    <w:p w14:paraId="1434D39E">
      <w:r xmlns:w="http://schemas.openxmlformats.org/wordprocessingml/2006/main">
        <w:t xml:space="preserve">[91] 特殊招式 1</w:t>
      </w:r>
    </w:p>
    <w:p w14:paraId="00BB5FF6">
      <w:r xmlns:w="http://schemas.openxmlformats.org/wordprocessingml/2006/main">
        <w:t xml:space="preserve">[92] 特殊招式 2</w:t>
      </w:r>
    </w:p>
    <w:p w14:paraId="5B099FD3">
      <w:r xmlns:w="http://schemas.openxmlformats.org/wordprocessingml/2006/main">
        <w:t xml:space="preserve">[93] 受到的伤害：1</w:t>
      </w:r>
    </w:p>
    <w:p w14:paraId="1474E2F3">
      <w:r xmlns:w="http://schemas.openxmlformats.org/wordprocessingml/2006/main">
        <w:t xml:space="preserve">[94] 受到的伤害：2</w:t>
      </w:r>
    </w:p>
    <w:p w14:paraId="685A9C7A">
      <w:r xmlns:w="http://schemas.openxmlformats.org/wordprocessingml/2006/main">
        <w:t xml:space="preserve">[95] 受到的伤害：3</w:t>
      </w:r>
    </w:p>
    <w:p w14:paraId="31D8FB2C">
      <w:r xmlns:w="http://schemas.openxmlformats.org/wordprocessingml/2006/main">
        <w:t xml:space="preserve">[96] 退出</w:t>
      </w:r>
    </w:p>
    <w:p w14:paraId="763D14AC">
      <w:r xmlns:w="http://schemas.openxmlformats.org/wordprocessingml/2006/main">
        <w:t xml:space="preserve">[97] 项目用途 1</w:t>
      </w:r>
    </w:p>
    <w:p w14:paraId="2D399C32">
      <w:r xmlns:w="http://schemas.openxmlformats.org/wordprocessingml/2006/main">
        <w:t xml:space="preserve">[98] 物品用途 2</w:t>
      </w:r>
    </w:p>
    <w:p w14:paraId="39B4F049">
      <w:r xmlns:w="http://schemas.openxmlformats.org/wordprocessingml/2006/main">
        <w:t xml:space="preserve">[99] 在游戏中 †</w:t>
      </w:r>
    </w:p>
    <w:p w14:paraId="0246C5E6">
      <w:r xmlns:w="http://schemas.openxmlformats.org/wordprocessingml/2006/main">
        <w:t xml:space="preserve">[100] 拥有特殊效果的角色，不会因体力耗尽而撤退。这是第八位角色，也是第一位SR角色。虽然已有神骑士弗洛蕾尔，但她是地属性神骑士，而非天属性神骑士，两者有所区别。拥有此效果的角色的共同特点是，如果运用得当，可以长时间留在战场上并持续发挥作用，从而获得巨大优势。</w:t>
      </w:r>
    </w:p>
    <w:p w14:paraId="39D3B135">
      <w:r xmlns:w="http://schemas.openxmlformats.org/wordprocessingml/2006/main">
        <w:t xml:space="preserve">[101] 触发率只有5%的效果很难让人信赖，所以最好抱着“能触发就不错了”的心态使用高倍率角色。在需要持续伤害的情况下，从一开始就使用高倍率角色会更可靠，因为他们不受概率影响。</w:t>
      </w:r>
    </w:p>
    <w:p w14:paraId="37577C60">
      <w:r xmlns:w="http://schemas.openxmlformats.org/wordprocessingml/2006/main">
        <w:t xml:space="preserve">[102] 在团队副本中，装备超级黄金（防御）可以通过格挡攻击来延长战斗时间。其优势在于，它能让你更长时间地利用持续伤害效果，并且更容易在特殊觉醒期间激活范围持续治疗效果（该效果的触发条件相对苛刻）。</w:t>
      </w:r>
    </w:p>
    <w:p w14:paraId="4ED9CE7B">
      <w:r xmlns:w="http://schemas.openxmlformats.org/wordprocessingml/2006/main">
        <w:t xml:space="preserve">[103] 与其他随机掉落的SR卡一样，它们的缺点在于，除非投入诸如许愿石（祭祀石板）之类的资源，否则它们无法升到☆3以上。如果你有SR许愿石，使用它是最佳选择，但目前这种道具相当稀有。</w:t>
      </w:r>
    </w:p>
    <w:p w14:paraId="3018CF3F">
      <w:r xmlns:w="http://schemas.openxmlformats.org/wordprocessingml/2006/main">
        <w:t xml:space="preserve">[104] 琐事 †</w:t>
      </w:r>
    </w:p>
    <w:p w14:paraId="333B71CF">
      <w:r xmlns:w="http://schemas.openxmlformats.org/wordprocessingml/2006/main">
        <w:t xml:space="preserve">[105] 九大骑士每人都有两名助手，但故事中并没有描述他们是否被梅法尔的助手取代，或者梅法尔的助手是否暂时增加到三名。</w:t>
      </w:r>
    </w:p>
    <w:p w14:paraId="35E5FA9E">
      <w:r xmlns:w="http://schemas.openxmlformats.org/wordprocessingml/2006/main">
        <w:t xml:space="preserve">[106] 在她初次登场的故事中，她给人的印象并不好，因为她不听劝告，行事冲动，只凭自己的想法。但她的个人故事展现了她真实、认真、忠诚的性格，因此值得一读。她也是一位相当有趣的女性。</w:t>
      </w:r>
    </w:p>
    <w:p w14:paraId="631D141C">
      <w:r xmlns:w="http://schemas.openxmlformats.org/wordprocessingml/2006/main">
        <w:t xml:space="preserve">[107] 官方推特账号简介 †</w:t>
      </w:r>
    </w:p>
    <w:p w14:paraId="4DD50FBF">
      <w:r xmlns:w="http://schemas.openxmlformats.org/wordprocessingml/2006/main">
        <w:t xml:space="preserve">[108] 人物介绍</w:t>
      </w:r>
    </w:p>
    <w:p w14:paraId="18905112">
      <w:r xmlns:w="http://schemas.openxmlformats.org/wordprocessingml/2006/main">
        <w:t xml:space="preserve">[109] 三周年纪念插图</w:t>
      </w:r>
    </w:p>
    <w:p w14:paraId="57C05521">
      <w:r xmlns:w="http://schemas.openxmlformats.org/wordprocessingml/2006/main">
        <w:t xml:space="preserve">[110] 评论表 †</w:t>
      </w:r>
    </w:p>
    <w:p w14:paraId="2F23837B">
      <w:r xmlns:w="http://schemas.openxmlformats.org/wordprocessingml/2006/main">
        <w:t xml:space="preserve">[111] 点击打开历史日志列表</w:t>
      </w:r>
    </w:p>
    <w:p w14:paraId="6B75C05B">
      <w:r xmlns:w="http://schemas.openxmlformats.org/wordprocessingml/2006/main">
        <w:t xml:space="preserve">[112] 末尾的数字越小，日志越旧。</w:t>
      </w:r>
    </w:p>
    <w:p w14:paraId="10A8BEAF">
      <w:r xmlns:w="http://schemas.openxmlformats.org/wordprocessingml/2006/main">
        <w:t xml:space="preserve">[113]“评论/神圣骑士普罗西翁/”没有子页面。</w:t>
      </w:r>
    </w:p>
    <w:p w14:paraId="743E3A48">
      <w:r xmlns:w="http://schemas.openxmlformats.org/wordprocessingml/2006/main">
        <w:t xml:space="preserve">[114] 梅法酱双腿张开成M字形的卧室场景，是否是对上级表示尊敬？ -- [kwKUHQUMhmc] 2023-11-15 (周三) 19:47:25</w:t>
      </w:r>
    </w:p>
    <w:p w14:paraId="2EFCE6CF">
      <w:r xmlns:w="http://schemas.openxmlformats.org/wordprocessingml/2006/main">
        <w:t xml:space="preserve">[115] 她那简洁的黑色短发和略显夸张的胸部……她身上有一种神秘的性感，让我想起了某个叫须贺的人…… -- [3orQjbpYsoo] 2023-11-16 (周四) 00:33:18</w:t>
      </w:r>
    </w:p>
    <w:p w14:paraId="7E20056F">
      <w:r xmlns:w="http://schemas.openxmlformats.org/wordprocessingml/2006/main">
        <w:t xml:space="preserve">[116] 单动式是个不错的选择…… -- [7bbzgy2uWAk] 2023-11-16 (周四) 17:34:30</w:t>
      </w:r>
    </w:p>
    <w:p w14:paraId="72888DD9">
      <w:r xmlns:w="http://schemas.openxmlformats.org/wordprocessingml/2006/main">
        <w:t xml:space="preserve">[117] 看完事件剧情后：“原来她是个认真但又鲁莽、热情过头的角色。” 看完角色剧情后：“你真是个有趣的女人！！” -- [ChzYmyBASwo] 2023-11-17 (周五) 15:40:43</w:t>
      </w:r>
    </w:p>
    <w:p w14:paraId="1460EC42">
      <w:r xmlns:w="http://schemas.openxmlformats.org/wordprocessingml/2006/main">
        <w:t xml:space="preserve">[118] 没错，Choukou Narika 的记号不一样，所以容易混淆，但她应该是第七或第八。我想纠正一下，但说她是第八可以吗？ -- [UP6IO7cd.WA] 2023-11-18 (周六) 10:41:17</w:t>
      </w:r>
    </w:p>
    <w:p w14:paraId="1C7FB5D9">
      <w:r xmlns:w="http://schemas.openxmlformats.org/wordprocessingml/2006/main">
        <w:t xml:space="preserve">[119] 这是巴西 -- [FuPPJTl2/lU] 2023-11-17 (星期五) 18:27:08</w:t>
      </w:r>
    </w:p>
    <w:p w14:paraId="161755F0">
      <w:r xmlns:w="http://schemas.openxmlformats.org/wordprocessingml/2006/main">
        <w:t xml:space="preserve">[120] 普罗西昂的角色故事太搞笑了，她真是个有趣的女孩。她和活动故事里的角色完全不一样！——[aupgeXdRE7w] 2023-11-18 (周六) 15:54:32</w:t>
      </w:r>
    </w:p>
    <w:p w14:paraId="2EE5D211">
      <w:r xmlns:w="http://schemas.openxmlformats.org/wordprocessingml/2006/main">
        <w:t xml:space="preserve">[121] 怀亚特·厄普版的邦特林特制手枪高 16 英寸，约合 41 厘米。虽然它似乎是后期的作品，但由于很受欢迎，所以偶尔还能买到。——[C2A27BHH2a6] 2023-11-22 (周三) 18:36:34</w:t>
      </w:r>
    </w:p>
    <w:p w14:paraId="368F7264">
      <w:r xmlns:w="http://schemas.openxmlformats.org/wordprocessingml/2006/main">
        <w:t xml:space="preserve">[122] 我很高兴我没有把南河三升到满级。 -- [dXHC5AU9cyQ] 2023-11-22 (周三) 16:59:24</w:t>
      </w:r>
    </w:p>
    <w:p w14:paraId="4E05BDA3">
      <w:r xmlns:w="http://schemas.openxmlformats.org/wordprocessingml/2006/main">
        <w:t xml:space="preserve">[123] 时贞，他那可怜的举动竟然能把蝴蝶引到他的胯部，真是个彻头彻尾的失败者——[AucQv7JNMHE] 2024-01-25 (周四) 04:12:24</w:t>
      </w:r>
    </w:p>
    <w:p w14:paraId="4E8E815C">
      <w:r xmlns:w="http://schemas.openxmlformats.org/wordprocessingml/2006/main">
        <w:t xml:space="preserve">[124] 假小子 -- [AKpTa.U86yw] 2025-10-06 (星期一) 00:43:23</w:t>
      </w:r>
    </w:p>
    <w:p w14:paraId="04C01B31">
      <w:r xmlns:w="http://schemas.openxmlformats.org/wordprocessingml/2006/main">
        <w:t xml:space="preserve">[125] 这把枪是以新式陆军长枪管型为基础的吗？ -- [XKoClbxogTE] 2025-10-31 (周五) 21:39:00</w:t>
      </w:r>
    </w:p>
    <w:p w14:paraId="7A5A78ED">
      <w:r xmlns:w="http://schemas.openxmlformats.org/wordprocessingml/2006/main">
        <w:t xml:space="preserve">[126] ←使用棋盘前请务必阅读规则。</w:t>
      </w:r>
    </w:p>
    <w:p w14:paraId="2235865E">
      <w:r xmlns:w="http://schemas.openxmlformats.org/wordprocessingml/2006/main">
        <w:t xml:space="preserve">[127] 关于规则 †</w:t>
      </w:r>
    </w:p>
    <w:p w14:paraId="09E5B237">
      <w:r xmlns:w="http://schemas.openxmlformats.org/wordprocessingml/2006/main">
        <w:t xml:space="preserve">[128] 请不要抱怨或批评页面编辑者。如果您对其他人的编辑有意见，请通过“提供替代方案”或“自行编辑”的方式进行建设性沟通。</w:t>
      </w:r>
    </w:p>
    <w:p w14:paraId="5CE47248">
      <w:r xmlns:w="http://schemas.openxmlformats.org/wordprocessingml/2006/main">
        <w:t xml:space="preserve">[129] 不要发布个人网站或其他禁止未经授权链接的网站的网址。</w:t>
      </w:r>
    </w:p>
    <w:p w14:paraId="4D0E70D2">
      <w:r xmlns:w="http://schemas.openxmlformats.org/wordprocessingml/2006/main">
        <w:t xml:space="preserve">[130] 关于违反规则的帖子 †</w:t>
      </w:r>
    </w:p>
    <w:p w14:paraId="68BFC593">
      <w:r xmlns:w="http://schemas.openxmlformats.org/wordprocessingml/2006/main">
        <w:t xml:space="preserve">[131] 禁止发布以下类型的帖子，因为它们容易造成干扰。</w:t>
      </w:r>
    </w:p>
    <w:p w14:paraId="39806EDE">
      <w:r xmlns:w="http://schemas.openxmlformats.org/wordprocessingml/2006/main">
        <w:t xml:space="preserve">[132] 我们允许对角色表现进行评价（例如强、弱等），但请注意用词。例如，“○○的技能很弱，不值得用，是个弱鸡”之类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7778647">
      <w:r xmlns:w="http://schemas.openxmlformats.org/wordprocessingml/2006/main">
        <w:t xml:space="preserve">[133] 其他包括使用此维基的人、官方管理员、艺术家、配音演员、现实生活中的个人以及 Twitter 用户等团体。</w:t>
      </w:r>
    </w:p>
    <w:p w14:paraId="02ECC194">
      <w:r xmlns:w="http://schemas.openxmlformats.org/wordprocessingml/2006/main">
        <w:t xml:space="preserve">[134] 关于向管理层提交的帖子，我们容忍可以解释为用户反馈的评论，例如“我希望他们改进这一点”、“我希望他们尽快修复错误”和“维护时间太长了”，但我们不容忍使用辱骂性语言贬低管理层。</w:t>
      </w:r>
    </w:p>
    <w:p w14:paraId="1F480F55">
      <w:r xmlns:w="http://schemas.openxmlformats.org/wordprocessingml/2006/main">
        <w:t xml:space="preserve">[135] 将讨论和意见交流视为“诽谤或对抗他人”是错误的。然而，在讨论或意见交流中使用辱骂性语言、贬低他人、挑衅他人或在缺乏明确证据的情况下发表言论，都是违法行为。说话时务必注意自己的言辞。</w:t>
      </w:r>
    </w:p>
    <w:p w14:paraId="31767A48">
      <w:r xmlns:w="http://schemas.openxmlformats.org/wordprocessingml/2006/main">
        <w:t xml:space="preserve">[136] 攻击性言论包括使用“做这个”或“做那个”等强硬命令、“使用粗俗语言”、“居高临下”和“挑衅”。</w:t>
      </w:r>
    </w:p>
    <w:p w14:paraId="41479574">
      <w:r xmlns:w="http://schemas.openxmlformats.org/wordprocessingml/2006/main">
        <w:t xml:space="preserve">[137] 禁止发布冒犯现有玩家的帖子，例如“还有人玩这个游戏吗？”或“这游戏已经凉了”。这并不意味着您完全不能发表任何负面言论，而是指那些超出单纯负面评价范围，构成诽谤或诋毁的帖子将被禁止发布。</w:t>
      </w:r>
    </w:p>
    <w:p w14:paraId="35C4268A">
      <w:r xmlns:w="http://schemas.openxmlformats.org/wordprocessingml/2006/main">
        <w:t xml:space="preserve">[138] 公开羞辱他人，包括泄露他人的游戏内名称或UID</w:t>
      </w:r>
    </w:p>
    <w:p w14:paraId="5E7B0E72">
      <w:r xmlns:w="http://schemas.openxmlformats.org/wordprocessingml/2006/main">
        <w:t xml:space="preserve">[139] 但是，分享有助于游戏攻略的信息和视频是允许的。</w:t>
      </w:r>
    </w:p>
    <w:p w14:paraId="416A0E6C">
      <w:r xmlns:w="http://schemas.openxmlformats.org/wordprocessingml/2006/main">
        <w:t xml:space="preserve">[140] 参考其他应用程序</w:t>
      </w:r>
    </w:p>
    <w:p w14:paraId="73FBB580">
      <w:r xmlns:w="http://schemas.openxmlformats.org/wordprocessingml/2006/main">
        <w:t xml:space="preserve">[141] 在多个论坛上多次发帖</w:t>
      </w:r>
    </w:p>
    <w:p w14:paraId="73266132">
      <w:r xmlns:w="http://schemas.openxmlformats.org/wordprocessingml/2006/main">
        <w:t xml:space="preserve">[142] 写一串无意义的字符</w:t>
      </w:r>
    </w:p>
    <w:p w14:paraId="02A95B85">
      <w:r xmlns:w="http://schemas.openxmlformats.org/wordprocessingml/2006/main">
        <w:t xml:space="preserve">[143] 关于作弊和利用漏洞的帖子</w:t>
      </w:r>
    </w:p>
    <w:p w14:paraId="28C33AA4">
      <w:r xmlns:w="http://schemas.openxmlformats.org/wordprocessingml/2006/main">
        <w:t xml:space="preserve">[144] 最好的办法是忽略违反规则的帖子。上钩或反驳只会让事情变得更糟。</w:t>
      </w:r>
    </w:p>
    <w:p w14:paraId="2DB9B111">
      <w:r xmlns:w="http://schemas.openxmlformats.org/wordprocessingml/2006/main">
        <w:t xml:space="preserve">[145] *在上述规则中，“诽谤”指的是在没有客观证据的情况下诋毁和贬低他人。将所有批评性文章都归为“诽谤”是不正确的，所以请务必谨慎。</w:t>
      </w:r>
    </w:p>
    <w:p w14:paraId="436DDB71">
      <w:r xmlns:w="http://schemas.openxmlformats.org/wordprocessingml/2006/main">
        <w:t xml:space="preserve">[146] 关于修改和删除发帖日志 †</w:t>
      </w:r>
    </w:p>
    <w:p w14:paraId="72419C44">
      <w:r xmlns:w="http://schemas.openxmlformats.org/wordprocessingml/2006/main">
        <w:t xml:space="preserve">[147] 但是，允许更正印刷错误、遗漏和字体颜色。（他人出于善意所做的更正也允许。）</w:t>
      </w:r>
    </w:p>
    <w:p w14:paraId="046A99A7">
      <w:r xmlns:w="http://schemas.openxmlformats.org/wordprocessingml/2006/main">
        <w:t xml:space="preserve">[148] 作为例外情况，您可以删除自己的帖子，但事后必须向管理员报告。此外，删除时，请将整个评论替换为以下文本，而不是完全删除：&amp;color(#ff0000){''发帖人已删除''};</w:t>
      </w:r>
    </w:p>
    <w:p w14:paraId="4C2307BC">
      <w:r xmlns:w="http://schemas.openxmlformats.org/wordprocessingml/2006/main">
        <w:t xml:space="preserve">[149] 关于评论违反规则的帖子 †</w:t>
      </w:r>
    </w:p>
    <w:p w14:paraId="1F2336F0">
      <w:r xmlns:w="http://schemas.openxmlformats.org/wordprocessingml/2006/main">
        <w:t xml:space="preserve">[150] 您可以自行注释掉上述任何违反规则的评论，无需管理员许可。但是，如果您注释掉了某条评论，请务必在“违规举报公告板”上进行举报。举报时请使用“违规举报公告板”上的模板。</w:t>
      </w:r>
    </w:p>
    <w:p w14:paraId="0982E913">
      <w:r xmlns:w="http://schemas.openxmlformats.org/wordprocessingml/2006/main">
        <w:t xml:space="preserve">[151] 未经 CO 举报公告板举报而被评论删除的帖子将被恢复，而评论删除帖子的人将受到处罚。</w:t>
      </w:r>
    </w:p>
    <w:p w14:paraId="26B6E14D">
      <w:r xmlns:w="http://schemas.openxmlformats.org/wordprocessingml/2006/main">
        <w:t xml:space="preserve">[152] 如果您反复向 CO 举报公告板举报不违反规则的帖子，我们将认为您是自私的，并将对您实施发帖和编辑限制。</w:t>
      </w:r>
    </w:p>
    <w:p w14:paraId="13A7670E">
      <w:r xmlns:w="http://schemas.openxmlformats.org/wordprocessingml/2006/main">
        <w:t xml:space="preserve">[153] 管理员可酌情恢复 CO 报告公告板上不违反规则的报告。</w:t>
      </w:r>
    </w:p>
    <w:p w14:paraId="23C2D467">
      <w:r xmlns:w="http://schemas.openxmlformats.org/wordprocessingml/2006/main">
        <w:t xml:space="preserve">[154] 我们再次要求您不要评论那些并未违反规则的评论。（例如，诸如“虽然不违反规则，但显然是在钓鱼”、“恶作剧”或“评论整个帖子”之类的主观判断。）</w:t>
      </w:r>
    </w:p>
    <w:p w14:paraId="47EE3530">
      <w:r xmlns:w="http://schemas.openxmlformats.org/wordprocessingml/2006/main">
        <w:t xml:space="preserve">[155] 关于不违反规则但“冒犯性”的帖子 †</w:t>
      </w:r>
    </w:p>
    <w:p w14:paraId="3700E4CA">
      <w:r xmlns:w="http://schemas.openxmlformats.org/wordprocessingml/2006/main">
        <w:t xml:space="preserve">[156] 即使帖子内容具有冒犯性，除非违反版规，否则不会被删除。由于每个人对冒犯性帖子的界定标准不尽相同，请使用 NGID 功能隐藏评论，而不是参与争论或挑衅。</w:t>
      </w:r>
    </w:p>
    <w:p w14:paraId="147A79CB">
      <w:r xmlns:w="http://schemas.openxmlformats.org/wordprocessingml/2006/main">
        <w:t xml:space="preserve">[157] 挑衅难道不是一种违规行为吗？†</w:t>
      </w:r>
    </w:p>
    <w:p w14:paraId="41C82979">
      <w:r xmlns:w="http://schemas.openxmlformats.org/wordprocessingml/2006/main">
        <w:t xml:space="preserve">[158] 每个人对“煽动性言论”的定义都大相径庭，因此我们不认为这是违规行为。如果您认为某条评论具有煽动性，请使用 NGID 功能将其隐藏。</w:t>
      </w:r>
    </w:p>
    <w:p w14:paraId="2B494A77">
      <w:r xmlns:w="http://schemas.openxmlformats.org/wordprocessingml/2006/main">
        <w:t xml:space="preserve">[159] 抱怨难道不算违法吗？†</w:t>
      </w:r>
    </w:p>
    <w:p w14:paraId="337B94E5">
      <w:r xmlns:w="http://schemas.openxmlformats.org/wordprocessingml/2006/main">
        <w:t xml:space="preserve">[160] 一般而言，抱怨本身并不构成违规。但是，针对本作品的负面宣传、诽谤、辱骂性语言以及超出抱怨范围的对抗性言论均构成违规。如果您认为抱怨内容冒犯了您，请使用 NGID 功能隐藏相关评论。</w:t>
      </w:r>
    </w:p>
    <w:p w14:paraId="1D5D4AF1">
      <w:r xmlns:w="http://schemas.openxmlformats.org/wordprocessingml/2006/main">
        <w:t xml:space="preserve">[161] 如果您不确定某个帖子是否违反规则，该怎么办？ †</w:t>
      </w:r>
    </w:p>
    <w:p w14:paraId="676222EB">
      <w:r xmlns:w="http://schemas.openxmlformats.org/wordprocessingml/2006/main">
        <w:t xml:space="preserve">[162] 有些帖子内容含糊不清，难以判断是否违规。评论删除这类含糊不清的帖子可能会导致问题，所以请不要评论删除，而是使用 NGID 功能将评论隐藏。</w:t>
      </w:r>
    </w:p>
    <w:p w14:paraId="06C23A10">
      <w:r xmlns:w="http://schemas.openxmlformats.org/wordprocessingml/2006/main">
        <w:t xml:space="preserve">[163] 对屡犯者的处罚 †</w:t>
      </w:r>
    </w:p>
    <w:p w14:paraId="7BB5D4A1">
      <w:r xmlns:w="http://schemas.openxmlformats.org/wordprocessingml/2006/main">
        <w:t xml:space="preserve">[164] 屡次违反规则或发布特别恶意的帖子，管理员可酌情予以处罚，例如“禁止访问”或“限制发帖”。</w:t>
      </w:r>
    </w:p>
    <w:p w14:paraId="7BF0CF28">
      <w:r xmlns:w="http://schemas.openxmlformats.org/wordprocessingml/2006/main">
        <w:t xml:space="preserve">[165] 如果您对进一步改进有任何建议，请通过 Wiki 管理公告板与我们联系。</w:t>
      </w:r>
    </w:p>
    <w:p w14:paraId="7A96198A"/>
    <w:p w14:paraId="585C0151">
      <w:r xmlns:w="http://schemas.openxmlformats.org/wordprocessingml/2006/main">
        <w:rPr>
          <w:b/>
        </w:rPr>
        <w:t xml:space="preserve">A253</w:t>
      </w:r>
    </w:p>
    <w:p w14:paraId="1DBBEEA2">
      <w:r xmlns:w="http://schemas.openxmlformats.org/wordprocessingml/2006/main">
        <w:t xml:space="preserve">[0] 索引：所有角色 | SSR 角色 | SR 角色 | R 角色</w:t>
      </w:r>
    </w:p>
    <w:p w14:paraId="4E07A98C">
      <w:r xmlns:w="http://schemas.openxmlformats.org/wordprocessingml/2006/main">
        <w:t xml:space="preserve">[1] 基本信息</w:t>
      </w:r>
    </w:p>
    <w:p w14:paraId="09FEB4AD">
      <w:r xmlns:w="http://schemas.openxmlformats.org/wordprocessingml/2006/main">
        <w:t xml:space="preserve">[2] 语音</w:t>
      </w:r>
    </w:p>
    <w:p w14:paraId="21A1BBC2">
      <w:r xmlns:w="http://schemas.openxmlformats.org/wordprocessingml/2006/main">
        <w:t xml:space="preserve">[3] 在游戏中</w:t>
      </w:r>
    </w:p>
    <w:p w14:paraId="38915A0D">
      <w:r xmlns:w="http://schemas.openxmlformats.org/wordprocessingml/2006/main">
        <w:t xml:space="preserve">[4] 琐事</w:t>
      </w:r>
    </w:p>
    <w:p w14:paraId="31549F1B">
      <w:r xmlns:w="http://schemas.openxmlformats.org/wordprocessingml/2006/main">
        <w:t xml:space="preserve">[5] 官方推特账号介绍</w:t>
      </w:r>
    </w:p>
    <w:p w14:paraId="46E73B74">
      <w:r xmlns:w="http://schemas.openxmlformats.org/wordprocessingml/2006/main">
        <w:t xml:space="preserve">[6] 评论表单</w:t>
      </w:r>
    </w:p>
    <w:p w14:paraId="655F6ACB">
      <w:r xmlns:w="http://schemas.openxmlformats.org/wordprocessingml/2006/main">
        <w:t xml:space="preserve">[7] 基本信息 †</w:t>
      </w:r>
    </w:p>
    <w:p w14:paraId="79E6004D">
      <w:r xmlns:w="http://schemas.openxmlformats.org/wordprocessingml/2006/main">
        <w:t xml:space="preserve">[8] 变换图像</w:t>
      </w:r>
    </w:p>
    <w:p w14:paraId="6902AC86">
      <w:r xmlns:w="http://schemas.openxmlformats.org/wordprocessingml/2006/main">
        <w:t xml:space="preserve">[9] 简介</w:t>
      </w:r>
    </w:p>
    <w:p w14:paraId="50601A08">
      <w:r xmlns:w="http://schemas.openxmlformats.org/wordprocessingml/2006/main">
        <w:t xml:space="preserve">[10] 姓名</w:t>
      </w:r>
    </w:p>
    <w:p w14:paraId="22340470">
      <w:r xmlns:w="http://schemas.openxmlformats.org/wordprocessingml/2006/main">
        <w:t xml:space="preserve">[11] 神圣骑士七项全能赛</w:t>
      </w:r>
    </w:p>
    <w:p w14:paraId="2601F89B">
      <w:r xmlns:w="http://schemas.openxmlformats.org/wordprocessingml/2006/main">
        <w:t xml:space="preserve">[12] 真实姓名</w:t>
      </w:r>
    </w:p>
    <w:p w14:paraId="70E4853F">
      <w:r xmlns:w="http://schemas.openxmlformats.org/wordprocessingml/2006/main">
        <w:t xml:space="preserve">[13] 大正嘉南</w:t>
      </w:r>
    </w:p>
    <w:p w14:paraId="0E221106">
      <w:r xmlns:w="http://schemas.openxmlformats.org/wordprocessingml/2006/main">
        <w:t xml:space="preserve">[14] 稀有度</w:t>
      </w:r>
    </w:p>
    <w:p w14:paraId="3E58D212">
      <w:r xmlns:w="http://schemas.openxmlformats.org/wordprocessingml/2006/main">
        <w:t xml:space="preserve">[15] 普通攻击</w:t>
      </w:r>
    </w:p>
    <w:p w14:paraId="3760412F">
      <w:r xmlns:w="http://schemas.openxmlformats.org/wordprocessingml/2006/main">
        <w:t xml:space="preserve">[16] 远程攻击（物理）</w:t>
      </w:r>
    </w:p>
    <w:p w14:paraId="01A39A9C">
      <w:r xmlns:w="http://schemas.openxmlformats.org/wordprocessingml/2006/main">
        <w:t xml:space="preserve">[17] 附属派系</w:t>
      </w:r>
    </w:p>
    <w:p w14:paraId="109E9F08">
      <w:r xmlns:w="http://schemas.openxmlformats.org/wordprocessingml/2006/main">
        <w:t xml:space="preserve">[18] 神圣骑士（地面）</w:t>
      </w:r>
    </w:p>
    <w:p w14:paraId="6DB06E24">
      <w:r xmlns:w="http://schemas.openxmlformats.org/wordprocessingml/2006/main">
        <w:t xml:space="preserve">[19] 爱里·索拉诺</w:t>
      </w:r>
    </w:p>
    <w:p w14:paraId="4D48625E">
      <w:r xmlns:w="http://schemas.openxmlformats.org/wordprocessingml/2006/main">
        <w:t xml:space="preserve">[20] 插图</w:t>
      </w:r>
    </w:p>
    <w:p w14:paraId="0013303A">
      <w:r xmlns:w="http://schemas.openxmlformats.org/wordprocessingml/2006/main">
        <w:t xml:space="preserve">[21] 达坤</w:t>
      </w:r>
    </w:p>
    <w:p w14:paraId="31F357A2">
      <w:r xmlns:w="http://schemas.openxmlformats.org/wordprocessingml/2006/main">
        <w:t xml:space="preserve">[22] SD字符</w:t>
      </w:r>
    </w:p>
    <w:p w14:paraId="275562C9">
      <w:r xmlns:w="http://schemas.openxmlformats.org/wordprocessingml/2006/main">
        <w:t xml:space="preserve">[23] 风味文字</w:t>
      </w:r>
    </w:p>
    <w:p w14:paraId="0A2C7B18">
      <w:r xmlns:w="http://schemas.openxmlformats.org/wordprocessingml/2006/main">
        <w:t xml:space="preserve">[24] “什、什么地方？！现在？！我、我还没做好心理准备！” 她是一名参加七项全能比赛的运动员，通过日常训练磨练出的体能也让她在战斗中如鱼得水。作为月光馆学园田径队的王牌，她在学校里声名远扬。她冷静沉着的性格让她深受女同学的喜爱，但她也有友善的一面。</w:t>
      </w:r>
    </w:p>
    <w:p w14:paraId="7A303640">
      <w:r xmlns:w="http://schemas.openxmlformats.org/wordprocessingml/2006/main">
        <w:t xml:space="preserve">[25] 如何获得</w:t>
      </w:r>
    </w:p>
    <w:p w14:paraId="302849C9">
      <w:r xmlns:w="http://schemas.openxmlformats.org/wordprocessingml/2006/main">
        <w:t xml:space="preserve">[26] 在活动“少女的情感与神秘巧克力”中获得100个“激动花蕾 - 克制”（※若在复刻活动期间（2024年1月31日～2月7日）未拥有该道具，可在观看活动剧情第一集后获得。（届时将拥有100个“激动花蕾 - 克制”））可在角色兑换处兑换100个“激动种子”。</w:t>
      </w:r>
    </w:p>
    <w:p w14:paraId="1FD26ADE">
      <w:r xmlns:w="http://schemas.openxmlformats.org/wordprocessingml/2006/main">
        <w:t xml:space="preserve">[27] 基础属性（1星）* 每增加1星+50%，5星时为1星值的3倍</w:t>
      </w:r>
    </w:p>
    <w:p w14:paraId="3ECB6CA4">
      <w:r xmlns:w="http://schemas.openxmlformats.org/wordprocessingml/2006/main">
        <w:t xml:space="preserve">[28] 级</w:t>
      </w:r>
    </w:p>
    <w:p w14:paraId="129B2871">
      <w:r xmlns:w="http://schemas.openxmlformats.org/wordprocessingml/2006/main">
        <w:t xml:space="preserve">[29] 耐力</w:t>
      </w:r>
    </w:p>
    <w:p w14:paraId="7F4A7D08">
      <w:r xmlns:w="http://schemas.openxmlformats.org/wordprocessingml/2006/main">
        <w:t xml:space="preserve">[30] 攻击力</w:t>
      </w:r>
    </w:p>
    <w:p w14:paraId="33D5B1B7">
      <w:r xmlns:w="http://schemas.openxmlformats.org/wordprocessingml/2006/main">
        <w:t xml:space="preserve">[31] 防御能力</w:t>
      </w:r>
    </w:p>
    <w:p w14:paraId="1D334F64">
      <w:r xmlns:w="http://schemas.openxmlformats.org/wordprocessingml/2006/main">
        <w:t xml:space="preserve">[32] 魔力</w:t>
      </w:r>
    </w:p>
    <w:p w14:paraId="57243C15">
      <w:r xmlns:w="http://schemas.openxmlformats.org/wordprocessingml/2006/main">
        <w:t xml:space="preserve">[33] 魔法抗性</w:t>
      </w:r>
    </w:p>
    <w:p w14:paraId="492F0F05">
      <w:r xmlns:w="http://schemas.openxmlformats.org/wordprocessingml/2006/main">
        <w:t xml:space="preserve">[34] 详细状态</w:t>
      </w:r>
    </w:p>
    <w:p w14:paraId="506AD3F1">
      <w:r xmlns:w="http://schemas.openxmlformats.org/wordprocessingml/2006/main">
        <w:t xml:space="preserve">[35] 准确性</w:t>
      </w:r>
    </w:p>
    <w:p w14:paraId="419DC9C2">
      <w:r xmlns:w="http://schemas.openxmlformats.org/wordprocessingml/2006/main">
        <w:t xml:space="preserve">[36] 回避能力</w:t>
      </w:r>
    </w:p>
    <w:p w14:paraId="7A82942E">
      <w:r xmlns:w="http://schemas.openxmlformats.org/wordprocessingml/2006/main">
        <w:t xml:space="preserve">[37] 连续命中率</w:t>
      </w:r>
    </w:p>
    <w:p w14:paraId="61F64D3F">
      <w:r xmlns:w="http://schemas.openxmlformats.org/wordprocessingml/2006/main">
        <w:t xml:space="preserve">[38] 反击率</w:t>
      </w:r>
    </w:p>
    <w:p w14:paraId="4CFD10C7">
      <w:r xmlns:w="http://schemas.openxmlformats.org/wordprocessingml/2006/main">
        <w:t xml:space="preserve">[39] 眩晕激活率</w:t>
      </w:r>
    </w:p>
    <w:p w14:paraId="2C54D2A6">
      <w:r xmlns:w="http://schemas.openxmlformats.org/wordprocessingml/2006/main">
        <w:t xml:space="preserve">[40] 眩晕抗性</w:t>
      </w:r>
    </w:p>
    <w:p w14:paraId="4B27A89D">
      <w:r xmlns:w="http://schemas.openxmlformats.org/wordprocessingml/2006/main">
        <w:t xml:space="preserve">[41] 移动速度</w:t>
      </w:r>
    </w:p>
    <w:p w14:paraId="186449B9">
      <w:r xmlns:w="http://schemas.openxmlformats.org/wordprocessingml/2006/main">
        <w:t xml:space="preserve">[42] 部署速度</w:t>
      </w:r>
    </w:p>
    <w:p w14:paraId="3C0AAB7F">
      <w:r xmlns:w="http://schemas.openxmlformats.org/wordprocessingml/2006/main">
        <w:t xml:space="preserve">[43] 行动速度</w:t>
      </w:r>
    </w:p>
    <w:p w14:paraId="0AAEC4F9">
      <w:r xmlns:w="http://schemas.openxmlformats.org/wordprocessingml/2006/main">
        <w:t xml:space="preserve">[44] 特别收费金额</w:t>
      </w:r>
    </w:p>
    <w:p w14:paraId="337A690A">
      <w:r xmlns:w="http://schemas.openxmlformats.org/wordprocessingml/2006/main">
        <w:t xml:space="preserve">[45] 特殊招式</w:t>
      </w:r>
    </w:p>
    <w:p w14:paraId="05DEB786">
      <w:r xmlns:w="http://schemas.openxmlformats.org/wordprocessingml/2006/main">
        <w:t xml:space="preserve">[46] 姓名</w:t>
      </w:r>
    </w:p>
    <w:p w14:paraId="3359D163">
      <w:r xmlns:w="http://schemas.openxmlformats.org/wordprocessingml/2006/main">
        <w:t xml:space="preserve">[47] 效应</w:t>
      </w:r>
    </w:p>
    <w:p w14:paraId="6055E419">
      <w:r xmlns:w="http://schemas.openxmlformats.org/wordprocessingml/2006/main">
        <w:t xml:space="preserve">[48]流星炮弹！</w:t>
      </w:r>
    </w:p>
    <w:p w14:paraId="3910F26A">
      <w:r xmlns:w="http://schemas.openxmlformats.org/wordprocessingml/2006/main">
        <w:t xml:space="preserve">[49] 对所有敌人造成双倍物理伤害。眩晕几率+50%。</w:t>
      </w:r>
    </w:p>
    <w:p w14:paraId="3D557EFE">
      <w:r xmlns:w="http://schemas.openxmlformats.org/wordprocessingml/2006/main">
        <w:t xml:space="preserve">[50] 流星炮弹！+</w:t>
      </w:r>
    </w:p>
    <w:p w14:paraId="786307DE">
      <w:r xmlns:w="http://schemas.openxmlformats.org/wordprocessingml/2006/main">
        <w:t xml:space="preserve">[51] 对所有敌人造成4倍物理伤害。眩晕几率+50%。</w:t>
      </w:r>
    </w:p>
    <w:p w14:paraId="194B2F3D">
      <w:r xmlns:w="http://schemas.openxmlformats.org/wordprocessingml/2006/main">
        <w:t xml:space="preserve">[52] 独特效果</w:t>
      </w:r>
    </w:p>
    <w:p w14:paraId="667EEA47">
      <w:r xmlns:w="http://schemas.openxmlformats.org/wordprocessingml/2006/main">
        <w:t xml:space="preserve">[53] 姓名</w:t>
      </w:r>
    </w:p>
    <w:p w14:paraId="0B2B4B11">
      <w:r xmlns:w="http://schemas.openxmlformats.org/wordprocessingml/2006/main">
        <w:t xml:space="preserve">[54] 效应</w:t>
      </w:r>
    </w:p>
    <w:p w14:paraId="16587545">
      <w:r xmlns:w="http://schemas.openxmlformats.org/wordprocessingml/2006/main">
        <w:t xml:space="preserve">[55] 七项全能运动员</w:t>
      </w:r>
    </w:p>
    <w:p w14:paraId="75799013">
      <w:r xmlns:w="http://schemas.openxmlformats.org/wordprocessingml/2006/main">
        <w:t xml:space="preserve">[56] 部署完成后，效果会根据部署位置而变化。若部署在前排，则防御力提升30%，持续20秒。若部署在后排，则必定会进行一次普通攻击。（装备等效果不叠加。）</w:t>
      </w:r>
    </w:p>
    <w:p w14:paraId="3CA6CABB">
      <w:r xmlns:w="http://schemas.openxmlformats.org/wordprocessingml/2006/main">
        <w:t xml:space="preserve">[57] 七项全能运动员+</w:t>
      </w:r>
    </w:p>
    <w:p w14:paraId="7948A5C8">
      <w:r xmlns:w="http://schemas.openxmlformats.org/wordprocessingml/2006/main">
        <w:t xml:space="preserve">[58] 部署完成后，效果会根据部署位置而变化。若部署在前排，则持续30秒，防御力提升30%，闪避率提升20。若部署在后排，则必定会进行一次普通攻击。（装备等效果不叠加。）</w:t>
      </w:r>
    </w:p>
    <w:p w14:paraId="6AA6B4F3">
      <w:r xmlns:w="http://schemas.openxmlformats.org/wordprocessingml/2006/main">
        <w:t xml:space="preserve">[59] 休闲服装照片</w:t>
      </w:r>
    </w:p>
    <w:p w14:paraId="2319BCBE">
      <w:r xmlns:w="http://schemas.openxmlformats.org/wordprocessingml/2006/main">
        <w:t xml:space="preserve">[60] 增强图像</w:t>
      </w:r>
    </w:p>
    <w:p w14:paraId="6406341C">
      <w:r xmlns:w="http://schemas.openxmlformats.org/wordprocessingml/2006/main">
        <w:t xml:space="preserve">[61] 语音 †</w:t>
      </w:r>
    </w:p>
    <w:p w14:paraId="5C73D642">
      <w:r xmlns:w="http://schemas.openxmlformats.org/wordprocessingml/2006/main">
        <w:t xml:space="preserve">[62] 点击打开行列表</w:t>
      </w:r>
    </w:p>
    <w:p w14:paraId="646C3E59">
      <w:r xmlns:w="http://schemas.openxmlformats.org/wordprocessingml/2006/main">
        <w:t xml:space="preserve">[63] 加入</w:t>
      </w:r>
    </w:p>
    <w:p w14:paraId="1CD64244">
      <w:r xmlns:w="http://schemas.openxmlformats.org/wordprocessingml/2006/main">
        <w:t xml:space="preserve">[64] 对话 1（转换后）</w:t>
      </w:r>
    </w:p>
    <w:p w14:paraId="196C6A63">
      <w:r xmlns:w="http://schemas.openxmlformats.org/wordprocessingml/2006/main">
        <w:t xml:space="preserve">[65] 对话 2（转换后）</w:t>
      </w:r>
    </w:p>
    <w:p w14:paraId="044EC2FB">
      <w:r xmlns:w="http://schemas.openxmlformats.org/wordprocessingml/2006/main">
        <w:t xml:space="preserve">[66] 对话 3（转换后）</w:t>
      </w:r>
    </w:p>
    <w:p w14:paraId="14321210">
      <w:r xmlns:w="http://schemas.openxmlformats.org/wordprocessingml/2006/main">
        <w:t xml:space="preserve">[67] 对话 4（转换后）</w:t>
      </w:r>
    </w:p>
    <w:p w14:paraId="5F7102D0">
      <w:r xmlns:w="http://schemas.openxmlformats.org/wordprocessingml/2006/main">
        <w:t xml:space="preserve">[68] 空闲 1（转换后）</w:t>
      </w:r>
    </w:p>
    <w:p w14:paraId="011E0F9B">
      <w:r xmlns:w="http://schemas.openxmlformats.org/wordprocessingml/2006/main">
        <w:t xml:space="preserve">[69] 空闲 2（转换后）</w:t>
      </w:r>
    </w:p>
    <w:p w14:paraId="48FCB7CF">
      <w:r xmlns:w="http://schemas.openxmlformats.org/wordprocessingml/2006/main">
        <w:t xml:space="preserve">[70] 对话 1（转变前）</w:t>
      </w:r>
    </w:p>
    <w:p w14:paraId="71D7901B">
      <w:r xmlns:w="http://schemas.openxmlformats.org/wordprocessingml/2006/main">
        <w:t xml:space="preserve">[71] 对话 2（转变前）</w:t>
      </w:r>
    </w:p>
    <w:p w14:paraId="51411459">
      <w:r xmlns:w="http://schemas.openxmlformats.org/wordprocessingml/2006/main">
        <w:t xml:space="preserve">[72] 对话 3（转变前）</w:t>
      </w:r>
    </w:p>
    <w:p w14:paraId="28F53F07">
      <w:r xmlns:w="http://schemas.openxmlformats.org/wordprocessingml/2006/main">
        <w:t xml:space="preserve">[73] 对话 4（转变前）</w:t>
      </w:r>
    </w:p>
    <w:p w14:paraId="394BC05D">
      <w:r xmlns:w="http://schemas.openxmlformats.org/wordprocessingml/2006/main">
        <w:t xml:space="preserve">[74] 空闲 1（转换前）</w:t>
      </w:r>
    </w:p>
    <w:p w14:paraId="4E0ABC41">
      <w:r xmlns:w="http://schemas.openxmlformats.org/wordprocessingml/2006/main">
        <w:t xml:space="preserve">[75] 空闲 2（转换前）</w:t>
      </w:r>
    </w:p>
    <w:p w14:paraId="384F306C">
      <w:r xmlns:w="http://schemas.openxmlformats.org/wordprocessingml/2006/main">
        <w:t xml:space="preserve">[76] 升级 1</w:t>
      </w:r>
    </w:p>
    <w:p w14:paraId="65F4437F">
      <w:r xmlns:w="http://schemas.openxmlformats.org/wordprocessingml/2006/main">
        <w:t xml:space="preserve">[77] 升级 2</w:t>
      </w:r>
    </w:p>
    <w:p w14:paraId="7E0A8AEF">
      <w:r xmlns:w="http://schemas.openxmlformats.org/wordprocessingml/2006/main">
        <w:t xml:space="preserve">[78] 升级 3</w:t>
      </w:r>
    </w:p>
    <w:p w14:paraId="011C41F0">
      <w:r xmlns:w="http://schemas.openxmlformats.org/wordprocessingml/2006/main">
        <w:t xml:space="preserve">[79] 捕获</w:t>
      </w:r>
    </w:p>
    <w:p w14:paraId="383DB904">
      <w:r xmlns:w="http://schemas.openxmlformats.org/wordprocessingml/2006/main">
        <w:t xml:space="preserve">[80] 战斗开始 1</w:t>
      </w:r>
    </w:p>
    <w:p w14:paraId="60A8329A">
      <w:r xmlns:w="http://schemas.openxmlformats.org/wordprocessingml/2006/main">
        <w:t xml:space="preserve">[81] 战斗开始 2</w:t>
      </w:r>
    </w:p>
    <w:p w14:paraId="406C0DDF">
      <w:r xmlns:w="http://schemas.openxmlformats.org/wordprocessingml/2006/main">
        <w:t xml:space="preserve">[82] 战斗参与 1</w:t>
      </w:r>
    </w:p>
    <w:p w14:paraId="2526B574">
      <w:r xmlns:w="http://schemas.openxmlformats.org/wordprocessingml/2006/main">
        <w:t xml:space="preserve">[83] 战斗参与 2</w:t>
      </w:r>
    </w:p>
    <w:p w14:paraId="3D8F2CDA">
      <w:r xmlns:w="http://schemas.openxmlformats.org/wordprocessingml/2006/main">
        <w:t xml:space="preserve">[84] 战斗胜利 1</w:t>
      </w:r>
    </w:p>
    <w:p w14:paraId="37F072C8">
      <w:r xmlns:w="http://schemas.openxmlformats.org/wordprocessingml/2006/main">
        <w:t xml:space="preserve">[85] 战斗胜利 2</w:t>
      </w:r>
    </w:p>
    <w:p w14:paraId="36185090">
      <w:r xmlns:w="http://schemas.openxmlformats.org/wordprocessingml/2006/main">
        <w:t xml:space="preserve">[86] 普通攻击 1</w:t>
      </w:r>
    </w:p>
    <w:p w14:paraId="6712C0E3">
      <w:r xmlns:w="http://schemas.openxmlformats.org/wordprocessingml/2006/main">
        <w:t xml:space="preserve">[87] 普通攻击 2</w:t>
      </w:r>
    </w:p>
    <w:p w14:paraId="7564B699">
      <w:r xmlns:w="http://schemas.openxmlformats.org/wordprocessingml/2006/main">
        <w:t xml:space="preserve">[88] 普通攻击 3</w:t>
      </w:r>
    </w:p>
    <w:p w14:paraId="28B65F73">
      <w:r xmlns:w="http://schemas.openxmlformats.org/wordprocessingml/2006/main">
        <w:t xml:space="preserve">[89] 独特效果激活 1</w:t>
      </w:r>
    </w:p>
    <w:p w14:paraId="68384C33">
      <w:r xmlns:w="http://schemas.openxmlformats.org/wordprocessingml/2006/main">
        <w:t xml:space="preserve">[90] 独特效果激活 2</w:t>
      </w:r>
    </w:p>
    <w:p w14:paraId="6E9538A5">
      <w:r xmlns:w="http://schemas.openxmlformats.org/wordprocessingml/2006/main">
        <w:t xml:space="preserve">[91] 独特效果激活 3</w:t>
      </w:r>
    </w:p>
    <w:p w14:paraId="4D244863">
      <w:r xmlns:w="http://schemas.openxmlformats.org/wordprocessingml/2006/main">
        <w:t xml:space="preserve">[92] 特殊招式 1</w:t>
      </w:r>
    </w:p>
    <w:p w14:paraId="176AA139">
      <w:r xmlns:w="http://schemas.openxmlformats.org/wordprocessingml/2006/main">
        <w:t xml:space="preserve">[93] 特殊招式 2</w:t>
      </w:r>
    </w:p>
    <w:p w14:paraId="4D326688">
      <w:r xmlns:w="http://schemas.openxmlformats.org/wordprocessingml/2006/main">
        <w:t xml:space="preserve">[94] 受到的伤害：1</w:t>
      </w:r>
    </w:p>
    <w:p w14:paraId="6050A4A1">
      <w:r xmlns:w="http://schemas.openxmlformats.org/wordprocessingml/2006/main">
        <w:t xml:space="preserve">[95] 受到的伤害：2</w:t>
      </w:r>
    </w:p>
    <w:p w14:paraId="5ADD53AA">
      <w:r xmlns:w="http://schemas.openxmlformats.org/wordprocessingml/2006/main">
        <w:t xml:space="preserve">[96] 受到的伤害：3</w:t>
      </w:r>
    </w:p>
    <w:p w14:paraId="000AA4FF">
      <w:r xmlns:w="http://schemas.openxmlformats.org/wordprocessingml/2006/main">
        <w:t xml:space="preserve">[97] 撤回</w:t>
      </w:r>
    </w:p>
    <w:p w14:paraId="5A4C11A2">
      <w:r xmlns:w="http://schemas.openxmlformats.org/wordprocessingml/2006/main">
        <w:t xml:space="preserve">[98] 项目用途 1</w:t>
      </w:r>
    </w:p>
    <w:p w14:paraId="4A017C77">
      <w:r xmlns:w="http://schemas.openxmlformats.org/wordprocessingml/2006/main">
        <w:t xml:space="preserve">[99] 物品用途 2</w:t>
      </w:r>
    </w:p>
    <w:p w14:paraId="5A44633B">
      <w:r xmlns:w="http://schemas.openxmlformats.org/wordprocessingml/2006/main">
        <w:t xml:space="preserve">[100] 在游戏中 †</w:t>
      </w:r>
    </w:p>
    <w:p w14:paraId="5D48E83F">
      <w:r xmlns:w="http://schemas.openxmlformats.org/wordprocessingml/2006/main">
        <w:t xml:space="preserve">[101] 登场于活动“少女的情感与神秘巧克力”。第一个其独特效果会根据出击结束时的位置而改变的角色。</w:t>
      </w:r>
    </w:p>
    <w:p w14:paraId="5479FBC8">
      <w:r xmlns:w="http://schemas.openxmlformats.org/wordprocessingml/2006/main">
        <w:t xml:space="preserve">[102] 如果你想确保七项全能角色部署在后排，你只需要部署2到3个前排（近战）角色……但是，如果你只有1个或0个前排角色，情况就会变得有点复杂。正如B宇宙小知识部分提到的，即使所有部署的角色都是后排（远程）角色，如果你优先部署他们，并在第三个角色之前部署他们，他们就能保证在后排。如果你将优先级设置为2左右，并在之后部署这些角色，他们就会在前排。</w:t>
      </w:r>
    </w:p>
    <w:p w14:paraId="337C086F">
      <w:r xmlns:w="http://schemas.openxmlformats.org/wordprocessingml/2006/main">
        <w:t xml:space="preserve">[103] 从属性上看，它拥有较高的耐力和攻击力，较快的行动速度和移动速度，但其他方面都属于中等或较低水平。</w:t>
      </w:r>
    </w:p>
    <w:p w14:paraId="7C96331B">
      <w:r xmlns:w="http://schemas.openxmlformats.org/wordprocessingml/2006/main">
        <w:t xml:space="preserve">[104] 特殊攻击的充能率只有5%，不借助装备等手段很难频繁使用特殊技能。如果部署在后排，虽然必定能发动连击，但连击期间不会积攒特殊攻击的充能，会略微浪费一些时间。此外，该特殊技能是典型的范围攻击技能，眩晕率+50%，威力并不算强。不过，4秒的行动速度足够快，只要装备得当，应该可以顺利使用特殊技能。</w:t>
      </w:r>
    </w:p>
    <w:p w14:paraId="7B9E6FF3">
      <w:r xmlns:w="http://schemas.openxmlformats.org/wordprocessingml/2006/main">
        <w:t xml:space="preserve">[105] 琐事 †</w:t>
      </w:r>
    </w:p>
    <w:p w14:paraId="7BAF28BF">
      <w:r xmlns:w="http://schemas.openxmlformats.org/wordprocessingml/2006/main">
        <w:t xml:space="preserve">[106] 另外两位名字比较特殊的地球骑士是神木琴濑和神木纱夜。不过，由于他们都是联动角色，所以七项全能是《超甲大战》中唯一的原创角色。</w:t>
      </w:r>
    </w:p>
    <w:p w14:paraId="2C3D34EC">
      <w:r xmlns:w="http://schemas.openxmlformats.org/wordprocessingml/2006/main">
        <w:t xml:space="preserve">[107] 许多天使的名字以“-el”结尾，是因为“-el”在希伯来语中本身就意味着“神”。例如，米迦勒（Michael）的意思是“像神一样的人”，乌列尔（Uriel）的意思是“神的光”。七项全能（Heptathlon）的名字来源于同名运动，但还有其他一些天使的名字发音相似，例如梅塔特隆（Metatron）和桑达尔丰（Sandalphon）。关于这些名字的起源有各种各样的理论。这两位天使原本都是人类，后来成为了天使。从尘世神祇的角度来看，与他们名字相似的七项全能（Heptathlon）或许才是更合适的名字。</w:t>
      </w:r>
    </w:p>
    <w:p w14:paraId="7EAC2D08">
      <w:r xmlns:w="http://schemas.openxmlformats.org/wordprocessingml/2006/main">
        <w:t xml:space="preserve">[108] 官方推特账号简介 †</w:t>
      </w:r>
    </w:p>
    <w:p w14:paraId="5050D979">
      <w:r xmlns:w="http://schemas.openxmlformats.org/wordprocessingml/2006/main">
        <w:t xml:space="preserve">[109] 人物介绍</w:t>
      </w:r>
    </w:p>
    <w:p w14:paraId="68728688">
      <w:r xmlns:w="http://schemas.openxmlformats.org/wordprocessingml/2006/main">
        <w:t xml:space="preserve">[110] 评论表 †</w:t>
      </w:r>
    </w:p>
    <w:p w14:paraId="011F8510">
      <w:r xmlns:w="http://schemas.openxmlformats.org/wordprocessingml/2006/main">
        <w:t xml:space="preserve">[111] 点击打开历史日志列表</w:t>
      </w:r>
    </w:p>
    <w:p w14:paraId="4FAEE7C9">
      <w:r xmlns:w="http://schemas.openxmlformats.org/wordprocessingml/2006/main">
        <w:t xml:space="preserve">[112] 末尾的数字越小，日志越旧。</w:t>
      </w:r>
    </w:p>
    <w:p w14:paraId="7148336E">
      <w:r xmlns:w="http://schemas.openxmlformats.org/wordprocessingml/2006/main">
        <w:t xml:space="preserve">[113]“评论/神圣骑士七项全能/”没有子页面。</w:t>
      </w:r>
    </w:p>
    <w:p w14:paraId="0C175873">
      <w:r xmlns:w="http://schemas.openxmlformats.org/wordprocessingml/2006/main">
        <w:t xml:space="preserve">[114] 她真是太可爱了，这很好——[sml9FqAze9M] 2023-02-08 (周三) 18:26:16</w:t>
      </w:r>
    </w:p>
    <w:p w14:paraId="4EB060AB">
      <w:r xmlns:w="http://schemas.openxmlformats.org/wordprocessingml/2006/main">
        <w:t xml:space="preserve">[115] 前排和后排的独特属性不同，这是一种新的模式。然而，这使得我们很难确定应该将其应用于哪种概念…… -- [zcQ6X6HY/Gk] 2023-02-08 (周三) 20:05:40</w:t>
      </w:r>
    </w:p>
    <w:p w14:paraId="240C51DE">
      <w:r xmlns:w="http://schemas.openxmlformats.org/wordprocessingml/2006/main">
        <w:t xml:space="preserve">[116] 我喜欢肌肉线条分明的女孩子……站立的插图很酷，Q版也很可爱——[fbZ9.ASSPgw] 2023-02-08 (周三) 20:14:27</w:t>
      </w:r>
    </w:p>
    <w:p w14:paraId="7B5AD1F9">
      <w:r xmlns:w="http://schemas.openxmlformats.org/wordprocessingml/2006/main">
        <w:t xml:space="preserve">[117] 你可以看到晒痕 -- [zcQ6X6HY/Gk] 2023-02-12 (周日) 20:13:44</w:t>
      </w:r>
    </w:p>
    <w:p w14:paraId="7508BB59">
      <w:r xmlns:w="http://schemas.openxmlformats.org/wordprocessingml/2006/main">
        <w:t xml:space="preserve">[118] 简单来说，多段攻击型攻击者就是专注于普通攻击的攻击者，对吧？ -- [PN9J0ZRxJbI] 2023-02-10 (周五) 02:51:03</w:t>
      </w:r>
    </w:p>
    <w:p w14:paraId="138BA175">
      <w:r xmlns:w="http://schemas.openxmlformats.org/wordprocessingml/2006/main">
        <w:t xml:space="preserve">[119] SD 格式下，看起来她的肚子有点凸出…… -- [W6T7k6bc4Do] 2023-02-10 (周五) 12:35:07</w:t>
      </w:r>
    </w:p>
    <w:p w14:paraId="53D54E58">
      <w:r xmlns:w="http://schemas.openxmlformats.org/wordprocessingml/2006/main">
        <w:t xml:space="preserve">[120] 卧室真不错…… -- [uCvzuUbbbFA] 2023-02-10 (周五) 18:40:11</w:t>
      </w:r>
    </w:p>
    <w:p w14:paraId="39A014B3">
      <w:r xmlns:w="http://schemas.openxmlformats.org/wordprocessingml/2006/main">
        <w:t xml:space="preserve">[121] 它只是伪装成梅塔特隆系列赛，但实际上是七项全能赛，也就是七个项目的比赛，所以我认为很容易理解。——[BYlC2w1xp7s] 2023-02-11 (周六) 01:02:04</w:t>
      </w:r>
    </w:p>
    <w:p w14:paraId="08C957F6">
      <w:r xmlns:w="http://schemas.openxmlformats.org/wordprocessingml/2006/main">
        <w:t xml:space="preserve">[122] 我忍不住盯着她的肚脐看哈哈 -- [ej35EMr7dEU] 2023-02-18 (周六) 10:03:24</w:t>
      </w:r>
    </w:p>
    <w:p w14:paraId="35351818">
      <w:r xmlns:w="http://schemas.openxmlformats.org/wordprocessingml/2006/main">
        <w:t xml:space="preserve">[123] 这武器是矛吗？当然是“铁球”！ -- [c4aiDvYD7LE] 2023-02-11 (周六) 18:01:01</w:t>
      </w:r>
    </w:p>
    <w:p w14:paraId="29FD1454">
      <w:r xmlns:w="http://schemas.openxmlformats.org/wordprocessingml/2006/main">
        <w:t xml:space="preserve">[124] 是因为他们是员工吗？ &gt;免费 插图和故事质量都很高。卧室场景是重口味的NTR，所以不是每个人都能接受哈哈 -- [6mhEJfdYgBw] 2023-02-14 (周二) 17:24:13</w:t>
      </w:r>
    </w:p>
    <w:p w14:paraId="7687289A">
      <w:r xmlns:w="http://schemas.openxmlformats.org/wordprocessingml/2006/main">
        <w:t xml:space="preserve">[125] 或许是因为他们不是知名艺术家，所以无法通过应用内购买获得太多收入？ -- [291zu/ukK3Y] 2023-02-14 (周二) 22:35:07</w:t>
      </w:r>
    </w:p>
    <w:p w14:paraId="1A6A0DFB">
      <w:r xmlns:w="http://schemas.openxmlformats.org/wordprocessingml/2006/main">
        <w:t xml:space="preserve">[126] 一张站立的插图，清晰地展现了她修长的手臂和腿。这才叫身材好！——[zZVfLaQla1A] 2023-02-15 (周三) 21:39:18</w:t>
      </w:r>
    </w:p>
    <w:p w14:paraId="22D696A8">
      <w:r xmlns:w="http://schemas.openxmlformats.org/wordprocessingml/2006/main">
        <w:t xml:space="preserve">[127] 如果你精通铅球，你会成为希拉吗？ -- [EqfYu1tymiA] 2024-01-24 (周三) 19:16:17</w:t>
      </w:r>
    </w:p>
    <w:p w14:paraId="3A62508B">
      <w:r xmlns:w="http://schemas.openxmlformats.org/wordprocessingml/2006/main">
        <w:t xml:space="preserve">[128] ←使用棋盘前请务必阅读规则。</w:t>
      </w:r>
    </w:p>
    <w:p w14:paraId="47C81287">
      <w:r xmlns:w="http://schemas.openxmlformats.org/wordprocessingml/2006/main">
        <w:t xml:space="preserve">[129] 关于规则 †</w:t>
      </w:r>
    </w:p>
    <w:p w14:paraId="5AF56E83">
      <w:r xmlns:w="http://schemas.openxmlformats.org/wordprocessingml/2006/main">
        <w:t xml:space="preserve">[130] 请不要抱怨或批评页面编辑者。如果您对其他人的编辑有意见，请通过“提供替代方案”或“自行编辑”的方式进行建设性沟通。</w:t>
      </w:r>
    </w:p>
    <w:p w14:paraId="2B510073">
      <w:r xmlns:w="http://schemas.openxmlformats.org/wordprocessingml/2006/main">
        <w:t xml:space="preserve">[131] 请勿发布个人网站或其他禁止未经授权链接的网站的网址。</w:t>
      </w:r>
    </w:p>
    <w:p w14:paraId="559784EA">
      <w:r xmlns:w="http://schemas.openxmlformats.org/wordprocessingml/2006/main">
        <w:t xml:space="preserve">[132] 关于违反规则的帖子 †</w:t>
      </w:r>
    </w:p>
    <w:p w14:paraId="00A09D84">
      <w:r xmlns:w="http://schemas.openxmlformats.org/wordprocessingml/2006/main">
        <w:t xml:space="preserve">[133] 禁止发布以下类型的帖子，因为它们容易造成干扰。</w:t>
      </w:r>
    </w:p>
    <w:p w14:paraId="2428C37B">
      <w:r xmlns:w="http://schemas.openxmlformats.org/wordprocessingml/2006/main">
        <w:t xml:space="preserve">[134]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20C651E4">
      <w:r xmlns:w="http://schemas.openxmlformats.org/wordprocessingml/2006/main">
        <w:t xml:space="preserve">[135] 其他包括使用此维基的人、官方管理员、艺术家、配音演员、现实生活中的个人以及 Twitter 用户等团体。</w:t>
      </w:r>
    </w:p>
    <w:p w14:paraId="77BCDE95">
      <w:r xmlns:w="http://schemas.openxmlformats.org/wordprocessingml/2006/main">
        <w:t xml:space="preserve">[136] 关于向管理层提交的帖子，我们容忍可以解释为用户反馈的评论，例如“我希望他们改进这一点”、“我希望他们尽快修复错误”和“维护时间太长了”，但我们不容忍使用辱骂性语言贬低管理层。</w:t>
      </w:r>
    </w:p>
    <w:p w14:paraId="00761444">
      <w:r xmlns:w="http://schemas.openxmlformats.org/wordprocessingml/2006/main">
        <w:t xml:space="preserve">[137] 将讨论和意见交流视为“诽谤或对抗他人”是错误的。然而，在讨论或意见交流中使用辱骂性语言、贬低他人、挑衅他人或在缺乏明确证据的情况下发表言论，都是违法行为。说话时务必注意自己的言辞。</w:t>
      </w:r>
    </w:p>
    <w:p w14:paraId="7A7AA057">
      <w:r xmlns:w="http://schemas.openxmlformats.org/wordprocessingml/2006/main">
        <w:t xml:space="preserve">[138] 攻击性评论包括使用“做这个”或“做那个”等强硬命令、“使用粗俗语言”、“采取居高临下的态度”或“挑衅”。</w:t>
      </w:r>
    </w:p>
    <w:p w14:paraId="0B54ACF7">
      <w:r xmlns:w="http://schemas.openxmlformats.org/wordprocessingml/2006/main">
        <w:t xml:space="preserve">[139] 禁止发布冒犯现有玩家的帖子，例如“还有人玩这个游戏吗？”或“这游戏已经凉了”。这并不意味着您完全不能发表任何负面言论，而是指那些超出单纯负面评价范围，构成诽谤或诋毁的帖子将被禁止发布。</w:t>
      </w:r>
    </w:p>
    <w:p w14:paraId="07EC908C">
      <w:r xmlns:w="http://schemas.openxmlformats.org/wordprocessingml/2006/main">
        <w:t xml:space="preserve">[140] 公开羞辱他人，包括泄露他人的游戏内名称或UID</w:t>
      </w:r>
    </w:p>
    <w:p w14:paraId="7EBD4A64">
      <w:r xmlns:w="http://schemas.openxmlformats.org/wordprocessingml/2006/main">
        <w:t xml:space="preserve">[141] 但是，允许分享有助于游戏攻略的信息和视频。</w:t>
      </w:r>
    </w:p>
    <w:p w14:paraId="1EF78060">
      <w:r xmlns:w="http://schemas.openxmlformats.org/wordprocessingml/2006/main">
        <w:t xml:space="preserve">[142] 参考其他应用程序</w:t>
      </w:r>
    </w:p>
    <w:p w14:paraId="1F16A1D1">
      <w:r xmlns:w="http://schemas.openxmlformats.org/wordprocessingml/2006/main">
        <w:t xml:space="preserve">[143] 在多个论坛上多次发帖</w:t>
      </w:r>
    </w:p>
    <w:p w14:paraId="47C0DB83">
      <w:r xmlns:w="http://schemas.openxmlformats.org/wordprocessingml/2006/main">
        <w:t xml:space="preserve">[144] 写一串无意义的字符</w:t>
      </w:r>
    </w:p>
    <w:p w14:paraId="3E540F75">
      <w:r xmlns:w="http://schemas.openxmlformats.org/wordprocessingml/2006/main">
        <w:t xml:space="preserve">[145] 关于作弊和利用漏洞的帖子</w:t>
      </w:r>
    </w:p>
    <w:p w14:paraId="0CED3A1E">
      <w:r xmlns:w="http://schemas.openxmlformats.org/wordprocessingml/2006/main">
        <w:t xml:space="preserve">[146] 最好的办法是忽略违反规则的帖子。上钩或反驳只会让事情变得更糟。</w:t>
      </w:r>
    </w:p>
    <w:p w14:paraId="14390C4F">
      <w:r xmlns:w="http://schemas.openxmlformats.org/wordprocessingml/2006/main">
        <w:t xml:space="preserve">[147] *在上述规则中，“诽谤”指的是在没有客观证据的情况下诋毁和贬低他人。将所有批评性文章都归为“诽谤”是不正确的，所以请务必谨慎。</w:t>
      </w:r>
    </w:p>
    <w:p w14:paraId="5BD34645">
      <w:r xmlns:w="http://schemas.openxmlformats.org/wordprocessingml/2006/main">
        <w:t xml:space="preserve">[148] 关于修改和删除发帖日志 †</w:t>
      </w:r>
    </w:p>
    <w:p w14:paraId="376A4D20">
      <w:r xmlns:w="http://schemas.openxmlformats.org/wordprocessingml/2006/main">
        <w:t xml:space="preserve">[149] 但是，允许更正印刷错误、遗漏和字体颜色。（他人出于善意所做的更正也允许。）</w:t>
      </w:r>
    </w:p>
    <w:p w14:paraId="2610AA6A">
      <w:r xmlns:w="http://schemas.openxmlformats.org/wordprocessingml/2006/main">
        <w:t xml:space="preserve">[150] 作为例外情况，您可以删除自己的帖子，但事后必须向管理员报告。此外，删除时，请将整个评论替换为以下文本，而不是完全删除：&amp;color(#ff0000){''发帖人已删除''};</w:t>
      </w:r>
    </w:p>
    <w:p w14:paraId="4F5B61F6">
      <w:r xmlns:w="http://schemas.openxmlformats.org/wordprocessingml/2006/main">
        <w:t xml:space="preserve">[151] 关于评论删除违反规则的帖子 †</w:t>
      </w:r>
    </w:p>
    <w:p w14:paraId="3C7C98DD">
      <w:r xmlns:w="http://schemas.openxmlformats.org/wordprocessingml/2006/main">
        <w:t xml:space="preserve">[152] 您可以自行注释掉上述任何违反规则的评论，无需管理员许可。但是，如果您注释掉了某条评论，则必须在“违规举报公告板”上进行举报。举报时请使用“违规举报公告板”上的模板。</w:t>
      </w:r>
    </w:p>
    <w:p w14:paraId="6DD5AE87">
      <w:r xmlns:w="http://schemas.openxmlformats.org/wordprocessingml/2006/main">
        <w:t xml:space="preserve">[153] 未经 CO 举报公告板举报而被评论删除的帖子将被恢复，而评论删除帖子的人将受到处罚。</w:t>
      </w:r>
    </w:p>
    <w:p w14:paraId="403D577F">
      <w:r xmlns:w="http://schemas.openxmlformats.org/wordprocessingml/2006/main">
        <w:t xml:space="preserve">[154] 如果您反复向 CO 举报公告板举报不违反规则的帖子，我们将认为您是自私的，并将对您实施发帖和编辑限制。</w:t>
      </w:r>
    </w:p>
    <w:p w14:paraId="7532331C">
      <w:r xmlns:w="http://schemas.openxmlformats.org/wordprocessingml/2006/main">
        <w:t xml:space="preserve">[155] 管理员可酌情恢复 CO 报告公告板上不违反规则的报告。</w:t>
      </w:r>
    </w:p>
    <w:p w14:paraId="78E62D1B">
      <w:r xmlns:w="http://schemas.openxmlformats.org/wordprocessingml/2006/main">
        <w:t xml:space="preserve">[156] 我们再次要求您不要评论那些并未违反规则的评论。（例如，诸如“虽然不违反规则，但显然是在挑衅”、“恶作剧”或“评论整个帖子”之类的主观判断。）</w:t>
      </w:r>
    </w:p>
    <w:p w14:paraId="2EAA63BF">
      <w:r xmlns:w="http://schemas.openxmlformats.org/wordprocessingml/2006/main">
        <w:t xml:space="preserve">[157] 关于不违反规则但“冒犯性”的帖子 †</w:t>
      </w:r>
    </w:p>
    <w:p w14:paraId="1215B531">
      <w:r xmlns:w="http://schemas.openxmlformats.org/wordprocessingml/2006/main">
        <w:t xml:space="preserve">[158] 即使帖子内容具有冒犯性，除非违反版规，否则不会被删除。由于每个人对冒犯性的接受程度不同，请使用 NGID 功能隐藏评论，而不是争论或恶意挑衅。</w:t>
      </w:r>
    </w:p>
    <w:p w14:paraId="5A4F2ADD">
      <w:r xmlns:w="http://schemas.openxmlformats.org/wordprocessingml/2006/main">
        <w:t xml:space="preserve">[159] 挑衅难道不是一种违规行为吗？†</w:t>
      </w:r>
    </w:p>
    <w:p w14:paraId="30BF94B8">
      <w:r xmlns:w="http://schemas.openxmlformats.org/wordprocessingml/2006/main">
        <w:t xml:space="preserve">[160] 每个人对“煽动性言论”的定义都大相径庭，因此我们不认为这是违规行为。如果您认为某条评论具有煽动性，请使用 NGID 功能将其隐藏。</w:t>
      </w:r>
    </w:p>
    <w:p w14:paraId="604EF6BF">
      <w:r xmlns:w="http://schemas.openxmlformats.org/wordprocessingml/2006/main">
        <w:t xml:space="preserve">[161] 抱怨难道不算违法吗？†</w:t>
      </w:r>
    </w:p>
    <w:p w14:paraId="77A3E4CB">
      <w:r xmlns:w="http://schemas.openxmlformats.org/wordprocessingml/2006/main">
        <w:t xml:space="preserve">[162] 一般而言，抱怨本身并不构成违规。但是，针对本作品的负面宣传、诽谤、辱骂性语言以及超出抱怨范围的对抗性言论均构成违规。如果您认为抱怨内容冒犯了您，请使用 NGID 功能隐藏相关评论。</w:t>
      </w:r>
    </w:p>
    <w:p w14:paraId="59787D61">
      <w:r xmlns:w="http://schemas.openxmlformats.org/wordprocessingml/2006/main">
        <w:t xml:space="preserve">[163] 如果您不确定某个帖子是否违反规则，该怎么办？ †</w:t>
      </w:r>
    </w:p>
    <w:p w14:paraId="74BB2409">
      <w:r xmlns:w="http://schemas.openxmlformats.org/wordprocessingml/2006/main">
        <w:t xml:space="preserve">[164] 有些帖子内容含糊不清，难以判断是否违规。评论删除这类含糊不清的帖子可能会导致问题，所以请不要评论删除，而是使用 NGID 功能将评论隐藏起来。</w:t>
      </w:r>
    </w:p>
    <w:p w14:paraId="0A4DBC93">
      <w:r xmlns:w="http://schemas.openxmlformats.org/wordprocessingml/2006/main">
        <w:t xml:space="preserve">[165] 对屡犯者的处罚 †</w:t>
      </w:r>
    </w:p>
    <w:p w14:paraId="725D1D11">
      <w:r xmlns:w="http://schemas.openxmlformats.org/wordprocessingml/2006/main">
        <w:t xml:space="preserve">[166] 屡次违反规则或发布特别恶意的帖子，管理员可酌情予以处罚，例如“禁止访问”或“限制发帖”。</w:t>
      </w:r>
    </w:p>
    <w:p w14:paraId="34E15106">
      <w:r xmlns:w="http://schemas.openxmlformats.org/wordprocessingml/2006/main">
        <w:t xml:space="preserve">[167] 如果您对进一步改进有任何建议，请通过 Wiki 管理公告板与我们联系。</w:t>
      </w:r>
    </w:p>
    <w:p w14:paraId="6242A384"/>
    <w:p w14:paraId="1436D13A">
      <w:r xmlns:w="http://schemas.openxmlformats.org/wordprocessingml/2006/main">
        <w:rPr>
          <w:b/>
        </w:rPr>
        <w:t xml:space="preserve">A254</w:t>
      </w:r>
    </w:p>
    <w:p w14:paraId="3CC93F3C">
      <w:r xmlns:w="http://schemas.openxmlformats.org/wordprocessingml/2006/main">
        <w:t xml:space="preserve">[0] 索引：所有角色 | SSR 角色 | SR 角色 | R 角色</w:t>
      </w:r>
    </w:p>
    <w:p w14:paraId="7D5BB069">
      <w:r xmlns:w="http://schemas.openxmlformats.org/wordprocessingml/2006/main">
        <w:t xml:space="preserve">[1] 基本信息</w:t>
      </w:r>
    </w:p>
    <w:p w14:paraId="16A22ACB">
      <w:r xmlns:w="http://schemas.openxmlformats.org/wordprocessingml/2006/main">
        <w:t xml:space="preserve">[2] 在游戏中</w:t>
      </w:r>
    </w:p>
    <w:p w14:paraId="64E3E321">
      <w:r xmlns:w="http://schemas.openxmlformats.org/wordprocessingml/2006/main">
        <w:t xml:space="preserve">[3] 琐事</w:t>
      </w:r>
    </w:p>
    <w:p w14:paraId="35FCA858">
      <w:r xmlns:w="http://schemas.openxmlformats.org/wordprocessingml/2006/main">
        <w:t xml:space="preserve">[4] 官方推特账号介绍</w:t>
      </w:r>
    </w:p>
    <w:p w14:paraId="28E983A2">
      <w:r xmlns:w="http://schemas.openxmlformats.org/wordprocessingml/2006/main">
        <w:t xml:space="preserve">[5] 评论表单</w:t>
      </w:r>
    </w:p>
    <w:p w14:paraId="740B1A6D">
      <w:r xmlns:w="http://schemas.openxmlformats.org/wordprocessingml/2006/main">
        <w:t xml:space="preserve">[6] 基本信息 †</w:t>
      </w:r>
    </w:p>
    <w:p w14:paraId="5BC7D647">
      <w:r xmlns:w="http://schemas.openxmlformats.org/wordprocessingml/2006/main">
        <w:t xml:space="preserve">[7] 变换图像</w:t>
      </w:r>
    </w:p>
    <w:p w14:paraId="13460601">
      <w:r xmlns:w="http://schemas.openxmlformats.org/wordprocessingml/2006/main">
        <w:t xml:space="preserve">[8] 简介</w:t>
      </w:r>
    </w:p>
    <w:p w14:paraId="3995CEBA">
      <w:r xmlns:w="http://schemas.openxmlformats.org/wordprocessingml/2006/main">
        <w:t xml:space="preserve">[9] 姓名</w:t>
      </w:r>
    </w:p>
    <w:p w14:paraId="5C5A7F33">
      <w:r xmlns:w="http://schemas.openxmlformats.org/wordprocessingml/2006/main">
        <w:t xml:space="preserve">[10] 神圣骑士维加</w:t>
      </w:r>
    </w:p>
    <w:p w14:paraId="2ECAB3CD">
      <w:r xmlns:w="http://schemas.openxmlformats.org/wordprocessingml/2006/main">
        <w:t xml:space="preserve">[11] 真实姓名</w:t>
      </w:r>
    </w:p>
    <w:p w14:paraId="4E3B652D">
      <w:r xmlns:w="http://schemas.openxmlformats.org/wordprocessingml/2006/main">
        <w:t xml:space="preserve">[12] 维加</w:t>
      </w:r>
    </w:p>
    <w:p w14:paraId="620F8396">
      <w:r xmlns:w="http://schemas.openxmlformats.org/wordprocessingml/2006/main">
        <w:t xml:space="preserve">[13] 稀有度</w:t>
      </w:r>
    </w:p>
    <w:p w14:paraId="4AA2D887">
      <w:r xmlns:w="http://schemas.openxmlformats.org/wordprocessingml/2006/main">
        <w:t xml:space="preserve">[14] 普通攻击</w:t>
      </w:r>
    </w:p>
    <w:p w14:paraId="7406C93C">
      <w:r xmlns:w="http://schemas.openxmlformats.org/wordprocessingml/2006/main">
        <w:t xml:space="preserve">[15] 远程攻击（魔法）</w:t>
      </w:r>
    </w:p>
    <w:p w14:paraId="1A77973D">
      <w:r xmlns:w="http://schemas.openxmlformats.org/wordprocessingml/2006/main">
        <w:t xml:space="preserve">[16] 附属派系</w:t>
      </w:r>
    </w:p>
    <w:p w14:paraId="6462BB7E">
      <w:r xmlns:w="http://schemas.openxmlformats.org/wordprocessingml/2006/main">
        <w:t xml:space="preserve">[17] 神圣骑士（天）</w:t>
      </w:r>
    </w:p>
    <w:p w14:paraId="715FBB8A">
      <w:r xmlns:w="http://schemas.openxmlformats.org/wordprocessingml/2006/main">
        <w:t xml:space="preserve">[18] 特殊属性</w:t>
      </w:r>
    </w:p>
    <w:p w14:paraId="5DDD8F65">
      <w:r xmlns:w="http://schemas.openxmlformats.org/wordprocessingml/2006/main">
        <w:t xml:space="preserve">[19] 眼镜</w:t>
      </w:r>
    </w:p>
    <w:p w14:paraId="6DD96D67">
      <w:r xmlns:w="http://schemas.openxmlformats.org/wordprocessingml/2006/main">
        <w:t xml:space="preserve">[20] 椿奈绪</w:t>
      </w:r>
    </w:p>
    <w:p w14:paraId="62626DFD">
      <w:r xmlns:w="http://schemas.openxmlformats.org/wordprocessingml/2006/main">
        <w:t xml:space="preserve">[21] 插图</w:t>
      </w:r>
    </w:p>
    <w:p w14:paraId="4B3FED76">
      <w:r xmlns:w="http://schemas.openxmlformats.org/wordprocessingml/2006/main">
        <w:t xml:space="preserve">[22] 萩山坂</w:t>
      </w:r>
    </w:p>
    <w:p w14:paraId="0B68F62B">
      <w:r xmlns:w="http://schemas.openxmlformats.org/wordprocessingml/2006/main">
        <w:t xml:space="preserve">[23] SD字符</w:t>
      </w:r>
    </w:p>
    <w:p w14:paraId="5ED219B8">
      <w:r xmlns:w="http://schemas.openxmlformats.org/wordprocessingml/2006/main">
        <w:t xml:space="preserve">[24] 风味文字</w:t>
      </w:r>
    </w:p>
    <w:p w14:paraId="1421BAC3">
      <w:r xmlns:w="http://schemas.openxmlformats.org/wordprocessingml/2006/main">
        <w:t xml:space="preserve">[25] “我是维加，阿祖尔大人麾下的神圣骑士。我保证魔王和戴比特必胜2000%！” 她是天庭的秘书长，手持笔杆协助审判。她的眼镜体现了她对上司阿祖尔的尊敬。阿祖尔是一位正直的人，酷爱观看地球上人气虚拟主播的直播。她和同事卡佩拉素来不和，是死对头。维加的计划必定2000%成功！</w:t>
      </w:r>
    </w:p>
    <w:p w14:paraId="48080447">
      <w:r xmlns:w="http://schemas.openxmlformats.org/wordprocessingml/2006/main">
        <w:t xml:space="preserve">[26] 如何获得</w:t>
      </w:r>
    </w:p>
    <w:p w14:paraId="43E36C2E">
      <w:r xmlns:w="http://schemas.openxmlformats.org/wordprocessingml/2006/main">
        <w:t xml:space="preserve">[27] 在活动“V-Streamer Shinshu Amatsu 的 2000% 大战略！”中获得 100 个“兴奋花蕾 - 克制”。在角色兑换处用它们兑换 100 个“兴奋种子”。</w:t>
      </w:r>
    </w:p>
    <w:p w14:paraId="651ECAF1">
      <w:r xmlns:w="http://schemas.openxmlformats.org/wordprocessingml/2006/main">
        <w:t xml:space="preserve">[28] 基础属性（1星）* 每增加1星+50%，5星时为1星值的3倍</w:t>
      </w:r>
    </w:p>
    <w:p w14:paraId="60AE4B52">
      <w:r xmlns:w="http://schemas.openxmlformats.org/wordprocessingml/2006/main">
        <w:t xml:space="preserve">[29] 级</w:t>
      </w:r>
    </w:p>
    <w:p w14:paraId="0976FA1D">
      <w:r xmlns:w="http://schemas.openxmlformats.org/wordprocessingml/2006/main">
        <w:t xml:space="preserve">[30] 耐力</w:t>
      </w:r>
    </w:p>
    <w:p w14:paraId="082B5633">
      <w:r xmlns:w="http://schemas.openxmlformats.org/wordprocessingml/2006/main">
        <w:t xml:space="preserve">[31] 攻击力</w:t>
      </w:r>
    </w:p>
    <w:p w14:paraId="48A1191E">
      <w:r xmlns:w="http://schemas.openxmlformats.org/wordprocessingml/2006/main">
        <w:t xml:space="preserve">[32] 防御能力</w:t>
      </w:r>
    </w:p>
    <w:p w14:paraId="770D69CA">
      <w:r xmlns:w="http://schemas.openxmlformats.org/wordprocessingml/2006/main">
        <w:t xml:space="preserve">[33] 魔力</w:t>
      </w:r>
    </w:p>
    <w:p w14:paraId="012E46F9">
      <w:r xmlns:w="http://schemas.openxmlformats.org/wordprocessingml/2006/main">
        <w:t xml:space="preserve">[34] 魔法抗性</w:t>
      </w:r>
    </w:p>
    <w:p w14:paraId="141DC3CE">
      <w:r xmlns:w="http://schemas.openxmlformats.org/wordprocessingml/2006/main">
        <w:t xml:space="preserve">[35] 详细状态</w:t>
      </w:r>
    </w:p>
    <w:p w14:paraId="3A5B2D9B">
      <w:r xmlns:w="http://schemas.openxmlformats.org/wordprocessingml/2006/main">
        <w:t xml:space="preserve">[36] 准确性</w:t>
      </w:r>
    </w:p>
    <w:p w14:paraId="0FFAE66E">
      <w:r xmlns:w="http://schemas.openxmlformats.org/wordprocessingml/2006/main">
        <w:t xml:space="preserve">[37] 回避能力</w:t>
      </w:r>
    </w:p>
    <w:p w14:paraId="686553FF">
      <w:r xmlns:w="http://schemas.openxmlformats.org/wordprocessingml/2006/main">
        <w:t xml:space="preserve">[38] 连续命中率</w:t>
      </w:r>
    </w:p>
    <w:p w14:paraId="041214AD">
      <w:r xmlns:w="http://schemas.openxmlformats.org/wordprocessingml/2006/main">
        <w:t xml:space="preserve">[39] 反击率</w:t>
      </w:r>
    </w:p>
    <w:p w14:paraId="72C27FF6">
      <w:r xmlns:w="http://schemas.openxmlformats.org/wordprocessingml/2006/main">
        <w:t xml:space="preserve">[40] 眩晕激活率</w:t>
      </w:r>
    </w:p>
    <w:p w14:paraId="535AE74D">
      <w:r xmlns:w="http://schemas.openxmlformats.org/wordprocessingml/2006/main">
        <w:t xml:space="preserve">[41] 抗眩晕能力</w:t>
      </w:r>
    </w:p>
    <w:p w14:paraId="51B1C146">
      <w:r xmlns:w="http://schemas.openxmlformats.org/wordprocessingml/2006/main">
        <w:t xml:space="preserve">[42] 移动速度</w:t>
      </w:r>
    </w:p>
    <w:p w14:paraId="434C4A37">
      <w:r xmlns:w="http://schemas.openxmlformats.org/wordprocessingml/2006/main">
        <w:t xml:space="preserve">[43] 部署速度</w:t>
      </w:r>
    </w:p>
    <w:p w14:paraId="553E7598">
      <w:r xmlns:w="http://schemas.openxmlformats.org/wordprocessingml/2006/main">
        <w:t xml:space="preserve">[44] 行动速度</w:t>
      </w:r>
    </w:p>
    <w:p w14:paraId="3A1451EB">
      <w:r xmlns:w="http://schemas.openxmlformats.org/wordprocessingml/2006/main">
        <w:t xml:space="preserve">[45] 致命的装药量</w:t>
      </w:r>
    </w:p>
    <w:p w14:paraId="264391AB">
      <w:r xmlns:w="http://schemas.openxmlformats.org/wordprocessingml/2006/main">
        <w:t xml:space="preserve">[46] 特殊招式</w:t>
      </w:r>
    </w:p>
    <w:p w14:paraId="164F15FB">
      <w:r xmlns:w="http://schemas.openxmlformats.org/wordprocessingml/2006/main">
        <w:t xml:space="preserve">[47] 姓名</w:t>
      </w:r>
    </w:p>
    <w:p w14:paraId="664603A5">
      <w:r xmlns:w="http://schemas.openxmlformats.org/wordprocessingml/2006/main">
        <w:t xml:space="preserve">[48] 效果</w:t>
      </w:r>
    </w:p>
    <w:p w14:paraId="65095B42">
      <w:r xmlns:w="http://schemas.openxmlformats.org/wordprocessingml/2006/main">
        <w:t xml:space="preserve">[49] 戈德洛·斯佩林</w:t>
      </w:r>
    </w:p>
    <w:p w14:paraId="2468C036">
      <w:r xmlns:w="http://schemas.openxmlformats.org/wordprocessingml/2006/main">
        <w:t xml:space="preserve">[50] 持续 20 秒，使所有敌人的攻击力降低 50%，防御力降低 30%。</w:t>
      </w:r>
    </w:p>
    <w:p w14:paraId="2AEAEBFB">
      <w:r xmlns:w="http://schemas.openxmlformats.org/wordprocessingml/2006/main">
        <w:t xml:space="preserve">[51] Godlow Spelling+</w:t>
      </w:r>
    </w:p>
    <w:p w14:paraId="3D2700AD">
      <w:r xmlns:w="http://schemas.openxmlformats.org/wordprocessingml/2006/main">
        <w:t xml:space="preserve">[52] 持续30秒，使所有敌人的攻击力降低50%，防御力降低30%。</w:t>
      </w:r>
    </w:p>
    <w:p w14:paraId="588A2115">
      <w:r xmlns:w="http://schemas.openxmlformats.org/wordprocessingml/2006/main">
        <w:t xml:space="preserve">[53] 独特效果</w:t>
      </w:r>
    </w:p>
    <w:p w14:paraId="34B95677">
      <w:r xmlns:w="http://schemas.openxmlformats.org/wordprocessingml/2006/main">
        <w:t xml:space="preserve">[54] 姓名</w:t>
      </w:r>
    </w:p>
    <w:p w14:paraId="5B8FBCC2">
      <w:r xmlns:w="http://schemas.openxmlformats.org/wordprocessingml/2006/main">
        <w:t xml:space="preserve">[55] 效应</w:t>
      </w:r>
    </w:p>
    <w:p w14:paraId="4EF0AE34">
      <w:r xmlns:w="http://schemas.openxmlformats.org/wordprocessingml/2006/main">
        <w:t xml:space="preserve">[56] 你是敌人！</w:t>
      </w:r>
    </w:p>
    <w:p w14:paraId="717E85D2">
      <w:r xmlns:w="http://schemas.openxmlformats.org/wordprocessingml/2006/main">
        <w:t xml:space="preserve">[57] 进行普通攻击时，有 10% 的几率使目标仇恨值增加，持续 30 秒。对仇恨值增加的敌人造成的伤害提高 20%。</w:t>
      </w:r>
    </w:p>
    <w:p w14:paraId="6B5FA65F">
      <w:r xmlns:w="http://schemas.openxmlformats.org/wordprocessingml/2006/main">
        <w:t xml:space="preserve">[58] 你们是敌人！</w:t>
      </w:r>
    </w:p>
    <w:p w14:paraId="1F149DAF">
      <w:r xmlns:w="http://schemas.openxmlformats.org/wordprocessingml/2006/main">
        <w:t xml:space="preserve">[59] 进行普通攻击时，有 25% 的几率使目标仇恨值增加，持续 30 秒。对仇恨值增加的敌人造成的伤害提高 30%。</w:t>
      </w:r>
    </w:p>
    <w:p w14:paraId="439DCD1E">
      <w:r xmlns:w="http://schemas.openxmlformats.org/wordprocessingml/2006/main">
        <w:t xml:space="preserve">[60] 休闲装照片</w:t>
      </w:r>
    </w:p>
    <w:p w14:paraId="2F994BB2">
      <w:r xmlns:w="http://schemas.openxmlformats.org/wordprocessingml/2006/main">
        <w:t xml:space="preserve">[61] 增强图像</w:t>
      </w:r>
    </w:p>
    <w:p w14:paraId="3AF18623">
      <w:r xmlns:w="http://schemas.openxmlformats.org/wordprocessingml/2006/main">
        <w:t xml:space="preserve">[62] 在游戏中 †</w:t>
      </w:r>
    </w:p>
    <w:p w14:paraId="0EC7197D">
      <w:r xmlns:w="http://schemas.openxmlformats.org/wordprocessingml/2006/main">
        <w:t xml:space="preserve">[63] 在活动“V-Streamer Shinshu Amatsu 的 2000% 大战略！”期间发放的角色。神圣骑士中一位重要的减益角色。</w:t>
      </w:r>
    </w:p>
    <w:p w14:paraId="343EF61D">
      <w:r xmlns:w="http://schemas.openxmlformats.org/wordprocessingml/2006/main">
        <w:t xml:space="preserve">[64] 就各项属性而言，它是R级单位中魔法抗性最高的，但生命值和物理防御力偏低。它的暴击率和反击率很高，但移动速度和部署速度稍慢。除此之外，其他方面都属于中等水平。</w:t>
      </w:r>
    </w:p>
    <w:p w14:paraId="7E37C482">
      <w:r xmlns:w="http://schemas.openxmlformats.org/wordprocessingml/2006/main">
        <w:t xml:space="preserve">[65] 觉醒后唯一增加的是效果的持续时间。</w:t>
      </w:r>
    </w:p>
    <w:p w14:paraId="335F511F">
      <w:r xmlns:w="http://schemas.openxmlformats.org/wordprocessingml/2006/main">
        <w:t xml:space="preserve">[66] 仅仅同时使用会说话的老虎和勇气姐妹是不够的，除非你使用速度增益或极巨化。建议将特殊技能的充能觉醒两次（至13.6）。</w:t>
      </w:r>
    </w:p>
    <w:p w14:paraId="3B4060B3">
      <w:r xmlns:w="http://schemas.openxmlformats.org/wordprocessingml/2006/main">
        <w:t xml:space="preserve">[67] 它的性能与 SSR 鬼之斗霸太阳的特殊招式的 R 版本相似，但如果对手还没有觉醒，那么它在攻击力降低方面具有优势。</w:t>
      </w:r>
    </w:p>
    <w:p w14:paraId="78D7455D">
      <w:r xmlns:w="http://schemas.openxmlformats.org/wordprocessingml/2006/main">
        <w:t xml:space="preserve">[68] 与R级节拍护符诺诺诺相比，这件装备在攻击力降低方面也更胜一筹，防御力降低效果相同，但在其他方面则略逊一筹。不过，拿它和已经很强的SSR诺诺诺比较可能不太公平……</w:t>
      </w:r>
    </w:p>
    <w:p w14:paraId="042A67F2">
      <w:r xmlns:w="http://schemas.openxmlformats.org/wordprocessingml/2006/main">
        <w:t xml:space="preserve">[69] 在团队副本中，防御减益效果虽然很高，但却出人意料地实用。攻击减益效果也同样有用，可以成为宝贵的资源。</w:t>
      </w:r>
    </w:p>
    <w:p w14:paraId="5785317C">
      <w:r xmlns:w="http://schemas.openxmlformats.org/wordprocessingml/2006/main">
        <w:t xml:space="preserve">[70] 其独特效果是提升目标仇恨值，并对仇恨值较高的敌人造成更多伤害。这在一定程度上弥补了其作为R技能火力较低的不足。需要注意的是，伤害提升效果仅对维加自身有效。</w:t>
      </w:r>
    </w:p>
    <w:p w14:paraId="5B03F553">
      <w:r xmlns:w="http://schemas.openxmlformats.org/wordprocessingml/2006/main">
        <w:t xml:space="preserve">[71] 琐事 †</w:t>
      </w:r>
    </w:p>
    <w:p w14:paraId="1B4FC584">
      <w:r xmlns:w="http://schemas.openxmlformats.org/wordprocessingml/2006/main">
        <w:t xml:space="preserve">[72] 该设定中提到了神圣骑士的转世。战死的神圣骑士会转世重生，保留生前的外貌和名字，但性格和记忆会被重新塑造，只保留必要的信息。虽然他们不记得被杀时的种种细节，但似乎仍然记得当时的恐惧，这种恐惧已成为他们对恶魔的创伤。目前，只有维加的转世经历被提及。</w:t>
      </w:r>
    </w:p>
    <w:p w14:paraId="7677FEA7">
      <w:r xmlns:w="http://schemas.openxmlformats.org/wordprocessingml/2006/main">
        <w:t xml:space="preserve">[73] 一个罕见的角色，在她受损的角色肖像中，乳头没有暴露出来。</w:t>
      </w:r>
    </w:p>
    <w:p w14:paraId="32AFBACF">
      <w:r xmlns:w="http://schemas.openxmlformats.org/wordprocessingml/2006/main">
        <w:t xml:space="preserve">[74] 官方推特账号简介 †</w:t>
      </w:r>
    </w:p>
    <w:p w14:paraId="529B3526">
      <w:r xmlns:w="http://schemas.openxmlformats.org/wordprocessingml/2006/main">
        <w:t xml:space="preserve">[75] 人物介绍</w:t>
      </w:r>
    </w:p>
    <w:p w14:paraId="54454A02">
      <w:r xmlns:w="http://schemas.openxmlformats.org/wordprocessingml/2006/main">
        <w:t xml:space="preserve">[76] 评论表 †</w:t>
      </w:r>
    </w:p>
    <w:p w14:paraId="720B8013">
      <w:r xmlns:w="http://schemas.openxmlformats.org/wordprocessingml/2006/main">
        <w:t xml:space="preserve">[77] 点击打开历史日志列表</w:t>
      </w:r>
    </w:p>
    <w:p w14:paraId="70AB5D59">
      <w:r xmlns:w="http://schemas.openxmlformats.org/wordprocessingml/2006/main">
        <w:t xml:space="preserve">[78] 末尾的数字越小，日志就越旧。</w:t>
      </w:r>
    </w:p>
    <w:p w14:paraId="10E33D7F">
      <w:r xmlns:w="http://schemas.openxmlformats.org/wordprocessingml/2006/main">
        <w:t xml:space="preserve">[79]“评论/神圣骑士维加/”没有子页面。</w:t>
      </w:r>
    </w:p>
    <w:p w14:paraId="61EF20BD">
      <w:r xmlns:w="http://schemas.openxmlformats.org/wordprocessingml/2006/main">
        <w:t xml:space="preserve">[80] 这可不是免费物品该有的表现。它的独特能力只是单纯地提升了团队副本中的火力，而它的终极技能则是一个强力的减益效果。难以置信的是，它居然是免费的。——[f73zse/nf2I] 2023-01-25 (周三) 19:05:22</w:t>
      </w:r>
    </w:p>
    <w:p w14:paraId="33C39CA9">
      <w:r xmlns:w="http://schemas.openxmlformats.org/wordprocessingml/2006/main">
        <w:t xml:space="preserve">[81] 等等，这意思是说翻过来就能看到了吗？ -- [QFjqfqBMPy6] 2023-01-25 (周三) 21:09:02</w:t>
      </w:r>
    </w:p>
    <w:p w14:paraId="7E3BEF6A">
      <w:r xmlns:w="http://schemas.openxmlformats.org/wordprocessingml/2006/main">
        <w:t xml:space="preserve">[82] 她的说话方式和Chiruka很像，不知道这会不会成为以后的一个梗——[6Dj.kqJ9Rx6] 2023-01-26 (周四) 02:10:17</w:t>
      </w:r>
    </w:p>
    <w:p w14:paraId="4B6B0C77">
      <w:r xmlns:w="http://schemas.openxmlformats.org/wordprocessingml/2006/main">
        <w:t xml:space="preserve">[83] 我想这是我第一次看到一个角色晃动的是眼镜而不是胸部，哈哈 -- [eWaF/.ywILk] 2023-01-26 (周四) 03:10:02</w:t>
      </w:r>
    </w:p>
    <w:p w14:paraId="0594B44D">
      <w:r xmlns:w="http://schemas.openxmlformats.org/wordprocessingml/2006/main">
        <w:t xml:space="preserve">[84] 如果描述属实，那它威力惊人。凭借其独特的觉醒、风火轮和火箭技能，它能在近10秒内提升30%的伤害，对吧？如果搭配新年Nonono和Sanagi或Komori，在团队副本中应该会非常实用。可惜没有练习模式，所以没法测试……希望他们能尽快推出练习模式。——[zAv9m3Lywcg] 2023-01-26 (周四) 03:23:13</w:t>
      </w:r>
    </w:p>
    <w:p w14:paraId="59ACB63E">
      <w:r xmlns:w="http://schemas.openxmlformats.org/wordprocessingml/2006/main">
        <w:t xml:space="preserve">[85] 真的吗？(´･ω･｀) *叹气* -- [zAv9m3Lywcg] 2023-01-26 (周四) 19:35:18</w:t>
      </w:r>
    </w:p>
    <w:p w14:paraId="3A08C4F4">
      <w:r xmlns:w="http://schemas.openxmlformats.org/wordprocessingml/2006/main">
        <w:t xml:space="preserve">[86] 如果目标是所有友军，则应描述为“当该效果在场上时，所有友军对仇恨值较高的敌人造成的伤害提高30%。” -- [vCBjuPqPhcU] 2023-01-26 (周四) 20:01:48</w:t>
      </w:r>
    </w:p>
    <w:p w14:paraId="165D0EB8">
      <w:r xmlns:w="http://schemas.openxmlformats.org/wordprocessingml/2006/main">
        <w:t xml:space="preserve">[87] 或许未来会加入更多拥有类似能力（对仇恨值不断提升的敌人使用XXX）的角色，但目前看来这似乎是一个只对角色自身生效的独特能力。验证起来很简单，所以我计划在B Universe达到☆3左右的时候进行测试——[nya/8WZ0raY] 2023-01-26 (周四) 20:17:09</w:t>
      </w:r>
    </w:p>
    <w:p w14:paraId="276A1D4E">
      <w:r xmlns:w="http://schemas.openxmlformats.org/wordprocessingml/2006/main">
        <w:t xml:space="preserve">[88] 感谢验证。这项独特的能力对攻击者来说非常有用。-- [zAv9m3Lywcg] 2023-01-27 (周五) 11:16:15</w:t>
      </w:r>
    </w:p>
    <w:p w14:paraId="1A038B64">
      <w:r xmlns:w="http://schemas.openxmlformats.org/wordprocessingml/2006/main">
        <w:t xml:space="preserve">[89] 如果这个特殊技能是单体伤害，那就真的太棒了……但我想他们觉得作为免费技能来说太强了。——[zcQ6X6HY/Gk] 2023-01-28 (周六) 12:26:33</w:t>
      </w:r>
    </w:p>
    <w:p w14:paraId="2FF5F0E3">
      <w:r xmlns:w="http://schemas.openxmlformats.org/wordprocessingml/2006/main">
        <w:t xml:space="preserve">[90] 我希望仇恨值增加能被当作一种异常状态来处理。我希望他们最终能给祈的特殊招式附加效果一些真正的威力。——[GGf7Gd45.x2] 2023-01-27 (周五) 11:41:33</w:t>
      </w:r>
    </w:p>
    <w:p w14:paraId="194911FD">
      <w:r xmlns:w="http://schemas.openxmlformats.org/wordprocessingml/2006/main">
        <w:t xml:space="preserve">[91] 真的吗？不管我看哪个，都跟萩山逆影一模一样——[t6iLOMn/.M6] 2023-01-29 (周日) 15:08:07</w:t>
      </w:r>
    </w:p>
    <w:p w14:paraId="12C46E30">
      <w:r xmlns:w="http://schemas.openxmlformats.org/wordprocessingml/2006/main">
        <w:t xml:space="preserve">[92] 没错。虽然不是从目标身上发出来的，但确实是从目标身上发出来的。这就好比朝便利店劫匪扔彩色球，让他们更容易被发现一样。——[XPbY3lPcj.A] 2023-02-01 (周三) 02:29:41</w:t>
      </w:r>
    </w:p>
    <w:p w14:paraId="2CDEBC0E">
      <w:r xmlns:w="http://schemas.openxmlformats.org/wordprocessingml/2006/main">
        <w:t xml:space="preserve">[93] 反复提及“2000%”来支持天照，是不是在戏仿假面骑士Thouser，也就是人称“1000%总统”的那位？（变身者的名字是“天照外”）——[ZZWfVjkwVvM] 2023-01-31 (周二) 02:53:03</w:t>
      </w:r>
    </w:p>
    <w:p w14:paraId="4DD46199">
      <w:r xmlns:w="http://schemas.openxmlformats.org/wordprocessingml/2006/main">
        <w:t xml:space="preserve">[94] ←使用棋盘前请务必阅读规则。</w:t>
      </w:r>
    </w:p>
    <w:p w14:paraId="72DF7828">
      <w:r xmlns:w="http://schemas.openxmlformats.org/wordprocessingml/2006/main">
        <w:t xml:space="preserve">[95] 关于规则 †</w:t>
      </w:r>
    </w:p>
    <w:p w14:paraId="0AE200B7">
      <w:r xmlns:w="http://schemas.openxmlformats.org/wordprocessingml/2006/main">
        <w:t xml:space="preserve">[96] 请不要抱怨或批评页面编辑者。如果您对其他人的编辑有意见，请通过“提供替代方案”或“自行编辑”的方式进行建设性沟通。</w:t>
      </w:r>
    </w:p>
    <w:p w14:paraId="17D9A9DC">
      <w:r xmlns:w="http://schemas.openxmlformats.org/wordprocessingml/2006/main">
        <w:t xml:space="preserve">[97] 不要发布个人网站或其他禁止未经授权链接的网站的网址。</w:t>
      </w:r>
    </w:p>
    <w:p w14:paraId="51721231">
      <w:r xmlns:w="http://schemas.openxmlformats.org/wordprocessingml/2006/main">
        <w:t xml:space="preserve">[98] 关于违反规则的帖子 †</w:t>
      </w:r>
    </w:p>
    <w:p w14:paraId="3F2A8C5B">
      <w:r xmlns:w="http://schemas.openxmlformats.org/wordprocessingml/2006/main">
        <w:t xml:space="preserve">[99] 禁止发布以下类型的帖子，因为它们容易造成干扰。</w:t>
      </w:r>
    </w:p>
    <w:p w14:paraId="76ABB092">
      <w:r xmlns:w="http://schemas.openxmlformats.org/wordprocessingml/2006/main">
        <w:t xml:space="preserve">[100]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C4DE5AA">
      <w:r xmlns:w="http://schemas.openxmlformats.org/wordprocessingml/2006/main">
        <w:t xml:space="preserve">[101] 其他包括使用此维基的人、官方管理员、艺术家、配音演员、现实生活中的个人以及 Twitter 用户等群体。</w:t>
      </w:r>
    </w:p>
    <w:p w14:paraId="0524FE32">
      <w:r xmlns:w="http://schemas.openxmlformats.org/wordprocessingml/2006/main">
        <w:t xml:space="preserve">[102] 关于向管理层提交的帖子，我们容忍可以解释为用户反馈的评论，例如“我希望他们改进这一点”、“我希望他们尽快修复错误”和“维护时间太长了”，但我们不容忍使用辱骂性语言贬低管理层。</w:t>
      </w:r>
    </w:p>
    <w:p w14:paraId="0B496BFD">
      <w:r xmlns:w="http://schemas.openxmlformats.org/wordprocessingml/2006/main">
        <w:t xml:space="preserve">[103] 将讨论和意见交流视为“诽谤或对抗他人”是错误的。然而，在讨论或意见交流中使用辱骂性语言、贬低他人、挑衅他人或在缺乏明确证据的情况下发表言论是违法的。说话时务必注意自己的言辞。</w:t>
      </w:r>
    </w:p>
    <w:p w14:paraId="52C29898">
      <w:r xmlns:w="http://schemas.openxmlformats.org/wordprocessingml/2006/main">
        <w:t xml:space="preserve">[104] 攻击性言论包括使用“做这个”或“做那个”等强硬命令、“使用粗俗语言”、“居高临下”和“挑衅”。</w:t>
      </w:r>
    </w:p>
    <w:p w14:paraId="2EC42454">
      <w:r xmlns:w="http://schemas.openxmlformats.org/wordprocessingml/2006/main">
        <w:t xml:space="preserve">[105] 禁止发布冒犯现有玩家的帖子，例如“还有人玩这个游戏吗？”或“这游戏已经凉了”。这并不意味着您完全不能发表任何负面言论，而是指那些超出单纯负面评价范围，构成诽谤或诋毁的帖子将被禁止发布。</w:t>
      </w:r>
    </w:p>
    <w:p w14:paraId="565A1AE9">
      <w:r xmlns:w="http://schemas.openxmlformats.org/wordprocessingml/2006/main">
        <w:t xml:space="preserve">[106] 公开羞辱他人，包括泄露他人的游戏内名称或UID</w:t>
      </w:r>
    </w:p>
    <w:p w14:paraId="6D707001">
      <w:r xmlns:w="http://schemas.openxmlformats.org/wordprocessingml/2006/main">
        <w:t xml:space="preserve">[107] 但是，分享有助于游戏攻略的信息和视频是允许的。</w:t>
      </w:r>
    </w:p>
    <w:p w14:paraId="536DDDEF">
      <w:r xmlns:w="http://schemas.openxmlformats.org/wordprocessingml/2006/main">
        <w:t xml:space="preserve">[108] 参考其他应用程序</w:t>
      </w:r>
    </w:p>
    <w:p w14:paraId="4AF06CB4">
      <w:r xmlns:w="http://schemas.openxmlformats.org/wordprocessingml/2006/main">
        <w:t xml:space="preserve">[109] 在多个论坛上多次发帖</w:t>
      </w:r>
    </w:p>
    <w:p w14:paraId="754D2241">
      <w:r xmlns:w="http://schemas.openxmlformats.org/wordprocessingml/2006/main">
        <w:t xml:space="preserve">[110] 写出一串毫无意义的字符</w:t>
      </w:r>
    </w:p>
    <w:p w14:paraId="25F5634D">
      <w:r xmlns:w="http://schemas.openxmlformats.org/wordprocessingml/2006/main">
        <w:t xml:space="preserve">[111] 关于作弊和利用漏洞的帖子</w:t>
      </w:r>
    </w:p>
    <w:p w14:paraId="31B895A4">
      <w:r xmlns:w="http://schemas.openxmlformats.org/wordprocessingml/2006/main">
        <w:t xml:space="preserve">[112] 最好的办法是忽略违反规则的帖子。上钩或反驳只会让事情变得更糟。</w:t>
      </w:r>
    </w:p>
    <w:p w14:paraId="5CADCB13">
      <w:r xmlns:w="http://schemas.openxmlformats.org/wordprocessingml/2006/main">
        <w:t xml:space="preserve">[113] *在上述规则中，“诽谤”指的是在没有客观证据的情况下诋毁和贬低他人。将所有批评性文章都归为“诽谤”是不正确的，所以请务必谨慎。</w:t>
      </w:r>
    </w:p>
    <w:p w14:paraId="0FA5E8E5">
      <w:r xmlns:w="http://schemas.openxmlformats.org/wordprocessingml/2006/main">
        <w:t xml:space="preserve">[114] 关于修改和删除发帖日志 †</w:t>
      </w:r>
    </w:p>
    <w:p w14:paraId="32769C7A">
      <w:r xmlns:w="http://schemas.openxmlformats.org/wordprocessingml/2006/main">
        <w:t xml:space="preserve">[115] 但是，允许更正印刷错误、遗漏和字体颜色。（他人出于善意所做的更正也允许。）</w:t>
      </w:r>
    </w:p>
    <w:p w14:paraId="7197E5F5">
      <w:r xmlns:w="http://schemas.openxmlformats.org/wordprocessingml/2006/main">
        <w:t xml:space="preserve">[116] 作为例外情况，您可以删除自己的帖子，但事后必须向管理员报告。此外，删除时，请将整个评论替换为以下文本，而不是完全删除：&amp;color(#ff0000){''发帖人已删除''};</w:t>
      </w:r>
    </w:p>
    <w:p w14:paraId="527DCB6A">
      <w:r xmlns:w="http://schemas.openxmlformats.org/wordprocessingml/2006/main">
        <w:t xml:space="preserve">[117] 关于评论删除违反规则的帖子 †</w:t>
      </w:r>
    </w:p>
    <w:p w14:paraId="632DEC2D">
      <w:r xmlns:w="http://schemas.openxmlformats.org/wordprocessingml/2006/main">
        <w:t xml:space="preserve">[118] 您可以自行注释掉上述任何违反规则的评论，无需管理员许可。但是，如果您注释掉了某条评论，则必须在“违规举报公告板”上进行举报。举报时请使用“违规举报公告板”上的模板。</w:t>
      </w:r>
    </w:p>
    <w:p w14:paraId="5D758703">
      <w:r xmlns:w="http://schemas.openxmlformats.org/wordprocessingml/2006/main">
        <w:t xml:space="preserve">[119] 未经 CO 举报公告板举报而被评论删除的帖子将被恢复，而评论删除帖子的人将受到处罚。</w:t>
      </w:r>
    </w:p>
    <w:p w14:paraId="3FB2B01D">
      <w:r xmlns:w="http://schemas.openxmlformats.org/wordprocessingml/2006/main">
        <w:t xml:space="preserve">[120] 如果您反复向 CO 举报公告板举报不违反规则的帖子，我们将认为您是自私的，并将对您实施发帖和编辑限制。</w:t>
      </w:r>
    </w:p>
    <w:p w14:paraId="7EA12F9F">
      <w:r xmlns:w="http://schemas.openxmlformats.org/wordprocessingml/2006/main">
        <w:t xml:space="preserve">[121] 管理员可酌情恢复 CO 报告公告板上不违反规则的报告。</w:t>
      </w:r>
    </w:p>
    <w:p w14:paraId="0E4E927A">
      <w:r xmlns:w="http://schemas.openxmlformats.org/wordprocessingml/2006/main">
        <w:t xml:space="preserve">[122] 我们再次要求您不要评论那些并未违反规则的评论。（例如，诸如“虽然不违反规则，但对任何看到它的人来说都明显是垃圾信息”、“恶作剧”或“评论整个帖子”之类的主观判断。）</w:t>
      </w:r>
    </w:p>
    <w:p w14:paraId="022B1F74">
      <w:r xmlns:w="http://schemas.openxmlformats.org/wordprocessingml/2006/main">
        <w:t xml:space="preserve">[123] 关于不违反规则但“冒犯性”的帖子 †</w:t>
      </w:r>
    </w:p>
    <w:p w14:paraId="545F19B1">
      <w:r xmlns:w="http://schemas.openxmlformats.org/wordprocessingml/2006/main">
        <w:t xml:space="preserve">[124] 即使帖子内容具有冒犯性，除非违反版规，否则不会被删除。由于每个人对冒犯性的接受程度不同，请使用 NGID 功能隐藏评论，而不是争论或恶意挑衅。</w:t>
      </w:r>
    </w:p>
    <w:p w14:paraId="51332610">
      <w:r xmlns:w="http://schemas.openxmlformats.org/wordprocessingml/2006/main">
        <w:t xml:space="preserve">[125] 挑衅难道不是一种违规行为吗？†</w:t>
      </w:r>
    </w:p>
    <w:p w14:paraId="0AFC629A">
      <w:r xmlns:w="http://schemas.openxmlformats.org/wordprocessingml/2006/main">
        <w:t xml:space="preserve">[126] 每个人对“煽动性言论”的定义都大相径庭，因此我们不认为这是违规行为。如果您认为某条评论具有煽动性，请使用 NGID 功能将其隐藏。</w:t>
      </w:r>
    </w:p>
    <w:p w14:paraId="1E7C9921">
      <w:r xmlns:w="http://schemas.openxmlformats.org/wordprocessingml/2006/main">
        <w:t xml:space="preserve">[127] 抱怨难道不算违法吗？†</w:t>
      </w:r>
    </w:p>
    <w:p w14:paraId="167183E2">
      <w:r xmlns:w="http://schemas.openxmlformats.org/wordprocessingml/2006/main">
        <w:t xml:space="preserve">[128] 一般而言，抱怨本身并不构成违规。但是，针对本作品的负面宣传、诽谤、辱骂性语言以及超出抱怨范围的对抗性言论均构成违规。如果您认为抱怨内容冒犯了您，请使用 NGID 功能隐藏相关评论。</w:t>
      </w:r>
    </w:p>
    <w:p w14:paraId="42C7E46B">
      <w:r xmlns:w="http://schemas.openxmlformats.org/wordprocessingml/2006/main">
        <w:t xml:space="preserve">[129] 如果您不确定某个帖子是否违反规则，该怎么办？ †</w:t>
      </w:r>
    </w:p>
    <w:p w14:paraId="1A871FA9">
      <w:r xmlns:w="http://schemas.openxmlformats.org/wordprocessingml/2006/main">
        <w:t xml:space="preserve">[130] 有些帖子内容含糊不清，难以判断是否违规。评论删除这类含糊不清的帖子可能会导致问题，所以请不要评论删除，而是使用 NGID 功能将评论隐藏。</w:t>
      </w:r>
    </w:p>
    <w:p w14:paraId="4BF730E2">
      <w:r xmlns:w="http://schemas.openxmlformats.org/wordprocessingml/2006/main">
        <w:t xml:space="preserve">[131] 对屡犯者的处罚 †</w:t>
      </w:r>
    </w:p>
    <w:p w14:paraId="7F991F3B">
      <w:r xmlns:w="http://schemas.openxmlformats.org/wordprocessingml/2006/main">
        <w:t xml:space="preserve">[132] 屡次违反规则或发布特别恶意的帖子，管理员可酌情予以处罚，例如“禁止访问”或“限制发帖”。</w:t>
      </w:r>
    </w:p>
    <w:p w14:paraId="2F5E316F">
      <w:r xmlns:w="http://schemas.openxmlformats.org/wordprocessingml/2006/main">
        <w:t xml:space="preserve">[133] 如果您对进一步改进有任何建议，请通过 Wiki 管理公告板与我们联系。</w:t>
      </w:r>
    </w:p>
    <w:p w14:paraId="4BA2E707"/>
    <w:p w14:paraId="03CA3F47">
      <w:r xmlns:w="http://schemas.openxmlformats.org/wordprocessingml/2006/main">
        <w:rPr>
          <w:b/>
        </w:rPr>
        <w:t xml:space="preserve">A255</w:t>
      </w:r>
    </w:p>
    <w:p w14:paraId="79E081DA">
      <w:r xmlns:w="http://schemas.openxmlformats.org/wordprocessingml/2006/main">
        <w:t xml:space="preserve">[0] 索引：所有角色 | SSR 角色 | SR 角色 | R 角色</w:t>
      </w:r>
    </w:p>
    <w:p w14:paraId="51BFE3E1">
      <w:r xmlns:w="http://schemas.openxmlformats.org/wordprocessingml/2006/main">
        <w:t xml:space="preserve">[1] 基本信息</w:t>
      </w:r>
    </w:p>
    <w:p w14:paraId="53983182">
      <w:r xmlns:w="http://schemas.openxmlformats.org/wordprocessingml/2006/main">
        <w:t xml:space="preserve">[2] 语音</w:t>
      </w:r>
    </w:p>
    <w:p w14:paraId="140B5606">
      <w:r xmlns:w="http://schemas.openxmlformats.org/wordprocessingml/2006/main">
        <w:t xml:space="preserve">[3] 在游戏中</w:t>
      </w:r>
    </w:p>
    <w:p w14:paraId="1DC105E7">
      <w:r xmlns:w="http://schemas.openxmlformats.org/wordprocessingml/2006/main">
        <w:t xml:space="preserve">[4] 琐事</w:t>
      </w:r>
    </w:p>
    <w:p w14:paraId="18567E27">
      <w:r xmlns:w="http://schemas.openxmlformats.org/wordprocessingml/2006/main">
        <w:t xml:space="preserve">[5] 官方推特账号介绍</w:t>
      </w:r>
    </w:p>
    <w:p w14:paraId="4698CC06">
      <w:r xmlns:w="http://schemas.openxmlformats.org/wordprocessingml/2006/main">
        <w:t xml:space="preserve">[6] 评论表单</w:t>
      </w:r>
    </w:p>
    <w:p w14:paraId="3F9EC3C8">
      <w:r xmlns:w="http://schemas.openxmlformats.org/wordprocessingml/2006/main">
        <w:t xml:space="preserve">[7] 基本信息 †</w:t>
      </w:r>
    </w:p>
    <w:p w14:paraId="699CED31">
      <w:r xmlns:w="http://schemas.openxmlformats.org/wordprocessingml/2006/main">
        <w:t xml:space="preserve">[8] 变换图像</w:t>
      </w:r>
    </w:p>
    <w:p w14:paraId="732AC87B">
      <w:r xmlns:w="http://schemas.openxmlformats.org/wordprocessingml/2006/main">
        <w:t xml:space="preserve">[9] 简介</w:t>
      </w:r>
    </w:p>
    <w:p w14:paraId="5A0FA11A">
      <w:r xmlns:w="http://schemas.openxmlformats.org/wordprocessingml/2006/main">
        <w:t xml:space="preserve">[10] 姓名</w:t>
      </w:r>
    </w:p>
    <w:p w14:paraId="47F7122F">
      <w:r xmlns:w="http://schemas.openxmlformats.org/wordprocessingml/2006/main">
        <w:t xml:space="preserve">[11] 神圣骑士贝拉特里克斯</w:t>
      </w:r>
    </w:p>
    <w:p w14:paraId="544BC425">
      <w:r xmlns:w="http://schemas.openxmlformats.org/wordprocessingml/2006/main">
        <w:t xml:space="preserve">[12] 真实姓名</w:t>
      </w:r>
    </w:p>
    <w:p w14:paraId="2D1BBE46">
      <w:r xmlns:w="http://schemas.openxmlformats.org/wordprocessingml/2006/main">
        <w:t xml:space="preserve">[13] 贝拉特里克斯</w:t>
      </w:r>
    </w:p>
    <w:p w14:paraId="250C087B">
      <w:r xmlns:w="http://schemas.openxmlformats.org/wordprocessingml/2006/main">
        <w:t xml:space="preserve">[14] 稀有度</w:t>
      </w:r>
    </w:p>
    <w:p w14:paraId="46BA0BF2">
      <w:r xmlns:w="http://schemas.openxmlformats.org/wordprocessingml/2006/main">
        <w:t xml:space="preserve">[15] 普通攻击</w:t>
      </w:r>
    </w:p>
    <w:p w14:paraId="6E366B8C">
      <w:r xmlns:w="http://schemas.openxmlformats.org/wordprocessingml/2006/main">
        <w:t xml:space="preserve">[16] 远程攻击（物理）</w:t>
      </w:r>
    </w:p>
    <w:p w14:paraId="0BFD4E92">
      <w:r xmlns:w="http://schemas.openxmlformats.org/wordprocessingml/2006/main">
        <w:t xml:space="preserve">[17] 附属派系</w:t>
      </w:r>
    </w:p>
    <w:p w14:paraId="27C95B73">
      <w:r xmlns:w="http://schemas.openxmlformats.org/wordprocessingml/2006/main">
        <w:t xml:space="preserve">[18] 神圣骑士（天）</w:t>
      </w:r>
    </w:p>
    <w:p w14:paraId="7EA27FD1">
      <w:r xmlns:w="http://schemas.openxmlformats.org/wordprocessingml/2006/main">
        <w:t xml:space="preserve">[19] 防风林 卡科</w:t>
      </w:r>
    </w:p>
    <w:p w14:paraId="2A0F4CCE">
      <w:r xmlns:w="http://schemas.openxmlformats.org/wordprocessingml/2006/main">
        <w:t xml:space="preserve">[20] 插图</w:t>
      </w:r>
    </w:p>
    <w:p w14:paraId="51FE4D68">
      <w:r xmlns:w="http://schemas.openxmlformats.org/wordprocessingml/2006/main">
        <w:t xml:space="preserve">[21] 绫川陆</w:t>
      </w:r>
    </w:p>
    <w:p w14:paraId="2D19D1A2">
      <w:r xmlns:w="http://schemas.openxmlformats.org/wordprocessingml/2006/main">
        <w:t xml:space="preserve">[22] SD字符</w:t>
      </w:r>
    </w:p>
    <w:p w14:paraId="1D8CF5F1">
      <w:r xmlns:w="http://schemas.openxmlformats.org/wordprocessingml/2006/main">
        <w:t xml:space="preserve">[23] 风味文字</w:t>
      </w:r>
    </w:p>
    <w:p w14:paraId="23224FD7">
      <w:r xmlns:w="http://schemas.openxmlformats.org/wordprocessingml/2006/main">
        <w:t xml:space="preserve">[24] “……我闻到了战斗的气息。”他是伊扎奈尔的部下，也是天降突击小队的一员。他沉默寡言，性格沉稳，这或许会让人觉得他不太友善，但他对同伴却有着极强的忠诚。他拥有敏锐的嗅觉，不仅能准确定位敌人的位置，有时甚至还能感知到敌人的情绪。</w:t>
      </w:r>
    </w:p>
    <w:p w14:paraId="572A2183">
      <w:r xmlns:w="http://schemas.openxmlformats.org/wordprocessingml/2006/main">
        <w:t xml:space="preserve">[25] 如何获得</w:t>
      </w:r>
    </w:p>
    <w:p w14:paraId="05A9C41C">
      <w:r xmlns:w="http://schemas.openxmlformats.org/wordprocessingml/2006/main">
        <w:t xml:space="preserve">[26] 活动“漂泊者、迷失者、勇往直前者”奖励角色可在角色兑换商店使用 100 个“兴奋种子”兑换。</w:t>
      </w:r>
    </w:p>
    <w:p w14:paraId="458A8244">
      <w:r xmlns:w="http://schemas.openxmlformats.org/wordprocessingml/2006/main">
        <w:t xml:space="preserve">[27] 基础属性（1星）* 每增加1星+50%，5星时为1星值的3倍</w:t>
      </w:r>
    </w:p>
    <w:p w14:paraId="17C665C7">
      <w:r xmlns:w="http://schemas.openxmlformats.org/wordprocessingml/2006/main">
        <w:t xml:space="preserve">[28] 级</w:t>
      </w:r>
    </w:p>
    <w:p w14:paraId="557FC931">
      <w:r xmlns:w="http://schemas.openxmlformats.org/wordprocessingml/2006/main">
        <w:t xml:space="preserve">[29] 耐力</w:t>
      </w:r>
    </w:p>
    <w:p w14:paraId="48789393">
      <w:r xmlns:w="http://schemas.openxmlformats.org/wordprocessingml/2006/main">
        <w:t xml:space="preserve">[30] 攻击力</w:t>
      </w:r>
    </w:p>
    <w:p w14:paraId="63073AAE">
      <w:r xmlns:w="http://schemas.openxmlformats.org/wordprocessingml/2006/main">
        <w:t xml:space="preserve">[31] 防御能力</w:t>
      </w:r>
    </w:p>
    <w:p w14:paraId="7FB8ECBE">
      <w:r xmlns:w="http://schemas.openxmlformats.org/wordprocessingml/2006/main">
        <w:t xml:space="preserve">[32] 魔力</w:t>
      </w:r>
    </w:p>
    <w:p w14:paraId="10B660B4">
      <w:r xmlns:w="http://schemas.openxmlformats.org/wordprocessingml/2006/main">
        <w:t xml:space="preserve">[33] 魔法抗性</w:t>
      </w:r>
    </w:p>
    <w:p w14:paraId="46021DBE">
      <w:r xmlns:w="http://schemas.openxmlformats.org/wordprocessingml/2006/main">
        <w:t xml:space="preserve">[34] 详细状态</w:t>
      </w:r>
    </w:p>
    <w:p w14:paraId="30E0A5F1">
      <w:r xmlns:w="http://schemas.openxmlformats.org/wordprocessingml/2006/main">
        <w:t xml:space="preserve">[35] 准确性</w:t>
      </w:r>
    </w:p>
    <w:p w14:paraId="11A05AA0">
      <w:r xmlns:w="http://schemas.openxmlformats.org/wordprocessingml/2006/main">
        <w:t xml:space="preserve">[36] 回避能力</w:t>
      </w:r>
    </w:p>
    <w:p w14:paraId="67A85B40">
      <w:r xmlns:w="http://schemas.openxmlformats.org/wordprocessingml/2006/main">
        <w:t xml:space="preserve">[37] 连续命中率</w:t>
      </w:r>
    </w:p>
    <w:p w14:paraId="1B7D9717">
      <w:r xmlns:w="http://schemas.openxmlformats.org/wordprocessingml/2006/main">
        <w:t xml:space="preserve">[38] 反击率</w:t>
      </w:r>
    </w:p>
    <w:p w14:paraId="05ABF49F">
      <w:r xmlns:w="http://schemas.openxmlformats.org/wordprocessingml/2006/main">
        <w:t xml:space="preserve">[39] 眩晕激活率</w:t>
      </w:r>
    </w:p>
    <w:p w14:paraId="6CADC67A">
      <w:r xmlns:w="http://schemas.openxmlformats.org/wordprocessingml/2006/main">
        <w:t xml:space="preserve">[40] 眩晕抗性</w:t>
      </w:r>
    </w:p>
    <w:p w14:paraId="5FCBE3CB">
      <w:r xmlns:w="http://schemas.openxmlformats.org/wordprocessingml/2006/main">
        <w:t xml:space="preserve">[41] 移动速度</w:t>
      </w:r>
    </w:p>
    <w:p w14:paraId="4309C13A">
      <w:r xmlns:w="http://schemas.openxmlformats.org/wordprocessingml/2006/main">
        <w:t xml:space="preserve">[42] 部署速度</w:t>
      </w:r>
    </w:p>
    <w:p w14:paraId="6524136A">
      <w:r xmlns:w="http://schemas.openxmlformats.org/wordprocessingml/2006/main">
        <w:t xml:space="preserve">[43] 行动速度</w:t>
      </w:r>
    </w:p>
    <w:p w14:paraId="525E7AC1">
      <w:r xmlns:w="http://schemas.openxmlformats.org/wordprocessingml/2006/main">
        <w:t xml:space="preserve">[44] 特别收费金额</w:t>
      </w:r>
    </w:p>
    <w:p w14:paraId="679ABF61">
      <w:r xmlns:w="http://schemas.openxmlformats.org/wordprocessingml/2006/main">
        <w:t xml:space="preserve">[45] 特殊招式</w:t>
      </w:r>
    </w:p>
    <w:p w14:paraId="5B94F999">
      <w:r xmlns:w="http://schemas.openxmlformats.org/wordprocessingml/2006/main">
        <w:t xml:space="preserve">[46] 姓名</w:t>
      </w:r>
    </w:p>
    <w:p w14:paraId="448A5EA8">
      <w:r xmlns:w="http://schemas.openxmlformats.org/wordprocessingml/2006/main">
        <w:t xml:space="preserve">[47] 效应</w:t>
      </w:r>
    </w:p>
    <w:p w14:paraId="366F7053">
      <w:r xmlns:w="http://schemas.openxmlformats.org/wordprocessingml/2006/main">
        <w:t xml:space="preserve">[48] 色手神威</w:t>
      </w:r>
    </w:p>
    <w:p w14:paraId="0BCF7DB2">
      <w:r xmlns:w="http://schemas.openxmlformats.org/wordprocessingml/2006/main">
        <w:t xml:space="preserve">[49] 对一排水平方向的敌人造成4倍物理伤害</w:t>
      </w:r>
    </w:p>
    <w:p w14:paraId="4B4D027A">
      <w:r xmlns:w="http://schemas.openxmlformats.org/wordprocessingml/2006/main">
        <w:t xml:space="preserve">[50] 神威色手+</w:t>
      </w:r>
    </w:p>
    <w:p w14:paraId="1DF7D2FC">
      <w:r xmlns:w="http://schemas.openxmlformats.org/wordprocessingml/2006/main">
        <w:t xml:space="preserve">[51] 对一排水平方向的敌人造成6倍物理伤害</w:t>
      </w:r>
    </w:p>
    <w:p w14:paraId="588518B2">
      <w:r xmlns:w="http://schemas.openxmlformats.org/wordprocessingml/2006/main">
        <w:t xml:space="preserve">[52] 独特效果</w:t>
      </w:r>
    </w:p>
    <w:p w14:paraId="3A2EA31C">
      <w:r xmlns:w="http://schemas.openxmlformats.org/wordprocessingml/2006/main">
        <w:t xml:space="preserve">[53] 姓名</w:t>
      </w:r>
    </w:p>
    <w:p w14:paraId="3BB03326">
      <w:r xmlns:w="http://schemas.openxmlformats.org/wordprocessingml/2006/main">
        <w:t xml:space="preserve">[54] 效应</w:t>
      </w:r>
    </w:p>
    <w:p w14:paraId="5ABD0E05">
      <w:r xmlns:w="http://schemas.openxmlformats.org/wordprocessingml/2006/main">
        <w:t xml:space="preserve">[55] 粉碎邪恶的獠牙</w:t>
      </w:r>
    </w:p>
    <w:p w14:paraId="01F023B1">
      <w:r xmlns:w="http://schemas.openxmlformats.org/wordprocessingml/2006/main">
        <w:t xml:space="preserve">[56] 弱点效果仅对 Zain 型敌人生效，与属性无关。</w:t>
      </w:r>
    </w:p>
    <w:p w14:paraId="508C07FC">
      <w:r xmlns:w="http://schemas.openxmlformats.org/wordprocessingml/2006/main">
        <w:t xml:space="preserve">[57] 碎魔之牙+</w:t>
      </w:r>
    </w:p>
    <w:p w14:paraId="0819F5AB">
      <w:r xmlns:w="http://schemas.openxmlformats.org/wordprocessingml/2006/main">
        <w:t xml:space="preserve">[58] 仅对Zain型敌人有效。弱点效果不受属性影响。部署完成后，你的特殊攻击槽增加20%。</w:t>
      </w:r>
    </w:p>
    <w:p w14:paraId="4E0139F1">
      <w:r xmlns:w="http://schemas.openxmlformats.org/wordprocessingml/2006/main">
        <w:t xml:space="preserve">[59] 休闲服装照片</w:t>
      </w:r>
    </w:p>
    <w:p w14:paraId="40FCBD4F">
      <w:r xmlns:w="http://schemas.openxmlformats.org/wordprocessingml/2006/main">
        <w:t xml:space="preserve">[60] 增强图像</w:t>
      </w:r>
    </w:p>
    <w:p w14:paraId="3C2987C7">
      <w:r xmlns:w="http://schemas.openxmlformats.org/wordprocessingml/2006/main">
        <w:t xml:space="preserve">[61] 语音 †</w:t>
      </w:r>
    </w:p>
    <w:p w14:paraId="7889ECD9">
      <w:r xmlns:w="http://schemas.openxmlformats.org/wordprocessingml/2006/main">
        <w:t xml:space="preserve">[62] 点击打开行列表</w:t>
      </w:r>
    </w:p>
    <w:p w14:paraId="2C475A0A">
      <w:r xmlns:w="http://schemas.openxmlformats.org/wordprocessingml/2006/main">
        <w:t xml:space="preserve">[63] 加入</w:t>
      </w:r>
    </w:p>
    <w:p w14:paraId="52413E22">
      <w:r xmlns:w="http://schemas.openxmlformats.org/wordprocessingml/2006/main">
        <w:t xml:space="preserve">[64] 对话 1（转换后）</w:t>
      </w:r>
    </w:p>
    <w:p w14:paraId="6443F828">
      <w:r xmlns:w="http://schemas.openxmlformats.org/wordprocessingml/2006/main">
        <w:t xml:space="preserve">[65] 对话 2（转换后）</w:t>
      </w:r>
    </w:p>
    <w:p w14:paraId="79EA3322">
      <w:r xmlns:w="http://schemas.openxmlformats.org/wordprocessingml/2006/main">
        <w:t xml:space="preserve">[66] 对话 3（转换后）</w:t>
      </w:r>
    </w:p>
    <w:p w14:paraId="727C2DC8">
      <w:r xmlns:w="http://schemas.openxmlformats.org/wordprocessingml/2006/main">
        <w:t xml:space="preserve">[67] 对话 4（转换后）</w:t>
      </w:r>
    </w:p>
    <w:p w14:paraId="428568AB">
      <w:r xmlns:w="http://schemas.openxmlformats.org/wordprocessingml/2006/main">
        <w:t xml:space="preserve">[68] 空闲 1（转换后）</w:t>
      </w:r>
    </w:p>
    <w:p w14:paraId="491E996E">
      <w:r xmlns:w="http://schemas.openxmlformats.org/wordprocessingml/2006/main">
        <w:t xml:space="preserve">[69] 空闲 2（转换后）</w:t>
      </w:r>
    </w:p>
    <w:p w14:paraId="7017C18A">
      <w:r xmlns:w="http://schemas.openxmlformats.org/wordprocessingml/2006/main">
        <w:t xml:space="preserve">[70] 对话 1（转变前）</w:t>
      </w:r>
    </w:p>
    <w:p w14:paraId="4DDC191A">
      <w:r xmlns:w="http://schemas.openxmlformats.org/wordprocessingml/2006/main">
        <w:t xml:space="preserve">[71] 对话 2（转变前）</w:t>
      </w:r>
    </w:p>
    <w:p w14:paraId="1DDD4A33">
      <w:r xmlns:w="http://schemas.openxmlformats.org/wordprocessingml/2006/main">
        <w:t xml:space="preserve">[72] 对话 3（转变前）</w:t>
      </w:r>
    </w:p>
    <w:p w14:paraId="7E67ACD5">
      <w:r xmlns:w="http://schemas.openxmlformats.org/wordprocessingml/2006/main">
        <w:t xml:space="preserve">[73] 对话 4（转变前）</w:t>
      </w:r>
    </w:p>
    <w:p w14:paraId="004ACD37">
      <w:r xmlns:w="http://schemas.openxmlformats.org/wordprocessingml/2006/main">
        <w:t xml:space="preserve">[74] 空闲 1（转换前）</w:t>
      </w:r>
    </w:p>
    <w:p w14:paraId="0A0AEA95">
      <w:r xmlns:w="http://schemas.openxmlformats.org/wordprocessingml/2006/main">
        <w:t xml:space="preserve">[75] 空闲 2（转换前）</w:t>
      </w:r>
    </w:p>
    <w:p w14:paraId="03A2BDCF">
      <w:r xmlns:w="http://schemas.openxmlformats.org/wordprocessingml/2006/main">
        <w:t xml:space="preserve">[76] 升级 1</w:t>
      </w:r>
    </w:p>
    <w:p w14:paraId="252ACE82">
      <w:r xmlns:w="http://schemas.openxmlformats.org/wordprocessingml/2006/main">
        <w:t xml:space="preserve">[77] 啊……当酋长抱着我的时候……我的五官变得越来越敏锐……</w:t>
      </w:r>
    </w:p>
    <w:p w14:paraId="3336A711">
      <w:r xmlns:w="http://schemas.openxmlformats.org/wordprocessingml/2006/main">
        <w:t xml:space="preserve">[78] 升级 2</w:t>
      </w:r>
    </w:p>
    <w:p w14:paraId="2F0D6FE7">
      <w:r xmlns:w="http://schemas.openxmlformats.org/wordprocessingml/2006/main">
        <w:t xml:space="preserve">[79] 嗯！啊！？呃！……再来，嗯！再来！用力点，嗯！啊！</w:t>
      </w:r>
    </w:p>
    <w:p w14:paraId="71E997E0">
      <w:r xmlns:w="http://schemas.openxmlformats.org/wordprocessingml/2006/main">
        <w:t xml:space="preserve">[80] 升级 3</w:t>
      </w:r>
    </w:p>
    <w:p w14:paraId="5EF0FE7D">
      <w:r xmlns:w="http://schemas.openxmlformats.org/wordprocessingml/2006/main">
        <w:t xml:space="preserve">[81] 啊，啊……哈！？啊，哈，呃……酋长的精液，它……闻起来很香，啊。</w:t>
      </w:r>
    </w:p>
    <w:p w14:paraId="4C6DBC13">
      <w:r xmlns:w="http://schemas.openxmlformats.org/wordprocessingml/2006/main">
        <w:t xml:space="preserve">[82] 捕获</w:t>
      </w:r>
    </w:p>
    <w:p w14:paraId="72F7111C">
      <w:r xmlns:w="http://schemas.openxmlformats.org/wordprocessingml/2006/main">
        <w:t xml:space="preserve">[83] 你赢了……你想怎么处置这具身体都行！</w:t>
      </w:r>
    </w:p>
    <w:p w14:paraId="080039CD">
      <w:r xmlns:w="http://schemas.openxmlformats.org/wordprocessingml/2006/main">
        <w:t xml:space="preserve">[84] 战斗开始 1</w:t>
      </w:r>
    </w:p>
    <w:p w14:paraId="44FAFB10">
      <w:r xmlns:w="http://schemas.openxmlformats.org/wordprocessingml/2006/main">
        <w:t xml:space="preserve">[85] 战斗开始 2</w:t>
      </w:r>
    </w:p>
    <w:p w14:paraId="47F93CFE">
      <w:r xmlns:w="http://schemas.openxmlformats.org/wordprocessingml/2006/main">
        <w:t xml:space="preserve">[86] 战斗参与 1</w:t>
      </w:r>
    </w:p>
    <w:p w14:paraId="15A64F24">
      <w:r xmlns:w="http://schemas.openxmlformats.org/wordprocessingml/2006/main">
        <w:t xml:space="preserve">[87] 战斗参与 2</w:t>
      </w:r>
    </w:p>
    <w:p w14:paraId="1636868B">
      <w:r xmlns:w="http://schemas.openxmlformats.org/wordprocessingml/2006/main">
        <w:t xml:space="preserve">[88] 战斗胜利 1</w:t>
      </w:r>
    </w:p>
    <w:p w14:paraId="09AD6971">
      <w:r xmlns:w="http://schemas.openxmlformats.org/wordprocessingml/2006/main">
        <w:t xml:space="preserve">[89] 战斗胜利 2</w:t>
      </w:r>
    </w:p>
    <w:p w14:paraId="4C565AB6">
      <w:r xmlns:w="http://schemas.openxmlformats.org/wordprocessingml/2006/main">
        <w:t xml:space="preserve">[90] 普通攻击 1</w:t>
      </w:r>
    </w:p>
    <w:p w14:paraId="0903D16E">
      <w:r xmlns:w="http://schemas.openxmlformats.org/wordprocessingml/2006/main">
        <w:t xml:space="preserve">[91] 普通攻击 2</w:t>
      </w:r>
    </w:p>
    <w:p w14:paraId="650660FD">
      <w:r xmlns:w="http://schemas.openxmlformats.org/wordprocessingml/2006/main">
        <w:t xml:space="preserve">[92] 普通攻击 3</w:t>
      </w:r>
    </w:p>
    <w:p w14:paraId="468B1553">
      <w:r xmlns:w="http://schemas.openxmlformats.org/wordprocessingml/2006/main">
        <w:t xml:space="preserve">[93] 独特效果激活 1</w:t>
      </w:r>
    </w:p>
    <w:p w14:paraId="50CA17B5">
      <w:r xmlns:w="http://schemas.openxmlformats.org/wordprocessingml/2006/main">
        <w:t xml:space="preserve">[94] 独特效果激活 2</w:t>
      </w:r>
    </w:p>
    <w:p w14:paraId="068D2CD7">
      <w:r xmlns:w="http://schemas.openxmlformats.org/wordprocessingml/2006/main">
        <w:t xml:space="preserve">[95] 独特效果激活 3</w:t>
      </w:r>
    </w:p>
    <w:p w14:paraId="3A4EF055">
      <w:r xmlns:w="http://schemas.openxmlformats.org/wordprocessingml/2006/main">
        <w:t xml:space="preserve">[96] 特殊招式 1</w:t>
      </w:r>
    </w:p>
    <w:p w14:paraId="45095933">
      <w:r xmlns:w="http://schemas.openxmlformats.org/wordprocessingml/2006/main">
        <w:t xml:space="preserve">[97] 特殊招式 2</w:t>
      </w:r>
    </w:p>
    <w:p w14:paraId="2A587758">
      <w:r xmlns:w="http://schemas.openxmlformats.org/wordprocessingml/2006/main">
        <w:t xml:space="preserve">[98] 受到的伤害：1</w:t>
      </w:r>
    </w:p>
    <w:p w14:paraId="73BCAE89">
      <w:r xmlns:w="http://schemas.openxmlformats.org/wordprocessingml/2006/main">
        <w:t xml:space="preserve">[99] 受到的伤害：2</w:t>
      </w:r>
    </w:p>
    <w:p w14:paraId="43E8C60B">
      <w:r xmlns:w="http://schemas.openxmlformats.org/wordprocessingml/2006/main">
        <w:t xml:space="preserve">[100] 受到的伤害：3</w:t>
      </w:r>
    </w:p>
    <w:p w14:paraId="229CCCB7">
      <w:r xmlns:w="http://schemas.openxmlformats.org/wordprocessingml/2006/main">
        <w:t xml:space="preserve">[101] 撤回</w:t>
      </w:r>
    </w:p>
    <w:p w14:paraId="74126DB4">
      <w:r xmlns:w="http://schemas.openxmlformats.org/wordprocessingml/2006/main">
        <w:t xml:space="preserve">[102] 在游戏中 †</w:t>
      </w:r>
    </w:p>
    <w:p w14:paraId="30F79CD5">
      <w:r xmlns:w="http://schemas.openxmlformats.org/wordprocessingml/2006/main">
        <w:t xml:space="preserve">[103] 2021 年 5 月 12 日至 2021 年 5 月 26 日举办的“漂泊者、迷失者、勇往直前者”活动的活动奖励角色。</w:t>
      </w:r>
    </w:p>
    <w:p w14:paraId="1620BE3D">
      <w:r xmlns:w="http://schemas.openxmlformats.org/wordprocessingml/2006/main">
        <w:t xml:space="preserve">[104] 属性一般的角色，具有独特的效果，使其总是容易受到 Zain 型敌人的攻击。</w:t>
      </w:r>
    </w:p>
    <w:p w14:paraId="35038A8F">
      <w:r xmlns:w="http://schemas.openxmlformats.org/wordprocessingml/2006/main">
        <w:t xml:space="preserve">[105] 与通常具有独特属性或技能的事件分发角色不同，该角色的属性相当标准，没有任何特殊之处。</w:t>
      </w:r>
    </w:p>
    <w:p w14:paraId="33D9D20D">
      <w:r xmlns:w="http://schemas.openxmlformats.org/wordprocessingml/2006/main">
        <w:t xml:space="preserve">[106] 其中，眩晕激活率高达 30%，这是它为数不多的显著特点之一。</w:t>
      </w:r>
    </w:p>
    <w:p w14:paraId="6BC4D6AA">
      <w:r xmlns:w="http://schemas.openxmlformats.org/wordprocessingml/2006/main">
        <w:t xml:space="preserve">[107] 防御方面，它拥有较高的闪避率，但魔法抗性和眩晕抗性较低，因此生存能力不强。它也没有反击率，所以你应该尽量避免被它集火。</w:t>
      </w:r>
    </w:p>
    <w:p w14:paraId="3F907CF0">
      <w:r xmlns:w="http://schemas.openxmlformats.org/wordprocessingml/2006/main">
        <w:t xml:space="preserve">[108] 另外，她和神圣骑士斯皮卡一样都是长矛使用者，但与身为前线战士的斯皮卡不同，她是后线战士。</w:t>
      </w:r>
    </w:p>
    <w:p w14:paraId="57FC2738">
      <w:r xmlns:w="http://schemas.openxmlformats.org/wordprocessingml/2006/main">
        <w:t xml:space="preserve">[109] 虽然特殊技能的充能速度比其他两种技能快，但由于行动速度的限制，其充能速度略慢。如果可能，你应该通过装备等方式提升行动速度。</w:t>
      </w:r>
    </w:p>
    <w:p w14:paraId="26E66633">
      <w:r xmlns:w="http://schemas.openxmlformats.org/wordprocessingml/2006/main">
        <w:t xml:space="preserve">[110] 当你的实力强大时，这种平衡型角色往往会变成样样通样样松，但样样松；但当你刚开始游戏，绝对实力较弱时（尤其是在免费游戏中），贝拉特里克斯是一个 R 级角色，无需消耗珍贵的芽就能进行训练，而且她还能胜任攻击手的角色，因此在你训练角色时，她将是一个不错的刷怪伙伴。</w:t>
      </w:r>
    </w:p>
    <w:p w14:paraId="2EC347F8">
      <w:r xmlns:w="http://schemas.openxmlformats.org/wordprocessingml/2006/main">
        <w:t xml:space="preserve">[111] 同样，同样是分发的Beat Idol Akie，其特殊技能专注于火力，而Witch Irena则专注于定时增益类型，因此，相反，她占据了分发角色中令人惊讶的缺失的位置，因为她可以通过普通攻击和特殊攻击持续造成伤害。</w:t>
      </w:r>
    </w:p>
    <w:p w14:paraId="46D8E116">
      <w:r xmlns:w="http://schemas.openxmlformats.org/wordprocessingml/2006/main">
        <w:t xml:space="preserve">[112] 即使在与坦克组成的常规阵型中，它的输出也不会显著超过坦克的仇恨值，因此很容易操控。它与九守护者梅法尔或神圣骑士埃克西尔非常契合，这两位都擅长输出和抗伤。埃克西尔尤其适合，因为它的独特效果可以强化贝拉特里克斯。</w:t>
      </w:r>
    </w:p>
    <w:p w14:paraId="4F23BF71">
      <w:r xmlns:w="http://schemas.openxmlformats.org/wordprocessingml/2006/main">
        <w:t xml:space="preserve">[113] 或者，你可以扮演躲在容易吸引仇恨的攻击者（例如瓦伦丁·纳里卡和千神昴）身后，同时处理敌人的角色。</w:t>
      </w:r>
    </w:p>
    <w:p w14:paraId="3792DD0A">
      <w:r xmlns:w="http://schemas.openxmlformats.org/wordprocessingml/2006/main">
        <w:t xml:space="preserve">[114] 装备通常会大幅提升反击以外的属性，使得玩家可以以普通攻击或特殊招式作为主要战斗手段。</w:t>
      </w:r>
    </w:p>
    <w:p w14:paraId="21D0A1B0">
      <w:r xmlns:w="http://schemas.openxmlformats.org/wordprocessingml/2006/main">
        <w:t xml:space="preserve">[115] 在B宇宙的卡格里困难模式中出人意料地实用。未觉醒的范围攻击特殊攻击倍率（2倍）较低且难以调整，但配合横排攻击特殊攻击（4倍）则容易得多。较慢的行动速度和较长的蓄力时间也降低了在释放特殊攻击前意外击败敌人的概率，使其非常适合自动战斗。</w:t>
      </w:r>
    </w:p>
    <w:p w14:paraId="7B27668A">
      <w:r xmlns:w="http://schemas.openxmlformats.org/wordprocessingml/2006/main">
        <w:t xml:space="preserve">[116] 琐事 †</w:t>
      </w:r>
    </w:p>
    <w:p w14:paraId="1BAC4883">
      <w:r xmlns:w="http://schemas.openxmlformats.org/wordprocessingml/2006/main">
        <w:t xml:space="preserve">[117] 他是审判之刃第三把伊扎奈尔的突击队成员。然而，伊扎奈尔沉迷于卡拉OK，而他的同事，神骑士雷古勒斯，又经常与神骑士阿斯玛尔搭档，因此他往往被忽视。与他同时实装的神骑士基里尔，也忙于作为传说神骑士的各种活动，自他们首次登场以来，两人之间并无特别的互动。</w:t>
      </w:r>
    </w:p>
    <w:p w14:paraId="07305B83">
      <w:r xmlns:w="http://schemas.openxmlformats.org/wordprocessingml/2006/main">
        <w:t xml:space="preserve">[118] 官方推特账号简介 †</w:t>
      </w:r>
    </w:p>
    <w:p w14:paraId="43049D9B">
      <w:r xmlns:w="http://schemas.openxmlformats.org/wordprocessingml/2006/main">
        <w:t xml:space="preserve">[119] 人物介绍</w:t>
      </w:r>
    </w:p>
    <w:p w14:paraId="47FEBC6A">
      <w:r xmlns:w="http://schemas.openxmlformats.org/wordprocessingml/2006/main">
        <w:t xml:space="preserve">[120] 评论表 †</w:t>
      </w:r>
    </w:p>
    <w:p w14:paraId="0195EC3B">
      <w:r xmlns:w="http://schemas.openxmlformats.org/wordprocessingml/2006/main">
        <w:t xml:space="preserve">[121] 点击打开历史日志列表</w:t>
      </w:r>
    </w:p>
    <w:p w14:paraId="32FA05C7">
      <w:r xmlns:w="http://schemas.openxmlformats.org/wordprocessingml/2006/main">
        <w:t xml:space="preserve">[122] 末尾的数字越小，日志越旧。</w:t>
      </w:r>
    </w:p>
    <w:p w14:paraId="706D1766">
      <w:r xmlns:w="http://schemas.openxmlformats.org/wordprocessingml/2006/main">
        <w:t xml:space="preserve">[123]“评论/神圣骑士贝拉特里克斯/”没有子页面。</w:t>
      </w:r>
    </w:p>
    <w:p w14:paraId="7EC6D168">
      <w:r xmlns:w="http://schemas.openxmlformats.org/wordprocessingml/2006/main">
        <w:t xml:space="preserve">[124] 换个角度想。这样一来，你就不必费劲地猛灌未稀释的液体来追求完美的跑步体验了——[t0Kb.nv.NB6] 2021-05-12 (周三) 21:54:58</w:t>
      </w:r>
    </w:p>
    <w:p w14:paraId="7A43CA41">
      <w:r xmlns:w="http://schemas.openxmlformats.org/wordprocessingml/2006/main">
        <w:t xml:space="preserve">[125] 嗯，如果你把它做成五星角色，它比一些糟糕的扭蛋抽卡更有用。 -- [5bpmu0WYEe6] 2021-05-12 (周三) 22:37:34</w:t>
      </w:r>
    </w:p>
    <w:p w14:paraId="1A5B03E3">
      <w:r xmlns:w="http://schemas.openxmlformats.org/wordprocessingml/2006/main">
        <w:t xml:space="preserve">[126] 嗯，它有30%的概率触发眩晕效果，这是第二高的概率，所以应该对付团队副本会很有用。或者说，这是它唯一值得称道的地方。……如果以后出现类似Zain的团队副本，或许还有一线生机？——[Jr00tnMRZxc] 2021-05-12 (周三) 23:28:00</w:t>
      </w:r>
    </w:p>
    <w:p w14:paraId="410CC0E2">
      <w:r xmlns:w="http://schemas.openxmlformats.org/wordprocessingml/2006/main">
        <w:t xml:space="preserve">[127] 它的各项属性与其稀有度相符。它的攻击力和特殊技能蓄力速度略高于平均水平，所以我认为对于刚开始玩这款游戏的玩家来说，它会是一个很有价值的装备。——[nD5grOQ8gr6] 2021-05-13 (周四) 00:19:38</w:t>
      </w:r>
    </w:p>
    <w:p w14:paraId="4D901CBA">
      <w:r xmlns:w="http://schemas.openxmlformats.org/wordprocessingml/2006/main">
        <w:t xml:space="preserve">[128] 除了能升到☆5之外，它真的没有任何优点。这可能是我见过的第一个这么没用的活动角色。——[tf54sipMHks] 2021-05-13 (周四) 05:20:40</w:t>
      </w:r>
    </w:p>
    <w:p w14:paraId="36884AB1">
      <w:r xmlns:w="http://schemas.openxmlformats.org/wordprocessingml/2006/main">
        <w:t xml:space="preserve">[129] Zain类型的敌人除了普通弱敌之外，还会单独出现吗？稍微强一点的角色就能轻松秒杀它们，感觉它们并没有什么特殊效果。——[4mfqZrsAUpE] 2021-05-13 (周四) 20:07:07</w:t>
      </w:r>
    </w:p>
    <w:p w14:paraId="39F6A33D">
      <w:r xmlns:w="http://schemas.openxmlformats.org/wordprocessingml/2006/main">
        <w:t xml:space="preserve">[130] 如果移动速度再提升一点，应该就比较实用了。 -- [Qq385WNCsng] 2021-05-14 (周五) 12:42:49</w:t>
      </w:r>
    </w:p>
    <w:p w14:paraId="1854C823">
      <w:r xmlns:w="http://schemas.openxmlformats.org/wordprocessingml/2006/main">
        <w:t xml:space="preserve">[131] Nakorim法则：阿伊努风格的造型真的提升了女主角的气质！我当时想，“咦？？”然后才意识到画师是我在同人作品里认识的一个人…… -- [BPo2uwI2DmA] 2021-05-13 (周四) 02:48:18</w:t>
      </w:r>
    </w:p>
    <w:p w14:paraId="0BA35CAB">
      <w:r xmlns:w="http://schemas.openxmlformats.org/wordprocessingml/2006/main">
        <w:t xml:space="preserve">[132] 找到了，似乎是正常量的1.2倍——[YRQJn.Jo09.] 2021-05-24 (星期一) 17:47:37</w:t>
      </w:r>
    </w:p>
    <w:p w14:paraId="13DF11E3">
      <w:r xmlns:w="http://schemas.openxmlformats.org/wordprocessingml/2006/main">
        <w:t xml:space="preserve">[133] 等你见了老板之后再说吧 -- [.pXyLAUgALo] 2021-05-13 (周四) 22:21:32</w:t>
      </w:r>
    </w:p>
    <w:p w14:paraId="4AFBC9DF">
      <w:r xmlns:w="http://schemas.openxmlformats.org/wordprocessingml/2006/main">
        <w:t xml:space="preserve">[134] 回想起来，好像所有的天使都半裸着……但艾莉丝即使当天使的时候也穿着正常，所以也许这条时间线有点问题。——[tf54sipMHks] 2021-05-15 (周六) 13:19:23</w:t>
      </w:r>
    </w:p>
    <w:p w14:paraId="4ACFC9CE">
      <w:r xmlns:w="http://schemas.openxmlformats.org/wordprocessingml/2006/main">
        <w:t xml:space="preserve">[135] 我喜欢看他们穿得严严实实之后半裸的样子……大家对自己的胯部都太没防备了——[GNKeiq3j3W2] 2021-05-17 (周一) 14:44:44</w:t>
      </w:r>
    </w:p>
    <w:p w14:paraId="57B7F2A0">
      <w:r xmlns:w="http://schemas.openxmlformats.org/wordprocessingml/2006/main">
        <w:t xml:space="preserve">[136] 她长得可爱，所以我不在乎她的表现——[iaTLkkixEyc] 2021-05-13 (周四) 08:33:59</w:t>
      </w:r>
    </w:p>
    <w:p w14:paraId="3EFB2A1E">
      <w:r xmlns:w="http://schemas.openxmlformats.org/wordprocessingml/2006/main">
        <w:t xml:space="preserve">[137] 作为一名在兰斯联动活动期间开始玩这款游戏的玩家，我很感激能够将角色完全培养到满级。——[6g9k.HnYXek] 2021-05-13 (周四) 09:12:02</w:t>
      </w:r>
    </w:p>
    <w:p w14:paraId="78AD03F8">
      <w:r xmlns:w="http://schemas.openxmlformats.org/wordprocessingml/2006/main">
        <w:t xml:space="preserve">[138] 这样看来，确实很像阿伊努人的服饰——[i6wTBizd7kE] 2021-05-19 (周三) 17:13:35</w:t>
      </w:r>
    </w:p>
    <w:p w14:paraId="3F19DFC1">
      <w:r xmlns:w="http://schemas.openxmlformats.org/wordprocessingml/2006/main">
        <w:t xml:space="preserve">[139] 卧室表现太高了！ -- [YejpsZEZMrA] 2021-05-15 (周六) 14:35:07</w:t>
      </w:r>
    </w:p>
    <w:p w14:paraId="17D7D8B8">
      <w:r xmlns:w="http://schemas.openxmlformats.org/wordprocessingml/2006/main">
        <w:t xml:space="preserve">[140] 看完战败卧室那场戏后，我对这个角色的印象是不是有点变差了？ -- [p9LOZ5ehPs.] 2021-05-16 (周日) 00:32:40</w:t>
      </w:r>
    </w:p>
    <w:p w14:paraId="63EC39CB">
      <w:r xmlns:w="http://schemas.openxmlformats.org/wordprocessingml/2006/main">
        <w:t xml:space="preserve">[141] 它们听起来都像是在发情期——[xDHDwLIavc.] 2021-05-17 (星期一) 07:06:38</w:t>
      </w:r>
    </w:p>
    <w:p w14:paraId="16FB5FD3">
      <w:r xmlns:w="http://schemas.openxmlformats.org/wordprocessingml/2006/main">
        <w:t xml:space="preserve">[142] 埃罗-科马真是个绅士，完成任务后就让他们好好回家了。那些人渣市民应该向他学习。——[iSzIPnx11uc] 2022-10-19 (周三) 12:00:50</w:t>
      </w:r>
    </w:p>
    <w:p w14:paraId="1EDC6B6B">
      <w:r xmlns:w="http://schemas.openxmlformats.org/wordprocessingml/2006/main">
        <w:t xml:space="preserve">[143] 它在对抗Zain时效果最佳，但Zain的部队在主线剧情中几乎隐形，只是偶尔出现……所以无法充分发挥它的优势。话虽如此，与其他免费角色相比，大多数输出型角色对范围攻击造成的伤害是普通攻击的两倍，因此它在造成四倍伤害方面更胜一筹。如果算上常驻角色，Ai是一个强劲的对手。——[Mtoag44SDDM] 2021-09-30 (周四) 13:22:50</w:t>
      </w:r>
    </w:p>
    <w:p w14:paraId="3DA5FB99">
      <w:r xmlns:w="http://schemas.openxmlformats.org/wordprocessingml/2006/main">
        <w:t xml:space="preserve">[144] 6秒的高眩晕效果与闪电相同，因此不适合用普通攻击来扩散眩晕。如果想要利用眩晕效果，要么应该使用火箭、栗子和毅力来增加连续攻击次数（由于攻击次数是4倍，所以击败敌人的几率很高），要么将难以积累仇恨视为优势，选择火箭、栗子和纳豆的组合。对于那些用普通攻击扩散眩晕的类型来说，速度过快也会积累仇恨，所以速度慢反而是一种优势。——[Mtoag44SDDM] 2021-09-30 (周四) 13:11:14</w:t>
      </w:r>
    </w:p>
    <w:p w14:paraId="4CEB1C59">
      <w:r xmlns:w="http://schemas.openxmlformats.org/wordprocessingml/2006/main">
        <w:t xml:space="preserve">[145] 我原以为如果有第二关，我们就能看到他领悟真相，学会提价，然后发大财。可惜没有第二关。——[Mtoag44SDDM] 2021-09-30 (周四) 13:02:07</w:t>
      </w:r>
    </w:p>
    <w:p w14:paraId="15EDCAED">
      <w:r xmlns:w="http://schemas.openxmlformats.org/wordprocessingml/2006/main">
        <w:t xml:space="preserve">[146] 我觉得是对的 -- [Gxe7mYUxnNI] 2024-09-26 (周四) 14:34:38</w:t>
      </w:r>
    </w:p>
    <w:p w14:paraId="76CF2235">
      <w:r xmlns:w="http://schemas.openxmlformats.org/wordprocessingml/2006/main">
        <w:t xml:space="preserve">[147] ←使用棋盘前请务必阅读规则。</w:t>
      </w:r>
    </w:p>
    <w:p w14:paraId="47990FF0">
      <w:r xmlns:w="http://schemas.openxmlformats.org/wordprocessingml/2006/main">
        <w:t xml:space="preserve">[148] 关于规则 †</w:t>
      </w:r>
    </w:p>
    <w:p w14:paraId="47933CDF">
      <w:r xmlns:w="http://schemas.openxmlformats.org/wordprocessingml/2006/main">
        <w:t xml:space="preserve">[149] 请不要抱怨或批评页面编辑者。如果您对其他人的编辑有意见，请通过“提供替代方案”或“自行编辑”的方式进行建设性沟通。</w:t>
      </w:r>
    </w:p>
    <w:p w14:paraId="0D7408F6">
      <w:r xmlns:w="http://schemas.openxmlformats.org/wordprocessingml/2006/main">
        <w:t xml:space="preserve">[150] 不要发布个人网站或其他禁止未经授权链接的网站的网址。</w:t>
      </w:r>
    </w:p>
    <w:p w14:paraId="4D98FCDE">
      <w:r xmlns:w="http://schemas.openxmlformats.org/wordprocessingml/2006/main">
        <w:t xml:space="preserve">[151] 关于违反规则的帖子 †</w:t>
      </w:r>
    </w:p>
    <w:p w14:paraId="5DD41C04">
      <w:r xmlns:w="http://schemas.openxmlformats.org/wordprocessingml/2006/main">
        <w:t xml:space="preserve">[152] 禁止发布以下类型的帖子，因为它们容易造成干扰。</w:t>
      </w:r>
    </w:p>
    <w:p w14:paraId="7B7C2EAC">
      <w:r xmlns:w="http://schemas.openxmlformats.org/wordprocessingml/2006/main">
        <w:t xml:space="preserve">[153]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的意味，也可以带有赞美的意味。</w:t>
      </w:r>
    </w:p>
    <w:p w14:paraId="1BF379AC">
      <w:r xmlns:w="http://schemas.openxmlformats.org/wordprocessingml/2006/main">
        <w:t xml:space="preserve">[154] 其他包括使用此维基的人、官方管理员、艺术家、配音演员、现实生活中的个人以及 Twitter 用户等团体。</w:t>
      </w:r>
    </w:p>
    <w:p w14:paraId="300D5D00">
      <w:r xmlns:w="http://schemas.openxmlformats.org/wordprocessingml/2006/main">
        <w:t xml:space="preserve">[155] 关于向管理层提交的帖子，我们容忍可以解释为用户反馈的评论，例如“我希望他们改进这一点”、“我希望他们尽快修复错误”和“维护时间太长了”，但我们不容忍使用辱骂性语言贬低管理层。</w:t>
      </w:r>
    </w:p>
    <w:p w14:paraId="49AB2045">
      <w:r xmlns:w="http://schemas.openxmlformats.org/wordprocessingml/2006/main">
        <w:t xml:space="preserve">[156] 将讨论和意见交流视为“诽谤或对抗他人”是错误的。然而，在讨论或意见交流中使用辱骂性语言、贬低他人、挑衅他人或在缺乏明确证据的情况下发表言论，都是违法行为。说话时务必注意自己的言辞。</w:t>
      </w:r>
    </w:p>
    <w:p w14:paraId="7508DDB6">
      <w:r xmlns:w="http://schemas.openxmlformats.org/wordprocessingml/2006/main">
        <w:t xml:space="preserve">[157] 攻击性评论是指使用“做这个”或“做那个”等强烈命令、“使用粗俗语言”、“采取居高临下的态度”或“挑衅”的评论。</w:t>
      </w:r>
    </w:p>
    <w:p w14:paraId="06E5EA66">
      <w:r xmlns:w="http://schemas.openxmlformats.org/wordprocessingml/2006/main">
        <w:t xml:space="preserve">[158] 禁止发布冒犯现有玩家的帖子，例如“还有人玩这个游戏吗？”或“这个游戏已经凉了”。这并不意味着您完全不能发表任何负面言论，而是指那些超出单纯负面评价范围，构成诽谤或诋毁的帖子将被禁止发布。</w:t>
      </w:r>
    </w:p>
    <w:p w14:paraId="23EBF358">
      <w:r xmlns:w="http://schemas.openxmlformats.org/wordprocessingml/2006/main">
        <w:t xml:space="preserve">[159] 公开羞辱他人，包括泄露他人的游戏内名称或UID</w:t>
      </w:r>
    </w:p>
    <w:p w14:paraId="12BB32EB">
      <w:r xmlns:w="http://schemas.openxmlformats.org/wordprocessingml/2006/main">
        <w:t xml:space="preserve">[160] 但是，分享有助于游戏攻略的信息和视频是允许的。</w:t>
      </w:r>
    </w:p>
    <w:p w14:paraId="6C8E9ADF">
      <w:r xmlns:w="http://schemas.openxmlformats.org/wordprocessingml/2006/main">
        <w:t xml:space="preserve">[161] 参考其他应用程序</w:t>
      </w:r>
    </w:p>
    <w:p w14:paraId="5A6FD430">
      <w:r xmlns:w="http://schemas.openxmlformats.org/wordprocessingml/2006/main">
        <w:t xml:space="preserve">[162] 在多个论坛上多次发帖</w:t>
      </w:r>
    </w:p>
    <w:p w14:paraId="609A7DD3">
      <w:r xmlns:w="http://schemas.openxmlformats.org/wordprocessingml/2006/main">
        <w:t xml:space="preserve">[163] 写出一串毫无意义的字符</w:t>
      </w:r>
    </w:p>
    <w:p w14:paraId="4967C431">
      <w:r xmlns:w="http://schemas.openxmlformats.org/wordprocessingml/2006/main">
        <w:t xml:space="preserve">[164] 关于作弊和利用漏洞的帖子</w:t>
      </w:r>
    </w:p>
    <w:p w14:paraId="69029E86">
      <w:r xmlns:w="http://schemas.openxmlformats.org/wordprocessingml/2006/main">
        <w:t xml:space="preserve">[165] 最好的办法是忽略违反规则的帖子。上钩或反驳只会让事情变得更糟。</w:t>
      </w:r>
    </w:p>
    <w:p w14:paraId="0B886C3E">
      <w:r xmlns:w="http://schemas.openxmlformats.org/wordprocessingml/2006/main">
        <w:t xml:space="preserve">[166] *在上述规则中，“诽谤”指的是在没有客观证据的情况下诋毁和贬低他人。将所有批评性文章都归为“诽谤”是不正确的，所以请务必谨慎。</w:t>
      </w:r>
    </w:p>
    <w:p w14:paraId="7103CDEF">
      <w:r xmlns:w="http://schemas.openxmlformats.org/wordprocessingml/2006/main">
        <w:t xml:space="preserve">[167] 关于修改和删除发帖日志 †</w:t>
      </w:r>
    </w:p>
    <w:p w14:paraId="4F511E06">
      <w:r xmlns:w="http://schemas.openxmlformats.org/wordprocessingml/2006/main">
        <w:t xml:space="preserve">[168] 但是，允许更正印刷错误、遗漏和字体颜色。（他人出于善意所做的更正也允许。）</w:t>
      </w:r>
    </w:p>
    <w:p w14:paraId="0E03AB6B">
      <w:r xmlns:w="http://schemas.openxmlformats.org/wordprocessingml/2006/main">
        <w:t xml:space="preserve">[169] 作为例外情况，您可以删除自己的帖子，但事后必须向管理员报告。此外，删除时，请将整个评论替换为以下文本，而不是完全删除：&amp;color(#ff0000){''发帖人已删除''};</w:t>
      </w:r>
    </w:p>
    <w:p w14:paraId="0CCBBC46">
      <w:r xmlns:w="http://schemas.openxmlformats.org/wordprocessingml/2006/main">
        <w:t xml:space="preserve">[170] 关于评论违反规则的帖子 †</w:t>
      </w:r>
    </w:p>
    <w:p w14:paraId="40910F5A">
      <w:r xmlns:w="http://schemas.openxmlformats.org/wordprocessingml/2006/main">
        <w:t xml:space="preserve">[171] 您可以自行注释掉上述任何违反规则的评论，无需管理员许可。但是，注释掉评论后，请务必在“违规举报公告板”上进行举报。举报时请使用“违规举报公告板”上的模板。</w:t>
      </w:r>
    </w:p>
    <w:p w14:paraId="4A31B65E">
      <w:r xmlns:w="http://schemas.openxmlformats.org/wordprocessingml/2006/main">
        <w:t xml:space="preserve">[172] 未经 CO 举报公告板举报而被评论删除的帖子将被恢复，而评论删除帖子的人将受到处罚。</w:t>
      </w:r>
    </w:p>
    <w:p w14:paraId="6D0214DD">
      <w:r xmlns:w="http://schemas.openxmlformats.org/wordprocessingml/2006/main">
        <w:t xml:space="preserve">[173] 如果您反复向 CO 举报公告板举报不违反规则的帖子，我们将认为您是自私的，并将对您实施发帖和编辑限制。</w:t>
      </w:r>
    </w:p>
    <w:p w14:paraId="0700C3D7">
      <w:r xmlns:w="http://schemas.openxmlformats.org/wordprocessingml/2006/main">
        <w:t xml:space="preserve">[174] 在 CO 报告公告板上，不构成违规的报告可由管理员酌情恢复。</w:t>
      </w:r>
    </w:p>
    <w:p w14:paraId="7D5158FC">
      <w:r xmlns:w="http://schemas.openxmlformats.org/wordprocessingml/2006/main">
        <w:t xml:space="preserve">[175] 我想再次重申我的请求：请不要评论那些没有违反规则的评论。（例如，诸如“虽然没有违反规则，但显然是在钓鱼”、“恶作剧”或“评论整个帖子”之类的主观判断。）</w:t>
      </w:r>
    </w:p>
    <w:p w14:paraId="4FBAC6C9">
      <w:r xmlns:w="http://schemas.openxmlformats.org/wordprocessingml/2006/main">
        <w:t xml:space="preserve">[176] 关于不违反规则但“冒犯性”的帖子 †</w:t>
      </w:r>
    </w:p>
    <w:p w14:paraId="3788A00C">
      <w:r xmlns:w="http://schemas.openxmlformats.org/wordprocessingml/2006/main">
        <w:t xml:space="preserve">[177] 即使帖子内容具有冒犯性，除非违反版规，否则不会被删除。由于每个人对冒犯性帖子的界定标准不尽相同，请使用 NGID 功能隐藏评论，而不是参与争论或挑衅。</w:t>
      </w:r>
    </w:p>
    <w:p w14:paraId="3F2F3058">
      <w:r xmlns:w="http://schemas.openxmlformats.org/wordprocessingml/2006/main">
        <w:t xml:space="preserve">[178] 挑衅难道不是一种违规行为吗？†</w:t>
      </w:r>
    </w:p>
    <w:p w14:paraId="34DDE5E6">
      <w:r xmlns:w="http://schemas.openxmlformats.org/wordprocessingml/2006/main">
        <w:t xml:space="preserve">[179] 每个人对“煽动性言论”的定义都大相径庭，因此我们不认为这是违规行为。如果您认为某条评论具有煽动性，请使用 NGID 功能将其隐藏。</w:t>
      </w:r>
    </w:p>
    <w:p w14:paraId="2468B360">
      <w:r xmlns:w="http://schemas.openxmlformats.org/wordprocessingml/2006/main">
        <w:t xml:space="preserve">[180] 抱怨难道不算违法吗？†</w:t>
      </w:r>
    </w:p>
    <w:p w14:paraId="7013F0C6">
      <w:r xmlns:w="http://schemas.openxmlformats.org/wordprocessingml/2006/main">
        <w:t xml:space="preserve">[181] 一般而言，抱怨本身并不构成违规。但是，针对本作品的负面宣传、诽谤、辱骂性语言以及超出抱怨范围的对抗性言论均构成违规。如果您认为抱怨内容冒犯了您，请使用 NGID 功能隐藏相关评论。</w:t>
      </w:r>
    </w:p>
    <w:p w14:paraId="6AD05FFD">
      <w:r xmlns:w="http://schemas.openxmlformats.org/wordprocessingml/2006/main">
        <w:t xml:space="preserve">[182] 如果您不确定某个帖子是否违反规则，该怎么办？ †</w:t>
      </w:r>
    </w:p>
    <w:p w14:paraId="41FA850E">
      <w:r xmlns:w="http://schemas.openxmlformats.org/wordprocessingml/2006/main">
        <w:t xml:space="preserve">[183] 有些帖子内容含糊不清，难以判断是否违规。评论删除这类含糊不清的帖子可能会带来麻烦，所以请不要评论删除，而是使用 NGID 功能将评论设为不可见。</w:t>
      </w:r>
    </w:p>
    <w:p w14:paraId="50D6638B">
      <w:r xmlns:w="http://schemas.openxmlformats.org/wordprocessingml/2006/main">
        <w:t xml:space="preserve">[184] 对屡犯者的处罚 †</w:t>
      </w:r>
    </w:p>
    <w:p w14:paraId="1A45595E">
      <w:r xmlns:w="http://schemas.openxmlformats.org/wordprocessingml/2006/main">
        <w:t xml:space="preserve">[185] 屡次违反规则或发布特别恶意的帖子，管理员可酌情予以处罚，例如“禁止访问”或“限制发帖”。</w:t>
      </w:r>
    </w:p>
    <w:p w14:paraId="37BAA31D">
      <w:r xmlns:w="http://schemas.openxmlformats.org/wordprocessingml/2006/main">
        <w:t xml:space="preserve">[186] 如果您对进一步改进有任何建议，请通过 Wiki 管理公告板与我们联系。</w:t>
      </w:r>
    </w:p>
    <w:p w14:paraId="67715088"/>
    <w:p w14:paraId="6EAD5FCE">
      <w:r xmlns:w="http://schemas.openxmlformats.org/wordprocessingml/2006/main">
        <w:rPr>
          <w:b/>
        </w:rPr>
        <w:t xml:space="preserve">A256</w:t>
      </w:r>
    </w:p>
    <w:p w14:paraId="3ED0EAE1">
      <w:r xmlns:w="http://schemas.openxmlformats.org/wordprocessingml/2006/main">
        <w:t xml:space="preserve">[0] 索引：所有角色 | SSR 角色 | SR 角色 | R 角色</w:t>
      </w:r>
    </w:p>
    <w:p w14:paraId="5DC513D4">
      <w:r xmlns:w="http://schemas.openxmlformats.org/wordprocessingml/2006/main">
        <w:t xml:space="preserve">[1] 基本信息</w:t>
      </w:r>
    </w:p>
    <w:p w14:paraId="5EDFF9C4">
      <w:r xmlns:w="http://schemas.openxmlformats.org/wordprocessingml/2006/main">
        <w:t xml:space="preserve">[2] 内容适用性简易评估</w:t>
      </w:r>
    </w:p>
    <w:p w14:paraId="5E83F88B">
      <w:r xmlns:w="http://schemas.openxmlformats.org/wordprocessingml/2006/main">
        <w:t xml:space="preserve">[3] 其他版本及相关角色</w:t>
      </w:r>
    </w:p>
    <w:p w14:paraId="0C3491C9">
      <w:r xmlns:w="http://schemas.openxmlformats.org/wordprocessingml/2006/main">
        <w:t xml:space="preserve">[4] 琐事</w:t>
      </w:r>
    </w:p>
    <w:p w14:paraId="2DA847E6">
      <w:r xmlns:w="http://schemas.openxmlformats.org/wordprocessingml/2006/main">
        <w:t xml:space="preserve">[5] 官方推特账号介绍</w:t>
      </w:r>
    </w:p>
    <w:p w14:paraId="4D619F07">
      <w:r xmlns:w="http://schemas.openxmlformats.org/wordprocessingml/2006/main">
        <w:t xml:space="preserve">[6] 评论表单</w:t>
      </w:r>
    </w:p>
    <w:p w14:paraId="5A7011FB">
      <w:r xmlns:w="http://schemas.openxmlformats.org/wordprocessingml/2006/main">
        <w:t xml:space="preserve">[7] 基本信息 †</w:t>
      </w:r>
    </w:p>
    <w:p w14:paraId="093B5DEE">
      <w:r xmlns:w="http://schemas.openxmlformats.org/wordprocessingml/2006/main">
        <w:t xml:space="preserve">[8] 变换图像</w:t>
      </w:r>
    </w:p>
    <w:p w14:paraId="24E60FE8">
      <w:r xmlns:w="http://schemas.openxmlformats.org/wordprocessingml/2006/main">
        <w:t xml:space="preserve">[9] 简介</w:t>
      </w:r>
    </w:p>
    <w:p w14:paraId="577F5C75">
      <w:r xmlns:w="http://schemas.openxmlformats.org/wordprocessingml/2006/main">
        <w:t xml:space="preserve">[10] 姓名</w:t>
      </w:r>
    </w:p>
    <w:p w14:paraId="03048747">
      <w:r xmlns:w="http://schemas.openxmlformats.org/wordprocessingml/2006/main">
        <w:t xml:space="preserve">[11] 神圣骑士北极星</w:t>
      </w:r>
    </w:p>
    <w:p w14:paraId="2539948F">
      <w:r xmlns:w="http://schemas.openxmlformats.org/wordprocessingml/2006/main">
        <w:t xml:space="preserve">[12] 真实姓名</w:t>
      </w:r>
    </w:p>
    <w:p w14:paraId="4A500761">
      <w:r xmlns:w="http://schemas.openxmlformats.org/wordprocessingml/2006/main">
        <w:t xml:space="preserve">[13] 北极星</w:t>
      </w:r>
    </w:p>
    <w:p w14:paraId="509ADB05">
      <w:r xmlns:w="http://schemas.openxmlformats.org/wordprocessingml/2006/main">
        <w:t xml:space="preserve">[14] 稀有度</w:t>
      </w:r>
    </w:p>
    <w:p w14:paraId="42554AC1">
      <w:r xmlns:w="http://schemas.openxmlformats.org/wordprocessingml/2006/main">
        <w:t xml:space="preserve">[15] 普通攻击</w:t>
      </w:r>
    </w:p>
    <w:p w14:paraId="2DDA74B6">
      <w:r xmlns:w="http://schemas.openxmlformats.org/wordprocessingml/2006/main">
        <w:t xml:space="preserve">[16] 远程攻击（魔法）</w:t>
      </w:r>
    </w:p>
    <w:p w14:paraId="10818CCD">
      <w:r xmlns:w="http://schemas.openxmlformats.org/wordprocessingml/2006/main">
        <w:t xml:space="preserve">[17] 附属派系</w:t>
      </w:r>
    </w:p>
    <w:p w14:paraId="5C91970F">
      <w:r xmlns:w="http://schemas.openxmlformats.org/wordprocessingml/2006/main">
        <w:t xml:space="preserve">[18] 神圣骑士（天）</w:t>
      </w:r>
    </w:p>
    <w:p w14:paraId="415349E2">
      <w:r xmlns:w="http://schemas.openxmlformats.org/wordprocessingml/2006/main">
        <w:t xml:space="preserve">[19]若叶大宫</w:t>
      </w:r>
    </w:p>
    <w:p w14:paraId="586093E7">
      <w:r xmlns:w="http://schemas.openxmlformats.org/wordprocessingml/2006/main">
        <w:t xml:space="preserve">[20] 插图</w:t>
      </w:r>
    </w:p>
    <w:p w14:paraId="04CDA6EC">
      <w:r xmlns:w="http://schemas.openxmlformats.org/wordprocessingml/2006/main">
        <w:t xml:space="preserve">[21] SD字符</w:t>
      </w:r>
    </w:p>
    <w:p w14:paraId="309FCC12">
      <w:r xmlns:w="http://schemas.openxmlformats.org/wordprocessingml/2006/main">
        <w:t xml:space="preserve">[22] 风味文字</w:t>
      </w:r>
    </w:p>
    <w:p w14:paraId="783935CC">
      <w:r xmlns:w="http://schemas.openxmlformats.org/wordprocessingml/2006/main">
        <w:t xml:space="preserve">[23] “我是神圣骑士北极星。我要消灭所有瘟疫……不，忘了我刚才说的吧！！” 他是侍奉第六权杖塞拉菲尔的神圣骑士。他的职责是用他的“毁灭之眼”和“透视神武”摧毁一切阻碍治愈的事物，但他害怕意外使用能力，因此变得孤僻，成长为一个社交障碍的妈宝男神圣骑士。为了摆脱尼特族的生活，他在戴比阿特担任医务人员，但他似乎仍然难以与人交流。</w:t>
      </w:r>
    </w:p>
    <w:p w14:paraId="2EB1AAFA">
      <w:r xmlns:w="http://schemas.openxmlformats.org/wordprocessingml/2006/main">
        <w:t xml:space="preserve">[24] 如何获得</w:t>
      </w:r>
    </w:p>
    <w:p w14:paraId="17039513">
      <w:r xmlns:w="http://schemas.openxmlformats.org/wordprocessingml/2006/main">
        <w:t xml:space="preserve">[25] 标准扭蛋</w:t>
      </w:r>
    </w:p>
    <w:p w14:paraId="7F1A9973">
      <w:r xmlns:w="http://schemas.openxmlformats.org/wordprocessingml/2006/main">
        <w:t xml:space="preserve">[26] 基础属性（⭐︎1）* 每提升一个⭐︎，属性值增加50%，⭐︎5时为⭐︎1值的3倍。</w:t>
      </w:r>
    </w:p>
    <w:p w14:paraId="3189E325">
      <w:r xmlns:w="http://schemas.openxmlformats.org/wordprocessingml/2006/main">
        <w:t xml:space="preserve">[27] 级</w:t>
      </w:r>
    </w:p>
    <w:p w14:paraId="7281257A">
      <w:r xmlns:w="http://schemas.openxmlformats.org/wordprocessingml/2006/main">
        <w:t xml:space="preserve">[28] 耐力</w:t>
      </w:r>
    </w:p>
    <w:p w14:paraId="2353A08D">
      <w:r xmlns:w="http://schemas.openxmlformats.org/wordprocessingml/2006/main">
        <w:t xml:space="preserve">[29] 攻击力</w:t>
      </w:r>
    </w:p>
    <w:p w14:paraId="4DFFFAEF">
      <w:r xmlns:w="http://schemas.openxmlformats.org/wordprocessingml/2006/main">
        <w:t xml:space="preserve">[30] 防御能力</w:t>
      </w:r>
    </w:p>
    <w:p w14:paraId="6F0CFC2D">
      <w:r xmlns:w="http://schemas.openxmlformats.org/wordprocessingml/2006/main">
        <w:t xml:space="preserve">[31] 魔力</w:t>
      </w:r>
    </w:p>
    <w:p w14:paraId="05816276">
      <w:r xmlns:w="http://schemas.openxmlformats.org/wordprocessingml/2006/main">
        <w:t xml:space="preserve">[32] 魔法抗性</w:t>
      </w:r>
    </w:p>
    <w:p w14:paraId="02BF7913">
      <w:r xmlns:w="http://schemas.openxmlformats.org/wordprocessingml/2006/main">
        <w:t xml:space="preserve">[33] 详细状态</w:t>
      </w:r>
    </w:p>
    <w:p w14:paraId="45335122">
      <w:r xmlns:w="http://schemas.openxmlformats.org/wordprocessingml/2006/main">
        <w:t xml:space="preserve">[34] 准确性</w:t>
      </w:r>
    </w:p>
    <w:p w14:paraId="4A5AF8E6">
      <w:r xmlns:w="http://schemas.openxmlformats.org/wordprocessingml/2006/main">
        <w:t xml:space="preserve">[35] 回避能力</w:t>
      </w:r>
    </w:p>
    <w:p w14:paraId="418E8910">
      <w:r xmlns:w="http://schemas.openxmlformats.org/wordprocessingml/2006/main">
        <w:t xml:space="preserve">[36] 连击率</w:t>
      </w:r>
    </w:p>
    <w:p w14:paraId="628D73C2">
      <w:r xmlns:w="http://schemas.openxmlformats.org/wordprocessingml/2006/main">
        <w:t xml:space="preserve">[37] 反击率</w:t>
      </w:r>
    </w:p>
    <w:p w14:paraId="16B038B0">
      <w:r xmlns:w="http://schemas.openxmlformats.org/wordprocessingml/2006/main">
        <w:t xml:space="preserve">[38] 眩晕激活率</w:t>
      </w:r>
    </w:p>
    <w:p w14:paraId="637E02B9">
      <w:r xmlns:w="http://schemas.openxmlformats.org/wordprocessingml/2006/main">
        <w:t xml:space="preserve">[39] 抗眩晕能力</w:t>
      </w:r>
    </w:p>
    <w:p w14:paraId="0D4526AF">
      <w:r xmlns:w="http://schemas.openxmlformats.org/wordprocessingml/2006/main">
        <w:t xml:space="preserve">[40] 移动速度</w:t>
      </w:r>
    </w:p>
    <w:p w14:paraId="3C10447F">
      <w:r xmlns:w="http://schemas.openxmlformats.org/wordprocessingml/2006/main">
        <w:t xml:space="preserve">[41] 部署速度</w:t>
      </w:r>
    </w:p>
    <w:p w14:paraId="14950CAB">
      <w:r xmlns:w="http://schemas.openxmlformats.org/wordprocessingml/2006/main">
        <w:t xml:space="preserve">[42] 行动速度</w:t>
      </w:r>
    </w:p>
    <w:p w14:paraId="7EDDD7AE">
      <w:r xmlns:w="http://schemas.openxmlformats.org/wordprocessingml/2006/main">
        <w:t xml:space="preserve">[43] 致命的装药量</w:t>
      </w:r>
    </w:p>
    <w:p w14:paraId="26253C68">
      <w:r xmlns:w="http://schemas.openxmlformats.org/wordprocessingml/2006/main">
        <w:t xml:space="preserve">[44] 特殊招式</w:t>
      </w:r>
    </w:p>
    <w:p w14:paraId="796E469F">
      <w:r xmlns:w="http://schemas.openxmlformats.org/wordprocessingml/2006/main">
        <w:t xml:space="preserve">[45] 姓名</w:t>
      </w:r>
    </w:p>
    <w:p w14:paraId="5332750C">
      <w:r xmlns:w="http://schemas.openxmlformats.org/wordprocessingml/2006/main">
        <w:t xml:space="preserve">[46] 效应</w:t>
      </w:r>
    </w:p>
    <w:p w14:paraId="15A3B93E">
      <w:r xmlns:w="http://schemas.openxmlformats.org/wordprocessingml/2006/main">
        <w:t xml:space="preserve">[47] 布莱克手术</w:t>
      </w:r>
    </w:p>
    <w:p w14:paraId="000F248A">
      <w:r xmlns:w="http://schemas.openxmlformats.org/wordprocessingml/2006/main">
        <w:t xml:space="preserve">[48] 对单个敌人造成 6 倍魔法伤害</w:t>
      </w:r>
    </w:p>
    <w:p w14:paraId="25DD86B8">
      <w:r xmlns:w="http://schemas.openxmlformats.org/wordprocessingml/2006/main">
        <w:t xml:space="preserve">[49] 手术 Blake+</w:t>
      </w:r>
    </w:p>
    <w:p w14:paraId="5CBE8468">
      <w:r xmlns:w="http://schemas.openxmlformats.org/wordprocessingml/2006/main">
        <w:t xml:space="preserve">[50] 对单个敌人造成 9 倍魔法伤害。降低敌人 30% 的防御力，持续 10 秒（减益效果先生效）。</w:t>
      </w:r>
    </w:p>
    <w:p w14:paraId="4E2A5819">
      <w:r xmlns:w="http://schemas.openxmlformats.org/wordprocessingml/2006/main">
        <w:t xml:space="preserve">[51] 独特效果</w:t>
      </w:r>
    </w:p>
    <w:p w14:paraId="7E62528E">
      <w:r xmlns:w="http://schemas.openxmlformats.org/wordprocessingml/2006/main">
        <w:t xml:space="preserve">[52] 姓名</w:t>
      </w:r>
    </w:p>
    <w:p w14:paraId="08067828">
      <w:r xmlns:w="http://schemas.openxmlformats.org/wordprocessingml/2006/main">
        <w:t xml:space="preserve">[53] 效应</w:t>
      </w:r>
    </w:p>
    <w:p w14:paraId="5AB82175">
      <w:r xmlns:w="http://schemas.openxmlformats.org/wordprocessingml/2006/main">
        <w:t xml:space="preserve">[54] 医学之眼</w:t>
      </w:r>
    </w:p>
    <w:p w14:paraId="54461885">
      <w:r xmlns:w="http://schemas.openxmlformats.org/wordprocessingml/2006/main">
        <w:t xml:space="preserve">[55] 当攻击完成或攻击撤回时，移除所有盟军的所有状态异常。</w:t>
      </w:r>
    </w:p>
    <w:p w14:paraId="3E2BB819">
      <w:r xmlns:w="http://schemas.openxmlformats.org/wordprocessingml/2006/main">
        <w:t xml:space="preserve">[56] 医学之眼+</w:t>
      </w:r>
    </w:p>
    <w:p w14:paraId="71201750">
      <w:r xmlns:w="http://schemas.openxmlformats.org/wordprocessingml/2006/main">
        <w:t xml:space="preserve">[57] 出击和撤退完成后，移除所有友军部队的所有异常状态和持续伤害。移除友军部队场上的持续伤害。</w:t>
      </w:r>
    </w:p>
    <w:p w14:paraId="485DC126">
      <w:r xmlns:w="http://schemas.openxmlformats.org/wordprocessingml/2006/main">
        <w:t xml:space="preserve">[58] 休闲服装照片</w:t>
      </w:r>
    </w:p>
    <w:p w14:paraId="391FF25C">
      <w:r xmlns:w="http://schemas.openxmlformats.org/wordprocessingml/2006/main">
        <w:t xml:space="preserve">[59] 增强图像</w:t>
      </w:r>
    </w:p>
    <w:p w14:paraId="152069C8">
      <w:r xmlns:w="http://schemas.openxmlformats.org/wordprocessingml/2006/main">
        <w:t xml:space="preserve">[60] 在游戏中 †</w:t>
      </w:r>
    </w:p>
    <w:p w14:paraId="762EEE34">
      <w:r xmlns:w="http://schemas.openxmlformats.org/wordprocessingml/2006/main">
        <w:t xml:space="preserve">[61] 一名普通的魔法攻击手，拥有高魔法威力和高攻击速度。作为永久SSR角色，他拥有相对稀有的单体魔法终极技能，也是首位永久SSR神圣骑士。同时，他也是首位拥有3秒攻击速度的永久SSR单体魔法角色。</w:t>
      </w:r>
    </w:p>
    <w:p w14:paraId="476F9DC4">
      <w:r xmlns:w="http://schemas.openxmlformats.org/wordprocessingml/2006/main">
        <w:t xml:space="preserve">[62] 缺点在于效果持续时间较短。与拥有类似特殊技能的魔法攻击者相比，其减益效果的强度也不太稳定。</w:t>
      </w:r>
    </w:p>
    <w:p w14:paraId="2E02E9B0">
      <w:r xmlns:w="http://schemas.openxmlformats.org/wordprocessingml/2006/main">
        <w:t xml:space="preserve">[63] 这是自 Beatbreaker Yui 以来，第一个在觉醒之前没有特殊攻击效果的 SSR 角色（大约一年半前）。</w:t>
      </w:r>
    </w:p>
    <w:p w14:paraId="1833E94A">
      <w:r xmlns:w="http://schemas.openxmlformats.org/wordprocessingml/2006/main">
        <w:t xml:space="preserve">[64] 觉醒还能移除角色和场地上的持续伤害效果。尤其值得一提的是，它是第一个能够移除场地持续伤害效果的角色（如果算上辅助角色，则是第二个，仅次于兽头拳虎将军乔）。它还能移除部分B宇宙BOSS施加的场地持续伤害效果，因此在对抗这些BOSS时非常实用。此外，它还能有效应对波动模式和电影模式战斗中的异常状态，可谓一举两得。迪斯特伯恩在极难难度下非常难缠，但在困难难度下则相对容易对付，因为它会施加两次持续伤害效果（并非不可能两次都被移除）。</w:t>
      </w:r>
    </w:p>
    <w:p w14:paraId="321C98B1">
      <w:r xmlns:w="http://schemas.openxmlformats.org/wordprocessingml/2006/main">
        <w:t xml:space="preserve">[65] 然而，在以持续伤害为关键机制的任务中，例如团队首领古纳甘或 B 单位奥尔巴，它的使用受到限制，因为它可能会产生无法消除的效果。</w:t>
      </w:r>
    </w:p>
    <w:p w14:paraId="7E9554C3">
      <w:r xmlns:w="http://schemas.openxmlformats.org/wordprocessingml/2006/main">
        <w:t xml:space="preserve">[66] 除了冲击腰带和蜜咬王子等标准魔法攻击装备外，你还需要给他装备勇气姐妹，以弥补他特殊攻击蓄力不足的弱点。如果你在B宇宙中将他作为正面朝上的角色使用，只负责移除持续伤害，那么使用超级钻头和沸腾前夕来补充他那可怜的特殊攻击槽也是一个不错的选择。</w:t>
      </w:r>
    </w:p>
    <w:p w14:paraId="6A7663DC">
      <w:r xmlns:w="http://schemas.openxmlformats.org/wordprocessingml/2006/main">
        <w:t xml:space="preserve">[67] 在2026年3月的更新中，明确指出古纳根的持续伤害“无法移除”。因此，北极星独特效果中“古纳根的效果无法移除”的部分被移除。*行为无变化</w:t>
      </w:r>
    </w:p>
    <w:p w14:paraId="68D86C51">
      <w:r xmlns:w="http://schemas.openxmlformats.org/wordprocessingml/2006/main">
        <w:t xml:space="preserve">[68] 内容适用性简易评估 †</w:t>
      </w:r>
    </w:p>
    <w:p w14:paraId="1155336C">
      <w:r xmlns:w="http://schemas.openxmlformats.org/wordprocessingml/2006/main">
        <w:t xml:space="preserve">[69] 合适的内容、推荐的装备示例、角色发展目标等。</w:t>
      </w:r>
    </w:p>
    <w:p w14:paraId="116FB3C7">
      <w:r xmlns:w="http://schemas.openxmlformats.org/wordprocessingml/2006/main">
        <w:t xml:space="preserve">[70] 兼容内容</w:t>
      </w:r>
    </w:p>
    <w:p w14:paraId="78B5B71E">
      <w:r xmlns:w="http://schemas.openxmlformats.org/wordprocessingml/2006/main">
        <w:t xml:space="preserve">[71] 能力倾向</w:t>
      </w:r>
    </w:p>
    <w:p w14:paraId="35B7053C">
      <w:r xmlns:w="http://schemas.openxmlformats.org/wordprocessingml/2006/main">
        <w:t xml:space="preserve">[72] 简短评论</w:t>
      </w:r>
    </w:p>
    <w:p w14:paraId="23CCAC85">
      <w:r xmlns:w="http://schemas.openxmlformats.org/wordprocessingml/2006/main">
        <w:t xml:space="preserve">[73] 主线任务 事件任务</w:t>
      </w:r>
    </w:p>
    <w:p w14:paraId="521CCDF9">
      <w:r xmlns:w="http://schemas.openxmlformats.org/wordprocessingml/2006/main">
        <w:t xml:space="preserve">[74] 他可以毫无问题地完成任务，但几乎没有理由专门选择他。</w:t>
      </w:r>
    </w:p>
    <w:p w14:paraId="17B263A6">
      <w:r xmlns:w="http://schemas.openxmlformats.org/wordprocessingml/2006/main">
        <w:t xml:space="preserve">[75] 突袭战</w:t>
      </w:r>
    </w:p>
    <w:p w14:paraId="2000A553">
      <w:r xmlns:w="http://schemas.openxmlformats.org/wordprocessingml/2006/main">
        <w:t xml:space="preserve">[76] 单体终极技能适合团队副本。效果量和持续时间较小，但伤害前的防御力降低效果很有用（装备示例见下文）。</w:t>
      </w:r>
    </w:p>
    <w:p w14:paraId="68173075">
      <w:r xmlns:w="http://schemas.openxmlformats.org/wordprocessingml/2006/main">
        <w:t xml:space="preserve">[77] 湮灭</w:t>
      </w:r>
    </w:p>
    <w:p w14:paraId="04F1CEDF">
      <w:r xmlns:w="http://schemas.openxmlformats.org/wordprocessingml/2006/main">
        <w:t xml:space="preserve">[78] 不适合单体特殊攻击</w:t>
      </w:r>
    </w:p>
    <w:p w14:paraId="39E8C8E7">
      <w:r xmlns:w="http://schemas.openxmlformats.org/wordprocessingml/2006/main">
        <w:t xml:space="preserve">[79] B宇宙</w:t>
      </w:r>
    </w:p>
    <w:p w14:paraId="1AAD14A5">
      <w:r xmlns:w="http://schemas.openxmlformats.org/wordprocessingml/2006/main">
        <w:t xml:space="preserve">[80] 移除持续伤害效果对某些首领有效。</w:t>
      </w:r>
    </w:p>
    <w:p w14:paraId="435239F0">
      <w:r xmlns:w="http://schemas.openxmlformats.org/wordprocessingml/2006/main">
        <w:t xml:space="preserve">[81] 能力评价指标</w:t>
      </w:r>
    </w:p>
    <w:p w14:paraId="2920F176">
      <w:r xmlns:w="http://schemas.openxmlformats.org/wordprocessingml/2006/main">
        <w:t xml:space="preserve">[82] ◎：优秀内容。最有可能发挥出色。○：合适内容。有较高发挥潜力。△：一般。需要一些技巧才能发挥良好，但选择理由不多。×：不合适内容。由于与内容规则、游戏系统、难度等级等不兼容，难以发挥出色。*2014年3月更新</w:t>
      </w:r>
    </w:p>
    <w:p w14:paraId="3EEC0C93">
      <w:r xmlns:w="http://schemas.openxmlformats.org/wordprocessingml/2006/main">
        <w:t xml:space="preserve">[83] 突袭</w:t>
      </w:r>
    </w:p>
    <w:p w14:paraId="040FB3C4">
      <w:r xmlns:w="http://schemas.openxmlformats.org/wordprocessingml/2006/main">
        <w:t xml:space="preserve">[84] 推荐设备示例</w:t>
      </w:r>
    </w:p>
    <w:p w14:paraId="46E8FA9B">
      <w:r xmlns:w="http://schemas.openxmlformats.org/wordprocessingml/2006/main">
        <w:t xml:space="preserve">[85] 主要设备</w:t>
      </w:r>
    </w:p>
    <w:p w14:paraId="48CDEBB4">
      <w:r xmlns:w="http://schemas.openxmlformats.org/wordprocessingml/2006/main">
        <w:t xml:space="preserve">[86] 子设备</w:t>
      </w:r>
    </w:p>
    <w:p w14:paraId="5B29B82D">
      <w:r xmlns:w="http://schemas.openxmlformats.org/wordprocessingml/2006/main">
        <w:t xml:space="preserve">[87] 一件令人愉悦的物品</w:t>
      </w:r>
    </w:p>
    <w:p w14:paraId="1F5B5680">
      <w:r xmlns:w="http://schemas.openxmlformats.org/wordprocessingml/2006/main">
        <w:t xml:space="preserve">[88] 发展目标</w:t>
      </w:r>
    </w:p>
    <w:p w14:paraId="2FCCAED8">
      <w:r xmlns:w="http://schemas.openxmlformats.org/wordprocessingml/2006/main">
        <w:t xml:space="preserve">[89] 突破极限</w:t>
      </w:r>
    </w:p>
    <w:p w14:paraId="668E6A83">
      <w:r xmlns:w="http://schemas.openxmlformats.org/wordprocessingml/2006/main">
        <w:t xml:space="preserve">[90] 致命觉醒</w:t>
      </w:r>
    </w:p>
    <w:p w14:paraId="60C24D74">
      <w:r xmlns:w="http://schemas.openxmlformats.org/wordprocessingml/2006/main">
        <w:t xml:space="preserve">[91] 独特的觉醒</w:t>
      </w:r>
    </w:p>
    <w:p w14:paraId="2E4E7D9A">
      <w:r xmlns:w="http://schemas.openxmlformats.org/wordprocessingml/2006/main">
        <w:t xml:space="preserve">[92] 行动速度</w:t>
      </w:r>
    </w:p>
    <w:p w14:paraId="6EB46868">
      <w:r xmlns:w="http://schemas.openxmlformats.org/wordprocessingml/2006/main">
        <w:t xml:space="preserve">[93] 特别收费</w:t>
      </w:r>
    </w:p>
    <w:p w14:paraId="08232167">
      <w:r xmlns:w="http://schemas.openxmlformats.org/wordprocessingml/2006/main">
        <w:t xml:space="preserve">[94] 其他</w:t>
      </w:r>
    </w:p>
    <w:p w14:paraId="0ACE704E">
      <w:r xmlns:w="http://schemas.openxmlformats.org/wordprocessingml/2006/main">
        <w:t xml:space="preserve">[95] 培训费用</w:t>
      </w:r>
    </w:p>
    <w:p w14:paraId="61DC2085">
      <w:r xmlns:w="http://schemas.openxmlformats.org/wordprocessingml/2006/main">
        <w:t xml:space="preserve">[96] 13.5% 20次</w:t>
      </w:r>
    </w:p>
    <w:p w14:paraId="40A43757">
      <w:r xmlns:w="http://schemas.openxmlformats.org/wordprocessingml/2006/main">
        <w:t xml:space="preserve">[97] 备注</w:t>
      </w:r>
    </w:p>
    <w:p w14:paraId="464D2870">
      <w:r xmlns:w="http://schemas.openxmlformats.org/wordprocessingml/2006/main">
        <w:t xml:space="preserve">[98] 防御力下降效果无法持续。在黄金蜂蜜战斗中添加到副装备。</w:t>
      </w:r>
    </w:p>
    <w:p w14:paraId="757F2DE2">
      <w:r xmlns:w="http://schemas.openxmlformats.org/wordprocessingml/2006/main">
        <w:t xml:space="preserve">[99] *2016年4月更新</w:t>
      </w:r>
    </w:p>
    <w:p w14:paraId="4C55AF0E">
      <w:r xmlns:w="http://schemas.openxmlformats.org/wordprocessingml/2006/main">
        <w:t xml:space="preserve">[100] 其他版本 / 相关角色 †</w:t>
      </w:r>
    </w:p>
    <w:p w14:paraId="35769B3E">
      <w:r xmlns:w="http://schemas.openxmlformats.org/wordprocessingml/2006/main">
        <w:t xml:space="preserve">[101] 新年北极星</w:t>
      </w:r>
    </w:p>
    <w:p w14:paraId="1E6B7AE7">
      <w:r xmlns:w="http://schemas.openxmlformats.org/wordprocessingml/2006/main">
        <w:t xml:space="preserve">[102] 塞拉菲尔，第六权杖（上级）</w:t>
      </w:r>
    </w:p>
    <w:p w14:paraId="6D754ABC">
      <w:r xmlns:w="http://schemas.openxmlformats.org/wordprocessingml/2006/main">
        <w:t xml:space="preserve">[103] 琐事 †</w:t>
      </w:r>
    </w:p>
    <w:p w14:paraId="4846E87C">
      <w:r xmlns:w="http://schemas.openxmlformats.org/wordprocessingml/2006/main">
        <w:t xml:space="preserve">[104] 塞拉菲尔的助手，第六位侍从。从小被塞拉菲尔宠坏，长大后成了一个被宠坏的、胆小的、孤僻的神圣骑士，甚至没有勇气叫塞拉菲尔“妈妈”。</w:t>
      </w:r>
    </w:p>
    <w:p w14:paraId="24F4D6F8">
      <w:r xmlns:w="http://schemas.openxmlformats.org/wordprocessingml/2006/main">
        <w:t xml:space="preserve">[105] 在她初次登场的故事中，她看起来并不特别懒惰，但正如神圣骑士米莫萨所说，“我好像是第一次看到她站着。” 在她的角色故事中，她得到了塞拉菲尔大量的母性关怀，暗示她在天界时的情况相当严重。高级婴儿发电机充电……平时她是个被宠坏的邋遢孩子，但作为一名神圣骑士，她对待工作非常认真，守护着塞拉菲尔，并能冷静地应对各种困难。</w:t>
      </w:r>
    </w:p>
    <w:p w14:paraId="1F604F06">
      <w:r xmlns:w="http://schemas.openxmlformats.org/wordprocessingml/2006/main">
        <w:t xml:space="preserve">[106] 激活条件是必须让患者被注视一段时间，因此与他人进行眼神交流这种最基本的举动也变成了危险行为，这加剧了沟通障碍。正因如此，在同一事件中登场的神圣骑士迪亚罗尔不仅是医疗团队成员，还担任北极星沟通障碍的心理咨询师。</w:t>
      </w:r>
    </w:p>
    <w:p w14:paraId="48D5CF16">
      <w:r xmlns:w="http://schemas.openxmlformats.org/wordprocessingml/2006/main">
        <w:t xml:space="preserve">[107] 由于他对控制自己强大的力量缺乏信心，所以他表现得胆怯多疑，但本质上他是一个纯洁善良的孩子，强烈渴望帮助那些受苦的人。</w:t>
      </w:r>
    </w:p>
    <w:p w14:paraId="5F1F527F">
      <w:r xmlns:w="http://schemas.openxmlformats.org/wordprocessingml/2006/main">
        <w:t xml:space="preserve">[108] 官方推特账号简介 †</w:t>
      </w:r>
    </w:p>
    <w:p w14:paraId="732CCDCA">
      <w:r xmlns:w="http://schemas.openxmlformats.org/wordprocessingml/2006/main">
        <w:t xml:space="preserve">[109] 人物介绍</w:t>
      </w:r>
    </w:p>
    <w:p w14:paraId="4F092611">
      <w:r xmlns:w="http://schemas.openxmlformats.org/wordprocessingml/2006/main">
        <w:t xml:space="preserve">[110] 评论表 †</w:t>
      </w:r>
    </w:p>
    <w:p w14:paraId="6BEA9792">
      <w:r xmlns:w="http://schemas.openxmlformats.org/wordprocessingml/2006/main">
        <w:t xml:space="preserve">[111] 点击打开历史日志列表</w:t>
      </w:r>
    </w:p>
    <w:p w14:paraId="0B6BB2F4">
      <w:r xmlns:w="http://schemas.openxmlformats.org/wordprocessingml/2006/main">
        <w:t xml:space="preserve">[112] 末尾的数字越小，日志越旧。</w:t>
      </w:r>
    </w:p>
    <w:p w14:paraId="14759EF5">
      <w:r xmlns:w="http://schemas.openxmlformats.org/wordprocessingml/2006/main">
        <w:t xml:space="preserve">[113]“评论/神圣骑士北极星/”没有子页面。</w:t>
      </w:r>
    </w:p>
    <w:p w14:paraId="393E3496">
      <w:r xmlns:w="http://schemas.openxmlformats.org/wordprocessingml/2006/main">
        <w:t xml:space="preserve">[114] 简而言之，它就是超升华基里尔的通用版本，对吧？如果它有降低回避率的效果，就可以和其他神圣骑士配合使用，这样就能在以神圣骑士为核心的队伍中发挥作用了。不过，它的立绘很可爱。——[jyjjhmzNMkU] 2024-04-03 (周三) 17:25:49</w:t>
      </w:r>
    </w:p>
    <w:p w14:paraId="304A554D">
      <w:r xmlns:w="http://schemas.openxmlformats.org/wordprocessingml/2006/main">
        <w:t xml:space="preserve">[115] 像这样角色数量不断增加的游戏，本质上就是在榨取小众癖好，所以你应该庆幸有机会悄悄攒宝石。——[ChzYmyBASwo] 2024-04-03 (周三) 19:40:33</w:t>
      </w:r>
    </w:p>
    <w:p w14:paraId="31933760">
      <w:r xmlns:w="http://schemas.openxmlformats.org/wordprocessingml/2006/main">
        <w:t xml:space="preserve">[116] 我觉得她是个很可爱、人也很好的角色，配音演员也很棒。 -- [gKzNHgCVG5k] 2024-04-04 (周四) 02:27:38</w:t>
      </w:r>
    </w:p>
    <w:p w14:paraId="509F95D6">
      <w:r xmlns:w="http://schemas.openxmlformats.org/wordprocessingml/2006/main">
        <w:t xml:space="preserve">[117] 不过画风确实不错——[LIvP9zExVpg] 2024-04-03 (周三) 19:29:02</w:t>
      </w:r>
    </w:p>
    <w:p w14:paraId="5F014ED1">
      <w:r xmlns:w="http://schemas.openxmlformats.org/wordprocessingml/2006/main">
        <w:t xml:space="preserve">[118] 我真为奈良县和声优们感到难过。如果演绎得好就好了，但我不知道该如何兼顾两者。——[jyjjhmzNMkU] 2024-04-03 (周三) 19:30:26</w:t>
      </w:r>
    </w:p>
    <w:p w14:paraId="52707422">
      <w:r xmlns:w="http://schemas.openxmlformats.org/wordprocessingml/2006/main">
        <w:t xml:space="preserve">[119] 作为一个一直待在天堂的人，你对地球上的奇特现象似乎了解得相当透彻。——[40Nw0cYem2c] 2024-04-03 (周三) 23:49:02</w:t>
      </w:r>
    </w:p>
    <w:p w14:paraId="225F1730">
      <w:r xmlns:w="http://schemas.openxmlformats.org/wordprocessingml/2006/main">
        <w:t xml:space="preserve">[120] 妈妈 -- [AKbqPAxwNQ.] 2024-04-04 (周四) 03:01:12</w:t>
      </w:r>
    </w:p>
    <w:p w14:paraId="3B649C90">
      <w:r xmlns:w="http://schemas.openxmlformats.org/wordprocessingml/2006/main">
        <w:t xml:space="preserve">[121] 如果不考虑觉醒，适用性很高；但如果考虑觉醒，说明中已经提到的角色更合适。——[ChzYmyBASwo] 2024-04-07 (周日) 19:02:37</w:t>
      </w:r>
    </w:p>
    <w:p w14:paraId="2ECC2B74">
      <w:r xmlns:w="http://schemas.openxmlformats.org/wordprocessingml/2006/main">
        <w:t xml:space="preserve">[122] 即使不仔细看，它们也完全不同，但我脑海里突然冒出了罗森·鹿岛的名字，然后我就被它吸引住了哈哈 -- [h6bCZrMdKpY] 2024-04-06 (周六) 16:55:07</w:t>
      </w:r>
    </w:p>
    <w:p w14:paraId="6477954D">
      <w:r xmlns:w="http://schemas.openxmlformats.org/wordprocessingml/2006/main">
        <w:t xml:space="preserve">[123]既然是高级的，那是不是意味着原本那个有着婴儿般眼神、挥舞着动力武器的神圣骑士也是塞拉菲尔的另一位助手……？——[ChzYmyBASwo] 2024-04-07 (周日) 21:06:54</w:t>
      </w:r>
    </w:p>
    <w:p w14:paraId="38C4F9AE">
      <w:r xmlns:w="http://schemas.openxmlformats.org/wordprocessingml/2006/main">
        <w:t xml:space="preserve">[124] 光看介绍视频，我以为她只是社交游戏中常见的那种新奇角色，没想到她出乎意料地真诚善良。即使她的表现不算出色，但我一点也不后悔抽她、支持她。——[ChzYmyBASwo] 2024-04-07 (周日) 21:46:41</w:t>
      </w:r>
    </w:p>
    <w:p w14:paraId="2410AE98">
      <w:r xmlns:w="http://schemas.openxmlformats.org/wordprocessingml/2006/main">
        <w:t xml:space="preserve">[125] 活动剧情也很棒。我一开始以为会是讲述一个女孩被拯救的故事，结果却是她成长为拯救朋友的明星……我用准备好的纸巾擦了擦眼泪。——[1X8YZvna7KA] 2024-04-09 (周二) 21:14:03</w:t>
      </w:r>
    </w:p>
    <w:p w14:paraId="62EA2A9A">
      <w:r xmlns:w="http://schemas.openxmlformats.org/wordprocessingml/2006/main">
        <w:t xml:space="preserve">[126] 我感觉可能会和同为育儿爱好者的卡农在广域战斗对话之类的场合有所互动——[IOohtkXQ/yI] 2024-04-09 (周二) 19:54:42</w:t>
      </w:r>
    </w:p>
    <w:p w14:paraId="705D00B4">
      <w:r xmlns:w="http://schemas.openxmlformats.org/wordprocessingml/2006/main">
        <w:t xml:space="preserve">[127] 你到底是谁？ -- [Qg.uh/b/bk] 2024-04-14 (周日) 22:27:14</w:t>
      </w:r>
    </w:p>
    <w:p w14:paraId="32BFCC6C">
      <w:r xmlns:w="http://schemas.openxmlformats.org/wordprocessingml/2006/main">
        <w:t xml:space="preserve">[128] ←使用棋盘前请务必阅读规则。</w:t>
      </w:r>
    </w:p>
    <w:p w14:paraId="46538DF3">
      <w:r xmlns:w="http://schemas.openxmlformats.org/wordprocessingml/2006/main">
        <w:t xml:space="preserve">[129] 关于规则 †</w:t>
      </w:r>
    </w:p>
    <w:p w14:paraId="4308D1BC">
      <w:r xmlns:w="http://schemas.openxmlformats.org/wordprocessingml/2006/main">
        <w:t xml:space="preserve">[130] 请不要抱怨或批评页面编辑者。如果您对其他人的编辑有意见，请通过“提供替代方案”或“自行编辑”的方式进行建设性沟通。</w:t>
      </w:r>
    </w:p>
    <w:p w14:paraId="5CCF3B6F">
      <w:r xmlns:w="http://schemas.openxmlformats.org/wordprocessingml/2006/main">
        <w:t xml:space="preserve">[131] 请勿发布个人网站或其他禁止未经授权链接的网站的网址。</w:t>
      </w:r>
    </w:p>
    <w:p w14:paraId="2043DC04">
      <w:r xmlns:w="http://schemas.openxmlformats.org/wordprocessingml/2006/main">
        <w:t xml:space="preserve">[132] 关于违反规则的帖子 †</w:t>
      </w:r>
    </w:p>
    <w:p w14:paraId="13A08FB3">
      <w:r xmlns:w="http://schemas.openxmlformats.org/wordprocessingml/2006/main">
        <w:t xml:space="preserve">[133] 禁止发布以下类型的帖子，因为它们容易造成干扰。</w:t>
      </w:r>
    </w:p>
    <w:p w14:paraId="5A1BC18E">
      <w:r xmlns:w="http://schemas.openxmlformats.org/wordprocessingml/2006/main">
        <w:t xml:space="preserve">[134]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3FD769C6">
      <w:r xmlns:w="http://schemas.openxmlformats.org/wordprocessingml/2006/main">
        <w:t xml:space="preserve">[135] 其他包括使用此维基的人、官方管理员、艺术家、配音演员、现实生活中的个人以及 Twitter 用户等团体。</w:t>
      </w:r>
    </w:p>
    <w:p w14:paraId="58964619">
      <w:r xmlns:w="http://schemas.openxmlformats.org/wordprocessingml/2006/main">
        <w:t xml:space="preserve">[136] 关于向管理层提交的帖子，我们容忍可以解释为用户反馈的评论，例如“我希望他们改进这一点”、“我希望他们尽快修复错误”和“维护时间太长了”，但我们不容忍使用辱骂性语言贬低管理层。</w:t>
      </w:r>
    </w:p>
    <w:p w14:paraId="4CA3D09E">
      <w:r xmlns:w="http://schemas.openxmlformats.org/wordprocessingml/2006/main">
        <w:t xml:space="preserve">[137] 将讨论和意见交流视为“诽谤或对抗他人”是错误的。然而，在讨论或意见交流中使用辱骂性语言、贬低他人、挑衅他人或在缺乏明确证据的情况下发表言论，都是违法行为。说话时务必注意自己的言辞。</w:t>
      </w:r>
    </w:p>
    <w:p w14:paraId="7E4D8896">
      <w:r xmlns:w="http://schemas.openxmlformats.org/wordprocessingml/2006/main">
        <w:t xml:space="preserve">[138] 攻击性评论包括使用“做这个”或“做那个”等强硬命令、“使用粗俗语言”、“采取居高临下的态度”或“挑衅”。</w:t>
      </w:r>
    </w:p>
    <w:p w14:paraId="5AF6D341">
      <w:r xmlns:w="http://schemas.openxmlformats.org/wordprocessingml/2006/main">
        <w:t xml:space="preserve">[139] 禁止发布冒犯现有玩家的帖子，例如“还有人玩这个游戏吗？”或“这游戏已经凉了”。这并不意味着您完全不能发表任何负面言论，而是指那些超出单纯负面评价范围，构成诽谤或诋毁的帖子将被禁止发布。</w:t>
      </w:r>
    </w:p>
    <w:p w14:paraId="63599ED2">
      <w:r xmlns:w="http://schemas.openxmlformats.org/wordprocessingml/2006/main">
        <w:t xml:space="preserve">[140] 公开羞辱他人，包括泄露他人的游戏内名称或UID</w:t>
      </w:r>
    </w:p>
    <w:p w14:paraId="734B9566">
      <w:r xmlns:w="http://schemas.openxmlformats.org/wordprocessingml/2006/main">
        <w:t xml:space="preserve">[141] 但是，允许分享有助于游戏攻略的信息和视频。</w:t>
      </w:r>
    </w:p>
    <w:p w14:paraId="751CD3FC">
      <w:r xmlns:w="http://schemas.openxmlformats.org/wordprocessingml/2006/main">
        <w:t xml:space="preserve">[142] 参考其他应用程序</w:t>
      </w:r>
    </w:p>
    <w:p w14:paraId="30B980BA">
      <w:r xmlns:w="http://schemas.openxmlformats.org/wordprocessingml/2006/main">
        <w:t xml:space="preserve">[143] 在多个论坛上多次发帖</w:t>
      </w:r>
    </w:p>
    <w:p w14:paraId="7CB8BF5C">
      <w:r xmlns:w="http://schemas.openxmlformats.org/wordprocessingml/2006/main">
        <w:t xml:space="preserve">[144] 写一串无意义的字符</w:t>
      </w:r>
    </w:p>
    <w:p w14:paraId="4E1D09AB">
      <w:r xmlns:w="http://schemas.openxmlformats.org/wordprocessingml/2006/main">
        <w:t xml:space="preserve">[145] 关于作弊和利用漏洞的帖子</w:t>
      </w:r>
    </w:p>
    <w:p w14:paraId="56DE3354">
      <w:r xmlns:w="http://schemas.openxmlformats.org/wordprocessingml/2006/main">
        <w:t xml:space="preserve">[146] 最好的办法是忽略违反规则的帖子。上钩或反驳只会让事情变得更糟。</w:t>
      </w:r>
    </w:p>
    <w:p w14:paraId="711F3661">
      <w:r xmlns:w="http://schemas.openxmlformats.org/wordprocessingml/2006/main">
        <w:t xml:space="preserve">[147] *在上述规则中，“诽谤”指的是在没有客观证据的情况下诋毁和贬低他人。将所有批评性文章都归为“诽谤”是不正确的，所以请务必谨慎。</w:t>
      </w:r>
    </w:p>
    <w:p w14:paraId="4DB2E1F8">
      <w:r xmlns:w="http://schemas.openxmlformats.org/wordprocessingml/2006/main">
        <w:t xml:space="preserve">[148] 关于修改和删除发帖日志 †</w:t>
      </w:r>
    </w:p>
    <w:p w14:paraId="48697C49">
      <w:r xmlns:w="http://schemas.openxmlformats.org/wordprocessingml/2006/main">
        <w:t xml:space="preserve">[149] 但是，允许更正印刷错误、遗漏和字体颜色。（他人出于善意所做的更正也允许。）</w:t>
      </w:r>
    </w:p>
    <w:p w14:paraId="5742C056">
      <w:r xmlns:w="http://schemas.openxmlformats.org/wordprocessingml/2006/main">
        <w:t xml:space="preserve">[150] 作为例外情况，您可以删除自己的帖子，但事后必须向管理员报告。此外，删除时，请将整个评论替换为以下文本，而不是完全删除：&amp;color(#ff0000){''发帖人已删除''};</w:t>
      </w:r>
    </w:p>
    <w:p w14:paraId="123D18B4">
      <w:r xmlns:w="http://schemas.openxmlformats.org/wordprocessingml/2006/main">
        <w:t xml:space="preserve">[151] 关于评论删除违反规则的帖子 †</w:t>
      </w:r>
    </w:p>
    <w:p w14:paraId="021E1BF9">
      <w:r xmlns:w="http://schemas.openxmlformats.org/wordprocessingml/2006/main">
        <w:t xml:space="preserve">[152] 您可以自行注释掉上述任何违反规则的评论，无需管理员许可。但是，如果您注释掉了某条评论，则必须在“违规举报公告板”上进行举报。举报时请使用“违规举报公告板”上的模板。</w:t>
      </w:r>
    </w:p>
    <w:p w14:paraId="7BFFFCD0">
      <w:r xmlns:w="http://schemas.openxmlformats.org/wordprocessingml/2006/main">
        <w:t xml:space="preserve">[153] 未经 CO 举报公告板举报而被评论删除的帖子将被恢复，而评论删除帖子的人将受到处罚。</w:t>
      </w:r>
    </w:p>
    <w:p w14:paraId="24D3472C">
      <w:r xmlns:w="http://schemas.openxmlformats.org/wordprocessingml/2006/main">
        <w:t xml:space="preserve">[154] 如果您反复向 CO 举报公告板举报不违反规则的帖子，我们将认为您是自私的，并将对您实施发帖和编辑限制。</w:t>
      </w:r>
    </w:p>
    <w:p w14:paraId="4741210B">
      <w:r xmlns:w="http://schemas.openxmlformats.org/wordprocessingml/2006/main">
        <w:t xml:space="preserve">[155] 管理员可酌情恢复 CO 报告公告板上不违反规则的报告。</w:t>
      </w:r>
    </w:p>
    <w:p w14:paraId="783BBEE5">
      <w:r xmlns:w="http://schemas.openxmlformats.org/wordprocessingml/2006/main">
        <w:t xml:space="preserve">[156] 我们再次要求您不要评论那些并未违反规则的评论。（例如，诸如“虽然不违反规则，但显然是在挑衅”、“恶作剧”或“评论整个帖子”之类的主观判断。）</w:t>
      </w:r>
    </w:p>
    <w:p w14:paraId="6DF6A466">
      <w:r xmlns:w="http://schemas.openxmlformats.org/wordprocessingml/2006/main">
        <w:t xml:space="preserve">[157] 关于不违反规则但“冒犯性”的帖子 †</w:t>
      </w:r>
    </w:p>
    <w:p w14:paraId="0163A98E">
      <w:r xmlns:w="http://schemas.openxmlformats.org/wordprocessingml/2006/main">
        <w:t xml:space="preserve">[158] 即使帖子内容具有冒犯性，除非违反版规，否则不会被删除。由于每个人对冒犯性的接受程度不同，请使用 NGID 功能隐藏评论，而不是争论或恶意挑衅。</w:t>
      </w:r>
    </w:p>
    <w:p w14:paraId="210458A7">
      <w:r xmlns:w="http://schemas.openxmlformats.org/wordprocessingml/2006/main">
        <w:t xml:space="preserve">[159] 挑衅难道不是一种违规行为吗？†</w:t>
      </w:r>
    </w:p>
    <w:p w14:paraId="1B7023DE">
      <w:r xmlns:w="http://schemas.openxmlformats.org/wordprocessingml/2006/main">
        <w:t xml:space="preserve">[160] 每个人对“煽动性言论”的定义都大相径庭，因此我们不认为这是违规行为。如果您认为某条评论具有煽动性，请使用 NGID 功能将其隐藏。</w:t>
      </w:r>
    </w:p>
    <w:p w14:paraId="1BAD2E16">
      <w:r xmlns:w="http://schemas.openxmlformats.org/wordprocessingml/2006/main">
        <w:t xml:space="preserve">[161] 抱怨难道不算违法吗？†</w:t>
      </w:r>
    </w:p>
    <w:p w14:paraId="7D3FDDB5">
      <w:r xmlns:w="http://schemas.openxmlformats.org/wordprocessingml/2006/main">
        <w:t xml:space="preserve">[162] 一般而言，抱怨本身并不构成违规。但是，针对本作品的负面宣传、诽谤、辱骂性语言以及超出抱怨范围的对抗性言论均构成违规。如果您认为抱怨内容冒犯了您，请使用 NGID 功能隐藏相关评论。</w:t>
      </w:r>
    </w:p>
    <w:p w14:paraId="6491DECC">
      <w:r xmlns:w="http://schemas.openxmlformats.org/wordprocessingml/2006/main">
        <w:t xml:space="preserve">[163] 如果您不确定某个帖子是否违反规则，该怎么办？ †</w:t>
      </w:r>
    </w:p>
    <w:p w14:paraId="710A3E3D">
      <w:r xmlns:w="http://schemas.openxmlformats.org/wordprocessingml/2006/main">
        <w:t xml:space="preserve">[164] 有些帖子内容含糊不清，难以判断是否违规。评论删除这类含糊不清的帖子可能会导致问题，所以请不要评论删除，而是使用 NGID 功能将评论隐藏起来。</w:t>
      </w:r>
    </w:p>
    <w:p w14:paraId="48E8948A">
      <w:r xmlns:w="http://schemas.openxmlformats.org/wordprocessingml/2006/main">
        <w:t xml:space="preserve">[165] 对屡犯者的处罚 †</w:t>
      </w:r>
    </w:p>
    <w:p w14:paraId="2D99C93E">
      <w:r xmlns:w="http://schemas.openxmlformats.org/wordprocessingml/2006/main">
        <w:t xml:space="preserve">[166] 屡次违反规则或发布特别恶意的帖子，管理员可酌情予以处罚，例如“禁止访问”或“限制发帖”。</w:t>
      </w:r>
    </w:p>
    <w:p w14:paraId="701CB602">
      <w:r xmlns:w="http://schemas.openxmlformats.org/wordprocessingml/2006/main">
        <w:t xml:space="preserve">[167] 如果您对进一步改进有任何建议，请通过 Wiki 管理公告板与我们联系。</w:t>
      </w:r>
    </w:p>
    <w:p w14:paraId="75B6BFC1"/>
    <w:p w14:paraId="196D9398">
      <w:r xmlns:w="http://schemas.openxmlformats.org/wordprocessingml/2006/main">
        <w:rPr>
          <w:b/>
        </w:rPr>
        <w:t xml:space="preserve">A257</w:t>
      </w:r>
    </w:p>
    <w:p w14:paraId="7DADAD8F">
      <w:r xmlns:w="http://schemas.openxmlformats.org/wordprocessingml/2006/main">
        <w:t xml:space="preserve">[0] 索引：所有角色 | SSR 角色 | SR 角色 | R 角色</w:t>
      </w:r>
    </w:p>
    <w:p w14:paraId="459C6359">
      <w:r xmlns:w="http://schemas.openxmlformats.org/wordprocessingml/2006/main">
        <w:t xml:space="preserve">[1] 基本信息</w:t>
      </w:r>
    </w:p>
    <w:p w14:paraId="2EFD2B3E">
      <w:r xmlns:w="http://schemas.openxmlformats.org/wordprocessingml/2006/main">
        <w:t xml:space="preserve">[2] 语音</w:t>
      </w:r>
    </w:p>
    <w:p w14:paraId="79F212FE">
      <w:r xmlns:w="http://schemas.openxmlformats.org/wordprocessingml/2006/main">
        <w:t xml:space="preserve">[3] 内容适用性简易评估</w:t>
      </w:r>
    </w:p>
    <w:p w14:paraId="529FDE5A">
      <w:r xmlns:w="http://schemas.openxmlformats.org/wordprocessingml/2006/main">
        <w:t xml:space="preserve">[4] 其他版本及相关角色</w:t>
      </w:r>
    </w:p>
    <w:p w14:paraId="228A9FB0">
      <w:r xmlns:w="http://schemas.openxmlformats.org/wordprocessingml/2006/main">
        <w:t xml:space="preserve">[5] 琐事</w:t>
      </w:r>
    </w:p>
    <w:p w14:paraId="5CA1692A">
      <w:r xmlns:w="http://schemas.openxmlformats.org/wordprocessingml/2006/main">
        <w:t xml:space="preserve">[6] 官方推特账号介绍</w:t>
      </w:r>
    </w:p>
    <w:p w14:paraId="7237431B">
      <w:r xmlns:w="http://schemas.openxmlformats.org/wordprocessingml/2006/main">
        <w:t xml:space="preserve">[7] 评论表单</w:t>
      </w:r>
    </w:p>
    <w:p w14:paraId="7B12848B">
      <w:r xmlns:w="http://schemas.openxmlformats.org/wordprocessingml/2006/main">
        <w:t xml:space="preserve">[8] 基本信息 †</w:t>
      </w:r>
    </w:p>
    <w:p w14:paraId="35A2A920">
      <w:r xmlns:w="http://schemas.openxmlformats.org/wordprocessingml/2006/main">
        <w:t xml:space="preserve">[9] 变换图像</w:t>
      </w:r>
    </w:p>
    <w:p w14:paraId="1D05B376">
      <w:r xmlns:w="http://schemas.openxmlformats.org/wordprocessingml/2006/main">
        <w:t xml:space="preserve">[10] 简介</w:t>
      </w:r>
    </w:p>
    <w:p w14:paraId="5F4ED5BC">
      <w:r xmlns:w="http://schemas.openxmlformats.org/wordprocessingml/2006/main">
        <w:t xml:space="preserve">[11] 姓名</w:t>
      </w:r>
    </w:p>
    <w:p w14:paraId="0429EF4D">
      <w:r xmlns:w="http://schemas.openxmlformats.org/wordprocessingml/2006/main">
        <w:t xml:space="preserve">[12] 神圣骑士含羞草</w:t>
      </w:r>
    </w:p>
    <w:p w14:paraId="5E35A691">
      <w:r xmlns:w="http://schemas.openxmlformats.org/wordprocessingml/2006/main">
        <w:t xml:space="preserve">[13] 真实姓名</w:t>
      </w:r>
    </w:p>
    <w:p w14:paraId="3B219925">
      <w:r xmlns:w="http://schemas.openxmlformats.org/wordprocessingml/2006/main">
        <w:t xml:space="preserve">[14] 含羞草</w:t>
      </w:r>
    </w:p>
    <w:p w14:paraId="796C912A">
      <w:r xmlns:w="http://schemas.openxmlformats.org/wordprocessingml/2006/main">
        <w:t xml:space="preserve">[15] 稀有度</w:t>
      </w:r>
    </w:p>
    <w:p w14:paraId="328B94C6">
      <w:r xmlns:w="http://schemas.openxmlformats.org/wordprocessingml/2006/main">
        <w:t xml:space="preserve">[16] 普通攻击</w:t>
      </w:r>
    </w:p>
    <w:p w14:paraId="79ABD671">
      <w:r xmlns:w="http://schemas.openxmlformats.org/wordprocessingml/2006/main">
        <w:t xml:space="preserve">[17] 远程攻击（物理）</w:t>
      </w:r>
    </w:p>
    <w:p w14:paraId="293F3E6C">
      <w:r xmlns:w="http://schemas.openxmlformats.org/wordprocessingml/2006/main">
        <w:t xml:space="preserve">[18] 附属派系</w:t>
      </w:r>
    </w:p>
    <w:p w14:paraId="71342EA7">
      <w:r xmlns:w="http://schemas.openxmlformats.org/wordprocessingml/2006/main">
        <w:t xml:space="preserve">[19] 神圣骑士（天）</w:t>
      </w:r>
    </w:p>
    <w:p w14:paraId="18AB4B71">
      <w:r xmlns:w="http://schemas.openxmlformats.org/wordprocessingml/2006/main">
        <w:t xml:space="preserve">[20] 爱迈莫科</w:t>
      </w:r>
    </w:p>
    <w:p w14:paraId="094D6A4F">
      <w:r xmlns:w="http://schemas.openxmlformats.org/wordprocessingml/2006/main">
        <w:t xml:space="preserve">[21] 插图</w:t>
      </w:r>
    </w:p>
    <w:p w14:paraId="6E5152D8">
      <w:r xmlns:w="http://schemas.openxmlformats.org/wordprocessingml/2006/main">
        <w:t xml:space="preserve">[22] 夕凪</w:t>
      </w:r>
    </w:p>
    <w:p w14:paraId="57B79D8B">
      <w:r xmlns:w="http://schemas.openxmlformats.org/wordprocessingml/2006/main">
        <w:t xml:space="preserve">[23] SD字符</w:t>
      </w:r>
    </w:p>
    <w:p w14:paraId="51AF0C1C">
      <w:r xmlns:w="http://schemas.openxmlformats.org/wordprocessingml/2006/main">
        <w:t xml:space="preserve">[24] 风味文字</w:t>
      </w:r>
    </w:p>
    <w:p w14:paraId="7CC8421B">
      <w:r xmlns:w="http://schemas.openxmlformats.org/wordprocessingml/2006/main">
        <w:t xml:space="preserve">[25] “耶！天才作曲家米莫萨酱来了！我想吃炸鸡♪” 她是玛丽埃尔的部下，五位护符之一，也是一位来自天界的音乐家。她擅长作曲，而且经常会心血来潮地唱歌。（代表作）由于她的天才，她长大后有点儿傻乎乎的。来到人间后，她迷上了老派朋克摇滚。她和同事卡诺普斯是好朋友。</w:t>
      </w:r>
    </w:p>
    <w:p w14:paraId="58243454">
      <w:r xmlns:w="http://schemas.openxmlformats.org/wordprocessingml/2006/main">
        <w:t xml:space="preserve">[26] 如何获得</w:t>
      </w:r>
    </w:p>
    <w:p w14:paraId="4046CDCE">
      <w:r xmlns:w="http://schemas.openxmlformats.org/wordprocessingml/2006/main">
        <w:t xml:space="preserve">[27] 标准扭蛋</w:t>
      </w:r>
    </w:p>
    <w:p w14:paraId="45594702">
      <w:r xmlns:w="http://schemas.openxmlformats.org/wordprocessingml/2006/main">
        <w:t xml:space="preserve">[28] 基础属性（1星）* 每增加1星+50%，5星时为1星值的3倍</w:t>
      </w:r>
    </w:p>
    <w:p w14:paraId="53ADCE31">
      <w:r xmlns:w="http://schemas.openxmlformats.org/wordprocessingml/2006/main">
        <w:t xml:space="preserve">[29] 级</w:t>
      </w:r>
    </w:p>
    <w:p w14:paraId="4A32EFAC">
      <w:r xmlns:w="http://schemas.openxmlformats.org/wordprocessingml/2006/main">
        <w:t xml:space="preserve">[30] 耐力</w:t>
      </w:r>
    </w:p>
    <w:p w14:paraId="6F4C63AB">
      <w:r xmlns:w="http://schemas.openxmlformats.org/wordprocessingml/2006/main">
        <w:t xml:space="preserve">[31] 攻击力</w:t>
      </w:r>
    </w:p>
    <w:p w14:paraId="0636DE69">
      <w:r xmlns:w="http://schemas.openxmlformats.org/wordprocessingml/2006/main">
        <w:t xml:space="preserve">[32] 防御能力</w:t>
      </w:r>
    </w:p>
    <w:p w14:paraId="2491A4C4">
      <w:r xmlns:w="http://schemas.openxmlformats.org/wordprocessingml/2006/main">
        <w:t xml:space="preserve">[33] 魔力</w:t>
      </w:r>
    </w:p>
    <w:p w14:paraId="576AFA60">
      <w:r xmlns:w="http://schemas.openxmlformats.org/wordprocessingml/2006/main">
        <w:t xml:space="preserve">[34] 魔法抗性</w:t>
      </w:r>
    </w:p>
    <w:p w14:paraId="276123BD">
      <w:r xmlns:w="http://schemas.openxmlformats.org/wordprocessingml/2006/main">
        <w:t xml:space="preserve">[35] 详细状态</w:t>
      </w:r>
    </w:p>
    <w:p w14:paraId="2ED4E8B5">
      <w:r xmlns:w="http://schemas.openxmlformats.org/wordprocessingml/2006/main">
        <w:t xml:space="preserve">[36] 准确性</w:t>
      </w:r>
    </w:p>
    <w:p w14:paraId="2A362D0F">
      <w:r xmlns:w="http://schemas.openxmlformats.org/wordprocessingml/2006/main">
        <w:t xml:space="preserve">[37] 回避能力</w:t>
      </w:r>
    </w:p>
    <w:p w14:paraId="2E0DBCBC">
      <w:r xmlns:w="http://schemas.openxmlformats.org/wordprocessingml/2006/main">
        <w:t xml:space="preserve">[38] 连续命中率</w:t>
      </w:r>
    </w:p>
    <w:p w14:paraId="68155714">
      <w:r xmlns:w="http://schemas.openxmlformats.org/wordprocessingml/2006/main">
        <w:t xml:space="preserve">[39] 反击率</w:t>
      </w:r>
    </w:p>
    <w:p w14:paraId="6F06B296">
      <w:r xmlns:w="http://schemas.openxmlformats.org/wordprocessingml/2006/main">
        <w:t xml:space="preserve">[40] 眩晕激活率</w:t>
      </w:r>
    </w:p>
    <w:p w14:paraId="6A3320D8">
      <w:r xmlns:w="http://schemas.openxmlformats.org/wordprocessingml/2006/main">
        <w:t xml:space="preserve">[41] 抗眩晕能力</w:t>
      </w:r>
    </w:p>
    <w:p w14:paraId="54041E73">
      <w:r xmlns:w="http://schemas.openxmlformats.org/wordprocessingml/2006/main">
        <w:t xml:space="preserve">[42] 移动速度</w:t>
      </w:r>
    </w:p>
    <w:p w14:paraId="11909331">
      <w:r xmlns:w="http://schemas.openxmlformats.org/wordprocessingml/2006/main">
        <w:t xml:space="preserve">[43] 部署速度</w:t>
      </w:r>
    </w:p>
    <w:p w14:paraId="0C41CAF3">
      <w:r xmlns:w="http://schemas.openxmlformats.org/wordprocessingml/2006/main">
        <w:t xml:space="preserve">[44] 行动速度</w:t>
      </w:r>
    </w:p>
    <w:p w14:paraId="67C8EDBF">
      <w:r xmlns:w="http://schemas.openxmlformats.org/wordprocessingml/2006/main">
        <w:t xml:space="preserve">[45] 致命的装药量</w:t>
      </w:r>
    </w:p>
    <w:p w14:paraId="733AC262">
      <w:r xmlns:w="http://schemas.openxmlformats.org/wordprocessingml/2006/main">
        <w:t xml:space="preserve">[46] 特殊招式</w:t>
      </w:r>
    </w:p>
    <w:p w14:paraId="78F2A417">
      <w:r xmlns:w="http://schemas.openxmlformats.org/wordprocessingml/2006/main">
        <w:t xml:space="preserve">[47] 姓名</w:t>
      </w:r>
    </w:p>
    <w:p w14:paraId="7C2F433F">
      <w:r xmlns:w="http://schemas.openxmlformats.org/wordprocessingml/2006/main">
        <w:t xml:space="preserve">[48] 效果</w:t>
      </w:r>
    </w:p>
    <w:p w14:paraId="3579B0C6">
      <w:r xmlns:w="http://schemas.openxmlformats.org/wordprocessingml/2006/main">
        <w:t xml:space="preserve">[49] 我要用声压攻击你！</w:t>
      </w:r>
    </w:p>
    <w:p w14:paraId="16AF7B44">
      <w:r xmlns:w="http://schemas.openxmlformats.org/wordprocessingml/2006/main">
        <w:t xml:space="preserve">[50] 对所有敌人造成双倍物理伤害。有20%的几率魅惑敌人。自身命中率和闪避率提高30点，持续30秒。</w:t>
      </w:r>
    </w:p>
    <w:p w14:paraId="28EC1EEF">
      <w:r xmlns:w="http://schemas.openxmlformats.org/wordprocessingml/2006/main">
        <w:t xml:space="preserve">[51] 我会用声压攻击你 +</w:t>
      </w:r>
    </w:p>
    <w:p w14:paraId="4BB8628E">
      <w:r xmlns:w="http://schemas.openxmlformats.org/wordprocessingml/2006/main">
        <w:t xml:space="preserve">[52] 对所有敌人造成4倍物理伤害。40%概率魅惑敌人。自身命中率和闪避率提高30点，持续30秒。</w:t>
      </w:r>
    </w:p>
    <w:p w14:paraId="166C950F">
      <w:r xmlns:w="http://schemas.openxmlformats.org/wordprocessingml/2006/main">
        <w:t xml:space="preserve">[53] 独特效果</w:t>
      </w:r>
    </w:p>
    <w:p w14:paraId="0A23A557">
      <w:r xmlns:w="http://schemas.openxmlformats.org/wordprocessingml/2006/main">
        <w:t xml:space="preserve">[54] 姓名</w:t>
      </w:r>
    </w:p>
    <w:p w14:paraId="412086CA">
      <w:r xmlns:w="http://schemas.openxmlformats.org/wordprocessingml/2006/main">
        <w:t xml:space="preserve">[55] 效应</w:t>
      </w:r>
    </w:p>
    <w:p w14:paraId="3815E320">
      <w:r xmlns:w="http://schemas.openxmlformats.org/wordprocessingml/2006/main">
        <w:t xml:space="preserve">[56] 大家，开始射击吧！</w:t>
      </w:r>
    </w:p>
    <w:p w14:paraId="73BCB8BA">
      <w:r xmlns:w="http://schemas.openxmlformats.org/wordprocessingml/2006/main">
        <w:t xml:space="preserve">[57] 当体力低于 25% 时，所有友方单位的特殊攻击槽增加 30%（仅激活一次）。</w:t>
      </w:r>
    </w:p>
    <w:p w14:paraId="4F77DED0">
      <w:r xmlns:w="http://schemas.openxmlformats.org/wordprocessingml/2006/main">
        <w:t xml:space="preserve">[58] 大家，开始射击吧！</w:t>
      </w:r>
    </w:p>
    <w:p w14:paraId="69878616">
      <w:r xmlns:w="http://schemas.openxmlformats.org/wordprocessingml/2006/main">
        <w:t xml:space="preserve">[59] 当体力低于 25% 时，所有友方单位的特殊攻击槽增加 40%（仅激活一次）。</w:t>
      </w:r>
    </w:p>
    <w:p w14:paraId="550FAD2D">
      <w:r xmlns:w="http://schemas.openxmlformats.org/wordprocessingml/2006/main">
        <w:t xml:space="preserve">[60] 休闲装照片</w:t>
      </w:r>
    </w:p>
    <w:p w14:paraId="24438DD7">
      <w:r xmlns:w="http://schemas.openxmlformats.org/wordprocessingml/2006/main">
        <w:t xml:space="preserve">[61] 增强图像</w:t>
      </w:r>
    </w:p>
    <w:p w14:paraId="5CB62B05">
      <w:r xmlns:w="http://schemas.openxmlformats.org/wordprocessingml/2006/main">
        <w:t xml:space="preserve">[62] 运输途中的 SD 卡</w:t>
      </w:r>
    </w:p>
    <w:p w14:paraId="50F3C8F3">
      <w:r xmlns:w="http://schemas.openxmlformats.org/wordprocessingml/2006/main">
        <w:t xml:space="preserve">[63] 语音 †</w:t>
      </w:r>
    </w:p>
    <w:p w14:paraId="25114AF5">
      <w:r xmlns:w="http://schemas.openxmlformats.org/wordprocessingml/2006/main">
        <w:t xml:space="preserve">[64] 点击打开行列表</w:t>
      </w:r>
    </w:p>
    <w:p w14:paraId="12AE909F">
      <w:r xmlns:w="http://schemas.openxmlformats.org/wordprocessingml/2006/main">
        <w:t xml:space="preserve">[65] 加入</w:t>
      </w:r>
    </w:p>
    <w:p w14:paraId="584217BC">
      <w:r xmlns:w="http://schemas.openxmlformats.org/wordprocessingml/2006/main">
        <w:t xml:space="preserve">[66] 对话 1（转换后）</w:t>
      </w:r>
    </w:p>
    <w:p w14:paraId="06E90FE8">
      <w:r xmlns:w="http://schemas.openxmlformats.org/wordprocessingml/2006/main">
        <w:t xml:space="preserve">[67] 对话 2（转换后）</w:t>
      </w:r>
    </w:p>
    <w:p w14:paraId="793AE644">
      <w:r xmlns:w="http://schemas.openxmlformats.org/wordprocessingml/2006/main">
        <w:t xml:space="preserve">[68] 对话 3（转变后）</w:t>
      </w:r>
    </w:p>
    <w:p w14:paraId="1BAED59F">
      <w:r xmlns:w="http://schemas.openxmlformats.org/wordprocessingml/2006/main">
        <w:t xml:space="preserve">[69] 对话 4（转换后）</w:t>
      </w:r>
    </w:p>
    <w:p w14:paraId="3833EF63">
      <w:r xmlns:w="http://schemas.openxmlformats.org/wordprocessingml/2006/main">
        <w:t xml:space="preserve">[70] 空闲 1（转换后）</w:t>
      </w:r>
    </w:p>
    <w:p w14:paraId="27DC2D83">
      <w:r xmlns:w="http://schemas.openxmlformats.org/wordprocessingml/2006/main">
        <w:t xml:space="preserve">[71] 空闲 2（转换后）</w:t>
      </w:r>
    </w:p>
    <w:p w14:paraId="1ADBC9B1">
      <w:r xmlns:w="http://schemas.openxmlformats.org/wordprocessingml/2006/main">
        <w:t xml:space="preserve">[72] 对话 1（转变前）</w:t>
      </w:r>
    </w:p>
    <w:p w14:paraId="13C3229D">
      <w:r xmlns:w="http://schemas.openxmlformats.org/wordprocessingml/2006/main">
        <w:t xml:space="preserve">[73] 对话 2（转变前）</w:t>
      </w:r>
    </w:p>
    <w:p w14:paraId="4EC3B01B">
      <w:r xmlns:w="http://schemas.openxmlformats.org/wordprocessingml/2006/main">
        <w:t xml:space="preserve">[74] 对话 3（转变前）</w:t>
      </w:r>
    </w:p>
    <w:p w14:paraId="5F575F9F">
      <w:r xmlns:w="http://schemas.openxmlformats.org/wordprocessingml/2006/main">
        <w:t xml:space="preserve">[75] 对话 4（转变前）</w:t>
      </w:r>
    </w:p>
    <w:p w14:paraId="7C989F38">
      <w:r xmlns:w="http://schemas.openxmlformats.org/wordprocessingml/2006/main">
        <w:t xml:space="preserve">[76] 空闲 1（转换前）</w:t>
      </w:r>
    </w:p>
    <w:p w14:paraId="55EE9625">
      <w:r xmlns:w="http://schemas.openxmlformats.org/wordprocessingml/2006/main">
        <w:t xml:space="preserve">[77] 空闲 2（转换前）</w:t>
      </w:r>
    </w:p>
    <w:p w14:paraId="3552998F">
      <w:r xmlns:w="http://schemas.openxmlformats.org/wordprocessingml/2006/main">
        <w:t xml:space="preserve">[78] 升级 1</w:t>
      </w:r>
    </w:p>
    <w:p w14:paraId="69E036D8">
      <w:r xmlns:w="http://schemas.openxmlformats.org/wordprocessingml/2006/main">
        <w:t xml:space="preserve">[79] 升级 2</w:t>
      </w:r>
    </w:p>
    <w:p w14:paraId="542B6307">
      <w:r xmlns:w="http://schemas.openxmlformats.org/wordprocessingml/2006/main">
        <w:t xml:space="preserve">[80] 升级 3</w:t>
      </w:r>
    </w:p>
    <w:p w14:paraId="0A8FEF99">
      <w:r xmlns:w="http://schemas.openxmlformats.org/wordprocessingml/2006/main">
        <w:t xml:space="preserve">[81] 为什么阴茎会变得那么大？啊！难道是为了方便我们插入吗？（得意地笑）</w:t>
      </w:r>
    </w:p>
    <w:p w14:paraId="15C30B31">
      <w:r xmlns:w="http://schemas.openxmlformats.org/wordprocessingml/2006/main">
        <w:t xml:space="preserve">[82] 捕获</w:t>
      </w:r>
    </w:p>
    <w:p w14:paraId="0DEC5E1D">
      <w:r xmlns:w="http://schemas.openxmlformats.org/wordprocessingml/2006/main">
        <w:t xml:space="preserve">[83] 战斗开始 1</w:t>
      </w:r>
    </w:p>
    <w:p w14:paraId="31788245">
      <w:r xmlns:w="http://schemas.openxmlformats.org/wordprocessingml/2006/main">
        <w:t xml:space="preserve">[84] 战斗开始 2</w:t>
      </w:r>
    </w:p>
    <w:p w14:paraId="09E4A48A">
      <w:r xmlns:w="http://schemas.openxmlformats.org/wordprocessingml/2006/main">
        <w:t xml:space="preserve">[85] 战斗参与 1</w:t>
      </w:r>
    </w:p>
    <w:p w14:paraId="1AB55549">
      <w:r xmlns:w="http://schemas.openxmlformats.org/wordprocessingml/2006/main">
        <w:t xml:space="preserve">[86] 战斗参与 2</w:t>
      </w:r>
    </w:p>
    <w:p w14:paraId="667BE293">
      <w:r xmlns:w="http://schemas.openxmlformats.org/wordprocessingml/2006/main">
        <w:t xml:space="preserve">[87] 战斗胜利 1</w:t>
      </w:r>
    </w:p>
    <w:p w14:paraId="3ED41AD4">
      <w:r xmlns:w="http://schemas.openxmlformats.org/wordprocessingml/2006/main">
        <w:t xml:space="preserve">[88] 战斗胜利 2</w:t>
      </w:r>
    </w:p>
    <w:p w14:paraId="1E285CBA">
      <w:r xmlns:w="http://schemas.openxmlformats.org/wordprocessingml/2006/main">
        <w:t xml:space="preserve">[89] 普通攻击 1</w:t>
      </w:r>
    </w:p>
    <w:p w14:paraId="2F50ECC5">
      <w:r xmlns:w="http://schemas.openxmlformats.org/wordprocessingml/2006/main">
        <w:t xml:space="preserve">[90] 普通攻击 2</w:t>
      </w:r>
    </w:p>
    <w:p w14:paraId="119383C9">
      <w:r xmlns:w="http://schemas.openxmlformats.org/wordprocessingml/2006/main">
        <w:t xml:space="preserve">[91] 普通攻击 3</w:t>
      </w:r>
    </w:p>
    <w:p w14:paraId="3468A234">
      <w:r xmlns:w="http://schemas.openxmlformats.org/wordprocessingml/2006/main">
        <w:t xml:space="preserve">[92] 独特效果激活 1</w:t>
      </w:r>
    </w:p>
    <w:p w14:paraId="6E31FE6E">
      <w:r xmlns:w="http://schemas.openxmlformats.org/wordprocessingml/2006/main">
        <w:t xml:space="preserve">[93] 独特效果激活 2</w:t>
      </w:r>
    </w:p>
    <w:p w14:paraId="0EC22663">
      <w:r xmlns:w="http://schemas.openxmlformats.org/wordprocessingml/2006/main">
        <w:t xml:space="preserve">[94] 独特效果激活 3</w:t>
      </w:r>
    </w:p>
    <w:p w14:paraId="6766ECFD">
      <w:r xmlns:w="http://schemas.openxmlformats.org/wordprocessingml/2006/main">
        <w:t xml:space="preserve">[95] 特殊招式 1</w:t>
      </w:r>
    </w:p>
    <w:p w14:paraId="51DF51F6">
      <w:r xmlns:w="http://schemas.openxmlformats.org/wordprocessingml/2006/main">
        <w:t xml:space="preserve">[96] 特殊招式 2</w:t>
      </w:r>
    </w:p>
    <w:p w14:paraId="1C3B3238">
      <w:r xmlns:w="http://schemas.openxmlformats.org/wordprocessingml/2006/main">
        <w:t xml:space="preserve">[97] 受到的伤害：1</w:t>
      </w:r>
    </w:p>
    <w:p w14:paraId="1EF16888">
      <w:r xmlns:w="http://schemas.openxmlformats.org/wordprocessingml/2006/main">
        <w:t xml:space="preserve">[98] 受到的伤害：2</w:t>
      </w:r>
    </w:p>
    <w:p w14:paraId="70F075E3">
      <w:r xmlns:w="http://schemas.openxmlformats.org/wordprocessingml/2006/main">
        <w:t xml:space="preserve">[99] 受到的伤害：3</w:t>
      </w:r>
    </w:p>
    <w:p w14:paraId="469E8A9C">
      <w:r xmlns:w="http://schemas.openxmlformats.org/wordprocessingml/2006/main">
        <w:t xml:space="preserve">[100] 撤回</w:t>
      </w:r>
    </w:p>
    <w:p w14:paraId="559F8D72">
      <w:r xmlns:w="http://schemas.openxmlformats.org/wordprocessingml/2006/main">
        <w:t xml:space="preserve">[101] 项目用途 1</w:t>
      </w:r>
    </w:p>
    <w:p w14:paraId="1030B24B">
      <w:r xmlns:w="http://schemas.openxmlformats.org/wordprocessingml/2006/main">
        <w:t xml:space="preserve">[102] 物品用途 2</w:t>
      </w:r>
    </w:p>
    <w:p w14:paraId="0053628B">
      <w:r xmlns:w="http://schemas.openxmlformats.org/wordprocessingml/2006/main">
        <w:t xml:space="preserve">[103] 在游戏中 †</w:t>
      </w:r>
    </w:p>
    <w:p w14:paraId="345BC26E">
      <w:r xmlns:w="http://schemas.openxmlformats.org/wordprocessingml/2006/main">
        <w:t xml:space="preserve">[104] 玛丽埃尔的助手之一，五位魅力竖琴之一，与活动【天使降临吹奏长笛】一同实装。她的行动速度较慢，攻击力也略低。命中率和暴击率较高。反击率和魔法抗性也较高，但防御力较低。</w:t>
      </w:r>
    </w:p>
    <w:p w14:paraId="6BEADF71">
      <w:r xmlns:w="http://schemas.openxmlformats.org/wordprocessingml/2006/main">
        <w:t xml:space="preserve">[105] 特殊招式在2022年12月7日的调整中进行了更改。新增了20%的魅惑效果（觉醒后为25%→40%），并使使用者命中率和回避率提升30秒。在此之前，觉醒前没有其他额外效果。</w:t>
      </w:r>
    </w:p>
    <w:p w14:paraId="7789CF5E">
      <w:r xmlns:w="http://schemas.openxmlformats.org/wordprocessingml/2006/main">
        <w:t xml:space="preserve">[106] 魅惑效果只是锦上添花，因为在普通区域，即使强化了含羞草，敌人通常也会被伤害击倒。在真正需要魅惑效果的高难度 Boss 战中，这种概率太低，难以发挥其应有的作用。</w:t>
      </w:r>
    </w:p>
    <w:p w14:paraId="33CD2F04">
      <w:r xmlns:w="http://schemas.openxmlformats.org/wordprocessingml/2006/main">
        <w:t xml:space="preserve">[107] 在突袭中，可以积累 BREAK 灯，还可以给自己施加攻击和防御增益，使其成为一个有用的效果。</w:t>
      </w:r>
    </w:p>
    <w:p w14:paraId="4DC00B1B">
      <w:r xmlns:w="http://schemas.openxmlformats.org/wordprocessingml/2006/main">
        <w:t xml:space="preserve">[108] 然而，为了最大程度地发挥其作用，所有队友的特殊技能都必须能够提供足够的支援。增益、减益和治疗技能往往容易过度使用，因此最好多配备攻击型技能，或者搭配神圣骑士阿尔戈尔，后者可以进一步提升能量槽。</w:t>
      </w:r>
    </w:p>
    <w:p w14:paraId="3071D5E8">
      <w:r xmlns:w="http://schemas.openxmlformats.org/wordprocessingml/2006/main">
        <w:t xml:space="preserve">[109] 与拥有减少仇恨或将其保持在 0 的独特能力的角色组队可能会更好，因为这样更容易激活他们的独特效果，而无需争夺仇恨。</w:t>
      </w:r>
    </w:p>
    <w:p w14:paraId="1071E3A7">
      <w:r xmlns:w="http://schemas.openxmlformats.org/wordprocessingml/2006/main">
        <w:t xml:space="preserve">[110] 另一种不依赖仇恨的方法是使用替身树II来代替坦克承受伤害。这种方法的优势在于无论队伍配置如何都能有效，但它需要优先装备给坦克，因此装备的竞争和获取就成了问题。即使只有10%的减伤效果也比完全不装备要好，但是……</w:t>
      </w:r>
    </w:p>
    <w:p w14:paraId="6E606FD7">
      <w:r xmlns:w="http://schemas.openxmlformats.org/wordprocessingml/2006/main">
        <w:t xml:space="preserve">[111] 如果是 25%，那么在激活之前它不会掉落，所以如果你愿意接受这一点，你可以使用长发招财猫，但如果你要做到那一步，那么提供开局计量表增益的节拍护符 Nonono 更实用。</w:t>
      </w:r>
    </w:p>
    <w:p w14:paraId="68A5B4B3">
      <w:r xmlns:w="http://schemas.openxmlformats.org/wordprocessingml/2006/main">
        <w:t xml:space="preserve">[112] 如前所述，能量槽几乎完全可以通过副装备来控制，因此除了两个标准火箭引擎和冲击腰带之外，唯一能进一步提升特殊攻击充能速度的装备就是“勇气孟加拉”了。眩晕触发率并不低，但6的行动速度在造成眩晕时是一个很大的弱点，因此很可能需要将优秀的“闪光孟加拉”与“闪光栗子”或“勇气孟加拉”叠加使用。</w:t>
      </w:r>
    </w:p>
    <w:p w14:paraId="1F88DFE2">
      <w:r xmlns:w="http://schemas.openxmlformats.org/wordprocessingml/2006/main">
        <w:t xml:space="preserve">[113] 内容适用性简易评估 †</w:t>
      </w:r>
    </w:p>
    <w:p w14:paraId="3CC8C7F3">
      <w:r xmlns:w="http://schemas.openxmlformats.org/wordprocessingml/2006/main">
        <w:t xml:space="preserve">[114] 合适的内容、推荐的装备示例、角色发展目标等。</w:t>
      </w:r>
    </w:p>
    <w:p w14:paraId="63FED2CD">
      <w:r xmlns:w="http://schemas.openxmlformats.org/wordprocessingml/2006/main">
        <w:t xml:space="preserve">[115] 兼容内容</w:t>
      </w:r>
    </w:p>
    <w:p w14:paraId="4188FC6E">
      <w:r xmlns:w="http://schemas.openxmlformats.org/wordprocessingml/2006/main">
        <w:t xml:space="preserve">[116] 能力倾向</w:t>
      </w:r>
    </w:p>
    <w:p w14:paraId="2F162BA7">
      <w:r xmlns:w="http://schemas.openxmlformats.org/wordprocessingml/2006/main">
        <w:t xml:space="preserve">[117] 简短评论</w:t>
      </w:r>
    </w:p>
    <w:p w14:paraId="04ADD391">
      <w:r xmlns:w="http://schemas.openxmlformats.org/wordprocessingml/2006/main">
        <w:t xml:space="preserve">[118] 主线任务 活动任务</w:t>
      </w:r>
    </w:p>
    <w:p w14:paraId="0973EAB8">
      <w:r xmlns:w="http://schemas.openxmlformats.org/wordprocessingml/2006/main">
        <w:t xml:space="preserve">[119] 他可以毫无问题地完成任务，但几乎没有理由专门选择他。</w:t>
      </w:r>
    </w:p>
    <w:p w14:paraId="3D5A6CC4">
      <w:r xmlns:w="http://schemas.openxmlformats.org/wordprocessingml/2006/main">
        <w:t xml:space="preserve">[120] 突袭战</w:t>
      </w:r>
    </w:p>
    <w:p w14:paraId="36A4D4C0">
      <w:r xmlns:w="http://schemas.openxmlformats.org/wordprocessingml/2006/main">
        <w:t xml:space="preserve">[121] 范围特殊攻击不适用。</w:t>
      </w:r>
    </w:p>
    <w:p w14:paraId="2C64E9BD">
      <w:r xmlns:w="http://schemas.openxmlformats.org/wordprocessingml/2006/main">
        <w:t xml:space="preserve">[122] 湮灭</w:t>
      </w:r>
    </w:p>
    <w:p w14:paraId="2192E578">
      <w:r xmlns:w="http://schemas.openxmlformats.org/wordprocessingml/2006/main">
        <w:t xml:space="preserve">[123] 虽然范围特殊攻击适合歼灭战，但其效果无法得到充分利用（装备示例见下文）。</w:t>
      </w:r>
    </w:p>
    <w:p w14:paraId="2701F01F">
      <w:r xmlns:w="http://schemas.openxmlformats.org/wordprocessingml/2006/main">
        <w:t xml:space="preserve">[124] B宇宙</w:t>
      </w:r>
    </w:p>
    <w:p w14:paraId="0B7F0778">
      <w:r xmlns:w="http://schemas.openxmlformats.org/wordprocessingml/2006/main">
        <w:t xml:space="preserve">[125] 无益效果</w:t>
      </w:r>
    </w:p>
    <w:p w14:paraId="6B75C09D">
      <w:r xmlns:w="http://schemas.openxmlformats.org/wordprocessingml/2006/main">
        <w:t xml:space="preserve">[126] 能力评价指标</w:t>
      </w:r>
    </w:p>
    <w:p w14:paraId="4F9C4B23">
      <w:r xmlns:w="http://schemas.openxmlformats.org/wordprocessingml/2006/main">
        <w:t xml:space="preserve">[127] ◎：优秀内容。最有可能发挥出色。○：合适内容。有较高发挥潜力。△：一般。需要一些技巧才能发挥良好，但选择理由不多。×：不合适内容。由于与内容规则、游戏系统、难度等级等不兼容，难以发挥出色。*2014年3月更新</w:t>
      </w:r>
    </w:p>
    <w:p w14:paraId="0066F5FD">
      <w:r xmlns:w="http://schemas.openxmlformats.org/wordprocessingml/2006/main">
        <w:t xml:space="preserve">[128] 湮灭</w:t>
      </w:r>
    </w:p>
    <w:p w14:paraId="467E254C">
      <w:r xmlns:w="http://schemas.openxmlformats.org/wordprocessingml/2006/main">
        <w:t xml:space="preserve">[129] 推荐设备示例</w:t>
      </w:r>
    </w:p>
    <w:p w14:paraId="5F395D26">
      <w:r xmlns:w="http://schemas.openxmlformats.org/wordprocessingml/2006/main">
        <w:t xml:space="preserve">[130] 主要设备</w:t>
      </w:r>
    </w:p>
    <w:p w14:paraId="5FF2293F">
      <w:r xmlns:w="http://schemas.openxmlformats.org/wordprocessingml/2006/main">
        <w:t xml:space="preserve">[131] 子设备</w:t>
      </w:r>
    </w:p>
    <w:p w14:paraId="7574B1BC">
      <w:r xmlns:w="http://schemas.openxmlformats.org/wordprocessingml/2006/main">
        <w:t xml:space="preserve">[132] 一件令人愉悦的物品</w:t>
      </w:r>
    </w:p>
    <w:p w14:paraId="2560B24C">
      <w:r xmlns:w="http://schemas.openxmlformats.org/wordprocessingml/2006/main">
        <w:t xml:space="preserve">[133] 发展目标</w:t>
      </w:r>
    </w:p>
    <w:p w14:paraId="42EB8C93">
      <w:r xmlns:w="http://schemas.openxmlformats.org/wordprocessingml/2006/main">
        <w:t xml:space="preserve">[134] 突破极限</w:t>
      </w:r>
    </w:p>
    <w:p w14:paraId="219E8671">
      <w:r xmlns:w="http://schemas.openxmlformats.org/wordprocessingml/2006/main">
        <w:t xml:space="preserve">[135] 致命觉醒</w:t>
      </w:r>
    </w:p>
    <w:p w14:paraId="0CB38575">
      <w:r xmlns:w="http://schemas.openxmlformats.org/wordprocessingml/2006/main">
        <w:t xml:space="preserve">[136] 独特的觉醒</w:t>
      </w:r>
    </w:p>
    <w:p w14:paraId="2C40B078">
      <w:r xmlns:w="http://schemas.openxmlformats.org/wordprocessingml/2006/main">
        <w:t xml:space="preserve">[137] 行动速度</w:t>
      </w:r>
    </w:p>
    <w:p w14:paraId="5B3E4BF0">
      <w:r xmlns:w="http://schemas.openxmlformats.org/wordprocessingml/2006/main">
        <w:t xml:space="preserve">[138] 特别收费</w:t>
      </w:r>
    </w:p>
    <w:p w14:paraId="48115DD2">
      <w:r xmlns:w="http://schemas.openxmlformats.org/wordprocessingml/2006/main">
        <w:t xml:space="preserve">[139] 其他</w:t>
      </w:r>
    </w:p>
    <w:p w14:paraId="3CF49628">
      <w:r xmlns:w="http://schemas.openxmlformats.org/wordprocessingml/2006/main">
        <w:t xml:space="preserve">[140] 培训成本</w:t>
      </w:r>
    </w:p>
    <w:p w14:paraId="4028E1BA">
      <w:r xmlns:w="http://schemas.openxmlformats.org/wordprocessingml/2006/main">
        <w:t xml:space="preserve">[141] 4.1 秒 19 次</w:t>
      </w:r>
    </w:p>
    <w:p w14:paraId="4AB24276">
      <w:r xmlns:w="http://schemas.openxmlformats.org/wordprocessingml/2006/main">
        <w:t xml:space="preserve">[142] 14.9% 8次</w:t>
      </w:r>
    </w:p>
    <w:p w14:paraId="035777A6">
      <w:r xmlns:w="http://schemas.openxmlformats.org/wordprocessingml/2006/main">
        <w:t xml:space="preserve">[143] 备注</w:t>
      </w:r>
    </w:p>
    <w:p w14:paraId="6DFA813C">
      <w:r xmlns:w="http://schemas.openxmlformats.org/wordprocessingml/2006/main">
        <w:t xml:space="preserve">[144] 如果你无法准备一个能用普通攻击瞬间击杀弱小敌人的增益效果，那么这样做就没有必要。如果体力不足，可以切换到或。根据敌人的类型切换。</w:t>
      </w:r>
    </w:p>
    <w:p w14:paraId="554D2452">
      <w:r xmlns:w="http://schemas.openxmlformats.org/wordprocessingml/2006/main">
        <w:t xml:space="preserve">[145] *2016年3月更新</w:t>
      </w:r>
    </w:p>
    <w:p w14:paraId="65CBBBD7">
      <w:r xmlns:w="http://schemas.openxmlformats.org/wordprocessingml/2006/main">
        <w:t xml:space="preserve">[146] 其他版本 / 相关角色 †</w:t>
      </w:r>
    </w:p>
    <w:p w14:paraId="065FE3B0">
      <w:r xmlns:w="http://schemas.openxmlformats.org/wordprocessingml/2006/main">
        <w:t xml:space="preserve">[147] Mariel Gono（老板）</w:t>
      </w:r>
    </w:p>
    <w:p w14:paraId="6512B94B">
      <w:r xmlns:w="http://schemas.openxmlformats.org/wordprocessingml/2006/main">
        <w:t xml:space="preserve">[148] 神圣骑士卡诺普斯（及其助手）</w:t>
      </w:r>
    </w:p>
    <w:p w14:paraId="1047E2B4">
      <w:r xmlns:w="http://schemas.openxmlformats.org/wordprocessingml/2006/main">
        <w:t xml:space="preserve">[149] 琐事 †</w:t>
      </w:r>
    </w:p>
    <w:p w14:paraId="49FB0F0A">
      <w:r xmlns:w="http://schemas.openxmlformats.org/wordprocessingml/2006/main">
        <w:t xml:space="preserve">[150] 炸鸡♪ 啦啦啦♪ 好吃♪ 炸鸡♪ 神武是神圣的交响曲。他便服下肩上挎着的键盘口琴是他的伪装。</w:t>
      </w:r>
    </w:p>
    <w:p w14:paraId="4B525979">
      <w:r xmlns:w="http://schemas.openxmlformats.org/wordprocessingml/2006/main">
        <w:t xml:space="preserve">[151] 官方推特账号简介 †</w:t>
      </w:r>
    </w:p>
    <w:p w14:paraId="6665EC3D">
      <w:r xmlns:w="http://schemas.openxmlformats.org/wordprocessingml/2006/main">
        <w:t xml:space="preserve">[152] 人物介绍</w:t>
      </w:r>
    </w:p>
    <w:p w14:paraId="52B9AA9E">
      <w:r xmlns:w="http://schemas.openxmlformats.org/wordprocessingml/2006/main">
        <w:t xml:space="preserve">[153] 评论表 †</w:t>
      </w:r>
    </w:p>
    <w:p w14:paraId="561AFFB2">
      <w:r xmlns:w="http://schemas.openxmlformats.org/wordprocessingml/2006/main">
        <w:t xml:space="preserve">[154] 点击打开历史日志列表</w:t>
      </w:r>
    </w:p>
    <w:p w14:paraId="0278191C">
      <w:r xmlns:w="http://schemas.openxmlformats.org/wordprocessingml/2006/main">
        <w:t xml:space="preserve">[155] 末尾的数字越小，日志越旧。</w:t>
      </w:r>
    </w:p>
    <w:p w14:paraId="1BECA235">
      <w:r xmlns:w="http://schemas.openxmlformats.org/wordprocessingml/2006/main">
        <w:t xml:space="preserve">[156]“评论/神圣骑士米莫萨/”没有子页面。</w:t>
      </w:r>
    </w:p>
    <w:p w14:paraId="66584BC2">
      <w:r xmlns:w="http://schemas.openxmlformats.org/wordprocessingml/2006/main">
        <w:t xml:space="preserve">[157] 连她日常穿的衣服都很花哨哈哈 -- [BwEBHpkjiMk] 2021-10-06 (周三) 18:13:26</w:t>
      </w:r>
    </w:p>
    <w:p w14:paraId="51B6BC8B">
      <w:r xmlns:w="http://schemas.openxmlformats.org/wordprocessingml/2006/main">
        <w:t xml:space="preserve">[158] 她便服很可爱，但她变身后的状态有点奇怪。不过这也没什么大不了的，因为很少展现出来。——[ge/KhBeLo4A] 2021-10-06 (周三) 18:52:49</w:t>
      </w:r>
    </w:p>
    <w:p w14:paraId="3A449A78">
      <w:r xmlns:w="http://schemas.openxmlformats.org/wordprocessingml/2006/main">
        <w:t xml:space="preserve">[159] 我好像不小心发了两遍。不过我觉得和《Little Busters!》联动不太可能。从球的轨迹就能看出来。不过京介和米莫萨看起来倒是挺合得来。——[ge/KhBeLo4A] 2021-10-06 (周三) 22:16:04</w:t>
      </w:r>
    </w:p>
    <w:p w14:paraId="164D9534">
      <w:r xmlns:w="http://schemas.openxmlformats.org/wordprocessingml/2006/main">
        <w:t xml:space="preserve">[160] 和她穿平时衣服时相比，她的脸看起来更小更圆了。倒不是说看起来很奇怪，只是感觉有点怪异。——[dcdIDkl1w0U] 2021-10-08 (周五) 08:43:42</w:t>
      </w:r>
    </w:p>
    <w:p w14:paraId="63AE1551">
      <w:r xmlns:w="http://schemas.openxmlformats.org/wordprocessingml/2006/main">
        <w:t xml:space="preserve">[161] 这是不是一张连顶尖玩家都放弃的明显鸡肋的SSR卡？ -- [EQiiTzDUrGE] 2021-10-06 (周三) 19:47:04</w:t>
      </w:r>
    </w:p>
    <w:p w14:paraId="1C2C2414">
      <w:r xmlns:w="http://schemas.openxmlformats.org/wordprocessingml/2006/main">
        <w:t xml:space="preserve">[162] 米卡的情况也一样，但说实话，耐久度低却能用50点伤害反击确实是个问题——[W/KawxO6AJg] 2021-10-06 (周三) 19:50:27</w:t>
      </w:r>
    </w:p>
    <w:p w14:paraId="7C965EDF">
      <w:r xmlns:w="http://schemas.openxmlformats.org/wordprocessingml/2006/main">
        <w:t xml:space="preserve">[163] 从最近的扭蛋角色来看，开发商似乎并不在意性能差异。你最好放弃吧。——[WmBlndqnFNw] 2021-10-06 (周三) 22:19:53</w:t>
      </w:r>
    </w:p>
    <w:p w14:paraId="60A0C781">
      <w:r xmlns:w="http://schemas.openxmlformats.org/wordprocessingml/2006/main">
        <w:t xml:space="preserve">[164] 就游戏机制而言，性能几乎无关紧要，而且扩展包显然是有意限制游戏内容的，所以他们可能并不在意。——[A4kIwc89gXI] 2021-10-07 (周四) 01:53:14</w:t>
      </w:r>
    </w:p>
    <w:p w14:paraId="225BC5C3">
      <w:r xmlns:w="http://schemas.openxmlformats.org/wordprocessingml/2006/main">
        <w:t xml:space="preserve">[165] 由于它拥有固定的攻击力、较高的命中率，并且特殊攻击易于施放，因此它的火力可能比娜丽卡更强。——[xDHDwLIavc.] 2021-10-07 (周四) 18:08:55</w:t>
      </w:r>
    </w:p>
    <w:p w14:paraId="3F9AD204">
      <w:r xmlns:w="http://schemas.openxmlformats.org/wordprocessingml/2006/main">
        <w:t xml:space="preserve">[166] 如果它出现在团队副本中，似乎唯一的用途就是利用其独特效果提升能量槽，然后立即撤退变成种子，为下一次进攻创造机会。让它停留太久不会有任何效果，而且浪费花蕾去突破它的极限也很可惜。——[l/G9m5DUtOM] 2021-10-07 (周四) 18:32:32</w:t>
      </w:r>
    </w:p>
    <w:p w14:paraId="78FC9D87">
      <w:r xmlns:w="http://schemas.openxmlformats.org/wordprocessingml/2006/main">
        <w:t xml:space="preserve">[167] 特殊攻击充能是一个不错的范围攻击技能，所以你可以给它装备引擎和载具，把它当作清场手使用。清场手也能吸引大量仇恨，所以你可以在被替换之前，一边使用特殊攻击和增益效果，一边进行反击。嗯，这可能只有在你把它升到满级之后才有意义。——[j6QYDgxE/Kw] 2021-10-07 (周四) 23:30:13</w:t>
      </w:r>
    </w:p>
    <w:p w14:paraId="5797DD2A">
      <w:r xmlns:w="http://schemas.openxmlformats.org/wordprocessingml/2006/main">
        <w:t xml:space="preserve">[168] 蜂蜜就是用来打破的！ -- [8r.KqWBK8Vs] 2021-10-08 (周五) 23:07:40</w:t>
      </w:r>
    </w:p>
    <w:p w14:paraId="6C47E092">
      <w:r xmlns:w="http://schemas.openxmlformats.org/wordprocessingml/2006/main">
        <w:t xml:space="preserve">[169] 最近是不是流行那种夸张的大眼袋？我不喜欢，看起来就像蚯蚓粘在眼睛上一样。——[sz8PSVg5l3k] 2021-10-10 (周日) 19:00:52</w:t>
      </w:r>
    </w:p>
    <w:p w14:paraId="26BE519E">
      <w:r xmlns:w="http://schemas.openxmlformats.org/wordprocessingml/2006/main">
        <w:t xml:space="preserve">[170] 既然是朋克风，眼影就不合适了…… -- [DmFOpOhUsU6] 2021-10-12 (周二) 10:37:56</w:t>
      </w:r>
    </w:p>
    <w:p w14:paraId="13F99672">
      <w:r xmlns:w="http://schemas.openxmlformats.org/wordprocessingml/2006/main">
        <w:t xml:space="preserve">[171] 我认为它最初计划以服务请求 (SR) 的形式实现。我理解发布新的服务请求不会带来销售数据，但是…… -- [l/G9m5DUtOM] 2021-10-10 (周日) 00:29:58</w:t>
      </w:r>
    </w:p>
    <w:p w14:paraId="7AABC13D">
      <w:r xmlns:w="http://schemas.openxmlformats.org/wordprocessingml/2006/main">
        <w:t xml:space="preserve">[172] 仅仅因为有人提出请求，是否还有可能将其降级为SR？嗯，这可能会引发一些问题…… -- [n15ATuSwpwo] 2021-10-17 (周日) 13:43:17</w:t>
      </w:r>
    </w:p>
    <w:p w14:paraId="423F7781">
      <w:r xmlns:w="http://schemas.openxmlformats.org/wordprocessingml/2006/main">
        <w:t xml:space="preserve">[173] 在这个游戏中，复制角色的力量如此强大，以至于即使是最强的☆1 SSR角色，其表现也比不上最弱的☆5 R角色。假设没人会费心去复制一个性能如此低下的角色，并且复制后的角色只会使用☆1，那么可以说这个角色与它的设定相符。问题不在于SSR角色本身有多强，而在于☆5 SSR角色有多强。——[WYlCNZzHeHk] 2021-10-10 (周日) 03:39:50</w:t>
      </w:r>
    </w:p>
    <w:p w14:paraId="14FA60F5">
      <w:r xmlns:w="http://schemas.openxmlformats.org/wordprocessingml/2006/main">
        <w:t xml:space="preserve">[174] 忍者是忍耐和隐藏的人。他们并不引人注目。——[sz8PSVg5l3k] 2021-10-13 (周三) 17:33:16</w:t>
      </w:r>
    </w:p>
    <w:p w14:paraId="6EEFD9DB">
      <w:r xmlns:w="http://schemas.openxmlformats.org/wordprocessingml/2006/main">
        <w:t xml:space="preserve">[175] 觉醒强化效果相当显著，这在一定程度上使其与其他特殊辅助角色有所区别。不过，我不会使用它。——[c7HzBOgC3GU] 2021-10-27 (周三) 08:23:20</w:t>
      </w:r>
    </w:p>
    <w:p w14:paraId="297A7465">
      <w:r xmlns:w="http://schemas.openxmlformats.org/wordprocessingml/2006/main">
        <w:t xml:space="preserve">[176] 在游戏介绍部分，提到了一些拥有特殊能力的角色，可以降低仇恨值或使其始终保持在0，但符合这一描述的角色只有司和洛夫迪尔，他们只有一个特殊技能；还有小森，她可以在不加速仇恨槽的情况下维持减益效果。——[k8kxwVtf1oE] 2021-10-27 (周三) 09:19:44</w:t>
      </w:r>
    </w:p>
    <w:p w14:paraId="6D178401">
      <w:r xmlns:w="http://schemas.openxmlformats.org/wordprocessingml/2006/main">
        <w:t xml:space="preserve">[177] 在主线剧情里，他的表现达到了SSR级别，甚至超过了他的上级，所以我觉得这多少可以理解吧？——[UbeJRawbm.A] 2021-12-01 (周三) 23:53:28</w:t>
      </w:r>
    </w:p>
    <w:p w14:paraId="0BF2F58B">
      <w:r xmlns:w="http://schemas.openxmlformats.org/wordprocessingml/2006/main">
        <w:t xml:space="preserve">[178] 这不仅仅是关于含羞草（Mimosa）的事，而是关于他们三个的事。——[Mtoag44SDDM] 2022年1月24日（星期一）21:29:44</w:t>
      </w:r>
    </w:p>
    <w:p w14:paraId="01169601">
      <w:r xmlns:w="http://schemas.openxmlformats.org/wordprocessingml/2006/main">
        <w:t xml:space="preserve">[179] 我第一次在副本里见到他，他那滑稽的攻击语音竟然莫名地让人上瘾。——[uN5gXph9vBg] 2021-12-12 (周日) 17:25:18</w:t>
      </w:r>
    </w:p>
    <w:p w14:paraId="5286D79C">
      <w:r xmlns:w="http://schemas.openxmlformats.org/wordprocessingml/2006/main">
        <w:t xml:space="preserve">[180] 我从没想过会从氪金扭蛋里抽到它——[OXd8.JtGWRk] 2022-02-22 (周二) 13:13:05</w:t>
      </w:r>
    </w:p>
    <w:p w14:paraId="0F740353">
      <w:r xmlns:w="http://schemas.openxmlformats.org/wordprocessingml/2006/main">
        <w:t xml:space="preserve">[181] SD很可爱 -- [C40sXPILiSI] 2022-02-23 (周三) 17:57:12</w:t>
      </w:r>
    </w:p>
    <w:p w14:paraId="1C80ABE5">
      <w:r xmlns:w="http://schemas.openxmlformats.org/wordprocessingml/2006/main">
        <w:t xml:space="preserve">[182] 你出演过《萤火虫日记》吗？ -- [lSzEzvFD.gk] 2025-05-25 (周日) 01:51:02</w:t>
      </w:r>
    </w:p>
    <w:p w14:paraId="111A3FEB">
      <w:r xmlns:w="http://schemas.openxmlformats.org/wordprocessingml/2006/main">
        <w:t xml:space="preserve">[183] 最近我迷上了她的可爱，反复观看她的失败场景，并在歼灭战中使用她。不过，在最近的作品中，她又带点辉夜姬的感觉，让她更可爱了🤗💕 -- [IEEs.5j2yi.] 2026-06-29 (周一) 05:01:46</w:t>
      </w:r>
    </w:p>
    <w:p w14:paraId="67161D34">
      <w:r xmlns:w="http://schemas.openxmlformats.org/wordprocessingml/2006/main">
        <w:t xml:space="preserve">[184] ←使用棋盘前请务必阅读规则。</w:t>
      </w:r>
    </w:p>
    <w:p w14:paraId="47936B85">
      <w:r xmlns:w="http://schemas.openxmlformats.org/wordprocessingml/2006/main">
        <w:t xml:space="preserve">[185] 关于规则 †</w:t>
      </w:r>
    </w:p>
    <w:p w14:paraId="1C50683B">
      <w:r xmlns:w="http://schemas.openxmlformats.org/wordprocessingml/2006/main">
        <w:t xml:space="preserve">[186] 请不要抱怨或批评页面编辑者。如果您对其他人的编辑有意见，请通过“提供替代方案”或“自行编辑”的方式进行建设性沟通。</w:t>
      </w:r>
    </w:p>
    <w:p w14:paraId="7789896F">
      <w:r xmlns:w="http://schemas.openxmlformats.org/wordprocessingml/2006/main">
        <w:t xml:space="preserve">[187] 不要发布个人网站或其他禁止未经授权链接的网站的网址。</w:t>
      </w:r>
    </w:p>
    <w:p w14:paraId="19475340">
      <w:r xmlns:w="http://schemas.openxmlformats.org/wordprocessingml/2006/main">
        <w:t xml:space="preserve">[188] 关于违反规则的帖子 †</w:t>
      </w:r>
    </w:p>
    <w:p w14:paraId="0544DAEB">
      <w:r xmlns:w="http://schemas.openxmlformats.org/wordprocessingml/2006/main">
        <w:t xml:space="preserve">[189] 禁止发布以下类型的帖子，因为它们容易造成干扰。</w:t>
      </w:r>
    </w:p>
    <w:p w14:paraId="235760A7">
      <w:r xmlns:w="http://schemas.openxmlformats.org/wordprocessingml/2006/main">
        <w:t xml:space="preserve">[190]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598D8E9C">
      <w:r xmlns:w="http://schemas.openxmlformats.org/wordprocessingml/2006/main">
        <w:t xml:space="preserve">[191] 其他包括使用此维基的人、官方管理员、艺术家、配音演员、现实生活中的个人以及 Twitter 用户等团体。</w:t>
      </w:r>
    </w:p>
    <w:p w14:paraId="668684D7">
      <w:r xmlns:w="http://schemas.openxmlformats.org/wordprocessingml/2006/main">
        <w:t xml:space="preserve">[192] 关于向管理层提交的帖子，我们容忍可以解释为用户反馈的评论，例如“我希望他们改进这一点”、“我希望他们尽快修复错误”和“维护时间太长了”，但我们不容忍使用辱骂性语言贬低管理层。</w:t>
      </w:r>
    </w:p>
    <w:p w14:paraId="6564F288">
      <w:r xmlns:w="http://schemas.openxmlformats.org/wordprocessingml/2006/main">
        <w:t xml:space="preserve">[193] 将讨论和意见交流视为“诽谤或对抗他人”是错误的。然而，在讨论或意见交流中使用辱骂性语言、贬低他人、挑衅他人或在缺乏明确证据的情况下发表言论，都是违法行为。说话时务必注意自己的言辞。</w:t>
      </w:r>
    </w:p>
    <w:p w14:paraId="2A2DD359">
      <w:r xmlns:w="http://schemas.openxmlformats.org/wordprocessingml/2006/main">
        <w:t xml:space="preserve">[194] 攻击性评论是指使用“做这个”或“做那个”等强烈命令、“使用粗俗语言”、“采取居高临下的态度”或“具有挑衅性”的评论。</w:t>
      </w:r>
    </w:p>
    <w:p w14:paraId="022127A8">
      <w:r xmlns:w="http://schemas.openxmlformats.org/wordprocessingml/2006/main">
        <w:t xml:space="preserve">[195] 禁止发布冒犯现有玩家的帖子，例如“还有人玩这个游戏吗？”或“这游戏已经凉了”。这并不意味着您完全不能发表任何负面言论，而是指那些超出单纯负面评价范围，构成诽谤或诋毁的帖子将被禁止发布。</w:t>
      </w:r>
    </w:p>
    <w:p w14:paraId="496D7D03">
      <w:r xmlns:w="http://schemas.openxmlformats.org/wordprocessingml/2006/main">
        <w:t xml:space="preserve">[196] 公开羞辱他人，包括泄露他人的游戏内名称或UID</w:t>
      </w:r>
    </w:p>
    <w:p w14:paraId="02E4EC61">
      <w:r xmlns:w="http://schemas.openxmlformats.org/wordprocessingml/2006/main">
        <w:t xml:space="preserve">[197] 但是，分享有助于游戏攻略的信息和视频是允许的。</w:t>
      </w:r>
    </w:p>
    <w:p w14:paraId="4AAD3CCC">
      <w:r xmlns:w="http://schemas.openxmlformats.org/wordprocessingml/2006/main">
        <w:t xml:space="preserve">[198] 参考其他应用程序</w:t>
      </w:r>
    </w:p>
    <w:p w14:paraId="3A7DDC63">
      <w:r xmlns:w="http://schemas.openxmlformats.org/wordprocessingml/2006/main">
        <w:t xml:space="preserve">[199] 在多个论坛上多次发帖</w:t>
      </w:r>
    </w:p>
    <w:p w14:paraId="7684670E">
      <w:r xmlns:w="http://schemas.openxmlformats.org/wordprocessingml/2006/main">
        <w:t xml:space="preserve">[200] 写一串无意义的字符</w:t>
      </w:r>
    </w:p>
    <w:p w14:paraId="350507F0">
      <w:r xmlns:w="http://schemas.openxmlformats.org/wordprocessingml/2006/main">
        <w:t xml:space="preserve">[201] 关于作弊和利用漏洞的帖子</w:t>
      </w:r>
    </w:p>
    <w:p w14:paraId="143AF092">
      <w:r xmlns:w="http://schemas.openxmlformats.org/wordprocessingml/2006/main">
        <w:t xml:space="preserve">[202] 最好的办法是忽略违反规则的帖子。上钩或反驳只会让事情变得更糟。</w:t>
      </w:r>
    </w:p>
    <w:p w14:paraId="07799927">
      <w:r xmlns:w="http://schemas.openxmlformats.org/wordprocessingml/2006/main">
        <w:t xml:space="preserve">[203] *在上述规则中，“诽谤”指的是在没有客观证据的情况下诋毁和贬低他人。将所有批评性文章都归为“诽谤”是不正确的，所以请务必谨慎。</w:t>
      </w:r>
    </w:p>
    <w:p w14:paraId="5E104407">
      <w:r xmlns:w="http://schemas.openxmlformats.org/wordprocessingml/2006/main">
        <w:t xml:space="preserve">[204] 关于修改和删除发帖日志 †</w:t>
      </w:r>
    </w:p>
    <w:p w14:paraId="578945F1">
      <w:r xmlns:w="http://schemas.openxmlformats.org/wordprocessingml/2006/main">
        <w:t xml:space="preserve">[205] 但是，允许更正印刷错误、遗漏和字体颜色。（他人出于善意所做的更正也允许。）</w:t>
      </w:r>
    </w:p>
    <w:p w14:paraId="5F856E95">
      <w:r xmlns:w="http://schemas.openxmlformats.org/wordprocessingml/2006/main">
        <w:t xml:space="preserve">[206] 作为例外情况，您可以删除自己的帖子，但事后必须向管理员报告。此外，删除时，请将整个评论替换为以下文本，而不是完全删除：&amp;color(#ff0000){''发帖人已删除''};</w:t>
      </w:r>
    </w:p>
    <w:p w14:paraId="10894C8F">
      <w:r xmlns:w="http://schemas.openxmlformats.org/wordprocessingml/2006/main">
        <w:t xml:space="preserve">[207] 关于删除违反规则的帖子 †</w:t>
      </w:r>
    </w:p>
    <w:p w14:paraId="2A75F7E5">
      <w:r xmlns:w="http://schemas.openxmlformats.org/wordprocessingml/2006/main">
        <w:t xml:space="preserve">[208] 您可以自行注释掉上述违反规则的评论，无需管理员许可。但是，注释掉评论后，请务必在“违规举报公告板”上进行举报。请使用“违规举报公告板”上的举报模板。</w:t>
      </w:r>
    </w:p>
    <w:p w14:paraId="04E5354A">
      <w:r xmlns:w="http://schemas.openxmlformats.org/wordprocessingml/2006/main">
        <w:t xml:space="preserve">[209] 未经 CO 举报公告板举报而被评论删除的帖子将被恢复，而评论删除帖子的人将受到处罚。</w:t>
      </w:r>
    </w:p>
    <w:p w14:paraId="30F6CBA3">
      <w:r xmlns:w="http://schemas.openxmlformats.org/wordprocessingml/2006/main">
        <w:t xml:space="preserve">[210] 如果您反复向 CO 举报公告板举报不违反规则的帖子，我们将认为您是自私的，并将对您实施发帖和编辑限制。</w:t>
      </w:r>
    </w:p>
    <w:p w14:paraId="2B55401D">
      <w:r xmlns:w="http://schemas.openxmlformats.org/wordprocessingml/2006/main">
        <w:t xml:space="preserve">[211] 在 CO 报告公告板上，不构成违规的报告可由管理员酌情恢复。</w:t>
      </w:r>
    </w:p>
    <w:p w14:paraId="6E759E2E">
      <w:r xmlns:w="http://schemas.openxmlformats.org/wordprocessingml/2006/main">
        <w:t xml:space="preserve">[212] 我们再次要求您不要评论那些并未违反规则的评论。（例如，诸如“虽然不违反规则，但对任何看到它的人来说都明显是垃圾信息”、“恶作剧”或“评论整个帖子”之类的主观判断。）</w:t>
      </w:r>
    </w:p>
    <w:p w14:paraId="06FC14D8">
      <w:r xmlns:w="http://schemas.openxmlformats.org/wordprocessingml/2006/main">
        <w:t xml:space="preserve">[213] 关于不违反规则但“冒犯性”的帖子 †</w:t>
      </w:r>
    </w:p>
    <w:p w14:paraId="0AC87A03">
      <w:r xmlns:w="http://schemas.openxmlformats.org/wordprocessingml/2006/main">
        <w:t xml:space="preserve">[214] 即使帖子内容具有冒犯性，除非违反版规，否则不会被删除。由于每个人对冒犯性的接受程度不同，请使用 NGID 功能隐藏评论，而不是争论或恶意挑衅。</w:t>
      </w:r>
    </w:p>
    <w:p w14:paraId="25FDD2A0">
      <w:r xmlns:w="http://schemas.openxmlformats.org/wordprocessingml/2006/main">
        <w:t xml:space="preserve">[215] 挑衅难道不是一种违规行为吗？†</w:t>
      </w:r>
    </w:p>
    <w:p w14:paraId="4F813ECA">
      <w:r xmlns:w="http://schemas.openxmlformats.org/wordprocessingml/2006/main">
        <w:t xml:space="preserve">[216] 是否构成煽动性言论因人而异，因此我们不将其视为违规行为。如果您认为某条评论具有煽动性，请使用 NGID 功能将其隐藏。</w:t>
      </w:r>
    </w:p>
    <w:p w14:paraId="2521FF36">
      <w:r xmlns:w="http://schemas.openxmlformats.org/wordprocessingml/2006/main">
        <w:t xml:space="preserve">[217] 投诉难道不算违法吗？†</w:t>
      </w:r>
    </w:p>
    <w:p w14:paraId="03AA57E4">
      <w:r xmlns:w="http://schemas.openxmlformats.org/wordprocessingml/2006/main">
        <w:t xml:space="preserve">[218] 一般而言，抱怨本身并不构成违规。但是，针对本作品的负面宣传、诽谤、辱骂性语言以及超出抱怨范围的对抗性言论均构成违规。如果您认为抱怨内容冒犯了您，请使用 NGID 功能隐藏相关评论。</w:t>
      </w:r>
    </w:p>
    <w:p w14:paraId="2B1BEB09">
      <w:r xmlns:w="http://schemas.openxmlformats.org/wordprocessingml/2006/main">
        <w:t xml:space="preserve">[219] 如果您不确定某个帖子是否违反规则，该怎么办？ †</w:t>
      </w:r>
    </w:p>
    <w:p w14:paraId="220722FD">
      <w:r xmlns:w="http://schemas.openxmlformats.org/wordprocessingml/2006/main">
        <w:t xml:space="preserve">[220] 有些帖子内容含糊不清，难以判断是否违规。评论删除这类含糊不清的帖子可能会导致问题，所以请不要评论删除，而是使用 NGID 功能将评论隐藏起来。</w:t>
      </w:r>
    </w:p>
    <w:p w14:paraId="3D75EA65">
      <w:r xmlns:w="http://schemas.openxmlformats.org/wordprocessingml/2006/main">
        <w:t xml:space="preserve">[221] 对屡犯者的处罚 †</w:t>
      </w:r>
    </w:p>
    <w:p w14:paraId="63952204">
      <w:r xmlns:w="http://schemas.openxmlformats.org/wordprocessingml/2006/main">
        <w:t xml:space="preserve">[222] 屡次违反规则或发布特别恶意的帖子，管理员可酌情予以处罚，例如“禁止访问”或“限制发帖”。</w:t>
      </w:r>
    </w:p>
    <w:p w14:paraId="7BB8792A">
      <w:r xmlns:w="http://schemas.openxmlformats.org/wordprocessingml/2006/main">
        <w:t xml:space="preserve">[223] 如果您对进一步改进有任何建议，请通过 Wiki 管理公告板与我们联系。</w:t>
      </w:r>
    </w:p>
    <w:p w14:paraId="386B5128"/>
    <w:p w14:paraId="449EF8DE">
      <w:r xmlns:w="http://schemas.openxmlformats.org/wordprocessingml/2006/main">
        <w:rPr>
          <w:b/>
        </w:rPr>
        <w:t xml:space="preserve">A258</w:t>
      </w:r>
    </w:p>
    <w:p w14:paraId="39860908">
      <w:r xmlns:w="http://schemas.openxmlformats.org/wordprocessingml/2006/main">
        <w:t xml:space="preserve">[0] 索引：所有角色 | SSR 角色 | SR 角色 | R 角色</w:t>
      </w:r>
    </w:p>
    <w:p w14:paraId="5DFBE3CC">
      <w:r xmlns:w="http://schemas.openxmlformats.org/wordprocessingml/2006/main">
        <w:t xml:space="preserve">[1] 基本信息</w:t>
      </w:r>
    </w:p>
    <w:p w14:paraId="296B05F7">
      <w:r xmlns:w="http://schemas.openxmlformats.org/wordprocessingml/2006/main">
        <w:t xml:space="preserve">[2] 语音</w:t>
      </w:r>
    </w:p>
    <w:p w14:paraId="18358F9C">
      <w:r xmlns:w="http://schemas.openxmlformats.org/wordprocessingml/2006/main">
        <w:t xml:space="preserve">[3] 在游戏中</w:t>
      </w:r>
    </w:p>
    <w:p w14:paraId="40596071">
      <w:r xmlns:w="http://schemas.openxmlformats.org/wordprocessingml/2006/main">
        <w:t xml:space="preserve">[4] 琐事</w:t>
      </w:r>
    </w:p>
    <w:p w14:paraId="1145F528">
      <w:r xmlns:w="http://schemas.openxmlformats.org/wordprocessingml/2006/main">
        <w:t xml:space="preserve">[5] 官方推特账号介绍</w:t>
      </w:r>
    </w:p>
    <w:p w14:paraId="05BDC47A">
      <w:r xmlns:w="http://schemas.openxmlformats.org/wordprocessingml/2006/main">
        <w:t xml:space="preserve">[6] 评论表单</w:t>
      </w:r>
    </w:p>
    <w:p w14:paraId="26C6D961">
      <w:r xmlns:w="http://schemas.openxmlformats.org/wordprocessingml/2006/main">
        <w:t xml:space="preserve">[7] 基本信息 †</w:t>
      </w:r>
    </w:p>
    <w:p w14:paraId="6053DED5">
      <w:r xmlns:w="http://schemas.openxmlformats.org/wordprocessingml/2006/main">
        <w:t xml:space="preserve">[8] 变换图像</w:t>
      </w:r>
    </w:p>
    <w:p w14:paraId="31C7BD86">
      <w:r xmlns:w="http://schemas.openxmlformats.org/wordprocessingml/2006/main">
        <w:t xml:space="preserve">[9] 简介</w:t>
      </w:r>
    </w:p>
    <w:p w14:paraId="053A4CBB">
      <w:r xmlns:w="http://schemas.openxmlformats.org/wordprocessingml/2006/main">
        <w:t xml:space="preserve">[10] 姓名</w:t>
      </w:r>
    </w:p>
    <w:p w14:paraId="7D53A491">
      <w:r xmlns:w="http://schemas.openxmlformats.org/wordprocessingml/2006/main">
        <w:t xml:space="preserve">[11] 神圣骑士米露尔</w:t>
      </w:r>
    </w:p>
    <w:p w14:paraId="7959E09C">
      <w:r xmlns:w="http://schemas.openxmlformats.org/wordprocessingml/2006/main">
        <w:t xml:space="preserve">[12] 真实姓名</w:t>
      </w:r>
    </w:p>
    <w:p w14:paraId="6642FB08">
      <w:r xmlns:w="http://schemas.openxmlformats.org/wordprocessingml/2006/main">
        <w:t xml:space="preserve">[13] 渡星神流</w:t>
      </w:r>
    </w:p>
    <w:p w14:paraId="4A6341CD">
      <w:r xmlns:w="http://schemas.openxmlformats.org/wordprocessingml/2006/main">
        <w:t xml:space="preserve">[14] 稀有度</w:t>
      </w:r>
    </w:p>
    <w:p w14:paraId="09794D06">
      <w:r xmlns:w="http://schemas.openxmlformats.org/wordprocessingml/2006/main">
        <w:t xml:space="preserve">[15] 普通攻击</w:t>
      </w:r>
    </w:p>
    <w:p w14:paraId="13B4B38F">
      <w:r xmlns:w="http://schemas.openxmlformats.org/wordprocessingml/2006/main">
        <w:t xml:space="preserve">[16] 近战攻击（物理）</w:t>
      </w:r>
    </w:p>
    <w:p w14:paraId="0627A4D5">
      <w:r xmlns:w="http://schemas.openxmlformats.org/wordprocessingml/2006/main">
        <w:t xml:space="preserve">[17] 附属派系</w:t>
      </w:r>
    </w:p>
    <w:p w14:paraId="469FBDA4">
      <w:r xmlns:w="http://schemas.openxmlformats.org/wordprocessingml/2006/main">
        <w:t xml:space="preserve">[18] 神圣骑士（地面）</w:t>
      </w:r>
    </w:p>
    <w:p w14:paraId="37457A72">
      <w:r xmlns:w="http://schemas.openxmlformats.org/wordprocessingml/2006/main">
        <w:t xml:space="preserve">[19]隼一花</w:t>
      </w:r>
    </w:p>
    <w:p w14:paraId="09F58890">
      <w:r xmlns:w="http://schemas.openxmlformats.org/wordprocessingml/2006/main">
        <w:t xml:space="preserve">[20] 插图</w:t>
      </w:r>
    </w:p>
    <w:p w14:paraId="42F1FB90">
      <w:r xmlns:w="http://schemas.openxmlformats.org/wordprocessingml/2006/main">
        <w:t xml:space="preserve">[21] 户外稻</w:t>
      </w:r>
    </w:p>
    <w:p w14:paraId="1B3BFA87">
      <w:r xmlns:w="http://schemas.openxmlformats.org/wordprocessingml/2006/main">
        <w:t xml:space="preserve">[22] SD字符</w:t>
      </w:r>
    </w:p>
    <w:p w14:paraId="41C1E18F">
      <w:r xmlns:w="http://schemas.openxmlformats.org/wordprocessingml/2006/main">
        <w:t xml:space="preserve">[23] 风味文字</w:t>
      </w:r>
    </w:p>
    <w:p w14:paraId="26ED3778">
      <w:r xmlns:w="http://schemas.openxmlformats.org/wordprocessingml/2006/main">
        <w:t xml:space="preserve">[24] “我是神圣骑士米露艾尔。王子殿下，我好想见你好久好久……♥” 她是卡努基市一所幼教职业学校的实习幼教员。她是个爱做梦、爱哭鬼，还有点爱演戏的女孩。她有时会比较冲动。她是个为爱痴狂的女孩，渴望找到一位王子，并称呼时贞为“王子”。</w:t>
      </w:r>
    </w:p>
    <w:p w14:paraId="3AA298FD">
      <w:r xmlns:w="http://schemas.openxmlformats.org/wordprocessingml/2006/main">
        <w:t xml:space="preserve">[25] 如何获得</w:t>
      </w:r>
    </w:p>
    <w:p w14:paraId="21239805">
      <w:r xmlns:w="http://schemas.openxmlformats.org/wordprocessingml/2006/main">
        <w:t xml:space="preserve">[26] 在“万圣节之夜南瓜大笑”活动中获得总共 100 个“兴奋的芽 - 克制”。</w:t>
      </w:r>
    </w:p>
    <w:p w14:paraId="23599417">
      <w:r xmlns:w="http://schemas.openxmlformats.org/wordprocessingml/2006/main">
        <w:t xml:space="preserve">[27] 基础属性（1星）* 每增加1星+50%，5星时为1星值的3倍</w:t>
      </w:r>
    </w:p>
    <w:p w14:paraId="7AAF5007">
      <w:r xmlns:w="http://schemas.openxmlformats.org/wordprocessingml/2006/main">
        <w:t xml:space="preserve">[28] 级</w:t>
      </w:r>
    </w:p>
    <w:p w14:paraId="7B515274">
      <w:r xmlns:w="http://schemas.openxmlformats.org/wordprocessingml/2006/main">
        <w:t xml:space="preserve">[29] 耐力</w:t>
      </w:r>
    </w:p>
    <w:p w14:paraId="48705CB0">
      <w:r xmlns:w="http://schemas.openxmlformats.org/wordprocessingml/2006/main">
        <w:t xml:space="preserve">[30] 攻击力</w:t>
      </w:r>
    </w:p>
    <w:p w14:paraId="380F2072">
      <w:r xmlns:w="http://schemas.openxmlformats.org/wordprocessingml/2006/main">
        <w:t xml:space="preserve">[31] 防御能力</w:t>
      </w:r>
    </w:p>
    <w:p w14:paraId="514F060E">
      <w:r xmlns:w="http://schemas.openxmlformats.org/wordprocessingml/2006/main">
        <w:t xml:space="preserve">[32] 魔力</w:t>
      </w:r>
    </w:p>
    <w:p w14:paraId="12A35319">
      <w:r xmlns:w="http://schemas.openxmlformats.org/wordprocessingml/2006/main">
        <w:t xml:space="preserve">[33] 魔法抗性</w:t>
      </w:r>
    </w:p>
    <w:p w14:paraId="342C7469">
      <w:r xmlns:w="http://schemas.openxmlformats.org/wordprocessingml/2006/main">
        <w:t xml:space="preserve">[34] 详细状态</w:t>
      </w:r>
    </w:p>
    <w:p w14:paraId="3892A53B">
      <w:r xmlns:w="http://schemas.openxmlformats.org/wordprocessingml/2006/main">
        <w:t xml:space="preserve">[35] 准确性</w:t>
      </w:r>
    </w:p>
    <w:p w14:paraId="70B647C1">
      <w:r xmlns:w="http://schemas.openxmlformats.org/wordprocessingml/2006/main">
        <w:t xml:space="preserve">[36] 回避能力</w:t>
      </w:r>
    </w:p>
    <w:p w14:paraId="44810B51">
      <w:r xmlns:w="http://schemas.openxmlformats.org/wordprocessingml/2006/main">
        <w:t xml:space="preserve">[37] 连续命中率</w:t>
      </w:r>
    </w:p>
    <w:p w14:paraId="079B4267">
      <w:r xmlns:w="http://schemas.openxmlformats.org/wordprocessingml/2006/main">
        <w:t xml:space="preserve">[38] 反击率</w:t>
      </w:r>
    </w:p>
    <w:p w14:paraId="530459FF">
      <w:r xmlns:w="http://schemas.openxmlformats.org/wordprocessingml/2006/main">
        <w:t xml:space="preserve">[39] 眩晕激活率</w:t>
      </w:r>
    </w:p>
    <w:p w14:paraId="7AE5215D">
      <w:r xmlns:w="http://schemas.openxmlformats.org/wordprocessingml/2006/main">
        <w:t xml:space="preserve">[40] 眩晕抗性</w:t>
      </w:r>
    </w:p>
    <w:p w14:paraId="2A397F16">
      <w:r xmlns:w="http://schemas.openxmlformats.org/wordprocessingml/2006/main">
        <w:t xml:space="preserve">[41] 移动速度</w:t>
      </w:r>
    </w:p>
    <w:p w14:paraId="0F8BA83F">
      <w:r xmlns:w="http://schemas.openxmlformats.org/wordprocessingml/2006/main">
        <w:t xml:space="preserve">[42] 部署速度</w:t>
      </w:r>
    </w:p>
    <w:p w14:paraId="42239DFD">
      <w:r xmlns:w="http://schemas.openxmlformats.org/wordprocessingml/2006/main">
        <w:t xml:space="preserve">[43] 行动速度</w:t>
      </w:r>
    </w:p>
    <w:p w14:paraId="756AD181">
      <w:r xmlns:w="http://schemas.openxmlformats.org/wordprocessingml/2006/main">
        <w:t xml:space="preserve">[44] 特别收费金额</w:t>
      </w:r>
    </w:p>
    <w:p w14:paraId="383F771B">
      <w:r xmlns:w="http://schemas.openxmlformats.org/wordprocessingml/2006/main">
        <w:t xml:space="preserve">[45] 特殊招式</w:t>
      </w:r>
    </w:p>
    <w:p w14:paraId="69BA53D0">
      <w:r xmlns:w="http://schemas.openxmlformats.org/wordprocessingml/2006/main">
        <w:t xml:space="preserve">[46] 姓名</w:t>
      </w:r>
    </w:p>
    <w:p w14:paraId="6193E6DD">
      <w:r xmlns:w="http://schemas.openxmlformats.org/wordprocessingml/2006/main">
        <w:t xml:space="preserve">[47] 效应</w:t>
      </w:r>
    </w:p>
    <w:p w14:paraId="2E747FAD">
      <w:r xmlns:w="http://schemas.openxmlformats.org/wordprocessingml/2006/main">
        <w:t xml:space="preserve">[48] 心跳不破不破攻击</w:t>
      </w:r>
    </w:p>
    <w:p w14:paraId="59143353">
      <w:r xmlns:w="http://schemas.openxmlformats.org/wordprocessingml/2006/main">
        <w:t xml:space="preserve">[49] 对单个敌人造成 6 倍物理伤害。</w:t>
      </w:r>
    </w:p>
    <w:p w14:paraId="313B7005">
      <w:r xmlns:w="http://schemas.openxmlformats.org/wordprocessingml/2006/main">
        <w:t xml:space="preserve">[50] 心跳不破不破攻击+</w:t>
      </w:r>
    </w:p>
    <w:p w14:paraId="450612CE">
      <w:r xmlns:w="http://schemas.openxmlformats.org/wordprocessingml/2006/main">
        <w:t xml:space="preserve">[51] 对单个敌人造成 9 倍物理伤害。自身造成的伤害提高 30%，持续 15 秒。</w:t>
      </w:r>
    </w:p>
    <w:p w14:paraId="159120C6">
      <w:r xmlns:w="http://schemas.openxmlformats.org/wordprocessingml/2006/main">
        <w:t xml:space="preserve">[52] 独特效果</w:t>
      </w:r>
    </w:p>
    <w:p w14:paraId="478E0E43">
      <w:r xmlns:w="http://schemas.openxmlformats.org/wordprocessingml/2006/main">
        <w:t xml:space="preserve">[53] 姓名</w:t>
      </w:r>
    </w:p>
    <w:p w14:paraId="38E570AD">
      <w:r xmlns:w="http://schemas.openxmlformats.org/wordprocessingml/2006/main">
        <w:t xml:space="preserve">[54] 效应</w:t>
      </w:r>
    </w:p>
    <w:p w14:paraId="0F5E0B16">
      <w:r xmlns:w="http://schemas.openxmlformats.org/wordprocessingml/2006/main">
        <w:t xml:space="preserve">[55] 致王子</w:t>
      </w:r>
    </w:p>
    <w:p w14:paraId="0CC0B16B">
      <w:r xmlns:w="http://schemas.openxmlformats.org/wordprocessingml/2006/main">
        <w:t xml:space="preserve">[56] 部署完成后，持续 15 秒，你的攻击力提高 50%，速度提高 25%，闪避率降低 100%。</w:t>
      </w:r>
    </w:p>
    <w:p w14:paraId="50F8528E">
      <w:r xmlns:w="http://schemas.openxmlformats.org/wordprocessingml/2006/main">
        <w:t xml:space="preserve">[57] 致王子</w:t>
      </w:r>
    </w:p>
    <w:p w14:paraId="552BC933">
      <w:r xmlns:w="http://schemas.openxmlformats.org/wordprocessingml/2006/main">
        <w:t xml:space="preserve">[58] 部署完成后，持续 15 秒，你的攻击速度提高 50%，命中率提高 100%，闪避率降低 100。使用特殊技能后，你的速度提高 10%（最高 35%）。</w:t>
      </w:r>
    </w:p>
    <w:p w14:paraId="40E82D63">
      <w:r xmlns:w="http://schemas.openxmlformats.org/wordprocessingml/2006/main">
        <w:t xml:space="preserve">[59] 休闲服装照片</w:t>
      </w:r>
    </w:p>
    <w:p w14:paraId="4896E233">
      <w:r xmlns:w="http://schemas.openxmlformats.org/wordprocessingml/2006/main">
        <w:t xml:space="preserve">[60] 增强图像</w:t>
      </w:r>
    </w:p>
    <w:p w14:paraId="1220FF57">
      <w:r xmlns:w="http://schemas.openxmlformats.org/wordprocessingml/2006/main">
        <w:t xml:space="preserve">[61] 语音 †</w:t>
      </w:r>
    </w:p>
    <w:p w14:paraId="3BD200E8">
      <w:r xmlns:w="http://schemas.openxmlformats.org/wordprocessingml/2006/main">
        <w:t xml:space="preserve">[62] 点击打开行列表</w:t>
      </w:r>
    </w:p>
    <w:p w14:paraId="3C20FA62">
      <w:r xmlns:w="http://schemas.openxmlformats.org/wordprocessingml/2006/main">
        <w:t xml:space="preserve">[63] 加入</w:t>
      </w:r>
    </w:p>
    <w:p w14:paraId="1533A98F">
      <w:r xmlns:w="http://schemas.openxmlformats.org/wordprocessingml/2006/main">
        <w:t xml:space="preserve">[64] 对话 1（转换后）</w:t>
      </w:r>
    </w:p>
    <w:p w14:paraId="734BCEDA">
      <w:r xmlns:w="http://schemas.openxmlformats.org/wordprocessingml/2006/main">
        <w:t xml:space="preserve">[65] 对话 2（转换后）</w:t>
      </w:r>
    </w:p>
    <w:p w14:paraId="7369ED64">
      <w:r xmlns:w="http://schemas.openxmlformats.org/wordprocessingml/2006/main">
        <w:t xml:space="preserve">[66] 对话 3（转换后）</w:t>
      </w:r>
    </w:p>
    <w:p w14:paraId="0BA8C661">
      <w:r xmlns:w="http://schemas.openxmlformats.org/wordprocessingml/2006/main">
        <w:t xml:space="preserve">[67] 对话 4（转换后）</w:t>
      </w:r>
    </w:p>
    <w:p w14:paraId="44D4CBC1">
      <w:r xmlns:w="http://schemas.openxmlformats.org/wordprocessingml/2006/main">
        <w:t xml:space="preserve">[68] 空闲 1（转换后）</w:t>
      </w:r>
    </w:p>
    <w:p w14:paraId="7225F7EA">
      <w:r xmlns:w="http://schemas.openxmlformats.org/wordprocessingml/2006/main">
        <w:t xml:space="preserve">[69] 空闲 2（转换后）</w:t>
      </w:r>
    </w:p>
    <w:p w14:paraId="53DAB358">
      <w:r xmlns:w="http://schemas.openxmlformats.org/wordprocessingml/2006/main">
        <w:t xml:space="preserve">[70] 对话 1（转变前）</w:t>
      </w:r>
    </w:p>
    <w:p w14:paraId="5F1BE386">
      <w:r xmlns:w="http://schemas.openxmlformats.org/wordprocessingml/2006/main">
        <w:t xml:space="preserve">[71] 对话 2（转变前）</w:t>
      </w:r>
    </w:p>
    <w:p w14:paraId="2DDA97B4">
      <w:r xmlns:w="http://schemas.openxmlformats.org/wordprocessingml/2006/main">
        <w:t xml:space="preserve">[72] 对话 3（转变前）</w:t>
      </w:r>
    </w:p>
    <w:p w14:paraId="4CE0227E">
      <w:r xmlns:w="http://schemas.openxmlformats.org/wordprocessingml/2006/main">
        <w:t xml:space="preserve">[73] 对话 4（转变前）</w:t>
      </w:r>
    </w:p>
    <w:p w14:paraId="2008F373">
      <w:r xmlns:w="http://schemas.openxmlformats.org/wordprocessingml/2006/main">
        <w:t xml:space="preserve">[74] 空闲 1（转换前）</w:t>
      </w:r>
    </w:p>
    <w:p w14:paraId="46698EBD">
      <w:r xmlns:w="http://schemas.openxmlformats.org/wordprocessingml/2006/main">
        <w:t xml:space="preserve">[75] 空闲 2（转换前）</w:t>
      </w:r>
    </w:p>
    <w:p w14:paraId="6C65A2B2">
      <w:r xmlns:w="http://schemas.openxmlformats.org/wordprocessingml/2006/main">
        <w:t xml:space="preserve">[76] 升级 1</w:t>
      </w:r>
    </w:p>
    <w:p w14:paraId="7F867DA4">
      <w:r xmlns:w="http://schemas.openxmlformats.org/wordprocessingml/2006/main">
        <w:t xml:space="preserve">[77] 升级 2</w:t>
      </w:r>
    </w:p>
    <w:p w14:paraId="2B8AF8B6">
      <w:r xmlns:w="http://schemas.openxmlformats.org/wordprocessingml/2006/main">
        <w:t xml:space="preserve">[78] 升级 3</w:t>
      </w:r>
    </w:p>
    <w:p w14:paraId="608A9F01">
      <w:r xmlns:w="http://schemas.openxmlformats.org/wordprocessingml/2006/main">
        <w:t xml:space="preserve">[79] 捕获</w:t>
      </w:r>
    </w:p>
    <w:p w14:paraId="2C0F1AD8">
      <w:r xmlns:w="http://schemas.openxmlformats.org/wordprocessingml/2006/main">
        <w:t xml:space="preserve">[80] 战斗开始 1</w:t>
      </w:r>
    </w:p>
    <w:p w14:paraId="521731DA">
      <w:r xmlns:w="http://schemas.openxmlformats.org/wordprocessingml/2006/main">
        <w:t xml:space="preserve">[81] 战斗开始 2</w:t>
      </w:r>
    </w:p>
    <w:p w14:paraId="3CA5A850">
      <w:r xmlns:w="http://schemas.openxmlformats.org/wordprocessingml/2006/main">
        <w:t xml:space="preserve">[82] 战斗参与 1</w:t>
      </w:r>
    </w:p>
    <w:p w14:paraId="4ED5DB57">
      <w:r xmlns:w="http://schemas.openxmlformats.org/wordprocessingml/2006/main">
        <w:t xml:space="preserve">[83] 战斗参与 2</w:t>
      </w:r>
    </w:p>
    <w:p w14:paraId="2F316A76">
      <w:r xmlns:w="http://schemas.openxmlformats.org/wordprocessingml/2006/main">
        <w:t xml:space="preserve">[84] 战斗胜利 1</w:t>
      </w:r>
    </w:p>
    <w:p w14:paraId="32A43ED6">
      <w:r xmlns:w="http://schemas.openxmlformats.org/wordprocessingml/2006/main">
        <w:t xml:space="preserve">[85] 战斗胜利 2</w:t>
      </w:r>
    </w:p>
    <w:p w14:paraId="6E815B6C">
      <w:r xmlns:w="http://schemas.openxmlformats.org/wordprocessingml/2006/main">
        <w:t xml:space="preserve">[86] 普通攻击 1</w:t>
      </w:r>
    </w:p>
    <w:p w14:paraId="0618D0CE">
      <w:r xmlns:w="http://schemas.openxmlformats.org/wordprocessingml/2006/main">
        <w:t xml:space="preserve">[87] 普通攻击 2</w:t>
      </w:r>
    </w:p>
    <w:p w14:paraId="3D3E7526">
      <w:r xmlns:w="http://schemas.openxmlformats.org/wordprocessingml/2006/main">
        <w:t xml:space="preserve">[88] 普通攻击 3</w:t>
      </w:r>
    </w:p>
    <w:p w14:paraId="274E82C7">
      <w:r xmlns:w="http://schemas.openxmlformats.org/wordprocessingml/2006/main">
        <w:t xml:space="preserve">[89] 独特效果激活 1</w:t>
      </w:r>
    </w:p>
    <w:p w14:paraId="22A2AB4B">
      <w:r xmlns:w="http://schemas.openxmlformats.org/wordprocessingml/2006/main">
        <w:t xml:space="preserve">[90] 独特效果激活 2</w:t>
      </w:r>
    </w:p>
    <w:p w14:paraId="4087DF4D">
      <w:r xmlns:w="http://schemas.openxmlformats.org/wordprocessingml/2006/main">
        <w:t xml:space="preserve">[91] 独特效果激活 3</w:t>
      </w:r>
    </w:p>
    <w:p w14:paraId="5019996D">
      <w:r xmlns:w="http://schemas.openxmlformats.org/wordprocessingml/2006/main">
        <w:t xml:space="preserve">[92] 特殊招式 1</w:t>
      </w:r>
    </w:p>
    <w:p w14:paraId="61D18E29">
      <w:r xmlns:w="http://schemas.openxmlformats.org/wordprocessingml/2006/main">
        <w:t xml:space="preserve">[93] 特殊招式 2</w:t>
      </w:r>
    </w:p>
    <w:p w14:paraId="4A47A862">
      <w:r xmlns:w="http://schemas.openxmlformats.org/wordprocessingml/2006/main">
        <w:t xml:space="preserve">[94] 受到的伤害：1</w:t>
      </w:r>
    </w:p>
    <w:p w14:paraId="5DBC4815">
      <w:r xmlns:w="http://schemas.openxmlformats.org/wordprocessingml/2006/main">
        <w:t xml:space="preserve">[95] 受到的伤害：2</w:t>
      </w:r>
    </w:p>
    <w:p w14:paraId="56BF94C5">
      <w:r xmlns:w="http://schemas.openxmlformats.org/wordprocessingml/2006/main">
        <w:t xml:space="preserve">[96] 受到的伤害：3</w:t>
      </w:r>
    </w:p>
    <w:p w14:paraId="14963E07">
      <w:r xmlns:w="http://schemas.openxmlformats.org/wordprocessingml/2006/main">
        <w:t xml:space="preserve">[97] 撤回</w:t>
      </w:r>
    </w:p>
    <w:p w14:paraId="65B86BE2">
      <w:r xmlns:w="http://schemas.openxmlformats.org/wordprocessingml/2006/main">
        <w:t xml:space="preserve">[98] 项目用途 1</w:t>
      </w:r>
    </w:p>
    <w:p w14:paraId="6C2AC486">
      <w:r xmlns:w="http://schemas.openxmlformats.org/wordprocessingml/2006/main">
        <w:t xml:space="preserve">[99] 物品用途 2</w:t>
      </w:r>
    </w:p>
    <w:p w14:paraId="56AF684C">
      <w:r xmlns:w="http://schemas.openxmlformats.org/wordprocessingml/2006/main">
        <w:t xml:space="preserve">[100] 在游戏中 †</w:t>
      </w:r>
    </w:p>
    <w:p w14:paraId="323626C2">
      <w:r xmlns:w="http://schemas.openxmlformats.org/wordprocessingml/2006/main">
        <w:t xml:space="preserve">[101] 该角色在限时活动“万圣节之夜，南瓜笑”中推出。虽然拥有多种自身增益效果，但其行动速度较慢，经常导致无法在增益效果持续时间内使用终极技能。由于游戏机制的限制，降低闪避率的缺点并不被认为特别重要。</w:t>
      </w:r>
    </w:p>
    <w:p w14:paraId="69F3DB98">
      <w:r xmlns:w="http://schemas.openxmlformats.org/wordprocessingml/2006/main">
        <w:t xml:space="preserve">[102] 琐事 †</w:t>
      </w:r>
    </w:p>
    <w:p w14:paraId="2BBA1A62">
      <w:r xmlns:w="http://schemas.openxmlformats.org/wordprocessingml/2006/main">
        <w:t xml:space="preserve">[103] 由于学生时代的经历，她变得不信任他人，同时，或许是由于她对魔法的天赋，她觉醒了“看穿他人真实意图”的能力。因为这种能力和她的外貌，她饱受“那些只用别有用心的目光看待她的男人”的困扰。</w:t>
      </w:r>
    </w:p>
    <w:p w14:paraId="3FB5E851">
      <w:r xmlns:w="http://schemas.openxmlformats.org/wordprocessingml/2006/main">
        <w:t xml:space="preserve">[104] 在她首次登场的事件中，她穿着租来的万圣节服装出现在公众场合，但由于对人的不信任和对爱的渴望，她表现出精神不稳定的迹象。而这些情绪与一座拥有显化能力的神龛中供奉的某种东西联系了起来……在事件发生时，她以敌方角色的身份出现。</w:t>
      </w:r>
    </w:p>
    <w:p w14:paraId="085F575C">
      <w:r xmlns:w="http://schemas.openxmlformats.org/wordprocessingml/2006/main">
        <w:t xml:space="preserve">[105] 在活动期间，在她醒来之前，她穿着她的服装施展魔法，在活动的 Boss 战中，梅丽的服装加上类似光环的效果的版本作为敌人卡米鲁出现。</w:t>
      </w:r>
    </w:p>
    <w:p w14:paraId="6C28CAE4">
      <w:r xmlns:w="http://schemas.openxmlformats.org/wordprocessingml/2006/main">
        <w:t xml:space="preserve">[106] 事件发生后，她“看穿他人动机”的能力有所减弱，但由于事件剧中的对话以及随后的调查，她开始将时贞视为自己的“王子”。她对他的爱如此强烈，以至于在事件剧万圣节到戴比加入队伍的短短时间内，她觉醒了自行变身为神圣骑士的能力。</w:t>
      </w:r>
    </w:p>
    <w:p w14:paraId="0B778C07">
      <w:r xmlns:w="http://schemas.openxmlformats.org/wordprocessingml/2006/main">
        <w:t xml:space="preserve">[107] 官方推特账号简介 †</w:t>
      </w:r>
    </w:p>
    <w:p w14:paraId="23A6A2D4">
      <w:r xmlns:w="http://schemas.openxmlformats.org/wordprocessingml/2006/main">
        <w:t xml:space="preserve">[108] 人物介绍</w:t>
      </w:r>
    </w:p>
    <w:p w14:paraId="67DCDE8F">
      <w:r xmlns:w="http://schemas.openxmlformats.org/wordprocessingml/2006/main">
        <w:t xml:space="preserve">[109] 评论表 †</w:t>
      </w:r>
    </w:p>
    <w:p w14:paraId="6E6589BF">
      <w:r xmlns:w="http://schemas.openxmlformats.org/wordprocessingml/2006/main">
        <w:t xml:space="preserve">[110] 点击打开历史日志列表</w:t>
      </w:r>
    </w:p>
    <w:p w14:paraId="2CC45F28">
      <w:r xmlns:w="http://schemas.openxmlformats.org/wordprocessingml/2006/main">
        <w:t xml:space="preserve">[111] 末尾的数字越小，日志越旧。</w:t>
      </w:r>
    </w:p>
    <w:p w14:paraId="5FF3E7DE">
      <w:r xmlns:w="http://schemas.openxmlformats.org/wordprocessingml/2006/main">
        <w:t xml:space="preserve">[112] “评论/神圣骑士米露尔/”没有子页面。</w:t>
      </w:r>
    </w:p>
    <w:p w14:paraId="2846F763">
      <w:r xmlns:w="http://schemas.openxmlformats.org/wordprocessingml/2006/main">
        <w:t xml:space="preserve">[113] 我觉得它对火力的关注真是令人耳目一新，忍不住笑了。我很喜欢，所以即使它是R级游戏，我也可能投入资源。——[KEnSFYTzXzs] 2024-10-23 (周三) 18:06:59</w:t>
      </w:r>
    </w:p>
    <w:p w14:paraId="146210B5">
      <w:r xmlns:w="http://schemas.openxmlformats.org/wordprocessingml/2006/main">
        <w:t xml:space="preserve">[114] 扭蛋槽妮可：“我被原谅了……！！” -- [lc.tI.3n5CQ] 2024-10-24 (周四) 07:37:14</w:t>
      </w:r>
    </w:p>
    <w:p w14:paraId="3DC9CCE5">
      <w:r xmlns:w="http://schemas.openxmlformats.org/wordprocessingml/2006/main">
        <w:t xml:space="preserve">[115] 正如你从维亚尔的故事中看到的（尤其考虑到他们还不是成年人），大地神骑士扮演着这样的角色…… -- [Y0PS/ZpG6ts] 2024-10-24 (周四) 14:29:06</w:t>
      </w:r>
    </w:p>
    <w:p w14:paraId="690F05AD">
      <w:r xmlns:w="http://schemas.openxmlformats.org/wordprocessingml/2006/main">
        <w:t xml:space="preserve">[116] 有时候会失控……有时候……？ -- [krLgeg3u.Z6] 2024-10-24 (周四) 01:41:34</w:t>
      </w:r>
    </w:p>
    <w:p w14:paraId="4F23240D">
      <w:r xmlns:w="http://schemas.openxmlformats.org/wordprocessingml/2006/main">
        <w:t xml:space="preserve">[117] 我们不知道活动角色的卧室是什么样子，这有点麻烦。——[04yFRvbIC/Q] 2024-10-23 (周三) 19:52:45</w:t>
      </w:r>
    </w:p>
    <w:p w14:paraId="02551ED8">
      <w:r xmlns:w="http://schemas.openxmlformats.org/wordprocessingml/2006/main">
        <w:t xml:space="preserve">[118] 我很喜欢辻田米的插画，所以我很高兴——[5qiGZ0Hn6qc] 2024-10-24 (周四) 00:37:55</w:t>
      </w:r>
    </w:p>
    <w:p w14:paraId="73F592EA">
      <w:r xmlns:w="http://schemas.openxmlformats.org/wordprocessingml/2006/main">
        <w:t xml:space="preserve">[119] 我觉得他在那次活动中情绪低落时的演技太棒了！但即使他后来成了盟友，他的精神状态仍然不稳定，始终没有平静下来，这真是太精彩了——[lNHMPQF29QA] 2024-10-24 (周四) 07:35:09</w:t>
      </w:r>
    </w:p>
    <w:p w14:paraId="36D04B2F">
      <w:r xmlns:w="http://schemas.openxmlformats.org/wordprocessingml/2006/main">
        <w:t xml:space="preserve">[120] 说实话，我更喜欢这个版本，而不是扭蛋版，真是松了一口气。她的性格也相当不错。——[yXx.79m9ulw] 2024-10-25 (周五) 23:27:02</w:t>
      </w:r>
    </w:p>
    <w:p w14:paraId="3B4FBDA2">
      <w:r xmlns:w="http://schemas.openxmlformats.org/wordprocessingml/2006/main">
        <w:t xml:space="preserve">[121] 即使你竭尽全力加固它，它也可能瞬间倒塌，所以最好还是用锁定状态保留它。但如果你真的想进行第二次攻击，那么你也应该装备一把钻头。——[J4XIy2cNuXI] 2024-10-24 (周四) 22:59:42</w:t>
      </w:r>
    </w:p>
    <w:p w14:paraId="38953FCB">
      <w:r xmlns:w="http://schemas.openxmlformats.org/wordprocessingml/2006/main">
        <w:t xml:space="preserve">[122] 如果你想要那样的话，当然可以。 -- [McZ313xuCvI] 2024-10-27 (周日) 15:20:20</w:t>
      </w:r>
    </w:p>
    <w:p w14:paraId="149FAA45">
      <w:r xmlns:w="http://schemas.openxmlformats.org/wordprocessingml/2006/main">
        <w:t xml:space="preserve">[123] 插图和人物都好可爱好精致，不知道能不能分享…… -- [mRv8l.LGEbA] 2024-10-25 (周五) 07:38:02</w:t>
      </w:r>
    </w:p>
    <w:p w14:paraId="7AEBE834">
      <w:r xmlns:w="http://schemas.openxmlformats.org/wordprocessingml/2006/main">
        <w:t xml:space="preserve">[124] 我觉得如果把这个和奇迹甜味剂混在一起，会发生一些化学反应…… -- [mfbb.mmkzUU] 2024-10-25 (周五) 13:06:15</w:t>
      </w:r>
    </w:p>
    <w:p w14:paraId="79E93668">
      <w:r xmlns:w="http://schemas.openxmlformats.org/wordprocessingml/2006/main">
        <w:t xml:space="preserve">[125] 这真是说到我心坎里了。我知道这不会马上发生，但我一直在等它变成SSR！ -- [8MLFKn71Rls] 2024-10-25 (周五) 15:36:29</w:t>
      </w:r>
    </w:p>
    <w:p w14:paraId="0534672C">
      <w:r xmlns:w="http://schemas.openxmlformats.org/wordprocessingml/2006/main">
        <w:t xml:space="preserve">[126] 如果你一段时间不邀请她去你的卧室，你就会被捅一刀，游戏就结束了——[2J8hQhmu3gI] 2024-10-26 (周六) 19:14:15</w:t>
      </w:r>
    </w:p>
    <w:p w14:paraId="1DAD7570">
      <w:r xmlns:w="http://schemas.openxmlformats.org/wordprocessingml/2006/main">
        <w:t xml:space="preserve">[127] 有人说想在 x 的插图上纹个色情图案，哈哈。如果纹在那里，看起来确实挺合适的。——[snPswtGN54Q] 2024-10-27 (周日) 21:04:42</w:t>
      </w:r>
    </w:p>
    <w:p w14:paraId="6F521432">
      <w:r xmlns:w="http://schemas.openxmlformats.org/wordprocessingml/2006/main">
        <w:t xml:space="preserve">[128] Xfolio 上架了泳装插画！不知道他们会不会采用…… -- [XU0empPkGUg] 2025-07-11 (周五) 22:28:24</w:t>
      </w:r>
    </w:p>
    <w:p w14:paraId="04AF8FCA">
      <w:r xmlns:w="http://schemas.openxmlformats.org/wordprocessingml/2006/main">
        <w:t xml:space="preserve">[129] 艺术家们偶尔在 Xfolio 上上传同人作品真的很有帮助 -- [Yr3kDppmqBw] 2026-06-19 (周五) 23:03:37</w:t>
      </w:r>
    </w:p>
    <w:p w14:paraId="4ADDCCBE">
      <w:r xmlns:w="http://schemas.openxmlformats.org/wordprocessingml/2006/main">
        <w:t xml:space="preserve">[130] ←使用棋盘前请务必阅读规则。</w:t>
      </w:r>
    </w:p>
    <w:p w14:paraId="00346363">
      <w:r xmlns:w="http://schemas.openxmlformats.org/wordprocessingml/2006/main">
        <w:t xml:space="preserve">[131] 关于规则 †</w:t>
      </w:r>
    </w:p>
    <w:p w14:paraId="7D753E98">
      <w:r xmlns:w="http://schemas.openxmlformats.org/wordprocessingml/2006/main">
        <w:t xml:space="preserve">[132] 请不要抱怨或批评页面编辑者。如果您对其他人的编辑有意见，请通过“提供替代方案”或“自行编辑”的方式进行建设性沟通。</w:t>
      </w:r>
    </w:p>
    <w:p w14:paraId="396EAB91">
      <w:r xmlns:w="http://schemas.openxmlformats.org/wordprocessingml/2006/main">
        <w:t xml:space="preserve">[133] 不要发布个人网站或其他禁止未经授权链接的网站的网址。</w:t>
      </w:r>
    </w:p>
    <w:p w14:paraId="64AE5EA4">
      <w:r xmlns:w="http://schemas.openxmlformats.org/wordprocessingml/2006/main">
        <w:t xml:space="preserve">[134] 关于违反规则的帖子 †</w:t>
      </w:r>
    </w:p>
    <w:p w14:paraId="4C0B6EA3">
      <w:r xmlns:w="http://schemas.openxmlformats.org/wordprocessingml/2006/main">
        <w:t xml:space="preserve">[135] 禁止发布以下类型的帖子，因为它们容易造成干扰。</w:t>
      </w:r>
    </w:p>
    <w:p w14:paraId="252F2768">
      <w:r xmlns:w="http://schemas.openxmlformats.org/wordprocessingml/2006/main">
        <w:t xml:space="preserve">[136]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6C32A40">
      <w:r xmlns:w="http://schemas.openxmlformats.org/wordprocessingml/2006/main">
        <w:t xml:space="preserve">[137] 其他包括使用此维基的人、官方管理员、艺术家、配音演员、现实生活中的个人以及 Twitter 用户等团体。</w:t>
      </w:r>
    </w:p>
    <w:p w14:paraId="7049A7FF">
      <w:r xmlns:w="http://schemas.openxmlformats.org/wordprocessingml/2006/main">
        <w:t xml:space="preserve">[138] 关于向管理层提交的帖子，我们容忍可以解释为用户反馈的评论，例如“我希望他们改进这一点”、“我希望他们尽快修复错误”和“维护时间太长了”，但我们不容忍使用辱骂性语言贬低管理层。</w:t>
      </w:r>
    </w:p>
    <w:p w14:paraId="525356F2">
      <w:r xmlns:w="http://schemas.openxmlformats.org/wordprocessingml/2006/main">
        <w:t xml:space="preserve">[139] 将讨论和意见交流视为“诽谤或对抗他人”是错误的。然而，在讨论或意见交流中使用辱骂性语言、贬低他人、挑衅他人或在缺乏明确证据的情况下发表言论，都是违法行为。说话时务必注意自己的言辞。</w:t>
      </w:r>
    </w:p>
    <w:p w14:paraId="4E417A21">
      <w:r xmlns:w="http://schemas.openxmlformats.org/wordprocessingml/2006/main">
        <w:t xml:space="preserve">[140] 攻击性评论是指使用“做这个”或“做那个”等强烈命令、“使用粗俗语言”、“居高临下”或“挑衅”的评论。</w:t>
      </w:r>
    </w:p>
    <w:p w14:paraId="1FF502EA">
      <w:r xmlns:w="http://schemas.openxmlformats.org/wordprocessingml/2006/main">
        <w:t xml:space="preserve">[141] 禁止发布冒犯现有玩家的帖子，例如“还有人玩这个游戏吗？”或“这游戏已经凉了”。这并不意味着您完全不能发表任何负面言论，而是指那些超出单纯负面评价范围，构成诽谤或诋毁的帖子将被禁止发布。</w:t>
      </w:r>
    </w:p>
    <w:p w14:paraId="1AF98F75">
      <w:r xmlns:w="http://schemas.openxmlformats.org/wordprocessingml/2006/main">
        <w:t xml:space="preserve">[142] 公开羞辱，即公开他人的游戏内名称或UID。</w:t>
      </w:r>
    </w:p>
    <w:p w14:paraId="482C5228">
      <w:r xmlns:w="http://schemas.openxmlformats.org/wordprocessingml/2006/main">
        <w:t xml:space="preserve">[143] 但是，分享有助于游戏攻略的信息和视频是允许的。</w:t>
      </w:r>
    </w:p>
    <w:p w14:paraId="72A6013A">
      <w:r xmlns:w="http://schemas.openxmlformats.org/wordprocessingml/2006/main">
        <w:t xml:space="preserve">[144] 参考其他应用程序</w:t>
      </w:r>
    </w:p>
    <w:p w14:paraId="3D430297">
      <w:r xmlns:w="http://schemas.openxmlformats.org/wordprocessingml/2006/main">
        <w:t xml:space="preserve">[145] 在多个论坛上多次发帖</w:t>
      </w:r>
    </w:p>
    <w:p w14:paraId="1968F9FE">
      <w:r xmlns:w="http://schemas.openxmlformats.org/wordprocessingml/2006/main">
        <w:t xml:space="preserve">[146] 写一串无意义的字符</w:t>
      </w:r>
    </w:p>
    <w:p w14:paraId="73E6154C">
      <w:r xmlns:w="http://schemas.openxmlformats.org/wordprocessingml/2006/main">
        <w:t xml:space="preserve">[147] 关于作弊和利用漏洞的帖子</w:t>
      </w:r>
    </w:p>
    <w:p w14:paraId="347C1725">
      <w:r xmlns:w="http://schemas.openxmlformats.org/wordprocessingml/2006/main">
        <w:t xml:space="preserve">[148] 最好的办法是忽略违反规则的帖子。上钩或反驳只会让事情变得更糟。</w:t>
      </w:r>
    </w:p>
    <w:p w14:paraId="1AE6232E">
      <w:r xmlns:w="http://schemas.openxmlformats.org/wordprocessingml/2006/main">
        <w:t xml:space="preserve">[149] *在上述规则中，“诽谤”指的是在没有客观证据的情况下诋毁和贬低他人。将所有批评性文章都归为“诽谤”是不正确的，所以请务必谨慎。</w:t>
      </w:r>
    </w:p>
    <w:p w14:paraId="306DFBB9">
      <w:r xmlns:w="http://schemas.openxmlformats.org/wordprocessingml/2006/main">
        <w:t xml:space="preserve">[150] 关于修改和删除发帖日志 †</w:t>
      </w:r>
    </w:p>
    <w:p w14:paraId="6306E770">
      <w:r xmlns:w="http://schemas.openxmlformats.org/wordprocessingml/2006/main">
        <w:t xml:space="preserve">[151] 但是，允许更正印刷错误、遗漏和字体颜色。（他人出于善意所做的更正也允许。）</w:t>
      </w:r>
    </w:p>
    <w:p w14:paraId="1CDA4140">
      <w:r xmlns:w="http://schemas.openxmlformats.org/wordprocessingml/2006/main">
        <w:t xml:space="preserve">[152] 作为例外情况，您可以删除自己的帖子，但事后必须向管理员报告。此外，删除时，请将整个评论替换为以下文本，而不是完全删除：&amp;color(#ff0000){''发帖人已删除''};</w:t>
      </w:r>
    </w:p>
    <w:p w14:paraId="1EB614F6">
      <w:r xmlns:w="http://schemas.openxmlformats.org/wordprocessingml/2006/main">
        <w:t xml:space="preserve">[153] 关于评论违反规则的帖子 †</w:t>
      </w:r>
    </w:p>
    <w:p w14:paraId="7D47E4C6">
      <w:r xmlns:w="http://schemas.openxmlformats.org/wordprocessingml/2006/main">
        <w:t xml:space="preserve">[154] 您可以自行注释掉上述任何违反规则的评论，无需管理员许可。但是，如果您注释掉了某条评论，请务必在 CO 举报公告板上进行举报。请使用 CO 举报公告板上的举报模板。</w:t>
      </w:r>
    </w:p>
    <w:p w14:paraId="34C089EE">
      <w:r xmlns:w="http://schemas.openxmlformats.org/wordprocessingml/2006/main">
        <w:t xml:space="preserve">[155] 未经 CO 举报公告板举报而被删除的帖子将被恢复，而删除帖子的人将受到处罚。</w:t>
      </w:r>
    </w:p>
    <w:p w14:paraId="4F5A0ED7">
      <w:r xmlns:w="http://schemas.openxmlformats.org/wordprocessingml/2006/main">
        <w:t xml:space="preserve">[156] 如果您反复向 CO 举报公告板举报不违反规则的帖子，我们将认为您是自私的，并将对您实施发帖和编辑限制。</w:t>
      </w:r>
    </w:p>
    <w:p w14:paraId="697F624F">
      <w:r xmlns:w="http://schemas.openxmlformats.org/wordprocessingml/2006/main">
        <w:t xml:space="preserve">[157] 在 CO 报告公告板上，不构成违规的报告可由管理员酌情恢复。</w:t>
      </w:r>
    </w:p>
    <w:p w14:paraId="0A181281">
      <w:r xmlns:w="http://schemas.openxmlformats.org/wordprocessingml/2006/main">
        <w:t xml:space="preserve">[158] 我们再次要求您不要评论那些并未违反规则的评论。（例如，诸如“虽然不违反规则，但对任何看到它的人来说都明显是垃圾信息”、“恶作剧”或“评论整个帖子”之类的主观判断。）</w:t>
      </w:r>
    </w:p>
    <w:p w14:paraId="423AEA02">
      <w:r xmlns:w="http://schemas.openxmlformats.org/wordprocessingml/2006/main">
        <w:t xml:space="preserve">[159] 关于不违反规则但“冒犯性”的帖子 †</w:t>
      </w:r>
    </w:p>
    <w:p w14:paraId="372C0B0E">
      <w:r xmlns:w="http://schemas.openxmlformats.org/wordprocessingml/2006/main">
        <w:t xml:space="preserve">[160] 即使帖子内容具有冒犯性，除非违反版规，否则不会被删除。由于每个人对冒犯性的接受程度不同，请使用 NGID 功能隐藏评论，而不是争论或恶意挑衅。</w:t>
      </w:r>
    </w:p>
    <w:p w14:paraId="7A2D35DE">
      <w:r xmlns:w="http://schemas.openxmlformats.org/wordprocessingml/2006/main">
        <w:t xml:space="preserve">[161] 挑衅难道不是一种违规行为吗？†</w:t>
      </w:r>
    </w:p>
    <w:p w14:paraId="2E46EEB4">
      <w:r xmlns:w="http://schemas.openxmlformats.org/wordprocessingml/2006/main">
        <w:t xml:space="preserve">[162] 每个人对“煽动性言论”的定义都大相径庭，因此我们不认为这是违规行为。如果您认为某条评论具有煽动性，请使用 NGID 功能将其隐藏。</w:t>
      </w:r>
    </w:p>
    <w:p w14:paraId="4850EA46">
      <w:r xmlns:w="http://schemas.openxmlformats.org/wordprocessingml/2006/main">
        <w:t xml:space="preserve">[163] 抱怨难道不算违法吗？†</w:t>
      </w:r>
    </w:p>
    <w:p w14:paraId="582A98D3">
      <w:r xmlns:w="http://schemas.openxmlformats.org/wordprocessingml/2006/main">
        <w:t xml:space="preserve">[164] 一般而言，抱怨本身并不构成违规。但是，针对本作品的负面宣传、诽谤、辱骂性语言以及超出抱怨范围的对抗性言论均构成违规。如果您认为抱怨内容冒犯了您，请使用 NGID 功能隐藏相关评论。</w:t>
      </w:r>
    </w:p>
    <w:p w14:paraId="6AD1FE85">
      <w:r xmlns:w="http://schemas.openxmlformats.org/wordprocessingml/2006/main">
        <w:t xml:space="preserve">[165] 如果您不确定某个帖子是否违反规则，该怎么办？ †</w:t>
      </w:r>
    </w:p>
    <w:p w14:paraId="6A52B0DD">
      <w:r xmlns:w="http://schemas.openxmlformats.org/wordprocessingml/2006/main">
        <w:t xml:space="preserve">[166] 有些帖子内容含糊不清，难以判断是否违规。评论删除这类含糊不清的帖子可能会导致问题，所以请不要评论删除，而是使用 NGID 功能将评论隐藏起来。</w:t>
      </w:r>
    </w:p>
    <w:p w14:paraId="44F11F50">
      <w:r xmlns:w="http://schemas.openxmlformats.org/wordprocessingml/2006/main">
        <w:t xml:space="preserve">[167] 对屡犯者的处罚 †</w:t>
      </w:r>
    </w:p>
    <w:p w14:paraId="32B68A36">
      <w:r xmlns:w="http://schemas.openxmlformats.org/wordprocessingml/2006/main">
        <w:t xml:space="preserve">[168] 屡次违反规则或发布特别恶意的帖子，管理员可酌情予以处罚，例如“禁止访问”或“限制发帖”。</w:t>
      </w:r>
    </w:p>
    <w:p w14:paraId="4359622C">
      <w:r xmlns:w="http://schemas.openxmlformats.org/wordprocessingml/2006/main">
        <w:t xml:space="preserve">[169] 如果您对进一步改进有任何建议，请通过 Wiki 管理公告板与我们联系。</w:t>
      </w:r>
    </w:p>
    <w:p w14:paraId="1ACA79EB"/>
    <w:p w14:paraId="24D851AC">
      <w:r xmlns:w="http://schemas.openxmlformats.org/wordprocessingml/2006/main">
        <w:rPr>
          <w:b/>
        </w:rPr>
        <w:t xml:space="preserve">A259</w:t>
      </w:r>
    </w:p>
    <w:p w14:paraId="406AC846">
      <w:r xmlns:w="http://schemas.openxmlformats.org/wordprocessingml/2006/main">
        <w:t xml:space="preserve">[0] 索引：所有角色 | SSR 角色 | SR 角色 | R 角色</w:t>
      </w:r>
    </w:p>
    <w:p w14:paraId="12CCA7D8">
      <w:r xmlns:w="http://schemas.openxmlformats.org/wordprocessingml/2006/main">
        <w:t xml:space="preserve">[1] 基本信息</w:t>
      </w:r>
    </w:p>
    <w:p w14:paraId="1FCB8560">
      <w:r xmlns:w="http://schemas.openxmlformats.org/wordprocessingml/2006/main">
        <w:t xml:space="preserve">[2] 语音</w:t>
      </w:r>
    </w:p>
    <w:p w14:paraId="2574417E">
      <w:r xmlns:w="http://schemas.openxmlformats.org/wordprocessingml/2006/main">
        <w:t xml:space="preserve">[3] 在游戏中</w:t>
      </w:r>
    </w:p>
    <w:p w14:paraId="6D09FC5F">
      <w:r xmlns:w="http://schemas.openxmlformats.org/wordprocessingml/2006/main">
        <w:t xml:space="preserve">[4] 琐事</w:t>
      </w:r>
    </w:p>
    <w:p w14:paraId="28902876">
      <w:r xmlns:w="http://schemas.openxmlformats.org/wordprocessingml/2006/main">
        <w:t xml:space="preserve">[5] 官方推特账号介绍</w:t>
      </w:r>
    </w:p>
    <w:p w14:paraId="6A1BB984">
      <w:r xmlns:w="http://schemas.openxmlformats.org/wordprocessingml/2006/main">
        <w:t xml:space="preserve">[6] 评论表单</w:t>
      </w:r>
    </w:p>
    <w:p w14:paraId="443FAEC0">
      <w:r xmlns:w="http://schemas.openxmlformats.org/wordprocessingml/2006/main">
        <w:t xml:space="preserve">[7] 基本信息 †</w:t>
      </w:r>
    </w:p>
    <w:p w14:paraId="230C8C86">
      <w:r xmlns:w="http://schemas.openxmlformats.org/wordprocessingml/2006/main">
        <w:t xml:space="preserve">[8] 变换图像</w:t>
      </w:r>
    </w:p>
    <w:p w14:paraId="2BC2BEFD">
      <w:r xmlns:w="http://schemas.openxmlformats.org/wordprocessingml/2006/main">
        <w:t xml:space="preserve">[9] 简介</w:t>
      </w:r>
    </w:p>
    <w:p w14:paraId="518E7899">
      <w:r xmlns:w="http://schemas.openxmlformats.org/wordprocessingml/2006/main">
        <w:t xml:space="preserve">[10] 姓名</w:t>
      </w:r>
    </w:p>
    <w:p w14:paraId="103F5E0C">
      <w:r xmlns:w="http://schemas.openxmlformats.org/wordprocessingml/2006/main">
        <w:t xml:space="preserve">[11] 神圣骑士尤尤尔</w:t>
      </w:r>
    </w:p>
    <w:p w14:paraId="63393EA3">
      <w:r xmlns:w="http://schemas.openxmlformats.org/wordprocessingml/2006/main">
        <w:t xml:space="preserve">[12] 真实姓名</w:t>
      </w:r>
    </w:p>
    <w:p w14:paraId="26EFEDEF">
      <w:r xmlns:w="http://schemas.openxmlformats.org/wordprocessingml/2006/main">
        <w:t xml:space="preserve">[13] 桃泽由香</w:t>
      </w:r>
    </w:p>
    <w:p w14:paraId="58F28D98">
      <w:r xmlns:w="http://schemas.openxmlformats.org/wordprocessingml/2006/main">
        <w:t xml:space="preserve">[14] 稀有度</w:t>
      </w:r>
    </w:p>
    <w:p w14:paraId="716828BA">
      <w:r xmlns:w="http://schemas.openxmlformats.org/wordprocessingml/2006/main">
        <w:t xml:space="preserve">[15] 普通攻击</w:t>
      </w:r>
    </w:p>
    <w:p w14:paraId="4CE70564">
      <w:r xmlns:w="http://schemas.openxmlformats.org/wordprocessingml/2006/main">
        <w:t xml:space="preserve">[16] 远程攻击（魔法）</w:t>
      </w:r>
    </w:p>
    <w:p w14:paraId="17181DA1">
      <w:r xmlns:w="http://schemas.openxmlformats.org/wordprocessingml/2006/main">
        <w:t xml:space="preserve">[17] 附属派系</w:t>
      </w:r>
    </w:p>
    <w:p w14:paraId="2AAAE5CA">
      <w:r xmlns:w="http://schemas.openxmlformats.org/wordprocessingml/2006/main">
        <w:t xml:space="preserve">[18] 神圣骑士（地面）</w:t>
      </w:r>
    </w:p>
    <w:p w14:paraId="5C94F2AB">
      <w:r xmlns:w="http://schemas.openxmlformats.org/wordprocessingml/2006/main">
        <w:t xml:space="preserve">[19] 桃地瑠夏</w:t>
      </w:r>
    </w:p>
    <w:p w14:paraId="4E290BA1">
      <w:r xmlns:w="http://schemas.openxmlformats.org/wordprocessingml/2006/main">
        <w:t xml:space="preserve">[20] 插图</w:t>
      </w:r>
    </w:p>
    <w:p w14:paraId="1D6FD930">
      <w:r xmlns:w="http://schemas.openxmlformats.org/wordprocessingml/2006/main">
        <w:t xml:space="preserve">[21] 有吉源</w:t>
      </w:r>
    </w:p>
    <w:p w14:paraId="4520543F">
      <w:r xmlns:w="http://schemas.openxmlformats.org/wordprocessingml/2006/main">
        <w:t xml:space="preserve">[22] SD字符</w:t>
      </w:r>
    </w:p>
    <w:p w14:paraId="52BBD6D0">
      <w:r xmlns:w="http://schemas.openxmlformats.org/wordprocessingml/2006/main">
        <w:t xml:space="preserve">[23] 风味文字</w:t>
      </w:r>
    </w:p>
    <w:p w14:paraId="5B47D590">
      <w:r xmlns:w="http://schemas.openxmlformats.org/wordprocessingml/2006/main">
        <w:t xml:space="preserve">[24] “尽管去受伤吧，想怎么受伤都行。我会治好你的所有伤口♪” 她因为热爱治愈他人而成为了一名护士。她究竟有多热爱这份工作？热爱到想要伤害他人才能治愈他们……这种病态的治愈欲望，正是她觉醒为神圣骑士的核心——一位温柔却危险的白衣天使。</w:t>
      </w:r>
    </w:p>
    <w:p w14:paraId="0AA8C49A">
      <w:r xmlns:w="http://schemas.openxmlformats.org/wordprocessingml/2006/main">
        <w:t xml:space="preserve">[25] 如何获得</w:t>
      </w:r>
    </w:p>
    <w:p w14:paraId="23D59AEE">
      <w:r xmlns:w="http://schemas.openxmlformats.org/wordprocessingml/2006/main">
        <w:t xml:space="preserve">[26] 标准扭蛋</w:t>
      </w:r>
    </w:p>
    <w:p w14:paraId="759F8B5D">
      <w:r xmlns:w="http://schemas.openxmlformats.org/wordprocessingml/2006/main">
        <w:t xml:space="preserve">[27] 基础属性（1星）* 每增加1星+50%，5星时为1星值的3倍</w:t>
      </w:r>
    </w:p>
    <w:p w14:paraId="574CF232">
      <w:r xmlns:w="http://schemas.openxmlformats.org/wordprocessingml/2006/main">
        <w:t xml:space="preserve">[28] 级</w:t>
      </w:r>
    </w:p>
    <w:p w14:paraId="52664C17">
      <w:r xmlns:w="http://schemas.openxmlformats.org/wordprocessingml/2006/main">
        <w:t xml:space="preserve">[29] 耐力</w:t>
      </w:r>
    </w:p>
    <w:p w14:paraId="6A9A4C46">
      <w:r xmlns:w="http://schemas.openxmlformats.org/wordprocessingml/2006/main">
        <w:t xml:space="preserve">[30] 攻击力</w:t>
      </w:r>
    </w:p>
    <w:p w14:paraId="48154052">
      <w:r xmlns:w="http://schemas.openxmlformats.org/wordprocessingml/2006/main">
        <w:t xml:space="preserve">[31] 防御能力</w:t>
      </w:r>
    </w:p>
    <w:p w14:paraId="5D27E079">
      <w:r xmlns:w="http://schemas.openxmlformats.org/wordprocessingml/2006/main">
        <w:t xml:space="preserve">[32] 魔力</w:t>
      </w:r>
    </w:p>
    <w:p w14:paraId="5F753DAA">
      <w:r xmlns:w="http://schemas.openxmlformats.org/wordprocessingml/2006/main">
        <w:t xml:space="preserve">[33] 魔法抗性</w:t>
      </w:r>
    </w:p>
    <w:p w14:paraId="47EDF0C7">
      <w:r xmlns:w="http://schemas.openxmlformats.org/wordprocessingml/2006/main">
        <w:t xml:space="preserve">[34] 详细状态</w:t>
      </w:r>
    </w:p>
    <w:p w14:paraId="2D0043C6">
      <w:r xmlns:w="http://schemas.openxmlformats.org/wordprocessingml/2006/main">
        <w:t xml:space="preserve">[35] 准确性</w:t>
      </w:r>
    </w:p>
    <w:p w14:paraId="3E7BF60E">
      <w:r xmlns:w="http://schemas.openxmlformats.org/wordprocessingml/2006/main">
        <w:t xml:space="preserve">[36] 回避能力</w:t>
      </w:r>
    </w:p>
    <w:p w14:paraId="34E0415B">
      <w:r xmlns:w="http://schemas.openxmlformats.org/wordprocessingml/2006/main">
        <w:t xml:space="preserve">[37] 连续命中率</w:t>
      </w:r>
    </w:p>
    <w:p w14:paraId="5DD9A3EA">
      <w:r xmlns:w="http://schemas.openxmlformats.org/wordprocessingml/2006/main">
        <w:t xml:space="preserve">[38] 反击率</w:t>
      </w:r>
    </w:p>
    <w:p w14:paraId="5BE4C43B">
      <w:r xmlns:w="http://schemas.openxmlformats.org/wordprocessingml/2006/main">
        <w:t xml:space="preserve">[39] 眩晕激活率</w:t>
      </w:r>
    </w:p>
    <w:p w14:paraId="60389C79">
      <w:r xmlns:w="http://schemas.openxmlformats.org/wordprocessingml/2006/main">
        <w:t xml:space="preserve">[40] 眩晕抗性</w:t>
      </w:r>
    </w:p>
    <w:p w14:paraId="1029E9EF">
      <w:r xmlns:w="http://schemas.openxmlformats.org/wordprocessingml/2006/main">
        <w:t xml:space="preserve">[41] 移动速度</w:t>
      </w:r>
    </w:p>
    <w:p w14:paraId="2E80C25A">
      <w:r xmlns:w="http://schemas.openxmlformats.org/wordprocessingml/2006/main">
        <w:t xml:space="preserve">[42] 部署速度</w:t>
      </w:r>
    </w:p>
    <w:p w14:paraId="5A3ED1EE">
      <w:r xmlns:w="http://schemas.openxmlformats.org/wordprocessingml/2006/main">
        <w:t xml:space="preserve">[43] 行动速度</w:t>
      </w:r>
    </w:p>
    <w:p w14:paraId="40D79F5A">
      <w:r xmlns:w="http://schemas.openxmlformats.org/wordprocessingml/2006/main">
        <w:t xml:space="preserve">[44] 特别收费金额</w:t>
      </w:r>
    </w:p>
    <w:p w14:paraId="2EC91F7E">
      <w:r xmlns:w="http://schemas.openxmlformats.org/wordprocessingml/2006/main">
        <w:t xml:space="preserve">[45] 特殊招式</w:t>
      </w:r>
    </w:p>
    <w:p w14:paraId="48C1F848">
      <w:r xmlns:w="http://schemas.openxmlformats.org/wordprocessingml/2006/main">
        <w:t xml:space="preserve">[46] 姓名</w:t>
      </w:r>
    </w:p>
    <w:p w14:paraId="3DBECC56">
      <w:r xmlns:w="http://schemas.openxmlformats.org/wordprocessingml/2006/main">
        <w:t xml:space="preserve">[47] 效应</w:t>
      </w:r>
    </w:p>
    <w:p w14:paraId="607E2F80">
      <w:r xmlns:w="http://schemas.openxmlformats.org/wordprocessingml/2006/main">
        <w:t xml:space="preserve">[48] 完全合法的兴奋剂</w:t>
      </w:r>
    </w:p>
    <w:p w14:paraId="69E3484E">
      <w:r xmlns:w="http://schemas.openxmlformats.org/wordprocessingml/2006/main">
        <w:t xml:space="preserve">[49] 除了你之外的所有盟友都会受到伤害，恢复目标 30% 的最大耐力，并在 30 秒内攻击力和防御力提高 25%。</w:t>
      </w:r>
    </w:p>
    <w:p w14:paraId="7AC4A511">
      <w:r xmlns:w="http://schemas.openxmlformats.org/wordprocessingml/2006/main">
        <w:t xml:space="preserve">[50] 完全合法的兴奋剂+</w:t>
      </w:r>
    </w:p>
    <w:p w14:paraId="07097AEC">
      <w:r xmlns:w="http://schemas.openxmlformats.org/wordprocessingml/2006/main">
        <w:t xml:space="preserve">[51] 为除自身以外的所有友方单位恢复目标最大耐力的 60%，并在 30 秒内提升攻击力和防御力 25%。</w:t>
      </w:r>
    </w:p>
    <w:p w14:paraId="26BC5A59">
      <w:r xmlns:w="http://schemas.openxmlformats.org/wordprocessingml/2006/main">
        <w:t xml:space="preserve">[52] 独特效果</w:t>
      </w:r>
    </w:p>
    <w:p w14:paraId="4B62A39B">
      <w:r xmlns:w="http://schemas.openxmlformats.org/wordprocessingml/2006/main">
        <w:t xml:space="preserve">[53] 姓名</w:t>
      </w:r>
    </w:p>
    <w:p w14:paraId="0B2D4D8C">
      <w:r xmlns:w="http://schemas.openxmlformats.org/wordprocessingml/2006/main">
        <w:t xml:space="preserve">[54] 效应</w:t>
      </w:r>
    </w:p>
    <w:p w14:paraId="7A53278A">
      <w:r xmlns:w="http://schemas.openxmlformats.org/wordprocessingml/2006/main">
        <w:t xml:space="preserve">[55] 痛苦，走开，走开~♡</w:t>
      </w:r>
    </w:p>
    <w:p w14:paraId="6456C373">
      <w:r xmlns:w="http://schemas.openxmlformats.org/wordprocessingml/2006/main">
        <w:t xml:space="preserve">[56] 出击完成后，除自身外，所有友军单位恢复目标最大体力的 10%。</w:t>
      </w:r>
    </w:p>
    <w:p w14:paraId="5BE95A67">
      <w:r xmlns:w="http://schemas.openxmlformats.org/wordprocessingml/2006/main">
        <w:t xml:space="preserve">[57] 痛苦，走开，走开~♡+</w:t>
      </w:r>
    </w:p>
    <w:p w14:paraId="69CDC327">
      <w:r xmlns:w="http://schemas.openxmlformats.org/wordprocessingml/2006/main">
        <w:t xml:space="preserve">[58] 出击完成后，除自身外，所有友军单位恢复目标最大体力的 20%。</w:t>
      </w:r>
    </w:p>
    <w:p w14:paraId="0EB957FF">
      <w:r xmlns:w="http://schemas.openxmlformats.org/wordprocessingml/2006/main">
        <w:t xml:space="preserve">[59] 休闲服装照片</w:t>
      </w:r>
    </w:p>
    <w:p w14:paraId="083F3CA3">
      <w:r xmlns:w="http://schemas.openxmlformats.org/wordprocessingml/2006/main">
        <w:t xml:space="preserve">[60] 增强图像</w:t>
      </w:r>
    </w:p>
    <w:p w14:paraId="612A99F3">
      <w:r xmlns:w="http://schemas.openxmlformats.org/wordprocessingml/2006/main">
        <w:t xml:space="preserve">[61] 语音 †</w:t>
      </w:r>
    </w:p>
    <w:p w14:paraId="6C9CFDE8">
      <w:r xmlns:w="http://schemas.openxmlformats.org/wordprocessingml/2006/main">
        <w:t xml:space="preserve">[62] 点击打开行列表</w:t>
      </w:r>
    </w:p>
    <w:p w14:paraId="4145B4F7">
      <w:r xmlns:w="http://schemas.openxmlformats.org/wordprocessingml/2006/main">
        <w:t xml:space="preserve">[63] 加入</w:t>
      </w:r>
    </w:p>
    <w:p w14:paraId="2DF77355">
      <w:r xmlns:w="http://schemas.openxmlformats.org/wordprocessingml/2006/main">
        <w:t xml:space="preserve">[64] 对话 1（转换后）</w:t>
      </w:r>
    </w:p>
    <w:p w14:paraId="367753D2">
      <w:r xmlns:w="http://schemas.openxmlformats.org/wordprocessingml/2006/main">
        <w:t xml:space="preserve">[65] 对话 2（转换后）</w:t>
      </w:r>
    </w:p>
    <w:p w14:paraId="38BDD91E">
      <w:r xmlns:w="http://schemas.openxmlformats.org/wordprocessingml/2006/main">
        <w:t xml:space="preserve">[66] 对话 3（转换后）</w:t>
      </w:r>
    </w:p>
    <w:p w14:paraId="5475F468">
      <w:r xmlns:w="http://schemas.openxmlformats.org/wordprocessingml/2006/main">
        <w:t xml:space="preserve">[67] 对话 4（转换后）</w:t>
      </w:r>
    </w:p>
    <w:p w14:paraId="74A5F197">
      <w:r xmlns:w="http://schemas.openxmlformats.org/wordprocessingml/2006/main">
        <w:t xml:space="preserve">[68] 空闲 1（转换后）</w:t>
      </w:r>
    </w:p>
    <w:p w14:paraId="3E413D25">
      <w:r xmlns:w="http://schemas.openxmlformats.org/wordprocessingml/2006/main">
        <w:t xml:space="preserve">[69] 空闲 2（转换后）</w:t>
      </w:r>
    </w:p>
    <w:p w14:paraId="481BF971">
      <w:r xmlns:w="http://schemas.openxmlformats.org/wordprocessingml/2006/main">
        <w:t xml:space="preserve">[70] 对话 1（转变前）</w:t>
      </w:r>
    </w:p>
    <w:p w14:paraId="1700A1D6">
      <w:r xmlns:w="http://schemas.openxmlformats.org/wordprocessingml/2006/main">
        <w:t xml:space="preserve">[71] 对话 2（转变前）</w:t>
      </w:r>
    </w:p>
    <w:p w14:paraId="64F55E62">
      <w:r xmlns:w="http://schemas.openxmlformats.org/wordprocessingml/2006/main">
        <w:t xml:space="preserve">[72] 对话 3（转变前）</w:t>
      </w:r>
    </w:p>
    <w:p w14:paraId="7BCF73F8">
      <w:r xmlns:w="http://schemas.openxmlformats.org/wordprocessingml/2006/main">
        <w:t xml:space="preserve">[73] 对话 4（转变前）</w:t>
      </w:r>
    </w:p>
    <w:p w14:paraId="34E98E2A">
      <w:r xmlns:w="http://schemas.openxmlformats.org/wordprocessingml/2006/main">
        <w:t xml:space="preserve">[74] 空闲 1（转换前）</w:t>
      </w:r>
    </w:p>
    <w:p w14:paraId="1F83CCA6">
      <w:r xmlns:w="http://schemas.openxmlformats.org/wordprocessingml/2006/main">
        <w:t xml:space="preserve">[75] 空闲 2（转换前）</w:t>
      </w:r>
    </w:p>
    <w:p w14:paraId="657ED2FC">
      <w:r xmlns:w="http://schemas.openxmlformats.org/wordprocessingml/2006/main">
        <w:t xml:space="preserve">[76] 升级 1</w:t>
      </w:r>
    </w:p>
    <w:p w14:paraId="6A2848FC">
      <w:r xmlns:w="http://schemas.openxmlformats.org/wordprocessingml/2006/main">
        <w:t xml:space="preserve">[77] 让护士给你手淫，你就会射精。</w:t>
      </w:r>
    </w:p>
    <w:p w14:paraId="486B2618">
      <w:r xmlns:w="http://schemas.openxmlformats.org/wordprocessingml/2006/main">
        <w:t xml:space="preserve">[78] 升级 2</w:t>
      </w:r>
    </w:p>
    <w:p w14:paraId="460B50A1">
      <w:r xmlns:w="http://schemas.openxmlformats.org/wordprocessingml/2006/main">
        <w:t xml:space="preserve">[79] 给我打一针。</w:t>
      </w:r>
    </w:p>
    <w:p w14:paraId="3970515F">
      <w:r xmlns:w="http://schemas.openxmlformats.org/wordprocessingml/2006/main">
        <w:t xml:space="preserve">[80] 升级 3</w:t>
      </w:r>
    </w:p>
    <w:p w14:paraId="77E8218C">
      <w:r xmlns:w="http://schemas.openxmlformats.org/wordprocessingml/2006/main">
        <w:t xml:space="preserve">[81] 全部倒进去！啊啊啊！？</w:t>
      </w:r>
    </w:p>
    <w:p w14:paraId="462E3E69">
      <w:r xmlns:w="http://schemas.openxmlformats.org/wordprocessingml/2006/main">
        <w:t xml:space="preserve">[82] 捕获</w:t>
      </w:r>
    </w:p>
    <w:p w14:paraId="6E03DB17">
      <w:r xmlns:w="http://schemas.openxmlformats.org/wordprocessingml/2006/main">
        <w:t xml:space="preserve">[83] 战斗开始 1</w:t>
      </w:r>
    </w:p>
    <w:p w14:paraId="4E870EA9">
      <w:r xmlns:w="http://schemas.openxmlformats.org/wordprocessingml/2006/main">
        <w:t xml:space="preserve">[84] 战斗开始 2</w:t>
      </w:r>
    </w:p>
    <w:p w14:paraId="22EA2D51">
      <w:r xmlns:w="http://schemas.openxmlformats.org/wordprocessingml/2006/main">
        <w:t xml:space="preserve">[85] 战斗参与 1</w:t>
      </w:r>
    </w:p>
    <w:p w14:paraId="770C2955">
      <w:r xmlns:w="http://schemas.openxmlformats.org/wordprocessingml/2006/main">
        <w:t xml:space="preserve">[86] 战斗参与 2</w:t>
      </w:r>
    </w:p>
    <w:p w14:paraId="5FCED78F">
      <w:r xmlns:w="http://schemas.openxmlformats.org/wordprocessingml/2006/main">
        <w:t xml:space="preserve">[87] 战斗胜利 1</w:t>
      </w:r>
    </w:p>
    <w:p w14:paraId="2E54FBBD">
      <w:r xmlns:w="http://schemas.openxmlformats.org/wordprocessingml/2006/main">
        <w:t xml:space="preserve">[88] 战斗胜利 2</w:t>
      </w:r>
    </w:p>
    <w:p w14:paraId="7A96EEB3">
      <w:r xmlns:w="http://schemas.openxmlformats.org/wordprocessingml/2006/main">
        <w:t xml:space="preserve">[89] 普通攻击 1</w:t>
      </w:r>
    </w:p>
    <w:p w14:paraId="234372EB">
      <w:r xmlns:w="http://schemas.openxmlformats.org/wordprocessingml/2006/main">
        <w:t xml:space="preserve">[90] 开始了♡</w:t>
      </w:r>
    </w:p>
    <w:p w14:paraId="59B94B4D">
      <w:r xmlns:w="http://schemas.openxmlformats.org/wordprocessingml/2006/main">
        <w:t xml:space="preserve">[91] 普通攻击 2</w:t>
      </w:r>
    </w:p>
    <w:p w14:paraId="3D0EC11B">
      <w:r xmlns:w="http://schemas.openxmlformats.org/wordprocessingml/2006/main">
        <w:t xml:space="preserve">[92] 普通攻击 3</w:t>
      </w:r>
    </w:p>
    <w:p w14:paraId="04F0ADE7">
      <w:r xmlns:w="http://schemas.openxmlformats.org/wordprocessingml/2006/main">
        <w:t xml:space="preserve">[93] 独特效果激活 1</w:t>
      </w:r>
    </w:p>
    <w:p w14:paraId="2EB5CF22">
      <w:r xmlns:w="http://schemas.openxmlformats.org/wordprocessingml/2006/main">
        <w:t xml:space="preserve">[94] 独特效果激活 2</w:t>
      </w:r>
    </w:p>
    <w:p w14:paraId="55154BC8">
      <w:r xmlns:w="http://schemas.openxmlformats.org/wordprocessingml/2006/main">
        <w:t xml:space="preserve">[95] 独特效果激活 3</w:t>
      </w:r>
    </w:p>
    <w:p w14:paraId="203B330B">
      <w:r xmlns:w="http://schemas.openxmlformats.org/wordprocessingml/2006/main">
        <w:t xml:space="preserve">[96] 特殊招式 1</w:t>
      </w:r>
    </w:p>
    <w:p w14:paraId="5E4E3B2A">
      <w:r xmlns:w="http://schemas.openxmlformats.org/wordprocessingml/2006/main">
        <w:t xml:space="preserve">[97] 特殊招式 2</w:t>
      </w:r>
    </w:p>
    <w:p w14:paraId="2051D890">
      <w:r xmlns:w="http://schemas.openxmlformats.org/wordprocessingml/2006/main">
        <w:t xml:space="preserve">[98] 受到的伤害：1</w:t>
      </w:r>
    </w:p>
    <w:p w14:paraId="7EF116F3">
      <w:r xmlns:w="http://schemas.openxmlformats.org/wordprocessingml/2006/main">
        <w:t xml:space="preserve">[99] 受到的伤害：2</w:t>
      </w:r>
    </w:p>
    <w:p w14:paraId="5124EF8F">
      <w:r xmlns:w="http://schemas.openxmlformats.org/wordprocessingml/2006/main">
        <w:t xml:space="preserve">[100] 受到的伤害：3</w:t>
      </w:r>
    </w:p>
    <w:p w14:paraId="4C9118D4">
      <w:r xmlns:w="http://schemas.openxmlformats.org/wordprocessingml/2006/main">
        <w:t xml:space="preserve">[101] 撤回</w:t>
      </w:r>
    </w:p>
    <w:p w14:paraId="068DC885">
      <w:r xmlns:w="http://schemas.openxmlformats.org/wordprocessingml/2006/main">
        <w:t xml:space="preserve">[102] 在游戏中 †</w:t>
      </w:r>
    </w:p>
    <w:p w14:paraId="4393FFE4">
      <w:r xmlns:w="http://schemas.openxmlformats.org/wordprocessingml/2006/main">
        <w:t xml:space="preserve">[103] 游戏开始至今已经过去了相当长的时间，但是能够用特殊技能治疗盟友的低稀有度角色数量有限，因此非常有价值。</w:t>
      </w:r>
    </w:p>
    <w:p w14:paraId="68CB7C05">
      <w:r xmlns:w="http://schemas.openxmlformats.org/wordprocessingml/2006/main">
        <w:t xml:space="preserve">[104] 它的基础属性包括高防御力和魔法抗性，使其难以被击败，其魔法攻击力也与攻击型角色相当。它拥有R级游戏中最高的特殊攻击充能速度之一，因此发动特殊技能并不困难。然而，它的攻击性能，例如连击率、眩晕率和行动速度，都较低，因此难以作为主力攻击手使用。</w:t>
      </w:r>
    </w:p>
    <w:p w14:paraId="0AC47454">
      <w:r xmlns:w="http://schemas.openxmlformats.org/wordprocessingml/2006/main">
        <w:t xml:space="preserve">[105] 施加具有相同效果的增益不会叠加或倍增其效果，因此如果激活时间与 Nonono 的激活时间重叠，则实际上只会提供治疗。</w:t>
      </w:r>
    </w:p>
    <w:p w14:paraId="51169E27">
      <w:r xmlns:w="http://schemas.openxmlformats.org/wordprocessingml/2006/main">
        <w:t xml:space="preserve">[106] 它与鬼之斗霸太阳有很好的协同作用，两者的效果并不重叠，结合使用时，可以发挥与乃乃乃相同的效果。</w:t>
      </w:r>
    </w:p>
    <w:p w14:paraId="4ECAC60B">
      <w:r xmlns:w="http://schemas.openxmlformats.org/wordprocessingml/2006/main">
        <w:t xml:space="preserve">[107] 她是一位强大的治疗者，如果特殊技能充能速度快且行动速度保持良好，就能连续释放特殊技能。她还能提供25%的攻击力和防御力加成，但她唯一的缺点是尤尤尔自身并非特殊技能的目标。她的治疗似乎会吸引大量的仇恨值，因此最好安排能够吸引仇恨的队友来保护尤尤尔免受伤害。</w:t>
      </w:r>
    </w:p>
    <w:p w14:paraId="163C82DE">
      <w:r xmlns:w="http://schemas.openxmlformats.org/wordprocessingml/2006/main">
        <w:t xml:space="preserve">[108] 为了增加特殊招式的使用次数，会说话的老虎和勇气姐妹是优先级最高的装备。</w:t>
      </w:r>
    </w:p>
    <w:p w14:paraId="107E1DA6">
      <w:r xmlns:w="http://schemas.openxmlformats.org/wordprocessingml/2006/main">
        <w:t xml:space="preserve">[109] 琐事 †</w:t>
      </w:r>
    </w:p>
    <w:p w14:paraId="0F019287">
      <w:r xmlns:w="http://schemas.openxmlformats.org/wordprocessingml/2006/main">
        <w:t xml:space="preserve">[110] 她是游戏初期登场角色中唯一的纯粹治疗者，在觉醒为神圣骑士之前就已是一名职业护士。乍看之下，她是一位身着白衣、热爱治愈他人的天使，但她也会说出诸如希望别人受伤以便自己治疗之类的言论，并且过度溺爱自己的哥哥和弟弟，以至于他们成了足不出户的宅男宅女，这让我们得以窥见她颇为危险的一面。尽管如此，她对于战斗中伤亡风险极高的戴比阿特来说却是不可或缺的存在，她经常出现，为那些因鲁莽行事而不断受伤的队员提供治疗。随着剧情发展，治疗者的数量有所增加，但与小队成员总数相比仍然很少 *1，而且在第三部第四章中，有一个场景是护士基里尔的安全优先于对倒下的六杖塞拉菲尔和神圣骑士迪亚罗尔的治疗。</w:t>
      </w:r>
    </w:p>
    <w:p w14:paraId="67D2052C">
      <w:r xmlns:w="http://schemas.openxmlformats.org/wordprocessingml/2006/main">
        <w:t xml:space="preserve">[111] 官方推特账号简介 †</w:t>
      </w:r>
    </w:p>
    <w:p w14:paraId="07542A5A">
      <w:r xmlns:w="http://schemas.openxmlformats.org/wordprocessingml/2006/main">
        <w:t xml:space="preserve">[112] 引言（PV）</w:t>
      </w:r>
    </w:p>
    <w:p w14:paraId="24C987FD">
      <w:r xmlns:w="http://schemas.openxmlformats.org/wordprocessingml/2006/main">
        <w:t xml:space="preserve">[113] 评论表 †</w:t>
      </w:r>
    </w:p>
    <w:p w14:paraId="2DC5A615">
      <w:r xmlns:w="http://schemas.openxmlformats.org/wordprocessingml/2006/main">
        <w:t xml:space="preserve">[114] 点击打开历史日志列表</w:t>
      </w:r>
    </w:p>
    <w:p w14:paraId="3C758093">
      <w:r xmlns:w="http://schemas.openxmlformats.org/wordprocessingml/2006/main">
        <w:t xml:space="preserve">[115] 末尾的数字越小，日志越旧。</w:t>
      </w:r>
    </w:p>
    <w:p w14:paraId="7DF49279">
      <w:r xmlns:w="http://schemas.openxmlformats.org/wordprocessingml/2006/main">
        <w:t xml:space="preserve">[116] “评论/角色名称/”没有子页面。</w:t>
      </w:r>
    </w:p>
    <w:p w14:paraId="7EF80FC1">
      <w:r xmlns:w="http://schemas.openxmlformats.org/wordprocessingml/2006/main">
        <w:t xml:space="preserve">[117] Defeat H 的色情程度简直是另一个层次……它与其他社交游戏完全不在一个层面上。——[lhVXB81zSMY] 2020-12-03 (周四) 19:52:49</w:t>
      </w:r>
    </w:p>
    <w:p w14:paraId="47A6C7AB">
      <w:r xmlns:w="http://schemas.openxmlformats.org/wordprocessingml/2006/main">
        <w:t xml:space="preserve">[118] 这只是我的想象——[MTL8/FOYukU] 2020-12-04 (周五) 12:44:49</w:t>
      </w:r>
    </w:p>
    <w:p w14:paraId="7240667B">
      <w:r xmlns:w="http://schemas.openxmlformats.org/wordprocessingml/2006/main">
        <w:t xml:space="preserve">[119] 部署时虽然会损失一些治疗效果，但我认为最好把猫装备到坦克角色身上，优先部署猫以确保命中目标，这样能更好地利用治疗效果。——[vwJZapn5nUs] 2020-12-04 (周五) 21:08:55</w:t>
      </w:r>
    </w:p>
    <w:p w14:paraId="7950240E">
      <w:r xmlns:w="http://schemas.openxmlformats.org/wordprocessingml/2006/main">
        <w:t xml:space="preserve">[120] 除了在失败的语境下，这个话题从未被提及。——[SZrt2QUPZRc] 2020-12-06 (周日) 00:53:08</w:t>
      </w:r>
    </w:p>
    <w:p w14:paraId="06DD8C1E">
      <w:r xmlns:w="http://schemas.openxmlformats.org/wordprocessingml/2006/main">
        <w:t xml:space="preserve">[121] 我们没有能攻击的角色，但我让托巴当坦克，所以我优先派他上场并设置成自动战斗。我让他一充能就用特殊攻击，这样托巴就能回血，然后我手动让他撤退。我还让遥和其他忍者角色跟他一起上场，这样攻击和防御的增益效果就能持续，他表现得相当不错。——[wJ4BHkUNliE] 2020-12-06 (周日) 01:02:21</w:t>
      </w:r>
    </w:p>
    <w:p w14:paraId="0C44687D">
      <w:r xmlns:w="http://schemas.openxmlformats.org/wordprocessingml/2006/main">
        <w:t xml:space="preserve">[122] 顺便一提，我最初是因为喜欢Onikun的画风才开始画这个的，但这纯属意外收获。——[OiU4LfDRyFQ] 2020-12-08 (周二) 20:43:22</w:t>
      </w:r>
    </w:p>
    <w:p w14:paraId="59386336">
      <w:r xmlns:w="http://schemas.openxmlformats.org/wordprocessingml/2006/main">
        <w:t xml:space="preserve">[123] 谢谢。我的目标也是失败和羞辱，哈哈。我喜欢火车上那种失败和羞辱，还有其他一些类似的。我也喜欢双方自愿的群交。纯爱？扶他那利XX。感觉我好像在说我喜欢和不喜欢的食物……抱歉占用了帖子空间——[OiU4LfDRyFQ] 2020-12-08 (周二) 23:26:27</w:t>
      </w:r>
    </w:p>
    <w:p w14:paraId="2C033C29">
      <w:r xmlns:w="http://schemas.openxmlformats.org/wordprocessingml/2006/main">
        <w:t xml:space="preserve">[124] 爱丽丝在情色方面基本上是正统的，好坏参半（血腥和搞笑只是点缀），但超光一直以来都创作了很多相当另类的爱丽丝作品，所以我觉得这个程度还算可以……即使是我，也觉得这部作品里有很多完全公开的场景，尽管它是一部英雄系列（从某种意义上说，“这个程度”还算可以）。因为是一家老牌公司，所以可能存在一些个体差异。——[3WDAoU6oGcQ] 2020-12-09 (周三) 01:08:09</w:t>
      </w:r>
    </w:p>
    <w:p w14:paraId="3FF4BC32">
      <w:r xmlns:w="http://schemas.openxmlformats.org/wordprocessingml/2006/main">
        <w:t xml:space="preserve">[125] 我通常对性爱自白不太感兴趣，但这位配音演员的持续演绎几乎为我打开了一扇新的大门。——[eVY8uNhNTFY] 2020-12-11 (周五) 16:11:58</w:t>
      </w:r>
    </w:p>
    <w:p w14:paraId="2E572A60">
      <w:r xmlns:w="http://schemas.openxmlformats.org/wordprocessingml/2006/main">
        <w:t xml:space="preserve">[126] 我今天终于看到了H的失败，简直太棒了！我太喜欢了，所以买了付费套装——[6eHLTJleu.M] 2020-12-13 (周日) 18:56:51</w:t>
      </w:r>
    </w:p>
    <w:p w14:paraId="4AD95F0F">
      <w:r xmlns:w="http://schemas.openxmlformats.org/wordprocessingml/2006/main">
        <w:t xml:space="preserve">[127] 未来可能会实装高稀有度治疗角色，但由于她稀有度低且易于提升星级，因此她的实用性在一段时间内应该会保持较高水平。——[/d85zLEaO3M] 2020-12-14 (周一) 11:32:16</w:t>
      </w:r>
    </w:p>
    <w:p w14:paraId="52A46476">
      <w:r xmlns:w="http://schemas.openxmlformats.org/wordprocessingml/2006/main">
        <w:t xml:space="preserve">[128] 我明白了！我会记住的。 -- [6eHLTJleu.M] 2020-12-13 (周日) 12:09:38</w:t>
      </w:r>
    </w:p>
    <w:p w14:paraId="29A99D56">
      <w:r xmlns:w="http://schemas.openxmlformats.org/wordprocessingml/2006/main">
        <w:t xml:space="preserve">[129] 可能虎式2级或更高 &gt; 勇气1-3级 &gt; 虎式1级。从虎式2级或更高级中移除勇气技能。 -- [Bf8C2rJyZRk] 2020-12-13 (周日) 10:47:41</w:t>
      </w:r>
    </w:p>
    <w:p w14:paraId="670BCCD5">
      <w:r xmlns:w="http://schemas.openxmlformats.org/wordprocessingml/2006/main">
        <w:t xml:space="preserve">[130] 纯爱H场景很棒，多次射精让人非常满足——[6eHLTJleu.M] 2020-12-13 (周日) 14:13:20</w:t>
      </w:r>
    </w:p>
    <w:p w14:paraId="3A40B79F">
      <w:r xmlns:w="http://schemas.openxmlformats.org/wordprocessingml/2006/main">
        <w:t xml:space="preserve">[131] LV50 ☆1 属性（☆3 属性的一半） 体力：750 攻击力：0 防御力：135 魔力：130 魔抗：135 -- [PvOwNzA37Jw] 2020-12-14 (周一) 16:36:42</w:t>
      </w:r>
    </w:p>
    <w:p w14:paraId="651E9B50">
      <w:r xmlns:w="http://schemas.openxmlformats.org/wordprocessingml/2006/main">
        <w:t xml:space="preserve">[132] 你说得对，我没注意到。反过来说，这意味着它是最能从极限技中受益的，所以如果你能想办法通过装备提升它的行动速度，效果会很好！——[/berDKB/BqA] 2020-12-18 (周五) 20:17:57</w:t>
      </w:r>
    </w:p>
    <w:p w14:paraId="5A967196">
      <w:r xmlns:w="http://schemas.openxmlformats.org/wordprocessingml/2006/main">
        <w:t xml:space="preserve">[133] 多亏了圣诞老人，我现在明白了他的力量。——[fDCL3hAOt7M] 2021-01-10 (周日) 21:02:57</w:t>
      </w:r>
    </w:p>
    <w:p w14:paraId="0B90F93D">
      <w:r xmlns:w="http://schemas.openxmlformats.org/wordprocessingml/2006/main">
        <w:t xml:space="preserve">[134] 抱歉，我发错分支了。看了数据，我以为它的攻击力应该也不错？但事实并非如此。不过，我喜欢治疗者拥有不错的生存能力。——[fDCL3hAOt7M] 2021-01-10 (周日) 21:04:02</w:t>
      </w:r>
    </w:p>
    <w:p w14:paraId="4D3EAE01">
      <w:r xmlns:w="http://schemas.openxmlformats.org/wordprocessingml/2006/main">
        <w:t xml:space="preserve">[135] 这是我第一次看到女主角被洗脑这么频繁——[XL5NZNF7u5Q] 2021-01-28 (周四) 13:59:34</w:t>
      </w:r>
    </w:p>
    <w:p w14:paraId="2928BFB8">
      <w:r xmlns:w="http://schemas.openxmlformats.org/wordprocessingml/2006/main">
        <w:t xml:space="preserve">[136] 在有关组织的报道中，机械师和医务人员都是相当稳定且令人向往的职位。——[/vx8jsxqZ4A] 2021-01-13 (周三) 16:48:10</w:t>
      </w:r>
    </w:p>
    <w:p w14:paraId="74AAE3AC">
      <w:r xmlns:w="http://schemas.openxmlformats.org/wordprocessingml/2006/main">
        <w:t xml:space="preserve">[137] 本次活动有两位主要角色。由于其他治疗角色都是限时角色，看来这两位能够保持最强地位一段时间。——[c3QATTftTX.] 2021-06-11 (周五) 18:21:11</w:t>
      </w:r>
    </w:p>
    <w:p w14:paraId="35D45E1B">
      <w:r xmlns:w="http://schemas.openxmlformats.org/wordprocessingml/2006/main">
        <w:t xml:space="preserve">[138] 我不小心用了一颗芽，然后情急之下把它升到了☆5，结果劲儿很大。没想到效果出奇的好。 -- [j6GfAXI7MNs] 2021-01-14 (周四) 15:44:01</w:t>
      </w:r>
    </w:p>
    <w:p w14:paraId="04B51822">
      <w:r xmlns:w="http://schemas.openxmlformats.org/wordprocessingml/2006/main">
        <w:t xml:space="preserve">[139] 我觉得他是个不错的角色，但是他们塑造的失败者角色太多了哈哈 -- [lk7h70gKPmc] 2021-01-20 (周三) 08:58:02</w:t>
      </w:r>
    </w:p>
    <w:p w14:paraId="5B721CC7">
      <w:r xmlns:w="http://schemas.openxmlformats.org/wordprocessingml/2006/main">
        <w:t xml:space="preserve">[140] 他们改造普通感冒病毒到底在搞什么鬼啊哈哈。我以为地球上也应该研究这种病毒，但看来地球上已经有人研究过了……地球也很发达啊——[lk7h70gKPmc] 2021-01-20 (周三) 09:01:05</w:t>
      </w:r>
    </w:p>
    <w:p w14:paraId="79213DD2">
      <w:r xmlns:w="http://schemas.openxmlformats.org/wordprocessingml/2006/main">
        <w:t xml:space="preserve">[141] 我只能听到大鸡巴……啪嗒——[K8TpsDj8FoU] 2021-02-01 (周一) 19:26:01</w:t>
      </w:r>
    </w:p>
    <w:p w14:paraId="55D6ABC4">
      <w:r xmlns:w="http://schemas.openxmlformats.org/wordprocessingml/2006/main">
        <w:t xml:space="preserve">[142] 这似乎意味着，无需队友支援，独自一人即可少执行一次操作来充满特殊技能槽。——[/vx8jsxqZ4A] 2021-02-23 (周二) 00:54:51</w:t>
      </w:r>
    </w:p>
    <w:p w14:paraId="09EF3F36">
      <w:r xmlns:w="http://schemas.openxmlformats.org/wordprocessingml/2006/main">
        <w:t xml:space="preserve">[143] 我把他升到了五星。他和坦克搭配真的很好用。唯一让我不太满意的是他比坦克更容易阵亡。我给他装备了毅力+中毒+眩晕技能。我觉得这是个不错的选择，因为它可以弥补坦克的弱点，让他更持久。如果你用的是五星坦克，毅力技能等级3，那他的治疗量可能会有点过高。我想听听其他用纳豆的人的意见，但不知道有没有人用。——[JCW8OP8sdiE] 2021-03-16 (周二) 00:29:29</w:t>
      </w:r>
    </w:p>
    <w:p w14:paraId="3BF206CC">
      <w:r xmlns:w="http://schemas.openxmlformats.org/wordprocessingml/2006/main">
        <w:t xml:space="preserve">[144] 一个强力角色，我总是把他放在团队阵容中的第二优先级——[jZOGBfgFjnU] 2022-05-30 (周一) 23:35:34</w:t>
      </w:r>
    </w:p>
    <w:p w14:paraId="3C0A5338">
      <w:r xmlns:w="http://schemas.openxmlformats.org/wordprocessingml/2006/main">
        <w:t xml:space="preserve">[145] ←使用棋盘前请务必阅读规则。</w:t>
      </w:r>
    </w:p>
    <w:p w14:paraId="598C62EF">
      <w:r xmlns:w="http://schemas.openxmlformats.org/wordprocessingml/2006/main">
        <w:t xml:space="preserve">[146] 关于规则 †</w:t>
      </w:r>
    </w:p>
    <w:p w14:paraId="0DF0C9DB">
      <w:r xmlns:w="http://schemas.openxmlformats.org/wordprocessingml/2006/main">
        <w:t xml:space="preserve">[147] 请不要抱怨或批评页面编辑者。如果您对其他人的编辑有意见，请通过“提供替代方案”或“自行编辑”的方式进行建设性沟通。</w:t>
      </w:r>
    </w:p>
    <w:p w14:paraId="73843013">
      <w:r xmlns:w="http://schemas.openxmlformats.org/wordprocessingml/2006/main">
        <w:t xml:space="preserve">[148] 不要发布个人网站或其他禁止未经授权链接的网站的网址。</w:t>
      </w:r>
    </w:p>
    <w:p w14:paraId="14782F38">
      <w:r xmlns:w="http://schemas.openxmlformats.org/wordprocessingml/2006/main">
        <w:t xml:space="preserve">[149] 关于违反规则的帖子 †</w:t>
      </w:r>
    </w:p>
    <w:p w14:paraId="3C617C27">
      <w:r xmlns:w="http://schemas.openxmlformats.org/wordprocessingml/2006/main">
        <w:t xml:space="preserve">[150] 禁止发布以下类型的帖子，因为它们容易造成干扰。</w:t>
      </w:r>
    </w:p>
    <w:p w14:paraId="77FC3B22">
      <w:r xmlns:w="http://schemas.openxmlformats.org/wordprocessingml/2006/main">
        <w:t xml:space="preserve">[151]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037BE310">
      <w:r xmlns:w="http://schemas.openxmlformats.org/wordprocessingml/2006/main">
        <w:t xml:space="preserve">[152] 其他包括使用此维基的人、官方管理员、艺术家、配音演员、现实生活中的个人以及 Twitter 用户等团体。</w:t>
      </w:r>
    </w:p>
    <w:p w14:paraId="3E63EB0F">
      <w:r xmlns:w="http://schemas.openxmlformats.org/wordprocessingml/2006/main">
        <w:t xml:space="preserve">[153] 关于向管理层提交的帖子，我们容忍可以解释为用户反馈的评论，例如“我希望他们改进这一点”、“我希望他们尽快修复错误”和“维护时间太长了”，但我们不容忍使用辱骂性语言贬低管理层。</w:t>
      </w:r>
    </w:p>
    <w:p w14:paraId="6EA2B9E0">
      <w:r xmlns:w="http://schemas.openxmlformats.org/wordprocessingml/2006/main">
        <w:t xml:space="preserve">[154] 将讨论和意见交流视为“诽谤或对抗他人”是错误的。然而，在讨论或意见交流中使用辱骂性语言、贬低他人、挑衅他人或在缺乏明确证据的情况下发表言论，都是违法行为。说话时务必注意自己的言辞。</w:t>
      </w:r>
    </w:p>
    <w:p w14:paraId="13445570">
      <w:r xmlns:w="http://schemas.openxmlformats.org/wordprocessingml/2006/main">
        <w:t xml:space="preserve">[155] 攻击性评论是指使用“做这个”或“做那个”等强烈命令、“使用粗俗语言”、“居高临下”或“挑衅”的评论。</w:t>
      </w:r>
    </w:p>
    <w:p w14:paraId="0F13B679">
      <w:r xmlns:w="http://schemas.openxmlformats.org/wordprocessingml/2006/main">
        <w:t xml:space="preserve">[156] 禁止发布冒犯现有玩家的帖子，例如“还有人玩这个游戏吗？”或“这游戏已经凉了”。这并不意味着您完全不能发表任何负面言论，而是指那些超出单纯负面评价范围，构成诽谤或诋毁的帖子将被禁止发布。</w:t>
      </w:r>
    </w:p>
    <w:p w14:paraId="3CDE5E9F">
      <w:r xmlns:w="http://schemas.openxmlformats.org/wordprocessingml/2006/main">
        <w:t xml:space="preserve">[157] 公开羞辱他人，包括泄露他人的游戏内名称或UID</w:t>
      </w:r>
    </w:p>
    <w:p w14:paraId="59FF3FE9">
      <w:r xmlns:w="http://schemas.openxmlformats.org/wordprocessingml/2006/main">
        <w:t xml:space="preserve">[158] 但是，允许分享有助于完成此游戏的信息和视频。</w:t>
      </w:r>
    </w:p>
    <w:p w14:paraId="50069244">
      <w:r xmlns:w="http://schemas.openxmlformats.org/wordprocessingml/2006/main">
        <w:t xml:space="preserve">[159] 参考其他应用程序</w:t>
      </w:r>
    </w:p>
    <w:p w14:paraId="40C9B96A">
      <w:r xmlns:w="http://schemas.openxmlformats.org/wordprocessingml/2006/main">
        <w:t xml:space="preserve">[160] 在多个论坛上多次发帖</w:t>
      </w:r>
    </w:p>
    <w:p w14:paraId="65FD9D56">
      <w:r xmlns:w="http://schemas.openxmlformats.org/wordprocessingml/2006/main">
        <w:t xml:space="preserve">[161] 写一串无意义的字符</w:t>
      </w:r>
    </w:p>
    <w:p w14:paraId="6993FBD6">
      <w:r xmlns:w="http://schemas.openxmlformats.org/wordprocessingml/2006/main">
        <w:t xml:space="preserve">[162] 关于作弊和利用漏洞的帖子</w:t>
      </w:r>
    </w:p>
    <w:p w14:paraId="618D9279">
      <w:r xmlns:w="http://schemas.openxmlformats.org/wordprocessingml/2006/main">
        <w:t xml:space="preserve">[163] 最好的办法是忽略违反规则的帖子。上钩或反驳只会让事情变得更糟。</w:t>
      </w:r>
    </w:p>
    <w:p w14:paraId="49FD7642">
      <w:r xmlns:w="http://schemas.openxmlformats.org/wordprocessingml/2006/main">
        <w:t xml:space="preserve">[164] *在上述规则中，“诽谤”指的是在没有客观证据的情况下诋毁和贬低他人。将所有批评性文章都归为“诽谤”是不正确的，所以请务必谨慎。</w:t>
      </w:r>
    </w:p>
    <w:p w14:paraId="1D45852C">
      <w:r xmlns:w="http://schemas.openxmlformats.org/wordprocessingml/2006/main">
        <w:t xml:space="preserve">[165] 关于修改和删除发帖日志 †</w:t>
      </w:r>
    </w:p>
    <w:p w14:paraId="39377F7A">
      <w:r xmlns:w="http://schemas.openxmlformats.org/wordprocessingml/2006/main">
        <w:t xml:space="preserve">[166] 但是，允许更正印刷错误、遗漏和字体颜色。（他人出于善意所做的更正也允许。）</w:t>
      </w:r>
    </w:p>
    <w:p w14:paraId="425B59F9">
      <w:r xmlns:w="http://schemas.openxmlformats.org/wordprocessingml/2006/main">
        <w:t xml:space="preserve">[167] 作为例外情况，您可以删除自己的帖子，但事后必须向管理员报告。此外，删除时，请将整个评论替换为以下文本，而不是完全删除：&amp;color(#ff0000){''发帖人已删除''};</w:t>
      </w:r>
    </w:p>
    <w:p w14:paraId="4633D0A0">
      <w:r xmlns:w="http://schemas.openxmlformats.org/wordprocessingml/2006/main">
        <w:t xml:space="preserve">[168] 关于评论违反规则的帖子 †</w:t>
      </w:r>
    </w:p>
    <w:p w14:paraId="2EA395F5">
      <w:r xmlns:w="http://schemas.openxmlformats.org/wordprocessingml/2006/main">
        <w:t xml:space="preserve">[169] 您可以自行评论删除上述任何违反规则的评论，无需管理员许可。但是，评论删除后，请务必在“违规举报公告板”上进行举报。请使用“违规举报公告板”上的举报模板。</w:t>
      </w:r>
    </w:p>
    <w:p w14:paraId="73EF4597">
      <w:r xmlns:w="http://schemas.openxmlformats.org/wordprocessingml/2006/main">
        <w:t xml:space="preserve">[170] 未经 CO 举报公告板举报而被删除的帖子将被恢复，而删除帖子的人将受到处罚。</w:t>
      </w:r>
    </w:p>
    <w:p w14:paraId="331D0E28">
      <w:r xmlns:w="http://schemas.openxmlformats.org/wordprocessingml/2006/main">
        <w:t xml:space="preserve">[171] 如果您反复向 CO 举报公告板举报不违反规则的帖子，我们将认为您是自私的，并将对您实施发帖和编辑限制。</w:t>
      </w:r>
    </w:p>
    <w:p w14:paraId="67562CBF">
      <w:r xmlns:w="http://schemas.openxmlformats.org/wordprocessingml/2006/main">
        <w:t xml:space="preserve">[172] 在 CO 报告公告板上，不构成违规的报告可由管理员酌情恢复。</w:t>
      </w:r>
    </w:p>
    <w:p w14:paraId="7C62B051">
      <w:r xmlns:w="http://schemas.openxmlformats.org/wordprocessingml/2006/main">
        <w:t xml:space="preserve">[173] 我们再次要求您不要评论那些并未违反规则的评论。（例如，诸如“虽然不违反规则，但显然是在挑衅”、“恶作剧”或“评论整个帖子”之类的主观判断。）</w:t>
      </w:r>
    </w:p>
    <w:p w14:paraId="1A0EC5DA">
      <w:r xmlns:w="http://schemas.openxmlformats.org/wordprocessingml/2006/main">
        <w:t xml:space="preserve">[174] 关于不违反规则但“冒犯性”的帖子 †</w:t>
      </w:r>
    </w:p>
    <w:p w14:paraId="0795C76A">
      <w:r xmlns:w="http://schemas.openxmlformats.org/wordprocessingml/2006/main">
        <w:t xml:space="preserve">[175] 即使帖子内容具有冒犯性，除非违反版规，否则不会被删除。由于每个人对冒犯性的接受程度不同，请使用 NGID 功能隐藏评论，而不是争论或恶意挑衅。</w:t>
      </w:r>
    </w:p>
    <w:p w14:paraId="34A78368">
      <w:r xmlns:w="http://schemas.openxmlformats.org/wordprocessingml/2006/main">
        <w:t xml:space="preserve">[176] 挑衅难道不是一种违规行为吗？†</w:t>
      </w:r>
    </w:p>
    <w:p w14:paraId="15F73117">
      <w:r xmlns:w="http://schemas.openxmlformats.org/wordprocessingml/2006/main">
        <w:t xml:space="preserve">[177] 每个人对“煽动性言论”的定义都大相径庭，因此我们不认为这是违规行为。如果您认为某条评论具有煽动性，请使用 NGID 功能将其隐藏。</w:t>
      </w:r>
    </w:p>
    <w:p w14:paraId="2659B69B">
      <w:r xmlns:w="http://schemas.openxmlformats.org/wordprocessingml/2006/main">
        <w:t xml:space="preserve">[178] 抱怨难道不算违法吗？†</w:t>
      </w:r>
    </w:p>
    <w:p w14:paraId="1532240F">
      <w:r xmlns:w="http://schemas.openxmlformats.org/wordprocessingml/2006/main">
        <w:t xml:space="preserve">[179] 一般而言，抱怨本身并不构成违规。但是，针对本作品的负面宣传、诽谤、辱骂性语言以及超出抱怨范围的对抗性言论均构成违规。如果您认为抱怨内容冒犯了您，请使用 NGID 功能隐藏相关评论。</w:t>
      </w:r>
    </w:p>
    <w:p w14:paraId="1F38859C">
      <w:r xmlns:w="http://schemas.openxmlformats.org/wordprocessingml/2006/main">
        <w:t xml:space="preserve">[180] 如果您不确定某个帖子是否违反规则，该怎么办？ †</w:t>
      </w:r>
    </w:p>
    <w:p w14:paraId="02F8E54C">
      <w:r xmlns:w="http://schemas.openxmlformats.org/wordprocessingml/2006/main">
        <w:t xml:space="preserve">[181] 有些帖子内容含糊不清，难以判断是否违规。评论删除这类含糊不清的帖子可能会导致问题，所以请不要评论删除，而是使用 NGID 功能将评论隐藏起来。</w:t>
      </w:r>
    </w:p>
    <w:p w14:paraId="0E4DFFF5">
      <w:r xmlns:w="http://schemas.openxmlformats.org/wordprocessingml/2006/main">
        <w:t xml:space="preserve">[182] 对屡犯者的处罚 †</w:t>
      </w:r>
    </w:p>
    <w:p w14:paraId="6700C2C7">
      <w:r xmlns:w="http://schemas.openxmlformats.org/wordprocessingml/2006/main">
        <w:t xml:space="preserve">[183] 反复违反规则或发布特别恶意的帖子，管理员可酌情予以处罚，例如“禁止访问”或“限制发帖”。</w:t>
      </w:r>
    </w:p>
    <w:p w14:paraId="5097D131">
      <w:r xmlns:w="http://schemas.openxmlformats.org/wordprocessingml/2006/main">
        <w:t xml:space="preserve">[184] 如果您对进一步改进有任何建议，请通过 Wiki 管理公告板与我们联系。</w:t>
      </w:r>
    </w:p>
    <w:p w14:paraId="5754F4E0"/>
    <w:p w14:paraId="52446B4C">
      <w:r xmlns:w="http://schemas.openxmlformats.org/wordprocessingml/2006/main">
        <w:rPr>
          <w:b/>
        </w:rPr>
        <w:t xml:space="preserve">A260</w:t>
      </w:r>
    </w:p>
    <w:p w14:paraId="6BB7AC85">
      <w:r xmlns:w="http://schemas.openxmlformats.org/wordprocessingml/2006/main">
        <w:t xml:space="preserve">[0] 索引：所有角色 | SSR 角色 | SR 角色 | R 角色</w:t>
      </w:r>
    </w:p>
    <w:p w14:paraId="139C69AE">
      <w:r xmlns:w="http://schemas.openxmlformats.org/wordprocessingml/2006/main">
        <w:t xml:space="preserve">[1] 基本信息</w:t>
      </w:r>
    </w:p>
    <w:p w14:paraId="6A6B4036">
      <w:r xmlns:w="http://schemas.openxmlformats.org/wordprocessingml/2006/main">
        <w:t xml:space="preserve">[2] 语音</w:t>
      </w:r>
    </w:p>
    <w:p w14:paraId="0466E728">
      <w:r xmlns:w="http://schemas.openxmlformats.org/wordprocessingml/2006/main">
        <w:t xml:space="preserve">[3] 替代版本</w:t>
      </w:r>
    </w:p>
    <w:p w14:paraId="074FAFC2">
      <w:r xmlns:w="http://schemas.openxmlformats.org/wordprocessingml/2006/main">
        <w:t xml:space="preserve">[4] 琐事</w:t>
      </w:r>
    </w:p>
    <w:p w14:paraId="49E61B4F">
      <w:r xmlns:w="http://schemas.openxmlformats.org/wordprocessingml/2006/main">
        <w:t xml:space="preserve">[5] 官方推特账号介绍</w:t>
      </w:r>
    </w:p>
    <w:p w14:paraId="2854248A">
      <w:r xmlns:w="http://schemas.openxmlformats.org/wordprocessingml/2006/main">
        <w:t xml:space="preserve">[6] 评论表单</w:t>
      </w:r>
    </w:p>
    <w:p w14:paraId="1E306DEE">
      <w:r xmlns:w="http://schemas.openxmlformats.org/wordprocessingml/2006/main">
        <w:t xml:space="preserve">[7] 基本信息 †</w:t>
      </w:r>
    </w:p>
    <w:p w14:paraId="03335060">
      <w:r xmlns:w="http://schemas.openxmlformats.org/wordprocessingml/2006/main">
        <w:t xml:space="preserve">[8] 变换图像</w:t>
      </w:r>
    </w:p>
    <w:p w14:paraId="08D240D3">
      <w:r xmlns:w="http://schemas.openxmlformats.org/wordprocessingml/2006/main">
        <w:t xml:space="preserve">[9] 简介</w:t>
      </w:r>
    </w:p>
    <w:p w14:paraId="662590C2">
      <w:r xmlns:w="http://schemas.openxmlformats.org/wordprocessingml/2006/main">
        <w:t xml:space="preserve">[10] 姓名</w:t>
      </w:r>
    </w:p>
    <w:p w14:paraId="7495FA5A">
      <w:r xmlns:w="http://schemas.openxmlformats.org/wordprocessingml/2006/main">
        <w:t xml:space="preserve">[11] 神圣骑士里格尔</w:t>
      </w:r>
    </w:p>
    <w:p w14:paraId="333A7EF2">
      <w:r xmlns:w="http://schemas.openxmlformats.org/wordprocessingml/2006/main">
        <w:t xml:space="preserve">[12] 真实姓名</w:t>
      </w:r>
    </w:p>
    <w:p w14:paraId="09897CA3">
      <w:r xmlns:w="http://schemas.openxmlformats.org/wordprocessingml/2006/main">
        <w:t xml:space="preserve">[13] 里格尔</w:t>
      </w:r>
    </w:p>
    <w:p w14:paraId="377F4C2C">
      <w:r xmlns:w="http://schemas.openxmlformats.org/wordprocessingml/2006/main">
        <w:t xml:space="preserve">[14] 稀有度</w:t>
      </w:r>
    </w:p>
    <w:p w14:paraId="11CF655A">
      <w:r xmlns:w="http://schemas.openxmlformats.org/wordprocessingml/2006/main">
        <w:t xml:space="preserve">[15] 普通攻击</w:t>
      </w:r>
    </w:p>
    <w:p w14:paraId="24EF49CF">
      <w:r xmlns:w="http://schemas.openxmlformats.org/wordprocessingml/2006/main">
        <w:t xml:space="preserve">[16] 远程攻击（魔法）</w:t>
      </w:r>
    </w:p>
    <w:p w14:paraId="64F501B0">
      <w:r xmlns:w="http://schemas.openxmlformats.org/wordprocessingml/2006/main">
        <w:t xml:space="preserve">[17] 附属派系</w:t>
      </w:r>
    </w:p>
    <w:p w14:paraId="5D1DAC20">
      <w:r xmlns:w="http://schemas.openxmlformats.org/wordprocessingml/2006/main">
        <w:t xml:space="preserve">[18] 神圣骑士（天）</w:t>
      </w:r>
    </w:p>
    <w:p w14:paraId="2096E44C">
      <w:r xmlns:w="http://schemas.openxmlformats.org/wordprocessingml/2006/main">
        <w:t xml:space="preserve">[19] 奥寺霞</w:t>
      </w:r>
    </w:p>
    <w:p w14:paraId="3457D16A">
      <w:r xmlns:w="http://schemas.openxmlformats.org/wordprocessingml/2006/main">
        <w:t xml:space="preserve">[20] 插图</w:t>
      </w:r>
    </w:p>
    <w:p w14:paraId="6B8A6FFD">
      <w:r xmlns:w="http://schemas.openxmlformats.org/wordprocessingml/2006/main">
        <w:t xml:space="preserve">[21] SD字符</w:t>
      </w:r>
    </w:p>
    <w:p w14:paraId="0CD96662">
      <w:r xmlns:w="http://schemas.openxmlformats.org/wordprocessingml/2006/main">
        <w:t xml:space="preserve">[22] 风味文字</w:t>
      </w:r>
    </w:p>
    <w:p w14:paraId="1FFDBD2B">
      <w:r xmlns:w="http://schemas.openxmlformats.org/wordprocessingml/2006/main">
        <w:t xml:space="preserve">[23] “让爱在世间开花结果。这就是我的使命……哦，太好了！那边那对情侣真好！天使感受到了爱！” 她是一位痴迷于爱情的神圣骑士，掌管着爱情。履行职责时，她严肃认真，但一旦进入偷窥模式，她的本性就会显露出来，变得非常吵闹。她也热爱浪漫小说，并热衷于收集这类作品。</w:t>
      </w:r>
    </w:p>
    <w:p w14:paraId="5805093B">
      <w:r xmlns:w="http://schemas.openxmlformats.org/wordprocessingml/2006/main">
        <w:t xml:space="preserve">[24] 如何获得</w:t>
      </w:r>
    </w:p>
    <w:p w14:paraId="5F8FF35A">
      <w:r xmlns:w="http://schemas.openxmlformats.org/wordprocessingml/2006/main">
        <w:t xml:space="preserve">[25] 活动“邻国暴君与爱情之箭”的奖励角色，可在角色兑换商店使用100个“兴奋种子”兑换。</w:t>
      </w:r>
    </w:p>
    <w:p w14:paraId="3652507F">
      <w:r xmlns:w="http://schemas.openxmlformats.org/wordprocessingml/2006/main">
        <w:t xml:space="preserve">[26] 基本统计数据</w:t>
      </w:r>
    </w:p>
    <w:p w14:paraId="2BAC6E4B">
      <w:r xmlns:w="http://schemas.openxmlformats.org/wordprocessingml/2006/main">
        <w:t xml:space="preserve">[27] 级</w:t>
      </w:r>
    </w:p>
    <w:p w14:paraId="1ECF6F7A">
      <w:r xmlns:w="http://schemas.openxmlformats.org/wordprocessingml/2006/main">
        <w:t xml:space="preserve">[28] 耐力</w:t>
      </w:r>
    </w:p>
    <w:p w14:paraId="403E21B8">
      <w:r xmlns:w="http://schemas.openxmlformats.org/wordprocessingml/2006/main">
        <w:t xml:space="preserve">[29] 攻击力</w:t>
      </w:r>
    </w:p>
    <w:p w14:paraId="408D9FF6">
      <w:r xmlns:w="http://schemas.openxmlformats.org/wordprocessingml/2006/main">
        <w:t xml:space="preserve">[30] 防御能力</w:t>
      </w:r>
    </w:p>
    <w:p w14:paraId="3481044D">
      <w:r xmlns:w="http://schemas.openxmlformats.org/wordprocessingml/2006/main">
        <w:t xml:space="preserve">[31] 魔力</w:t>
      </w:r>
    </w:p>
    <w:p w14:paraId="2D53619B">
      <w:r xmlns:w="http://schemas.openxmlformats.org/wordprocessingml/2006/main">
        <w:t xml:space="preserve">[32] 魔法抗性</w:t>
      </w:r>
    </w:p>
    <w:p w14:paraId="594A7CFF">
      <w:r xmlns:w="http://schemas.openxmlformats.org/wordprocessingml/2006/main">
        <w:t xml:space="preserve">[33] 详细状态</w:t>
      </w:r>
    </w:p>
    <w:p w14:paraId="24346B37">
      <w:r xmlns:w="http://schemas.openxmlformats.org/wordprocessingml/2006/main">
        <w:t xml:space="preserve">[34] 准确性</w:t>
      </w:r>
    </w:p>
    <w:p w14:paraId="7B463C5B">
      <w:r xmlns:w="http://schemas.openxmlformats.org/wordprocessingml/2006/main">
        <w:t xml:space="preserve">[35] 回避能力</w:t>
      </w:r>
    </w:p>
    <w:p w14:paraId="3205705A">
      <w:r xmlns:w="http://schemas.openxmlformats.org/wordprocessingml/2006/main">
        <w:t xml:space="preserve">[36] 连击率</w:t>
      </w:r>
    </w:p>
    <w:p w14:paraId="2580211E">
      <w:r xmlns:w="http://schemas.openxmlformats.org/wordprocessingml/2006/main">
        <w:t xml:space="preserve">[37] 反击率</w:t>
      </w:r>
    </w:p>
    <w:p w14:paraId="3FEB30F8">
      <w:r xmlns:w="http://schemas.openxmlformats.org/wordprocessingml/2006/main">
        <w:t xml:space="preserve">[38] 眩晕激活率</w:t>
      </w:r>
    </w:p>
    <w:p w14:paraId="66A345D8">
      <w:r xmlns:w="http://schemas.openxmlformats.org/wordprocessingml/2006/main">
        <w:t xml:space="preserve">[39] 抗眩晕能力</w:t>
      </w:r>
    </w:p>
    <w:p w14:paraId="3D0424C1">
      <w:r xmlns:w="http://schemas.openxmlformats.org/wordprocessingml/2006/main">
        <w:t xml:space="preserve">[40] 移动速度</w:t>
      </w:r>
    </w:p>
    <w:p w14:paraId="2AD13B2C">
      <w:r xmlns:w="http://schemas.openxmlformats.org/wordprocessingml/2006/main">
        <w:t xml:space="preserve">[41] 部署速度</w:t>
      </w:r>
    </w:p>
    <w:p w14:paraId="698A7EC6">
      <w:r xmlns:w="http://schemas.openxmlformats.org/wordprocessingml/2006/main">
        <w:t xml:space="preserve">[42] 行动速度</w:t>
      </w:r>
    </w:p>
    <w:p w14:paraId="019EE6A2">
      <w:r xmlns:w="http://schemas.openxmlformats.org/wordprocessingml/2006/main">
        <w:t xml:space="preserve">[43] 致命的装药量</w:t>
      </w:r>
    </w:p>
    <w:p w14:paraId="138E9CD8">
      <w:r xmlns:w="http://schemas.openxmlformats.org/wordprocessingml/2006/main">
        <w:t xml:space="preserve">[44] 特殊招式</w:t>
      </w:r>
    </w:p>
    <w:p w14:paraId="56928FC5">
      <w:r xmlns:w="http://schemas.openxmlformats.org/wordprocessingml/2006/main">
        <w:t xml:space="preserve">[45] 姓名</w:t>
      </w:r>
    </w:p>
    <w:p w14:paraId="5B867122">
      <w:r xmlns:w="http://schemas.openxmlformats.org/wordprocessingml/2006/main">
        <w:t xml:space="preserve">[46] 效应</w:t>
      </w:r>
    </w:p>
    <w:p w14:paraId="1C0AFBD5">
      <w:r xmlns:w="http://schemas.openxmlformats.org/wordprocessingml/2006/main">
        <w:t xml:space="preserve">[47]丘比特之箭</w:t>
      </w:r>
    </w:p>
    <w:p w14:paraId="51A59869">
      <w:r xmlns:w="http://schemas.openxmlformats.org/wordprocessingml/2006/main">
        <w:t xml:space="preserve">[48] 保证对单个敌人施加魅惑效果。仅对免疫魅惑的敌人造成4倍魔法伤害。</w:t>
      </w:r>
    </w:p>
    <w:p w14:paraId="4526C62D">
      <w:r xmlns:w="http://schemas.openxmlformats.org/wordprocessingml/2006/main">
        <w:t xml:space="preserve">[49]丘比特之箭+</w:t>
      </w:r>
    </w:p>
    <w:p w14:paraId="00AEF7BD">
      <w:r xmlns:w="http://schemas.openxmlformats.org/wordprocessingml/2006/main">
        <w:t xml:space="preserve">[50] 保证对单个敌人施加魅惑效果。仅对免疫魅惑的敌人造成6倍魔法伤害。</w:t>
      </w:r>
    </w:p>
    <w:p w14:paraId="458D1525">
      <w:r xmlns:w="http://schemas.openxmlformats.org/wordprocessingml/2006/main">
        <w:t xml:space="preserve">[51] 独特效果</w:t>
      </w:r>
    </w:p>
    <w:p w14:paraId="52143FB2">
      <w:r xmlns:w="http://schemas.openxmlformats.org/wordprocessingml/2006/main">
        <w:t xml:space="preserve">[52] 姓名</w:t>
      </w:r>
    </w:p>
    <w:p w14:paraId="347E572B">
      <w:r xmlns:w="http://schemas.openxmlformats.org/wordprocessingml/2006/main">
        <w:t xml:space="preserve">[53] 效应</w:t>
      </w:r>
    </w:p>
    <w:p w14:paraId="5397B260">
      <w:r xmlns:w="http://schemas.openxmlformats.org/wordprocessingml/2006/main">
        <w:t xml:space="preserve">[54] 你对恋爱有什么感觉？</w:t>
      </w:r>
    </w:p>
    <w:p w14:paraId="5E856C7A">
      <w:r xmlns:w="http://schemas.openxmlformats.org/wordprocessingml/2006/main">
        <w:t xml:space="preserve">[55] 完成出击后，你的速度提高 20%，持续 30 秒。</w:t>
      </w:r>
    </w:p>
    <w:p w14:paraId="0ED63366">
      <w:r xmlns:w="http://schemas.openxmlformats.org/wordprocessingml/2006/main">
        <w:t xml:space="preserve">[56] 你对恋爱有什么感觉？</w:t>
      </w:r>
    </w:p>
    <w:p w14:paraId="4825B78B">
      <w:r xmlns:w="http://schemas.openxmlformats.org/wordprocessingml/2006/main">
        <w:t xml:space="preserve">[57] 完成出击后，你的速度在 30 秒内提高 30%。</w:t>
      </w:r>
    </w:p>
    <w:p w14:paraId="0F8A28FF">
      <w:r xmlns:w="http://schemas.openxmlformats.org/wordprocessingml/2006/main">
        <w:t xml:space="preserve">[58] 休闲服装照片</w:t>
      </w:r>
    </w:p>
    <w:p w14:paraId="38ED4EDA">
      <w:r xmlns:w="http://schemas.openxmlformats.org/wordprocessingml/2006/main">
        <w:t xml:space="preserve">[59] 增强图像</w:t>
      </w:r>
    </w:p>
    <w:p w14:paraId="4A268A1E">
      <w:r xmlns:w="http://schemas.openxmlformats.org/wordprocessingml/2006/main">
        <w:t xml:space="preserve">[60] 语音 †</w:t>
      </w:r>
    </w:p>
    <w:p w14:paraId="1931AEDC">
      <w:r xmlns:w="http://schemas.openxmlformats.org/wordprocessingml/2006/main">
        <w:t xml:space="preserve">[61] 点击打开行列表</w:t>
      </w:r>
    </w:p>
    <w:p w14:paraId="4A6A3470">
      <w:r xmlns:w="http://schemas.openxmlformats.org/wordprocessingml/2006/main">
        <w:t xml:space="preserve">[62] 加入</w:t>
      </w:r>
    </w:p>
    <w:p w14:paraId="0AF4BED3">
      <w:r xmlns:w="http://schemas.openxmlformats.org/wordprocessingml/2006/main">
        <w:t xml:space="preserve">[63] 对话 1（转换后）</w:t>
      </w:r>
    </w:p>
    <w:p w14:paraId="79EC31EA">
      <w:r xmlns:w="http://schemas.openxmlformats.org/wordprocessingml/2006/main">
        <w:t xml:space="preserve">[64] 对话 2（转换后）</w:t>
      </w:r>
    </w:p>
    <w:p w14:paraId="2418B67A">
      <w:r xmlns:w="http://schemas.openxmlformats.org/wordprocessingml/2006/main">
        <w:t xml:space="preserve">[65] 对话 3（转变后）</w:t>
      </w:r>
    </w:p>
    <w:p w14:paraId="3044D3C3">
      <w:r xmlns:w="http://schemas.openxmlformats.org/wordprocessingml/2006/main">
        <w:t xml:space="preserve">[66] 对话 4（转换后）</w:t>
      </w:r>
    </w:p>
    <w:p w14:paraId="71D16C00">
      <w:r xmlns:w="http://schemas.openxmlformats.org/wordprocessingml/2006/main">
        <w:t xml:space="preserve">[67] 空闲 1（转换后）</w:t>
      </w:r>
    </w:p>
    <w:p w14:paraId="52FF6B58">
      <w:r xmlns:w="http://schemas.openxmlformats.org/wordprocessingml/2006/main">
        <w:t xml:space="preserve">[68] 空闲 2（转换后）</w:t>
      </w:r>
    </w:p>
    <w:p w14:paraId="1993CE5D">
      <w:r xmlns:w="http://schemas.openxmlformats.org/wordprocessingml/2006/main">
        <w:t xml:space="preserve">[69] 对话 1（转变前）</w:t>
      </w:r>
    </w:p>
    <w:p w14:paraId="6369423C">
      <w:r xmlns:w="http://schemas.openxmlformats.org/wordprocessingml/2006/main">
        <w:t xml:space="preserve">[70] 对话 2（转型前）</w:t>
      </w:r>
    </w:p>
    <w:p w14:paraId="13AD9322">
      <w:r xmlns:w="http://schemas.openxmlformats.org/wordprocessingml/2006/main">
        <w:t xml:space="preserve">[71] 对话 3（转变前）</w:t>
      </w:r>
    </w:p>
    <w:p w14:paraId="73669934">
      <w:r xmlns:w="http://schemas.openxmlformats.org/wordprocessingml/2006/main">
        <w:t xml:space="preserve">[72] 对话 4（转变前）</w:t>
      </w:r>
    </w:p>
    <w:p w14:paraId="455F91C1">
      <w:r xmlns:w="http://schemas.openxmlformats.org/wordprocessingml/2006/main">
        <w:t xml:space="preserve">[73] 空闲 1（转换前）</w:t>
      </w:r>
    </w:p>
    <w:p w14:paraId="5F67004C">
      <w:r xmlns:w="http://schemas.openxmlformats.org/wordprocessingml/2006/main">
        <w:t xml:space="preserve">[74] 空闲 2（转换前）</w:t>
      </w:r>
    </w:p>
    <w:p w14:paraId="6721F16F">
      <w:r xmlns:w="http://schemas.openxmlformats.org/wordprocessingml/2006/main">
        <w:t xml:space="preserve">[75] 升级 1</w:t>
      </w:r>
    </w:p>
    <w:p w14:paraId="6C03BE56">
      <w:r xmlns:w="http://schemas.openxmlformats.org/wordprocessingml/2006/main">
        <w:t xml:space="preserve">[76] 啊……！用魔法让它更强……！？</w:t>
      </w:r>
    </w:p>
    <w:p w14:paraId="0AE196F5">
      <w:r xmlns:w="http://schemas.openxmlformats.org/wordprocessingml/2006/main">
        <w:t xml:space="preserve">[77] 升级 2</w:t>
      </w:r>
    </w:p>
    <w:p w14:paraId="1767CF84">
      <w:r xmlns:w="http://schemas.openxmlformats.org/wordprocessingml/2006/main">
        <w:t xml:space="preserve">[78] 啊！不，住手！嗯……啊！嗯！哈啊！？</w:t>
      </w:r>
    </w:p>
    <w:p w14:paraId="135433FF">
      <w:r xmlns:w="http://schemas.openxmlformats.org/wordprocessingml/2006/main">
        <w:t xml:space="preserve">[79] 升级 3</w:t>
      </w:r>
    </w:p>
    <w:p w14:paraId="3ED3A072">
      <w:r xmlns:w="http://schemas.openxmlformats.org/wordprocessingml/2006/main">
        <w:t xml:space="preserve">[80] 啊！？哈啊啊啊啊啊啊啊啊！？</w:t>
      </w:r>
    </w:p>
    <w:p w14:paraId="3172B84E">
      <w:r xmlns:w="http://schemas.openxmlformats.org/wordprocessingml/2006/main">
        <w:t xml:space="preserve">[81] 捕获</w:t>
      </w:r>
    </w:p>
    <w:p w14:paraId="5C0D31A8">
      <w:r xmlns:w="http://schemas.openxmlformats.org/wordprocessingml/2006/main">
        <w:t xml:space="preserve">[82] 战斗开始 1</w:t>
      </w:r>
    </w:p>
    <w:p w14:paraId="7ADFE3CA">
      <w:r xmlns:w="http://schemas.openxmlformats.org/wordprocessingml/2006/main">
        <w:t xml:space="preserve">[83] 战斗开始 2</w:t>
      </w:r>
    </w:p>
    <w:p w14:paraId="670A5DF4">
      <w:r xmlns:w="http://schemas.openxmlformats.org/wordprocessingml/2006/main">
        <w:t xml:space="preserve">[84] 战斗参与 1</w:t>
      </w:r>
    </w:p>
    <w:p w14:paraId="09C32361">
      <w:r xmlns:w="http://schemas.openxmlformats.org/wordprocessingml/2006/main">
        <w:t xml:space="preserve">[85] 战斗参与 2</w:t>
      </w:r>
    </w:p>
    <w:p w14:paraId="5938F04A">
      <w:r xmlns:w="http://schemas.openxmlformats.org/wordprocessingml/2006/main">
        <w:t xml:space="preserve">[86] 战斗胜利 1</w:t>
      </w:r>
    </w:p>
    <w:p w14:paraId="12503BED">
      <w:r xmlns:w="http://schemas.openxmlformats.org/wordprocessingml/2006/main">
        <w:t xml:space="preserve">[87] 你赢了？！太棒了！</w:t>
      </w:r>
    </w:p>
    <w:p w14:paraId="476B09EA">
      <w:r xmlns:w="http://schemas.openxmlformats.org/wordprocessingml/2006/main">
        <w:t xml:space="preserve">[88] 战斗胜利 2</w:t>
      </w:r>
    </w:p>
    <w:p w14:paraId="0606C493">
      <w:r xmlns:w="http://schemas.openxmlformats.org/wordprocessingml/2006/main">
        <w:t xml:space="preserve">[89] 普通攻击 1</w:t>
      </w:r>
    </w:p>
    <w:p w14:paraId="376D2FF3">
      <w:r xmlns:w="http://schemas.openxmlformats.org/wordprocessingml/2006/main">
        <w:t xml:space="preserve">[90] 坠落！</w:t>
      </w:r>
    </w:p>
    <w:p w14:paraId="020BD086">
      <w:r xmlns:w="http://schemas.openxmlformats.org/wordprocessingml/2006/main">
        <w:t xml:space="preserve">[91] 普通攻击 2</w:t>
      </w:r>
    </w:p>
    <w:p w14:paraId="2A3B64EA">
      <w:r xmlns:w="http://schemas.openxmlformats.org/wordprocessingml/2006/main">
        <w:t xml:space="preserve">[92] 普通攻击 3</w:t>
      </w:r>
    </w:p>
    <w:p w14:paraId="6BF9AAB7">
      <w:r xmlns:w="http://schemas.openxmlformats.org/wordprocessingml/2006/main">
        <w:t xml:space="preserve">[93] 独特效果激活 1</w:t>
      </w:r>
    </w:p>
    <w:p w14:paraId="2708ACB6">
      <w:r xmlns:w="http://schemas.openxmlformats.org/wordprocessingml/2006/main">
        <w:t xml:space="preserve">[94] 开始了！</w:t>
      </w:r>
    </w:p>
    <w:p w14:paraId="0DC623A7">
      <w:r xmlns:w="http://schemas.openxmlformats.org/wordprocessingml/2006/main">
        <w:t xml:space="preserve">[95] 独特效果激活 2</w:t>
      </w:r>
    </w:p>
    <w:p w14:paraId="389DE511">
      <w:r xmlns:w="http://schemas.openxmlformats.org/wordprocessingml/2006/main">
        <w:t xml:space="preserve">[96] 独特效果激活 3</w:t>
      </w:r>
    </w:p>
    <w:p w14:paraId="012E25D5">
      <w:r xmlns:w="http://schemas.openxmlformats.org/wordprocessingml/2006/main">
        <w:t xml:space="preserve">[97] 特殊招式 1</w:t>
      </w:r>
    </w:p>
    <w:p w14:paraId="75DD48FF">
      <w:r xmlns:w="http://schemas.openxmlformats.org/wordprocessingml/2006/main">
        <w:t xml:space="preserve">[98] 选择之箭，刺穿！丘比特之箭！</w:t>
      </w:r>
    </w:p>
    <w:p w14:paraId="7CEBB0A6">
      <w:r xmlns:w="http://schemas.openxmlformats.org/wordprocessingml/2006/main">
        <w:t xml:space="preserve">[99] 特殊招式 2</w:t>
      </w:r>
    </w:p>
    <w:p w14:paraId="32921339">
      <w:r xmlns:w="http://schemas.openxmlformats.org/wordprocessingml/2006/main">
        <w:t xml:space="preserve">[100] 受到的伤害：1</w:t>
      </w:r>
    </w:p>
    <w:p w14:paraId="2D8E1095">
      <w:r xmlns:w="http://schemas.openxmlformats.org/wordprocessingml/2006/main">
        <w:t xml:space="preserve">[101] 受到的伤害：2</w:t>
      </w:r>
    </w:p>
    <w:p w14:paraId="623DCFDA">
      <w:r xmlns:w="http://schemas.openxmlformats.org/wordprocessingml/2006/main">
        <w:t xml:space="preserve">[102] 受到的伤害：3</w:t>
      </w:r>
    </w:p>
    <w:p w14:paraId="43CF7913">
      <w:r xmlns:w="http://schemas.openxmlformats.org/wordprocessingml/2006/main">
        <w:t xml:space="preserve">[103] 撤回</w:t>
      </w:r>
    </w:p>
    <w:p w14:paraId="7106BB02">
      <w:r xmlns:w="http://schemas.openxmlformats.org/wordprocessingml/2006/main">
        <w:t xml:space="preserve">[104] 在游戏中 †</w:t>
      </w:r>
    </w:p>
    <w:p w14:paraId="477B0F18">
      <w:r xmlns:w="http://schemas.openxmlformats.org/wordprocessingml/2006/main">
        <w:t xml:space="preserve">[105] 2021 年 1 月 1 日至 1 月 13 日举办的“邻里暴君与爱情之箭”活动的活动奖励角色。</w:t>
      </w:r>
    </w:p>
    <w:p w14:paraId="7D476CA9">
      <w:r xmlns:w="http://schemas.openxmlformats.org/wordprocessingml/2006/main">
        <w:t xml:space="preserve">[106] 速度型攻击者和减益者，以高命中率和高命中率的魔法攻击弥补攻击力低的缺点，同时利用魅惑来利用对手的火力。</w:t>
      </w:r>
    </w:p>
    <w:p w14:paraId="4718C589">
      <w:r xmlns:w="http://schemas.openxmlformats.org/wordprocessingml/2006/main">
        <w:t xml:space="preserve">[107] 与 Esca Amaze 的特殊招式相比，它不能魅惑多个敌人，但作为补偿，它可以可靠地魅惑敌人，即使对免疫魅惑的敌人也有效，因此更加可靠。</w:t>
      </w:r>
    </w:p>
    <w:p w14:paraId="2F5F2915">
      <w:r xmlns:w="http://schemas.openxmlformats.org/wordprocessingml/2006/main">
        <w:t xml:space="preserve">[108] 你想魅惑的敌人通常攻击力和耐久度也相应较高，因此你需要尽快使用特殊技能，但特殊技能的蓄力时间短是一个缺点。如果你的战术中包含魅惑，你应该使用诸如“勇气姐妹”之类的装备或依靠队友的支援。</w:t>
      </w:r>
    </w:p>
    <w:p w14:paraId="1D273B59">
      <w:r xmlns:w="http://schemas.openxmlformats.org/wordprocessingml/2006/main">
        <w:t xml:space="preserve">[109] 觉醒和强化后，此技能的伤害会提升。然而，魅惑效果保持不变，不会像闪光忍者锁链那样增加其他效果。它对特定敌人有效，仅限于魅惑抗性高的敌人，因此强化前务必谨慎考虑。如果确定首领免疫魅惑，强化后效果更佳，但由于游戏机制的限制，无法在第一次尝试时就判断首领是否免疫魅惑，因此只能在复赛或对付中级及以下首领时才能稳定发挥其威力。</w:t>
      </w:r>
    </w:p>
    <w:p w14:paraId="3F0AFDFD">
      <w:r xmlns:w="http://schemas.openxmlformats.org/wordprocessingml/2006/main">
        <w:t xml:space="preserve">[110] 与其他R卡相比，这张卡的属性显示其魔力（攻击力）较低，但连击率和行动速度较高，因此可以打出很多次攻击。特别是其独特的特殊效果进一步提升了行动速度，使其在攻击次数方面表现出色。此外，它还拥有较高的眩晕率，并且在强化闪亮栗子后，配合其特殊技能可以完全阻止对手的行动。在防御方面，虽然其魔抗性在R卡中名列前茅，但耐力仅为平均水平，防御力则最低，这是魔法型卡牌的通病。其回避率和眩晕抗性也较低，因此不能说它特别强。</w:t>
      </w:r>
    </w:p>
    <w:p w14:paraId="73D2A593">
      <w:r xmlns:w="http://schemas.openxmlformats.org/wordprocessingml/2006/main">
        <w:t xml:space="preserve">[111] 在突袭任务中，利用其快速的行动速度、高眩晕率和特殊技能点亮 BREAK 灯会很有帮助。</w:t>
      </w:r>
    </w:p>
    <w:p w14:paraId="49F2410B">
      <w:r xmlns:w="http://schemas.openxmlformats.org/wordprocessingml/2006/main">
        <w:t xml:space="preserve">[112] 备选版本 †</w:t>
      </w:r>
    </w:p>
    <w:p w14:paraId="53182F16">
      <w:r xmlns:w="http://schemas.openxmlformats.org/wordprocessingml/2006/main">
        <w:t xml:space="preserve">[113] 赛车皇后里格尔</w:t>
      </w:r>
    </w:p>
    <w:p w14:paraId="37BA0739">
      <w:r xmlns:w="http://schemas.openxmlformats.org/wordprocessingml/2006/main">
        <w:t xml:space="preserve">[114] 琐事 †</w:t>
      </w:r>
    </w:p>
    <w:p w14:paraId="68FA5348">
      <w:r xmlns:w="http://schemas.openxmlformats.org/wordprocessingml/2006/main">
        <w:t xml:space="preserve">[115] 这是描述角色的原始故事、性格等的部分。</w:t>
      </w:r>
    </w:p>
    <w:p w14:paraId="4865687F">
      <w:r xmlns:w="http://schemas.openxmlformats.org/wordprocessingml/2006/main">
        <w:t xml:space="preserve">[116] 他是除九大骑士之外唯一一位所属势力不明的天骑士，但在主线剧情第 18 章中，揭示他是泽布里尔的部下。</w:t>
      </w:r>
    </w:p>
    <w:p w14:paraId="2F87F6C8">
      <w:r xmlns:w="http://schemas.openxmlformats.org/wordprocessingml/2006/main">
        <w:t xml:space="preserve">[117] 官方推特账号简介 †</w:t>
      </w:r>
    </w:p>
    <w:p w14:paraId="34C9C453">
      <w:r xmlns:w="http://schemas.openxmlformats.org/wordprocessingml/2006/main">
        <w:t xml:space="preserve">[118] 引言（PV）</w:t>
      </w:r>
    </w:p>
    <w:p w14:paraId="2C9DF556">
      <w:r xmlns:w="http://schemas.openxmlformats.org/wordprocessingml/2006/main">
        <w:t xml:space="preserve">[119] 引言（活动公告）</w:t>
      </w:r>
    </w:p>
    <w:p w14:paraId="0ED92A46">
      <w:r xmlns:w="http://schemas.openxmlformats.org/wordprocessingml/2006/main">
        <w:t xml:space="preserve">[120] 一周年特别插图</w:t>
      </w:r>
    </w:p>
    <w:p w14:paraId="08DDC0EA">
      <w:r xmlns:w="http://schemas.openxmlformats.org/wordprocessingml/2006/main">
        <w:t xml:space="preserve">[121] 评论表 †</w:t>
      </w:r>
    </w:p>
    <w:p w14:paraId="7F0E9568">
      <w:r xmlns:w="http://schemas.openxmlformats.org/wordprocessingml/2006/main">
        <w:t xml:space="preserve">[122] 点击打开历史日志列表</w:t>
      </w:r>
    </w:p>
    <w:p w14:paraId="28245361">
      <w:r xmlns:w="http://schemas.openxmlformats.org/wordprocessingml/2006/main">
        <w:t xml:space="preserve">[123] 末尾的数字越小，日志越旧。</w:t>
      </w:r>
    </w:p>
    <w:p w14:paraId="0468EADF">
      <w:r xmlns:w="http://schemas.openxmlformats.org/wordprocessingml/2006/main">
        <w:t xml:space="preserve">[124] “Comments/Divine Knight Rigel/”没有子页面。</w:t>
      </w:r>
    </w:p>
    <w:p w14:paraId="0759CC1C">
      <w:r xmlns:w="http://schemas.openxmlformats.org/wordprocessingml/2006/main">
        <w:t xml:space="preserve">[125] 不好意思，我30级左右的时候魔法攻击力是60，当时我就想，“咦，这不就跟弗洛雷尔的攻击力差不多吗？”结果发现最后居然很高…… -- [/vx8jsxqZ4A] 2021-01-01 (周五) 21:22:45</w:t>
      </w:r>
    </w:p>
    <w:p w14:paraId="2BE93DFD">
      <w:r xmlns:w="http://schemas.openxmlformats.org/wordprocessingml/2006/main">
        <w:t xml:space="preserve">[126] 从数值上看，她和艾斯卡·萨菲尔（Escha Sapphire）一样。魔法威力与萨菲尔的攻击力相同，而且连击率和行动速度也相同。这就好比萨菲尔的防御力和魔法防御力在属性上互换了一样。——[K6QZrKLucxQ] 2021-01-01 (周五) 23:14:12</w:t>
      </w:r>
    </w:p>
    <w:p w14:paraId="61C9E426">
      <w:r xmlns:w="http://schemas.openxmlformats.org/wordprocessingml/2006/main">
        <w:t xml:space="preserve">[127] 或许组合技和栗子能很好地胜任眩晕角色。命中率和眩晕触发率都相当高。——[WTjPZCEYf1g] 2021-01-01 (周五) 14:23:04</w:t>
      </w:r>
    </w:p>
    <w:p w14:paraId="13115509">
      <w:r xmlns:w="http://schemas.openxmlformats.org/wordprocessingml/2006/main">
        <w:t xml:space="preserve">[128] 我没想到她变性前会穿得这么暴露，不过她露出的腹部真好看——[lk7h70gKPmc] 2021-01-31 (周日) 05:17:55</w:t>
      </w:r>
    </w:p>
    <w:p w14:paraId="1D975990">
      <w:r xmlns:w="http://schemas.openxmlformats.org/wordprocessingml/2006/main">
        <w:t xml:space="preserve">[129] 所以在事件 R 中存在一些模式，可以让你在不需要 G 爱的情况下获得 H 的战败。我还没遇到过这种情况，但根据设定来看，他们似乎会在战败后直接让你没有纯粹的爱 H 值 (-人-) Namu -- [3WDAoU6oGcQ] 2021-01-01 (周五) 21:03:29</w:t>
      </w:r>
    </w:p>
    <w:p w14:paraId="4EE85B7C">
      <w:r xmlns:w="http://schemas.openxmlformats.org/wordprocessingml/2006/main">
        <w:t xml:space="preserve">[130] 所以，如果它专精于魔法攻击，那就没问题。我也会把它装备成攻击型武器。我觉得这条腰带比孟加拉腰带好。——[N2ZLPvqnB0A] 2021-01-02 (周六) 19:01:04</w:t>
      </w:r>
    </w:p>
    <w:p w14:paraId="19B85058">
      <w:r xmlns:w="http://schemas.openxmlformats.org/wordprocessingml/2006/main">
        <w:t xml:space="preserve">[131] 腰带也不错，但是宝箱掉落率不高，所以我更倾向于给SSR角色用。因为这是阿尔特里奥的伤害计算公式，我觉得即使只装备一条腰带也能显著提升20%的伤害。——[FdP1YFluA9Y] 2021-01-03 (周日) 11:17:39</w:t>
      </w:r>
    </w:p>
    <w:p w14:paraId="617564B7">
      <w:r xmlns:w="http://schemas.openxmlformats.org/wordprocessingml/2006/main">
        <w:t xml:space="preserve">[132] 这很容易理解，虽然连击和眩晕都是高阶技能，但在连击、暴击、老虎和腰带之间做出选择却很微妙。我设计了一个连击，其中眩晕和魅惑的作用重叠，所以如果我先用眩晕而不是魅惑，特殊技能就没用了。这在游戏后期没问题，但如果在游戏中期发生这种情况，你就没有机会进行第二次攻击了。——[fDCL3hAOt7M] 2021-01-08 (周五) 08:22:30</w:t>
      </w:r>
    </w:p>
    <w:p w14:paraId="58E1BC78">
      <w:r xmlns:w="http://schemas.openxmlformats.org/wordprocessingml/2006/main">
        <w:t xml:space="preserve">[133] MIN_NARAKEN 笔下除 Ayaka 外所有角色都无能的理论 -- [fJBsaNhlKNY] 2021-01-02 (周六) 11:48:14</w:t>
      </w:r>
    </w:p>
    <w:p w14:paraId="1FF38280">
      <w:r xmlns:w="http://schemas.openxmlformats.org/wordprocessingml/2006/main">
        <w:t xml:space="preserve">[134] 看起来魔法抗性是主要卖点，但是这游戏里有多少敌人会用魔法攻击呢？我看了帮助文档也还是搞不明白…… -- [rtINtCTQa7g] 2021-01-02 (周六) 22:33:44</w:t>
      </w:r>
    </w:p>
    <w:p w14:paraId="52AE29F2">
      <w:r xmlns:w="http://schemas.openxmlformats.org/wordprocessingml/2006/main">
        <w:t xml:space="preserve">[135] 我解锁了剧情，她真是个很有趣的女孩。我很喜欢她。敌人的闪避率也很高，不过目前为止除了Honey之外，她还没被任何人打败过，真是松了一口气。——[o6yOv4p7Bzw] 2021-01-14 (周四) 22:05:29</w:t>
      </w:r>
    </w:p>
    <w:p w14:paraId="4E20CC83">
      <w:r xmlns:w="http://schemas.openxmlformats.org/wordprocessingml/2006/main">
        <w:t xml:space="preserve">[136] 他已经彻底巩固了自己作为兰斯杀手的地位……兰斯是我们的盟友！——[FIK4m/ngbaQ] 2021-01-28 (周四) 14:42:29</w:t>
      </w:r>
    </w:p>
    <w:p w14:paraId="2BADCAC4">
      <w:r xmlns:w="http://schemas.openxmlformats.org/wordprocessingml/2006/main">
        <w:t xml:space="preserve">[137] 我是从一周年纪念插画之后才来到这个页面的，真的太可爱了……我好喜欢奈良居民的插画…… -- [YKim18gt3N.] 2021-11-19 (周五) 18:22:36</w:t>
      </w:r>
    </w:p>
    <w:p w14:paraId="63458F20">
      <w:r xmlns:w="http://schemas.openxmlformats.org/wordprocessingml/2006/main">
        <w:t xml:space="preserve">[138] 真出乎意料。我还以为是沙缪尔呢…… -- [egp0pxLuLbU] 2021-12-25 (周六) 20:36:36</w:t>
      </w:r>
    </w:p>
    <w:p w14:paraId="7E1009DC">
      <w:r xmlns:w="http://schemas.openxmlformats.org/wordprocessingml/2006/main">
        <w:t xml:space="preserve">[139] 我真的很喜欢画面和失败的场景……我希望有更多在凌乱的房间里注入劣质基因的场景——[LhQZIQE2WB.] 2026-04-10 (周五) 15:23:54</w:t>
      </w:r>
    </w:p>
    <w:p w14:paraId="195FC046">
      <w:r xmlns:w="http://schemas.openxmlformats.org/wordprocessingml/2006/main">
        <w:t xml:space="preserve">[140] ←使用棋盘前请务必阅读规则。</w:t>
      </w:r>
    </w:p>
    <w:p w14:paraId="3297C272">
      <w:r xmlns:w="http://schemas.openxmlformats.org/wordprocessingml/2006/main">
        <w:t xml:space="preserve">[141] 关于规则 †</w:t>
      </w:r>
    </w:p>
    <w:p w14:paraId="4C9075F3">
      <w:r xmlns:w="http://schemas.openxmlformats.org/wordprocessingml/2006/main">
        <w:t xml:space="preserve">[142] 请不要抱怨或批评页面编辑者。如果您对其他人的编辑有意见，请通过“提供替代方案”或“自行编辑”的方式进行建设性沟通。</w:t>
      </w:r>
    </w:p>
    <w:p w14:paraId="092BB34B">
      <w:r xmlns:w="http://schemas.openxmlformats.org/wordprocessingml/2006/main">
        <w:t xml:space="preserve">[143] 不要发布个人网站或其他禁止未经授权链接的网站的网址。</w:t>
      </w:r>
    </w:p>
    <w:p w14:paraId="737E3194">
      <w:r xmlns:w="http://schemas.openxmlformats.org/wordprocessingml/2006/main">
        <w:t xml:space="preserve">[144] 关于违反规则的帖子 †</w:t>
      </w:r>
    </w:p>
    <w:p w14:paraId="7BE8A90C">
      <w:r xmlns:w="http://schemas.openxmlformats.org/wordprocessingml/2006/main">
        <w:t xml:space="preserve">[145] 禁止发布以下类型的帖子，因为它们容易造成干扰。</w:t>
      </w:r>
    </w:p>
    <w:p w14:paraId="25F25DC9">
      <w:r xmlns:w="http://schemas.openxmlformats.org/wordprocessingml/2006/main">
        <w:t xml:space="preserve">[146]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3F9D46C">
      <w:r xmlns:w="http://schemas.openxmlformats.org/wordprocessingml/2006/main">
        <w:t xml:space="preserve">[147] 其他包括使用此维基的人、官方管理员、艺术家、配音演员、现实生活中的个人以及 Twitter 用户等团体。</w:t>
      </w:r>
    </w:p>
    <w:p w14:paraId="6BE34BC9">
      <w:r xmlns:w="http://schemas.openxmlformats.org/wordprocessingml/2006/main">
        <w:t xml:space="preserve">[148] 关于向管理层提交的帖子，我们容忍可以解释为用户反馈的评论，例如“我希望他们改进这一点”、“我希望他们尽快修复错误”和“维护时间太长了”，但我们不容忍使用辱骂性语言贬低管理层。</w:t>
      </w:r>
    </w:p>
    <w:p w14:paraId="4EC75C1B">
      <w:r xmlns:w="http://schemas.openxmlformats.org/wordprocessingml/2006/main">
        <w:t xml:space="preserve">[149] 将讨论和意见交流视为“诽谤或对抗他人”是错误的。然而，在讨论或意见交流中使用辱骂性语言、贬低他人、挑衅他人或在缺乏明确证据的情况下发表言论，都是违法行为。说话时务必注意自己的言辞。</w:t>
      </w:r>
    </w:p>
    <w:p w14:paraId="4AF5247A">
      <w:r xmlns:w="http://schemas.openxmlformats.org/wordprocessingml/2006/main">
        <w:t xml:space="preserve">[150] 攻击性评论是指使用“做这个”或“做那个”等强烈命令、“使用粗俗语言”、“采取居高临下的态度”或“具有挑衅性”的评论。</w:t>
      </w:r>
    </w:p>
    <w:p w14:paraId="694F08E9">
      <w:r xmlns:w="http://schemas.openxmlformats.org/wordprocessingml/2006/main">
        <w:t xml:space="preserve">[151] 禁止发布冒犯现有玩家的帖子，例如“还有人玩这个游戏吗？”或“这游戏已经凉了”。这并不意味着您完全不能发表任何负面言论，而是指那些超出单纯负面评价范围，构成诽谤或诋毁的帖子将被禁止发布。</w:t>
      </w:r>
    </w:p>
    <w:p w14:paraId="0B8C4CB4">
      <w:r xmlns:w="http://schemas.openxmlformats.org/wordprocessingml/2006/main">
        <w:t xml:space="preserve">[152] 公开羞辱他人，包括泄露他人的游戏内名称或UID</w:t>
      </w:r>
    </w:p>
    <w:p w14:paraId="092EA0F7">
      <w:r xmlns:w="http://schemas.openxmlformats.org/wordprocessingml/2006/main">
        <w:t xml:space="preserve">[153] 但是，分享有助于游戏攻略的信息和视频是允许的。</w:t>
      </w:r>
    </w:p>
    <w:p w14:paraId="76F91CAC">
      <w:r xmlns:w="http://schemas.openxmlformats.org/wordprocessingml/2006/main">
        <w:t xml:space="preserve">[154] 参考其他应用程序</w:t>
      </w:r>
    </w:p>
    <w:p w14:paraId="5776CB1F">
      <w:r xmlns:w="http://schemas.openxmlformats.org/wordprocessingml/2006/main">
        <w:t xml:space="preserve">[155] 在多个论坛上多次发帖</w:t>
      </w:r>
    </w:p>
    <w:p w14:paraId="04B0BA91">
      <w:r xmlns:w="http://schemas.openxmlformats.org/wordprocessingml/2006/main">
        <w:t xml:space="preserve">[156] 写一串无意义的字符</w:t>
      </w:r>
    </w:p>
    <w:p w14:paraId="1FA3D5C7">
      <w:r xmlns:w="http://schemas.openxmlformats.org/wordprocessingml/2006/main">
        <w:t xml:space="preserve">[157] 关于作弊和利用漏洞的帖子</w:t>
      </w:r>
    </w:p>
    <w:p w14:paraId="02935D40">
      <w:r xmlns:w="http://schemas.openxmlformats.org/wordprocessingml/2006/main">
        <w:t xml:space="preserve">[158] 最好的办法是忽略违反规则的帖子。上钩或反驳只会让事情变得更糟。</w:t>
      </w:r>
    </w:p>
    <w:p w14:paraId="7AEF6197">
      <w:r xmlns:w="http://schemas.openxmlformats.org/wordprocessingml/2006/main">
        <w:t xml:space="preserve">[159] *在上述规则中，“诽谤”指的是在没有客观证据的情况下诋毁和贬低他人。将所有批评性文章都归为“诽谤”是不正确的，所以请务必谨慎。</w:t>
      </w:r>
    </w:p>
    <w:p w14:paraId="33145983">
      <w:r xmlns:w="http://schemas.openxmlformats.org/wordprocessingml/2006/main">
        <w:t xml:space="preserve">[160] 关于修改和删除发帖日志 †</w:t>
      </w:r>
    </w:p>
    <w:p w14:paraId="017F8018">
      <w:r xmlns:w="http://schemas.openxmlformats.org/wordprocessingml/2006/main">
        <w:t xml:space="preserve">[161] 但是，允许更正印刷错误、遗漏和字体颜色。（他人出于善意所做的更正也允许。）</w:t>
      </w:r>
    </w:p>
    <w:p w14:paraId="0933BB97">
      <w:r xmlns:w="http://schemas.openxmlformats.org/wordprocessingml/2006/main">
        <w:t xml:space="preserve">[162] 作为例外情况，您可以删除自己的帖子，但事后必须向管理员报告。此外，删除时，请将整个评论替换为以下文本，而不是完全删除：&amp;color(#ff0000){''发帖人已删除''};</w:t>
      </w:r>
    </w:p>
    <w:p w14:paraId="55B1C598">
      <w:r xmlns:w="http://schemas.openxmlformats.org/wordprocessingml/2006/main">
        <w:t xml:space="preserve">[163] 关于评论违反规则的帖子 †</w:t>
      </w:r>
    </w:p>
    <w:p w14:paraId="47AB42D5">
      <w:r xmlns:w="http://schemas.openxmlformats.org/wordprocessingml/2006/main">
        <w:t xml:space="preserve">[164] 您可以自行注释掉上述任何违反规则的评论，无需管理员许可。但是，注释掉评论后，请务必在“违规举报公告板”上进行举报。举报时请使用“违规举报公告板”上的模板。</w:t>
      </w:r>
    </w:p>
    <w:p w14:paraId="0DD260A9">
      <w:r xmlns:w="http://schemas.openxmlformats.org/wordprocessingml/2006/main">
        <w:t xml:space="preserve">[165] 未经 CO 举报公告板举报而被删除的帖子将被恢复，而删除帖子的人将受到处罚。</w:t>
      </w:r>
    </w:p>
    <w:p w14:paraId="483EB53F">
      <w:r xmlns:w="http://schemas.openxmlformats.org/wordprocessingml/2006/main">
        <w:t xml:space="preserve">[166] 如果您反复向 CO 举报公告板举报不违反规则的帖子，我们将认为您是自私的，并将对您实施发帖和编辑限制。</w:t>
      </w:r>
    </w:p>
    <w:p w14:paraId="29110B9E">
      <w:r xmlns:w="http://schemas.openxmlformats.org/wordprocessingml/2006/main">
        <w:t xml:space="preserve">[167] 在 CO 报告公告板上，不构成违规的报告可由管理员酌情恢复。</w:t>
      </w:r>
    </w:p>
    <w:p w14:paraId="32676FD5">
      <w:r xmlns:w="http://schemas.openxmlformats.org/wordprocessingml/2006/main">
        <w:t xml:space="preserve">[168] 我想再次重申我的请求：请不要评论那些没有违反规则的评论。（例如，主观判断，比如“虽然没有违反规则，但对任何看到的人来说都明显是垃圾信息”、“恶作剧”或“评论整个帖子”。）</w:t>
      </w:r>
    </w:p>
    <w:p w14:paraId="7D239B1F">
      <w:r xmlns:w="http://schemas.openxmlformats.org/wordprocessingml/2006/main">
        <w:t xml:space="preserve">[169] 关于不违反规则但“冒犯性”的帖子 †</w:t>
      </w:r>
    </w:p>
    <w:p w14:paraId="31CBEBFF">
      <w:r xmlns:w="http://schemas.openxmlformats.org/wordprocessingml/2006/main">
        <w:t xml:space="preserve">[170] 即使帖子内容具有冒犯性，除非违反版规，否则不会被删除。由于每个人对冒犯性帖子的界定标准不尽相同，请使用 NGID 功能隐藏评论，而不是参与争论或挑衅。</w:t>
      </w:r>
    </w:p>
    <w:p w14:paraId="38CD167D">
      <w:r xmlns:w="http://schemas.openxmlformats.org/wordprocessingml/2006/main">
        <w:t xml:space="preserve">[171] 挑衅难道不是一种违规行为吗？†</w:t>
      </w:r>
    </w:p>
    <w:p w14:paraId="61D28442">
      <w:r xmlns:w="http://schemas.openxmlformats.org/wordprocessingml/2006/main">
        <w:t xml:space="preserve">[172] 每个人对“煽动性言论”的定义都大相径庭，因此我们不认为这是违规行为。如果您认为某条评论具有煽动性，请使用 NGID 功能将其隐藏。</w:t>
      </w:r>
    </w:p>
    <w:p w14:paraId="7A3645A0">
      <w:r xmlns:w="http://schemas.openxmlformats.org/wordprocessingml/2006/main">
        <w:t xml:space="preserve">[173] 抱怨难道不算违法吗？†</w:t>
      </w:r>
    </w:p>
    <w:p w14:paraId="40EF6F50">
      <w:r xmlns:w="http://schemas.openxmlformats.org/wordprocessingml/2006/main">
        <w:t xml:space="preserve">[174] 一般而言，抱怨本身并不构成违规。但是，针对本作品的负面宣传、诽谤、辱骂性语言以及超出抱怨范围的对抗性言论均构成违规。如果您认为抱怨内容冒犯了您，请使用 NGID 功能隐藏相关评论。</w:t>
      </w:r>
    </w:p>
    <w:p w14:paraId="71613CDB">
      <w:r xmlns:w="http://schemas.openxmlformats.org/wordprocessingml/2006/main">
        <w:t xml:space="preserve">[175] 如果您不确定某个帖子是否违反规则，该怎么办？ †</w:t>
      </w:r>
    </w:p>
    <w:p w14:paraId="553CC03C">
      <w:r xmlns:w="http://schemas.openxmlformats.org/wordprocessingml/2006/main">
        <w:t xml:space="preserve">[176] 有些帖子内容含糊不清，难以判断是否违规。评论删除这类含糊不清的帖子可能会导致问题，所以请不要评论删除，而是使用 NGID 功能将评论隐藏起来。</w:t>
      </w:r>
    </w:p>
    <w:p w14:paraId="57C17C42">
      <w:r xmlns:w="http://schemas.openxmlformats.org/wordprocessingml/2006/main">
        <w:t xml:space="preserve">[177] 对屡犯者的处罚 †</w:t>
      </w:r>
    </w:p>
    <w:p w14:paraId="10606C64">
      <w:r xmlns:w="http://schemas.openxmlformats.org/wordprocessingml/2006/main">
        <w:t xml:space="preserve">[178] 屡次违反规则或发布特别恶意的帖子，管理员可酌情予以处罚，例如“禁止访问”或“限制发帖”。</w:t>
      </w:r>
    </w:p>
    <w:p w14:paraId="09F4DA33">
      <w:r xmlns:w="http://schemas.openxmlformats.org/wordprocessingml/2006/main">
        <w:t xml:space="preserve">[179] 如果您对进一步改进有任何建议，请通过 Wiki 管理公告板与我们联系。</w:t>
      </w:r>
    </w:p>
    <w:p w14:paraId="73B73253"/>
    <w:p w14:paraId="71A4AE33">
      <w:r xmlns:w="http://schemas.openxmlformats.org/wordprocessingml/2006/main">
        <w:rPr>
          <w:b/>
        </w:rPr>
        <w:t xml:space="preserve">A261</w:t>
      </w:r>
    </w:p>
    <w:p w14:paraId="01C730D7">
      <w:r xmlns:w="http://schemas.openxmlformats.org/wordprocessingml/2006/main">
        <w:t xml:space="preserve">[0] 索引：所有角色 | SSR 角色 | SR 角色 | R 角色 | NPC 角色</w:t>
      </w:r>
    </w:p>
    <w:p w14:paraId="05F31390">
      <w:r xmlns:w="http://schemas.openxmlformats.org/wordprocessingml/2006/main">
        <w:t xml:space="preserve">[1] 基本信息</w:t>
      </w:r>
    </w:p>
    <w:p w14:paraId="6206600A">
      <w:r xmlns:w="http://schemas.openxmlformats.org/wordprocessingml/2006/main">
        <w:t xml:space="preserve">[2] 其他版本及相关角色</w:t>
      </w:r>
    </w:p>
    <w:p w14:paraId="4CEB5B49">
      <w:r xmlns:w="http://schemas.openxmlformats.org/wordprocessingml/2006/main">
        <w:t xml:space="preserve">[3] 关于NPC版本</w:t>
      </w:r>
    </w:p>
    <w:p w14:paraId="5E154E1A">
      <w:r xmlns:w="http://schemas.openxmlformats.org/wordprocessingml/2006/main">
        <w:t xml:space="preserve">[4] 官方推特账号介绍</w:t>
      </w:r>
    </w:p>
    <w:p w14:paraId="3A791C8E">
      <w:r xmlns:w="http://schemas.openxmlformats.org/wordprocessingml/2006/main">
        <w:t xml:space="preserve">[5] 评论表单</w:t>
      </w:r>
    </w:p>
    <w:p w14:paraId="4BEE0029">
      <w:r xmlns:w="http://schemas.openxmlformats.org/wordprocessingml/2006/main">
        <w:t xml:space="preserve">[6] 基本信息 †</w:t>
      </w:r>
    </w:p>
    <w:p w14:paraId="3DE4BE57">
      <w:r xmlns:w="http://schemas.openxmlformats.org/wordprocessingml/2006/main">
        <w:t xml:space="preserve">[7] 变换图像</w:t>
      </w:r>
    </w:p>
    <w:p w14:paraId="0A8F2326">
      <w:r xmlns:w="http://schemas.openxmlformats.org/wordprocessingml/2006/main">
        <w:t xml:space="preserve">[8] 简介</w:t>
      </w:r>
    </w:p>
    <w:p w14:paraId="22FFC7EA">
      <w:r xmlns:w="http://schemas.openxmlformats.org/wordprocessingml/2006/main">
        <w:t xml:space="preserve">[9] 姓名</w:t>
      </w:r>
    </w:p>
    <w:p w14:paraId="6218571A">
      <w:r xmlns:w="http://schemas.openxmlformats.org/wordprocessingml/2006/main">
        <w:t xml:space="preserve">[10] 神圣骑士卢克瑟</w:t>
      </w:r>
    </w:p>
    <w:p w14:paraId="6145147B">
      <w:r xmlns:w="http://schemas.openxmlformats.org/wordprocessingml/2006/main">
        <w:t xml:space="preserve">[11] 真实姓名</w:t>
      </w:r>
    </w:p>
    <w:p w14:paraId="44D12E2C">
      <w:r xmlns:w="http://schemas.openxmlformats.org/wordprocessingml/2006/main">
        <w:t xml:space="preserve">[12] 友崎乐</w:t>
      </w:r>
    </w:p>
    <w:p w14:paraId="74A5D5EA">
      <w:r xmlns:w="http://schemas.openxmlformats.org/wordprocessingml/2006/main">
        <w:t xml:space="preserve">[13] 稀有度</w:t>
      </w:r>
    </w:p>
    <w:p w14:paraId="701A8070">
      <w:r xmlns:w="http://schemas.openxmlformats.org/wordprocessingml/2006/main">
        <w:t xml:space="preserve">[14] 普通攻击</w:t>
      </w:r>
    </w:p>
    <w:p w14:paraId="66EEF4CF">
      <w:r xmlns:w="http://schemas.openxmlformats.org/wordprocessingml/2006/main">
        <w:t xml:space="preserve">[15] 近战攻击（物理）</w:t>
      </w:r>
    </w:p>
    <w:p w14:paraId="7BF79158">
      <w:r xmlns:w="http://schemas.openxmlformats.org/wordprocessingml/2006/main">
        <w:t xml:space="preserve">[16] 附属派系</w:t>
      </w:r>
    </w:p>
    <w:p w14:paraId="4D0A1518">
      <w:r xmlns:w="http://schemas.openxmlformats.org/wordprocessingml/2006/main">
        <w:t xml:space="preserve">[17] 神圣骑士（天）</w:t>
      </w:r>
    </w:p>
    <w:p w14:paraId="21764ECC">
      <w:r xmlns:w="http://schemas.openxmlformats.org/wordprocessingml/2006/main">
        <w:t xml:space="preserve">[18] 梅御苑</w:t>
      </w:r>
    </w:p>
    <w:p w14:paraId="1F5E1B49">
      <w:r xmlns:w="http://schemas.openxmlformats.org/wordprocessingml/2006/main">
        <w:t xml:space="preserve">[19] 插图</w:t>
      </w:r>
    </w:p>
    <w:p w14:paraId="2BA1FEA0">
      <w:r xmlns:w="http://schemas.openxmlformats.org/wordprocessingml/2006/main">
        <w:t xml:space="preserve">[20] 饭团君</w:t>
      </w:r>
    </w:p>
    <w:p w14:paraId="6937110C">
      <w:r xmlns:w="http://schemas.openxmlformats.org/wordprocessingml/2006/main">
        <w:t xml:space="preserve">[21] SD字符</w:t>
      </w:r>
    </w:p>
    <w:p w14:paraId="4886CE93">
      <w:r xmlns:w="http://schemas.openxmlformats.org/wordprocessingml/2006/main">
        <w:t xml:space="preserve">[22] 风味文字</w:t>
      </w:r>
    </w:p>
    <w:p w14:paraId="349F9F21">
      <w:r xmlns:w="http://schemas.openxmlformats.org/wordprocessingml/2006/main">
        <w:t xml:space="preserve">[23] “我以神剑索尔王冠起誓，胜利将献给您！我和我的女儿期待您的支持♪” 她曾是九大骑士之一，被称为“魔王弑君骑士”。她是魔族敬畏的象征，但在上次圣魔大战后消失了。之后，她怀上了魔王的孩子尤莉卡。她化身为尤咲·拉克斯，独自抚养尤莉卡长大。她衷心希望尤莉卡幸福。</w:t>
      </w:r>
    </w:p>
    <w:p w14:paraId="16FBBBF4">
      <w:r xmlns:w="http://schemas.openxmlformats.org/wordprocessingml/2006/main">
        <w:t xml:space="preserve">[24] 如何获得</w:t>
      </w:r>
    </w:p>
    <w:p w14:paraId="5F92DE5F">
      <w:r xmlns:w="http://schemas.openxmlformats.org/wordprocessingml/2006/main">
        <w:t xml:space="preserve">[25] 限时扭蛋</w:t>
      </w:r>
    </w:p>
    <w:p w14:paraId="6521DD6F">
      <w:r xmlns:w="http://schemas.openxmlformats.org/wordprocessingml/2006/main">
        <w:t xml:space="preserve">[26] 基础属性（⭐︎1）* 每提升一个⭐︎，属性值增加50%，⭐︎5时为⭐︎1值的3倍。</w:t>
      </w:r>
    </w:p>
    <w:p w14:paraId="1594C786">
      <w:r xmlns:w="http://schemas.openxmlformats.org/wordprocessingml/2006/main">
        <w:t xml:space="preserve">[27] 级</w:t>
      </w:r>
    </w:p>
    <w:p w14:paraId="07EB5189">
      <w:r xmlns:w="http://schemas.openxmlformats.org/wordprocessingml/2006/main">
        <w:t xml:space="preserve">[28] 耐力</w:t>
      </w:r>
    </w:p>
    <w:p w14:paraId="0D15A128">
      <w:r xmlns:w="http://schemas.openxmlformats.org/wordprocessingml/2006/main">
        <w:t xml:space="preserve">[29] 攻击力</w:t>
      </w:r>
    </w:p>
    <w:p w14:paraId="3707C8B8">
      <w:r xmlns:w="http://schemas.openxmlformats.org/wordprocessingml/2006/main">
        <w:t xml:space="preserve">[30] 防御能力</w:t>
      </w:r>
    </w:p>
    <w:p w14:paraId="06BC961B">
      <w:r xmlns:w="http://schemas.openxmlformats.org/wordprocessingml/2006/main">
        <w:t xml:space="preserve">[31] 魔力</w:t>
      </w:r>
    </w:p>
    <w:p w14:paraId="3C62E5BE">
      <w:r xmlns:w="http://schemas.openxmlformats.org/wordprocessingml/2006/main">
        <w:t xml:space="preserve">[32] 魔法抗性</w:t>
      </w:r>
    </w:p>
    <w:p w14:paraId="669D6D07">
      <w:r xmlns:w="http://schemas.openxmlformats.org/wordprocessingml/2006/main">
        <w:t xml:space="preserve">[33] 详细状态</w:t>
      </w:r>
    </w:p>
    <w:p w14:paraId="198B16F8">
      <w:r xmlns:w="http://schemas.openxmlformats.org/wordprocessingml/2006/main">
        <w:t xml:space="preserve">[34] 准确性</w:t>
      </w:r>
    </w:p>
    <w:p w14:paraId="54864B7F">
      <w:r xmlns:w="http://schemas.openxmlformats.org/wordprocessingml/2006/main">
        <w:t xml:space="preserve">[35] 回避能力</w:t>
      </w:r>
    </w:p>
    <w:p w14:paraId="4D09074A">
      <w:r xmlns:w="http://schemas.openxmlformats.org/wordprocessingml/2006/main">
        <w:t xml:space="preserve">[36] 连击率</w:t>
      </w:r>
    </w:p>
    <w:p w14:paraId="0E72F681">
      <w:r xmlns:w="http://schemas.openxmlformats.org/wordprocessingml/2006/main">
        <w:t xml:space="preserve">[37] 反击率</w:t>
      </w:r>
    </w:p>
    <w:p w14:paraId="4BC23E6B">
      <w:r xmlns:w="http://schemas.openxmlformats.org/wordprocessingml/2006/main">
        <w:t xml:space="preserve">[38] 眩晕激活率</w:t>
      </w:r>
    </w:p>
    <w:p w14:paraId="71744CE2">
      <w:r xmlns:w="http://schemas.openxmlformats.org/wordprocessingml/2006/main">
        <w:t xml:space="preserve">[39] 抗眩晕能力</w:t>
      </w:r>
    </w:p>
    <w:p w14:paraId="5D42CF65">
      <w:r xmlns:w="http://schemas.openxmlformats.org/wordprocessingml/2006/main">
        <w:t xml:space="preserve">[40] 移动速度</w:t>
      </w:r>
    </w:p>
    <w:p w14:paraId="4AB084DB">
      <w:r xmlns:w="http://schemas.openxmlformats.org/wordprocessingml/2006/main">
        <w:t xml:space="preserve">[41] 部署速度</w:t>
      </w:r>
    </w:p>
    <w:p w14:paraId="2C210E6D">
      <w:r xmlns:w="http://schemas.openxmlformats.org/wordprocessingml/2006/main">
        <w:t xml:space="preserve">[42] 行动速度</w:t>
      </w:r>
    </w:p>
    <w:p w14:paraId="42503971">
      <w:r xmlns:w="http://schemas.openxmlformats.org/wordprocessingml/2006/main">
        <w:t xml:space="preserve">[43] 致命的装药量</w:t>
      </w:r>
    </w:p>
    <w:p w14:paraId="789941F3">
      <w:r xmlns:w="http://schemas.openxmlformats.org/wordprocessingml/2006/main">
        <w:t xml:space="preserve">[44] 特殊招式</w:t>
      </w:r>
    </w:p>
    <w:p w14:paraId="31DD9649">
      <w:r xmlns:w="http://schemas.openxmlformats.org/wordprocessingml/2006/main">
        <w:t xml:space="preserve">[45] 姓名</w:t>
      </w:r>
    </w:p>
    <w:p w14:paraId="308D8E93">
      <w:r xmlns:w="http://schemas.openxmlformats.org/wordprocessingml/2006/main">
        <w:t xml:space="preserve">[46] 效应</w:t>
      </w:r>
    </w:p>
    <w:p w14:paraId="37D2139D">
      <w:r xmlns:w="http://schemas.openxmlformats.org/wordprocessingml/2006/main">
        <w:t xml:space="preserve">[47] 崛起的惩罚者</w:t>
      </w:r>
    </w:p>
    <w:p w14:paraId="460B2BF6">
      <w:r xmlns:w="http://schemas.openxmlformats.org/wordprocessingml/2006/main">
        <w:t xml:space="preserve">[48] 对所有敌人造成双倍物理伤害。使所有友方单位造成的伤害提高20%，持续20秒。如果目标是天界神骑士，则效果提高至造成伤害的30%。</w:t>
      </w:r>
    </w:p>
    <w:p w14:paraId="0E024A92">
      <w:r xmlns:w="http://schemas.openxmlformats.org/wordprocessingml/2006/main">
        <w:t xml:space="preserve">[49] 崛起惩罚者+</w:t>
      </w:r>
    </w:p>
    <w:p w14:paraId="45AE8C5B">
      <w:r xmlns:w="http://schemas.openxmlformats.org/wordprocessingml/2006/main">
        <w:t xml:space="preserve">[50] 对所有敌人造成4倍物理伤害。使所有友方单位造成的伤害提高20%，持续20秒。如果目标是神圣骑士，则效果提高至造成伤害的30%。</w:t>
      </w:r>
    </w:p>
    <w:p w14:paraId="550C5E2F">
      <w:r xmlns:w="http://schemas.openxmlformats.org/wordprocessingml/2006/main">
        <w:t xml:space="preserve">[51] 独特效果</w:t>
      </w:r>
    </w:p>
    <w:p w14:paraId="3966ECDE">
      <w:r xmlns:w="http://schemas.openxmlformats.org/wordprocessingml/2006/main">
        <w:t xml:space="preserve">[52] 姓名</w:t>
      </w:r>
    </w:p>
    <w:p w14:paraId="0BC90E30">
      <w:r xmlns:w="http://schemas.openxmlformats.org/wordprocessingml/2006/main">
        <w:t xml:space="preserve">[53] 效应</w:t>
      </w:r>
    </w:p>
    <w:p w14:paraId="2E77427F">
      <w:r xmlns:w="http://schemas.openxmlformats.org/wordprocessingml/2006/main">
        <w:t xml:space="preserve">[54] 斩杀魔王的圣骑士</w:t>
      </w:r>
    </w:p>
    <w:p w14:paraId="25793F19">
      <w:r xmlns:w="http://schemas.openxmlformats.org/wordprocessingml/2006/main">
        <w:t xml:space="preserve">[55] 每次你用攻击击败敌人时，你的攻击力提高 2.5%（最高 50%）。当你的独特效果带来的攻击力提升达到 50% 时，你造成的伤害此后将再提高 25%。</w:t>
      </w:r>
    </w:p>
    <w:p w14:paraId="33EA9E1B">
      <w:r xmlns:w="http://schemas.openxmlformats.org/wordprocessingml/2006/main">
        <w:t xml:space="preserve">[56] 魔王杀手 神圣骑士+</w:t>
      </w:r>
    </w:p>
    <w:p w14:paraId="72DF0E60">
      <w:r xmlns:w="http://schemas.openxmlformats.org/wordprocessingml/2006/main">
        <w:t xml:space="preserve">[57] 每次你用攻击击败敌人时，你的攻击力提升5%（最高50%），速度提升3%（最高30%）。当你的特殊效果带来的攻击力提升达到50%时，你场上所有神圣骑士（天界）单位造成的伤害提升25%。</w:t>
      </w:r>
    </w:p>
    <w:p w14:paraId="71B19456">
      <w:r xmlns:w="http://schemas.openxmlformats.org/wordprocessingml/2006/main">
        <w:t xml:space="preserve">[58] 休闲服装照片</w:t>
      </w:r>
    </w:p>
    <w:p w14:paraId="42E7E1DA">
      <w:r xmlns:w="http://schemas.openxmlformats.org/wordprocessingml/2006/main">
        <w:t xml:space="preserve">[59] 增强图像</w:t>
      </w:r>
    </w:p>
    <w:p w14:paraId="59BBF70F">
      <w:r xmlns:w="http://schemas.openxmlformats.org/wordprocessingml/2006/main">
        <w:t xml:space="preserve">[60] 角色作为NPC时的肖像</w:t>
      </w:r>
    </w:p>
    <w:p w14:paraId="6BFFC178">
      <w:r xmlns:w="http://schemas.openxmlformats.org/wordprocessingml/2006/main">
        <w:t xml:space="preserve">[61] 在游戏中 †</w:t>
      </w:r>
    </w:p>
    <w:p w14:paraId="563A3A13">
      <w:r xmlns:w="http://schemas.openxmlformats.org/wordprocessingml/2006/main">
        <w:t xml:space="preserve">[62] 在主线剧情的第三部分中作为 NPC 出现，并于 2026 年 5 月 13 日作为可玩角色加入游戏。她是故事中的一个限定角色，这是节日前的传统，但无论是有意还是巧合，她的加入都恰逢母亲节前后。</w:t>
      </w:r>
    </w:p>
    <w:p w14:paraId="02AFFE27">
      <w:r xmlns:w="http://schemas.openxmlformats.org/wordprocessingml/2006/main">
        <w:t xml:space="preserve">[63] 其他版本 / 相关角色 †</w:t>
      </w:r>
    </w:p>
    <w:p w14:paraId="327E8A9E">
      <w:r xmlns:w="http://schemas.openxmlformats.org/wordprocessingml/2006/main">
        <w:t xml:space="preserve">[64] 雷加利亚的神圣骑士乌列尔（女儿）</w:t>
      </w:r>
    </w:p>
    <w:p w14:paraId="1C4ACEE6">
      <w:r xmlns:w="http://schemas.openxmlformats.org/wordprocessingml/2006/main">
        <w:t xml:space="preserve">[65] 琐事 †</w:t>
      </w:r>
    </w:p>
    <w:p w14:paraId="6315D149">
      <w:r xmlns:w="http://schemas.openxmlformats.org/wordprocessingml/2006/main">
        <w:t xml:space="preserve">[66] 关于NPC版本 †</w:t>
      </w:r>
    </w:p>
    <w:p w14:paraId="158BBE1A">
      <w:r xmlns:w="http://schemas.openxmlformats.org/wordprocessingml/2006/main">
        <w:t xml:space="preserve">[67] 在第三部第二章中，时贞出现在他关于“魔王大门的记忆”的梦境中。此时，该角色没有立绘或配音。</w:t>
      </w:r>
    </w:p>
    <w:p w14:paraId="323F7D39">
      <w:r xmlns:w="http://schemas.openxmlformats.org/wordprocessingml/2006/main">
        <w:t xml:space="preserve">[68] 雷加利亚神骑士乌列尔的母亲。她曾是九大神骑士之一，并拥有在担任天神骑士期间生育子女的特殊经历。她服役期间的骑士等级为第二，是第二圣剑米卡菲尔的前任。</w:t>
      </w:r>
    </w:p>
    <w:p w14:paraId="1620BF9F">
      <w:r xmlns:w="http://schemas.openxmlformats.org/wordprocessingml/2006/main">
        <w:t xml:space="preserve">[69] 卢克瑟之所以给尤里卡下达命令，是因为他在第二部中在电视上看到了朽绳带来的狮童城。这标志着卢克瑟开始采取行动。</w:t>
      </w:r>
    </w:p>
    <w:p w14:paraId="0A6249BC">
      <w:r xmlns:w="http://schemas.openxmlformats.org/wordprocessingml/2006/main">
        <w:t xml:space="preserve">[70] 在他活跃的职业生涯中，他被称为“屠魔者”，因为他每次都击败了复活的魔王戴蒙。</w:t>
      </w:r>
    </w:p>
    <w:p w14:paraId="7477F75F">
      <w:r xmlns:w="http://schemas.openxmlformats.org/wordprocessingml/2006/main">
        <w:t xml:space="preserve">[71] 然而，在戴蒙的记忆中，他与戴蒙的关系显然很友好。此外，他知道本应由戴蒙封印的圣器所在之处，也表明他与戴蒙关系密切。</w:t>
      </w:r>
    </w:p>
    <w:p w14:paraId="12EA97F3">
      <w:r xmlns:w="http://schemas.openxmlformats.org/wordprocessingml/2006/main">
        <w:t xml:space="preserve">[72] 他们背景的相似性暗示着他们可能与神圣骑士艾克西尔是同一人。考虑到神圣骑士需要借助魔法才能孕育后代，而原著中艾克西尔和次彦的魔法正是由魔法向导赋予的，因此有人认为他们就是“与魔王诞下子嗣后隐居的艾克西尔”。艾克西尔本人也考虑过这种可能性，但需要指出的是，这一点尚未得到证实。</w:t>
      </w:r>
    </w:p>
    <w:p w14:paraId="0690A3E9">
      <w:r xmlns:w="http://schemas.openxmlformats.org/wordprocessingml/2006/main">
        <w:t xml:space="preserve">[73] 在第三部第六章中，她变身后的形态让人联想到西方盔甲，其设计与原序章中Exil的造型相同。她的武器也与她之前的武器相同，即“神圣之剑索尔王冠”。</w:t>
      </w:r>
    </w:p>
    <w:p w14:paraId="41F76457">
      <w:r xmlns:w="http://schemas.openxmlformats.org/wordprocessingml/2006/main">
        <w:t xml:space="preserve">[74] 剧透警告</w:t>
      </w:r>
    </w:p>
    <w:p w14:paraId="11C2CCEE">
      <w:r xmlns:w="http://schemas.openxmlformats.org/wordprocessingml/2006/main">
        <w:t xml:space="preserve">[75] 他终于在第 3 部第 6 章中登场。在夺回戈塞姆之书的行动中，由于坎扎尔的阴谋而陷入危险，他赶来营救神圣骑士。</w:t>
      </w:r>
    </w:p>
    <w:p w14:paraId="6F1A9D16">
      <w:r xmlns:w="http://schemas.openxmlformats.org/wordprocessingml/2006/main">
        <w:t xml:space="preserve">[76] 成为母亲后，尽管隐居山林，又在世俗世界生活过，她已然有了些许忧虑岁月的家庭主妇的气质。然而，昔日的九大骑士可不是好惹的，即便在她初次登场时，她也凭借突袭击败了坎扎尔率领的军队。</w:t>
      </w:r>
    </w:p>
    <w:p w14:paraId="6B1A754C">
      <w:r xmlns:w="http://schemas.openxmlformats.org/wordprocessingml/2006/main">
        <w:t xml:space="preserve">[77] 官方推特账号简介 †</w:t>
      </w:r>
    </w:p>
    <w:p w14:paraId="12F6C4A2">
      <w:r xmlns:w="http://schemas.openxmlformats.org/wordprocessingml/2006/main">
        <w:t xml:space="preserve">[78] 人物介绍</w:t>
      </w:r>
    </w:p>
    <w:p w14:paraId="32CA01D7">
      <w:r xmlns:w="http://schemas.openxmlformats.org/wordprocessingml/2006/main">
        <w:t xml:space="preserve">[79] 评论表 †</w:t>
      </w:r>
    </w:p>
    <w:p w14:paraId="15A7A4D2">
      <w:r xmlns:w="http://schemas.openxmlformats.org/wordprocessingml/2006/main">
        <w:t xml:space="preserve">[80] 点击打开历史日志列表</w:t>
      </w:r>
    </w:p>
    <w:p w14:paraId="6B3FAC25">
      <w:r xmlns:w="http://schemas.openxmlformats.org/wordprocessingml/2006/main">
        <w:t xml:space="preserve">[81] 末尾的数字越小，日志就越旧。</w:t>
      </w:r>
    </w:p>
    <w:p w14:paraId="38113AFE">
      <w:r xmlns:w="http://schemas.openxmlformats.org/wordprocessingml/2006/main">
        <w:t xml:space="preserve">[82] 'Comments/Divine Knight Luxer/' 没有子页面。</w:t>
      </w:r>
    </w:p>
    <w:p w14:paraId="2B296DE2">
      <w:r xmlns:w="http://schemas.openxmlformats.org/wordprocessingml/2006/main">
        <w:t xml:space="preserve">[83] 就像阿祖尔是以阿撒兹勒为原型一样，这个名字似乎也是以路西法为原型，所以可能还会出现一些问题……就像第二部是平行世界，遥代替一刀堕落一样，这个处于流放者位置的人也可能代替阿祖尔堕落。不过，我原以为坎扎尔是PV里一起出现的堕天使，但他却被完全出乎意料地对待，所以即使他是堕天使，他是否拥有独立的力量？——[3/H07GNK6aI] 2025-05-17 (周六) 23:28:43</w:t>
      </w:r>
    </w:p>
    <w:p w14:paraId="786190EF">
      <w:r xmlns:w="http://schemas.openxmlformats.org/wordprocessingml/2006/main">
        <w:t xml:space="preserve">[84] 他们没有解释他为什么会恰好出现在那里。他可能还在隐瞒什么。——[ff02xg6A6C.] 2025-05-18 (周日) 09:32:06</w:t>
      </w:r>
    </w:p>
    <w:p w14:paraId="3EC0B756">
      <w:r xmlns:w="http://schemas.openxmlformats.org/wordprocessingml/2006/main">
        <w:t xml:space="preserve">[85] 看尤里卡扭曲的性格，我觉得最后母女俩可能会联手攻击。——[sKbK/mrobps] 2025-09-23 (周二) 18:13:29</w:t>
      </w:r>
    </w:p>
    <w:p w14:paraId="5AAEE4EA">
      <w:r xmlns:w="http://schemas.openxmlformats.org/wordprocessingml/2006/main">
        <w:t xml:space="preserve">[86] 我很好奇他头上那个像头巾一样的东西。他穿神骑士的衣服时还好，但穿便服时就有点怪了。——[krLgeg3u.Z6] 2026-05-13 (周三) 19:04:05</w:t>
      </w:r>
    </w:p>
    <w:p w14:paraId="44B14EF0">
      <w:r xmlns:w="http://schemas.openxmlformats.org/wordprocessingml/2006/main">
        <w:t xml:space="preserve">[87] 我想点一张六月新娘主题的图，最好是奉子成婚，肚子微微隆起的那种哈哈。我当然也能画其他季节主题的，不过在所有季节主题里，六月新娘主题好像最合适。——[EMIcjqV6DM2] 2026-05-14 (周四) 22:38:15</w:t>
      </w:r>
    </w:p>
    <w:p w14:paraId="0D7392ED">
      <w:r xmlns:w="http://schemas.openxmlformats.org/wordprocessingml/2006/main">
        <w:t xml:space="preserve">[88] 在歼灭战中，他的一击必杀门槛较低，但更重要的是，他非常适合歼灭战，并且可以重新施加伤害增益。幻影如果被同类型的减益效果移除就毫无用处，因此他可能会在那些使用伤害减免的歼灭战中大放异彩。也许本月底就会有一场这样的歼灭战…… -- [EDYfShSahDA] 2026-05-13 (周三) 22:14:14</w:t>
      </w:r>
    </w:p>
    <w:p w14:paraId="30C01FFE">
      <w:r xmlns:w="http://schemas.openxmlformats.org/wordprocessingml/2006/main">
        <w:t xml:space="preserve">[89] “与天神骑士团并肩作战”和“适合歼灭战”目前在数量上都比较困难。搭配圣夜圣剑似乎很强，但之后该选谁就不知道了。——[BNjPHO3P/3w] 2026-07-10 (周五) 05:11:05</w:t>
      </w:r>
    </w:p>
    <w:p w14:paraId="6734BFC6">
      <w:r xmlns:w="http://schemas.openxmlformats.org/wordprocessingml/2006/main">
        <w:t xml:space="preserve">[90] 即使出现了这么多母亲角色，温柔的妈妈形象是否仍然是Kusari的专属领域呢？Saya更像是性感已婚女性的类型。——[EMIcjqV6DM2] 2026-05-14 (周四) 00:47:16</w:t>
      </w:r>
    </w:p>
    <w:p w14:paraId="1D242AA1">
      <w:r xmlns:w="http://schemas.openxmlformats.org/wordprocessingml/2006/main">
        <w:t xml:space="preserve">[91] 由于我还没画出来，所以不能确定，但由于效果持续时间没有说明，它可能是一个没有增益图标的特殊增益效果，就像叶月或巴伦尼尔那样。目前还不清楚它是与这些效果叠加，还是只生效效果值更高的那个。该增益效果只对满足条件时在场上的角色生效。——[sloMDWKxj8k] 2026-05-14 (周四) 10:36:12</w:t>
      </w:r>
    </w:p>
    <w:p w14:paraId="4D221F68">
      <w:r xmlns:w="http://schemas.openxmlformats.org/wordprocessingml/2006/main">
        <w:t xml:space="preserve">[92] 由于角色的永久攻击力提升和支援者“九大骑士”的永久攻击力提升是叠加的，所以这个提升也应该是叠加的。——[/PEL0xjYqjE] 2026-05-14 (周四) 18:10:14</w:t>
      </w:r>
    </w:p>
    <w:p w14:paraId="76581873">
      <w:r xmlns:w="http://schemas.openxmlformats.org/wordprocessingml/2006/main">
        <w:t xml:space="preserve">[93] 我不太明白这个角色应该在什么情况下使用……在歼灭战中，她的特殊攻击冷却时间正常，但在团队副本或B级单位战斗中，她的独特技能很难触发……也许只能在有伤害减益效果的歼灭战中使用，就像上面提到的那样？——[WEDAhihrPk.] 2026-05-14 (周四) 14:16:54</w:t>
      </w:r>
    </w:p>
    <w:p w14:paraId="0B707171">
      <w:r xmlns:w="http://schemas.openxmlformats.org/wordprocessingml/2006/main">
        <w:t xml:space="preserve">[94] 当然它们是同一个实体。你是白痴吗？ -- [cn6xkqHPAqQ] 2026-05-25 (周一) 05:59:20</w:t>
      </w:r>
    </w:p>
    <w:p w14:paraId="792E1292">
      <w:r xmlns:w="http://schemas.openxmlformats.org/wordprocessingml/2006/main">
        <w:t xml:space="preserve">[95] 我也希望他们能发布一个色情版的 Luxel Reverse -- [dgTrNXdPLow] 2026-05-14 (周四) 22:51:41</w:t>
      </w:r>
    </w:p>
    <w:p w14:paraId="7AA0E5BB">
      <w:r xmlns:w="http://schemas.openxmlformats.org/wordprocessingml/2006/main">
        <w:t xml:space="preserve">[96] 这股浓烈的老太太味儿……也许是因为她有孩子，所以比阿祖尔的味道还要重。——[AKpTa.U86yw] 2026-05-19 (周二) 07:12:23</w:t>
      </w:r>
    </w:p>
    <w:p w14:paraId="30488F64">
      <w:r xmlns:w="http://schemas.openxmlformats.org/wordprocessingml/2006/main">
        <w:t xml:space="preserve">[97] 现在想想，大战世界的绝大多数神圣骑士大概都是在得知此事之后才见到埃克西尔的，这改变了我对梅法尔、伊扎奈尔和埃克西尔初次见面时的印象，还挺有意思的。——[XKoClbxogTE] 2026-05-22 (周五) 17:50:28</w:t>
      </w:r>
    </w:p>
    <w:p w14:paraId="02BD047B">
      <w:r xmlns:w="http://schemas.openxmlformats.org/wordprocessingml/2006/main">
        <w:t xml:space="preserve">[98] ←使用棋盘前请务必阅读规则。</w:t>
      </w:r>
    </w:p>
    <w:p w14:paraId="65842EF5">
      <w:r xmlns:w="http://schemas.openxmlformats.org/wordprocessingml/2006/main">
        <w:t xml:space="preserve">[99] 关于规则 †</w:t>
      </w:r>
    </w:p>
    <w:p w14:paraId="3B66F937">
      <w:r xmlns:w="http://schemas.openxmlformats.org/wordprocessingml/2006/main">
        <w:t xml:space="preserve">[100] 请不要抱怨或批评页面编辑者。如果您对其他人的编辑有意见，请通过“提供替代方案”或“自行编辑”的方式进行建设性沟通。</w:t>
      </w:r>
    </w:p>
    <w:p w14:paraId="22DBB4E5">
      <w:r xmlns:w="http://schemas.openxmlformats.org/wordprocessingml/2006/main">
        <w:t xml:space="preserve">[101] 请勿发布个人网站或其他禁止未经授权链接的网站的网址。</w:t>
      </w:r>
    </w:p>
    <w:p w14:paraId="6AD2BE92">
      <w:r xmlns:w="http://schemas.openxmlformats.org/wordprocessingml/2006/main">
        <w:t xml:space="preserve">[102] 关于违反规则的帖子 †</w:t>
      </w:r>
    </w:p>
    <w:p w14:paraId="36D1E411">
      <w:r xmlns:w="http://schemas.openxmlformats.org/wordprocessingml/2006/main">
        <w:t xml:space="preserve">[103] 禁止发布以下类型的帖子，因为它们容易造成干扰。</w:t>
      </w:r>
    </w:p>
    <w:p w14:paraId="5AFFB9A3">
      <w:r xmlns:w="http://schemas.openxmlformats.org/wordprocessingml/2006/main">
        <w:t xml:space="preserve">[104]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72E8A03">
      <w:r xmlns:w="http://schemas.openxmlformats.org/wordprocessingml/2006/main">
        <w:t xml:space="preserve">[105] 其他包括使用此维基的人、官方管理员、艺术家、配音演员、现实生活中的个人以及 Twitter 用户等团体。</w:t>
      </w:r>
    </w:p>
    <w:p w14:paraId="219AE1F0">
      <w:r xmlns:w="http://schemas.openxmlformats.org/wordprocessingml/2006/main">
        <w:t xml:space="preserve">[106] 关于向管理层提交的帖子，我们容忍可以解释为用户反馈的评论，例如“我希望他们改进这一点”、“我希望他们尽快修复错误”和“维护时间太长了”，但我们不容忍使用辱骂性语言贬低管理层。</w:t>
      </w:r>
    </w:p>
    <w:p w14:paraId="6613AF88">
      <w:r xmlns:w="http://schemas.openxmlformats.org/wordprocessingml/2006/main">
        <w:t xml:space="preserve">[107] 将讨论和意见交流视为“诽谤或对抗他人”是错误的。然而，在讨论或意见交流中使用辱骂性语言、贬低他人、挑衅他人或在缺乏明确证据的情况下发表言论，都是违法行为。说话时务必注意自己的言辞。</w:t>
      </w:r>
    </w:p>
    <w:p w14:paraId="02F9916A">
      <w:r xmlns:w="http://schemas.openxmlformats.org/wordprocessingml/2006/main">
        <w:t xml:space="preserve">[108] 攻击性言论包括使用“做这个”或“做那个”等强硬命令、“使用粗俗语言”、“居高临下”和“挑衅”。</w:t>
      </w:r>
    </w:p>
    <w:p w14:paraId="75DDD953">
      <w:r xmlns:w="http://schemas.openxmlformats.org/wordprocessingml/2006/main">
        <w:t xml:space="preserve">[109] 禁止发布冒犯现有玩家的帖子，例如“还有人玩这个游戏吗？”或“这游戏已经凉了”。这并不意味着您完全不能发表任何负面言论，而是指那些超出单纯负面评价范围，构成诽谤或诋毁的帖子将被禁止发布。</w:t>
      </w:r>
    </w:p>
    <w:p w14:paraId="1CC4F5A3">
      <w:r xmlns:w="http://schemas.openxmlformats.org/wordprocessingml/2006/main">
        <w:t xml:space="preserve">[110] 公开羞辱，即公开他人的游戏内名称或UID。</w:t>
      </w:r>
    </w:p>
    <w:p w14:paraId="4B091AD2">
      <w:r xmlns:w="http://schemas.openxmlformats.org/wordprocessingml/2006/main">
        <w:t xml:space="preserve">[111] 但是，分享有助于游戏攻略的信息和视频是允许的。</w:t>
      </w:r>
    </w:p>
    <w:p w14:paraId="75163274">
      <w:r xmlns:w="http://schemas.openxmlformats.org/wordprocessingml/2006/main">
        <w:t xml:space="preserve">[112] 参考其他应用程序</w:t>
      </w:r>
    </w:p>
    <w:p w14:paraId="00594D83">
      <w:r xmlns:w="http://schemas.openxmlformats.org/wordprocessingml/2006/main">
        <w:t xml:space="preserve">[113] 在多个论坛上多次发帖</w:t>
      </w:r>
    </w:p>
    <w:p w14:paraId="270B4C81">
      <w:r xmlns:w="http://schemas.openxmlformats.org/wordprocessingml/2006/main">
        <w:t xml:space="preserve">[114] 由一串无意义字符组成的文字</w:t>
      </w:r>
    </w:p>
    <w:p w14:paraId="4AF3CABA">
      <w:r xmlns:w="http://schemas.openxmlformats.org/wordprocessingml/2006/main">
        <w:t xml:space="preserve">[115] 关于作弊和利用漏洞的帖子</w:t>
      </w:r>
    </w:p>
    <w:p w14:paraId="3F1269CD">
      <w:r xmlns:w="http://schemas.openxmlformats.org/wordprocessingml/2006/main">
        <w:t xml:space="preserve">[116] 最好的办法是忽略违反规则的帖子。上钩或反驳只会让事情变得更糟。</w:t>
      </w:r>
    </w:p>
    <w:p w14:paraId="1E3A17C8">
      <w:r xmlns:w="http://schemas.openxmlformats.org/wordprocessingml/2006/main">
        <w:t xml:space="preserve">[117] *在上述规则中，“诽谤”指的是在没有客观证据的情况下诋毁和贬低他人。将所有批评性文章都归为“诽谤”是不正确的，所以请务必谨慎。</w:t>
      </w:r>
    </w:p>
    <w:p w14:paraId="3AFE4BE8">
      <w:r xmlns:w="http://schemas.openxmlformats.org/wordprocessingml/2006/main">
        <w:t xml:space="preserve">[118] 关于修改和删除发帖日志 †</w:t>
      </w:r>
    </w:p>
    <w:p w14:paraId="14708E5B">
      <w:r xmlns:w="http://schemas.openxmlformats.org/wordprocessingml/2006/main">
        <w:t xml:space="preserve">[119] 但是，允许更正印刷错误、遗漏和字体颜色。（他人出于善意所做的更正也允许。）</w:t>
      </w:r>
    </w:p>
    <w:p w14:paraId="2DD3A169">
      <w:r xmlns:w="http://schemas.openxmlformats.org/wordprocessingml/2006/main">
        <w:t xml:space="preserve">[120] 作为例外情况，您可以删除自己的帖子，但事后必须向管理员报告。此外，删除时，请将整个评论替换为以下文本，而不是完全删除：&amp;color(#ff0000){''发帖人已删除''};</w:t>
      </w:r>
    </w:p>
    <w:p w14:paraId="2B09E6B7">
      <w:r xmlns:w="http://schemas.openxmlformats.org/wordprocessingml/2006/main">
        <w:t xml:space="preserve">[121] 关于评论违反规则的帖子 †</w:t>
      </w:r>
    </w:p>
    <w:p w14:paraId="46357DB6">
      <w:r xmlns:w="http://schemas.openxmlformats.org/wordprocessingml/2006/main">
        <w:t xml:space="preserve">[122] 您可以自行注释掉上述任何违反规则的评论，无需管理员许可。但是，如果您注释掉了某条评论，则必须在“违规举报公告板”上进行举报。举报时请使用“违规举报公告板”上的模板。</w:t>
      </w:r>
    </w:p>
    <w:p w14:paraId="7541F5C0">
      <w:r xmlns:w="http://schemas.openxmlformats.org/wordprocessingml/2006/main">
        <w:t xml:space="preserve">[123] 未经 CO 举报公告板举报而被评论删除的帖子将被恢复，而评论删除帖子的人将受到处罚。</w:t>
      </w:r>
    </w:p>
    <w:p w14:paraId="4074A4FF">
      <w:r xmlns:w="http://schemas.openxmlformats.org/wordprocessingml/2006/main">
        <w:t xml:space="preserve">[124] 如果您反复向 CO 举报公告板举报不违反规则的帖子，我们将认为您是自私的，并将对您实施发帖和编辑限制。</w:t>
      </w:r>
    </w:p>
    <w:p w14:paraId="6579D995">
      <w:r xmlns:w="http://schemas.openxmlformats.org/wordprocessingml/2006/main">
        <w:t xml:space="preserve">[125] 管理员可酌情恢复 CO 报告公告板上不违反规则的报告。</w:t>
      </w:r>
    </w:p>
    <w:p w14:paraId="7BD92E2A">
      <w:r xmlns:w="http://schemas.openxmlformats.org/wordprocessingml/2006/main">
        <w:t xml:space="preserve">[126] 我们再次要求您不要评论那些并未违反规则的评论。（例如，诸如“虽然不违反规则，但对任何看到它的人来说都明显是垃圾信息”、“恶作剧”或“评论整个帖子”之类的主观判断。）</w:t>
      </w:r>
    </w:p>
    <w:p w14:paraId="337F3F2B">
      <w:r xmlns:w="http://schemas.openxmlformats.org/wordprocessingml/2006/main">
        <w:t xml:space="preserve">[127] 关于不违反规则但“冒犯性”的帖子 †</w:t>
      </w:r>
    </w:p>
    <w:p w14:paraId="5C4BEBFD">
      <w:r xmlns:w="http://schemas.openxmlformats.org/wordprocessingml/2006/main">
        <w:t xml:space="preserve">[128] 即使帖子内容具有冒犯性，除非违反版规，否则不会被删除。由于每个人对冒犯性帖子的界定标准不尽相同，请使用 NGID 功能隐藏评论，而不是参与争论或挑衅。</w:t>
      </w:r>
    </w:p>
    <w:p w14:paraId="19980AB6">
      <w:r xmlns:w="http://schemas.openxmlformats.org/wordprocessingml/2006/main">
        <w:t xml:space="preserve">[129] 挑衅难道不是一种违规行为吗？†</w:t>
      </w:r>
    </w:p>
    <w:p w14:paraId="14E9C6B5">
      <w:r xmlns:w="http://schemas.openxmlformats.org/wordprocessingml/2006/main">
        <w:t xml:space="preserve">[130] 判断某条评论是否具有煽动性因人而异，因此我们不认为这是违规行为。如果您认为某条评论具有煽动性，请使用 NGID 功能将其隐藏。</w:t>
      </w:r>
    </w:p>
    <w:p w14:paraId="198E71FE">
      <w:r xmlns:w="http://schemas.openxmlformats.org/wordprocessingml/2006/main">
        <w:t xml:space="preserve">[131] 投诉难道不算违法吗？†</w:t>
      </w:r>
    </w:p>
    <w:p w14:paraId="104F168B">
      <w:r xmlns:w="http://schemas.openxmlformats.org/wordprocessingml/2006/main">
        <w:t xml:space="preserve">[132] 一般而言，抱怨本身并不构成违规。但是，针对本作品的负面宣传、诽谤、辱骂性语言以及超出抱怨范围的对抗性帖子均构成违规。如果您认为抱怨内容冒犯了您，请使用 NGID 功能隐藏相关评论。</w:t>
      </w:r>
    </w:p>
    <w:p w14:paraId="0DDB31C0">
      <w:r xmlns:w="http://schemas.openxmlformats.org/wordprocessingml/2006/main">
        <w:t xml:space="preserve">[133] 如果您不确定某个帖子是否违反规则，该怎么办？ †</w:t>
      </w:r>
    </w:p>
    <w:p w14:paraId="6B1C1BE8">
      <w:r xmlns:w="http://schemas.openxmlformats.org/wordprocessingml/2006/main">
        <w:t xml:space="preserve">[134] 有些帖子内容含糊不清，难以判断是否违规。评论删除这类含糊不清的帖子可能会导致问题，所以请不要评论删除，而是使用 NGID 功能将评论隐藏起来。</w:t>
      </w:r>
    </w:p>
    <w:p w14:paraId="79D20F00">
      <w:r xmlns:w="http://schemas.openxmlformats.org/wordprocessingml/2006/main">
        <w:t xml:space="preserve">[135] 对屡犯者的处罚 †</w:t>
      </w:r>
    </w:p>
    <w:p w14:paraId="1459E2BC">
      <w:r xmlns:w="http://schemas.openxmlformats.org/wordprocessingml/2006/main">
        <w:t xml:space="preserve">[136] 屡次违反规则或发布特别恶意的帖子，管理员可酌情予以处罚，例如“禁止访问”或“限制发帖”。</w:t>
      </w:r>
    </w:p>
    <w:p w14:paraId="5B8CE27A">
      <w:r xmlns:w="http://schemas.openxmlformats.org/wordprocessingml/2006/main">
        <w:t xml:space="preserve">[137] 如果您对进一步改进有任何建议，请通过 Wiki 管理公告板与我们联系。</w:t>
      </w:r>
    </w:p>
    <w:p w14:paraId="6442695D"/>
    <w:p w14:paraId="4AE13F22">
      <w:r xmlns:w="http://schemas.openxmlformats.org/wordprocessingml/2006/main">
        <w:rPr>
          <w:b/>
        </w:rPr>
        <w:t xml:space="preserve">A262</w:t>
      </w:r>
    </w:p>
    <w:p w14:paraId="4AD56003">
      <w:r xmlns:w="http://schemas.openxmlformats.org/wordprocessingml/2006/main">
        <w:t xml:space="preserve">[0] 索引：所有角色 | SSR 角色 | SR 角色 | R 角色 | NPC 角色</w:t>
      </w:r>
    </w:p>
    <w:p w14:paraId="7EAD0D3B">
      <w:r xmlns:w="http://schemas.openxmlformats.org/wordprocessingml/2006/main">
        <w:t xml:space="preserve">[1] 基本信息</w:t>
      </w:r>
    </w:p>
    <w:p w14:paraId="00F113C2">
      <w:r xmlns:w="http://schemas.openxmlformats.org/wordprocessingml/2006/main">
        <w:t xml:space="preserve">[2] 内容适用性简易评估</w:t>
      </w:r>
    </w:p>
    <w:p w14:paraId="03953E3B">
      <w:r xmlns:w="http://schemas.openxmlformats.org/wordprocessingml/2006/main">
        <w:t xml:space="preserve">[3] 其他版本及相关角色</w:t>
      </w:r>
    </w:p>
    <w:p w14:paraId="341539C9">
      <w:r xmlns:w="http://schemas.openxmlformats.org/wordprocessingml/2006/main">
        <w:t xml:space="preserve">[4] 琐事</w:t>
      </w:r>
    </w:p>
    <w:p w14:paraId="0E2D1706">
      <w:r xmlns:w="http://schemas.openxmlformats.org/wordprocessingml/2006/main">
        <w:t xml:space="preserve">[5] 官方推特账号介绍</w:t>
      </w:r>
    </w:p>
    <w:p w14:paraId="15DCCF56">
      <w:r xmlns:w="http://schemas.openxmlformats.org/wordprocessingml/2006/main">
        <w:t xml:space="preserve">[6] 评论表单</w:t>
      </w:r>
    </w:p>
    <w:p w14:paraId="20CE48AF">
      <w:r xmlns:w="http://schemas.openxmlformats.org/wordprocessingml/2006/main">
        <w:t xml:space="preserve">[7] 基本信息 †</w:t>
      </w:r>
    </w:p>
    <w:p w14:paraId="71EF0F25">
      <w:r xmlns:w="http://schemas.openxmlformats.org/wordprocessingml/2006/main">
        <w:t xml:space="preserve">[8] 变换图像</w:t>
      </w:r>
    </w:p>
    <w:p w14:paraId="0A03B7A5">
      <w:r xmlns:w="http://schemas.openxmlformats.org/wordprocessingml/2006/main">
        <w:t xml:space="preserve">[9] 简介</w:t>
      </w:r>
    </w:p>
    <w:p w14:paraId="549ED02A">
      <w:r xmlns:w="http://schemas.openxmlformats.org/wordprocessingml/2006/main">
        <w:t xml:space="preserve">[10] 姓名</w:t>
      </w:r>
    </w:p>
    <w:p w14:paraId="7AB24FCE">
      <w:r xmlns:w="http://schemas.openxmlformats.org/wordprocessingml/2006/main">
        <w:t xml:space="preserve">[11] 神圣骑士雷古勒斯</w:t>
      </w:r>
    </w:p>
    <w:p w14:paraId="3D0261CE">
      <w:r xmlns:w="http://schemas.openxmlformats.org/wordprocessingml/2006/main">
        <w:t xml:space="preserve">[12] 真实姓名</w:t>
      </w:r>
    </w:p>
    <w:p w14:paraId="5A9CFAB0">
      <w:r xmlns:w="http://schemas.openxmlformats.org/wordprocessingml/2006/main">
        <w:t xml:space="preserve">[13] 雷古勒斯</w:t>
      </w:r>
    </w:p>
    <w:p w14:paraId="4851504D">
      <w:r xmlns:w="http://schemas.openxmlformats.org/wordprocessingml/2006/main">
        <w:t xml:space="preserve">[14] 稀有度</w:t>
      </w:r>
    </w:p>
    <w:p w14:paraId="1AD413E9">
      <w:r xmlns:w="http://schemas.openxmlformats.org/wordprocessingml/2006/main">
        <w:t xml:space="preserve">[15] 普通攻击</w:t>
      </w:r>
    </w:p>
    <w:p w14:paraId="51557514">
      <w:r xmlns:w="http://schemas.openxmlformats.org/wordprocessingml/2006/main">
        <w:t xml:space="preserve">[16] 远程攻击（魔法）</w:t>
      </w:r>
    </w:p>
    <w:p w14:paraId="744FC23D">
      <w:r xmlns:w="http://schemas.openxmlformats.org/wordprocessingml/2006/main">
        <w:t xml:space="preserve">[17] 附属派系</w:t>
      </w:r>
    </w:p>
    <w:p w14:paraId="526202C6">
      <w:r xmlns:w="http://schemas.openxmlformats.org/wordprocessingml/2006/main">
        <w:t xml:space="preserve">[18] 神圣骑士（天）</w:t>
      </w:r>
    </w:p>
    <w:p w14:paraId="5FBF9DDD">
      <w:r xmlns:w="http://schemas.openxmlformats.org/wordprocessingml/2006/main">
        <w:t xml:space="preserve">[19] 南柚姬</w:t>
      </w:r>
    </w:p>
    <w:p w14:paraId="3DAF0B9B">
      <w:r xmlns:w="http://schemas.openxmlformats.org/wordprocessingml/2006/main">
        <w:t xml:space="preserve">[20] 插图</w:t>
      </w:r>
    </w:p>
    <w:p w14:paraId="7F63DD8F">
      <w:r xmlns:w="http://schemas.openxmlformats.org/wordprocessingml/2006/main">
        <w:t xml:space="preserve">[21]猎户座</w:t>
      </w:r>
    </w:p>
    <w:p w14:paraId="25426079">
      <w:r xmlns:w="http://schemas.openxmlformats.org/wordprocessingml/2006/main">
        <w:t xml:space="preserve">[22] SD字符</w:t>
      </w:r>
    </w:p>
    <w:p w14:paraId="7A3ED6E1">
      <w:r xmlns:w="http://schemas.openxmlformats.org/wordprocessingml/2006/main">
        <w:t xml:space="preserve">[23] 风味文字</w:t>
      </w:r>
    </w:p>
    <w:p w14:paraId="629A778A">
      <w:r xmlns:w="http://schemas.openxmlformats.org/wordprocessingml/2006/main">
        <w:t xml:space="preserve">[24] “玛君，玛君♪ 工作好无聊啊！我们一起去玩吧！” 她是无与伦比的天骑士团先锋队成员之一，也是侍奉剑士伊扎纳尔的另一位枪兵。她是一位多才多艺的骑士，既能战斗又能为先锋队提供至关重要的支援，没有她，先锋队一天都无法运转。对了，玛君，我们翘班去玩吧！</w:t>
      </w:r>
    </w:p>
    <w:p w14:paraId="0408D2DE">
      <w:r xmlns:w="http://schemas.openxmlformats.org/wordprocessingml/2006/main">
        <w:t xml:space="preserve">[25] 如何获得</w:t>
      </w:r>
    </w:p>
    <w:p w14:paraId="0D152B03">
      <w:r xmlns:w="http://schemas.openxmlformats.org/wordprocessingml/2006/main">
        <w:t xml:space="preserve">[26] 标准扭蛋</w:t>
      </w:r>
    </w:p>
    <w:p w14:paraId="19001188">
      <w:r xmlns:w="http://schemas.openxmlformats.org/wordprocessingml/2006/main">
        <w:t xml:space="preserve">[27] 基础属性（1星）* 每增加1星+50%，5星时为1星值的3倍</w:t>
      </w:r>
    </w:p>
    <w:p w14:paraId="19AFF4A5">
      <w:r xmlns:w="http://schemas.openxmlformats.org/wordprocessingml/2006/main">
        <w:t xml:space="preserve">[28] 级</w:t>
      </w:r>
    </w:p>
    <w:p w14:paraId="27A72101">
      <w:r xmlns:w="http://schemas.openxmlformats.org/wordprocessingml/2006/main">
        <w:t xml:space="preserve">[29] 耐力</w:t>
      </w:r>
    </w:p>
    <w:p w14:paraId="02A5C195">
      <w:r xmlns:w="http://schemas.openxmlformats.org/wordprocessingml/2006/main">
        <w:t xml:space="preserve">[30] 攻击力</w:t>
      </w:r>
    </w:p>
    <w:p w14:paraId="06CACFEB">
      <w:r xmlns:w="http://schemas.openxmlformats.org/wordprocessingml/2006/main">
        <w:t xml:space="preserve">[31] 防御能力</w:t>
      </w:r>
    </w:p>
    <w:p w14:paraId="741EE776">
      <w:r xmlns:w="http://schemas.openxmlformats.org/wordprocessingml/2006/main">
        <w:t xml:space="preserve">[32] 魔力</w:t>
      </w:r>
    </w:p>
    <w:p w14:paraId="250B4C30">
      <w:r xmlns:w="http://schemas.openxmlformats.org/wordprocessingml/2006/main">
        <w:t xml:space="preserve">[33] 魔法抗性</w:t>
      </w:r>
    </w:p>
    <w:p w14:paraId="7D527D03">
      <w:r xmlns:w="http://schemas.openxmlformats.org/wordprocessingml/2006/main">
        <w:t xml:space="preserve">[34] 详细状态</w:t>
      </w:r>
    </w:p>
    <w:p w14:paraId="3B55592C">
      <w:r xmlns:w="http://schemas.openxmlformats.org/wordprocessingml/2006/main">
        <w:t xml:space="preserve">[35] 准确性</w:t>
      </w:r>
    </w:p>
    <w:p w14:paraId="62684872">
      <w:r xmlns:w="http://schemas.openxmlformats.org/wordprocessingml/2006/main">
        <w:t xml:space="preserve">[36] 回避能力</w:t>
      </w:r>
    </w:p>
    <w:p w14:paraId="6104B0EF">
      <w:r xmlns:w="http://schemas.openxmlformats.org/wordprocessingml/2006/main">
        <w:t xml:space="preserve">[37] 连续命中率</w:t>
      </w:r>
    </w:p>
    <w:p w14:paraId="067A3FA1">
      <w:r xmlns:w="http://schemas.openxmlformats.org/wordprocessingml/2006/main">
        <w:t xml:space="preserve">[38] 反击率</w:t>
      </w:r>
    </w:p>
    <w:p w14:paraId="2A7E56DA">
      <w:r xmlns:w="http://schemas.openxmlformats.org/wordprocessingml/2006/main">
        <w:t xml:space="preserve">[39] 眩晕激活率</w:t>
      </w:r>
    </w:p>
    <w:p w14:paraId="44FDFB26">
      <w:r xmlns:w="http://schemas.openxmlformats.org/wordprocessingml/2006/main">
        <w:t xml:space="preserve">[40] 眩晕抗性</w:t>
      </w:r>
    </w:p>
    <w:p w14:paraId="348295E3">
      <w:r xmlns:w="http://schemas.openxmlformats.org/wordprocessingml/2006/main">
        <w:t xml:space="preserve">[41] 移动速度</w:t>
      </w:r>
    </w:p>
    <w:p w14:paraId="33842EEF">
      <w:r xmlns:w="http://schemas.openxmlformats.org/wordprocessingml/2006/main">
        <w:t xml:space="preserve">[42] 部署速度</w:t>
      </w:r>
    </w:p>
    <w:p w14:paraId="06EA1818">
      <w:r xmlns:w="http://schemas.openxmlformats.org/wordprocessingml/2006/main">
        <w:t xml:space="preserve">[43] 行动速度</w:t>
      </w:r>
    </w:p>
    <w:p w14:paraId="0C5F7326">
      <w:r xmlns:w="http://schemas.openxmlformats.org/wordprocessingml/2006/main">
        <w:t xml:space="preserve">[44] 特别收费金额</w:t>
      </w:r>
    </w:p>
    <w:p w14:paraId="11D88268">
      <w:r xmlns:w="http://schemas.openxmlformats.org/wordprocessingml/2006/main">
        <w:t xml:space="preserve">[45] 特殊招式</w:t>
      </w:r>
    </w:p>
    <w:p w14:paraId="569733E7">
      <w:r xmlns:w="http://schemas.openxmlformats.org/wordprocessingml/2006/main">
        <w:t xml:space="preserve">[46] 姓名</w:t>
      </w:r>
    </w:p>
    <w:p w14:paraId="3F2086CA">
      <w:r xmlns:w="http://schemas.openxmlformats.org/wordprocessingml/2006/main">
        <w:t xml:space="preserve">[47] 效应</w:t>
      </w:r>
    </w:p>
    <w:p w14:paraId="70F05183">
      <w:r xmlns:w="http://schemas.openxmlformats.org/wordprocessingml/2006/main">
        <w:t xml:space="preserve">[48] 神威起源的神之粉碎</w:t>
      </w:r>
    </w:p>
    <w:p w14:paraId="02D29668">
      <w:r xmlns:w="http://schemas.openxmlformats.org/wordprocessingml/2006/main">
        <w:t xml:space="preserve">[49] 对一排横向敌人造成 4 倍魔法伤害。降低敌方场上敌人 30% 的攻击力，持续 20 秒。</w:t>
      </w:r>
    </w:p>
    <w:p w14:paraId="73D1CDBD">
      <w:r xmlns:w="http://schemas.openxmlformats.org/wordprocessingml/2006/main">
        <w:t xml:space="preserve">[50] 神威起源神粉碎+</w:t>
      </w:r>
    </w:p>
    <w:p w14:paraId="172583D2">
      <w:r xmlns:w="http://schemas.openxmlformats.org/wordprocessingml/2006/main">
        <w:t xml:space="preserve">[51] 对一排横向敌人造成 6 倍魔法伤害。降低敌方场上敌人 30% 的攻击力，持续 20 秒。</w:t>
      </w:r>
    </w:p>
    <w:p w14:paraId="5DDC9906">
      <w:r xmlns:w="http://schemas.openxmlformats.org/wordprocessingml/2006/main">
        <w:t xml:space="preserve">[52] 独特效果</w:t>
      </w:r>
    </w:p>
    <w:p w14:paraId="322F806F">
      <w:r xmlns:w="http://schemas.openxmlformats.org/wordprocessingml/2006/main">
        <w:t xml:space="preserve">[53] 姓名</w:t>
      </w:r>
    </w:p>
    <w:p w14:paraId="7CA04855">
      <w:r xmlns:w="http://schemas.openxmlformats.org/wordprocessingml/2006/main">
        <w:t xml:space="preserve">[54] 效应</w:t>
      </w:r>
    </w:p>
    <w:p w14:paraId="1B3D416F">
      <w:r xmlns:w="http://schemas.openxmlformats.org/wordprocessingml/2006/main">
        <w:t xml:space="preserve">[55] 准备充电！</w:t>
      </w:r>
    </w:p>
    <w:p w14:paraId="4B32788D">
      <w:r xmlns:w="http://schemas.openxmlformats.org/wordprocessingml/2006/main">
        <w:t xml:space="preserve">[56] 部署完成后，持续 30 秒，使你的前排攻击力提高 25%，并使所有友方神圣骑士单位（不包括你自己）的速度提高 20%。</w:t>
      </w:r>
    </w:p>
    <w:p w14:paraId="4DD009D0">
      <w:r xmlns:w="http://schemas.openxmlformats.org/wordprocessingml/2006/main">
        <w:t xml:space="preserve">[57] 准备充电！</w:t>
      </w:r>
    </w:p>
    <w:p w14:paraId="49C95749">
      <w:r xmlns:w="http://schemas.openxmlformats.org/wordprocessingml/2006/main">
        <w:t xml:space="preserve">[58] 部署完成后，持续 30 秒，你的前排单位的攻击力提高 35%，你所有神圣骑士单位（不包括你自己）的速度提高 25%。</w:t>
      </w:r>
    </w:p>
    <w:p w14:paraId="5A71EDF0">
      <w:r xmlns:w="http://schemas.openxmlformats.org/wordprocessingml/2006/main">
        <w:t xml:space="preserve">[59] 休闲服装照片</w:t>
      </w:r>
    </w:p>
    <w:p w14:paraId="0489A787">
      <w:r xmlns:w="http://schemas.openxmlformats.org/wordprocessingml/2006/main">
        <w:t xml:space="preserve">[60] 增强图像</w:t>
      </w:r>
    </w:p>
    <w:p w14:paraId="03DD36B9">
      <w:r xmlns:w="http://schemas.openxmlformats.org/wordprocessingml/2006/main">
        <w:t xml:space="preserve">[61] 在游戏中 †</w:t>
      </w:r>
    </w:p>
    <w:p w14:paraId="5DE63FD5">
      <w:r xmlns:w="http://schemas.openxmlformats.org/wordprocessingml/2006/main">
        <w:t xml:space="preserve">[62] 该角色在主线故事第二部分第 4 章中首次亮相，并在第 5 章中同时实现。</w:t>
      </w:r>
    </w:p>
    <w:p w14:paraId="23884205">
      <w:r xmlns:w="http://schemas.openxmlformats.org/wordprocessingml/2006/main">
        <w:t xml:space="preserve">[63] 行动速度快，魔法威力一般，暴击充能低。</w:t>
      </w:r>
    </w:p>
    <w:p w14:paraId="0F32CC16">
      <w:r xmlns:w="http://schemas.openxmlformats.org/wordprocessingml/2006/main">
        <w:t xml:space="preserve">[64] 她的特殊技能是横向直线攻击和全场范围的下压攻击。这是一个相当罕见的减益效果，而且很少与其他减益效果重叠，因此效果显著。在主线任务中，即使敌人发生变化，这个技能仍然有效，因此非常实用。然而，该技能的效果持续时间和特殊技能的蓄力时间都比较短，所以如果想要维持效果，就需要通过装备或觉醒来强化。推荐的初始装备包括会说话的老虎、勇气姐妹和超级钻头。</w:t>
      </w:r>
    </w:p>
    <w:p w14:paraId="1F5F7F44">
      <w:r xmlns:w="http://schemas.openxmlformats.org/wordprocessingml/2006/main">
        <w:t xml:space="preserve">[65] 它的独特效果是提升攻击力和速度。然而，它只能作用于前排和神圣骑士类型的单位，而且作用范围非常窄，因此难以有效利用。</w:t>
      </w:r>
    </w:p>
    <w:p w14:paraId="6E62D12E">
      <w:r xmlns:w="http://schemas.openxmlformats.org/wordprocessingml/2006/main">
        <w:t xml:space="preserve">[66] 内容适用性简易评估 †</w:t>
      </w:r>
    </w:p>
    <w:p w14:paraId="0C482F82">
      <w:r xmlns:w="http://schemas.openxmlformats.org/wordprocessingml/2006/main">
        <w:t xml:space="preserve">[67] 合适的内容、推荐的装备示例、角色发展目标等。</w:t>
      </w:r>
    </w:p>
    <w:p w14:paraId="6D46C7AC">
      <w:r xmlns:w="http://schemas.openxmlformats.org/wordprocessingml/2006/main">
        <w:t xml:space="preserve">[68] 兼容内容</w:t>
      </w:r>
    </w:p>
    <w:p w14:paraId="71A658DB">
      <w:r xmlns:w="http://schemas.openxmlformats.org/wordprocessingml/2006/main">
        <w:t xml:space="preserve">[69] 能力倾向</w:t>
      </w:r>
    </w:p>
    <w:p w14:paraId="3D14A015">
      <w:r xmlns:w="http://schemas.openxmlformats.org/wordprocessingml/2006/main">
        <w:t xml:space="preserve">[70] 简短评论</w:t>
      </w:r>
    </w:p>
    <w:p w14:paraId="337522FA">
      <w:r xmlns:w="http://schemas.openxmlformats.org/wordprocessingml/2006/main">
        <w:t xml:space="preserve">[71] 主线任务 事件任务</w:t>
      </w:r>
    </w:p>
    <w:p w14:paraId="057B115C">
      <w:r xmlns:w="http://schemas.openxmlformats.org/wordprocessingml/2006/main">
        <w:t xml:space="preserve">[72] 他可以毫无问题地完成任务，但几乎没有理由专门选择他。</w:t>
      </w:r>
    </w:p>
    <w:p w14:paraId="31EB905C">
      <w:r xmlns:w="http://schemas.openxmlformats.org/wordprocessingml/2006/main">
        <w:t xml:space="preserve">[73] 突袭战</w:t>
      </w:r>
    </w:p>
    <w:p w14:paraId="793A13DB">
      <w:r xmlns:w="http://schemas.openxmlformats.org/wordprocessingml/2006/main">
        <w:t xml:space="preserve">[74] 虽然不适用于水平线攻击，但减少场攻击的情况很少见。</w:t>
      </w:r>
    </w:p>
    <w:p w14:paraId="7080CA3A">
      <w:r xmlns:w="http://schemas.openxmlformats.org/wordprocessingml/2006/main">
        <w:t xml:space="preserve">[75] 湮灭</w:t>
      </w:r>
    </w:p>
    <w:p w14:paraId="056E607D">
      <w:r xmlns:w="http://schemas.openxmlformats.org/wordprocessingml/2006/main">
        <w:t xml:space="preserve">[76] 水平线攻击不合适。</w:t>
      </w:r>
    </w:p>
    <w:p w14:paraId="3859685A">
      <w:r xmlns:w="http://schemas.openxmlformats.org/wordprocessingml/2006/main">
        <w:t xml:space="preserve">[77] B宇宙</w:t>
      </w:r>
    </w:p>
    <w:p w14:paraId="5D1F25D9">
      <w:r xmlns:w="http://schemas.openxmlformats.org/wordprocessingml/2006/main">
        <w:t xml:space="preserve">[78] 减少场上攻击很有用，但激活速度慢。</w:t>
      </w:r>
    </w:p>
    <w:p w14:paraId="4A463BFF">
      <w:r xmlns:w="http://schemas.openxmlformats.org/wordprocessingml/2006/main">
        <w:t xml:space="preserve">[79] 能力评估指标</w:t>
      </w:r>
    </w:p>
    <w:p w14:paraId="214563B6">
      <w:r xmlns:w="http://schemas.openxmlformats.org/wordprocessingml/2006/main">
        <w:t xml:space="preserve">[80] ◎：优秀内容。最有可能发挥出色。○：合适内容。有较高发挥潜力。△：一般。需要一些技巧才能发挥良好，但选择理由不多。×：不合适内容。由于与内容规则、游戏系统、难度等级等不兼容，难以发挥出色。*2014年3月更新</w:t>
      </w:r>
    </w:p>
    <w:p w14:paraId="1A728145">
      <w:r xmlns:w="http://schemas.openxmlformats.org/wordprocessingml/2006/main">
        <w:t xml:space="preserve">[81] 突袭</w:t>
      </w:r>
    </w:p>
    <w:p w14:paraId="6911017B">
      <w:r xmlns:w="http://schemas.openxmlformats.org/wordprocessingml/2006/main">
        <w:t xml:space="preserve">[82] 推荐设备示例</w:t>
      </w:r>
    </w:p>
    <w:p w14:paraId="7A52B391">
      <w:r xmlns:w="http://schemas.openxmlformats.org/wordprocessingml/2006/main">
        <w:t xml:space="preserve">[83] 主要设备</w:t>
      </w:r>
    </w:p>
    <w:p w14:paraId="10DDF86F">
      <w:r xmlns:w="http://schemas.openxmlformats.org/wordprocessingml/2006/main">
        <w:t xml:space="preserve">[84] 子设备</w:t>
      </w:r>
    </w:p>
    <w:p w14:paraId="3F2490F6">
      <w:r xmlns:w="http://schemas.openxmlformats.org/wordprocessingml/2006/main">
        <w:t xml:space="preserve">[85] 一件令人愉悦的物品</w:t>
      </w:r>
    </w:p>
    <w:p w14:paraId="02571F00">
      <w:r xmlns:w="http://schemas.openxmlformats.org/wordprocessingml/2006/main">
        <w:t xml:space="preserve">[86] 发展目标</w:t>
      </w:r>
    </w:p>
    <w:p w14:paraId="2D483B8A">
      <w:r xmlns:w="http://schemas.openxmlformats.org/wordprocessingml/2006/main">
        <w:t xml:space="preserve">[87] 突破极限</w:t>
      </w:r>
    </w:p>
    <w:p w14:paraId="3B179C12">
      <w:r xmlns:w="http://schemas.openxmlformats.org/wordprocessingml/2006/main">
        <w:t xml:space="preserve">[88] 致命觉醒</w:t>
      </w:r>
    </w:p>
    <w:p w14:paraId="430B1C49">
      <w:r xmlns:w="http://schemas.openxmlformats.org/wordprocessingml/2006/main">
        <w:t xml:space="preserve">[89] 独特的觉醒</w:t>
      </w:r>
    </w:p>
    <w:p w14:paraId="20C251B5">
      <w:r xmlns:w="http://schemas.openxmlformats.org/wordprocessingml/2006/main">
        <w:t xml:space="preserve">[90] 行动速度</w:t>
      </w:r>
    </w:p>
    <w:p w14:paraId="003F625E">
      <w:r xmlns:w="http://schemas.openxmlformats.org/wordprocessingml/2006/main">
        <w:t xml:space="preserve">[91] 特别收费</w:t>
      </w:r>
    </w:p>
    <w:p w14:paraId="331A849A">
      <w:r xmlns:w="http://schemas.openxmlformats.org/wordprocessingml/2006/main">
        <w:t xml:space="preserve">[92] 其他</w:t>
      </w:r>
    </w:p>
    <w:p w14:paraId="3A97ACF8">
      <w:r xmlns:w="http://schemas.openxmlformats.org/wordprocessingml/2006/main">
        <w:t xml:space="preserve">[93] 培训费用</w:t>
      </w:r>
    </w:p>
    <w:p w14:paraId="7703220D">
      <w:r xmlns:w="http://schemas.openxmlformats.org/wordprocessingml/2006/main">
        <w:t xml:space="preserve">[94] 11% 20次</w:t>
      </w:r>
    </w:p>
    <w:p w14:paraId="64DA19FE">
      <w:r xmlns:w="http://schemas.openxmlformats.org/wordprocessingml/2006/main">
        <w:t xml:space="preserve">[95] 备注</w:t>
      </w:r>
    </w:p>
    <w:p w14:paraId="3A6D5C48">
      <w:r xmlns:w="http://schemas.openxmlformats.org/wordprocessingml/2006/main">
        <w:t xml:space="preserve">[96] 如果你打算每 20 秒使用一次特殊技能，你需要 11% 的特殊技能充能，但由于攻击力下降效果只需要及时施加以反击 Boss 的攻击，因此维持该效果并不重要。</w:t>
      </w:r>
    </w:p>
    <w:p w14:paraId="6A9FCC59">
      <w:r xmlns:w="http://schemas.openxmlformats.org/wordprocessingml/2006/main">
        <w:t xml:space="preserve">[97] *2016年3月更新</w:t>
      </w:r>
    </w:p>
    <w:p w14:paraId="66EBBEC8">
      <w:r xmlns:w="http://schemas.openxmlformats.org/wordprocessingml/2006/main">
        <w:t xml:space="preserve">[98] 其他版本 / 相关角色 †</w:t>
      </w:r>
    </w:p>
    <w:p w14:paraId="3DE9E29B">
      <w:r xmlns:w="http://schemas.openxmlformats.org/wordprocessingml/2006/main">
        <w:t xml:space="preserve">[99] 睡衣 Regulus</w:t>
      </w:r>
    </w:p>
    <w:p w14:paraId="3193F7E8">
      <w:r xmlns:w="http://schemas.openxmlformats.org/wordprocessingml/2006/main">
        <w:t xml:space="preserve">[100] 伊扎奈尔，第三位剑士（boss）</w:t>
      </w:r>
    </w:p>
    <w:p w14:paraId="3DE2AF0C">
      <w:r xmlns:w="http://schemas.openxmlformats.org/wordprocessingml/2006/main">
        <w:t xml:space="preserve">[101] 神圣骑士贝拉特里克斯（及其助手）</w:t>
      </w:r>
    </w:p>
    <w:p w14:paraId="72D3F9DC">
      <w:r xmlns:w="http://schemas.openxmlformats.org/wordprocessingml/2006/main">
        <w:t xml:space="preserve">[102] 琐事 †</w:t>
      </w:r>
    </w:p>
    <w:p w14:paraId="1EB4635C">
      <w:r xmlns:w="http://schemas.openxmlformats.org/wordprocessingml/2006/main">
        <w:t xml:space="preserve">[103] 尽管她被介绍为“侍奉伊扎纳尔之剑的另一支长矛”，但她与第一支长矛——神圣骑士贝拉特里克斯——之间没有任何互动。同样，神圣骑士卡佩拉和维加的登场时间也相隔甚远，但她们却在各自的登场剧情中同时出现。</w:t>
      </w:r>
    </w:p>
    <w:p w14:paraId="24BF5ABD">
      <w:r xmlns:w="http://schemas.openxmlformats.org/wordprocessingml/2006/main">
        <w:t xml:space="preserve">[104] 官方推特账号简介 †</w:t>
      </w:r>
    </w:p>
    <w:p w14:paraId="15AE6AEF">
      <w:r xmlns:w="http://schemas.openxmlformats.org/wordprocessingml/2006/main">
        <w:t xml:space="preserve">[105] 人物介绍</w:t>
      </w:r>
    </w:p>
    <w:p w14:paraId="6534A659">
      <w:r xmlns:w="http://schemas.openxmlformats.org/wordprocessingml/2006/main">
        <w:t xml:space="preserve">[106] 评论表 †</w:t>
      </w:r>
    </w:p>
    <w:p w14:paraId="62E73891">
      <w:r xmlns:w="http://schemas.openxmlformats.org/wordprocessingml/2006/main">
        <w:t xml:space="preserve">[107] 点击打开历史日志列表</w:t>
      </w:r>
    </w:p>
    <w:p w14:paraId="0BD3EBA4">
      <w:r xmlns:w="http://schemas.openxmlformats.org/wordprocessingml/2006/main">
        <w:t xml:space="preserve">[108] 末尾的数字越小，日志越旧。</w:t>
      </w:r>
    </w:p>
    <w:p w14:paraId="6BAFCF48">
      <w:r xmlns:w="http://schemas.openxmlformats.org/wordprocessingml/2006/main">
        <w:t xml:space="preserve">[109] 'Comments/Divine Knight Regulus/' 没有子页面。</w:t>
      </w:r>
    </w:p>
    <w:p w14:paraId="6341490A">
      <w:r xmlns:w="http://schemas.openxmlformats.org/wordprocessingml/2006/main">
        <w:t xml:space="preserve">[110] 我不喜欢她变身前的样子，但我喜欢她变身后的样子 -- [ws.pqMs3KUI] 2022-08-29 (周一) 08:11:41</w:t>
      </w:r>
    </w:p>
    <w:p w14:paraId="13ABDFB4">
      <w:r xmlns:w="http://schemas.openxmlformats.org/wordprocessingml/2006/main">
        <w:t xml:space="preserve">[111] 暂且不论在正式宣布之前写这篇文章是否合适，很明显是织音小姐，所以…… -- [CIpvbaj.mwQ] 2022-08-30 (周二) 04:48:05</w:t>
      </w:r>
    </w:p>
    <w:p w14:paraId="1A85C96F">
      <w:r xmlns:w="http://schemas.openxmlformats.org/wordprocessingml/2006/main">
        <w:t xml:space="preserve">[112] 她穿着轻薄的衣服，但看起来穿起来很不方便，所以我认为她只是个变态。——[lk7h70gKPmc] 2023-05-26 (周五) 20:38:26</w:t>
      </w:r>
    </w:p>
    <w:p w14:paraId="28242E95">
      <w:r xmlns:w="http://schemas.openxmlformats.org/wordprocessingml/2006/main">
        <w:t xml:space="preserve">[113] 改造之后，有一种黑色电影的氛围——[BsHcGticolU] 2022-09-07 (周三) 14:09:24</w:t>
      </w:r>
    </w:p>
    <w:p w14:paraId="393E410F">
      <w:r xmlns:w="http://schemas.openxmlformats.org/wordprocessingml/2006/main">
        <w:t xml:space="preserve">[114] 充能值不算高，但能施加攻击力减益效果很不错。独特能力也还可以。——[TEPsEj9wXMw] 2022-09-14 (周三) 16:40:40</w:t>
      </w:r>
    </w:p>
    <w:p w14:paraId="684C3605">
      <w:r xmlns:w="http://schemas.openxmlformats.org/wordprocessingml/2006/main">
        <w:t xml:space="preserve">[115] 嗯，这威力是不是很强？不错。 -- [MPep0aFqlxQ] 2022-09-14 (周三) 16:42:30</w:t>
      </w:r>
    </w:p>
    <w:p w14:paraId="26F077A6">
      <w:r xmlns:w="http://schemas.openxmlformats.org/wordprocessingml/2006/main">
        <w:t xml:space="preserve">[116] 埃罗科马战败后研制的药物简直太疯狂了——[EpCACRFQMf2] 2022-09-14 (周三) 18:52:20</w:t>
      </w:r>
    </w:p>
    <w:p w14:paraId="4B787C31">
      <w:r xmlns:w="http://schemas.openxmlformats.org/wordprocessingml/2006/main">
        <w:t xml:space="preserve">[117] 这是我的雷古勒斯巨人！哇哈哈！ -- [fbZ9.ASSPgw] 2022-09-15 (周四) 09:09:48</w:t>
      </w:r>
    </w:p>
    <w:p w14:paraId="32ABC555">
      <w:r xmlns:w="http://schemas.openxmlformats.org/wordprocessingml/2006/main">
        <w:t xml:space="preserve">[118] 我是 Ma-kun……D-Charge 太棒了！ -- [9aM398Z1uX.] 2022-09-15 (周四) 09:04:19</w:t>
      </w:r>
    </w:p>
    <w:p w14:paraId="19E72A32">
      <w:r xmlns:w="http://schemas.openxmlformats.org/wordprocessingml/2006/main">
        <w:t xml:space="preserve">[119] 如果装备虎纹并使用觉醒强化特殊攻击充能，可以维持增益效果。但是，初始增益效果的延迟是不可避免的，所以我认为钻头比毅力更适合装备。——[GGf7Gd45.x2] 2022-09-16 (周五) 14:41:21</w:t>
      </w:r>
    </w:p>
    <w:p w14:paraId="3565DC9F">
      <w:r xmlns:w="http://schemas.openxmlformats.org/wordprocessingml/2006/main">
        <w:t xml:space="preserve">[120] 我喜欢神姬独有的那种有点变态的休闲装——[ekZ7TKb6/gQ] 2023-12-06 (周三) 23:39:10</w:t>
      </w:r>
    </w:p>
    <w:p w14:paraId="2233500A">
      <w:r xmlns:w="http://schemas.openxmlformats.org/wordprocessingml/2006/main">
        <w:t xml:space="preserve">[121] 跟 Vega 比起来，没人用这个 -- [iDccFbYPZrU] 2024-07-09 (周二) 16:33:28</w:t>
      </w:r>
    </w:p>
    <w:p w14:paraId="3A26A5ED">
      <w:r xmlns:w="http://schemas.openxmlformats.org/wordprocessingml/2006/main">
        <w:t xml:space="preserve">[122] ←使用棋盘前请务必阅读规则。</w:t>
      </w:r>
    </w:p>
    <w:p w14:paraId="483FE22C">
      <w:r xmlns:w="http://schemas.openxmlformats.org/wordprocessingml/2006/main">
        <w:t xml:space="preserve">[123] 关于规则 †</w:t>
      </w:r>
    </w:p>
    <w:p w14:paraId="4DBBF12B">
      <w:r xmlns:w="http://schemas.openxmlformats.org/wordprocessingml/2006/main">
        <w:t xml:space="preserve">[124] 请不要抱怨或批评页面编辑者。如果您对其他人的编辑有意见，请通过“提供替代方案”或“自行编辑”的方式进行建设性沟通。</w:t>
      </w:r>
    </w:p>
    <w:p w14:paraId="793608A5">
      <w:r xmlns:w="http://schemas.openxmlformats.org/wordprocessingml/2006/main">
        <w:t xml:space="preserve">[125] 不要发布个人网站或其他禁止未经授权链接的网站的网址。</w:t>
      </w:r>
    </w:p>
    <w:p w14:paraId="5FB40774">
      <w:r xmlns:w="http://schemas.openxmlformats.org/wordprocessingml/2006/main">
        <w:t xml:space="preserve">[126] 关于违反规则的帖子 †</w:t>
      </w:r>
    </w:p>
    <w:p w14:paraId="69BC32C1">
      <w:r xmlns:w="http://schemas.openxmlformats.org/wordprocessingml/2006/main">
        <w:t xml:space="preserve">[127] 禁止发布以下类型的帖子，因为它们容易造成干扰。</w:t>
      </w:r>
    </w:p>
    <w:p w14:paraId="32285F22">
      <w:r xmlns:w="http://schemas.openxmlformats.org/wordprocessingml/2006/main">
        <w:t xml:space="preserve">[128]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22E28E90">
      <w:r xmlns:w="http://schemas.openxmlformats.org/wordprocessingml/2006/main">
        <w:t xml:space="preserve">[129] 其他包括使用此维基的人、官方管理员、艺术家、配音演员、现实生活中的个人以及 Twitter 用户等团体。</w:t>
      </w:r>
    </w:p>
    <w:p w14:paraId="198C5461">
      <w:r xmlns:w="http://schemas.openxmlformats.org/wordprocessingml/2006/main">
        <w:t xml:space="preserve">[130] 关于向管理层提交的帖子，我们容忍可以解释为用户反馈的评论，例如“我希望他们改进这一点”、“我希望他们尽快修复错误”和“维护时间太长了”，但我们不容忍使用辱骂性语言贬低管理层。</w:t>
      </w:r>
    </w:p>
    <w:p w14:paraId="05D7D725">
      <w:r xmlns:w="http://schemas.openxmlformats.org/wordprocessingml/2006/main">
        <w:t xml:space="preserve">[131] 将讨论和意见交流视为“诽谤或对抗他人”是错误的。然而，在讨论或意见交流中使用辱骂性语言、贬低他人、挑衅他人或在缺乏明确证据的情况下发表言论，都是违法行为。说话时务必注意自己的言辞。</w:t>
      </w:r>
    </w:p>
    <w:p w14:paraId="67E4D744">
      <w:r xmlns:w="http://schemas.openxmlformats.org/wordprocessingml/2006/main">
        <w:t xml:space="preserve">[132] 攻击性言论包括使用“做这个”或“做那个”等强硬命令、“使用粗俗语言”、“居高临下”和“挑衅”。</w:t>
      </w:r>
    </w:p>
    <w:p w14:paraId="74517227">
      <w:r xmlns:w="http://schemas.openxmlformats.org/wordprocessingml/2006/main">
        <w:t xml:space="preserve">[133] 禁止发布冒犯现有玩家的帖子，例如“还有人玩这个游戏吗？”或“这游戏已经凉了”。这并不意味着您完全不能发表任何负面言论，而是指那些超出单纯负面评价范围，构成诽谤或诋毁的帖子将被禁止发布。</w:t>
      </w:r>
    </w:p>
    <w:p w14:paraId="33C981DF">
      <w:r xmlns:w="http://schemas.openxmlformats.org/wordprocessingml/2006/main">
        <w:t xml:space="preserve">[134] 公开羞辱，即公开他人的游戏内名称或UID。</w:t>
      </w:r>
    </w:p>
    <w:p w14:paraId="13677FD9">
      <w:r xmlns:w="http://schemas.openxmlformats.org/wordprocessingml/2006/main">
        <w:t xml:space="preserve">[135] 但是，分享有助于游戏攻略的信息和视频是允许的。</w:t>
      </w:r>
    </w:p>
    <w:p w14:paraId="0BD8FDB1">
      <w:r xmlns:w="http://schemas.openxmlformats.org/wordprocessingml/2006/main">
        <w:t xml:space="preserve">[136] 参考其他应用程序</w:t>
      </w:r>
    </w:p>
    <w:p w14:paraId="13FBB2DF">
      <w:r xmlns:w="http://schemas.openxmlformats.org/wordprocessingml/2006/main">
        <w:t xml:space="preserve">[137] 在多个论坛上多次发帖</w:t>
      </w:r>
    </w:p>
    <w:p w14:paraId="7123667A">
      <w:r xmlns:w="http://schemas.openxmlformats.org/wordprocessingml/2006/main">
        <w:t xml:space="preserve">[138] 写一串无意义的字符</w:t>
      </w:r>
    </w:p>
    <w:p w14:paraId="74F96A8A">
      <w:r xmlns:w="http://schemas.openxmlformats.org/wordprocessingml/2006/main">
        <w:t xml:space="preserve">[139] 关于作弊和利用漏洞的帖子</w:t>
      </w:r>
    </w:p>
    <w:p w14:paraId="2E4BAF9D">
      <w:r xmlns:w="http://schemas.openxmlformats.org/wordprocessingml/2006/main">
        <w:t xml:space="preserve">[140] 最好的办法是忽略违反规则的帖子。上钩或反驳只会让事情变得更糟。</w:t>
      </w:r>
    </w:p>
    <w:p w14:paraId="1C2D4F9E">
      <w:r xmlns:w="http://schemas.openxmlformats.org/wordprocessingml/2006/main">
        <w:t xml:space="preserve">[141] *在上述规则中，“诽谤”指的是在没有客观证据的情况下诋毁和贬低他人。将所有批评性文章都归为“诽谤”是不正确的，所以请务必谨慎。</w:t>
      </w:r>
    </w:p>
    <w:p w14:paraId="2D7F352B">
      <w:r xmlns:w="http://schemas.openxmlformats.org/wordprocessingml/2006/main">
        <w:t xml:space="preserve">[142] 关于修改和删除发帖日志 †</w:t>
      </w:r>
    </w:p>
    <w:p w14:paraId="3460D0FC">
      <w:r xmlns:w="http://schemas.openxmlformats.org/wordprocessingml/2006/main">
        <w:t xml:space="preserve">[143] 但是，允许更正印刷错误、遗漏和字体颜色。（他人出于善意所做的更正也允许。）</w:t>
      </w:r>
    </w:p>
    <w:p w14:paraId="327B12F2">
      <w:r xmlns:w="http://schemas.openxmlformats.org/wordprocessingml/2006/main">
        <w:t xml:space="preserve">[144] 作为例外情况，您可以删除自己的帖子，但事后必须向管理员报告。此外，删除时，请将整个评论替换为以下文本，而不是完全删除：&amp;color(#ff0000){''发帖人已删除''};</w:t>
      </w:r>
    </w:p>
    <w:p w14:paraId="5285A7F0">
      <w:r xmlns:w="http://schemas.openxmlformats.org/wordprocessingml/2006/main">
        <w:t xml:space="preserve">[145] 关于评论删除违反规则的帖子 †</w:t>
      </w:r>
    </w:p>
    <w:p w14:paraId="45A7E8F2">
      <w:r xmlns:w="http://schemas.openxmlformats.org/wordprocessingml/2006/main">
        <w:t xml:space="preserve">[146] 您可以自行评论删除上述任何违反规则的评论，无需管理员许可。但是，评论删除后，请务必在“违规举报公告板”上进行举报。请使用“违规举报公告板”上的举报模板。</w:t>
      </w:r>
    </w:p>
    <w:p w14:paraId="107C314D">
      <w:r xmlns:w="http://schemas.openxmlformats.org/wordprocessingml/2006/main">
        <w:t xml:space="preserve">[147] 未经 CO 举报公告板举报而被评论删除的帖子将被恢复，而评论删除帖子的人将受到处罚。</w:t>
      </w:r>
    </w:p>
    <w:p w14:paraId="220BB0BA">
      <w:r xmlns:w="http://schemas.openxmlformats.org/wordprocessingml/2006/main">
        <w:t xml:space="preserve">[148] 如果您反复向 CO 举报公告板举报不违反规则的帖子，我们将认为您是自私的，并将对您实施发帖和编辑限制。</w:t>
      </w:r>
    </w:p>
    <w:p w14:paraId="229F9651">
      <w:r xmlns:w="http://schemas.openxmlformats.org/wordprocessingml/2006/main">
        <w:t xml:space="preserve">[149] 在 CO 报告公告板上，不构成违规的报告可由管理员酌情恢复。</w:t>
      </w:r>
    </w:p>
    <w:p w14:paraId="6EA937C9">
      <w:r xmlns:w="http://schemas.openxmlformats.org/wordprocessingml/2006/main">
        <w:t xml:space="preserve">[150] 我们再次要求您不要评论那些并未违反规则的评论。（例如，诸如“虽然不违反规则，但对任何看到它的人来说都明显是垃圾信息”、“恶作剧”或“评论整个帖子”之类的主观判断。）</w:t>
      </w:r>
    </w:p>
    <w:p w14:paraId="24BDC065">
      <w:r xmlns:w="http://schemas.openxmlformats.org/wordprocessingml/2006/main">
        <w:t xml:space="preserve">[151] 关于不违反规则但“冒犯性”的帖子 †</w:t>
      </w:r>
    </w:p>
    <w:p w14:paraId="216500AC">
      <w:r xmlns:w="http://schemas.openxmlformats.org/wordprocessingml/2006/main">
        <w:t xml:space="preserve">[152] 即使帖子内容具有冒犯性，除非违反版规，否则不会被删除。由于每个人对冒犯性的接受程度不同，请使用 NGID 功能隐藏评论，而不是争论或恶意挑衅。</w:t>
      </w:r>
    </w:p>
    <w:p w14:paraId="0BF1FBB3">
      <w:r xmlns:w="http://schemas.openxmlformats.org/wordprocessingml/2006/main">
        <w:t xml:space="preserve">[153] 挑衅难道不是一种违规行为吗？†</w:t>
      </w:r>
    </w:p>
    <w:p w14:paraId="63357B37">
      <w:r xmlns:w="http://schemas.openxmlformats.org/wordprocessingml/2006/main">
        <w:t xml:space="preserve">[154] 每个人对“煽动性言论”的定义都大相径庭，因此我们不认为这是违规行为。如果您认为某条评论具有煽动性，请使用 NGID 功能将其隐藏。</w:t>
      </w:r>
    </w:p>
    <w:p w14:paraId="68D9ABFE">
      <w:r xmlns:w="http://schemas.openxmlformats.org/wordprocessingml/2006/main">
        <w:t xml:space="preserve">[155] 抱怨难道不算违法吗？†</w:t>
      </w:r>
    </w:p>
    <w:p w14:paraId="711D9565">
      <w:r xmlns:w="http://schemas.openxmlformats.org/wordprocessingml/2006/main">
        <w:t xml:space="preserve">[156] 一般而言，抱怨本身并不构成违规。但是，针对本作品的负面宣传、诽谤、辱骂性语言以及超出抱怨范围的对抗性言论均构成违规。如果您认为抱怨内容冒犯了您，请使用 NGID 功能隐藏相关评论。</w:t>
      </w:r>
    </w:p>
    <w:p w14:paraId="2A540022">
      <w:r xmlns:w="http://schemas.openxmlformats.org/wordprocessingml/2006/main">
        <w:t xml:space="preserve">[157] 如果您不确定某个帖子是否违反规则，该怎么办？ †</w:t>
      </w:r>
    </w:p>
    <w:p w14:paraId="3FA0DB14">
      <w:r xmlns:w="http://schemas.openxmlformats.org/wordprocessingml/2006/main">
        <w:t xml:space="preserve">[158] 有些帖子内容含糊不清，难以判断是否违规。评论删除这类含糊不清的帖子可能会导致问题，所以请不要评论删除，而是使用 NGID 功能将评论隐藏起来。</w:t>
      </w:r>
    </w:p>
    <w:p w14:paraId="4D2481E1">
      <w:r xmlns:w="http://schemas.openxmlformats.org/wordprocessingml/2006/main">
        <w:t xml:space="preserve">[159] 对屡犯者的处罚 †</w:t>
      </w:r>
    </w:p>
    <w:p w14:paraId="0E593605">
      <w:r xmlns:w="http://schemas.openxmlformats.org/wordprocessingml/2006/main">
        <w:t xml:space="preserve">[160] 屡次违反规则或发布特别恶意的帖子，管理员可酌情予以处罚，例如“禁止访问”或“限制发帖”。</w:t>
      </w:r>
    </w:p>
    <w:p w14:paraId="27F687FC">
      <w:r xmlns:w="http://schemas.openxmlformats.org/wordprocessingml/2006/main">
        <w:t xml:space="preserve">[161] 如果您对进一步改进有任何建议，请通过 Wiki 管理公告板与我们联系。</w:t>
      </w:r>
    </w:p>
    <w:p w14:paraId="017AEA84"/>
    <w:p w14:paraId="3137B34B">
      <w:r xmlns:w="http://schemas.openxmlformats.org/wordprocessingml/2006/main">
        <w:rPr>
          <w:b/>
        </w:rPr>
        <w:t xml:space="preserve">A263</w:t>
      </w:r>
    </w:p>
    <w:p w14:paraId="51CAC340">
      <w:r xmlns:w="http://schemas.openxmlformats.org/wordprocessingml/2006/main">
        <w:t xml:space="preserve">[0] 索引：所有角色 | SSR 角色 | SR 角色 | R 角色</w:t>
      </w:r>
    </w:p>
    <w:p w14:paraId="023E7816">
      <w:r xmlns:w="http://schemas.openxmlformats.org/wordprocessingml/2006/main">
        <w:t xml:space="preserve">[1] 基本信息</w:t>
      </w:r>
    </w:p>
    <w:p w14:paraId="7B1F7B40">
      <w:r xmlns:w="http://schemas.openxmlformats.org/wordprocessingml/2006/main">
        <w:t xml:space="preserve">[2] 内容适用性简易评估</w:t>
      </w:r>
    </w:p>
    <w:p w14:paraId="2A112F1B">
      <w:r xmlns:w="http://schemas.openxmlformats.org/wordprocessingml/2006/main">
        <w:t xml:space="preserve">[3] 其他版本及相关角色</w:t>
      </w:r>
    </w:p>
    <w:p w14:paraId="570D26BA">
      <w:r xmlns:w="http://schemas.openxmlformats.org/wordprocessingml/2006/main">
        <w:t xml:space="preserve">[4] 琐事</w:t>
      </w:r>
    </w:p>
    <w:p w14:paraId="3859F9C9">
      <w:r xmlns:w="http://schemas.openxmlformats.org/wordprocessingml/2006/main">
        <w:t xml:space="preserve">[5] 官方推特账号介绍</w:t>
      </w:r>
    </w:p>
    <w:p w14:paraId="3D28FF52">
      <w:r xmlns:w="http://schemas.openxmlformats.org/wordprocessingml/2006/main">
        <w:t xml:space="preserve">[6] 评论表单</w:t>
      </w:r>
    </w:p>
    <w:p w14:paraId="712D3FB2">
      <w:r xmlns:w="http://schemas.openxmlformats.org/wordprocessingml/2006/main">
        <w:t xml:space="preserve">[7] 基本信息 †</w:t>
      </w:r>
    </w:p>
    <w:p w14:paraId="474890B3">
      <w:r xmlns:w="http://schemas.openxmlformats.org/wordprocessingml/2006/main">
        <w:t xml:space="preserve">[8] 变换图像</w:t>
      </w:r>
    </w:p>
    <w:p w14:paraId="16BDBC3E">
      <w:r xmlns:w="http://schemas.openxmlformats.org/wordprocessingml/2006/main">
        <w:t xml:space="preserve">[9] 简介</w:t>
      </w:r>
    </w:p>
    <w:p w14:paraId="305DCD55">
      <w:r xmlns:w="http://schemas.openxmlformats.org/wordprocessingml/2006/main">
        <w:t xml:space="preserve">[10] 姓名</w:t>
      </w:r>
    </w:p>
    <w:p w14:paraId="301819FE">
      <w:r xmlns:w="http://schemas.openxmlformats.org/wordprocessingml/2006/main">
        <w:t xml:space="preserve">[11] 神圣骑士团</w:t>
      </w:r>
    </w:p>
    <w:p w14:paraId="18A219C0">
      <w:r xmlns:w="http://schemas.openxmlformats.org/wordprocessingml/2006/main">
        <w:t xml:space="preserve">[12] 真实姓名</w:t>
      </w:r>
    </w:p>
    <w:p w14:paraId="3C7F7929">
      <w:r xmlns:w="http://schemas.openxmlformats.org/wordprocessingml/2006/main">
        <w:t xml:space="preserve">[13] 久美子</w:t>
      </w:r>
    </w:p>
    <w:p w14:paraId="446432CD">
      <w:r xmlns:w="http://schemas.openxmlformats.org/wordprocessingml/2006/main">
        <w:t xml:space="preserve">[14] 稀有度</w:t>
      </w:r>
    </w:p>
    <w:p w14:paraId="6C459EA9">
      <w:r xmlns:w="http://schemas.openxmlformats.org/wordprocessingml/2006/main">
        <w:t xml:space="preserve">[15] 普通攻击</w:t>
      </w:r>
    </w:p>
    <w:p w14:paraId="070AB06E">
      <w:r xmlns:w="http://schemas.openxmlformats.org/wordprocessingml/2006/main">
        <w:t xml:space="preserve">[16] 远程攻击（魔法）</w:t>
      </w:r>
    </w:p>
    <w:p w14:paraId="643603F1">
      <w:r xmlns:w="http://schemas.openxmlformats.org/wordprocessingml/2006/main">
        <w:t xml:space="preserve">[17] 附属派系</w:t>
      </w:r>
    </w:p>
    <w:p w14:paraId="50C3DA05">
      <w:r xmlns:w="http://schemas.openxmlformats.org/wordprocessingml/2006/main">
        <w:t xml:space="preserve">[18] 神圣骑士（地面）</w:t>
      </w:r>
    </w:p>
    <w:p w14:paraId="41486936">
      <w:r xmlns:w="http://schemas.openxmlformats.org/wordprocessingml/2006/main">
        <w:t xml:space="preserve">[19] 特殊属性</w:t>
      </w:r>
    </w:p>
    <w:p w14:paraId="7A35F945">
      <w:r xmlns:w="http://schemas.openxmlformats.org/wordprocessingml/2006/main">
        <w:t xml:space="preserve">[20] 合作</w:t>
      </w:r>
    </w:p>
    <w:p w14:paraId="733418CE">
      <w:r xmlns:w="http://schemas.openxmlformats.org/wordprocessingml/2006/main">
        <w:t xml:space="preserve">[21] 读宫红叶</w:t>
      </w:r>
    </w:p>
    <w:p w14:paraId="222BDF8C">
      <w:r xmlns:w="http://schemas.openxmlformats.org/wordprocessingml/2006/main">
        <w:t xml:space="preserve">[22] 插图</w:t>
      </w:r>
    </w:p>
    <w:p w14:paraId="3840058A">
      <w:r xmlns:w="http://schemas.openxmlformats.org/wordprocessingml/2006/main">
        <w:t xml:space="preserve">[23] SD字符</w:t>
      </w:r>
    </w:p>
    <w:p w14:paraId="6C683A1A">
      <w:r xmlns:w="http://schemas.openxmlformats.org/wordprocessingml/2006/main">
        <w:t xml:space="preserve">[24] 风味文字</w:t>
      </w:r>
    </w:p>
    <w:p w14:paraId="28F137A6">
      <w:r xmlns:w="http://schemas.openxmlformats.org/wordprocessingml/2006/main">
        <w:t xml:space="preserve">[25] “我也要加入你们……神骑士雷维尔已降临。”她是一位温柔善良的少女，被召唤到这个世界。她来自举办武道大赛以决出最强战士的“斗神之城”。她正在寻找失踪的父亲。过去，她只能在战斗中守护和支援她的伙伴，但如今，通过获得超强力量，她也能亲自上阵作战了。</w:t>
      </w:r>
    </w:p>
    <w:p w14:paraId="6ABFB48D">
      <w:r xmlns:w="http://schemas.openxmlformats.org/wordprocessingml/2006/main">
        <w:t xml:space="preserve">[26] 如何获得</w:t>
      </w:r>
    </w:p>
    <w:p w14:paraId="7BBC50FD">
      <w:r xmlns:w="http://schemas.openxmlformats.org/wordprocessingml/2006/main">
        <w:t xml:space="preserve">[27] 限时扭蛋</w:t>
      </w:r>
    </w:p>
    <w:p w14:paraId="4B530822">
      <w:r xmlns:w="http://schemas.openxmlformats.org/wordprocessingml/2006/main">
        <w:t xml:space="preserve">[28] 基础属性（1星）* 每增加1星+50%，5星时为1星值的3倍</w:t>
      </w:r>
    </w:p>
    <w:p w14:paraId="0017352A">
      <w:r xmlns:w="http://schemas.openxmlformats.org/wordprocessingml/2006/main">
        <w:t xml:space="preserve">[29] 级</w:t>
      </w:r>
    </w:p>
    <w:p w14:paraId="7C7BF0B8">
      <w:r xmlns:w="http://schemas.openxmlformats.org/wordprocessingml/2006/main">
        <w:t xml:space="preserve">[30] 耐力</w:t>
      </w:r>
    </w:p>
    <w:p w14:paraId="6BA6052B">
      <w:r xmlns:w="http://schemas.openxmlformats.org/wordprocessingml/2006/main">
        <w:t xml:space="preserve">[31] 攻击力</w:t>
      </w:r>
    </w:p>
    <w:p w14:paraId="02D9B701">
      <w:r xmlns:w="http://schemas.openxmlformats.org/wordprocessingml/2006/main">
        <w:t xml:space="preserve">[32] 防御能力</w:t>
      </w:r>
    </w:p>
    <w:p w14:paraId="5454FE1B">
      <w:r xmlns:w="http://schemas.openxmlformats.org/wordprocessingml/2006/main">
        <w:t xml:space="preserve">[33] 魔力</w:t>
      </w:r>
    </w:p>
    <w:p w14:paraId="52565881">
      <w:r xmlns:w="http://schemas.openxmlformats.org/wordprocessingml/2006/main">
        <w:t xml:space="preserve">[34] 魔法抗性</w:t>
      </w:r>
    </w:p>
    <w:p w14:paraId="25453BB0">
      <w:r xmlns:w="http://schemas.openxmlformats.org/wordprocessingml/2006/main">
        <w:t xml:space="preserve">[35] 详细状态</w:t>
      </w:r>
    </w:p>
    <w:p w14:paraId="686C8980">
      <w:r xmlns:w="http://schemas.openxmlformats.org/wordprocessingml/2006/main">
        <w:t xml:space="preserve">[36] 准确性</w:t>
      </w:r>
    </w:p>
    <w:p w14:paraId="39428575">
      <w:r xmlns:w="http://schemas.openxmlformats.org/wordprocessingml/2006/main">
        <w:t xml:space="preserve">[37] 回避能力</w:t>
      </w:r>
    </w:p>
    <w:p w14:paraId="2D18CED1">
      <w:r xmlns:w="http://schemas.openxmlformats.org/wordprocessingml/2006/main">
        <w:t xml:space="preserve">[38] 连续命中率</w:t>
      </w:r>
    </w:p>
    <w:p w14:paraId="0637C4D6">
      <w:r xmlns:w="http://schemas.openxmlformats.org/wordprocessingml/2006/main">
        <w:t xml:space="preserve">[39] 反击率</w:t>
      </w:r>
    </w:p>
    <w:p w14:paraId="0DDB97F8">
      <w:r xmlns:w="http://schemas.openxmlformats.org/wordprocessingml/2006/main">
        <w:t xml:space="preserve">[40] 眩晕激活率</w:t>
      </w:r>
    </w:p>
    <w:p w14:paraId="14CD77F0">
      <w:r xmlns:w="http://schemas.openxmlformats.org/wordprocessingml/2006/main">
        <w:t xml:space="preserve">[41] 抗眩晕能力</w:t>
      </w:r>
    </w:p>
    <w:p w14:paraId="470585A9">
      <w:r xmlns:w="http://schemas.openxmlformats.org/wordprocessingml/2006/main">
        <w:t xml:space="preserve">[42] 移动速度</w:t>
      </w:r>
    </w:p>
    <w:p w14:paraId="4AB9A7D3">
      <w:r xmlns:w="http://schemas.openxmlformats.org/wordprocessingml/2006/main">
        <w:t xml:space="preserve">[43] 部署速度</w:t>
      </w:r>
    </w:p>
    <w:p w14:paraId="496F1A06">
      <w:r xmlns:w="http://schemas.openxmlformats.org/wordprocessingml/2006/main">
        <w:t xml:space="preserve">[44] 行动速度</w:t>
      </w:r>
    </w:p>
    <w:p w14:paraId="09674FF4">
      <w:r xmlns:w="http://schemas.openxmlformats.org/wordprocessingml/2006/main">
        <w:t xml:space="preserve">[45] 致命的装药量</w:t>
      </w:r>
    </w:p>
    <w:p w14:paraId="3ADB86D9">
      <w:r xmlns:w="http://schemas.openxmlformats.org/wordprocessingml/2006/main">
        <w:t xml:space="preserve">[46] 特殊招式</w:t>
      </w:r>
    </w:p>
    <w:p w14:paraId="737BE423">
      <w:r xmlns:w="http://schemas.openxmlformats.org/wordprocessingml/2006/main">
        <w:t xml:space="preserve">[47] 姓名</w:t>
      </w:r>
    </w:p>
    <w:p w14:paraId="4867AAF8">
      <w:r xmlns:w="http://schemas.openxmlformats.org/wordprocessingml/2006/main">
        <w:t xml:space="preserve">[48] 效果</w:t>
      </w:r>
    </w:p>
    <w:p w14:paraId="3BA86E70">
      <w:r xmlns:w="http://schemas.openxmlformats.org/wordprocessingml/2006/main">
        <w:t xml:space="preserve">[49] 神的祝福</w:t>
      </w:r>
    </w:p>
    <w:p w14:paraId="7762CE53">
      <w:r xmlns:w="http://schemas.openxmlformats.org/wordprocessingml/2006/main">
        <w:t xml:space="preserve">[50] 为所有受到伤害的友方单位恢复目标100%的最大体力值。提升除自身以外的所有友方单位30%的必杀槽。（仅限使用3次）</w:t>
      </w:r>
    </w:p>
    <w:p w14:paraId="178F5449">
      <w:r xmlns:w="http://schemas.openxmlformats.org/wordprocessingml/2006/main">
        <w:t xml:space="preserve">[51] 等级：神的祝福+</w:t>
      </w:r>
    </w:p>
    <w:p w14:paraId="7772B237">
      <w:r xmlns:w="http://schemas.openxmlformats.org/wordprocessingml/2006/main">
        <w:t xml:space="preserve">[52] 为所有友方单位恢复目标100%的最大体力。为除自身以外的所有友方单位恢复目标10%的最大体力。提升所有友方单位30%的必杀槽（仅限使用3次）。</w:t>
      </w:r>
    </w:p>
    <w:p w14:paraId="5B9A02FD">
      <w:r xmlns:w="http://schemas.openxmlformats.org/wordprocessingml/2006/main">
        <w:t xml:space="preserve">[53] 独特效果</w:t>
      </w:r>
    </w:p>
    <w:p w14:paraId="4D8F9E94">
      <w:r xmlns:w="http://schemas.openxmlformats.org/wordprocessingml/2006/main">
        <w:t xml:space="preserve">[54] 姓名</w:t>
      </w:r>
    </w:p>
    <w:p w14:paraId="52529D45">
      <w:r xmlns:w="http://schemas.openxmlformats.org/wordprocessingml/2006/main">
        <w:t xml:space="preserve">[55] 效应</w:t>
      </w:r>
    </w:p>
    <w:p w14:paraId="21E97265">
      <w:r xmlns:w="http://schemas.openxmlformats.org/wordprocessingml/2006/main">
        <w:t xml:space="preserve">[56] 圣域的守护者</w:t>
      </w:r>
    </w:p>
    <w:p w14:paraId="5DFBBF03">
      <w:r xmlns:w="http://schemas.openxmlformats.org/wordprocessingml/2006/main">
        <w:t xml:space="preserve">[57] 进行普通攻击时，有 20% 的几率使自身防御力提高 60%，持续 10 秒，并使除自身以外的所有友方单位的防御力提高 30%，持续 10 秒。</w:t>
      </w:r>
    </w:p>
    <w:p w14:paraId="6BF1631C">
      <w:r xmlns:w="http://schemas.openxmlformats.org/wordprocessingml/2006/main">
        <w:t xml:space="preserve">[58] 神圣庇护+</w:t>
      </w:r>
    </w:p>
    <w:p w14:paraId="04BE7E13">
      <w:r xmlns:w="http://schemas.openxmlformats.org/wordprocessingml/2006/main">
        <w:t xml:space="preserve">[59] 进行普通攻击时，有 20% 的几率使你的防御力提高 100%，持续 10 秒，并且除你之外的所有友方单位的防御力提高 50%，持续 10 秒。</w:t>
      </w:r>
    </w:p>
    <w:p w14:paraId="2432056D">
      <w:r xmlns:w="http://schemas.openxmlformats.org/wordprocessingml/2006/main">
        <w:t xml:space="preserve">[60] 休闲装照片</w:t>
      </w:r>
    </w:p>
    <w:p w14:paraId="41E58B38">
      <w:r xmlns:w="http://schemas.openxmlformats.org/wordprocessingml/2006/main">
        <w:t xml:space="preserve">[61] 增强图像</w:t>
      </w:r>
    </w:p>
    <w:p w14:paraId="5EFE52E9">
      <w:r xmlns:w="http://schemas.openxmlformats.org/wordprocessingml/2006/main">
        <w:t xml:space="preserve">[62] 在游戏中 †</w:t>
      </w:r>
    </w:p>
    <w:p w14:paraId="58A581E1">
      <w:r xmlns:w="http://schemas.openxmlformats.org/wordprocessingml/2006/main">
        <w:t xml:space="preserve">[63] 一个可以瞬间回复100%生命值的治疗角色，但特殊技能只能使用3次。虽然次数很多，但游戏中真正需要瞬间回复100%生命值的情况并不多。在自动战斗中，回复效果消耗很快，因此其作为治疗角色的有效时间很短。觉醒后附带的特殊技能槽提升效果和体力回复效果更为强大，才是你真正会使用的主要效果。</w:t>
      </w:r>
    </w:p>
    <w:p w14:paraId="26262237">
      <w:r xmlns:w="http://schemas.openxmlformats.org/wordprocessingml/2006/main">
        <w:t xml:space="preserve">[64] 她的特殊技能可以回复体力，这非常实用。在诸如击败希拉总统之类的团队副本中，她可以通过连续使用三次特殊技能后撤退来大幅提升得分。团队副本首领很少会攻击她超过四次，因此如果手动操作，她也可以扮演治疗者的角色。然而，由于她的各项属性较低，难以眩晕敌人，因此长时间留在战场上并非明智之举。</w:t>
      </w:r>
    </w:p>
    <w:p w14:paraId="482BAD13">
      <w:r xmlns:w="http://schemas.openxmlformats.org/wordprocessingml/2006/main">
        <w:t xml:space="preserve">[65] 如果想用“幻影之舞”延长效果，只需激活一次即可。“幻影之舞”本身在无法施加防御增益的情况下通常很有用。</w:t>
      </w:r>
    </w:p>
    <w:p w14:paraId="02AB1BA0">
      <w:r xmlns:w="http://schemas.openxmlformats.org/wordprocessingml/2006/main">
        <w:t xml:space="preserve">[66] 由于其特性，通常最好在使用三次终极技能后撤退，因此强烈建议手动操作。在团队副本中使用时，理想情况下应该每7秒左右使用一次终极技能，所以即使撤退速度很快，也不能忽视极限技、行动速度和终极技能充能觉醒。</w:t>
      </w:r>
    </w:p>
    <w:p w14:paraId="358ADCB7">
      <w:r xmlns:w="http://schemas.openxmlformats.org/wordprocessingml/2006/main">
        <w:t xml:space="preserve">[67] 即使所有限时特殊招式都已用完，角色体内仍然保留着特殊招式槽，可以通过“绝技：终局之战”技能的撤退效果分配给其他角色。如果角色在第三次特殊招式动画期间撤退，特殊招式槽将增加30%+7.5%。如果角色的槽位高于周围角色，则在撤退前让角色积攒到一定程度会更有利。</w:t>
      </w:r>
    </w:p>
    <w:p w14:paraId="2122F715">
      <w:r xmlns:w="http://schemas.openxmlformats.org/wordprocessingml/2006/main">
        <w:t xml:space="preserve">[68] 她擅长反复部署和撤退属于神圣骑士阵营的角色，并且与雷加利亚的超级神圣骑士米卡菲尔也很相容。</w:t>
      </w:r>
    </w:p>
    <w:p w14:paraId="62D7F545">
      <w:r xmlns:w="http://schemas.openxmlformats.org/wordprocessingml/2006/main">
        <w:t xml:space="preserve">[69] 内容适用性简易评估 †</w:t>
      </w:r>
    </w:p>
    <w:p w14:paraId="368C4CE6">
      <w:r xmlns:w="http://schemas.openxmlformats.org/wordprocessingml/2006/main">
        <w:t xml:space="preserve">[70] 合适的内容、推荐的装备示例、角色发展目标等。</w:t>
      </w:r>
    </w:p>
    <w:p w14:paraId="694ACBFE">
      <w:r xmlns:w="http://schemas.openxmlformats.org/wordprocessingml/2006/main">
        <w:t xml:space="preserve">[71] 兼容内容</w:t>
      </w:r>
    </w:p>
    <w:p w14:paraId="58EFE3E4">
      <w:r xmlns:w="http://schemas.openxmlformats.org/wordprocessingml/2006/main">
        <w:t xml:space="preserve">[72] 能力倾向</w:t>
      </w:r>
    </w:p>
    <w:p w14:paraId="6C9CD1C8">
      <w:r xmlns:w="http://schemas.openxmlformats.org/wordprocessingml/2006/main">
        <w:t xml:space="preserve">[73] 简短评论</w:t>
      </w:r>
    </w:p>
    <w:p w14:paraId="07423EB1">
      <w:r xmlns:w="http://schemas.openxmlformats.org/wordprocessingml/2006/main">
        <w:t xml:space="preserve">[74] 主线任务 事件任务</w:t>
      </w:r>
    </w:p>
    <w:p w14:paraId="7DA720F4">
      <w:r xmlns:w="http://schemas.openxmlformats.org/wordprocessingml/2006/main">
        <w:t xml:space="preserve">[75] 能否利用体力恢复取决于你的训练状态，但特殊攻击槽的增加是有用的。</w:t>
      </w:r>
    </w:p>
    <w:p w14:paraId="6CF1CC73">
      <w:r xmlns:w="http://schemas.openxmlformats.org/wordprocessingml/2006/main">
        <w:t xml:space="preserve">[76] 突袭战</w:t>
      </w:r>
    </w:p>
    <w:p w14:paraId="1057BF6B">
      <w:r xmlns:w="http://schemas.openxmlformats.org/wordprocessingml/2006/main">
        <w:t xml:space="preserve">[77] 虽然需要手动操作，但特殊招式非常有效。</w:t>
      </w:r>
    </w:p>
    <w:p w14:paraId="2951C2C1">
      <w:r xmlns:w="http://schemas.openxmlformats.org/wordprocessingml/2006/main">
        <w:t xml:space="preserve">[78] 湮灭</w:t>
      </w:r>
    </w:p>
    <w:p w14:paraId="74471D79">
      <w:r xmlns:w="http://schemas.openxmlformats.org/wordprocessingml/2006/main">
        <w:t xml:space="preserve">[79] 能否利用体力恢复取决于你的训练状态，但特殊攻击槽的增加是有用的。</w:t>
      </w:r>
    </w:p>
    <w:p w14:paraId="17420DC7">
      <w:r xmlns:w="http://schemas.openxmlformats.org/wordprocessingml/2006/main">
        <w:t xml:space="preserve">[80] B宇宙</w:t>
      </w:r>
    </w:p>
    <w:p w14:paraId="6F882D42">
      <w:r xmlns:w="http://schemas.openxmlformats.org/wordprocessingml/2006/main">
        <w:t xml:space="preserve">[81] 特殊招式在消耗大量体力的关卡中非常有效。</w:t>
      </w:r>
    </w:p>
    <w:p w14:paraId="0F30D3C0">
      <w:r xmlns:w="http://schemas.openxmlformats.org/wordprocessingml/2006/main">
        <w:t xml:space="preserve">[82] 能力评估指标</w:t>
      </w:r>
    </w:p>
    <w:p w14:paraId="1D71F074">
      <w:r xmlns:w="http://schemas.openxmlformats.org/wordprocessingml/2006/main">
        <w:t xml:space="preserve">[83] ◎：优秀内容。最有可能发挥出色。○：合适内容。有较高发挥潜力。△：一般。需要一些技巧才能发挥良好，但选择理由不多。×：不合适内容。由于与内容规则、游戏系统、难度等级等不兼容，难以发挥出色。*2014年3月更新</w:t>
      </w:r>
    </w:p>
    <w:p w14:paraId="148B782B">
      <w:r xmlns:w="http://schemas.openxmlformats.org/wordprocessingml/2006/main">
        <w:t xml:space="preserve">[84] 通用</w:t>
      </w:r>
    </w:p>
    <w:p w14:paraId="476C3FF9">
      <w:r xmlns:w="http://schemas.openxmlformats.org/wordprocessingml/2006/main">
        <w:t xml:space="preserve">[85] 推荐设备示例</w:t>
      </w:r>
    </w:p>
    <w:p w14:paraId="5F372C26">
      <w:r xmlns:w="http://schemas.openxmlformats.org/wordprocessingml/2006/main">
        <w:t xml:space="preserve">[86] 主要设备</w:t>
      </w:r>
    </w:p>
    <w:p w14:paraId="1901C60B">
      <w:r xmlns:w="http://schemas.openxmlformats.org/wordprocessingml/2006/main">
        <w:t xml:space="preserve">[87] 子设备</w:t>
      </w:r>
    </w:p>
    <w:p w14:paraId="30272F59">
      <w:r xmlns:w="http://schemas.openxmlformats.org/wordprocessingml/2006/main">
        <w:t xml:space="preserve">[88] 一件令人愉悦的物品</w:t>
      </w:r>
    </w:p>
    <w:p w14:paraId="6F0C0496">
      <w:r xmlns:w="http://schemas.openxmlformats.org/wordprocessingml/2006/main">
        <w:t xml:space="preserve">[89] 发展目标</w:t>
      </w:r>
    </w:p>
    <w:p w14:paraId="5F604256">
      <w:r xmlns:w="http://schemas.openxmlformats.org/wordprocessingml/2006/main">
        <w:t xml:space="preserve">[90] 突破极限</w:t>
      </w:r>
    </w:p>
    <w:p w14:paraId="1548A900">
      <w:r xmlns:w="http://schemas.openxmlformats.org/wordprocessingml/2006/main">
        <w:t xml:space="preserve">[91] 致命觉醒</w:t>
      </w:r>
    </w:p>
    <w:p w14:paraId="22CD49BD">
      <w:r xmlns:w="http://schemas.openxmlformats.org/wordprocessingml/2006/main">
        <w:t xml:space="preserve">[92] 独特的觉醒</w:t>
      </w:r>
    </w:p>
    <w:p w14:paraId="6035B833">
      <w:r xmlns:w="http://schemas.openxmlformats.org/wordprocessingml/2006/main">
        <w:t xml:space="preserve">[93] 行动速度</w:t>
      </w:r>
    </w:p>
    <w:p w14:paraId="5FAD9B9A">
      <w:r xmlns:w="http://schemas.openxmlformats.org/wordprocessingml/2006/main">
        <w:t xml:space="preserve">[94] 特别收费</w:t>
      </w:r>
    </w:p>
    <w:p w14:paraId="3C7BEE31">
      <w:r xmlns:w="http://schemas.openxmlformats.org/wordprocessingml/2006/main">
        <w:t xml:space="preserve">[95] 其他</w:t>
      </w:r>
    </w:p>
    <w:p w14:paraId="754B16BF">
      <w:r xmlns:w="http://schemas.openxmlformats.org/wordprocessingml/2006/main">
        <w:t xml:space="preserve">[96] 培训费用</w:t>
      </w:r>
    </w:p>
    <w:p w14:paraId="4E661A83">
      <w:r xmlns:w="http://schemas.openxmlformats.org/wordprocessingml/2006/main">
        <w:t xml:space="preserve">[97] 3.1 秒 19 次</w:t>
      </w:r>
    </w:p>
    <w:p w14:paraId="2DECD979">
      <w:r xmlns:w="http://schemas.openxmlformats.org/wordprocessingml/2006/main">
        <w:t xml:space="preserve">[98] 15% 17次</w:t>
      </w:r>
    </w:p>
    <w:p w14:paraId="489B1BFE">
      <w:r xmlns:w="http://schemas.openxmlformats.org/wordprocessingml/2006/main">
        <w:t xml:space="preserve">[99] 备注</w:t>
      </w:r>
    </w:p>
    <w:p w14:paraId="067BB881">
      <w:r xmlns:w="http://schemas.openxmlformats.org/wordprocessingml/2006/main">
        <w:t xml:space="preserve">[100] 使用特殊招式三次，然后撤退。</w:t>
      </w:r>
    </w:p>
    <w:p w14:paraId="198917CF">
      <w:r xmlns:w="http://schemas.openxmlformats.org/wordprocessingml/2006/main">
        <w:t xml:space="preserve">[101] 在突袭中，唤醒独特效果可能很有用。</w:t>
      </w:r>
    </w:p>
    <w:p w14:paraId="561237FD">
      <w:r xmlns:w="http://schemas.openxmlformats.org/wordprocessingml/2006/main">
        <w:t xml:space="preserve">[102] 不建议选择 Orba（B Universe），因为体力消耗非常大。</w:t>
      </w:r>
    </w:p>
    <w:p w14:paraId="35D68C39">
      <w:r xmlns:w="http://schemas.openxmlformats.org/wordprocessingml/2006/main">
        <w:t xml:space="preserve">[103] *2016年5月更新</w:t>
      </w:r>
    </w:p>
    <w:p w14:paraId="6B9775D5">
      <w:r xmlns:w="http://schemas.openxmlformats.org/wordprocessingml/2006/main">
        <w:t xml:space="preserve">[104] 其他版本 / 相关角色 †</w:t>
      </w:r>
    </w:p>
    <w:p w14:paraId="0C0C45C1">
      <w:r xmlns:w="http://schemas.openxmlformats.org/wordprocessingml/2006/main">
        <w:t xml:space="preserve">[105] Beatstorm Hazuki</w:t>
      </w:r>
    </w:p>
    <w:p w14:paraId="031CD935">
      <w:r xmlns:w="http://schemas.openxmlformats.org/wordprocessingml/2006/main">
        <w:t xml:space="preserve">[106] 琐事 †</w:t>
      </w:r>
    </w:p>
    <w:p w14:paraId="105A11AE">
      <w:r xmlns:w="http://schemas.openxmlformats.org/wordprocessingml/2006/main">
        <w:t xml:space="preserve">[107] 与参与斗神都市联动的叶月不同，她在原作中并非战斗人员。联动剧情也沿用了这一设定。</w:t>
      </w:r>
    </w:p>
    <w:p w14:paraId="1EF0263A">
      <w:r xmlns:w="http://schemas.openxmlformats.org/wordprocessingml/2006/main">
        <w:t xml:space="preserve">[108] 等级神祇虽然名字里带有“神”字，但在世界观设定中却是地位较低的神祇，人类可以通过努力成为他们。他们“名字里带有‘神’字，却侍奉地位更高的神祇”以及“在某些情况下人类可以成为他们”这两点与神圣骑士相似，因此是一个相当有趣的选择。</w:t>
      </w:r>
    </w:p>
    <w:p w14:paraId="55D5E73F">
      <w:r xmlns:w="http://schemas.openxmlformats.org/wordprocessingml/2006/main">
        <w:t xml:space="preserve">[109] 原本，等级之神的加成是永久性的（但若之后疏于训练，等级会逐渐下降），但由于《超高战》的世界观中并不存在等级的概念，因此将其视为一种通过人为升级实现的临时增益。至于系统中存在等级系统这一事实，则无需赘述。</w:t>
      </w:r>
    </w:p>
    <w:p w14:paraId="692848FA">
      <w:r xmlns:w="http://schemas.openxmlformats.org/wordprocessingml/2006/main">
        <w:t xml:space="preserve">[110] 官方推特账号简介 †</w:t>
      </w:r>
    </w:p>
    <w:p w14:paraId="5C63532C">
      <w:r xmlns:w="http://schemas.openxmlformats.org/wordprocessingml/2006/main">
        <w:t xml:space="preserve">[111] 人物介绍</w:t>
      </w:r>
    </w:p>
    <w:p w14:paraId="27BCD298">
      <w:r xmlns:w="http://schemas.openxmlformats.org/wordprocessingml/2006/main">
        <w:t xml:space="preserve">[112] 评论表 †</w:t>
      </w:r>
    </w:p>
    <w:p w14:paraId="7C013BCB">
      <w:r xmlns:w="http://schemas.openxmlformats.org/wordprocessingml/2006/main">
        <w:t xml:space="preserve">[113] 点击打开历史日志列表</w:t>
      </w:r>
    </w:p>
    <w:p w14:paraId="2B13026A">
      <w:r xmlns:w="http://schemas.openxmlformats.org/wordprocessingml/2006/main">
        <w:t xml:space="preserve">[114] 末尾的数字越小，日志越旧。</w:t>
      </w:r>
    </w:p>
    <w:p w14:paraId="3BD9A4F2">
      <w:r xmlns:w="http://schemas.openxmlformats.org/wordprocessingml/2006/main">
        <w:t xml:space="preserve">[115] “评论/神圣骑士庆典/”没有子页面。</w:t>
      </w:r>
    </w:p>
    <w:p w14:paraId="7E945B0B">
      <w:r xmlns:w="http://schemas.openxmlformats.org/wordprocessingml/2006/main">
        <w:t xml:space="preserve">[116] 如果他们真的放出这样的东西，我别无选择，只能接受…… -- [9AdxDaqt9lI] 2025-12-03 (周三) 17:42:50</w:t>
      </w:r>
    </w:p>
    <w:p w14:paraId="7A5EE504">
      <w:r xmlns:w="http://schemas.openxmlformats.org/wordprocessingml/2006/main">
        <w:t xml:space="preserve">[117] SD角色的胜利场景很可爱……是可爱，但也就仅此而已…… -- [yhKqn.GdXAs] 2025-12-07 (周日) 00:21:44</w:t>
      </w:r>
    </w:p>
    <w:p w14:paraId="79B0C41F">
      <w:r xmlns:w="http://schemas.openxmlformats.org/wordprocessingml/2006/main">
        <w:t xml:space="preserve">[118] 我以为她变身前会穿紧身衣和白色紧身裤，但看起来她只穿了白色紧身裤…… -- [Yr3kDppmqBw] 2025-12-03 (周三) 19:46:15</w:t>
      </w:r>
    </w:p>
    <w:p w14:paraId="0C765689">
      <w:r xmlns:w="http://schemas.openxmlformats.org/wordprocessingml/2006/main">
        <w:t xml:space="preserve">[119] 因为他是神骑士……因为他是这款游戏里的神骑士，所以出现这种情况也在意料之中…… -- [.ahwHxYyULs] 2025-12-03 (周三) 20:36:49</w:t>
      </w:r>
    </w:p>
    <w:p w14:paraId="38A54BD1">
      <w:r xmlns:w="http://schemas.openxmlformats.org/wordprocessingml/2006/main">
        <w:t xml:space="preserve">[120] 请您暂时把手移开好吗？ -- [dsPfaHWJnMA] 2025-12-06 (周六) 18:06:20</w:t>
      </w:r>
    </w:p>
    <w:p w14:paraId="7DE5FE83">
      <w:r xmlns:w="http://schemas.openxmlformats.org/wordprocessingml/2006/main">
        <w:t xml:space="preserve">[121] 有了Hazuki和Yoru ga Kuru的成员们，我至少确信这是因为这是超高校战争。——[yhKqn.GdXAs] 2025-12-03 (周三) 22:58:55</w:t>
      </w:r>
    </w:p>
    <w:p w14:paraId="5AEC2C1D">
      <w:r xmlns:w="http://schemas.openxmlformats.org/wordprocessingml/2006/main">
        <w:t xml:space="preserve">[122] 我原以为是3个体力和能量槽回复技能，结果却是3个特殊技能——[onhQLAoV/lE] 2025-12-03 (周三) 19:28:55</w:t>
      </w:r>
    </w:p>
    <w:p w14:paraId="5C6A83B9">
      <w:r xmlns:w="http://schemas.openxmlformats.org/wordprocessingml/2006/main">
        <w:t xml:space="preserve">[123] 当然应该攻击，因为攻击者可以以其他成员100%的体力和100%的特殊攻击槽开始战斗——[jEFABFzcwi.] 2025-12-04 (周四) 13:28:26</w:t>
      </w:r>
    </w:p>
    <w:p w14:paraId="0F95A3F8">
      <w:r xmlns:w="http://schemas.openxmlformats.org/wordprocessingml/2006/main">
        <w:t xml:space="preserve">[124] 那套比基尼盔甲可能是史上第一件阿祖尔盔甲…… -- [Yr3kDppmqBw] 2025-12-06 (周六) 11:55:00</w:t>
      </w:r>
    </w:p>
    <w:p w14:paraId="4ABF6F1E">
      <w:r xmlns:w="http://schemas.openxmlformats.org/wordprocessingml/2006/main">
        <w:t xml:space="preserve">[125] 好吧，亚历山大，我们跟Custom一起进去，然后被打败吧——[yhKqn.GdXAs] 2025-12-07 (周日) 00:20:26</w:t>
      </w:r>
    </w:p>
    <w:p w14:paraId="03EC4C79">
      <w:r xmlns:w="http://schemas.openxmlformats.org/wordprocessingml/2006/main">
        <w:t xml:space="preserve">[126] 我听说了斗神都市的联动活动，就时隔多年再次打开了这款游戏，用手头仅有的10张卡牌进行了十连抽，结果真的抽到了！回想起当年在Windows 95时代玩这款游戏的情景，真是令人怀念啊。——[Sl/zU1sOtgQ] 2025-12-06 (周六) 17:32:09</w:t>
      </w:r>
    </w:p>
    <w:p w14:paraId="2EAC5AD5">
      <w:r xmlns:w="http://schemas.openxmlformats.org/wordprocessingml/2006/main">
        <w:t xml:space="preserve">[127] 他的头是不是很大？ -- [O66bpZLkIbQ] 2025-12-07 (周日) 11:33:42</w:t>
      </w:r>
    </w:p>
    <w:p w14:paraId="43F87B2E">
      <w:r xmlns:w="http://schemas.openxmlformats.org/wordprocessingml/2006/main">
        <w:t xml:space="preserve">[128] 在突袭中，我通常只让他们用一次特殊攻击就撤退。装备方面，只需要老虎和钻头就够了。我喜欢这个策略，因为它很符合久美子的性格。——[yhKqn.GdXAs] 2025-12-14 (周日) 23:53:59</w:t>
      </w:r>
    </w:p>
    <w:p w14:paraId="44C6C145">
      <w:r xmlns:w="http://schemas.openxmlformats.org/wordprocessingml/2006/main">
        <w:t xml:space="preserve">[129] 看起来像是杠杆振动——[aco1DNIsIj.] 2025-12-09 (周二) 23:29:16</w:t>
      </w:r>
    </w:p>
    <w:p w14:paraId="2CF51B10">
      <w:r xmlns:w="http://schemas.openxmlformats.org/wordprocessingml/2006/main">
        <w:t xml:space="preserve">[130] ←使用棋盘前请务必阅读规则。</w:t>
      </w:r>
    </w:p>
    <w:p w14:paraId="0096D36D">
      <w:r xmlns:w="http://schemas.openxmlformats.org/wordprocessingml/2006/main">
        <w:t xml:space="preserve">[131] 关于规则 †</w:t>
      </w:r>
    </w:p>
    <w:p w14:paraId="255BB119">
      <w:r xmlns:w="http://schemas.openxmlformats.org/wordprocessingml/2006/main">
        <w:t xml:space="preserve">[132] 请不要抱怨或批评页面编辑者。如果您对其他人的编辑有意见，请通过“提供替代方案”或“自行编辑”的方式进行建设性沟通。</w:t>
      </w:r>
    </w:p>
    <w:p w14:paraId="60CA70B8">
      <w:r xmlns:w="http://schemas.openxmlformats.org/wordprocessingml/2006/main">
        <w:t xml:space="preserve">[133] 不要发布个人网站或其他禁止未经授权链接的网站的网址。</w:t>
      </w:r>
    </w:p>
    <w:p w14:paraId="1760CE61">
      <w:r xmlns:w="http://schemas.openxmlformats.org/wordprocessingml/2006/main">
        <w:t xml:space="preserve">[134] 关于违反规则的帖子 †</w:t>
      </w:r>
    </w:p>
    <w:p w14:paraId="1E899542">
      <w:r xmlns:w="http://schemas.openxmlformats.org/wordprocessingml/2006/main">
        <w:t xml:space="preserve">[135] 禁止发布以下类型的帖子，因为它们容易造成干扰。</w:t>
      </w:r>
    </w:p>
    <w:p w14:paraId="26C1B082">
      <w:r xmlns:w="http://schemas.openxmlformats.org/wordprocessingml/2006/main">
        <w:t xml:space="preserve">[136]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C54D370">
      <w:r xmlns:w="http://schemas.openxmlformats.org/wordprocessingml/2006/main">
        <w:t xml:space="preserve">[137] 其他包括使用此维基的人、官方管理员、艺术家、配音演员、现实生活中的个人以及 Twitter 用户等团体。</w:t>
      </w:r>
    </w:p>
    <w:p w14:paraId="573158C3">
      <w:r xmlns:w="http://schemas.openxmlformats.org/wordprocessingml/2006/main">
        <w:t xml:space="preserve">[138] 关于向管理层提交的帖子，我们容忍可以解释为用户反馈的评论，例如“我希望他们改进这一点”、“我希望他们尽快修复错误”和“维护时间太长了”，但我们不容忍使用辱骂性语言贬低管理层。</w:t>
      </w:r>
    </w:p>
    <w:p w14:paraId="022CC8EE">
      <w:r xmlns:w="http://schemas.openxmlformats.org/wordprocessingml/2006/main">
        <w:t xml:space="preserve">[139] 将讨论和意见交流视为“诽谤或对抗他人”是错误的。然而，在讨论或意见交流中使用辱骂性语言、贬低他人、挑衅他人或在缺乏明确证据的情况下发表言论，都是违法行为。说话时务必注意自己的言辞。</w:t>
      </w:r>
    </w:p>
    <w:p w14:paraId="10E88010">
      <w:r xmlns:w="http://schemas.openxmlformats.org/wordprocessingml/2006/main">
        <w:t xml:space="preserve">[140] 攻击性评论是指使用“做这个”或“做那个”等强烈命令、“使用粗俗语言”、“居高临下”或“挑衅”的评论。</w:t>
      </w:r>
    </w:p>
    <w:p w14:paraId="47B2E38B">
      <w:r xmlns:w="http://schemas.openxmlformats.org/wordprocessingml/2006/main">
        <w:t xml:space="preserve">[141] 禁止发布冒犯现有玩家的帖子，例如“还有人玩这个游戏吗？”或“这游戏已经凉了”。这并不意味着您完全不能发表任何负面言论，而是指那些超出单纯负面评价范围，构成诽谤或诋毁的帖子将被禁止发布。</w:t>
      </w:r>
    </w:p>
    <w:p w14:paraId="2C321AF9">
      <w:r xmlns:w="http://schemas.openxmlformats.org/wordprocessingml/2006/main">
        <w:t xml:space="preserve">[142] 公开羞辱，即公开他人的游戏内名称或UID。</w:t>
      </w:r>
    </w:p>
    <w:p w14:paraId="74B0BFF9">
      <w:r xmlns:w="http://schemas.openxmlformats.org/wordprocessingml/2006/main">
        <w:t xml:space="preserve">[143] 但是，分享有助于游戏攻略的信息和视频是允许的。</w:t>
      </w:r>
    </w:p>
    <w:p w14:paraId="283F094C">
      <w:r xmlns:w="http://schemas.openxmlformats.org/wordprocessingml/2006/main">
        <w:t xml:space="preserve">[144] 参考其他应用程序</w:t>
      </w:r>
    </w:p>
    <w:p w14:paraId="264DB03A">
      <w:r xmlns:w="http://schemas.openxmlformats.org/wordprocessingml/2006/main">
        <w:t xml:space="preserve">[145] 在多个论坛上多次发帖</w:t>
      </w:r>
    </w:p>
    <w:p w14:paraId="3D1F72D9">
      <w:r xmlns:w="http://schemas.openxmlformats.org/wordprocessingml/2006/main">
        <w:t xml:space="preserve">[146] 写一串无意义的字符</w:t>
      </w:r>
    </w:p>
    <w:p w14:paraId="10D0F2D6">
      <w:r xmlns:w="http://schemas.openxmlformats.org/wordprocessingml/2006/main">
        <w:t xml:space="preserve">[147] 关于作弊和利用漏洞的帖子</w:t>
      </w:r>
    </w:p>
    <w:p w14:paraId="6A74743E">
      <w:r xmlns:w="http://schemas.openxmlformats.org/wordprocessingml/2006/main">
        <w:t xml:space="preserve">[148] 最好的办法是忽略违反规则的帖子。上钩或反驳只会让事情变得更糟。</w:t>
      </w:r>
    </w:p>
    <w:p w14:paraId="2ECE44EE">
      <w:r xmlns:w="http://schemas.openxmlformats.org/wordprocessingml/2006/main">
        <w:t xml:space="preserve">[149] *在上述规则中，“诽谤”指的是在没有客观证据的情况下诋毁和贬低他人。将所有批评性文章都归为“诽谤”是不正确的，所以请务必谨慎。</w:t>
      </w:r>
    </w:p>
    <w:p w14:paraId="69D35FF9">
      <w:r xmlns:w="http://schemas.openxmlformats.org/wordprocessingml/2006/main">
        <w:t xml:space="preserve">[150] 关于修改和删除发帖日志 †</w:t>
      </w:r>
    </w:p>
    <w:p w14:paraId="55D59782">
      <w:r xmlns:w="http://schemas.openxmlformats.org/wordprocessingml/2006/main">
        <w:t xml:space="preserve">[151] 但是，允许更正印刷错误、遗漏和字体颜色。（他人出于善意所做的更正也允许。）</w:t>
      </w:r>
    </w:p>
    <w:p w14:paraId="33D28938">
      <w:r xmlns:w="http://schemas.openxmlformats.org/wordprocessingml/2006/main">
        <w:t xml:space="preserve">[152] 作为例外情况，您可以删除自己的帖子，但事后必须向管理员报告。此外，删除时，请将整个评论替换为以下文本，而不是完全删除：&amp;color(#ff0000){''发帖人已删除''};</w:t>
      </w:r>
    </w:p>
    <w:p w14:paraId="5762D907">
      <w:r xmlns:w="http://schemas.openxmlformats.org/wordprocessingml/2006/main">
        <w:t xml:space="preserve">[153] 关于评论违反规则的帖子 †</w:t>
      </w:r>
    </w:p>
    <w:p w14:paraId="05A92050">
      <w:r xmlns:w="http://schemas.openxmlformats.org/wordprocessingml/2006/main">
        <w:t xml:space="preserve">[154] 您可以自行注释掉上述任何违反规则的评论，无需管理员许可。但是，如果您注释掉了某条评论，请务必在 CO 举报公告板上进行举报。请使用 CO 举报公告板上的举报模板。</w:t>
      </w:r>
    </w:p>
    <w:p w14:paraId="2676DC36">
      <w:r xmlns:w="http://schemas.openxmlformats.org/wordprocessingml/2006/main">
        <w:t xml:space="preserve">[155] 未经 CO 举报公告板举报而被删除的帖子将被恢复，而删除帖子的人将受到处罚。</w:t>
      </w:r>
    </w:p>
    <w:p w14:paraId="5AC5CE32">
      <w:r xmlns:w="http://schemas.openxmlformats.org/wordprocessingml/2006/main">
        <w:t xml:space="preserve">[156] 如果您反复向 CO 举报公告板举报不违反规则的帖子，我们将认为您是自私的，并将对您实施发帖和编辑限制。</w:t>
      </w:r>
    </w:p>
    <w:p w14:paraId="33585FB3">
      <w:r xmlns:w="http://schemas.openxmlformats.org/wordprocessingml/2006/main">
        <w:t xml:space="preserve">[157] 在 CO 报告公告板上，不构成违规的报告可由管理员酌情恢复。</w:t>
      </w:r>
    </w:p>
    <w:p w14:paraId="3FF5F13C">
      <w:r xmlns:w="http://schemas.openxmlformats.org/wordprocessingml/2006/main">
        <w:t xml:space="preserve">[158] 我们再次要求您不要评论那些并未违反规则的评论。（例如，诸如“虽然不违反规则，但对任何看到它的人来说都明显是垃圾信息”、“恶作剧”或“评论整个帖子”之类的主观判断。）</w:t>
      </w:r>
    </w:p>
    <w:p w14:paraId="0987BFA5">
      <w:r xmlns:w="http://schemas.openxmlformats.org/wordprocessingml/2006/main">
        <w:t xml:space="preserve">[159] 关于不违反规则但“冒犯性”的帖子 †</w:t>
      </w:r>
    </w:p>
    <w:p w14:paraId="3945D3E3">
      <w:r xmlns:w="http://schemas.openxmlformats.org/wordprocessingml/2006/main">
        <w:t xml:space="preserve">[160] 即使帖子内容具有冒犯性，除非违反版规，否则不会被删除。由于每个人对冒犯性的接受程度不同，请使用 NGID 功能隐藏评论，而不是争论或恶意挑衅。</w:t>
      </w:r>
    </w:p>
    <w:p w14:paraId="5F76CD3E">
      <w:r xmlns:w="http://schemas.openxmlformats.org/wordprocessingml/2006/main">
        <w:t xml:space="preserve">[161] 挑衅难道不是一种违规行为吗？†</w:t>
      </w:r>
    </w:p>
    <w:p w14:paraId="2E9603D3">
      <w:r xmlns:w="http://schemas.openxmlformats.org/wordprocessingml/2006/main">
        <w:t xml:space="preserve">[162] 每个人对“煽动性言论”的定义都大相径庭，因此我们不认为这是违规行为。如果您认为某条评论具有煽动性，请使用 NGID 功能将其隐藏。</w:t>
      </w:r>
    </w:p>
    <w:p w14:paraId="37EACBC6">
      <w:r xmlns:w="http://schemas.openxmlformats.org/wordprocessingml/2006/main">
        <w:t xml:space="preserve">[163] 抱怨难道不算违法吗？†</w:t>
      </w:r>
    </w:p>
    <w:p w14:paraId="579C1A8A">
      <w:r xmlns:w="http://schemas.openxmlformats.org/wordprocessingml/2006/main">
        <w:t xml:space="preserve">[164] 一般而言，抱怨本身并不构成违规。但是，针对本作品的负面宣传、诽谤、辱骂性语言以及超出抱怨范围的对抗性言论均构成违规。如果您认为抱怨内容冒犯了您，请使用 NGID 功能隐藏相关评论。</w:t>
      </w:r>
    </w:p>
    <w:p w14:paraId="3B1A2C0E">
      <w:r xmlns:w="http://schemas.openxmlformats.org/wordprocessingml/2006/main">
        <w:t xml:space="preserve">[165] 如果您不确定某个帖子是否违反规则，该怎么办？ †</w:t>
      </w:r>
    </w:p>
    <w:p w14:paraId="6885C8AD">
      <w:r xmlns:w="http://schemas.openxmlformats.org/wordprocessingml/2006/main">
        <w:t xml:space="preserve">[166] 有些帖子内容含糊不清，难以判断是否违规。评论删除这类含糊不清的帖子可能会导致问题，所以请不要评论删除，而是使用 NGID 功能将评论隐藏起来。</w:t>
      </w:r>
    </w:p>
    <w:p w14:paraId="45A6396D">
      <w:r xmlns:w="http://schemas.openxmlformats.org/wordprocessingml/2006/main">
        <w:t xml:space="preserve">[167] 对屡犯者的处罚 †</w:t>
      </w:r>
    </w:p>
    <w:p w14:paraId="2030903A">
      <w:r xmlns:w="http://schemas.openxmlformats.org/wordprocessingml/2006/main">
        <w:t xml:space="preserve">[168] 屡次违反规则或发布特别恶意的帖子，管理员可酌情予以处罚，例如“禁止访问”或“限制发帖”。</w:t>
      </w:r>
    </w:p>
    <w:p w14:paraId="4C511C6B">
      <w:r xmlns:w="http://schemas.openxmlformats.org/wordprocessingml/2006/main">
        <w:t xml:space="preserve">[169] 如果您对进一步改进有任何建议，请通过 Wiki 管理公告板与我们联系。</w:t>
      </w:r>
    </w:p>
    <w:p w14:paraId="3D8AC82D"/>
    <w:p w14:paraId="2AF51FF7">
      <w:r xmlns:w="http://schemas.openxmlformats.org/wordprocessingml/2006/main">
        <w:rPr>
          <w:b/>
        </w:rPr>
        <w:t xml:space="preserve">A264</w:t>
      </w:r>
    </w:p>
    <w:p w14:paraId="7A43A08D">
      <w:r xmlns:w="http://schemas.openxmlformats.org/wordprocessingml/2006/main">
        <w:t xml:space="preserve">[0] 索引：所有角色 | SSR 角色 | SR 角色 | R 角色</w:t>
      </w:r>
    </w:p>
    <w:p w14:paraId="3B029C1F">
      <w:r xmlns:w="http://schemas.openxmlformats.org/wordprocessingml/2006/main">
        <w:t xml:space="preserve">[1] 基本信息</w:t>
      </w:r>
    </w:p>
    <w:p w14:paraId="5F6D217D">
      <w:r xmlns:w="http://schemas.openxmlformats.org/wordprocessingml/2006/main">
        <w:t xml:space="preserve">[2] 语音</w:t>
      </w:r>
    </w:p>
    <w:p w14:paraId="0692EBAD">
      <w:r xmlns:w="http://schemas.openxmlformats.org/wordprocessingml/2006/main">
        <w:t xml:space="preserve">[3] 内容适用性简易评估</w:t>
      </w:r>
    </w:p>
    <w:p w14:paraId="66BFD744">
      <w:r xmlns:w="http://schemas.openxmlformats.org/wordprocessingml/2006/main">
        <w:t xml:space="preserve">[4] 其他版本及相关角色</w:t>
      </w:r>
    </w:p>
    <w:p w14:paraId="08BA638B">
      <w:r xmlns:w="http://schemas.openxmlformats.org/wordprocessingml/2006/main">
        <w:t xml:space="preserve">[5] 琐事</w:t>
      </w:r>
    </w:p>
    <w:p w14:paraId="51D03383">
      <w:r xmlns:w="http://schemas.openxmlformats.org/wordprocessingml/2006/main">
        <w:t xml:space="preserve">[6] 官方推特账号介绍</w:t>
      </w:r>
    </w:p>
    <w:p w14:paraId="543E7D7B">
      <w:r xmlns:w="http://schemas.openxmlformats.org/wordprocessingml/2006/main">
        <w:t xml:space="preserve">[7] 评论表单</w:t>
      </w:r>
    </w:p>
    <w:p w14:paraId="2FA3F453">
      <w:r xmlns:w="http://schemas.openxmlformats.org/wordprocessingml/2006/main">
        <w:t xml:space="preserve">[8] 基本信息 †</w:t>
      </w:r>
    </w:p>
    <w:p w14:paraId="71CB3B69">
      <w:r xmlns:w="http://schemas.openxmlformats.org/wordprocessingml/2006/main">
        <w:t xml:space="preserve">[9] 变换图像</w:t>
      </w:r>
    </w:p>
    <w:p w14:paraId="0E1A6E6F">
      <w:r xmlns:w="http://schemas.openxmlformats.org/wordprocessingml/2006/main">
        <w:t xml:space="preserve">[10] 简介</w:t>
      </w:r>
    </w:p>
    <w:p w14:paraId="51E94263">
      <w:r xmlns:w="http://schemas.openxmlformats.org/wordprocessingml/2006/main">
        <w:t xml:space="preserve">[11] 姓名</w:t>
      </w:r>
    </w:p>
    <w:p w14:paraId="0AE60269">
      <w:r xmlns:w="http://schemas.openxmlformats.org/wordprocessingml/2006/main">
        <w:t xml:space="preserve">[12] 神圣骑士维亚尔</w:t>
      </w:r>
    </w:p>
    <w:p w14:paraId="3A5797DD">
      <w:r xmlns:w="http://schemas.openxmlformats.org/wordprocessingml/2006/main">
        <w:t xml:space="preserve">[13] 真实姓名</w:t>
      </w:r>
    </w:p>
    <w:p w14:paraId="07AA3AD2">
      <w:r xmlns:w="http://schemas.openxmlformats.org/wordprocessingml/2006/main">
        <w:t xml:space="preserve">[14] 虹村奏</w:t>
      </w:r>
    </w:p>
    <w:p w14:paraId="32821712">
      <w:r xmlns:w="http://schemas.openxmlformats.org/wordprocessingml/2006/main">
        <w:t xml:space="preserve">[15] 稀有度</w:t>
      </w:r>
    </w:p>
    <w:p w14:paraId="4278AD06">
      <w:r xmlns:w="http://schemas.openxmlformats.org/wordprocessingml/2006/main">
        <w:t xml:space="preserve">[16] 普通攻击</w:t>
      </w:r>
    </w:p>
    <w:p w14:paraId="559CA86A">
      <w:r xmlns:w="http://schemas.openxmlformats.org/wordprocessingml/2006/main">
        <w:t xml:space="preserve">[17] 近战攻击（物理）</w:t>
      </w:r>
    </w:p>
    <w:p w14:paraId="209AAC71">
      <w:r xmlns:w="http://schemas.openxmlformats.org/wordprocessingml/2006/main">
        <w:t xml:space="preserve">[18] 附属派系</w:t>
      </w:r>
    </w:p>
    <w:p w14:paraId="04097DF8">
      <w:r xmlns:w="http://schemas.openxmlformats.org/wordprocessingml/2006/main">
        <w:t xml:space="preserve">[19] 神圣骑士（地面）</w:t>
      </w:r>
    </w:p>
    <w:p w14:paraId="62869812">
      <w:r xmlns:w="http://schemas.openxmlformats.org/wordprocessingml/2006/main">
        <w:t xml:space="preserve">[20] 葵尤里</w:t>
      </w:r>
    </w:p>
    <w:p w14:paraId="56DE89DB">
      <w:r xmlns:w="http://schemas.openxmlformats.org/wordprocessingml/2006/main">
        <w:t xml:space="preserve">[21] 插图</w:t>
      </w:r>
    </w:p>
    <w:p w14:paraId="6E6E7FBD">
      <w:r xmlns:w="http://schemas.openxmlformats.org/wordprocessingml/2006/main">
        <w:t xml:space="preserve">[22] 紫色信号</w:t>
      </w:r>
    </w:p>
    <w:p w14:paraId="45E1FABA">
      <w:r xmlns:w="http://schemas.openxmlformats.org/wordprocessingml/2006/main">
        <w:t xml:space="preserve">[23] SD字符</w:t>
      </w:r>
    </w:p>
    <w:p w14:paraId="24CEF8D3">
      <w:r xmlns:w="http://schemas.openxmlformats.org/wordprocessingml/2006/main">
        <w:t xml:space="preserve">[24] 风味文字</w:t>
      </w:r>
    </w:p>
    <w:p w14:paraId="34DB9153">
      <w:r xmlns:w="http://schemas.openxmlformats.org/wordprocessingml/2006/main">
        <w:t xml:space="preserve">[25] “我叫神木维亚！今天我也很乐意直播对战！请大家帮忙宣传一下！维亚！”神木是一位活跃的虚拟主播。她演技精湛，平时比较腼腆，但一旦进入角色，就会变成完全不同的一个人。她会直播游戏、聊天，有时甚至还会直播对战。由于她乐于直播对战，她的粉丝数量与日俱增！</w:t>
      </w:r>
    </w:p>
    <w:p w14:paraId="5FCE12EF">
      <w:r xmlns:w="http://schemas.openxmlformats.org/wordprocessingml/2006/main">
        <w:t xml:space="preserve">[26] 如何获得</w:t>
      </w:r>
    </w:p>
    <w:p w14:paraId="55E1E1F1">
      <w:r xmlns:w="http://schemas.openxmlformats.org/wordprocessingml/2006/main">
        <w:t xml:space="preserve">[27] 标准扭蛋</w:t>
      </w:r>
    </w:p>
    <w:p w14:paraId="6DF0156E">
      <w:r xmlns:w="http://schemas.openxmlformats.org/wordprocessingml/2006/main">
        <w:t xml:space="preserve">[28] 基础属性（1星）* 每增加1星+50%，5星时为1星值的3倍</w:t>
      </w:r>
    </w:p>
    <w:p w14:paraId="519FCDC1">
      <w:r xmlns:w="http://schemas.openxmlformats.org/wordprocessingml/2006/main">
        <w:t xml:space="preserve">[29] 级</w:t>
      </w:r>
    </w:p>
    <w:p w14:paraId="0ED67A33">
      <w:r xmlns:w="http://schemas.openxmlformats.org/wordprocessingml/2006/main">
        <w:t xml:space="preserve">[30] 耐力</w:t>
      </w:r>
    </w:p>
    <w:p w14:paraId="73E7D7E1">
      <w:r xmlns:w="http://schemas.openxmlformats.org/wordprocessingml/2006/main">
        <w:t xml:space="preserve">[31] 攻击力</w:t>
      </w:r>
    </w:p>
    <w:p w14:paraId="2776A989">
      <w:r xmlns:w="http://schemas.openxmlformats.org/wordprocessingml/2006/main">
        <w:t xml:space="preserve">[32] 防御能力</w:t>
      </w:r>
    </w:p>
    <w:p w14:paraId="34C47530">
      <w:r xmlns:w="http://schemas.openxmlformats.org/wordprocessingml/2006/main">
        <w:t xml:space="preserve">[33] 魔力</w:t>
      </w:r>
    </w:p>
    <w:p w14:paraId="59966FF4">
      <w:r xmlns:w="http://schemas.openxmlformats.org/wordprocessingml/2006/main">
        <w:t xml:space="preserve">[34] 魔法抗性</w:t>
      </w:r>
    </w:p>
    <w:p w14:paraId="0524CCDA">
      <w:r xmlns:w="http://schemas.openxmlformats.org/wordprocessingml/2006/main">
        <w:t xml:space="preserve">[35] 详细状态</w:t>
      </w:r>
    </w:p>
    <w:p w14:paraId="3563CBF2">
      <w:r xmlns:w="http://schemas.openxmlformats.org/wordprocessingml/2006/main">
        <w:t xml:space="preserve">[36] 准确性</w:t>
      </w:r>
    </w:p>
    <w:p w14:paraId="571C83BE">
      <w:r xmlns:w="http://schemas.openxmlformats.org/wordprocessingml/2006/main">
        <w:t xml:space="preserve">[37] 回避能力</w:t>
      </w:r>
    </w:p>
    <w:p w14:paraId="222BF883">
      <w:r xmlns:w="http://schemas.openxmlformats.org/wordprocessingml/2006/main">
        <w:t xml:space="preserve">[38] 连续命中率</w:t>
      </w:r>
    </w:p>
    <w:p w14:paraId="0D2E2375">
      <w:r xmlns:w="http://schemas.openxmlformats.org/wordprocessingml/2006/main">
        <w:t xml:space="preserve">[39] 反击率</w:t>
      </w:r>
    </w:p>
    <w:p w14:paraId="5633BD65">
      <w:r xmlns:w="http://schemas.openxmlformats.org/wordprocessingml/2006/main">
        <w:t xml:space="preserve">[40] 眩晕激活率</w:t>
      </w:r>
    </w:p>
    <w:p w14:paraId="2761163C">
      <w:r xmlns:w="http://schemas.openxmlformats.org/wordprocessingml/2006/main">
        <w:t xml:space="preserve">[41] 抗眩晕能力</w:t>
      </w:r>
    </w:p>
    <w:p w14:paraId="22FF2515">
      <w:r xmlns:w="http://schemas.openxmlformats.org/wordprocessingml/2006/main">
        <w:t xml:space="preserve">[42] 移动速度</w:t>
      </w:r>
    </w:p>
    <w:p w14:paraId="6BC5B116">
      <w:r xmlns:w="http://schemas.openxmlformats.org/wordprocessingml/2006/main">
        <w:t xml:space="preserve">[43] 部署速度</w:t>
      </w:r>
    </w:p>
    <w:p w14:paraId="7BF066EB">
      <w:r xmlns:w="http://schemas.openxmlformats.org/wordprocessingml/2006/main">
        <w:t xml:space="preserve">[44] 行动速度</w:t>
      </w:r>
    </w:p>
    <w:p w14:paraId="5BA3882E">
      <w:r xmlns:w="http://schemas.openxmlformats.org/wordprocessingml/2006/main">
        <w:t xml:space="preserve">[45] 致命的装药量</w:t>
      </w:r>
    </w:p>
    <w:p w14:paraId="040C8294">
      <w:r xmlns:w="http://schemas.openxmlformats.org/wordprocessingml/2006/main">
        <w:t xml:space="preserve">[46] 特殊招式</w:t>
      </w:r>
    </w:p>
    <w:p w14:paraId="6CE617FD">
      <w:r xmlns:w="http://schemas.openxmlformats.org/wordprocessingml/2006/main">
        <w:t xml:space="preserve">[47] 姓名</w:t>
      </w:r>
    </w:p>
    <w:p w14:paraId="78CA3E78">
      <w:r xmlns:w="http://schemas.openxmlformats.org/wordprocessingml/2006/main">
        <w:t xml:space="preserve">[48] 效果</w:t>
      </w:r>
    </w:p>
    <w:p w14:paraId="2A26EEF2">
      <w:r xmlns:w="http://schemas.openxmlformats.org/wordprocessingml/2006/main">
        <w:t xml:space="preserve">[49] 双赢彩虹</w:t>
      </w:r>
    </w:p>
    <w:p w14:paraId="13688712">
      <w:r xmlns:w="http://schemas.openxmlformats.org/wordprocessingml/2006/main">
        <w:t xml:space="preserve">[50] 使己方队伍的场速提高 30%，持续 10 秒。使敌方队伍的场速停止 5 秒（最多可使用 3 次）。</w:t>
      </w:r>
    </w:p>
    <w:p w14:paraId="183DEF8C">
      <w:r xmlns:w="http://schemas.openxmlformats.org/wordprocessingml/2006/main">
        <w:t xml:space="preserve">[51] 双赢的彩虹+</w:t>
      </w:r>
    </w:p>
    <w:p w14:paraId="3A186B74">
      <w:r xmlns:w="http://schemas.openxmlformats.org/wordprocessingml/2006/main">
        <w:t xml:space="preserve">[52] 使己方队伍的场速提高 60%，持续 10 秒。使敌方队伍的场速停止 5 秒（最多可使用 3 次）。</w:t>
      </w:r>
    </w:p>
    <w:p w14:paraId="47DD7CF3">
      <w:r xmlns:w="http://schemas.openxmlformats.org/wordprocessingml/2006/main">
        <w:t xml:space="preserve">[53] 独特效果</w:t>
      </w:r>
    </w:p>
    <w:p w14:paraId="068A0063">
      <w:r xmlns:w="http://schemas.openxmlformats.org/wordprocessingml/2006/main">
        <w:t xml:space="preserve">[54] 姓名</w:t>
      </w:r>
    </w:p>
    <w:p w14:paraId="29324654">
      <w:r xmlns:w="http://schemas.openxmlformats.org/wordprocessingml/2006/main">
        <w:t xml:space="preserve">[55] 效应</w:t>
      </w:r>
    </w:p>
    <w:p w14:paraId="6E807101">
      <w:r xmlns:w="http://schemas.openxmlformats.org/wordprocessingml/2006/main">
        <w:t xml:space="preserve">[56] V-streamer</w:t>
      </w:r>
    </w:p>
    <w:p w14:paraId="28DA5ABC">
      <w:r xmlns:w="http://schemas.openxmlformats.org/wordprocessingml/2006/main">
        <w:t xml:space="preserve">[57] 普通攻击时偶尔会施加魅惑效果。</w:t>
      </w:r>
    </w:p>
    <w:p w14:paraId="632CC448">
      <w:r xmlns:w="http://schemas.openxmlformats.org/wordprocessingml/2006/main">
        <w:t xml:space="preserve">[58] VStreamer+</w:t>
      </w:r>
    </w:p>
    <w:p w14:paraId="6D75796B">
      <w:r xmlns:w="http://schemas.openxmlformats.org/wordprocessingml/2006/main">
        <w:t xml:space="preserve">[59] 进行普通攻击时，有很小的几率造成魅惑效果（几率增加 3%）。</w:t>
      </w:r>
    </w:p>
    <w:p w14:paraId="47331C0F">
      <w:r xmlns:w="http://schemas.openxmlformats.org/wordprocessingml/2006/main">
        <w:t xml:space="preserve">[60] 休闲装照片</w:t>
      </w:r>
    </w:p>
    <w:p w14:paraId="75AAC386">
      <w:r xmlns:w="http://schemas.openxmlformats.org/wordprocessingml/2006/main">
        <w:t xml:space="preserve">[61] 增强图像</w:t>
      </w:r>
    </w:p>
    <w:p w14:paraId="0E156C9D">
      <w:r xmlns:w="http://schemas.openxmlformats.org/wordprocessingml/2006/main">
        <w:t xml:space="preserve">[62] 语音 †</w:t>
      </w:r>
    </w:p>
    <w:p w14:paraId="2C9042F2">
      <w:r xmlns:w="http://schemas.openxmlformats.org/wordprocessingml/2006/main">
        <w:t xml:space="preserve">[63] 点击打开行列表</w:t>
      </w:r>
    </w:p>
    <w:p w14:paraId="63C3A0E6">
      <w:r xmlns:w="http://schemas.openxmlformats.org/wordprocessingml/2006/main">
        <w:t xml:space="preserve">[64] 加入</w:t>
      </w:r>
    </w:p>
    <w:p w14:paraId="569F2018">
      <w:r xmlns:w="http://schemas.openxmlformats.org/wordprocessingml/2006/main">
        <w:t xml:space="preserve">[65] 对话 1（转换后）</w:t>
      </w:r>
    </w:p>
    <w:p w14:paraId="3C26CF4C">
      <w:r xmlns:w="http://schemas.openxmlformats.org/wordprocessingml/2006/main">
        <w:t xml:space="preserve">[66] 对话 2（转换后）</w:t>
      </w:r>
    </w:p>
    <w:p w14:paraId="6B8BB33E">
      <w:r xmlns:w="http://schemas.openxmlformats.org/wordprocessingml/2006/main">
        <w:t xml:space="preserve">[67] 对话 3（转换后）</w:t>
      </w:r>
    </w:p>
    <w:p w14:paraId="3C681924">
      <w:r xmlns:w="http://schemas.openxmlformats.org/wordprocessingml/2006/main">
        <w:t xml:space="preserve">[68] 对话 4（转换后）</w:t>
      </w:r>
    </w:p>
    <w:p w14:paraId="79CC0A73">
      <w:r xmlns:w="http://schemas.openxmlformats.org/wordprocessingml/2006/main">
        <w:t xml:space="preserve">[69] 空闲 1（转换后）</w:t>
      </w:r>
    </w:p>
    <w:p w14:paraId="4D38F88D">
      <w:r xmlns:w="http://schemas.openxmlformats.org/wordprocessingml/2006/main">
        <w:t xml:space="preserve">[70] 空闲 2（转换后）</w:t>
      </w:r>
    </w:p>
    <w:p w14:paraId="4DD2D834">
      <w:r xmlns:w="http://schemas.openxmlformats.org/wordprocessingml/2006/main">
        <w:t xml:space="preserve">[71] 对话 1（转变前）</w:t>
      </w:r>
    </w:p>
    <w:p w14:paraId="34D55ACF">
      <w:r xmlns:w="http://schemas.openxmlformats.org/wordprocessingml/2006/main">
        <w:t xml:space="preserve">[72] 对话 2（转变前）</w:t>
      </w:r>
    </w:p>
    <w:p w14:paraId="34101864">
      <w:r xmlns:w="http://schemas.openxmlformats.org/wordprocessingml/2006/main">
        <w:t xml:space="preserve">[73] 对话 3（转变前）</w:t>
      </w:r>
    </w:p>
    <w:p w14:paraId="444AE9FB">
      <w:r xmlns:w="http://schemas.openxmlformats.org/wordprocessingml/2006/main">
        <w:t xml:space="preserve">[74] 对话 4（转变前）</w:t>
      </w:r>
    </w:p>
    <w:p w14:paraId="3DFE9B79">
      <w:r xmlns:w="http://schemas.openxmlformats.org/wordprocessingml/2006/main">
        <w:t xml:space="preserve">[75] 空闲 1（转换前）</w:t>
      </w:r>
    </w:p>
    <w:p w14:paraId="763CB091">
      <w:r xmlns:w="http://schemas.openxmlformats.org/wordprocessingml/2006/main">
        <w:t xml:space="preserve">[76] 空闲 2（转换前）</w:t>
      </w:r>
    </w:p>
    <w:p w14:paraId="6B63743C">
      <w:r xmlns:w="http://schemas.openxmlformats.org/wordprocessingml/2006/main">
        <w:t xml:space="preserve">[77] 升级 1</w:t>
      </w:r>
    </w:p>
    <w:p w14:paraId="4E1B70FB">
      <w:r xmlns:w="http://schemas.openxmlformats.org/wordprocessingml/2006/main">
        <w:t xml:space="preserve">[78] 升级 2</w:t>
      </w:r>
    </w:p>
    <w:p w14:paraId="54773B64">
      <w:r xmlns:w="http://schemas.openxmlformats.org/wordprocessingml/2006/main">
        <w:t xml:space="preserve">[79] 升级 3</w:t>
      </w:r>
    </w:p>
    <w:p w14:paraId="4CB156D4">
      <w:r xmlns:w="http://schemas.openxmlformats.org/wordprocessingml/2006/main">
        <w:t xml:space="preserve">[80] 捕获</w:t>
      </w:r>
    </w:p>
    <w:p w14:paraId="65CE5D41">
      <w:r xmlns:w="http://schemas.openxmlformats.org/wordprocessingml/2006/main">
        <w:t xml:space="preserve">[81] 战斗开始 1</w:t>
      </w:r>
    </w:p>
    <w:p w14:paraId="636FE2BF">
      <w:r xmlns:w="http://schemas.openxmlformats.org/wordprocessingml/2006/main">
        <w:t xml:space="preserve">[82] 战斗开始 2</w:t>
      </w:r>
    </w:p>
    <w:p w14:paraId="0862942D">
      <w:r xmlns:w="http://schemas.openxmlformats.org/wordprocessingml/2006/main">
        <w:t xml:space="preserve">[83] 战斗参与 1</w:t>
      </w:r>
    </w:p>
    <w:p w14:paraId="694D03E8">
      <w:r xmlns:w="http://schemas.openxmlformats.org/wordprocessingml/2006/main">
        <w:t xml:space="preserve">[84] 战斗参与 2</w:t>
      </w:r>
    </w:p>
    <w:p w14:paraId="488A03D2">
      <w:r xmlns:w="http://schemas.openxmlformats.org/wordprocessingml/2006/main">
        <w:t xml:space="preserve">[85] 战斗胜利 1</w:t>
      </w:r>
    </w:p>
    <w:p w14:paraId="415B07B3">
      <w:r xmlns:w="http://schemas.openxmlformats.org/wordprocessingml/2006/main">
        <w:t xml:space="preserve">[86] 战斗胜利 2</w:t>
      </w:r>
    </w:p>
    <w:p w14:paraId="3B26D474">
      <w:r xmlns:w="http://schemas.openxmlformats.org/wordprocessingml/2006/main">
        <w:t xml:space="preserve">[87] 普通攻击 1</w:t>
      </w:r>
    </w:p>
    <w:p w14:paraId="566BF539">
      <w:r xmlns:w="http://schemas.openxmlformats.org/wordprocessingml/2006/main">
        <w:t xml:space="preserve">[88] 普通攻击 2</w:t>
      </w:r>
    </w:p>
    <w:p w14:paraId="05E2190F">
      <w:r xmlns:w="http://schemas.openxmlformats.org/wordprocessingml/2006/main">
        <w:t xml:space="preserve">[89] 普通攻击 3</w:t>
      </w:r>
    </w:p>
    <w:p w14:paraId="06CCABE8">
      <w:r xmlns:w="http://schemas.openxmlformats.org/wordprocessingml/2006/main">
        <w:t xml:space="preserve">[90] 独特效果激活 1</w:t>
      </w:r>
    </w:p>
    <w:p w14:paraId="737C2095">
      <w:r xmlns:w="http://schemas.openxmlformats.org/wordprocessingml/2006/main">
        <w:t xml:space="preserve">[91] 独特效果激活 2</w:t>
      </w:r>
    </w:p>
    <w:p w14:paraId="2589CBC8">
      <w:r xmlns:w="http://schemas.openxmlformats.org/wordprocessingml/2006/main">
        <w:t xml:space="preserve">[92] 独特效果激活 3</w:t>
      </w:r>
    </w:p>
    <w:p w14:paraId="183AFC7F">
      <w:r xmlns:w="http://schemas.openxmlformats.org/wordprocessingml/2006/main">
        <w:t xml:space="preserve">[93] 特殊招式 1</w:t>
      </w:r>
    </w:p>
    <w:p w14:paraId="5DAE8D83">
      <w:r xmlns:w="http://schemas.openxmlformats.org/wordprocessingml/2006/main">
        <w:t xml:space="preserve">[94] 特殊招式 2</w:t>
      </w:r>
    </w:p>
    <w:p w14:paraId="5C3BB8EB">
      <w:r xmlns:w="http://schemas.openxmlformats.org/wordprocessingml/2006/main">
        <w:t xml:space="preserve">[95] 受到的伤害：1</w:t>
      </w:r>
    </w:p>
    <w:p w14:paraId="60D3B864">
      <w:r xmlns:w="http://schemas.openxmlformats.org/wordprocessingml/2006/main">
        <w:t xml:space="preserve">[96] 受到的伤害：2</w:t>
      </w:r>
    </w:p>
    <w:p w14:paraId="1F2BE3F4">
      <w:r xmlns:w="http://schemas.openxmlformats.org/wordprocessingml/2006/main">
        <w:t xml:space="preserve">[97] 受到的伤害：3</w:t>
      </w:r>
    </w:p>
    <w:p w14:paraId="609626E7">
      <w:r xmlns:w="http://schemas.openxmlformats.org/wordprocessingml/2006/main">
        <w:t xml:space="preserve">[98] 退出</w:t>
      </w:r>
    </w:p>
    <w:p w14:paraId="7029650D">
      <w:r xmlns:w="http://schemas.openxmlformats.org/wordprocessingml/2006/main">
        <w:t xml:space="preserve">[99] 物品用途 1</w:t>
      </w:r>
    </w:p>
    <w:p w14:paraId="305BCBA5">
      <w:r xmlns:w="http://schemas.openxmlformats.org/wordprocessingml/2006/main">
        <w:t xml:space="preserve">[100] 物品用途 2</w:t>
      </w:r>
    </w:p>
    <w:p w14:paraId="21BA9CD3">
      <w:r xmlns:w="http://schemas.openxmlformats.org/wordprocessingml/2006/main">
        <w:t xml:space="preserve">[101] 在游戏中 †</w:t>
      </w:r>
    </w:p>
    <w:p w14:paraId="7F398AA6">
      <w:r xmlns:w="http://schemas.openxmlformats.org/wordprocessingml/2006/main">
        <w:t xml:space="preserve">[102] 于2023年1月25日实施。出现在活动“V-Streamer Shinshu Amatsu的2000%大战略！”中。</w:t>
      </w:r>
    </w:p>
    <w:p w14:paraId="5AF61DAF">
      <w:r xmlns:w="http://schemas.openxmlformats.org/wordprocessingml/2006/main">
        <w:t xml:space="preserve">[103] 目前，能够停止时间的角色相当多。他们能够停止时间的时长也逐渐增加，现在总共只有15秒，这似乎相当短。</w:t>
      </w:r>
    </w:p>
    <w:p w14:paraId="78688146">
      <w:r xmlns:w="http://schemas.openxmlformats.org/wordprocessingml/2006/main">
        <w:t xml:space="preserve">[104] 此技能仅用于在时间停止时进行攻击。由于使用次数有限，无法连续使用，因此不能替代其他提供整体速度加成的角色。</w:t>
      </w:r>
    </w:p>
    <w:p w14:paraId="4AE00284">
      <w:r xmlns:w="http://schemas.openxmlformats.org/wordprocessingml/2006/main">
        <w:t xml:space="preserve">[105] 它的独特效果是具有魅惑几率。几率很低，所以如果成功，你只能算是运气好。它对魅惑成功率高达5倍的堕落佛陀有一定的效果，但对状态效果抗性高的敌人则无效。</w:t>
      </w:r>
    </w:p>
    <w:p w14:paraId="566DD9A8">
      <w:r xmlns:w="http://schemas.openxmlformats.org/wordprocessingml/2006/main">
        <w:t xml:space="preserve">[106] 至于装备方面，最好重点关注与特殊技能槽相关的物品。如果在最需要的时候无法发动特殊技能，那就毫无意义了。</w:t>
      </w:r>
    </w:p>
    <w:p w14:paraId="1D782853">
      <w:r xmlns:w="http://schemas.openxmlformats.org/wordprocessingml/2006/main">
        <w:t xml:space="preserve">[107] 内容适用性简易评估 †</w:t>
      </w:r>
    </w:p>
    <w:p w14:paraId="50F416C0">
      <w:r xmlns:w="http://schemas.openxmlformats.org/wordprocessingml/2006/main">
        <w:t xml:space="preserve">[108] 合适的内容、推荐的装备示例、角色发展目标等。</w:t>
      </w:r>
    </w:p>
    <w:p w14:paraId="68FD217D">
      <w:r xmlns:w="http://schemas.openxmlformats.org/wordprocessingml/2006/main">
        <w:t xml:space="preserve">[109] 兼容内容</w:t>
      </w:r>
    </w:p>
    <w:p w14:paraId="10632F1A">
      <w:r xmlns:w="http://schemas.openxmlformats.org/wordprocessingml/2006/main">
        <w:t xml:space="preserve">[110] 能力倾向</w:t>
      </w:r>
    </w:p>
    <w:p w14:paraId="20A377F4">
      <w:r xmlns:w="http://schemas.openxmlformats.org/wordprocessingml/2006/main">
        <w:t xml:space="preserve">[111] 简短评论</w:t>
      </w:r>
    </w:p>
    <w:p w14:paraId="2B1C0A55">
      <w:r xmlns:w="http://schemas.openxmlformats.org/wordprocessingml/2006/main">
        <w:t xml:space="preserve">[112] 主线任务 活动任务</w:t>
      </w:r>
    </w:p>
    <w:p w14:paraId="3705CC29">
      <w:r xmlns:w="http://schemas.openxmlformats.org/wordprocessingml/2006/main">
        <w:t xml:space="preserve">[113] 时间必须手动选择。</w:t>
      </w:r>
    </w:p>
    <w:p w14:paraId="24CA22C7">
      <w:r xmlns:w="http://schemas.openxmlformats.org/wordprocessingml/2006/main">
        <w:t xml:space="preserve">[114] 突袭战</w:t>
      </w:r>
    </w:p>
    <w:p w14:paraId="27BE8D3A">
      <w:r xmlns:w="http://schemas.openxmlformats.org/wordprocessingml/2006/main">
        <w:t xml:space="preserve">[115] 如果能配合 FEVER 和 BREAK 技能的时机把握得当，效果会非常强大。</w:t>
      </w:r>
    </w:p>
    <w:p w14:paraId="5A1F1763">
      <w:r xmlns:w="http://schemas.openxmlformats.org/wordprocessingml/2006/main">
        <w:t xml:space="preserve">[116] 湮灭</w:t>
      </w:r>
    </w:p>
    <w:p w14:paraId="29DB4ABE">
      <w:r xmlns:w="http://schemas.openxmlformats.org/wordprocessingml/2006/main">
        <w:t xml:space="preserve">[117] 时间停止是不合适的。</w:t>
      </w:r>
    </w:p>
    <w:p w14:paraId="37EACFE4">
      <w:r xmlns:w="http://schemas.openxmlformats.org/wordprocessingml/2006/main">
        <w:t xml:space="preserve">[118] B宇宙</w:t>
      </w:r>
    </w:p>
    <w:p w14:paraId="3EACAFC5">
      <w:r xmlns:w="http://schemas.openxmlformats.org/wordprocessingml/2006/main">
        <w:t xml:space="preserve">[119] 有时用于停止时间。</w:t>
      </w:r>
    </w:p>
    <w:p w14:paraId="1BB15F84">
      <w:r xmlns:w="http://schemas.openxmlformats.org/wordprocessingml/2006/main">
        <w:t xml:space="preserve">[120] 能力评价指标</w:t>
      </w:r>
    </w:p>
    <w:p w14:paraId="2FE44FCC">
      <w:r xmlns:w="http://schemas.openxmlformats.org/wordprocessingml/2006/main">
        <w:t xml:space="preserve">[121] ◎：优秀内容。最有可能发挥出色。○：合适内容。有较高发挥潜力。△：一般。需要一些技巧才能发挥良好，但选择理由不多。×：不合适内容。由于与内容规则、游戏系统、难度等级等不兼容，难以发挥出色。*2014年3月更新</w:t>
      </w:r>
    </w:p>
    <w:p w14:paraId="0A2DBFFA">
      <w:r xmlns:w="http://schemas.openxmlformats.org/wordprocessingml/2006/main">
        <w:t xml:space="preserve">[122] B 制服</w:t>
      </w:r>
    </w:p>
    <w:p w14:paraId="5CAE7C62">
      <w:r xmlns:w="http://schemas.openxmlformats.org/wordprocessingml/2006/main">
        <w:t xml:space="preserve">[123] 推荐设备示例</w:t>
      </w:r>
    </w:p>
    <w:p w14:paraId="024942C9">
      <w:r xmlns:w="http://schemas.openxmlformats.org/wordprocessingml/2006/main">
        <w:t xml:space="preserve">[124] 主要设备</w:t>
      </w:r>
    </w:p>
    <w:p w14:paraId="69110866">
      <w:r xmlns:w="http://schemas.openxmlformats.org/wordprocessingml/2006/main">
        <w:t xml:space="preserve">[125] 子设备</w:t>
      </w:r>
    </w:p>
    <w:p w14:paraId="13F6709A">
      <w:r xmlns:w="http://schemas.openxmlformats.org/wordprocessingml/2006/main">
        <w:t xml:space="preserve">[126] 一件令人愉悦的物品</w:t>
      </w:r>
    </w:p>
    <w:p w14:paraId="57298503">
      <w:r xmlns:w="http://schemas.openxmlformats.org/wordprocessingml/2006/main">
        <w:t xml:space="preserve">[127] 发展目标</w:t>
      </w:r>
    </w:p>
    <w:p w14:paraId="4FE67631">
      <w:r xmlns:w="http://schemas.openxmlformats.org/wordprocessingml/2006/main">
        <w:t xml:space="preserve">[128] 突破极限</w:t>
      </w:r>
    </w:p>
    <w:p w14:paraId="551165E6">
      <w:r xmlns:w="http://schemas.openxmlformats.org/wordprocessingml/2006/main">
        <w:t xml:space="preserve">[129] 致命觉醒</w:t>
      </w:r>
    </w:p>
    <w:p w14:paraId="7DB4A5DB">
      <w:r xmlns:w="http://schemas.openxmlformats.org/wordprocessingml/2006/main">
        <w:t xml:space="preserve">[130] 独特的觉醒</w:t>
      </w:r>
    </w:p>
    <w:p w14:paraId="1B97CCC7">
      <w:r xmlns:w="http://schemas.openxmlformats.org/wordprocessingml/2006/main">
        <w:t xml:space="preserve">[131] 行动速度</w:t>
      </w:r>
    </w:p>
    <w:p w14:paraId="581334CD">
      <w:r xmlns:w="http://schemas.openxmlformats.org/wordprocessingml/2006/main">
        <w:t xml:space="preserve">[132] 特别收费</w:t>
      </w:r>
    </w:p>
    <w:p w14:paraId="2D4DD383">
      <w:r xmlns:w="http://schemas.openxmlformats.org/wordprocessingml/2006/main">
        <w:t xml:space="preserve">[133] 其他</w:t>
      </w:r>
    </w:p>
    <w:p w14:paraId="5FD1F8A2">
      <w:r xmlns:w="http://schemas.openxmlformats.org/wordprocessingml/2006/main">
        <w:t xml:space="preserve">[134] 培训成本</w:t>
      </w:r>
    </w:p>
    <w:p w14:paraId="4805EAE9">
      <w:r xmlns:w="http://schemas.openxmlformats.org/wordprocessingml/2006/main">
        <w:t xml:space="preserve">[135] 3.1 秒 19 次</w:t>
      </w:r>
    </w:p>
    <w:p w14:paraId="601ED232">
      <w:r xmlns:w="http://schemas.openxmlformats.org/wordprocessingml/2006/main">
        <w:t xml:space="preserve">[136] 13.5% 20次</w:t>
      </w:r>
    </w:p>
    <w:p w14:paraId="2CD540A9">
      <w:r xmlns:w="http://schemas.openxmlformats.org/wordprocessingml/2006/main">
        <w:t xml:space="preserve">[137] 备注</w:t>
      </w:r>
    </w:p>
    <w:p w14:paraId="1DFF9D07">
      <w:r xmlns:w="http://schemas.openxmlformats.org/wordprocessingml/2006/main">
        <w:t xml:space="preserve">[138] 可与其他时间停止能力配合使用，以维持持续的时间停止。注意，在极难难度下，也会出现免疫时间停止的敌人。</w:t>
      </w:r>
    </w:p>
    <w:p w14:paraId="6D17442C">
      <w:r xmlns:w="http://schemas.openxmlformats.org/wordprocessingml/2006/main">
        <w:t xml:space="preserve">[139] *2016年4月更新</w:t>
      </w:r>
    </w:p>
    <w:p w14:paraId="3F550AB5">
      <w:r xmlns:w="http://schemas.openxmlformats.org/wordprocessingml/2006/main">
        <w:t xml:space="preserve">[140] 其他版本 / 相关角色 †</w:t>
      </w:r>
    </w:p>
    <w:p w14:paraId="5B622FEE">
      <w:r xmlns:w="http://schemas.openxmlformats.org/wordprocessingml/2006/main">
        <w:t xml:space="preserve">[141] 万圣节小瓶</w:t>
      </w:r>
    </w:p>
    <w:p w14:paraId="3A453C08">
      <w:r xmlns:w="http://schemas.openxmlformats.org/wordprocessingml/2006/main">
        <w:t xml:space="preserve">[142] 琐事 †</w:t>
      </w:r>
    </w:p>
    <w:p w14:paraId="1AFEE2AD">
      <w:r xmlns:w="http://schemas.openxmlformats.org/wordprocessingml/2006/main">
        <w:t xml:space="preserve">[143] 该名称可能直接来源于“VR”。</w:t>
      </w:r>
    </w:p>
    <w:p w14:paraId="1E320D93">
      <w:r xmlns:w="http://schemas.openxmlformats.org/wordprocessingml/2006/main">
        <w:t xml:space="preserve">[144] 即使在变身之前，她的外表（或者更确切地说，是她的发色）也相当艳丽，但平时她却安静内敛。在那次活动中，她缺乏自信，并且对自己“不表演时的自己”感到自卑，这种自卑感最终失控，导致她在地球上觉醒为神圣骑士。</w:t>
      </w:r>
    </w:p>
    <w:p w14:paraId="1238BB20">
      <w:r xmlns:w="http://schemas.openxmlformats.org/wordprocessingml/2006/main">
        <w:t xml:space="preserve">[145] 当他暴走时，他想要变成天照，因此当他看到自己变身后的模样与天照截然不同时，他感到非常震惊。冷静下来后，他创造了一个与变身后的形象相符的新角色，并选择了一条与天照无关的虚拟主播之路。</w:t>
      </w:r>
    </w:p>
    <w:p w14:paraId="24AF0390">
      <w:r xmlns:w="http://schemas.openxmlformats.org/wordprocessingml/2006/main">
        <w:t xml:space="preserve">[146] 他的才能被恶魔斗羽太阳所赏识，如果他没有觉醒成为神骑士，他似乎就能加入久世上阶骑士团了。</w:t>
      </w:r>
    </w:p>
    <w:p w14:paraId="1787F071">
      <w:r xmlns:w="http://schemas.openxmlformats.org/wordprocessingml/2006/main">
        <w:t xml:space="preserve">[147] 在他首次登场的活动中，他扮演天照时模仿了天照的配音，但在主线剧情的第三部分，他扮演天照时却几乎使用了与维亚尔相同的声音。或许这对声优来说负担太重了。</w:t>
      </w:r>
    </w:p>
    <w:p w14:paraId="1EE84927">
      <w:r xmlns:w="http://schemas.openxmlformats.org/wordprocessingml/2006/main">
        <w:t xml:space="preserve">[148] 社交游戏中一个典型的例子，活泼的角色反映了开发团队的年龄范围。</w:t>
      </w:r>
    </w:p>
    <w:p w14:paraId="619EA0EA">
      <w:r xmlns:w="http://schemas.openxmlformats.org/wordprocessingml/2006/main">
        <w:t xml:space="preserve">[149] 官方推特账号简介 †</w:t>
      </w:r>
    </w:p>
    <w:p w14:paraId="2A4B04DC">
      <w:r xmlns:w="http://schemas.openxmlformats.org/wordprocessingml/2006/main">
        <w:t xml:space="preserve">[150] 人物介绍</w:t>
      </w:r>
    </w:p>
    <w:p w14:paraId="7310C63F">
      <w:r xmlns:w="http://schemas.openxmlformats.org/wordprocessingml/2006/main">
        <w:t xml:space="preserve">[151] 评论表 †</w:t>
      </w:r>
    </w:p>
    <w:p w14:paraId="673AA99B">
      <w:r xmlns:w="http://schemas.openxmlformats.org/wordprocessingml/2006/main">
        <w:t xml:space="preserve">[152] 点击打开历史日志列表</w:t>
      </w:r>
    </w:p>
    <w:p w14:paraId="18094797">
      <w:r xmlns:w="http://schemas.openxmlformats.org/wordprocessingml/2006/main">
        <w:t xml:space="preserve">[153] 末尾的数字越小，日志越旧。</w:t>
      </w:r>
    </w:p>
    <w:p w14:paraId="464FA9AA">
      <w:r xmlns:w="http://schemas.openxmlformats.org/wordprocessingml/2006/main">
        <w:t xml:space="preserve">[154] “Comments/Divine Knight Viar/”没有子页面。</w:t>
      </w:r>
    </w:p>
    <w:p w14:paraId="1AA353ED">
      <w:r xmlns:w="http://schemas.openxmlformats.org/wordprocessingml/2006/main">
        <w:t xml:space="preserve">[155] 如果你觉醒了它的独特能力，你很可能有很高的概率在副本中击败大佛，甚至有可能延长时间停止的时间。——[A5Vy7C1aM56] 2023-01-25 (周三) 17:47:54</w:t>
      </w:r>
    </w:p>
    <w:p w14:paraId="65336A3C">
      <w:r xmlns:w="http://schemas.openxmlformats.org/wordprocessingml/2006/main">
        <w:t xml:space="preserve">[156] 我自己无法维持速度增益，所以想和阿尔戈尔一起使用，但似乎很难找到能替代福卡的角色。——[f73zse/nf2I] 2023-01-25 (周三) 19:12:49</w:t>
      </w:r>
    </w:p>
    <w:p w14:paraId="0A748914">
      <w:r xmlns:w="http://schemas.openxmlformats.org/wordprocessingml/2006/main">
        <w:t xml:space="preserve">[157] SD很棒，不是吗？感觉他们在这方面下了很多功夫。不过，这是好事。——[0YcpVwgKFnE] 2023-01-26 (周四) 19:16:48</w:t>
      </w:r>
    </w:p>
    <w:p w14:paraId="5786C6B7">
      <w:r xmlns:w="http://schemas.openxmlformats.org/wordprocessingml/2006/main">
        <w:t xml:space="preserve">[158] 现在，让我们惊叹吧。我喜欢彩虹双赢（旋转）——[p3NQjAlp/m6] 2023-01-27 (星期五) 19:28:32</w:t>
      </w:r>
    </w:p>
    <w:p w14:paraId="5C749789">
      <w:r xmlns:w="http://schemas.openxmlformats.org/wordprocessingml/2006/main">
        <w:t xml:space="preserve">[159] 我的第一印象是她长得像朱丽叶。 -- [zNLqAlgS4Q2] 2023-01-25 (周三) 23:59:42</w:t>
      </w:r>
    </w:p>
    <w:p w14:paraId="2E93D0C0">
      <w:r xmlns:w="http://schemas.openxmlformats.org/wordprocessingml/2006/main">
        <w:t xml:space="preserve">[160] 由于天界神骑士基本上会消耗掉全部9点力量，他们只能生产辅助单位，而辅助单位过多反而会降低其价值，所以拥有魔法力量的地界神骑士数量增加是不可避免的。——[zcQ6X6HY/Gk] 2023-01-28 (周六) 12:24:36</w:t>
      </w:r>
    </w:p>
    <w:p w14:paraId="7CAC1DA9">
      <w:r xmlns:w="http://schemas.openxmlformats.org/wordprocessingml/2006/main">
        <w:t xml:space="preserve">[161] 嗯，反正阿祖尔是原著故事里的最终boss。——[LBlIJ3oun3s] 2023-01-26 (周四) 01:39:03</w:t>
      </w:r>
    </w:p>
    <w:p w14:paraId="04C8C0E4">
      <w:r xmlns:w="http://schemas.openxmlformats.org/wordprocessingml/2006/main">
        <w:t xml:space="preserve">[162] 神木花一秒就当妈了哈哈 -- [sm48qJBgEYw] 2023-01-26 (周四) 02:58:24</w:t>
      </w:r>
    </w:p>
    <w:p w14:paraId="11B202DE">
      <w:r xmlns:w="http://schemas.openxmlformats.org/wordprocessingml/2006/main">
        <w:t xml:space="preserve">[163] 那间卧室真是太棒了。——[bfoyaFTqXs6] 2023-01-26 (周四) 06:10:53</w:t>
      </w:r>
    </w:p>
    <w:p w14:paraId="6A256E1E">
      <w:r xmlns:w="http://schemas.openxmlformats.org/wordprocessingml/2006/main">
        <w:t xml:space="preserve">[164] 我一开始不太确定会是什么样子，因为我不喜欢这种画风，但卧室真的很不错——[py1osKB3iUQ] 2023-01-26 (周四) 06:22:14</w:t>
      </w:r>
    </w:p>
    <w:p w14:paraId="610F34DF">
      <w:r xmlns:w="http://schemas.openxmlformats.org/wordprocessingml/2006/main">
        <w:t xml:space="preserve">[165] 移动起来非常流畅 -- [PZtfntEcMzY] 2023-01-26 (周四) 09:26:21</w:t>
      </w:r>
    </w:p>
    <w:p w14:paraId="0E4DA5FC">
      <w:r xmlns:w="http://schemas.openxmlformats.org/wordprocessingml/2006/main">
        <w:t xml:space="preserve">[166] 但配音演员真的很厉害。他们不仅能区分V和角色背后的真人，甚至还能模仿其他配音演员的声音…… -- [fbZ9.ASSPgw] 2023-01-27 (周五) 00:37:32</w:t>
      </w:r>
    </w:p>
    <w:p w14:paraId="2A5B413A">
      <w:r xmlns:w="http://schemas.openxmlformats.org/wordprocessingml/2006/main">
        <w:t xml:space="preserve">[167] 我想要它是因为我喜欢它的配色，但是因为限时发售的商品太多，我已经没有宝石了…… -- [OheBB2IPaQc] 2023-01-28 (周六) 01:15:12</w:t>
      </w:r>
    </w:p>
    <w:p w14:paraId="25C57FB1">
      <w:r xmlns:w="http://schemas.openxmlformats.org/wordprocessingml/2006/main">
        <w:t xml:space="preserve">[168] 看起来就像个交通管制员哈哈 -- [eLb2sgYpysw] 2023-01-29 (周日) 19:44:18</w:t>
      </w:r>
    </w:p>
    <w:p w14:paraId="6E853281">
      <w:r xmlns:w="http://schemas.openxmlformats.org/wordprocessingml/2006/main">
        <w:t xml:space="preserve">[169] 我觉得那些日式元素是因为它是以天照大人为原型创作的（虽然画得跟她本人不太像，甚至连她本人都感到震惊）。至于“活泼”的部分，那就完全是个谜了…… -- [fbZ9.ASSPgw] 2023-01-30 (周一) 21:54:21</w:t>
      </w:r>
    </w:p>
    <w:p w14:paraId="68AA845E">
      <w:r xmlns:w="http://schemas.openxmlformats.org/wordprocessingml/2006/main">
        <w:t xml:space="preserve">[170] 指挥官太能干了，最强精子诞生了！ -- [.ye0j6AHsRs] 2023-01-30 (周一) 22:15:49</w:t>
      </w:r>
    </w:p>
    <w:p w14:paraId="6441857E">
      <w:r xmlns:w="http://schemas.openxmlformats.org/wordprocessingml/2006/main">
        <w:t xml:space="preserve">[171] 这武器感觉有点不对劲……是视觉错觉吗？ -- [ZWHMAHQpXYk] 2023-01-31 (周二) 18:47:42</w:t>
      </w:r>
    </w:p>
    <w:p w14:paraId="376BDA4E">
      <w:r xmlns:w="http://schemas.openxmlformats.org/wordprocessingml/2006/main">
        <w:t xml:space="preserve">[172] 光束风扇不是V高达的吗？毕竟是V型机体啊？ -- [H7WtEoPezdI] 2023-02-05 (周日) 15:47:19</w:t>
      </w:r>
    </w:p>
    <w:p w14:paraId="60240C59">
      <w:r xmlns:w="http://schemas.openxmlformats.org/wordprocessingml/2006/main">
        <w:t xml:space="preserve">[173] Vial 这个名字可能源自 VR，但它实际上被用作人名。说到神，我很好奇它是否也与北欧神话中的 Vidar（也称 Vidar）有关——[H/aD4sSjDTI] 2023-02-06 (周一) 09:52:34</w:t>
      </w:r>
    </w:p>
    <w:p w14:paraId="06AF8FFE">
      <w:r xmlns:w="http://schemas.openxmlformats.org/wordprocessingml/2006/main">
        <w:t xml:space="preserve">[174] ←使用棋盘前请务必阅读规则。</w:t>
      </w:r>
    </w:p>
    <w:p w14:paraId="6F07F0AD">
      <w:r xmlns:w="http://schemas.openxmlformats.org/wordprocessingml/2006/main">
        <w:t xml:space="preserve">[175] 关于规则 †</w:t>
      </w:r>
    </w:p>
    <w:p w14:paraId="7AF9DB6B">
      <w:r xmlns:w="http://schemas.openxmlformats.org/wordprocessingml/2006/main">
        <w:t xml:space="preserve">[176] 请不要抱怨或批评页面编辑者。如果您对其他人的编辑有意见，请通过“提供替代方案”或“自行编辑”的方式进行建设性沟通。</w:t>
      </w:r>
    </w:p>
    <w:p w14:paraId="0AD55C48">
      <w:r xmlns:w="http://schemas.openxmlformats.org/wordprocessingml/2006/main">
        <w:t xml:space="preserve">[177] 不要发布个人网站或其他禁止未经授权链接的网站的网址。</w:t>
      </w:r>
    </w:p>
    <w:p w14:paraId="19F2B977">
      <w:r xmlns:w="http://schemas.openxmlformats.org/wordprocessingml/2006/main">
        <w:t xml:space="preserve">[178] 关于违反规则的帖子 †</w:t>
      </w:r>
    </w:p>
    <w:p w14:paraId="59C54204">
      <w:r xmlns:w="http://schemas.openxmlformats.org/wordprocessingml/2006/main">
        <w:t xml:space="preserve">[179] 禁止发布以下类型的帖子，因为它们容易造成干扰。</w:t>
      </w:r>
    </w:p>
    <w:p w14:paraId="1C068CB1">
      <w:r xmlns:w="http://schemas.openxmlformats.org/wordprocessingml/2006/main">
        <w:t xml:space="preserve">[180]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F037119">
      <w:r xmlns:w="http://schemas.openxmlformats.org/wordprocessingml/2006/main">
        <w:t xml:space="preserve">[181] 其他包括使用此维基的人、官方管理员、艺术家、配音演员、现实生活中的个人以及 Twitter 用户等团体。</w:t>
      </w:r>
    </w:p>
    <w:p w14:paraId="532935EE">
      <w:r xmlns:w="http://schemas.openxmlformats.org/wordprocessingml/2006/main">
        <w:t xml:space="preserve">[182] 关于向管理层提交的帖子，我们容忍可以解释为用户反馈的评论，例如“我希望他们改进这一点”、“我希望他们尽快修复错误”和“维护时间太长了”，但我们不容忍使用辱骂性语言贬低管理层。</w:t>
      </w:r>
    </w:p>
    <w:p w14:paraId="02B8529A">
      <w:r xmlns:w="http://schemas.openxmlformats.org/wordprocessingml/2006/main">
        <w:t xml:space="preserve">[183] 将讨论和意见交流视为“诽谤或对抗他人”是错误的。然而，在讨论或意见交流中使用辱骂性语言、贬低他人、挑衅他人或在缺乏明确证据的情况下发表言论是违法的。说话时务必注意自己的言辞。</w:t>
      </w:r>
    </w:p>
    <w:p w14:paraId="6EB37AE4">
      <w:r xmlns:w="http://schemas.openxmlformats.org/wordprocessingml/2006/main">
        <w:t xml:space="preserve">[184] 攻击性评论是指使用“做这个”或“做那个”等强烈命令、“使用粗俗语言”、“采取居高临下的态度”或“具有挑衅性”的评论。</w:t>
      </w:r>
    </w:p>
    <w:p w14:paraId="0145F7B8">
      <w:r xmlns:w="http://schemas.openxmlformats.org/wordprocessingml/2006/main">
        <w:t xml:space="preserve">[185] 禁止发布冒犯现有玩家的帖子，例如“还有人玩这个游戏吗？”或“这游戏已经凉了”。这并不意味着您完全不能发表任何负面言论，而是指那些超出单纯负面评价范围，构成诽谤或诋毁的帖子将被禁止发布。</w:t>
      </w:r>
    </w:p>
    <w:p w14:paraId="788D7E47">
      <w:r xmlns:w="http://schemas.openxmlformats.org/wordprocessingml/2006/main">
        <w:t xml:space="preserve">[186] 公开羞辱他人，包括泄露他人的游戏内名称或UID</w:t>
      </w:r>
    </w:p>
    <w:p w14:paraId="24ECA09C">
      <w:r xmlns:w="http://schemas.openxmlformats.org/wordprocessingml/2006/main">
        <w:t xml:space="preserve">[187] 但是，分享有助于游戏攻略的信息和视频是允许的。</w:t>
      </w:r>
    </w:p>
    <w:p w14:paraId="73725F7B">
      <w:r xmlns:w="http://schemas.openxmlformats.org/wordprocessingml/2006/main">
        <w:t xml:space="preserve">[188] 参考其他应用程序</w:t>
      </w:r>
    </w:p>
    <w:p w14:paraId="28EEC530">
      <w:r xmlns:w="http://schemas.openxmlformats.org/wordprocessingml/2006/main">
        <w:t xml:space="preserve">[189] 在多个论坛上多次发帖</w:t>
      </w:r>
    </w:p>
    <w:p w14:paraId="737975D0">
      <w:r xmlns:w="http://schemas.openxmlformats.org/wordprocessingml/2006/main">
        <w:t xml:space="preserve">[190] 写一串无意义的字符</w:t>
      </w:r>
    </w:p>
    <w:p w14:paraId="6E07C253">
      <w:r xmlns:w="http://schemas.openxmlformats.org/wordprocessingml/2006/main">
        <w:t xml:space="preserve">[191] 关于作弊和利用漏洞的帖子</w:t>
      </w:r>
    </w:p>
    <w:p w14:paraId="4765AA0E">
      <w:r xmlns:w="http://schemas.openxmlformats.org/wordprocessingml/2006/main">
        <w:t xml:space="preserve">[192] 最好的办法是忽略违反规则的帖子。上钩或反驳只会让事情变得更糟。</w:t>
      </w:r>
    </w:p>
    <w:p w14:paraId="0BB31F77">
      <w:r xmlns:w="http://schemas.openxmlformats.org/wordprocessingml/2006/main">
        <w:t xml:space="preserve">[193] *在上述规则中，“诽谤”指的是在没有客观证据的情况下诋毁和贬低他人。将所有批评性文章都归为“诽谤”是不正确的，所以请务必谨慎。</w:t>
      </w:r>
    </w:p>
    <w:p w14:paraId="58DA4D27">
      <w:r xmlns:w="http://schemas.openxmlformats.org/wordprocessingml/2006/main">
        <w:t xml:space="preserve">[194] 关于修改和删除发帖日志 †</w:t>
      </w:r>
    </w:p>
    <w:p w14:paraId="15D4A263">
      <w:r xmlns:w="http://schemas.openxmlformats.org/wordprocessingml/2006/main">
        <w:t xml:space="preserve">[195] 但是，允许更正印刷错误、遗漏和字体颜色。（他人出于善意所做的更正也允许。）</w:t>
      </w:r>
    </w:p>
    <w:p w14:paraId="020A2089">
      <w:r xmlns:w="http://schemas.openxmlformats.org/wordprocessingml/2006/main">
        <w:t xml:space="preserve">[196] 作为例外情况，您可以删除自己的帖子，但事后必须向管理员报告。此外，删除时，请将整个评论替换为以下文本，而不是完全删除：&amp;color(#ff0000){''发帖人已删除''};</w:t>
      </w:r>
    </w:p>
    <w:p w14:paraId="24DAA8B7">
      <w:r xmlns:w="http://schemas.openxmlformats.org/wordprocessingml/2006/main">
        <w:t xml:space="preserve">[197] 关于评论违反规则的帖子 †</w:t>
      </w:r>
    </w:p>
    <w:p w14:paraId="7C305A13">
      <w:r xmlns:w="http://schemas.openxmlformats.org/wordprocessingml/2006/main">
        <w:t xml:space="preserve">[198] 您可以自行注释掉上述任何违反规则的评论，无需管理员许可。但是，如果您注释掉了某条评论，请务必在“违规举报公告板”上进行举报。举报时请使用“违规举报公告板”上的模板。</w:t>
      </w:r>
    </w:p>
    <w:p w14:paraId="6826D780">
      <w:r xmlns:w="http://schemas.openxmlformats.org/wordprocessingml/2006/main">
        <w:t xml:space="preserve">[199] 未经 CO 报告公告板报告而被评论删除的帖子将被恢复，而评论删除帖子的人将受到处罚。</w:t>
      </w:r>
    </w:p>
    <w:p w14:paraId="1C120BDB">
      <w:r xmlns:w="http://schemas.openxmlformats.org/wordprocessingml/2006/main">
        <w:t xml:space="preserve">[200] 如果您反复向 CO 举报公告板举报不违反规则的帖子，我们将认为您是自私的，并将对您实施发帖和编辑限制。</w:t>
      </w:r>
    </w:p>
    <w:p w14:paraId="7D8479DC">
      <w:r xmlns:w="http://schemas.openxmlformats.org/wordprocessingml/2006/main">
        <w:t xml:space="preserve">[201] 在 CO 报告公告板上，不违反规则的报告可以由管理员酌情恢复。</w:t>
      </w:r>
    </w:p>
    <w:p w14:paraId="563A7C39">
      <w:r xmlns:w="http://schemas.openxmlformats.org/wordprocessingml/2006/main">
        <w:t xml:space="preserve">[202] 我们再次要求您不要评论那些并未违反规则的评论。（例如，诸如“虽然不违反规则，但显然是在挑衅”、“恶作剧”或“评论整个帖子”之类的主观判断。）</w:t>
      </w:r>
    </w:p>
    <w:p w14:paraId="00C4A848">
      <w:r xmlns:w="http://schemas.openxmlformats.org/wordprocessingml/2006/main">
        <w:t xml:space="preserve">[203] 关于不违反规则但“冒犯性”的帖子 †</w:t>
      </w:r>
    </w:p>
    <w:p w14:paraId="68C53967">
      <w:r xmlns:w="http://schemas.openxmlformats.org/wordprocessingml/2006/main">
        <w:t xml:space="preserve">[204] 即使帖子内容具有冒犯性，除非违反版规，否则不会被删除。由于每个人对冒犯性帖子的定义可能不同，请使用 NGID 功能隐藏评论，而不是参与争论或挑衅。</w:t>
      </w:r>
    </w:p>
    <w:p w14:paraId="17BE1435">
      <w:r xmlns:w="http://schemas.openxmlformats.org/wordprocessingml/2006/main">
        <w:t xml:space="preserve">[205] 挑衅难道不是一种违规行为吗？†</w:t>
      </w:r>
    </w:p>
    <w:p w14:paraId="6A6CE670">
      <w:r xmlns:w="http://schemas.openxmlformats.org/wordprocessingml/2006/main">
        <w:t xml:space="preserve">[206] 每个人对“煽动性言论”的定义都大相径庭，因此我们不认为这是违规行为。如果您认为某条评论具有煽动性，请使用 NGID 功能将其隐藏。</w:t>
      </w:r>
    </w:p>
    <w:p w14:paraId="4F1C5545">
      <w:r xmlns:w="http://schemas.openxmlformats.org/wordprocessingml/2006/main">
        <w:t xml:space="preserve">[207] 抱怨难道不算违法吗？†</w:t>
      </w:r>
    </w:p>
    <w:p w14:paraId="0E2975F0">
      <w:r xmlns:w="http://schemas.openxmlformats.org/wordprocessingml/2006/main">
        <w:t xml:space="preserve">[208] 一般而言，抱怨本身并不构成违规。但是，针对本作品的负面宣传、诽谤、辱骂性语言以及超出抱怨范围的对抗性言论均构成违规。如果您认为抱怨内容冒犯了您，请使用 NGID 功能隐藏相关评论。</w:t>
      </w:r>
    </w:p>
    <w:p w14:paraId="1B3E754E">
      <w:r xmlns:w="http://schemas.openxmlformats.org/wordprocessingml/2006/main">
        <w:t xml:space="preserve">[209] 如果您不确定某个帖子是否违反规则，该怎么办？ †</w:t>
      </w:r>
    </w:p>
    <w:p w14:paraId="2DC6D369">
      <w:r xmlns:w="http://schemas.openxmlformats.org/wordprocessingml/2006/main">
        <w:t xml:space="preserve">[210] 有些帖子内容含糊不清，难以判断是否违规。评论删除这类含糊不清的帖子可能会导致问题，所以请不要评论删除，而是使用 NGID 功能将评论隐藏起来。</w:t>
      </w:r>
    </w:p>
    <w:p w14:paraId="1AEA1669">
      <w:r xmlns:w="http://schemas.openxmlformats.org/wordprocessingml/2006/main">
        <w:t xml:space="preserve">[211] 对屡犯者的处罚 †</w:t>
      </w:r>
    </w:p>
    <w:p w14:paraId="4944E168">
      <w:r xmlns:w="http://schemas.openxmlformats.org/wordprocessingml/2006/main">
        <w:t xml:space="preserve">[212] 屡次违反规则或发布特别恶意的帖子，管理员可酌情予以处罚，例如“禁止访问”或“限制发帖”。</w:t>
      </w:r>
    </w:p>
    <w:p w14:paraId="6E7C2177">
      <w:r xmlns:w="http://schemas.openxmlformats.org/wordprocessingml/2006/main">
        <w:t xml:space="preserve">[213] 如果您对进一步改进有任何建议，请通过 Wiki 管理公告板与我们联系。</w:t>
      </w:r>
    </w:p>
    <w:p w14:paraId="23007684"/>
    <w:p w14:paraId="3139FE9D">
      <w:r xmlns:w="http://schemas.openxmlformats.org/wordprocessingml/2006/main">
        <w:rPr>
          <w:b/>
        </w:rPr>
        <w:t xml:space="preserve">A265</w:t>
      </w:r>
    </w:p>
    <w:p w14:paraId="599DBCF9">
      <w:r xmlns:w="http://schemas.openxmlformats.org/wordprocessingml/2006/main">
        <w:t xml:space="preserve">[0] 索引：所有角色 | SSR 角色 | SR 角色 | R 角色</w:t>
      </w:r>
    </w:p>
    <w:p w14:paraId="10A6B124">
      <w:r xmlns:w="http://schemas.openxmlformats.org/wordprocessingml/2006/main">
        <w:t xml:space="preserve">[1] 基本信息</w:t>
      </w:r>
    </w:p>
    <w:p w14:paraId="7702A900">
      <w:r xmlns:w="http://schemas.openxmlformats.org/wordprocessingml/2006/main">
        <w:t xml:space="preserve">[2] 内容适用性简易评估</w:t>
      </w:r>
    </w:p>
    <w:p w14:paraId="12B175B7">
      <w:r xmlns:w="http://schemas.openxmlformats.org/wordprocessingml/2006/main">
        <w:t xml:space="preserve">[3] 其他版本及相关角色</w:t>
      </w:r>
    </w:p>
    <w:p w14:paraId="71A8DFFE">
      <w:r xmlns:w="http://schemas.openxmlformats.org/wordprocessingml/2006/main">
        <w:t xml:space="preserve">[4] 琐事</w:t>
      </w:r>
    </w:p>
    <w:p w14:paraId="37862172">
      <w:r xmlns:w="http://schemas.openxmlformats.org/wordprocessingml/2006/main">
        <w:t xml:space="preserve">[5] 官方推特账号介绍</w:t>
      </w:r>
    </w:p>
    <w:p w14:paraId="1C64926A">
      <w:r xmlns:w="http://schemas.openxmlformats.org/wordprocessingml/2006/main">
        <w:t xml:space="preserve">[6] 评论表单</w:t>
      </w:r>
    </w:p>
    <w:p w14:paraId="7D513AB7">
      <w:r xmlns:w="http://schemas.openxmlformats.org/wordprocessingml/2006/main">
        <w:t xml:space="preserve">[7] 基本信息 †</w:t>
      </w:r>
    </w:p>
    <w:p w14:paraId="5866C747">
      <w:r xmlns:w="http://schemas.openxmlformats.org/wordprocessingml/2006/main">
        <w:t xml:space="preserve">[8] 变换图像</w:t>
      </w:r>
    </w:p>
    <w:p w14:paraId="4BDE7761">
      <w:r xmlns:w="http://schemas.openxmlformats.org/wordprocessingml/2006/main">
        <w:t xml:space="preserve">[9] 简介</w:t>
      </w:r>
    </w:p>
    <w:p w14:paraId="0D91D0F5">
      <w:r xmlns:w="http://schemas.openxmlformats.org/wordprocessingml/2006/main">
        <w:t xml:space="preserve">[10] 姓名</w:t>
      </w:r>
    </w:p>
    <w:p w14:paraId="55E98655">
      <w:r xmlns:w="http://schemas.openxmlformats.org/wordprocessingml/2006/main">
        <w:t xml:space="preserve">[11] 节制者克拉丽丝</w:t>
      </w:r>
    </w:p>
    <w:p w14:paraId="447807EB">
      <w:r xmlns:w="http://schemas.openxmlformats.org/wordprocessingml/2006/main">
        <w:t xml:space="preserve">[12] 真实姓名</w:t>
      </w:r>
    </w:p>
    <w:p w14:paraId="5D29C5D7">
      <w:r xmlns:w="http://schemas.openxmlformats.org/wordprocessingml/2006/main">
        <w:t xml:space="preserve">[13] 克拉丽丝·梅尔库里</w:t>
      </w:r>
    </w:p>
    <w:p w14:paraId="0DF7A1C9">
      <w:r xmlns:w="http://schemas.openxmlformats.org/wordprocessingml/2006/main">
        <w:t xml:space="preserve">[14] 稀有度</w:t>
      </w:r>
    </w:p>
    <w:p w14:paraId="5B6AC417">
      <w:r xmlns:w="http://schemas.openxmlformats.org/wordprocessingml/2006/main">
        <w:t xml:space="preserve">[15] 普通攻击</w:t>
      </w:r>
    </w:p>
    <w:p w14:paraId="34BAC85E">
      <w:r xmlns:w="http://schemas.openxmlformats.org/wordprocessingml/2006/main">
        <w:t xml:space="preserve">[16] 远程攻击（魔法）</w:t>
      </w:r>
    </w:p>
    <w:p w14:paraId="332BF0CE">
      <w:r xmlns:w="http://schemas.openxmlformats.org/wordprocessingml/2006/main">
        <w:t xml:space="preserve">[17] 附属派系</w:t>
      </w:r>
    </w:p>
    <w:p w14:paraId="13F8F434">
      <w:r xmlns:w="http://schemas.openxmlformats.org/wordprocessingml/2006/main">
        <w:t xml:space="preserve">[18] 女巫</w:t>
      </w:r>
    </w:p>
    <w:p w14:paraId="06D39E02">
      <w:r xmlns:w="http://schemas.openxmlformats.org/wordprocessingml/2006/main">
        <w:t xml:space="preserve">[19] 特殊属性</w:t>
      </w:r>
    </w:p>
    <w:p w14:paraId="775B6F52">
      <w:r xmlns:w="http://schemas.openxmlformats.org/wordprocessingml/2006/main">
        <w:t xml:space="preserve">[20] 秘仪</w:t>
      </w:r>
    </w:p>
    <w:p w14:paraId="6245BF36">
      <w:r xmlns:w="http://schemas.openxmlformats.org/wordprocessingml/2006/main">
        <w:t xml:space="preserve">[21] 稻村苏也子</w:t>
      </w:r>
    </w:p>
    <w:p w14:paraId="168BC0A1">
      <w:r xmlns:w="http://schemas.openxmlformats.org/wordprocessingml/2006/main">
        <w:t xml:space="preserve">[22] 插图</w:t>
      </w:r>
    </w:p>
    <w:p w14:paraId="2BF33D11">
      <w:r xmlns:w="http://schemas.openxmlformats.org/wordprocessingml/2006/main">
        <w:t xml:space="preserve">[23] 清爽的鲨鱼皮</w:t>
      </w:r>
    </w:p>
    <w:p w14:paraId="19960FB8">
      <w:r xmlns:w="http://schemas.openxmlformats.org/wordprocessingml/2006/main">
        <w:t xml:space="preserve">[24] SD字符</w:t>
      </w:r>
    </w:p>
    <w:p w14:paraId="69F897D0">
      <w:r xmlns:w="http://schemas.openxmlformats.org/wordprocessingml/2006/main">
        <w:t xml:space="preserve">[25] 风味文字</w:t>
      </w:r>
    </w:p>
    <w:p w14:paraId="71CEF3FD">
      <w:r xmlns:w="http://schemas.openxmlformats.org/wordprocessingml/2006/main">
        <w:t xml:space="preserve">[26] “可惜，加拉蒂亚不会说话。”她是伊丽莎白一派的女巫，拥有怪物斯库拉的因子。她的眼睛被称为“灵眼”，拥有强大的力量，但由于力量过于强大，被人砍断，她也因此失明。灵眼化作导盲犬加拉蒂亚，现在是克拉丽丝的眼睛。她具有管理才能，擅长管理形形色色的女巫团体。</w:t>
      </w:r>
    </w:p>
    <w:p w14:paraId="79BEB978">
      <w:r xmlns:w="http://schemas.openxmlformats.org/wordprocessingml/2006/main">
        <w:t xml:space="preserve">[27] 如何获得</w:t>
      </w:r>
    </w:p>
    <w:p w14:paraId="5F5A7E93">
      <w:r xmlns:w="http://schemas.openxmlformats.org/wordprocessingml/2006/main">
        <w:t xml:space="preserve">[28] 标准扭蛋</w:t>
      </w:r>
    </w:p>
    <w:p w14:paraId="01EF4FA0">
      <w:r xmlns:w="http://schemas.openxmlformats.org/wordprocessingml/2006/main">
        <w:t xml:space="preserve">[29] 基础属性（1星）* 每增加1星+50%，5星时为1星值的3倍</w:t>
      </w:r>
    </w:p>
    <w:p w14:paraId="63E6CA0D">
      <w:r xmlns:w="http://schemas.openxmlformats.org/wordprocessingml/2006/main">
        <w:t xml:space="preserve">[30] 级</w:t>
      </w:r>
    </w:p>
    <w:p w14:paraId="591F17D2">
      <w:r xmlns:w="http://schemas.openxmlformats.org/wordprocessingml/2006/main">
        <w:t xml:space="preserve">[31] 耐力</w:t>
      </w:r>
    </w:p>
    <w:p w14:paraId="70377D54">
      <w:r xmlns:w="http://schemas.openxmlformats.org/wordprocessingml/2006/main">
        <w:t xml:space="preserve">[32] 攻击力</w:t>
      </w:r>
    </w:p>
    <w:p w14:paraId="28FDC4F0">
      <w:r xmlns:w="http://schemas.openxmlformats.org/wordprocessingml/2006/main">
        <w:t xml:space="preserve">[33] 防御能力</w:t>
      </w:r>
    </w:p>
    <w:p w14:paraId="6C3A5295">
      <w:r xmlns:w="http://schemas.openxmlformats.org/wordprocessingml/2006/main">
        <w:t xml:space="preserve">[34] 魔法力量</w:t>
      </w:r>
    </w:p>
    <w:p w14:paraId="19FDDACA">
      <w:r xmlns:w="http://schemas.openxmlformats.org/wordprocessingml/2006/main">
        <w:t xml:space="preserve">[35] 魔法抗性</w:t>
      </w:r>
    </w:p>
    <w:p w14:paraId="72D690F3">
      <w:r xmlns:w="http://schemas.openxmlformats.org/wordprocessingml/2006/main">
        <w:t xml:space="preserve">[36] 详细状态</w:t>
      </w:r>
    </w:p>
    <w:p w14:paraId="4ABC3D2F">
      <w:r xmlns:w="http://schemas.openxmlformats.org/wordprocessingml/2006/main">
        <w:t xml:space="preserve">[37] 准确性</w:t>
      </w:r>
    </w:p>
    <w:p w14:paraId="22A7F8F3">
      <w:r xmlns:w="http://schemas.openxmlformats.org/wordprocessingml/2006/main">
        <w:t xml:space="preserve">[38] 回避能力</w:t>
      </w:r>
    </w:p>
    <w:p w14:paraId="799E285D">
      <w:r xmlns:w="http://schemas.openxmlformats.org/wordprocessingml/2006/main">
        <w:t xml:space="preserve">[39] 连续命中率</w:t>
      </w:r>
    </w:p>
    <w:p w14:paraId="51CA55B5">
      <w:r xmlns:w="http://schemas.openxmlformats.org/wordprocessingml/2006/main">
        <w:t xml:space="preserve">[40] 反击率</w:t>
      </w:r>
    </w:p>
    <w:p w14:paraId="1566D09F">
      <w:r xmlns:w="http://schemas.openxmlformats.org/wordprocessingml/2006/main">
        <w:t xml:space="preserve">[41] 眩晕激活率</w:t>
      </w:r>
    </w:p>
    <w:p w14:paraId="6EA57E6B">
      <w:r xmlns:w="http://schemas.openxmlformats.org/wordprocessingml/2006/main">
        <w:t xml:space="preserve">[42] 抗眩晕能力</w:t>
      </w:r>
    </w:p>
    <w:p w14:paraId="4F1F982E">
      <w:r xmlns:w="http://schemas.openxmlformats.org/wordprocessingml/2006/main">
        <w:t xml:space="preserve">[43] 移动速度</w:t>
      </w:r>
    </w:p>
    <w:p w14:paraId="65218FFD">
      <w:r xmlns:w="http://schemas.openxmlformats.org/wordprocessingml/2006/main">
        <w:t xml:space="preserve">[44] 部署速度</w:t>
      </w:r>
    </w:p>
    <w:p w14:paraId="72AA99C5">
      <w:r xmlns:w="http://schemas.openxmlformats.org/wordprocessingml/2006/main">
        <w:t xml:space="preserve">[45] 行动速度</w:t>
      </w:r>
    </w:p>
    <w:p w14:paraId="2B259D8D">
      <w:r xmlns:w="http://schemas.openxmlformats.org/wordprocessingml/2006/main">
        <w:t xml:space="preserve">[46] 特殊填充量</w:t>
      </w:r>
    </w:p>
    <w:p w14:paraId="743614C9">
      <w:r xmlns:w="http://schemas.openxmlformats.org/wordprocessingml/2006/main">
        <w:t xml:space="preserve">[47] 特殊招式</w:t>
      </w:r>
    </w:p>
    <w:p w14:paraId="070462C1">
      <w:r xmlns:w="http://schemas.openxmlformats.org/wordprocessingml/2006/main">
        <w:t xml:space="preserve">[48] 姓名</w:t>
      </w:r>
    </w:p>
    <w:p w14:paraId="28A101CA">
      <w:r xmlns:w="http://schemas.openxmlformats.org/wordprocessingml/2006/main">
        <w:t xml:space="preserve">[49] 效应</w:t>
      </w:r>
    </w:p>
    <w:p w14:paraId="4C6E1D02">
      <w:r xmlns:w="http://schemas.openxmlformats.org/wordprocessingml/2006/main">
        <w:t xml:space="preserve">[50] 斯普里根之眼</w:t>
      </w:r>
    </w:p>
    <w:p w14:paraId="665718E0">
      <w:r xmlns:w="http://schemas.openxmlformats.org/wordprocessingml/2006/main">
        <w:t xml:space="preserve">[51] 使己方场上闪避率提高 80，持续 15 秒。</w:t>
      </w:r>
    </w:p>
    <w:p w14:paraId="6E3765B6">
      <w:r xmlns:w="http://schemas.openxmlformats.org/wordprocessingml/2006/main">
        <w:t xml:space="preserve">[52] 斯普里根之眼+</w:t>
      </w:r>
    </w:p>
    <w:p w14:paraId="5F879BD8">
      <w:r xmlns:w="http://schemas.openxmlformats.org/wordprocessingml/2006/main">
        <w:t xml:space="preserve">[53] 使己方场上闪避率提高 80，持续 25 秒。</w:t>
      </w:r>
    </w:p>
    <w:p w14:paraId="5AE533F9">
      <w:r xmlns:w="http://schemas.openxmlformats.org/wordprocessingml/2006/main">
        <w:t xml:space="preserve">[54] 独特效果</w:t>
      </w:r>
    </w:p>
    <w:p w14:paraId="6866205E">
      <w:r xmlns:w="http://schemas.openxmlformats.org/wordprocessingml/2006/main">
        <w:t xml:space="preserve">[55] 姓名</w:t>
      </w:r>
    </w:p>
    <w:p w14:paraId="7CB040E0">
      <w:r xmlns:w="http://schemas.openxmlformats.org/wordprocessingml/2006/main">
        <w:t xml:space="preserve">[56] 效应</w:t>
      </w:r>
    </w:p>
    <w:p w14:paraId="4EE81260">
      <w:r xmlns:w="http://schemas.openxmlformats.org/wordprocessingml/2006/main">
        <w:t xml:space="preserve">[57] 增强安全性</w:t>
      </w:r>
    </w:p>
    <w:p w14:paraId="5A9B9A03">
      <w:r xmlns:w="http://schemas.openxmlformats.org/wordprocessingml/2006/main">
        <w:t xml:space="preserve">[58] 部署完成后，使你的前排闪避率提高 50，持续 20 秒。</w:t>
      </w:r>
    </w:p>
    <w:p w14:paraId="3DE56E22">
      <w:r xmlns:w="http://schemas.openxmlformats.org/wordprocessingml/2006/main">
        <w:t xml:space="preserve">[59] 增强型安全+</w:t>
      </w:r>
    </w:p>
    <w:p w14:paraId="5E014AB0">
      <w:r xmlns:w="http://schemas.openxmlformats.org/wordprocessingml/2006/main">
        <w:t xml:space="preserve">[60] 部署完成后，使你的前排闪避率提高 50，持续 30 秒。</w:t>
      </w:r>
    </w:p>
    <w:p w14:paraId="4026FD2E">
      <w:r xmlns:w="http://schemas.openxmlformats.org/wordprocessingml/2006/main">
        <w:t xml:space="preserve">[61] 休闲装照片</w:t>
      </w:r>
    </w:p>
    <w:p w14:paraId="0B07F0CB">
      <w:r xmlns:w="http://schemas.openxmlformats.org/wordprocessingml/2006/main">
        <w:t xml:space="preserve">[62] 增强图像</w:t>
      </w:r>
    </w:p>
    <w:p w14:paraId="5D11DB6B">
      <w:r xmlns:w="http://schemas.openxmlformats.org/wordprocessingml/2006/main">
        <w:t xml:space="preserve">[63] 在游戏中 †</w:t>
      </w:r>
    </w:p>
    <w:p w14:paraId="3FC58E66">
      <w:r xmlns:w="http://schemas.openxmlformats.org/wordprocessingml/2006/main">
        <w:t xml:space="preserve">[64] 他和魔法师卢卡一样，拥有所有角色中最强的魔法能力之一。然而，他的行动速度较慢，需要6秒才能发动攻击，因此他主要用作辅助角色。</w:t>
      </w:r>
    </w:p>
    <w:p w14:paraId="4BE64854">
      <w:r xmlns:w="http://schemas.openxmlformats.org/wordprocessingml/2006/main">
        <w:t xml:space="preserve">[65] 此特殊技能为增益效果，可使己方队伍场上所有角色的闪避率提升80点。这是首个拥有此效果的特殊技能。该效果持续15秒。效果持续期间，大多数角色的闪避率可提升至100以上。</w:t>
      </w:r>
    </w:p>
    <w:p w14:paraId="0AAE5761">
      <w:r xmlns:w="http://schemas.openxmlformats.org/wordprocessingml/2006/main">
        <w:t xml:space="preserve">[66] 然而，由于游戏进行方式是攻击命中检定失败→闪避检定，因此，除非敌人的命中检定未命中，否则拥有 100 或更高的闪避值毫无意义。</w:t>
      </w:r>
    </w:p>
    <w:p w14:paraId="11D03E55">
      <w:r xmlns:w="http://schemas.openxmlformats.org/wordprocessingml/2006/main">
        <w:t xml:space="preserve">[67] 随着拥有大幅回避率提升和大幅命中率降低能力的“新娘E.Y.”角色的加入，她本质上是一个更优的选择，因此，以后使用克拉丽丝和命中率降低角色只不过是一种低效的折衷方案。真是令人沮丧。</w:t>
      </w:r>
    </w:p>
    <w:p w14:paraId="07FF6F16">
      <w:r xmlns:w="http://schemas.openxmlformats.org/wordprocessingml/2006/main">
        <w:t xml:space="preserve">[68] 如果不唤醒，效果持续时间很短，而且很难维持效果，因此建议唤醒。</w:t>
      </w:r>
    </w:p>
    <w:p w14:paraId="07BAD8B8">
      <w:r xmlns:w="http://schemas.openxmlformats.org/wordprocessingml/2006/main">
        <w:t xml:space="preserve">[69] 在突袭中，它的独特效果可以降低前排首领 50% 的攻击力，而它的特殊技能可以降低全军 80% 的攻击力，起到强大的防御增益作用。</w:t>
      </w:r>
    </w:p>
    <w:p w14:paraId="3025F5F6">
      <w:r xmlns:w="http://schemas.openxmlformats.org/wordprocessingml/2006/main">
        <w:t xml:space="preserve">[70] 简单的内容适宜性评估 †</w:t>
      </w:r>
    </w:p>
    <w:p w14:paraId="3256F3D1">
      <w:r xmlns:w="http://schemas.openxmlformats.org/wordprocessingml/2006/main">
        <w:t xml:space="preserve">[71] 合适的内容、推荐的装备示例、角色发展目标等。</w:t>
      </w:r>
    </w:p>
    <w:p w14:paraId="3CF32F5D">
      <w:r xmlns:w="http://schemas.openxmlformats.org/wordprocessingml/2006/main">
        <w:t xml:space="preserve">[72] 兼容内容</w:t>
      </w:r>
    </w:p>
    <w:p w14:paraId="40C0D1C6">
      <w:r xmlns:w="http://schemas.openxmlformats.org/wordprocessingml/2006/main">
        <w:t xml:space="preserve">[73] 天赋</w:t>
      </w:r>
    </w:p>
    <w:p w14:paraId="5E49C65B">
      <w:r xmlns:w="http://schemas.openxmlformats.org/wordprocessingml/2006/main">
        <w:t xml:space="preserve">[74] 简短评论</w:t>
      </w:r>
    </w:p>
    <w:p w14:paraId="693CE27A">
      <w:r xmlns:w="http://schemas.openxmlformats.org/wordprocessingml/2006/main">
        <w:t xml:space="preserve">[75] 主线任务 事件任务</w:t>
      </w:r>
    </w:p>
    <w:p w14:paraId="6AC3FD9D">
      <w:r xmlns:w="http://schemas.openxmlformats.org/wordprocessingml/2006/main">
        <w:t xml:space="preserve">[76] 由于其行动速度慢，特殊技能不造成伤害，效果也不强，因此很难有效使用。</w:t>
      </w:r>
    </w:p>
    <w:p w14:paraId="595F0120">
      <w:r xmlns:w="http://schemas.openxmlformats.org/wordprocessingml/2006/main">
        <w:t xml:space="preserve">[77] 突袭战</w:t>
      </w:r>
    </w:p>
    <w:p w14:paraId="30AA823D">
      <w:r xmlns:w="http://schemas.openxmlformats.org/wordprocessingml/2006/main">
        <w:t xml:space="preserve">[78] 高倍率下的损伤减少效果极佳（设备示例见下文）</w:t>
      </w:r>
    </w:p>
    <w:p w14:paraId="287AA1AB">
      <w:r xmlns:w="http://schemas.openxmlformats.org/wordprocessingml/2006/main">
        <w:t xml:space="preserve">[79] 湮灭</w:t>
      </w:r>
    </w:p>
    <w:p w14:paraId="2E69E64F">
      <w:r xmlns:w="http://schemas.openxmlformats.org/wordprocessingml/2006/main">
        <w:t xml:space="preserve">[80] 不需要回避率提升。</w:t>
      </w:r>
    </w:p>
    <w:p w14:paraId="42AD4E52">
      <w:r xmlns:w="http://schemas.openxmlformats.org/wordprocessingml/2006/main">
        <w:t xml:space="preserve">[81] B宇宙</w:t>
      </w:r>
    </w:p>
    <w:p w14:paraId="1C65B6B6">
      <w:r xmlns:w="http://schemas.openxmlformats.org/wordprocessingml/2006/main">
        <w:t xml:space="preserve">[82] 面对普通攻击时，忍受和治疗比躲避更容易。</w:t>
      </w:r>
    </w:p>
    <w:p w14:paraId="166B3D9D">
      <w:r xmlns:w="http://schemas.openxmlformats.org/wordprocessingml/2006/main">
        <w:t xml:space="preserve">[83] 能力评估指标</w:t>
      </w:r>
    </w:p>
    <w:p w14:paraId="64A0B531">
      <w:r xmlns:w="http://schemas.openxmlformats.org/wordprocessingml/2006/main">
        <w:t xml:space="preserve">[84] ◎：优秀内容。最有可能发挥出色。○：合适内容。有较高发挥潜力。△：一般。需要一些技巧才能发挥良好，但选择理由不多。×：不合适内容。由于与内容规则、游戏系统、难度等级等不兼容，难以发挥出色。*2014年3月更新</w:t>
      </w:r>
    </w:p>
    <w:p w14:paraId="61ACA2A4">
      <w:r xmlns:w="http://schemas.openxmlformats.org/wordprocessingml/2006/main">
        <w:t xml:space="preserve">[85] 突袭</w:t>
      </w:r>
    </w:p>
    <w:p w14:paraId="3F4960D2">
      <w:r xmlns:w="http://schemas.openxmlformats.org/wordprocessingml/2006/main">
        <w:t xml:space="preserve">[86] 推荐设备示例</w:t>
      </w:r>
    </w:p>
    <w:p w14:paraId="4730CD8F">
      <w:r xmlns:w="http://schemas.openxmlformats.org/wordprocessingml/2006/main">
        <w:t xml:space="preserve">[87] 主要设备</w:t>
      </w:r>
    </w:p>
    <w:p w14:paraId="4F0EF48A">
      <w:r xmlns:w="http://schemas.openxmlformats.org/wordprocessingml/2006/main">
        <w:t xml:space="preserve">[88] 子设备</w:t>
      </w:r>
    </w:p>
    <w:p w14:paraId="794CD91B">
      <w:r xmlns:w="http://schemas.openxmlformats.org/wordprocessingml/2006/main">
        <w:t xml:space="preserve">[89] 一件令人愉悦的物品</w:t>
      </w:r>
    </w:p>
    <w:p w14:paraId="06FCF085">
      <w:r xmlns:w="http://schemas.openxmlformats.org/wordprocessingml/2006/main">
        <w:t xml:space="preserve">[90] 发展目标</w:t>
      </w:r>
    </w:p>
    <w:p w14:paraId="5EF3FECC">
      <w:r xmlns:w="http://schemas.openxmlformats.org/wordprocessingml/2006/main">
        <w:t xml:space="preserve">[91] 突破极限</w:t>
      </w:r>
    </w:p>
    <w:p w14:paraId="3F2F39CC">
      <w:r xmlns:w="http://schemas.openxmlformats.org/wordprocessingml/2006/main">
        <w:t xml:space="preserve">[92] 致命觉醒</w:t>
      </w:r>
    </w:p>
    <w:p w14:paraId="57CC3810">
      <w:r xmlns:w="http://schemas.openxmlformats.org/wordprocessingml/2006/main">
        <w:t xml:space="preserve">[93] 独特的觉醒</w:t>
      </w:r>
    </w:p>
    <w:p w14:paraId="014FFB32">
      <w:r xmlns:w="http://schemas.openxmlformats.org/wordprocessingml/2006/main">
        <w:t xml:space="preserve">[94] 行动速度</w:t>
      </w:r>
    </w:p>
    <w:p w14:paraId="53471A31">
      <w:r xmlns:w="http://schemas.openxmlformats.org/wordprocessingml/2006/main">
        <w:t xml:space="preserve">[95] 特别收费</w:t>
      </w:r>
    </w:p>
    <w:p w14:paraId="16E71D0E">
      <w:r xmlns:w="http://schemas.openxmlformats.org/wordprocessingml/2006/main">
        <w:t xml:space="preserve">[96] 其他</w:t>
      </w:r>
    </w:p>
    <w:p w14:paraId="0DEFDB04">
      <w:r xmlns:w="http://schemas.openxmlformats.org/wordprocessingml/2006/main">
        <w:t xml:space="preserve">[97] 培训费用</w:t>
      </w:r>
    </w:p>
    <w:p w14:paraId="0AB60DB6">
      <w:r xmlns:w="http://schemas.openxmlformats.org/wordprocessingml/2006/main">
        <w:t xml:space="preserve">[98] 5.1 秒 9 次</w:t>
      </w:r>
    </w:p>
    <w:p w14:paraId="6F67CEEB">
      <w:r xmlns:w="http://schemas.openxmlformats.org/wordprocessingml/2006/main">
        <w:t xml:space="preserve">[99] 10.5% 10次</w:t>
      </w:r>
    </w:p>
    <w:p w14:paraId="725B7F09">
      <w:r xmlns:w="http://schemas.openxmlformats.org/wordprocessingml/2006/main">
        <w:t xml:space="preserve">[100] 备注</w:t>
      </w:r>
    </w:p>
    <w:p w14:paraId="71FEB52E">
      <w:r xmlns:w="http://schemas.openxmlformats.org/wordprocessingml/2006/main">
        <w:t xml:space="preserve">[101] 在这种状态下，能否在25秒内发动特殊技能还很难说。你的行动速度和特殊技能充能速度应该再提升一些。</w:t>
      </w:r>
    </w:p>
    <w:p w14:paraId="18AA2ADD">
      <w:r xmlns:w="http://schemas.openxmlformats.org/wordprocessingml/2006/main">
        <w:t xml:space="preserve">[102] *2016年3月更新</w:t>
      </w:r>
    </w:p>
    <w:p w14:paraId="714573B9">
      <w:r xmlns:w="http://schemas.openxmlformats.org/wordprocessingml/2006/main">
        <w:t xml:space="preserve">[103] 其他版本 / 相关角色 †</w:t>
      </w:r>
    </w:p>
    <w:p w14:paraId="249CECAC">
      <w:r xmlns:w="http://schemas.openxmlformats.org/wordprocessingml/2006/main">
        <w:t xml:space="preserve">[104] 节制者克拉丽丝</w:t>
      </w:r>
    </w:p>
    <w:p w14:paraId="19FC181C">
      <w:r xmlns:w="http://schemas.openxmlformats.org/wordprocessingml/2006/main">
        <w:t xml:space="preserve">[105] 赛博女巫克拉丽丝</w:t>
      </w:r>
    </w:p>
    <w:p w14:paraId="687D18D3">
      <w:r xmlns:w="http://schemas.openxmlformats.org/wordprocessingml/2006/main">
        <w:t xml:space="preserve">[106] 瓦伦丁·克拉丽丝</w:t>
      </w:r>
    </w:p>
    <w:p w14:paraId="63FDBA92">
      <w:r xmlns:w="http://schemas.openxmlformats.org/wordprocessingml/2006/main">
        <w:t xml:space="preserve">[107] 克拉丽丝在体育节</w:t>
      </w:r>
    </w:p>
    <w:p w14:paraId="0FD4DD0E">
      <w:r xmlns:w="http://schemas.openxmlformats.org/wordprocessingml/2006/main">
        <w:t xml:space="preserve">[108] 琐事 †</w:t>
      </w:r>
    </w:p>
    <w:p w14:paraId="687CAF46">
      <w:r xmlns:w="http://schemas.openxmlformats.org/wordprocessingml/2006/main">
        <w:t xml:space="preserve">[109] 在事件[飞越篱笆的女人]中，她被提及为从卢卡·佩尔萨基斯获得的专利中赚钱的成员之一。</w:t>
      </w:r>
    </w:p>
    <w:p w14:paraId="65000E8D">
      <w:r xmlns:w="http://schemas.openxmlformats.org/wordprocessingml/2006/main">
        <w:t xml:space="preserve">[110] 她那独特的灵眼通常依附于伽拉忒亚，所以克拉丽丝穿便服时，眼中的高光便会消失。然而，当她变身时，高光便会亮起，再加上她的犬耳，可以看出“通过与伽拉忒亚融合，她将灵眼和视力归还给了自己”。</w:t>
      </w:r>
    </w:p>
    <w:p w14:paraId="032E43F0">
      <w:r xmlns:w="http://schemas.openxmlformats.org/wordprocessingml/2006/main">
        <w:t xml:space="preserve">[111] 在故事中，他负责方舟的财务，同时也展现了他作为电脑黑客的技能。方舟成员形容他“只要不涉及金钱，就是一个通情达理的人”，但一旦谈到钱，他就会展现出吝啬的一面，对浪费金钱毫不手软。</w:t>
      </w:r>
    </w:p>
    <w:p w14:paraId="37C27EAC">
      <w:r xmlns:w="http://schemas.openxmlformats.org/wordprocessingml/2006/main">
        <w:t xml:space="preserve">[112] 据说她的母亲要么是海神的女儿，要么是半人半蛇的怪物。</w:t>
      </w:r>
    </w:p>
    <w:p w14:paraId="06821179">
      <w:r xmlns:w="http://schemas.openxmlformats.org/wordprocessingml/2006/main">
        <w:t xml:space="preserve">[113] 外表上，她被描述为拥有美丽女子的上半身，但下半身则被描述为“六条狗”或“无数的腿和头”，不同来源的描述略有差异。在后来的作品（例如游戏）中，由于设定她拥有多条腿，她经常被描绘成拥有触手，例如章鱼的触手。考虑到伽拉忒亚的存在，人们认为克拉丽丝所拥有的特征源于她下半身是狗的传说。</w:t>
      </w:r>
    </w:p>
    <w:p w14:paraId="04BE34A2">
      <w:r xmlns:w="http://schemas.openxmlformats.org/wordprocessingml/2006/main">
        <w:t xml:space="preserve">[114] 然而，她并非一直都是这副模样；她原本是一位拥有众多追求者的绝世佳人。然而，当海神格劳克斯向女巫喀耳刻请教如何赢得她的芳心时，喀耳刻却爱上了格劳克斯，由此形成了一个三角恋。格劳克斯拒绝了喀耳刻的追求，但为了报复，她诅咒了斯库拉居住的海岸。当她浸入海岸的海水中时，她的下半身变成了上述的怪物，袭击水手。之后，喀耳刻对英雄奥德修斯产生了好感，但斯库拉也伺机报复，袭击了奥德修斯。</w:t>
      </w:r>
    </w:p>
    <w:p w14:paraId="698DC89A">
      <w:r xmlns:w="http://schemas.openxmlformats.org/wordprocessingml/2006/main">
        <w:t xml:space="preserve">[115] 官方推特账号简介 †</w:t>
      </w:r>
    </w:p>
    <w:p w14:paraId="54EEA6E0">
      <w:r xmlns:w="http://schemas.openxmlformats.org/wordprocessingml/2006/main">
        <w:t xml:space="preserve">[116] 人物介绍</w:t>
      </w:r>
    </w:p>
    <w:p w14:paraId="66B6EA5D">
      <w:r xmlns:w="http://schemas.openxmlformats.org/wordprocessingml/2006/main">
        <w:t xml:space="preserve">[117] 评论表 †</w:t>
      </w:r>
    </w:p>
    <w:p w14:paraId="031AC6ED">
      <w:r xmlns:w="http://schemas.openxmlformats.org/wordprocessingml/2006/main">
        <w:t xml:space="preserve">[118] 点击打开历史日志列表</w:t>
      </w:r>
    </w:p>
    <w:p w14:paraId="7151B329">
      <w:r xmlns:w="http://schemas.openxmlformats.org/wordprocessingml/2006/main">
        <w:t xml:space="preserve">[119] 末尾的数字越小，日志就越旧。</w:t>
      </w:r>
    </w:p>
    <w:p w14:paraId="3DFD86E7">
      <w:r xmlns:w="http://schemas.openxmlformats.org/wordprocessingml/2006/main">
        <w:t xml:space="preserve">[120]“评论/节制清晰/”没有子页面。</w:t>
      </w:r>
    </w:p>
    <w:p w14:paraId="69CE637E">
      <w:r xmlns:w="http://schemas.openxmlformats.org/wordprocessingml/2006/main">
        <w:t xml:space="preserve">[121] 时贞。我的眼睛看不见东西，但我能看透人心！——[n8gl7WzF/fc] 2021-09-08 (周三) 18:29:28</w:t>
      </w:r>
    </w:p>
    <w:p w14:paraId="14F6E03D">
      <w:r xmlns:w="http://schemas.openxmlformats.org/wordprocessingml/2006/main">
        <w:t xml:space="preserve">[122] 如果没有（#EyeДHeart）表情符号，很容易误以为只是有人生气了哈哈 -- [mHBYvpjuViA] 2021-09-09 (周四) 13:47:21</w:t>
      </w:r>
    </w:p>
    <w:p w14:paraId="2BAFA413">
      <w:r xmlns:w="http://schemas.openxmlformats.org/wordprocessingml/2006/main">
        <w:t xml:space="preserve">[123] 好久没见到碓冰先生了哈哈 -- [DZolpnvNj9Y] 2021-09-12 (周日) 12:07:19</w:t>
      </w:r>
    </w:p>
    <w:p w14:paraId="10BB4BB2">
      <w:r xmlns:w="http://schemas.openxmlformats.org/wordprocessingml/2006/main">
        <w:t xml:space="preserve">[124] 我知道，背景人物真的很可爱 -- [LeU8B9JvDWc] 2021-09-08 (周三) 19:58:43</w:t>
      </w:r>
    </w:p>
    <w:p w14:paraId="4716136D">
      <w:r xmlns:w="http://schemas.openxmlformats.org/wordprocessingml/2006/main">
        <w:t xml:space="preserve">[125] 我最喜欢她在这款游戏中的休闲装扮 -- [/nGMsZGRrQg] 2021-09-08 (周三) 21:07:58</w:t>
      </w:r>
    </w:p>
    <w:p w14:paraId="3A618C07">
      <w:r xmlns:w="http://schemas.openxmlformats.org/wordprocessingml/2006/main">
        <w:t xml:space="preserve">[126] 感觉他们不会容忍群众角色——[ii7n9CXdnXs] 2021-09-09 (周四) 02:18:21</w:t>
      </w:r>
    </w:p>
    <w:p w14:paraId="00705F57">
      <w:r xmlns:w="http://schemas.openxmlformats.org/wordprocessingml/2006/main">
        <w:t xml:space="preserve">[127] 她有点像主流漫画里的配角姐姐，虽然她精明能干，但也很天真，遇到性骚扰也会脸红，所以能看到这种角色的色情场景也算是个加分项——[cvL5/ZJNJTI] 2021-09-12 (周日) 06:28:04</w:t>
      </w:r>
    </w:p>
    <w:p w14:paraId="35870262">
      <w:r xmlns:w="http://schemas.openxmlformats.org/wordprocessingml/2006/main">
        <w:t xml:space="preserve">[128] 说真的，她穿着得体，但还是那么性感——[UiG0ePHcD2k] 2021-09-14 (周二) 13:35:41</w:t>
      </w:r>
    </w:p>
    <w:p w14:paraId="48869C50">
      <w:r xmlns:w="http://schemas.openxmlformats.org/wordprocessingml/2006/main">
        <w:t xml:space="preserve">[129] 住手！ -- [jV1xCuELnwI] 2021-09-09 (周四) 00:57:16</w:t>
      </w:r>
    </w:p>
    <w:p w14:paraId="35AD9330">
      <w:r xmlns:w="http://schemas.openxmlformats.org/wordprocessingml/2006/main">
        <w:t xml:space="preserve">[130] 在一个只有穿着高衩泳衣才能自称女巫的世界里——[jGe/l9sYdcQ] 2021-09-09 (周四) 02:16:52</w:t>
      </w:r>
    </w:p>
    <w:p w14:paraId="2C764C10">
      <w:r xmlns:w="http://schemas.openxmlformats.org/wordprocessingml/2006/main">
        <w:t xml:space="preserve">[131] 这家伙在登录奖励界面上的表现简直就像《桃铁》里的穷神一样——[lC7tS.lCkZM] 2021-09-09 (周四) 07:44:04</w:t>
      </w:r>
    </w:p>
    <w:p w14:paraId="2931B17F">
      <w:r xmlns:w="http://schemas.openxmlformats.org/wordprocessingml/2006/main">
        <w:t xml:space="preserve">[132] 梅法尔很喜欢狗，似乎无法抗拒——[GGf7Gd45.x2] 2021-09-09 (周四) 10:03:45</w:t>
      </w:r>
    </w:p>
    <w:p w14:paraId="33F01435">
      <w:r xmlns:w="http://schemas.openxmlformats.org/wordprocessingml/2006/main">
        <w:t xml:space="preserve">[133] 我什么都不怕了！ -- [mHBYvpjuViA] 2021-09-09 (周四) 21:33:03</w:t>
      </w:r>
    </w:p>
    <w:p w14:paraId="55F9A9DE">
      <w:r xmlns:w="http://schemas.openxmlformats.org/wordprocessingml/2006/main">
        <w:t xml:space="preserve">[134] 视觉小说依赖对话来创造互动，因此拥有听觉能力的角色（这使得对话难以表现）可能更难刻画。——[UbeJRawbm.A] 2021-09-09 (周四) 18:15:08</w:t>
      </w:r>
    </w:p>
    <w:p w14:paraId="47A71FE9">
      <w:r xmlns:w="http://schemas.openxmlformats.org/wordprocessingml/2006/main">
        <w:t xml:space="preserve">[135] 在轻小说和视觉小说中，聋哑角色通常由男性主角扮演，所以这不是问题。——[mHBYvpjuViA] 2021-09-09 (周四) 21:32:27</w:t>
      </w:r>
    </w:p>
    <w:p w14:paraId="33775728">
      <w:r xmlns:w="http://schemas.openxmlformats.org/wordprocessingml/2006/main">
        <w:t xml:space="preserve">[136] 大多数虚构人物视力或听力不好？那又怎样？他们都是超乎常人的超人，所以几乎没有什么问题，而且他们可以通过各种方式交流，比如手语、白板、唇语、骨传导或机器。但如果你认真思考一下，就不得不考虑那些天生耳聋（因此说话困难）的角色，描绘他们与其他角色的互动会很困难——[At3WO41Chq.] 2021-09-11 (周六) 21:38:50</w:t>
      </w:r>
    </w:p>
    <w:p w14:paraId="287A7AE6">
      <w:r xmlns:w="http://schemas.openxmlformats.org/wordprocessingml/2006/main">
        <w:t xml:space="preserve">[137] 感知他人的存在感等等都依赖于听觉，而先天性听力障碍者的发音也与常人不同，因此这很难做到，因为这不可避免地会成为主题，就像《声之形》那样——[cvL5/ZJNJTI] 2021-09-12 (周日) 06:32:02</w:t>
      </w:r>
    </w:p>
    <w:p w14:paraId="146EB496">
      <w:r xmlns:w="http://schemas.openxmlformats.org/wordprocessingml/2006/main">
        <w:t xml:space="preserve">[138] 其实，西莉卡才是看不见的人（她能看见，只是会累），而我们是从伽拉忒亚的视角看到的，所以我感觉实际上只有一个人。——[Mtoag44SDDM] 2021-09-27 (周一) 17:29:44</w:t>
      </w:r>
    </w:p>
    <w:p w14:paraId="462F5526">
      <w:r xmlns:w="http://schemas.openxmlformats.org/wordprocessingml/2006/main">
        <w:t xml:space="preserve">[139] 虽然我没见过，但我能在脑海中想象出来——[0YcpVwgKFnE] 2022-04-30 (周六) 11:58:57</w:t>
      </w:r>
    </w:p>
    <w:p w14:paraId="6330FFAB">
      <w:r xmlns:w="http://schemas.openxmlformats.org/wordprocessingml/2006/main">
        <w:t xml:space="preserve">[140] 很少有角色能如此完美地反驳主角的台词：“如果你有任何问题，请告诉我。” -- [0YcpVwgKFnE] 2022-04-30 (周六) 12:02:54</w:t>
      </w:r>
    </w:p>
    <w:p w14:paraId="57D5A7C4">
      <w:r xmlns:w="http://schemas.openxmlformats.org/wordprocessingml/2006/main">
        <w:t xml:space="preserve">[141] 失败场景。很多场景都以无理的指责开场，但这女孩的指责尤其无理。她说了一些莫名其妙的话。不过，我倒是能理解为什么那一幕里的佛卡夏面包会着火。——[0YcpVwgKFnE] 2022-04-30 (周六) 12:13:59</w:t>
      </w:r>
    </w:p>
    <w:p w14:paraId="539F7277">
      <w:r xmlns:w="http://schemas.openxmlformats.org/wordprocessingml/2006/main">
        <w:t xml:space="preserve">[142] 她真的很有富家女的气质。如果我和克拉丽丝一起喝茶、吃甜点、聊天，她会散发出一种非常强烈的成功气场。是因为她有钱，还养了一条白狗吗？——[0YcpVwgKFnE] 2022-04-30 (周六) 12:20:37</w:t>
      </w:r>
    </w:p>
    <w:p w14:paraId="4782BA9F">
      <w:r xmlns:w="http://schemas.openxmlformats.org/wordprocessingml/2006/main">
        <w:t xml:space="preserve">[143] 哦，它在左下角。我当时在往中间偏右的方向看，所以没看到。 -- [YSFXOZ5l1SI] 2022-05-21 (周六) 20:24:03</w:t>
      </w:r>
    </w:p>
    <w:p w14:paraId="3073C24F">
      <w:r xmlns:w="http://schemas.openxmlformats.org/wordprocessingml/2006/main">
        <w:t xml:space="preserve">[144]（插曲中的 Cantabile）她的戏份不多，但角色相当不错。乍一看，她像是秘书类型的角色，但她的风格略有不同，所以她不和由乃竞争这个角色这一点很重要。——[0YcpVwgKFnE] 2022-07-23 (周六) 17:46:42</w:t>
      </w:r>
    </w:p>
    <w:p w14:paraId="33F783D1">
      <w:r xmlns:w="http://schemas.openxmlformats.org/wordprocessingml/2006/main">
        <w:t xml:space="preserve">[145] 目前为止（不包括婚纱之类的玩笑物品）还没有出现过展示新表单但未实际应用的情况，所以应该很快就会实装。——[onmrLz5O8G.] 2023-06-02 (周五) 02:51:55</w:t>
      </w:r>
    </w:p>
    <w:p w14:paraId="1B10ACC2">
      <w:r xmlns:w="http://schemas.openxmlformats.org/wordprocessingml/2006/main">
        <w:t xml:space="preserve">[146] 他是我最喜欢的五个角色之一。他不一定要是最强的，但我希望他装备齐全，可以随身携带。我知道这有点奢侈。——[0YcpVwgKFnE] 2023-06-02 (周五) 07:46:16</w:t>
      </w:r>
    </w:p>
    <w:p w14:paraId="67861665">
      <w:r xmlns:w="http://schemas.openxmlformats.org/wordprocessingml/2006/main">
        <w:t xml:space="preserve">[147] 执行速度真快——[sZOg1H1pPk6] 2023-06-05 (星期一) 20:59:58</w:t>
      </w:r>
    </w:p>
    <w:p w14:paraId="314BF975">
      <w:r xmlns:w="http://schemas.openxmlformats.org/wordprocessingml/2006/main">
        <w:t xml:space="preserve">[148] 虽然目前只有三位艺人负责，继 Capella 和 Summer Capella 之后，现在又有了 Clarice 和 Electric Massager Clarice。我们是不是也可以期待 Canopu 2 了呢？ -- [MXOptBvaK7A] 2023-06-05 (周一) 22:30:40</w:t>
      </w:r>
    </w:p>
    <w:p w14:paraId="5CF97028">
      <w:r xmlns:w="http://schemas.openxmlformats.org/wordprocessingml/2006/main">
        <w:t xml:space="preserve">[149] 恭喜您获得新表格！ -- [0YcpVwgKFnE] 2023-06-07 (周三) 07:35:24</w:t>
      </w:r>
    </w:p>
    <w:p w14:paraId="21E559CB">
      <w:r xmlns:w="http://schemas.openxmlformats.org/wordprocessingml/2006/main">
        <w:t xml:space="preserve">[150] 这也是今年圣诞活动上的一个讨论话题，但关于剥削员工的雇主的笑话正逐渐流行起来。这样可以吗？——[IOohtkXQ/yI] 2023-12-29 (周五) 23:55:27</w:t>
      </w:r>
    </w:p>
    <w:p w14:paraId="3C046FC6">
      <w:r xmlns:w="http://schemas.openxmlformats.org/wordprocessingml/2006/main">
        <w:t xml:space="preserve">[151] 克拉丽丝，请帮我报税，我什么都愿意做（哭泣）——[krLgeg3u.Z6] 2024-02-12 (周一) 22:13:08</w:t>
      </w:r>
    </w:p>
    <w:p w14:paraId="682C080D">
      <w:r xmlns:w="http://schemas.openxmlformats.org/wordprocessingml/2006/main">
        <w:t xml:space="preserve">[152] ←使用棋盘前请务必阅读规则。</w:t>
      </w:r>
    </w:p>
    <w:p w14:paraId="1308EC31">
      <w:r xmlns:w="http://schemas.openxmlformats.org/wordprocessingml/2006/main">
        <w:t xml:space="preserve">[153] 关于规则 †</w:t>
      </w:r>
    </w:p>
    <w:p w14:paraId="5F1B0B26">
      <w:r xmlns:w="http://schemas.openxmlformats.org/wordprocessingml/2006/main">
        <w:t xml:space="preserve">[154] 请不要抱怨或批评页面编辑者。如果您对其他人的编辑有意见，请通过“提供替代方案”或“自行编辑”的方式进行建设性沟通。</w:t>
      </w:r>
    </w:p>
    <w:p w14:paraId="7942ED15">
      <w:r xmlns:w="http://schemas.openxmlformats.org/wordprocessingml/2006/main">
        <w:t xml:space="preserve">[155] 请勿发布个人网站或其他禁止未经授权链接的网站的网址。</w:t>
      </w:r>
    </w:p>
    <w:p w14:paraId="0C92E4D9">
      <w:r xmlns:w="http://schemas.openxmlformats.org/wordprocessingml/2006/main">
        <w:t xml:space="preserve">[156] 关于违反规则的帖子 †</w:t>
      </w:r>
    </w:p>
    <w:p w14:paraId="144D3DAA">
      <w:r xmlns:w="http://schemas.openxmlformats.org/wordprocessingml/2006/main">
        <w:t xml:space="preserve">[157] 禁止发布以下类型的帖子，因为它们容易造成干扰。</w:t>
      </w:r>
    </w:p>
    <w:p w14:paraId="4ED66B64">
      <w:r xmlns:w="http://schemas.openxmlformats.org/wordprocessingml/2006/main">
        <w:t xml:space="preserve">[158]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0EABAC2">
      <w:r xmlns:w="http://schemas.openxmlformats.org/wordprocessingml/2006/main">
        <w:t xml:space="preserve">[159] 其他包括使用此维基的人、官方管理员、艺术家、配音演员、现实生活中的个人以及 Twitter 用户等团体。</w:t>
      </w:r>
    </w:p>
    <w:p w14:paraId="3C4AA519">
      <w:r xmlns:w="http://schemas.openxmlformats.org/wordprocessingml/2006/main">
        <w:t xml:space="preserve">[160] 关于向管理层提交的帖子，我们容忍可以解释为用户反馈的评论，例如“我希望他们改进这一点”、“我希望他们尽快修复错误”和“维护时间太长了”，但我们不容忍使用辱骂性语言贬低管理层。</w:t>
      </w:r>
    </w:p>
    <w:p w14:paraId="7078DEF9">
      <w:r xmlns:w="http://schemas.openxmlformats.org/wordprocessingml/2006/main">
        <w:t xml:space="preserve">[161] 将讨论和意见交流视为“诽谤或对抗他人”是错误的。然而，在讨论或意见交流中使用辱骂性语言、贬低他人、挑衅他人或在缺乏明确证据的情况下发表言论，都是违法行为。说话时务必谨言慎行。</w:t>
      </w:r>
    </w:p>
    <w:p w14:paraId="55D0D9EA">
      <w:r xmlns:w="http://schemas.openxmlformats.org/wordprocessingml/2006/main">
        <w:t xml:space="preserve">[162] 攻击性评论包括使用“做这个”或“做那个”等强硬命令、“使用粗俗语言”、“采取居高临下的态度”或“挑衅”。</w:t>
      </w:r>
    </w:p>
    <w:p w14:paraId="489E4CF1">
      <w:r xmlns:w="http://schemas.openxmlformats.org/wordprocessingml/2006/main">
        <w:t xml:space="preserve">[163] 禁止发布冒犯现有玩家的帖子，例如“还有人玩这个游戏吗？”或“这游戏已经凉了”。这并不意味着您完全不能发表任何负面言论，而是指那些超出单纯负面评价范围，构成诽谤或诋毁的帖子将被禁止发布。</w:t>
      </w:r>
    </w:p>
    <w:p w14:paraId="34475F03">
      <w:r xmlns:w="http://schemas.openxmlformats.org/wordprocessingml/2006/main">
        <w:t xml:space="preserve">[164] 公开羞辱他人，包括泄露他人的游戏内名称或UID</w:t>
      </w:r>
    </w:p>
    <w:p w14:paraId="5C475AC5">
      <w:r xmlns:w="http://schemas.openxmlformats.org/wordprocessingml/2006/main">
        <w:t xml:space="preserve">[165] 但是，分享有助于游戏攻略的信息和视频是允许的。</w:t>
      </w:r>
    </w:p>
    <w:p w14:paraId="4E6657E0">
      <w:r xmlns:w="http://schemas.openxmlformats.org/wordprocessingml/2006/main">
        <w:t xml:space="preserve">[166] 参考其他应用程序</w:t>
      </w:r>
    </w:p>
    <w:p w14:paraId="2464EE8E">
      <w:r xmlns:w="http://schemas.openxmlformats.org/wordprocessingml/2006/main">
        <w:t xml:space="preserve">[167] 在多个论坛上多次发帖</w:t>
      </w:r>
    </w:p>
    <w:p w14:paraId="64E646EE">
      <w:r xmlns:w="http://schemas.openxmlformats.org/wordprocessingml/2006/main">
        <w:t xml:space="preserve">[168] 写一串没有意义的字符</w:t>
      </w:r>
    </w:p>
    <w:p w14:paraId="51073DB2">
      <w:r xmlns:w="http://schemas.openxmlformats.org/wordprocessingml/2006/main">
        <w:t xml:space="preserve">[169] 关于作弊和利用漏洞的帖子</w:t>
      </w:r>
    </w:p>
    <w:p w14:paraId="43AC065B">
      <w:r xmlns:w="http://schemas.openxmlformats.org/wordprocessingml/2006/main">
        <w:t xml:space="preserve">[170] 最好的办法是忽略违反规则的帖子。上钩或反驳只会让事情变得更糟。</w:t>
      </w:r>
    </w:p>
    <w:p w14:paraId="521E37D9">
      <w:r xmlns:w="http://schemas.openxmlformats.org/wordprocessingml/2006/main">
        <w:t xml:space="preserve">[171] *在上述规则中，“诽谤”指的是在没有客观证据的情况下诋毁和贬低他人。将所有批评性文章都归为“诽谤”是不正确的，所以请务必谨慎。</w:t>
      </w:r>
    </w:p>
    <w:p w14:paraId="5ADB0E3E">
      <w:r xmlns:w="http://schemas.openxmlformats.org/wordprocessingml/2006/main">
        <w:t xml:space="preserve">[172] 关于修改和删除发帖日志 †</w:t>
      </w:r>
    </w:p>
    <w:p w14:paraId="763E5015">
      <w:r xmlns:w="http://schemas.openxmlformats.org/wordprocessingml/2006/main">
        <w:t xml:space="preserve">[173] 但是，允许更正印刷错误、遗漏和字体颜色。（他人出于善意所做的更正也允许。）</w:t>
      </w:r>
    </w:p>
    <w:p w14:paraId="1D01DF4D">
      <w:r xmlns:w="http://schemas.openxmlformats.org/wordprocessingml/2006/main">
        <w:t xml:space="preserve">[174] 作为例外情况，您可以删除自己的帖子，但事后必须向管理员报告。此外，删除时，请将整个评论替换为以下文本，而不是完全删除：&amp;color(#ff0000){''发帖人已删除''};</w:t>
      </w:r>
    </w:p>
    <w:p w14:paraId="7B0C5BC9">
      <w:r xmlns:w="http://schemas.openxmlformats.org/wordprocessingml/2006/main">
        <w:t xml:space="preserve">[175] 关于评论删除违反规则的帖子 †</w:t>
      </w:r>
    </w:p>
    <w:p w14:paraId="3BD580A4">
      <w:r xmlns:w="http://schemas.openxmlformats.org/wordprocessingml/2006/main">
        <w:t xml:space="preserve">[176] 您可以自行注释掉上述任何违反规则的评论，无需管理员许可。但是，如果您注释掉了某条评论，则必须在“违规举报公告板”上进行举报。举报时请使用“违规举报公告板”上的模板。</w:t>
      </w:r>
    </w:p>
    <w:p w14:paraId="7D01CD40">
      <w:r xmlns:w="http://schemas.openxmlformats.org/wordprocessingml/2006/main">
        <w:t xml:space="preserve">[177] 未经 CO 举报公告板举报而被删除的帖子将被恢复，而删除帖子的人将受到处罚。</w:t>
      </w:r>
    </w:p>
    <w:p w14:paraId="2B4ED94A">
      <w:r xmlns:w="http://schemas.openxmlformats.org/wordprocessingml/2006/main">
        <w:t xml:space="preserve">[178] 如果您反复向 CO 举报公告板举报不违反规则的帖子，我们将认为您是自私的，并将对您实施发帖和编辑限制。</w:t>
      </w:r>
    </w:p>
    <w:p w14:paraId="010DCDCE">
      <w:r xmlns:w="http://schemas.openxmlformats.org/wordprocessingml/2006/main">
        <w:t xml:space="preserve">[179] 在 CO 报告公告板上，不构成违规的报告可由管理员酌情恢复。</w:t>
      </w:r>
    </w:p>
    <w:p w14:paraId="42D8F4B5">
      <w:r xmlns:w="http://schemas.openxmlformats.org/wordprocessingml/2006/main">
        <w:t xml:space="preserve">[180] 我想再次重申我的请求：请不要评论那些没有违反规则的评论。（例如，主观判断，比如“虽然没有违反规则，但对任何看到的人来说都明显是垃圾信息”、“恶作剧”或“评论整个帖子”。）</w:t>
      </w:r>
    </w:p>
    <w:p w14:paraId="1C5DE459">
      <w:r xmlns:w="http://schemas.openxmlformats.org/wordprocessingml/2006/main">
        <w:t xml:space="preserve">[181] 关于不违反规则但“冒犯性”的帖子 †</w:t>
      </w:r>
    </w:p>
    <w:p w14:paraId="75154671">
      <w:r xmlns:w="http://schemas.openxmlformats.org/wordprocessingml/2006/main">
        <w:t xml:space="preserve">[182] 即使帖子内容具有冒犯性，除非违反版规，否则不会被删除。由于每个人对冒犯性帖子的界定标准不尽相同，请使用 NGID 功能隐藏评论，而不是参与争论或挑衅。</w:t>
      </w:r>
    </w:p>
    <w:p w14:paraId="102B87A8">
      <w:r xmlns:w="http://schemas.openxmlformats.org/wordprocessingml/2006/main">
        <w:t xml:space="preserve">[183] 挑衅难道不是一种违规行为吗？†</w:t>
      </w:r>
    </w:p>
    <w:p w14:paraId="032D765E">
      <w:r xmlns:w="http://schemas.openxmlformats.org/wordprocessingml/2006/main">
        <w:t xml:space="preserve">[184] 每个人对“煽动性言论”的定义都大相径庭，因此我们不认为这是违规行为。如果您认为某条评论具有煽动性，请使用 NGID 功能将其隐藏。</w:t>
      </w:r>
    </w:p>
    <w:p w14:paraId="1BBAEACF">
      <w:r xmlns:w="http://schemas.openxmlformats.org/wordprocessingml/2006/main">
        <w:t xml:space="preserve">[185] 抱怨难道不算违法吗？†</w:t>
      </w:r>
    </w:p>
    <w:p w14:paraId="5E2BEA54">
      <w:r xmlns:w="http://schemas.openxmlformats.org/wordprocessingml/2006/main">
        <w:t xml:space="preserve">[186] 一般而言，抱怨本身并不构成违规。但是，针对本作品的负面宣传、诽谤、辱骂性语言以及超出抱怨范围的对抗性言论均构成违规。如果您认为抱怨内容冒犯了您，请使用 NGID 功能隐藏相关评论。</w:t>
      </w:r>
    </w:p>
    <w:p w14:paraId="5EAF834F">
      <w:r xmlns:w="http://schemas.openxmlformats.org/wordprocessingml/2006/main">
        <w:t xml:space="preserve">[187] 如果您不确定某个帖子是否违反规则，该怎么办？ †</w:t>
      </w:r>
    </w:p>
    <w:p w14:paraId="1E089DE3">
      <w:r xmlns:w="http://schemas.openxmlformats.org/wordprocessingml/2006/main">
        <w:t xml:space="preserve">[188] 有些帖子内容含糊不清，难以判断是否违规。评论删除这类含糊不清的帖子可能会导致问题，所以请不要评论删除，而是使用 NGID 功能将评论隐藏起来。</w:t>
      </w:r>
    </w:p>
    <w:p w14:paraId="19956B99">
      <w:r xmlns:w="http://schemas.openxmlformats.org/wordprocessingml/2006/main">
        <w:t xml:space="preserve">[189] 对屡犯者的处罚 †</w:t>
      </w:r>
    </w:p>
    <w:p w14:paraId="71099197">
      <w:r xmlns:w="http://schemas.openxmlformats.org/wordprocessingml/2006/main">
        <w:t xml:space="preserve">[190] 屡次违反规则或发布特别恶意的帖子，管理员可酌情予以处罚，例如“禁止访问”或“限制发帖”。</w:t>
      </w:r>
    </w:p>
    <w:p w14:paraId="72177787">
      <w:r xmlns:w="http://schemas.openxmlformats.org/wordprocessingml/2006/main">
        <w:t xml:space="preserve">[191] 如果您对进一步改进有任何建议，请通过 Wiki 管理公告板与我们联系。</w:t>
      </w:r>
    </w:p>
    <w:p w14:paraId="0876AE3A"/>
    <w:p w14:paraId="681F4969">
      <w:r xmlns:w="http://schemas.openxmlformats.org/wordprocessingml/2006/main">
        <w:rPr>
          <w:b/>
        </w:rPr>
        <w:t xml:space="preserve">A266</w:t>
      </w:r>
    </w:p>
    <w:p w14:paraId="48A0A824">
      <w:r xmlns:w="http://schemas.openxmlformats.org/wordprocessingml/2006/main">
        <w:t xml:space="preserve">[0] 索引：所有角色 | SSR 角色 | SR 角色 | R 角色</w:t>
      </w:r>
    </w:p>
    <w:p w14:paraId="4DE798AE">
      <w:r xmlns:w="http://schemas.openxmlformats.org/wordprocessingml/2006/main">
        <w:t xml:space="preserve">[1] 基本信息</w:t>
      </w:r>
    </w:p>
    <w:p w14:paraId="3224DAF6">
      <w:r xmlns:w="http://schemas.openxmlformats.org/wordprocessingml/2006/main">
        <w:t xml:space="preserve">[2] 内容适用性简易评估</w:t>
      </w:r>
    </w:p>
    <w:p w14:paraId="5783F513">
      <w:r xmlns:w="http://schemas.openxmlformats.org/wordprocessingml/2006/main">
        <w:t xml:space="preserve">[3] 其他版本及相关角色</w:t>
      </w:r>
    </w:p>
    <w:p w14:paraId="169D5C36">
      <w:r xmlns:w="http://schemas.openxmlformats.org/wordprocessingml/2006/main">
        <w:t xml:space="preserve">[4] 琐事</w:t>
      </w:r>
    </w:p>
    <w:p w14:paraId="47CACA82">
      <w:r xmlns:w="http://schemas.openxmlformats.org/wordprocessingml/2006/main">
        <w:t xml:space="preserve">[5] 官方推特账号介绍</w:t>
      </w:r>
    </w:p>
    <w:p w14:paraId="6BE44867">
      <w:r xmlns:w="http://schemas.openxmlformats.org/wordprocessingml/2006/main">
        <w:t xml:space="preserve">[6] 评论表单</w:t>
      </w:r>
    </w:p>
    <w:p w14:paraId="29060515">
      <w:r xmlns:w="http://schemas.openxmlformats.org/wordprocessingml/2006/main">
        <w:t xml:space="preserve">[7] 基本信息 †</w:t>
      </w:r>
    </w:p>
    <w:p w14:paraId="6802684E">
      <w:r xmlns:w="http://schemas.openxmlformats.org/wordprocessingml/2006/main">
        <w:t xml:space="preserve">[8] 变换图像</w:t>
      </w:r>
    </w:p>
    <w:p w14:paraId="0E0FFBB5">
      <w:r xmlns:w="http://schemas.openxmlformats.org/wordprocessingml/2006/main">
        <w:t xml:space="preserve">[9] 简介</w:t>
      </w:r>
    </w:p>
    <w:p w14:paraId="1FA00DC7">
      <w:r xmlns:w="http://schemas.openxmlformats.org/wordprocessingml/2006/main">
        <w:t xml:space="preserve">[10] 姓名</w:t>
      </w:r>
    </w:p>
    <w:p w14:paraId="770BC007">
      <w:r xmlns:w="http://schemas.openxmlformats.org/wordprocessingml/2006/main">
        <w:t xml:space="preserve">[11] 翼龙剑圣茜</w:t>
      </w:r>
    </w:p>
    <w:p w14:paraId="004D1FFE">
      <w:r xmlns:w="http://schemas.openxmlformats.org/wordprocessingml/2006/main">
        <w:t xml:space="preserve">[12] 真实姓名</w:t>
      </w:r>
    </w:p>
    <w:p w14:paraId="230AF194">
      <w:r xmlns:w="http://schemas.openxmlformats.org/wordprocessingml/2006/main">
        <w:t xml:space="preserve">[13] 大鸟茜</w:t>
      </w:r>
    </w:p>
    <w:p w14:paraId="045F228D">
      <w:r xmlns:w="http://schemas.openxmlformats.org/wordprocessingml/2006/main">
        <w:t xml:space="preserve">[14] 稀有度</w:t>
      </w:r>
    </w:p>
    <w:p w14:paraId="215B53A4">
      <w:r xmlns:w="http://schemas.openxmlformats.org/wordprocessingml/2006/main">
        <w:t xml:space="preserve">[15] 普通攻击</w:t>
      </w:r>
    </w:p>
    <w:p w14:paraId="18C323C4">
      <w:r xmlns:w="http://schemas.openxmlformats.org/wordprocessingml/2006/main">
        <w:t xml:space="preserve">[16] 远程攻击（物理）</w:t>
      </w:r>
    </w:p>
    <w:p w14:paraId="1FA339F6">
      <w:r xmlns:w="http://schemas.openxmlformats.org/wordprocessingml/2006/main">
        <w:t xml:space="preserve">[17] 附属派系</w:t>
      </w:r>
    </w:p>
    <w:p w14:paraId="4B3DB9C7">
      <w:r xmlns:w="http://schemas.openxmlformats.org/wordprocessingml/2006/main">
        <w:t xml:space="preserve">[18] 女巫</w:t>
      </w:r>
    </w:p>
    <w:p w14:paraId="0D708215">
      <w:r xmlns:w="http://schemas.openxmlformats.org/wordprocessingml/2006/main">
        <w:t xml:space="preserve">[19] 北斗南</w:t>
      </w:r>
    </w:p>
    <w:p w14:paraId="1E8B7DD0">
      <w:r xmlns:w="http://schemas.openxmlformats.org/wordprocessingml/2006/main">
        <w:t xml:space="preserve">[20] 插图</w:t>
      </w:r>
    </w:p>
    <w:p w14:paraId="5006DF71">
      <w:r xmlns:w="http://schemas.openxmlformats.org/wordprocessingml/2006/main">
        <w:t xml:space="preserve">[21] SD字符</w:t>
      </w:r>
    </w:p>
    <w:p w14:paraId="1CAAF0A5">
      <w:r xmlns:w="http://schemas.openxmlformats.org/wordprocessingml/2006/main">
        <w:t xml:space="preserve">[22] 风味文字</w:t>
      </w:r>
    </w:p>
    <w:p w14:paraId="7C652828">
      <w:r xmlns:w="http://schemas.openxmlformats.org/wordprocessingml/2006/main">
        <w:t xml:space="preserve">[23] “南方毁灭灰烬，翼龙剑圣茜……开玩笑啦。现在，零型，让我来给你讲讲传说！”茜已经恢复了她作为幻魔的真正力量。她现在使用的是具现化之力，而不是D2能量。通常情况下，零型是一条只有她手掌大小的小龙，但当茜将具现化之力注入其中时，它就会变成一条翱翔天际的巨龙。它的飞行能力无人能及，即使与神骑士相比也毫不逊色。</w:t>
      </w:r>
    </w:p>
    <w:p w14:paraId="17D2498C">
      <w:r xmlns:w="http://schemas.openxmlformats.org/wordprocessingml/2006/main">
        <w:t xml:space="preserve">[24] 如何获得</w:t>
      </w:r>
    </w:p>
    <w:p w14:paraId="6AC5279B">
      <w:r xmlns:w="http://schemas.openxmlformats.org/wordprocessingml/2006/main">
        <w:t xml:space="preserve">[25] 限时扭蛋</w:t>
      </w:r>
    </w:p>
    <w:p w14:paraId="260AA91C">
      <w:r xmlns:w="http://schemas.openxmlformats.org/wordprocessingml/2006/main">
        <w:t xml:space="preserve">[26] 基础属性（⭐︎1）* 每提升一个⭐︎，属性值增加50%，⭐︎5时为⭐︎1值的3倍。</w:t>
      </w:r>
    </w:p>
    <w:p w14:paraId="06D4F1FA">
      <w:r xmlns:w="http://schemas.openxmlformats.org/wordprocessingml/2006/main">
        <w:t xml:space="preserve">[27] 级</w:t>
      </w:r>
    </w:p>
    <w:p w14:paraId="4D38DE37">
      <w:r xmlns:w="http://schemas.openxmlformats.org/wordprocessingml/2006/main">
        <w:t xml:space="preserve">[28] 耐力</w:t>
      </w:r>
    </w:p>
    <w:p w14:paraId="5E203F69">
      <w:r xmlns:w="http://schemas.openxmlformats.org/wordprocessingml/2006/main">
        <w:t xml:space="preserve">[29] 攻击力</w:t>
      </w:r>
    </w:p>
    <w:p w14:paraId="73CB82FD">
      <w:r xmlns:w="http://schemas.openxmlformats.org/wordprocessingml/2006/main">
        <w:t xml:space="preserve">[30] 防御能力</w:t>
      </w:r>
    </w:p>
    <w:p w14:paraId="6108EFB2">
      <w:r xmlns:w="http://schemas.openxmlformats.org/wordprocessingml/2006/main">
        <w:t xml:space="preserve">[31] 魔力</w:t>
      </w:r>
    </w:p>
    <w:p w14:paraId="21983305">
      <w:r xmlns:w="http://schemas.openxmlformats.org/wordprocessingml/2006/main">
        <w:t xml:space="preserve">[32] 魔法抗性</w:t>
      </w:r>
    </w:p>
    <w:p w14:paraId="2F18ABA1">
      <w:r xmlns:w="http://schemas.openxmlformats.org/wordprocessingml/2006/main">
        <w:t xml:space="preserve">[33] 详细状态</w:t>
      </w:r>
    </w:p>
    <w:p w14:paraId="57CA42E7">
      <w:r xmlns:w="http://schemas.openxmlformats.org/wordprocessingml/2006/main">
        <w:t xml:space="preserve">[34] 准确性</w:t>
      </w:r>
    </w:p>
    <w:p w14:paraId="16BEBE23">
      <w:r xmlns:w="http://schemas.openxmlformats.org/wordprocessingml/2006/main">
        <w:t xml:space="preserve">[35] 回避能力</w:t>
      </w:r>
    </w:p>
    <w:p w14:paraId="28CE885F">
      <w:r xmlns:w="http://schemas.openxmlformats.org/wordprocessingml/2006/main">
        <w:t xml:space="preserve">[36] 连击率</w:t>
      </w:r>
    </w:p>
    <w:p w14:paraId="27B2AEB2">
      <w:r xmlns:w="http://schemas.openxmlformats.org/wordprocessingml/2006/main">
        <w:t xml:space="preserve">[37] 反击率</w:t>
      </w:r>
    </w:p>
    <w:p w14:paraId="7AFA5BF3">
      <w:r xmlns:w="http://schemas.openxmlformats.org/wordprocessingml/2006/main">
        <w:t xml:space="preserve">[38] 眩晕激活率</w:t>
      </w:r>
    </w:p>
    <w:p w14:paraId="7074CCFA">
      <w:r xmlns:w="http://schemas.openxmlformats.org/wordprocessingml/2006/main">
        <w:t xml:space="preserve">[39] 抗眩晕能力</w:t>
      </w:r>
    </w:p>
    <w:p w14:paraId="250DDBCF">
      <w:r xmlns:w="http://schemas.openxmlformats.org/wordprocessingml/2006/main">
        <w:t xml:space="preserve">[40] 移动速度</w:t>
      </w:r>
    </w:p>
    <w:p w14:paraId="49B9EAB4">
      <w:r xmlns:w="http://schemas.openxmlformats.org/wordprocessingml/2006/main">
        <w:t xml:space="preserve">[41] 部署速度</w:t>
      </w:r>
    </w:p>
    <w:p w14:paraId="27F98FDC">
      <w:r xmlns:w="http://schemas.openxmlformats.org/wordprocessingml/2006/main">
        <w:t xml:space="preserve">[42] 行动速度</w:t>
      </w:r>
    </w:p>
    <w:p w14:paraId="6063E4E5">
      <w:r xmlns:w="http://schemas.openxmlformats.org/wordprocessingml/2006/main">
        <w:t xml:space="preserve">[43] 致命的装药量</w:t>
      </w:r>
    </w:p>
    <w:p w14:paraId="2AFB833F">
      <w:r xmlns:w="http://schemas.openxmlformats.org/wordprocessingml/2006/main">
        <w:t xml:space="preserve">[44] 特殊招式</w:t>
      </w:r>
    </w:p>
    <w:p w14:paraId="29E62E6E">
      <w:r xmlns:w="http://schemas.openxmlformats.org/wordprocessingml/2006/main">
        <w:t xml:space="preserve">[45] 姓名</w:t>
      </w:r>
    </w:p>
    <w:p w14:paraId="5EC86072">
      <w:r xmlns:w="http://schemas.openxmlformats.org/wordprocessingml/2006/main">
        <w:t xml:space="preserve">[46] 效应</w:t>
      </w:r>
    </w:p>
    <w:p w14:paraId="2C65AAC7">
      <w:r xmlns:w="http://schemas.openxmlformats.org/wordprocessingml/2006/main">
        <w:t xml:space="preserve">[47] 对所有敌人造成双倍物理伤害。自身攻击力提高 50%，速度提高 30%，持续 30 秒。每秒对敌方场地造成 1% 的持续伤害，持续 20 秒。</w:t>
      </w:r>
    </w:p>
    <w:p w14:paraId="415000B9">
      <w:r xmlns:w="http://schemas.openxmlformats.org/wordprocessingml/2006/main">
        <w:t xml:space="preserve">[48] 对所有敌人造成4倍物理伤害。自身攻击力提升100%，速度提升30%，持续30秒。对敌方场地造成持续伤害，每秒1.5%，持续20秒。</w:t>
      </w:r>
    </w:p>
    <w:p w14:paraId="2EDE5DC9">
      <w:r xmlns:w="http://schemas.openxmlformats.org/wordprocessingml/2006/main">
        <w:t xml:space="preserve">[49] 独特效果</w:t>
      </w:r>
    </w:p>
    <w:p w14:paraId="2F298DD8">
      <w:r xmlns:w="http://schemas.openxmlformats.org/wordprocessingml/2006/main">
        <w:t xml:space="preserve">[50] 姓名</w:t>
      </w:r>
    </w:p>
    <w:p w14:paraId="78B1A4A2">
      <w:r xmlns:w="http://schemas.openxmlformats.org/wordprocessingml/2006/main">
        <w:t xml:space="preserve">[51] 效应</w:t>
      </w:r>
    </w:p>
    <w:p w14:paraId="7CD0088E">
      <w:r xmlns:w="http://schemas.openxmlformats.org/wordprocessingml/2006/main">
        <w:t xml:space="preserve">[52] 龙吼</w:t>
      </w:r>
    </w:p>
    <w:p w14:paraId="4E3A4E96">
      <w:r xmlns:w="http://schemas.openxmlformats.org/wordprocessingml/2006/main">
        <w:t xml:space="preserve">[53] 部署完成后，使所有敌人的闪避率降低 30，持续 20 秒。当体力低于 50% 时，暂停敌方场上的时间 5 秒（只能激活一次）。</w:t>
      </w:r>
    </w:p>
    <w:p w14:paraId="68060596">
      <w:r xmlns:w="http://schemas.openxmlformats.org/wordprocessingml/2006/main">
        <w:t xml:space="preserve">[54] 龙公+</w:t>
      </w:r>
    </w:p>
    <w:p w14:paraId="7B004432">
      <w:r xmlns:w="http://schemas.openxmlformats.org/wordprocessingml/2006/main">
        <w:t xml:space="preserve">[55] 部署完成后，使所有敌人的闪避率降低 30，持续 30 秒。当体力低于 50% 时，暂停敌方场上的时间 7.5 秒（只能激活一次）。</w:t>
      </w:r>
    </w:p>
    <w:p w14:paraId="5EA244F6">
      <w:r xmlns:w="http://schemas.openxmlformats.org/wordprocessingml/2006/main">
        <w:t xml:space="preserve">[56] 增强图像</w:t>
      </w:r>
    </w:p>
    <w:p w14:paraId="094633BF">
      <w:r xmlns:w="http://schemas.openxmlformats.org/wordprocessingml/2006/main">
        <w:t xml:space="preserve">[57] 在游戏中 †</w:t>
      </w:r>
    </w:p>
    <w:p w14:paraId="1A1BA150">
      <w:r xmlns:w="http://schemas.openxmlformats.org/wordprocessingml/2006/main">
        <w:t xml:space="preserve">[58] 这是第二次有非阵营角色成为可操作角色，第一次是Beat Angel Excelayer。然而，茜的情况比较特殊，这是她的原始形态，所以此前一直是个例外。</w:t>
      </w:r>
    </w:p>
    <w:p w14:paraId="268412BF">
      <w:r xmlns:w="http://schemas.openxmlformats.org/wordprocessingml/2006/main">
        <w:t xml:space="preserve">[59] 由于它只是一种增益效果，因此很容易被一些高难度内容机制移除增益效果，并且对增益无效化无能为力。</w:t>
      </w:r>
    </w:p>
    <w:p w14:paraId="05AF085E">
      <w:r xmlns:w="http://schemas.openxmlformats.org/wordprocessingml/2006/main">
        <w:t xml:space="preserve">[60] 在歼灭战中，100% 的攻击力提升效果非常实用，因为它降低了用普通攻击秒杀弱小敌人的门槛。配合极限突破☆5、等级上限突破120、冲击腰带、杰作腰带、诸如“弗曼杀手”之类的特殊效果装备、100% 的特殊技攻击力提升以及 20% 的伤害提升，可以一击秒杀弱小敌人。虽然速度提升效果很容易复制，但能够保证自身获得 30% 的速度提升仍然非常方便。</w:t>
      </w:r>
    </w:p>
    <w:p w14:paraId="557858BB">
      <w:r xmlns:w="http://schemas.openxmlformats.org/wordprocessingml/2006/main">
        <w:t xml:space="preserve">[61] 时间停止的独特效果在歼灭战中反而成为劣势，因此不建议觉醒。此外，在团队副本和B宇宙中也很难把握发动时机，难以发挥其作用，所以觉醒它并不值得。</w:t>
      </w:r>
    </w:p>
    <w:p w14:paraId="13429014">
      <w:r xmlns:w="http://schemas.openxmlformats.org/wordprocessingml/2006/main">
        <w:t xml:space="preserve">[62] 使用该机体时需要注意的一点是出击速度。初始值高达12秒，这是造成服务器拥堵的主要原因。如果该机体不在首发阵容中，则应准备好缩短出击速度的方法。</w:t>
      </w:r>
    </w:p>
    <w:p w14:paraId="40A2817F">
      <w:r xmlns:w="http://schemas.openxmlformats.org/wordprocessingml/2006/main">
        <w:t xml:space="preserve">[63] 内容适用性简易评估 †</w:t>
      </w:r>
    </w:p>
    <w:p w14:paraId="18A87507">
      <w:r xmlns:w="http://schemas.openxmlformats.org/wordprocessingml/2006/main">
        <w:t xml:space="preserve">[64] 合适的内容、推荐的装备示例、角色发展目标等。</w:t>
      </w:r>
    </w:p>
    <w:p w14:paraId="0C162162">
      <w:r xmlns:w="http://schemas.openxmlformats.org/wordprocessingml/2006/main">
        <w:t xml:space="preserve">[65] 兼容内容</w:t>
      </w:r>
    </w:p>
    <w:p w14:paraId="0DD5B4EF">
      <w:r xmlns:w="http://schemas.openxmlformats.org/wordprocessingml/2006/main">
        <w:t xml:space="preserve">[66] 天赋</w:t>
      </w:r>
    </w:p>
    <w:p w14:paraId="7EA9CA53">
      <w:r xmlns:w="http://schemas.openxmlformats.org/wordprocessingml/2006/main">
        <w:t xml:space="preserve">[67] 简短评论</w:t>
      </w:r>
    </w:p>
    <w:p w14:paraId="4AD6FAE4">
      <w:r xmlns:w="http://schemas.openxmlformats.org/wordprocessingml/2006/main">
        <w:t xml:space="preserve">[68] 主线任务 事件任务</w:t>
      </w:r>
    </w:p>
    <w:p w14:paraId="722CC2A1">
      <w:r xmlns:w="http://schemas.openxmlformats.org/wordprocessingml/2006/main">
        <w:t xml:space="preserve">[69] 可以毫无问题地执行</w:t>
      </w:r>
    </w:p>
    <w:p w14:paraId="05A89253">
      <w:r xmlns:w="http://schemas.openxmlformats.org/wordprocessingml/2006/main">
        <w:t xml:space="preserve">[70] 突袭战</w:t>
      </w:r>
    </w:p>
    <w:p w14:paraId="48AA9B18">
      <w:r xmlns:w="http://schemas.openxmlformats.org/wordprocessingml/2006/main">
        <w:t xml:space="preserve">[71] 虽然它是范围攻击的特殊攻击，但它造成的伤害可以等于或大于单体特殊攻击，因此适合用于突袭。</w:t>
      </w:r>
    </w:p>
    <w:p w14:paraId="0D29060B">
      <w:r xmlns:w="http://schemas.openxmlformats.org/wordprocessingml/2006/main">
        <w:t xml:space="preserve">[72] 湮灭</w:t>
      </w:r>
    </w:p>
    <w:p w14:paraId="04A9996D">
      <w:r xmlns:w="http://schemas.openxmlformats.org/wordprocessingml/2006/main">
        <w:t xml:space="preserve">[73] 拥有强大的范围特殊攻击，可以提供很高的攻击力提升，因此很容易用普通攻击瞬间杀死较弱的敌人（装备示例见下文）。</w:t>
      </w:r>
    </w:p>
    <w:p w14:paraId="4DFEA540">
      <w:r xmlns:w="http://schemas.openxmlformats.org/wordprocessingml/2006/main">
        <w:t xml:space="preserve">[74] B宇宙</w:t>
      </w:r>
    </w:p>
    <w:p w14:paraId="00B56FE5">
      <w:r xmlns:w="http://schemas.openxmlformats.org/wordprocessingml/2006/main">
        <w:t xml:space="preserve">[75] 高倍率增益范围特殊攻击可以作为无效掩体的替代品。</w:t>
      </w:r>
    </w:p>
    <w:p w14:paraId="4EBCCE17">
      <w:r xmlns:w="http://schemas.openxmlformats.org/wordprocessingml/2006/main">
        <w:t xml:space="preserve">[76] 能力评估指标</w:t>
      </w:r>
    </w:p>
    <w:p w14:paraId="03414C50">
      <w:r xmlns:w="http://schemas.openxmlformats.org/wordprocessingml/2006/main">
        <w:t xml:space="preserve">[77] ◎：优秀内容。最有可能发挥出色。○：合适内容。有较高发挥潜力。△：一般。需要一些技巧才能发挥良好，但选择理由不多。×：不合适内容。由于与内容规则、游戏系统、难度等级等不兼容，难以发挥出色。*2014年3月更新</w:t>
      </w:r>
    </w:p>
    <w:p w14:paraId="1EE84054">
      <w:r xmlns:w="http://schemas.openxmlformats.org/wordprocessingml/2006/main">
        <w:t xml:space="preserve">[78] 湮灭</w:t>
      </w:r>
    </w:p>
    <w:p w14:paraId="4F68FF03">
      <w:r xmlns:w="http://schemas.openxmlformats.org/wordprocessingml/2006/main">
        <w:t xml:space="preserve">[79] 推荐设备示例</w:t>
      </w:r>
    </w:p>
    <w:p w14:paraId="3015B295">
      <w:r xmlns:w="http://schemas.openxmlformats.org/wordprocessingml/2006/main">
        <w:t xml:space="preserve">[80] 主要设备</w:t>
      </w:r>
    </w:p>
    <w:p w14:paraId="76F9725A">
      <w:r xmlns:w="http://schemas.openxmlformats.org/wordprocessingml/2006/main">
        <w:t xml:space="preserve">[81] 子设备</w:t>
      </w:r>
    </w:p>
    <w:p w14:paraId="23E7F338">
      <w:r xmlns:w="http://schemas.openxmlformats.org/wordprocessingml/2006/main">
        <w:t xml:space="preserve">[82] 一件令人愉悦的物品</w:t>
      </w:r>
    </w:p>
    <w:p w14:paraId="05D9A277">
      <w:r xmlns:w="http://schemas.openxmlformats.org/wordprocessingml/2006/main">
        <w:t xml:space="preserve">[83] 发展目标</w:t>
      </w:r>
    </w:p>
    <w:p w14:paraId="185A0348">
      <w:r xmlns:w="http://schemas.openxmlformats.org/wordprocessingml/2006/main">
        <w:t xml:space="preserve">[84] 突破极限</w:t>
      </w:r>
    </w:p>
    <w:p w14:paraId="511B5108">
      <w:r xmlns:w="http://schemas.openxmlformats.org/wordprocessingml/2006/main">
        <w:t xml:space="preserve">[85] 致命觉醒</w:t>
      </w:r>
    </w:p>
    <w:p w14:paraId="7F3ABECB">
      <w:r xmlns:w="http://schemas.openxmlformats.org/wordprocessingml/2006/main">
        <w:t xml:space="preserve">[86] 独特的觉醒</w:t>
      </w:r>
    </w:p>
    <w:p w14:paraId="46A10DDC">
      <w:r xmlns:w="http://schemas.openxmlformats.org/wordprocessingml/2006/main">
        <w:t xml:space="preserve">[87] 行动速度</w:t>
      </w:r>
    </w:p>
    <w:p w14:paraId="1759558D">
      <w:r xmlns:w="http://schemas.openxmlformats.org/wordprocessingml/2006/main">
        <w:t xml:space="preserve">[88] 特别收费</w:t>
      </w:r>
    </w:p>
    <w:p w14:paraId="44910FEB">
      <w:r xmlns:w="http://schemas.openxmlformats.org/wordprocessingml/2006/main">
        <w:t xml:space="preserve">[89] 其他</w:t>
      </w:r>
    </w:p>
    <w:p w14:paraId="519ED148">
      <w:r xmlns:w="http://schemas.openxmlformats.org/wordprocessingml/2006/main">
        <w:t xml:space="preserve">[90] 培训成本</w:t>
      </w:r>
    </w:p>
    <w:p w14:paraId="794DAD0B">
      <w:r xmlns:w="http://schemas.openxmlformats.org/wordprocessingml/2006/main">
        <w:t xml:space="preserve">[91] 3.1 秒 19 次</w:t>
      </w:r>
    </w:p>
    <w:p w14:paraId="7A2F86EF">
      <w:r xmlns:w="http://schemas.openxmlformats.org/wordprocessingml/2006/main">
        <w:t xml:space="preserve">[92] 15% 20次</w:t>
      </w:r>
    </w:p>
    <w:p w14:paraId="50446800">
      <w:r xmlns:w="http://schemas.openxmlformats.org/wordprocessingml/2006/main">
        <w:t xml:space="preserve">[93] 备注</w:t>
      </w:r>
    </w:p>
    <w:p w14:paraId="0E9068DB">
      <w:r xmlns:w="http://schemas.openxmlformats.org/wordprocessingml/2006/main">
        <w:t xml:space="preserve">[94] 如果你无法准备一个能用普通攻击瞬间击杀弱小敌人的增益效果，那么这样做就没有必要。如果体力不足，可以切换到或。根据敌人的类型切换。</w:t>
      </w:r>
    </w:p>
    <w:p w14:paraId="49EC7735">
      <w:r xmlns:w="http://schemas.openxmlformats.org/wordprocessingml/2006/main">
        <w:t xml:space="preserve">[95] *2016年4月更新</w:t>
      </w:r>
    </w:p>
    <w:p w14:paraId="2111C6B8">
      <w:r xmlns:w="http://schemas.openxmlformats.org/wordprocessingml/2006/main">
        <w:t xml:space="preserve">[96] 其他版本 / 相关角色 †</w:t>
      </w:r>
    </w:p>
    <w:p w14:paraId="24D8D24C">
      <w:r xmlns:w="http://schemas.openxmlformats.org/wordprocessingml/2006/main">
        <w:t xml:space="preserve">[97] 击败龙骑士茜</w:t>
      </w:r>
    </w:p>
    <w:p w14:paraId="610E198B">
      <w:r xmlns:w="http://schemas.openxmlformats.org/wordprocessingml/2006/main">
        <w:t xml:space="preserve">[98] 万圣节茜</w:t>
      </w:r>
    </w:p>
    <w:p w14:paraId="672E1F86">
      <w:r xmlns:w="http://schemas.openxmlformats.org/wordprocessingml/2006/main">
        <w:t xml:space="preserve">[99] 翼龙剑圣茜</w:t>
      </w:r>
    </w:p>
    <w:p w14:paraId="0E85E468">
      <w:r xmlns:w="http://schemas.openxmlformats.org/wordprocessingml/2006/main">
        <w:t xml:space="preserve">[100] 八爪魔神 初音</w:t>
      </w:r>
    </w:p>
    <w:p w14:paraId="1F0FAAB2">
      <w:r xmlns:w="http://schemas.openxmlformats.org/wordprocessingml/2006/main">
        <w:t xml:space="preserve">[101] 兽头拳将军虎乔（NPC）</w:t>
      </w:r>
    </w:p>
    <w:p w14:paraId="3D9AFDE1">
      <w:r xmlns:w="http://schemas.openxmlformats.org/wordprocessingml/2006/main">
        <w:t xml:space="preserve">[102] 死灵法师麦金利（NPC）</w:t>
      </w:r>
    </w:p>
    <w:p w14:paraId="0E9C0A60">
      <w:r xmlns:w="http://schemas.openxmlformats.org/wordprocessingml/2006/main">
        <w:t xml:space="preserve">[103] 琐事 †</w:t>
      </w:r>
    </w:p>
    <w:p w14:paraId="75383C4E">
      <w:r xmlns:w="http://schemas.openxmlformats.org/wordprocessingml/2006/main">
        <w:t xml:space="preserve">[104] 阿尔特纳四大天王之一的茜，恢复了她作为敌人登场时的能力。她的外形设计与作为NPC时相同，但立像和Q版形象均为全新绘制。</w:t>
      </w:r>
    </w:p>
    <w:p w14:paraId="7FE16D77">
      <w:r xmlns:w="http://schemas.openxmlformats.org/wordprocessingml/2006/main">
        <w:t xml:space="preserve">[105] 在游戏玩法方面，战士版本被设计用于持久战，“原地不动，减少仇恨，反复使用范围攻击”，而这个版本则转向了以伤害为中心的表现，“使用攻击力增益和持续伤害，用火力压制敌人”，这体现在角色表现上的差异。</w:t>
      </w:r>
    </w:p>
    <w:p w14:paraId="21512BFD">
      <w:r xmlns:w="http://schemas.openxmlformats.org/wordprocessingml/2006/main">
        <w:t xml:space="preserve">[106] 背景（第二部第15章剧透）</w:t>
      </w:r>
    </w:p>
    <w:p w14:paraId="08985D78">
      <w:r xmlns:w="http://schemas.openxmlformats.org/wordprocessingml/2006/main">
        <w:t xml:space="preserve">[107] 茜失去力量的原因是，融合后的“原茜·凤”与“成为现茜原型的幻影恶魔”过于契合，加上连连败北的压力，导致她陷入狂暴状态。因此，回到人间后，她的显形能力也大幅下降，目前正靠时贞的D充能缓慢恢复。然而，幻影恶魔转移至人间本身就十分困难，用人类的视角来看，这就好比人类工作时还要背着氧气瓶一样。</w:t>
      </w:r>
    </w:p>
    <w:p w14:paraId="5C8228EA">
      <w:r xmlns:w="http://schemas.openxmlformats.org/wordprocessingml/2006/main">
        <w:t xml:space="preserve">[108] 与此同时，奥特克托尔与阿尔特纳四天王签订了强制召唤契约，在第二部第15章中，当迷你特克托尔被激活时，它提供了显现的力量，从而成功地恢复了茜原本的力量。</w:t>
      </w:r>
    </w:p>
    <w:p w14:paraId="130AD1E6">
      <w:r xmlns:w="http://schemas.openxmlformats.org/wordprocessingml/2006/main">
        <w:t xml:space="preserve">[109] 官方推特账号简介 †</w:t>
      </w:r>
    </w:p>
    <w:p w14:paraId="004C6395">
      <w:r xmlns:w="http://schemas.openxmlformats.org/wordprocessingml/2006/main">
        <w:t xml:space="preserve">[110] 人物介绍</w:t>
      </w:r>
    </w:p>
    <w:p w14:paraId="7C20F7C7">
      <w:r xmlns:w="http://schemas.openxmlformats.org/wordprocessingml/2006/main">
        <w:t xml:space="preserve">[111] 评论表 †</w:t>
      </w:r>
    </w:p>
    <w:p w14:paraId="1C51FD95">
      <w:r xmlns:w="http://schemas.openxmlformats.org/wordprocessingml/2006/main">
        <w:t xml:space="preserve">[112] 点击打开历史日志列表</w:t>
      </w:r>
    </w:p>
    <w:p w14:paraId="1F8ABCB6">
      <w:r xmlns:w="http://schemas.openxmlformats.org/wordprocessingml/2006/main">
        <w:t xml:space="preserve">[113] 末尾的数字越小，日志越旧。</w:t>
      </w:r>
    </w:p>
    <w:p w14:paraId="4B5341B5">
      <w:r xmlns:w="http://schemas.openxmlformats.org/wordprocessingml/2006/main">
        <w:t xml:space="preserve">[114] “评论/翼龙剑圣茜/”没有子页面。</w:t>
      </w:r>
    </w:p>
    <w:p w14:paraId="5D20BED6">
      <w:r xmlns:w="http://schemas.openxmlformats.org/wordprocessingml/2006/main">
        <w:t xml:space="preserve">[115] 是限量版吗？我以为是常驻款。 -- [ueIrS2MjJyA] 2024-01-17 (周三) 22:15:06</w:t>
      </w:r>
    </w:p>
    <w:p w14:paraId="5F66E0F2">
      <w:r xmlns:w="http://schemas.openxmlformats.org/wordprocessingml/2006/main">
        <w:t xml:space="preserve">[116] 抽了103次才抽到茜酱，不过抽到她我很开心，她很可爱，一切都值了！ -- [cYygttYM6HM] 2024-01-17 (周三) 18:21:07</w:t>
      </w:r>
    </w:p>
    <w:p w14:paraId="7F06AE52">
      <w:r xmlns:w="http://schemas.openxmlformats.org/wordprocessingml/2006/main">
        <w:t xml:space="preserve">[117] 第三次玩的时候，我终于看到了我一直想要的那种卧室。我很满意…… -- [5nr4Mq5pnz.] 2024-01-17 (周三) 19:12:39</w:t>
      </w:r>
    </w:p>
    <w:p w14:paraId="1A2817EA">
      <w:r xmlns:w="http://schemas.openxmlformats.org/wordprocessingml/2006/main">
        <w:t xml:space="preserve">[118] 我用光了所有攒下的石头，花了一大笔钱才买到它，不过它很可爱，所以一切都值得！ -- [aupgeXdRE7w] 2024-01-17 (周三) 23:29:03</w:t>
      </w:r>
    </w:p>
    <w:p w14:paraId="018B6211">
      <w:r xmlns:w="http://schemas.openxmlformats.org/wordprocessingml/2006/main">
        <w:t xml:space="preserve">[119] 为了便于理解，我们仅以1级狂热状态下的动作为例进行说明。如果你使用两次特殊攻击，命中9次，并在狂热状态下进行一次双重攻击，那么9倍特殊攻击将造成9 x 2 + 9 + 2 = 29点伤害。4倍特殊攻击将造成4 x 2 + 9 + 2 = 19点伤害。茜拥有100%的攻击力加成和15%的持续伤害加成，因此总伤害为19 x 2 x 1.15 = 43.7点。所以，除非获得50%的攻击力加成，否则大多数9倍攻击的攻击者都不如茜有效。——[JVCsdS1GsZs] 2024-01-18 (周四) 04:39:18</w:t>
      </w:r>
    </w:p>
    <w:p w14:paraId="55FF395C">
      <w:r xmlns:w="http://schemas.openxmlformats.org/wordprocessingml/2006/main">
        <w:t xml:space="preserve">[120] 她还有速度加成，所以她是面条位上最强的攻击手之一！耶！茜酱！——[cYygttYM6HM] 2024-01-18 (周四) 05:26:15</w:t>
      </w:r>
    </w:p>
    <w:p w14:paraId="4F0104C1">
      <w:r xmlns:w="http://schemas.openxmlformats.org/wordprocessingml/2006/main">
        <w:t xml:space="preserve">[121] 7.5 秒的时间停止太糟糕了 -- [EqfYu1tymiA] 2024-01-18 (周四) 06:47:14</w:t>
      </w:r>
    </w:p>
    <w:p w14:paraId="26BB6144">
      <w:r xmlns:w="http://schemas.openxmlformats.org/wordprocessingml/2006/main">
        <w:t xml:space="preserve">[122] 娜丽卡不用纳豆就能制作W腰带，而且没有任何风险；A露比拥有独特的50攻击力，所以别想超越她了——[a10A/qSAgb2] 2024-01-18 (周四) 22:51:07</w:t>
      </w:r>
    </w:p>
    <w:p w14:paraId="1CC25AD3">
      <w:r xmlns:w="http://schemas.openxmlformats.org/wordprocessingml/2006/main">
        <w:t xml:space="preserve">[123] 她拥有强力的范围攻击技能，即使在团队副本中也威力十足，因此对于角色有限的新手来说，她是升到五星的理想选择。不过，她较低的眩晕抗性意味着她需要一些辅助。——[sSQsYXqmjcA] 2024-01-19 (周五) 03:39:33</w:t>
      </w:r>
    </w:p>
    <w:p w14:paraId="7480BB6F">
      <w:r xmlns:w="http://schemas.openxmlformats.org/wordprocessingml/2006/main">
        <w:t xml:space="preserve">[124] 由于主要战场是35个面条，强化优先级较低。集中高价值增益效果的优先组将获得大部分分数。我建议在完成第一和第二名的强化后再进行强化。——[f73zse/nf2I] 2024-01-19 (周五) 07:55:53</w:t>
      </w:r>
    </w:p>
    <w:p w14:paraId="09614C77">
      <w:r xmlns:w="http://schemas.openxmlformats.org/wordprocessingml/2006/main">
        <w:t xml:space="preserve">[125] 此前，这只是一个以30人面条队为单位的阵容，旨在获取箱子，但随着等级上限的提高，真正能像这样独立作战的单位已经不多了，这算是一个有趣的尝试——[xr/q2oTMXqw] 2024-01-18 (周四) 09:50:12</w:t>
      </w:r>
    </w:p>
    <w:p w14:paraId="480789B2">
      <w:r xmlns:w="http://schemas.openxmlformats.org/wordprocessingml/2006/main">
        <w:t xml:space="preserve">[126] 啊好可爱... -- [jojye1Cer/o] 2024-01-18 (周四) 13:06:07</w:t>
      </w:r>
    </w:p>
    <w:p w14:paraId="1A96C30C">
      <w:r xmlns:w="http://schemas.openxmlformats.org/wordprocessingml/2006/main">
        <w:t xml:space="preserve">[127] 他虽然没有特别突出的热门歌曲，但总体来说他非常出色。——[ManwrP1AEsI] 2024-01-18 (周四) 14:22:15</w:t>
      </w:r>
    </w:p>
    <w:p w14:paraId="142905D8">
      <w:r xmlns:w="http://schemas.openxmlformats.org/wordprocessingml/2006/main">
        <w:t xml:space="preserve">[128] 你还没达到那个境界。学习如何完美地催眠自己，让自己相信角色和配音演员是两个人。——[YnOtzNGr4Hs] 2024-01-18 (周四) 23:37:18</w:t>
      </w:r>
    </w:p>
    <w:p w14:paraId="08459FDE">
      <w:r xmlns:w="http://schemas.openxmlformats.org/wordprocessingml/2006/main">
        <w:t xml:space="preserve">[129] 南北斗还年轻 -- [AKbqPAxwNQ.] 2024-01-19（周五）01:47:16</w:t>
      </w:r>
    </w:p>
    <w:p w14:paraId="5C2711DB">
      <w:r xmlns:w="http://schemas.openxmlformats.org/wordprocessingml/2006/main">
        <w:t xml:space="preserve">[130] 对不起，她一直都是我最喜欢的声优，现在也是。不过我更喜欢她正常的声音，而不是萝莉的声音。——[SbzhUChMGEs] 2024-01-19 (周五) 03:45:40</w:t>
      </w:r>
    </w:p>
    <w:p w14:paraId="7699E64E">
      <w:r xmlns:w="http://schemas.openxmlformats.org/wordprocessingml/2006/main">
        <w:t xml:space="preserve">[131] 在这个行业待久了，嗓子往往会退步，但他还能唱得这么好，真是让我惊讶。——[hQ.J.Eod7qk] 2024-01-19 (周五) 14:22:49</w:t>
      </w:r>
    </w:p>
    <w:p w14:paraId="74B76352">
      <w:r xmlns:w="http://schemas.openxmlformats.org/wordprocessingml/2006/main">
        <w:t xml:space="preserve">[132] 我不明白你说的她声音听起来老态是什么意思。她可是个怪物，声音从成人游戏早期到现在一点都没变差过。——[ManwrP1AEsI] 2024-01-19 (周五) 16:48:38</w:t>
      </w:r>
    </w:p>
    <w:p w14:paraId="3CB15619">
      <w:r xmlns:w="http://schemas.openxmlformats.org/wordprocessingml/2006/main">
        <w:t xml:space="preserve">[133] 这位是北斗南，曾经是成人游戏界的顶级声优。千万不要搜索她的名字。——[s8zmzpw2eWw] 2024-01-19 (周五) 17:22:55</w:t>
      </w:r>
    </w:p>
    <w:p w14:paraId="0E461998">
      <w:r xmlns:w="http://schemas.openxmlformats.org/wordprocessingml/2006/main">
        <w:t xml:space="preserve">[134] 互联网老手俱乐部，哈哈 -- [EQiiTzDUrGE] 2024-01-19 (周五) 17:56:10</w:t>
      </w:r>
    </w:p>
    <w:p w14:paraId="352594B3">
      <w:r xmlns:w="http://schemas.openxmlformats.org/wordprocessingml/2006/main">
        <w:t xml:space="preserve">[135] 我儿子从我嫂子那一代就一直欠你一份情——[viEuKXAcyD.] 2024-01-20 (周六) 12:47:34</w:t>
      </w:r>
    </w:p>
    <w:p w14:paraId="7D22A4DE">
      <w:r xmlns:w="http://schemas.openxmlformats.org/wordprocessingml/2006/main">
        <w:t xml:space="preserve">[136] 说白了，她现在扮演的不再是女儿的角色，而是孙女。即便如此，她还能保持如此高水准的表演，难道不令人惊叹吗？——[YZgu9eOanMI] 2024-01-21 (周日) 02:52:02</w:t>
      </w:r>
    </w:p>
    <w:p w14:paraId="0CD36BB5">
      <w:r xmlns:w="http://schemas.openxmlformats.org/wordprocessingml/2006/main">
        <w:t xml:space="preserve">[137] 如今的配音演员也开始推销自己的个性，所以才会出现这种情况。话虽如此，如果用户接受这种做法，我认为只会缩小娱乐范围。——[28OLO/aIZ6g] 2024-01-21 (周日) 11:09:49</w:t>
      </w:r>
    </w:p>
    <w:p w14:paraId="0E644E27">
      <w:r xmlns:w="http://schemas.openxmlformats.org/wordprocessingml/2006/main">
        <w:t xml:space="preserve">[138] 南姐姐 -- [T2spOrWjiOc] 2024-09-26 (周四) 05:08:57</w:t>
      </w:r>
    </w:p>
    <w:p w14:paraId="0DA32D9F">
      <w:r xmlns:w="http://schemas.openxmlformats.org/wordprocessingml/2006/main">
        <w:t xml:space="preserve">[139] 我明白了，所以如果你把它用于B宇宙而不是用于副本，它实际上就是最强的单位。——[utrEYSyeoH6] 2024-01-20 (周六) 16:33:50</w:t>
      </w:r>
    </w:p>
    <w:p w14:paraId="3AACC989">
      <w:r xmlns:w="http://schemas.openxmlformats.org/wordprocessingml/2006/main">
        <w:t xml:space="preserve">[140] 闪光火花，这招真酷。是因为它是条龙吗？ -- [IV2ykfeVDpE] 2024-01-22 (周一) 22:58:35</w:t>
      </w:r>
    </w:p>
    <w:p w14:paraId="24A26EE8">
      <w:r xmlns:w="http://schemas.openxmlformats.org/wordprocessingml/2006/main">
        <w:t xml:space="preserve">[141] 公主连结在1997年之前就存在了吗？ -- [XKoClbxogTE] 2024-12-24 (周二) 21:02:27</w:t>
      </w:r>
    </w:p>
    <w:p w14:paraId="295910D5">
      <w:r xmlns:w="http://schemas.openxmlformats.org/wordprocessingml/2006/main">
        <w:t xml:space="preserve">[142] AliceSoft 的茜于 1997 年 12 月在《零式》中首次登场，而 Cygames 的莫妮卡则于 2013 年 5 月左右在《巴哈姆特之怒》中首次登场，对吗？ -- [KZPbg9/zm2Q] 2025-05-15 (周四) 01:28:48</w:t>
      </w:r>
    </w:p>
    <w:p w14:paraId="6079AED1">
      <w:r xmlns:w="http://schemas.openxmlformats.org/wordprocessingml/2006/main">
        <w:t xml:space="preserve">[143] 说阿格莉亚斯（FFT）抄袭Fate系列的Saber很丢人，请停止这种说法——[zAxzbeYNhFA] 2025-05-15 (周四) 16:19:38</w:t>
      </w:r>
    </w:p>
    <w:p w14:paraId="3686605F">
      <w:r xmlns:w="http://schemas.openxmlformats.org/wordprocessingml/2006/main">
        <w:t xml:space="preserve">[144] 所以茜最终还是没和零型一起出现在回忆篇里吗？我把所有宝石都用在万圣节茜和原版茜身上了，一个都没剩……我还想抽她呢。——[sIlOjmAJJ5I] 2026-05-27 (周三) 00:41:11</w:t>
      </w:r>
    </w:p>
    <w:p w14:paraId="54B8DF8D">
      <w:r xmlns:w="http://schemas.openxmlformats.org/wordprocessingml/2006/main">
        <w:t xml:space="preserve">[145] ←使用棋盘前请务必阅读规则。</w:t>
      </w:r>
    </w:p>
    <w:p w14:paraId="5443B3F1">
      <w:r xmlns:w="http://schemas.openxmlformats.org/wordprocessingml/2006/main">
        <w:t xml:space="preserve">[146] 关于规则 †</w:t>
      </w:r>
    </w:p>
    <w:p w14:paraId="042D3E9A">
      <w:r xmlns:w="http://schemas.openxmlformats.org/wordprocessingml/2006/main">
        <w:t xml:space="preserve">[147] 请不要抱怨或批评页面编辑者。如果您对其他人的编辑有意见，请通过“提供替代方案”或“自行编辑”的方式进行建设性沟通。</w:t>
      </w:r>
    </w:p>
    <w:p w14:paraId="5C2B670A">
      <w:r xmlns:w="http://schemas.openxmlformats.org/wordprocessingml/2006/main">
        <w:t xml:space="preserve">[148] 不要发布个人网站或其他禁止未经授权链接的网站的网址。</w:t>
      </w:r>
    </w:p>
    <w:p w14:paraId="2CA69BF4">
      <w:r xmlns:w="http://schemas.openxmlformats.org/wordprocessingml/2006/main">
        <w:t xml:space="preserve">[149] 关于违反规则的帖子 †</w:t>
      </w:r>
    </w:p>
    <w:p w14:paraId="5A274C43">
      <w:r xmlns:w="http://schemas.openxmlformats.org/wordprocessingml/2006/main">
        <w:t xml:space="preserve">[150] 禁止发布以下类型的帖子，因为它们容易造成干扰。</w:t>
      </w:r>
    </w:p>
    <w:p w14:paraId="2768F7B9">
      <w:r xmlns:w="http://schemas.openxmlformats.org/wordprocessingml/2006/main">
        <w:t xml:space="preserve">[151]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091FE4D2">
      <w:r xmlns:w="http://schemas.openxmlformats.org/wordprocessingml/2006/main">
        <w:t xml:space="preserve">[152] 其他包括使用此维基的人、官方管理员、艺术家、配音演员、现实生活中的个人以及 Twitter 用户等团体。</w:t>
      </w:r>
    </w:p>
    <w:p w14:paraId="6D94D226">
      <w:r xmlns:w="http://schemas.openxmlformats.org/wordprocessingml/2006/main">
        <w:t xml:space="preserve">[153] 关于向管理层提交的帖子，我们容忍可以解释为用户反馈的评论，例如“我希望他们改进这一点”、“我希望他们尽快修复错误”和“维护时间太长了”，但我们不容忍使用辱骂性语言贬低管理层。</w:t>
      </w:r>
    </w:p>
    <w:p w14:paraId="1F1088D5">
      <w:r xmlns:w="http://schemas.openxmlformats.org/wordprocessingml/2006/main">
        <w:t xml:space="preserve">[154] 将讨论和意见交流视为“诽谤或对抗他人”是错误的。然而，在讨论或意见交流中使用辱骂性语言、贬低他人、挑衅他人或在缺乏明确证据的情况下发表言论，都是违法行为。说话时务必注意自己的言辞。</w:t>
      </w:r>
    </w:p>
    <w:p w14:paraId="4F576A53">
      <w:r xmlns:w="http://schemas.openxmlformats.org/wordprocessingml/2006/main">
        <w:t xml:space="preserve">[155] 攻击性评论是指使用“做这个”或“做那个”等强烈命令、“使用粗俗语言”、“居高临下”或“挑衅”的评论。</w:t>
      </w:r>
    </w:p>
    <w:p w14:paraId="50CBBFE7">
      <w:r xmlns:w="http://schemas.openxmlformats.org/wordprocessingml/2006/main">
        <w:t xml:space="preserve">[156] 禁止发布冒犯现有玩家的帖子，例如“还有人玩这个游戏吗？”或“这游戏已经凉了”。这并不意味着您完全不能发表任何负面言论，而是指那些超出单纯负面评价范围，构成诽谤或诋毁的帖子将被禁止发布。</w:t>
      </w:r>
    </w:p>
    <w:p w14:paraId="738140CA">
      <w:r xmlns:w="http://schemas.openxmlformats.org/wordprocessingml/2006/main">
        <w:t xml:space="preserve">[157] 公开羞辱他人，包括泄露他人的游戏内名称或UID</w:t>
      </w:r>
    </w:p>
    <w:p w14:paraId="7100C412">
      <w:r xmlns:w="http://schemas.openxmlformats.org/wordprocessingml/2006/main">
        <w:t xml:space="preserve">[158] 但是，允许分享有助于完成此游戏的信息和视频。</w:t>
      </w:r>
    </w:p>
    <w:p w14:paraId="18C3938C">
      <w:r xmlns:w="http://schemas.openxmlformats.org/wordprocessingml/2006/main">
        <w:t xml:space="preserve">[159] 参考其他应用程序</w:t>
      </w:r>
    </w:p>
    <w:p w14:paraId="7EF8C00B">
      <w:r xmlns:w="http://schemas.openxmlformats.org/wordprocessingml/2006/main">
        <w:t xml:space="preserve">[160] 在多个论坛上多次发帖</w:t>
      </w:r>
    </w:p>
    <w:p w14:paraId="561CA574">
      <w:r xmlns:w="http://schemas.openxmlformats.org/wordprocessingml/2006/main">
        <w:t xml:space="preserve">[161] 写一串无意义的字符</w:t>
      </w:r>
    </w:p>
    <w:p w14:paraId="06A2249B">
      <w:r xmlns:w="http://schemas.openxmlformats.org/wordprocessingml/2006/main">
        <w:t xml:space="preserve">[162] 关于作弊和利用漏洞的帖子</w:t>
      </w:r>
    </w:p>
    <w:p w14:paraId="7BFEB3B5">
      <w:r xmlns:w="http://schemas.openxmlformats.org/wordprocessingml/2006/main">
        <w:t xml:space="preserve">[163] 最好的办法是忽略违反规则的帖子。上钩或反驳只会让事情变得更糟。</w:t>
      </w:r>
    </w:p>
    <w:p w14:paraId="3637B0CF">
      <w:r xmlns:w="http://schemas.openxmlformats.org/wordprocessingml/2006/main">
        <w:t xml:space="preserve">[164] *在上述规则中，“诽谤”指的是在没有客观证据的情况下诋毁和贬低他人。将所有批评性文章都归为“诽谤”是不正确的，所以请务必谨慎。</w:t>
      </w:r>
    </w:p>
    <w:p w14:paraId="4591C3B2">
      <w:r xmlns:w="http://schemas.openxmlformats.org/wordprocessingml/2006/main">
        <w:t xml:space="preserve">[165] 关于修改和删除发帖日志 †</w:t>
      </w:r>
    </w:p>
    <w:p w14:paraId="642EC8B3">
      <w:r xmlns:w="http://schemas.openxmlformats.org/wordprocessingml/2006/main">
        <w:t xml:space="preserve">[166] 但是，允许更正印刷错误、遗漏和字体颜色。（他人出于善意所做的更正也允许。）</w:t>
      </w:r>
    </w:p>
    <w:p w14:paraId="303671A6">
      <w:r xmlns:w="http://schemas.openxmlformats.org/wordprocessingml/2006/main">
        <w:t xml:space="preserve">[167] 作为例外情况，您可以删除自己的帖子，但事后必须向管理员报告。此外，删除时，请将整个评论替换为以下文本，而不是完全删除：&amp;color(#ff0000){''发帖人已删除''};</w:t>
      </w:r>
    </w:p>
    <w:p w14:paraId="34C7E907">
      <w:r xmlns:w="http://schemas.openxmlformats.org/wordprocessingml/2006/main">
        <w:t xml:space="preserve">[168] 关于评论违反规则的帖子 †</w:t>
      </w:r>
    </w:p>
    <w:p w14:paraId="68AF740B">
      <w:r xmlns:w="http://schemas.openxmlformats.org/wordprocessingml/2006/main">
        <w:t xml:space="preserve">[169] 您可以自行评论删除上述任何违反规则的评论，无需管理员许可。但是，评论删除后，请务必在“违规举报公告板”上进行举报。请使用“违规举报公告板”上的举报模板。</w:t>
      </w:r>
    </w:p>
    <w:p w14:paraId="51FCBD10">
      <w:r xmlns:w="http://schemas.openxmlformats.org/wordprocessingml/2006/main">
        <w:t xml:space="preserve">[170] 未经 CO 举报公告板举报而被删除的帖子将被恢复，而删除帖子的人将受到处罚。</w:t>
      </w:r>
    </w:p>
    <w:p w14:paraId="226383B3">
      <w:r xmlns:w="http://schemas.openxmlformats.org/wordprocessingml/2006/main">
        <w:t xml:space="preserve">[171] 如果您反复向 CO 举报公告板举报不违反规则的帖子，我们将认为您是自私的，并将对您实施发帖和编辑限制。</w:t>
      </w:r>
    </w:p>
    <w:p w14:paraId="1580527F">
      <w:r xmlns:w="http://schemas.openxmlformats.org/wordprocessingml/2006/main">
        <w:t xml:space="preserve">[172] 在 CO 报告公告板上，不构成违规的报告可由管理员酌情恢复。</w:t>
      </w:r>
    </w:p>
    <w:p w14:paraId="4E830D86">
      <w:r xmlns:w="http://schemas.openxmlformats.org/wordprocessingml/2006/main">
        <w:t xml:space="preserve">[173] 我们再次要求您不要评论那些并未违反规则的评论。（例如，诸如“虽然不违反规则，但显然是在挑衅”、“恶作剧”或“评论整个帖子”之类的主观判断。）</w:t>
      </w:r>
    </w:p>
    <w:p w14:paraId="793FCCF8">
      <w:r xmlns:w="http://schemas.openxmlformats.org/wordprocessingml/2006/main">
        <w:t xml:space="preserve">[174] 关于不违反规则但“冒犯性”的帖子 †</w:t>
      </w:r>
    </w:p>
    <w:p w14:paraId="6BD002D7">
      <w:r xmlns:w="http://schemas.openxmlformats.org/wordprocessingml/2006/main">
        <w:t xml:space="preserve">[175] 即使帖子内容具有冒犯性，除非违反版规，否则不会被删除。由于每个人对冒犯性的接受程度不同，请使用 NGID 功能隐藏评论，而不是争论或恶意挑衅。</w:t>
      </w:r>
    </w:p>
    <w:p w14:paraId="03476AEA">
      <w:r xmlns:w="http://schemas.openxmlformats.org/wordprocessingml/2006/main">
        <w:t xml:space="preserve">[176] 挑衅难道不是一种违规行为吗？†</w:t>
      </w:r>
    </w:p>
    <w:p w14:paraId="76E33063">
      <w:r xmlns:w="http://schemas.openxmlformats.org/wordprocessingml/2006/main">
        <w:t xml:space="preserve">[177] 每个人对“煽动性言论”的定义都大相径庭，因此我们不认为这是违规行为。如果您认为某条评论具有煽动性，请使用 NGID 功能将其隐藏。</w:t>
      </w:r>
    </w:p>
    <w:p w14:paraId="06689E72">
      <w:r xmlns:w="http://schemas.openxmlformats.org/wordprocessingml/2006/main">
        <w:t xml:space="preserve">[178] 抱怨难道不算违法吗？†</w:t>
      </w:r>
    </w:p>
    <w:p w14:paraId="47539C55">
      <w:r xmlns:w="http://schemas.openxmlformats.org/wordprocessingml/2006/main">
        <w:t xml:space="preserve">[179] 一般而言，抱怨本身并不构成违规。但是，针对本作品的负面宣传、诽谤、辱骂性语言以及超出抱怨范围的对抗性言论均构成违规。如果您认为抱怨内容冒犯了您，请使用 NGID 功能隐藏相关评论。</w:t>
      </w:r>
    </w:p>
    <w:p w14:paraId="5F630D23">
      <w:r xmlns:w="http://schemas.openxmlformats.org/wordprocessingml/2006/main">
        <w:t xml:space="preserve">[180] 如果您不确定某个帖子是否违反规则，该怎么办？ †</w:t>
      </w:r>
    </w:p>
    <w:p w14:paraId="191FB731">
      <w:r xmlns:w="http://schemas.openxmlformats.org/wordprocessingml/2006/main">
        <w:t xml:space="preserve">[181] 有些帖子内容含糊不清，难以判断是否违规。评论删除这类含糊不清的帖子可能会导致问题，所以请不要评论删除，而是使用 NGID 功能将评论隐藏起来。</w:t>
      </w:r>
    </w:p>
    <w:p w14:paraId="428DE260">
      <w:r xmlns:w="http://schemas.openxmlformats.org/wordprocessingml/2006/main">
        <w:t xml:space="preserve">[182] 对屡犯者的处罚 †</w:t>
      </w:r>
    </w:p>
    <w:p w14:paraId="01E49AFD">
      <w:r xmlns:w="http://schemas.openxmlformats.org/wordprocessingml/2006/main">
        <w:t xml:space="preserve">[183] 反复违反规则或发布特别恶意的帖子，管理员可酌情予以处罚，例如“禁止访问”或“限制发帖”。</w:t>
      </w:r>
    </w:p>
    <w:p w14:paraId="7B24BE96">
      <w:r xmlns:w="http://schemas.openxmlformats.org/wordprocessingml/2006/main">
        <w:t xml:space="preserve">[184] 如果您对进一步改进有任何建议，请通过 Wiki 管理公告板与我们联系。</w:t>
      </w:r>
    </w:p>
    <w:p w14:paraId="61C9B24C"/>
    <w:p w14:paraId="1544E346">
      <w:r xmlns:w="http://schemas.openxmlformats.org/wordprocessingml/2006/main">
        <w:rPr>
          <w:b/>
        </w:rPr>
        <w:t xml:space="preserve">A267</w:t>
      </w:r>
    </w:p>
    <w:p w14:paraId="1B267BFB">
      <w:r xmlns:w="http://schemas.openxmlformats.org/wordprocessingml/2006/main">
        <w:t xml:space="preserve">[0] 索引：所有角色 | SSR 角色 | SR 角色 | R 角色</w:t>
      </w:r>
    </w:p>
    <w:p w14:paraId="549ACA8F">
      <w:r xmlns:w="http://schemas.openxmlformats.org/wordprocessingml/2006/main">
        <w:t xml:space="preserve">[1] 基本信息</w:t>
      </w:r>
    </w:p>
    <w:p w14:paraId="29CAE58E">
      <w:r xmlns:w="http://schemas.openxmlformats.org/wordprocessingml/2006/main">
        <w:t xml:space="preserve">[2] 语音</w:t>
      </w:r>
    </w:p>
    <w:p w14:paraId="24F7C09A">
      <w:r xmlns:w="http://schemas.openxmlformats.org/wordprocessingml/2006/main">
        <w:t xml:space="preserve">[3] 内容适用性简易评估</w:t>
      </w:r>
    </w:p>
    <w:p w14:paraId="6C36B4F3">
      <w:r xmlns:w="http://schemas.openxmlformats.org/wordprocessingml/2006/main">
        <w:t xml:space="preserve">[4] 替代版本</w:t>
      </w:r>
    </w:p>
    <w:p w14:paraId="271E5E98">
      <w:r xmlns:w="http://schemas.openxmlformats.org/wordprocessingml/2006/main">
        <w:t xml:space="preserve">[5] 琐事</w:t>
      </w:r>
    </w:p>
    <w:p w14:paraId="6BF54015">
      <w:r xmlns:w="http://schemas.openxmlformats.org/wordprocessingml/2006/main">
        <w:t xml:space="preserve">[6] 官方推特账号介绍</w:t>
      </w:r>
    </w:p>
    <w:p w14:paraId="61B82423">
      <w:r xmlns:w="http://schemas.openxmlformats.org/wordprocessingml/2006/main">
        <w:t xml:space="preserve">[7] 评论表单</w:t>
      </w:r>
    </w:p>
    <w:p w14:paraId="2B3E0071">
      <w:r xmlns:w="http://schemas.openxmlformats.org/wordprocessingml/2006/main">
        <w:t xml:space="preserve">[8] 基本信息 †</w:t>
      </w:r>
    </w:p>
    <w:p w14:paraId="768F0B65">
      <w:r xmlns:w="http://schemas.openxmlformats.org/wordprocessingml/2006/main">
        <w:t xml:space="preserve">[9] 变换图像</w:t>
      </w:r>
    </w:p>
    <w:p w14:paraId="5B09F359">
      <w:r xmlns:w="http://schemas.openxmlformats.org/wordprocessingml/2006/main">
        <w:t xml:space="preserve">[10] 简介</w:t>
      </w:r>
    </w:p>
    <w:p w14:paraId="5D5091F7">
      <w:r xmlns:w="http://schemas.openxmlformats.org/wordprocessingml/2006/main">
        <w:t xml:space="preserve">[11] 姓名</w:t>
      </w:r>
    </w:p>
    <w:p w14:paraId="0193C8F3">
      <w:r xmlns:w="http://schemas.openxmlformats.org/wordprocessingml/2006/main">
        <w:t xml:space="preserve">[12] 圣诞前夜</w:t>
      </w:r>
    </w:p>
    <w:p w14:paraId="3C286230">
      <w:r xmlns:w="http://schemas.openxmlformats.org/wordprocessingml/2006/main">
        <w:t xml:space="preserve">[13] 真实姓名</w:t>
      </w:r>
    </w:p>
    <w:p w14:paraId="0B7AF64E">
      <w:r xmlns:w="http://schemas.openxmlformats.org/wordprocessingml/2006/main">
        <w:t xml:space="preserve">[14] 小森法琳</w:t>
      </w:r>
    </w:p>
    <w:p w14:paraId="12C39DFB">
      <w:r xmlns:w="http://schemas.openxmlformats.org/wordprocessingml/2006/main">
        <w:t xml:space="preserve">[15] 稀有度</w:t>
      </w:r>
    </w:p>
    <w:p w14:paraId="6BFD989F">
      <w:r xmlns:w="http://schemas.openxmlformats.org/wordprocessingml/2006/main">
        <w:t xml:space="preserve">[16] 普通攻击</w:t>
      </w:r>
    </w:p>
    <w:p w14:paraId="59B21485">
      <w:r xmlns:w="http://schemas.openxmlformats.org/wordprocessingml/2006/main">
        <w:t xml:space="preserve">[17] 近战攻击（物理）</w:t>
      </w:r>
    </w:p>
    <w:p w14:paraId="4F5E7380">
      <w:r xmlns:w="http://schemas.openxmlformats.org/wordprocessingml/2006/main">
        <w:t xml:space="preserve">[18] 附属派系</w:t>
      </w:r>
    </w:p>
    <w:p w14:paraId="75914FA0">
      <w:r xmlns:w="http://schemas.openxmlformats.org/wordprocessingml/2006/main">
        <w:t xml:space="preserve">[19] 闪光忍者（久世）</w:t>
      </w:r>
    </w:p>
    <w:p w14:paraId="53C820FC">
      <w:r xmlns:w="http://schemas.openxmlformats.org/wordprocessingml/2006/main">
        <w:t xml:space="preserve">[20] 特殊属性</w:t>
      </w:r>
    </w:p>
    <w:p w14:paraId="59A95818">
      <w:r xmlns:w="http://schemas.openxmlformats.org/wordprocessingml/2006/main">
        <w:t xml:space="preserve">[21] 圣夜</w:t>
      </w:r>
    </w:p>
    <w:p w14:paraId="1702886F">
      <w:r xmlns:w="http://schemas.openxmlformats.org/wordprocessingml/2006/main">
        <w:t xml:space="preserve">[22] 中谷志保</w:t>
      </w:r>
    </w:p>
    <w:p w14:paraId="5838C5F1">
      <w:r xmlns:w="http://schemas.openxmlformats.org/wordprocessingml/2006/main">
        <w:t xml:space="preserve">[23] 插图</w:t>
      </w:r>
    </w:p>
    <w:p w14:paraId="5A9E7D88">
      <w:r xmlns:w="http://schemas.openxmlformats.org/wordprocessingml/2006/main">
        <w:t xml:space="preserve">[24]猎户座</w:t>
      </w:r>
    </w:p>
    <w:p w14:paraId="657519F2">
      <w:r xmlns:w="http://schemas.openxmlformats.org/wordprocessingml/2006/main">
        <w:t xml:space="preserve">[25] SD字符</w:t>
      </w:r>
    </w:p>
    <w:p w14:paraId="4DC37016">
      <w:r xmlns:w="http://schemas.openxmlformats.org/wordprocessingml/2006/main">
        <w:t xml:space="preserve">[26] 风味文字</w:t>
      </w:r>
    </w:p>
    <w:p w14:paraId="698E34E2">
      <w:r xmlns:w="http://schemas.openxmlformats.org/wordprocessingml/2006/main">
        <w:t xml:space="preserve">[27] “圣诞快乐，小森……说句话啊。” 嗯……这、这真的不是真的……小森不想穿，但是锁纱酱穿起来太可爱了，所以我就说我应该穿……呜呜……我、我猜你觉得这件衣服不适合我吧……？呃……别盯着我看……！</w:t>
      </w:r>
    </w:p>
    <w:p w14:paraId="447AA081">
      <w:r xmlns:w="http://schemas.openxmlformats.org/wordprocessingml/2006/main">
        <w:t xml:space="preserve">[28] 如何获得</w:t>
      </w:r>
    </w:p>
    <w:p w14:paraId="6C65B382">
      <w:r xmlns:w="http://schemas.openxmlformats.org/wordprocessingml/2006/main">
        <w:t xml:space="preserve">[29] 限时扭蛋</w:t>
      </w:r>
    </w:p>
    <w:p w14:paraId="7AB2ED2A">
      <w:r xmlns:w="http://schemas.openxmlformats.org/wordprocessingml/2006/main">
        <w:t xml:space="preserve">[30] 基础属性（⭐︎1）* 每提升一个⭐︎，属性值增加50%，⭐︎5时为⭐︎1值的3倍。</w:t>
      </w:r>
    </w:p>
    <w:p w14:paraId="65955AB6">
      <w:r xmlns:w="http://schemas.openxmlformats.org/wordprocessingml/2006/main">
        <w:t xml:space="preserve">[31] 级</w:t>
      </w:r>
    </w:p>
    <w:p w14:paraId="1FE362EC">
      <w:r xmlns:w="http://schemas.openxmlformats.org/wordprocessingml/2006/main">
        <w:t xml:space="preserve">[32] 耐力</w:t>
      </w:r>
    </w:p>
    <w:p w14:paraId="07A7BCB2">
      <w:r xmlns:w="http://schemas.openxmlformats.org/wordprocessingml/2006/main">
        <w:t xml:space="preserve">[33] 攻击力</w:t>
      </w:r>
    </w:p>
    <w:p w14:paraId="79E6859C">
      <w:r xmlns:w="http://schemas.openxmlformats.org/wordprocessingml/2006/main">
        <w:t xml:space="preserve">[34] 防御能力</w:t>
      </w:r>
    </w:p>
    <w:p w14:paraId="54F586A9">
      <w:r xmlns:w="http://schemas.openxmlformats.org/wordprocessingml/2006/main">
        <w:t xml:space="preserve">[35] 魔力</w:t>
      </w:r>
    </w:p>
    <w:p w14:paraId="2CEF9B2B">
      <w:r xmlns:w="http://schemas.openxmlformats.org/wordprocessingml/2006/main">
        <w:t xml:space="preserve">[36] 魔法抗性</w:t>
      </w:r>
    </w:p>
    <w:p w14:paraId="25FF6AD8">
      <w:r xmlns:w="http://schemas.openxmlformats.org/wordprocessingml/2006/main">
        <w:t xml:space="preserve">[37] 详细状态</w:t>
      </w:r>
    </w:p>
    <w:p w14:paraId="790E91ED">
      <w:r xmlns:w="http://schemas.openxmlformats.org/wordprocessingml/2006/main">
        <w:t xml:space="preserve">[38] 准确性</w:t>
      </w:r>
    </w:p>
    <w:p w14:paraId="263C38C3">
      <w:r xmlns:w="http://schemas.openxmlformats.org/wordprocessingml/2006/main">
        <w:t xml:space="preserve">[39] 回避能力</w:t>
      </w:r>
    </w:p>
    <w:p w14:paraId="114F9BF5">
      <w:r xmlns:w="http://schemas.openxmlformats.org/wordprocessingml/2006/main">
        <w:t xml:space="preserve">[40] 连击率</w:t>
      </w:r>
    </w:p>
    <w:p w14:paraId="390BCAA8">
      <w:r xmlns:w="http://schemas.openxmlformats.org/wordprocessingml/2006/main">
        <w:t xml:space="preserve">[41] 反击率</w:t>
      </w:r>
    </w:p>
    <w:p w14:paraId="20E9C8A9">
      <w:r xmlns:w="http://schemas.openxmlformats.org/wordprocessingml/2006/main">
        <w:t xml:space="preserve">[42] 眩晕激活率</w:t>
      </w:r>
    </w:p>
    <w:p w14:paraId="5397BB1C">
      <w:r xmlns:w="http://schemas.openxmlformats.org/wordprocessingml/2006/main">
        <w:t xml:space="preserve">[43] 抗眩晕能力</w:t>
      </w:r>
    </w:p>
    <w:p w14:paraId="1A4A1FA3">
      <w:r xmlns:w="http://schemas.openxmlformats.org/wordprocessingml/2006/main">
        <w:t xml:space="preserve">[44] 移动速度</w:t>
      </w:r>
    </w:p>
    <w:p w14:paraId="47F84A6B">
      <w:r xmlns:w="http://schemas.openxmlformats.org/wordprocessingml/2006/main">
        <w:t xml:space="preserve">[45] 部署速度</w:t>
      </w:r>
    </w:p>
    <w:p w14:paraId="5EB7C9DC">
      <w:r xmlns:w="http://schemas.openxmlformats.org/wordprocessingml/2006/main">
        <w:t xml:space="preserve">[46] 行动速度</w:t>
      </w:r>
    </w:p>
    <w:p w14:paraId="1C02AA12">
      <w:r xmlns:w="http://schemas.openxmlformats.org/wordprocessingml/2006/main">
        <w:t xml:space="preserve">[47] 特殊填充量</w:t>
      </w:r>
    </w:p>
    <w:p w14:paraId="5F5EE163">
      <w:r xmlns:w="http://schemas.openxmlformats.org/wordprocessingml/2006/main">
        <w:t xml:space="preserve">[48] 特殊招式</w:t>
      </w:r>
    </w:p>
    <w:p w14:paraId="390696A9">
      <w:r xmlns:w="http://schemas.openxmlformats.org/wordprocessingml/2006/main">
        <w:t xml:space="preserve">[49] 姓名</w:t>
      </w:r>
    </w:p>
    <w:p w14:paraId="0AC1F1BF">
      <w:r xmlns:w="http://schemas.openxmlformats.org/wordprocessingml/2006/main">
        <w:t xml:space="preserve">[50] 效应</w:t>
      </w:r>
    </w:p>
    <w:p w14:paraId="37B37F2E">
      <w:r xmlns:w="http://schemas.openxmlformats.org/wordprocessingml/2006/main">
        <w:t xml:space="preserve">[51] 今晚我将用你的血肉做装饰品</w:t>
      </w:r>
    </w:p>
    <w:p w14:paraId="3E29CCE0">
      <w:r xmlns:w="http://schemas.openxmlformats.org/wordprocessingml/2006/main">
        <w:t xml:space="preserve">[52] 对单个敌人造成 6 倍物理伤害，25% 的几率使其眩晕，20% 的几率使其立即死亡。</w:t>
      </w:r>
    </w:p>
    <w:p w14:paraId="6878C07D">
      <w:r xmlns:w="http://schemas.openxmlformats.org/wordprocessingml/2006/main">
        <w:t xml:space="preserve">[53] 今晚我将用你的血肉做装饰品 +</w:t>
      </w:r>
    </w:p>
    <w:p w14:paraId="5976E647">
      <w:r xmlns:w="http://schemas.openxmlformats.org/wordprocessingml/2006/main">
        <w:t xml:space="preserve">[54] 对单个敌人造成 9 倍物理伤害，25% 的几率使其眩晕，20% 的几率使其立即死亡。</w:t>
      </w:r>
    </w:p>
    <w:p w14:paraId="511AD320">
      <w:r xmlns:w="http://schemas.openxmlformats.org/wordprocessingml/2006/main">
        <w:t xml:space="preserve">[55] 独特效果</w:t>
      </w:r>
    </w:p>
    <w:p w14:paraId="1BA64851">
      <w:r xmlns:w="http://schemas.openxmlformats.org/wordprocessingml/2006/main">
        <w:t xml:space="preserve">[56] 姓名</w:t>
      </w:r>
    </w:p>
    <w:p w14:paraId="7EEB5B0F">
      <w:r xmlns:w="http://schemas.openxmlformats.org/wordprocessingml/2006/main">
        <w:t xml:space="preserve">[57] 效应</w:t>
      </w:r>
    </w:p>
    <w:p w14:paraId="26A46779">
      <w:r xmlns:w="http://schemas.openxmlformats.org/wordprocessingml/2006/main">
        <w:t xml:space="preserve">[58] 圣诞老人来了</w:t>
      </w:r>
    </w:p>
    <w:p w14:paraId="2A73AB96">
      <w:r xmlns:w="http://schemas.openxmlformats.org/wordprocessingml/2006/main">
        <w:t xml:space="preserve">[59] 他的仇恨值始终为0</w:t>
      </w:r>
    </w:p>
    <w:p w14:paraId="785EFB02">
      <w:r xmlns:w="http://schemas.openxmlformats.org/wordprocessingml/2006/main">
        <w:t xml:space="preserve">[60] 圣诞老人来了 +</w:t>
      </w:r>
    </w:p>
    <w:p w14:paraId="50307AF2">
      <w:r xmlns:w="http://schemas.openxmlformats.org/wordprocessingml/2006/main">
        <w:t xml:space="preserve">[61] 你的仇恨值固定为 0。部署完成后，你的特殊攻击槽增加 20%。</w:t>
      </w:r>
    </w:p>
    <w:p w14:paraId="11DFA995">
      <w:r xmlns:w="http://schemas.openxmlformats.org/wordprocessingml/2006/main">
        <w:t xml:space="preserve">[62] 增强图像</w:t>
      </w:r>
    </w:p>
    <w:p w14:paraId="14247933">
      <w:r xmlns:w="http://schemas.openxmlformats.org/wordprocessingml/2006/main">
        <w:t xml:space="preserve">[63] 语音 †</w:t>
      </w:r>
    </w:p>
    <w:p w14:paraId="6596DCAE">
      <w:r xmlns:w="http://schemas.openxmlformats.org/wordprocessingml/2006/main">
        <w:t xml:space="preserve">[64] 点击打开行列表</w:t>
      </w:r>
    </w:p>
    <w:p w14:paraId="08AF1785">
      <w:r xmlns:w="http://schemas.openxmlformats.org/wordprocessingml/2006/main">
        <w:t xml:space="preserve">[65] 加入</w:t>
      </w:r>
    </w:p>
    <w:p w14:paraId="59A3BC0C">
      <w:r xmlns:w="http://schemas.openxmlformats.org/wordprocessingml/2006/main">
        <w:t xml:space="preserve">[66] 唉，我被发现了……别看我，这只小幼崽。别看！唉。</w:t>
      </w:r>
    </w:p>
    <w:p w14:paraId="612B79DC">
      <w:r xmlns:w="http://schemas.openxmlformats.org/wordprocessingml/2006/main">
        <w:t xml:space="preserve">[67] 对话 1（转换后）</w:t>
      </w:r>
    </w:p>
    <w:p w14:paraId="638D93F0">
      <w:r xmlns:w="http://schemas.openxmlformats.org/wordprocessingml/2006/main">
        <w:t xml:space="preserve">[68] 喵！你、你干嘛？你为什么碰我？呃，你这个变态，变态。</w:t>
      </w:r>
    </w:p>
    <w:p w14:paraId="170DFF33">
      <w:r xmlns:w="http://schemas.openxmlformats.org/wordprocessingml/2006/main">
        <w:t xml:space="preserve">[69] 对话 2（转换后）</w:t>
      </w:r>
    </w:p>
    <w:p w14:paraId="5751ED98">
      <w:r xmlns:w="http://schemas.openxmlformats.org/wordprocessingml/2006/main">
        <w:t xml:space="preserve">[70] 喵喵。这是猫咪森林。喵。</w:t>
      </w:r>
    </w:p>
    <w:p w14:paraId="1CA83E5A">
      <w:r xmlns:w="http://schemas.openxmlformats.org/wordprocessingml/2006/main">
        <w:t xml:space="preserve">[71] 对话 3（转换后）</w:t>
      </w:r>
    </w:p>
    <w:p w14:paraId="7AE6E42B">
      <w:r xmlns:w="http://schemas.openxmlformats.org/wordprocessingml/2006/main">
        <w:t xml:space="preserve">[72] 呃。啊，别看太多。首领很淘气。</w:t>
      </w:r>
    </w:p>
    <w:p w14:paraId="3A1A2968">
      <w:r xmlns:w="http://schemas.openxmlformats.org/wordprocessingml/2006/main">
        <w:t xml:space="preserve">[73] 对话 4（转换后）</w:t>
      </w:r>
    </w:p>
    <w:p w14:paraId="668363B8">
      <w:r xmlns:w="http://schemas.openxmlformats.org/wordprocessingml/2006/main">
        <w:t xml:space="preserve">[74] 可恶。他们都在取笑小森。他们都是恶霸。</w:t>
      </w:r>
    </w:p>
    <w:p w14:paraId="323CE488">
      <w:r xmlns:w="http://schemas.openxmlformats.org/wordprocessingml/2006/main">
        <w:t xml:space="preserve">[75] 空闲 1（转换后）</w:t>
      </w:r>
    </w:p>
    <w:p w14:paraId="697E2B88">
      <w:r xmlns:w="http://schemas.openxmlformats.org/wordprocessingml/2006/main">
        <w:t xml:space="preserve">[76] 他走神了，所以我坐在酋长的腿上。呵呵，酋长腿上很暖和。呵呵。</w:t>
      </w:r>
    </w:p>
    <w:p w14:paraId="0D60A537">
      <w:r xmlns:w="http://schemas.openxmlformats.org/wordprocessingml/2006/main">
        <w:t xml:space="preserve">[77] 空闲 2（转换后）</w:t>
      </w:r>
    </w:p>
    <w:p w14:paraId="5547EB28">
      <w:r xmlns:w="http://schemas.openxmlformats.org/wordprocessingml/2006/main">
        <w:t xml:space="preserve">[78] 导演，一如既往地感谢您。我真的非常感激。您可能听不到我说话，因为您正在使用您的特殊能力。呵呵。</w:t>
      </w:r>
    </w:p>
    <w:p w14:paraId="556B83AE">
      <w:r xmlns:w="http://schemas.openxmlformats.org/wordprocessingml/2006/main">
        <w:t xml:space="preserve">[79] 对话 1（转变前）</w:t>
      </w:r>
    </w:p>
    <w:p w14:paraId="56B0A3E0">
      <w:r xmlns:w="http://schemas.openxmlformats.org/wordprocessingml/2006/main">
        <w:t xml:space="preserve">[80] 对话 2（转变前）</w:t>
      </w:r>
    </w:p>
    <w:p w14:paraId="6607C44D">
      <w:r xmlns:w="http://schemas.openxmlformats.org/wordprocessingml/2006/main">
        <w:t xml:space="preserve">[81] 对话 3（转变前）</w:t>
      </w:r>
    </w:p>
    <w:p w14:paraId="33696923">
      <w:r xmlns:w="http://schemas.openxmlformats.org/wordprocessingml/2006/main">
        <w:t xml:space="preserve">[82] 对话 4（转变前）</w:t>
      </w:r>
    </w:p>
    <w:p w14:paraId="13C2E816">
      <w:r xmlns:w="http://schemas.openxmlformats.org/wordprocessingml/2006/main">
        <w:t xml:space="preserve">[83] 空闲 1（转换前）</w:t>
      </w:r>
    </w:p>
    <w:p w14:paraId="703A9FEB">
      <w:r xmlns:w="http://schemas.openxmlformats.org/wordprocessingml/2006/main">
        <w:t xml:space="preserve">[84] 空闲 2（转换前）</w:t>
      </w:r>
    </w:p>
    <w:p w14:paraId="0DC128FC">
      <w:r xmlns:w="http://schemas.openxmlformats.org/wordprocessingml/2006/main">
        <w:t xml:space="preserve">[85] 升级 1</w:t>
      </w:r>
    </w:p>
    <w:p w14:paraId="5FE2B6D4">
      <w:r xmlns:w="http://schemas.openxmlformats.org/wordprocessingml/2006/main">
        <w:t xml:space="preserve">[86] 升级 2</w:t>
      </w:r>
    </w:p>
    <w:p w14:paraId="737D23DA">
      <w:r xmlns:w="http://schemas.openxmlformats.org/wordprocessingml/2006/main">
        <w:t xml:space="preserve">[87] 升级 3</w:t>
      </w:r>
    </w:p>
    <w:p w14:paraId="20D60B18">
      <w:r xmlns:w="http://schemas.openxmlformats.org/wordprocessingml/2006/main">
        <w:t xml:space="preserve">[88] 捕获</w:t>
      </w:r>
    </w:p>
    <w:p w14:paraId="5D3B657F">
      <w:r xmlns:w="http://schemas.openxmlformats.org/wordprocessingml/2006/main">
        <w:t xml:space="preserve">[89] 战斗开始 1</w:t>
      </w:r>
    </w:p>
    <w:p w14:paraId="1CCE3275">
      <w:r xmlns:w="http://schemas.openxmlformats.org/wordprocessingml/2006/main">
        <w:t xml:space="preserve">[90] 战斗开始 2</w:t>
      </w:r>
    </w:p>
    <w:p w14:paraId="389938B5">
      <w:r xmlns:w="http://schemas.openxmlformats.org/wordprocessingml/2006/main">
        <w:t xml:space="preserve">[91] 战斗参与 1</w:t>
      </w:r>
    </w:p>
    <w:p w14:paraId="22F9AE25">
      <w:r xmlns:w="http://schemas.openxmlformats.org/wordprocessingml/2006/main">
        <w:t xml:space="preserve">[92] 战斗参与 2</w:t>
      </w:r>
    </w:p>
    <w:p w14:paraId="353D6B23">
      <w:r xmlns:w="http://schemas.openxmlformats.org/wordprocessingml/2006/main">
        <w:t xml:space="preserve">[93] 战斗胜利 1</w:t>
      </w:r>
    </w:p>
    <w:p w14:paraId="6885A8B2">
      <w:r xmlns:w="http://schemas.openxmlformats.org/wordprocessingml/2006/main">
        <w:t xml:space="preserve">[94] 战斗胜利 2</w:t>
      </w:r>
    </w:p>
    <w:p w14:paraId="48515387">
      <w:r xmlns:w="http://schemas.openxmlformats.org/wordprocessingml/2006/main">
        <w:t xml:space="preserve">[95] 普通攻击 1</w:t>
      </w:r>
    </w:p>
    <w:p w14:paraId="5B2F5699">
      <w:r xmlns:w="http://schemas.openxmlformats.org/wordprocessingml/2006/main">
        <w:t xml:space="preserve">[96] 普通攻击 2</w:t>
      </w:r>
    </w:p>
    <w:p w14:paraId="148D7AD9">
      <w:r xmlns:w="http://schemas.openxmlformats.org/wordprocessingml/2006/main">
        <w:t xml:space="preserve">[97] 普通攻击 3</w:t>
      </w:r>
    </w:p>
    <w:p w14:paraId="209D5AF5">
      <w:r xmlns:w="http://schemas.openxmlformats.org/wordprocessingml/2006/main">
        <w:t xml:space="preserve">[98] 独特效果激活 1</w:t>
      </w:r>
    </w:p>
    <w:p w14:paraId="20206B0D">
      <w:r xmlns:w="http://schemas.openxmlformats.org/wordprocessingml/2006/main">
        <w:t xml:space="preserve">[99] 独特效果激活 2</w:t>
      </w:r>
    </w:p>
    <w:p w14:paraId="0309B916">
      <w:r xmlns:w="http://schemas.openxmlformats.org/wordprocessingml/2006/main">
        <w:t xml:space="preserve">[100] 独特效果激活 3</w:t>
      </w:r>
    </w:p>
    <w:p w14:paraId="248B6AB1">
      <w:r xmlns:w="http://schemas.openxmlformats.org/wordprocessingml/2006/main">
        <w:t xml:space="preserve">[101] 特殊招式 1</w:t>
      </w:r>
    </w:p>
    <w:p w14:paraId="635271EE">
      <w:r xmlns:w="http://schemas.openxmlformats.org/wordprocessingml/2006/main">
        <w:t xml:space="preserve">[102] 特殊招式 2</w:t>
      </w:r>
    </w:p>
    <w:p w14:paraId="051280BC">
      <w:r xmlns:w="http://schemas.openxmlformats.org/wordprocessingml/2006/main">
        <w:t xml:space="preserve">[103] 受到的伤害：1</w:t>
      </w:r>
    </w:p>
    <w:p w14:paraId="74ED4BBF">
      <w:r xmlns:w="http://schemas.openxmlformats.org/wordprocessingml/2006/main">
        <w:t xml:space="preserve">[104] 受到的伤害：2</w:t>
      </w:r>
    </w:p>
    <w:p w14:paraId="568F83CD">
      <w:r xmlns:w="http://schemas.openxmlformats.org/wordprocessingml/2006/main">
        <w:t xml:space="preserve">[105] 受到的伤害：3</w:t>
      </w:r>
    </w:p>
    <w:p w14:paraId="0A6CB655">
      <w:r xmlns:w="http://schemas.openxmlformats.org/wordprocessingml/2006/main">
        <w:t xml:space="preserve">[106] 撤回</w:t>
      </w:r>
    </w:p>
    <w:p w14:paraId="1BF44EAF">
      <w:r xmlns:w="http://schemas.openxmlformats.org/wordprocessingml/2006/main">
        <w:t xml:space="preserve">[107] 项目用途 1</w:t>
      </w:r>
    </w:p>
    <w:p w14:paraId="4D92B00D">
      <w:r xmlns:w="http://schemas.openxmlformats.org/wordprocessingml/2006/main">
        <w:t xml:space="preserve">[108] 物品用途 2</w:t>
      </w:r>
    </w:p>
    <w:p w14:paraId="08AF58F7">
      <w:r xmlns:w="http://schemas.openxmlformats.org/wordprocessingml/2006/main">
        <w:t xml:space="preserve">[109] 在游戏中 †</w:t>
      </w:r>
    </w:p>
    <w:p w14:paraId="776776BA">
      <w:r xmlns:w="http://schemas.openxmlformats.org/wordprocessingml/2006/main">
        <w:t xml:space="preserve">[110] SR暗黑之环小森的季节限定服装。这是首个不包含艾斯卡雷耶等现有角色和艾斯卡小队等主要角色的替换服装。与SR版本作为辅助型不同，此版本为攻击型。</w:t>
      </w:r>
    </w:p>
    <w:p w14:paraId="2B6DEC0D">
      <w:r xmlns:w="http://schemas.openxmlformats.org/wordprocessingml/2006/main">
        <w:t xml:space="preserve">[111] 作为攻击型宝可梦，它的各项属性都非常高，而且完全觉醒所需的费用也很低。它属于首领杀手型宝可梦，可以频繁释放特殊技能，尤其在团队副本中表现出色。</w:t>
      </w:r>
    </w:p>
    <w:p w14:paraId="7F233E8A">
      <w:r xmlns:w="http://schemas.openxmlformats.org/wordprocessingml/2006/main">
        <w:t xml:space="preserve">[112] 有一段时间，突袭中的效果处理顺序出现了一个错误，即伤害→眩晕/即死检查，这使得使用起来不太方便。</w:t>
      </w:r>
    </w:p>
    <w:p w14:paraId="02E470C8">
      <w:r xmlns:w="http://schemas.openxmlformats.org/wordprocessingml/2006/main">
        <w:t xml:space="preserve">[113] 小森没有自己的增益或减益效果，依靠其他角色，所以同时部署她时需要注意这些角色。</w:t>
      </w:r>
    </w:p>
    <w:p w14:paraId="6646A791">
      <w:r xmlns:w="http://schemas.openxmlformats.org/wordprocessingml/2006/main">
        <w:t xml:space="preserve">[114] 她的弱点依然是移动速度和部署速度较慢。如果你不把她作为优先培养目标，那么应对措施就至关重要，但缺点是，由于她现在是SSR，解锁副装备栏位的成本很高。不知何故，她的移动速度比SR版本略快，这与换上圣诞装后速度大幅下降的遥形成了鲜明对比。</w:t>
      </w:r>
    </w:p>
    <w:p w14:paraId="1876EE31">
      <w:r xmlns:w="http://schemas.openxmlformats.org/wordprocessingml/2006/main">
        <w:t xml:space="preserve">[115] 装备自然包括火箭引擎和冲击腰带等标准攻击道具。仁王纳豆也能很好地利用他零仇恨值的特性，让他可以原地不动。他有很多机会使用特殊技能，而且基础眩晕率也不错，所以用闪亮栗子提升眩晕率也是个不错的选择。重型星人是提升移动速度和部署速度的最佳选择，但日常使用消耗品不太划算。如果可以的话，最好给他装备束缚迅捷或束缚贝贝塔，并叠加闪电迅捷和十二贝贝塔。</w:t>
      </w:r>
    </w:p>
    <w:p w14:paraId="55C8C41B">
      <w:r xmlns:w="http://schemas.openxmlformats.org/wordprocessingml/2006/main">
        <w:t xml:space="preserve">[116] 内容适用性简易评估 †</w:t>
      </w:r>
    </w:p>
    <w:p w14:paraId="76BC16E6">
      <w:r xmlns:w="http://schemas.openxmlformats.org/wordprocessingml/2006/main">
        <w:t xml:space="preserve">[117] 合适的内容、推荐的装备示例、角色发展目标等。</w:t>
      </w:r>
    </w:p>
    <w:p w14:paraId="738DBE90">
      <w:r xmlns:w="http://schemas.openxmlformats.org/wordprocessingml/2006/main">
        <w:t xml:space="preserve">[118] 兼容内容</w:t>
      </w:r>
    </w:p>
    <w:p w14:paraId="75DCC198">
      <w:r xmlns:w="http://schemas.openxmlformats.org/wordprocessingml/2006/main">
        <w:t xml:space="preserve">[119] 能力倾向</w:t>
      </w:r>
    </w:p>
    <w:p w14:paraId="41D3E7E6">
      <w:r xmlns:w="http://schemas.openxmlformats.org/wordprocessingml/2006/main">
        <w:t xml:space="preserve">[120] 简短评论</w:t>
      </w:r>
    </w:p>
    <w:p w14:paraId="0BF35460">
      <w:r xmlns:w="http://schemas.openxmlformats.org/wordprocessingml/2006/main">
        <w:t xml:space="preserve">[121] 主线任务 活动任务</w:t>
      </w:r>
    </w:p>
    <w:p w14:paraId="7834962E">
      <w:r xmlns:w="http://schemas.openxmlformats.org/wordprocessingml/2006/main">
        <w:t xml:space="preserve">[122] 他可以毫无问题地完成任务，但几乎没有理由专门选择他。</w:t>
      </w:r>
    </w:p>
    <w:p w14:paraId="3D8CD349">
      <w:r xmlns:w="http://schemas.openxmlformats.org/wordprocessingml/2006/main">
        <w:t xml:space="preserve">[123] 突袭战</w:t>
      </w:r>
    </w:p>
    <w:p w14:paraId="6D228868">
      <w:r xmlns:w="http://schemas.openxmlformats.org/wordprocessingml/2006/main">
        <w:t xml:space="preserve">[124] 保证立即击杀堕落佛陀很方便，但一年甚至一次都没有（装备示例见下文）。</w:t>
      </w:r>
    </w:p>
    <w:p w14:paraId="5A5F708C">
      <w:r xmlns:w="http://schemas.openxmlformats.org/wordprocessingml/2006/main">
        <w:t xml:space="preserve">[125] 湮灭</w:t>
      </w:r>
    </w:p>
    <w:p w14:paraId="62689964">
      <w:r xmlns:w="http://schemas.openxmlformats.org/wordprocessingml/2006/main">
        <w:t xml:space="preserve">[126] 不适合单体特殊攻击</w:t>
      </w:r>
    </w:p>
    <w:p w14:paraId="20EDA3A7">
      <w:r xmlns:w="http://schemas.openxmlformats.org/wordprocessingml/2006/main">
        <w:t xml:space="preserve">[127] B宇宙</w:t>
      </w:r>
    </w:p>
    <w:p w14:paraId="089F4C5F">
      <w:r xmlns:w="http://schemas.openxmlformats.org/wordprocessingml/2006/main">
        <w:t xml:space="preserve">[128] 无益效果</w:t>
      </w:r>
    </w:p>
    <w:p w14:paraId="27E86F4E">
      <w:r xmlns:w="http://schemas.openxmlformats.org/wordprocessingml/2006/main">
        <w:t xml:space="preserve">[129] 能力评价指标</w:t>
      </w:r>
    </w:p>
    <w:p w14:paraId="49C8898E">
      <w:r xmlns:w="http://schemas.openxmlformats.org/wordprocessingml/2006/main">
        <w:t xml:space="preserve">[130] ◎：优秀内容。最有可能发挥出色。○：合适内容。有较高发挥潜力。△：一般。需要一些技巧才能发挥良好，但选择理由不多。×：不合适内容。由于与内容规则、游戏系统、难度等级等不兼容，难以发挥出色。*2014年3月更新</w:t>
      </w:r>
    </w:p>
    <w:p w14:paraId="263FC60B">
      <w:r xmlns:w="http://schemas.openxmlformats.org/wordprocessingml/2006/main">
        <w:t xml:space="preserve">[131] 突袭</w:t>
      </w:r>
    </w:p>
    <w:p w14:paraId="6447A30D">
      <w:r xmlns:w="http://schemas.openxmlformats.org/wordprocessingml/2006/main">
        <w:t xml:space="preserve">[132] 推荐设备示例</w:t>
      </w:r>
    </w:p>
    <w:p w14:paraId="1B0A5437">
      <w:r xmlns:w="http://schemas.openxmlformats.org/wordprocessingml/2006/main">
        <w:t xml:space="preserve">[133] 主要设备</w:t>
      </w:r>
    </w:p>
    <w:p w14:paraId="0EA7706A">
      <w:r xmlns:w="http://schemas.openxmlformats.org/wordprocessingml/2006/main">
        <w:t xml:space="preserve">[134] 子设备</w:t>
      </w:r>
    </w:p>
    <w:p w14:paraId="3B2CC1BC">
      <w:r xmlns:w="http://schemas.openxmlformats.org/wordprocessingml/2006/main">
        <w:t xml:space="preserve">[135] 一件令人愉悦的物品</w:t>
      </w:r>
    </w:p>
    <w:p w14:paraId="79B8EF6B">
      <w:r xmlns:w="http://schemas.openxmlformats.org/wordprocessingml/2006/main">
        <w:t xml:space="preserve">[136] 发展目标</w:t>
      </w:r>
    </w:p>
    <w:p w14:paraId="036EFC83">
      <w:r xmlns:w="http://schemas.openxmlformats.org/wordprocessingml/2006/main">
        <w:t xml:space="preserve">[137] 突破极限</w:t>
      </w:r>
    </w:p>
    <w:p w14:paraId="4C2D0142">
      <w:r xmlns:w="http://schemas.openxmlformats.org/wordprocessingml/2006/main">
        <w:t xml:space="preserve">[138] 致命觉醒</w:t>
      </w:r>
    </w:p>
    <w:p w14:paraId="0AD1116E">
      <w:r xmlns:w="http://schemas.openxmlformats.org/wordprocessingml/2006/main">
        <w:t xml:space="preserve">[139] 独特的觉醒</w:t>
      </w:r>
    </w:p>
    <w:p w14:paraId="2FDDEDE6">
      <w:r xmlns:w="http://schemas.openxmlformats.org/wordprocessingml/2006/main">
        <w:t xml:space="preserve">[140] 动作速度</w:t>
      </w:r>
    </w:p>
    <w:p w14:paraId="150921A8">
      <w:r xmlns:w="http://schemas.openxmlformats.org/wordprocessingml/2006/main">
        <w:t xml:space="preserve">[141] 特别收费</w:t>
      </w:r>
    </w:p>
    <w:p w14:paraId="2B45C2FA">
      <w:r xmlns:w="http://schemas.openxmlformats.org/wordprocessingml/2006/main">
        <w:t xml:space="preserve">[142] 其他</w:t>
      </w:r>
    </w:p>
    <w:p w14:paraId="4E1378BA">
      <w:r xmlns:w="http://schemas.openxmlformats.org/wordprocessingml/2006/main">
        <w:t xml:space="preserve">[143] 培训成本</w:t>
      </w:r>
    </w:p>
    <w:p w14:paraId="08EF461C">
      <w:r xmlns:w="http://schemas.openxmlformats.org/wordprocessingml/2006/main">
        <w:t xml:space="preserve">[144] 3.1 秒 9 次</w:t>
      </w:r>
    </w:p>
    <w:p w14:paraId="17BFD00B">
      <w:r xmlns:w="http://schemas.openxmlformats.org/wordprocessingml/2006/main">
        <w:t xml:space="preserve">[145] 14.9% 8次</w:t>
      </w:r>
    </w:p>
    <w:p w14:paraId="6B0B86AE">
      <w:r xmlns:w="http://schemas.openxmlformats.org/wordprocessingml/2006/main">
        <w:t xml:space="preserve">[146] 备注</w:t>
      </w:r>
    </w:p>
    <w:p w14:paraId="5C34CFA1">
      <w:r xmlns:w="http://schemas.openxmlformats.org/wordprocessingml/2006/main">
        <w:t xml:space="preserve">[147] 如果你的对手是大佛，你的特殊招式一定会点亮 BREAK 灯。</w:t>
      </w:r>
    </w:p>
    <w:p w14:paraId="102F6E2F">
      <w:r xmlns:w="http://schemas.openxmlformats.org/wordprocessingml/2006/main">
        <w:t xml:space="preserve">[148] *2016年3月更新</w:t>
      </w:r>
    </w:p>
    <w:p w14:paraId="740FF263">
      <w:r xmlns:w="http://schemas.openxmlformats.org/wordprocessingml/2006/main">
        <w:t xml:space="preserve">[149] 备选版本 †</w:t>
      </w:r>
    </w:p>
    <w:p w14:paraId="2F3FF363">
      <w:r xmlns:w="http://schemas.openxmlformats.org/wordprocessingml/2006/main">
        <w:t xml:space="preserve">[150] 暗环隐蔽</w:t>
      </w:r>
    </w:p>
    <w:p w14:paraId="3777C746">
      <w:r xmlns:w="http://schemas.openxmlformats.org/wordprocessingml/2006/main">
        <w:t xml:space="preserve">[151] 圣诞夜的隐居</w:t>
      </w:r>
    </w:p>
    <w:p w14:paraId="4E9ED799">
      <w:r xmlns:w="http://schemas.openxmlformats.org/wordprocessingml/2006/main">
        <w:t xml:space="preserve">[152] 偶像的霍林小森</w:t>
      </w:r>
    </w:p>
    <w:p w14:paraId="55831DE2">
      <w:r xmlns:w="http://schemas.openxmlformats.org/wordprocessingml/2006/main">
        <w:t xml:space="preserve">[153] 琐事 †</w:t>
      </w:r>
    </w:p>
    <w:p w14:paraId="2FEF5B8D">
      <w:r xmlns:w="http://schemas.openxmlformats.org/wordprocessingml/2006/main">
        <w:t xml:space="preserve">[154] 官方推特账号简介 †</w:t>
      </w:r>
    </w:p>
    <w:p w14:paraId="4A3498BF">
      <w:r xmlns:w="http://schemas.openxmlformats.org/wordprocessingml/2006/main">
        <w:t xml:space="preserve">[155] 人物介绍</w:t>
      </w:r>
    </w:p>
    <w:p w14:paraId="3AF9B531">
      <w:r xmlns:w="http://schemas.openxmlformats.org/wordprocessingml/2006/main">
        <w:t xml:space="preserve">[156] 评论表 †</w:t>
      </w:r>
    </w:p>
    <w:p w14:paraId="6456015B">
      <w:r xmlns:w="http://schemas.openxmlformats.org/wordprocessingml/2006/main">
        <w:t xml:space="preserve">[157] 点击打开历史日志列表</w:t>
      </w:r>
    </w:p>
    <w:p w14:paraId="7D878246">
      <w:r xmlns:w="http://schemas.openxmlformats.org/wordprocessingml/2006/main">
        <w:t xml:space="preserve">[158] 末尾的数字越小，日志越旧。</w:t>
      </w:r>
    </w:p>
    <w:p w14:paraId="3BD8D689">
      <w:r xmlns:w="http://schemas.openxmlformats.org/wordprocessingml/2006/main">
        <w:t xml:space="preserve">[159]“评论/圣夜静修/”没有子页面。</w:t>
      </w:r>
    </w:p>
    <w:p w14:paraId="755BE7B9">
      <w:r xmlns:w="http://schemas.openxmlformats.org/wordprocessingml/2006/main">
        <w:t xml:space="preserve">[160] 闲置的声音很可爱 -- [WdUqPWjTqwE] 2021-12-02 (周四) 06:43:37</w:t>
      </w:r>
    </w:p>
    <w:p w14:paraId="63238C09">
      <w:r xmlns:w="http://schemas.openxmlformats.org/wordprocessingml/2006/main">
        <w:t xml:space="preserve">[161] 我把它和损坏的图片对比了一下，但也许她一开始就没穿内裤？ -- [dcdIDkl1w0U] 2021-12-02 (周四) 09:15:01</w:t>
      </w:r>
    </w:p>
    <w:p w14:paraId="17FE6FE1">
      <w:r xmlns:w="http://schemas.openxmlformats.org/wordprocessingml/2006/main">
        <w:t xml:space="preserve">[162] 可爱的化身。 -- [HX59DWDukCw] 2021-12-02 (周四) 09:49:18</w:t>
      </w:r>
    </w:p>
    <w:p w14:paraId="2EB5930A">
      <w:r xmlns:w="http://schemas.openxmlformats.org/wordprocessingml/2006/main">
        <w:t xml:space="preserve">[163] 一团可爱的东西袭击了我……谢谢圣诞老人…… -- [CGQk.n54dwc] 2021-12-02 (周四) 12:42:16</w:t>
      </w:r>
    </w:p>
    <w:p w14:paraId="6EACE02F">
      <w:r xmlns:w="http://schemas.openxmlformats.org/wordprocessingml/2006/main">
        <w:t xml:space="preserve">[164] 小森星矢的角色设定里，姬路的台词是对最终幻想10的戏仿，哈哈。嗯，这些台词确实挺嘲讽的，哈哈——[FER6htZpfCE] 2021-12-03 (周五) 02:43:18</w:t>
      </w:r>
    </w:p>
    <w:p w14:paraId="28B5C50F">
      <w:r xmlns:w="http://schemas.openxmlformats.org/wordprocessingml/2006/main">
        <w:t xml:space="preserve">[165] 她一直都很狡猾，但现在她变成了一个极其狡猾的怪物——[P9Swwa./WHk] 2021-12-03 (星期五) 06:49:50</w:t>
      </w:r>
    </w:p>
    <w:p w14:paraId="50F1E1EA">
      <w:r xmlns:w="http://schemas.openxmlformats.org/wordprocessingml/2006/main">
        <w:t xml:space="preserve">[166] 双人蹲点在团队副本中通常强吗？ -- [NoZF923oWmY] 2021-12-03 (周五) 19:57:12</w:t>
      </w:r>
    </w:p>
    <w:p w14:paraId="2784B13B">
      <w:r xmlns:w="http://schemas.openxmlformats.org/wordprocessingml/2006/main">
        <w:t xml:space="preserve">[167] 如果是团队副本首领，它不会造成0点伤害，所以它无疑是顶级攻击手。——[Ih7ECnMD/Ro] 2021-12-04 (周六) 17:54:37</w:t>
      </w:r>
    </w:p>
    <w:p w14:paraId="0F55FD65">
      <w:r xmlns:w="http://schemas.openxmlformats.org/wordprocessingml/2006/main">
        <w:t xml:space="preserve">[168] 由于许多玩家抱怨团队副本中即死效果造成0点伤害，因此该问题已修复并更改，现在即使触发即死效果，也会造成伤害。唯一一个真正不幸的即死效果角色是洛夫迪尔，作为即死效果的交换，她的伤害倍率被降低至横排攻击的倍率，并且只能激活一次。——[dcjl/DX4.S.] 2021-12-04 (周六) 19:26:47</w:t>
      </w:r>
    </w:p>
    <w:p w14:paraId="0BB16B72">
      <w:r xmlns:w="http://schemas.openxmlformats.org/wordprocessingml/2006/main">
        <w:t xml:space="preserve">[169] 所以改了？这可真够劲儿。——[hM6TqTpOO7Q] 2021-12-05 (周日) 04:10:12</w:t>
      </w:r>
    </w:p>
    <w:p w14:paraId="665926A2">
      <w:r xmlns:w="http://schemas.openxmlformats.org/wordprocessingml/2006/main">
        <w:t xml:space="preserve">[170] 请不要在链接中直接使用URL。我每次都要手动更正，所以请尽快修复。 -- [W/KawxO6AJg] 2021-12-05 (周日) 20:20:58</w:t>
      </w:r>
    </w:p>
    <w:p w14:paraId="457CE6C5">
      <w:r xmlns:w="http://schemas.openxmlformats.org/wordprocessingml/2006/main">
        <w:t xml:space="preserve">[171] 维基百科的好处在于你可以指出错误，其他人也可以轻松地纠正它们。我已经暂时修改好了。——[Ih7ECnMD/Ro] 2021-12-06 (周一) 13:36:24</w:t>
      </w:r>
    </w:p>
    <w:p w14:paraId="1C524F14">
      <w:r xmlns:w="http://schemas.openxmlformats.org/wordprocessingml/2006/main">
        <w:t xml:space="preserve">[172] “圣诞快乐小森”这个名字听起来很棒。即使你只是为了角色本身而抽她，她也是一个完美无瑕的角色，在剧情和战斗中都非常实用。——[IpJV54fM4t2] 2021-12-06 (周一) 11:20:27</w:t>
      </w:r>
    </w:p>
    <w:p w14:paraId="4CC682DE">
      <w:r xmlns:w="http://schemas.openxmlformats.org/wordprocessingml/2006/main">
        <w:t xml:space="preserve">[173] 下周我又得在地狱里跟你待在一起了——[7Cpxcpp95DQ] 2021-12-08 (周三) 18:06:40</w:t>
      </w:r>
    </w:p>
    <w:p w14:paraId="5F1EB585">
      <w:r xmlns:w="http://schemas.openxmlformats.org/wordprocessingml/2006/main">
        <w:t xml:space="preserve">[174] 小森在办公室喝的咖啡很苦——[38E8xn6YXlE] 2021-12-08 (周三) 21:27:07</w:t>
      </w:r>
    </w:p>
    <w:p w14:paraId="37B40D69">
      <w:r xmlns:w="http://schemas.openxmlformats.org/wordprocessingml/2006/main">
        <w:t xml:space="preserve">[175] 我刚读了那个人物故事，很惊讶——[YfaR5f7Nttc] 2021-12-09 (周四) 13:23:26</w:t>
      </w:r>
    </w:p>
    <w:p w14:paraId="3B5E1560">
      <w:r xmlns:w="http://schemas.openxmlformats.org/wordprocessingml/2006/main">
        <w:t xml:space="preserve">[176] 感谢你在突袭中频繁使用特殊攻击 -- [dcdIDkl1w0U] 2021-12-08 (周三) 20:48:57</w:t>
      </w:r>
    </w:p>
    <w:p w14:paraId="04DD37E7">
      <w:r xmlns:w="http://schemas.openxmlformats.org/wordprocessingml/2006/main">
        <w:t xml:space="preserve">[177] 我刚才听了空闲语音，真是太棒了…… -- [C40sXPILiSI] 2021-12-08 (周三) 22:36:19</w:t>
      </w:r>
    </w:p>
    <w:p w14:paraId="15956458">
      <w:r xmlns:w="http://schemas.openxmlformats.org/wordprocessingml/2006/main">
        <w:t xml:space="preserve">[178] Kusari拥有极强的沟通技巧，运用某些研究人员为了促成百合关系而习得的那种能力——[lk7h70gKPmc] 2021-12-10 (周五) 09:35:07</w:t>
      </w:r>
    </w:p>
    <w:p w14:paraId="3E718999">
      <w:r xmlns:w="http://schemas.openxmlformats.org/wordprocessingml/2006/main">
        <w:t xml:space="preserve">[179] 就活动表现而言，确实如此。它能瞬间击杀等级较低的敌人（即无法用6倍伤害击杀），这确实很有帮助，但和凯瑞尔一样，它并不适合在活动中扮演特定角色。我想这就是为什么它在团队副本中如此强大的原因吧。——[Mtoag44SDDM] 2022-01-24 (周一) 19:39:44</w:t>
      </w:r>
    </w:p>
    <w:p w14:paraId="5741B2C7">
      <w:r xmlns:w="http://schemas.openxmlformats.org/wordprocessingml/2006/main">
        <w:t xml:space="preserve">[180] 我一直在等你！ -- [3VSGAohADyM] 2022-12-14 (周三) 02:43:42</w:t>
      </w:r>
    </w:p>
    <w:p w14:paraId="148E29B6">
      <w:r xmlns:w="http://schemas.openxmlformats.org/wordprocessingml/2006/main">
        <w:t xml:space="preserve">[181] 我喜欢看到有人经历可怕的磨难，身心俱疲，最后眼睛变成心形——[kXfngl.9M4Q] 2022-12-16 (周五) 01:23:26</w:t>
      </w:r>
    </w:p>
    <w:p w14:paraId="14405BC7">
      <w:r xmlns:w="http://schemas.openxmlformats.org/wordprocessingml/2006/main">
        <w:t xml:space="preserve">[182] 确实，它们不再增加了。我以为是我记错了，所以查看了之前的视频，看来至少在上次大佛之战中，眩晕即死效果是先出现的。我没能在两次大佛之战之间的副本中找到合适的时机。——[8h8ZKMJt9BU] 2023-03-03 (周五) 02:35:45</w:t>
      </w:r>
    </w:p>
    <w:p w14:paraId="253E25CF">
      <w:r xmlns:w="http://schemas.openxmlformats.org/wordprocessingml/2006/main">
        <w:t xml:space="preserve">[183] ←请务必在使用棋盘前阅读规则。</w:t>
      </w:r>
    </w:p>
    <w:p w14:paraId="1E9E3149">
      <w:r xmlns:w="http://schemas.openxmlformats.org/wordprocessingml/2006/main">
        <w:t xml:space="preserve">[184] 关于规则 †</w:t>
      </w:r>
    </w:p>
    <w:p w14:paraId="558C6826">
      <w:r xmlns:w="http://schemas.openxmlformats.org/wordprocessingml/2006/main">
        <w:t xml:space="preserve">[185] 请不要抱怨或批评页面编辑者。如果您对其他人的编辑有意见，请通过“提供替代方案”或“自行编辑”的方式进行建设性沟通。</w:t>
      </w:r>
    </w:p>
    <w:p w14:paraId="44590CA4">
      <w:r xmlns:w="http://schemas.openxmlformats.org/wordprocessingml/2006/main">
        <w:t xml:space="preserve">[186] 不要发布个人网站或其他禁止未经授权链接的网站的网址。</w:t>
      </w:r>
    </w:p>
    <w:p w14:paraId="7E0484F9">
      <w:r xmlns:w="http://schemas.openxmlformats.org/wordprocessingml/2006/main">
        <w:t xml:space="preserve">[187] 关于违反规则的帖子 †</w:t>
      </w:r>
    </w:p>
    <w:p w14:paraId="78B6FA97">
      <w:r xmlns:w="http://schemas.openxmlformats.org/wordprocessingml/2006/main">
        <w:t xml:space="preserve">[188] 禁止发布以下类型的帖子，因为它们容易造成干扰。</w:t>
      </w:r>
    </w:p>
    <w:p w14:paraId="644731C7">
      <w:r xmlns:w="http://schemas.openxmlformats.org/wordprocessingml/2006/main">
        <w:t xml:space="preserve">[189]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3348708">
      <w:r xmlns:w="http://schemas.openxmlformats.org/wordprocessingml/2006/main">
        <w:t xml:space="preserve">[190] 其他包括使用此维基的人、官方管理员、艺术家、配音演员、现实生活中的个人以及 Twitter 用户等团体。</w:t>
      </w:r>
    </w:p>
    <w:p w14:paraId="7E072CE6">
      <w:r xmlns:w="http://schemas.openxmlformats.org/wordprocessingml/2006/main">
        <w:t xml:space="preserve">[191] 关于向管理层提交的帖子，我们容忍可以解释为用户意见的评论，例如“我希望他们改进这一点”、“我希望他们尽快修复错误”和“维护时间太长了”，但我们不容忍使用辱骂性语言贬低管理层。</w:t>
      </w:r>
    </w:p>
    <w:p w14:paraId="5463C166">
      <w:r xmlns:w="http://schemas.openxmlformats.org/wordprocessingml/2006/main">
        <w:t xml:space="preserve">[192] 将讨论和意见交流视为“诽谤或对抗他人”是错误的。然而，在讨论或意见交流中使用辱骂性语言、贬低他人、挑衅他人或在缺乏明确证据的情况下发表言论，都是违法行为。说话时务必注意自己的言辞。</w:t>
      </w:r>
    </w:p>
    <w:p w14:paraId="5D51B82B">
      <w:r xmlns:w="http://schemas.openxmlformats.org/wordprocessingml/2006/main">
        <w:t xml:space="preserve">[193] 攻击性评论是指使用“做这个”或“做那个”等强烈命令、“使用粗俗语言”、“居高临下”或“挑衅”的评论。</w:t>
      </w:r>
    </w:p>
    <w:p w14:paraId="558D80DF">
      <w:r xmlns:w="http://schemas.openxmlformats.org/wordprocessingml/2006/main">
        <w:t xml:space="preserve">[194] 禁止发布冒犯现有玩家的帖子，例如“还有人玩这个游戏吗？”或“这游戏已经凉了”。这并不意味着您完全不能发表任何负面言论，而是指那些超出单纯负面评价范围，构成诽谤或诋毁的帖子将被禁止发布。</w:t>
      </w:r>
    </w:p>
    <w:p w14:paraId="1BFC242C">
      <w:r xmlns:w="http://schemas.openxmlformats.org/wordprocessingml/2006/main">
        <w:t xml:space="preserve">[195] 公开羞辱他人，包括泄露他人的游戏内名称或UID</w:t>
      </w:r>
    </w:p>
    <w:p w14:paraId="39F546C3">
      <w:r xmlns:w="http://schemas.openxmlformats.org/wordprocessingml/2006/main">
        <w:t xml:space="preserve">[196] 但是，分享有助于游戏攻略的信息和视频是允许的。</w:t>
      </w:r>
    </w:p>
    <w:p w14:paraId="19312E14">
      <w:r xmlns:w="http://schemas.openxmlformats.org/wordprocessingml/2006/main">
        <w:t xml:space="preserve">[197] 参考其他应用程序</w:t>
      </w:r>
    </w:p>
    <w:p w14:paraId="31608DFD">
      <w:r xmlns:w="http://schemas.openxmlformats.org/wordprocessingml/2006/main">
        <w:t xml:space="preserve">[198] 在多个论坛上多次发帖</w:t>
      </w:r>
    </w:p>
    <w:p w14:paraId="247B993A">
      <w:r xmlns:w="http://schemas.openxmlformats.org/wordprocessingml/2006/main">
        <w:t xml:space="preserve">[199] 由一串无意义字符组成的文字</w:t>
      </w:r>
    </w:p>
    <w:p w14:paraId="6B17C7FB">
      <w:r xmlns:w="http://schemas.openxmlformats.org/wordprocessingml/2006/main">
        <w:t xml:space="preserve">[200] 关于作弊和利用漏洞的帖子</w:t>
      </w:r>
    </w:p>
    <w:p w14:paraId="36D29BD1">
      <w:r xmlns:w="http://schemas.openxmlformats.org/wordprocessingml/2006/main">
        <w:t xml:space="preserve">[201] 最好的办法是忽略违反规则的帖子。上钩或反驳只会让事情变得更糟。</w:t>
      </w:r>
    </w:p>
    <w:p w14:paraId="253D08E6">
      <w:r xmlns:w="http://schemas.openxmlformats.org/wordprocessingml/2006/main">
        <w:t xml:space="preserve">[202] *在上述规则中，“诽谤”指的是在没有客观证据的情况下诋毁和贬低他人。将所有批评性文章都归为“诽谤”是不正确的，所以请务必谨慎。</w:t>
      </w:r>
    </w:p>
    <w:p w14:paraId="69E7EF28">
      <w:r xmlns:w="http://schemas.openxmlformats.org/wordprocessingml/2006/main">
        <w:t xml:space="preserve">[203] 关于修改和删除发帖日志 †</w:t>
      </w:r>
    </w:p>
    <w:p w14:paraId="73489432">
      <w:r xmlns:w="http://schemas.openxmlformats.org/wordprocessingml/2006/main">
        <w:t xml:space="preserve">[204] 但是，允许更正印刷错误、遗漏和字体颜色。（他人出于善意所做的更正也允许。）</w:t>
      </w:r>
    </w:p>
    <w:p w14:paraId="47B3BDE0">
      <w:r xmlns:w="http://schemas.openxmlformats.org/wordprocessingml/2006/main">
        <w:t xml:space="preserve">[205] 作为例外情况，您可以删除自己的帖子，但事后必须向管理员报告。此外，删除时，请将整个评论替换为以下文本，而不是完全删除：&amp;color(#ff0000){''发帖人已删除''};</w:t>
      </w:r>
    </w:p>
    <w:p w14:paraId="38A07FC7">
      <w:r xmlns:w="http://schemas.openxmlformats.org/wordprocessingml/2006/main">
        <w:t xml:space="preserve">[206] 关于评论违反规则的帖子 †</w:t>
      </w:r>
    </w:p>
    <w:p w14:paraId="060F1D97">
      <w:r xmlns:w="http://schemas.openxmlformats.org/wordprocessingml/2006/main">
        <w:t xml:space="preserve">[207] 您可以无需管理员许可即可注释掉上述违反规则的评论。但是，注释掉评论后，请务必在 CO 举报公告板上进行举报。请使用 CO 举报公告板上的举报模板。</w:t>
      </w:r>
    </w:p>
    <w:p w14:paraId="57671DB9">
      <w:r xmlns:w="http://schemas.openxmlformats.org/wordprocessingml/2006/main">
        <w:t xml:space="preserve">[208] 未经 CO 举报公告板举报而被删除的帖子将被恢复，而删除帖子的人将受到处罚。</w:t>
      </w:r>
    </w:p>
    <w:p w14:paraId="08EFA73B">
      <w:r xmlns:w="http://schemas.openxmlformats.org/wordprocessingml/2006/main">
        <w:t xml:space="preserve">[209] 如果您反复向 CO 举报公告板举报不违反规则的帖子，我们将认为您是自私的，并将对您实施发帖和编辑限制。</w:t>
      </w:r>
    </w:p>
    <w:p w14:paraId="0CF22366">
      <w:r xmlns:w="http://schemas.openxmlformats.org/wordprocessingml/2006/main">
        <w:t xml:space="preserve">[210] 管理员可酌情恢复 CO 报告公告板上不违反规则的报告。</w:t>
      </w:r>
    </w:p>
    <w:p w14:paraId="12990C27">
      <w:r xmlns:w="http://schemas.openxmlformats.org/wordprocessingml/2006/main">
        <w:t xml:space="preserve">[211] 我们再次要求您不要评论那些并未违反规则的评论。（例如，诸如“虽然不违反规则，但显然是在挑衅”、“恶作剧”或“评论整个帖子”之类的主观判断。）</w:t>
      </w:r>
    </w:p>
    <w:p w14:paraId="005E700E">
      <w:r xmlns:w="http://schemas.openxmlformats.org/wordprocessingml/2006/main">
        <w:t xml:space="preserve">[212] 关于不违反规则但“冒犯性”的帖子 †</w:t>
      </w:r>
    </w:p>
    <w:p w14:paraId="36484283">
      <w:r xmlns:w="http://schemas.openxmlformats.org/wordprocessingml/2006/main">
        <w:t xml:space="preserve">[213] 即使帖子内容具有冒犯性，除非违反版规，否则不会被删除。由于每个人对冒犯性的接受程度不同，请使用 NGID 功能隐藏评论，而不是争论或恶意挑衅。</w:t>
      </w:r>
    </w:p>
    <w:p w14:paraId="60D43AC1">
      <w:r xmlns:w="http://schemas.openxmlformats.org/wordprocessingml/2006/main">
        <w:t xml:space="preserve">[214] 挑衅难道不是一种违规行为吗？†</w:t>
      </w:r>
    </w:p>
    <w:p w14:paraId="559D0F87">
      <w:r xmlns:w="http://schemas.openxmlformats.org/wordprocessingml/2006/main">
        <w:t xml:space="preserve">[215] 每个人对“煽动性言论”的定义都大相径庭，因此我们不认为这是违规行为。如果您认为某条评论具有煽动性，请使用 NGID 功能将其隐藏。</w:t>
      </w:r>
    </w:p>
    <w:p w14:paraId="2946F011">
      <w:r xmlns:w="http://schemas.openxmlformats.org/wordprocessingml/2006/main">
        <w:t xml:space="preserve">[216] 投诉难道不算违法吗？†</w:t>
      </w:r>
    </w:p>
    <w:p w14:paraId="6A9BD2F0">
      <w:r xmlns:w="http://schemas.openxmlformats.org/wordprocessingml/2006/main">
        <w:t xml:space="preserve">[217] 一般而言，抱怨本身并不构成违规。但是，针对本作品的负面宣传、诽谤、辱骂性语言以及超出抱怨范围的对抗性言论均构成违规。如果您认为抱怨内容冒犯了您，请使用 NGID 功能隐藏相关评论。</w:t>
      </w:r>
    </w:p>
    <w:p w14:paraId="7AF85E49">
      <w:r xmlns:w="http://schemas.openxmlformats.org/wordprocessingml/2006/main">
        <w:t xml:space="preserve">[218] 如果您不确定某个帖子是否违反规则，该怎么办？ †</w:t>
      </w:r>
    </w:p>
    <w:p w14:paraId="3E0727D7">
      <w:r xmlns:w="http://schemas.openxmlformats.org/wordprocessingml/2006/main">
        <w:t xml:space="preserve">[219] 有些帖子内容含糊不清，难以判断是否违规。评论删除这类含糊不清的帖子可能会导致问题，所以请不要评论删除，而是使用 NGID 功能将评论隐藏起来。</w:t>
      </w:r>
    </w:p>
    <w:p w14:paraId="675A6D7D">
      <w:r xmlns:w="http://schemas.openxmlformats.org/wordprocessingml/2006/main">
        <w:t xml:space="preserve">[220] 对屡犯者的处罚 †</w:t>
      </w:r>
    </w:p>
    <w:p w14:paraId="016BF562">
      <w:r xmlns:w="http://schemas.openxmlformats.org/wordprocessingml/2006/main">
        <w:t xml:space="preserve">[221] 屡次违反规则或发布特别恶意的帖子，管理员可酌情予以处罚，例如“禁止访问”或“限制发帖”。</w:t>
      </w:r>
    </w:p>
    <w:p w14:paraId="3BECB74C">
      <w:r xmlns:w="http://schemas.openxmlformats.org/wordprocessingml/2006/main">
        <w:t xml:space="preserve">[222] 如果您对进一步改进有任何建议，请通过 Wiki 管理公告板与我们联系。</w:t>
      </w:r>
    </w:p>
    <w:p w14:paraId="68FF557C"/>
    <w:p w14:paraId="2F34BF59">
      <w:r xmlns:w="http://schemas.openxmlformats.org/wordprocessingml/2006/main">
        <w:rPr>
          <w:b/>
        </w:rPr>
        <w:t xml:space="preserve">A268</w:t>
      </w:r>
    </w:p>
    <w:p w14:paraId="6B1B9C88">
      <w:r xmlns:w="http://schemas.openxmlformats.org/wordprocessingml/2006/main">
        <w:t xml:space="preserve">[0] 索引：所有角色 | SSR 角色 | SR 角色 | R 角色</w:t>
      </w:r>
    </w:p>
    <w:p w14:paraId="47A57554">
      <w:r xmlns:w="http://schemas.openxmlformats.org/wordprocessingml/2006/main">
        <w:t xml:space="preserve">[1] 基本信息</w:t>
      </w:r>
    </w:p>
    <w:p w14:paraId="795132C5">
      <w:r xmlns:w="http://schemas.openxmlformats.org/wordprocessingml/2006/main">
        <w:t xml:space="preserve">[2] 内容适用性简易评估</w:t>
      </w:r>
    </w:p>
    <w:p w14:paraId="415097B5">
      <w:r xmlns:w="http://schemas.openxmlformats.org/wordprocessingml/2006/main">
        <w:t xml:space="preserve">[3] 替代版本</w:t>
      </w:r>
    </w:p>
    <w:p w14:paraId="6F296565">
      <w:r xmlns:w="http://schemas.openxmlformats.org/wordprocessingml/2006/main">
        <w:t xml:space="preserve">[4] 琐事</w:t>
      </w:r>
    </w:p>
    <w:p w14:paraId="2F8CD782">
      <w:r xmlns:w="http://schemas.openxmlformats.org/wordprocessingml/2006/main">
        <w:t xml:space="preserve">[5] 官方推特账号介绍</w:t>
      </w:r>
    </w:p>
    <w:p w14:paraId="1485C7EB">
      <w:r xmlns:w="http://schemas.openxmlformats.org/wordprocessingml/2006/main">
        <w:t xml:space="preserve">[6] 评论表单</w:t>
      </w:r>
    </w:p>
    <w:p w14:paraId="0FCC55A6">
      <w:r xmlns:w="http://schemas.openxmlformats.org/wordprocessingml/2006/main">
        <w:t xml:space="preserve">[7] 基本信息 †</w:t>
      </w:r>
    </w:p>
    <w:p w14:paraId="21E5148F">
      <w:r xmlns:w="http://schemas.openxmlformats.org/wordprocessingml/2006/main">
        <w:t xml:space="preserve">[8] 变换图像</w:t>
      </w:r>
    </w:p>
    <w:p w14:paraId="13AB297E">
      <w:r xmlns:w="http://schemas.openxmlformats.org/wordprocessingml/2006/main">
        <w:t xml:space="preserve">[9] 简介</w:t>
      </w:r>
    </w:p>
    <w:p w14:paraId="4F13EFF6">
      <w:r xmlns:w="http://schemas.openxmlformats.org/wordprocessingml/2006/main">
        <w:t xml:space="preserve">[10] 姓名</w:t>
      </w:r>
    </w:p>
    <w:p w14:paraId="77B8756F">
      <w:r xmlns:w="http://schemas.openxmlformats.org/wordprocessingml/2006/main">
        <w:t xml:space="preserve">[11] 圣夜祈祷</w:t>
      </w:r>
    </w:p>
    <w:p w14:paraId="5EE54364">
      <w:r xmlns:w="http://schemas.openxmlformats.org/wordprocessingml/2006/main">
        <w:t xml:space="preserve">[12] 真实姓名</w:t>
      </w:r>
    </w:p>
    <w:p w14:paraId="305088D5">
      <w:r xmlns:w="http://schemas.openxmlformats.org/wordprocessingml/2006/main">
        <w:t xml:space="preserve">[13] 仙部祈</w:t>
      </w:r>
    </w:p>
    <w:p w14:paraId="0D798C70">
      <w:r xmlns:w="http://schemas.openxmlformats.org/wordprocessingml/2006/main">
        <w:t xml:space="preserve">[14] 稀有度</w:t>
      </w:r>
    </w:p>
    <w:p w14:paraId="0AC5D59A">
      <w:r xmlns:w="http://schemas.openxmlformats.org/wordprocessingml/2006/main">
        <w:t xml:space="preserve">[15] 普通攻击</w:t>
      </w:r>
    </w:p>
    <w:p w14:paraId="7F3738A5">
      <w:r xmlns:w="http://schemas.openxmlformats.org/wordprocessingml/2006/main">
        <w:t xml:space="preserve">[16] 远程攻击（物理）</w:t>
      </w:r>
    </w:p>
    <w:p w14:paraId="2A160BA0">
      <w:r xmlns:w="http://schemas.openxmlformats.org/wordprocessingml/2006/main">
        <w:t xml:space="preserve">[17] 附属派系</w:t>
      </w:r>
    </w:p>
    <w:p w14:paraId="5C7D823B">
      <w:r xmlns:w="http://schemas.openxmlformats.org/wordprocessingml/2006/main">
        <w:t xml:space="preserve">[18] 仙人（Soha）</w:t>
      </w:r>
    </w:p>
    <w:p w14:paraId="701BCA17">
      <w:r xmlns:w="http://schemas.openxmlformats.org/wordprocessingml/2006/main">
        <w:t xml:space="preserve">[19] 特殊属性</w:t>
      </w:r>
    </w:p>
    <w:p w14:paraId="126BFCBB">
      <w:r xmlns:w="http://schemas.openxmlformats.org/wordprocessingml/2006/main">
        <w:t xml:space="preserve">[20] 圣夜</w:t>
      </w:r>
    </w:p>
    <w:p w14:paraId="5DDA2DA5">
      <w:r xmlns:w="http://schemas.openxmlformats.org/wordprocessingml/2006/main">
        <w:t xml:space="preserve">[21] 盐屋光亚</w:t>
      </w:r>
    </w:p>
    <w:p w14:paraId="6463DCB2">
      <w:r xmlns:w="http://schemas.openxmlformats.org/wordprocessingml/2006/main">
        <w:t xml:space="preserve">[22] 插图</w:t>
      </w:r>
    </w:p>
    <w:p w14:paraId="6F4E7E05">
      <w:r xmlns:w="http://schemas.openxmlformats.org/wordprocessingml/2006/main">
        <w:t xml:space="preserve">[23] 石锤银子</w:t>
      </w:r>
    </w:p>
    <w:p w14:paraId="4505A33C">
      <w:r xmlns:w="http://schemas.openxmlformats.org/wordprocessingml/2006/main">
        <w:t xml:space="preserve">[24] SD字符</w:t>
      </w:r>
    </w:p>
    <w:p w14:paraId="27074B7D">
      <w:r xmlns:w="http://schemas.openxmlformats.org/wordprocessingml/2006/main">
        <w:t xml:space="preserve">[25] 风味文字</w:t>
      </w:r>
    </w:p>
    <w:p w14:paraId="4A974A2D">
      <w:r xmlns:w="http://schemas.openxmlformats.org/wordprocessingml/2006/main">
        <w:t xml:space="preserve">[26] “月光将驱散这邪灵游荡的圣夜的黑暗……还有这枚榴弹发射器！！！祈酱圣诞模式登场！！装甲兵！”祈装扮成可爱的圣诞老人，并融入了军事元素，以配合她的圣诞任务。她用两件重型武器“祈装甲兵”炸毁一切。她那可爱的耳朵和尾巴，会随着她的性欲而抖动，或许是送给乖乖听话的指挥官的礼物吧。</w:t>
      </w:r>
    </w:p>
    <w:p w14:paraId="7707E483">
      <w:r xmlns:w="http://schemas.openxmlformats.org/wordprocessingml/2006/main">
        <w:t xml:space="preserve">[27] 如何获得</w:t>
      </w:r>
    </w:p>
    <w:p w14:paraId="2C20552C">
      <w:r xmlns:w="http://schemas.openxmlformats.org/wordprocessingml/2006/main">
        <w:t xml:space="preserve">[28] 限时扭蛋</w:t>
      </w:r>
    </w:p>
    <w:p w14:paraId="3A4BB7E2">
      <w:r xmlns:w="http://schemas.openxmlformats.org/wordprocessingml/2006/main">
        <w:t xml:space="preserve">[29] 基础属性（1星）* 每增加1星+50%，5星时为1星值的3倍</w:t>
      </w:r>
    </w:p>
    <w:p w14:paraId="0A28BD2A">
      <w:r xmlns:w="http://schemas.openxmlformats.org/wordprocessingml/2006/main">
        <w:t xml:space="preserve">[30] 级</w:t>
      </w:r>
    </w:p>
    <w:p w14:paraId="42C1DC23">
      <w:r xmlns:w="http://schemas.openxmlformats.org/wordprocessingml/2006/main">
        <w:t xml:space="preserve">[31] 耐力</w:t>
      </w:r>
    </w:p>
    <w:p w14:paraId="0B95F9D7">
      <w:r xmlns:w="http://schemas.openxmlformats.org/wordprocessingml/2006/main">
        <w:t xml:space="preserve">[32] 攻击力</w:t>
      </w:r>
    </w:p>
    <w:p w14:paraId="5F7C845D">
      <w:r xmlns:w="http://schemas.openxmlformats.org/wordprocessingml/2006/main">
        <w:t xml:space="preserve">[33] 防御能力</w:t>
      </w:r>
    </w:p>
    <w:p w14:paraId="6194351D">
      <w:r xmlns:w="http://schemas.openxmlformats.org/wordprocessingml/2006/main">
        <w:t xml:space="preserve">[34] 魔法力量</w:t>
      </w:r>
    </w:p>
    <w:p w14:paraId="439C4468">
      <w:r xmlns:w="http://schemas.openxmlformats.org/wordprocessingml/2006/main">
        <w:t xml:space="preserve">[35] 魔法抗性</w:t>
      </w:r>
    </w:p>
    <w:p w14:paraId="40C27152">
      <w:r xmlns:w="http://schemas.openxmlformats.org/wordprocessingml/2006/main">
        <w:t xml:space="preserve">[36] 详细状态</w:t>
      </w:r>
    </w:p>
    <w:p w14:paraId="379F7152">
      <w:r xmlns:w="http://schemas.openxmlformats.org/wordprocessingml/2006/main">
        <w:t xml:space="preserve">[37] 准确性</w:t>
      </w:r>
    </w:p>
    <w:p w14:paraId="5900B06B">
      <w:r xmlns:w="http://schemas.openxmlformats.org/wordprocessingml/2006/main">
        <w:t xml:space="preserve">[38] 回避能力</w:t>
      </w:r>
    </w:p>
    <w:p w14:paraId="59F3D10D">
      <w:r xmlns:w="http://schemas.openxmlformats.org/wordprocessingml/2006/main">
        <w:t xml:space="preserve">[39] 连续命中率</w:t>
      </w:r>
    </w:p>
    <w:p w14:paraId="282C8896">
      <w:r xmlns:w="http://schemas.openxmlformats.org/wordprocessingml/2006/main">
        <w:t xml:space="preserve">[40] 反击率</w:t>
      </w:r>
    </w:p>
    <w:p w14:paraId="0A48A170">
      <w:r xmlns:w="http://schemas.openxmlformats.org/wordprocessingml/2006/main">
        <w:t xml:space="preserve">[41] 眩晕激活率</w:t>
      </w:r>
    </w:p>
    <w:p w14:paraId="4BF2322B">
      <w:r xmlns:w="http://schemas.openxmlformats.org/wordprocessingml/2006/main">
        <w:t xml:space="preserve">[42] 抗眩晕能力</w:t>
      </w:r>
    </w:p>
    <w:p w14:paraId="0B524AC0">
      <w:r xmlns:w="http://schemas.openxmlformats.org/wordprocessingml/2006/main">
        <w:t xml:space="preserve">[43] 移动速度</w:t>
      </w:r>
    </w:p>
    <w:p w14:paraId="36C2F950">
      <w:r xmlns:w="http://schemas.openxmlformats.org/wordprocessingml/2006/main">
        <w:t xml:space="preserve">[44] 部署速度</w:t>
      </w:r>
    </w:p>
    <w:p w14:paraId="0A3DB6C0">
      <w:r xmlns:w="http://schemas.openxmlformats.org/wordprocessingml/2006/main">
        <w:t xml:space="preserve">[45] 行动速度</w:t>
      </w:r>
    </w:p>
    <w:p w14:paraId="46204B10">
      <w:r xmlns:w="http://schemas.openxmlformats.org/wordprocessingml/2006/main">
        <w:t xml:space="preserve">[46] 特殊填充量</w:t>
      </w:r>
    </w:p>
    <w:p w14:paraId="16890223">
      <w:r xmlns:w="http://schemas.openxmlformats.org/wordprocessingml/2006/main">
        <w:t xml:space="preserve">[47] 特殊招式</w:t>
      </w:r>
    </w:p>
    <w:p w14:paraId="5E44251D">
      <w:r xmlns:w="http://schemas.openxmlformats.org/wordprocessingml/2006/main">
        <w:t xml:space="preserve">[48] 姓名</w:t>
      </w:r>
    </w:p>
    <w:p w14:paraId="2DB43157">
      <w:r xmlns:w="http://schemas.openxmlformats.org/wordprocessingml/2006/main">
        <w:t xml:space="preserve">[49] 效应</w:t>
      </w:r>
    </w:p>
    <w:p w14:paraId="7CBF9206">
      <w:r xmlns:w="http://schemas.openxmlformats.org/wordprocessingml/2006/main">
        <w:t xml:space="preserve">[50] 圣诞炸弹客！</w:t>
      </w:r>
    </w:p>
    <w:p w14:paraId="03516095">
      <w:r xmlns:w="http://schemas.openxmlformats.org/wordprocessingml/2006/main">
        <w:t xml:space="preserve">[51] 对一排横向敌人造成 4 倍物理伤害。降低场上敌人 50% 的命中率，持续 20 秒。</w:t>
      </w:r>
    </w:p>
    <w:p w14:paraId="5D00E7F8">
      <w:r xmlns:w="http://schemas.openxmlformats.org/wordprocessingml/2006/main">
        <w:t xml:space="preserve">[52] 圣诞炸弹客！+</w:t>
      </w:r>
    </w:p>
    <w:p w14:paraId="238880D3">
      <w:r xmlns:w="http://schemas.openxmlformats.org/wordprocessingml/2006/main">
        <w:t xml:space="preserve">[53] 对一排横向敌人造成6倍物理伤害。降低场上敌人50%的命中率，持续20秒。每次使用特殊技能时，你的特殊技能威力提升25%（最高100%）。</w:t>
      </w:r>
    </w:p>
    <w:p w14:paraId="5009D121">
      <w:r xmlns:w="http://schemas.openxmlformats.org/wordprocessingml/2006/main">
        <w:t xml:space="preserve">[54] 独特效果</w:t>
      </w:r>
    </w:p>
    <w:p w14:paraId="5FEBCAC3">
      <w:r xmlns:w="http://schemas.openxmlformats.org/wordprocessingml/2006/main">
        <w:t xml:space="preserve">[55] 姓名</w:t>
      </w:r>
    </w:p>
    <w:p w14:paraId="263294A7">
      <w:r xmlns:w="http://schemas.openxmlformats.org/wordprocessingml/2006/main">
        <w:t xml:space="preserve">[56] 效应</w:t>
      </w:r>
    </w:p>
    <w:p w14:paraId="5E6B42BC">
      <w:r xmlns:w="http://schemas.openxmlformats.org/wordprocessingml/2006/main">
        <w:t xml:space="preserve">[57] 冬日火药桶女孩</w:t>
      </w:r>
    </w:p>
    <w:p w14:paraId="2DE3059D">
      <w:r xmlns:w="http://schemas.openxmlformats.org/wordprocessingml/2006/main">
        <w:t xml:space="preserve">[58] 直到你使用特殊技能 5 次，你的攻击力和防御力都会提高 50%。</w:t>
      </w:r>
    </w:p>
    <w:p w14:paraId="1B4E9D08">
      <w:r xmlns:w="http://schemas.openxmlformats.org/wordprocessingml/2006/main">
        <w:t xml:space="preserve">[59] 冬日火药桶女孩+</w:t>
      </w:r>
    </w:p>
    <w:p w14:paraId="1F6CC46B">
      <w:r xmlns:w="http://schemas.openxmlformats.org/wordprocessingml/2006/main">
        <w:t xml:space="preserve">[60] 在你使用特殊技能5次之前，你的攻击力和防御力提升75%，速度提升25%。当你使用特殊技能5次后，持续20秒，所有友军造成的伤害提升50%。同时，场上所有“圣夜”角色的体力值会降至零，持续10秒。</w:t>
      </w:r>
    </w:p>
    <w:p w14:paraId="3D1CC02F">
      <w:r xmlns:w="http://schemas.openxmlformats.org/wordprocessingml/2006/main">
        <w:t xml:space="preserve">[61] 增强图像</w:t>
      </w:r>
    </w:p>
    <w:p w14:paraId="302A9A7B">
      <w:r xmlns:w="http://schemas.openxmlformats.org/wordprocessingml/2006/main">
        <w:t xml:space="preserve">[62] 在游戏中 †</w:t>
      </w:r>
    </w:p>
    <w:p w14:paraId="55691024">
      <w:r xmlns:w="http://schemas.openxmlformats.org/wordprocessingml/2006/main">
        <w:t xml:space="preserve">[63] 闪光忍者祈的圣诞形态。该形态拥有持续高倍率的独立类别攻击力提升，最多可提升至第5次特殊攻击。虽然其优势有所不同，但比超级强化闪光忍者祈更容易达到超强状态。在其独特的觉醒之后，它会在第5次特殊攻击后获得另一次高倍率的整体伤害提升，从而弥补了火力下降的不足。</w:t>
      </w:r>
    </w:p>
    <w:p w14:paraId="001FEE7E">
      <w:r xmlns:w="http://schemas.openxmlformats.org/wordprocessingml/2006/main">
        <w:t xml:space="preserve">[64] 群体命中减免效果并不强大，但拥有此效果的人却不多。当与个体命中减免效果结合使用时，它可以使团队副本首领的目标受到的伤害降低2点。</w:t>
      </w:r>
    </w:p>
    <w:p w14:paraId="441364EE">
      <w:r xmlns:w="http://schemas.openxmlformats.org/wordprocessingml/2006/main">
        <w:t xml:space="preserve">[65] 如果在战斗开始后立即使用特殊攻击，并且有像久世七海这样的支援者，则在特殊效果激活之前，攻击力提升不会生效。</w:t>
      </w:r>
    </w:p>
    <w:p w14:paraId="589D846A">
      <w:r xmlns:w="http://schemas.openxmlformats.org/wordprocessingml/2006/main">
        <w:t xml:space="preserve">[66] 特殊攻击力提升效果会在第五次特殊攻击的伤害计算后消失。拥有特殊攻击力提升效果的最大威力特殊攻击只能使用一次。</w:t>
      </w:r>
    </w:p>
    <w:p w14:paraId="350BC9FE">
      <w:r xmlns:w="http://schemas.openxmlformats.org/wordprocessingml/2006/main">
        <w:t xml:space="preserve">[67] 防御提升在突袭中无效。</w:t>
      </w:r>
    </w:p>
    <w:p w14:paraId="64C047A9">
      <w:r xmlns:w="http://schemas.openxmlformats.org/wordprocessingml/2006/main">
        <w:t xml:space="preserve">[68] 《圣夜》人物列表</w:t>
      </w:r>
    </w:p>
    <w:p w14:paraId="3B27DCA7">
      <w:r xmlns:w="http://schemas.openxmlformats.org/wordprocessingml/2006/main">
        <w:t xml:space="preserve">[69] 《圣夜》人物列表 †</w:t>
      </w:r>
    </w:p>
    <w:p w14:paraId="6A081EAB">
      <w:r xmlns:w="http://schemas.openxmlformats.org/wordprocessingml/2006/main">
        <w:t xml:space="preserve">[70] * 表示该效果与“圣夜”有关。</w:t>
      </w:r>
    </w:p>
    <w:p w14:paraId="3000D8B9">
      <w:r xmlns:w="http://schemas.openxmlformats.org/wordprocessingml/2006/main">
        <w:t xml:space="preserve">[71] 圣哉遥</w:t>
      </w:r>
    </w:p>
    <w:p w14:paraId="76BCD8B5">
      <w:r xmlns:w="http://schemas.openxmlformats.org/wordprocessingml/2006/main">
        <w:t xml:space="preserve">[72] 圣诞夜的隐居</w:t>
      </w:r>
    </w:p>
    <w:p w14:paraId="3458C31D">
      <w:r xmlns:w="http://schemas.openxmlformats.org/wordprocessingml/2006/main">
        <w:t xml:space="preserve">[73] 圣诞前夜埃斯卡黄玉</w:t>
      </w:r>
    </w:p>
    <w:p w14:paraId="4DE0681B">
      <w:r xmlns:w="http://schemas.openxmlformats.org/wordprocessingml/2006/main">
        <w:t xml:space="preserve">[74] 圣诞前夜的埃斯卡莱尔</w:t>
      </w:r>
    </w:p>
    <w:p w14:paraId="4BAE76E1">
      <w:r xmlns:w="http://schemas.openxmlformats.org/wordprocessingml/2006/main">
        <w:t xml:space="preserve">[75] 圣夜埃斯卡红宝石</w:t>
      </w:r>
    </w:p>
    <w:p w14:paraId="5AD06351">
      <w:r xmlns:w="http://schemas.openxmlformats.org/wordprocessingml/2006/main">
        <w:t xml:space="preserve">[76] 圣夜尼尔</w:t>
      </w:r>
    </w:p>
    <w:p w14:paraId="43A8D68F">
      <w:r xmlns:w="http://schemas.openxmlformats.org/wordprocessingml/2006/main">
        <w:t xml:space="preserve">[77] 圣夜布罗克米尔</w:t>
      </w:r>
    </w:p>
    <w:p w14:paraId="5BEA18D2">
      <w:r xmlns:w="http://schemas.openxmlformats.org/wordprocessingml/2006/main">
        <w:t xml:space="preserve">[78] 圣夜五月法尔*</w:t>
      </w:r>
    </w:p>
    <w:p w14:paraId="56450FF8">
      <w:r xmlns:w="http://schemas.openxmlformats.org/wordprocessingml/2006/main">
        <w:t xml:space="preserve">[79] 圣哉雫</w:t>
      </w:r>
    </w:p>
    <w:p w14:paraId="6B45E5EC">
      <w:r xmlns:w="http://schemas.openxmlformats.org/wordprocessingml/2006/main">
        <w:t xml:space="preserve">[80] 圣夜流放*</w:t>
      </w:r>
    </w:p>
    <w:p w14:paraId="7AF61E09">
      <w:r xmlns:w="http://schemas.openxmlformats.org/wordprocessingml/2006/main">
        <w:t xml:space="preserve">[81] 圣夜祈祷 *</w:t>
      </w:r>
    </w:p>
    <w:p w14:paraId="2F3F47B9">
      <w:r xmlns:w="http://schemas.openxmlformats.org/wordprocessingml/2006/main">
        <w:t xml:space="preserve">[82] 在实装时，提升整体伤害的倍率与辅助角色久世元奈并列，位列顶级。但两者的触发条件都比较苛刻。如果成功触发，配合艾斯卡·阿玛泽·幻影进行延时是个不错的选择。</w:t>
      </w:r>
    </w:p>
    <w:p w14:paraId="4560763D">
      <w:r xmlns:w="http://schemas.openxmlformats.org/wordprocessingml/2006/main">
        <w:t xml:space="preserve">[83] 在常见的增益效果下，如果另一个角色提供50%的攻击力提升和20%的伤害提升，那么最终的伤害输出大致相当于拥有18倍特殊攻击倍率的攻击者。这取决于增益效果的数量，因此增益效果越少（例如在攻击力较低的角色身上），相对伤害输出就越高；当然，增益效果越多，伤害输出自然也就越高。</w:t>
      </w:r>
    </w:p>
    <w:p w14:paraId="4D9939D4">
      <w:r xmlns:w="http://schemas.openxmlformats.org/wordprocessingml/2006/main">
        <w:t xml:space="preserve">[84] 有些情况下，牺牲特殊攻击槽或恢复体力来保留特殊攻击力会更有利。如果计算得当，最好将50%的伤害加成与狂热状态结合起来使用。</w:t>
      </w:r>
    </w:p>
    <w:p w14:paraId="165D590A">
      <w:r xmlns:w="http://schemas.openxmlformats.org/wordprocessingml/2006/main">
        <w:t xml:space="preserve">[85] 内容适用性简易评估 †</w:t>
      </w:r>
    </w:p>
    <w:p w14:paraId="49D46B89">
      <w:r xmlns:w="http://schemas.openxmlformats.org/wordprocessingml/2006/main">
        <w:t xml:space="preserve">[86] 合适的内容、推荐的装备示例、角色发展目标等。</w:t>
      </w:r>
    </w:p>
    <w:p w14:paraId="11B1926B">
      <w:r xmlns:w="http://schemas.openxmlformats.org/wordprocessingml/2006/main">
        <w:t xml:space="preserve">[87] 兼容内容</w:t>
      </w:r>
    </w:p>
    <w:p w14:paraId="4841316D">
      <w:r xmlns:w="http://schemas.openxmlformats.org/wordprocessingml/2006/main">
        <w:t xml:space="preserve">[88] 能力倾向</w:t>
      </w:r>
    </w:p>
    <w:p w14:paraId="1EF4801A">
      <w:r xmlns:w="http://schemas.openxmlformats.org/wordprocessingml/2006/main">
        <w:t xml:space="preserve">[89] 简短评论</w:t>
      </w:r>
    </w:p>
    <w:p w14:paraId="40F2FD34">
      <w:r xmlns:w="http://schemas.openxmlformats.org/wordprocessingml/2006/main">
        <w:t xml:space="preserve">[90] 主线任务 活动任务</w:t>
      </w:r>
    </w:p>
    <w:p w14:paraId="6C4770B7">
      <w:r xmlns:w="http://schemas.openxmlformats.org/wordprocessingml/2006/main">
        <w:t xml:space="preserve">[91] 可以毫无问题地执行</w:t>
      </w:r>
    </w:p>
    <w:p w14:paraId="04C5BB49">
      <w:r xmlns:w="http://schemas.openxmlformats.org/wordprocessingml/2006/main">
        <w:t xml:space="preserve">[92] 突袭战</w:t>
      </w:r>
    </w:p>
    <w:p w14:paraId="0E481B3E">
      <w:r xmlns:w="http://schemas.openxmlformats.org/wordprocessingml/2006/main">
        <w:t xml:space="preserve">[93] 非常强大的攻击者，拥有高火力，还可以使用有条件的高倍率范围伤害增益（装备示例见下文）。</w:t>
      </w:r>
    </w:p>
    <w:p w14:paraId="64B6D16D">
      <w:r xmlns:w="http://schemas.openxmlformats.org/wordprocessingml/2006/main">
        <w:t xml:space="preserve">[94] 湮灭</w:t>
      </w:r>
    </w:p>
    <w:p w14:paraId="6D13AAF9">
      <w:r xmlns:w="http://schemas.openxmlformats.org/wordprocessingml/2006/main">
        <w:t xml:space="preserve">[95] 列特殊攻击不适用</w:t>
      </w:r>
    </w:p>
    <w:p w14:paraId="65042A79">
      <w:r xmlns:w="http://schemas.openxmlformats.org/wordprocessingml/2006/main">
        <w:t xml:space="preserve">[96] B宇宙</w:t>
      </w:r>
    </w:p>
    <w:p w14:paraId="19EC9F08">
      <w:r xmlns:w="http://schemas.openxmlformats.org/wordprocessingml/2006/main">
        <w:t xml:space="preserve">[97] 发展火力的空间不大。</w:t>
      </w:r>
    </w:p>
    <w:p w14:paraId="5213D49A">
      <w:r xmlns:w="http://schemas.openxmlformats.org/wordprocessingml/2006/main">
        <w:t xml:space="preserve">[98] 能力评估指标</w:t>
      </w:r>
    </w:p>
    <w:p w14:paraId="7801AB64">
      <w:r xmlns:w="http://schemas.openxmlformats.org/wordprocessingml/2006/main">
        <w:t xml:space="preserve">[99] ◎：优秀内容。最有可能发挥出色。○：合适内容。有较高发挥潜力。△：一般。需要一些技巧才能发挥良好，但选择理由不多。×：不合适内容。由于与内容规则、游戏系统、难度等级等不兼容，难以发挥出色。*2014年3月更新</w:t>
      </w:r>
    </w:p>
    <w:p w14:paraId="467AF48C">
      <w:r xmlns:w="http://schemas.openxmlformats.org/wordprocessingml/2006/main">
        <w:t xml:space="preserve">[100] 突袭</w:t>
      </w:r>
    </w:p>
    <w:p w14:paraId="18628BDE">
      <w:r xmlns:w="http://schemas.openxmlformats.org/wordprocessingml/2006/main">
        <w:t xml:space="preserve">[101] 推荐设备示例</w:t>
      </w:r>
    </w:p>
    <w:p w14:paraId="14484FEB">
      <w:r xmlns:w="http://schemas.openxmlformats.org/wordprocessingml/2006/main">
        <w:t xml:space="preserve">[102] 主要设备</w:t>
      </w:r>
    </w:p>
    <w:p w14:paraId="7731F1A9">
      <w:r xmlns:w="http://schemas.openxmlformats.org/wordprocessingml/2006/main">
        <w:t xml:space="preserve">[103] 子设备</w:t>
      </w:r>
    </w:p>
    <w:p w14:paraId="43140045">
      <w:r xmlns:w="http://schemas.openxmlformats.org/wordprocessingml/2006/main">
        <w:t xml:space="preserve">[104] 一件令人愉悦的物品</w:t>
      </w:r>
    </w:p>
    <w:p w14:paraId="45434AB2">
      <w:r xmlns:w="http://schemas.openxmlformats.org/wordprocessingml/2006/main">
        <w:t xml:space="preserve">[105] 发展目标</w:t>
      </w:r>
    </w:p>
    <w:p w14:paraId="421613A4">
      <w:r xmlns:w="http://schemas.openxmlformats.org/wordprocessingml/2006/main">
        <w:t xml:space="preserve">[106] 突破极限</w:t>
      </w:r>
    </w:p>
    <w:p w14:paraId="06B4D6B8">
      <w:r xmlns:w="http://schemas.openxmlformats.org/wordprocessingml/2006/main">
        <w:t xml:space="preserve">[107] 致命觉醒</w:t>
      </w:r>
    </w:p>
    <w:p w14:paraId="41563620">
      <w:r xmlns:w="http://schemas.openxmlformats.org/wordprocessingml/2006/main">
        <w:t xml:space="preserve">[108] 独特的觉醒</w:t>
      </w:r>
    </w:p>
    <w:p w14:paraId="30B8705C">
      <w:r xmlns:w="http://schemas.openxmlformats.org/wordprocessingml/2006/main">
        <w:t xml:space="preserve">[109] 行动速度</w:t>
      </w:r>
    </w:p>
    <w:p w14:paraId="2B7572A0">
      <w:r xmlns:w="http://schemas.openxmlformats.org/wordprocessingml/2006/main">
        <w:t xml:space="preserve">[110] 特别收费</w:t>
      </w:r>
    </w:p>
    <w:p w14:paraId="76CFECF4">
      <w:r xmlns:w="http://schemas.openxmlformats.org/wordprocessingml/2006/main">
        <w:t xml:space="preserve">[111] 其他</w:t>
      </w:r>
    </w:p>
    <w:p w14:paraId="7618C983">
      <w:r xmlns:w="http://schemas.openxmlformats.org/wordprocessingml/2006/main">
        <w:t xml:space="preserve">[112] 培训费用</w:t>
      </w:r>
    </w:p>
    <w:p w14:paraId="45A12956">
      <w:r xmlns:w="http://schemas.openxmlformats.org/wordprocessingml/2006/main">
        <w:t xml:space="preserve">[113] 3.1 秒 9 次</w:t>
      </w:r>
    </w:p>
    <w:p w14:paraId="0188BA05">
      <w:r xmlns:w="http://schemas.openxmlformats.org/wordprocessingml/2006/main">
        <w:t xml:space="preserve">[114] 14.9% 8次</w:t>
      </w:r>
    </w:p>
    <w:p w14:paraId="2CE903AA">
      <w:r xmlns:w="http://schemas.openxmlformats.org/wordprocessingml/2006/main">
        <w:t xml:space="preserve">[115] 备注</w:t>
      </w:r>
    </w:p>
    <w:p w14:paraId="678DC3D7">
      <w:r xmlns:w="http://schemas.openxmlformats.org/wordprocessingml/2006/main">
        <w:t xml:space="preserve">[116] *2016年5月更新</w:t>
      </w:r>
    </w:p>
    <w:p w14:paraId="78E3F734">
      <w:r xmlns:w="http://schemas.openxmlformats.org/wordprocessingml/2006/main">
        <w:t xml:space="preserve">[117] 备选版本 †</w:t>
      </w:r>
    </w:p>
    <w:p w14:paraId="0677E19E">
      <w:r xmlns:w="http://schemas.openxmlformats.org/wordprocessingml/2006/main">
        <w:t xml:space="preserve">[118] 闪光忍者祈</w:t>
      </w:r>
    </w:p>
    <w:p w14:paraId="4F405007">
      <w:r xmlns:w="http://schemas.openxmlformats.org/wordprocessingml/2006/main">
        <w:t xml:space="preserve">[119] 仲夏祈祷</w:t>
      </w:r>
    </w:p>
    <w:p w14:paraId="061219FD">
      <w:r xmlns:w="http://schemas.openxmlformats.org/wordprocessingml/2006/main">
        <w:t xml:space="preserve">[120] 超能力闪光忍者祈</w:t>
      </w:r>
    </w:p>
    <w:p w14:paraId="13FE5E2E">
      <w:r xmlns:w="http://schemas.openxmlformats.org/wordprocessingml/2006/main">
        <w:t xml:space="preserve">[121] 圣夜祈祷</w:t>
      </w:r>
    </w:p>
    <w:p w14:paraId="638A2ACC">
      <w:r xmlns:w="http://schemas.openxmlformats.org/wordprocessingml/2006/main">
        <w:t xml:space="preserve">[122] 琐事 †</w:t>
      </w:r>
    </w:p>
    <w:p w14:paraId="0B797A2F">
      <w:r xmlns:w="http://schemas.openxmlformats.org/wordprocessingml/2006/main">
        <w:t xml:space="preserve">[123] 官方推特账号简介 †</w:t>
      </w:r>
    </w:p>
    <w:p w14:paraId="2DFDE612">
      <w:r xmlns:w="http://schemas.openxmlformats.org/wordprocessingml/2006/main">
        <w:t xml:space="preserve">[124] 人物介绍</w:t>
      </w:r>
    </w:p>
    <w:p w14:paraId="3AB76B50">
      <w:r xmlns:w="http://schemas.openxmlformats.org/wordprocessingml/2006/main">
        <w:t xml:space="preserve">[125] 评论表 †</w:t>
      </w:r>
    </w:p>
    <w:p w14:paraId="1D4E4A66">
      <w:r xmlns:w="http://schemas.openxmlformats.org/wordprocessingml/2006/main">
        <w:t xml:space="preserve">[126] 点击打开历史日志列表</w:t>
      </w:r>
    </w:p>
    <w:p w14:paraId="104098F1">
      <w:r xmlns:w="http://schemas.openxmlformats.org/wordprocessingml/2006/main">
        <w:t xml:space="preserve">[127] 末尾的数字越小，日志就越旧。</w:t>
      </w:r>
    </w:p>
    <w:p w14:paraId="563E1F53">
      <w:r xmlns:w="http://schemas.openxmlformats.org/wordprocessingml/2006/main">
        <w:t xml:space="preserve">[128]“评论/圣夜祈祷/”没有子页面。</w:t>
      </w:r>
    </w:p>
    <w:p w14:paraId="5EB494B2">
      <w:r xmlns:w="http://schemas.openxmlformats.org/wordprocessingml/2006/main">
        <w:t xml:space="preserve">[129] 别把脚放在礼物上哈哈 -- [krLgeg3u.Z6] 2025-12-24 (周三) 18:56:04</w:t>
      </w:r>
    </w:p>
    <w:p w14:paraId="4319244E">
      <w:r xmlns:w="http://schemas.openxmlformats.org/wordprocessingml/2006/main">
        <w:t xml:space="preserve">[130] 我个人觉得哥布林强奸的那场失败非常精彩。——[T3OGkfRsCUM] 2025-12-24 (周三) 20:07:22</w:t>
      </w:r>
    </w:p>
    <w:p w14:paraId="5CCAF441">
      <w:r xmlns:w="http://schemas.openxmlformats.org/wordprocessingml/2006/main">
        <w:t xml:space="preserve">[131] 一个训练有素、技能高超的人，即使面对最没用的人也能胜任……我说的没错吧？——[cp0rdpRFR4s] 2025-12-24 (周三) 21:26:09</w:t>
      </w:r>
    </w:p>
    <w:p w14:paraId="50CCB20E">
      <w:r xmlns:w="http://schemas.openxmlformats.org/wordprocessingml/2006/main">
        <w:t xml:space="preserve">[132] 太可爱了。我完全能理解时贞的宠溺之情。希望它能和徕卡一起再次成为主力相机。——[gKzNHgCVG5k] 2025-12-25 (周四) 00:37:59</w:t>
      </w:r>
    </w:p>
    <w:p w14:paraId="2DFA112A">
      <w:r xmlns:w="http://schemas.openxmlformats.org/wordprocessingml/2006/main">
        <w:t xml:space="preserve">[133] 可能是豹子。它的发音和“panzer”（坦克）很像，但似乎并没有什么特别的联系。——[aRnFeB9SqDg] 2025-12-25 (周四) 05:57:12</w:t>
      </w:r>
    </w:p>
    <w:p w14:paraId="4B7FAC0B">
      <w:r xmlns:w="http://schemas.openxmlformats.org/wordprocessingml/2006/main">
        <w:t xml:space="preserve">[134] 从外套上的图案来看，这难道不是雪豹图案吗？不过，尾巴是用针灸珠做的！（毕竟时贞是个变态嘛）——[TbpULFs.2ws] 2025-12-25 (周四) 11:07:29</w:t>
      </w:r>
    </w:p>
    <w:p w14:paraId="546432EF">
      <w:r xmlns:w="http://schemas.openxmlformats.org/wordprocessingml/2006/main">
        <w:t xml:space="preserve">[135] 但是，但是她很可爱……然后时贞就沦陷了…… -- [OecGuuddgj.] 2025-12-25 (周四) 17:30:05</w:t>
      </w:r>
    </w:p>
    <w:p w14:paraId="228C0194">
      <w:r xmlns:w="http://schemas.openxmlformats.org/wordprocessingml/2006/main">
        <w:t xml:space="preserve">[136] 当然，如果去掉圣诞节的元素，那就不是圣诞节了。——[FD99abrpwio] 2025年12月26日（星期五）19:45:00</w:t>
      </w:r>
    </w:p>
    <w:p w14:paraId="04A6A82E">
      <w:r xmlns:w="http://schemas.openxmlformats.org/wordprocessingml/2006/main">
        <w:t xml:space="preserve">[137] 装饰过的坦克是圣诞节最棒的东西，不是吗？ -- [9xHJ93KRimw] 2025-12-28 (周日) 10:39:30</w:t>
      </w:r>
    </w:p>
    <w:p w14:paraId="3D378749">
      <w:r xmlns:w="http://schemas.openxmlformats.org/wordprocessingml/2006/main">
        <w:t xml:space="preserve">[138] 当然，这是因为目标被指定为“您自己的字段上的圣诞节字符”。字段不能拥有“Christmas”属性。嗯，从表示法的一致性角度来看，应该写成“您自己的字段上的圣诞节字符”。 -- [AQy.byjnjXw] 2025-12-26 (周五) 17:22:15</w:t>
      </w:r>
    </w:p>
    <w:p w14:paraId="0C298162">
      <w:r xmlns:w="http://schemas.openxmlformats.org/wordprocessingml/2006/main">
        <w:t xml:space="preserve">[139] ←使用棋盘前请务必阅读规则。</w:t>
      </w:r>
    </w:p>
    <w:p w14:paraId="6A44B245">
      <w:r xmlns:w="http://schemas.openxmlformats.org/wordprocessingml/2006/main">
        <w:t xml:space="preserve">[140] 关于规则 †</w:t>
      </w:r>
    </w:p>
    <w:p w14:paraId="16226A0F">
      <w:r xmlns:w="http://schemas.openxmlformats.org/wordprocessingml/2006/main">
        <w:t xml:space="preserve">[141] 请不要抱怨或批评页面编辑者。如果您对其他人的编辑有意见，请通过“提供替代方案”或“自行编辑”的方式进行建设性沟通。</w:t>
      </w:r>
    </w:p>
    <w:p w14:paraId="0C23CB6B">
      <w:r xmlns:w="http://schemas.openxmlformats.org/wordprocessingml/2006/main">
        <w:t xml:space="preserve">[142] 不要发布个人网站或其他禁止未经授权链接的网站的网址。</w:t>
      </w:r>
    </w:p>
    <w:p w14:paraId="5A3AFEF1">
      <w:r xmlns:w="http://schemas.openxmlformats.org/wordprocessingml/2006/main">
        <w:t xml:space="preserve">[143] 关于违反规则的帖子 †</w:t>
      </w:r>
    </w:p>
    <w:p w14:paraId="304C767F">
      <w:r xmlns:w="http://schemas.openxmlformats.org/wordprocessingml/2006/main">
        <w:t xml:space="preserve">[144] 禁止发布以下类型的帖子，因为它们容易造成干扰。</w:t>
      </w:r>
    </w:p>
    <w:p w14:paraId="3E21D628">
      <w:r xmlns:w="http://schemas.openxmlformats.org/wordprocessingml/2006/main">
        <w:t xml:space="preserve">[145]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的意味，也可以带有赞美的意味。</w:t>
      </w:r>
    </w:p>
    <w:p w14:paraId="600AA483">
      <w:r xmlns:w="http://schemas.openxmlformats.org/wordprocessingml/2006/main">
        <w:t xml:space="preserve">[146] 其他包括使用此维基的人、官方管理员、艺术家、配音演员、现实生活中的个人以及 Twitter 用户等团体。</w:t>
      </w:r>
    </w:p>
    <w:p w14:paraId="1411070D">
      <w:r xmlns:w="http://schemas.openxmlformats.org/wordprocessingml/2006/main">
        <w:t xml:space="preserve">[147] 关于向管理层提交的帖子，我们容忍可以解释为用户反馈的评论，例如“我希望他们改进这一点”、“我希望他们尽快修复错误”和“维护时间太长了”，但我们不容忍使用辱骂性语言贬低管理层。</w:t>
      </w:r>
    </w:p>
    <w:p w14:paraId="01BA1F08">
      <w:r xmlns:w="http://schemas.openxmlformats.org/wordprocessingml/2006/main">
        <w:t xml:space="preserve">[148] 将讨论和意见交流视为“诽谤或对抗他人”是错误的。然而，在讨论或意见交流中使用辱骂性语言、贬低他人、挑衅他人或在缺乏明确证据的情况下发表言论，都是违法行为。说话时务必注意自己的言辞。</w:t>
      </w:r>
    </w:p>
    <w:p w14:paraId="4A1AEAB2">
      <w:r xmlns:w="http://schemas.openxmlformats.org/wordprocessingml/2006/main">
        <w:t xml:space="preserve">[149] 攻击性评论是指使用“做这个”或“做那个”等强烈命令、“使用粗俗语言”、“采取居高临下的态度”或“具有挑衅性”的评论。</w:t>
      </w:r>
    </w:p>
    <w:p w14:paraId="7D070F19">
      <w:r xmlns:w="http://schemas.openxmlformats.org/wordprocessingml/2006/main">
        <w:t xml:space="preserve">[150] 禁止发布冒犯现有玩家的帖子，例如“还有人玩这个游戏吗？”或“这游戏已经凉了”。这并不意味着您完全不能发表任何负面言论，而是指那些超出单纯负面评价范围，构成诽谤或诋毁的帖子将会受到审查。</w:t>
      </w:r>
    </w:p>
    <w:p w14:paraId="357B7051">
      <w:r xmlns:w="http://schemas.openxmlformats.org/wordprocessingml/2006/main">
        <w:t xml:space="preserve">[151] 公开羞辱他人，包括泄露他人的游戏内名称或UID</w:t>
      </w:r>
    </w:p>
    <w:p w14:paraId="4956F019">
      <w:r xmlns:w="http://schemas.openxmlformats.org/wordprocessingml/2006/main">
        <w:t xml:space="preserve">[152] 但是，分享有助于游戏攻略的信息和视频是允许的。</w:t>
      </w:r>
    </w:p>
    <w:p w14:paraId="31B2AE0B">
      <w:r xmlns:w="http://schemas.openxmlformats.org/wordprocessingml/2006/main">
        <w:t xml:space="preserve">[153] 参考其他应用程序</w:t>
      </w:r>
    </w:p>
    <w:p w14:paraId="06A2EEDA">
      <w:r xmlns:w="http://schemas.openxmlformats.org/wordprocessingml/2006/main">
        <w:t xml:space="preserve">[154] 在多个论坛上多次发帖</w:t>
      </w:r>
    </w:p>
    <w:p w14:paraId="2BC6DFCB">
      <w:r xmlns:w="http://schemas.openxmlformats.org/wordprocessingml/2006/main">
        <w:t xml:space="preserve">[155] 写一串没有意义的字符</w:t>
      </w:r>
    </w:p>
    <w:p w14:paraId="2687E791">
      <w:r xmlns:w="http://schemas.openxmlformats.org/wordprocessingml/2006/main">
        <w:t xml:space="preserve">[156] 关于作弊和利用漏洞的帖子</w:t>
      </w:r>
    </w:p>
    <w:p w14:paraId="2084903C">
      <w:r xmlns:w="http://schemas.openxmlformats.org/wordprocessingml/2006/main">
        <w:t xml:space="preserve">[157] 最好的办法是忽略违反规则的帖子。上钩或反驳只会让事情变得更糟。</w:t>
      </w:r>
    </w:p>
    <w:p w14:paraId="517DE92E">
      <w:r xmlns:w="http://schemas.openxmlformats.org/wordprocessingml/2006/main">
        <w:t xml:space="preserve">[158] *在上述规则中，“诽谤”指的是在没有客观证据的情况下诋毁和贬低他人。将所有批评性文章都归为“诽谤”是不正确的，所以请务必谨慎。</w:t>
      </w:r>
    </w:p>
    <w:p w14:paraId="769B86B6">
      <w:r xmlns:w="http://schemas.openxmlformats.org/wordprocessingml/2006/main">
        <w:t xml:space="preserve">[159] 关于修改和删除发帖日志 †</w:t>
      </w:r>
    </w:p>
    <w:p w14:paraId="6EA866CF">
      <w:r xmlns:w="http://schemas.openxmlformats.org/wordprocessingml/2006/main">
        <w:t xml:space="preserve">[160] 但是，允许更正印刷错误、遗漏和字体颜色。（他人出于善意所做的更正也允许。）</w:t>
      </w:r>
    </w:p>
    <w:p w14:paraId="72831740">
      <w:r xmlns:w="http://schemas.openxmlformats.org/wordprocessingml/2006/main">
        <w:t xml:space="preserve">[161] 作为例外情况，您可以删除自己的帖子，但事后必须向管理员报告。此外，删除时，请将整个评论替换为以下文本，而不是完全删除：&amp;color(#ff0000){''发帖人已删除''};</w:t>
      </w:r>
    </w:p>
    <w:p w14:paraId="67B45F9B">
      <w:r xmlns:w="http://schemas.openxmlformats.org/wordprocessingml/2006/main">
        <w:t xml:space="preserve">[162] 关于评论违反规则的帖子 †</w:t>
      </w:r>
    </w:p>
    <w:p w14:paraId="38FB91D6">
      <w:r xmlns:w="http://schemas.openxmlformats.org/wordprocessingml/2006/main">
        <w:t xml:space="preserve">[163] 您可以自行注释掉上述任何违反规则的评论，无需管理员许可。但是，注释掉评论后，请务必在“违规举报公告板”上进行举报。举报时请使用“违规举报公告板”上的模板。</w:t>
      </w:r>
    </w:p>
    <w:p w14:paraId="40806321">
      <w:r xmlns:w="http://schemas.openxmlformats.org/wordprocessingml/2006/main">
        <w:t xml:space="preserve">[164] 未经 CO 举报公告板举报而被评论删除的帖子将被恢复，而评论删除帖子的人将受到处罚。</w:t>
      </w:r>
    </w:p>
    <w:p w14:paraId="2C26BAE7">
      <w:r xmlns:w="http://schemas.openxmlformats.org/wordprocessingml/2006/main">
        <w:t xml:space="preserve">[165] 如果您反复向 CO 举报公告板举报不违反规则的帖子，我们将认为您是自私的，并将对您实施发帖和编辑限制。</w:t>
      </w:r>
    </w:p>
    <w:p w14:paraId="18C72ECC">
      <w:r xmlns:w="http://schemas.openxmlformats.org/wordprocessingml/2006/main">
        <w:t xml:space="preserve">[166] 管理员可酌情恢复 CO 报告公告板上不构成违规的报告。</w:t>
      </w:r>
    </w:p>
    <w:p w14:paraId="56153867">
      <w:r xmlns:w="http://schemas.openxmlformats.org/wordprocessingml/2006/main">
        <w:t xml:space="preserve">[167] 我们再次要求您不要评论那些并未违反规则的评论。（例如，诸如“虽然不违反规则，但显然是在钓鱼”、“恶作剧”或“评论整个帖子”之类的主观判断。）</w:t>
      </w:r>
    </w:p>
    <w:p w14:paraId="0099DE77">
      <w:r xmlns:w="http://schemas.openxmlformats.org/wordprocessingml/2006/main">
        <w:t xml:space="preserve">[168] 关于不违反规则但“冒犯性”的帖子 †</w:t>
      </w:r>
    </w:p>
    <w:p w14:paraId="568A03DA">
      <w:r xmlns:w="http://schemas.openxmlformats.org/wordprocessingml/2006/main">
        <w:t xml:space="preserve">[169] 即使帖子内容具有冒犯性，除非违反版规，否则不会被删除。由于每个人对冒犯性的接受程度不同，请使用 NGID 功能隐藏评论，而不是争论或恶意挑衅。</w:t>
      </w:r>
    </w:p>
    <w:p w14:paraId="3E87C9F4">
      <w:r xmlns:w="http://schemas.openxmlformats.org/wordprocessingml/2006/main">
        <w:t xml:space="preserve">[170] 挑衅难道不是一种违规行为吗？†</w:t>
      </w:r>
    </w:p>
    <w:p w14:paraId="0D5E5A5F">
      <w:r xmlns:w="http://schemas.openxmlformats.org/wordprocessingml/2006/main">
        <w:t xml:space="preserve">[171] 每个人对“煽动性言论”的定义都大相径庭，因此我们不认为这是违规行为。如果您认为某条评论具有煽动性，请使用 NGID 功能将其隐藏。</w:t>
      </w:r>
    </w:p>
    <w:p w14:paraId="493C0BE7">
      <w:r xmlns:w="http://schemas.openxmlformats.org/wordprocessingml/2006/main">
        <w:t xml:space="preserve">[172] 抱怨难道不算违法吗？†</w:t>
      </w:r>
    </w:p>
    <w:p w14:paraId="643AAC02">
      <w:r xmlns:w="http://schemas.openxmlformats.org/wordprocessingml/2006/main">
        <w:t xml:space="preserve">[173] 一般而言，抱怨本身并不构成违规。但是，针对本作品的负面宣传、诽谤、辱骂性语言以及超出抱怨范围的对抗性言论均构成违规。如果您认为抱怨内容冒犯了您，请使用 NGID 功能隐藏相关评论。</w:t>
      </w:r>
    </w:p>
    <w:p w14:paraId="626E9403">
      <w:r xmlns:w="http://schemas.openxmlformats.org/wordprocessingml/2006/main">
        <w:t xml:space="preserve">[174] 如果您不确定某个帖子是否违反规则，该怎么办？ †</w:t>
      </w:r>
    </w:p>
    <w:p w14:paraId="74B5F5B4">
      <w:r xmlns:w="http://schemas.openxmlformats.org/wordprocessingml/2006/main">
        <w:t xml:space="preserve">[175] 有些帖子内容含糊不清，难以判断是否违规。评论删除这类含糊不清的帖子可能会导致问题，所以请不要评论删除，而是使用 NGID 功能将评论隐藏起来。</w:t>
      </w:r>
    </w:p>
    <w:p w14:paraId="00320487">
      <w:r xmlns:w="http://schemas.openxmlformats.org/wordprocessingml/2006/main">
        <w:t xml:space="preserve">[176] 对屡犯者的处罚 †</w:t>
      </w:r>
    </w:p>
    <w:p w14:paraId="0FB28C6B">
      <w:r xmlns:w="http://schemas.openxmlformats.org/wordprocessingml/2006/main">
        <w:t xml:space="preserve">[177] 屡次违反规则或发布特别恶意的帖子，管理员可酌情予以处罚，例如“禁止访问”或“限制发帖”。</w:t>
      </w:r>
    </w:p>
    <w:p w14:paraId="20C46DCF">
      <w:r xmlns:w="http://schemas.openxmlformats.org/wordprocessingml/2006/main">
        <w:t xml:space="preserve">[178] 如果您对进一步改进有任何建议，请通过 Wiki 管理公告板与我们联系。</w:t>
      </w:r>
    </w:p>
    <w:p w14:paraId="3333F6E0"/>
    <w:p w14:paraId="730456A8">
      <w:r xmlns:w="http://schemas.openxmlformats.org/wordprocessingml/2006/main">
        <w:rPr>
          <w:b/>
        </w:rPr>
        <w:t xml:space="preserve">A269</w:t>
      </w:r>
    </w:p>
    <w:p w14:paraId="68B22869">
      <w:r xmlns:w="http://schemas.openxmlformats.org/wordprocessingml/2006/main">
        <w:t xml:space="preserve">[0] 索引：所有角色 | SSR 角色 | SR 角色 | R 角色</w:t>
      </w:r>
    </w:p>
    <w:p w14:paraId="7C1CEF74">
      <w:r xmlns:w="http://schemas.openxmlformats.org/wordprocessingml/2006/main">
        <w:t xml:space="preserve">[1] 基本信息</w:t>
      </w:r>
    </w:p>
    <w:p w14:paraId="313F7707">
      <w:r xmlns:w="http://schemas.openxmlformats.org/wordprocessingml/2006/main">
        <w:t xml:space="preserve">[2] 内容适用性简易评估</w:t>
      </w:r>
    </w:p>
    <w:p w14:paraId="480BAE1F">
      <w:r xmlns:w="http://schemas.openxmlformats.org/wordprocessingml/2006/main">
        <w:t xml:space="preserve">[3] 替代版本</w:t>
      </w:r>
    </w:p>
    <w:p w14:paraId="48BD6D8B">
      <w:r xmlns:w="http://schemas.openxmlformats.org/wordprocessingml/2006/main">
        <w:t xml:space="preserve">[4] 琐事</w:t>
      </w:r>
    </w:p>
    <w:p w14:paraId="63B32451">
      <w:r xmlns:w="http://schemas.openxmlformats.org/wordprocessingml/2006/main">
        <w:t xml:space="preserve">[5] 官方推特账号介绍</w:t>
      </w:r>
    </w:p>
    <w:p w14:paraId="48D3E0FB">
      <w:r xmlns:w="http://schemas.openxmlformats.org/wordprocessingml/2006/main">
        <w:t xml:space="preserve">[6] 评论表单</w:t>
      </w:r>
    </w:p>
    <w:p w14:paraId="0A62FAA7">
      <w:r xmlns:w="http://schemas.openxmlformats.org/wordprocessingml/2006/main">
        <w:t xml:space="preserve">[7] 基本信息 †</w:t>
      </w:r>
    </w:p>
    <w:p w14:paraId="2081CC44">
      <w:r xmlns:w="http://schemas.openxmlformats.org/wordprocessingml/2006/main">
        <w:t xml:space="preserve">[8] 变换图像</w:t>
      </w:r>
    </w:p>
    <w:p w14:paraId="24A011E8">
      <w:r xmlns:w="http://schemas.openxmlformats.org/wordprocessingml/2006/main">
        <w:t xml:space="preserve">[9] 简介</w:t>
      </w:r>
    </w:p>
    <w:p w14:paraId="7A1C7C0A">
      <w:r xmlns:w="http://schemas.openxmlformats.org/wordprocessingml/2006/main">
        <w:t xml:space="preserve">[10] 姓名</w:t>
      </w:r>
    </w:p>
    <w:p w14:paraId="78BB76AE">
      <w:r xmlns:w="http://schemas.openxmlformats.org/wordprocessingml/2006/main">
        <w:t xml:space="preserve">[11] 圣夜流放</w:t>
      </w:r>
    </w:p>
    <w:p w14:paraId="6BE37A4B">
      <w:r xmlns:w="http://schemas.openxmlformats.org/wordprocessingml/2006/main">
        <w:t xml:space="preserve">[12] 真实姓名</w:t>
      </w:r>
    </w:p>
    <w:p w14:paraId="578C0669">
      <w:r xmlns:w="http://schemas.openxmlformats.org/wordprocessingml/2006/main">
        <w:t xml:space="preserve">[13] 厄里斯·希利亚</w:t>
      </w:r>
    </w:p>
    <w:p w14:paraId="0BF3CA7E">
      <w:r xmlns:w="http://schemas.openxmlformats.org/wordprocessingml/2006/main">
        <w:t xml:space="preserve">[14] 稀有度</w:t>
      </w:r>
    </w:p>
    <w:p w14:paraId="6BEC4771">
      <w:r xmlns:w="http://schemas.openxmlformats.org/wordprocessingml/2006/main">
        <w:t xml:space="preserve">[15] 普通攻击</w:t>
      </w:r>
    </w:p>
    <w:p w14:paraId="6057B73B">
      <w:r xmlns:w="http://schemas.openxmlformats.org/wordprocessingml/2006/main">
        <w:t xml:space="preserve">[16] 远程攻击（物理）</w:t>
      </w:r>
    </w:p>
    <w:p w14:paraId="44066CA0">
      <w:r xmlns:w="http://schemas.openxmlformats.org/wordprocessingml/2006/main">
        <w:t xml:space="preserve">[17] 附属派系</w:t>
      </w:r>
    </w:p>
    <w:p w14:paraId="0C3769DD">
      <w:r xmlns:w="http://schemas.openxmlformats.org/wordprocessingml/2006/main">
        <w:t xml:space="preserve">[18] 神圣骑士（天）</w:t>
      </w:r>
    </w:p>
    <w:p w14:paraId="30120DD3">
      <w:r xmlns:w="http://schemas.openxmlformats.org/wordprocessingml/2006/main">
        <w:t xml:space="preserve">[19] 特殊属性</w:t>
      </w:r>
    </w:p>
    <w:p w14:paraId="0A6CBA75">
      <w:r xmlns:w="http://schemas.openxmlformats.org/wordprocessingml/2006/main">
        <w:t xml:space="preserve">[20] 圣夜</w:t>
      </w:r>
    </w:p>
    <w:p w14:paraId="15DCEDFF">
      <w:r xmlns:w="http://schemas.openxmlformats.org/wordprocessingml/2006/main">
        <w:t xml:space="preserve">[21] 梅御苑</w:t>
      </w:r>
    </w:p>
    <w:p w14:paraId="1B496E2A">
      <w:r xmlns:w="http://schemas.openxmlformats.org/wordprocessingml/2006/main">
        <w:t xml:space="preserve">[22] 插图</w:t>
      </w:r>
    </w:p>
    <w:p w14:paraId="6AEF02E6">
      <w:r xmlns:w="http://schemas.openxmlformats.org/wordprocessingml/2006/main">
        <w:t xml:space="preserve">[23] 饭团君</w:t>
      </w:r>
    </w:p>
    <w:p w14:paraId="1386947C">
      <w:r xmlns:w="http://schemas.openxmlformats.org/wordprocessingml/2006/main">
        <w:t xml:space="preserve">[24] SD字符</w:t>
      </w:r>
    </w:p>
    <w:p w14:paraId="7F765739">
      <w:r xmlns:w="http://schemas.openxmlformats.org/wordprocessingml/2006/main">
        <w:t xml:space="preserve">[25] 风味文字</w:t>
      </w:r>
    </w:p>
    <w:p w14:paraId="5969D013">
      <w:r xmlns:w="http://schemas.openxmlformats.org/wordprocessingml/2006/main">
        <w:t xml:space="preserve">[26] “我是圣夜流放者！你的行为玷污了人们的笑容！我将代表圣诞老人惩罚你！” 流放者换上了性感的圣诞老人装束，并融入了军事元素，以配合她的圣诞任务。她擅长从后方提供战斗支援，她的特殊技能“无尽惩罚者”会使用形似轻机枪的太阳王冠，向敌人倾泻糖果子弹。</w:t>
      </w:r>
    </w:p>
    <w:p w14:paraId="3B323FCA">
      <w:r xmlns:w="http://schemas.openxmlformats.org/wordprocessingml/2006/main">
        <w:t xml:space="preserve">[27] 如何获得</w:t>
      </w:r>
    </w:p>
    <w:p w14:paraId="72744B04">
      <w:r xmlns:w="http://schemas.openxmlformats.org/wordprocessingml/2006/main">
        <w:t xml:space="preserve">[28] 限时扭蛋</w:t>
      </w:r>
    </w:p>
    <w:p w14:paraId="4B9A9F64">
      <w:r xmlns:w="http://schemas.openxmlformats.org/wordprocessingml/2006/main">
        <w:t xml:space="preserve">[29] 基础属性（1星）* 每增加1星+50%，5星时为1星值的3倍</w:t>
      </w:r>
    </w:p>
    <w:p w14:paraId="7F3DADD6">
      <w:r xmlns:w="http://schemas.openxmlformats.org/wordprocessingml/2006/main">
        <w:t xml:space="preserve">[30] 级</w:t>
      </w:r>
    </w:p>
    <w:p w14:paraId="72212C82">
      <w:r xmlns:w="http://schemas.openxmlformats.org/wordprocessingml/2006/main">
        <w:t xml:space="preserve">[31] 耐力</w:t>
      </w:r>
    </w:p>
    <w:p w14:paraId="3BF4A972">
      <w:r xmlns:w="http://schemas.openxmlformats.org/wordprocessingml/2006/main">
        <w:t xml:space="preserve">[32] 攻击力</w:t>
      </w:r>
    </w:p>
    <w:p w14:paraId="6E9AA1AA">
      <w:r xmlns:w="http://schemas.openxmlformats.org/wordprocessingml/2006/main">
        <w:t xml:space="preserve">[33] 防御能力</w:t>
      </w:r>
    </w:p>
    <w:p w14:paraId="69BAA182">
      <w:r xmlns:w="http://schemas.openxmlformats.org/wordprocessingml/2006/main">
        <w:t xml:space="preserve">[34] 魔法力量</w:t>
      </w:r>
    </w:p>
    <w:p w14:paraId="3DECADB1">
      <w:r xmlns:w="http://schemas.openxmlformats.org/wordprocessingml/2006/main">
        <w:t xml:space="preserve">[35] 魔法抗性</w:t>
      </w:r>
    </w:p>
    <w:p w14:paraId="49179165">
      <w:r xmlns:w="http://schemas.openxmlformats.org/wordprocessingml/2006/main">
        <w:t xml:space="preserve">[36] 详细状态</w:t>
      </w:r>
    </w:p>
    <w:p w14:paraId="2C41B001">
      <w:r xmlns:w="http://schemas.openxmlformats.org/wordprocessingml/2006/main">
        <w:t xml:space="preserve">[37] 准确性</w:t>
      </w:r>
    </w:p>
    <w:p w14:paraId="77897E03">
      <w:r xmlns:w="http://schemas.openxmlformats.org/wordprocessingml/2006/main">
        <w:t xml:space="preserve">[38] 回避能力</w:t>
      </w:r>
    </w:p>
    <w:p w14:paraId="41DD4D6C">
      <w:r xmlns:w="http://schemas.openxmlformats.org/wordprocessingml/2006/main">
        <w:t xml:space="preserve">[39] 连续命中率</w:t>
      </w:r>
    </w:p>
    <w:p w14:paraId="31EE8BDA">
      <w:r xmlns:w="http://schemas.openxmlformats.org/wordprocessingml/2006/main">
        <w:t xml:space="preserve">[40] 反击率</w:t>
      </w:r>
    </w:p>
    <w:p w14:paraId="655F01EF">
      <w:r xmlns:w="http://schemas.openxmlformats.org/wordprocessingml/2006/main">
        <w:t xml:space="preserve">[41] 眩晕激活率</w:t>
      </w:r>
    </w:p>
    <w:p w14:paraId="34D23621">
      <w:r xmlns:w="http://schemas.openxmlformats.org/wordprocessingml/2006/main">
        <w:t xml:space="preserve">[42] 抗眩晕能力</w:t>
      </w:r>
    </w:p>
    <w:p w14:paraId="2649FCCB">
      <w:r xmlns:w="http://schemas.openxmlformats.org/wordprocessingml/2006/main">
        <w:t xml:space="preserve">[43] 移动速度</w:t>
      </w:r>
    </w:p>
    <w:p w14:paraId="56FB2FD4">
      <w:r xmlns:w="http://schemas.openxmlformats.org/wordprocessingml/2006/main">
        <w:t xml:space="preserve">[44] 部署速度</w:t>
      </w:r>
    </w:p>
    <w:p w14:paraId="73B0109F">
      <w:r xmlns:w="http://schemas.openxmlformats.org/wordprocessingml/2006/main">
        <w:t xml:space="preserve">[45] 行动速度</w:t>
      </w:r>
    </w:p>
    <w:p w14:paraId="48FCFFA1">
      <w:r xmlns:w="http://schemas.openxmlformats.org/wordprocessingml/2006/main">
        <w:t xml:space="preserve">[46] 特殊填充量</w:t>
      </w:r>
    </w:p>
    <w:p w14:paraId="447CA93C">
      <w:r xmlns:w="http://schemas.openxmlformats.org/wordprocessingml/2006/main">
        <w:t xml:space="preserve">[47] 特殊招式</w:t>
      </w:r>
    </w:p>
    <w:p w14:paraId="3C6B52EA">
      <w:r xmlns:w="http://schemas.openxmlformats.org/wordprocessingml/2006/main">
        <w:t xml:space="preserve">[48] 姓名</w:t>
      </w:r>
    </w:p>
    <w:p w14:paraId="6D296D7B">
      <w:r xmlns:w="http://schemas.openxmlformats.org/wordprocessingml/2006/main">
        <w:t xml:space="preserve">[49] 效应</w:t>
      </w:r>
    </w:p>
    <w:p w14:paraId="5FA3C80D">
      <w:r xmlns:w="http://schemas.openxmlformats.org/wordprocessingml/2006/main">
        <w:t xml:space="preserve">[50] 无尽惩罚者</w:t>
      </w:r>
    </w:p>
    <w:p w14:paraId="289F7FC5">
      <w:r xmlns:w="http://schemas.openxmlformats.org/wordprocessingml/2006/main">
        <w:t xml:space="preserve">[51] 对所有敌人造成双倍物理伤害。降低敌人20%的速度，持续20秒。每击败一个敌人，必杀技槽增加5%。</w:t>
      </w:r>
    </w:p>
    <w:p w14:paraId="614A0CEF">
      <w:r xmlns:w="http://schemas.openxmlformats.org/wordprocessingml/2006/main">
        <w:t xml:space="preserve">[52] 无尽惩罚者+</w:t>
      </w:r>
    </w:p>
    <w:p w14:paraId="10340931">
      <w:r xmlns:w="http://schemas.openxmlformats.org/wordprocessingml/2006/main">
        <w:t xml:space="preserve">[53] 对所有敌人造成4倍物理伤害，降低其30%速度，持续20秒。每击败一个敌人，必杀技槽增加10%。</w:t>
      </w:r>
    </w:p>
    <w:p w14:paraId="76EA7139">
      <w:r xmlns:w="http://schemas.openxmlformats.org/wordprocessingml/2006/main">
        <w:t xml:space="preserve">[54] 独特效果</w:t>
      </w:r>
    </w:p>
    <w:p w14:paraId="4AA331ED">
      <w:r xmlns:w="http://schemas.openxmlformats.org/wordprocessingml/2006/main">
        <w:t xml:space="preserve">[55] 姓名</w:t>
      </w:r>
    </w:p>
    <w:p w14:paraId="6E4C86BE">
      <w:r xmlns:w="http://schemas.openxmlformats.org/wordprocessingml/2006/main">
        <w:t xml:space="preserve">[56] 效应</w:t>
      </w:r>
    </w:p>
    <w:p w14:paraId="7FA071D6">
      <w:r xmlns:w="http://schemas.openxmlformats.org/wordprocessingml/2006/main">
        <w:t xml:space="preserve">[57] 糖果闪光</w:t>
      </w:r>
    </w:p>
    <w:p w14:paraId="7EE5E577">
      <w:r xmlns:w="http://schemas.openxmlformats.org/wordprocessingml/2006/main">
        <w:t xml:space="preserve">[58] 部署完成后，使所有友军单位的速度提高 20%，持续 20 秒。每次你用攻击击败敌人时，你的速度提高 2%（最高 50%）。</w:t>
      </w:r>
    </w:p>
    <w:p w14:paraId="26EF0DD5">
      <w:r xmlns:w="http://schemas.openxmlformats.org/wordprocessingml/2006/main">
        <w:t xml:space="preserve">[59] 糖果闪光+</w:t>
      </w:r>
    </w:p>
    <w:p w14:paraId="0D8432CB">
      <w:r xmlns:w="http://schemas.openxmlformats.org/wordprocessingml/2006/main">
        <w:t xml:space="preserve">[60] 部署完成后，所有友方单位的速度提升20%，持续20秒。如果目标是“圣夜”角色，则目标的速度提升35%，持续20秒。每次你用攻击击败敌人，自身速度提升5%（最高50%）。</w:t>
      </w:r>
    </w:p>
    <w:p w14:paraId="243B5A01">
      <w:r xmlns:w="http://schemas.openxmlformats.org/wordprocessingml/2006/main">
        <w:t xml:space="preserve">[61] 增强图像</w:t>
      </w:r>
    </w:p>
    <w:p w14:paraId="056DF4F1">
      <w:r xmlns:w="http://schemas.openxmlformats.org/wordprocessingml/2006/main">
        <w:t xml:space="preserve">[62] 在游戏中 †</w:t>
      </w:r>
    </w:p>
    <w:p w14:paraId="07D12481">
      <w:r xmlns:w="http://schemas.openxmlformats.org/wordprocessingml/2006/main">
        <w:t xml:space="preserve">[63] “圣夜”中的神圣骑士（天界）范围攻击特殊攻击者。拥有非常适合歼灭战的能力。</w:t>
      </w:r>
    </w:p>
    <w:p w14:paraId="698A2936">
      <w:r xmlns:w="http://schemas.openxmlformats.org/wordprocessingml/2006/main">
        <w:t xml:space="preserve">[64] 具有减速效果的特殊招式，每击败一个敌人，特殊槽就会增加5%（10%）。这与忍者娜丽卡的特殊招式效果类似，如果能用此招式击败5个敌人并恢复50%的特殊槽，特殊招式的循环频率将会非常高。</w:t>
      </w:r>
    </w:p>
    <w:p w14:paraId="10E52453">
      <w:r xmlns:w="http://schemas.openxmlformats.org/wordprocessingml/2006/main">
        <w:t xml:space="preserve">[65] 完成突击任务后获得的整体速度提升效果固然可喜，但其持续时间和数值都略显不足。对于包括你在内的“圣夜”角色而言，该效果提升至35%，使其更具实用性。若能通过“艾斯卡·阿玛泽·幻影”进一步延长该效果，则不失为一个好主意。</w:t>
      </w:r>
    </w:p>
    <w:p w14:paraId="2093E234">
      <w:r xmlns:w="http://schemas.openxmlformats.org/wordprocessingml/2006/main">
        <w:t xml:space="preserve">[66] 《圣夜》人物列表</w:t>
      </w:r>
    </w:p>
    <w:p w14:paraId="5E462031">
      <w:r xmlns:w="http://schemas.openxmlformats.org/wordprocessingml/2006/main">
        <w:t xml:space="preserve">[67] 《圣夜》人物列表 †</w:t>
      </w:r>
    </w:p>
    <w:p w14:paraId="3BDB92F2">
      <w:r xmlns:w="http://schemas.openxmlformats.org/wordprocessingml/2006/main">
        <w:t xml:space="preserve">[68] * 表示该效果与“圣夜”有关。</w:t>
      </w:r>
    </w:p>
    <w:p w14:paraId="427A5046">
      <w:r xmlns:w="http://schemas.openxmlformats.org/wordprocessingml/2006/main">
        <w:t xml:space="preserve">[69] 遥圣哉</w:t>
      </w:r>
    </w:p>
    <w:p w14:paraId="51EBEFB5">
      <w:r xmlns:w="http://schemas.openxmlformats.org/wordprocessingml/2006/main">
        <w:t xml:space="preserve">[70] 圣诞夜的隐居</w:t>
      </w:r>
    </w:p>
    <w:p w14:paraId="314AC277">
      <w:r xmlns:w="http://schemas.openxmlformats.org/wordprocessingml/2006/main">
        <w:t xml:space="preserve">[71] 圣诞前夜埃斯卡黄玉</w:t>
      </w:r>
    </w:p>
    <w:p w14:paraId="3A2EF394">
      <w:r xmlns:w="http://schemas.openxmlformats.org/wordprocessingml/2006/main">
        <w:t xml:space="preserve">[72] 圣诞前夜的埃斯卡莱尔</w:t>
      </w:r>
    </w:p>
    <w:p w14:paraId="6FA65360">
      <w:r xmlns:w="http://schemas.openxmlformats.org/wordprocessingml/2006/main">
        <w:t xml:space="preserve">[73] 圣夜埃斯卡·鲁比</w:t>
      </w:r>
    </w:p>
    <w:p w14:paraId="040785FA">
      <w:r xmlns:w="http://schemas.openxmlformats.org/wordprocessingml/2006/main">
        <w:t xml:space="preserve">[74] 圣夜尼尔</w:t>
      </w:r>
    </w:p>
    <w:p w14:paraId="773A91A1">
      <w:r xmlns:w="http://schemas.openxmlformats.org/wordprocessingml/2006/main">
        <w:t xml:space="preserve">[75] 圣夜布罗克米尔</w:t>
      </w:r>
    </w:p>
    <w:p w14:paraId="7AED3B24">
      <w:r xmlns:w="http://schemas.openxmlformats.org/wordprocessingml/2006/main">
        <w:t xml:space="preserve">[76] 圣夜五月法尔*</w:t>
      </w:r>
    </w:p>
    <w:p w14:paraId="3AF769CD">
      <w:r xmlns:w="http://schemas.openxmlformats.org/wordprocessingml/2006/main">
        <w:t xml:space="preserve">[77] 圣哉雫</w:t>
      </w:r>
    </w:p>
    <w:p w14:paraId="71A17613">
      <w:r xmlns:w="http://schemas.openxmlformats.org/wordprocessingml/2006/main">
        <w:t xml:space="preserve">[78] 圣夜流放*</w:t>
      </w:r>
    </w:p>
    <w:p w14:paraId="536BE2BD">
      <w:r xmlns:w="http://schemas.openxmlformats.org/wordprocessingml/2006/main">
        <w:t xml:space="preserve">[79] 圣夜祈祷 *</w:t>
      </w:r>
    </w:p>
    <w:p w14:paraId="01151C99">
      <w:r xmlns:w="http://schemas.openxmlformats.org/wordprocessingml/2006/main">
        <w:t xml:space="preserve">[80] 歼灭战的内容是不断击败大量不断生成的弱小敌人，因此特殊攻击槽增加效果和独特效果配合得非常好。</w:t>
      </w:r>
    </w:p>
    <w:p w14:paraId="57D76281">
      <w:r xmlns:w="http://schemas.openxmlformats.org/wordprocessingml/2006/main">
        <w:t xml:space="preserve">[81] 内容适用性简易评估 †</w:t>
      </w:r>
    </w:p>
    <w:p w14:paraId="3F98A593">
      <w:r xmlns:w="http://schemas.openxmlformats.org/wordprocessingml/2006/main">
        <w:t xml:space="preserve">[82] 合适的内容、推荐的装备示例、角色发展目标等。</w:t>
      </w:r>
    </w:p>
    <w:p w14:paraId="7A283947">
      <w:r xmlns:w="http://schemas.openxmlformats.org/wordprocessingml/2006/main">
        <w:t xml:space="preserve">[83] 兼容内容</w:t>
      </w:r>
    </w:p>
    <w:p w14:paraId="121FE1C1">
      <w:r xmlns:w="http://schemas.openxmlformats.org/wordprocessingml/2006/main">
        <w:t xml:space="preserve">[84] 能力倾向</w:t>
      </w:r>
    </w:p>
    <w:p w14:paraId="2A4844D0">
      <w:r xmlns:w="http://schemas.openxmlformats.org/wordprocessingml/2006/main">
        <w:t xml:space="preserve">[85] 简短评论</w:t>
      </w:r>
    </w:p>
    <w:p w14:paraId="4BBFC607">
      <w:r xmlns:w="http://schemas.openxmlformats.org/wordprocessingml/2006/main">
        <w:t xml:space="preserve">[86] 主线任务 事件任务</w:t>
      </w:r>
    </w:p>
    <w:p w14:paraId="512AF276">
      <w:r xmlns:w="http://schemas.openxmlformats.org/wordprocessingml/2006/main">
        <w:t xml:space="preserve">[87] 可以毫无问题地执行</w:t>
      </w:r>
    </w:p>
    <w:p w14:paraId="6094C2DC">
      <w:r xmlns:w="http://schemas.openxmlformats.org/wordprocessingml/2006/main">
        <w:t xml:space="preserve">[88] 突袭战</w:t>
      </w:r>
    </w:p>
    <w:p w14:paraId="5067F8DD">
      <w:r xmlns:w="http://schemas.openxmlformats.org/wordprocessingml/2006/main">
        <w:t xml:space="preserve">[89] 范围攻击的特殊攻击不适用。</w:t>
      </w:r>
    </w:p>
    <w:p w14:paraId="4BA3CA2C">
      <w:r xmlns:w="http://schemas.openxmlformats.org/wordprocessingml/2006/main">
        <w:t xml:space="preserve">[90] 湮灭</w:t>
      </w:r>
    </w:p>
    <w:p w14:paraId="0AD79C17">
      <w:r xmlns:w="http://schemas.openxmlformats.org/wordprocessingml/2006/main">
        <w:t xml:space="preserve">[91] 天赋异禀，仿佛天生就是为了歼灭战而生（装备示例见下文）</w:t>
      </w:r>
    </w:p>
    <w:p w14:paraId="11593E36">
      <w:r xmlns:w="http://schemas.openxmlformats.org/wordprocessingml/2006/main">
        <w:t xml:space="preserve">[92] B宇宙</w:t>
      </w:r>
    </w:p>
    <w:p w14:paraId="577A5322">
      <w:r xmlns:w="http://schemas.openxmlformats.org/wordprocessingml/2006/main">
        <w:t xml:space="preserve">[93] 无有效效果</w:t>
      </w:r>
    </w:p>
    <w:p w14:paraId="531AA7B3">
      <w:r xmlns:w="http://schemas.openxmlformats.org/wordprocessingml/2006/main">
        <w:t xml:space="preserve">[94] 能力评估指标</w:t>
      </w:r>
    </w:p>
    <w:p w14:paraId="016D3238">
      <w:r xmlns:w="http://schemas.openxmlformats.org/wordprocessingml/2006/main">
        <w:t xml:space="preserve">[95] ◎：优秀内容。最有可能发挥出色。○：合适内容。有较高发挥潜力。△：一般。需要一些技巧才能发挥良好，但选择理由不多。×：不合适内容。由于与内容规则、游戏系统、难度等级等不兼容，难以发挥出色。*2014年3月更新</w:t>
      </w:r>
    </w:p>
    <w:p w14:paraId="646EA0ED">
      <w:r xmlns:w="http://schemas.openxmlformats.org/wordprocessingml/2006/main">
        <w:t xml:space="preserve">[96] 湮灭</w:t>
      </w:r>
    </w:p>
    <w:p w14:paraId="60EAF969">
      <w:r xmlns:w="http://schemas.openxmlformats.org/wordprocessingml/2006/main">
        <w:t xml:space="preserve">[97] 推荐设备示例</w:t>
      </w:r>
    </w:p>
    <w:p w14:paraId="15922A09">
      <w:r xmlns:w="http://schemas.openxmlformats.org/wordprocessingml/2006/main">
        <w:t xml:space="preserve">[98] 主要设备</w:t>
      </w:r>
    </w:p>
    <w:p w14:paraId="294307BD">
      <w:r xmlns:w="http://schemas.openxmlformats.org/wordprocessingml/2006/main">
        <w:t xml:space="preserve">[99] 子设备</w:t>
      </w:r>
    </w:p>
    <w:p w14:paraId="3FF61D11">
      <w:r xmlns:w="http://schemas.openxmlformats.org/wordprocessingml/2006/main">
        <w:t xml:space="preserve">[100] 一件令人愉悦的物品</w:t>
      </w:r>
    </w:p>
    <w:p w14:paraId="3BFF7E2C">
      <w:r xmlns:w="http://schemas.openxmlformats.org/wordprocessingml/2006/main">
        <w:t xml:space="preserve">[101] 发展目标</w:t>
      </w:r>
    </w:p>
    <w:p w14:paraId="689C2DBB">
      <w:r xmlns:w="http://schemas.openxmlformats.org/wordprocessingml/2006/main">
        <w:t xml:space="preserve">[102] 突破极限</w:t>
      </w:r>
    </w:p>
    <w:p w14:paraId="1C7A26D0">
      <w:r xmlns:w="http://schemas.openxmlformats.org/wordprocessingml/2006/main">
        <w:t xml:space="preserve">[103] 致命觉醒</w:t>
      </w:r>
    </w:p>
    <w:p w14:paraId="6CC53B4D">
      <w:r xmlns:w="http://schemas.openxmlformats.org/wordprocessingml/2006/main">
        <w:t xml:space="preserve">[104] 独特的觉醒</w:t>
      </w:r>
    </w:p>
    <w:p w14:paraId="5A4D986E">
      <w:r xmlns:w="http://schemas.openxmlformats.org/wordprocessingml/2006/main">
        <w:t xml:space="preserve">[105] 行动速度</w:t>
      </w:r>
    </w:p>
    <w:p w14:paraId="76F534EC">
      <w:r xmlns:w="http://schemas.openxmlformats.org/wordprocessingml/2006/main">
        <w:t xml:space="preserve">[106] 特别收费</w:t>
      </w:r>
    </w:p>
    <w:p w14:paraId="0A564CE7">
      <w:r xmlns:w="http://schemas.openxmlformats.org/wordprocessingml/2006/main">
        <w:t xml:space="preserve">[107] 其他</w:t>
      </w:r>
    </w:p>
    <w:p w14:paraId="1B48BDBE">
      <w:r xmlns:w="http://schemas.openxmlformats.org/wordprocessingml/2006/main">
        <w:t xml:space="preserve">[108] 培训成本</w:t>
      </w:r>
    </w:p>
    <w:p w14:paraId="3DAEA0B8">
      <w:r xmlns:w="http://schemas.openxmlformats.org/wordprocessingml/2006/main">
        <w:t xml:space="preserve">[109] 15% 17次</w:t>
      </w:r>
    </w:p>
    <w:p w14:paraId="25642E0B">
      <w:r xmlns:w="http://schemas.openxmlformats.org/wordprocessingml/2006/main">
        <w:t xml:space="preserve">[110] 备注</w:t>
      </w:r>
    </w:p>
    <w:p w14:paraId="54FFA02A">
      <w:r xmlns:w="http://schemas.openxmlformats.org/wordprocessingml/2006/main">
        <w:t xml:space="preserve">[111] 如果你无法准备一个能用普通攻击瞬间击杀弱小敌人的增益效果，那么这样做就没有必要。如果体力不足，可以切换到或。根据敌人的类型切换。</w:t>
      </w:r>
    </w:p>
    <w:p w14:paraId="6060EC18">
      <w:r xmlns:w="http://schemas.openxmlformats.org/wordprocessingml/2006/main">
        <w:t xml:space="preserve">有些情况下 [112] 会变得毫无意义，因此需要根据队伍组成和游戏风格进行测试（例如，当没有其他角色具有特殊技能槽增加效果，并且特殊技能会使槽增加 50% 时）。</w:t>
      </w:r>
    </w:p>
    <w:p w14:paraId="1635E2F7">
      <w:r xmlns:w="http://schemas.openxmlformats.org/wordprocessingml/2006/main">
        <w:t xml:space="preserve">[113] *2016年5月更新</w:t>
      </w:r>
    </w:p>
    <w:p w14:paraId="3D2C1846">
      <w:r xmlns:w="http://schemas.openxmlformats.org/wordprocessingml/2006/main">
        <w:t xml:space="preserve">[114] 备选版本 †</w:t>
      </w:r>
    </w:p>
    <w:p w14:paraId="0662F95C">
      <w:r xmlns:w="http://schemas.openxmlformats.org/wordprocessingml/2006/main">
        <w:t xml:space="preserve">[115] 神圣骑士流放</w:t>
      </w:r>
    </w:p>
    <w:p w14:paraId="0963BC63">
      <w:r xmlns:w="http://schemas.openxmlformats.org/wordprocessingml/2006/main">
        <w:t xml:space="preserve">[116] 仲夏超越</w:t>
      </w:r>
    </w:p>
    <w:p w14:paraId="6D0B31F7">
      <w:r xmlns:w="http://schemas.openxmlformats.org/wordprocessingml/2006/main">
        <w:t xml:space="preserve">[117] 击败天使王者之剑</w:t>
      </w:r>
    </w:p>
    <w:p w14:paraId="23FB6A64">
      <w:r xmlns:w="http://schemas.openxmlformats.org/wordprocessingml/2006/main">
        <w:t xml:space="preserve">[118] 瓦伦丁·埃克塞尔</w:t>
      </w:r>
    </w:p>
    <w:p w14:paraId="13019759">
      <w:r xmlns:w="http://schemas.openxmlformats.org/wordprocessingml/2006/main">
        <w:t xml:space="preserve">[119] 超能力神圣骑士流放</w:t>
      </w:r>
    </w:p>
    <w:p w14:paraId="6000DCF6">
      <w:r xmlns:w="http://schemas.openxmlformats.org/wordprocessingml/2006/main">
        <w:t xml:space="preserve">[120] 新娘流放</w:t>
      </w:r>
    </w:p>
    <w:p w14:paraId="3B7E4203">
      <w:r xmlns:w="http://schemas.openxmlformats.org/wordprocessingml/2006/main">
        <w:t xml:space="preserve">[121] 万圣节卓越</w:t>
      </w:r>
    </w:p>
    <w:p w14:paraId="245D7631">
      <w:r xmlns:w="http://schemas.openxmlformats.org/wordprocessingml/2006/main">
        <w:t xml:space="preserve">[122] 圣夜流放</w:t>
      </w:r>
    </w:p>
    <w:p w14:paraId="27E64576">
      <w:r xmlns:w="http://schemas.openxmlformats.org/wordprocessingml/2006/main">
        <w:t xml:space="preserve">[123] 琐事 †</w:t>
      </w:r>
    </w:p>
    <w:p w14:paraId="0D323349">
      <w:r xmlns:w="http://schemas.openxmlformats.org/wordprocessingml/2006/main">
        <w:t xml:space="preserve">[124] 官方推特账号简介 †</w:t>
      </w:r>
    </w:p>
    <w:p w14:paraId="56AAF51F">
      <w:r xmlns:w="http://schemas.openxmlformats.org/wordprocessingml/2006/main">
        <w:t xml:space="preserve">[125] 人物介绍</w:t>
      </w:r>
    </w:p>
    <w:p w14:paraId="2F1E7A9F">
      <w:r xmlns:w="http://schemas.openxmlformats.org/wordprocessingml/2006/main">
        <w:t xml:space="preserve">[126] 评论表 †</w:t>
      </w:r>
    </w:p>
    <w:p w14:paraId="04500597">
      <w:r xmlns:w="http://schemas.openxmlformats.org/wordprocessingml/2006/main">
        <w:t xml:space="preserve">[127] 点击打开历史日志列表</w:t>
      </w:r>
    </w:p>
    <w:p w14:paraId="20DA0697">
      <w:r xmlns:w="http://schemas.openxmlformats.org/wordprocessingml/2006/main">
        <w:t xml:space="preserve">[128] 末尾的数字越小，日志就越旧。</w:t>
      </w:r>
    </w:p>
    <w:p w14:paraId="379011D4">
      <w:r xmlns:w="http://schemas.openxmlformats.org/wordprocessingml/2006/main">
        <w:t xml:space="preserve">[129]“评论/圣夜流放/”没有子页面。</w:t>
      </w:r>
    </w:p>
    <w:p w14:paraId="12796D14">
      <w:r xmlns:w="http://schemas.openxmlformats.org/wordprocessingml/2006/main">
        <w:t xml:space="preserve">[130] 不仅身材成熟，气场也成熟——[xIiWoa24W.A] 2025-12-25 (周四) 09:18:31</w:t>
      </w:r>
    </w:p>
    <w:p w14:paraId="7D7FC80A">
      <w:r xmlns:w="http://schemas.openxmlformats.org/wordprocessingml/2006/main">
        <w:t xml:space="preserve">[131] Melissa Mao 让我想起了我的姐姐 -- [VvX/j5mxFsg] 2025-12-24 (周三) 20:22:23</w:t>
      </w:r>
    </w:p>
    <w:p w14:paraId="698E49DC">
      <w:r xmlns:w="http://schemas.openxmlformats.org/wordprocessingml/2006/main">
        <w:t xml:space="preserve">[132] 也许他们不想让每个人都穿同样的圣诞老人服装，但如果时间调整得太厉害，就感觉不太像圣诞节了。——[VzTZnQneHSM] 2025-12-25 (周四) 04:33:31</w:t>
      </w:r>
    </w:p>
    <w:p w14:paraId="3A42F268">
      <w:r xmlns:w="http://schemas.openxmlformats.org/wordprocessingml/2006/main">
        <w:t xml:space="preserve">[133] 中式服装在穿着上应该比较保守，其魅力在于露出颈后、手臂和腿部的开衩！（极端分子）——[UpufgbXFvMY] 2025-12-25 (周四) 08:15:11</w:t>
      </w:r>
    </w:p>
    <w:p w14:paraId="5FA00C4B">
      <w:r xmlns:w="http://schemas.openxmlformats.org/wordprocessingml/2006/main">
        <w:t xml:space="preserve">[134] 一个令人耳目一新的淫荡女人 -- [y/7h7bSELu2] 2025-12-24 (周三) 21:08:47</w:t>
      </w:r>
    </w:p>
    <w:p w14:paraId="2269A699">
      <w:r xmlns:w="http://schemas.openxmlformats.org/wordprocessingml/2006/main">
        <w:t xml:space="preserve">[135] 这让我想起了《爆炸猎手》——[bTeYe/KkuT6] 2025-12-24 (周三) 23:21:43</w:t>
      </w:r>
    </w:p>
    <w:p w14:paraId="130C1AD6">
      <w:r xmlns:w="http://schemas.openxmlformats.org/wordprocessingml/2006/main">
        <w:t xml:space="preserve">[136] 如果有人告诉我她把缠腰布拉起来遮住胸部，我也会相信——[D.tH9twq1dc] 2025-12-31 (周三) 20:18:26</w:t>
      </w:r>
    </w:p>
    <w:p w14:paraId="2792329B">
      <w:r xmlns:w="http://schemas.openxmlformats.org/wordprocessingml/2006/main">
        <w:t xml:space="preserve">[137] 或许是因为她在平行世界里生了好几个孩子…… -- [yGv17gnlYxI] 2025-12-30 (周二) 11:10:18</w:t>
      </w:r>
    </w:p>
    <w:p w14:paraId="3A36736E">
      <w:r xmlns:w="http://schemas.openxmlformats.org/wordprocessingml/2006/main">
        <w:t xml:space="preserve">[138] 我原以为是诺艾尔影响他穿了军装风格的衣服，但活动剧情和角色剧情里都没有解释，就好像在说这只是普通的圣诞老人服装……我很好奇，这难道就是次彦眼中的基本圣诞老人服装吗？——[Yr3kDppmqBw] 2025-12-31 (周三) 20:38:14</w:t>
      </w:r>
    </w:p>
    <w:p w14:paraId="7E9E0C19">
      <w:r xmlns:w="http://schemas.openxmlformats.org/wordprocessingml/2006/main">
        <w:t xml:space="preserve">[139] ←使用棋盘前请务必阅读规则。</w:t>
      </w:r>
    </w:p>
    <w:p w14:paraId="207AFBB3">
      <w:r xmlns:w="http://schemas.openxmlformats.org/wordprocessingml/2006/main">
        <w:t xml:space="preserve">[140] 关于规则 †</w:t>
      </w:r>
    </w:p>
    <w:p w14:paraId="0D29C019">
      <w:r xmlns:w="http://schemas.openxmlformats.org/wordprocessingml/2006/main">
        <w:t xml:space="preserve">[141] 请不要抱怨或批评页面编辑者。如果您对其他人的编辑有意见，请通过“提供替代方案”或“自行编辑”的方式进行建设性沟通。</w:t>
      </w:r>
    </w:p>
    <w:p w14:paraId="47E8FFE4">
      <w:r xmlns:w="http://schemas.openxmlformats.org/wordprocessingml/2006/main">
        <w:t xml:space="preserve">[142] 不要发布个人网站或其他禁止未经授权链接的网站的网址。</w:t>
      </w:r>
    </w:p>
    <w:p w14:paraId="68F3E8D3">
      <w:r xmlns:w="http://schemas.openxmlformats.org/wordprocessingml/2006/main">
        <w:t xml:space="preserve">[143] 关于违反规则的帖子 †</w:t>
      </w:r>
    </w:p>
    <w:p w14:paraId="01059DFB">
      <w:r xmlns:w="http://schemas.openxmlformats.org/wordprocessingml/2006/main">
        <w:t xml:space="preserve">[144] 禁止发布以下类型的帖子，因为它们容易造成干扰。</w:t>
      </w:r>
    </w:p>
    <w:p w14:paraId="78AD7499">
      <w:r xmlns:w="http://schemas.openxmlformats.org/wordprocessingml/2006/main">
        <w:t xml:space="preserve">[145]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的意味，也可以带有赞美的意味。</w:t>
      </w:r>
    </w:p>
    <w:p w14:paraId="6585D460">
      <w:r xmlns:w="http://schemas.openxmlformats.org/wordprocessingml/2006/main">
        <w:t xml:space="preserve">[146] 其他包括使用此维基的人、官方管理员、艺术家、配音演员、现实生活中的个人以及 Twitter 用户等团体。</w:t>
      </w:r>
    </w:p>
    <w:p w14:paraId="76EBF2DC">
      <w:r xmlns:w="http://schemas.openxmlformats.org/wordprocessingml/2006/main">
        <w:t xml:space="preserve">[147] 关于向管理层提交的帖子，我们容忍可以解释为用户反馈的评论，例如“我希望他们改进这一点”、“我希望他们尽快修复错误”和“维护时间太长了”，但我们不容忍使用辱骂性语言贬低管理层。</w:t>
      </w:r>
    </w:p>
    <w:p w14:paraId="0966525A">
      <w:r xmlns:w="http://schemas.openxmlformats.org/wordprocessingml/2006/main">
        <w:t xml:space="preserve">[148] 将讨论和意见交流视为“诽谤或对抗他人”是错误的。然而，在讨论或意见交流中使用辱骂性语言、贬低他人、挑衅他人或在缺乏明确证据的情况下发表言论，都是违法行为。说话时务必注意自己的言辞。</w:t>
      </w:r>
    </w:p>
    <w:p w14:paraId="7465EAB8">
      <w:r xmlns:w="http://schemas.openxmlformats.org/wordprocessingml/2006/main">
        <w:t xml:space="preserve">[149] 攻击性评论是指使用“做这个”或“做那个”等强烈命令、“使用粗俗语言”、“采取居高临下的态度”或“具有挑衅性”的评论。</w:t>
      </w:r>
    </w:p>
    <w:p w14:paraId="4C9C0396">
      <w:r xmlns:w="http://schemas.openxmlformats.org/wordprocessingml/2006/main">
        <w:t xml:space="preserve">[150] 禁止发布冒犯现有玩家的帖子，例如“还有人玩这个游戏吗？”或“这游戏已经凉了”。这并不意味着您完全不能发表任何负面言论，而是指那些超出单纯负面评价范围，构成诽谤或诋毁的帖子将会受到审查。</w:t>
      </w:r>
    </w:p>
    <w:p w14:paraId="2AAB5571">
      <w:r xmlns:w="http://schemas.openxmlformats.org/wordprocessingml/2006/main">
        <w:t xml:space="preserve">[151] 公开羞辱他人，包括泄露他人的游戏内名称或UID</w:t>
      </w:r>
    </w:p>
    <w:p w14:paraId="087334FF">
      <w:r xmlns:w="http://schemas.openxmlformats.org/wordprocessingml/2006/main">
        <w:t xml:space="preserve">[152] 但是，分享有助于游戏攻略的信息和视频是允许的。</w:t>
      </w:r>
    </w:p>
    <w:p w14:paraId="55650A83">
      <w:r xmlns:w="http://schemas.openxmlformats.org/wordprocessingml/2006/main">
        <w:t xml:space="preserve">[153] 参考其他应用程序</w:t>
      </w:r>
    </w:p>
    <w:p w14:paraId="37D96213">
      <w:r xmlns:w="http://schemas.openxmlformats.org/wordprocessingml/2006/main">
        <w:t xml:space="preserve">[154] 在多个论坛上多次发帖</w:t>
      </w:r>
    </w:p>
    <w:p w14:paraId="07FF6336">
      <w:r xmlns:w="http://schemas.openxmlformats.org/wordprocessingml/2006/main">
        <w:t xml:space="preserve">[155] 写一串没有意义的字符</w:t>
      </w:r>
    </w:p>
    <w:p w14:paraId="2FF900AB">
      <w:r xmlns:w="http://schemas.openxmlformats.org/wordprocessingml/2006/main">
        <w:t xml:space="preserve">[156] 关于作弊和利用漏洞的帖子</w:t>
      </w:r>
    </w:p>
    <w:p w14:paraId="45528C45">
      <w:r xmlns:w="http://schemas.openxmlformats.org/wordprocessingml/2006/main">
        <w:t xml:space="preserve">[157] 最好的办法是忽略违反规则的帖子。上钩或反驳只会让事情变得更糟。</w:t>
      </w:r>
    </w:p>
    <w:p w14:paraId="4CEEDE27">
      <w:r xmlns:w="http://schemas.openxmlformats.org/wordprocessingml/2006/main">
        <w:t xml:space="preserve">[158] *在上述规则中，“诽谤”指的是在没有客观证据的情况下诋毁和贬低他人。将所有批评性文章都归为“诽谤”是不正确的，所以请务必谨慎。</w:t>
      </w:r>
    </w:p>
    <w:p w14:paraId="5354D1D9">
      <w:r xmlns:w="http://schemas.openxmlformats.org/wordprocessingml/2006/main">
        <w:t xml:space="preserve">[159] 关于修改和删除发帖日志 †</w:t>
      </w:r>
    </w:p>
    <w:p w14:paraId="752C8C5E">
      <w:r xmlns:w="http://schemas.openxmlformats.org/wordprocessingml/2006/main">
        <w:t xml:space="preserve">[160] 但是，允许更正印刷错误、遗漏和字体颜色。（他人出于善意所做的更正也允许。）</w:t>
      </w:r>
    </w:p>
    <w:p w14:paraId="2893938C">
      <w:r xmlns:w="http://schemas.openxmlformats.org/wordprocessingml/2006/main">
        <w:t xml:space="preserve">[161] 作为例外情况，您可以删除自己的帖子，但事后必须向管理员报告。此外，删除时，请将整个评论替换为以下文本，而不是完全删除：&amp;color(#ff0000){''发帖人已删除''};</w:t>
      </w:r>
    </w:p>
    <w:p w14:paraId="51603D85">
      <w:r xmlns:w="http://schemas.openxmlformats.org/wordprocessingml/2006/main">
        <w:t xml:space="preserve">[162] 关于评论违反规则的帖子 †</w:t>
      </w:r>
    </w:p>
    <w:p w14:paraId="01DEDC94">
      <w:r xmlns:w="http://schemas.openxmlformats.org/wordprocessingml/2006/main">
        <w:t xml:space="preserve">[163] 您可以自行注释掉上述任何违反规则的评论，无需管理员许可。但是，注释掉评论后，请务必在“违规举报公告板”上进行举报。举报时请使用“违规举报公告板”上的模板。</w:t>
      </w:r>
    </w:p>
    <w:p w14:paraId="255806BD">
      <w:r xmlns:w="http://schemas.openxmlformats.org/wordprocessingml/2006/main">
        <w:t xml:space="preserve">[164] 未经 CO 举报公告板举报而被评论删除的帖子将被恢复，而评论删除帖子的人将受到处罚。</w:t>
      </w:r>
    </w:p>
    <w:p w14:paraId="1FC38FDA">
      <w:r xmlns:w="http://schemas.openxmlformats.org/wordprocessingml/2006/main">
        <w:t xml:space="preserve">[165] 如果您反复向 CO 举报公告板举报不违反规则的帖子，我们将认为您是自私的，并将对您实施发帖和编辑限制。</w:t>
      </w:r>
    </w:p>
    <w:p w14:paraId="346310C3">
      <w:r xmlns:w="http://schemas.openxmlformats.org/wordprocessingml/2006/main">
        <w:t xml:space="preserve">[166] 管理员可酌情恢复 CO 报告公告板上不构成违规的报告。</w:t>
      </w:r>
    </w:p>
    <w:p w14:paraId="38EB7DAA">
      <w:r xmlns:w="http://schemas.openxmlformats.org/wordprocessingml/2006/main">
        <w:t xml:space="preserve">[167] 我们再次要求您不要评论那些并未违反规则的评论。（例如，诸如“虽然不违反规则，但显然是在钓鱼”、“恶作剧”或“评论整个帖子”之类的主观判断。）</w:t>
      </w:r>
    </w:p>
    <w:p w14:paraId="4E99A72E">
      <w:r xmlns:w="http://schemas.openxmlformats.org/wordprocessingml/2006/main">
        <w:t xml:space="preserve">[168] 关于不违反规则但“冒犯性”的帖子 †</w:t>
      </w:r>
    </w:p>
    <w:p w14:paraId="568FC633">
      <w:r xmlns:w="http://schemas.openxmlformats.org/wordprocessingml/2006/main">
        <w:t xml:space="preserve">[169] 即使帖子内容具有冒犯性，除非违反版规，否则不会被删除。由于每个人对冒犯性的接受程度不同，请使用 NGID 功能隐藏评论，而不是争论或恶意挑衅。</w:t>
      </w:r>
    </w:p>
    <w:p w14:paraId="263965CA">
      <w:r xmlns:w="http://schemas.openxmlformats.org/wordprocessingml/2006/main">
        <w:t xml:space="preserve">[170] 挑衅难道不是一种违规行为吗？†</w:t>
      </w:r>
    </w:p>
    <w:p w14:paraId="31DC6537">
      <w:r xmlns:w="http://schemas.openxmlformats.org/wordprocessingml/2006/main">
        <w:t xml:space="preserve">[171] 每个人对“煽动性言论”的定义都大相径庭，因此我们不认为这是违规行为。如果您认为某条评论具有煽动性，请使用 NGID 功能将其隐藏。</w:t>
      </w:r>
    </w:p>
    <w:p w14:paraId="7D2693FC">
      <w:r xmlns:w="http://schemas.openxmlformats.org/wordprocessingml/2006/main">
        <w:t xml:space="preserve">[172] 抱怨难道不算违法吗？†</w:t>
      </w:r>
    </w:p>
    <w:p w14:paraId="100CF9BB">
      <w:r xmlns:w="http://schemas.openxmlformats.org/wordprocessingml/2006/main">
        <w:t xml:space="preserve">[173] 一般而言，抱怨本身并不构成违规。但是，针对本作品的负面宣传、诽谤、辱骂性语言以及超出抱怨范围的对抗性言论均构成违规。如果您认为抱怨内容冒犯了您，请使用 NGID 功能隐藏相关评论。</w:t>
      </w:r>
    </w:p>
    <w:p w14:paraId="04C2AE01">
      <w:r xmlns:w="http://schemas.openxmlformats.org/wordprocessingml/2006/main">
        <w:t xml:space="preserve">[174] 如果您不确定某个帖子是否违反规则，该怎么办？ †</w:t>
      </w:r>
    </w:p>
    <w:p w14:paraId="3A5767B3">
      <w:r xmlns:w="http://schemas.openxmlformats.org/wordprocessingml/2006/main">
        <w:t xml:space="preserve">[175] 有些帖子内容含糊不清，难以判断是否违规。评论删除这类含糊不清的帖子可能会导致问题，所以请不要评论删除，而是使用 NGID 功能将评论隐藏起来。</w:t>
      </w:r>
    </w:p>
    <w:p w14:paraId="46F6D188">
      <w:r xmlns:w="http://schemas.openxmlformats.org/wordprocessingml/2006/main">
        <w:t xml:space="preserve">[176] 对屡犯者的处罚 †</w:t>
      </w:r>
    </w:p>
    <w:p w14:paraId="67C88CC2">
      <w:r xmlns:w="http://schemas.openxmlformats.org/wordprocessingml/2006/main">
        <w:t xml:space="preserve">[177] 屡次违反规则或发布特别恶意的帖子，管理员可酌情予以处罚，例如“禁止访问”或“限制发帖”。</w:t>
      </w:r>
    </w:p>
    <w:p w14:paraId="4234A410">
      <w:r xmlns:w="http://schemas.openxmlformats.org/wordprocessingml/2006/main">
        <w:t xml:space="preserve">[178] 如果您对进一步改进有任何建议，请通过 Wiki 管理公告板与我们联系。</w:t>
      </w:r>
    </w:p>
    <w:p w14:paraId="341DE24C"/>
    <w:p w14:paraId="3D2D0100">
      <w:r xmlns:w="http://schemas.openxmlformats.org/wordprocessingml/2006/main">
        <w:rPr>
          <w:b/>
        </w:rPr>
        <w:t xml:space="preserve">A270</w:t>
      </w:r>
    </w:p>
    <w:p w14:paraId="053B1D52">
      <w:r xmlns:w="http://schemas.openxmlformats.org/wordprocessingml/2006/main">
        <w:t xml:space="preserve">[0] 索引：所有角色 | SSR 角色 | SR 角色 | R 角色</w:t>
      </w:r>
    </w:p>
    <w:p w14:paraId="492A9661">
      <w:r xmlns:w="http://schemas.openxmlformats.org/wordprocessingml/2006/main">
        <w:t xml:space="preserve">[1] 基本信息</w:t>
      </w:r>
    </w:p>
    <w:p w14:paraId="2AD5CFEA">
      <w:r xmlns:w="http://schemas.openxmlformats.org/wordprocessingml/2006/main">
        <w:t xml:space="preserve">[2] 内容适用性简易评估</w:t>
      </w:r>
    </w:p>
    <w:p w14:paraId="56B93013">
      <w:r xmlns:w="http://schemas.openxmlformats.org/wordprocessingml/2006/main">
        <w:t xml:space="preserve">[3] 替代版本</w:t>
      </w:r>
    </w:p>
    <w:p w14:paraId="26454D97">
      <w:r xmlns:w="http://schemas.openxmlformats.org/wordprocessingml/2006/main">
        <w:t xml:space="preserve">[4] 琐事</w:t>
      </w:r>
    </w:p>
    <w:p w14:paraId="6F1BE561">
      <w:r xmlns:w="http://schemas.openxmlformats.org/wordprocessingml/2006/main">
        <w:t xml:space="preserve">[5] 官方推特账号介绍</w:t>
      </w:r>
    </w:p>
    <w:p w14:paraId="7EBC7914">
      <w:r xmlns:w="http://schemas.openxmlformats.org/wordprocessingml/2006/main">
        <w:t xml:space="preserve">[6] 评论表单</w:t>
      </w:r>
    </w:p>
    <w:p w14:paraId="6A3198B0">
      <w:r xmlns:w="http://schemas.openxmlformats.org/wordprocessingml/2006/main">
        <w:t xml:space="preserve">[7] 基本信息 †</w:t>
      </w:r>
    </w:p>
    <w:p w14:paraId="65EC4517">
      <w:r xmlns:w="http://schemas.openxmlformats.org/wordprocessingml/2006/main">
        <w:t xml:space="preserve">[8] 变换图像</w:t>
      </w:r>
    </w:p>
    <w:p w14:paraId="55A37F80">
      <w:r xmlns:w="http://schemas.openxmlformats.org/wordprocessingml/2006/main">
        <w:t xml:space="preserve">[9] 简介</w:t>
      </w:r>
    </w:p>
    <w:p w14:paraId="39830CA4">
      <w:r xmlns:w="http://schemas.openxmlformats.org/wordprocessingml/2006/main">
        <w:t xml:space="preserve">[10] 姓名</w:t>
      </w:r>
    </w:p>
    <w:p w14:paraId="0F4A91B7">
      <w:r xmlns:w="http://schemas.openxmlformats.org/wordprocessingml/2006/main">
        <w:t xml:space="preserve">[11] 圣诞前夜的埃斯卡莱尔</w:t>
      </w:r>
    </w:p>
    <w:p w14:paraId="45442D35">
      <w:r xmlns:w="http://schemas.openxmlformats.org/wordprocessingml/2006/main">
        <w:t xml:space="preserve">[12] 真实姓名</w:t>
      </w:r>
    </w:p>
    <w:p w14:paraId="5E5BC221">
      <w:r xmlns:w="http://schemas.openxmlformats.org/wordprocessingml/2006/main">
        <w:t xml:space="preserve">[13] 高圆寺纱香</w:t>
      </w:r>
    </w:p>
    <w:p w14:paraId="28E0AAF5">
      <w:r xmlns:w="http://schemas.openxmlformats.org/wordprocessingml/2006/main">
        <w:t xml:space="preserve">[14] 稀有度</w:t>
      </w:r>
    </w:p>
    <w:p w14:paraId="78AD7A66">
      <w:r xmlns:w="http://schemas.openxmlformats.org/wordprocessingml/2006/main">
        <w:t xml:space="preserve">[15] 普通攻击</w:t>
      </w:r>
    </w:p>
    <w:p w14:paraId="099788C8">
      <w:r xmlns:w="http://schemas.openxmlformats.org/wordprocessingml/2006/main">
        <w:t xml:space="preserve">[16] 近战攻击（物理）</w:t>
      </w:r>
    </w:p>
    <w:p w14:paraId="34296768">
      <w:r xmlns:w="http://schemas.openxmlformats.org/wordprocessingml/2006/main">
        <w:t xml:space="preserve">[17] 附属派系</w:t>
      </w:r>
    </w:p>
    <w:p w14:paraId="229BC8A7">
      <w:r xmlns:w="http://schemas.openxmlformats.org/wordprocessingml/2006/main">
        <w:t xml:space="preserve">[18] 战士（异界）</w:t>
      </w:r>
    </w:p>
    <w:p w14:paraId="53FAA267">
      <w:r xmlns:w="http://schemas.openxmlformats.org/wordprocessingml/2006/main">
        <w:t xml:space="preserve">[19] 特殊属性</w:t>
      </w:r>
    </w:p>
    <w:p w14:paraId="72A35E7C">
      <w:r xmlns:w="http://schemas.openxmlformats.org/wordprocessingml/2006/main">
        <w:t xml:space="preserve">[20] 圣夜</w:t>
      </w:r>
    </w:p>
    <w:p w14:paraId="0243A0B2">
      <w:r xmlns:w="http://schemas.openxmlformats.org/wordprocessingml/2006/main">
        <w:t xml:space="preserve">[21] 高槻樱</w:t>
      </w:r>
    </w:p>
    <w:p w14:paraId="6DAB622C">
      <w:r xmlns:w="http://schemas.openxmlformats.org/wordprocessingml/2006/main">
        <w:t xml:space="preserve">[22] 插图</w:t>
      </w:r>
    </w:p>
    <w:p w14:paraId="12049C43">
      <w:r xmlns:w="http://schemas.openxmlformats.org/wordprocessingml/2006/main">
        <w:t xml:space="preserve">[23] 饭团君</w:t>
      </w:r>
    </w:p>
    <w:p w14:paraId="42A3CBC2">
      <w:r xmlns:w="http://schemas.openxmlformats.org/wordprocessingml/2006/main">
        <w:t xml:space="preserve">[24] SD字符</w:t>
      </w:r>
    </w:p>
    <w:p w14:paraId="18A3B6D1">
      <w:r xmlns:w="http://schemas.openxmlformats.org/wordprocessingml/2006/main">
        <w:t xml:space="preserve">[25] 风味文字</w:t>
      </w:r>
    </w:p>
    <w:p w14:paraId="5509D72B">
      <w:r xmlns:w="http://schemas.openxmlformats.org/wordprocessingml/2006/main">
        <w:t xml:space="preserve">[26] “为了守护平安夜的宁静，我的心跳得像钟一样快！平安夜，Escalayer！我来到这璀璨的舞台啦！” 纱由香为了参加圣诞派对特意挑选了这套圣诞老人装扮。这座形似圣诞树的宫殿，散发着五彩缤纷的灯光。据说它绚丽梦幻的光芒能够鼓舞所有看到它的人。身着圣诞老人装扮的Escalayer对着每个人露出灿烂的笑容。但实际上，她却有些害羞……</w:t>
      </w:r>
    </w:p>
    <w:p w14:paraId="51A37FD2">
      <w:r xmlns:w="http://schemas.openxmlformats.org/wordprocessingml/2006/main">
        <w:t xml:space="preserve">[27] 如何获得</w:t>
      </w:r>
    </w:p>
    <w:p w14:paraId="092CFE0E">
      <w:r xmlns:w="http://schemas.openxmlformats.org/wordprocessingml/2006/main">
        <w:t xml:space="preserve">[28] 限时扭蛋</w:t>
      </w:r>
    </w:p>
    <w:p w14:paraId="16B46DB4">
      <w:r xmlns:w="http://schemas.openxmlformats.org/wordprocessingml/2006/main">
        <w:t xml:space="preserve">[29] 基础属性（1星）* 每增加1星+50%，5星时为1星值的3倍</w:t>
      </w:r>
    </w:p>
    <w:p w14:paraId="4B1A063D">
      <w:r xmlns:w="http://schemas.openxmlformats.org/wordprocessingml/2006/main">
        <w:t xml:space="preserve">[30] 级</w:t>
      </w:r>
    </w:p>
    <w:p w14:paraId="5848F1B2">
      <w:r xmlns:w="http://schemas.openxmlformats.org/wordprocessingml/2006/main">
        <w:t xml:space="preserve">[31] 耐力</w:t>
      </w:r>
    </w:p>
    <w:p w14:paraId="6A2F4C3C">
      <w:r xmlns:w="http://schemas.openxmlformats.org/wordprocessingml/2006/main">
        <w:t xml:space="preserve">[32] 攻击力</w:t>
      </w:r>
    </w:p>
    <w:p w14:paraId="0F2FF6E7">
      <w:r xmlns:w="http://schemas.openxmlformats.org/wordprocessingml/2006/main">
        <w:t xml:space="preserve">[33] 防御能力</w:t>
      </w:r>
    </w:p>
    <w:p w14:paraId="2BAD9813">
      <w:r xmlns:w="http://schemas.openxmlformats.org/wordprocessingml/2006/main">
        <w:t xml:space="preserve">[34] 魔法力量</w:t>
      </w:r>
    </w:p>
    <w:p w14:paraId="1B5C71DA">
      <w:r xmlns:w="http://schemas.openxmlformats.org/wordprocessingml/2006/main">
        <w:t xml:space="preserve">[35] 魔法抗性</w:t>
      </w:r>
    </w:p>
    <w:p w14:paraId="44EA634A">
      <w:r xmlns:w="http://schemas.openxmlformats.org/wordprocessingml/2006/main">
        <w:t xml:space="preserve">[36] 详细状态</w:t>
      </w:r>
    </w:p>
    <w:p w14:paraId="6479863C">
      <w:r xmlns:w="http://schemas.openxmlformats.org/wordprocessingml/2006/main">
        <w:t xml:space="preserve">[37] 准确性</w:t>
      </w:r>
    </w:p>
    <w:p w14:paraId="4E26643E">
      <w:r xmlns:w="http://schemas.openxmlformats.org/wordprocessingml/2006/main">
        <w:t xml:space="preserve">[38] 回避能力</w:t>
      </w:r>
    </w:p>
    <w:p w14:paraId="40B393EB">
      <w:r xmlns:w="http://schemas.openxmlformats.org/wordprocessingml/2006/main">
        <w:t xml:space="preserve">[39] 连续命中率</w:t>
      </w:r>
    </w:p>
    <w:p w14:paraId="7F9D35E9">
      <w:r xmlns:w="http://schemas.openxmlformats.org/wordprocessingml/2006/main">
        <w:t xml:space="preserve">[40] 反击率</w:t>
      </w:r>
    </w:p>
    <w:p w14:paraId="28EAE42A">
      <w:r xmlns:w="http://schemas.openxmlformats.org/wordprocessingml/2006/main">
        <w:t xml:space="preserve">[41] 眩晕激活率</w:t>
      </w:r>
    </w:p>
    <w:p w14:paraId="774F60A1">
      <w:r xmlns:w="http://schemas.openxmlformats.org/wordprocessingml/2006/main">
        <w:t xml:space="preserve">[42] 抗眩晕能力</w:t>
      </w:r>
    </w:p>
    <w:p w14:paraId="24C41508">
      <w:r xmlns:w="http://schemas.openxmlformats.org/wordprocessingml/2006/main">
        <w:t xml:space="preserve">[43] 移动速度</w:t>
      </w:r>
    </w:p>
    <w:p w14:paraId="42A6CFAF">
      <w:r xmlns:w="http://schemas.openxmlformats.org/wordprocessingml/2006/main">
        <w:t xml:space="preserve">[44] 部署速度</w:t>
      </w:r>
    </w:p>
    <w:p w14:paraId="381D3233">
      <w:r xmlns:w="http://schemas.openxmlformats.org/wordprocessingml/2006/main">
        <w:t xml:space="preserve">[45] 行动速度</w:t>
      </w:r>
    </w:p>
    <w:p w14:paraId="39F7E00F">
      <w:r xmlns:w="http://schemas.openxmlformats.org/wordprocessingml/2006/main">
        <w:t xml:space="preserve">[46] 特殊填充量</w:t>
      </w:r>
    </w:p>
    <w:p w14:paraId="12D4C211">
      <w:r xmlns:w="http://schemas.openxmlformats.org/wordprocessingml/2006/main">
        <w:t xml:space="preserve">[47] 特殊招式</w:t>
      </w:r>
    </w:p>
    <w:p w14:paraId="175D09B5">
      <w:r xmlns:w="http://schemas.openxmlformats.org/wordprocessingml/2006/main">
        <w:t xml:space="preserve">[48] 姓名</w:t>
      </w:r>
    </w:p>
    <w:p w14:paraId="14585266">
      <w:r xmlns:w="http://schemas.openxmlformats.org/wordprocessingml/2006/main">
        <w:t xml:space="preserve">[49] 效应</w:t>
      </w:r>
    </w:p>
    <w:p w14:paraId="2C164E39">
      <w:r xmlns:w="http://schemas.openxmlformats.org/wordprocessingml/2006/main">
        <w:t xml:space="preserve">[50] 节拍结束照明</w:t>
      </w:r>
    </w:p>
    <w:p w14:paraId="144BAD27">
      <w:r xmlns:w="http://schemas.openxmlformats.org/wordprocessingml/2006/main">
        <w:t xml:space="preserve">[51] 对单个敌人造成6倍物理伤害。使用该特殊技能后，有10%的概率使你的特殊技能槽增加100%。</w:t>
      </w:r>
    </w:p>
    <w:p w14:paraId="5ED9C528">
      <w:r xmlns:w="http://schemas.openxmlformats.org/wordprocessingml/2006/main">
        <w:t xml:space="preserve">[52] 节拍结束照明+</w:t>
      </w:r>
    </w:p>
    <w:p w14:paraId="34A60BB7">
      <w:r xmlns:w="http://schemas.openxmlformats.org/wordprocessingml/2006/main">
        <w:t xml:space="preserve">[53] 对单个敌人造成9倍物理伤害。使用该特殊技能后，有20%的概率使你的特殊技能槽增加100%。</w:t>
      </w:r>
    </w:p>
    <w:p w14:paraId="1BF2D624">
      <w:r xmlns:w="http://schemas.openxmlformats.org/wordprocessingml/2006/main">
        <w:t xml:space="preserve">[54] 独特效果</w:t>
      </w:r>
    </w:p>
    <w:p w14:paraId="2EED9DF1">
      <w:r xmlns:w="http://schemas.openxmlformats.org/wordprocessingml/2006/main">
        <w:t xml:space="preserve">[55] 姓名</w:t>
      </w:r>
    </w:p>
    <w:p w14:paraId="6564CC2A">
      <w:r xmlns:w="http://schemas.openxmlformats.org/wordprocessingml/2006/main">
        <w:t xml:space="preserve">[56] 效应</w:t>
      </w:r>
    </w:p>
    <w:p w14:paraId="6AF6255A">
      <w:r xmlns:w="http://schemas.openxmlformats.org/wordprocessingml/2006/main">
        <w:t xml:space="preserve">[57] 圣诞前夜的奇迹</w:t>
      </w:r>
    </w:p>
    <w:p w14:paraId="075895C5">
      <w:r xmlns:w="http://schemas.openxmlformats.org/wordprocessingml/2006/main">
        <w:t xml:space="preserve">[58] 部署完成后，20 秒内，所有盟军造成的伤害增加 20%，并且所有盟军每秒持续恢复 2% 的生命值。</w:t>
      </w:r>
    </w:p>
    <w:p w14:paraId="34C5F819">
      <w:r xmlns:w="http://schemas.openxmlformats.org/wordprocessingml/2006/main">
        <w:t xml:space="preserve">[59] 圣诞奇迹+</w:t>
      </w:r>
    </w:p>
    <w:p w14:paraId="75F03A0C">
      <w:r xmlns:w="http://schemas.openxmlformats.org/wordprocessingml/2006/main">
        <w:t xml:space="preserve">[60] 部署完成后，30 秒内，所有盟军造成的伤害增加 20%，并且所有盟军每秒持续恢复 2% 的生命值。</w:t>
      </w:r>
    </w:p>
    <w:p w14:paraId="66E28206">
      <w:r xmlns:w="http://schemas.openxmlformats.org/wordprocessingml/2006/main">
        <w:t xml:space="preserve">[61] 增强图像</w:t>
      </w:r>
    </w:p>
    <w:p w14:paraId="01C4CE5E">
      <w:r xmlns:w="http://schemas.openxmlformats.org/wordprocessingml/2006/main">
        <w:t xml:space="preserve">[62] 在游戏中 †</w:t>
      </w:r>
    </w:p>
    <w:p w14:paraId="519D383F">
      <w:r xmlns:w="http://schemas.openxmlformats.org/wordprocessingml/2006/main">
        <w:t xml:space="preserve">[63] 圣诞版埃斯卡莱尔，与活动“微笑的平安夜与天秤女巫”同步限时推出。这是埃斯卡莱尔的第四个衍生角色，虽然并非同一角色，但如果算上埃斯卡莱尔重生，现在可以用埃斯卡莱尔衍生角色填满所有五个初始位置。</w:t>
      </w:r>
    </w:p>
    <w:p w14:paraId="4E00BBF2">
      <w:r xmlns:w="http://schemas.openxmlformats.org/wordprocessingml/2006/main">
        <w:t xml:space="preserve">[64] 除了更高的魔法抗性外，基础属性与普通版本相同，特殊攻击的充能速度也提高了，从而获得了更好的特殊攻击率。</w:t>
      </w:r>
    </w:p>
    <w:p w14:paraId="2B6E7D5A">
      <w:r xmlns:w="http://schemas.openxmlformats.org/wordprocessingml/2006/main">
        <w:t xml:space="preserve">[65] 当它最初推出时，这是一个稀有而强大的特殊招式，可以突破对单个目标 9 倍倍率的限制，但一年后，出现了更多倍率更高的角色，它的优势就消失了。</w:t>
      </w:r>
    </w:p>
    <w:p w14:paraId="49AACE58">
      <w:r xmlns:w="http://schemas.openxmlformats.org/wordprocessingml/2006/main">
        <w:t xml:space="preserve">[66] 在歼灭战中，它很有用，因为当敌人火力强大时，你可以同时造成伤害并进行持续治疗。</w:t>
      </w:r>
    </w:p>
    <w:p w14:paraId="0C61FDEB">
      <w:r xmlns:w="http://schemas.openxmlformats.org/wordprocessingml/2006/main">
        <w:t xml:space="preserve">[67] 在 Orba（B 宇宙）中，需要叠加场目标持续治疗和角色目标持续治疗。</w:t>
      </w:r>
    </w:p>
    <w:p w14:paraId="728922AF">
      <w:r xmlns:w="http://schemas.openxmlformats.org/wordprocessingml/2006/main">
        <w:t xml:space="preserve">[68] 移动和部署速度存在问题。应该将其列入首发阵容或通过装备进行弥补。</w:t>
      </w:r>
    </w:p>
    <w:p w14:paraId="5BA8B4ED">
      <w:r xmlns:w="http://schemas.openxmlformats.org/wordprocessingml/2006/main">
        <w:t xml:space="preserve">[69] 对于装备，坚持使用基本装备：火箭引擎、冲击腰带，至于突袭，仁王纳豆就足够了。</w:t>
      </w:r>
    </w:p>
    <w:p w14:paraId="0F9F26B0">
      <w:r xmlns:w="http://schemas.openxmlformats.org/wordprocessingml/2006/main">
        <w:t xml:space="preserve">[70] 简单的内容适宜性评估 †</w:t>
      </w:r>
    </w:p>
    <w:p w14:paraId="68629505">
      <w:r xmlns:w="http://schemas.openxmlformats.org/wordprocessingml/2006/main">
        <w:t xml:space="preserve">[71] 合适的内容、推荐的装备示例、角色发展目标等。</w:t>
      </w:r>
    </w:p>
    <w:p w14:paraId="177D8750">
      <w:r xmlns:w="http://schemas.openxmlformats.org/wordprocessingml/2006/main">
        <w:t xml:space="preserve">[72] 兼容内容</w:t>
      </w:r>
    </w:p>
    <w:p w14:paraId="1D3462D4">
      <w:r xmlns:w="http://schemas.openxmlformats.org/wordprocessingml/2006/main">
        <w:t xml:space="preserve">[73] 天赋</w:t>
      </w:r>
    </w:p>
    <w:p w14:paraId="0633758B">
      <w:r xmlns:w="http://schemas.openxmlformats.org/wordprocessingml/2006/main">
        <w:t xml:space="preserve">[74] 简短评论</w:t>
      </w:r>
    </w:p>
    <w:p w14:paraId="58EEAFC5">
      <w:r xmlns:w="http://schemas.openxmlformats.org/wordprocessingml/2006/main">
        <w:t xml:space="preserve">[75] 主线任务 事件任务</w:t>
      </w:r>
    </w:p>
    <w:p w14:paraId="6D5578E1">
      <w:r xmlns:w="http://schemas.openxmlformats.org/wordprocessingml/2006/main">
        <w:t xml:space="preserve">[76] 可以毫无问题地执行</w:t>
      </w:r>
    </w:p>
    <w:p w14:paraId="7189D71A">
      <w:r xmlns:w="http://schemas.openxmlformats.org/wordprocessingml/2006/main">
        <w:t xml:space="preserve">[77] 突袭战</w:t>
      </w:r>
    </w:p>
    <w:p w14:paraId="48D08B1C">
      <w:r xmlns:w="http://schemas.openxmlformats.org/wordprocessingml/2006/main">
        <w:t xml:space="preserve">[78] 单体终极技能适合团队副本，持续治疗和伤害增益效果也非常出色（装备示例见下文）。</w:t>
      </w:r>
    </w:p>
    <w:p w14:paraId="7B136CD3">
      <w:r xmlns:w="http://schemas.openxmlformats.org/wordprocessingml/2006/main">
        <w:t xml:space="preserve">[79] 湮灭</w:t>
      </w:r>
    </w:p>
    <w:p w14:paraId="3AE4649F">
      <w:r xmlns:w="http://schemas.openxmlformats.org/wordprocessingml/2006/main">
        <w:t xml:space="preserve">[80] 有时因其独特的效果而被使用。</w:t>
      </w:r>
    </w:p>
    <w:p w14:paraId="585A7728">
      <w:r xmlns:w="http://schemas.openxmlformats.org/wordprocessingml/2006/main">
        <w:t xml:space="preserve">[81] B宇宙</w:t>
      </w:r>
    </w:p>
    <w:p w14:paraId="18DFA96F">
      <w:r xmlns:w="http://schemas.openxmlformats.org/wordprocessingml/2006/main">
        <w:t xml:space="preserve">[82] 能力评估指标</w:t>
      </w:r>
    </w:p>
    <w:p w14:paraId="5410A6D5">
      <w:r xmlns:w="http://schemas.openxmlformats.org/wordprocessingml/2006/main">
        <w:t xml:space="preserve">[83] ◎：优秀内容。最有可能发挥出色。○：合适内容。有较高发挥潜力。△：一般。需要一些技巧才能发挥良好，但选择理由不多。×：不合适内容。由于与内容规则、游戏系统、难度等级等不兼容，难以发挥出色。*2014年3月更新</w:t>
      </w:r>
    </w:p>
    <w:p w14:paraId="5082CBC3">
      <w:r xmlns:w="http://schemas.openxmlformats.org/wordprocessingml/2006/main">
        <w:t xml:space="preserve">[84] 突袭</w:t>
      </w:r>
    </w:p>
    <w:p w14:paraId="36F4D1F1">
      <w:r xmlns:w="http://schemas.openxmlformats.org/wordprocessingml/2006/main">
        <w:t xml:space="preserve">[85] 推荐设备示例</w:t>
      </w:r>
    </w:p>
    <w:p w14:paraId="7C549C46">
      <w:r xmlns:w="http://schemas.openxmlformats.org/wordprocessingml/2006/main">
        <w:t xml:space="preserve">[86] 主要设备</w:t>
      </w:r>
    </w:p>
    <w:p w14:paraId="36C72639">
      <w:r xmlns:w="http://schemas.openxmlformats.org/wordprocessingml/2006/main">
        <w:t xml:space="preserve">[87] 子设备</w:t>
      </w:r>
    </w:p>
    <w:p w14:paraId="3F961E37">
      <w:r xmlns:w="http://schemas.openxmlformats.org/wordprocessingml/2006/main">
        <w:t xml:space="preserve">[88] 一件令人愉悦的物品</w:t>
      </w:r>
    </w:p>
    <w:p w14:paraId="28A857D4">
      <w:r xmlns:w="http://schemas.openxmlformats.org/wordprocessingml/2006/main">
        <w:t xml:space="preserve">[89] 发展目标</w:t>
      </w:r>
    </w:p>
    <w:p w14:paraId="5BE1234B">
      <w:r xmlns:w="http://schemas.openxmlformats.org/wordprocessingml/2006/main">
        <w:t xml:space="preserve">[90] 突破极限</w:t>
      </w:r>
    </w:p>
    <w:p w14:paraId="2D0F391B">
      <w:r xmlns:w="http://schemas.openxmlformats.org/wordprocessingml/2006/main">
        <w:t xml:space="preserve">[91] 致命觉醒</w:t>
      </w:r>
    </w:p>
    <w:p w14:paraId="4B0CBD36">
      <w:r xmlns:w="http://schemas.openxmlformats.org/wordprocessingml/2006/main">
        <w:t xml:space="preserve">[92] 独特的觉醒</w:t>
      </w:r>
    </w:p>
    <w:p w14:paraId="40648EFF">
      <w:r xmlns:w="http://schemas.openxmlformats.org/wordprocessingml/2006/main">
        <w:t xml:space="preserve">[93] 行动速度</w:t>
      </w:r>
    </w:p>
    <w:p w14:paraId="2249DC3B">
      <w:r xmlns:w="http://schemas.openxmlformats.org/wordprocessingml/2006/main">
        <w:t xml:space="preserve">[94] 特别收费</w:t>
      </w:r>
    </w:p>
    <w:p w14:paraId="01FFA912">
      <w:r xmlns:w="http://schemas.openxmlformats.org/wordprocessingml/2006/main">
        <w:t xml:space="preserve">[95] 其他</w:t>
      </w:r>
    </w:p>
    <w:p w14:paraId="4081FCDB">
      <w:r xmlns:w="http://schemas.openxmlformats.org/wordprocessingml/2006/main">
        <w:t xml:space="preserve">[96] 培训费用</w:t>
      </w:r>
    </w:p>
    <w:p w14:paraId="61F49415">
      <w:r xmlns:w="http://schemas.openxmlformats.org/wordprocessingml/2006/main">
        <w:t xml:space="preserve">[97] 3.1 秒 9 次</w:t>
      </w:r>
    </w:p>
    <w:p w14:paraId="555AC7AC">
      <w:r xmlns:w="http://schemas.openxmlformats.org/wordprocessingml/2006/main">
        <w:t xml:space="preserve">[98] 15% 17次</w:t>
      </w:r>
    </w:p>
    <w:p w14:paraId="612C7DD0">
      <w:r xmlns:w="http://schemas.openxmlformats.org/wordprocessingml/2006/main">
        <w:t xml:space="preserve">[99] 备注</w:t>
      </w:r>
    </w:p>
    <w:p w14:paraId="3E1C3EDC">
      <w:r xmlns:w="http://schemas.openxmlformats.org/wordprocessingml/2006/main">
        <w:t xml:space="preserve">[100] *2016年3月更新</w:t>
      </w:r>
    </w:p>
    <w:p w14:paraId="0400E477">
      <w:r xmlns:w="http://schemas.openxmlformats.org/wordprocessingml/2006/main">
        <w:t xml:space="preserve">[101] 备选版本 †</w:t>
      </w:r>
    </w:p>
    <w:p w14:paraId="3631D0CF">
      <w:r xmlns:w="http://schemas.openxmlformats.org/wordprocessingml/2006/main">
        <w:t xml:space="preserve">[102] 埃斯卡莱尔</w:t>
      </w:r>
    </w:p>
    <w:p w14:paraId="79CE580D">
      <w:r xmlns:w="http://schemas.openxmlformats.org/wordprocessingml/2006/main">
        <w:t xml:space="preserve">[103] 新娘埃斯卡莱尔</w:t>
      </w:r>
    </w:p>
    <w:p w14:paraId="4DE22DD4">
      <w:r xmlns:w="http://schemas.openxmlformats.org/wordprocessingml/2006/main">
        <w:t xml:space="preserve">[104] 天使埃斯卡莱耶</w:t>
      </w:r>
    </w:p>
    <w:p w14:paraId="42E748FD">
      <w:r xmlns:w="http://schemas.openxmlformats.org/wordprocessingml/2006/main">
        <w:t xml:space="preserve">[105] 圣诞前夜的埃斯卡莱尔</w:t>
      </w:r>
    </w:p>
    <w:p w14:paraId="2A0BF5D8">
      <w:r xmlns:w="http://schemas.openxmlformats.org/wordprocessingml/2006/main">
        <w:t xml:space="preserve">[106] 仲夏夜之梯</w:t>
      </w:r>
    </w:p>
    <w:p w14:paraId="095F041F">
      <w:r xmlns:w="http://schemas.openxmlformats.org/wordprocessingml/2006/main">
        <w:t xml:space="preserve">[107] 传奇人物 Escalayer</w:t>
      </w:r>
    </w:p>
    <w:p w14:paraId="185BB6D6">
      <w:r xmlns:w="http://schemas.openxmlformats.org/wordprocessingml/2006/main">
        <w:t xml:space="preserve">[108] 新年梯子</w:t>
      </w:r>
    </w:p>
    <w:p w14:paraId="75811DE4">
      <w:r xmlns:w="http://schemas.openxmlformats.org/wordprocessingml/2006/main">
        <w:t xml:space="preserve">[109] 琐事 †</w:t>
      </w:r>
    </w:p>
    <w:p w14:paraId="6E2954DD">
      <w:r xmlns:w="http://schemas.openxmlformats.org/wordprocessingml/2006/main">
        <w:t xml:space="preserve">[110] 埃斯卡莱耶身着圣诞老人服装。这套服装原本是市面上可以买到的，但沙耶香对其进行了改造，使其成为一套战斗服，以应对圣诞节期间可能发生的事件。</w:t>
      </w:r>
    </w:p>
    <w:p w14:paraId="27995574">
      <w:r xmlns:w="http://schemas.openxmlformats.org/wordprocessingml/2006/main">
        <w:t xml:space="preserve">[111] 官方推特账号简介 †</w:t>
      </w:r>
    </w:p>
    <w:p w14:paraId="653A4FA8">
      <w:r xmlns:w="http://schemas.openxmlformats.org/wordprocessingml/2006/main">
        <w:t xml:space="preserve">[112] 人物介绍</w:t>
      </w:r>
    </w:p>
    <w:p w14:paraId="06DE6242">
      <w:r xmlns:w="http://schemas.openxmlformats.org/wordprocessingml/2006/main">
        <w:t xml:space="preserve">[113] 圣诞礼物</w:t>
      </w:r>
    </w:p>
    <w:p w14:paraId="13B3D702">
      <w:r xmlns:w="http://schemas.openxmlformats.org/wordprocessingml/2006/main">
        <w:t xml:space="preserve">[114] 评论表 †</w:t>
      </w:r>
    </w:p>
    <w:p w14:paraId="43B1E9F0">
      <w:r xmlns:w="http://schemas.openxmlformats.org/wordprocessingml/2006/main">
        <w:t xml:space="preserve">[115] 点击打开历史日志列表</w:t>
      </w:r>
    </w:p>
    <w:p w14:paraId="4D7878D1">
      <w:r xmlns:w="http://schemas.openxmlformats.org/wordprocessingml/2006/main">
        <w:t xml:space="preserve">[116] 末尾的数字越小，日志越旧。</w:t>
      </w:r>
    </w:p>
    <w:p w14:paraId="0FF53B02">
      <w:r xmlns:w="http://schemas.openxmlformats.org/wordprocessingml/2006/main">
        <w:t xml:space="preserve">[117] 'Comments/Holy Night Escalayer/' 没有子页面。</w:t>
      </w:r>
    </w:p>
    <w:p w14:paraId="74E3E200">
      <w:r xmlns:w="http://schemas.openxmlformats.org/wordprocessingml/2006/main">
        <w:t xml:space="preserve">[118] 质量确实提升了。最初的Escalayer的蜂蜜皮质量更好。——[824jMaOwZbY] 2022-12-21 (周三) 21:28:50</w:t>
      </w:r>
    </w:p>
    <w:p w14:paraId="7BA07E08">
      <w:r xmlns:w="http://schemas.openxmlformats.org/wordprocessingml/2006/main">
        <w:t xml:space="preserve">[119] SD角色也太可爱了吧！我忍不住一直盯着胜利画面看。——[WrJIKPihoZE] 2023-01-02 (周一) 04:07:28</w:t>
      </w:r>
    </w:p>
    <w:p w14:paraId="6D489024">
      <w:r xmlns:w="http://schemas.openxmlformats.org/wordprocessingml/2006/main">
        <w:t xml:space="preserve">[120] SD 超级可爱。我们一起努力达到 1000 好感度吧。 -- [C0jcfwn8kKQ] 2022-12-21 (周三) 18:14:02</w:t>
      </w:r>
    </w:p>
    <w:p w14:paraId="32395032">
      <w:r xmlns:w="http://schemas.openxmlformats.org/wordprocessingml/2006/main">
        <w:t xml:space="preserve">[121] 别担心，我在这儿，试了420次都没成功。至少你成功了。明白了吗？ -- [1ua45Bs7xDo] 2022-12-21 (周三) 18:28:40</w:t>
      </w:r>
    </w:p>
    <w:p w14:paraId="504EC1A8">
      <w:r xmlns:w="http://schemas.openxmlformats.org/wordprocessingml/2006/main">
        <w:t xml:space="preserve">[122] 如果我们把好运和坏运平均分配，那么在尝试70次之前，得到或不得到的概率正好是50/50，所以当然是坏运。然而，有20%的人即使尝试了150次也得不到，所以这并非不可能。尝试了420次仍然没得到，这纯粹是运气好，达到了那1%的概率。——[9Obq/zW4dPU] 2022-12-21 (周三) 18:50:01</w:t>
      </w:r>
    </w:p>
    <w:p w14:paraId="55953C36">
      <w:r xmlns:w="http://schemas.openxmlformats.org/wordprocessingml/2006/main">
        <w:t xml:space="preserve">[123] 我抽了150次全没出，那又怎样…… -- [aydPPHaRUew] 2022-12-21 (周三) 20:23:31</w:t>
      </w:r>
    </w:p>
    <w:p w14:paraId="3CDE0604">
      <w:r xmlns:w="http://schemas.openxmlformats.org/wordprocessingml/2006/main">
        <w:t xml:space="preserve">[124] 最近没法画画，所以就把积蓄都花光了——[p3NQjAlp/m6] 2022-12-22 (周四) 05:24:10</w:t>
      </w:r>
    </w:p>
    <w:p w14:paraId="37154F91">
      <w:r xmlns:w="http://schemas.openxmlformats.org/wordprocessingml/2006/main">
        <w:t xml:space="preserve">[125] 我赢了！我连赢了500场！ -- [.B2YlTVyZGQ] 2022-12-23 (周五) 14:01:17</w:t>
      </w:r>
    </w:p>
    <w:p w14:paraId="5CD855C5">
      <w:r xmlns:w="http://schemas.openxmlformats.org/wordprocessingml/2006/main">
        <w:t xml:space="preserve">[126] 顺便一提，我抽了250次扭蛋，结果因为运气不好抽到了2-3个SSR…… -- 原帖作者 [VaYIbDEjQzQ] 2022-12-24 (周六) 10:27:23</w:t>
      </w:r>
    </w:p>
    <w:p w14:paraId="46C64C0B">
      <w:r xmlns:w="http://schemas.openxmlformats.org/wordprocessingml/2006/main">
        <w:t xml:space="preserve">[127] 用圣诞节发放的十连抽彩票抽中了她——[MG.edpIT3J.] 2022-12-25 (周日) 01:12:39</w:t>
      </w:r>
    </w:p>
    <w:p w14:paraId="4148039C">
      <w:r xmlns:w="http://schemas.openxmlformats.org/wordprocessingml/2006/main">
        <w:t xml:space="preserve">[128] 当你进行150次扭蛋，每次获得目标物品的概率为1%时，至少获得一件的概率为77.85%，也就是说，每四个人或五个人中就有一个人会获得目标物品。——[XiqzMla8C.E] 2022-12-21 (周三) 21:57:18</w:t>
      </w:r>
    </w:p>
    <w:p w14:paraId="60D81E4A">
      <w:r xmlns:w="http://schemas.openxmlformats.org/wordprocessingml/2006/main">
        <w:t xml:space="preserve">[129] 包括他健壮的体格——[GAGP9vIZs/c] 2022-12-22 (周四) 04:15:17</w:t>
      </w:r>
    </w:p>
    <w:p w14:paraId="0EC8E34C">
      <w:r xmlns:w="http://schemas.openxmlformats.org/wordprocessingml/2006/main">
        <w:t xml:space="preserve">[130] 看不到时贞的脸 -- [C.xAiph4r0U] 2022-12-22 (周四) 08:40:54</w:t>
      </w:r>
    </w:p>
    <w:p w14:paraId="39CA433E">
      <w:r xmlns:w="http://schemas.openxmlformats.org/wordprocessingml/2006/main">
        <w:t xml:space="preserve">[131] 难怪会有混乱，因为时贞的真身不在。——[AegwgGqWDNk] 2022-12-22 (周四) 15:30:42</w:t>
      </w:r>
    </w:p>
    <w:p w14:paraId="04655533">
      <w:r xmlns:w="http://schemas.openxmlformats.org/wordprocessingml/2006/main">
        <w:t xml:space="preserve">[132] 我个人觉得，用火箭筒、钻头和大师级钻头来增加特殊招式的数量可能会很有趣（我不是核心玩家，所以不知道这样是否正确——[1ua45Bs7xDo] 2022-12-26 (周一) 10:21:00</w:t>
      </w:r>
    </w:p>
    <w:p w14:paraId="17EDCDBC">
      <w:r xmlns:w="http://schemas.openxmlformats.org/wordprocessingml/2006/main">
        <w:t xml:space="preserve">[133] 我刚把它拿出来检查了一下，效果非常强。看来值得放进祭祀台（奉献石）里。 -- [.tUU29pcGmo] 2022-12-22 (周四) 11:58:09</w:t>
      </w:r>
    </w:p>
    <w:p w14:paraId="2BBAECE5">
      <w:r xmlns:w="http://schemas.openxmlformats.org/wordprocessingml/2006/main">
        <w:t xml:space="preserve">[134] 它是个全能型角色，没有任何无用之处，也没有明显的弱点，只要上场就能发挥强大作用，无需任何复杂的操作。难道它是主角吗……哦等等，它就是主角。——[YCUUAj3M4cE] 2022-12-22 (周四) 12:36:48</w:t>
      </w:r>
    </w:p>
    <w:p w14:paraId="692FB9D0">
      <w:r xmlns:w="http://schemas.openxmlformats.org/wordprocessingml/2006/main">
        <w:t xml:space="preserve">[135] 既然她们的声优是同一个人，我觉得如果沙耶香在角色故事里也有配音就更好了。——[ZWHMAHQpXYk] 2022-12-22 (周四) 15:25:53</w:t>
      </w:r>
    </w:p>
    <w:p w14:paraId="6D1C40E6">
      <w:r xmlns:w="http://schemas.openxmlformats.org/wordprocessingml/2006/main">
        <w:t xml:space="preserve">[136] 我知道从能力上来说应该有所保留，我明白，但我不太喜欢情色戏，所以不想继续拍下去了……！——[VLVNkZKvaNA] 2022-12-22 (周四) 20:12:36</w:t>
      </w:r>
    </w:p>
    <w:p w14:paraId="0F328CDD">
      <w:r xmlns:w="http://schemas.openxmlformats.org/wordprocessingml/2006/main">
        <w:t xml:space="preserve">[137] 我抽他是因为他是饭团君的角色，但看了评论后发现他真的很强。——[rx9JM/t0Kc6] 2022-12-23 (周五) 21:55:57</w:t>
      </w:r>
    </w:p>
    <w:p w14:paraId="7B766DDA">
      <w:r xmlns:w="http://schemas.openxmlformats.org/wordprocessingml/2006/main">
        <w:t xml:space="preserve">[138] 普通服装和圣诞老人服装的区别在于是否露出侧乳……所以这可能是埃斯卡莱耶的尴尬之处（新娘更是如此）——[fbZ9.ASSPgw] 2022-12-25 (周日) 14:23:04</w:t>
      </w:r>
    </w:p>
    <w:p w14:paraId="53B9C942">
      <w:r xmlns:w="http://schemas.openxmlformats.org/wordprocessingml/2006/main">
        <w:t xml:space="preserve">[139] 我相信他们并非为自己的外表感到尴尬，而是另一种尴尬，比如“我不好意思让自己看起来玩得太开心了”。——[zcQ6X6HY/Gk] 2022-12-25 (周日) 14:39:10</w:t>
      </w:r>
    </w:p>
    <w:p w14:paraId="784EC30D">
      <w:r xmlns:w="http://schemas.openxmlformats.org/wordprocessingml/2006/main">
        <w:t xml:space="preserve">[140] 我当时正以最高速度旋转金色EMA舞台，结果右上角竖着出现了四个“Beat End Illumination+”，吓了我一跳。要是能在团战里拿到一个就好了。——[6Dj.kqJ9Rx6] 2022-12-24 (周六) 11:48:25</w:t>
      </w:r>
    </w:p>
    <w:p w14:paraId="3E846A1D">
      <w:r xmlns:w="http://schemas.openxmlformats.org/wordprocessingml/2006/main">
        <w:t xml:space="preserve">[141] 理论上来说，这个人一次就能在团队副本中造成1000万伤害？ -- [FD99abrpwio] 2022-12-24 (周六) 17:02:03</w:t>
      </w:r>
    </w:p>
    <w:p w14:paraId="599DDC19">
      <w:r xmlns:w="http://schemas.openxmlformats.org/wordprocessingml/2006/main">
        <w:t xml:space="preserve">[142] SD 的蓬松质地让我抓狂——[1Cf.y6VMnm.] 2022-12-25 (周日) 13:36:50</w:t>
      </w:r>
    </w:p>
    <w:p w14:paraId="0D172A56">
      <w:r xmlns:w="http://schemas.openxmlformats.org/wordprocessingml/2006/main">
        <w:t xml:space="preserve">[143] 这绝对比重启版好。故事还行，但画风和演技都不一样，感觉不太对劲。不过他们已经尽力还原了优秀的初代版本。——[EjzLCTjcfBE] 2022-12-28 (周三) 20:46:47</w:t>
      </w:r>
    </w:p>
    <w:p w14:paraId="55C0ECAA">
      <w:r xmlns:w="http://schemas.openxmlformats.org/wordprocessingml/2006/main">
        <w:t xml:space="preserve">[144] 根据我在突袭期间的观察，大多数玩家使用特殊攻击1到3次，连续使用4次或以上的情况很少见（我只见过一次）。——[C5vRPqCBr9Q] 2023-03-10 (周五) 02:12:04</w:t>
      </w:r>
    </w:p>
    <w:p w14:paraId="7442F266">
      <w:r xmlns:w="http://schemas.openxmlformats.org/wordprocessingml/2006/main">
        <w:t xml:space="preserve">[145] 这是个已经完全解锁到最高等级的特殊招式，但即便是在狂热时间，怎么可能连续使用8次呢……？ -- [O.2HcCaqhG2] 2023-05-17 (周三) 07:41:24</w:t>
      </w:r>
    </w:p>
    <w:p w14:paraId="6C0EEE20">
      <w:r xmlns:w="http://schemas.openxmlformats.org/wordprocessingml/2006/main">
        <w:t xml:space="preserve">[146] 有人开玩笑说，理论上这个人能在一次团队副本中打出1000万伤害，结果六个月后，即便对方是G Honey，一个150级以上的Narika也真的独自打出了1000万伤害…… -- [Jb7UEP.M.HE] 2023-06-08 (周四) 22:53:57</w:t>
      </w:r>
    </w:p>
    <w:p w14:paraId="49DAC67C">
      <w:r xmlns:w="http://schemas.openxmlformats.org/wordprocessingml/2006/main">
        <w:t xml:space="preserve">[147] ←使用棋盘前请务必阅读规则。</w:t>
      </w:r>
    </w:p>
    <w:p w14:paraId="58E97C4B">
      <w:r xmlns:w="http://schemas.openxmlformats.org/wordprocessingml/2006/main">
        <w:t xml:space="preserve">[148] 关于规则 †</w:t>
      </w:r>
    </w:p>
    <w:p w14:paraId="7B056A83">
      <w:r xmlns:w="http://schemas.openxmlformats.org/wordprocessingml/2006/main">
        <w:t xml:space="preserve">[149] 请不要抱怨或批评页面编辑者。如果您对其他人的编辑有意见，请通过“提供替代方案”或“自行编辑”的方式进行建设性沟通。</w:t>
      </w:r>
    </w:p>
    <w:p w14:paraId="72AD1EF8">
      <w:r xmlns:w="http://schemas.openxmlformats.org/wordprocessingml/2006/main">
        <w:t xml:space="preserve">[150] 不要发布个人网站或其他禁止未经授权链接的网站的网址。</w:t>
      </w:r>
    </w:p>
    <w:p w14:paraId="2F69BBB7">
      <w:r xmlns:w="http://schemas.openxmlformats.org/wordprocessingml/2006/main">
        <w:t xml:space="preserve">[151] 关于违反规则的帖子 †</w:t>
      </w:r>
    </w:p>
    <w:p w14:paraId="55FAC90A">
      <w:r xmlns:w="http://schemas.openxmlformats.org/wordprocessingml/2006/main">
        <w:t xml:space="preserve">[152] 禁止发布以下类型的帖子，因为它们容易造成干扰。</w:t>
      </w:r>
    </w:p>
    <w:p w14:paraId="6D930F85">
      <w:r xmlns:w="http://schemas.openxmlformats.org/wordprocessingml/2006/main">
        <w:t xml:space="preserve">[153]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的意味，也可以带有赞美的意味。</w:t>
      </w:r>
    </w:p>
    <w:p w14:paraId="0EEE11D4">
      <w:r xmlns:w="http://schemas.openxmlformats.org/wordprocessingml/2006/main">
        <w:t xml:space="preserve">[154] 其他包括使用此维基的人、官方管理员、艺术家、配音演员、现实生活中的个人以及 Twitter 用户等团体。</w:t>
      </w:r>
    </w:p>
    <w:p w14:paraId="4C7BC0AB">
      <w:r xmlns:w="http://schemas.openxmlformats.org/wordprocessingml/2006/main">
        <w:t xml:space="preserve">[155] 关于向管理层提交的帖子，我们容忍可以解释为用户反馈的评论，例如“我希望他们改进这一点”、“我希望他们尽快修复错误”和“维护时间太长了”，但我们不容忍使用辱骂性语言贬低管理层。</w:t>
      </w:r>
    </w:p>
    <w:p w14:paraId="27993B27">
      <w:r xmlns:w="http://schemas.openxmlformats.org/wordprocessingml/2006/main">
        <w:t xml:space="preserve">[156] 将讨论和意见交流视为“诽谤或对抗他人”是错误的。然而，在讨论或意见交流中使用辱骂性语言、贬低他人、挑衅他人或在缺乏明确证据的情况下发表言论，都是违法行为。说话时务必注意自己的言辞。</w:t>
      </w:r>
    </w:p>
    <w:p w14:paraId="45C5DBB6">
      <w:r xmlns:w="http://schemas.openxmlformats.org/wordprocessingml/2006/main">
        <w:t xml:space="preserve">[157] 攻击性评论是指使用“做这个”或“做那个”等强烈命令、“使用粗俗语言”、“采取居高临下的态度”或“挑衅”的评论。</w:t>
      </w:r>
    </w:p>
    <w:p w14:paraId="245BD55F">
      <w:r xmlns:w="http://schemas.openxmlformats.org/wordprocessingml/2006/main">
        <w:t xml:space="preserve">[158] 禁止发布冒犯现有玩家的帖子，例如“还有人玩这个游戏吗？”或“这个游戏已经凉了”。这并不意味着您完全不能发表任何负面言论，而是指那些超出单纯负面评价范围，构成诽谤或诋毁的帖子将被禁止发布。</w:t>
      </w:r>
    </w:p>
    <w:p w14:paraId="49C73DE5">
      <w:r xmlns:w="http://schemas.openxmlformats.org/wordprocessingml/2006/main">
        <w:t xml:space="preserve">[159] 公开羞辱他人，包括泄露他人的游戏内名称或UID</w:t>
      </w:r>
    </w:p>
    <w:p w14:paraId="7044F230">
      <w:r xmlns:w="http://schemas.openxmlformats.org/wordprocessingml/2006/main">
        <w:t xml:space="preserve">[160] 但是，分享有助于游戏攻略的信息和视频是允许的。</w:t>
      </w:r>
    </w:p>
    <w:p w14:paraId="63498033">
      <w:r xmlns:w="http://schemas.openxmlformats.org/wordprocessingml/2006/main">
        <w:t xml:space="preserve">[161] 参考其他应用程序</w:t>
      </w:r>
    </w:p>
    <w:p w14:paraId="0345ECA8">
      <w:r xmlns:w="http://schemas.openxmlformats.org/wordprocessingml/2006/main">
        <w:t xml:space="preserve">[162] 在多个论坛上多次发帖</w:t>
      </w:r>
    </w:p>
    <w:p w14:paraId="6ED07EE1">
      <w:r xmlns:w="http://schemas.openxmlformats.org/wordprocessingml/2006/main">
        <w:t xml:space="preserve">[163] 写出一串毫无意义的字符</w:t>
      </w:r>
    </w:p>
    <w:p w14:paraId="40F009E6">
      <w:r xmlns:w="http://schemas.openxmlformats.org/wordprocessingml/2006/main">
        <w:t xml:space="preserve">[164] 关于作弊和利用漏洞的帖子</w:t>
      </w:r>
    </w:p>
    <w:p w14:paraId="65DBDAFC">
      <w:r xmlns:w="http://schemas.openxmlformats.org/wordprocessingml/2006/main">
        <w:t xml:space="preserve">[165] 最好的办法是忽略违反规则的帖子。上钩或反驳只会让事情变得更糟。</w:t>
      </w:r>
    </w:p>
    <w:p w14:paraId="1A483A62">
      <w:r xmlns:w="http://schemas.openxmlformats.org/wordprocessingml/2006/main">
        <w:t xml:space="preserve">[166] *在上述规则中，“诽谤”指的是在没有客观证据的情况下诋毁和贬低他人。将所有批评性文章都归为“诽谤”是不正确的，所以请务必谨慎。</w:t>
      </w:r>
    </w:p>
    <w:p w14:paraId="23C28DC0">
      <w:r xmlns:w="http://schemas.openxmlformats.org/wordprocessingml/2006/main">
        <w:t xml:space="preserve">[167] 关于修改和删除发帖日志 †</w:t>
      </w:r>
    </w:p>
    <w:p w14:paraId="58C92943">
      <w:r xmlns:w="http://schemas.openxmlformats.org/wordprocessingml/2006/main">
        <w:t xml:space="preserve">[168] 但是，允许更正印刷错误、遗漏和字体颜色。（他人出于善意所做的更正也允许。）</w:t>
      </w:r>
    </w:p>
    <w:p w14:paraId="199554A1">
      <w:r xmlns:w="http://schemas.openxmlformats.org/wordprocessingml/2006/main">
        <w:t xml:space="preserve">[169] 作为例外情况，您可以删除自己的帖子，但事后必须向管理员报告。此外，删除时，请将整个评论替换为以下文本，而不是完全删除：&amp;color(#ff0000){''发帖人已删除''};</w:t>
      </w:r>
    </w:p>
    <w:p w14:paraId="3004BDA2">
      <w:r xmlns:w="http://schemas.openxmlformats.org/wordprocessingml/2006/main">
        <w:t xml:space="preserve">[170] 关于评论违反规则的帖子 †</w:t>
      </w:r>
    </w:p>
    <w:p w14:paraId="389636BC">
      <w:r xmlns:w="http://schemas.openxmlformats.org/wordprocessingml/2006/main">
        <w:t xml:space="preserve">[171] 您可以自行注释掉上述任何违反规则的评论，无需管理员许可。但是，注释掉评论后，请务必在“违规举报公告板”上进行举报。举报时请使用“违规举报公告板”上的模板。</w:t>
      </w:r>
    </w:p>
    <w:p w14:paraId="6A5D3BF1">
      <w:r xmlns:w="http://schemas.openxmlformats.org/wordprocessingml/2006/main">
        <w:t xml:space="preserve">[172] 未经 CO 举报公告板举报而被评论删除的帖子将被恢复，而评论删除帖子的人将受到处罚。</w:t>
      </w:r>
    </w:p>
    <w:p w14:paraId="3C885CB0">
      <w:r xmlns:w="http://schemas.openxmlformats.org/wordprocessingml/2006/main">
        <w:t xml:space="preserve">[173] 如果您反复向 CO 举报公告板举报不违反规则的帖子，我们将认为您是自私的，并将对您实施发帖和编辑限制。</w:t>
      </w:r>
    </w:p>
    <w:p w14:paraId="09E830E1">
      <w:r xmlns:w="http://schemas.openxmlformats.org/wordprocessingml/2006/main">
        <w:t xml:space="preserve">[174] 在 CO 报告公告板上，不构成违规的报告可由管理员酌情恢复。</w:t>
      </w:r>
    </w:p>
    <w:p w14:paraId="64CC5AC0">
      <w:r xmlns:w="http://schemas.openxmlformats.org/wordprocessingml/2006/main">
        <w:t xml:space="preserve">[175] 我想再次重申我的请求：请不要评论那些没有违反规则的评论。（例如，诸如“虽然没有违反规则，但显然是在钓鱼”、“恶作剧”或“评论整个帖子”之类的主观判断。）</w:t>
      </w:r>
    </w:p>
    <w:p w14:paraId="594E5B18">
      <w:r xmlns:w="http://schemas.openxmlformats.org/wordprocessingml/2006/main">
        <w:t xml:space="preserve">[176] 关于不违反规则但“冒犯性”的帖子 †</w:t>
      </w:r>
    </w:p>
    <w:p w14:paraId="42FA7E76">
      <w:r xmlns:w="http://schemas.openxmlformats.org/wordprocessingml/2006/main">
        <w:t xml:space="preserve">[177] 即使帖子内容具有冒犯性，除非违反版规，否则不会被删除。由于每个人对冒犯性帖子的界定标准不尽相同，请使用 NGID 功能隐藏评论，而不是参与争论或挑衅。</w:t>
      </w:r>
    </w:p>
    <w:p w14:paraId="117AC295">
      <w:r xmlns:w="http://schemas.openxmlformats.org/wordprocessingml/2006/main">
        <w:t xml:space="preserve">[178] 挑衅难道不是一种违规行为吗？†</w:t>
      </w:r>
    </w:p>
    <w:p w14:paraId="077E441F">
      <w:r xmlns:w="http://schemas.openxmlformats.org/wordprocessingml/2006/main">
        <w:t xml:space="preserve">[179] 每个人对“煽动性言论”的定义都大相径庭，因此我们不认为这是违规行为。如果您认为某条评论具有煽动性，请使用 NGID 功能将其隐藏。</w:t>
      </w:r>
    </w:p>
    <w:p w14:paraId="01B935D3">
      <w:r xmlns:w="http://schemas.openxmlformats.org/wordprocessingml/2006/main">
        <w:t xml:space="preserve">[180] 抱怨难道不算违法吗？†</w:t>
      </w:r>
    </w:p>
    <w:p w14:paraId="18042D1F">
      <w:r xmlns:w="http://schemas.openxmlformats.org/wordprocessingml/2006/main">
        <w:t xml:space="preserve">[181] 一般而言，抱怨本身并不构成违规。但是，针对本作品的负面宣传、诽谤、辱骂性语言以及超出抱怨范围的对抗性言论均构成违规。如果您认为抱怨内容冒犯了您，请使用 NGID 功能隐藏相关评论。</w:t>
      </w:r>
    </w:p>
    <w:p w14:paraId="09E43C00">
      <w:r xmlns:w="http://schemas.openxmlformats.org/wordprocessingml/2006/main">
        <w:t xml:space="preserve">[182] 如果您不确定某个帖子是否违反规则，该怎么办？ †</w:t>
      </w:r>
    </w:p>
    <w:p w14:paraId="23A99A46">
      <w:r xmlns:w="http://schemas.openxmlformats.org/wordprocessingml/2006/main">
        <w:t xml:space="preserve">[183] 有些帖子内容含糊不清，难以判断是否违规。评论删除这类含糊不清的帖子可能会带来麻烦，所以请不要评论删除，而是使用 NGID 功能将评论设为不可见。</w:t>
      </w:r>
    </w:p>
    <w:p w14:paraId="254118F0">
      <w:r xmlns:w="http://schemas.openxmlformats.org/wordprocessingml/2006/main">
        <w:t xml:space="preserve">[184] 对屡犯者的处罚 †</w:t>
      </w:r>
    </w:p>
    <w:p w14:paraId="70D4935A">
      <w:r xmlns:w="http://schemas.openxmlformats.org/wordprocessingml/2006/main">
        <w:t xml:space="preserve">[185] 屡次违反规则或发布特别恶意的帖子，管理员可酌情予以处罚，例如“禁止访问”或“限制发帖”。</w:t>
      </w:r>
    </w:p>
    <w:p w14:paraId="00409759">
      <w:r xmlns:w="http://schemas.openxmlformats.org/wordprocessingml/2006/main">
        <w:t xml:space="preserve">[186] 如果您对进一步改进有任何建议，请通过 Wiki 管理公告板与我们联系。</w:t>
      </w:r>
    </w:p>
    <w:p w14:paraId="0CAA0AC2"/>
    <w:p w14:paraId="27EE093C">
      <w:r xmlns:w="http://schemas.openxmlformats.org/wordprocessingml/2006/main">
        <w:rPr>
          <w:b/>
        </w:rPr>
        <w:t xml:space="preserve">A271</w:t>
      </w:r>
    </w:p>
    <w:p w14:paraId="21B88339">
      <w:r xmlns:w="http://schemas.openxmlformats.org/wordprocessingml/2006/main">
        <w:t xml:space="preserve">[0] 索引：所有角色 | SSR 角色 | SR 角色 | R 角色</w:t>
      </w:r>
    </w:p>
    <w:p w14:paraId="4C58AA37">
      <w:r xmlns:w="http://schemas.openxmlformats.org/wordprocessingml/2006/main">
        <w:t xml:space="preserve">[1] 基本信息</w:t>
      </w:r>
    </w:p>
    <w:p w14:paraId="3825C562">
      <w:r xmlns:w="http://schemas.openxmlformats.org/wordprocessingml/2006/main">
        <w:t xml:space="preserve">[2] 内容适用性简易评估</w:t>
      </w:r>
    </w:p>
    <w:p w14:paraId="5FCD6D15">
      <w:r xmlns:w="http://schemas.openxmlformats.org/wordprocessingml/2006/main">
        <w:t xml:space="preserve">[3] 替代版本</w:t>
      </w:r>
    </w:p>
    <w:p w14:paraId="7FBB9A05">
      <w:r xmlns:w="http://schemas.openxmlformats.org/wordprocessingml/2006/main">
        <w:t xml:space="preserve">[4] 琐事</w:t>
      </w:r>
    </w:p>
    <w:p w14:paraId="02D369F2">
      <w:r xmlns:w="http://schemas.openxmlformats.org/wordprocessingml/2006/main">
        <w:t xml:space="preserve">[5] 官方推特账号介绍</w:t>
      </w:r>
    </w:p>
    <w:p w14:paraId="0C7FA110">
      <w:r xmlns:w="http://schemas.openxmlformats.org/wordprocessingml/2006/main">
        <w:t xml:space="preserve">[6] 评论表单</w:t>
      </w:r>
    </w:p>
    <w:p w14:paraId="7BB14089">
      <w:r xmlns:w="http://schemas.openxmlformats.org/wordprocessingml/2006/main">
        <w:t xml:space="preserve">[7] 基本信息 †</w:t>
      </w:r>
    </w:p>
    <w:p w14:paraId="51307A32">
      <w:r xmlns:w="http://schemas.openxmlformats.org/wordprocessingml/2006/main">
        <w:t xml:space="preserve">[8] 变换图像</w:t>
      </w:r>
    </w:p>
    <w:p w14:paraId="799B4DB8">
      <w:r xmlns:w="http://schemas.openxmlformats.org/wordprocessingml/2006/main">
        <w:t xml:space="preserve">[9] 简介</w:t>
      </w:r>
    </w:p>
    <w:p w14:paraId="768100A8">
      <w:r xmlns:w="http://schemas.openxmlformats.org/wordprocessingml/2006/main">
        <w:t xml:space="preserve">[10] 姓名</w:t>
      </w:r>
    </w:p>
    <w:p w14:paraId="43CB2192">
      <w:r xmlns:w="http://schemas.openxmlformats.org/wordprocessingml/2006/main">
        <w:t xml:space="preserve">[11] 圣诞前夜埃斯卡黄玉</w:t>
      </w:r>
    </w:p>
    <w:p w14:paraId="6E1A201B">
      <w:r xmlns:w="http://schemas.openxmlformats.org/wordprocessingml/2006/main">
        <w:t xml:space="preserve">[12] 真实姓名</w:t>
      </w:r>
    </w:p>
    <w:p w14:paraId="01F8DDCC">
      <w:r xmlns:w="http://schemas.openxmlformats.org/wordprocessingml/2006/main">
        <w:t xml:space="preserve">[13] 春日奈丽</w:t>
      </w:r>
    </w:p>
    <w:p w14:paraId="285E8DE8">
      <w:r xmlns:w="http://schemas.openxmlformats.org/wordprocessingml/2006/main">
        <w:t xml:space="preserve">[14] 稀有度</w:t>
      </w:r>
    </w:p>
    <w:p w14:paraId="656212EB">
      <w:r xmlns:w="http://schemas.openxmlformats.org/wordprocessingml/2006/main">
        <w:t xml:space="preserve">[15] 普通攻击</w:t>
      </w:r>
    </w:p>
    <w:p w14:paraId="34F0DBF1">
      <w:r xmlns:w="http://schemas.openxmlformats.org/wordprocessingml/2006/main">
        <w:t xml:space="preserve">[16] 远程攻击（魔法）</w:t>
      </w:r>
    </w:p>
    <w:p w14:paraId="76542927">
      <w:r xmlns:w="http://schemas.openxmlformats.org/wordprocessingml/2006/main">
        <w:t xml:space="preserve">[17] 附属派系</w:t>
      </w:r>
    </w:p>
    <w:p w14:paraId="5BBF57BC">
      <w:r xmlns:w="http://schemas.openxmlformats.org/wordprocessingml/2006/main">
        <w:t xml:space="preserve">[18] 战士（现代世界）</w:t>
      </w:r>
    </w:p>
    <w:p w14:paraId="1375CABF">
      <w:r xmlns:w="http://schemas.openxmlformats.org/wordprocessingml/2006/main">
        <w:t xml:space="preserve">[19] 特殊属性</w:t>
      </w:r>
    </w:p>
    <w:p w14:paraId="22FE0D39">
      <w:r xmlns:w="http://schemas.openxmlformats.org/wordprocessingml/2006/main">
        <w:t xml:space="preserve">[20] 圣夜</w:t>
      </w:r>
    </w:p>
    <w:p w14:paraId="47320CCF">
      <w:r xmlns:w="http://schemas.openxmlformats.org/wordprocessingml/2006/main">
        <w:t xml:space="preserve">[21] 真子绫音</w:t>
      </w:r>
    </w:p>
    <w:p w14:paraId="37C2A3C5">
      <w:r xmlns:w="http://schemas.openxmlformats.org/wordprocessingml/2006/main">
        <w:t xml:space="preserve">[22] 插图</w:t>
      </w:r>
    </w:p>
    <w:p w14:paraId="3432BA35">
      <w:r xmlns:w="http://schemas.openxmlformats.org/wordprocessingml/2006/main">
        <w:t xml:space="preserve">[23] 七草阿蒂</w:t>
      </w:r>
    </w:p>
    <w:p w14:paraId="23AAE80C">
      <w:r xmlns:w="http://schemas.openxmlformats.org/wordprocessingml/2006/main">
        <w:t xml:space="preserve">[24] SD字符</w:t>
      </w:r>
    </w:p>
    <w:p w14:paraId="1F3B9CC4">
      <w:r xmlns:w="http://schemas.openxmlformats.org/wordprocessingml/2006/main">
        <w:t xml:space="preserve">[25] 风味文字</w:t>
      </w:r>
    </w:p>
    <w:p w14:paraId="169EE262">
      <w:r xmlns:w="http://schemas.openxmlformats.org/wordprocessingml/2006/main">
        <w:t xml:space="preserve">[26] “圣诞快乐！节日快乐！” 她走过时，所有人都回头看她♪ 可爱、肉嘟嘟的泳装，限制级♪ 最强、无敌、超级可爱的萝莉圣诞老人在这个神圣的夜晚诞生了☆ 超级☆ 爆炸☆ （对话）但是她为什么会使用魔法？设定里没有这个设定啊。（对话）哦，真好啊！因为我是圣诞老人♥ ♪ 艾斯卡·托帕兹是圣诞老人（♪ 重复4次）</w:t>
      </w:r>
    </w:p>
    <w:p w14:paraId="0DF054D4">
      <w:r xmlns:w="http://schemas.openxmlformats.org/wordprocessingml/2006/main">
        <w:t xml:space="preserve">[27] 如何获得</w:t>
      </w:r>
    </w:p>
    <w:p w14:paraId="3E42872A">
      <w:r xmlns:w="http://schemas.openxmlformats.org/wordprocessingml/2006/main">
        <w:t xml:space="preserve">[28] 限时扭蛋</w:t>
      </w:r>
    </w:p>
    <w:p w14:paraId="1DCA82DC">
      <w:r xmlns:w="http://schemas.openxmlformats.org/wordprocessingml/2006/main">
        <w:t xml:space="preserve">[29] 基础属性（1星）* 每增加1星+50%，5星时为1星值的3倍</w:t>
      </w:r>
    </w:p>
    <w:p w14:paraId="5E267828">
      <w:r xmlns:w="http://schemas.openxmlformats.org/wordprocessingml/2006/main">
        <w:t xml:space="preserve">[30] 级</w:t>
      </w:r>
    </w:p>
    <w:p w14:paraId="498FE7E4">
      <w:r xmlns:w="http://schemas.openxmlformats.org/wordprocessingml/2006/main">
        <w:t xml:space="preserve">[31] 耐力</w:t>
      </w:r>
    </w:p>
    <w:p w14:paraId="7BE92F64">
      <w:r xmlns:w="http://schemas.openxmlformats.org/wordprocessingml/2006/main">
        <w:t xml:space="preserve">[32] 攻击力</w:t>
      </w:r>
    </w:p>
    <w:p w14:paraId="6579E378">
      <w:r xmlns:w="http://schemas.openxmlformats.org/wordprocessingml/2006/main">
        <w:t xml:space="preserve">[33] 防御能力</w:t>
      </w:r>
    </w:p>
    <w:p w14:paraId="7C911716">
      <w:r xmlns:w="http://schemas.openxmlformats.org/wordprocessingml/2006/main">
        <w:t xml:space="preserve">[34] 魔法力量</w:t>
      </w:r>
    </w:p>
    <w:p w14:paraId="73E6CE93">
      <w:r xmlns:w="http://schemas.openxmlformats.org/wordprocessingml/2006/main">
        <w:t xml:space="preserve">[35] 魔法抗性</w:t>
      </w:r>
    </w:p>
    <w:p w14:paraId="5C4BD297">
      <w:r xmlns:w="http://schemas.openxmlformats.org/wordprocessingml/2006/main">
        <w:t xml:space="preserve">[36] 详细状态</w:t>
      </w:r>
    </w:p>
    <w:p w14:paraId="0518F4BF">
      <w:r xmlns:w="http://schemas.openxmlformats.org/wordprocessingml/2006/main">
        <w:t xml:space="preserve">[37] 准确性</w:t>
      </w:r>
    </w:p>
    <w:p w14:paraId="4D0B73B9">
      <w:r xmlns:w="http://schemas.openxmlformats.org/wordprocessingml/2006/main">
        <w:t xml:space="preserve">[38] 回避能力</w:t>
      </w:r>
    </w:p>
    <w:p w14:paraId="05D081A9">
      <w:r xmlns:w="http://schemas.openxmlformats.org/wordprocessingml/2006/main">
        <w:t xml:space="preserve">[39] 连续命中率</w:t>
      </w:r>
    </w:p>
    <w:p w14:paraId="03BBA1A3">
      <w:r xmlns:w="http://schemas.openxmlformats.org/wordprocessingml/2006/main">
        <w:t xml:space="preserve">[40] 反击率</w:t>
      </w:r>
    </w:p>
    <w:p w14:paraId="25B8B31A">
      <w:r xmlns:w="http://schemas.openxmlformats.org/wordprocessingml/2006/main">
        <w:t xml:space="preserve">[41] 眩晕激活率</w:t>
      </w:r>
    </w:p>
    <w:p w14:paraId="0AA4DD82">
      <w:r xmlns:w="http://schemas.openxmlformats.org/wordprocessingml/2006/main">
        <w:t xml:space="preserve">[42] 抗眩晕能力</w:t>
      </w:r>
    </w:p>
    <w:p w14:paraId="08337E43">
      <w:r xmlns:w="http://schemas.openxmlformats.org/wordprocessingml/2006/main">
        <w:t xml:space="preserve">[43] 移动速度</w:t>
      </w:r>
    </w:p>
    <w:p w14:paraId="652C1E49">
      <w:r xmlns:w="http://schemas.openxmlformats.org/wordprocessingml/2006/main">
        <w:t xml:space="preserve">[44] 部署速度</w:t>
      </w:r>
    </w:p>
    <w:p w14:paraId="4A27690E">
      <w:r xmlns:w="http://schemas.openxmlformats.org/wordprocessingml/2006/main">
        <w:t xml:space="preserve">[45] 行动速度</w:t>
      </w:r>
    </w:p>
    <w:p w14:paraId="30E8514A">
      <w:r xmlns:w="http://schemas.openxmlformats.org/wordprocessingml/2006/main">
        <w:t xml:space="preserve">[46] 特殊填充量</w:t>
      </w:r>
    </w:p>
    <w:p w14:paraId="2828E360">
      <w:r xmlns:w="http://schemas.openxmlformats.org/wordprocessingml/2006/main">
        <w:t xml:space="preserve">[47] 特殊招式</w:t>
      </w:r>
    </w:p>
    <w:p w14:paraId="28BCED97">
      <w:r xmlns:w="http://schemas.openxmlformats.org/wordprocessingml/2006/main">
        <w:t xml:space="preserve">[48] 姓名</w:t>
      </w:r>
    </w:p>
    <w:p w14:paraId="6F32BD9C">
      <w:r xmlns:w="http://schemas.openxmlformats.org/wordprocessingml/2006/main">
        <w:t xml:space="preserve">[49] 效应</w:t>
      </w:r>
    </w:p>
    <w:p w14:paraId="7944DB06">
      <w:r xmlns:w="http://schemas.openxmlformats.org/wordprocessingml/2006/main">
        <w:t xml:space="preserve">[50] 星尘雨</w:t>
      </w:r>
    </w:p>
    <w:p w14:paraId="17107B7F">
      <w:r xmlns:w="http://schemas.openxmlformats.org/wordprocessingml/2006/main">
        <w:t xml:space="preserve">[51] 对所有敌人造成双倍魔法伤害。为所有友方单位恢复目标30%的最大耐力。</w:t>
      </w:r>
    </w:p>
    <w:p w14:paraId="5D09838A">
      <w:r xmlns:w="http://schemas.openxmlformats.org/wordprocessingml/2006/main">
        <w:t xml:space="preserve">[52] 星尘雨+</w:t>
      </w:r>
    </w:p>
    <w:p w14:paraId="2CC23CCD">
      <w:r xmlns:w="http://schemas.openxmlformats.org/wordprocessingml/2006/main">
        <w:t xml:space="preserve">[53] 对所有敌人造成 4 倍魔法伤害。为所有友方单位恢复目标最大耐力的 30%。</w:t>
      </w:r>
    </w:p>
    <w:p w14:paraId="4110E5FC">
      <w:r xmlns:w="http://schemas.openxmlformats.org/wordprocessingml/2006/main">
        <w:t xml:space="preserve">[54] 独特效果</w:t>
      </w:r>
    </w:p>
    <w:p w14:paraId="3342D098">
      <w:r xmlns:w="http://schemas.openxmlformats.org/wordprocessingml/2006/main">
        <w:t xml:space="preserve">[55] 姓名</w:t>
      </w:r>
    </w:p>
    <w:p w14:paraId="5C546556">
      <w:r xmlns:w="http://schemas.openxmlformats.org/wordprocessingml/2006/main">
        <w:t xml:space="preserve">[56] 效应</w:t>
      </w:r>
    </w:p>
    <w:p w14:paraId="00F8B56D">
      <w:r xmlns:w="http://schemas.openxmlformats.org/wordprocessingml/2006/main">
        <w:t xml:space="preserve">[57] 收下这份圣诞礼物吧！</w:t>
      </w:r>
    </w:p>
    <w:p w14:paraId="6C322858">
      <w:r xmlns:w="http://schemas.openxmlformats.org/wordprocessingml/2006/main">
        <w:t xml:space="preserve">[58] 部署完成后，你的场上受到的攻击力增加 25%，持续 20 秒。</w:t>
      </w:r>
    </w:p>
    <w:p w14:paraId="3BC848F8">
      <w:r xmlns:w="http://schemas.openxmlformats.org/wordprocessingml/2006/main">
        <w:t xml:space="preserve">[59] 收下这份圣诞礼物吧！</w:t>
      </w:r>
    </w:p>
    <w:p w14:paraId="6D8265B6">
      <w:r xmlns:w="http://schemas.openxmlformats.org/wordprocessingml/2006/main">
        <w:t xml:space="preserve">[60] 部署完成后，你的场上受到的攻击力增加 25%，持续 30 秒。</w:t>
      </w:r>
    </w:p>
    <w:p w14:paraId="3427E0B2">
      <w:r xmlns:w="http://schemas.openxmlformats.org/wordprocessingml/2006/main">
        <w:t xml:space="preserve">[61] 增强图像</w:t>
      </w:r>
    </w:p>
    <w:p w14:paraId="696F513F">
      <w:r xmlns:w="http://schemas.openxmlformats.org/wordprocessingml/2006/main">
        <w:t xml:space="preserve">[62] 在游戏中 †</w:t>
      </w:r>
    </w:p>
    <w:p w14:paraId="42087FBD">
      <w:r xmlns:w="http://schemas.openxmlformats.org/wordprocessingml/2006/main">
        <w:t xml:space="preserve">[63] 一名近战治疗者，既能攻击又能治疗。化身圣诞老人后，他可以使用魔法并挥舞法杖飞行。他最显著的特点是他的特殊技能，可以对所有敌人造成魔法伤害，同时治疗队友。</w:t>
      </w:r>
    </w:p>
    <w:p w14:paraId="1BA8E009">
      <w:r xmlns:w="http://schemas.openxmlformats.org/wordprocessingml/2006/main">
        <w:t xml:space="preserve">[64] 其特殊攻击每次发动可回复30%的生命值，足以应对较弱的敌人。但另一方面，在主线任务和B宇宙中面对Boss时则略显不足。与回复量相同的神圣骑士尤尤尔不同，它还能自我治疗，但其增益效果被攻击取代，对于辅助角色而言可谓喜忧参半。</w:t>
      </w:r>
    </w:p>
    <w:p w14:paraId="12ADE79A">
      <w:r xmlns:w="http://schemas.openxmlformats.org/wordprocessingml/2006/main">
        <w:t xml:space="preserve">[65] 她的行动速度和特殊技能蓄力时间与普通攻击手相当，但她的魔法攻击力在纯魔法SSR角色中却是最低的，甚至低于SR魔法攻击手。她的近战能力足以击退较弱的敌人，因此最好优先装备能够快速发动特殊技能的装备。好在作为魔法角色，她可以装备用途广泛的“健谈之虎”。她的专属效果与神圣骑士卡佩拉相同，都是场地攻击力提升。这是一个非常实用的增益效果，鲜有其他同类技能。由于她的移动速度和部署速度总和较低，如果将她放在优先级2的位置，她就能快速部署并发动专属效果。换句话说，一个性感的圣诞老人会以闪电般的速度从你身后滑入，一边唱歌一边向你扔礼物。</w:t>
      </w:r>
    </w:p>
    <w:p w14:paraId="7D1969D6">
      <w:r xmlns:w="http://schemas.openxmlformats.org/wordprocessingml/2006/main">
        <w:t xml:space="preserve">[66] 总的来说，她样样都行，但没有哪一项特别精通。即使只考虑能攻击全体敌人的治疗者，R级角色也更胜一筹。她还有另一个版本，作为治疗者也很出色，也能攻击，但她的攻击范围仅限于水平方向，所以除非你特别喜欢她那身性感装扮，否则现在没什么理由培养她。</w:t>
      </w:r>
    </w:p>
    <w:p w14:paraId="7772DE99">
      <w:r xmlns:w="http://schemas.openxmlformats.org/wordprocessingml/2006/main">
        <w:t xml:space="preserve">[67] 内容适用性简易评估 †</w:t>
      </w:r>
    </w:p>
    <w:p w14:paraId="46E96D56">
      <w:r xmlns:w="http://schemas.openxmlformats.org/wordprocessingml/2006/main">
        <w:t xml:space="preserve">[68] 合适的内容、推荐的装备示例、角色发展目标等。</w:t>
      </w:r>
    </w:p>
    <w:p w14:paraId="292DDD34">
      <w:r xmlns:w="http://schemas.openxmlformats.org/wordprocessingml/2006/main">
        <w:t xml:space="preserve">[69] 兼容内容</w:t>
      </w:r>
    </w:p>
    <w:p w14:paraId="5F796398">
      <w:r xmlns:w="http://schemas.openxmlformats.org/wordprocessingml/2006/main">
        <w:t xml:space="preserve">[70] 能力倾向</w:t>
      </w:r>
    </w:p>
    <w:p w14:paraId="5E86DC25">
      <w:r xmlns:w="http://schemas.openxmlformats.org/wordprocessingml/2006/main">
        <w:t xml:space="preserve">[71] 简短评论</w:t>
      </w:r>
    </w:p>
    <w:p w14:paraId="3B38B2CB">
      <w:r xmlns:w="http://schemas.openxmlformats.org/wordprocessingml/2006/main">
        <w:t xml:space="preserve">[72] 主线任务 活动任务</w:t>
      </w:r>
    </w:p>
    <w:p w14:paraId="06C5172F">
      <w:r xmlns:w="http://schemas.openxmlformats.org/wordprocessingml/2006/main">
        <w:t xml:space="preserve">[73] 他可以毫无问题地完成任务，但几乎没有理由专门选择他。</w:t>
      </w:r>
    </w:p>
    <w:p w14:paraId="6698E94C">
      <w:r xmlns:w="http://schemas.openxmlformats.org/wordprocessingml/2006/main">
        <w:t xml:space="preserve">[74] 突袭战</w:t>
      </w:r>
    </w:p>
    <w:p w14:paraId="76BA55BA">
      <w:r xmlns:w="http://schemas.openxmlformats.org/wordprocessingml/2006/main">
        <w:t xml:space="preserve">[75] 虽然恢复是可喜的，但其效果却很低。</w:t>
      </w:r>
    </w:p>
    <w:p w14:paraId="4DE5428F">
      <w:r xmlns:w="http://schemas.openxmlformats.org/wordprocessingml/2006/main">
        <w:t xml:space="preserve">[76] 湮灭</w:t>
      </w:r>
    </w:p>
    <w:p w14:paraId="7C79AE6C">
      <w:r xmlns:w="http://schemas.openxmlformats.org/wordprocessingml/2006/main">
        <w:t xml:space="preserve">[77] 范围特殊攻击适合歼灭战，虽然治疗效果并非必不可少，但却是一个微妙的帮助效果。</w:t>
      </w:r>
    </w:p>
    <w:p w14:paraId="59B4E67C">
      <w:r xmlns:w="http://schemas.openxmlformats.org/wordprocessingml/2006/main">
        <w:t xml:space="preserve">[78] B宇宙</w:t>
      </w:r>
    </w:p>
    <w:p w14:paraId="706CCC30">
      <w:r xmlns:w="http://schemas.openxmlformats.org/wordprocessingml/2006/main">
        <w:t xml:space="preserve">[79] 有时因其独特的效果而被使用。</w:t>
      </w:r>
    </w:p>
    <w:p w14:paraId="49ACCDF2">
      <w:r xmlns:w="http://schemas.openxmlformats.org/wordprocessingml/2006/main">
        <w:t xml:space="preserve">[80] 能力评估指标</w:t>
      </w:r>
    </w:p>
    <w:p w14:paraId="55856FC8">
      <w:r xmlns:w="http://schemas.openxmlformats.org/wordprocessingml/2006/main">
        <w:t xml:space="preserve">[81] ◎：优秀内容。最有可能发挥出色。○：合适内容。有较高发挥潜力。△：一般。需要一些技巧才能发挥良好，但选择理由不多。×：不合适内容。由于与内容规则、游戏系统、难度等级等不兼容，难以发挥出色。*2014年3月更新</w:t>
      </w:r>
    </w:p>
    <w:p w14:paraId="1B49DC5A">
      <w:r xmlns:w="http://schemas.openxmlformats.org/wordprocessingml/2006/main">
        <w:t xml:space="preserve">[82] B Uni</w:t>
      </w:r>
    </w:p>
    <w:p w14:paraId="17E67952">
      <w:r xmlns:w="http://schemas.openxmlformats.org/wordprocessingml/2006/main">
        <w:t xml:space="preserve">[83] 推荐设备示例</w:t>
      </w:r>
    </w:p>
    <w:p w14:paraId="2A1D4D09">
      <w:r xmlns:w="http://schemas.openxmlformats.org/wordprocessingml/2006/main">
        <w:t xml:space="preserve">[84] 主要设备</w:t>
      </w:r>
    </w:p>
    <w:p w14:paraId="6863658A">
      <w:r xmlns:w="http://schemas.openxmlformats.org/wordprocessingml/2006/main">
        <w:t xml:space="preserve">[85] 子设备</w:t>
      </w:r>
    </w:p>
    <w:p w14:paraId="1D9461EC">
      <w:r xmlns:w="http://schemas.openxmlformats.org/wordprocessingml/2006/main">
        <w:t xml:space="preserve">[86] 一件令人愉悦的物品</w:t>
      </w:r>
    </w:p>
    <w:p w14:paraId="1EE4F56D">
      <w:r xmlns:w="http://schemas.openxmlformats.org/wordprocessingml/2006/main">
        <w:t xml:space="preserve">[87] 发展目标</w:t>
      </w:r>
    </w:p>
    <w:p w14:paraId="28B14472">
      <w:r xmlns:w="http://schemas.openxmlformats.org/wordprocessingml/2006/main">
        <w:t xml:space="preserve">[88] 突破极限</w:t>
      </w:r>
    </w:p>
    <w:p w14:paraId="22064D9D">
      <w:r xmlns:w="http://schemas.openxmlformats.org/wordprocessingml/2006/main">
        <w:t xml:space="preserve">[89] 致命觉醒</w:t>
      </w:r>
    </w:p>
    <w:p w14:paraId="193C7BE3">
      <w:r xmlns:w="http://schemas.openxmlformats.org/wordprocessingml/2006/main">
        <w:t xml:space="preserve">[90] 独特的觉醒</w:t>
      </w:r>
    </w:p>
    <w:p w14:paraId="1D21CEC2">
      <w:r xmlns:w="http://schemas.openxmlformats.org/wordprocessingml/2006/main">
        <w:t xml:space="preserve">[91] 行动速度</w:t>
      </w:r>
    </w:p>
    <w:p w14:paraId="225768B3">
      <w:r xmlns:w="http://schemas.openxmlformats.org/wordprocessingml/2006/main">
        <w:t xml:space="preserve">[92] 特别收费</w:t>
      </w:r>
    </w:p>
    <w:p w14:paraId="552D9A11">
      <w:r xmlns:w="http://schemas.openxmlformats.org/wordprocessingml/2006/main">
        <w:t xml:space="preserve">[93] 其他</w:t>
      </w:r>
    </w:p>
    <w:p w14:paraId="1D0FB2F8">
      <w:r xmlns:w="http://schemas.openxmlformats.org/wordprocessingml/2006/main">
        <w:t xml:space="preserve">[94] 培训费用</w:t>
      </w:r>
    </w:p>
    <w:p w14:paraId="5654D7E8">
      <w:r xmlns:w="http://schemas.openxmlformats.org/wordprocessingml/2006/main">
        <w:t xml:space="preserve">[95] 备注</w:t>
      </w:r>
    </w:p>
    <w:p w14:paraId="0346E9A8">
      <w:r xmlns:w="http://schemas.openxmlformats.org/wordprocessingml/2006/main">
        <w:t xml:space="preserve">[96] 当它进入场上并激活其独特效果时，任务就完成了。</w:t>
      </w:r>
    </w:p>
    <w:p w14:paraId="1695384F">
      <w:r xmlns:w="http://schemas.openxmlformats.org/wordprocessingml/2006/main">
        <w:t xml:space="preserve">[97] *2016年3月更新</w:t>
      </w:r>
    </w:p>
    <w:p w14:paraId="7A8D815E">
      <w:r xmlns:w="http://schemas.openxmlformats.org/wordprocessingml/2006/main">
        <w:t xml:space="preserve">[98] 备选版本 †</w:t>
      </w:r>
    </w:p>
    <w:p w14:paraId="26DB6747">
      <w:r xmlns:w="http://schemas.openxmlformats.org/wordprocessingml/2006/main">
        <w:t xml:space="preserve">[99] 埃斯卡黄玉</w:t>
      </w:r>
    </w:p>
    <w:p w14:paraId="17F93EE8">
      <w:r xmlns:w="http://schemas.openxmlformats.org/wordprocessingml/2006/main">
        <w:t xml:space="preserve">[100] 圣诞前夜埃斯卡黄玉</w:t>
      </w:r>
    </w:p>
    <w:p w14:paraId="77E1FEC6">
      <w:r xmlns:w="http://schemas.openxmlformats.org/wordprocessingml/2006/main">
        <w:t xml:space="preserve">[101] 神秘埃斯卡托帕兹</w:t>
      </w:r>
    </w:p>
    <w:p w14:paraId="70350D62">
      <w:r xmlns:w="http://schemas.openxmlformats.org/wordprocessingml/2006/main">
        <w:t xml:space="preserve">[102] 琐事 †</w:t>
      </w:r>
    </w:p>
    <w:p w14:paraId="5C7D6E5C">
      <w:r xmlns:w="http://schemas.openxmlformats.org/wordprocessingml/2006/main">
        <w:t xml:space="preserve">[103] “妈，那里有个变态！” “嘿，你别看。这会毁了你的形象。”</w:t>
      </w:r>
    </w:p>
    <w:p w14:paraId="6EB7F99B">
      <w:r xmlns:w="http://schemas.openxmlformats.org/wordprocessingml/2006/main">
        <w:t xml:space="preserve">[104] 她这样打扮，并非因为被催眠了什么的。虽然在寒冬腊月里露出这么多肌肤，但这身衣服根本不保暖。她穿这身衣服是出于热爱和决心，因为这身衣服看起来和特摄剧角色的服装一模一样。当时，同样是特摄剧爱好者的莉莉姆和莉露卡还没来，所以只有凛堂和一个路过的宅男注意到了她。</w:t>
      </w:r>
    </w:p>
    <w:p w14:paraId="0E4DB122">
      <w:r xmlns:w="http://schemas.openxmlformats.org/wordprocessingml/2006/main">
        <w:t xml:space="preserve">[105] 结合以上内容，这个角色情景完全展现了丽日对特摄的热爱。她只是说了句“呵呵呵”！</w:t>
      </w:r>
    </w:p>
    <w:p w14:paraId="06D3E6CE">
      <w:r xmlns:w="http://schemas.openxmlformats.org/wordprocessingml/2006/main">
        <w:t xml:space="preserve">[106] 官方推特账号简介 †</w:t>
      </w:r>
    </w:p>
    <w:p w14:paraId="18395911">
      <w:r xmlns:w="http://schemas.openxmlformats.org/wordprocessingml/2006/main">
        <w:t xml:space="preserve">[107] 人物介绍</w:t>
      </w:r>
    </w:p>
    <w:p w14:paraId="712326D1">
      <w:r xmlns:w="http://schemas.openxmlformats.org/wordprocessingml/2006/main">
        <w:t xml:space="preserve">[108] 圣诞礼物</w:t>
      </w:r>
    </w:p>
    <w:p w14:paraId="22C14DCB">
      <w:r xmlns:w="http://schemas.openxmlformats.org/wordprocessingml/2006/main">
        <w:t xml:space="preserve">[109] 评论表 †</w:t>
      </w:r>
    </w:p>
    <w:p w14:paraId="6BDC78D1">
      <w:r xmlns:w="http://schemas.openxmlformats.org/wordprocessingml/2006/main">
        <w:t xml:space="preserve">[110] 点击打开历史日志列表</w:t>
      </w:r>
    </w:p>
    <w:p w14:paraId="67F29169">
      <w:r xmlns:w="http://schemas.openxmlformats.org/wordprocessingml/2006/main">
        <w:t xml:space="preserve">[111] 末尾的数字越小，日志越旧。</w:t>
      </w:r>
    </w:p>
    <w:p w14:paraId="5F228BB2">
      <w:r xmlns:w="http://schemas.openxmlformats.org/wordprocessingml/2006/main">
        <w:t xml:space="preserve">[112]“评论/圣夜埃斯卡托帕兹/”没有子页面。</w:t>
      </w:r>
    </w:p>
    <w:p w14:paraId="643F706B">
      <w:r xmlns:w="http://schemas.openxmlformats.org/wordprocessingml/2006/main">
        <w:t xml:space="preserve">[113] “但他为什么会使用魔法？这不符合设定吧？” 这句直截了当的反驳太过分了——[43Kkf9FeCoc] 2021-12-08 (周三) 18:12:31</w:t>
      </w:r>
    </w:p>
    <w:p w14:paraId="32764FE9">
      <w:r xmlns:w="http://schemas.openxmlformats.org/wordprocessingml/2006/main">
        <w:t xml:space="preserve">[114] 另一方面，火力低对治疗者来说可能反而是一种优势，因为这样更难吸引仇恨。圣夜遥的弱点在于火力过高，容易吸引仇恨，成为集中攻击的目标。——[dcjl/DX4.S.] 2021-12-09 (周四) 18:22:20</w:t>
      </w:r>
    </w:p>
    <w:p w14:paraId="639D0E9B">
      <w:r xmlns:w="http://schemas.openxmlformats.org/wordprocessingml/2006/main">
        <w:t xml:space="preserve">[115] 我觉得这套服装的表演有点差强人意，但我被它新奇的造型吸引，一直拉扯直到买到手为止——[uh6hgAdyYtQ] 2021-12-08 (周三) 18:36:48</w:t>
      </w:r>
    </w:p>
    <w:p w14:paraId="28534D6B">
      <w:r xmlns:w="http://schemas.openxmlformats.org/wordprocessingml/2006/main">
        <w:t xml:space="preserve">[116] 恐怖电影大多靠特效，不是吗？虽然也有一些电影不用特效，仅靠镜头语言就能吓到人——[/BA3MgXSxug] 2021-12-08 (周三) 21:00:58</w:t>
      </w:r>
    </w:p>
    <w:p w14:paraId="21D6BEFA">
      <w:r xmlns:w="http://schemas.openxmlformats.org/wordprocessingml/2006/main">
        <w:t xml:space="preserve">[117] 一个近战治疗者，可以提升火力，并使用特殊技能进行攻击和治疗。感觉作为辅助角色很不错，但我用得一塌糊涂，所以想知道用起来是什么感觉——[ZZWfVjkwVvM] 2021-12-08 (周三) 21:07:49</w:t>
      </w:r>
    </w:p>
    <w:p w14:paraId="55BA719A">
      <w:r xmlns:w="http://schemas.openxmlformats.org/wordprocessingml/2006/main">
        <w:t xml:space="preserve">[118] 我只能说非常好——[sPIo/0D9im6] 2021-12-08 (周三) 23:07:08</w:t>
      </w:r>
    </w:p>
    <w:p w14:paraId="771722F6">
      <w:r xmlns:w="http://schemas.openxmlformats.org/wordprocessingml/2006/main">
        <w:t xml:space="preserve">[119] 她真是个荡妇……难怪连大佛都会助跑过来揍她一顿。——[1sQMqFZVGS2] 2021-12-08 (周三) 22:19:55</w:t>
      </w:r>
    </w:p>
    <w:p w14:paraId="66F411BC">
      <w:r xmlns:w="http://schemas.openxmlformats.org/wordprocessingml/2006/main">
        <w:t xml:space="preserve">[120] 无论她多么伤痕累累，看似多么无法站立，她最终总能重新站起来战斗，这正是托帕兹所敬仰的英雄精神。——[J/1WFVKr7dA] 2021-12-09 (周四) 00:15:11</w:t>
      </w:r>
    </w:p>
    <w:p w14:paraId="40D8F2B5">
      <w:r xmlns:w="http://schemas.openxmlformats.org/wordprocessingml/2006/main">
        <w:t xml:space="preserve">[121] 妈的，我开始想要一个了——[s5uxJevmU5w] 2021-12-09 (周四) 16:10:39</w:t>
      </w:r>
    </w:p>
    <w:p w14:paraId="38F2CB60">
      <w:r xmlns:w="http://schemas.openxmlformats.org/wordprocessingml/2006/main">
        <w:t xml:space="preserve">[122] Topaz 里面的人真的很优秀。 -- [s5UngToj34s] 2021-12-09 (周四) 01:06:22</w:t>
      </w:r>
    </w:p>
    <w:p w14:paraId="771D2FE4">
      <w:r xmlns:w="http://schemas.openxmlformats.org/wordprocessingml/2006/main">
        <w:t xml:space="preserve">[123] 即使在情人节，Amaze 和 Narika 的人气也存在差异……也许她们就是这样，除非像 Ruby 在新年期间那样单独出现。——[wi491EvwG8M] 2021-12-09 (周四) 13:57:22</w:t>
      </w:r>
    </w:p>
    <w:p w14:paraId="24810D5E">
      <w:r xmlns:w="http://schemas.openxmlformats.org/wordprocessingml/2006/main">
        <w:t xml:space="preserve">[124] 将治疗者的表现与纯攻击者进行比较是荒谬的。不过，将她与圣夜遥或艾斯卡新娘进行比较倒是说得通。——[dcjl/DX4.S.] 2021-12-09 (周四) 18:11:50</w:t>
      </w:r>
    </w:p>
    <w:p w14:paraId="3C6F99E2">
      <w:r xmlns:w="http://schemas.openxmlformats.org/wordprocessingml/2006/main">
        <w:t xml:space="preserve">[125] “真恶心！！” -- [0gfKov/w.7o] 2021-12-09 (周四) 16:45:28</w:t>
      </w:r>
    </w:p>
    <w:p w14:paraId="54FA3F1B">
      <w:r xmlns:w="http://schemas.openxmlformats.org/wordprocessingml/2006/main">
        <w:t xml:space="preserve">[126] 待机时播放的歌曲很上瘾 -- [GR7GY.jkio6] 2021-12-09 (周四) 20:03:43</w:t>
      </w:r>
    </w:p>
    <w:p w14:paraId="7A87DDE9">
      <w:r xmlns:w="http://schemas.openxmlformats.org/wordprocessingml/2006/main">
        <w:t xml:space="preserve">[127] 游戏图标看起来像耳环，所以我兴奋地抽了扭蛋，结果不是……不过内容不错，所以我很满意……呼…… -- [K1niSFxy4K6] 2021-12-09 (周四) 22:37:20</w:t>
      </w:r>
    </w:p>
    <w:p w14:paraId="73F141A2">
      <w:r xmlns:w="http://schemas.openxmlformats.org/wordprocessingml/2006/main">
        <w:t xml:space="preserve">[128] 我光顾着看她的衣服了，都没注意到，她的大腿好粗啊！我好喜欢！ -- [J/1WFVKr7dA] 2021-12-10 (周五) 00:01:47</w:t>
      </w:r>
    </w:p>
    <w:p w14:paraId="71EE81ED">
      <w:r xmlns:w="http://schemas.openxmlformats.org/wordprocessingml/2006/main">
        <w:t xml:space="preserve">[129] 放荡的姐姐是个好女孩 -- [lk7h70gKPmc] 2024-12-29 (周日) 09:06:32</w:t>
      </w:r>
    </w:p>
    <w:p w14:paraId="52E2202D">
      <w:r xmlns:w="http://schemas.openxmlformats.org/wordprocessingml/2006/main">
        <w:t xml:space="preserve">[130] 3点移动速度真的很快。它的独特效果不会与诺诺诺、科莫里或传奇角色的增益效果重叠，而且可以叠加，所以看起来可以搭配一个1星单位和加速特性，在团队副本中作为即时撤退辅助使用。……卡佩拉可以吗？不行，卡佩拉既能攻击又能用眩晕辅助，所以只让她用来撤退太浪费了…… -- [dcjl/DX4.S.] 2021-12-11 (周六) 22:11:50</w:t>
      </w:r>
    </w:p>
    <w:p w14:paraId="6AE7E541">
      <w:r xmlns:w="http://schemas.openxmlformats.org/wordprocessingml/2006/main">
        <w:t xml:space="preserve">[131] 失败场景看起来有点像男人的画风。画风是不是有点变化？ -- [pJc0aDqpeok] 2021-12-12 (周日) 05:57:19</w:t>
      </w:r>
    </w:p>
    <w:p w14:paraId="73DE61FB">
      <w:r xmlns:w="http://schemas.openxmlformats.org/wordprocessingml/2006/main">
        <w:t xml:space="preserve">[132] 大概一年后会重新发售，到时候你可以和朋友一起玩。前提是游戏到时候还没停服。——[dcjl/DX4.S.] 2021-12-15 (周三) 19:10:25</w:t>
      </w:r>
    </w:p>
    <w:p w14:paraId="509E2E1A">
      <w:r xmlns:w="http://schemas.openxmlformats.org/wordprocessingml/2006/main">
        <w:t xml:space="preserve">[133] 再看一遍，我发现虽然她胸部不大，但身材丰满性感。——[53eNqGpEYdc] 2022-02-11 (周五) 15:33:08</w:t>
      </w:r>
    </w:p>
    <w:p w14:paraId="134D9A14">
      <w:r xmlns:w="http://schemas.openxmlformats.org/wordprocessingml/2006/main">
        <w:t xml:space="preserve">[134] 看到托帕兹让圣诞老人弗罗斯特说“啊！？”那段，我忍不住笑了。所以是你让她说的？——[I1N3sPchTYk] 2022-02-11 (周五) 15:56:10</w:t>
      </w:r>
    </w:p>
    <w:p w14:paraId="6FCE5C38">
      <w:r xmlns:w="http://schemas.openxmlformats.org/wordprocessingml/2006/main">
        <w:t xml:space="preserve">[135] ←使用棋盘前请务必阅读规则。</w:t>
      </w:r>
    </w:p>
    <w:p w14:paraId="35FF9773">
      <w:r xmlns:w="http://schemas.openxmlformats.org/wordprocessingml/2006/main">
        <w:t xml:space="preserve">[136] 关于规则 †</w:t>
      </w:r>
    </w:p>
    <w:p w14:paraId="04CD58C0">
      <w:r xmlns:w="http://schemas.openxmlformats.org/wordprocessingml/2006/main">
        <w:t xml:space="preserve">[137] 请不要抱怨或批评页面编辑者。如果您对其他人的编辑有意见，请通过“提供替代方案”或“自行编辑”的方式进行建设性沟通。</w:t>
      </w:r>
    </w:p>
    <w:p w14:paraId="3545259A">
      <w:r xmlns:w="http://schemas.openxmlformats.org/wordprocessingml/2006/main">
        <w:t xml:space="preserve">[138] 不要发布个人网站或其他禁止未经授权链接的网站的网址。</w:t>
      </w:r>
    </w:p>
    <w:p w14:paraId="795650B4">
      <w:r xmlns:w="http://schemas.openxmlformats.org/wordprocessingml/2006/main">
        <w:t xml:space="preserve">[139] 关于违反规则的帖子 †</w:t>
      </w:r>
    </w:p>
    <w:p w14:paraId="2F1690E0">
      <w:r xmlns:w="http://schemas.openxmlformats.org/wordprocessingml/2006/main">
        <w:t xml:space="preserve">[140] 禁止发布以下类型的帖子，因为它们容易造成干扰。</w:t>
      </w:r>
    </w:p>
    <w:p w14:paraId="49563F07">
      <w:r xmlns:w="http://schemas.openxmlformats.org/wordprocessingml/2006/main">
        <w:t xml:space="preserve">[141]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E6EDFA0">
      <w:r xmlns:w="http://schemas.openxmlformats.org/wordprocessingml/2006/main">
        <w:t xml:space="preserve">[142] 其他包括使用此维基的人、官方管理员、艺术家、配音演员、现实生活中的个人以及 Twitter 用户等团体。</w:t>
      </w:r>
    </w:p>
    <w:p w14:paraId="729E4B16">
      <w:r xmlns:w="http://schemas.openxmlformats.org/wordprocessingml/2006/main">
        <w:t xml:space="preserve">[143] 关于向管理层提交的帖子，我们容忍可以解释为用户反馈的评论，例如“我希望他们改进这一点”、“我希望他们尽快修复错误”和“维护时间太长了”，但我们不容忍使用辱骂性语言贬低管理层。</w:t>
      </w:r>
    </w:p>
    <w:p w14:paraId="28EE626A">
      <w:r xmlns:w="http://schemas.openxmlformats.org/wordprocessingml/2006/main">
        <w:t xml:space="preserve">[144] 将讨论和意见交流视为“诽谤或对抗他人”是错误的。然而，在讨论或意见交流中使用辱骂性语言、贬低他人、挑衅他人或在缺乏明确证据的情况下发表言论，都是违法行为。说话时务必注意自己的言辞。</w:t>
      </w:r>
    </w:p>
    <w:p w14:paraId="13F302F0">
      <w:r xmlns:w="http://schemas.openxmlformats.org/wordprocessingml/2006/main">
        <w:t xml:space="preserve">[145] 攻击性言论包括使用“做这个”或“做那个”等强硬命令、“使用粗俗语言”、“居高临下”和“挑衅”。</w:t>
      </w:r>
    </w:p>
    <w:p w14:paraId="3AB7A761">
      <w:r xmlns:w="http://schemas.openxmlformats.org/wordprocessingml/2006/main">
        <w:t xml:space="preserve">[146] 禁止发布冒犯现有玩家的帖子，例如“还有人玩这个游戏吗？”或“这游戏已经凉了”。这并不意味着您完全不能发表任何负面言论，而是指那些超出单纯负面评价范围，构成诽谤或诋毁的帖子将被禁止发布。</w:t>
      </w:r>
    </w:p>
    <w:p w14:paraId="2143683A">
      <w:r xmlns:w="http://schemas.openxmlformats.org/wordprocessingml/2006/main">
        <w:t xml:space="preserve">[147] 公开羞辱他人，包括泄露他人的游戏内名称或UID</w:t>
      </w:r>
    </w:p>
    <w:p w14:paraId="3C30430D">
      <w:r xmlns:w="http://schemas.openxmlformats.org/wordprocessingml/2006/main">
        <w:t xml:space="preserve">[148] 但是，允许分享有助于完成此游戏的信息和视频。</w:t>
      </w:r>
    </w:p>
    <w:p w14:paraId="1AA3E182">
      <w:r xmlns:w="http://schemas.openxmlformats.org/wordprocessingml/2006/main">
        <w:t xml:space="preserve">[149] 参考其他应用程序</w:t>
      </w:r>
    </w:p>
    <w:p w14:paraId="70D8AA61">
      <w:r xmlns:w="http://schemas.openxmlformats.org/wordprocessingml/2006/main">
        <w:t xml:space="preserve">[150] 在多个论坛上多次发帖</w:t>
      </w:r>
    </w:p>
    <w:p w14:paraId="457DEEF1">
      <w:r xmlns:w="http://schemas.openxmlformats.org/wordprocessingml/2006/main">
        <w:t xml:space="preserve">[151] 写出一串毫无意义的字符</w:t>
      </w:r>
    </w:p>
    <w:p w14:paraId="3C1D7877">
      <w:r xmlns:w="http://schemas.openxmlformats.org/wordprocessingml/2006/main">
        <w:t xml:space="preserve">[152] 关于作弊和利用漏洞的帖子</w:t>
      </w:r>
    </w:p>
    <w:p w14:paraId="1230A473">
      <w:r xmlns:w="http://schemas.openxmlformats.org/wordprocessingml/2006/main">
        <w:t xml:space="preserve">[153] 最好的办法是忽略违反规则的帖子。上钩或反驳只会让事情变得更糟。</w:t>
      </w:r>
    </w:p>
    <w:p w14:paraId="30AEABBE">
      <w:r xmlns:w="http://schemas.openxmlformats.org/wordprocessingml/2006/main">
        <w:t xml:space="preserve">[154] *在上述规则中，“诽谤”指的是在没有客观证据的情况下诋毁和贬低他人。将所有批评性文章都归为“诽谤”是不正确的，所以请务必谨慎。</w:t>
      </w:r>
    </w:p>
    <w:p w14:paraId="0AFA146E">
      <w:r xmlns:w="http://schemas.openxmlformats.org/wordprocessingml/2006/main">
        <w:t xml:space="preserve">[155] 关于修改和删除发帖日志 †</w:t>
      </w:r>
    </w:p>
    <w:p w14:paraId="58B44175">
      <w:r xmlns:w="http://schemas.openxmlformats.org/wordprocessingml/2006/main">
        <w:t xml:space="preserve">[156] 但是，允许更正印刷错误、遗漏和字体颜色。（他人出于善意所做的更正也允许。）</w:t>
      </w:r>
    </w:p>
    <w:p w14:paraId="5D57D46E">
      <w:r xmlns:w="http://schemas.openxmlformats.org/wordprocessingml/2006/main">
        <w:t xml:space="preserve">[157] 作为例外情况，您可以删除自己的帖子，但事后必须向管理员报告。此外，删除时，请将整个评论替换为以下文本，而不是完全删除：&amp;color(#ff0000){''发帖人已删除''};</w:t>
      </w:r>
    </w:p>
    <w:p w14:paraId="0DEBBFB1">
      <w:r xmlns:w="http://schemas.openxmlformats.org/wordprocessingml/2006/main">
        <w:t xml:space="preserve">[158] 关于评论违反规则的帖子 †</w:t>
      </w:r>
    </w:p>
    <w:p w14:paraId="1EE8C546">
      <w:r xmlns:w="http://schemas.openxmlformats.org/wordprocessingml/2006/main">
        <w:t xml:space="preserve">[159] 您可以自行注释掉上述任何违反规则的评论，无需管理员许可。但是，如果您注释掉了某条评论，请务必在“违规举报公告板”上进行举报。举报时请使用“违规举报公告板”上的模板。</w:t>
      </w:r>
    </w:p>
    <w:p w14:paraId="341F9E59">
      <w:r xmlns:w="http://schemas.openxmlformats.org/wordprocessingml/2006/main">
        <w:t xml:space="preserve">[160] 未经 CO 举报公告板举报而被删除的帖子将被恢复，而删除帖子的人将受到处罚。</w:t>
      </w:r>
    </w:p>
    <w:p w14:paraId="10006469">
      <w:r xmlns:w="http://schemas.openxmlformats.org/wordprocessingml/2006/main">
        <w:t xml:space="preserve">[161] 如果您反复向 CO 举报公告板举报不违反规则的帖子，我们将认为您是自私的，并将对您实施发帖和编辑限制。</w:t>
      </w:r>
    </w:p>
    <w:p w14:paraId="12EFB2B7">
      <w:r xmlns:w="http://schemas.openxmlformats.org/wordprocessingml/2006/main">
        <w:t xml:space="preserve">[162] 管理员可酌情恢复 CO 报告公告板上不违反规则的报告。</w:t>
      </w:r>
    </w:p>
    <w:p w14:paraId="4A381C03">
      <w:r xmlns:w="http://schemas.openxmlformats.org/wordprocessingml/2006/main">
        <w:t xml:space="preserve">[163] 我们再次要求您不要评论那些并未违反规则的评论。（例如，诸如“虽然不违反规则，但显然是在挑衅”、“恶作剧”或“评论整个帖子”之类的主观判断。）</w:t>
      </w:r>
    </w:p>
    <w:p w14:paraId="60A8C8D2">
      <w:r xmlns:w="http://schemas.openxmlformats.org/wordprocessingml/2006/main">
        <w:t xml:space="preserve">[164] 关于不违反规则但“冒犯性”的帖子 †</w:t>
      </w:r>
    </w:p>
    <w:p w14:paraId="46A1FA22">
      <w:r xmlns:w="http://schemas.openxmlformats.org/wordprocessingml/2006/main">
        <w:t xml:space="preserve">[165] 即使帖子内容具有冒犯性，除非违反版规，否则不会被删除。由于每个人对冒犯性的接受程度不同，请使用 NGID 功能隐藏评论，而不是争论或恶意挑衅。</w:t>
      </w:r>
    </w:p>
    <w:p w14:paraId="1683B49B">
      <w:r xmlns:w="http://schemas.openxmlformats.org/wordprocessingml/2006/main">
        <w:t xml:space="preserve">[166] 挑衅难道不是一种违规行为吗？†</w:t>
      </w:r>
    </w:p>
    <w:p w14:paraId="5F6C5A61">
      <w:r xmlns:w="http://schemas.openxmlformats.org/wordprocessingml/2006/main">
        <w:t xml:space="preserve">[167] 是否构成煽动性言论因人而异，因此我们不将其视为违规行为。如果您认为某条评论具有煽动性，请使用 NGID 功能将其隐藏。</w:t>
      </w:r>
    </w:p>
    <w:p w14:paraId="62D8A82F">
      <w:r xmlns:w="http://schemas.openxmlformats.org/wordprocessingml/2006/main">
        <w:t xml:space="preserve">[168] 抱怨难道不算违法吗？†</w:t>
      </w:r>
    </w:p>
    <w:p w14:paraId="6E0F95B7">
      <w:r xmlns:w="http://schemas.openxmlformats.org/wordprocessingml/2006/main">
        <w:t xml:space="preserve">[169] 一般而言，抱怨本身并不构成违规。但是，针对本作品的负面宣传、诽谤、辱骂性语言以及超出抱怨范围的对抗性言论均构成违规。如果您认为抱怨内容冒犯了您，请使用 NGID 功能隐藏相关评论。</w:t>
      </w:r>
    </w:p>
    <w:p w14:paraId="6D050829">
      <w:r xmlns:w="http://schemas.openxmlformats.org/wordprocessingml/2006/main">
        <w:t xml:space="preserve">[170] 如果您不确定某个帖子是否违反规则，该怎么办？ †</w:t>
      </w:r>
    </w:p>
    <w:p w14:paraId="20EA5574">
      <w:r xmlns:w="http://schemas.openxmlformats.org/wordprocessingml/2006/main">
        <w:t xml:space="preserve">[171] 有些帖子内容含糊不清，难以判断是否违规。评论删除这类含糊不清的帖子可能会导致问题，所以请不要评论删除，而是使用 NGID 功能将评论隐藏起来。</w:t>
      </w:r>
    </w:p>
    <w:p w14:paraId="2B98C565">
      <w:r xmlns:w="http://schemas.openxmlformats.org/wordprocessingml/2006/main">
        <w:t xml:space="preserve">[172] 对屡犯者的处罚 †</w:t>
      </w:r>
    </w:p>
    <w:p w14:paraId="729CA39F">
      <w:r xmlns:w="http://schemas.openxmlformats.org/wordprocessingml/2006/main">
        <w:t xml:space="preserve">[173] 屡次违反规则或发布特别恶意的帖子，管理员可酌情予以处罚，例如“禁止访问”或“限制发帖”。</w:t>
      </w:r>
    </w:p>
    <w:p w14:paraId="67011B79">
      <w:r xmlns:w="http://schemas.openxmlformats.org/wordprocessingml/2006/main">
        <w:t xml:space="preserve">[174] 如果您对进一步改进有任何建议，请通过 Wiki 管理公告板与我们联系。</w:t>
      </w:r>
    </w:p>
    <w:p w14:paraId="68D20D29"/>
    <w:p w14:paraId="0AAE4B6E">
      <w:r xmlns:w="http://schemas.openxmlformats.org/wordprocessingml/2006/main">
        <w:rPr>
          <w:b/>
        </w:rPr>
        <w:t xml:space="preserve">A272</w:t>
      </w:r>
    </w:p>
    <w:p w14:paraId="601D9EED">
      <w:r xmlns:w="http://schemas.openxmlformats.org/wordprocessingml/2006/main">
        <w:t xml:space="preserve">[0] 索引：所有角色 | SSR 角色 | SR 角色 | R 角色</w:t>
      </w:r>
    </w:p>
    <w:p w14:paraId="0AAFF617">
      <w:r xmlns:w="http://schemas.openxmlformats.org/wordprocessingml/2006/main">
        <w:t xml:space="preserve">[1] 基本信息</w:t>
      </w:r>
    </w:p>
    <w:p w14:paraId="4800877C">
      <w:r xmlns:w="http://schemas.openxmlformats.org/wordprocessingml/2006/main">
        <w:t xml:space="preserve">[2] 内容适用性简易评估</w:t>
      </w:r>
    </w:p>
    <w:p w14:paraId="40272D55">
      <w:r xmlns:w="http://schemas.openxmlformats.org/wordprocessingml/2006/main">
        <w:t xml:space="preserve">[3] 替代版本</w:t>
      </w:r>
    </w:p>
    <w:p w14:paraId="4F330A4F">
      <w:r xmlns:w="http://schemas.openxmlformats.org/wordprocessingml/2006/main">
        <w:t xml:space="preserve">[4] 琐事</w:t>
      </w:r>
    </w:p>
    <w:p w14:paraId="6FDD8D32">
      <w:r xmlns:w="http://schemas.openxmlformats.org/wordprocessingml/2006/main">
        <w:t xml:space="preserve">[5] 官方推特账号介绍</w:t>
      </w:r>
    </w:p>
    <w:p w14:paraId="32694137">
      <w:r xmlns:w="http://schemas.openxmlformats.org/wordprocessingml/2006/main">
        <w:t xml:space="preserve">[6] 评论表单</w:t>
      </w:r>
    </w:p>
    <w:p w14:paraId="7AC4ED7D">
      <w:r xmlns:w="http://schemas.openxmlformats.org/wordprocessingml/2006/main">
        <w:t xml:space="preserve">[7] 基本信息 †</w:t>
      </w:r>
    </w:p>
    <w:p w14:paraId="1C61BCB5">
      <w:r xmlns:w="http://schemas.openxmlformats.org/wordprocessingml/2006/main">
        <w:t xml:space="preserve">[8] 变换图像</w:t>
      </w:r>
    </w:p>
    <w:p w14:paraId="3D2D2AC4">
      <w:r xmlns:w="http://schemas.openxmlformats.org/wordprocessingml/2006/main">
        <w:t xml:space="preserve">[9] 简介</w:t>
      </w:r>
    </w:p>
    <w:p w14:paraId="7261602D">
      <w:r xmlns:w="http://schemas.openxmlformats.org/wordprocessingml/2006/main">
        <w:t xml:space="preserve">[10] 姓名</w:t>
      </w:r>
    </w:p>
    <w:p w14:paraId="2585A50C">
      <w:r xmlns:w="http://schemas.openxmlformats.org/wordprocessingml/2006/main">
        <w:t xml:space="preserve">[11] 圣夜艾斯卡·露比</w:t>
      </w:r>
    </w:p>
    <w:p w14:paraId="366EE327">
      <w:r xmlns:w="http://schemas.openxmlformats.org/wordprocessingml/2006/main">
        <w:t xml:space="preserve">[12] 真实姓名</w:t>
      </w:r>
    </w:p>
    <w:p w14:paraId="71559FE1">
      <w:r xmlns:w="http://schemas.openxmlformats.org/wordprocessingml/2006/main">
        <w:t xml:space="preserve">[13] 园崎明里</w:t>
      </w:r>
    </w:p>
    <w:p w14:paraId="705303B9">
      <w:r xmlns:w="http://schemas.openxmlformats.org/wordprocessingml/2006/main">
        <w:t xml:space="preserve">[14] 稀有度</w:t>
      </w:r>
    </w:p>
    <w:p w14:paraId="2271DE72">
      <w:r xmlns:w="http://schemas.openxmlformats.org/wordprocessingml/2006/main">
        <w:t xml:space="preserve">[15] 普通攻击</w:t>
      </w:r>
    </w:p>
    <w:p w14:paraId="68CC6B56">
      <w:r xmlns:w="http://schemas.openxmlformats.org/wordprocessingml/2006/main">
        <w:t xml:space="preserve">[16] 近战攻击（物理）</w:t>
      </w:r>
    </w:p>
    <w:p w14:paraId="345E577D">
      <w:r xmlns:w="http://schemas.openxmlformats.org/wordprocessingml/2006/main">
        <w:t xml:space="preserve">[17] 附属派系</w:t>
      </w:r>
    </w:p>
    <w:p w14:paraId="36133361">
      <w:r xmlns:w="http://schemas.openxmlformats.org/wordprocessingml/2006/main">
        <w:t xml:space="preserve">[18] 战士（现代世界）</w:t>
      </w:r>
    </w:p>
    <w:p w14:paraId="49A1D3F7">
      <w:r xmlns:w="http://schemas.openxmlformats.org/wordprocessingml/2006/main">
        <w:t xml:space="preserve">[19] 特殊属性</w:t>
      </w:r>
    </w:p>
    <w:p w14:paraId="1BF15EA8">
      <w:r xmlns:w="http://schemas.openxmlformats.org/wordprocessingml/2006/main">
        <w:t xml:space="preserve">[20] 圣夜</w:t>
      </w:r>
    </w:p>
    <w:p w14:paraId="702E18D6">
      <w:r xmlns:w="http://schemas.openxmlformats.org/wordprocessingml/2006/main">
        <w:t xml:space="preserve">[21] 青野结</w:t>
      </w:r>
    </w:p>
    <w:p w14:paraId="1D226069">
      <w:r xmlns:w="http://schemas.openxmlformats.org/wordprocessingml/2006/main">
        <w:t xml:space="preserve">[22] 插图</w:t>
      </w:r>
    </w:p>
    <w:p w14:paraId="0BFCE2B6">
      <w:r xmlns:w="http://schemas.openxmlformats.org/wordprocessingml/2006/main">
        <w:t xml:space="preserve">[23] 石锤银子</w:t>
      </w:r>
    </w:p>
    <w:p w14:paraId="46BA8CB8">
      <w:r xmlns:w="http://schemas.openxmlformats.org/wordprocessingml/2006/main">
        <w:t xml:space="preserve">[24] SD字符</w:t>
      </w:r>
    </w:p>
    <w:p w14:paraId="44B8BBFD">
      <w:r xmlns:w="http://schemas.openxmlformats.org/wordprocessingml/2006/main">
        <w:t xml:space="preserve">[25] 风味文字</w:t>
      </w:r>
    </w:p>
    <w:p w14:paraId="07604259">
      <w:r xmlns:w="http://schemas.openxmlformats.org/wordprocessingml/2006/main">
        <w:t xml:space="preserve">[26] “……好了，交给我吧！启动这套全新的战斗服装备——圣诞版帕尔西昂！”国民英雄艾斯卡·露比的新装扮登场了。今晚，圣诞露比将骑着她靴子形状的帕尔西昂在卡努基市四处奔走，为大家带来“正常生活”的礼物。当雪中响起铃铛声时，不妨漫步欣赏夜景。城市中闪烁的红色灯光一定会让你露出笑容。</w:t>
      </w:r>
    </w:p>
    <w:p w14:paraId="7972B862">
      <w:r xmlns:w="http://schemas.openxmlformats.org/wordprocessingml/2006/main">
        <w:t xml:space="preserve">[27] 如何获得</w:t>
      </w:r>
    </w:p>
    <w:p w14:paraId="106D25FC">
      <w:r xmlns:w="http://schemas.openxmlformats.org/wordprocessingml/2006/main">
        <w:t xml:space="preserve">[28] 限时扭蛋</w:t>
      </w:r>
    </w:p>
    <w:p w14:paraId="3CEFA979">
      <w:r xmlns:w="http://schemas.openxmlformats.org/wordprocessingml/2006/main">
        <w:t xml:space="preserve">[29] 基础属性（1星）* 每增加1星+50%，5星时为1星值的3倍</w:t>
      </w:r>
    </w:p>
    <w:p w14:paraId="47F815B8">
      <w:r xmlns:w="http://schemas.openxmlformats.org/wordprocessingml/2006/main">
        <w:t xml:space="preserve">[30] 级</w:t>
      </w:r>
    </w:p>
    <w:p w14:paraId="72E5686E">
      <w:r xmlns:w="http://schemas.openxmlformats.org/wordprocessingml/2006/main">
        <w:t xml:space="preserve">[31] 耐力</w:t>
      </w:r>
    </w:p>
    <w:p w14:paraId="20F9FF88">
      <w:r xmlns:w="http://schemas.openxmlformats.org/wordprocessingml/2006/main">
        <w:t xml:space="preserve">[32] 攻击力</w:t>
      </w:r>
    </w:p>
    <w:p w14:paraId="366672F3">
      <w:r xmlns:w="http://schemas.openxmlformats.org/wordprocessingml/2006/main">
        <w:t xml:space="preserve">[33] 防御能力</w:t>
      </w:r>
    </w:p>
    <w:p w14:paraId="116E37C3">
      <w:r xmlns:w="http://schemas.openxmlformats.org/wordprocessingml/2006/main">
        <w:t xml:space="preserve">[34] 魔法力量</w:t>
      </w:r>
    </w:p>
    <w:p w14:paraId="714FB427">
      <w:r xmlns:w="http://schemas.openxmlformats.org/wordprocessingml/2006/main">
        <w:t xml:space="preserve">[35] 魔法抗性</w:t>
      </w:r>
    </w:p>
    <w:p w14:paraId="762C9054">
      <w:r xmlns:w="http://schemas.openxmlformats.org/wordprocessingml/2006/main">
        <w:t xml:space="preserve">[36] 详细状态</w:t>
      </w:r>
    </w:p>
    <w:p w14:paraId="5F743181">
      <w:r xmlns:w="http://schemas.openxmlformats.org/wordprocessingml/2006/main">
        <w:t xml:space="preserve">[37] 准确性</w:t>
      </w:r>
    </w:p>
    <w:p w14:paraId="43D20CAB">
      <w:r xmlns:w="http://schemas.openxmlformats.org/wordprocessingml/2006/main">
        <w:t xml:space="preserve">[38] 回避能力</w:t>
      </w:r>
    </w:p>
    <w:p w14:paraId="16AD4A60">
      <w:r xmlns:w="http://schemas.openxmlformats.org/wordprocessingml/2006/main">
        <w:t xml:space="preserve">[39] 连续命中率</w:t>
      </w:r>
    </w:p>
    <w:p w14:paraId="6FBFF3E9">
      <w:r xmlns:w="http://schemas.openxmlformats.org/wordprocessingml/2006/main">
        <w:t xml:space="preserve">[40] 反击率</w:t>
      </w:r>
    </w:p>
    <w:p w14:paraId="7CBD9C11">
      <w:r xmlns:w="http://schemas.openxmlformats.org/wordprocessingml/2006/main">
        <w:t xml:space="preserve">[41] 眩晕激活率</w:t>
      </w:r>
    </w:p>
    <w:p w14:paraId="2CD1C169">
      <w:r xmlns:w="http://schemas.openxmlformats.org/wordprocessingml/2006/main">
        <w:t xml:space="preserve">[42] 抗眩晕能力</w:t>
      </w:r>
    </w:p>
    <w:p w14:paraId="4623E223">
      <w:r xmlns:w="http://schemas.openxmlformats.org/wordprocessingml/2006/main">
        <w:t xml:space="preserve">[43] 移动速度</w:t>
      </w:r>
    </w:p>
    <w:p w14:paraId="5DCF7673">
      <w:r xmlns:w="http://schemas.openxmlformats.org/wordprocessingml/2006/main">
        <w:t xml:space="preserve">[44] 部署速度</w:t>
      </w:r>
    </w:p>
    <w:p w14:paraId="24D079B4">
      <w:r xmlns:w="http://schemas.openxmlformats.org/wordprocessingml/2006/main">
        <w:t xml:space="preserve">[45] 行动速度</w:t>
      </w:r>
    </w:p>
    <w:p w14:paraId="63E0AA76">
      <w:r xmlns:w="http://schemas.openxmlformats.org/wordprocessingml/2006/main">
        <w:t xml:space="preserve">[46] 特殊填充量</w:t>
      </w:r>
    </w:p>
    <w:p w14:paraId="3BEB229B">
      <w:r xmlns:w="http://schemas.openxmlformats.org/wordprocessingml/2006/main">
        <w:t xml:space="preserve">[47] 特殊招式</w:t>
      </w:r>
    </w:p>
    <w:p w14:paraId="22974385">
      <w:r xmlns:w="http://schemas.openxmlformats.org/wordprocessingml/2006/main">
        <w:t xml:space="preserve">[48] 姓名</w:t>
      </w:r>
    </w:p>
    <w:p w14:paraId="4C5DF00B">
      <w:r xmlns:w="http://schemas.openxmlformats.org/wordprocessingml/2006/main">
        <w:t xml:space="preserve">[49] 效应</w:t>
      </w:r>
    </w:p>
    <w:p w14:paraId="47EDE725">
      <w:r xmlns:w="http://schemas.openxmlformats.org/wordprocessingml/2006/main">
        <w:t xml:space="preserve">[50] 圣诞节升级</w:t>
      </w:r>
    </w:p>
    <w:p w14:paraId="45C2540C">
      <w:r xmlns:w="http://schemas.openxmlformats.org/wordprocessingml/2006/main">
        <w:t xml:space="preserve">[51] 对单个敌人造成 6 倍物理伤害。自战斗开始以来，每有一个友方单位撤退，特殊攻击威力就会增加 5%（最高 100%）。</w:t>
      </w:r>
    </w:p>
    <w:p w14:paraId="28F143B3">
      <w:r xmlns:w="http://schemas.openxmlformats.org/wordprocessingml/2006/main">
        <w:t xml:space="preserve">[52] 圣诞节升级+</w:t>
      </w:r>
    </w:p>
    <w:p w14:paraId="293A12AC">
      <w:r xmlns:w="http://schemas.openxmlformats.org/wordprocessingml/2006/main">
        <w:t xml:space="preserve">[53] 对单个敌人造成 9 倍物理伤害。自战斗开始以来，每有一个友方单位撤退，特殊攻击威力就会增加 10%（最高 100%）。</w:t>
      </w:r>
    </w:p>
    <w:p w14:paraId="118613F1">
      <w:r xmlns:w="http://schemas.openxmlformats.org/wordprocessingml/2006/main">
        <w:t xml:space="preserve">[54] 独特效果</w:t>
      </w:r>
    </w:p>
    <w:p w14:paraId="1D876181">
      <w:r xmlns:w="http://schemas.openxmlformats.org/wordprocessingml/2006/main">
        <w:t xml:space="preserve">[55] 姓名</w:t>
      </w:r>
    </w:p>
    <w:p w14:paraId="44B997EE">
      <w:r xmlns:w="http://schemas.openxmlformats.org/wordprocessingml/2006/main">
        <w:t xml:space="preserve">[56] 效应</w:t>
      </w:r>
    </w:p>
    <w:p w14:paraId="445F6C47">
      <w:r xmlns:w="http://schemas.openxmlformats.org/wordprocessingml/2006/main">
        <w:t xml:space="preserve">[57] 一个快乐的圣诞节</w:t>
      </w:r>
    </w:p>
    <w:p w14:paraId="4B78441C">
      <w:r xmlns:w="http://schemas.openxmlformats.org/wordprocessingml/2006/main">
        <w:t xml:space="preserve">[58] 部署完成后，所有盟军的攻击力在 20 秒内提高 25%。</w:t>
      </w:r>
    </w:p>
    <w:p w14:paraId="3A596B48">
      <w:r xmlns:w="http://schemas.openxmlformats.org/wordprocessingml/2006/main">
        <w:t xml:space="preserve">[59] 一个快乐的圣诞节+</w:t>
      </w:r>
    </w:p>
    <w:p w14:paraId="0216C66F">
      <w:r xmlns:w="http://schemas.openxmlformats.org/wordprocessingml/2006/main">
        <w:t xml:space="preserve">[60] 部署完成后，所有盟军的攻击力在 20 秒内提高 35%。</w:t>
      </w:r>
    </w:p>
    <w:p w14:paraId="150D6E49">
      <w:r xmlns:w="http://schemas.openxmlformats.org/wordprocessingml/2006/main">
        <w:t xml:space="preserve">[61] 增强图像</w:t>
      </w:r>
    </w:p>
    <w:p w14:paraId="4C07A1FB">
      <w:r xmlns:w="http://schemas.openxmlformats.org/wordprocessingml/2006/main">
        <w:t xml:space="preserve">[62] 在游戏中 †</w:t>
      </w:r>
    </w:p>
    <w:p w14:paraId="52FCC066">
      <w:r xmlns:w="http://schemas.openxmlformats.org/wordprocessingml/2006/main">
        <w:t xml:space="preserve">[63] 威力提升效果在特殊技能动画开始时决定。如果你想通过让队友在特殊技能发动前撤退来提升威力，你需要在输入露比的特殊技能指令之前让队友撤退。</w:t>
      </w:r>
    </w:p>
    <w:p w14:paraId="40F31661">
      <w:r xmlns:w="http://schemas.openxmlformats.org/wordprocessingml/2006/main">
        <w:t xml:space="preserve">[64] 在团队副本战斗中，使用重型星际战士的阵型是主流，这样更容易让他们在进入战场时就达到最大威力。有关阵型的更多详情，请参阅团队副本页面。</w:t>
      </w:r>
    </w:p>
    <w:p w14:paraId="4153BDD5">
      <w:r xmlns:w="http://schemas.openxmlformats.org/wordprocessingml/2006/main">
        <w:t xml:space="preserve">[65] 使用蜂蜜Zippo不会影响特殊招式的效果。</w:t>
      </w:r>
    </w:p>
    <w:p w14:paraId="478DE856">
      <w:r xmlns:w="http://schemas.openxmlformats.org/wordprocessingml/2006/main">
        <w:t xml:space="preserve">[66] 虽然较晚的部署顺序有利于提高特殊招式的威力，但她的攻击能力（除了部署速度）都处于较高水平，因此即使早期部署她也相当强大。</w:t>
      </w:r>
    </w:p>
    <w:p w14:paraId="5B66592E">
      <w:r xmlns:w="http://schemas.openxmlformats.org/wordprocessingml/2006/main">
        <w:t xml:space="preserve">[67] 提升攻击力的独特效果虽然很常见，但它可以在没有友军增益效果或增益效果生效前提升火力。然而，该效果持续时间短，且提升空间有限，因此觉醒优先级较低。</w:t>
      </w:r>
    </w:p>
    <w:p w14:paraId="0C71CA1C">
      <w:r xmlns:w="http://schemas.openxmlformats.org/wordprocessingml/2006/main">
        <w:t xml:space="preserve">[68] 除了团队副本之外，无Combruma也是一种选择。装备冲击腰带后，理论上总伤害几乎与冲击腰带大师版相同。然而，考虑到普通攻击受防御的影响小于特殊攻击，而且提升单次攻击伤害有时可以绕过敌人的耐力激活效果，因此它通常比冲击腰带大师版更强。</w:t>
      </w:r>
    </w:p>
    <w:p w14:paraId="7E02185A">
      <w:r xmlns:w="http://schemas.openxmlformats.org/wordprocessingml/2006/main">
        <w:t xml:space="preserve">[69] 针对埃斯卡托帕兹·米斯蒂卡终极攻击的蜂蜜齐波效果。在团队副本和B宇宙中有效使用时威力强大。</w:t>
      </w:r>
    </w:p>
    <w:p w14:paraId="5653824F">
      <w:r xmlns:w="http://schemas.openxmlformats.org/wordprocessingml/2006/main">
        <w:t xml:space="preserve">[70] 简单的内容适宜性评估 †</w:t>
      </w:r>
    </w:p>
    <w:p w14:paraId="70742F85">
      <w:r xmlns:w="http://schemas.openxmlformats.org/wordprocessingml/2006/main">
        <w:t xml:space="preserve">[71] 合适的内容、推荐的装备示例、角色发展目标等。</w:t>
      </w:r>
    </w:p>
    <w:p w14:paraId="758BDD59">
      <w:r xmlns:w="http://schemas.openxmlformats.org/wordprocessingml/2006/main">
        <w:t xml:space="preserve">[72] 兼容内容</w:t>
      </w:r>
    </w:p>
    <w:p w14:paraId="5800EB33">
      <w:r xmlns:w="http://schemas.openxmlformats.org/wordprocessingml/2006/main">
        <w:t xml:space="preserve">[73] 天赋</w:t>
      </w:r>
    </w:p>
    <w:p w14:paraId="6010755D">
      <w:r xmlns:w="http://schemas.openxmlformats.org/wordprocessingml/2006/main">
        <w:t xml:space="preserve">[74] 简短评论</w:t>
      </w:r>
    </w:p>
    <w:p w14:paraId="6B0D67F3">
      <w:r xmlns:w="http://schemas.openxmlformats.org/wordprocessingml/2006/main">
        <w:t xml:space="preserve">[75] 主线任务 事件任务</w:t>
      </w:r>
    </w:p>
    <w:p w14:paraId="6A0E33DA">
      <w:r xmlns:w="http://schemas.openxmlformats.org/wordprocessingml/2006/main">
        <w:t xml:space="preserve">[76] 他可以毫无问题地进行表演，但请注意，当他在首发阵容中时，他的特殊技能威力不会增加。</w:t>
      </w:r>
    </w:p>
    <w:p w14:paraId="3630ECBA">
      <w:r xmlns:w="http://schemas.openxmlformats.org/wordprocessingml/2006/main">
        <w:t xml:space="preserve">[77] 突袭战</w:t>
      </w:r>
    </w:p>
    <w:p w14:paraId="5A3B60E5">
      <w:r xmlns:w="http://schemas.openxmlformats.org/wordprocessingml/2006/main">
        <w:t xml:space="preserve">[78] 在宽松条件下造成 18 倍伤害的单体特殊攻击威力极大（装备示例见下文）。</w:t>
      </w:r>
    </w:p>
    <w:p w14:paraId="75044C65">
      <w:r xmlns:w="http://schemas.openxmlformats.org/wordprocessingml/2006/main">
        <w:t xml:space="preserve">[79] 湮灭</w:t>
      </w:r>
    </w:p>
    <w:p w14:paraId="304C229A">
      <w:r xmlns:w="http://schemas.openxmlformats.org/wordprocessingml/2006/main">
        <w:t xml:space="preserve">[80] 可以满足埃斯卡托帕兹·米斯蒂卡特殊招式的条件。</w:t>
      </w:r>
    </w:p>
    <w:p w14:paraId="32297EBF">
      <w:r xmlns:w="http://schemas.openxmlformats.org/wordprocessingml/2006/main">
        <w:t xml:space="preserve">[81] B宇宙</w:t>
      </w:r>
    </w:p>
    <w:p w14:paraId="646F7872">
      <w:r xmlns:w="http://schemas.openxmlformats.org/wordprocessingml/2006/main">
        <w:t xml:space="preserve">[82] 在能够满足神秘埃斯卡托帕石终极攻击条件的红宝石中，它的单次攻击伤害最高。终极攻击力提升效果不受增益效果移除或无效化的影响，因此务必将其发挥到极致。</w:t>
      </w:r>
    </w:p>
    <w:p w14:paraId="6392BCFB">
      <w:r xmlns:w="http://schemas.openxmlformats.org/wordprocessingml/2006/main">
        <w:t xml:space="preserve">[83] 能力评估指标</w:t>
      </w:r>
    </w:p>
    <w:p w14:paraId="78B0A1CF">
      <w:r xmlns:w="http://schemas.openxmlformats.org/wordprocessingml/2006/main">
        <w:t xml:space="preserve">[84] ◎：优秀内容。最有可能发挥出色。○：合适内容。有较高发挥潜力。△：一般。需要一些技巧才能发挥良好，但选择理由不多。×：不合适内容。由于与内容规则、游戏系统、难度等级等不兼容，难以发挥出色。*2014年3月更新</w:t>
      </w:r>
    </w:p>
    <w:p w14:paraId="25897730">
      <w:r xmlns:w="http://schemas.openxmlformats.org/wordprocessingml/2006/main">
        <w:t xml:space="preserve">[85] 突袭</w:t>
      </w:r>
    </w:p>
    <w:p w14:paraId="15BEEE99">
      <w:r xmlns:w="http://schemas.openxmlformats.org/wordprocessingml/2006/main">
        <w:t xml:space="preserve">[86] 推荐设备示例</w:t>
      </w:r>
    </w:p>
    <w:p w14:paraId="40EA222C">
      <w:r xmlns:w="http://schemas.openxmlformats.org/wordprocessingml/2006/main">
        <w:t xml:space="preserve">[87] 主要设备</w:t>
      </w:r>
    </w:p>
    <w:p w14:paraId="0DAEA050">
      <w:r xmlns:w="http://schemas.openxmlformats.org/wordprocessingml/2006/main">
        <w:t xml:space="preserve">[88] 子设备</w:t>
      </w:r>
    </w:p>
    <w:p w14:paraId="14E69DE0">
      <w:r xmlns:w="http://schemas.openxmlformats.org/wordprocessingml/2006/main">
        <w:t xml:space="preserve">[89] 一件令人愉悦的物品</w:t>
      </w:r>
    </w:p>
    <w:p w14:paraId="03A6C8D2">
      <w:r xmlns:w="http://schemas.openxmlformats.org/wordprocessingml/2006/main">
        <w:t xml:space="preserve">[90] 发展目标</w:t>
      </w:r>
    </w:p>
    <w:p w14:paraId="20231863">
      <w:r xmlns:w="http://schemas.openxmlformats.org/wordprocessingml/2006/main">
        <w:t xml:space="preserve">[91] 突破极限</w:t>
      </w:r>
    </w:p>
    <w:p w14:paraId="4AE19A4C">
      <w:r xmlns:w="http://schemas.openxmlformats.org/wordprocessingml/2006/main">
        <w:t xml:space="preserve">[92] 致命觉醒</w:t>
      </w:r>
    </w:p>
    <w:p w14:paraId="70CC190D">
      <w:r xmlns:w="http://schemas.openxmlformats.org/wordprocessingml/2006/main">
        <w:t xml:space="preserve">[93] 独特的觉醒</w:t>
      </w:r>
    </w:p>
    <w:p w14:paraId="4C971F43">
      <w:r xmlns:w="http://schemas.openxmlformats.org/wordprocessingml/2006/main">
        <w:t xml:space="preserve">[94] 行动速度</w:t>
      </w:r>
    </w:p>
    <w:p w14:paraId="2356AC5A">
      <w:r xmlns:w="http://schemas.openxmlformats.org/wordprocessingml/2006/main">
        <w:t xml:space="preserve">[95] 特别收费</w:t>
      </w:r>
    </w:p>
    <w:p w14:paraId="7B376328">
      <w:r xmlns:w="http://schemas.openxmlformats.org/wordprocessingml/2006/main">
        <w:t xml:space="preserve">[96] 其他</w:t>
      </w:r>
    </w:p>
    <w:p w14:paraId="0D5F89FF">
      <w:r xmlns:w="http://schemas.openxmlformats.org/wordprocessingml/2006/main">
        <w:t xml:space="preserve">[97] 培训费用</w:t>
      </w:r>
    </w:p>
    <w:p w14:paraId="5C1C87D1">
      <w:r xmlns:w="http://schemas.openxmlformats.org/wordprocessingml/2006/main">
        <w:t xml:space="preserve">[98] 3.1 秒 9 次</w:t>
      </w:r>
    </w:p>
    <w:p w14:paraId="62B34709">
      <w:r xmlns:w="http://schemas.openxmlformats.org/wordprocessingml/2006/main">
        <w:t xml:space="preserve">[99] 15% 17次</w:t>
      </w:r>
    </w:p>
    <w:p w14:paraId="6D13F692">
      <w:r xmlns:w="http://schemas.openxmlformats.org/wordprocessingml/2006/main">
        <w:t xml:space="preserve">[100] 备注</w:t>
      </w:r>
    </w:p>
    <w:p w14:paraId="6E2F0EA4">
      <w:r xmlns:w="http://schemas.openxmlformats.org/wordprocessingml/2006/main">
        <w:t xml:space="preserve">[101] 组成阵型，使五人在圣夜艾斯卡红宝石出场前撤退。</w:t>
      </w:r>
    </w:p>
    <w:p w14:paraId="419921B5">
      <w:r xmlns:w="http://schemas.openxmlformats.org/wordprocessingml/2006/main">
        <w:t xml:space="preserve">[102] *2016年4月更新</w:t>
      </w:r>
    </w:p>
    <w:p w14:paraId="73DE3E6A">
      <w:r xmlns:w="http://schemas.openxmlformats.org/wordprocessingml/2006/main">
        <w:t xml:space="preserve">[103] 备选版本 †</w:t>
      </w:r>
    </w:p>
    <w:p w14:paraId="59D0394E">
      <w:r xmlns:w="http://schemas.openxmlformats.org/wordprocessingml/2006/main">
        <w:t xml:space="preserve">[104] 埃斯卡红宝石</w:t>
      </w:r>
    </w:p>
    <w:p w14:paraId="311BE104">
      <w:r xmlns:w="http://schemas.openxmlformats.org/wordprocessingml/2006/main">
        <w:t xml:space="preserve">[105] 新年埃斯卡红宝石</w:t>
      </w:r>
    </w:p>
    <w:p w14:paraId="3302C0A5">
      <w:r xmlns:w="http://schemas.openxmlformats.org/wordprocessingml/2006/main">
        <w:t xml:space="preserve">[106] 扇贝星状化</w:t>
      </w:r>
    </w:p>
    <w:p w14:paraId="697B0C42">
      <w:r xmlns:w="http://schemas.openxmlformats.org/wordprocessingml/2006/main">
        <w:t xml:space="preserve">[107] 圣夜艾斯卡红宝石</w:t>
      </w:r>
    </w:p>
    <w:p w14:paraId="52F7AAF4">
      <w:r xmlns:w="http://schemas.openxmlformats.org/wordprocessingml/2006/main">
        <w:t xml:space="preserve">[108] 仲夏埃斯卡红宝石</w:t>
      </w:r>
    </w:p>
    <w:p w14:paraId="74ADD72F">
      <w:r xmlns:w="http://schemas.openxmlformats.org/wordprocessingml/2006/main">
        <w:t xml:space="preserve">[109] 新娘艾斯卡·鲁比</w:t>
      </w:r>
    </w:p>
    <w:p w14:paraId="606259A0">
      <w:r xmlns:w="http://schemas.openxmlformats.org/wordprocessingml/2006/main">
        <w:t xml:space="preserve">[110] 琐事 †</w:t>
      </w:r>
    </w:p>
    <w:p w14:paraId="2997759F">
      <w:r xmlns:w="http://schemas.openxmlformats.org/wordprocessingml/2006/main">
        <w:t xml:space="preserve">[111] 身着圣诞装束的艾斯卡·露比。和同属艾斯卡团队的艾斯卡·托帕兹一样，这套服装相当暴露。</w:t>
      </w:r>
    </w:p>
    <w:p w14:paraId="7A78B4A9">
      <w:r xmlns:w="http://schemas.openxmlformats.org/wordprocessingml/2006/main">
        <w:t xml:space="preserve">[112] 它的显著特点是可以通过在空中“奔跑”来飞行。露比已经获得了与阿斯特里兹一起飞行的能力，但由于阿斯特里兹飞行时能量输出过大难以控制，这种方法似乎更容易使用。</w:t>
      </w:r>
    </w:p>
    <w:p w14:paraId="778C051F">
      <w:r xmlns:w="http://schemas.openxmlformats.org/wordprocessingml/2006/main">
        <w:t xml:space="preserve">[113] 活动期间出现的活动首领“粉红宝石”与现在的首领形象相同，但配音不同。它的外形与新年艾斯卡红宝石中的黑红宝石相同。</w:t>
      </w:r>
    </w:p>
    <w:p w14:paraId="4AC587B6">
      <w:r xmlns:w="http://schemas.openxmlformats.org/wordprocessingml/2006/main">
        <w:t xml:space="preserve">[114] 官方推特账号简介 †</w:t>
      </w:r>
    </w:p>
    <w:p w14:paraId="75023C4A">
      <w:r xmlns:w="http://schemas.openxmlformats.org/wordprocessingml/2006/main">
        <w:t xml:space="preserve">[115] 人物介绍</w:t>
      </w:r>
    </w:p>
    <w:p w14:paraId="583C43EA">
      <w:r xmlns:w="http://schemas.openxmlformats.org/wordprocessingml/2006/main">
        <w:t xml:space="preserve">[116] 评论表 †</w:t>
      </w:r>
    </w:p>
    <w:p w14:paraId="6BE80638">
      <w:r xmlns:w="http://schemas.openxmlformats.org/wordprocessingml/2006/main">
        <w:t xml:space="preserve">[117] 点击打开历史日志列表</w:t>
      </w:r>
    </w:p>
    <w:p w14:paraId="1771ED5E">
      <w:r xmlns:w="http://schemas.openxmlformats.org/wordprocessingml/2006/main">
        <w:t xml:space="preserve">[118] 末尾的数字越小，日志越旧。</w:t>
      </w:r>
    </w:p>
    <w:p w14:paraId="45FB1F02">
      <w:r xmlns:w="http://schemas.openxmlformats.org/wordprocessingml/2006/main">
        <w:t xml:space="preserve">[119] 'Comments/Holy Night Esca Ruby/' 没有子页面。</w:t>
      </w:r>
    </w:p>
    <w:p w14:paraId="35E4C12A">
      <w:r xmlns:w="http://schemas.openxmlformats.org/wordprocessingml/2006/main">
        <w:t xml:space="preserve">[120] 我希望她战败后能得到应有的羞辱，并沉浸于一种愉悦的状态——[QQPc/vRAQWE] 2023-12-20 (周三) 08:43:38</w:t>
      </w:r>
    </w:p>
    <w:p w14:paraId="04372E3C">
      <w:r xmlns:w="http://schemas.openxmlformats.org/wordprocessingml/2006/main">
        <w:t xml:space="preserve">[121] 大概是为了35面条的队形吧。说实话，我不希望他们正式这么做。——[LIuM8FQdrbc] 2023-12-20 (周三) 16:14:20</w:t>
      </w:r>
    </w:p>
    <w:p w14:paraId="088F82B5">
      <w:r xmlns:w="http://schemas.openxmlformats.org/wordprocessingml/2006/main">
        <w:t xml:space="preserve">[122] 实际上，这绝对不行——[ON.GDOgclFo] 2023-12-20 (周三) 17:59:35</w:t>
      </w:r>
    </w:p>
    <w:p w14:paraId="4505B474">
      <w:r xmlns:w="http://schemas.openxmlformats.org/wordprocessingml/2006/main">
        <w:t xml:space="preserve">[123] 如果你想藏一片树叶，就把它藏在森林里；如果你想藏一个荡妇，就把它藏在一个荡妇身上…… -- [ChzYmyBASwo] 2023-12-20 (周三) 18:25:23</w:t>
      </w:r>
    </w:p>
    <w:p w14:paraId="05836484">
      <w:r xmlns:w="http://schemas.openxmlformats.org/wordprocessingml/2006/main">
        <w:t xml:space="preserve">[124] 顺便提一下，托帕石的真实身份还没有揭晓，但红宝石的真实身份似乎已经公之于众了。真是厚颜无耻…… -- [PN9J0ZRxJbI] 2023-12-21 (周四) 00:03:07</w:t>
      </w:r>
    </w:p>
    <w:p w14:paraId="5D198B0A">
      <w:r xmlns:w="http://schemas.openxmlformats.org/wordprocessingml/2006/main">
        <w:t xml:space="preserve">[125] 我觉得失败插图的角度处理得更好了，但是最上面的那个人……还是不够！如果把最上面的人画得太多，整张图就成了笑话，但如果不画他，感觉换成普通人也行。他们真的很难处理。——[8dWSVNgiuM6] 2023-12-26 (周二) 14:19:21</w:t>
      </w:r>
    </w:p>
    <w:p w14:paraId="724FDD82">
      <w:r xmlns:w="http://schemas.openxmlformats.org/wordprocessingml/2006/main">
        <w:t xml:space="preserve">[126] 我觉得它很强。即使不是首发，它在团队副本中也能轻松打出比超级超越更高的伤害，而且也比丝滑更强，所以绝对是多单位阵容的首选。不过当然，有一点必须承认，“没有纯攻击手的位置。” -- [XPbY3lPcj.A] 2023-12-20 (周三) 17:59:01</w:t>
      </w:r>
    </w:p>
    <w:p w14:paraId="273BB763">
      <w:r xmlns:w="http://schemas.openxmlformats.org/wordprocessingml/2006/main">
        <w:t xml:space="preserve">[127] 负责人喜欢《第一神拳》——[5UkJPVt9nV2] 2023-12-20 (周三) 20:26:35</w:t>
      </w:r>
    </w:p>
    <w:p w14:paraId="568A0DB7">
      <w:r xmlns:w="http://schemas.openxmlformats.org/wordprocessingml/2006/main">
        <w:t xml:space="preserve">[128] 我很佩服他从踢技风格转变为拳击风格；我觉得这种风格转变很有意思。——[ueIrS2MjJyA] 2023-12-20 (周三) 23:12:06</w:t>
      </w:r>
    </w:p>
    <w:p w14:paraId="233E5C2E">
      <w:r xmlns:w="http://schemas.openxmlformats.org/wordprocessingml/2006/main">
        <w:t xml:space="preserve">[129] 太可爱了，让我忍不住微笑 -- [iK1BmV2fz06] 2023-12-25 (周一) 20:41:54</w:t>
      </w:r>
    </w:p>
    <w:p w14:paraId="16DD9902">
      <w:r xmlns:w="http://schemas.openxmlformats.org/wordprocessingml/2006/main">
        <w:t xml:space="preserve">[130] 战斗姿势，巨型球体，双脚跳跃……难道这就是梁山坡九大天王之一的“人形炸弹”中条！——[ZeMs/YFO0jY] 2023-12-27 (周三) 00:52:11</w:t>
      </w:r>
    </w:p>
    <w:p w14:paraId="1DC300D7">
      <w:r xmlns:w="http://schemas.openxmlformats.org/wordprocessingml/2006/main">
        <w:t xml:space="preserve">[131] 阿斯特尔比的强大之处在于他还能兼任防御型减益角色。但需要另一个减益角色才能达到同样的火力输出，这无疑是个缺点。鉴于他拥有如此强大的火力，我认为围绕他组建队伍是值得的，但同时也需要注意，他很容易被更强大的角色替代。——[0ae/5HFC5cI] 2023-12-20 (周三) 20:54:01</w:t>
      </w:r>
    </w:p>
    <w:p w14:paraId="1B9FF506">
      <w:r xmlns:w="http://schemas.openxmlformats.org/wordprocessingml/2006/main">
        <w:t xml:space="preserve">[132] 哦，你说得对……第一波：圣夜露比、阿斯特、姬路、新年诺诺诺、妹妹超能力娜丽卡、姬路、阿斯特、琴濑、阿尔戈尔。或许我们应该把Zippo打火机塞进姬路和阿斯特的嘴里。——[3L/ZbpNafY2] 2023-12-20 (周三) 22:35:54</w:t>
      </w:r>
    </w:p>
    <w:p w14:paraId="3F04917E">
      <w:r xmlns:w="http://schemas.openxmlformats.org/wordprocessingml/2006/main">
        <w:t xml:space="preserve">[133] 我忘了在“超能力娜丽卡”前面写“第二波”——[3L/ZbpNafY2] 2023-12-20 (周三) 22:38:56</w:t>
      </w:r>
    </w:p>
    <w:p w14:paraId="310EAB37">
      <w:r xmlns:w="http://schemas.openxmlformats.org/wordprocessingml/2006/main">
        <w:t xml:space="preserve">[134] 妹妹和阿尔戈尔的情况正好相反吗？嗯，如果你用两个Zippo打火机，根据等级不同，圣夜红宝石Zippo可能威力更大。你还可以顺便延长希拉的寿命…… -- [3L/ZbpNafY2] 2023-12-20 (周三) 22:54:26</w:t>
      </w:r>
    </w:p>
    <w:p w14:paraId="68F3743F">
      <w:r xmlns:w="http://schemas.openxmlformats.org/wordprocessingml/2006/main">
        <w:t xml:space="preserve">[135] 在注意到纯爱有多可爱之前，我首先很好奇时贞穿的是什么衣服。不过确实很可爱，对吧？ -- [7bbzgy2uWAk] 2023-12-20 (周三) 18:50:37</w:t>
      </w:r>
    </w:p>
    <w:p w14:paraId="54480A3C">
      <w:r xmlns:w="http://schemas.openxmlformats.org/wordprocessingml/2006/main">
        <w:t xml:space="preserve">[136] 我想把超级基里尔、克鲁尔、莉兹娜和超级玛丽娜与38面条搭配，优先级为2。 -- [f73zse/nf2I] 2023-12-20 (周三) 20:20:35</w:t>
      </w:r>
    </w:p>
    <w:p w14:paraId="206330A7">
      <w:r xmlns:w="http://schemas.openxmlformats.org/wordprocessingml/2006/main">
        <w:t xml:space="preserve">[137] 看了它的性能，我觉得我的 Dynabeat 唱机带不动，本来打算放弃的，但反复听到“粉红红宝石”这个暗号，最终还是下定了决心。这颗宝石价格不菲，但它真的太性感、太酷炫了！——[ewvVMwvootI] 2023-12-20 (周三) 20:01:48</w:t>
      </w:r>
    </w:p>
    <w:p w14:paraId="09CC4C85">
      <w:r xmlns:w="http://schemas.openxmlformats.org/wordprocessingml/2006/main">
        <w:t xml:space="preserve">[138] 看了故事，这女孩不是飞，她是跑（天行者）？！这不就是老式轻小说里强者才会有的技能吗？——[CoLa33wsvi.] 2023-12-20 (周三) 22:14:14</w:t>
      </w:r>
    </w:p>
    <w:p w14:paraId="30A8FB8F">
      <w:r xmlns:w="http://schemas.openxmlformats.org/wordprocessingml/2006/main">
        <w:t xml:space="preserve">[139] 由于她的特殊技能特性，她更适合用于突袭战，而且你肯定需要把她放在后排，所以她适合那些前排能坐满10个左右位置的玩家。如果你是新手，甚至连一个主力角色都没练满级，只是想提升战斗力，那么即使把她练到满级，你也可能会发现她没有你想象中那么强。不过她确实有角色强度，所以如果你喜欢露比或者喜欢她，那就毫不犹豫地抽她吧。——[d4bK8.gNrSo] 2023-12-21 (周四) 08:01:26</w:t>
      </w:r>
    </w:p>
    <w:p w14:paraId="6A5D68BC">
      <w:r xmlns:w="http://schemas.openxmlformats.org/wordprocessingml/2006/main">
        <w:t xml:space="preserve">[140] 在突袭中，你最终会选择加入纳里卡，牺牲一个火力槽位，这样就只剩下一个火力槽位了……优先级 1A Es → 优先级 2A Es Zippo 继续 → DENAI 超级升华 Kyriel……但如果仅仅追求火力，突破 150 上限的收益很高，而且似乎可以移除 Kyriel 并将其与哥布林搭配，如果再加上卓越腰带 + ???，分数会大幅提升，所以总而言之，槽位真的不够用，请添加优先级 3 -- [xr/q2oTMXqw] 2023-12-22 (周五) 18:27:59</w:t>
      </w:r>
    </w:p>
    <w:p w14:paraId="2E8239B2">
      <w:r xmlns:w="http://schemas.openxmlformats.org/wordprocessingml/2006/main">
        <w:t xml:space="preserve">[141] 我觉得圣夜露比比超强力娜丽卡更容易输出伤害。如果你连10个强力单位都凑不齐，那娜丽卡阵型就根本不可能成型。——[LBlIJ3oun3s] 2023-12-23 (周六) 10:35:10</w:t>
      </w:r>
    </w:p>
    <w:p w14:paraId="2A35D16D">
      <w:r xmlns:w="http://schemas.openxmlformats.org/wordprocessingml/2006/main">
        <w:t xml:space="preserve">[142] 一个不是肌肉男的Ruby就不是Ruby……就连她的前任Escalayer也几乎是个自带增益效果的肌肉男，对吧？——[8dWSVNgiuM6] 2023-12-21 (周四) 11:17:54</w:t>
      </w:r>
    </w:p>
    <w:p w14:paraId="40CD5613">
      <w:r xmlns:w="http://schemas.openxmlformats.org/wordprocessingml/2006/main">
        <w:t xml:space="preserve">[143] 是不是因为他把脉冲（Pulsion）运用到空中动作中，所以才转而采用以技术为中心的风格？ -- [OyK73jrcPW2] 2023-12-22 (周五) 08:17:09</w:t>
      </w:r>
    </w:p>
    <w:p w14:paraId="6375CD4A">
      <w:r xmlns:w="http://schemas.openxmlformats.org/wordprocessingml/2006/main">
        <w:t xml:space="preserve">[144] 在评价这些火力型角色时，彩虹觉醒次数有限无疑是个瓶颈。到四周年庆典时，如果你一直付费，应该可以把6个角色升到150级，到那时，应该就能给出比较全面的评价了。——[YJfcLsWfx2I] 2023-12-21 (周四) 09:53:09</w:t>
      </w:r>
    </w:p>
    <w:p w14:paraId="192338BA">
      <w:r xmlns:w="http://schemas.openxmlformats.org/wordprocessingml/2006/main">
        <w:t xml:space="preserve">[145] 当我看到它和托帕兹站在一起时，我觉得它只是一套暴露的衣服……但当我看到它和尼尔站在一起时，它看起来却像是一件正常的衣服，这很奇怪。——[EqfYu1tymiA] 2023-12-23 (周六) 09:29:55</w:t>
      </w:r>
    </w:p>
    <w:p w14:paraId="6C5212A4">
      <w:r xmlns:w="http://schemas.openxmlformats.org/wordprocessingml/2006/main">
        <w:t xml:space="preserve">[146] 我知道！很性感，不是吗？ -- [Tw8FzLMpGwo] 2023-12-25 (周一) 21:58:25</w:t>
      </w:r>
    </w:p>
    <w:p w14:paraId="6A534798">
      <w:r xmlns:w="http://schemas.openxmlformats.org/wordprocessingml/2006/main">
        <w:t xml:space="preserve">[147] 如果性能保持不变，但特殊技能从单体攻击改为范围攻击，我肯定会全力抽卡…… -- [VaYIbDEjQzQ] 2023-12-31 (周日) 21:24:09</w:t>
      </w:r>
    </w:p>
    <w:p w14:paraId="645B0973">
      <w:r xmlns:w="http://schemas.openxmlformats.org/wordprocessingml/2006/main">
        <w:t xml:space="preserve">[148] 我也考虑过使用超级升华设备，但托帕兹的特殊Zippo打火机也很好用，而且红宝石星和两个克里斯各带一个Zippo打火机的组合似乎很强。——[F2kRD/U1i1Q] 2025-10-16 (周四) 13:16:43</w:t>
      </w:r>
    </w:p>
    <w:p w14:paraId="334B6FFF">
      <w:r xmlns:w="http://schemas.openxmlformats.org/wordprocessingml/2006/main">
        <w:t xml:space="preserve">[149] ←使用棋盘前请务必阅读规则。</w:t>
      </w:r>
    </w:p>
    <w:p w14:paraId="33C13049">
      <w:r xmlns:w="http://schemas.openxmlformats.org/wordprocessingml/2006/main">
        <w:t xml:space="preserve">[150] 关于规则 †</w:t>
      </w:r>
    </w:p>
    <w:p w14:paraId="243451F3">
      <w:r xmlns:w="http://schemas.openxmlformats.org/wordprocessingml/2006/main">
        <w:t xml:space="preserve">[151] 请不要抱怨或批评页面编辑者。如果您对其他人的编辑有意见，请通过“提供替代方案”或“自行编辑”的方式进行建设性沟通。</w:t>
      </w:r>
    </w:p>
    <w:p w14:paraId="70E76D7A">
      <w:r xmlns:w="http://schemas.openxmlformats.org/wordprocessingml/2006/main">
        <w:t xml:space="preserve">[152] 不要发布个人网站或其他禁止未经授权链接的网站的网址。</w:t>
      </w:r>
    </w:p>
    <w:p w14:paraId="6B0B98C2">
      <w:r xmlns:w="http://schemas.openxmlformats.org/wordprocessingml/2006/main">
        <w:t xml:space="preserve">[153] 关于违反规则的帖子 †</w:t>
      </w:r>
    </w:p>
    <w:p w14:paraId="0F6CE6D4">
      <w:r xmlns:w="http://schemas.openxmlformats.org/wordprocessingml/2006/main">
        <w:t xml:space="preserve">[154] 禁止发布以下类型的帖子，因为它们容易造成干扰。</w:t>
      </w:r>
    </w:p>
    <w:p w14:paraId="70FAB1E0">
      <w:r xmlns:w="http://schemas.openxmlformats.org/wordprocessingml/2006/main">
        <w:t xml:space="preserve">[155]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F0FAB1D">
      <w:r xmlns:w="http://schemas.openxmlformats.org/wordprocessingml/2006/main">
        <w:t xml:space="preserve">[156] 其他包括使用此维基的人、官方管理员、艺术家、配音演员、现实生活中的个人以及 Twitter 用户等团体。</w:t>
      </w:r>
    </w:p>
    <w:p w14:paraId="4FDECAC2">
      <w:r xmlns:w="http://schemas.openxmlformats.org/wordprocessingml/2006/main">
        <w:t xml:space="preserve">[157] 关于向管理层提交的帖子，我们容忍可以解释为用户反馈的评论，例如“我希望他们改进这一点”、“我希望他们尽快修复错误”和“维护时间太长了”，但我们不容忍使用辱骂性语言贬低管理层。</w:t>
      </w:r>
    </w:p>
    <w:p w14:paraId="5BD917B3">
      <w:r xmlns:w="http://schemas.openxmlformats.org/wordprocessingml/2006/main">
        <w:t xml:space="preserve">[158] 将讨论和意见交流视为“诽谤或对抗他人”是错误的。然而，在讨论或意见交流中使用辱骂性语言、贬低他人、挑衅他人或在缺乏明确证据的情况下发表言论，都是违法行为。说话时务必注意自己的言辞。</w:t>
      </w:r>
    </w:p>
    <w:p w14:paraId="45497D87">
      <w:r xmlns:w="http://schemas.openxmlformats.org/wordprocessingml/2006/main">
        <w:t xml:space="preserve">[159] 攻击性评论是指使用“做这个”或“做那个”等强烈命令、“使用粗俗语言”、“采取居高临下的态度”或“具有挑衅性”的评论。</w:t>
      </w:r>
    </w:p>
    <w:p w14:paraId="41D8ED99">
      <w:r xmlns:w="http://schemas.openxmlformats.org/wordprocessingml/2006/main">
        <w:t xml:space="preserve">[160] 禁止发布冒犯现有玩家的帖子，例如“还有人玩这个游戏吗？”或“这游戏已经凉了”。这并不意味着您完全不能发表任何负面言论，而是指那些超出单纯负面评价范围，构成诽谤或诋毁的帖子将被禁止发布。</w:t>
      </w:r>
    </w:p>
    <w:p w14:paraId="12EF44E9">
      <w:r xmlns:w="http://schemas.openxmlformats.org/wordprocessingml/2006/main">
        <w:t xml:space="preserve">[161] 公开羞辱他人，包括泄露他人的游戏内名称或UID</w:t>
      </w:r>
    </w:p>
    <w:p w14:paraId="70F3D1C6">
      <w:r xmlns:w="http://schemas.openxmlformats.org/wordprocessingml/2006/main">
        <w:t xml:space="preserve">[162] 但是，分享有助于游戏攻略的信息和视频是允许的。</w:t>
      </w:r>
    </w:p>
    <w:p w14:paraId="7F146E5E">
      <w:r xmlns:w="http://schemas.openxmlformats.org/wordprocessingml/2006/main">
        <w:t xml:space="preserve">[163] 参考其他应用程序</w:t>
      </w:r>
    </w:p>
    <w:p w14:paraId="6E0F44F5">
      <w:r xmlns:w="http://schemas.openxmlformats.org/wordprocessingml/2006/main">
        <w:t xml:space="preserve">[164] 在多个论坛上多次发帖</w:t>
      </w:r>
    </w:p>
    <w:p w14:paraId="37E20041">
      <w:r xmlns:w="http://schemas.openxmlformats.org/wordprocessingml/2006/main">
        <w:t xml:space="preserve">[165] 写出一串毫无意义的字符</w:t>
      </w:r>
    </w:p>
    <w:p w14:paraId="3BE28D32">
      <w:r xmlns:w="http://schemas.openxmlformats.org/wordprocessingml/2006/main">
        <w:t xml:space="preserve">[166] 关于作弊和利用漏洞的帖子</w:t>
      </w:r>
    </w:p>
    <w:p w14:paraId="21C6847C">
      <w:r xmlns:w="http://schemas.openxmlformats.org/wordprocessingml/2006/main">
        <w:t xml:space="preserve">[167] 最好的办法是忽略违反规则的帖子。上钩或反驳只会让事情变得更糟。</w:t>
      </w:r>
    </w:p>
    <w:p w14:paraId="737741AD">
      <w:r xmlns:w="http://schemas.openxmlformats.org/wordprocessingml/2006/main">
        <w:t xml:space="preserve">[168] *在上述规则中，“诽谤”指的是在没有客观证据的情况下诋毁和贬低他人。将所有批评性文章都归为“诽谤”是不正确的，所以请务必谨慎。</w:t>
      </w:r>
    </w:p>
    <w:p w14:paraId="3C2BAFB4">
      <w:r xmlns:w="http://schemas.openxmlformats.org/wordprocessingml/2006/main">
        <w:t xml:space="preserve">[169] 关于修改和删除发帖日志 †</w:t>
      </w:r>
    </w:p>
    <w:p w14:paraId="377DE470">
      <w:r xmlns:w="http://schemas.openxmlformats.org/wordprocessingml/2006/main">
        <w:t xml:space="preserve">[170] 但是，允许更正印刷错误、遗漏和字体颜色。（他人出于善意所做的更正也允许。）</w:t>
      </w:r>
    </w:p>
    <w:p w14:paraId="163EAE74">
      <w:r xmlns:w="http://schemas.openxmlformats.org/wordprocessingml/2006/main">
        <w:t xml:space="preserve">[171] 作为例外情况，您可以删除自己的帖子，但事后必须向管理员报告。此外，删除时，请将整个评论替换为以下文本，而不是完全删除：&amp;color(#ff0000){''发帖人已删除''};</w:t>
      </w:r>
    </w:p>
    <w:p w14:paraId="0A121A44">
      <w:r xmlns:w="http://schemas.openxmlformats.org/wordprocessingml/2006/main">
        <w:t xml:space="preserve">[172] 关于评论删除违反规则的帖子 †</w:t>
      </w:r>
    </w:p>
    <w:p w14:paraId="7D4AEE80">
      <w:r xmlns:w="http://schemas.openxmlformats.org/wordprocessingml/2006/main">
        <w:t xml:space="preserve">[173] 您可以自行注释掉上述任何违反规则的评论，无需管理员许可。但是，注释掉评论后，请务必在“违规举报公告板”上进行举报。举报时请使用“违规举报公告板”上的模板。</w:t>
      </w:r>
    </w:p>
    <w:p w14:paraId="34A42F7F">
      <w:r xmlns:w="http://schemas.openxmlformats.org/wordprocessingml/2006/main">
        <w:t xml:space="preserve">[174] 未经 CO 举报公告板举报而被删除的帖子将被恢复，而删除帖子的人将受到处罚。</w:t>
      </w:r>
    </w:p>
    <w:p w14:paraId="5D4C3EA4">
      <w:r xmlns:w="http://schemas.openxmlformats.org/wordprocessingml/2006/main">
        <w:t xml:space="preserve">[175] 如果您反复向 CO 举报公告板举报不违反规则的帖子，我们将认为您是自私的，并将对您实施发帖和编辑限制。</w:t>
      </w:r>
    </w:p>
    <w:p w14:paraId="523D4A78">
      <w:r xmlns:w="http://schemas.openxmlformats.org/wordprocessingml/2006/main">
        <w:t xml:space="preserve">[176] 管理员可酌情恢复 CO 报告公告板上不违反规则的报告。</w:t>
      </w:r>
    </w:p>
    <w:p w14:paraId="45FB9CC1">
      <w:r xmlns:w="http://schemas.openxmlformats.org/wordprocessingml/2006/main">
        <w:t xml:space="preserve">[177] 我想再次重申我的请求：请不要评论那些没有违反规则的评论。（例如，主观判断，比如“虽然没有违反规则，但对任何人来说都明显是垃圾信息”、“恶作剧”或“评论整个帖子”。）</w:t>
      </w:r>
    </w:p>
    <w:p w14:paraId="25C9E412">
      <w:r xmlns:w="http://schemas.openxmlformats.org/wordprocessingml/2006/main">
        <w:t xml:space="preserve">[178] 关于不违反规则但“冒犯性”的帖子 †</w:t>
      </w:r>
    </w:p>
    <w:p w14:paraId="00955549">
      <w:r xmlns:w="http://schemas.openxmlformats.org/wordprocessingml/2006/main">
        <w:t xml:space="preserve">[179] 即使帖子内容具有冒犯性，除非违反版规，否则不会被删除。由于每个人对冒犯性的接受程度不同，请使用 NGID 功能隐藏评论，而不是争论或恶意挑衅。</w:t>
      </w:r>
    </w:p>
    <w:p w14:paraId="4CE1959C">
      <w:r xmlns:w="http://schemas.openxmlformats.org/wordprocessingml/2006/main">
        <w:t xml:space="preserve">[180] 挑衅难道不是一种违规行为吗？†</w:t>
      </w:r>
    </w:p>
    <w:p w14:paraId="18B9CA3F">
      <w:r xmlns:w="http://schemas.openxmlformats.org/wordprocessingml/2006/main">
        <w:t xml:space="preserve">[181] 每个人对“煽动性言论”的定义都大相径庭，因此我们不认为这是违规行为。如果您认为某条评论具有煽动性，请使用 NGID 功能将其隐藏。</w:t>
      </w:r>
    </w:p>
    <w:p w14:paraId="4358AF24">
      <w:r xmlns:w="http://schemas.openxmlformats.org/wordprocessingml/2006/main">
        <w:t xml:space="preserve">[182] 抱怨难道不算违法吗？†</w:t>
      </w:r>
    </w:p>
    <w:p w14:paraId="0A98FC5C">
      <w:r xmlns:w="http://schemas.openxmlformats.org/wordprocessingml/2006/main">
        <w:t xml:space="preserve">[183] 一般而言，投诉本身并不构成违规。但是，针对本作品的负面宣传、诽谤、辱骂性语言以及超出投诉范围的对抗性帖子均构成违规。如果您认为投诉内容冒犯了您，请使用 NGID 功能将评论隐藏。</w:t>
      </w:r>
    </w:p>
    <w:p w14:paraId="6B0CBF6D">
      <w:r xmlns:w="http://schemas.openxmlformats.org/wordprocessingml/2006/main">
        <w:t xml:space="preserve">[184] 如果您不确定某个帖子是否违反规则，该怎么办？ †</w:t>
      </w:r>
    </w:p>
    <w:p w14:paraId="69B86D27">
      <w:r xmlns:w="http://schemas.openxmlformats.org/wordprocessingml/2006/main">
        <w:t xml:space="preserve">[185] 有些帖子内容含糊不清，难以判断是否违规。评论删除这类含糊不清的帖子可能会导致问题，所以请不要评论删除，而是使用 NGID 功能将评论隐藏起来。</w:t>
      </w:r>
    </w:p>
    <w:p w14:paraId="24D2786D">
      <w:r xmlns:w="http://schemas.openxmlformats.org/wordprocessingml/2006/main">
        <w:t xml:space="preserve">[186] 对屡犯者的处罚 †</w:t>
      </w:r>
    </w:p>
    <w:p w14:paraId="72F692CC">
      <w:r xmlns:w="http://schemas.openxmlformats.org/wordprocessingml/2006/main">
        <w:t xml:space="preserve">[187] 屡次违反规则或发布特别恶意的帖子，管理员可酌情予以处罚，例如“禁止访问”或“限制发帖”。</w:t>
      </w:r>
    </w:p>
    <w:p w14:paraId="2EE1CEEC">
      <w:r xmlns:w="http://schemas.openxmlformats.org/wordprocessingml/2006/main">
        <w:t xml:space="preserve">[188] 如果您对进一步改进有任何建议，请通过 Wiki 管理公告板与我们联系。</w:t>
      </w:r>
    </w:p>
    <w:p w14:paraId="0D85A42D"/>
    <w:p w14:paraId="6F50EC83">
      <w:r xmlns:w="http://schemas.openxmlformats.org/wordprocessingml/2006/main">
        <w:rPr>
          <w:b/>
        </w:rPr>
        <w:t xml:space="preserve">A273</w:t>
      </w:r>
    </w:p>
    <w:p w14:paraId="4BB686FE">
      <w:r xmlns:w="http://schemas.openxmlformats.org/wordprocessingml/2006/main">
        <w:t xml:space="preserve">[0] 索引：所有角色 | SSR 角色 | SR 角色 | R 角色</w:t>
      </w:r>
    </w:p>
    <w:p w14:paraId="34419D39">
      <w:r xmlns:w="http://schemas.openxmlformats.org/wordprocessingml/2006/main">
        <w:t xml:space="preserve">[1] 基本信息</w:t>
      </w:r>
    </w:p>
    <w:p w14:paraId="5AB35D30">
      <w:r xmlns:w="http://schemas.openxmlformats.org/wordprocessingml/2006/main">
        <w:t xml:space="preserve">[2] 内容适用性简易评估</w:t>
      </w:r>
    </w:p>
    <w:p w14:paraId="70156847">
      <w:r xmlns:w="http://schemas.openxmlformats.org/wordprocessingml/2006/main">
        <w:t xml:space="preserve">[3] 替代版本</w:t>
      </w:r>
    </w:p>
    <w:p w14:paraId="60114503">
      <w:r xmlns:w="http://schemas.openxmlformats.org/wordprocessingml/2006/main">
        <w:t xml:space="preserve">[4] 琐事</w:t>
      </w:r>
    </w:p>
    <w:p w14:paraId="36D61567">
      <w:r xmlns:w="http://schemas.openxmlformats.org/wordprocessingml/2006/main">
        <w:t xml:space="preserve">[5] 官方推特账号介绍</w:t>
      </w:r>
    </w:p>
    <w:p w14:paraId="78ACE1A6">
      <w:r xmlns:w="http://schemas.openxmlformats.org/wordprocessingml/2006/main">
        <w:t xml:space="preserve">[6] 评论表单</w:t>
      </w:r>
    </w:p>
    <w:p w14:paraId="0F91BAA8">
      <w:r xmlns:w="http://schemas.openxmlformats.org/wordprocessingml/2006/main">
        <w:t xml:space="preserve">[7] 基本信息 †</w:t>
      </w:r>
    </w:p>
    <w:p w14:paraId="06313A4B">
      <w:r xmlns:w="http://schemas.openxmlformats.org/wordprocessingml/2006/main">
        <w:t xml:space="preserve">[8] 变换图像</w:t>
      </w:r>
    </w:p>
    <w:p w14:paraId="38E5F6BC">
      <w:r xmlns:w="http://schemas.openxmlformats.org/wordprocessingml/2006/main">
        <w:t xml:space="preserve">[9] 简介</w:t>
      </w:r>
    </w:p>
    <w:p w14:paraId="3F637B60">
      <w:r xmlns:w="http://schemas.openxmlformats.org/wordprocessingml/2006/main">
        <w:t xml:space="preserve">[10] 姓名</w:t>
      </w:r>
    </w:p>
    <w:p w14:paraId="5AA2E0A3">
      <w:r xmlns:w="http://schemas.openxmlformats.org/wordprocessingml/2006/main">
        <w:t xml:space="preserve">[11] 圣哉雫</w:t>
      </w:r>
    </w:p>
    <w:p w14:paraId="0A75102E">
      <w:r xmlns:w="http://schemas.openxmlformats.org/wordprocessingml/2006/main">
        <w:t xml:space="preserve">[12] 真实姓名</w:t>
      </w:r>
    </w:p>
    <w:p w14:paraId="1402C5E7">
      <w:r xmlns:w="http://schemas.openxmlformats.org/wordprocessingml/2006/main">
        <w:t xml:space="preserve">[13] 汤之花雫</w:t>
      </w:r>
    </w:p>
    <w:p w14:paraId="6D33D477">
      <w:r xmlns:w="http://schemas.openxmlformats.org/wordprocessingml/2006/main">
        <w:t xml:space="preserve">[14] 稀有度</w:t>
      </w:r>
    </w:p>
    <w:p w14:paraId="2AD250D5">
      <w:r xmlns:w="http://schemas.openxmlformats.org/wordprocessingml/2006/main">
        <w:t xml:space="preserve">[15] 普通攻击</w:t>
      </w:r>
    </w:p>
    <w:p w14:paraId="126BE9F1">
      <w:r xmlns:w="http://schemas.openxmlformats.org/wordprocessingml/2006/main">
        <w:t xml:space="preserve">[16] 远程攻击（魔法）</w:t>
      </w:r>
    </w:p>
    <w:p w14:paraId="1C537257">
      <w:r xmlns:w="http://schemas.openxmlformats.org/wordprocessingml/2006/main">
        <w:t xml:space="preserve">[17] 附属派系</w:t>
      </w:r>
    </w:p>
    <w:p w14:paraId="35AB0737">
      <w:r xmlns:w="http://schemas.openxmlformats.org/wordprocessingml/2006/main">
        <w:t xml:space="preserve">[18] 女巫</w:t>
      </w:r>
    </w:p>
    <w:p w14:paraId="10EF8164">
      <w:r xmlns:w="http://schemas.openxmlformats.org/wordprocessingml/2006/main">
        <w:t xml:space="preserve">[19] 特殊属性</w:t>
      </w:r>
    </w:p>
    <w:p w14:paraId="579CAEB2">
      <w:r xmlns:w="http://schemas.openxmlformats.org/wordprocessingml/2006/main">
        <w:t xml:space="preserve">[20] 圣夜</w:t>
      </w:r>
    </w:p>
    <w:p w14:paraId="2F593FBF">
      <w:r xmlns:w="http://schemas.openxmlformats.org/wordprocessingml/2006/main">
        <w:t xml:space="preserve">[21] 木下弥弥</w:t>
      </w:r>
    </w:p>
    <w:p w14:paraId="22EA63F3">
      <w:r xmlns:w="http://schemas.openxmlformats.org/wordprocessingml/2006/main">
        <w:t xml:space="preserve">[22] 插图</w:t>
      </w:r>
    </w:p>
    <w:p w14:paraId="5773F101">
      <w:r xmlns:w="http://schemas.openxmlformats.org/wordprocessingml/2006/main">
        <w:t xml:space="preserve">[23] 已经到了。</w:t>
      </w:r>
    </w:p>
    <w:p w14:paraId="51459706">
      <w:r xmlns:w="http://schemas.openxmlformats.org/wordprocessingml/2006/main">
        <w:t xml:space="preserve">[24] SD字符</w:t>
      </w:r>
    </w:p>
    <w:p w14:paraId="1E4CF58A">
      <w:r xmlns:w="http://schemas.openxmlformats.org/wordprocessingml/2006/main">
        <w:t xml:space="preserve">[25] 风味文字</w:t>
      </w:r>
    </w:p>
    <w:p w14:paraId="6060452E">
      <w:r xmlns:w="http://schemas.openxmlformats.org/wordprocessingml/2006/main">
        <w:t xml:space="preserve">[26] “嘿嘿，我特意做了一套圣诞树造型的衣服。你们觉得怎么样？雫看起来像棵树吗？”这是雫的新战斗服，设计灵感来源于圣诞主题的城镇景观。这套衣服能够很好地掩盖她的肤色，让她在城市中不那么显眼，但同时又能让她充分发挥史莱姆魔法因子的能力。她使用的祝福装置“星形气球”可以创造出星形气球，这些气球能够治疗队友，并在敌人触碰到时爆炸。</w:t>
      </w:r>
    </w:p>
    <w:p w14:paraId="18B682D7">
      <w:r xmlns:w="http://schemas.openxmlformats.org/wordprocessingml/2006/main">
        <w:t xml:space="preserve">[27] 如何获得</w:t>
      </w:r>
    </w:p>
    <w:p w14:paraId="05EA43C6">
      <w:r xmlns:w="http://schemas.openxmlformats.org/wordprocessingml/2006/main">
        <w:t xml:space="preserve">[28] 限时扭蛋</w:t>
      </w:r>
    </w:p>
    <w:p w14:paraId="45356B6C">
      <w:r xmlns:w="http://schemas.openxmlformats.org/wordprocessingml/2006/main">
        <w:t xml:space="preserve">[29] 基础属性（1星）* 每增加1星+50%，5星时为1星值的3倍</w:t>
      </w:r>
    </w:p>
    <w:p w14:paraId="5F064EDE">
      <w:r xmlns:w="http://schemas.openxmlformats.org/wordprocessingml/2006/main">
        <w:t xml:space="preserve">[30] 级</w:t>
      </w:r>
    </w:p>
    <w:p w14:paraId="7924409A">
      <w:r xmlns:w="http://schemas.openxmlformats.org/wordprocessingml/2006/main">
        <w:t xml:space="preserve">[31] 耐力</w:t>
      </w:r>
    </w:p>
    <w:p w14:paraId="26EAAF92">
      <w:r xmlns:w="http://schemas.openxmlformats.org/wordprocessingml/2006/main">
        <w:t xml:space="preserve">[32] 攻击力</w:t>
      </w:r>
    </w:p>
    <w:p w14:paraId="352D34F0">
      <w:r xmlns:w="http://schemas.openxmlformats.org/wordprocessingml/2006/main">
        <w:t xml:space="preserve">[33] 防御能力</w:t>
      </w:r>
    </w:p>
    <w:p w14:paraId="295CE906">
      <w:r xmlns:w="http://schemas.openxmlformats.org/wordprocessingml/2006/main">
        <w:t xml:space="preserve">[34] 魔法力量</w:t>
      </w:r>
    </w:p>
    <w:p w14:paraId="327D1F4B">
      <w:r xmlns:w="http://schemas.openxmlformats.org/wordprocessingml/2006/main">
        <w:t xml:space="preserve">[35] 魔法抗性</w:t>
      </w:r>
    </w:p>
    <w:p w14:paraId="37FF26FA">
      <w:r xmlns:w="http://schemas.openxmlformats.org/wordprocessingml/2006/main">
        <w:t xml:space="preserve">[36] 详细状态</w:t>
      </w:r>
    </w:p>
    <w:p w14:paraId="1AE5B341">
      <w:r xmlns:w="http://schemas.openxmlformats.org/wordprocessingml/2006/main">
        <w:t xml:space="preserve">[37] 准确性</w:t>
      </w:r>
    </w:p>
    <w:p w14:paraId="0A2CCCC3">
      <w:r xmlns:w="http://schemas.openxmlformats.org/wordprocessingml/2006/main">
        <w:t xml:space="preserve">[38] 回避能力</w:t>
      </w:r>
    </w:p>
    <w:p w14:paraId="663A5B1F">
      <w:r xmlns:w="http://schemas.openxmlformats.org/wordprocessingml/2006/main">
        <w:t xml:space="preserve">[39] 连续命中率</w:t>
      </w:r>
    </w:p>
    <w:p w14:paraId="43289BBA">
      <w:r xmlns:w="http://schemas.openxmlformats.org/wordprocessingml/2006/main">
        <w:t xml:space="preserve">[40] 反击率</w:t>
      </w:r>
    </w:p>
    <w:p w14:paraId="14A2D3C5">
      <w:r xmlns:w="http://schemas.openxmlformats.org/wordprocessingml/2006/main">
        <w:t xml:space="preserve">[41] 眩晕激活率</w:t>
      </w:r>
    </w:p>
    <w:p w14:paraId="332FD0F6">
      <w:r xmlns:w="http://schemas.openxmlformats.org/wordprocessingml/2006/main">
        <w:t xml:space="preserve">[42] 抗眩晕能力</w:t>
      </w:r>
    </w:p>
    <w:p w14:paraId="3F41458E">
      <w:r xmlns:w="http://schemas.openxmlformats.org/wordprocessingml/2006/main">
        <w:t xml:space="preserve">[43] 移动速度</w:t>
      </w:r>
    </w:p>
    <w:p w14:paraId="4AB15302">
      <w:r xmlns:w="http://schemas.openxmlformats.org/wordprocessingml/2006/main">
        <w:t xml:space="preserve">[44] 部署速度</w:t>
      </w:r>
    </w:p>
    <w:p w14:paraId="1E96B7BE">
      <w:r xmlns:w="http://schemas.openxmlformats.org/wordprocessingml/2006/main">
        <w:t xml:space="preserve">[45] 行动速度</w:t>
      </w:r>
    </w:p>
    <w:p w14:paraId="4E90E42F">
      <w:r xmlns:w="http://schemas.openxmlformats.org/wordprocessingml/2006/main">
        <w:t xml:space="preserve">[46] 特殊填充量</w:t>
      </w:r>
    </w:p>
    <w:p w14:paraId="3BF4FDA4">
      <w:r xmlns:w="http://schemas.openxmlformats.org/wordprocessingml/2006/main">
        <w:t xml:space="preserve">[47] 特殊招式</w:t>
      </w:r>
    </w:p>
    <w:p w14:paraId="3BEE434D">
      <w:r xmlns:w="http://schemas.openxmlformats.org/wordprocessingml/2006/main">
        <w:t xml:space="preserve">[48] 姓名</w:t>
      </w:r>
    </w:p>
    <w:p w14:paraId="7244EF33">
      <w:r xmlns:w="http://schemas.openxmlformats.org/wordprocessingml/2006/main">
        <w:t xml:space="preserve">[49] 效应</w:t>
      </w:r>
    </w:p>
    <w:p w14:paraId="2049FA01">
      <w:r xmlns:w="http://schemas.openxmlformats.org/wordprocessingml/2006/main">
        <w:t xml:space="preserve">[50] 超级巨星</w:t>
      </w:r>
    </w:p>
    <w:p w14:paraId="0BACE131">
      <w:r xmlns:w="http://schemas.openxmlformats.org/wordprocessingml/2006/main">
        <w:t xml:space="preserve">[51] 持续 20 秒，使除自身以外的所有友方单位的攻击力提高 50%，并使自身场上的速度提高 20%。</w:t>
      </w:r>
    </w:p>
    <w:p w14:paraId="41002C77">
      <w:r xmlns:w="http://schemas.openxmlformats.org/wordprocessingml/2006/main">
        <w:t xml:space="preserve">[52] 超级巨星+</w:t>
      </w:r>
    </w:p>
    <w:p w14:paraId="14C22211">
      <w:r xmlns:w="http://schemas.openxmlformats.org/wordprocessingml/2006/main">
        <w:t xml:space="preserve">[53] 持续 20 秒，使除自身以外的所有友方单位的攻击力提高 50%，速度提高 30%，并使场上所有友方单位的速度和命中率分别提高 20% 和 50%。</w:t>
      </w:r>
    </w:p>
    <w:p w14:paraId="23B1D9B7">
      <w:r xmlns:w="http://schemas.openxmlformats.org/wordprocessingml/2006/main">
        <w:t xml:space="preserve">[54] 独特效果</w:t>
      </w:r>
    </w:p>
    <w:p w14:paraId="79B14D27">
      <w:r xmlns:w="http://schemas.openxmlformats.org/wordprocessingml/2006/main">
        <w:t xml:space="preserve">[55] 姓名</w:t>
      </w:r>
    </w:p>
    <w:p w14:paraId="0EE2C80F">
      <w:r xmlns:w="http://schemas.openxmlformats.org/wordprocessingml/2006/main">
        <w:t xml:space="preserve">[56] 效应</w:t>
      </w:r>
    </w:p>
    <w:p w14:paraId="08AFDC2E">
      <w:r xmlns:w="http://schemas.openxmlformats.org/wordprocessingml/2006/main">
        <w:t xml:space="preserve">[57] 星之小大神</w:t>
      </w:r>
    </w:p>
    <w:p w14:paraId="2771A03B">
      <w:r xmlns:w="http://schemas.openxmlformats.org/wordprocessingml/2006/main">
        <w:t xml:space="preserve">[58] 当体力低于 30% 时，持续 20 秒，每秒恢复除自身以外的所有友方单位 5% 的生命值（只能激活一次）。</w:t>
      </w:r>
    </w:p>
    <w:p w14:paraId="4D401491">
      <w:r xmlns:w="http://schemas.openxmlformats.org/wordprocessingml/2006/main">
        <w:t xml:space="preserve">[59] 星之小大神 +</w:t>
      </w:r>
    </w:p>
    <w:p w14:paraId="410047C2">
      <w:r xmlns:w="http://schemas.openxmlformats.org/wordprocessingml/2006/main">
        <w:t xml:space="preserve">[60] 当体力低于 30% 时，每秒恢复全军 5% 的体力，持续 30 秒（只能激活一次）。</w:t>
      </w:r>
    </w:p>
    <w:p w14:paraId="4E4DD975">
      <w:r xmlns:w="http://schemas.openxmlformats.org/wordprocessingml/2006/main">
        <w:t xml:space="preserve">[61] 增强图像</w:t>
      </w:r>
    </w:p>
    <w:p w14:paraId="2C749135">
      <w:r xmlns:w="http://schemas.openxmlformats.org/wordprocessingml/2006/main">
        <w:t xml:space="preserve">[62] 在游戏中 †</w:t>
      </w:r>
    </w:p>
    <w:p w14:paraId="6342D513">
      <w:r xmlns:w="http://schemas.openxmlformats.org/wordprocessingml/2006/main">
        <w:t xml:space="preserve">[63] 魔女雫的圣诞服装版。拥有三种增益效果和一次性持续治疗的辅助角色。觉醒后，她的攻击力、速度和命中率提升50%，大幅提升火力。尤其值得一提的是，50%的总速度提升对于一个可以无限使用特殊技能的角色来说，是最高的数值之一。速度提升还能提高特殊技能槽的自动填充速度，从而增加特殊技能的使用次数。命中率提升也能提高团队副本的整体伤害，因为有一定几率造成1.25倍伤害（不包括多段攻击等特定伤害）。三种增益效果都会影响伤害输出，因此她在团队副本中将发挥尤为重要的作用。</w:t>
      </w:r>
    </w:p>
    <w:p w14:paraId="5D911867">
      <w:r xmlns:w="http://schemas.openxmlformats.org/wordprocessingml/2006/main">
        <w:t xml:space="preserve">[64] 该特殊效果是原有特殊效果的改良版，当体力低于30%时，会在一段时间内持续为全队恢复5%的体力。虽然恢复量较大，但时机难以把握，且只能使用一次，因此不要过分依赖它。</w:t>
      </w:r>
    </w:p>
    <w:p w14:paraId="7E1BABB3">
      <w:r xmlns:w="http://schemas.openxmlformats.org/wordprocessingml/2006/main">
        <w:t xml:space="preserve">[65] 它的弱点在于自身无法获得攻击力提升或30%的速度提升。不过，它确实能为场上所有单位提供20%的速度提升。速度提升对于轮换速度至关重要，因此缺少速度提升是一个不小的缺点，即使攻击力提升尚可接受。</w:t>
      </w:r>
    </w:p>
    <w:p w14:paraId="345FAC98">
      <w:r xmlns:w="http://schemas.openxmlformats.org/wordprocessingml/2006/main">
        <w:t xml:space="preserve">[66] 内容适用性简易评估 †</w:t>
      </w:r>
    </w:p>
    <w:p w14:paraId="2008CB07">
      <w:r xmlns:w="http://schemas.openxmlformats.org/wordprocessingml/2006/main">
        <w:t xml:space="preserve">[67] 合适的内容、推荐的装备示例、角色发展目标等。</w:t>
      </w:r>
    </w:p>
    <w:p w14:paraId="536261FD">
      <w:r xmlns:w="http://schemas.openxmlformats.org/wordprocessingml/2006/main">
        <w:t xml:space="preserve">[68] 兼容内容</w:t>
      </w:r>
    </w:p>
    <w:p w14:paraId="7B2B72C8">
      <w:r xmlns:w="http://schemas.openxmlformats.org/wordprocessingml/2006/main">
        <w:t xml:space="preserve">[69] 能力倾向</w:t>
      </w:r>
    </w:p>
    <w:p w14:paraId="438B3748">
      <w:r xmlns:w="http://schemas.openxmlformats.org/wordprocessingml/2006/main">
        <w:t xml:space="preserve">[70] 简短评论</w:t>
      </w:r>
    </w:p>
    <w:p w14:paraId="2878DC0D">
      <w:r xmlns:w="http://schemas.openxmlformats.org/wordprocessingml/2006/main">
        <w:t xml:space="preserve">[71] 主线任务 事件任务</w:t>
      </w:r>
    </w:p>
    <w:p w14:paraId="3C0BCC45">
      <w:r xmlns:w="http://schemas.openxmlformats.org/wordprocessingml/2006/main">
        <w:t xml:space="preserve">[72] 可以毫无问题地执行</w:t>
      </w:r>
    </w:p>
    <w:p w14:paraId="53F06431">
      <w:r xmlns:w="http://schemas.openxmlformats.org/wordprocessingml/2006/main">
        <w:t xml:space="preserve">[73] 突袭战</w:t>
      </w:r>
    </w:p>
    <w:p w14:paraId="35FB8EF3">
      <w:r xmlns:w="http://schemas.openxmlformats.org/wordprocessingml/2006/main">
        <w:t xml:space="preserve">[74] 特殊招式和独特效果都很强大（装备示例见下文）</w:t>
      </w:r>
    </w:p>
    <w:p w14:paraId="6AED5A5B">
      <w:r xmlns:w="http://schemas.openxmlformats.org/wordprocessingml/2006/main">
        <w:t xml:space="preserve">[75] 湮灭</w:t>
      </w:r>
    </w:p>
    <w:p w14:paraId="255D39A8">
      <w:r xmlns:w="http://schemas.openxmlformats.org/wordprocessingml/2006/main">
        <w:t xml:space="preserve">[76] 他的特殊招式和独特效果都很强大，但它们不是范围性的特殊招式，而且他自己要可靠地消灭较弱的敌人也面临着很高的门槛。</w:t>
      </w:r>
    </w:p>
    <w:p w14:paraId="497D959D">
      <w:r xmlns:w="http://schemas.openxmlformats.org/wordprocessingml/2006/main">
        <w:t xml:space="preserve">[77] B宇宙</w:t>
      </w:r>
    </w:p>
    <w:p w14:paraId="0F80324D">
      <w:r xmlns:w="http://schemas.openxmlformats.org/wordprocessingml/2006/main">
        <w:t xml:space="preserve">[78] 特殊招式和独特效果都很强大</w:t>
      </w:r>
    </w:p>
    <w:p w14:paraId="738471DC">
      <w:r xmlns:w="http://schemas.openxmlformats.org/wordprocessingml/2006/main">
        <w:t xml:space="preserve">[79] 能力评估指标</w:t>
      </w:r>
    </w:p>
    <w:p w14:paraId="22BC23A1">
      <w:r xmlns:w="http://schemas.openxmlformats.org/wordprocessingml/2006/main">
        <w:t xml:space="preserve">[80] ◎：优秀内容。最有可能发挥出色。○：合适内容。有较高发挥潜力。△：一般。需要一些技巧才能发挥良好，但选择理由不多。×：不合适内容。由于与内容规则、游戏系统、难度等级等不兼容，难以发挥出色。*2014年3月更新</w:t>
      </w:r>
    </w:p>
    <w:p w14:paraId="17C956EC">
      <w:r xmlns:w="http://schemas.openxmlformats.org/wordprocessingml/2006/main">
        <w:t xml:space="preserve">[81] 突袭</w:t>
      </w:r>
    </w:p>
    <w:p w14:paraId="32BE22FF">
      <w:r xmlns:w="http://schemas.openxmlformats.org/wordprocessingml/2006/main">
        <w:t xml:space="preserve">[82] 推荐设备示例</w:t>
      </w:r>
    </w:p>
    <w:p w14:paraId="543CF01F">
      <w:r xmlns:w="http://schemas.openxmlformats.org/wordprocessingml/2006/main">
        <w:t xml:space="preserve">[83] 主要设备</w:t>
      </w:r>
    </w:p>
    <w:p w14:paraId="21843777">
      <w:r xmlns:w="http://schemas.openxmlformats.org/wordprocessingml/2006/main">
        <w:t xml:space="preserve">[84] 子设备</w:t>
      </w:r>
    </w:p>
    <w:p w14:paraId="7AF91F72">
      <w:r xmlns:w="http://schemas.openxmlformats.org/wordprocessingml/2006/main">
        <w:t xml:space="preserve">[85] 一件令人愉悦的物品</w:t>
      </w:r>
    </w:p>
    <w:p w14:paraId="3653B3FE">
      <w:r xmlns:w="http://schemas.openxmlformats.org/wordprocessingml/2006/main">
        <w:t xml:space="preserve">[86] 发展目标</w:t>
      </w:r>
    </w:p>
    <w:p w14:paraId="1E35CD76">
      <w:r xmlns:w="http://schemas.openxmlformats.org/wordprocessingml/2006/main">
        <w:t xml:space="preserve">[87] 突破极限</w:t>
      </w:r>
    </w:p>
    <w:p w14:paraId="7DA3B491">
      <w:r xmlns:w="http://schemas.openxmlformats.org/wordprocessingml/2006/main">
        <w:t xml:space="preserve">[88] 致命觉醒</w:t>
      </w:r>
    </w:p>
    <w:p w14:paraId="4E8289D5">
      <w:r xmlns:w="http://schemas.openxmlformats.org/wordprocessingml/2006/main">
        <w:t xml:space="preserve">[89] 独特的觉醒</w:t>
      </w:r>
    </w:p>
    <w:p w14:paraId="5A960944">
      <w:r xmlns:w="http://schemas.openxmlformats.org/wordprocessingml/2006/main">
        <w:t xml:space="preserve">[90] 行动速度</w:t>
      </w:r>
    </w:p>
    <w:p w14:paraId="360D4835">
      <w:r xmlns:w="http://schemas.openxmlformats.org/wordprocessingml/2006/main">
        <w:t xml:space="preserve">[91] 特别收费</w:t>
      </w:r>
    </w:p>
    <w:p w14:paraId="10077E14">
      <w:r xmlns:w="http://schemas.openxmlformats.org/wordprocessingml/2006/main">
        <w:t xml:space="preserve">[92] 眩晕激活率</w:t>
      </w:r>
    </w:p>
    <w:p w14:paraId="0B9E54F9">
      <w:r xmlns:w="http://schemas.openxmlformats.org/wordprocessingml/2006/main">
        <w:t xml:space="preserve">[93] 培训费用</w:t>
      </w:r>
    </w:p>
    <w:p w14:paraId="0C205A0B">
      <w:r xmlns:w="http://schemas.openxmlformats.org/wordprocessingml/2006/main">
        <w:t xml:space="preserve">[94] 3.1 秒 19 次</w:t>
      </w:r>
    </w:p>
    <w:p w14:paraId="750A6BAE">
      <w:r xmlns:w="http://schemas.openxmlformats.org/wordprocessingml/2006/main">
        <w:t xml:space="preserve">[95] 15% 17次</w:t>
      </w:r>
    </w:p>
    <w:p w14:paraId="657CE2C5">
      <w:r xmlns:w="http://schemas.openxmlformats.org/wordprocessingml/2006/main">
        <w:t xml:space="preserve">[96] 50% 15次</w:t>
      </w:r>
    </w:p>
    <w:p w14:paraId="2AC8F44B">
      <w:r xmlns:w="http://schemas.openxmlformats.org/wordprocessingml/2006/main">
        <w:t xml:space="preserve">[97] 备注</w:t>
      </w:r>
    </w:p>
    <w:p w14:paraId="7171A324">
      <w:r xmlns:w="http://schemas.openxmlformats.org/wordprocessingml/2006/main">
        <w:t xml:space="preserve">[98] 低成本操作可行。将眩晕发动率从“无需觉醒”改为“无需觉醒”，可以在保证特殊技初始速度和效果的同时节省觉醒点数。也可与极限突破☆3配合使用。虽然不再计入BREAK，但威力依然足够强大。</w:t>
      </w:r>
    </w:p>
    <w:p w14:paraId="0D157D21">
      <w:r xmlns:w="http://schemas.openxmlformats.org/wordprocessingml/2006/main">
        <w:t xml:space="preserve">[99] 如果你只需要保持特殊技能，你可以使用组合行动速度和特殊技能充能觉醒大约 10 次，在大约 20 秒内重新激活它。</w:t>
      </w:r>
    </w:p>
    <w:p w14:paraId="73A09880">
      <w:r xmlns:w="http://schemas.openxmlformats.org/wordprocessingml/2006/main">
        <w:t xml:space="preserve">[100] *2016年5月更新</w:t>
      </w:r>
    </w:p>
    <w:p w14:paraId="20FC90A2">
      <w:r xmlns:w="http://schemas.openxmlformats.org/wordprocessingml/2006/main">
        <w:t xml:space="preserve">[101] 备选版本 †</w:t>
      </w:r>
    </w:p>
    <w:p w14:paraId="16257C20">
      <w:r xmlns:w="http://schemas.openxmlformats.org/wordprocessingml/2006/main">
        <w:t xml:space="preserve">[102] 魔女雫</w:t>
      </w:r>
    </w:p>
    <w:p w14:paraId="2BB2B098">
      <w:r xmlns:w="http://schemas.openxmlformats.org/wordprocessingml/2006/main">
        <w:t xml:space="preserve">[103] 琐事 †</w:t>
      </w:r>
    </w:p>
    <w:p w14:paraId="7D8C67C0">
      <w:r xmlns:w="http://schemas.openxmlformats.org/wordprocessingml/2006/main">
        <w:t xml:space="preserve">[104] 官方推特账号简介 †</w:t>
      </w:r>
    </w:p>
    <w:p w14:paraId="58614FDB">
      <w:r xmlns:w="http://schemas.openxmlformats.org/wordprocessingml/2006/main">
        <w:t xml:space="preserve">[105] 人物介绍</w:t>
      </w:r>
    </w:p>
    <w:p w14:paraId="508B823B">
      <w:r xmlns:w="http://schemas.openxmlformats.org/wordprocessingml/2006/main">
        <w:t xml:space="preserve">[106] 评论表 †</w:t>
      </w:r>
    </w:p>
    <w:p w14:paraId="59C1B7D6">
      <w:r xmlns:w="http://schemas.openxmlformats.org/wordprocessingml/2006/main">
        <w:t xml:space="preserve">[107] 点击打开历史日志列表</w:t>
      </w:r>
    </w:p>
    <w:p w14:paraId="0A0979E9">
      <w:r xmlns:w="http://schemas.openxmlformats.org/wordprocessingml/2006/main">
        <w:t xml:space="preserve">[108] 末尾的数字越小，日志越旧。</w:t>
      </w:r>
    </w:p>
    <w:p w14:paraId="72C5A3B0">
      <w:r xmlns:w="http://schemas.openxmlformats.org/wordprocessingml/2006/main">
        <w:t xml:space="preserve">[109]“评论/圣夜雫/”没有子页面。</w:t>
      </w:r>
    </w:p>
    <w:p w14:paraId="1DBA6088">
      <w:r xmlns:w="http://schemas.openxmlformats.org/wordprocessingml/2006/main">
        <w:t xml:space="preserve">[110] 一个进不了优先位但肯定能进送分位的支持者。和萝莉初音一样。——[YdRcF7qrYWI] 2025-12-10 (周三) 16:40:20</w:t>
      </w:r>
    </w:p>
    <w:p w14:paraId="12CCAF7D">
      <w:r xmlns:w="http://schemas.openxmlformats.org/wordprocessingml/2006/main">
        <w:t xml:space="preserve">[111] 喜欢木下弥弥。我想要Osushi的所有角色，所以我都收集齐了——[/2bKuxFWDK2] 2025-12-10 (周三) 19:56:11</w:t>
      </w:r>
    </w:p>
    <w:p w14:paraId="574A08E7">
      <w:r xmlns:w="http://schemas.openxmlformats.org/wordprocessingml/2006/main">
        <w:t xml:space="preserve">[112] 我很喜欢这个角色故事，就像一个迷你版的圣诞节场景。虽然有各种角色的裸体插图，但这是一部温馨感人而非色情的作品…… -- [0nuapjVIlaU] 2025-12-10 (周三) 20:00:30</w:t>
      </w:r>
    </w:p>
    <w:p w14:paraId="64514E76">
      <w:r xmlns:w="http://schemas.openxmlformats.org/wordprocessingml/2006/main">
        <w:t xml:space="preserve">[113] 看起来很冷，但室内圣诞派对应该没问题——[lk7h70gKPmc] 2025-12-10 (周三) 20:29:30</w:t>
      </w:r>
    </w:p>
    <w:p w14:paraId="1E6B5E9A">
      <w:r xmlns:w="http://schemas.openxmlformats.org/wordprocessingml/2006/main">
        <w:t xml:space="preserve">[114] 所以声优和奈留酱是同一个人。50%攻击力、50%命中率、50%速度，一个人就能提升这么多，听起来简单易用。——[0YrmO2S2qLg] 2025-12-12 (周五) 17:40:34</w:t>
      </w:r>
    </w:p>
    <w:p w14:paraId="2FD7987F">
      <w:r xmlns:w="http://schemas.openxmlformats.org/wordprocessingml/2006/main">
        <w:t xml:space="preserve">[115] 没有红色，就感觉不像圣诞节 -- [wAEJ.ZFxFVM] 2025-12-20 (周六) 11:17:23</w:t>
      </w:r>
    </w:p>
    <w:p w14:paraId="43BCBD67">
      <w:r xmlns:w="http://schemas.openxmlformats.org/wordprocessingml/2006/main">
        <w:t xml:space="preserve">[116] ←使用棋盘前请务必阅读规则。</w:t>
      </w:r>
    </w:p>
    <w:p w14:paraId="2DF78AAF">
      <w:r xmlns:w="http://schemas.openxmlformats.org/wordprocessingml/2006/main">
        <w:t xml:space="preserve">[117] 关于规则 †</w:t>
      </w:r>
    </w:p>
    <w:p w14:paraId="73565ABF">
      <w:r xmlns:w="http://schemas.openxmlformats.org/wordprocessingml/2006/main">
        <w:t xml:space="preserve">[118] 请不要抱怨或批评页面编辑者。如果您对其他人的编辑有意见，请通过“提供替代方案”或“自行编辑”的方式进行建设性沟通。</w:t>
      </w:r>
    </w:p>
    <w:p w14:paraId="3BEE5F7D">
      <w:r xmlns:w="http://schemas.openxmlformats.org/wordprocessingml/2006/main">
        <w:t xml:space="preserve">[119] 不要发布个人网站或其他禁止未经授权链接的网站的网址。</w:t>
      </w:r>
    </w:p>
    <w:p w14:paraId="269D95A5">
      <w:r xmlns:w="http://schemas.openxmlformats.org/wordprocessingml/2006/main">
        <w:t xml:space="preserve">[120] 关于违反规则的帖子 †</w:t>
      </w:r>
    </w:p>
    <w:p w14:paraId="11CB7FDB">
      <w:r xmlns:w="http://schemas.openxmlformats.org/wordprocessingml/2006/main">
        <w:t xml:space="preserve">[121] 禁止发布以下类型的帖子，因为它们容易造成干扰。</w:t>
      </w:r>
    </w:p>
    <w:p w14:paraId="7CB5D0D4">
      <w:r xmlns:w="http://schemas.openxmlformats.org/wordprocessingml/2006/main">
        <w:t xml:space="preserve">[122]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F8552C0">
      <w:r xmlns:w="http://schemas.openxmlformats.org/wordprocessingml/2006/main">
        <w:t xml:space="preserve">[123] 其他包括使用此维基的人、官方管理员、艺术家、配音演员、现实生活中的个人以及 Twitter 用户等团体。</w:t>
      </w:r>
    </w:p>
    <w:p w14:paraId="62BA745B">
      <w:r xmlns:w="http://schemas.openxmlformats.org/wordprocessingml/2006/main">
        <w:t xml:space="preserve">[124] 关于向管理层提交的帖子，我们容忍可以解释为用户反馈的评论，例如“我希望他们改进这一点”、“我希望他们尽快修复错误”和“维护时间太长了”，但我们不容忍使用辱骂性语言贬低管理层。</w:t>
      </w:r>
    </w:p>
    <w:p w14:paraId="7BAE92F9">
      <w:r xmlns:w="http://schemas.openxmlformats.org/wordprocessingml/2006/main">
        <w:t xml:space="preserve">[125] 将讨论和意见交流视为“诽谤或对抗他人”是错误的。然而，在讨论或意见交流中使用辱骂性语言、贬低他人、挑衅他人或在缺乏明确证据的情况下发表言论，都是违法行为。说话时务必注意自己的言辞。</w:t>
      </w:r>
    </w:p>
    <w:p w14:paraId="6152707D">
      <w:r xmlns:w="http://schemas.openxmlformats.org/wordprocessingml/2006/main">
        <w:t xml:space="preserve">[126] 攻击性评论包括使用“做这个”或“做那个”等强硬命令、“使用粗俗语言”、“采取居高临下的态度”或“挑衅”。</w:t>
      </w:r>
    </w:p>
    <w:p w14:paraId="322E500C">
      <w:r xmlns:w="http://schemas.openxmlformats.org/wordprocessingml/2006/main">
        <w:t xml:space="preserve">[127] 禁止发布冒犯现有玩家的帖子，例如“还有人玩这个游戏吗？”或“这游戏已经凉了”。这并不意味着您完全不能发表任何负面言论，而是指那些超出单纯负面评价范围，构成诽谤或诋毁的帖子将会受到审查。</w:t>
      </w:r>
    </w:p>
    <w:p w14:paraId="3C0E7B30">
      <w:r xmlns:w="http://schemas.openxmlformats.org/wordprocessingml/2006/main">
        <w:t xml:space="preserve">[128] 公开羞辱，即公开他人的游戏内名称或UID。</w:t>
      </w:r>
    </w:p>
    <w:p w14:paraId="51245054">
      <w:r xmlns:w="http://schemas.openxmlformats.org/wordprocessingml/2006/main">
        <w:t xml:space="preserve">[129] 但是，分享有助于游戏攻略的信息和视频是允许的。</w:t>
      </w:r>
    </w:p>
    <w:p w14:paraId="58BCB093">
      <w:r xmlns:w="http://schemas.openxmlformats.org/wordprocessingml/2006/main">
        <w:t xml:space="preserve">[130] 参考其他应用程序</w:t>
      </w:r>
    </w:p>
    <w:p w14:paraId="6ECDE5F2">
      <w:r xmlns:w="http://schemas.openxmlformats.org/wordprocessingml/2006/main">
        <w:t xml:space="preserve">[131] 在多个论坛上多次发帖</w:t>
      </w:r>
    </w:p>
    <w:p w14:paraId="6185F8E1">
      <w:r xmlns:w="http://schemas.openxmlformats.org/wordprocessingml/2006/main">
        <w:t xml:space="preserve">[132] 写一串没有意义的字符</w:t>
      </w:r>
    </w:p>
    <w:p w14:paraId="7C0D2DDE">
      <w:r xmlns:w="http://schemas.openxmlformats.org/wordprocessingml/2006/main">
        <w:t xml:space="preserve">[133] 关于作弊和利用漏洞的帖子</w:t>
      </w:r>
    </w:p>
    <w:p w14:paraId="611004BC">
      <w:r xmlns:w="http://schemas.openxmlformats.org/wordprocessingml/2006/main">
        <w:t xml:space="preserve">[134] 最好的办法是忽略违反规则的帖子。上钩或反驳只会让事情变得更糟。</w:t>
      </w:r>
    </w:p>
    <w:p w14:paraId="0F2BEB5D">
      <w:r xmlns:w="http://schemas.openxmlformats.org/wordprocessingml/2006/main">
        <w:t xml:space="preserve">[135] *在上述规则中，“诽谤”指的是在没有客观证据的情况下诋毁和贬低他人。将所有批评性文章都归为“诽谤”是不正确的，所以请务必谨慎。</w:t>
      </w:r>
    </w:p>
    <w:p w14:paraId="71114BAB">
      <w:r xmlns:w="http://schemas.openxmlformats.org/wordprocessingml/2006/main">
        <w:t xml:space="preserve">[136] 关于修改和删除发帖日志 †</w:t>
      </w:r>
    </w:p>
    <w:p w14:paraId="35880C6C">
      <w:r xmlns:w="http://schemas.openxmlformats.org/wordprocessingml/2006/main">
        <w:t xml:space="preserve">[137] 但是，允许更正印刷错误、遗漏和字体颜色。（他人出于善意所做的更正也允许。）</w:t>
      </w:r>
    </w:p>
    <w:p w14:paraId="54730C60">
      <w:r xmlns:w="http://schemas.openxmlformats.org/wordprocessingml/2006/main">
        <w:t xml:space="preserve">[138] 作为例外情况，您可以删除自己的帖子，但事后必须向管理员报告。此外，删除时，请将整个评论替换为以下文本，而不是完全删除：&amp;color(#ff0000){''发帖人已删除''};</w:t>
      </w:r>
    </w:p>
    <w:p w14:paraId="64A937BD">
      <w:r xmlns:w="http://schemas.openxmlformats.org/wordprocessingml/2006/main">
        <w:t xml:space="preserve">[139] 关于评论违反规则的帖子 †</w:t>
      </w:r>
    </w:p>
    <w:p w14:paraId="0EAD1DD3">
      <w:r xmlns:w="http://schemas.openxmlformats.org/wordprocessingml/2006/main">
        <w:t xml:space="preserve">[140] 您可以自行注释掉上述任何违反规则的评论，无需管理员许可。但是，如果您注释掉了某条评论，请务必在“违规举报公告板”上进行举报。举报时请使用“违规举报公告板”上的模板。</w:t>
      </w:r>
    </w:p>
    <w:p w14:paraId="42AD9B29">
      <w:r xmlns:w="http://schemas.openxmlformats.org/wordprocessingml/2006/main">
        <w:t xml:space="preserve">[141] 未经 CO 举报公告板举报而被删除的帖子将被恢复，而删除帖子的人将受到处罚。</w:t>
      </w:r>
    </w:p>
    <w:p w14:paraId="2A905286">
      <w:r xmlns:w="http://schemas.openxmlformats.org/wordprocessingml/2006/main">
        <w:t xml:space="preserve">[142] 如果您反复向 CO 举报公告板举报不违反规则的帖子，我们将认为您是自私的，并将对您实施发帖和编辑限制。</w:t>
      </w:r>
    </w:p>
    <w:p w14:paraId="5B2F3A12">
      <w:r xmlns:w="http://schemas.openxmlformats.org/wordprocessingml/2006/main">
        <w:t xml:space="preserve">[143] 管理员可酌情恢复 CO 报告公告板上不违反规则的报告。</w:t>
      </w:r>
    </w:p>
    <w:p w14:paraId="0A21541D">
      <w:r xmlns:w="http://schemas.openxmlformats.org/wordprocessingml/2006/main">
        <w:t xml:space="preserve">[144] 我们再次要求您不要评论那些并未违反规则的评论。（例如，诸如“虽然不违反规则，但显然是在挑衅”、“恶作剧”或“评论整个帖子”之类的主观判断。）</w:t>
      </w:r>
    </w:p>
    <w:p w14:paraId="0DB58883">
      <w:r xmlns:w="http://schemas.openxmlformats.org/wordprocessingml/2006/main">
        <w:t xml:space="preserve">[145] 关于不违反规则但“冒犯性”的帖子 †</w:t>
      </w:r>
    </w:p>
    <w:p w14:paraId="487D5641">
      <w:r xmlns:w="http://schemas.openxmlformats.org/wordprocessingml/2006/main">
        <w:t xml:space="preserve">[146] 即使帖子内容具有冒犯性，除非违反版规，否则不会被删除。由于每个人对冒犯性的接受程度不同，请使用 NGID 功能隐藏评论，而不是争论或恶意挑衅。</w:t>
      </w:r>
    </w:p>
    <w:p w14:paraId="5D1CBBDC">
      <w:r xmlns:w="http://schemas.openxmlformats.org/wordprocessingml/2006/main">
        <w:t xml:space="preserve">[147] 挑衅难道不是一种违规行为吗？†</w:t>
      </w:r>
    </w:p>
    <w:p w14:paraId="7F7812F2">
      <w:r xmlns:w="http://schemas.openxmlformats.org/wordprocessingml/2006/main">
        <w:t xml:space="preserve">[148] 每个人对“煽动性言论”的定义都大相径庭，因此我们不认为这是违规行为。如果您认为某条评论具有煽动性，请使用 NGID 功能将其隐藏。</w:t>
      </w:r>
    </w:p>
    <w:p w14:paraId="18935FE0">
      <w:r xmlns:w="http://schemas.openxmlformats.org/wordprocessingml/2006/main">
        <w:t xml:space="preserve">[149] 抱怨难道不算违法吗？†</w:t>
      </w:r>
    </w:p>
    <w:p w14:paraId="27C74370">
      <w:r xmlns:w="http://schemas.openxmlformats.org/wordprocessingml/2006/main">
        <w:t xml:space="preserve">[150] 一般而言，抱怨本身并不构成违规。但是，针对本作品的负面宣传、诽谤、辱骂性语言以及超出抱怨范围的对抗性帖子均构成违规。如果您认为抱怨内容冒犯了您，请使用 NGID 功能隐藏相关评论。</w:t>
      </w:r>
    </w:p>
    <w:p w14:paraId="3D407EA3">
      <w:r xmlns:w="http://schemas.openxmlformats.org/wordprocessingml/2006/main">
        <w:t xml:space="preserve">[151] 如果您不确定某个帖子是否违反规则，该怎么办？ †</w:t>
      </w:r>
    </w:p>
    <w:p w14:paraId="4759F57B">
      <w:r xmlns:w="http://schemas.openxmlformats.org/wordprocessingml/2006/main">
        <w:t xml:space="preserve">[152] 有些帖子内容含糊不清，难以判断是否违规。评论删除这类含糊不清的帖子可能会导致问题，所以请不要评论删除，而是使用 NGID 功能将评论隐藏起来。</w:t>
      </w:r>
    </w:p>
    <w:p w14:paraId="4986C1DC">
      <w:r xmlns:w="http://schemas.openxmlformats.org/wordprocessingml/2006/main">
        <w:t xml:space="preserve">[153] 对屡犯者的处罚 †</w:t>
      </w:r>
    </w:p>
    <w:p w14:paraId="617E4AD2">
      <w:r xmlns:w="http://schemas.openxmlformats.org/wordprocessingml/2006/main">
        <w:t xml:space="preserve">[154] 屡次违反规则或发布特别恶意的帖子，管理员可酌情予以处罚，例如“禁止访问”或“限制发帖”。</w:t>
      </w:r>
    </w:p>
    <w:p w14:paraId="15FB89F1">
      <w:r xmlns:w="http://schemas.openxmlformats.org/wordprocessingml/2006/main">
        <w:t xml:space="preserve">[155] 如果您对进一步改进有任何建议，请通过 Wiki 管理公告板与我们联系。</w:t>
      </w:r>
    </w:p>
    <w:p w14:paraId="644A8934"/>
    <w:p w14:paraId="39BA5DBB">
      <w:r xmlns:w="http://schemas.openxmlformats.org/wordprocessingml/2006/main">
        <w:rPr>
          <w:b/>
        </w:rPr>
        <w:t xml:space="preserve">A274</w:t>
      </w:r>
    </w:p>
    <w:p w14:paraId="3D6D697A">
      <w:r xmlns:w="http://schemas.openxmlformats.org/wordprocessingml/2006/main">
        <w:t xml:space="preserve">[0] 索引：所有角色 | SSR 角色 | SR 角色 | R 角色</w:t>
      </w:r>
    </w:p>
    <w:p w14:paraId="46AF97B2">
      <w:r xmlns:w="http://schemas.openxmlformats.org/wordprocessingml/2006/main">
        <w:t xml:space="preserve">[1] 基本信息</w:t>
      </w:r>
    </w:p>
    <w:p w14:paraId="0F019B44">
      <w:r xmlns:w="http://schemas.openxmlformats.org/wordprocessingml/2006/main">
        <w:t xml:space="preserve">[2] 内容适用性简易评估</w:t>
      </w:r>
    </w:p>
    <w:p w14:paraId="13CA8C72">
      <w:r xmlns:w="http://schemas.openxmlformats.org/wordprocessingml/2006/main">
        <w:t xml:space="preserve">[3] 替代版本</w:t>
      </w:r>
    </w:p>
    <w:p w14:paraId="479BB02A">
      <w:r xmlns:w="http://schemas.openxmlformats.org/wordprocessingml/2006/main">
        <w:t xml:space="preserve">[4] 琐事</w:t>
      </w:r>
    </w:p>
    <w:p w14:paraId="7A904471">
      <w:r xmlns:w="http://schemas.openxmlformats.org/wordprocessingml/2006/main">
        <w:t xml:space="preserve">[5] 官方推特账号介绍</w:t>
      </w:r>
    </w:p>
    <w:p w14:paraId="410FD745">
      <w:r xmlns:w="http://schemas.openxmlformats.org/wordprocessingml/2006/main">
        <w:t xml:space="preserve">[6] 评论表单</w:t>
      </w:r>
    </w:p>
    <w:p w14:paraId="154EA848">
      <w:r xmlns:w="http://schemas.openxmlformats.org/wordprocessingml/2006/main">
        <w:t xml:space="preserve">[7] 基本信息 †</w:t>
      </w:r>
    </w:p>
    <w:p w14:paraId="0E5A3A0A">
      <w:r xmlns:w="http://schemas.openxmlformats.org/wordprocessingml/2006/main">
        <w:t xml:space="preserve">[8] 变换图像</w:t>
      </w:r>
    </w:p>
    <w:p w14:paraId="30E7ECFA">
      <w:r xmlns:w="http://schemas.openxmlformats.org/wordprocessingml/2006/main">
        <w:t xml:space="preserve">[9] 简介</w:t>
      </w:r>
    </w:p>
    <w:p w14:paraId="2B43149E">
      <w:r xmlns:w="http://schemas.openxmlformats.org/wordprocessingml/2006/main">
        <w:t xml:space="preserve">[10] 姓名</w:t>
      </w:r>
    </w:p>
    <w:p w14:paraId="469B9956">
      <w:r xmlns:w="http://schemas.openxmlformats.org/wordprocessingml/2006/main">
        <w:t xml:space="preserve">[11] 圣夜尼尔</w:t>
      </w:r>
    </w:p>
    <w:p w14:paraId="617E43D1">
      <w:r xmlns:w="http://schemas.openxmlformats.org/wordprocessingml/2006/main">
        <w:t xml:space="preserve">[12] 真实姓名</w:t>
      </w:r>
    </w:p>
    <w:p w14:paraId="32B549DD">
      <w:r xmlns:w="http://schemas.openxmlformats.org/wordprocessingml/2006/main">
        <w:t xml:space="preserve">[13] 法夫尼尔·齐格弗里德八世</w:t>
      </w:r>
    </w:p>
    <w:p w14:paraId="2D3AEE15">
      <w:r xmlns:w="http://schemas.openxmlformats.org/wordprocessingml/2006/main">
        <w:t xml:space="preserve">[14] 稀有度</w:t>
      </w:r>
    </w:p>
    <w:p w14:paraId="6C1D751D">
      <w:r xmlns:w="http://schemas.openxmlformats.org/wordprocessingml/2006/main">
        <w:t xml:space="preserve">[15] 普通攻击</w:t>
      </w:r>
    </w:p>
    <w:p w14:paraId="629209C6">
      <w:r xmlns:w="http://schemas.openxmlformats.org/wordprocessingml/2006/main">
        <w:t xml:space="preserve">[16] 近战攻击（物理）</w:t>
      </w:r>
    </w:p>
    <w:p w14:paraId="0AA17C5A">
      <w:r xmlns:w="http://schemas.openxmlformats.org/wordprocessingml/2006/main">
        <w:t xml:space="preserve">[17] 附属派系</w:t>
      </w:r>
    </w:p>
    <w:p w14:paraId="61CE173C">
      <w:r xmlns:w="http://schemas.openxmlformats.org/wordprocessingml/2006/main">
        <w:t xml:space="preserve">[18] 女巫</w:t>
      </w:r>
    </w:p>
    <w:p w14:paraId="36EAC645">
      <w:r xmlns:w="http://schemas.openxmlformats.org/wordprocessingml/2006/main">
        <w:t xml:space="preserve">[19] 特殊属性</w:t>
      </w:r>
    </w:p>
    <w:p w14:paraId="355E303E">
      <w:r xmlns:w="http://schemas.openxmlformats.org/wordprocessingml/2006/main">
        <w:t xml:space="preserve">[20] 圣夜秘典</w:t>
      </w:r>
    </w:p>
    <w:p w14:paraId="0990EA4C">
      <w:r xmlns:w="http://schemas.openxmlformats.org/wordprocessingml/2006/main">
        <w:t xml:space="preserve">[21] 手冢凉子</w:t>
      </w:r>
    </w:p>
    <w:p w14:paraId="498FC18F">
      <w:r xmlns:w="http://schemas.openxmlformats.org/wordprocessingml/2006/main">
        <w:t xml:space="preserve">[22] 插图</w:t>
      </w:r>
    </w:p>
    <w:p w14:paraId="2FC5D4DF">
      <w:r xmlns:w="http://schemas.openxmlformats.org/wordprocessingml/2006/main">
        <w:t xml:space="preserve">[23]猎户座</w:t>
      </w:r>
    </w:p>
    <w:p w14:paraId="65B271DC">
      <w:r xmlns:w="http://schemas.openxmlformats.org/wordprocessingml/2006/main">
        <w:t xml:space="preserve">[24] SD字符</w:t>
      </w:r>
    </w:p>
    <w:p w14:paraId="47065B25">
      <w:r xmlns:w="http://schemas.openxmlformats.org/wordprocessingml/2006/main">
        <w:t xml:space="preserve">[25] 风味文字</w:t>
      </w:r>
    </w:p>
    <w:p w14:paraId="5F476781">
      <w:r xmlns:w="http://schemas.openxmlformats.org/wordprocessingml/2006/main">
        <w:t xml:space="preserve">[26] “嘿嘿，我得让他们见识见识。我得让他们以为我们之后要上床。” 尼尔身着一身仿佛在说“我就是当下”的装束，挥舞着手中的紫色巨龙，制服并刺穿毫无防备的敌人。或许是因为她穿着这身行头在基地里走动，在镇上巡逻，许多路过的男人都会点头致意。不过，这其实是她最漂亮的造型之一。</w:t>
      </w:r>
    </w:p>
    <w:p w14:paraId="31C280BA">
      <w:r xmlns:w="http://schemas.openxmlformats.org/wordprocessingml/2006/main">
        <w:t xml:space="preserve">[27] 如何获得</w:t>
      </w:r>
    </w:p>
    <w:p w14:paraId="0DB5E43A">
      <w:r xmlns:w="http://schemas.openxmlformats.org/wordprocessingml/2006/main">
        <w:t xml:space="preserve">[28] 限时扭蛋</w:t>
      </w:r>
    </w:p>
    <w:p w14:paraId="66803FC9">
      <w:r xmlns:w="http://schemas.openxmlformats.org/wordprocessingml/2006/main">
        <w:t xml:space="preserve">[29] 基础属性（1星）* 每增加1星+50%，5星时为1星值的3倍</w:t>
      </w:r>
    </w:p>
    <w:p w14:paraId="5E6C1D2D">
      <w:r xmlns:w="http://schemas.openxmlformats.org/wordprocessingml/2006/main">
        <w:t xml:space="preserve">[30] 级</w:t>
      </w:r>
    </w:p>
    <w:p w14:paraId="49772060">
      <w:r xmlns:w="http://schemas.openxmlformats.org/wordprocessingml/2006/main">
        <w:t xml:space="preserve">[31] 耐力</w:t>
      </w:r>
    </w:p>
    <w:p w14:paraId="571D718F">
      <w:r xmlns:w="http://schemas.openxmlformats.org/wordprocessingml/2006/main">
        <w:t xml:space="preserve">[32] 攻击力</w:t>
      </w:r>
    </w:p>
    <w:p w14:paraId="1CAA6F8C">
      <w:r xmlns:w="http://schemas.openxmlformats.org/wordprocessingml/2006/main">
        <w:t xml:space="preserve">[33] 防御能力</w:t>
      </w:r>
    </w:p>
    <w:p w14:paraId="2608C9F8">
      <w:r xmlns:w="http://schemas.openxmlformats.org/wordprocessingml/2006/main">
        <w:t xml:space="preserve">[34] 魔法力量</w:t>
      </w:r>
    </w:p>
    <w:p w14:paraId="2B1B8463">
      <w:r xmlns:w="http://schemas.openxmlformats.org/wordprocessingml/2006/main">
        <w:t xml:space="preserve">[35] 魔法抗性</w:t>
      </w:r>
    </w:p>
    <w:p w14:paraId="52EC4E88">
      <w:r xmlns:w="http://schemas.openxmlformats.org/wordprocessingml/2006/main">
        <w:t xml:space="preserve">[36] 详细状态</w:t>
      </w:r>
    </w:p>
    <w:p w14:paraId="308A6DD0">
      <w:r xmlns:w="http://schemas.openxmlformats.org/wordprocessingml/2006/main">
        <w:t xml:space="preserve">[37] 准确性</w:t>
      </w:r>
    </w:p>
    <w:p w14:paraId="4FFBE278">
      <w:r xmlns:w="http://schemas.openxmlformats.org/wordprocessingml/2006/main">
        <w:t xml:space="preserve">[38] 回避能力</w:t>
      </w:r>
    </w:p>
    <w:p w14:paraId="267720C2">
      <w:r xmlns:w="http://schemas.openxmlformats.org/wordprocessingml/2006/main">
        <w:t xml:space="preserve">[39] 连续命中率</w:t>
      </w:r>
    </w:p>
    <w:p w14:paraId="03D90A94">
      <w:r xmlns:w="http://schemas.openxmlformats.org/wordprocessingml/2006/main">
        <w:t xml:space="preserve">[40] 反击率</w:t>
      </w:r>
    </w:p>
    <w:p w14:paraId="6F3B7B76">
      <w:r xmlns:w="http://schemas.openxmlformats.org/wordprocessingml/2006/main">
        <w:t xml:space="preserve">[41] 眩晕激活率</w:t>
      </w:r>
    </w:p>
    <w:p w14:paraId="4B9DB768">
      <w:r xmlns:w="http://schemas.openxmlformats.org/wordprocessingml/2006/main">
        <w:t xml:space="preserve">[42] 抗眩晕能力</w:t>
      </w:r>
    </w:p>
    <w:p w14:paraId="404A0B5D">
      <w:r xmlns:w="http://schemas.openxmlformats.org/wordprocessingml/2006/main">
        <w:t xml:space="preserve">[43] 移动速度</w:t>
      </w:r>
    </w:p>
    <w:p w14:paraId="3B89B65A">
      <w:r xmlns:w="http://schemas.openxmlformats.org/wordprocessingml/2006/main">
        <w:t xml:space="preserve">[44] 部署速度</w:t>
      </w:r>
    </w:p>
    <w:p w14:paraId="448EFAB9">
      <w:r xmlns:w="http://schemas.openxmlformats.org/wordprocessingml/2006/main">
        <w:t xml:space="preserve">[45] 行动速度</w:t>
      </w:r>
    </w:p>
    <w:p w14:paraId="407DDCCF">
      <w:r xmlns:w="http://schemas.openxmlformats.org/wordprocessingml/2006/main">
        <w:t xml:space="preserve">[46] 特殊填充量</w:t>
      </w:r>
    </w:p>
    <w:p w14:paraId="1A2E1F43">
      <w:r xmlns:w="http://schemas.openxmlformats.org/wordprocessingml/2006/main">
        <w:t xml:space="preserve">[47] 特殊招式</w:t>
      </w:r>
    </w:p>
    <w:p w14:paraId="72E43E27">
      <w:r xmlns:w="http://schemas.openxmlformats.org/wordprocessingml/2006/main">
        <w:t xml:space="preserve">[48] 姓名</w:t>
      </w:r>
    </w:p>
    <w:p w14:paraId="49947215">
      <w:r xmlns:w="http://schemas.openxmlformats.org/wordprocessingml/2006/main">
        <w:t xml:space="preserve">[49] 效应</w:t>
      </w:r>
    </w:p>
    <w:p w14:paraId="0498B158">
      <w:r xmlns:w="http://schemas.openxmlformats.org/wordprocessingml/2006/main">
        <w:t xml:space="preserve">[50] 为 Loose 准备</w:t>
      </w:r>
    </w:p>
    <w:p w14:paraId="794C3222">
      <w:r xmlns:w="http://schemas.openxmlformats.org/wordprocessingml/2006/main">
        <w:t xml:space="preserve">[51] 对单个敌人造成 6 倍物理伤害。持续 20 秒，施加以下减益效果之一：攻击力降低 20%，防御力降低 20%，伤害降低 20%，命中率降低 30%，或闪避率降低 30%。</w:t>
      </w:r>
    </w:p>
    <w:p w14:paraId="501E54EB">
      <w:r xmlns:w="http://schemas.openxmlformats.org/wordprocessingml/2006/main">
        <w:t xml:space="preserve">[52] 出席 Loose+</w:t>
      </w:r>
    </w:p>
    <w:p w14:paraId="521EBF10">
      <w:r xmlns:w="http://schemas.openxmlformats.org/wordprocessingml/2006/main">
        <w:t xml:space="preserve">[53] 对单个敌人造成 9 倍物理伤害。持续 20 秒，施加以下三种减益效果：攻击力降低 20%，防御力降低 20%，伤害降低 20%，命中率降低 30%，闪避率降低 30%。</w:t>
      </w:r>
    </w:p>
    <w:p w14:paraId="737EFEB6">
      <w:r xmlns:w="http://schemas.openxmlformats.org/wordprocessingml/2006/main">
        <w:t xml:space="preserve">[54] 独特效果</w:t>
      </w:r>
    </w:p>
    <w:p w14:paraId="420EAE82">
      <w:r xmlns:w="http://schemas.openxmlformats.org/wordprocessingml/2006/main">
        <w:t xml:space="preserve">[55] 姓名</w:t>
      </w:r>
    </w:p>
    <w:p w14:paraId="68E7FEA7">
      <w:r xmlns:w="http://schemas.openxmlformats.org/wordprocessingml/2006/main">
        <w:t xml:space="preserve">[56] 效应</w:t>
      </w:r>
    </w:p>
    <w:p w14:paraId="60E30925">
      <w:r xmlns:w="http://schemas.openxmlformats.org/wordprocessingml/2006/main">
        <w:t xml:space="preserve">[57] 伟大的皇帝</w:t>
      </w:r>
    </w:p>
    <w:p w14:paraId="706F2655">
      <w:r xmlns:w="http://schemas.openxmlformats.org/wordprocessingml/2006/main">
        <w:t xml:space="preserve">[58] 部署完成后，使所有敌人的防御力降低 30%，持续 20 秒。</w:t>
      </w:r>
    </w:p>
    <w:p w14:paraId="6F1583C7">
      <w:r xmlns:w="http://schemas.openxmlformats.org/wordprocessingml/2006/main">
        <w:t xml:space="preserve">[59] 伟大的皇帝+</w:t>
      </w:r>
    </w:p>
    <w:p w14:paraId="03804B6E">
      <w:r xmlns:w="http://schemas.openxmlformats.org/wordprocessingml/2006/main">
        <w:t xml:space="preserve">[60] 部署完成后，使所有敌人的防御力降低 50%，持续 20 秒。</w:t>
      </w:r>
    </w:p>
    <w:p w14:paraId="3A61C832">
      <w:r xmlns:w="http://schemas.openxmlformats.org/wordprocessingml/2006/main">
        <w:t xml:space="preserve">[61] 增强图像</w:t>
      </w:r>
    </w:p>
    <w:p w14:paraId="170A14F8">
      <w:r xmlns:w="http://schemas.openxmlformats.org/wordprocessingml/2006/main">
        <w:t xml:space="preserve">[62] 在游戏中 †</w:t>
      </w:r>
    </w:p>
    <w:p w14:paraId="64E67486">
      <w:r xmlns:w="http://schemas.openxmlformats.org/wordprocessingml/2006/main">
        <w:t xml:space="preserve">[63] 随机施加减益效果的攻击者。圣夜尼尔是第一个行动速度在4秒或更短的单体攻击型女巫。此外，她的特殊攻击充能速度也高达12.5%。</w:t>
      </w:r>
    </w:p>
    <w:p w14:paraId="653479FC">
      <w:r xmlns:w="http://schemas.openxmlformats.org/wordprocessingml/2006/main">
        <w:t xml:space="preserve">[64] 由于减益效果是完全随机施加的，而且可以重叠，因此它在某种程度上是不稳定的。</w:t>
      </w:r>
    </w:p>
    <w:p w14:paraId="62165B92">
      <w:r xmlns:w="http://schemas.openxmlformats.org/wordprocessingml/2006/main">
        <w:t xml:space="preserve">[65] 特殊攻击效果的概率计算（针对团队副本）</w:t>
      </w:r>
    </w:p>
    <w:p w14:paraId="15A1DFA2">
      <w:r xmlns:w="http://schemas.openxmlformats.org/wordprocessingml/2006/main">
        <w:t xml:space="preserve">[66] 特殊攻击效果的概率计算（针对团队副本）</w:t>
      </w:r>
    </w:p>
    <w:p w14:paraId="2107153A">
      <w:r xmlns:w="http://schemas.openxmlformats.org/wordprocessingml/2006/main">
        <w:t xml:space="preserve">[67] 有 90% 的概率施加防御力或闪避力降低效果，有 30% 的概率同时施加防御力和闪避力降低效果。预期结果是伤害减免降低 30%。</w:t>
      </w:r>
    </w:p>
    <w:p w14:paraId="04BF0B88">
      <w:r xmlns:w="http://schemas.openxmlformats.org/wordprocessingml/2006/main">
        <w:t xml:space="preserve">[68] 有99%的概率施加防御或闪避减益效果，有69%的概率同时施加防御和闪避减益效果。如果特殊攻击周期在10秒以内，则在第二次特殊攻击后，有69%的概率同时施加防御和闪避减益效果。预期值为伤害减免降低42%。</w:t>
      </w:r>
    </w:p>
    <w:p w14:paraId="616E96E3">
      <w:r xmlns:w="http://schemas.openxmlformats.org/wordprocessingml/2006/main">
        <w:t xml:space="preserve">[69] 同样的情况也适用于攻击减益效果和伤害减益效果的重叠。当团队副本首领的攻击力为35%，而唯一拥有伤害减免的角色是拥有特殊技能冷却时间10秒的圣夜尼尔时，如果攻击减益效果和伤害减益效果同时生效，那么拥有超强闪光忍者（剩余25%体力）的娜丽卡将存活下来。存活的概率为69%。</w:t>
      </w:r>
    </w:p>
    <w:p w14:paraId="7BE8A8DB">
      <w:r xmlns:w="http://schemas.openxmlformats.org/wordprocessingml/2006/main">
        <w:t xml:space="preserve">[70] 当行动速度和特殊技能充能觉醒至最高时，特殊技能大约每12秒可以使用一次；如果装备了勇气姐妹，则大约每10秒可以使用一次。考虑到连续攻击，还需要额外1-2秒。如果狂热状态激活，或者有速度提升、特殊技能槽增加等辅助效果，则可以始终保持特殊技能效果叠加两层的状态。</w:t>
      </w:r>
    </w:p>
    <w:p w14:paraId="225A4843">
      <w:r xmlns:w="http://schemas.openxmlformats.org/wordprocessingml/2006/main">
        <w:t xml:space="preserve">[71] 觉醒后的价值（50%）对于一项独特技能来说相当高。然而，有不少角色拥有降低50%或更多防御力的特殊技能，因此如果后期才部署他们，效果很可能会重叠。是否觉醒他们取决于你计划如何使用你的军队。</w:t>
      </w:r>
    </w:p>
    <w:p w14:paraId="41933D2B">
      <w:r xmlns:w="http://schemas.openxmlformats.org/wordprocessingml/2006/main">
        <w:t xml:space="preserve">[72] 内容适用性简易评估 †</w:t>
      </w:r>
    </w:p>
    <w:p w14:paraId="75E6AFCC">
      <w:r xmlns:w="http://schemas.openxmlformats.org/wordprocessingml/2006/main">
        <w:t xml:space="preserve">[73] 合适的内容、推荐的装备示例、角色发展目标等。</w:t>
      </w:r>
    </w:p>
    <w:p w14:paraId="763BAA94">
      <w:r xmlns:w="http://schemas.openxmlformats.org/wordprocessingml/2006/main">
        <w:t xml:space="preserve">[74] 兼容内容</w:t>
      </w:r>
    </w:p>
    <w:p w14:paraId="06CFBC03">
      <w:r xmlns:w="http://schemas.openxmlformats.org/wordprocessingml/2006/main">
        <w:t xml:space="preserve">[75] 能力倾向</w:t>
      </w:r>
    </w:p>
    <w:p w14:paraId="3C4D95FB">
      <w:r xmlns:w="http://schemas.openxmlformats.org/wordprocessingml/2006/main">
        <w:t xml:space="preserve">[76] 简短评论</w:t>
      </w:r>
    </w:p>
    <w:p w14:paraId="0D965F12">
      <w:r xmlns:w="http://schemas.openxmlformats.org/wordprocessingml/2006/main">
        <w:t xml:space="preserve">[77] 主线任务 事件任务</w:t>
      </w:r>
    </w:p>
    <w:p w14:paraId="74E9D8C1">
      <w:r xmlns:w="http://schemas.openxmlformats.org/wordprocessingml/2006/main">
        <w:t xml:space="preserve">[78] 他可以毫无问题地进行表演，但减益效果大多毫无意义。</w:t>
      </w:r>
    </w:p>
    <w:p w14:paraId="3116D44F">
      <w:r xmlns:w="http://schemas.openxmlformats.org/wordprocessingml/2006/main">
        <w:t xml:space="preserve">[79] 突袭战</w:t>
      </w:r>
    </w:p>
    <w:p w14:paraId="3F676258">
      <w:r xmlns:w="http://schemas.openxmlformats.org/wordprocessingml/2006/main">
        <w:t xml:space="preserve">[80] 单体终极攻击，可施加强力减益效果，并具有一定的随机性，且属性细节丰富，适合团队副本使用（装备示例见下文）。</w:t>
      </w:r>
    </w:p>
    <w:p w14:paraId="3FC30BA2">
      <w:r xmlns:w="http://schemas.openxmlformats.org/wordprocessingml/2006/main">
        <w:t xml:space="preserve">[81] 湮灭</w:t>
      </w:r>
    </w:p>
    <w:p w14:paraId="0629A13B">
      <w:r xmlns:w="http://schemas.openxmlformats.org/wordprocessingml/2006/main">
        <w:t xml:space="preserve">[82] 不适合单体特殊攻击</w:t>
      </w:r>
    </w:p>
    <w:p w14:paraId="7E3A0AFE">
      <w:r xmlns:w="http://schemas.openxmlformats.org/wordprocessingml/2006/main">
        <w:t xml:space="preserve">[83] B宇宙</w:t>
      </w:r>
    </w:p>
    <w:p w14:paraId="7046CF70">
      <w:r xmlns:w="http://schemas.openxmlformats.org/wordprocessingml/2006/main">
        <w:t xml:space="preserve">[84] 与团队副本相比，减益效果较弱。</w:t>
      </w:r>
    </w:p>
    <w:p w14:paraId="77C03A66">
      <w:r xmlns:w="http://schemas.openxmlformats.org/wordprocessingml/2006/main">
        <w:t xml:space="preserve">[85] 能力评估指标</w:t>
      </w:r>
    </w:p>
    <w:p w14:paraId="7FE46C82">
      <w:r xmlns:w="http://schemas.openxmlformats.org/wordprocessingml/2006/main">
        <w:t xml:space="preserve">[86] ◎：优秀内容。最有可能发挥出色。○：合适内容。有较高发挥潜力。△：一般。需要一些技巧才能发挥良好，但选择理由不多。×：不合适内容。由于与内容规则、游戏系统、难度等级等不兼容，难以发挥出色。*2014年3月更新</w:t>
      </w:r>
    </w:p>
    <w:p w14:paraId="6DEDBC17">
      <w:r xmlns:w="http://schemas.openxmlformats.org/wordprocessingml/2006/main">
        <w:t xml:space="preserve">[87] 突袭</w:t>
      </w:r>
    </w:p>
    <w:p w14:paraId="450C510C">
      <w:r xmlns:w="http://schemas.openxmlformats.org/wordprocessingml/2006/main">
        <w:t xml:space="preserve">[88] 推荐设备示例</w:t>
      </w:r>
    </w:p>
    <w:p w14:paraId="64720F2B">
      <w:r xmlns:w="http://schemas.openxmlformats.org/wordprocessingml/2006/main">
        <w:t xml:space="preserve">[89] 主要设备</w:t>
      </w:r>
    </w:p>
    <w:p w14:paraId="2BD004FF">
      <w:r xmlns:w="http://schemas.openxmlformats.org/wordprocessingml/2006/main">
        <w:t xml:space="preserve">[90] 子设备</w:t>
      </w:r>
    </w:p>
    <w:p w14:paraId="0BD9A8FA">
      <w:r xmlns:w="http://schemas.openxmlformats.org/wordprocessingml/2006/main">
        <w:t xml:space="preserve">[91] 一件令人愉悦的物品</w:t>
      </w:r>
    </w:p>
    <w:p w14:paraId="717B4F4C">
      <w:r xmlns:w="http://schemas.openxmlformats.org/wordprocessingml/2006/main">
        <w:t xml:space="preserve">[92] 发展目标</w:t>
      </w:r>
    </w:p>
    <w:p w14:paraId="70E2B2A5">
      <w:r xmlns:w="http://schemas.openxmlformats.org/wordprocessingml/2006/main">
        <w:t xml:space="preserve">[93] 突破极限</w:t>
      </w:r>
    </w:p>
    <w:p w14:paraId="4114BFC6">
      <w:r xmlns:w="http://schemas.openxmlformats.org/wordprocessingml/2006/main">
        <w:t xml:space="preserve">[94] 致命觉醒</w:t>
      </w:r>
    </w:p>
    <w:p w14:paraId="17AADF2E">
      <w:r xmlns:w="http://schemas.openxmlformats.org/wordprocessingml/2006/main">
        <w:t xml:space="preserve">[95] 独特的觉醒</w:t>
      </w:r>
    </w:p>
    <w:p w14:paraId="6939698D">
      <w:r xmlns:w="http://schemas.openxmlformats.org/wordprocessingml/2006/main">
        <w:t xml:space="preserve">[96] 行动速度</w:t>
      </w:r>
    </w:p>
    <w:p w14:paraId="5EF7982D">
      <w:r xmlns:w="http://schemas.openxmlformats.org/wordprocessingml/2006/main">
        <w:t xml:space="preserve">[97] 特别收费</w:t>
      </w:r>
    </w:p>
    <w:p w14:paraId="7B6C6435">
      <w:r xmlns:w="http://schemas.openxmlformats.org/wordprocessingml/2006/main">
        <w:t xml:space="preserve">[98] 其他</w:t>
      </w:r>
    </w:p>
    <w:p w14:paraId="7A263A4E">
      <w:r xmlns:w="http://schemas.openxmlformats.org/wordprocessingml/2006/main">
        <w:t xml:space="preserve">[99] 培训费用</w:t>
      </w:r>
    </w:p>
    <w:p w14:paraId="2087A8F2">
      <w:r xmlns:w="http://schemas.openxmlformats.org/wordprocessingml/2006/main">
        <w:t xml:space="preserve">[100] 3.1 秒 9 次</w:t>
      </w:r>
    </w:p>
    <w:p w14:paraId="675F2648">
      <w:r xmlns:w="http://schemas.openxmlformats.org/wordprocessingml/2006/main">
        <w:t xml:space="preserve">[101] 14.9% 8次</w:t>
      </w:r>
    </w:p>
    <w:p w14:paraId="0D6B6510">
      <w:r xmlns:w="http://schemas.openxmlformats.org/wordprocessingml/2006/main">
        <w:t xml:space="preserve">[102] 备注</w:t>
      </w:r>
    </w:p>
    <w:p w14:paraId="284BAAEC">
      <w:r xmlns:w="http://schemas.openxmlformats.org/wordprocessingml/2006/main">
        <w:t xml:space="preserve">[103] 要叠加两次特殊效果，你需要处于狂热模式或有速度提升或特殊槽增加等辅助效果。</w:t>
      </w:r>
    </w:p>
    <w:p w14:paraId="6CEDA42A">
      <w:r xmlns:w="http://schemas.openxmlformats.org/wordprocessingml/2006/main">
        <w:t xml:space="preserve">[104] *2016年4月更新</w:t>
      </w:r>
    </w:p>
    <w:p w14:paraId="39E956E1">
      <w:r xmlns:w="http://schemas.openxmlformats.org/wordprocessingml/2006/main">
        <w:t xml:space="preserve">[105] 备选版本 †</w:t>
      </w:r>
    </w:p>
    <w:p w14:paraId="50C9B8DE">
      <w:r xmlns:w="http://schemas.openxmlformats.org/wordprocessingml/2006/main">
        <w:t xml:space="preserve">[106] 皇帝的尼尔</w:t>
      </w:r>
    </w:p>
    <w:p w14:paraId="6C2BFC60">
      <w:r xmlns:w="http://schemas.openxmlformats.org/wordprocessingml/2006/main">
        <w:t xml:space="preserve">[107] 新娘尼尔</w:t>
      </w:r>
    </w:p>
    <w:p w14:paraId="56BE93D3">
      <w:r xmlns:w="http://schemas.openxmlformats.org/wordprocessingml/2006/main">
        <w:t xml:space="preserve">[108] 圣夜尼尔</w:t>
      </w:r>
    </w:p>
    <w:p w14:paraId="655DD604">
      <w:r xmlns:w="http://schemas.openxmlformats.org/wordprocessingml/2006/main">
        <w:t xml:space="preserve">[109] 巴比伦尼鲁</w:t>
      </w:r>
    </w:p>
    <w:p w14:paraId="1C5FD11B">
      <w:r xmlns:w="http://schemas.openxmlformats.org/wordprocessingml/2006/main">
        <w:t xml:space="preserve">[110] 瓦伦丁·尼尔</w:t>
      </w:r>
    </w:p>
    <w:p w14:paraId="64897833">
      <w:r xmlns:w="http://schemas.openxmlformats.org/wordprocessingml/2006/main">
        <w:t xml:space="preserve">[111] 琐事 †</w:t>
      </w:r>
    </w:p>
    <w:p w14:paraId="13582B5A">
      <w:r xmlns:w="http://schemas.openxmlformats.org/wordprocessingml/2006/main">
        <w:t xml:space="preserve">[112] 前一年推出的魔女雅美也面临着类似的情况，但这次甚至还少了一天。</w:t>
      </w:r>
    </w:p>
    <w:p w14:paraId="329F5AD6">
      <w:r xmlns:w="http://schemas.openxmlformats.org/wordprocessingml/2006/main">
        <w:t xml:space="preserve">[113] 事实上，当你得知这套战衣原本是妮可自掏腰包为自己打造的时，它的设计就说得通了。（你大概能猜到她打算用这套衣服做什么。）然而，在角色故事中，妮可似乎很喜欢这套战衣，她穿着它在城里招摇过市，吸引了不少男人的目光。我真担心齐格弗里德派系的未来。皇帝会平安无事吗？</w:t>
      </w:r>
    </w:p>
    <w:p w14:paraId="0B14B2BD">
      <w:r xmlns:w="http://schemas.openxmlformats.org/wordprocessingml/2006/main">
        <w:t xml:space="preserve">[114] 官方推特账号简介 †</w:t>
      </w:r>
    </w:p>
    <w:p w14:paraId="2CF5FA37">
      <w:r xmlns:w="http://schemas.openxmlformats.org/wordprocessingml/2006/main">
        <w:t xml:space="preserve">[115] 人物介绍</w:t>
      </w:r>
    </w:p>
    <w:p w14:paraId="360D7D97">
      <w:r xmlns:w="http://schemas.openxmlformats.org/wordprocessingml/2006/main">
        <w:t xml:space="preserve">[116] 圣诞礼物</w:t>
      </w:r>
    </w:p>
    <w:p w14:paraId="51DC9E28">
      <w:r xmlns:w="http://schemas.openxmlformats.org/wordprocessingml/2006/main">
        <w:t xml:space="preserve">[117] 评论表 †</w:t>
      </w:r>
    </w:p>
    <w:p w14:paraId="635BFB13">
      <w:r xmlns:w="http://schemas.openxmlformats.org/wordprocessingml/2006/main">
        <w:t xml:space="preserve">[118] 点击打开历史日志列表</w:t>
      </w:r>
    </w:p>
    <w:p w14:paraId="553749CA">
      <w:r xmlns:w="http://schemas.openxmlformats.org/wordprocessingml/2006/main">
        <w:t xml:space="preserve">[119] 末尾的数字越小，日志就越旧。</w:t>
      </w:r>
    </w:p>
    <w:p w14:paraId="003CA323">
      <w:r xmlns:w="http://schemas.openxmlformats.org/wordprocessingml/2006/main">
        <w:t xml:space="preserve">[120]“评论/圣夜尼尔/”没有子页面。</w:t>
      </w:r>
    </w:p>
    <w:p w14:paraId="7AC334B7">
      <w:r xmlns:w="http://schemas.openxmlformats.org/wordprocessingml/2006/main">
        <w:t xml:space="preserve">[121] 女巫没有传奇战士，所以她们的技能循环更快。——[7rugXI85Wf.] 2023-12-27 (周三) 17:45:14</w:t>
      </w:r>
    </w:p>
    <w:p w14:paraId="720145BD">
      <w:r xmlns:w="http://schemas.openxmlformats.org/wordprocessingml/2006/main">
        <w:t xml:space="preserve">[122] 太强了哈哈。看起来像是阿斯特里泽级别的必备角色，我觉得值得五星好评——[jyjjhmzNMkU] 2023-12-27 (周三) 16:26:02</w:t>
      </w:r>
    </w:p>
    <w:p w14:paraId="78A6723E">
      <w:r xmlns:w="http://schemas.openxmlformats.org/wordprocessingml/2006/main">
        <w:t xml:space="preserve">[123] 我完全忘记了攻击动作……这样的话，把它加入到优先减益技能栏位就有点困难了——[4AdXU9WFkX2] 2023-12-28 (周四) 01:21:53</w:t>
      </w:r>
    </w:p>
    <w:p w14:paraId="1B4EA0BD">
      <w:r xmlns:w="http://schemas.openxmlformats.org/wordprocessingml/2006/main">
        <w:t xml:space="preserve">[124] 她滑出来的时候像是在滑行，所以也许是用雪橇而不是溜冰鞋？也许她像露比一样在空中滑翔。——[orZuVYrdWI6] 2023-12-27 (周三) 20:51:50</w:t>
      </w:r>
    </w:p>
    <w:p w14:paraId="533C082B">
      <w:r xmlns:w="http://schemas.openxmlformats.org/wordprocessingml/2006/main">
        <w:t xml:space="preserve">[125] Nil的性爱场景。无论是纯粹的爱恋场景还是失败场景都非常精彩。我希望纯粹的爱恋场景的镜头角度能再低一些……不过即便如此，它仍然很完美。我很满意，因为Nil的精彩床戏并不多。——[ahFmCcg1jkw] 2023-12-27 (周三) 20:24:41</w:t>
      </w:r>
    </w:p>
    <w:p w14:paraId="53E3B3A2">
      <w:r xmlns:w="http://schemas.openxmlformats.org/wordprocessingml/2006/main">
        <w:t xml:space="preserve">[126] 她手里拿着一条紫色的龙……没错，一提到紫色的龙，你就会想到 Cross Outs。当然，这种程度的曝光也在意料之中（我现在明白了）——[8dWSVNgiuM6] 2023-12-28 (周四) 14:49:59</w:t>
      </w:r>
    </w:p>
    <w:p w14:paraId="7EC406C3">
      <w:r xmlns:w="http://schemas.openxmlformats.org/wordprocessingml/2006/main">
        <w:t xml:space="preserve">[127] 我们得让姬路和[XKoClbxogTE]搞个曝光度竞赛…… -- [XKoClbxogTE] 2023-12-28 (周四) 09:10:37</w:t>
      </w:r>
    </w:p>
    <w:p w14:paraId="60111DB6">
      <w:r xmlns:w="http://schemas.openxmlformats.org/wordprocessingml/2006/main">
        <w:t xml:space="preserve">[128]如果你使用圣夜尼尔+库鲁鲁+初音（+莉兹娜+成丽卡），如果尼尔的防御或闪避减益效果被应用，伤害减免率将减少90-100。初音的150看起来不错。 -- [LzJHURxrTp2] 2023-12-28（周四）10:15:06</w:t>
      </w:r>
    </w:p>
    <w:p w14:paraId="1E34ADC5">
      <w:r xmlns:w="http://schemas.openxmlformats.org/wordprocessingml/2006/main">
        <w:t xml:space="preserve">[129] 它有多种效果，但最终可以通过正确的阵型加以操控，因此给人一种样样通样样松的感觉，类似于初音未来。——[hzeU.XoJJ3M] 2023-12-28 (周四) 12:05:43</w:t>
      </w:r>
    </w:p>
    <w:p w14:paraId="6D64526E">
      <w:r xmlns:w="http://schemas.openxmlformats.org/wordprocessingml/2006/main">
        <w:t xml:space="preserve">[130] 我不确定这会不会挤掉目前最优秀成员的席位，但是“除非是突袭或者对抗强敌，否则毫无意义”这句话本身就很有意义，不是吗？🤔 -- [DvHWEtU3Il.] 2023-12-28 (周四) 18:14:36</w:t>
      </w:r>
    </w:p>
    <w:p w14:paraId="0BFA74A3">
      <w:r xmlns:w="http://schemas.openxmlformats.org/wordprocessingml/2006/main">
        <w:t xml:space="preserve">[131] 我以为我只是轻轻地抱了她一下就脱身了，但我的右手却不受控制地动了，很危险——[9xHJ93KRimw] 2024-01-01 (周一) 10:43:31</w:t>
      </w:r>
    </w:p>
    <w:p w14:paraId="405FC104">
      <w:r xmlns:w="http://schemas.openxmlformats.org/wordprocessingml/2006/main">
        <w:t xml:space="preserve">[132] 与之前的Nil版本相比，伤害分别为521和496，但这差别微乎其微。如果未来推出一个拥有521点减益效果、单体攻击、且充能速度快（3-4回合即可完成）的女巫攻击者，情况就不同了。——[rI4Dn.RegNY] 2023-12-31 (周日) 10:43:03</w:t>
      </w:r>
    </w:p>
    <w:p w14:paraId="25C9916B">
      <w:r xmlns:w="http://schemas.openxmlformats.org/wordprocessingml/2006/main">
        <w:t xml:space="preserve">[133] 我觉得考虑到他的角色等级（521），不削弱他其实挺合适的，但开发人员不想让所有未来可以被削弱的boss都由Nil来对付，所以他似乎没有得到特殊待遇。——[kGPp72HFw0Q] 2023-12-31 (周日) 13:19:17</w:t>
      </w:r>
    </w:p>
    <w:p w14:paraId="141B72AB">
      <w:r xmlns:w="http://schemas.openxmlformats.org/wordprocessingml/2006/main">
        <w:t xml:space="preserve">[134] 我忽略了 [20,30] 模式的概率计算结果也是 50。感谢指正 -- [4Uky3FBI1A6] 2024-01-06 (周六) 21:28:24</w:t>
      </w:r>
    </w:p>
    <w:p w14:paraId="2B66C085">
      <w:r xmlns:w="http://schemas.openxmlformats.org/wordprocessingml/2006/main">
        <w:t xml:space="preserve">[135] 嗯，如果你把表单字符设为 Klinil，信息中的 ◆ 会以一种相当暗示的方式变大变小（ ＾ω＾）……色情 -- [xr/q2oTMXqw] 2024-01-28 (周日) 06:21:14</w:t>
      </w:r>
    </w:p>
    <w:p w14:paraId="73076EA1">
      <w:r xmlns:w="http://schemas.openxmlformats.org/wordprocessingml/2006/main">
        <w:t xml:space="preserve">[136] 随着新角色的加入，情况正在逐渐改变。① 最初实装时，DENAI 栏位是超级娜丽卡/莉兹娜/超级基里尔/圣夜尼尔 + 某人 → 魔女讨伐战是与神圣骑士和古纳甘的联动活动，所以没有她们的位置。② 随着情人节克拉丽丝的加入，之前没有培养她的玩家就没有理由再培养她了。③ 随着月升的加入，完全没有空位了。④ 随着菊理的加入，超级娜丽卡/新年诺诺诺/超级基里尔 + 菊理/圣夜尼尔的组合成为可能。与情人节克拉丽丝/校服猫咪的战斗 -- [pKQxu2GgcYA] 2024-04-13 (周六) 19:30:16</w:t>
      </w:r>
    </w:p>
    <w:p w14:paraId="2E3AD0A7">
      <w:r xmlns:w="http://schemas.openxmlformats.org/wordprocessingml/2006/main">
        <w:t xml:space="preserve">[137] ←使用棋盘前请务必阅读规则。</w:t>
      </w:r>
    </w:p>
    <w:p w14:paraId="60269E33">
      <w:r xmlns:w="http://schemas.openxmlformats.org/wordprocessingml/2006/main">
        <w:t xml:space="preserve">[138] 关于规则 †</w:t>
      </w:r>
    </w:p>
    <w:p w14:paraId="576AF38D">
      <w:r xmlns:w="http://schemas.openxmlformats.org/wordprocessingml/2006/main">
        <w:t xml:space="preserve">[139] 请不要抱怨或批评页面编辑者。如果您对其他人的编辑有意见，请通过“提供替代方案”或“自行编辑”的方式进行建设性沟通。</w:t>
      </w:r>
    </w:p>
    <w:p w14:paraId="56C9B369">
      <w:r xmlns:w="http://schemas.openxmlformats.org/wordprocessingml/2006/main">
        <w:t xml:space="preserve">[140] 不要发布个人网站或其他禁止未经授权链接的网站的网址。</w:t>
      </w:r>
    </w:p>
    <w:p w14:paraId="32F78AEB">
      <w:r xmlns:w="http://schemas.openxmlformats.org/wordprocessingml/2006/main">
        <w:t xml:space="preserve">[141] 关于违反规则的帖子 †</w:t>
      </w:r>
    </w:p>
    <w:p w14:paraId="5985D0C1">
      <w:r xmlns:w="http://schemas.openxmlformats.org/wordprocessingml/2006/main">
        <w:t xml:space="preserve">[142] 禁止发布以下类型的帖子，因为它们容易造成干扰。</w:t>
      </w:r>
    </w:p>
    <w:p w14:paraId="44673F3F">
      <w:r xmlns:w="http://schemas.openxmlformats.org/wordprocessingml/2006/main">
        <w:t xml:space="preserve">[143]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EF8A133">
      <w:r xmlns:w="http://schemas.openxmlformats.org/wordprocessingml/2006/main">
        <w:t xml:space="preserve">[144] 其他包括使用此维基的人、官方管理员、艺术家、配音演员、现实生活中的个人以及 Twitter 用户等团体。</w:t>
      </w:r>
    </w:p>
    <w:p w14:paraId="751DC551">
      <w:r xmlns:w="http://schemas.openxmlformats.org/wordprocessingml/2006/main">
        <w:t xml:space="preserve">[145] 关于向管理层提交的帖子，我们容忍可以解释为用户反馈的评论，例如“我希望他们改进这一点”、“我希望他们尽快修复错误”和“维护时间太长了”，但我们不容忍使用辱骂性语言贬低管理层。</w:t>
      </w:r>
    </w:p>
    <w:p w14:paraId="1F0CB05A">
      <w:r xmlns:w="http://schemas.openxmlformats.org/wordprocessingml/2006/main">
        <w:t xml:space="preserve">[146] 将讨论和意见交流视为“诽谤或对抗他人”是错误的。然而，在讨论或意见交流中使用辱骂性语言、贬低他人、挑衅他人或在缺乏明确证据的情况下发表言论，都是违法行为。说话时务必注意自己的言辞。</w:t>
      </w:r>
    </w:p>
    <w:p w14:paraId="1641FE1F">
      <w:r xmlns:w="http://schemas.openxmlformats.org/wordprocessingml/2006/main">
        <w:t xml:space="preserve">[147] 攻击性评论包括使用“做这个”或“做那个”等强硬命令、“使用粗俗语言”、“采取居高临下的态度”或“挑衅”。</w:t>
      </w:r>
    </w:p>
    <w:p w14:paraId="326CF714">
      <w:r xmlns:w="http://schemas.openxmlformats.org/wordprocessingml/2006/main">
        <w:t xml:space="preserve">[148] 禁止发布冒犯现有玩家的帖子，例如“还有人玩这个游戏吗？”或“这游戏已经凉了”。这并不意味着您完全不能发表任何负面言论，而是指那些超出单纯负面评价范围，构成诽谤或诋毁的帖子将被禁止发布。</w:t>
      </w:r>
    </w:p>
    <w:p w14:paraId="527895F8">
      <w:r xmlns:w="http://schemas.openxmlformats.org/wordprocessingml/2006/main">
        <w:t xml:space="preserve">[149] 公开羞辱他人，包括泄露他人的游戏内名称或UID</w:t>
      </w:r>
    </w:p>
    <w:p w14:paraId="6B632D2D">
      <w:r xmlns:w="http://schemas.openxmlformats.org/wordprocessingml/2006/main">
        <w:t xml:space="preserve">[150] 但是，分享有助于游戏攻略的信息和视频是允许的。</w:t>
      </w:r>
    </w:p>
    <w:p w14:paraId="3F84B424">
      <w:r xmlns:w="http://schemas.openxmlformats.org/wordprocessingml/2006/main">
        <w:t xml:space="preserve">[151] 参考其他应用程序</w:t>
      </w:r>
    </w:p>
    <w:p w14:paraId="75304602">
      <w:r xmlns:w="http://schemas.openxmlformats.org/wordprocessingml/2006/main">
        <w:t xml:space="preserve">[152] 在多个论坛上多次发帖</w:t>
      </w:r>
    </w:p>
    <w:p w14:paraId="5F89CAF7">
      <w:r xmlns:w="http://schemas.openxmlformats.org/wordprocessingml/2006/main">
        <w:t xml:space="preserve">[153] 由一串无意义字符组成的文字</w:t>
      </w:r>
    </w:p>
    <w:p w14:paraId="6A577AD9">
      <w:r xmlns:w="http://schemas.openxmlformats.org/wordprocessingml/2006/main">
        <w:t xml:space="preserve">[154] 关于作弊和利用漏洞的帖子</w:t>
      </w:r>
    </w:p>
    <w:p w14:paraId="6C2CE048">
      <w:r xmlns:w="http://schemas.openxmlformats.org/wordprocessingml/2006/main">
        <w:t xml:space="preserve">[155] 最好的办法是忽略违反规则的帖子。上钩或反驳只会让事情变得更糟。</w:t>
      </w:r>
    </w:p>
    <w:p w14:paraId="45436A40">
      <w:r xmlns:w="http://schemas.openxmlformats.org/wordprocessingml/2006/main">
        <w:t xml:space="preserve">[156] *在上述规则中，“诽谤”指的是在没有客观证据的情况下诋毁和贬低他人。将所有批评性文章都归为“诽谤”是不正确的，所以请务必谨慎。</w:t>
      </w:r>
    </w:p>
    <w:p w14:paraId="46BD011C">
      <w:r xmlns:w="http://schemas.openxmlformats.org/wordprocessingml/2006/main">
        <w:t xml:space="preserve">[157] 关于修改和删除发帖日志 †</w:t>
      </w:r>
    </w:p>
    <w:p w14:paraId="17AC07C2">
      <w:r xmlns:w="http://schemas.openxmlformats.org/wordprocessingml/2006/main">
        <w:t xml:space="preserve">[158] 但是，允许更正印刷错误、遗漏和字体颜色。（他人出于善意所做的更正也允许。）</w:t>
      </w:r>
    </w:p>
    <w:p w14:paraId="716216FC">
      <w:r xmlns:w="http://schemas.openxmlformats.org/wordprocessingml/2006/main">
        <w:t xml:space="preserve">[159] 作为例外情况，您可以删除自己的帖子，但事后必须向管理员报告。此外，删除时，请将整个评论替换为以下文本，而不是完全删除：&amp;color(#ff0000){''发帖人已删除''};</w:t>
      </w:r>
    </w:p>
    <w:p w14:paraId="7A98024B">
      <w:r xmlns:w="http://schemas.openxmlformats.org/wordprocessingml/2006/main">
        <w:t xml:space="preserve">[160] 关于评论违反规则的帖子 †</w:t>
      </w:r>
    </w:p>
    <w:p w14:paraId="53FA4CD9">
      <w:r xmlns:w="http://schemas.openxmlformats.org/wordprocessingml/2006/main">
        <w:t xml:space="preserve">[161] 您可以自行注释掉上述任何违反规则的评论，无需管理员许可。但是，如果您注释掉了某条评论，请务必在“违规举报公告板”上进行举报。举报时请使用“违规举报公告板”上的模板。</w:t>
      </w:r>
    </w:p>
    <w:p w14:paraId="4B4B8566">
      <w:r xmlns:w="http://schemas.openxmlformats.org/wordprocessingml/2006/main">
        <w:t xml:space="preserve">[162] 在 CO 举报公告板上被评论删除而未进行举报的帖子将被恢复，而评论删除帖子的人将受到处罚。</w:t>
      </w:r>
    </w:p>
    <w:p w14:paraId="0CE3E9A0">
      <w:r xmlns:w="http://schemas.openxmlformats.org/wordprocessingml/2006/main">
        <w:t xml:space="preserve">[163] 如果您反复向 CO 举报公告板举报不违反规则的帖子，我们将认为您是自私的，并将对您实施发帖和编辑限制。</w:t>
      </w:r>
    </w:p>
    <w:p w14:paraId="6811ACDC">
      <w:r xmlns:w="http://schemas.openxmlformats.org/wordprocessingml/2006/main">
        <w:t xml:space="preserve">[164] 管理员可酌情恢复 CO 报告公告板上不违反规则的报告。</w:t>
      </w:r>
    </w:p>
    <w:p w14:paraId="1DEB2436">
      <w:r xmlns:w="http://schemas.openxmlformats.org/wordprocessingml/2006/main">
        <w:t xml:space="preserve">[165] 我们再次要求您不要评论那些并未违反规则的评论。（例如，诸如“虽然不违反规则，但显然是在钓鱼”、“恶作剧”或“评论整个帖子”之类的主观判断。）</w:t>
      </w:r>
    </w:p>
    <w:p w14:paraId="2FDB913F">
      <w:r xmlns:w="http://schemas.openxmlformats.org/wordprocessingml/2006/main">
        <w:t xml:space="preserve">[166] 关于不违反规则但“冒犯性”的帖子 †</w:t>
      </w:r>
    </w:p>
    <w:p w14:paraId="68A8D573">
      <w:r xmlns:w="http://schemas.openxmlformats.org/wordprocessingml/2006/main">
        <w:t xml:space="preserve">[167] 即使帖子内容具有冒犯性，除非违反版规，否则不会被删除。由于每个人对冒犯性的接受程度不同，请使用 NGID 功能隐藏评论，而不是争论或恶意挑衅。</w:t>
      </w:r>
    </w:p>
    <w:p w14:paraId="39AF9B04">
      <w:r xmlns:w="http://schemas.openxmlformats.org/wordprocessingml/2006/main">
        <w:t xml:space="preserve">[168] 挑衅难道不是一种违规行为吗？†</w:t>
      </w:r>
    </w:p>
    <w:p w14:paraId="56B9EBA4">
      <w:r xmlns:w="http://schemas.openxmlformats.org/wordprocessingml/2006/main">
        <w:t xml:space="preserve">[169] 每个人对“煽动性言论”的定义都大相径庭，因此我们不认为这是违规行为。如果您认为某条评论具有煽动性，请使用 NGID 功能将其隐藏。</w:t>
      </w:r>
    </w:p>
    <w:p w14:paraId="2D0132A7">
      <w:r xmlns:w="http://schemas.openxmlformats.org/wordprocessingml/2006/main">
        <w:t xml:space="preserve">[170] 抱怨难道不算违法吗？†</w:t>
      </w:r>
    </w:p>
    <w:p w14:paraId="2516C5F2">
      <w:r xmlns:w="http://schemas.openxmlformats.org/wordprocessingml/2006/main">
        <w:t xml:space="preserve">[171] 一般而言，抱怨本身并不构成违规。但是，针对本作品的负面宣传、诽谤、辱骂性语言以及超出抱怨范围的对抗性言论均构成违规。如果您认为抱怨内容冒犯了您，请使用 NGID 功能隐藏相关评论。</w:t>
      </w:r>
    </w:p>
    <w:p w14:paraId="7720C0A0">
      <w:r xmlns:w="http://schemas.openxmlformats.org/wordprocessingml/2006/main">
        <w:t xml:space="preserve">[172] 如果您不确定某个帖子是否违反规则，该怎么办？ †</w:t>
      </w:r>
    </w:p>
    <w:p w14:paraId="71880157">
      <w:r xmlns:w="http://schemas.openxmlformats.org/wordprocessingml/2006/main">
        <w:t xml:space="preserve">[173] 有些帖子内容含糊不清，难以判断是否违规。评论删除这类含糊不清的帖子可能会导致问题，所以请不要评论删除，而是使用 NGID 功能将评论隐藏起来。</w:t>
      </w:r>
    </w:p>
    <w:p w14:paraId="4E27C6DA">
      <w:r xmlns:w="http://schemas.openxmlformats.org/wordprocessingml/2006/main">
        <w:t xml:space="preserve">[174] 对屡犯者的处罚 †</w:t>
      </w:r>
    </w:p>
    <w:p w14:paraId="0915C103">
      <w:r xmlns:w="http://schemas.openxmlformats.org/wordprocessingml/2006/main">
        <w:t xml:space="preserve">[175] 屡次违反规则或发布特别恶意的帖子，管理员可酌情予以处罚，例如“禁止访问”或“限制发帖”。</w:t>
      </w:r>
    </w:p>
    <w:p w14:paraId="22D1958D">
      <w:r xmlns:w="http://schemas.openxmlformats.org/wordprocessingml/2006/main">
        <w:t xml:space="preserve">[176] 如果您对进一步改进有任何建议，请通过 Wiki 管理公告板与我们联系。</w:t>
      </w:r>
    </w:p>
    <w:p w14:paraId="3A4C84D2"/>
    <w:p w14:paraId="439368F9">
      <w:r xmlns:w="http://schemas.openxmlformats.org/wordprocessingml/2006/main">
        <w:rPr>
          <w:b/>
        </w:rPr>
        <w:t xml:space="preserve">A275</w:t>
      </w:r>
    </w:p>
    <w:p w14:paraId="686FD077">
      <w:r xmlns:w="http://schemas.openxmlformats.org/wordprocessingml/2006/main">
        <w:t xml:space="preserve">[0] 索引：所有角色 | SSR 角色 | SR 角色 | R 角色</w:t>
      </w:r>
    </w:p>
    <w:p w14:paraId="1F85A077">
      <w:r xmlns:w="http://schemas.openxmlformats.org/wordprocessingml/2006/main">
        <w:t xml:space="preserve">[1] 基本信息</w:t>
      </w:r>
    </w:p>
    <w:p w14:paraId="43DFE54F">
      <w:r xmlns:w="http://schemas.openxmlformats.org/wordprocessingml/2006/main">
        <w:t xml:space="preserve">[2] 语音</w:t>
      </w:r>
    </w:p>
    <w:p w14:paraId="1735593F">
      <w:r xmlns:w="http://schemas.openxmlformats.org/wordprocessingml/2006/main">
        <w:t xml:space="preserve">[3] 内容适用性简易评估</w:t>
      </w:r>
    </w:p>
    <w:p w14:paraId="7C9A09B4">
      <w:r xmlns:w="http://schemas.openxmlformats.org/wordprocessingml/2006/main">
        <w:t xml:space="preserve">[4] 替代版本</w:t>
      </w:r>
    </w:p>
    <w:p w14:paraId="67D51A29">
      <w:r xmlns:w="http://schemas.openxmlformats.org/wordprocessingml/2006/main">
        <w:t xml:space="preserve">[5] 琐事</w:t>
      </w:r>
    </w:p>
    <w:p w14:paraId="754AB783">
      <w:r xmlns:w="http://schemas.openxmlformats.org/wordprocessingml/2006/main">
        <w:t xml:space="preserve">[6] 官方推特账号介绍</w:t>
      </w:r>
    </w:p>
    <w:p w14:paraId="5F700E03">
      <w:r xmlns:w="http://schemas.openxmlformats.org/wordprocessingml/2006/main">
        <w:t xml:space="preserve">[7] 评论表单</w:t>
      </w:r>
    </w:p>
    <w:p w14:paraId="0D4505B1">
      <w:r xmlns:w="http://schemas.openxmlformats.org/wordprocessingml/2006/main">
        <w:t xml:space="preserve">[8] 基本信息 †</w:t>
      </w:r>
    </w:p>
    <w:p w14:paraId="524C0548">
      <w:r xmlns:w="http://schemas.openxmlformats.org/wordprocessingml/2006/main">
        <w:t xml:space="preserve">[9] 变换图像</w:t>
      </w:r>
    </w:p>
    <w:p w14:paraId="71719D95">
      <w:r xmlns:w="http://schemas.openxmlformats.org/wordprocessingml/2006/main">
        <w:t xml:space="preserve">[10] 简介</w:t>
      </w:r>
    </w:p>
    <w:p w14:paraId="2A197BD8">
      <w:r xmlns:w="http://schemas.openxmlformats.org/wordprocessingml/2006/main">
        <w:t xml:space="preserve">[11] 姓名</w:t>
      </w:r>
    </w:p>
    <w:p w14:paraId="40766647">
      <w:r xmlns:w="http://schemas.openxmlformats.org/wordprocessingml/2006/main">
        <w:t xml:space="preserve">[12] 遥圣哉</w:t>
      </w:r>
    </w:p>
    <w:p w14:paraId="2555A729">
      <w:r xmlns:w="http://schemas.openxmlformats.org/wordprocessingml/2006/main">
        <w:t xml:space="preserve">[13] 真实姓名</w:t>
      </w:r>
    </w:p>
    <w:p w14:paraId="72FDE839">
      <w:r xmlns:w="http://schemas.openxmlformats.org/wordprocessingml/2006/main">
        <w:t xml:space="preserve">[14] 高森遥</w:t>
      </w:r>
    </w:p>
    <w:p w14:paraId="17EFBC56">
      <w:r xmlns:w="http://schemas.openxmlformats.org/wordprocessingml/2006/main">
        <w:t xml:space="preserve">[15] 稀有度</w:t>
      </w:r>
    </w:p>
    <w:p w14:paraId="7A596A7F">
      <w:r xmlns:w="http://schemas.openxmlformats.org/wordprocessingml/2006/main">
        <w:t xml:space="preserve">[16] 普通攻击</w:t>
      </w:r>
    </w:p>
    <w:p w14:paraId="282B92A1">
      <w:r xmlns:w="http://schemas.openxmlformats.org/wordprocessingml/2006/main">
        <w:t xml:space="preserve">[17] 远程攻击（物理）</w:t>
      </w:r>
    </w:p>
    <w:p w14:paraId="61C61D4A">
      <w:r xmlns:w="http://schemas.openxmlformats.org/wordprocessingml/2006/main">
        <w:t xml:space="preserve">[18] 附属派系</w:t>
      </w:r>
    </w:p>
    <w:p w14:paraId="78EB57AF">
      <w:r xmlns:w="http://schemas.openxmlformats.org/wordprocessingml/2006/main">
        <w:t xml:space="preserve">[19] 仙人（Soha）</w:t>
      </w:r>
    </w:p>
    <w:p w14:paraId="659A84D0">
      <w:r xmlns:w="http://schemas.openxmlformats.org/wordprocessingml/2006/main">
        <w:t xml:space="preserve">[20] 特殊属性</w:t>
      </w:r>
    </w:p>
    <w:p w14:paraId="26029BBC">
      <w:r xmlns:w="http://schemas.openxmlformats.org/wordprocessingml/2006/main">
        <w:t xml:space="preserve">[21] 圣夜</w:t>
      </w:r>
    </w:p>
    <w:p w14:paraId="597283DB">
      <w:r xmlns:w="http://schemas.openxmlformats.org/wordprocessingml/2006/main">
        <w:t xml:space="preserve">[22] 风根</w:t>
      </w:r>
    </w:p>
    <w:p w14:paraId="5313F50A">
      <w:r xmlns:w="http://schemas.openxmlformats.org/wordprocessingml/2006/main">
        <w:t xml:space="preserve">[23] 插图</w:t>
      </w:r>
    </w:p>
    <w:p w14:paraId="6739FC68">
      <w:r xmlns:w="http://schemas.openxmlformats.org/wordprocessingml/2006/main">
        <w:t xml:space="preserve">[24] 饭团君</w:t>
      </w:r>
    </w:p>
    <w:p w14:paraId="73BE348B">
      <w:r xmlns:w="http://schemas.openxmlformats.org/wordprocessingml/2006/main">
        <w:t xml:space="preserve">[25] SD字符</w:t>
      </w:r>
    </w:p>
    <w:p w14:paraId="18021A2A">
      <w:r xmlns:w="http://schemas.openxmlformats.org/wordprocessingml/2006/main">
        <w:t xml:space="preserve">[26] 风味文字</w:t>
      </w:r>
    </w:p>
    <w:p w14:paraId="6FEC6AD9">
      <w:r xmlns:w="http://schemas.openxmlformats.org/wordprocessingml/2006/main">
        <w:t xml:space="preserve">[27] “圣诞老人遥来啦！我要守护孩子们的梦！嗯……呵呵，你们觉得怎么样？” 叮叮当，叮叮当，在圣诞节这个大家最喜欢的日子里，一个可爱的红色身影划过天空。在这个孩子们安睡的神圣夜晚，我是一位圣人……我就是圣诞老人！遥有点兴奋。</w:t>
      </w:r>
    </w:p>
    <w:p w14:paraId="25C693F3">
      <w:r xmlns:w="http://schemas.openxmlformats.org/wordprocessingml/2006/main">
        <w:t xml:space="preserve">[28] 如何获得</w:t>
      </w:r>
    </w:p>
    <w:p w14:paraId="1EF814F9">
      <w:r xmlns:w="http://schemas.openxmlformats.org/wordprocessingml/2006/main">
        <w:t xml:space="preserve">[29] 限时扭蛋</w:t>
      </w:r>
    </w:p>
    <w:p w14:paraId="199B2234">
      <w:r xmlns:w="http://schemas.openxmlformats.org/wordprocessingml/2006/main">
        <w:t xml:space="preserve">[30] 基础属性（⭐︎1）* 每提升一个⭐︎，属性值增加50%，⭐︎5时为⭐︎1值的3倍。</w:t>
      </w:r>
    </w:p>
    <w:p w14:paraId="5594AE38">
      <w:r xmlns:w="http://schemas.openxmlformats.org/wordprocessingml/2006/main">
        <w:t xml:space="preserve">[31] 级</w:t>
      </w:r>
    </w:p>
    <w:p w14:paraId="6EB9E81A">
      <w:r xmlns:w="http://schemas.openxmlformats.org/wordprocessingml/2006/main">
        <w:t xml:space="preserve">[32] 耐力</w:t>
      </w:r>
    </w:p>
    <w:p w14:paraId="7F3D3645">
      <w:r xmlns:w="http://schemas.openxmlformats.org/wordprocessingml/2006/main">
        <w:t xml:space="preserve">[33] 攻击力</w:t>
      </w:r>
    </w:p>
    <w:p w14:paraId="03B29481">
      <w:r xmlns:w="http://schemas.openxmlformats.org/wordprocessingml/2006/main">
        <w:t xml:space="preserve">[34] 防御能力</w:t>
      </w:r>
    </w:p>
    <w:p w14:paraId="6A4D73C3">
      <w:r xmlns:w="http://schemas.openxmlformats.org/wordprocessingml/2006/main">
        <w:t xml:space="preserve">[35] 魔力</w:t>
      </w:r>
    </w:p>
    <w:p w14:paraId="7FEB54EC">
      <w:r xmlns:w="http://schemas.openxmlformats.org/wordprocessingml/2006/main">
        <w:t xml:space="preserve">[36] 魔法抗性</w:t>
      </w:r>
    </w:p>
    <w:p w14:paraId="3FCA8D1D">
      <w:r xmlns:w="http://schemas.openxmlformats.org/wordprocessingml/2006/main">
        <w:t xml:space="preserve">[37] 详细状态</w:t>
      </w:r>
    </w:p>
    <w:p w14:paraId="6A36FB3D">
      <w:r xmlns:w="http://schemas.openxmlformats.org/wordprocessingml/2006/main">
        <w:t xml:space="preserve">[38] 准确性</w:t>
      </w:r>
    </w:p>
    <w:p w14:paraId="26DA4FA4">
      <w:r xmlns:w="http://schemas.openxmlformats.org/wordprocessingml/2006/main">
        <w:t xml:space="preserve">[39] 回避能力</w:t>
      </w:r>
    </w:p>
    <w:p w14:paraId="7FFB700E">
      <w:r xmlns:w="http://schemas.openxmlformats.org/wordprocessingml/2006/main">
        <w:t xml:space="preserve">[40] 连击率</w:t>
      </w:r>
    </w:p>
    <w:p w14:paraId="09B7A421">
      <w:r xmlns:w="http://schemas.openxmlformats.org/wordprocessingml/2006/main">
        <w:t xml:space="preserve">[41] 反击率</w:t>
      </w:r>
    </w:p>
    <w:p w14:paraId="2A9B4155">
      <w:r xmlns:w="http://schemas.openxmlformats.org/wordprocessingml/2006/main">
        <w:t xml:space="preserve">[42] 眩晕激活率</w:t>
      </w:r>
    </w:p>
    <w:p w14:paraId="44C9616B">
      <w:r xmlns:w="http://schemas.openxmlformats.org/wordprocessingml/2006/main">
        <w:t xml:space="preserve">[43] 抗眩晕能力</w:t>
      </w:r>
    </w:p>
    <w:p w14:paraId="09599BD5">
      <w:r xmlns:w="http://schemas.openxmlformats.org/wordprocessingml/2006/main">
        <w:t xml:space="preserve">[44] 移动速度</w:t>
      </w:r>
    </w:p>
    <w:p w14:paraId="4794EE27">
      <w:r xmlns:w="http://schemas.openxmlformats.org/wordprocessingml/2006/main">
        <w:t xml:space="preserve">[45] 部署速度</w:t>
      </w:r>
    </w:p>
    <w:p w14:paraId="07292309">
      <w:r xmlns:w="http://schemas.openxmlformats.org/wordprocessingml/2006/main">
        <w:t xml:space="preserve">[46] 行动速度</w:t>
      </w:r>
    </w:p>
    <w:p w14:paraId="0EE44D6C">
      <w:r xmlns:w="http://schemas.openxmlformats.org/wordprocessingml/2006/main">
        <w:t xml:space="preserve">[47] 特殊填充量</w:t>
      </w:r>
    </w:p>
    <w:p w14:paraId="499D73DD">
      <w:r xmlns:w="http://schemas.openxmlformats.org/wordprocessingml/2006/main">
        <w:t xml:space="preserve">[48] 特殊招式</w:t>
      </w:r>
    </w:p>
    <w:p w14:paraId="424B3541">
      <w:r xmlns:w="http://schemas.openxmlformats.org/wordprocessingml/2006/main">
        <w:t xml:space="preserve">[49] 姓名</w:t>
      </w:r>
    </w:p>
    <w:p w14:paraId="149DCFF1">
      <w:r xmlns:w="http://schemas.openxmlformats.org/wordprocessingml/2006/main">
        <w:t xml:space="preserve">[50] 效应</w:t>
      </w:r>
    </w:p>
    <w:p w14:paraId="1F07A690">
      <w:r xmlns:w="http://schemas.openxmlformats.org/wordprocessingml/2006/main">
        <w:t xml:space="preserve">[51] 圣西蒙·萨图基·雷恩</w:t>
      </w:r>
    </w:p>
    <w:p w14:paraId="7CC79B73">
      <w:r xmlns:w="http://schemas.openxmlformats.org/wordprocessingml/2006/main">
        <w:t xml:space="preserve">[52] 为所有友军恢复目标最大耐力的50%。使场上友军造成的伤害提高20%，持续30秒。</w:t>
      </w:r>
    </w:p>
    <w:p w14:paraId="644EC904">
      <w:r xmlns:w="http://schemas.openxmlformats.org/wordprocessingml/2006/main">
        <w:t xml:space="preserve">[53] 圣门皐月雨</w:t>
      </w:r>
    </w:p>
    <w:p w14:paraId="59A56D87">
      <w:r xmlns:w="http://schemas.openxmlformats.org/wordprocessingml/2006/main">
        <w:t xml:space="preserve">[54] 为所有友军单位恢复目标100%的最大耐力。使场上友军单位造成的伤害提高20%，持续30秒。</w:t>
      </w:r>
    </w:p>
    <w:p w14:paraId="76E22DA5">
      <w:r xmlns:w="http://schemas.openxmlformats.org/wordprocessingml/2006/main">
        <w:t xml:space="preserve">[55] 独特效果</w:t>
      </w:r>
    </w:p>
    <w:p w14:paraId="183A0E41">
      <w:r xmlns:w="http://schemas.openxmlformats.org/wordprocessingml/2006/main">
        <w:t xml:space="preserve">[56] 姓名</w:t>
      </w:r>
    </w:p>
    <w:p w14:paraId="107507E1">
      <w:r xmlns:w="http://schemas.openxmlformats.org/wordprocessingml/2006/main">
        <w:t xml:space="preserve">[57] 效应</w:t>
      </w:r>
    </w:p>
    <w:p w14:paraId="550169C5">
      <w:r xmlns:w="http://schemas.openxmlformats.org/wordprocessingml/2006/main">
        <w:t xml:space="preserve">[58] 圣夜的祝福</w:t>
      </w:r>
    </w:p>
    <w:p w14:paraId="45B13FFD">
      <w:r xmlns:w="http://schemas.openxmlformats.org/wordprocessingml/2006/main">
        <w:t xml:space="preserve">[59] 部署完成后，以每秒 1% 的速度持续恢复团队的场强 30 秒。</w:t>
      </w:r>
    </w:p>
    <w:p w14:paraId="50D8C98D">
      <w:r xmlns:w="http://schemas.openxmlformats.org/wordprocessingml/2006/main">
        <w:t xml:space="preserve">[60] 圣夜祝福+</w:t>
      </w:r>
    </w:p>
    <w:p w14:paraId="4CFE4163">
      <w:r xmlns:w="http://schemas.openxmlformats.org/wordprocessingml/2006/main">
        <w:t xml:space="preserve">[61] 部署完成后，以每秒 1% 的速度持续恢复团队的场强，持续 45 秒。</w:t>
      </w:r>
    </w:p>
    <w:p w14:paraId="4438D4F0">
      <w:r xmlns:w="http://schemas.openxmlformats.org/wordprocessingml/2006/main">
        <w:t xml:space="preserve">[62] 增强图像</w:t>
      </w:r>
    </w:p>
    <w:p w14:paraId="1B58F254">
      <w:r xmlns:w="http://schemas.openxmlformats.org/wordprocessingml/2006/main">
        <w:t xml:space="preserve">[63] 语音 †</w:t>
      </w:r>
    </w:p>
    <w:p w14:paraId="6A13060C">
      <w:r xmlns:w="http://schemas.openxmlformats.org/wordprocessingml/2006/main">
        <w:t xml:space="preserve">[64] 点击打开行列表</w:t>
      </w:r>
    </w:p>
    <w:p w14:paraId="3D9C6A9C">
      <w:r xmlns:w="http://schemas.openxmlformats.org/wordprocessingml/2006/main">
        <w:t xml:space="preserve">[65] 加入</w:t>
      </w:r>
    </w:p>
    <w:p w14:paraId="2E83FF75">
      <w:r xmlns:w="http://schemas.openxmlformats.org/wordprocessingml/2006/main">
        <w:t xml:space="preserve">[66] 在这神圣的夜晚，孩子们都睡得很香，我，圣诞老人，来守护他们啦！嗯……呵呵……你觉得怎么样？</w:t>
      </w:r>
    </w:p>
    <w:p w14:paraId="61A1342A">
      <w:r xmlns:w="http://schemas.openxmlformats.org/wordprocessingml/2006/main">
        <w:t xml:space="preserve">[67] 对话 1（转换后）</w:t>
      </w:r>
    </w:p>
    <w:p w14:paraId="0175E730">
      <w:r xmlns:w="http://schemas.openxmlformats.org/wordprocessingml/2006/main">
        <w:t xml:space="preserve">[68] 哦？你想要礼物？我不能把礼物送给淘气的孩子，但是……对你来说没关系，时贞大人！呵呵。</w:t>
      </w:r>
    </w:p>
    <w:p w14:paraId="4FD4E6BA">
      <w:r xmlns:w="http://schemas.openxmlformats.org/wordprocessingml/2006/main">
        <w:t xml:space="preserve">[69] 对话 2（转换后）</w:t>
      </w:r>
    </w:p>
    <w:p w14:paraId="1B09D810">
      <w:r xmlns:w="http://schemas.openxmlformats.org/wordprocessingml/2006/main">
        <w:t xml:space="preserve">[70] 你想穿着这身衣服敲龙轮锣吗？嗯，明白了……有空的时候请告诉我……</w:t>
      </w:r>
    </w:p>
    <w:p w14:paraId="4FBAD7D2">
      <w:r xmlns:w="http://schemas.openxmlformats.org/wordprocessingml/2006/main">
        <w:t xml:space="preserve">[71] 对话 3（转换后）</w:t>
      </w:r>
    </w:p>
    <w:p w14:paraId="75907AC1">
      <w:r xmlns:w="http://schemas.openxmlformats.org/wordprocessingml/2006/main">
        <w:t xml:space="preserve">[72] 我想送给时贞大人一份礼物，以感谢他一直以来的辛勤付出。我会考虑的！</w:t>
      </w:r>
    </w:p>
    <w:p w14:paraId="2C6EC169">
      <w:r xmlns:w="http://schemas.openxmlformats.org/wordprocessingml/2006/main">
        <w:t xml:space="preserve">[73] 对话 4（转换后）</w:t>
      </w:r>
    </w:p>
    <w:p w14:paraId="3C69FCAB">
      <w:r xmlns:w="http://schemas.openxmlformats.org/wordprocessingml/2006/main">
        <w:t xml:space="preserve">[74] 啊……你那样盯着我看……嗯……让我有点不自在……说真的……时贞大人真是太坏了……</w:t>
      </w:r>
    </w:p>
    <w:p w14:paraId="5D87CC1D">
      <w:r xmlns:w="http://schemas.openxmlformats.org/wordprocessingml/2006/main">
        <w:t xml:space="preserve">[75] 对话 5（转换后）</w:t>
      </w:r>
    </w:p>
    <w:p w14:paraId="2BD007FB">
      <w:r xmlns:w="http://schemas.openxmlformats.org/wordprocessingml/2006/main">
        <w:t xml:space="preserve">[76] 如果时贞大人乖的话，圣诞老人今晚一定会出现哦。嘿嘿……开玩笑啦♪</w:t>
      </w:r>
    </w:p>
    <w:p w14:paraId="238AA792">
      <w:r xmlns:w="http://schemas.openxmlformats.org/wordprocessingml/2006/main">
        <w:t xml:space="preserve">[77] 对话 6（转换后）</w:t>
      </w:r>
    </w:p>
    <w:p w14:paraId="0A75F52F">
      <w:r xmlns:w="http://schemas.openxmlformats.org/wordprocessingml/2006/main">
        <w:t xml:space="preserve">[78] 圣诞老人遥来了！哦，不好意思，我刚才在练习自我介绍呢。</w:t>
      </w:r>
    </w:p>
    <w:p w14:paraId="10BC7E3C">
      <w:r xmlns:w="http://schemas.openxmlformats.org/wordprocessingml/2006/main">
        <w:t xml:space="preserve">[79] 对话 7（转换后）</w:t>
      </w:r>
    </w:p>
    <w:p w14:paraId="64E737B8">
      <w:r xmlns:w="http://schemas.openxmlformats.org/wordprocessingml/2006/main">
        <w:t xml:space="preserve">[80] 你喜欢这身衣服吗？呵呵……真的很可爱，我也很喜欢。</w:t>
      </w:r>
    </w:p>
    <w:p w14:paraId="57A6608A">
      <w:r xmlns:w="http://schemas.openxmlformats.org/wordprocessingml/2006/main">
        <w:t xml:space="preserve">[81] 空闲 1（转换后）</w:t>
      </w:r>
    </w:p>
    <w:p w14:paraId="721AAB45">
      <w:r xmlns:w="http://schemas.openxmlformats.org/wordprocessingml/2006/main">
        <w:t xml:space="preserve">[82] 转啊！转啊！转啊！哦……这身衣服好可爱……我一直对着镜子看自己。</w:t>
      </w:r>
    </w:p>
    <w:p w14:paraId="7682DCCB">
      <w:r xmlns:w="http://schemas.openxmlformats.org/wordprocessingml/2006/main">
        <w:t xml:space="preserve">[83] 空闲 2（转换后）</w:t>
      </w:r>
    </w:p>
    <w:p w14:paraId="02BCF864">
      <w:r xmlns:w="http://schemas.openxmlformats.org/wordprocessingml/2006/main">
        <w:t xml:space="preserve">[84] 铃儿响叮当♪ 铃儿响叮当♪ 呼呼呼呼♪ 哦！真对不起……我太激动了（汗）……</w:t>
      </w:r>
    </w:p>
    <w:p w14:paraId="00E2CEE0">
      <w:r xmlns:w="http://schemas.openxmlformats.org/wordprocessingml/2006/main">
        <w:t xml:space="preserve">[85] 对话 1（转变前）</w:t>
      </w:r>
    </w:p>
    <w:p w14:paraId="4B4701DA">
      <w:r xmlns:w="http://schemas.openxmlformats.org/wordprocessingml/2006/main">
        <w:t xml:space="preserve">[86] 没有转化前的形式。</w:t>
      </w:r>
    </w:p>
    <w:p w14:paraId="79E2B724">
      <w:r xmlns:w="http://schemas.openxmlformats.org/wordprocessingml/2006/main">
        <w:t xml:space="preserve">[87] 对话 2（转变前）</w:t>
      </w:r>
    </w:p>
    <w:p w14:paraId="7283621E">
      <w:r xmlns:w="http://schemas.openxmlformats.org/wordprocessingml/2006/main">
        <w:t xml:space="preserve">[88] 没有转化前的形式。</w:t>
      </w:r>
    </w:p>
    <w:p w14:paraId="789176E1">
      <w:r xmlns:w="http://schemas.openxmlformats.org/wordprocessingml/2006/main">
        <w:t xml:space="preserve">[89] 对话 3（转变前）</w:t>
      </w:r>
    </w:p>
    <w:p w14:paraId="16376F6B">
      <w:r xmlns:w="http://schemas.openxmlformats.org/wordprocessingml/2006/main">
        <w:t xml:space="preserve">[90] 没有转化前的形式。</w:t>
      </w:r>
    </w:p>
    <w:p w14:paraId="044CB1D1">
      <w:r xmlns:w="http://schemas.openxmlformats.org/wordprocessingml/2006/main">
        <w:t xml:space="preserve">[91] 对话 4（转变前）</w:t>
      </w:r>
    </w:p>
    <w:p w14:paraId="7A0AE9CE">
      <w:r xmlns:w="http://schemas.openxmlformats.org/wordprocessingml/2006/main">
        <w:t xml:space="preserve">[92] 没有转化前的形式。</w:t>
      </w:r>
    </w:p>
    <w:p w14:paraId="39740218">
      <w:r xmlns:w="http://schemas.openxmlformats.org/wordprocessingml/2006/main">
        <w:t xml:space="preserve">[93] 空闲 1（转换前）</w:t>
      </w:r>
    </w:p>
    <w:p w14:paraId="783C45E5">
      <w:r xmlns:w="http://schemas.openxmlformats.org/wordprocessingml/2006/main">
        <w:t xml:space="preserve">[94] 没有转化前的形式。</w:t>
      </w:r>
    </w:p>
    <w:p w14:paraId="5517E09E">
      <w:r xmlns:w="http://schemas.openxmlformats.org/wordprocessingml/2006/main">
        <w:t xml:space="preserve">[95] 空闲 2（转换前）</w:t>
      </w:r>
    </w:p>
    <w:p w14:paraId="5104693C">
      <w:r xmlns:w="http://schemas.openxmlformats.org/wordprocessingml/2006/main">
        <w:t xml:space="preserve">[96] 没有转化前的形式。</w:t>
      </w:r>
    </w:p>
    <w:p w14:paraId="7E6F8A91">
      <w:r xmlns:w="http://schemas.openxmlformats.org/wordprocessingml/2006/main">
        <w:t xml:space="preserve">[97] 升级 1</w:t>
      </w:r>
    </w:p>
    <w:p w14:paraId="72C62CE3">
      <w:r xmlns:w="http://schemas.openxmlformats.org/wordprocessingml/2006/main">
        <w:t xml:space="preserve">[98] 现在我可以送出更多礼物了……！</w:t>
      </w:r>
    </w:p>
    <w:p w14:paraId="053E23DB">
      <w:r xmlns:w="http://schemas.openxmlformats.org/wordprocessingml/2006/main">
        <w:t xml:space="preserve">[99] 升级 2</w:t>
      </w:r>
    </w:p>
    <w:p w14:paraId="2FD7EFD7">
      <w:r xmlns:w="http://schemas.openxmlformats.org/wordprocessingml/2006/main">
        <w:t xml:space="preserve">[100] 嗯……不！？啊啊啊！？</w:t>
      </w:r>
    </w:p>
    <w:p w14:paraId="6FD3C2E7">
      <w:r xmlns:w="http://schemas.openxmlformats.org/wordprocessingml/2006/main">
        <w:t xml:space="preserve">[101] 升级 3</w:t>
      </w:r>
    </w:p>
    <w:p w14:paraId="421DBA2F">
      <w:r xmlns:w="http://schemas.openxmlformats.org/wordprocessingml/2006/main">
        <w:t xml:space="preserve">[102] 啊！不，住手……！别碰我那里……啊！</w:t>
      </w:r>
    </w:p>
    <w:p w14:paraId="662FCA8C">
      <w:r xmlns:w="http://schemas.openxmlformats.org/wordprocessingml/2006/main">
        <w:t xml:space="preserve">[103] 捕获</w:t>
      </w:r>
    </w:p>
    <w:p w14:paraId="11EB1A1C">
      <w:r xmlns:w="http://schemas.openxmlformats.org/wordprocessingml/2006/main">
        <w:t xml:space="preserve">[104] 哦……所以……这就结束了……</w:t>
      </w:r>
    </w:p>
    <w:p w14:paraId="03C217E2">
      <w:r xmlns:w="http://schemas.openxmlformats.org/wordprocessingml/2006/main">
        <w:t xml:space="preserve">[105] 战斗开始 1</w:t>
      </w:r>
    </w:p>
    <w:p w14:paraId="27EF25B6">
      <w:r xmlns:w="http://schemas.openxmlformats.org/wordprocessingml/2006/main">
        <w:t xml:space="preserve">[106] 战斗开始 2</w:t>
      </w:r>
    </w:p>
    <w:p w14:paraId="100B0E84">
      <w:r xmlns:w="http://schemas.openxmlformats.org/wordprocessingml/2006/main">
        <w:t xml:space="preserve">[107] 战斗参与 1</w:t>
      </w:r>
    </w:p>
    <w:p w14:paraId="01988152">
      <w:r xmlns:w="http://schemas.openxmlformats.org/wordprocessingml/2006/main">
        <w:t xml:space="preserve">[108] 圣诞快乐！</w:t>
      </w:r>
    </w:p>
    <w:p w14:paraId="3F63FD76">
      <w:r xmlns:w="http://schemas.openxmlformats.org/wordprocessingml/2006/main">
        <w:t xml:space="preserve">[109] 战斗参与 2</w:t>
      </w:r>
    </w:p>
    <w:p w14:paraId="0655E57E">
      <w:r xmlns:w="http://schemas.openxmlformats.org/wordprocessingml/2006/main">
        <w:t xml:space="preserve">[110] 圣诞老人遥来了！</w:t>
      </w:r>
    </w:p>
    <w:p w14:paraId="72347FB9">
      <w:r xmlns:w="http://schemas.openxmlformats.org/wordprocessingml/2006/main">
        <w:t xml:space="preserve">[111] 战斗胜利 1</w:t>
      </w:r>
    </w:p>
    <w:p w14:paraId="7F4CEC1E">
      <w:r xmlns:w="http://schemas.openxmlformats.org/wordprocessingml/2006/main">
        <w:t xml:space="preserve">[112] 在这神圣的夜晚，愿您蒙福……</w:t>
      </w:r>
    </w:p>
    <w:p w14:paraId="2997F802">
      <w:r xmlns:w="http://schemas.openxmlformats.org/wordprocessingml/2006/main">
        <w:t xml:space="preserve">[113] 战斗胜利 2</w:t>
      </w:r>
    </w:p>
    <w:p w14:paraId="752C5839">
      <w:r xmlns:w="http://schemas.openxmlformats.org/wordprocessingml/2006/main">
        <w:t xml:space="preserve">[114] 好孩子，好孩子♪</w:t>
      </w:r>
    </w:p>
    <w:p w14:paraId="41B2A0FC">
      <w:r xmlns:w="http://schemas.openxmlformats.org/wordprocessingml/2006/main">
        <w:t xml:space="preserve">[115] 普通攻击 1</w:t>
      </w:r>
    </w:p>
    <w:p w14:paraId="3C2E60CF">
      <w:r xmlns:w="http://schemas.openxmlformats.org/wordprocessingml/2006/main">
        <w:t xml:space="preserve">[116] 就是这样！</w:t>
      </w:r>
    </w:p>
    <w:p w14:paraId="37431AA5">
      <w:r xmlns:w="http://schemas.openxmlformats.org/wordprocessingml/2006/main">
        <w:t xml:space="preserve">[117] 普通攻击 2</w:t>
      </w:r>
    </w:p>
    <w:p w14:paraId="15BACFE1">
      <w:r xmlns:w="http://schemas.openxmlformats.org/wordprocessingml/2006/main">
        <w:t xml:space="preserve">[118] 嘿！</w:t>
      </w:r>
    </w:p>
    <w:p w14:paraId="2B5A509C">
      <w:r xmlns:w="http://schemas.openxmlformats.org/wordprocessingml/2006/main">
        <w:t xml:space="preserve">[119] 普通攻击 3</w:t>
      </w:r>
    </w:p>
    <w:p w14:paraId="079FB037">
      <w:r xmlns:w="http://schemas.openxmlformats.org/wordprocessingml/2006/main">
        <w:t xml:space="preserve">[120] 耶！</w:t>
      </w:r>
    </w:p>
    <w:p w14:paraId="40879CF0">
      <w:r xmlns:w="http://schemas.openxmlformats.org/wordprocessingml/2006/main">
        <w:t xml:space="preserve">[121] 独特效果激活 1</w:t>
      </w:r>
    </w:p>
    <w:p w14:paraId="3E3D5D20">
      <w:r xmlns:w="http://schemas.openxmlformats.org/wordprocessingml/2006/main">
        <w:t xml:space="preserve">[122] 就是这样！</w:t>
      </w:r>
    </w:p>
    <w:p w14:paraId="7E42DA52">
      <w:r xmlns:w="http://schemas.openxmlformats.org/wordprocessingml/2006/main">
        <w:t xml:space="preserve">[123] 独特效果激活 2</w:t>
      </w:r>
    </w:p>
    <w:p w14:paraId="1A015A0A">
      <w:r xmlns:w="http://schemas.openxmlformats.org/wordprocessingml/2006/main">
        <w:t xml:space="preserve">[124] 开始了！</w:t>
      </w:r>
    </w:p>
    <w:p w14:paraId="622E8F9D">
      <w:r xmlns:w="http://schemas.openxmlformats.org/wordprocessingml/2006/main">
        <w:t xml:space="preserve">[125] 独特效果激活 3</w:t>
      </w:r>
    </w:p>
    <w:p w14:paraId="2C2221D1">
      <w:r xmlns:w="http://schemas.openxmlformats.org/wordprocessingml/2006/main">
        <w:t xml:space="preserve">[126] 嘿！</w:t>
      </w:r>
    </w:p>
    <w:p w14:paraId="50E37202">
      <w:r xmlns:w="http://schemas.openxmlformats.org/wordprocessingml/2006/main">
        <w:t xml:space="preserve">[127] 特殊招式 1</w:t>
      </w:r>
    </w:p>
    <w:p w14:paraId="4EA767D6">
      <w:r xmlns:w="http://schemas.openxmlformats.org/wordprocessingml/2006/main">
        <w:t xml:space="preserve">[128] 刺破圣夜！“圣四门降下雨来”！</w:t>
      </w:r>
    </w:p>
    <w:p w14:paraId="3EE7494B">
      <w:r xmlns:w="http://schemas.openxmlformats.org/wordprocessingml/2006/main">
        <w:t xml:space="preserve">[129] 特殊招式 2</w:t>
      </w:r>
    </w:p>
    <w:p w14:paraId="31DE97AD">
      <w:r xmlns:w="http://schemas.openxmlformats.org/wordprocessingml/2006/main">
        <w:t xml:space="preserve">[130] 受到的伤害：1</w:t>
      </w:r>
    </w:p>
    <w:p w14:paraId="2C4B2123">
      <w:r xmlns:w="http://schemas.openxmlformats.org/wordprocessingml/2006/main">
        <w:t xml:space="preserve">[131] 受到的伤害：2</w:t>
      </w:r>
    </w:p>
    <w:p w14:paraId="1B15145F">
      <w:r xmlns:w="http://schemas.openxmlformats.org/wordprocessingml/2006/main">
        <w:t xml:space="preserve">[132] 受到的伤害：3</w:t>
      </w:r>
    </w:p>
    <w:p w14:paraId="1371C93B">
      <w:r xmlns:w="http://schemas.openxmlformats.org/wordprocessingml/2006/main">
        <w:t xml:space="preserve">[133] 撤回</w:t>
      </w:r>
    </w:p>
    <w:p w14:paraId="063C3FDB">
      <w:r xmlns:w="http://schemas.openxmlformats.org/wordprocessingml/2006/main">
        <w:t xml:space="preserve">[134] 使用好感度道具/极限突破道具 1</w:t>
      </w:r>
    </w:p>
    <w:p w14:paraId="5A845E72">
      <w:r xmlns:w="http://schemas.openxmlformats.org/wordprocessingml/2006/main">
        <w:t xml:space="preserve">[135] 应该是我收礼物才对……呵呵……结果反过来了……</w:t>
      </w:r>
    </w:p>
    <w:p w14:paraId="4DC03077">
      <w:r xmlns:w="http://schemas.openxmlformats.org/wordprocessingml/2006/main">
        <w:t xml:space="preserve">[136] 好感度道具和突破极限道具的使用 2</w:t>
      </w:r>
    </w:p>
    <w:p w14:paraId="47E09BA0">
      <w:r xmlns:w="http://schemas.openxmlformats.org/wordprocessingml/2006/main">
        <w:t xml:space="preserve">[137] 我会珍惜这件美好的物品！</w:t>
      </w:r>
    </w:p>
    <w:p w14:paraId="53E76E88">
      <w:r xmlns:w="http://schemas.openxmlformats.org/wordprocessingml/2006/main">
        <w:t xml:space="preserve">[138] 在游戏中 †</w:t>
      </w:r>
    </w:p>
    <w:p w14:paraId="7EF8FC0F">
      <w:r xmlns:w="http://schemas.openxmlformats.org/wordprocessingml/2006/main">
        <w:t xml:space="preserve">[139] 这是游戏中第一个限时角色，也是现有角色的另一种变体，于圣诞节当天（12 月 24 日）推出，同时推出的还有限时活动“假圣诞老人出现！？伟大的平安夜约会计划！”。</w:t>
      </w:r>
    </w:p>
    <w:p w14:paraId="6E557B07">
      <w:r xmlns:w="http://schemas.openxmlformats.org/wordprocessingml/2006/main">
        <w:t xml:space="preserve">[140] 攻击力很高，但他的特殊技能和独特效果都能恢复体力，这使他成为一个既能治疗又能辅助的角色。</w:t>
      </w:r>
    </w:p>
    <w:p w14:paraId="57B16367">
      <w:r xmlns:w="http://schemas.openxmlformats.org/wordprocessingml/2006/main">
        <w:t xml:space="preserve">[141] 移动速度和部署速度均有所降低，这两项数据在实装时均为SSR中最差。目前，9秒的移动速度和12秒的部署速度并不罕见，但即便如此，18秒的总速度也使其跻身慢速行列。未经强化的SD动画显示，其移动速度缓慢，动作本应迅捷灵动。</w:t>
      </w:r>
    </w:p>
    <w:p w14:paraId="7740C8DE">
      <w:r xmlns:w="http://schemas.openxmlformats.org/wordprocessingml/2006/main">
        <w:t xml:space="preserve">[142] 此特殊技能为战场增益，可恢复全军体力并提升伤害输出。恢复量非常可观，相当于最大体力的一半，考虑到体力会随时间衰减，几乎可以完全恢复全军所受的伤害。增益效果为提升20%的伤害输出。由于该技能施加于战场之上，后续出场的角色也会受益，并能进一步强化角色自身强大的攻击能力。</w:t>
      </w:r>
    </w:p>
    <w:p w14:paraId="6582FA73">
      <w:r xmlns:w="http://schemas.openxmlformats.org/wordprocessingml/2006/main">
        <w:t xml:space="preserve">[143] 其独特效果是在部署完成后自动为场上提供回复效果。虽然回复量不大，但持续30秒，而且由于其持续性，即使在战斗开始时激活也不会浪费，因此非常实用。</w:t>
      </w:r>
    </w:p>
    <w:p w14:paraId="64BB86EF">
      <w:r xmlns:w="http://schemas.openxmlformats.org/wordprocessingml/2006/main">
        <w:t xml:space="preserve">[144] 这两个效果本身就足够强力，所以不需要投入资源觉醒是一大优势。如果你确实想要觉醒，最好先把点数投入到行动速度上。</w:t>
      </w:r>
    </w:p>
    <w:p w14:paraId="71E2CC24">
      <w:r xmlns:w="http://schemas.openxmlformats.org/wordprocessingml/2006/main">
        <w:t xml:space="preserve">[145] 这位角色能力全面，能够很好地应对次要伤害、提供增益效果和进行治疗。虽然现在有更多综合表现更佳的治疗者，但他作为能够提供群体伤害增益的治疗者的优势依然存在。</w:t>
      </w:r>
    </w:p>
    <w:p w14:paraId="5873E5A4">
      <w:r xmlns:w="http://schemas.openxmlformats.org/wordprocessingml/2006/main">
        <w:t xml:space="preserve">[146] 她的伤害增益效果与她的另一个版本“超级闪光忍者遥”的增益效果不重叠，她还可以帮助增强遥的特殊招式。</w:t>
      </w:r>
    </w:p>
    <w:p w14:paraId="3B2A4FE5">
      <w:r xmlns:w="http://schemas.openxmlformats.org/wordprocessingml/2006/main">
        <w:t xml:space="preserve">[147] 有些腰带可以进一步增强原本就很高的火力，但它们的效果一般，因为它们不会对特殊招式造成伤害。</w:t>
      </w:r>
    </w:p>
    <w:p w14:paraId="68C0AB08">
      <w:r xmlns:w="http://schemas.openxmlformats.org/wordprocessingml/2006/main">
        <w:t xml:space="preserve">[148] 内容适用性简易评估 †</w:t>
      </w:r>
    </w:p>
    <w:p w14:paraId="371F02F7">
      <w:r xmlns:w="http://schemas.openxmlformats.org/wordprocessingml/2006/main">
        <w:t xml:space="preserve">[149] 合适的内容、推荐的装备示例、角色发展目标等。</w:t>
      </w:r>
    </w:p>
    <w:p w14:paraId="41157504">
      <w:r xmlns:w="http://schemas.openxmlformats.org/wordprocessingml/2006/main">
        <w:t xml:space="preserve">[150] 兼容内容</w:t>
      </w:r>
    </w:p>
    <w:p w14:paraId="6A44B403">
      <w:r xmlns:w="http://schemas.openxmlformats.org/wordprocessingml/2006/main">
        <w:t xml:space="preserve">[151] 能力倾向</w:t>
      </w:r>
    </w:p>
    <w:p w14:paraId="784B2016">
      <w:r xmlns:w="http://schemas.openxmlformats.org/wordprocessingml/2006/main">
        <w:t xml:space="preserve">[152] 简短评论</w:t>
      </w:r>
    </w:p>
    <w:p w14:paraId="2A43CA38">
      <w:r xmlns:w="http://schemas.openxmlformats.org/wordprocessingml/2006/main">
        <w:t xml:space="preserve">[153] 主线任务 活动任务</w:t>
      </w:r>
    </w:p>
    <w:p w14:paraId="0368DF8B">
      <w:r xmlns:w="http://schemas.openxmlformats.org/wordprocessingml/2006/main">
        <w:t xml:space="preserve">[154] 伤害增益很有用，但治疗者通常可以在兑换商店获得的角色中找到。</w:t>
      </w:r>
    </w:p>
    <w:p w14:paraId="1F0A87A1">
      <w:r xmlns:w="http://schemas.openxmlformats.org/wordprocessingml/2006/main">
        <w:t xml:space="preserve">[155] 突袭战</w:t>
      </w:r>
    </w:p>
    <w:p w14:paraId="3EDB61CE">
      <w:r xmlns:w="http://schemas.openxmlformats.org/wordprocessingml/2006/main">
        <w:t xml:space="preserve">[156] 强化治疗很方便，但治疗频率和强化量可能略有不足（参见下文的装备示例）。</w:t>
      </w:r>
    </w:p>
    <w:p w14:paraId="747F8B48">
      <w:r xmlns:w="http://schemas.openxmlformats.org/wordprocessingml/2006/main">
        <w:t xml:space="preserve">[157]歼灭战</w:t>
      </w:r>
    </w:p>
    <w:p w14:paraId="5F12609F">
      <w:r xmlns:w="http://schemas.openxmlformats.org/wordprocessingml/2006/main">
        <w:t xml:space="preserve">[158] 如果你需要一个既能提供伤害增益又能治疗的角色</w:t>
      </w:r>
    </w:p>
    <w:p w14:paraId="034F80E6">
      <w:r xmlns:w="http://schemas.openxmlformats.org/wordprocessingml/2006/main">
        <w:t xml:space="preserve">[159] B宇宙</w:t>
      </w:r>
    </w:p>
    <w:p w14:paraId="6CBB86CA">
      <w:r xmlns:w="http://schemas.openxmlformats.org/wordprocessingml/2006/main">
        <w:t xml:space="preserve">[160] 有时你想要一个大的鞋跟。</w:t>
      </w:r>
    </w:p>
    <w:p w14:paraId="62590A0A">
      <w:r xmlns:w="http://schemas.openxmlformats.org/wordprocessingml/2006/main">
        <w:t xml:space="preserve">[161] 能力评价指标</w:t>
      </w:r>
    </w:p>
    <w:p w14:paraId="306F7424">
      <w:r xmlns:w="http://schemas.openxmlformats.org/wordprocessingml/2006/main">
        <w:t xml:space="preserve">[162] ◎：优秀内容。最有可能发挥出色。○：合适内容。有较高发挥潜力。△：一般。需要一些技巧才能发挥良好，但选择理由不多。×：不合适内容。由于与内容规则、游戏系统、难度等级等不兼容，难以发挥出色。*2014年3月更新</w:t>
      </w:r>
    </w:p>
    <w:p w14:paraId="2CB05077">
      <w:r xmlns:w="http://schemas.openxmlformats.org/wordprocessingml/2006/main">
        <w:t xml:space="preserve">[163] 突袭</w:t>
      </w:r>
    </w:p>
    <w:p w14:paraId="590967E3">
      <w:r xmlns:w="http://schemas.openxmlformats.org/wordprocessingml/2006/main">
        <w:t xml:space="preserve">[164] 推荐设备示例</w:t>
      </w:r>
    </w:p>
    <w:p w14:paraId="136D00B6">
      <w:r xmlns:w="http://schemas.openxmlformats.org/wordprocessingml/2006/main">
        <w:t xml:space="preserve">[165] 主要设备</w:t>
      </w:r>
    </w:p>
    <w:p w14:paraId="1D36C91A">
      <w:r xmlns:w="http://schemas.openxmlformats.org/wordprocessingml/2006/main">
        <w:t xml:space="preserve">[166] 子设备</w:t>
      </w:r>
    </w:p>
    <w:p w14:paraId="4DDE0E11">
      <w:r xmlns:w="http://schemas.openxmlformats.org/wordprocessingml/2006/main">
        <w:t xml:space="preserve">[167] 一件令人愉悦的物品</w:t>
      </w:r>
    </w:p>
    <w:p w14:paraId="29FB1C82">
      <w:r xmlns:w="http://schemas.openxmlformats.org/wordprocessingml/2006/main">
        <w:t xml:space="preserve">[168] 发展目标</w:t>
      </w:r>
    </w:p>
    <w:p w14:paraId="42966105">
      <w:r xmlns:w="http://schemas.openxmlformats.org/wordprocessingml/2006/main">
        <w:t xml:space="preserve">[169] 突破极限</w:t>
      </w:r>
    </w:p>
    <w:p w14:paraId="036145A4">
      <w:r xmlns:w="http://schemas.openxmlformats.org/wordprocessingml/2006/main">
        <w:t xml:space="preserve">[170] 致命觉醒</w:t>
      </w:r>
    </w:p>
    <w:p w14:paraId="0C05C900">
      <w:r xmlns:w="http://schemas.openxmlformats.org/wordprocessingml/2006/main">
        <w:t xml:space="preserve">[171] 独特的觉醒</w:t>
      </w:r>
    </w:p>
    <w:p w14:paraId="28091621">
      <w:r xmlns:w="http://schemas.openxmlformats.org/wordprocessingml/2006/main">
        <w:t xml:space="preserve">[172] 行动速度</w:t>
      </w:r>
    </w:p>
    <w:p w14:paraId="54222118">
      <w:r xmlns:w="http://schemas.openxmlformats.org/wordprocessingml/2006/main">
        <w:t xml:space="preserve">[173] 特别收费</w:t>
      </w:r>
    </w:p>
    <w:p w14:paraId="6B8D73FC">
      <w:r xmlns:w="http://schemas.openxmlformats.org/wordprocessingml/2006/main">
        <w:t xml:space="preserve">[174] 其他</w:t>
      </w:r>
    </w:p>
    <w:p w14:paraId="3A7B2607">
      <w:r xmlns:w="http://schemas.openxmlformats.org/wordprocessingml/2006/main">
        <w:t xml:space="preserve">[175] 培训费用</w:t>
      </w:r>
    </w:p>
    <w:p w14:paraId="200E4CE6">
      <w:r xmlns:w="http://schemas.openxmlformats.org/wordprocessingml/2006/main">
        <w:t xml:space="preserve">[176] 3.1 秒 9 次</w:t>
      </w:r>
    </w:p>
    <w:p w14:paraId="6F66DEA6">
      <w:r xmlns:w="http://schemas.openxmlformats.org/wordprocessingml/2006/main">
        <w:t xml:space="preserve">[177] 13.5% 20次</w:t>
      </w:r>
    </w:p>
    <w:p w14:paraId="673C5D75">
      <w:r xmlns:w="http://schemas.openxmlformats.org/wordprocessingml/2006/main">
        <w:t xml:space="preserve">[178] 备注</w:t>
      </w:r>
    </w:p>
    <w:p w14:paraId="32528B11">
      <w:r xmlns:w="http://schemas.openxmlformats.org/wordprocessingml/2006/main">
        <w:t xml:space="preserve">[179] 如果行动速度和特殊技能充能没有觉醒，特殊技能大约每 30 秒只能激活一次。</w:t>
      </w:r>
    </w:p>
    <w:p w14:paraId="321AA524">
      <w:r xmlns:w="http://schemas.openxmlformats.org/wordprocessingml/2006/main">
        <w:t xml:space="preserve">[180] *2016年3月更新</w:t>
      </w:r>
    </w:p>
    <w:p w14:paraId="4E5A0C22">
      <w:r xmlns:w="http://schemas.openxmlformats.org/wordprocessingml/2006/main">
        <w:t xml:space="preserve">[181] 备选版本 †</w:t>
      </w:r>
    </w:p>
    <w:p w14:paraId="7AE86191">
      <w:r xmlns:w="http://schemas.openxmlformats.org/wordprocessingml/2006/main">
        <w:t xml:space="preserve">[182] 闪光忍者遥</w:t>
      </w:r>
    </w:p>
    <w:p w14:paraId="6DC57B2C">
      <w:r xmlns:w="http://schemas.openxmlformats.org/wordprocessingml/2006/main">
        <w:t xml:space="preserve">[183] 遥圣哉</w:t>
      </w:r>
    </w:p>
    <w:p w14:paraId="4ED96ECD">
      <w:r xmlns:w="http://schemas.openxmlformats.org/wordprocessingml/2006/main">
        <w:t xml:space="preserve">[184] 情人节遥</w:t>
      </w:r>
    </w:p>
    <w:p w14:paraId="221050E0">
      <w:r xmlns:w="http://schemas.openxmlformats.org/wordprocessingml/2006/main">
        <w:t xml:space="preserve">[185] 超能力闪光忍者遥</w:t>
      </w:r>
    </w:p>
    <w:p w14:paraId="7E4C5D09">
      <w:r xmlns:w="http://schemas.openxmlformats.org/wordprocessingml/2006/main">
        <w:t xml:space="preserve">[186] 仲夏夜的遥</w:t>
      </w:r>
    </w:p>
    <w:p w14:paraId="75B1F229">
      <w:r xmlns:w="http://schemas.openxmlformats.org/wordprocessingml/2006/main">
        <w:t xml:space="preserve">[187] 运动会上的遥</w:t>
      </w:r>
    </w:p>
    <w:p w14:paraId="0A737BBC">
      <w:r xmlns:w="http://schemas.openxmlformats.org/wordprocessingml/2006/main">
        <w:t xml:space="preserve">[188] 传说中的遥</w:t>
      </w:r>
    </w:p>
    <w:p w14:paraId="51AA8DA7">
      <w:r xmlns:w="http://schemas.openxmlformats.org/wordprocessingml/2006/main">
        <w:t xml:space="preserve">[189] 琐事 †</w:t>
      </w:r>
    </w:p>
    <w:p w14:paraId="2AB66EF7">
      <w:r xmlns:w="http://schemas.openxmlformats.org/wordprocessingml/2006/main">
        <w:t xml:space="preserve">[190] 上述活动中出现的圣诞老人装扮的遥。由于她只是换了衣服，与后来的例子不同，她的性格并没有改变。</w:t>
      </w:r>
    </w:p>
    <w:p w14:paraId="4932CFDF">
      <w:r xmlns:w="http://schemas.openxmlformats.org/wordprocessingml/2006/main">
        <w:t xml:space="preserve">[191] 他身穿圣诞主题的圣诞老人服装，佩戴着各种饰品。然而，他手中的圣诞主题武器造型却极具杀伤力。他的攻击力毋庸置疑是顶尖水平。</w:t>
      </w:r>
    </w:p>
    <w:p w14:paraId="77C3BD15">
      <w:r xmlns:w="http://schemas.openxmlformats.org/wordprocessingml/2006/main">
        <w:t xml:space="preserve">[192] 这个图标只显示了脸部，可能会与千人遥的图标混淆。请记住，千人遥是戴着黑色头巾、面向左侧的那位，而这个图标是戴着红色头巾、面向右侧的那位。</w:t>
      </w:r>
    </w:p>
    <w:p w14:paraId="4E374569">
      <w:r xmlns:w="http://schemas.openxmlformats.org/wordprocessingml/2006/main">
        <w:t xml:space="preserve">[193] 变身前的形态无法在主界面选择。SSR扭蛋动画中出现的变身前剪影沿用了原版。此外，玩家误以为是限定版时，也经常会遇到普通版角色被抽到的情况。后来，不同服装角色的扭蛋动画改用了变身后的剪影进行区分。</w:t>
      </w:r>
    </w:p>
    <w:p w14:paraId="5F6C3A57">
      <w:r xmlns:w="http://schemas.openxmlformats.org/wordprocessingml/2006/main">
        <w:t xml:space="preserve">[194] 官方推特账号简介 †</w:t>
      </w:r>
    </w:p>
    <w:p w14:paraId="7FDE7948">
      <w:r xmlns:w="http://schemas.openxmlformats.org/wordprocessingml/2006/main">
        <w:t xml:space="preserve">[195] 引言（PV）</w:t>
      </w:r>
    </w:p>
    <w:p w14:paraId="60335D03">
      <w:r xmlns:w="http://schemas.openxmlformats.org/wordprocessingml/2006/main">
        <w:t xml:space="preserve">[196] 引言②（扭蛋机公告）</w:t>
      </w:r>
    </w:p>
    <w:p w14:paraId="3A15A8ED">
      <w:r xmlns:w="http://schemas.openxmlformats.org/wordprocessingml/2006/main">
        <w:t xml:space="preserve">[197] 为纪念该服务推出一个月而作的插图</w:t>
      </w:r>
    </w:p>
    <w:p w14:paraId="0636ECE5">
      <w:r xmlns:w="http://schemas.openxmlformats.org/wordprocessingml/2006/main">
        <w:t xml:space="preserve">[198] 评论表 †</w:t>
      </w:r>
    </w:p>
    <w:p w14:paraId="344B4EE2">
      <w:r xmlns:w="http://schemas.openxmlformats.org/wordprocessingml/2006/main">
        <w:t xml:space="preserve">[199] 点击打开历史日志列表</w:t>
      </w:r>
    </w:p>
    <w:p w14:paraId="481884FF">
      <w:r xmlns:w="http://schemas.openxmlformats.org/wordprocessingml/2006/main">
        <w:t xml:space="preserve">[200] 末尾的数字越小，日志越旧。</w:t>
      </w:r>
    </w:p>
    <w:p w14:paraId="69158230">
      <w:r xmlns:w="http://schemas.openxmlformats.org/wordprocessingml/2006/main">
        <w:t xml:space="preserve">[201]“评论/圣夜遥/”没有子页面。</w:t>
      </w:r>
    </w:p>
    <w:p w14:paraId="342C91BA">
      <w:r xmlns:w="http://schemas.openxmlformats.org/wordprocessingml/2006/main">
        <w:t xml:space="preserve">[202] 我抽到了SSR，但全是未抽到的……太失望了…… -- [bbRayUELlsc] 2020-12-31 (周四) 16:59:03</w:t>
      </w:r>
    </w:p>
    <w:p w14:paraId="6070C134">
      <w:r xmlns:w="http://schemas.openxmlformats.org/wordprocessingml/2006/main">
        <w:t xml:space="preserve">[203] 你想让我放你进来吗？！ -- [xr/q2oTMXqw] 2021-01-06 (周三) 09:12:49</w:t>
      </w:r>
    </w:p>
    <w:p w14:paraId="1AF06D13">
      <w:r xmlns:w="http://schemas.openxmlformats.org/wordprocessingml/2006/main">
        <w:t xml:space="preserve">[204] 当两者同时出现时，战斗中很难从底部的图标区分它们。我觉得戴红色头带的是圣诞老人，他会治疗。——[9TMWC30Wf5o] 2021-01-03 (周日) 03:28:17</w:t>
      </w:r>
    </w:p>
    <w:p w14:paraId="0081A121">
      <w:r xmlns:w="http://schemas.openxmlformats.org/wordprocessingml/2006/main">
        <w:t xml:space="preserve">[205] 所以特殊技能提供的20%增益效果增加的是造成的伤害，而不是攻击力……这么说来，它确实很强。——[xompuLQgy2o] 2021-01-03 (周日) 18:15:40</w:t>
      </w:r>
    </w:p>
    <w:p w14:paraId="3F97FCAA">
      <w:r xmlns:w="http://schemas.openxmlformats.org/wordprocessingml/2006/main">
        <w:t xml:space="preserve">[206] 非常适合在新年期间陪伴Akari -- [YTj..DKef2M] 2021-01-04 (周一) 08:01:29</w:t>
      </w:r>
    </w:p>
    <w:p w14:paraId="7E3219BE">
      <w:r xmlns:w="http://schemas.openxmlformats.org/wordprocessingml/2006/main">
        <w:t xml:space="preserve">[207] 太可爱了 -- [WGe4ujCGef2] 2021-01-05 (周二) 00:06:23</w:t>
      </w:r>
    </w:p>
    <w:p w14:paraId="2D78444D">
      <w:r xmlns:w="http://schemas.openxmlformats.org/wordprocessingml/2006/main">
        <w:t xml:space="preserve">[208] 确实如此。未来可能会有反击的敌人。现在考虑这些毫无意义，但火箭装备似乎可以以后再考虑。我会优先考虑松。谢谢！ -- [cCgIiQL/xic] 2021-01-06 (周三) 10:22:47</w:t>
      </w:r>
    </w:p>
    <w:p w14:paraId="54EA6DA8">
      <w:r xmlns:w="http://schemas.openxmlformats.org/wordprocessingml/2006/main">
        <w:t xml:space="preserve">[209] 那是火焰剑吗？好吓人！ -- [WNoo29HhD1M] 2021-01-06 (周三) 22:14:53</w:t>
      </w:r>
    </w:p>
    <w:p w14:paraId="5E436E89">
      <w:r xmlns:w="http://schemas.openxmlformats.org/wordprocessingml/2006/main">
        <w:t xml:space="preserve">[210] 如果你只用火箭浣熊，会吸引太多仇恨，很快被集火击杀，所以你需要搭配毅力技能来提高特殊技能的使用频率，否则你活不下来。反之，如果你把她当治疗用，可能只搭配毅力技能而不用火箭浣熊技能更好。——[WYlCNZzHeHk] 2021-02-16 (周二) 15:53:32</w:t>
      </w:r>
    </w:p>
    <w:p w14:paraId="718A867C">
      <w:r xmlns:w="http://schemas.openxmlformats.org/wordprocessingml/2006/main">
        <w:t xml:space="preserve">[211] SD 拍打翅膀短距离奔跑时速度惊人，真是太可爱了！——[EgADXIRqm4g] 2021-01-29 (周五) 20:53:24</w:t>
      </w:r>
    </w:p>
    <w:p w14:paraId="43D320DD">
      <w:r xmlns:w="http://schemas.openxmlformats.org/wordprocessingml/2006/main">
        <w:t xml:space="preserve">[212] 看来要看普通遥花先倒下，还是圣诞遥花能及时恢复了…… -- [WYlCNZzHeHk] 2021-02-17 (周三) 17:42:58</w:t>
      </w:r>
    </w:p>
    <w:p w14:paraId="39FCC8CA">
      <w:r xmlns:w="http://schemas.openxmlformats.org/wordprocessingml/2006/main">
        <w:t xml:space="preserve">[213] 我注意到她是一个辅助角色（60级），于是就去试了试她的强力攻击，结果在没有任何增益的情况下，她对boss造成了5355点伤害。虽然“对于R级角色来说”总是需要注意的，但我没想到她只需要很少的Buds就能达到这样的伤害输出，而她本身就是一个SSR角色，完全升到满级也只需要这么少的Buds。——[XzAp1FMYnf.] 2021-04-16 (周五) 23:44:55</w:t>
      </w:r>
    </w:p>
    <w:p w14:paraId="765D877D">
      <w:r xmlns:w="http://schemas.openxmlformats.org/wordprocessingml/2006/main">
        <w:t xml:space="preserve">[214] 那种感觉……绝对是爱！！ -- [EQiiTzDUrGE] 2021-11-11 (周四) 07:12:41</w:t>
      </w:r>
    </w:p>
    <w:p w14:paraId="21D99591">
      <w:r xmlns:w="http://schemas.openxmlformats.org/wordprocessingml/2006/main">
        <w:t xml:space="preserve">[215] 我的朋友。我抽了200次，宝石几乎都用光了，但我一点也不后悔。——[5QlrFLrB2ac] 2021-11-11 (周四) 10:33:48</w:t>
      </w:r>
    </w:p>
    <w:p w14:paraId="7AE4F8B7">
      <w:r xmlns:w="http://schemas.openxmlformats.org/wordprocessingml/2006/main">
        <w:t xml:space="preserve">[216] 嘿，是我。我不知道有节日活动，所以把宝石都花光了，然后又兑换了。 -- [DWZOpMYnIJ6] 2021-11-17 (周三) 06:56:32</w:t>
      </w:r>
    </w:p>
    <w:p w14:paraId="5C7DCA79">
      <w:r xmlns:w="http://schemas.openxmlformats.org/wordprocessingml/2006/main">
        <w:t xml:space="preserve">[217] 我昨天开始玩，查了一下，是用十连抽券抽到的。这是起始包吗？ -- [Boe06q/clsg] 2021-11-19 (周五) 19:50:00</w:t>
      </w:r>
    </w:p>
    <w:p w14:paraId="1ECCD17F">
      <w:r xmlns:w="http://schemas.openxmlformats.org/wordprocessingml/2006/main">
        <w:t xml:space="preserve">[218] 我用两张单抽券、一张十连券和20次宝石抽到了━━━━(ﾟ∀ﾟ)━━━━!! 好开心，但同时也有点害怕联动、圣诞节和新年…… -- [CIRrfQSHaSQ] 2021-11-22 (周一) 03:32:17</w:t>
      </w:r>
    </w:p>
    <w:p w14:paraId="68020EBB">
      <w:r xmlns:w="http://schemas.openxmlformats.org/wordprocessingml/2006/main">
        <w:t xml:space="preserve">[219] 这完全没意义，但是《圣诞老人遥》这首歌的旋律真的太好听了（个人观点）——[ltFQtC32NCg] 2022-01-12 (周三) 21:10:18</w:t>
      </w:r>
    </w:p>
    <w:p w14:paraId="13D928B7">
      <w:r xmlns:w="http://schemas.openxmlformats.org/wordprocessingml/2006/main">
        <w:t xml:space="preserve">[220] 上次复刻的时候我试过抽卡，但是没抽到什么好东西就放弃了，所以这次我想用我的好友卡——[SSqtrklamKI] 2022-12-12 (周一) 20:55:07</w:t>
      </w:r>
    </w:p>
    <w:p w14:paraId="32EA75F8">
      <w:r xmlns:w="http://schemas.openxmlformats.org/wordprocessingml/2006/main">
        <w:t xml:space="preserve">[221] 这难道不是失败吗？该死——[WHkdNMjtPqA] 2022-12-15 (周四) 01:24:32</w:t>
      </w:r>
    </w:p>
    <w:p w14:paraId="4868EDDF">
      <w:r xmlns:w="http://schemas.openxmlformats.org/wordprocessingml/2006/main">
        <w:t xml:space="preserve">[222] 她是个早期角色，所以她的角色故事比较短，但她注重可爱，这本身也不错。我真羡慕那些孩子。——[lk7h70gKPmc] 2025-01-09 (周四) 14:45:49</w:t>
      </w:r>
    </w:p>
    <w:p w14:paraId="1AB96388">
      <w:r xmlns:w="http://schemas.openxmlformats.org/wordprocessingml/2006/main">
        <w:t xml:space="preserve">[223] ←使用棋盘前请务必阅读规则。</w:t>
      </w:r>
    </w:p>
    <w:p w14:paraId="3F92A360">
      <w:r xmlns:w="http://schemas.openxmlformats.org/wordprocessingml/2006/main">
        <w:t xml:space="preserve">[224] 关于规则 †</w:t>
      </w:r>
    </w:p>
    <w:p w14:paraId="39D23DA8">
      <w:r xmlns:w="http://schemas.openxmlformats.org/wordprocessingml/2006/main">
        <w:t xml:space="preserve">[225] 请不要抱怨或批评页面编辑者。如果您对其他人的编辑有意见，请通过“提供替代方案”或“自行编辑”的方式进行建设性沟通。</w:t>
      </w:r>
    </w:p>
    <w:p w14:paraId="6DA85DFA">
      <w:r xmlns:w="http://schemas.openxmlformats.org/wordprocessingml/2006/main">
        <w:t xml:space="preserve">[226] 不要发布个人网站或其他禁止未经授权链接的网站的网址。</w:t>
      </w:r>
    </w:p>
    <w:p w14:paraId="3E949A14">
      <w:r xmlns:w="http://schemas.openxmlformats.org/wordprocessingml/2006/main">
        <w:t xml:space="preserve">[227] 关于违反规则的帖子 †</w:t>
      </w:r>
    </w:p>
    <w:p w14:paraId="4B9FA875">
      <w:r xmlns:w="http://schemas.openxmlformats.org/wordprocessingml/2006/main">
        <w:t xml:space="preserve">[228] 禁止发布以下类型的帖子，因为它们容易造成干扰。</w:t>
      </w:r>
    </w:p>
    <w:p w14:paraId="677BB0AF">
      <w:r xmlns:w="http://schemas.openxmlformats.org/wordprocessingml/2006/main">
        <w:t xml:space="preserve">[229]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F287E88">
      <w:r xmlns:w="http://schemas.openxmlformats.org/wordprocessingml/2006/main">
        <w:t xml:space="preserve">[230] 其他包括使用此维基的人、官方管理员、艺术家、配音演员、现实生活中的个人以及 Twitter 用户等团体。</w:t>
      </w:r>
    </w:p>
    <w:p w14:paraId="2552B4E0">
      <w:r xmlns:w="http://schemas.openxmlformats.org/wordprocessingml/2006/main">
        <w:t xml:space="preserve">[231] 关于向管理层提交的帖子，我们容忍可以解释为用户意见的评论，例如“我希望他们改进这一点”、“我希望他们尽快修复错误”和“维护时间太长了”，但我们不容忍使用辱骂性语言贬低管理层。</w:t>
      </w:r>
    </w:p>
    <w:p w14:paraId="012359A0">
      <w:r xmlns:w="http://schemas.openxmlformats.org/wordprocessingml/2006/main">
        <w:t xml:space="preserve">[232] 将讨论和意见交流视为“诽谤或对抗他人”是错误的。然而，在讨论或意见交流中使用辱骂性语言、贬低他人、挑衅他人或在缺乏明确证据的情况下发表言论，都是违法行为。说话时务必注意自己的言辞。</w:t>
      </w:r>
    </w:p>
    <w:p w14:paraId="1823A56B">
      <w:r xmlns:w="http://schemas.openxmlformats.org/wordprocessingml/2006/main">
        <w:t xml:space="preserve">[233] 攻击性评论是指使用“做这个”或“做那个”等强烈命令、“使用粗俗语言”、“居高临下”或“挑衅”的评论。</w:t>
      </w:r>
    </w:p>
    <w:p w14:paraId="3AE30169">
      <w:r xmlns:w="http://schemas.openxmlformats.org/wordprocessingml/2006/main">
        <w:t xml:space="preserve">[234] 禁止发布冒犯现有玩家的帖子，例如“还有人玩这个游戏吗？”或“这游戏已经凉了”。这并不意味着您完全不能发表任何负面言论，而是指那些超出单纯负面评价范围，构成诽谤或诋毁的帖子将被禁止发布。</w:t>
      </w:r>
    </w:p>
    <w:p w14:paraId="793175B2">
      <w:r xmlns:w="http://schemas.openxmlformats.org/wordprocessingml/2006/main">
        <w:t xml:space="preserve">[235] 公开羞辱他人，包括泄露他人的游戏内名称或UID</w:t>
      </w:r>
    </w:p>
    <w:p w14:paraId="54246250">
      <w:r xmlns:w="http://schemas.openxmlformats.org/wordprocessingml/2006/main">
        <w:t xml:space="preserve">[236] 但是，分享有助于游戏攻略的信息和视频是允许的。</w:t>
      </w:r>
    </w:p>
    <w:p w14:paraId="454AA69F">
      <w:r xmlns:w="http://schemas.openxmlformats.org/wordprocessingml/2006/main">
        <w:t xml:space="preserve">[237] 参考其他应用程序</w:t>
      </w:r>
    </w:p>
    <w:p w14:paraId="7A5B2881">
      <w:r xmlns:w="http://schemas.openxmlformats.org/wordprocessingml/2006/main">
        <w:t xml:space="preserve">[238] 在多个论坛上多次发帖</w:t>
      </w:r>
    </w:p>
    <w:p w14:paraId="52D898D9">
      <w:r xmlns:w="http://schemas.openxmlformats.org/wordprocessingml/2006/main">
        <w:t xml:space="preserve">[239] 由一串无意义字符组成的文字</w:t>
      </w:r>
    </w:p>
    <w:p w14:paraId="0A0CF53D">
      <w:r xmlns:w="http://schemas.openxmlformats.org/wordprocessingml/2006/main">
        <w:t xml:space="preserve">[240] 关于作弊和利用漏洞的帖子</w:t>
      </w:r>
    </w:p>
    <w:p w14:paraId="024C32D6">
      <w:r xmlns:w="http://schemas.openxmlformats.org/wordprocessingml/2006/main">
        <w:t xml:space="preserve">[241] 最好的办法是忽略违反规则的帖子。上钩或反驳只会让事情变得更糟。</w:t>
      </w:r>
    </w:p>
    <w:p w14:paraId="1BAB6C6B">
      <w:r xmlns:w="http://schemas.openxmlformats.org/wordprocessingml/2006/main">
        <w:t xml:space="preserve">[242] *在上述规则中，“诽谤”指的是在没有客观证据的情况下诋毁和贬低他人。将所有批评性文章都归为“诽谤”是不正确的，所以请务必谨慎。</w:t>
      </w:r>
    </w:p>
    <w:p w14:paraId="4BD163A9">
      <w:r xmlns:w="http://schemas.openxmlformats.org/wordprocessingml/2006/main">
        <w:t xml:space="preserve">[243] 关于修改和删除发帖日志 †</w:t>
      </w:r>
    </w:p>
    <w:p w14:paraId="4CDA8DB5">
      <w:r xmlns:w="http://schemas.openxmlformats.org/wordprocessingml/2006/main">
        <w:t xml:space="preserve">[244] 但是，允许更正印刷错误、遗漏和字体颜色。（他人出于善意所做的更正也允许。）</w:t>
      </w:r>
    </w:p>
    <w:p w14:paraId="1D422C2A">
      <w:r xmlns:w="http://schemas.openxmlformats.org/wordprocessingml/2006/main">
        <w:t xml:space="preserve">[245] 作为例外情况，您可以删除自己的帖子，但事后必须向管理员报告。此外，删除时，请将整个评论替换为以下文本，而不是完全删除：&amp;color(#ff0000){''发帖人已删除''};</w:t>
      </w:r>
    </w:p>
    <w:p w14:paraId="4897E163">
      <w:r xmlns:w="http://schemas.openxmlformats.org/wordprocessingml/2006/main">
        <w:t xml:space="preserve">[246] 关于评论违反规则的帖子 †</w:t>
      </w:r>
    </w:p>
    <w:p w14:paraId="74C6CD35">
      <w:r xmlns:w="http://schemas.openxmlformats.org/wordprocessingml/2006/main">
        <w:t xml:space="preserve">[247] 您可以无需管理员许可即可注释掉上述违反规则的评论。但是，注释掉评论后，请务必在 CO 举报公告板上进行举报。请使用 CO 举报公告板上的举报模板。</w:t>
      </w:r>
    </w:p>
    <w:p w14:paraId="01DDF636">
      <w:r xmlns:w="http://schemas.openxmlformats.org/wordprocessingml/2006/main">
        <w:t xml:space="preserve">[248] 未经 CO 举报公告板举报而被评论删除的帖子将被恢复，而评论删除帖子的人将受到处罚。</w:t>
      </w:r>
    </w:p>
    <w:p w14:paraId="1291745F">
      <w:r xmlns:w="http://schemas.openxmlformats.org/wordprocessingml/2006/main">
        <w:t xml:space="preserve">[249] 如果您反复向 CO 举报公告板举报不违反规则的帖子，我们将认为您是自私的，并将对您实施发帖和编辑限制。</w:t>
      </w:r>
    </w:p>
    <w:p w14:paraId="37B8BEA7">
      <w:r xmlns:w="http://schemas.openxmlformats.org/wordprocessingml/2006/main">
        <w:t xml:space="preserve">[250] 在 CO 报告公告板上，不构成违规的报告可由管理员酌情恢复。</w:t>
      </w:r>
    </w:p>
    <w:p w14:paraId="29C35926">
      <w:r xmlns:w="http://schemas.openxmlformats.org/wordprocessingml/2006/main">
        <w:t xml:space="preserve">[251] 我想再次重申我的请求：请不要评论那些没有违反规则的评论。（例如，主观判断，比如“虽然没有违反规则，但对任何看到的人来说都明显是垃圾信息”、“恶作剧”或“评论整个帖子”。）</w:t>
      </w:r>
    </w:p>
    <w:p w14:paraId="2950B3FA">
      <w:r xmlns:w="http://schemas.openxmlformats.org/wordprocessingml/2006/main">
        <w:t xml:space="preserve">[252] 关于不违反规则但“冒犯性”的帖子 †</w:t>
      </w:r>
    </w:p>
    <w:p w14:paraId="052C9ADA">
      <w:r xmlns:w="http://schemas.openxmlformats.org/wordprocessingml/2006/main">
        <w:t xml:space="preserve">[253] 即使帖子内容具有冒犯性，除非违反版规，否则不会被删除。由于每个人对冒犯性的接受程度不同，请使用 NGID 功能隐藏评论，而不是争论或恶意挑衅。</w:t>
      </w:r>
    </w:p>
    <w:p w14:paraId="7948C963">
      <w:r xmlns:w="http://schemas.openxmlformats.org/wordprocessingml/2006/main">
        <w:t xml:space="preserve">[254] 挑衅难道不是一种违规行为吗？†</w:t>
      </w:r>
    </w:p>
    <w:p w14:paraId="122E8937">
      <w:r xmlns:w="http://schemas.openxmlformats.org/wordprocessingml/2006/main">
        <w:t xml:space="preserve">[255] 每个人对“煽动性言论”的定义都大相径庭，因此我们不认为这是违规行为。如果您认为某条评论具有煽动性，请使用 NGID 功能将其隐藏。</w:t>
      </w:r>
    </w:p>
    <w:p w14:paraId="3B239F4E">
      <w:r xmlns:w="http://schemas.openxmlformats.org/wordprocessingml/2006/main">
        <w:t xml:space="preserve">[256] 抱怨难道不算违法吗？†</w:t>
      </w:r>
    </w:p>
    <w:p w14:paraId="1CFA6C76">
      <w:r xmlns:w="http://schemas.openxmlformats.org/wordprocessingml/2006/main">
        <w:t xml:space="preserve">[257] 一般而言，抱怨本身并不构成违规。但是，针对本作品的负面宣传、诽谤、辱骂性语言以及超出抱怨范围的对抗性言论均构成违规。如果您认为抱怨内容冒犯了您，请使用 NGID 功能隐藏相关评论。</w:t>
      </w:r>
    </w:p>
    <w:p w14:paraId="346D1FB1">
      <w:r xmlns:w="http://schemas.openxmlformats.org/wordprocessingml/2006/main">
        <w:t xml:space="preserve">[258] 如果您不确定某个帖子是否违反规则，该怎么办？ †</w:t>
      </w:r>
    </w:p>
    <w:p w14:paraId="4424ACD1">
      <w:r xmlns:w="http://schemas.openxmlformats.org/wordprocessingml/2006/main">
        <w:t xml:space="preserve">[259] 有些帖子内容含糊不清，难以判断是否违规。评论删除这类含糊不清的帖子可能会导致问题，所以请不要评论删除，而是使用 NGID 功能将评论隐藏起来。</w:t>
      </w:r>
    </w:p>
    <w:p w14:paraId="7CB378BB">
      <w:r xmlns:w="http://schemas.openxmlformats.org/wordprocessingml/2006/main">
        <w:t xml:space="preserve">[260] 对屡犯者的处罚 †</w:t>
      </w:r>
    </w:p>
    <w:p w14:paraId="29EF2A59">
      <w:r xmlns:w="http://schemas.openxmlformats.org/wordprocessingml/2006/main">
        <w:t xml:space="preserve">[261] 屡次违反规则或发布特别恶意的帖子，管理员可酌情予以处罚，例如“禁止访问”或“限制发帖”。</w:t>
      </w:r>
    </w:p>
    <w:p w14:paraId="6B78AF9D">
      <w:r xmlns:w="http://schemas.openxmlformats.org/wordprocessingml/2006/main">
        <w:t xml:space="preserve">[262] 如果您对进一步改进有任何建议，请通过 Wiki 管理公告板与我们联系。</w:t>
      </w:r>
    </w:p>
    <w:p w14:paraId="67C1E971"/>
    <w:p w14:paraId="4B42FFF3">
      <w:r xmlns:w="http://schemas.openxmlformats.org/wordprocessingml/2006/main">
        <w:rPr>
          <w:b/>
        </w:rPr>
        <w:t xml:space="preserve">A276</w:t>
      </w:r>
    </w:p>
    <w:p w14:paraId="29297C6C">
      <w:r xmlns:w="http://schemas.openxmlformats.org/wordprocessingml/2006/main">
        <w:t xml:space="preserve">[0] 索引：所有角色 | SSR 角色 | SR 角色 | R 角色</w:t>
      </w:r>
    </w:p>
    <w:p w14:paraId="1119CD60">
      <w:r xmlns:w="http://schemas.openxmlformats.org/wordprocessingml/2006/main">
        <w:t xml:space="preserve">[1] 基本信息</w:t>
      </w:r>
    </w:p>
    <w:p w14:paraId="6AF31F9D">
      <w:r xmlns:w="http://schemas.openxmlformats.org/wordprocessingml/2006/main">
        <w:t xml:space="preserve">[2] 内容适用性简易评估</w:t>
      </w:r>
    </w:p>
    <w:p w14:paraId="271C63FD">
      <w:r xmlns:w="http://schemas.openxmlformats.org/wordprocessingml/2006/main">
        <w:t xml:space="preserve">[3] 替代版本</w:t>
      </w:r>
    </w:p>
    <w:p w14:paraId="14E4484E">
      <w:r xmlns:w="http://schemas.openxmlformats.org/wordprocessingml/2006/main">
        <w:t xml:space="preserve">[4] 琐事</w:t>
      </w:r>
    </w:p>
    <w:p w14:paraId="26E70ED2">
      <w:r xmlns:w="http://schemas.openxmlformats.org/wordprocessingml/2006/main">
        <w:t xml:space="preserve">[5] 官方推特账号介绍</w:t>
      </w:r>
    </w:p>
    <w:p w14:paraId="3F1AB938">
      <w:r xmlns:w="http://schemas.openxmlformats.org/wordprocessingml/2006/main">
        <w:t xml:space="preserve">[6] 评论表单</w:t>
      </w:r>
    </w:p>
    <w:p w14:paraId="71D2AB48">
      <w:r xmlns:w="http://schemas.openxmlformats.org/wordprocessingml/2006/main">
        <w:t xml:space="preserve">[7] 基本信息 †</w:t>
      </w:r>
    </w:p>
    <w:p w14:paraId="00FCFA3A">
      <w:r xmlns:w="http://schemas.openxmlformats.org/wordprocessingml/2006/main">
        <w:t xml:space="preserve">[8] 变换图像</w:t>
      </w:r>
    </w:p>
    <w:p w14:paraId="35669F91">
      <w:r xmlns:w="http://schemas.openxmlformats.org/wordprocessingml/2006/main">
        <w:t xml:space="preserve">[9] 简介</w:t>
      </w:r>
    </w:p>
    <w:p w14:paraId="0EAC4F3E">
      <w:r xmlns:w="http://schemas.openxmlformats.org/wordprocessingml/2006/main">
        <w:t xml:space="preserve">[10] 姓名</w:t>
      </w:r>
    </w:p>
    <w:p w14:paraId="79201ACE">
      <w:r xmlns:w="http://schemas.openxmlformats.org/wordprocessingml/2006/main">
        <w:t xml:space="preserve">[11] 圣夜布罗克米尔</w:t>
      </w:r>
    </w:p>
    <w:p w14:paraId="7549420F">
      <w:r xmlns:w="http://schemas.openxmlformats.org/wordprocessingml/2006/main">
        <w:t xml:space="preserve">[12] 真实姓名</w:t>
      </w:r>
    </w:p>
    <w:p w14:paraId="6068FD76">
      <w:r xmlns:w="http://schemas.openxmlformats.org/wordprocessingml/2006/main">
        <w:t xml:space="preserve">[13] 箱石春</w:t>
      </w:r>
    </w:p>
    <w:p w14:paraId="7DECAE28">
      <w:r xmlns:w="http://schemas.openxmlformats.org/wordprocessingml/2006/main">
        <w:t xml:space="preserve">[14] 稀有度</w:t>
      </w:r>
    </w:p>
    <w:p w14:paraId="165F6A08">
      <w:r xmlns:w="http://schemas.openxmlformats.org/wordprocessingml/2006/main">
        <w:t xml:space="preserve">[15] 普通攻击</w:t>
      </w:r>
    </w:p>
    <w:p w14:paraId="4215EE71">
      <w:r xmlns:w="http://schemas.openxmlformats.org/wordprocessingml/2006/main">
        <w:t xml:space="preserve">[16] 远程攻击（物理）</w:t>
      </w:r>
    </w:p>
    <w:p w14:paraId="03F67F05">
      <w:r xmlns:w="http://schemas.openxmlformats.org/wordprocessingml/2006/main">
        <w:t xml:space="preserve">[17] 附属派系</w:t>
      </w:r>
    </w:p>
    <w:p w14:paraId="10696879">
      <w:r xmlns:w="http://schemas.openxmlformats.org/wordprocessingml/2006/main">
        <w:t xml:space="preserve">[18] 神圣骑士（地面）</w:t>
      </w:r>
    </w:p>
    <w:p w14:paraId="3BAA5FDC">
      <w:r xmlns:w="http://schemas.openxmlformats.org/wordprocessingml/2006/main">
        <w:t xml:space="preserve">[19] 特殊属性</w:t>
      </w:r>
    </w:p>
    <w:p w14:paraId="4469C333">
      <w:r xmlns:w="http://schemas.openxmlformats.org/wordprocessingml/2006/main">
        <w:t xml:space="preserve">[20] 圣夜</w:t>
      </w:r>
    </w:p>
    <w:p w14:paraId="7EB6C200">
      <w:r xmlns:w="http://schemas.openxmlformats.org/wordprocessingml/2006/main">
        <w:t xml:space="preserve">[21] 木下弥弥</w:t>
      </w:r>
    </w:p>
    <w:p w14:paraId="551331E9">
      <w:r xmlns:w="http://schemas.openxmlformats.org/wordprocessingml/2006/main">
        <w:t xml:space="preserve">[22] 插图</w:t>
      </w:r>
    </w:p>
    <w:p w14:paraId="66412EDE">
      <w:r xmlns:w="http://schemas.openxmlformats.org/wordprocessingml/2006/main">
        <w:t xml:space="preserve">[23]猎户座</w:t>
      </w:r>
    </w:p>
    <w:p w14:paraId="5DCAAFE2">
      <w:r xmlns:w="http://schemas.openxmlformats.org/wordprocessingml/2006/main">
        <w:t xml:space="preserve">[24] SD字符</w:t>
      </w:r>
    </w:p>
    <w:p w14:paraId="5083A8B9">
      <w:r xmlns:w="http://schemas.openxmlformats.org/wordprocessingml/2006/main">
        <w:t xml:space="preserve">[25] 风味文字</w:t>
      </w:r>
    </w:p>
    <w:p w14:paraId="4A09FCFB">
      <w:r xmlns:w="http://schemas.openxmlformats.org/wordprocessingml/2006/main">
        <w:t xml:space="preserve">[26] “活泼可爱的圣诞老人来啦，要带给你像玩游戏一样的欢乐时光！来吧，乔坎，我们一起玩游戏吧♪” 布罗克米尔装扮成圣诞老人，深受小朋友们的喜爱。她身穿圣甲，非常适合和孩子们玩耍。她还会制作圣诞主题的礼物盒。快来打开看看里面有什么惊喜吧！平安夜当天，她一定会在全城发放登录奖励。</w:t>
      </w:r>
    </w:p>
    <w:p w14:paraId="4CEE23BE">
      <w:r xmlns:w="http://schemas.openxmlformats.org/wordprocessingml/2006/main">
        <w:t xml:space="preserve">[27] 如何获得</w:t>
      </w:r>
    </w:p>
    <w:p w14:paraId="324C1E0C">
      <w:r xmlns:w="http://schemas.openxmlformats.org/wordprocessingml/2006/main">
        <w:t xml:space="preserve">[28] 限时扭蛋</w:t>
      </w:r>
    </w:p>
    <w:p w14:paraId="52DE631B">
      <w:r xmlns:w="http://schemas.openxmlformats.org/wordprocessingml/2006/main">
        <w:t xml:space="preserve">[29] 基础属性（1星）* 每增加1星+50%，5星时为1星值的3倍</w:t>
      </w:r>
    </w:p>
    <w:p w14:paraId="2CE86CF6">
      <w:r xmlns:w="http://schemas.openxmlformats.org/wordprocessingml/2006/main">
        <w:t xml:space="preserve">[30] 级</w:t>
      </w:r>
    </w:p>
    <w:p w14:paraId="746A2E07">
      <w:r xmlns:w="http://schemas.openxmlformats.org/wordprocessingml/2006/main">
        <w:t xml:space="preserve">[31] 耐力</w:t>
      </w:r>
    </w:p>
    <w:p w14:paraId="57D1AA3F">
      <w:r xmlns:w="http://schemas.openxmlformats.org/wordprocessingml/2006/main">
        <w:t xml:space="preserve">[32] 攻击力</w:t>
      </w:r>
    </w:p>
    <w:p w14:paraId="711AE31A">
      <w:r xmlns:w="http://schemas.openxmlformats.org/wordprocessingml/2006/main">
        <w:t xml:space="preserve">[33] 防御能力</w:t>
      </w:r>
    </w:p>
    <w:p w14:paraId="1A1B0B50">
      <w:r xmlns:w="http://schemas.openxmlformats.org/wordprocessingml/2006/main">
        <w:t xml:space="preserve">[34] 魔法力量</w:t>
      </w:r>
    </w:p>
    <w:p w14:paraId="3EB5D72C">
      <w:r xmlns:w="http://schemas.openxmlformats.org/wordprocessingml/2006/main">
        <w:t xml:space="preserve">[35] 魔法抗性</w:t>
      </w:r>
    </w:p>
    <w:p w14:paraId="70E08517">
      <w:r xmlns:w="http://schemas.openxmlformats.org/wordprocessingml/2006/main">
        <w:t xml:space="preserve">[36] 详细状态</w:t>
      </w:r>
    </w:p>
    <w:p w14:paraId="23FCFB24">
      <w:r xmlns:w="http://schemas.openxmlformats.org/wordprocessingml/2006/main">
        <w:t xml:space="preserve">[37] 准确性</w:t>
      </w:r>
    </w:p>
    <w:p w14:paraId="72BC15A4">
      <w:r xmlns:w="http://schemas.openxmlformats.org/wordprocessingml/2006/main">
        <w:t xml:space="preserve">[38] 回避能力</w:t>
      </w:r>
    </w:p>
    <w:p w14:paraId="30E8D8EB">
      <w:r xmlns:w="http://schemas.openxmlformats.org/wordprocessingml/2006/main">
        <w:t xml:space="preserve">[39] 连续命中率</w:t>
      </w:r>
    </w:p>
    <w:p w14:paraId="6D7A674F">
      <w:r xmlns:w="http://schemas.openxmlformats.org/wordprocessingml/2006/main">
        <w:t xml:space="preserve">[40] 反击率</w:t>
      </w:r>
    </w:p>
    <w:p w14:paraId="2580EA1B">
      <w:r xmlns:w="http://schemas.openxmlformats.org/wordprocessingml/2006/main">
        <w:t xml:space="preserve">[41] 眩晕激活率</w:t>
      </w:r>
    </w:p>
    <w:p w14:paraId="04D522CB">
      <w:r xmlns:w="http://schemas.openxmlformats.org/wordprocessingml/2006/main">
        <w:t xml:space="preserve">[42] 抗眩晕能力</w:t>
      </w:r>
    </w:p>
    <w:p w14:paraId="74CCDC2F">
      <w:r xmlns:w="http://schemas.openxmlformats.org/wordprocessingml/2006/main">
        <w:t xml:space="preserve">[43] 移动速度</w:t>
      </w:r>
    </w:p>
    <w:p w14:paraId="68467E3B">
      <w:r xmlns:w="http://schemas.openxmlformats.org/wordprocessingml/2006/main">
        <w:t xml:space="preserve">[44] 部署速度</w:t>
      </w:r>
    </w:p>
    <w:p w14:paraId="23831E58">
      <w:r xmlns:w="http://schemas.openxmlformats.org/wordprocessingml/2006/main">
        <w:t xml:space="preserve">[45] 行动速度</w:t>
      </w:r>
    </w:p>
    <w:p w14:paraId="67423EA5">
      <w:r xmlns:w="http://schemas.openxmlformats.org/wordprocessingml/2006/main">
        <w:t xml:space="preserve">[46] 特殊填充量</w:t>
      </w:r>
    </w:p>
    <w:p w14:paraId="6E7E6349">
      <w:r xmlns:w="http://schemas.openxmlformats.org/wordprocessingml/2006/main">
        <w:t xml:space="preserve">[47] 特殊招式</w:t>
      </w:r>
    </w:p>
    <w:p w14:paraId="249AEFC7">
      <w:r xmlns:w="http://schemas.openxmlformats.org/wordprocessingml/2006/main">
        <w:t xml:space="preserve">[48] 姓名</w:t>
      </w:r>
    </w:p>
    <w:p w14:paraId="6190A24C">
      <w:r xmlns:w="http://schemas.openxmlformats.org/wordprocessingml/2006/main">
        <w:t xml:space="preserve">[49] 效应</w:t>
      </w:r>
    </w:p>
    <w:p w14:paraId="365B8E58">
      <w:r xmlns:w="http://schemas.openxmlformats.org/wordprocessingml/2006/main">
        <w:t xml:space="preserve">[50] 礼物是我的</w:t>
      </w:r>
    </w:p>
    <w:p w14:paraId="3385EC34">
      <w:r xmlns:w="http://schemas.openxmlformats.org/wordprocessingml/2006/main">
        <w:t xml:space="preserve">[51] 对所有敌人造成双倍物理伤害。移除增益效果。自身防御力和伤害提升50%，持续20秒。</w:t>
      </w:r>
    </w:p>
    <w:p w14:paraId="0F2347E8">
      <w:r xmlns:w="http://schemas.openxmlformats.org/wordprocessingml/2006/main">
        <w:t xml:space="preserve">[52] Present Is Mine+</w:t>
      </w:r>
    </w:p>
    <w:p w14:paraId="300F58DA">
      <w:r xmlns:w="http://schemas.openxmlformats.org/wordprocessingml/2006/main">
        <w:t xml:space="preserve">[53] 对所有敌人造成4倍物理伤害。移除所有增益效果。降低所有敌人50点闪避和眩晕抗性，持续20秒。自身防御力和伤害输出提高50%，持续20秒。</w:t>
      </w:r>
    </w:p>
    <w:p w14:paraId="040CED8A">
      <w:r xmlns:w="http://schemas.openxmlformats.org/wordprocessingml/2006/main">
        <w:t xml:space="preserve">[54] 独特效果</w:t>
      </w:r>
    </w:p>
    <w:p w14:paraId="16FCB080">
      <w:r xmlns:w="http://schemas.openxmlformats.org/wordprocessingml/2006/main">
        <w:t xml:space="preserve">[55] 姓名</w:t>
      </w:r>
    </w:p>
    <w:p w14:paraId="14F78460">
      <w:r xmlns:w="http://schemas.openxmlformats.org/wordprocessingml/2006/main">
        <w:t xml:space="preserve">[56] 效应</w:t>
      </w:r>
    </w:p>
    <w:p w14:paraId="733DA2E0">
      <w:r xmlns:w="http://schemas.openxmlformats.org/wordprocessingml/2006/main">
        <w:t xml:space="preserve">[57] 上部调整</w:t>
      </w:r>
    </w:p>
    <w:p w14:paraId="12BDAD5A">
      <w:r xmlns:w="http://schemas.openxmlformats.org/wordprocessingml/2006/main">
        <w:t xml:space="preserve">[58] 进行普通攻击时，有 10% 的几率使你的攻击力在 15 秒内提高 50%。</w:t>
      </w:r>
    </w:p>
    <w:p w14:paraId="5137098D">
      <w:r xmlns:w="http://schemas.openxmlformats.org/wordprocessingml/2006/main">
        <w:t xml:space="preserve">[59] 上部调整 +</w:t>
      </w:r>
    </w:p>
    <w:p w14:paraId="4019FC23">
      <w:r xmlns:w="http://schemas.openxmlformats.org/wordprocessingml/2006/main">
        <w:t xml:space="preserve">[60] 进行普通攻击时，有 20% 的几率使你的攻击力在 15 秒内提高 50%。</w:t>
      </w:r>
    </w:p>
    <w:p w14:paraId="62039B8C">
      <w:r xmlns:w="http://schemas.openxmlformats.org/wordprocessingml/2006/main">
        <w:t xml:space="preserve">[61] 增强图像</w:t>
      </w:r>
    </w:p>
    <w:p w14:paraId="27CE0C74">
      <w:r xmlns:w="http://schemas.openxmlformats.org/wordprocessingml/2006/main">
        <w:t xml:space="preserve">[62] 在游戏中 †</w:t>
      </w:r>
    </w:p>
    <w:p w14:paraId="496A0719">
      <w:r xmlns:w="http://schemas.openxmlformats.org/wordprocessingml/2006/main">
        <w:t xml:space="preserve">[63] 神圣骑士布罗克米尔的圣诞节服装版本。她是一位优秀的减益型和范围攻击型角色，拥有强大的自身增益和减益技能，在团队副本中表现出色。由于游戏机制的限制，同类型的减益效果可以覆盖敌方增益，因此她终极技能的增益移除效果的适用场景有限。</w:t>
      </w:r>
    </w:p>
    <w:p w14:paraId="0DDA2D6D">
      <w:r xmlns:w="http://schemas.openxmlformats.org/wordprocessingml/2006/main">
        <w:t xml:space="preserve">[64] 由于该技能是单体攻击，你可以利用艾斯卡·阿玛泽·幻影的终极技能来延长持续时间，并为后续的配置做好准备。阿玛泽的终极技能会降低50%的防御力，因此，如果在首领没有其他减益效果时先使用阿玛泽的终极技能，就可以保持0%的防御力降低率。此外，配合其他减益（增益）角色使用该终极技能，然后撤退并用阿玛泽延长效果持续时间，也是一种有效的策略。</w:t>
      </w:r>
    </w:p>
    <w:p w14:paraId="7B9E7317">
      <w:r xmlns:w="http://schemas.openxmlformats.org/wordprocessingml/2006/main">
        <w:t xml:space="preserve">[65] 虽然它可以通过特殊技能和独特效果强化自身，但攻击和防御的强化效果往往会重叠，不过伤害提升仍然很有用。在一些没有整体强化效果的情况下，例如在多面条阵型中的面条位置，它也能发挥作用。</w:t>
      </w:r>
    </w:p>
    <w:p w14:paraId="21D67370">
      <w:r xmlns:w="http://schemas.openxmlformats.org/wordprocessingml/2006/main">
        <w:t xml:space="preserve">[66] 内容适用性简易评估 †</w:t>
      </w:r>
    </w:p>
    <w:p w14:paraId="76BCEBFE">
      <w:r xmlns:w="http://schemas.openxmlformats.org/wordprocessingml/2006/main">
        <w:t xml:space="preserve">[67] 合适的内容、推荐的装备示例、角色发展目标等。</w:t>
      </w:r>
    </w:p>
    <w:p w14:paraId="59371F1B">
      <w:r xmlns:w="http://schemas.openxmlformats.org/wordprocessingml/2006/main">
        <w:t xml:space="preserve">[68] 兼容内容</w:t>
      </w:r>
    </w:p>
    <w:p w14:paraId="15FA5302">
      <w:r xmlns:w="http://schemas.openxmlformats.org/wordprocessingml/2006/main">
        <w:t xml:space="preserve">[69] 能力倾向</w:t>
      </w:r>
    </w:p>
    <w:p w14:paraId="2714C66C">
      <w:r xmlns:w="http://schemas.openxmlformats.org/wordprocessingml/2006/main">
        <w:t xml:space="preserve">[70] 简短评论</w:t>
      </w:r>
    </w:p>
    <w:p w14:paraId="18849953">
      <w:r xmlns:w="http://schemas.openxmlformats.org/wordprocessingml/2006/main">
        <w:t xml:space="preserve">[71] 主线任务 事件任务</w:t>
      </w:r>
    </w:p>
    <w:p w14:paraId="29573763">
      <w:r xmlns:w="http://schemas.openxmlformats.org/wordprocessingml/2006/main">
        <w:t xml:space="preserve">[72] 可以毫无问题地进行攻击。拥有很高的普通攻击力。</w:t>
      </w:r>
    </w:p>
    <w:p w14:paraId="5E0A6437">
      <w:r xmlns:w="http://schemas.openxmlformats.org/wordprocessingml/2006/main">
        <w:t xml:space="preserve">[73] 突袭战</w:t>
      </w:r>
    </w:p>
    <w:p w14:paraId="0C3E9C27">
      <w:r xmlns:w="http://schemas.openxmlformats.org/wordprocessingml/2006/main">
        <w:t xml:space="preserve">[74] 她的特殊招式威力极大，尤其与 Esca Amaze Phantasma 有极佳的配合（装备示例见下文）。</w:t>
      </w:r>
    </w:p>
    <w:p w14:paraId="5E2379B6">
      <w:r xmlns:w="http://schemas.openxmlformats.org/wordprocessingml/2006/main">
        <w:t xml:space="preserve">[75] 湮灭</w:t>
      </w:r>
    </w:p>
    <w:p w14:paraId="74CD65DC">
      <w:r xmlns:w="http://schemas.openxmlformats.org/wordprocessingml/2006/main">
        <w:t xml:space="preserve">[76] 范围特殊攻击适合歼灭战。自我强化可以更容易地瞬间击杀较弱的敌人。</w:t>
      </w:r>
    </w:p>
    <w:p w14:paraId="2914C2CC">
      <w:r xmlns:w="http://schemas.openxmlformats.org/wordprocessingml/2006/main">
        <w:t xml:space="preserve">[77] B宇宙</w:t>
      </w:r>
    </w:p>
    <w:p w14:paraId="493CBB3F">
      <w:r xmlns:w="http://schemas.openxmlformats.org/wordprocessingml/2006/main">
        <w:t xml:space="preserve">[78] 忍者菊里和虎彻可以有效去除增益效果</w:t>
      </w:r>
    </w:p>
    <w:p w14:paraId="41070120">
      <w:r xmlns:w="http://schemas.openxmlformats.org/wordprocessingml/2006/main">
        <w:t xml:space="preserve">[79] 能力评估指标</w:t>
      </w:r>
    </w:p>
    <w:p w14:paraId="639869E2">
      <w:r xmlns:w="http://schemas.openxmlformats.org/wordprocessingml/2006/main">
        <w:t xml:space="preserve">[80] ◎：优秀内容。最有可能发挥出色。○：合适内容。有较高发挥潜力。△：一般。需要一些技巧才能发挥良好，但选择理由不多。×：不合适内容。由于与内容规则、游戏系统、难度等级等不兼容，难以发挥出色。*2014年3月更新</w:t>
      </w:r>
    </w:p>
    <w:p w14:paraId="3D1060B8">
      <w:r xmlns:w="http://schemas.openxmlformats.org/wordprocessingml/2006/main">
        <w:t xml:space="preserve">[81] 突袭</w:t>
      </w:r>
    </w:p>
    <w:p w14:paraId="3D0B72F4">
      <w:r xmlns:w="http://schemas.openxmlformats.org/wordprocessingml/2006/main">
        <w:t xml:space="preserve">[82] 推荐设备示例</w:t>
      </w:r>
    </w:p>
    <w:p w14:paraId="56CB0ADA">
      <w:r xmlns:w="http://schemas.openxmlformats.org/wordprocessingml/2006/main">
        <w:t xml:space="preserve">[83] 主要设备</w:t>
      </w:r>
    </w:p>
    <w:p w14:paraId="45164485">
      <w:r xmlns:w="http://schemas.openxmlformats.org/wordprocessingml/2006/main">
        <w:t xml:space="preserve">[84] 子设备</w:t>
      </w:r>
    </w:p>
    <w:p w14:paraId="40FC3057">
      <w:r xmlns:w="http://schemas.openxmlformats.org/wordprocessingml/2006/main">
        <w:t xml:space="preserve">[85] 一件令人愉悦的物品</w:t>
      </w:r>
    </w:p>
    <w:p w14:paraId="02355C21">
      <w:r xmlns:w="http://schemas.openxmlformats.org/wordprocessingml/2006/main">
        <w:t xml:space="preserve">[86] 发展目标</w:t>
      </w:r>
    </w:p>
    <w:p w14:paraId="2D52B7B8">
      <w:r xmlns:w="http://schemas.openxmlformats.org/wordprocessingml/2006/main">
        <w:t xml:space="preserve">[87] 突破极限</w:t>
      </w:r>
    </w:p>
    <w:p w14:paraId="3329FFBD">
      <w:r xmlns:w="http://schemas.openxmlformats.org/wordprocessingml/2006/main">
        <w:t xml:space="preserve">[88] 致命觉醒</w:t>
      </w:r>
    </w:p>
    <w:p w14:paraId="7F634127">
      <w:r xmlns:w="http://schemas.openxmlformats.org/wordprocessingml/2006/main">
        <w:t xml:space="preserve">[89] 独特的觉醒</w:t>
      </w:r>
    </w:p>
    <w:p w14:paraId="19E6683C">
      <w:r xmlns:w="http://schemas.openxmlformats.org/wordprocessingml/2006/main">
        <w:t xml:space="preserve">[90] 行动速度</w:t>
      </w:r>
    </w:p>
    <w:p w14:paraId="7AA0ED95">
      <w:r xmlns:w="http://schemas.openxmlformats.org/wordprocessingml/2006/main">
        <w:t xml:space="preserve">[91] 特别收费</w:t>
      </w:r>
    </w:p>
    <w:p w14:paraId="37A87797">
      <w:r xmlns:w="http://schemas.openxmlformats.org/wordprocessingml/2006/main">
        <w:t xml:space="preserve">[92] 其他</w:t>
      </w:r>
    </w:p>
    <w:p w14:paraId="039FC4E4">
      <w:r xmlns:w="http://schemas.openxmlformats.org/wordprocessingml/2006/main">
        <w:t xml:space="preserve">[93] 培训费用</w:t>
      </w:r>
    </w:p>
    <w:p w14:paraId="3C448572">
      <w:r xmlns:w="http://schemas.openxmlformats.org/wordprocessingml/2006/main">
        <w:t xml:space="preserve">[94] 3.1 秒 9 次</w:t>
      </w:r>
    </w:p>
    <w:p w14:paraId="6A34B3C3">
      <w:r xmlns:w="http://schemas.openxmlformats.org/wordprocessingml/2006/main">
        <w:t xml:space="preserve">[95] 15% 17次</w:t>
      </w:r>
    </w:p>
    <w:p w14:paraId="42E6A8A8">
      <w:r xmlns:w="http://schemas.openxmlformats.org/wordprocessingml/2006/main">
        <w:t xml:space="preserve">[96] 备注</w:t>
      </w:r>
    </w:p>
    <w:p w14:paraId="3BF617DA">
      <w:r xmlns:w="http://schemas.openxmlformats.org/wordprocessingml/2006/main">
        <w:t xml:space="preserve">[97] 你可以停在极限突破☆3，只追求减益效果，但由于有很高的伤害倍率增益，你也应该尝试通过攻击来获得分数。</w:t>
      </w:r>
    </w:p>
    <w:p w14:paraId="7B2E9D1F">
      <w:r xmlns:w="http://schemas.openxmlformats.org/wordprocessingml/2006/main">
        <w:t xml:space="preserve">[98] *2016年4月更新</w:t>
      </w:r>
    </w:p>
    <w:p w14:paraId="234CD1B3">
      <w:r xmlns:w="http://schemas.openxmlformats.org/wordprocessingml/2006/main">
        <w:t xml:space="preserve">[99] 备选版本 †</w:t>
      </w:r>
    </w:p>
    <w:p w14:paraId="04EA81B8">
      <w:r xmlns:w="http://schemas.openxmlformats.org/wordprocessingml/2006/main">
        <w:t xml:space="preserve">[100] 神圣骑士布罗克米尔</w:t>
      </w:r>
    </w:p>
    <w:p w14:paraId="62ADAC37">
      <w:r xmlns:w="http://schemas.openxmlformats.org/wordprocessingml/2006/main">
        <w:t xml:space="preserve">[101] 琐事 †</w:t>
      </w:r>
    </w:p>
    <w:p w14:paraId="5B353CD5">
      <w:r xmlns:w="http://schemas.openxmlformats.org/wordprocessingml/2006/main">
        <w:t xml:space="preserve">[102] 啊！(≧Д≦)</w:t>
      </w:r>
    </w:p>
    <w:p w14:paraId="5005AE31">
      <w:r xmlns:w="http://schemas.openxmlformats.org/wordprocessingml/2006/main">
        <w:t xml:space="preserve">[103] 官方推特账号简介 †</w:t>
      </w:r>
    </w:p>
    <w:p w14:paraId="232C72BD">
      <w:r xmlns:w="http://schemas.openxmlformats.org/wordprocessingml/2006/main">
        <w:t xml:space="preserve">[104] 人物介绍</w:t>
      </w:r>
    </w:p>
    <w:p w14:paraId="27648FBD">
      <w:r xmlns:w="http://schemas.openxmlformats.org/wordprocessingml/2006/main">
        <w:t xml:space="preserve">[105] 评论表 †</w:t>
      </w:r>
    </w:p>
    <w:p w14:paraId="37B952DF">
      <w:r xmlns:w="http://schemas.openxmlformats.org/wordprocessingml/2006/main">
        <w:t xml:space="preserve">[106] 点击打开历史日志列表</w:t>
      </w:r>
    </w:p>
    <w:p w14:paraId="34452581">
      <w:r xmlns:w="http://schemas.openxmlformats.org/wordprocessingml/2006/main">
        <w:t xml:space="preserve">[107] 末尾的数字越小，日志就越旧。</w:t>
      </w:r>
    </w:p>
    <w:p w14:paraId="3F69E0F7">
      <w:r xmlns:w="http://schemas.openxmlformats.org/wordprocessingml/2006/main">
        <w:t xml:space="preserve">[108]“评论/圣夜布罗克米尔/”没有子页面。</w:t>
      </w:r>
    </w:p>
    <w:p w14:paraId="095C30C5">
      <w:r xmlns:w="http://schemas.openxmlformats.org/wordprocessingml/2006/main">
        <w:t xml:space="preserve">[109] 也许是怪物猎人？如果缩写的话，也许是星际猎人？Monter？或者Monhan……（只是猜测）——[n616wM7UI5c] 2024-12-18 (周三) 20:26:23</w:t>
      </w:r>
    </w:p>
    <w:p w14:paraId="55F458B1">
      <w:r xmlns:w="http://schemas.openxmlformats.org/wordprocessingml/2006/main">
        <w:t xml:space="preserve">[110] 欢迎来到怪物猎人Yoko的世界 (*'ω'*) 一个小型偶像经纪公司狩猎怪物并射精的游戏！ -- [CM201Jb4WOw] 2024-12-19 (周四) 12:53:50</w:t>
      </w:r>
    </w:p>
    <w:p w14:paraId="08D901B3">
      <w:r xmlns:w="http://schemas.openxmlformats.org/wordprocessingml/2006/main">
        <w:t xml:space="preserve">[111] 如果他能用那双雪橇腿使出“踢击13”，他甚至可能把幻影和狮鹫的脑袋都打下来。——[ZeMs/YFO0jY] 2024-12-23 (周一) 23:05:59</w:t>
      </w:r>
    </w:p>
    <w:p w14:paraId="3B2749C6">
      <w:r xmlns:w="http://schemas.openxmlformats.org/wordprocessingml/2006/main">
        <w:t xml:space="preserve">【112】圣夜布罗克米尔是攻击者，城云加奈子是支援者？ -- [LFQQGkrOY6E] 2024-12-19（星期四）06:41:54</w:t>
      </w:r>
    </w:p>
    <w:p w14:paraId="5CC36DB3">
      <w:r xmlns:w="http://schemas.openxmlformats.org/wordprocessingml/2006/main">
        <w:t xml:space="preserve">[113] 即使有基于概率的攻击力提升，也对幻影增益没有影响。显然它被削弱了。——[QXOL6XdpDNs] 2024-12-19 (周四) 08:17:43</w:t>
      </w:r>
    </w:p>
    <w:p w14:paraId="5FD356CE">
      <w:r xmlns:w="http://schemas.openxmlformats.org/wordprocessingml/2006/main">
        <w:t xml:space="preserve">[114] 长官……？ -- [Y0PS/ZpG6ts] 2024-12-20（周五）09:03:13</w:t>
      </w:r>
    </w:p>
    <w:p w14:paraId="53B517A0">
      <w:r xmlns:w="http://schemas.openxmlformats.org/wordprocessingml/2006/main">
        <w:t xml:space="preserve">[115] 我就不说了，因为这会剧透卧室场景，但我认为普通版里的失败场景也是正常插入的…… -- [lc.tI.3n5CQ] 2024-12-20 (周五) 19:37:55</w:t>
      </w:r>
    </w:p>
    <w:p w14:paraId="55ABB1B2">
      <w:r xmlns:w="http://schemas.openxmlformats.org/wordprocessingml/2006/main">
        <w:t xml:space="preserve">[116] 我能理解想打他们屁股让他们哭的心情——[xnhY7SBfSUg] 2024-12-27 (周五) 18:42:39</w:t>
      </w:r>
    </w:p>
    <w:p w14:paraId="7610B34E">
      <w:r xmlns:w="http://schemas.openxmlformats.org/wordprocessingml/2006/main">
        <w:t xml:space="preserve">[117] “让我们一起拿下那些硬核奖杯！”紧接着是“卧槽……成就解锁了……”——[sbCdrGa3q0M] 2024-12-23 (周一) 03:56:39</w:t>
      </w:r>
    </w:p>
    <w:p w14:paraId="4CB307F7">
      <w:r xmlns:w="http://schemas.openxmlformats.org/wordprocessingml/2006/main">
        <w:t xml:space="preserve">[118] 在看到失败的比赛之前，先看各种一分钟的短视频，真是太刺激了，不是吗？ -- [vyL2FNVSFJw] 2024-12-22 (周日) 09:38:16</w:t>
      </w:r>
    </w:p>
    <w:p w14:paraId="7349BE02">
      <w:r xmlns:w="http://schemas.openxmlformats.org/wordprocessingml/2006/main">
        <w:t xml:space="preserve">[119] ←使用棋盘前请务必阅读规则。</w:t>
      </w:r>
    </w:p>
    <w:p w14:paraId="5C1EBDB8">
      <w:r xmlns:w="http://schemas.openxmlformats.org/wordprocessingml/2006/main">
        <w:t xml:space="preserve">[120] 关于规则 †</w:t>
      </w:r>
    </w:p>
    <w:p w14:paraId="0669C363">
      <w:r xmlns:w="http://schemas.openxmlformats.org/wordprocessingml/2006/main">
        <w:t xml:space="preserve">[121] 请不要抱怨或批评页面编辑者。如果您对其他人的编辑有意见，请通过“提供替代方案”或“自行编辑”的方式进行建设性沟通。</w:t>
      </w:r>
    </w:p>
    <w:p w14:paraId="1E38383B">
      <w:r xmlns:w="http://schemas.openxmlformats.org/wordprocessingml/2006/main">
        <w:t xml:space="preserve">[122] 不要发布个人网站或其他禁止未经授权链接的网站的网址。</w:t>
      </w:r>
    </w:p>
    <w:p w14:paraId="416F81B1">
      <w:r xmlns:w="http://schemas.openxmlformats.org/wordprocessingml/2006/main">
        <w:t xml:space="preserve">[123] 关于违反规则的帖子 †</w:t>
      </w:r>
    </w:p>
    <w:p w14:paraId="04E300BA">
      <w:r xmlns:w="http://schemas.openxmlformats.org/wordprocessingml/2006/main">
        <w:t xml:space="preserve">[124] 禁止发布以下类型的帖子，因为它们容易造成干扰。</w:t>
      </w:r>
    </w:p>
    <w:p w14:paraId="349F18A3">
      <w:r xmlns:w="http://schemas.openxmlformats.org/wordprocessingml/2006/main">
        <w:t xml:space="preserve">[125] 我们允许对角色表现进行评价（例如强、弱等），但请注意用词。例如，“○○的技能很弱，不值得用，是个菜鸟”之类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762861A">
      <w:r xmlns:w="http://schemas.openxmlformats.org/wordprocessingml/2006/main">
        <w:t xml:space="preserve">[126] 其他包括使用此维基的人、官方管理员、艺术家、配音演员、现实生活中的个人以及 Twitter 用户等团体。</w:t>
      </w:r>
    </w:p>
    <w:p w14:paraId="7BC7C91B">
      <w:r xmlns:w="http://schemas.openxmlformats.org/wordprocessingml/2006/main">
        <w:t xml:space="preserve">[127] 关于向管理层提交的帖子，我们容忍可以解释为用户反馈的评论，例如“我希望他们改进这一点”、“我希望他们尽快修复错误”和“维护时间太长了”，但我们不容忍使用辱骂性语言贬低管理层。</w:t>
      </w:r>
    </w:p>
    <w:p w14:paraId="649A092E">
      <w:r xmlns:w="http://schemas.openxmlformats.org/wordprocessingml/2006/main">
        <w:t xml:space="preserve">[128] 将讨论和意见交流视为“诽谤或对抗他人”是错误的。然而，在讨论或意见交流中使用辱骂性语言、贬低他人、挑衅他人或在缺乏明确证据的情况下发表言论，都是违法行为。说话时务必注意自己的言辞。</w:t>
      </w:r>
    </w:p>
    <w:p w14:paraId="659502F3">
      <w:r xmlns:w="http://schemas.openxmlformats.org/wordprocessingml/2006/main">
        <w:t xml:space="preserve">[129] 攻击性评论包括使用强烈的命令，例如“做这个”或“做那个”、“使用粗俗语言”、“采取居高临下的态度”或“挑衅”。</w:t>
      </w:r>
    </w:p>
    <w:p w14:paraId="1C04D187">
      <w:r xmlns:w="http://schemas.openxmlformats.org/wordprocessingml/2006/main">
        <w:t xml:space="preserve">[130] 禁止发布冒犯现有玩家的帖子，例如“还有人玩这个游戏吗？”或“这游戏已经凉了”。这并不意味着您完全不能发表任何负面言论，而是指那些超出单纯负面评价范围，构成诽谤或诋毁的帖子将会受到审查。</w:t>
      </w:r>
    </w:p>
    <w:p w14:paraId="6819478F">
      <w:r xmlns:w="http://schemas.openxmlformats.org/wordprocessingml/2006/main">
        <w:t xml:space="preserve">[131] 公开羞辱，即公开他人的游戏内名称或UID。</w:t>
      </w:r>
    </w:p>
    <w:p w14:paraId="186F2EDA">
      <w:r xmlns:w="http://schemas.openxmlformats.org/wordprocessingml/2006/main">
        <w:t xml:space="preserve">[132] 但是，分享有助于游戏攻略的信息和视频是允许的。</w:t>
      </w:r>
    </w:p>
    <w:p w14:paraId="44568BFF">
      <w:r xmlns:w="http://schemas.openxmlformats.org/wordprocessingml/2006/main">
        <w:t xml:space="preserve">[133] 参考其他应用程序</w:t>
      </w:r>
    </w:p>
    <w:p w14:paraId="7780BEFD">
      <w:r xmlns:w="http://schemas.openxmlformats.org/wordprocessingml/2006/main">
        <w:t xml:space="preserve">[134] 在多个论坛上多次发帖</w:t>
      </w:r>
    </w:p>
    <w:p w14:paraId="47576932">
      <w:r xmlns:w="http://schemas.openxmlformats.org/wordprocessingml/2006/main">
        <w:t xml:space="preserve">[135] 写一串没有意义的字符</w:t>
      </w:r>
    </w:p>
    <w:p w14:paraId="359BD6DA">
      <w:r xmlns:w="http://schemas.openxmlformats.org/wordprocessingml/2006/main">
        <w:t xml:space="preserve">[136] 关于作弊和利用漏洞的帖子</w:t>
      </w:r>
    </w:p>
    <w:p w14:paraId="692A45CB">
      <w:r xmlns:w="http://schemas.openxmlformats.org/wordprocessingml/2006/main">
        <w:t xml:space="preserve">[137] 最好的办法是忽略违反规则的帖子。上钩或反驳只会让事情变得更糟。</w:t>
      </w:r>
    </w:p>
    <w:p w14:paraId="68D687DF">
      <w:r xmlns:w="http://schemas.openxmlformats.org/wordprocessingml/2006/main">
        <w:t xml:space="preserve">[138] *在上述规则中，“诽谤”指的是在没有客观证据的情况下诋毁和贬低他人。将所有批评性文章都归为“诽谤”是不正确的，所以请务必谨慎。</w:t>
      </w:r>
    </w:p>
    <w:p w14:paraId="3076D831">
      <w:r xmlns:w="http://schemas.openxmlformats.org/wordprocessingml/2006/main">
        <w:t xml:space="preserve">[139] 关于修改和删除发帖日志 †</w:t>
      </w:r>
    </w:p>
    <w:p w14:paraId="4A50028E">
      <w:r xmlns:w="http://schemas.openxmlformats.org/wordprocessingml/2006/main">
        <w:t xml:space="preserve">[140] 但是，允许更正印刷错误、遗漏和字体颜色。（他人出于善意所做的更正也允许。）</w:t>
      </w:r>
    </w:p>
    <w:p w14:paraId="7FFEC25F">
      <w:r xmlns:w="http://schemas.openxmlformats.org/wordprocessingml/2006/main">
        <w:t xml:space="preserve">[141] 作为例外情况，您可以删除自己的帖子，但事后必须向管理员报告。此外，删除时，请将整个评论替换为以下文本，而不是完全删除：&amp;color(#ff0000){''发帖人已删除''};</w:t>
      </w:r>
    </w:p>
    <w:p w14:paraId="52D0301E">
      <w:r xmlns:w="http://schemas.openxmlformats.org/wordprocessingml/2006/main">
        <w:t xml:space="preserve">[142] 关于评论违反规则的帖子 †</w:t>
      </w:r>
    </w:p>
    <w:p w14:paraId="7445CC2E">
      <w:r xmlns:w="http://schemas.openxmlformats.org/wordprocessingml/2006/main">
        <w:t xml:space="preserve">[143] 您可以自行注释掉上述任何违反规则的评论，无需管理员许可。但是，注释掉评论后，请务必在“违规举报公告板”上进行举报。举报时请使用“违规举报公告板”上的模板。</w:t>
      </w:r>
    </w:p>
    <w:p w14:paraId="3FD70FAE">
      <w:r xmlns:w="http://schemas.openxmlformats.org/wordprocessingml/2006/main">
        <w:t xml:space="preserve">[144] 未经 CO 举报公告板举报而被评论删除的帖子将被恢复，而评论删除帖子的人将受到处罚。</w:t>
      </w:r>
    </w:p>
    <w:p w14:paraId="12976F59">
      <w:r xmlns:w="http://schemas.openxmlformats.org/wordprocessingml/2006/main">
        <w:t xml:space="preserve">[145] 如果您反复向 CO 举报公告板举报不违反规则的帖子，我们将认为您是自私的，并将对您实施发帖和编辑限制。</w:t>
      </w:r>
    </w:p>
    <w:p w14:paraId="5BE01853">
      <w:r xmlns:w="http://schemas.openxmlformats.org/wordprocessingml/2006/main">
        <w:t xml:space="preserve">[146] 管理员可酌情恢复 CO 报告公告板上不违反规则的报告。</w:t>
      </w:r>
    </w:p>
    <w:p w14:paraId="3600CA23">
      <w:r xmlns:w="http://schemas.openxmlformats.org/wordprocessingml/2006/main">
        <w:t xml:space="preserve">[147] 我们再次要求您不要评论那些并未违反规则的评论。（例如，诸如“虽然不违反规则，但显然是在挑衅”、“恶作剧”或“评论整个帖子”之类的主观判断。）</w:t>
      </w:r>
    </w:p>
    <w:p w14:paraId="36BDCB35">
      <w:r xmlns:w="http://schemas.openxmlformats.org/wordprocessingml/2006/main">
        <w:t xml:space="preserve">[148] 关于不违反规则但“冒犯性”的帖子 †</w:t>
      </w:r>
    </w:p>
    <w:p w14:paraId="38D538AF">
      <w:r xmlns:w="http://schemas.openxmlformats.org/wordprocessingml/2006/main">
        <w:t xml:space="preserve">[149] 即使帖子内容具有冒犯性，除非违反版规，否则不会被删除。由于每个人对冒犯性的接受程度不同，请使用 NGID 功能隐藏评论，而不是争论或恶意挑衅。</w:t>
      </w:r>
    </w:p>
    <w:p w14:paraId="55B08ACF">
      <w:r xmlns:w="http://schemas.openxmlformats.org/wordprocessingml/2006/main">
        <w:t xml:space="preserve">[150] 挑衅难道不是一种违规行为吗？†</w:t>
      </w:r>
    </w:p>
    <w:p w14:paraId="2AEED958">
      <w:r xmlns:w="http://schemas.openxmlformats.org/wordprocessingml/2006/main">
        <w:t xml:space="preserve">[151] 每个人对“煽动性言论”的定义都大相径庭，因此我们不认为这是违规行为。如果您认为某条评论具有煽动性，请使用 NGID 功能将其隐藏。</w:t>
      </w:r>
    </w:p>
    <w:p w14:paraId="5D04AD6E">
      <w:r xmlns:w="http://schemas.openxmlformats.org/wordprocessingml/2006/main">
        <w:t xml:space="preserve">[152] 投诉难道不算违法吗？†</w:t>
      </w:r>
    </w:p>
    <w:p w14:paraId="126027F0">
      <w:r xmlns:w="http://schemas.openxmlformats.org/wordprocessingml/2006/main">
        <w:t xml:space="preserve">[153] 一般而言，抱怨本身并不构成违规。但是，针对本作品的负面宣传、诽谤、辱骂性语言以及超出抱怨范围的对抗性言论均构成违规。如果您认为抱怨内容冒犯了您，请使用 NGID 功能隐藏相关评论。</w:t>
      </w:r>
    </w:p>
    <w:p w14:paraId="5DF797D3">
      <w:r xmlns:w="http://schemas.openxmlformats.org/wordprocessingml/2006/main">
        <w:t xml:space="preserve">[154] 如果您不确定某个帖子是否违反规则，该怎么办？ †</w:t>
      </w:r>
    </w:p>
    <w:p w14:paraId="2B840DDE">
      <w:r xmlns:w="http://schemas.openxmlformats.org/wordprocessingml/2006/main">
        <w:t xml:space="preserve">[155] 有些帖子内容含糊不清，难以判断是否违规。评论删除这类含糊不清的帖子可能会导致问题，所以请不要评论删除，而是使用 NGID 功能将评论隐藏起来。</w:t>
      </w:r>
    </w:p>
    <w:p w14:paraId="5AE591FF">
      <w:r xmlns:w="http://schemas.openxmlformats.org/wordprocessingml/2006/main">
        <w:t xml:space="preserve">[156] 对屡犯者的处罚 †</w:t>
      </w:r>
    </w:p>
    <w:p w14:paraId="3904E791">
      <w:r xmlns:w="http://schemas.openxmlformats.org/wordprocessingml/2006/main">
        <w:t xml:space="preserve">[157] 屡次违反规则或发布特别恶意的帖子，管理员可酌情予以处罚，例如“禁止访问”或“限制发帖”。</w:t>
      </w:r>
    </w:p>
    <w:p w14:paraId="26F4806F">
      <w:r xmlns:w="http://schemas.openxmlformats.org/wordprocessingml/2006/main">
        <w:t xml:space="preserve">[158] 如果您对进一步改进有任何建议，请通过 Wiki 管理公告板与我们联系。</w:t>
      </w:r>
    </w:p>
    <w:p w14:paraId="366DECA9"/>
    <w:p w14:paraId="69E69806">
      <w:r xmlns:w="http://schemas.openxmlformats.org/wordprocessingml/2006/main">
        <w:rPr>
          <w:b/>
        </w:rPr>
        <w:t xml:space="preserve">A277</w:t>
      </w:r>
    </w:p>
    <w:p w14:paraId="27AC6A40">
      <w:r xmlns:w="http://schemas.openxmlformats.org/wordprocessingml/2006/main">
        <w:t xml:space="preserve">[0] 索引：所有角色 | SSR 角色 | SR 角色 | R 角色</w:t>
      </w:r>
    </w:p>
    <w:p w14:paraId="7CB56B70">
      <w:r xmlns:w="http://schemas.openxmlformats.org/wordprocessingml/2006/main">
        <w:t xml:space="preserve">[1] 基本信息</w:t>
      </w:r>
    </w:p>
    <w:p w14:paraId="456FE9C2">
      <w:r xmlns:w="http://schemas.openxmlformats.org/wordprocessingml/2006/main">
        <w:t xml:space="preserve">[2] 内容适用性简易评估</w:t>
      </w:r>
    </w:p>
    <w:p w14:paraId="235E3FA3">
      <w:r xmlns:w="http://schemas.openxmlformats.org/wordprocessingml/2006/main">
        <w:t xml:space="preserve">[3] 替代版本</w:t>
      </w:r>
    </w:p>
    <w:p w14:paraId="33D31620">
      <w:r xmlns:w="http://schemas.openxmlformats.org/wordprocessingml/2006/main">
        <w:t xml:space="preserve">[4] 琐事</w:t>
      </w:r>
    </w:p>
    <w:p w14:paraId="6AE7B01B">
      <w:r xmlns:w="http://schemas.openxmlformats.org/wordprocessingml/2006/main">
        <w:t xml:space="preserve">[5] 官方推特账号介绍</w:t>
      </w:r>
    </w:p>
    <w:p w14:paraId="511DF1A9">
      <w:r xmlns:w="http://schemas.openxmlformats.org/wordprocessingml/2006/main">
        <w:t xml:space="preserve">[6] 评论表单</w:t>
      </w:r>
    </w:p>
    <w:p w14:paraId="0F0ABF2E">
      <w:r xmlns:w="http://schemas.openxmlformats.org/wordprocessingml/2006/main">
        <w:t xml:space="preserve">[7] 基本信息 †</w:t>
      </w:r>
    </w:p>
    <w:p w14:paraId="7F07E47F">
      <w:r xmlns:w="http://schemas.openxmlformats.org/wordprocessingml/2006/main">
        <w:t xml:space="preserve">[8] 变换图像</w:t>
      </w:r>
    </w:p>
    <w:p w14:paraId="6366F7D6">
      <w:r xmlns:w="http://schemas.openxmlformats.org/wordprocessingml/2006/main">
        <w:t xml:space="preserve">[9] 简介</w:t>
      </w:r>
    </w:p>
    <w:p w14:paraId="17D67ACA">
      <w:r xmlns:w="http://schemas.openxmlformats.org/wordprocessingml/2006/main">
        <w:t xml:space="preserve">[10] 姓名</w:t>
      </w:r>
    </w:p>
    <w:p w14:paraId="4E800242">
      <w:r xmlns:w="http://schemas.openxmlformats.org/wordprocessingml/2006/main">
        <w:t xml:space="preserve">[11] 圣夜五月法尔</w:t>
      </w:r>
    </w:p>
    <w:p w14:paraId="5C4E5F7D">
      <w:r xmlns:w="http://schemas.openxmlformats.org/wordprocessingml/2006/main">
        <w:t xml:space="preserve">[12] 真实姓名</w:t>
      </w:r>
    </w:p>
    <w:p w14:paraId="04143930">
      <w:r xmlns:w="http://schemas.openxmlformats.org/wordprocessingml/2006/main">
        <w:t xml:space="preserve">[13] 梅法尔</w:t>
      </w:r>
    </w:p>
    <w:p w14:paraId="12AF5486">
      <w:r xmlns:w="http://schemas.openxmlformats.org/wordprocessingml/2006/main">
        <w:t xml:space="preserve">[14] 稀有度</w:t>
      </w:r>
    </w:p>
    <w:p w14:paraId="291F2C7A">
      <w:r xmlns:w="http://schemas.openxmlformats.org/wordprocessingml/2006/main">
        <w:t xml:space="preserve">[15] 普通攻击</w:t>
      </w:r>
    </w:p>
    <w:p w14:paraId="7D3FF95E">
      <w:r xmlns:w="http://schemas.openxmlformats.org/wordprocessingml/2006/main">
        <w:t xml:space="preserve">[16] 远程攻击（魔法）</w:t>
      </w:r>
    </w:p>
    <w:p w14:paraId="47278961">
      <w:r xmlns:w="http://schemas.openxmlformats.org/wordprocessingml/2006/main">
        <w:t xml:space="preserve">[17] 附属派系</w:t>
      </w:r>
    </w:p>
    <w:p w14:paraId="3DBE29D3">
      <w:r xmlns:w="http://schemas.openxmlformats.org/wordprocessingml/2006/main">
        <w:t xml:space="preserve">[18] 神圣骑士（天）</w:t>
      </w:r>
    </w:p>
    <w:p w14:paraId="21385484">
      <w:r xmlns:w="http://schemas.openxmlformats.org/wordprocessingml/2006/main">
        <w:t xml:space="preserve">[19] 特殊属性</w:t>
      </w:r>
    </w:p>
    <w:p w14:paraId="54CFA8C7">
      <w:r xmlns:w="http://schemas.openxmlformats.org/wordprocessingml/2006/main">
        <w:t xml:space="preserve">[20] 圣夜九大骑士</w:t>
      </w:r>
    </w:p>
    <w:p w14:paraId="4C07E047">
      <w:r xmlns:w="http://schemas.openxmlformats.org/wordprocessingml/2006/main">
        <w:t xml:space="preserve">[21] 穗香结城</w:t>
      </w:r>
    </w:p>
    <w:p w14:paraId="5D48B58E">
      <w:r xmlns:w="http://schemas.openxmlformats.org/wordprocessingml/2006/main">
        <w:t xml:space="preserve">[22] 插图</w:t>
      </w:r>
    </w:p>
    <w:p w14:paraId="63DE317D">
      <w:r xmlns:w="http://schemas.openxmlformats.org/wordprocessingml/2006/main">
        <w:t xml:space="preserve">[23] SD字符</w:t>
      </w:r>
    </w:p>
    <w:p w14:paraId="6C79B3C5">
      <w:r xmlns:w="http://schemas.openxmlformats.org/wordprocessingml/2006/main">
        <w:t xml:space="preserve">[24] 风味文字</w:t>
      </w:r>
    </w:p>
    <w:p w14:paraId="713DD941">
      <w:r xmlns:w="http://schemas.openxmlformats.org/wordprocessingml/2006/main">
        <w:t xml:space="preserve">[25] “我……我简直不敢相信你想让我穿上这么丢脸的圣甲……只有你才能品尝我……”梅法尔的圣诞主题圣甲甜美温柔得像蛋糕一样，绝对能解决所有爱情难题。圣诞夜，用空中飘荡的打蛋器装饰你的敌人吧。她比平时露出了更多肌肤，看起来有点冷淡……？</w:t>
      </w:r>
    </w:p>
    <w:p w14:paraId="7430ACA2">
      <w:r xmlns:w="http://schemas.openxmlformats.org/wordprocessingml/2006/main">
        <w:t xml:space="preserve">[26] 如何获得</w:t>
      </w:r>
    </w:p>
    <w:p w14:paraId="3DBCA034">
      <w:r xmlns:w="http://schemas.openxmlformats.org/wordprocessingml/2006/main">
        <w:t xml:space="preserve">[27] 限时扭蛋</w:t>
      </w:r>
    </w:p>
    <w:p w14:paraId="2B58E162">
      <w:r xmlns:w="http://schemas.openxmlformats.org/wordprocessingml/2006/main">
        <w:t xml:space="preserve">[28] 基础属性（1星）* 每增加1星+50%，5星时为1星值的3倍</w:t>
      </w:r>
    </w:p>
    <w:p w14:paraId="44DC69B9">
      <w:r xmlns:w="http://schemas.openxmlformats.org/wordprocessingml/2006/main">
        <w:t xml:space="preserve">[29] 级</w:t>
      </w:r>
    </w:p>
    <w:p w14:paraId="4111FAB6">
      <w:r xmlns:w="http://schemas.openxmlformats.org/wordprocessingml/2006/main">
        <w:t xml:space="preserve">[30] 耐力</w:t>
      </w:r>
    </w:p>
    <w:p w14:paraId="6118714C">
      <w:r xmlns:w="http://schemas.openxmlformats.org/wordprocessingml/2006/main">
        <w:t xml:space="preserve">[31] 攻击力</w:t>
      </w:r>
    </w:p>
    <w:p w14:paraId="554D0058">
      <w:r xmlns:w="http://schemas.openxmlformats.org/wordprocessingml/2006/main">
        <w:t xml:space="preserve">[32] 防御能力</w:t>
      </w:r>
    </w:p>
    <w:p w14:paraId="211A7B7A">
      <w:r xmlns:w="http://schemas.openxmlformats.org/wordprocessingml/2006/main">
        <w:t xml:space="preserve">[33] 魔力</w:t>
      </w:r>
    </w:p>
    <w:p w14:paraId="1D7F2585">
      <w:r xmlns:w="http://schemas.openxmlformats.org/wordprocessingml/2006/main">
        <w:t xml:space="preserve">[34] 魔法抗性</w:t>
      </w:r>
    </w:p>
    <w:p w14:paraId="48AB5E28">
      <w:r xmlns:w="http://schemas.openxmlformats.org/wordprocessingml/2006/main">
        <w:t xml:space="preserve">[35] 详细状态</w:t>
      </w:r>
    </w:p>
    <w:p w14:paraId="113271C1">
      <w:r xmlns:w="http://schemas.openxmlformats.org/wordprocessingml/2006/main">
        <w:t xml:space="preserve">[36] 准确性</w:t>
      </w:r>
    </w:p>
    <w:p w14:paraId="762687E5">
      <w:r xmlns:w="http://schemas.openxmlformats.org/wordprocessingml/2006/main">
        <w:t xml:space="preserve">[37] 回避能力</w:t>
      </w:r>
    </w:p>
    <w:p w14:paraId="3A94AE26">
      <w:r xmlns:w="http://schemas.openxmlformats.org/wordprocessingml/2006/main">
        <w:t xml:space="preserve">[38] 连续命中率</w:t>
      </w:r>
    </w:p>
    <w:p w14:paraId="1D76E66E">
      <w:r xmlns:w="http://schemas.openxmlformats.org/wordprocessingml/2006/main">
        <w:t xml:space="preserve">[39] 反击率</w:t>
      </w:r>
    </w:p>
    <w:p w14:paraId="51D883C2">
      <w:r xmlns:w="http://schemas.openxmlformats.org/wordprocessingml/2006/main">
        <w:t xml:space="preserve">[40] 眩晕激活率</w:t>
      </w:r>
    </w:p>
    <w:p w14:paraId="74621F5D">
      <w:r xmlns:w="http://schemas.openxmlformats.org/wordprocessingml/2006/main">
        <w:t xml:space="preserve">[41] 抗眩晕能力</w:t>
      </w:r>
    </w:p>
    <w:p w14:paraId="0C3BA8F7">
      <w:r xmlns:w="http://schemas.openxmlformats.org/wordprocessingml/2006/main">
        <w:t xml:space="preserve">[42] 移动速度</w:t>
      </w:r>
    </w:p>
    <w:p w14:paraId="15159ADD">
      <w:r xmlns:w="http://schemas.openxmlformats.org/wordprocessingml/2006/main">
        <w:t xml:space="preserve">[43] 部署速度</w:t>
      </w:r>
    </w:p>
    <w:p w14:paraId="543834C1">
      <w:r xmlns:w="http://schemas.openxmlformats.org/wordprocessingml/2006/main">
        <w:t xml:space="preserve">[44] 行动速度</w:t>
      </w:r>
    </w:p>
    <w:p w14:paraId="0EB77A96">
      <w:r xmlns:w="http://schemas.openxmlformats.org/wordprocessingml/2006/main">
        <w:t xml:space="preserve">[45] 致命的装药量</w:t>
      </w:r>
    </w:p>
    <w:p w14:paraId="32BFACC8">
      <w:r xmlns:w="http://schemas.openxmlformats.org/wordprocessingml/2006/main">
        <w:t xml:space="preserve">[46] 特殊招式</w:t>
      </w:r>
    </w:p>
    <w:p w14:paraId="0EC99592">
      <w:r xmlns:w="http://schemas.openxmlformats.org/wordprocessingml/2006/main">
        <w:t xml:space="preserve">[47] 姓名</w:t>
      </w:r>
    </w:p>
    <w:p w14:paraId="4EB9278C">
      <w:r xmlns:w="http://schemas.openxmlformats.org/wordprocessingml/2006/main">
        <w:t xml:space="preserve">[48] 效果</w:t>
      </w:r>
    </w:p>
    <w:p w14:paraId="74BFEC79">
      <w:r xmlns:w="http://schemas.openxmlformats.org/wordprocessingml/2006/main">
        <w:t xml:space="preserve">[49] 鞭笞统治</w:t>
      </w:r>
    </w:p>
    <w:p w14:paraId="195252D9">
      <w:r xmlns:w="http://schemas.openxmlformats.org/wordprocessingml/2006/main">
        <w:t xml:space="preserve">[50] 持续 30 秒，使所有盟军的防御力提高 50%，使所有敌军的防御力降低 30%。</w:t>
      </w:r>
    </w:p>
    <w:p w14:paraId="527BD77C">
      <w:r xmlns:w="http://schemas.openxmlformats.org/wordprocessingml/2006/main">
        <w:t xml:space="preserve">[51] 鞭笞统治+</w:t>
      </w:r>
    </w:p>
    <w:p w14:paraId="2BC25480">
      <w:r xmlns:w="http://schemas.openxmlformats.org/wordprocessingml/2006/main">
        <w:t xml:space="preserve">[52] 持续 30 秒，使你全军防御力提高 50%，使所有敌人的防御力降低 30%，使你军队所在阵地的防御力提高 25%，使敌人所在阵地的防御力降低 20%。</w:t>
      </w:r>
    </w:p>
    <w:p w14:paraId="03B1FF90">
      <w:r xmlns:w="http://schemas.openxmlformats.org/wordprocessingml/2006/main">
        <w:t xml:space="preserve">[53] 独特效果</w:t>
      </w:r>
    </w:p>
    <w:p w14:paraId="6A87A71F">
      <w:r xmlns:w="http://schemas.openxmlformats.org/wordprocessingml/2006/main">
        <w:t xml:space="preserve">[54] 姓名</w:t>
      </w:r>
    </w:p>
    <w:p w14:paraId="7D10D2F6">
      <w:r xmlns:w="http://schemas.openxmlformats.org/wordprocessingml/2006/main">
        <w:t xml:space="preserve">[55] 效应</w:t>
      </w:r>
    </w:p>
    <w:p w14:paraId="296BB712">
      <w:r xmlns:w="http://schemas.openxmlformats.org/wordprocessingml/2006/main">
        <w:t xml:space="preserve">[56] 吃我</w:t>
      </w:r>
    </w:p>
    <w:p w14:paraId="730F4474">
      <w:r xmlns:w="http://schemas.openxmlformats.org/wordprocessingml/2006/main">
        <w:t xml:space="preserve">[57] 撤退时，恢复目标最大耐力的 30% 给所有友军单位造成伤害。</w:t>
      </w:r>
    </w:p>
    <w:p w14:paraId="35034C71">
      <w:r xmlns:w="http://schemas.openxmlformats.org/wordprocessingml/2006/main">
        <w:t xml:space="preserve">[58] 吃我+</w:t>
      </w:r>
    </w:p>
    <w:p w14:paraId="15417374">
      <w:r xmlns:w="http://schemas.openxmlformats.org/wordprocessingml/2006/main">
        <w:t xml:space="preserve">[59] 撤退时，持续20秒，所有友方单位的攻击力提升30%。造成的伤害会回复目标30%的最大体力值。如果目标是神圣骑士或“圣夜”角色，则不造成伤害，而是回复目标30%的最大体力值。</w:t>
      </w:r>
    </w:p>
    <w:p w14:paraId="0CA74C9C">
      <w:r xmlns:w="http://schemas.openxmlformats.org/wordprocessingml/2006/main">
        <w:t xml:space="preserve">[60] 增强图像</w:t>
      </w:r>
    </w:p>
    <w:p w14:paraId="66EF3690">
      <w:r xmlns:w="http://schemas.openxmlformats.org/wordprocessingml/2006/main">
        <w:t xml:space="preserve">[61] 在游戏中 †</w:t>
      </w:r>
    </w:p>
    <w:p w14:paraId="146670B0">
      <w:r xmlns:w="http://schemas.openxmlformats.org/wordprocessingml/2006/main">
        <w:t xml:space="preserve">[62] 九守护者梅法尔的圣诞版本。这是继最初的永久版本和永久时装变体之后的第三个版本。她是一名辅助角色，能够提供防御增益和减益效果，并且在撤退时可以治疗。在主线任务中，防御对伤害计算的影响并不显著。攻击力降低和伤害降低的效果更为有效。</w:t>
      </w:r>
    </w:p>
    <w:p w14:paraId="1F10C063">
      <w:r xmlns:w="http://schemas.openxmlformats.org/wordprocessingml/2006/main">
        <w:t xml:space="preserve">[63] 虽然这个技能对角色本身来说效果显著，但它会占用四个增益/减益槽位，而且不能减少 100% 的伤害，也不能将受到的伤害减少到 1。最好将其与具有诸如闪避减少 50 或闪避增加 25 或以上效果的角色搭配使用，但强大的组合有限，因此感觉它样样通，样样松。</w:t>
      </w:r>
    </w:p>
    <w:p w14:paraId="49AE7EC6">
      <w:r xmlns:w="http://schemas.openxmlformats.org/wordprocessingml/2006/main">
        <w:t xml:space="preserve">[64] 在成员不固定的突袭中，所有效果重叠的几率很低，这是一个积极因素。</w:t>
      </w:r>
    </w:p>
    <w:p w14:paraId="1B2EC03E">
      <w:r xmlns:w="http://schemas.openxmlformats.org/wordprocessingml/2006/main">
        <w:t xml:space="preserve">[65] 许多可用于恢复体力的神圣骑士和圣夜角色在副本中也十分强力。此外，对于装备了超强装备“圣剑·宇宙”的角色来说，使用他们来恢复体力也十分有效。</w:t>
      </w:r>
    </w:p>
    <w:p w14:paraId="35B8A95D">
      <w:r xmlns:w="http://schemas.openxmlformats.org/wordprocessingml/2006/main">
        <w:t xml:space="preserve">[66] 最初登场时选择不多，但如今神圣骑士的阵容已大幅增强，雷加利亚的超级神圣骑士乌列尔和梅加埃尔培养得越久，其高超的战斗力就能维持得越久。这也能在一定程度上弥补部分角色体力不足的问题，而且现在还可以选择像圣夜流放者和庇护少女斯蒂尔这样适合歼灭战的角色，因此他们的适用场景也更加广泛了。</w:t>
      </w:r>
    </w:p>
    <w:p w14:paraId="6292F2AD">
      <w:r xmlns:w="http://schemas.openxmlformats.org/wordprocessingml/2006/main">
        <w:t xml:space="preserve">[67] 由于该效果会在撤退时触发，因此即使你在第六个单位进入战场前，直接从其部署准备状态（前进！）撤退，该效果依然有效。记住这一点很有用。相反，雷加利亚的超强神骑士米卡菲尔的效果会在每次部署神骑士时触发，因此即使撤退就足够了，你也可以选择部署它。</w:t>
      </w:r>
    </w:p>
    <w:p w14:paraId="0F9589D6">
      <w:r xmlns:w="http://schemas.openxmlformats.org/wordprocessingml/2006/main">
        <w:t xml:space="preserve">[68] 《圣夜》人物列表</w:t>
      </w:r>
    </w:p>
    <w:p w14:paraId="0F25D011">
      <w:r xmlns:w="http://schemas.openxmlformats.org/wordprocessingml/2006/main">
        <w:t xml:space="preserve">[69] 《圣夜》人物列表 †</w:t>
      </w:r>
    </w:p>
    <w:p w14:paraId="7D07E50D">
      <w:r xmlns:w="http://schemas.openxmlformats.org/wordprocessingml/2006/main">
        <w:t xml:space="preserve">[70] * 表示该效果与“圣夜”有关。</w:t>
      </w:r>
    </w:p>
    <w:p w14:paraId="4B802F3F">
      <w:r xmlns:w="http://schemas.openxmlformats.org/wordprocessingml/2006/main">
        <w:t xml:space="preserve">[71] 圣哉遥</w:t>
      </w:r>
    </w:p>
    <w:p w14:paraId="19086077">
      <w:r xmlns:w="http://schemas.openxmlformats.org/wordprocessingml/2006/main">
        <w:t xml:space="preserve">[72] 圣诞夜的隐居</w:t>
      </w:r>
    </w:p>
    <w:p w14:paraId="1257C0A4">
      <w:r xmlns:w="http://schemas.openxmlformats.org/wordprocessingml/2006/main">
        <w:t xml:space="preserve">[73] 圣诞前夜埃斯卡黄玉</w:t>
      </w:r>
    </w:p>
    <w:p w14:paraId="7B8D6B7D">
      <w:r xmlns:w="http://schemas.openxmlformats.org/wordprocessingml/2006/main">
        <w:t xml:space="preserve">[74] 圣诞前夜的埃斯卡莱尔</w:t>
      </w:r>
    </w:p>
    <w:p w14:paraId="33C4DA5A">
      <w:r xmlns:w="http://schemas.openxmlformats.org/wordprocessingml/2006/main">
        <w:t xml:space="preserve">[75] 圣夜埃斯卡红宝石</w:t>
      </w:r>
    </w:p>
    <w:p w14:paraId="454FA28D">
      <w:r xmlns:w="http://schemas.openxmlformats.org/wordprocessingml/2006/main">
        <w:t xml:space="preserve">[76] 圣夜尼尔</w:t>
      </w:r>
    </w:p>
    <w:p w14:paraId="2A3F62DC">
      <w:r xmlns:w="http://schemas.openxmlformats.org/wordprocessingml/2006/main">
        <w:t xml:space="preserve">[77] 圣夜布罗克米尔</w:t>
      </w:r>
    </w:p>
    <w:p w14:paraId="6339F185">
      <w:r xmlns:w="http://schemas.openxmlformats.org/wordprocessingml/2006/main">
        <w:t xml:space="preserve">[78] 圣夜五月法尔*</w:t>
      </w:r>
    </w:p>
    <w:p w14:paraId="52BE82F6">
      <w:r xmlns:w="http://schemas.openxmlformats.org/wordprocessingml/2006/main">
        <w:t xml:space="preserve">[79] 圣哉雫</w:t>
      </w:r>
    </w:p>
    <w:p w14:paraId="2FE3CFA6">
      <w:r xmlns:w="http://schemas.openxmlformats.org/wordprocessingml/2006/main">
        <w:t xml:space="preserve">[80] 圣夜流放*</w:t>
      </w:r>
    </w:p>
    <w:p w14:paraId="00426253">
      <w:r xmlns:w="http://schemas.openxmlformats.org/wordprocessingml/2006/main">
        <w:t xml:space="preserve">[81] 圣夜祈祷 *</w:t>
      </w:r>
    </w:p>
    <w:p w14:paraId="0C1C6D00">
      <w:r xmlns:w="http://schemas.openxmlformats.org/wordprocessingml/2006/main">
        <w:t xml:space="preserve">[82] 内容适用性简易评估 †</w:t>
      </w:r>
    </w:p>
    <w:p w14:paraId="246D21F2">
      <w:r xmlns:w="http://schemas.openxmlformats.org/wordprocessingml/2006/main">
        <w:t xml:space="preserve">[83] 合适的内容、推荐的装备示例、角色发展目标等。</w:t>
      </w:r>
    </w:p>
    <w:p w14:paraId="73C00B23">
      <w:r xmlns:w="http://schemas.openxmlformats.org/wordprocessingml/2006/main">
        <w:t xml:space="preserve">[84] 兼容内容</w:t>
      </w:r>
    </w:p>
    <w:p w14:paraId="537F6024">
      <w:r xmlns:w="http://schemas.openxmlformats.org/wordprocessingml/2006/main">
        <w:t xml:space="preserve">[85] 能力倾向</w:t>
      </w:r>
    </w:p>
    <w:p w14:paraId="674C57E2">
      <w:r xmlns:w="http://schemas.openxmlformats.org/wordprocessingml/2006/main">
        <w:t xml:space="preserve">[86] 简短评论</w:t>
      </w:r>
    </w:p>
    <w:p w14:paraId="1B5F55BB">
      <w:r xmlns:w="http://schemas.openxmlformats.org/wordprocessingml/2006/main">
        <w:t xml:space="preserve">[87] 主线任务 事件任务</w:t>
      </w:r>
    </w:p>
    <w:p w14:paraId="518FDF83">
      <w:r xmlns:w="http://schemas.openxmlformats.org/wordprocessingml/2006/main">
        <w:t xml:space="preserve">[88] 可以毫无问题地进行操作，但防御增益和减益的效果微乎其微。</w:t>
      </w:r>
    </w:p>
    <w:p w14:paraId="43DFE9B8">
      <w:r xmlns:w="http://schemas.openxmlformats.org/wordprocessingml/2006/main">
        <w:t xml:space="preserve">[89] 突袭战</w:t>
      </w:r>
    </w:p>
    <w:p w14:paraId="08C59AC7">
      <w:r xmlns:w="http://schemas.openxmlformats.org/wordprocessingml/2006/main">
        <w:t xml:space="preserve">[90] 他的特殊招式很强，但他独特的耐力恢复能力尤其出色，延长了持有圣剑宇宙之人的生存时间。</w:t>
      </w:r>
    </w:p>
    <w:p w14:paraId="4396C352">
      <w:r xmlns:w="http://schemas.openxmlformats.org/wordprocessingml/2006/main">
        <w:t xml:space="preserve">[91] 湮灭</w:t>
      </w:r>
    </w:p>
    <w:p w14:paraId="0FF8A297">
      <w:r xmlns:w="http://schemas.openxmlformats.org/wordprocessingml/2006/main">
        <w:t xml:space="preserve">[92] 在许多情况下，将其作为第二单位来获得其独特能力比将其投入使用要强得多。</w:t>
      </w:r>
    </w:p>
    <w:p w14:paraId="310CB420">
      <w:r xmlns:w="http://schemas.openxmlformats.org/wordprocessingml/2006/main">
        <w:t xml:space="preserve">[93] B宇宙</w:t>
      </w:r>
    </w:p>
    <w:p w14:paraId="2D83359C">
      <w:r xmlns:w="http://schemas.openxmlformats.org/wordprocessingml/2006/main">
        <w:t xml:space="preserve">[94] 耐力恢复能力很强，但需要耐力恢复的任务通常部署名额有限。</w:t>
      </w:r>
    </w:p>
    <w:p w14:paraId="4D2879B1">
      <w:r xmlns:w="http://schemas.openxmlformats.org/wordprocessingml/2006/main">
        <w:t xml:space="preserve">[95] 能力评估指标</w:t>
      </w:r>
    </w:p>
    <w:p w14:paraId="502997A1">
      <w:r xmlns:w="http://schemas.openxmlformats.org/wordprocessingml/2006/main">
        <w:t xml:space="preserve">[96] ◎：优秀内容。最有可能发挥出色。○：合适内容。有较高发挥潜力。△：一般。需要一些技巧才能发挥良好，但选择理由不多。×：不合适内容。由于与内容规则、游戏系统、难度等级等不兼容，难以发挥出色。*2014年3月更新</w:t>
      </w:r>
    </w:p>
    <w:p w14:paraId="617036C4">
      <w:r xmlns:w="http://schemas.openxmlformats.org/wordprocessingml/2006/main">
        <w:t xml:space="preserve">[97] 突袭</w:t>
      </w:r>
    </w:p>
    <w:p w14:paraId="6A0D48A1">
      <w:r xmlns:w="http://schemas.openxmlformats.org/wordprocessingml/2006/main">
        <w:t xml:space="preserve">[98] 推荐设备示例</w:t>
      </w:r>
    </w:p>
    <w:p w14:paraId="4CE01700">
      <w:r xmlns:w="http://schemas.openxmlformats.org/wordprocessingml/2006/main">
        <w:t xml:space="preserve">[99] 主要设备</w:t>
      </w:r>
    </w:p>
    <w:p w14:paraId="7B97DE14">
      <w:r xmlns:w="http://schemas.openxmlformats.org/wordprocessingml/2006/main">
        <w:t xml:space="preserve">[100] 子设备</w:t>
      </w:r>
    </w:p>
    <w:p w14:paraId="270A5288">
      <w:r xmlns:w="http://schemas.openxmlformats.org/wordprocessingml/2006/main">
        <w:t xml:space="preserve">[101] 一件令人愉悦的物品</w:t>
      </w:r>
    </w:p>
    <w:p w14:paraId="51880444">
      <w:r xmlns:w="http://schemas.openxmlformats.org/wordprocessingml/2006/main">
        <w:t xml:space="preserve">[102] 发展目标</w:t>
      </w:r>
    </w:p>
    <w:p w14:paraId="3C558FF8">
      <w:r xmlns:w="http://schemas.openxmlformats.org/wordprocessingml/2006/main">
        <w:t xml:space="preserve">[103] 突破极限</w:t>
      </w:r>
    </w:p>
    <w:p w14:paraId="2D20341F">
      <w:r xmlns:w="http://schemas.openxmlformats.org/wordprocessingml/2006/main">
        <w:t xml:space="preserve">[104] 致命觉醒</w:t>
      </w:r>
    </w:p>
    <w:p w14:paraId="2EF29F76">
      <w:r xmlns:w="http://schemas.openxmlformats.org/wordprocessingml/2006/main">
        <w:t xml:space="preserve">[105] 独特的觉醒</w:t>
      </w:r>
    </w:p>
    <w:p w14:paraId="076C8CD4">
      <w:r xmlns:w="http://schemas.openxmlformats.org/wordprocessingml/2006/main">
        <w:t xml:space="preserve">[106] 行动速度</w:t>
      </w:r>
    </w:p>
    <w:p w14:paraId="4271998C">
      <w:r xmlns:w="http://schemas.openxmlformats.org/wordprocessingml/2006/main">
        <w:t xml:space="preserve">[107] 特别收费</w:t>
      </w:r>
    </w:p>
    <w:p w14:paraId="7F36A021">
      <w:r xmlns:w="http://schemas.openxmlformats.org/wordprocessingml/2006/main">
        <w:t xml:space="preserve">[108] 其他</w:t>
      </w:r>
    </w:p>
    <w:p w14:paraId="3F1AF6AE">
      <w:r xmlns:w="http://schemas.openxmlformats.org/wordprocessingml/2006/main">
        <w:t xml:space="preserve">[109] 培训成本</w:t>
      </w:r>
    </w:p>
    <w:p w14:paraId="56632928">
      <w:r xmlns:w="http://schemas.openxmlformats.org/wordprocessingml/2006/main">
        <w:t xml:space="preserve">[110] 3.1 秒 19 次</w:t>
      </w:r>
    </w:p>
    <w:p w14:paraId="5D6DC0D5">
      <w:r xmlns:w="http://schemas.openxmlformats.org/wordprocessingml/2006/main">
        <w:t xml:space="preserve">[111] 14.9% 3次</w:t>
      </w:r>
    </w:p>
    <w:p w14:paraId="72C3BE7B">
      <w:r xmlns:w="http://schemas.openxmlformats.org/wordprocessingml/2006/main">
        <w:t xml:space="preserve">[112] 备注</w:t>
      </w:r>
    </w:p>
    <w:p w14:paraId="5D11CED2">
      <w:r xmlns:w="http://schemas.openxmlformats.org/wordprocessingml/2006/main">
        <w:t xml:space="preserve">[113] 即使不觉醒行动速度或特殊技能充能，也能在30秒内轻松再次发动特殊技能，而且觉醒效果仅适用于首次发动。能够突破五星上限也很不错。你也可以只利用其独特效果，而不觉醒其他任何效果。</w:t>
      </w:r>
    </w:p>
    <w:p w14:paraId="61C9C80E">
      <w:r xmlns:w="http://schemas.openxmlformats.org/wordprocessingml/2006/main">
        <w:t xml:space="preserve">[114] *2016年4月更新</w:t>
      </w:r>
    </w:p>
    <w:p w14:paraId="5C178730">
      <w:r xmlns:w="http://schemas.openxmlformats.org/wordprocessingml/2006/main">
        <w:t xml:space="preserve">[115] 备选版本 †</w:t>
      </w:r>
    </w:p>
    <w:p w14:paraId="0249498B">
      <w:r xmlns:w="http://schemas.openxmlformats.org/wordprocessingml/2006/main">
        <w:t xml:space="preserve">[116] 九门守卫炮梅法尔</w:t>
      </w:r>
    </w:p>
    <w:p w14:paraId="2CF6C97B">
      <w:r xmlns:w="http://schemas.openxmlformats.org/wordprocessingml/2006/main">
        <w:t xml:space="preserve">[117] 梅法尔修女</w:t>
      </w:r>
    </w:p>
    <w:p w14:paraId="106DCF33">
      <w:r xmlns:w="http://schemas.openxmlformats.org/wordprocessingml/2006/main">
        <w:t xml:space="preserve">[118] 圣夜五月法尔</w:t>
      </w:r>
    </w:p>
    <w:p w14:paraId="5D35A654">
      <w:r xmlns:w="http://schemas.openxmlformats.org/wordprocessingml/2006/main">
        <w:t xml:space="preserve">[119] 琐事 †</w:t>
      </w:r>
    </w:p>
    <w:p w14:paraId="3E2704C2">
      <w:r xmlns:w="http://schemas.openxmlformats.org/wordprocessingml/2006/main">
        <w:t xml:space="preserve">[120] 官方推特账号简介 †</w:t>
      </w:r>
    </w:p>
    <w:p w14:paraId="7D4A7F39">
      <w:r xmlns:w="http://schemas.openxmlformats.org/wordprocessingml/2006/main">
        <w:t xml:space="preserve">[121] 人物介绍</w:t>
      </w:r>
    </w:p>
    <w:p w14:paraId="549C6139">
      <w:r xmlns:w="http://schemas.openxmlformats.org/wordprocessingml/2006/main">
        <w:t xml:space="preserve">[122] 评论表 †</w:t>
      </w:r>
    </w:p>
    <w:p w14:paraId="05D5624A">
      <w:r xmlns:w="http://schemas.openxmlformats.org/wordprocessingml/2006/main">
        <w:t xml:space="preserve">[123] 点击打开历史日志列表</w:t>
      </w:r>
    </w:p>
    <w:p w14:paraId="0692EBEA">
      <w:r xmlns:w="http://schemas.openxmlformats.org/wordprocessingml/2006/main">
        <w:t xml:space="preserve">[124] 末尾的数字越小，日志越旧。</w:t>
      </w:r>
    </w:p>
    <w:p w14:paraId="45A3CCAE">
      <w:r xmlns:w="http://schemas.openxmlformats.org/wordprocessingml/2006/main">
        <w:t xml:space="preserve">[125]“评论/圣夜五月法尔/”没有子页面。</w:t>
      </w:r>
    </w:p>
    <w:p w14:paraId="3497C882">
      <w:r xmlns:w="http://schemas.openxmlformats.org/wordprocessingml/2006/main">
        <w:t xml:space="preserve">[126] 我看过了。其实我更喜欢纯爱的故事，但我受不了失败的故事，所以还是算了。——[krLgeg3u.Z6] 2024-12-25 (周三) 18:55:34</w:t>
      </w:r>
    </w:p>
    <w:p w14:paraId="0DB3B0AC">
      <w:r xmlns:w="http://schemas.openxmlformats.org/wordprocessingml/2006/main">
        <w:t xml:space="preserve">[127] 虽然他的衣服是黑色的，但他的头发和黏膜还是一样？而且他的眼睛是心形的（搞笑漫画里那种）……我忍不住对这些感到好奇…… -- [kLFmwAhv9sg] 2024-12-25 (周三) 18:35:20</w:t>
      </w:r>
    </w:p>
    <w:p w14:paraId="34C0B179">
      <w:r xmlns:w="http://schemas.openxmlformats.org/wordprocessingml/2006/main">
        <w:t xml:space="preserve">[128] 激情之夜 -- [oW.UoaDcRYY] 2024-12-25 (周三) 17:29:22</w:t>
      </w:r>
    </w:p>
    <w:p w14:paraId="25C2AC17">
      <w:r xmlns:w="http://schemas.openxmlformats.org/wordprocessingml/2006/main">
        <w:t xml:space="preserve">[129] Mayfar也要出柜了吗？ -- [krLgeg3u.Z6] 2024-12-31 (周二) 09:51:18</w:t>
      </w:r>
    </w:p>
    <w:p w14:paraId="0499C573">
      <w:r xmlns:w="http://schemas.openxmlformats.org/wordprocessingml/2006/main">
        <w:t xml:space="preserve">[130] X Astray -- [v0BNAaerP3Q] 2024-12-25 (周三) 23:50:57</w:t>
      </w:r>
    </w:p>
    <w:p w14:paraId="1AA61AFB">
      <w:r xmlns:w="http://schemas.openxmlformats.org/wordprocessingml/2006/main">
        <w:t xml:space="preserve">[131] 卡特琳娜，冬天出现泳装角色真奇怪！！ -- [ULf.6xiVRik] 2024-12-25 (周三) 22:49:03</w:t>
      </w:r>
    </w:p>
    <w:p w14:paraId="75BD9806">
      <w:r xmlns:w="http://schemas.openxmlformats.org/wordprocessingml/2006/main">
        <w:t xml:space="preserve">[132] 如果你认真对待团队副本，抽到这张卡绝对不会后悔。在多面手队伍中，它提供的增益或减益效果都很有用，而且还能治疗。如果遇到像神圣骑士超级尼尔这样的超级攻击手，它也能起到引诱和快速解决的作用。即使现在，如果把它和阿尔戈尔·科托内兹、万圣节流放者或圣夜红宝石之类的卡搭配使用，也能有效提升你的分数，尤其是当它和神圣骑士的特殊攻击手搭配使用时。——[hyeuvw9eGdE] 2024-12-26 (周四) 02:02:00</w:t>
      </w:r>
    </w:p>
    <w:p w14:paraId="54F7D836">
      <w:r xmlns:w="http://schemas.openxmlformats.org/wordprocessingml/2006/main">
        <w:t xml:space="preserve">[133] 所有圣诞节限定的服装都是些衣着暴露的荡妇还是性感的圣诞老人？（鲍勃疑惑地想）——[Quk4Oi99WN6] 2024-12-26 (周四) 17:06:47</w:t>
      </w:r>
    </w:p>
    <w:p w14:paraId="57AAF47E">
      <w:r xmlns:w="http://schemas.openxmlformats.org/wordprocessingml/2006/main">
        <w:t xml:space="preserve">[134] 尼尔星矢真是太厉害了，不是吗？ -- [krLgeg3u.Z6] 2024-12-28 (周六) 22:45:42</w:t>
      </w:r>
    </w:p>
    <w:p w14:paraId="7D2C0445">
      <w:r xmlns:w="http://schemas.openxmlformats.org/wordprocessingml/2006/main">
        <w:t xml:space="preserve">[135] 我嘲笑那些对那个变态的、该死的、系着皮带的家伙感到恶心的普通员工——[P2NZXy6ZWgg] 2024-12-26 (周四) 22:42:38</w:t>
      </w:r>
    </w:p>
    <w:p w14:paraId="12AD1B16">
      <w:r xmlns:w="http://schemas.openxmlformats.org/wordprocessingml/2006/main">
        <w:t xml:space="preserve">[136] 我之所以能避免这种情况，是因为我查看了这个网站上的卧室列表，不过我还是表示同情。我想你只能假设你是为了表演才得到它的了。——[krLgeg3u.Z6] 2024-12-31 (周二) 09:54:41</w:t>
      </w:r>
    </w:p>
    <w:p w14:paraId="315EC18A">
      <w:r xmlns:w="http://schemas.openxmlformats.org/wordprocessingml/2006/main">
        <w:t xml:space="preserve">[137] 现在我们看到雷加利亚战队的体力维持机制在各方面都得到了充分利用，体力恢复的重要性真的不容小觑。不过，当时的圣骑士阵容确实难以避免。——[BNjPHO3P/3w] 2026-06-17 (周三) 18:55:05</w:t>
      </w:r>
    </w:p>
    <w:p w14:paraId="39F2FDB0">
      <w:r xmlns:w="http://schemas.openxmlformats.org/wordprocessingml/2006/main">
        <w:t xml:space="preserve">[138] ←使用棋盘前请务必阅读规则。</w:t>
      </w:r>
    </w:p>
    <w:p w14:paraId="52EBCE15">
      <w:r xmlns:w="http://schemas.openxmlformats.org/wordprocessingml/2006/main">
        <w:t xml:space="preserve">[139] 关于规则 †</w:t>
      </w:r>
    </w:p>
    <w:p w14:paraId="0004D3DD">
      <w:r xmlns:w="http://schemas.openxmlformats.org/wordprocessingml/2006/main">
        <w:t xml:space="preserve">[140] 请不要抱怨或批评页面编辑者。如果您对其他人的编辑有意见，请通过“提供替代方案”或“自行编辑”的方式进行建设性沟通。</w:t>
      </w:r>
    </w:p>
    <w:p w14:paraId="6056057F">
      <w:r xmlns:w="http://schemas.openxmlformats.org/wordprocessingml/2006/main">
        <w:t xml:space="preserve">[141] 不要发布个人网站或其他禁止未经授权链接的网站的网址。</w:t>
      </w:r>
    </w:p>
    <w:p w14:paraId="61FAFFC4">
      <w:r xmlns:w="http://schemas.openxmlformats.org/wordprocessingml/2006/main">
        <w:t xml:space="preserve">[142] 关于违反规则的帖子 †</w:t>
      </w:r>
    </w:p>
    <w:p w14:paraId="35707028">
      <w:r xmlns:w="http://schemas.openxmlformats.org/wordprocessingml/2006/main">
        <w:t xml:space="preserve">[143] 禁止发布以下类型的帖子，因为它们容易造成干扰。</w:t>
      </w:r>
    </w:p>
    <w:p w14:paraId="08805CD2">
      <w:r xmlns:w="http://schemas.openxmlformats.org/wordprocessingml/2006/main">
        <w:t xml:space="preserve">[144]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4B95AE9">
      <w:r xmlns:w="http://schemas.openxmlformats.org/wordprocessingml/2006/main">
        <w:t xml:space="preserve">[145] 其他包括使用此维基的人、官方管理员、艺术家、配音演员、现实生活中的个人以及 Twitter 用户等团体。</w:t>
      </w:r>
    </w:p>
    <w:p w14:paraId="6B0624DD">
      <w:r xmlns:w="http://schemas.openxmlformats.org/wordprocessingml/2006/main">
        <w:t xml:space="preserve">[146] 关于向管理层提交的帖子，我们容忍可以解释为用户反馈的评论，例如“我希望他们改进这一点”、“我希望他们尽快修复错误”和“维护时间太长了”，但我们不容忍使用辱骂性语言贬低管理层。</w:t>
      </w:r>
    </w:p>
    <w:p w14:paraId="36F9862F">
      <w:r xmlns:w="http://schemas.openxmlformats.org/wordprocessingml/2006/main">
        <w:t xml:space="preserve">[147] 将讨论和意见交流视为“诽谤或对抗他人”是错误的。然而，在讨论或意见交流中使用辱骂性语言、贬低他人、挑衅他人或在缺乏明确证据的情况下发表言论，都是违法行为。说话时务必注意自己的言辞。</w:t>
      </w:r>
    </w:p>
    <w:p w14:paraId="6199D1F7">
      <w:r xmlns:w="http://schemas.openxmlformats.org/wordprocessingml/2006/main">
        <w:t xml:space="preserve">[148] 攻击性言论包括使用“做这个”或“做那个”等强硬命令、“使用粗俗语言”、“居高临下”和“挑衅”。</w:t>
      </w:r>
    </w:p>
    <w:p w14:paraId="3B94FC2E">
      <w:r xmlns:w="http://schemas.openxmlformats.org/wordprocessingml/2006/main">
        <w:t xml:space="preserve">[149] 禁止发布冒犯现有玩家的帖子，例如“还有人玩这个游戏吗？”或“这游戏已经凉了”。这并不意味着您完全不能发表任何负面言论，而是指那些超出单纯负面评价范围，构成诽谤或诋毁的帖子将被禁止发布。</w:t>
      </w:r>
    </w:p>
    <w:p w14:paraId="79603061">
      <w:r xmlns:w="http://schemas.openxmlformats.org/wordprocessingml/2006/main">
        <w:t xml:space="preserve">[150] 公开羞辱他人，包括泄露他人的游戏内名称或UID</w:t>
      </w:r>
    </w:p>
    <w:p w14:paraId="54B40414">
      <w:r xmlns:w="http://schemas.openxmlformats.org/wordprocessingml/2006/main">
        <w:t xml:space="preserve">[151] 但是，分享有助于游戏攻略的信息和视频是允许的。</w:t>
      </w:r>
    </w:p>
    <w:p w14:paraId="30DD33A1">
      <w:r xmlns:w="http://schemas.openxmlformats.org/wordprocessingml/2006/main">
        <w:t xml:space="preserve">[152] 参考其他应用程序</w:t>
      </w:r>
    </w:p>
    <w:p w14:paraId="07ACF404">
      <w:r xmlns:w="http://schemas.openxmlformats.org/wordprocessingml/2006/main">
        <w:t xml:space="preserve">[153] 在多个论坛上多次发帖</w:t>
      </w:r>
    </w:p>
    <w:p w14:paraId="34D72F73">
      <w:r xmlns:w="http://schemas.openxmlformats.org/wordprocessingml/2006/main">
        <w:t xml:space="preserve">[154] 写一串没有意义的字符</w:t>
      </w:r>
    </w:p>
    <w:p w14:paraId="1A8FCA9B">
      <w:r xmlns:w="http://schemas.openxmlformats.org/wordprocessingml/2006/main">
        <w:t xml:space="preserve">[155] 关于作弊和利用漏洞的帖子</w:t>
      </w:r>
    </w:p>
    <w:p w14:paraId="0DF2DFE7">
      <w:r xmlns:w="http://schemas.openxmlformats.org/wordprocessingml/2006/main">
        <w:t xml:space="preserve">[156] 最好的办法是忽略违反规则的帖子。上钩或反驳只会让事情变得更糟。</w:t>
      </w:r>
    </w:p>
    <w:p w14:paraId="6E705E32">
      <w:r xmlns:w="http://schemas.openxmlformats.org/wordprocessingml/2006/main">
        <w:t xml:space="preserve">[157] *在上述规则中，“诽谤”指的是在没有客观证据的情况下诋毁和贬低他人。将所有批评性文章都归为“诽谤”是不正确的，所以请务必谨慎。</w:t>
      </w:r>
    </w:p>
    <w:p w14:paraId="74812A9B">
      <w:r xmlns:w="http://schemas.openxmlformats.org/wordprocessingml/2006/main">
        <w:t xml:space="preserve">[158] 关于修改和删除发帖日志 †</w:t>
      </w:r>
    </w:p>
    <w:p w14:paraId="1CB7E1F8">
      <w:r xmlns:w="http://schemas.openxmlformats.org/wordprocessingml/2006/main">
        <w:t xml:space="preserve">[159] 但是，允许更正印刷错误、遗漏和字体颜色。（他人出于善意所做的更正也允许。）</w:t>
      </w:r>
    </w:p>
    <w:p w14:paraId="01EBFFDE">
      <w:r xmlns:w="http://schemas.openxmlformats.org/wordprocessingml/2006/main">
        <w:t xml:space="preserve">[160] 作为例外情况，您可以删除自己的帖子，但事后必须向管理员报告。此外，删除时，请将整个评论替换为以下文本，而不是完全删除：&amp;color(#ff0000){''发帖人已删除''};</w:t>
      </w:r>
    </w:p>
    <w:p w14:paraId="5191E518">
      <w:r xmlns:w="http://schemas.openxmlformats.org/wordprocessingml/2006/main">
        <w:t xml:space="preserve">[161] 关于评论删除违反规则的帖子 †</w:t>
      </w:r>
    </w:p>
    <w:p w14:paraId="595EDD8A">
      <w:r xmlns:w="http://schemas.openxmlformats.org/wordprocessingml/2006/main">
        <w:t xml:space="preserve">[162] 您可以自行注释掉上述任何违反规则的评论，无需管理员许可。但是，如果您注释掉了某条评论，请务必在“违规举报公告板”上进行举报。举报时请使用“违规举报公告板”上的模板。</w:t>
      </w:r>
    </w:p>
    <w:p w14:paraId="1BBD776B">
      <w:r xmlns:w="http://schemas.openxmlformats.org/wordprocessingml/2006/main">
        <w:t xml:space="preserve">[163] 未经 CO 举报公告板举报而被删除的帖子将被恢复，而删除帖子的人将受到处罚。</w:t>
      </w:r>
    </w:p>
    <w:p w14:paraId="219845AA">
      <w:r xmlns:w="http://schemas.openxmlformats.org/wordprocessingml/2006/main">
        <w:t xml:space="preserve">[164] 如果您反复向 CO 举报公告板举报不违反规则的帖子，我们将认为您是自私的，并将对您实施发帖和编辑限制。</w:t>
      </w:r>
    </w:p>
    <w:p w14:paraId="6CDC1275">
      <w:r xmlns:w="http://schemas.openxmlformats.org/wordprocessingml/2006/main">
        <w:t xml:space="preserve">[165] 管理员可酌情恢复 CO 报告公告板上不违反规则的报告。</w:t>
      </w:r>
    </w:p>
    <w:p w14:paraId="2AF62437">
      <w:r xmlns:w="http://schemas.openxmlformats.org/wordprocessingml/2006/main">
        <w:t xml:space="preserve">[166] 我们再次要求您不要评论那些并未违反规则的评论。（例如，诸如“虽然不违反规则，但对任何看到它的人来说都明显是垃圾信息”、“恶作剧”或“评论整个帖子”之类的主观判断。）</w:t>
      </w:r>
    </w:p>
    <w:p w14:paraId="2C5BA6AB">
      <w:r xmlns:w="http://schemas.openxmlformats.org/wordprocessingml/2006/main">
        <w:t xml:space="preserve">[167] 关于不违反规则但“冒犯性”的帖子 †</w:t>
      </w:r>
    </w:p>
    <w:p w14:paraId="43CDF60F">
      <w:r xmlns:w="http://schemas.openxmlformats.org/wordprocessingml/2006/main">
        <w:t xml:space="preserve">[168] 即使帖子内容具有冒犯性，除非违反版规，否则不会被删除。由于每个人对冒犯性帖子的界定标准不尽相同，请使用 NGID 功能隐藏评论，而不是参与争论或挑衅。</w:t>
      </w:r>
    </w:p>
    <w:p w14:paraId="13686E6C">
      <w:r xmlns:w="http://schemas.openxmlformats.org/wordprocessingml/2006/main">
        <w:t xml:space="preserve">[169] 挑衅难道不是一种违规行为吗？†</w:t>
      </w:r>
    </w:p>
    <w:p w14:paraId="31C7D36A">
      <w:r xmlns:w="http://schemas.openxmlformats.org/wordprocessingml/2006/main">
        <w:t xml:space="preserve">[170] 每个人对“煽动性”的定义都大相径庭，因此我们不认为这是违规行为。如果您认为某条评论具有煽动性，请使用 NGID 功能将其隐藏。</w:t>
      </w:r>
    </w:p>
    <w:p w14:paraId="6DEE2C43">
      <w:r xmlns:w="http://schemas.openxmlformats.org/wordprocessingml/2006/main">
        <w:t xml:space="preserve">[171] 投诉难道不算违法吗？†</w:t>
      </w:r>
    </w:p>
    <w:p w14:paraId="14A70D43">
      <w:r xmlns:w="http://schemas.openxmlformats.org/wordprocessingml/2006/main">
        <w:t xml:space="preserve">[172] 一般而言，抱怨本身并不构成违规。但是，针对本作品的负面宣传、诽谤、辱骂性语言以及超出抱怨范围的对抗性言论均构成违规。如果您认为抱怨内容冒犯了您，请使用 NGID 功能隐藏相关评论。</w:t>
      </w:r>
    </w:p>
    <w:p w14:paraId="7D563979">
      <w:r xmlns:w="http://schemas.openxmlformats.org/wordprocessingml/2006/main">
        <w:t xml:space="preserve">[173] 如果您不确定某个帖子是否违反规则，该怎么办？ †</w:t>
      </w:r>
    </w:p>
    <w:p w14:paraId="2007E090">
      <w:r xmlns:w="http://schemas.openxmlformats.org/wordprocessingml/2006/main">
        <w:t xml:space="preserve">[174] 有些帖子内容含糊不清，难以判断是否违规。评论删除这类含糊不清的帖子可能会导致问题，所以请不要评论删除，而是使用 NGID 功能将评论隐藏起来。</w:t>
      </w:r>
    </w:p>
    <w:p w14:paraId="1DA77149">
      <w:r xmlns:w="http://schemas.openxmlformats.org/wordprocessingml/2006/main">
        <w:t xml:space="preserve">[175] 对屡犯者的处罚 †</w:t>
      </w:r>
    </w:p>
    <w:p w14:paraId="49FF573B">
      <w:r xmlns:w="http://schemas.openxmlformats.org/wordprocessingml/2006/main">
        <w:t xml:space="preserve">[176] 屡次违反规则或发布特别恶意的帖子，管理员可酌情予以处罚，例如“禁止访问”或“限制发帖”。</w:t>
      </w:r>
    </w:p>
    <w:p w14:paraId="01A72202">
      <w:r xmlns:w="http://schemas.openxmlformats.org/wordprocessingml/2006/main">
        <w:t xml:space="preserve">[177] 如果您对进一步改进有任何建议，请通过 Wiki 管理公告板与我们联系。</w:t>
      </w:r>
    </w:p>
    <w:p w14:paraId="36AFD721"/>
    <w:p w14:paraId="36E6E0E9">
      <w:r xmlns:w="http://schemas.openxmlformats.org/wordprocessingml/2006/main">
        <w:rPr>
          <w:b/>
        </w:rPr>
        <w:t xml:space="preserve">A278</w:t>
      </w:r>
    </w:p>
    <w:p w14:paraId="35E6FA5C">
      <w:r xmlns:w="http://schemas.openxmlformats.org/wordprocessingml/2006/main">
        <w:t xml:space="preserve">[0] 索引：所有角色 | SSR 角色 | SR 角色 | R 角色 | NPC 角色</w:t>
      </w:r>
    </w:p>
    <w:p w14:paraId="1B111CF9">
      <w:r xmlns:w="http://schemas.openxmlformats.org/wordprocessingml/2006/main">
        <w:t xml:space="preserve">[1] 基本信息</w:t>
      </w:r>
    </w:p>
    <w:p w14:paraId="3AC801E5">
      <w:r xmlns:w="http://schemas.openxmlformats.org/wordprocessingml/2006/main">
        <w:t xml:space="preserve">[2] 语音</w:t>
      </w:r>
    </w:p>
    <w:p w14:paraId="0B49944E">
      <w:r xmlns:w="http://schemas.openxmlformats.org/wordprocessingml/2006/main">
        <w:t xml:space="preserve">[3] 内容适用性简易评估</w:t>
      </w:r>
    </w:p>
    <w:p w14:paraId="3FC5525A">
      <w:r xmlns:w="http://schemas.openxmlformats.org/wordprocessingml/2006/main">
        <w:t xml:space="preserve">[4] 其他版本及相关角色</w:t>
      </w:r>
    </w:p>
    <w:p w14:paraId="46381868">
      <w:r xmlns:w="http://schemas.openxmlformats.org/wordprocessingml/2006/main">
        <w:t xml:space="preserve">[5] 琐事</w:t>
      </w:r>
    </w:p>
    <w:p w14:paraId="499AD4DE">
      <w:r xmlns:w="http://schemas.openxmlformats.org/wordprocessingml/2006/main">
        <w:t xml:space="preserve">[6] 官方推特账号介绍</w:t>
      </w:r>
    </w:p>
    <w:p w14:paraId="66DB7F3A">
      <w:r xmlns:w="http://schemas.openxmlformats.org/wordprocessingml/2006/main">
        <w:t xml:space="preserve">[7] 评论表单</w:t>
      </w:r>
    </w:p>
    <w:p w14:paraId="2B343844">
      <w:r xmlns:w="http://schemas.openxmlformats.org/wordprocessingml/2006/main">
        <w:t xml:space="preserve">[8] 基本信息 †</w:t>
      </w:r>
    </w:p>
    <w:p w14:paraId="47384898">
      <w:r xmlns:w="http://schemas.openxmlformats.org/wordprocessingml/2006/main">
        <w:t xml:space="preserve">[9] 变换图像</w:t>
      </w:r>
    </w:p>
    <w:p w14:paraId="5DA56E61">
      <w:r xmlns:w="http://schemas.openxmlformats.org/wordprocessingml/2006/main">
        <w:t xml:space="preserve">[10] 简介</w:t>
      </w:r>
    </w:p>
    <w:p w14:paraId="405BDB74">
      <w:r xmlns:w="http://schemas.openxmlformats.org/wordprocessingml/2006/main">
        <w:t xml:space="preserve">[11] 姓名</w:t>
      </w:r>
    </w:p>
    <w:p w14:paraId="5F303295">
      <w:r xmlns:w="http://schemas.openxmlformats.org/wordprocessingml/2006/main">
        <w:t xml:space="preserve">[12] 花奇尔卡</w:t>
      </w:r>
    </w:p>
    <w:p w14:paraId="18EA1C86">
      <w:r xmlns:w="http://schemas.openxmlformats.org/wordprocessingml/2006/main">
        <w:t xml:space="preserve">[13] 真实姓名</w:t>
      </w:r>
    </w:p>
    <w:p w14:paraId="711F0C78">
      <w:r xmlns:w="http://schemas.openxmlformats.org/wordprocessingml/2006/main">
        <w:t xml:space="preserve">[14] 志户千留香</w:t>
      </w:r>
    </w:p>
    <w:p w14:paraId="50DDFA90">
      <w:r xmlns:w="http://schemas.openxmlformats.org/wordprocessingml/2006/main">
        <w:t xml:space="preserve">[15] 稀有度</w:t>
      </w:r>
    </w:p>
    <w:p w14:paraId="4059B38F">
      <w:r xmlns:w="http://schemas.openxmlformats.org/wordprocessingml/2006/main">
        <w:t xml:space="preserve">[16] 普通攻击</w:t>
      </w:r>
    </w:p>
    <w:p w14:paraId="6BF59122">
      <w:r xmlns:w="http://schemas.openxmlformats.org/wordprocessingml/2006/main">
        <w:t xml:space="preserve">[17] 远程攻击（物理）</w:t>
      </w:r>
    </w:p>
    <w:p w14:paraId="1ABD854D">
      <w:r xmlns:w="http://schemas.openxmlformats.org/wordprocessingml/2006/main">
        <w:t xml:space="preserve">[18] 附属派系</w:t>
      </w:r>
    </w:p>
    <w:p w14:paraId="1C503EA7">
      <w:r xmlns:w="http://schemas.openxmlformats.org/wordprocessingml/2006/main">
        <w:t xml:space="preserve">[19] 仙人（Soha）</w:t>
      </w:r>
    </w:p>
    <w:p w14:paraId="43200C6E">
      <w:r xmlns:w="http://schemas.openxmlformats.org/wordprocessingml/2006/main">
        <w:t xml:space="preserve">[20] 青叶铃檎</w:t>
      </w:r>
    </w:p>
    <w:p w14:paraId="3CD88F29">
      <w:r xmlns:w="http://schemas.openxmlformats.org/wordprocessingml/2006/main">
        <w:t xml:space="preserve">[21] 插图</w:t>
      </w:r>
    </w:p>
    <w:p w14:paraId="2D733261">
      <w:r xmlns:w="http://schemas.openxmlformats.org/wordprocessingml/2006/main">
        <w:t xml:space="preserve">[22] 饭团君</w:t>
      </w:r>
    </w:p>
    <w:p w14:paraId="3DAF5BA4">
      <w:r xmlns:w="http://schemas.openxmlformats.org/wordprocessingml/2006/main">
        <w:t xml:space="preserve">[23] SD字符</w:t>
      </w:r>
    </w:p>
    <w:p w14:paraId="2E6C7E12">
      <w:r xmlns:w="http://schemas.openxmlformats.org/wordprocessingml/2006/main">
        <w:t xml:space="preserve">[24] 风味文字</w:t>
      </w:r>
    </w:p>
    <w:p w14:paraId="0DF4B727">
      <w:r xmlns:w="http://schemas.openxmlformats.org/wordprocessingml/2006/main">
        <w:t xml:space="preserve">[25] “队长，队长！请随意使用奇露卡吧！嘿嘿♥” 她是七闪光忍者中的第五位成员，活泼好动，精力充沛，像小狗一样。她是草霸的下一代支柱，才华横溢。由于是新人，她对没有被委以重任感到不满。她真心尊敬她的队长时贞，总是尽力为他效力，但她天真无邪，不擅长任何调皮捣蛋的事情。</w:t>
      </w:r>
    </w:p>
    <w:p w14:paraId="4DC23E3A">
      <w:r xmlns:w="http://schemas.openxmlformats.org/wordprocessingml/2006/main">
        <w:t xml:space="preserve">[26] 如何获得</w:t>
      </w:r>
    </w:p>
    <w:p w14:paraId="5DC5B314">
      <w:r xmlns:w="http://schemas.openxmlformats.org/wordprocessingml/2006/main">
        <w:t xml:space="preserve">[27] 标准扭蛋</w:t>
      </w:r>
    </w:p>
    <w:p w14:paraId="37B8F305">
      <w:r xmlns:w="http://schemas.openxmlformats.org/wordprocessingml/2006/main">
        <w:t xml:space="preserve">[28] 基础属性（1星）* 每增加1星+50%，5星时为1星值的3倍</w:t>
      </w:r>
    </w:p>
    <w:p w14:paraId="707A61D7">
      <w:r xmlns:w="http://schemas.openxmlformats.org/wordprocessingml/2006/main">
        <w:t xml:space="preserve">[29] 级</w:t>
      </w:r>
    </w:p>
    <w:p w14:paraId="733E16A8">
      <w:r xmlns:w="http://schemas.openxmlformats.org/wordprocessingml/2006/main">
        <w:t xml:space="preserve">[30] 耐力</w:t>
      </w:r>
    </w:p>
    <w:p w14:paraId="09240070">
      <w:r xmlns:w="http://schemas.openxmlformats.org/wordprocessingml/2006/main">
        <w:t xml:space="preserve">[31] 攻击力</w:t>
      </w:r>
    </w:p>
    <w:p w14:paraId="3859EE0C">
      <w:r xmlns:w="http://schemas.openxmlformats.org/wordprocessingml/2006/main">
        <w:t xml:space="preserve">[32] 防御能力</w:t>
      </w:r>
    </w:p>
    <w:p w14:paraId="587F4A0C">
      <w:r xmlns:w="http://schemas.openxmlformats.org/wordprocessingml/2006/main">
        <w:t xml:space="preserve">[33] 魔力</w:t>
      </w:r>
    </w:p>
    <w:p w14:paraId="5A4909DB">
      <w:r xmlns:w="http://schemas.openxmlformats.org/wordprocessingml/2006/main">
        <w:t xml:space="preserve">[34] 魔法抗性</w:t>
      </w:r>
    </w:p>
    <w:p w14:paraId="3442F3DC">
      <w:r xmlns:w="http://schemas.openxmlformats.org/wordprocessingml/2006/main">
        <w:t xml:space="preserve">[35] 详细状态</w:t>
      </w:r>
    </w:p>
    <w:p w14:paraId="4ECDF6EF">
      <w:r xmlns:w="http://schemas.openxmlformats.org/wordprocessingml/2006/main">
        <w:t xml:space="preserve">[36] 准确性</w:t>
      </w:r>
    </w:p>
    <w:p w14:paraId="7E3C838F">
      <w:r xmlns:w="http://schemas.openxmlformats.org/wordprocessingml/2006/main">
        <w:t xml:space="preserve">[37] 回避能力</w:t>
      </w:r>
    </w:p>
    <w:p w14:paraId="0D688F80">
      <w:r xmlns:w="http://schemas.openxmlformats.org/wordprocessingml/2006/main">
        <w:t xml:space="preserve">[38] 连续命中率</w:t>
      </w:r>
    </w:p>
    <w:p w14:paraId="26555CB8">
      <w:r xmlns:w="http://schemas.openxmlformats.org/wordprocessingml/2006/main">
        <w:t xml:space="preserve">[39] 反击率</w:t>
      </w:r>
    </w:p>
    <w:p w14:paraId="324DAB28">
      <w:r xmlns:w="http://schemas.openxmlformats.org/wordprocessingml/2006/main">
        <w:t xml:space="preserve">[40] 眩晕激活率</w:t>
      </w:r>
    </w:p>
    <w:p w14:paraId="58029069">
      <w:r xmlns:w="http://schemas.openxmlformats.org/wordprocessingml/2006/main">
        <w:t xml:space="preserve">[41] 抗眩晕能力</w:t>
      </w:r>
    </w:p>
    <w:p w14:paraId="6E92376F">
      <w:r xmlns:w="http://schemas.openxmlformats.org/wordprocessingml/2006/main">
        <w:t xml:space="preserve">[42] 移动速度</w:t>
      </w:r>
    </w:p>
    <w:p w14:paraId="74D579FD">
      <w:r xmlns:w="http://schemas.openxmlformats.org/wordprocessingml/2006/main">
        <w:t xml:space="preserve">[43] 部署速度</w:t>
      </w:r>
    </w:p>
    <w:p w14:paraId="0D39F3B6">
      <w:r xmlns:w="http://schemas.openxmlformats.org/wordprocessingml/2006/main">
        <w:t xml:space="preserve">[44] 行动速度</w:t>
      </w:r>
    </w:p>
    <w:p w14:paraId="69A4CFAE">
      <w:r xmlns:w="http://schemas.openxmlformats.org/wordprocessingml/2006/main">
        <w:t xml:space="preserve">[45] 致命的装药量</w:t>
      </w:r>
    </w:p>
    <w:p w14:paraId="4C606B1F">
      <w:r xmlns:w="http://schemas.openxmlformats.org/wordprocessingml/2006/main">
        <w:t xml:space="preserve">[46] 特殊招式</w:t>
      </w:r>
    </w:p>
    <w:p w14:paraId="5898BC92">
      <w:r xmlns:w="http://schemas.openxmlformats.org/wordprocessingml/2006/main">
        <w:t xml:space="preserve">[47] 姓名</w:t>
      </w:r>
    </w:p>
    <w:p w14:paraId="44344727">
      <w:r xmlns:w="http://schemas.openxmlformats.org/wordprocessingml/2006/main">
        <w:t xml:space="preserve">[48] 效果</w:t>
      </w:r>
    </w:p>
    <w:p w14:paraId="3FB2807E">
      <w:r xmlns:w="http://schemas.openxmlformats.org/wordprocessingml/2006/main">
        <w:t xml:space="preserve">[49] 花之逃逸 - 铁尘樱花</w:t>
      </w:r>
    </w:p>
    <w:p w14:paraId="297CEBB1">
      <w:r xmlns:w="http://schemas.openxmlformats.org/wordprocessingml/2006/main">
        <w:t xml:space="preserve">[50] 对所有敌人造成双倍物理伤害。使己方队伍的场地移动速度提高20%，持续30秒。</w:t>
      </w:r>
    </w:p>
    <w:p w14:paraId="3F729725">
      <w:r xmlns:w="http://schemas.openxmlformats.org/wordprocessingml/2006/main">
        <w:t xml:space="preserve">[51] 花香释放：铁粉樱花+</w:t>
      </w:r>
    </w:p>
    <w:p w14:paraId="04EEF024">
      <w:r xmlns:w="http://schemas.openxmlformats.org/wordprocessingml/2006/main">
        <w:t xml:space="preserve">[52] 对所有敌人造成4倍物理伤害。使己方队伍的场地移动速度提高20%，持续30秒。</w:t>
      </w:r>
    </w:p>
    <w:p w14:paraId="4F9BCB02">
      <w:r xmlns:w="http://schemas.openxmlformats.org/wordprocessingml/2006/main">
        <w:t xml:space="preserve">[53] 独特效果</w:t>
      </w:r>
    </w:p>
    <w:p w14:paraId="7C7873AA">
      <w:r xmlns:w="http://schemas.openxmlformats.org/wordprocessingml/2006/main">
        <w:t xml:space="preserve">[54] 姓名</w:t>
      </w:r>
    </w:p>
    <w:p w14:paraId="4293CFA3">
      <w:r xmlns:w="http://schemas.openxmlformats.org/wordprocessingml/2006/main">
        <w:t xml:space="preserve">[55] 效应</w:t>
      </w:r>
    </w:p>
    <w:p w14:paraId="72B4127C">
      <w:r xmlns:w="http://schemas.openxmlformats.org/wordprocessingml/2006/main">
        <w:t xml:space="preserve">[56] 即使花朵凋零，它们仍然是花朵。</w:t>
      </w:r>
    </w:p>
    <w:p w14:paraId="24D8DA94">
      <w:r xmlns:w="http://schemas.openxmlformats.org/wordprocessingml/2006/main">
        <w:t xml:space="preserve">[57] 当体力低于 10% 时，你的特殊攻击槽增加 50%（只能激活一次）。</w:t>
      </w:r>
    </w:p>
    <w:p w14:paraId="191658A2">
      <w:r xmlns:w="http://schemas.openxmlformats.org/wordprocessingml/2006/main">
        <w:t xml:space="preserve">[58] 即使花朵凋零，它们仍然是花朵。</w:t>
      </w:r>
    </w:p>
    <w:p w14:paraId="35A57C10">
      <w:r xmlns:w="http://schemas.openxmlformats.org/wordprocessingml/2006/main">
        <w:t xml:space="preserve">[59] 当体力低于 10% 时，你的特殊攻击槽增加 75%（只能激活一次）。</w:t>
      </w:r>
    </w:p>
    <w:p w14:paraId="401E93BC">
      <w:r xmlns:w="http://schemas.openxmlformats.org/wordprocessingml/2006/main">
        <w:t xml:space="preserve">[60] 休闲装照片</w:t>
      </w:r>
    </w:p>
    <w:p w14:paraId="6AB8BB8B">
      <w:r xmlns:w="http://schemas.openxmlformats.org/wordprocessingml/2006/main">
        <w:t xml:space="preserve">[61] 增强图像</w:t>
      </w:r>
    </w:p>
    <w:p w14:paraId="0AC47C1E">
      <w:r xmlns:w="http://schemas.openxmlformats.org/wordprocessingml/2006/main">
        <w:t xml:space="preserve">[62] 语音 †</w:t>
      </w:r>
    </w:p>
    <w:p w14:paraId="35E979F8">
      <w:r xmlns:w="http://schemas.openxmlformats.org/wordprocessingml/2006/main">
        <w:t xml:space="preserve">[63] 点击打开行列表</w:t>
      </w:r>
    </w:p>
    <w:p w14:paraId="40067A64">
      <w:r xmlns:w="http://schemas.openxmlformats.org/wordprocessingml/2006/main">
        <w:t xml:space="preserve">[64] 加入</w:t>
      </w:r>
    </w:p>
    <w:p w14:paraId="3879FD5A">
      <w:r xmlns:w="http://schemas.openxmlformats.org/wordprocessingml/2006/main">
        <w:t xml:space="preserve">[65] 对话 1（转换后）</w:t>
      </w:r>
    </w:p>
    <w:p w14:paraId="4C06115A">
      <w:r xmlns:w="http://schemas.openxmlformats.org/wordprocessingml/2006/main">
        <w:t xml:space="preserve">[66] 对话 2（转换后）</w:t>
      </w:r>
    </w:p>
    <w:p w14:paraId="146C6393">
      <w:r xmlns:w="http://schemas.openxmlformats.org/wordprocessingml/2006/main">
        <w:t xml:space="preserve">[67] 对话 3（转换后）</w:t>
      </w:r>
    </w:p>
    <w:p w14:paraId="51E4B7BF">
      <w:r xmlns:w="http://schemas.openxmlformats.org/wordprocessingml/2006/main">
        <w:t xml:space="preserve">[68] 对话 4（转换后）</w:t>
      </w:r>
    </w:p>
    <w:p w14:paraId="1E7EF15F">
      <w:r xmlns:w="http://schemas.openxmlformats.org/wordprocessingml/2006/main">
        <w:t xml:space="preserve">[69] 空闲 1（转换后）</w:t>
      </w:r>
    </w:p>
    <w:p w14:paraId="746138CB">
      <w:r xmlns:w="http://schemas.openxmlformats.org/wordprocessingml/2006/main">
        <w:t xml:space="preserve">[70] 空闲 2（转换后）</w:t>
      </w:r>
    </w:p>
    <w:p w14:paraId="2F10A53B">
      <w:r xmlns:w="http://schemas.openxmlformats.org/wordprocessingml/2006/main">
        <w:t xml:space="preserve">[71] 对话 1（转变前）</w:t>
      </w:r>
    </w:p>
    <w:p w14:paraId="1BEBF6D7">
      <w:r xmlns:w="http://schemas.openxmlformats.org/wordprocessingml/2006/main">
        <w:t xml:space="preserve">[72] 对话 2（转变前）</w:t>
      </w:r>
    </w:p>
    <w:p w14:paraId="23046386">
      <w:r xmlns:w="http://schemas.openxmlformats.org/wordprocessingml/2006/main">
        <w:t xml:space="preserve">[73] 对话 3（转变前）</w:t>
      </w:r>
    </w:p>
    <w:p w14:paraId="7BEDFDF3">
      <w:r xmlns:w="http://schemas.openxmlformats.org/wordprocessingml/2006/main">
        <w:t xml:space="preserve">[74] 对话 4（转变前）</w:t>
      </w:r>
    </w:p>
    <w:p w14:paraId="5D937CCC">
      <w:r xmlns:w="http://schemas.openxmlformats.org/wordprocessingml/2006/main">
        <w:t xml:space="preserve">[75] 空闲 1（转换前）</w:t>
      </w:r>
    </w:p>
    <w:p w14:paraId="6483733E">
      <w:r xmlns:w="http://schemas.openxmlformats.org/wordprocessingml/2006/main">
        <w:t xml:space="preserve">[76] 空闲 2（转换前）</w:t>
      </w:r>
    </w:p>
    <w:p w14:paraId="3F4B7F5A">
      <w:r xmlns:w="http://schemas.openxmlformats.org/wordprocessingml/2006/main">
        <w:t xml:space="preserve">[77] 升级 1</w:t>
      </w:r>
    </w:p>
    <w:p w14:paraId="269CD6B0">
      <w:r xmlns:w="http://schemas.openxmlformats.org/wordprocessingml/2006/main">
        <w:t xml:space="preserve">[78] 啊啊啊！不要啊啊啊啊啊啊！！</w:t>
      </w:r>
    </w:p>
    <w:p w14:paraId="03722811">
      <w:r xmlns:w="http://schemas.openxmlformats.org/wordprocessingml/2006/main">
        <w:t xml:space="preserve">[79] 升级 2</w:t>
      </w:r>
    </w:p>
    <w:p w14:paraId="5F8AF0D4">
      <w:r xmlns:w="http://schemas.openxmlformats.org/wordprocessingml/2006/main">
        <w:t xml:space="preserve">[80] 喵！？啊啊啊！！</w:t>
      </w:r>
    </w:p>
    <w:p w14:paraId="3AF9C8C7">
      <w:r xmlns:w="http://schemas.openxmlformats.org/wordprocessingml/2006/main">
        <w:t xml:space="preserve">[81] 升级 3</w:t>
      </w:r>
    </w:p>
    <w:p w14:paraId="501CABC4">
      <w:r xmlns:w="http://schemas.openxmlformats.org/wordprocessingml/2006/main">
        <w:t xml:space="preserve">[82] 嗯？！队长，别往那边看……！</w:t>
      </w:r>
    </w:p>
    <w:p w14:paraId="3B52DC1C">
      <w:r xmlns:w="http://schemas.openxmlformats.org/wordprocessingml/2006/main">
        <w:t xml:space="preserve">[83] 捕获</w:t>
      </w:r>
    </w:p>
    <w:p w14:paraId="0BB0D8A6">
      <w:r xmlns:w="http://schemas.openxmlformats.org/wordprocessingml/2006/main">
        <w:t xml:space="preserve">[84] 战斗开始 1</w:t>
      </w:r>
    </w:p>
    <w:p w14:paraId="14C47B0D">
      <w:r xmlns:w="http://schemas.openxmlformats.org/wordprocessingml/2006/main">
        <w:t xml:space="preserve">[85] 战斗开始 2</w:t>
      </w:r>
    </w:p>
    <w:p w14:paraId="360C4C0F">
      <w:r xmlns:w="http://schemas.openxmlformats.org/wordprocessingml/2006/main">
        <w:t xml:space="preserve">[86] 战斗参与 1</w:t>
      </w:r>
    </w:p>
    <w:p w14:paraId="7DFE0E54">
      <w:r xmlns:w="http://schemas.openxmlformats.org/wordprocessingml/2006/main">
        <w:t xml:space="preserve">[87] 战斗参与 2</w:t>
      </w:r>
    </w:p>
    <w:p w14:paraId="429E7720">
      <w:r xmlns:w="http://schemas.openxmlformats.org/wordprocessingml/2006/main">
        <w:t xml:space="preserve">[88] 战斗胜利 1</w:t>
      </w:r>
    </w:p>
    <w:p w14:paraId="57AFEFC5">
      <w:r xmlns:w="http://schemas.openxmlformats.org/wordprocessingml/2006/main">
        <w:t xml:space="preserve">[89] 正义已然绽放！邪恶得势的日子永远不会到来！</w:t>
      </w:r>
    </w:p>
    <w:p w14:paraId="0E24C734">
      <w:r xmlns:w="http://schemas.openxmlformats.org/wordprocessingml/2006/main">
        <w:t xml:space="preserve">[90] 战斗胜利 2</w:t>
      </w:r>
    </w:p>
    <w:p w14:paraId="432F6C6F">
      <w:r xmlns:w="http://schemas.openxmlformats.org/wordprocessingml/2006/main">
        <w:t xml:space="preserve">[91] 普通攻击 1</w:t>
      </w:r>
    </w:p>
    <w:p w14:paraId="6B9F2F9F">
      <w:r xmlns:w="http://schemas.openxmlformats.org/wordprocessingml/2006/main">
        <w:t xml:space="preserve">[92] 嘿！</w:t>
      </w:r>
    </w:p>
    <w:p w14:paraId="70D9B1AE">
      <w:r xmlns:w="http://schemas.openxmlformats.org/wordprocessingml/2006/main">
        <w:t xml:space="preserve">[93] 普通攻击 2</w:t>
      </w:r>
    </w:p>
    <w:p w14:paraId="3083DA80">
      <w:r xmlns:w="http://schemas.openxmlformats.org/wordprocessingml/2006/main">
        <w:t xml:space="preserve">[94] 普通攻击 3</w:t>
      </w:r>
    </w:p>
    <w:p w14:paraId="2E34B10E">
      <w:r xmlns:w="http://schemas.openxmlformats.org/wordprocessingml/2006/main">
        <w:t xml:space="preserve">[95] 独特效果激活 1</w:t>
      </w:r>
    </w:p>
    <w:p w14:paraId="61FCF49C">
      <w:r xmlns:w="http://schemas.openxmlformats.org/wordprocessingml/2006/main">
        <w:t xml:space="preserve">[96] 独特效果激活 2</w:t>
      </w:r>
    </w:p>
    <w:p w14:paraId="4FB46786">
      <w:r xmlns:w="http://schemas.openxmlformats.org/wordprocessingml/2006/main">
        <w:t xml:space="preserve">[97] 独特效果激活 3</w:t>
      </w:r>
    </w:p>
    <w:p w14:paraId="3E2BC52E">
      <w:r xmlns:w="http://schemas.openxmlformats.org/wordprocessingml/2006/main">
        <w:t xml:space="preserve">[98] 特殊招式 1</w:t>
      </w:r>
    </w:p>
    <w:p w14:paraId="0B30B259">
      <w:r xmlns:w="http://schemas.openxmlformats.org/wordprocessingml/2006/main">
        <w:t xml:space="preserve">[99] 特殊招式 2</w:t>
      </w:r>
    </w:p>
    <w:p w14:paraId="101A580A">
      <w:r xmlns:w="http://schemas.openxmlformats.org/wordprocessingml/2006/main">
        <w:t xml:space="preserve">[100] 受到的伤害：1</w:t>
      </w:r>
    </w:p>
    <w:p w14:paraId="4891E9C4">
      <w:r xmlns:w="http://schemas.openxmlformats.org/wordprocessingml/2006/main">
        <w:t xml:space="preserve">[101] 受到的伤害：2</w:t>
      </w:r>
    </w:p>
    <w:p w14:paraId="786215C3">
      <w:r xmlns:w="http://schemas.openxmlformats.org/wordprocessingml/2006/main">
        <w:t xml:space="preserve">[102] 受到的伤害：3</w:t>
      </w:r>
    </w:p>
    <w:p w14:paraId="778443D7">
      <w:r xmlns:w="http://schemas.openxmlformats.org/wordprocessingml/2006/main">
        <w:t xml:space="preserve">[103] 撤回</w:t>
      </w:r>
    </w:p>
    <w:p w14:paraId="7E14BF85">
      <w:r xmlns:w="http://schemas.openxmlformats.org/wordprocessingml/2006/main">
        <w:t xml:space="preserve">[104] 项目用途 1</w:t>
      </w:r>
    </w:p>
    <w:p w14:paraId="581789BF">
      <w:r xmlns:w="http://schemas.openxmlformats.org/wordprocessingml/2006/main">
        <w:t xml:space="preserve">[105] 物品用途 2</w:t>
      </w:r>
    </w:p>
    <w:p w14:paraId="4FC69C24">
      <w:r xmlns:w="http://schemas.openxmlformats.org/wordprocessingml/2006/main">
        <w:t xml:space="preserve">[106] 在游戏中 †</w:t>
      </w:r>
    </w:p>
    <w:p w14:paraId="54D8922B">
      <w:r xmlns:w="http://schemas.openxmlformats.org/wordprocessingml/2006/main">
        <w:t xml:space="preserve">[107] 自游戏上线以来，便在主线剧情和部分角色剧情中登场。于2021年8月18日维护后实装。至此，七闪全部角色均可操作的成就圆满完成。</w:t>
      </w:r>
    </w:p>
    <w:p w14:paraId="35AFB1DF">
      <w:r xmlns:w="http://schemas.openxmlformats.org/wordprocessingml/2006/main">
        <w:t xml:space="preserve">[108] 从性能上看，它是一名注重速度而非火力的物理攻击手。其4.5的移动速度、4的行动速度以及10的必杀技充能量都非常出色。</w:t>
      </w:r>
    </w:p>
    <w:p w14:paraId="32643EE8">
      <w:r xmlns:w="http://schemas.openxmlformats.org/wordprocessingml/2006/main">
        <w:t xml:space="preserve">[109] 速度在游戏中非常重要，这使得它成为一个优秀的增益角色，你的队伍中至少需要一个这样的角色。</w:t>
      </w:r>
    </w:p>
    <w:p w14:paraId="47850DA6">
      <w:r xmlns:w="http://schemas.openxmlformats.org/wordprocessingml/2006/main">
        <w:t xml:space="preserve">[110] 虽然很难将她与擅长速度操控且在奇露卡之前不久推出的风之风花进行比较，但她凭借进攻性的特殊招式和较高的蓄力时间而脱颖而出，这使她也能在歼灭战中发挥作用。</w:t>
      </w:r>
    </w:p>
    <w:p w14:paraId="4FBDA779">
      <w:r xmlns:w="http://schemas.openxmlformats.org/wordprocessingml/2006/main">
        <w:t xml:space="preserve">[111] 其独特的效果使其在离开时更容易释放特殊技能，从而更好地完成任务并为下一步行动做好准备。该效果的激活条件较为严格。务必注意不要让其体力值从10%以上降至0%而死亡，尤其是在其独特效果仍然生效的情况下。在歼灭战中，如果不激活该效果就结束战斗会造成浪费，因此需要调整其体力值和部署顺序。</w:t>
      </w:r>
    </w:p>
    <w:p w14:paraId="4B49DDA3">
      <w:r xmlns:w="http://schemas.openxmlformats.org/wordprocessingml/2006/main">
        <w:t xml:space="preserve">[112] 这套装备配备了火箭筒、用于提前激活速度增益的超级钻头，以及一条可以略微提升火力的腰带。即使没有“勇气姐妹”，也可以通过提升行动速度来持续保持速度增益。眩晕触发率也不错，所以“闪亮栗子”也是一个不错的选择。</w:t>
      </w:r>
    </w:p>
    <w:p w14:paraId="262265DD">
      <w:r xmlns:w="http://schemas.openxmlformats.org/wordprocessingml/2006/main">
        <w:t xml:space="preserve">[113] 内容适用性简易评估 †</w:t>
      </w:r>
    </w:p>
    <w:p w14:paraId="4CBE9CCC">
      <w:r xmlns:w="http://schemas.openxmlformats.org/wordprocessingml/2006/main">
        <w:t xml:space="preserve">[114] 合适的内容、推荐的装备示例、角色发展目标等。</w:t>
      </w:r>
    </w:p>
    <w:p w14:paraId="51441E40">
      <w:r xmlns:w="http://schemas.openxmlformats.org/wordprocessingml/2006/main">
        <w:t xml:space="preserve">[115] 兼容内容</w:t>
      </w:r>
    </w:p>
    <w:p w14:paraId="5E24D643">
      <w:r xmlns:w="http://schemas.openxmlformats.org/wordprocessingml/2006/main">
        <w:t xml:space="preserve">[116] 能力倾向</w:t>
      </w:r>
    </w:p>
    <w:p w14:paraId="27CDBA99">
      <w:r xmlns:w="http://schemas.openxmlformats.org/wordprocessingml/2006/main">
        <w:t xml:space="preserve">[117] 简短评论</w:t>
      </w:r>
    </w:p>
    <w:p w14:paraId="457CBBD7">
      <w:r xmlns:w="http://schemas.openxmlformats.org/wordprocessingml/2006/main">
        <w:t xml:space="preserve">[118] 主线任务 活动任务</w:t>
      </w:r>
    </w:p>
    <w:p w14:paraId="797258A2">
      <w:r xmlns:w="http://schemas.openxmlformats.org/wordprocessingml/2006/main">
        <w:t xml:space="preserve">[119] 可以毫无问题地执行</w:t>
      </w:r>
    </w:p>
    <w:p w14:paraId="310777FB">
      <w:r xmlns:w="http://schemas.openxmlformats.org/wordprocessingml/2006/main">
        <w:t xml:space="preserve">[120] 突袭战</w:t>
      </w:r>
    </w:p>
    <w:p w14:paraId="6E4C4E0D">
      <w:r xmlns:w="http://schemas.openxmlformats.org/wordprocessingml/2006/main">
        <w:t xml:space="preserve">[121] 它可以作为速度增益角色使用，但请记住效果量和伤害输出较低。</w:t>
      </w:r>
    </w:p>
    <w:p w14:paraId="11A91051">
      <w:r xmlns:w="http://schemas.openxmlformats.org/wordprocessingml/2006/main">
        <w:t xml:space="preserve">[122] 湮灭</w:t>
      </w:r>
    </w:p>
    <w:p w14:paraId="34BB7347">
      <w:r xmlns:w="http://schemas.openxmlformats.org/wordprocessingml/2006/main">
        <w:t xml:space="preserve">[123] 具有范围效果的终极技能，并带有场地速度增益，适合歼灭战，并且有助于终结特殊效果。</w:t>
      </w:r>
    </w:p>
    <w:p w14:paraId="59F33DBA">
      <w:r xmlns:w="http://schemas.openxmlformats.org/wordprocessingml/2006/main">
        <w:t xml:space="preserve">[124] B宇宙</w:t>
      </w:r>
    </w:p>
    <w:p w14:paraId="09DCE67B">
      <w:r xmlns:w="http://schemas.openxmlformats.org/wordprocessingml/2006/main">
        <w:t xml:space="preserve">[125] 仅凭这种效果大小的速度提升，很难使用这个角色。</w:t>
      </w:r>
    </w:p>
    <w:p w14:paraId="56CF1FA9">
      <w:r xmlns:w="http://schemas.openxmlformats.org/wordprocessingml/2006/main">
        <w:t xml:space="preserve">[126] 能力评价指标</w:t>
      </w:r>
    </w:p>
    <w:p w14:paraId="3F03907F">
      <w:r xmlns:w="http://schemas.openxmlformats.org/wordprocessingml/2006/main">
        <w:t xml:space="preserve">[127] ◎：优秀内容。最有可能发挥出色。○：合适内容。有较高发挥潜力。△：一般。需要一些技巧才能发挥良好，但选择理由不多。×：不合适内容。由于与内容规则、游戏系统、难度等级等不兼容，难以发挥出色。*2014年3月更新</w:t>
      </w:r>
    </w:p>
    <w:p w14:paraId="79AB32E8">
      <w:r xmlns:w="http://schemas.openxmlformats.org/wordprocessingml/2006/main">
        <w:t xml:space="preserve">[128] 湮灭</w:t>
      </w:r>
    </w:p>
    <w:p w14:paraId="62EDD509">
      <w:r xmlns:w="http://schemas.openxmlformats.org/wordprocessingml/2006/main">
        <w:t xml:space="preserve">[129] 推荐设备示例</w:t>
      </w:r>
    </w:p>
    <w:p w14:paraId="5EAD3055">
      <w:r xmlns:w="http://schemas.openxmlformats.org/wordprocessingml/2006/main">
        <w:t xml:space="preserve">[130] 主要设备</w:t>
      </w:r>
    </w:p>
    <w:p w14:paraId="25E77F98">
      <w:r xmlns:w="http://schemas.openxmlformats.org/wordprocessingml/2006/main">
        <w:t xml:space="preserve">[131] 子设备</w:t>
      </w:r>
    </w:p>
    <w:p w14:paraId="063424DE">
      <w:r xmlns:w="http://schemas.openxmlformats.org/wordprocessingml/2006/main">
        <w:t xml:space="preserve">[132] 一件令人愉悦的物品</w:t>
      </w:r>
    </w:p>
    <w:p w14:paraId="2B7C1700">
      <w:r xmlns:w="http://schemas.openxmlformats.org/wordprocessingml/2006/main">
        <w:t xml:space="preserve">[133] 发展目标</w:t>
      </w:r>
    </w:p>
    <w:p w14:paraId="49CC36EF">
      <w:r xmlns:w="http://schemas.openxmlformats.org/wordprocessingml/2006/main">
        <w:t xml:space="preserve">[134] 突破极限</w:t>
      </w:r>
    </w:p>
    <w:p w14:paraId="03AE8D0A">
      <w:r xmlns:w="http://schemas.openxmlformats.org/wordprocessingml/2006/main">
        <w:t xml:space="preserve">[135] 致命觉醒</w:t>
      </w:r>
    </w:p>
    <w:p w14:paraId="27AA9D31">
      <w:r xmlns:w="http://schemas.openxmlformats.org/wordprocessingml/2006/main">
        <w:t xml:space="preserve">[136] 独特的觉醒</w:t>
      </w:r>
    </w:p>
    <w:p w14:paraId="2CAAE787">
      <w:r xmlns:w="http://schemas.openxmlformats.org/wordprocessingml/2006/main">
        <w:t xml:space="preserve">[137] 行动速度</w:t>
      </w:r>
    </w:p>
    <w:p w14:paraId="6B5E55E4">
      <w:r xmlns:w="http://schemas.openxmlformats.org/wordprocessingml/2006/main">
        <w:t xml:space="preserve">[138] 特别收费</w:t>
      </w:r>
    </w:p>
    <w:p w14:paraId="064A0343">
      <w:r xmlns:w="http://schemas.openxmlformats.org/wordprocessingml/2006/main">
        <w:t xml:space="preserve">[139] 其他</w:t>
      </w:r>
    </w:p>
    <w:p w14:paraId="3A5B1BC1">
      <w:r xmlns:w="http://schemas.openxmlformats.org/wordprocessingml/2006/main">
        <w:t xml:space="preserve">[140] 培训成本</w:t>
      </w:r>
    </w:p>
    <w:p w14:paraId="1D9C7A0E">
      <w:r xmlns:w="http://schemas.openxmlformats.org/wordprocessingml/2006/main">
        <w:t xml:space="preserve">[141] 3.1 秒 9 次</w:t>
      </w:r>
    </w:p>
    <w:p w14:paraId="7D3C8D92">
      <w:r xmlns:w="http://schemas.openxmlformats.org/wordprocessingml/2006/main">
        <w:t xml:space="preserve">[142] 15% 17次</w:t>
      </w:r>
    </w:p>
    <w:p w14:paraId="56B665CC">
      <w:r xmlns:w="http://schemas.openxmlformats.org/wordprocessingml/2006/main">
        <w:t xml:space="preserve">[143] 备注</w:t>
      </w:r>
    </w:p>
    <w:p w14:paraId="1E28A457">
      <w:r xmlns:w="http://schemas.openxmlformats.org/wordprocessingml/2006/main">
        <w:t xml:space="preserve">[144] 如果你无法准备一个能用普通攻击瞬间击杀弱小敌人的增益效果，那么这样做就没有必要。如果体力不足，请根据敌人类型切换技能。</w:t>
      </w:r>
    </w:p>
    <w:p w14:paraId="3395423F">
      <w:r xmlns:w="http://schemas.openxmlformats.org/wordprocessingml/2006/main">
        <w:t xml:space="preserve">[145] *2016年3月更新</w:t>
      </w:r>
    </w:p>
    <w:p w14:paraId="4E7D63AE">
      <w:r xmlns:w="http://schemas.openxmlformats.org/wordprocessingml/2006/main">
        <w:t xml:space="preserve">[146] 其他版本 / 相关角色 †</w:t>
      </w:r>
    </w:p>
    <w:p w14:paraId="1ED4ED71">
      <w:r xmlns:w="http://schemas.openxmlformats.org/wordprocessingml/2006/main">
        <w:t xml:space="preserve">[147] 花之奇鲁卡</w:t>
      </w:r>
    </w:p>
    <w:p w14:paraId="5F800782">
      <w:r xmlns:w="http://schemas.openxmlformats.org/wordprocessingml/2006/main">
        <w:t xml:space="preserve">[148] 仲夏奇鲁卡</w:t>
      </w:r>
    </w:p>
    <w:p w14:paraId="4C40B485">
      <w:r xmlns:w="http://schemas.openxmlformats.org/wordprocessingml/2006/main">
        <w:t xml:space="preserve">[149] 超能力闪光忍者奇鲁卡</w:t>
      </w:r>
    </w:p>
    <w:p w14:paraId="76206365">
      <w:r xmlns:w="http://schemas.openxmlformats.org/wordprocessingml/2006/main">
        <w:t xml:space="preserve">[150] 冰静香</w:t>
      </w:r>
    </w:p>
    <w:p w14:paraId="79431C4B">
      <w:r xmlns:w="http://schemas.openxmlformats.org/wordprocessingml/2006/main">
        <w:t xml:space="preserve">[151] 光硅</w:t>
      </w:r>
    </w:p>
    <w:p w14:paraId="1302E7E5">
      <w:r xmlns:w="http://schemas.openxmlformats.org/wordprocessingml/2006/main">
        <w:t xml:space="preserve">[152] 火之豪卡（大师）</w:t>
      </w:r>
    </w:p>
    <w:p w14:paraId="16578D17">
      <w:r xmlns:w="http://schemas.openxmlformats.org/wordprocessingml/2006/main">
        <w:t xml:space="preserve">[153] 千金成香</w:t>
      </w:r>
    </w:p>
    <w:p w14:paraId="34B01C4E">
      <w:r xmlns:w="http://schemas.openxmlformats.org/wordprocessingml/2006/main">
        <w:t xml:space="preserve">[154] 闪光忍者 Kikka</w:t>
      </w:r>
    </w:p>
    <w:p w14:paraId="26CCF361">
      <w:r xmlns:w="http://schemas.openxmlformats.org/wordprocessingml/2006/main">
        <w:t xml:space="preserve">[155] 闪光忍者赛卡</w:t>
      </w:r>
    </w:p>
    <w:p w14:paraId="4BCCDC11">
      <w:r xmlns:w="http://schemas.openxmlformats.org/wordprocessingml/2006/main">
        <w:t xml:space="preserve">[156] 花之奇鲁卡</w:t>
      </w:r>
    </w:p>
    <w:p w14:paraId="1D35D7E8">
      <w:r xmlns:w="http://schemas.openxmlformats.org/wordprocessingml/2006/main">
        <w:t xml:space="preserve">[157] 闪光忍者彼岸</w:t>
      </w:r>
    </w:p>
    <w:p w14:paraId="0C37DDDF">
      <w:r xmlns:w="http://schemas.openxmlformats.org/wordprocessingml/2006/main">
        <w:t xml:space="preserve">[158] 琐事 †</w:t>
      </w:r>
    </w:p>
    <w:p w14:paraId="11391D54">
      <w:r xmlns:w="http://schemas.openxmlformats.org/wordprocessingml/2006/main">
        <w:t xml:space="preserve">[159] 七闪之一，千舞春奈的侄女。</w:t>
      </w:r>
    </w:p>
    <w:p w14:paraId="5C6DBD2C">
      <w:r xmlns:w="http://schemas.openxmlformats.org/wordprocessingml/2006/main">
        <w:t xml:space="preserve">[160] 虽然故事中没有直接提及，但人们普遍认为她的祖父是狮童家的现任家主。（这是因为千瑠夏年纪尚小，而且故事中也没有描绘她被当作家主对待的场景。）</w:t>
      </w:r>
    </w:p>
    <w:p w14:paraId="3B378C41">
      <w:r xmlns:w="http://schemas.openxmlformats.org/wordprocessingml/2006/main">
        <w:t xml:space="preserve">[161] 她与火之豪卡是师徒关系，与火之豪卡一起，花之奇露卡被称为“花火”（烟火）。</w:t>
      </w:r>
    </w:p>
    <w:p w14:paraId="3894EDB2">
      <w:r xmlns:w="http://schemas.openxmlformats.org/wordprocessingml/2006/main">
        <w:t xml:space="preserve">[162] 在“勿忘我随风摇曳～我是谁？我在哪里？”事件中，她是一位技艺高超的人，被林绫香称赞为“拥有成为七位闪光中下一位第一人的才能和领导才能”。</w:t>
      </w:r>
    </w:p>
    <w:p w14:paraId="33268BE6">
      <w:r xmlns:w="http://schemas.openxmlformats.org/wordprocessingml/2006/main">
        <w:t xml:space="preserve">[163] 和娜丽卡一样，她也使用大型手里剑作为武器，但这些手里剑似乎并非蛇咬。娜丽卡说它们是“我所在世界制造的特殊武器”，因此它们很可能并不存在于超高战争的世界中。</w:t>
      </w:r>
    </w:p>
    <w:p w14:paraId="332A7808">
      <w:r xmlns:w="http://schemas.openxmlformats.org/wordprocessingml/2006/main">
        <w:t xml:space="preserve">[164] 虽然传奇女英雄已经以多种形式出现，包括作为 NPC 和敌方单位，但奇尔卡是第一个被制作成可玩角色的版本。</w:t>
      </w:r>
    </w:p>
    <w:p w14:paraId="23647549">
      <w:r xmlns:w="http://schemas.openxmlformats.org/wordprocessingml/2006/main">
        <w:t xml:space="preserve">[165] 而且，由于她也被提及与奈里卡同龄，所以她是一名中学生。因此，我们可以毫不犹豫地推断她的卧室也是中学生的卧室。</w:t>
      </w:r>
    </w:p>
    <w:p w14:paraId="02BE6972">
      <w:r xmlns:w="http://schemas.openxmlformats.org/wordprocessingml/2006/main">
        <w:t xml:space="preserve">[166] “我认为时贞是个变态混蛋。”</w:t>
      </w:r>
    </w:p>
    <w:p w14:paraId="27099BA4">
      <w:r xmlns:w="http://schemas.openxmlformats.org/wordprocessingml/2006/main">
        <w:t xml:space="preserve">[167] “我可能说得太过分了，但我认为时贞是个变态。”</w:t>
      </w:r>
    </w:p>
    <w:p w14:paraId="3A4FC411">
      <w:r xmlns:w="http://schemas.openxmlformats.org/wordprocessingml/2006/main">
        <w:t xml:space="preserve">[168] 人物故事（剧透警告）</w:t>
      </w:r>
    </w:p>
    <w:p w14:paraId="0737832F">
      <w:r xmlns:w="http://schemas.openxmlformats.org/wordprocessingml/2006/main">
        <w:t xml:space="preserve">[169]千金成香：好感度2</w:t>
      </w:r>
    </w:p>
    <w:p w14:paraId="4A750E4F">
      <w:r xmlns:w="http://schemas.openxmlformats.org/wordprocessingml/2006/main">
        <w:t xml:space="preserve">[170] Esca Sapphire：喜爱度 2</w:t>
      </w:r>
    </w:p>
    <w:p w14:paraId="0DF34CF0">
      <w:r xmlns:w="http://schemas.openxmlformats.org/wordprocessingml/2006/main">
        <w:t xml:space="preserve">[171] 官方推特账号简介 †</w:t>
      </w:r>
    </w:p>
    <w:p w14:paraId="38861FC8">
      <w:r xmlns:w="http://schemas.openxmlformats.org/wordprocessingml/2006/main">
        <w:t xml:space="preserve">[172] 人物介绍</w:t>
      </w:r>
    </w:p>
    <w:p w14:paraId="5A8DA987">
      <w:r xmlns:w="http://schemas.openxmlformats.org/wordprocessingml/2006/main">
        <w:t xml:space="preserve">[173] 纪念超能力闪光忍者奇鲁卡的实施</w:t>
      </w:r>
    </w:p>
    <w:p w14:paraId="1E115B6F">
      <w:r xmlns:w="http://schemas.openxmlformats.org/wordprocessingml/2006/main">
        <w:t xml:space="preserve">[174] 评论表 †</w:t>
      </w:r>
    </w:p>
    <w:p w14:paraId="2150038D">
      <w:r xmlns:w="http://schemas.openxmlformats.org/wordprocessingml/2006/main">
        <w:t xml:space="preserve">[175] 点击打开历史日志列表</w:t>
      </w:r>
    </w:p>
    <w:p w14:paraId="28E5A1D1">
      <w:r xmlns:w="http://schemas.openxmlformats.org/wordprocessingml/2006/main">
        <w:t xml:space="preserve">[176] 末尾的数字越小，日志越旧。</w:t>
      </w:r>
    </w:p>
    <w:p w14:paraId="371CABFF">
      <w:r xmlns:w="http://schemas.openxmlformats.org/wordprocessingml/2006/main">
        <w:t xml:space="preserve">[177] 'Comments/Flower Chiruka/' 没有子页面。</w:t>
      </w:r>
    </w:p>
    <w:p w14:paraId="3E1084D2">
      <w:r xmlns:w="http://schemas.openxmlformats.org/wordprocessingml/2006/main">
        <w:t xml:space="preserve">[178] 最近，爱丽丝一上来就脱衣服——[YN7w2Pf1ku.] 2021-08-18 (周三) 17:33:00</w:t>
      </w:r>
    </w:p>
    <w:p w14:paraId="6D19CD9E">
      <w:r xmlns:w="http://schemas.openxmlformats.org/wordprocessingml/2006/main">
        <w:t xml:space="preserve">[179] 是那邪恶的真理与我一同堕入了黑暗——[a5K3lUDfe0U] 2021-08-18 (周三) 17:53:08</w:t>
      </w:r>
    </w:p>
    <w:p w14:paraId="2A1FCF6B">
      <w:r xmlns:w="http://schemas.openxmlformats.org/wordprocessingml/2006/main">
        <w:t xml:space="preserve">[180] 卧室最棒了。毕竟，坏男人和美女的合作总是令人兴奋。之所以说它最棒，是因为现实中根本不可能，所以能够通过催眠或改变她的现实感，违背她的意愿把她变成性玩具，才是最棒的。——[xxFCO58IYHo] 2024-01-10 (周三) 01:03:46</w:t>
      </w:r>
    </w:p>
    <w:p w14:paraId="3CF519C2">
      <w:r xmlns:w="http://schemas.openxmlformats.org/wordprocessingml/2006/main">
        <w:t xml:space="preserve">[181] 实际上，这一切都是谎言，从一开始就什么都没做 → 这可能只是一个无休止的循环 -- [k2BwPOx8cco] 2021-08-18 (周三) 20:20:53</w:t>
      </w:r>
    </w:p>
    <w:p w14:paraId="7540CA73">
      <w:r xmlns:w="http://schemas.openxmlformats.org/wordprocessingml/2006/main">
        <w:t xml:space="preserve">[182] 看着你们，我真的觉得指挥官是个真正的绅士——[.pXyLAUgALo] 2021-08-28 (周六) 21:55:20</w:t>
      </w:r>
    </w:p>
    <w:p w14:paraId="6FD538B2">
      <w:r xmlns:w="http://schemas.openxmlformats.org/wordprocessingml/2006/main">
        <w:t xml:space="preserve">[183] 我其实挺期待饭团君的手工书第二期及后续的。毕竟还有很多角色没登场呢。所以……这次抽卡结束后，我打算用之前攒的4000左右的D2P去抽奇露卡和伊扎奈尔……（我还没用D2P抽到过SSR呢）——[BPo2uwI2DmA] 2021-08-20 (周五) 17:24:31</w:t>
      </w:r>
    </w:p>
    <w:p w14:paraId="7C55BD6A">
      <w:r xmlns:w="http://schemas.openxmlformats.org/wordprocessingml/2006/main">
        <w:t xml:space="preserve">[184] 原作角色奈里香实际上是完整版游戏的女主角……（虽然标题中的女主角是遥）——[ZZWfVjkwVvM] 2021-08-22 (周日) 12:30:54</w:t>
      </w:r>
    </w:p>
    <w:p w14:paraId="13E936BA">
      <w:r xmlns:w="http://schemas.openxmlformats.org/wordprocessingml/2006/main">
        <w:t xml:space="preserve">[185] 哈哈，我印象中也是这样。在个人故事里，他们是学生，在一个看起来像学校的屋顶上，而且他们很吵闹，楼下都能听到他们的声音……如果是四格漫画的话，可能有人会跑上来跟他们说“恭喜！”……不过，他们俩确实都在屋顶上。——[oB.Zea5hysY] 2022-06-09 (周四) 02:42:00</w:t>
      </w:r>
    </w:p>
    <w:p w14:paraId="0C6691FD">
      <w:r xmlns:w="http://schemas.openxmlformats.org/wordprocessingml/2006/main">
        <w:t xml:space="preserve">[186] 可惜它不能和风花的特殊招式重叠。好吧，看来只能远距离使用了…… -- [g3wzpejceK.] 2021-08-20 (周五) 21:19:46</w:t>
      </w:r>
    </w:p>
    <w:p w14:paraId="272AD6BF">
      <w:r xmlns:w="http://schemas.openxmlformats.org/wordprocessingml/2006/main">
        <w:t xml:space="preserve">[187] 游戏中没有描绘她获救的场景，所以从故事（游戏）的角度来看，它给人一种强烈的“如果……会怎样”的糟糕结局的感觉……它既带有情色意味，又散发着浓厚的阿巴巴气息…… -- [oB.Zea5hysY] 2022-06-09 (周四) 23:50:42</w:t>
      </w:r>
    </w:p>
    <w:p w14:paraId="6528583D">
      <w:r xmlns:w="http://schemas.openxmlformats.org/wordprocessingml/2006/main">
        <w:t xml:space="preserve">[188] 我很喜欢Chiruka，但是卧室插画里的她的脸看起来是不是有点不一样？ -- [d3V7OEfDDFQ] 2021-08-24 (周二) 23:49:11</w:t>
      </w:r>
    </w:p>
    <w:p w14:paraId="746C9439">
      <w:r xmlns:w="http://schemas.openxmlformats.org/wordprocessingml/2006/main">
        <w:t xml:space="preserve">[189] 说时贞是个变态一点也不夸张——[LeU8B9JvDWc] 2021-09-09 (周四) 20:21:27</w:t>
      </w:r>
    </w:p>
    <w:p w14:paraId="3AA44F5D">
      <w:r xmlns:w="http://schemas.openxmlformats.org/wordprocessingml/2006/main">
        <w:t xml:space="preserve">[190] 但他们居然只满足于和一只发情的、爱炫耀的狗（Yuga）在户外进行简单的性行为，这让我觉得他们（以情色漫画的标准来看）真是些可悲的变态。——[BPo2uwI2DmA] 2021-09-09 (周四) 21:05:15</w:t>
      </w:r>
    </w:p>
    <w:p w14:paraId="3278DD76">
      <w:r xmlns:w="http://schemas.openxmlformats.org/wordprocessingml/2006/main">
        <w:t xml:space="preserve">[191] 我失去了交换花蕾的初体验。我知道这基本上是个糟糕的决定，但我忍不住哈哈。它的一切都很可爱，但我认为所有角色中SD（Super Deform）模型是最好的（个人观点）。以“花”作为象征道具绝对赏心悦目。特殊技能也很漂亮，花形手里剑也很有意思。我就是因为它的外观才决定选它的（很高兴能和助手一起查看SD模型。我不知道助手是谁，但还是要感谢Tokisada），而且它看起来也是个不错的角色，这很有帮助。如果我把它和传奇增益以及一些强力忍者组队，我想知道我能不能把它放在队伍里直到游戏结束。它提供速度增益，所以也许会有效。-- [0YcpVwgKFnE] 2021-12-24 (周五) 10:54:47</w:t>
      </w:r>
    </w:p>
    <w:p w14:paraId="45E0B12B">
      <w:r xmlns:w="http://schemas.openxmlformats.org/wordprocessingml/2006/main">
        <w:t xml:space="preserve">[192] 相反，我觉得自己比时贞更接近普通人，所以“失败才是真爱”的理论更有可能成立——[hKHQtIjZ1GQ] 2021-11-23 (周二) 07:06:44</w:t>
      </w:r>
    </w:p>
    <w:p w14:paraId="3015D8E6">
      <w:r xmlns:w="http://schemas.openxmlformats.org/wordprocessingml/2006/main">
        <w:t xml:space="preserve">[193] 这是一首短歌，作者是纪友则，出自《百人一首》。我认为最后一句代表“落花（chiruka）”。或许“Narika”与“落花”是同一事物，也融入了木花落花姬的神话。——[wWx/pMRrzKM] 2022-02-13 (周日) 04:00:24</w:t>
      </w:r>
    </w:p>
    <w:p w14:paraId="55954888">
      <w:r xmlns:w="http://schemas.openxmlformats.org/wordprocessingml/2006/main">
        <w:t xml:space="preserve">[194] Grass -- [0YcpVwgKFnE] 2022-02-24 (周四) 11:46:33</w:t>
      </w:r>
    </w:p>
    <w:p w14:paraId="6A5C2631">
      <w:r xmlns:w="http://schemas.openxmlformats.org/wordprocessingml/2006/main">
        <w:t xml:space="preserve">[195] 即使是谦逊温柔的奈里卡看到这种情况也会发脾气的哈哈 -- [hEXMk9DucpQ] 2022-02-25 (周五) 21:05:43</w:t>
      </w:r>
    </w:p>
    <w:p w14:paraId="08976EB3">
      <w:r xmlns:w="http://schemas.openxmlformats.org/wordprocessingml/2006/main">
        <w:t xml:space="preserve">[196] Choiyaa! 让人上瘾 -- [3niMbGdisyc] 2022-02-25 (周五) 19:16:43</w:t>
      </w:r>
    </w:p>
    <w:p w14:paraId="645BB0B9">
      <w:r xmlns:w="http://schemas.openxmlformats.org/wordprocessingml/2006/main">
        <w:t xml:space="preserve">[197] 我觉得她和奈里卡的对比其实挺好的。明明她们是平等的存在，却因为彼此的疏离感而感到困惑，这种感觉很微妙，尤其考虑到奈里卡对自己的成长经历感到自卑。——[Lx2HgXk7gWc] 2022-08-06 (周六) 19:18:33</w:t>
      </w:r>
    </w:p>
    <w:p w14:paraId="343C90D3">
      <w:r xmlns:w="http://schemas.openxmlformats.org/wordprocessingml/2006/main">
        <w:t xml:space="preserve">[198] 那个被打败的、令人作呕的胖子，这难道是 Kimie 吗……？ -- [LBlIJ3oun3s] 2022-06-04 (周六) 00:42:22</w:t>
      </w:r>
    </w:p>
    <w:p w14:paraId="27507278">
      <w:r xmlns:w="http://schemas.openxmlformats.org/wordprocessingml/2006/main">
        <w:t xml:space="preserve">[199] 如此深厚的爱使得纯粹的爱与失败之间的逆转最为精彩。我很好奇他们能否利用默认失败不需要救援这一设定，让泳装失败成为前一次失败的延续……就像，他们的关系实际上仍在继续——[PWPkJK4RY2A] 2022-08-07 (周日) 21:04:41</w:t>
      </w:r>
    </w:p>
    <w:p w14:paraId="2505F35B">
      <w:r xmlns:w="http://schemas.openxmlformats.org/wordprocessingml/2006/main">
        <w:t xml:space="preserve">[200] 确实，从那张照片来看，她的头发好像没有扎起来。我也想看看其他角色的背影。——[QeKy3U9zM8E] 2022-08-09 (周二) 20:04:55</w:t>
      </w:r>
    </w:p>
    <w:p w14:paraId="2FB18439">
      <w:r xmlns:w="http://schemas.openxmlformats.org/wordprocessingml/2006/main">
        <w:t xml:space="preserve">[201] 结合今年夏季活动来看角色剧情，好感度1级时的对话很沉重……原本就很沉重，但现在走向完全不同了……——[ZZWfVjkwVvM] 2022-09-14 (周三) 01:50:41</w:t>
      </w:r>
    </w:p>
    <w:p w14:paraId="765BF710">
      <w:r xmlns:w="http://schemas.openxmlformats.org/wordprocessingml/2006/main">
        <w:t xml:space="preserve">[202] ←使用棋盘前请务必阅读规则。</w:t>
      </w:r>
    </w:p>
    <w:p w14:paraId="529E4900">
      <w:r xmlns:w="http://schemas.openxmlformats.org/wordprocessingml/2006/main">
        <w:t xml:space="preserve">[203] 关于规则 †</w:t>
      </w:r>
    </w:p>
    <w:p w14:paraId="63351894">
      <w:r xmlns:w="http://schemas.openxmlformats.org/wordprocessingml/2006/main">
        <w:t xml:space="preserve">[204] 请不要抱怨或批评页面编辑者。如果您对其他人的编辑有意见，请通过“提供替代方案”或“自行编辑”的方式进行建设性沟通。</w:t>
      </w:r>
    </w:p>
    <w:p w14:paraId="4F83A16C">
      <w:r xmlns:w="http://schemas.openxmlformats.org/wordprocessingml/2006/main">
        <w:t xml:space="preserve">[205] 不要发布个人网站或其他禁止未经授权链接的网站的网址。</w:t>
      </w:r>
    </w:p>
    <w:p w14:paraId="2DFF2C38">
      <w:r xmlns:w="http://schemas.openxmlformats.org/wordprocessingml/2006/main">
        <w:t xml:space="preserve">[206] 关于违反规则的帖子 †</w:t>
      </w:r>
    </w:p>
    <w:p w14:paraId="62ACB930">
      <w:r xmlns:w="http://schemas.openxmlformats.org/wordprocessingml/2006/main">
        <w:t xml:space="preserve">[207] 禁止发布以下类型的帖子，因为它们容易造成干扰。</w:t>
      </w:r>
    </w:p>
    <w:p w14:paraId="7FA66458">
      <w:r xmlns:w="http://schemas.openxmlformats.org/wordprocessingml/2006/main">
        <w:t xml:space="preserve">[208]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B9EC8F7">
      <w:r xmlns:w="http://schemas.openxmlformats.org/wordprocessingml/2006/main">
        <w:t xml:space="preserve">[209] 其他包括使用此维基的人、官方管理员、艺术家、配音演员、现实生活中的个人以及 Twitter 用户等团体。</w:t>
      </w:r>
    </w:p>
    <w:p w14:paraId="5CDD254A">
      <w:r xmlns:w="http://schemas.openxmlformats.org/wordprocessingml/2006/main">
        <w:t xml:space="preserve">[210] 关于向管理层提交的帖子，我们容忍可以解释为用户意见的评论，例如“我希望他们改进这一点”、“我希望他们尽快修复错误”和“维护时间太长了”，但我们不容忍使用辱骂性语言贬低管理层。</w:t>
      </w:r>
    </w:p>
    <w:p w14:paraId="18FF6B2B">
      <w:r xmlns:w="http://schemas.openxmlformats.org/wordprocessingml/2006/main">
        <w:t xml:space="preserve">[211] 将讨论和意见交流视为“诽谤或对抗他人”是错误的。然而，在讨论或意见交流中使用辱骂性语言、贬低他人、挑衅他人或在缺乏明确证据的情况下发表言论，都是违法行为。说话时务必注意自己的言辞。</w:t>
      </w:r>
    </w:p>
    <w:p w14:paraId="56EEE60A">
      <w:r xmlns:w="http://schemas.openxmlformats.org/wordprocessingml/2006/main">
        <w:t xml:space="preserve">[212] 攻击性评论包括使用“做这个”或“做那个”等强硬命令、“使用粗俗语言”、“采取居高临下的态度”或“挑衅”。</w:t>
      </w:r>
    </w:p>
    <w:p w14:paraId="367F5907">
      <w:r xmlns:w="http://schemas.openxmlformats.org/wordprocessingml/2006/main">
        <w:t xml:space="preserve">[213] 禁止发布冒犯现有玩家的帖子，例如“还有人玩这个游戏吗？”或“这游戏已经凉了”。这并不意味着您完全不能发表任何负面言论，而是指那些超出单纯负面评价范围，构成诽谤或诋毁的帖子将被禁止发布。</w:t>
      </w:r>
    </w:p>
    <w:p w14:paraId="5B8D0D8B">
      <w:r xmlns:w="http://schemas.openxmlformats.org/wordprocessingml/2006/main">
        <w:t xml:space="preserve">[214] 公开羞辱他人，包括泄露他人的游戏内名称或UID</w:t>
      </w:r>
    </w:p>
    <w:p w14:paraId="0E9C4193">
      <w:r xmlns:w="http://schemas.openxmlformats.org/wordprocessingml/2006/main">
        <w:t xml:space="preserve">[215] 但是，分享有助于游戏攻略的信息和视频是允许的。</w:t>
      </w:r>
    </w:p>
    <w:p w14:paraId="0E39533F">
      <w:r xmlns:w="http://schemas.openxmlformats.org/wordprocessingml/2006/main">
        <w:t xml:space="preserve">[216] 参考其他应用程序</w:t>
      </w:r>
    </w:p>
    <w:p w14:paraId="7AD61195">
      <w:r xmlns:w="http://schemas.openxmlformats.org/wordprocessingml/2006/main">
        <w:t xml:space="preserve">[217] 在多个论坛上多次发帖</w:t>
      </w:r>
    </w:p>
    <w:p w14:paraId="79BA1A0C">
      <w:r xmlns:w="http://schemas.openxmlformats.org/wordprocessingml/2006/main">
        <w:t xml:space="preserve">[218] 写一串无意义的字符</w:t>
      </w:r>
    </w:p>
    <w:p w14:paraId="710B97D5">
      <w:r xmlns:w="http://schemas.openxmlformats.org/wordprocessingml/2006/main">
        <w:t xml:space="preserve">[219] 关于作弊和利用漏洞的帖子</w:t>
      </w:r>
    </w:p>
    <w:p w14:paraId="4F6E0207">
      <w:r xmlns:w="http://schemas.openxmlformats.org/wordprocessingml/2006/main">
        <w:t xml:space="preserve">[220] 最好的办法是忽略违反规则的帖子。上钩或反驳只会让事情变得更糟。</w:t>
      </w:r>
    </w:p>
    <w:p w14:paraId="58EE76F9">
      <w:r xmlns:w="http://schemas.openxmlformats.org/wordprocessingml/2006/main">
        <w:t xml:space="preserve">[221] *在上述规则中，“诽谤”指的是在没有客观证据的情况下诋毁和贬低他人。将所有批评性文章都归为“诽谤”是不正确的，所以请务必谨慎。</w:t>
      </w:r>
    </w:p>
    <w:p w14:paraId="6B555F6F">
      <w:r xmlns:w="http://schemas.openxmlformats.org/wordprocessingml/2006/main">
        <w:t xml:space="preserve">[222] 关于修改和删除发帖日志 †</w:t>
      </w:r>
    </w:p>
    <w:p w14:paraId="3E20A9BC">
      <w:r xmlns:w="http://schemas.openxmlformats.org/wordprocessingml/2006/main">
        <w:t xml:space="preserve">[223] 但是，允许更正印刷错误、遗漏和字体颜色。（他人出于善意所做的更正也允许。）</w:t>
      </w:r>
    </w:p>
    <w:p w14:paraId="0A96F369">
      <w:r xmlns:w="http://schemas.openxmlformats.org/wordprocessingml/2006/main">
        <w:t xml:space="preserve">[224] 作为例外情况，您可以删除自己的帖子，但事后必须向管理员报告。此外，删除时，请将整个评论替换为以下文本，而不是完全删除：&amp;color(#ff0000){''发帖人已删除''};</w:t>
      </w:r>
    </w:p>
    <w:p w14:paraId="1C46ADB4">
      <w:r xmlns:w="http://schemas.openxmlformats.org/wordprocessingml/2006/main">
        <w:t xml:space="preserve">[225] 关于评论删除违反规则的帖子 †</w:t>
      </w:r>
    </w:p>
    <w:p w14:paraId="50329ED1">
      <w:r xmlns:w="http://schemas.openxmlformats.org/wordprocessingml/2006/main">
        <w:t xml:space="preserve">[226] 您可以自行注释掉上述任何违反规则的评论，无需管理员许可。但是，如果您注释掉了某条评论，请务必在“违规举报公告板”上进行举报。举报时请使用“违规举报公告板”上的模板。</w:t>
      </w:r>
    </w:p>
    <w:p w14:paraId="56039884">
      <w:r xmlns:w="http://schemas.openxmlformats.org/wordprocessingml/2006/main">
        <w:t xml:space="preserve">[227] 未经 CO 举报公告板举报而被评论删除的帖子将被恢复，而评论删除帖子的人将受到处罚。</w:t>
      </w:r>
    </w:p>
    <w:p w14:paraId="344E09B4">
      <w:r xmlns:w="http://schemas.openxmlformats.org/wordprocessingml/2006/main">
        <w:t xml:space="preserve">[228] 如果您反复向 CO 举报公告板举报不违反规则的帖子，我们将认为您是自私的，并将对您实施发帖和编辑限制。</w:t>
      </w:r>
    </w:p>
    <w:p w14:paraId="377F7884">
      <w:r xmlns:w="http://schemas.openxmlformats.org/wordprocessingml/2006/main">
        <w:t xml:space="preserve">[229] 在 CO 报告公告板上，不违反规则的报告可以由管理员酌情恢复。</w:t>
      </w:r>
    </w:p>
    <w:p w14:paraId="7436D076">
      <w:r xmlns:w="http://schemas.openxmlformats.org/wordprocessingml/2006/main">
        <w:t xml:space="preserve">[230] 我们再次要求您不要评论那些并未违反规则的评论。（例如，诸如“虽然不违反规则，但显然是在挑衅”、“恶作剧”或“评论整个帖子”之类的主观判断。）</w:t>
      </w:r>
    </w:p>
    <w:p w14:paraId="2102CD35">
      <w:r xmlns:w="http://schemas.openxmlformats.org/wordprocessingml/2006/main">
        <w:t xml:space="preserve">[231] 关于不违反规则但“冒犯性”的帖子 †</w:t>
      </w:r>
    </w:p>
    <w:p w14:paraId="5D261BF1">
      <w:r xmlns:w="http://schemas.openxmlformats.org/wordprocessingml/2006/main">
        <w:t xml:space="preserve">[232] 即使帖子内容具有冒犯性，除非违反版规，否则不会被删除。由于每个人对冒犯性的接受程度不同，请使用 NGID 功能隐藏评论，而不是争论或恶意挑衅。</w:t>
      </w:r>
    </w:p>
    <w:p w14:paraId="547567DA">
      <w:r xmlns:w="http://schemas.openxmlformats.org/wordprocessingml/2006/main">
        <w:t xml:space="preserve">[233] 挑衅难道不是一种违规行为吗？†</w:t>
      </w:r>
    </w:p>
    <w:p w14:paraId="36F187DB">
      <w:r xmlns:w="http://schemas.openxmlformats.org/wordprocessingml/2006/main">
        <w:t xml:space="preserve">[234] 某人对某些内容是否具有煽动性的看法差异很大，因此我们不认为这是违规行为。如果您认为某条评论具有煽动性，请使用 NGID 功能将其隐藏。</w:t>
      </w:r>
    </w:p>
    <w:p w14:paraId="2A12DCB1">
      <w:r xmlns:w="http://schemas.openxmlformats.org/wordprocessingml/2006/main">
        <w:t xml:space="preserve">[235] 抱怨难道不算违法吗？†</w:t>
      </w:r>
    </w:p>
    <w:p w14:paraId="02DA6F7C">
      <w:r xmlns:w="http://schemas.openxmlformats.org/wordprocessingml/2006/main">
        <w:t xml:space="preserve">[236] 一般而言，抱怨本身并不构成违规。但是，针对本作品的负面宣传、诽谤、辱骂性语言以及超出抱怨范围的对抗性言论均构成违规。如果您认为抱怨内容冒犯了您，请使用 NGID 功能隐藏相关评论。</w:t>
      </w:r>
    </w:p>
    <w:p w14:paraId="206C2243">
      <w:r xmlns:w="http://schemas.openxmlformats.org/wordprocessingml/2006/main">
        <w:t xml:space="preserve">[237] 如果您不确定某个帖子是否违反规则，该怎么办？ †</w:t>
      </w:r>
    </w:p>
    <w:p w14:paraId="380BE37A">
      <w:r xmlns:w="http://schemas.openxmlformats.org/wordprocessingml/2006/main">
        <w:t xml:space="preserve">[238] 有些帖子内容含糊不清，难以判断是否违规。评论删除这类含糊不清的帖子可能会导致问题，所以请不要评论删除，而是使用 NGID 功能将评论隐藏起来。</w:t>
      </w:r>
    </w:p>
    <w:p w14:paraId="63E01855">
      <w:r xmlns:w="http://schemas.openxmlformats.org/wordprocessingml/2006/main">
        <w:t xml:space="preserve">[239] 对屡犯者的处罚 †</w:t>
      </w:r>
    </w:p>
    <w:p w14:paraId="1F661326">
      <w:r xmlns:w="http://schemas.openxmlformats.org/wordprocessingml/2006/main">
        <w:t xml:space="preserve">[240] 屡次违反规则或发布特别恶意的帖子，管理员可酌情予以处罚，例如“禁止访问”或“限制发帖”。</w:t>
      </w:r>
    </w:p>
    <w:p w14:paraId="5BB580D7">
      <w:r xmlns:w="http://schemas.openxmlformats.org/wordprocessingml/2006/main">
        <w:t xml:space="preserve">[241] 如果您对进一步改进有任何建议，请通过 Wiki 管理公告板与我们联系。</w:t>
      </w:r>
    </w:p>
    <w:p w14:paraId="112C8047"/>
    <w:p w14:paraId="0C764838">
      <w:r xmlns:w="http://schemas.openxmlformats.org/wordprocessingml/2006/main">
        <w:rPr>
          <w:b/>
        </w:rPr>
        <w:t xml:space="preserve">A279</w:t>
      </w:r>
    </w:p>
    <w:p w14:paraId="2A83419D">
      <w:r xmlns:w="http://schemas.openxmlformats.org/wordprocessingml/2006/main">
        <w:t xml:space="preserve">[0] 索引：所有角色 | SSR 角色 | SR 角色 | R 角色 | NPC 角色</w:t>
      </w:r>
    </w:p>
    <w:p w14:paraId="1B41077C">
      <w:r xmlns:w="http://schemas.openxmlformats.org/wordprocessingml/2006/main">
        <w:t xml:space="preserve">[1] 基本信息</w:t>
      </w:r>
    </w:p>
    <w:p w14:paraId="7F34C4A5">
      <w:r xmlns:w="http://schemas.openxmlformats.org/wordprocessingml/2006/main">
        <w:t xml:space="preserve">[2] 语音</w:t>
      </w:r>
    </w:p>
    <w:p w14:paraId="1AF0CE89">
      <w:r xmlns:w="http://schemas.openxmlformats.org/wordprocessingml/2006/main">
        <w:t xml:space="preserve">[3] 内容适用性简易评估</w:t>
      </w:r>
    </w:p>
    <w:p w14:paraId="759B09B6">
      <w:r xmlns:w="http://schemas.openxmlformats.org/wordprocessingml/2006/main">
        <w:t xml:space="preserve">[4] 其他版本及相关角色</w:t>
      </w:r>
    </w:p>
    <w:p w14:paraId="0227C65A">
      <w:r xmlns:w="http://schemas.openxmlformats.org/wordprocessingml/2006/main">
        <w:t xml:space="preserve">[5] 琐事</w:t>
      </w:r>
    </w:p>
    <w:p w14:paraId="3E3102AF">
      <w:r xmlns:w="http://schemas.openxmlformats.org/wordprocessingml/2006/main">
        <w:t xml:space="preserve">[6] 官方推特账号介绍</w:t>
      </w:r>
    </w:p>
    <w:p w14:paraId="0A87348A">
      <w:r xmlns:w="http://schemas.openxmlformats.org/wordprocessingml/2006/main">
        <w:t xml:space="preserve">[7] 评论表单</w:t>
      </w:r>
    </w:p>
    <w:p w14:paraId="6683DAD8">
      <w:r xmlns:w="http://schemas.openxmlformats.org/wordprocessingml/2006/main">
        <w:t xml:space="preserve">[8] 基本信息 †</w:t>
      </w:r>
    </w:p>
    <w:p w14:paraId="52BBF2D0">
      <w:r xmlns:w="http://schemas.openxmlformats.org/wordprocessingml/2006/main">
        <w:t xml:space="preserve">[9] 变换图像</w:t>
      </w:r>
    </w:p>
    <w:p w14:paraId="05BE05A9">
      <w:r xmlns:w="http://schemas.openxmlformats.org/wordprocessingml/2006/main">
        <w:t xml:space="preserve">[10] 简介</w:t>
      </w:r>
    </w:p>
    <w:p w14:paraId="0B3DD064">
      <w:r xmlns:w="http://schemas.openxmlformats.org/wordprocessingml/2006/main">
        <w:t xml:space="preserve">[11] 姓名</w:t>
      </w:r>
    </w:p>
    <w:p w14:paraId="392504DC">
      <w:r xmlns:w="http://schemas.openxmlformats.org/wordprocessingml/2006/main">
        <w:t xml:space="preserve">[12] 血裂寿命</w:t>
      </w:r>
    </w:p>
    <w:p w14:paraId="01557909">
      <w:r xmlns:w="http://schemas.openxmlformats.org/wordprocessingml/2006/main">
        <w:t xml:space="preserve">[13] 真实姓名</w:t>
      </w:r>
    </w:p>
    <w:p w14:paraId="48AF1B59">
      <w:r xmlns:w="http://schemas.openxmlformats.org/wordprocessingml/2006/main">
        <w:t xml:space="preserve">[14] 截肢导致的预期寿命</w:t>
      </w:r>
    </w:p>
    <w:p w14:paraId="22E38988">
      <w:r xmlns:w="http://schemas.openxmlformats.org/wordprocessingml/2006/main">
        <w:t xml:space="preserve">[15] 稀有度</w:t>
      </w:r>
    </w:p>
    <w:p w14:paraId="37F24345">
      <w:r xmlns:w="http://schemas.openxmlformats.org/wordprocessingml/2006/main">
        <w:t xml:space="preserve">[16] 普通攻击</w:t>
      </w:r>
    </w:p>
    <w:p w14:paraId="6239B917">
      <w:r xmlns:w="http://schemas.openxmlformats.org/wordprocessingml/2006/main">
        <w:t xml:space="preserve">[17] 近战攻击（物理）</w:t>
      </w:r>
    </w:p>
    <w:p w14:paraId="5A95CBA6">
      <w:r xmlns:w="http://schemas.openxmlformats.org/wordprocessingml/2006/main">
        <w:t xml:space="preserve">[18] 附属派系</w:t>
      </w:r>
    </w:p>
    <w:p w14:paraId="18C8DD7B">
      <w:r xmlns:w="http://schemas.openxmlformats.org/wordprocessingml/2006/main">
        <w:t xml:space="preserve">[19] 闪光忍者（久世）</w:t>
      </w:r>
    </w:p>
    <w:p w14:paraId="02AAE5AD">
      <w:r xmlns:w="http://schemas.openxmlformats.org/wordprocessingml/2006/main">
        <w:t xml:space="preserve">[20] 春菜莲</w:t>
      </w:r>
    </w:p>
    <w:p w14:paraId="5F89505B">
      <w:r xmlns:w="http://schemas.openxmlformats.org/wordprocessingml/2006/main">
        <w:t xml:space="preserve">[21] 插图</w:t>
      </w:r>
    </w:p>
    <w:p w14:paraId="6A4A7EC7">
      <w:r xmlns:w="http://schemas.openxmlformats.org/wordprocessingml/2006/main">
        <w:t xml:space="preserve">[22] 饭团君</w:t>
      </w:r>
    </w:p>
    <w:p w14:paraId="20CB43C9">
      <w:r xmlns:w="http://schemas.openxmlformats.org/wordprocessingml/2006/main">
        <w:t xml:space="preserve">[23] SD字符</w:t>
      </w:r>
    </w:p>
    <w:p w14:paraId="21E16C18">
      <w:r xmlns:w="http://schemas.openxmlformats.org/wordprocessingml/2006/main">
        <w:t xml:space="preserve">[24] 风味文字</w:t>
      </w:r>
    </w:p>
    <w:p w14:paraId="372451DA">
      <w:r xmlns:w="http://schemas.openxmlformats.org/wordprocessingml/2006/main">
        <w:t xml:space="preserve">[25] “你这混蛋……我要把你砍下来。”她是九世上层阶级中第二暴力的成员，一个危险的、嗜杀成性的肢解狂。单论战斗力，她是九世中最强的，但她既没有忠诚也没有信念，她只是一条嗜血成性的疯狗，四处游荡，寻找杀戮的机会。——如果你叫她“阳明酱”，她会生气。</w:t>
      </w:r>
    </w:p>
    <w:p w14:paraId="738687FB">
      <w:r xmlns:w="http://schemas.openxmlformats.org/wordprocessingml/2006/main">
        <w:t xml:space="preserve">[26] 如何获得</w:t>
      </w:r>
    </w:p>
    <w:p w14:paraId="68042D0C">
      <w:r xmlns:w="http://schemas.openxmlformats.org/wordprocessingml/2006/main">
        <w:t xml:space="preserve">[27] 标准扭蛋</w:t>
      </w:r>
    </w:p>
    <w:p w14:paraId="3DB5BF3C">
      <w:r xmlns:w="http://schemas.openxmlformats.org/wordprocessingml/2006/main">
        <w:t xml:space="preserve">[28] 基础属性（1星）* 每增加1星+50%，5星时为1星值的3倍</w:t>
      </w:r>
    </w:p>
    <w:p w14:paraId="03E05DED">
      <w:r xmlns:w="http://schemas.openxmlformats.org/wordprocessingml/2006/main">
        <w:t xml:space="preserve">[29] 级</w:t>
      </w:r>
    </w:p>
    <w:p w14:paraId="5A00958A">
      <w:r xmlns:w="http://schemas.openxmlformats.org/wordprocessingml/2006/main">
        <w:t xml:space="preserve">[30] 耐力</w:t>
      </w:r>
    </w:p>
    <w:p w14:paraId="7707BE3B">
      <w:r xmlns:w="http://schemas.openxmlformats.org/wordprocessingml/2006/main">
        <w:t xml:space="preserve">[31] 攻击力</w:t>
      </w:r>
    </w:p>
    <w:p w14:paraId="2443CC58">
      <w:r xmlns:w="http://schemas.openxmlformats.org/wordprocessingml/2006/main">
        <w:t xml:space="preserve">[32] 防御能力</w:t>
      </w:r>
    </w:p>
    <w:p w14:paraId="479AED09">
      <w:r xmlns:w="http://schemas.openxmlformats.org/wordprocessingml/2006/main">
        <w:t xml:space="preserve">[33] 魔力</w:t>
      </w:r>
    </w:p>
    <w:p w14:paraId="1AA2CC59">
      <w:r xmlns:w="http://schemas.openxmlformats.org/wordprocessingml/2006/main">
        <w:t xml:space="preserve">[34] 魔法抗性</w:t>
      </w:r>
    </w:p>
    <w:p w14:paraId="2E8F6B4C">
      <w:r xmlns:w="http://schemas.openxmlformats.org/wordprocessingml/2006/main">
        <w:t xml:space="preserve">[35] 详细状态</w:t>
      </w:r>
    </w:p>
    <w:p w14:paraId="118794CC">
      <w:r xmlns:w="http://schemas.openxmlformats.org/wordprocessingml/2006/main">
        <w:t xml:space="preserve">[36] 准确性</w:t>
      </w:r>
    </w:p>
    <w:p w14:paraId="6396912A">
      <w:r xmlns:w="http://schemas.openxmlformats.org/wordprocessingml/2006/main">
        <w:t xml:space="preserve">[37] 回避能力</w:t>
      </w:r>
    </w:p>
    <w:p w14:paraId="14D42B10">
      <w:r xmlns:w="http://schemas.openxmlformats.org/wordprocessingml/2006/main">
        <w:t xml:space="preserve">[38] 连续命中率</w:t>
      </w:r>
    </w:p>
    <w:p w14:paraId="667D2952">
      <w:r xmlns:w="http://schemas.openxmlformats.org/wordprocessingml/2006/main">
        <w:t xml:space="preserve">[39] 反击率</w:t>
      </w:r>
    </w:p>
    <w:p w14:paraId="26133E6D">
      <w:r xmlns:w="http://schemas.openxmlformats.org/wordprocessingml/2006/main">
        <w:t xml:space="preserve">[40] 眩晕激活率</w:t>
      </w:r>
    </w:p>
    <w:p w14:paraId="55C4D07A">
      <w:r xmlns:w="http://schemas.openxmlformats.org/wordprocessingml/2006/main">
        <w:t xml:space="preserve">[41] 抗眩晕能力</w:t>
      </w:r>
    </w:p>
    <w:p w14:paraId="758DBDA3">
      <w:r xmlns:w="http://schemas.openxmlformats.org/wordprocessingml/2006/main">
        <w:t xml:space="preserve">[42] 移动速度</w:t>
      </w:r>
    </w:p>
    <w:p w14:paraId="152077A4">
      <w:r xmlns:w="http://schemas.openxmlformats.org/wordprocessingml/2006/main">
        <w:t xml:space="preserve">[43] 部署速度</w:t>
      </w:r>
    </w:p>
    <w:p w14:paraId="3D9EA989">
      <w:r xmlns:w="http://schemas.openxmlformats.org/wordprocessingml/2006/main">
        <w:t xml:space="preserve">[44] 行动速度</w:t>
      </w:r>
    </w:p>
    <w:p w14:paraId="311429E0">
      <w:r xmlns:w="http://schemas.openxmlformats.org/wordprocessingml/2006/main">
        <w:t xml:space="preserve">[45] 致命的装药量</w:t>
      </w:r>
    </w:p>
    <w:p w14:paraId="4FC2E4B8">
      <w:r xmlns:w="http://schemas.openxmlformats.org/wordprocessingml/2006/main">
        <w:t xml:space="preserve">[46] 特殊招式</w:t>
      </w:r>
    </w:p>
    <w:p w14:paraId="2FD19CCB">
      <w:r xmlns:w="http://schemas.openxmlformats.org/wordprocessingml/2006/main">
        <w:t xml:space="preserve">[47] 姓名</w:t>
      </w:r>
    </w:p>
    <w:p w14:paraId="05F4D571">
      <w:r xmlns:w="http://schemas.openxmlformats.org/wordprocessingml/2006/main">
        <w:t xml:space="preserve">[48] 效果</w:t>
      </w:r>
    </w:p>
    <w:p w14:paraId="1893DD20">
      <w:r xmlns:w="http://schemas.openxmlformats.org/wordprocessingml/2006/main">
        <w:t xml:space="preserve">[49] 斩 斩 斩</w:t>
      </w:r>
    </w:p>
    <w:p w14:paraId="1F9E170D">
      <w:r xmlns:w="http://schemas.openxmlformats.org/wordprocessingml/2006/main">
        <w:t xml:space="preserve">[50] 对单个敌人造成 6 倍物理伤害。恢复自身所受伤害的 50%。</w:t>
      </w:r>
    </w:p>
    <w:p w14:paraId="24985180">
      <w:r xmlns:w="http://schemas.openxmlformats.org/wordprocessingml/2006/main">
        <w:t xml:space="preserve">[51] 斜杠 斜杠 斜杠 +</w:t>
      </w:r>
    </w:p>
    <w:p w14:paraId="1A7B107E">
      <w:r xmlns:w="http://schemas.openxmlformats.org/wordprocessingml/2006/main">
        <w:t xml:space="preserve">[52] 对单个敌人造成 9 倍物理伤害。恢复使用者所造成伤害的 50%。</w:t>
      </w:r>
    </w:p>
    <w:p w14:paraId="4E467332">
      <w:r xmlns:w="http://schemas.openxmlformats.org/wordprocessingml/2006/main">
        <w:t xml:space="preserve">[53] 独特效果</w:t>
      </w:r>
    </w:p>
    <w:p w14:paraId="47B31939">
      <w:r xmlns:w="http://schemas.openxmlformats.org/wordprocessingml/2006/main">
        <w:t xml:space="preserve">[54] 姓名</w:t>
      </w:r>
    </w:p>
    <w:p w14:paraId="446C3C13">
      <w:r xmlns:w="http://schemas.openxmlformats.org/wordprocessingml/2006/main">
        <w:t xml:space="preserve">[55] 效应</w:t>
      </w:r>
    </w:p>
    <w:p w14:paraId="14A665D0">
      <w:r xmlns:w="http://schemas.openxmlformats.org/wordprocessingml/2006/main">
        <w:t xml:space="preserve">[56] Kirururururu</w:t>
      </w:r>
    </w:p>
    <w:p w14:paraId="7A545882">
      <w:r xmlns:w="http://schemas.openxmlformats.org/wordprocessingml/2006/main">
        <w:t xml:space="preserve">[57] 进行普通攻击时，必定会发生一次连击（装备等的效果不会叠加）。</w:t>
      </w:r>
    </w:p>
    <w:p w14:paraId="01F186DD">
      <w:r xmlns:w="http://schemas.openxmlformats.org/wordprocessingml/2006/main">
        <w:t xml:space="preserve">[58] Slash s</w:t>
      </w:r>
    </w:p>
    <w:p w14:paraId="49482790">
      <w:r xmlns:w="http://schemas.openxmlformats.org/wordprocessingml/2006/main">
        <w:t xml:space="preserve">[59] 进行普通攻击时，必定发动一次连击（装备等效果不叠加）。部署完成后，你的攻击力提升25%，持续20秒。</w:t>
      </w:r>
    </w:p>
    <w:p w14:paraId="5AFACE12">
      <w:r xmlns:w="http://schemas.openxmlformats.org/wordprocessingml/2006/main">
        <w:t xml:space="preserve">[60] 休闲装照片</w:t>
      </w:r>
    </w:p>
    <w:p w14:paraId="3F6D1E1D">
      <w:r xmlns:w="http://schemas.openxmlformats.org/wordprocessingml/2006/main">
        <w:t xml:space="preserve">[61] 增强图像</w:t>
      </w:r>
    </w:p>
    <w:p w14:paraId="4DB1FED8">
      <w:r xmlns:w="http://schemas.openxmlformats.org/wordprocessingml/2006/main">
        <w:t xml:space="preserve">[62] 语音 †</w:t>
      </w:r>
    </w:p>
    <w:p w14:paraId="770D58C5">
      <w:r xmlns:w="http://schemas.openxmlformats.org/wordprocessingml/2006/main">
        <w:t xml:space="preserve">[63] 点击打开行列表</w:t>
      </w:r>
    </w:p>
    <w:p w14:paraId="1E5076A3">
      <w:r xmlns:w="http://schemas.openxmlformats.org/wordprocessingml/2006/main">
        <w:t xml:space="preserve">[64] 加入</w:t>
      </w:r>
    </w:p>
    <w:p w14:paraId="03662FE7">
      <w:r xmlns:w="http://schemas.openxmlformats.org/wordprocessingml/2006/main">
        <w:t xml:space="preserve">[65] 对话 1（转换后）</w:t>
      </w:r>
    </w:p>
    <w:p w14:paraId="09EE9C03">
      <w:r xmlns:w="http://schemas.openxmlformats.org/wordprocessingml/2006/main">
        <w:t xml:space="preserve">[66] 对话 2（转换后）</w:t>
      </w:r>
    </w:p>
    <w:p w14:paraId="5EFE07E4">
      <w:r xmlns:w="http://schemas.openxmlformats.org/wordprocessingml/2006/main">
        <w:t xml:space="preserve">[67] 对话 3（转换后）</w:t>
      </w:r>
    </w:p>
    <w:p w14:paraId="4A79FCAA">
      <w:r xmlns:w="http://schemas.openxmlformats.org/wordprocessingml/2006/main">
        <w:t xml:space="preserve">[68] 对话 4（转换后）</w:t>
      </w:r>
    </w:p>
    <w:p w14:paraId="1E5FCD32">
      <w:r xmlns:w="http://schemas.openxmlformats.org/wordprocessingml/2006/main">
        <w:t xml:space="preserve">[69] 空闲 1（转换后）</w:t>
      </w:r>
    </w:p>
    <w:p w14:paraId="68E41B99">
      <w:r xmlns:w="http://schemas.openxmlformats.org/wordprocessingml/2006/main">
        <w:t xml:space="preserve">[70] 空闲 2（转换后）</w:t>
      </w:r>
    </w:p>
    <w:p w14:paraId="42AC3039">
      <w:r xmlns:w="http://schemas.openxmlformats.org/wordprocessingml/2006/main">
        <w:t xml:space="preserve">[71] 对话 1（转变前）</w:t>
      </w:r>
    </w:p>
    <w:p w14:paraId="11DF5B41">
      <w:r xmlns:w="http://schemas.openxmlformats.org/wordprocessingml/2006/main">
        <w:t xml:space="preserve">[72] 对话 2（转变前）</w:t>
      </w:r>
    </w:p>
    <w:p w14:paraId="3FC060DB">
      <w:r xmlns:w="http://schemas.openxmlformats.org/wordprocessingml/2006/main">
        <w:t xml:space="preserve">[73] 对话 3（转变前）</w:t>
      </w:r>
    </w:p>
    <w:p w14:paraId="36405CF7">
      <w:r xmlns:w="http://schemas.openxmlformats.org/wordprocessingml/2006/main">
        <w:t xml:space="preserve">[74] 对话 4（转变前）</w:t>
      </w:r>
    </w:p>
    <w:p w14:paraId="28169109">
      <w:r xmlns:w="http://schemas.openxmlformats.org/wordprocessingml/2006/main">
        <w:t xml:space="preserve">[75] 空闲 1（转换前）</w:t>
      </w:r>
    </w:p>
    <w:p w14:paraId="6D659B8B">
      <w:r xmlns:w="http://schemas.openxmlformats.org/wordprocessingml/2006/main">
        <w:t xml:space="preserve">[76] 空闲 2（转换前）</w:t>
      </w:r>
    </w:p>
    <w:p w14:paraId="625A6B18">
      <w:r xmlns:w="http://schemas.openxmlformats.org/wordprocessingml/2006/main">
        <w:t xml:space="preserve">[77] 升级 1</w:t>
      </w:r>
    </w:p>
    <w:p w14:paraId="13AA1694">
      <w:r xmlns:w="http://schemas.openxmlformats.org/wordprocessingml/2006/main">
        <w:t xml:space="preserve">[78] 嗯，kuuuuu！？</w:t>
      </w:r>
    </w:p>
    <w:p w14:paraId="5509F92E">
      <w:r xmlns:w="http://schemas.openxmlformats.org/wordprocessingml/2006/main">
        <w:t xml:space="preserve">[79] 升级 2</w:t>
      </w:r>
    </w:p>
    <w:p w14:paraId="62386B46">
      <w:r xmlns:w="http://schemas.openxmlformats.org/wordprocessingml/2006/main">
        <w:t xml:space="preserve">[80] 现在我可以切得更多了……！</w:t>
      </w:r>
    </w:p>
    <w:p w14:paraId="37663493">
      <w:r xmlns:w="http://schemas.openxmlformats.org/wordprocessingml/2006/main">
        <w:t xml:space="preserve">[81] 升级 3</w:t>
      </w:r>
    </w:p>
    <w:p w14:paraId="07E33B3D">
      <w:r xmlns:w="http://schemas.openxmlformats.org/wordprocessingml/2006/main">
        <w:t xml:space="preserve">[82] 啊，呃！啊啊啊啊啊啊啊啊！？</w:t>
      </w:r>
    </w:p>
    <w:p w14:paraId="1C5DF820">
      <w:r xmlns:w="http://schemas.openxmlformats.org/wordprocessingml/2006/main">
        <w:t xml:space="preserve">[83] 捕获</w:t>
      </w:r>
    </w:p>
    <w:p w14:paraId="3BDE7F35">
      <w:r xmlns:w="http://schemas.openxmlformats.org/wordprocessingml/2006/main">
        <w:t xml:space="preserve">[84] 战斗开始 1</w:t>
      </w:r>
    </w:p>
    <w:p w14:paraId="6A4C13C3">
      <w:r xmlns:w="http://schemas.openxmlformats.org/wordprocessingml/2006/main">
        <w:t xml:space="preserve">[85] 我的一生注定要经历血腥杀戮！</w:t>
      </w:r>
    </w:p>
    <w:p w14:paraId="2B03FBFB">
      <w:r xmlns:w="http://schemas.openxmlformats.org/wordprocessingml/2006/main">
        <w:t xml:space="preserve">[86] 战斗开始 2</w:t>
      </w:r>
    </w:p>
    <w:p w14:paraId="65EC0047">
      <w:r xmlns:w="http://schemas.openxmlformats.org/wordprocessingml/2006/main">
        <w:t xml:space="preserve">[87] 饰有久世天衣桐乃！</w:t>
      </w:r>
    </w:p>
    <w:p w14:paraId="116254ED">
      <w:r xmlns:w="http://schemas.openxmlformats.org/wordprocessingml/2006/main">
        <w:t xml:space="preserve">[88] 战斗参与 1</w:t>
      </w:r>
    </w:p>
    <w:p w14:paraId="5AAE241B">
      <w:r xmlns:w="http://schemas.openxmlformats.org/wordprocessingml/2006/main">
        <w:t xml:space="preserve">[89] 战斗参与 2</w:t>
      </w:r>
    </w:p>
    <w:p w14:paraId="237B611E">
      <w:r xmlns:w="http://schemas.openxmlformats.org/wordprocessingml/2006/main">
        <w:t xml:space="preserve">[90] 战斗胜利 1</w:t>
      </w:r>
    </w:p>
    <w:p w14:paraId="526084B1">
      <w:r xmlns:w="http://schemas.openxmlformats.org/wordprocessingml/2006/main">
        <w:t xml:space="preserve">[91] 我想多切一些。</w:t>
      </w:r>
    </w:p>
    <w:p w14:paraId="6FCEFB58">
      <w:r xmlns:w="http://schemas.openxmlformats.org/wordprocessingml/2006/main">
        <w:t xml:space="preserve">[92] 战斗胜利 2</w:t>
      </w:r>
    </w:p>
    <w:p w14:paraId="322A3E76">
      <w:r xmlns:w="http://schemas.openxmlformats.org/wordprocessingml/2006/main">
        <w:t xml:space="preserve">[93]（听不清）告诉阎王。</w:t>
      </w:r>
    </w:p>
    <w:p w14:paraId="3DE1453A">
      <w:r xmlns:w="http://schemas.openxmlformats.org/wordprocessingml/2006/main">
        <w:t xml:space="preserve">[94] 普通攻击 1</w:t>
      </w:r>
    </w:p>
    <w:p w14:paraId="4704088D">
      <w:r xmlns:w="http://schemas.openxmlformats.org/wordprocessingml/2006/main">
        <w:t xml:space="preserve">[95] 更多！</w:t>
      </w:r>
    </w:p>
    <w:p w14:paraId="586F28B5">
      <w:r xmlns:w="http://schemas.openxmlformats.org/wordprocessingml/2006/main">
        <w:t xml:space="preserve">[96] 普通攻击 2</w:t>
      </w:r>
    </w:p>
    <w:p w14:paraId="7C7DF60A">
      <w:r xmlns:w="http://schemas.openxmlformats.org/wordprocessingml/2006/main">
        <w:t xml:space="preserve">[97] 呜呜呜……！</w:t>
      </w:r>
    </w:p>
    <w:p w14:paraId="5F4ED468">
      <w:r xmlns:w="http://schemas.openxmlformats.org/wordprocessingml/2006/main">
        <w:t xml:space="preserve">[98] 普通攻击 3</w:t>
      </w:r>
    </w:p>
    <w:p w14:paraId="5BE75057">
      <w:r xmlns:w="http://schemas.openxmlformats.org/wordprocessingml/2006/main">
        <w:t xml:space="preserve">[99] 呵呵……</w:t>
      </w:r>
    </w:p>
    <w:p w14:paraId="1155D53C">
      <w:r xmlns:w="http://schemas.openxmlformats.org/wordprocessingml/2006/main">
        <w:t xml:space="preserve">[100] 独特效果已激活 1</w:t>
      </w:r>
    </w:p>
    <w:p w14:paraId="5C359B36">
      <w:r xmlns:w="http://schemas.openxmlformats.org/wordprocessingml/2006/main">
        <w:t xml:space="preserve">[101] -（不适用，因为它始终处于激活状态）</w:t>
      </w:r>
    </w:p>
    <w:p w14:paraId="101A4F48">
      <w:r xmlns:w="http://schemas.openxmlformats.org/wordprocessingml/2006/main">
        <w:t xml:space="preserve">[102] 独特效果激活 2</w:t>
      </w:r>
    </w:p>
    <w:p w14:paraId="6F2882EC">
      <w:r xmlns:w="http://schemas.openxmlformats.org/wordprocessingml/2006/main">
        <w:t xml:space="preserve">[103] 独特效果激活 3</w:t>
      </w:r>
    </w:p>
    <w:p w14:paraId="62EBF349">
      <w:r xmlns:w="http://schemas.openxmlformats.org/wordprocessingml/2006/main">
        <w:t xml:space="preserve">[104] 特殊招式 1</w:t>
      </w:r>
    </w:p>
    <w:p w14:paraId="4011EE12">
      <w:r xmlns:w="http://schemas.openxmlformats.org/wordprocessingml/2006/main">
        <w:t xml:space="preserve">[105] -- 斩！斩！斩！斩！斩！斩！斩！斩！斩！斩！杀！！！</w:t>
      </w:r>
    </w:p>
    <w:p w14:paraId="65A8C404">
      <w:r xmlns:w="http://schemas.openxmlformats.org/wordprocessingml/2006/main">
        <w:t xml:space="preserve">[106] 特殊招式 2</w:t>
      </w:r>
    </w:p>
    <w:p w14:paraId="356382FF">
      <w:r xmlns:w="http://schemas.openxmlformats.org/wordprocessingml/2006/main">
        <w:t xml:space="preserve">[107] 哈哈哈哈哈哈哈哈！</w:t>
      </w:r>
    </w:p>
    <w:p w14:paraId="5477ECDC">
      <w:r xmlns:w="http://schemas.openxmlformats.org/wordprocessingml/2006/main">
        <w:t xml:space="preserve">[108] 受到的伤害：1</w:t>
      </w:r>
    </w:p>
    <w:p w14:paraId="1AF71F15">
      <w:r xmlns:w="http://schemas.openxmlformats.org/wordprocessingml/2006/main">
        <w:t xml:space="preserve">[109] 哇！？</w:t>
      </w:r>
    </w:p>
    <w:p w14:paraId="3E0A6764">
      <w:r xmlns:w="http://schemas.openxmlformats.org/wordprocessingml/2006/main">
        <w:t xml:space="preserve">[110] 受到的伤害：2</w:t>
      </w:r>
    </w:p>
    <w:p w14:paraId="6EC6F624">
      <w:r xmlns:w="http://schemas.openxmlformats.org/wordprocessingml/2006/main">
        <w:t xml:space="preserve">[111] 吼！</w:t>
      </w:r>
    </w:p>
    <w:p w14:paraId="0E4721CD">
      <w:r xmlns:w="http://schemas.openxmlformats.org/wordprocessingml/2006/main">
        <w:t xml:space="preserve">[112] 受到的伤害：3</w:t>
      </w:r>
    </w:p>
    <w:p w14:paraId="22E86B80">
      <w:r xmlns:w="http://schemas.openxmlformats.org/wordprocessingml/2006/main">
        <w:t xml:space="preserve">[113] 撤回</w:t>
      </w:r>
    </w:p>
    <w:p w14:paraId="727F7C14">
      <w:r xmlns:w="http://schemas.openxmlformats.org/wordprocessingml/2006/main">
        <w:t xml:space="preserve">[114] 项目用途 1</w:t>
      </w:r>
    </w:p>
    <w:p w14:paraId="55CC5A62">
      <w:r xmlns:w="http://schemas.openxmlformats.org/wordprocessingml/2006/main">
        <w:t xml:space="preserve">[115] 可以删掉这个吗？</w:t>
      </w:r>
    </w:p>
    <w:p w14:paraId="4A787A7D">
      <w:r xmlns:w="http://schemas.openxmlformats.org/wordprocessingml/2006/main">
        <w:t xml:space="preserve">[116] 物品用途 2</w:t>
      </w:r>
    </w:p>
    <w:p w14:paraId="3319139B">
      <w:r xmlns:w="http://schemas.openxmlformats.org/wordprocessingml/2006/main">
        <w:t xml:space="preserve">[117] 谢谢</w:t>
      </w:r>
    </w:p>
    <w:p w14:paraId="59B68400">
      <w:r xmlns:w="http://schemas.openxmlformats.org/wordprocessingml/2006/main">
        <w:t xml:space="preserve">[118] 在游戏中 †</w:t>
      </w:r>
    </w:p>
    <w:p w14:paraId="1C69217D">
      <w:r xmlns:w="http://schemas.openxmlformats.org/wordprocessingml/2006/main">
        <w:t xml:space="preserve">[119] 她从服务上线之初便出现在开场动画和主线剧情中。此外，官方博客的世界观设定部分也公开了她的新形象立绘。她是配合2021年3月10日开启的活动“加油吧，涟漪寿命酱～派对组织者简直易如反掌☆～”推出的角色。</w:t>
      </w:r>
    </w:p>
    <w:p w14:paraId="36BAB033">
      <w:r xmlns:w="http://schemas.openxmlformats.org/wordprocessingml/2006/main">
        <w:t xml:space="preserve">[120] 对付高防御的敌人，造成的伤害很低，所以你只能不停地砍，而不会产生太多仇恨。这就是你想要的吗？</w:t>
      </w:r>
    </w:p>
    <w:p w14:paraId="0477C110">
      <w:r xmlns:w="http://schemas.openxmlformats.org/wordprocessingml/2006/main">
        <w:t xml:space="preserve">[121] 虽然它的回避率很高，但就系统而言并不太可靠，而且其他所有属性都处于最低水平，这使得它非常容易受到伤害。那个光束护盾只是摆设吗？</w:t>
      </w:r>
    </w:p>
    <w:p w14:paraId="2FBB4265">
      <w:r xmlns:w="http://schemas.openxmlformats.org/wordprocessingml/2006/main">
        <w:t xml:space="preserve">[122] 特殊技是单体攻击，带有治疗效果。对于耐久度低的角色来说，这是一种有效的自卫手段，但由于特殊技的蓄力时间短、命中率高，所以发动速度较慢。这对攻击者来说是一个劣势，因为他们只能通过特殊技来造成伤害。</w:t>
      </w:r>
    </w:p>
    <w:p w14:paraId="06715603">
      <w:r xmlns:w="http://schemas.openxmlformats.org/wordprocessingml/2006/main">
        <w:t xml:space="preserve">[123] 其独特效果保证至少发动一次连击。配合较高的连击率，这种打法能以大量攻击压制对手，但连击本身也存在各种弊端，因此并非无懈可击。它更适合用来刷弱敌，而非对抗强敌。</w:t>
      </w:r>
    </w:p>
    <w:p w14:paraId="342236C2">
      <w:r xmlns:w="http://schemas.openxmlformats.org/wordprocessingml/2006/main">
        <w:t xml:space="preserve">[124] 他的特殊技能可以回复部分伤害，但他的生存能力较弱，因此配备一个坦克角色可以让他持续攻击更长时间。在同属久世阵营的角色中，拥有高生存能力且能提供增益和减益效果的鬼之斗羽太阳是一个不错的选择。</w:t>
      </w:r>
    </w:p>
    <w:p w14:paraId="1D4207DB">
      <w:r xmlns:w="http://schemas.openxmlformats.org/wordprocessingml/2006/main">
        <w:t xml:space="preserve">[125] 在突袭模式下，狂热状态下连续攻击不会造成伤害减免，因此可以充分利用其独特能力。此外，由于不再参考耐久度相关属性，弱点也会有所降低。然而，主要弱点依然存在：攻击力和特殊技能充能速度较低，导致难以使用特殊技能造成伤害。</w:t>
      </w:r>
    </w:p>
    <w:p w14:paraId="078C8200">
      <w:r xmlns:w="http://schemas.openxmlformats.org/wordprocessingml/2006/main">
        <w:t xml:space="preserve">[126] 推荐装备包括火箭引擎、冲击腰带和勇气姐妹。特殊招式的释放频率和伤害越高，回复量也越高。连击之谜和超级跑车虽然强度不高，但如果你想提升角色的个性，它们也是不错的选择。</w:t>
      </w:r>
    </w:p>
    <w:p w14:paraId="05A659B5">
      <w:r xmlns:w="http://schemas.openxmlformats.org/wordprocessingml/2006/main">
        <w:t xml:space="preserve">[127] 首领“歼灭忍者 Hagane（B Universe）”是完美的搭配，因为它将所有伤害降低到 1，而连续攻击非常重要。</w:t>
      </w:r>
    </w:p>
    <w:p w14:paraId="101A6976">
      <w:r xmlns:w="http://schemas.openxmlformats.org/wordprocessingml/2006/main">
        <w:t xml:space="preserve">[128] 在2024年1月1日的更新中，除了“新年锁链”之外，限时扭蛋中还加入了“新年斩命”这款替换服装。稀有度依然是SSR。“新年斩命”是“新年斩命”的强化版，虽然两者之间存在一些差异，但“新年斩命”的整体强度远超“新年斩命”。</w:t>
      </w:r>
    </w:p>
    <w:p w14:paraId="5A64D396">
      <w:r xmlns:w="http://schemas.openxmlformats.org/wordprocessingml/2006/main">
        <w:t xml:space="preserve">[129] 内容适用性简易评估 †</w:t>
      </w:r>
    </w:p>
    <w:p w14:paraId="472F84DA">
      <w:r xmlns:w="http://schemas.openxmlformats.org/wordprocessingml/2006/main">
        <w:t xml:space="preserve">[130] 合适的内容、推荐的装备示例、角色发展目标等。</w:t>
      </w:r>
    </w:p>
    <w:p w14:paraId="5A5F7632">
      <w:r xmlns:w="http://schemas.openxmlformats.org/wordprocessingml/2006/main">
        <w:t xml:space="preserve">[131] 兼容内容</w:t>
      </w:r>
    </w:p>
    <w:p w14:paraId="55886F8E">
      <w:r xmlns:w="http://schemas.openxmlformats.org/wordprocessingml/2006/main">
        <w:t xml:space="preserve">[132] 能力倾向</w:t>
      </w:r>
    </w:p>
    <w:p w14:paraId="1238F580">
      <w:r xmlns:w="http://schemas.openxmlformats.org/wordprocessingml/2006/main">
        <w:t xml:space="preserve">[133] 简短评论</w:t>
      </w:r>
    </w:p>
    <w:p w14:paraId="2BBCB3FD">
      <w:r xmlns:w="http://schemas.openxmlformats.org/wordprocessingml/2006/main">
        <w:t xml:space="preserve">[134] 主线任务 活动任务</w:t>
      </w:r>
    </w:p>
    <w:p w14:paraId="75A972CC">
      <w:r xmlns:w="http://schemas.openxmlformats.org/wordprocessingml/2006/main">
        <w:t xml:space="preserve">[135] 他可以毫无问题地完成任务，但几乎没有理由专门选择他。</w:t>
      </w:r>
    </w:p>
    <w:p w14:paraId="16785860">
      <w:r xmlns:w="http://schemas.openxmlformats.org/wordprocessingml/2006/main">
        <w:t xml:space="preserve">[136] 突袭战</w:t>
      </w:r>
    </w:p>
    <w:p w14:paraId="7F9C07F7">
      <w:r xmlns:w="http://schemas.openxmlformats.org/wordprocessingml/2006/main">
        <w:t xml:space="preserve">[137] 单体特殊攻击，但其伤害输出相当低。</w:t>
      </w:r>
    </w:p>
    <w:p w14:paraId="5420000C">
      <w:r xmlns:w="http://schemas.openxmlformats.org/wordprocessingml/2006/main">
        <w:t xml:space="preserve">[138] 湮灭</w:t>
      </w:r>
    </w:p>
    <w:p w14:paraId="3787DDE2">
      <w:r xmlns:w="http://schemas.openxmlformats.org/wordprocessingml/2006/main">
        <w:t xml:space="preserve">[139] 不适用于单体特殊攻击</w:t>
      </w:r>
    </w:p>
    <w:p w14:paraId="572A1BFB">
      <w:r xmlns:w="http://schemas.openxmlformats.org/wordprocessingml/2006/main">
        <w:t xml:space="preserve">[140] B宇宙</w:t>
      </w:r>
    </w:p>
    <w:p w14:paraId="45185B03">
      <w:r xmlns:w="http://schemas.openxmlformats.org/wordprocessingml/2006/main">
        <w:t xml:space="preserve">[141] 保证连续攻击和高连续攻击率适合歼灭忍者钢（B宇宙）（装备示例见下文）</w:t>
      </w:r>
    </w:p>
    <w:p w14:paraId="6DB2A8AB">
      <w:r xmlns:w="http://schemas.openxmlformats.org/wordprocessingml/2006/main">
        <w:t xml:space="preserve">[142] 能力评价指标</w:t>
      </w:r>
    </w:p>
    <w:p w14:paraId="7BB91E79">
      <w:r xmlns:w="http://schemas.openxmlformats.org/wordprocessingml/2006/main">
        <w:t xml:space="preserve">[143] ◎：优秀内容。最有可能发挥出色。○：合适内容。有较高发挥潜力。△：一般。需要一些技巧才能发挥良好，但选择理由不多。×：不合适内容。由于与内容规则、游戏系统、难度等级等不兼容，难以发挥出色。*2014年3月更新</w:t>
      </w:r>
    </w:p>
    <w:p w14:paraId="5812151D">
      <w:r xmlns:w="http://schemas.openxmlformats.org/wordprocessingml/2006/main">
        <w:t xml:space="preserve">[144] B 大学</w:t>
      </w:r>
    </w:p>
    <w:p w14:paraId="16B797C2">
      <w:r xmlns:w="http://schemas.openxmlformats.org/wordprocessingml/2006/main">
        <w:t xml:space="preserve">[145] 推荐设备示例</w:t>
      </w:r>
    </w:p>
    <w:p w14:paraId="5BD459B5">
      <w:r xmlns:w="http://schemas.openxmlformats.org/wordprocessingml/2006/main">
        <w:t xml:space="preserve">[146] 主要设备</w:t>
      </w:r>
    </w:p>
    <w:p w14:paraId="2BDC6236">
      <w:r xmlns:w="http://schemas.openxmlformats.org/wordprocessingml/2006/main">
        <w:t xml:space="preserve">[147] 子设备</w:t>
      </w:r>
    </w:p>
    <w:p w14:paraId="70C4D942">
      <w:r xmlns:w="http://schemas.openxmlformats.org/wordprocessingml/2006/main">
        <w:t xml:space="preserve">[148] 一件令人愉悦的物品</w:t>
      </w:r>
    </w:p>
    <w:p w14:paraId="7D3145C5">
      <w:r xmlns:w="http://schemas.openxmlformats.org/wordprocessingml/2006/main">
        <w:t xml:space="preserve">[149] 发展目标</w:t>
      </w:r>
    </w:p>
    <w:p w14:paraId="4567EA12">
      <w:r xmlns:w="http://schemas.openxmlformats.org/wordprocessingml/2006/main">
        <w:t xml:space="preserve">[150] 突破极限</w:t>
      </w:r>
    </w:p>
    <w:p w14:paraId="037D9AE5">
      <w:r xmlns:w="http://schemas.openxmlformats.org/wordprocessingml/2006/main">
        <w:t xml:space="preserve">[151] 致命觉醒</w:t>
      </w:r>
    </w:p>
    <w:p w14:paraId="596693D1">
      <w:r xmlns:w="http://schemas.openxmlformats.org/wordprocessingml/2006/main">
        <w:t xml:space="preserve">[152] 独特的觉醒</w:t>
      </w:r>
    </w:p>
    <w:p w14:paraId="031A683C">
      <w:r xmlns:w="http://schemas.openxmlformats.org/wordprocessingml/2006/main">
        <w:t xml:space="preserve">[153] 行动速度</w:t>
      </w:r>
    </w:p>
    <w:p w14:paraId="199D3AFC">
      <w:r xmlns:w="http://schemas.openxmlformats.org/wordprocessingml/2006/main">
        <w:t xml:space="preserve">[154] 特别收费</w:t>
      </w:r>
    </w:p>
    <w:p w14:paraId="35CFB61C">
      <w:r xmlns:w="http://schemas.openxmlformats.org/wordprocessingml/2006/main">
        <w:t xml:space="preserve">[155] 其他</w:t>
      </w:r>
    </w:p>
    <w:p w14:paraId="3AC578A6">
      <w:r xmlns:w="http://schemas.openxmlformats.org/wordprocessingml/2006/main">
        <w:t xml:space="preserve">[156] 培训成本</w:t>
      </w:r>
    </w:p>
    <w:p w14:paraId="3D7D9E75">
      <w:r xmlns:w="http://schemas.openxmlformats.org/wordprocessingml/2006/main">
        <w:t xml:space="preserve">[157] 备注</w:t>
      </w:r>
    </w:p>
    <w:p w14:paraId="50E62234">
      <w:r xmlns:w="http://schemas.openxmlformats.org/wordprocessingml/2006/main">
        <w:t xml:space="preserve">[158] 如果你要玩《Shinobi Hagane》（B Universe）</w:t>
      </w:r>
    </w:p>
    <w:p w14:paraId="4DE67523">
      <w:r xmlns:w="http://schemas.openxmlformats.org/wordprocessingml/2006/main">
        <w:t xml:space="preserve">[159] *2016年3月更新</w:t>
      </w:r>
    </w:p>
    <w:p w14:paraId="114248C8">
      <w:r xmlns:w="http://schemas.openxmlformats.org/wordprocessingml/2006/main">
        <w:t xml:space="preserve">[160] 其他版本 / 相关角色 †</w:t>
      </w:r>
    </w:p>
    <w:p w14:paraId="2F6514A9">
      <w:r xmlns:w="http://schemas.openxmlformats.org/wordprocessingml/2006/main">
        <w:t xml:space="preserve">[161] 元旦</w:t>
      </w:r>
    </w:p>
    <w:p w14:paraId="21468D5D">
      <w:r xmlns:w="http://schemas.openxmlformats.org/wordprocessingml/2006/main">
        <w:t xml:space="preserve">[162] 琐事 †</w:t>
      </w:r>
    </w:p>
    <w:p w14:paraId="12E54972">
      <w:r xmlns:w="http://schemas.openxmlformats.org/wordprocessingml/2006/main">
        <w:t xml:space="preserve">[163] 他是久世七暴之一，排名第二，也是千武时贞和园崎明里在故事中遇到的久世上级组的第一个成员。他是主线剧情第二章的关键人物。</w:t>
      </w:r>
    </w:p>
    <w:p w14:paraId="18F0353C">
      <w:r xmlns:w="http://schemas.openxmlformats.org/wordprocessingml/2006/main">
        <w:t xml:space="preserve">[164] 他声称“就纯粹的战斗能力而言，他超越了排名第一的战士”。而且，他初次登场时也展现出一种无情而残酷的战斗风格。</w:t>
      </w:r>
    </w:p>
    <w:p w14:paraId="09E1C966">
      <w:r xmlns:w="http://schemas.openxmlformats.org/wordprocessingml/2006/main">
        <w:t xml:space="preserve">[165] 他过去曾因精神健康问题而无法过上正常的生活，后来被久世上级集团收留。</w:t>
      </w:r>
    </w:p>
    <w:p w14:paraId="6F179CB3">
      <w:r xmlns:w="http://schemas.openxmlformats.org/wordprocessingml/2006/main">
        <w:t xml:space="preserve">[166] 在戴比和久世的共同努力下，她也获得了使用ADDD对抗阿尔达克的能力……但是。包括夜明在内的七名成员一致认为“像艾斯卡那样飘逸的衣服绝对不行”，但夜明的装扮却出人意料：她身穿校服（外套），外面却装备着武器和盔甲（盔甲只覆盖腰部和左臂）。继托巴放弃了情色元素之后，她直接反叛了变身女主角这一类型。如果她是《夜来了！》或《大番长》中的角色，也毫不违和。</w:t>
      </w:r>
    </w:p>
    <w:p w14:paraId="5346419B">
      <w:r xmlns:w="http://schemas.openxmlformats.org/wordprocessingml/2006/main">
        <w:t xml:space="preserve">[167] 在主赛事“加油，桐月阳明酱”中，她贡献了令人印象深刻的台词：“我觉得时贞是个变态混蛋”和“但是，我觉得时贞是个变态”。干得好，继续加油！顺便一提，AliceSoft 曾经有一位女员工，因为天真地问了一句“口交难道不是变态吗？”而让男员工哑口无言，由此创造了一个传奇……</w:t>
      </w:r>
    </w:p>
    <w:p w14:paraId="7F62683A">
      <w:r xmlns:w="http://schemas.openxmlformats.org/wordprocessingml/2006/main">
        <w:t xml:space="preserve">[168] 官方推特账号简介 †</w:t>
      </w:r>
    </w:p>
    <w:p w14:paraId="37AA929D">
      <w:r xmlns:w="http://schemas.openxmlformats.org/wordprocessingml/2006/main">
        <w:t xml:space="preserve">[169] 引言（PV）</w:t>
      </w:r>
    </w:p>
    <w:p w14:paraId="37959D10">
      <w:r xmlns:w="http://schemas.openxmlformats.org/wordprocessingml/2006/main">
        <w:t xml:space="preserve">[170] 扭蛋公告</w:t>
      </w:r>
    </w:p>
    <w:p w14:paraId="68721BFB">
      <w:r xmlns:w="http://schemas.openxmlformats.org/wordprocessingml/2006/main">
        <w:t xml:space="preserve">[171] 博客公告</w:t>
      </w:r>
    </w:p>
    <w:p w14:paraId="0C55824B">
      <w:r xmlns:w="http://schemas.openxmlformats.org/wordprocessingml/2006/main">
        <w:t xml:space="preserve">[172] 评论表 †</w:t>
      </w:r>
    </w:p>
    <w:p w14:paraId="547262C7">
      <w:r xmlns:w="http://schemas.openxmlformats.org/wordprocessingml/2006/main">
        <w:t xml:space="preserve">[173] 点击打开历史日志列表</w:t>
      </w:r>
    </w:p>
    <w:p w14:paraId="192D7108">
      <w:r xmlns:w="http://schemas.openxmlformats.org/wordprocessingml/2006/main">
        <w:t xml:space="preserve">[174] 末尾的数字越小，日志就越旧。</w:t>
      </w:r>
    </w:p>
    <w:p w14:paraId="5FDD1856">
      <w:r xmlns:w="http://schemas.openxmlformats.org/wordprocessingml/2006/main">
        <w:t xml:space="preserve">[175]“评论/断血寿命预期/”没有子页面。</w:t>
      </w:r>
    </w:p>
    <w:p w14:paraId="5BBD29D3">
      <w:r xmlns:w="http://schemas.openxmlformats.org/wordprocessingml/2006/main">
        <w:t xml:space="preserve">[176] 已决定实施。 -- [d.cjs103e8Y] 2021-03-06 (周六) 10:11:59</w:t>
      </w:r>
    </w:p>
    <w:p w14:paraId="1F0E80D8">
      <w:r xmlns:w="http://schemas.openxmlformats.org/wordprocessingml/2006/main">
        <w:t xml:space="preserve">[177] 耶！！！实现了！ -- [/vx8jsxqZ4A] 2021-03-06 (周六) 12:34:52</w:t>
      </w:r>
    </w:p>
    <w:p w14:paraId="4AA2057F">
      <w:r xmlns:w="http://schemas.openxmlformats.org/wordprocessingml/2006/main">
        <w:t xml:space="preserve">[178] 因快感而导致的堕落已经发生了（自残的快感）。从接招的剧情来看，他们似乎会用已经登场的角色来做这件事，所以下个月可能是千瑠香和夜弥。现在，只要他们撕碎很多衣服我就很满足了（我想看看破损的衣服）。——[fDCL3hAOt7M] 2021-01-18 (周一) 12:23:49</w:t>
      </w:r>
    </w:p>
    <w:p w14:paraId="12B8C0DC">
      <w:r xmlns:w="http://schemas.openxmlformats.org/wordprocessingml/2006/main">
        <w:t xml:space="preserve">[179] 我从服务上线以来就很喜欢这个角色，所以很期待。 -- [bde7Ry/ttnc] 2021-03-06 (周六) 12:30:30</w:t>
      </w:r>
    </w:p>
    <w:p w14:paraId="211652F3">
      <w:r xmlns:w="http://schemas.openxmlformats.org/wordprocessingml/2006/main">
        <w:t xml:space="preserve">[180] 这是一台攻击力超高、伤害超高的单位，拥有3次行动机会，并保证连续攻击2次。——[kfYC/r4FE26] 2021-03-10 (周三) 16:41:54</w:t>
      </w:r>
    </w:p>
    <w:p w14:paraId="0FB4EF82">
      <w:r xmlns:w="http://schemas.openxmlformats.org/wordprocessingml/2006/main">
        <w:t xml:space="preserve">[181] 目前唯一明确指出是同一实体的证据是他们的配音演员相同，所以仅仅外形相似并不足以证明这一点。——[kfYC/r4FE26] 2021-03-10 (周三) 16:40:26</w:t>
      </w:r>
    </w:p>
    <w:p w14:paraId="03A49C7D">
      <w:r xmlns:w="http://schemas.openxmlformats.org/wordprocessingml/2006/main">
        <w:t xml:space="preserve">[182] 不，那不是 Bind 乐队的 Zatuna 吗？她们看起来很像，不是吗？ -- [ED8kiBHI.VE] 2022-08-10 (周三) 11:55:10</w:t>
      </w:r>
    </w:p>
    <w:p w14:paraId="211DD702">
      <w:r xmlns:w="http://schemas.openxmlformats.org/wordprocessingml/2006/main">
        <w:t xml:space="preserve">[183] 她命中率低，闪避率高，和小森酱很搭。七坊和她其实是好朋友。——[NT6EhJRFTnA] 2021-03-10 (周三) 20:40:48</w:t>
      </w:r>
    </w:p>
    <w:p w14:paraId="3AE1D544">
      <w:r xmlns:w="http://schemas.openxmlformats.org/wordprocessingml/2006/main">
        <w:t xml:space="preserve">[184] 比第一名还强（得意洋洋地）！其实被好好照顾的“余生酱”说道，她可是个认真的高中女生啊——[.pXyLAUgALo] 2021-03-11 (周四) 00:28:25</w:t>
      </w:r>
    </w:p>
    <w:p w14:paraId="135F1F60">
      <w:r xmlns:w="http://schemas.openxmlformats.org/wordprocessingml/2006/main">
        <w:t xml:space="preserve">[185] 什么时候才能播出藤叶小姐穿着性感护士服照顾阳明酱，帮她上厕所和洗澡的场景呢！？（听障人士）——[BPo2uwI2DmA] 2021-03-11 (周四) 00:36:04</w:t>
      </w:r>
    </w:p>
    <w:p w14:paraId="7A91AE1B">
      <w:r xmlns:w="http://schemas.openxmlformats.org/wordprocessingml/2006/main">
        <w:t xml:space="preserve">[186] 说到火箭引擎和连击之谜，首先，假设三连击可行，我不确定攻击动作能否在1.5秒内完成。如果来不及完成，下一个动作会被强制取消还是会产生效果……总之，有很多有趣的地方——[T1N4JSX1PE2] 2021-03-11 (周四) 03:52:11</w:t>
      </w:r>
    </w:p>
    <w:p w14:paraId="1A7E8D61">
      <w:r xmlns:w="http://schemas.openxmlformats.org/wordprocessingml/2006/main">
        <w:t xml:space="preserve">[187] 感谢您的反馈。您说得对，计量条可以通过行动速度来弥补，所以问题不大。我已经修改了内容。在连击过程中执行下一个动作确实令人担忧，我需要安装一个引擎来调查一下…… -- [/vx8jsxqZ4A] 2021-03-11 (周四) 12:24:02</w:t>
      </w:r>
    </w:p>
    <w:p w14:paraId="7E120F68">
      <w:r xmlns:w="http://schemas.openxmlformats.org/wordprocessingml/2006/main">
        <w:t xml:space="preserve">[188] 反正攻击动画期间行动槽也不会移动，所以无关紧要，不是吗？ -- [cdaU1WGgP6I] 2021-03-11 (周四) 18:26:27</w:t>
      </w:r>
    </w:p>
    <w:p w14:paraId="1E04B4C7">
      <w:r xmlns:w="http://schemas.openxmlformats.org/wordprocessingml/2006/main">
        <w:t xml:space="preserve">[189] 我喜欢藤叶先生，每次《闪光忍者》系列新增擅长超高速伤害的角色时，他的价值都会提升——[NPpPDgrJj4s] 2021-03-11 (周四) 12:17:13</w:t>
      </w:r>
    </w:p>
    <w:p w14:paraId="23EEC173">
      <w:r xmlns:w="http://schemas.openxmlformats.org/wordprocessingml/2006/main">
        <w:t xml:space="preserve">[190] 据说久世组是一群不懂团队合作的人，但杰里米是防线，藤叶和小森负责辅助（增益和减益），夜明是纯输出，所以队伍就完整了。——[o6yOv4p7Bzw] 2021-03-11 (周四) 19:56:26</w:t>
      </w:r>
    </w:p>
    <w:p w14:paraId="4ED28230">
      <w:r xmlns:w="http://schemas.openxmlformats.org/wordprocessingml/2006/main">
        <w:t xml:space="preserve">[191] 如果光束剑超级锋利，一击岂不是能斩七刀？ -- [.Q122ga/q5Y] 2021-03-11 (周四) 23:39:35</w:t>
      </w:r>
    </w:p>
    <w:p w14:paraId="75763C9B">
      <w:r xmlns:w="http://schemas.openxmlformats.org/wordprocessingml/2006/main">
        <w:t xml:space="preserve">[192] 我想切得好 → × 我想切很多 → ○ 这就是我心中的形象 -- [AUUsMpu7ez.] 2021-03-12 (周五) 11:28:33</w:t>
      </w:r>
    </w:p>
    <w:p w14:paraId="252CAE38">
      <w:r xmlns:w="http://schemas.openxmlformats.org/wordprocessingml/2006/main">
        <w:t xml:space="preserve">[193] 她并非艾斯卡小队成员，而是因为阿卡莉才加入的。她的装备是类似帕尔西昂的光束武器，而且她穿的不是超能力服装，而是校服。……她是一位非常……特别的战士（我很喜欢她）——[/vx8jsxqZ4A] 2021-03-11 (周四) 14:22:26</w:t>
      </w:r>
    </w:p>
    <w:p w14:paraId="4221F1AB">
      <w:r xmlns:w="http://schemas.openxmlformats.org/wordprocessingml/2006/main">
        <w:t xml:space="preserve">[194] 看来藤叶小姐很忙，所以把平时照顾小草的工作都交给了小草。 -- [go0lsvvakPI] 2021-03-11 (周四) 14:51:55</w:t>
      </w:r>
    </w:p>
    <w:p w14:paraId="01A8ACB2">
      <w:r xmlns:w="http://schemas.openxmlformats.org/wordprocessingml/2006/main">
        <w:t xml:space="preserve">[195] 我在其他地方也听说过这种说法，但生命值下降的情况仅限于高血量的敌人（比如boss）。假设你装备了腰带，你可以用两三次连击击败较弱的敌人，所以不会因为连续攻击次数过多而减慢速度。至于boss，在你进行连击时boss无法攻击（就像你的队友一样，你在被攻击时也无法进行攻击动作），因此，为了限制boss的行动，利用连击之谜专精于连续攻击会很有价值。这还取决于队伍的组成，包括你的队友以及你希望剩余生命值发挥的作用，所以两种思路都没有错。——[c3QATTftTX.] 2021-06-11 (周五) 20:31:01</w:t>
      </w:r>
    </w:p>
    <w:p w14:paraId="6166AACA">
      <w:r xmlns:w="http://schemas.openxmlformats.org/wordprocessingml/2006/main">
        <w:t xml:space="preserve">[196] 补充说明：对于梅法尔来说，由于其原本连击率低、速度慢，使用普通装备无法使出这一招。——[c3QATTftTX.] 2021-06-11 (周五) 20:34:08</w:t>
      </w:r>
    </w:p>
    <w:p w14:paraId="36332DAC">
      <w:r xmlns:w="http://schemas.openxmlformats.org/wordprocessingml/2006/main">
        <w:t xml:space="preserve">[197] 与其通过连击提升普通攻击的威力，不如提高“毅力”特性下特殊技的使用频率更好？ -- [KGDG83AiMhs] 2021-03-12 (周五) 20:33:41</w:t>
      </w:r>
    </w:p>
    <w:p w14:paraId="3C7D3E83">
      <w:r xmlns:w="http://schemas.openxmlformats.org/wordprocessingml/2006/main">
        <w:t xml:space="preserve">[198] 就成人游戏而言，你需要增加场景数量，但正常来看，会有很多变态的场景哈哈 -- [BPo2uwI2DmA] 2021-03-13 (周六) 00:31:57</w:t>
      </w:r>
    </w:p>
    <w:p w14:paraId="4FE68054">
      <w:r xmlns:w="http://schemas.openxmlformats.org/wordprocessingml/2006/main">
        <w:t xml:space="preserve">[199] 由于他已经和其他主角同化，他的性偏好大概会乘以四。——[/vx8jsxqZ4A] 2021-03-13 (周六) 00:41:48</w:t>
      </w:r>
    </w:p>
    <w:p w14:paraId="79CB0374">
      <w:r xmlns:w="http://schemas.openxmlformats.org/wordprocessingml/2006/main">
        <w:t xml:space="preserve">[200] 这条评论肯定是昴的色情场景引起的。这段视频很可能是为了训练目的而泄露的。——[plzX3uL1Wdc] 2021-03-22 (周一) 06:57:36</w:t>
      </w:r>
    </w:p>
    <w:p w14:paraId="7C36A22E">
      <w:r xmlns:w="http://schemas.openxmlformats.org/wordprocessingml/2006/main">
        <w:t xml:space="preserve">[201] 在失败性爱场景中，主动方问她是否愿意成为他的性奴，所以看来进展顺利？ -- [trzbjJHa7tc] 2021-03-28 (周日) 11:18:16</w:t>
      </w:r>
    </w:p>
    <w:p w14:paraId="03F9EC00">
      <w:r xmlns:w="http://schemas.openxmlformats.org/wordprocessingml/2006/main">
        <w:t xml:space="preserve">[202] 少数几个不在乎时贞的人之一 -- [ct5AqlINg/s] 2024-05-01 (周三) 19:23:42</w:t>
      </w:r>
    </w:p>
    <w:p w14:paraId="1BA8EA6C">
      <w:r xmlns:w="http://schemas.openxmlformats.org/wordprocessingml/2006/main">
        <w:t xml:space="preserve">[203] 火箭筒和腰带肯定是不错的选择，但即使有了毅力特性带来的高旋转速度，耐力消耗也可能导致攻击速度下降，所以用纳豆来提供掩护，用钻头来提升初始速度似乎也是个不错的选择。用连招猛砍也很有意思，而且我觉得作为攻击者，火箭筒和腰带已经完成了90%的工作，所以除非你堆叠一些顶级道具，否则差距不会太大，对吧？我还没到5级，所以暂时无法测试。——[Mtoag44SDDM] 2021-10-03 (周日) 19:08:58</w:t>
      </w:r>
    </w:p>
    <w:p w14:paraId="5B6A0E10">
      <w:r xmlns:w="http://schemas.openxmlformats.org/wordprocessingml/2006/main">
        <w:t xml:space="preserve">[204] 如果是坦克的话，我想给它装上孟加拉姐妹，但是我的装备槽不够……不过既然可以用行动速度回复能量槽，也许其实挺合适的。谢谢你的好主意。——[qkhXkztE9pE] 2021-03-26 (周五) 13:38:34</w:t>
      </w:r>
    </w:p>
    <w:p w14:paraId="341C4D34">
      <w:r xmlns:w="http://schemas.openxmlformats.org/wordprocessingml/2006/main">
        <w:t xml:space="preserve">[205] 它的低命中率和高闪避率使其成为坦克的理想选择。唯一的不足之处在于它会与其他前排单位竞争。——[xDHDwLIavc.] 2021-03-26 (周五) 15:04:04</w:t>
      </w:r>
    </w:p>
    <w:p w14:paraId="4510B061">
      <w:r xmlns:w="http://schemas.openxmlformats.org/wordprocessingml/2006/main">
        <w:t xml:space="preserve">[206] 真有趣。我的芽不够，所以我的可能最终只能长成三星火箭猫——[BwEBHpkjiMk] 2021-04-14 (周三) 19:45:13</w:t>
      </w:r>
    </w:p>
    <w:p w14:paraId="16B40C24">
      <w:r xmlns:w="http://schemas.openxmlformats.org/wordprocessingml/2006/main">
        <w:t xml:space="preserve">[207] 如果你承认这肯定会招致很多批评，那么或许应该给猫咪增加防御力加成。这主意不错。——[JBjSHiXqpQk] 2021-04-22 (周四) 11:49:53</w:t>
      </w:r>
    </w:p>
    <w:p w14:paraId="5A0F4954">
      <w:r xmlns:w="http://schemas.openxmlformats.org/wordprocessingml/2006/main">
        <w:t xml:space="preserve">[208] 如果工作量这么大，我开始觉得用普通坦克可能更好。如果我用3级左右的等级，结果会像我想象的那样吗？如果它和坦克的重叠太多，速度比坦克还快，我会重新考虑。——[c3QATTftTX.] 2021-06-11 (周五) 20:47:36</w:t>
      </w:r>
    </w:p>
    <w:p w14:paraId="6B908837">
      <w:r xmlns:w="http://schemas.openxmlformats.org/wordprocessingml/2006/main">
        <w:t xml:space="preserve">[209] 她似乎有些精神问题，但当她看到自己被侵犯时，似乎很容易变得顺从。归根结底，难道拥有比杀戮冲动更强烈的欲望还不够吗？——[lnUj0xScO3Y] 2021-04-04 (周日) 10:07:49</w:t>
      </w:r>
    </w:p>
    <w:p w14:paraId="408FFAB0">
      <w:r xmlns:w="http://schemas.openxmlformats.org/wordprocessingml/2006/main">
        <w:t xml:space="preserve">[210] 在“游戏中”一节中提到，东马太阳是个好搭档，而且这两个角色的胜利姿势非常相似。难怪他们相处融洽。——[zTmXmV5apsQ] 2021-04-16 (周五) 01:26:19</w:t>
      </w:r>
    </w:p>
    <w:p w14:paraId="0E5184A4">
      <w:r xmlns:w="http://schemas.openxmlformats.org/wordprocessingml/2006/main">
        <w:t xml:space="preserve">[211] 当你有两个角色（你自己的角色加上一个助手）时，敌人的数量会像随着时间推移受到伤害一样减少，这太离谱了——[NVq8CR40aWc] 2021-07-15 (周四) 13:44:26</w:t>
      </w:r>
    </w:p>
    <w:p w14:paraId="098E111A">
      <w:r xmlns:w="http://schemas.openxmlformats.org/wordprocessingml/2006/main">
        <w:t xml:space="preserve">[212] 我要杀了阳明酱♪ -- [izv4OK1LyUM] 2021-12-05 (周日) 21:21:06</w:t>
      </w:r>
    </w:p>
    <w:p w14:paraId="33B3E026">
      <w:r xmlns:w="http://schemas.openxmlformats.org/wordprocessingml/2006/main">
        <w:t xml:space="preserve">[213] 我希望如果她在人气投票中排名靠前，我们就能看到新的服装或额外的场景——[aW1tu1DRSQM] 2022-02-03 (周四) 15:47:09</w:t>
      </w:r>
    </w:p>
    <w:p w14:paraId="68B38E29">
      <w:r xmlns:w="http://schemas.openxmlformats.org/wordprocessingml/2006/main">
        <w:t xml:space="preserve">[214] 什么？真的吗？它还没在任何季节性活动中出现过？ -- [7U49CxC8Nyw] 2022-08-09 (周二) 22:44:33</w:t>
      </w:r>
    </w:p>
    <w:p w14:paraId="63891323">
      <w:r xmlns:w="http://schemas.openxmlformats.org/wordprocessingml/2006/main">
        <w:t xml:space="preserve">[215] 这简直就像《特工史密斯》里的情节，我笑得肚子都疼了…… -- [ZZWfVjkwVvM] 2022-09-08 (周四) 22:22:58</w:t>
      </w:r>
    </w:p>
    <w:p w14:paraId="7855DEE3">
      <w:r xmlns:w="http://schemas.openxmlformats.org/wordprocessingml/2006/main">
        <w:t xml:space="preserve">[216] 哦不，Kusari-chan坏了…… -- [fbZ9.ASSPgw] 2022-09-08 (周四) 22:30:37</w:t>
      </w:r>
    </w:p>
    <w:p w14:paraId="546B4A77">
      <w:r xmlns:w="http://schemas.openxmlformats.org/wordprocessingml/2006/main">
        <w:t xml:space="preserve">[217] ←使用棋盘前请务必阅读规则。</w:t>
      </w:r>
    </w:p>
    <w:p w14:paraId="02658D61">
      <w:r xmlns:w="http://schemas.openxmlformats.org/wordprocessingml/2006/main">
        <w:t xml:space="preserve">[218] 关于规则 †</w:t>
      </w:r>
    </w:p>
    <w:p w14:paraId="71D3D7B8">
      <w:r xmlns:w="http://schemas.openxmlformats.org/wordprocessingml/2006/main">
        <w:t xml:space="preserve">[219] 请不要抱怨或批评页面编辑者。如果您对其他人的编辑有意见，请通过“提供替代方案”或“自行编辑”的方式进行建设性沟通。</w:t>
      </w:r>
    </w:p>
    <w:p w14:paraId="0ACC1C28">
      <w:r xmlns:w="http://schemas.openxmlformats.org/wordprocessingml/2006/main">
        <w:t xml:space="preserve">[220] 请勿发布个人网站或其他禁止未经授权链接的网站的网址。</w:t>
      </w:r>
    </w:p>
    <w:p w14:paraId="11C7668F">
      <w:r xmlns:w="http://schemas.openxmlformats.org/wordprocessingml/2006/main">
        <w:t xml:space="preserve">[221] 关于违反规则的帖子 †</w:t>
      </w:r>
    </w:p>
    <w:p w14:paraId="602B3699">
      <w:r xmlns:w="http://schemas.openxmlformats.org/wordprocessingml/2006/main">
        <w:t xml:space="preserve">[222] 禁止发布以下类型的帖子，因为它们容易造成干扰。</w:t>
      </w:r>
    </w:p>
    <w:p w14:paraId="62ACF76F">
      <w:r xmlns:w="http://schemas.openxmlformats.org/wordprocessingml/2006/main">
        <w:t xml:space="preserve">[223]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A45A0B2">
      <w:r xmlns:w="http://schemas.openxmlformats.org/wordprocessingml/2006/main">
        <w:t xml:space="preserve">[224] 其他包括使用此维基的人、官方管理员、艺术家、配音演员、现实生活中的个人以及 Twitter 用户等团体。</w:t>
      </w:r>
    </w:p>
    <w:p w14:paraId="62B5EC89">
      <w:r xmlns:w="http://schemas.openxmlformats.org/wordprocessingml/2006/main">
        <w:t xml:space="preserve">[225] 关于向管理层提交的帖子，我们容忍可以解释为用户反馈的评论，例如“我希望他们改进这一点”、“我希望他们尽快修复错误”和“维护时间太长了”，但我们不容忍使用辱骂性语言贬低管理层。</w:t>
      </w:r>
    </w:p>
    <w:p w14:paraId="42EBD495">
      <w:r xmlns:w="http://schemas.openxmlformats.org/wordprocessingml/2006/main">
        <w:t xml:space="preserve">[226] 将讨论和意见交流视为“诽谤或对抗他人”是错误的。然而，在讨论或意见交流中使用辱骂性语言、贬低他人、挑衅他人或在缺乏明确证据的情况下发表言论，都是违法行为。说话时务必注意自己的言辞。</w:t>
      </w:r>
    </w:p>
    <w:p w14:paraId="1B372D59">
      <w:r xmlns:w="http://schemas.openxmlformats.org/wordprocessingml/2006/main">
        <w:t xml:space="preserve">[227] 攻击性评论是指使用“做这个”或“做那个”等强烈命令、“使用粗俗语言”、“采取居高临下的态度”或“具有挑衅性”的评论。</w:t>
      </w:r>
    </w:p>
    <w:p w14:paraId="00D4D403">
      <w:r xmlns:w="http://schemas.openxmlformats.org/wordprocessingml/2006/main">
        <w:t xml:space="preserve">[228] 禁止发布冒犯现有玩家的帖子，例如“还有人玩这个游戏吗？”或“这游戏已经凉了”。这并不意味着您完全不能发表任何负面言论，而是指那些超出单纯负面评价范围，构成诽谤或诋毁的帖子将被禁止发布。</w:t>
      </w:r>
    </w:p>
    <w:p w14:paraId="31A22294">
      <w:r xmlns:w="http://schemas.openxmlformats.org/wordprocessingml/2006/main">
        <w:t xml:space="preserve">[229] 公开羞辱他人，包括泄露他人的游戏内名称或UID</w:t>
      </w:r>
    </w:p>
    <w:p w14:paraId="21839ADA">
      <w:r xmlns:w="http://schemas.openxmlformats.org/wordprocessingml/2006/main">
        <w:t xml:space="preserve">[230] 但是，允许分享有助于游戏攻略的信息和视频。</w:t>
      </w:r>
    </w:p>
    <w:p w14:paraId="1D463B46">
      <w:r xmlns:w="http://schemas.openxmlformats.org/wordprocessingml/2006/main">
        <w:t xml:space="preserve">[231] 参考其他应用程序</w:t>
      </w:r>
    </w:p>
    <w:p w14:paraId="3FBD072C">
      <w:r xmlns:w="http://schemas.openxmlformats.org/wordprocessingml/2006/main">
        <w:t xml:space="preserve">[232] 在多个论坛上多次发帖</w:t>
      </w:r>
    </w:p>
    <w:p w14:paraId="1B256298">
      <w:r xmlns:w="http://schemas.openxmlformats.org/wordprocessingml/2006/main">
        <w:t xml:space="preserve">[233] 由一串无意义字符组成的文字</w:t>
      </w:r>
    </w:p>
    <w:p w14:paraId="3E87112B">
      <w:r xmlns:w="http://schemas.openxmlformats.org/wordprocessingml/2006/main">
        <w:t xml:space="preserve">[234] 关于作弊和利用漏洞的帖子</w:t>
      </w:r>
    </w:p>
    <w:p w14:paraId="18A85BF9">
      <w:r xmlns:w="http://schemas.openxmlformats.org/wordprocessingml/2006/main">
        <w:t xml:space="preserve">[235] 最好的办法是忽略违反规则的帖子。上钩或反驳只会让事情变得更糟。</w:t>
      </w:r>
    </w:p>
    <w:p w14:paraId="5E894590">
      <w:r xmlns:w="http://schemas.openxmlformats.org/wordprocessingml/2006/main">
        <w:t xml:space="preserve">[236] *在上述规则中，“诽谤”指的是在没有客观证据的情况下诋毁和贬低他人。将所有批评性文章都归为“诽谤”是不正确的，所以请务必谨慎。</w:t>
      </w:r>
    </w:p>
    <w:p w14:paraId="2E568A7A">
      <w:r xmlns:w="http://schemas.openxmlformats.org/wordprocessingml/2006/main">
        <w:t xml:space="preserve">[237] 关于修改和删除发帖日志 †</w:t>
      </w:r>
    </w:p>
    <w:p w14:paraId="4133E876">
      <w:r xmlns:w="http://schemas.openxmlformats.org/wordprocessingml/2006/main">
        <w:t xml:space="preserve">[238] 但是，允许更正印刷错误、遗漏和字体颜色。（他人出于善意所做的更正也允许。）</w:t>
      </w:r>
    </w:p>
    <w:p w14:paraId="4E8CB303">
      <w:r xmlns:w="http://schemas.openxmlformats.org/wordprocessingml/2006/main">
        <w:t xml:space="preserve">[239] 作为例外情况，您可以删除自己的帖子，但事后必须向管理员报告。此外，删除时，请将整个评论替换为以下文本，而不是完全删除：&amp;color(#ff0000){''发帖人已删除''};</w:t>
      </w:r>
    </w:p>
    <w:p w14:paraId="61BBAAB8">
      <w:r xmlns:w="http://schemas.openxmlformats.org/wordprocessingml/2006/main">
        <w:t xml:space="preserve">[240] 关于删除违反规则的帖子 †</w:t>
      </w:r>
    </w:p>
    <w:p w14:paraId="6BFDFAFD">
      <w:r xmlns:w="http://schemas.openxmlformats.org/wordprocessingml/2006/main">
        <w:t xml:space="preserve">[241] 您可以自行注释掉上述违反规则的评论，无需管理员许可。但是，注释掉评论后，请务必在“违规举报公告板”上进行举报。请使用“违规举报公告板”上的举报模板。</w:t>
      </w:r>
    </w:p>
    <w:p w14:paraId="4846E993">
      <w:r xmlns:w="http://schemas.openxmlformats.org/wordprocessingml/2006/main">
        <w:t xml:space="preserve">[242] 未经 CO 举报公告板举报而被评论删除的帖子将被恢复，而评论删除帖子的人将受到处罚。</w:t>
      </w:r>
    </w:p>
    <w:p w14:paraId="168A4ECD">
      <w:r xmlns:w="http://schemas.openxmlformats.org/wordprocessingml/2006/main">
        <w:t xml:space="preserve">[243] 如果您反复向 CO 举报公告板举报不违反规则的帖子，我们将认为您是自私的，并将对您实施发帖和编辑限制。</w:t>
      </w:r>
    </w:p>
    <w:p w14:paraId="3FF52938">
      <w:r xmlns:w="http://schemas.openxmlformats.org/wordprocessingml/2006/main">
        <w:t xml:space="preserve">[244] 在 CO 报告公告板上，不构成违规的报告可由管理员酌情恢复。</w:t>
      </w:r>
    </w:p>
    <w:p w14:paraId="34F9EBBD">
      <w:r xmlns:w="http://schemas.openxmlformats.org/wordprocessingml/2006/main">
        <w:t xml:space="preserve">[245] 我想再次重申我的请求：请不要评论那些没有违反规则的评论。（例如，主观判断，比如“虽然没有违反规则，但对任何看到的人来说都明显是垃圾信息”、“恶作剧”或“评论整个帖子”。）</w:t>
      </w:r>
    </w:p>
    <w:p w14:paraId="5F7D5C31">
      <w:r xmlns:w="http://schemas.openxmlformats.org/wordprocessingml/2006/main">
        <w:t xml:space="preserve">[246] 关于不违反规则但“冒犯性”的帖子 †</w:t>
      </w:r>
    </w:p>
    <w:p w14:paraId="77A34C3D">
      <w:r xmlns:w="http://schemas.openxmlformats.org/wordprocessingml/2006/main">
        <w:t xml:space="preserve">[247] 即使帖子内容具有冒犯性，除非违反版规，否则不会被删除。由于每个人对冒犯性帖子的界定标准不尽相同，请使用 NGID 功能隐藏评论，而不是参与争论或挑衅。</w:t>
      </w:r>
    </w:p>
    <w:p w14:paraId="49786588">
      <w:r xmlns:w="http://schemas.openxmlformats.org/wordprocessingml/2006/main">
        <w:t xml:space="preserve">[248] 挑衅难道不是一种违规行为吗？†</w:t>
      </w:r>
    </w:p>
    <w:p w14:paraId="7365FA21">
      <w:r xmlns:w="http://schemas.openxmlformats.org/wordprocessingml/2006/main">
        <w:t xml:space="preserve">[249] 是否构成煽动性言论因人而异，因此我们不将其视为违规行为。如果您认为某条评论具有煽动性，请使用 NGID 功能将其隐藏。</w:t>
      </w:r>
    </w:p>
    <w:p w14:paraId="00E3601A">
      <w:r xmlns:w="http://schemas.openxmlformats.org/wordprocessingml/2006/main">
        <w:t xml:space="preserve">[250] 抱怨难道不算违法吗？†</w:t>
      </w:r>
    </w:p>
    <w:p w14:paraId="5A0E93DA">
      <w:r xmlns:w="http://schemas.openxmlformats.org/wordprocessingml/2006/main">
        <w:t xml:space="preserve">[251] 一般而言，抱怨本身并不构成违规。但是，针对本作品的负面宣传、诽谤、辱骂性语言以及超出抱怨范围的对抗性言论均构成违规。如果您认为抱怨内容冒犯了您，请使用 NGID 功能隐藏相关评论。</w:t>
      </w:r>
    </w:p>
    <w:p w14:paraId="0F4DEB77">
      <w:r xmlns:w="http://schemas.openxmlformats.org/wordprocessingml/2006/main">
        <w:t xml:space="preserve">[252] 如果您不确定某个帖子是否违反规则，该怎么办？ †</w:t>
      </w:r>
    </w:p>
    <w:p w14:paraId="6C78DEA2">
      <w:r xmlns:w="http://schemas.openxmlformats.org/wordprocessingml/2006/main">
        <w:t xml:space="preserve">[253] 有些帖子内容含糊不清，难以判断是否违规。评论删除这类含糊不清的帖子可能会导致问题，所以请不要评论删除，而是使用 NGID 功能将评论隐藏起来。</w:t>
      </w:r>
    </w:p>
    <w:p w14:paraId="633C866D">
      <w:r xmlns:w="http://schemas.openxmlformats.org/wordprocessingml/2006/main">
        <w:t xml:space="preserve">[254] 对屡犯者的处罚 †</w:t>
      </w:r>
    </w:p>
    <w:p w14:paraId="6FC23A2E">
      <w:r xmlns:w="http://schemas.openxmlformats.org/wordprocessingml/2006/main">
        <w:t xml:space="preserve">[255] 屡次违反规则或发布特别恶意的帖子，管理员可酌情予以处罚，例如“禁止访问”或“限制发帖”。</w:t>
      </w:r>
    </w:p>
    <w:p w14:paraId="77712CE5">
      <w:r xmlns:w="http://schemas.openxmlformats.org/wordprocessingml/2006/main">
        <w:t xml:space="preserve">[256] 如果您对进一步改进有任何建议，请通过 Wiki 管理公告板与我们联系。</w:t>
      </w:r>
    </w:p>
    <w:p w14:paraId="2D407A93"/>
    <w:p w14:paraId="5B940A20">
      <w:r xmlns:w="http://schemas.openxmlformats.org/wordprocessingml/2006/main">
        <w:rPr>
          <w:b/>
        </w:rPr>
        <w:t xml:space="preserve">A280</w:t>
      </w:r>
    </w:p>
    <w:p w14:paraId="330F7999">
      <w:r xmlns:w="http://schemas.openxmlformats.org/wordprocessingml/2006/main">
        <w:t xml:space="preserve">[0] 索引：所有角色 | SSR 角色 | SR 角色 | R 角色</w:t>
      </w:r>
    </w:p>
    <w:p w14:paraId="3D796774">
      <w:r xmlns:w="http://schemas.openxmlformats.org/wordprocessingml/2006/main">
        <w:t xml:space="preserve">[1] 基本信息</w:t>
      </w:r>
    </w:p>
    <w:p w14:paraId="1CB048B8">
      <w:r xmlns:w="http://schemas.openxmlformats.org/wordprocessingml/2006/main">
        <w:t xml:space="preserve">[2] 内容适用性简易评估</w:t>
      </w:r>
    </w:p>
    <w:p w14:paraId="16C684BD">
      <w:r xmlns:w="http://schemas.openxmlformats.org/wordprocessingml/2006/main">
        <w:t xml:space="preserve">[3] 替代版本</w:t>
      </w:r>
    </w:p>
    <w:p w14:paraId="7BABDF12">
      <w:r xmlns:w="http://schemas.openxmlformats.org/wordprocessingml/2006/main">
        <w:t xml:space="preserve">[4] 琐事</w:t>
      </w:r>
    </w:p>
    <w:p w14:paraId="1FF4C16C">
      <w:r xmlns:w="http://schemas.openxmlformats.org/wordprocessingml/2006/main">
        <w:t xml:space="preserve">[5] 官方推特账号介绍</w:t>
      </w:r>
    </w:p>
    <w:p w14:paraId="59DE9097">
      <w:r xmlns:w="http://schemas.openxmlformats.org/wordprocessingml/2006/main">
        <w:t xml:space="preserve">[6] 评论表单</w:t>
      </w:r>
    </w:p>
    <w:p w14:paraId="30E7316B">
      <w:r xmlns:w="http://schemas.openxmlformats.org/wordprocessingml/2006/main">
        <w:t xml:space="preserve">[7] 基本信息 †</w:t>
      </w:r>
    </w:p>
    <w:p w14:paraId="545FEBB4">
      <w:r xmlns:w="http://schemas.openxmlformats.org/wordprocessingml/2006/main">
        <w:t xml:space="preserve">[8] 变换图像</w:t>
      </w:r>
    </w:p>
    <w:p w14:paraId="467A133D">
      <w:r xmlns:w="http://schemas.openxmlformats.org/wordprocessingml/2006/main">
        <w:t xml:space="preserve">[9] 简介</w:t>
      </w:r>
    </w:p>
    <w:p w14:paraId="582C7470">
      <w:r xmlns:w="http://schemas.openxmlformats.org/wordprocessingml/2006/main">
        <w:t xml:space="preserve">[10] 姓名</w:t>
      </w:r>
    </w:p>
    <w:p w14:paraId="5B9264B5">
      <w:r xmlns:w="http://schemas.openxmlformats.org/wordprocessingml/2006/main">
        <w:t xml:space="preserve">[11] 隐形蛹</w:t>
      </w:r>
    </w:p>
    <w:p w14:paraId="33BD8711">
      <w:r xmlns:w="http://schemas.openxmlformats.org/wordprocessingml/2006/main">
        <w:t xml:space="preserve">[12] 真实姓名</w:t>
      </w:r>
    </w:p>
    <w:p w14:paraId="062AC952">
      <w:r xmlns:w="http://schemas.openxmlformats.org/wordprocessingml/2006/main">
        <w:t xml:space="preserve">[13] 阿布崎萨那吉</w:t>
      </w:r>
    </w:p>
    <w:p w14:paraId="09F1AC9A">
      <w:r xmlns:w="http://schemas.openxmlformats.org/wordprocessingml/2006/main">
        <w:t xml:space="preserve">[14] 稀有度</w:t>
      </w:r>
    </w:p>
    <w:p w14:paraId="20C276AA">
      <w:r xmlns:w="http://schemas.openxmlformats.org/wordprocessingml/2006/main">
        <w:t xml:space="preserve">[15] 普通攻击</w:t>
      </w:r>
    </w:p>
    <w:p w14:paraId="71E826BF">
      <w:r xmlns:w="http://schemas.openxmlformats.org/wordprocessingml/2006/main">
        <w:t xml:space="preserve">[16] 远程攻击（物理）</w:t>
      </w:r>
    </w:p>
    <w:p w14:paraId="66C29BFF">
      <w:r xmlns:w="http://schemas.openxmlformats.org/wordprocessingml/2006/main">
        <w:t xml:space="preserve">[17] 附属派系</w:t>
      </w:r>
    </w:p>
    <w:p w14:paraId="30D0F6C6">
      <w:r xmlns:w="http://schemas.openxmlformats.org/wordprocessingml/2006/main">
        <w:t xml:space="preserve">[18] 仙人（Soha）</w:t>
      </w:r>
    </w:p>
    <w:p w14:paraId="246393C9">
      <w:r xmlns:w="http://schemas.openxmlformats.org/wordprocessingml/2006/main">
        <w:t xml:space="preserve">[19] 伊玛·里纳</w:t>
      </w:r>
    </w:p>
    <w:p w14:paraId="5B07F0C1">
      <w:r xmlns:w="http://schemas.openxmlformats.org/wordprocessingml/2006/main">
        <w:t xml:space="preserve">[20] 插图</w:t>
      </w:r>
    </w:p>
    <w:p w14:paraId="05C65C1B">
      <w:r xmlns:w="http://schemas.openxmlformats.org/wordprocessingml/2006/main">
        <w:t xml:space="preserve">[21] 户外稻</w:t>
      </w:r>
    </w:p>
    <w:p w14:paraId="015F0D32">
      <w:r xmlns:w="http://schemas.openxmlformats.org/wordprocessingml/2006/main">
        <w:t xml:space="preserve">[22] SD字符</w:t>
      </w:r>
    </w:p>
    <w:p w14:paraId="2A0F43CE">
      <w:r xmlns:w="http://schemas.openxmlformats.org/wordprocessingml/2006/main">
        <w:t xml:space="preserve">[23] 风味文字</w:t>
      </w:r>
    </w:p>
    <w:p w14:paraId="4222476D">
      <w:r xmlns:w="http://schemas.openxmlformats.org/wordprocessingml/2006/main">
        <w:t xml:space="preserve">[24] “我是草霸仙人佐佐木♪ 我会尽全力成为黑子的，所以各位表演者不用担心♪” 这是昆虫能力者佐佐木仙人的形态，身穿根据擅长模仿的昆虫“目蜂白”研究而制作的忍者服。她非常擅长隐藏自己的存在，但她的能力更侧重于作为黑子支援同伴，而不是潜伏伏击敌人。……因为是半透明的，所以有点性感。</w:t>
      </w:r>
    </w:p>
    <w:p w14:paraId="6A242ACA">
      <w:r xmlns:w="http://schemas.openxmlformats.org/wordprocessingml/2006/main">
        <w:t xml:space="preserve">[25] 如何获得</w:t>
      </w:r>
    </w:p>
    <w:p w14:paraId="32FC6FF3">
      <w:r xmlns:w="http://schemas.openxmlformats.org/wordprocessingml/2006/main">
        <w:t xml:space="preserve">[26] SSR 精选扭蛋 → 活动结束后加入普通扭蛋</w:t>
      </w:r>
    </w:p>
    <w:p w14:paraId="4EB2AA08">
      <w:r xmlns:w="http://schemas.openxmlformats.org/wordprocessingml/2006/main">
        <w:t xml:space="preserve">[27] 基础属性（1星）* 每增加1星+50%，5星时为1星值的3倍</w:t>
      </w:r>
    </w:p>
    <w:p w14:paraId="00F9209A">
      <w:r xmlns:w="http://schemas.openxmlformats.org/wordprocessingml/2006/main">
        <w:t xml:space="preserve">[28] 级</w:t>
      </w:r>
    </w:p>
    <w:p w14:paraId="35F0161B">
      <w:r xmlns:w="http://schemas.openxmlformats.org/wordprocessingml/2006/main">
        <w:t xml:space="preserve">[29] 耐力</w:t>
      </w:r>
    </w:p>
    <w:p w14:paraId="089989B7">
      <w:r xmlns:w="http://schemas.openxmlformats.org/wordprocessingml/2006/main">
        <w:t xml:space="preserve">[30] 攻击力</w:t>
      </w:r>
    </w:p>
    <w:p w14:paraId="30EBA5D8">
      <w:r xmlns:w="http://schemas.openxmlformats.org/wordprocessingml/2006/main">
        <w:t xml:space="preserve">[31] 防御能力</w:t>
      </w:r>
    </w:p>
    <w:p w14:paraId="206F2027">
      <w:r xmlns:w="http://schemas.openxmlformats.org/wordprocessingml/2006/main">
        <w:t xml:space="preserve">[32] 魔力</w:t>
      </w:r>
    </w:p>
    <w:p w14:paraId="292AB269">
      <w:r xmlns:w="http://schemas.openxmlformats.org/wordprocessingml/2006/main">
        <w:t xml:space="preserve">[33] 魔法抗性</w:t>
      </w:r>
    </w:p>
    <w:p w14:paraId="2F76D572">
      <w:r xmlns:w="http://schemas.openxmlformats.org/wordprocessingml/2006/main">
        <w:t xml:space="preserve">[34] 详细状态</w:t>
      </w:r>
    </w:p>
    <w:p w14:paraId="2FA136E1">
      <w:r xmlns:w="http://schemas.openxmlformats.org/wordprocessingml/2006/main">
        <w:t xml:space="preserve">[35] 准确性</w:t>
      </w:r>
    </w:p>
    <w:p w14:paraId="6E531449">
      <w:r xmlns:w="http://schemas.openxmlformats.org/wordprocessingml/2006/main">
        <w:t xml:space="preserve">[36] 回避能力</w:t>
      </w:r>
    </w:p>
    <w:p w14:paraId="4E87860F">
      <w:r xmlns:w="http://schemas.openxmlformats.org/wordprocessingml/2006/main">
        <w:t xml:space="preserve">[37] 连续命中率</w:t>
      </w:r>
    </w:p>
    <w:p w14:paraId="293B7026">
      <w:r xmlns:w="http://schemas.openxmlformats.org/wordprocessingml/2006/main">
        <w:t xml:space="preserve">[38] 反击率</w:t>
      </w:r>
    </w:p>
    <w:p w14:paraId="13E4D00F">
      <w:r xmlns:w="http://schemas.openxmlformats.org/wordprocessingml/2006/main">
        <w:t xml:space="preserve">[39] 眩晕激活率</w:t>
      </w:r>
    </w:p>
    <w:p w14:paraId="0EB2704E">
      <w:r xmlns:w="http://schemas.openxmlformats.org/wordprocessingml/2006/main">
        <w:t xml:space="preserve">[40] 眩晕抗性</w:t>
      </w:r>
    </w:p>
    <w:p w14:paraId="470D6E39">
      <w:r xmlns:w="http://schemas.openxmlformats.org/wordprocessingml/2006/main">
        <w:t xml:space="preserve">[41] 移动速度</w:t>
      </w:r>
    </w:p>
    <w:p w14:paraId="6CC07106">
      <w:r xmlns:w="http://schemas.openxmlformats.org/wordprocessingml/2006/main">
        <w:t xml:space="preserve">[42] 部署速度</w:t>
      </w:r>
    </w:p>
    <w:p w14:paraId="5D52AD9A">
      <w:r xmlns:w="http://schemas.openxmlformats.org/wordprocessingml/2006/main">
        <w:t xml:space="preserve">[43] 行动速度</w:t>
      </w:r>
    </w:p>
    <w:p w14:paraId="4F3282BC">
      <w:r xmlns:w="http://schemas.openxmlformats.org/wordprocessingml/2006/main">
        <w:t xml:space="preserve">[44] 特别收费金额</w:t>
      </w:r>
    </w:p>
    <w:p w14:paraId="03B8C005">
      <w:r xmlns:w="http://schemas.openxmlformats.org/wordprocessingml/2006/main">
        <w:t xml:space="preserve">[45] 特殊招式</w:t>
      </w:r>
    </w:p>
    <w:p w14:paraId="4C7DB53D">
      <w:r xmlns:w="http://schemas.openxmlformats.org/wordprocessingml/2006/main">
        <w:t xml:space="preserve">[46] 姓名</w:t>
      </w:r>
    </w:p>
    <w:p w14:paraId="4C10F8CB">
      <w:r xmlns:w="http://schemas.openxmlformats.org/wordprocessingml/2006/main">
        <w:t xml:space="preserve">[47] 效应</w:t>
      </w:r>
    </w:p>
    <w:p w14:paraId="143396B9">
      <w:r xmlns:w="http://schemas.openxmlformats.org/wordprocessingml/2006/main">
        <w:t xml:space="preserve">[48] 开幕式和幕后工作</w:t>
      </w:r>
    </w:p>
    <w:p w14:paraId="7E291B6A">
      <w:r xmlns:w="http://schemas.openxmlformats.org/wordprocessingml/2006/main">
        <w:t xml:space="preserve">[49] 对一排横向敌人造成 4 倍物理伤害。使所有友方单位移动速度提高 25%，持续 20 秒。</w:t>
      </w:r>
    </w:p>
    <w:p w14:paraId="537A373A">
      <w:r xmlns:w="http://schemas.openxmlformats.org/wordprocessingml/2006/main">
        <w:t xml:space="preserve">[50] 开场/卧底工作+</w:t>
      </w:r>
    </w:p>
    <w:p w14:paraId="52201C78">
      <w:r xmlns:w="http://schemas.openxmlformats.org/wordprocessingml/2006/main">
        <w:t xml:space="preserve">[51] 对一排横向敌人造成6倍物理伤害。使所有友军速度提高25%，持续30秒。降低使用者的仇恨值，持续15秒。</w:t>
      </w:r>
    </w:p>
    <w:p w14:paraId="792F7096">
      <w:r xmlns:w="http://schemas.openxmlformats.org/wordprocessingml/2006/main">
        <w:t xml:space="preserve">[52] 独特效果</w:t>
      </w:r>
    </w:p>
    <w:p w14:paraId="3B0362D3">
      <w:r xmlns:w="http://schemas.openxmlformats.org/wordprocessingml/2006/main">
        <w:t xml:space="preserve">[53] 姓名</w:t>
      </w:r>
    </w:p>
    <w:p w14:paraId="79BACF06">
      <w:r xmlns:w="http://schemas.openxmlformats.org/wordprocessingml/2006/main">
        <w:t xml:space="preserve">[54] 效应</w:t>
      </w:r>
    </w:p>
    <w:p w14:paraId="28536A6B">
      <w:r xmlns:w="http://schemas.openxmlformats.org/wordprocessingml/2006/main">
        <w:t xml:space="preserve">[55] 黑子型 Mekubase Shirazu</w:t>
      </w:r>
    </w:p>
    <w:p w14:paraId="0B7879B7">
      <w:r xmlns:w="http://schemas.openxmlformats.org/wordprocessingml/2006/main">
        <w:t xml:space="preserve">[56] 出击完成后，自身仇恨值降低 30 秒。</w:t>
      </w:r>
    </w:p>
    <w:p w14:paraId="78E1DED7">
      <w:r xmlns:w="http://schemas.openxmlformats.org/wordprocessingml/2006/main">
        <w:t xml:space="preserve">[57] 黑子型Mekubase Shirazu+</w:t>
      </w:r>
    </w:p>
    <w:p w14:paraId="3AFF5652">
      <w:r xmlns:w="http://schemas.openxmlformats.org/wordprocessingml/2006/main">
        <w:t xml:space="preserve">[58] 部署完成后，你的仇恨值降低30秒。仇恨值降低期间，你的攻击力提高30%。</w:t>
      </w:r>
    </w:p>
    <w:p w14:paraId="64A3D0E9">
      <w:r xmlns:w="http://schemas.openxmlformats.org/wordprocessingml/2006/main">
        <w:t xml:space="preserve">[59] 增强图像</w:t>
      </w:r>
    </w:p>
    <w:p w14:paraId="0CBC4FD9">
      <w:r xmlns:w="http://schemas.openxmlformats.org/wordprocessingml/2006/main">
        <w:t xml:space="preserve">[60] 在游戏中 †</w:t>
      </w:r>
    </w:p>
    <w:p w14:paraId="6B2C40BE">
      <w:r xmlns:w="http://schemas.openxmlformats.org/wordprocessingml/2006/main">
        <w:t xml:space="preserve">[61] 最初实装的R角色千刃佐佐木的永久SSR版本。详细属性与R版本几乎相同（回避率提升10）。这可以被视为原版角色性能已经非常优秀的证明。</w:t>
      </w:r>
    </w:p>
    <w:p w14:paraId="30816738">
      <w:r xmlns:w="http://schemas.openxmlformats.org/wordprocessingml/2006/main">
        <w:t xml:space="preserve">[62] 在第三次歼灭战中，闪光忍者表现尤为出色，每击败50个敌人，全队都会受到减速效果，因此能够用加速增益覆盖此效果并能进行列攻击的萨纳吉相当适用。然而，在后续战斗中，敌人和有效阵营都会发生变化，因此不会再出现同样的情况。</w:t>
      </w:r>
    </w:p>
    <w:p w14:paraId="01F607D8">
      <w:r xmlns:w="http://schemas.openxmlformats.org/wordprocessingml/2006/main">
        <w:t xml:space="preserve">[63] 觉醒的特殊效果会在仇恨值降低的同时提升攻击力。此效果独立于带有图标的增益效果。如果特殊技能能够维持仇恨值降低的效果，攻击力提升的效果也能维持，因此可以将其理解为攻击力提升30%。</w:t>
      </w:r>
    </w:p>
    <w:p w14:paraId="558C644B">
      <w:r xmlns:w="http://schemas.openxmlformats.org/wordprocessingml/2006/main">
        <w:t xml:space="preserve">[64] 内容适用性简易评估 †</w:t>
      </w:r>
    </w:p>
    <w:p w14:paraId="26B1A873">
      <w:r xmlns:w="http://schemas.openxmlformats.org/wordprocessingml/2006/main">
        <w:t xml:space="preserve">[65] 合适的内容、推荐的装备示例、角色发展目标等。</w:t>
      </w:r>
    </w:p>
    <w:p w14:paraId="61DC4049">
      <w:r xmlns:w="http://schemas.openxmlformats.org/wordprocessingml/2006/main">
        <w:t xml:space="preserve">[66] 兼容内容</w:t>
      </w:r>
    </w:p>
    <w:p w14:paraId="0510C61A">
      <w:r xmlns:w="http://schemas.openxmlformats.org/wordprocessingml/2006/main">
        <w:t xml:space="preserve">[67] 天赋</w:t>
      </w:r>
    </w:p>
    <w:p w14:paraId="7CDCE6B4">
      <w:r xmlns:w="http://schemas.openxmlformats.org/wordprocessingml/2006/main">
        <w:t xml:space="preserve">[68] 简短评论</w:t>
      </w:r>
    </w:p>
    <w:p w14:paraId="7378D638">
      <w:r xmlns:w="http://schemas.openxmlformats.org/wordprocessingml/2006/main">
        <w:t xml:space="preserve">[69] 主线任务 活动任务</w:t>
      </w:r>
    </w:p>
    <w:p w14:paraId="5C272FB1">
      <w:r xmlns:w="http://schemas.openxmlformats.org/wordprocessingml/2006/main">
        <w:t xml:space="preserve">[70] 他可以毫无问题地完成任务，但几乎没有理由专门选择他。</w:t>
      </w:r>
    </w:p>
    <w:p w14:paraId="3BBE175C">
      <w:r xmlns:w="http://schemas.openxmlformats.org/wordprocessingml/2006/main">
        <w:t xml:space="preserve">[71] 突袭战</w:t>
      </w:r>
    </w:p>
    <w:p w14:paraId="082AEE69">
      <w:r xmlns:w="http://schemas.openxmlformats.org/wordprocessingml/2006/main">
        <w:t xml:space="preserve">[72] 虽然不适合用于横排特殊攻击，但单独的攻击力提升使其伤害接近单体特殊攻击。整体速度提升也很有用（装备示例见下文）。</w:t>
      </w:r>
    </w:p>
    <w:p w14:paraId="0A4F1DB2">
      <w:r xmlns:w="http://schemas.openxmlformats.org/wordprocessingml/2006/main">
        <w:t xml:space="preserve">[73] 湮灭</w:t>
      </w:r>
    </w:p>
    <w:p w14:paraId="52F03C01">
      <w:r xmlns:w="http://schemas.openxmlformats.org/wordprocessingml/2006/main">
        <w:t xml:space="preserve">[74] 不适用于基于行的特殊攻击，但如果你想要整体速度提升，这是一个不错的选择。单独的攻击力提升可以让你在普通攻击下更容易击杀较弱的敌人。</w:t>
      </w:r>
    </w:p>
    <w:p w14:paraId="401A7CFE">
      <w:r xmlns:w="http://schemas.openxmlformats.org/wordprocessingml/2006/main">
        <w:t xml:space="preserve">[75] B宇宙</w:t>
      </w:r>
    </w:p>
    <w:p w14:paraId="5B555ED2">
      <w:r xmlns:w="http://schemas.openxmlformats.org/wordprocessingml/2006/main">
        <w:t xml:space="preserve">[76] 如果你想要整体速度提升</w:t>
      </w:r>
    </w:p>
    <w:p w14:paraId="2933E9C3">
      <w:r xmlns:w="http://schemas.openxmlformats.org/wordprocessingml/2006/main">
        <w:t xml:space="preserve">[77] 能力评估指标</w:t>
      </w:r>
    </w:p>
    <w:p w14:paraId="023A4CDE">
      <w:r xmlns:w="http://schemas.openxmlformats.org/wordprocessingml/2006/main">
        <w:t xml:space="preserve">[78] ◎：优秀内容。最有可能发挥出色。○：合适内容。有较高发挥潜力。△：一般。需要一些技巧才能发挥良好，但选择理由不多。×：不合适内容。由于与内容规则、游戏系统、难度等级等不兼容，难以发挥出色。*2014年3月更新</w:t>
      </w:r>
    </w:p>
    <w:p w14:paraId="725D4F19">
      <w:r xmlns:w="http://schemas.openxmlformats.org/wordprocessingml/2006/main">
        <w:t xml:space="preserve">[79] 突袭</w:t>
      </w:r>
    </w:p>
    <w:p w14:paraId="4094E697">
      <w:r xmlns:w="http://schemas.openxmlformats.org/wordprocessingml/2006/main">
        <w:t xml:space="preserve">[80] 推荐设备示例</w:t>
      </w:r>
    </w:p>
    <w:p w14:paraId="44EED034">
      <w:r xmlns:w="http://schemas.openxmlformats.org/wordprocessingml/2006/main">
        <w:t xml:space="preserve">[81] 主要设备</w:t>
      </w:r>
    </w:p>
    <w:p w14:paraId="7DCEB9DE">
      <w:r xmlns:w="http://schemas.openxmlformats.org/wordprocessingml/2006/main">
        <w:t xml:space="preserve">[82] 子设备</w:t>
      </w:r>
    </w:p>
    <w:p w14:paraId="24346D84">
      <w:r xmlns:w="http://schemas.openxmlformats.org/wordprocessingml/2006/main">
        <w:t xml:space="preserve">[83] 一件令人愉悦的物品</w:t>
      </w:r>
    </w:p>
    <w:p w14:paraId="7D7592ED">
      <w:r xmlns:w="http://schemas.openxmlformats.org/wordprocessingml/2006/main">
        <w:t xml:space="preserve">[84] 发展目标</w:t>
      </w:r>
    </w:p>
    <w:p w14:paraId="76515DAF">
      <w:r xmlns:w="http://schemas.openxmlformats.org/wordprocessingml/2006/main">
        <w:t xml:space="preserve">[85] 突破极限</w:t>
      </w:r>
    </w:p>
    <w:p w14:paraId="268CFA51">
      <w:r xmlns:w="http://schemas.openxmlformats.org/wordprocessingml/2006/main">
        <w:t xml:space="preserve">[86] 致命觉醒</w:t>
      </w:r>
    </w:p>
    <w:p w14:paraId="59C45561">
      <w:r xmlns:w="http://schemas.openxmlformats.org/wordprocessingml/2006/main">
        <w:t xml:space="preserve">[87] 独特的觉醒</w:t>
      </w:r>
    </w:p>
    <w:p w14:paraId="4C5A54C8">
      <w:r xmlns:w="http://schemas.openxmlformats.org/wordprocessingml/2006/main">
        <w:t xml:space="preserve">[88] 行动速度</w:t>
      </w:r>
    </w:p>
    <w:p w14:paraId="50143BFC">
      <w:r xmlns:w="http://schemas.openxmlformats.org/wordprocessingml/2006/main">
        <w:t xml:space="preserve">[89] 特别收费</w:t>
      </w:r>
    </w:p>
    <w:p w14:paraId="39EDFE2F">
      <w:r xmlns:w="http://schemas.openxmlformats.org/wordprocessingml/2006/main">
        <w:t xml:space="preserve">[90] 其他</w:t>
      </w:r>
    </w:p>
    <w:p w14:paraId="5647D81E">
      <w:r xmlns:w="http://schemas.openxmlformats.org/wordprocessingml/2006/main">
        <w:t xml:space="preserve">[91] 培训费用</w:t>
      </w:r>
    </w:p>
    <w:p w14:paraId="5BE46242">
      <w:r xmlns:w="http://schemas.openxmlformats.org/wordprocessingml/2006/main">
        <w:t xml:space="preserve">[92] 15% 17次</w:t>
      </w:r>
    </w:p>
    <w:p w14:paraId="373A0365">
      <w:r xmlns:w="http://schemas.openxmlformats.org/wordprocessingml/2006/main">
        <w:t xml:space="preserve">[93] 备注</w:t>
      </w:r>
    </w:p>
    <w:p w14:paraId="73F1D601">
      <w:r xmlns:w="http://schemas.openxmlformats.org/wordprocessingml/2006/main">
        <w:t xml:space="preserve">[94] 如果你打算培养他，那就专注于提升火力。如果你把他的特殊攻击充能升到最高，就能维持15秒的仇恨值降低效果。</w:t>
      </w:r>
    </w:p>
    <w:p w14:paraId="5DAB80B5">
      <w:r xmlns:w="http://schemas.openxmlformats.org/wordprocessingml/2006/main">
        <w:t xml:space="preserve">[95] *2016年5月更新</w:t>
      </w:r>
    </w:p>
    <w:p w14:paraId="4A4ED7C7">
      <w:r xmlns:w="http://schemas.openxmlformats.org/wordprocessingml/2006/main">
        <w:t xml:space="preserve">[96] 备选版本 †</w:t>
      </w:r>
    </w:p>
    <w:p w14:paraId="4424DC46">
      <w:r xmlns:w="http://schemas.openxmlformats.org/wordprocessingml/2006/main">
        <w:t xml:space="preserve">[97] 真真萨纳吉</w:t>
      </w:r>
    </w:p>
    <w:p w14:paraId="4ADE6F91">
      <w:r xmlns:w="http://schemas.openxmlformats.org/wordprocessingml/2006/main">
        <w:t xml:space="preserve">[98] 琐事 †</w:t>
      </w:r>
    </w:p>
    <w:p w14:paraId="1CA8CFAE">
      <w:r xmlns:w="http://schemas.openxmlformats.org/wordprocessingml/2006/main">
        <w:t xml:space="preserve">[99] 有趣的是，“kuroko”（黑子）一词，意为幕后支持者，如今通常读作“kuroko”，但在歌舞伎中，“kuroko”最初读作“kurogo”。如今的读音是方言和误用的共同作用的结果。汉字本身是“kurogu”或“kuroi”的变体，而最初的“kuroko”指的是鼹鼠。</w:t>
      </w:r>
    </w:p>
    <w:p w14:paraId="46108979">
      <w:r xmlns:w="http://schemas.openxmlformats.org/wordprocessingml/2006/main">
        <w:t xml:space="preserve">[100] 官方推特账号简介 †</w:t>
      </w:r>
    </w:p>
    <w:p w14:paraId="7B162525">
      <w:r xmlns:w="http://schemas.openxmlformats.org/wordprocessingml/2006/main">
        <w:t xml:space="preserve">[101] 人物介绍</w:t>
      </w:r>
    </w:p>
    <w:p w14:paraId="56DEEF04">
      <w:r xmlns:w="http://schemas.openxmlformats.org/wordprocessingml/2006/main">
        <w:t xml:space="preserve">[102] 评论表 †</w:t>
      </w:r>
    </w:p>
    <w:p w14:paraId="0FD4923B">
      <w:r xmlns:w="http://schemas.openxmlformats.org/wordprocessingml/2006/main">
        <w:t xml:space="preserve">[103] 点击打开历史日志列表</w:t>
      </w:r>
    </w:p>
    <w:p w14:paraId="4FFA8E35">
      <w:r xmlns:w="http://schemas.openxmlformats.org/wordprocessingml/2006/main">
        <w:t xml:space="preserve">[104] 末尾的数字越小，日志越旧。</w:t>
      </w:r>
    </w:p>
    <w:p w14:paraId="53460A4B">
      <w:r xmlns:w="http://schemas.openxmlformats.org/wordprocessingml/2006/main">
        <w:t xml:space="preserve">[105]“评论/隐形黑蛹/”没有子页面。</w:t>
      </w:r>
    </w:p>
    <w:p w14:paraId="4854BDD0">
      <w:r xmlns:w="http://schemas.openxmlformats.org/wordprocessingml/2006/main">
        <w:t xml:space="preserve">[106] 谢谢 Nekoyashiki，永远的 Nekoyashiki -- [lvQw3GX9ejA] 2025-10-01 (周三) 18:35:27</w:t>
      </w:r>
    </w:p>
    <w:p w14:paraId="03D631C2">
      <w:r xmlns:w="http://schemas.openxmlformats.org/wordprocessingml/2006/main">
        <w:t xml:space="preserve">[107] Daibeat 又一次摧毁了鹿木市无辜男孩们的性幻想…… -- [Yr3kDppmqBw] 2025-10-01 (周三) 21:08:30</w:t>
      </w:r>
    </w:p>
    <w:p w14:paraId="6E670799">
      <w:r xmlns:w="http://schemas.openxmlformats.org/wordprocessingml/2006/main">
        <w:t xml:space="preserve">[108] 这件衣服有点太透了，不过内衣遮不遮住其实并不重要，肯定能让任何男人兴奋。——[lk7h70gKPmc] 2025-10-01 (周三) 23:20:06</w:t>
      </w:r>
    </w:p>
    <w:p w14:paraId="403598C7">
      <w:r xmlns:w="http://schemas.openxmlformats.org/wordprocessingml/2006/main">
        <w:t xml:space="preserve">[109] 在我看来，它看起来就像VR眼镜…… -- [onhQLAoV/lE] 2025-10-01 (周三) 22:14:03</w:t>
      </w:r>
    </w:p>
    <w:p w14:paraId="788A5D6F">
      <w:r xmlns:w="http://schemas.openxmlformats.org/wordprocessingml/2006/main">
        <w:t xml:space="preserve">[110] 看起来像穿着黑色紧身裤和丁字裤的屁股…… -- [66cx2GUTO8Q] 2025-10-02 (周四) 07:28:12</w:t>
      </w:r>
    </w:p>
    <w:p w14:paraId="5F3E28D2">
      <w:r xmlns:w="http://schemas.openxmlformats.org/wordprocessingml/2006/main">
        <w:t xml:space="preserve">[111] 我把攒着准备抽节日扭蛋的花苞都用光了。我的意思是，一个性感又百依百顺的姐姐，还是我最喜欢的画师画的……我怎么可能抵挡得住诱惑？可恶的《猫屋敷》……谢谢你，《猫屋敷》。——[y0CBDe7lO7M] 2025-10-01 (周三) 20:53:52</w:t>
      </w:r>
    </w:p>
    <w:p w14:paraId="522950D9">
      <w:r xmlns:w="http://schemas.openxmlformats.org/wordprocessingml/2006/main">
        <w:t xml:space="preserve">[112] 未说出口的愿望永远不会实现 -- [J4XIy2cNuXI] 2025-10-03 (星期五) 19:56:24</w:t>
      </w:r>
    </w:p>
    <w:p w14:paraId="713992BE">
      <w:r xmlns:w="http://schemas.openxmlformats.org/wordprocessingml/2006/main">
        <w:t xml:space="preserve">[113] 它的性能似乎是为歼灭战和广域战设计的。它的能力是降低仇恨值并留在战场上，同时持续施加速度增益，因此它应该与范围攻击型角色配合使用。它采用的是单列终极技能而不是范围攻击，可能是为了防止技能数量膨胀。——[XKoClbxogTE] 2025-10-02 (周四) 20:06:06</w:t>
      </w:r>
    </w:p>
    <w:p w14:paraId="0ED5E578">
      <w:r xmlns:w="http://schemas.openxmlformats.org/wordprocessingml/2006/main">
        <w:t xml:space="preserve">[114] 她的速度提升效果是特殊攻击的9倍，所以如果你队伍里没有浅葱或新年诺诺诺，带上她也不错。她不是第三个角色的必要条件。——[M85PxR/yP7M] 2025-10-02 (周四) 20:11:01</w:t>
      </w:r>
    </w:p>
    <w:p w14:paraId="6C777F0F">
      <w:r xmlns:w="http://schemas.openxmlformats.org/wordprocessingml/2006/main">
        <w:t xml:space="preserve">[115] 官方画师画的她穿内衣的插图也太色情了吧……真是棒极了，或者说，这难道不是在扭曲儿童的性观念吗？——[24dU/PUgpEI] 2025-10-18 (周六) 18:36:02</w:t>
      </w:r>
    </w:p>
    <w:p w14:paraId="6BD19921">
      <w:r xmlns:w="http://schemas.openxmlformats.org/wordprocessingml/2006/main">
        <w:t xml:space="preserve">[116] Kuroko 和 Gureko -- [pqT3abxR6Eo] 2025-11-07 (星期五) 20:54:04</w:t>
      </w:r>
    </w:p>
    <w:p w14:paraId="564E3828">
      <w:r xmlns:w="http://schemas.openxmlformats.org/wordprocessingml/2006/main">
        <w:t xml:space="preserve">[117] ←使用棋盘前请务必阅读规则。</w:t>
      </w:r>
    </w:p>
    <w:p w14:paraId="47848466">
      <w:r xmlns:w="http://schemas.openxmlformats.org/wordprocessingml/2006/main">
        <w:t xml:space="preserve">[118] 关于规则 †</w:t>
      </w:r>
    </w:p>
    <w:p w14:paraId="3943B074">
      <w:r xmlns:w="http://schemas.openxmlformats.org/wordprocessingml/2006/main">
        <w:t xml:space="preserve">[119] 请不要抱怨或批评页面编辑者。如果您对其他人的编辑有意见，请通过“提供替代方案”或“自行编辑”的方式进行建设性沟通。</w:t>
      </w:r>
    </w:p>
    <w:p w14:paraId="313FEE5B">
      <w:r xmlns:w="http://schemas.openxmlformats.org/wordprocessingml/2006/main">
        <w:t xml:space="preserve">[120] 不要发布个人网站或其他禁止未经授权链接的网站的网址。</w:t>
      </w:r>
    </w:p>
    <w:p w14:paraId="5BF35066">
      <w:r xmlns:w="http://schemas.openxmlformats.org/wordprocessingml/2006/main">
        <w:t xml:space="preserve">[121] 关于违反规则的帖子 †</w:t>
      </w:r>
    </w:p>
    <w:p w14:paraId="6ADD3CC3">
      <w:r xmlns:w="http://schemas.openxmlformats.org/wordprocessingml/2006/main">
        <w:t xml:space="preserve">[122] 禁止发布以下类型的帖子，因为它们容易造成干扰。</w:t>
      </w:r>
    </w:p>
    <w:p w14:paraId="58A6064E">
      <w:r xmlns:w="http://schemas.openxmlformats.org/wordprocessingml/2006/main">
        <w:t xml:space="preserve">[123]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79ECD21B">
      <w:r xmlns:w="http://schemas.openxmlformats.org/wordprocessingml/2006/main">
        <w:t xml:space="preserve">[124] 其他包括使用此维基的人、官方管理员、艺术家、配音演员、现实生活中的个人以及 Twitter 用户等团体。</w:t>
      </w:r>
    </w:p>
    <w:p w14:paraId="56B497AA">
      <w:r xmlns:w="http://schemas.openxmlformats.org/wordprocessingml/2006/main">
        <w:t xml:space="preserve">[125] 关于向管理层提交的帖子，我们容忍可以解释为用户反馈的评论，例如“我希望他们改进这一点”、“我希望他们尽快修复错误”和“维护时间太长了”，但我们不容忍使用辱骂性语言贬低管理层。</w:t>
      </w:r>
    </w:p>
    <w:p w14:paraId="1B8ED854">
      <w:r xmlns:w="http://schemas.openxmlformats.org/wordprocessingml/2006/main">
        <w:t xml:space="preserve">[126] 将讨论和意见交流视为“诽谤或对抗他人”是错误的。然而，在讨论或意见交流中使用辱骂性语言、贬低他人、挑衅他人或在缺乏明确证据的情况下发表言论，都是违法行为。说话时务必注意自己的言辞。</w:t>
      </w:r>
    </w:p>
    <w:p w14:paraId="1E1189C0">
      <w:r xmlns:w="http://schemas.openxmlformats.org/wordprocessingml/2006/main">
        <w:t xml:space="preserve">[127] 攻击性评论包括使用“做这个”或“做那个”等强硬命令、“使用粗俗语言”、“采取居高临下的态度”或“挑衅”。</w:t>
      </w:r>
    </w:p>
    <w:p w14:paraId="5BD4E778">
      <w:r xmlns:w="http://schemas.openxmlformats.org/wordprocessingml/2006/main">
        <w:t xml:space="preserve">[128] 禁止发布冒犯现有玩家的帖子，例如“还有人玩这个游戏吗？”或“这游戏已经凉了”。这并不意味着您完全不能发表任何负面言论，而是指那些超出单纯负面评价范围，构成诽谤或诋毁的帖子将被禁止发布。</w:t>
      </w:r>
    </w:p>
    <w:p w14:paraId="3C123ECD">
      <w:r xmlns:w="http://schemas.openxmlformats.org/wordprocessingml/2006/main">
        <w:t xml:space="preserve">[129] 公开羞辱他人，包括泄露他人的游戏内名称或UID</w:t>
      </w:r>
    </w:p>
    <w:p w14:paraId="26173B91">
      <w:r xmlns:w="http://schemas.openxmlformats.org/wordprocessingml/2006/main">
        <w:t xml:space="preserve">[130] 但是，分享有助于游戏攻略的信息和视频是允许的。</w:t>
      </w:r>
    </w:p>
    <w:p w14:paraId="03DE1EBB">
      <w:r xmlns:w="http://schemas.openxmlformats.org/wordprocessingml/2006/main">
        <w:t xml:space="preserve">[131] 参考其他应用程序</w:t>
      </w:r>
    </w:p>
    <w:p w14:paraId="56086CEA">
      <w:r xmlns:w="http://schemas.openxmlformats.org/wordprocessingml/2006/main">
        <w:t xml:space="preserve">[132] 在多个论坛上多次发帖</w:t>
      </w:r>
    </w:p>
    <w:p w14:paraId="1B0928D2">
      <w:r xmlns:w="http://schemas.openxmlformats.org/wordprocessingml/2006/main">
        <w:t xml:space="preserve">[133] 写一串无意义的字符</w:t>
      </w:r>
    </w:p>
    <w:p w14:paraId="11D22C0C">
      <w:r xmlns:w="http://schemas.openxmlformats.org/wordprocessingml/2006/main">
        <w:t xml:space="preserve">[134] 关于作弊和利用漏洞的帖子</w:t>
      </w:r>
    </w:p>
    <w:p w14:paraId="3DA6775F">
      <w:r xmlns:w="http://schemas.openxmlformats.org/wordprocessingml/2006/main">
        <w:t xml:space="preserve">[135] 最好的办法是忽略违反规则的帖子。上钩或反驳只会让事情变得更糟。</w:t>
      </w:r>
    </w:p>
    <w:p w14:paraId="4E11A76C">
      <w:r xmlns:w="http://schemas.openxmlformats.org/wordprocessingml/2006/main">
        <w:t xml:space="preserve">[136] *在上述规则中，“诽谤”指的是在没有客观证据的情况下诋毁和贬低他人。将所有批评性文章都归为“诽谤”是不正确的，所以请务必谨慎。</w:t>
      </w:r>
    </w:p>
    <w:p w14:paraId="74F9C10A">
      <w:r xmlns:w="http://schemas.openxmlformats.org/wordprocessingml/2006/main">
        <w:t xml:space="preserve">[137] 关于修改和删除发帖日志 †</w:t>
      </w:r>
    </w:p>
    <w:p w14:paraId="015997C5">
      <w:r xmlns:w="http://schemas.openxmlformats.org/wordprocessingml/2006/main">
        <w:t xml:space="preserve">[138] 但是，允许更正印刷错误、遗漏和字体颜色。（他人出于善意所做的更正也允许。）</w:t>
      </w:r>
    </w:p>
    <w:p w14:paraId="0DD2F362">
      <w:r xmlns:w="http://schemas.openxmlformats.org/wordprocessingml/2006/main">
        <w:t xml:space="preserve">[139] 作为例外情况，您可以删除自己的帖子，但事后必须向管理员报告。此外，删除时，请将整个评论替换为以下文本，而不是完全删除：&amp;color(#ff0000){''发帖人已删除''};</w:t>
      </w:r>
    </w:p>
    <w:p w14:paraId="5B963728">
      <w:r xmlns:w="http://schemas.openxmlformats.org/wordprocessingml/2006/main">
        <w:t xml:space="preserve">[140] 关于评论违反规则的帖子 †</w:t>
      </w:r>
    </w:p>
    <w:p w14:paraId="6B6E9D1C">
      <w:r xmlns:w="http://schemas.openxmlformats.org/wordprocessingml/2006/main">
        <w:t xml:space="preserve">[141] 您可以自行注释掉上述任何违反规则的评论，无需管理员许可。但是，如果您注释掉了某条评论，请务必在 CO 举报公告板上进行举报。请使用 CO 举报公告板上的举报模板。</w:t>
      </w:r>
    </w:p>
    <w:p w14:paraId="3D642BEC">
      <w:r xmlns:w="http://schemas.openxmlformats.org/wordprocessingml/2006/main">
        <w:t xml:space="preserve">[142] 未经 CO 举报公告板举报而被评论删除的帖子将被恢复，而评论删除帖子的人将受到处罚。</w:t>
      </w:r>
    </w:p>
    <w:p w14:paraId="67CFD948">
      <w:r xmlns:w="http://schemas.openxmlformats.org/wordprocessingml/2006/main">
        <w:t xml:space="preserve">[143] 如果您反复向 CO 举报公告板举报不违反规则的帖子，我们将认为您是自私的，并将对您实施发帖和编辑限制。</w:t>
      </w:r>
    </w:p>
    <w:p w14:paraId="2CA48AA8">
      <w:r xmlns:w="http://schemas.openxmlformats.org/wordprocessingml/2006/main">
        <w:t xml:space="preserve">[144] 在 CO 报告公告板上，不构成违规的报告可由管理员酌情恢复。</w:t>
      </w:r>
    </w:p>
    <w:p w14:paraId="6B48322C">
      <w:r xmlns:w="http://schemas.openxmlformats.org/wordprocessingml/2006/main">
        <w:t xml:space="preserve">[145] 我们再次要求您不要评论那些并未违反规则的评论。（例如，诸如“虽然不违反规则，但显然是在挑衅”、“恶作剧”或“评论整个帖子”之类的主观判断。）</w:t>
      </w:r>
    </w:p>
    <w:p w14:paraId="255F24C9">
      <w:r xmlns:w="http://schemas.openxmlformats.org/wordprocessingml/2006/main">
        <w:t xml:space="preserve">[146] 关于不违反规则但“冒犯性”的帖子 †</w:t>
      </w:r>
    </w:p>
    <w:p w14:paraId="6FCD869D">
      <w:r xmlns:w="http://schemas.openxmlformats.org/wordprocessingml/2006/main">
        <w:t xml:space="preserve">[147] 即使帖子内容具有冒犯性，除非违反版规，否则不会被删除。由于每个人对冒犯性的接受程度不同，请使用 NGID 功能隐藏评论，而不是争论或恶意挑衅。</w:t>
      </w:r>
    </w:p>
    <w:p w14:paraId="5088AF8B">
      <w:r xmlns:w="http://schemas.openxmlformats.org/wordprocessingml/2006/main">
        <w:t xml:space="preserve">[148] 挑衅难道不是一种违规行为吗？†</w:t>
      </w:r>
    </w:p>
    <w:p w14:paraId="09B7B0AF">
      <w:r xmlns:w="http://schemas.openxmlformats.org/wordprocessingml/2006/main">
        <w:t xml:space="preserve">[149] 某人对某些内容是否具有煽动性的看法差异很大，因此我们不认为这是违规行为。如果您认为某条评论具有煽动性，请使用 NGID 功能将其隐藏。</w:t>
      </w:r>
    </w:p>
    <w:p w14:paraId="021234BF">
      <w:r xmlns:w="http://schemas.openxmlformats.org/wordprocessingml/2006/main">
        <w:t xml:space="preserve">[150] 投诉难道不算违法吗？†</w:t>
      </w:r>
    </w:p>
    <w:p w14:paraId="4B9EC83B">
      <w:r xmlns:w="http://schemas.openxmlformats.org/wordprocessingml/2006/main">
        <w:t xml:space="preserve">[151] 一般而言，抱怨本身并不构成违规。但是，针对本作品的负面宣传、诽谤、辱骂性语言以及超出抱怨范围的对抗性言论均构成违规。如果您认为抱怨内容冒犯了您，请使用 NGID 功能隐藏相关评论。</w:t>
      </w:r>
    </w:p>
    <w:p w14:paraId="730F2263">
      <w:r xmlns:w="http://schemas.openxmlformats.org/wordprocessingml/2006/main">
        <w:t xml:space="preserve">[152] 如果您不确定某个帖子是否违反规则，该怎么办？ †</w:t>
      </w:r>
    </w:p>
    <w:p w14:paraId="3A053039">
      <w:r xmlns:w="http://schemas.openxmlformats.org/wordprocessingml/2006/main">
        <w:t xml:space="preserve">[153] 有些帖子内容含糊不清，难以判断是否违规。评论删除这类含糊不清的帖子可能会导致问题，所以请不要评论删除，而是使用 NGID 功能将评论隐藏起来。</w:t>
      </w:r>
    </w:p>
    <w:p w14:paraId="42994F1F">
      <w:r xmlns:w="http://schemas.openxmlformats.org/wordprocessingml/2006/main">
        <w:t xml:space="preserve">[154] 对屡犯者的处罚 †</w:t>
      </w:r>
    </w:p>
    <w:p w14:paraId="38444690">
      <w:r xmlns:w="http://schemas.openxmlformats.org/wordprocessingml/2006/main">
        <w:t xml:space="preserve">[155] 屡次违反规则或发布特别恶意的帖子，管理员可酌情予以处罚，例如“禁止访问”或“限制发帖”。</w:t>
      </w:r>
    </w:p>
    <w:p w14:paraId="02E69D7B">
      <w:r xmlns:w="http://schemas.openxmlformats.org/wordprocessingml/2006/main">
        <w:t xml:space="preserve">[156] 如果您对进一步改进有任何建议，请通过 Wiki 管理公告板与我们联系。</w:t>
      </w:r>
    </w:p>
    <w:p w14:paraId="086E32C9"/>
    <w:p w14:paraId="39E69193">
      <w:r xmlns:w="http://schemas.openxmlformats.org/wordprocessingml/2006/main">
        <w:rPr>
          <w:b/>
        </w:rPr>
        <w:t xml:space="preserve">A281</w:t>
      </w:r>
    </w:p>
    <w:p w14:paraId="16FD66E8">
      <w:r xmlns:w="http://schemas.openxmlformats.org/wordprocessingml/2006/main">
        <w:t xml:space="preserve">[0] 索引：所有角色 | SSR 角色 | SR 角色 | R 角色</w:t>
      </w:r>
    </w:p>
    <w:p w14:paraId="41B6CD3C">
      <w:r xmlns:w="http://schemas.openxmlformats.org/wordprocessingml/2006/main">
        <w:t xml:space="preserve">[1] 基本信息</w:t>
      </w:r>
    </w:p>
    <w:p w14:paraId="4E396FE0">
      <w:r xmlns:w="http://schemas.openxmlformats.org/wordprocessingml/2006/main">
        <w:t xml:space="preserve">[2] 内容适用性简易评估</w:t>
      </w:r>
    </w:p>
    <w:p w14:paraId="7E54C207">
      <w:r xmlns:w="http://schemas.openxmlformats.org/wordprocessingml/2006/main">
        <w:t xml:space="preserve">[3] 替代版本</w:t>
      </w:r>
    </w:p>
    <w:p w14:paraId="15C01FAF">
      <w:r xmlns:w="http://schemas.openxmlformats.org/wordprocessingml/2006/main">
        <w:t xml:space="preserve">[4] 琐事</w:t>
      </w:r>
    </w:p>
    <w:p w14:paraId="270DE507">
      <w:r xmlns:w="http://schemas.openxmlformats.org/wordprocessingml/2006/main">
        <w:t xml:space="preserve">[5] 官方推特账号介绍</w:t>
      </w:r>
    </w:p>
    <w:p w14:paraId="44EA168A">
      <w:r xmlns:w="http://schemas.openxmlformats.org/wordprocessingml/2006/main">
        <w:t xml:space="preserve">[6] 评论表单</w:t>
      </w:r>
    </w:p>
    <w:p w14:paraId="07328DE4">
      <w:r xmlns:w="http://schemas.openxmlformats.org/wordprocessingml/2006/main">
        <w:t xml:space="preserve">[7] 基本信息 †</w:t>
      </w:r>
    </w:p>
    <w:p w14:paraId="3C340C8B">
      <w:r xmlns:w="http://schemas.openxmlformats.org/wordprocessingml/2006/main">
        <w:t xml:space="preserve">[8] 变换图像</w:t>
      </w:r>
    </w:p>
    <w:p w14:paraId="02528955">
      <w:r xmlns:w="http://schemas.openxmlformats.org/wordprocessingml/2006/main">
        <w:t xml:space="preserve">[9] 简介</w:t>
      </w:r>
    </w:p>
    <w:p w14:paraId="0FDEA795">
      <w:r xmlns:w="http://schemas.openxmlformats.org/wordprocessingml/2006/main">
        <w:t xml:space="preserve">[10] 姓名</w:t>
      </w:r>
    </w:p>
    <w:p w14:paraId="2519EB48">
      <w:r xmlns:w="http://schemas.openxmlformats.org/wordprocessingml/2006/main">
        <w:t xml:space="preserve">[11] 超能力神圣骑士流放</w:t>
      </w:r>
    </w:p>
    <w:p w14:paraId="5D309C0F">
      <w:r xmlns:w="http://schemas.openxmlformats.org/wordprocessingml/2006/main">
        <w:t xml:space="preserve">[12] 真实姓名</w:t>
      </w:r>
    </w:p>
    <w:p w14:paraId="59C93163">
      <w:r xmlns:w="http://schemas.openxmlformats.org/wordprocessingml/2006/main">
        <w:t xml:space="preserve">[13] 厄里斯·希利亚</w:t>
      </w:r>
    </w:p>
    <w:p w14:paraId="271AD18C">
      <w:r xmlns:w="http://schemas.openxmlformats.org/wordprocessingml/2006/main">
        <w:t xml:space="preserve">[14] 稀有度</w:t>
      </w:r>
    </w:p>
    <w:p w14:paraId="05D759A8">
      <w:r xmlns:w="http://schemas.openxmlformats.org/wordprocessingml/2006/main">
        <w:t xml:space="preserve">[15] 普通攻击</w:t>
      </w:r>
    </w:p>
    <w:p w14:paraId="6566D4DC">
      <w:r xmlns:w="http://schemas.openxmlformats.org/wordprocessingml/2006/main">
        <w:t xml:space="preserve">[16] 近战攻击（物理）</w:t>
      </w:r>
    </w:p>
    <w:p w14:paraId="4C8C0022">
      <w:r xmlns:w="http://schemas.openxmlformats.org/wordprocessingml/2006/main">
        <w:t xml:space="preserve">[17] 附属派系</w:t>
      </w:r>
    </w:p>
    <w:p w14:paraId="1F804053">
      <w:r xmlns:w="http://schemas.openxmlformats.org/wordprocessingml/2006/main">
        <w:t xml:space="preserve">[18] 神圣骑士（天）</w:t>
      </w:r>
    </w:p>
    <w:p w14:paraId="0090D09B">
      <w:r xmlns:w="http://schemas.openxmlformats.org/wordprocessingml/2006/main">
        <w:t xml:space="preserve">[19] 特殊属性</w:t>
      </w:r>
    </w:p>
    <w:p w14:paraId="2429D87C">
      <w:r xmlns:w="http://schemas.openxmlformats.org/wordprocessingml/2006/main">
        <w:t xml:space="preserve">[20] 超级兴奋</w:t>
      </w:r>
    </w:p>
    <w:p w14:paraId="3CB2F2A6">
      <w:r xmlns:w="http://schemas.openxmlformats.org/wordprocessingml/2006/main">
        <w:t xml:space="preserve">[21] 梅御苑</w:t>
      </w:r>
    </w:p>
    <w:p w14:paraId="0AC641A6">
      <w:r xmlns:w="http://schemas.openxmlformats.org/wordprocessingml/2006/main">
        <w:t xml:space="preserve">[22] 插图</w:t>
      </w:r>
    </w:p>
    <w:p w14:paraId="1F669519">
      <w:r xmlns:w="http://schemas.openxmlformats.org/wordprocessingml/2006/main">
        <w:t xml:space="preserve">[23] 饭团君</w:t>
      </w:r>
    </w:p>
    <w:p w14:paraId="6E87C1B1">
      <w:r xmlns:w="http://schemas.openxmlformats.org/wordprocessingml/2006/main">
        <w:t xml:space="preserve">[24] SD字符</w:t>
      </w:r>
    </w:p>
    <w:p w14:paraId="7BFC50D3">
      <w:r xmlns:w="http://schemas.openxmlformats.org/wordprocessingml/2006/main">
        <w:t xml:space="preserve">[25] 风味文字</w:t>
      </w:r>
    </w:p>
    <w:p w14:paraId="180EEA47">
      <w:r xmlns:w="http://schemas.openxmlformats.org/wordprocessingml/2006/main">
        <w:t xml:space="preserve">【26】【我乃超强神骑士艾克西尔！我将以天地之名，惩罚那些堕入罪恶轮回的灵魂！】艾克西尔体内吸收了超越一切极限的魔力，成为了超越神骑士的存在——超强神骑士。从散发着淡蓝色光芒的审判圣剑“索尔王冠”中释放出的审判惩罚者，横扫一切邪恶。</w:t>
      </w:r>
    </w:p>
    <w:p w14:paraId="3C45E4AB">
      <w:r xmlns:w="http://schemas.openxmlformats.org/wordprocessingml/2006/main">
        <w:t xml:space="preserve">[27] 如何获得</w:t>
      </w:r>
    </w:p>
    <w:p w14:paraId="408BDAB1">
      <w:r xmlns:w="http://schemas.openxmlformats.org/wordprocessingml/2006/main">
        <w:t xml:space="preserve">[28] 超级力量节日扭蛋</w:t>
      </w:r>
    </w:p>
    <w:p w14:paraId="6036D187">
      <w:r xmlns:w="http://schemas.openxmlformats.org/wordprocessingml/2006/main">
        <w:t xml:space="preserve">[29] 基础属性（1星）* 每增加1星+50%，5星时为1星值的3倍</w:t>
      </w:r>
    </w:p>
    <w:p w14:paraId="0F74C523">
      <w:r xmlns:w="http://schemas.openxmlformats.org/wordprocessingml/2006/main">
        <w:t xml:space="preserve">[30] 级</w:t>
      </w:r>
    </w:p>
    <w:p w14:paraId="5636B7D6">
      <w:r xmlns:w="http://schemas.openxmlformats.org/wordprocessingml/2006/main">
        <w:t xml:space="preserve">[31] 耐力</w:t>
      </w:r>
    </w:p>
    <w:p w14:paraId="713C2200">
      <w:r xmlns:w="http://schemas.openxmlformats.org/wordprocessingml/2006/main">
        <w:t xml:space="preserve">[32] 攻击力</w:t>
      </w:r>
    </w:p>
    <w:p w14:paraId="384E4711">
      <w:r xmlns:w="http://schemas.openxmlformats.org/wordprocessingml/2006/main">
        <w:t xml:space="preserve">[33] 防御能力</w:t>
      </w:r>
    </w:p>
    <w:p w14:paraId="747E4B63">
      <w:r xmlns:w="http://schemas.openxmlformats.org/wordprocessingml/2006/main">
        <w:t xml:space="preserve">[34] 魔法力量</w:t>
      </w:r>
    </w:p>
    <w:p w14:paraId="45422DE6">
      <w:r xmlns:w="http://schemas.openxmlformats.org/wordprocessingml/2006/main">
        <w:t xml:space="preserve">[35] 魔法抗性</w:t>
      </w:r>
    </w:p>
    <w:p w14:paraId="25991042">
      <w:r xmlns:w="http://schemas.openxmlformats.org/wordprocessingml/2006/main">
        <w:t xml:space="preserve">[36] 详细状态</w:t>
      </w:r>
    </w:p>
    <w:p w14:paraId="6A570091">
      <w:r xmlns:w="http://schemas.openxmlformats.org/wordprocessingml/2006/main">
        <w:t xml:space="preserve">[37] 准确性</w:t>
      </w:r>
    </w:p>
    <w:p w14:paraId="07485ADA">
      <w:r xmlns:w="http://schemas.openxmlformats.org/wordprocessingml/2006/main">
        <w:t xml:space="preserve">[38] 回避能力</w:t>
      </w:r>
    </w:p>
    <w:p w14:paraId="01495B33">
      <w:r xmlns:w="http://schemas.openxmlformats.org/wordprocessingml/2006/main">
        <w:t xml:space="preserve">[39] 连续命中率</w:t>
      </w:r>
    </w:p>
    <w:p w14:paraId="0A485E13">
      <w:r xmlns:w="http://schemas.openxmlformats.org/wordprocessingml/2006/main">
        <w:t xml:space="preserve">[40] 反击率</w:t>
      </w:r>
    </w:p>
    <w:p w14:paraId="02634891">
      <w:r xmlns:w="http://schemas.openxmlformats.org/wordprocessingml/2006/main">
        <w:t xml:space="preserve">[41] 眩晕激活率</w:t>
      </w:r>
    </w:p>
    <w:p w14:paraId="04C87A81">
      <w:r xmlns:w="http://schemas.openxmlformats.org/wordprocessingml/2006/main">
        <w:t xml:space="preserve">[42] 抗眩晕能力</w:t>
      </w:r>
    </w:p>
    <w:p w14:paraId="63E3E125">
      <w:r xmlns:w="http://schemas.openxmlformats.org/wordprocessingml/2006/main">
        <w:t xml:space="preserve">[43] 移动速度</w:t>
      </w:r>
    </w:p>
    <w:p w14:paraId="4A0D5884">
      <w:r xmlns:w="http://schemas.openxmlformats.org/wordprocessingml/2006/main">
        <w:t xml:space="preserve">[44] 部署速度</w:t>
      </w:r>
    </w:p>
    <w:p w14:paraId="481F16C0">
      <w:r xmlns:w="http://schemas.openxmlformats.org/wordprocessingml/2006/main">
        <w:t xml:space="preserve">[45] 行动速度</w:t>
      </w:r>
    </w:p>
    <w:p w14:paraId="335209C2">
      <w:r xmlns:w="http://schemas.openxmlformats.org/wordprocessingml/2006/main">
        <w:t xml:space="preserve">[46] 特殊填充量</w:t>
      </w:r>
    </w:p>
    <w:p w14:paraId="4B2B2AEB">
      <w:r xmlns:w="http://schemas.openxmlformats.org/wordprocessingml/2006/main">
        <w:t xml:space="preserve">[47] 特殊招式</w:t>
      </w:r>
    </w:p>
    <w:p w14:paraId="438D63FA">
      <w:r xmlns:w="http://schemas.openxmlformats.org/wordprocessingml/2006/main">
        <w:t xml:space="preserve">[48] 姓名</w:t>
      </w:r>
    </w:p>
    <w:p w14:paraId="4300D72F">
      <w:r xmlns:w="http://schemas.openxmlformats.org/wordprocessingml/2006/main">
        <w:t xml:space="preserve">[49] 效应</w:t>
      </w:r>
    </w:p>
    <w:p w14:paraId="49AAF0A3">
      <w:r xmlns:w="http://schemas.openxmlformats.org/wordprocessingml/2006/main">
        <w:t xml:space="preserve">[50] 审判惩罚者</w:t>
      </w:r>
    </w:p>
    <w:p w14:paraId="74DEC8B5">
      <w:r xmlns:w="http://schemas.openxmlformats.org/wordprocessingml/2006/main">
        <w:t xml:space="preserve">[51] 对单个敌人造成 6 倍物理伤害。每次使用特殊技能时，特殊技能的威力增加 10%（最高 100%）。</w:t>
      </w:r>
    </w:p>
    <w:p w14:paraId="7BECB800">
      <w:r xmlns:w="http://schemas.openxmlformats.org/wordprocessingml/2006/main">
        <w:t xml:space="preserve">[52] 审判惩罚者+</w:t>
      </w:r>
    </w:p>
    <w:p w14:paraId="2E9C9503">
      <w:r xmlns:w="http://schemas.openxmlformats.org/wordprocessingml/2006/main">
        <w:t xml:space="preserve">[53] 对单个敌人造成9倍物理伤害。每次使用特殊技能时，特殊技能的威力提升25%（最高提升100%）。无视“防御”。</w:t>
      </w:r>
    </w:p>
    <w:p w14:paraId="106C1F89">
      <w:r xmlns:w="http://schemas.openxmlformats.org/wordprocessingml/2006/main">
        <w:t xml:space="preserve">[54] 独特效果</w:t>
      </w:r>
    </w:p>
    <w:p w14:paraId="5F177793">
      <w:r xmlns:w="http://schemas.openxmlformats.org/wordprocessingml/2006/main">
        <w:t xml:space="preserve">[55] 姓名</w:t>
      </w:r>
    </w:p>
    <w:p w14:paraId="6D435471">
      <w:r xmlns:w="http://schemas.openxmlformats.org/wordprocessingml/2006/main">
        <w:t xml:space="preserve">[56] 效应</w:t>
      </w:r>
    </w:p>
    <w:p w14:paraId="7BBE270D">
      <w:r xmlns:w="http://schemas.openxmlformats.org/wordprocessingml/2006/main">
        <w:t xml:space="preserve">[57] 传说中的神圣骑士 2</w:t>
      </w:r>
    </w:p>
    <w:p w14:paraId="6D2FEB88">
      <w:r xmlns:w="http://schemas.openxmlformats.org/wordprocessingml/2006/main">
        <w:t xml:space="preserve">[58] 部署完成后，持续30秒，除自身外所有友方神圣骑士单位的攻击力和防御力提升50%。自身攻击力每增加一个目标，提升25%。</w:t>
      </w:r>
    </w:p>
    <w:p w14:paraId="0DBF02EE">
      <w:r xmlns:w="http://schemas.openxmlformats.org/wordprocessingml/2006/main">
        <w:t xml:space="preserve">[59] 传说中的神圣骑士 2+</w:t>
      </w:r>
    </w:p>
    <w:p w14:paraId="5DADBD57">
      <w:r xmlns:w="http://schemas.openxmlformats.org/wordprocessingml/2006/main">
        <w:t xml:space="preserve">[60] 部署完成后，持续30秒，除自身外所有友方神圣骑士单位的攻击力和防御力提升80%。自身攻击力每增加一个目标，提升40%。</w:t>
      </w:r>
    </w:p>
    <w:p w14:paraId="62F9EF6A">
      <w:r xmlns:w="http://schemas.openxmlformats.org/wordprocessingml/2006/main">
        <w:t xml:space="preserve">[61] 增强图像</w:t>
      </w:r>
    </w:p>
    <w:p w14:paraId="1F11537A">
      <w:r xmlns:w="http://schemas.openxmlformats.org/wordprocessingml/2006/main">
        <w:t xml:space="preserve">[62] 第一部分版本角色插图</w:t>
      </w:r>
    </w:p>
    <w:p w14:paraId="00BB1892">
      <w:r xmlns:w="http://schemas.openxmlformats.org/wordprocessingml/2006/main">
        <w:t xml:space="preserve">[63] 在游戏中 †</w:t>
      </w:r>
    </w:p>
    <w:p w14:paraId="113EAB34">
      <w:r xmlns:w="http://schemas.openxmlformats.org/wordprocessingml/2006/main">
        <w:t xml:space="preserve">[64] 神圣骑士流放者的超级进化版：几乎所有属性都与普通版相同或更高。攻击力提升至500，达到攻击型角色的标准水平，移动和部署时间大幅缩短。但是，眩晕抗性显著降低。</w:t>
      </w:r>
    </w:p>
    <w:p w14:paraId="77A16610">
      <w:r xmlns:w="http://schemas.openxmlformats.org/wordprocessingml/2006/main">
        <w:t xml:space="preserve">[65] 在突袭战中，行动速度和终极技能充能完全觉醒，狂热状态激活两次持续 30 秒，且没有速度增益或终极技能槽增加效果，终极技能可以使用 6-7 次。平均而言，这会使终极技能威力提高约 60-70%。</w:t>
      </w:r>
    </w:p>
    <w:p w14:paraId="09B8B5A8">
      <w:r xmlns:w="http://schemas.openxmlformats.org/wordprocessingml/2006/main">
        <w:t xml:space="preserve">[66] 发挥这一独特效果的最佳场所是B宇宙和高难度活动任务。通过在初始部署队伍中不仅包含攻击型角色，还包含拥有各种能力（例如提升能量槽和时间停止）的神圣骑士，您可以力求速战速决。</w:t>
      </w:r>
    </w:p>
    <w:p w14:paraId="7E146FE9">
      <w:r xmlns:w="http://schemas.openxmlformats.org/wordprocessingml/2006/main">
        <w:t xml:space="preserve">[67] 虽然其独特效果与雷加利亚的超强神圣骑士米卡菲尔有相当大的重叠，但在以神圣骑士为核心的阵容中，埃克西尔可以从米卡菲尔那里获得160%的攻击力提升和50%的伤害提升，从而获得相当可观的火力。如果出场顺序打乱，效果会大打折扣，因此最好将它们放在首发阵容中，或者让埃克西尔稍后登场以最大化其效果。</w:t>
      </w:r>
    </w:p>
    <w:p w14:paraId="7A47D6B5">
      <w:r xmlns:w="http://schemas.openxmlformats.org/wordprocessingml/2006/main">
        <w:t xml:space="preserve">[68] 示例形成</w:t>
      </w:r>
    </w:p>
    <w:p w14:paraId="6DDA8D7D">
      <w:r xmlns:w="http://schemas.openxmlformats.org/wordprocessingml/2006/main">
        <w:t xml:space="preserve">[69] 主要角色</w:t>
      </w:r>
    </w:p>
    <w:p w14:paraId="3003B0D2">
      <w:r xmlns:w="http://schemas.openxmlformats.org/wordprocessingml/2006/main">
        <w:t xml:space="preserve">[70] 角色</w:t>
      </w:r>
    </w:p>
    <w:p w14:paraId="5C291A5D">
      <w:r xmlns:w="http://schemas.openxmlformats.org/wordprocessingml/2006/main">
        <w:t xml:space="preserve">[71] 主要设备</w:t>
      </w:r>
    </w:p>
    <w:p w14:paraId="77C9083E">
      <w:r xmlns:w="http://schemas.openxmlformats.org/wordprocessingml/2006/main">
        <w:t xml:space="preserve">[72] 子设备</w:t>
      </w:r>
    </w:p>
    <w:p w14:paraId="19FF0A84">
      <w:r xmlns:w="http://schemas.openxmlformats.org/wordprocessingml/2006/main">
        <w:t xml:space="preserve">[73] 备注</w:t>
      </w:r>
    </w:p>
    <w:p w14:paraId="75616B31">
      <w:r xmlns:w="http://schemas.openxmlformats.org/wordprocessingml/2006/main">
        <w:t xml:space="preserve">[74] 攻击者</w:t>
      </w:r>
    </w:p>
    <w:p w14:paraId="21ED19E3">
      <w:r xmlns:w="http://schemas.openxmlformats.org/wordprocessingml/2006/main">
        <w:t xml:space="preserve">[75] 攻击者</w:t>
      </w:r>
    </w:p>
    <w:p w14:paraId="30B250B4">
      <w:r xmlns:w="http://schemas.openxmlformats.org/wordprocessingml/2006/main">
        <w:t xml:space="preserve">[76] 攻击者</w:t>
      </w:r>
    </w:p>
    <w:p w14:paraId="3DFB8146">
      <w:r xmlns:w="http://schemas.openxmlformats.org/wordprocessingml/2006/main">
        <w:t xml:space="preserve">[77] 攻击者时间停止</w:t>
      </w:r>
    </w:p>
    <w:p w14:paraId="0C0459D7">
      <w:r xmlns:w="http://schemas.openxmlformats.org/wordprocessingml/2006/main">
        <w:t xml:space="preserve">[78] 压力表供应</w:t>
      </w:r>
    </w:p>
    <w:p w14:paraId="325CE218">
      <w:r xmlns:w="http://schemas.openxmlformats.org/wordprocessingml/2006/main">
        <w:t xml:space="preserve">[79] 顺便一提，它的效果是对普通版独特效果的全面升级。因此，同时将两者加入队伍会造成浪费。它与拥有完全不同效果的“超能闪光忍者遥”感觉截然不同。</w:t>
      </w:r>
    </w:p>
    <w:p w14:paraId="72E4941C">
      <w:r xmlns:w="http://schemas.openxmlformats.org/wordprocessingml/2006/main">
        <w:t xml:space="preserve">[80] 请注意，普通版和图标版之间的区别很细微，难以察觉。区分它们的方法是，超级版的发夹两侧都是白色的。</w:t>
      </w:r>
    </w:p>
    <w:p w14:paraId="334359F3">
      <w:r xmlns:w="http://schemas.openxmlformats.org/wordprocessingml/2006/main">
        <w:t xml:space="preserve">[81] 内容适用性简易评估 †</w:t>
      </w:r>
    </w:p>
    <w:p w14:paraId="074D6AC0">
      <w:r xmlns:w="http://schemas.openxmlformats.org/wordprocessingml/2006/main">
        <w:t xml:space="preserve">[82] 合适的内容、推荐的装备示例、角色发展目标等。</w:t>
      </w:r>
    </w:p>
    <w:p w14:paraId="421DFA11">
      <w:r xmlns:w="http://schemas.openxmlformats.org/wordprocessingml/2006/main">
        <w:t xml:space="preserve">[83] 兼容内容</w:t>
      </w:r>
    </w:p>
    <w:p w14:paraId="16E2D9EE">
      <w:r xmlns:w="http://schemas.openxmlformats.org/wordprocessingml/2006/main">
        <w:t xml:space="preserve">[84] 能力倾向</w:t>
      </w:r>
    </w:p>
    <w:p w14:paraId="4C510730">
      <w:r xmlns:w="http://schemas.openxmlformats.org/wordprocessingml/2006/main">
        <w:t xml:space="preserve">[85] 简短评论</w:t>
      </w:r>
    </w:p>
    <w:p w14:paraId="2C98ECE5">
      <w:r xmlns:w="http://schemas.openxmlformats.org/wordprocessingml/2006/main">
        <w:t xml:space="preserve">[86] 主线任务 事件任务</w:t>
      </w:r>
    </w:p>
    <w:p w14:paraId="1779B4D8">
      <w:r xmlns:w="http://schemas.openxmlformats.org/wordprocessingml/2006/main">
        <w:t xml:space="preserve">[87] 使用神圣骑士阵型，你可以从一开始就叠加大量的攻击增益效果。</w:t>
      </w:r>
    </w:p>
    <w:p w14:paraId="0C6E02D8">
      <w:r xmlns:w="http://schemas.openxmlformats.org/wordprocessingml/2006/main">
        <w:t xml:space="preserve">[88] 突袭战</w:t>
      </w:r>
    </w:p>
    <w:p w14:paraId="2F72D3D7">
      <w:r xmlns:w="http://schemas.openxmlformats.org/wordprocessingml/2006/main">
        <w:t xml:space="preserve">[89] 威力强大的单体特殊攻击，具有累积特殊攻击力提升效果，适合团队副本。其独特效果使用难度较高。（装备示例见下文）</w:t>
      </w:r>
    </w:p>
    <w:p w14:paraId="7FC93EFE">
      <w:r xmlns:w="http://schemas.openxmlformats.org/wordprocessingml/2006/main">
        <w:t xml:space="preserve">[90] 湮灭</w:t>
      </w:r>
    </w:p>
    <w:p w14:paraId="2D44D746">
      <w:r xmlns:w="http://schemas.openxmlformats.org/wordprocessingml/2006/main">
        <w:t xml:space="preserve">[91] 不适用于单体特殊攻击</w:t>
      </w:r>
    </w:p>
    <w:p w14:paraId="2DAAEC0C">
      <w:r xmlns:w="http://schemas.openxmlformats.org/wordprocessingml/2006/main">
        <w:t xml:space="preserve">[92] B宇宙</w:t>
      </w:r>
    </w:p>
    <w:p w14:paraId="6D9E29CA">
      <w:r xmlns:w="http://schemas.openxmlformats.org/wordprocessingml/2006/main">
        <w:t xml:space="preserve">[93] 优秀的攻击者，可以为自己和神圣骑士阵型中的其他人叠加大量的攻击增益，并且免疫防御。</w:t>
      </w:r>
    </w:p>
    <w:p w14:paraId="2B9F3B5C">
      <w:r xmlns:w="http://schemas.openxmlformats.org/wordprocessingml/2006/main">
        <w:t xml:space="preserve">[94] 能力评估指标</w:t>
      </w:r>
    </w:p>
    <w:p w14:paraId="73117AD8">
      <w:r xmlns:w="http://schemas.openxmlformats.org/wordprocessingml/2006/main">
        <w:t xml:space="preserve">[95] ◎：优秀内容。最有可能发挥出色。○：合适内容。有较高发挥潜力。△：一般。需要一些技巧才能发挥良好，但选择理由不多。×：不合适内容。由于与内容规则、游戏系统、难度等级等不兼容，难以发挥出色。*2014年3月更新</w:t>
      </w:r>
    </w:p>
    <w:p w14:paraId="4DE98FE3">
      <w:r xmlns:w="http://schemas.openxmlformats.org/wordprocessingml/2006/main">
        <w:t xml:space="preserve">[96] 突袭</w:t>
      </w:r>
    </w:p>
    <w:p w14:paraId="16B9A56D">
      <w:r xmlns:w="http://schemas.openxmlformats.org/wordprocessingml/2006/main">
        <w:t xml:space="preserve">[97] 推荐设备示例</w:t>
      </w:r>
    </w:p>
    <w:p w14:paraId="30A093F6">
      <w:r xmlns:w="http://schemas.openxmlformats.org/wordprocessingml/2006/main">
        <w:t xml:space="preserve">[98] 主要设备</w:t>
      </w:r>
    </w:p>
    <w:p w14:paraId="7C33F6B0">
      <w:r xmlns:w="http://schemas.openxmlformats.org/wordprocessingml/2006/main">
        <w:t xml:space="preserve">[99] 子设备</w:t>
      </w:r>
    </w:p>
    <w:p w14:paraId="0AB4946E">
      <w:r xmlns:w="http://schemas.openxmlformats.org/wordprocessingml/2006/main">
        <w:t xml:space="preserve">[100] 一件令人愉悦的物品</w:t>
      </w:r>
    </w:p>
    <w:p w14:paraId="32A71521">
      <w:r xmlns:w="http://schemas.openxmlformats.org/wordprocessingml/2006/main">
        <w:t xml:space="preserve">[101] 发展目标</w:t>
      </w:r>
    </w:p>
    <w:p w14:paraId="2A1F4A6C">
      <w:r xmlns:w="http://schemas.openxmlformats.org/wordprocessingml/2006/main">
        <w:t xml:space="preserve">[102] 突破极限</w:t>
      </w:r>
    </w:p>
    <w:p w14:paraId="255413A3">
      <w:r xmlns:w="http://schemas.openxmlformats.org/wordprocessingml/2006/main">
        <w:t xml:space="preserve">[103] 致命觉醒</w:t>
      </w:r>
    </w:p>
    <w:p w14:paraId="0DCC265F">
      <w:r xmlns:w="http://schemas.openxmlformats.org/wordprocessingml/2006/main">
        <w:t xml:space="preserve">[104] 独特的觉醒</w:t>
      </w:r>
    </w:p>
    <w:p w14:paraId="6981F21B">
      <w:r xmlns:w="http://schemas.openxmlformats.org/wordprocessingml/2006/main">
        <w:t xml:space="preserve">[105] 行动速度</w:t>
      </w:r>
    </w:p>
    <w:p w14:paraId="47289926">
      <w:r xmlns:w="http://schemas.openxmlformats.org/wordprocessingml/2006/main">
        <w:t xml:space="preserve">[106] 特别收费</w:t>
      </w:r>
    </w:p>
    <w:p w14:paraId="7D500B61">
      <w:r xmlns:w="http://schemas.openxmlformats.org/wordprocessingml/2006/main">
        <w:t xml:space="preserve">[107] 其他</w:t>
      </w:r>
    </w:p>
    <w:p w14:paraId="6659B30D">
      <w:r xmlns:w="http://schemas.openxmlformats.org/wordprocessingml/2006/main">
        <w:t xml:space="preserve">[108] 培训成本</w:t>
      </w:r>
    </w:p>
    <w:p w14:paraId="25007F0B">
      <w:r xmlns:w="http://schemas.openxmlformats.org/wordprocessingml/2006/main">
        <w:t xml:space="preserve">[109] 3.1 秒 19 次</w:t>
      </w:r>
    </w:p>
    <w:p w14:paraId="39EA7F6F">
      <w:r xmlns:w="http://schemas.openxmlformats.org/wordprocessingml/2006/main">
        <w:t xml:space="preserve">[110] 14.9% 8次</w:t>
      </w:r>
    </w:p>
    <w:p w14:paraId="3A278783">
      <w:r xmlns:w="http://schemas.openxmlformats.org/wordprocessingml/2006/main">
        <w:t xml:space="preserve">[111] 备注</w:t>
      </w:r>
    </w:p>
    <w:p w14:paraId="1BBD0BDD">
      <w:r xmlns:w="http://schemas.openxmlformats.org/wordprocessingml/2006/main">
        <w:t xml:space="preserve">[112] *2016年4月更新</w:t>
      </w:r>
    </w:p>
    <w:p w14:paraId="154DAD18">
      <w:r xmlns:w="http://schemas.openxmlformats.org/wordprocessingml/2006/main">
        <w:t xml:space="preserve">[113] 备选版本 †</w:t>
      </w:r>
    </w:p>
    <w:p w14:paraId="01066431">
      <w:r xmlns:w="http://schemas.openxmlformats.org/wordprocessingml/2006/main">
        <w:t xml:space="preserve">[114] 神圣骑士流放</w:t>
      </w:r>
    </w:p>
    <w:p w14:paraId="7A0ECC8C">
      <w:r xmlns:w="http://schemas.openxmlformats.org/wordprocessingml/2006/main">
        <w:t xml:space="preserve">[115] 仲夏超越</w:t>
      </w:r>
    </w:p>
    <w:p w14:paraId="098CB40B">
      <w:r xmlns:w="http://schemas.openxmlformats.org/wordprocessingml/2006/main">
        <w:t xml:space="preserve">[116] 击败天使王者之剑</w:t>
      </w:r>
    </w:p>
    <w:p w14:paraId="5E8F1DFB">
      <w:r xmlns:w="http://schemas.openxmlformats.org/wordprocessingml/2006/main">
        <w:t xml:space="preserve">[117] 瓦伦丁·埃克塞尔</w:t>
      </w:r>
    </w:p>
    <w:p w14:paraId="2C532455">
      <w:r xmlns:w="http://schemas.openxmlformats.org/wordprocessingml/2006/main">
        <w:t xml:space="preserve">[118] 超能力神圣骑士流放</w:t>
      </w:r>
    </w:p>
    <w:p w14:paraId="22557C31">
      <w:r xmlns:w="http://schemas.openxmlformats.org/wordprocessingml/2006/main">
        <w:t xml:space="preserve">[119] 新娘流放</w:t>
      </w:r>
    </w:p>
    <w:p w14:paraId="1DF166F9">
      <w:r xmlns:w="http://schemas.openxmlformats.org/wordprocessingml/2006/main">
        <w:t xml:space="preserve">[120] 万圣节卓越</w:t>
      </w:r>
    </w:p>
    <w:p w14:paraId="64D8312F">
      <w:r xmlns:w="http://schemas.openxmlformats.org/wordprocessingml/2006/main">
        <w:t xml:space="preserve">[121] 圣夜流放</w:t>
      </w:r>
    </w:p>
    <w:p w14:paraId="7BBC659A">
      <w:r xmlns:w="http://schemas.openxmlformats.org/wordprocessingml/2006/main">
        <w:t xml:space="preserve">[122] 琐事 †</w:t>
      </w:r>
    </w:p>
    <w:p w14:paraId="47D041CD">
      <w:r xmlns:w="http://schemas.openxmlformats.org/wordprocessingml/2006/main">
        <w:t xml:space="preserve">[123] 2023年11月15日的更新后，Exil的超级变身版本正式上线。同时，Kyriel的超级变身版本也加入了游戏，至此，之前《传奇女英雄》系列游戏中出现的所有超级变身角色都已可以游玩。</w:t>
      </w:r>
    </w:p>
    <w:p w14:paraId="2798DFA5">
      <w:r xmlns:w="http://schemas.openxmlformats.org/wordprocessingml/2006/main">
        <w:t xml:space="preserve">[124] 在本作剧情中，她于第一部分首次登场。她的角色立绘也与可操作版本有所不同。此时，由于麦金利的阴谋，她与艾斯卡莱耶和遥一起陷入狂暴状态并变身，恢复理智后，她短暂地参与了对抗阿尔特纳特奥斯的战斗。然而，这仅仅是她狂暴状态导致的强制变身的副作用，并非官方设定。</w:t>
      </w:r>
    </w:p>
    <w:p w14:paraId="15C4F093">
      <w:r xmlns:w="http://schemas.openxmlformats.org/wordprocessingml/2006/main">
        <w:t xml:space="preserve">[125] 官方推特账号简介 †</w:t>
      </w:r>
    </w:p>
    <w:p w14:paraId="7520454C">
      <w:r xmlns:w="http://schemas.openxmlformats.org/wordprocessingml/2006/main">
        <w:t xml:space="preserve">[126] 人物介绍</w:t>
      </w:r>
    </w:p>
    <w:p w14:paraId="6694E7FA">
      <w:r xmlns:w="http://schemas.openxmlformats.org/wordprocessingml/2006/main">
        <w:t xml:space="preserve">[127] 三周年纪念插图</w:t>
      </w:r>
    </w:p>
    <w:p w14:paraId="3C20ADF6">
      <w:r xmlns:w="http://schemas.openxmlformats.org/wordprocessingml/2006/main">
        <w:t xml:space="preserve">[128] 评论表 †</w:t>
      </w:r>
    </w:p>
    <w:p w14:paraId="4B44CF28">
      <w:r xmlns:w="http://schemas.openxmlformats.org/wordprocessingml/2006/main">
        <w:t xml:space="preserve">[129] 点击打开历史日志列表</w:t>
      </w:r>
    </w:p>
    <w:p w14:paraId="68BBE90A">
      <w:r xmlns:w="http://schemas.openxmlformats.org/wordprocessingml/2006/main">
        <w:t xml:space="preserve">[130] 末尾的数字越小，日志越旧。</w:t>
      </w:r>
    </w:p>
    <w:p w14:paraId="61DE39B4">
      <w:r xmlns:w="http://schemas.openxmlformats.org/wordprocessingml/2006/main">
        <w:t xml:space="preserve">[131]“评论/超强神骑士Exil/”没有子页面。</w:t>
      </w:r>
    </w:p>
    <w:p w14:paraId="2449A220">
      <w:r xmlns:w="http://schemas.openxmlformats.org/wordprocessingml/2006/main">
        <w:t xml:space="preserve">[132] 这也太快了吧，哈哈 -- [9vW5YejpwN.] 2023-11-10 (周五) 19:14:36</w:t>
      </w:r>
    </w:p>
    <w:p w14:paraId="07A6E2E4">
      <w:r xmlns:w="http://schemas.openxmlformats.org/wordprocessingml/2006/main">
        <w:t xml:space="preserve">[133] 我觉得用超级组合和修女姬路·阿尔戈尔组成的队伍就能拿到2000-3000分。——[BkL1BeQMdOs] 2023-11-15 (周三) 18:09:16</w:t>
      </w:r>
    </w:p>
    <w:p w14:paraId="57987484">
      <w:r xmlns:w="http://schemas.openxmlformats.org/wordprocessingml/2006/main">
        <w:t xml:space="preserve">[134] 当我在副本中使用以面条为核心的队伍时，只能使用神圣骑士的限制对我来说相当苛刻。——[cYygttYM6HM] 2023-11-15 (周三) 18:25:18</w:t>
      </w:r>
    </w:p>
    <w:p w14:paraId="7DB813DE">
      <w:r xmlns:w="http://schemas.openxmlformats.org/wordprocessingml/2006/main">
        <w:t xml:space="preserve">[135] 神圣骑士的构筑很棒，因为你可以轻松地加入阿尔戈尔和科托内兹……而且他的搭档基里尔也很强，所以我认为神圣骑士阵营已经相当强大了。——[AHdv9E4Lnf6] 2023-11-15 (周三) 18:24:42</w:t>
      </w:r>
    </w:p>
    <w:p w14:paraId="556C324F">
      <w:r xmlns:w="http://schemas.openxmlformats.org/wordprocessingml/2006/main">
        <w:t xml:space="preserve">[136] 看来A Ruby的纳豆腰带可能该摘下来了——[BkL1BeQMdOs] 2023-11-15 (周三) 18:57:59</w:t>
      </w:r>
    </w:p>
    <w:p w14:paraId="34AD4F0F">
      <w:r xmlns:w="http://schemas.openxmlformats.org/wordprocessingml/2006/main">
        <w:t xml:space="preserve">[137] 有他加入你的队伍会显著提升你的实力，因为他能最快地提升你特殊技能的倍率，但我认为即使没有他，你依然很强。本次分析未考虑突袭战。——[f73zse/nf2I] 2023-11-15 (周三) 19:48:45</w:t>
      </w:r>
    </w:p>
    <w:p w14:paraId="632B635B">
      <w:r xmlns:w="http://schemas.openxmlformats.org/wordprocessingml/2006/main">
        <w:t xml:space="preserve">[138] 似乎只有在除流放者之外还有其他神圣骑士存在的情况下，它的独特效果才能触发，因此在团队副本中很难使用。——[f73zse/nf2I] 2023-11-15 (周三) 19:50:45</w:t>
      </w:r>
    </w:p>
    <w:p w14:paraId="09774912">
      <w:r xmlns:w="http://schemas.openxmlformats.org/wordprocessingml/2006/main">
        <w:t xml:space="preserve">[139] 战斗模型的“V”字形嘴巴和我印象中的不太一样。最初的Exil，或者更确切地说，是早期的圆嘴模型，更可爱。——[4npxhrOoNj.] 2023-11-15 (周三) 20:13:51</w:t>
      </w:r>
    </w:p>
    <w:p w14:paraId="0872E309">
      <w:r xmlns:w="http://schemas.openxmlformats.org/wordprocessingml/2006/main">
        <w:t xml:space="preserve">[140] 充分发挥她的独特能力需要一些技巧，但即使不运用这项能力，她的DPS也能达到A级红宝石的近1.3倍；如果能充分利用她的独特能力，DPS几乎可以达到A级红宝石的两倍。不过，由于她没有防御力降低的减益效果，所以不能简单地进行比较。——[BkL1BeQMdOs] 2023-11-15 (周三) 21:27:47</w:t>
      </w:r>
    </w:p>
    <w:p w14:paraId="55F81A47">
      <w:r xmlns:w="http://schemas.openxmlformats.org/wordprocessingml/2006/main">
        <w:t xml:space="preserve">[141] 真的有那么强吗？ -- [xIX.GzuaFpQ] 2023-11-15 (周三) 22:06:30</w:t>
      </w:r>
    </w:p>
    <w:p w14:paraId="6C8732FC">
      <w:r xmlns:w="http://schemas.openxmlformats.org/wordprocessingml/2006/main">
        <w:t xml:space="preserve">[142] 这是一款游戏，玩家会在一定时间后被淘汰，但由于其特殊能力，玩家有 25% 的概率可以继续游戏，所以游戏机制存在漏洞——[jZJKcNsw/OM] 2023-11-15 (周三) 22:32:52</w:t>
      </w:r>
    </w:p>
    <w:p w14:paraId="7D2DCF48">
      <w:r xmlns:w="http://schemas.openxmlformats.org/wordprocessingml/2006/main">
        <w:t xml:space="preserve">[143] 在面条阵型中，你可以先以优先级 1 派出它，再以优先级 2 派出，它通常可以存活到优先级 2 + DENAI。简单来说，到那时，它造成的伤害将是其他攻击者的三倍…… -- [4AdXU9WFkX2] 2023-11-15 (周三) 22:38:46</w:t>
      </w:r>
    </w:p>
    <w:p w14:paraId="436A59D7">
      <w:r xmlns:w="http://schemas.openxmlformats.org/wordprocessingml/2006/main">
        <w:t xml:space="preserve">[144] 是啊，归根结底，一切都和娜丽卡有关——[nLIQug8CPxQ] 2023-11-15 (周三) 23:54:36</w:t>
      </w:r>
    </w:p>
    <w:p w14:paraId="5134E80B">
      <w:r xmlns:w="http://schemas.openxmlformats.org/wordprocessingml/2006/main">
        <w:t xml:space="preserve">[145] 我想我会把它留到以后需要神圣骑士的场景或副本中，或者在科学挫败极难模式下无法防御的情况下使用。——[ZSk7xSHxtK.] 2023-11-15 (周三) 22:11:53</w:t>
      </w:r>
    </w:p>
    <w:p w14:paraId="74232C63">
      <w:r xmlns:w="http://schemas.openxmlformats.org/wordprocessingml/2006/main">
        <w:t xml:space="preserve">[146] 即使假设她的独特能力不发动，她作为单兵角色也无疑很强，但她身上没有任何特质让她适合超级娜丽卡的全支援阵容。“她不符合当前版本环境”的说法很容易理解。——[AQy.byjnjXw] 2023-11-16 (周四) 09:16:20</w:t>
      </w:r>
    </w:p>
    <w:p w14:paraId="6FEB9547">
      <w:r xmlns:w="http://schemas.openxmlformats.org/wordprocessingml/2006/main">
        <w:t xml:space="preserve">[147] 流放者的卧室质量参差不齐……嗯，我想其他传奇人物的卧室也一样……真可惜…… -- [S278PRy0qN.] 2023-11-16 (周四) 01:20:13</w:t>
      </w:r>
    </w:p>
    <w:p w14:paraId="5210C386">
      <w:r xmlns:w="http://schemas.openxmlformats.org/wordprocessingml/2006/main">
        <w:t xml:space="preserve">[148] 为什么就此结束？（建筑工地猫）——[TzF5wYkgVGA] 2023-11-16 (周四) 06:14:50</w:t>
      </w:r>
    </w:p>
    <w:p w14:paraId="46370D41">
      <w:r xmlns:w="http://schemas.openxmlformats.org/wordprocessingml/2006/main">
        <w:t xml:space="preserve">[149] 这段卧室场景的标题是“超能力神骑士的陨落”，所以我以为会像往常一样更加详尽，她会被侵犯直到屈服于快感……结果比以往还要快，配音和时长都更短，而且在关键时刻突然黑屏，我们甚至都没能看到她屈服的那一刻，真是太令人失望了……去年的超能力遥也是一样，我不明白为什么周年纪念角色的卧室场景要偷工减料…… -- [FEmPZ5YRlyE] 2023-11-16 (周四) 09:26:45</w:t>
      </w:r>
    </w:p>
    <w:p w14:paraId="18A9C5FC">
      <w:r xmlns:w="http://schemas.openxmlformats.org/wordprocessingml/2006/main">
        <w:t xml:space="preserve">[150] 所有超能力角色战败后的床戏都让人有点失望。实际上，尼尔和阿祖尔都是全裸的，我个人觉得这有点不妥，所以对我来说，《Fest》系列已经成了床戏令人失望的代名词。——[xlzpAnkyUic] 2023-11-16 (周四) 11:19:15</w:t>
      </w:r>
    </w:p>
    <w:p w14:paraId="48A21D05">
      <w:r xmlns:w="http://schemas.openxmlformats.org/wordprocessingml/2006/main">
        <w:t xml:space="preserve">[151] “我还有两阶段的转变要完成”，或者类似的话？ -- [f6Zwevze6Bg] 2023-11-17 (周五) 02:17:48</w:t>
      </w:r>
    </w:p>
    <w:p w14:paraId="69B2B6A9">
      <w:r xmlns:w="http://schemas.openxmlformats.org/wordprocessingml/2006/main">
        <w:t xml:space="preserve">[152] 女巫还有一些强力的奥秘卡牌，比如世界和审判，正蓄势待发，所以…… -- [ChzYmyBASwo] 2023-11-17 (周五) 12:01:52</w:t>
      </w:r>
    </w:p>
    <w:p w14:paraId="121190E4">
      <w:r xmlns:w="http://schemas.openxmlformats.org/wordprocessingml/2006/main">
        <w:t xml:space="preserve">[153] 女巫难道没有类似起源觉醒或秘法之力之类的能力吗？（满怀期待）——[xRFH2.7uCdQ] 2023-11-19 (周日) 00:53:42</w:t>
      </w:r>
    </w:p>
    <w:p w14:paraId="169FD3D0">
      <w:r xmlns:w="http://schemas.openxmlformats.org/wordprocessingml/2006/main">
        <w:t xml:space="preserve">[154] 这不是蓝宝石或托帕石的强化版吗？或者可能是 Inori &amp; Leica -- [TWx16vm6feA] 2023-11-21 (周二) 16:42:20</w:t>
      </w:r>
    </w:p>
    <w:p w14:paraId="7E762A9E">
      <w:r xmlns:w="http://schemas.openxmlformats.org/wordprocessingml/2006/main">
        <w:t xml:space="preserve">[155] 她看起来精神多了，不是吗？嗯，不只是 Exi，很多女孩和她们早期的 SD 画风相比，现在的样子都不一样了。——[RX0VI3yQmso] 2023-12-14 (周四) 11:27:06</w:t>
      </w:r>
    </w:p>
    <w:p w14:paraId="106CFBA3">
      <w:r xmlns:w="http://schemas.openxmlformats.org/wordprocessingml/2006/main">
        <w:t xml:space="preserve">[156] 物理/魔法反转是一种常见的装备，所以我很期待未来能看到一些很棒的道具。——[hyZZs0ru5DQ] 2023-11-17 (周五) 13:00:40</w:t>
      </w:r>
    </w:p>
    <w:p w14:paraId="4414092F">
      <w:r xmlns:w="http://schemas.openxmlformats.org/wordprocessingml/2006/main">
        <w:t xml:space="preserve">[157] 如果真能这样，受限于严格限制只能获得12倍奖励的遥香会很伤心的。——[f73zse/nf2I] 2023-11-20 (周一) 09:29:50</w:t>
      </w:r>
    </w:p>
    <w:p w14:paraId="267B29CF">
      <w:r xmlns:w="http://schemas.openxmlformats.org/wordprocessingml/2006/main">
        <w:t xml:space="preserve">[158] 就他那饮食习惯，怎么可能是个温柔冷静的人呢…… -- [ChzYmyBASwo] 2023-11-17 (周五) 14:40:35</w:t>
      </w:r>
    </w:p>
    <w:p w14:paraId="2A9F7F9D">
      <w:r xmlns:w="http://schemas.openxmlformats.org/wordprocessingml/2006/main">
        <w:t xml:space="preserve">[159] 真的吗？看起来完全像Onikun的画。 -- [DdwdfP8xl3s] 2023-11-19 (周日) 13:38:25</w:t>
      </w:r>
    </w:p>
    <w:p w14:paraId="0B272FD9">
      <w:r xmlns:w="http://schemas.openxmlformats.org/wordprocessingml/2006/main">
        <w:t xml:space="preserve">[160] 不，我目前只看过原版和超燃纯爱篇，但那不就是鬼君吗？原版里很容易看出来，超燃篇的画风更接近他在Fanbox之类的平台上发布的图片。——[sdLejNCSIFQ] 2023-11-20 (周一) 05:55:32</w:t>
      </w:r>
    </w:p>
    <w:p w14:paraId="4F3475DC">
      <w:r xmlns:w="http://schemas.openxmlformats.org/wordprocessingml/2006/main">
        <w:t xml:space="preserve">[161] 如果考虑租赁的话，或许最合适的选择其实是征服战？ -- [8bvSK3C93YQ] 2023-11-18 (周六) 18:41:32</w:t>
      </w:r>
    </w:p>
    <w:p w14:paraId="18ED8B99">
      <w:r xmlns:w="http://schemas.openxmlformats.org/wordprocessingml/2006/main">
        <w:t xml:space="preserve">[162] 那个地方对没有范围增益或减益技能的角色来说非常难打。事实上，这个角色仅仅因为火力就被评为一星，这足以证明他有多强。——[f73zse/nf2I] 2023-11-20 (周一) 23:03:15</w:t>
      </w:r>
    </w:p>
    <w:p w14:paraId="385BF288">
      <w:r xmlns:w="http://schemas.openxmlformats.org/wordprocessingml/2006/main">
        <w:t xml:space="preserve">[163] 这只是给新手的指导。作为第一队中A Ruby的搭档攻击手，在突袭战中，她能得到Algol和Kotone的加速，可以说是最强的。——[Ih7ECnMD/Ro] 2023-11-20 (周一) 23:14:11</w:t>
      </w:r>
    </w:p>
    <w:p w14:paraId="27D2B641">
      <w:r xmlns:w="http://schemas.openxmlformats.org/wordprocessingml/2006/main">
        <w:t xml:space="preserve">[164] 幸好，我用凯瑞尔试了两次就成功了。——[dXHC5AU9cyQ] 2023-11-21 (周二) 22:52:11</w:t>
      </w:r>
    </w:p>
    <w:p w14:paraId="3828E14C">
      <w:r xmlns:w="http://schemas.openxmlformats.org/wordprocessingml/2006/main">
        <w:t xml:space="preserve">[165] 我觉得这看起来很眼熟，是Teko Park的Ijuin——[WvEKY57kZ.6] 2023-11-29 (周三) 21:18:47</w:t>
      </w:r>
    </w:p>
    <w:p w14:paraId="262C3F0D">
      <w:r xmlns:w="http://schemas.openxmlformats.org/wordprocessingml/2006/main">
        <w:t xml:space="preserve">[166] 每次我给他一个特种部队玩偶、一棵觉醒树或者一块许愿石片，他都会问：“这是吃的吗？”哈哈。他到底有多饿啊？——[dWAsThZ6nrQ] 2023-11-30 (周四) 19:33:52</w:t>
      </w:r>
    </w:p>
    <w:p w14:paraId="24A81531">
      <w:r xmlns:w="http://schemas.openxmlformats.org/wordprocessingml/2006/main">
        <w:t xml:space="preserve">[167] 当你对后排敌人使用特殊技能时，技能会被完全打断，真是太搞笑了。——[yJ.1Bs3444M] 2024-02-15 (周四) 15:07:23</w:t>
      </w:r>
    </w:p>
    <w:p w14:paraId="7A7FE738">
      <w:r xmlns:w="http://schemas.openxmlformats.org/wordprocessingml/2006/main">
        <w:t xml:space="preserve">[168] ←使用棋盘前请务必阅读规则。</w:t>
      </w:r>
    </w:p>
    <w:p w14:paraId="4D0238C2">
      <w:r xmlns:w="http://schemas.openxmlformats.org/wordprocessingml/2006/main">
        <w:t xml:space="preserve">[169] 关于规则 †</w:t>
      </w:r>
    </w:p>
    <w:p w14:paraId="1CC2CB21">
      <w:r xmlns:w="http://schemas.openxmlformats.org/wordprocessingml/2006/main">
        <w:t xml:space="preserve">[170] 请不要抱怨或批评页面编辑者。如果您对其他人的编辑有意见，请通过“提供替代方案”或“自行编辑”的方式进行建设性沟通。</w:t>
      </w:r>
    </w:p>
    <w:p w14:paraId="3D31E891">
      <w:r xmlns:w="http://schemas.openxmlformats.org/wordprocessingml/2006/main">
        <w:t xml:space="preserve">[171] 不要发布个人网站或其他禁止未经授权链接的网站的网址。</w:t>
      </w:r>
    </w:p>
    <w:p w14:paraId="73BDCBBA">
      <w:r xmlns:w="http://schemas.openxmlformats.org/wordprocessingml/2006/main">
        <w:t xml:space="preserve">[172] 关于违反规则的帖子 †</w:t>
      </w:r>
    </w:p>
    <w:p w14:paraId="3CFB67B8">
      <w:r xmlns:w="http://schemas.openxmlformats.org/wordprocessingml/2006/main">
        <w:t xml:space="preserve">[173] 禁止发布以下类型的帖子，因为它们容易造成干扰。</w:t>
      </w:r>
    </w:p>
    <w:p w14:paraId="25613072">
      <w:r xmlns:w="http://schemas.openxmlformats.org/wordprocessingml/2006/main">
        <w:t xml:space="preserve">[174]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E670EC2">
      <w:r xmlns:w="http://schemas.openxmlformats.org/wordprocessingml/2006/main">
        <w:t xml:space="preserve">[175] 其他包括使用此维基的人、官方管理员、艺术家、配音演员、现实生活中的个人以及 Twitter 用户等团体。</w:t>
      </w:r>
    </w:p>
    <w:p w14:paraId="3F5C019D">
      <w:r xmlns:w="http://schemas.openxmlformats.org/wordprocessingml/2006/main">
        <w:t xml:space="preserve">[176] 关于向管理层提交的帖子，我们容忍可以解释为用户反馈的评论，例如“我希望他们改进这一点”、“我希望他们尽快修复错误”和“维护时间太长了”，但我们不容忍使用辱骂性语言贬低管理层。</w:t>
      </w:r>
    </w:p>
    <w:p w14:paraId="70AAC526">
      <w:r xmlns:w="http://schemas.openxmlformats.org/wordprocessingml/2006/main">
        <w:t xml:space="preserve">[177] 将讨论和意见交流视为“诽谤或对抗他人”是错误的。然而，在讨论或意见交流中使用辱骂性语言、贬低他人、挑衅他人或在缺乏明确证据的情况下发表言论，都是违法行为。说话时务必谨言慎行。</w:t>
      </w:r>
    </w:p>
    <w:p w14:paraId="47E7AAD1">
      <w:r xmlns:w="http://schemas.openxmlformats.org/wordprocessingml/2006/main">
        <w:t xml:space="preserve">[178] 攻击性评论是指使用“做这个”或“做那个”等强烈命令、“使用粗俗语言”、“采取居高临下的态度”或“具有挑衅性”的评论。</w:t>
      </w:r>
    </w:p>
    <w:p w14:paraId="5E2E18BD">
      <w:r xmlns:w="http://schemas.openxmlformats.org/wordprocessingml/2006/main">
        <w:t xml:space="preserve">[179] 禁止发布冒犯现有玩家的帖子，例如“还有人玩这个游戏吗？”或“这游戏已经凉了”。这并不意味着您完全不能发表任何负面言论，而是指那些超出单纯负面评价范围，构成诽谤或诋毁的帖子将被禁止发布。</w:t>
      </w:r>
    </w:p>
    <w:p w14:paraId="6EDE8E0E">
      <w:r xmlns:w="http://schemas.openxmlformats.org/wordprocessingml/2006/main">
        <w:t xml:space="preserve">[180] 公开羞辱其他玩家，即公开其游戏内名称或UID。</w:t>
      </w:r>
    </w:p>
    <w:p w14:paraId="069015A6">
      <w:r xmlns:w="http://schemas.openxmlformats.org/wordprocessingml/2006/main">
        <w:t xml:space="preserve">[181] 但是，允许分享有助于游戏攻略的信息和视频。</w:t>
      </w:r>
    </w:p>
    <w:p w14:paraId="2C45D6C6">
      <w:r xmlns:w="http://schemas.openxmlformats.org/wordprocessingml/2006/main">
        <w:t xml:space="preserve">[182] 参考其他应用程序</w:t>
      </w:r>
    </w:p>
    <w:p w14:paraId="1460D697">
      <w:r xmlns:w="http://schemas.openxmlformats.org/wordprocessingml/2006/main">
        <w:t xml:space="preserve">[183] 在多个论坛上多次发帖</w:t>
      </w:r>
    </w:p>
    <w:p w14:paraId="43B1AF28">
      <w:r xmlns:w="http://schemas.openxmlformats.org/wordprocessingml/2006/main">
        <w:t xml:space="preserve">[184] 写一串没有意义的字符</w:t>
      </w:r>
    </w:p>
    <w:p w14:paraId="08F27CD0">
      <w:r xmlns:w="http://schemas.openxmlformats.org/wordprocessingml/2006/main">
        <w:t xml:space="preserve">[185] 关于作弊和利用漏洞的帖子</w:t>
      </w:r>
    </w:p>
    <w:p w14:paraId="105A9AB6">
      <w:r xmlns:w="http://schemas.openxmlformats.org/wordprocessingml/2006/main">
        <w:t xml:space="preserve">[186] 最好的办法是忽略违反规则的帖子。上钩或反驳只会让事情变得更糟。</w:t>
      </w:r>
    </w:p>
    <w:p w14:paraId="55E86EF6">
      <w:r xmlns:w="http://schemas.openxmlformats.org/wordprocessingml/2006/main">
        <w:t xml:space="preserve">[187] *在上述规则中，“诽谤”指的是在没有客观证据的情况下诋毁和贬低他人。将所有批评性文章都归为“诽谤”是不正确的，所以请务必谨慎。</w:t>
      </w:r>
    </w:p>
    <w:p w14:paraId="7D4E0CFE">
      <w:r xmlns:w="http://schemas.openxmlformats.org/wordprocessingml/2006/main">
        <w:t xml:space="preserve">[188] 关于修改和删除发帖日志 †</w:t>
      </w:r>
    </w:p>
    <w:p w14:paraId="618162A6">
      <w:r xmlns:w="http://schemas.openxmlformats.org/wordprocessingml/2006/main">
        <w:t xml:space="preserve">[189] 但是，允许更正印刷错误、遗漏和字体颜色。（他人出于善意所做的更正也允许。）</w:t>
      </w:r>
    </w:p>
    <w:p w14:paraId="07653CC4">
      <w:r xmlns:w="http://schemas.openxmlformats.org/wordprocessingml/2006/main">
        <w:t xml:space="preserve">[190] 作为例外情况，您可以删除自己的帖子，但事后必须向管理员报告。此外，删除时，请将整个评论替换为以下文本，而不是完全删除：&amp;color(#ff0000){''发帖人已删除''};</w:t>
      </w:r>
    </w:p>
    <w:p w14:paraId="17A8A66A">
      <w:r xmlns:w="http://schemas.openxmlformats.org/wordprocessingml/2006/main">
        <w:t xml:space="preserve">[191] 关于评论违反规则的帖子 †</w:t>
      </w:r>
    </w:p>
    <w:p w14:paraId="4CCDF280">
      <w:r xmlns:w="http://schemas.openxmlformats.org/wordprocessingml/2006/main">
        <w:t xml:space="preserve">[192] 您可以自行注释掉上述任何违反规则的评论，无需管理员许可。但是，注释掉评论后，请务必在“违规举报公告板”上进行举报。请使用“违规举报公告板”上的举报模板。</w:t>
      </w:r>
    </w:p>
    <w:p w14:paraId="1D081077">
      <w:r xmlns:w="http://schemas.openxmlformats.org/wordprocessingml/2006/main">
        <w:t xml:space="preserve">[193] 未经 CO 报告公告板报告而被评论删除的帖子将被恢复，而评论删除帖子的人将受到处罚。</w:t>
      </w:r>
    </w:p>
    <w:p w14:paraId="6C31B7CB">
      <w:r xmlns:w="http://schemas.openxmlformats.org/wordprocessingml/2006/main">
        <w:t xml:space="preserve">[194] 如果您反复向 CO 举报公告板举报不违反规则的帖子，我们将认为您是自私的，并将对您实施发帖和编辑限制。</w:t>
      </w:r>
    </w:p>
    <w:p w14:paraId="500B447A">
      <w:r xmlns:w="http://schemas.openxmlformats.org/wordprocessingml/2006/main">
        <w:t xml:space="preserve">[195] 管理员可酌情恢复 CO 报告公告板上不违反规则的报告。</w:t>
      </w:r>
    </w:p>
    <w:p w14:paraId="210B71FB">
      <w:r xmlns:w="http://schemas.openxmlformats.org/wordprocessingml/2006/main">
        <w:t xml:space="preserve">[196] 我们再次要求您不要评论那些并未违反规则的评论。（例如，诸如“虽然不违反规则，但显然是在挑衅”、“恶作剧”或“评论整个帖子”之类的主观判断。）</w:t>
      </w:r>
    </w:p>
    <w:p w14:paraId="256EC2F5">
      <w:r xmlns:w="http://schemas.openxmlformats.org/wordprocessingml/2006/main">
        <w:t xml:space="preserve">[197] 关于不违反规则但“冒犯性”的帖子 †</w:t>
      </w:r>
    </w:p>
    <w:p w14:paraId="4BF99747">
      <w:r xmlns:w="http://schemas.openxmlformats.org/wordprocessingml/2006/main">
        <w:t xml:space="preserve">[198] 即使帖子内容具有冒犯性，除非违反版规，否则不会被删除。由于每个人对冒犯性帖子的界定标准不尽相同，请使用 NGID 功能隐藏评论，而不是参与争论或挑衅。</w:t>
      </w:r>
    </w:p>
    <w:p w14:paraId="751E55CF">
      <w:r xmlns:w="http://schemas.openxmlformats.org/wordprocessingml/2006/main">
        <w:t xml:space="preserve">[199] 挑衅难道不是一种违规行为吗？†</w:t>
      </w:r>
    </w:p>
    <w:p w14:paraId="73012557">
      <w:r xmlns:w="http://schemas.openxmlformats.org/wordprocessingml/2006/main">
        <w:t xml:space="preserve">[200] 某人对某些内容是否具有煽动性的看法差异很大，因此我们不认为这是违规行为。如果您认为某条评论具有煽动性，请使用 NGID 功能将其隐藏。</w:t>
      </w:r>
    </w:p>
    <w:p w14:paraId="7A074569">
      <w:r xmlns:w="http://schemas.openxmlformats.org/wordprocessingml/2006/main">
        <w:t xml:space="preserve">[201] 抱怨难道不算违法吗？†</w:t>
      </w:r>
    </w:p>
    <w:p w14:paraId="5720FD54">
      <w:r xmlns:w="http://schemas.openxmlformats.org/wordprocessingml/2006/main">
        <w:t xml:space="preserve">[202] 一般而言，抱怨本身并不构成违规。但是，针对本作品的负面宣传、诽谤、辱骂性语言以及超出抱怨范围的对抗性言论均构成违规。如果您认为抱怨内容冒犯了您，请使用 NGID 功能隐藏相关评论。</w:t>
      </w:r>
    </w:p>
    <w:p w14:paraId="2F2E1D2E">
      <w:r xmlns:w="http://schemas.openxmlformats.org/wordprocessingml/2006/main">
        <w:t xml:space="preserve">[203] 如果您不确定某个帖子是否违反规则，该怎么办？ †</w:t>
      </w:r>
    </w:p>
    <w:p w14:paraId="297875CF">
      <w:r xmlns:w="http://schemas.openxmlformats.org/wordprocessingml/2006/main">
        <w:t xml:space="preserve">[204] 有些帖子内容含糊不清，难以判断是否违规。评论删除这类含糊不清的帖子可能会导致问题，所以请不要评论删除，而是使用 NGID 功能将评论隐藏起来。</w:t>
      </w:r>
    </w:p>
    <w:p w14:paraId="40483EA6">
      <w:r xmlns:w="http://schemas.openxmlformats.org/wordprocessingml/2006/main">
        <w:t xml:space="preserve">[205] 对屡犯者的处罚 †</w:t>
      </w:r>
    </w:p>
    <w:p w14:paraId="1191BF55">
      <w:r xmlns:w="http://schemas.openxmlformats.org/wordprocessingml/2006/main">
        <w:t xml:space="preserve">[206] 屡次违反规则或发布特别恶意的帖子，管理员可酌情予以处罚，例如“禁止访问”或“限制发帖”。</w:t>
      </w:r>
    </w:p>
    <w:p w14:paraId="7BCCA9B6">
      <w:r xmlns:w="http://schemas.openxmlformats.org/wordprocessingml/2006/main">
        <w:t xml:space="preserve">[207] 如果您对进一步改进有任何建议，请通过 Wiki 管理公告板与我们联系。</w:t>
      </w:r>
    </w:p>
    <w:p w14:paraId="143785F6"/>
    <w:p w14:paraId="302B63CB">
      <w:r xmlns:w="http://schemas.openxmlformats.org/wordprocessingml/2006/main">
        <w:rPr>
          <w:b/>
        </w:rPr>
        <w:t xml:space="preserve">A282</w:t>
      </w:r>
    </w:p>
    <w:p w14:paraId="18C21A6E">
      <w:r xmlns:w="http://schemas.openxmlformats.org/wordprocessingml/2006/main">
        <w:t xml:space="preserve">[0] 索引：所有角色 | SSR 角色 | SR 角色 | R 角色</w:t>
      </w:r>
    </w:p>
    <w:p w14:paraId="4D0A3C68">
      <w:r xmlns:w="http://schemas.openxmlformats.org/wordprocessingml/2006/main">
        <w:t xml:space="preserve">[1] 基本信息</w:t>
      </w:r>
    </w:p>
    <w:p w14:paraId="2AC0FF04">
      <w:r xmlns:w="http://schemas.openxmlformats.org/wordprocessingml/2006/main">
        <w:t xml:space="preserve">[2] 内容适用性简易评估</w:t>
      </w:r>
    </w:p>
    <w:p w14:paraId="37F49BAA">
      <w:r xmlns:w="http://schemas.openxmlformats.org/wordprocessingml/2006/main">
        <w:t xml:space="preserve">[3] 替代版本</w:t>
      </w:r>
    </w:p>
    <w:p w14:paraId="5E47EC67">
      <w:r xmlns:w="http://schemas.openxmlformats.org/wordprocessingml/2006/main">
        <w:t xml:space="preserve">[4] 琐事</w:t>
      </w:r>
    </w:p>
    <w:p w14:paraId="1B5E6EFE">
      <w:r xmlns:w="http://schemas.openxmlformats.org/wordprocessingml/2006/main">
        <w:t xml:space="preserve">[5] 官方推特账号介绍</w:t>
      </w:r>
    </w:p>
    <w:p w14:paraId="0D39B738">
      <w:r xmlns:w="http://schemas.openxmlformats.org/wordprocessingml/2006/main">
        <w:t xml:space="preserve">[6] 评论表单</w:t>
      </w:r>
    </w:p>
    <w:p w14:paraId="3AD2FBD0">
      <w:r xmlns:w="http://schemas.openxmlformats.org/wordprocessingml/2006/main">
        <w:t xml:space="preserve">[7] 基本信息 †</w:t>
      </w:r>
    </w:p>
    <w:p w14:paraId="45A62561">
      <w:r xmlns:w="http://schemas.openxmlformats.org/wordprocessingml/2006/main">
        <w:t xml:space="preserve">[8] 变换图像</w:t>
      </w:r>
    </w:p>
    <w:p w14:paraId="0D624E51">
      <w:r xmlns:w="http://schemas.openxmlformats.org/wordprocessingml/2006/main">
        <w:t xml:space="preserve">[9] 简介</w:t>
      </w:r>
    </w:p>
    <w:p w14:paraId="6C34F459">
      <w:r xmlns:w="http://schemas.openxmlformats.org/wordprocessingml/2006/main">
        <w:t xml:space="preserve">[10] 姓名</w:t>
      </w:r>
    </w:p>
    <w:p w14:paraId="443E75ED">
      <w:r xmlns:w="http://schemas.openxmlformats.org/wordprocessingml/2006/main">
        <w:t xml:space="preserve">[11] 超强神骑士基里尔</w:t>
      </w:r>
    </w:p>
    <w:p w14:paraId="2520AAAE">
      <w:r xmlns:w="http://schemas.openxmlformats.org/wordprocessingml/2006/main">
        <w:t xml:space="preserve">[12] 真实姓名</w:t>
      </w:r>
    </w:p>
    <w:p w14:paraId="0726886C">
      <w:r xmlns:w="http://schemas.openxmlformats.org/wordprocessingml/2006/main">
        <w:t xml:space="preserve">[13] 凤翔雾香</w:t>
      </w:r>
    </w:p>
    <w:p w14:paraId="440F6BBA">
      <w:r xmlns:w="http://schemas.openxmlformats.org/wordprocessingml/2006/main">
        <w:t xml:space="preserve">[14] 稀有度</w:t>
      </w:r>
    </w:p>
    <w:p w14:paraId="395BE4B6">
      <w:r xmlns:w="http://schemas.openxmlformats.org/wordprocessingml/2006/main">
        <w:t xml:space="preserve">[15] 普通攻击</w:t>
      </w:r>
    </w:p>
    <w:p w14:paraId="60817AA1">
      <w:r xmlns:w="http://schemas.openxmlformats.org/wordprocessingml/2006/main">
        <w:t xml:space="preserve">[16] 近战攻击（物理）</w:t>
      </w:r>
    </w:p>
    <w:p w14:paraId="2FF8A4DF">
      <w:r xmlns:w="http://schemas.openxmlformats.org/wordprocessingml/2006/main">
        <w:t xml:space="preserve">[17] 附属派系</w:t>
      </w:r>
    </w:p>
    <w:p w14:paraId="5F092E29">
      <w:r xmlns:w="http://schemas.openxmlformats.org/wordprocessingml/2006/main">
        <w:t xml:space="preserve">[18] 神圣骑士（地面）</w:t>
      </w:r>
    </w:p>
    <w:p w14:paraId="3D08960C">
      <w:r xmlns:w="http://schemas.openxmlformats.org/wordprocessingml/2006/main">
        <w:t xml:space="preserve">[19] 特殊属性</w:t>
      </w:r>
    </w:p>
    <w:p w14:paraId="41EBA17E">
      <w:r xmlns:w="http://schemas.openxmlformats.org/wordprocessingml/2006/main">
        <w:t xml:space="preserve">[20] 超级兴奋</w:t>
      </w:r>
    </w:p>
    <w:p w14:paraId="4246541C">
      <w:r xmlns:w="http://schemas.openxmlformats.org/wordprocessingml/2006/main">
        <w:t xml:space="preserve">[21] 铃谷麻也</w:t>
      </w:r>
    </w:p>
    <w:p w14:paraId="6D9F52ED">
      <w:r xmlns:w="http://schemas.openxmlformats.org/wordprocessingml/2006/main">
        <w:t xml:space="preserve">[22] 插图</w:t>
      </w:r>
    </w:p>
    <w:p w14:paraId="422F837E">
      <w:r xmlns:w="http://schemas.openxmlformats.org/wordprocessingml/2006/main">
        <w:t xml:space="preserve">[23] 饭团君</w:t>
      </w:r>
    </w:p>
    <w:p w14:paraId="2780F0E7">
      <w:r xmlns:w="http://schemas.openxmlformats.org/wordprocessingml/2006/main">
        <w:t xml:space="preserve">[24] SD字符</w:t>
      </w:r>
    </w:p>
    <w:p w14:paraId="1D51FAA5">
      <w:r xmlns:w="http://schemas.openxmlformats.org/wordprocessingml/2006/main">
        <w:t xml:space="preserve">[25] 风味文字</w:t>
      </w:r>
    </w:p>
    <w:p w14:paraId="4885206B">
      <w:r xmlns:w="http://schemas.openxmlformats.org/wordprocessingml/2006/main">
        <w:t xml:space="preserve">[26] “我乃超强神骑士凯瑞尔！我将以天地之名，歼灭那些堕入罪恶轮回的灵魂！”凯瑞尔获得了超越一切极限的魔力，成为了超越神骑士的存在——超强神骑士。她挥舞着灼热的尾巴如同鞭子一般，以致命一击“火蜥蜴斩”将敌人彻底消灭。她以神一般的速度驰骋战场，无人能够追上。</w:t>
      </w:r>
    </w:p>
    <w:p w14:paraId="279AAA74">
      <w:r xmlns:w="http://schemas.openxmlformats.org/wordprocessingml/2006/main">
        <w:t xml:space="preserve">[27] 如何获得</w:t>
      </w:r>
    </w:p>
    <w:p w14:paraId="7E3561A8">
      <w:r xmlns:w="http://schemas.openxmlformats.org/wordprocessingml/2006/main">
        <w:t xml:space="preserve">[28] 超级力量节日扭蛋</w:t>
      </w:r>
    </w:p>
    <w:p w14:paraId="037125E3">
      <w:r xmlns:w="http://schemas.openxmlformats.org/wordprocessingml/2006/main">
        <w:t xml:space="preserve">[29] 基础属性（1星）* 每增加1星+50%，5星时为1星值的3倍</w:t>
      </w:r>
    </w:p>
    <w:p w14:paraId="6B81EE9C">
      <w:r xmlns:w="http://schemas.openxmlformats.org/wordprocessingml/2006/main">
        <w:t xml:space="preserve">[30] 级</w:t>
      </w:r>
    </w:p>
    <w:p w14:paraId="63277334">
      <w:r xmlns:w="http://schemas.openxmlformats.org/wordprocessingml/2006/main">
        <w:t xml:space="preserve">[31] 耐力</w:t>
      </w:r>
    </w:p>
    <w:p w14:paraId="05294590">
      <w:r xmlns:w="http://schemas.openxmlformats.org/wordprocessingml/2006/main">
        <w:t xml:space="preserve">[32] 攻击力</w:t>
      </w:r>
    </w:p>
    <w:p w14:paraId="1B2E0FA2">
      <w:r xmlns:w="http://schemas.openxmlformats.org/wordprocessingml/2006/main">
        <w:t xml:space="preserve">[33] 防御能力</w:t>
      </w:r>
    </w:p>
    <w:p w14:paraId="4B01E1F8">
      <w:r xmlns:w="http://schemas.openxmlformats.org/wordprocessingml/2006/main">
        <w:t xml:space="preserve">[34] 魔法力量</w:t>
      </w:r>
    </w:p>
    <w:p w14:paraId="2237195D">
      <w:r xmlns:w="http://schemas.openxmlformats.org/wordprocessingml/2006/main">
        <w:t xml:space="preserve">[35] 魔法抗性</w:t>
      </w:r>
    </w:p>
    <w:p w14:paraId="651A333A">
      <w:r xmlns:w="http://schemas.openxmlformats.org/wordprocessingml/2006/main">
        <w:t xml:space="preserve">[36] 详细状态</w:t>
      </w:r>
    </w:p>
    <w:p w14:paraId="7CBEB7D6">
      <w:r xmlns:w="http://schemas.openxmlformats.org/wordprocessingml/2006/main">
        <w:t xml:space="preserve">[37] 准确性</w:t>
      </w:r>
    </w:p>
    <w:p w14:paraId="06E32AD3">
      <w:r xmlns:w="http://schemas.openxmlformats.org/wordprocessingml/2006/main">
        <w:t xml:space="preserve">[38] 回避能力</w:t>
      </w:r>
    </w:p>
    <w:p w14:paraId="577A62E6">
      <w:r xmlns:w="http://schemas.openxmlformats.org/wordprocessingml/2006/main">
        <w:t xml:space="preserve">[39] 连续命中率</w:t>
      </w:r>
    </w:p>
    <w:p w14:paraId="0DDC3BC2">
      <w:r xmlns:w="http://schemas.openxmlformats.org/wordprocessingml/2006/main">
        <w:t xml:space="preserve">[40] 反击率</w:t>
      </w:r>
    </w:p>
    <w:p w14:paraId="0ADA221B">
      <w:r xmlns:w="http://schemas.openxmlformats.org/wordprocessingml/2006/main">
        <w:t xml:space="preserve">[41] 眩晕激活率</w:t>
      </w:r>
    </w:p>
    <w:p w14:paraId="1CC54284">
      <w:r xmlns:w="http://schemas.openxmlformats.org/wordprocessingml/2006/main">
        <w:t xml:space="preserve">[42] 抗眩晕能力</w:t>
      </w:r>
    </w:p>
    <w:p w14:paraId="70F6D10F">
      <w:r xmlns:w="http://schemas.openxmlformats.org/wordprocessingml/2006/main">
        <w:t xml:space="preserve">[43] 移动速度</w:t>
      </w:r>
    </w:p>
    <w:p w14:paraId="1DCB83DF">
      <w:r xmlns:w="http://schemas.openxmlformats.org/wordprocessingml/2006/main">
        <w:t xml:space="preserve">[44] 部署速度</w:t>
      </w:r>
    </w:p>
    <w:p w14:paraId="733AC8D1">
      <w:r xmlns:w="http://schemas.openxmlformats.org/wordprocessingml/2006/main">
        <w:t xml:space="preserve">[45] 行动速度</w:t>
      </w:r>
    </w:p>
    <w:p w14:paraId="65ED3024">
      <w:r xmlns:w="http://schemas.openxmlformats.org/wordprocessingml/2006/main">
        <w:t xml:space="preserve">[46] 特殊填充量</w:t>
      </w:r>
    </w:p>
    <w:p w14:paraId="0D7662A7">
      <w:r xmlns:w="http://schemas.openxmlformats.org/wordprocessingml/2006/main">
        <w:t xml:space="preserve">[47] 特殊招式</w:t>
      </w:r>
    </w:p>
    <w:p w14:paraId="2D378CC6">
      <w:r xmlns:w="http://schemas.openxmlformats.org/wordprocessingml/2006/main">
        <w:t xml:space="preserve">[48] 姓名</w:t>
      </w:r>
    </w:p>
    <w:p w14:paraId="20A7FC0D">
      <w:r xmlns:w="http://schemas.openxmlformats.org/wordprocessingml/2006/main">
        <w:t xml:space="preserve">[49] 效应</w:t>
      </w:r>
    </w:p>
    <w:p w14:paraId="35EF2894">
      <w:r xmlns:w="http://schemas.openxmlformats.org/wordprocessingml/2006/main">
        <w:t xml:space="preserve">[50] 蝾螈突袭</w:t>
      </w:r>
    </w:p>
    <w:p w14:paraId="520D4B17">
      <w:r xmlns:w="http://schemas.openxmlformats.org/wordprocessingml/2006/main">
        <w:t xml:space="preserve">[51] 对单个敌人造成6倍物理伤害。自身造成的伤害提高30%，持续10秒（增益效果优先生效）。</w:t>
      </w:r>
    </w:p>
    <w:p w14:paraId="202A98AB">
      <w:r xmlns:w="http://schemas.openxmlformats.org/wordprocessingml/2006/main">
        <w:t xml:space="preserve">[52] 蝾螈突袭+</w:t>
      </w:r>
    </w:p>
    <w:p w14:paraId="2D242F5A">
      <w:r xmlns:w="http://schemas.openxmlformats.org/wordprocessingml/2006/main">
        <w:t xml:space="preserve">[53] 对单个敌人造成9倍物理伤害。降低敌人50%防御力，持续15秒。自身伤害提高30%，持续15秒。（增益和减益效果优先生效）</w:t>
      </w:r>
    </w:p>
    <w:p w14:paraId="784112CD">
      <w:r xmlns:w="http://schemas.openxmlformats.org/wordprocessingml/2006/main">
        <w:t xml:space="preserve">[54] 独特效果</w:t>
      </w:r>
    </w:p>
    <w:p w14:paraId="61511A65">
      <w:r xmlns:w="http://schemas.openxmlformats.org/wordprocessingml/2006/main">
        <w:t xml:space="preserve">[55] 姓名</w:t>
      </w:r>
    </w:p>
    <w:p w14:paraId="0C6649CE">
      <w:r xmlns:w="http://schemas.openxmlformats.org/wordprocessingml/2006/main">
        <w:t xml:space="preserve">[56] 效应</w:t>
      </w:r>
    </w:p>
    <w:p w14:paraId="08ABB4B5">
      <w:r xmlns:w="http://schemas.openxmlformats.org/wordprocessingml/2006/main">
        <w:t xml:space="preserve">[57] 烈心录</w:t>
      </w:r>
    </w:p>
    <w:p w14:paraId="198D5825">
      <w:r xmlns:w="http://schemas.openxmlformats.org/wordprocessingml/2006/main">
        <w:t xml:space="preserve">[58] 部署完成后，你的军队战场速度提高 30%，持续 30 秒。</w:t>
      </w:r>
    </w:p>
    <w:p w14:paraId="42416EAE">
      <w:r xmlns:w="http://schemas.openxmlformats.org/wordprocessingml/2006/main">
        <w:t xml:space="preserve">[59] 烈心事+</w:t>
      </w:r>
    </w:p>
    <w:p w14:paraId="6612D83E">
      <w:r xmlns:w="http://schemas.openxmlformats.org/wordprocessingml/2006/main">
        <w:t xml:space="preserve">[60] 部署完成后，持续 30 秒，你的军队战场速度提高 30%，造成的伤害提高 20%。</w:t>
      </w:r>
    </w:p>
    <w:p w14:paraId="32E27FE3">
      <w:r xmlns:w="http://schemas.openxmlformats.org/wordprocessingml/2006/main">
        <w:t xml:space="preserve">[61] 增强图像</w:t>
      </w:r>
    </w:p>
    <w:p w14:paraId="75D151F7">
      <w:r xmlns:w="http://schemas.openxmlformats.org/wordprocessingml/2006/main">
        <w:t xml:space="preserve">[62] 在游戏中 †</w:t>
      </w:r>
    </w:p>
    <w:p w14:paraId="581FD673">
      <w:r xmlns:w="http://schemas.openxmlformats.org/wordprocessingml/2006/main">
        <w:t xml:space="preserve">[63] 神圣骑士基里尔的超强力变身版：强大的单体攻击手，也能支援盟友。</w:t>
      </w:r>
    </w:p>
    <w:p w14:paraId="486CD09B">
      <w:r xmlns:w="http://schemas.openxmlformats.org/wordprocessingml/2006/main">
        <w:t xml:space="preserve">[64] 该特殊技能为单体9倍攻击，在觉醒形态发动前即可发动，并附加一个强力的增益/减益效果：降低目标50%防御力，并提升30%伤害。使用者自身伤害提升的效果不太可能与其他效果重叠，通常只会使伤害提升至1.3倍。防御力降低的效果取决于敌人，例如，在没有其他增益或减益效果的团队副本战斗中，结合上述伤害提升，伤害大约会达到2.5到3.2倍。</w:t>
      </w:r>
    </w:p>
    <w:p w14:paraId="54BB8060">
      <w:r xmlns:w="http://schemas.openxmlformats.org/wordprocessingml/2006/main">
        <w:t xml:space="preserve">[65] 在团队副本战斗中，标准策略是搭配能够提供50%场地防御力降低或回避率降低的角色，以达到100%的伤害减免。天界骑士没有合适的角色，但对于经常被选为特殊攻击部队搭档的地界骑士来说，圣夜布罗克米尔和新娘塞丽凯尔是强大且相容的组合。</w:t>
      </w:r>
    </w:p>
    <w:p w14:paraId="202A0F7B">
      <w:r xmlns:w="http://schemas.openxmlformats.org/wordprocessingml/2006/main">
        <w:t xml:space="preserve">[66] 其独特效果是提升场上友军的速度和伤害。这两项效果都非常出色，能直接增强战斗力。普通版中仅提升使用者自身速度的效果，现在已扩展至全场，其效果类似于新年版特殊技提升全场伤害的效果。</w:t>
      </w:r>
    </w:p>
    <w:p w14:paraId="2E8C9B7D">
      <w:r xmlns:w="http://schemas.openxmlformats.org/wordprocessingml/2006/main">
        <w:t xml:space="preserve">[67] 与普通版本相比，行动速度和部署速度进一步降低。行动速度最快，仅需3秒，移动和部署总时间为8秒，在所有角色中并列第三短。攻击力也得到提升，更容易造成伤害。闪避和连击次数有所降低，但作为补偿，命中率和眩晕抗性有所提升。</w:t>
      </w:r>
    </w:p>
    <w:p w14:paraId="36C6F620">
      <w:r xmlns:w="http://schemas.openxmlformats.org/wordprocessingml/2006/main">
        <w:t xml:space="preserve">[68] 如果打算把他作为攻击手使用，推荐使用火箭引擎、冲击腰带和仁王纳豆这三件套。他作为辅助也很出色，所以可以给他装备超级钻头来加速减益效果的叠加，或者装备毅力姐妹来更容易地维持减益效果。他的移动和部署速度都很快，而且副装备栏位也比较充足，所以给他装备眩晕帽或芬巴鲁也是不错的选择。</w:t>
      </w:r>
    </w:p>
    <w:p w14:paraId="4F624F21">
      <w:r xmlns:w="http://schemas.openxmlformats.org/wordprocessingml/2006/main">
        <w:t xml:space="preserve">[69] 雷加利亚的超强神圣骑士米卡菲尔与米卡菲尔搭配不错，因为他们的独特效果可以弥补彼此增益效果的不足。但独特效果消失后，只剩下特殊攻击的重叠伤害加成，这使得组合略显尴尬。在团队副本中，伤害减免率的降低至关重要，所以暂时可以忽略它。</w:t>
      </w:r>
    </w:p>
    <w:p w14:paraId="4C58AF6E">
      <w:r xmlns:w="http://schemas.openxmlformats.org/wordprocessingml/2006/main">
        <w:t xml:space="preserve">[70] 简单的内容适宜性评估 †</w:t>
      </w:r>
    </w:p>
    <w:p w14:paraId="59713F7F">
      <w:r xmlns:w="http://schemas.openxmlformats.org/wordprocessingml/2006/main">
        <w:t xml:space="preserve">[71] 合适的内容、推荐的装备示例、角色发展目标等。</w:t>
      </w:r>
    </w:p>
    <w:p w14:paraId="4B394708">
      <w:r xmlns:w="http://schemas.openxmlformats.org/wordprocessingml/2006/main">
        <w:t xml:space="preserve">[72] 兼容内容</w:t>
      </w:r>
    </w:p>
    <w:p w14:paraId="4C80C872">
      <w:r xmlns:w="http://schemas.openxmlformats.org/wordprocessingml/2006/main">
        <w:t xml:space="preserve">[73] 天赋</w:t>
      </w:r>
    </w:p>
    <w:p w14:paraId="277F5AA8">
      <w:r xmlns:w="http://schemas.openxmlformats.org/wordprocessingml/2006/main">
        <w:t xml:space="preserve">[74] 简短评论</w:t>
      </w:r>
    </w:p>
    <w:p w14:paraId="495476FD">
      <w:r xmlns:w="http://schemas.openxmlformats.org/wordprocessingml/2006/main">
        <w:t xml:space="preserve">[75] 主线任务 事件任务</w:t>
      </w:r>
    </w:p>
    <w:p w14:paraId="6E3112D4">
      <w:r xmlns:w="http://schemas.openxmlformats.org/wordprocessingml/2006/main">
        <w:t xml:space="preserve">[76] 开局速度和伤害提升，并且火力也很强</w:t>
      </w:r>
    </w:p>
    <w:p w14:paraId="564D2CDE">
      <w:r xmlns:w="http://schemas.openxmlformats.org/wordprocessingml/2006/main">
        <w:t xml:space="preserve">[77] 突袭战</w:t>
      </w:r>
    </w:p>
    <w:p w14:paraId="28648E9B">
      <w:r xmlns:w="http://schemas.openxmlformats.org/wordprocessingml/2006/main">
        <w:t xml:space="preserve">[78] 单体终极攻击，平衡了减益效果和伤害，使其适合团队副本；其独特能力也很有用（装备示例见下文）。</w:t>
      </w:r>
    </w:p>
    <w:p w14:paraId="60E8E016">
      <w:r xmlns:w="http://schemas.openxmlformats.org/wordprocessingml/2006/main">
        <w:t xml:space="preserve">[79] 湮灭</w:t>
      </w:r>
    </w:p>
    <w:p w14:paraId="50D9B370">
      <w:r xmlns:w="http://schemas.openxmlformats.org/wordprocessingml/2006/main">
        <w:t xml:space="preserve">[80] 有时因其独特的效果而被使用。</w:t>
      </w:r>
    </w:p>
    <w:p w14:paraId="03B6F855">
      <w:r xmlns:w="http://schemas.openxmlformats.org/wordprocessingml/2006/main">
        <w:t xml:space="preserve">[81] B宇宙</w:t>
      </w:r>
    </w:p>
    <w:p w14:paraId="43F993AF">
      <w:r xmlns:w="http://schemas.openxmlformats.org/wordprocessingml/2006/main">
        <w:t xml:space="preserve">[82] 优秀的攻击者，拥有很高的自身增益和场地增益。</w:t>
      </w:r>
    </w:p>
    <w:p w14:paraId="7324E414">
      <w:r xmlns:w="http://schemas.openxmlformats.org/wordprocessingml/2006/main">
        <w:t xml:space="preserve">[83] 能力评估指标</w:t>
      </w:r>
    </w:p>
    <w:p w14:paraId="27F4BDA5">
      <w:r xmlns:w="http://schemas.openxmlformats.org/wordprocessingml/2006/main">
        <w:t xml:space="preserve">[84] ◎：优秀内容。最有可能发挥出色。○：合适内容。有较高发挥潜力。△：一般。需要一些技巧才能发挥良好，但选择理由不多。×：不合适内容。由于与内容规则、游戏系统、难度等级等不兼容，难以发挥出色。*2014年3月更新</w:t>
      </w:r>
    </w:p>
    <w:p w14:paraId="281CBE45">
      <w:r xmlns:w="http://schemas.openxmlformats.org/wordprocessingml/2006/main">
        <w:t xml:space="preserve">[85] 主要设备</w:t>
      </w:r>
    </w:p>
    <w:p w14:paraId="18107D64">
      <w:r xmlns:w="http://schemas.openxmlformats.org/wordprocessingml/2006/main">
        <w:t xml:space="preserve">[86] 子设备</w:t>
      </w:r>
    </w:p>
    <w:p w14:paraId="66D455B2">
      <w:r xmlns:w="http://schemas.openxmlformats.org/wordprocessingml/2006/main">
        <w:t xml:space="preserve">[87] 一件令人愉悦的物品</w:t>
      </w:r>
    </w:p>
    <w:p w14:paraId="35EF4C18">
      <w:r xmlns:w="http://schemas.openxmlformats.org/wordprocessingml/2006/main">
        <w:t xml:space="preserve">[88] 突袭</w:t>
      </w:r>
    </w:p>
    <w:p w14:paraId="39CD0756">
      <w:r xmlns:w="http://schemas.openxmlformats.org/wordprocessingml/2006/main">
        <w:t xml:space="preserve">[89] 发展目标</w:t>
      </w:r>
    </w:p>
    <w:p w14:paraId="271A1D4B">
      <w:r xmlns:w="http://schemas.openxmlformats.org/wordprocessingml/2006/main">
        <w:t xml:space="preserve">[90] 突破极限</w:t>
      </w:r>
    </w:p>
    <w:p w14:paraId="43009B95">
      <w:r xmlns:w="http://schemas.openxmlformats.org/wordprocessingml/2006/main">
        <w:t xml:space="preserve">[91] 致命觉醒</w:t>
      </w:r>
    </w:p>
    <w:p w14:paraId="7495D0C2">
      <w:r xmlns:w="http://schemas.openxmlformats.org/wordprocessingml/2006/main">
        <w:t xml:space="preserve">[92] 独特的觉醒</w:t>
      </w:r>
    </w:p>
    <w:p w14:paraId="1F461CBF">
      <w:r xmlns:w="http://schemas.openxmlformats.org/wordprocessingml/2006/main">
        <w:t xml:space="preserve">[93] 行动速度</w:t>
      </w:r>
    </w:p>
    <w:p w14:paraId="44948E5D">
      <w:r xmlns:w="http://schemas.openxmlformats.org/wordprocessingml/2006/main">
        <w:t xml:space="preserve">[94] 特别收费</w:t>
      </w:r>
    </w:p>
    <w:p w14:paraId="38ABF184">
      <w:r xmlns:w="http://schemas.openxmlformats.org/wordprocessingml/2006/main">
        <w:t xml:space="preserve">[95] 其他</w:t>
      </w:r>
    </w:p>
    <w:p w14:paraId="4AAFE919">
      <w:r xmlns:w="http://schemas.openxmlformats.org/wordprocessingml/2006/main">
        <w:t xml:space="preserve">[96] 培训费用</w:t>
      </w:r>
    </w:p>
    <w:p w14:paraId="0E39ED15">
      <w:r xmlns:w="http://schemas.openxmlformats.org/wordprocessingml/2006/main">
        <w:t xml:space="preserve">[97] 13.5% 20次</w:t>
      </w:r>
    </w:p>
    <w:p w14:paraId="730220AD">
      <w:r xmlns:w="http://schemas.openxmlformats.org/wordprocessingml/2006/main">
        <w:t xml:space="preserve">[98] 备注</w:t>
      </w:r>
    </w:p>
    <w:p w14:paraId="6897DA59">
      <w:r xmlns:w="http://schemas.openxmlformats.org/wordprocessingml/2006/main">
        <w:t xml:space="preserve">[99] 在狂热状态下维持防御力下降效果不成问题。要在狂热状态之外维持该效果，你需要一个30%的速度增益（在其独特效果持续时间内）或相应的装备。</w:t>
      </w:r>
    </w:p>
    <w:p w14:paraId="527CA748">
      <w:r xmlns:w="http://schemas.openxmlformats.org/wordprocessingml/2006/main">
        <w:t xml:space="preserve">[100] *2016年4月更新</w:t>
      </w:r>
    </w:p>
    <w:p w14:paraId="24507186">
      <w:r xmlns:w="http://schemas.openxmlformats.org/wordprocessingml/2006/main">
        <w:t xml:space="preserve">[101] 备选版本 †</w:t>
      </w:r>
    </w:p>
    <w:p w14:paraId="575B3AE2">
      <w:r xmlns:w="http://schemas.openxmlformats.org/wordprocessingml/2006/main">
        <w:t xml:space="preserve">[102] 神圣骑士基里尔</w:t>
      </w:r>
    </w:p>
    <w:p w14:paraId="2FF76BE6">
      <w:r xmlns:w="http://schemas.openxmlformats.org/wordprocessingml/2006/main">
        <w:t xml:space="preserve">[103] 新年基里尔</w:t>
      </w:r>
    </w:p>
    <w:p w14:paraId="109DDAB5">
      <w:r xmlns:w="http://schemas.openxmlformats.org/wordprocessingml/2006/main">
        <w:t xml:space="preserve">[104] 超强神骑士基里尔</w:t>
      </w:r>
    </w:p>
    <w:p w14:paraId="17EF9CC8">
      <w:r xmlns:w="http://schemas.openxmlformats.org/wordprocessingml/2006/main">
        <w:t xml:space="preserve">[105] 护士基里尔</w:t>
      </w:r>
    </w:p>
    <w:p w14:paraId="52AFCEA1">
      <w:r xmlns:w="http://schemas.openxmlformats.org/wordprocessingml/2006/main">
        <w:t xml:space="preserve">[106] 体育祭上的基瑞尔</w:t>
      </w:r>
    </w:p>
    <w:p w14:paraId="03031179">
      <w:r xmlns:w="http://schemas.openxmlformats.org/wordprocessingml/2006/main">
        <w:t xml:space="preserve">[107] 琐事 †</w:t>
      </w:r>
    </w:p>
    <w:p w14:paraId="3D26A708">
      <w:r xmlns:w="http://schemas.openxmlformats.org/wordprocessingml/2006/main">
        <w:t xml:space="preserve">[108] 官方推特账号简介 †</w:t>
      </w:r>
    </w:p>
    <w:p w14:paraId="1F076520">
      <w:r xmlns:w="http://schemas.openxmlformats.org/wordprocessingml/2006/main">
        <w:t xml:space="preserve">[109] 人物介绍</w:t>
      </w:r>
    </w:p>
    <w:p w14:paraId="44E7C178">
      <w:r xmlns:w="http://schemas.openxmlformats.org/wordprocessingml/2006/main">
        <w:t xml:space="preserve">[110] 三周年纪念插图</w:t>
      </w:r>
    </w:p>
    <w:p w14:paraId="0F505B01">
      <w:r xmlns:w="http://schemas.openxmlformats.org/wordprocessingml/2006/main">
        <w:t xml:space="preserve">[111] 评论表 †</w:t>
      </w:r>
    </w:p>
    <w:p w14:paraId="02B40085">
      <w:r xmlns:w="http://schemas.openxmlformats.org/wordprocessingml/2006/main">
        <w:t xml:space="preserve">[112] 点击打开历史日志列表</w:t>
      </w:r>
    </w:p>
    <w:p w14:paraId="13175521">
      <w:r xmlns:w="http://schemas.openxmlformats.org/wordprocessingml/2006/main">
        <w:t xml:space="preserve">[113] 末尾的数字越小，日志越旧。</w:t>
      </w:r>
    </w:p>
    <w:p w14:paraId="47AFC04D">
      <w:r xmlns:w="http://schemas.openxmlformats.org/wordprocessingml/2006/main">
        <w:t xml:space="preserve">[114] “评论/超能力神圣骑士基里尔/”没有子页面。</w:t>
      </w:r>
    </w:p>
    <w:p w14:paraId="4389D988">
      <w:r xmlns:w="http://schemas.openxmlformats.org/wordprocessingml/2006/main">
        <w:t xml:space="preserve">[115] 我肯定会买的。 -- [egp0pxLuLbU] 2023-11-11 (周六) 13:00:32</w:t>
      </w:r>
    </w:p>
    <w:p w14:paraId="66CD21A8">
      <w:r xmlns:w="http://schemas.openxmlformats.org/wordprocessingml/2006/main">
        <w:t xml:space="preserve">[116] 我最喜欢凯瑞尔……原文提到他身材匀称，肌肉线条流畅，超级性感——[wAIHbD7/6Zg] 2023-11-14 (周二) 00:16:07</w:t>
      </w:r>
    </w:p>
    <w:p w14:paraId="4EFC4E6A">
      <w:r xmlns:w="http://schemas.openxmlformats.org/wordprocessingml/2006/main">
        <w:t xml:space="preserve">[117] Exil经常身处那种仿佛是后天才会发生的事情……角色设计非常受欢迎，但使用起来却非常困难——[g/wKmeG4Kek] 2023-11-15 (周三) 17:00:02</w:t>
      </w:r>
    </w:p>
    <w:p w14:paraId="2D696E6B">
      <w:r xmlns:w="http://schemas.openxmlformats.org/wordprocessingml/2006/main">
        <w:t xml:space="preserve">[118] 新年那天，Kyriel 在卧室里表现得相当不错，他挑逗着她的臀部，画面也很色情——[cYygttYM6HM] 2023-11-16 (周四) 00:28:00</w:t>
      </w:r>
    </w:p>
    <w:p w14:paraId="28C67EC6">
      <w:r xmlns:w="http://schemas.openxmlformats.org/wordprocessingml/2006/main">
        <w:t xml:space="preserve">[119] 谁都不会放屁。即使是最漂亮的女孩子也不例外。——[abDMXCssj0g] 2023-11-20 (周一) 13:41:25</w:t>
      </w:r>
    </w:p>
    <w:p w14:paraId="58FAD0F0">
      <w:r xmlns:w="http://schemas.openxmlformats.org/wordprocessingml/2006/main">
        <w:t xml:space="preserve">[120] 我精神振奋……无比激动…… -- [LNQJgFbQPF6] 2023-11-15 (周三) 17:41:56</w:t>
      </w:r>
    </w:p>
    <w:p w14:paraId="3C02E3DA">
      <w:r xmlns:w="http://schemas.openxmlformats.org/wordprocessingml/2006/main">
        <w:t xml:space="preserve">[121] 游戏一直卡死！ -- [pzMWSpOJ2c6] 2023-11-15 (周三) 17:43:52</w:t>
      </w:r>
    </w:p>
    <w:p w14:paraId="59A6501F">
      <w:r xmlns:w="http://schemas.openxmlformats.org/wordprocessingml/2006/main">
        <w:t xml:space="preserve">[122] 让烈火吞噬一切！ -- [NC2QtWBA1MQ] 2023-11-15 (周三) 18:24:08</w:t>
      </w:r>
    </w:p>
    <w:p w14:paraId="28616D06">
      <w:r xmlns:w="http://schemas.openxmlformats.org/wordprocessingml/2006/main">
        <w:t xml:space="preserve">[123] 卡住了…… -- [AHdv9E4Lnf6] 2023-11-15 (周三) 19:32:41</w:t>
      </w:r>
    </w:p>
    <w:p w14:paraId="07819338">
      <w:r xmlns:w="http://schemas.openxmlformats.org/wordprocessingml/2006/main">
        <w:t xml:space="preserve">[124] “我体内的力量正在涌动……！” “我的灵魂正在燃烧……！” “我的岩浆正在喷发！” “现在没有人能阻止我了！！” -- [UedOVyB2Ulk] 2023-11-17 (周五) 11:47:41</w:t>
      </w:r>
    </w:p>
    <w:p w14:paraId="60C57C09">
      <w:r xmlns:w="http://schemas.openxmlformats.org/wordprocessingml/2006/main">
        <w:t xml:space="preserve">[125] 曾经我觉得攻击次数少的特殊招式很弱…… -- [Xf9XMN1CvKM] 2023-11-19 (周日) 22:32:18</w:t>
      </w:r>
    </w:p>
    <w:p w14:paraId="54B52A90">
      <w:r xmlns:w="http://schemas.openxmlformats.org/wordprocessingml/2006/main">
        <w:t xml:space="preserve">[126] 你绝对想不到，长相如此的人竟然一直在寻找创作情色原创画作的素材…… -- [RrZoVIheC8o] 2023-11-15 (周三) 19:40:32</w:t>
      </w:r>
    </w:p>
    <w:p w14:paraId="30891084">
      <w:r xmlns:w="http://schemas.openxmlformats.org/wordprocessingml/2006/main">
        <w:t xml:space="preserve">[127] 我只抽到了凯瑞尔，但我认为你其实不需要埃克西尔。即使你只是随意地把他放进阵容里，他也很强。那些拥有埃克西尔但还没有30人阵容，并且想要组建5个神圣骑士首发阵容的人，可能想要凯瑞尔，但就目前的情况来看，我认为阿斯特和娜丽卡更适合5人首发阵容的团队副本。——[cYygttYM6HM] 2023-11-15 (周三) 19:31:28</w:t>
      </w:r>
    </w:p>
    <w:p w14:paraId="5E6F4BEF">
      <w:r xmlns:w="http://schemas.openxmlformats.org/wordprocessingml/2006/main">
        <w:t xml:space="preserve">[128] 他们之间有不错的配合，但如果你的目标是团队副本，就没必要强求带上Exil。由于游戏机制的限制，激活Exil的独特技能比较困难。不过，日常使用的话，你肯定需要他们两个。——[f73zse/nf2I] 2023-11-15 (周三) 19:42:01</w:t>
      </w:r>
    </w:p>
    <w:p w14:paraId="1A618187">
      <w:r xmlns:w="http://schemas.openxmlformats.org/wordprocessingml/2006/main">
        <w:t xml:space="preserve">[129] 如果非要选一个，我肯定会选凯莉尔。和遥一样，那些在阵营限制下才能发挥最佳水平的角色，在这个游戏系统里并不适用。如果运用得当，她可以和阿斯特一样出色，而且我认为她足够强，甚至可以考虑加入《彩虹觉醒》。——[4AdXU9WFkX2] 2023-11-15 (周三) 22:26:39</w:t>
      </w:r>
    </w:p>
    <w:p w14:paraId="1F91D050">
      <w:r xmlns:w="http://schemas.openxmlformats.org/wordprocessingml/2006/main">
        <w:t xml:space="preserve">[130] Kyriel 看起来超级酷，这个设计真的唤醒了我内心深处的中学生情怀——[6d6BxHjTZKY] 2023-11-16 (周四) 07:03:49</w:t>
      </w:r>
    </w:p>
    <w:p w14:paraId="079037F2">
      <w:r xmlns:w="http://schemas.openxmlformats.org/wordprocessingml/2006/main">
        <w:t xml:space="preserve">[131] 连击率比普通凯瑞尔低吗？ -- [6d6BxHjTZKY] 2023-11-15 (周三) 21:16:43</w:t>
      </w:r>
    </w:p>
    <w:p w14:paraId="71DD4E5C">
      <w:r xmlns:w="http://schemas.openxmlformats.org/wordprocessingml/2006/main">
        <w:t xml:space="preserve">[132] 虽然只有50%的几率，但它造成的防御力下降效果比阿斯特尔比持续时间长5秒，所以看起来它应该能轻松融入半主力突袭阵容。——[NU1IrOGbE9o] 2023-11-15 (周三) 21:21:57</w:t>
      </w:r>
    </w:p>
    <w:p w14:paraId="67BA7610">
      <w:r xmlns:w="http://schemas.openxmlformats.org/wordprocessingml/2006/main">
        <w:t xml:space="preserve">[133] 有些人抽了200次都没抽到…… -- [ErbrQ/GIaR6] 2023-11-16 (周四) 11:03:17</w:t>
      </w:r>
    </w:p>
    <w:p w14:paraId="652BE82F">
      <w:r xmlns:w="http://schemas.openxmlformats.org/wordprocessingml/2006/main">
        <w:t xml:space="preserve">[134] 有些人抽了250次都没抽到……毕竟只有1%的概率，没办法——[CLRx6i2XDdI] 2023-11-17 (周五) 01:35:31</w:t>
      </w:r>
    </w:p>
    <w:p w14:paraId="6DCB69E3">
      <w:r xmlns:w="http://schemas.openxmlformats.org/wordprocessingml/2006/main">
        <w:t xml:space="preserve">[135] 谢谢！这就像超级斯巴鲁二人组 + 乌尔扎 + 阿尔戈尔 + 治疗的组合 -- [1okXXrs8BSU] 2023-11-17 (周五) 02:52:19</w:t>
      </w:r>
    </w:p>
    <w:p w14:paraId="35E9A443">
      <w:r xmlns:w="http://schemas.openxmlformats.org/wordprocessingml/2006/main">
        <w:t xml:space="preserve">[136] 我觉得这样可以。不过，如果你没有超强娜丽卡，或许可以考虑不带治疗角色，而是增加一个速度增益角色，这样效果会更好。另外，新年诺诺诺会在新年活动期间再次登场，所以像超强组合+小森+新年诺诺诺+阿尔戈尔或者治疗角色这样的组合也可能不错。——[U6CgefMLq/2] 2023-11-17 (周五) 15:14:07</w:t>
      </w:r>
    </w:p>
    <w:p w14:paraId="3A1781FF">
      <w:r xmlns:w="http://schemas.openxmlformats.org/wordprocessingml/2006/main">
        <w:t xml:space="preserve">[137] 谢谢！我会攒石头，争取在新年Nonono活动上用。如果没抽到她，我觉得用花苞交换也不划算，所以我会选择Urza。 -- [Z6nVeepLoLo] 2023-11-18 (周六) 12:53:18</w:t>
      </w:r>
    </w:p>
    <w:p w14:paraId="6AF5FDEE">
      <w:r xmlns:w="http://schemas.openxmlformats.org/wordprocessingml/2006/main">
        <w:t xml:space="preserve">[138] 不，不是说连续攻击叠加就不可能，而是从一开始就不可能。你需要15秒内进行8次行动，所以除非你处于狂热模式，否则时间会用完。描述不太清楚，我会修改一下。——[sSQsYXqmjcA] 2023-11-22 (周三) 09:21:28</w:t>
      </w:r>
    </w:p>
    <w:p w14:paraId="193A5A6D">
      <w:r xmlns:w="http://schemas.openxmlformats.org/wordprocessingml/2006/main">
        <w:t xml:space="preserve">[139] 我想知道这东西的原始来源或模型最终是不是异形？ -- [yJ.1Bs3444M] 2023-11-22 (周三) 22:37:48</w:t>
      </w:r>
    </w:p>
    <w:p w14:paraId="69E2DE27">
      <w:r xmlns:w="http://schemas.openxmlformats.org/wordprocessingml/2006/main">
        <w:t xml:space="preserve">[140] 那女孩从第二枪开始需要75%的弹道强度——[Mmx1cFUMuk6] 2024-02-20 (周二) 19:02:02</w:t>
      </w:r>
    </w:p>
    <w:p w14:paraId="04497148">
      <w:r xmlns:w="http://schemas.openxmlformats.org/wordprocessingml/2006/main">
        <w:t xml:space="preserve">[141] ←使用棋盘前请务必阅读规则。</w:t>
      </w:r>
    </w:p>
    <w:p w14:paraId="206FAB5F">
      <w:r xmlns:w="http://schemas.openxmlformats.org/wordprocessingml/2006/main">
        <w:t xml:space="preserve">[142] 关于规则 †</w:t>
      </w:r>
    </w:p>
    <w:p w14:paraId="506B1018">
      <w:r xmlns:w="http://schemas.openxmlformats.org/wordprocessingml/2006/main">
        <w:t xml:space="preserve">[143] 请不要抱怨或批评页面编辑者。如果您对其他人的编辑有意见，请通过“提供替代方案”或“自行编辑”的方式进行建设性沟通。</w:t>
      </w:r>
    </w:p>
    <w:p w14:paraId="500B4712">
      <w:r xmlns:w="http://schemas.openxmlformats.org/wordprocessingml/2006/main">
        <w:t xml:space="preserve">[144] 不要发布个人网站或其他禁止未经授权链接的网站的网址。</w:t>
      </w:r>
    </w:p>
    <w:p w14:paraId="1FA6EDA2">
      <w:r xmlns:w="http://schemas.openxmlformats.org/wordprocessingml/2006/main">
        <w:t xml:space="preserve">[145] 关于违反规则的帖子 †</w:t>
      </w:r>
    </w:p>
    <w:p w14:paraId="74D9B42C">
      <w:r xmlns:w="http://schemas.openxmlformats.org/wordprocessingml/2006/main">
        <w:t xml:space="preserve">[146] 禁止发布以下类型的帖子，因为它们容易造成干扰。</w:t>
      </w:r>
    </w:p>
    <w:p w14:paraId="501BE277">
      <w:r xmlns:w="http://schemas.openxmlformats.org/wordprocessingml/2006/main">
        <w:t xml:space="preserve">[147]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2C83DEB">
      <w:r xmlns:w="http://schemas.openxmlformats.org/wordprocessingml/2006/main">
        <w:t xml:space="preserve">[148] 其他包括使用此维基的人、官方管理员、艺术家、配音演员、现实生活中的个人以及 Twitter 用户等团体。</w:t>
      </w:r>
    </w:p>
    <w:p w14:paraId="0CC2BD02">
      <w:r xmlns:w="http://schemas.openxmlformats.org/wordprocessingml/2006/main">
        <w:t xml:space="preserve">[149] 关于向管理层提交的帖子，我们容忍可以解释为用户反馈的评论，例如“我希望他们改进这一点”、“我希望他们尽快修复错误”和“维护时间太长了”，但我们不容忍使用辱骂性语言贬低管理层。</w:t>
      </w:r>
    </w:p>
    <w:p w14:paraId="2D1803FC">
      <w:r xmlns:w="http://schemas.openxmlformats.org/wordprocessingml/2006/main">
        <w:t xml:space="preserve">[150] 将讨论和意见交流视为“诽谤或对抗他人”是错误的。然而，在讨论或意见交流中使用辱骂性语言、贬低他人、挑衅他人或在缺乏明确证据的情况下发表言论也是错误的。说话时务必注意自己的言辞。</w:t>
      </w:r>
    </w:p>
    <w:p w14:paraId="7B44400F">
      <w:r xmlns:w="http://schemas.openxmlformats.org/wordprocessingml/2006/main">
        <w:t xml:space="preserve">[151] 攻击性评论是指使用“做这个”或“做那个”等强烈命令、“使用粗俗语言”、“采取居高临下的态度”或“挑衅”的评论。</w:t>
      </w:r>
    </w:p>
    <w:p w14:paraId="6931EE1B">
      <w:r xmlns:w="http://schemas.openxmlformats.org/wordprocessingml/2006/main">
        <w:t xml:space="preserve">[152] 禁止发布冒犯现有玩家的帖子，例如“还有人玩这个游戏吗？”或“这游戏已经凉了”。这并不意味着您完全不能发表任何负面言论，而是指那些超出单纯负面评价范围，构成诽谤或诋毁的帖子将被禁止发布。</w:t>
      </w:r>
    </w:p>
    <w:p w14:paraId="22C62061">
      <w:r xmlns:w="http://schemas.openxmlformats.org/wordprocessingml/2006/main">
        <w:t xml:space="preserve">[153] 公开羞辱他人，包括泄露他人的游戏内名称或UID</w:t>
      </w:r>
    </w:p>
    <w:p w14:paraId="134CFE6B">
      <w:r xmlns:w="http://schemas.openxmlformats.org/wordprocessingml/2006/main">
        <w:t xml:space="preserve">[154] 但是，分享有助于游戏攻略的信息和视频是允许的。</w:t>
      </w:r>
    </w:p>
    <w:p w14:paraId="21C06170">
      <w:r xmlns:w="http://schemas.openxmlformats.org/wordprocessingml/2006/main">
        <w:t xml:space="preserve">[155] 参考其他应用程序</w:t>
      </w:r>
    </w:p>
    <w:p w14:paraId="05DBE00E">
      <w:r xmlns:w="http://schemas.openxmlformats.org/wordprocessingml/2006/main">
        <w:t xml:space="preserve">[156] 在多个论坛上多次发帖</w:t>
      </w:r>
    </w:p>
    <w:p w14:paraId="7F19D197">
      <w:r xmlns:w="http://schemas.openxmlformats.org/wordprocessingml/2006/main">
        <w:t xml:space="preserve">[157] 写一串没有意义的字符</w:t>
      </w:r>
    </w:p>
    <w:p w14:paraId="707FC578">
      <w:r xmlns:w="http://schemas.openxmlformats.org/wordprocessingml/2006/main">
        <w:t xml:space="preserve">[158] 关于作弊和利用漏洞的帖子</w:t>
      </w:r>
    </w:p>
    <w:p w14:paraId="4ED1BB7F">
      <w:r xmlns:w="http://schemas.openxmlformats.org/wordprocessingml/2006/main">
        <w:t xml:space="preserve">[159] 最好的办法是忽略违反规则的帖子。上钩或反驳只会让事情变得更糟。</w:t>
      </w:r>
    </w:p>
    <w:p w14:paraId="643B5F09">
      <w:r xmlns:w="http://schemas.openxmlformats.org/wordprocessingml/2006/main">
        <w:t xml:space="preserve">[160] *在上述规则中，“诽谤”指的是在没有客观证据的情况下诋毁和贬低他人。将所有批评性文章都归为“诽谤”是不正确的，所以请务必谨慎。</w:t>
      </w:r>
    </w:p>
    <w:p w14:paraId="041849F7">
      <w:r xmlns:w="http://schemas.openxmlformats.org/wordprocessingml/2006/main">
        <w:t xml:space="preserve">[161] 关于修改和删除发帖日志 †</w:t>
      </w:r>
    </w:p>
    <w:p w14:paraId="52F1812F">
      <w:r xmlns:w="http://schemas.openxmlformats.org/wordprocessingml/2006/main">
        <w:t xml:space="preserve">[162] 但是，允许更正印刷错误、遗漏和字体颜色。（他人出于善意所做的更正也允许。）</w:t>
      </w:r>
    </w:p>
    <w:p w14:paraId="03FD668D">
      <w:r xmlns:w="http://schemas.openxmlformats.org/wordprocessingml/2006/main">
        <w:t xml:space="preserve">[163] 作为例外情况，您可以删除自己的帖子，但事后必须向管理员报告。此外，删除时，请将整个评论替换为以下文本，而不是完全删除：&amp;color(#ff0000){''发帖人已删除''};</w:t>
      </w:r>
    </w:p>
    <w:p w14:paraId="678A50F2">
      <w:r xmlns:w="http://schemas.openxmlformats.org/wordprocessingml/2006/main">
        <w:t xml:space="preserve">[164] 关于评论违反规则的帖子 †</w:t>
      </w:r>
    </w:p>
    <w:p w14:paraId="4C6097F6">
      <w:r xmlns:w="http://schemas.openxmlformats.org/wordprocessingml/2006/main">
        <w:t xml:space="preserve">[165] 您可以自行注释掉上述任何违反规则的评论，无需管理员许可。但是，如果您注释掉了某条评论，则必须在“违规举报公告板”上进行举报。举报时请使用“违规举报公告板”上的模板。</w:t>
      </w:r>
    </w:p>
    <w:p w14:paraId="3A0FBB56">
      <w:r xmlns:w="http://schemas.openxmlformats.org/wordprocessingml/2006/main">
        <w:t xml:space="preserve">[166] 未经 CO 举报公告板举报而被删除的帖子将被恢复，而删除帖子的人将受到处罚。</w:t>
      </w:r>
    </w:p>
    <w:p w14:paraId="6E2AA4B9">
      <w:r xmlns:w="http://schemas.openxmlformats.org/wordprocessingml/2006/main">
        <w:t xml:space="preserve">[167] 如果您反复向 CO 举报公告板举报不违反规则的帖子，我们将认为您是自私的，并将对您实施发帖和编辑限制。</w:t>
      </w:r>
    </w:p>
    <w:p w14:paraId="32FF3D95">
      <w:r xmlns:w="http://schemas.openxmlformats.org/wordprocessingml/2006/main">
        <w:t xml:space="preserve">[168] 管理员可酌情恢复 CO 报告公告板上不违反规则的报告。</w:t>
      </w:r>
    </w:p>
    <w:p w14:paraId="0CAA4DB3">
      <w:r xmlns:w="http://schemas.openxmlformats.org/wordprocessingml/2006/main">
        <w:t xml:space="preserve">[169] 我想再次重申我的请求：请不要评论那些没有违反规则的评论。（例如，主观判断，比如“虽然没有违反规则，但对任何看到的人来说都明显是垃圾信息”、“恶作剧”或“评论整个帖子”。）</w:t>
      </w:r>
    </w:p>
    <w:p w14:paraId="174821C0">
      <w:r xmlns:w="http://schemas.openxmlformats.org/wordprocessingml/2006/main">
        <w:t xml:space="preserve">[170] 关于不违反规则但“冒犯性”的帖子 †</w:t>
      </w:r>
    </w:p>
    <w:p w14:paraId="2F75067E">
      <w:r xmlns:w="http://schemas.openxmlformats.org/wordprocessingml/2006/main">
        <w:t xml:space="preserve">[171] 即使帖子内容具有冒犯性，除非违反版规，否则不会被删除。由于每个人对冒犯性的接受程度不同，请使用 NGID 功能隐藏评论，而不是争论或恶意挑衅。</w:t>
      </w:r>
    </w:p>
    <w:p w14:paraId="5D05EDA1">
      <w:r xmlns:w="http://schemas.openxmlformats.org/wordprocessingml/2006/main">
        <w:t xml:space="preserve">[172] 挑衅难道不是一种违规行为吗？†</w:t>
      </w:r>
    </w:p>
    <w:p w14:paraId="5CFF8B06">
      <w:r xmlns:w="http://schemas.openxmlformats.org/wordprocessingml/2006/main">
        <w:t xml:space="preserve">[173] 每个人对“煽动性言论”的定义都大相径庭，因此我们不认为这是违规行为。如果您认为某条评论具有煽动性，请使用 NGID 功能将其隐藏。</w:t>
      </w:r>
    </w:p>
    <w:p w14:paraId="6AA1F241">
      <w:r xmlns:w="http://schemas.openxmlformats.org/wordprocessingml/2006/main">
        <w:t xml:space="preserve">[174] 抱怨难道不算违法吗？†</w:t>
      </w:r>
    </w:p>
    <w:p w14:paraId="239CA255">
      <w:r xmlns:w="http://schemas.openxmlformats.org/wordprocessingml/2006/main">
        <w:t xml:space="preserve">[175] 一般而言，抱怨本身并不构成违规。但是，针对本作品的负面宣传、诽谤、辱骂性语言以及超出抱怨范围的对抗性言论均构成违规。如果您认为抱怨内容冒犯了您，请使用 NGID 功能隐藏相关评论。</w:t>
      </w:r>
    </w:p>
    <w:p w14:paraId="5081A466">
      <w:r xmlns:w="http://schemas.openxmlformats.org/wordprocessingml/2006/main">
        <w:t xml:space="preserve">[176] 如果您不确定某个帖子是否违反规则，该怎么办？ †</w:t>
      </w:r>
    </w:p>
    <w:p w14:paraId="1B330910">
      <w:r xmlns:w="http://schemas.openxmlformats.org/wordprocessingml/2006/main">
        <w:t xml:space="preserve">[177] 有些帖子内容含糊不清，难以判断是否违规。评论删除这类含糊不清的帖子可能会导致问题，所以请不要评论删除，而是使用 NGID 功能将评论隐藏起来。</w:t>
      </w:r>
    </w:p>
    <w:p w14:paraId="565D498F">
      <w:r xmlns:w="http://schemas.openxmlformats.org/wordprocessingml/2006/main">
        <w:t xml:space="preserve">[178] 对屡犯者的处罚 †</w:t>
      </w:r>
    </w:p>
    <w:p w14:paraId="1DD523B2">
      <w:r xmlns:w="http://schemas.openxmlformats.org/wordprocessingml/2006/main">
        <w:t xml:space="preserve">[179] 屡次违反规则或发布特别恶意的帖子，管理员可酌情予以处罚，例如“禁止访问”或“限制发帖”。</w:t>
      </w:r>
    </w:p>
    <w:p w14:paraId="21557437">
      <w:r xmlns:w="http://schemas.openxmlformats.org/wordprocessingml/2006/main">
        <w:t xml:space="preserve">[180] 如果您对进一步改进有任何建议，请通过 Wiki 管理公告板与我们联系。</w:t>
      </w:r>
    </w:p>
    <w:p w14:paraId="7098B839"/>
    <w:p w14:paraId="535DBD7C">
      <w:r xmlns:w="http://schemas.openxmlformats.org/wordprocessingml/2006/main">
        <w:rPr>
          <w:b/>
        </w:rPr>
        <w:t xml:space="preserve">A283</w:t>
      </w:r>
    </w:p>
    <w:p w14:paraId="245DD094">
      <w:r xmlns:w="http://schemas.openxmlformats.org/wordprocessingml/2006/main">
        <w:t xml:space="preserve">[0] 索引：所有角色 | SSR 角色 | SR 角色 | R 角色</w:t>
      </w:r>
    </w:p>
    <w:p w14:paraId="16039C4F">
      <w:r xmlns:w="http://schemas.openxmlformats.org/wordprocessingml/2006/main">
        <w:t xml:space="preserve">[1] 基本信息</w:t>
      </w:r>
    </w:p>
    <w:p w14:paraId="59E6BAE7">
      <w:r xmlns:w="http://schemas.openxmlformats.org/wordprocessingml/2006/main">
        <w:t xml:space="preserve">[2] 内容适用性简易评估</w:t>
      </w:r>
    </w:p>
    <w:p w14:paraId="468ECCF6">
      <w:r xmlns:w="http://schemas.openxmlformats.org/wordprocessingml/2006/main">
        <w:t xml:space="preserve">[3] 替代版本</w:t>
      </w:r>
    </w:p>
    <w:p w14:paraId="177E4BD5">
      <w:r xmlns:w="http://schemas.openxmlformats.org/wordprocessingml/2006/main">
        <w:t xml:space="preserve">[4] 琐事</w:t>
      </w:r>
    </w:p>
    <w:p w14:paraId="3E006087">
      <w:r xmlns:w="http://schemas.openxmlformats.org/wordprocessingml/2006/main">
        <w:t xml:space="preserve">[5] 官方推特账号介绍</w:t>
      </w:r>
    </w:p>
    <w:p w14:paraId="069484AC">
      <w:r xmlns:w="http://schemas.openxmlformats.org/wordprocessingml/2006/main">
        <w:t xml:space="preserve">[6] 评论表单</w:t>
      </w:r>
    </w:p>
    <w:p w14:paraId="5E14B7CD">
      <w:r xmlns:w="http://schemas.openxmlformats.org/wordprocessingml/2006/main">
        <w:t xml:space="preserve">[7] 基本信息 †</w:t>
      </w:r>
    </w:p>
    <w:p w14:paraId="72897158">
      <w:r xmlns:w="http://schemas.openxmlformats.org/wordprocessingml/2006/main">
        <w:t xml:space="preserve">[8] 变换图像</w:t>
      </w:r>
    </w:p>
    <w:p w14:paraId="1ED1CCA0">
      <w:r xmlns:w="http://schemas.openxmlformats.org/wordprocessingml/2006/main">
        <w:t xml:space="preserve">[9] 简介</w:t>
      </w:r>
    </w:p>
    <w:p w14:paraId="7EAA3512">
      <w:r xmlns:w="http://schemas.openxmlformats.org/wordprocessingml/2006/main">
        <w:t xml:space="preserve">[10] 姓名</w:t>
      </w:r>
    </w:p>
    <w:p w14:paraId="3EE11D3E">
      <w:r xmlns:w="http://schemas.openxmlformats.org/wordprocessingml/2006/main">
        <w:t xml:space="preserve">[11] 超能力闪光忍者祈</w:t>
      </w:r>
    </w:p>
    <w:p w14:paraId="22C82AE7">
      <w:r xmlns:w="http://schemas.openxmlformats.org/wordprocessingml/2006/main">
        <w:t xml:space="preserve">[12] 真实姓名</w:t>
      </w:r>
    </w:p>
    <w:p w14:paraId="674E0274">
      <w:r xmlns:w="http://schemas.openxmlformats.org/wordprocessingml/2006/main">
        <w:t xml:space="preserve">[13] 仙部祈</w:t>
      </w:r>
    </w:p>
    <w:p w14:paraId="2CDCB1C3">
      <w:r xmlns:w="http://schemas.openxmlformats.org/wordprocessingml/2006/main">
        <w:t xml:space="preserve">[14] 稀有度</w:t>
      </w:r>
    </w:p>
    <w:p w14:paraId="00410FC8">
      <w:r xmlns:w="http://schemas.openxmlformats.org/wordprocessingml/2006/main">
        <w:t xml:space="preserve">[15] 普通攻击</w:t>
      </w:r>
    </w:p>
    <w:p w14:paraId="106C9980">
      <w:r xmlns:w="http://schemas.openxmlformats.org/wordprocessingml/2006/main">
        <w:t xml:space="preserve">[16] 近战攻击（物理）</w:t>
      </w:r>
    </w:p>
    <w:p w14:paraId="0DB2D4C6">
      <w:r xmlns:w="http://schemas.openxmlformats.org/wordprocessingml/2006/main">
        <w:t xml:space="preserve">[17] 附属派系</w:t>
      </w:r>
    </w:p>
    <w:p w14:paraId="0E371D90">
      <w:r xmlns:w="http://schemas.openxmlformats.org/wordprocessingml/2006/main">
        <w:t xml:space="preserve">[18] 仙人（Soha）</w:t>
      </w:r>
    </w:p>
    <w:p w14:paraId="7474E841">
      <w:r xmlns:w="http://schemas.openxmlformats.org/wordprocessingml/2006/main">
        <w:t xml:space="preserve">[19] 特殊属性</w:t>
      </w:r>
    </w:p>
    <w:p w14:paraId="2F3F8C45">
      <w:r xmlns:w="http://schemas.openxmlformats.org/wordprocessingml/2006/main">
        <w:t xml:space="preserve">[20] 超级兴奋</w:t>
      </w:r>
    </w:p>
    <w:p w14:paraId="3181B3B2">
      <w:r xmlns:w="http://schemas.openxmlformats.org/wordprocessingml/2006/main">
        <w:t xml:space="preserve">[21] 盐屋光亚</w:t>
      </w:r>
    </w:p>
    <w:p w14:paraId="04AF1489">
      <w:r xmlns:w="http://schemas.openxmlformats.org/wordprocessingml/2006/main">
        <w:t xml:space="preserve">[22] 插图</w:t>
      </w:r>
    </w:p>
    <w:p w14:paraId="7ACCB50B">
      <w:r xmlns:w="http://schemas.openxmlformats.org/wordprocessingml/2006/main">
        <w:t xml:space="preserve">[23] 石锤银子</w:t>
      </w:r>
    </w:p>
    <w:p w14:paraId="27AE63B9">
      <w:r xmlns:w="http://schemas.openxmlformats.org/wordprocessingml/2006/main">
        <w:t xml:space="preserve">[24] SD字符</w:t>
      </w:r>
    </w:p>
    <w:p w14:paraId="18153E84">
      <w:r xmlns:w="http://schemas.openxmlformats.org/wordprocessingml/2006/main">
        <w:t xml:space="preserve">[25] 风味文字</w:t>
      </w:r>
    </w:p>
    <w:p w14:paraId="6FF3692F">
      <w:r xmlns:w="http://schemas.openxmlformats.org/wordprocessingml/2006/main">
        <w:t xml:space="preserve">[26] “超强……闪光忍者祈！吞噬善恶——我将为人类开辟道路！”为了给人类开辟道路，祈成为了超强闪光忍者。她拥有诅咒之力和怨恨之珠的力量，体内蕴藏着巨大的能量，但她能够有意识地释放的力量取决于接受力量的龙族本身的力量。她目前正在世界各地游历，收集散落在各处的无数怨恨之珠。你好，人类世界！你好，我的生活！</w:t>
      </w:r>
    </w:p>
    <w:p w14:paraId="7317F812">
      <w:r xmlns:w="http://schemas.openxmlformats.org/wordprocessingml/2006/main">
        <w:t xml:space="preserve">[27] 如何获得</w:t>
      </w:r>
    </w:p>
    <w:p w14:paraId="6A3C1DE1">
      <w:r xmlns:w="http://schemas.openxmlformats.org/wordprocessingml/2006/main">
        <w:t xml:space="preserve">[28] 超级力量节日扭蛋</w:t>
      </w:r>
    </w:p>
    <w:p w14:paraId="5124E8BF">
      <w:r xmlns:w="http://schemas.openxmlformats.org/wordprocessingml/2006/main">
        <w:t xml:space="preserve">[29] 基础属性（1星）* 每增加1星+50%，5星时为1星值的3倍</w:t>
      </w:r>
    </w:p>
    <w:p w14:paraId="3175D157">
      <w:r xmlns:w="http://schemas.openxmlformats.org/wordprocessingml/2006/main">
        <w:t xml:space="preserve">[30] 级</w:t>
      </w:r>
    </w:p>
    <w:p w14:paraId="5B810408">
      <w:r xmlns:w="http://schemas.openxmlformats.org/wordprocessingml/2006/main">
        <w:t xml:space="preserve">[31] 耐力</w:t>
      </w:r>
    </w:p>
    <w:p w14:paraId="363A0A79">
      <w:r xmlns:w="http://schemas.openxmlformats.org/wordprocessingml/2006/main">
        <w:t xml:space="preserve">[32] 攻击力</w:t>
      </w:r>
    </w:p>
    <w:p w14:paraId="37C465FC">
      <w:r xmlns:w="http://schemas.openxmlformats.org/wordprocessingml/2006/main">
        <w:t xml:space="preserve">[33] 防御能力</w:t>
      </w:r>
    </w:p>
    <w:p w14:paraId="284D5CBD">
      <w:r xmlns:w="http://schemas.openxmlformats.org/wordprocessingml/2006/main">
        <w:t xml:space="preserve">[34] 魔法力量</w:t>
      </w:r>
    </w:p>
    <w:p w14:paraId="4AC8A3E6">
      <w:r xmlns:w="http://schemas.openxmlformats.org/wordprocessingml/2006/main">
        <w:t xml:space="preserve">[35] 魔法抗性</w:t>
      </w:r>
    </w:p>
    <w:p w14:paraId="765BDBAF">
      <w:r xmlns:w="http://schemas.openxmlformats.org/wordprocessingml/2006/main">
        <w:t xml:space="preserve">[36] 详细状态</w:t>
      </w:r>
    </w:p>
    <w:p w14:paraId="212CA474">
      <w:r xmlns:w="http://schemas.openxmlformats.org/wordprocessingml/2006/main">
        <w:t xml:space="preserve">[37] 准确性</w:t>
      </w:r>
    </w:p>
    <w:p w14:paraId="1B452660">
      <w:r xmlns:w="http://schemas.openxmlformats.org/wordprocessingml/2006/main">
        <w:t xml:space="preserve">[38] 回避能力</w:t>
      </w:r>
    </w:p>
    <w:p w14:paraId="378B9201">
      <w:r xmlns:w="http://schemas.openxmlformats.org/wordprocessingml/2006/main">
        <w:t xml:space="preserve">[39] 连续命中率</w:t>
      </w:r>
    </w:p>
    <w:p w14:paraId="0BD7EE25">
      <w:r xmlns:w="http://schemas.openxmlformats.org/wordprocessingml/2006/main">
        <w:t xml:space="preserve">[40] 反击率</w:t>
      </w:r>
    </w:p>
    <w:p w14:paraId="6E8ACF05">
      <w:r xmlns:w="http://schemas.openxmlformats.org/wordprocessingml/2006/main">
        <w:t xml:space="preserve">[41] 眩晕激活率</w:t>
      </w:r>
    </w:p>
    <w:p w14:paraId="2DD2B2D6">
      <w:r xmlns:w="http://schemas.openxmlformats.org/wordprocessingml/2006/main">
        <w:t xml:space="preserve">[42] 抗眩晕能力</w:t>
      </w:r>
    </w:p>
    <w:p w14:paraId="306BD54E">
      <w:r xmlns:w="http://schemas.openxmlformats.org/wordprocessingml/2006/main">
        <w:t xml:space="preserve">[43] 移动速度</w:t>
      </w:r>
    </w:p>
    <w:p w14:paraId="07E6038D">
      <w:r xmlns:w="http://schemas.openxmlformats.org/wordprocessingml/2006/main">
        <w:t xml:space="preserve">[44] 部署速度</w:t>
      </w:r>
    </w:p>
    <w:p w14:paraId="5A22896E">
      <w:r xmlns:w="http://schemas.openxmlformats.org/wordprocessingml/2006/main">
        <w:t xml:space="preserve">[45] 行动速度</w:t>
      </w:r>
    </w:p>
    <w:p w14:paraId="3A0DB9B0">
      <w:r xmlns:w="http://schemas.openxmlformats.org/wordprocessingml/2006/main">
        <w:t xml:space="preserve">[46] 特殊填充量</w:t>
      </w:r>
    </w:p>
    <w:p w14:paraId="4816EB38">
      <w:r xmlns:w="http://schemas.openxmlformats.org/wordprocessingml/2006/main">
        <w:t xml:space="preserve">[47] 特殊招式</w:t>
      </w:r>
    </w:p>
    <w:p w14:paraId="2E78458A">
      <w:r xmlns:w="http://schemas.openxmlformats.org/wordprocessingml/2006/main">
        <w:t xml:space="preserve">[48] 姓名</w:t>
      </w:r>
    </w:p>
    <w:p w14:paraId="1265D001">
      <w:r xmlns:w="http://schemas.openxmlformats.org/wordprocessingml/2006/main">
        <w:t xml:space="preserve">[49] 效应</w:t>
      </w:r>
    </w:p>
    <w:p w14:paraId="750E33E9">
      <w:r xmlns:w="http://schemas.openxmlformats.org/wordprocessingml/2006/main">
        <w:t xml:space="preserve">[50] 月影的闪光</w:t>
      </w:r>
    </w:p>
    <w:p w14:paraId="257B6862">
      <w:r xmlns:w="http://schemas.openxmlformats.org/wordprocessingml/2006/main">
        <w:t xml:space="preserve">[51] 对单个敌人造成6倍物理伤害，无视防御和物理抗性。自身必杀槽增加25%。回复使用者造成伤害的50%。</w:t>
      </w:r>
    </w:p>
    <w:p w14:paraId="70F03795">
      <w:r xmlns:w="http://schemas.openxmlformats.org/wordprocessingml/2006/main">
        <w:t xml:space="preserve">[52] 月影之战+</w:t>
      </w:r>
    </w:p>
    <w:p w14:paraId="1E12A6BE">
      <w:r xmlns:w="http://schemas.openxmlformats.org/wordprocessingml/2006/main">
        <w:t xml:space="preserve">[53] 对单个敌人造成9倍物理伤害，无视防御和物理抗性，对“防御”无效。自身必杀槽增加25%。回复使用者造成伤害的50%。</w:t>
      </w:r>
    </w:p>
    <w:p w14:paraId="51A438C6">
      <w:r xmlns:w="http://schemas.openxmlformats.org/wordprocessingml/2006/main">
        <w:t xml:space="preserve">[54] 独特效果</w:t>
      </w:r>
    </w:p>
    <w:p w14:paraId="1A479160">
      <w:r xmlns:w="http://schemas.openxmlformats.org/wordprocessingml/2006/main">
        <w:t xml:space="preserve">[55] 姓名</w:t>
      </w:r>
    </w:p>
    <w:p w14:paraId="0B6B7435">
      <w:r xmlns:w="http://schemas.openxmlformats.org/wordprocessingml/2006/main">
        <w:t xml:space="preserve">[56] 效应</w:t>
      </w:r>
    </w:p>
    <w:p w14:paraId="07453E8E">
      <w:r xmlns:w="http://schemas.openxmlformats.org/wordprocessingml/2006/main">
        <w:t xml:space="preserve">[57] 龙十吾一</w:t>
      </w:r>
    </w:p>
    <w:p w14:paraId="544AA9D5">
      <w:r xmlns:w="http://schemas.openxmlformats.org/wordprocessingml/2006/main">
        <w:t xml:space="preserve">[58] 当友方闪光忍者（思维破坏者）撤退时，你的攻击力增加 20%（最高 40%）。</w:t>
      </w:r>
    </w:p>
    <w:p w14:paraId="4DE36BDC">
      <w:r xmlns:w="http://schemas.openxmlformats.org/wordprocessingml/2006/main">
        <w:t xml:space="preserve">[59] 龙之诅咒 1+</w:t>
      </w:r>
    </w:p>
    <w:p w14:paraId="1B91ED5B">
      <w:r xmlns:w="http://schemas.openxmlformats.org/wordprocessingml/2006/main">
        <w:t xml:space="preserve">[60] 当友方闪光忍者（思维破坏者）撤退时，你对第一个目标的攻击力提升 40%，对第二个目标的攻击力提升 20%（最高提升 60%）。发动特殊技能后，敌方场地时间停止 5 秒（最多可发动 3 次）。</w:t>
      </w:r>
    </w:p>
    <w:p w14:paraId="324FE0D1">
      <w:r xmlns:w="http://schemas.openxmlformats.org/wordprocessingml/2006/main">
        <w:t xml:space="preserve">[61] 增强图像</w:t>
      </w:r>
    </w:p>
    <w:p w14:paraId="1E90CF8F">
      <w:r xmlns:w="http://schemas.openxmlformats.org/wordprocessingml/2006/main">
        <w:t xml:space="preserve">[62] 在游戏中 †</w:t>
      </w:r>
    </w:p>
    <w:p w14:paraId="78286E8D">
      <w:r xmlns:w="http://schemas.openxmlformats.org/wordprocessingml/2006/main">
        <w:t xml:space="preserve">[63] 这是一款能够无视敌人所有防御机制，并以终极技能直接命中目标的强力首领杀手。它的各项攻击属性都堪称一流。防御能力也相当出色，仅防御力和魔法抗性略低。</w:t>
      </w:r>
    </w:p>
    <w:p w14:paraId="1BEAF06A">
      <w:r xmlns:w="http://schemas.openxmlformats.org/wordprocessingml/2006/main">
        <w:t xml:space="preserve">[64] 在突袭战中，当在狂热状态下手动尝试使用三次特殊攻击时，如果获得速度增益，通常会成功，但这取决于连续攻击的次数，如果没有速度增益，则通常是不可能的。</w:t>
      </w:r>
    </w:p>
    <w:p w14:paraId="4E7D94AC">
      <w:r xmlns:w="http://schemas.openxmlformats.org/wordprocessingml/2006/main">
        <w:t xml:space="preserve">[65] 发动条件为同属双破阵营的友军战败或撤退，但被撤退的角色无需在场上；若手动撤退已准备部署的第6名角色，也会发动此技能。此外，玩家还可以组建一支由5名强力成员（优先级1）和2名双破阵营角色（优先级2）组成的队伍，用于撤退。拥有撤退效果的角色将更具优势。</w:t>
      </w:r>
    </w:p>
    <w:p w14:paraId="6D773ECB">
      <w:r xmlns:w="http://schemas.openxmlformats.org/wordprocessingml/2006/main">
        <w:t xml:space="preserve">[66] 撤退时会触发效果的角色列表</w:t>
      </w:r>
    </w:p>
    <w:p w14:paraId="4E524A4B">
      <w:r xmlns:w="http://schemas.openxmlformats.org/wordprocessingml/2006/main">
        <w:t xml:space="preserve">[67] 撤退时发动效果的双破角色：大地樱花（伤害回复）、闪光忍者琪卡（伤害回复）、闪光忍者泉（伤害回复）、浴衣西莉卡（持续伤害回复）、情人节娜丽卡（仅限前排伤害回复）、情人节彩花（双破专属体力回复[需要觉醒]）、仲夏奇露卡（场地攻击力提升[需要觉醒]）、仲夏风花（整体伤害提升[需要觉醒]）、闪光忍者雪风（场地速度、伤害和回避率提升[需要觉醒]）。</w:t>
      </w:r>
    </w:p>
    <w:p w14:paraId="7C905AED">
      <w:r xmlns:w="http://schemas.openxmlformats.org/wordprocessingml/2006/main">
        <w:t xml:space="preserve">[68] 在团队副本战斗中，该技能能有效延缓敌人行动并延长BREAK状态，但BREAK状态后敌人眩晕抗性和异常状态抗性提升反而可能成为劣势。根据队伍配置，也可以在BREAK状态前的FEVER阶段正常使用该技能三次。</w:t>
      </w:r>
    </w:p>
    <w:p w14:paraId="6BB3B914">
      <w:r xmlns:w="http://schemas.openxmlformats.org/wordprocessingml/2006/main">
        <w:t xml:space="preserve">[69] 它的吸引力在于它的多功能性，使其在任何战斗中都很强，但由于它没有任何增益效果，如果你要用它作为你的主要攻击者，盟友的支持就很重要。</w:t>
      </w:r>
    </w:p>
    <w:p w14:paraId="3BA54F06">
      <w:r xmlns:w="http://schemas.openxmlformats.org/wordprocessingml/2006/main">
        <w:t xml:space="preserve">[70] 合适的装备包括火箭引擎和冲击腰带。剩余的装备栏位，突袭模式可以使用仁王纳豆，B宇宙模式可以使用勇气姐妹或超级钻头。理想情况下，你还应该装备一件能提升攻击力的强力道具。当唯一有效的伤害来源是无视防御、抗性和格挡的特殊攻击，而普通攻击效果不佳时，无昆布鲁玛也是一个不错的选择。</w:t>
      </w:r>
    </w:p>
    <w:p w14:paraId="75E00132">
      <w:r xmlns:w="http://schemas.openxmlformats.org/wordprocessingml/2006/main">
        <w:t xml:space="preserve">[71] 内容适用性简易评估 †</w:t>
      </w:r>
    </w:p>
    <w:p w14:paraId="0903A3D1">
      <w:r xmlns:w="http://schemas.openxmlformats.org/wordprocessingml/2006/main">
        <w:t xml:space="preserve">[72] 合适的内容、推荐的装备示例、角色发展目标等。</w:t>
      </w:r>
    </w:p>
    <w:p w14:paraId="04E86846">
      <w:r xmlns:w="http://schemas.openxmlformats.org/wordprocessingml/2006/main">
        <w:t xml:space="preserve">[73] 兼容内容</w:t>
      </w:r>
    </w:p>
    <w:p w14:paraId="3FE424CB">
      <w:r xmlns:w="http://schemas.openxmlformats.org/wordprocessingml/2006/main">
        <w:t xml:space="preserve">[74] 天赋</w:t>
      </w:r>
    </w:p>
    <w:p w14:paraId="038E202D">
      <w:r xmlns:w="http://schemas.openxmlformats.org/wordprocessingml/2006/main">
        <w:t xml:space="preserve">[75] 简短评论</w:t>
      </w:r>
    </w:p>
    <w:p w14:paraId="0BE1A899">
      <w:r xmlns:w="http://schemas.openxmlformats.org/wordprocessingml/2006/main">
        <w:t xml:space="preserve">[76] 主线任务 事件任务</w:t>
      </w:r>
    </w:p>
    <w:p w14:paraId="1B54B7E2">
      <w:r xmlns:w="http://schemas.openxmlformats.org/wordprocessingml/2006/main">
        <w:t xml:space="preserve">[77] 可以毫无问题地执行</w:t>
      </w:r>
    </w:p>
    <w:p w14:paraId="377A8E3B">
      <w:r xmlns:w="http://schemas.openxmlformats.org/wordprocessingml/2006/main">
        <w:t xml:space="preserve">[78] 突袭战</w:t>
      </w:r>
    </w:p>
    <w:p w14:paraId="443CB292">
      <w:r xmlns:w="http://schemas.openxmlformats.org/wordprocessingml/2006/main">
        <w:t xml:space="preserve">[79] 单体特殊攻击，冷却时间短，非常适合团队副本。你也应该尽量利用它独特的攻击力提升效果。</w:t>
      </w:r>
    </w:p>
    <w:p w14:paraId="34EF82ED">
      <w:r xmlns:w="http://schemas.openxmlformats.org/wordprocessingml/2006/main">
        <w:t xml:space="preserve">[80]湮灭</w:t>
      </w:r>
    </w:p>
    <w:p w14:paraId="523151E4">
      <w:r xmlns:w="http://schemas.openxmlformats.org/wordprocessingml/2006/main">
        <w:t xml:space="preserve">[81] 不适合单体特殊攻击</w:t>
      </w:r>
    </w:p>
    <w:p w14:paraId="5FD35490">
      <w:r xmlns:w="http://schemas.openxmlformats.org/wordprocessingml/2006/main">
        <w:t xml:space="preserve">[82] B宇宙</w:t>
      </w:r>
    </w:p>
    <w:p w14:paraId="0E56D5A7">
      <w:r xmlns:w="http://schemas.openxmlformats.org/wordprocessingml/2006/main">
        <w:t xml:space="preserve">[83] 防御无视、抗性无视和防御无效化的组合，再加上能够提升特殊攻击槽和攻击力且不受增益效果移除或无效化影响，对于B级单位来说非常有效。时间停止对某些首领也很有用（装备示例见下文）。</w:t>
      </w:r>
    </w:p>
    <w:p w14:paraId="17D299A2">
      <w:r xmlns:w="http://schemas.openxmlformats.org/wordprocessingml/2006/main">
        <w:t xml:space="preserve">[84] 能力评估指标</w:t>
      </w:r>
    </w:p>
    <w:p w14:paraId="299AF1F5">
      <w:r xmlns:w="http://schemas.openxmlformats.org/wordprocessingml/2006/main">
        <w:t xml:space="preserve">[85] ◎：优秀内容。最有可能发挥出色。○：合适内容。有较高发挥潜力。△：一般。需要一些技巧才能发挥良好，但选择理由不多。×：不合适内容。由于与内容规则、游戏系统、难度等级等不兼容，难以发挥出色。*2014年3月更新</w:t>
      </w:r>
    </w:p>
    <w:p w14:paraId="58CBCB54">
      <w:r xmlns:w="http://schemas.openxmlformats.org/wordprocessingml/2006/main">
        <w:t xml:space="preserve">[86] B Uni</w:t>
      </w:r>
    </w:p>
    <w:p w14:paraId="65C3537C">
      <w:r xmlns:w="http://schemas.openxmlformats.org/wordprocessingml/2006/main">
        <w:t xml:space="preserve">[87] 推荐设备示例</w:t>
      </w:r>
    </w:p>
    <w:p w14:paraId="6C3B42DA">
      <w:r xmlns:w="http://schemas.openxmlformats.org/wordprocessingml/2006/main">
        <w:t xml:space="preserve">[88] 主要设备</w:t>
      </w:r>
    </w:p>
    <w:p w14:paraId="7C5A65F4">
      <w:r xmlns:w="http://schemas.openxmlformats.org/wordprocessingml/2006/main">
        <w:t xml:space="preserve">[89] 子设备</w:t>
      </w:r>
    </w:p>
    <w:p w14:paraId="11A7AED6">
      <w:r xmlns:w="http://schemas.openxmlformats.org/wordprocessingml/2006/main">
        <w:t xml:space="preserve">[90] 一件令人愉悦的物品</w:t>
      </w:r>
    </w:p>
    <w:p w14:paraId="63BBFF81">
      <w:r xmlns:w="http://schemas.openxmlformats.org/wordprocessingml/2006/main">
        <w:t xml:space="preserve">[91] 发展目标</w:t>
      </w:r>
    </w:p>
    <w:p w14:paraId="702924D4">
      <w:r xmlns:w="http://schemas.openxmlformats.org/wordprocessingml/2006/main">
        <w:t xml:space="preserve">[92] 突破极限</w:t>
      </w:r>
    </w:p>
    <w:p w14:paraId="2EAB1C3F">
      <w:r xmlns:w="http://schemas.openxmlformats.org/wordprocessingml/2006/main">
        <w:t xml:space="preserve">[93] 致命觉醒</w:t>
      </w:r>
    </w:p>
    <w:p w14:paraId="4FBBD91A">
      <w:r xmlns:w="http://schemas.openxmlformats.org/wordprocessingml/2006/main">
        <w:t xml:space="preserve">[94] 独特的觉醒</w:t>
      </w:r>
    </w:p>
    <w:p w14:paraId="0F93F812">
      <w:r xmlns:w="http://schemas.openxmlformats.org/wordprocessingml/2006/main">
        <w:t xml:space="preserve">[95] 行动速度</w:t>
      </w:r>
    </w:p>
    <w:p w14:paraId="2F32F68E">
      <w:r xmlns:w="http://schemas.openxmlformats.org/wordprocessingml/2006/main">
        <w:t xml:space="preserve">[96] 特别收费</w:t>
      </w:r>
    </w:p>
    <w:p w14:paraId="1A53F642">
      <w:r xmlns:w="http://schemas.openxmlformats.org/wordprocessingml/2006/main">
        <w:t xml:space="preserve">[97] 其他</w:t>
      </w:r>
    </w:p>
    <w:p w14:paraId="7D5FC9C1">
      <w:r xmlns:w="http://schemas.openxmlformats.org/wordprocessingml/2006/main">
        <w:t xml:space="preserve">[98] 培训费用</w:t>
      </w:r>
    </w:p>
    <w:p w14:paraId="1B16B2D2">
      <w:r xmlns:w="http://schemas.openxmlformats.org/wordprocessingml/2006/main">
        <w:t xml:space="preserve">[99] 14.9% 8次</w:t>
      </w:r>
    </w:p>
    <w:p w14:paraId="2217A1DC">
      <w:r xmlns:w="http://schemas.openxmlformats.org/wordprocessingml/2006/main">
        <w:t xml:space="preserve">[100] 备注</w:t>
      </w:r>
    </w:p>
    <w:p w14:paraId="04BD87FB">
      <w:r xmlns:w="http://schemas.openxmlformats.org/wordprocessingml/2006/main">
        <w:t xml:space="preserve">[101] 低消耗下，行动速度和特殊攻击充能都达到了觉醒上限。我想提前撤退第六个角色，以便触发其独特效果两次。</w:t>
      </w:r>
    </w:p>
    <w:p w14:paraId="2D9BA4C8">
      <w:r xmlns:w="http://schemas.openxmlformats.org/wordprocessingml/2006/main">
        <w:t xml:space="preserve">[102] *2016年4月更新</w:t>
      </w:r>
    </w:p>
    <w:p w14:paraId="4806CA96">
      <w:r xmlns:w="http://schemas.openxmlformats.org/wordprocessingml/2006/main">
        <w:t xml:space="preserve">[103] 备选版本 †</w:t>
      </w:r>
    </w:p>
    <w:p w14:paraId="6EB0E124">
      <w:r xmlns:w="http://schemas.openxmlformats.org/wordprocessingml/2006/main">
        <w:t xml:space="preserve">[104] 闪光忍者祈</w:t>
      </w:r>
    </w:p>
    <w:p w14:paraId="55C242B3">
      <w:r xmlns:w="http://schemas.openxmlformats.org/wordprocessingml/2006/main">
        <w:t xml:space="preserve">[105] 仲夏祈祷</w:t>
      </w:r>
    </w:p>
    <w:p w14:paraId="399DB090">
      <w:r xmlns:w="http://schemas.openxmlformats.org/wordprocessingml/2006/main">
        <w:t xml:space="preserve">[106] 超能力闪光忍者祈</w:t>
      </w:r>
    </w:p>
    <w:p w14:paraId="34B186B0">
      <w:r xmlns:w="http://schemas.openxmlformats.org/wordprocessingml/2006/main">
        <w:t xml:space="preserve">[107] 圣夜祈祷</w:t>
      </w:r>
    </w:p>
    <w:p w14:paraId="2A347794">
      <w:r xmlns:w="http://schemas.openxmlformats.org/wordprocessingml/2006/main">
        <w:t xml:space="preserve">[108] 琐事 †</w:t>
      </w:r>
    </w:p>
    <w:p w14:paraId="39BEDC97">
      <w:r xmlns:w="http://schemas.openxmlformats.org/wordprocessingml/2006/main">
        <w:t xml:space="preserve">[109] 传说中的忍者已经以超级闪光忍者的形式出现，但之前发布的超级闪光忍者是通过“达到变身所需的性能量的高输出，并通过某种方式释放脉轮之门”来实现的。</w:t>
      </w:r>
    </w:p>
    <w:p w14:paraId="0463606C">
      <w:r xmlns:w="http://schemas.openxmlformats.org/wordprocessingml/2006/main">
        <w:t xml:space="preserve">[110] 专用支援角色的规格与第一部中同位置的角色相同。（其等级为110）</w:t>
      </w:r>
    </w:p>
    <w:p w14:paraId="287A7D33">
      <w:r xmlns:w="http://schemas.openxmlformats.org/wordprocessingml/2006/main">
        <w:t xml:space="preserve">[111] 他变身时所部署的装置原本是异界神话阵营争夺的复仇之球。最终，它的力量被祈所掌控。虽然这颗复仇之球最初被用来击败并消灭“祈”，例如强行将其从最终决战中驱逐、封印其存在并重置其存在，但时贞解除了封印，并将其作为自己的战斗装置使用。使用特殊招式时，他会将这件装置与右手合体，像爪子一样使用。</w:t>
      </w:r>
    </w:p>
    <w:p w14:paraId="04445F3F">
      <w:r xmlns:w="http://schemas.openxmlformats.org/wordprocessingml/2006/main">
        <w:t xml:space="preserve">[112] 虽然我提到这次碎片搜寻之旅共有三人，但实际上还有一个人秘密地与他们同行……</w:t>
      </w:r>
    </w:p>
    <w:p w14:paraId="3F1317E8">
      <w:r xmlns:w="http://schemas.openxmlformats.org/wordprocessingml/2006/main">
        <w:t xml:space="preserve">[113] 官方推特账号简介 †</w:t>
      </w:r>
    </w:p>
    <w:p w14:paraId="24E93EC3">
      <w:r xmlns:w="http://schemas.openxmlformats.org/wordprocessingml/2006/main">
        <w:t xml:space="preserve">[114] 人物介绍</w:t>
      </w:r>
    </w:p>
    <w:p w14:paraId="4302435E">
      <w:r xmlns:w="http://schemas.openxmlformats.org/wordprocessingml/2006/main">
        <w:t xml:space="preserve">[115] 评论表 †</w:t>
      </w:r>
    </w:p>
    <w:p w14:paraId="05756F25">
      <w:r xmlns:w="http://schemas.openxmlformats.org/wordprocessingml/2006/main">
        <w:t xml:space="preserve">[116] 点击打开历史日志列表</w:t>
      </w:r>
    </w:p>
    <w:p w14:paraId="13361843">
      <w:r xmlns:w="http://schemas.openxmlformats.org/wordprocessingml/2006/main">
        <w:t xml:space="preserve">[117] 末尾的数字越小，日志越旧。</w:t>
      </w:r>
    </w:p>
    <w:p w14:paraId="63745F19">
      <w:r xmlns:w="http://schemas.openxmlformats.org/wordprocessingml/2006/main">
        <w:t xml:space="preserve">[118]“评论/超级闪光忍者祈/”没有子页面。</w:t>
      </w:r>
    </w:p>
    <w:p w14:paraId="39BFFD1A">
      <w:r xmlns:w="http://schemas.openxmlformats.org/wordprocessingml/2006/main">
        <w:t xml:space="preserve">[119] 在普通任务中，它装备了招财猫道具，可以独立作战。在B宇宙中更是大放异彩。在团队副本中……如果你能充分利用它的独特能力，它就能与18倍攻击力的攻击者匹敌。——[7L7AMI8ub6k] 2024-05-22 (周三) 22:21:27</w:t>
      </w:r>
    </w:p>
    <w:p w14:paraId="5A2DFDCB">
      <w:r xmlns:w="http://schemas.openxmlformats.org/wordprocessingml/2006/main">
        <w:t xml:space="preserve">[120] 如果非要选一个，我会选方。 -- [f73zse/nf2I] 2024-05-22 (周三) 22:51:23</w:t>
      </w:r>
    </w:p>
    <w:p w14:paraId="5176F94D">
      <w:r xmlns:w="http://schemas.openxmlformats.org/wordprocessingml/2006/main">
        <w:t xml:space="preserve">[121] 这是GN剪式钻头 -- [zJOJu5UJxmo] 2025-04-12 (周六) 10:30:05</w:t>
      </w:r>
    </w:p>
    <w:p w14:paraId="79131FFA">
      <w:r xmlns:w="http://schemas.openxmlformats.org/wordprocessingml/2006/main">
        <w:t xml:space="preserve">[122] 角色设定更接近第二部尾声，所以除了祈之外没有其他角色配音，实在可惜。——[sbiC1Kk/sLQ] 2024-05-23 (周四) 00:55:14</w:t>
      </w:r>
    </w:p>
    <w:p w14:paraId="0E93F5F5">
      <w:r xmlns:w="http://schemas.openxmlformats.org/wordprocessingml/2006/main">
        <w:t xml:space="preserve">[123] ×如果不是火箭，那就是腰带 ◯如果不是火箭，那就是火箭 -- [P1l4gt49uOI] 2024-05-23 (周四) 01:35:13</w:t>
      </w:r>
    </w:p>
    <w:p w14:paraId="65A6A0AB">
      <w:r xmlns:w="http://schemas.openxmlformats.org/wordprocessingml/2006/main">
        <w:t xml:space="preserve">[124] 如果旋转超过 500 次，应该就能把它变成花蕾——[ZeMs/YFO0jY] 2024-05-23 (周四) 16:57:58</w:t>
      </w:r>
    </w:p>
    <w:p w14:paraId="1464D9AC">
      <w:r xmlns:w="http://schemas.openxmlformats.org/wordprocessingml/2006/main">
        <w:t xml:space="preserve">[125] 在音乐节上运气不好其实是件好事，因为你会得到很多意想不到的收获。如果概率最终注定要发生某种偏差，那么它发生在音乐节上其实是件幸运的事。恭喜你，你真是个幸运儿。——[./4iEZszaYs] 2024-05-23 (周四) 18:00:46</w:t>
      </w:r>
    </w:p>
    <w:p w14:paraId="2E2ADE01">
      <w:r xmlns:w="http://schemas.openxmlformats.org/wordprocessingml/2006/main">
        <w:t xml:space="preserve">[126] 抽取1%概率的扭蛋500次却一无所获的概率约为0.65%……这种情况比你想象的要常见得多。大约每154人中就有一人会遭遇这种不幸。——[5gdsmMUT8Yw] 2024-05-23 (周四) 19:10:35</w:t>
      </w:r>
    </w:p>
    <w:p w14:paraId="53839B95">
      <w:r xmlns:w="http://schemas.openxmlformats.org/wordprocessingml/2006/main">
        <w:t xml:space="preserve">[127] 所以，150级就能打出相当于满级180级的伤害，而且还无视伤害减免？这火力也太强了吧。——[f73zse/nf2I] 2024-05-23 (周四) 11:13:07</w:t>
      </w:r>
    </w:p>
    <w:p w14:paraId="1762EF27">
      <w:r xmlns:w="http://schemas.openxmlformats.org/wordprocessingml/2006/main">
        <w:t xml:space="preserve">[128] 把奈莉卡换掉感觉有点浪费，但我知道她很强。或许可以考虑组建一个以奈莉卡为首发的浪漫阵容。——[6qEfFMLh7qI] 2024-05-23 (周四) 11:16:46</w:t>
      </w:r>
    </w:p>
    <w:p w14:paraId="1D570202">
      <w:r xmlns:w="http://schemas.openxmlformats.org/wordprocessingml/2006/main">
        <w:t xml:space="preserve">[129] 每当推出以进入副本为优先的全新宗羽时，超级祈的评价很可能会提升。给她装备一个Zippo打火机也是个不错的选择。——[7L7AMI8ub6k] 2024-05-23 (周四) 14:49:39</w:t>
      </w:r>
    </w:p>
    <w:p w14:paraId="7F255A20">
      <w:r xmlns:w="http://schemas.openxmlformats.org/wordprocessingml/2006/main">
        <w:t xml:space="preserve">[130] 相当于两个150级单位 → × 如果使用猫咪作为费用，你可以用超强娜丽卡&amp;祈的双单位阵型进行攻击 → ○ -- [f73zse/nf2I] 2024-05-24 (周五) 12:16:36</w:t>
      </w:r>
    </w:p>
    <w:p w14:paraId="5E00AF5A">
      <w:r xmlns:w="http://schemas.openxmlformats.org/wordprocessingml/2006/main">
        <w:t xml:space="preserve">[131] 我试过用150级的B级角色迪斯特伯恩，她和自身技能的配合简直太棒了。遥的技能发动后会后撤，这不仅能提升她的攻击力，还能暂停时间，所以她的伤害输出上限大幅提升。——[Mq/xowZv/Nc] 2024-05-23 (周四) 19:04:47</w:t>
      </w:r>
    </w:p>
    <w:p w14:paraId="75F1C5D5">
      <w:r xmlns:w="http://schemas.openxmlformats.org/wordprocessingml/2006/main">
        <w:t xml:space="preserve">[132] 我抽了300次都没抽到，最后用一个朋友的卡组抽到了。我的一个习惯是，最终形态总是输给弱者…… -- [D.4YEw1zFZg] 2024-05-23 (周四) 22:00:17</w:t>
      </w:r>
    </w:p>
    <w:p w14:paraId="468233B8">
      <w:r xmlns:w="http://schemas.openxmlformats.org/wordprocessingml/2006/main">
        <w:t xml:space="preserve">[133] 说真的，角色支线剧情是第二部主线剧情的后续故事，所以主线剧情的读者需要自己去体验…… -- [/fdbAx3DEGQ] 2024-05-24 (周五) 00:29:50</w:t>
      </w:r>
    </w:p>
    <w:p w14:paraId="60C0AFD2">
      <w:r xmlns:w="http://schemas.openxmlformats.org/wordprocessingml/2006/main">
        <w:t xml:space="preserve">[134] 我觉得那是Beatbreaker Eye的特殊招式。 -- [f73zse/nf2I] 2024-05-24 (周五) 15:10:28</w:t>
      </w:r>
    </w:p>
    <w:p w14:paraId="5D8D2CFB">
      <w:r xmlns:w="http://schemas.openxmlformats.org/wordprocessingml/2006/main">
        <w:t xml:space="preserve">[135] 我用之前和朋友交换好友时开玩笑得到的扭蛋券抽了一次，结果抽到了，我有点想哭。不过抽到了觉醒点数，所以还好。 -- [tZkkNReh2rE] 2024-05-24 (周五) 14:52:23</w:t>
      </w:r>
    </w:p>
    <w:p w14:paraId="18E393BA">
      <w:r xmlns:w="http://schemas.openxmlformats.org/wordprocessingml/2006/main">
        <w:t xml:space="preserve">[136] 绝对不可能，面条在特殊活动中是稳定的选择。它真正大放异彩的地方是在B宇宙（←在那里它是一个稳定的三星角色）——[l3a54e5IiYk] 2024-05-24 (周五) 19:38:43</w:t>
      </w:r>
    </w:p>
    <w:p w14:paraId="00D3A99D">
      <w:r xmlns:w="http://schemas.openxmlformats.org/wordprocessingml/2006/main">
        <w:t xml:space="preserve">[137] 我觉得他是突袭战中最强的攻击者之一，但作为三星角色，他需要一些更强的技能，比如阿斯特里泽或者超能娜丽卡。所以我感觉他更像是一个二星角色。——[6qEfFMLh7qI] 2024-05-24 (周五) 20:09:56</w:t>
      </w:r>
    </w:p>
    <w:p w14:paraId="74655DAA">
      <w:r xmlns:w="http://schemas.openxmlformats.org/wordprocessingml/2006/main">
        <w:t xml:space="preserve">[138] 即使超能祈只有130级，她的火力也相当于150级。如果能引进一个装备虎纹腰带的角色来填补治疗者的空缺就太好了。——[f73zse/nf2I] 2024-05-24 (周五) 20:47:35</w:t>
      </w:r>
    </w:p>
    <w:p w14:paraId="498F5918">
      <w:r xmlns:w="http://schemas.openxmlformats.org/wordprocessingml/2006/main">
        <w:t xml:space="preserve">[139] 嗯，Aste 和 Super Narika 之间的差距确实挺大的。我猜他们是在想办法既能防止通货膨胀，又能保证玩家继续抽卡。正因如此，我们才没有遇到像早期祭典那样过于强大的角色！！！ -- [z5jGDB2W/Vs] 2024-05-26 (周日) 11:36:01</w:t>
      </w:r>
    </w:p>
    <w:p w14:paraId="7FF4C1CA">
      <w:r xmlns:w="http://schemas.openxmlformats.org/wordprocessingml/2006/main">
        <w:t xml:space="preserve">[140] 在游戏初期，Nil 需要进行一些调整，A-Esca 也并不弱……但最终，随着 Asterize 的出现，出现了一个彻底崩坏的角色，这是我的感觉。——[oQweDDMGif.] 2024-05-26 (周日) 12:38:30</w:t>
      </w:r>
    </w:p>
    <w:p w14:paraId="35CFB35A">
      <w:r xmlns:w="http://schemas.openxmlformats.org/wordprocessingml/2006/main">
        <w:t xml:space="preserve">[141] 最好避免在相关页面之外讨论该标准——[XPbY3lPcj.A] 2024-05-25 (周六) 21:31:53</w:t>
      </w:r>
    </w:p>
    <w:p w14:paraId="3FDF4C51">
      <w:r xmlns:w="http://schemas.openxmlformats.org/wordprocessingml/2006/main">
        <w:t xml:space="preserve">[142] 谢谢回复。我就知道。我操之过急了！真希望像其他社交游戏那样有角色重置功能……我的祈只能等我攒够绘马才能重置了。太可惜了。——[D2iDg9OufmI] 2024-05-24 (周五) 23:49:37</w:t>
      </w:r>
    </w:p>
    <w:p w14:paraId="3578CAFB">
      <w:r xmlns:w="http://schemas.openxmlformats.org/wordprocessingml/2006/main">
        <w:t xml:space="preserve">[143] 如果放很多面条和很多素哈，然后把它们放在优先级1的目标周围，岂不是更容易些？ -- [LBlIJ3oun3s] 2024-05-25 (周六) 21:31:20</w:t>
      </w:r>
    </w:p>
    <w:p w14:paraId="7E4C9B0F">
      <w:r xmlns:w="http://schemas.openxmlformats.org/wordprocessingml/2006/main">
        <w:t xml:space="preserve">[144] 无论你是用撤退功能撤退前一个单位，还是用6个或更多单位立即撤退，祈最终能否落到后排都取决于运气。我猜最稳妥的办法是让她在制服猫单位之后出场，这样有四分之三的概率在猫撤退前落地，从而获得40%的增益效果。——[Mmx1cFUMuk6] 2024-05-25 (周六) 21:51:11</w:t>
      </w:r>
    </w:p>
    <w:p w14:paraId="020D0C57">
      <w:r xmlns:w="http://schemas.openxmlformats.org/wordprocessingml/2006/main">
        <w:t xml:space="preserve">[145] 如果未来实装了拥有“体力下降时不会撤退”能力的强力SSR角色，可以先将她放入队伍，再上祈，这样就能充分发挥祈的潜力。——[7L7AMI8ub6k] 2024-05-25 (周六) 22:06:42</w:t>
      </w:r>
    </w:p>
    <w:p w14:paraId="40AC80A2">
      <w:r xmlns:w="http://schemas.openxmlformats.org/wordprocessingml/2006/main">
        <w:t xml:space="preserve">[146] Bride Halcaliverse 来了 -- [f73zse/nf2I] 2024-05-26 (周日) 07:57:07</w:t>
      </w:r>
    </w:p>
    <w:p w14:paraId="6693020C">
      <w:r xmlns:w="http://schemas.openxmlformats.org/wordprocessingml/2006/main">
        <w:t xml:space="preserve">[147] 优先级1时，独特的启动条件或许可以用面条套牌代替，但切换到优先级2时可能会出现场上没有攻击者的情况，所以优先级2+迪奈或许更好？ -- [f73zse/nf2I] 2024-05-26 (周日) 08:18:16</w:t>
      </w:r>
    </w:p>
    <w:p w14:paraId="7B01C2A3">
      <w:r xmlns:w="http://schemas.openxmlformats.org/wordprocessingml/2006/main">
        <w:t xml:space="preserve">[148] 角色故事线真的太棒了。喜欢主线剧情的人绝对应该支持他们。——[aupgeXdRE7w] 2024-05-28 (周二) 20:02:57</w:t>
      </w:r>
    </w:p>
    <w:p w14:paraId="6012C277">
      <w:r xmlns:w="http://schemas.openxmlformats.org/wordprocessingml/2006/main">
        <w:t xml:space="preserve">[149] 胯部有个窗口，看起来那里没有毛发 -- [6otogQqCycA] 2024-06-06 (周四) 16:43:12</w:t>
      </w:r>
    </w:p>
    <w:p w14:paraId="4BFB0B66">
      <w:r xmlns:w="http://schemas.openxmlformats.org/wordprocessingml/2006/main">
        <w:t xml:space="preserve">[150] 我喜欢她在我不在的时候不会对我大吼大叫。停止时间和“击倒他们”很酷，就像JOJO里的招式一样。她第一次出现的时候，我觉得她的长相不太适合美少女游戏，但这女孩性格很好，而且在B宇宙里也很可靠，所以我越来越喜欢她了。希望她能早日结束旅程回来——[OKxluEgWKm2] 2024-07-04 (周四) 04:52:54</w:t>
      </w:r>
    </w:p>
    <w:p w14:paraId="0A327D47">
      <w:r xmlns:w="http://schemas.openxmlformats.org/wordprocessingml/2006/main">
        <w:t xml:space="preserve">[151] 游历世界，还是被释放到这个世界？ -- [dsPfaHWJnMA] 2025-02-04 (周二) 21:05:25</w:t>
      </w:r>
    </w:p>
    <w:p w14:paraId="43421027">
      <w:r xmlns:w="http://schemas.openxmlformats.org/wordprocessingml/2006/main">
        <w:t xml:space="preserve">[152] 我想知道所向披靡的恩赛大人有没有对这件羞辱之事做些什么——[Nrx.WoiplsM] 2025-06-22 (周日) 02:21:58</w:t>
      </w:r>
    </w:p>
    <w:p w14:paraId="34E4E904">
      <w:r xmlns:w="http://schemas.openxmlformats.org/wordprocessingml/2006/main">
        <w:t xml:space="preserve">[153] 从其独特的效果来看，它似乎很适合与拥有自爆特殊技的事件卡“真由理”搭配使用。——[sKbK/mrobps] 2025-08-30 (周六) 22:38:05</w:t>
      </w:r>
    </w:p>
    <w:p w14:paraId="6A9FE010">
      <w:r xmlns:w="http://schemas.openxmlformats.org/wordprocessingml/2006/main">
        <w:t xml:space="preserve">[154] ←使用棋盘前请务必阅读规则。</w:t>
      </w:r>
    </w:p>
    <w:p w14:paraId="59F4DF29">
      <w:r xmlns:w="http://schemas.openxmlformats.org/wordprocessingml/2006/main">
        <w:t xml:space="preserve">[155] 关于规则 †</w:t>
      </w:r>
    </w:p>
    <w:p w14:paraId="7945BC37">
      <w:r xmlns:w="http://schemas.openxmlformats.org/wordprocessingml/2006/main">
        <w:t xml:space="preserve">[156] 请不要抱怨或批评页面编辑者。如果您对其他人的编辑有意见，请通过“提供替代方案”或“自行编辑”的方式进行建设性沟通。</w:t>
      </w:r>
    </w:p>
    <w:p w14:paraId="26AA3983">
      <w:r xmlns:w="http://schemas.openxmlformats.org/wordprocessingml/2006/main">
        <w:t xml:space="preserve">[157] 不要发布个人网站或其他禁止未经授权链接的网站的网址。</w:t>
      </w:r>
    </w:p>
    <w:p w14:paraId="236AA115">
      <w:r xmlns:w="http://schemas.openxmlformats.org/wordprocessingml/2006/main">
        <w:t xml:space="preserve">[158] 关于违反规则的帖子 †</w:t>
      </w:r>
    </w:p>
    <w:p w14:paraId="6C7A7E74">
      <w:r xmlns:w="http://schemas.openxmlformats.org/wordprocessingml/2006/main">
        <w:t xml:space="preserve">[159] 禁止发布以下类型的帖子，因为它们容易造成干扰。</w:t>
      </w:r>
    </w:p>
    <w:p w14:paraId="52BD116D">
      <w:r xmlns:w="http://schemas.openxmlformats.org/wordprocessingml/2006/main">
        <w:t xml:space="preserve">[160]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8F822A6">
      <w:r xmlns:w="http://schemas.openxmlformats.org/wordprocessingml/2006/main">
        <w:t xml:space="preserve">[161] 其他包括使用此维基的人、官方管理员、艺术家、配音演员、现实生活中的个人以及 Twitter 用户等团体。</w:t>
      </w:r>
    </w:p>
    <w:p w14:paraId="12E458CA">
      <w:r xmlns:w="http://schemas.openxmlformats.org/wordprocessingml/2006/main">
        <w:t xml:space="preserve">[162] 关于向管理层提交的帖子，我们容忍可以解释为用户意见的评论，例如“我希望他们改进这一点”、“我希望他们尽快修复错误”和“维护时间太长了”，但我们不容忍使用辱骂性语言贬低管理层。</w:t>
      </w:r>
    </w:p>
    <w:p w14:paraId="57AF68D3">
      <w:r xmlns:w="http://schemas.openxmlformats.org/wordprocessingml/2006/main">
        <w:t xml:space="preserve">[163] 将讨论和意见交流视为“诽谤或对抗他人”是错误的。然而，在讨论或意见交流中使用辱骂性语言、贬低他人、挑衅他人或在缺乏明确证据的情况下发表言论，都是违法行为。说话时务必注意自己的言辞。</w:t>
      </w:r>
    </w:p>
    <w:p w14:paraId="73A82C4D">
      <w:r xmlns:w="http://schemas.openxmlformats.org/wordprocessingml/2006/main">
        <w:t xml:space="preserve">[164] 攻击性评论包括使用“做这个”或“做那个”等强硬命令、“使用粗俗语言”、“采取居高临下的态度”或“挑衅”。</w:t>
      </w:r>
    </w:p>
    <w:p w14:paraId="0129D9A4">
      <w:r xmlns:w="http://schemas.openxmlformats.org/wordprocessingml/2006/main">
        <w:t xml:space="preserve">[165] 禁止发布冒犯现有玩家的帖子，例如“还有人玩这个游戏吗？”或“这游戏已经凉了”。这并不意味着您完全不能发表任何负面言论，而是指那些超出单纯负面评价范围，构成诽谤或诋毁的帖子将被禁止发布。</w:t>
      </w:r>
    </w:p>
    <w:p w14:paraId="58F5AD4C">
      <w:r xmlns:w="http://schemas.openxmlformats.org/wordprocessingml/2006/main">
        <w:t xml:space="preserve">[166] 公开羞辱他人，包括泄露他人的游戏内名称或UID</w:t>
      </w:r>
    </w:p>
    <w:p w14:paraId="7860DACE">
      <w:r xmlns:w="http://schemas.openxmlformats.org/wordprocessingml/2006/main">
        <w:t xml:space="preserve">[167] 但是，分享有助于游戏攻略的信息和视频是允许的。</w:t>
      </w:r>
    </w:p>
    <w:p w14:paraId="3677D775">
      <w:r xmlns:w="http://schemas.openxmlformats.org/wordprocessingml/2006/main">
        <w:t xml:space="preserve">[168] 参考其他应用程序</w:t>
      </w:r>
    </w:p>
    <w:p w14:paraId="49A55609">
      <w:r xmlns:w="http://schemas.openxmlformats.org/wordprocessingml/2006/main">
        <w:t xml:space="preserve">[169] 在多个论坛上多次发帖</w:t>
      </w:r>
    </w:p>
    <w:p w14:paraId="02A0FC3C">
      <w:r xmlns:w="http://schemas.openxmlformats.org/wordprocessingml/2006/main">
        <w:t xml:space="preserve">[170] 写出一串毫无意义的字符</w:t>
      </w:r>
    </w:p>
    <w:p w14:paraId="03F7CB6F">
      <w:r xmlns:w="http://schemas.openxmlformats.org/wordprocessingml/2006/main">
        <w:t xml:space="preserve">[171] 关于作弊和利用漏洞的帖子</w:t>
      </w:r>
    </w:p>
    <w:p w14:paraId="20965114">
      <w:r xmlns:w="http://schemas.openxmlformats.org/wordprocessingml/2006/main">
        <w:t xml:space="preserve">[172] 最好的办法是忽略违反规则的帖子。上钩或反驳只会让事情变得更糟。</w:t>
      </w:r>
    </w:p>
    <w:p w14:paraId="2E7AB3CF">
      <w:r xmlns:w="http://schemas.openxmlformats.org/wordprocessingml/2006/main">
        <w:t xml:space="preserve">[173] *在上述规则中，“诽谤”指的是在没有客观证据的情况下诋毁和贬低他人。将所有批评性文章都归为“诽谤”是不正确的，所以请务必谨慎。</w:t>
      </w:r>
    </w:p>
    <w:p w14:paraId="59DC3893">
      <w:r xmlns:w="http://schemas.openxmlformats.org/wordprocessingml/2006/main">
        <w:t xml:space="preserve">[174] 关于修改和删除发帖日志 †</w:t>
      </w:r>
    </w:p>
    <w:p w14:paraId="24982669">
      <w:r xmlns:w="http://schemas.openxmlformats.org/wordprocessingml/2006/main">
        <w:t xml:space="preserve">[175] 但是，允许更正印刷错误、遗漏和字体颜色。（他人出于善意所做的更正也允许。）</w:t>
      </w:r>
    </w:p>
    <w:p w14:paraId="7232B9D1">
      <w:r xmlns:w="http://schemas.openxmlformats.org/wordprocessingml/2006/main">
        <w:t xml:space="preserve">[176] 作为例外情况，您可以删除自己的帖子，但事后必须向管理员报告。此外，删除时，请将整个评论替换为以下文本，而不是完全删除：&amp;color(#ff0000){''发帖人已删除''};</w:t>
      </w:r>
    </w:p>
    <w:p w14:paraId="2D3ADE29">
      <w:r xmlns:w="http://schemas.openxmlformats.org/wordprocessingml/2006/main">
        <w:t xml:space="preserve">[177] 关于评论违反规则的帖子 †</w:t>
      </w:r>
    </w:p>
    <w:p w14:paraId="0EFFA057">
      <w:r xmlns:w="http://schemas.openxmlformats.org/wordprocessingml/2006/main">
        <w:t xml:space="preserve">[178] 您可以自行注释掉上述任何违反规则的评论，无需管理员许可。但是，注释掉评论后，请务必在“违规举报公告板”上进行举报。举报时请使用“违规举报公告板”上的模板。</w:t>
      </w:r>
    </w:p>
    <w:p w14:paraId="18ABF440">
      <w:r xmlns:w="http://schemas.openxmlformats.org/wordprocessingml/2006/main">
        <w:t xml:space="preserve">[179] 未经 CO 举报公告板举报而被删除的帖子将被恢复，而删除帖子的人将受到处罚。</w:t>
      </w:r>
    </w:p>
    <w:p w14:paraId="6CCCF604">
      <w:r xmlns:w="http://schemas.openxmlformats.org/wordprocessingml/2006/main">
        <w:t xml:space="preserve">[180] 如果您反复向 CO 举报公告板举报不违反规则的帖子，我们将认为您是自私的，并将对您实施发帖和编辑限制。</w:t>
      </w:r>
    </w:p>
    <w:p w14:paraId="1252FC1B">
      <w:r xmlns:w="http://schemas.openxmlformats.org/wordprocessingml/2006/main">
        <w:t xml:space="preserve">[181] 在 CO 报告公告板上，不构成违规的报告可由管理员酌情恢复。</w:t>
      </w:r>
    </w:p>
    <w:p w14:paraId="2AA066A0">
      <w:r xmlns:w="http://schemas.openxmlformats.org/wordprocessingml/2006/main">
        <w:t xml:space="preserve">[182] 我们再次要求您不要评论那些并未违反规则的评论。（例如，诸如“虽然不违反规则，但显然是在钓鱼”、“恶作剧”或“评论整个帖子”之类的主观判断。）</w:t>
      </w:r>
    </w:p>
    <w:p w14:paraId="4B845806">
      <w:r xmlns:w="http://schemas.openxmlformats.org/wordprocessingml/2006/main">
        <w:t xml:space="preserve">[183] 关于那些不违反规则但“具有冒犯性”的帖子 †</w:t>
      </w:r>
    </w:p>
    <w:p w14:paraId="3D0612F9">
      <w:r xmlns:w="http://schemas.openxmlformats.org/wordprocessingml/2006/main">
        <w:t xml:space="preserve">[184] 即使帖子内容具有冒犯性，除非违反版规，否则不会被删除。由于每个人对冒犯性的接受程度不同，请使用 NGID 功能隐藏评论，而不是争论或恶意挑衅。</w:t>
      </w:r>
    </w:p>
    <w:p w14:paraId="12C4AA0C">
      <w:r xmlns:w="http://schemas.openxmlformats.org/wordprocessingml/2006/main">
        <w:t xml:space="preserve">[185] 挑衅难道不是一种违规行为吗？†</w:t>
      </w:r>
    </w:p>
    <w:p w14:paraId="5F3F1ADD">
      <w:r xmlns:w="http://schemas.openxmlformats.org/wordprocessingml/2006/main">
        <w:t xml:space="preserve">[186] 每个人对“煽动性言论”的定义都大相径庭，因此我们不认为这是违规行为。如果您认为某条评论具有煽动性，请使用 NGID 功能将其隐藏。</w:t>
      </w:r>
    </w:p>
    <w:p w14:paraId="7EC844C6">
      <w:r xmlns:w="http://schemas.openxmlformats.org/wordprocessingml/2006/main">
        <w:t xml:space="preserve">[187] 抱怨难道不算违法吗？†</w:t>
      </w:r>
    </w:p>
    <w:p w14:paraId="67C5AAA6">
      <w:r xmlns:w="http://schemas.openxmlformats.org/wordprocessingml/2006/main">
        <w:t xml:space="preserve">[188] 一般而言，抱怨本身并不构成违规。但是，针对本作品的负面宣传、诽谤、辱骂性语言以及超出抱怨范围的对抗性言论均构成违规。如果您认为抱怨内容冒犯了您，请使用 NGID 功能隐藏相关评论。</w:t>
      </w:r>
    </w:p>
    <w:p w14:paraId="16012C01">
      <w:r xmlns:w="http://schemas.openxmlformats.org/wordprocessingml/2006/main">
        <w:t xml:space="preserve">[189] 如果您不确定某个帖子是否违反规则，该怎么办？ †</w:t>
      </w:r>
    </w:p>
    <w:p w14:paraId="711D157E">
      <w:r xmlns:w="http://schemas.openxmlformats.org/wordprocessingml/2006/main">
        <w:t xml:space="preserve">[190] 有些帖子内容含糊不清，难以判断是否违规。评论删除这类含糊不清的帖子可能会导致问题，所以请不要评论删除，而是使用 NGID 功能将评论隐藏起来。</w:t>
      </w:r>
    </w:p>
    <w:p w14:paraId="665D741F">
      <w:r xmlns:w="http://schemas.openxmlformats.org/wordprocessingml/2006/main">
        <w:t xml:space="preserve">[191] 对屡犯者的处罚 †</w:t>
      </w:r>
    </w:p>
    <w:p w14:paraId="61081378">
      <w:r xmlns:w="http://schemas.openxmlformats.org/wordprocessingml/2006/main">
        <w:t xml:space="preserve">[192] 屡次违反规则或发布特别恶意的帖子，管理员可酌情予以处罚，例如“禁止访问”或“限制发帖”。</w:t>
      </w:r>
    </w:p>
    <w:p w14:paraId="6F0C683E">
      <w:r xmlns:w="http://schemas.openxmlformats.org/wordprocessingml/2006/main">
        <w:t xml:space="preserve">[193] 如果您对进一步改进有任何建议，请通过 Wiki 管理公告板与我们联系。</w:t>
      </w:r>
    </w:p>
    <w:p w14:paraId="15D73AFC"/>
    <w:p w14:paraId="7F478B19">
      <w:r xmlns:w="http://schemas.openxmlformats.org/wordprocessingml/2006/main">
        <w:rPr>
          <w:b/>
        </w:rPr>
        <w:t xml:space="preserve">A284</w:t>
      </w:r>
    </w:p>
    <w:p w14:paraId="456691C2">
      <w:r xmlns:w="http://schemas.openxmlformats.org/wordprocessingml/2006/main">
        <w:t xml:space="preserve">[0] 索引：所有角色 | SSR 角色 | SR 角色 | R 角色</w:t>
      </w:r>
    </w:p>
    <w:p w14:paraId="3B770FC5">
      <w:r xmlns:w="http://schemas.openxmlformats.org/wordprocessingml/2006/main">
        <w:t xml:space="preserve">[1] 基本信息</w:t>
      </w:r>
    </w:p>
    <w:p w14:paraId="1CC515DD">
      <w:r xmlns:w="http://schemas.openxmlformats.org/wordprocessingml/2006/main">
        <w:t xml:space="preserve">[2] 内容适用性简易评估</w:t>
      </w:r>
    </w:p>
    <w:p w14:paraId="56275A20">
      <w:r xmlns:w="http://schemas.openxmlformats.org/wordprocessingml/2006/main">
        <w:t xml:space="preserve">[3] 替代版本</w:t>
      </w:r>
    </w:p>
    <w:p w14:paraId="26976015">
      <w:r xmlns:w="http://schemas.openxmlformats.org/wordprocessingml/2006/main">
        <w:t xml:space="preserve">[4] 琐事</w:t>
      </w:r>
    </w:p>
    <w:p w14:paraId="2BDB9207">
      <w:r xmlns:w="http://schemas.openxmlformats.org/wordprocessingml/2006/main">
        <w:t xml:space="preserve">[5] 官方推特账号介绍</w:t>
      </w:r>
    </w:p>
    <w:p w14:paraId="0E01C39C">
      <w:r xmlns:w="http://schemas.openxmlformats.org/wordprocessingml/2006/main">
        <w:t xml:space="preserve">[6] 评论表单</w:t>
      </w:r>
    </w:p>
    <w:p w14:paraId="19CD2F42">
      <w:r xmlns:w="http://schemas.openxmlformats.org/wordprocessingml/2006/main">
        <w:t xml:space="preserve">[7] 基本信息 †</w:t>
      </w:r>
    </w:p>
    <w:p w14:paraId="4D1848D4">
      <w:r xmlns:w="http://schemas.openxmlformats.org/wordprocessingml/2006/main">
        <w:t xml:space="preserve">[8] 变换图像</w:t>
      </w:r>
    </w:p>
    <w:p w14:paraId="761F6B84">
      <w:r xmlns:w="http://schemas.openxmlformats.org/wordprocessingml/2006/main">
        <w:t xml:space="preserve">[9] 简介</w:t>
      </w:r>
    </w:p>
    <w:p w14:paraId="59531FDE">
      <w:r xmlns:w="http://schemas.openxmlformats.org/wordprocessingml/2006/main">
        <w:t xml:space="preserve">[10] 姓名</w:t>
      </w:r>
    </w:p>
    <w:p w14:paraId="21D88AB0">
      <w:r xmlns:w="http://schemas.openxmlformats.org/wordprocessingml/2006/main">
        <w:t xml:space="preserve">[11] 超能力闪光忍者昴</w:t>
      </w:r>
    </w:p>
    <w:p w14:paraId="2893DF26">
      <w:r xmlns:w="http://schemas.openxmlformats.org/wordprocessingml/2006/main">
        <w:t xml:space="preserve">[12] 真实姓名</w:t>
      </w:r>
    </w:p>
    <w:p w14:paraId="0E2C7309">
      <w:r xmlns:w="http://schemas.openxmlformats.org/wordprocessingml/2006/main">
        <w:t xml:space="preserve">[13] 高宫昴</w:t>
      </w:r>
    </w:p>
    <w:p w14:paraId="74FCCAD7">
      <w:r xmlns:w="http://schemas.openxmlformats.org/wordprocessingml/2006/main">
        <w:t xml:space="preserve">[14] 稀有度</w:t>
      </w:r>
    </w:p>
    <w:p w14:paraId="39185AA2">
      <w:r xmlns:w="http://schemas.openxmlformats.org/wordprocessingml/2006/main">
        <w:t xml:space="preserve">[15] 普通攻击</w:t>
      </w:r>
    </w:p>
    <w:p w14:paraId="369F9D7F">
      <w:r xmlns:w="http://schemas.openxmlformats.org/wordprocessingml/2006/main">
        <w:t xml:space="preserve">[16] 近战攻击（物理）</w:t>
      </w:r>
    </w:p>
    <w:p w14:paraId="12265479">
      <w:r xmlns:w="http://schemas.openxmlformats.org/wordprocessingml/2006/main">
        <w:t xml:space="preserve">[17] 附属派系</w:t>
      </w:r>
    </w:p>
    <w:p w14:paraId="7AB524F7">
      <w:r xmlns:w="http://schemas.openxmlformats.org/wordprocessingml/2006/main">
        <w:t xml:space="preserve">[18] 仙人（Soha）</w:t>
      </w:r>
    </w:p>
    <w:p w14:paraId="4D431338">
      <w:r xmlns:w="http://schemas.openxmlformats.org/wordprocessingml/2006/main">
        <w:t xml:space="preserve">[19] 特殊属性</w:t>
      </w:r>
    </w:p>
    <w:p w14:paraId="60CBA709">
      <w:r xmlns:w="http://schemas.openxmlformats.org/wordprocessingml/2006/main">
        <w:t xml:space="preserve">[20] 超级兴奋</w:t>
      </w:r>
    </w:p>
    <w:p w14:paraId="1616DD24">
      <w:r xmlns:w="http://schemas.openxmlformats.org/wordprocessingml/2006/main">
        <w:t xml:space="preserve">[21] 川岛莉乃</w:t>
      </w:r>
    </w:p>
    <w:p w14:paraId="6A016013">
      <w:r xmlns:w="http://schemas.openxmlformats.org/wordprocessingml/2006/main">
        <w:t xml:space="preserve">[22] 插图</w:t>
      </w:r>
    </w:p>
    <w:p w14:paraId="3CDB43C1">
      <w:r xmlns:w="http://schemas.openxmlformats.org/wordprocessingml/2006/main">
        <w:t xml:space="preserve">[23] 饭团君</w:t>
      </w:r>
    </w:p>
    <w:p w14:paraId="37E2CC24">
      <w:r xmlns:w="http://schemas.openxmlformats.org/wordprocessingml/2006/main">
        <w:t xml:space="preserve">[24] SD字符</w:t>
      </w:r>
    </w:p>
    <w:p w14:paraId="2CCB77CF">
      <w:r xmlns:w="http://schemas.openxmlformats.org/wordprocessingml/2006/main">
        <w:t xml:space="preserve">[25] 风味文字</w:t>
      </w:r>
    </w:p>
    <w:p w14:paraId="583D5932">
      <w:r xmlns:w="http://schemas.openxmlformats.org/wordprocessingml/2006/main">
        <w:t xml:space="preserve">[26] “全新的形态……全新的力量……我不再畏惧。我将用我的全部身心回报您的信任。”昴已蜕变为超越其他闪光忍者的超强闪光忍者。他体内奔涌的欲望能量闪耀着龙之蓝光，将他包裹其中。他用强化过的义肢挥舞着名为“冰爆碎裂剑·冰雹之牙”的利剑。据说，任何被此剑斩击的人都会瞬间被冰冻并粉碎。</w:t>
      </w:r>
    </w:p>
    <w:p w14:paraId="7CB4C4F5">
      <w:r xmlns:w="http://schemas.openxmlformats.org/wordprocessingml/2006/main">
        <w:t xml:space="preserve">[27] 如何获得</w:t>
      </w:r>
    </w:p>
    <w:p w14:paraId="015242A7">
      <w:r xmlns:w="http://schemas.openxmlformats.org/wordprocessingml/2006/main">
        <w:t xml:space="preserve">[28] 超级力量节日扭蛋</w:t>
      </w:r>
    </w:p>
    <w:p w14:paraId="70C3522E">
      <w:r xmlns:w="http://schemas.openxmlformats.org/wordprocessingml/2006/main">
        <w:t xml:space="preserve">[29] 基础属性（1星）* 每增加1星+50%，5星时为1星值的3倍</w:t>
      </w:r>
    </w:p>
    <w:p w14:paraId="0FAADF9F">
      <w:r xmlns:w="http://schemas.openxmlformats.org/wordprocessingml/2006/main">
        <w:t xml:space="preserve">[30] 级</w:t>
      </w:r>
    </w:p>
    <w:p w14:paraId="0A063A6D">
      <w:r xmlns:w="http://schemas.openxmlformats.org/wordprocessingml/2006/main">
        <w:t xml:space="preserve">[31] 耐力</w:t>
      </w:r>
    </w:p>
    <w:p w14:paraId="185B0DA2">
      <w:r xmlns:w="http://schemas.openxmlformats.org/wordprocessingml/2006/main">
        <w:t xml:space="preserve">[32] 攻击力</w:t>
      </w:r>
    </w:p>
    <w:p w14:paraId="13B42CAD">
      <w:r xmlns:w="http://schemas.openxmlformats.org/wordprocessingml/2006/main">
        <w:t xml:space="preserve">[33] 防御能力</w:t>
      </w:r>
    </w:p>
    <w:p w14:paraId="6E1EC0E0">
      <w:r xmlns:w="http://schemas.openxmlformats.org/wordprocessingml/2006/main">
        <w:t xml:space="preserve">[34] 魔法力量</w:t>
      </w:r>
    </w:p>
    <w:p w14:paraId="0FCC4D5F">
      <w:r xmlns:w="http://schemas.openxmlformats.org/wordprocessingml/2006/main">
        <w:t xml:space="preserve">[35] 魔法抗性</w:t>
      </w:r>
    </w:p>
    <w:p w14:paraId="5D7E4CFF">
      <w:r xmlns:w="http://schemas.openxmlformats.org/wordprocessingml/2006/main">
        <w:t xml:space="preserve">[36] 详细状态</w:t>
      </w:r>
    </w:p>
    <w:p w14:paraId="643EE66C">
      <w:r xmlns:w="http://schemas.openxmlformats.org/wordprocessingml/2006/main">
        <w:t xml:space="preserve">[37] 准确性</w:t>
      </w:r>
    </w:p>
    <w:p w14:paraId="63FC700B">
      <w:r xmlns:w="http://schemas.openxmlformats.org/wordprocessingml/2006/main">
        <w:t xml:space="preserve">[38] 回避能力</w:t>
      </w:r>
    </w:p>
    <w:p w14:paraId="17768C70">
      <w:r xmlns:w="http://schemas.openxmlformats.org/wordprocessingml/2006/main">
        <w:t xml:space="preserve">[39] 连续命中率</w:t>
      </w:r>
    </w:p>
    <w:p w14:paraId="37B48AB6">
      <w:r xmlns:w="http://schemas.openxmlformats.org/wordprocessingml/2006/main">
        <w:t xml:space="preserve">[40] 反击率</w:t>
      </w:r>
    </w:p>
    <w:p w14:paraId="75057FF3">
      <w:r xmlns:w="http://schemas.openxmlformats.org/wordprocessingml/2006/main">
        <w:t xml:space="preserve">[41] 眩晕激活率</w:t>
      </w:r>
    </w:p>
    <w:p w14:paraId="26D267AC">
      <w:r xmlns:w="http://schemas.openxmlformats.org/wordprocessingml/2006/main">
        <w:t xml:space="preserve">[42] 抗眩晕能力</w:t>
      </w:r>
    </w:p>
    <w:p w14:paraId="77A73CA3">
      <w:r xmlns:w="http://schemas.openxmlformats.org/wordprocessingml/2006/main">
        <w:t xml:space="preserve">[43] 移动速度</w:t>
      </w:r>
    </w:p>
    <w:p w14:paraId="3C0FFA41">
      <w:r xmlns:w="http://schemas.openxmlformats.org/wordprocessingml/2006/main">
        <w:t xml:space="preserve">[44] 部署速度</w:t>
      </w:r>
    </w:p>
    <w:p w14:paraId="6ECBA651">
      <w:r xmlns:w="http://schemas.openxmlformats.org/wordprocessingml/2006/main">
        <w:t xml:space="preserve">[45] 行动速度</w:t>
      </w:r>
    </w:p>
    <w:p w14:paraId="2F9238D4">
      <w:r xmlns:w="http://schemas.openxmlformats.org/wordprocessingml/2006/main">
        <w:t xml:space="preserve">[46] 特殊填充量</w:t>
      </w:r>
    </w:p>
    <w:p w14:paraId="68D5807F">
      <w:r xmlns:w="http://schemas.openxmlformats.org/wordprocessingml/2006/main">
        <w:t xml:space="preserve">[47] 特殊招式</w:t>
      </w:r>
    </w:p>
    <w:p w14:paraId="511C80DE">
      <w:r xmlns:w="http://schemas.openxmlformats.org/wordprocessingml/2006/main">
        <w:t xml:space="preserve">[48] 姓名</w:t>
      </w:r>
    </w:p>
    <w:p w14:paraId="0F773262">
      <w:r xmlns:w="http://schemas.openxmlformats.org/wordprocessingml/2006/main">
        <w:t xml:space="preserve">[49] 效应</w:t>
      </w:r>
    </w:p>
    <w:p w14:paraId="05243EDE">
      <w:r xmlns:w="http://schemas.openxmlformats.org/wordprocessingml/2006/main">
        <w:t xml:space="preserve">[50] 新冰河疾风</w:t>
      </w:r>
    </w:p>
    <w:p w14:paraId="441FC13F">
      <w:r xmlns:w="http://schemas.openxmlformats.org/wordprocessingml/2006/main">
        <w:t xml:space="preserve">[51] 对单个敌人造成 6 倍物理伤害，无视物理抗性，并降低敌人 60% 的速度，持续 10 秒。</w:t>
      </w:r>
    </w:p>
    <w:p w14:paraId="05299B20">
      <w:r xmlns:w="http://schemas.openxmlformats.org/wordprocessingml/2006/main">
        <w:t xml:space="preserve">[52] 真·弗鲁加疾风+</w:t>
      </w:r>
    </w:p>
    <w:p w14:paraId="79BAB5F4">
      <w:r xmlns:w="http://schemas.openxmlformats.org/wordprocessingml/2006/main">
        <w:t xml:space="preserve">[53] 对单个敌人造成 9 倍物理伤害，无视物理抗性，并降低其速度 60%，持续 10 秒。</w:t>
      </w:r>
    </w:p>
    <w:p w14:paraId="0BDC3A20">
      <w:r xmlns:w="http://schemas.openxmlformats.org/wordprocessingml/2006/main">
        <w:t xml:space="preserve">[54] 独特效果</w:t>
      </w:r>
    </w:p>
    <w:p w14:paraId="3E838EDE">
      <w:r xmlns:w="http://schemas.openxmlformats.org/wordprocessingml/2006/main">
        <w:t xml:space="preserve">[55] 姓名</w:t>
      </w:r>
    </w:p>
    <w:p w14:paraId="23CDA2D7">
      <w:r xmlns:w="http://schemas.openxmlformats.org/wordprocessingml/2006/main">
        <w:t xml:space="preserve">[56] 效应</w:t>
      </w:r>
    </w:p>
    <w:p w14:paraId="086B8977">
      <w:r xmlns:w="http://schemas.openxmlformats.org/wordprocessingml/2006/main">
        <w:t xml:space="preserve">[57] 双冰雹雾阵</w:t>
      </w:r>
    </w:p>
    <w:p w14:paraId="4B67588C">
      <w:r xmlns:w="http://schemas.openxmlformats.org/wordprocessingml/2006/main">
        <w:t xml:space="preserve">[58] 进行普通攻击时，必定至少触发一次连击（装备等效果不叠加）。弱点效果适用于下忍、怪人和恶鬼队伍成员，不考虑属性。体力低于50%时，速度提升30%，持续30秒（仅触发一次）。</w:t>
      </w:r>
    </w:p>
    <w:p w14:paraId="5246F541">
      <w:r xmlns:w="http://schemas.openxmlformats.org/wordprocessingml/2006/main">
        <w:t xml:space="preserve">[59] 双冰雹雾阵+</w:t>
      </w:r>
    </w:p>
    <w:p w14:paraId="0E786070">
      <w:r xmlns:w="http://schemas.openxmlformats.org/wordprocessingml/2006/main">
        <w:t xml:space="preserve">[60] 进行普通攻击时，必定至少触发一次连击（装备等效果不叠加）。对下忍、怪人和诅咒刀类型的敌人，无论其属性如何，都会触发弱点效果。当体力低于50%时，速度提升50%，持续30秒（仅触发一次）。</w:t>
      </w:r>
    </w:p>
    <w:p w14:paraId="25BA28C5">
      <w:r xmlns:w="http://schemas.openxmlformats.org/wordprocessingml/2006/main">
        <w:t xml:space="preserve">[61] 增强图像</w:t>
      </w:r>
    </w:p>
    <w:p w14:paraId="4E69E3C2">
      <w:r xmlns:w="http://schemas.openxmlformats.org/wordprocessingml/2006/main">
        <w:t xml:space="preserve">[62] 在游戏中 †</w:t>
      </w:r>
    </w:p>
    <w:p w14:paraId="26A66507">
      <w:r xmlns:w="http://schemas.openxmlformats.org/wordprocessingml/2006/main">
        <w:t xml:space="preserve">[63] 由于持续时间短、昴的特殊攻击蓄力时间短，以及其必杀连击的攻击动作时间较长，速度降低效果难以维持。你需要通过装备和队友的支援来尽可能提高其使用频率。他的妹妹1024和神圣骑士阿尔戈尔都是不错的搭档。此外，将此效果与降低敌方场地速度35%的效果结合起来，可以使敌方行动频率大幅降低1/20。</w:t>
      </w:r>
    </w:p>
    <w:p w14:paraId="76D2F054">
      <w:r xmlns:w="http://schemas.openxmlformats.org/wordprocessingml/2006/main">
        <w:t xml:space="preserve">[64] 注意，虽然特殊攻击无视物理抗性，但不会无视防御。在团队副本中无效。对主线剧情、活动和B宇宙中的首领有效，因为它们通常有30%或更高的物理抗性。如果首领有50%的抗性，则相当于18倍特殊攻击的效果。有时，一开始就使用拥有强力特殊攻击的角色会更有效，因此需要进行计算。</w:t>
      </w:r>
    </w:p>
    <w:p w14:paraId="744B5135">
      <w:r xmlns:w="http://schemas.openxmlformats.org/wordprocessingml/2006/main">
        <w:t xml:space="preserve">[65] 对下忍、恶鬼和怪人类型敌人必定暴击。这种类型的敌人不会出现在高难度任务中，因此实用性不高。我们期待四道封印者的B队成员登场。</w:t>
      </w:r>
    </w:p>
    <w:p w14:paraId="379A73E0">
      <w:r xmlns:w="http://schemas.openxmlformats.org/wordprocessingml/2006/main">
        <w:t xml:space="preserve">[66] 虽然竞争激烈，但一条高质量、有魄力的腰带也是不错的选择。</w:t>
      </w:r>
    </w:p>
    <w:p w14:paraId="7771D004">
      <w:r xmlns:w="http://schemas.openxmlformats.org/wordprocessingml/2006/main">
        <w:t xml:space="preserve">[67] 出乎意料的是，它有30%的几率造成眩晕。对于辅助型角色来说，这是一个很理想的属性，但可惜的是，对于攻击型角色来说却浪费了。</w:t>
      </w:r>
    </w:p>
    <w:p w14:paraId="3E707759">
      <w:r xmlns:w="http://schemas.openxmlformats.org/wordprocessingml/2006/main">
        <w:t xml:space="preserve">[68] 内容适用性简易评估 †</w:t>
      </w:r>
    </w:p>
    <w:p w14:paraId="43CC77A9">
      <w:r xmlns:w="http://schemas.openxmlformats.org/wordprocessingml/2006/main">
        <w:t xml:space="preserve">[69] 合适的内容、推荐的装备示例、角色发展目标等。</w:t>
      </w:r>
    </w:p>
    <w:p w14:paraId="0005F700">
      <w:r xmlns:w="http://schemas.openxmlformats.org/wordprocessingml/2006/main">
        <w:t xml:space="preserve">[70] 兼容内容</w:t>
      </w:r>
    </w:p>
    <w:p w14:paraId="5D5C395F">
      <w:r xmlns:w="http://schemas.openxmlformats.org/wordprocessingml/2006/main">
        <w:t xml:space="preserve">[71] 能力倾向</w:t>
      </w:r>
    </w:p>
    <w:p w14:paraId="12E670B7">
      <w:r xmlns:w="http://schemas.openxmlformats.org/wordprocessingml/2006/main">
        <w:t xml:space="preserve">[72] 简短评论</w:t>
      </w:r>
    </w:p>
    <w:p w14:paraId="70C82194">
      <w:r xmlns:w="http://schemas.openxmlformats.org/wordprocessingml/2006/main">
        <w:t xml:space="preserve">[73] 主线任务 事件任务</w:t>
      </w:r>
    </w:p>
    <w:p w14:paraId="761F3DC1">
      <w:r xmlns:w="http://schemas.openxmlformats.org/wordprocessingml/2006/main">
        <w:t xml:space="preserve">[74] 他可以毫无问题地完成任务，但几乎没有理由专门选择他。</w:t>
      </w:r>
    </w:p>
    <w:p w14:paraId="601F2700">
      <w:r xmlns:w="http://schemas.openxmlformats.org/wordprocessingml/2006/main">
        <w:t xml:space="preserve">[75] 突袭战</w:t>
      </w:r>
    </w:p>
    <w:p w14:paraId="02BC1084">
      <w:r xmlns:w="http://schemas.openxmlformats.org/wordprocessingml/2006/main">
        <w:t xml:space="preserve">[76] 这是单体特殊招式，但在 FEVER 期间使用两次特殊招式的门槛很高。</w:t>
      </w:r>
    </w:p>
    <w:p w14:paraId="0502D073">
      <w:r xmlns:w="http://schemas.openxmlformats.org/wordprocessingml/2006/main">
        <w:t xml:space="preserve">[77] 湮灭</w:t>
      </w:r>
    </w:p>
    <w:p w14:paraId="15A7DA1D">
      <w:r xmlns:w="http://schemas.openxmlformats.org/wordprocessingml/2006/main">
        <w:t xml:space="preserve">[78] 不适合单体特殊攻击</w:t>
      </w:r>
    </w:p>
    <w:p w14:paraId="553E0851">
      <w:r xmlns:w="http://schemas.openxmlformats.org/wordprocessingml/2006/main">
        <w:t xml:space="preserve">[79] B宇宙</w:t>
      </w:r>
    </w:p>
    <w:p w14:paraId="7EBB35DC">
      <w:r xmlns:w="http://schemas.openxmlformats.org/wordprocessingml/2006/main">
        <w:t xml:space="preserve">[80] 非常适合无视物理抗性，并且其保证的连续攻击在与歼灭钢（B宇宙）的战斗中也很有用（装备示例见下文）</w:t>
      </w:r>
    </w:p>
    <w:p w14:paraId="3AD5BC8A">
      <w:r xmlns:w="http://schemas.openxmlformats.org/wordprocessingml/2006/main">
        <w:t xml:space="preserve">[81] 能力评价指标</w:t>
      </w:r>
    </w:p>
    <w:p w14:paraId="25229F77">
      <w:r xmlns:w="http://schemas.openxmlformats.org/wordprocessingml/2006/main">
        <w:t xml:space="preserve">[82] ◎：优秀内容。最有可能发挥出色。○：合适内容。有较高发挥潜力。△：一般。需要一些技巧才能发挥良好，但选择理由不多。×：不合适内容。由于与内容规则、游戏系统、难度等级等不兼容，难以发挥出色。*2014年3月更新</w:t>
      </w:r>
    </w:p>
    <w:p w14:paraId="5EDFE446">
      <w:r xmlns:w="http://schemas.openxmlformats.org/wordprocessingml/2006/main">
        <w:t xml:space="preserve">[83] B 大学</w:t>
      </w:r>
    </w:p>
    <w:p w14:paraId="6CA9ABFF">
      <w:r xmlns:w="http://schemas.openxmlformats.org/wordprocessingml/2006/main">
        <w:t xml:space="preserve">[84] 推荐设备示例</w:t>
      </w:r>
    </w:p>
    <w:p w14:paraId="33D207E7">
      <w:r xmlns:w="http://schemas.openxmlformats.org/wordprocessingml/2006/main">
        <w:t xml:space="preserve">[85] 主要设备</w:t>
      </w:r>
    </w:p>
    <w:p w14:paraId="05472DA8">
      <w:r xmlns:w="http://schemas.openxmlformats.org/wordprocessingml/2006/main">
        <w:t xml:space="preserve">[86] 子设备</w:t>
      </w:r>
    </w:p>
    <w:p w14:paraId="00A09CA3">
      <w:r xmlns:w="http://schemas.openxmlformats.org/wordprocessingml/2006/main">
        <w:t xml:space="preserve">[87] 一件令人愉悦的物品</w:t>
      </w:r>
    </w:p>
    <w:p w14:paraId="5D619D98">
      <w:r xmlns:w="http://schemas.openxmlformats.org/wordprocessingml/2006/main">
        <w:t xml:space="preserve">[88] 发展目标</w:t>
      </w:r>
    </w:p>
    <w:p w14:paraId="16E2E9D0">
      <w:r xmlns:w="http://schemas.openxmlformats.org/wordprocessingml/2006/main">
        <w:t xml:space="preserve">[89] 突破极限</w:t>
      </w:r>
    </w:p>
    <w:p w14:paraId="0426E900">
      <w:r xmlns:w="http://schemas.openxmlformats.org/wordprocessingml/2006/main">
        <w:t xml:space="preserve">[90] 致命觉醒</w:t>
      </w:r>
    </w:p>
    <w:p w14:paraId="0F7839A4">
      <w:r xmlns:w="http://schemas.openxmlformats.org/wordprocessingml/2006/main">
        <w:t xml:space="preserve">[91] 独特的觉醒</w:t>
      </w:r>
    </w:p>
    <w:p w14:paraId="0A8EFA67">
      <w:r xmlns:w="http://schemas.openxmlformats.org/wordprocessingml/2006/main">
        <w:t xml:space="preserve">[92] 行动速度</w:t>
      </w:r>
    </w:p>
    <w:p w14:paraId="64BFCCE0">
      <w:r xmlns:w="http://schemas.openxmlformats.org/wordprocessingml/2006/main">
        <w:t xml:space="preserve">[93] 特别收费</w:t>
      </w:r>
    </w:p>
    <w:p w14:paraId="52AD6D03">
      <w:r xmlns:w="http://schemas.openxmlformats.org/wordprocessingml/2006/main">
        <w:t xml:space="preserve">[94] 其他</w:t>
      </w:r>
    </w:p>
    <w:p w14:paraId="4D905F33">
      <w:r xmlns:w="http://schemas.openxmlformats.org/wordprocessingml/2006/main">
        <w:t xml:space="preserve">[95] 培训费用</w:t>
      </w:r>
    </w:p>
    <w:p w14:paraId="03F54EEE">
      <w:r xmlns:w="http://schemas.openxmlformats.org/wordprocessingml/2006/main">
        <w:t xml:space="preserve">[96] 12.5% 20次</w:t>
      </w:r>
    </w:p>
    <w:p w14:paraId="60AE32B9">
      <w:r xmlns:w="http://schemas.openxmlformats.org/wordprocessingml/2006/main">
        <w:t xml:space="preserve">[97] 备注</w:t>
      </w:r>
    </w:p>
    <w:p w14:paraId="1B47E37A">
      <w:r xmlns:w="http://schemas.openxmlformats.org/wordprocessingml/2006/main">
        <w:t xml:space="preserve">[98] 通用型 B 宇宙。如果你使用歼灭钢（B 宇宙），你不需要火力，所以装备这个。</w:t>
      </w:r>
    </w:p>
    <w:p w14:paraId="07956E1E">
      <w:r xmlns:w="http://schemas.openxmlformats.org/wordprocessingml/2006/main">
        <w:t xml:space="preserve">[99] *2016年3月更新</w:t>
      </w:r>
    </w:p>
    <w:p w14:paraId="32E0534D">
      <w:r xmlns:w="http://schemas.openxmlformats.org/wordprocessingml/2006/main">
        <w:t xml:space="preserve">[100] 备选版本 †</w:t>
      </w:r>
    </w:p>
    <w:p w14:paraId="1B4F8C03">
      <w:r xmlns:w="http://schemas.openxmlformats.org/wordprocessingml/2006/main">
        <w:t xml:space="preserve">[101] 千金昴</w:t>
      </w:r>
    </w:p>
    <w:p w14:paraId="3B0568F1">
      <w:r xmlns:w="http://schemas.openxmlformats.org/wordprocessingml/2006/main">
        <w:t xml:space="preserve">[102] 超能力闪光忍者昴</w:t>
      </w:r>
    </w:p>
    <w:p w14:paraId="2790F951">
      <w:r xmlns:w="http://schemas.openxmlformats.org/wordprocessingml/2006/main">
        <w:t xml:space="preserve">[103] 盛夏的斯巴鲁</w:t>
      </w:r>
    </w:p>
    <w:p w14:paraId="61832F8A">
      <w:r xmlns:w="http://schemas.openxmlformats.org/wordprocessingml/2006/main">
        <w:t xml:space="preserve">[104] 新娘昴</w:t>
      </w:r>
    </w:p>
    <w:p w14:paraId="2167EC1D">
      <w:r xmlns:w="http://schemas.openxmlformats.org/wordprocessingml/2006/main">
        <w:t xml:space="preserve">[105] 琐事 †</w:t>
      </w:r>
    </w:p>
    <w:p w14:paraId="091502B5">
      <w:r xmlns:w="http://schemas.openxmlformats.org/wordprocessingml/2006/main">
        <w:t xml:space="preserve">[106] 关于《超能力闪光忍者》的概述，请参见《超能力闪光忍者遥》。令人惊讶的是，在原作中并未出现的闪光忍者昴的超能力变身终于登场了。</w:t>
      </w:r>
    </w:p>
    <w:p w14:paraId="16BCB047">
      <w:r xmlns:w="http://schemas.openxmlformats.org/wordprocessingml/2006/main">
        <w:t xml:space="preserve">[107] 在原著中，他因为失去了右臂而无法变身，这阻碍了体内查克拉的循环，而查克拉是超能力变身所必需的。在本作中，高円寺沙耶香制作的改良义肢解决了这一生理问题。此外，在经历了“炼狱：闪光之外的六星”事件后，他终于能够变身为超能力形态。</w:t>
      </w:r>
    </w:p>
    <w:p w14:paraId="3B7825B4">
      <w:r xmlns:w="http://schemas.openxmlformats.org/wordprocessingml/2006/main">
        <w:t xml:space="preserve">[108] 最初，超级变身需要龙神每次施展时提供能量，但在本作中，变身的能力会持续一段时间，因为“即使在事件发生后，施展超级变身的查克拉之门仍然保持开放”，这使得超级变身得以实现为可玩角色。</w:t>
      </w:r>
    </w:p>
    <w:p w14:paraId="560DB90E">
      <w:r xmlns:w="http://schemas.openxmlformats.org/wordprocessingml/2006/main">
        <w:t xml:space="preserve">[109] 官方推特账号简介 †</w:t>
      </w:r>
    </w:p>
    <w:p w14:paraId="72F32298">
      <w:r xmlns:w="http://schemas.openxmlformats.org/wordprocessingml/2006/main">
        <w:t xml:space="preserve">[110] 人物介绍</w:t>
      </w:r>
    </w:p>
    <w:p w14:paraId="6FCA0577">
      <w:r xmlns:w="http://schemas.openxmlformats.org/wordprocessingml/2006/main">
        <w:t xml:space="preserve">[111] 二周年纪念插图</w:t>
      </w:r>
    </w:p>
    <w:p w14:paraId="75466A4F">
      <w:r xmlns:w="http://schemas.openxmlformats.org/wordprocessingml/2006/main">
        <w:t xml:space="preserve">[112] 评论表 †</w:t>
      </w:r>
    </w:p>
    <w:p w14:paraId="113631C9">
      <w:r xmlns:w="http://schemas.openxmlformats.org/wordprocessingml/2006/main">
        <w:t xml:space="preserve">[113] 点击打开历史日志列表</w:t>
      </w:r>
    </w:p>
    <w:p w14:paraId="1BE391B1">
      <w:r xmlns:w="http://schemas.openxmlformats.org/wordprocessingml/2006/main">
        <w:t xml:space="preserve">[114] 末尾的数字越小，日志越旧。</w:t>
      </w:r>
    </w:p>
    <w:p w14:paraId="2FB36901">
      <w:r xmlns:w="http://schemas.openxmlformats.org/wordprocessingml/2006/main">
        <w:t xml:space="preserve">[115] “评论/超级闪光忍者昴”没有子页面。</w:t>
      </w:r>
    </w:p>
    <w:p w14:paraId="315C4AD1">
      <w:r xmlns:w="http://schemas.openxmlformats.org/wordprocessingml/2006/main">
        <w:t xml:space="preserve">[116] 所以它无视物理伤害，是吗？它基本上就是普通版本的强化版。——[TEPsEj9wXMw] 2022-11-16 (周三) 16:24:47</w:t>
      </w:r>
    </w:p>
    <w:p w14:paraId="19667AC9">
      <w:r xmlns:w="http://schemas.openxmlformats.org/wordprocessingml/2006/main">
        <w:t xml:space="preserve">[117] 嗯，这个组织本身确实给人一种机械感，而且现在也有不少看起来像机械忍者的人，但是……毕竟这是邻近的反M忍者的老地盘。他们得靠情色元素来标新立异才行，哈哈——[MXOptBvaK7A] 2022-11-16 (周三) 17:04:22</w:t>
      </w:r>
    </w:p>
    <w:p w14:paraId="6624C6AD">
      <w:r xmlns:w="http://schemas.openxmlformats.org/wordprocessingml/2006/main">
        <w:t xml:space="preserve">[118] 提示：自遥发布日期以来的年数 -- [ZZWfVjkwVvM] 2022-11-16 (周三) 18:12:11</w:t>
      </w:r>
    </w:p>
    <w:p w14:paraId="623F5D9D">
      <w:r xmlns:w="http://schemas.openxmlformats.org/wordprocessingml/2006/main">
        <w:t xml:space="preserve">[119] 川岛没有直接表态，但她似乎嗓子不舒服。她的声音明显和以前不一样了。——[2QHISytooBI] 2022-11-16 (周三) 18:43:50</w:t>
      </w:r>
    </w:p>
    <w:p w14:paraId="50FF7CB5">
      <w:r xmlns:w="http://schemas.openxmlformats.org/wordprocessingml/2006/main">
        <w:t xml:space="preserve">[120] 她也参与了 Mistre 的合作，但听起来她的声音有点勉强——[asr1Th6V7Qo] 2022-11-16 (周三) 19:54:41</w:t>
      </w:r>
    </w:p>
    <w:p w14:paraId="01F3083E">
      <w:r xmlns:w="http://schemas.openxmlformats.org/wordprocessingml/2006/main">
        <w:t xml:space="preserve">[121] 看起来很痛苦，我很担心 -- [.tUU29pcGmo] 2022-11-16 (周三) 20:05:35</w:t>
      </w:r>
    </w:p>
    <w:p w14:paraId="124EAA14">
      <w:r xmlns:w="http://schemas.openxmlformats.org/wordprocessingml/2006/main">
        <w:t xml:space="preserve">[122] 如果真是这样，他们应该直接换配音演员。听这个声音太难受了。——[1JSmeCVp2.g] 2022-11-16 (周三) 20:30:08</w:t>
      </w:r>
    </w:p>
    <w:p w14:paraId="5DD5D465">
      <w:r xmlns:w="http://schemas.openxmlformats.org/wordprocessingml/2006/main">
        <w:t xml:space="preserve">[123] 睦香是新角色，所以他可能更容易用在他音域内的声音来配音。昴就做不到这一点，所以对他来说很困难。——[LBlIJ3oun3s] 2022-11-17 (周四) 00:07:23</w:t>
      </w:r>
    </w:p>
    <w:p w14:paraId="760097E6">
      <w:r xmlns:w="http://schemas.openxmlformats.org/wordprocessingml/2006/main">
        <w:t xml:space="preserve">[124] 不，睦香的低音区非常沙哑，她似乎唱得很吃力。川岛莉乃状态好的时候，根本不是她的对手。——[g/wKmeG4Kek] 2022-11-17 (周四) 21:06:24</w:t>
      </w:r>
    </w:p>
    <w:p w14:paraId="4FA18CBE">
      <w:r xmlns:w="http://schemas.openxmlformats.org/wordprocessingml/2006/main">
        <w:t xml:space="preserve">[125] 他在《死亡圣器》动画里看起来也很疲惫，所以他的嗓子可能已经不舒服很久了。——[ZZdbRJ9oPfY] 2022-11-17 (周四) 05:22:37</w:t>
      </w:r>
    </w:p>
    <w:p w14:paraId="6F862291">
      <w:r xmlns:w="http://schemas.openxmlformats.org/wordprocessingml/2006/main">
        <w:t xml:space="preserve">[126] 没办法，因为为成人游戏配音的演员嗓子会很疲劳——[yA56Dvk5K66] 2022-11-18 (周五) 13:20:02</w:t>
      </w:r>
    </w:p>
    <w:p w14:paraId="3E591447">
      <w:r xmlns:w="http://schemas.openxmlformats.org/wordprocessingml/2006/main">
        <w:t xml:space="preserve">[127] 我很感激他能继续担任这个角色，所以忍不住要感谢他。希望他好好照顾自己。——[42KlQfdOi0w] 2022-11-20 (周日) 18:11:20</w:t>
      </w:r>
    </w:p>
    <w:p w14:paraId="22EC925E">
      <w:r xmlns:w="http://schemas.openxmlformats.org/wordprocessingml/2006/main">
        <w:t xml:space="preserve">[128] 不知为何，脑海里突然冒出了“无敌！无敌！最强！”这些词哈哈 -- [TjxucgPmZKw] 2022-11-20 (周日) 01:52:00</w:t>
      </w:r>
    </w:p>
    <w:p w14:paraId="7C966824">
      <w:r xmlns:w="http://schemas.openxmlformats.org/wordprocessingml/2006/main">
        <w:t xml:space="preserve">[129] 遥的特攻提升是100%，所以昴的必定多段攻击很烦人，而且他的特攻充能速度也不太稳定，所以这组合是不是不太好？ -- [BULKojTIPes] 2022-11-17 (周四) 00:09:22</w:t>
      </w:r>
    </w:p>
    <w:p w14:paraId="7869D3CD">
      <w:r xmlns:w="http://schemas.openxmlformats.org/wordprocessingml/2006/main">
        <w:t xml:space="preserve">[130] 那不就是增强你自己的特殊攻击力吗，而不是特殊攻击力提升？ -- [1/bdlrrEf7w] 2022-11-17 (周四) 00:29:41</w:t>
      </w:r>
    </w:p>
    <w:p w14:paraId="7350F597">
      <w:r xmlns:w="http://schemas.openxmlformats.org/wordprocessingml/2006/main">
        <w:t xml:space="preserve">[131] 所以那是特殊招式的附加效果……我的错 -- [BULKojTIPes] 2022-11-17 (周四) 01:08:10</w:t>
      </w:r>
    </w:p>
    <w:p w14:paraId="17FCCAE3">
      <w:r xmlns:w="http://schemas.openxmlformats.org/wordprocessingml/2006/main">
        <w:t xml:space="preserve">[132] 哦，高难度的克雷德真是太烦人了，所以这个太好了——[ZWHMAHQpXYk] 2022-11-17 (周四) 06:47:32</w:t>
      </w:r>
    </w:p>
    <w:p w14:paraId="22E7F2A1">
      <w:r xmlns:w="http://schemas.openxmlformats.org/wordprocessingml/2006/main">
        <w:t xml:space="preserve">[133] 那个蓝色的火焰状东西其实是个消音器…… -- [ZWHMAHQpXYk] 2022-11-17 (周四) 17:40:01</w:t>
      </w:r>
    </w:p>
    <w:p w14:paraId="5635FB93">
      <w:r xmlns:w="http://schemas.openxmlformats.org/wordprocessingml/2006/main">
        <w:t xml:space="preserve">[134] 它的表现简直就是在呐喊“戴上勇气腰带！”——[ggp6ocadW/Q] 2022-11-17 (周四) 21:29:25</w:t>
      </w:r>
    </w:p>
    <w:p w14:paraId="0ECBC6DE">
      <w:r xmlns:w="http://schemas.openxmlformats.org/wordprocessingml/2006/main">
        <w:t xml:space="preserve">[135] 光是知道岛麻里还活着就是一笔巨大的财富——[7WSZku6fhG6] 2022-11-17 (周四) 22:42:14</w:t>
      </w:r>
    </w:p>
    <w:p w14:paraId="07497F8E">
      <w:r xmlns:w="http://schemas.openxmlformats.org/wordprocessingml/2006/main">
        <w:t xml:space="preserve">[136] 我要杀了你！ -- [xDHDwLIavc.] 2022-11-17 (周四) 23:48:22</w:t>
      </w:r>
    </w:p>
    <w:p w14:paraId="41B29AF5">
      <w:r xmlns:w="http://schemas.openxmlformats.org/wordprocessingml/2006/main">
        <w:t xml:space="preserve">[137] 我明白了。谢谢。 -- [WrMmFEMuIk2] 2022-11-21 (周一) 08:01:48</w:t>
      </w:r>
    </w:p>
    <w:p w14:paraId="27EAD932">
      <w:r xmlns:w="http://schemas.openxmlformats.org/wordprocessingml/2006/main">
        <w:t xml:space="preserve">[138] Chirechirechirechirechire -- [ON.GDOgclFo] 2022-11-24（周四）13:56:27</w:t>
      </w:r>
    </w:p>
    <w:p w14:paraId="2547A201">
      <w:r xmlns:w="http://schemas.openxmlformats.org/wordprocessingml/2006/main">
        <w:t xml:space="preserve">[139] 我喜欢SD中高衩泳装的描绘 -- [lk7h70gKPmc] 2022-11-25 (周五) 12:12:18</w:t>
      </w:r>
    </w:p>
    <w:p w14:paraId="07D46339">
      <w:r xmlns:w="http://schemas.openxmlformats.org/wordprocessingml/2006/main">
        <w:t xml:space="preserve">[140] 性与暴力 女性（自我评估）哈哈 -- [fbZ9.ASSPgw] 2022-11-26 (周六) 22:21:48</w:t>
      </w:r>
    </w:p>
    <w:p w14:paraId="41114AEB">
      <w:r xmlns:w="http://schemas.openxmlformats.org/wordprocessingml/2006/main">
        <w:t xml:space="preserve">[141] 它作为眩晕技也出奇地好用吗？ -- [iZRVlTdb0JY] 2022-12-08 (周四) 08:40:55</w:t>
      </w:r>
    </w:p>
    <w:p w14:paraId="3434BF4B">
      <w:r xmlns:w="http://schemas.openxmlformats.org/wordprocessingml/2006/main">
        <w:t xml:space="preserve">[142] 它变成了战姬绝唱。如果让她们和风花一起加入阿尔戈尔系统，对手就会像装饰品一样毫无用处。——[f73zse/nf2I] 2022-12-16 (周五) 16:48:16</w:t>
      </w:r>
    </w:p>
    <w:p w14:paraId="371D28CA">
      <w:r xmlns:w="http://schemas.openxmlformats.org/wordprocessingml/2006/main">
        <w:t xml:space="preserve">[143] 我觉得最佳装备是火箭筒、腰带和组合纳豆。虽然泳装昴在单发伤害方面已经超越了她，但我仍然认为她是昴系列中除了古纳甘之外对付副本首领最强的角色。——[f73zse/nf2I] 2023-08-06 (周日) 11:27:59</w:t>
      </w:r>
    </w:p>
    <w:p w14:paraId="044247DC">
      <w:r xmlns:w="http://schemas.openxmlformats.org/wordprocessingml/2006/main">
        <w:t xml:space="preserve">[144] 从20级降到-60级，可以无伤攻击多少个boss？我应该等到明年的Vritra Buddha吗？ -- [TxZzAnfE5vw] 2024-11-17 (周日) 18:45:42</w:t>
      </w:r>
    </w:p>
    <w:p w14:paraId="7C082514">
      <w:r xmlns:w="http://schemas.openxmlformats.org/wordprocessingml/2006/main">
        <w:t xml:space="preserve">[145] 在巴比尼尔出现之前，我一直用他搭配纳豆连击打副本，记得他偶尔会像时间静止一样连续挥砍，造成大量伤害，这让我印象深刻。我猜那是因为他的连击和其他人的特殊攻击在狂热状态下重叠了。这种情况只偶尔发生，因为我当时用的是自动战斗模式，而且用了好几个角色…… -- [iHqUaaRQ6io] 2025-01-12 (周日) 13:49:06</w:t>
      </w:r>
    </w:p>
    <w:p w14:paraId="0D0053CA">
      <w:r xmlns:w="http://schemas.openxmlformats.org/wordprocessingml/2006/main">
        <w:t xml:space="preserve">[146] ←使用棋盘前请务必阅读规则。</w:t>
      </w:r>
    </w:p>
    <w:p w14:paraId="230EF4D1">
      <w:r xmlns:w="http://schemas.openxmlformats.org/wordprocessingml/2006/main">
        <w:t xml:space="preserve">[147] 关于规则 †</w:t>
      </w:r>
    </w:p>
    <w:p w14:paraId="4A234CF3">
      <w:r xmlns:w="http://schemas.openxmlformats.org/wordprocessingml/2006/main">
        <w:t xml:space="preserve">[148] 请不要抱怨或批评页面编辑者。如果您对其他人的编辑有意见，请通过“提供替代方案”或“自行编辑”的方式进行建设性沟通。</w:t>
      </w:r>
    </w:p>
    <w:p w14:paraId="0935840B">
      <w:r xmlns:w="http://schemas.openxmlformats.org/wordprocessingml/2006/main">
        <w:t xml:space="preserve">[149] 不要发布个人网站或其他禁止未经授权链接的网站的网址。</w:t>
      </w:r>
    </w:p>
    <w:p w14:paraId="24BF7C9A">
      <w:r xmlns:w="http://schemas.openxmlformats.org/wordprocessingml/2006/main">
        <w:t xml:space="preserve">[150] 关于违反规则的帖子 †</w:t>
      </w:r>
    </w:p>
    <w:p w14:paraId="10E4373C">
      <w:r xmlns:w="http://schemas.openxmlformats.org/wordprocessingml/2006/main">
        <w:t xml:space="preserve">[151] 禁止发布以下类型的帖子，因为它们容易造成干扰。</w:t>
      </w:r>
    </w:p>
    <w:p w14:paraId="515486D8">
      <w:r xmlns:w="http://schemas.openxmlformats.org/wordprocessingml/2006/main">
        <w:t xml:space="preserve">[152]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4C3878E">
      <w:r xmlns:w="http://schemas.openxmlformats.org/wordprocessingml/2006/main">
        <w:t xml:space="preserve">[153] 其他包括使用此维基的人、官方管理员、艺术家、配音演员、现实生活中的个人以及 Twitter 用户等团体。</w:t>
      </w:r>
    </w:p>
    <w:p w14:paraId="13F8227B">
      <w:r xmlns:w="http://schemas.openxmlformats.org/wordprocessingml/2006/main">
        <w:t xml:space="preserve">[154] 关于向管理层提交的帖子，我们容忍可以解释为用户反馈的评论，例如“我希望他们改进这一点”、“我希望他们尽快修复错误”和“维护时间太长了”，但我们不容忍使用辱骂性语言贬低管理层。</w:t>
      </w:r>
    </w:p>
    <w:p w14:paraId="1554F8EB">
      <w:r xmlns:w="http://schemas.openxmlformats.org/wordprocessingml/2006/main">
        <w:t xml:space="preserve">[155] 将讨论和意见交流视为“诽谤或对抗他人”是错误的。然而，在讨论或意见交流中使用辱骂性语言、贬低他人、挑衅他人或在缺乏明确证据的情况下发表言论，都是违法行为。说话时务必注意自己的言辞。</w:t>
      </w:r>
    </w:p>
    <w:p w14:paraId="0DFEF7F0">
      <w:r xmlns:w="http://schemas.openxmlformats.org/wordprocessingml/2006/main">
        <w:t xml:space="preserve">[156] 攻击性评论包括使用“做这个”或“做那个”等强硬命令、“使用粗俗语言”、“采取居高临下的态度”或“挑衅”。</w:t>
      </w:r>
    </w:p>
    <w:p w14:paraId="01A54F48">
      <w:r xmlns:w="http://schemas.openxmlformats.org/wordprocessingml/2006/main">
        <w:t xml:space="preserve">[157] 禁止发布冒犯现有玩家的帖子，例如“还有人玩这个游戏吗？”或“这游戏已经凉了”。这并不意味着您完全不能发表任何负面言论，而是指那些超出单纯负面评价范围，构成诽谤或诋毁的帖子将被禁止发布。</w:t>
      </w:r>
    </w:p>
    <w:p w14:paraId="5FA6A254">
      <w:r xmlns:w="http://schemas.openxmlformats.org/wordprocessingml/2006/main">
        <w:t xml:space="preserve">[158] 公开羞辱他人，包括泄露他人的游戏内名称或UID</w:t>
      </w:r>
    </w:p>
    <w:p w14:paraId="58D45365">
      <w:r xmlns:w="http://schemas.openxmlformats.org/wordprocessingml/2006/main">
        <w:t xml:space="preserve">[159] 但是，分享有助于游戏攻略的信息和视频是允许的。</w:t>
      </w:r>
    </w:p>
    <w:p w14:paraId="486D6EB3">
      <w:r xmlns:w="http://schemas.openxmlformats.org/wordprocessingml/2006/main">
        <w:t xml:space="preserve">[160] 参考其他应用程序</w:t>
      </w:r>
    </w:p>
    <w:p w14:paraId="35B0F956">
      <w:r xmlns:w="http://schemas.openxmlformats.org/wordprocessingml/2006/main">
        <w:t xml:space="preserve">[161] 在多个论坛上多次发帖</w:t>
      </w:r>
    </w:p>
    <w:p w14:paraId="6F9BEC53">
      <w:r xmlns:w="http://schemas.openxmlformats.org/wordprocessingml/2006/main">
        <w:t xml:space="preserve">[162] 写一串无意义的字符</w:t>
      </w:r>
    </w:p>
    <w:p w14:paraId="241365DD">
      <w:r xmlns:w="http://schemas.openxmlformats.org/wordprocessingml/2006/main">
        <w:t xml:space="preserve">[163] 关于作弊和利用漏洞的帖子</w:t>
      </w:r>
    </w:p>
    <w:p w14:paraId="0D956682">
      <w:r xmlns:w="http://schemas.openxmlformats.org/wordprocessingml/2006/main">
        <w:t xml:space="preserve">[164] 最好的办法是忽略违反规则的帖子。上钩或反驳只会让事情变得更糟。</w:t>
      </w:r>
    </w:p>
    <w:p w14:paraId="1E56A65D">
      <w:r xmlns:w="http://schemas.openxmlformats.org/wordprocessingml/2006/main">
        <w:t xml:space="preserve">[165] *在上述规则中，“诽谤”指的是在没有客观证据的情况下诋毁和贬低他人。将所有批评性文章都归为“诽谤”是不正确的，所以请务必谨慎。</w:t>
      </w:r>
    </w:p>
    <w:p w14:paraId="62658280">
      <w:r xmlns:w="http://schemas.openxmlformats.org/wordprocessingml/2006/main">
        <w:t xml:space="preserve">[166] 关于修改和删除发帖日志 †</w:t>
      </w:r>
    </w:p>
    <w:p w14:paraId="37FA8494">
      <w:r xmlns:w="http://schemas.openxmlformats.org/wordprocessingml/2006/main">
        <w:t xml:space="preserve">[167] 但是，允许更正印刷错误、遗漏和字体颜色。（他人出于善意所做的更正也允许。）</w:t>
      </w:r>
    </w:p>
    <w:p w14:paraId="6A29B55E">
      <w:r xmlns:w="http://schemas.openxmlformats.org/wordprocessingml/2006/main">
        <w:t xml:space="preserve">[168] 作为例外情况，您可以删除自己的帖子，但事后必须向管理员报告。此外，删除时，请将整个评论替换为以下文本，而不是完全删除：&amp;color(#ff0000){''发帖人已删除''};</w:t>
      </w:r>
    </w:p>
    <w:p w14:paraId="2E2C121F">
      <w:r xmlns:w="http://schemas.openxmlformats.org/wordprocessingml/2006/main">
        <w:t xml:space="preserve">[169] 关于评论删除违反规则的帖子 †</w:t>
      </w:r>
    </w:p>
    <w:p w14:paraId="68394ECA">
      <w:r xmlns:w="http://schemas.openxmlformats.org/wordprocessingml/2006/main">
        <w:t xml:space="preserve">[170] 您可以自行注释掉上述任何违反规则的评论，无需管理员许可。但是，注释掉评论后，请务必在“违规举报公告板”上进行举报。举报时请使用“违规举报公告板”上的模板。</w:t>
      </w:r>
    </w:p>
    <w:p w14:paraId="1CF664E2">
      <w:r xmlns:w="http://schemas.openxmlformats.org/wordprocessingml/2006/main">
        <w:t xml:space="preserve">[171] 未经 CO 举报公告板举报而被评论删除的帖子将被恢复，而评论删除帖子的人将受到处罚。</w:t>
      </w:r>
    </w:p>
    <w:p w14:paraId="7885F046">
      <w:r xmlns:w="http://schemas.openxmlformats.org/wordprocessingml/2006/main">
        <w:t xml:space="preserve">[172] 如果您反复向 CO 举报公告板举报不违反规则的帖子，我们将认为您是自私的，并将对您实施发帖和编辑限制。</w:t>
      </w:r>
    </w:p>
    <w:p w14:paraId="7327DF28">
      <w:r xmlns:w="http://schemas.openxmlformats.org/wordprocessingml/2006/main">
        <w:t xml:space="preserve">[173] 在 CO 报告公告板上，不构成违规的报告可由管理员酌情恢复。</w:t>
      </w:r>
    </w:p>
    <w:p w14:paraId="55973F3C">
      <w:r xmlns:w="http://schemas.openxmlformats.org/wordprocessingml/2006/main">
        <w:t xml:space="preserve">[174] 我们再次要求您不要评论那些并未违反规则的评论。（例如，诸如“虽然不违反规则，但显然是在挑衅”、“恶作剧”或“评论整个帖子”之类的主观判断。）</w:t>
      </w:r>
    </w:p>
    <w:p w14:paraId="4FCE9665">
      <w:r xmlns:w="http://schemas.openxmlformats.org/wordprocessingml/2006/main">
        <w:t xml:space="preserve">[175] 关于不违反规则但“冒犯性”的帖子 †</w:t>
      </w:r>
    </w:p>
    <w:p w14:paraId="19A34D73">
      <w:r xmlns:w="http://schemas.openxmlformats.org/wordprocessingml/2006/main">
        <w:t xml:space="preserve">[176] 即使帖子内容具有冒犯性，除非违反版规，否则不会被删除。由于每个人对冒犯性的接受程度不同，请使用 NGID 功能隐藏评论，而不是争论或恶意挑衅。</w:t>
      </w:r>
    </w:p>
    <w:p w14:paraId="17E3BEF9">
      <w:r xmlns:w="http://schemas.openxmlformats.org/wordprocessingml/2006/main">
        <w:t xml:space="preserve">[177] 挑衅难道不是一种违规行为吗？†</w:t>
      </w:r>
    </w:p>
    <w:p w14:paraId="715ECCE4">
      <w:r xmlns:w="http://schemas.openxmlformats.org/wordprocessingml/2006/main">
        <w:t xml:space="preserve">[178] 每个人对“煽动性言论”的定义都大相径庭，因此我们不认为这是违规行为。如果您认为某条评论具有煽动性，请使用 NGID 功能将其隐藏。</w:t>
      </w:r>
    </w:p>
    <w:p w14:paraId="4855547F">
      <w:r xmlns:w="http://schemas.openxmlformats.org/wordprocessingml/2006/main">
        <w:t xml:space="preserve">[179] 抱怨难道不算违法吗？†</w:t>
      </w:r>
    </w:p>
    <w:p w14:paraId="21C49F38">
      <w:r xmlns:w="http://schemas.openxmlformats.org/wordprocessingml/2006/main">
        <w:t xml:space="preserve">[180] 一般而言，抱怨本身并不构成违规。但是，针对本作品的负面宣传、诽谤、辱骂性语言以及超出抱怨范围的对抗性帖子均构成违规。如果您认为抱怨内容冒犯了您，请使用 NGID 功能隐藏相关评论。</w:t>
      </w:r>
    </w:p>
    <w:p w14:paraId="1B8E1BDC">
      <w:r xmlns:w="http://schemas.openxmlformats.org/wordprocessingml/2006/main">
        <w:t xml:space="preserve">[181] 如果您不确定某个帖子是否违反规则，该怎么办？ †</w:t>
      </w:r>
    </w:p>
    <w:p w14:paraId="18BE4168">
      <w:r xmlns:w="http://schemas.openxmlformats.org/wordprocessingml/2006/main">
        <w:t xml:space="preserve">[182] 有些帖子内容含糊不清，难以判断是否违规。评论删除这类含糊不清的帖子可能会导致问题，所以请不要评论删除，而是使用 NGID 功能将评论隐藏起来。</w:t>
      </w:r>
    </w:p>
    <w:p w14:paraId="61942337">
      <w:r xmlns:w="http://schemas.openxmlformats.org/wordprocessingml/2006/main">
        <w:t xml:space="preserve">[183] 对屡犯者的处罚†</w:t>
      </w:r>
    </w:p>
    <w:p w14:paraId="20251FD2">
      <w:r xmlns:w="http://schemas.openxmlformats.org/wordprocessingml/2006/main">
        <w:t xml:space="preserve">[184] 屡次违反规则或发布特别恶意的帖子，管理员可酌情予以处罚，例如“禁止访问”或“限制发帖”。</w:t>
      </w:r>
    </w:p>
    <w:p w14:paraId="75BDD236">
      <w:r xmlns:w="http://schemas.openxmlformats.org/wordprocessingml/2006/main">
        <w:t xml:space="preserve">[185] 如果您对进一步改进有任何建议，请通过 Wiki 管理公告板与我们联系。</w:t>
      </w:r>
    </w:p>
    <w:p w14:paraId="20E8F6C3"/>
    <w:p w14:paraId="0D45AE7C">
      <w:r xmlns:w="http://schemas.openxmlformats.org/wordprocessingml/2006/main">
        <w:rPr>
          <w:b/>
        </w:rPr>
        <w:t xml:space="preserve">A285</w:t>
      </w:r>
    </w:p>
    <w:p w14:paraId="398037F0">
      <w:r xmlns:w="http://schemas.openxmlformats.org/wordprocessingml/2006/main">
        <w:t xml:space="preserve">[0] 索引：所有角色 | SSR 角色 | SR 角色 | R 角色</w:t>
      </w:r>
    </w:p>
    <w:p w14:paraId="62733C51">
      <w:r xmlns:w="http://schemas.openxmlformats.org/wordprocessingml/2006/main">
        <w:t xml:space="preserve">[1] 基本信息</w:t>
      </w:r>
    </w:p>
    <w:p w14:paraId="2A930960">
      <w:r xmlns:w="http://schemas.openxmlformats.org/wordprocessingml/2006/main">
        <w:t xml:space="preserve">[2] 内容适用性简易评估</w:t>
      </w:r>
    </w:p>
    <w:p w14:paraId="6DF090A6">
      <w:r xmlns:w="http://schemas.openxmlformats.org/wordprocessingml/2006/main">
        <w:t xml:space="preserve">[3] 替代版本</w:t>
      </w:r>
    </w:p>
    <w:p w14:paraId="2ACCB76A">
      <w:r xmlns:w="http://schemas.openxmlformats.org/wordprocessingml/2006/main">
        <w:t xml:space="preserve">[4] 琐事</w:t>
      </w:r>
    </w:p>
    <w:p w14:paraId="49D91BC5">
      <w:r xmlns:w="http://schemas.openxmlformats.org/wordprocessingml/2006/main">
        <w:t xml:space="preserve">[5] 官方推特账号介绍</w:t>
      </w:r>
    </w:p>
    <w:p w14:paraId="600B4EB8">
      <w:r xmlns:w="http://schemas.openxmlformats.org/wordprocessingml/2006/main">
        <w:t xml:space="preserve">[6] 评论表单</w:t>
      </w:r>
    </w:p>
    <w:p w14:paraId="549DD279">
      <w:r xmlns:w="http://schemas.openxmlformats.org/wordprocessingml/2006/main">
        <w:t xml:space="preserve">[7] 基本信息 †</w:t>
      </w:r>
    </w:p>
    <w:p w14:paraId="322FA3D6">
      <w:r xmlns:w="http://schemas.openxmlformats.org/wordprocessingml/2006/main">
        <w:t xml:space="preserve">[8] 变换图像</w:t>
      </w:r>
    </w:p>
    <w:p w14:paraId="389F0BFE">
      <w:r xmlns:w="http://schemas.openxmlformats.org/wordprocessingml/2006/main">
        <w:t xml:space="preserve">[9] 简介</w:t>
      </w:r>
    </w:p>
    <w:p w14:paraId="543E816A">
      <w:r xmlns:w="http://schemas.openxmlformats.org/wordprocessingml/2006/main">
        <w:t xml:space="preserve">[10] 姓名</w:t>
      </w:r>
    </w:p>
    <w:p w14:paraId="7C59ACFA">
      <w:r xmlns:w="http://schemas.openxmlformats.org/wordprocessingml/2006/main">
        <w:t xml:space="preserve">[11] 超能力闪光忍者奇鲁卡</w:t>
      </w:r>
    </w:p>
    <w:p w14:paraId="0E73597B">
      <w:r xmlns:w="http://schemas.openxmlformats.org/wordprocessingml/2006/main">
        <w:t xml:space="preserve">[12] 真实姓名</w:t>
      </w:r>
    </w:p>
    <w:p w14:paraId="4F643A4F">
      <w:r xmlns:w="http://schemas.openxmlformats.org/wordprocessingml/2006/main">
        <w:t xml:space="preserve">[13] 志户千留香</w:t>
      </w:r>
    </w:p>
    <w:p w14:paraId="6936326A">
      <w:r xmlns:w="http://schemas.openxmlformats.org/wordprocessingml/2006/main">
        <w:t xml:space="preserve">[14] 稀有度</w:t>
      </w:r>
    </w:p>
    <w:p w14:paraId="47EF5014">
      <w:r xmlns:w="http://schemas.openxmlformats.org/wordprocessingml/2006/main">
        <w:t xml:space="preserve">[15] 普通攻击</w:t>
      </w:r>
    </w:p>
    <w:p w14:paraId="178A0269">
      <w:r xmlns:w="http://schemas.openxmlformats.org/wordprocessingml/2006/main">
        <w:t xml:space="preserve">[16] 远程攻击（魔法）</w:t>
      </w:r>
    </w:p>
    <w:p w14:paraId="5F954463">
      <w:r xmlns:w="http://schemas.openxmlformats.org/wordprocessingml/2006/main">
        <w:t xml:space="preserve">[17] 附属派系</w:t>
      </w:r>
    </w:p>
    <w:p w14:paraId="27AC48E8">
      <w:r xmlns:w="http://schemas.openxmlformats.org/wordprocessingml/2006/main">
        <w:t xml:space="preserve">[18] 仙人（Soha）</w:t>
      </w:r>
    </w:p>
    <w:p w14:paraId="771BA9AE">
      <w:r xmlns:w="http://schemas.openxmlformats.org/wordprocessingml/2006/main">
        <w:t xml:space="preserve">[19] 特殊属性</w:t>
      </w:r>
    </w:p>
    <w:p w14:paraId="3522B3F7">
      <w:r xmlns:w="http://schemas.openxmlformats.org/wordprocessingml/2006/main">
        <w:t xml:space="preserve">[20] 超级兴奋</w:t>
      </w:r>
    </w:p>
    <w:p w14:paraId="447E8AF2">
      <w:r xmlns:w="http://schemas.openxmlformats.org/wordprocessingml/2006/main">
        <w:t xml:space="preserve">[21] 青叶林檎</w:t>
      </w:r>
    </w:p>
    <w:p w14:paraId="5F0AD065">
      <w:r xmlns:w="http://schemas.openxmlformats.org/wordprocessingml/2006/main">
        <w:t xml:space="preserve">[22] 插图</w:t>
      </w:r>
    </w:p>
    <w:p w14:paraId="148757BC">
      <w:r xmlns:w="http://schemas.openxmlformats.org/wordprocessingml/2006/main">
        <w:t xml:space="preserve">[23] 饭团君</w:t>
      </w:r>
    </w:p>
    <w:p w14:paraId="5CD5E90B">
      <w:r xmlns:w="http://schemas.openxmlformats.org/wordprocessingml/2006/main">
        <w:t xml:space="preserve">[24] SD字符</w:t>
      </w:r>
    </w:p>
    <w:p w14:paraId="2FE6B545">
      <w:r xmlns:w="http://schemas.openxmlformats.org/wordprocessingml/2006/main">
        <w:t xml:space="preserve">[25] 风味文字</w:t>
      </w:r>
    </w:p>
    <w:p w14:paraId="242B5E20">
      <w:r xmlns:w="http://schemas.openxmlformats.org/wordprocessingml/2006/main">
        <w:t xml:space="preserve">[26] “我将驱散并斩断这邪灵游荡的黑暗世界。我如同圆润的月光！我乃上弦之兵团的超强闪光忍者——奇露卡，现身于你们面前！” 这就是上弦之兵团七闪光之一，花之奇露卡的形态。她借助妹妹莉可莉丝的力量，将姐姐彩香积蓄的能量转化为超龙法之力，变身成为超强闪光忍者。如同战场上绽放的绚烂花朵——超强奇露卡精通幻术，即使是与她殊死搏斗的对手，她也会毫不留情地夺走他们的目光和心。</w:t>
      </w:r>
    </w:p>
    <w:p w14:paraId="77C4591B">
      <w:r xmlns:w="http://schemas.openxmlformats.org/wordprocessingml/2006/main">
        <w:t xml:space="preserve">[27] 如何获得</w:t>
      </w:r>
    </w:p>
    <w:p w14:paraId="4277753F">
      <w:r xmlns:w="http://schemas.openxmlformats.org/wordprocessingml/2006/main">
        <w:t xml:space="preserve">[28] 超级力量节日扭蛋</w:t>
      </w:r>
    </w:p>
    <w:p w14:paraId="74C8A17D">
      <w:r xmlns:w="http://schemas.openxmlformats.org/wordprocessingml/2006/main">
        <w:t xml:space="preserve">[29] 基础属性（1星）* 每增加1星+50%，5星时为1星值的3倍</w:t>
      </w:r>
    </w:p>
    <w:p w14:paraId="228A4BCE">
      <w:r xmlns:w="http://schemas.openxmlformats.org/wordprocessingml/2006/main">
        <w:t xml:space="preserve">[30] 级</w:t>
      </w:r>
    </w:p>
    <w:p w14:paraId="1FC121FD">
      <w:r xmlns:w="http://schemas.openxmlformats.org/wordprocessingml/2006/main">
        <w:t xml:space="preserve">[31] 耐力</w:t>
      </w:r>
    </w:p>
    <w:p w14:paraId="70DE5AD1">
      <w:r xmlns:w="http://schemas.openxmlformats.org/wordprocessingml/2006/main">
        <w:t xml:space="preserve">[32] 攻击力</w:t>
      </w:r>
    </w:p>
    <w:p w14:paraId="63B3CC33">
      <w:r xmlns:w="http://schemas.openxmlformats.org/wordprocessingml/2006/main">
        <w:t xml:space="preserve">[33] 防御能力</w:t>
      </w:r>
    </w:p>
    <w:p w14:paraId="792A850F">
      <w:r xmlns:w="http://schemas.openxmlformats.org/wordprocessingml/2006/main">
        <w:t xml:space="preserve">[34] 魔法力量</w:t>
      </w:r>
    </w:p>
    <w:p w14:paraId="4465FB97">
      <w:r xmlns:w="http://schemas.openxmlformats.org/wordprocessingml/2006/main">
        <w:t xml:space="preserve">[35] 魔法抗性</w:t>
      </w:r>
    </w:p>
    <w:p w14:paraId="0F1107EC">
      <w:r xmlns:w="http://schemas.openxmlformats.org/wordprocessingml/2006/main">
        <w:t xml:space="preserve">[36] 详细状态</w:t>
      </w:r>
    </w:p>
    <w:p w14:paraId="614CD8B4">
      <w:r xmlns:w="http://schemas.openxmlformats.org/wordprocessingml/2006/main">
        <w:t xml:space="preserve">[37] 准确性</w:t>
      </w:r>
    </w:p>
    <w:p w14:paraId="656C7376">
      <w:r xmlns:w="http://schemas.openxmlformats.org/wordprocessingml/2006/main">
        <w:t xml:space="preserve">[38] 回避能力</w:t>
      </w:r>
    </w:p>
    <w:p w14:paraId="4A4C2F97">
      <w:r xmlns:w="http://schemas.openxmlformats.org/wordprocessingml/2006/main">
        <w:t xml:space="preserve">[39] 连续命中率</w:t>
      </w:r>
    </w:p>
    <w:p w14:paraId="77179CE4">
      <w:r xmlns:w="http://schemas.openxmlformats.org/wordprocessingml/2006/main">
        <w:t xml:space="preserve">[40] 反击率</w:t>
      </w:r>
    </w:p>
    <w:p w14:paraId="1ADCA675">
      <w:r xmlns:w="http://schemas.openxmlformats.org/wordprocessingml/2006/main">
        <w:t xml:space="preserve">[41] 眩晕激活率</w:t>
      </w:r>
    </w:p>
    <w:p w14:paraId="3A88FC06">
      <w:r xmlns:w="http://schemas.openxmlformats.org/wordprocessingml/2006/main">
        <w:t xml:space="preserve">[42] 抗眩晕能力</w:t>
      </w:r>
    </w:p>
    <w:p w14:paraId="21D26BCC">
      <w:r xmlns:w="http://schemas.openxmlformats.org/wordprocessingml/2006/main">
        <w:t xml:space="preserve">[43] 移动速度</w:t>
      </w:r>
    </w:p>
    <w:p w14:paraId="30255693">
      <w:r xmlns:w="http://schemas.openxmlformats.org/wordprocessingml/2006/main">
        <w:t xml:space="preserve">[44] 部署速度</w:t>
      </w:r>
    </w:p>
    <w:p w14:paraId="25E09244">
      <w:r xmlns:w="http://schemas.openxmlformats.org/wordprocessingml/2006/main">
        <w:t xml:space="preserve">[45] 行动速度</w:t>
      </w:r>
    </w:p>
    <w:p w14:paraId="7F3481BA">
      <w:r xmlns:w="http://schemas.openxmlformats.org/wordprocessingml/2006/main">
        <w:t xml:space="preserve">[46] 特殊填充量</w:t>
      </w:r>
    </w:p>
    <w:p w14:paraId="708E3D40">
      <w:r xmlns:w="http://schemas.openxmlformats.org/wordprocessingml/2006/main">
        <w:t xml:space="preserve">[47] 特殊招式</w:t>
      </w:r>
    </w:p>
    <w:p w14:paraId="690CE663">
      <w:r xmlns:w="http://schemas.openxmlformats.org/wordprocessingml/2006/main">
        <w:t xml:space="preserve">[48] 姓名</w:t>
      </w:r>
    </w:p>
    <w:p w14:paraId="270289C9">
      <w:r xmlns:w="http://schemas.openxmlformats.org/wordprocessingml/2006/main">
        <w:t xml:space="preserve">[49] 效应</w:t>
      </w:r>
    </w:p>
    <w:p w14:paraId="6DBDB918">
      <w:r xmlns:w="http://schemas.openxmlformats.org/wordprocessingml/2006/main">
        <w:t xml:space="preserve">[50] 奥顿包/花花神</w:t>
      </w:r>
    </w:p>
    <w:p w14:paraId="71013A02">
      <w:r xmlns:w="http://schemas.openxmlformats.org/wordprocessingml/2006/main">
        <w:t xml:space="preserve">[51] 对所有敌人造成3倍魔法伤害。只有发动时处于魅惑状态的敌人才会受到9倍魔法伤害并解除魅惑状态。如果目标在发动时未被魅惑，则有50%的几率使其魅惑。如果目标是大型首领，则破坏灯+1（破坏灯最多可叠加5层）。</w:t>
      </w:r>
    </w:p>
    <w:p w14:paraId="133AB8BC">
      <w:r xmlns:w="http://schemas.openxmlformats.org/wordprocessingml/2006/main">
        <w:t xml:space="preserve">[52] 包奥顿/花花中人+</w:t>
      </w:r>
    </w:p>
    <w:p w14:paraId="5FA16651">
      <w:r xmlns:w="http://schemas.openxmlformats.org/wordprocessingml/2006/main">
        <w:t xml:space="preserve">[53] 对所有敌人造成5倍魔法伤害。对发动时处于魅惑状态的敌人以及处于破防状态的大型首领造成12倍魔法伤害，并移除目标身上的魅惑状态（破防状态不移除）。若目标在发动时未处于魅惑状态，则必定施加魅惑效果（免疫魅惑的敌人不受影响）。若目标是大型首领，则破防灯+2（破防灯最多可叠加5层）。</w:t>
      </w:r>
    </w:p>
    <w:p w14:paraId="060274B8">
      <w:r xmlns:w="http://schemas.openxmlformats.org/wordprocessingml/2006/main">
        <w:t xml:space="preserve">[54] 独特效果</w:t>
      </w:r>
    </w:p>
    <w:p w14:paraId="77E36578">
      <w:r xmlns:w="http://schemas.openxmlformats.org/wordprocessingml/2006/main">
        <w:t xml:space="preserve">[55] 姓名</w:t>
      </w:r>
    </w:p>
    <w:p w14:paraId="02784EE6">
      <w:r xmlns:w="http://schemas.openxmlformats.org/wordprocessingml/2006/main">
        <w:t xml:space="preserve">[56] 效应</w:t>
      </w:r>
    </w:p>
    <w:p w14:paraId="265AC797">
      <w:r xmlns:w="http://schemas.openxmlformats.org/wordprocessingml/2006/main">
        <w:t xml:space="preserve">[57] 战场上盛开的鲜花</w:t>
      </w:r>
    </w:p>
    <w:p w14:paraId="7098919A">
      <w:r xmlns:w="http://schemas.openxmlformats.org/wordprocessingml/2006/main">
        <w:t xml:space="preserve">[58] 自身免疫魅惑效果。当体力低于30%时，自身攻击力提升30%。闪避所有敌人的普通攻击和大型首领的攻击（眩晕状态下除外。如果大型首领的眩晕攻击造成伤害，则仍会受到伤害）。自身不会受到反击。</w:t>
      </w:r>
    </w:p>
    <w:p w14:paraId="7C86F35D">
      <w:r xmlns:w="http://schemas.openxmlformats.org/wordprocessingml/2006/main">
        <w:t xml:space="preserve">[59] 战场上盛开的鲜花+</w:t>
      </w:r>
    </w:p>
    <w:p w14:paraId="769EEC0B">
      <w:r xmlns:w="http://schemas.openxmlformats.org/wordprocessingml/2006/main">
        <w:t xml:space="preserve">[60] 在场上时，所有友军免疫魅惑效果。体力低于50%时，自身攻击力提升50%。闪避所有敌人的普通攻击和大型首领的攻击（眩晕状态下除外。如果大型首领的眩晕攻击造成伤害，则该伤害仍然会生效）。该单位不会受到反击。免疫持续伤害。</w:t>
      </w:r>
    </w:p>
    <w:p w14:paraId="4816BECA">
      <w:r xmlns:w="http://schemas.openxmlformats.org/wordprocessingml/2006/main">
        <w:t xml:space="preserve">[61] 增强图像</w:t>
      </w:r>
    </w:p>
    <w:p w14:paraId="47CF0DE6">
      <w:r xmlns:w="http://schemas.openxmlformats.org/wordprocessingml/2006/main">
        <w:t xml:space="preserve">[62] 在游戏中 †</w:t>
      </w:r>
    </w:p>
    <w:p w14:paraId="170E7FB0">
      <w:r xmlns:w="http://schemas.openxmlformats.org/wordprocessingml/2006/main">
        <w:t xml:space="preserve">[63] 超级力量祭限定SSR，于2025年2月19日维护后在超级力量祭中实装。</w:t>
      </w:r>
    </w:p>
    <w:p w14:paraId="06AAB250">
      <w:r xmlns:w="http://schemas.openxmlformats.org/wordprocessingml/2006/main">
        <w:t xml:space="preserve">[64] 如果与即将实装的瓦伦丁·赛卡的停止时间能力结合使用，或许可以无限期地让团队首领处于 BREAK 状态。</w:t>
      </w:r>
    </w:p>
    <w:p w14:paraId="25885506">
      <w:r xmlns:w="http://schemas.openxmlformats.org/wordprocessingml/2006/main">
        <w:t xml:space="preserve">[65] 来自 B 宇宙部分首领（包括 Olba）和团队首领 Gunagan 的持续伤害也被抵消。</w:t>
      </w:r>
    </w:p>
    <w:p w14:paraId="61B16177">
      <w:r xmlns:w="http://schemas.openxmlformats.org/wordprocessingml/2006/main">
        <w:t xml:space="preserve">[66] 这也适用于 Ero Commander 的攻击，因此在通过捕获获得觉醒点数时，跳过攻击几乎是必不可少的。</w:t>
      </w:r>
    </w:p>
    <w:p w14:paraId="0F920C9D">
      <w:r xmlns:w="http://schemas.openxmlformats.org/wordprocessingml/2006/main">
        <w:t xml:space="preserve">[67] 眩晕期间你会受到伤害，但装备眩晕帽可以轻松抵消这些伤害。在奇尔卡实装时，团队副本内容中还没有符合效果描述中“受到眩晕攻击伤害”条件的大型首领。</w:t>
      </w:r>
    </w:p>
    <w:p w14:paraId="5F85E393">
      <w:r xmlns:w="http://schemas.openxmlformats.org/wordprocessingml/2006/main">
        <w:t xml:space="preserve">[68] 为了充分发挥她的独特能力，仁王纳豆是首要装备，但由于她是双破仙人，效果略有降低。不过，如果你有支援角色千舞春奈，就可以腾出装备栏位来装备其他物品。为了最大程度地发挥她特殊技能的魅惑效果，使用次数至关重要，因此建议给她装备“震慑之虎”或“十姐妹之勇”。与现有的奇露卡不同，她的普通攻击和特殊技能都被视为魔法攻击，所以别忘了给她装备“蜜咬王子”。</w:t>
      </w:r>
    </w:p>
    <w:p w14:paraId="529C6989">
      <w:r xmlns:w="http://schemas.openxmlformats.org/wordprocessingml/2006/main">
        <w:t xml:space="preserve">[69] 如果掩护能力是通过类似“替身树 II”之类的东西激活的，那么回避效果将不起作用，但由于你可以回避对自己的攻击并免疫持续伤害，你将拥有充足的体力，因此这将是一个不错的选择。</w:t>
      </w:r>
    </w:p>
    <w:p w14:paraId="09832342">
      <w:r xmlns:w="http://schemas.openxmlformats.org/wordprocessingml/2006/main">
        <w:t xml:space="preserve">[70] 简单的内容适宜性评估 †</w:t>
      </w:r>
    </w:p>
    <w:p w14:paraId="45CAF9FA">
      <w:r xmlns:w="http://schemas.openxmlformats.org/wordprocessingml/2006/main">
        <w:t xml:space="preserve">[71] 合适的内容、推荐的装备示例、角色发展目标等。</w:t>
      </w:r>
    </w:p>
    <w:p w14:paraId="16A4F562">
      <w:r xmlns:w="http://schemas.openxmlformats.org/wordprocessingml/2006/main">
        <w:t xml:space="preserve">[72] 兼容内容</w:t>
      </w:r>
    </w:p>
    <w:p w14:paraId="40B87BAF">
      <w:r xmlns:w="http://schemas.openxmlformats.org/wordprocessingml/2006/main">
        <w:t xml:space="preserve">[73] 天赋</w:t>
      </w:r>
    </w:p>
    <w:p w14:paraId="177E91B0">
      <w:r xmlns:w="http://schemas.openxmlformats.org/wordprocessingml/2006/main">
        <w:t xml:space="preserve">[74] 简短评论</w:t>
      </w:r>
    </w:p>
    <w:p w14:paraId="0E688209">
      <w:r xmlns:w="http://schemas.openxmlformats.org/wordprocessingml/2006/main">
        <w:t xml:space="preserve">[75] 主线任务 事件任务</w:t>
      </w:r>
    </w:p>
    <w:p w14:paraId="6E72B3C0">
      <w:r xmlns:w="http://schemas.openxmlformats.org/wordprocessingml/2006/main">
        <w:t xml:space="preserve">[76] 一个强大的攻击者，可以消除麻烦的护身符。</w:t>
      </w:r>
    </w:p>
    <w:p w14:paraId="682B1598">
      <w:r xmlns:w="http://schemas.openxmlformats.org/wordprocessingml/2006/main">
        <w:t xml:space="preserve">[77] 突袭战</w:t>
      </w:r>
    </w:p>
    <w:p w14:paraId="7DF22457">
      <w:r xmlns:w="http://schemas.openxmlformats.org/wordprocessingml/2006/main">
        <w:t xml:space="preserve">[78] 最强的 BREAK 灯点亮装置，并且在 BREAK 期间也具有很高的火力（装备示例见下文）</w:t>
      </w:r>
    </w:p>
    <w:p w14:paraId="30AC5C84">
      <w:r xmlns:w="http://schemas.openxmlformats.org/wordprocessingml/2006/main">
        <w:t xml:space="preserve">[79] 湮灭</w:t>
      </w:r>
    </w:p>
    <w:p w14:paraId="4ABC4E6D">
      <w:r xmlns:w="http://schemas.openxmlformats.org/wordprocessingml/2006/main">
        <w:t xml:space="preserve">[80] 范围特殊攻击适合歼灭战。当体力低于一半时，瞬间击杀较弱敌人的门槛降低。</w:t>
      </w:r>
    </w:p>
    <w:p w14:paraId="5D5C2837">
      <w:r xmlns:w="http://schemas.openxmlformats.org/wordprocessingml/2006/main">
        <w:t xml:space="preserve">[81] B宇宙</w:t>
      </w:r>
    </w:p>
    <w:p w14:paraId="07C5530A">
      <w:r xmlns:w="http://schemas.openxmlformats.org/wordprocessingml/2006/main">
        <w:t xml:space="preserve">[82] 魅力免疫对电影挫败感有效，而持续伤害免疫也是一个不错的选择，如果你想拖延与奥尔巴的战斗的话。</w:t>
      </w:r>
    </w:p>
    <w:p w14:paraId="348C7DFB">
      <w:r xmlns:w="http://schemas.openxmlformats.org/wordprocessingml/2006/main">
        <w:t xml:space="preserve">[83] 能力评估指标</w:t>
      </w:r>
    </w:p>
    <w:p w14:paraId="047C8005">
      <w:r xmlns:w="http://schemas.openxmlformats.org/wordprocessingml/2006/main">
        <w:t xml:space="preserve">[84] ◎：优秀内容。最有可能发挥出色。○：合适内容。有较高发挥潜力。△：一般。需要一些技巧才能发挥良好，但选择理由不多。×：不合适内容。由于与内容规则、游戏系统、难度等级等不兼容，难以发挥出色。*2014年3月更新</w:t>
      </w:r>
    </w:p>
    <w:p w14:paraId="4D402FBF">
      <w:r xmlns:w="http://schemas.openxmlformats.org/wordprocessingml/2006/main">
        <w:t xml:space="preserve">[85] 突袭</w:t>
      </w:r>
    </w:p>
    <w:p w14:paraId="2F5C774B">
      <w:r xmlns:w="http://schemas.openxmlformats.org/wordprocessingml/2006/main">
        <w:t xml:space="preserve">[86] 推荐设备示例</w:t>
      </w:r>
    </w:p>
    <w:p w14:paraId="0355964B">
      <w:r xmlns:w="http://schemas.openxmlformats.org/wordprocessingml/2006/main">
        <w:t xml:space="preserve">[87] 主要设备</w:t>
      </w:r>
    </w:p>
    <w:p w14:paraId="5A2940CE">
      <w:r xmlns:w="http://schemas.openxmlformats.org/wordprocessingml/2006/main">
        <w:t xml:space="preserve">[88] 子设备</w:t>
      </w:r>
    </w:p>
    <w:p w14:paraId="582E856C">
      <w:r xmlns:w="http://schemas.openxmlformats.org/wordprocessingml/2006/main">
        <w:t xml:space="preserve">[89] 一件令人愉悦的物品</w:t>
      </w:r>
    </w:p>
    <w:p w14:paraId="5EE9ECDA">
      <w:r xmlns:w="http://schemas.openxmlformats.org/wordprocessingml/2006/main">
        <w:t xml:space="preserve">[90] 发展目标</w:t>
      </w:r>
    </w:p>
    <w:p w14:paraId="26E786CB">
      <w:r xmlns:w="http://schemas.openxmlformats.org/wordprocessingml/2006/main">
        <w:t xml:space="preserve">[91] 突破极限</w:t>
      </w:r>
    </w:p>
    <w:p w14:paraId="2F732634">
      <w:r xmlns:w="http://schemas.openxmlformats.org/wordprocessingml/2006/main">
        <w:t xml:space="preserve">[92] 致命觉醒</w:t>
      </w:r>
    </w:p>
    <w:p w14:paraId="633DA11C">
      <w:r xmlns:w="http://schemas.openxmlformats.org/wordprocessingml/2006/main">
        <w:t xml:space="preserve">[93] 独特的觉醒</w:t>
      </w:r>
    </w:p>
    <w:p w14:paraId="38D9F1E0">
      <w:r xmlns:w="http://schemas.openxmlformats.org/wordprocessingml/2006/main">
        <w:t xml:space="preserve">[94] 行动速度</w:t>
      </w:r>
    </w:p>
    <w:p w14:paraId="17689003">
      <w:r xmlns:w="http://schemas.openxmlformats.org/wordprocessingml/2006/main">
        <w:t xml:space="preserve">[95] 特别收费</w:t>
      </w:r>
    </w:p>
    <w:p w14:paraId="1DD52E41">
      <w:r xmlns:w="http://schemas.openxmlformats.org/wordprocessingml/2006/main">
        <w:t xml:space="preserve">[96] 其他</w:t>
      </w:r>
    </w:p>
    <w:p w14:paraId="6BD5D333">
      <w:r xmlns:w="http://schemas.openxmlformats.org/wordprocessingml/2006/main">
        <w:t xml:space="preserve">[97] 培训费用</w:t>
      </w:r>
    </w:p>
    <w:p w14:paraId="15EAFD53">
      <w:r xmlns:w="http://schemas.openxmlformats.org/wordprocessingml/2006/main">
        <w:t xml:space="preserve">[98] 15% 17次</w:t>
      </w:r>
    </w:p>
    <w:p w14:paraId="55A54115">
      <w:r xmlns:w="http://schemas.openxmlformats.org/wordprocessingml/2006/main">
        <w:t xml:space="preserve">[99] 备注</w:t>
      </w:r>
    </w:p>
    <w:p w14:paraId="27E7D729">
      <w:r xmlns:w="http://schemas.openxmlformats.org/wordprocessingml/2006/main">
        <w:t xml:space="preserve">[100] 对于黄金蜂蜜战斗，请在你的副装备中添加以下物品：普通攻击者装备即可。</w:t>
      </w:r>
    </w:p>
    <w:p w14:paraId="21FC9704">
      <w:r xmlns:w="http://schemas.openxmlformats.org/wordprocessingml/2006/main">
        <w:t xml:space="preserve">[101] *2016年4月更新</w:t>
      </w:r>
    </w:p>
    <w:p w14:paraId="069C27B3">
      <w:r xmlns:w="http://schemas.openxmlformats.org/wordprocessingml/2006/main">
        <w:t xml:space="preserve">[102] 备选版本 †</w:t>
      </w:r>
    </w:p>
    <w:p w14:paraId="07B33DA3">
      <w:r xmlns:w="http://schemas.openxmlformats.org/wordprocessingml/2006/main">
        <w:t xml:space="preserve">[103] 花之奇鲁卡</w:t>
      </w:r>
    </w:p>
    <w:p w14:paraId="6E30D486">
      <w:r xmlns:w="http://schemas.openxmlformats.org/wordprocessingml/2006/main">
        <w:t xml:space="preserve">[104] 仲夏奇鲁卡</w:t>
      </w:r>
    </w:p>
    <w:p w14:paraId="6AD320F3">
      <w:r xmlns:w="http://schemas.openxmlformats.org/wordprocessingml/2006/main">
        <w:t xml:space="preserve">[105] 超能力闪光忍者奇鲁卡</w:t>
      </w:r>
    </w:p>
    <w:p w14:paraId="3C803F70">
      <w:r xmlns:w="http://schemas.openxmlformats.org/wordprocessingml/2006/main">
        <w:t xml:space="preserve">[106] 琐事 †</w:t>
      </w:r>
    </w:p>
    <w:p w14:paraId="1C48CADB">
      <w:r xmlns:w="http://schemas.openxmlformats.org/wordprocessingml/2006/main">
        <w:t xml:space="preserve">[107] 这是《超能力战争》中首次出现超能力变身，也是《战神》系列中非主角角色首次进行超能力变身。（除了《战神》系列之外，《Beatstar Marina》和《Babylonia Nil》也已经进行过这种变身。）</w:t>
      </w:r>
    </w:p>
    <w:p w14:paraId="2E13BA30">
      <w:r xmlns:w="http://schemas.openxmlformats.org/wordprocessingml/2006/main">
        <w:t xml:space="preserve">[108] 这是一种通常来说比较困难的方法，因为它涉及到将定向能量引导到另一个人身上，但莉可莉丝能够适应，因为她原本就是奇尔卡。</w:t>
      </w:r>
    </w:p>
    <w:p w14:paraId="3CEF8715">
      <w:r xmlns:w="http://schemas.openxmlformats.org/wordprocessingml/2006/main">
        <w:t xml:space="preserve">[109] 在《（奇妙的）莉可莉丝大人的（有趣的）仆人生活（超棒！）》中，莉可莉丝提到“在花之忍术方面，奇鲁卡可能比莉可莉丝更有潜力”，而这一说法现在已经以超强变身的形式实现了。</w:t>
      </w:r>
    </w:p>
    <w:p w14:paraId="143930AD">
      <w:r xmlns:w="http://schemas.openxmlformats.org/wordprocessingml/2006/main">
        <w:t xml:space="preserve">[110] 由于主要攻击手段现在是花遁幻术，所以攻击被视为魔法攻击而非物理攻击。她穿泳装时，效果看起来像魔法，但那时也被视为物理攻击吗？细节不必在意！</w:t>
      </w:r>
    </w:p>
    <w:p w14:paraId="27177F20">
      <w:r xmlns:w="http://schemas.openxmlformats.org/wordprocessingml/2006/main">
        <w:t xml:space="preserve">[111] 或许是因为他学会了了解他人的想法以便使用幻术，所以他的语气比平时更加成熟了。</w:t>
      </w:r>
    </w:p>
    <w:p w14:paraId="3DC493C3">
      <w:r xmlns:w="http://schemas.openxmlformats.org/wordprocessingml/2006/main">
        <w:t xml:space="preserve">[112] 虽然这并非变身的必要条件，但或许是由于第一次变身的特殊情况，琪尔卡觉得亲吻莉可莉丝更容易变身，于是开始索吻。然而，莉可莉丝对此并不热衷。毕竟，那是她自己……</w:t>
      </w:r>
    </w:p>
    <w:p w14:paraId="36547EE3">
      <w:r xmlns:w="http://schemas.openxmlformats.org/wordprocessingml/2006/main">
        <w:t xml:space="preserve">[113] 与一般的超级变身不同，除了武器之外，这套服装与原版服装的差别微乎其微，主要体现在颜色变化和一些细节上的细微改动。腰部周围增加了一些布料，及膝袜和左袖变成了白色，一些配饰（例如绳子）的配色方案也发生了变化。</w:t>
      </w:r>
    </w:p>
    <w:p w14:paraId="4DD50001">
      <w:r xmlns:w="http://schemas.openxmlformats.org/wordprocessingml/2006/main">
        <w:t xml:space="preserve">[114] 官方推特账号简介 †</w:t>
      </w:r>
    </w:p>
    <w:p w14:paraId="3256320F">
      <w:r xmlns:w="http://schemas.openxmlformats.org/wordprocessingml/2006/main">
        <w:t xml:space="preserve">[115] 人物介绍</w:t>
      </w:r>
    </w:p>
    <w:p w14:paraId="18F3C711">
      <w:r xmlns:w="http://schemas.openxmlformats.org/wordprocessingml/2006/main">
        <w:t xml:space="preserve">[116] 评论表 †</w:t>
      </w:r>
    </w:p>
    <w:p w14:paraId="6FD00A11">
      <w:r xmlns:w="http://schemas.openxmlformats.org/wordprocessingml/2006/main">
        <w:t xml:space="preserve">[117] 点击打开历史日志列表</w:t>
      </w:r>
    </w:p>
    <w:p w14:paraId="17882588">
      <w:r xmlns:w="http://schemas.openxmlformats.org/wordprocessingml/2006/main">
        <w:t xml:space="preserve">[118] 末尾的数字越小，日志越旧。</w:t>
      </w:r>
    </w:p>
    <w:p w14:paraId="4CF8451E">
      <w:r xmlns:w="http://schemas.openxmlformats.org/wordprocessingml/2006/main">
        <w:t xml:space="preserve">[119]“评论/超级强力闪光忍者奇鲁卡/”没有子页面。</w:t>
      </w:r>
    </w:p>
    <w:p w14:paraId="7583A63A">
      <w:r xmlns:w="http://schemas.openxmlformats.org/wordprocessingml/2006/main">
        <w:t xml:space="preserve">[120] 反过来，既然你可以持续攻击免疫眩晕攻击的 Boss，这是否意味着“防止因体力耗尽而撤退的装备”永远不会实装？（虽然存在一些漏洞，例如闪光忍者无法装备该装备）——[MYyYvWZ6eGM] 2025-02-19 (周三) 20:14:05</w:t>
      </w:r>
    </w:p>
    <w:p w14:paraId="13D7475A">
      <w:r xmlns:w="http://schemas.openxmlformats.org/wordprocessingml/2006/main">
        <w:t xml:space="preserve">[121] 在这种情况下，我认为奇尔卡的描述将更新为“耐力降低停止装备无效”——[PN9J0ZRxJbI] 2025-02-19 (周三) 20:30:36</w:t>
      </w:r>
    </w:p>
    <w:p w14:paraId="0B85F1D4">
      <w:r xmlns:w="http://schemas.openxmlformats.org/wordprocessingml/2006/main">
        <w:t xml:space="preserve">[122] 不只是奇鲁卡，如果你训练他们，捕捉难度也会增加，所以最近我把想让埃罗克玛训练的角色都留在1级一段时间。他们一进场就会跟着埃罗克玛。——[3IMMc6mJzC.] 2025-02-26 (周三) 13:28:00</w:t>
      </w:r>
    </w:p>
    <w:p w14:paraId="2971ED00">
      <w:r xmlns:w="http://schemas.openxmlformats.org/wordprocessingml/2006/main">
        <w:t xml:space="preserve">[123] 开始了！这是平方运算造成的延迟吗？ -- [QmnacyMXrNU] 2025-02-26 (周三) 10:49:08</w:t>
      </w:r>
    </w:p>
    <w:p w14:paraId="38D53E07">
      <w:r xmlns:w="http://schemas.openxmlformats.org/wordprocessingml/2006/main">
        <w:t xml:space="preserve">[124] Chiruka，别用你的超级变身，好吗？ -- [HI4iLsJ1M5s] 2025-02-20 (周四) 00:41:24</w:t>
      </w:r>
    </w:p>
    <w:p w14:paraId="457ED8E0">
      <w:r xmlns:w="http://schemas.openxmlformats.org/wordprocessingml/2006/main">
        <w:t xml:space="preserve">[125] 嗯，他们最初的关系类似于某个弓箭手和小精灵的关系（虽然在那种情况下，死亡倒计时就开始了）——[XKoClbxogTE] 2025-02-21 (周五) 23:50:04</w:t>
      </w:r>
    </w:p>
    <w:p w14:paraId="3434EEE7">
      <w:r xmlns:w="http://schemas.openxmlformats.org/wordprocessingml/2006/main">
        <w:t xml:space="preserve">[126] 我想知道持续伤害免疫是否也适用于古纳根——[LMkMnKHZdsI] 2025-02-19 (周三) 17:40:58</w:t>
      </w:r>
    </w:p>
    <w:p w14:paraId="1B5C0B2B">
      <w:r xmlns:w="http://schemas.openxmlformats.org/wordprocessingml/2006/main">
        <w:t xml:space="preserve">[127] 就这表现而言，我希望他们能增加一个功能，让角色在一定时间内不会因为体力耗尽而被迫撤退。——[Sy3Ahc6D2LY] 2025-02-19 (周三) 19:10:26</w:t>
      </w:r>
    </w:p>
    <w:p w14:paraId="514EE1C1">
      <w:r xmlns:w="http://schemas.openxmlformats.org/wordprocessingml/2006/main">
        <w:t xml:space="preserve">[128] 我原本以为，既然他是纳里卡的同位素，他应该会拥有超强闪电忍者的能力，但他出现的时机实在太出乎意料了——[CMEdb9ugMwY] 2025-02-19 (周三) 18:51:59</w:t>
      </w:r>
    </w:p>
    <w:p w14:paraId="4DCADC96">
      <w:r xmlns:w="http://schemas.openxmlformats.org/wordprocessingml/2006/main">
        <w:t xml:space="preserve">[129] 苍霸之游～士道篇～真是一场视觉盛宴。 -- [sbiC1Kk/sLQ] 2025-02-19 (周三) 19:48:59</w:t>
      </w:r>
    </w:p>
    <w:p w14:paraId="7C523F4C">
      <w:r xmlns:w="http://schemas.openxmlformats.org/wordprocessingml/2006/main">
        <w:t xml:space="preserve">[130] 一股能量直冲胸口——[PFjo9HRld4.] 2025-02-19 (周三) 21:59:54</w:t>
      </w:r>
    </w:p>
    <w:p w14:paraId="5BC87BD6">
      <w:r xmlns:w="http://schemas.openxmlformats.org/wordprocessingml/2006/main">
        <w:t xml:space="preserve">[131] 北极星的特殊能力明确提到了古纳根人的例外情况，因此古纳根人和B级单位很可能也会被纳入无效化范围。——[LOaL4OS.BK.] 2025-02-19 (周三) 23:08:18</w:t>
      </w:r>
    </w:p>
    <w:p w14:paraId="625B45B2">
      <w:r xmlns:w="http://schemas.openxmlformats.org/wordprocessingml/2006/main">
        <w:t xml:space="preserve">[132] 实施初期撰写的文章往往包含许多误解。如果您发现任何误解，请予以更正。——[XPbY3lPcj.A] 2025-02-19 (周三) 23:05:49</w:t>
      </w:r>
    </w:p>
    <w:p w14:paraId="27E9BB95">
      <w:r xmlns:w="http://schemas.openxmlformats.org/wordprocessingml/2006/main">
        <w:t xml:space="preserve">[133] 我也读过那篇文章，但没完全理解。不过，奇露卡的撤退大致分为三种类型：“闪避模式下，体力耗尽时撤退”、“闪避模式下，被眩晕并受到伤害时撤退”以及“在激活闪避模式前被重创后撤退”，对吗？——[PN9J0ZRxJbI] 2025-02-19 (周三) 23:37:19</w:t>
      </w:r>
    </w:p>
    <w:p w14:paraId="58FD6C47">
      <w:r xmlns:w="http://schemas.openxmlformats.org/wordprocessingml/2006/main">
        <w:t xml:space="preserve">[134] 感谢各位的指正和反馈。我原以为这会降低最大耐力，所以效果会不好，但结果发现它实际上会让你刀枪不入…… -- 初稿 [XKoClbxogTE] 2025-02-20 (周四) 12:26:33</w:t>
      </w:r>
    </w:p>
    <w:p w14:paraId="582B22E1">
      <w:r xmlns:w="http://schemas.openxmlformats.org/wordprocessingml/2006/main">
        <w:t xml:space="preserve">[135] 这些傻姑娘们相处得并不好——[PyxdCajZn.Q] 2025-02-20 (周四) 22:36:03</w:t>
      </w:r>
    </w:p>
    <w:p w14:paraId="16C5BE19">
      <w:r xmlns:w="http://schemas.openxmlformats.org/wordprocessingml/2006/main">
        <w:t xml:space="preserve">[136] 棘手的是，情况并非总是如此——[Gxe7mYUxnNI] 2025-02-20 (周四) 17:45:20</w:t>
      </w:r>
    </w:p>
    <w:p w14:paraId="65B81C45">
      <w:r xmlns:w="http://schemas.openxmlformats.org/wordprocessingml/2006/main">
        <w:t xml:space="preserve">[137] 它们通常处于变形状态，但有时也能看到它们变形前的正常状态…… -- [k5CFB90ZJZM] 2025-02-21 (周五) 15:46:10</w:t>
      </w:r>
    </w:p>
    <w:p w14:paraId="2349BDAB">
      <w:r xmlns:w="http://schemas.openxmlformats.org/wordprocessingml/2006/main">
        <w:t xml:space="preserve">[138] 上半身的插图不错，但轮廓给人一种狂热的感觉，这很棒——[J4XIy2cNuXI] 2025-02-20 (周四) 22:08:37</w:t>
      </w:r>
    </w:p>
    <w:p w14:paraId="199D6999">
      <w:r xmlns:w="http://schemas.openxmlformats.org/wordprocessingml/2006/main">
        <w:t xml:space="preserve">[139] 我通常只从超级扭蛋里抽到花苞，但这是我第一次从普通扭蛋里抽到。本来因为花苞不够，我都准备放弃了，不过还好抽到了。——[ZeMs/YFO0jY] 2025-02-20 (周四) 12:56:26</w:t>
      </w:r>
    </w:p>
    <w:p w14:paraId="1D021D91">
      <w:r xmlns:w="http://schemas.openxmlformats.org/wordprocessingml/2006/main">
        <w:t xml:space="preserve">[140] 由于正常的体力消耗，攻击力下降是可以理解的，但正如你所预期的，对于一个拥有超能力的角色来说，它的威力确实非常惊人。——[yXx.79m9ulw] 2025-02-20 (周四) 17:57:36</w:t>
      </w:r>
    </w:p>
    <w:p w14:paraId="156B741E">
      <w:r xmlns:w="http://schemas.openxmlformats.org/wordprocessingml/2006/main">
        <w:t xml:space="preserve">[141] 我想要的东西11次都没抽到，其中4次还是节日角色，我真是太伤心了……失败了这么多次，完全是虚惊一场。——[pMQL1pty356] 2025-02-21 (周五) 00:54:09</w:t>
      </w:r>
    </w:p>
    <w:p w14:paraId="115CEE0D">
      <w:r xmlns:w="http://schemas.openxmlformats.org/wordprocessingml/2006/main">
        <w:t xml:space="preserve">[142] 我想知道如果我用替身树II保护它们，它们是否还能躲避攻击——[FD99abrpwio] 2025-02-21 (周五) 20:04:38</w:t>
      </w:r>
    </w:p>
    <w:p w14:paraId="64A23813">
      <w:r xmlns:w="http://schemas.openxmlformats.org/wordprocessingml/2006/main">
        <w:t xml:space="preserve">[143] 或许是因为这是和Honey的团队战，但它的破防速度和伤害都感觉有点过于突出。它自身的12倍伤害倍率、破防能力、无效化和时间停止技能的组合产生了协同效应，使得分数飙升。——[xr/q2oTMXqw] 2025-04-05 (周六) 19:26:58</w:t>
      </w:r>
    </w:p>
    <w:p w14:paraId="1497EC4C">
      <w:r xmlns:w="http://schemas.openxmlformats.org/wordprocessingml/2006/main">
        <w:t xml:space="preserve">[144] 如果时贞娶了三姐妹中的一位，另外两位也会随之而来（因为她们与彼岸花有关联，而且是继女），还有白明和她的母亲，这对时贞来说将是一个相当大的挑战。——[pqT3abxR6Eo] 2026-01-16 (周五) 22:17:52</w:t>
      </w:r>
    </w:p>
    <w:p w14:paraId="0BF41785">
      <w:r xmlns:w="http://schemas.openxmlformats.org/wordprocessingml/2006/main">
        <w:t xml:space="preserve">[145] ←使用棋盘前请务必阅读规则。</w:t>
      </w:r>
    </w:p>
    <w:p w14:paraId="60DFCE73">
      <w:r xmlns:w="http://schemas.openxmlformats.org/wordprocessingml/2006/main">
        <w:t xml:space="preserve">[146] 关于规则 †</w:t>
      </w:r>
    </w:p>
    <w:p w14:paraId="17C90ADA">
      <w:r xmlns:w="http://schemas.openxmlformats.org/wordprocessingml/2006/main">
        <w:t xml:space="preserve">[147] 请不要抱怨或批评页面编辑者。如果您对其他人的编辑有意见，请通过“提供替代方案”或“自行编辑”的方式进行建设性沟通。</w:t>
      </w:r>
    </w:p>
    <w:p w14:paraId="13C2A338">
      <w:r xmlns:w="http://schemas.openxmlformats.org/wordprocessingml/2006/main">
        <w:t xml:space="preserve">[148] 不要发布个人网站或其他禁止未经授权链接的网站的网址。</w:t>
      </w:r>
    </w:p>
    <w:p w14:paraId="5326BC71">
      <w:r xmlns:w="http://schemas.openxmlformats.org/wordprocessingml/2006/main">
        <w:t xml:space="preserve">[149] 关于违反规则的帖子 †</w:t>
      </w:r>
    </w:p>
    <w:p w14:paraId="40BD8711">
      <w:r xmlns:w="http://schemas.openxmlformats.org/wordprocessingml/2006/main">
        <w:t xml:space="preserve">[150] 禁止发布以下类型的帖子，因为它们容易造成干扰。</w:t>
      </w:r>
    </w:p>
    <w:p w14:paraId="46C27588">
      <w:r xmlns:w="http://schemas.openxmlformats.org/wordprocessingml/2006/main">
        <w:t xml:space="preserve">[151]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5B2A5101">
      <w:r xmlns:w="http://schemas.openxmlformats.org/wordprocessingml/2006/main">
        <w:t xml:space="preserve">[152] 其他包括使用此维基的人、官方管理员、艺术家、配音演员、现实生活中的个人以及 Twitter 用户等团体。</w:t>
      </w:r>
    </w:p>
    <w:p w14:paraId="2EBACDEF">
      <w:r xmlns:w="http://schemas.openxmlformats.org/wordprocessingml/2006/main">
        <w:t xml:space="preserve">[153] 关于向管理层提交的帖子，我们容忍可以解释为用户反馈的评论，例如“我希望他们改进这一点”、“我希望他们尽快修复错误”和“维护时间太长了”，但我们不容忍使用辱骂性语言贬低管理层。</w:t>
      </w:r>
    </w:p>
    <w:p w14:paraId="1A0E283D">
      <w:r xmlns:w="http://schemas.openxmlformats.org/wordprocessingml/2006/main">
        <w:t xml:space="preserve">[154] 将讨论和意见交流视为“诽谤或对抗他人”是错误的。然而，在讨论或意见交流中使用辱骂性语言、贬低他人、挑衅他人或在缺乏明确证据的情况下发表言论，都是违法行为。说话时务必注意自己的言辞。</w:t>
      </w:r>
    </w:p>
    <w:p w14:paraId="49D9FEEA">
      <w:r xmlns:w="http://schemas.openxmlformats.org/wordprocessingml/2006/main">
        <w:t xml:space="preserve">[155] 攻击性评论是指使用“做这个”或“做那个”等强烈命令、“使用粗俗语言”、“居高临下”或“挑衅”的评论。</w:t>
      </w:r>
    </w:p>
    <w:p w14:paraId="2C4AA7CC">
      <w:r xmlns:w="http://schemas.openxmlformats.org/wordprocessingml/2006/main">
        <w:t xml:space="preserve">[156] 禁止发布冒犯现有玩家的帖子，例如“还有人玩这个游戏吗？”或“这游戏已经凉了”。这并不意味着您完全不能发表任何负面言论，而是指那些超出单纯负面评价范围，构成诽谤或诋毁的帖子将被禁止发布。</w:t>
      </w:r>
    </w:p>
    <w:p w14:paraId="10FE86DA">
      <w:r xmlns:w="http://schemas.openxmlformats.org/wordprocessingml/2006/main">
        <w:t xml:space="preserve">[157] 公开羞辱他人，包括泄露他人的游戏内名称或UID</w:t>
      </w:r>
    </w:p>
    <w:p w14:paraId="729CBF2F">
      <w:r xmlns:w="http://schemas.openxmlformats.org/wordprocessingml/2006/main">
        <w:t xml:space="preserve">[158] 但是，允许分享有助于完成此游戏的信息和视频。</w:t>
      </w:r>
    </w:p>
    <w:p w14:paraId="0DC9B8A5">
      <w:r xmlns:w="http://schemas.openxmlformats.org/wordprocessingml/2006/main">
        <w:t xml:space="preserve">[159] 参考其他应用程序</w:t>
      </w:r>
    </w:p>
    <w:p w14:paraId="5FE706D1">
      <w:r xmlns:w="http://schemas.openxmlformats.org/wordprocessingml/2006/main">
        <w:t xml:space="preserve">[160] 在多个论坛上多次发帖</w:t>
      </w:r>
    </w:p>
    <w:p w14:paraId="562CA2CD">
      <w:r xmlns:w="http://schemas.openxmlformats.org/wordprocessingml/2006/main">
        <w:t xml:space="preserve">[161] 写一串无意义的字符</w:t>
      </w:r>
    </w:p>
    <w:p w14:paraId="51E69BC5">
      <w:r xmlns:w="http://schemas.openxmlformats.org/wordprocessingml/2006/main">
        <w:t xml:space="preserve">[162] 关于作弊和利用漏洞的帖子</w:t>
      </w:r>
    </w:p>
    <w:p w14:paraId="304D12B5">
      <w:r xmlns:w="http://schemas.openxmlformats.org/wordprocessingml/2006/main">
        <w:t xml:space="preserve">[163] 最好的办法是忽略违反规则的帖子。上钩或反驳只会让事情变得更糟。</w:t>
      </w:r>
    </w:p>
    <w:p w14:paraId="2D6169A8">
      <w:r xmlns:w="http://schemas.openxmlformats.org/wordprocessingml/2006/main">
        <w:t xml:space="preserve">[164] *在上述规则中，“诽谤”指的是在没有客观证据的情况下诋毁和贬低他人。将所有批评性文章都归为“诽谤”是不正确的，所以请务必谨慎。</w:t>
      </w:r>
    </w:p>
    <w:p w14:paraId="0FD20510">
      <w:r xmlns:w="http://schemas.openxmlformats.org/wordprocessingml/2006/main">
        <w:t xml:space="preserve">[165] 关于修改和删除发帖日志 †</w:t>
      </w:r>
    </w:p>
    <w:p w14:paraId="24BC6069">
      <w:r xmlns:w="http://schemas.openxmlformats.org/wordprocessingml/2006/main">
        <w:t xml:space="preserve">[166] 但是，允许更正印刷错误、遗漏和字体颜色。（他人出于善意所做的更正也允许。）</w:t>
      </w:r>
    </w:p>
    <w:p w14:paraId="6570E770">
      <w:r xmlns:w="http://schemas.openxmlformats.org/wordprocessingml/2006/main">
        <w:t xml:space="preserve">[167] 作为例外情况，您可以删除自己的帖子，但事后必须向管理员报告。此外，删除时，请将整个评论替换为以下文本，而不是完全删除：&amp;color(#ff0000){''发帖人已删除''};</w:t>
      </w:r>
    </w:p>
    <w:p w14:paraId="1506A2D9">
      <w:r xmlns:w="http://schemas.openxmlformats.org/wordprocessingml/2006/main">
        <w:t xml:space="preserve">[168] 关于评论违反规则的帖子 †</w:t>
      </w:r>
    </w:p>
    <w:p w14:paraId="1EDFD41E">
      <w:r xmlns:w="http://schemas.openxmlformats.org/wordprocessingml/2006/main">
        <w:t xml:space="preserve">[169] 您可以自行评论删除上述任何违反规则的评论，无需管理员许可。但是，评论删除后，请务必在“违规举报公告板”上进行举报。请使用“违规举报公告板”上的举报模板。</w:t>
      </w:r>
    </w:p>
    <w:p w14:paraId="2B34A8B0">
      <w:r xmlns:w="http://schemas.openxmlformats.org/wordprocessingml/2006/main">
        <w:t xml:space="preserve">[170] 未经 CO 举报公告板举报而被删除的帖子将被恢复，而删除帖子的人将受到处罚。</w:t>
      </w:r>
    </w:p>
    <w:p w14:paraId="02A84C26">
      <w:r xmlns:w="http://schemas.openxmlformats.org/wordprocessingml/2006/main">
        <w:t xml:space="preserve">[171] 如果您反复向 CO 举报公告板举报不违反规则的帖子，我们将认为您是自私的，并将对您实施发帖和编辑限制。</w:t>
      </w:r>
    </w:p>
    <w:p w14:paraId="0C330D45">
      <w:r xmlns:w="http://schemas.openxmlformats.org/wordprocessingml/2006/main">
        <w:t xml:space="preserve">[172] 在 CO 报告公告板上，不构成违规的报告可由管理员酌情恢复。</w:t>
      </w:r>
    </w:p>
    <w:p w14:paraId="2025A0A8">
      <w:r xmlns:w="http://schemas.openxmlformats.org/wordprocessingml/2006/main">
        <w:t xml:space="preserve">[173] 我们再次要求您不要评论那些并未违反规则的评论。（例如，诸如“虽然不违反规则，但显然是在挑衅”、“恶作剧”或“评论整个帖子”之类的主观判断。）</w:t>
      </w:r>
    </w:p>
    <w:p w14:paraId="1BDE3AFD">
      <w:r xmlns:w="http://schemas.openxmlformats.org/wordprocessingml/2006/main">
        <w:t xml:space="preserve">[174] 关于不违反规则但“冒犯性”的帖子 †</w:t>
      </w:r>
    </w:p>
    <w:p w14:paraId="04D42DC0">
      <w:r xmlns:w="http://schemas.openxmlformats.org/wordprocessingml/2006/main">
        <w:t xml:space="preserve">[175] 即使帖子内容具有冒犯性，除非违反版规，否则不会被删除。由于每个人对冒犯性的接受程度不同，请使用 NGID 功能隐藏评论，而不是争论或恶意挑衅。</w:t>
      </w:r>
    </w:p>
    <w:p w14:paraId="7862BDAB">
      <w:r xmlns:w="http://schemas.openxmlformats.org/wordprocessingml/2006/main">
        <w:t xml:space="preserve">[176] 挑衅难道不是一种违规行为吗？†</w:t>
      </w:r>
    </w:p>
    <w:p w14:paraId="736AF6AF">
      <w:r xmlns:w="http://schemas.openxmlformats.org/wordprocessingml/2006/main">
        <w:t xml:space="preserve">[177] 每个人对“煽动性言论”的定义都大相径庭，因此我们不认为这是违规行为。如果您认为某条评论具有煽动性，请使用 NGID 功能将其隐藏。</w:t>
      </w:r>
    </w:p>
    <w:p w14:paraId="24A9CB25">
      <w:r xmlns:w="http://schemas.openxmlformats.org/wordprocessingml/2006/main">
        <w:t xml:space="preserve">[178] 抱怨难道不算违法吗？†</w:t>
      </w:r>
    </w:p>
    <w:p w14:paraId="7469F1AB">
      <w:r xmlns:w="http://schemas.openxmlformats.org/wordprocessingml/2006/main">
        <w:t xml:space="preserve">[179] 一般而言，抱怨本身并不构成违规。但是，针对本作品的负面宣传、诽谤、辱骂性语言以及超出抱怨范围的对抗性言论均构成违规。如果您认为抱怨内容冒犯了您，请使用 NGID 功能隐藏相关评论。</w:t>
      </w:r>
    </w:p>
    <w:p w14:paraId="49C47368">
      <w:r xmlns:w="http://schemas.openxmlformats.org/wordprocessingml/2006/main">
        <w:t xml:space="preserve">[180] 如果您不确定某个帖子是否违反规则，该怎么办？ †</w:t>
      </w:r>
    </w:p>
    <w:p w14:paraId="3F39B843">
      <w:r xmlns:w="http://schemas.openxmlformats.org/wordprocessingml/2006/main">
        <w:t xml:space="preserve">[181] 有些帖子内容含糊不清，难以判断是否违规。评论删除这类含糊不清的帖子可能会导致问题，所以请不要评论删除，而是使用 NGID 功能将评论隐藏起来。</w:t>
      </w:r>
    </w:p>
    <w:p w14:paraId="393B8A81">
      <w:r xmlns:w="http://schemas.openxmlformats.org/wordprocessingml/2006/main">
        <w:t xml:space="preserve">[182] 对屡犯者的处罚 †</w:t>
      </w:r>
    </w:p>
    <w:p w14:paraId="7E0CECAA">
      <w:r xmlns:w="http://schemas.openxmlformats.org/wordprocessingml/2006/main">
        <w:t xml:space="preserve">[183] 反复违反规则或发布特别恶意的帖子，管理员可酌情予以处罚，例如“禁止访问”或“限制发帖”。</w:t>
      </w:r>
    </w:p>
    <w:p w14:paraId="27186FF5">
      <w:r xmlns:w="http://schemas.openxmlformats.org/wordprocessingml/2006/main">
        <w:t xml:space="preserve">[184] 如果您对进一步改进有任何建议，请通过 Wiki 管理公告板与我们联系。</w:t>
      </w:r>
    </w:p>
    <w:p w14:paraId="01917E0A"/>
    <w:p w14:paraId="4DC7FD97">
      <w:r xmlns:w="http://schemas.openxmlformats.org/wordprocessingml/2006/main">
        <w:rPr>
          <w:b/>
        </w:rPr>
        <w:t xml:space="preserve">A286</w:t>
      </w:r>
    </w:p>
    <w:p w14:paraId="2804BBEC">
      <w:r xmlns:w="http://schemas.openxmlformats.org/wordprocessingml/2006/main">
        <w:t xml:space="preserve">[0] 索引：所有角色 | SSR 角色 | SR 角色 | R 角色</w:t>
      </w:r>
    </w:p>
    <w:p w14:paraId="1E71FDB1">
      <w:r xmlns:w="http://schemas.openxmlformats.org/wordprocessingml/2006/main">
        <w:t xml:space="preserve">[1] 基本信息</w:t>
      </w:r>
    </w:p>
    <w:p w14:paraId="72FA8F9D">
      <w:r xmlns:w="http://schemas.openxmlformats.org/wordprocessingml/2006/main">
        <w:t xml:space="preserve">[2] 如何将任意远程角色部署到前排</w:t>
      </w:r>
    </w:p>
    <w:p w14:paraId="10D6592A">
      <w:r xmlns:w="http://schemas.openxmlformats.org/wordprocessingml/2006/main">
        <w:t xml:space="preserve">[3] 内容适用性简易评估</w:t>
      </w:r>
    </w:p>
    <w:p w14:paraId="37D46C08">
      <w:r xmlns:w="http://schemas.openxmlformats.org/wordprocessingml/2006/main">
        <w:t xml:space="preserve">[4] 替代版本</w:t>
      </w:r>
    </w:p>
    <w:p w14:paraId="62D984AD">
      <w:r xmlns:w="http://schemas.openxmlformats.org/wordprocessingml/2006/main">
        <w:t xml:space="preserve">[5] 琐事</w:t>
      </w:r>
    </w:p>
    <w:p w14:paraId="63C2BAB6">
      <w:r xmlns:w="http://schemas.openxmlformats.org/wordprocessingml/2006/main">
        <w:t xml:space="preserve">[6] 官方推特账号介绍</w:t>
      </w:r>
    </w:p>
    <w:p w14:paraId="11A54BDE">
      <w:r xmlns:w="http://schemas.openxmlformats.org/wordprocessingml/2006/main">
        <w:t xml:space="preserve">[7] 评论表单</w:t>
      </w:r>
    </w:p>
    <w:p w14:paraId="40A7CF27">
      <w:r xmlns:w="http://schemas.openxmlformats.org/wordprocessingml/2006/main">
        <w:t xml:space="preserve">[8] 基本信息 †</w:t>
      </w:r>
    </w:p>
    <w:p w14:paraId="2DF11BE9">
      <w:r xmlns:w="http://schemas.openxmlformats.org/wordprocessingml/2006/main">
        <w:t xml:space="preserve">[9] 变换图像</w:t>
      </w:r>
    </w:p>
    <w:p w14:paraId="140FAF03">
      <w:r xmlns:w="http://schemas.openxmlformats.org/wordprocessingml/2006/main">
        <w:t xml:space="preserve">[10] 简介</w:t>
      </w:r>
    </w:p>
    <w:p w14:paraId="0A4B7007">
      <w:r xmlns:w="http://schemas.openxmlformats.org/wordprocessingml/2006/main">
        <w:t xml:space="preserve">[11] 姓名</w:t>
      </w:r>
    </w:p>
    <w:p w14:paraId="03AA8258">
      <w:r xmlns:w="http://schemas.openxmlformats.org/wordprocessingml/2006/main">
        <w:t xml:space="preserve">[12] 超强闪光忍者纳里卡</w:t>
      </w:r>
    </w:p>
    <w:p w14:paraId="1BE57A3B">
      <w:r xmlns:w="http://schemas.openxmlformats.org/wordprocessingml/2006/main">
        <w:t xml:space="preserve">[13] 真实姓名</w:t>
      </w:r>
    </w:p>
    <w:p w14:paraId="4FCB808A">
      <w:r xmlns:w="http://schemas.openxmlformats.org/wordprocessingml/2006/main">
        <w:t xml:space="preserve">[14] 志道成香</w:t>
      </w:r>
    </w:p>
    <w:p w14:paraId="0D822B09">
      <w:r xmlns:w="http://schemas.openxmlformats.org/wordprocessingml/2006/main">
        <w:t xml:space="preserve">[15] 稀有度</w:t>
      </w:r>
    </w:p>
    <w:p w14:paraId="775833DE">
      <w:r xmlns:w="http://schemas.openxmlformats.org/wordprocessingml/2006/main">
        <w:t xml:space="preserve">[16] 普通攻击</w:t>
      </w:r>
    </w:p>
    <w:p w14:paraId="3A194312">
      <w:r xmlns:w="http://schemas.openxmlformats.org/wordprocessingml/2006/main">
        <w:t xml:space="preserve">[17] 远程攻击（物理）</w:t>
      </w:r>
    </w:p>
    <w:p w14:paraId="79C04A94">
      <w:r xmlns:w="http://schemas.openxmlformats.org/wordprocessingml/2006/main">
        <w:t xml:space="preserve">[18] 附属派系</w:t>
      </w:r>
    </w:p>
    <w:p w14:paraId="5E8EE798">
      <w:r xmlns:w="http://schemas.openxmlformats.org/wordprocessingml/2006/main">
        <w:t xml:space="preserve">[19] 仙人（Soha）</w:t>
      </w:r>
    </w:p>
    <w:p w14:paraId="1554D963">
      <w:r xmlns:w="http://schemas.openxmlformats.org/wordprocessingml/2006/main">
        <w:t xml:space="preserve">[20] 特殊属性</w:t>
      </w:r>
    </w:p>
    <w:p w14:paraId="209C2D13">
      <w:r xmlns:w="http://schemas.openxmlformats.org/wordprocessingml/2006/main">
        <w:t xml:space="preserve">[21] 超级兴奋</w:t>
      </w:r>
    </w:p>
    <w:p w14:paraId="55B456EF">
      <w:r xmlns:w="http://schemas.openxmlformats.org/wordprocessingml/2006/main">
        <w:t xml:space="preserve">[22] 青叶铃檎</w:t>
      </w:r>
    </w:p>
    <w:p w14:paraId="15DC890C">
      <w:r xmlns:w="http://schemas.openxmlformats.org/wordprocessingml/2006/main">
        <w:t xml:space="preserve">[23] 插图</w:t>
      </w:r>
    </w:p>
    <w:p w14:paraId="6E5FDE1D">
      <w:r xmlns:w="http://schemas.openxmlformats.org/wordprocessingml/2006/main">
        <w:t xml:space="preserve">[24] 饭团君</w:t>
      </w:r>
    </w:p>
    <w:p w14:paraId="694604C2">
      <w:r xmlns:w="http://schemas.openxmlformats.org/wordprocessingml/2006/main">
        <w:t xml:space="preserve">[25] SD字符</w:t>
      </w:r>
    </w:p>
    <w:p w14:paraId="074B4EDC">
      <w:r xmlns:w="http://schemas.openxmlformats.org/wordprocessingml/2006/main">
        <w:t xml:space="preserve">[26] 风味文字</w:t>
      </w:r>
    </w:p>
    <w:p w14:paraId="5825D5CF">
      <w:r xmlns:w="http://schemas.openxmlformats.org/wordprocessingml/2006/main">
        <w:t xml:space="preserve">[27] “这就是我的新力量！划破天际的绯红利刃，超强闪光忍者娜丽卡，登场啦！”娜丽卡变身成了超强闪光忍者。她展现出了上弦之王狮堂家后裔应有的天赋。她使用变幻莫测的武器PERO-EX，发动了变化多端的攻击，足以对付任何敌人。一切交给超强闪光忍者娜丽卡吧！！</w:t>
      </w:r>
    </w:p>
    <w:p w14:paraId="50101018">
      <w:r xmlns:w="http://schemas.openxmlformats.org/wordprocessingml/2006/main">
        <w:t xml:space="preserve">[28] 如何获得</w:t>
      </w:r>
    </w:p>
    <w:p w14:paraId="34F42FB6">
      <w:r xmlns:w="http://schemas.openxmlformats.org/wordprocessingml/2006/main">
        <w:t xml:space="preserve">[29] 超级力量节日扭蛋</w:t>
      </w:r>
    </w:p>
    <w:p w14:paraId="76AACE4B">
      <w:r xmlns:w="http://schemas.openxmlformats.org/wordprocessingml/2006/main">
        <w:t xml:space="preserve">[30] 基础属性（⭐︎1）* 每提升一个⭐︎，属性值增加50%，⭐︎5时为⭐︎1值的3倍。</w:t>
      </w:r>
    </w:p>
    <w:p w14:paraId="6267AA40">
      <w:r xmlns:w="http://schemas.openxmlformats.org/wordprocessingml/2006/main">
        <w:t xml:space="preserve">[31] 级</w:t>
      </w:r>
    </w:p>
    <w:p w14:paraId="64B71A4C">
      <w:r xmlns:w="http://schemas.openxmlformats.org/wordprocessingml/2006/main">
        <w:t xml:space="preserve">[32] 耐力</w:t>
      </w:r>
    </w:p>
    <w:p w14:paraId="0F6AD994">
      <w:r xmlns:w="http://schemas.openxmlformats.org/wordprocessingml/2006/main">
        <w:t xml:space="preserve">[33] 攻击力</w:t>
      </w:r>
    </w:p>
    <w:p w14:paraId="10955D58">
      <w:r xmlns:w="http://schemas.openxmlformats.org/wordprocessingml/2006/main">
        <w:t xml:space="preserve">[34] 防御能力</w:t>
      </w:r>
    </w:p>
    <w:p w14:paraId="46586869">
      <w:r xmlns:w="http://schemas.openxmlformats.org/wordprocessingml/2006/main">
        <w:t xml:space="preserve">[35] 魔力</w:t>
      </w:r>
    </w:p>
    <w:p w14:paraId="730C5350">
      <w:r xmlns:w="http://schemas.openxmlformats.org/wordprocessingml/2006/main">
        <w:t xml:space="preserve">[36] 魔法抗性</w:t>
      </w:r>
    </w:p>
    <w:p w14:paraId="6B6384C2">
      <w:r xmlns:w="http://schemas.openxmlformats.org/wordprocessingml/2006/main">
        <w:t xml:space="preserve">[37] 详细状态</w:t>
      </w:r>
    </w:p>
    <w:p w14:paraId="6A3BB72C">
      <w:r xmlns:w="http://schemas.openxmlformats.org/wordprocessingml/2006/main">
        <w:t xml:space="preserve">[38] 准确性</w:t>
      </w:r>
    </w:p>
    <w:p w14:paraId="52527143">
      <w:r xmlns:w="http://schemas.openxmlformats.org/wordprocessingml/2006/main">
        <w:t xml:space="preserve">[39] 回避能力</w:t>
      </w:r>
    </w:p>
    <w:p w14:paraId="734415D1">
      <w:r xmlns:w="http://schemas.openxmlformats.org/wordprocessingml/2006/main">
        <w:t xml:space="preserve">[40] 连击率</w:t>
      </w:r>
    </w:p>
    <w:p w14:paraId="1FDCDDE8">
      <w:r xmlns:w="http://schemas.openxmlformats.org/wordprocessingml/2006/main">
        <w:t xml:space="preserve">[41] 反击率</w:t>
      </w:r>
    </w:p>
    <w:p w14:paraId="5799C3C8">
      <w:r xmlns:w="http://schemas.openxmlformats.org/wordprocessingml/2006/main">
        <w:t xml:space="preserve">[42] 眩晕激活率</w:t>
      </w:r>
    </w:p>
    <w:p w14:paraId="02453F78">
      <w:r xmlns:w="http://schemas.openxmlformats.org/wordprocessingml/2006/main">
        <w:t xml:space="preserve">[43] 抗眩晕能力</w:t>
      </w:r>
    </w:p>
    <w:p w14:paraId="6D51A652">
      <w:r xmlns:w="http://schemas.openxmlformats.org/wordprocessingml/2006/main">
        <w:t xml:space="preserve">[44] 移动速度</w:t>
      </w:r>
    </w:p>
    <w:p w14:paraId="6B7B6B4A">
      <w:r xmlns:w="http://schemas.openxmlformats.org/wordprocessingml/2006/main">
        <w:t xml:space="preserve">[45] 部署速度</w:t>
      </w:r>
    </w:p>
    <w:p w14:paraId="7725B852">
      <w:r xmlns:w="http://schemas.openxmlformats.org/wordprocessingml/2006/main">
        <w:t xml:space="preserve">[46] 行动速度</w:t>
      </w:r>
    </w:p>
    <w:p w14:paraId="3B0A40C5">
      <w:r xmlns:w="http://schemas.openxmlformats.org/wordprocessingml/2006/main">
        <w:t xml:space="preserve">[47] 特殊填充量</w:t>
      </w:r>
    </w:p>
    <w:p w14:paraId="2EC9A3B6">
      <w:r xmlns:w="http://schemas.openxmlformats.org/wordprocessingml/2006/main">
        <w:t xml:space="preserve">[48] 特殊招式</w:t>
      </w:r>
    </w:p>
    <w:p w14:paraId="4A45A26C">
      <w:r xmlns:w="http://schemas.openxmlformats.org/wordprocessingml/2006/main">
        <w:t xml:space="preserve">[49] 姓名</w:t>
      </w:r>
    </w:p>
    <w:p w14:paraId="6817A3C4">
      <w:r xmlns:w="http://schemas.openxmlformats.org/wordprocessingml/2006/main">
        <w:t xml:space="preserve">[50] 效应</w:t>
      </w:r>
    </w:p>
    <w:p w14:paraId="48614EFA">
      <w:r xmlns:w="http://schemas.openxmlformats.org/wordprocessingml/2006/main">
        <w:t xml:space="preserve">[51] 真红波仙库</w:t>
      </w:r>
    </w:p>
    <w:p w14:paraId="240757CD">
      <w:r xmlns:w="http://schemas.openxmlformats.org/wordprocessingml/2006/main">
        <w:t xml:space="preserve">[52] 对所有敌人造成双倍魔法伤害。目标越少，伤害越高（最高伤害提升至6倍）。每秒造成1%伤害，持续15秒。每秒对自身造成0.5%伤害，持续10秒。</w:t>
      </w:r>
    </w:p>
    <w:p w14:paraId="0EE320ED">
      <w:r xmlns:w="http://schemas.openxmlformats.org/wordprocessingml/2006/main">
        <w:t xml:space="preserve">[53] 真红 Hasenku+</w:t>
      </w:r>
    </w:p>
    <w:p w14:paraId="49164099">
      <w:r xmlns:w="http://schemas.openxmlformats.org/wordprocessingml/2006/main">
        <w:t xml:space="preserve">[54] 对所有敌人造成4倍魔法伤害。目标越少，伤害越高（最高伤害提升至9倍）。每秒造成1%伤害，持续15秒。每秒对自身造成0.5%伤害，持续10秒。</w:t>
      </w:r>
    </w:p>
    <w:p w14:paraId="75177294">
      <w:r xmlns:w="http://schemas.openxmlformats.org/wordprocessingml/2006/main">
        <w:t xml:space="preserve">[55] 独特效果</w:t>
      </w:r>
    </w:p>
    <w:p w14:paraId="1054E104">
      <w:r xmlns:w="http://schemas.openxmlformats.org/wordprocessingml/2006/main">
        <w:t xml:space="preserve">[56] 姓名</w:t>
      </w:r>
    </w:p>
    <w:p w14:paraId="1317D217">
      <w:r xmlns:w="http://schemas.openxmlformats.org/wordprocessingml/2006/main">
        <w:t xml:space="preserve">[57] 效应</w:t>
      </w:r>
    </w:p>
    <w:p w14:paraId="36DDE73A">
      <w:r xmlns:w="http://schemas.openxmlformats.org/wordprocessingml/2006/main">
        <w:t xml:space="preserve">[58] 上阶武士的骄傲</w:t>
      </w:r>
    </w:p>
    <w:p w14:paraId="0590DFFD">
      <w:r xmlns:w="http://schemas.openxmlformats.org/wordprocessingml/2006/main">
        <w:t xml:space="preserve">[59] 体力随时间推移的消耗量在达到 15% 时停止（使用 Honey Zippo 复活后无效）</w:t>
      </w:r>
    </w:p>
    <w:p w14:paraId="7B9DE436">
      <w:r xmlns:w="http://schemas.openxmlformats.org/wordprocessingml/2006/main">
        <w:t xml:space="preserve">[60] 上层阶级的骄傲+</w:t>
      </w:r>
    </w:p>
    <w:p w14:paraId="0E99E635">
      <w:r xmlns:w="http://schemas.openxmlformats.org/wordprocessingml/2006/main">
        <w:t xml:space="preserve">[61] 体力随时间推移的消耗在达到 25% 时停止（使用 Honey Zippo 复活后无效）</w:t>
      </w:r>
    </w:p>
    <w:p w14:paraId="5568311A">
      <w:r xmlns:w="http://schemas.openxmlformats.org/wordprocessingml/2006/main">
        <w:t xml:space="preserve">[62] 增强图像</w:t>
      </w:r>
    </w:p>
    <w:p w14:paraId="3E83DD7A">
      <w:r xmlns:w="http://schemas.openxmlformats.org/wordprocessingml/2006/main">
        <w:t xml:space="preserve">[63] 在游戏中 †</w:t>
      </w:r>
    </w:p>
    <w:p w14:paraId="0F7A15F3">
      <w:r xmlns:w="http://schemas.openxmlformats.org/wordprocessingml/2006/main">
        <w:t xml:space="preserve">[64] 于 2023 年 2 月 23 日实装。她在为纪念原作游戏《超高战神遥》发售 15 周年而举办的超高祭上登场。她的实装时间晚于之前实装的两位角色。</w:t>
      </w:r>
    </w:p>
    <w:p w14:paraId="0991C46A">
      <w:r xmlns:w="http://schemas.openxmlformats.org/wordprocessingml/2006/main">
        <w:t xml:space="preserve">[65] 这个角色几乎可以胜任任何场合，从高难度主线任务、广域战斗和歼灭战（在这些场合，范围攻击的特殊技能至关重要），到团队副本（在这些场合，单体攻击的特殊技能同样重要），再到B宇宙（在这些场合，范围攻击和单体攻击都非常重要）。由于这是一个范围攻击的特殊技能，即使有小怪保护首领，它也能根据敌人的数量自动提升伤害倍率。强化这一个角色就能应对任何情况，因此不仅推荐给高级玩家，也推荐给缺乏魔石（许愿石板）的新手玩家。</w:t>
      </w:r>
    </w:p>
    <w:p w14:paraId="65BB015F">
      <w:r xmlns:w="http://schemas.openxmlformats.org/wordprocessingml/2006/main">
        <w:t xml:space="preserve">[66] 直到 2025 年 5 月 Senjin Amane 的推出，这都是一个独特的特点（Narika 具有魔法属性，而 Amane 具有物理属性）。</w:t>
      </w:r>
    </w:p>
    <w:p w14:paraId="7E599B5C">
      <w:r xmlns:w="http://schemas.openxmlformats.org/wordprocessingml/2006/main">
        <w:t xml:space="preserve">[67] 持续伤害无法通过移除异常状态或减益效果来消除，只能通过“移除持续伤害”效果来消除。友方角色如赛博魔女克拉丽丝拥有此效果，但如上所述，治疗者的治疗通常更为有效。</w:t>
      </w:r>
    </w:p>
    <w:p w14:paraId="788ACA2B">
      <w:r xmlns:w="http://schemas.openxmlformats.org/wordprocessingml/2006/main">
        <w:t xml:space="preserve">[68] 它不能用来覆盖倍率较低的敌人造成的持续伤害。（只会应用倍率最高的持续伤害效果，包括角色效果和场地效果。）</w:t>
      </w:r>
    </w:p>
    <w:p w14:paraId="3165E342">
      <w:r xmlns:w="http://schemas.openxmlformats.org/wordprocessingml/2006/main">
        <w:t xml:space="preserve">[69] 他的特殊技能会持续对他自身造成伤害，这被认为是由于他能无限期地留在场上而受到的惩罚（尽管如果他停止使用特殊技能或被队友治疗，他仍然可以继续留在场上）。由于他每秒只损失0.5%的生命值，即使没有治疗或其他支援，他也能比其他角色存活更长时间。</w:t>
      </w:r>
    </w:p>
    <w:p w14:paraId="094149DF">
      <w:r xmlns:w="http://schemas.openxmlformats.org/wordprocessingml/2006/main">
        <w:t xml:space="preserve">[70] 与阿喀琉斯等人拥有的“体力下降时不会撤退”的效果相比，这是一个非常强大的效果，可以让你保持更多的体力。或许是为了平衡，它与“体力下降时不会撤退”的效果有所不同，因为使用蜂蜜Zippo后，这个独特的效果会消失。</w:t>
      </w:r>
    </w:p>
    <w:p w14:paraId="7876F0BA">
      <w:r xmlns:w="http://schemas.openxmlformats.org/wordprocessingml/2006/main">
        <w:t xml:space="preserve">[71] 与普通版本相比，没有降低任何属性，而且几乎所有属性都得到了加强，从而带来了显著的提升。</w:t>
      </w:r>
    </w:p>
    <w:p w14:paraId="42BC7360">
      <w:r xmlns:w="http://schemas.openxmlformats.org/wordprocessingml/2006/main">
        <w:t xml:space="preserve">[72] 如果能借助盟友的支援，创造更持久的战斗局面，就能更有效地发挥强力装备的效用。因此，应尽可能优先分发强力的顶级装备。在团队副本中，“勇气腰带”或“超强金滴（攻击）”都是不错的选择。</w:t>
      </w:r>
    </w:p>
    <w:p w14:paraId="0F13093E">
      <w:r xmlns:w="http://schemas.openxmlformats.org/wordprocessingml/2006/main">
        <w:t xml:space="preserve">[73] 被Honey Zippo复活后，她的特殊效果会失效，而且由于特殊技能的负面效果，复活后她在场上存活时间很短。Honey Zippo适合攻击型角色，但对她来说，装备Honey Zippo的收益却很低。</w:t>
      </w:r>
    </w:p>
    <w:p w14:paraId="374F7AE7">
      <w:r xmlns:w="http://schemas.openxmlformats.org/wordprocessingml/2006/main">
        <w:t xml:space="preserve">[74] 建议给她一顶眩晕帽，让她活下来，这样其他盟友在那段时间就不需要持有眩晕帽了。</w:t>
      </w:r>
    </w:p>
    <w:p w14:paraId="7040934C">
      <w:r xmlns:w="http://schemas.openxmlformats.org/wordprocessingml/2006/main">
        <w:t xml:space="preserve">[75] 在 B 宇宙中，他可以作为优秀的攻击者，能够处理多个和单个目标，这使他在各种关卡中都很有用。</w:t>
      </w:r>
    </w:p>
    <w:p w14:paraId="327C24A9">
      <w:r xmlns:w="http://schemas.openxmlformats.org/wordprocessingml/2006/main">
        <w:t xml:space="preserve">[76] 在歼灭战中，最大的优势在于其他内容的强化不会浪费，还能为战斗力做出贡献。然而，虽然它拥有范围性终极技能，并且能够以较低的门槛从头打到尾，这固然非常出色，但其他角色只要克服较高的门槛或使用蜂蜜Zippo也能做到这一点。如果去掉能够长时间留在战场上的优势，它就和其他没有特殊招式或独特效果的范围性终极技能没什么区别了。假设强化等级相同，至少在歼灭战中，普通版或新年版都更胜一筹。</w:t>
      </w:r>
    </w:p>
    <w:p w14:paraId="68954E1F">
      <w:r xmlns:w="http://schemas.openxmlformats.org/wordprocessingml/2006/main">
        <w:t xml:space="preserve">[77] 对 Wooltah 的特殊攻击对小猫有效，伤害倍率是单体目标。</w:t>
      </w:r>
    </w:p>
    <w:p w14:paraId="72CC2B49">
      <w:r xmlns:w="http://schemas.openxmlformats.org/wordprocessingml/2006/main">
        <w:t xml:space="preserve">[78] 如何将任意远程角色部署到前排 †</w:t>
      </w:r>
    </w:p>
    <w:p w14:paraId="6925F4DC">
      <w:r xmlns:w="http://schemas.openxmlformats.org/wordprocessingml/2006/main">
        <w:t xml:space="preserve">[79] 这主要用于确保 Esca Sapphire Moonrise 的独特效果应用于超级闪光忍者 Narika。</w:t>
      </w:r>
    </w:p>
    <w:p w14:paraId="3C4B0A84">
      <w:r xmlns:w="http://schemas.openxmlformats.org/wordprocessingml/2006/main">
        <w:t xml:space="preserve">[80] 如何将任意远程角色部署到前排</w:t>
      </w:r>
    </w:p>
    <w:p w14:paraId="0EF4117B">
      <w:r xmlns:w="http://schemas.openxmlformats.org/wordprocessingml/2006/main">
        <w:t xml:space="preserve">[81] 将任何远程角色部署到前排有四种方法：</w:t>
      </w:r>
    </w:p>
    <w:p w14:paraId="43FBFE34">
      <w:r xmlns:w="http://schemas.openxmlformats.org/wordprocessingml/2006/main">
        <w:t xml:space="preserve">[82] 当场上有 5 个角色（包括 3 个或更多远程角色）且待部署的角色准备就绪（GO！状态）时，前排的角色撤回。</w:t>
      </w:r>
    </w:p>
    <w:p w14:paraId="7F3CBBAA">
      <w:r xmlns:w="http://schemas.openxmlformats.org/wordprocessingml/2006/main">
        <w:t xml:space="preserve">[83] 当场上有 5 个角色（包括 3 个或更多远程角色）时，在等待部署的角色准备部署（GO！状态）之前，撤回任意角色，使场上剩余的近战角色少于 1 个。</w:t>
      </w:r>
    </w:p>
    <w:p w14:paraId="714FEE27">
      <w:r xmlns:w="http://schemas.openxmlformats.org/wordprocessingml/2006/main">
        <w:t xml:space="preserve">[84] 当场上有 3-4 个角色（包括 3 个或更多远程角色），并且有角色等待部署（在进入“开始！”状态之前），然后进入可部署状态（“开始！”状态）</w:t>
      </w:r>
    </w:p>
    <w:p w14:paraId="665CD698">
      <w:r xmlns:w="http://schemas.openxmlformats.org/wordprocessingml/2006/main">
        <w:t xml:space="preserve">[85] 在优先级部署设置中，将你想放在后排的 3 个远程角色设置为优先级 1，将你想放在前排的 2 个角色设置为优先级 2（你也可以替换面条槽和优先级 1）。</w:t>
      </w:r>
    </w:p>
    <w:p w14:paraId="02304282">
      <w:r xmlns:w="http://schemas.openxmlformats.org/wordprocessingml/2006/main">
        <w:t xml:space="preserve">[86] 方法一主要用于团队副本战斗。由于可以自由指定后排角色，因此也可用于同时施加后排目标增益效果。方法二和方法三不适用。如果想要将两名远程角色或一名近战角色部署在前排，则容易失败；反之，想要部署在后排的角色也可能被部署到前排。方法四主要用于B宇宙。与方法一类似，可以自由指定后排角色。不建议在团队副本战斗中使用。因为会占用宝贵的优先部署设置，且无法用于多角色阵型。</w:t>
      </w:r>
    </w:p>
    <w:p w14:paraId="38ED9F2D">
      <w:r xmlns:w="http://schemas.openxmlformats.org/wordprocessingml/2006/main">
        <w:t xml:space="preserve">[87] 本节将解释第1项。步骤如下：</w:t>
      </w:r>
    </w:p>
    <w:p w14:paraId="32491F56">
      <w:r xmlns:w="http://schemas.openxmlformats.org/wordprocessingml/2006/main">
        <w:t xml:space="preserve">[88] 确保场上只留下可以随时撤回的角色。</w:t>
      </w:r>
    </w:p>
    <w:p w14:paraId="1E68BEFF">
      <w:r xmlns:w="http://schemas.openxmlformats.org/wordprocessingml/2006/main">
        <w:t xml:space="preserve">[89] 等待你想部署到前排的第一个远程角色以及与他们并肩作战的成员准备好部署（GO！状态）。</w:t>
      </w:r>
    </w:p>
    <w:p w14:paraId="562D2022">
      <w:r xmlns:w="http://schemas.openxmlformats.org/wordprocessingml/2006/main">
        <w:t xml:space="preserve">[90] 如果你撤回场上位于你想部署已准备就绪（GO！）的角色位置上的角色，则该角色会被部署到原位置。*如果你在角色准备就绪（GO！）之前撤回角色，则部署失败。如果角色因首领攻击或特殊招式效果而被撤回，则部署失败。</w:t>
      </w:r>
    </w:p>
    <w:p w14:paraId="475ED708">
      <w:r xmlns:w="http://schemas.openxmlformats.org/wordprocessingml/2006/main">
        <w:t xml:space="preserve">[91] 对于第二个及后续角色，在撤回场上处于所需位置的任何角色之前，请等到它们准备好部署（GO！状态）为止。</w:t>
      </w:r>
    </w:p>
    <w:p w14:paraId="493D1AEF">
      <w:r xmlns:w="http://schemas.openxmlformats.org/wordprocessingml/2006/main">
        <w:t xml:space="preserve">[92] 重复此操作，直到所有成员都部署完毕。</w:t>
      </w:r>
    </w:p>
    <w:p w14:paraId="50B50048">
      <w:r xmlns:w="http://schemas.openxmlformats.org/wordprocessingml/2006/main">
        <w:t xml:space="preserve">[93] 这允许你将任意远程角色部署到前排。你也可以用同样的方法选择角色部署到后排。如果你想让某个角色之后固定在前排，可以在后续角色准备就绪（进入“开始！”状态）后再撤回场上的角色，从而保持前排位置。</w:t>
      </w:r>
    </w:p>
    <w:p w14:paraId="5B8E0146">
      <w:r xmlns:w="http://schemas.openxmlformats.org/wordprocessingml/2006/main">
        <w:t xml:space="preserve">[94] 问：为什么它必须处于准备部署状态（GO！状态）？</w:t>
      </w:r>
    </w:p>
    <w:p w14:paraId="611D2D31">
      <w:r xmlns:w="http://schemas.openxmlformats.org/wordprocessingml/2006/main">
        <w:t xml:space="preserve">[95] 问：为什么必须处于准备部署状态（GO！状态）？答：为了防止编队变得混乱。</w:t>
      </w:r>
    </w:p>
    <w:p w14:paraId="3BFDB6AD">
      <w:r xmlns:w="http://schemas.openxmlformats.org/wordprocessingml/2006/main">
        <w:t xml:space="preserve">[96] 若场上角色数量在待部署角色准备就绪（进入“开始！”状态）之前降至四人或以下，则场上角色的阵型将被重新排列。若远程角色位于前排，则前排角色可能会根据未知规则（至少部署顺序不会改变）与后排角色交换位置。即使你已将特定角色放置于前排，此次重新排列也会打乱其顺序，因此你需要等待所有角色逐一进入“开始！”状态后再进行部署，以避免阵型被重新排列。</w:t>
      </w:r>
    </w:p>
    <w:p w14:paraId="48BD2E0C">
      <w:r xmlns:w="http://schemas.openxmlformats.org/wordprocessingml/2006/main">
        <w:t xml:space="preserve">[97] 此外，即使你严格遵守场上所有5名角色准备就绪（进入“出发！”状态）时全部撤退的规则，也要注意，如果你撤退后排角色来部署近战角色，仍然需要重新调整阵型。部署近战角色时，要么保留你愿意撤退的前排角色，要么给他们装备“束缚龟壳”将他们转化为远程角色。</w:t>
      </w:r>
    </w:p>
    <w:p w14:paraId="0242C474">
      <w:r xmlns:w="http://schemas.openxmlformats.org/wordprocessingml/2006/main">
        <w:t xml:space="preserve">[98] 此外，还有一些活动交换装备，例如一击之剑和魔雾之剑，它们只能部署在前排，但它们并不合适，因为它们不会增加特殊招式的伤害。</w:t>
      </w:r>
    </w:p>
    <w:p w14:paraId="52B4EDB6">
      <w:r xmlns:w="http://schemas.openxmlformats.org/wordprocessingml/2006/main">
        <w:t xml:space="preserve">[99] 简易内容适宜性评估 †</w:t>
      </w:r>
    </w:p>
    <w:p w14:paraId="748622D1">
      <w:r xmlns:w="http://schemas.openxmlformats.org/wordprocessingml/2006/main">
        <w:t xml:space="preserve">[100] 合适的内容、推荐的装备示例、角色发展目标等。</w:t>
      </w:r>
    </w:p>
    <w:p w14:paraId="026816E3">
      <w:r xmlns:w="http://schemas.openxmlformats.org/wordprocessingml/2006/main">
        <w:t xml:space="preserve">[101] 兼容内容</w:t>
      </w:r>
    </w:p>
    <w:p w14:paraId="2AA6D3A6">
      <w:r xmlns:w="http://schemas.openxmlformats.org/wordprocessingml/2006/main">
        <w:t xml:space="preserve">[102] 能力倾向</w:t>
      </w:r>
    </w:p>
    <w:p w14:paraId="42DD0012">
      <w:r xmlns:w="http://schemas.openxmlformats.org/wordprocessingml/2006/main">
        <w:t xml:space="preserve">[103] 简短评论</w:t>
      </w:r>
    </w:p>
    <w:p w14:paraId="60D17B9B">
      <w:r xmlns:w="http://schemas.openxmlformats.org/wordprocessingml/2006/main">
        <w:t xml:space="preserve">[104] 主线任务 活动任务</w:t>
      </w:r>
    </w:p>
    <w:p w14:paraId="2433DAB5">
      <w:r xmlns:w="http://schemas.openxmlformats.org/wordprocessingml/2006/main">
        <w:t xml:space="preserve">[105] 可以毫无问题地执行</w:t>
      </w:r>
    </w:p>
    <w:p w14:paraId="0EA41BBD">
      <w:r xmlns:w="http://schemas.openxmlformats.org/wordprocessingml/2006/main">
        <w:t xml:space="preserve">[106] 突袭战</w:t>
      </w:r>
    </w:p>
    <w:p w14:paraId="3D604835">
      <w:r xmlns:w="http://schemas.openxmlformats.org/wordprocessingml/2006/main">
        <w:t xml:space="preserve">[107] 它的特殊攻击倍率与单体特殊攻击的倍率相同，其独特的效果使其能够持续战斗很长时间，因此非常适合突袭（装备示例见下文）。</w:t>
      </w:r>
    </w:p>
    <w:p w14:paraId="067D6929">
      <w:r xmlns:w="http://schemas.openxmlformats.org/wordprocessingml/2006/main">
        <w:t xml:space="preserve">[108] 湮灭</w:t>
      </w:r>
    </w:p>
    <w:p w14:paraId="0B786CEB">
      <w:r xmlns:w="http://schemas.openxmlformats.org/wordprocessingml/2006/main">
        <w:t xml:space="preserve">[109] 它的优势在于能够战斗 90 秒，但请注意，在战斗的其他方面，它只是一个拥有强大范围攻击能力的普通角色。</w:t>
      </w:r>
    </w:p>
    <w:p w14:paraId="1892866C">
      <w:r xmlns:w="http://schemas.openxmlformats.org/wordprocessingml/2006/main">
        <w:t xml:space="preserve">[110] B宇宙</w:t>
      </w:r>
    </w:p>
    <w:p w14:paraId="0565D148">
      <w:r xmlns:w="http://schemas.openxmlformats.org/wordprocessingml/2006/main">
        <w:t xml:space="preserve">[111] 根据敌人数量进行优化的特殊招式和持续伤害非常适合 B 单位，并且在与卡格里的战斗中，持续伤害策略尤其有效。</w:t>
      </w:r>
    </w:p>
    <w:p w14:paraId="03F267BB">
      <w:r xmlns:w="http://schemas.openxmlformats.org/wordprocessingml/2006/main">
        <w:t xml:space="preserve">[112] 能力评价指标</w:t>
      </w:r>
    </w:p>
    <w:p w14:paraId="17F4D36F">
      <w:r xmlns:w="http://schemas.openxmlformats.org/wordprocessingml/2006/main">
        <w:t xml:space="preserve">[113] ◎：优秀内容。最有可能发挥出色。○：合适内容。有较高发挥潜力。△：一般。需要一些技巧才能发挥良好，但选择理由不多。×：不合适内容。由于与内容规则、游戏系统、难度等级等不兼容，难以发挥出色。*2014年3月更新</w:t>
      </w:r>
    </w:p>
    <w:p w14:paraId="32F7139D">
      <w:r xmlns:w="http://schemas.openxmlformats.org/wordprocessingml/2006/main">
        <w:t xml:space="preserve">[114] 突袭</w:t>
      </w:r>
    </w:p>
    <w:p w14:paraId="492E3482">
      <w:r xmlns:w="http://schemas.openxmlformats.org/wordprocessingml/2006/main">
        <w:t xml:space="preserve">[115] 推荐设备示例</w:t>
      </w:r>
    </w:p>
    <w:p w14:paraId="2E7DB12E">
      <w:r xmlns:w="http://schemas.openxmlformats.org/wordprocessingml/2006/main">
        <w:t xml:space="preserve">[116] 主要设备</w:t>
      </w:r>
    </w:p>
    <w:p w14:paraId="67AAC1CE">
      <w:r xmlns:w="http://schemas.openxmlformats.org/wordprocessingml/2006/main">
        <w:t xml:space="preserve">[117] 子设备</w:t>
      </w:r>
    </w:p>
    <w:p w14:paraId="5EC62E50">
      <w:r xmlns:w="http://schemas.openxmlformats.org/wordprocessingml/2006/main">
        <w:t xml:space="preserve">[118] 一件令人愉悦的物品</w:t>
      </w:r>
    </w:p>
    <w:p w14:paraId="42A435BE">
      <w:r xmlns:w="http://schemas.openxmlformats.org/wordprocessingml/2006/main">
        <w:t xml:space="preserve">[119] 发展目标</w:t>
      </w:r>
    </w:p>
    <w:p w14:paraId="04094874">
      <w:r xmlns:w="http://schemas.openxmlformats.org/wordprocessingml/2006/main">
        <w:t xml:space="preserve">[120] 突破极限</w:t>
      </w:r>
    </w:p>
    <w:p w14:paraId="33EBD14C">
      <w:r xmlns:w="http://schemas.openxmlformats.org/wordprocessingml/2006/main">
        <w:t xml:space="preserve">[121] 致命觉醒</w:t>
      </w:r>
    </w:p>
    <w:p w14:paraId="67296086">
      <w:r xmlns:w="http://schemas.openxmlformats.org/wordprocessingml/2006/main">
        <w:t xml:space="preserve">[122] 独特的觉醒</w:t>
      </w:r>
    </w:p>
    <w:p w14:paraId="3B2DB1D5">
      <w:r xmlns:w="http://schemas.openxmlformats.org/wordprocessingml/2006/main">
        <w:t xml:space="preserve">[123] 行动速度</w:t>
      </w:r>
    </w:p>
    <w:p w14:paraId="6236044E">
      <w:r xmlns:w="http://schemas.openxmlformats.org/wordprocessingml/2006/main">
        <w:t xml:space="preserve">[124] 特别收费</w:t>
      </w:r>
    </w:p>
    <w:p w14:paraId="3B1C4F8E">
      <w:r xmlns:w="http://schemas.openxmlformats.org/wordprocessingml/2006/main">
        <w:t xml:space="preserve">[125] 其他</w:t>
      </w:r>
    </w:p>
    <w:p w14:paraId="40A0C11F">
      <w:r xmlns:w="http://schemas.openxmlformats.org/wordprocessingml/2006/main">
        <w:t xml:space="preserve">[126] 培训成本</w:t>
      </w:r>
    </w:p>
    <w:p w14:paraId="566D3EB7">
      <w:r xmlns:w="http://schemas.openxmlformats.org/wordprocessingml/2006/main">
        <w:t xml:space="preserve">[127] 3.1 秒 19 次</w:t>
      </w:r>
    </w:p>
    <w:p w14:paraId="3428BBA3">
      <w:r xmlns:w="http://schemas.openxmlformats.org/wordprocessingml/2006/main">
        <w:t xml:space="preserve">[128] 15% 17次</w:t>
      </w:r>
    </w:p>
    <w:p w14:paraId="6E559B40">
      <w:r xmlns:w="http://schemas.openxmlformats.org/wordprocessingml/2006/main">
        <w:t xml:space="preserve">[129] 备注</w:t>
      </w:r>
    </w:p>
    <w:p w14:paraId="45C85AC9">
      <w:r xmlns:w="http://schemas.openxmlformats.org/wordprocessingml/2006/main">
        <w:t xml:space="preserve">[130] 在黄金蜂蜜战斗中添加到副装备。</w:t>
      </w:r>
    </w:p>
    <w:p w14:paraId="6F0BED36">
      <w:r xmlns:w="http://schemas.openxmlformats.org/wordprocessingml/2006/main">
        <w:t xml:space="preserve">[131] *2016年4月更新</w:t>
      </w:r>
    </w:p>
    <w:p w14:paraId="5B936991">
      <w:r xmlns:w="http://schemas.openxmlformats.org/wordprocessingml/2006/main">
        <w:t xml:space="preserve">[132] 备选版本 †</w:t>
      </w:r>
    </w:p>
    <w:p w14:paraId="07B257FA">
      <w:r xmlns:w="http://schemas.openxmlformats.org/wordprocessingml/2006/main">
        <w:t xml:space="preserve">[133] 千金成香</w:t>
      </w:r>
    </w:p>
    <w:p w14:paraId="3C9E22A2">
      <w:r xmlns:w="http://schemas.openxmlformats.org/wordprocessingml/2006/main">
        <w:t xml:space="preserve">[134] 瓦伦丁·纳里卡</w:t>
      </w:r>
    </w:p>
    <w:p w14:paraId="29122FA1">
      <w:r xmlns:w="http://schemas.openxmlformats.org/wordprocessingml/2006/main">
        <w:t xml:space="preserve">[135] 仲夏纳里卡</w:t>
      </w:r>
    </w:p>
    <w:p w14:paraId="74AC9929">
      <w:r xmlns:w="http://schemas.openxmlformats.org/wordprocessingml/2006/main">
        <w:t xml:space="preserve">[136] 超强闪光忍者纳里卡</w:t>
      </w:r>
    </w:p>
    <w:p w14:paraId="3335BA9D">
      <w:r xmlns:w="http://schemas.openxmlformats.org/wordprocessingml/2006/main">
        <w:t xml:space="preserve">[137] 新年 纳里卡</w:t>
      </w:r>
    </w:p>
    <w:p w14:paraId="60F9ED05">
      <w:r xmlns:w="http://schemas.openxmlformats.org/wordprocessingml/2006/main">
        <w:t xml:space="preserve">[138] 琐事 †</w:t>
      </w:r>
    </w:p>
    <w:p w14:paraId="5038C460">
      <w:r xmlns:w="http://schemas.openxmlformats.org/wordprocessingml/2006/main">
        <w:t xml:space="preserve">[139] 此形态基于原版游戏中仅在娜丽卡纯爱线最终决战中出现的超能力闪光忍者娜丽卡。其设计也与原版完全相同。与遥一样，原版游戏中无论是纯爱线还是败北线，都没有出现过此形态的色情场景。因此，可以说这是粉丝们等待了15年的内容。</w:t>
      </w:r>
    </w:p>
    <w:p w14:paraId="5D419030">
      <w:r xmlns:w="http://schemas.openxmlformats.org/wordprocessingml/2006/main">
        <w:t xml:space="preserve">[140] 在电影《炼狱闪光之外的六颗星》中出现的遥和昴的超能力变身，在奈里卡的角色故事中作为尾声进行了描绘，以展示她是如何获得变身能力的。</w:t>
      </w:r>
    </w:p>
    <w:p w14:paraId="7D0BF578">
      <w:r xmlns:w="http://schemas.openxmlformats.org/wordprocessingml/2006/main">
        <w:t xml:space="preserve">[141] 顺便一提，原画作者Onigiri-kun报告说，他的Narika手办在地震中受损了。可怜的家伙……（参见：员工日志第474期）</w:t>
      </w:r>
    </w:p>
    <w:p w14:paraId="78C8CD2D">
      <w:r xmlns:w="http://schemas.openxmlformats.org/wordprocessingml/2006/main">
        <w:t xml:space="preserve">[142] 与其他传奇人物一样，“脉轮之门虽被强行开启，但启动它所需的欲望能量却始终如一”，因此，他无法像原本世界那样发挥百分之百的力量。尽管如此，凭借其卓越的天赋和非凡的努力，他依然是战争世界中一股极其强大的力量。</w:t>
      </w:r>
    </w:p>
    <w:p w14:paraId="2200E1D9">
      <w:r xmlns:w="http://schemas.openxmlformats.org/wordprocessingml/2006/main">
        <w:t xml:space="preserve">[143] 官方推特账号简介 †</w:t>
      </w:r>
    </w:p>
    <w:p w14:paraId="013BED75">
      <w:r xmlns:w="http://schemas.openxmlformats.org/wordprocessingml/2006/main">
        <w:t xml:space="preserve">[144] 人物介绍</w:t>
      </w:r>
    </w:p>
    <w:p w14:paraId="3111D5F5">
      <w:r xmlns:w="http://schemas.openxmlformats.org/wordprocessingml/2006/main">
        <w:t xml:space="preserve">[145] 评论表 †</w:t>
      </w:r>
    </w:p>
    <w:p w14:paraId="5A6504E3">
      <w:r xmlns:w="http://schemas.openxmlformats.org/wordprocessingml/2006/main">
        <w:t xml:space="preserve">[146] 点击打开历史日志列表</w:t>
      </w:r>
    </w:p>
    <w:p w14:paraId="2FB8EDA3">
      <w:r xmlns:w="http://schemas.openxmlformats.org/wordprocessingml/2006/main">
        <w:t xml:space="preserve">[147] 末尾的数字越小，日志越旧。</w:t>
      </w:r>
    </w:p>
    <w:p w14:paraId="2AB2CD6E">
      <w:r xmlns:w="http://schemas.openxmlformats.org/wordprocessingml/2006/main">
        <w:t xml:space="preserve">[148]“评论/超级强力闪光忍者娜丽卡/”没有子页面。</w:t>
      </w:r>
    </w:p>
    <w:p w14:paraId="342A83F2">
      <w:r xmlns:w="http://schemas.openxmlformats.org/wordprocessingml/2006/main">
        <w:t xml:space="preserve">[149] 它既能分散攻击又能集中攻击，行动零浪费，而且持久力也很强，这使它成为一款用途广泛的多人游戏角色，可以带到任何地方，所以升级它应该很值得吧？——[yjoyzC4btbo] 2023-02-23 (周四) 18:58:45</w:t>
      </w:r>
    </w:p>
    <w:p w14:paraId="0E0FF4AE">
      <w:r xmlns:w="http://schemas.openxmlformats.org/wordprocessingml/2006/main">
        <w:t xml:space="preserve">[150] “即使体力上限达到25%所需的时间稍长，也会比累计伤害达到25%更快，所以无论你是否使用纳豆，假设你能每17秒使用一次特殊攻击，那么使用5次后，持续时间将缩短至95秒，也就是10秒。” 如果没有体力恢复，当累计伤害达到25%时就会结束，所以我认为你只需要计算第5次特殊攻击后的10秒即可。 -- [Mmx1cFUMuk6] 2023-02-23 (周四) 23:29:33</w:t>
      </w:r>
    </w:p>
    <w:p w14:paraId="565EF854">
      <w:r xmlns:w="http://schemas.openxmlformats.org/wordprocessingml/2006/main">
        <w:t xml:space="preserve">[151] 我不明白。我想指出的是，从34秒到45秒的持续伤害是每秒0.05%，而不是每秒0.5%（这意味着耐力每10秒才减少0.5%），这与觉醒的特殊效果或耐力自然下降到25%停止无关（而且首先，我完全不明白为什么35秒后耐力只以每秒0.5%的速度下降。它应该在37秒之前以每秒2.0%的速度下降）。正确时间如下： 时间 最大体力值 总伤害 当前体力值 备注 17秒 66% 0 66 特殊技发动 27秒 46% 5.0 41 34秒 32% 5.0 27 特殊技发动 35秒 30% 5.5 24.5 38秒 25% 7.0 18.0 体力值自然下降，因为已达到25% 45秒 25% 10.0 15.0 51秒 25% 10.0 15.0 特殊技发动 61秒 25% 15.0 10.0 68秒 25% 15.0 10.0 特殊技发动 78秒 25% 20.0 5.0 85秒 25% 20.0 5.0 特殊技发动 95秒 25% 25.0 0就像这样：时间 ST 最大伤害 总 ST 当前 ST 备注 17 秒 66% 0 66 特殊技能激活 27 秒 46% 5.0 41 34 秒 32% 5.0 27 特殊技能激活 35 秒 30% 5.5 24.5 45 秒 25% 5.5 19.5 51 秒 25% 5.5 19.5 特殊技能激活 61 秒 25% 10.5 14.5 68 秒 25% 15.5 9.5 特殊技能激活 78 秒 25% 15.5 9.5 85 秒 25% 20.5 4.5 特殊技能激活 95 秒 25% 20.5 4.5 从 34 秒到 45 秒的累计伤害在 10 秒内仅增加了 0.5。因此，在持续损伤的情况下，使用寿命延长幅度减少了4.5倍。——[nya/8WZ0raY] 2023-02-24 (周五) 00:30:28</w:t>
      </w:r>
    </w:p>
    <w:p w14:paraId="64C49B20">
      <w:r xmlns:w="http://schemas.openxmlformats.org/wordprocessingml/2006/main">
        <w:t xml:space="preserve">[152] 我明白了。我懂了。上表中“耐力随时间减少至25%时停止”的设定有误。它应该是在“剩余最大耐力”达到25%时停止，而不是“当前耐力”达到25%时停止。“每秒持续造成0.5%伤害，持续10秒”指的是伤害（红色条），而不是最大耐力的减少，所以我认为nya的观点是正确的。真是个陷阱。我隔着屏幕给你鼓掌！——[36jzWLQ0TMw] 2023-02-24 (周五) 02:27:12</w:t>
      </w:r>
    </w:p>
    <w:p w14:paraId="3E984995">
      <w:r xmlns:w="http://schemas.openxmlformats.org/wordprocessingml/2006/main">
        <w:t xml:space="preserve">[153] nya/8WZ0raY 和 36jzWLQ0TMw 可能对体力系统存在误解。超能力战争的具体规则如下：① 关卡造成的体力消耗会同时降低最大体力和当前体力。② 伤害（包括减益效果造成的伤害）只会降低当前体力。③ 特殊效果等导致的当前体力停止消耗，取决于当前体力值。④ 如果特殊效果等导致的关卡造成的体力消耗停止，则最大体力的消耗也会停止。这不仅适用于阿喀琉斯和涅茧利等现有角色，也适用于超能力忍者娜丽卡（已验证）。如果体力消耗的设定与 nya/8WZ0raY 所述一致，则会出现以下奇怪的现象：- 阿喀琉斯在受到伤害且当前体力降至 1 时，只要其最大体力保持在 1 或以上，就会在 1 秒后撤退。- 超能纳里卡在受到伤害且当前体力降至 1% 时，只要其最大体力保持在 25% 或以上，就会在 1 秒后撤退。然而，测试表明，即使超能纳里卡的最大体力达到能量槽的一半（约 50% 或以上），一旦其当前体力降至 15%，关卡造成的体力消耗（包括最大体力和当前体力）就会完全停止，只有在他发动持续伤害后才会开始下降。因此，根据正确的设定，体力消耗的递减过程应如下所示。时间 最大体力消耗 总伤害 当前体力消耗 备注 17秒 66% 0% 66% 特殊技能发动 27秒 46% 5.0% 41% 34秒 32% 5.0% 27% 特殊技能发动 35秒 30% 5.5% 24.5% 体力消耗降至25%后停止 45秒 30% 5.5% 19.5% 51秒 30% 5.5% 19.5% 特殊技能发动 61秒 30% 10.5% 14.5% 68秒 30% 10.5% 14.5% 特殊技能发动 78秒 30% 15.5% 9.5% 85秒 30% 15.5% 9.5% 特殊技能发动 95秒 30% 20.5% 4.5% 102秒30% 20.5% 4.5% 特殊技能发动 111秒 30% 25% 0% 维基百科中的体力值进度显示未区分最大体力值和当前体力值，可能造成了混淆。我们深表歉意。 -- [CZq9gX7zgHs] 2023-02-24 (周五) 14:13:15</w:t>
      </w:r>
    </w:p>
    <w:p w14:paraId="2B13A907">
      <w:r xmlns:w="http://schemas.openxmlformats.org/wordprocessingml/2006/main">
        <w:t xml:space="preserve">[154] 真的吗？如果真是这样，我希望他们能像其他涉及体力的角色那样直接写出来：“当体力低于25%时，体力随时间减少的效果停止。”这样就不会有任何歧义了。而且阿喀琉斯、涅茧利和弗洛蕾尔可能不受我所说的体力限制的影响。他们的特殊能力描述里写着“体力下降时不会撤退（会留在场上直到受到伤害）”，这就是限制。正如文本所说，无论他们的体力上限是1还是0，体力下降时都不会撤退。最重要的是，文本里明确写着他们会留在场上直到受到伤害。这可能是因为像“耐力值达到n时，耐力随时间下降停止”或“耐力值达到n%时，耐力随时间下降停止”这样的条件很难得到正确的结果，所以他们可能采用了类似“如果耐力值因耐力下降而降至0，则保留1点耐力”这样的机制。——[nya/8WZ0raY] 2023-02-25 (周六) 01:31:37</w:t>
      </w:r>
    </w:p>
    <w:p w14:paraId="6EF3776A">
      <w:r xmlns:w="http://schemas.openxmlformats.org/wordprocessingml/2006/main">
        <w:t xml:space="preserve">[155] 如果耐力降低效果在包含伤害的情况下达到25%后停止，且该独特技能在耐力达到最大值50%时激活，那么耐力恢复后耐力降低效果是否会再次开始？如果耐力降低，是否会再次在25%时停止？说明中提到复活后该效果无效，但没有说明只能生效一次。这个谜团越来越深了。——[Mmx1cFUMuk6] 2023-02-25 (周六) 10:53:46</w:t>
      </w:r>
    </w:p>
    <w:p w14:paraId="4CC003A7">
      <w:r xmlns:w="http://schemas.openxmlformats.org/wordprocessingml/2006/main">
        <w:t xml:space="preserve">[156] 此效果仅在被 Honey Zippo 复活时无效。若被治疗者治疗并再次达到 25% 生命值，则可重复激活。-- [CZq9gX7zgHs] 2023-03-02 (周四) 00:28:28</w:t>
      </w:r>
    </w:p>
    <w:p w14:paraId="0577EFF5">
      <w:r xmlns:w="http://schemas.openxmlformats.org/wordprocessingml/2006/main">
        <w:t xml:space="preserve">[157] 它虽然没有无可匹敌的威力，但任何情况下都易于使用。换句话说，它很方便。——[9Obq/zW4dPU] 2023-02-28 (周二) 02:13:21</w:t>
      </w:r>
    </w:p>
    <w:p w14:paraId="2B232346">
      <w:r xmlns:w="http://schemas.openxmlformats.org/wordprocessingml/2006/main">
        <w:t xml:space="preserve">[158] 超能艾斯卡或超能娜丽卡都可以。我个人觉得艾斯卡更稳定，因为她有治疗能力。但如果你想要更强的火力，娜丽卡也是个不错的选择。——[zazQgsCKfzs] 2023-03-05 (周日) 18:20:58</w:t>
      </w:r>
    </w:p>
    <w:p w14:paraId="2DDD344C">
      <w:r xmlns:w="http://schemas.openxmlformats.org/wordprocessingml/2006/main">
        <w:t xml:space="preserve">[159]伤害场也很有效，我认为对Kikuri＆Kotetsu非常有效 -- [LBlIJ3oun3s] 2023-02-24（星期五）16:45:28</w:t>
      </w:r>
    </w:p>
    <w:p w14:paraId="711C6872">
      <w:r xmlns:w="http://schemas.openxmlformats.org/wordprocessingml/2006/main">
        <w:t xml:space="preserve">[160] 如果你对仲夏娜丽卡、超能娜丽卡和超能遥使用“蜜糖之咬”，然后用“思维突破”强化她们，那么“G级蜂蜜突袭”可能会造成巨额伤害。——[A5Vy7C1aM56] 2023-02-24 (周五) 16:53:45</w:t>
      </w:r>
    </w:p>
    <w:p w14:paraId="20203BEA">
      <w:r xmlns:w="http://schemas.openxmlformats.org/wordprocessingml/2006/main">
        <w:t xml:space="preserve">[161] 人物设定看完了，狮童学院所有女性角色的精神力都太惊人了…… -- [c9VM/6JLMM2] 2023-02-25 (周六) 22:31:53</w:t>
      </w:r>
    </w:p>
    <w:p w14:paraId="21E7D012">
      <w:r xmlns:w="http://schemas.openxmlformats.org/wordprocessingml/2006/main">
        <w:t xml:space="preserve">[162] 这些角色故事明显与其他故事不同……感觉它们原本计划与活动故事一同发布，但为了配合15周年纪念而提前推出。——[ZZr2tBBXbiI] 2023-03-02 (周四) 15:15:14</w:t>
      </w:r>
    </w:p>
    <w:p w14:paraId="79B3BC14">
      <w:r xmlns:w="http://schemas.openxmlformats.org/wordprocessingml/2006/main">
        <w:t xml:space="preserve">[163] 我尝试加入超强娜丽卡后，伤害竟然增加了200万，这让我很惊讶——[5nr4Mq5pnz.] 2023-03-02 (周四) 20:15:28</w:t>
      </w:r>
    </w:p>
    <w:p w14:paraId="0225D157">
      <w:r xmlns:w="http://schemas.openxmlformats.org/wordprocessingml/2006/main">
        <w:t xml:space="preserve">[164] 与奈奈香不同，此减益效果针对的是敌方单位，而非场上单位。——[iZRVlTdb0JY] 2023-03-04 (周六) 10:42:11</w:t>
      </w:r>
    </w:p>
    <w:p w14:paraId="19B19718">
      <w:r xmlns:w="http://schemas.openxmlformats.org/wordprocessingml/2006/main">
        <w:t xml:space="preserve">[165] 仔细想想，黄金蜂蜜拥有魔法特殊技能，配合蜜咬王子威力无比；大佛也能像阿喀琉斯那样发挥作用；而伍尔塔尔则能用范围特殊技能清掉小怪……一个角色就能克制三个团队副本首领，真是令人惊叹——[KJnuILD2EP6] 2023-03-07 (周二) 02:35:43</w:t>
      </w:r>
    </w:p>
    <w:p w14:paraId="1B852146">
      <w:r xmlns:w="http://schemas.openxmlformats.org/wordprocessingml/2006/main">
        <w:t xml:space="preserve">[166] 看来《超级高战》的主线剧情和年度日程已经确定了。我感觉他们不会为了插入一些内容而考虑将主线剧情再推迟一个月，或者将其改为限时活动。——[MXOptBvaK7A] 2023-03-09 (周四) 13:44:21</w:t>
      </w:r>
    </w:p>
    <w:p w14:paraId="0AB19821">
      <w:r xmlns:w="http://schemas.openxmlformats.org/wordprocessingml/2006/main">
        <w:t xml:space="preserve">[167] 速度 → 特殊攻击 → 独特技能 → 蓄力 → 攻击 - 把它们全部培养出来绝对不会后悔，效果惊人 -- [z4Qq9r1qP4g] 2023-03-10 (周五) 19:50:39</w:t>
      </w:r>
    </w:p>
    <w:p w14:paraId="1D7A2D9C">
      <w:r xmlns:w="http://schemas.openxmlformats.org/wordprocessingml/2006/main">
        <w:t xml:space="preserve">[168] 一位家境富裕的年轻女士，但没有妹妹。大约尝试了80次就达到了15亿。支援成员不全，但最高分达到了2600万。原本这个boss我一直打不好，但在使用了150个娜丽卡之后，分数翻了一番，还加了α。简直难以置信差别这么大。——[xr/q2oTMXqw] 2023-08-19 (周六) 23:42:26</w:t>
      </w:r>
    </w:p>
    <w:p w14:paraId="05B59271">
      <w:r xmlns:w="http://schemas.openxmlformats.org/wordprocessingml/2006/main">
        <w:t xml:space="preserve">[169] 我以为这次主攻手会因为是黄金蜂蜜而被替换掉，结果奈莉卡的特殊技能居然是魔法！奈莉卡以前玩过这么强的游戏吗？——[Uvr8XJwzgvw] 2023-06-03 (周六) 01:14:28</w:t>
      </w:r>
    </w:p>
    <w:p w14:paraId="4829620C">
      <w:r xmlns:w="http://schemas.openxmlformats.org/wordprocessingml/2006/main">
        <w:t xml:space="preserve">[170] 其实我之前还没抽到她，所以就在千日祭的时候试了试，哇，她真强。她有不消耗体力的独特能力，还能持续输出，这也有助于减少队伍的空位。多亏了她，我才能通关B宇宙（困难），而且我可以把训练资源集中培养一个输出，节省了很多资源（尤其是突破极限所需的资源），所以她帮了我很大的忙。她的卧室剧情有点虐，但也很色情。战斗、训练、色情，全都哈哈哈哈好棒！！！ -- [Az/4e6mbcn6] 2023-08-23 (周三) 18:29:31</w:t>
      </w:r>
    </w:p>
    <w:p w14:paraId="2136176B">
      <w:r xmlns:w="http://schemas.openxmlformats.org/wordprocessingml/2006/main">
        <w:t xml:space="preserve">[171] 我三天前开始玩，抽到了这个角色，她真的超强。多亏了她、阿斯特丽泽和塞拉菲尔，我才能把复刻活动里的艾尔凯尔完全突破。她绝对是最强的，我也终于明白突破极限有多重要了。就算不突破极限，她的范围攻击也足以秒杀弱小的敌人，单体攻击的伤害几乎和阿斯特丽泽一样高，真是个全能型角色。我迫不及待地想看看她升到五星之后会是什么样子。抽到她真是太开心了。——[qm5HWbovSCI] 2023-08-30 (周三) 10:24:27</w:t>
      </w:r>
    </w:p>
    <w:p w14:paraId="311ECBA9">
      <w:r xmlns:w="http://schemas.openxmlformats.org/wordprocessingml/2006/main">
        <w:t xml:space="preserve">[172] 每次有新的攻击者出现，都会更加凸显这个女孩有多么逆天。她的表现如此压倒性，以至于无人能及，更别说跟上她的节奏了。我很好奇开发者们是否也觉得他们做得太过火了。现在游戏里正在举办活动，但说实话，如果可以的话，我宁愿看到两个这样的女孩并肩作战，也不想看到任何新角色。——[u4snS4oosHw] 2023-11-19 (周日) 10:06:22</w:t>
      </w:r>
    </w:p>
    <w:p w14:paraId="6B456D63">
      <w:r xmlns:w="http://schemas.openxmlformats.org/wordprocessingml/2006/main">
        <w:t xml:space="preserve">[173] 即使在女性最低结婚年龄修正案通过之前，她也已经太老不能结婚了，所以就享受时间循环吧——[wZzqICFG8Rc] 2024-01-07 (周日) 09:13:18</w:t>
      </w:r>
    </w:p>
    <w:p w14:paraId="16DF5EBC">
      <w:r xmlns:w="http://schemas.openxmlformats.org/wordprocessingml/2006/main">
        <w:t xml:space="preserve">[174] 我觉得这家伙最厉害的地方在于他惊人的多面性。虽然在某些情况下可能会有一些角色超越他，但他可以持续发挥出仅次于那些专精型角色的水平。——[i8yPeWd7bhw] 2026-01-16 (周五) 18:46:50</w:t>
      </w:r>
    </w:p>
    <w:p w14:paraId="149F61A6">
      <w:r xmlns:w="http://schemas.openxmlformats.org/wordprocessingml/2006/main">
        <w:t xml:space="preserve">[175] ←使用棋盘前请务必阅读规则。</w:t>
      </w:r>
    </w:p>
    <w:p w14:paraId="4B143064">
      <w:r xmlns:w="http://schemas.openxmlformats.org/wordprocessingml/2006/main">
        <w:t xml:space="preserve">[176] 关于规则 †</w:t>
      </w:r>
    </w:p>
    <w:p w14:paraId="60162786">
      <w:r xmlns:w="http://schemas.openxmlformats.org/wordprocessingml/2006/main">
        <w:t xml:space="preserve">[177] 请不要抱怨或批评页面编辑者。如果您对其他人的编辑有意见，请通过“提供替代方案”或“自行编辑”的方式进行建设性沟通。</w:t>
      </w:r>
    </w:p>
    <w:p w14:paraId="0CB86AF4">
      <w:r xmlns:w="http://schemas.openxmlformats.org/wordprocessingml/2006/main">
        <w:t xml:space="preserve">[178] 不要发布个人网站或其他禁止未经授权链接的网站的网址。</w:t>
      </w:r>
    </w:p>
    <w:p w14:paraId="19E72836">
      <w:r xmlns:w="http://schemas.openxmlformats.org/wordprocessingml/2006/main">
        <w:t xml:space="preserve">[179] 关于违反规则的帖子 †</w:t>
      </w:r>
    </w:p>
    <w:p w14:paraId="0F7C3D58">
      <w:r xmlns:w="http://schemas.openxmlformats.org/wordprocessingml/2006/main">
        <w:t xml:space="preserve">[180] 禁止发布以下类型的帖子，因为它们容易造成干扰。</w:t>
      </w:r>
    </w:p>
    <w:p w14:paraId="7A3B8AD5">
      <w:r xmlns:w="http://schemas.openxmlformats.org/wordprocessingml/2006/main">
        <w:t xml:space="preserve">[181]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779FB31">
      <w:r xmlns:w="http://schemas.openxmlformats.org/wordprocessingml/2006/main">
        <w:t xml:space="preserve">[182] 其他包括使用此维基的人、官方管理员、艺术家、配音演员、现实生活中的个人以及 Twitter 用户等群体。</w:t>
      </w:r>
    </w:p>
    <w:p w14:paraId="03010BDD">
      <w:r xmlns:w="http://schemas.openxmlformats.org/wordprocessingml/2006/main">
        <w:t xml:space="preserve">[183] 关于向管理层提交的帖子，我们容忍可以解释为用户反馈的评论，例如“我希望他们改进这一点”、“我希望他们尽快修复错误”和“维护时间太长了”，但我们不容忍使用辱骂性语言贬低管理层。</w:t>
      </w:r>
    </w:p>
    <w:p w14:paraId="6613AA2A">
      <w:r xmlns:w="http://schemas.openxmlformats.org/wordprocessingml/2006/main">
        <w:t xml:space="preserve">[184] 将讨论和意见交流视为“诽谤或对抗他人”是错误的。然而，在讨论或意见交流中使用辱骂性语言、贬低他人、挑衅他人或在缺乏明确证据的情况下发表言论，都是违法行为。说话时务必注意自己的言辞。</w:t>
      </w:r>
    </w:p>
    <w:p w14:paraId="5DDB2B13">
      <w:r xmlns:w="http://schemas.openxmlformats.org/wordprocessingml/2006/main">
        <w:t xml:space="preserve">[185] 攻击性评论是指使用“做这个”或“做那个”等强烈命令、“使用粗俗语言”、“采取居高临下的态度”或“具有挑衅性”的评论。</w:t>
      </w:r>
    </w:p>
    <w:p w14:paraId="105F0B4C">
      <w:r xmlns:w="http://schemas.openxmlformats.org/wordprocessingml/2006/main">
        <w:t xml:space="preserve">[186] 禁止发布冒犯现有玩家的帖子，例如“还有人玩这个游戏吗？”或“这游戏已经凉了”。这并不意味着您完全不能发表任何负面言论，而是指那些超出单纯负面评价范围，构成诽谤或诋毁的帖子将被禁止发布。</w:t>
      </w:r>
    </w:p>
    <w:p w14:paraId="22435A0D">
      <w:r xmlns:w="http://schemas.openxmlformats.org/wordprocessingml/2006/main">
        <w:t xml:space="preserve">[187] 公开羞辱他人，包括泄露他人的游戏内名称或UID</w:t>
      </w:r>
    </w:p>
    <w:p w14:paraId="33593E86">
      <w:r xmlns:w="http://schemas.openxmlformats.org/wordprocessingml/2006/main">
        <w:t xml:space="preserve">[188] 但是，分享有助于游戏攻略的信息和视频是允许的。</w:t>
      </w:r>
    </w:p>
    <w:p w14:paraId="3E3E1707">
      <w:r xmlns:w="http://schemas.openxmlformats.org/wordprocessingml/2006/main">
        <w:t xml:space="preserve">[189] 参考其他应用程序</w:t>
      </w:r>
    </w:p>
    <w:p w14:paraId="0C5DADE3">
      <w:r xmlns:w="http://schemas.openxmlformats.org/wordprocessingml/2006/main">
        <w:t xml:space="preserve">[190] 在多个论坛上多次发帖</w:t>
      </w:r>
    </w:p>
    <w:p w14:paraId="4DABD772">
      <w:r xmlns:w="http://schemas.openxmlformats.org/wordprocessingml/2006/main">
        <w:t xml:space="preserve">[191] 写一串无意义的字符</w:t>
      </w:r>
    </w:p>
    <w:p w14:paraId="389AD89F">
      <w:r xmlns:w="http://schemas.openxmlformats.org/wordprocessingml/2006/main">
        <w:t xml:space="preserve">[192] 关于作弊和利用漏洞的帖子</w:t>
      </w:r>
    </w:p>
    <w:p w14:paraId="382EE962">
      <w:r xmlns:w="http://schemas.openxmlformats.org/wordprocessingml/2006/main">
        <w:t xml:space="preserve">[193] 最好的办法是忽略违反规则的帖子。上钩或反驳只会让事情变得更糟。</w:t>
      </w:r>
    </w:p>
    <w:p w14:paraId="4D5A0A6C">
      <w:r xmlns:w="http://schemas.openxmlformats.org/wordprocessingml/2006/main">
        <w:t xml:space="preserve">[194] *在上述规则中，“诽谤”指的是在没有客观证据的情况下诋毁和贬低他人。将所有批评性文章都归为“诽谤”是不正确的，所以请务必谨慎。</w:t>
      </w:r>
    </w:p>
    <w:p w14:paraId="1EA7F982">
      <w:r xmlns:w="http://schemas.openxmlformats.org/wordprocessingml/2006/main">
        <w:t xml:space="preserve">[195] 关于修改和删除发帖日志 †</w:t>
      </w:r>
    </w:p>
    <w:p w14:paraId="211A421C">
      <w:r xmlns:w="http://schemas.openxmlformats.org/wordprocessingml/2006/main">
        <w:t xml:space="preserve">[196] 但是，允许更正印刷错误、遗漏和字体颜色。（他人出于善意所做的更正也允许。）</w:t>
      </w:r>
    </w:p>
    <w:p w14:paraId="1C584FAB">
      <w:r xmlns:w="http://schemas.openxmlformats.org/wordprocessingml/2006/main">
        <w:t xml:space="preserve">[197] 作为例外情况，您可以删除自己的帖子，但事后必须向管理员报告。此外，删除时，请将整个评论替换为以下文本，而不是完全删除：&amp;color(#ff0000){''发帖人已删除''};</w:t>
      </w:r>
    </w:p>
    <w:p w14:paraId="01A880EF">
      <w:r xmlns:w="http://schemas.openxmlformats.org/wordprocessingml/2006/main">
        <w:t xml:space="preserve">[198] 关于评论删除违反规则的帖子 †</w:t>
      </w:r>
    </w:p>
    <w:p w14:paraId="5C1CD7D4">
      <w:r xmlns:w="http://schemas.openxmlformats.org/wordprocessingml/2006/main">
        <w:t xml:space="preserve">[199] 您可以自行注释掉上述任何违反规则的评论，无需管理员许可。但是，如果您注释掉了某条评论，则必须在“违规举报公告板”上进行举报。举报时请使用“违规举报公告板”上的模板。</w:t>
      </w:r>
    </w:p>
    <w:p w14:paraId="48ECFAC0">
      <w:r xmlns:w="http://schemas.openxmlformats.org/wordprocessingml/2006/main">
        <w:t xml:space="preserve">[200] 未经 CO 举报公告板举报而被评论删除的帖子将被恢复，而评论删除帖子的人将受到处罚。</w:t>
      </w:r>
    </w:p>
    <w:p w14:paraId="3758D1FD">
      <w:r xmlns:w="http://schemas.openxmlformats.org/wordprocessingml/2006/main">
        <w:t xml:space="preserve">[201] 如果您反复向 CO 举报公告板举报不违反规则的帖子，我们将认为您是自私的，并将对您实施发帖和编辑限制。</w:t>
      </w:r>
    </w:p>
    <w:p w14:paraId="6E7D35C0">
      <w:r xmlns:w="http://schemas.openxmlformats.org/wordprocessingml/2006/main">
        <w:t xml:space="preserve">[202] 在 CO 报告公告板上，不构成违规的报告可以由管理员酌情恢复。</w:t>
      </w:r>
    </w:p>
    <w:p w14:paraId="31B5A2EE">
      <w:r xmlns:w="http://schemas.openxmlformats.org/wordprocessingml/2006/main">
        <w:t xml:space="preserve">[203] 我们再次要求您不要评论那些并未违反规则的评论。（例如，诸如“虽然不违反规则，但显然是在挑衅”、“恶作剧”或“评论整个帖子”之类的主观判断。）</w:t>
      </w:r>
    </w:p>
    <w:p w14:paraId="0EF2D351">
      <w:r xmlns:w="http://schemas.openxmlformats.org/wordprocessingml/2006/main">
        <w:t xml:space="preserve">[204] 关于不违反规则但“冒犯性”的帖子 †</w:t>
      </w:r>
    </w:p>
    <w:p w14:paraId="672FB54B">
      <w:r xmlns:w="http://schemas.openxmlformats.org/wordprocessingml/2006/main">
        <w:t xml:space="preserve">[205] 即使帖子内容具有冒犯性，除非违反版规，否则不会被删除。由于每个人对冒犯性的接受程度不同，请使用 NGID 功能隐藏评论，而不是争论或恶意挑衅。</w:t>
      </w:r>
    </w:p>
    <w:p w14:paraId="5777B165">
      <w:r xmlns:w="http://schemas.openxmlformats.org/wordprocessingml/2006/main">
        <w:t xml:space="preserve">[206] 挑衅难道不是一种违规行为吗？†</w:t>
      </w:r>
    </w:p>
    <w:p w14:paraId="49493DBC">
      <w:r xmlns:w="http://schemas.openxmlformats.org/wordprocessingml/2006/main">
        <w:t xml:space="preserve">[207] 某人对某些内容是否具有煽动性的看法差异很大，因此我们不认为这是违规行为。如果您认为某条评论具有煽动性，请使用 NGID 功能将其隐藏。</w:t>
      </w:r>
    </w:p>
    <w:p w14:paraId="391563FE">
      <w:r xmlns:w="http://schemas.openxmlformats.org/wordprocessingml/2006/main">
        <w:t xml:space="preserve">[208] 抱怨难道不算违法吗？†</w:t>
      </w:r>
    </w:p>
    <w:p w14:paraId="2D92568D">
      <w:r xmlns:w="http://schemas.openxmlformats.org/wordprocessingml/2006/main">
        <w:t xml:space="preserve">[209] 一般而言，抱怨本身并不构成违规。但是，针对本作品的负面宣传、诽谤、辱骂性语言以及超出抱怨范围的对抗性言论均构成违规。如果您认为抱怨内容冒犯了您，请使用 NGID 功能隐藏相关评论。</w:t>
      </w:r>
    </w:p>
    <w:p w14:paraId="0BA9F39B">
      <w:r xmlns:w="http://schemas.openxmlformats.org/wordprocessingml/2006/main">
        <w:t xml:space="preserve">[210] 如果您不确定某个帖子是否违反规则，该怎么办？ †</w:t>
      </w:r>
    </w:p>
    <w:p w14:paraId="02066FF0">
      <w:r xmlns:w="http://schemas.openxmlformats.org/wordprocessingml/2006/main">
        <w:t xml:space="preserve">[211] 有些帖子内容含糊不清，难以判断是否违规。评论删除这类含糊不清的帖子可能会导致问题，所以请不要评论删除，而是使用 NGID 功能将评论隐藏起来。</w:t>
      </w:r>
    </w:p>
    <w:p w14:paraId="14EFD44B">
      <w:r xmlns:w="http://schemas.openxmlformats.org/wordprocessingml/2006/main">
        <w:t xml:space="preserve">[212] 对屡犯者的处罚 †</w:t>
      </w:r>
    </w:p>
    <w:p w14:paraId="028EE634">
      <w:r xmlns:w="http://schemas.openxmlformats.org/wordprocessingml/2006/main">
        <w:t xml:space="preserve">[213] 屡次违反规则或发布特别恶意的帖子，管理员可酌情予以处罚，例如“禁止访问”或“限制发帖”。</w:t>
      </w:r>
    </w:p>
    <w:p w14:paraId="416725FF">
      <w:r xmlns:w="http://schemas.openxmlformats.org/wordprocessingml/2006/main">
        <w:t xml:space="preserve">[214] 如果您对进一步改进有任何建议，请通过 Wiki 管理公告板与我们联系。</w:t>
      </w:r>
    </w:p>
    <w:p w14:paraId="4EB9755C"/>
    <w:p w14:paraId="217FDFDD">
      <w:r xmlns:w="http://schemas.openxmlformats.org/wordprocessingml/2006/main">
        <w:rPr>
          <w:b/>
        </w:rPr>
        <w:t xml:space="preserve">A287</w:t>
      </w:r>
    </w:p>
    <w:p w14:paraId="3CAF0787">
      <w:r xmlns:w="http://schemas.openxmlformats.org/wordprocessingml/2006/main">
        <w:t xml:space="preserve">[0] 索引：所有角色 | SSR 角色 | SR 角色 | R 角色</w:t>
      </w:r>
    </w:p>
    <w:p w14:paraId="0EFC6C5A">
      <w:r xmlns:w="http://schemas.openxmlformats.org/wordprocessingml/2006/main">
        <w:t xml:space="preserve">[1] 基本信息</w:t>
      </w:r>
    </w:p>
    <w:p w14:paraId="4CC4B71A">
      <w:r xmlns:w="http://schemas.openxmlformats.org/wordprocessingml/2006/main">
        <w:t xml:space="preserve">[2] 内容适用性简易评估</w:t>
      </w:r>
    </w:p>
    <w:p w14:paraId="7A43EE81">
      <w:r xmlns:w="http://schemas.openxmlformats.org/wordprocessingml/2006/main">
        <w:t xml:space="preserve">[3] 替代版本</w:t>
      </w:r>
    </w:p>
    <w:p w14:paraId="2834290A">
      <w:r xmlns:w="http://schemas.openxmlformats.org/wordprocessingml/2006/main">
        <w:t xml:space="preserve">[4] 琐事</w:t>
      </w:r>
    </w:p>
    <w:p w14:paraId="0BAF4235">
      <w:r xmlns:w="http://schemas.openxmlformats.org/wordprocessingml/2006/main">
        <w:t xml:space="preserve">[5] 官方推特账号介绍</w:t>
      </w:r>
    </w:p>
    <w:p w14:paraId="03D913CA">
      <w:r xmlns:w="http://schemas.openxmlformats.org/wordprocessingml/2006/main">
        <w:t xml:space="preserve">[6] 评论表单</w:t>
      </w:r>
    </w:p>
    <w:p w14:paraId="00EFE1FA">
      <w:r xmlns:w="http://schemas.openxmlformats.org/wordprocessingml/2006/main">
        <w:t xml:space="preserve">[7] 基本信息 †</w:t>
      </w:r>
    </w:p>
    <w:p w14:paraId="16ACE006">
      <w:r xmlns:w="http://schemas.openxmlformats.org/wordprocessingml/2006/main">
        <w:t xml:space="preserve">[8] 变换图像</w:t>
      </w:r>
    </w:p>
    <w:p w14:paraId="647E46EE">
      <w:r xmlns:w="http://schemas.openxmlformats.org/wordprocessingml/2006/main">
        <w:t xml:space="preserve">[9] 简介</w:t>
      </w:r>
    </w:p>
    <w:p w14:paraId="5FD03F1B">
      <w:r xmlns:w="http://schemas.openxmlformats.org/wordprocessingml/2006/main">
        <w:t xml:space="preserve">[10] 姓名</w:t>
      </w:r>
    </w:p>
    <w:p w14:paraId="05A3BADE">
      <w:r xmlns:w="http://schemas.openxmlformats.org/wordprocessingml/2006/main">
        <w:t xml:space="preserve">[11] 超能力闪光忍者遥</w:t>
      </w:r>
    </w:p>
    <w:p w14:paraId="4B66C4B1">
      <w:r xmlns:w="http://schemas.openxmlformats.org/wordprocessingml/2006/main">
        <w:t xml:space="preserve">[12] 真实姓名</w:t>
      </w:r>
    </w:p>
    <w:p w14:paraId="584F3D27">
      <w:r xmlns:w="http://schemas.openxmlformats.org/wordprocessingml/2006/main">
        <w:t xml:space="preserve">[13] 高森遥</w:t>
      </w:r>
    </w:p>
    <w:p w14:paraId="1A157E4C">
      <w:r xmlns:w="http://schemas.openxmlformats.org/wordprocessingml/2006/main">
        <w:t xml:space="preserve">[14] 稀有度</w:t>
      </w:r>
    </w:p>
    <w:p w14:paraId="392E3505">
      <w:r xmlns:w="http://schemas.openxmlformats.org/wordprocessingml/2006/main">
        <w:t xml:space="preserve">[15] 普通攻击</w:t>
      </w:r>
    </w:p>
    <w:p w14:paraId="67C8EB97">
      <w:r xmlns:w="http://schemas.openxmlformats.org/wordprocessingml/2006/main">
        <w:t xml:space="preserve">[16] 远程攻击（物理）</w:t>
      </w:r>
    </w:p>
    <w:p w14:paraId="1A30FF4E">
      <w:r xmlns:w="http://schemas.openxmlformats.org/wordprocessingml/2006/main">
        <w:t xml:space="preserve">[17] 附属派系</w:t>
      </w:r>
    </w:p>
    <w:p w14:paraId="07CE9764">
      <w:r xmlns:w="http://schemas.openxmlformats.org/wordprocessingml/2006/main">
        <w:t xml:space="preserve">[18] 仙人（Soha）</w:t>
      </w:r>
    </w:p>
    <w:p w14:paraId="693C8747">
      <w:r xmlns:w="http://schemas.openxmlformats.org/wordprocessingml/2006/main">
        <w:t xml:space="preserve">[19] 特殊属性</w:t>
      </w:r>
    </w:p>
    <w:p w14:paraId="35A06B44">
      <w:r xmlns:w="http://schemas.openxmlformats.org/wordprocessingml/2006/main">
        <w:t xml:space="preserve">[20] 超级兴奋</w:t>
      </w:r>
    </w:p>
    <w:p w14:paraId="1A989E04">
      <w:r xmlns:w="http://schemas.openxmlformats.org/wordprocessingml/2006/main">
        <w:t xml:space="preserve">[21] 风根</w:t>
      </w:r>
    </w:p>
    <w:p w14:paraId="032833B6">
      <w:r xmlns:w="http://schemas.openxmlformats.org/wordprocessingml/2006/main">
        <w:t xml:space="preserve">[22] 插图</w:t>
      </w:r>
    </w:p>
    <w:p w14:paraId="258E96A5">
      <w:r xmlns:w="http://schemas.openxmlformats.org/wordprocessingml/2006/main">
        <w:t xml:space="preserve">[23] 饭团君</w:t>
      </w:r>
    </w:p>
    <w:p w14:paraId="6322CED9">
      <w:r xmlns:w="http://schemas.openxmlformats.org/wordprocessingml/2006/main">
        <w:t xml:space="preserve">[24] SD字符</w:t>
      </w:r>
    </w:p>
    <w:p w14:paraId="25BF387A">
      <w:r xmlns:w="http://schemas.openxmlformats.org/wordprocessingml/2006/main">
        <w:t xml:space="preserve">[25] 风味文字</w:t>
      </w:r>
    </w:p>
    <w:p w14:paraId="4D7DD5CE">
      <w:r xmlns:w="http://schemas.openxmlformats.org/wordprocessingml/2006/main">
        <w:t xml:space="preserve">[26] “在弯月之下，为了未来，让我们运用超强忍者的无尽力量吧！”遥通过超龙法则成为了超强忍者。据说她拥有击败狂乱之魔的力量。她手中的苦无“建御雷”中雷霆倾泻而下，她倾尽全力释放雷遁忍术“真四门遁甲之雨”。超强忍者伴着风而现，以雷光斩杀一切敌人。</w:t>
      </w:r>
    </w:p>
    <w:p w14:paraId="38F79176">
      <w:r xmlns:w="http://schemas.openxmlformats.org/wordprocessingml/2006/main">
        <w:t xml:space="preserve">[27] 如何获得</w:t>
      </w:r>
    </w:p>
    <w:p w14:paraId="68391611">
      <w:r xmlns:w="http://schemas.openxmlformats.org/wordprocessingml/2006/main">
        <w:t xml:space="preserve">[28] 超级力量节日扭蛋</w:t>
      </w:r>
    </w:p>
    <w:p w14:paraId="3E5C64A0">
      <w:r xmlns:w="http://schemas.openxmlformats.org/wordprocessingml/2006/main">
        <w:t xml:space="preserve">[29] 基础属性（1星）* 每增加1星+50%，5星时为1星值的3倍</w:t>
      </w:r>
    </w:p>
    <w:p w14:paraId="2CF501A4">
      <w:r xmlns:w="http://schemas.openxmlformats.org/wordprocessingml/2006/main">
        <w:t xml:space="preserve">[30] 级</w:t>
      </w:r>
    </w:p>
    <w:p w14:paraId="60774054">
      <w:r xmlns:w="http://schemas.openxmlformats.org/wordprocessingml/2006/main">
        <w:t xml:space="preserve">[31] 耐力</w:t>
      </w:r>
    </w:p>
    <w:p w14:paraId="5541AEAE">
      <w:r xmlns:w="http://schemas.openxmlformats.org/wordprocessingml/2006/main">
        <w:t xml:space="preserve">[32] 攻击力</w:t>
      </w:r>
    </w:p>
    <w:p w14:paraId="14475083">
      <w:r xmlns:w="http://schemas.openxmlformats.org/wordprocessingml/2006/main">
        <w:t xml:space="preserve">[33] 防御能力</w:t>
      </w:r>
    </w:p>
    <w:p w14:paraId="203F0E39">
      <w:r xmlns:w="http://schemas.openxmlformats.org/wordprocessingml/2006/main">
        <w:t xml:space="preserve">[34] 魔法力量</w:t>
      </w:r>
    </w:p>
    <w:p w14:paraId="7DB864D9">
      <w:r xmlns:w="http://schemas.openxmlformats.org/wordprocessingml/2006/main">
        <w:t xml:space="preserve">[35] 魔法抗性</w:t>
      </w:r>
    </w:p>
    <w:p w14:paraId="25D5AA7D">
      <w:r xmlns:w="http://schemas.openxmlformats.org/wordprocessingml/2006/main">
        <w:t xml:space="preserve">[36] 详细状态</w:t>
      </w:r>
    </w:p>
    <w:p w14:paraId="28429111">
      <w:r xmlns:w="http://schemas.openxmlformats.org/wordprocessingml/2006/main">
        <w:t xml:space="preserve">[37] 准确性</w:t>
      </w:r>
    </w:p>
    <w:p w14:paraId="232CE06C">
      <w:r xmlns:w="http://schemas.openxmlformats.org/wordprocessingml/2006/main">
        <w:t xml:space="preserve">[38] 回避能力</w:t>
      </w:r>
    </w:p>
    <w:p w14:paraId="72A848BB">
      <w:r xmlns:w="http://schemas.openxmlformats.org/wordprocessingml/2006/main">
        <w:t xml:space="preserve">[39] 连续命中率</w:t>
      </w:r>
    </w:p>
    <w:p w14:paraId="51AC976F">
      <w:r xmlns:w="http://schemas.openxmlformats.org/wordprocessingml/2006/main">
        <w:t xml:space="preserve">[40] 反击率</w:t>
      </w:r>
    </w:p>
    <w:p w14:paraId="36B1EBFA">
      <w:r xmlns:w="http://schemas.openxmlformats.org/wordprocessingml/2006/main">
        <w:t xml:space="preserve">[41] 眩晕激活率</w:t>
      </w:r>
    </w:p>
    <w:p w14:paraId="33DE8078">
      <w:r xmlns:w="http://schemas.openxmlformats.org/wordprocessingml/2006/main">
        <w:t xml:space="preserve">[42] 抗眩晕能力</w:t>
      </w:r>
    </w:p>
    <w:p w14:paraId="56681E3B">
      <w:r xmlns:w="http://schemas.openxmlformats.org/wordprocessingml/2006/main">
        <w:t xml:space="preserve">[43] 移动速度</w:t>
      </w:r>
    </w:p>
    <w:p w14:paraId="780DE815">
      <w:r xmlns:w="http://schemas.openxmlformats.org/wordprocessingml/2006/main">
        <w:t xml:space="preserve">[44] 部署速度</w:t>
      </w:r>
    </w:p>
    <w:p w14:paraId="6207BF7A">
      <w:r xmlns:w="http://schemas.openxmlformats.org/wordprocessingml/2006/main">
        <w:t xml:space="preserve">[45] 行动速度</w:t>
      </w:r>
    </w:p>
    <w:p w14:paraId="7B994AB2">
      <w:r xmlns:w="http://schemas.openxmlformats.org/wordprocessingml/2006/main">
        <w:t xml:space="preserve">[46] 特殊填充量</w:t>
      </w:r>
    </w:p>
    <w:p w14:paraId="5B9C5F98">
      <w:r xmlns:w="http://schemas.openxmlformats.org/wordprocessingml/2006/main">
        <w:t xml:space="preserve">[47] 特殊招式</w:t>
      </w:r>
    </w:p>
    <w:p w14:paraId="391F111A">
      <w:r xmlns:w="http://schemas.openxmlformats.org/wordprocessingml/2006/main">
        <w:t xml:space="preserve">[48] 姓名</w:t>
      </w:r>
    </w:p>
    <w:p w14:paraId="2A0A1561">
      <w:r xmlns:w="http://schemas.openxmlformats.org/wordprocessingml/2006/main">
        <w:t xml:space="preserve">[49] 效应</w:t>
      </w:r>
    </w:p>
    <w:p w14:paraId="201EB9DC">
      <w:r xmlns:w="http://schemas.openxmlformats.org/wordprocessingml/2006/main">
        <w:t xml:space="preserve">[50] 新下门五月雨</w:t>
      </w:r>
    </w:p>
    <w:p w14:paraId="4A7A6D9A">
      <w:r xmlns:w="http://schemas.openxmlformats.org/wordprocessingml/2006/main">
        <w:t xml:space="preserve">[51] 对一排横向敌人造成4倍魔法伤害，并有50%的概率使其眩晕。场上除自身外，每有一个闪光忍者（思维破坏者）角色，特殊技能威力提升25%（最高提升100%）。自身造成的伤害提升20%，持续30秒。</w:t>
      </w:r>
    </w:p>
    <w:p w14:paraId="4E6EDDC4">
      <w:r xmlns:w="http://schemas.openxmlformats.org/wordprocessingml/2006/main">
        <w:t xml:space="preserve">[52] 新下门萨津+</w:t>
      </w:r>
    </w:p>
    <w:p w14:paraId="4D68E409">
      <w:r xmlns:w="http://schemas.openxmlformats.org/wordprocessingml/2006/main">
        <w:t xml:space="preserve">[53] 对一排横向敌人造成6倍魔法伤害，并有50%的概率使其眩晕。场上除自身外，每存在一个闪光忍者（思维突破）类型的敌人，特殊技能威力提升25%（最高提升100%）。自身造成的伤害提升20%，持续30秒。</w:t>
      </w:r>
    </w:p>
    <w:p w14:paraId="1CC94E65">
      <w:r xmlns:w="http://schemas.openxmlformats.org/wordprocessingml/2006/main">
        <w:t xml:space="preserve">[54] 独特效果</w:t>
      </w:r>
    </w:p>
    <w:p w14:paraId="59DC69E4">
      <w:r xmlns:w="http://schemas.openxmlformats.org/wordprocessingml/2006/main">
        <w:t xml:space="preserve">[55] 姓名</w:t>
      </w:r>
    </w:p>
    <w:p w14:paraId="718BE1C3">
      <w:r xmlns:w="http://schemas.openxmlformats.org/wordprocessingml/2006/main">
        <w:t xml:space="preserve">[56] 效应</w:t>
      </w:r>
    </w:p>
    <w:p w14:paraId="69CEE158">
      <w:r xmlns:w="http://schemas.openxmlformats.org/wordprocessingml/2006/main">
        <w:t xml:space="preserve">[57] 传说中的仙人2</w:t>
      </w:r>
    </w:p>
    <w:p w14:paraId="6DB8BD4B">
      <w:r xmlns:w="http://schemas.openxmlformats.org/wordprocessingml/2006/main">
        <w:t xml:space="preserve">[58] 部署完成后，持续 30 秒，除自身外所有友方闪光忍者单位的速度提高 20%，造成的伤害提高 25%，命中率和闪避率提高 30%。</w:t>
      </w:r>
    </w:p>
    <w:p w14:paraId="4D1CEB04">
      <w:r xmlns:w="http://schemas.openxmlformats.org/wordprocessingml/2006/main">
        <w:t xml:space="preserve">[59] 传说中的森金2+</w:t>
      </w:r>
    </w:p>
    <w:p w14:paraId="10732A4D">
      <w:r xmlns:w="http://schemas.openxmlformats.org/wordprocessingml/2006/main">
        <w:t xml:space="preserve">[60] 部署完成后，持续 30 秒，所有友方闪光忍者单位（不包括自身）的速度提高 30%，造成的伤害提高 35%，命中率和闪避率提高 50%。</w:t>
      </w:r>
    </w:p>
    <w:p w14:paraId="2106FA53">
      <w:r xmlns:w="http://schemas.openxmlformats.org/wordprocessingml/2006/main">
        <w:t xml:space="preserve">[61] 增强图像</w:t>
      </w:r>
    </w:p>
    <w:p w14:paraId="41F59EFD">
      <w:r xmlns:w="http://schemas.openxmlformats.org/wordprocessingml/2006/main">
        <w:t xml:space="preserve">[62] 第一部分版本角色插图</w:t>
      </w:r>
    </w:p>
    <w:p w14:paraId="657F72AA">
      <w:r xmlns:w="http://schemas.openxmlformats.org/wordprocessingml/2006/main">
        <w:t xml:space="preserve">[63] 在游戏中 †</w:t>
      </w:r>
    </w:p>
    <w:p w14:paraId="39C4E644">
      <w:r xmlns:w="http://schemas.openxmlformats.org/wordprocessingml/2006/main">
        <w:t xml:space="preserve">[64] 超强忍者版忍者遥，于2022年11月16日与二周年庆典活动同步推出。她是列级特殊攻击手，阵型中忍者越多，自身攻击力越高。攻击力、魔法威力和3秒行动速度均位列最高等级，特殊攻击充能率高达12.5%，各项属性都非常优秀。值得一提的是，她无需消耗大量觉醒资源即可提升这些高优先级属性。</w:t>
      </w:r>
    </w:p>
    <w:p w14:paraId="5F63F871">
      <w:r xmlns:w="http://schemas.openxmlformats.org/wordprocessingml/2006/main">
        <w:t xml:space="preserve">[65] 纵列式终极技能的范围攻击效果在游戏性上并不占优势，这无疑是一个缺点。虽然它比没有效果的单体终极技能要强得多，但由于其他因素的弥补，它与拥有强力单体终极技能的顶级攻击手相比，仍然相形见绌。</w:t>
      </w:r>
    </w:p>
    <w:p w14:paraId="67AD500C">
      <w:r xmlns:w="http://schemas.openxmlformats.org/wordprocessingml/2006/main">
        <w:t xml:space="preserve">[66] 由于他的特殊招式造成魔法伤害，因此对蜂蜜属性的敌人有被“蜜咬王子”强化的优势。</w:t>
      </w:r>
    </w:p>
    <w:p w14:paraId="4A940778">
      <w:r xmlns:w="http://schemas.openxmlformats.org/wordprocessingml/2006/main">
        <w:t xml:space="preserve">[67] 使用她的一种直接而有效的方法是在[67] 超级闪光忍者娜丽卡之后部署她，以施加增益效果。</w:t>
      </w:r>
    </w:p>
    <w:p w14:paraId="37661EC6">
      <w:r xmlns:w="http://schemas.openxmlformats.org/wordprocessingml/2006/main">
        <w:t xml:space="preserve">[68] 随着圣剑宇宙的引入，其独特效果现在可以施加于任何角色，而幻影艾斯卡对除自身提供的攻击力提升外的所有延时效果都拥有很高的倍率，因此，玩家有更多机会仅凭其独特效果来使用它。话虽如此，相比强化圣剑宇宙的个体使用者，拥有群体增益的角色更为理想，因此这并非一个特别强力的协同效果（至少幻影艾斯卡本身不受影响）。</w:t>
      </w:r>
    </w:p>
    <w:p w14:paraId="3D2F0B9B">
      <w:r xmlns:w="http://schemas.openxmlformats.org/wordprocessingml/2006/main">
        <w:t xml:space="preserve">[69] 神阵遥和星矢遥的增益效果类型不同，即使三人同时出场，效果也不会浪费，这使得她们之间的配合出乎意料地好。这是艾斯卡莱尔和神圣骑士流放系列所不具备的特点。</w:t>
      </w:r>
    </w:p>
    <w:p w14:paraId="487ECEA5">
      <w:r xmlns:w="http://schemas.openxmlformats.org/wordprocessingml/2006/main">
        <w:t xml:space="preserve">[70] 简单的内容适宜性评估 †</w:t>
      </w:r>
    </w:p>
    <w:p w14:paraId="0C802F77">
      <w:r xmlns:w="http://schemas.openxmlformats.org/wordprocessingml/2006/main">
        <w:t xml:space="preserve">[71] 合适的内容、推荐的装备示例、角色发展目标等。</w:t>
      </w:r>
    </w:p>
    <w:p w14:paraId="6F80D4E5">
      <w:r xmlns:w="http://schemas.openxmlformats.org/wordprocessingml/2006/main">
        <w:t xml:space="preserve">[72] 兼容内容</w:t>
      </w:r>
    </w:p>
    <w:p w14:paraId="135BC83B">
      <w:r xmlns:w="http://schemas.openxmlformats.org/wordprocessingml/2006/main">
        <w:t xml:space="preserve">[73] 天赋</w:t>
      </w:r>
    </w:p>
    <w:p w14:paraId="20ED6D8A">
      <w:r xmlns:w="http://schemas.openxmlformats.org/wordprocessingml/2006/main">
        <w:t xml:space="preserve">[74] 简短评论</w:t>
      </w:r>
    </w:p>
    <w:p w14:paraId="4AA4759F">
      <w:r xmlns:w="http://schemas.openxmlformats.org/wordprocessingml/2006/main">
        <w:t xml:space="preserve">[75] 主线任务 事件任务</w:t>
      </w:r>
    </w:p>
    <w:p w14:paraId="1571DC57">
      <w:r xmlns:w="http://schemas.openxmlformats.org/wordprocessingml/2006/main">
        <w:t xml:space="preserve">[76] 他可以毫无问题地完成任务，但几乎没有理由专门选择他。</w:t>
      </w:r>
    </w:p>
    <w:p w14:paraId="00D016FA">
      <w:r xmlns:w="http://schemas.openxmlformats.org/wordprocessingml/2006/main">
        <w:t xml:space="preserve">[77] 突袭战</w:t>
      </w:r>
    </w:p>
    <w:p w14:paraId="6B8D580D">
      <w:r xmlns:w="http://schemas.openxmlformats.org/wordprocessingml/2006/main">
        <w:t xml:space="preserve">[78] 不适合横向攻击，但根据特定条件（装备示例见下文），其造成的伤害可能高于单体攻击。其独特效果与圣剑宇宙和埃斯卡·阿玛兹·幻影配合良好。</w:t>
      </w:r>
    </w:p>
    <w:p w14:paraId="174B0045">
      <w:r xmlns:w="http://schemas.openxmlformats.org/wordprocessingml/2006/main">
        <w:t xml:space="preserve">[79] 湮灭</w:t>
      </w:r>
    </w:p>
    <w:p w14:paraId="6C96897E">
      <w:r xmlns:w="http://schemas.openxmlformats.org/wordprocessingml/2006/main">
        <w:t xml:space="preserve">[80] 有时因其独特的效果而被使用。</w:t>
      </w:r>
    </w:p>
    <w:p w14:paraId="4FC1D0BA">
      <w:r xmlns:w="http://schemas.openxmlformats.org/wordprocessingml/2006/main">
        <w:t xml:space="preserve">[81] B宇宙</w:t>
      </w:r>
    </w:p>
    <w:p w14:paraId="04272EB7">
      <w:r xmlns:w="http://schemas.openxmlformats.org/wordprocessingml/2006/main">
        <w:t xml:space="preserve">[82] 能力评估指标</w:t>
      </w:r>
    </w:p>
    <w:p w14:paraId="72D586FC">
      <w:r xmlns:w="http://schemas.openxmlformats.org/wordprocessingml/2006/main">
        <w:t xml:space="preserve">[83] ◎：优秀内容。最有可能发挥出色。○：合适内容。有较高发挥潜力。△：一般。需要一些技巧才能发挥良好，但选择理由不多。×：不合适内容。由于与内容规则、游戏系统、难度等级等不兼容，难以发挥出色。*2014年3月更新</w:t>
      </w:r>
    </w:p>
    <w:p w14:paraId="3E82BEE1">
      <w:r xmlns:w="http://schemas.openxmlformats.org/wordprocessingml/2006/main">
        <w:t xml:space="preserve">[84] 突袭</w:t>
      </w:r>
    </w:p>
    <w:p w14:paraId="720A4865">
      <w:r xmlns:w="http://schemas.openxmlformats.org/wordprocessingml/2006/main">
        <w:t xml:space="preserve">[85] 推荐设备示例</w:t>
      </w:r>
    </w:p>
    <w:p w14:paraId="6D7D0597">
      <w:r xmlns:w="http://schemas.openxmlformats.org/wordprocessingml/2006/main">
        <w:t xml:space="preserve">[86] 主要设备</w:t>
      </w:r>
    </w:p>
    <w:p w14:paraId="162BA651">
      <w:r xmlns:w="http://schemas.openxmlformats.org/wordprocessingml/2006/main">
        <w:t xml:space="preserve">[87] 子设备</w:t>
      </w:r>
    </w:p>
    <w:p w14:paraId="4E2CB6F2">
      <w:r xmlns:w="http://schemas.openxmlformats.org/wordprocessingml/2006/main">
        <w:t xml:space="preserve">[88] 一件令人愉悦的物品</w:t>
      </w:r>
    </w:p>
    <w:p w14:paraId="06D9C481">
      <w:r xmlns:w="http://schemas.openxmlformats.org/wordprocessingml/2006/main">
        <w:t xml:space="preserve">[89] 发展目标</w:t>
      </w:r>
    </w:p>
    <w:p w14:paraId="32658732">
      <w:r xmlns:w="http://schemas.openxmlformats.org/wordprocessingml/2006/main">
        <w:t xml:space="preserve">[90] 突破极限</w:t>
      </w:r>
    </w:p>
    <w:p w14:paraId="4EF3B669">
      <w:r xmlns:w="http://schemas.openxmlformats.org/wordprocessingml/2006/main">
        <w:t xml:space="preserve">[91] 致命觉醒</w:t>
      </w:r>
    </w:p>
    <w:p w14:paraId="7B976059">
      <w:r xmlns:w="http://schemas.openxmlformats.org/wordprocessingml/2006/main">
        <w:t xml:space="preserve">[92] 独特的觉醒</w:t>
      </w:r>
    </w:p>
    <w:p w14:paraId="603F3619">
      <w:r xmlns:w="http://schemas.openxmlformats.org/wordprocessingml/2006/main">
        <w:t xml:space="preserve">[93] 行动速度</w:t>
      </w:r>
    </w:p>
    <w:p w14:paraId="221DF30B">
      <w:r xmlns:w="http://schemas.openxmlformats.org/wordprocessingml/2006/main">
        <w:t xml:space="preserve">[94] 特别收费</w:t>
      </w:r>
    </w:p>
    <w:p w14:paraId="3E410DDE">
      <w:r xmlns:w="http://schemas.openxmlformats.org/wordprocessingml/2006/main">
        <w:t xml:space="preserve">[95] 其他</w:t>
      </w:r>
    </w:p>
    <w:p w14:paraId="258608C5">
      <w:r xmlns:w="http://schemas.openxmlformats.org/wordprocessingml/2006/main">
        <w:t xml:space="preserve">[96] 培训费用</w:t>
      </w:r>
    </w:p>
    <w:p w14:paraId="5BB0E28B">
      <w:r xmlns:w="http://schemas.openxmlformats.org/wordprocessingml/2006/main">
        <w:t xml:space="preserve">[97] 14.9% 8次</w:t>
      </w:r>
    </w:p>
    <w:p w14:paraId="7D743E09">
      <w:r xmlns:w="http://schemas.openxmlformats.org/wordprocessingml/2006/main">
        <w:t xml:space="preserve">[98] 备注</w:t>
      </w:r>
    </w:p>
    <w:p w14:paraId="61D08311">
      <w:r xmlns:w="http://schemas.openxmlformats.org/wordprocessingml/2006/main">
        <w:t xml:space="preserve">[99] 低消耗，行动速度快，特殊攻击充能达到觉醒上限。在黄金蜂蜜战斗中作为副装备加入。</w:t>
      </w:r>
    </w:p>
    <w:p w14:paraId="4E8E9EB0">
      <w:r xmlns:w="http://schemas.openxmlformats.org/wordprocessingml/2006/main">
        <w:t xml:space="preserve">[100] *2016年3月更新</w:t>
      </w:r>
    </w:p>
    <w:p w14:paraId="0135BF3F">
      <w:r xmlns:w="http://schemas.openxmlformats.org/wordprocessingml/2006/main">
        <w:t xml:space="preserve">[101] 备选版本 †</w:t>
      </w:r>
    </w:p>
    <w:p w14:paraId="527EEBA6">
      <w:r xmlns:w="http://schemas.openxmlformats.org/wordprocessingml/2006/main">
        <w:t xml:space="preserve">[102] 忍遥</w:t>
      </w:r>
    </w:p>
    <w:p w14:paraId="66A18A24">
      <w:r xmlns:w="http://schemas.openxmlformats.org/wordprocessingml/2006/main">
        <w:t xml:space="preserve">[103] 圣哉遥</w:t>
      </w:r>
    </w:p>
    <w:p w14:paraId="194AD5C4">
      <w:r xmlns:w="http://schemas.openxmlformats.org/wordprocessingml/2006/main">
        <w:t xml:space="preserve">[104] 情人节遥</w:t>
      </w:r>
    </w:p>
    <w:p w14:paraId="60AA209B">
      <w:r xmlns:w="http://schemas.openxmlformats.org/wordprocessingml/2006/main">
        <w:t xml:space="preserve">[105] 超能力闪光忍者遥</w:t>
      </w:r>
    </w:p>
    <w:p w14:paraId="3ABEC4D3">
      <w:r xmlns:w="http://schemas.openxmlformats.org/wordprocessingml/2006/main">
        <w:t xml:space="preserve">[106] 仲夏夜之遥</w:t>
      </w:r>
    </w:p>
    <w:p w14:paraId="499174A7">
      <w:r xmlns:w="http://schemas.openxmlformats.org/wordprocessingml/2006/main">
        <w:t xml:space="preserve">[107] 运动会上的遥</w:t>
      </w:r>
    </w:p>
    <w:p w14:paraId="63F40575">
      <w:r xmlns:w="http://schemas.openxmlformats.org/wordprocessingml/2006/main">
        <w:t xml:space="preserve">[108] 传说中的遥</w:t>
      </w:r>
    </w:p>
    <w:p w14:paraId="7023FB5F">
      <w:r xmlns:w="http://schemas.openxmlformats.org/wordprocessingml/2006/main">
        <w:t xml:space="preserve">[109] 琐事 †</w:t>
      </w:r>
    </w:p>
    <w:p w14:paraId="5ABB3049">
      <w:r xmlns:w="http://schemas.openxmlformats.org/wordprocessingml/2006/main">
        <w:t xml:space="preserve">[110] 这是遥的“超级变身”版本，出现在《超级变身：超级忍者遥》中遥的纯爱路线里。</w:t>
      </w:r>
    </w:p>
    <w:p w14:paraId="186D8ED7">
      <w:r xmlns:w="http://schemas.openxmlformats.org/wordprocessingml/2006/main">
        <w:t xml:space="preserve">[111] 由于麦金利的阴谋诡计，他暂时进入了狂暴状态，并在最后的战斗中使用了这种状态。</w:t>
      </w:r>
    </w:p>
    <w:p w14:paraId="742030B1">
      <w:r xmlns:w="http://schemas.openxmlformats.org/wordprocessingml/2006/main">
        <w:t xml:space="preserve">[112] 在原作漫画和《超高校级战争》中都提到，尝试使用龙之术的人可能会失去行动能力或遭受严重的后遗症。当高丸的父亲鹫一首次尝试龙之术时，他身受重伤，昏迷不醒，这可能是因为继承人已经接管了龙之术。</w:t>
      </w:r>
    </w:p>
    <w:p w14:paraId="3078DB26">
      <w:r xmlns:w="http://schemas.openxmlformats.org/wordprocessingml/2006/main">
        <w:t xml:space="preserve">[113] 后来发现钢拥有“倒吊人”的天赋，但影里知道这个信息，仍然与他接触，这出乎意料，所以最终钢的精神力量非凡这一事实仍然成立。</w:t>
      </w:r>
    </w:p>
    <w:p w14:paraId="400BBB53">
      <w:r xmlns:w="http://schemas.openxmlformats.org/wordprocessingml/2006/main">
        <w:t xml:space="preserve">[114] 高丸忍受了这场磨难，并通过超能力仪式意外地得知了他不应该知道的信息，这帮助他在最终决战后向野吕井清算了旧账。</w:t>
      </w:r>
    </w:p>
    <w:p w14:paraId="15DB690D">
      <w:r xmlns:w="http://schemas.openxmlformats.org/wordprocessingml/2006/main">
        <w:t xml:space="preserve">[115] 所以你是怎么做到的？（事件剧情剧透）</w:t>
      </w:r>
    </w:p>
    <w:p w14:paraId="10C1CA5B">
      <w:r xmlns:w="http://schemas.openxmlformats.org/wordprocessingml/2006/main">
        <w:t xml:space="preserve">[116] 在第一部分中，他由于显化力量过剩而被强行转化，因此暗示“只要有打开转化所需脉轮之门的高输出能量循环，转化本身就可能发生，而无需进行仪式”。</w:t>
      </w:r>
    </w:p>
    <w:p w14:paraId="3639B76D">
      <w:r xmlns:w="http://schemas.openxmlformats.org/wordprocessingml/2006/main">
        <w:t xml:space="preserve">[117] 在可玩版本中，事件发生后，遥和昴体内的查克拉之门会持续开启一段时间，使他们能够暂时自由变身。然而，这些查克拉之门何时关闭尚不得而知，一旦关闭，时贞和雪隆就已经分离，因此除非使用其他方法，否则他们将无法再变身。</w:t>
      </w:r>
    </w:p>
    <w:p w14:paraId="467A2E03">
      <w:r xmlns:w="http://schemas.openxmlformats.org/wordprocessingml/2006/main">
        <w:t xml:space="preserve">[118] 官方推特账号简介 †</w:t>
      </w:r>
    </w:p>
    <w:p w14:paraId="272AA91A">
      <w:r xmlns:w="http://schemas.openxmlformats.org/wordprocessingml/2006/main">
        <w:t xml:space="preserve">[119] 人物介绍</w:t>
      </w:r>
    </w:p>
    <w:p w14:paraId="634BE21A">
      <w:r xmlns:w="http://schemas.openxmlformats.org/wordprocessingml/2006/main">
        <w:t xml:space="preserve">[120] 二周年纪念插图</w:t>
      </w:r>
    </w:p>
    <w:p w14:paraId="32EE6629">
      <w:r xmlns:w="http://schemas.openxmlformats.org/wordprocessingml/2006/main">
        <w:t xml:space="preserve">[121] 评论表 †</w:t>
      </w:r>
    </w:p>
    <w:p w14:paraId="385C92CF">
      <w:r xmlns:w="http://schemas.openxmlformats.org/wordprocessingml/2006/main">
        <w:t xml:space="preserve">[122] 点击打开历史日志列表</w:t>
      </w:r>
    </w:p>
    <w:p w14:paraId="69701538">
      <w:r xmlns:w="http://schemas.openxmlformats.org/wordprocessingml/2006/main">
        <w:t xml:space="preserve">[123] 末尾的数字越小，日志越旧。</w:t>
      </w:r>
    </w:p>
    <w:p w14:paraId="68CFD7D6">
      <w:r xmlns:w="http://schemas.openxmlformats.org/wordprocessingml/2006/main">
        <w:t xml:space="preserve">[124] “评论/超能闪光忍者遥/”没有子页面。</w:t>
      </w:r>
    </w:p>
    <w:p w14:paraId="613529B0">
      <w:r xmlns:w="http://schemas.openxmlformats.org/wordprocessingml/2006/main">
        <w:t xml:space="preserve">[125] 就像《世界树迷宫3》里的忍者一样 -- [G9wjrgv0QeI] 2022-11-17 (周四) 11:03:20</w:t>
      </w:r>
    </w:p>
    <w:p w14:paraId="5C873756">
      <w:r xmlns:w="http://schemas.openxmlformats.org/wordprocessingml/2006/main">
        <w:t xml:space="preserve">[126] 令人惊讶的是，普通、圣诞节和超级强化这三种增益效果类型并不重叠，它们都具有治疗能力，而反转效果则会施加减益效果，所以它们实际上相当兼容。至于情人节遥……她可以吃点巧克力——[xDHDwLIavc.] 2022-11-17 (周四) 12:01:42</w:t>
      </w:r>
    </w:p>
    <w:p w14:paraId="7E49F907">
      <w:r xmlns:w="http://schemas.openxmlformats.org/wordprocessingml/2006/main">
        <w:t xml:space="preserve">[127] 一个忍者，两个忍者，三个忍者…… -- [yA56Dvk5K66] 2022-11-18 (星期五) 13:19:15</w:t>
      </w:r>
    </w:p>
    <w:p w14:paraId="234C77FA">
      <w:r xmlns:w="http://schemas.openxmlformats.org/wordprocessingml/2006/main">
        <w:t xml:space="preserve">[128] 我居然抽了100抽就出了5张非限定卡！真是服了……为什么我抽不到啊……orz -- [ZZdbRJ9oPfY] 2022-11-17 (周四) 05:20:04</w:t>
      </w:r>
    </w:p>
    <w:p w14:paraId="5784BCB0">
      <w:r xmlns:w="http://schemas.openxmlformats.org/wordprocessingml/2006/main">
        <w:t xml:space="preserve">[129] 如果我们计划进行突袭，我不建议移除A Ruby，所以第一队阵容保持不变，第二队阵容为超级遥/超级昴/泳装奇露卡/阿斯玛/莉兹娜，但泳装奇露卡的位置，莱卡或圣诞遥也不错。——[Ih7ECnMD/Ro] 2022-11-17 (周四) 12:45:35</w:t>
      </w:r>
    </w:p>
    <w:p w14:paraId="62AC8E8F">
      <w:r xmlns:w="http://schemas.openxmlformats.org/wordprocessingml/2006/main">
        <w:t xml:space="preserve">[130] 绝对是首要任务。可能的辅助组合包括泳装静香+萨纳吉，或者阿斯玛+泳装奇露卡+普通奇露卡，或者一个攻击手，或者圣诞遥香（用于古纳甘）。计划选择奇露卡。-- [iYtxnA6jfJY] 2022-11-17 (周四) 13:47:33</w:t>
      </w:r>
    </w:p>
    <w:p w14:paraId="2F21E0D2">
      <w:r xmlns:w="http://schemas.openxmlformats.org/wordprocessingml/2006/main">
        <w:t xml:space="preserve">[131] 如果单体9倍索哈技能能像哈尔卡利维斯那样提供30%的闪避降低效果就太好了。——[efs4qqXDmRk] 2022-11-18 (周五) 01:17:15</w:t>
      </w:r>
    </w:p>
    <w:p w14:paraId="2F0E6AC4">
      <w:r xmlns:w="http://schemas.openxmlformats.org/wordprocessingml/2006/main">
        <w:t xml:space="preserve">[132] 可惜的是，你无法指定强力独特效果的顺序——[xr/q2oTMXqw] 2022-11-17 (周四) 19:11:00</w:t>
      </w:r>
    </w:p>
    <w:p w14:paraId="6500C19B">
      <w:r xmlns:w="http://schemas.openxmlformats.org/wordprocessingml/2006/main">
        <w:t xml:space="preserve">[133] 这款游戏发放游戏币比较吝啬，所以你能玩这么多时间真是让我佩服。——[U05rku3n0AA] 2022-11-17 (周四) 23:01:13</w:t>
      </w:r>
    </w:p>
    <w:p w14:paraId="65931FB3">
      <w:r xmlns:w="http://schemas.openxmlformats.org/wordprocessingml/2006/main">
        <w:t xml:space="preserve">[134] 我第一次用券十连就抽到了遥，二十连抽到了昴，但是抽布里德尼尔的时候，我抽了大概八十连才抽到她作为伙伴。说到底，就是运气好坏的问题。扭蛋系统就是这样，运气不好的人就会卡关，而且也没有什么限制特定角色之类的麻烦机制。——[9unnkycVYkw] 2022-11-17 (周四) 23:52:33</w:t>
      </w:r>
    </w:p>
    <w:p w14:paraId="06A1F912">
      <w:r xmlns:w="http://schemas.openxmlformats.org/wordprocessingml/2006/main">
        <w:t xml:space="preserve">[135] 嗯（真倒霉）——[IXPqnZVWgKo] 2022-11-19（周六）14:11:13</w:t>
      </w:r>
    </w:p>
    <w:p w14:paraId="214A79F7">
      <w:r xmlns:w="http://schemas.openxmlformats.org/wordprocessingml/2006/main">
        <w:t xml:space="preserve">[136] 算一下你就明白了。连续输200场的概率大约是14%，连续输300场的概率大约是5%。——[a9EI6riuWIk] 2022-11-18 (周五) 00:10:45</w:t>
      </w:r>
    </w:p>
    <w:p w14:paraId="34F3842F">
      <w:r xmlns:w="http://schemas.openxmlformats.org/wordprocessingml/2006/main">
        <w:t xml:space="preserve">[137] 我抽了200次，出了四个遥。其中一个还是昴的扭蛋里意外抽到的，所以我觉得他们并不吝啬。——[5lNBKQDJosg] 2022-11-19 (周六) 07:34:02</w:t>
      </w:r>
    </w:p>
    <w:p w14:paraId="77073338">
      <w:r xmlns:w="http://schemas.openxmlformats.org/wordprocessingml/2006/main">
        <w:t xml:space="preserve">[138] 我把所有石头都吐出来了，连彩虹都没抽到，最后只收集了大约1200个花苞，换成了我手头现有的800个花苞才凑齐一套。真倒霉。——[/zim..amZBE] 2022-11-20 (周日) 22:13:36</w:t>
      </w:r>
    </w:p>
    <w:p w14:paraId="39DB47E5">
      <w:r xmlns:w="http://schemas.openxmlformats.org/wordprocessingml/2006/main">
        <w:t xml:space="preserve">[139] 由于他的特殊技能是魔法，所以他可以装备蜜糖王子。他的行动速度和充能速度也很快，因此拥有优秀角色阵容的顶尖玩家在黄金蜂蜜上线后可能会再次提升实力。——[vntlSyvxMuo] 2022-11-18 (周五) 21:44:26</w:t>
      </w:r>
    </w:p>
    <w:p w14:paraId="703EB233">
      <w:r xmlns:w="http://schemas.openxmlformats.org/wordprocessingml/2006/main">
        <w:t xml:space="preserve">[140] 哇，太棒了！这很有帮助。我不太清楚具体的计算方法，但即使是正常使用，特殊攻击的轮换频率和伤害提升似乎也足以媲美甚至超越单体特殊攻击。如果这还只是最低限度，还能进一步提升……嗯，这太强了。——[Xrs2DUT.6Vo] 2022-11-19 (周六) 23:48:47</w:t>
      </w:r>
    </w:p>
    <w:p w14:paraId="1A369CF6">
      <w:r xmlns:w="http://schemas.openxmlformats.org/wordprocessingml/2006/main">
        <w:t xml:space="preserve">[141] 如果她们在的话当然没问题，但如果我们讨论的是G Honey的理论最大值，为什么普卡露露和真夏奈里香不在里面呢？ -- [Ih7ECnMD/Ro] 2022-11-20 (周日) 21:39:44</w:t>
      </w:r>
    </w:p>
    <w:p w14:paraId="61A63498">
      <w:r xmlns:w="http://schemas.openxmlformats.org/wordprocessingml/2006/main">
        <w:t xml:space="preserve">[142] 如果你好奇的话，可以编辑一下，毕竟这是个维基百科。普卡露露没有两把传奇武器和徕卡，所以她的分数是184万，比静香略低。我完全忘了真夏奈里香。她的分数是241万，比甘草低5%。——[xDHDwLIavc.] 2022-11-21 (周一) 00:20:50</w:t>
      </w:r>
    </w:p>
    <w:p w14:paraId="793D4E6D">
      <w:r xmlns:w="http://schemas.openxmlformats.org/wordprocessingml/2006/main">
        <w:t xml:space="preserve">[143] 假设使用物理攻击型红宝石阿斯特，是否有可能造成比防御力同样降低的黄金蜂蜜，以及拥有“蜂蜜花开”技能和独特200%攻击力提升的静香更高的伤害？ -- [wxdKV4EOEIs] 2023-02-25 (周六) 06:52:37</w:t>
      </w:r>
    </w:p>
    <w:p w14:paraId="52E06085">
      <w:r xmlns:w="http://schemas.openxmlformats.org/wordprocessingml/2006/main">
        <w:t xml:space="preserve">[144] 范围攻击的特殊攻击确实存在劣势，但这不正是它们如何通过附加效果扭转乾坤的好例子吗？即使是单体攻击，如果效果不佳也会毫无用处（特别是“爱之死亡”）。——[VKQeUDuZNaA] 2022-11-21 (周一) 23:47:23</w:t>
      </w:r>
    </w:p>
    <w:p w14:paraId="3C3DA091">
      <w:r xmlns:w="http://schemas.openxmlformats.org/wordprocessingml/2006/main">
        <w:t xml:space="preserve">[145] 作为初学者，对概念的详细解释非常有帮助！ -- [/Vhg4QLTK12] 2022-11-20 (周日) 08:10:23</w:t>
      </w:r>
    </w:p>
    <w:p w14:paraId="22DCB11B">
      <w:r xmlns:w="http://schemas.openxmlformats.org/wordprocessingml/2006/main">
        <w:t xml:space="preserve">[146] 我很好奇为什么登录奖励的插图看起来那么高——[DR47nyRi5Vg] 2022-11-21 (周一) 08:33:48</w:t>
      </w:r>
    </w:p>
    <w:p w14:paraId="29549E4C">
      <w:r xmlns:w="http://schemas.openxmlformats.org/wordprocessingml/2006/main">
        <w:t xml:space="preserve">[147] 甘草组合+普通遥+莉兹娜怎么样？ -- [U0bs/h81Tws] 2022-11-21 (周一) 18:46:30</w:t>
      </w:r>
    </w:p>
    <w:p w14:paraId="54D96781">
      <w:r xmlns:w="http://schemas.openxmlformats.org/wordprocessingml/2006/main">
        <w:t xml:space="preserve">[148] 丰满的遥很棒。其实她以前太瘦了，不是吗？ -- [TrtxfcuPzII] 2022-11-22 (周二) 19:35:09</w:t>
      </w:r>
    </w:p>
    <w:p w14:paraId="7B5B40C3">
      <w:r xmlns:w="http://schemas.openxmlformats.org/wordprocessingml/2006/main">
        <w:t xml:space="preserve">[149] 我觉得奥琳的形象很稳定，但是奈良县的配色不太适合她，感觉怪怪的。鬼君的身材也画得太大了……我还是更喜欢原作的配色。——[.tUU29pcGmo] 2022-11-23 (周三) 08:12:49</w:t>
      </w:r>
    </w:p>
    <w:p w14:paraId="4C384302">
      <w:r xmlns:w="http://schemas.openxmlformats.org/wordprocessingml/2006/main">
        <w:t xml:space="preserve">[150] 基础速度上限为3秒，因此超级遥无法进一步强化。超过4秒的速度是根据强化（包括火箭）降低后的速度计算的，例如，强化等级7级并装备R5火箭后，速度会降低至1.6秒，这几乎与最快速度相同。——[Mmx1cFUMuk6] 2022-11-21 (周一) 23:32:11</w:t>
      </w:r>
    </w:p>
    <w:p w14:paraId="21B13A02">
      <w:r xmlns:w="http://schemas.openxmlformats.org/wordprocessingml/2006/main">
        <w:t xml:space="preserve">[151] 如果算上姬路，莱卡配上宗羽是不是比阿尔戈尔更合适？她的独特能力可以提升火力，虽然减益效果需要觉醒，但佐佐木有宗羽，所以感觉很搭。——[TrtxfcuPzII] 2022-11-23 (周三) 10:38:18</w:t>
      </w:r>
    </w:p>
    <w:p w14:paraId="6E53919D">
      <w:r xmlns:w="http://schemas.openxmlformats.org/wordprocessingml/2006/main">
        <w:t xml:space="preserve">[152] 在姬路篇，你自身的伤害增益效果会浪费掉，所以不如把标准阵容放进首发，优先培养超级遥、圣夜遥、夏日奇露卡、阿斯玛尔和莉兹娜？ -- [Mmx1cFUMuk6] 2022-11-23 (周三) 11:18:31</w:t>
      </w:r>
    </w:p>
    <w:p w14:paraId="44D56DB4">
      <w:r xmlns:w="http://schemas.openxmlformats.org/wordprocessingml/2006/main">
        <w:t xml:space="preserve">[153] 所以，这是基于现实思考的前提。你认为普通人会投入资源升级徕卡吗？我觉得除非你是付费玩家并且经常玩，否则很难获得。专注于1级升级会很有意思。——[AjFriR5yP/Q] 2022-11-23 (周三) 18:14:17</w:t>
      </w:r>
    </w:p>
    <w:p w14:paraId="22F694F0">
      <w:r xmlns:w="http://schemas.openxmlformats.org/wordprocessingml/2006/main">
        <w:t xml:space="preserve">[154] 莱卡单凭一己之力无法扭转战局，但姬路和阿尔戈尔都需要攻击手。如果你已经提升了遥或其他角色的等级，莱卡就成为一个不错的选择（我个人认为莱卡是五星角色）。——[hEXMk9DucpQ] 2022-11-26 (周六) 20:26:25</w:t>
      </w:r>
    </w:p>
    <w:p w14:paraId="34B319BE">
      <w:r xmlns:w="http://schemas.openxmlformats.org/wordprocessingml/2006/main">
        <w:t xml:space="preserve">[155] Haruka 真的超强，她的 SD 也超酷，最棒了！！ -- [mhNYlwJCK0I] 2022-11-24 (周四) 00:43:35</w:t>
      </w:r>
    </w:p>
    <w:p w14:paraId="0F28C7B5">
      <w:r xmlns:w="http://schemas.openxmlformats.org/wordprocessingml/2006/main">
        <w:t xml:space="preserve">[156] 毒药对超级忍者无效 → 经常中毒？？？？？？ -- [fi3WCSiKi4k] 2022-12-09 (周五) 22:21:05</w:t>
      </w:r>
    </w:p>
    <w:p w14:paraId="2EE2C2D6">
      <w:r xmlns:w="http://schemas.openxmlformats.org/wordprocessingml/2006/main">
        <w:t xml:space="preserve">[157] 我刚听说这件事，笑死了哈哈。那肯定会让腹肌疼的哈哈。 -- [BQIq14F2hoQ] 2023-01-04 (周三) 00:28:10</w:t>
      </w:r>
    </w:p>
    <w:p w14:paraId="1D22E69E">
      <w:r xmlns:w="http://schemas.openxmlformats.org/wordprocessingml/2006/main">
        <w:t xml:space="preserve">[158] 这是一种危险的病毒，它甚至可能感染和操控与灭绝行动毫无关系的无辜平民……唉——[gI/U2dfSCJ.] 2023-04-28 (星期五) 22:16:28</w:t>
      </w:r>
    </w:p>
    <w:p w14:paraId="4D06EB51">
      <w:r xmlns:w="http://schemas.openxmlformats.org/wordprocessingml/2006/main">
        <w:t xml:space="preserve">[159] 待机时语音不播放的问题仍然没有修复，所以我再次提交了错误报告，他们说是“打鼾”的声音。即使他们这么说，除非我关掉背景音乐，否则我根本听不出来，其他人注意到这个问题了吗？ -- [Gxe7mYUxnNI] 2023-03-02 (周四) 13:58:54</w:t>
      </w:r>
    </w:p>
    <w:p w14:paraId="0425DACD">
      <w:r xmlns:w="http://schemas.openxmlformats.org/wordprocessingml/2006/main">
        <w:t xml:space="preserve">[160] 由于环境膨胀，即使是纵队攻击，12倍伤害也不再具有吸引力，而且存在一些不利因素，但我希望今年我们能获得一个可以提供50%或以上攻防加成的缓冲机制。——[f73zse/nf2I] 2024-01-02 (周二) 14:28:07</w:t>
      </w:r>
    </w:p>
    <w:p w14:paraId="42C5E34F">
      <w:r xmlns:w="http://schemas.openxmlformats.org/wordprocessingml/2006/main">
        <w:t xml:space="preserve">[161] 仲夏祈和新娘流放者的特殊招式仅限于己方场地，但超强力闪光忍者遥没有提及这一点，那么敌方场地上的宗羽是否也算在内呢？ -- [zpDSbxg2tYA] 2024-06-21 (周五) 14:44:40</w:t>
      </w:r>
    </w:p>
    <w:p w14:paraId="07B05F76">
      <w:r xmlns:w="http://schemas.openxmlformats.org/wordprocessingml/2006/main">
        <w:t xml:space="preserve">[162] 我本来想组个队，因为我抽到了徕卡和超强娜丽卡，但是我在想，在这种特殊配置的队伍里，把包括徕卡在内的两个SSR角色都练到满级是否合适…… -- [/7ATFhIGM.Y] 2024-09-14 (周六) 21:15:56</w:t>
      </w:r>
    </w:p>
    <w:p w14:paraId="7B9D815E">
      <w:r xmlns:w="http://schemas.openxmlformats.org/wordprocessingml/2006/main">
        <w:t xml:space="preserve">[163] ←使用棋盘前请务必阅读规则。</w:t>
      </w:r>
    </w:p>
    <w:p w14:paraId="09738927">
      <w:r xmlns:w="http://schemas.openxmlformats.org/wordprocessingml/2006/main">
        <w:t xml:space="preserve">[164] 关于规则 †</w:t>
      </w:r>
    </w:p>
    <w:p w14:paraId="371C9818">
      <w:r xmlns:w="http://schemas.openxmlformats.org/wordprocessingml/2006/main">
        <w:t xml:space="preserve">[165] 请不要抱怨或批评页面编辑者。如果您对其他人的编辑有意见，请通过“提供替代方案”或“自行编辑”的方式进行建设性沟通。</w:t>
      </w:r>
    </w:p>
    <w:p w14:paraId="2AAAD6CB">
      <w:r xmlns:w="http://schemas.openxmlformats.org/wordprocessingml/2006/main">
        <w:t xml:space="preserve">[166] 请勿发布个人网站或其他禁止未经授权链接的网站的网址。</w:t>
      </w:r>
    </w:p>
    <w:p w14:paraId="5A39D78F">
      <w:r xmlns:w="http://schemas.openxmlformats.org/wordprocessingml/2006/main">
        <w:t xml:space="preserve">[167] 关于违反规则的帖子 †</w:t>
      </w:r>
    </w:p>
    <w:p w14:paraId="7E412B12">
      <w:r xmlns:w="http://schemas.openxmlformats.org/wordprocessingml/2006/main">
        <w:t xml:space="preserve">[168] 禁止发布以下类型的帖子，因为它们容易造成干扰。</w:t>
      </w:r>
    </w:p>
    <w:p w14:paraId="79E6D27B">
      <w:r xmlns:w="http://schemas.openxmlformats.org/wordprocessingml/2006/main">
        <w:t xml:space="preserve">[169]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746239E">
      <w:r xmlns:w="http://schemas.openxmlformats.org/wordprocessingml/2006/main">
        <w:t xml:space="preserve">[170] 其他包括使用此维基的人、官方管理员、艺术家、配音演员、现实生活中的个人以及 Twitter 用户等团体。</w:t>
      </w:r>
    </w:p>
    <w:p w14:paraId="6FB07A02">
      <w:r xmlns:w="http://schemas.openxmlformats.org/wordprocessingml/2006/main">
        <w:t xml:space="preserve">[171] 关于向管理层提交的帖子，我们容忍可以解释为用户反馈的评论，例如“我希望他们改进这一点”、“我希望他们尽快修复错误”和“维护时间太长了”，但我们不容忍使用辱骂性语言贬低管理层。</w:t>
      </w:r>
    </w:p>
    <w:p w14:paraId="2DD46E92">
      <w:r xmlns:w="http://schemas.openxmlformats.org/wordprocessingml/2006/main">
        <w:t xml:space="preserve">[172] 将讨论和意见交流视为“诽谤或对抗他人”是错误的。然而，在讨论或意见交流中使用辱骂性语言、贬低他人、挑衅他人或在缺乏明确证据的情况下发表言论，都是违法行为。说话时务必注意自己的言辞。</w:t>
      </w:r>
    </w:p>
    <w:p w14:paraId="764EF48B">
      <w:r xmlns:w="http://schemas.openxmlformats.org/wordprocessingml/2006/main">
        <w:t xml:space="preserve">[173] 攻击性评论是指使用“做这个”或“做那个”等强烈命令、“使用粗俗语言”、“采取居高临下的态度”或“具有挑衅性”的评论。</w:t>
      </w:r>
    </w:p>
    <w:p w14:paraId="38C3533C">
      <w:r xmlns:w="http://schemas.openxmlformats.org/wordprocessingml/2006/main">
        <w:t xml:space="preserve">[174] 禁止发布冒犯现有玩家的帖子，例如“还有人玩这个游戏吗？”或“这游戏已经凉了”。这并不意味着您完全不能发表任何负面言论，而是指那些超出单纯负面评价范围，构成诽谤或诋毁的帖子将被禁止发布。</w:t>
      </w:r>
    </w:p>
    <w:p w14:paraId="4403C6B9">
      <w:r xmlns:w="http://schemas.openxmlformats.org/wordprocessingml/2006/main">
        <w:t xml:space="preserve">[175] 公开羞辱他人，包括泄露他人的游戏内名称或UID</w:t>
      </w:r>
    </w:p>
    <w:p w14:paraId="7A0BEF60">
      <w:r xmlns:w="http://schemas.openxmlformats.org/wordprocessingml/2006/main">
        <w:t xml:space="preserve">[176] 但是，分享有助于游戏攻略的信息和视频是允许的。</w:t>
      </w:r>
    </w:p>
    <w:p w14:paraId="2F891ADF">
      <w:r xmlns:w="http://schemas.openxmlformats.org/wordprocessingml/2006/main">
        <w:t xml:space="preserve">[177] 参考其他应用程序</w:t>
      </w:r>
    </w:p>
    <w:p w14:paraId="6DE2E50A">
      <w:r xmlns:w="http://schemas.openxmlformats.org/wordprocessingml/2006/main">
        <w:t xml:space="preserve">[178] 在多个论坛上多次发帖</w:t>
      </w:r>
    </w:p>
    <w:p w14:paraId="24E892EE">
      <w:r xmlns:w="http://schemas.openxmlformats.org/wordprocessingml/2006/main">
        <w:t xml:space="preserve">[179] 由一串无意义字符组成的文字</w:t>
      </w:r>
    </w:p>
    <w:p w14:paraId="74FA7880">
      <w:r xmlns:w="http://schemas.openxmlformats.org/wordprocessingml/2006/main">
        <w:t xml:space="preserve">[180] 关于作弊和利用漏洞的帖子</w:t>
      </w:r>
    </w:p>
    <w:p w14:paraId="7D2ABE61">
      <w:r xmlns:w="http://schemas.openxmlformats.org/wordprocessingml/2006/main">
        <w:t xml:space="preserve">[181] 最好的办法是忽略违反规则的帖子。上钩或反驳只会让事情变得更糟。</w:t>
      </w:r>
    </w:p>
    <w:p w14:paraId="60A529B2">
      <w:r xmlns:w="http://schemas.openxmlformats.org/wordprocessingml/2006/main">
        <w:t xml:space="preserve">[182] *在上述规则中，“诽谤”指的是在没有客观证据的情况下诋毁和贬低他人。将所有批评性文章都归为“诽谤”是不正确的，所以请务必谨慎。</w:t>
      </w:r>
    </w:p>
    <w:p w14:paraId="71CE14AC">
      <w:r xmlns:w="http://schemas.openxmlformats.org/wordprocessingml/2006/main">
        <w:t xml:space="preserve">[183] 关于修改和删除发帖日志 †</w:t>
      </w:r>
    </w:p>
    <w:p w14:paraId="1C8BE6D7">
      <w:r xmlns:w="http://schemas.openxmlformats.org/wordprocessingml/2006/main">
        <w:t xml:space="preserve">[184] 但是，允许更正印刷错误、遗漏和字体颜色。（他人出于善意所做的更正也允许。）</w:t>
      </w:r>
    </w:p>
    <w:p w14:paraId="7B530EBC">
      <w:r xmlns:w="http://schemas.openxmlformats.org/wordprocessingml/2006/main">
        <w:t xml:space="preserve">[185] 作为例外情况，您可以删除自己的帖子，但事后必须向管理员报告。此外，删除时，请将整个评论替换为以下文本，而不是完全删除：&amp;color(#ff0000){''发帖人已删除''};</w:t>
      </w:r>
    </w:p>
    <w:p w14:paraId="4B0F651F">
      <w:r xmlns:w="http://schemas.openxmlformats.org/wordprocessingml/2006/main">
        <w:t xml:space="preserve">[186] 关于评论违反规则的帖子 †</w:t>
      </w:r>
    </w:p>
    <w:p w14:paraId="4B5664A6">
      <w:r xmlns:w="http://schemas.openxmlformats.org/wordprocessingml/2006/main">
        <w:t xml:space="preserve">[187] 您可以自行注释掉上述任何违反规则的评论，无需管理员许可。但是，注释掉评论后，请务必在“违规举报公告板”上进行举报。请使用“违规举报公告板”上的举报模板。</w:t>
      </w:r>
    </w:p>
    <w:p w14:paraId="47091E14">
      <w:r xmlns:w="http://schemas.openxmlformats.org/wordprocessingml/2006/main">
        <w:t xml:space="preserve">[188] 未经 CO 举报公告板举报而被删除的帖子将被恢复，而删除帖子的人将受到处罚。</w:t>
      </w:r>
    </w:p>
    <w:p w14:paraId="43861EC8">
      <w:r xmlns:w="http://schemas.openxmlformats.org/wordprocessingml/2006/main">
        <w:t xml:space="preserve">[189] 如果您反复向 CO 举报公告板举报不违反规则的帖子，我们将认为您是自私的，并将对您实施发帖和编辑限制。</w:t>
      </w:r>
    </w:p>
    <w:p w14:paraId="422B40B3">
      <w:r xmlns:w="http://schemas.openxmlformats.org/wordprocessingml/2006/main">
        <w:t xml:space="preserve">[190] 在 CO 报告公告板上，不构成违规的报告可由管理员酌情恢复。</w:t>
      </w:r>
    </w:p>
    <w:p w14:paraId="49775DBB">
      <w:r xmlns:w="http://schemas.openxmlformats.org/wordprocessingml/2006/main">
        <w:t xml:space="preserve">[191] 我想再次重申我的请求：请不要评论那些没有违反规则的评论。（例如，诸如“虽然没有违反规则，但对任何看到它的人来说都明显是垃圾信息”、“恶作剧”或“评论整个帖子”之类的主观判断。）</w:t>
      </w:r>
    </w:p>
    <w:p w14:paraId="3E176C9C">
      <w:r xmlns:w="http://schemas.openxmlformats.org/wordprocessingml/2006/main">
        <w:t xml:space="preserve">[192] 关于不违反规则但“冒犯性”的帖子 †</w:t>
      </w:r>
    </w:p>
    <w:p w14:paraId="410476F4">
      <w:r xmlns:w="http://schemas.openxmlformats.org/wordprocessingml/2006/main">
        <w:t xml:space="preserve">[193] 即使帖子内容具有冒犯性，除非违反版规，否则不会被删除。由于每个人对冒犯性的接受程度不同，请使用 NGID 功能隐藏评论，而不是争论或恶意挑衅。</w:t>
      </w:r>
    </w:p>
    <w:p w14:paraId="03095FF3">
      <w:r xmlns:w="http://schemas.openxmlformats.org/wordprocessingml/2006/main">
        <w:t xml:space="preserve">[194] 挑衅难道不是一种违规行为吗？†</w:t>
      </w:r>
    </w:p>
    <w:p w14:paraId="77E488E4">
      <w:r xmlns:w="http://schemas.openxmlformats.org/wordprocessingml/2006/main">
        <w:t xml:space="preserve">[195] 某人对某些内容是否具有煽动性的看法差异很大，因此我们不认为这是违规行为。如果您认为某条评论具有煽动性，请使用 NGID 功能将其隐藏。</w:t>
      </w:r>
    </w:p>
    <w:p w14:paraId="5EE8E3FC">
      <w:r xmlns:w="http://schemas.openxmlformats.org/wordprocessingml/2006/main">
        <w:t xml:space="preserve">[196] 抱怨难道不算违法吗？†</w:t>
      </w:r>
    </w:p>
    <w:p w14:paraId="2A3EC72D">
      <w:r xmlns:w="http://schemas.openxmlformats.org/wordprocessingml/2006/main">
        <w:t xml:space="preserve">[197] 一般而言，抱怨本身并不构成违规。但是，针对本作品的负面宣传、诽谤、辱骂性语言以及超出抱怨范围的对抗性帖子均构成违规。如果您认为抱怨内容冒犯了您，请使用 NGID 功能隐藏相关评论。</w:t>
      </w:r>
    </w:p>
    <w:p w14:paraId="4932533D">
      <w:r xmlns:w="http://schemas.openxmlformats.org/wordprocessingml/2006/main">
        <w:t xml:space="preserve">[198] 如果您不确定某个帖子是否违反规则，该怎么办？ †</w:t>
      </w:r>
    </w:p>
    <w:p w14:paraId="3A955D63">
      <w:r xmlns:w="http://schemas.openxmlformats.org/wordprocessingml/2006/main">
        <w:t xml:space="preserve">[199] 有些帖子内容含糊不清，难以判断是否违规。评论删除这类含糊不清的帖子可能会导致问题，所以请不要评论删除，而是使用 NGID 功能将评论隐藏起来。</w:t>
      </w:r>
    </w:p>
    <w:p w14:paraId="40F40C59">
      <w:r xmlns:w="http://schemas.openxmlformats.org/wordprocessingml/2006/main">
        <w:t xml:space="preserve">[200] 对屡犯者的处罚 †</w:t>
      </w:r>
    </w:p>
    <w:p w14:paraId="7E655072">
      <w:r xmlns:w="http://schemas.openxmlformats.org/wordprocessingml/2006/main">
        <w:t xml:space="preserve">[201] 屡次违反规则或发布特别恶意的帖子，管理员可酌情予以处罚，例如“禁止访问”或“限制发帖”。</w:t>
      </w:r>
    </w:p>
    <w:p w14:paraId="012EA980">
      <w:r xmlns:w="http://schemas.openxmlformats.org/wordprocessingml/2006/main">
        <w:t xml:space="preserve">[202] 如果您对进一步改进有任何建议，请通过 Wiki 管理公告板与我们联系。</w:t>
      </w:r>
    </w:p>
    <w:p w14:paraId="3A1963C9"/>
    <w:p w14:paraId="712E0C42">
      <w:r xmlns:w="http://schemas.openxmlformats.org/wordprocessingml/2006/main">
        <w:rPr>
          <w:b/>
        </w:rPr>
        <w:t xml:space="preserve">A288</w:t>
      </w:r>
    </w:p>
    <w:p w14:paraId="4858A307">
      <w:r xmlns:w="http://schemas.openxmlformats.org/wordprocessingml/2006/main">
        <w:t xml:space="preserve">[0] 索引：所有角色 | SSR 角色 | SR 角色 | R 角色</w:t>
      </w:r>
    </w:p>
    <w:p w14:paraId="430CF016">
      <w:r xmlns:w="http://schemas.openxmlformats.org/wordprocessingml/2006/main">
        <w:t xml:space="preserve">[1] 基本信息</w:t>
      </w:r>
    </w:p>
    <w:p w14:paraId="0AFA0E1C">
      <w:r xmlns:w="http://schemas.openxmlformats.org/wordprocessingml/2006/main">
        <w:t xml:space="preserve">[2] 内容适用性简易评估</w:t>
      </w:r>
    </w:p>
    <w:p w14:paraId="1CA5FE75">
      <w:r xmlns:w="http://schemas.openxmlformats.org/wordprocessingml/2006/main">
        <w:t xml:space="preserve">[3] 其他版本及相关角色</w:t>
      </w:r>
    </w:p>
    <w:p w14:paraId="3BCA1955">
      <w:r xmlns:w="http://schemas.openxmlformats.org/wordprocessingml/2006/main">
        <w:t xml:space="preserve">[4] 琐事</w:t>
      </w:r>
    </w:p>
    <w:p w14:paraId="02157C56">
      <w:r xmlns:w="http://schemas.openxmlformats.org/wordprocessingml/2006/main">
        <w:t xml:space="preserve">[5] 官方推特账号介绍</w:t>
      </w:r>
    </w:p>
    <w:p w14:paraId="77D32ED5">
      <w:r xmlns:w="http://schemas.openxmlformats.org/wordprocessingml/2006/main">
        <w:t xml:space="preserve">[6] 评论表单</w:t>
      </w:r>
    </w:p>
    <w:p w14:paraId="2B0FFAC9">
      <w:r xmlns:w="http://schemas.openxmlformats.org/wordprocessingml/2006/main">
        <w:t xml:space="preserve">[7] 基本信息 †</w:t>
      </w:r>
    </w:p>
    <w:p w14:paraId="172B78D8">
      <w:r xmlns:w="http://schemas.openxmlformats.org/wordprocessingml/2006/main">
        <w:t xml:space="preserve">[8] 变换图像</w:t>
      </w:r>
    </w:p>
    <w:p w14:paraId="76331CFF">
      <w:r xmlns:w="http://schemas.openxmlformats.org/wordprocessingml/2006/main">
        <w:t xml:space="preserve">[9] 简介</w:t>
      </w:r>
    </w:p>
    <w:p w14:paraId="3FA39DA3">
      <w:r xmlns:w="http://schemas.openxmlformats.org/wordprocessingml/2006/main">
        <w:t xml:space="preserve">[10] 姓名</w:t>
      </w:r>
    </w:p>
    <w:p w14:paraId="1E11185F">
      <w:r xmlns:w="http://schemas.openxmlformats.org/wordprocessingml/2006/main">
        <w:t xml:space="preserve">[11] 命运的依依</w:t>
      </w:r>
    </w:p>
    <w:p w14:paraId="2284D322">
      <w:r xmlns:w="http://schemas.openxmlformats.org/wordprocessingml/2006/main">
        <w:t xml:space="preserve">[12] 真实姓名</w:t>
      </w:r>
    </w:p>
    <w:p w14:paraId="204FC0FF">
      <w:r xmlns:w="http://schemas.openxmlformats.org/wordprocessingml/2006/main">
        <w:t xml:space="preserve">[13] 皇家长袍</w:t>
      </w:r>
    </w:p>
    <w:p w14:paraId="71557B6C">
      <w:r xmlns:w="http://schemas.openxmlformats.org/wordprocessingml/2006/main">
        <w:t xml:space="preserve">[14] 稀有度</w:t>
      </w:r>
    </w:p>
    <w:p w14:paraId="256CD18E">
      <w:r xmlns:w="http://schemas.openxmlformats.org/wordprocessingml/2006/main">
        <w:t xml:space="preserve">[15] 普通攻击</w:t>
      </w:r>
    </w:p>
    <w:p w14:paraId="7810419B">
      <w:r xmlns:w="http://schemas.openxmlformats.org/wordprocessingml/2006/main">
        <w:t xml:space="preserve">[16] 远程攻击（物理）</w:t>
      </w:r>
    </w:p>
    <w:p w14:paraId="3EF2CEB2">
      <w:r xmlns:w="http://schemas.openxmlformats.org/wordprocessingml/2006/main">
        <w:t xml:space="preserve">[17] 附属派系</w:t>
      </w:r>
    </w:p>
    <w:p w14:paraId="6096BEFA">
      <w:r xmlns:w="http://schemas.openxmlformats.org/wordprocessingml/2006/main">
        <w:t xml:space="preserve">[18] 女巫</w:t>
      </w:r>
    </w:p>
    <w:p w14:paraId="08BE1410">
      <w:r xmlns:w="http://schemas.openxmlformats.org/wordprocessingml/2006/main">
        <w:t xml:space="preserve">[19] 特殊属性</w:t>
      </w:r>
    </w:p>
    <w:p w14:paraId="4926BF69">
      <w:r xmlns:w="http://schemas.openxmlformats.org/wordprocessingml/2006/main">
        <w:t xml:space="preserve">[20] 秘仪</w:t>
      </w:r>
    </w:p>
    <w:p w14:paraId="1AA03CE7">
      <w:r xmlns:w="http://schemas.openxmlformats.org/wordprocessingml/2006/main">
        <w:t xml:space="preserve">[21] 美羽花安</w:t>
      </w:r>
    </w:p>
    <w:p w14:paraId="38CF4DB6">
      <w:r xmlns:w="http://schemas.openxmlformats.org/wordprocessingml/2006/main">
        <w:t xml:space="preserve">[22] 插图</w:t>
      </w:r>
    </w:p>
    <w:p w14:paraId="70ED0F44">
      <w:r xmlns:w="http://schemas.openxmlformats.org/wordprocessingml/2006/main">
        <w:t xml:space="preserve">[23] 饭团君</w:t>
      </w:r>
    </w:p>
    <w:p w14:paraId="497356DC">
      <w:r xmlns:w="http://schemas.openxmlformats.org/wordprocessingml/2006/main">
        <w:t xml:space="preserve">[24] SD字符</w:t>
      </w:r>
    </w:p>
    <w:p w14:paraId="7429FE37">
      <w:r xmlns:w="http://schemas.openxmlformats.org/wordprocessingml/2006/main">
        <w:t xml:space="preserve">[25] 风味文字</w:t>
      </w:r>
    </w:p>
    <w:p w14:paraId="471DBF79">
      <w:r xmlns:w="http://schemas.openxmlformats.org/wordprocessingml/2006/main">
        <w:t xml:space="preserve">[26] “啊，糟了！这堆文件挡住我的视线了！啊啊啊！！” 她是拥有狐火魔法因子的女巫，隶属于齐格弗里德派系。她追随尼尔皇帝，协助方舟的军事事务。即使变回原形，她也藏不住毛茸茸的尾巴。她虽然有些笨拙，但工作勤奋，拥有顶尖的管理能力。她是一个非常可靠的吉祥物般的人物……或者更确切地说，是尼尔的副手。</w:t>
      </w:r>
    </w:p>
    <w:p w14:paraId="4F7C2A8D">
      <w:r xmlns:w="http://schemas.openxmlformats.org/wordprocessingml/2006/main">
        <w:t xml:space="preserve">[27] 如何获得</w:t>
      </w:r>
    </w:p>
    <w:p w14:paraId="5AA4658F">
      <w:r xmlns:w="http://schemas.openxmlformats.org/wordprocessingml/2006/main">
        <w:t xml:space="preserve">[28] 标准扭蛋</w:t>
      </w:r>
    </w:p>
    <w:p w14:paraId="113C5F24">
      <w:r xmlns:w="http://schemas.openxmlformats.org/wordprocessingml/2006/main">
        <w:t xml:space="preserve">[29] 基础属性（1星）* 每增加1星+50%，5星时为1星值的3倍</w:t>
      </w:r>
    </w:p>
    <w:p w14:paraId="4CF4601E">
      <w:r xmlns:w="http://schemas.openxmlformats.org/wordprocessingml/2006/main">
        <w:t xml:space="preserve">[30] 级</w:t>
      </w:r>
    </w:p>
    <w:p w14:paraId="11095799">
      <w:r xmlns:w="http://schemas.openxmlformats.org/wordprocessingml/2006/main">
        <w:t xml:space="preserve">[31] 耐力</w:t>
      </w:r>
    </w:p>
    <w:p w14:paraId="76F81047">
      <w:r xmlns:w="http://schemas.openxmlformats.org/wordprocessingml/2006/main">
        <w:t xml:space="preserve">[32] 攻击力</w:t>
      </w:r>
    </w:p>
    <w:p w14:paraId="27FF66C8">
      <w:r xmlns:w="http://schemas.openxmlformats.org/wordprocessingml/2006/main">
        <w:t xml:space="preserve">[33] 防御能力</w:t>
      </w:r>
    </w:p>
    <w:p w14:paraId="0767A950">
      <w:r xmlns:w="http://schemas.openxmlformats.org/wordprocessingml/2006/main">
        <w:t xml:space="preserve">[34] 魔法力量</w:t>
      </w:r>
    </w:p>
    <w:p w14:paraId="4F91F0BA">
      <w:r xmlns:w="http://schemas.openxmlformats.org/wordprocessingml/2006/main">
        <w:t xml:space="preserve">[35] 魔法抗性</w:t>
      </w:r>
    </w:p>
    <w:p w14:paraId="67E508EB">
      <w:r xmlns:w="http://schemas.openxmlformats.org/wordprocessingml/2006/main">
        <w:t xml:space="preserve">[36] 详细状态</w:t>
      </w:r>
    </w:p>
    <w:p w14:paraId="5169D4E1">
      <w:r xmlns:w="http://schemas.openxmlformats.org/wordprocessingml/2006/main">
        <w:t xml:space="preserve">[37] 准确性</w:t>
      </w:r>
    </w:p>
    <w:p w14:paraId="261D3356">
      <w:r xmlns:w="http://schemas.openxmlformats.org/wordprocessingml/2006/main">
        <w:t xml:space="preserve">[38] 回避能力</w:t>
      </w:r>
    </w:p>
    <w:p w14:paraId="0E0B2DAA">
      <w:r xmlns:w="http://schemas.openxmlformats.org/wordprocessingml/2006/main">
        <w:t xml:space="preserve">[39] 连续命中率</w:t>
      </w:r>
    </w:p>
    <w:p w14:paraId="3D6BAA89">
      <w:r xmlns:w="http://schemas.openxmlformats.org/wordprocessingml/2006/main">
        <w:t xml:space="preserve">[40] 反击率</w:t>
      </w:r>
    </w:p>
    <w:p w14:paraId="7A9112ED">
      <w:r xmlns:w="http://schemas.openxmlformats.org/wordprocessingml/2006/main">
        <w:t xml:space="preserve">[41] 眩晕激活率</w:t>
      </w:r>
    </w:p>
    <w:p w14:paraId="4CFDA496">
      <w:r xmlns:w="http://schemas.openxmlformats.org/wordprocessingml/2006/main">
        <w:t xml:space="preserve">[42] 抗眩晕能力</w:t>
      </w:r>
    </w:p>
    <w:p w14:paraId="10DC7A65">
      <w:r xmlns:w="http://schemas.openxmlformats.org/wordprocessingml/2006/main">
        <w:t xml:space="preserve">[43] 移动速度</w:t>
      </w:r>
    </w:p>
    <w:p w14:paraId="4DC99716">
      <w:r xmlns:w="http://schemas.openxmlformats.org/wordprocessingml/2006/main">
        <w:t xml:space="preserve">[44] 部署速度</w:t>
      </w:r>
    </w:p>
    <w:p w14:paraId="62FB04C3">
      <w:r xmlns:w="http://schemas.openxmlformats.org/wordprocessingml/2006/main">
        <w:t xml:space="preserve">[45] 行动速度</w:t>
      </w:r>
    </w:p>
    <w:p w14:paraId="30377346">
      <w:r xmlns:w="http://schemas.openxmlformats.org/wordprocessingml/2006/main">
        <w:t xml:space="preserve">[46] 特殊填充量</w:t>
      </w:r>
    </w:p>
    <w:p w14:paraId="46322EED">
      <w:r xmlns:w="http://schemas.openxmlformats.org/wordprocessingml/2006/main">
        <w:t xml:space="preserve">[47] 特殊招式</w:t>
      </w:r>
    </w:p>
    <w:p w14:paraId="764F704B">
      <w:r xmlns:w="http://schemas.openxmlformats.org/wordprocessingml/2006/main">
        <w:t xml:space="preserve">[48] 姓名</w:t>
      </w:r>
    </w:p>
    <w:p w14:paraId="479F3C53">
      <w:r xmlns:w="http://schemas.openxmlformats.org/wordprocessingml/2006/main">
        <w:t xml:space="preserve">[49] 效应</w:t>
      </w:r>
    </w:p>
    <w:p w14:paraId="141680C6">
      <w:r xmlns:w="http://schemas.openxmlformats.org/wordprocessingml/2006/main">
        <w:t xml:space="preserve">[50] 狐狸地狱火</w:t>
      </w:r>
    </w:p>
    <w:p w14:paraId="7A02DE6B">
      <w:r xmlns:w="http://schemas.openxmlformats.org/wordprocessingml/2006/main">
        <w:t xml:space="preserve">[51] 对单个敌人造成 6 倍物理伤害，有 10% 的几率立即将其击杀。降低敌人 20 点命中率，持续 30 秒。</w:t>
      </w:r>
    </w:p>
    <w:p w14:paraId="3B556869">
      <w:r xmlns:w="http://schemas.openxmlformats.org/wordprocessingml/2006/main">
        <w:t xml:space="preserve">[52] 狐狸地狱火+</w:t>
      </w:r>
    </w:p>
    <w:p w14:paraId="4B6A80C0">
      <w:r xmlns:w="http://schemas.openxmlformats.org/wordprocessingml/2006/main">
        <w:t xml:space="preserve">[53] 对单个敌人造成 9 倍物理伤害，有 10% 的几率立即将其击杀。降低敌人 20 点命中率，持续 30 秒。</w:t>
      </w:r>
    </w:p>
    <w:p w14:paraId="197CF590">
      <w:r xmlns:w="http://schemas.openxmlformats.org/wordprocessingml/2006/main">
        <w:t xml:space="preserve">[54] 独特效果</w:t>
      </w:r>
    </w:p>
    <w:p w14:paraId="077BD001">
      <w:r xmlns:w="http://schemas.openxmlformats.org/wordprocessingml/2006/main">
        <w:t xml:space="preserve">[55] 姓名</w:t>
      </w:r>
    </w:p>
    <w:p w14:paraId="4005D26C">
      <w:r xmlns:w="http://schemas.openxmlformats.org/wordprocessingml/2006/main">
        <w:t xml:space="preserve">[56] 效应</w:t>
      </w:r>
    </w:p>
    <w:p w14:paraId="4C49089D">
      <w:r xmlns:w="http://schemas.openxmlformats.org/wordprocessingml/2006/main">
        <w:t xml:space="preserve">[57] 大家的吉祥物</w:t>
      </w:r>
    </w:p>
    <w:p w14:paraId="75223C89">
      <w:r xmlns:w="http://schemas.openxmlformats.org/wordprocessingml/2006/main">
        <w:t xml:space="preserve">[58] 部署完成后，你的场防御力在 30 秒内提高 20%。</w:t>
      </w:r>
    </w:p>
    <w:p w14:paraId="44C88FC3">
      <w:r xmlns:w="http://schemas.openxmlformats.org/wordprocessingml/2006/main">
        <w:t xml:space="preserve">[59] 大家的吉祥物+</w:t>
      </w:r>
    </w:p>
    <w:p w14:paraId="299DC951">
      <w:r xmlns:w="http://schemas.openxmlformats.org/wordprocessingml/2006/main">
        <w:t xml:space="preserve">[60] 部署完成后，你的队伍场上的防御力在 30 秒内提高 30%。</w:t>
      </w:r>
    </w:p>
    <w:p w14:paraId="1AB48124">
      <w:r xmlns:w="http://schemas.openxmlformats.org/wordprocessingml/2006/main">
        <w:t xml:space="preserve">[61] 休闲装照片</w:t>
      </w:r>
    </w:p>
    <w:p w14:paraId="3EC09511">
      <w:r xmlns:w="http://schemas.openxmlformats.org/wordprocessingml/2006/main">
        <w:t xml:space="preserve">[62] 增强图像</w:t>
      </w:r>
    </w:p>
    <w:p w14:paraId="382DA92A">
      <w:r xmlns:w="http://schemas.openxmlformats.org/wordprocessingml/2006/main">
        <w:t xml:space="preserve">[63] 在游戏中 †</w:t>
      </w:r>
    </w:p>
    <w:p w14:paraId="76839B3A">
      <w:r xmlns:w="http://schemas.openxmlformats.org/wordprocessingml/2006/main">
        <w:t xml:space="preserve">[64] 魔女阵营中首位单体物理型终极攻击手。虽然她的终极技能充能速度、连击率和眩晕触发率都很高，但命中率极低。更适合用于团队副本而非主线任务。她的终极技能拥有即死效果，但触发率略低于小森星矢和神圣骑士基里尔等角色。不过，该技能也具有降低敌方场地命中率的效果，因此可以减少对友方的伤害。此外，在与堕落佛陀的战斗中，即死触发率会提升10倍，即使只有10%的触发率也能达到100%，因此即使没有完全强化，她也能作为破防单位发挥出色。她还可以与小森星矢和基里尔配合，通过连续破防来轻松击败敌人……除非团队副本首领被强化。→首领已被强化，现在10%的触发率不再能保证击杀的情况更多了。</w:t>
      </w:r>
    </w:p>
    <w:p w14:paraId="6E3B1F2E">
      <w:r xmlns:w="http://schemas.openxmlformats.org/wordprocessingml/2006/main">
        <w:t xml:space="preserve">[65] 简单的内容适宜性评估 †</w:t>
      </w:r>
    </w:p>
    <w:p w14:paraId="194C5C73">
      <w:r xmlns:w="http://schemas.openxmlformats.org/wordprocessingml/2006/main">
        <w:t xml:space="preserve">[66] 合适的内容、推荐的装备示例、角色发展目标等。</w:t>
      </w:r>
    </w:p>
    <w:p w14:paraId="531E51DF">
      <w:r xmlns:w="http://schemas.openxmlformats.org/wordprocessingml/2006/main">
        <w:t xml:space="preserve">[67] 兼容内容</w:t>
      </w:r>
    </w:p>
    <w:p w14:paraId="47E49125">
      <w:r xmlns:w="http://schemas.openxmlformats.org/wordprocessingml/2006/main">
        <w:t xml:space="preserve">[68] 能力倾向</w:t>
      </w:r>
    </w:p>
    <w:p w14:paraId="25A959C1">
      <w:r xmlns:w="http://schemas.openxmlformats.org/wordprocessingml/2006/main">
        <w:t xml:space="preserve">[69] 简短评论</w:t>
      </w:r>
    </w:p>
    <w:p w14:paraId="7E35E2D8">
      <w:r xmlns:w="http://schemas.openxmlformats.org/wordprocessingml/2006/main">
        <w:t xml:space="preserve">[70] 主线任务 事件任务</w:t>
      </w:r>
    </w:p>
    <w:p w14:paraId="3ED014B0">
      <w:r xmlns:w="http://schemas.openxmlformats.org/wordprocessingml/2006/main">
        <w:t xml:space="preserve">[71] 他可以毫无问题地完成任务，但几乎没有理由专门选择他。</w:t>
      </w:r>
    </w:p>
    <w:p w14:paraId="667DFD00">
      <w:r xmlns:w="http://schemas.openxmlformats.org/wordprocessingml/2006/main">
        <w:t xml:space="preserve">[72] 突袭战</w:t>
      </w:r>
    </w:p>
    <w:p w14:paraId="0D819DD4">
      <w:r xmlns:w="http://schemas.openxmlformats.org/wordprocessingml/2006/main">
        <w:t xml:space="preserve">[73] 单体特殊攻击适合用于突袭，但大佛活动一年甚至一次都不会举行（装备示例见下文）。</w:t>
      </w:r>
    </w:p>
    <w:p w14:paraId="516B8ED7">
      <w:r xmlns:w="http://schemas.openxmlformats.org/wordprocessingml/2006/main">
        <w:t xml:space="preserve">[74] 湮灭</w:t>
      </w:r>
    </w:p>
    <w:p w14:paraId="3CD167F8">
      <w:r xmlns:w="http://schemas.openxmlformats.org/wordprocessingml/2006/main">
        <w:t xml:space="preserve">[75] 不适合单体特殊攻击</w:t>
      </w:r>
    </w:p>
    <w:p w14:paraId="0C883CE1">
      <w:r xmlns:w="http://schemas.openxmlformats.org/wordprocessingml/2006/main">
        <w:t xml:space="preserve">[76] B宇宙</w:t>
      </w:r>
    </w:p>
    <w:p w14:paraId="64A6BDC8">
      <w:r xmlns:w="http://schemas.openxmlformats.org/wordprocessingml/2006/main">
        <w:t xml:space="preserve">[77] 无益效果</w:t>
      </w:r>
    </w:p>
    <w:p w14:paraId="52553ED5">
      <w:r xmlns:w="http://schemas.openxmlformats.org/wordprocessingml/2006/main">
        <w:t xml:space="preserve">[78] 能力评估指标</w:t>
      </w:r>
    </w:p>
    <w:p w14:paraId="6B8B6FB1">
      <w:r xmlns:w="http://schemas.openxmlformats.org/wordprocessingml/2006/main">
        <w:t xml:space="preserve">[79] ◎：优秀内容。最有可能发挥出色。○：合适内容。有较高发挥潜力。△：一般。需要一些技巧才能发挥良好，但选择理由不多。×：不合适内容。由于与内容规则、游戏系统、难度等级等不兼容，难以发挥出色。*2014年3月更新</w:t>
      </w:r>
    </w:p>
    <w:p w14:paraId="2D9E4431">
      <w:r xmlns:w="http://schemas.openxmlformats.org/wordprocessingml/2006/main">
        <w:t xml:space="preserve">[80] 突袭</w:t>
      </w:r>
    </w:p>
    <w:p w14:paraId="47FC798D">
      <w:r xmlns:w="http://schemas.openxmlformats.org/wordprocessingml/2006/main">
        <w:t xml:space="preserve">[81] 推荐设备示例</w:t>
      </w:r>
    </w:p>
    <w:p w14:paraId="61470833">
      <w:r xmlns:w="http://schemas.openxmlformats.org/wordprocessingml/2006/main">
        <w:t xml:space="preserve">[82] 主要设备</w:t>
      </w:r>
    </w:p>
    <w:p w14:paraId="262FBE99">
      <w:r xmlns:w="http://schemas.openxmlformats.org/wordprocessingml/2006/main">
        <w:t xml:space="preserve">[83] 子设备</w:t>
      </w:r>
    </w:p>
    <w:p w14:paraId="53B20848">
      <w:r xmlns:w="http://schemas.openxmlformats.org/wordprocessingml/2006/main">
        <w:t xml:space="preserve">[84] 一件令人愉悦的物品</w:t>
      </w:r>
    </w:p>
    <w:p w14:paraId="5A32099C">
      <w:r xmlns:w="http://schemas.openxmlformats.org/wordprocessingml/2006/main">
        <w:t xml:space="preserve">[85] 发展目标</w:t>
      </w:r>
    </w:p>
    <w:p w14:paraId="52B0A664">
      <w:r xmlns:w="http://schemas.openxmlformats.org/wordprocessingml/2006/main">
        <w:t xml:space="preserve">[86] 突破极限</w:t>
      </w:r>
    </w:p>
    <w:p w14:paraId="05E68DF7">
      <w:r xmlns:w="http://schemas.openxmlformats.org/wordprocessingml/2006/main">
        <w:t xml:space="preserve">[87] 致命觉醒</w:t>
      </w:r>
    </w:p>
    <w:p w14:paraId="5C561AF4">
      <w:r xmlns:w="http://schemas.openxmlformats.org/wordprocessingml/2006/main">
        <w:t xml:space="preserve">[88] 独特的觉醒</w:t>
      </w:r>
    </w:p>
    <w:p w14:paraId="4ADD66C3">
      <w:r xmlns:w="http://schemas.openxmlformats.org/wordprocessingml/2006/main">
        <w:t xml:space="preserve">[89] 行动速度</w:t>
      </w:r>
    </w:p>
    <w:p w14:paraId="13AECE02">
      <w:r xmlns:w="http://schemas.openxmlformats.org/wordprocessingml/2006/main">
        <w:t xml:space="preserve">[90] 特别收费</w:t>
      </w:r>
    </w:p>
    <w:p w14:paraId="7837BA6C">
      <w:r xmlns:w="http://schemas.openxmlformats.org/wordprocessingml/2006/main">
        <w:t xml:space="preserve">[91] 其他</w:t>
      </w:r>
    </w:p>
    <w:p w14:paraId="36BFD88C">
      <w:r xmlns:w="http://schemas.openxmlformats.org/wordprocessingml/2006/main">
        <w:t xml:space="preserve">[92] 培训费用</w:t>
      </w:r>
    </w:p>
    <w:p w14:paraId="529D3397">
      <w:r xmlns:w="http://schemas.openxmlformats.org/wordprocessingml/2006/main">
        <w:t xml:space="preserve">[93] 3.1 秒 19 次</w:t>
      </w:r>
    </w:p>
    <w:p w14:paraId="49CBCD9B">
      <w:r xmlns:w="http://schemas.openxmlformats.org/wordprocessingml/2006/main">
        <w:t xml:space="preserve">[94] 14.9% 8次</w:t>
      </w:r>
    </w:p>
    <w:p w14:paraId="1A472F38">
      <w:r xmlns:w="http://schemas.openxmlformats.org/wordprocessingml/2006/main">
        <w:t xml:space="preserve">[95] 备注</w:t>
      </w:r>
    </w:p>
    <w:p w14:paraId="75A23CC3">
      <w:r xmlns:w="http://schemas.openxmlformats.org/wordprocessingml/2006/main">
        <w:t xml:space="preserve">[96] 对战大佛大佛时，特殊攻击有 100% 的几率点亮 BREAK 灯，当他的状态效果抗性提高时，估计有 70% 的几率点亮 BREAK 灯。</w:t>
      </w:r>
    </w:p>
    <w:p w14:paraId="1D49AFB4">
      <w:r xmlns:w="http://schemas.openxmlformats.org/wordprocessingml/2006/main">
        <w:t xml:space="preserve">[97] *2016年3月更新</w:t>
      </w:r>
    </w:p>
    <w:p w14:paraId="16BC347C">
      <w:r xmlns:w="http://schemas.openxmlformats.org/wordprocessingml/2006/main">
        <w:t xml:space="preserve">[98] 其他版本 / 相关角色 †</w:t>
      </w:r>
    </w:p>
    <w:p w14:paraId="19B8F05C">
      <w:r xmlns:w="http://schemas.openxmlformats.org/wordprocessingml/2006/main">
        <w:t xml:space="preserve">[99] 命运的YY</w:t>
      </w:r>
    </w:p>
    <w:p w14:paraId="279B8FE8">
      <w:r xmlns:w="http://schemas.openxmlformats.org/wordprocessingml/2006/main">
        <w:t xml:space="preserve">[100] 万圣节特辑</w:t>
      </w:r>
    </w:p>
    <w:p w14:paraId="0C5C4E43">
      <w:r xmlns:w="http://schemas.openxmlformats.org/wordprocessingml/2006/main">
        <w:t xml:space="preserve">[101] 新娘怡</w:t>
      </w:r>
    </w:p>
    <w:p w14:paraId="43D9A359">
      <w:r xmlns:w="http://schemas.openxmlformats.org/wordprocessingml/2006/main">
        <w:t xml:space="preserve">[102] 仲夏夜</w:t>
      </w:r>
    </w:p>
    <w:p w14:paraId="50893629">
      <w:r xmlns:w="http://schemas.openxmlformats.org/wordprocessingml/2006/main">
        <w:t xml:space="preserve">[103] 皇帝的尼尔</w:t>
      </w:r>
    </w:p>
    <w:p w14:paraId="20E07A98">
      <w:r xmlns:w="http://schemas.openxmlformats.org/wordprocessingml/2006/main">
        <w:t xml:space="preserve">[104] 琐事 †</w:t>
      </w:r>
    </w:p>
    <w:p w14:paraId="7BE17073">
      <w:r xmlns:w="http://schemas.openxmlformats.org/wordprocessingml/2006/main">
        <w:t xml:space="preserve">[105] 官方推特账号简介 †</w:t>
      </w:r>
    </w:p>
    <w:p w14:paraId="594BE04B">
      <w:r xmlns:w="http://schemas.openxmlformats.org/wordprocessingml/2006/main">
        <w:t xml:space="preserve">[106] 人物介绍</w:t>
      </w:r>
    </w:p>
    <w:p w14:paraId="3E8D6129">
      <w:r xmlns:w="http://schemas.openxmlformats.org/wordprocessingml/2006/main">
        <w:t xml:space="preserve">[107] 评论表 †</w:t>
      </w:r>
    </w:p>
    <w:p w14:paraId="5FC62E61">
      <w:r xmlns:w="http://schemas.openxmlformats.org/wordprocessingml/2006/main">
        <w:t xml:space="preserve">[108] 点击打开历史日志列表</w:t>
      </w:r>
    </w:p>
    <w:p w14:paraId="3BFD70D4">
      <w:r xmlns:w="http://schemas.openxmlformats.org/wordprocessingml/2006/main">
        <w:t xml:space="preserve">[109] 末尾的数字越小，日志就越旧。</w:t>
      </w:r>
    </w:p>
    <w:p w14:paraId="73D77105">
      <w:r xmlns:w="http://schemas.openxmlformats.org/wordprocessingml/2006/main">
        <w:t xml:space="preserve">[110]“评论/Fate's EE/”没有子页面。</w:t>
      </w:r>
    </w:p>
    <w:p w14:paraId="15BFDADB">
      <w:r xmlns:w="http://schemas.openxmlformats.org/wordprocessingml/2006/main">
        <w:t xml:space="preserve">[111] 我觉得小森酱是必备的伙伴——[0YcpVwgKFnE] 2022-04-14 (周四) 08:06:17</w:t>
      </w:r>
    </w:p>
    <w:p w14:paraId="5A33FF9B">
      <w:r xmlns:w="http://schemas.openxmlformats.org/wordprocessingml/2006/main">
        <w:t xml:space="preserve">[112] 这是这款游戏中比较好的失败之一。我在想，幸福究竟是什么…… -- [0YcpVwgKFnE] 2022-04-17 (周日) 14:35:58</w:t>
      </w:r>
    </w:p>
    <w:p w14:paraId="2FFB0C5F">
      <w:r xmlns:w="http://schemas.openxmlformats.org/wordprocessingml/2006/main">
        <w:t xml:space="preserve">[113] 我原以为她会是第二个Noja Loli，结果她只是个普通的可爱女孩。不，遇到这么普通的人真让人感到安心。——[BPydVnpwXSQ] 2022-04-13 (周三) 18:44:51</w:t>
      </w:r>
    </w:p>
    <w:p w14:paraId="394C1291">
      <w:r xmlns:w="http://schemas.openxmlformats.org/wordprocessingml/2006/main">
        <w:t xml:space="preserve">[114] 我好像以前在哪儿见过，但就是没见过。这个也很可爱。 -- [0YcpVwgKFnE] 2022-04-14 (周四) 07:40:35</w:t>
      </w:r>
    </w:p>
    <w:p w14:paraId="20C4FDE1">
      <w:r xmlns:w="http://schemas.openxmlformats.org/wordprocessingml/2006/main">
        <w:t xml:space="preserve">[115] 特殊攻击能否穿透首领的抗性增益？ -- [we9SKY4GVrw] 2022-04-14 (周四) 02:27:41</w:t>
      </w:r>
    </w:p>
    <w:p w14:paraId="525B16D4">
      <w:r xmlns:w="http://schemas.openxmlformats.org/wordprocessingml/2006/main">
        <w:t xml:space="preserve">[116] 她变身之后和穿便服的时候都很可爱。我平时在家比较喜欢她穿便服，但是给怡怡穿便服我有点纠结。——[0YcpVwgKFnE] 2022-04-14 (周四) 07:48:04</w:t>
      </w:r>
    </w:p>
    <w:p w14:paraId="4102063F">
      <w:r xmlns:w="http://schemas.openxmlformats.org/wordprocessingml/2006/main">
        <w:t xml:space="preserve">[117] 那个特殊的SD招式有点搞笑。命中率肯定有20%。 -- [0YcpVwgKFnE] 2022-04-14 (周四) 08:04:21</w:t>
      </w:r>
    </w:p>
    <w:p w14:paraId="469CB8FC">
      <w:r xmlns:w="http://schemas.openxmlformats.org/wordprocessingml/2006/main">
        <w:t xml:space="preserve">[118] 这条评论让我想起了塔拉酱，你打算怎么办？？？ -- [tebuJVKds9I] 2024-08-08 (周四) 08:15:43</w:t>
      </w:r>
    </w:p>
    <w:p w14:paraId="64AAC74B">
      <w:r xmlns:w="http://schemas.openxmlformats.org/wordprocessingml/2006/main">
        <w:t xml:space="preserve">[119] 嗯，有不少角色的命中率只有20%，比如泳装Exil、伊扎纳尔、剑心，还有奖励R角色…… -- [wi491EvwG8M] 2022-04-16 (周六) 23:17:50</w:t>
      </w:r>
    </w:p>
    <w:p w14:paraId="6C93D416">
      <w:r xmlns:w="http://schemas.openxmlformats.org/wordprocessingml/2006/main">
        <w:t xml:space="preserve">[120] 如果你的命中检定失败，而敌人的闪避检定成功，则攻击未命中。即使命中率低，你仍然可以击中闪避低的对手。但你无法击中闪避高的敌人。——[dcjl/DX4.S.] 2022-04-17 (周日) 07:23:44</w:t>
      </w:r>
    </w:p>
    <w:p w14:paraId="61741DB0">
      <w:r xmlns:w="http://schemas.openxmlformats.org/wordprocessingml/2006/main">
        <w:t xml:space="preserve">[121] 谢谢。看起来用来清理弱小的敌人确实非常合适。我之前在想，如果它只对付团队副本首领有用，那是否值得突破极限，但如果它也能用普通攻击完成任务，那绝对值得考虑。——[0YcpVwgKFnE] 2022-04-17 (周日) 12:49:32</w:t>
      </w:r>
    </w:p>
    <w:p w14:paraId="557EDA6A">
      <w:r xmlns:w="http://schemas.openxmlformats.org/wordprocessingml/2006/main">
        <w:t xml:space="preserve">[122] 由于它是后排物理攻击手，所以不需要“羞怯”或“束缚龟壳”之类的技能，而且很容易装备提升命中率的技能。团队副本是必定命中，所以无所谓。——[917CxQtCtbM] 2022-04-17 (周日) 15:16:34</w:t>
      </w:r>
    </w:p>
    <w:p w14:paraId="767697AF">
      <w:r xmlns:w="http://schemas.openxmlformats.org/wordprocessingml/2006/main">
        <w:t xml:space="preserve">[123] 这把“打击之刃”在我的仓库里积灰已久，但它终于迎来了它的高光时刻。——[0YcpVwgKFnE] 2022-04-30 (周六) 12:14:57</w:t>
      </w:r>
    </w:p>
    <w:p w14:paraId="25F32AA7">
      <w:r xmlns:w="http://schemas.openxmlformats.org/wordprocessingml/2006/main">
        <w:t xml:space="preserve">[124] 这话有一定道理。如果把这个方法应用到各种案例中，或许能解决一部分问题。——[0YcpVwgKFnE] 2022-04-15 (周五) 20:22:07</w:t>
      </w:r>
    </w:p>
    <w:p w14:paraId="6D730889">
      <w:r xmlns:w="http://schemas.openxmlformats.org/wordprocessingml/2006/main">
        <w:t xml:space="preserve">[125] 我在夏威夷读了我爸爸的使用说明书 -- [Oa8dR2JUTgQ] 2022-04-17 (周日) 06:50:17</w:t>
      </w:r>
    </w:p>
    <w:p w14:paraId="420E3EE4">
      <w:r xmlns:w="http://schemas.openxmlformats.org/wordprocessingml/2006/main">
        <w:t xml:space="preserve">[126] 如果普通攻击是范围攻击，那可能会很有意思。——[0YcpVwgKFnE] 2022-04-30 (周六) 12:03:56</w:t>
      </w:r>
    </w:p>
    <w:p w14:paraId="4C47768F">
      <w:r xmlns:w="http://schemas.openxmlformats.org/wordprocessingml/2006/main">
        <w:t xml:space="preserve">[127] 她全裸的正面角度最棒了。这是我最喜欢的二维卧室插画构图。很高兴能从饭团君的纤细身材中得到这样的作品。绘酱本身可爱到爆（在我心中），而且卧室场景（如果忽略一些瑕疵的话）也还不错，所以看起来赏心悦目。我感觉自己快要和那些老家伙们打成一片，成为这家店的常客了…… -- [0YcpVwgKFnE] 2022-04-17 (周日) 14:53:06</w:t>
      </w:r>
    </w:p>
    <w:p w14:paraId="72B13B29">
      <w:r xmlns:w="http://schemas.openxmlformats.org/wordprocessingml/2006/main">
        <w:t xml:space="preserve">[128] 两间卧室都不错，但如果非要挑剔的话，我希望时贞的卧室能有个变体，让他中途脱掉衣服。——[0YcpVwgKFnE] 2022-04-30 (周六) 12:01:12</w:t>
      </w:r>
    </w:p>
    <w:p w14:paraId="23B9BD7D">
      <w:r xmlns:w="http://schemas.openxmlformats.org/wordprocessingml/2006/main">
        <w:t xml:space="preserve">[129] 如果要说点什么，那就是很可惜，虽然在正常剧情里有很多“摸我尾巴”之类的桥段，但在卧室里却完全被忽略了。先不说正常卧室里事情进展得比较缓慢的情况，难道是因为老头子阳痿，所以才在强奸卧室里省略了这部分吗？——[4F4/Zr8yxzw] 2024-09-13 (周五) 21:00:35</w:t>
      </w:r>
    </w:p>
    <w:p w14:paraId="752B34ED">
      <w:r xmlns:w="http://schemas.openxmlformats.org/wordprocessingml/2006/main">
        <w:t xml:space="preserve">[130] Miunyan 好可爱 -- [5M45RyAvzC2] 2022-05-15 (周日) 06:28:42</w:t>
      </w:r>
    </w:p>
    <w:p w14:paraId="1E38A7ED">
      <w:r xmlns:w="http://schemas.openxmlformats.org/wordprocessingml/2006/main">
        <w:t xml:space="preserve">[131] 我想把脸埋进它的尾巴里…… -- [FqykfgZUx52] 2022-10-17 (周一) 11:36:11</w:t>
      </w:r>
    </w:p>
    <w:p w14:paraId="31EABD62">
      <w:r xmlns:w="http://schemas.openxmlformats.org/wordprocessingml/2006/main">
        <w:t xml:space="preserve">[132] 我想换一套衣服，但我担心，因为最近连娜丽卡都有点胖了——[mYyaNquCXPc] 2022-11-28 (周一) 23:52:06</w:t>
      </w:r>
    </w:p>
    <w:p w14:paraId="3E1AADAD">
      <w:r xmlns:w="http://schemas.openxmlformats.org/wordprocessingml/2006/main">
        <w:t xml:space="preserve">[133] 我找到了自己的帖子，所以我要指出来，但我确实太有耐心了。照这个速度，估计得等到后年了。不过我承认，小怡确实很可爱。——[XPbY3lPcj.A] 2023-05-05 (周五) 18:13:22</w:t>
      </w:r>
    </w:p>
    <w:p w14:paraId="56D8B0A8">
      <w:r xmlns:w="http://schemas.openxmlformats.org/wordprocessingml/2006/main">
        <w:t xml:space="preserve">[134] 别管它的性能了，它真的太可爱了~ -- [DcHoO7H69XA] 2023-03-26 (周日) 13:22:35</w:t>
      </w:r>
    </w:p>
    <w:p w14:paraId="4B40CDF4">
      <w:r xmlns:w="http://schemas.openxmlformats.org/wordprocessingml/2006/main">
        <w:t xml:space="preserve">[135] ←使用棋盘前请务必阅读规则。</w:t>
      </w:r>
    </w:p>
    <w:p w14:paraId="379BB38A">
      <w:r xmlns:w="http://schemas.openxmlformats.org/wordprocessingml/2006/main">
        <w:t xml:space="preserve">[136] 关于规则 †</w:t>
      </w:r>
    </w:p>
    <w:p w14:paraId="698CC855">
      <w:r xmlns:w="http://schemas.openxmlformats.org/wordprocessingml/2006/main">
        <w:t xml:space="preserve">[137] 请不要抱怨或批评页面编辑者。如果您对其他人的编辑有意见，请通过“提供替代方案”或“自行编辑”的方式进行建设性沟通。</w:t>
      </w:r>
    </w:p>
    <w:p w14:paraId="32DBDF34">
      <w:r xmlns:w="http://schemas.openxmlformats.org/wordprocessingml/2006/main">
        <w:t xml:space="preserve">[138] 不要发布个人网站或其他禁止未经授权链接的网站的网址。</w:t>
      </w:r>
    </w:p>
    <w:p w14:paraId="37F628B8">
      <w:r xmlns:w="http://schemas.openxmlformats.org/wordprocessingml/2006/main">
        <w:t xml:space="preserve">[139] 关于违反规则的帖子 †</w:t>
      </w:r>
    </w:p>
    <w:p w14:paraId="750BB2A2">
      <w:r xmlns:w="http://schemas.openxmlformats.org/wordprocessingml/2006/main">
        <w:t xml:space="preserve">[140] 禁止发布以下类型的帖子，因为它们容易造成干扰。</w:t>
      </w:r>
    </w:p>
    <w:p w14:paraId="7BCFD30E">
      <w:r xmlns:w="http://schemas.openxmlformats.org/wordprocessingml/2006/main">
        <w:t xml:space="preserve">[141]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C3DE78D">
      <w:r xmlns:w="http://schemas.openxmlformats.org/wordprocessingml/2006/main">
        <w:t xml:space="preserve">[142] 其他包括使用此维基的人、官方管理员、艺术家、配音演员、现实生活中的个人以及 Twitter 用户等团体。</w:t>
      </w:r>
    </w:p>
    <w:p w14:paraId="1217DDDE">
      <w:r xmlns:w="http://schemas.openxmlformats.org/wordprocessingml/2006/main">
        <w:t xml:space="preserve">[143] 关于向管理层提交的帖子，我们容忍可以解释为用户反馈的评论，例如“我希望他们改进这一点”、“我希望他们尽快修复错误”和“维护时间太长了”，但我们不容忍使用辱骂性语言贬低管理层。</w:t>
      </w:r>
    </w:p>
    <w:p w14:paraId="0ABC667C">
      <w:r xmlns:w="http://schemas.openxmlformats.org/wordprocessingml/2006/main">
        <w:t xml:space="preserve">[144] 将讨论和意见交流视为“诽谤或对抗他人”是错误的。然而，在讨论或意见交流中使用辱骂性语言、贬低他人、挑衅他人或在缺乏明确证据的情况下发表言论，都是违法行为。说话时务必注意自己的言辞。</w:t>
      </w:r>
    </w:p>
    <w:p w14:paraId="34B36BE9">
      <w:r xmlns:w="http://schemas.openxmlformats.org/wordprocessingml/2006/main">
        <w:t xml:space="preserve">[145] 攻击性言论包括使用“做这个”或“做那个”等强硬命令、“使用粗俗语言”、“居高临下”和“挑衅”。</w:t>
      </w:r>
    </w:p>
    <w:p w14:paraId="6E030CCD">
      <w:r xmlns:w="http://schemas.openxmlformats.org/wordprocessingml/2006/main">
        <w:t xml:space="preserve">[146] 禁止发布冒犯现有玩家的帖子，例如“还有人玩这个游戏吗？”或“这游戏已经凉了”。这并不意味着您完全不能发表任何负面言论，而是指那些超出单纯负面评价范围，构成诽谤或诋毁的帖子将被禁止发布。</w:t>
      </w:r>
    </w:p>
    <w:p w14:paraId="58BDF3BE">
      <w:r xmlns:w="http://schemas.openxmlformats.org/wordprocessingml/2006/main">
        <w:t xml:space="preserve">[147] 公开羞辱他人，包括泄露他人的游戏内名称或UID</w:t>
      </w:r>
    </w:p>
    <w:p w14:paraId="5750E406">
      <w:r xmlns:w="http://schemas.openxmlformats.org/wordprocessingml/2006/main">
        <w:t xml:space="preserve">[148] 但是，允许分享有助于完成此游戏的信息和视频。</w:t>
      </w:r>
    </w:p>
    <w:p w14:paraId="6B100345">
      <w:r xmlns:w="http://schemas.openxmlformats.org/wordprocessingml/2006/main">
        <w:t xml:space="preserve">[149] 参考其他应用程序</w:t>
      </w:r>
    </w:p>
    <w:p w14:paraId="06853108">
      <w:r xmlns:w="http://schemas.openxmlformats.org/wordprocessingml/2006/main">
        <w:t xml:space="preserve">[150] 在多个论坛上多次发帖</w:t>
      </w:r>
    </w:p>
    <w:p w14:paraId="326FEB69">
      <w:r xmlns:w="http://schemas.openxmlformats.org/wordprocessingml/2006/main">
        <w:t xml:space="preserve">[151] 写出一串毫无意义的字符</w:t>
      </w:r>
    </w:p>
    <w:p w14:paraId="376719CA">
      <w:r xmlns:w="http://schemas.openxmlformats.org/wordprocessingml/2006/main">
        <w:t xml:space="preserve">[152] 关于作弊和利用漏洞的帖子</w:t>
      </w:r>
    </w:p>
    <w:p w14:paraId="19060029">
      <w:r xmlns:w="http://schemas.openxmlformats.org/wordprocessingml/2006/main">
        <w:t xml:space="preserve">[153] 最好的办法是忽略违反规则的帖子。上钩或反驳只会让事情变得更糟。</w:t>
      </w:r>
    </w:p>
    <w:p w14:paraId="068BB218">
      <w:r xmlns:w="http://schemas.openxmlformats.org/wordprocessingml/2006/main">
        <w:t xml:space="preserve">[154] *在上述规则中，“诽谤”指的是在没有客观证据的情况下诋毁和贬低他人。将所有批评性文章都归为“诽谤”是不正确的，所以请务必谨慎。</w:t>
      </w:r>
    </w:p>
    <w:p w14:paraId="2B16F544">
      <w:r xmlns:w="http://schemas.openxmlformats.org/wordprocessingml/2006/main">
        <w:t xml:space="preserve">[155] 关于修改和删除发帖日志 †</w:t>
      </w:r>
    </w:p>
    <w:p w14:paraId="3F156E95">
      <w:r xmlns:w="http://schemas.openxmlformats.org/wordprocessingml/2006/main">
        <w:t xml:space="preserve">[156] 但是，允许更正印刷错误、遗漏和字体颜色。（他人出于善意所做的更正也允许。）</w:t>
      </w:r>
    </w:p>
    <w:p w14:paraId="6291E5B6">
      <w:r xmlns:w="http://schemas.openxmlformats.org/wordprocessingml/2006/main">
        <w:t xml:space="preserve">[157] 作为例外情况，您可以删除自己的帖子，但事后必须向管理员报告。此外，删除时，请将整个评论替换为以下文本，而不是完全删除：&amp;color(#ff0000){''发帖人已删除''};</w:t>
      </w:r>
    </w:p>
    <w:p w14:paraId="31396647">
      <w:r xmlns:w="http://schemas.openxmlformats.org/wordprocessingml/2006/main">
        <w:t xml:space="preserve">[158] 关于评论违反规则的帖子 †</w:t>
      </w:r>
    </w:p>
    <w:p w14:paraId="294876F1">
      <w:r xmlns:w="http://schemas.openxmlformats.org/wordprocessingml/2006/main">
        <w:t xml:space="preserve">[159] 您可以自行注释掉上述任何违反规则的评论，无需管理员许可。但是，如果您注释掉了某条评论，请务必在“违规举报公告板”上进行举报。举报时请使用“违规举报公告板”上的模板。</w:t>
      </w:r>
    </w:p>
    <w:p w14:paraId="65342A07">
      <w:r xmlns:w="http://schemas.openxmlformats.org/wordprocessingml/2006/main">
        <w:t xml:space="preserve">[160] 未经 CO 举报公告板举报而被删除的帖子将被恢复，而删除帖子的人将受到处罚。</w:t>
      </w:r>
    </w:p>
    <w:p w14:paraId="281850A9">
      <w:r xmlns:w="http://schemas.openxmlformats.org/wordprocessingml/2006/main">
        <w:t xml:space="preserve">[161] 如果您反复向 CO 举报公告板举报不违反规则的帖子，我们将认为您是自私的，并将对您实施发帖和编辑限制。</w:t>
      </w:r>
    </w:p>
    <w:p w14:paraId="7F019036">
      <w:r xmlns:w="http://schemas.openxmlformats.org/wordprocessingml/2006/main">
        <w:t xml:space="preserve">[162] 管理员可酌情恢复 CO 报告公告板上不违反规则的报告。</w:t>
      </w:r>
    </w:p>
    <w:p w14:paraId="7A1432E4">
      <w:r xmlns:w="http://schemas.openxmlformats.org/wordprocessingml/2006/main">
        <w:t xml:space="preserve">[163] 我们再次要求您不要评论那些并未违反规则的评论。（例如，诸如“虽然不违反规则，但显然是在挑衅”、“恶作剧”或“评论整个帖子”之类的主观判断。）</w:t>
      </w:r>
    </w:p>
    <w:p w14:paraId="3EE6A607">
      <w:r xmlns:w="http://schemas.openxmlformats.org/wordprocessingml/2006/main">
        <w:t xml:space="preserve">[164] 关于不违反规则但“冒犯性”的帖子 †</w:t>
      </w:r>
    </w:p>
    <w:p w14:paraId="103A4BA4">
      <w:r xmlns:w="http://schemas.openxmlformats.org/wordprocessingml/2006/main">
        <w:t xml:space="preserve">[165] 即使帖子内容具有冒犯性，除非违反版规，否则不会被删除。由于每个人对冒犯性的接受程度不同，请使用 NGID 功能隐藏评论，而不是争论或恶意挑衅。</w:t>
      </w:r>
    </w:p>
    <w:p w14:paraId="060D479E">
      <w:r xmlns:w="http://schemas.openxmlformats.org/wordprocessingml/2006/main">
        <w:t xml:space="preserve">[166] 挑衅难道不是一种违规行为吗？†</w:t>
      </w:r>
    </w:p>
    <w:p w14:paraId="27C64C73">
      <w:r xmlns:w="http://schemas.openxmlformats.org/wordprocessingml/2006/main">
        <w:t xml:space="preserve">[167] 是否构成煽动性言论因人而异，因此我们不将其视为违规行为。如果您认为某条评论具有煽动性，请使用 NGID 功能将其隐藏。</w:t>
      </w:r>
    </w:p>
    <w:p w14:paraId="06C2178A">
      <w:r xmlns:w="http://schemas.openxmlformats.org/wordprocessingml/2006/main">
        <w:t xml:space="preserve">[168] 抱怨难道不算违法吗？†</w:t>
      </w:r>
    </w:p>
    <w:p w14:paraId="78D67024">
      <w:r xmlns:w="http://schemas.openxmlformats.org/wordprocessingml/2006/main">
        <w:t xml:space="preserve">[169] 一般而言，抱怨本身并不构成违规。但是，针对本作品的负面宣传、诽谤、辱骂性语言以及超出抱怨范围的对抗性言论均构成违规。如果您认为抱怨内容冒犯了您，请使用 NGID 功能隐藏相关评论。</w:t>
      </w:r>
    </w:p>
    <w:p w14:paraId="60B819D6">
      <w:r xmlns:w="http://schemas.openxmlformats.org/wordprocessingml/2006/main">
        <w:t xml:space="preserve">[170] 如果您不确定某个帖子是否违反规则，该怎么办？ †</w:t>
      </w:r>
    </w:p>
    <w:p w14:paraId="415CD62A">
      <w:r xmlns:w="http://schemas.openxmlformats.org/wordprocessingml/2006/main">
        <w:t xml:space="preserve">[171] 有些帖子内容含糊不清，难以判断是否违规。评论删除这类含糊不清的帖子可能会导致问题，所以请不要评论删除，而是使用 NGID 功能将评论隐藏起来。</w:t>
      </w:r>
    </w:p>
    <w:p w14:paraId="2130BB43">
      <w:r xmlns:w="http://schemas.openxmlformats.org/wordprocessingml/2006/main">
        <w:t xml:space="preserve">[172] 对屡犯者的处罚 †</w:t>
      </w:r>
    </w:p>
    <w:p w14:paraId="26C8AF84">
      <w:r xmlns:w="http://schemas.openxmlformats.org/wordprocessingml/2006/main">
        <w:t xml:space="preserve">[173] 屡次违反规则或发布特别恶意的帖子，管理员可酌情予以处罚，例如“禁止访问”或“限制发帖”。</w:t>
      </w:r>
    </w:p>
    <w:p w14:paraId="1BA6793B">
      <w:r xmlns:w="http://schemas.openxmlformats.org/wordprocessingml/2006/main">
        <w:t xml:space="preserve">[174] 如果您对进一步改进有任何建议，请通过 Wiki 管理公告板与我们联系。</w:t>
      </w:r>
    </w:p>
    <w:p w14:paraId="4A8BE09D"/>
    <w:p w14:paraId="3C41E924">
      <w:r xmlns:w="http://schemas.openxmlformats.org/wordprocessingml/2006/main">
        <w:rPr>
          <w:b/>
        </w:rPr>
        <w:t xml:space="preserve">A289</w:t>
      </w:r>
    </w:p>
    <w:p w14:paraId="10442AAC">
      <w:r xmlns:w="http://schemas.openxmlformats.org/wordprocessingml/2006/main">
        <w:t xml:space="preserve">[0] 索引：所有角色 | SSR 角色 | SR 角色 | R 角色</w:t>
      </w:r>
    </w:p>
    <w:p w14:paraId="3D378D92">
      <w:r xmlns:w="http://schemas.openxmlformats.org/wordprocessingml/2006/main">
        <w:t xml:space="preserve">[1] 基本信息</w:t>
      </w:r>
    </w:p>
    <w:p w14:paraId="7FD8809B">
      <w:r xmlns:w="http://schemas.openxmlformats.org/wordprocessingml/2006/main">
        <w:t xml:space="preserve">[2] 内容适用性简易评估</w:t>
      </w:r>
    </w:p>
    <w:p w14:paraId="0D947682">
      <w:r xmlns:w="http://schemas.openxmlformats.org/wordprocessingml/2006/main">
        <w:t xml:space="preserve">[3] 替代版本</w:t>
      </w:r>
    </w:p>
    <w:p w14:paraId="6E8ECC2A">
      <w:r xmlns:w="http://schemas.openxmlformats.org/wordprocessingml/2006/main">
        <w:t xml:space="preserve">[4] 琐事</w:t>
      </w:r>
    </w:p>
    <w:p w14:paraId="5DEC737C">
      <w:r xmlns:w="http://schemas.openxmlformats.org/wordprocessingml/2006/main">
        <w:t xml:space="preserve">[5] 官方推特账号介绍</w:t>
      </w:r>
    </w:p>
    <w:p w14:paraId="7E75D8FC">
      <w:r xmlns:w="http://schemas.openxmlformats.org/wordprocessingml/2006/main">
        <w:t xml:space="preserve">[6] 评论表单</w:t>
      </w:r>
    </w:p>
    <w:p w14:paraId="13D135F4">
      <w:r xmlns:w="http://schemas.openxmlformats.org/wordprocessingml/2006/main">
        <w:t xml:space="preserve">[7] 基本信息 †</w:t>
      </w:r>
    </w:p>
    <w:p w14:paraId="0508175D">
      <w:r xmlns:w="http://schemas.openxmlformats.org/wordprocessingml/2006/main">
        <w:t xml:space="preserve">[8] 变换图像</w:t>
      </w:r>
    </w:p>
    <w:p w14:paraId="47B21229">
      <w:r xmlns:w="http://schemas.openxmlformats.org/wordprocessingml/2006/main">
        <w:t xml:space="preserve">[9] 简介</w:t>
      </w:r>
    </w:p>
    <w:p w14:paraId="7D74C8A6">
      <w:r xmlns:w="http://schemas.openxmlformats.org/wordprocessingml/2006/main">
        <w:t xml:space="preserve">[10] 姓名</w:t>
      </w:r>
    </w:p>
    <w:p w14:paraId="2D0E0614">
      <w:r xmlns:w="http://schemas.openxmlformats.org/wordprocessingml/2006/main">
        <w:t xml:space="preserve">[11] 邪恶闪光忍者莱卡</w:t>
      </w:r>
    </w:p>
    <w:p w14:paraId="42558055">
      <w:r xmlns:w="http://schemas.openxmlformats.org/wordprocessingml/2006/main">
        <w:t xml:space="preserve">[12] 真实姓名</w:t>
      </w:r>
    </w:p>
    <w:p w14:paraId="580F4BA9">
      <w:r xmlns:w="http://schemas.openxmlformats.org/wordprocessingml/2006/main">
        <w:t xml:space="preserve">[13] 铃森赖香</w:t>
      </w:r>
    </w:p>
    <w:p w14:paraId="08E6BA36">
      <w:r xmlns:w="http://schemas.openxmlformats.org/wordprocessingml/2006/main">
        <w:t xml:space="preserve">[14] 稀有度</w:t>
      </w:r>
    </w:p>
    <w:p w14:paraId="1038604B">
      <w:r xmlns:w="http://schemas.openxmlformats.org/wordprocessingml/2006/main">
        <w:t xml:space="preserve">[15] 普通攻击</w:t>
      </w:r>
    </w:p>
    <w:p w14:paraId="2FB5554E">
      <w:r xmlns:w="http://schemas.openxmlformats.org/wordprocessingml/2006/main">
        <w:t xml:space="preserve">[16] 远程攻击（物理）</w:t>
      </w:r>
    </w:p>
    <w:p w14:paraId="007CDA18">
      <w:r xmlns:w="http://schemas.openxmlformats.org/wordprocessingml/2006/main">
        <w:t xml:space="preserve">[17] 附属派系</w:t>
      </w:r>
    </w:p>
    <w:p w14:paraId="4E3C02FB">
      <w:r xmlns:w="http://schemas.openxmlformats.org/wordprocessingml/2006/main">
        <w:t xml:space="preserve">[18] 仙人（Soha）</w:t>
      </w:r>
    </w:p>
    <w:p w14:paraId="0EC3DEA5">
      <w:r xmlns:w="http://schemas.openxmlformats.org/wordprocessingml/2006/main">
        <w:t xml:space="preserve">[19] 特殊属性</w:t>
      </w:r>
    </w:p>
    <w:p w14:paraId="58BFC6BD">
      <w:r xmlns:w="http://schemas.openxmlformats.org/wordprocessingml/2006/main">
        <w:t xml:space="preserve">[20] 超级兴奋</w:t>
      </w:r>
    </w:p>
    <w:p w14:paraId="1BA93F06">
      <w:r xmlns:w="http://schemas.openxmlformats.org/wordprocessingml/2006/main">
        <w:t xml:space="preserve">[21] 北见六花</w:t>
      </w:r>
    </w:p>
    <w:p w14:paraId="436DDC7C">
      <w:r xmlns:w="http://schemas.openxmlformats.org/wordprocessingml/2006/main">
        <w:t xml:space="preserve">[22] 插图</w:t>
      </w:r>
    </w:p>
    <w:p w14:paraId="4027353F">
      <w:r xmlns:w="http://schemas.openxmlformats.org/wordprocessingml/2006/main">
        <w:t xml:space="preserve">[23] 石锤银子</w:t>
      </w:r>
    </w:p>
    <w:p w14:paraId="3DEB2DD0">
      <w:r xmlns:w="http://schemas.openxmlformats.org/wordprocessingml/2006/main">
        <w:t xml:space="preserve">[24] SD字符</w:t>
      </w:r>
    </w:p>
    <w:p w14:paraId="2838E3ED">
      <w:r xmlns:w="http://schemas.openxmlformats.org/wordprocessingml/2006/main">
        <w:t xml:space="preserve">[25] 风味文字</w:t>
      </w:r>
    </w:p>
    <w:p w14:paraId="7FA7FD61">
      <w:r xmlns:w="http://schemas.openxmlformats.org/wordprocessingml/2006/main">
        <w:t xml:space="preserve">[26] “邪灵潜伏的当下黑暗，正被暮色吞噬。我……才是真正的阴影……哦，不，不，不！莱卡！是莱卡！”由于一系列巧合，莱卡变成了被邪恶能量笼罩的形态。“邪恶闪光忍者”是那些误入歧途的闪光忍者的绰号。她仍然不擅长正面战斗，但她可以通过飞行装置读取物质和空间的记忆。这是一种麻烦的变身形态，存在着被邪恶思想控制的风险。</w:t>
      </w:r>
    </w:p>
    <w:p w14:paraId="01B4B813">
      <w:r xmlns:w="http://schemas.openxmlformats.org/wordprocessingml/2006/main">
        <w:t xml:space="preserve">[27] 如何获得</w:t>
      </w:r>
    </w:p>
    <w:p w14:paraId="44F69FF9">
      <w:r xmlns:w="http://schemas.openxmlformats.org/wordprocessingml/2006/main">
        <w:t xml:space="preserve">[28] 超级力量节日扭蛋</w:t>
      </w:r>
    </w:p>
    <w:p w14:paraId="1E9990C7">
      <w:r xmlns:w="http://schemas.openxmlformats.org/wordprocessingml/2006/main">
        <w:t xml:space="preserve">[29] 基础属性（1星）* 每增加1星+50%，5星时为1星值的3倍</w:t>
      </w:r>
    </w:p>
    <w:p w14:paraId="2B0220A8">
      <w:r xmlns:w="http://schemas.openxmlformats.org/wordprocessingml/2006/main">
        <w:t xml:space="preserve">[30] 级</w:t>
      </w:r>
    </w:p>
    <w:p w14:paraId="248CCEFE">
      <w:r xmlns:w="http://schemas.openxmlformats.org/wordprocessingml/2006/main">
        <w:t xml:space="preserve">[31] 耐力</w:t>
      </w:r>
    </w:p>
    <w:p w14:paraId="2BC5EE15">
      <w:r xmlns:w="http://schemas.openxmlformats.org/wordprocessingml/2006/main">
        <w:t xml:space="preserve">[32] 攻击力</w:t>
      </w:r>
    </w:p>
    <w:p w14:paraId="780094E7">
      <w:r xmlns:w="http://schemas.openxmlformats.org/wordprocessingml/2006/main">
        <w:t xml:space="preserve">[33] 防御能力</w:t>
      </w:r>
    </w:p>
    <w:p w14:paraId="2EA42282">
      <w:r xmlns:w="http://schemas.openxmlformats.org/wordprocessingml/2006/main">
        <w:t xml:space="preserve">[34] 魔法力量</w:t>
      </w:r>
    </w:p>
    <w:p w14:paraId="67DA409C">
      <w:r xmlns:w="http://schemas.openxmlformats.org/wordprocessingml/2006/main">
        <w:t xml:space="preserve">[35] 魔法抗性</w:t>
      </w:r>
    </w:p>
    <w:p w14:paraId="4FC7EA3D">
      <w:r xmlns:w="http://schemas.openxmlformats.org/wordprocessingml/2006/main">
        <w:t xml:space="preserve">[36] 详细状态</w:t>
      </w:r>
    </w:p>
    <w:p w14:paraId="11D657F7">
      <w:r xmlns:w="http://schemas.openxmlformats.org/wordprocessingml/2006/main">
        <w:t xml:space="preserve">[37] 准确性</w:t>
      </w:r>
    </w:p>
    <w:p w14:paraId="5A307579">
      <w:r xmlns:w="http://schemas.openxmlformats.org/wordprocessingml/2006/main">
        <w:t xml:space="preserve">[38] 回避能力</w:t>
      </w:r>
    </w:p>
    <w:p w14:paraId="25C5B7A7">
      <w:r xmlns:w="http://schemas.openxmlformats.org/wordprocessingml/2006/main">
        <w:t xml:space="preserve">[39] 连续命中率</w:t>
      </w:r>
    </w:p>
    <w:p w14:paraId="322D6338">
      <w:r xmlns:w="http://schemas.openxmlformats.org/wordprocessingml/2006/main">
        <w:t xml:space="preserve">[40] 反击率</w:t>
      </w:r>
    </w:p>
    <w:p w14:paraId="778AA08E">
      <w:r xmlns:w="http://schemas.openxmlformats.org/wordprocessingml/2006/main">
        <w:t xml:space="preserve">[41] 眩晕激活率</w:t>
      </w:r>
    </w:p>
    <w:p w14:paraId="0A8E2309">
      <w:r xmlns:w="http://schemas.openxmlformats.org/wordprocessingml/2006/main">
        <w:t xml:space="preserve">[42] 抗眩晕能力</w:t>
      </w:r>
    </w:p>
    <w:p w14:paraId="7DA1406B">
      <w:r xmlns:w="http://schemas.openxmlformats.org/wordprocessingml/2006/main">
        <w:t xml:space="preserve">[43] 移动速度</w:t>
      </w:r>
    </w:p>
    <w:p w14:paraId="03AE020A">
      <w:r xmlns:w="http://schemas.openxmlformats.org/wordprocessingml/2006/main">
        <w:t xml:space="preserve">[44] 部署速度</w:t>
      </w:r>
    </w:p>
    <w:p w14:paraId="2D4B6DD8">
      <w:r xmlns:w="http://schemas.openxmlformats.org/wordprocessingml/2006/main">
        <w:t xml:space="preserve">[45] 行动速度</w:t>
      </w:r>
    </w:p>
    <w:p w14:paraId="7657A42D">
      <w:r xmlns:w="http://schemas.openxmlformats.org/wordprocessingml/2006/main">
        <w:t xml:space="preserve">[46] 特殊填充量</w:t>
      </w:r>
    </w:p>
    <w:p w14:paraId="7737129D">
      <w:r xmlns:w="http://schemas.openxmlformats.org/wordprocessingml/2006/main">
        <w:t xml:space="preserve">[47] 特殊招式</w:t>
      </w:r>
    </w:p>
    <w:p w14:paraId="737CBF75">
      <w:r xmlns:w="http://schemas.openxmlformats.org/wordprocessingml/2006/main">
        <w:t xml:space="preserve">[48] 姓名</w:t>
      </w:r>
    </w:p>
    <w:p w14:paraId="20C01B86">
      <w:r xmlns:w="http://schemas.openxmlformats.org/wordprocessingml/2006/main">
        <w:t xml:space="preserve">[49] 效应</w:t>
      </w:r>
    </w:p>
    <w:p w14:paraId="542F320B">
      <w:r xmlns:w="http://schemas.openxmlformats.org/wordprocessingml/2006/main">
        <w:t xml:space="preserve">[50] 上弦忍术：千里扰</w:t>
      </w:r>
    </w:p>
    <w:p w14:paraId="3587EB4F">
      <w:r xmlns:w="http://schemas.openxmlformats.org/wordprocessingml/2006/main">
        <w:t xml:space="preserve">[51] 狂热槽增加10%（增加量不受特殊效果阵营影响）。降低所有敌人50%的攻击力和防御力，持续20秒。若在发动时及时阻止敌方场，则对所有敌人施加50%的即死效果。</w:t>
      </w:r>
    </w:p>
    <w:p w14:paraId="7B7EDDD2">
      <w:r xmlns:w="http://schemas.openxmlformats.org/wordprocessingml/2006/main">
        <w:t xml:space="preserve">[52] 上弦忍术：千里扰+</w:t>
      </w:r>
    </w:p>
    <w:p w14:paraId="72E64A9E">
      <w:r xmlns:w="http://schemas.openxmlformats.org/wordprocessingml/2006/main">
        <w:t xml:space="preserve">[53] 狂热槽增加 15%（增加量不因特殊阵营而异）。持续 20 秒，所有敌人的攻击力和防御力降低 75%，速度降低 20%。如果在激活时及时停止敌方领域，则所有敌人必定立即死亡（免疫即死效果的敌人不受影响）。</w:t>
      </w:r>
    </w:p>
    <w:p w14:paraId="79018FCC">
      <w:r xmlns:w="http://schemas.openxmlformats.org/wordprocessingml/2006/main">
        <w:t xml:space="preserve">[54] 独特效果</w:t>
      </w:r>
    </w:p>
    <w:p w14:paraId="16169A14">
      <w:r xmlns:w="http://schemas.openxmlformats.org/wordprocessingml/2006/main">
        <w:t xml:space="preserve">[55] 姓名</w:t>
      </w:r>
    </w:p>
    <w:p w14:paraId="5CD689B9">
      <w:r xmlns:w="http://schemas.openxmlformats.org/wordprocessingml/2006/main">
        <w:t xml:space="preserve">[56] 效应</w:t>
      </w:r>
    </w:p>
    <w:p w14:paraId="6CC9D76A">
      <w:r xmlns:w="http://schemas.openxmlformats.org/wordprocessingml/2006/main">
        <w:t xml:space="preserve">[57] 邪念的沉思</w:t>
      </w:r>
    </w:p>
    <w:p w14:paraId="29CAD3C8">
      <w:r xmlns:w="http://schemas.openxmlformats.org/wordprocessingml/2006/main">
        <w:t xml:space="preserve">[58] 进行普通攻击时，有 15% 的几率使除自身以外的所有友方单位造成的伤害增加 20%，持续 10 秒。如果目标是闪光忍者（精神突破）类型的单位，则该效果会增加到造成伤害的 35%。</w:t>
      </w:r>
    </w:p>
    <w:p w14:paraId="0C82707C">
      <w:r xmlns:w="http://schemas.openxmlformats.org/wordprocessingml/2006/main">
        <w:t xml:space="preserve">[59] 沉思邪念 +</w:t>
      </w:r>
    </w:p>
    <w:p w14:paraId="547B2545">
      <w:r xmlns:w="http://schemas.openxmlformats.org/wordprocessingml/2006/main">
        <w:t xml:space="preserve">[60] 进行普通攻击时，有 30% 的几率使除自身以外的所有友方单位造成的伤害增加 20%，持续 10 秒。如果目标是闪光忍者类型的单位，则该效果会增加到造成伤害的 35%。</w:t>
      </w:r>
    </w:p>
    <w:p w14:paraId="69DC75DD">
      <w:r xmlns:w="http://schemas.openxmlformats.org/wordprocessingml/2006/main">
        <w:t xml:space="preserve">[61] 增强图像</w:t>
      </w:r>
    </w:p>
    <w:p w14:paraId="767043E8">
      <w:r xmlns:w="http://schemas.openxmlformats.org/wordprocessingml/2006/main">
        <w:t xml:space="preserve">[62] 在游戏中 †</w:t>
      </w:r>
    </w:p>
    <w:p w14:paraId="7436C1DE">
      <w:r xmlns:w="http://schemas.openxmlformats.org/wordprocessingml/2006/main">
        <w:t xml:space="preserve">[63] 2025年11月12日 五周年纪念日 推出超能力角色</w:t>
      </w:r>
    </w:p>
    <w:p w14:paraId="7C9DAAB3">
      <w:r xmlns:w="http://schemas.openxmlformats.org/wordprocessingml/2006/main">
        <w:t xml:space="preserve">[64] 具有增益/减益效果的角色，非常适合团队副本。</w:t>
      </w:r>
    </w:p>
    <w:p w14:paraId="637B5196">
      <w:r xmlns:w="http://schemas.openxmlformats.org/wordprocessingml/2006/main">
        <w:t xml:space="preserve">[65] 拥有一个特殊技能，该技能具有极其罕见的额外效果，即增加狂热槽。由于特殊阵营角色的狂热槽增加量为普通攻击3%，特殊技能9%，莱卡普通攻击增加1%，特殊技能增加15%，再加上3%的额外效果，即使不在特殊阵营中，也能积累接近特殊阵营角色的狂热槽。在特殊阵营中，其狂热槽积累量约为其他特殊阵营角色的1.5倍。</w:t>
      </w:r>
    </w:p>
    <w:p w14:paraId="49B340BF">
      <w:r xmlns:w="http://schemas.openxmlformats.org/wordprocessingml/2006/main">
        <w:t xml:space="preserve">[66] 75%的攻击和防御力降低是该组合所有角色中最高的倍率。通常只有25-30%左右的闪避降低倍率，与莱卡组合后可以达到100%的降低。同样地，如果你拥有25%或以上的场地攻击力降低、伤害降低和场地伤害降低，你可以将受到的伤害降低至1。如果你想在非副本的普通区域将受到的伤害降低至1，则只有场地攻击力降低适用。请注意，伤害降低是单独计算的。</w:t>
      </w:r>
    </w:p>
    <w:p w14:paraId="628924EA">
      <w:r xmlns:w="http://schemas.openxmlformats.org/wordprocessingml/2006/main">
        <w:t xml:space="preserve">[67] 觉醒后增加的减速效果通常是优势，但也可能因情况而异，成为劣势。BREAK 后，首领的眩晕抗性和异常状态抗性会提升，直到经过一定时间或受到一次攻击为止。因此，如果存在减速效果，则需要一段时间才能使抗性消失。</w:t>
      </w:r>
    </w:p>
    <w:p w14:paraId="56520ED7">
      <w:r xmlns:w="http://schemas.openxmlformats.org/wordprocessingml/2006/main">
        <w:t xml:space="preserve">[68] 由于莱卡本身不具备停止时间的能力，如果想要对所有敌人造成即死效果，就需要搭配一位能够停止时间的角色。完全依赖外部条件才能发动的效果极其罕见*1，这也是莱卡的典型特征。能够胜任时间停止角色的角色包括她的剧情搭档超能忍者祈、巴比伦尼亚·诺诺诺（与莱卡同时登场）、瓦伦丁·赛卡（与莱卡的“宗破”能力有协同作用）以及狮童姐妹（支援角色）。</w:t>
      </w:r>
    </w:p>
    <w:p w14:paraId="5769AC6F">
      <w:r xmlns:w="http://schemas.openxmlformats.org/wordprocessingml/2006/main">
        <w:t xml:space="preserve">[69] 此独特效果有一定几率提升除使用者自身以外的所有目标造成的伤害。对于闪光忍者而言，此效果会大幅提升。觉醒后，此独特效果的持续概率约为70-80%，这其中考虑到了攻击动作（数值中未体现）以及40%的连击几率（攻击速度为1.5秒）。如果在团队副本中使用完全强化的纳豆装备可以战斗约71秒，那么即使没有狂热状态，此效果的持续时间也约为57秒；如果拥有2层狂热状态，则约为62秒。由于攻击速度的提升，攻击频率越高，此效果的持续概率也越高。</w:t>
      </w:r>
    </w:p>
    <w:p w14:paraId="18957FD8">
      <w:r xmlns:w="http://schemas.openxmlformats.org/wordprocessingml/2006/main">
        <w:t xml:space="preserve">[70] 有较高的概率造成眩晕。与拥有时间停止能力的角色配合使用时，虽然能保证即死效果，但效果并不理想。不过，如果不使用即死技能，也可以通过觉醒强化，并装备闪亮栗子，将其用作眩晕技能。</w:t>
      </w:r>
    </w:p>
    <w:p w14:paraId="38B47586">
      <w:r xmlns:w="http://schemas.openxmlformats.org/wordprocessingml/2006/main">
        <w:t xml:space="preserve">[71] 在B宇宙中，即使只有一个减益效果也能显著降低来自易受减益效果影响的首领的伤害，如果配合降低场地攻击力，甚至可以将伤害降低至1。在实装时，新娘克鲁尔和神圣骑士雷古勒斯拥有能降低25%或更多场地攻击力的特殊技能。使用“超强装备”补丁也能达到同样的效果，但使用次数有限制。详情请参阅“降低攻击力减益效果角色列表”。时间停止期间的即死效果在有小怪的关卡中也有效。</w:t>
      </w:r>
    </w:p>
    <w:p w14:paraId="5E2C2B86">
      <w:r xmlns:w="http://schemas.openxmlformats.org/wordprocessingml/2006/main">
        <w:t xml:space="preserve">[72] 内容适用性简易评估 †</w:t>
      </w:r>
    </w:p>
    <w:p w14:paraId="3222A2D3">
      <w:r xmlns:w="http://schemas.openxmlformats.org/wordprocessingml/2006/main">
        <w:t xml:space="preserve">[73] 合适的内容、推荐的装备示例、角色发展目标等。</w:t>
      </w:r>
    </w:p>
    <w:p w14:paraId="4251DADF">
      <w:r xmlns:w="http://schemas.openxmlformats.org/wordprocessingml/2006/main">
        <w:t xml:space="preserve">[74] 兼容内容</w:t>
      </w:r>
    </w:p>
    <w:p w14:paraId="6681837F">
      <w:r xmlns:w="http://schemas.openxmlformats.org/wordprocessingml/2006/main">
        <w:t xml:space="preserve">[75] 能力倾向</w:t>
      </w:r>
    </w:p>
    <w:p w14:paraId="4EA90126">
      <w:r xmlns:w="http://schemas.openxmlformats.org/wordprocessingml/2006/main">
        <w:t xml:space="preserve">[76] 简短评论</w:t>
      </w:r>
    </w:p>
    <w:p w14:paraId="0F5B4B65">
      <w:r xmlns:w="http://schemas.openxmlformats.org/wordprocessingml/2006/main">
        <w:t xml:space="preserve">[77] 主线任务 事件任务</w:t>
      </w:r>
    </w:p>
    <w:p w14:paraId="279D964B">
      <w:r xmlns:w="http://schemas.openxmlformats.org/wordprocessingml/2006/main">
        <w:t xml:space="preserve">[78] 可以毫无问题地表现出色，但通常无法利用减益效果。</w:t>
      </w:r>
    </w:p>
    <w:p w14:paraId="597CC710">
      <w:r xmlns:w="http://schemas.openxmlformats.org/wordprocessingml/2006/main">
        <w:t xml:space="preserve">[79] 突袭战</w:t>
      </w:r>
    </w:p>
    <w:p w14:paraId="298588AE">
      <w:r xmlns:w="http://schemas.openxmlformats.org/wordprocessingml/2006/main">
        <w:t xml:space="preserve">[80] 高倍率攻击和防御减益、伤害增益以及无论阵营如何都能产生狂热效果，这些都非常强大（装备示例见下文）。</w:t>
      </w:r>
    </w:p>
    <w:p w14:paraId="1CAC75B3">
      <w:r xmlns:w="http://schemas.openxmlformats.org/wordprocessingml/2006/main">
        <w:t xml:space="preserve">[81] 湮灭</w:t>
      </w:r>
    </w:p>
    <w:p w14:paraId="358CBA1B">
      <w:r xmlns:w="http://schemas.openxmlformats.org/wordprocessingml/2006/main">
        <w:t xml:space="preserve">[82] 不适合作为减益器。</w:t>
      </w:r>
    </w:p>
    <w:p w14:paraId="02156FF3">
      <w:r xmlns:w="http://schemas.openxmlformats.org/wordprocessingml/2006/main">
        <w:t xml:space="preserve">[83] B宇宙</w:t>
      </w:r>
    </w:p>
    <w:p w14:paraId="4264F4A5">
      <w:r xmlns:w="http://schemas.openxmlformats.org/wordprocessingml/2006/main">
        <w:t xml:space="preserve">[84] 高倍率攻击力降低非常有效，即死效果对某些任务中的一些小怪也很有用。</w:t>
      </w:r>
    </w:p>
    <w:p w14:paraId="2A2D5BE8">
      <w:r xmlns:w="http://schemas.openxmlformats.org/wordprocessingml/2006/main">
        <w:t xml:space="preserve">[85] 能力评估指标</w:t>
      </w:r>
    </w:p>
    <w:p w14:paraId="0AFE4B13">
      <w:r xmlns:w="http://schemas.openxmlformats.org/wordprocessingml/2006/main">
        <w:t xml:space="preserve">[86] ◎：优秀内容。最有可能发挥出色。○：合适内容。有较高发挥潜力。△：一般。需要一些技巧才能发挥良好，但选择理由不多。×：不合适内容。由于与内容规则、游戏系统、难度等级等不兼容，难以发挥出色。*2014年3月更新</w:t>
      </w:r>
    </w:p>
    <w:p w14:paraId="3508DA05">
      <w:r xmlns:w="http://schemas.openxmlformats.org/wordprocessingml/2006/main">
        <w:t xml:space="preserve">[87] 突袭</w:t>
      </w:r>
    </w:p>
    <w:p w14:paraId="3BC45EE5">
      <w:r xmlns:w="http://schemas.openxmlformats.org/wordprocessingml/2006/main">
        <w:t xml:space="preserve">[88] 推荐设备示例</w:t>
      </w:r>
    </w:p>
    <w:p w14:paraId="67984962">
      <w:r xmlns:w="http://schemas.openxmlformats.org/wordprocessingml/2006/main">
        <w:t xml:space="preserve">[89] 主要设备</w:t>
      </w:r>
    </w:p>
    <w:p w14:paraId="0732ED5F">
      <w:r xmlns:w="http://schemas.openxmlformats.org/wordprocessingml/2006/main">
        <w:t xml:space="preserve">[90] 子设备</w:t>
      </w:r>
    </w:p>
    <w:p w14:paraId="613476DD">
      <w:r xmlns:w="http://schemas.openxmlformats.org/wordprocessingml/2006/main">
        <w:t xml:space="preserve">[91] 一件令人愉悦的物品</w:t>
      </w:r>
    </w:p>
    <w:p w14:paraId="75188F92">
      <w:r xmlns:w="http://schemas.openxmlformats.org/wordprocessingml/2006/main">
        <w:t xml:space="preserve">[92] 发展目标</w:t>
      </w:r>
    </w:p>
    <w:p w14:paraId="39E1507C">
      <w:r xmlns:w="http://schemas.openxmlformats.org/wordprocessingml/2006/main">
        <w:t xml:space="preserve">[93] 突破极限</w:t>
      </w:r>
    </w:p>
    <w:p w14:paraId="52216CCD">
      <w:r xmlns:w="http://schemas.openxmlformats.org/wordprocessingml/2006/main">
        <w:t xml:space="preserve">[94] 致命觉醒</w:t>
      </w:r>
    </w:p>
    <w:p w14:paraId="0F58979D">
      <w:r xmlns:w="http://schemas.openxmlformats.org/wordprocessingml/2006/main">
        <w:t xml:space="preserve">[95] 独特的觉醒</w:t>
      </w:r>
    </w:p>
    <w:p w14:paraId="12968D0E">
      <w:r xmlns:w="http://schemas.openxmlformats.org/wordprocessingml/2006/main">
        <w:t xml:space="preserve">[96] 行动速度</w:t>
      </w:r>
    </w:p>
    <w:p w14:paraId="6118662D">
      <w:r xmlns:w="http://schemas.openxmlformats.org/wordprocessingml/2006/main">
        <w:t xml:space="preserve">[97] 特别收费</w:t>
      </w:r>
    </w:p>
    <w:p w14:paraId="11E24151">
      <w:r xmlns:w="http://schemas.openxmlformats.org/wordprocessingml/2006/main">
        <w:t xml:space="preserve">[98] 眩晕激活率</w:t>
      </w:r>
    </w:p>
    <w:p w14:paraId="7E0871CF">
      <w:r xmlns:w="http://schemas.openxmlformats.org/wordprocessingml/2006/main">
        <w:t xml:space="preserve">[99] 培训费用</w:t>
      </w:r>
    </w:p>
    <w:p w14:paraId="3799B9B5">
      <w:r xmlns:w="http://schemas.openxmlformats.org/wordprocessingml/2006/main">
        <w:t xml:space="preserve">[100] 15% 17次</w:t>
      </w:r>
    </w:p>
    <w:p w14:paraId="30D220CA">
      <w:r xmlns:w="http://schemas.openxmlformats.org/wordprocessingml/2006/main">
        <w:t xml:space="preserve">[101] 50% 20次</w:t>
      </w:r>
    </w:p>
    <w:p w14:paraId="68BB89FC">
      <w:r xmlns:w="http://schemas.openxmlformats.org/wordprocessingml/2006/main">
        <w:t xml:space="preserve">[102] 备注</w:t>
      </w:r>
    </w:p>
    <w:p w14:paraId="23E26460">
      <w:r xmlns:w="http://schemas.openxmlformats.org/wordprocessingml/2006/main">
        <w:t xml:space="preserve">[103] 低成本操作成为可能。从只能觉醒特殊招式改为保留觉醒点数，同时保证特殊招式的初始速度并维持其效果，虽然将无法再为BREAK做出贡献，但仍然足够强大。</w:t>
      </w:r>
    </w:p>
    <w:p w14:paraId="44772839">
      <w:r xmlns:w="http://schemas.openxmlformats.org/wordprocessingml/2006/main">
        <w:t xml:space="preserve">[104] 即使没有完全充能和觉醒特殊技能，也可以在 20 秒内重新激活减益效果，只要你只需要维持减益效果即可。但最好还是尽快这样做，因为它还可以增加 FEVER 槽。</w:t>
      </w:r>
    </w:p>
    <w:p w14:paraId="11A077EB">
      <w:r xmlns:w="http://schemas.openxmlformats.org/wordprocessingml/2006/main">
        <w:t xml:space="preserve">[105] *2016年5月更新</w:t>
      </w:r>
    </w:p>
    <w:p w14:paraId="1895C715">
      <w:r xmlns:w="http://schemas.openxmlformats.org/wordprocessingml/2006/main">
        <w:t xml:space="preserve">[106] 备选版本 †</w:t>
      </w:r>
    </w:p>
    <w:p w14:paraId="4271DBDB">
      <w:r xmlns:w="http://schemas.openxmlformats.org/wordprocessingml/2006/main">
        <w:t xml:space="preserve">[107] 千金莱卡</w:t>
      </w:r>
    </w:p>
    <w:p w14:paraId="24E4E7A3">
      <w:r xmlns:w="http://schemas.openxmlformats.org/wordprocessingml/2006/main">
        <w:t xml:space="preserve">[108] 新娘徕卡</w:t>
      </w:r>
    </w:p>
    <w:p w14:paraId="29833F5F">
      <w:r xmlns:w="http://schemas.openxmlformats.org/wordprocessingml/2006/main">
        <w:t xml:space="preserve">[109] 邪恶闪光忍者莱卡</w:t>
      </w:r>
    </w:p>
    <w:p w14:paraId="371C64E0">
      <w:r xmlns:w="http://schemas.openxmlformats.org/wordprocessingml/2006/main">
        <w:t xml:space="preserve">[110] 琐事 †</w:t>
      </w:r>
    </w:p>
    <w:p w14:paraId="0DC905AC">
      <w:r xmlns:w="http://schemas.openxmlformats.org/wordprocessingml/2006/main">
        <w:t xml:space="preserve">[111] 然而，由于莱卡的超能力形态与她的角色不符，因此她被设定为一个邪恶的闪光忍者，正如负责剧本的Dice Korogashi在X中解释的那样。</w:t>
      </w:r>
    </w:p>
    <w:p w14:paraId="2513DDE2">
      <w:r xmlns:w="http://schemas.openxmlformats.org/wordprocessingml/2006/main">
        <w:t xml:space="preserve">[112] 在主角走上虐待狂路线的坏结局中，娜丽卡的堕落形态以邪恶闪光忍者娜丽卡的形式出现。</w:t>
      </w:r>
    </w:p>
    <w:p w14:paraId="0AF249A0">
      <w:r xmlns:w="http://schemas.openxmlformats.org/wordprocessingml/2006/main">
        <w:t xml:space="preserve">[113] 然而，“邪恶闪光忍者”一词本身并没有明确的定义或变身方法；它只是一个统称，指“反抗上弦之人或被邪念腐蚀的闪光忍者”。就莱卡而言，她似乎属于后者。（然而，莱卡的变身并非仅仅是思想的转变，有很多迹象表明这并非简单的意识形态改变，例如她变身时会激发自身最深层的力量，以及后文所述的精神污染风险。毕竟，莱卡一直都被邪念所腐蚀……）</w:t>
      </w:r>
    </w:p>
    <w:p w14:paraId="06B24F86">
      <w:r xmlns:w="http://schemas.openxmlformats.org/wordprocessingml/2006/main">
        <w:t xml:space="preserve">[114] 然而，她的战斗能力几乎没有变化。数值上的差异微乎其微，以至于沙耶香等人一开始都误以为她只是换了身衣服而已。……话虽如此，对于思维速度会随着情况的危险程度而提升的莱卡来说，体能的增强反而会抵消她的优势，所以这其实对她来说是正确的选择。</w:t>
      </w:r>
    </w:p>
    <w:p w14:paraId="1EB9F05E">
      <w:r xmlns:w="http://schemas.openxmlformats.org/wordprocessingml/2006/main">
        <w:t xml:space="preserve">[115] 虽然他被称为邪恶闪光忍者，但由于变身情有可原，他的性格并没有太大改变。不过，这种形态的缺点是，如果长时间不加控制，就会受到精神污染，因此需要定期进行净化（龙之能量术）。根据角色设定，他无法控制自身形态与这种形态之间的切换，而且这种形态在触发变身的炎斋靠近时尤其容易爆发。</w:t>
      </w:r>
    </w:p>
    <w:p w14:paraId="353C2C8F">
      <w:r xmlns:w="http://schemas.openxmlformats.org/wordprocessingml/2006/main">
        <w:t xml:space="preserve">[116] 虽然第二部的最终boss是一个外星居民或一个以神的记忆和信息为核心的实体，但摧毁了作为该实体核心的信息库的却是莱卡，一个普通的人类，并且通过这样做，她自己获得了积累信息的能力。</w:t>
      </w:r>
    </w:p>
    <w:p w14:paraId="144F79EF">
      <w:r xmlns:w="http://schemas.openxmlformats.org/wordprocessingml/2006/main">
        <w:t xml:space="preserve">[117] 官方推特账号简介 †</w:t>
      </w:r>
    </w:p>
    <w:p w14:paraId="372953AA">
      <w:r xmlns:w="http://schemas.openxmlformats.org/wordprocessingml/2006/main">
        <w:t xml:space="preserve">[118] 人物介绍</w:t>
      </w:r>
    </w:p>
    <w:p w14:paraId="0F627734">
      <w:r xmlns:w="http://schemas.openxmlformats.org/wordprocessingml/2006/main">
        <w:t xml:space="preserve">[119] 评论表 †</w:t>
      </w:r>
    </w:p>
    <w:p w14:paraId="0F0FBBED">
      <w:r xmlns:w="http://schemas.openxmlformats.org/wordprocessingml/2006/main">
        <w:t xml:space="preserve">[120] 点击打开历史日志列表</w:t>
      </w:r>
    </w:p>
    <w:p w14:paraId="6C74BB5E">
      <w:r xmlns:w="http://schemas.openxmlformats.org/wordprocessingml/2006/main">
        <w:t xml:space="preserve">[121] 末尾的数字越小，日志越旧。</w:t>
      </w:r>
    </w:p>
    <w:p w14:paraId="13AB6B42">
      <w:r xmlns:w="http://schemas.openxmlformats.org/wordprocessingml/2006/main">
        <w:t xml:space="preserve">[122]“评论/邪恶闪光忍者莱卡/”没有子页面。</w:t>
      </w:r>
    </w:p>
    <w:p w14:paraId="07E16D20">
      <w:r xmlns:w="http://schemas.openxmlformats.org/wordprocessingml/2006/main">
        <w:t xml:space="preserve">[123] 他变强后说的那句话是“我觉得自己又变回正常人了”，真是太搞笑了。看来他其实早就知道自己不是正常人了…… -- [Yr3kDppmqBw] 2025-11-12 (周三) 17:35:50</w:t>
      </w:r>
    </w:p>
    <w:p w14:paraId="0EC69B6D">
      <w:r xmlns:w="http://schemas.openxmlformats.org/wordprocessingml/2006/main">
        <w:t xml:space="preserve">[124] 从立绘上很难看出，但SD版和祈的构图一样，这点很棒。——[Yr3kDppmqBw] 2025-11-12 (周三) 18:23:53</w:t>
      </w:r>
    </w:p>
    <w:p w14:paraId="12F3FEB5">
      <w:r xmlns:w="http://schemas.openxmlformats.org/wordprocessingml/2006/main">
        <w:t xml:space="preserve">[125] “这张牌强吗？”“它不强，但它是我最不想打的牌。”这段对话可谓一针见血。它能加速那种不想打出这张牌的感觉……——[qaBzdxo7j1.] 2025-11-12 (周三) 19:33:11</w:t>
      </w:r>
    </w:p>
    <w:p w14:paraId="1677C241">
      <w:r xmlns:w="http://schemas.openxmlformats.org/wordprocessingml/2006/main">
        <w:t xml:space="preserve">[126] 它完全没有自身增益效果，却能给周围所有人施加减益和增益效果，这简直……如果优先级本身就是个笑点，那它要是也能给自己施加减益效果就更离谱了，不过你看它还是克制住了。——[XKoClbxogTE] 2025-11-12 (周三) 20:15:33</w:t>
      </w:r>
    </w:p>
    <w:p w14:paraId="3B03B4DA">
      <w:r xmlns:w="http://schemas.openxmlformats.org/wordprocessingml/2006/main">
        <w:t xml:space="preserve">[127] 在忍者世界里，强者为王，他却是一位天赋异禀的角色，堪称弱者的化身。如果他无法使用超能力，那这一定是解决之道。——[.tiqcojCy7Q] 2025-11-13 (周四) 08:39:54</w:t>
      </w:r>
    </w:p>
    <w:p w14:paraId="779B4DE1">
      <w:r xmlns:w="http://schemas.openxmlformats.org/wordprocessingml/2006/main">
        <w:t xml:space="preserve">[128] 很难说它是三星单位，因为这取决于你自身的实力（其他单位）。一旦你拥有足够的实力，用起来就非常有趣。——[krLgeg3u.Z6] 2025-11-13 (周四) 11:04:16</w:t>
      </w:r>
    </w:p>
    <w:p w14:paraId="47BDDE3B">
      <w:r xmlns:w="http://schemas.openxmlformats.org/wordprocessingml/2006/main">
        <w:t xml:space="preserve">[129] 如果将巴莱塞卡+巴莱里科里斯组合与包括超光祈在内的四位闪光忍者结合起来，是否能够几乎完全压制敌人的攻击？ -- [utrEYSyeoH6] 2025-11-12 (周三) 20:41:32</w:t>
      </w:r>
    </w:p>
    <w:p w14:paraId="63B099DD">
      <w:r xmlns:w="http://schemas.openxmlformats.org/wordprocessingml/2006/main">
        <w:t xml:space="preserve">[130] 并非邪恶。尽管他是个恶人。——[ebZxmiN.Pro] 2025-11-13 (周四) 01:39:27</w:t>
      </w:r>
    </w:p>
    <w:p w14:paraId="228BC444">
      <w:r xmlns:w="http://schemas.openxmlformats.org/wordprocessingml/2006/main">
        <w:t xml:space="preserve">[131] 人们称之为邪恶！ -- [CB4Ce34CZl6] 2025-11-13 (周四) 06:04:22</w:t>
      </w:r>
    </w:p>
    <w:p w14:paraId="645AE054">
      <w:r xmlns:w="http://schemas.openxmlformats.org/wordprocessingml/2006/main">
        <w:t xml:space="preserve">[132] 有趣的是，指出这一点的是恩赛——[L.32N.O01P.] 2025-11-13 (周四) 13:02:12</w:t>
      </w:r>
    </w:p>
    <w:p w14:paraId="59BD6AD0">
      <w:r xmlns:w="http://schemas.openxmlformats.org/wordprocessingml/2006/main">
        <w:t xml:space="preserve">[133] 虽然向量完全不同，但我认为她和Kusari-chan有一些相似之处，比如她们都缺乏自信，对自己的生活也有类似的态度。——[OecGuuddgj.] 2025-11-15 (周六) 08:28:06</w:t>
      </w:r>
    </w:p>
    <w:p w14:paraId="7C1259AC">
      <w:r xmlns:w="http://schemas.openxmlformats.org/wordprocessingml/2006/main">
        <w:t xml:space="preserve">[134] 最终，她是一位为英雄付出一切的女主角——[dsPfaHWJnMA] 2025-11-23 (周日) 23:32:58</w:t>
      </w:r>
    </w:p>
    <w:p w14:paraId="62EA5569">
      <w:r xmlns:w="http://schemas.openxmlformats.org/wordprocessingml/2006/main">
        <w:t xml:space="preserve">[135] 时贞对徕卡相机的评价通常比较苛刻，但这同时也意味着他对徕卡相机相当宽容。——[R9d4qIn8ytM] 2025-11-13 (周四) 09:38:24</w:t>
      </w:r>
    </w:p>
    <w:p w14:paraId="53CBF3D8">
      <w:r xmlns:w="http://schemas.openxmlformats.org/wordprocessingml/2006/main">
        <w:t xml:space="preserve">[136] 不是“我不会放你走”，而是“我不会让你逃到任何地方……” 我想意思差不多。 -- [vIECK6w/iWk] 2025-11-13 (周四) 09:59:59</w:t>
      </w:r>
    </w:p>
    <w:p w14:paraId="51FA13A0">
      <w:r xmlns:w="http://schemas.openxmlformats.org/wordprocessingml/2006/main">
        <w:t xml:space="preserve">[137] 时贞和她经常做一些重口味的事情，这还挺有意思的。徕卡很受欢迎，我相信以后会有更多不同的服装款式，但我希望他们能继续走这条路哈哈 -- [gugvJFlzZcg] 2025-11-13 (周四) 13:28:25</w:t>
      </w:r>
    </w:p>
    <w:p w14:paraId="33101BE8">
      <w:r xmlns:w="http://schemas.openxmlformats.org/wordprocessingml/2006/main">
        <w:t xml:space="preserve">[138] 这太棒了，对吧？这是这款游戏中最刺激、最令人兴奋的H场景。——[DLixlBlDW4Q] 2025-11-14 (周五) 08:57:22</w:t>
      </w:r>
    </w:p>
    <w:p w14:paraId="5ED07C0A">
      <w:r xmlns:w="http://schemas.openxmlformats.org/wordprocessingml/2006/main">
        <w:t xml:space="preserve">[139] 我一直很想知道的第二部最后一章里提到的那个事情的细节终于揭晓了！我真庆幸自己鼓起勇气交换了朋友——[rFpMzHXW6RY] 2025-11-19 (周三) 18:00:31</w:t>
      </w:r>
    </w:p>
    <w:p w14:paraId="7D803DFB">
      <w:r xmlns:w="http://schemas.openxmlformats.org/wordprocessingml/2006/main">
        <w:t xml:space="preserve">[140] 我想给藤叶先生寄一封视频信——[dsPfaHWJnMA] 2025-11-29 (周六) 23:30:07</w:t>
      </w:r>
    </w:p>
    <w:p w14:paraId="50CF3FE8">
      <w:r xmlns:w="http://schemas.openxmlformats.org/wordprocessingml/2006/main">
        <w:t xml:space="preserve">[141] 邪恶闪光忍者莱卡很强（105级）。我试玩了主线任务第三部分额外章节第20章（第2-12部分），她和我的主力队伍一样强。其他四位分别是超能战士忍者娜丽卡（150级）、艾斯卡尔比·阿斯特里兹（130级）、新年诺诺诺（120级）和击败总统希拉（110级）。——[vIECK6w/iWk] 2025-11-13 (周四) 10:28:03</w:t>
      </w:r>
    </w:p>
    <w:p w14:paraId="640F7265">
      <w:r xmlns:w="http://schemas.openxmlformats.org/wordprocessingml/2006/main">
        <w:t xml:space="preserve">[142] 并不是说她自身的战斗力增强了，这很符合莱卡的风格，而是她获得的能力实在太强了——[OecGuuddgj.] 2025-11-14 (周五) 02:06:27</w:t>
      </w:r>
    </w:p>
    <w:p w14:paraId="55CE4434">
      <w:r xmlns:w="http://schemas.openxmlformats.org/wordprocessingml/2006/main">
        <w:t xml:space="preserve">[143] 这味道和主干道上的Esca团队做的完全不一样。就像主食和美味佳肴的区别一样。——[L.32N.O01P.] 2025-11-13 (周四) 18:08:48</w:t>
      </w:r>
    </w:p>
    <w:p w14:paraId="32E5AC14">
      <w:r xmlns:w="http://schemas.openxmlformats.org/wordprocessingml/2006/main">
        <w:t xml:space="preserve">[144] 可以说，第二部结尾故事之所以会那样发展，正是因为只要雷凯诺里在一起，他们几乎就能解决任何问题……他们简直太方便了——[FNXPT6CIblU] 2025-11-13 (周四) 18:12:14</w:t>
      </w:r>
    </w:p>
    <w:p w14:paraId="682C8B20">
      <w:r xmlns:w="http://schemas.openxmlformats.org/wordprocessingml/2006/main">
        <w:t xml:space="preserve">[145] 但是如果他们保持邪恶形态并成为盟友，通常都会变得笨拙，对吧……？ -- [tLPFcMiF9xQ] 2025-11-14 (周五) 10:14:26</w:t>
      </w:r>
    </w:p>
    <w:p w14:paraId="0307B3C6">
      <w:r xmlns:w="http://schemas.openxmlformats.org/wordprocessingml/2006/main">
        <w:t xml:space="preserve">[146] 在优先级栏位，准备25个或40个来弥补防御减益效果的不足并没有太大区别，所以看起来并不算是更优版本。如果你有能以特殊效果降低防御的角色，那么狂热效果是一样的，所以这只是一个拥有伤害增益的兼容角色，而不是一个必定出现的灯。——[MitWLiyv1P6] 2025-11-15 (周六) 01:26:53</w:t>
      </w:r>
    </w:p>
    <w:p w14:paraId="2899356F">
      <w:r xmlns:w="http://schemas.openxmlformats.org/wordprocessingml/2006/main">
        <w:t xml:space="preserve">[147] 初音的50%攻击/防御力提升、20%速度提升和30%闪避降低确实不错，但考虑到必定诅咒、纳豆的移除以及圣诞布罗库米带来的持续减益效果，你就会对她的表现更加谨慎了——[xr/q2oTMXqw] 2025-11-15 (周六) 12:42:11</w:t>
      </w:r>
    </w:p>
    <w:p w14:paraId="42C0141F">
      <w:r xmlns:w="http://schemas.openxmlformats.org/wordprocessingml/2006/main">
        <w:t xml:space="preserve">[148] 有趣的是，她自身的能力并没有得到任何提升，只增加了一项技能 → 这可能意味着，如果莱卡全力以赴，她原本的潜力可以与她的超能力变身相媲美（但她缺乏全力以赴所需的资源）。……考虑到她过去多次失误造成的破坏程度，这也可以理解。——[XKoClbxogTE] 2025-11-18 (周二) 09:32:23</w:t>
      </w:r>
    </w:p>
    <w:p w14:paraId="55CF8490">
      <w:r xmlns:w="http://schemas.openxmlformats.org/wordprocessingml/2006/main">
        <w:t xml:space="preserve">[149] 我明白主线剧情与此密切相关，但经历了这一切之后，他并没有立刻黑化，现在却又重蹈覆辙。如果他一回到现在就黑化，那才叫人意外。——[nF3ZqVMbTDU] 2025-11-19 (周三) 03:16:03</w:t>
      </w:r>
    </w:p>
    <w:p w14:paraId="15AA5F85">
      <w:r xmlns:w="http://schemas.openxmlformats.org/wordprocessingml/2006/main">
        <w:t xml:space="preserve">[150] 别担心，三个月后你还有机会兑换节日角色。 -- [/JhiN7HQWV2] 2025-11-21 (周五) 06:18:27</w:t>
      </w:r>
    </w:p>
    <w:p w14:paraId="021E6046">
      <w:r xmlns:w="http://schemas.openxmlformats.org/wordprocessingml/2006/main">
        <w:t xml:space="preserve">[151] 我想知道是否真的可以提高成功率？从第二次开始85%就足够了，所以如果加入纳豆的话似乎可以提高，但我没有足够的训练材料，所以有人能帮帮我吗？ -- [H1dacjstrdQ] 2025-11-23 (周日) 21:22:27</w:t>
      </w:r>
    </w:p>
    <w:p w14:paraId="7DE0A93E">
      <w:r xmlns:w="http://schemas.openxmlformats.org/wordprocessingml/2006/main">
        <w:t xml:space="preserve">[152] 有点搞笑的是，他觉醒了特殊能力后，就开始不经意间接近久世。这难道是重现他刚成为叛忍时试图讨好久世的情景吗？嗯，久世阵型里只有久世和锁链，所以久世不会向他提出任何要求，但这看起来也像是重现了之前的场景。——[AYh9dFqMV9E] 2025-12-10 (周三) 23:43:36</w:t>
      </w:r>
    </w:p>
    <w:p w14:paraId="07F9B5BD">
      <w:r xmlns:w="http://schemas.openxmlformats.org/wordprocessingml/2006/main">
        <w:t xml:space="preserve">[153] 我终于读完了，它让我笑个不停。卧室那段很火辣，我很喜欢。他们俩都很性感，即使莱卡进入妻子模式，那种感觉也很棒哈哈。而且强化效果是根据她的优势量身定制的，这太符合莱卡的性格了，既邪恶又可爱，太棒了……她储存和精准处理物品的能力堪称天才，但即使莱卡这种没有动力的人突然变得超级强大，如果她事先没有训练，也会显得很不自然，所以我很喜欢这种设定哈哈。实际上，如果她真的努力训练，她似乎还有提升的空间，但随着她情感负担的加重，我不知道她是否还能做到这一点——[bB8mN/XRaY.] 2025-12-28 (周日) 02:44:54</w:t>
      </w:r>
    </w:p>
    <w:p w14:paraId="49CE742B">
      <w:r xmlns:w="http://schemas.openxmlformats.org/wordprocessingml/2006/main">
        <w:t xml:space="preserve">[154] ←使用棋盘前请务必阅读规则。</w:t>
      </w:r>
    </w:p>
    <w:p w14:paraId="3A14D24B">
      <w:r xmlns:w="http://schemas.openxmlformats.org/wordprocessingml/2006/main">
        <w:t xml:space="preserve">[155] 关于规则 †</w:t>
      </w:r>
    </w:p>
    <w:p w14:paraId="335741F8">
      <w:r xmlns:w="http://schemas.openxmlformats.org/wordprocessingml/2006/main">
        <w:t xml:space="preserve">[156] 请不要抱怨或批评页面编辑者。如果您对其他人的编辑有意见，请通过“提供替代方案”或“自行编辑”的方式进行建设性沟通。</w:t>
      </w:r>
    </w:p>
    <w:p w14:paraId="53239F56">
      <w:r xmlns:w="http://schemas.openxmlformats.org/wordprocessingml/2006/main">
        <w:t xml:space="preserve">[157] 不要发布个人网站或其他禁止未经授权链接的网站的网址。</w:t>
      </w:r>
    </w:p>
    <w:p w14:paraId="67AD89D4">
      <w:r xmlns:w="http://schemas.openxmlformats.org/wordprocessingml/2006/main">
        <w:t xml:space="preserve">[158] 关于违反规则的帖子 †</w:t>
      </w:r>
    </w:p>
    <w:p w14:paraId="41F88371">
      <w:r xmlns:w="http://schemas.openxmlformats.org/wordprocessingml/2006/main">
        <w:t xml:space="preserve">[159] 禁止发布以下类型的帖子，因为它们容易造成干扰。</w:t>
      </w:r>
    </w:p>
    <w:p w14:paraId="14811BC7">
      <w:r xmlns:w="http://schemas.openxmlformats.org/wordprocessingml/2006/main">
        <w:t xml:space="preserve">[160]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438F4C6">
      <w:r xmlns:w="http://schemas.openxmlformats.org/wordprocessingml/2006/main">
        <w:t xml:space="preserve">[161] 其他包括使用此维基的人、官方管理员、艺术家、配音演员、现实生活中的个人以及 Twitter 用户等团体。</w:t>
      </w:r>
    </w:p>
    <w:p w14:paraId="4FADC1FE">
      <w:r xmlns:w="http://schemas.openxmlformats.org/wordprocessingml/2006/main">
        <w:t xml:space="preserve">[162] 关于向管理层提交的帖子，我们容忍可以解释为用户意见的评论，例如“我希望他们改进这一点”、“我希望他们尽快修复错误”和“维护时间太长了”，但我们不容忍使用辱骂性语言贬低管理层。</w:t>
      </w:r>
    </w:p>
    <w:p w14:paraId="0D2BEA5B">
      <w:r xmlns:w="http://schemas.openxmlformats.org/wordprocessingml/2006/main">
        <w:t xml:space="preserve">[163] 将讨论和意见交流视为“诽谤或对抗他人”是错误的。然而，在讨论或意见交流中使用辱骂性语言、贬低他人、挑衅他人或在缺乏明确证据的情况下发表言论，都是违法行为。说话时务必注意自己的言辞。</w:t>
      </w:r>
    </w:p>
    <w:p w14:paraId="2A36FEF1">
      <w:r xmlns:w="http://schemas.openxmlformats.org/wordprocessingml/2006/main">
        <w:t xml:space="preserve">[164] 攻击性评论包括使用“做这个”或“做那个”等强硬命令、“使用粗俗语言”、“采取居高临下的态度”或“挑衅”。</w:t>
      </w:r>
    </w:p>
    <w:p w14:paraId="788AFBDF">
      <w:r xmlns:w="http://schemas.openxmlformats.org/wordprocessingml/2006/main">
        <w:t xml:space="preserve">[165] 禁止发布冒犯现有玩家的帖子，例如“还有人玩这个游戏吗？”或“这游戏已经凉了”。这并不意味着您完全不能发表任何负面言论，而是指那些超出单纯负面评价范围，构成诽谤或诋毁的帖子将被禁止发布。</w:t>
      </w:r>
    </w:p>
    <w:p w14:paraId="11D899F4">
      <w:r xmlns:w="http://schemas.openxmlformats.org/wordprocessingml/2006/main">
        <w:t xml:space="preserve">[166] 公开羞辱他人，包括泄露他人的游戏内名称或UID</w:t>
      </w:r>
    </w:p>
    <w:p w14:paraId="3B9CB655">
      <w:r xmlns:w="http://schemas.openxmlformats.org/wordprocessingml/2006/main">
        <w:t xml:space="preserve">[167] 但是，分享有助于游戏攻略的信息和视频是允许的。</w:t>
      </w:r>
    </w:p>
    <w:p w14:paraId="167458BF">
      <w:r xmlns:w="http://schemas.openxmlformats.org/wordprocessingml/2006/main">
        <w:t xml:space="preserve">[168] 参考其他应用程序</w:t>
      </w:r>
    </w:p>
    <w:p w14:paraId="3BCDF816">
      <w:r xmlns:w="http://schemas.openxmlformats.org/wordprocessingml/2006/main">
        <w:t xml:space="preserve">[169] 在多个论坛上多次发帖</w:t>
      </w:r>
    </w:p>
    <w:p w14:paraId="0B53BE88">
      <w:r xmlns:w="http://schemas.openxmlformats.org/wordprocessingml/2006/main">
        <w:t xml:space="preserve">[170] 写出一串毫无意义的字符</w:t>
      </w:r>
    </w:p>
    <w:p w14:paraId="3A76F1C4">
      <w:r xmlns:w="http://schemas.openxmlformats.org/wordprocessingml/2006/main">
        <w:t xml:space="preserve">[171] 关于作弊和利用漏洞的帖子</w:t>
      </w:r>
    </w:p>
    <w:p w14:paraId="0AB3242F">
      <w:r xmlns:w="http://schemas.openxmlformats.org/wordprocessingml/2006/main">
        <w:t xml:space="preserve">[172] 最好的办法是忽略违反规则的帖子。上钩或反驳只会让事情变得更糟。</w:t>
      </w:r>
    </w:p>
    <w:p w14:paraId="52713050">
      <w:r xmlns:w="http://schemas.openxmlformats.org/wordprocessingml/2006/main">
        <w:t xml:space="preserve">[173] *在上述规则中，“诽谤”指的是在没有客观证据的情况下诋毁和贬低他人。将所有批评性文章都归为“诽谤”是不正确的，所以请务必谨慎。</w:t>
      </w:r>
    </w:p>
    <w:p w14:paraId="3CC5E21B">
      <w:r xmlns:w="http://schemas.openxmlformats.org/wordprocessingml/2006/main">
        <w:t xml:space="preserve">[174] 关于修改和删除发帖日志 †</w:t>
      </w:r>
    </w:p>
    <w:p w14:paraId="7AF3352C">
      <w:r xmlns:w="http://schemas.openxmlformats.org/wordprocessingml/2006/main">
        <w:t xml:space="preserve">[175] 但是，允许更正印刷错误、遗漏和字体颜色。（他人出于善意所做的更正也允许。）</w:t>
      </w:r>
    </w:p>
    <w:p w14:paraId="4BFD5456">
      <w:r xmlns:w="http://schemas.openxmlformats.org/wordprocessingml/2006/main">
        <w:t xml:space="preserve">[176] 作为例外情况，您可以删除自己的帖子，但事后必须向管理员报告。此外，删除时，请将整个评论替换为以下文本，而不是完全删除：&amp;color(#ff0000){''发帖人已删除''};</w:t>
      </w:r>
    </w:p>
    <w:p w14:paraId="1657962F">
      <w:r xmlns:w="http://schemas.openxmlformats.org/wordprocessingml/2006/main">
        <w:t xml:space="preserve">[177] 关于评论违反规则的帖子 †</w:t>
      </w:r>
    </w:p>
    <w:p w14:paraId="35F9224B">
      <w:r xmlns:w="http://schemas.openxmlformats.org/wordprocessingml/2006/main">
        <w:t xml:space="preserve">[178] 您可以自行注释掉上述任何违反规则的评论，无需管理员许可。但是，注释掉评论后，请务必在“违规举报公告板”上进行举报。举报时请使用“违规举报公告板”上的模板。</w:t>
      </w:r>
    </w:p>
    <w:p w14:paraId="0DFEFCD0">
      <w:r xmlns:w="http://schemas.openxmlformats.org/wordprocessingml/2006/main">
        <w:t xml:space="preserve">[179] 未经 CO 举报公告板举报而被删除的帖子将被恢复，而删除帖子的人将受到处罚。</w:t>
      </w:r>
    </w:p>
    <w:p w14:paraId="4991AC87">
      <w:r xmlns:w="http://schemas.openxmlformats.org/wordprocessingml/2006/main">
        <w:t xml:space="preserve">[180] 如果您反复向 CO 举报公告板举报不违反规则的帖子，我们将认为您是自私的，并将对您实施发帖和编辑限制。</w:t>
      </w:r>
    </w:p>
    <w:p w14:paraId="72498893">
      <w:r xmlns:w="http://schemas.openxmlformats.org/wordprocessingml/2006/main">
        <w:t xml:space="preserve">[181] 在 CO 报告公告板上，不构成违规的报告可由管理员酌情恢复。</w:t>
      </w:r>
    </w:p>
    <w:p w14:paraId="54CE040A">
      <w:r xmlns:w="http://schemas.openxmlformats.org/wordprocessingml/2006/main">
        <w:t xml:space="preserve">[182] 我们再次要求您不要评论那些并未违反规则的评论。（例如，诸如“虽然不违反规则，但显然是在钓鱼”、“恶作剧”或“评论整个帖子”之类的主观判断。）</w:t>
      </w:r>
    </w:p>
    <w:p w14:paraId="49F9501F">
      <w:r xmlns:w="http://schemas.openxmlformats.org/wordprocessingml/2006/main">
        <w:t xml:space="preserve">[183] 关于那些不违反规则但“具有冒犯性”的帖子 †</w:t>
      </w:r>
    </w:p>
    <w:p w14:paraId="43B4F39D">
      <w:r xmlns:w="http://schemas.openxmlformats.org/wordprocessingml/2006/main">
        <w:t xml:space="preserve">[184] 即使帖子内容具有冒犯性，除非违反版规，否则不会被删除。由于每个人对冒犯性的接受程度不同，请使用 NGID 功能隐藏评论，而不是争论或恶意挑衅。</w:t>
      </w:r>
    </w:p>
    <w:p w14:paraId="7DA0A20E">
      <w:r xmlns:w="http://schemas.openxmlformats.org/wordprocessingml/2006/main">
        <w:t xml:space="preserve">[185] 挑衅难道不是一种违规行为吗？†</w:t>
      </w:r>
    </w:p>
    <w:p w14:paraId="3C6D9F41">
      <w:r xmlns:w="http://schemas.openxmlformats.org/wordprocessingml/2006/main">
        <w:t xml:space="preserve">[186] 每个人对“煽动性言论”的定义都大相径庭，因此我们不认为这是违规行为。如果您认为某条评论具有煽动性，请使用 NGID 功能将其隐藏。</w:t>
      </w:r>
    </w:p>
    <w:p w14:paraId="74025E7C">
      <w:r xmlns:w="http://schemas.openxmlformats.org/wordprocessingml/2006/main">
        <w:t xml:space="preserve">[187] 抱怨难道不算违法吗？†</w:t>
      </w:r>
    </w:p>
    <w:p w14:paraId="6D182F76">
      <w:r xmlns:w="http://schemas.openxmlformats.org/wordprocessingml/2006/main">
        <w:t xml:space="preserve">[188] 一般而言，抱怨本身并不构成违规。但是，针对本作品的负面宣传、诽谤、辱骂性语言以及超出抱怨范围的对抗性言论均构成违规。如果您认为抱怨内容冒犯了您，请使用 NGID 功能隐藏相关评论。</w:t>
      </w:r>
    </w:p>
    <w:p w14:paraId="685E437D">
      <w:r xmlns:w="http://schemas.openxmlformats.org/wordprocessingml/2006/main">
        <w:t xml:space="preserve">[189] 如果您不确定某个帖子是否违反规则，该怎么办？ †</w:t>
      </w:r>
    </w:p>
    <w:p w14:paraId="25A47EC6">
      <w:r xmlns:w="http://schemas.openxmlformats.org/wordprocessingml/2006/main">
        <w:t xml:space="preserve">[190] 有些帖子内容含糊不清，难以判断是否违规。评论删除这类含糊不清的帖子可能会导致问题，所以请不要评论删除，而是使用 NGID 功能将评论隐藏起来。</w:t>
      </w:r>
    </w:p>
    <w:p w14:paraId="2A57BAE5">
      <w:r xmlns:w="http://schemas.openxmlformats.org/wordprocessingml/2006/main">
        <w:t xml:space="preserve">[191] 对屡犯者的处罚 †</w:t>
      </w:r>
    </w:p>
    <w:p w14:paraId="787A2A7C">
      <w:r xmlns:w="http://schemas.openxmlformats.org/wordprocessingml/2006/main">
        <w:t xml:space="preserve">[192] 屡次违反规则或发布特别恶意的帖子，管理员可酌情予以处罚，例如“禁止访问”或“限制发帖”。</w:t>
      </w:r>
    </w:p>
    <w:p w14:paraId="6D8E1AC4">
      <w:r xmlns:w="http://schemas.openxmlformats.org/wordprocessingml/2006/main">
        <w:t xml:space="preserve">[193] 如果您对进一步改进有任何建议，请通过 Wiki 管理公告板与我们联系。</w:t>
      </w:r>
    </w:p>
    <w:p w14:paraId="3A1BD962"/>
    <w:p w14:paraId="670A597B">
      <w:r xmlns:w="http://schemas.openxmlformats.org/wordprocessingml/2006/main">
        <w:rPr>
          <w:b/>
        </w:rPr>
        <w:t xml:space="preserve">A290</w:t>
      </w:r>
    </w:p>
    <w:p w14:paraId="768CE580">
      <w:r xmlns:w="http://schemas.openxmlformats.org/wordprocessingml/2006/main">
        <w:t xml:space="preserve">[0] 索引：所有角色 | SSR 角色 | SR 角色 | R 角色</w:t>
      </w:r>
    </w:p>
    <w:p w14:paraId="7CD0830E">
      <w:r xmlns:w="http://schemas.openxmlformats.org/wordprocessingml/2006/main">
        <w:t xml:space="preserve">[1] 基本信息</w:t>
      </w:r>
    </w:p>
    <w:p w14:paraId="20CB257E">
      <w:r xmlns:w="http://schemas.openxmlformats.org/wordprocessingml/2006/main">
        <w:t xml:space="preserve">[2] 语音</w:t>
      </w:r>
    </w:p>
    <w:p w14:paraId="330B6194">
      <w:r xmlns:w="http://schemas.openxmlformats.org/wordprocessingml/2006/main">
        <w:t xml:space="preserve">[3] 内容适用性简易评估</w:t>
      </w:r>
    </w:p>
    <w:p w14:paraId="2B6E5805">
      <w:r xmlns:w="http://schemas.openxmlformats.org/wordprocessingml/2006/main">
        <w:t xml:space="preserve">[4] 琐事</w:t>
      </w:r>
    </w:p>
    <w:p w14:paraId="39CD2938">
      <w:r xmlns:w="http://schemas.openxmlformats.org/wordprocessingml/2006/main">
        <w:t xml:space="preserve">[5] 官方推特账号介绍</w:t>
      </w:r>
    </w:p>
    <w:p w14:paraId="6D4BF55C">
      <w:r xmlns:w="http://schemas.openxmlformats.org/wordprocessingml/2006/main">
        <w:t xml:space="preserve">[6] 评论表单</w:t>
      </w:r>
    </w:p>
    <w:p w14:paraId="15577B61">
      <w:r xmlns:w="http://schemas.openxmlformats.org/wordprocessingml/2006/main">
        <w:t xml:space="preserve">[7] 基本信息 †</w:t>
      </w:r>
    </w:p>
    <w:p w14:paraId="410F5906">
      <w:r xmlns:w="http://schemas.openxmlformats.org/wordprocessingml/2006/main">
        <w:t xml:space="preserve">[8] 变换图像</w:t>
      </w:r>
    </w:p>
    <w:p w14:paraId="09EBA267">
      <w:r xmlns:w="http://schemas.openxmlformats.org/wordprocessingml/2006/main">
        <w:t xml:space="preserve">[9] 简介</w:t>
      </w:r>
    </w:p>
    <w:p w14:paraId="2808EFAB">
      <w:r xmlns:w="http://schemas.openxmlformats.org/wordprocessingml/2006/main">
        <w:t xml:space="preserve">[10] 姓名</w:t>
      </w:r>
    </w:p>
    <w:p w14:paraId="5068D331">
      <w:r xmlns:w="http://schemas.openxmlformats.org/wordprocessingml/2006/main">
        <w:t xml:space="preserve">[11] 清酒的千千</w:t>
      </w:r>
    </w:p>
    <w:p w14:paraId="7FE16CEB">
      <w:r xmlns:w="http://schemas.openxmlformats.org/wordprocessingml/2006/main">
        <w:t xml:space="preserve">[12] 真实姓名</w:t>
      </w:r>
    </w:p>
    <w:p w14:paraId="19C79570">
      <w:r xmlns:w="http://schemas.openxmlformats.org/wordprocessingml/2006/main">
        <w:t xml:space="preserve">[13] Chii-chan</w:t>
      </w:r>
    </w:p>
    <w:p w14:paraId="76B4CB8B">
      <w:r xmlns:w="http://schemas.openxmlformats.org/wordprocessingml/2006/main">
        <w:t xml:space="preserve">[14] 稀有度</w:t>
      </w:r>
    </w:p>
    <w:p w14:paraId="2BE8BC22">
      <w:r xmlns:w="http://schemas.openxmlformats.org/wordprocessingml/2006/main">
        <w:t xml:space="preserve">[15] 普通攻击</w:t>
      </w:r>
    </w:p>
    <w:p w14:paraId="59E35B43">
      <w:r xmlns:w="http://schemas.openxmlformats.org/wordprocessingml/2006/main">
        <w:t xml:space="preserve">[16] 近战攻击（物理）</w:t>
      </w:r>
    </w:p>
    <w:p w14:paraId="143B95EA">
      <w:r xmlns:w="http://schemas.openxmlformats.org/wordprocessingml/2006/main">
        <w:t xml:space="preserve">[17] 附属派系</w:t>
      </w:r>
    </w:p>
    <w:p w14:paraId="0FA812BF">
      <w:r xmlns:w="http://schemas.openxmlformats.org/wordprocessingml/2006/main">
        <w:t xml:space="preserve">[18] 闪光忍者（久世）</w:t>
      </w:r>
    </w:p>
    <w:p w14:paraId="40989FF8">
      <w:r xmlns:w="http://schemas.openxmlformats.org/wordprocessingml/2006/main">
        <w:t xml:space="preserve">[19] 月村美空</w:t>
      </w:r>
    </w:p>
    <w:p w14:paraId="2B150952">
      <w:r xmlns:w="http://schemas.openxmlformats.org/wordprocessingml/2006/main">
        <w:t xml:space="preserve">[20] 插图</w:t>
      </w:r>
    </w:p>
    <w:p w14:paraId="0DD130A3">
      <w:r xmlns:w="http://schemas.openxmlformats.org/wordprocessingml/2006/main">
        <w:t xml:space="preserve">[21]猎户座</w:t>
      </w:r>
    </w:p>
    <w:p w14:paraId="4D55905E">
      <w:r xmlns:w="http://schemas.openxmlformats.org/wordprocessingml/2006/main">
        <w:t xml:space="preserve">[22] SD字符</w:t>
      </w:r>
    </w:p>
    <w:p w14:paraId="63E3F136">
      <w:r xmlns:w="http://schemas.openxmlformats.org/wordprocessingml/2006/main">
        <w:t xml:space="preserve">[23] 风味文字</w:t>
      </w:r>
    </w:p>
    <w:p w14:paraId="3C381F87">
      <w:r xmlns:w="http://schemas.openxmlformats.org/wordprocessingml/2006/main">
        <w:t xml:space="preserve">[24] “昨天我还一贫如洗，身无分文！明天我就要成为一个四处漂泊、随风而行的浪子！爱喝酒的千酱来了！出发！” 这位曾位列九世上阶武士“七暴者”第四的武士，拥有名为“酒吞童子”的超自然能力，只有在饮酒时才能获得超人的力量、钢铁般的身体和超强的再生能力。他心地善良，慷慨大方，乐于助人，但缺点是爱炫耀，而且总是喝得酩酊大醉，所以做事总是马虎草率。他是一个四处漂泊、游历日本各地的浪子，很少待在九世。</w:t>
      </w:r>
    </w:p>
    <w:p w14:paraId="7611C63E">
      <w:r xmlns:w="http://schemas.openxmlformats.org/wordprocessingml/2006/main">
        <w:t xml:space="preserve">[25] 如何获得</w:t>
      </w:r>
    </w:p>
    <w:p w14:paraId="142CF37D">
      <w:r xmlns:w="http://schemas.openxmlformats.org/wordprocessingml/2006/main">
        <w:t xml:space="preserve">[26] 标准扭蛋</w:t>
      </w:r>
    </w:p>
    <w:p w14:paraId="17F2571D">
      <w:r xmlns:w="http://schemas.openxmlformats.org/wordprocessingml/2006/main">
        <w:t xml:space="preserve">[27] 基础属性（1星）* 每增加1星+50%，5星时为1星值的3倍</w:t>
      </w:r>
    </w:p>
    <w:p w14:paraId="1CA45762">
      <w:r xmlns:w="http://schemas.openxmlformats.org/wordprocessingml/2006/main">
        <w:t xml:space="preserve">[28] 级</w:t>
      </w:r>
    </w:p>
    <w:p w14:paraId="338DF481">
      <w:r xmlns:w="http://schemas.openxmlformats.org/wordprocessingml/2006/main">
        <w:t xml:space="preserve">[29] 耐力</w:t>
      </w:r>
    </w:p>
    <w:p w14:paraId="034C3303">
      <w:r xmlns:w="http://schemas.openxmlformats.org/wordprocessingml/2006/main">
        <w:t xml:space="preserve">[30] 攻击力</w:t>
      </w:r>
    </w:p>
    <w:p w14:paraId="09158541">
      <w:r xmlns:w="http://schemas.openxmlformats.org/wordprocessingml/2006/main">
        <w:t xml:space="preserve">[31] 防御能力</w:t>
      </w:r>
    </w:p>
    <w:p w14:paraId="77B0CD4C">
      <w:r xmlns:w="http://schemas.openxmlformats.org/wordprocessingml/2006/main">
        <w:t xml:space="preserve">[32] 魔力</w:t>
      </w:r>
    </w:p>
    <w:p w14:paraId="297A4A72">
      <w:r xmlns:w="http://schemas.openxmlformats.org/wordprocessingml/2006/main">
        <w:t xml:space="preserve">[33] 魔法抗性</w:t>
      </w:r>
    </w:p>
    <w:p w14:paraId="7B544DF7">
      <w:r xmlns:w="http://schemas.openxmlformats.org/wordprocessingml/2006/main">
        <w:t xml:space="preserve">[34] 详细状态</w:t>
      </w:r>
    </w:p>
    <w:p w14:paraId="3198CD1D">
      <w:r xmlns:w="http://schemas.openxmlformats.org/wordprocessingml/2006/main">
        <w:t xml:space="preserve">[35] 准确性</w:t>
      </w:r>
    </w:p>
    <w:p w14:paraId="1EDB0BFA">
      <w:r xmlns:w="http://schemas.openxmlformats.org/wordprocessingml/2006/main">
        <w:t xml:space="preserve">[36] 回避能力</w:t>
      </w:r>
    </w:p>
    <w:p w14:paraId="642A7B7C">
      <w:r xmlns:w="http://schemas.openxmlformats.org/wordprocessingml/2006/main">
        <w:t xml:space="preserve">[37] 连续命中率</w:t>
      </w:r>
    </w:p>
    <w:p w14:paraId="242E8C27">
      <w:r xmlns:w="http://schemas.openxmlformats.org/wordprocessingml/2006/main">
        <w:t xml:space="preserve">[38] 反击率</w:t>
      </w:r>
    </w:p>
    <w:p w14:paraId="0E9E5F3D">
      <w:r xmlns:w="http://schemas.openxmlformats.org/wordprocessingml/2006/main">
        <w:t xml:space="preserve">[39] 眩晕激活率</w:t>
      </w:r>
    </w:p>
    <w:p w14:paraId="6696CB0B">
      <w:r xmlns:w="http://schemas.openxmlformats.org/wordprocessingml/2006/main">
        <w:t xml:space="preserve">[40] 眩晕抗性</w:t>
      </w:r>
    </w:p>
    <w:p w14:paraId="237DBE83">
      <w:r xmlns:w="http://schemas.openxmlformats.org/wordprocessingml/2006/main">
        <w:t xml:space="preserve">[41] 移动速度</w:t>
      </w:r>
    </w:p>
    <w:p w14:paraId="503965BB">
      <w:r xmlns:w="http://schemas.openxmlformats.org/wordprocessingml/2006/main">
        <w:t xml:space="preserve">[42] 部署速度</w:t>
      </w:r>
    </w:p>
    <w:p w14:paraId="3798B3CD">
      <w:r xmlns:w="http://schemas.openxmlformats.org/wordprocessingml/2006/main">
        <w:t xml:space="preserve">[43] 行动速度</w:t>
      </w:r>
    </w:p>
    <w:p w14:paraId="0CF75542">
      <w:r xmlns:w="http://schemas.openxmlformats.org/wordprocessingml/2006/main">
        <w:t xml:space="preserve">[44] 特别收费金额</w:t>
      </w:r>
    </w:p>
    <w:p w14:paraId="74AAB11C">
      <w:r xmlns:w="http://schemas.openxmlformats.org/wordprocessingml/2006/main">
        <w:t xml:space="preserve">[45] 特殊招式</w:t>
      </w:r>
    </w:p>
    <w:p w14:paraId="477CEA31">
      <w:r xmlns:w="http://schemas.openxmlformats.org/wordprocessingml/2006/main">
        <w:t xml:space="preserve">[46] 姓名</w:t>
      </w:r>
    </w:p>
    <w:p w14:paraId="275DD30F">
      <w:r xmlns:w="http://schemas.openxmlformats.org/wordprocessingml/2006/main">
        <w:t xml:space="preserve">[47] 效应</w:t>
      </w:r>
    </w:p>
    <w:p w14:paraId="1692D312">
      <w:r xmlns:w="http://schemas.openxmlformats.org/wordprocessingml/2006/main">
        <w:t xml:space="preserve">[48] 千酱扔</w:t>
      </w:r>
    </w:p>
    <w:p w14:paraId="0CE85630">
      <w:r xmlns:w="http://schemas.openxmlformats.org/wordprocessingml/2006/main">
        <w:t xml:space="preserve">[49] 对所有敌人造成双倍物理伤害。恢复使用者造成的伤害的50%。</w:t>
      </w:r>
    </w:p>
    <w:p w14:paraId="7855FAB8">
      <w:r xmlns:w="http://schemas.openxmlformats.org/wordprocessingml/2006/main">
        <w:t xml:space="preserve">[50] 小千投掷+</w:t>
      </w:r>
    </w:p>
    <w:p w14:paraId="7D0D2496">
      <w:r xmlns:w="http://schemas.openxmlformats.org/wordprocessingml/2006/main">
        <w:t xml:space="preserve">[51] 对所有敌人造成4倍物理伤害。恢复使用者所造成伤害的50%。</w:t>
      </w:r>
    </w:p>
    <w:p w14:paraId="3C17129F">
      <w:r xmlns:w="http://schemas.openxmlformats.org/wordprocessingml/2006/main">
        <w:t xml:space="preserve">[52] 独特效果</w:t>
      </w:r>
    </w:p>
    <w:p w14:paraId="3741B8C7">
      <w:r xmlns:w="http://schemas.openxmlformats.org/wordprocessingml/2006/main">
        <w:t xml:space="preserve">[53] 姓名</w:t>
      </w:r>
    </w:p>
    <w:p w14:paraId="6EB2AC58">
      <w:r xmlns:w="http://schemas.openxmlformats.org/wordprocessingml/2006/main">
        <w:t xml:space="preserve">[54] 效应</w:t>
      </w:r>
    </w:p>
    <w:p w14:paraId="2B9F95EB">
      <w:r xmlns:w="http://schemas.openxmlformats.org/wordprocessingml/2006/main">
        <w:t xml:space="preserve">[55] 街区里的捣蛋鬼</w:t>
      </w:r>
    </w:p>
    <w:p w14:paraId="2DAD494B">
      <w:r xmlns:w="http://schemas.openxmlformats.org/wordprocessingml/2006/main">
        <w:t xml:space="preserve">[56] 完成突击后，增加自身仇恨值 20 秒，并给予自身每秒 2% 的持续治疗。</w:t>
      </w:r>
    </w:p>
    <w:p w14:paraId="130F08D1">
      <w:r xmlns:w="http://schemas.openxmlformats.org/wordprocessingml/2006/main">
        <w:t xml:space="preserve">[57] 邻里捣蛋鬼+</w:t>
      </w:r>
    </w:p>
    <w:p w14:paraId="2DBFF9AD">
      <w:r xmlns:w="http://schemas.openxmlformats.org/wordprocessingml/2006/main">
        <w:t xml:space="preserve">[58] 完成突击后，增加自身仇恨值 20 秒，并给予自身每秒 5% 的持续治疗。</w:t>
      </w:r>
    </w:p>
    <w:p w14:paraId="71D71414">
      <w:r xmlns:w="http://schemas.openxmlformats.org/wordprocessingml/2006/main">
        <w:t xml:space="preserve">[59] 休闲服装照片</w:t>
      </w:r>
    </w:p>
    <w:p w14:paraId="665102FC">
      <w:r xmlns:w="http://schemas.openxmlformats.org/wordprocessingml/2006/main">
        <w:t xml:space="preserve">[60] 增强图像</w:t>
      </w:r>
    </w:p>
    <w:p w14:paraId="6E3DF253">
      <w:r xmlns:w="http://schemas.openxmlformats.org/wordprocessingml/2006/main">
        <w:t xml:space="preserve">[61] 语音 †</w:t>
      </w:r>
    </w:p>
    <w:p w14:paraId="4BF33DEB">
      <w:r xmlns:w="http://schemas.openxmlformats.org/wordprocessingml/2006/main">
        <w:t xml:space="preserve">[62] 点击打开行列表</w:t>
      </w:r>
    </w:p>
    <w:p w14:paraId="3BC12826">
      <w:r xmlns:w="http://schemas.openxmlformats.org/wordprocessingml/2006/main">
        <w:t xml:space="preserve">[63] 加入</w:t>
      </w:r>
    </w:p>
    <w:p w14:paraId="66E5E319">
      <w:r xmlns:w="http://schemas.openxmlformats.org/wordprocessingml/2006/main">
        <w:t xml:space="preserve">[64] 对话 1（转换后）</w:t>
      </w:r>
    </w:p>
    <w:p w14:paraId="55B45CCD">
      <w:r xmlns:w="http://schemas.openxmlformats.org/wordprocessingml/2006/main">
        <w:t xml:space="preserve">[65] 对话 2（转换后）</w:t>
      </w:r>
    </w:p>
    <w:p w14:paraId="5322F8FD">
      <w:r xmlns:w="http://schemas.openxmlformats.org/wordprocessingml/2006/main">
        <w:t xml:space="preserve">[66] 对话 3（转换后）</w:t>
      </w:r>
    </w:p>
    <w:p w14:paraId="1B0A4352">
      <w:r xmlns:w="http://schemas.openxmlformats.org/wordprocessingml/2006/main">
        <w:t xml:space="preserve">[67] 对话 4（转换后）</w:t>
      </w:r>
    </w:p>
    <w:p w14:paraId="1E6741D7">
      <w:r xmlns:w="http://schemas.openxmlformats.org/wordprocessingml/2006/main">
        <w:t xml:space="preserve">[68] 空闲 1（转换后）</w:t>
      </w:r>
    </w:p>
    <w:p w14:paraId="4B135A2E">
      <w:r xmlns:w="http://schemas.openxmlformats.org/wordprocessingml/2006/main">
        <w:t xml:space="preserve">[69] 空闲 2（转换后）</w:t>
      </w:r>
    </w:p>
    <w:p w14:paraId="34D878B9">
      <w:r xmlns:w="http://schemas.openxmlformats.org/wordprocessingml/2006/main">
        <w:t xml:space="preserve">[70] 对话 1（转变前）</w:t>
      </w:r>
    </w:p>
    <w:p w14:paraId="6DA0DA47">
      <w:r xmlns:w="http://schemas.openxmlformats.org/wordprocessingml/2006/main">
        <w:t xml:space="preserve">[71] 对话 2（转变前）</w:t>
      </w:r>
    </w:p>
    <w:p w14:paraId="568E867C">
      <w:r xmlns:w="http://schemas.openxmlformats.org/wordprocessingml/2006/main">
        <w:t xml:space="preserve">[72] 对话 3（转变前）</w:t>
      </w:r>
    </w:p>
    <w:p w14:paraId="13D984B5">
      <w:r xmlns:w="http://schemas.openxmlformats.org/wordprocessingml/2006/main">
        <w:t xml:space="preserve">[73] 对话 4（转变前）</w:t>
      </w:r>
    </w:p>
    <w:p w14:paraId="0ED98961">
      <w:r xmlns:w="http://schemas.openxmlformats.org/wordprocessingml/2006/main">
        <w:t xml:space="preserve">[74] 空闲 1（转换前）</w:t>
      </w:r>
    </w:p>
    <w:p w14:paraId="0DECF211">
      <w:r xmlns:w="http://schemas.openxmlformats.org/wordprocessingml/2006/main">
        <w:t xml:space="preserve">[75] 空闲 2（转换前）</w:t>
      </w:r>
    </w:p>
    <w:p w14:paraId="6EF76405">
      <w:r xmlns:w="http://schemas.openxmlformats.org/wordprocessingml/2006/main">
        <w:t xml:space="preserve">[76] 升级 1</w:t>
      </w:r>
    </w:p>
    <w:p w14:paraId="62C94EAF">
      <w:r xmlns:w="http://schemas.openxmlformats.org/wordprocessingml/2006/main">
        <w:t xml:space="preserve">[77] 升级 2</w:t>
      </w:r>
    </w:p>
    <w:p w14:paraId="0F818B18">
      <w:r xmlns:w="http://schemas.openxmlformats.org/wordprocessingml/2006/main">
        <w:t xml:space="preserve">[78] 升级 3</w:t>
      </w:r>
    </w:p>
    <w:p w14:paraId="035E5157">
      <w:r xmlns:w="http://schemas.openxmlformats.org/wordprocessingml/2006/main">
        <w:t xml:space="preserve">[79] 捕获</w:t>
      </w:r>
    </w:p>
    <w:p w14:paraId="0A33052A">
      <w:r xmlns:w="http://schemas.openxmlformats.org/wordprocessingml/2006/main">
        <w:t xml:space="preserve">[80] 战斗开始 1</w:t>
      </w:r>
    </w:p>
    <w:p w14:paraId="4FC381DE">
      <w:r xmlns:w="http://schemas.openxmlformats.org/wordprocessingml/2006/main">
        <w:t xml:space="preserve">[81] 战斗开始 2</w:t>
      </w:r>
    </w:p>
    <w:p w14:paraId="249A61D1">
      <w:r xmlns:w="http://schemas.openxmlformats.org/wordprocessingml/2006/main">
        <w:t xml:space="preserve">[82] 战斗参与 1</w:t>
      </w:r>
    </w:p>
    <w:p w14:paraId="0C7AA6A4">
      <w:r xmlns:w="http://schemas.openxmlformats.org/wordprocessingml/2006/main">
        <w:t xml:space="preserve">[83] 战斗参与 2</w:t>
      </w:r>
    </w:p>
    <w:p w14:paraId="4C370CE6">
      <w:r xmlns:w="http://schemas.openxmlformats.org/wordprocessingml/2006/main">
        <w:t xml:space="preserve">[84] 战斗胜利 1</w:t>
      </w:r>
    </w:p>
    <w:p w14:paraId="53DBB7D1">
      <w:r xmlns:w="http://schemas.openxmlformats.org/wordprocessingml/2006/main">
        <w:t xml:space="preserve">[85] 战斗胜利 2</w:t>
      </w:r>
    </w:p>
    <w:p w14:paraId="627F5BE8">
      <w:r xmlns:w="http://schemas.openxmlformats.org/wordprocessingml/2006/main">
        <w:t xml:space="preserve">[86] 普通攻击 1</w:t>
      </w:r>
    </w:p>
    <w:p w14:paraId="14A177C7">
      <w:r xmlns:w="http://schemas.openxmlformats.org/wordprocessingml/2006/main">
        <w:t xml:space="preserve">[87] 普通攻击 2</w:t>
      </w:r>
    </w:p>
    <w:p w14:paraId="74FA45BA">
      <w:r xmlns:w="http://schemas.openxmlformats.org/wordprocessingml/2006/main">
        <w:t xml:space="preserve">[88] 普通攻击 3</w:t>
      </w:r>
    </w:p>
    <w:p w14:paraId="6034A5EF">
      <w:r xmlns:w="http://schemas.openxmlformats.org/wordprocessingml/2006/main">
        <w:t xml:space="preserve">[89] 独特效果激活 1</w:t>
      </w:r>
    </w:p>
    <w:p w14:paraId="79613955">
      <w:r xmlns:w="http://schemas.openxmlformats.org/wordprocessingml/2006/main">
        <w:t xml:space="preserve">[90] 独特效果激活 2</w:t>
      </w:r>
    </w:p>
    <w:p w14:paraId="63BEC3F4">
      <w:r xmlns:w="http://schemas.openxmlformats.org/wordprocessingml/2006/main">
        <w:t xml:space="preserve">[91] 独特效果激活 3</w:t>
      </w:r>
    </w:p>
    <w:p w14:paraId="606268DE">
      <w:r xmlns:w="http://schemas.openxmlformats.org/wordprocessingml/2006/main">
        <w:t xml:space="preserve">[92] 特殊招式 1</w:t>
      </w:r>
    </w:p>
    <w:p w14:paraId="66683C3D">
      <w:r xmlns:w="http://schemas.openxmlformats.org/wordprocessingml/2006/main">
        <w:t xml:space="preserve">[93] 特殊招式 2</w:t>
      </w:r>
    </w:p>
    <w:p w14:paraId="6EA41F04">
      <w:r xmlns:w="http://schemas.openxmlformats.org/wordprocessingml/2006/main">
        <w:t xml:space="preserve">[94] 受到的伤害：1</w:t>
      </w:r>
    </w:p>
    <w:p w14:paraId="46095B4E">
      <w:r xmlns:w="http://schemas.openxmlformats.org/wordprocessingml/2006/main">
        <w:t xml:space="preserve">[95] 受到的伤害：2</w:t>
      </w:r>
    </w:p>
    <w:p w14:paraId="79C9A79F">
      <w:r xmlns:w="http://schemas.openxmlformats.org/wordprocessingml/2006/main">
        <w:t xml:space="preserve">[96] 受到的伤害：3</w:t>
      </w:r>
    </w:p>
    <w:p w14:paraId="5EF2D79D">
      <w:r xmlns:w="http://schemas.openxmlformats.org/wordprocessingml/2006/main">
        <w:t xml:space="preserve">[97] 撤回</w:t>
      </w:r>
    </w:p>
    <w:p w14:paraId="666DD22C">
      <w:r xmlns:w="http://schemas.openxmlformats.org/wordprocessingml/2006/main">
        <w:t xml:space="preserve">[98] 项目用途 1</w:t>
      </w:r>
    </w:p>
    <w:p w14:paraId="10F3EC7B">
      <w:r xmlns:w="http://schemas.openxmlformats.org/wordprocessingml/2006/main">
        <w:t xml:space="preserve">[99] 物品用途 2</w:t>
      </w:r>
    </w:p>
    <w:p w14:paraId="4DACAF10">
      <w:r xmlns:w="http://schemas.openxmlformats.org/wordprocessingml/2006/main">
        <w:t xml:space="preserve">[100] 在游戏中 †</w:t>
      </w:r>
    </w:p>
    <w:p w14:paraId="01283323">
      <w:r xmlns:w="http://schemas.openxmlformats.org/wordprocessingml/2006/main">
        <w:t xml:space="preserve">[101] 作为久世的永久SSR角色实装。该坦克利用其产生仇恨和自我治疗的能力来维持生存能力。</w:t>
      </w:r>
    </w:p>
    <w:p w14:paraId="74762537">
      <w:r xmlns:w="http://schemas.openxmlformats.org/wordprocessingml/2006/main">
        <w:t xml:space="preserve">[102] 它的基础属性相当高。它拥有最高的攻击力，除了魔法抗性之外，其他方面都属于顶级水平。详细属性也显示其行动速度和特殊攻击充能速度都非常出色，并且拥有很高的眩晕触发率和多段攻击能力。另一方面，它也有一些较差或低于平均水平的属性，例如移动部署和眩晕抗性。</w:t>
      </w:r>
    </w:p>
    <w:p w14:paraId="396C4E1C">
      <w:r xmlns:w="http://schemas.openxmlformats.org/wordprocessingml/2006/main">
        <w:t xml:space="preserve">[103] 它独特的效果从一开始就能提升仇恨值，吸引攻击，还能通过再生回复生命值。即使没有招财猫类型的装备，它也能从一开始就扛住伤害，非常强力。利用仇恨值提升的效果，在仇恨值高的时候持续攻击，然后用它强大的破坏力积攒仇恨值。</w:t>
      </w:r>
    </w:p>
    <w:p w14:paraId="3D12880F">
      <w:r xmlns:w="http://schemas.openxmlformats.org/wordprocessingml/2006/main">
        <w:t xml:space="preserve">[104] 从操作层面来说，这个角色适合在敌人众多的地图中进行刷怪，边走边清理敌人。它在日常任务和击杀数任务中也很有用。另一方面，它不太擅长应对能一击消耗大量体力的首领。在挑战额外地图时，你需要突破它的极限。在活动中，有时会出现刷怪地图敌人较弱的情况，因此根据地图的不同，它在某些活动中也能发挥作用。</w:t>
      </w:r>
    </w:p>
    <w:p w14:paraId="5BE32DDA">
      <w:r xmlns:w="http://schemas.openxmlformats.org/wordprocessingml/2006/main">
        <w:t xml:space="preserve">[105] 他们的装备包括火箭发动机、冲击带和勇气姐妹。</w:t>
      </w:r>
    </w:p>
    <w:p w14:paraId="550A14B3">
      <w:r xmlns:w="http://schemas.openxmlformats.org/wordprocessingml/2006/main">
        <w:t xml:space="preserve">[106] 内容适用性简易评估 †</w:t>
      </w:r>
    </w:p>
    <w:p w14:paraId="3ECBB6CD">
      <w:r xmlns:w="http://schemas.openxmlformats.org/wordprocessingml/2006/main">
        <w:t xml:space="preserve">[107] 合适的内容、推荐的装备示例、角色发展目标等。</w:t>
      </w:r>
    </w:p>
    <w:p w14:paraId="3807433C">
      <w:r xmlns:w="http://schemas.openxmlformats.org/wordprocessingml/2006/main">
        <w:t xml:space="preserve">[108] 兼容内容</w:t>
      </w:r>
    </w:p>
    <w:p w14:paraId="26198557">
      <w:r xmlns:w="http://schemas.openxmlformats.org/wordprocessingml/2006/main">
        <w:t xml:space="preserve">[109] 能力倾向</w:t>
      </w:r>
    </w:p>
    <w:p w14:paraId="1D5EF68B">
      <w:r xmlns:w="http://schemas.openxmlformats.org/wordprocessingml/2006/main">
        <w:t xml:space="preserve">[110] 简短评论</w:t>
      </w:r>
    </w:p>
    <w:p w14:paraId="3D705B38">
      <w:r xmlns:w="http://schemas.openxmlformats.org/wordprocessingml/2006/main">
        <w:t xml:space="preserve">[111] 主线任务 活动任务</w:t>
      </w:r>
    </w:p>
    <w:p w14:paraId="5B0971A7">
      <w:r xmlns:w="http://schemas.openxmlformats.org/wordprocessingml/2006/main">
        <w:t xml:space="preserve">[112] 他可以毫无问题地完成任务，但几乎没有理由专门选择他。</w:t>
      </w:r>
    </w:p>
    <w:p w14:paraId="34DCEDA8">
      <w:r xmlns:w="http://schemas.openxmlformats.org/wordprocessingml/2006/main">
        <w:t xml:space="preserve">[113] 突袭战</w:t>
      </w:r>
    </w:p>
    <w:p w14:paraId="3F5BF26F">
      <w:r xmlns:w="http://schemas.openxmlformats.org/wordprocessingml/2006/main">
        <w:t xml:space="preserve">[114] 范围性特殊攻击不适用。</w:t>
      </w:r>
    </w:p>
    <w:p w14:paraId="2C23FA3E">
      <w:r xmlns:w="http://schemas.openxmlformats.org/wordprocessingml/2006/main">
        <w:t xml:space="preserve">[115] 湮灭</w:t>
      </w:r>
    </w:p>
    <w:p w14:paraId="48B9ACC1">
      <w:r xmlns:w="http://schemas.openxmlformats.org/wordprocessingml/2006/main">
        <w:t xml:space="preserve">[116] 范围特殊攻击适合歼灭战，但自我治疗能力不太强。</w:t>
      </w:r>
    </w:p>
    <w:p w14:paraId="7EBA1435">
      <w:r xmlns:w="http://schemas.openxmlformats.org/wordprocessingml/2006/main">
        <w:t xml:space="preserve">[117] B宇宙</w:t>
      </w:r>
    </w:p>
    <w:p w14:paraId="078D061B">
      <w:r xmlns:w="http://schemas.openxmlformats.org/wordprocessingml/2006/main">
        <w:t xml:space="preserve">[118] 他完全有可能扮演一个具有自我治疗能力的坦克角色。</w:t>
      </w:r>
    </w:p>
    <w:p w14:paraId="3022FC46">
      <w:r xmlns:w="http://schemas.openxmlformats.org/wordprocessingml/2006/main">
        <w:t xml:space="preserve">[119] 能力评价指标</w:t>
      </w:r>
    </w:p>
    <w:p w14:paraId="12C80ACA">
      <w:r xmlns:w="http://schemas.openxmlformats.org/wordprocessingml/2006/main">
        <w:t xml:space="preserve">[120] ◎：优秀内容。最有可能发挥出色。○：合适内容。有较高发挥潜力。△：一般。需要一些技巧才能发挥良好，但选择理由不多。×：不合适内容。由于与内容规则、游戏系统、难度等级等不兼容，难以发挥出色。*2014年3月更新</w:t>
      </w:r>
    </w:p>
    <w:p w14:paraId="2D41DC75">
      <w:r xmlns:w="http://schemas.openxmlformats.org/wordprocessingml/2006/main">
        <w:t xml:space="preserve">[121] 湮灭</w:t>
      </w:r>
    </w:p>
    <w:p w14:paraId="395978EE">
      <w:r xmlns:w="http://schemas.openxmlformats.org/wordprocessingml/2006/main">
        <w:t xml:space="preserve">[122] 推荐设备示例</w:t>
      </w:r>
    </w:p>
    <w:p w14:paraId="3049E361">
      <w:r xmlns:w="http://schemas.openxmlformats.org/wordprocessingml/2006/main">
        <w:t xml:space="preserve">[123] 主要设备</w:t>
      </w:r>
    </w:p>
    <w:p w14:paraId="1B493661">
      <w:r xmlns:w="http://schemas.openxmlformats.org/wordprocessingml/2006/main">
        <w:t xml:space="preserve">[124] 子设备</w:t>
      </w:r>
    </w:p>
    <w:p w14:paraId="5F15963E">
      <w:r xmlns:w="http://schemas.openxmlformats.org/wordprocessingml/2006/main">
        <w:t xml:space="preserve">[125] 一件令人愉悦的物品</w:t>
      </w:r>
    </w:p>
    <w:p w14:paraId="600A78E3">
      <w:r xmlns:w="http://schemas.openxmlformats.org/wordprocessingml/2006/main">
        <w:t xml:space="preserve">[126] 发展目标</w:t>
      </w:r>
    </w:p>
    <w:p w14:paraId="703886AE">
      <w:r xmlns:w="http://schemas.openxmlformats.org/wordprocessingml/2006/main">
        <w:t xml:space="preserve">[127] 突破极限</w:t>
      </w:r>
    </w:p>
    <w:p w14:paraId="15B9CF11">
      <w:r xmlns:w="http://schemas.openxmlformats.org/wordprocessingml/2006/main">
        <w:t xml:space="preserve">[128] 致命觉醒</w:t>
      </w:r>
    </w:p>
    <w:p w14:paraId="495F926F">
      <w:r xmlns:w="http://schemas.openxmlformats.org/wordprocessingml/2006/main">
        <w:t xml:space="preserve">[129] 独特的觉醒</w:t>
      </w:r>
    </w:p>
    <w:p w14:paraId="09A8B7A8">
      <w:r xmlns:w="http://schemas.openxmlformats.org/wordprocessingml/2006/main">
        <w:t xml:space="preserve">[130] 行动速度</w:t>
      </w:r>
    </w:p>
    <w:p w14:paraId="0DE39299">
      <w:r xmlns:w="http://schemas.openxmlformats.org/wordprocessingml/2006/main">
        <w:t xml:space="preserve">[131] 特别收费</w:t>
      </w:r>
    </w:p>
    <w:p w14:paraId="1D101ABB">
      <w:r xmlns:w="http://schemas.openxmlformats.org/wordprocessingml/2006/main">
        <w:t xml:space="preserve">[132] 其他</w:t>
      </w:r>
    </w:p>
    <w:p w14:paraId="1C7F122C">
      <w:r xmlns:w="http://schemas.openxmlformats.org/wordprocessingml/2006/main">
        <w:t xml:space="preserve">[133] 培训成本</w:t>
      </w:r>
    </w:p>
    <w:p w14:paraId="2393D817">
      <w:r xmlns:w="http://schemas.openxmlformats.org/wordprocessingml/2006/main">
        <w:t xml:space="preserve">[134] 3.1 秒 9 次</w:t>
      </w:r>
    </w:p>
    <w:p w14:paraId="13100AE6">
      <w:r xmlns:w="http://schemas.openxmlformats.org/wordprocessingml/2006/main">
        <w:t xml:space="preserve">[135] 14.9% 8次</w:t>
      </w:r>
    </w:p>
    <w:p w14:paraId="7D1235C3">
      <w:r xmlns:w="http://schemas.openxmlformats.org/wordprocessingml/2006/main">
        <w:t xml:space="preserve">[136] 备注</w:t>
      </w:r>
    </w:p>
    <w:p w14:paraId="189D0CC2">
      <w:r xmlns:w="http://schemas.openxmlformats.org/wordprocessingml/2006/main">
        <w:t xml:space="preserve">[137] 如果你无法准备一个能用普通攻击瞬间击杀弱小敌人的增益效果，那么这样做就没有必要。如果体力不足，可以切换到其他技能。根据敌人的类型切换技能。</w:t>
      </w:r>
    </w:p>
    <w:p w14:paraId="5B0C267A">
      <w:r xmlns:w="http://schemas.openxmlformats.org/wordprocessingml/2006/main">
        <w:t xml:space="preserve">[138] *2016年3月更新</w:t>
      </w:r>
    </w:p>
    <w:p w14:paraId="163E95BA">
      <w:r xmlns:w="http://schemas.openxmlformats.org/wordprocessingml/2006/main">
        <w:t xml:space="preserve">[139] 琐事 †</w:t>
      </w:r>
    </w:p>
    <w:p w14:paraId="4C741103">
      <w:r xmlns:w="http://schemas.openxmlformats.org/wordprocessingml/2006/main">
        <w:t xml:space="preserve">[140] 久世七坊前四级成员，“酒之千酱”。</w:t>
      </w:r>
    </w:p>
    <w:p w14:paraId="1B3D56E6">
      <w:r xmlns:w="http://schemas.openxmlformats.org/wordprocessingml/2006/main">
        <w:t xml:space="preserve">[141] 他首次登场是在“时贞无法勃起——所有超能力战士再见”事件中。他嗜酒如命，总是醉醺醺的，即使在久世小队这些麻烦成员中，他也显得格外棘手，因此在执行任务时，他都被安排远离直接战斗。</w:t>
      </w:r>
    </w:p>
    <w:p w14:paraId="66DB0CDE">
      <w:r xmlns:w="http://schemas.openxmlformats.org/wordprocessingml/2006/main">
        <w:t xml:space="preserve">[142] 后来，她在“（奇妙的）莉可莉丝大人的（有趣的）仆人生活（超棒！）”活动中再次出现，并且她的变身角色插图也公开了。</w:t>
      </w:r>
    </w:p>
    <w:p w14:paraId="73BAAB40">
      <w:r xmlns:w="http://schemas.openxmlformats.org/wordprocessingml/2006/main">
        <w:t xml:space="preserve">[143] 她说话像个喧闹的醉酒老妈，但她说的很多都是醉话。尤其令人匪夷所思的是，她完全记不住人名和脸。而且，因为她喝醉了，所以根本不听别人说话，只会横冲直撞，因此她是个出了名的惹事精。</w:t>
      </w:r>
    </w:p>
    <w:p w14:paraId="1FB59C72">
      <w:r xmlns:w="http://schemas.openxmlformats.org/wordprocessingml/2006/main">
        <w:t xml:space="preserve">[144] 它似乎是以某个在全国范围内广受欢迎的电影系列的主角为原型创作的。</w:t>
      </w:r>
    </w:p>
    <w:p w14:paraId="1A995C0F">
      <w:r xmlns:w="http://schemas.openxmlformats.org/wordprocessingml/2006/main">
        <w:t xml:space="preserve">[145] 官方推特账号简介 †</w:t>
      </w:r>
    </w:p>
    <w:p w14:paraId="15E380EA">
      <w:r xmlns:w="http://schemas.openxmlformats.org/wordprocessingml/2006/main">
        <w:t xml:space="preserve">[146] 人物介绍</w:t>
      </w:r>
    </w:p>
    <w:p w14:paraId="5F103640">
      <w:r xmlns:w="http://schemas.openxmlformats.org/wordprocessingml/2006/main">
        <w:t xml:space="preserve">[147] 评论表 †</w:t>
      </w:r>
    </w:p>
    <w:p w14:paraId="4803BFA4">
      <w:r xmlns:w="http://schemas.openxmlformats.org/wordprocessingml/2006/main">
        <w:t xml:space="preserve">[148] 点击打开历史日志列表</w:t>
      </w:r>
    </w:p>
    <w:p w14:paraId="59B77A85">
      <w:r xmlns:w="http://schemas.openxmlformats.org/wordprocessingml/2006/main">
        <w:t xml:space="preserve">[149] 末尾的数字越小，日志就越旧。</w:t>
      </w:r>
    </w:p>
    <w:p w14:paraId="7D36BFF2">
      <w:r xmlns:w="http://schemas.openxmlformats.org/wordprocessingml/2006/main">
        <w:t xml:space="preserve">[150]“评论/Sake no Chiichan/”没有子页面。</w:t>
      </w:r>
    </w:p>
    <w:p w14:paraId="5CEC44CF">
      <w:r xmlns:w="http://schemas.openxmlformats.org/wordprocessingml/2006/main">
        <w:t xml:space="preserve">[151] 真是这样吗？不过我倒是听说过巨蛇。——[ghRaPIyWuuo] 2022-10-25 (周二) 17:03:08</w:t>
      </w:r>
    </w:p>
    <w:p w14:paraId="1712FAE6">
      <w:r xmlns:w="http://schemas.openxmlformats.org/wordprocessingml/2006/main">
        <w:t xml:space="preserve">[152] “uwabami”（豪饮者）和“daitora”（醉汉）是有区别的，“daitora”指的是极度醉酒的人。——[9Nj1ZBUk8HM] 2022-10-26 (周三) 13:15:32</w:t>
      </w:r>
    </w:p>
    <w:p w14:paraId="240A8874">
      <w:r xmlns:w="http://schemas.openxmlformats.org/wordprocessingml/2006/main">
        <w:t xml:space="preserve">[153] 这大概还能理解，因为原始出处是 Sangetsuki -- [Xu5egewHtSE] 2022-10-28 (周五) 06:09:38</w:t>
      </w:r>
    </w:p>
    <w:p w14:paraId="07C6DB15">
      <w:r xmlns:w="http://schemas.openxmlformats.org/wordprocessingml/2006/main">
        <w:t xml:space="preserve">[154] 它的部署相关能力速度较慢，因此可能更适合作为先锋单位。它拥有12.5%的成功率，行动时间为4秒，因此或许应该调整一下它的行动速度。——[iZRVlTdb0JY] 2022-10-20 (周四) 01:16:43</w:t>
      </w:r>
    </w:p>
    <w:p w14:paraId="1F5FACD9">
      <w:r xmlns:w="http://schemas.openxmlformats.org/wordprocessingml/2006/main">
        <w:t xml:space="preserve">[155] 它拥有范围攻击和自我治疗能力，也可以充当坦克，因此在歼灭战中似乎非常有用。——[qwZ2ruYY6yE] 2025-04-28 (周一) 23:19:24</w:t>
      </w:r>
    </w:p>
    <w:p w14:paraId="707AE4FC">
      <w:r xmlns:w="http://schemas.openxmlformats.org/wordprocessingml/2006/main">
        <w:t xml:space="preserve">[156] 看起来像个带自愈能力的坦克。似乎很容易上手。 -- [TEPsEj9wXMw] 2022-10-19 (周三) 18:16:43</w:t>
      </w:r>
    </w:p>
    <w:p w14:paraId="4E279897">
      <w:r xmlns:w="http://schemas.openxmlformats.org/wordprocessingml/2006/main">
        <w:t xml:space="preserve">[157] 我觉得配音演员发挥得很自由，角色也塑造得很好。我觉得在普通战斗中应该挺有用的。——[bQhdFf7mFpE] 2022-10-20 (周四) 00:07:42</w:t>
      </w:r>
    </w:p>
    <w:p w14:paraId="41A8E4E3">
      <w:r xmlns:w="http://schemas.openxmlformats.org/wordprocessingml/2006/main">
        <w:t xml:space="preserve">[158] 我觉得SSR Jeremy很棒。 -- [691h9Iyj9rQ] 2022-10-20 (周四) 12:05:34</w:t>
      </w:r>
    </w:p>
    <w:p w14:paraId="39A44601">
      <w:r xmlns:w="http://schemas.openxmlformats.org/wordprocessingml/2006/main">
        <w:t xml:space="preserve">[159] 坚持住，库珀韧带——[iwSeEVdFbPg] 2022-10-23 (周日) 06:53:38</w:t>
      </w:r>
    </w:p>
    <w:p w14:paraId="6F2AAF39">
      <w:r xmlns:w="http://schemas.openxmlformats.org/wordprocessingml/2006/main">
        <w:t xml:space="preserve">[160] 你喜欢，对吧？ -- [C40sXPILiSI] 2022-10-25 (周二) 00:33:12</w:t>
      </w:r>
    </w:p>
    <w:p w14:paraId="4A56331A">
      <w:r xmlns:w="http://schemas.openxmlformats.org/wordprocessingml/2006/main">
        <w:t xml:space="preserve">[161] （这声音）真好听！ -- [5j9lNqydbsg] 2022-11-01 (周二) 12:31:29</w:t>
      </w:r>
    </w:p>
    <w:p w14:paraId="403B53DF">
      <w:r xmlns:w="http://schemas.openxmlformats.org/wordprocessingml/2006/main">
        <w:t xml:space="preserve">[162] 我设法偷看了她一眼，但她的胸部也太松垮了……（撸撸）——[DWZOpMYnIJ6] 2022-11-02 (周三) 18:37:07</w:t>
      </w:r>
    </w:p>
    <w:p w14:paraId="6C966890">
      <w:r xmlns:w="http://schemas.openxmlformats.org/wordprocessingml/2006/main">
        <w:t xml:space="preserve">[163] 角色：Gradero，他的声音太棒了，我期待他的主演角色——[dvl5G83rLKE] 2022-11-03 (周四) 22:43:26</w:t>
      </w:r>
    </w:p>
    <w:p w14:paraId="5E25DA88">
      <w:r xmlns:w="http://schemas.openxmlformats.org/wordprocessingml/2006/main">
        <w:t xml:space="preserve">[164] 这个男孩在角色扮演那一集里表现得太棒了，我喜欢！——[sniJ2vi6Mv2] 2022-11-07 (周一) 21:14:45</w:t>
      </w:r>
    </w:p>
    <w:p w14:paraId="3C61BE34">
      <w:r xmlns:w="http://schemas.openxmlformats.org/wordprocessingml/2006/main">
        <w:t xml:space="preserve">[165] 谢谢！Railfrust！ -- [4xt7wIjJRmQ] 2022-12-08 (周四) 11:07:11</w:t>
      </w:r>
    </w:p>
    <w:p w14:paraId="055AA0F6">
      <w:r xmlns:w="http://schemas.openxmlformats.org/wordprocessingml/2006/main">
        <w:t xml:space="preserve">[166] 她眼神空洞，戴着红色面具，看起来很眼熟……好像是博多丹若——[jG3iz1t5z6s] 2023-01-04 (周三) 06:34:41</w:t>
      </w:r>
    </w:p>
    <w:p w14:paraId="497C8CD0">
      <w:r xmlns:w="http://schemas.openxmlformats.org/wordprocessingml/2006/main">
        <w:t xml:space="preserve">[167] 我原以为他是像虎先生那样的角色，结果发现他就是原作——[a4jm1eQrdmQ] 2023-03-20 (周一) 23:36:50</w:t>
      </w:r>
    </w:p>
    <w:p w14:paraId="7ADA3D84">
      <w:r xmlns:w="http://schemas.openxmlformats.org/wordprocessingml/2006/main">
        <w:t xml:space="preserve">[168] 我很喜欢这种长胸——[ekZ7TKb6/gQ] 2024-02-28 (周三) 18:50:25</w:t>
      </w:r>
    </w:p>
    <w:p w14:paraId="0EFCD671">
      <w:r xmlns:w="http://schemas.openxmlformats.org/wordprocessingml/2006/main">
        <w:t xml:space="preserve">[169] 当你看到一个力大无穷的人举着路牌时，我就会想起平和岛静雄——[qJ1eSwKy8Sg] 2024-04-21 (周日) 19:18:20</w:t>
      </w:r>
    </w:p>
    <w:p w14:paraId="7C7442FE">
      <w:r xmlns:w="http://schemas.openxmlformats.org/wordprocessingml/2006/main">
        <w:t xml:space="preserve">[170] 大概只有我一个人看到千酱的便服会想起MEE-kun老师漫画里的某个角色吧。毕竟，就算我再搜一下图片，也找不到任何相似的角色。最接近的角色甚至都没出过漫画。她没有浓眉（他代表作的主角有浓眉）。与其说她像那个角色，不如说她人设的很多特征都和那位漫画家的角色特征很像，这是一种非常微妙的相似之处。浓眉、金黑相间的头发、皮肤上的心形和星形图案、略微丰满的胸部、某种性感朋克风的装扮…… -- [V2vY9lEsUC.] 2024-07-04 (周四) 14:34:44</w:t>
      </w:r>
    </w:p>
    <w:p w14:paraId="70D8EA9C">
      <w:r xmlns:w="http://schemas.openxmlformats.org/wordprocessingml/2006/main">
        <w:t xml:space="preserve">[171] 看起来像是 Yatterman 2 号 -- [cm0I8hkHuwY] 2024-07-31 (周三) 18:08:36</w:t>
      </w:r>
    </w:p>
    <w:p w14:paraId="246A3870">
      <w:r xmlns:w="http://schemas.openxmlformats.org/wordprocessingml/2006/main">
        <w:t xml:space="preserve">[172] 关于脸上涂着新若仙贝的原因——[qwZ2ruYY6yE] 2025-04-28 (星期一) 23:16:42</w:t>
      </w:r>
    </w:p>
    <w:p w14:paraId="52415BD6">
      <w:r xmlns:w="http://schemas.openxmlformats.org/wordprocessingml/2006/main">
        <w:t xml:space="preserve">[173] 她被打到时发出的“哎哟！”的声音超级可爱 -- [3q3EMmVKlhY] 2025-05-15 (周四) 22:42:14</w:t>
      </w:r>
    </w:p>
    <w:p w14:paraId="02F7DE79">
      <w:r xmlns:w="http://schemas.openxmlformats.org/wordprocessingml/2006/main">
        <w:t xml:space="preserve">[174] ←使用棋盘前请务必阅读规则。</w:t>
      </w:r>
    </w:p>
    <w:p w14:paraId="3A740616">
      <w:r xmlns:w="http://schemas.openxmlformats.org/wordprocessingml/2006/main">
        <w:t xml:space="preserve">[175] 关于规则 †</w:t>
      </w:r>
    </w:p>
    <w:p w14:paraId="0F58053E">
      <w:r xmlns:w="http://schemas.openxmlformats.org/wordprocessingml/2006/main">
        <w:t xml:space="preserve">[176] 请不要抱怨或批评页面编辑者。如果您对其他人的编辑有意见，请通过“提供替代方案”或“自行编辑”的方式进行建设性沟通。</w:t>
      </w:r>
    </w:p>
    <w:p w14:paraId="3C179070">
      <w:r xmlns:w="http://schemas.openxmlformats.org/wordprocessingml/2006/main">
        <w:t xml:space="preserve">[177] 不要发布个人网站或其他禁止未经授权链接的网站的网址。</w:t>
      </w:r>
    </w:p>
    <w:p w14:paraId="31D17C2E">
      <w:r xmlns:w="http://schemas.openxmlformats.org/wordprocessingml/2006/main">
        <w:t xml:space="preserve">[178] 关于违反规则的帖子 †</w:t>
      </w:r>
    </w:p>
    <w:p w14:paraId="79FB4D5D">
      <w:r xmlns:w="http://schemas.openxmlformats.org/wordprocessingml/2006/main">
        <w:t xml:space="preserve">[179] 禁止发布以下类型的帖子，因为它们容易造成干扰。</w:t>
      </w:r>
    </w:p>
    <w:p w14:paraId="1EAC4335">
      <w:r xmlns:w="http://schemas.openxmlformats.org/wordprocessingml/2006/main">
        <w:t xml:space="preserve">[180]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974E28B">
      <w:r xmlns:w="http://schemas.openxmlformats.org/wordprocessingml/2006/main">
        <w:t xml:space="preserve">[181] 其他包括使用此维基的人、官方管理员、艺术家、配音演员、现实生活中的个人以及 Twitter 用户等团体。</w:t>
      </w:r>
    </w:p>
    <w:p w14:paraId="7A7AFB2D">
      <w:r xmlns:w="http://schemas.openxmlformats.org/wordprocessingml/2006/main">
        <w:t xml:space="preserve">[182] 关于向管理层提交的帖子，我们容忍可以解释为用户反馈的评论，例如“我希望他们改进这一点”、“我希望他们尽快修复错误”和“维护时间太长了”，但我们不容忍使用辱骂性语言贬低管理层。</w:t>
      </w:r>
    </w:p>
    <w:p w14:paraId="3BBD226B">
      <w:r xmlns:w="http://schemas.openxmlformats.org/wordprocessingml/2006/main">
        <w:t xml:space="preserve">[183] 将讨论和意见交流视为“诽谤或对抗他人”是错误的。然而，在讨论或意见交流中使用辱骂性语言、贬低他人、挑衅他人或在缺乏明确证据的情况下发表言论是违法的。说话时务必注意自己的言辞。</w:t>
      </w:r>
    </w:p>
    <w:p w14:paraId="116B3A0E">
      <w:r xmlns:w="http://schemas.openxmlformats.org/wordprocessingml/2006/main">
        <w:t xml:space="preserve">[184] 攻击性评论是指使用“做这个”或“做那个”等强烈命令、“使用粗俗语言”、“采取居高临下的态度”或“具有挑衅性”的评论。</w:t>
      </w:r>
    </w:p>
    <w:p w14:paraId="43AB93BC">
      <w:r xmlns:w="http://schemas.openxmlformats.org/wordprocessingml/2006/main">
        <w:t xml:space="preserve">[185] 禁止发布冒犯现有玩家的帖子，例如“还有人玩这个游戏吗？”或“这游戏已经凉了”。这并不意味着您完全不能发表任何负面言论，而是指那些超出单纯负面评价范围，构成诽谤或诋毁的帖子将被禁止发布。</w:t>
      </w:r>
    </w:p>
    <w:p w14:paraId="12C23DBA">
      <w:r xmlns:w="http://schemas.openxmlformats.org/wordprocessingml/2006/main">
        <w:t xml:space="preserve">[186] 公开羞辱他人，包括泄露他人的游戏内名称或UID</w:t>
      </w:r>
    </w:p>
    <w:p w14:paraId="35C935DA">
      <w:r xmlns:w="http://schemas.openxmlformats.org/wordprocessingml/2006/main">
        <w:t xml:space="preserve">[187] 但是，分享有助于游戏攻略的信息和视频是允许的。</w:t>
      </w:r>
    </w:p>
    <w:p w14:paraId="498BA233">
      <w:r xmlns:w="http://schemas.openxmlformats.org/wordprocessingml/2006/main">
        <w:t xml:space="preserve">[188] 参考其他应用程序</w:t>
      </w:r>
    </w:p>
    <w:p w14:paraId="5AB4585B">
      <w:r xmlns:w="http://schemas.openxmlformats.org/wordprocessingml/2006/main">
        <w:t xml:space="preserve">[189] 在多个论坛上多次发帖</w:t>
      </w:r>
    </w:p>
    <w:p w14:paraId="66E20381">
      <w:r xmlns:w="http://schemas.openxmlformats.org/wordprocessingml/2006/main">
        <w:t xml:space="preserve">[190] 写一串无意义的字符</w:t>
      </w:r>
    </w:p>
    <w:p w14:paraId="756A2732">
      <w:r xmlns:w="http://schemas.openxmlformats.org/wordprocessingml/2006/main">
        <w:t xml:space="preserve">[191] 关于作弊和利用漏洞的帖子</w:t>
      </w:r>
    </w:p>
    <w:p w14:paraId="6716C4CF">
      <w:r xmlns:w="http://schemas.openxmlformats.org/wordprocessingml/2006/main">
        <w:t xml:space="preserve">[192] 最好的办法是忽略违反规则的帖子。上钩或反驳只会让事情变得更糟。</w:t>
      </w:r>
    </w:p>
    <w:p w14:paraId="0318EAC1">
      <w:r xmlns:w="http://schemas.openxmlformats.org/wordprocessingml/2006/main">
        <w:t xml:space="preserve">[193] *在上述规则中，“诽谤”指的是在没有客观证据的情况下诋毁和贬低他人。将所有批评性文章都归为“诽谤”是不正确的，所以请务必谨慎。</w:t>
      </w:r>
    </w:p>
    <w:p w14:paraId="1B317F1E">
      <w:r xmlns:w="http://schemas.openxmlformats.org/wordprocessingml/2006/main">
        <w:t xml:space="preserve">[194] 关于修改和删除发帖日志 †</w:t>
      </w:r>
    </w:p>
    <w:p w14:paraId="5F14856D">
      <w:r xmlns:w="http://schemas.openxmlformats.org/wordprocessingml/2006/main">
        <w:t xml:space="preserve">[195] 但是，允许更正印刷错误、遗漏和字体颜色。（他人出于善意所做的更正也允许。）</w:t>
      </w:r>
    </w:p>
    <w:p w14:paraId="128036E2">
      <w:r xmlns:w="http://schemas.openxmlformats.org/wordprocessingml/2006/main">
        <w:t xml:space="preserve">[196] 作为例外情况，您可以删除自己的帖子，但事后必须向管理员报告。此外，删除时，请将整个评论替换为以下文本，而不是完全删除：&amp;color(#ff0000){''发帖人已删除''};</w:t>
      </w:r>
    </w:p>
    <w:p w14:paraId="48E0D2D1">
      <w:r xmlns:w="http://schemas.openxmlformats.org/wordprocessingml/2006/main">
        <w:t xml:space="preserve">[197] 关于评论违反规则的帖子 †</w:t>
      </w:r>
    </w:p>
    <w:p w14:paraId="2816D4FC">
      <w:r xmlns:w="http://schemas.openxmlformats.org/wordprocessingml/2006/main">
        <w:t xml:space="preserve">[198] 您可以自行注释掉上述任何违反规则的评论，无需管理员许可。但是，如果您注释掉了某条评论，请务必在“违规举报公告板”上进行举报。举报时请使用“违规举报公告板”上的模板。</w:t>
      </w:r>
    </w:p>
    <w:p w14:paraId="45681CCF">
      <w:r xmlns:w="http://schemas.openxmlformats.org/wordprocessingml/2006/main">
        <w:t xml:space="preserve">[199] 未经 CO 报告公告板报告而被评论删除的帖子将被恢复，而评论删除帖子的人将受到处罚。</w:t>
      </w:r>
    </w:p>
    <w:p w14:paraId="35688531">
      <w:r xmlns:w="http://schemas.openxmlformats.org/wordprocessingml/2006/main">
        <w:t xml:space="preserve">[200] 如果您反复向 CO 举报公告板举报不违反规则的帖子，我们将认为您是自私的，并将对您实施发帖和编辑限制。</w:t>
      </w:r>
    </w:p>
    <w:p w14:paraId="6222C2F6">
      <w:r xmlns:w="http://schemas.openxmlformats.org/wordprocessingml/2006/main">
        <w:t xml:space="preserve">[201] 在 CO 报告公告板上，不违反规则的报告可以由管理员酌情恢复。</w:t>
      </w:r>
    </w:p>
    <w:p w14:paraId="092BF1C2">
      <w:r xmlns:w="http://schemas.openxmlformats.org/wordprocessingml/2006/main">
        <w:t xml:space="preserve">[202] 我们再次要求您不要评论那些并未违反规则的评论。（例如，诸如“虽然不违反规则，但显然是在挑衅”、“恶作剧”或“评论整个帖子”之类的主观判断。）</w:t>
      </w:r>
    </w:p>
    <w:p w14:paraId="75FD3C67">
      <w:r xmlns:w="http://schemas.openxmlformats.org/wordprocessingml/2006/main">
        <w:t xml:space="preserve">[203] 关于不违反规则但“冒犯性”的帖子 †</w:t>
      </w:r>
    </w:p>
    <w:p w14:paraId="3EF7A856">
      <w:r xmlns:w="http://schemas.openxmlformats.org/wordprocessingml/2006/main">
        <w:t xml:space="preserve">[204] 即使帖子内容具有冒犯性，除非违反版规，否则不会被删除。由于每个人对冒犯性帖子的定义可能不同，请使用 NGID 功能隐藏评论，而不是参与争论或挑衅。</w:t>
      </w:r>
    </w:p>
    <w:p w14:paraId="2A14DFEC">
      <w:r xmlns:w="http://schemas.openxmlformats.org/wordprocessingml/2006/main">
        <w:t xml:space="preserve">[205] 挑衅难道不是一种违规行为吗？†</w:t>
      </w:r>
    </w:p>
    <w:p w14:paraId="27D34931">
      <w:r xmlns:w="http://schemas.openxmlformats.org/wordprocessingml/2006/main">
        <w:t xml:space="preserve">[206] 每个人对“煽动性言论”的定义都大相径庭，因此我们不认为这是违规行为。如果您认为某条评论具有煽动性，请使用 NGID 功能将其隐藏。</w:t>
      </w:r>
    </w:p>
    <w:p w14:paraId="0509E299">
      <w:r xmlns:w="http://schemas.openxmlformats.org/wordprocessingml/2006/main">
        <w:t xml:space="preserve">[207] 抱怨难道不算违法吗？†</w:t>
      </w:r>
    </w:p>
    <w:p w14:paraId="7AE999C8">
      <w:r xmlns:w="http://schemas.openxmlformats.org/wordprocessingml/2006/main">
        <w:t xml:space="preserve">[208] 一般而言，抱怨本身并不构成违规。但是，针对本作品的负面宣传、诽谤、辱骂性语言以及超出抱怨范围的对抗性言论均构成违规。如果您认为抱怨内容冒犯了您，请使用 NGID 功能隐藏相关评论。</w:t>
      </w:r>
    </w:p>
    <w:p w14:paraId="043CE082">
      <w:r xmlns:w="http://schemas.openxmlformats.org/wordprocessingml/2006/main">
        <w:t xml:space="preserve">[209] 如果您不确定某个帖子是否违反规则，该怎么办？ †</w:t>
      </w:r>
    </w:p>
    <w:p w14:paraId="3D3E0B90">
      <w:r xmlns:w="http://schemas.openxmlformats.org/wordprocessingml/2006/main">
        <w:t xml:space="preserve">[210] 有些帖子内容含糊不清，难以判断是否违规。评论删除这类含糊不清的帖子可能会导致问题，所以请不要评论删除，而是使用 NGID 功能将评论隐藏起来。</w:t>
      </w:r>
    </w:p>
    <w:p w14:paraId="51502EEE">
      <w:r xmlns:w="http://schemas.openxmlformats.org/wordprocessingml/2006/main">
        <w:t xml:space="preserve">[211] 对屡犯者的处罚 †</w:t>
      </w:r>
    </w:p>
    <w:p w14:paraId="58EE3CED">
      <w:r xmlns:w="http://schemas.openxmlformats.org/wordprocessingml/2006/main">
        <w:t xml:space="preserve">[212] 屡次违反规则或发布特别恶意的帖子，管理员可酌情予以处罚，例如“禁止访问”或“限制发帖”。</w:t>
      </w:r>
    </w:p>
    <w:p w14:paraId="6433716E">
      <w:r xmlns:w="http://schemas.openxmlformats.org/wordprocessingml/2006/main">
        <w:t xml:space="preserve">[213] 如果您对进一步改进有任何建议，请通过 Wiki 管理公告板与我们联系。</w:t>
      </w:r>
    </w:p>
    <w:p w14:paraId="4C013A6F"/>
    <w:p w14:paraId="23AD4A31">
      <w:r xmlns:w="http://schemas.openxmlformats.org/wordprocessingml/2006/main">
        <w:rPr>
          <w:b/>
        </w:rPr>
        <w:t xml:space="preserve">A291</w:t>
      </w:r>
    </w:p>
    <w:p w14:paraId="77FB9390">
      <w:r xmlns:w="http://schemas.openxmlformats.org/wordprocessingml/2006/main">
        <w:t xml:space="preserve">[0] 索引：所有角色 | SSR 角色 | SR 角色 | R 角色</w:t>
      </w:r>
    </w:p>
    <w:p w14:paraId="0E44BAE6">
      <w:r xmlns:w="http://schemas.openxmlformats.org/wordprocessingml/2006/main">
        <w:t xml:space="preserve">[1] 基本信息</w:t>
      </w:r>
    </w:p>
    <w:p w14:paraId="029F2076">
      <w:r xmlns:w="http://schemas.openxmlformats.org/wordprocessingml/2006/main">
        <w:t xml:space="preserve">[2] 语音</w:t>
      </w:r>
    </w:p>
    <w:p w14:paraId="55249E8A">
      <w:r xmlns:w="http://schemas.openxmlformats.org/wordprocessingml/2006/main">
        <w:t xml:space="preserve">[3] 在游戏中</w:t>
      </w:r>
    </w:p>
    <w:p w14:paraId="009DF93C">
      <w:r xmlns:w="http://schemas.openxmlformats.org/wordprocessingml/2006/main">
        <w:t xml:space="preserve">[4] 琐事</w:t>
      </w:r>
    </w:p>
    <w:p w14:paraId="463ACE3F">
      <w:r xmlns:w="http://schemas.openxmlformats.org/wordprocessingml/2006/main">
        <w:t xml:space="preserve">[5] 官方推特账号介绍</w:t>
      </w:r>
    </w:p>
    <w:p w14:paraId="73E7752B">
      <w:r xmlns:w="http://schemas.openxmlformats.org/wordprocessingml/2006/main">
        <w:t xml:space="preserve">[6] 评论表单</w:t>
      </w:r>
    </w:p>
    <w:p w14:paraId="5E81A09F">
      <w:r xmlns:w="http://schemas.openxmlformats.org/wordprocessingml/2006/main">
        <w:t xml:space="preserve">[7] 基本信息 †</w:t>
      </w:r>
    </w:p>
    <w:p w14:paraId="15C31D42">
      <w:r xmlns:w="http://schemas.openxmlformats.org/wordprocessingml/2006/main">
        <w:t xml:space="preserve">[8] 变换图像</w:t>
      </w:r>
    </w:p>
    <w:p w14:paraId="7EA6B577">
      <w:r xmlns:w="http://schemas.openxmlformats.org/wordprocessingml/2006/main">
        <w:t xml:space="preserve">[9] 简介</w:t>
      </w:r>
    </w:p>
    <w:p w14:paraId="3E0B30C8">
      <w:r xmlns:w="http://schemas.openxmlformats.org/wordprocessingml/2006/main">
        <w:t xml:space="preserve">[10] 姓名</w:t>
      </w:r>
    </w:p>
    <w:p w14:paraId="624DF24E">
      <w:r xmlns:w="http://schemas.openxmlformats.org/wordprocessingml/2006/main">
        <w:t xml:space="preserve">[11] 钢铁侠杰里米·本德</w:t>
      </w:r>
    </w:p>
    <w:p w14:paraId="29173471">
      <w:r xmlns:w="http://schemas.openxmlformats.org/wordprocessingml/2006/main">
        <w:t xml:space="preserve">[12] 真实姓名</w:t>
      </w:r>
    </w:p>
    <w:p w14:paraId="03E53509">
      <w:r xmlns:w="http://schemas.openxmlformats.org/wordprocessingml/2006/main">
        <w:t xml:space="preserve">[13] 杰里米·本德</w:t>
      </w:r>
    </w:p>
    <w:p w14:paraId="0949DB78">
      <w:r xmlns:w="http://schemas.openxmlformats.org/wordprocessingml/2006/main">
        <w:t xml:space="preserve">[14] 稀有度</w:t>
      </w:r>
    </w:p>
    <w:p w14:paraId="724C2AF5">
      <w:r xmlns:w="http://schemas.openxmlformats.org/wordprocessingml/2006/main">
        <w:t xml:space="preserve">[15] 普通攻击</w:t>
      </w:r>
    </w:p>
    <w:p w14:paraId="21C498B7">
      <w:r xmlns:w="http://schemas.openxmlformats.org/wordprocessingml/2006/main">
        <w:t xml:space="preserve">[16] 远程攻击（物理）</w:t>
      </w:r>
    </w:p>
    <w:p w14:paraId="5C3C46D6">
      <w:r xmlns:w="http://schemas.openxmlformats.org/wordprocessingml/2006/main">
        <w:t xml:space="preserve">[17] 附属派系</w:t>
      </w:r>
    </w:p>
    <w:p w14:paraId="485A2695">
      <w:r xmlns:w="http://schemas.openxmlformats.org/wordprocessingml/2006/main">
        <w:t xml:space="preserve">[18] 闪光忍者（久世）</w:t>
      </w:r>
    </w:p>
    <w:p w14:paraId="682929F1">
      <w:r xmlns:w="http://schemas.openxmlformats.org/wordprocessingml/2006/main">
        <w:t xml:space="preserve">[19] 椿奈绪</w:t>
      </w:r>
    </w:p>
    <w:p w14:paraId="2B7E8216">
      <w:r xmlns:w="http://schemas.openxmlformats.org/wordprocessingml/2006/main">
        <w:t xml:space="preserve">[20] 插图</w:t>
      </w:r>
    </w:p>
    <w:p w14:paraId="4755D06E">
      <w:r xmlns:w="http://schemas.openxmlformats.org/wordprocessingml/2006/main">
        <w:t xml:space="preserve">[21] 饭团君</w:t>
      </w:r>
    </w:p>
    <w:p w14:paraId="43C408A8">
      <w:r xmlns:w="http://schemas.openxmlformats.org/wordprocessingml/2006/main">
        <w:t xml:space="preserve">[22] SD字符</w:t>
      </w:r>
    </w:p>
    <w:p w14:paraId="72D14169">
      <w:r xmlns:w="http://schemas.openxmlformats.org/wordprocessingml/2006/main">
        <w:t xml:space="preserve">[23] 风味文字</w:t>
      </w:r>
    </w:p>
    <w:p w14:paraId="6267123B">
      <w:r xmlns:w="http://schemas.openxmlformats.org/wordprocessingml/2006/main">
        <w:t xml:space="preserve">[24] “……教我什么是痛苦。”他是九世上阶武士“七暴”中的第三名，精通各种枪械。尽管他拥有触觉和性欲，但他曾是贫民窟的杀手，拥有超自然能力“痛觉零度”，天生痛觉极其迟钝。他偏爱刺激激烈的性爱，仿佛在寻找自己所缺失的东西。</w:t>
      </w:r>
    </w:p>
    <w:p w14:paraId="05B99592">
      <w:r xmlns:w="http://schemas.openxmlformats.org/wordprocessingml/2006/main">
        <w:t xml:space="preserve">[25] 如何获得</w:t>
      </w:r>
    </w:p>
    <w:p w14:paraId="1B854002">
      <w:r xmlns:w="http://schemas.openxmlformats.org/wordprocessingml/2006/main">
        <w:t xml:space="preserve">[26] 标准扭蛋</w:t>
      </w:r>
    </w:p>
    <w:p w14:paraId="15F7EA94">
      <w:r xmlns:w="http://schemas.openxmlformats.org/wordprocessingml/2006/main">
        <w:t xml:space="preserve">[27] 基础属性（1星）* 每增加1星+50%，5星时为1星值的3倍</w:t>
      </w:r>
    </w:p>
    <w:p w14:paraId="452CE50B">
      <w:r xmlns:w="http://schemas.openxmlformats.org/wordprocessingml/2006/main">
        <w:t xml:space="preserve">[28] 级</w:t>
      </w:r>
    </w:p>
    <w:p w14:paraId="5242C210">
      <w:r xmlns:w="http://schemas.openxmlformats.org/wordprocessingml/2006/main">
        <w:t xml:space="preserve">[29] 耐力</w:t>
      </w:r>
    </w:p>
    <w:p w14:paraId="69555928">
      <w:r xmlns:w="http://schemas.openxmlformats.org/wordprocessingml/2006/main">
        <w:t xml:space="preserve">[30] 攻击力</w:t>
      </w:r>
    </w:p>
    <w:p w14:paraId="669FC1B8">
      <w:r xmlns:w="http://schemas.openxmlformats.org/wordprocessingml/2006/main">
        <w:t xml:space="preserve">[31] 防御能力</w:t>
      </w:r>
    </w:p>
    <w:p w14:paraId="3A3ECF60">
      <w:r xmlns:w="http://schemas.openxmlformats.org/wordprocessingml/2006/main">
        <w:t xml:space="preserve">[32] 魔力</w:t>
      </w:r>
    </w:p>
    <w:p w14:paraId="3E16F5DC">
      <w:r xmlns:w="http://schemas.openxmlformats.org/wordprocessingml/2006/main">
        <w:t xml:space="preserve">[33] 魔法抗性</w:t>
      </w:r>
    </w:p>
    <w:p w14:paraId="0AF727D0">
      <w:r xmlns:w="http://schemas.openxmlformats.org/wordprocessingml/2006/main">
        <w:t xml:space="preserve">[34] 详细状态</w:t>
      </w:r>
    </w:p>
    <w:p w14:paraId="2F3007E3">
      <w:r xmlns:w="http://schemas.openxmlformats.org/wordprocessingml/2006/main">
        <w:t xml:space="preserve">[35] 准确性</w:t>
      </w:r>
    </w:p>
    <w:p w14:paraId="50053B40">
      <w:r xmlns:w="http://schemas.openxmlformats.org/wordprocessingml/2006/main">
        <w:t xml:space="preserve">[36] 回避能力</w:t>
      </w:r>
    </w:p>
    <w:p w14:paraId="536BEEEA">
      <w:r xmlns:w="http://schemas.openxmlformats.org/wordprocessingml/2006/main">
        <w:t xml:space="preserve">[37] 连续命中率</w:t>
      </w:r>
    </w:p>
    <w:p w14:paraId="56864E5D">
      <w:r xmlns:w="http://schemas.openxmlformats.org/wordprocessingml/2006/main">
        <w:t xml:space="preserve">[38] 反击率</w:t>
      </w:r>
    </w:p>
    <w:p w14:paraId="728BF82F">
      <w:r xmlns:w="http://schemas.openxmlformats.org/wordprocessingml/2006/main">
        <w:t xml:space="preserve">[39] 眩晕激活率</w:t>
      </w:r>
    </w:p>
    <w:p w14:paraId="1D9630BC">
      <w:r xmlns:w="http://schemas.openxmlformats.org/wordprocessingml/2006/main">
        <w:t xml:space="preserve">[40] 眩晕抗性</w:t>
      </w:r>
    </w:p>
    <w:p w14:paraId="7A09290A">
      <w:r xmlns:w="http://schemas.openxmlformats.org/wordprocessingml/2006/main">
        <w:t xml:space="preserve">[41] 移动速度</w:t>
      </w:r>
    </w:p>
    <w:p w14:paraId="7E80651D">
      <w:r xmlns:w="http://schemas.openxmlformats.org/wordprocessingml/2006/main">
        <w:t xml:space="preserve">[42] 部署速度</w:t>
      </w:r>
    </w:p>
    <w:p w14:paraId="77DE26E8">
      <w:r xmlns:w="http://schemas.openxmlformats.org/wordprocessingml/2006/main">
        <w:t xml:space="preserve">[43] 行动速度</w:t>
      </w:r>
    </w:p>
    <w:p w14:paraId="446776AE">
      <w:r xmlns:w="http://schemas.openxmlformats.org/wordprocessingml/2006/main">
        <w:t xml:space="preserve">[44] 特别收费金额</w:t>
      </w:r>
    </w:p>
    <w:p w14:paraId="7C4796E1">
      <w:r xmlns:w="http://schemas.openxmlformats.org/wordprocessingml/2006/main">
        <w:t xml:space="preserve">[45] 特殊招式</w:t>
      </w:r>
    </w:p>
    <w:p w14:paraId="1A17B795">
      <w:r xmlns:w="http://schemas.openxmlformats.org/wordprocessingml/2006/main">
        <w:t xml:space="preserve">[46] 姓名</w:t>
      </w:r>
    </w:p>
    <w:p w14:paraId="43431946">
      <w:r xmlns:w="http://schemas.openxmlformats.org/wordprocessingml/2006/main">
        <w:t xml:space="preserve">[47] 效应</w:t>
      </w:r>
    </w:p>
    <w:p w14:paraId="784AC10C">
      <w:r xmlns:w="http://schemas.openxmlformats.org/wordprocessingml/2006/main">
        <w:t xml:space="preserve">[48] 子弹游行</w:t>
      </w:r>
    </w:p>
    <w:p w14:paraId="32DB7411">
      <w:r xmlns:w="http://schemas.openxmlformats.org/wordprocessingml/2006/main">
        <w:t xml:space="preserve">[49] 对所有敌人造成双倍物理伤害</w:t>
      </w:r>
    </w:p>
    <w:p w14:paraId="065957EA">
      <w:r xmlns:w="http://schemas.openxmlformats.org/wordprocessingml/2006/main">
        <w:t xml:space="preserve">[50] 子弹游行+</w:t>
      </w:r>
    </w:p>
    <w:p w14:paraId="155A23EF">
      <w:r xmlns:w="http://schemas.openxmlformats.org/wordprocessingml/2006/main">
        <w:t xml:space="preserve">[51] 对所有敌人造成4倍物理伤害</w:t>
      </w:r>
    </w:p>
    <w:p w14:paraId="15D10C0B">
      <w:r xmlns:w="http://schemas.openxmlformats.org/wordprocessingml/2006/main">
        <w:t xml:space="preserve">[52] 独特效果</w:t>
      </w:r>
    </w:p>
    <w:p w14:paraId="56016518">
      <w:r xmlns:w="http://schemas.openxmlformats.org/wordprocessingml/2006/main">
        <w:t xml:space="preserve">[53] 姓名</w:t>
      </w:r>
    </w:p>
    <w:p w14:paraId="66AAD86E">
      <w:r xmlns:w="http://schemas.openxmlformats.org/wordprocessingml/2006/main">
        <w:t xml:space="preserve">[54] 效应</w:t>
      </w:r>
    </w:p>
    <w:p w14:paraId="1C2067CC">
      <w:r xmlns:w="http://schemas.openxmlformats.org/wordprocessingml/2006/main">
        <w:t xml:space="preserve">[55] 钢体</w:t>
      </w:r>
    </w:p>
    <w:p w14:paraId="6C9F1871">
      <w:r xmlns:w="http://schemas.openxmlformats.org/wordprocessingml/2006/main">
        <w:t xml:space="preserve">[56] 当体力低于 20% 时，完全恢复自身受到的伤害（只能激活一次）</w:t>
      </w:r>
    </w:p>
    <w:p w14:paraId="1D6AFBD1">
      <w:r xmlns:w="http://schemas.openxmlformats.org/wordprocessingml/2006/main">
        <w:t xml:space="preserve">[57] 钢体+</w:t>
      </w:r>
    </w:p>
    <w:p w14:paraId="1EF5295C">
      <w:r xmlns:w="http://schemas.openxmlformats.org/wordprocessingml/2006/main">
        <w:t xml:space="preserve">[58] 当体力低于 20% 时，完全恢复你的伤害，并在 20 秒内使你的攻击力提高 25%（只能激活一次）。</w:t>
      </w:r>
    </w:p>
    <w:p w14:paraId="0C381174">
      <w:r xmlns:w="http://schemas.openxmlformats.org/wordprocessingml/2006/main">
        <w:t xml:space="preserve">[59] 休闲服装照片</w:t>
      </w:r>
    </w:p>
    <w:p w14:paraId="3648A30D">
      <w:r xmlns:w="http://schemas.openxmlformats.org/wordprocessingml/2006/main">
        <w:t xml:space="preserve">[60] 增强图像</w:t>
      </w:r>
    </w:p>
    <w:p w14:paraId="245EBD66">
      <w:r xmlns:w="http://schemas.openxmlformats.org/wordprocessingml/2006/main">
        <w:t xml:space="preserve">[61] 语音 †</w:t>
      </w:r>
    </w:p>
    <w:p w14:paraId="03EDF1E3">
      <w:r xmlns:w="http://schemas.openxmlformats.org/wordprocessingml/2006/main">
        <w:t xml:space="preserve">[62] 点击打开行列表</w:t>
      </w:r>
    </w:p>
    <w:p w14:paraId="6A31547A">
      <w:r xmlns:w="http://schemas.openxmlformats.org/wordprocessingml/2006/main">
        <w:t xml:space="preserve">[63] 加入</w:t>
      </w:r>
    </w:p>
    <w:p w14:paraId="436CAA4E">
      <w:r xmlns:w="http://schemas.openxmlformats.org/wordprocessingml/2006/main">
        <w:t xml:space="preserve">[64] 对话 1（转换后）</w:t>
      </w:r>
    </w:p>
    <w:p w14:paraId="213B40AB">
      <w:r xmlns:w="http://schemas.openxmlformats.org/wordprocessingml/2006/main">
        <w:t xml:space="preserve">[65] 对话 2（转换后）</w:t>
      </w:r>
    </w:p>
    <w:p w14:paraId="2926BBA4">
      <w:r xmlns:w="http://schemas.openxmlformats.org/wordprocessingml/2006/main">
        <w:t xml:space="preserve">[66] 对话 3（转换后）</w:t>
      </w:r>
    </w:p>
    <w:p w14:paraId="6DC4DF0B">
      <w:r xmlns:w="http://schemas.openxmlformats.org/wordprocessingml/2006/main">
        <w:t xml:space="preserve">[67] 对话 4（转换后）</w:t>
      </w:r>
    </w:p>
    <w:p w14:paraId="13E24860">
      <w:r xmlns:w="http://schemas.openxmlformats.org/wordprocessingml/2006/main">
        <w:t xml:space="preserve">[68] 空闲 1（转换后）</w:t>
      </w:r>
    </w:p>
    <w:p w14:paraId="1A2A0ED9">
      <w:r xmlns:w="http://schemas.openxmlformats.org/wordprocessingml/2006/main">
        <w:t xml:space="preserve">[69] 空闲 2（转换后）</w:t>
      </w:r>
    </w:p>
    <w:p w14:paraId="2BCF6D1F">
      <w:r xmlns:w="http://schemas.openxmlformats.org/wordprocessingml/2006/main">
        <w:t xml:space="preserve">[70] 对话 1（转变前）</w:t>
      </w:r>
    </w:p>
    <w:p w14:paraId="5288BDDC">
      <w:r xmlns:w="http://schemas.openxmlformats.org/wordprocessingml/2006/main">
        <w:t xml:space="preserve">[71] 对话 2（转变前）</w:t>
      </w:r>
    </w:p>
    <w:p w14:paraId="46648F3E">
      <w:r xmlns:w="http://schemas.openxmlformats.org/wordprocessingml/2006/main">
        <w:t xml:space="preserve">[72] 对话 3（转变前）</w:t>
      </w:r>
    </w:p>
    <w:p w14:paraId="03F06E2F">
      <w:r xmlns:w="http://schemas.openxmlformats.org/wordprocessingml/2006/main">
        <w:t xml:space="preserve">[73] 对话 4（转变前）</w:t>
      </w:r>
    </w:p>
    <w:p w14:paraId="5E9133C8">
      <w:r xmlns:w="http://schemas.openxmlformats.org/wordprocessingml/2006/main">
        <w:t xml:space="preserve">[74] 空闲 1（转换前）</w:t>
      </w:r>
    </w:p>
    <w:p w14:paraId="5633C234">
      <w:r xmlns:w="http://schemas.openxmlformats.org/wordprocessingml/2006/main">
        <w:t xml:space="preserve">[75] 空闲 2（转换前）</w:t>
      </w:r>
    </w:p>
    <w:p w14:paraId="0EE782BB">
      <w:r xmlns:w="http://schemas.openxmlformats.org/wordprocessingml/2006/main">
        <w:t xml:space="preserve">[76] 升级 1</w:t>
      </w:r>
    </w:p>
    <w:p w14:paraId="0CFF2B7E">
      <w:r xmlns:w="http://schemas.openxmlformats.org/wordprocessingml/2006/main">
        <w:t xml:space="preserve">[77] 啊，哦，我还在继续……！啊……啊……！</w:t>
      </w:r>
    </w:p>
    <w:p w14:paraId="1D548C49">
      <w:r xmlns:w="http://schemas.openxmlformats.org/wordprocessingml/2006/main">
        <w:t xml:space="preserve">[78] 升级 2</w:t>
      </w:r>
    </w:p>
    <w:p w14:paraId="48822599">
      <w:r xmlns:w="http://schemas.openxmlformats.org/wordprocessingml/2006/main">
        <w:t xml:space="preserve">[79] 啊！嗯嗯啊啊啊！啊，还有，哦！更难了，呜呜！</w:t>
      </w:r>
    </w:p>
    <w:p w14:paraId="43CBF177">
      <w:r xmlns:w="http://schemas.openxmlformats.org/wordprocessingml/2006/main">
        <w:t xml:space="preserve">[80] 升级 3</w:t>
      </w:r>
    </w:p>
    <w:p w14:paraId="4EF7B6EB">
      <w:r xmlns:w="http://schemas.openxmlformats.org/wordprocessingml/2006/main">
        <w:t xml:space="preserve">[81] 让我崩溃……嗯……啊……让我感受一下……！</w:t>
      </w:r>
    </w:p>
    <w:p w14:paraId="5CCADBE2">
      <w:r xmlns:w="http://schemas.openxmlformats.org/wordprocessingml/2006/main">
        <w:t xml:space="preserve">[82] 捕获</w:t>
      </w:r>
    </w:p>
    <w:p w14:paraId="43E82548">
      <w:r xmlns:w="http://schemas.openxmlformats.org/wordprocessingml/2006/main">
        <w:t xml:space="preserve">[83] 战斗开始 1</w:t>
      </w:r>
    </w:p>
    <w:p w14:paraId="26816864">
      <w:r xmlns:w="http://schemas.openxmlformats.org/wordprocessingml/2006/main">
        <w:t xml:space="preserve">[84] 战斗开始 2</w:t>
      </w:r>
    </w:p>
    <w:p w14:paraId="2FADAEDC">
      <w:r xmlns:w="http://schemas.openxmlformats.org/wordprocessingml/2006/main">
        <w:t xml:space="preserve">[85] 战斗参与 1</w:t>
      </w:r>
    </w:p>
    <w:p w14:paraId="3A24B6EF">
      <w:r xmlns:w="http://schemas.openxmlformats.org/wordprocessingml/2006/main">
        <w:t xml:space="preserve">[86] 战斗参与 2</w:t>
      </w:r>
    </w:p>
    <w:p w14:paraId="42F4849C">
      <w:r xmlns:w="http://schemas.openxmlformats.org/wordprocessingml/2006/main">
        <w:t xml:space="preserve">[87] 战斗胜利 1</w:t>
      </w:r>
    </w:p>
    <w:p w14:paraId="037171EA">
      <w:r xmlns:w="http://schemas.openxmlformats.org/wordprocessingml/2006/main">
        <w:t xml:space="preserve">[88] 战斗胜利 2</w:t>
      </w:r>
    </w:p>
    <w:p w14:paraId="0F52FB4A">
      <w:r xmlns:w="http://schemas.openxmlformats.org/wordprocessingml/2006/main">
        <w:t xml:space="preserve">[89] 普通攻击 1</w:t>
      </w:r>
    </w:p>
    <w:p w14:paraId="675D8407">
      <w:r xmlns:w="http://schemas.openxmlformats.org/wordprocessingml/2006/main">
        <w:t xml:space="preserve">[90] 哼。</w:t>
      </w:r>
    </w:p>
    <w:p w14:paraId="6FBAEDFB">
      <w:r xmlns:w="http://schemas.openxmlformats.org/wordprocessingml/2006/main">
        <w:t xml:space="preserve">[91] 普通攻击 2</w:t>
      </w:r>
    </w:p>
    <w:p w14:paraId="45A392A6">
      <w:r xmlns:w="http://schemas.openxmlformats.org/wordprocessingml/2006/main">
        <w:t xml:space="preserve">[92] 怎么样？</w:t>
      </w:r>
    </w:p>
    <w:p w14:paraId="58EC3936">
      <w:r xmlns:w="http://schemas.openxmlformats.org/wordprocessingml/2006/main">
        <w:t xml:space="preserve">[93] 普通攻击 3</w:t>
      </w:r>
    </w:p>
    <w:p w14:paraId="1280FF44">
      <w:r xmlns:w="http://schemas.openxmlformats.org/wordprocessingml/2006/main">
        <w:t xml:space="preserve">[94] 独特效果激活 1</w:t>
      </w:r>
    </w:p>
    <w:p w14:paraId="6CE68AC9">
      <w:r xmlns:w="http://schemas.openxmlformats.org/wordprocessingml/2006/main">
        <w:t xml:space="preserve">[95] 崩溃！</w:t>
      </w:r>
    </w:p>
    <w:p w14:paraId="1AEEBDFF">
      <w:r xmlns:w="http://schemas.openxmlformats.org/wordprocessingml/2006/main">
        <w:t xml:space="preserve">[96] 独特效果激活 2</w:t>
      </w:r>
    </w:p>
    <w:p w14:paraId="08BD1584">
      <w:r xmlns:w="http://schemas.openxmlformats.org/wordprocessingml/2006/main">
        <w:t xml:space="preserve">[97] 独特效果激活 3</w:t>
      </w:r>
    </w:p>
    <w:p w14:paraId="664C8FF5">
      <w:r xmlns:w="http://schemas.openxmlformats.org/wordprocessingml/2006/main">
        <w:t xml:space="preserve">[98] 特殊招式 1</w:t>
      </w:r>
    </w:p>
    <w:p w14:paraId="27B4AB5E">
      <w:r xmlns:w="http://schemas.openxmlformats.org/wordprocessingml/2006/main">
        <w:t xml:space="preserve">[99] 现在让我们尽情释放，告诉我痛苦是什么感觉！</w:t>
      </w:r>
    </w:p>
    <w:p w14:paraId="69205988">
      <w:r xmlns:w="http://schemas.openxmlformats.org/wordprocessingml/2006/main">
        <w:t xml:space="preserve">[100] 特殊招式 2</w:t>
      </w:r>
    </w:p>
    <w:p w14:paraId="0729233F">
      <w:r xmlns:w="http://schemas.openxmlformats.org/wordprocessingml/2006/main">
        <w:t xml:space="preserve">[101] 受到的伤害：1</w:t>
      </w:r>
    </w:p>
    <w:p w14:paraId="15BF49B5">
      <w:r xmlns:w="http://schemas.openxmlformats.org/wordprocessingml/2006/main">
        <w:t xml:space="preserve">[102] 没关系。</w:t>
      </w:r>
    </w:p>
    <w:p w14:paraId="1D0B977C">
      <w:r xmlns:w="http://schemas.openxmlformats.org/wordprocessingml/2006/main">
        <w:t xml:space="preserve">[103] 受到的伤害：2</w:t>
      </w:r>
    </w:p>
    <w:p w14:paraId="1AFCDBDB">
      <w:r xmlns:w="http://schemas.openxmlformats.org/wordprocessingml/2006/main">
        <w:t xml:space="preserve">[104] 受到的伤害：3</w:t>
      </w:r>
    </w:p>
    <w:p w14:paraId="5CA6658F">
      <w:r xmlns:w="http://schemas.openxmlformats.org/wordprocessingml/2006/main">
        <w:t xml:space="preserve">[105] 撤回</w:t>
      </w:r>
    </w:p>
    <w:p w14:paraId="28E711B7">
      <w:r xmlns:w="http://schemas.openxmlformats.org/wordprocessingml/2006/main">
        <w:t xml:space="preserve">[106] 在游戏中 †</w:t>
      </w:r>
    </w:p>
    <w:p w14:paraId="62EF2035">
      <w:r xmlns:w="http://schemas.openxmlformats.org/wordprocessingml/2006/main">
        <w:t xml:space="preserve">[107] 这是一名攻击力、防御力和反击率都很高的重型坦克角色，但移动速度、部署速度和行动速度却是最低的。30级时，其攻击力和防御力约为110，达到SSR级别，并且拥有高充能率的范围性特殊技能，因此可以兼顾坦克和攻击者的角色。较低的魔法防御力只是一个小小的缺点。</w:t>
      </w:r>
    </w:p>
    <w:p w14:paraId="0D2052D6">
      <w:r xmlns:w="http://schemas.openxmlformats.org/wordprocessingml/2006/main">
        <w:t xml:space="preserve">[108] 她最值得一提的是她独特的治疗能力。这种治疗仅针对敌人造成的伤害（计量条上的红色部分），不包括持续受到的伤害。为了最大程度地发挥这种能力，你唯一需要装备的物品就是长毛招财猫。这将显著提升你队伍的生存能力。</w:t>
      </w:r>
    </w:p>
    <w:p w14:paraId="1D6E5363">
      <w:r xmlns:w="http://schemas.openxmlformats.org/wordprocessingml/2006/main">
        <w:t xml:space="preserve">[109] 此外，当攻击集中时，其高攻击力使其能够在反击中造成可观的伤害。这使其区别于蓝宝石、芙瓦娃和斯皮卡等R级坦克，后者攻击力较低，无法充分发挥其高反击率的优势。突破极限后，装备槽位增加，届时您可以使用诸如超级跑车和仁王纳豆之类的道具进一步强化其优势。</w:t>
      </w:r>
    </w:p>
    <w:p w14:paraId="3F9801F3">
      <w:r xmlns:w="http://schemas.openxmlformats.org/wordprocessingml/2006/main">
        <w:t xml:space="preserve">[110] 如前所述，他的主要缺点是速度。然而，可以通过反击来弥补速度上的不足，也可以通过优先部署来弥补移动和部署方面的劣势，因此这并不是什么大问题。相反，他是一个值得优先部署的角色，因为他既拥有强大的火力来突破早期的沙漏阶段，又具备足够的生存能力来保护其他火力型角色。一个理想的开局冲刺策略是，杰里米利用招财猫和他的特殊能力尽可能地争取时间，同时他和其他火力型角色尽可能地提升击杀数。</w:t>
      </w:r>
    </w:p>
    <w:p w14:paraId="6C60FB56">
      <w:r xmlns:w="http://schemas.openxmlformats.org/wordprocessingml/2006/main">
        <w:t xml:space="preserve">[111] 杰里米的优秀搭档包括能提升他攻防能力的遥、擅长治疗的尤尤尔，以及装备眩晕帽的角色。尤其需要注意的是，他的特殊能力在眩晕状态下无法发动，因此要小心在他生命值较低时避免被眩晕，以免在他恢复之前被击败。</w:t>
      </w:r>
    </w:p>
    <w:p w14:paraId="6005D4A8">
      <w:r xmlns:w="http://schemas.openxmlformats.org/wordprocessingml/2006/main">
        <w:t xml:space="preserve">[112] 坦克角色普遍存在的问题是，随着游戏时间的推移，部队实力提升后，仇恨获取能力会逐渐下降，尤其是在突破等级上限后，难以像那些生存能力和火力都得到提升的角色那样有效地积攒仇恨，从而难以抢夺目标，也难以发挥坦克应有的作用。然而，杰里米的情况更为特殊，除了自身行动迟缓外，作为后排角色，他初始仇恨获取能力和攻击产生的仇恨值都较低，导致他比前排坦克更快地达到仇恨上限。如果想继续使用她作为主力坦克，则需要相应地强化她。</w:t>
      </w:r>
    </w:p>
    <w:p w14:paraId="284B3C95">
      <w:r xmlns:w="http://schemas.openxmlformats.org/wordprocessingml/2006/main">
        <w:t xml:space="preserve">[113] 琐事 †</w:t>
      </w:r>
    </w:p>
    <w:p w14:paraId="7D424CC8">
      <w:r xmlns:w="http://schemas.openxmlformats.org/wordprocessingml/2006/main">
        <w:t xml:space="preserve">[114] 这是描述角色的原始故事、性格等的部分。</w:t>
      </w:r>
    </w:p>
    <w:p w14:paraId="6B1296AB">
      <w:r xmlns:w="http://schemas.openxmlformats.org/wordprocessingml/2006/main">
        <w:t xml:space="preserve">[115] 官方推特账号简介 †</w:t>
      </w:r>
    </w:p>
    <w:p w14:paraId="281DBECA">
      <w:r xmlns:w="http://schemas.openxmlformats.org/wordprocessingml/2006/main">
        <w:t xml:space="preserve">[116] 引言（PV）</w:t>
      </w:r>
    </w:p>
    <w:p w14:paraId="525B976A">
      <w:r xmlns:w="http://schemas.openxmlformats.org/wordprocessingml/2006/main">
        <w:t xml:space="preserve">[117] 评论表 †</w:t>
      </w:r>
    </w:p>
    <w:p w14:paraId="311F5CB4">
      <w:r xmlns:w="http://schemas.openxmlformats.org/wordprocessingml/2006/main">
        <w:t xml:space="preserve">[118] 点击打开历史日志列表</w:t>
      </w:r>
    </w:p>
    <w:p w14:paraId="03364942">
      <w:r xmlns:w="http://schemas.openxmlformats.org/wordprocessingml/2006/main">
        <w:t xml:space="preserve">[119] 末尾的数字越小，日志就越旧。</w:t>
      </w:r>
    </w:p>
    <w:p w14:paraId="46BAE3A5">
      <w:r xmlns:w="http://schemas.openxmlformats.org/wordprocessingml/2006/main">
        <w:t xml:space="preserve">[120] “评论/钢铁杰里米·本德/”没有子页面。</w:t>
      </w:r>
    </w:p>
    <w:p w14:paraId="1C37BB54">
      <w:r xmlns:w="http://schemas.openxmlformats.org/wordprocessingml/2006/main">
        <w:t xml:space="preserve">[121] 困难7-4关卡敌人数量突然增加，需要三星辅助角色或完全强化的角色才能通关。杰里米的压倒性优势仅限于困难7-3关卡。（主力队员等级31级）由于可以节省花苞，建议只强化三星杰里米和二星尤尤尔，看看情况如何。——[eIy5rI0COqk] 2020-12-03 (周四) 17:34:54</w:t>
      </w:r>
    </w:p>
    <w:p w14:paraId="1764FAAD">
      <w:r xmlns:w="http://schemas.openxmlformats.org/wordprocessingml/2006/main">
        <w:t xml:space="preserve">[122] 我明白了。现在还没有，但我一进去就尽量弄到手哈哈 -- [3WDAoU6oGcQ] 2020-12-04 (周五) 05:01:44</w:t>
      </w:r>
    </w:p>
    <w:p w14:paraId="1D4A001F">
      <w:r xmlns:w="http://schemas.openxmlformats.org/wordprocessingml/2006/main">
        <w:t xml:space="preserve">[123] 如果实在不掉落，你就只能用口香糖了，但最好确保只有你一个人在做这个属性限制的任务。当然，这是最后的办法。——[8hNJIlE0spg] 2020-12-07 (周一) 16:32:13</w:t>
      </w:r>
    </w:p>
    <w:p w14:paraId="6914ED5D">
      <w:r xmlns:w="http://schemas.openxmlformats.org/wordprocessingml/2006/main">
        <w:t xml:space="preserve">[124] 有了招财猫和纳豆，你今天也能成为真正的坦克！——[Anevyi4fRW6] 2020-12-04 (周五) 14:41:14</w:t>
      </w:r>
    </w:p>
    <w:p w14:paraId="74280CE2">
      <w:r xmlns:w="http://schemas.openxmlformats.org/wordprocessingml/2006/main">
        <w:t xml:space="preserve">[125] 它的优势在于其坚不可摧的防御，但由于生命值很高，中毒后会损失大量生命值。给这种强力辅助配备生物武器是个好主意。——[eIy5rI0COqk] 2020-12-06 (周日) 02:48:27</w:t>
      </w:r>
    </w:p>
    <w:p w14:paraId="38EF4948">
      <w:r xmlns:w="http://schemas.openxmlformats.org/wordprocessingml/2006/main">
        <w:t xml:space="preserve">[126] 我明白了，原来是这样，谢谢 -- [CMrRLp5AhQw] 2020-12-08 (周二) 19:23:20</w:t>
      </w:r>
    </w:p>
    <w:p w14:paraId="447A12DE">
      <w:r xmlns:w="http://schemas.openxmlformats.org/wordprocessingml/2006/main">
        <w:t xml:space="preserve">[127] 我认为主要策略是使用两个护盾，每个超级跑车猫一个，然后剩下的装备栏位放一个生物武器和一个眩晕帽。——[Ih7ECnMD/Ro] 2020-12-10 (周四) 17:31:15</w:t>
      </w:r>
    </w:p>
    <w:p w14:paraId="4C383349">
      <w:r xmlns:w="http://schemas.openxmlformats.org/wordprocessingml/2006/main">
        <w:t xml:space="preserve">[128] FM77 在活动期间升级很快，所以我觉得它能很好地应对中毒和眩晕状态。突破点数很宝贵，所以我会先观望一下再决定是否使用两个盾牌。FM77 可以升到四星或五星，所以可以方便地作为二号位使用。——[M14WYohtuRY] 2020-12-15 (周二) 11:34:01</w:t>
      </w:r>
    </w:p>
    <w:p w14:paraId="2165D748">
      <w:r xmlns:w="http://schemas.openxmlformats.org/wordprocessingml/2006/main">
        <w:t xml:space="preserve">[129] 既然我们等级相同，我就把斯皮卡（Spica）的属性也列出来吧，她是我的对手。LV34 斯皮卡 ★5 体力 1710 攻击 252 防御 300 魔防 201 -- [Ih7ECnMD/Ro] 2020-12-10 (周四) 17:28:17</w:t>
      </w:r>
    </w:p>
    <w:p w14:paraId="6B5C503D">
      <w:r xmlns:w="http://schemas.openxmlformats.org/wordprocessingml/2006/main">
        <w:t xml:space="preserve">[130] 我纠结了好久该把有限的技能点用在谁身上，最后还是决定用在杰里米身上，事实证明这是个完美的选择。给他装备招财猫，让他被投降，就能充分发挥他高防御、反击和独特的治疗效果，还能帮助其他角色生存下来，并大幅提升他们特殊攻击的触发几率。毫不夸张地说，他完全可以凭借一己之力扭转战局。——[K6QZrKLucxQ] 2020-12-12 (周六) 19:47:32</w:t>
      </w:r>
    </w:p>
    <w:p w14:paraId="0F6E86B2">
      <w:r xmlns:w="http://schemas.openxmlformats.org/wordprocessingml/2006/main">
        <w:t xml:space="preserve">[131] 你就因为这个生气？！ -- [DmFOpOhUsU6] 2021-01-12 (周二) 16:10:02</w:t>
      </w:r>
    </w:p>
    <w:p w14:paraId="2FCD33D0">
      <w:r xmlns:w="http://schemas.openxmlformats.org/wordprocessingml/2006/main">
        <w:t xml:space="preserve">[132] LV50 ☆1 属性（☆3 属性的一半） 体力：925 攻击力：182 防御力：168 魔力：0 魔抗：90 -- [PvOwNzA37Jw] 2020-12-14 (周一) 16:14:19</w:t>
      </w:r>
    </w:p>
    <w:p w14:paraId="340D4B14">
      <w:r xmlns:w="http://schemas.openxmlformats.org/wordprocessingml/2006/main">
        <w:t xml:space="preserve">[133] 远程坦克？那是什么？真是新鲜玩意儿。一个值得一战的对手，我愿意献上我的处女之身。——[URxartI6iO6] 2020-12-17 (周四) 17:01:57</w:t>
      </w:r>
    </w:p>
    <w:p w14:paraId="42D19D7D">
      <w:r xmlns:w="http://schemas.openxmlformats.org/wordprocessingml/2006/main">
        <w:t xml:space="preserve">[134] 我30抽出了6个偶像哈哈。原来如此……所以杰里米真的想当偶像…… -- [4VZFuBcQbOw] 2020-12-17 (周四) 21:55:12</w:t>
      </w:r>
    </w:p>
    <w:p w14:paraId="5D318801">
      <w:r xmlns:w="http://schemas.openxmlformats.org/wordprocessingml/2006/main">
        <w:t xml:space="preserve">[135] 我在圣诞节活动 8-4 中使用过它，即使没有任何强化也异常艰难，一直撑到我击败了三分之二的敌人。如果敌人是物理攻击——[MjMWx2c2kXM] 2020-12-24 (周四) 09:56:28</w:t>
      </w:r>
    </w:p>
    <w:p w14:paraId="37890D07">
      <w:r xmlns:w="http://schemas.openxmlformats.org/wordprocessingml/2006/main">
        <w:t xml:space="preserve">[136] 谢谢，我想对于三星坦克阵容来说，招财猫+超级跑车是最可靠的选择 -- [wHuMYPi8WOM] 2020-12-27 (周日) 21:02:27</w:t>
      </w:r>
    </w:p>
    <w:p w14:paraId="1864B0C0">
      <w:r xmlns:w="http://schemas.openxmlformats.org/wordprocessingml/2006/main">
        <w:t xml:space="preserve">[137] 这很符合久世的风格，但奇怪的是，明明是宗羽，却能用尘晶爆炸战斗，而且这种爆炸似乎在变身前就能使用。——[fDCL3hAOt7M] 2021-01-12 (周二) 23:22:55</w:t>
      </w:r>
    </w:p>
    <w:p w14:paraId="7655E85D">
      <w:r xmlns:w="http://schemas.openxmlformats.org/wordprocessingml/2006/main">
        <w:t xml:space="preserve">[138] 即使不突破极限，它也能长时间出色地充当坦克。装备猫咪后，它会在移动中受到伤害，虽然无法反击，但可以回复伤害。不过，它在困难模式下生存能力较弱。如果要说它的弱点，那就是当我尝试同时部署两个装备猫咪的单位时，攻击会集中在另一个单位身上，导致它的特殊效果失效。——[fDCL3hAOt7M] 2021-01-06 (周三) 23:16:24</w:t>
      </w:r>
    </w:p>
    <w:p w14:paraId="79D9F8AA">
      <w:r xmlns:w="http://schemas.openxmlformats.org/wordprocessingml/2006/main">
        <w:t xml:space="preserve">[139] 咦？我以为俊爱用了安全套，怎么……？导演的力道太大了吗？ -- [vu6jpjjq3eU] 2021-01-19 (周二) 17:44:36</w:t>
      </w:r>
    </w:p>
    <w:p w14:paraId="5A7EBBC1">
      <w:r xmlns:w="http://schemas.openxmlformats.org/wordprocessingml/2006/main">
        <w:t xml:space="preserve">[140] 在高难度关卡中，由于能量槽获取速度较慢，可以通过反击来快速积攒能量槽。 -- [0GJ2UM3hv/.] 2021-02-05 (周五) 18:51:53</w:t>
      </w:r>
    </w:p>
    <w:p w14:paraId="4E263C31">
      <w:r xmlns:w="http://schemas.openxmlformats.org/wordprocessingml/2006/main">
        <w:t xml:space="preserve">[141] 所以你是忍者？！ -- [SLH3iGWI16.] 2021-03-04 (周四) 08:07:37</w:t>
      </w:r>
    </w:p>
    <w:p w14:paraId="3EE80291">
      <w:r xmlns:w="http://schemas.openxmlformats.org/wordprocessingml/2006/main">
        <w:t xml:space="preserve">[142] 她的站立立绘并不给人特别色情的感觉，但她战斗时的SD形象会剧烈晃动，使她成为最具色情意味的角色之一。她移动时会前后摇晃，攻击时也会前后摇晃（因为她的武器是机枪），受到伤害时也会摇晃，发动特殊攻击时更是会持续不停地前后摇晃。不过，她在战斗中旋转时看起来像个扁平的物体，这一点有点令人失望。——[jG3iz1t5z6s] 2021-03-28 (周日) 00:02:02</w:t>
      </w:r>
    </w:p>
    <w:p w14:paraId="014A9C94">
      <w:r xmlns:w="http://schemas.openxmlformats.org/wordprocessingml/2006/main">
        <w:t xml:space="preserve">[143] 不知不觉中，我被锁链驯服了——[JXoFus7t4uw] 2023-03-26 (周日) 19:34:54</w:t>
      </w:r>
    </w:p>
    <w:p w14:paraId="50669A4D">
      <w:r xmlns:w="http://schemas.openxmlformats.org/wordprocessingml/2006/main">
        <w:t xml:space="preserve">[144] ←使用棋盘前请务必阅读规则。</w:t>
      </w:r>
    </w:p>
    <w:p w14:paraId="1ED2941E">
      <w:r xmlns:w="http://schemas.openxmlformats.org/wordprocessingml/2006/main">
        <w:t xml:space="preserve">[145] 关于规则 †</w:t>
      </w:r>
    </w:p>
    <w:p w14:paraId="55C0A533">
      <w:r xmlns:w="http://schemas.openxmlformats.org/wordprocessingml/2006/main">
        <w:t xml:space="preserve">[146] 请不要抱怨或批评页面编辑者。如果您对其他人的编辑有意见，请通过“提供替代方案”或“自行编辑”的方式进行建设性沟通。</w:t>
      </w:r>
    </w:p>
    <w:p w14:paraId="431ADE0B">
      <w:r xmlns:w="http://schemas.openxmlformats.org/wordprocessingml/2006/main">
        <w:t xml:space="preserve">[147] 不要发布个人网站或其他禁止未经授权链接的网站的网址。</w:t>
      </w:r>
    </w:p>
    <w:p w14:paraId="37551F4C">
      <w:r xmlns:w="http://schemas.openxmlformats.org/wordprocessingml/2006/main">
        <w:t xml:space="preserve">[148] 关于违反规则的帖子 †</w:t>
      </w:r>
    </w:p>
    <w:p w14:paraId="261BD22D">
      <w:r xmlns:w="http://schemas.openxmlformats.org/wordprocessingml/2006/main">
        <w:t xml:space="preserve">[149] 禁止发布以下类型的帖子，因为它们容易造成干扰。</w:t>
      </w:r>
    </w:p>
    <w:p w14:paraId="78F73D7F">
      <w:r xmlns:w="http://schemas.openxmlformats.org/wordprocessingml/2006/main">
        <w:t xml:space="preserve">[150]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DE4C14C">
      <w:r xmlns:w="http://schemas.openxmlformats.org/wordprocessingml/2006/main">
        <w:t xml:space="preserve">[151] 其他包括使用此维基的人、官方管理员、艺术家、配音演员、现实生活中的个人以及 Twitter 用户等团体。</w:t>
      </w:r>
    </w:p>
    <w:p w14:paraId="630D5657">
      <w:r xmlns:w="http://schemas.openxmlformats.org/wordprocessingml/2006/main">
        <w:t xml:space="preserve">[152] 关于向管理层提交的帖子，我们容忍可以解释为用户反馈的评论，例如“我希望他们改进这一点”、“我希望他们尽快修复错误”和“维护时间太长了”，但我们不容忍使用辱骂性语言贬低管理层。</w:t>
      </w:r>
    </w:p>
    <w:p w14:paraId="046F0AE8">
      <w:r xmlns:w="http://schemas.openxmlformats.org/wordprocessingml/2006/main">
        <w:t xml:space="preserve">[153] 将讨论和意见交流视为“诽谤或对抗他人”是错误的。然而，在讨论或意见交流中使用辱骂性语言、贬低他人、挑衅他人或在缺乏明确证据的情况下发表言论，都是违法行为。说话时务必注意自己的言辞。</w:t>
      </w:r>
    </w:p>
    <w:p w14:paraId="414EF2E9">
      <w:r xmlns:w="http://schemas.openxmlformats.org/wordprocessingml/2006/main">
        <w:t xml:space="preserve">[154] 攻击性评论包括使用“做这个”或“做那个”等强硬命令、“使用粗俗语言”、“采取居高临下的态度”或“挑衅”。</w:t>
      </w:r>
    </w:p>
    <w:p w14:paraId="680B32FE">
      <w:r xmlns:w="http://schemas.openxmlformats.org/wordprocessingml/2006/main">
        <w:t xml:space="preserve">[155] 禁止发布冒犯现有玩家的帖子，例如“还有人玩这个游戏吗？”或“这游戏已经凉了”。这并不意味着您完全不能发表任何负面言论，而是指那些超出单纯负面评价范围，构成诽谤或诋毁的帖子将被禁止发布。</w:t>
      </w:r>
    </w:p>
    <w:p w14:paraId="18C0EA81">
      <w:r xmlns:w="http://schemas.openxmlformats.org/wordprocessingml/2006/main">
        <w:t xml:space="preserve">[156] 公开羞辱他人，包括泄露他人的游戏内名称或UID</w:t>
      </w:r>
    </w:p>
    <w:p w14:paraId="4220046A">
      <w:r xmlns:w="http://schemas.openxmlformats.org/wordprocessingml/2006/main">
        <w:t xml:space="preserve">[157] 但是，分享有助于游戏攻略的信息和视频是允许的。</w:t>
      </w:r>
    </w:p>
    <w:p w14:paraId="1DE76ED9">
      <w:r xmlns:w="http://schemas.openxmlformats.org/wordprocessingml/2006/main">
        <w:t xml:space="preserve">[158] 参考其他应用程序</w:t>
      </w:r>
    </w:p>
    <w:p w14:paraId="57841991">
      <w:r xmlns:w="http://schemas.openxmlformats.org/wordprocessingml/2006/main">
        <w:t xml:space="preserve">[159] 在多个论坛上多次发帖</w:t>
      </w:r>
    </w:p>
    <w:p w14:paraId="4202C361">
      <w:r xmlns:w="http://schemas.openxmlformats.org/wordprocessingml/2006/main">
        <w:t xml:space="preserve">[160] 写一串没有意义的字符</w:t>
      </w:r>
    </w:p>
    <w:p w14:paraId="1B9CA892">
      <w:r xmlns:w="http://schemas.openxmlformats.org/wordprocessingml/2006/main">
        <w:t xml:space="preserve">[161] 关于作弊和利用漏洞的帖子</w:t>
      </w:r>
    </w:p>
    <w:p w14:paraId="02CCE010">
      <w:r xmlns:w="http://schemas.openxmlformats.org/wordprocessingml/2006/main">
        <w:t xml:space="preserve">[162] 最好的办法是忽略违反规则的帖子。上钩或反驳只会让事情变得更糟。</w:t>
      </w:r>
    </w:p>
    <w:p w14:paraId="5DAFB175">
      <w:r xmlns:w="http://schemas.openxmlformats.org/wordprocessingml/2006/main">
        <w:t xml:space="preserve">[163] *在上述规则中，“诽谤”指的是在没有客观证据的情况下诋毁和贬低他人。将所有批评性文章都归为“诽谤”是不正确的，所以请务必谨慎。</w:t>
      </w:r>
    </w:p>
    <w:p w14:paraId="38E30D85">
      <w:r xmlns:w="http://schemas.openxmlformats.org/wordprocessingml/2006/main">
        <w:t xml:space="preserve">[164] 关于修改和删除发帖日志 †</w:t>
      </w:r>
    </w:p>
    <w:p w14:paraId="5EA1D35C">
      <w:r xmlns:w="http://schemas.openxmlformats.org/wordprocessingml/2006/main">
        <w:t xml:space="preserve">[165] 但是，允许更正印刷错误、遗漏和字体颜色。（他人出于善意所做的更正也允许。）</w:t>
      </w:r>
    </w:p>
    <w:p w14:paraId="6BC3ECD9">
      <w:r xmlns:w="http://schemas.openxmlformats.org/wordprocessingml/2006/main">
        <w:t xml:space="preserve">[166] 作为例外情况，您可以删除自己的帖子，但事后必须向管理员报告。此外，删除时，请将整个评论替换为以下文本，而不是完全删除：&amp;color(#ff0000){''发帖人已删除''};</w:t>
      </w:r>
    </w:p>
    <w:p w14:paraId="00A2A9DD">
      <w:r xmlns:w="http://schemas.openxmlformats.org/wordprocessingml/2006/main">
        <w:t xml:space="preserve">[167] 关于评论删除违反规则的帖子 †</w:t>
      </w:r>
    </w:p>
    <w:p w14:paraId="66DEB2D6">
      <w:r xmlns:w="http://schemas.openxmlformats.org/wordprocessingml/2006/main">
        <w:t xml:space="preserve">[168] 您可以自行评论删除上述任何违反规则的评论，无需管理员许可。但是，评论删除后，请务必在“违规举报公告板”上进行举报。举报时请使用“违规举报公告板”上的模板。</w:t>
      </w:r>
    </w:p>
    <w:p w14:paraId="544B8BE1">
      <w:r xmlns:w="http://schemas.openxmlformats.org/wordprocessingml/2006/main">
        <w:t xml:space="preserve">[169] 未经 CO 举报公告板举报而被删除的帖子将被恢复，而删除帖子的人将受到处罚。</w:t>
      </w:r>
    </w:p>
    <w:p w14:paraId="14BB968E">
      <w:r xmlns:w="http://schemas.openxmlformats.org/wordprocessingml/2006/main">
        <w:t xml:space="preserve">[170] 如果您反复向 CO 举报公告板举报不违反规则的帖子，我们将认为您是自私的，并将对您实施发帖和编辑限制。</w:t>
      </w:r>
    </w:p>
    <w:p w14:paraId="3989CE48">
      <w:r xmlns:w="http://schemas.openxmlformats.org/wordprocessingml/2006/main">
        <w:t xml:space="preserve">[171] 在 CO 报告公告板上，不构成违规的报告可由管理员酌情恢复。</w:t>
      </w:r>
    </w:p>
    <w:p w14:paraId="00AABE74">
      <w:r xmlns:w="http://schemas.openxmlformats.org/wordprocessingml/2006/main">
        <w:t xml:space="preserve">[172] 我们再次要求您不要评论那些并未违反规则的评论。（例如，诸如“虽然不违反规则，但显然是在挑衅”、“恶作剧”或“评论整个帖子”之类的主观判断。）</w:t>
      </w:r>
    </w:p>
    <w:p w14:paraId="320D161B">
      <w:r xmlns:w="http://schemas.openxmlformats.org/wordprocessingml/2006/main">
        <w:t xml:space="preserve">[173] 关于不违反规则但“冒犯性”的帖子 †</w:t>
      </w:r>
    </w:p>
    <w:p w14:paraId="7B55776A">
      <w:r xmlns:w="http://schemas.openxmlformats.org/wordprocessingml/2006/main">
        <w:t xml:space="preserve">[174] 即使帖子内容具有冒犯性，除非违反版规，否则不会被删除。由于每个人对冒犯性的接受程度不同，请使用 NGID 功能隐藏评论，而不是争论或恶意挑衅。</w:t>
      </w:r>
    </w:p>
    <w:p w14:paraId="0E4001CA">
      <w:r xmlns:w="http://schemas.openxmlformats.org/wordprocessingml/2006/main">
        <w:t xml:space="preserve">[175] 挑衅难道不是一种违规行为吗？†</w:t>
      </w:r>
    </w:p>
    <w:p w14:paraId="531B8240">
      <w:r xmlns:w="http://schemas.openxmlformats.org/wordprocessingml/2006/main">
        <w:t xml:space="preserve">[176] 每个人对“煽动性言论”的定义都大相径庭，因此我们不认为这是违规行为。如果您认为某条评论具有煽动性，请使用 NGID 功能将其隐藏。</w:t>
      </w:r>
    </w:p>
    <w:p w14:paraId="4D890390">
      <w:r xmlns:w="http://schemas.openxmlformats.org/wordprocessingml/2006/main">
        <w:t xml:space="preserve">[177] 抱怨难道不算违法吗？†</w:t>
      </w:r>
    </w:p>
    <w:p w14:paraId="61F86DDD">
      <w:r xmlns:w="http://schemas.openxmlformats.org/wordprocessingml/2006/main">
        <w:t xml:space="preserve">[178] 一般而言，抱怨本身并不构成违规。但是，针对本作品的负面宣传、诽谤、辱骂性语言以及超出抱怨范围的对抗性言论均构成违规。如果您认为抱怨内容冒犯了您，请使用 NGID 功能隐藏相关评论。</w:t>
      </w:r>
    </w:p>
    <w:p w14:paraId="03EB3D27">
      <w:r xmlns:w="http://schemas.openxmlformats.org/wordprocessingml/2006/main">
        <w:t xml:space="preserve">[179] 如果您不确定某个帖子是否违反规则，该怎么办？ †</w:t>
      </w:r>
    </w:p>
    <w:p w14:paraId="3B50FD85">
      <w:r xmlns:w="http://schemas.openxmlformats.org/wordprocessingml/2006/main">
        <w:t xml:space="preserve">[180] 有些帖子内容含糊不清，难以判断是否违规。评论删除这类含糊不清的帖子可能会导致问题，所以请不要评论删除，而是使用 NGID 功能将评论隐藏起来。</w:t>
      </w:r>
    </w:p>
    <w:p w14:paraId="753AE815">
      <w:r xmlns:w="http://schemas.openxmlformats.org/wordprocessingml/2006/main">
        <w:t xml:space="preserve">[181] 对屡犯者的处罚 †</w:t>
      </w:r>
    </w:p>
    <w:p w14:paraId="0FF17262">
      <w:r xmlns:w="http://schemas.openxmlformats.org/wordprocessingml/2006/main">
        <w:t xml:space="preserve">[182] 屡次违反规则或发布特别恶意的帖子，管理员可酌情予以处罚，例如“禁止访问”或“限制发帖”。</w:t>
      </w:r>
    </w:p>
    <w:p w14:paraId="492AF9B1">
      <w:r xmlns:w="http://schemas.openxmlformats.org/wordprocessingml/2006/main">
        <w:t xml:space="preserve">[183] 如果您对进一步改进有任何建议，请通过 Wiki 管理公告板与我们联系。</w:t>
      </w:r>
    </w:p>
    <w:p w14:paraId="63498363"/>
    <w:p w14:paraId="2A33A29B">
      <w:r xmlns:w="http://schemas.openxmlformats.org/wordprocessingml/2006/main">
        <w:rPr>
          <w:b/>
        </w:rPr>
        <w:t xml:space="preserve">A292</w:t>
      </w:r>
    </w:p>
    <w:p w14:paraId="69B40390">
      <w:r xmlns:w="http://schemas.openxmlformats.org/wordprocessingml/2006/main">
        <w:t xml:space="preserve">[0] 索引：所有角色 | SSR 角色 | SR 角色 | R 角色</w:t>
      </w:r>
    </w:p>
    <w:p w14:paraId="70CAD013">
      <w:r xmlns:w="http://schemas.openxmlformats.org/wordprocessingml/2006/main">
        <w:t xml:space="preserve">[1] 基本信息</w:t>
      </w:r>
    </w:p>
    <w:p w14:paraId="591F26BC">
      <w:r xmlns:w="http://schemas.openxmlformats.org/wordprocessingml/2006/main">
        <w:t xml:space="preserve">[2] 支持者效应</w:t>
      </w:r>
    </w:p>
    <w:p w14:paraId="735A6FC0">
      <w:r xmlns:w="http://schemas.openxmlformats.org/wordprocessingml/2006/main">
        <w:t xml:space="preserve">[3] 语音</w:t>
      </w:r>
    </w:p>
    <w:p w14:paraId="57917A4C">
      <w:r xmlns:w="http://schemas.openxmlformats.org/wordprocessingml/2006/main">
        <w:t xml:space="preserve">[4] 内容适用性简易评估</w:t>
      </w:r>
    </w:p>
    <w:p w14:paraId="1F39E52D">
      <w:r xmlns:w="http://schemas.openxmlformats.org/wordprocessingml/2006/main">
        <w:t xml:space="preserve">[5] 作为一名支持者</w:t>
      </w:r>
    </w:p>
    <w:p w14:paraId="28202498">
      <w:r xmlns:w="http://schemas.openxmlformats.org/wordprocessingml/2006/main">
        <w:t xml:space="preserve">[6] 琐事</w:t>
      </w:r>
    </w:p>
    <w:p w14:paraId="4D785CE1">
      <w:r xmlns:w="http://schemas.openxmlformats.org/wordprocessingml/2006/main">
        <w:t xml:space="preserve">[7] 官方推特账号介绍</w:t>
      </w:r>
    </w:p>
    <w:p w14:paraId="554B3FEC">
      <w:r xmlns:w="http://schemas.openxmlformats.org/wordprocessingml/2006/main">
        <w:t xml:space="preserve">[8] 评论表单</w:t>
      </w:r>
    </w:p>
    <w:p w14:paraId="587C5EA3">
      <w:r xmlns:w="http://schemas.openxmlformats.org/wordprocessingml/2006/main">
        <w:t xml:space="preserve">[9] 基本信息 †</w:t>
      </w:r>
    </w:p>
    <w:p w14:paraId="4CB66EA3">
      <w:r xmlns:w="http://schemas.openxmlformats.org/wordprocessingml/2006/main">
        <w:t xml:space="preserve">[10] 变换图像</w:t>
      </w:r>
    </w:p>
    <w:p w14:paraId="3FF85868">
      <w:r xmlns:w="http://schemas.openxmlformats.org/wordprocessingml/2006/main">
        <w:t xml:space="preserve">[11] 简介</w:t>
      </w:r>
    </w:p>
    <w:p w14:paraId="00A4380D">
      <w:r xmlns:w="http://schemas.openxmlformats.org/wordprocessingml/2006/main">
        <w:t xml:space="preserve">[12] 姓名</w:t>
      </w:r>
    </w:p>
    <w:p w14:paraId="1027DC36">
      <w:r xmlns:w="http://schemas.openxmlformats.org/wordprocessingml/2006/main">
        <w:t xml:space="preserve">[13] 千金晃</w:t>
      </w:r>
    </w:p>
    <w:p w14:paraId="518A1C38">
      <w:r xmlns:w="http://schemas.openxmlformats.org/wordprocessingml/2006/main">
        <w:t xml:space="preserve">[14] 真实姓名</w:t>
      </w:r>
    </w:p>
    <w:p w14:paraId="6F812FBE">
      <w:r xmlns:w="http://schemas.openxmlformats.org/wordprocessingml/2006/main">
        <w:t xml:space="preserve">[15] 白银晃</w:t>
      </w:r>
    </w:p>
    <w:p w14:paraId="09DAAECD">
      <w:r xmlns:w="http://schemas.openxmlformats.org/wordprocessingml/2006/main">
        <w:t xml:space="preserve">[16] 稀有度</w:t>
      </w:r>
    </w:p>
    <w:p w14:paraId="061FFF5D">
      <w:r xmlns:w="http://schemas.openxmlformats.org/wordprocessingml/2006/main">
        <w:t xml:space="preserve">[17] SSR SR（支持者）</w:t>
      </w:r>
    </w:p>
    <w:p w14:paraId="33840AD5">
      <w:r xmlns:w="http://schemas.openxmlformats.org/wordprocessingml/2006/main">
        <w:t xml:space="preserve">[18] 普通攻击</w:t>
      </w:r>
    </w:p>
    <w:p w14:paraId="274D0268">
      <w:r xmlns:w="http://schemas.openxmlformats.org/wordprocessingml/2006/main">
        <w:t xml:space="preserve">[19] 近战攻击（物理）</w:t>
      </w:r>
    </w:p>
    <w:p w14:paraId="7B9C2F2D">
      <w:r xmlns:w="http://schemas.openxmlformats.org/wordprocessingml/2006/main">
        <w:t xml:space="preserve">[20] 附属派系</w:t>
      </w:r>
    </w:p>
    <w:p w14:paraId="7EB51394">
      <w:r xmlns:w="http://schemas.openxmlformats.org/wordprocessingml/2006/main">
        <w:t xml:space="preserve">[21] 闪光忍者（久世）</w:t>
      </w:r>
    </w:p>
    <w:p w14:paraId="527994E2">
      <w:r xmlns:w="http://schemas.openxmlformats.org/wordprocessingml/2006/main">
        <w:t xml:space="preserve">[22] 一之濑莉子</w:t>
      </w:r>
    </w:p>
    <w:p w14:paraId="6E0CE421">
      <w:r xmlns:w="http://schemas.openxmlformats.org/wordprocessingml/2006/main">
        <w:t xml:space="preserve">[23] 插图</w:t>
      </w:r>
    </w:p>
    <w:p w14:paraId="663DDDF1">
      <w:r xmlns:w="http://schemas.openxmlformats.org/wordprocessingml/2006/main">
        <w:t xml:space="preserve">[24] 饭团君</w:t>
      </w:r>
    </w:p>
    <w:p w14:paraId="37964791">
      <w:r xmlns:w="http://schemas.openxmlformats.org/wordprocessingml/2006/main">
        <w:t xml:space="preserve">[25] SD字符</w:t>
      </w:r>
    </w:p>
    <w:p w14:paraId="2FF725E0">
      <w:r xmlns:w="http://schemas.openxmlformats.org/wordprocessingml/2006/main">
        <w:t xml:space="preserve">[26] 风味文字</w:t>
      </w:r>
    </w:p>
    <w:p w14:paraId="454AF833">
      <w:r xmlns:w="http://schemas.openxmlformats.org/wordprocessingml/2006/main">
        <w:t xml:space="preserve">[27] “我是久世上弦之首领白银晶。现在，让我们战斗吧……！”久世上弦之首领是宗羽的对应组织，而白银晶则是他们的最高领袖和创始人。她既拥有必要时诉诸暴力的严厉，又拥有收留无家可归者的仁慈，因此即使是久世中那些粗野的成员也无人敢与她为敌。就连时贞似乎也对她——一位成熟的女性——感到畏惧？</w:t>
      </w:r>
    </w:p>
    <w:p w14:paraId="2BDDA3FE">
      <w:r xmlns:w="http://schemas.openxmlformats.org/wordprocessingml/2006/main">
        <w:t xml:space="preserve">[28] 风味文字（支持者）</w:t>
      </w:r>
    </w:p>
    <w:p w14:paraId="17F77D2D">
      <w:r xmlns:w="http://schemas.openxmlformats.org/wordprocessingml/2006/main">
        <w:t xml:space="preserve">[29] 七尾制作公司社长，久世上弦之众的首领。她是一位实力强大的女性，管理着性格古怪的久世，曾是宗羽上弦之众的闪光忍者。她与同时代的春奈保持着亲密的友谊。她的爱好是享受性爱。</w:t>
      </w:r>
    </w:p>
    <w:p w14:paraId="00B45109">
      <w:r xmlns:w="http://schemas.openxmlformats.org/wordprocessingml/2006/main">
        <w:t xml:space="preserve">[30] 如何获得</w:t>
      </w:r>
    </w:p>
    <w:p w14:paraId="178509AB">
      <w:r xmlns:w="http://schemas.openxmlformats.org/wordprocessingml/2006/main">
        <w:t xml:space="preserve">[31] 限时扭蛋：觉醒之芽 200（支援者）</w:t>
      </w:r>
    </w:p>
    <w:p w14:paraId="659E4324">
      <w:r xmlns:w="http://schemas.openxmlformats.org/wordprocessingml/2006/main">
        <w:t xml:space="preserve">[32] 基础属性（⭐︎1）* 每提升一个⭐︎，属性值增加50%，⭐︎5时为⭐︎1值的3倍。</w:t>
      </w:r>
    </w:p>
    <w:p w14:paraId="3AA5BFB6">
      <w:r xmlns:w="http://schemas.openxmlformats.org/wordprocessingml/2006/main">
        <w:t xml:space="preserve">[33] 级</w:t>
      </w:r>
    </w:p>
    <w:p w14:paraId="22C8600D">
      <w:r xmlns:w="http://schemas.openxmlformats.org/wordprocessingml/2006/main">
        <w:t xml:space="preserve">[34] 耐力</w:t>
      </w:r>
    </w:p>
    <w:p w14:paraId="67FB0EAC">
      <w:r xmlns:w="http://schemas.openxmlformats.org/wordprocessingml/2006/main">
        <w:t xml:space="preserve">[35] 攻击力</w:t>
      </w:r>
    </w:p>
    <w:p w14:paraId="51EC0054">
      <w:r xmlns:w="http://schemas.openxmlformats.org/wordprocessingml/2006/main">
        <w:t xml:space="preserve">[36] 防御能力</w:t>
      </w:r>
    </w:p>
    <w:p w14:paraId="563E96BA">
      <w:r xmlns:w="http://schemas.openxmlformats.org/wordprocessingml/2006/main">
        <w:t xml:space="preserve">[37] 魔法力量</w:t>
      </w:r>
    </w:p>
    <w:p w14:paraId="12F4BC99">
      <w:r xmlns:w="http://schemas.openxmlformats.org/wordprocessingml/2006/main">
        <w:t xml:space="preserve">[38] 魔法抗性</w:t>
      </w:r>
    </w:p>
    <w:p w14:paraId="22E13845">
      <w:r xmlns:w="http://schemas.openxmlformats.org/wordprocessingml/2006/main">
        <w:t xml:space="preserve">[39] 详细状态</w:t>
      </w:r>
    </w:p>
    <w:p w14:paraId="51AFBD67">
      <w:r xmlns:w="http://schemas.openxmlformats.org/wordprocessingml/2006/main">
        <w:t xml:space="preserve">[40] 准确性</w:t>
      </w:r>
    </w:p>
    <w:p w14:paraId="610F0A6C">
      <w:r xmlns:w="http://schemas.openxmlformats.org/wordprocessingml/2006/main">
        <w:t xml:space="preserve">[41] 回避能力</w:t>
      </w:r>
    </w:p>
    <w:p w14:paraId="47DD48E4">
      <w:r xmlns:w="http://schemas.openxmlformats.org/wordprocessingml/2006/main">
        <w:t xml:space="preserve">[42] 连续命中率</w:t>
      </w:r>
    </w:p>
    <w:p w14:paraId="318673BF">
      <w:r xmlns:w="http://schemas.openxmlformats.org/wordprocessingml/2006/main">
        <w:t xml:space="preserve">[43] 反击率</w:t>
      </w:r>
    </w:p>
    <w:p w14:paraId="7E354CB7">
      <w:r xmlns:w="http://schemas.openxmlformats.org/wordprocessingml/2006/main">
        <w:t xml:space="preserve">[44] 眩晕激活率</w:t>
      </w:r>
    </w:p>
    <w:p w14:paraId="1EE960D9">
      <w:r xmlns:w="http://schemas.openxmlformats.org/wordprocessingml/2006/main">
        <w:t xml:space="preserve">[45] 抗眩晕能力</w:t>
      </w:r>
    </w:p>
    <w:p w14:paraId="077A817C">
      <w:r xmlns:w="http://schemas.openxmlformats.org/wordprocessingml/2006/main">
        <w:t xml:space="preserve">[46] 移动速度</w:t>
      </w:r>
    </w:p>
    <w:p w14:paraId="7F713BFE">
      <w:r xmlns:w="http://schemas.openxmlformats.org/wordprocessingml/2006/main">
        <w:t xml:space="preserve">[47] 部署速度</w:t>
      </w:r>
    </w:p>
    <w:p w14:paraId="0B57A4DE">
      <w:r xmlns:w="http://schemas.openxmlformats.org/wordprocessingml/2006/main">
        <w:t xml:space="preserve">[48] 动作速度</w:t>
      </w:r>
    </w:p>
    <w:p w14:paraId="6BFFB2FF">
      <w:r xmlns:w="http://schemas.openxmlformats.org/wordprocessingml/2006/main">
        <w:t xml:space="preserve">[49] 致命的装药量</w:t>
      </w:r>
    </w:p>
    <w:p w14:paraId="72546647">
      <w:r xmlns:w="http://schemas.openxmlformats.org/wordprocessingml/2006/main">
        <w:t xml:space="preserve">[50] 特殊招式</w:t>
      </w:r>
    </w:p>
    <w:p w14:paraId="272747B4">
      <w:r xmlns:w="http://schemas.openxmlformats.org/wordprocessingml/2006/main">
        <w:t xml:space="preserve">[51] 姓名</w:t>
      </w:r>
    </w:p>
    <w:p w14:paraId="297F10C8">
      <w:r xmlns:w="http://schemas.openxmlformats.org/wordprocessingml/2006/main">
        <w:t xml:space="preserve">[52] 效应</w:t>
      </w:r>
    </w:p>
    <w:p w14:paraId="6EC7E88A">
      <w:r xmlns:w="http://schemas.openxmlformats.org/wordprocessingml/2006/main">
        <w:t xml:space="preserve">[53] 撕裂/断空雷牙</w:t>
      </w:r>
    </w:p>
    <w:p w14:paraId="1E09BB0B">
      <w:r xmlns:w="http://schemas.openxmlformats.org/wordprocessingml/2006/main">
        <w:t xml:space="preserve">[54] 对单个敌人造成 6 倍物理伤害，眩晕 +50%，并且场上除自身外，友方忍者型（久世）单位的数量越多，特殊攻击威力提高 35%。</w:t>
      </w:r>
    </w:p>
    <w:p w14:paraId="7B597AA6">
      <w:r xmlns:w="http://schemas.openxmlformats.org/wordprocessingml/2006/main">
        <w:t xml:space="preserve">[55] Rip/Danku Raiga+</w:t>
      </w:r>
    </w:p>
    <w:p w14:paraId="6AB8B0C7">
      <w:r xmlns:w="http://schemas.openxmlformats.org/wordprocessingml/2006/main">
        <w:t xml:space="preserve">[56] 对单个敌人造成 9 倍物理伤害，眩晕 +50%，并且根据场上（不包括你自己）闪光忍者型（久世）单位的数量，使特殊技能的威力增加 50%。</w:t>
      </w:r>
    </w:p>
    <w:p w14:paraId="25DBEC3E">
      <w:r xmlns:w="http://schemas.openxmlformats.org/wordprocessingml/2006/main">
        <w:t xml:space="preserve">[57] 独特效果</w:t>
      </w:r>
    </w:p>
    <w:p w14:paraId="356CC8A7">
      <w:r xmlns:w="http://schemas.openxmlformats.org/wordprocessingml/2006/main">
        <w:t xml:space="preserve">[58] 姓名</w:t>
      </w:r>
    </w:p>
    <w:p w14:paraId="5150ED46">
      <w:r xmlns:w="http://schemas.openxmlformats.org/wordprocessingml/2006/main">
        <w:t xml:space="preserve">[59] 效应</w:t>
      </w:r>
    </w:p>
    <w:p w14:paraId="2A5D56F1">
      <w:r xmlns:w="http://schemas.openxmlformats.org/wordprocessingml/2006/main">
        <w:t xml:space="preserve">[60] 九世成元首</w:t>
      </w:r>
    </w:p>
    <w:p w14:paraId="35E3F863">
      <w:r xmlns:w="http://schemas.openxmlformats.org/wordprocessingml/2006/main">
        <w:t xml:space="preserve">[61] 出击完成后，使所有敌人的防御力降低 100%，持续 10 秒。</w:t>
      </w:r>
    </w:p>
    <w:p w14:paraId="75C413DD">
      <w:r xmlns:w="http://schemas.openxmlformats.org/wordprocessingml/2006/main">
        <w:t xml:space="preserve">[62] 九世成原众领袖+</w:t>
      </w:r>
    </w:p>
    <w:p w14:paraId="7CAAD68F">
      <w:r xmlns:w="http://schemas.openxmlformats.org/wordprocessingml/2006/main">
        <w:t xml:space="preserve">[63] 部署完成后，使所有敌人的防御力降低 100%，持续 10 秒。当友方闪光忍者（久世）撤退时，恢复自身 10% 的体力，并提升自身 10% 的攻击力和防御力（每项最多可激活 5 次）。</w:t>
      </w:r>
    </w:p>
    <w:p w14:paraId="4699455C">
      <w:r xmlns:w="http://schemas.openxmlformats.org/wordprocessingml/2006/main">
        <w:t xml:space="preserve">[64] 支持者效应†</w:t>
      </w:r>
    </w:p>
    <w:p w14:paraId="0F99C4B4">
      <w:r xmlns:w="http://schemas.openxmlformats.org/wordprocessingml/2006/main">
        <w:t xml:space="preserve">[65] 分类</w:t>
      </w:r>
    </w:p>
    <w:p w14:paraId="6A885EF8">
      <w:r xmlns:w="http://schemas.openxmlformats.org/wordprocessingml/2006/main">
        <w:t xml:space="preserve">[66] 被动</w:t>
      </w:r>
    </w:p>
    <w:p w14:paraId="13EFB597">
      <w:r xmlns:w="http://schemas.openxmlformats.org/wordprocessingml/2006/main">
        <w:t xml:space="preserve">[67] 装备效果</w:t>
      </w:r>
    </w:p>
    <w:p w14:paraId="21AA0332">
      <w:r xmlns:w="http://schemas.openxmlformats.org/wordprocessingml/2006/main">
        <w:t xml:space="preserve">[68] 只有具有“月亮”属性的角色，其攻击力和魔法力才会增加 2%。</w:t>
      </w:r>
    </w:p>
    <w:p w14:paraId="1129FAB5">
      <w:r xmlns:w="http://schemas.openxmlformats.org/wordprocessingml/2006/main">
        <w:t xml:space="preserve">[69] 只有拥有“月亮”属性的角色才能获得 5% 的攻击力和魔法力提升。</w:t>
      </w:r>
    </w:p>
    <w:p w14:paraId="04E9BFC7">
      <w:r xmlns:w="http://schemas.openxmlformats.org/wordprocessingml/2006/main">
        <w:t xml:space="preserve">[70] 只有拥有“月亮”属性的角色攻击力和魔法力提升 10%。当 5 个完成部署的角色全部为闪光忍者（久世）时，所有友军造成的伤害提升 50%，持续 30 秒（每场战斗仅限一次）。</w:t>
      </w:r>
    </w:p>
    <w:p w14:paraId="62C038C0">
      <w:r xmlns:w="http://schemas.openxmlformats.org/wordprocessingml/2006/main">
        <w:t xml:space="preserve">[71] 支持者</w:t>
      </w:r>
    </w:p>
    <w:p w14:paraId="40CC6E79">
      <w:r xmlns:w="http://schemas.openxmlformats.org/wordprocessingml/2006/main">
        <w:t xml:space="preserve">[72] 休闲装照片</w:t>
      </w:r>
    </w:p>
    <w:p w14:paraId="5B818D3A">
      <w:r xmlns:w="http://schemas.openxmlformats.org/wordprocessingml/2006/main">
        <w:t xml:space="preserve">[73] 增强图像</w:t>
      </w:r>
    </w:p>
    <w:p w14:paraId="0D975182">
      <w:r xmlns:w="http://schemas.openxmlformats.org/wordprocessingml/2006/main">
        <w:t xml:space="preserve">[74] 角色在作为NPC时的肖像</w:t>
      </w:r>
    </w:p>
    <w:p w14:paraId="3AD00276">
      <w:r xmlns:w="http://schemas.openxmlformats.org/wordprocessingml/2006/main">
        <w:t xml:space="preserve">[75] 语音 †</w:t>
      </w:r>
    </w:p>
    <w:p w14:paraId="02CA3509">
      <w:r xmlns:w="http://schemas.openxmlformats.org/wordprocessingml/2006/main">
        <w:t xml:space="preserve">[76] 点击打开行列表</w:t>
      </w:r>
    </w:p>
    <w:p w14:paraId="07A83275">
      <w:r xmlns:w="http://schemas.openxmlformats.org/wordprocessingml/2006/main">
        <w:t xml:space="preserve">[77] 加入</w:t>
      </w:r>
    </w:p>
    <w:p w14:paraId="4306771A">
      <w:r xmlns:w="http://schemas.openxmlformats.org/wordprocessingml/2006/main">
        <w:t xml:space="preserve">[78] 对话 1（转换后）</w:t>
      </w:r>
    </w:p>
    <w:p w14:paraId="5EA41611">
      <w:r xmlns:w="http://schemas.openxmlformats.org/wordprocessingml/2006/main">
        <w:t xml:space="preserve">[79] 对话 2（转换后）</w:t>
      </w:r>
    </w:p>
    <w:p w14:paraId="53107928">
      <w:r xmlns:w="http://schemas.openxmlformats.org/wordprocessingml/2006/main">
        <w:t xml:space="preserve">[80] 对话 3（转变后）</w:t>
      </w:r>
    </w:p>
    <w:p w14:paraId="304BA4BC">
      <w:r xmlns:w="http://schemas.openxmlformats.org/wordprocessingml/2006/main">
        <w:t xml:space="preserve">[81] 对话 4（转换后）</w:t>
      </w:r>
    </w:p>
    <w:p w14:paraId="1DB7AA8C">
      <w:r xmlns:w="http://schemas.openxmlformats.org/wordprocessingml/2006/main">
        <w:t xml:space="preserve">[82] 空闲 1（转换后）</w:t>
      </w:r>
    </w:p>
    <w:p w14:paraId="1E66FA15">
      <w:r xmlns:w="http://schemas.openxmlformats.org/wordprocessingml/2006/main">
        <w:t xml:space="preserve">[83] 空闲 2（转换后）</w:t>
      </w:r>
    </w:p>
    <w:p w14:paraId="0BED9E9F">
      <w:r xmlns:w="http://schemas.openxmlformats.org/wordprocessingml/2006/main">
        <w:t xml:space="preserve">[84] 对话 1（转变前）</w:t>
      </w:r>
    </w:p>
    <w:p w14:paraId="0BFE864D">
      <w:r xmlns:w="http://schemas.openxmlformats.org/wordprocessingml/2006/main">
        <w:t xml:space="preserve">[85] 对话 2（转型前）</w:t>
      </w:r>
    </w:p>
    <w:p w14:paraId="0217A77B">
      <w:r xmlns:w="http://schemas.openxmlformats.org/wordprocessingml/2006/main">
        <w:t xml:space="preserve">[86] 对话 3（转变前）</w:t>
      </w:r>
    </w:p>
    <w:p w14:paraId="01BA7B5D">
      <w:r xmlns:w="http://schemas.openxmlformats.org/wordprocessingml/2006/main">
        <w:t xml:space="preserve">[87] 对话 4（转变前）</w:t>
      </w:r>
    </w:p>
    <w:p w14:paraId="47C73F87">
      <w:r xmlns:w="http://schemas.openxmlformats.org/wordprocessingml/2006/main">
        <w:t xml:space="preserve">[88] 空闲 1（转换前）</w:t>
      </w:r>
    </w:p>
    <w:p w14:paraId="0F0D2EA1">
      <w:r xmlns:w="http://schemas.openxmlformats.org/wordprocessingml/2006/main">
        <w:t xml:space="preserve">[89] 空闲 2（转换前）</w:t>
      </w:r>
    </w:p>
    <w:p w14:paraId="269BEE87">
      <w:r xmlns:w="http://schemas.openxmlformats.org/wordprocessingml/2006/main">
        <w:t xml:space="preserve">[90] 升级 1</w:t>
      </w:r>
    </w:p>
    <w:p w14:paraId="56496032">
      <w:r xmlns:w="http://schemas.openxmlformats.org/wordprocessingml/2006/main">
        <w:t xml:space="preserve">[91] 升级 2</w:t>
      </w:r>
    </w:p>
    <w:p w14:paraId="77337165">
      <w:r xmlns:w="http://schemas.openxmlformats.org/wordprocessingml/2006/main">
        <w:t xml:space="preserve">[92] 升级 3</w:t>
      </w:r>
    </w:p>
    <w:p w14:paraId="71B97BC2">
      <w:r xmlns:w="http://schemas.openxmlformats.org/wordprocessingml/2006/main">
        <w:t xml:space="preserve">[93] 捕获</w:t>
      </w:r>
    </w:p>
    <w:p w14:paraId="2EE5D4A5">
      <w:r xmlns:w="http://schemas.openxmlformats.org/wordprocessingml/2006/main">
        <w:t xml:space="preserve">[94] 战斗开始 1</w:t>
      </w:r>
    </w:p>
    <w:p w14:paraId="54720116">
      <w:r xmlns:w="http://schemas.openxmlformats.org/wordprocessingml/2006/main">
        <w:t xml:space="preserve">[95] 战斗开始 2</w:t>
      </w:r>
    </w:p>
    <w:p w14:paraId="4EFD303A">
      <w:r xmlns:w="http://schemas.openxmlformats.org/wordprocessingml/2006/main">
        <w:t xml:space="preserve">[96] 战斗参与 1</w:t>
      </w:r>
    </w:p>
    <w:p w14:paraId="265256BF">
      <w:r xmlns:w="http://schemas.openxmlformats.org/wordprocessingml/2006/main">
        <w:t xml:space="preserve">[97] 战斗参与 2</w:t>
      </w:r>
    </w:p>
    <w:p w14:paraId="6A573AAE">
      <w:r xmlns:w="http://schemas.openxmlformats.org/wordprocessingml/2006/main">
        <w:t xml:space="preserve">[98] 战斗胜利 1</w:t>
      </w:r>
    </w:p>
    <w:p w14:paraId="5D98B29A">
      <w:r xmlns:w="http://schemas.openxmlformats.org/wordprocessingml/2006/main">
        <w:t xml:space="preserve">[99] 战斗胜利 2</w:t>
      </w:r>
    </w:p>
    <w:p w14:paraId="1091FCC4">
      <w:r xmlns:w="http://schemas.openxmlformats.org/wordprocessingml/2006/main">
        <w:t xml:space="preserve">[100] 普通攻击 1</w:t>
      </w:r>
    </w:p>
    <w:p w14:paraId="49281B2A">
      <w:r xmlns:w="http://schemas.openxmlformats.org/wordprocessingml/2006/main">
        <w:t xml:space="preserve">[101] 普通攻击 2</w:t>
      </w:r>
    </w:p>
    <w:p w14:paraId="24D54192">
      <w:r xmlns:w="http://schemas.openxmlformats.org/wordprocessingml/2006/main">
        <w:t xml:space="preserve">[102] 普通攻击 3</w:t>
      </w:r>
    </w:p>
    <w:p w14:paraId="5DC9E9FD">
      <w:r xmlns:w="http://schemas.openxmlformats.org/wordprocessingml/2006/main">
        <w:t xml:space="preserve">[103] 独特效果激活 1</w:t>
      </w:r>
    </w:p>
    <w:p w14:paraId="4C934A0B">
      <w:r xmlns:w="http://schemas.openxmlformats.org/wordprocessingml/2006/main">
        <w:t xml:space="preserve">[104] 独特效果激活 2</w:t>
      </w:r>
    </w:p>
    <w:p w14:paraId="7C038C55">
      <w:r xmlns:w="http://schemas.openxmlformats.org/wordprocessingml/2006/main">
        <w:t xml:space="preserve">[105] 独特效果激活 3</w:t>
      </w:r>
    </w:p>
    <w:p w14:paraId="77F5D251">
      <w:r xmlns:w="http://schemas.openxmlformats.org/wordprocessingml/2006/main">
        <w:t xml:space="preserve">[106] 特殊招式 1</w:t>
      </w:r>
    </w:p>
    <w:p w14:paraId="183F4D6C">
      <w:r xmlns:w="http://schemas.openxmlformats.org/wordprocessingml/2006/main">
        <w:t xml:space="preserve">[107] 特殊招式 2</w:t>
      </w:r>
    </w:p>
    <w:p w14:paraId="57F7C929">
      <w:r xmlns:w="http://schemas.openxmlformats.org/wordprocessingml/2006/main">
        <w:t xml:space="preserve">[108] 受到的伤害：1</w:t>
      </w:r>
    </w:p>
    <w:p w14:paraId="642B8DCC">
      <w:r xmlns:w="http://schemas.openxmlformats.org/wordprocessingml/2006/main">
        <w:t xml:space="preserve">[109] 受到的伤害：2</w:t>
      </w:r>
    </w:p>
    <w:p w14:paraId="1892FCE3">
      <w:r xmlns:w="http://schemas.openxmlformats.org/wordprocessingml/2006/main">
        <w:t xml:space="preserve">[110] 受到的伤害：3</w:t>
      </w:r>
    </w:p>
    <w:p w14:paraId="04164AEE">
      <w:r xmlns:w="http://schemas.openxmlformats.org/wordprocessingml/2006/main">
        <w:t xml:space="preserve">[111] 撤回</w:t>
      </w:r>
    </w:p>
    <w:p w14:paraId="693AB7BE">
      <w:r xmlns:w="http://schemas.openxmlformats.org/wordprocessingml/2006/main">
        <w:t xml:space="preserve">[112] 项目用途 1</w:t>
      </w:r>
    </w:p>
    <w:p w14:paraId="7A10E176">
      <w:r xmlns:w="http://schemas.openxmlformats.org/wordprocessingml/2006/main">
        <w:t xml:space="preserve">[113] 物品用途 2</w:t>
      </w:r>
    </w:p>
    <w:p w14:paraId="1FB8EEDC">
      <w:r xmlns:w="http://schemas.openxmlformats.org/wordprocessingml/2006/main">
        <w:t xml:space="preserve">[114] 在游戏中 †</w:t>
      </w:r>
    </w:p>
    <w:p w14:paraId="56038D34">
      <w:r xmlns:w="http://schemas.openxmlformats.org/wordprocessingml/2006/main">
        <w:t xml:space="preserve">[115] 从第二部开始，经常会有角色变身后穿着服装的立绘，但对于可玩版本，则创建了一个新的立绘，而不是简单地改变她便服的图层。</w:t>
      </w:r>
    </w:p>
    <w:p w14:paraId="648664E4">
      <w:r xmlns:w="http://schemas.openxmlformats.org/wordprocessingml/2006/main">
        <w:t xml:space="preserve">[116] 使用久世染料后，她的单体特殊攻击可以造成高达 27 倍的正常伤害，而且当久世角色撤退时，她的火力会增加，耐力也会恢复，这使得她在有限的条件下既拥有高火力又拥有良好的生存能力。</w:t>
      </w:r>
    </w:p>
    <w:p w14:paraId="1A519A9D">
      <w:r xmlns:w="http://schemas.openxmlformats.org/wordprocessingml/2006/main">
        <w:t xml:space="preserve">[117] 它的基础眩晕率很高，而且其单体特殊技能的眩晕触发率额外提升50%，这也是一大优势。由于团队首领的抗性和累积抗性，它在面对团队首领时可靠性较低，但它可以在保持火力输出的同时，努力点亮首领之灯。</w:t>
      </w:r>
    </w:p>
    <w:p w14:paraId="2F9F609D">
      <w:r xmlns:w="http://schemas.openxmlformats.org/wordprocessingml/2006/main">
        <w:t xml:space="preserve">[118] 为了充分发挥其潜力，需要加入大量的久世单位，而在团队副本的多面手阵容中，它往往只能作为拥有高眩晕率的9倍特殊攻击手使用。以下是一个以久世为核心的阵容示例。</w:t>
      </w:r>
    </w:p>
    <w:p w14:paraId="1EEC65B4">
      <w:r xmlns:w="http://schemas.openxmlformats.org/wordprocessingml/2006/main">
        <w:t xml:space="preserve">[119] 闪光忍者阿基拉阵型</w:t>
      </w:r>
    </w:p>
    <w:p w14:paraId="319CECED">
      <w:r xmlns:w="http://schemas.openxmlformats.org/wordprocessingml/2006/main">
        <w:t xml:space="preserve">[120] 优先级1到优先级2的战斗阵型示例（使用初音Zippo时）——忍者明可以恢复体力，因此可以参与阵型3。——省略了基本装备。使用Zippo标志是为了方便使用Zippo的人。</w:t>
      </w:r>
    </w:p>
    <w:p w14:paraId="5396B138">
      <w:r xmlns:w="http://schemas.openxmlformats.org/wordprocessingml/2006/main">
        <w:t xml:space="preserve">[121] 角色</w:t>
      </w:r>
    </w:p>
    <w:p w14:paraId="6CCC7A65">
      <w:r xmlns:w="http://schemas.openxmlformats.org/wordprocessingml/2006/main">
        <w:t xml:space="preserve">[122] 缓冲区</w:t>
      </w:r>
    </w:p>
    <w:p w14:paraId="227593A3">
      <w:r xmlns:w="http://schemas.openxmlformats.org/wordprocessingml/2006/main">
        <w:t xml:space="preserve">[123] 攻击者 1</w:t>
      </w:r>
    </w:p>
    <w:p w14:paraId="3039146A">
      <w:r xmlns:w="http://schemas.openxmlformats.org/wordprocessingml/2006/main">
        <w:t xml:space="preserve">[124] 攻击者 2</w:t>
      </w:r>
    </w:p>
    <w:p w14:paraId="151C6C5F">
      <w:r xmlns:w="http://schemas.openxmlformats.org/wordprocessingml/2006/main">
        <w:t xml:space="preserve">[125] 支持</w:t>
      </w:r>
    </w:p>
    <w:p w14:paraId="1742528A">
      <w:r xmlns:w="http://schemas.openxmlformats.org/wordprocessingml/2006/main">
        <w:t xml:space="preserve">[126] 其他</w:t>
      </w:r>
    </w:p>
    <w:p w14:paraId="111FAFFB">
      <w:r xmlns:w="http://schemas.openxmlformats.org/wordprocessingml/2006/main">
        <w:t xml:space="preserve">[127] 脱离阵型</w:t>
      </w:r>
    </w:p>
    <w:p w14:paraId="14DDD4BA">
      <w:r xmlns:w="http://schemas.openxmlformats.org/wordprocessingml/2006/main">
        <w:t xml:space="preserve">[128] 解释</w:t>
      </w:r>
    </w:p>
    <w:p w14:paraId="04E3440A">
      <w:r xmlns:w="http://schemas.openxmlformats.org/wordprocessingml/2006/main">
        <w:t xml:space="preserve">[129] 阵型 1</w:t>
      </w:r>
    </w:p>
    <w:p w14:paraId="588ADAC8">
      <w:r xmlns:w="http://schemas.openxmlformats.org/wordprocessingml/2006/main">
        <w:t xml:space="preserve">[130] 在茶会前排恢复体力。使用锁匠和图巴的特殊攻击迅速将受到的伤害降低至1。根据首领类型更换第二攻击者。*疯狂国王古纳甘</w:t>
      </w:r>
    </w:p>
    <w:p w14:paraId="7550BAAA">
      <w:r xmlns:w="http://schemas.openxmlformats.org/wordprocessingml/2006/main">
        <w:t xml:space="preserve">[131] 阵型 2</w:t>
      </w:r>
    </w:p>
    <w:p w14:paraId="0860A3C8">
      <w:r xmlns:w="http://schemas.openxmlformats.org/wordprocessingml/2006/main">
        <w:t xml:space="preserve">[132] 出击 2.2+2.5</w:t>
      </w:r>
    </w:p>
    <w:p w14:paraId="56773C2A">
      <w:r xmlns:w="http://schemas.openxmlformats.org/wordprocessingml/2006/main">
        <w:t xml:space="preserve">[133] 出击 3.7</w:t>
      </w:r>
    </w:p>
    <w:p w14:paraId="424A15EC">
      <w:r xmlns:w="http://schemas.openxmlformats.org/wordprocessingml/2006/main">
        <w:t xml:space="preserve">[134] 出击 4.5</w:t>
      </w:r>
    </w:p>
    <w:p w14:paraId="142C5B24">
      <w:r xmlns:w="http://schemas.openxmlformats.org/wordprocessingml/2006/main">
        <w:t xml:space="preserve">[135] 幻影维持0%的伤害减免率，并承受1点伤害。如果等级为10，幻影还可以使用Zippo。巴比伦尼亚即使在战斗中途加入，也能凭借自身和队友的增益效果发挥强大的作用。*如果妹妹在前排，支援效果会使造成的伤害提高50%。幻影的最慢出场时间为9.2秒，特殊攻击时间为8.4秒（包括妹妹的特殊攻击）。</w:t>
      </w:r>
    </w:p>
    <w:p w14:paraId="3522F1C6">
      <w:r xmlns:w="http://schemas.openxmlformats.org/wordprocessingml/2006/main">
        <w:t xml:space="preserve">[136] 阵型 3</w:t>
      </w:r>
    </w:p>
    <w:p w14:paraId="1235E29E">
      <w:r xmlns:w="http://schemas.openxmlformats.org/wordprocessingml/2006/main">
        <w:t xml:space="preserve">[137] 希拉可以单独占据一个位置（发动3次特殊攻击后撤退）。中途加入的队员将获得强力道具来增强火力。也可以选择使用两名拥有高增益效果的队员，所以留空即可。* 表示80%体力战斗</w:t>
      </w:r>
    </w:p>
    <w:p w14:paraId="0B39E655">
      <w:r xmlns:w="http://schemas.openxmlformats.org/wordprocessingml/2006/main">
        <w:t xml:space="preserve">[138] Zippo Fantasma 的效果可以持续到 Denai 10，所以值得考虑。</w:t>
      </w:r>
    </w:p>
    <w:p w14:paraId="58A503D4">
      <w:r xmlns:w="http://schemas.openxmlformats.org/wordprocessingml/2006/main">
        <w:t xml:space="preserve">[139] 不占用子设备槽位，最大限度减少人工撤离。操作和效率方面具有显著优势。</w:t>
      </w:r>
    </w:p>
    <w:p w14:paraId="11773B91">
      <w:r xmlns:w="http://schemas.openxmlformats.org/wordprocessingml/2006/main">
        <w:t xml:space="preserve">[140] 随着圣剑宇宙的实装，你可以选择任意角色装备一个槽位，并将其视为久世。即使你装备给自己，不知为何你也会被计入久世的槽位，并且你的特殊技能威力会提升。</w:t>
      </w:r>
    </w:p>
    <w:p w14:paraId="4FC4626F">
      <w:r xmlns:w="http://schemas.openxmlformats.org/wordprocessingml/2006/main">
        <w:t xml:space="preserve">[141] 内容适用性简易评估 †</w:t>
      </w:r>
    </w:p>
    <w:p w14:paraId="62EAC34A">
      <w:r xmlns:w="http://schemas.openxmlformats.org/wordprocessingml/2006/main">
        <w:t xml:space="preserve">[142] 合适的内容、推荐的装备示例、角色发展目标等。</w:t>
      </w:r>
    </w:p>
    <w:p w14:paraId="458C3013">
      <w:r xmlns:w="http://schemas.openxmlformats.org/wordprocessingml/2006/main">
        <w:t xml:space="preserve">[143] 兼容内容</w:t>
      </w:r>
    </w:p>
    <w:p w14:paraId="1BDB6C2F">
      <w:r xmlns:w="http://schemas.openxmlformats.org/wordprocessingml/2006/main">
        <w:t xml:space="preserve">[144] 能力倾向</w:t>
      </w:r>
    </w:p>
    <w:p w14:paraId="51993A51">
      <w:r xmlns:w="http://schemas.openxmlformats.org/wordprocessingml/2006/main">
        <w:t xml:space="preserve">[145] 简短评论</w:t>
      </w:r>
    </w:p>
    <w:p w14:paraId="4433547C">
      <w:r xmlns:w="http://schemas.openxmlformats.org/wordprocessingml/2006/main">
        <w:t xml:space="preserve">[146] 主线任务 活动任务</w:t>
      </w:r>
    </w:p>
    <w:p w14:paraId="4E65C6F6">
      <w:r xmlns:w="http://schemas.openxmlformats.org/wordprocessingml/2006/main">
        <w:t xml:space="preserve">[147] 由于它基本上固定为闪光忍者司，所以很容易直接使用久世。</w:t>
      </w:r>
    </w:p>
    <w:p w14:paraId="5847D38E">
      <w:r xmlns:w="http://schemas.openxmlformats.org/wordprocessingml/2006/main">
        <w:t xml:space="preserve">[148] 突袭战</w:t>
      </w:r>
    </w:p>
    <w:p w14:paraId="18E50302">
      <w:r xmlns:w="http://schemas.openxmlformats.org/wordprocessingml/2006/main">
        <w:t xml:space="preserve">[149] 久世染色阵型威力强大，但形成难度较高（装备示例见下文）。</w:t>
      </w:r>
    </w:p>
    <w:p w14:paraId="49648FE8">
      <w:r xmlns:w="http://schemas.openxmlformats.org/wordprocessingml/2006/main">
        <w:t xml:space="preserve">[150]歼灭战</w:t>
      </w:r>
    </w:p>
    <w:p w14:paraId="3D029B91">
      <w:r xmlns:w="http://schemas.openxmlformats.org/wordprocessingml/2006/main">
        <w:t xml:space="preserve">[151] 不适用于单体特殊攻击</w:t>
      </w:r>
    </w:p>
    <w:p w14:paraId="05895BA7">
      <w:r xmlns:w="http://schemas.openxmlformats.org/wordprocessingml/2006/main">
        <w:t xml:space="preserve">[152] B宇宙</w:t>
      </w:r>
    </w:p>
    <w:p w14:paraId="47C7E147">
      <w:r xmlns:w="http://schemas.openxmlformats.org/wordprocessingml/2006/main">
        <w:t xml:space="preserve">[153] 久世的许多角色，如藤叶、妹妹和真知，都擅长使用B单位，并且能够轻松地充分发挥他们的能力。</w:t>
      </w:r>
    </w:p>
    <w:p w14:paraId="65D3A299">
      <w:r xmlns:w="http://schemas.openxmlformats.org/wordprocessingml/2006/main">
        <w:t xml:space="preserve">[154] 能力评价指标</w:t>
      </w:r>
    </w:p>
    <w:p w14:paraId="4683B89F">
      <w:r xmlns:w="http://schemas.openxmlformats.org/wordprocessingml/2006/main">
        <w:t xml:space="preserve">[155] ◎：优秀内容。最有可能发挥出色。○：合适内容。有较高发挥潜力。△：一般。需要一些技巧才能发挥良好，但选择理由不多。×：不合适内容。由于与内容规则、游戏系统、难度等级等不兼容，难以发挥出色。*2014年3月更新</w:t>
      </w:r>
    </w:p>
    <w:p w14:paraId="65970C08">
      <w:r xmlns:w="http://schemas.openxmlformats.org/wordprocessingml/2006/main">
        <w:t xml:space="preserve">[156] 突袭</w:t>
      </w:r>
    </w:p>
    <w:p w14:paraId="601396C4">
      <w:r xmlns:w="http://schemas.openxmlformats.org/wordprocessingml/2006/main">
        <w:t xml:space="preserve">[157] 推荐设备示例</w:t>
      </w:r>
    </w:p>
    <w:p w14:paraId="547D81CC">
      <w:r xmlns:w="http://schemas.openxmlformats.org/wordprocessingml/2006/main">
        <w:t xml:space="preserve">[158] 主要设备</w:t>
      </w:r>
    </w:p>
    <w:p w14:paraId="4F7A8FC3">
      <w:r xmlns:w="http://schemas.openxmlformats.org/wordprocessingml/2006/main">
        <w:t xml:space="preserve">[159] 子设备</w:t>
      </w:r>
    </w:p>
    <w:p w14:paraId="6E2852F5">
      <w:r xmlns:w="http://schemas.openxmlformats.org/wordprocessingml/2006/main">
        <w:t xml:space="preserve">[160] 一件令人愉悦的物品</w:t>
      </w:r>
    </w:p>
    <w:p w14:paraId="607ABAEE">
      <w:r xmlns:w="http://schemas.openxmlformats.org/wordprocessingml/2006/main">
        <w:t xml:space="preserve">[161] 发展目标</w:t>
      </w:r>
    </w:p>
    <w:p w14:paraId="4D987389">
      <w:r xmlns:w="http://schemas.openxmlformats.org/wordprocessingml/2006/main">
        <w:t xml:space="preserve">[162] 突破极限</w:t>
      </w:r>
    </w:p>
    <w:p w14:paraId="70854978">
      <w:r xmlns:w="http://schemas.openxmlformats.org/wordprocessingml/2006/main">
        <w:t xml:space="preserve">[163] 致命觉醒</w:t>
      </w:r>
    </w:p>
    <w:p w14:paraId="007ED17B">
      <w:r xmlns:w="http://schemas.openxmlformats.org/wordprocessingml/2006/main">
        <w:t xml:space="preserve">[164] 独特的觉醒</w:t>
      </w:r>
    </w:p>
    <w:p w14:paraId="04D61EAA">
      <w:r xmlns:w="http://schemas.openxmlformats.org/wordprocessingml/2006/main">
        <w:t xml:space="preserve">[165] 行动速度</w:t>
      </w:r>
    </w:p>
    <w:p w14:paraId="4BFE1785">
      <w:r xmlns:w="http://schemas.openxmlformats.org/wordprocessingml/2006/main">
        <w:t xml:space="preserve">[166] 特别收费</w:t>
      </w:r>
    </w:p>
    <w:p w14:paraId="400C63C6">
      <w:r xmlns:w="http://schemas.openxmlformats.org/wordprocessingml/2006/main">
        <w:t xml:space="preserve">[167] 其他</w:t>
      </w:r>
    </w:p>
    <w:p w14:paraId="14D643BA">
      <w:r xmlns:w="http://schemas.openxmlformats.org/wordprocessingml/2006/main">
        <w:t xml:space="preserve">[168] 培训成本</w:t>
      </w:r>
    </w:p>
    <w:p w14:paraId="6FD4DBF6">
      <w:r xmlns:w="http://schemas.openxmlformats.org/wordprocessingml/2006/main">
        <w:t xml:space="preserve">[169] 3.1 秒 19 次</w:t>
      </w:r>
    </w:p>
    <w:p w14:paraId="25BD68FA">
      <w:r xmlns:w="http://schemas.openxmlformats.org/wordprocessingml/2006/main">
        <w:t xml:space="preserve">[170] 13.5% 20次</w:t>
      </w:r>
    </w:p>
    <w:p w14:paraId="74B14110">
      <w:r xmlns:w="http://schemas.openxmlformats.org/wordprocessingml/2006/main">
        <w:t xml:space="preserve">[171] 备注</w:t>
      </w:r>
    </w:p>
    <w:p w14:paraId="2B6F56CD">
      <w:r xmlns:w="http://schemas.openxmlformats.org/wordprocessingml/2006/main">
        <w:t xml:space="preserve">[172] 用久世染色越多，它就越强。</w:t>
      </w:r>
    </w:p>
    <w:p w14:paraId="4E535612">
      <w:r xmlns:w="http://schemas.openxmlformats.org/wordprocessingml/2006/main">
        <w:t xml:space="preserve">[173] *2016年4月更新</w:t>
      </w:r>
    </w:p>
    <w:p w14:paraId="58D12C4A">
      <w:r xmlns:w="http://schemas.openxmlformats.org/wordprocessingml/2006/main">
        <w:t xml:space="preserve">[174] 作为支持者 †</w:t>
      </w:r>
    </w:p>
    <w:p w14:paraId="45D1DC01">
      <w:r xmlns:w="http://schemas.openxmlformats.org/wordprocessingml/2006/main">
        <w:t xml:space="preserve">[175] 他最初作为辅助角色加入游戏，之后才成为可操作角色。他的攻击力提升效果仅限于月属性角色，并且拥有一个限时增益效果，该效果仅在首发阵容全部由久世角色组成时才会触发。永久提升月属性角色的攻击力（最高可达10%）在副本中非常实用，而针对久世角色的增益效果也相当强力，但阵营限制较为严格。在指定使用久世角色的副本中，他值得考虑，否则则表现平平。拥有类似效果但属性不同的仙舞雪隆，可以赋予角色“蜂蜜Zippo”技能且无需指定阵营，即使考虑到其随机性，他的限制也更为宽松，效果也更加强大，因此更显突出。</w:t>
      </w:r>
    </w:p>
    <w:p w14:paraId="07A7B070">
      <w:r xmlns:w="http://schemas.openxmlformats.org/wordprocessingml/2006/main">
        <w:t xml:space="preserve">[176] 琐事 †</w:t>
      </w:r>
    </w:p>
    <w:p w14:paraId="744FD80F">
      <w:r xmlns:w="http://schemas.openxmlformats.org/wordprocessingml/2006/main">
        <w:t xml:space="preserve">[177] 从宗羽上月组分裂出来的“久世上月组”的领导人。他表面上是娱乐制作公司“七尾制作”的社长，实际上自己也从事娱乐活动。</w:t>
      </w:r>
    </w:p>
    <w:p w14:paraId="76E324C9">
      <w:r xmlns:w="http://schemas.openxmlformats.org/wordprocessingml/2006/main">
        <w:t xml:space="preserve">[178] 可以在开场动画和官方博客上看到全身插图。</w:t>
      </w:r>
    </w:p>
    <w:p w14:paraId="09BA6983">
      <w:r xmlns:w="http://schemas.openxmlformats.org/wordprocessingml/2006/main">
        <w:t xml:space="preserve">[179] 宗羽的战斗活动得到了仙人与龙之人的支援，但二者的活动范围存在显著差异。此外，龙林阁系统限制了他们的活动范围（事实上，这也是他们日后被阿尔达克击败的主要原因之一）。正因如此，久世组织能够迅速行动，在宗羽单凭自身力量无法触及的领域展开攻势。</w:t>
      </w:r>
    </w:p>
    <w:p w14:paraId="12EBB301">
      <w:r xmlns:w="http://schemas.openxmlformats.org/wordprocessingml/2006/main">
        <w:t xml:space="preserve">[180] 然而，尽管宗羽对领袖忠心耿耿，渴望人民和平，包括龙林公体系在内，但久世无论好坏，都将能力置于一切之上，漠视意识形态，导致组织内部充斥着麻烦制造者，而意识形态的差异也造成了组织内部的不和。即使在戴比的指挥下需要合作，像火之豪卡和魔之太阳鸟羽这样的顶尖成员，在主线剧情第二章和活动剧情中也只能在幕后运作。</w:t>
      </w:r>
    </w:p>
    <w:p w14:paraId="490B06FD">
      <w:r xmlns:w="http://schemas.openxmlformats.org/wordprocessingml/2006/main">
        <w:t xml:space="preserve">[181] 由于他们不考虑成员的能力或背景，他们接纳了罪犯、有精神健康问题的人、有特殊能力的人，甚至包括闪光忍者在内的前宗破上原众成员。</w:t>
      </w:r>
    </w:p>
    <w:p w14:paraId="36A8D4A9">
      <w:r xmlns:w="http://schemas.openxmlformats.org/wordprocessingml/2006/main">
        <w:t xml:space="preserve">[182] 在高丸成为领导者之前，黑铁彰负责组织该组织；高丸成为领导者之后，他为组织的管理和运营提供了支持，就像这部作品中的由乃一样。</w:t>
      </w:r>
    </w:p>
    <w:p w14:paraId="26095BCE">
      <w:r xmlns:w="http://schemas.openxmlformats.org/wordprocessingml/2006/main">
        <w:t xml:space="preserve">[183] 2024 年 11 月 20 日，她被设定为可玩角色。</w:t>
      </w:r>
    </w:p>
    <w:p w14:paraId="4ED6EEF6">
      <w:r xmlns:w="http://schemas.openxmlformats.org/wordprocessingml/2006/main">
        <w:t xml:space="preserve">[184] 事情是如何发生的以及发生了什么，在第二部分结尾和《忍者龙剑传 2》中都有详细说明。</w:t>
      </w:r>
    </w:p>
    <w:p w14:paraId="3889B020">
      <w:r xmlns:w="http://schemas.openxmlformats.org/wordprocessingml/2006/main">
        <w:t xml:space="preserve">[185] 官方推特账号简介 †</w:t>
      </w:r>
    </w:p>
    <w:p w14:paraId="5A747865">
      <w:r xmlns:w="http://schemas.openxmlformats.org/wordprocessingml/2006/main">
        <w:t xml:space="preserve">[186] 人物介绍</w:t>
      </w:r>
    </w:p>
    <w:p w14:paraId="6143F699">
      <w:r xmlns:w="http://schemas.openxmlformats.org/wordprocessingml/2006/main">
        <w:t xml:space="preserve">[187] NPC时代的角色介绍</w:t>
      </w:r>
    </w:p>
    <w:p w14:paraId="79A7B44E">
      <w:r xmlns:w="http://schemas.openxmlformats.org/wordprocessingml/2006/main">
        <w:t xml:space="preserve">[188] 评论表 †</w:t>
      </w:r>
    </w:p>
    <w:p w14:paraId="1526775A">
      <w:r xmlns:w="http://schemas.openxmlformats.org/wordprocessingml/2006/main">
        <w:t xml:space="preserve">[189] 点击打开历史日志列表</w:t>
      </w:r>
    </w:p>
    <w:p w14:paraId="210B7932">
      <w:r xmlns:w="http://schemas.openxmlformats.org/wordprocessingml/2006/main">
        <w:t xml:space="preserve">[190] 末尾的数字越小，日志就越旧。</w:t>
      </w:r>
    </w:p>
    <w:p w14:paraId="28ED492B">
      <w:r xmlns:w="http://schemas.openxmlformats.org/wordprocessingml/2006/main">
        <w:t xml:space="preserve">[191] 'Comments/Senjin Akira/' 没有子页面。</w:t>
      </w:r>
    </w:p>
    <w:p w14:paraId="7B9EF120">
      <w:r xmlns:w="http://schemas.openxmlformats.org/wordprocessingml/2006/main">
        <w:t xml:space="preserve">[192] 真的已经过去三年了吗？ -- [AQy.byjnjXw] 2024-11-19 (周二) 10:07:02</w:t>
      </w:r>
    </w:p>
    <w:p w14:paraId="7C84DC9B">
      <w:r xmlns:w="http://schemas.openxmlformats.org/wordprocessingml/2006/main">
        <w:t xml:space="preserve">[193] 看来2024年11月的参赛资格最终已确定。——[8haGk2L0/KI] 2024-11-18 (周一) 18:56:19</w:t>
      </w:r>
    </w:p>
    <w:p w14:paraId="4C4023BB">
      <w:r xmlns:w="http://schemas.openxmlformats.org/wordprocessingml/2006/main">
        <w:t xml:space="preserve">[194] 爸爸！ -- [MFIb3JOggno] 2024-11-19 (周二) 08:02:38</w:t>
      </w:r>
    </w:p>
    <w:p w14:paraId="51B6F1BC">
      <w:r xmlns:w="http://schemas.openxmlformats.org/wordprocessingml/2006/main">
        <w:t xml:space="preserve">[195] 嗯，但是即使牺牲其他优先卡牌，这套牌组真的值得构筑吗？ -- [i9DdnvWI9Ak] 2024-11-20 (周三) 18:43:57</w:t>
      </w:r>
    </w:p>
    <w:p w14:paraId="09B95208">
      <w:r xmlns:w="http://schemas.openxmlformats.org/wordprocessingml/2006/main">
        <w:t xml:space="preserve">[196] 说实话，就角色形象而言，我希望久世更有个性一些，但我就是无法释怀这一点那一点。新年期间不花钱的朋友们，把你们的新年礼物提前送给我吧！这才是属性专精的用处所在。一年可能也就一两次机会能真正用上它…… -- [z/sVm5onmTk] 2024-11-26 (周二) 04:27:32</w:t>
      </w:r>
    </w:p>
    <w:p w14:paraId="2320A5E1">
      <w:r xmlns:w="http://schemas.openxmlformats.org/wordprocessingml/2006/main">
        <w:t xml:space="preserve">[197] 如果你想让他发挥出应有的实力，你可能需要优先级2+迪奈，但最大的缺点是把他培养到实用水平所需的成本高得离谱。你还需要强化其他久世角色。——[f73zse/nf2I] 2024-11-20 (周三) 19:20:05</w:t>
      </w:r>
    </w:p>
    <w:p w14:paraId="689AF53E">
      <w:r xmlns:w="http://schemas.openxmlformats.org/wordprocessingml/2006/main">
        <w:t xml:space="preserve">[198] 即使拥有18倍特攻，优先度也无法保证命中，这让我感觉“超级强化”的效果被夸大了。除非使用全套配置，否则它只能算作9倍攻击，这大大降低了它的价值。——[f73zse/nf2I] 2024-11-21 (周四) 08:21:05</w:t>
      </w:r>
    </w:p>
    <w:p w14:paraId="22C99AB3">
      <w:r xmlns:w="http://schemas.openxmlformats.org/wordprocessingml/2006/main">
        <w:t xml:space="preserve">[199] 35%的基础眩晕率相对较高，这可能是一个优势。觉醒到50%后，特殊攻击的眩晕率将达到100%。如果你不介意承受敌人的攻击，很容易就能破防。——[.L6uu7FoW3U] 2024-11-21 (周四) 10:29:37</w:t>
      </w:r>
    </w:p>
    <w:p w14:paraId="5FFA64F3">
      <w:r xmlns:w="http://schemas.openxmlformats.org/wordprocessingml/2006/main">
        <w:t xml:space="preserve">[200] 如果芬达在序列中较晚部署，部署后10秒的时间是不够的，所以用齐波把芬达从前排拉出来更安全，但到那时防御削弱效果已经生效，没有必要了，所以我认为他们最终并不合适。——[Mmx1cFUMuk6] 2024-11-20 (周三) 22:02:03</w:t>
      </w:r>
    </w:p>
    <w:p w14:paraId="6001A9DD">
      <w:r xmlns:w="http://schemas.openxmlformats.org/wordprocessingml/2006/main">
        <w:t xml:space="preserve">[201] 没错。与其费力去寻找更合适的方案，不如让Eska的四名成员填补剩余的空白，面面俱到，这才是更现实的做法。——[P3xB.U5dx52] 2024-11-21 (周四) 01:40:03</w:t>
      </w:r>
    </w:p>
    <w:p w14:paraId="2E0D6BA2">
      <w:r xmlns:w="http://schemas.openxmlformats.org/wordprocessingml/2006/main">
        <w:t xml:space="preserve">[202] 我觉得这可能是游戏开服以来出现的角色中最后几个可操作角色之一了。严格来说，其实还有几个。——[J4XIy2cNuXI] 2024-11-23 (周六) 06:55:40</w:t>
      </w:r>
    </w:p>
    <w:p w14:paraId="6564E684">
      <w:r xmlns:w="http://schemas.openxmlformats.org/wordprocessingml/2006/main">
        <w:t xml:space="preserve">[203] 久世和宗羽太像了，以至于你经常会忘记他就是久世……但令人惊讶的是，尽管身为忍者组织的首领，他们所有人的速度都这么慢，真是厉害啊！！——[PN9J0ZRxJbI] 2024-11-21 (周四) 00:38:21</w:t>
      </w:r>
    </w:p>
    <w:p w14:paraId="3E640BC7">
      <w:r xmlns:w="http://schemas.openxmlformats.org/wordprocessingml/2006/main">
        <w:t xml:space="preserve">[204] 我已经完成了一个版本，充分利用了忍者阿基拉的体力恢复能力。如果您发现任何错误，请告诉我。 -- [.L6uu7FoW3U] 2024-11-22 (周五) 00:52:58</w:t>
      </w:r>
    </w:p>
    <w:p w14:paraId="5F88BA0C">
      <w:r xmlns:w="http://schemas.openxmlformats.org/wordprocessingml/2006/main">
        <w:t xml:space="preserve">[205] 感谢您的指正和建议。稍后我会将其改为带有角色图片的表格。 -- [8GeN/pFEESE] 2024-11-22 (周五) 18:04:41</w:t>
      </w:r>
    </w:p>
    <w:p w14:paraId="6ECCF17D">
      <w:r xmlns:w="http://schemas.openxmlformats.org/wordprocessingml/2006/main">
        <w:t xml:space="preserve">[206] 我把它做成了表格，方便查看。绝对是给那些想挑战久世染色的人准备的——[.L6uu7FoW3U] 2024-11-23 (周六) 05:04:24</w:t>
      </w:r>
    </w:p>
    <w:p w14:paraId="35D4CF24">
      <w:r xmlns:w="http://schemas.openxmlformats.org/wordprocessingml/2006/main">
        <w:t xml:space="preserve">[207] 这位配音演员的表演很酷，在正常对话中听起来也很自然，但在情色场景中，他呻吟时的声音却显得异常沙哑……我想考虑到他的年龄，这或许无法避免，但还是挺可惜的。——[uBd2WyrNUKo] 2024-11-22 (周五) 20:33:42</w:t>
      </w:r>
    </w:p>
    <w:p w14:paraId="29748A07">
      <w:r xmlns:w="http://schemas.openxmlformats.org/wordprocessingml/2006/main">
        <w:t xml:space="preserve">[208] 诚实的阳明酱好可爱……有锁酱在，感觉现在的久世会给队长办生日派对呢哈哈——[hvDNXdQR1IY] 2024-11-24 (周日) 11:26:58</w:t>
      </w:r>
    </w:p>
    <w:p w14:paraId="234B9570">
      <w:r xmlns:w="http://schemas.openxmlformats.org/wordprocessingml/2006/main">
        <w:t xml:space="preserve">[209] ←使用棋盘前请务必阅读规则。</w:t>
      </w:r>
    </w:p>
    <w:p w14:paraId="700AC3E1">
      <w:r xmlns:w="http://schemas.openxmlformats.org/wordprocessingml/2006/main">
        <w:t xml:space="preserve">[210] 关于规则 †</w:t>
      </w:r>
    </w:p>
    <w:p w14:paraId="0B619AD1">
      <w:r xmlns:w="http://schemas.openxmlformats.org/wordprocessingml/2006/main">
        <w:t xml:space="preserve">[211] 请不要抱怨或批评页面编辑者。如果您对其他人的编辑有意见，请通过“提供替代方案”或“自行编辑”的方式进行建设性沟通。</w:t>
      </w:r>
    </w:p>
    <w:p w14:paraId="15E7A8C7">
      <w:r xmlns:w="http://schemas.openxmlformats.org/wordprocessingml/2006/main">
        <w:t xml:space="preserve">[212] 不要发布个人网站或其他禁止未经授权链接的网站的网址。</w:t>
      </w:r>
    </w:p>
    <w:p w14:paraId="15D3226B">
      <w:r xmlns:w="http://schemas.openxmlformats.org/wordprocessingml/2006/main">
        <w:t xml:space="preserve">[213] 关于违反规则的帖子 †</w:t>
      </w:r>
    </w:p>
    <w:p w14:paraId="0AB0E516">
      <w:r xmlns:w="http://schemas.openxmlformats.org/wordprocessingml/2006/main">
        <w:t xml:space="preserve">[214] 禁止发布以下类型的帖子，因为它们容易造成干扰。</w:t>
      </w:r>
    </w:p>
    <w:p w14:paraId="083B9345">
      <w:r xmlns:w="http://schemas.openxmlformats.org/wordprocessingml/2006/main">
        <w:t xml:space="preserve">[215]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A291483">
      <w:r xmlns:w="http://schemas.openxmlformats.org/wordprocessingml/2006/main">
        <w:t xml:space="preserve">[216] 其他包括使用此维基的人、官方管理员、艺术家、配音演员、现实生活中的个人以及 Twitter 用户等团体。</w:t>
      </w:r>
    </w:p>
    <w:p w14:paraId="57E029C1">
      <w:r xmlns:w="http://schemas.openxmlformats.org/wordprocessingml/2006/main">
        <w:t xml:space="preserve">[217] 关于向管理层提交的帖子，我们容忍可以解释为用户意见的评论，例如“我希望他们改进这一点”、“我希望他们尽快修复错误”和“维护时间太长了”，但我们不容忍使用辱骂性语言贬低管理层。</w:t>
      </w:r>
    </w:p>
    <w:p w14:paraId="7C4E1703">
      <w:r xmlns:w="http://schemas.openxmlformats.org/wordprocessingml/2006/main">
        <w:t xml:space="preserve">[218] 将讨论和意见交流视为“诽谤或对抗他人”是错误的。然而，在讨论或意见交流中使用辱骂性语言、贬低他人、挑衅他人或在缺乏明确证据的情况下发表言论，都是违法行为。说话时务必注意自己的言辞。</w:t>
      </w:r>
    </w:p>
    <w:p w14:paraId="6CDCF4EF">
      <w:r xmlns:w="http://schemas.openxmlformats.org/wordprocessingml/2006/main">
        <w:t xml:space="preserve">[219] 攻击性评论是指使用“做这个”或“做那个”等强烈命令、“使用粗俗语言”、“采取居高临下的态度”或“具有挑衅性”的评论。</w:t>
      </w:r>
    </w:p>
    <w:p w14:paraId="2284E4ED">
      <w:r xmlns:w="http://schemas.openxmlformats.org/wordprocessingml/2006/main">
        <w:t xml:space="preserve">[220] 禁止发布冒犯现有玩家的帖子，例如“还有人玩这个游戏吗？”或“这游戏已经凉了”。这并不意味着您完全不能发表任何负面言论，而是指那些超出单纯负面评价范围，构成诽谤或诋毁的帖子将会受到审查。</w:t>
      </w:r>
    </w:p>
    <w:p w14:paraId="37DEB01D">
      <w:r xmlns:w="http://schemas.openxmlformats.org/wordprocessingml/2006/main">
        <w:t xml:space="preserve">[221] 公开羞辱他人，包括泄露他人的游戏内名称或UID</w:t>
      </w:r>
    </w:p>
    <w:p w14:paraId="20DC03CF">
      <w:r xmlns:w="http://schemas.openxmlformats.org/wordprocessingml/2006/main">
        <w:t xml:space="preserve">[222] 但是，分享有助于游戏攻略的信息和视频是允许的。</w:t>
      </w:r>
    </w:p>
    <w:p w14:paraId="7677BDE8">
      <w:r xmlns:w="http://schemas.openxmlformats.org/wordprocessingml/2006/main">
        <w:t xml:space="preserve">[223] 参考其他应用程序</w:t>
      </w:r>
    </w:p>
    <w:p w14:paraId="2E37DAEF">
      <w:r xmlns:w="http://schemas.openxmlformats.org/wordprocessingml/2006/main">
        <w:t xml:space="preserve">[224] 在多个论坛上多次发帖</w:t>
      </w:r>
    </w:p>
    <w:p w14:paraId="06BD2A72">
      <w:r xmlns:w="http://schemas.openxmlformats.org/wordprocessingml/2006/main">
        <w:t xml:space="preserve">[225] 写出一串毫无意义的字符</w:t>
      </w:r>
    </w:p>
    <w:p w14:paraId="1272F2F0">
      <w:r xmlns:w="http://schemas.openxmlformats.org/wordprocessingml/2006/main">
        <w:t xml:space="preserve">[226] 关于作弊和利用漏洞的帖子</w:t>
      </w:r>
    </w:p>
    <w:p w14:paraId="21D6B7FC">
      <w:r xmlns:w="http://schemas.openxmlformats.org/wordprocessingml/2006/main">
        <w:t xml:space="preserve">[227] 最好的办法是忽略违反规则的帖子。上钩或反驳只会让事情变得更糟。</w:t>
      </w:r>
    </w:p>
    <w:p w14:paraId="16179CFA">
      <w:r xmlns:w="http://schemas.openxmlformats.org/wordprocessingml/2006/main">
        <w:t xml:space="preserve">[228] *在上述规则中，“诽谤”指的是在没有客观证据的情况下诋毁和贬低他人。将所有批评性文章都归为“诽谤”是不正确的，所以请务必谨慎。</w:t>
      </w:r>
    </w:p>
    <w:p w14:paraId="62831EF0">
      <w:r xmlns:w="http://schemas.openxmlformats.org/wordprocessingml/2006/main">
        <w:t xml:space="preserve">[229] 关于修改和删除发帖日志 †</w:t>
      </w:r>
    </w:p>
    <w:p w14:paraId="15145848">
      <w:r xmlns:w="http://schemas.openxmlformats.org/wordprocessingml/2006/main">
        <w:t xml:space="preserve">[230] 但是，允许更正印刷错误、遗漏和字体颜色。（他人出于善意所做的更正也允许。）</w:t>
      </w:r>
    </w:p>
    <w:p w14:paraId="5B01FB67">
      <w:r xmlns:w="http://schemas.openxmlformats.org/wordprocessingml/2006/main">
        <w:t xml:space="preserve">[231] 作为例外情况，您可以删除自己的帖子，但事后必须向管理员报告。此外，删除时，请将整个评论替换为以下文本，而不是完全删除：&amp;color(#ff0000){''发帖人已删除''};</w:t>
      </w:r>
    </w:p>
    <w:p w14:paraId="5417C975">
      <w:r xmlns:w="http://schemas.openxmlformats.org/wordprocessingml/2006/main">
        <w:t xml:space="preserve">[232] 关于评论违反规则的帖子 †</w:t>
      </w:r>
    </w:p>
    <w:p w14:paraId="70E5A54A">
      <w:r xmlns:w="http://schemas.openxmlformats.org/wordprocessingml/2006/main">
        <w:t xml:space="preserve">[233] 您可以自行注释掉上述任何违反规则的评论，无需管理员许可。但是，注释掉评论后，请务必在“违规举报公告板”上进行举报。举报时请使用“违规举报公告板”上的模板。</w:t>
      </w:r>
    </w:p>
    <w:p w14:paraId="61CEDB45">
      <w:r xmlns:w="http://schemas.openxmlformats.org/wordprocessingml/2006/main">
        <w:t xml:space="preserve">[234] 未经 CO 举报公告板举报而被评论删除的帖子将被恢复，而评论删除帖子的人将受到处罚。</w:t>
      </w:r>
    </w:p>
    <w:p w14:paraId="413E8D8D">
      <w:r xmlns:w="http://schemas.openxmlformats.org/wordprocessingml/2006/main">
        <w:t xml:space="preserve">[235] 如果您反复向 CO 举报公告板举报不违反规则的帖子，我们将认为您是自私的，并将对您实施发帖和编辑限制。</w:t>
      </w:r>
    </w:p>
    <w:p w14:paraId="19AF5A48">
      <w:r xmlns:w="http://schemas.openxmlformats.org/wordprocessingml/2006/main">
        <w:t xml:space="preserve">[236] 管理员可酌情恢复 CO 报告公告板上不违反规则的报告。</w:t>
      </w:r>
    </w:p>
    <w:p w14:paraId="04E0E6CB">
      <w:r xmlns:w="http://schemas.openxmlformats.org/wordprocessingml/2006/main">
        <w:t xml:space="preserve">[237] 我想再次重申我的请求：请不要评论那些没有违反规则的评论。（例如，诸如“虽然没有违反规则，但对任何看到它的人来说都明显是垃圾信息”、“恶作剧”或“评论整个帖子”之类的主观判断。）</w:t>
      </w:r>
    </w:p>
    <w:p w14:paraId="2B85E7BC">
      <w:r xmlns:w="http://schemas.openxmlformats.org/wordprocessingml/2006/main">
        <w:t xml:space="preserve">[238] 关于不违反规则但“冒犯性”的帖子 †</w:t>
      </w:r>
    </w:p>
    <w:p w14:paraId="3C212AF6">
      <w:r xmlns:w="http://schemas.openxmlformats.org/wordprocessingml/2006/main">
        <w:t xml:space="preserve">[239] 即使帖子内容具有冒犯性，除非违反版规，否则不会被删除。由于每个人对冒犯性的接受程度不同，请使用 NGID 功能隐藏评论，而不是争论或恶意挑衅。</w:t>
      </w:r>
    </w:p>
    <w:p w14:paraId="3E452F18">
      <w:r xmlns:w="http://schemas.openxmlformats.org/wordprocessingml/2006/main">
        <w:t xml:space="preserve">[240] 挑衅难道不是一种违规行为吗？†</w:t>
      </w:r>
    </w:p>
    <w:p w14:paraId="497EF1BB">
      <w:r xmlns:w="http://schemas.openxmlformats.org/wordprocessingml/2006/main">
        <w:t xml:space="preserve">[241] 每个人对“煽动性言论”的定义都大相径庭，因此我们不认为这是违规行为。如果您认为某条评论具有煽动性，请使用 NGID 功能将其隐藏。</w:t>
      </w:r>
    </w:p>
    <w:p w14:paraId="0926C4E9">
      <w:r xmlns:w="http://schemas.openxmlformats.org/wordprocessingml/2006/main">
        <w:t xml:space="preserve">[242] 抱怨难道不算违法吗？†</w:t>
      </w:r>
    </w:p>
    <w:p w14:paraId="3B060FE9">
      <w:r xmlns:w="http://schemas.openxmlformats.org/wordprocessingml/2006/main">
        <w:t xml:space="preserve">[243] 一般而言，抱怨本身并不构成违规。但是，针对本作品的负面宣传、诽谤、辱骂性语言以及超出抱怨范围的对抗性言论均构成违规。如果您认为抱怨内容冒犯了您，请使用 NGID 功能隐藏相关评论。</w:t>
      </w:r>
    </w:p>
    <w:p w14:paraId="169ABFDA">
      <w:r xmlns:w="http://schemas.openxmlformats.org/wordprocessingml/2006/main">
        <w:t xml:space="preserve">[244] 如果您不确定某个帖子是否违反规则，该怎么办？ †</w:t>
      </w:r>
    </w:p>
    <w:p w14:paraId="1B768BD6">
      <w:r xmlns:w="http://schemas.openxmlformats.org/wordprocessingml/2006/main">
        <w:t xml:space="preserve">[245] 有些帖子内容含糊不清，难以判断是否违规。评论删除这类含糊不清的帖子可能会导致问题，所以请不要评论删除，而是使用 NGID 功能将评论隐藏。</w:t>
      </w:r>
    </w:p>
    <w:p w14:paraId="46E7C0F9">
      <w:r xmlns:w="http://schemas.openxmlformats.org/wordprocessingml/2006/main">
        <w:t xml:space="preserve">[246] 对屡犯者的处罚 †</w:t>
      </w:r>
    </w:p>
    <w:p w14:paraId="48896E33">
      <w:r xmlns:w="http://schemas.openxmlformats.org/wordprocessingml/2006/main">
        <w:t xml:space="preserve">[247] 屡次违反规则或发布特别恶意的帖子，管理员可酌情予以处罚，例如“禁止访问”或“限制发帖”。</w:t>
      </w:r>
    </w:p>
    <w:p w14:paraId="085A509C">
      <w:r xmlns:w="http://schemas.openxmlformats.org/wordprocessingml/2006/main">
        <w:t xml:space="preserve">[248] 如果您对进一步改进有任何建议，请通过 Wiki 管理公告板与我们联系。</w:t>
      </w:r>
    </w:p>
    <w:p w14:paraId="1932F3EE"/>
    <w:p w14:paraId="7FAA76AE">
      <w:r xmlns:w="http://schemas.openxmlformats.org/wordprocessingml/2006/main">
        <w:rPr>
          <w:b/>
        </w:rPr>
        <w:t xml:space="preserve">A293</w:t>
      </w:r>
    </w:p>
    <w:p w14:paraId="17D281B2">
      <w:r xmlns:w="http://schemas.openxmlformats.org/wordprocessingml/2006/main">
        <w:t xml:space="preserve">[0] 索引：所有角色 | SSR 角色 | SR 角色 | R 角色</w:t>
      </w:r>
    </w:p>
    <w:p w14:paraId="07D3389F">
      <w:r xmlns:w="http://schemas.openxmlformats.org/wordprocessingml/2006/main">
        <w:t xml:space="preserve">[1] 基本信息</w:t>
      </w:r>
    </w:p>
    <w:p w14:paraId="15560C98">
      <w:r xmlns:w="http://schemas.openxmlformats.org/wordprocessingml/2006/main">
        <w:t xml:space="preserve">[2] 语音</w:t>
      </w:r>
    </w:p>
    <w:p w14:paraId="69628489">
      <w:r xmlns:w="http://schemas.openxmlformats.org/wordprocessingml/2006/main">
        <w:t xml:space="preserve">[3] 内容适用性简易评估</w:t>
      </w:r>
    </w:p>
    <w:p w14:paraId="4B88A1DC">
      <w:r xmlns:w="http://schemas.openxmlformats.org/wordprocessingml/2006/main">
        <w:t xml:space="preserve">[4] 其他版本及相关角色</w:t>
      </w:r>
    </w:p>
    <w:p w14:paraId="6854B5C4">
      <w:r xmlns:w="http://schemas.openxmlformats.org/wordprocessingml/2006/main">
        <w:t xml:space="preserve">[5] 关于NPC版本</w:t>
      </w:r>
    </w:p>
    <w:p w14:paraId="31A01BB8">
      <w:r xmlns:w="http://schemas.openxmlformats.org/wordprocessingml/2006/main">
        <w:t xml:space="preserve">[6] 官方推特账号介绍</w:t>
      </w:r>
    </w:p>
    <w:p w14:paraId="646FDA2F">
      <w:r xmlns:w="http://schemas.openxmlformats.org/wordprocessingml/2006/main">
        <w:t xml:space="preserve">[7] 评论表单</w:t>
      </w:r>
    </w:p>
    <w:p w14:paraId="7CA3CD2F">
      <w:r xmlns:w="http://schemas.openxmlformats.org/wordprocessingml/2006/main">
        <w:t xml:space="preserve">[8] 基本信息 †</w:t>
      </w:r>
    </w:p>
    <w:p w14:paraId="79D84140">
      <w:r xmlns:w="http://schemas.openxmlformats.org/wordprocessingml/2006/main">
        <w:t xml:space="preserve">[9] 变换图像</w:t>
      </w:r>
    </w:p>
    <w:p w14:paraId="2D344F9C">
      <w:r xmlns:w="http://schemas.openxmlformats.org/wordprocessingml/2006/main">
        <w:t xml:space="preserve">[10] 简介</w:t>
      </w:r>
    </w:p>
    <w:p w14:paraId="55C594EC">
      <w:r xmlns:w="http://schemas.openxmlformats.org/wordprocessingml/2006/main">
        <w:t xml:space="preserve">[11] 姓名</w:t>
      </w:r>
    </w:p>
    <w:p w14:paraId="0590BB3A">
      <w:r xmlns:w="http://schemas.openxmlformats.org/wordprocessingml/2006/main">
        <w:t xml:space="preserve">[12] 闪光忍者阿曼</w:t>
      </w:r>
    </w:p>
    <w:p w14:paraId="6D3433FC">
      <w:r xmlns:w="http://schemas.openxmlformats.org/wordprocessingml/2006/main">
        <w:t xml:space="preserve">[13] 真实姓名</w:t>
      </w:r>
    </w:p>
    <w:p w14:paraId="50FE380C">
      <w:r xmlns:w="http://schemas.openxmlformats.org/wordprocessingml/2006/main">
        <w:t xml:space="preserve">[14] 风仓天音</w:t>
      </w:r>
    </w:p>
    <w:p w14:paraId="7CCD3504">
      <w:r xmlns:w="http://schemas.openxmlformats.org/wordprocessingml/2006/main">
        <w:t xml:space="preserve">[15] 稀有度</w:t>
      </w:r>
    </w:p>
    <w:p w14:paraId="24AAD30F">
      <w:r xmlns:w="http://schemas.openxmlformats.org/wordprocessingml/2006/main">
        <w:t xml:space="preserve">[16] 普通攻击</w:t>
      </w:r>
    </w:p>
    <w:p w14:paraId="2C4EFE92">
      <w:r xmlns:w="http://schemas.openxmlformats.org/wordprocessingml/2006/main">
        <w:t xml:space="preserve">[17] 近战攻击（物理）</w:t>
      </w:r>
    </w:p>
    <w:p w14:paraId="658B751A">
      <w:r xmlns:w="http://schemas.openxmlformats.org/wordprocessingml/2006/main">
        <w:t xml:space="preserve">[18] 附属派系</w:t>
      </w:r>
    </w:p>
    <w:p w14:paraId="6C6DC35E">
      <w:r xmlns:w="http://schemas.openxmlformats.org/wordprocessingml/2006/main">
        <w:t xml:space="preserve">[19] 仙人（Soha）</w:t>
      </w:r>
    </w:p>
    <w:p w14:paraId="07A4535A">
      <w:r xmlns:w="http://schemas.openxmlformats.org/wordprocessingml/2006/main">
        <w:t xml:space="preserve">[20] 奥寺霞</w:t>
      </w:r>
    </w:p>
    <w:p w14:paraId="52180C3F">
      <w:r xmlns:w="http://schemas.openxmlformats.org/wordprocessingml/2006/main">
        <w:t xml:space="preserve">[21] 插图</w:t>
      </w:r>
    </w:p>
    <w:p w14:paraId="6A7E5023">
      <w:r xmlns:w="http://schemas.openxmlformats.org/wordprocessingml/2006/main">
        <w:t xml:space="preserve">[22] 饭团君</w:t>
      </w:r>
    </w:p>
    <w:p w14:paraId="4C1619A3">
      <w:r xmlns:w="http://schemas.openxmlformats.org/wordprocessingml/2006/main">
        <w:t xml:space="preserve">[23] SD字符</w:t>
      </w:r>
    </w:p>
    <w:p w14:paraId="36D94F96">
      <w:r xmlns:w="http://schemas.openxmlformats.org/wordprocessingml/2006/main">
        <w:t xml:space="preserve">[24] 风味文字</w:t>
      </w:r>
    </w:p>
    <w:p w14:paraId="2FF019FD">
      <w:r xmlns:w="http://schemas.openxmlformats.org/wordprocessingml/2006/main">
        <w:t xml:space="preserve">[25] “如果你愿意，我便会前来。闪光忍者天音。我回来了，但是……如同月影一般，我将消灭你的敌人。” 她是一位擅长风遁的双刀闪光忍者，穿越时空来到现代。在现代，她收养了孤儿菊理，成为了她的母亲。但在一场全村参与的战斗之后，她便杳无音讯。她的老相识六香是她的前辈，也如同导师一般。她寡言少语，性格冷峻，但偶尔也会流露出天真的一面，导致一些误会。</w:t>
      </w:r>
    </w:p>
    <w:p w14:paraId="7B076FFF">
      <w:r xmlns:w="http://schemas.openxmlformats.org/wordprocessingml/2006/main">
        <w:t xml:space="preserve">[26] 如何获得</w:t>
      </w:r>
    </w:p>
    <w:p w14:paraId="0F4B01C3">
      <w:r xmlns:w="http://schemas.openxmlformats.org/wordprocessingml/2006/main">
        <w:t xml:space="preserve">[27] 限时扭蛋</w:t>
      </w:r>
    </w:p>
    <w:p w14:paraId="3B36A4A8">
      <w:r xmlns:w="http://schemas.openxmlformats.org/wordprocessingml/2006/main">
        <w:t xml:space="preserve">[28] 基础属性（1星）* 每增加1星+50%，5星时为1星值的3倍</w:t>
      </w:r>
    </w:p>
    <w:p w14:paraId="1C58F8F7">
      <w:r xmlns:w="http://schemas.openxmlformats.org/wordprocessingml/2006/main">
        <w:t xml:space="preserve">[29] 级</w:t>
      </w:r>
    </w:p>
    <w:p w14:paraId="727EAC2E">
      <w:r xmlns:w="http://schemas.openxmlformats.org/wordprocessingml/2006/main">
        <w:t xml:space="preserve">[30] 耐力</w:t>
      </w:r>
    </w:p>
    <w:p w14:paraId="39415750">
      <w:r xmlns:w="http://schemas.openxmlformats.org/wordprocessingml/2006/main">
        <w:t xml:space="preserve">[31] 攻击力</w:t>
      </w:r>
    </w:p>
    <w:p w14:paraId="7497F86E">
      <w:r xmlns:w="http://schemas.openxmlformats.org/wordprocessingml/2006/main">
        <w:t xml:space="preserve">[32] 防御能力</w:t>
      </w:r>
    </w:p>
    <w:p w14:paraId="5C736B0B">
      <w:r xmlns:w="http://schemas.openxmlformats.org/wordprocessingml/2006/main">
        <w:t xml:space="preserve">[33] 魔力</w:t>
      </w:r>
    </w:p>
    <w:p w14:paraId="64ED8486">
      <w:r xmlns:w="http://schemas.openxmlformats.org/wordprocessingml/2006/main">
        <w:t xml:space="preserve">[34] 魔法抗性</w:t>
      </w:r>
    </w:p>
    <w:p w14:paraId="0C94F859">
      <w:r xmlns:w="http://schemas.openxmlformats.org/wordprocessingml/2006/main">
        <w:t xml:space="preserve">[35] 详细状态</w:t>
      </w:r>
    </w:p>
    <w:p w14:paraId="3409E2FC">
      <w:r xmlns:w="http://schemas.openxmlformats.org/wordprocessingml/2006/main">
        <w:t xml:space="preserve">[36] 准确性</w:t>
      </w:r>
    </w:p>
    <w:p w14:paraId="77305CD3">
      <w:r xmlns:w="http://schemas.openxmlformats.org/wordprocessingml/2006/main">
        <w:t xml:space="preserve">[37] 回避能力</w:t>
      </w:r>
    </w:p>
    <w:p w14:paraId="6EA372F9">
      <w:r xmlns:w="http://schemas.openxmlformats.org/wordprocessingml/2006/main">
        <w:t xml:space="preserve">[38] 连续命中率</w:t>
      </w:r>
    </w:p>
    <w:p w14:paraId="30A37873">
      <w:r xmlns:w="http://schemas.openxmlformats.org/wordprocessingml/2006/main">
        <w:t xml:space="preserve">[39] 反击率</w:t>
      </w:r>
    </w:p>
    <w:p w14:paraId="4A61A057">
      <w:r xmlns:w="http://schemas.openxmlformats.org/wordprocessingml/2006/main">
        <w:t xml:space="preserve">[40] 眩晕激活率</w:t>
      </w:r>
    </w:p>
    <w:p w14:paraId="2156D438">
      <w:r xmlns:w="http://schemas.openxmlformats.org/wordprocessingml/2006/main">
        <w:t xml:space="preserve">[41] 抗眩晕能力</w:t>
      </w:r>
    </w:p>
    <w:p w14:paraId="64F8CDB2">
      <w:r xmlns:w="http://schemas.openxmlformats.org/wordprocessingml/2006/main">
        <w:t xml:space="preserve">[42] 移动速度</w:t>
      </w:r>
    </w:p>
    <w:p w14:paraId="01125985">
      <w:r xmlns:w="http://schemas.openxmlformats.org/wordprocessingml/2006/main">
        <w:t xml:space="preserve">[43] 部署速度</w:t>
      </w:r>
    </w:p>
    <w:p w14:paraId="60FE106C">
      <w:r xmlns:w="http://schemas.openxmlformats.org/wordprocessingml/2006/main">
        <w:t xml:space="preserve">[44] 行动速度</w:t>
      </w:r>
    </w:p>
    <w:p w14:paraId="290C0B6A">
      <w:r xmlns:w="http://schemas.openxmlformats.org/wordprocessingml/2006/main">
        <w:t xml:space="preserve">[45] 致命的装药量</w:t>
      </w:r>
    </w:p>
    <w:p w14:paraId="2B22041B">
      <w:r xmlns:w="http://schemas.openxmlformats.org/wordprocessingml/2006/main">
        <w:t xml:space="preserve">[46] 特殊招式</w:t>
      </w:r>
    </w:p>
    <w:p w14:paraId="6622B847">
      <w:r xmlns:w="http://schemas.openxmlformats.org/wordprocessingml/2006/main">
        <w:t xml:space="preserve">[47] 姓名</w:t>
      </w:r>
    </w:p>
    <w:p w14:paraId="547EBAB6">
      <w:r xmlns:w="http://schemas.openxmlformats.org/wordprocessingml/2006/main">
        <w:t xml:space="preserve">[48] 效果</w:t>
      </w:r>
    </w:p>
    <w:p w14:paraId="1EECB665">
      <w:r xmlns:w="http://schemas.openxmlformats.org/wordprocessingml/2006/main">
        <w:t xml:space="preserve">[49] 伊藤芳根</w:t>
      </w:r>
    </w:p>
    <w:p w14:paraId="3AD193FE">
      <w:r xmlns:w="http://schemas.openxmlformats.org/wordprocessingml/2006/main">
        <w:t xml:space="preserve">[50] 对所有敌人造成双倍物理伤害。目标越少，伤害越高（增加后最大伤害：6倍）。</w:t>
      </w:r>
    </w:p>
    <w:p w14:paraId="4261EEF4">
      <w:r xmlns:w="http://schemas.openxmlformats.org/wordprocessingml/2006/main">
        <w:t xml:space="preserve">[51] 钢刃+</w:t>
      </w:r>
    </w:p>
    <w:p w14:paraId="6BFFBC0D">
      <w:r xmlns:w="http://schemas.openxmlformats.org/wordprocessingml/2006/main">
        <w:t xml:space="preserve">[52] 对所有敌人造成 4 倍物理伤害。目标越少，伤害越高（增加后最大伤害：9 倍）。</w:t>
      </w:r>
    </w:p>
    <w:p w14:paraId="64FEF613">
      <w:r xmlns:w="http://schemas.openxmlformats.org/wordprocessingml/2006/main">
        <w:t xml:space="preserve">[53] 独特效果</w:t>
      </w:r>
    </w:p>
    <w:p w14:paraId="44F6409C">
      <w:r xmlns:w="http://schemas.openxmlformats.org/wordprocessingml/2006/main">
        <w:t xml:space="preserve">[54] 姓名</w:t>
      </w:r>
    </w:p>
    <w:p w14:paraId="42DD8636">
      <w:r xmlns:w="http://schemas.openxmlformats.org/wordprocessingml/2006/main">
        <w:t xml:space="preserve">[55] 效应</w:t>
      </w:r>
    </w:p>
    <w:p w14:paraId="3CAB5334">
      <w:r xmlns:w="http://schemas.openxmlformats.org/wordprocessingml/2006/main">
        <w:t xml:space="preserve">[56] 失传的风仓流剑术</w:t>
      </w:r>
    </w:p>
    <w:p w14:paraId="2772AA76">
      <w:r xmlns:w="http://schemas.openxmlformats.org/wordprocessingml/2006/main">
        <w:t xml:space="preserve">[57] 有 20% 的几率，使用者不会进行普通攻击，而是对所有敌人造成 0.5 倍物理伤害（并增加自己的特殊攻击槽，就像普通攻击一样）。</w:t>
      </w:r>
    </w:p>
    <w:p w14:paraId="1D1E2016">
      <w:r xmlns:w="http://schemas.openxmlformats.org/wordprocessingml/2006/main">
        <w:t xml:space="preserve">[58] 失传的风仓流剑术+</w:t>
      </w:r>
    </w:p>
    <w:p w14:paraId="14A73088">
      <w:r xmlns:w="http://schemas.openxmlformats.org/wordprocessingml/2006/main">
        <w:t xml:space="preserve">[59] 当敌方场上有两个或两个以上的敌人时，有 35% 的几率使你不进行普通攻击，而是对所有敌人造成 0.8 倍物理伤害（与普通攻击一样增加你的特殊攻击槽）。</w:t>
      </w:r>
    </w:p>
    <w:p w14:paraId="3E0E33F3">
      <w:r xmlns:w="http://schemas.openxmlformats.org/wordprocessingml/2006/main">
        <w:t xml:space="preserve">[60] 休闲装照片</w:t>
      </w:r>
    </w:p>
    <w:p w14:paraId="4165463E">
      <w:r xmlns:w="http://schemas.openxmlformats.org/wordprocessingml/2006/main">
        <w:t xml:space="preserve">[61] 增强图像</w:t>
      </w:r>
    </w:p>
    <w:p w14:paraId="4D3303C4">
      <w:r xmlns:w="http://schemas.openxmlformats.org/wordprocessingml/2006/main">
        <w:t xml:space="preserve">[62] 角色在作为NPC时的肖像</w:t>
      </w:r>
    </w:p>
    <w:p w14:paraId="539A5D26">
      <w:r xmlns:w="http://schemas.openxmlformats.org/wordprocessingml/2006/main">
        <w:t xml:space="preserve">[63] 语音 †</w:t>
      </w:r>
    </w:p>
    <w:p w14:paraId="6C915C0B">
      <w:r xmlns:w="http://schemas.openxmlformats.org/wordprocessingml/2006/main">
        <w:t xml:space="preserve">[64] 点击打开行列表</w:t>
      </w:r>
    </w:p>
    <w:p w14:paraId="7ADFA8D4">
      <w:r xmlns:w="http://schemas.openxmlformats.org/wordprocessingml/2006/main">
        <w:t xml:space="preserve">[65] 加入</w:t>
      </w:r>
    </w:p>
    <w:p w14:paraId="550B1750">
      <w:r xmlns:w="http://schemas.openxmlformats.org/wordprocessingml/2006/main">
        <w:t xml:space="preserve">[66] 对话 1（转换后）</w:t>
      </w:r>
    </w:p>
    <w:p w14:paraId="1E7445F7">
      <w:r xmlns:w="http://schemas.openxmlformats.org/wordprocessingml/2006/main">
        <w:t xml:space="preserve">[67] 对话 2（转换后）</w:t>
      </w:r>
    </w:p>
    <w:p w14:paraId="4284FF53">
      <w:r xmlns:w="http://schemas.openxmlformats.org/wordprocessingml/2006/main">
        <w:t xml:space="preserve">[68] 对话 3（转变后）</w:t>
      </w:r>
    </w:p>
    <w:p w14:paraId="352BD4CC">
      <w:r xmlns:w="http://schemas.openxmlformats.org/wordprocessingml/2006/main">
        <w:t xml:space="preserve">[69] 对话 4（转换后）</w:t>
      </w:r>
    </w:p>
    <w:p w14:paraId="1A76A16B">
      <w:r xmlns:w="http://schemas.openxmlformats.org/wordprocessingml/2006/main">
        <w:t xml:space="preserve">[70] 空闲 1（转换后）</w:t>
      </w:r>
    </w:p>
    <w:p w14:paraId="46561B55">
      <w:r xmlns:w="http://schemas.openxmlformats.org/wordprocessingml/2006/main">
        <w:t xml:space="preserve">[71] 空闲 2（转换后）</w:t>
      </w:r>
    </w:p>
    <w:p w14:paraId="7DDFC2EE">
      <w:r xmlns:w="http://schemas.openxmlformats.org/wordprocessingml/2006/main">
        <w:t xml:space="preserve">[72] 对话 1（转变前）</w:t>
      </w:r>
    </w:p>
    <w:p w14:paraId="0EB18A40">
      <w:r xmlns:w="http://schemas.openxmlformats.org/wordprocessingml/2006/main">
        <w:t xml:space="preserve">[73] 对话 2（转变前）</w:t>
      </w:r>
    </w:p>
    <w:p w14:paraId="7609AD52">
      <w:r xmlns:w="http://schemas.openxmlformats.org/wordprocessingml/2006/main">
        <w:t xml:space="preserve">[74] 对话 3（转变前）</w:t>
      </w:r>
    </w:p>
    <w:p w14:paraId="3B172298">
      <w:r xmlns:w="http://schemas.openxmlformats.org/wordprocessingml/2006/main">
        <w:t xml:space="preserve">[75] 对话 4（转变前）</w:t>
      </w:r>
    </w:p>
    <w:p w14:paraId="47FB8B01">
      <w:r xmlns:w="http://schemas.openxmlformats.org/wordprocessingml/2006/main">
        <w:t xml:space="preserve">[76] 空闲 1（转换前）</w:t>
      </w:r>
    </w:p>
    <w:p w14:paraId="2EAC2393">
      <w:r xmlns:w="http://schemas.openxmlformats.org/wordprocessingml/2006/main">
        <w:t xml:space="preserve">[77] 空闲 2（转换前）</w:t>
      </w:r>
    </w:p>
    <w:p w14:paraId="2E36B366">
      <w:r xmlns:w="http://schemas.openxmlformats.org/wordprocessingml/2006/main">
        <w:t xml:space="preserve">[78] 升级 1</w:t>
      </w:r>
    </w:p>
    <w:p w14:paraId="07ACC5F6">
      <w:r xmlns:w="http://schemas.openxmlformats.org/wordprocessingml/2006/main">
        <w:t xml:space="preserve">[79] 升级 2</w:t>
      </w:r>
    </w:p>
    <w:p w14:paraId="09897BE4">
      <w:r xmlns:w="http://schemas.openxmlformats.org/wordprocessingml/2006/main">
        <w:t xml:space="preserve">[80] 升级 3</w:t>
      </w:r>
    </w:p>
    <w:p w14:paraId="0FD52946">
      <w:r xmlns:w="http://schemas.openxmlformats.org/wordprocessingml/2006/main">
        <w:t xml:space="preserve">[81] 捕获</w:t>
      </w:r>
    </w:p>
    <w:p w14:paraId="0498F2B7">
      <w:r xmlns:w="http://schemas.openxmlformats.org/wordprocessingml/2006/main">
        <w:t xml:space="preserve">[82] 战斗开始 1</w:t>
      </w:r>
    </w:p>
    <w:p w14:paraId="07E170B1">
      <w:r xmlns:w="http://schemas.openxmlformats.org/wordprocessingml/2006/main">
        <w:t xml:space="preserve">[83] 战斗开始 2</w:t>
      </w:r>
    </w:p>
    <w:p w14:paraId="130ABBD1">
      <w:r xmlns:w="http://schemas.openxmlformats.org/wordprocessingml/2006/main">
        <w:t xml:space="preserve">[84] 战斗参与 1</w:t>
      </w:r>
    </w:p>
    <w:p w14:paraId="201E1F9C">
      <w:r xmlns:w="http://schemas.openxmlformats.org/wordprocessingml/2006/main">
        <w:t xml:space="preserve">[85] 战斗参与 2</w:t>
      </w:r>
    </w:p>
    <w:p w14:paraId="77B6E593">
      <w:r xmlns:w="http://schemas.openxmlformats.org/wordprocessingml/2006/main">
        <w:t xml:space="preserve">[86] 战斗胜利 1</w:t>
      </w:r>
    </w:p>
    <w:p w14:paraId="0E6D706A">
      <w:r xmlns:w="http://schemas.openxmlformats.org/wordprocessingml/2006/main">
        <w:t xml:space="preserve">[87] 战斗胜利 2</w:t>
      </w:r>
    </w:p>
    <w:p w14:paraId="429122E9">
      <w:r xmlns:w="http://schemas.openxmlformats.org/wordprocessingml/2006/main">
        <w:t xml:space="preserve">[88] 普通攻击 1</w:t>
      </w:r>
    </w:p>
    <w:p w14:paraId="33FD54A4">
      <w:r xmlns:w="http://schemas.openxmlformats.org/wordprocessingml/2006/main">
        <w:t xml:space="preserve">[89] 普通攻击 2</w:t>
      </w:r>
    </w:p>
    <w:p w14:paraId="50826611">
      <w:r xmlns:w="http://schemas.openxmlformats.org/wordprocessingml/2006/main">
        <w:t xml:space="preserve">[90] 普通攻击 3</w:t>
      </w:r>
    </w:p>
    <w:p w14:paraId="77613B1E">
      <w:r xmlns:w="http://schemas.openxmlformats.org/wordprocessingml/2006/main">
        <w:t xml:space="preserve">[91] 独特效果激活 1</w:t>
      </w:r>
    </w:p>
    <w:p w14:paraId="4EA67FE6">
      <w:r xmlns:w="http://schemas.openxmlformats.org/wordprocessingml/2006/main">
        <w:t xml:space="preserve">[92] 独特效果激活 2</w:t>
      </w:r>
    </w:p>
    <w:p w14:paraId="4412FAFB">
      <w:r xmlns:w="http://schemas.openxmlformats.org/wordprocessingml/2006/main">
        <w:t xml:space="preserve">[93] 独特效果激活 3</w:t>
      </w:r>
    </w:p>
    <w:p w14:paraId="32DB2A2E">
      <w:r xmlns:w="http://schemas.openxmlformats.org/wordprocessingml/2006/main">
        <w:t xml:space="preserve">[94] 特殊招式 1</w:t>
      </w:r>
    </w:p>
    <w:p w14:paraId="38569642">
      <w:r xmlns:w="http://schemas.openxmlformats.org/wordprocessingml/2006/main">
        <w:t xml:space="preserve">[95] 特殊招式 2</w:t>
      </w:r>
    </w:p>
    <w:p w14:paraId="199BE25E">
      <w:r xmlns:w="http://schemas.openxmlformats.org/wordprocessingml/2006/main">
        <w:t xml:space="preserve">[96] 受到的伤害：1</w:t>
      </w:r>
    </w:p>
    <w:p w14:paraId="62E66668">
      <w:r xmlns:w="http://schemas.openxmlformats.org/wordprocessingml/2006/main">
        <w:t xml:space="preserve">[97] 受到的伤害：2</w:t>
      </w:r>
    </w:p>
    <w:p w14:paraId="3AE49A50">
      <w:r xmlns:w="http://schemas.openxmlformats.org/wordprocessingml/2006/main">
        <w:t xml:space="preserve">[98] 受到的伤害：3</w:t>
      </w:r>
    </w:p>
    <w:p w14:paraId="3CF3498A">
      <w:r xmlns:w="http://schemas.openxmlformats.org/wordprocessingml/2006/main">
        <w:t xml:space="preserve">[99] 撤回</w:t>
      </w:r>
    </w:p>
    <w:p w14:paraId="2C051F2C">
      <w:r xmlns:w="http://schemas.openxmlformats.org/wordprocessingml/2006/main">
        <w:t xml:space="preserve">[100] 物品用途 1</w:t>
      </w:r>
    </w:p>
    <w:p w14:paraId="22CB66D8">
      <w:r xmlns:w="http://schemas.openxmlformats.org/wordprocessingml/2006/main">
        <w:t xml:space="preserve">[101] 物品用途 2</w:t>
      </w:r>
    </w:p>
    <w:p w14:paraId="3A1D10CC">
      <w:r xmlns:w="http://schemas.openxmlformats.org/wordprocessingml/2006/main">
        <w:t xml:space="preserve">[102] 在游戏中 †</w:t>
      </w:r>
    </w:p>
    <w:p w14:paraId="43E1227C">
      <w:r xmlns:w="http://schemas.openxmlformats.org/wordprocessingml/2006/main">
        <w:t xml:space="preserve">[103] 于 2025/05/07 实施。</w:t>
      </w:r>
    </w:p>
    <w:p w14:paraId="2BCC9003">
      <w:r xmlns:w="http://schemas.openxmlformats.org/wordprocessingml/2006/main">
        <w:t xml:space="preserve">[104] 继超空千人奈里香之后，她是第二个拥有可变倍率范围特殊攻击的角色，目标越少，伤害越高。她的独特效果还使她有几率将普通攻击转化为范围攻击，使她非常适合歼灭战。</w:t>
      </w:r>
    </w:p>
    <w:p w14:paraId="0FCA445A">
      <w:r xmlns:w="http://schemas.openxmlformats.org/wordprocessingml/2006/main">
        <w:t xml:space="preserve">[105] 特殊技能的倍率会随着攻击目标数量的减少而增加。当特殊技能觉醒时，如果目标数量为 5 个敌人，则对所有敌人造成 4 倍伤害；对 4 个敌人造成 5.25 倍伤害；对 3 个敌人造成 5.66 倍伤害；对 2 个敌人造成 6.5 倍伤害；对 1 个敌人造成 9 倍伤害，与典型的单体特殊技能的倍率相同。</w:t>
      </w:r>
    </w:p>
    <w:p w14:paraId="5068FE79">
      <w:r xmlns:w="http://schemas.openxmlformats.org/wordprocessingml/2006/main">
        <w:t xml:space="preserve">[106] 由于其独特的效果，范围攻击不被视为普通攻击，因此不受“无魂车”效果的影响（该效果会阻止普通攻击命中）。这件装备适用于需要刻意避免使用普通攻击的情况，或者火力主要依赖特殊攻击的角色。但对于阿曼妮来说，她可以在无视负面效果的情况下参与攻击。然而，觉醒后，该独特效果在团队副本等对战单个首领时不会触发，因此目前其用途相当有限。</w:t>
      </w:r>
    </w:p>
    <w:p w14:paraId="3C98251E">
      <w:r xmlns:w="http://schemas.openxmlformats.org/wordprocessingml/2006/main">
        <w:t xml:space="preserve">[107] 适合歼灭战</w:t>
      </w:r>
    </w:p>
    <w:p w14:paraId="63992FE3">
      <w:r xmlns:w="http://schemas.openxmlformats.org/wordprocessingml/2006/main">
        <w:t xml:space="preserve">[108] 在歼灭战中，敌人会在短时间内大量出现，击败的敌人数量会影响得分，而该角色的特殊效果可以快速解决较弱的敌人并进一步积攒能量槽，使其威力倍增。该特殊效果是随机触发的，因此带有一定的运气成分，但拥有该效果的角色能够极大地提升得分。由于特殊技能的伤害会乘以10，因此如果专注于歼灭战，则无需觉醒特殊技能，从而节省点数。</w:t>
      </w:r>
    </w:p>
    <w:p w14:paraId="28FC32E4">
      <w:r xmlns:w="http://schemas.openxmlformats.org/wordprocessingml/2006/main">
        <w:t xml:space="preserve">[109] 利用极限突破、等级上限解除、攻击力觉醒、冲击腰带以及其他包含其效果的优秀道具，例如超强化金币掉落 -雫-（攻击）、超强化装备和支援角色仙舞雪隆，尽可能提升攻击力。战斗中，叠加最多4种攻击力提升和伤害提升效果（根据情况选择针对全体或场上），最后装备诸如副装备“风魔杀手”之类的伤害提升装备。由于“风魔杀手”的倍率是1.2倍，因此在0.8倍倍率下，最终击败目标的伤害值约为12500。一旦确保火力足以击杀敌人，就通过提升速度来提高技能发动频率。</w:t>
      </w:r>
    </w:p>
    <w:p w14:paraId="6058C474">
      <w:r xmlns:w="http://schemas.openxmlformats.org/wordprocessingml/2006/main">
        <w:t xml:space="preserve">[110] 简易内容适宜性评估 †</w:t>
      </w:r>
    </w:p>
    <w:p w14:paraId="48F4BBB5">
      <w:r xmlns:w="http://schemas.openxmlformats.org/wordprocessingml/2006/main">
        <w:t xml:space="preserve">[111] 合适的内容、推荐的装备示例、角色发展目标等。</w:t>
      </w:r>
    </w:p>
    <w:p w14:paraId="0998E02D">
      <w:r xmlns:w="http://schemas.openxmlformats.org/wordprocessingml/2006/main">
        <w:t xml:space="preserve">[112] 兼容内容</w:t>
      </w:r>
    </w:p>
    <w:p w14:paraId="26C246F5">
      <w:r xmlns:w="http://schemas.openxmlformats.org/wordprocessingml/2006/main">
        <w:t xml:space="preserve">[113] 能力倾向</w:t>
      </w:r>
    </w:p>
    <w:p w14:paraId="7858B559">
      <w:r xmlns:w="http://schemas.openxmlformats.org/wordprocessingml/2006/main">
        <w:t xml:space="preserve">[114] 简短评论</w:t>
      </w:r>
    </w:p>
    <w:p w14:paraId="2D586B57">
      <w:r xmlns:w="http://schemas.openxmlformats.org/wordprocessingml/2006/main">
        <w:t xml:space="preserve">[115] 主线任务 活动任务</w:t>
      </w:r>
    </w:p>
    <w:p w14:paraId="04C9357C">
      <w:r xmlns:w="http://schemas.openxmlformats.org/wordprocessingml/2006/main">
        <w:t xml:space="preserve">[116] 可以毫无问题地执行</w:t>
      </w:r>
    </w:p>
    <w:p w14:paraId="69663AE3">
      <w:r xmlns:w="http://schemas.openxmlformats.org/wordprocessingml/2006/main">
        <w:t xml:space="preserve">[117] 突袭战</w:t>
      </w:r>
    </w:p>
    <w:p w14:paraId="11EC7824">
      <w:r xmlns:w="http://schemas.openxmlformats.org/wordprocessingml/2006/main">
        <w:t xml:space="preserve">[118] 它的火力相当于普通的单体特殊攻击。</w:t>
      </w:r>
    </w:p>
    <w:p w14:paraId="37546477">
      <w:r xmlns:w="http://schemas.openxmlformats.org/wordprocessingml/2006/main">
        <w:t xml:space="preserve">[119] 湮灭</w:t>
      </w:r>
    </w:p>
    <w:p w14:paraId="2B0A469C">
      <w:r xmlns:w="http://schemas.openxmlformats.org/wordprocessingml/2006/main">
        <w:t xml:space="preserve">[120] 如果能确保在特殊效果激活时，较弱的敌人会被立即杀死，那将会非常强大（装备示例见下文）。</w:t>
      </w:r>
    </w:p>
    <w:p w14:paraId="31F0EFAC">
      <w:r xmlns:w="http://schemas.openxmlformats.org/wordprocessingml/2006/main">
        <w:t xml:space="preserve">[121] B宇宙</w:t>
      </w:r>
    </w:p>
    <w:p w14:paraId="2252102F">
      <w:r xmlns:w="http://schemas.openxmlformats.org/wordprocessingml/2006/main">
        <w:t xml:space="preserve">[122] 适合使用能够根据敌人数量优化其威力的特殊攻击。</w:t>
      </w:r>
    </w:p>
    <w:p w14:paraId="04E21482">
      <w:r xmlns:w="http://schemas.openxmlformats.org/wordprocessingml/2006/main">
        <w:t xml:space="preserve">[123] 能力评价指标</w:t>
      </w:r>
    </w:p>
    <w:p w14:paraId="356FD8E5">
      <w:r xmlns:w="http://schemas.openxmlformats.org/wordprocessingml/2006/main">
        <w:t xml:space="preserve">[124] ◎：优秀内容。最有可能发挥出色。○：合适内容。有较高发挥潜力。△：一般。需要一些技巧才能发挥良好，但选择理由不多。×：不合适内容。由于与内容规则、游戏系统、难度等级等不兼容，难以发挥出色。*2014年3月更新</w:t>
      </w:r>
    </w:p>
    <w:p w14:paraId="515EFEBD">
      <w:r xmlns:w="http://schemas.openxmlformats.org/wordprocessingml/2006/main">
        <w:t xml:space="preserve">[125] 湮灭</w:t>
      </w:r>
    </w:p>
    <w:p w14:paraId="1CDDD46E">
      <w:r xmlns:w="http://schemas.openxmlformats.org/wordprocessingml/2006/main">
        <w:t xml:space="preserve">[126] 推荐设备示例</w:t>
      </w:r>
    </w:p>
    <w:p w14:paraId="7606FDEA">
      <w:r xmlns:w="http://schemas.openxmlformats.org/wordprocessingml/2006/main">
        <w:t xml:space="preserve">[127] 主要设备</w:t>
      </w:r>
    </w:p>
    <w:p w14:paraId="60CF2AA6">
      <w:r xmlns:w="http://schemas.openxmlformats.org/wordprocessingml/2006/main">
        <w:t xml:space="preserve">[128] 子设备</w:t>
      </w:r>
    </w:p>
    <w:p w14:paraId="592A78AB">
      <w:r xmlns:w="http://schemas.openxmlformats.org/wordprocessingml/2006/main">
        <w:t xml:space="preserve">[129] 一件令人愉悦的物品</w:t>
      </w:r>
    </w:p>
    <w:p w14:paraId="25B689EF">
      <w:r xmlns:w="http://schemas.openxmlformats.org/wordprocessingml/2006/main">
        <w:t xml:space="preserve">[130] 发展目标</w:t>
      </w:r>
    </w:p>
    <w:p w14:paraId="63F06AF3">
      <w:r xmlns:w="http://schemas.openxmlformats.org/wordprocessingml/2006/main">
        <w:t xml:space="preserve">[131] 突破极限</w:t>
      </w:r>
    </w:p>
    <w:p w14:paraId="66B33739">
      <w:r xmlns:w="http://schemas.openxmlformats.org/wordprocessingml/2006/main">
        <w:t xml:space="preserve">[132] 致命觉醒</w:t>
      </w:r>
    </w:p>
    <w:p w14:paraId="137C10F8">
      <w:r xmlns:w="http://schemas.openxmlformats.org/wordprocessingml/2006/main">
        <w:t xml:space="preserve">[133] 独特的觉醒</w:t>
      </w:r>
    </w:p>
    <w:p w14:paraId="632A28DA">
      <w:r xmlns:w="http://schemas.openxmlformats.org/wordprocessingml/2006/main">
        <w:t xml:space="preserve">[134] 行动速度</w:t>
      </w:r>
    </w:p>
    <w:p w14:paraId="4C64D170">
      <w:r xmlns:w="http://schemas.openxmlformats.org/wordprocessingml/2006/main">
        <w:t xml:space="preserve">[135] 特别收费</w:t>
      </w:r>
    </w:p>
    <w:p w14:paraId="2FD2AE7E">
      <w:r xmlns:w="http://schemas.openxmlformats.org/wordprocessingml/2006/main">
        <w:t xml:space="preserve">[136] 其他</w:t>
      </w:r>
    </w:p>
    <w:p w14:paraId="6A7D5295">
      <w:r xmlns:w="http://schemas.openxmlformats.org/wordprocessingml/2006/main">
        <w:t xml:space="preserve">[137] 培训成本</w:t>
      </w:r>
    </w:p>
    <w:p w14:paraId="64D037B8">
      <w:r xmlns:w="http://schemas.openxmlformats.org/wordprocessingml/2006/main">
        <w:t xml:space="preserve">[138] 没有必要</w:t>
      </w:r>
    </w:p>
    <w:p w14:paraId="07EBB8E7">
      <w:r xmlns:w="http://schemas.openxmlformats.org/wordprocessingml/2006/main">
        <w:t xml:space="preserve">[139] 3.1 秒 19 次</w:t>
      </w:r>
    </w:p>
    <w:p w14:paraId="3D3211F4">
      <w:r xmlns:w="http://schemas.openxmlformats.org/wordprocessingml/2006/main">
        <w:t xml:space="preserve">[140] 15% 17次</w:t>
      </w:r>
    </w:p>
    <w:p w14:paraId="65B781B4">
      <w:r xmlns:w="http://schemas.openxmlformats.org/wordprocessingml/2006/main">
        <w:t xml:space="preserve">[141] 备注</w:t>
      </w:r>
    </w:p>
    <w:p w14:paraId="1471124F">
      <w:r xmlns:w="http://schemas.openxmlformats.org/wordprocessingml/2006/main">
        <w:t xml:space="preserve">[142] 根据敌人类型调整攻击方式。确保你拥有足够的攻击力和增益效果，以便用你的独特技能一击必杀弱小的敌人。</w:t>
      </w:r>
    </w:p>
    <w:p w14:paraId="0A0CB8CD">
      <w:r xmlns:w="http://schemas.openxmlformats.org/wordprocessingml/2006/main">
        <w:t xml:space="preserve">[143] *2016年4月更新</w:t>
      </w:r>
    </w:p>
    <w:p w14:paraId="7FB775EE">
      <w:r xmlns:w="http://schemas.openxmlformats.org/wordprocessingml/2006/main">
        <w:t xml:space="preserve">[144] 其他版本 / 相关角色 †</w:t>
      </w:r>
    </w:p>
    <w:p w14:paraId="5715AB8F">
      <w:r xmlns:w="http://schemas.openxmlformats.org/wordprocessingml/2006/main">
        <w:t xml:space="preserve">[145] 注意：包含主线剧情剧透。</w:t>
      </w:r>
    </w:p>
    <w:p w14:paraId="00CCD143">
      <w:r xmlns:w="http://schemas.openxmlformats.org/wordprocessingml/2006/main">
        <w:t xml:space="preserve">[146] 斩杀者钢（养子）</w:t>
      </w:r>
    </w:p>
    <w:p w14:paraId="12593035">
      <w:r xmlns:w="http://schemas.openxmlformats.org/wordprocessingml/2006/main">
        <w:t xml:space="preserve">[147] 幻影忍者菊里（继女）</w:t>
      </w:r>
    </w:p>
    <w:p w14:paraId="416FCD4E">
      <w:r xmlns:w="http://schemas.openxmlformats.org/wordprocessingml/2006/main">
        <w:t xml:space="preserve">[148] 闪光忍者六塚（高级闪光忍者）（第二部第14章剧透（点击查看））</w:t>
      </w:r>
    </w:p>
    <w:p w14:paraId="592CC4F3">
      <w:r xmlns:w="http://schemas.openxmlformats.org/wordprocessingml/2006/main">
        <w:t xml:space="preserve">[149] 千舞春奈（妹妹）（第二部第15章剧透（点击查看））</w:t>
      </w:r>
    </w:p>
    <w:p w14:paraId="61FC5AFB">
      <w:r xmlns:w="http://schemas.openxmlformats.org/wordprocessingml/2006/main">
        <w:t xml:space="preserve">[150] 琐事 †</w:t>
      </w:r>
    </w:p>
    <w:p w14:paraId="011F789A">
      <w:r xmlns:w="http://schemas.openxmlformats.org/wordprocessingml/2006/main">
        <w:t xml:space="preserve">[151] 角色立绘已在NPC版本的基础上进行了重新设计。她的便服与NPC版本的服装相同，只是去掉了外套。此外，她变身后的服装中外套的独特颜色和外观，以及用于固定袖口的金色圆环，几乎与《超高战队遥》中钢一刀所穿的服装一模一样。（与一刀的区别在于领子的形状和颜色。一刀的领子是白色的，包括他里面穿的衬衫，而天音的内衣是紧身衣，所以没有白色领子，而且她会把外套的领子竖起来。）</w:t>
      </w:r>
    </w:p>
    <w:p w14:paraId="6BDE5DAE">
      <w:r xmlns:w="http://schemas.openxmlformats.org/wordprocessingml/2006/main">
        <w:t xml:space="preserve">[152] 他的名字用汉字写成“風蔵 周”。正如他的角色介绍中所述，钢一刀在被野吕党收留之前的名字是“周平”，这个名字本身就暗示着他和钢一刀是同一个人。</w:t>
      </w:r>
    </w:p>
    <w:p w14:paraId="2A8FDABD">
      <w:r xmlns:w="http://schemas.openxmlformats.org/wordprocessingml/2006/main">
        <w:t xml:space="preserve">[153] 在加入时的时间线中，阿玛内收养的孩子钢和菊理隶属于久世，但阿玛内本人仍留在宗羽。更准确地说，上弦之门和防卫军最近都没有太多任务分配给阿玛内，因此戴比特的工作成为了主要任务。</w:t>
      </w:r>
    </w:p>
    <w:p w14:paraId="401EA1D1">
      <w:r xmlns:w="http://schemas.openxmlformats.org/wordprocessingml/2006/main">
        <w:t xml:space="preserve">[154] 关于NPC版本 †</w:t>
      </w:r>
    </w:p>
    <w:p w14:paraId="4C6373E8">
      <w:r xmlns:w="http://schemas.openxmlformats.org/wordprocessingml/2006/main">
        <w:t xml:space="preserve">[155] 首次出现于第 2 部分第 7 章。</w:t>
      </w:r>
    </w:p>
    <w:p w14:paraId="4D572957">
      <w:r xmlns:w="http://schemas.openxmlformats.org/wordprocessingml/2006/main">
        <w:t xml:space="preserve">[156] 他是铃森俊之的保镖，在国防军中担任准尉军衔。</w:t>
      </w:r>
    </w:p>
    <w:p w14:paraId="55534234">
      <w:r xmlns:w="http://schemas.openxmlformats.org/wordprocessingml/2006/main">
        <w:t xml:space="preserve">[157] 然而，这位女性角色也是在第二部开始前，与祈和四道封印者一起在超光博客上提前公开人物肖像的角色之一。考虑到外貌相似以及千人睦香认出她等评论，她会不会就是《超光千人遥》中的钢一刀？也就是说，她可能是截至第二部第七话尚未登场的四道封印者中的最后一位……？</w:t>
      </w:r>
    </w:p>
    <w:p w14:paraId="484E66A6">
      <w:r xmlns:w="http://schemas.openxmlformats.org/wordprocessingml/2006/main">
        <w:t xml:space="preserve">[158] 虽然他的言行举止完全正常，但他的人物肖像无论有没有武器都没有变化，这让他看起来像一个拿着出鞘剑的可疑人物，这很超现实。</w:t>
      </w:r>
    </w:p>
    <w:p w14:paraId="32CA3FE0">
      <w:r xmlns:w="http://schemas.openxmlformats.org/wordprocessingml/2006/main">
        <w:t xml:space="preserve">[159] 真实身份（第二部分第十四章剧透）</w:t>
      </w:r>
    </w:p>
    <w:p w14:paraId="1F6413A9">
      <w:r xmlns:w="http://schemas.openxmlformats.org/wordprocessingml/2006/main">
        <w:t xml:space="preserve">[160] 他的真实身份是一位出生于战国时代的神人，与神人睦塚一同穿越到了现代。与睦塚不同的是，他穿越到了主线剧情开始前约20年的时代，似乎当时被高円寺泷太郎所救，并出于感激之情而行动。</w:t>
      </w:r>
    </w:p>
    <w:p w14:paraId="4F5475AC">
      <w:r xmlns:w="http://schemas.openxmlformats.org/wordprocessingml/2006/main">
        <w:t xml:space="preserve">[161] 由于高円寺博士被“另一个神话”利用，实际上沦为人质，并潜入国防军为“另一个神话”充当间谍。在第二部第十四章中，被西内尔及其手下恶魔操纵的高円寺博士获救，因此他没有理由继续追随“另一个神话”，于是叛逃。之后，他开始与戴比特合作。</w:t>
      </w:r>
    </w:p>
    <w:p w14:paraId="3A4E21F9">
      <w:r xmlns:w="http://schemas.openxmlformats.org/wordprocessingml/2006/main">
        <w:t xml:space="preserve">[162] 他是一名使用风遁忍术的双刀剑士，他的必杀技名为“钢铁一刀”。正如人们普遍猜测的那样，已经证实他是一个向钢铁一刀致敬的角色。</w:t>
      </w:r>
    </w:p>
    <w:p w14:paraId="5721F298">
      <w:r xmlns:w="http://schemas.openxmlformats.org/wordprocessingml/2006/main">
        <w:t xml:space="preserve">[163]（第二部第15章剧透）</w:t>
      </w:r>
    </w:p>
    <w:p w14:paraId="1CEF20B3">
      <w:r xmlns:w="http://schemas.openxmlformats.org/wordprocessingml/2006/main">
        <w:t xml:space="preserve">[164] 与钢一刀不同，她并非四道封印者，而是以“精神突破”的闪光忍者身份与诅咒党作战。相反，遥的镜像角色千舞春奈则是前任四道封印者。结合她卷入时空旅行的缘由，她是一个基于原作“如果……会怎样？”这一假设的角色，即“如果钢一刀和遥的处境互换会怎样？”</w:t>
      </w:r>
    </w:p>
    <w:p w14:paraId="07D14792">
      <w:r xmlns:w="http://schemas.openxmlformats.org/wordprocessingml/2006/main">
        <w:t xml:space="preserve">[165] 因此，本章中与春奈的重逢是自他们互相残杀以来 20 年的第一次重逢。</w:t>
      </w:r>
    </w:p>
    <w:p w14:paraId="5F775814">
      <w:r xmlns:w="http://schemas.openxmlformats.org/wordprocessingml/2006/main">
        <w:t xml:space="preserve">[166] 早在20年前，春奈和天音就知道她们是失散多年的姐妹。遥和一刀在不知情的情况下交战，但这场战斗似乎无法避免，因为春奈被对人类的复仇欲望所吞噬。</w:t>
      </w:r>
    </w:p>
    <w:p w14:paraId="5A3C22EE">
      <w:r xmlns:w="http://schemas.openxmlformats.org/wordprocessingml/2006/main">
        <w:t xml:space="preserve">[167]（第二部第17章至最后一章剧透）</w:t>
      </w:r>
    </w:p>
    <w:p w14:paraId="35346886">
      <w:r xmlns:w="http://schemas.openxmlformats.org/wordprocessingml/2006/main">
        <w:t xml:space="preserve">[168] 她与风仓菊理同姓，因为风仓被风仓家收养后，她成为了他的养母。菊理作为NPC时，官方角色描述称她是“钢的奶妈的女儿”，所以天音本人也是钢的奶妈。在最终章与钢重逢时，她展现了自己强大的母性一面，用剑鞘击打钢，让他无话可说。</w:t>
      </w:r>
    </w:p>
    <w:p w14:paraId="485847EE">
      <w:r xmlns:w="http://schemas.openxmlformats.org/wordprocessingml/2006/main">
        <w:t xml:space="preserve">[169] 官方推特账号简介 †</w:t>
      </w:r>
    </w:p>
    <w:p w14:paraId="781F160C">
      <w:r xmlns:w="http://schemas.openxmlformats.org/wordprocessingml/2006/main">
        <w:t xml:space="preserve">[170] 角色介绍（NPC）</w:t>
      </w:r>
    </w:p>
    <w:p w14:paraId="48B16AFF">
      <w:r xmlns:w="http://schemas.openxmlformats.org/wordprocessingml/2006/main">
        <w:t xml:space="preserve">[171] 人物介绍</w:t>
      </w:r>
    </w:p>
    <w:p w14:paraId="78702A04">
      <w:r xmlns:w="http://schemas.openxmlformats.org/wordprocessingml/2006/main">
        <w:t xml:space="preserve">[172] 评论表 †</w:t>
      </w:r>
    </w:p>
    <w:p w14:paraId="49370662">
      <w:r xmlns:w="http://schemas.openxmlformats.org/wordprocessingml/2006/main">
        <w:t xml:space="preserve">[173] 点击打开历史日志列表</w:t>
      </w:r>
    </w:p>
    <w:p w14:paraId="4903F7A6">
      <w:r xmlns:w="http://schemas.openxmlformats.org/wordprocessingml/2006/main">
        <w:t xml:space="preserve">[174] 末尾的数字越小，日志就越旧。</w:t>
      </w:r>
    </w:p>
    <w:p w14:paraId="365A7611">
      <w:r xmlns:w="http://schemas.openxmlformats.org/wordprocessingml/2006/main">
        <w:t xml:space="preserve">[175] 'Comments/Senjin Amane/' 没有子页面。</w:t>
      </w:r>
    </w:p>
    <w:p w14:paraId="3037898C">
      <w:r xmlns:w="http://schemas.openxmlformats.org/wordprocessingml/2006/main">
        <w:t xml:space="preserve">[176] 终于要实施了——[zJOJu5UJxmo] 2025-05-13 (周二) 18:55:29</w:t>
      </w:r>
    </w:p>
    <w:p w14:paraId="2CFC0A5A">
      <w:r xmlns:w="http://schemas.openxmlformats.org/wordprocessingml/2006/main">
        <w:t xml:space="preserve">[177] 太让人心碎了 (´･ω･) 天音的年龄又一次成了未知数。真是太棒了！（想到她的年龄就更让人心碎了。） -- [M38JeKmxKBY] 2025-05-14 (周三) 17:53:57</w:t>
      </w:r>
    </w:p>
    <w:p w14:paraId="3DB35CD1">
      <w:r xmlns:w="http://schemas.openxmlformats.org/wordprocessingml/2006/main">
        <w:t xml:space="preserve">[178] 春奈：“姐姐，你在村子里只会碍事（直言不讳）”——[utrEYSyeoH6] 2025-05-14 (周三) 20:02:46</w:t>
      </w:r>
    </w:p>
    <w:p w14:paraId="5D15B8A8">
      <w:r xmlns:w="http://schemas.openxmlformats.org/wordprocessingml/2006/main">
        <w:t xml:space="preserve">[179] 啊，我还以为如果它对猫有效的话，或许还有一线希望，但如果连猫都做不到，那它的性能就真的太差了。——[v9tK8oDUmHw] 2025-05-17 (周六) 12:47:08</w:t>
      </w:r>
    </w:p>
    <w:p w14:paraId="7E038663">
      <w:r xmlns:w="http://schemas.openxmlformats.org/wordprocessingml/2006/main">
        <w:t xml:space="preserve">[180] 这难道不是太弱了吗？ -- [jML6sEvbDgo] 2025-05-14 (周三) 18:09:46</w:t>
      </w:r>
    </w:p>
    <w:p w14:paraId="77214FA2">
      <w:r xmlns:w="http://schemas.openxmlformats.org/wordprocessingml/2006/main">
        <w:t xml:space="preserve">[181] 我喜欢她这个角色，但她的表演……我可能要等到有关于她卧室的报道出来再说——[XLhOr/7Bhvc] 2025-05-14 (周三) 18:48:13</w:t>
      </w:r>
    </w:p>
    <w:p w14:paraId="16AFC6AB">
      <w:r xmlns:w="http://schemas.openxmlformats.org/wordprocessingml/2006/main">
        <w:t xml:space="preserve">[182] 专精“狂王”？对卡格里来说不太实用，因为他会立刻把所有人都拖下水——[3/H07GNK6aI] 2025-05-14 (周三) 19:34:51</w:t>
      </w:r>
    </w:p>
    <w:p w14:paraId="31083D09">
      <w:r xmlns:w="http://schemas.openxmlformats.org/wordprocessingml/2006/main">
        <w:t xml:space="preserve">[183] 如果你玩遥的路线，你就会知道了。 -- [XKoClbxogTE] 2025-05-14 (周三) 20:05:12</w:t>
      </w:r>
    </w:p>
    <w:p w14:paraId="6C6DF346">
      <w:r xmlns:w="http://schemas.openxmlformats.org/wordprocessingml/2006/main">
        <w:t xml:space="preserve">[184] 基于这个预测，我很想抽它，但我还是忍不住，因为感觉差不多同一时间会推出一个更合适的角色。要是半周年纪念日再晚点就好了——[P0a9/8ITOEw] 2025-05-15 (周四) 00:01:07</w:t>
      </w:r>
    </w:p>
    <w:p w14:paraId="48478E36">
      <w:r xmlns:w="http://schemas.openxmlformats.org/wordprocessingml/2006/main">
        <w:t xml:space="preserve">[185] 注意，她不是常驻角色。 -- [ivO.8W9OD8k] 2025-05-15 (周四) 11:54:54</w:t>
      </w:r>
    </w:p>
    <w:p w14:paraId="2F9BD344">
      <w:r xmlns:w="http://schemas.openxmlformats.org/wordprocessingml/2006/main">
        <w:t xml:space="preserve">[186] 我觉得她到了100级终于成为一个有趣的角色了。如果她穿上灯笼裤，就能用全队轻松消灭弱小的敌人，然后用强化后的特殊攻击对付boss，无论是单个还是多个boss，都能造成可观的伤害。——[J4XIy2cNuXI] 2025-05-20 (周二) 20:41:54</w:t>
      </w:r>
    </w:p>
    <w:p w14:paraId="2E411D9A">
      <w:r xmlns:w="http://schemas.openxmlformats.org/wordprocessingml/2006/main">
        <w:t xml:space="preserve">[187] 我自己解决了，原版也是双持武器吗？ -- [HQwNGLmhlF2] 2025-05-15 (周四) 15:34:35</w:t>
      </w:r>
    </w:p>
    <w:p w14:paraId="60A6DA4A">
      <w:r xmlns:w="http://schemas.openxmlformats.org/wordprocessingml/2006/main">
        <w:t xml:space="preserve">[188] 我很喜欢他SP风格的装扮，所以看到他变身后的样子着实让我吃了一惊。仔细想想，他已经20年没用过龙轮功了，所以我猜他以前作为敌人的时候，是用他自身的实力加上幻魔的力量。——[XKoClbxogTE] 2025-05-15 (周四) 17:57:50</w:t>
      </w:r>
    </w:p>
    <w:p w14:paraId="69D177BA">
      <w:r xmlns:w="http://schemas.openxmlformats.org/wordprocessingml/2006/main">
        <w:t xml:space="preserve">[189] 如果不觉醒她的独特能力，她可能是一个需要锁定的角色……觉醒前，这段描述的意思是指即使只有一个敌人，她的攻击力也会减半，对吗？——[3/H07GNK6aI] 2025-05-15 (周四) 19:33:45</w:t>
      </w:r>
    </w:p>
    <w:p w14:paraId="22B26D71">
      <w:r xmlns:w="http://schemas.openxmlformats.org/wordprocessingml/2006/main">
        <w:t xml:space="preserve">[190] 我检查过了，似乎是在独特效果激活时造成伤害。——[J4XIy2cNuXI] 2025-05-15 (周四) 22:02:57</w:t>
      </w:r>
    </w:p>
    <w:p w14:paraId="327D03C9">
      <w:r xmlns:w="http://schemas.openxmlformats.org/wordprocessingml/2006/main">
        <w:t xml:space="preserve">[191] 或许可以考虑日常使用的双头吸尘器…… -- [I5R.2GvBMQE] 2025-05-17 (周六) 16:03:19</w:t>
      </w:r>
    </w:p>
    <w:p w14:paraId="651D943C">
      <w:r xmlns:w="http://schemas.openxmlformats.org/wordprocessingml/2006/main">
        <w:t xml:space="preserve">[192] 在扭蛋界面和剧情部分只显示了上半身，所以我当时觉得一刀流主题的服装看起来很酷，但是当我看到全身的时候，发现这个人穿的内衣也太奇葩了吧…… -- [3/H07GNK6aI] 2025-05-17 (周六) 18:57:41</w:t>
      </w:r>
    </w:p>
    <w:p w14:paraId="4A04945D">
      <w:r xmlns:w="http://schemas.openxmlformats.org/wordprocessingml/2006/main">
        <w:t xml:space="preserve">[193] 当一个角色被很多人投入了大量资源后，再推出一个表现不足以使其脱颖而出的角色时，就会出现这种情况。已经拥有奈丽卡的人不需要她，而没有抽到奈丽卡的人可能觉得她的表演不够吸引人，所以我认为没有理由再去抽她。我喜欢长相好看的角色，所以纯粹是冲着颜值去的。——[oQmY22Y1Co6] 2025-05-17 (周六) 21:57:09</w:t>
      </w:r>
    </w:p>
    <w:p w14:paraId="3B05AE61">
      <w:r xmlns:w="http://schemas.openxmlformats.org/wordprocessingml/2006/main">
        <w:t xml:space="preserve">[194] 确实，不会持续受到伤害的角色很强，但如果一个基础属性高的角色拥有一个可以在任何位置使用的特殊技能，那他/她也很强；但如果一个基础属性低的角色拥有一个可以在任何位置使用的特殊技能，那他/她就只是平庸的废物…… -- [CxqOXdxmsZY] 2025-05-17 (周六) 23:15:37</w:t>
      </w:r>
    </w:p>
    <w:p w14:paraId="6FA30B39">
      <w:r xmlns:w="http://schemas.openxmlformats.org/wordprocessingml/2006/main">
        <w:t xml:space="preserve">[195] 娜丽卡的优势在于她能够利用其独特的持续在场能力，不断释放威力强大的特殊技能。如果她只能使用完全不可靠的范围攻击，而不是持续在场上……如果敌人是单体目标，即使她觉醒，也几乎没有任何特殊效果，这太糟糕了——[3/H07GNK6aI] 2025-05-17 (周六) 23:31:59</w:t>
      </w:r>
    </w:p>
    <w:p w14:paraId="37D95B62">
      <w:r xmlns:w="http://schemas.openxmlformats.org/wordprocessingml/2006/main">
        <w:t xml:space="preserve">[196] 我觉得娜丽卡被评价为一个不会撤退且能进行范围攻击的角色……根据歼灭战的情况，她的独特能力可能会变得很强，但她的特殊攻击实际上并没有那么强。——[0y7ceZqje/U] 2025-05-18 (周日) 14:16:55</w:t>
      </w:r>
    </w:p>
    <w:p w14:paraId="5362705E">
      <w:r xmlns:w="http://schemas.openxmlformats.org/wordprocessingml/2006/main">
        <w:t xml:space="preserve">[197] 奈莉卡的优势不在于她的范围攻击；范围攻击只是一个不错的附加能力。阿曼的主要优势就是这个附加能力，除此之外她没有任何其他能力。“只要玩家可以自由选择部署哪些角色，她就比所有单体SSR特殊攻击和所有范围SSR特殊攻击都弱”，我认为目前来说，这样的评价是正确的。——[vBIYIYiBAXs] 2025-05-19 (周一) 17:49:27</w:t>
      </w:r>
    </w:p>
    <w:p w14:paraId="70904D3B">
      <w:r xmlns:w="http://schemas.openxmlformats.org/wordprocessingml/2006/main">
        <w:t xml:space="preserve">[198] 嗯，仅仅因为它不如其他东西有效，并不意味着它完全没用。所以，如果你已经拥有一个完整的单位，那么对它的需求很快就会消失。或许应该用更委婉的方式重新表述一下。总的来说，B单位被提及两次，而且对它无法使用的情况进行了过于详细的负面描述，这作为一篇单位介绍文章，给人的印象并不好。——[J4XIy2cNuXI] 2025-05-20 (周二) 22:00:31</w:t>
      </w:r>
    </w:p>
    <w:p w14:paraId="648CCE6E">
      <w:r xmlns:w="http://schemas.openxmlformats.org/wordprocessingml/2006/main">
        <w:t xml:space="preserve">[199] 撇开中间的解释不谈，最后一句话完全没有必要。——[QSjCCl0j0.k] 2025-05-25 (周日) 22:55:52</w:t>
      </w:r>
    </w:p>
    <w:p w14:paraId="71DAE379">
      <w:r xmlns:w="http://schemas.openxmlformats.org/wordprocessingml/2006/main">
        <w:t xml:space="preserve">[200] 我只是挑出一些可变射程会适得其反的情况来讨论。大多数情况下，它很方便，因为你可以高效攻击。但在其他情况下它就真的没什么用了，所以它只是方便而已，而且5秒的初始攻击速度使得觉醒成本高得离谱…… -- [AQy.byjnjXw] 2025-05-27 (周二) 09:17:07</w:t>
      </w:r>
    </w:p>
    <w:p w14:paraId="5F2B50DE">
      <w:r xmlns:w="http://schemas.openxmlformats.org/wordprocessingml/2006/main">
        <w:t xml:space="preserve">[201] 装备“无昆布尔玛”后，特殊攻击的威力最多可提升15.75倍！即使只有0.8倍范围攻击，命中率也只有35%，如果有5个敌人，预期伤害也远高于普通攻击！威力足够强大，而且还能让布尔玛这个角色发挥作用，毕竟她之前一直被冷落……然而，在需要特殊攻击的团队战或B宇宙中，这个技能就显得不太实用（这是一个致命缺陷）——[uah4XgPRU2I] 2025-05-17 (周六) 22:02:24</w:t>
      </w:r>
    </w:p>
    <w:p w14:paraId="6E6F09DD">
      <w:r xmlns:w="http://schemas.openxmlformats.org/wordprocessingml/2006/main">
        <w:t xml:space="preserve">[202] 在四月份的博客中，他们修改了歼灭战的规则，现在每个角色只能进行一场战斗（可以使用特殊道具重置），所以或许还有机会——[Q5LKW1pIrHM] 2025-05-18 (周日) 15:06:10</w:t>
      </w:r>
    </w:p>
    <w:p w14:paraId="57383A85">
      <w:r xmlns:w="http://schemas.openxmlformats.org/wordprocessingml/2006/main">
        <w:t xml:space="preserve">[203] 特殊效果激活时，发烧槽会充满吗？ -- [cJQ0syhhrUc] 2025-05-27 (周二) 07:43:56</w:t>
      </w:r>
    </w:p>
    <w:p w14:paraId="70E9F237">
      <w:r xmlns:w="http://schemas.openxmlformats.org/wordprocessingml/2006/main">
        <w:t xml:space="preserve">[204] 我不想隐瞒我的想法，大概是这样的。在大范围战斗中，如果你没有合理组建队伍，很容易就会在最后几秒钟功亏一篑，所以即使它并不华丽，但有这样的功能还是很有用的。即使你因为不能在团队副本中使用某个角色而不想培养它，但如果你把它看作是在大范围战斗中发挥作用，那就没什么不好了，我得出的结论就是这样。——Ki [CCR6myV.8o6] 2025-05-29 (周四) 00:26:49</w:t>
      </w:r>
    </w:p>
    <w:p w14:paraId="2BA79C10">
      <w:r xmlns:w="http://schemas.openxmlformats.org/wordprocessingml/2006/main">
        <w:t xml:space="preserve">[205] 虽然她是奶妈，但我猜她更像是武术基础教练——[5Mxyv/REySU] 2026-04-13 (周一) 21:45:57</w:t>
      </w:r>
    </w:p>
    <w:p w14:paraId="229C71F4">
      <w:r xmlns:w="http://schemas.openxmlformats.org/wordprocessingml/2006/main">
        <w:t xml:space="preserve">[206] ←使用棋盘前请务必阅读规则。</w:t>
      </w:r>
    </w:p>
    <w:p w14:paraId="5A43973D">
      <w:r xmlns:w="http://schemas.openxmlformats.org/wordprocessingml/2006/main">
        <w:t xml:space="preserve">[207] 关于规则 †</w:t>
      </w:r>
    </w:p>
    <w:p w14:paraId="338DA8E5">
      <w:r xmlns:w="http://schemas.openxmlformats.org/wordprocessingml/2006/main">
        <w:t xml:space="preserve">[208] 请不要抱怨或批评页面编辑者。如果您对其他人的编辑有意见，请通过“提供替代方案”或“自行编辑”的方式进行建设性沟通。</w:t>
      </w:r>
    </w:p>
    <w:p w14:paraId="31FD3257">
      <w:r xmlns:w="http://schemas.openxmlformats.org/wordprocessingml/2006/main">
        <w:t xml:space="preserve">[209] 不要发布个人网站或其他禁止未经授权链接的网站的网址。</w:t>
      </w:r>
    </w:p>
    <w:p w14:paraId="76047480">
      <w:r xmlns:w="http://schemas.openxmlformats.org/wordprocessingml/2006/main">
        <w:t xml:space="preserve">[210] 关于违反规则的帖子 †</w:t>
      </w:r>
    </w:p>
    <w:p w14:paraId="6AF4741E">
      <w:r xmlns:w="http://schemas.openxmlformats.org/wordprocessingml/2006/main">
        <w:t xml:space="preserve">[211] 禁止发布以下类型的帖子，因为它们容易造成干扰。</w:t>
      </w:r>
    </w:p>
    <w:p w14:paraId="1F26A726">
      <w:r xmlns:w="http://schemas.openxmlformats.org/wordprocessingml/2006/main">
        <w:t xml:space="preserve">[212]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D888598">
      <w:r xmlns:w="http://schemas.openxmlformats.org/wordprocessingml/2006/main">
        <w:t xml:space="preserve">[213] 其他包括使用此维基的人、官方管理员、艺术家、配音演员、现实生活中的个人以及 Twitter 用户等团体。</w:t>
      </w:r>
    </w:p>
    <w:p w14:paraId="24FA6639">
      <w:r xmlns:w="http://schemas.openxmlformats.org/wordprocessingml/2006/main">
        <w:t xml:space="preserve">[214] 关于向管理层提交的帖子，我们容忍可以解释为用户反馈的评论，例如“我希望他们改进这一点”、“我希望他们尽快修复错误”和“维护时间太长了”，但我们不容忍使用辱骂性语言贬低管理层。</w:t>
      </w:r>
    </w:p>
    <w:p w14:paraId="4E1FA0A7">
      <w:r xmlns:w="http://schemas.openxmlformats.org/wordprocessingml/2006/main">
        <w:t xml:space="preserve">[215] 将讨论和意见交流视为“诽谤或对抗他人”是错误的。然而，在讨论或意见交流中使用辱骂性语言、贬低他人、挑衅他人或在缺乏明确证据的情况下发表言论，都是违法行为。说话时务必注意自己的言辞。</w:t>
      </w:r>
    </w:p>
    <w:p w14:paraId="41086091">
      <w:r xmlns:w="http://schemas.openxmlformats.org/wordprocessingml/2006/main">
        <w:t xml:space="preserve">[216] 攻击性评论包括使用“做这个”或“做那个”等强硬命令、“使用粗俗语言”、“采取居高临下的态度”或“挑衅”。</w:t>
      </w:r>
    </w:p>
    <w:p w14:paraId="3D13E9FF">
      <w:r xmlns:w="http://schemas.openxmlformats.org/wordprocessingml/2006/main">
        <w:t xml:space="preserve">[217] 禁止发布冒犯现有玩家的帖子，例如“还有人玩这个游戏吗？”或“这游戏已经凉了”。这并不意味着您完全不能发表任何负面言论，而是指那些超出单纯负面评价范围，构成诽谤或诋毁的帖子将被禁止发布。</w:t>
      </w:r>
    </w:p>
    <w:p w14:paraId="241818C8">
      <w:r xmlns:w="http://schemas.openxmlformats.org/wordprocessingml/2006/main">
        <w:t xml:space="preserve">[218] 公开羞辱他人，包括泄露他人的游戏内名称或UID</w:t>
      </w:r>
    </w:p>
    <w:p w14:paraId="3CA31C75">
      <w:r xmlns:w="http://schemas.openxmlformats.org/wordprocessingml/2006/main">
        <w:t xml:space="preserve">[219] 但是，分享有助于游戏攻略的信息和视频是允许的。</w:t>
      </w:r>
    </w:p>
    <w:p w14:paraId="2AB4AC4E">
      <w:r xmlns:w="http://schemas.openxmlformats.org/wordprocessingml/2006/main">
        <w:t xml:space="preserve">[220] 参考其他应用程序</w:t>
      </w:r>
    </w:p>
    <w:p w14:paraId="4438245A">
      <w:r xmlns:w="http://schemas.openxmlformats.org/wordprocessingml/2006/main">
        <w:t xml:space="preserve">[221] 在多个论坛上多次发帖</w:t>
      </w:r>
    </w:p>
    <w:p w14:paraId="769D23B6">
      <w:r xmlns:w="http://schemas.openxmlformats.org/wordprocessingml/2006/main">
        <w:t xml:space="preserve">[222] 由一串无意义字符组成的文字</w:t>
      </w:r>
    </w:p>
    <w:p w14:paraId="2E6EDDF2">
      <w:r xmlns:w="http://schemas.openxmlformats.org/wordprocessingml/2006/main">
        <w:t xml:space="preserve">[223] 关于作弊和利用漏洞的帖子</w:t>
      </w:r>
    </w:p>
    <w:p w14:paraId="5D20DA1F">
      <w:r xmlns:w="http://schemas.openxmlformats.org/wordprocessingml/2006/main">
        <w:t xml:space="preserve">[224] 最好的办法是忽略违反规则的帖子。上钩或反驳只会让事情变得更糟。</w:t>
      </w:r>
    </w:p>
    <w:p w14:paraId="5530CC7B">
      <w:r xmlns:w="http://schemas.openxmlformats.org/wordprocessingml/2006/main">
        <w:t xml:space="preserve">[225] *在上述规则中，“诽谤”指的是在没有客观证据的情况下诋毁和贬低他人。将所有批评性文章都归为“诽谤”是不正确的，所以请务必谨慎。</w:t>
      </w:r>
    </w:p>
    <w:p w14:paraId="71CB92DD">
      <w:r xmlns:w="http://schemas.openxmlformats.org/wordprocessingml/2006/main">
        <w:t xml:space="preserve">[226] 关于修改和删除发帖日志 †</w:t>
      </w:r>
    </w:p>
    <w:p w14:paraId="708E90C3">
      <w:r xmlns:w="http://schemas.openxmlformats.org/wordprocessingml/2006/main">
        <w:t xml:space="preserve">[227] 但是，允许更正印刷错误、遗漏和字体颜色。（他人出于善意所做的更正也允许。）</w:t>
      </w:r>
    </w:p>
    <w:p w14:paraId="7DFF0F0B">
      <w:r xmlns:w="http://schemas.openxmlformats.org/wordprocessingml/2006/main">
        <w:t xml:space="preserve">[228] 作为例外情况，您可以删除自己的帖子，但事后必须向管理员报告。此外，删除时，请将整个评论替换为以下文本，而不是完全删除：&amp;color(#ff0000){''发帖人已删除''};</w:t>
      </w:r>
    </w:p>
    <w:p w14:paraId="53CE5B58">
      <w:r xmlns:w="http://schemas.openxmlformats.org/wordprocessingml/2006/main">
        <w:t xml:space="preserve">[229] 关于评论违反规则的帖子 †</w:t>
      </w:r>
    </w:p>
    <w:p w14:paraId="7131EA07">
      <w:r xmlns:w="http://schemas.openxmlformats.org/wordprocessingml/2006/main">
        <w:t xml:space="preserve">[230] 您可以自行注释掉上述任何违反规则的评论，无需管理员许可。但是，如果您注释掉了某条评论，请务必在“违规举报公告板”上进行举报。举报时请使用“违规举报公告板”上的模板。</w:t>
      </w:r>
    </w:p>
    <w:p w14:paraId="67EC6834">
      <w:r xmlns:w="http://schemas.openxmlformats.org/wordprocessingml/2006/main">
        <w:t xml:space="preserve">[231] 未经 CO 举报公告板举报而被评论删除的帖子将被恢复，而评论删除帖子的人将受到处罚。</w:t>
      </w:r>
    </w:p>
    <w:p w14:paraId="097A3A99">
      <w:r xmlns:w="http://schemas.openxmlformats.org/wordprocessingml/2006/main">
        <w:t xml:space="preserve">[232] 如果您反复向 CO 举报公告板举报不违反规则的帖子，我们将认为您是自私的，并将对您实施发帖和编辑限制。</w:t>
      </w:r>
    </w:p>
    <w:p w14:paraId="3BFB2769">
      <w:r xmlns:w="http://schemas.openxmlformats.org/wordprocessingml/2006/main">
        <w:t xml:space="preserve">[233] 管理员可酌情恢复 CO 报告公告板上不违反规则的报告。</w:t>
      </w:r>
    </w:p>
    <w:p w14:paraId="42FB9E68">
      <w:r xmlns:w="http://schemas.openxmlformats.org/wordprocessingml/2006/main">
        <w:t xml:space="preserve">[234] 我们再次要求您不要评论那些并未违反规则的评论。（例如，诸如“虽然不违反规则，但对任何看到它的人来说都明显是垃圾信息”、“恶作剧”或“评论整个帖子”之类的主观判断。）</w:t>
      </w:r>
    </w:p>
    <w:p w14:paraId="7563335C">
      <w:r xmlns:w="http://schemas.openxmlformats.org/wordprocessingml/2006/main">
        <w:t xml:space="preserve">[235] 关于不违反规则但“冒犯性”的帖子 †</w:t>
      </w:r>
    </w:p>
    <w:p w14:paraId="751DB846">
      <w:r xmlns:w="http://schemas.openxmlformats.org/wordprocessingml/2006/main">
        <w:t xml:space="preserve">[236] 即使帖子内容具有冒犯性，除非违反版规，否则不会被删除。由于每个人对冒犯性帖子的定义可能不同，请使用 NGID 功能隐藏评论，而不是参与争论或挑衅。</w:t>
      </w:r>
    </w:p>
    <w:p w14:paraId="1A4F04FA">
      <w:r xmlns:w="http://schemas.openxmlformats.org/wordprocessingml/2006/main">
        <w:t xml:space="preserve">[237] 挑衅难道不是一种违规行为吗？†</w:t>
      </w:r>
    </w:p>
    <w:p w14:paraId="61BA0809">
      <w:r xmlns:w="http://schemas.openxmlformats.org/wordprocessingml/2006/main">
        <w:t xml:space="preserve">[238] 每个人对“煽动性言论”的定义都大相径庭，因此我们不认为这是违规行为。如果您认为某条评论具有煽动性，请使用 NGID 功能将其隐藏。</w:t>
      </w:r>
    </w:p>
    <w:p w14:paraId="4E094EC1">
      <w:r xmlns:w="http://schemas.openxmlformats.org/wordprocessingml/2006/main">
        <w:t xml:space="preserve">[239] 抱怨难道不算违法吗？†</w:t>
      </w:r>
    </w:p>
    <w:p w14:paraId="78CE9C82">
      <w:r xmlns:w="http://schemas.openxmlformats.org/wordprocessingml/2006/main">
        <w:t xml:space="preserve">[240] 一般而言，抱怨本身并不构成违规。但是，针对本作品的负面宣传、诽谤、辱骂性语言以及超出抱怨范围的对抗性言论均构成违规。如果您认为抱怨内容冒犯了您，请使用 NGID 功能隐藏相关评论。</w:t>
      </w:r>
    </w:p>
    <w:p w14:paraId="034056B1">
      <w:r xmlns:w="http://schemas.openxmlformats.org/wordprocessingml/2006/main">
        <w:t xml:space="preserve">[241] 如果您不确定某个帖子是否违反规则，该怎么办？ †</w:t>
      </w:r>
    </w:p>
    <w:p w14:paraId="1CDE74CB">
      <w:r xmlns:w="http://schemas.openxmlformats.org/wordprocessingml/2006/main">
        <w:t xml:space="preserve">[242] 有些帖子内容含糊不清，难以判断是否违规。评论删除这类含糊不清的帖子可能会导致问题，所以请不要评论删除，而是使用 NGID 功能将评论隐藏起来。</w:t>
      </w:r>
    </w:p>
    <w:p w14:paraId="487B70E7">
      <w:r xmlns:w="http://schemas.openxmlformats.org/wordprocessingml/2006/main">
        <w:t xml:space="preserve">[243] 对屡犯者的处罚 †</w:t>
      </w:r>
    </w:p>
    <w:p w14:paraId="71B651D0">
      <w:r xmlns:w="http://schemas.openxmlformats.org/wordprocessingml/2006/main">
        <w:t xml:space="preserve">[244] 屡次违反规则或发布特别恶意的帖子，管理员可酌情予以处罚，例如“禁止访问”或“限制发帖”。</w:t>
      </w:r>
    </w:p>
    <w:p w14:paraId="7B13084C">
      <w:r xmlns:w="http://schemas.openxmlformats.org/wordprocessingml/2006/main">
        <w:t xml:space="preserve">[245] 如果您对进一步改进有任何建议，请通过 Wiki 管理公告板与我们联系。</w:t>
      </w:r>
    </w:p>
    <w:p w14:paraId="61831E34"/>
    <w:p w14:paraId="1D31F2EE">
      <w:r xmlns:w="http://schemas.openxmlformats.org/wordprocessingml/2006/main">
        <w:rPr>
          <w:b/>
        </w:rPr>
        <w:t xml:space="preserve">A294</w:t>
      </w:r>
    </w:p>
    <w:p w14:paraId="2484B5A3">
      <w:r xmlns:w="http://schemas.openxmlformats.org/wordprocessingml/2006/main">
        <w:t xml:space="preserve">[0] 索引：所有角色 | SSR 角色 | SR 角色 | R 角色</w:t>
      </w:r>
    </w:p>
    <w:p w14:paraId="3A37130E">
      <w:r xmlns:w="http://schemas.openxmlformats.org/wordprocessingml/2006/main">
        <w:t xml:space="preserve">[1] 基本信息</w:t>
      </w:r>
    </w:p>
    <w:p w14:paraId="460BEC88">
      <w:r xmlns:w="http://schemas.openxmlformats.org/wordprocessingml/2006/main">
        <w:t xml:space="preserve">[2] 内容适用性简易评估</w:t>
      </w:r>
    </w:p>
    <w:p w14:paraId="5389BD8C">
      <w:r xmlns:w="http://schemas.openxmlformats.org/wordprocessingml/2006/main">
        <w:t xml:space="preserve">[3] 相关角色</w:t>
      </w:r>
    </w:p>
    <w:p w14:paraId="20FC7C6E">
      <w:r xmlns:w="http://schemas.openxmlformats.org/wordprocessingml/2006/main">
        <w:t xml:space="preserve">[4] 琐事</w:t>
      </w:r>
    </w:p>
    <w:p w14:paraId="1CD0050E">
      <w:r xmlns:w="http://schemas.openxmlformats.org/wordprocessingml/2006/main">
        <w:t xml:space="preserve">[5] 官方推特账号介绍</w:t>
      </w:r>
    </w:p>
    <w:p w14:paraId="409966BA">
      <w:r xmlns:w="http://schemas.openxmlformats.org/wordprocessingml/2006/main">
        <w:t xml:space="preserve">[6] 评论表单</w:t>
      </w:r>
    </w:p>
    <w:p w14:paraId="10D69D8C">
      <w:r xmlns:w="http://schemas.openxmlformats.org/wordprocessingml/2006/main">
        <w:t xml:space="preserve">[7] 基本信息 †</w:t>
      </w:r>
    </w:p>
    <w:p w14:paraId="7DCFAEE9">
      <w:r xmlns:w="http://schemas.openxmlformats.org/wordprocessingml/2006/main">
        <w:t xml:space="preserve">[8] 变换图像</w:t>
      </w:r>
    </w:p>
    <w:p w14:paraId="47370133">
      <w:r xmlns:w="http://schemas.openxmlformats.org/wordprocessingml/2006/main">
        <w:t xml:space="preserve">[9] 简介</w:t>
      </w:r>
    </w:p>
    <w:p w14:paraId="6D215A50">
      <w:r xmlns:w="http://schemas.openxmlformats.org/wordprocessingml/2006/main">
        <w:t xml:space="preserve">[10] 姓名</w:t>
      </w:r>
    </w:p>
    <w:p w14:paraId="353CAE99">
      <w:r xmlns:w="http://schemas.openxmlformats.org/wordprocessingml/2006/main">
        <w:t xml:space="preserve">[11] 闪光忍者泉</w:t>
      </w:r>
    </w:p>
    <w:p w14:paraId="480F8743">
      <w:r xmlns:w="http://schemas.openxmlformats.org/wordprocessingml/2006/main">
        <w:t xml:space="preserve">[12] 真实姓名</w:t>
      </w:r>
    </w:p>
    <w:p w14:paraId="50F943B5">
      <w:r xmlns:w="http://schemas.openxmlformats.org/wordprocessingml/2006/main">
        <w:t xml:space="preserve">[13] 泉日仓</w:t>
      </w:r>
    </w:p>
    <w:p w14:paraId="50B12279">
      <w:r xmlns:w="http://schemas.openxmlformats.org/wordprocessingml/2006/main">
        <w:t xml:space="preserve">[14] 稀有度</w:t>
      </w:r>
    </w:p>
    <w:p w14:paraId="7F4A61E9">
      <w:r xmlns:w="http://schemas.openxmlformats.org/wordprocessingml/2006/main">
        <w:t xml:space="preserve">[15] 普通攻击</w:t>
      </w:r>
    </w:p>
    <w:p w14:paraId="751D7148">
      <w:r xmlns:w="http://schemas.openxmlformats.org/wordprocessingml/2006/main">
        <w:t xml:space="preserve">[16] 近战攻击（物理）</w:t>
      </w:r>
    </w:p>
    <w:p w14:paraId="12314F6D">
      <w:r xmlns:w="http://schemas.openxmlformats.org/wordprocessingml/2006/main">
        <w:t xml:space="preserve">[17] 附属派系</w:t>
      </w:r>
    </w:p>
    <w:p w14:paraId="130A6503">
      <w:r xmlns:w="http://schemas.openxmlformats.org/wordprocessingml/2006/main">
        <w:t xml:space="preserve">[18] 仙人（Soha）</w:t>
      </w:r>
    </w:p>
    <w:p w14:paraId="753A55F6">
      <w:r xmlns:w="http://schemas.openxmlformats.org/wordprocessingml/2006/main">
        <w:t xml:space="preserve">[19] 特殊属性</w:t>
      </w:r>
    </w:p>
    <w:p w14:paraId="48FCF3E0">
      <w:r xmlns:w="http://schemas.openxmlformats.org/wordprocessingml/2006/main">
        <w:t xml:space="preserve">[20] 合作</w:t>
      </w:r>
    </w:p>
    <w:p w14:paraId="1B4DB2E5">
      <w:r xmlns:w="http://schemas.openxmlformats.org/wordprocessingml/2006/main">
        <w:t xml:space="preserve">[21] 叶月雏</w:t>
      </w:r>
    </w:p>
    <w:p w14:paraId="21538635">
      <w:r xmlns:w="http://schemas.openxmlformats.org/wordprocessingml/2006/main">
        <w:t xml:space="preserve">[22] 插图</w:t>
      </w:r>
    </w:p>
    <w:p w14:paraId="6303F6B0">
      <w:r xmlns:w="http://schemas.openxmlformats.org/wordprocessingml/2006/main">
        <w:t xml:space="preserve">[23] 夕凪</w:t>
      </w:r>
    </w:p>
    <w:p w14:paraId="3465272C">
      <w:r xmlns:w="http://schemas.openxmlformats.org/wordprocessingml/2006/main">
        <w:t xml:space="preserve">[24] SD字符</w:t>
      </w:r>
    </w:p>
    <w:p w14:paraId="592A6A70">
      <w:r xmlns:w="http://schemas.openxmlformats.org/wordprocessingml/2006/main">
        <w:t xml:space="preserve">[25] 风味文字</w:t>
      </w:r>
    </w:p>
    <w:p w14:paraId="7077C73F">
      <w:r xmlns:w="http://schemas.openxmlformats.org/wordprocessingml/2006/main">
        <w:t xml:space="preserve">[26] “这邪灵横行的黑暗世界！我将以月光驱散它……我乃上弦之月！闪光忍者泉，我来了！”她是来自“夜幕降临！”世界的火灵。她是樱井台学园天文社的社长，但作为火灵一族的后裔，她一直在暗中与光之猎人战斗。她是一位全能型角色，还能用“修复”能力治愈队友。她喜欢吃辣。</w:t>
      </w:r>
    </w:p>
    <w:p w14:paraId="143585A3">
      <w:r xmlns:w="http://schemas.openxmlformats.org/wordprocessingml/2006/main">
        <w:t xml:space="preserve">[27] 如何获得</w:t>
      </w:r>
    </w:p>
    <w:p w14:paraId="1A833961">
      <w:r xmlns:w="http://schemas.openxmlformats.org/wordprocessingml/2006/main">
        <w:t xml:space="preserve">[28] 限时扭蛋</w:t>
      </w:r>
    </w:p>
    <w:p w14:paraId="7E4841FE">
      <w:r xmlns:w="http://schemas.openxmlformats.org/wordprocessingml/2006/main">
        <w:t xml:space="preserve">[29] 基础属性（1星）* 每增加1星+50%，5星时为1星值的3倍</w:t>
      </w:r>
    </w:p>
    <w:p w14:paraId="06F313BB">
      <w:r xmlns:w="http://schemas.openxmlformats.org/wordprocessingml/2006/main">
        <w:t xml:space="preserve">[30] 级</w:t>
      </w:r>
    </w:p>
    <w:p w14:paraId="774A2695">
      <w:r xmlns:w="http://schemas.openxmlformats.org/wordprocessingml/2006/main">
        <w:t xml:space="preserve">[31] 耐力</w:t>
      </w:r>
    </w:p>
    <w:p w14:paraId="7F39924D">
      <w:r xmlns:w="http://schemas.openxmlformats.org/wordprocessingml/2006/main">
        <w:t xml:space="preserve">[32] 攻击力</w:t>
      </w:r>
    </w:p>
    <w:p w14:paraId="3D7469EF">
      <w:r xmlns:w="http://schemas.openxmlformats.org/wordprocessingml/2006/main">
        <w:t xml:space="preserve">[33] 防御能力</w:t>
      </w:r>
    </w:p>
    <w:p w14:paraId="69E8FAB0">
      <w:r xmlns:w="http://schemas.openxmlformats.org/wordprocessingml/2006/main">
        <w:t xml:space="preserve">[34] 魔法力量</w:t>
      </w:r>
    </w:p>
    <w:p w14:paraId="45D5ABC4">
      <w:r xmlns:w="http://schemas.openxmlformats.org/wordprocessingml/2006/main">
        <w:t xml:space="preserve">[35] 魔法抗性</w:t>
      </w:r>
    </w:p>
    <w:p w14:paraId="63350526">
      <w:r xmlns:w="http://schemas.openxmlformats.org/wordprocessingml/2006/main">
        <w:t xml:space="preserve">[36] 详细状态</w:t>
      </w:r>
    </w:p>
    <w:p w14:paraId="75885451">
      <w:r xmlns:w="http://schemas.openxmlformats.org/wordprocessingml/2006/main">
        <w:t xml:space="preserve">[37] 准确性</w:t>
      </w:r>
    </w:p>
    <w:p w14:paraId="024C074C">
      <w:r xmlns:w="http://schemas.openxmlformats.org/wordprocessingml/2006/main">
        <w:t xml:space="preserve">[38] 回避能力</w:t>
      </w:r>
    </w:p>
    <w:p w14:paraId="70211543">
      <w:r xmlns:w="http://schemas.openxmlformats.org/wordprocessingml/2006/main">
        <w:t xml:space="preserve">[39] 连续命中率</w:t>
      </w:r>
    </w:p>
    <w:p w14:paraId="2F0AE112">
      <w:r xmlns:w="http://schemas.openxmlformats.org/wordprocessingml/2006/main">
        <w:t xml:space="preserve">[40] 反击率</w:t>
      </w:r>
    </w:p>
    <w:p w14:paraId="2EA6155A">
      <w:r xmlns:w="http://schemas.openxmlformats.org/wordprocessingml/2006/main">
        <w:t xml:space="preserve">[41] 眩晕激活率</w:t>
      </w:r>
    </w:p>
    <w:p w14:paraId="6C0CD8ED">
      <w:r xmlns:w="http://schemas.openxmlformats.org/wordprocessingml/2006/main">
        <w:t xml:space="preserve">[42] 抗眩晕能力</w:t>
      </w:r>
    </w:p>
    <w:p w14:paraId="5F626FAC">
      <w:r xmlns:w="http://schemas.openxmlformats.org/wordprocessingml/2006/main">
        <w:t xml:space="preserve">[43] 移动速度</w:t>
      </w:r>
    </w:p>
    <w:p w14:paraId="40BF1D73">
      <w:r xmlns:w="http://schemas.openxmlformats.org/wordprocessingml/2006/main">
        <w:t xml:space="preserve">[44] 部署速度</w:t>
      </w:r>
    </w:p>
    <w:p w14:paraId="625DFA61">
      <w:r xmlns:w="http://schemas.openxmlformats.org/wordprocessingml/2006/main">
        <w:t xml:space="preserve">[45] 行动速度</w:t>
      </w:r>
    </w:p>
    <w:p w14:paraId="60E052BB">
      <w:r xmlns:w="http://schemas.openxmlformats.org/wordprocessingml/2006/main">
        <w:t xml:space="preserve">[46] 特殊填充量</w:t>
      </w:r>
    </w:p>
    <w:p w14:paraId="7D6CAACF">
      <w:r xmlns:w="http://schemas.openxmlformats.org/wordprocessingml/2006/main">
        <w:t xml:space="preserve">[47] 特殊招式</w:t>
      </w:r>
    </w:p>
    <w:p w14:paraId="1EBF307A">
      <w:r xmlns:w="http://schemas.openxmlformats.org/wordprocessingml/2006/main">
        <w:t xml:space="preserve">[48] 姓名</w:t>
      </w:r>
    </w:p>
    <w:p w14:paraId="0E3AFEA0">
      <w:r xmlns:w="http://schemas.openxmlformats.org/wordprocessingml/2006/main">
        <w:t xml:space="preserve">[49] 效应</w:t>
      </w:r>
    </w:p>
    <w:p w14:paraId="3F1AF686">
      <w:r xmlns:w="http://schemas.openxmlformats.org/wordprocessingml/2006/main">
        <w:t xml:space="preserve">[50] Flash/Gekuka</w:t>
      </w:r>
    </w:p>
    <w:p w14:paraId="6C272E04">
      <w:r xmlns:w="http://schemas.openxmlformats.org/wordprocessingml/2006/main">
        <w:t xml:space="preserve">[51] 对所有敌人造成双倍物理伤害。恢复目标最大耐力的20%给除自身以外的所有友方单位。</w:t>
      </w:r>
    </w:p>
    <w:p w14:paraId="2640A664">
      <w:r xmlns:w="http://schemas.openxmlformats.org/wordprocessingml/2006/main">
        <w:t xml:space="preserve">[52] Flash/Gekuka+</w:t>
      </w:r>
    </w:p>
    <w:p w14:paraId="0545B474">
      <w:r xmlns:w="http://schemas.openxmlformats.org/wordprocessingml/2006/main">
        <w:t xml:space="preserve">[53] 对所有敌人造成4倍物理伤害。自身必杀槽增加30%。为除自身以外的所有友方单位恢复目标最大体力值的30%。每次使用必杀技，必杀威力提升15%（最高提升75%）。</w:t>
      </w:r>
    </w:p>
    <w:p w14:paraId="2E67BC9F">
      <w:r xmlns:w="http://schemas.openxmlformats.org/wordprocessingml/2006/main">
        <w:t xml:space="preserve">[54] 独特效果</w:t>
      </w:r>
    </w:p>
    <w:p w14:paraId="150CDF6A">
      <w:r xmlns:w="http://schemas.openxmlformats.org/wordprocessingml/2006/main">
        <w:t xml:space="preserve">[55] 姓名</w:t>
      </w:r>
    </w:p>
    <w:p w14:paraId="7F25EC8A">
      <w:r xmlns:w="http://schemas.openxmlformats.org/wordprocessingml/2006/main">
        <w:t xml:space="preserve">[56] 效应</w:t>
      </w:r>
    </w:p>
    <w:p w14:paraId="777C2266">
      <w:r xmlns:w="http://schemas.openxmlformats.org/wordprocessingml/2006/main">
        <w:t xml:space="preserve">[57] 修复，闪光</w:t>
      </w:r>
    </w:p>
    <w:p w14:paraId="7313C770">
      <w:r xmlns:w="http://schemas.openxmlformats.org/wordprocessingml/2006/main">
        <w:t xml:space="preserve">[58] 保持自身仇恨值为 0。当你选择撤退时，会为所有友军单位恢复目标最大耐力的 40%。</w:t>
      </w:r>
    </w:p>
    <w:p w14:paraId="677406CF">
      <w:r xmlns:w="http://schemas.openxmlformats.org/wordprocessingml/2006/main">
        <w:t xml:space="preserve">[59] 修复/刷机+</w:t>
      </w:r>
    </w:p>
    <w:p w14:paraId="3D2E51BA">
      <w:r xmlns:w="http://schemas.openxmlformats.org/wordprocessingml/2006/main">
        <w:t xml:space="preserve">[60] 保持自身仇恨值为 0。当你选择撤退时，为所有友军单位恢复目标最大耐力的 60%。</w:t>
      </w:r>
    </w:p>
    <w:p w14:paraId="566145E6">
      <w:r xmlns:w="http://schemas.openxmlformats.org/wordprocessingml/2006/main">
        <w:t xml:space="preserve">[61] 休闲装照片</w:t>
      </w:r>
    </w:p>
    <w:p w14:paraId="2B3E9DD9">
      <w:r xmlns:w="http://schemas.openxmlformats.org/wordprocessingml/2006/main">
        <w:t xml:space="preserve">[62] 增强图像</w:t>
      </w:r>
    </w:p>
    <w:p w14:paraId="2DAB681D">
      <w:r xmlns:w="http://schemas.openxmlformats.org/wordprocessingml/2006/main">
        <w:t xml:space="preserve">[63] 在游戏中 †</w:t>
      </w:r>
    </w:p>
    <w:p w14:paraId="5EBAB8E2">
      <w:r xmlns:w="http://schemas.openxmlformats.org/wordprocessingml/2006/main">
        <w:t xml:space="preserve">[64] 在限时联动活动“夜幕降临超能天空！”的前半部分实装。拥有高概率范围特殊攻击的攻击者，同时还能进行治疗。</w:t>
      </w:r>
    </w:p>
    <w:p w14:paraId="11FE4DA1">
      <w:r xmlns:w="http://schemas.openxmlformats.org/wordprocessingml/2006/main">
        <w:t xml:space="preserve">[65] 它拥有与专职坦克匹敌的高耐力、防御力和魔法防御力，但由于其仇恨值固定为 0，这些优势并没有得到充分利用。</w:t>
      </w:r>
    </w:p>
    <w:p w14:paraId="690ABF20">
      <w:r xmlns:w="http://schemas.openxmlformats.org/wordprocessingml/2006/main">
        <w:t xml:space="preserve">[66] 在主线任务中，当他作为治疗者时，如果他在前排，他会受到反击，因此最好给他装备束缚龟壳，并让他与两个近战角色一起行动。</w:t>
      </w:r>
    </w:p>
    <w:p w14:paraId="49308BFC">
      <w:r xmlns:w="http://schemas.openxmlformats.org/wordprocessingml/2006/main">
        <w:t xml:space="preserve">[67] 在像 B Universe、Esca Sapphire Moonrise 和 Winged Dragon Sword Saint Akane 这样的短战中，由于其强大的附加效果，作为范围攻击手更胜一筹。</w:t>
      </w:r>
    </w:p>
    <w:p w14:paraId="6324E3F2">
      <w:r xmlns:w="http://schemas.openxmlformats.org/wordprocessingml/2006/main">
        <w:t xml:space="preserve">[68] 它的独特效果是将仇恨值重置为0，并在主动撤退时恢复生命值。恢复的生命值相当可观，但只能手动使用，略显不便，因此最好将其视为一种额外效果。</w:t>
      </w:r>
    </w:p>
    <w:p w14:paraId="620B9E36">
      <w:r xmlns:w="http://schemas.openxmlformats.org/wordprocessingml/2006/main">
        <w:t xml:space="preserve">[69] 她的主要作用似乎体现在类似狂王之战这样的场景中：你需要一个治疗者，但又不想减少群体攻击手的攻击次数。此外，除了泉之外，拥有多个既能治疗又能进行群体攻击的角色，让他们互相治疗，也可能是一种有效的策略。</w:t>
      </w:r>
    </w:p>
    <w:p w14:paraId="5B84A039">
      <w:r xmlns:w="http://schemas.openxmlformats.org/wordprocessingml/2006/main">
        <w:t xml:space="preserve">[70] 无论你如何使用它，你都需要提升行动速度和特殊攻击充能速度。更高的特殊攻击充能速度能让你有更多恢复的机会，而且威力提升也会累积，使使用起来更加轻松。</w:t>
      </w:r>
    </w:p>
    <w:p w14:paraId="4CA5EBEA">
      <w:r xmlns:w="http://schemas.openxmlformats.org/wordprocessingml/2006/main">
        <w:t xml:space="preserve">[71] 内容适用性简易评估 †</w:t>
      </w:r>
    </w:p>
    <w:p w14:paraId="103B2C4E">
      <w:r xmlns:w="http://schemas.openxmlformats.org/wordprocessingml/2006/main">
        <w:t xml:space="preserve">[72] 合适的内容、推荐的装备示例、角色发展目标等。</w:t>
      </w:r>
    </w:p>
    <w:p w14:paraId="44537436">
      <w:r xmlns:w="http://schemas.openxmlformats.org/wordprocessingml/2006/main">
        <w:t xml:space="preserve">[73] 兼容内容</w:t>
      </w:r>
    </w:p>
    <w:p w14:paraId="7589EADA">
      <w:r xmlns:w="http://schemas.openxmlformats.org/wordprocessingml/2006/main">
        <w:t xml:space="preserve">[74] 天赋</w:t>
      </w:r>
    </w:p>
    <w:p w14:paraId="69A817BB">
      <w:r xmlns:w="http://schemas.openxmlformats.org/wordprocessingml/2006/main">
        <w:t xml:space="preserve">[75] 简短评论</w:t>
      </w:r>
    </w:p>
    <w:p w14:paraId="50CF2027">
      <w:r xmlns:w="http://schemas.openxmlformats.org/wordprocessingml/2006/main">
        <w:t xml:space="preserve">[76] 主线任务 事件任务</w:t>
      </w:r>
    </w:p>
    <w:p w14:paraId="3C9C7B50">
      <w:r xmlns:w="http://schemas.openxmlformats.org/wordprocessingml/2006/main">
        <w:t xml:space="preserve">[77] 可以毫无问题地执行</w:t>
      </w:r>
    </w:p>
    <w:p w14:paraId="2F1AE620">
      <w:r xmlns:w="http://schemas.openxmlformats.org/wordprocessingml/2006/main">
        <w:t xml:space="preserve">[78] 突袭战</w:t>
      </w:r>
    </w:p>
    <w:p w14:paraId="0585BD7C">
      <w:r xmlns:w="http://schemas.openxmlformats.org/wordprocessingml/2006/main">
        <w:t xml:space="preserve">[79] 作为治疗者，拥有很高的伤害输出</w:t>
      </w:r>
    </w:p>
    <w:p w14:paraId="0403F09F">
      <w:r xmlns:w="http://schemas.openxmlformats.org/wordprocessingml/2006/main">
        <w:t xml:space="preserve">[80]湮灭</w:t>
      </w:r>
    </w:p>
    <w:p w14:paraId="118600F6">
      <w:r xmlns:w="http://schemas.openxmlformats.org/wordprocessingml/2006/main">
        <w:t xml:space="preserve">[81] 范围攻击的特殊攻击可以增加特殊攻击槽，适合歼灭战，而且治疗效果也是一个不错的额外奖励（装备示例见下文）。</w:t>
      </w:r>
    </w:p>
    <w:p w14:paraId="330C6D1B">
      <w:r xmlns:w="http://schemas.openxmlformats.org/wordprocessingml/2006/main">
        <w:t xml:space="preserve">[82] B宇宙</w:t>
      </w:r>
    </w:p>
    <w:p w14:paraId="327AC5F7">
      <w:r xmlns:w="http://schemas.openxmlformats.org/wordprocessingml/2006/main">
        <w:t xml:space="preserve">[83] 休养期间的恢复很方便，其中恢复量高，适合紧急恢复。</w:t>
      </w:r>
    </w:p>
    <w:p w14:paraId="50BA4F36">
      <w:r xmlns:w="http://schemas.openxmlformats.org/wordprocessingml/2006/main">
        <w:t xml:space="preserve">[84] 能力评估指标</w:t>
      </w:r>
    </w:p>
    <w:p w14:paraId="5DB9FEDC">
      <w:r xmlns:w="http://schemas.openxmlformats.org/wordprocessingml/2006/main">
        <w:t xml:space="preserve">[85] ◎：优秀内容。最有可能发挥出色。○：合适内容。有较高发挥潜力。△：一般。需要一些技巧才能发挥良好，但选择理由不多。×：不合适内容。由于与内容规则、游戏系统、难度等级等不兼容，难以发挥出色。*2014年3月更新</w:t>
      </w:r>
    </w:p>
    <w:p w14:paraId="2588B20E">
      <w:r xmlns:w="http://schemas.openxmlformats.org/wordprocessingml/2006/main">
        <w:t xml:space="preserve">[86] 湮灭</w:t>
      </w:r>
    </w:p>
    <w:p w14:paraId="248A219A">
      <w:r xmlns:w="http://schemas.openxmlformats.org/wordprocessingml/2006/main">
        <w:t xml:space="preserve">[87] 推荐设备示例</w:t>
      </w:r>
    </w:p>
    <w:p w14:paraId="693F8E4E">
      <w:r xmlns:w="http://schemas.openxmlformats.org/wordprocessingml/2006/main">
        <w:t xml:space="preserve">[88] 主要设备</w:t>
      </w:r>
    </w:p>
    <w:p w14:paraId="575A0A64">
      <w:r xmlns:w="http://schemas.openxmlformats.org/wordprocessingml/2006/main">
        <w:t xml:space="preserve">[89] 子设备</w:t>
      </w:r>
    </w:p>
    <w:p w14:paraId="74F13A8F">
      <w:r xmlns:w="http://schemas.openxmlformats.org/wordprocessingml/2006/main">
        <w:t xml:space="preserve">[90] 一件令人愉悦的物品</w:t>
      </w:r>
    </w:p>
    <w:p w14:paraId="7274B830">
      <w:r xmlns:w="http://schemas.openxmlformats.org/wordprocessingml/2006/main">
        <w:t xml:space="preserve">[91] 发展目标</w:t>
      </w:r>
    </w:p>
    <w:p w14:paraId="03B389F9">
      <w:r xmlns:w="http://schemas.openxmlformats.org/wordprocessingml/2006/main">
        <w:t xml:space="preserve">[92] 突破极限</w:t>
      </w:r>
    </w:p>
    <w:p w14:paraId="6247011B">
      <w:r xmlns:w="http://schemas.openxmlformats.org/wordprocessingml/2006/main">
        <w:t xml:space="preserve">[93] 致命觉醒</w:t>
      </w:r>
    </w:p>
    <w:p w14:paraId="66D64886">
      <w:r xmlns:w="http://schemas.openxmlformats.org/wordprocessingml/2006/main">
        <w:t xml:space="preserve">[94] 独特的觉醒</w:t>
      </w:r>
    </w:p>
    <w:p w14:paraId="118BCDCC">
      <w:r xmlns:w="http://schemas.openxmlformats.org/wordprocessingml/2006/main">
        <w:t xml:space="preserve">[95] 行动速度</w:t>
      </w:r>
    </w:p>
    <w:p w14:paraId="539FA222">
      <w:r xmlns:w="http://schemas.openxmlformats.org/wordprocessingml/2006/main">
        <w:t xml:space="preserve">[96] 特别收费</w:t>
      </w:r>
    </w:p>
    <w:p w14:paraId="10FE0D67">
      <w:r xmlns:w="http://schemas.openxmlformats.org/wordprocessingml/2006/main">
        <w:t xml:space="preserve">[97] 其他</w:t>
      </w:r>
    </w:p>
    <w:p w14:paraId="66BC0E69">
      <w:r xmlns:w="http://schemas.openxmlformats.org/wordprocessingml/2006/main">
        <w:t xml:space="preserve">[98] 培训费用</w:t>
      </w:r>
    </w:p>
    <w:p w14:paraId="0AFAA666">
      <w:r xmlns:w="http://schemas.openxmlformats.org/wordprocessingml/2006/main">
        <w:t xml:space="preserve">[99] 3.1 秒 9 次</w:t>
      </w:r>
    </w:p>
    <w:p w14:paraId="512212C3">
      <w:r xmlns:w="http://schemas.openxmlformats.org/wordprocessingml/2006/main">
        <w:t xml:space="preserve">[100] 14.9% 8次</w:t>
      </w:r>
    </w:p>
    <w:p w14:paraId="5D8F9C24">
      <w:r xmlns:w="http://schemas.openxmlformats.org/wordprocessingml/2006/main">
        <w:t xml:space="preserve">[101] 备注</w:t>
      </w:r>
    </w:p>
    <w:p w14:paraId="78608969">
      <w:r xmlns:w="http://schemas.openxmlformats.org/wordprocessingml/2006/main">
        <w:t xml:space="preserve">[102] 如果你无法准备一个能用普通攻击瞬间击杀弱小敌人的增益效果，那么这样做就没有必要。如果体力不足，可以切换到或。根据敌人的类型切换。</w:t>
      </w:r>
    </w:p>
    <w:p w14:paraId="0A72D5A5">
      <w:r xmlns:w="http://schemas.openxmlformats.org/wordprocessingml/2006/main">
        <w:t xml:space="preserve">[103] *2016年4月更新</w:t>
      </w:r>
    </w:p>
    <w:p w14:paraId="633B3CF2">
      <w:r xmlns:w="http://schemas.openxmlformats.org/wordprocessingml/2006/main">
        <w:t xml:space="preserve">[104] 相关角色 †</w:t>
      </w:r>
    </w:p>
    <w:p w14:paraId="277412C7">
      <w:r xmlns:w="http://schemas.openxmlformats.org/wordprocessingml/2006/main">
        <w:t xml:space="preserve">[105] 魔女京花</w:t>
      </w:r>
    </w:p>
    <w:p w14:paraId="1695D221">
      <w:r xmlns:w="http://schemas.openxmlformats.org/wordprocessingml/2006/main">
        <w:t xml:space="preserve">[106] 击败女演员真奈美</w:t>
      </w:r>
    </w:p>
    <w:p w14:paraId="7CF43B98">
      <w:r xmlns:w="http://schemas.openxmlformats.org/wordprocessingml/2006/main">
        <w:t xml:space="preserve">[107] 琐事 †</w:t>
      </w:r>
    </w:p>
    <w:p w14:paraId="59FD0DF0">
      <w:r xmlns:w="http://schemas.openxmlformats.org/wordprocessingml/2006/main">
        <w:t xml:space="preserve">[108] 来自《夜幕降临！》世界的火精灵之一。故事发生在《夜幕降临！》主线剧情的六个月后。包括泉在内的声优阵容与重制版相同。</w:t>
      </w:r>
    </w:p>
    <w:p w14:paraId="20D83ED8">
      <w:r xmlns:w="http://schemas.openxmlformats.org/wordprocessingml/2006/main">
        <w:t xml:space="preserve">[109] 在超能力世界中，失败的路线会导致极其可怕的命运，这种设定对于原作的粉丝来说或许值得考虑。</w:t>
      </w:r>
    </w:p>
    <w:p w14:paraId="391464D2">
      <w:r xmlns:w="http://schemas.openxmlformats.org/wordprocessingml/2006/main">
        <w:t xml:space="preserve">[110] 在原著中，他是天文社的社长，也是学校消防队的队长（主人公所属的队伍）。</w:t>
      </w:r>
    </w:p>
    <w:p w14:paraId="142111E8">
      <w:r xmlns:w="http://schemas.openxmlformats.org/wordprocessingml/2006/main">
        <w:t xml:space="preserve">[111] 文中提到她喜欢吃辣，但这只是她自己对“辣”的定义。至于辣到什么程度，请参考原作或本作中泉的角色设定。</w:t>
      </w:r>
    </w:p>
    <w:p w14:paraId="33B3B0B6">
      <w:r xmlns:w="http://schemas.openxmlformats.org/wordprocessingml/2006/main">
        <w:t xml:space="preserve">[112] 在《超高战记》的世界中，火族并不存在，但存在一个与他们地位相当的“火族”，他们与上弦之人互动的方式与《超高战人遥》世界中的火族相同。然而，尽管《超高战人遥》中提到了火族，但在《夜来啦！》的世界中，火族与上弦之人并无联系（至少泉除了火族之外，并不知道存在其他类似的组织），因此，从这个角度来看，两者的世界观相似但不完全相同，却被视为同一实体。</w:t>
      </w:r>
    </w:p>
    <w:p w14:paraId="20414927">
      <w:r xmlns:w="http://schemas.openxmlformats.org/wordprocessingml/2006/main">
        <w:t xml:space="preserve">[113] 活动期间，提到了《超高大战》的世界和《夜来啦！》的世界是如何联系在一起的，提到了空间和时间流动的扭曲和差异，但这也可以解释为关于“原版和重制版发布日期差异”的元笑话。</w:t>
      </w:r>
    </w:p>
    <w:p w14:paraId="7ACAF4E3">
      <w:r xmlns:w="http://schemas.openxmlformats.org/wordprocessingml/2006/main">
        <w:t xml:space="preserve">[114] 官方推特账号简介 †</w:t>
      </w:r>
    </w:p>
    <w:p w14:paraId="7C4D899C">
      <w:r xmlns:w="http://schemas.openxmlformats.org/wordprocessingml/2006/main">
        <w:t xml:space="preserve">[115] 人物介绍</w:t>
      </w:r>
    </w:p>
    <w:p w14:paraId="69388618">
      <w:r xmlns:w="http://schemas.openxmlformats.org/wordprocessingml/2006/main">
        <w:t xml:space="preserve">[116] 合作活动纪念插图</w:t>
      </w:r>
    </w:p>
    <w:p w14:paraId="784C21F9">
      <w:r xmlns:w="http://schemas.openxmlformats.org/wordprocessingml/2006/main">
        <w:t xml:space="preserve">[117] 评论表 †</w:t>
      </w:r>
    </w:p>
    <w:p w14:paraId="500A928A">
      <w:r xmlns:w="http://schemas.openxmlformats.org/wordprocessingml/2006/main">
        <w:t xml:space="preserve">[118] 点击打开历史日志列表</w:t>
      </w:r>
    </w:p>
    <w:p w14:paraId="444CB070">
      <w:r xmlns:w="http://schemas.openxmlformats.org/wordprocessingml/2006/main">
        <w:t xml:space="preserve">[119] 末尾的数字越小，日志就越旧。</w:t>
      </w:r>
    </w:p>
    <w:p w14:paraId="7BF9213D">
      <w:r xmlns:w="http://schemas.openxmlformats.org/wordprocessingml/2006/main">
        <w:t xml:space="preserve">[120] 'Comments/Senjin Izumi/'没有子页面。</w:t>
      </w:r>
    </w:p>
    <w:p w14:paraId="0069DD42">
      <w:r xmlns:w="http://schemas.openxmlformats.org/wordprocessingml/2006/main">
        <w:t xml:space="preserve">[121] 在团队副本中，你不会受到任何反击，但在最需要治疗的古纳甘，你很可能会被滑行伤害团灭。从这个意义上讲，撤退时进行治疗非常重要。哦，不过玛丽娜的服装可以稍微掩盖一下这一点。——[we9SKY4GVrw] 2024-04-24 (周三) 16:59:56</w:t>
      </w:r>
    </w:p>
    <w:p w14:paraId="2D0547BE">
      <w:r xmlns:w="http://schemas.openxmlformats.org/wordprocessingml/2006/main">
        <w:t xml:space="preserve">[122] 说得对 -- [3H2fi2xO9/A] 2024-04-24 (周三) 17:35:26</w:t>
      </w:r>
    </w:p>
    <w:p w14:paraId="6313E6F1">
      <w:r xmlns:w="http://schemas.openxmlformats.org/wordprocessingml/2006/main">
        <w:t xml:space="preserve">[123] 嗯，她的表现确实符合限时节日角色的标准。不过，我担心京香的情况，她大概会在下半场实装。——[qq7ApP6tGKU] 2024-04-24 (周三) 17:09:54</w:t>
      </w:r>
    </w:p>
    <w:p w14:paraId="58E39C56">
      <w:r xmlns:w="http://schemas.openxmlformats.org/wordprocessingml/2006/main">
        <w:t xml:space="preserve">[124] 我觉得近战治疗者最强。如果你还没有圣诞遥，那你一定要买一个放在家里。——[LIuM8FQdrbc] 2024-04-24 (周三) 17:21:00</w:t>
      </w:r>
    </w:p>
    <w:p w14:paraId="266B3A7D">
      <w:r xmlns:w="http://schemas.openxmlformats.org/wordprocessingml/2006/main">
        <w:t xml:space="preserve">[125] 这是我买的第一款电脑游戏，所以我一定会全力以赴——[iW1JxtiPdVw] 2024-04-24 (周三) 16:51:00</w:t>
      </w:r>
    </w:p>
    <w:p w14:paraId="782215FC">
      <w:r xmlns:w="http://schemas.openxmlformats.org/wordprocessingml/2006/main">
        <w:t xml:space="preserve">[126] 看起来它很适合用来刷宝箱，因为它能频繁使用特殊技能，快速积攒狂热槽，还能回复生命值。不过它并非必需品。——[6qEfFMLh7qI] 2024-04-24 (周三) 17:23:10</w:t>
      </w:r>
    </w:p>
    <w:p w14:paraId="5088A3A2">
      <w:r xmlns:w="http://schemas.openxmlformats.org/wordprocessingml/2006/main">
        <w:t xml:space="preserve">[127] 乍一看确实出乎意料，但考虑到还能看到他标志性的镰刀和斗篷的痕迹，如果把它看作是一套炫酷的忍者装束，我个人觉得还可以接受。锁子甲粗糙的纹理感觉有点刻意。不过，他只会在回来后才把这身装扮给凉看，这个想法倒是挺耐人寻味的。——[a7yg5x.oTvs] 2024-04-25 (周四) 07:00:26</w:t>
      </w:r>
    </w:p>
    <w:p w14:paraId="4EFF638D">
      <w:r xmlns:w="http://schemas.openxmlformats.org/wordprocessingml/2006/main">
        <w:t xml:space="preserve">[128] 常识告诉我们，她要么不会露出来，要么所有男生都会看到。——[JBJNLtcAO8A] 2024-04-26 (周五) 12:36:41</w:t>
      </w:r>
    </w:p>
    <w:p w14:paraId="55071C29">
      <w:r xmlns:w="http://schemas.openxmlformats.org/wordprocessingml/2006/main">
        <w:t xml:space="preserve">[129] 我觉得SD角色设计很棒，完美地展现了泉的个性。我觉得综合攻击力最强的是千神莉露卡，但这个角色可能是第二强的。——[jyjjhmzNMkU] 2024-04-24 (周三) 19:07:33</w:t>
      </w:r>
    </w:p>
    <w:p w14:paraId="38C09C88">
      <w:r xmlns:w="http://schemas.openxmlformats.org/wordprocessingml/2006/main">
        <w:t xml:space="preserve">[130] 超级玛丽娜也很强，因为她既是治疗者，又有很高的眩晕率，所以她很突出——[1muXDp3nnro] 2024-04-24 (周三) 19:47:15</w:t>
      </w:r>
    </w:p>
    <w:p w14:paraId="198E296C">
      <w:r xmlns:w="http://schemas.openxmlformats.org/wordprocessingml/2006/main">
        <w:t xml:space="preserve">[131] 可惜它和需求量很大的 Gunagan 搭配起来不太好。不过话说回来，也许它本身就足够出色，无需赘言了。——[qtkQ1xC8frk] 2024-04-24 (周三) 20:55:32</w:t>
      </w:r>
    </w:p>
    <w:p w14:paraId="17278C08">
      <w:r xmlns:w="http://schemas.openxmlformats.org/wordprocessingml/2006/main">
        <w:t xml:space="preserve">[132] 如果它是魔法攻击手，或者它的伤害回复效果包含自身，我个人不会否认它是最强的攻击手……但这并不意味着每个人都应该在每次团队副本中都稳定使用它，或者特意去获取它。不过，我认为根据你的阵营，把它列入推荐攻击手名单是完全可以的。——[kLIGJ/.fBwo] 2024-04-24 (周三) 23:28:37</w:t>
      </w:r>
    </w:p>
    <w:p w14:paraId="19FF70DF">
      <w:r xmlns:w="http://schemas.openxmlformats.org/wordprocessingml/2006/main">
        <w:t xml:space="preserve">[133] 考虑到你目前的角色发展状态，这当然是个不错的选择，但它还远未达到那种所谓的“必备”角色的程度，以至于其他角色都黯然失色。或许是因为很多社交游戏玩家喜欢用“必备”或“无用”这种二元对立的视角来讨论问题…… -- [ChzYmyBASwo] 2024-04-25 (周四) 07:16:05</w:t>
      </w:r>
    </w:p>
    <w:p w14:paraId="28907D03">
      <w:r xmlns:w="http://schemas.openxmlformats.org/wordprocessingml/2006/main">
        <w:t xml:space="preserve">[134] 我明白治疗者很有用，因为治疗者永远不嫌多。——[f73zse/nf2I] 2024-04-25 (周四) 07:23:05</w:t>
      </w:r>
    </w:p>
    <w:p w14:paraId="6E1B4190">
      <w:r xmlns:w="http://schemas.openxmlformats.org/wordprocessingml/2006/main">
        <w:t xml:space="preserve">[135] 这真是太甜蜜了哈哈 -- [krLgeg3u.Z6] 2024-04-25 (周四) 09:07:03</w:t>
      </w:r>
    </w:p>
    <w:p w14:paraId="73A32F04">
      <w:r xmlns:w="http://schemas.openxmlformats.org/wordprocessingml/2006/main">
        <w:t xml:space="preserve">[136] 据说这个世界的凉没有和任何人交往。 -- [40Nw0cYem2c] 2024-04-25 (周四) 09:34:40</w:t>
      </w:r>
    </w:p>
    <w:p w14:paraId="09A8FCCC">
      <w:r xmlns:w="http://schemas.openxmlformats.org/wordprocessingml/2006/main">
        <w:t xml:space="preserve">[137] 时间太久了，我不记得了，但原版游戏有单独的结局吗？ -- [fg31rIWyKpA] 2024-04-25 (周四) 10:02:56</w:t>
      </w:r>
    </w:p>
    <w:p w14:paraId="59FCB087">
      <w:r xmlns:w="http://schemas.openxmlformats.org/wordprocessingml/2006/main">
        <w:t xml:space="preserve">[138] 虽然有各自的路线或事件，但我认为结局大体相同。在《超防大战》中，至少在原作的范围内，这条路线里他最终没有和任何人在一起。话虽如此，凉和女主角们的关系并没有完全断绝，而且女主角们也关心凉，所以他未来或许会有另一半。不过，和兰斯不同，他不能把所有人都拉进后宫，所以如果在这个阶段她们的身份就被确认，她们就很难参与进来了。——[lFW4tP//NXI] 2024-04-25 (周四) 10:23:26</w:t>
      </w:r>
    </w:p>
    <w:p w14:paraId="18B91ACB">
      <w:r xmlns:w="http://schemas.openxmlformats.org/wordprocessingml/2006/main">
        <w:t xml:space="preserve">[139] 哦，抱歉，原来有个单独的结局。我不知怎么的把它和另一个结局搞混了。——[sZgeUZ0pVGY] 2024-04-25 (周四) 10:39:25</w:t>
      </w:r>
    </w:p>
    <w:p w14:paraId="0A6AA9FB">
      <w:r xmlns:w="http://schemas.openxmlformats.org/wordprocessingml/2006/main">
        <w:t xml:space="preserve">[140] 其实他们三个还没意识到，凉可能正在和真琴交往。我想看看泉回家后发现真相时会有多沮丧。——[qMd21XDti5I] 2024-04-25 (周四) 16:16:03</w:t>
      </w:r>
    </w:p>
    <w:p w14:paraId="6DE0C30C">
      <w:r xmlns:w="http://schemas.openxmlformats.org/wordprocessingml/2006/main">
        <w:t xml:space="preserve">[141] 我感觉他好像开始了一种非常复杂的自慰方式。这种事你没法跟任何人说…… -- [6BBmrAseZ9Y] 2024-04-25 (周四) 22:07:03</w:t>
      </w:r>
    </w:p>
    <w:p w14:paraId="7E6CB385">
      <w:r xmlns:w="http://schemas.openxmlformats.org/wordprocessingml/2006/main">
        <w:t xml:space="preserve">[142] 我基本同意，这也取决于你自身军队的实力。如果你是新手玩家或回归玩家（没有星矢遥），保留她也无妨。——[krLgeg3u.Z6] 2024-04-25 (周四) 09:08:18</w:t>
      </w:r>
    </w:p>
    <w:p w14:paraId="71A66F32">
      <w:r xmlns:w="http://schemas.openxmlformats.org/wordprocessingml/2006/main">
        <w:t xml:space="preserve">[143] 真的吗？我还以为面条会是常备菜呢——[Qje/PUzLOtM] 2024-04-25 (周四) 22:50:37</w:t>
      </w:r>
    </w:p>
    <w:p w14:paraId="5DFE7411">
      <w:r xmlns:w="http://schemas.openxmlformats.org/wordprocessingml/2006/main">
        <w:t xml:space="preserve">[144] 对于新手来说，它很方便，因为它几乎无所不能；对于中级玩家来说，它样样通却样样松；对于高级玩家来说，它则是一个强力的辅助角色。此外，由于它拥有强大的范围攻击能力和良好的技能循环频率，因此它对疯狂之王和伍尔萨有效，这无疑是它的一大优势。——[4s6NqU28R6Q] 2024-04-26 (周五) 14:52:12</w:t>
      </w:r>
    </w:p>
    <w:p w14:paraId="256A745A">
      <w:r xmlns:w="http://schemas.openxmlformats.org/wordprocessingml/2006/main">
        <w:t xml:space="preserve">[145] 对于喜欢频繁使用特殊技的角色来说，最好不要为了回复而刻意保留特殊技。从这个角度来看，这个特殊技的特殊能力非常实用。能够在即将撤退但特殊技槽不足的情况下通过撤退来回复，这绝对很强。——[f73zse/nf2I] 2024-04-25 (周四) 07:25:37</w:t>
      </w:r>
    </w:p>
    <w:p w14:paraId="19EC67DA">
      <w:r xmlns:w="http://schemas.openxmlformats.org/wordprocessingml/2006/main">
        <w:t xml:space="preserve">[146] 即使只有1星，给火箭（和阿尔戈尔）装备上特殊攻击也能让他释放出惊人的威力……像麦迪昂这样的类似角色会招致太多仇恨并遭到攻击，但这个角色似乎没有这种缺点。——[40Nw0cYem2c] 2024-04-26 (周五) 08:31:26</w:t>
      </w:r>
    </w:p>
    <w:p w14:paraId="2942B363">
      <w:r xmlns:w="http://schemas.openxmlformats.org/wordprocessingml/2006/main">
        <w:t xml:space="preserve">[147] 我误把这里当成综合聊天区了，抱歉…… -- [ZqJtnYjCOjA] 2024-04-26 (周五) 14:50:28</w:t>
      </w:r>
    </w:p>
    <w:p w14:paraId="7481117D">
      <w:r xmlns:w="http://schemas.openxmlformats.org/wordprocessingml/2006/main">
        <w:t xml:space="preserve">[148] 将她升到☆5后，EX副本的刷图变得异常稳定。她可能是新手最必备的角色。即使使用范围攻击也不会吸引仇恨，这一点非常实用。虽然也有其他强力的范围攻击角色，但如果你只培养其中一个，很快就会被其他角色击败。这个角色可以独当一面，治疗量也很高，而且在团队副本中也是不可或缺的宝贵资源，所以她永远不会过时。——[jyjjhmzNMkU] 2024-04-26 (周五) 22:56:19</w:t>
      </w:r>
    </w:p>
    <w:p w14:paraId="41FE4C4F">
      <w:r xmlns:w="http://schemas.openxmlformats.org/wordprocessingml/2006/main">
        <w:t xml:space="preserve">[149] 有些评论说没必要入手，所以看起来好像没必要，但实际上它很强。这是限时联动角色，所以如果能抽到，就一定要现在抽。——[kB89tbnGXIE] 2024-04-28 (周日) 03:24:54</w:t>
      </w:r>
    </w:p>
    <w:p w14:paraId="2B2AC177">
      <w:r xmlns:w="http://schemas.openxmlformats.org/wordprocessingml/2006/main">
        <w:t xml:space="preserve">[150] 没错！等新玩家准备好了，就可以用他们参加35面条战斗了。我觉得他们需求量挺大的。他们是治疗者，所以不受特殊效果影响。——[sos1Iw67AX.] 2024-04-27 (周六) 12:53:27</w:t>
      </w:r>
    </w:p>
    <w:p w14:paraId="073B3568">
      <w:r xmlns:w="http://schemas.openxmlformats.org/wordprocessingml/2006/main">
        <w:t xml:space="preserve">[151] 非常感谢 -- [R0i4GMMjNPo] 2024-04-29 (星期一) 07:51:08</w:t>
      </w:r>
    </w:p>
    <w:p w14:paraId="194B1BD9">
      <w:r xmlns:w="http://schemas.openxmlformats.org/wordprocessingml/2006/main">
        <w:t xml:space="preserve">[152] 我也有过同样的经历。我原本以为PU1和PU2会共存，所以想着先等等看接下来会发生什么再决定要不要交换它们，结果一切都结束了，我哭了。——[7I.Q98onmK2] 2024-05-02 (周四) 05:09:35</w:t>
      </w:r>
    </w:p>
    <w:p w14:paraId="37EEE88B">
      <w:r xmlns:w="http://schemas.openxmlformats.org/wordprocessingml/2006/main">
        <w:t xml:space="preserve">[153] 两年后…… -- [F0CnZ326lUk] 2026-04-14 (周二) 07:07:26</w:t>
      </w:r>
    </w:p>
    <w:p w14:paraId="3E68763D">
      <w:r xmlns:w="http://schemas.openxmlformats.org/wordprocessingml/2006/main">
        <w:t xml:space="preserve">[154] ←使用棋盘前请务必阅读规则。</w:t>
      </w:r>
    </w:p>
    <w:p w14:paraId="15297332">
      <w:r xmlns:w="http://schemas.openxmlformats.org/wordprocessingml/2006/main">
        <w:t xml:space="preserve">[155] 关于规则 †</w:t>
      </w:r>
    </w:p>
    <w:p w14:paraId="6064CAD6">
      <w:r xmlns:w="http://schemas.openxmlformats.org/wordprocessingml/2006/main">
        <w:t xml:space="preserve">[156] 请不要抱怨或批评页面编辑者。如果您对其他人的编辑有意见，请通过“提供替代方案”或“自行编辑”的方式进行建设性沟通。</w:t>
      </w:r>
    </w:p>
    <w:p w14:paraId="06E66179">
      <w:r xmlns:w="http://schemas.openxmlformats.org/wordprocessingml/2006/main">
        <w:t xml:space="preserve">[157] 不要发布个人网站或其他禁止未经授权链接的网站的网址。</w:t>
      </w:r>
    </w:p>
    <w:p w14:paraId="0839C22A">
      <w:r xmlns:w="http://schemas.openxmlformats.org/wordprocessingml/2006/main">
        <w:t xml:space="preserve">[158] 关于违反规则的帖子 †</w:t>
      </w:r>
    </w:p>
    <w:p w14:paraId="5D9D2D41">
      <w:r xmlns:w="http://schemas.openxmlformats.org/wordprocessingml/2006/main">
        <w:t xml:space="preserve">[159] 禁止发布以下类型的帖子，因为它们容易造成干扰。</w:t>
      </w:r>
    </w:p>
    <w:p w14:paraId="7D5BF0AC">
      <w:r xmlns:w="http://schemas.openxmlformats.org/wordprocessingml/2006/main">
        <w:t xml:space="preserve">[160]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3AF2F9C">
      <w:r xmlns:w="http://schemas.openxmlformats.org/wordprocessingml/2006/main">
        <w:t xml:space="preserve">[161] 其他包括使用此维基的人、官方管理员、艺术家、配音演员、现实生活中的个人以及 Twitter 用户等团体。</w:t>
      </w:r>
    </w:p>
    <w:p w14:paraId="3B5B5645">
      <w:r xmlns:w="http://schemas.openxmlformats.org/wordprocessingml/2006/main">
        <w:t xml:space="preserve">[162] 关于向管理层提交的帖子，我们容忍可以解释为用户意见的评论，例如“我希望他们改进这一点”、“我希望他们尽快修复错误”和“维护时间太长了”，但我们不容忍使用辱骂性语言贬低管理层。</w:t>
      </w:r>
    </w:p>
    <w:p w14:paraId="6995DFD5">
      <w:r xmlns:w="http://schemas.openxmlformats.org/wordprocessingml/2006/main">
        <w:t xml:space="preserve">[163] 将讨论和意见交流视为“诽谤或对抗他人”是错误的。然而，在讨论或意见交流中使用辱骂性语言、贬低他人、挑衅他人或在缺乏明确证据的情况下发表言论，都是违法行为。说话时务必注意自己的言辞。</w:t>
      </w:r>
    </w:p>
    <w:p w14:paraId="0E3E3843">
      <w:r xmlns:w="http://schemas.openxmlformats.org/wordprocessingml/2006/main">
        <w:t xml:space="preserve">[164] 攻击性评论包括使用“做这个”或“做那个”等强硬命令、“使用粗俗语言”、“采取居高临下的态度”或“挑衅”。</w:t>
      </w:r>
    </w:p>
    <w:p w14:paraId="4F41AE72">
      <w:r xmlns:w="http://schemas.openxmlformats.org/wordprocessingml/2006/main">
        <w:t xml:space="preserve">[165] 禁止发布冒犯现有玩家的帖子，例如“还有人玩这个游戏吗？”或“这游戏已经凉了”。这并不意味着您完全不能发表任何负面言论，而是指那些超出单纯负面评价范围，构成诽谤或诋毁的帖子将被禁止发布。</w:t>
      </w:r>
    </w:p>
    <w:p w14:paraId="7316DDCA">
      <w:r xmlns:w="http://schemas.openxmlformats.org/wordprocessingml/2006/main">
        <w:t xml:space="preserve">[166] 公开羞辱他人，包括泄露他人的游戏内名称或UID</w:t>
      </w:r>
    </w:p>
    <w:p w14:paraId="760C89FA">
      <w:r xmlns:w="http://schemas.openxmlformats.org/wordprocessingml/2006/main">
        <w:t xml:space="preserve">[167] 但是，分享有助于游戏攻略的信息和视频是允许的。</w:t>
      </w:r>
    </w:p>
    <w:p w14:paraId="68A60D72">
      <w:r xmlns:w="http://schemas.openxmlformats.org/wordprocessingml/2006/main">
        <w:t xml:space="preserve">[168] 参考其他应用程序</w:t>
      </w:r>
    </w:p>
    <w:p w14:paraId="55ABB161">
      <w:r xmlns:w="http://schemas.openxmlformats.org/wordprocessingml/2006/main">
        <w:t xml:space="preserve">[169] 在多个论坛上多次发帖</w:t>
      </w:r>
    </w:p>
    <w:p w14:paraId="271BCCDE">
      <w:r xmlns:w="http://schemas.openxmlformats.org/wordprocessingml/2006/main">
        <w:t xml:space="preserve">[170] 写出一串毫无意义的字符</w:t>
      </w:r>
    </w:p>
    <w:p w14:paraId="44FA0325">
      <w:r xmlns:w="http://schemas.openxmlformats.org/wordprocessingml/2006/main">
        <w:t xml:space="preserve">[171] 关于作弊和利用漏洞的帖子</w:t>
      </w:r>
    </w:p>
    <w:p w14:paraId="40C5F69A">
      <w:r xmlns:w="http://schemas.openxmlformats.org/wordprocessingml/2006/main">
        <w:t xml:space="preserve">[172] 最好的办法是忽略违反规则的帖子。上钩或反驳只会让事情变得更糟。</w:t>
      </w:r>
    </w:p>
    <w:p w14:paraId="56F8DCFC">
      <w:r xmlns:w="http://schemas.openxmlformats.org/wordprocessingml/2006/main">
        <w:t xml:space="preserve">[173] *在上述规则中，“诽谤”指的是在没有客观证据的情况下诋毁和贬低他人。将所有批评性文章都归为“诽谤”是不正确的，所以请务必谨慎。</w:t>
      </w:r>
    </w:p>
    <w:p w14:paraId="739FE8AF">
      <w:r xmlns:w="http://schemas.openxmlformats.org/wordprocessingml/2006/main">
        <w:t xml:space="preserve">[174] 关于修改和删除发帖日志 †</w:t>
      </w:r>
    </w:p>
    <w:p w14:paraId="1A1277C9">
      <w:r xmlns:w="http://schemas.openxmlformats.org/wordprocessingml/2006/main">
        <w:t xml:space="preserve">[175] 但是，允许更正印刷错误、遗漏和字体颜色。（他人出于善意所做的更正也允许。）</w:t>
      </w:r>
    </w:p>
    <w:p w14:paraId="1285FD87">
      <w:r xmlns:w="http://schemas.openxmlformats.org/wordprocessingml/2006/main">
        <w:t xml:space="preserve">[176] 作为例外情况，您可以删除自己的帖子，但事后必须向管理员报告。此外，删除时，请将整个评论替换为以下文本，而不是完全删除：&amp;color(#ff0000){''发帖人已删除''};</w:t>
      </w:r>
    </w:p>
    <w:p w14:paraId="79943FE2">
      <w:r xmlns:w="http://schemas.openxmlformats.org/wordprocessingml/2006/main">
        <w:t xml:space="preserve">[177] 关于评论违反规则的帖子 †</w:t>
      </w:r>
    </w:p>
    <w:p w14:paraId="36C4D43D">
      <w:r xmlns:w="http://schemas.openxmlformats.org/wordprocessingml/2006/main">
        <w:t xml:space="preserve">[178] 您可以自行注释掉上述任何违反规则的评论，无需管理员许可。但是，注释掉评论后，请务必在“违规举报公告板”上进行举报。举报时请使用“违规举报公告板”上的模板。</w:t>
      </w:r>
    </w:p>
    <w:p w14:paraId="40399CF5">
      <w:r xmlns:w="http://schemas.openxmlformats.org/wordprocessingml/2006/main">
        <w:t xml:space="preserve">[179] 未经 CO 举报公告板举报而被删除的帖子将被恢复，而删除帖子的人将受到处罚。</w:t>
      </w:r>
    </w:p>
    <w:p w14:paraId="00F73F09">
      <w:r xmlns:w="http://schemas.openxmlformats.org/wordprocessingml/2006/main">
        <w:t xml:space="preserve">[180] 如果您反复向 CO 举报公告板举报不违反规则的帖子，我们将认为您是自私的，并将对您实施发帖和编辑限制。</w:t>
      </w:r>
    </w:p>
    <w:p w14:paraId="64CF6243">
      <w:r xmlns:w="http://schemas.openxmlformats.org/wordprocessingml/2006/main">
        <w:t xml:space="preserve">[181] 在 CO 报告公告板上，不构成违规的报告可由管理员酌情恢复。</w:t>
      </w:r>
    </w:p>
    <w:p w14:paraId="58166DF8">
      <w:r xmlns:w="http://schemas.openxmlformats.org/wordprocessingml/2006/main">
        <w:t xml:space="preserve">[182] 我们再次要求您不要评论那些并未违反规则的评论。（例如，诸如“虽然不违反规则，但显然是在钓鱼”、“恶作剧”或“评论整个帖子”之类的主观判断。）</w:t>
      </w:r>
    </w:p>
    <w:p w14:paraId="5BCDBBED">
      <w:r xmlns:w="http://schemas.openxmlformats.org/wordprocessingml/2006/main">
        <w:t xml:space="preserve">[183] 关于那些不违反规则但“具有冒犯性”的帖子 †</w:t>
      </w:r>
    </w:p>
    <w:p w14:paraId="0FA628D8">
      <w:r xmlns:w="http://schemas.openxmlformats.org/wordprocessingml/2006/main">
        <w:t xml:space="preserve">[184] 即使帖子内容具有冒犯性，除非违反版规，否则不会被删除。由于每个人对冒犯性的接受程度不同，请使用 NGID 功能隐藏评论，而不是争论或恶意挑衅。</w:t>
      </w:r>
    </w:p>
    <w:p w14:paraId="3AF74BA7">
      <w:r xmlns:w="http://schemas.openxmlformats.org/wordprocessingml/2006/main">
        <w:t xml:space="preserve">[185] 挑衅难道不是一种违规行为吗？†</w:t>
      </w:r>
    </w:p>
    <w:p w14:paraId="3AA89B14">
      <w:r xmlns:w="http://schemas.openxmlformats.org/wordprocessingml/2006/main">
        <w:t xml:space="preserve">[186] 每个人对“煽动性言论”的定义都大相径庭，因此我们不认为这是违规行为。如果您认为某条评论具有煽动性，请使用 NGID 功能将其隐藏。</w:t>
      </w:r>
    </w:p>
    <w:p w14:paraId="4A11B4E4">
      <w:r xmlns:w="http://schemas.openxmlformats.org/wordprocessingml/2006/main">
        <w:t xml:space="preserve">[187] 抱怨难道不算违法吗？†</w:t>
      </w:r>
    </w:p>
    <w:p w14:paraId="0CB49EB6">
      <w:r xmlns:w="http://schemas.openxmlformats.org/wordprocessingml/2006/main">
        <w:t xml:space="preserve">[188] 一般而言，抱怨本身并不构成违规。但是，针对本作品的负面宣传、诽谤、辱骂性语言以及超出抱怨范围的对抗性言论均构成违规。如果您认为抱怨内容冒犯了您，请使用 NGID 功能隐藏相关评论。</w:t>
      </w:r>
    </w:p>
    <w:p w14:paraId="4FB663C2">
      <w:r xmlns:w="http://schemas.openxmlformats.org/wordprocessingml/2006/main">
        <w:t xml:space="preserve">[189] 如果您不确定某个帖子是否违反规则，该怎么办？ †</w:t>
      </w:r>
    </w:p>
    <w:p w14:paraId="44EDE71C">
      <w:r xmlns:w="http://schemas.openxmlformats.org/wordprocessingml/2006/main">
        <w:t xml:space="preserve">[190] 有些帖子内容含糊不清，难以判断是否违规。评论删除这类含糊不清的帖子可能会导致问题，所以请不要评论删除，而是使用 NGID 功能将评论隐藏起来。</w:t>
      </w:r>
    </w:p>
    <w:p w14:paraId="57BFE7D8">
      <w:r xmlns:w="http://schemas.openxmlformats.org/wordprocessingml/2006/main">
        <w:t xml:space="preserve">[191] 对屡犯者的处罚 †</w:t>
      </w:r>
    </w:p>
    <w:p w14:paraId="26DDF494">
      <w:r xmlns:w="http://schemas.openxmlformats.org/wordprocessingml/2006/main">
        <w:t xml:space="preserve">[192] 屡次违反规则或发布特别恶意的帖子，管理员可酌情予以处罚，例如“禁止访问”或“限制发帖”。</w:t>
      </w:r>
    </w:p>
    <w:p w14:paraId="054F2D0D">
      <w:r xmlns:w="http://schemas.openxmlformats.org/wordprocessingml/2006/main">
        <w:t xml:space="preserve">[193] 如果您对进一步改进有任何建议，请通过 Wiki 管理公告板与我们联系。</w:t>
      </w:r>
    </w:p>
    <w:p w14:paraId="4F4F8618"/>
    <w:p w14:paraId="4F7E9909">
      <w:r xmlns:w="http://schemas.openxmlformats.org/wordprocessingml/2006/main">
        <w:rPr>
          <w:b/>
        </w:rPr>
        <w:t xml:space="preserve">A295</w:t>
      </w:r>
    </w:p>
    <w:p w14:paraId="417B4728">
      <w:r xmlns:w="http://schemas.openxmlformats.org/wordprocessingml/2006/main">
        <w:t xml:space="preserve">[0] 索引：所有角色 | SSR 角色 | SR 角色 | R 角色</w:t>
      </w:r>
    </w:p>
    <w:p w14:paraId="3D07E550">
      <w:r xmlns:w="http://schemas.openxmlformats.org/wordprocessingml/2006/main">
        <w:t xml:space="preserve">[1] 基本信息</w:t>
      </w:r>
    </w:p>
    <w:p w14:paraId="775429DB">
      <w:r xmlns:w="http://schemas.openxmlformats.org/wordprocessingml/2006/main">
        <w:t xml:space="preserve">[2] 内容适用性简易评估</w:t>
      </w:r>
    </w:p>
    <w:p w14:paraId="5A03DED3">
      <w:r xmlns:w="http://schemas.openxmlformats.org/wordprocessingml/2006/main">
        <w:t xml:space="preserve">[3] 其他版本及相关角色</w:t>
      </w:r>
    </w:p>
    <w:p w14:paraId="1677C08A">
      <w:r xmlns:w="http://schemas.openxmlformats.org/wordprocessingml/2006/main">
        <w:t xml:space="preserve">[4] 琐事</w:t>
      </w:r>
    </w:p>
    <w:p w14:paraId="3024A0BE">
      <w:r xmlns:w="http://schemas.openxmlformats.org/wordprocessingml/2006/main">
        <w:t xml:space="preserve">[5] 官方推特账号介绍</w:t>
      </w:r>
    </w:p>
    <w:p w14:paraId="55755036">
      <w:r xmlns:w="http://schemas.openxmlformats.org/wordprocessingml/2006/main">
        <w:t xml:space="preserve">[6] 评论表单</w:t>
      </w:r>
    </w:p>
    <w:p w14:paraId="1B46F2BC">
      <w:r xmlns:w="http://schemas.openxmlformats.org/wordprocessingml/2006/main">
        <w:t xml:space="preserve">[7] 基本信息 †</w:t>
      </w:r>
    </w:p>
    <w:p w14:paraId="06902BF3">
      <w:r xmlns:w="http://schemas.openxmlformats.org/wordprocessingml/2006/main">
        <w:t xml:space="preserve">[8] 变换图像</w:t>
      </w:r>
    </w:p>
    <w:p w14:paraId="4C876804">
      <w:r xmlns:w="http://schemas.openxmlformats.org/wordprocessingml/2006/main">
        <w:t xml:space="preserve">[9] 简介</w:t>
      </w:r>
    </w:p>
    <w:p w14:paraId="45577C7F">
      <w:r xmlns:w="http://schemas.openxmlformats.org/wordprocessingml/2006/main">
        <w:t xml:space="preserve">[10] 姓名</w:t>
      </w:r>
    </w:p>
    <w:p w14:paraId="07C66929">
      <w:r xmlns:w="http://schemas.openxmlformats.org/wordprocessingml/2006/main">
        <w:t xml:space="preserve">[11] 闪光忍者祈</w:t>
      </w:r>
    </w:p>
    <w:p w14:paraId="10F917F9">
      <w:r xmlns:w="http://schemas.openxmlformats.org/wordprocessingml/2006/main">
        <w:t xml:space="preserve">[12] 真实姓名</w:t>
      </w:r>
    </w:p>
    <w:p w14:paraId="1E683852">
      <w:r xmlns:w="http://schemas.openxmlformats.org/wordprocessingml/2006/main">
        <w:t xml:space="preserve">[13] 仙部祈</w:t>
      </w:r>
    </w:p>
    <w:p w14:paraId="2962B37C">
      <w:r xmlns:w="http://schemas.openxmlformats.org/wordprocessingml/2006/main">
        <w:t xml:space="preserve">[14] 稀有度</w:t>
      </w:r>
    </w:p>
    <w:p w14:paraId="586CBA11">
      <w:r xmlns:w="http://schemas.openxmlformats.org/wordprocessingml/2006/main">
        <w:t xml:space="preserve">[15] 普通攻击</w:t>
      </w:r>
    </w:p>
    <w:p w14:paraId="6AB53A30">
      <w:r xmlns:w="http://schemas.openxmlformats.org/wordprocessingml/2006/main">
        <w:t xml:space="preserve">[16] 近战攻击（物理）</w:t>
      </w:r>
    </w:p>
    <w:p w14:paraId="4AC74F4D">
      <w:r xmlns:w="http://schemas.openxmlformats.org/wordprocessingml/2006/main">
        <w:t xml:space="preserve">[17] 附属派系</w:t>
      </w:r>
    </w:p>
    <w:p w14:paraId="3172A02E">
      <w:r xmlns:w="http://schemas.openxmlformats.org/wordprocessingml/2006/main">
        <w:t xml:space="preserve">[18] 仙人（Soha）</w:t>
      </w:r>
    </w:p>
    <w:p w14:paraId="7D82F0DA">
      <w:r xmlns:w="http://schemas.openxmlformats.org/wordprocessingml/2006/main">
        <w:t xml:space="preserve">[19] 盐屋光亚</w:t>
      </w:r>
    </w:p>
    <w:p w14:paraId="4E0785E9">
      <w:r xmlns:w="http://schemas.openxmlformats.org/wordprocessingml/2006/main">
        <w:t xml:space="preserve">[20] 插图</w:t>
      </w:r>
    </w:p>
    <w:p w14:paraId="52BF402D">
      <w:r xmlns:w="http://schemas.openxmlformats.org/wordprocessingml/2006/main">
        <w:t xml:space="preserve">[21] 石锤银子</w:t>
      </w:r>
    </w:p>
    <w:p w14:paraId="0C7AA402">
      <w:r xmlns:w="http://schemas.openxmlformats.org/wordprocessingml/2006/main">
        <w:t xml:space="preserve">[22] SD字符</w:t>
      </w:r>
    </w:p>
    <w:p w14:paraId="7E4DC7F7">
      <w:r xmlns:w="http://schemas.openxmlformats.org/wordprocessingml/2006/main">
        <w:t xml:space="preserve">[23] 风味文字</w:t>
      </w:r>
    </w:p>
    <w:p w14:paraId="040274DF">
      <w:r xmlns:w="http://schemas.openxmlformats.org/wordprocessingml/2006/main">
        <w:t xml:space="preserve">[24] “……我猎杀敌人。至于其他的……嗯，我真的不太清楚……”一位神秘少女在雨中的山中被发现。她患有严重的失忆症，被时贞带往大贝特。她的身世完全不明，但她变身后的形态是闪光忍者，因此暂且将她视为思维突破的闪光忍者。她拥有极强的适应能力，能够吸收各种物质，但她本人却热爱自然。</w:t>
      </w:r>
    </w:p>
    <w:p w14:paraId="60C60DAD">
      <w:r xmlns:w="http://schemas.openxmlformats.org/wordprocessingml/2006/main">
        <w:t xml:space="preserve">[25] 如何获得</w:t>
      </w:r>
    </w:p>
    <w:p w14:paraId="722CAB14">
      <w:r xmlns:w="http://schemas.openxmlformats.org/wordprocessingml/2006/main">
        <w:t xml:space="preserve">[26] 月光扰乱扭蛋券标准扭蛋</w:t>
      </w:r>
    </w:p>
    <w:p w14:paraId="219278C0">
      <w:r xmlns:w="http://schemas.openxmlformats.org/wordprocessingml/2006/main">
        <w:t xml:space="preserve">[27] 基础属性（1星）* 每增加1星+50%，5星时为1星值的3倍</w:t>
      </w:r>
    </w:p>
    <w:p w14:paraId="0FB41583">
      <w:r xmlns:w="http://schemas.openxmlformats.org/wordprocessingml/2006/main">
        <w:t xml:space="preserve">[28] 级</w:t>
      </w:r>
    </w:p>
    <w:p w14:paraId="13DE8464">
      <w:r xmlns:w="http://schemas.openxmlformats.org/wordprocessingml/2006/main">
        <w:t xml:space="preserve">[29] 耐力</w:t>
      </w:r>
    </w:p>
    <w:p w14:paraId="0C8ABF04">
      <w:r xmlns:w="http://schemas.openxmlformats.org/wordprocessingml/2006/main">
        <w:t xml:space="preserve">[30] 攻击力</w:t>
      </w:r>
    </w:p>
    <w:p w14:paraId="0D085746">
      <w:r xmlns:w="http://schemas.openxmlformats.org/wordprocessingml/2006/main">
        <w:t xml:space="preserve">[31] 防御能力</w:t>
      </w:r>
    </w:p>
    <w:p w14:paraId="73CDDB9B">
      <w:r xmlns:w="http://schemas.openxmlformats.org/wordprocessingml/2006/main">
        <w:t xml:space="preserve">[32] 魔力</w:t>
      </w:r>
    </w:p>
    <w:p w14:paraId="23706039">
      <w:r xmlns:w="http://schemas.openxmlformats.org/wordprocessingml/2006/main">
        <w:t xml:space="preserve">[33] 魔法抗性</w:t>
      </w:r>
    </w:p>
    <w:p w14:paraId="4783C2EF">
      <w:r xmlns:w="http://schemas.openxmlformats.org/wordprocessingml/2006/main">
        <w:t xml:space="preserve">[34] 详细状态</w:t>
      </w:r>
    </w:p>
    <w:p w14:paraId="24999115">
      <w:r xmlns:w="http://schemas.openxmlformats.org/wordprocessingml/2006/main">
        <w:t xml:space="preserve">[35] 准确性</w:t>
      </w:r>
    </w:p>
    <w:p w14:paraId="3F6E472A">
      <w:r xmlns:w="http://schemas.openxmlformats.org/wordprocessingml/2006/main">
        <w:t xml:space="preserve">[36] 回避能力</w:t>
      </w:r>
    </w:p>
    <w:p w14:paraId="08E525CB">
      <w:r xmlns:w="http://schemas.openxmlformats.org/wordprocessingml/2006/main">
        <w:t xml:space="preserve">[37] 连续命中率</w:t>
      </w:r>
    </w:p>
    <w:p w14:paraId="60DE79A3">
      <w:r xmlns:w="http://schemas.openxmlformats.org/wordprocessingml/2006/main">
        <w:t xml:space="preserve">[38] 反击率</w:t>
      </w:r>
    </w:p>
    <w:p w14:paraId="6DB02AE7">
      <w:r xmlns:w="http://schemas.openxmlformats.org/wordprocessingml/2006/main">
        <w:t xml:space="preserve">[39] 眩晕激活率</w:t>
      </w:r>
    </w:p>
    <w:p w14:paraId="27ABED1E">
      <w:r xmlns:w="http://schemas.openxmlformats.org/wordprocessingml/2006/main">
        <w:t xml:space="preserve">[40] 眩晕抗性</w:t>
      </w:r>
    </w:p>
    <w:p w14:paraId="70BADC18">
      <w:r xmlns:w="http://schemas.openxmlformats.org/wordprocessingml/2006/main">
        <w:t xml:space="preserve">[41] 移动速度</w:t>
      </w:r>
    </w:p>
    <w:p w14:paraId="30ECEC13">
      <w:r xmlns:w="http://schemas.openxmlformats.org/wordprocessingml/2006/main">
        <w:t xml:space="preserve">[42] 部署速度</w:t>
      </w:r>
    </w:p>
    <w:p w14:paraId="0E97EB90">
      <w:r xmlns:w="http://schemas.openxmlformats.org/wordprocessingml/2006/main">
        <w:t xml:space="preserve">[43] 行动速度</w:t>
      </w:r>
    </w:p>
    <w:p w14:paraId="70F13072">
      <w:r xmlns:w="http://schemas.openxmlformats.org/wordprocessingml/2006/main">
        <w:t xml:space="preserve">[44] 特别收费金额</w:t>
      </w:r>
    </w:p>
    <w:p w14:paraId="6F663A4E">
      <w:r xmlns:w="http://schemas.openxmlformats.org/wordprocessingml/2006/main">
        <w:t xml:space="preserve">[45] 特殊招式</w:t>
      </w:r>
    </w:p>
    <w:p w14:paraId="7B3FD841">
      <w:r xmlns:w="http://schemas.openxmlformats.org/wordprocessingml/2006/main">
        <w:t xml:space="preserve">[46] 姓名</w:t>
      </w:r>
    </w:p>
    <w:p w14:paraId="561C477C">
      <w:r xmlns:w="http://schemas.openxmlformats.org/wordprocessingml/2006/main">
        <w:t xml:space="preserve">[47] 效应</w:t>
      </w:r>
    </w:p>
    <w:p w14:paraId="27E6096B">
      <w:r xmlns:w="http://schemas.openxmlformats.org/wordprocessingml/2006/main">
        <w:t xml:space="preserve">[48] 月光下的咆哮</w:t>
      </w:r>
    </w:p>
    <w:p w14:paraId="137CD30C">
      <w:r xmlns:w="http://schemas.openxmlformats.org/wordprocessingml/2006/main">
        <w:t xml:space="preserve">[49] 对单个敌人造成 6 倍物理伤害。仅对发动时处于异常状态（不包括 BREAK）的敌人造成 9 倍物理伤害。</w:t>
      </w:r>
    </w:p>
    <w:p w14:paraId="087A3585">
      <w:r xmlns:w="http://schemas.openxmlformats.org/wordprocessingml/2006/main">
        <w:t xml:space="preserve">[50] 月光咆哮+</w:t>
      </w:r>
    </w:p>
    <w:p w14:paraId="3B6D4A0A">
      <w:r xmlns:w="http://schemas.openxmlformats.org/wordprocessingml/2006/main">
        <w:t xml:space="preserve">[51] 对单个敌人造成 9 倍物理伤害。仅对发动时处于异常状态（不包括 BREAK）的敌人造成 12 倍物理伤害。</w:t>
      </w:r>
    </w:p>
    <w:p w14:paraId="49CD37BF">
      <w:r xmlns:w="http://schemas.openxmlformats.org/wordprocessingml/2006/main">
        <w:t xml:space="preserve">[52] 独特效果</w:t>
      </w:r>
    </w:p>
    <w:p w14:paraId="78A459A5">
      <w:r xmlns:w="http://schemas.openxmlformats.org/wordprocessingml/2006/main">
        <w:t xml:space="preserve">[53] 姓名</w:t>
      </w:r>
    </w:p>
    <w:p w14:paraId="7B4F913B">
      <w:r xmlns:w="http://schemas.openxmlformats.org/wordprocessingml/2006/main">
        <w:t xml:space="preserve">[54] 效应</w:t>
      </w:r>
    </w:p>
    <w:p w14:paraId="0907F454">
      <w:r xmlns:w="http://schemas.openxmlformats.org/wordprocessingml/2006/main">
        <w:t xml:space="preserve">[55] 君主的束缚</w:t>
      </w:r>
    </w:p>
    <w:p w14:paraId="477EDE95">
      <w:r xmlns:w="http://schemas.openxmlformats.org/wordprocessingml/2006/main">
        <w:t xml:space="preserve">[56] 攻击有 5% 的几率使敌人前排敌人获得眩晕效果（眩晕 +30%），并且仅对下忍、怪人和诅咒刀类型的敌人，该几率还会额外增加 20%。</w:t>
      </w:r>
    </w:p>
    <w:p w14:paraId="580020B4">
      <w:r xmlns:w="http://schemas.openxmlformats.org/wordprocessingml/2006/main">
        <w:t xml:space="preserve">[57] 雄伟的束缚+</w:t>
      </w:r>
    </w:p>
    <w:p w14:paraId="242EC6D6">
      <w:r xmlns:w="http://schemas.openxmlformats.org/wordprocessingml/2006/main">
        <w:t xml:space="preserve">[58] 有 5% 的几率使攻击不是普通攻击，而是使敌人前排敌人眩晕（眩晕 +50%），并且仅对下忍、怪人和诅咒刀类型的敌人，眩晕效果还会额外增加 30%。</w:t>
      </w:r>
    </w:p>
    <w:p w14:paraId="3EC3984F">
      <w:r xmlns:w="http://schemas.openxmlformats.org/wordprocessingml/2006/main">
        <w:t xml:space="preserve">[59] 休闲服装照片</w:t>
      </w:r>
    </w:p>
    <w:p w14:paraId="3C623D8F">
      <w:r xmlns:w="http://schemas.openxmlformats.org/wordprocessingml/2006/main">
        <w:t xml:space="preserve">[60] 增强图像</w:t>
      </w:r>
    </w:p>
    <w:p w14:paraId="08966707">
      <w:r xmlns:w="http://schemas.openxmlformats.org/wordprocessingml/2006/main">
        <w:t xml:space="preserve">[61] 均匀图像</w:t>
      </w:r>
    </w:p>
    <w:p w14:paraId="343F9F76">
      <w:r xmlns:w="http://schemas.openxmlformats.org/wordprocessingml/2006/main">
        <w:t xml:space="preserve">[62] 在游戏中 †</w:t>
      </w:r>
    </w:p>
    <w:p w14:paraId="5DE3B278">
      <w:r xmlns:w="http://schemas.openxmlformats.org/wordprocessingml/2006/main">
        <w:t xml:space="preserve">[63] 与前作中的主要队伍 Esca Team 不同，该队伍中只有一名成员可以通过发放获得，而另一名成员必须通过扭蛋或花蕾交换获得。</w:t>
      </w:r>
    </w:p>
    <w:p w14:paraId="67650BEC">
      <w:r xmlns:w="http://schemas.openxmlformats.org/wordprocessingml/2006/main">
        <w:t xml:space="preserve">[64] 拥有特殊技能，若对手处于眩晕、魅惑或束缚状态，则伤害倍率提升。对付较弱的敌人火力过大，因此最适合对付首领。眩晕和魅惑效果通常可以被无效化，但束缚效果容易命中，所以首领是理想的攻击目标。在团队副本战斗中，首领无法受到异常状态影响，因此伤害倍率不会提升。</w:t>
      </w:r>
    </w:p>
    <w:p w14:paraId="5B366394">
      <w:r xmlns:w="http://schemas.openxmlformats.org/wordprocessingml/2006/main">
        <w:t xml:space="preserve">[65] 激活后，可防止受到普通攻击、特殊攻击充能的伤害，并且在突袭中，还能增加狂热槽，这对攻击者来说并不是一个理想的效果。</w:t>
      </w:r>
    </w:p>
    <w:p w14:paraId="3CB7A523">
      <w:r xmlns:w="http://schemas.openxmlformats.org/wordprocessingml/2006/main">
        <w:t xml:space="preserve">[66] 缺点是它在团体战中表现不佳。它的攻击属性一般，可以作为普通的单次攻击特攻手参战，但5%的攻击失败率是一个明显的劣势。即使用它来激活破灭灯，以目前的配置也不稳定，所以最好还是把它留在家里。</w:t>
      </w:r>
    </w:p>
    <w:p w14:paraId="338C1E0C">
      <w:r xmlns:w="http://schemas.openxmlformats.org/wordprocessingml/2006/main">
        <w:t xml:space="preserve">[67] 除了火箭引擎和勇气姐妹等物理 Boss 攻击者的标准装备外，你还需要使用闪亮的栗子来提高眩晕率并支持特殊攻击的发动。</w:t>
      </w:r>
    </w:p>
    <w:p w14:paraId="6DEA52C6">
      <w:r xmlns:w="http://schemas.openxmlformats.org/wordprocessingml/2006/main">
        <w:t xml:space="preserve">[68] 内容适用性简易评估 †</w:t>
      </w:r>
    </w:p>
    <w:p w14:paraId="12F6C58B">
      <w:r xmlns:w="http://schemas.openxmlformats.org/wordprocessingml/2006/main">
        <w:t xml:space="preserve">[69] 合适的内容、推荐的装备示例、角色发展目标等。</w:t>
      </w:r>
    </w:p>
    <w:p w14:paraId="1D1CCA53">
      <w:r xmlns:w="http://schemas.openxmlformats.org/wordprocessingml/2006/main">
        <w:t xml:space="preserve">[70] 兼容内容</w:t>
      </w:r>
    </w:p>
    <w:p w14:paraId="30C2B7AA">
      <w:r xmlns:w="http://schemas.openxmlformats.org/wordprocessingml/2006/main">
        <w:t xml:space="preserve">[71] 能力倾向</w:t>
      </w:r>
    </w:p>
    <w:p w14:paraId="45492522">
      <w:r xmlns:w="http://schemas.openxmlformats.org/wordprocessingml/2006/main">
        <w:t xml:space="preserve">[72] 简短评论</w:t>
      </w:r>
    </w:p>
    <w:p w14:paraId="066D5E53">
      <w:r xmlns:w="http://schemas.openxmlformats.org/wordprocessingml/2006/main">
        <w:t xml:space="preserve">[73] 主线任务 事件任务</w:t>
      </w:r>
    </w:p>
    <w:p w14:paraId="1BE933A1">
      <w:r xmlns:w="http://schemas.openxmlformats.org/wordprocessingml/2006/main">
        <w:t xml:space="preserve">[74] 他可以毫无问题地完成任务，但几乎没有理由专门选择他。</w:t>
      </w:r>
    </w:p>
    <w:p w14:paraId="750730F9">
      <w:r xmlns:w="http://schemas.openxmlformats.org/wordprocessingml/2006/main">
        <w:t xml:space="preserve">[75] 突袭战</w:t>
      </w:r>
    </w:p>
    <w:p w14:paraId="2F9C0D4A">
      <w:r xmlns:w="http://schemas.openxmlformats.org/wordprocessingml/2006/main">
        <w:t xml:space="preserve">[76] 单体特殊攻击适合用于突袭，但它们威力不大，因为它们几乎没有任何效果（请参阅下面的装备示例）。</w:t>
      </w:r>
    </w:p>
    <w:p w14:paraId="2229B845">
      <w:r xmlns:w="http://schemas.openxmlformats.org/wordprocessingml/2006/main">
        <w:t xml:space="preserve">[77] 湮灭</w:t>
      </w:r>
    </w:p>
    <w:p w14:paraId="7193C91D">
      <w:r xmlns:w="http://schemas.openxmlformats.org/wordprocessingml/2006/main">
        <w:t xml:space="preserve">[78] 不适合单体特殊攻击</w:t>
      </w:r>
    </w:p>
    <w:p w14:paraId="21FE1B52">
      <w:r xmlns:w="http://schemas.openxmlformats.org/wordprocessingml/2006/main">
        <w:t xml:space="preserve">[79] B宇宙</w:t>
      </w:r>
    </w:p>
    <w:p w14:paraId="660A703B">
      <w:r xmlns:w="http://schemas.openxmlformats.org/wordprocessingml/2006/main">
        <w:t xml:space="preserve">[80] 无益效果</w:t>
      </w:r>
    </w:p>
    <w:p w14:paraId="4C955F17">
      <w:r xmlns:w="http://schemas.openxmlformats.org/wordprocessingml/2006/main">
        <w:t xml:space="preserve">[81] 能力评价指标</w:t>
      </w:r>
    </w:p>
    <w:p w14:paraId="21FD99C9">
      <w:r xmlns:w="http://schemas.openxmlformats.org/wordprocessingml/2006/main">
        <w:t xml:space="preserve">[82] ◎：优秀内容。最有可能发挥出色。○：合适内容。有较高发挥潜力。△：一般。需要一些技巧才能发挥良好，但选择理由不多。×：不合适内容。由于与内容规则、游戏系统、难度等级等不兼容，难以发挥出色。*2014年3月更新</w:t>
      </w:r>
    </w:p>
    <w:p w14:paraId="4459D9D5">
      <w:r xmlns:w="http://schemas.openxmlformats.org/wordprocessingml/2006/main">
        <w:t xml:space="preserve">[83] 突袭</w:t>
      </w:r>
    </w:p>
    <w:p w14:paraId="39C2CD22">
      <w:r xmlns:w="http://schemas.openxmlformats.org/wordprocessingml/2006/main">
        <w:t xml:space="preserve">[84] 推荐设备示例</w:t>
      </w:r>
    </w:p>
    <w:p w14:paraId="50807420">
      <w:r xmlns:w="http://schemas.openxmlformats.org/wordprocessingml/2006/main">
        <w:t xml:space="preserve">[85] 主要设备</w:t>
      </w:r>
    </w:p>
    <w:p w14:paraId="3628F1B1">
      <w:r xmlns:w="http://schemas.openxmlformats.org/wordprocessingml/2006/main">
        <w:t xml:space="preserve">[86] 子设备</w:t>
      </w:r>
    </w:p>
    <w:p w14:paraId="1952751B">
      <w:r xmlns:w="http://schemas.openxmlformats.org/wordprocessingml/2006/main">
        <w:t xml:space="preserve">[87] 一件令人愉悦的物品</w:t>
      </w:r>
    </w:p>
    <w:p w14:paraId="67DA0599">
      <w:r xmlns:w="http://schemas.openxmlformats.org/wordprocessingml/2006/main">
        <w:t xml:space="preserve">[88] 发展目标</w:t>
      </w:r>
    </w:p>
    <w:p w14:paraId="41A30AF6">
      <w:r xmlns:w="http://schemas.openxmlformats.org/wordprocessingml/2006/main">
        <w:t xml:space="preserve">[89] 突破极限</w:t>
      </w:r>
    </w:p>
    <w:p w14:paraId="02D9460D">
      <w:r xmlns:w="http://schemas.openxmlformats.org/wordprocessingml/2006/main">
        <w:t xml:space="preserve">[90] 致命觉醒</w:t>
      </w:r>
    </w:p>
    <w:p w14:paraId="716B8BDE">
      <w:r xmlns:w="http://schemas.openxmlformats.org/wordprocessingml/2006/main">
        <w:t xml:space="preserve">[91] 独特的觉醒</w:t>
      </w:r>
    </w:p>
    <w:p w14:paraId="2D29DEEB">
      <w:r xmlns:w="http://schemas.openxmlformats.org/wordprocessingml/2006/main">
        <w:t xml:space="preserve">[92] 行动速度</w:t>
      </w:r>
    </w:p>
    <w:p w14:paraId="6186D04D">
      <w:r xmlns:w="http://schemas.openxmlformats.org/wordprocessingml/2006/main">
        <w:t xml:space="preserve">[93] 特别收费</w:t>
      </w:r>
    </w:p>
    <w:p w14:paraId="6223801B">
      <w:r xmlns:w="http://schemas.openxmlformats.org/wordprocessingml/2006/main">
        <w:t xml:space="preserve">[94] 其他</w:t>
      </w:r>
    </w:p>
    <w:p w14:paraId="3DD23B7B">
      <w:r xmlns:w="http://schemas.openxmlformats.org/wordprocessingml/2006/main">
        <w:t xml:space="preserve">[95] 培训费用</w:t>
      </w:r>
    </w:p>
    <w:p w14:paraId="333FF6E8">
      <w:r xmlns:w="http://schemas.openxmlformats.org/wordprocessingml/2006/main">
        <w:t xml:space="preserve">[96] 3.1 秒 9 次</w:t>
      </w:r>
    </w:p>
    <w:p w14:paraId="3D8BBBC7">
      <w:r xmlns:w="http://schemas.openxmlformats.org/wordprocessingml/2006/main">
        <w:t xml:space="preserve">[97] 13.5% 20次</w:t>
      </w:r>
    </w:p>
    <w:p w14:paraId="0A8966CA">
      <w:r xmlns:w="http://schemas.openxmlformats.org/wordprocessingml/2006/main">
        <w:t xml:space="preserve">[98] 备注</w:t>
      </w:r>
    </w:p>
    <w:p w14:paraId="3F9185B8">
      <w:r xmlns:w="http://schemas.openxmlformats.org/wordprocessingml/2006/main">
        <w:t xml:space="preserve">[99] *2016年3月更新</w:t>
      </w:r>
    </w:p>
    <w:p w14:paraId="4C633F76">
      <w:r xmlns:w="http://schemas.openxmlformats.org/wordprocessingml/2006/main">
        <w:t xml:space="preserve">[100] 其他版本 / 相关角色 †</w:t>
      </w:r>
    </w:p>
    <w:p w14:paraId="54AAD3C1">
      <w:r xmlns:w="http://schemas.openxmlformats.org/wordprocessingml/2006/main">
        <w:t xml:space="preserve">[101] 闪光忍者祈</w:t>
      </w:r>
    </w:p>
    <w:p w14:paraId="000B25A9">
      <w:r xmlns:w="http://schemas.openxmlformats.org/wordprocessingml/2006/main">
        <w:t xml:space="preserve">[102] 仲夏祈祷</w:t>
      </w:r>
    </w:p>
    <w:p w14:paraId="7E4BFD5E">
      <w:r xmlns:w="http://schemas.openxmlformats.org/wordprocessingml/2006/main">
        <w:t xml:space="preserve">[103] 超能力闪光忍者祈</w:t>
      </w:r>
    </w:p>
    <w:p w14:paraId="3590DD37">
      <w:r xmlns:w="http://schemas.openxmlformats.org/wordprocessingml/2006/main">
        <w:t xml:space="preserve">[104] 圣夜祈祷</w:t>
      </w:r>
    </w:p>
    <w:p w14:paraId="33077138">
      <w:r xmlns:w="http://schemas.openxmlformats.org/wordprocessingml/2006/main">
        <w:t xml:space="preserve">[105] 千金莱卡</w:t>
      </w:r>
    </w:p>
    <w:p w14:paraId="202CAB14">
      <w:r xmlns:w="http://schemas.openxmlformats.org/wordprocessingml/2006/main">
        <w:t xml:space="preserve">[106] 千金睦冢</w:t>
      </w:r>
    </w:p>
    <w:p w14:paraId="52832EF5">
      <w:r xmlns:w="http://schemas.openxmlformats.org/wordprocessingml/2006/main">
        <w:t xml:space="preserve">[107] 闪光忍者莉尔卡</w:t>
      </w:r>
    </w:p>
    <w:p w14:paraId="4936C285">
      <w:r xmlns:w="http://schemas.openxmlformats.org/wordprocessingml/2006/main">
        <w:t xml:space="preserve">[108] 琐事 †</w:t>
      </w:r>
    </w:p>
    <w:p w14:paraId="5C1FD1F0">
      <w:r xmlns:w="http://schemas.openxmlformats.org/wordprocessingml/2006/main">
        <w:t xml:space="preserve">[109] 在尾声部分登场的新角色。后来，她出现在第二部的主视觉图中，并作为第二部的主角（女主角），与她的搭档一起展开故事。</w:t>
      </w:r>
    </w:p>
    <w:p w14:paraId="268ACE57">
      <w:r xmlns:w="http://schemas.openxmlformats.org/wordprocessingml/2006/main">
        <w:t xml:space="preserve">[110] 他的名字是“千武”，这是因为他患有失忆症，记不起自己的姓氏，所以在决定名字的时候，就用了时贞的名字。不出所料，在他加入团队的那一集中提到，这给他带来了一些麻烦。</w:t>
      </w:r>
    </w:p>
    <w:p w14:paraId="504AEFDA">
      <w:r xmlns:w="http://schemas.openxmlformats.org/wordprocessingml/2006/main">
        <w:t xml:space="preserve">[111] 他裸体的造型是对《终结者》的致敬吗？</w:t>
      </w:r>
    </w:p>
    <w:p w14:paraId="5EADE3D1">
      <w:r xmlns:w="http://schemas.openxmlformats.org/wordprocessingml/2006/main">
        <w:t xml:space="preserve">[112] 故事涉及失忆，但在第一章开头，主人公甚至无法进行正常的对话，由于极度无知而被形容为“如同新生人工智能”。然而，之后他们通过与周围人的对话迅速获取知识……</w:t>
      </w:r>
    </w:p>
    <w:p w14:paraId="574F840A">
      <w:r xmlns:w="http://schemas.openxmlformats.org/wordprocessingml/2006/main">
        <w:t xml:space="preserve">[113] 型材高度 154 厘米。3 种尺寸：宽 81 厘米，宽 53 厘米，高 80 厘米。</w:t>
      </w:r>
    </w:p>
    <w:p w14:paraId="1D54D044">
      <w:r xmlns:w="http://schemas.openxmlformats.org/wordprocessingml/2006/main">
        <w:t xml:space="preserve">[114] 他们的真实身份是什么？（包含推测和剧透）</w:t>
      </w:r>
    </w:p>
    <w:p w14:paraId="52F62692">
      <w:r xmlns:w="http://schemas.openxmlformats.org/wordprocessingml/2006/main">
        <w:t xml:space="preserve">[115] 他在《第二部》早期部分的行为和描述表明他与Noroi有联系，或者与Noroi有对应关系。</w:t>
      </w:r>
    </w:p>
    <w:p w14:paraId="4C2660D2">
      <w:r xmlns:w="http://schemas.openxmlformats.org/wordprocessingml/2006/main">
        <w:t xml:space="preserve">[116] “祈”这个名字与“诅咒”配对。</w:t>
      </w:r>
    </w:p>
    <w:p w14:paraId="64C9907C">
      <w:r xmlns:w="http://schemas.openxmlformats.org/wordprocessingml/2006/main">
        <w:t xml:space="preserve">[117] 与高丸分离且龙战士之力减弱的时贞，通过与祈一起施展龙魂术恢复了力量，并且能够赋予其他超能战士对抗诅咒党的特殊攻击。</w:t>
      </w:r>
    </w:p>
    <w:p w14:paraId="370AA0A4">
      <w:r xmlns:w="http://schemas.openxmlformats.org/wordprocessingml/2006/main">
        <w:t xml:space="preserve">[118] 从第 2 章开始，他痴迷于保护与龙族有联系的时贞和春奈。</w:t>
      </w:r>
    </w:p>
    <w:p w14:paraId="3EA5D8C8">
      <w:r xmlns:w="http://schemas.openxmlformats.org/wordprocessingml/2006/main">
        <w:t xml:space="preserve">[119] 具有摧毁诅咒碎片的能力。</w:t>
      </w:r>
    </w:p>
    <w:p w14:paraId="5677E2D2">
      <w:r xmlns:w="http://schemas.openxmlformats.org/wordprocessingml/2006/main">
        <w:t xml:space="preserve">[120] 在电影中，他的行为被比作“野兽”，但在原作中，Noroi 在最终 Boss 战中以双头狼的形象出现。</w:t>
      </w:r>
    </w:p>
    <w:p w14:paraId="5604172C">
      <w:r xmlns:w="http://schemas.openxmlformats.org/wordprocessingml/2006/main">
        <w:t xml:space="preserve">[121] 化作人形的Noroi全身雪白，眼睛是红色的，与Takamaru相似，但Inori也有一头白发，她的一些人物肖像也显示她有红色的眼睛。</w:t>
      </w:r>
    </w:p>
    <w:p w14:paraId="23F7ECD3">
      <w:r xmlns:w="http://schemas.openxmlformats.org/wordprocessingml/2006/main">
        <w:t xml:space="preserve">[122] 在第二章中，祈召唤并控制了在游戏后期“遥”中代替下忍出现的朱卡进行战斗。</w:t>
      </w:r>
    </w:p>
    <w:p w14:paraId="662AFA33">
      <w:r xmlns:w="http://schemas.openxmlformats.org/wordprocessingml/2006/main">
        <w:t xml:space="preserve">[123] 到目前为止，除了睦香之外，真正接触过荻衣的只有来自“超高战神遥”世界的三个人和遥重生，但重生在接触祈时似乎感觉到了什么。</w:t>
      </w:r>
    </w:p>
    <w:p w14:paraId="06A80952">
      <w:r xmlns:w="http://schemas.openxmlformats.org/wordprocessingml/2006/main">
        <w:t xml:space="preserve">[124] 然而，睦塚在实际战斗后也留下了一些疑虑，因此虽然它与诅咒怪有着非常相似的特征，但也不能完全确定它就是诅咒怪。（事实上，还有一种名为龙族的同类生物，所以也不能排除这种可能性。）尽管如此，一个错误的举动也确实有可能让它变成新的诅咒怪。</w:t>
      </w:r>
    </w:p>
    <w:p w14:paraId="7AB53ACB">
      <w:r xmlns:w="http://schemas.openxmlformats.org/wordprocessingml/2006/main">
        <w:t xml:space="preserve">[125] 时贞考虑到与阿尔特纳斯坦的休战协议，暂时搁置了自己的记忆，并表示：“我不能评判一个尚未犯罪的人，即使他们不是人类。”</w:t>
      </w:r>
    </w:p>
    <w:p w14:paraId="26D8C8DB">
      <w:r xmlns:w="http://schemas.openxmlformats.org/wordprocessingml/2006/main">
        <w:t xml:space="preserve">[126] 尤其是上弦之人，认为祈与诅咒本质上相同，甚至可以说是另一个诅咒，他们甚至开始将祈视为必须消灭的敌人。</w:t>
      </w:r>
    </w:p>
    <w:p w14:paraId="2F716526">
      <w:r xmlns:w="http://schemas.openxmlformats.org/wordprocessingml/2006/main">
        <w:t xml:space="preserve">[127] 第二部分第十七章剧透</w:t>
      </w:r>
    </w:p>
    <w:p w14:paraId="624E7897">
      <w:r xmlns:w="http://schemas.openxmlformats.org/wordprocessingml/2006/main">
        <w:t xml:space="preserve">[128] 为了拯救外星人类而毁灭他们的神明，在抵达地球后分裂成了诺罗伊和龙族，但一个残余的实体仍然存在，如同一个挥之不去的念头，心中萦绕着一个未解的疑问：“在我原本的星球上难道就没有其他办法了吗？”这个实体创造了祈，并派遣它作为诺罗伊和龙族大战开始前审判的一部分。</w:t>
      </w:r>
    </w:p>
    <w:p w14:paraId="5023FBC5">
      <w:r xmlns:w="http://schemas.openxmlformats.org/wordprocessingml/2006/main">
        <w:t xml:space="preserve">[129] 由于这种特性，它们既可以变成龙，也可以变成诅咒，并且在保持中立状态的同时，可以运用两者的力量。</w:t>
      </w:r>
    </w:p>
    <w:p w14:paraId="6A7AD78C">
      <w:r xmlns:w="http://schemas.openxmlformats.org/wordprocessingml/2006/main">
        <w:t xml:space="preserve">[130] 实际上，祈在摧毁诅咒碎片的同时，也在吸收它们。反之，如果祈接触到诅咒本身，她作为碎片的存在也会被吸收。然而，碎片原本组成部分之外的“杂质”，也就是作为“祈”存在而产生的独特部分，并不会立即被吸收。如果祈自己掌握了这些杂质，她甚至可以从诅咒中夺取力量。</w:t>
      </w:r>
    </w:p>
    <w:p w14:paraId="576778D7">
      <w:r xmlns:w="http://schemas.openxmlformats.org/wordprocessingml/2006/main">
        <w:t xml:space="preserve">[131] 红宝石有助人的意愿，但她不知道对抗弗曼的“方法”。蓝宝石有责任感和闪电忍者的技能，但她缺乏“天赋”。黄玉渴望成为英雄，但她无法“控制”自己的魔法。阿玛兹拥有女巫的力量和战斗的意志，但由于幻影恶魔的存在尚不明确，她无法“使用”这种力量。</w:t>
      </w:r>
    </w:p>
    <w:p w14:paraId="71E515AC">
      <w:r xmlns:w="http://schemas.openxmlformats.org/wordprocessingml/2006/main">
        <w:t xml:space="preserve">[132] 官方推特账号简介 †</w:t>
      </w:r>
    </w:p>
    <w:p w14:paraId="73D38EEF">
      <w:r xmlns:w="http://schemas.openxmlformats.org/wordprocessingml/2006/main">
        <w:t xml:space="preserve">[133] 人物介绍</w:t>
      </w:r>
    </w:p>
    <w:p w14:paraId="6ACC7206">
      <w:r xmlns:w="http://schemas.openxmlformats.org/wordprocessingml/2006/main">
        <w:t xml:space="preserve">[134] 插图由负责的画师绘制 ①</w:t>
      </w:r>
    </w:p>
    <w:p w14:paraId="68D076D7">
      <w:r xmlns:w="http://schemas.openxmlformats.org/wordprocessingml/2006/main">
        <w:t xml:space="preserve">[135] 由主画师进行角色介绍</w:t>
      </w:r>
    </w:p>
    <w:p w14:paraId="2CD884E3">
      <w:r xmlns:w="http://schemas.openxmlformats.org/wordprocessingml/2006/main">
        <w:t xml:space="preserve">[136] 二周年纪念插图</w:t>
      </w:r>
    </w:p>
    <w:p w14:paraId="37BD68CA">
      <w:r xmlns:w="http://schemas.openxmlformats.org/wordprocessingml/2006/main">
        <w:t xml:space="preserve">[137] 二周年纪念插图（无标志）</w:t>
      </w:r>
    </w:p>
    <w:p w14:paraId="67E165E2">
      <w:r xmlns:w="http://schemas.openxmlformats.org/wordprocessingml/2006/main">
        <w:t xml:space="preserve">[138] 插图由负责的画师绘制 ②</w:t>
      </w:r>
    </w:p>
    <w:p w14:paraId="565A9096">
      <w:r xmlns:w="http://schemas.openxmlformats.org/wordprocessingml/2006/main">
        <w:t xml:space="preserve">[139] 2.5周年纪念插图</w:t>
      </w:r>
    </w:p>
    <w:p w14:paraId="2A53B6FC">
      <w:r xmlns:w="http://schemas.openxmlformats.org/wordprocessingml/2006/main">
        <w:t xml:space="preserve">[140] 三周年纪念插图</w:t>
      </w:r>
    </w:p>
    <w:p w14:paraId="0B941F50">
      <w:r xmlns:w="http://schemas.openxmlformats.org/wordprocessingml/2006/main">
        <w:t xml:space="preserve">[141] 配音演员插图</w:t>
      </w:r>
    </w:p>
    <w:p w14:paraId="4D78BA67">
      <w:r xmlns:w="http://schemas.openxmlformats.org/wordprocessingml/2006/main">
        <w:t xml:space="preserve">[142] 四周年纪念插图</w:t>
      </w:r>
    </w:p>
    <w:p w14:paraId="73911CD2">
      <w:r xmlns:w="http://schemas.openxmlformats.org/wordprocessingml/2006/main">
        <w:t xml:space="preserve">[143] 评论表 †</w:t>
      </w:r>
    </w:p>
    <w:p w14:paraId="03520EE0">
      <w:r xmlns:w="http://schemas.openxmlformats.org/wordprocessingml/2006/main">
        <w:t xml:space="preserve">[144] 点击打开历史日志列表</w:t>
      </w:r>
    </w:p>
    <w:p w14:paraId="503FD270">
      <w:r xmlns:w="http://schemas.openxmlformats.org/wordprocessingml/2006/main">
        <w:t xml:space="preserve">[145] 末尾的数字越小，日志越旧。</w:t>
      </w:r>
    </w:p>
    <w:p w14:paraId="12853C36">
      <w:r xmlns:w="http://schemas.openxmlformats.org/wordprocessingml/2006/main">
        <w:t xml:space="preserve">[146] 'Comments/Senjin Inori/' 没有子页面。</w:t>
      </w:r>
    </w:p>
    <w:p w14:paraId="70E22DDF">
      <w:r xmlns:w="http://schemas.openxmlformats.org/wordprocessingml/2006/main">
        <w:t xml:space="preserve">[147] 我觉得她有可能是变成诺洛伊的鹰丸和遥的女儿……这是游戏的续作，如果她和龙族完全相反，生个女孩也不奇怪……而且他们用魔法改变历史的时候出了岔子，结果没改变时间，反而穿越到了另一个世界……——[Z3fIjGfCGQ.] 2022-06-30 (周四) 18:22:38</w:t>
      </w:r>
    </w:p>
    <w:p w14:paraId="41008A55">
      <w:r xmlns:w="http://schemas.openxmlformats.org/wordprocessingml/2006/main">
        <w:t xml:space="preserve">[148] 时贞决定收留她，但由于两人年龄相差不大，他决定称她为妹妹……或者类似的话？ -- [0G3JNTIh19U] 2022-06-07 (周二) 12:56:40</w:t>
      </w:r>
    </w:p>
    <w:p w14:paraId="332999A7">
      <w:r xmlns:w="http://schemas.openxmlformats.org/wordprocessingml/2006/main">
        <w:t xml:space="preserve">[149] 他是最终boss类型的主角吗？ -- [c4HHoIukEWk] 2022-06-08 (周三) 19:58:59</w:t>
      </w:r>
    </w:p>
    <w:p w14:paraId="6216EF79">
      <w:r xmlns:w="http://schemas.openxmlformats.org/wordprocessingml/2006/main">
        <w:t xml:space="preserve">[150] NORIO Norio!!! -- [egp0pxLuLbU] 2022-06-08 (周三) 23:51:34</w:t>
      </w:r>
    </w:p>
    <w:p w14:paraId="6267D871">
      <w:r xmlns:w="http://schemas.openxmlformats.org/wordprocessingml/2006/main">
        <w:t xml:space="preserve">[151] NORIO: "Bwaaaaaaaaaaa!" -- [kSZDYASVDxY] 2022-06-09 (周四) 00:15:24</w:t>
      </w:r>
    </w:p>
    <w:p w14:paraId="06D2D512">
      <w:r xmlns:w="http://schemas.openxmlformats.org/wordprocessingml/2006/main">
        <w:t xml:space="preserve">[152] 诅咒和祈祷有时被视为相似但又不同的事物，也许就是这样。——[tGx84ZGo4.k] 2022-06-09 (周四) 08:43:11</w:t>
      </w:r>
    </w:p>
    <w:p w14:paraId="5F80F4B7">
      <w:r xmlns:w="http://schemas.openxmlformats.org/wordprocessingml/2006/main">
        <w:t xml:space="preserve">[153] 我也曾想过祈是不是谏的倒置形态，但转念一想，龙形生物又是谏的另一半。——[hM2VNkRfafs] 2022-08-25 (周四) 00:47:33</w:t>
      </w:r>
    </w:p>
    <w:p w14:paraId="78F265C8">
      <w:r xmlns:w="http://schemas.openxmlformats.org/wordprocessingml/2006/main">
        <w:t xml:space="preserve">[154] 嗯，就像地狱犬刻耳柏洛斯和奥特鲁斯一样。——[ED8kiBHI.VE] 2022-06-15 (周三) 18:46:54</w:t>
      </w:r>
    </w:p>
    <w:p w14:paraId="6D943BBB">
      <w:r xmlns:w="http://schemas.openxmlformats.org/wordprocessingml/2006/main">
        <w:t xml:space="preserve">[155] 与其说是 O，不如说是 I……我脑海里浮现的是数字 0 和 1，这可能无关，但它们看起来很像，所以我就用了它们——[/7daizBZSH.] 2022-11-17 (周四) 02:07:20</w:t>
      </w:r>
    </w:p>
    <w:p w14:paraId="1DCE7DC3">
      <w:r xmlns:w="http://schemas.openxmlformats.org/wordprocessingml/2006/main">
        <w:t xml:space="preserve">[156] 如果只看上半身，那是亚马逊女战士吗？ -- [ZZWfVjkwVvM] 2022-06-08 (周三) 22:45:30</w:t>
      </w:r>
    </w:p>
    <w:p w14:paraId="4A9C23CB">
      <w:r xmlns:w="http://schemas.openxmlformats.org/wordprocessingml/2006/main">
        <w:t xml:space="preserve">[157] 像《猫眼》结尾的健美操姿势吗？ -- [PN9J0ZRxJbI] 2022-06-09 (周四) 03:06:18</w:t>
      </w:r>
    </w:p>
    <w:p w14:paraId="495D67F3">
      <w:r xmlns:w="http://schemas.openxmlformats.org/wordprocessingml/2006/main">
        <w:t xml:space="preserve">[158] 我感受到了宇宙——[eTUV4e4Flfk] 2022-06-09 (周四) 10:22:28</w:t>
      </w:r>
    </w:p>
    <w:p w14:paraId="5CFD4560">
      <w:r xmlns:w="http://schemas.openxmlformats.org/wordprocessingml/2006/main">
        <w:t xml:space="preserve">[159] 那是比尔·盖茨的童年照吗？ -- [l/G9m5DUtOM] 2022-06-09 (周四) 13:33:36</w:t>
      </w:r>
    </w:p>
    <w:p w14:paraId="3DE18ED1">
      <w:r xmlns:w="http://schemas.openxmlformats.org/wordprocessingml/2006/main">
        <w:t xml:space="preserve">[160] 撒盐的老人 -- [0015u80tJm2] 2022-06-09 (周四) 15:05:20</w:t>
      </w:r>
    </w:p>
    <w:p w14:paraId="6B8CD7E2">
      <w:r xmlns:w="http://schemas.openxmlformats.org/wordprocessingml/2006/main">
        <w:t xml:space="preserve">[161] 从这个角度来看，只有神之手重击才能救他——[YSFXOZ5l1SI] 2022-06-10 (周五) 03:14:16</w:t>
      </w:r>
    </w:p>
    <w:p w14:paraId="27812AB1">
      <w:r xmlns:w="http://schemas.openxmlformats.org/wordprocessingml/2006/main">
        <w:t xml:space="preserve">[162] 如果纯粹凭感觉选的话，我会选《加油！五右卫门》里的五右卫门，或者《游戏王5D's》里的五阳守护者。——[xlJrIce9uKY] 2022-06-11 (周六) 12:56:10</w:t>
      </w:r>
    </w:p>
    <w:p w14:paraId="621A6B00">
      <w:r xmlns:w="http://schemas.openxmlformats.org/wordprocessingml/2006/main">
        <w:t xml:space="preserve">[163] 我觉得它看起来很像《游戏王》里的反乌托邦男！——[s0nSfZ9w4oI] 2022-06-12 (周日) 14:59:21</w:t>
      </w:r>
    </w:p>
    <w:p w14:paraId="0A896369">
      <w:r xmlns:w="http://schemas.openxmlformats.org/wordprocessingml/2006/main">
        <w:t xml:space="preserve">[164] 游戏中存在中毒角色，但由于游戏机制的限制，中毒被视为一种范围减益效果。由于没有抗性，这种效果更容易使用。评估结果可能会根据是否引入对首领有效的全新状态效果（例如失明或降低攻击速度）而有所改变。——[fQyxEqO7PZc] 2022-06-09 (周四) 12:57:52</w:t>
      </w:r>
    </w:p>
    <w:p w14:paraId="5A06B7E7">
      <w:r xmlns:w="http://schemas.openxmlformats.org/wordprocessingml/2006/main">
        <w:t xml:space="preserve">[165] 滑移和时间停止被视为场效应，所以它们有所不同…… -- [l/G9m5DUtOM] 2022-06-09 (周四) 13:36:39</w:t>
      </w:r>
    </w:p>
    <w:p w14:paraId="6A436344">
      <w:r xmlns:w="http://schemas.openxmlformats.org/wordprocessingml/2006/main">
        <w:t xml:space="preserve">[166] 嗯，我觉得未来应该还会推出新的状态效果，所以它很有潜力。——[V5fNL5oAp1U] 2022-06-09 (周四) 18:32:00</w:t>
      </w:r>
    </w:p>
    <w:p w14:paraId="3257032A">
      <w:r xmlns:w="http://schemas.openxmlformats.org/wordprocessingml/2006/main">
        <w:t xml:space="preserve">[167] 对未来的期许……（看着自己的胸部）——[YSFXOZ5l1SI] 2022-06-09 (周四) 20:34:14</w:t>
      </w:r>
    </w:p>
    <w:p w14:paraId="0C3A49ED">
      <w:r xmlns:w="http://schemas.openxmlformats.org/wordprocessingml/2006/main">
        <w:t xml:space="preserve">[168] 某位吉潘古国王给阿喀琉斯酱按摩到极致，让她从贫穷变成了中等（据说这惹恼了欣纽斯基），祝时定好运——[V5fNL5oAp1U] 2022-06-09 (周四) 23:20:40</w:t>
      </w:r>
    </w:p>
    <w:p w14:paraId="3C2AE191">
      <w:r xmlns:w="http://schemas.openxmlformats.org/wordprocessingml/2006/main">
        <w:t xml:space="preserve">[169] 我移除了B单元，因为它造成了状态效果——[xr/q2oTMXqw] 2022-06-10 (周五) 07:19:55</w:t>
      </w:r>
    </w:p>
    <w:p w14:paraId="75ECBCA0">
      <w:r xmlns:w="http://schemas.openxmlformats.org/wordprocessingml/2006/main">
        <w:t xml:space="preserve">[170] 我记得HP的缸盖数量好像在增减，但后来发现是减少了……我把描述删掉了。——[ZZWfVjkwVvM] 2022-06-11 (周六) 13:20:20</w:t>
      </w:r>
    </w:p>
    <w:p w14:paraId="5839FA4C">
      <w:r xmlns:w="http://schemas.openxmlformats.org/wordprocessingml/2006/main">
        <w:t xml:space="preserve">[171] 关于她叛逆期和时贞父爱的描写很有意思，但时贞的业力之深也体现在他至今仍对这样的女儿保持着D级关系上。——[gaAfn5Ac/BU] 2022-06-11 (周六) 12:58:55</w:t>
      </w:r>
    </w:p>
    <w:p w14:paraId="3314B6B2">
      <w:r xmlns:w="http://schemas.openxmlformats.org/wordprocessingml/2006/main">
        <w:t xml:space="preserve">[172] 这有点太明目张胆了，而且似乎有误导性——[Mz2FvDQqx96] 2022-06-15 (周三) 12:29:26</w:t>
      </w:r>
    </w:p>
    <w:p w14:paraId="0BF134C7">
      <w:r xmlns:w="http://schemas.openxmlformats.org/wordprocessingml/2006/main">
        <w:t xml:space="preserve">[173] 这绝对不可能是平的！（小胸派）——[L7xDdq7va8g] 2022-07-03（周日）15:47:05</w:t>
      </w:r>
    </w:p>
    <w:p w14:paraId="16035989">
      <w:r xmlns:w="http://schemas.openxmlformats.org/wordprocessingml/2006/main">
        <w:t xml:space="preserve">[174] 啊，排气管……它不是红色的 -- [0G3JNTIh19U] 2022-06-14 (周二) 17:16:23</w:t>
      </w:r>
    </w:p>
    <w:p w14:paraId="11ACEFFC">
      <w:r xmlns:w="http://schemas.openxmlformats.org/wordprocessingml/2006/main">
        <w:t xml:space="preserve">[175] 埃克塞尔，你这么喜欢人类了吗？ -- [Xnc6c1EnC/E] 2022-06-15 (周三) 12:09:49</w:t>
      </w:r>
    </w:p>
    <w:p w14:paraId="7E6EB4CE">
      <w:r xmlns:w="http://schemas.openxmlformats.org/wordprocessingml/2006/main">
        <w:t xml:space="preserve">[176] &gt; 第三部“神圣骑士”篇 啊，原来他们打败了敌方最高干部（或者说怪物？），并把他封印在十字架上。原著里是敌方这么做的，但看起来确实很像。 -- [ED8kiBHI.VE] 2022-07-03 (周日) 12:48:45</w:t>
      </w:r>
    </w:p>
    <w:p w14:paraId="5C8573DF">
      <w:r xmlns:w="http://schemas.openxmlformats.org/wordprocessingml/2006/main">
        <w:t xml:space="preserve">[177] 鲸鱼：“我变成了人类，然后被反向强奸，之后又和我姐姐发生了亲密关系，感觉棒极了，所以我推荐大家试试。” 狗：“真的吗！？那我们来造个人类的身体吧！” 或许高等生物之间真的有过类似的交流。 -- [2SgIJvElsoM] 2022-06-15 (周三) 02:08:51</w:t>
      </w:r>
    </w:p>
    <w:p w14:paraId="0D129F8F">
      <w:r xmlns:w="http://schemas.openxmlformats.org/wordprocessingml/2006/main">
        <w:t xml:space="preserve">[178] 我看了最新的剧情，我觉得果然是Noroi。两个头颅中一个是Inori，这次出现的神秘小孩是另一个。——[vkpjpNtHRWc] 2022-09-08 (周四) 11:55:43</w:t>
      </w:r>
    </w:p>
    <w:p w14:paraId="5A0B9F80">
      <w:r xmlns:w="http://schemas.openxmlformats.org/wordprocessingml/2006/main">
        <w:t xml:space="preserve">[179] 祈酱被睦香暴揍真的太搞笑了 -- [SRpU5tAiYio] 2022-11-12 (周六) 21:07:29</w:t>
      </w:r>
    </w:p>
    <w:p w14:paraId="71988B4B">
      <w:r xmlns:w="http://schemas.openxmlformats.org/wordprocessingml/2006/main">
        <w:t xml:space="preserve">[180] 我大概会看到第六章左右——[dlRHCS6Uya2] 2022-11-25 (周五) 20:36:18</w:t>
      </w:r>
    </w:p>
    <w:p w14:paraId="101A1210">
      <w:r xmlns:w="http://schemas.openxmlformats.org/wordprocessingml/2006/main">
        <w:t xml:space="preserve">[181] 这个特殊技能的浪漫表演最高倍率可达12倍，但触发条件不稳定，而且你真正想用它对付的强力敌人通常都有抗性，所以实际上它只是一个单体9倍的技能，这很可惜。我希望他们能调整一下，让它变得更强一些。——[f73zse/nf2I] 2023-02-19 (周日) 20:13:23</w:t>
      </w:r>
    </w:p>
    <w:p w14:paraId="1AACD92D">
      <w:r xmlns:w="http://schemas.openxmlformats.org/wordprocessingml/2006/main">
        <w:t xml:space="preserve">[182] 概览图中的休闲装图片，以及这里可能取自该概览图的休闲装图片 → 腋下什么都看不到，所以她要么没穿胸罩，要么穿的是无肩带胸罩。剧情人物立绘和官方推特发布的图片中的休闲装 → 她穿的看起来像是一件黑色运动胸罩。我觉得他们可能是编辑前用错了图片。运动胸罩露肤较少，不会造成走光，但是开衩处能看到胸罩的衣服就有点奇怪了……（概览图中的黑色部分看起来像是衣服的一部分，很自然）——[sbiC1Kk/sLQ] 2023-02-25 (周六) 19:09:04</w:t>
      </w:r>
    </w:p>
    <w:p w14:paraId="5DAB8DF0">
      <w:r xmlns:w="http://schemas.openxmlformats.org/wordprocessingml/2006/main">
        <w:t xml:space="preserve">[183] 是否有人证实过祈就是诅咒本人？我原以为他只是能使用诅咒的力量，但似乎不止于此。追溯过往，龙族和诅咒本是同一存在，所以我感觉或许有来自过去或未来的龙族穿越时空来到这里。——[3D49nt5.kaQ] 2023-06-12 (周一) 14:15:50</w:t>
      </w:r>
    </w:p>
    <w:p w14:paraId="30747099">
      <w:r xmlns:w="http://schemas.openxmlformats.org/wordprocessingml/2006/main">
        <w:t xml:space="preserve">[184] 经历了这一切，居然没有超级变身，这让我觉得事情还没结束……不过，让我们拭目以待吧——[XKoClbxogTE] 2024-04-15 (周一) 20:12:49</w:t>
      </w:r>
    </w:p>
    <w:p w14:paraId="37AFA0B2">
      <w:r xmlns:w="http://schemas.openxmlformats.org/wordprocessingml/2006/main">
        <w:t xml:space="preserve">[185] 我从没想过时贞会扮演父亲的角色——[T2spOrWjiOc] 2024-09-25 (周三) 22:28:11</w:t>
      </w:r>
    </w:p>
    <w:p w14:paraId="78CF8EC5">
      <w:r xmlns:w="http://schemas.openxmlformats.org/wordprocessingml/2006/main">
        <w:t xml:space="preserve">[186] ←使用棋盘前请务必阅读规则。</w:t>
      </w:r>
    </w:p>
    <w:p w14:paraId="21EAC47A">
      <w:r xmlns:w="http://schemas.openxmlformats.org/wordprocessingml/2006/main">
        <w:t xml:space="preserve">[187] 关于规则 †</w:t>
      </w:r>
    </w:p>
    <w:p w14:paraId="495C50EF">
      <w:r xmlns:w="http://schemas.openxmlformats.org/wordprocessingml/2006/main">
        <w:t xml:space="preserve">[188] 请不要抱怨或批评页面编辑者。如果您对其他人的编辑有意见，请通过“提供替代方案”或“自行编辑”的方式进行建设性沟通。</w:t>
      </w:r>
    </w:p>
    <w:p w14:paraId="774B4D1C">
      <w:r xmlns:w="http://schemas.openxmlformats.org/wordprocessingml/2006/main">
        <w:t xml:space="preserve">[189] 请勿发布个人网站或其他禁止未经授权链接的网站的网址。</w:t>
      </w:r>
    </w:p>
    <w:p w14:paraId="1FF78961">
      <w:r xmlns:w="http://schemas.openxmlformats.org/wordprocessingml/2006/main">
        <w:t xml:space="preserve">[190] 关于违反规则的帖子 †</w:t>
      </w:r>
    </w:p>
    <w:p w14:paraId="6AB424B3">
      <w:r xmlns:w="http://schemas.openxmlformats.org/wordprocessingml/2006/main">
        <w:t xml:space="preserve">[191] 禁止发布以下类型的帖子，因为它们容易造成干扰。</w:t>
      </w:r>
    </w:p>
    <w:p w14:paraId="4BC2ED94">
      <w:r xmlns:w="http://schemas.openxmlformats.org/wordprocessingml/2006/main">
        <w:t xml:space="preserve">[192]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1E361797">
      <w:r xmlns:w="http://schemas.openxmlformats.org/wordprocessingml/2006/main">
        <w:t xml:space="preserve">[193] 其他包括使用此维基的人、官方管理员、艺术家、配音演员、现实生活中的个人以及 Twitter 用户等团体。</w:t>
      </w:r>
    </w:p>
    <w:p w14:paraId="2031C668">
      <w:r xmlns:w="http://schemas.openxmlformats.org/wordprocessingml/2006/main">
        <w:t xml:space="preserve">[194] 关于向管理层提交的帖子，我们容忍可以解释为用户反馈的评论，例如“我希望他们改进这一点”、“我希望他们尽快修复错误”和“维护时间太长了”，但我们不容忍使用辱骂性语言贬低管理层。</w:t>
      </w:r>
    </w:p>
    <w:p w14:paraId="1942343A">
      <w:r xmlns:w="http://schemas.openxmlformats.org/wordprocessingml/2006/main">
        <w:t xml:space="preserve">[195] 将讨论和意见交流视为“诽谤或对抗他人”是错误的。然而，在讨论或意见交流中使用辱骂性语言、贬低他人、挑衅他人或在缺乏明确证据的情况下发表言论，都是违法行为。说话时务必注意自己的言辞。</w:t>
      </w:r>
    </w:p>
    <w:p w14:paraId="799F3178">
      <w:r xmlns:w="http://schemas.openxmlformats.org/wordprocessingml/2006/main">
        <w:t xml:space="preserve">[196] 攻击性评论是指使用“做这个”或“做那个”等强烈命令、“使用粗俗语言”、“采取居高临下的态度”或“具有挑衅性”的评论。</w:t>
      </w:r>
    </w:p>
    <w:p w14:paraId="2CADDBA0">
      <w:r xmlns:w="http://schemas.openxmlformats.org/wordprocessingml/2006/main">
        <w:t xml:space="preserve">[197] 禁止发布冒犯现有玩家的帖子，例如“还有人玩这个游戏吗？”或“这游戏已经凉了”。这并不意味着您完全不能发表任何负面言论，而是指那些超出单纯负面评价范围，构成诽谤或诋毁的帖子将被禁止发布。</w:t>
      </w:r>
    </w:p>
    <w:p w14:paraId="7D17AB26">
      <w:r xmlns:w="http://schemas.openxmlformats.org/wordprocessingml/2006/main">
        <w:t xml:space="preserve">[198] 公开羞辱他人，包括泄露他人的游戏内名称或UID</w:t>
      </w:r>
    </w:p>
    <w:p w14:paraId="4B4F7775">
      <w:r xmlns:w="http://schemas.openxmlformats.org/wordprocessingml/2006/main">
        <w:t xml:space="preserve">[199] 但是，允许分享有助于完成此游戏的信息和视频。</w:t>
      </w:r>
    </w:p>
    <w:p w14:paraId="68C71B50">
      <w:r xmlns:w="http://schemas.openxmlformats.org/wordprocessingml/2006/main">
        <w:t xml:space="preserve">[200] 参考其他应用程序</w:t>
      </w:r>
    </w:p>
    <w:p w14:paraId="4A6C6895">
      <w:r xmlns:w="http://schemas.openxmlformats.org/wordprocessingml/2006/main">
        <w:t xml:space="preserve">[201] 在多个论坛上多次发帖</w:t>
      </w:r>
    </w:p>
    <w:p w14:paraId="02D9839D">
      <w:r xmlns:w="http://schemas.openxmlformats.org/wordprocessingml/2006/main">
        <w:t xml:space="preserve">[202] 用一串无意义的字符书写</w:t>
      </w:r>
    </w:p>
    <w:p w14:paraId="40C3FBF6">
      <w:r xmlns:w="http://schemas.openxmlformats.org/wordprocessingml/2006/main">
        <w:t xml:space="preserve">[203] 关于作弊和利用漏洞的帖子</w:t>
      </w:r>
    </w:p>
    <w:p w14:paraId="6669A7DD">
      <w:r xmlns:w="http://schemas.openxmlformats.org/wordprocessingml/2006/main">
        <w:t xml:space="preserve">[204] 最好的办法是忽略违反规则的帖子。上钩或反驳只会让事情变得更糟。</w:t>
      </w:r>
    </w:p>
    <w:p w14:paraId="40F4AA18">
      <w:r xmlns:w="http://schemas.openxmlformats.org/wordprocessingml/2006/main">
        <w:t xml:space="preserve">[205] *在上述规则中，“诽谤”指的是在没有客观证据的情况下诋毁和贬低他人。将所有批评性文章都归为“诽谤”是不正确的，所以请务必谨慎。</w:t>
      </w:r>
    </w:p>
    <w:p w14:paraId="5F9A3AAD">
      <w:r xmlns:w="http://schemas.openxmlformats.org/wordprocessingml/2006/main">
        <w:t xml:space="preserve">[206] 关于修改和删除发帖日志 †</w:t>
      </w:r>
    </w:p>
    <w:p w14:paraId="671190CB">
      <w:r xmlns:w="http://schemas.openxmlformats.org/wordprocessingml/2006/main">
        <w:t xml:space="preserve">[207] 但是，允许更正印刷错误、遗漏和字体颜色。（他人出于善意所做的更正也允许。）</w:t>
      </w:r>
    </w:p>
    <w:p w14:paraId="045010B6">
      <w:r xmlns:w="http://schemas.openxmlformats.org/wordprocessingml/2006/main">
        <w:t xml:space="preserve">[208] 作为例外情况，您可以删除自己的帖子，但事后必须向管理员报告。此外，删除时，请将整个评论替换为以下文本，而不是完全删除：&amp;color(#ff0000){''发帖人已删除''};</w:t>
      </w:r>
    </w:p>
    <w:p w14:paraId="4E8F2BCD">
      <w:r xmlns:w="http://schemas.openxmlformats.org/wordprocessingml/2006/main">
        <w:t xml:space="preserve">[209] 关于删除违反规则的帖子 †</w:t>
      </w:r>
    </w:p>
    <w:p w14:paraId="35EECA7D">
      <w:r xmlns:w="http://schemas.openxmlformats.org/wordprocessingml/2006/main">
        <w:t xml:space="preserve">[210] 您可以自行注释掉上述任何违反规则的评论，无需管理员许可。但是，注释掉评论后，请务必在“违规举报公告板”上进行举报。举报时请使用“违规举报公告板”上的模板。</w:t>
      </w:r>
    </w:p>
    <w:p w14:paraId="78EC2CC0">
      <w:r xmlns:w="http://schemas.openxmlformats.org/wordprocessingml/2006/main">
        <w:t xml:space="preserve">[211] 未经 CO 举报公告板举报而被删除的帖子将被恢复，而删除帖子的人将受到处罚。</w:t>
      </w:r>
    </w:p>
    <w:p w14:paraId="7758C61F">
      <w:r xmlns:w="http://schemas.openxmlformats.org/wordprocessingml/2006/main">
        <w:t xml:space="preserve">[212] 如果您反复向 CO 举报公告板举报不违反规则的帖子，我们将认为您是自私的，并将对您实施发帖和编辑限制。</w:t>
      </w:r>
    </w:p>
    <w:p w14:paraId="1ED03B3D">
      <w:r xmlns:w="http://schemas.openxmlformats.org/wordprocessingml/2006/main">
        <w:t xml:space="preserve">[213] 在 CO 报告公告板上，不构成违规的报告可由管理员酌情恢复。</w:t>
      </w:r>
    </w:p>
    <w:p w14:paraId="65CF51D2">
      <w:r xmlns:w="http://schemas.openxmlformats.org/wordprocessingml/2006/main">
        <w:t xml:space="preserve">[214] 我们再次要求您不要评论那些并未违反规则的评论。（例如，诸如“虽然不违反规则，但显然是在挑衅”、“恶作剧”或“评论整个帖子”之类的主观判断。）</w:t>
      </w:r>
    </w:p>
    <w:p w14:paraId="058D5AB8">
      <w:r xmlns:w="http://schemas.openxmlformats.org/wordprocessingml/2006/main">
        <w:t xml:space="preserve">[215] 关于不违反规则但“冒犯性”的帖子 †</w:t>
      </w:r>
    </w:p>
    <w:p w14:paraId="3DEC7616">
      <w:r xmlns:w="http://schemas.openxmlformats.org/wordprocessingml/2006/main">
        <w:t xml:space="preserve">[216] 即使帖子内容具有冒犯性，除非违反版规，否则不会被删除。由于每个人对冒犯性帖子的定义可能不同，请使用 NGID 功能隐藏评论，而不是参与争论或挑衅。</w:t>
      </w:r>
    </w:p>
    <w:p w14:paraId="5D092616">
      <w:r xmlns:w="http://schemas.openxmlformats.org/wordprocessingml/2006/main">
        <w:t xml:space="preserve">[217] 挑衅难道不是一种违规行为吗？†</w:t>
      </w:r>
    </w:p>
    <w:p w14:paraId="0392C90A">
      <w:r xmlns:w="http://schemas.openxmlformats.org/wordprocessingml/2006/main">
        <w:t xml:space="preserve">[218] 每个人对“煽动性言论”的定义都大相径庭，因此我们不认为这是违规行为。如果您认为某条评论具有煽动性，请使用 NGID 功能将其隐藏。</w:t>
      </w:r>
    </w:p>
    <w:p w14:paraId="702A80D6">
      <w:r xmlns:w="http://schemas.openxmlformats.org/wordprocessingml/2006/main">
        <w:t xml:space="preserve">[219] 投诉难道不算违法吗？†</w:t>
      </w:r>
    </w:p>
    <w:p w14:paraId="30306824">
      <w:r xmlns:w="http://schemas.openxmlformats.org/wordprocessingml/2006/main">
        <w:t xml:space="preserve">[220] 一般而言，抱怨本身并不构成违规。但是，针对本作品的负面宣传、诽谤、辱骂性语言以及超出抱怨范围的对抗性言论均构成违规。如果您认为抱怨内容冒犯了您，请使用 NGID 功能隐藏相关评论。</w:t>
      </w:r>
    </w:p>
    <w:p w14:paraId="299C5BEA">
      <w:r xmlns:w="http://schemas.openxmlformats.org/wordprocessingml/2006/main">
        <w:t xml:space="preserve">[221] 如果您不确定某个帖子是否违反规则，该怎么办？ †</w:t>
      </w:r>
    </w:p>
    <w:p w14:paraId="07769FBF">
      <w:r xmlns:w="http://schemas.openxmlformats.org/wordprocessingml/2006/main">
        <w:t xml:space="preserve">[222] 有些帖子内容含糊不清，难以判断是否违规。评论删除这类含糊不清的帖子可能会导致问题，所以请不要评论删除，而是使用 NGID 功能将评论隐藏起来。</w:t>
      </w:r>
    </w:p>
    <w:p w14:paraId="2E747DE0">
      <w:r xmlns:w="http://schemas.openxmlformats.org/wordprocessingml/2006/main">
        <w:t xml:space="preserve">[223] 对屡犯者的处罚 †</w:t>
      </w:r>
    </w:p>
    <w:p w14:paraId="00457DA2">
      <w:r xmlns:w="http://schemas.openxmlformats.org/wordprocessingml/2006/main">
        <w:t xml:space="preserve">[224] 屡次违反规则或发布特别恶意的帖子，管理员可酌情予以处罚，例如“禁止访问”或“限制发帖”。</w:t>
      </w:r>
    </w:p>
    <w:p w14:paraId="79A9E032">
      <w:r xmlns:w="http://schemas.openxmlformats.org/wordprocessingml/2006/main">
        <w:t xml:space="preserve">[225] 如果您对进一步改进有任何建议，请通过 Wiki 管理公告板与我们联系。</w:t>
      </w:r>
    </w:p>
    <w:p w14:paraId="05513ABC"/>
    <w:p w14:paraId="798006C4">
      <w:r xmlns:w="http://schemas.openxmlformats.org/wordprocessingml/2006/main">
        <w:rPr>
          <w:b/>
        </w:rPr>
        <w:t xml:space="preserve">A296</w:t>
      </w:r>
    </w:p>
    <w:p w14:paraId="2CDEEDD7">
      <w:r xmlns:w="http://schemas.openxmlformats.org/wordprocessingml/2006/main">
        <w:t xml:space="preserve">[0] 索引：所有角色 | SSR 角色 | SR 角色 | R 角色</w:t>
      </w:r>
    </w:p>
    <w:p w14:paraId="0FBD24A4">
      <w:r xmlns:w="http://schemas.openxmlformats.org/wordprocessingml/2006/main">
        <w:t xml:space="preserve">[1] 基本信息</w:t>
      </w:r>
    </w:p>
    <w:p w14:paraId="6E7E669A">
      <w:r xmlns:w="http://schemas.openxmlformats.org/wordprocessingml/2006/main">
        <w:t xml:space="preserve">[2] 语音</w:t>
      </w:r>
    </w:p>
    <w:p w14:paraId="0C74D533">
      <w:r xmlns:w="http://schemas.openxmlformats.org/wordprocessingml/2006/main">
        <w:t xml:space="preserve">[3] 在游戏中</w:t>
      </w:r>
    </w:p>
    <w:p w14:paraId="11E61238">
      <w:r xmlns:w="http://schemas.openxmlformats.org/wordprocessingml/2006/main">
        <w:t xml:space="preserve">[4] 琐事</w:t>
      </w:r>
    </w:p>
    <w:p w14:paraId="7B701B9F">
      <w:r xmlns:w="http://schemas.openxmlformats.org/wordprocessingml/2006/main">
        <w:t xml:space="preserve">[5] 官方推特账号介绍</w:t>
      </w:r>
    </w:p>
    <w:p w14:paraId="78F3E77F">
      <w:r xmlns:w="http://schemas.openxmlformats.org/wordprocessingml/2006/main">
        <w:t xml:space="preserve">[6] 评论表单</w:t>
      </w:r>
    </w:p>
    <w:p w14:paraId="161A8767">
      <w:r xmlns:w="http://schemas.openxmlformats.org/wordprocessingml/2006/main">
        <w:t xml:space="preserve">[7] 基本信息 †</w:t>
      </w:r>
    </w:p>
    <w:p w14:paraId="272FC666">
      <w:r xmlns:w="http://schemas.openxmlformats.org/wordprocessingml/2006/main">
        <w:t xml:space="preserve">[8] 变换图像</w:t>
      </w:r>
    </w:p>
    <w:p w14:paraId="12BB20A7">
      <w:r xmlns:w="http://schemas.openxmlformats.org/wordprocessingml/2006/main">
        <w:t xml:space="preserve">[9] 简介</w:t>
      </w:r>
    </w:p>
    <w:p w14:paraId="540F166F">
      <w:r xmlns:w="http://schemas.openxmlformats.org/wordprocessingml/2006/main">
        <w:t xml:space="preserve">[10] 姓名</w:t>
      </w:r>
    </w:p>
    <w:p w14:paraId="3B9F55E2">
      <w:r xmlns:w="http://schemas.openxmlformats.org/wordprocessingml/2006/main">
        <w:t xml:space="preserve">[11] 千金海</w:t>
      </w:r>
    </w:p>
    <w:p w14:paraId="3065AB12">
      <w:r xmlns:w="http://schemas.openxmlformats.org/wordprocessingml/2006/main">
        <w:t xml:space="preserve">[12] 真实姓名</w:t>
      </w:r>
    </w:p>
    <w:p w14:paraId="69473152">
      <w:r xmlns:w="http://schemas.openxmlformats.org/wordprocessingml/2006/main">
        <w:t xml:space="preserve">[13] 本田海</w:t>
      </w:r>
    </w:p>
    <w:p w14:paraId="1E354C19">
      <w:r xmlns:w="http://schemas.openxmlformats.org/wordprocessingml/2006/main">
        <w:t xml:space="preserve">[14] 稀有度</w:t>
      </w:r>
    </w:p>
    <w:p w14:paraId="29CC622F">
      <w:r xmlns:w="http://schemas.openxmlformats.org/wordprocessingml/2006/main">
        <w:t xml:space="preserve">[15] 普通攻击</w:t>
      </w:r>
    </w:p>
    <w:p w14:paraId="08E23515">
      <w:r xmlns:w="http://schemas.openxmlformats.org/wordprocessingml/2006/main">
        <w:t xml:space="preserve">[16] 近战攻击（物理）</w:t>
      </w:r>
    </w:p>
    <w:p w14:paraId="08E93711">
      <w:r xmlns:w="http://schemas.openxmlformats.org/wordprocessingml/2006/main">
        <w:t xml:space="preserve">[17] 附属派系</w:t>
      </w:r>
    </w:p>
    <w:p w14:paraId="11FA7810">
      <w:r xmlns:w="http://schemas.openxmlformats.org/wordprocessingml/2006/main">
        <w:t xml:space="preserve">[18] 仙人（Soha）</w:t>
      </w:r>
    </w:p>
    <w:p w14:paraId="199B84C2">
      <w:r xmlns:w="http://schemas.openxmlformats.org/wordprocessingml/2006/main">
        <w:t xml:space="preserve">[19] 藤崎沙耶香</w:t>
      </w:r>
    </w:p>
    <w:p w14:paraId="1C5A2E33">
      <w:r xmlns:w="http://schemas.openxmlformats.org/wordprocessingml/2006/main">
        <w:t xml:space="preserve">[20] 插图</w:t>
      </w:r>
    </w:p>
    <w:p w14:paraId="36911263">
      <w:r xmlns:w="http://schemas.openxmlformats.org/wordprocessingml/2006/main">
        <w:t xml:space="preserve">[21] 哈森</w:t>
      </w:r>
    </w:p>
    <w:p w14:paraId="20C2A889">
      <w:r xmlns:w="http://schemas.openxmlformats.org/wordprocessingml/2006/main">
        <w:t xml:space="preserve">[22] SD字符</w:t>
      </w:r>
    </w:p>
    <w:p w14:paraId="3323CA7A">
      <w:r xmlns:w="http://schemas.openxmlformats.org/wordprocessingml/2006/main">
        <w:t xml:space="preserve">[23] 风味文字</w:t>
      </w:r>
    </w:p>
    <w:p w14:paraId="1B1409A9">
      <w:r xmlns:w="http://schemas.openxmlformats.org/wordprocessingml/2006/main">
        <w:t xml:space="preserve">[24] “呜呜呜……”他出生于水遁忍术世家——人鱼一族，上弦之主，拥有破念之术。他一直厌恶家族那恐怖的力量，那力量曾击沉过无数船只。然而有一天，他意外地用这股力量帮助了别人，并找到了驾驭自身力量的方法，也找到了属于自己的生活方式。他歌喉动人，却不喜欢在人前唱歌。</w:t>
      </w:r>
    </w:p>
    <w:p w14:paraId="309242A1">
      <w:r xmlns:w="http://schemas.openxmlformats.org/wordprocessingml/2006/main">
        <w:t xml:space="preserve">[25] 如何获得</w:t>
      </w:r>
    </w:p>
    <w:p w14:paraId="125F88C9">
      <w:r xmlns:w="http://schemas.openxmlformats.org/wordprocessingml/2006/main">
        <w:t xml:space="preserve">[26] 活动“超能战士与夏日体验”的奖励角色，可在角色兑换商店使用 100 个“力量种子”兑换。</w:t>
      </w:r>
    </w:p>
    <w:p w14:paraId="513F06EA">
      <w:r xmlns:w="http://schemas.openxmlformats.org/wordprocessingml/2006/main">
        <w:t xml:space="preserve">[27] 基础属性（1星）* 每增加1星+50%，5星时为1星值的3倍</w:t>
      </w:r>
    </w:p>
    <w:p w14:paraId="7341F2BE">
      <w:r xmlns:w="http://schemas.openxmlformats.org/wordprocessingml/2006/main">
        <w:t xml:space="preserve">[28] 级</w:t>
      </w:r>
    </w:p>
    <w:p w14:paraId="27D238F1">
      <w:r xmlns:w="http://schemas.openxmlformats.org/wordprocessingml/2006/main">
        <w:t xml:space="preserve">[29] 耐力</w:t>
      </w:r>
    </w:p>
    <w:p w14:paraId="28AEE572">
      <w:r xmlns:w="http://schemas.openxmlformats.org/wordprocessingml/2006/main">
        <w:t xml:space="preserve">[30] 攻击力</w:t>
      </w:r>
    </w:p>
    <w:p w14:paraId="502AA273">
      <w:r xmlns:w="http://schemas.openxmlformats.org/wordprocessingml/2006/main">
        <w:t xml:space="preserve">[31] 防御能力</w:t>
      </w:r>
    </w:p>
    <w:p w14:paraId="01D08011">
      <w:r xmlns:w="http://schemas.openxmlformats.org/wordprocessingml/2006/main">
        <w:t xml:space="preserve">[32] 魔力</w:t>
      </w:r>
    </w:p>
    <w:p w14:paraId="526113AA">
      <w:r xmlns:w="http://schemas.openxmlformats.org/wordprocessingml/2006/main">
        <w:t xml:space="preserve">[33] 魔法抗性</w:t>
      </w:r>
    </w:p>
    <w:p w14:paraId="1ABB5B83">
      <w:r xmlns:w="http://schemas.openxmlformats.org/wordprocessingml/2006/main">
        <w:t xml:space="preserve">[34] 详细状态</w:t>
      </w:r>
    </w:p>
    <w:p w14:paraId="16312680">
      <w:r xmlns:w="http://schemas.openxmlformats.org/wordprocessingml/2006/main">
        <w:t xml:space="preserve">[35] 准确性</w:t>
      </w:r>
    </w:p>
    <w:p w14:paraId="52497F7F">
      <w:r xmlns:w="http://schemas.openxmlformats.org/wordprocessingml/2006/main">
        <w:t xml:space="preserve">[36] 回避能力</w:t>
      </w:r>
    </w:p>
    <w:p w14:paraId="5894747F">
      <w:r xmlns:w="http://schemas.openxmlformats.org/wordprocessingml/2006/main">
        <w:t xml:space="preserve">[37] 连续命中率</w:t>
      </w:r>
    </w:p>
    <w:p w14:paraId="50D13F3C">
      <w:r xmlns:w="http://schemas.openxmlformats.org/wordprocessingml/2006/main">
        <w:t xml:space="preserve">[38] 反击率</w:t>
      </w:r>
    </w:p>
    <w:p w14:paraId="7A1C8A80">
      <w:r xmlns:w="http://schemas.openxmlformats.org/wordprocessingml/2006/main">
        <w:t xml:space="preserve">[39] 眩晕激活率</w:t>
      </w:r>
    </w:p>
    <w:p w14:paraId="3FF022C5">
      <w:r xmlns:w="http://schemas.openxmlformats.org/wordprocessingml/2006/main">
        <w:t xml:space="preserve">[40] 眩晕抗性</w:t>
      </w:r>
    </w:p>
    <w:p w14:paraId="69FC6E42">
      <w:r xmlns:w="http://schemas.openxmlformats.org/wordprocessingml/2006/main">
        <w:t xml:space="preserve">[41] 移动速度</w:t>
      </w:r>
    </w:p>
    <w:p w14:paraId="68419491">
      <w:r xmlns:w="http://schemas.openxmlformats.org/wordprocessingml/2006/main">
        <w:t xml:space="preserve">[42] 部署速度</w:t>
      </w:r>
    </w:p>
    <w:p w14:paraId="300BFE24">
      <w:r xmlns:w="http://schemas.openxmlformats.org/wordprocessingml/2006/main">
        <w:t xml:space="preserve">[43] 行动速度</w:t>
      </w:r>
    </w:p>
    <w:p w14:paraId="6A32F901">
      <w:r xmlns:w="http://schemas.openxmlformats.org/wordprocessingml/2006/main">
        <w:t xml:space="preserve">[44] 特别收费金额</w:t>
      </w:r>
    </w:p>
    <w:p w14:paraId="2EF78045">
      <w:r xmlns:w="http://schemas.openxmlformats.org/wordprocessingml/2006/main">
        <w:t xml:space="preserve">[45] 特殊招式</w:t>
      </w:r>
    </w:p>
    <w:p w14:paraId="723C6928">
      <w:r xmlns:w="http://schemas.openxmlformats.org/wordprocessingml/2006/main">
        <w:t xml:space="preserve">[46] 姓名</w:t>
      </w:r>
    </w:p>
    <w:p w14:paraId="335CBA56">
      <w:r xmlns:w="http://schemas.openxmlformats.org/wordprocessingml/2006/main">
        <w:t xml:space="preserve">[47] 效应</w:t>
      </w:r>
    </w:p>
    <w:p w14:paraId="60DDFDCC">
      <w:r xmlns:w="http://schemas.openxmlformats.org/wordprocessingml/2006/main">
        <w:t xml:space="preserve">[48] 罗蕾莱之歌</w:t>
      </w:r>
    </w:p>
    <w:p w14:paraId="66EB487E">
      <w:r xmlns:w="http://schemas.openxmlformats.org/wordprocessingml/2006/main">
        <w:t xml:space="preserve">[49] 对所有敌人造成双倍物理伤害。降低场上敌人的速度30%，持续30秒。</w:t>
      </w:r>
    </w:p>
    <w:p w14:paraId="4DDE14EA">
      <w:r xmlns:w="http://schemas.openxmlformats.org/wordprocessingml/2006/main">
        <w:t xml:space="preserve">[50] 罗蕾莱之歌+</w:t>
      </w:r>
    </w:p>
    <w:p w14:paraId="3972CBC0">
      <w:r xmlns:w="http://schemas.openxmlformats.org/wordprocessingml/2006/main">
        <w:t xml:space="preserve">[51] 对所有敌人造成4倍物理伤害。降低场上敌人30%的移动速度，持续30秒。</w:t>
      </w:r>
    </w:p>
    <w:p w14:paraId="70719CB3">
      <w:r xmlns:w="http://schemas.openxmlformats.org/wordprocessingml/2006/main">
        <w:t xml:space="preserve">[52] 独特效果</w:t>
      </w:r>
    </w:p>
    <w:p w14:paraId="06C52291">
      <w:r xmlns:w="http://schemas.openxmlformats.org/wordprocessingml/2006/main">
        <w:t xml:space="preserve">[53] 姓名</w:t>
      </w:r>
    </w:p>
    <w:p w14:paraId="7B82CCDE">
      <w:r xmlns:w="http://schemas.openxmlformats.org/wordprocessingml/2006/main">
        <w:t xml:space="preserve">[54] 效应</w:t>
      </w:r>
    </w:p>
    <w:p w14:paraId="2136ED39">
      <w:r xmlns:w="http://schemas.openxmlformats.org/wordprocessingml/2006/main">
        <w:t xml:space="preserve">[55] 出色的观察能力</w:t>
      </w:r>
    </w:p>
    <w:p w14:paraId="1C7652DC">
      <w:r xmlns:w="http://schemas.openxmlformats.org/wordprocessingml/2006/main">
        <w:t xml:space="preserve">[56] 部署完成后，持续 20 秒，除自身外所有友军单位的闪避率提高 30。</w:t>
      </w:r>
    </w:p>
    <w:p w14:paraId="5797AC4B">
      <w:r xmlns:w="http://schemas.openxmlformats.org/wordprocessingml/2006/main">
        <w:t xml:space="preserve">[57] 超强的观察力+</w:t>
      </w:r>
    </w:p>
    <w:p w14:paraId="7DE04AD7">
      <w:r xmlns:w="http://schemas.openxmlformats.org/wordprocessingml/2006/main">
        <w:t xml:space="preserve">[58] 部署完成后，持续 30 秒，除自身外所有友军单位的闪避率提高 30。</w:t>
      </w:r>
    </w:p>
    <w:p w14:paraId="745A5C76">
      <w:r xmlns:w="http://schemas.openxmlformats.org/wordprocessingml/2006/main">
        <w:t xml:space="preserve">[59] 休闲服装照片</w:t>
      </w:r>
    </w:p>
    <w:p w14:paraId="56050594">
      <w:r xmlns:w="http://schemas.openxmlformats.org/wordprocessingml/2006/main">
        <w:t xml:space="preserve">[60] 增强图像</w:t>
      </w:r>
    </w:p>
    <w:p w14:paraId="4E11456F">
      <w:r xmlns:w="http://schemas.openxmlformats.org/wordprocessingml/2006/main">
        <w:t xml:space="preserve">[61] 语音 †</w:t>
      </w:r>
    </w:p>
    <w:p w14:paraId="663189A5">
      <w:r xmlns:w="http://schemas.openxmlformats.org/wordprocessingml/2006/main">
        <w:t xml:space="preserve">[62] 点击打开行列表</w:t>
      </w:r>
    </w:p>
    <w:p w14:paraId="3D8CE97A">
      <w:r xmlns:w="http://schemas.openxmlformats.org/wordprocessingml/2006/main">
        <w:t xml:space="preserve">[63] 加入</w:t>
      </w:r>
    </w:p>
    <w:p w14:paraId="5C84370B">
      <w:r xmlns:w="http://schemas.openxmlformats.org/wordprocessingml/2006/main">
        <w:t xml:space="preserve">[64] 闪光忍者海未登场。她会毫不留情地击败任何坏人，所以来对付她之前一定要做好准备。</w:t>
      </w:r>
    </w:p>
    <w:p w14:paraId="22C64F9B">
      <w:r xmlns:w="http://schemas.openxmlformats.org/wordprocessingml/2006/main">
        <w:t xml:space="preserve">[65] 对话 1（转换后）</w:t>
      </w:r>
    </w:p>
    <w:p w14:paraId="45418D4F">
      <w:r xmlns:w="http://schemas.openxmlformats.org/wordprocessingml/2006/main">
        <w:t xml:space="preserve">[66] 今天是发生意外的好日子，所以要小心。</w:t>
      </w:r>
    </w:p>
    <w:p w14:paraId="251F5C74">
      <w:r xmlns:w="http://schemas.openxmlformats.org/wordprocessingml/2006/main">
        <w:t xml:space="preserve">[67] 对话 2（转换后）</w:t>
      </w:r>
    </w:p>
    <w:p w14:paraId="0200219D">
      <w:r xmlns:w="http://schemas.openxmlformats.org/wordprocessingml/2006/main">
        <w:t xml:space="preserve">[68] 我并不是喜欢穿泳衣，只是这样更方便我施展魔法。</w:t>
      </w:r>
    </w:p>
    <w:p w14:paraId="31FB646A">
      <w:r xmlns:w="http://schemas.openxmlformats.org/wordprocessingml/2006/main">
        <w:t xml:space="preserve">[69] 对话 3（转换后）</w:t>
      </w:r>
    </w:p>
    <w:p w14:paraId="16AC0B0B">
      <w:r xmlns:w="http://schemas.openxmlformats.org/wordprocessingml/2006/main">
        <w:t xml:space="preserve">[70] 我觉得没问题，但是领导也会对其他孩子做这种事吗？</w:t>
      </w:r>
    </w:p>
    <w:p w14:paraId="5B306D9C">
      <w:r xmlns:w="http://schemas.openxmlformats.org/wordprocessingml/2006/main">
        <w:t xml:space="preserve">[71] 对话 4（转换后）</w:t>
      </w:r>
    </w:p>
    <w:p w14:paraId="4CA8B822">
      <w:r xmlns:w="http://schemas.openxmlformats.org/wordprocessingml/2006/main">
        <w:t xml:space="preserve">[72] 如果你碰了美人鱼一下，你就会被淹死！</w:t>
      </w:r>
    </w:p>
    <w:p w14:paraId="1453B92F">
      <w:r xmlns:w="http://schemas.openxmlformats.org/wordprocessingml/2006/main">
        <w:t xml:space="preserve">[73] 对话 5（转换后）</w:t>
      </w:r>
    </w:p>
    <w:p w14:paraId="6DF2D843">
      <w:r xmlns:w="http://schemas.openxmlformats.org/wordprocessingml/2006/main">
        <w:t xml:space="preserve">[74] 嗯嗯嗯，哦，对不起！你没在听，是吗？</w:t>
      </w:r>
    </w:p>
    <w:p w14:paraId="50429D9B">
      <w:r xmlns:w="http://schemas.openxmlformats.org/wordprocessingml/2006/main">
        <w:t xml:space="preserve">[75] 对话 6（转换后）</w:t>
      </w:r>
    </w:p>
    <w:p w14:paraId="706E52C6">
      <w:r xmlns:w="http://schemas.openxmlformats.org/wordprocessingml/2006/main">
        <w:t xml:space="preserve">[76] 领导真了不起，他懂得如何利用我，呵呵，这还是第一次发生这种情况。</w:t>
      </w:r>
    </w:p>
    <w:p w14:paraId="7DFD8CD1">
      <w:r xmlns:w="http://schemas.openxmlformats.org/wordprocessingml/2006/main">
        <w:t xml:space="preserve">[77] 对话 7（转换后）</w:t>
      </w:r>
    </w:p>
    <w:p w14:paraId="49A52B1C">
      <w:r xmlns:w="http://schemas.openxmlformats.org/wordprocessingml/2006/main">
        <w:t xml:space="preserve">[78] 好吧，让我们开始玩闹吧……呵呵</w:t>
      </w:r>
    </w:p>
    <w:p w14:paraId="51170C52">
      <w:r xmlns:w="http://schemas.openxmlformats.org/wordprocessingml/2006/main">
        <w:t xml:space="preserve">[79] 空闲 1（转换后）</w:t>
      </w:r>
    </w:p>
    <w:p w14:paraId="32D88D49">
      <w:r xmlns:w="http://schemas.openxmlformats.org/wordprocessingml/2006/main">
        <w:t xml:space="preserve">[80] 嗯，嗯，呼……咦？这是呼吸练习，我想我最多坚持 10 分钟。</w:t>
      </w:r>
    </w:p>
    <w:p w14:paraId="09B340C5">
      <w:r xmlns:w="http://schemas.openxmlformats.org/wordprocessingml/2006/main">
        <w:t xml:space="preserve">[81] 空闲 2（转换后）</w:t>
      </w:r>
    </w:p>
    <w:p w14:paraId="0C0C0817">
      <w:r xmlns:w="http://schemas.openxmlformats.org/wordprocessingml/2006/main">
        <w:t xml:space="preserve">[82] 这套战斗服看起来像美人鱼的衣服，嗯，我也很喜欢。我觉得它的亮点在于尾鳍。</w:t>
      </w:r>
    </w:p>
    <w:p w14:paraId="43C46094">
      <w:r xmlns:w="http://schemas.openxmlformats.org/wordprocessingml/2006/main">
        <w:t xml:space="preserve">[83] 对话 1（转变前）</w:t>
      </w:r>
    </w:p>
    <w:p w14:paraId="7C86B85C">
      <w:r xmlns:w="http://schemas.openxmlformats.org/wordprocessingml/2006/main">
        <w:t xml:space="preserve">[84] 咦？我做错什么了吗？</w:t>
      </w:r>
    </w:p>
    <w:p w14:paraId="479C8DA1">
      <w:r xmlns:w="http://schemas.openxmlformats.org/wordprocessingml/2006/main">
        <w:t xml:space="preserve">[85] 对话 2（转型前）</w:t>
      </w:r>
    </w:p>
    <w:p w14:paraId="7F9A84D2">
      <w:r xmlns:w="http://schemas.openxmlformats.org/wordprocessingml/2006/main">
        <w:t xml:space="preserve">[86] 输赢固然重要，但首先我们需要消除意外。</w:t>
      </w:r>
    </w:p>
    <w:p w14:paraId="3F19B4F4">
      <w:r xmlns:w="http://schemas.openxmlformats.org/wordprocessingml/2006/main">
        <w:t xml:space="preserve">[87] 对话 3（转变前）</w:t>
      </w:r>
    </w:p>
    <w:p w14:paraId="1D93E2C2">
      <w:r xmlns:w="http://schemas.openxmlformats.org/wordprocessingml/2006/main">
        <w:t xml:space="preserve">[88] 你知道，休息也是勤奋的一部分，所以领导者也应该休息一下。</w:t>
      </w:r>
    </w:p>
    <w:p w14:paraId="5294487D">
      <w:r xmlns:w="http://schemas.openxmlformats.org/wordprocessingml/2006/main">
        <w:t xml:space="preserve">[89] 对话 4（转变前）</w:t>
      </w:r>
    </w:p>
    <w:p w14:paraId="49EE0B3C">
      <w:r xmlns:w="http://schemas.openxmlformats.org/wordprocessingml/2006/main">
        <w:t xml:space="preserve">[90] 你说要训练？那就去做吧，请随意。</w:t>
      </w:r>
    </w:p>
    <w:p w14:paraId="2C01EA77">
      <w:r xmlns:w="http://schemas.openxmlformats.org/wordprocessingml/2006/main">
        <w:t xml:space="preserve">[91] 对话 5（转变前）</w:t>
      </w:r>
    </w:p>
    <w:p w14:paraId="2D7A97F6">
      <w:r xmlns:w="http://schemas.openxmlformats.org/wordprocessingml/2006/main">
        <w:t xml:space="preserve">[92] 嗯，我真的很喜欢这种平凡的时刻。</w:t>
      </w:r>
    </w:p>
    <w:p w14:paraId="6D7808FB">
      <w:r xmlns:w="http://schemas.openxmlformats.org/wordprocessingml/2006/main">
        <w:t xml:space="preserve">[93] 对话 6（转变前）</w:t>
      </w:r>
    </w:p>
    <w:p w14:paraId="6C23B30D">
      <w:r xmlns:w="http://schemas.openxmlformats.org/wordprocessingml/2006/main">
        <w:t xml:space="preserve">[94] 呵呵，连领导都被我迷住了，不是吗？</w:t>
      </w:r>
    </w:p>
    <w:p w14:paraId="376AC303">
      <w:r xmlns:w="http://schemas.openxmlformats.org/wordprocessingml/2006/main">
        <w:t xml:space="preserve">[95] 对话 7（转变前）</w:t>
      </w:r>
    </w:p>
    <w:p w14:paraId="389F622D">
      <w:r xmlns:w="http://schemas.openxmlformats.org/wordprocessingml/2006/main">
        <w:t xml:space="preserve">[96] 嗯，如果你碰我太多次，我也会碰你，你知道吗？</w:t>
      </w:r>
    </w:p>
    <w:p w14:paraId="57717D41">
      <w:r xmlns:w="http://schemas.openxmlformats.org/wordprocessingml/2006/main">
        <w:t xml:space="preserve">[97] 空闲 1（转换前）</w:t>
      </w:r>
    </w:p>
    <w:p w14:paraId="159592D6">
      <w:r xmlns:w="http://schemas.openxmlformats.org/wordprocessingml/2006/main">
        <w:t xml:space="preserve">[98] 嗯，我什么也没做，只是发呆。哦，不过我一直在看领队。</w:t>
      </w:r>
    </w:p>
    <w:p w14:paraId="7F36F41E">
      <w:r xmlns:w="http://schemas.openxmlformats.org/wordprocessingml/2006/main">
        <w:t xml:space="preserve">[99] 空闲 2（转换前）</w:t>
      </w:r>
    </w:p>
    <w:p w14:paraId="2E29BC02">
      <w:r xmlns:w="http://schemas.openxmlformats.org/wordprocessingml/2006/main">
        <w:t xml:space="preserve">[100] 嘿，队长。如果你有空的话，我们一起去巡逻吧，我们可以一起在城里闲逛，去各种各样的地方……呵呵，我们得手牵着手，免得迷路。</w:t>
      </w:r>
    </w:p>
    <w:p w14:paraId="63C1EA54">
      <w:r xmlns:w="http://schemas.openxmlformats.org/wordprocessingml/2006/main">
        <w:t xml:space="preserve">[101] 升级 1</w:t>
      </w:r>
    </w:p>
    <w:p w14:paraId="204F8EB9">
      <w:r xmlns:w="http://schemas.openxmlformats.org/wordprocessingml/2006/main">
        <w:t xml:space="preserve">[102] 升级 2</w:t>
      </w:r>
    </w:p>
    <w:p w14:paraId="30A96950">
      <w:r xmlns:w="http://schemas.openxmlformats.org/wordprocessingml/2006/main">
        <w:t xml:space="preserve">[103] 升级 3</w:t>
      </w:r>
    </w:p>
    <w:p w14:paraId="5DF9C114">
      <w:r xmlns:w="http://schemas.openxmlformats.org/wordprocessingml/2006/main">
        <w:t xml:space="preserve">[104] 捕获</w:t>
      </w:r>
    </w:p>
    <w:p w14:paraId="5B11FE7E">
      <w:r xmlns:w="http://schemas.openxmlformats.org/wordprocessingml/2006/main">
        <w:t xml:space="preserve">[105] 我们输了，是吧……至少我们本来可以……</w:t>
      </w:r>
    </w:p>
    <w:p w14:paraId="4CCB1F15">
      <w:r xmlns:w="http://schemas.openxmlformats.org/wordprocessingml/2006/main">
        <w:t xml:space="preserve">[106] 战斗开始 1</w:t>
      </w:r>
    </w:p>
    <w:p w14:paraId="40AD355E">
      <w:r xmlns:w="http://schemas.openxmlformats.org/wordprocessingml/2006/main">
        <w:t xml:space="preserve">[107] 好的</w:t>
      </w:r>
    </w:p>
    <w:p w14:paraId="35D96179">
      <w:r xmlns:w="http://schemas.openxmlformats.org/wordprocessingml/2006/main">
        <w:t xml:space="preserve">[108] 战斗开始 2</w:t>
      </w:r>
    </w:p>
    <w:p w14:paraId="67900F33">
      <w:r xmlns:w="http://schemas.openxmlformats.org/wordprocessingml/2006/main">
        <w:t xml:space="preserve">[109] 让您久等了，真抱歉！</w:t>
      </w:r>
    </w:p>
    <w:p w14:paraId="1B9D91CD">
      <w:r xmlns:w="http://schemas.openxmlformats.org/wordprocessingml/2006/main">
        <w:t xml:space="preserve">[110] 战斗参与 1</w:t>
      </w:r>
    </w:p>
    <w:p w14:paraId="7E8E8270">
      <w:r xmlns:w="http://schemas.openxmlformats.org/wordprocessingml/2006/main">
        <w:t xml:space="preserve">[111] 人鱼一族的直系后裔，闪光忍者海，我来了！</w:t>
      </w:r>
    </w:p>
    <w:p w14:paraId="715CA875">
      <w:r xmlns:w="http://schemas.openxmlformats.org/wordprocessingml/2006/main">
        <w:t xml:space="preserve">[112] 战斗参与 2</w:t>
      </w:r>
    </w:p>
    <w:p w14:paraId="76128745">
      <w:r xmlns:w="http://schemas.openxmlformats.org/wordprocessingml/2006/main">
        <w:t xml:space="preserve">[113] 战斗胜利 1</w:t>
      </w:r>
    </w:p>
    <w:p w14:paraId="1624C5CA">
      <w:r xmlns:w="http://schemas.openxmlformats.org/wordprocessingml/2006/main">
        <w:t xml:space="preserve">[114] 好了，就这样吧，大家都还好吗？</w:t>
      </w:r>
    </w:p>
    <w:p w14:paraId="1777E67F">
      <w:r xmlns:w="http://schemas.openxmlformats.org/wordprocessingml/2006/main">
        <w:t xml:space="preserve">[115] 战斗胜利 2</w:t>
      </w:r>
    </w:p>
    <w:p w14:paraId="72BA73A8">
      <w:r xmlns:w="http://schemas.openxmlformats.org/wordprocessingml/2006/main">
        <w:t xml:space="preserve">[116] 那么，我们就从头开始织网吧。</w:t>
      </w:r>
    </w:p>
    <w:p w14:paraId="5042405E">
      <w:r xmlns:w="http://schemas.openxmlformats.org/wordprocessingml/2006/main">
        <w:t xml:space="preserve">[117] 普通攻击 1</w:t>
      </w:r>
    </w:p>
    <w:p w14:paraId="6A5F96EB">
      <w:r xmlns:w="http://schemas.openxmlformats.org/wordprocessingml/2006/main">
        <w:t xml:space="preserve">[118] 开始了！</w:t>
      </w:r>
    </w:p>
    <w:p w14:paraId="5A1AD2F0">
      <w:r xmlns:w="http://schemas.openxmlformats.org/wordprocessingml/2006/main">
        <w:t xml:space="preserve">[119] 普通攻击 2</w:t>
      </w:r>
    </w:p>
    <w:p w14:paraId="2DA7C874">
      <w:r xmlns:w="http://schemas.openxmlformats.org/wordprocessingml/2006/main">
        <w:t xml:space="preserve">[120] 哈！</w:t>
      </w:r>
    </w:p>
    <w:p w14:paraId="2E08B1E5">
      <w:r xmlns:w="http://schemas.openxmlformats.org/wordprocessingml/2006/main">
        <w:t xml:space="preserve">[121] 普通攻击 3</w:t>
      </w:r>
    </w:p>
    <w:p w14:paraId="5C0767AB">
      <w:r xmlns:w="http://schemas.openxmlformats.org/wordprocessingml/2006/main">
        <w:t xml:space="preserve">[122] 沉没！</w:t>
      </w:r>
    </w:p>
    <w:p w14:paraId="0F7EB95C">
      <w:r xmlns:w="http://schemas.openxmlformats.org/wordprocessingml/2006/main">
        <w:t xml:space="preserve">[123] 独特效果激活 1</w:t>
      </w:r>
    </w:p>
    <w:p w14:paraId="2E9B7B15">
      <w:r xmlns:w="http://schemas.openxmlformats.org/wordprocessingml/2006/main">
        <w:t xml:space="preserve">[124] 独特效果激活 2</w:t>
      </w:r>
    </w:p>
    <w:p w14:paraId="64D1A03B">
      <w:r xmlns:w="http://schemas.openxmlformats.org/wordprocessingml/2006/main">
        <w:t xml:space="preserve">[125] 独特效果激活 3</w:t>
      </w:r>
    </w:p>
    <w:p w14:paraId="76B7CE88">
      <w:r xmlns:w="http://schemas.openxmlformats.org/wordprocessingml/2006/main">
        <w:t xml:space="preserve">[126] 特殊招式 1</w:t>
      </w:r>
    </w:p>
    <w:p w14:paraId="523AC007">
      <w:r xmlns:w="http://schemas.openxmlformats.org/wordprocessingml/2006/main">
        <w:t xml:space="preserve">[127] 我讨厌杀戮手段……听听洛蕾莱的歌吧！</w:t>
      </w:r>
    </w:p>
    <w:p w14:paraId="511B882E">
      <w:r xmlns:w="http://schemas.openxmlformats.org/wordprocessingml/2006/main">
        <w:t xml:space="preserve">[128] 特殊招式 2</w:t>
      </w:r>
    </w:p>
    <w:p w14:paraId="5B82DCF2">
      <w:r xmlns:w="http://schemas.openxmlformats.org/wordprocessingml/2006/main">
        <w:t xml:space="preserve">[129] 受到的伤害：1</w:t>
      </w:r>
    </w:p>
    <w:p w14:paraId="1180F042">
      <w:r xmlns:w="http://schemas.openxmlformats.org/wordprocessingml/2006/main">
        <w:t xml:space="preserve">[130] 受到的伤害：2</w:t>
      </w:r>
    </w:p>
    <w:p w14:paraId="102ADA6E">
      <w:r xmlns:w="http://schemas.openxmlformats.org/wordprocessingml/2006/main">
        <w:t xml:space="preserve">[131] 受到的伤害：3</w:t>
      </w:r>
    </w:p>
    <w:p w14:paraId="00470E8C">
      <w:r xmlns:w="http://schemas.openxmlformats.org/wordprocessingml/2006/main">
        <w:t xml:space="preserve">[132] 撤回</w:t>
      </w:r>
    </w:p>
    <w:p w14:paraId="4D4DA651">
      <w:r xmlns:w="http://schemas.openxmlformats.org/wordprocessingml/2006/main">
        <w:t xml:space="preserve">[133] 我想帮忙……</w:t>
      </w:r>
    </w:p>
    <w:p w14:paraId="01A795EC">
      <w:r xmlns:w="http://schemas.openxmlformats.org/wordprocessingml/2006/main">
        <w:t xml:space="preserve">[134] 项目用途 1</w:t>
      </w:r>
    </w:p>
    <w:p w14:paraId="5865C46C">
      <w:r xmlns:w="http://schemas.openxmlformats.org/wordprocessingml/2006/main">
        <w:t xml:space="preserve">[135] 物品用途 2</w:t>
      </w:r>
    </w:p>
    <w:p w14:paraId="42ED8D5A">
      <w:r xmlns:w="http://schemas.openxmlformats.org/wordprocessingml/2006/main">
        <w:t xml:space="preserve">[136] 在游戏中 †</w:t>
      </w:r>
    </w:p>
    <w:p w14:paraId="0A479ADB">
      <w:r xmlns:w="http://schemas.openxmlformats.org/wordprocessingml/2006/main">
        <w:t xml:space="preserve">[137] 这张卡的属性类似于SR版的冰之静香，性能相当于R卡。命中率和回避率与静香相同，速度和连击率也和静香一样处于中高水平，没有弱点。</w:t>
      </w:r>
    </w:p>
    <w:p w14:paraId="4F122230">
      <w:r xmlns:w="http://schemas.openxmlformats.org/wordprocessingml/2006/main">
        <w:t xml:space="preserve">[138] 她的行动速度和特殊攻击充能速度与静香相同。</w:t>
      </w:r>
    </w:p>
    <w:p w14:paraId="674BCF51">
      <w:r xmlns:w="http://schemas.openxmlformats.org/wordprocessingml/2006/main">
        <w:t xml:space="preserve">[139] 她的独特效果是提高闪避率，这与静香的效果不同，但可以说她们相似之处在于，她们都能提高整个队伍的生存能力。</w:t>
      </w:r>
    </w:p>
    <w:p w14:paraId="2594A74A">
      <w:r xmlns:w="http://schemas.openxmlformats.org/wordprocessingml/2006/main">
        <w:t xml:space="preserve">[140] 静香的攻击力和防御力与R级攻击手相当，但她的R级版本海的攻击力和防御力即使在所有R级角色中也只能算中等水平。就整个游戏而言，她无疑处于劣势。然而，她较低的火力反而是一种优势，这意味着她不会积累太多仇恨值，因此最好躲在高伤害攻击手和坦克的掩护下，稳步清除较弱的敌人并施加减益效果。只有在她发动特殊技能后才需要格外小心。</w:t>
      </w:r>
    </w:p>
    <w:p w14:paraId="121899A5">
      <w:r xmlns:w="http://schemas.openxmlformats.org/wordprocessingml/2006/main">
        <w:t xml:space="preserve">[141] 在团队副本战斗中，虽然效果持续时间只有短短的20秒，但30%的闪避率提升会转化为30%的防御力提升，再加上特殊技能冷却时间的延长，使得这个效果出奇地有效。当你想优先获取宝箱而不是造成伤害时，它会非常有用。</w:t>
      </w:r>
    </w:p>
    <w:p w14:paraId="0C285DFC">
      <w:r xmlns:w="http://schemas.openxmlformats.org/wordprocessingml/2006/main">
        <w:t xml:space="preserve">[142] 她的输出能力并不强，所以她的职责是清理较弱的敌人，并用她优秀的特殊技能提供支援。推荐装备包括勇气姐妹和钻头。如果只是清理较弱的敌人，吸尘器也是一个不错的选择。</w:t>
      </w:r>
    </w:p>
    <w:p w14:paraId="554F0D73">
      <w:r xmlns:w="http://schemas.openxmlformats.org/wordprocessingml/2006/main">
        <w:t xml:space="preserve">[143] 琐事 †</w:t>
      </w:r>
    </w:p>
    <w:p w14:paraId="70F9EEF7">
      <w:r xmlns:w="http://schemas.openxmlformats.org/wordprocessingml/2006/main">
        <w:t xml:space="preserve">[144] 她隶属于专门从事水上活动的忍者团体“人鱼组”。在以陆地活动为主的Diebeat活动中，她因为只能在水边活动而感到有些自卑。然而，与她自己的认知相反，她的出场时间相当多。她每年都会出现在各种夏季活动中，也会出现在其他与海洋相关的活动中。由于卡努基市本身就是一座临海的城市，她也经常在那里活动，甚至会在河边出现。她被视为任何水上活动的得力助手。</w:t>
      </w:r>
    </w:p>
    <w:p w14:paraId="4554422F">
      <w:r xmlns:w="http://schemas.openxmlformats.org/wordprocessingml/2006/main">
        <w:t xml:space="preserve">[145] 他休闲 T 恤上写的“Lateat Scintillula Forsan”是一句拉丁谚语，意思是“那里可能隐藏着一丝（生命的）光芒”。</w:t>
      </w:r>
    </w:p>
    <w:p w14:paraId="19915A00">
      <w:r xmlns:w="http://schemas.openxmlformats.org/wordprocessingml/2006/main">
        <w:t xml:space="preserve">[146] 官方推特账号简介 †</w:t>
      </w:r>
    </w:p>
    <w:p w14:paraId="438C2CA5">
      <w:r xmlns:w="http://schemas.openxmlformats.org/wordprocessingml/2006/main">
        <w:t xml:space="preserve">[147] 人物介绍</w:t>
      </w:r>
    </w:p>
    <w:p w14:paraId="3562BB0A">
      <w:r xmlns:w="http://schemas.openxmlformats.org/wordprocessingml/2006/main">
        <w:t xml:space="preserve">[148] 评论表 †</w:t>
      </w:r>
    </w:p>
    <w:p w14:paraId="2293B133">
      <w:r xmlns:w="http://schemas.openxmlformats.org/wordprocessingml/2006/main">
        <w:t xml:space="preserve">[149] 点击打开历史日志列表</w:t>
      </w:r>
    </w:p>
    <w:p w14:paraId="5D4C869A">
      <w:r xmlns:w="http://schemas.openxmlformats.org/wordprocessingml/2006/main">
        <w:t xml:space="preserve">[150] 末尾的数字越小，日志越旧。</w:t>
      </w:r>
    </w:p>
    <w:p w14:paraId="798E1437">
      <w:r xmlns:w="http://schemas.openxmlformats.org/wordprocessingml/2006/main">
        <w:t xml:space="preserve">[151] 'Comments/Senjin Umi/'没有子页面。</w:t>
      </w:r>
    </w:p>
    <w:p w14:paraId="3DA352DE">
      <w:r xmlns:w="http://schemas.openxmlformats.org/wordprocessingml/2006/main">
        <w:t xml:space="preserve">[152] 这是最棒的战败卧室……这就是我们想要的…… -- [UbeJRawbm.A] 2021-08-04 (周三) 23:23:15</w:t>
      </w:r>
    </w:p>
    <w:p w14:paraId="13D08FC9">
      <w:r xmlns:w="http://schemas.openxmlformats.org/wordprocessingml/2006/main">
        <w:t xml:space="preserve">[153] 哦！我喜欢！至少在最后留一句让读者自由发挥想象吧。这样章鱼和鱿鱼的努力就白费了……！——[LolY/1/Rsb.] 2021-08-05 (周四) 10:38:46</w:t>
      </w:r>
    </w:p>
    <w:p w14:paraId="771F8EF6">
      <w:r xmlns:w="http://schemas.openxmlformats.org/wordprocessingml/2006/main">
        <w:t xml:space="preserve">[154] 看来你很想看到托帕兹失败啊 -- [aZVj0Mxdzr.] 2021-08-07 (周六) 14:41:38</w:t>
      </w:r>
    </w:p>
    <w:p w14:paraId="4809F8A4">
      <w:r xmlns:w="http://schemas.openxmlformats.org/wordprocessingml/2006/main">
        <w:t xml:space="preserve">[155] 我很喜欢她在《海岸勘测》里对Honey说的那句话，听起来不像是一个正义凛然的女英雄会说的话——[YqxXG1cp9RE] 2021-08-05 (周四) 18:46:39</w:t>
      </w:r>
    </w:p>
    <w:p w14:paraId="62FACB25">
      <w:r xmlns:w="http://schemas.openxmlformats.org/wordprocessingml/2006/main">
        <w:t xml:space="preserve">[156] 这蓝色太浓郁了，让我想起了《不太可爱的女孩》——[eFQ3oSA5pgA] 2021-08-05 (周四) 20:06:05</w:t>
      </w:r>
    </w:p>
    <w:p w14:paraId="2DDDEEF3">
      <w:r xmlns:w="http://schemas.openxmlformats.org/wordprocessingml/2006/main">
        <w:t xml:space="preserve">[157] 难道只有我一个人觉得这种静止的姿势有点怪异吗？ -- [jG3iz1t5z6s] 2021-08-06 (周五) 05:42:53</w:t>
      </w:r>
    </w:p>
    <w:p w14:paraId="3F93592A">
      <w:r xmlns:w="http://schemas.openxmlformats.org/wordprocessingml/2006/main">
        <w:t xml:space="preserve">[158] SD的腿看起来像是仿照老式成人游戏中美人鱼下半身设计的束缚带，真的很有吸引力——[.pXyLAUgALo] 2021-08-08 (周日) 20:14:46</w:t>
      </w:r>
    </w:p>
    <w:p w14:paraId="3C181C3B">
      <w:r xmlns:w="http://schemas.openxmlformats.org/wordprocessingml/2006/main">
        <w:t xml:space="preserve">[159] 我总觉得这张图以前在哪儿见过，结果发现是《阳炎》漫画的画师画的——[zbGXzhf.jPA] 2021-08-09 (周一) 11:47:04</w:t>
      </w:r>
    </w:p>
    <w:p w14:paraId="495D37EF">
      <w:r xmlns:w="http://schemas.openxmlformats.org/wordprocessingml/2006/main">
        <w:t xml:space="preserve">[160] 你推荐海未使用什么主武器？ -- [vaHxxOGaxEQ] 2021-08-09 (周一) 14:13:05</w:t>
      </w:r>
    </w:p>
    <w:p w14:paraId="457051C9">
      <w:r xmlns:w="http://schemas.openxmlformats.org/wordprocessingml/2006/main">
        <w:t xml:space="preserve">[161] 从设定上看，她似乎有成为女巫的潜质，因此很可能会出现一个拥有洛蕾莱特征的女巫版本。——[/vx8jsxqZ4A] 2021-08-12 (周四) 11:52:56</w:t>
      </w:r>
    </w:p>
    <w:p w14:paraId="7FC997FC">
      <w:r xmlns:w="http://schemas.openxmlformats.org/wordprocessingml/2006/main">
        <w:t xml:space="preserve">[162] 没有水下战斗……所以没办法…… -- [LBlIJ3oun3s] 2023-02-26 (周日) 12:23:39</w:t>
      </w:r>
    </w:p>
    <w:p w14:paraId="282B97B0">
      <w:r xmlns:w="http://schemas.openxmlformats.org/wordprocessingml/2006/main">
        <w:t xml:space="preserve">[163] ←使用棋盘前请务必阅读规则。</w:t>
      </w:r>
    </w:p>
    <w:p w14:paraId="715BA9C0">
      <w:r xmlns:w="http://schemas.openxmlformats.org/wordprocessingml/2006/main">
        <w:t xml:space="preserve">[164] 关于规则 †</w:t>
      </w:r>
    </w:p>
    <w:p w14:paraId="4A224BA5">
      <w:r xmlns:w="http://schemas.openxmlformats.org/wordprocessingml/2006/main">
        <w:t xml:space="preserve">[165] 请不要抱怨或批评页面编辑者。如果您对其他人的编辑有意见，请通过“提供替代方案”或“自行编辑”的方式进行建设性沟通。</w:t>
      </w:r>
    </w:p>
    <w:p w14:paraId="6ED9D111">
      <w:r xmlns:w="http://schemas.openxmlformats.org/wordprocessingml/2006/main">
        <w:t xml:space="preserve">[166] 请勿发布个人网站或其他禁止未经授权链接的网站的网址。</w:t>
      </w:r>
    </w:p>
    <w:p w14:paraId="296748C9">
      <w:r xmlns:w="http://schemas.openxmlformats.org/wordprocessingml/2006/main">
        <w:t xml:space="preserve">[167] 关于违反规则的帖子 †</w:t>
      </w:r>
    </w:p>
    <w:p w14:paraId="48B1B754">
      <w:r xmlns:w="http://schemas.openxmlformats.org/wordprocessingml/2006/main">
        <w:t xml:space="preserve">[168] 禁止发布以下类型的帖子，因为它们容易造成干扰。</w:t>
      </w:r>
    </w:p>
    <w:p w14:paraId="447A292C">
      <w:r xmlns:w="http://schemas.openxmlformats.org/wordprocessingml/2006/main">
        <w:t xml:space="preserve">[169]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82AF48B">
      <w:r xmlns:w="http://schemas.openxmlformats.org/wordprocessingml/2006/main">
        <w:t xml:space="preserve">[170] 其他包括使用此维基的人、官方管理员、艺术家、配音演员、现实生活中的个人以及 Twitter 用户等团体。</w:t>
      </w:r>
    </w:p>
    <w:p w14:paraId="52AACA1B">
      <w:r xmlns:w="http://schemas.openxmlformats.org/wordprocessingml/2006/main">
        <w:t xml:space="preserve">[171] 关于向管理层提交的帖子，我们容忍可以解释为用户反馈的评论，例如“我希望他们改进这一点”、“我希望他们尽快修复错误”和“维护时间太长了”，但我们不容忍使用辱骂性语言贬低管理层。</w:t>
      </w:r>
    </w:p>
    <w:p w14:paraId="6BB292F3">
      <w:r xmlns:w="http://schemas.openxmlformats.org/wordprocessingml/2006/main">
        <w:t xml:space="preserve">[172] 将讨论和意见交流视为“诽谤或对抗他人”是错误的。然而，在讨论或意见交流中使用辱骂性语言、贬低他人、挑衅他人或在缺乏明确证据的情况下发表言论，都是违法行为。说话时务必注意自己的言辞。</w:t>
      </w:r>
    </w:p>
    <w:p w14:paraId="4022DA70">
      <w:r xmlns:w="http://schemas.openxmlformats.org/wordprocessingml/2006/main">
        <w:t xml:space="preserve">[173] 攻击性评论是指使用“做这个”或“做那个”等强烈命令、“使用粗俗语言”、“采取居高临下的态度”或“具有挑衅性”的评论。</w:t>
      </w:r>
    </w:p>
    <w:p w14:paraId="7C64D024">
      <w:r xmlns:w="http://schemas.openxmlformats.org/wordprocessingml/2006/main">
        <w:t xml:space="preserve">[174] 禁止发布冒犯现有玩家的帖子，例如“还有人玩这个游戏吗？”或“这游戏已经凉了”。这并不意味着您完全不能发表任何负面言论，而是指那些超出单纯负面评价范围，构成诽谤或诋毁的帖子将被禁止发布。</w:t>
      </w:r>
    </w:p>
    <w:p w14:paraId="541BA50A">
      <w:r xmlns:w="http://schemas.openxmlformats.org/wordprocessingml/2006/main">
        <w:t xml:space="preserve">[175] 公开羞辱他人，包括泄露他人的游戏内名称或UID</w:t>
      </w:r>
    </w:p>
    <w:p w14:paraId="7D6AC6A1">
      <w:r xmlns:w="http://schemas.openxmlformats.org/wordprocessingml/2006/main">
        <w:t xml:space="preserve">[176] 但是，分享有助于游戏攻略的信息和视频是允许的。</w:t>
      </w:r>
    </w:p>
    <w:p w14:paraId="10BE36D3">
      <w:r xmlns:w="http://schemas.openxmlformats.org/wordprocessingml/2006/main">
        <w:t xml:space="preserve">[177] 参考其他应用程序</w:t>
      </w:r>
    </w:p>
    <w:p w14:paraId="58C0DDC3">
      <w:r xmlns:w="http://schemas.openxmlformats.org/wordprocessingml/2006/main">
        <w:t xml:space="preserve">[178] 在多个论坛上多次发帖</w:t>
      </w:r>
    </w:p>
    <w:p w14:paraId="402B6C70">
      <w:r xmlns:w="http://schemas.openxmlformats.org/wordprocessingml/2006/main">
        <w:t xml:space="preserve">[179] 由一串无意义字符组成的文字</w:t>
      </w:r>
    </w:p>
    <w:p w14:paraId="07510B06">
      <w:r xmlns:w="http://schemas.openxmlformats.org/wordprocessingml/2006/main">
        <w:t xml:space="preserve">[180] 关于作弊和利用漏洞的帖子</w:t>
      </w:r>
    </w:p>
    <w:p w14:paraId="1511F1B8">
      <w:r xmlns:w="http://schemas.openxmlformats.org/wordprocessingml/2006/main">
        <w:t xml:space="preserve">[181] 最好的办法是忽略违反规则的帖子。上钩或反驳只会让事情变得更糟。</w:t>
      </w:r>
    </w:p>
    <w:p w14:paraId="2C745EBD">
      <w:r xmlns:w="http://schemas.openxmlformats.org/wordprocessingml/2006/main">
        <w:t xml:space="preserve">[182] *在上述规则中，“诽谤”指的是在没有客观证据的情况下诋毁和贬低他人。将所有批评性文章都归为“诽谤”是不正确的，所以请务必谨慎。</w:t>
      </w:r>
    </w:p>
    <w:p w14:paraId="69BD6A25">
      <w:r xmlns:w="http://schemas.openxmlformats.org/wordprocessingml/2006/main">
        <w:t xml:space="preserve">[183] 关于修改和删除发帖日志 †</w:t>
      </w:r>
    </w:p>
    <w:p w14:paraId="5770A519">
      <w:r xmlns:w="http://schemas.openxmlformats.org/wordprocessingml/2006/main">
        <w:t xml:space="preserve">[184] 但是，允许更正印刷错误、遗漏和字体颜色。（他人出于善意所做的更正也允许。）</w:t>
      </w:r>
    </w:p>
    <w:p w14:paraId="58CE244A">
      <w:r xmlns:w="http://schemas.openxmlformats.org/wordprocessingml/2006/main">
        <w:t xml:space="preserve">[185] 作为例外情况，您可以删除自己的帖子，但事后必须向管理员报告。此外，删除时，请将整个评论替换为以下文本，而不是完全删除：&amp;color(#ff0000){''发帖人已删除''};</w:t>
      </w:r>
    </w:p>
    <w:p w14:paraId="6CC34968">
      <w:r xmlns:w="http://schemas.openxmlformats.org/wordprocessingml/2006/main">
        <w:t xml:space="preserve">[186] 关于评论违反规则的帖子 †</w:t>
      </w:r>
    </w:p>
    <w:p w14:paraId="607BE1CE">
      <w:r xmlns:w="http://schemas.openxmlformats.org/wordprocessingml/2006/main">
        <w:t xml:space="preserve">[187] 您可以自行注释掉上述任何违反规则的评论，无需管理员许可。但是，注释掉评论后，请务必在“违规举报公告板”上进行举报。请使用“违规举报公告板”上的举报模板。</w:t>
      </w:r>
    </w:p>
    <w:p w14:paraId="21A5F859">
      <w:r xmlns:w="http://schemas.openxmlformats.org/wordprocessingml/2006/main">
        <w:t xml:space="preserve">[188] 未经 CO 举报公告板举报而被删除的帖子将被恢复，而删除帖子的人将受到处罚。</w:t>
      </w:r>
    </w:p>
    <w:p w14:paraId="65B7805A">
      <w:r xmlns:w="http://schemas.openxmlformats.org/wordprocessingml/2006/main">
        <w:t xml:space="preserve">[189] 如果您反复向 CO 举报公告板举报不违反规则的帖子，我们将认为您是自私的，并将对您实施发帖和编辑限制。</w:t>
      </w:r>
    </w:p>
    <w:p w14:paraId="52399D43">
      <w:r xmlns:w="http://schemas.openxmlformats.org/wordprocessingml/2006/main">
        <w:t xml:space="preserve">[190] 在 CO 报告公告板上，不构成违规的报告可由管理员酌情恢复。</w:t>
      </w:r>
    </w:p>
    <w:p w14:paraId="7E3246F7">
      <w:r xmlns:w="http://schemas.openxmlformats.org/wordprocessingml/2006/main">
        <w:t xml:space="preserve">[191] 我想再次重申我的请求：请不要评论那些没有违反规则的评论。（例如，诸如“虽然没有违反规则，但对任何看到它的人来说都明显是垃圾信息”、“恶作剧”或“评论整个帖子”之类的主观判断。）</w:t>
      </w:r>
    </w:p>
    <w:p w14:paraId="6DD2C125">
      <w:r xmlns:w="http://schemas.openxmlformats.org/wordprocessingml/2006/main">
        <w:t xml:space="preserve">[192] 关于不违反规则但“冒犯性”的帖子 †</w:t>
      </w:r>
    </w:p>
    <w:p w14:paraId="39618152">
      <w:r xmlns:w="http://schemas.openxmlformats.org/wordprocessingml/2006/main">
        <w:t xml:space="preserve">[193] 即使帖子内容具有冒犯性，除非违反版规，否则不会被删除。由于每个人对冒犯性的接受程度不同，请使用 NGID 功能隐藏评论，而不是争论或恶意挑衅。</w:t>
      </w:r>
    </w:p>
    <w:p w14:paraId="0BBF388B">
      <w:r xmlns:w="http://schemas.openxmlformats.org/wordprocessingml/2006/main">
        <w:t xml:space="preserve">[194] 挑衅难道不是一种违规行为吗？†</w:t>
      </w:r>
    </w:p>
    <w:p w14:paraId="3680BE25">
      <w:r xmlns:w="http://schemas.openxmlformats.org/wordprocessingml/2006/main">
        <w:t xml:space="preserve">[195] 某人对某些内容是否具有煽动性的看法差异很大，因此我们不认为这是违规行为。如果您认为某条评论具有煽动性，请使用 NGID 功能将其隐藏。</w:t>
      </w:r>
    </w:p>
    <w:p w14:paraId="2E0DB884">
      <w:r xmlns:w="http://schemas.openxmlformats.org/wordprocessingml/2006/main">
        <w:t xml:space="preserve">[196] 抱怨难道不算违法吗？†</w:t>
      </w:r>
    </w:p>
    <w:p w14:paraId="639EFF5C">
      <w:r xmlns:w="http://schemas.openxmlformats.org/wordprocessingml/2006/main">
        <w:t xml:space="preserve">[197] 一般而言，抱怨本身并不构成违规。但是，针对本作品的负面宣传、诽谤、辱骂性语言以及超出抱怨范围的对抗性帖子均构成违规。如果您认为抱怨内容冒犯了您，请使用 NGID 功能隐藏相关评论。</w:t>
      </w:r>
    </w:p>
    <w:p w14:paraId="52E66B20">
      <w:r xmlns:w="http://schemas.openxmlformats.org/wordprocessingml/2006/main">
        <w:t xml:space="preserve">[198] 如果您不确定某个帖子是否违反规则，该怎么办？ †</w:t>
      </w:r>
    </w:p>
    <w:p w14:paraId="262A8A64">
      <w:r xmlns:w="http://schemas.openxmlformats.org/wordprocessingml/2006/main">
        <w:t xml:space="preserve">[199] 有些帖子内容含糊不清，难以判断是否违规。评论删除这类含糊不清的帖子可能会导致问题，所以请不要评论删除，而是使用 NGID 功能将评论隐藏起来。</w:t>
      </w:r>
    </w:p>
    <w:p w14:paraId="1CF66B86">
      <w:r xmlns:w="http://schemas.openxmlformats.org/wordprocessingml/2006/main">
        <w:t xml:space="preserve">[200] 对屡犯者的处罚 †</w:t>
      </w:r>
    </w:p>
    <w:p w14:paraId="246929DE">
      <w:r xmlns:w="http://schemas.openxmlformats.org/wordprocessingml/2006/main">
        <w:t xml:space="preserve">[201] 屡次违反规则或发布特别恶意的帖子，管理员可酌情予以处罚，例如“禁止访问”或“限制发帖”。</w:t>
      </w:r>
    </w:p>
    <w:p w14:paraId="235DB7C1">
      <w:r xmlns:w="http://schemas.openxmlformats.org/wordprocessingml/2006/main">
        <w:t xml:space="preserve">[202] 如果您对进一步改进有任何建议，请通过 Wiki 管理公告板与我们联系。</w:t>
      </w:r>
    </w:p>
    <w:p w14:paraId="4735E9E4"/>
    <w:p w14:paraId="676E08DE">
      <w:r xmlns:w="http://schemas.openxmlformats.org/wordprocessingml/2006/main">
        <w:rPr>
          <w:b/>
        </w:rPr>
        <w:t xml:space="preserve">A297</w:t>
      </w:r>
    </w:p>
    <w:p w14:paraId="77918EFB">
      <w:r xmlns:w="http://schemas.openxmlformats.org/wordprocessingml/2006/main">
        <w:t xml:space="preserve">[0] 索引：所有角色 | SSR 角色 | SR 角色 | R 角色</w:t>
      </w:r>
    </w:p>
    <w:p w14:paraId="0BF57F3B">
      <w:r xmlns:w="http://schemas.openxmlformats.org/wordprocessingml/2006/main">
        <w:t xml:space="preserve">[1] 基本信息</w:t>
      </w:r>
    </w:p>
    <w:p w14:paraId="60EE0BE5">
      <w:r xmlns:w="http://schemas.openxmlformats.org/wordprocessingml/2006/main">
        <w:t xml:space="preserve">[2] 语音</w:t>
      </w:r>
    </w:p>
    <w:p w14:paraId="29FD9C21">
      <w:r xmlns:w="http://schemas.openxmlformats.org/wordprocessingml/2006/main">
        <w:t xml:space="preserve">[3] 其他版本及相关角色</w:t>
      </w:r>
    </w:p>
    <w:p w14:paraId="76308803">
      <w:r xmlns:w="http://schemas.openxmlformats.org/wordprocessingml/2006/main">
        <w:t xml:space="preserve">[4] 琐事</w:t>
      </w:r>
    </w:p>
    <w:p w14:paraId="19D33B9E">
      <w:r xmlns:w="http://schemas.openxmlformats.org/wordprocessingml/2006/main">
        <w:t xml:space="preserve">[5] 官方推特账号介绍</w:t>
      </w:r>
    </w:p>
    <w:p w14:paraId="48592D6C">
      <w:r xmlns:w="http://schemas.openxmlformats.org/wordprocessingml/2006/main">
        <w:t xml:space="preserve">[6] 评论表单</w:t>
      </w:r>
    </w:p>
    <w:p w14:paraId="4F5159D0">
      <w:r xmlns:w="http://schemas.openxmlformats.org/wordprocessingml/2006/main">
        <w:t xml:space="preserve">[7] 基本信息 †</w:t>
      </w:r>
    </w:p>
    <w:p w14:paraId="2217371E">
      <w:r xmlns:w="http://schemas.openxmlformats.org/wordprocessingml/2006/main">
        <w:t xml:space="preserve">[8] 变换图像</w:t>
      </w:r>
    </w:p>
    <w:p w14:paraId="260C9C2A">
      <w:r xmlns:w="http://schemas.openxmlformats.org/wordprocessingml/2006/main">
        <w:t xml:space="preserve">[9] 简介</w:t>
      </w:r>
    </w:p>
    <w:p w14:paraId="60869272">
      <w:r xmlns:w="http://schemas.openxmlformats.org/wordprocessingml/2006/main">
        <w:t xml:space="preserve">[10] 姓名</w:t>
      </w:r>
    </w:p>
    <w:p w14:paraId="224FADA2">
      <w:r xmlns:w="http://schemas.openxmlformats.org/wordprocessingml/2006/main">
        <w:t xml:space="preserve">[11] 闪光忍者卡祖哈</w:t>
      </w:r>
    </w:p>
    <w:p w14:paraId="78767220">
      <w:r xmlns:w="http://schemas.openxmlformats.org/wordprocessingml/2006/main">
        <w:t xml:space="preserve">[12] 真实姓名</w:t>
      </w:r>
    </w:p>
    <w:p w14:paraId="35D196AC">
      <w:r xmlns:w="http://schemas.openxmlformats.org/wordprocessingml/2006/main">
        <w:t xml:space="preserve">[13] 鬼宫和叶</w:t>
      </w:r>
    </w:p>
    <w:p w14:paraId="458449FB">
      <w:r xmlns:w="http://schemas.openxmlformats.org/wordprocessingml/2006/main">
        <w:t xml:space="preserve">[14] 稀有度</w:t>
      </w:r>
    </w:p>
    <w:p w14:paraId="692CDCD7">
      <w:r xmlns:w="http://schemas.openxmlformats.org/wordprocessingml/2006/main">
        <w:t xml:space="preserve">[15] 普通攻击</w:t>
      </w:r>
    </w:p>
    <w:p w14:paraId="2B58C58B">
      <w:r xmlns:w="http://schemas.openxmlformats.org/wordprocessingml/2006/main">
        <w:t xml:space="preserve">[16] 近战攻击（物理）</w:t>
      </w:r>
    </w:p>
    <w:p w14:paraId="062BD9C2">
      <w:r xmlns:w="http://schemas.openxmlformats.org/wordprocessingml/2006/main">
        <w:t xml:space="preserve">[17] 附属派系</w:t>
      </w:r>
    </w:p>
    <w:p w14:paraId="2098701D">
      <w:r xmlns:w="http://schemas.openxmlformats.org/wordprocessingml/2006/main">
        <w:t xml:space="preserve">[18] 仙人（Soha）</w:t>
      </w:r>
    </w:p>
    <w:p w14:paraId="38B5B634">
      <w:r xmlns:w="http://schemas.openxmlformats.org/wordprocessingml/2006/main">
        <w:t xml:space="preserve">[19] 大阪奈乃卡</w:t>
      </w:r>
    </w:p>
    <w:p w14:paraId="3262F9A2">
      <w:r xmlns:w="http://schemas.openxmlformats.org/wordprocessingml/2006/main">
        <w:t xml:space="preserve">[20] 插图</w:t>
      </w:r>
    </w:p>
    <w:p w14:paraId="73CCEE36">
      <w:r xmlns:w="http://schemas.openxmlformats.org/wordprocessingml/2006/main">
        <w:t xml:space="preserve">[21] 已经到了。</w:t>
      </w:r>
    </w:p>
    <w:p w14:paraId="2720FCBE">
      <w:r xmlns:w="http://schemas.openxmlformats.org/wordprocessingml/2006/main">
        <w:t xml:space="preserve">[22] SD字符</w:t>
      </w:r>
    </w:p>
    <w:p w14:paraId="70E485BA">
      <w:r xmlns:w="http://schemas.openxmlformats.org/wordprocessingml/2006/main">
        <w:t xml:space="preserve">[23] 风味文字</w:t>
      </w:r>
    </w:p>
    <w:p w14:paraId="597D8B97">
      <w:r xmlns:w="http://schemas.openxmlformats.org/wordprocessingml/2006/main">
        <w:t xml:space="preserve">[24] “好！好，开始吧！” 他曾是宗羽上弦之团的团长，现在担任武术教官，负责教授团长和其他忍者战斗和武器技巧。他本人精通各种武术，但在继承仪式中意外受伤，目前正在养伤。他是猫咪的青梅竹马，比时贞年长。</w:t>
      </w:r>
    </w:p>
    <w:p w14:paraId="72BFC72E">
      <w:r xmlns:w="http://schemas.openxmlformats.org/wordprocessingml/2006/main">
        <w:t xml:space="preserve">[25] 如何获得</w:t>
      </w:r>
    </w:p>
    <w:p w14:paraId="4ADE9090">
      <w:r xmlns:w="http://schemas.openxmlformats.org/wordprocessingml/2006/main">
        <w:t xml:space="preserve">[26] 在“绝对不允许浪漫”的情况下，获得总共 100 个“兴奋的花蕾 - 占有欲”。</w:t>
      </w:r>
    </w:p>
    <w:p w14:paraId="643CB73E">
      <w:r xmlns:w="http://schemas.openxmlformats.org/wordprocessingml/2006/main">
        <w:t xml:space="preserve">[27] 基础属性（1星）* 每增加1星+50%，5星时为1星值的3倍</w:t>
      </w:r>
    </w:p>
    <w:p w14:paraId="632E83CF">
      <w:r xmlns:w="http://schemas.openxmlformats.org/wordprocessingml/2006/main">
        <w:t xml:space="preserve">[28] 级</w:t>
      </w:r>
    </w:p>
    <w:p w14:paraId="75AB9DBE">
      <w:r xmlns:w="http://schemas.openxmlformats.org/wordprocessingml/2006/main">
        <w:t xml:space="preserve">[29] 耐力</w:t>
      </w:r>
    </w:p>
    <w:p w14:paraId="7DC67293">
      <w:r xmlns:w="http://schemas.openxmlformats.org/wordprocessingml/2006/main">
        <w:t xml:space="preserve">[30] 攻击力</w:t>
      </w:r>
    </w:p>
    <w:p w14:paraId="264C6316">
      <w:r xmlns:w="http://schemas.openxmlformats.org/wordprocessingml/2006/main">
        <w:t xml:space="preserve">[31] 防御能力</w:t>
      </w:r>
    </w:p>
    <w:p w14:paraId="6CEC887B">
      <w:r xmlns:w="http://schemas.openxmlformats.org/wordprocessingml/2006/main">
        <w:t xml:space="preserve">[32] 魔力</w:t>
      </w:r>
    </w:p>
    <w:p w14:paraId="32C20A2A">
      <w:r xmlns:w="http://schemas.openxmlformats.org/wordprocessingml/2006/main">
        <w:t xml:space="preserve">[33] 魔法抗性</w:t>
      </w:r>
    </w:p>
    <w:p w14:paraId="51980490">
      <w:r xmlns:w="http://schemas.openxmlformats.org/wordprocessingml/2006/main">
        <w:t xml:space="preserve">[34] 详细状态</w:t>
      </w:r>
    </w:p>
    <w:p w14:paraId="7237CC47">
      <w:r xmlns:w="http://schemas.openxmlformats.org/wordprocessingml/2006/main">
        <w:t xml:space="preserve">[35] 准确性</w:t>
      </w:r>
    </w:p>
    <w:p w14:paraId="6F925099">
      <w:r xmlns:w="http://schemas.openxmlformats.org/wordprocessingml/2006/main">
        <w:t xml:space="preserve">[36] 回避能力</w:t>
      </w:r>
    </w:p>
    <w:p w14:paraId="35914742">
      <w:r xmlns:w="http://schemas.openxmlformats.org/wordprocessingml/2006/main">
        <w:t xml:space="preserve">[37] 连续命中率</w:t>
      </w:r>
    </w:p>
    <w:p w14:paraId="00A781A1">
      <w:r xmlns:w="http://schemas.openxmlformats.org/wordprocessingml/2006/main">
        <w:t xml:space="preserve">[38] 反击率</w:t>
      </w:r>
    </w:p>
    <w:p w14:paraId="3E96AC38">
      <w:r xmlns:w="http://schemas.openxmlformats.org/wordprocessingml/2006/main">
        <w:t xml:space="preserve">[39] 眩晕激活率</w:t>
      </w:r>
    </w:p>
    <w:p w14:paraId="155B9D81">
      <w:r xmlns:w="http://schemas.openxmlformats.org/wordprocessingml/2006/main">
        <w:t xml:space="preserve">[40] 眩晕抗性</w:t>
      </w:r>
    </w:p>
    <w:p w14:paraId="6D9C6447">
      <w:r xmlns:w="http://schemas.openxmlformats.org/wordprocessingml/2006/main">
        <w:t xml:space="preserve">[41] 移动速度</w:t>
      </w:r>
    </w:p>
    <w:p w14:paraId="14CFA55D">
      <w:r xmlns:w="http://schemas.openxmlformats.org/wordprocessingml/2006/main">
        <w:t xml:space="preserve">[42] 部署速度</w:t>
      </w:r>
    </w:p>
    <w:p w14:paraId="2693B6F0">
      <w:r xmlns:w="http://schemas.openxmlformats.org/wordprocessingml/2006/main">
        <w:t xml:space="preserve">[43] 行动速度</w:t>
      </w:r>
    </w:p>
    <w:p w14:paraId="044EF907">
      <w:r xmlns:w="http://schemas.openxmlformats.org/wordprocessingml/2006/main">
        <w:t xml:space="preserve">[44] 特别收费金额</w:t>
      </w:r>
    </w:p>
    <w:p w14:paraId="3C8202C9">
      <w:r xmlns:w="http://schemas.openxmlformats.org/wordprocessingml/2006/main">
        <w:t xml:space="preserve">[45] 特殊招式</w:t>
      </w:r>
    </w:p>
    <w:p w14:paraId="55669FCD">
      <w:r xmlns:w="http://schemas.openxmlformats.org/wordprocessingml/2006/main">
        <w:t xml:space="preserve">[46] 姓名</w:t>
      </w:r>
    </w:p>
    <w:p w14:paraId="166C9595">
      <w:r xmlns:w="http://schemas.openxmlformats.org/wordprocessingml/2006/main">
        <w:t xml:space="preserve">[47] 效应</w:t>
      </w:r>
    </w:p>
    <w:p w14:paraId="4C2D7DC9">
      <w:r xmlns:w="http://schemas.openxmlformats.org/wordprocessingml/2006/main">
        <w:t xml:space="preserve">[48] 鬼宫流双剑术：刃岚舞</w:t>
      </w:r>
    </w:p>
    <w:p w14:paraId="2ADE49CF">
      <w:r xmlns:w="http://schemas.openxmlformats.org/wordprocessingml/2006/main">
        <w:t xml:space="preserve">[49] 对单个敌人造成 6 倍物理伤害。使场上所有友军的命中率提高 20，持续 20 秒。</w:t>
      </w:r>
    </w:p>
    <w:p w14:paraId="1476A479">
      <w:r xmlns:w="http://schemas.openxmlformats.org/wordprocessingml/2006/main">
        <w:t xml:space="preserve">[50]木神谷流双剑术：刃岚舞+</w:t>
      </w:r>
    </w:p>
    <w:p w14:paraId="0E2BDB13">
      <w:r xmlns:w="http://schemas.openxmlformats.org/wordprocessingml/2006/main">
        <w:t xml:space="preserve">[51] 对单个敌人造成9倍物理伤害。使场上所有友军的命中率提高20%，持续30秒。</w:t>
      </w:r>
    </w:p>
    <w:p w14:paraId="3E9D4CE2">
      <w:r xmlns:w="http://schemas.openxmlformats.org/wordprocessingml/2006/main">
        <w:t xml:space="preserve">[52] 独特效果</w:t>
      </w:r>
    </w:p>
    <w:p w14:paraId="4B68E040">
      <w:r xmlns:w="http://schemas.openxmlformats.org/wordprocessingml/2006/main">
        <w:t xml:space="preserve">[53] 姓名</w:t>
      </w:r>
    </w:p>
    <w:p w14:paraId="491D74E9">
      <w:r xmlns:w="http://schemas.openxmlformats.org/wordprocessingml/2006/main">
        <w:t xml:space="preserve">[54] 效应</w:t>
      </w:r>
    </w:p>
    <w:p w14:paraId="7A8446DE">
      <w:r xmlns:w="http://schemas.openxmlformats.org/wordprocessingml/2006/main">
        <w:t xml:space="preserve">[55] 这位曾担任武术教练的家族前任族长的骄傲</w:t>
      </w:r>
    </w:p>
    <w:p w14:paraId="14519355">
      <w:r xmlns:w="http://schemas.openxmlformats.org/wordprocessingml/2006/main">
        <w:t xml:space="preserve">[56] 出击结束后，所有友军单位的防御力提高 20%，持续 20 秒。</w:t>
      </w:r>
    </w:p>
    <w:p w14:paraId="07602805">
      <w:r xmlns:w="http://schemas.openxmlformats.org/wordprocessingml/2006/main">
        <w:t xml:space="preserve">[57] 曾担任武术教练的家族前任族长的骄傲 +</w:t>
      </w:r>
    </w:p>
    <w:p w14:paraId="7B0A837A">
      <w:r xmlns:w="http://schemas.openxmlformats.org/wordprocessingml/2006/main">
        <w:t xml:space="preserve">[58] 部署完成后，所有盟军单位的防御力提高 30%，持续 20 秒。</w:t>
      </w:r>
    </w:p>
    <w:p w14:paraId="1FA011E2">
      <w:r xmlns:w="http://schemas.openxmlformats.org/wordprocessingml/2006/main">
        <w:t xml:space="preserve">[59] 休闲服装照片</w:t>
      </w:r>
    </w:p>
    <w:p w14:paraId="4ACA68D3">
      <w:r xmlns:w="http://schemas.openxmlformats.org/wordprocessingml/2006/main">
        <w:t xml:space="preserve">[60] 增强图像</w:t>
      </w:r>
    </w:p>
    <w:p w14:paraId="5A484173">
      <w:r xmlns:w="http://schemas.openxmlformats.org/wordprocessingml/2006/main">
        <w:t xml:space="preserve">[61] 语音 †</w:t>
      </w:r>
    </w:p>
    <w:p w14:paraId="23BCAC8A">
      <w:r xmlns:w="http://schemas.openxmlformats.org/wordprocessingml/2006/main">
        <w:t xml:space="preserve">[62] 点击打开行列表</w:t>
      </w:r>
    </w:p>
    <w:p w14:paraId="7E7C9BB8">
      <w:r xmlns:w="http://schemas.openxmlformats.org/wordprocessingml/2006/main">
        <w:t xml:space="preserve">[63] 加入</w:t>
      </w:r>
    </w:p>
    <w:p w14:paraId="3B0418BB">
      <w:r xmlns:w="http://schemas.openxmlformats.org/wordprocessingml/2006/main">
        <w:t xml:space="preserve">[64] 对话 1（转换后）</w:t>
      </w:r>
    </w:p>
    <w:p w14:paraId="57433686">
      <w:r xmlns:w="http://schemas.openxmlformats.org/wordprocessingml/2006/main">
        <w:t xml:space="preserve">[65] 对话 2（转换后）</w:t>
      </w:r>
    </w:p>
    <w:p w14:paraId="62E3CE1D">
      <w:r xmlns:w="http://schemas.openxmlformats.org/wordprocessingml/2006/main">
        <w:t xml:space="preserve">[66] 对话 3（转换后）</w:t>
      </w:r>
    </w:p>
    <w:p w14:paraId="41EE5FF8">
      <w:r xmlns:w="http://schemas.openxmlformats.org/wordprocessingml/2006/main">
        <w:t xml:space="preserve">[67] 对话 4（转换后）</w:t>
      </w:r>
    </w:p>
    <w:p w14:paraId="0CA20BF1">
      <w:r xmlns:w="http://schemas.openxmlformats.org/wordprocessingml/2006/main">
        <w:t xml:space="preserve">[68] 空闲 1（转换后）</w:t>
      </w:r>
    </w:p>
    <w:p w14:paraId="65A8AC40">
      <w:r xmlns:w="http://schemas.openxmlformats.org/wordprocessingml/2006/main">
        <w:t xml:space="preserve">[69] 空闲 2（转换后）</w:t>
      </w:r>
    </w:p>
    <w:p w14:paraId="46FBCC64">
      <w:r xmlns:w="http://schemas.openxmlformats.org/wordprocessingml/2006/main">
        <w:t xml:space="preserve">[70] 对话 1（转变前）</w:t>
      </w:r>
    </w:p>
    <w:p w14:paraId="6142459A">
      <w:r xmlns:w="http://schemas.openxmlformats.org/wordprocessingml/2006/main">
        <w:t xml:space="preserve">[71] 对话 2（转变前）</w:t>
      </w:r>
    </w:p>
    <w:p w14:paraId="3483D451">
      <w:r xmlns:w="http://schemas.openxmlformats.org/wordprocessingml/2006/main">
        <w:t xml:space="preserve">[72] 对话 3（转变前）</w:t>
      </w:r>
    </w:p>
    <w:p w14:paraId="30136043">
      <w:r xmlns:w="http://schemas.openxmlformats.org/wordprocessingml/2006/main">
        <w:t xml:space="preserve">[73] 对话 4（转变前）</w:t>
      </w:r>
    </w:p>
    <w:p w14:paraId="642898E6">
      <w:r xmlns:w="http://schemas.openxmlformats.org/wordprocessingml/2006/main">
        <w:t xml:space="preserve">[74] 空闲 1（转换前）</w:t>
      </w:r>
    </w:p>
    <w:p w14:paraId="4B782F31">
      <w:r xmlns:w="http://schemas.openxmlformats.org/wordprocessingml/2006/main">
        <w:t xml:space="preserve">[75] 空闲 2（转换前）</w:t>
      </w:r>
    </w:p>
    <w:p w14:paraId="46CAFDCE">
      <w:r xmlns:w="http://schemas.openxmlformats.org/wordprocessingml/2006/main">
        <w:t xml:space="preserve">[76] 升级 1</w:t>
      </w:r>
    </w:p>
    <w:p w14:paraId="58EBCA40">
      <w:r xmlns:w="http://schemas.openxmlformats.org/wordprocessingml/2006/main">
        <w:t xml:space="preserve">[77] 升级 2</w:t>
      </w:r>
    </w:p>
    <w:p w14:paraId="64584C32">
      <w:r xmlns:w="http://schemas.openxmlformats.org/wordprocessingml/2006/main">
        <w:t xml:space="preserve">[78] 升级 3</w:t>
      </w:r>
    </w:p>
    <w:p w14:paraId="6D9AF2C3">
      <w:r xmlns:w="http://schemas.openxmlformats.org/wordprocessingml/2006/main">
        <w:t xml:space="preserve">[79] 捕获</w:t>
      </w:r>
    </w:p>
    <w:p w14:paraId="19A810CD">
      <w:r xmlns:w="http://schemas.openxmlformats.org/wordprocessingml/2006/main">
        <w:t xml:space="preserve">[80] 战斗开始 1</w:t>
      </w:r>
    </w:p>
    <w:p w14:paraId="16B501B6">
      <w:r xmlns:w="http://schemas.openxmlformats.org/wordprocessingml/2006/main">
        <w:t xml:space="preserve">[81] 战斗开始 2</w:t>
      </w:r>
    </w:p>
    <w:p w14:paraId="1ED21CDE">
      <w:r xmlns:w="http://schemas.openxmlformats.org/wordprocessingml/2006/main">
        <w:t xml:space="preserve">[82] 战斗参与 1</w:t>
      </w:r>
    </w:p>
    <w:p w14:paraId="7A3FA5E1">
      <w:r xmlns:w="http://schemas.openxmlformats.org/wordprocessingml/2006/main">
        <w:t xml:space="preserve">[83] 战斗参与 2</w:t>
      </w:r>
    </w:p>
    <w:p w14:paraId="360F5BA9">
      <w:r xmlns:w="http://schemas.openxmlformats.org/wordprocessingml/2006/main">
        <w:t xml:space="preserve">[84] 战斗胜利 1</w:t>
      </w:r>
    </w:p>
    <w:p w14:paraId="7DE984D2">
      <w:r xmlns:w="http://schemas.openxmlformats.org/wordprocessingml/2006/main">
        <w:t xml:space="preserve">[85] 战斗胜利 2</w:t>
      </w:r>
    </w:p>
    <w:p w14:paraId="590A4AD1">
      <w:r xmlns:w="http://schemas.openxmlformats.org/wordprocessingml/2006/main">
        <w:t xml:space="preserve">[86] 普通攻击 1</w:t>
      </w:r>
    </w:p>
    <w:p w14:paraId="4A597F02">
      <w:r xmlns:w="http://schemas.openxmlformats.org/wordprocessingml/2006/main">
        <w:t xml:space="preserve">[87] 普通攻击 2</w:t>
      </w:r>
    </w:p>
    <w:p w14:paraId="3A3CA691">
      <w:r xmlns:w="http://schemas.openxmlformats.org/wordprocessingml/2006/main">
        <w:t xml:space="preserve">[88] 普通攻击 3</w:t>
      </w:r>
    </w:p>
    <w:p w14:paraId="5FFAACAD">
      <w:r xmlns:w="http://schemas.openxmlformats.org/wordprocessingml/2006/main">
        <w:t xml:space="preserve">[89] 独特效果激活 1</w:t>
      </w:r>
    </w:p>
    <w:p w14:paraId="6B138485">
      <w:r xmlns:w="http://schemas.openxmlformats.org/wordprocessingml/2006/main">
        <w:t xml:space="preserve">[90] 独特效果激活 2</w:t>
      </w:r>
    </w:p>
    <w:p w14:paraId="073A4F63">
      <w:r xmlns:w="http://schemas.openxmlformats.org/wordprocessingml/2006/main">
        <w:t xml:space="preserve">[91] 独特效果激活 3</w:t>
      </w:r>
    </w:p>
    <w:p w14:paraId="1874A5A4">
      <w:r xmlns:w="http://schemas.openxmlformats.org/wordprocessingml/2006/main">
        <w:t xml:space="preserve">[92] 特殊招式 1</w:t>
      </w:r>
    </w:p>
    <w:p w14:paraId="5DF2DE16">
      <w:r xmlns:w="http://schemas.openxmlformats.org/wordprocessingml/2006/main">
        <w:t xml:space="preserve">[93] 特殊招式 2</w:t>
      </w:r>
    </w:p>
    <w:p w14:paraId="5A3C47C0">
      <w:r xmlns:w="http://schemas.openxmlformats.org/wordprocessingml/2006/main">
        <w:t xml:space="preserve">[94] 受到的伤害：1</w:t>
      </w:r>
    </w:p>
    <w:p w14:paraId="57C35BD3">
      <w:r xmlns:w="http://schemas.openxmlformats.org/wordprocessingml/2006/main">
        <w:t xml:space="preserve">[95] 受到的伤害：2</w:t>
      </w:r>
    </w:p>
    <w:p w14:paraId="33AED326">
      <w:r xmlns:w="http://schemas.openxmlformats.org/wordprocessingml/2006/main">
        <w:t xml:space="preserve">[96] 受到的伤害：3</w:t>
      </w:r>
    </w:p>
    <w:p w14:paraId="6A1B567E">
      <w:r xmlns:w="http://schemas.openxmlformats.org/wordprocessingml/2006/main">
        <w:t xml:space="preserve">[97] 撤回</w:t>
      </w:r>
    </w:p>
    <w:p w14:paraId="75186F97">
      <w:r xmlns:w="http://schemas.openxmlformats.org/wordprocessingml/2006/main">
        <w:t xml:space="preserve">[98] 项目用途 1</w:t>
      </w:r>
    </w:p>
    <w:p w14:paraId="16541D8A">
      <w:r xmlns:w="http://schemas.openxmlformats.org/wordprocessingml/2006/main">
        <w:t xml:space="preserve">[99] 物品用途 2</w:t>
      </w:r>
    </w:p>
    <w:p w14:paraId="04FF9C9E">
      <w:r xmlns:w="http://schemas.openxmlformats.org/wordprocessingml/2006/main">
        <w:t xml:space="preserve">[100] 在游戏中 †</w:t>
      </w:r>
    </w:p>
    <w:p w14:paraId="24CA424B">
      <w:r xmlns:w="http://schemas.openxmlformats.org/wordprocessingml/2006/main">
        <w:t xml:space="preserve">[101] 作为R级角色，她拥有高攻击力、优秀的行动速度、正常的必杀技蓄力时间，并且是单体必杀技输出型角色。她是一位性能卓越且属性非常友好的角色。极少有R级角色能够满足这些简单的条件。她几乎是第一个通过活动赠送的符合这些条件的角色。由于她可以在活动期间的一周内升至☆5，因此她将是一位可靠的资源，尤其适合新手玩家。虽然初始的永久R级角色中也有优秀的单体输出型角色，但如果只使用扭蛋抽取的重复角色而不使用魔法值，则需要大约两年时间才能升至☆5。</w:t>
      </w:r>
    </w:p>
    <w:p w14:paraId="05B6E7DF">
      <w:r xmlns:w="http://schemas.openxmlformats.org/wordprocessingml/2006/main">
        <w:t xml:space="preserve">[102] 由于其眩晕率高，装备闪亮栗子后，它也可以作为突袭战中的破防单位使用。此外，它的命中率和回避率也出奇地高。</w:t>
      </w:r>
    </w:p>
    <w:p w14:paraId="4684CD46">
      <w:r xmlns:w="http://schemas.openxmlformats.org/wordprocessingml/2006/main">
        <w:t xml:space="preserve">[103] 然而，他们的耐力、防御力、魔法抗性和眩晕抗性都相当低。你需要使用束缚龟壳将他们移到后排以减少他们受到的伤害。如果你绝对需要避免被眩晕，可以使用眩晕帽，但它是消耗品，而且卖掉更划算，所以偶尔被眩晕可能更好。此外，还有一些角色，例如闪光忍者猫咪，拥有独特的效果，可以使全队免于眩晕；还有日式系列装备“切调料”，虽然只能将眩晕时间减半，但不会消耗任何资源。</w:t>
      </w:r>
    </w:p>
    <w:p w14:paraId="55E8697B">
      <w:r xmlns:w="http://schemas.openxmlformats.org/wordprocessingml/2006/main">
        <w:t xml:space="preserve">[104] 该特殊技能附带命中率提升的额外效果。作为场地效果，这也是一大优势。他自身的命中率高达40，但也有不少角色的命中率在20左右，所以这个技能也能起到一定的作用。在团队副本中，该技能的效果会变为有一定概率造成暴击。预期效果：火力提升5%。</w:t>
      </w:r>
    </w:p>
    <w:p w14:paraId="27C0C41D">
      <w:r xmlns:w="http://schemas.openxmlformats.org/wordprocessingml/2006/main">
        <w:t xml:space="preserve">[105] 其他版本 / 相关角色 †</w:t>
      </w:r>
    </w:p>
    <w:p w14:paraId="700CDDED">
      <w:r xmlns:w="http://schemas.openxmlformats.org/wordprocessingml/2006/main">
        <w:t xml:space="preserve">[106] 闪电忍者 Hatan（侄女）</w:t>
      </w:r>
    </w:p>
    <w:p w14:paraId="4DC43089">
      <w:r xmlns:w="http://schemas.openxmlformats.org/wordprocessingml/2006/main">
        <w:t xml:space="preserve">[107] 琐事 †</w:t>
      </w:r>
    </w:p>
    <w:p w14:paraId="2F28F7D3">
      <w:r xmlns:w="http://schemas.openxmlformats.org/wordprocessingml/2006/main">
        <w:t xml:space="preserve">[108] 她外表和声音都很年轻，但实际上是个成年人。她喜欢甜食，但绝对是个成年人。合法萝莉。</w:t>
      </w:r>
    </w:p>
    <w:p w14:paraId="159F7456">
      <w:r xmlns:w="http://schemas.openxmlformats.org/wordprocessingml/2006/main">
        <w:t xml:space="preserve">[109] 大节制中一个罕见的（？）角色，说关西话。</w:t>
      </w:r>
    </w:p>
    <w:p w14:paraId="681F49D1">
      <w:r xmlns:w="http://schemas.openxmlformats.org/wordprocessingml/2006/main">
        <w:t xml:space="preserve">[110] 她与闪光忍者哈坦有亲戚关系（是哈坦的姑姑）。与哈坦不同，和叶通常没有角，但强化后可以看到类似角的结构。</w:t>
      </w:r>
    </w:p>
    <w:p w14:paraId="0C3BAC38">
      <w:r xmlns:w="http://schemas.openxmlformats.org/wordprocessingml/2006/main">
        <w:t xml:space="preserve">[111] 在家族首领时期，这个名字似乎被读作“Kazuha”，采用的是音译汉字（未定）。（参见制作人员日志：第572集）</w:t>
      </w:r>
    </w:p>
    <w:p w14:paraId="54D7DDB8">
      <w:r xmlns:w="http://schemas.openxmlformats.org/wordprocessingml/2006/main">
        <w:t xml:space="preserve">[112] 我们还看到了一个罕见的场景，通常为所欲为的猫咪老师在和叶面前被制服了。</w:t>
      </w:r>
    </w:p>
    <w:p w14:paraId="1A65F476">
      <w:r xmlns:w="http://schemas.openxmlformats.org/wordprocessingml/2006/main">
        <w:t xml:space="preserve">[113] 家族掌权者更迭时他受了伤，目前正在养伤，无法发挥全部实力。可以说，他是一个未来会卷土重来、变得更加强大的角色。</w:t>
      </w:r>
    </w:p>
    <w:p w14:paraId="4939130B">
      <w:r xmlns:w="http://schemas.openxmlformats.org/wordprocessingml/2006/main">
        <w:t xml:space="preserve">[114] 官方推特账号简介 †</w:t>
      </w:r>
    </w:p>
    <w:p w14:paraId="1AC6B8B2">
      <w:r xmlns:w="http://schemas.openxmlformats.org/wordprocessingml/2006/main">
        <w:t xml:space="preserve">[115] 人物介绍</w:t>
      </w:r>
    </w:p>
    <w:p w14:paraId="2BA50E0E">
      <w:r xmlns:w="http://schemas.openxmlformats.org/wordprocessingml/2006/main">
        <w:t xml:space="preserve">[116] 评论表 †</w:t>
      </w:r>
    </w:p>
    <w:p w14:paraId="2552E3F6">
      <w:r xmlns:w="http://schemas.openxmlformats.org/wordprocessingml/2006/main">
        <w:t xml:space="preserve">[117] 点击打开历史日志列表</w:t>
      </w:r>
    </w:p>
    <w:p w14:paraId="2F04AC24">
      <w:r xmlns:w="http://schemas.openxmlformats.org/wordprocessingml/2006/main">
        <w:t xml:space="preserve">[118] 末尾的数字越小，日志越旧。</w:t>
      </w:r>
    </w:p>
    <w:p w14:paraId="7FDFE51C">
      <w:r xmlns:w="http://schemas.openxmlformats.org/wordprocessingml/2006/main">
        <w:t xml:space="preserve">[119] 'Comments/Senjin Kazuha/'没有子页面。</w:t>
      </w:r>
    </w:p>
    <w:p w14:paraId="0ACAAA7E">
      <w:r xmlns:w="http://schemas.openxmlformats.org/wordprocessingml/2006/main">
        <w:t xml:space="preserve">[120] 完全回归或许是推出全新SSR服装的垫脚石。——[2z6.fzlwhjM] 2024-03-14 (周四) 19:31:33</w:t>
      </w:r>
    </w:p>
    <w:p w14:paraId="5D9706C5">
      <w:r xmlns:w="http://schemas.openxmlformats.org/wordprocessingml/2006/main">
        <w:t xml:space="preserve">[121] 在其他游戏中，免费内容可能只包括“一个卧室场景”、“没有配音”或“没有色情内容”，所以这个免费内容非常特别。——[fyja/z4PGBY] 2024-03-22 (周五) 02:41:26</w:t>
      </w:r>
    </w:p>
    <w:p w14:paraId="5A18809F">
      <w:r xmlns:w="http://schemas.openxmlformats.org/wordprocessingml/2006/main">
        <w:t xml:space="preserve">[122] 这正是我想要的 -- [ekZ7TKb6/gQ] 2024-03-13 (周三) 22:10:27</w:t>
      </w:r>
    </w:p>
    <w:p w14:paraId="45AD3471">
      <w:r xmlns:w="http://schemas.openxmlformats.org/wordprocessingml/2006/main">
        <w:t xml:space="preserve">[123] 我个人觉得，这个角色尿裤子的时候应该会很好看。——[AlsyJ85X9Yk] 2024-03-15 (周五) 00:47:33</w:t>
      </w:r>
    </w:p>
    <w:p w14:paraId="5A129E32">
      <w:r xmlns:w="http://schemas.openxmlformats.org/wordprocessingml/2006/main">
        <w:t xml:space="preserve">[124] 哈坦和师傅都很棒……我对他们一见钟情。期待师傅早日康复。——[4Vh9amS5N8o] 2024-03-21 (周四) 10:43:42</w:t>
      </w:r>
    </w:p>
    <w:p w14:paraId="0D487CD8">
      <w:r xmlns:w="http://schemas.openxmlformats.org/wordprocessingml/2006/main">
        <w:t xml:space="preserve">[125] 单从外表来看，她介于中上和略低于中下之间，但当我发现她是个萝莉婆婆（外表年轻但实际年龄较大的女性）时，她瞬间就成了S级。——[Jaa7ca.OrqA] 2024-03-21 (周四) 11:24:03</w:t>
      </w:r>
    </w:p>
    <w:p w14:paraId="5CED62EF">
      <w:r xmlns:w="http://schemas.openxmlformats.org/wordprocessingml/2006/main">
        <w:t xml:space="preserve">[126] 如果让她和猫待在一起，能弥补她抵抗力弱的缺点吗？一位忠实的儿时伙伴——[40Nw0cYem2c] 2024-03-30 (周六) 10:14:10</w:t>
      </w:r>
    </w:p>
    <w:p w14:paraId="096209CF">
      <w:r xmlns:w="http://schemas.openxmlformats.org/wordprocessingml/2006/main">
        <w:t xml:space="preserve">[127] 这种发型，用关西腔说，让我想起了某个叫Jarinko的人——[Kdbb/v7n5Zs] 2024-04-27 (周六) 10:19:47</w:t>
      </w:r>
    </w:p>
    <w:p w14:paraId="3E307E5C">
      <w:r xmlns:w="http://schemas.openxmlformats.org/wordprocessingml/2006/main">
        <w:t xml:space="preserve">[128] 看来会在下次更新中永久生效。大概会在五月份的周年纪念日前后吧？ -- [xL2HBlfqiJo] 2025-03-23 (周日) 21:46:10</w:t>
      </w:r>
    </w:p>
    <w:p w14:paraId="1AAEAB6C">
      <w:r xmlns:w="http://schemas.openxmlformats.org/wordprocessingml/2006/main">
        <w:t xml:space="preserve">[129] 谢谢。我会等的 m(_ _)m -- [Ivgl2PS4Py2] 2025-03-26 (周三) 21:50:16</w:t>
      </w:r>
    </w:p>
    <w:p w14:paraId="44465661">
      <w:r xmlns:w="http://schemas.openxmlformats.org/wordprocessingml/2006/main">
        <w:t xml:space="preserve">[130] 已于今日维护后恢复可用 -- [sKbK/mrobps] 2026-06-03 (周三) 22:24:38</w:t>
      </w:r>
    </w:p>
    <w:p w14:paraId="0DCD8E7A">
      <w:r xmlns:w="http://schemas.openxmlformats.org/wordprocessingml/2006/main">
        <w:t xml:space="preserve">[131] ←使用棋盘前请务必阅读规则。</w:t>
      </w:r>
    </w:p>
    <w:p w14:paraId="44E16927">
      <w:r xmlns:w="http://schemas.openxmlformats.org/wordprocessingml/2006/main">
        <w:t xml:space="preserve">[132] 关于规则 †</w:t>
      </w:r>
    </w:p>
    <w:p w14:paraId="54EA0242">
      <w:r xmlns:w="http://schemas.openxmlformats.org/wordprocessingml/2006/main">
        <w:t xml:space="preserve">[133] 请不要抱怨或批评页面编辑者。如果您对其他人的编辑有意见，请通过“提供替代方案”或“自行编辑”的方式进行建设性沟通。</w:t>
      </w:r>
    </w:p>
    <w:p w14:paraId="5BF7AACE">
      <w:r xmlns:w="http://schemas.openxmlformats.org/wordprocessingml/2006/main">
        <w:t xml:space="preserve">[134] 不要发布个人网站或其他禁止未经授权链接的网站的网址。</w:t>
      </w:r>
    </w:p>
    <w:p w14:paraId="60F7998C">
      <w:r xmlns:w="http://schemas.openxmlformats.org/wordprocessingml/2006/main">
        <w:t xml:space="preserve">[135] 关于违反规则的帖子 †</w:t>
      </w:r>
    </w:p>
    <w:p w14:paraId="07F2A9BE">
      <w:r xmlns:w="http://schemas.openxmlformats.org/wordprocessingml/2006/main">
        <w:t xml:space="preserve">[136] 禁止发布以下类型的帖子，因为它们容易造成干扰。</w:t>
      </w:r>
    </w:p>
    <w:p w14:paraId="3CA359A2">
      <w:r xmlns:w="http://schemas.openxmlformats.org/wordprocessingml/2006/main">
        <w:t xml:space="preserve">[137]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246EEB9">
      <w:r xmlns:w="http://schemas.openxmlformats.org/wordprocessingml/2006/main">
        <w:t xml:space="preserve">[138] 其他包括使用此维基的人、官方管理员、艺术家、配音演员、现实生活中的个人以及 Twitter 用户等团体。</w:t>
      </w:r>
    </w:p>
    <w:p w14:paraId="24E66F1E">
      <w:r xmlns:w="http://schemas.openxmlformats.org/wordprocessingml/2006/main">
        <w:t xml:space="preserve">[139] 关于向管理层提交的帖子，我们容忍可以解释为用户反馈的评论，例如“我希望他们改进这一点”、“我希望他们尽快修复错误”和“维护时间太长了”，但我们不容忍使用辱骂性语言贬低管理层。</w:t>
      </w:r>
    </w:p>
    <w:p w14:paraId="0210A462">
      <w:r xmlns:w="http://schemas.openxmlformats.org/wordprocessingml/2006/main">
        <w:t xml:space="preserve">[140] 将讨论和意见交流视为“诽谤或对抗他人”是错误的。然而，在讨论或意见交流中使用辱骂性语言、贬低他人、挑衅他人或在缺乏明确证据的情况下发表言论，都是违法行为。说话时务必注意自己的言辞。</w:t>
      </w:r>
    </w:p>
    <w:p w14:paraId="616CB998">
      <w:r xmlns:w="http://schemas.openxmlformats.org/wordprocessingml/2006/main">
        <w:t xml:space="preserve">[141] 攻击性评论是指使用“做这个”或“做那个”等强烈命令、“使用粗俗语言”、“居高临下”或“挑衅”的评论。</w:t>
      </w:r>
    </w:p>
    <w:p w14:paraId="0230ABD0">
      <w:r xmlns:w="http://schemas.openxmlformats.org/wordprocessingml/2006/main">
        <w:t xml:space="preserve">[142] 禁止发布冒犯现有玩家的帖子，例如“还有人玩这个游戏吗？”或“这游戏已经凉了”。这并不意味着您完全不能发表任何负面言论，而是指那些超出单纯负面评价范围，构成诽谤或诋毁的帖子将被禁止发布。</w:t>
      </w:r>
    </w:p>
    <w:p w14:paraId="52674264">
      <w:r xmlns:w="http://schemas.openxmlformats.org/wordprocessingml/2006/main">
        <w:t xml:space="preserve">[143] 公开羞辱他人，包括泄露他人的游戏内名称或UID</w:t>
      </w:r>
    </w:p>
    <w:p w14:paraId="4E80D0AB">
      <w:r xmlns:w="http://schemas.openxmlformats.org/wordprocessingml/2006/main">
        <w:t xml:space="preserve">[144] 但是，分享有助于游戏攻略的信息和视频是允许的。</w:t>
      </w:r>
    </w:p>
    <w:p w14:paraId="2B2996BB">
      <w:r xmlns:w="http://schemas.openxmlformats.org/wordprocessingml/2006/main">
        <w:t xml:space="preserve">[145] 参考其他应用程序</w:t>
      </w:r>
    </w:p>
    <w:p w14:paraId="4717D3E4">
      <w:r xmlns:w="http://schemas.openxmlformats.org/wordprocessingml/2006/main">
        <w:t xml:space="preserve">[146] 在多个论坛上多次发帖</w:t>
      </w:r>
    </w:p>
    <w:p w14:paraId="7BF532C7">
      <w:r xmlns:w="http://schemas.openxmlformats.org/wordprocessingml/2006/main">
        <w:t xml:space="preserve">[147] 写一串无意义的字符</w:t>
      </w:r>
    </w:p>
    <w:p w14:paraId="3E11ED6B">
      <w:r xmlns:w="http://schemas.openxmlformats.org/wordprocessingml/2006/main">
        <w:t xml:space="preserve">[148] 关于作弊和利用漏洞的帖子</w:t>
      </w:r>
    </w:p>
    <w:p w14:paraId="61C468C2">
      <w:r xmlns:w="http://schemas.openxmlformats.org/wordprocessingml/2006/main">
        <w:t xml:space="preserve">[149] 最好的办法是忽略违反规则的帖子。上钩或反驳只会让事情变得更糟。</w:t>
      </w:r>
    </w:p>
    <w:p w14:paraId="760F0879">
      <w:r xmlns:w="http://schemas.openxmlformats.org/wordprocessingml/2006/main">
        <w:t xml:space="preserve">[150] *在上述规则中，“诽谤”指的是在没有客观证据的情况下诋毁和贬低他人。将所有批评性文章都归为“诽谤”是不正确的，所以请务必谨慎。</w:t>
      </w:r>
    </w:p>
    <w:p w14:paraId="54986F30">
      <w:r xmlns:w="http://schemas.openxmlformats.org/wordprocessingml/2006/main">
        <w:t xml:space="preserve">[151] 关于修改和删除发帖日志 †</w:t>
      </w:r>
    </w:p>
    <w:p w14:paraId="2916A7CE">
      <w:r xmlns:w="http://schemas.openxmlformats.org/wordprocessingml/2006/main">
        <w:t xml:space="preserve">[152] 但是，允许更正印刷错误、遗漏和字体颜色。（他人出于善意所做的更正也允许。）</w:t>
      </w:r>
    </w:p>
    <w:p w14:paraId="636A595F">
      <w:r xmlns:w="http://schemas.openxmlformats.org/wordprocessingml/2006/main">
        <w:t xml:space="preserve">[153] 作为例外情况，您可以删除自己的帖子，但事后必须向管理员报告。此外，删除时，请将整个评论替换为以下文本，而不是完全删除：&amp;color(#ff0000){''发帖人已删除''};</w:t>
      </w:r>
    </w:p>
    <w:p w14:paraId="19BD8618">
      <w:r xmlns:w="http://schemas.openxmlformats.org/wordprocessingml/2006/main">
        <w:t xml:space="preserve">[154] 关于评论违反规则的帖子 †</w:t>
      </w:r>
    </w:p>
    <w:p w14:paraId="4F964FA1">
      <w:r xmlns:w="http://schemas.openxmlformats.org/wordprocessingml/2006/main">
        <w:t xml:space="preserve">[155] 您可以自行注释掉上述任何违反规则的评论，无需管理员许可。但是，如果您注释掉了某条评论，请务必在“违规举报公告板”上进行举报。提交举报时，请使用“违规举报公告板”上的模板。</w:t>
      </w:r>
    </w:p>
    <w:p w14:paraId="632C036F">
      <w:r xmlns:w="http://schemas.openxmlformats.org/wordprocessingml/2006/main">
        <w:t xml:space="preserve">[156] 未经 CO 举报公告板举报而被删除的帖子将被恢复，而删除帖子的人将受到处罚。</w:t>
      </w:r>
    </w:p>
    <w:p w14:paraId="6AABF0BB">
      <w:r xmlns:w="http://schemas.openxmlformats.org/wordprocessingml/2006/main">
        <w:t xml:space="preserve">[157] 如果您反复向 CO 举报公告板举报不违反规则的帖子，我们将认为您是自私的，并将对您实施发帖和编辑限制。</w:t>
      </w:r>
    </w:p>
    <w:p w14:paraId="3E7CD2E8">
      <w:r xmlns:w="http://schemas.openxmlformats.org/wordprocessingml/2006/main">
        <w:t xml:space="preserve">[158] 管理员可酌情恢复 CO 报告公告板上不违反规则的报告。</w:t>
      </w:r>
    </w:p>
    <w:p w14:paraId="450E8B57">
      <w:r xmlns:w="http://schemas.openxmlformats.org/wordprocessingml/2006/main">
        <w:t xml:space="preserve">[159] 我们再次要求您不要评论那些并未违反规则的评论。（例如，诸如“虽然不违反规则，但显然是在挑衅”、“恶作剧”或“评论整个帖子”之类的主观判断。）</w:t>
      </w:r>
    </w:p>
    <w:p w14:paraId="21F7F53D">
      <w:r xmlns:w="http://schemas.openxmlformats.org/wordprocessingml/2006/main">
        <w:t xml:space="preserve">[160] 关于不违反规则但“冒犯性”的帖子 †</w:t>
      </w:r>
    </w:p>
    <w:p w14:paraId="08742454">
      <w:r xmlns:w="http://schemas.openxmlformats.org/wordprocessingml/2006/main">
        <w:t xml:space="preserve">[161] 即使帖子内容具有冒犯性，除非违反版规，否则不会被删除。由于每个人对冒犯性的接受程度不同，请使用 NGID 功能隐藏评论，而不是争论或恶意挑衅。</w:t>
      </w:r>
    </w:p>
    <w:p w14:paraId="7DEEC997">
      <w:r xmlns:w="http://schemas.openxmlformats.org/wordprocessingml/2006/main">
        <w:t xml:space="preserve">[162] 挑衅难道不是一种违规行为吗？†</w:t>
      </w:r>
    </w:p>
    <w:p w14:paraId="6C57C347">
      <w:r xmlns:w="http://schemas.openxmlformats.org/wordprocessingml/2006/main">
        <w:t xml:space="preserve">[163] 每个人对“煽动性言论”的定义可能大相径庭，因此我们不认为这是违规行为。如果您认为某条评论具有煽动性，请使用 NGID 功能将其隐藏。</w:t>
      </w:r>
    </w:p>
    <w:p w14:paraId="27ECDB44">
      <w:r xmlns:w="http://schemas.openxmlformats.org/wordprocessingml/2006/main">
        <w:t xml:space="preserve">[164] 抱怨难道不算违法吗？†</w:t>
      </w:r>
    </w:p>
    <w:p w14:paraId="7E1F0908">
      <w:r xmlns:w="http://schemas.openxmlformats.org/wordprocessingml/2006/main">
        <w:t xml:space="preserve">[165] 一般而言，抱怨本身并不构成违规。但是，针对本作品的负面宣传、诽谤、辱骂性语言以及超出抱怨范围的对抗性言论均构成违规。如果您认为抱怨内容冒犯了您，请使用 NGID 功能隐藏相关评论。</w:t>
      </w:r>
    </w:p>
    <w:p w14:paraId="7440AF8D">
      <w:r xmlns:w="http://schemas.openxmlformats.org/wordprocessingml/2006/main">
        <w:t xml:space="preserve">[166] 如果您不确定某个帖子是否违反规则，该怎么办？ †</w:t>
      </w:r>
    </w:p>
    <w:p w14:paraId="6B503473">
      <w:r xmlns:w="http://schemas.openxmlformats.org/wordprocessingml/2006/main">
        <w:t xml:space="preserve">[167] 有些帖子内容含糊不清，难以判断是否违规。评论删除这类含糊不清的帖子可能会导致问题，所以请不要评论删除，而是使用 NGID 功能将评论隐藏起来。</w:t>
      </w:r>
    </w:p>
    <w:p w14:paraId="222A6223">
      <w:r xmlns:w="http://schemas.openxmlformats.org/wordprocessingml/2006/main">
        <w:t xml:space="preserve">[168] 对屡犯者的处罚 †</w:t>
      </w:r>
    </w:p>
    <w:p w14:paraId="5E750C5A">
      <w:r xmlns:w="http://schemas.openxmlformats.org/wordprocessingml/2006/main">
        <w:t xml:space="preserve">[169] 屡次违反规则或发布特别恶意的帖子，管理员可酌情予以处罚，例如“禁止访问”或“限制发帖”。</w:t>
      </w:r>
    </w:p>
    <w:p w14:paraId="32C5CE5E">
      <w:r xmlns:w="http://schemas.openxmlformats.org/wordprocessingml/2006/main">
        <w:t xml:space="preserve">[170] 如果您对进一步改进有任何建议，请通过 Wiki 管理公告板与我们联系。</w:t>
      </w:r>
    </w:p>
    <w:p w14:paraId="1BFE2AB6"/>
    <w:p w14:paraId="66B04C1B">
      <w:r xmlns:w="http://schemas.openxmlformats.org/wordprocessingml/2006/main">
        <w:rPr>
          <w:b/>
        </w:rPr>
        <w:t xml:space="preserve">A298</w:t>
      </w:r>
    </w:p>
    <w:p w14:paraId="5BF0572D">
      <w:r xmlns:w="http://schemas.openxmlformats.org/wordprocessingml/2006/main">
        <w:t xml:space="preserve">[0] 索引：所有角色 | SSR 角色 | SR 角色 | R 角色</w:t>
      </w:r>
    </w:p>
    <w:p w14:paraId="60E78F8D">
      <w:r xmlns:w="http://schemas.openxmlformats.org/wordprocessingml/2006/main">
        <w:t xml:space="preserve">[1] 基本信息</w:t>
      </w:r>
    </w:p>
    <w:p w14:paraId="4EF8CD84">
      <w:r xmlns:w="http://schemas.openxmlformats.org/wordprocessingml/2006/main">
        <w:t xml:space="preserve">[2] 语音</w:t>
      </w:r>
    </w:p>
    <w:p w14:paraId="7C64AFBB">
      <w:r xmlns:w="http://schemas.openxmlformats.org/wordprocessingml/2006/main">
        <w:t xml:space="preserve">[3] 其他版本及相关角色</w:t>
      </w:r>
    </w:p>
    <w:p w14:paraId="5939BDE3">
      <w:r xmlns:w="http://schemas.openxmlformats.org/wordprocessingml/2006/main">
        <w:t xml:space="preserve">[4] 琐事</w:t>
      </w:r>
    </w:p>
    <w:p w14:paraId="4F7036A6">
      <w:r xmlns:w="http://schemas.openxmlformats.org/wordprocessingml/2006/main">
        <w:t xml:space="preserve">[5] 官方推特账号介绍</w:t>
      </w:r>
    </w:p>
    <w:p w14:paraId="4B289979">
      <w:r xmlns:w="http://schemas.openxmlformats.org/wordprocessingml/2006/main">
        <w:t xml:space="preserve">[6] 评论表单</w:t>
      </w:r>
    </w:p>
    <w:p w14:paraId="2CA93CAA">
      <w:r xmlns:w="http://schemas.openxmlformats.org/wordprocessingml/2006/main">
        <w:t xml:space="preserve">[7] 基本信息 †</w:t>
      </w:r>
    </w:p>
    <w:p w14:paraId="4A18D2AC">
      <w:r xmlns:w="http://schemas.openxmlformats.org/wordprocessingml/2006/main">
        <w:t xml:space="preserve">[8] 变换图像</w:t>
      </w:r>
    </w:p>
    <w:p w14:paraId="27D6CA05">
      <w:r xmlns:w="http://schemas.openxmlformats.org/wordprocessingml/2006/main">
        <w:t xml:space="preserve">[9] 简介</w:t>
      </w:r>
    </w:p>
    <w:p w14:paraId="6E67BCE4">
      <w:r xmlns:w="http://schemas.openxmlformats.org/wordprocessingml/2006/main">
        <w:t xml:space="preserve">[10] 姓名</w:t>
      </w:r>
    </w:p>
    <w:p w14:paraId="56874278">
      <w:r xmlns:w="http://schemas.openxmlformats.org/wordprocessingml/2006/main">
        <w:t xml:space="preserve">[11] 闪光忍者 Kikka</w:t>
      </w:r>
    </w:p>
    <w:p w14:paraId="28E0CAC0">
      <w:r xmlns:w="http://schemas.openxmlformats.org/wordprocessingml/2006/main">
        <w:t xml:space="preserve">[12] 真实姓名</w:t>
      </w:r>
    </w:p>
    <w:p w14:paraId="5E37B263">
      <w:r xmlns:w="http://schemas.openxmlformats.org/wordprocessingml/2006/main">
        <w:t xml:space="preserve">[13] 槙岛吉卡</w:t>
      </w:r>
    </w:p>
    <w:p w14:paraId="59E3302D">
      <w:r xmlns:w="http://schemas.openxmlformats.org/wordprocessingml/2006/main">
        <w:t xml:space="preserve">[14] 稀有度</w:t>
      </w:r>
    </w:p>
    <w:p w14:paraId="459C9256">
      <w:r xmlns:w="http://schemas.openxmlformats.org/wordprocessingml/2006/main">
        <w:t xml:space="preserve">[15] 普通攻击</w:t>
      </w:r>
    </w:p>
    <w:p w14:paraId="789FA3AB">
      <w:r xmlns:w="http://schemas.openxmlformats.org/wordprocessingml/2006/main">
        <w:t xml:space="preserve">[16] 近战攻击（物理）</w:t>
      </w:r>
    </w:p>
    <w:p w14:paraId="057B8F99">
      <w:r xmlns:w="http://schemas.openxmlformats.org/wordprocessingml/2006/main">
        <w:t xml:space="preserve">[17] 附属派系</w:t>
      </w:r>
    </w:p>
    <w:p w14:paraId="201A6633">
      <w:r xmlns:w="http://schemas.openxmlformats.org/wordprocessingml/2006/main">
        <w:t xml:space="preserve">[18] 仙人（Soha）</w:t>
      </w:r>
    </w:p>
    <w:p w14:paraId="6BADE23C">
      <w:r xmlns:w="http://schemas.openxmlformats.org/wordprocessingml/2006/main">
        <w:t xml:space="preserve">[19] 雨川志乃</w:t>
      </w:r>
    </w:p>
    <w:p w14:paraId="0CCE0694">
      <w:r xmlns:w="http://schemas.openxmlformats.org/wordprocessingml/2006/main">
        <w:t xml:space="preserve">[20] 插图</w:t>
      </w:r>
    </w:p>
    <w:p w14:paraId="59ECFD21">
      <w:r xmlns:w="http://schemas.openxmlformats.org/wordprocessingml/2006/main">
        <w:t xml:space="preserve">[21] SD字符</w:t>
      </w:r>
    </w:p>
    <w:p w14:paraId="074E748D">
      <w:r xmlns:w="http://schemas.openxmlformats.org/wordprocessingml/2006/main">
        <w:t xml:space="preserve">[22] 风味文字</w:t>
      </w:r>
    </w:p>
    <w:p w14:paraId="69207E63">
      <w:r xmlns:w="http://schemas.openxmlformats.org/wordprocessingml/2006/main">
        <w:t xml:space="preserve">[23] “我是闪光忍者琪卡。我正在努力训练，目标是加入后宫，我会玩得开心，也会全力以赴！” 她是个性格开朗的女孩，和志堂奈里香的气质很像。她以成为闪光忍者为借口，来到了从小就梦寐以求的城市。虽然之后她也享受了一段时间的乐趣，但她本质上是个忠诚可靠的女孩。她用变化多端的枪术迷惑敌人，并用她擅长的火焰魔法消灭他们。她正在与自称“酒火党”的敌人战斗。</w:t>
      </w:r>
    </w:p>
    <w:p w14:paraId="412F8DC2">
      <w:r xmlns:w="http://schemas.openxmlformats.org/wordprocessingml/2006/main">
        <w:t xml:space="preserve">[24] 如何获得</w:t>
      </w:r>
    </w:p>
    <w:p w14:paraId="6397093B">
      <w:r xmlns:w="http://schemas.openxmlformats.org/wordprocessingml/2006/main">
        <w:t xml:space="preserve">[25] 活动“炼狱：闪光之外的六星”奖励角色。可在角色兑换商店使用300个“兴奋种子”兑换。</w:t>
      </w:r>
    </w:p>
    <w:p w14:paraId="4F5AECD8">
      <w:r xmlns:w="http://schemas.openxmlformats.org/wordprocessingml/2006/main">
        <w:t xml:space="preserve">[26] 基础属性（⭐︎1）* 每提升一个⭐︎，属性值增加50%，⭐︎5时为⭐︎1值的3倍。</w:t>
      </w:r>
    </w:p>
    <w:p w14:paraId="58CEE18C">
      <w:r xmlns:w="http://schemas.openxmlformats.org/wordprocessingml/2006/main">
        <w:t xml:space="preserve">[27] 级</w:t>
      </w:r>
    </w:p>
    <w:p w14:paraId="57196D88">
      <w:r xmlns:w="http://schemas.openxmlformats.org/wordprocessingml/2006/main">
        <w:t xml:space="preserve">[28] 耐力</w:t>
      </w:r>
    </w:p>
    <w:p w14:paraId="768AAC87">
      <w:r xmlns:w="http://schemas.openxmlformats.org/wordprocessingml/2006/main">
        <w:t xml:space="preserve">[29] 攻击力</w:t>
      </w:r>
    </w:p>
    <w:p w14:paraId="59B71D3B">
      <w:r xmlns:w="http://schemas.openxmlformats.org/wordprocessingml/2006/main">
        <w:t xml:space="preserve">[30] 防御能力</w:t>
      </w:r>
    </w:p>
    <w:p w14:paraId="715ED63F">
      <w:r xmlns:w="http://schemas.openxmlformats.org/wordprocessingml/2006/main">
        <w:t xml:space="preserve">[31] 魔力</w:t>
      </w:r>
    </w:p>
    <w:p w14:paraId="1C533EE3">
      <w:r xmlns:w="http://schemas.openxmlformats.org/wordprocessingml/2006/main">
        <w:t xml:space="preserve">[32] 魔法抗性</w:t>
      </w:r>
    </w:p>
    <w:p w14:paraId="5E00E81D">
      <w:r xmlns:w="http://schemas.openxmlformats.org/wordprocessingml/2006/main">
        <w:t xml:space="preserve">[33] 详细状态</w:t>
      </w:r>
    </w:p>
    <w:p w14:paraId="1EFE43D4">
      <w:r xmlns:w="http://schemas.openxmlformats.org/wordprocessingml/2006/main">
        <w:t xml:space="preserve">[34] 准确性</w:t>
      </w:r>
    </w:p>
    <w:p w14:paraId="25B73EEE">
      <w:r xmlns:w="http://schemas.openxmlformats.org/wordprocessingml/2006/main">
        <w:t xml:space="preserve">[35] 回避能力</w:t>
      </w:r>
    </w:p>
    <w:p w14:paraId="70C4DF2A">
      <w:r xmlns:w="http://schemas.openxmlformats.org/wordprocessingml/2006/main">
        <w:t xml:space="preserve">[36] 连击率</w:t>
      </w:r>
    </w:p>
    <w:p w14:paraId="30AA1AAD">
      <w:r xmlns:w="http://schemas.openxmlformats.org/wordprocessingml/2006/main">
        <w:t xml:space="preserve">[37] 反击率</w:t>
      </w:r>
    </w:p>
    <w:p w14:paraId="6E633B3F">
      <w:r xmlns:w="http://schemas.openxmlformats.org/wordprocessingml/2006/main">
        <w:t xml:space="preserve">[38] 眩晕激活率</w:t>
      </w:r>
    </w:p>
    <w:p w14:paraId="068134C2">
      <w:r xmlns:w="http://schemas.openxmlformats.org/wordprocessingml/2006/main">
        <w:t xml:space="preserve">[39] 抗眩晕能力</w:t>
      </w:r>
    </w:p>
    <w:p w14:paraId="1F7A57E7">
      <w:r xmlns:w="http://schemas.openxmlformats.org/wordprocessingml/2006/main">
        <w:t xml:space="preserve">[40] 移动速度</w:t>
      </w:r>
    </w:p>
    <w:p w14:paraId="0743FAC4">
      <w:r xmlns:w="http://schemas.openxmlformats.org/wordprocessingml/2006/main">
        <w:t xml:space="preserve">[41] 部署速度</w:t>
      </w:r>
    </w:p>
    <w:p w14:paraId="53CE1D59">
      <w:r xmlns:w="http://schemas.openxmlformats.org/wordprocessingml/2006/main">
        <w:t xml:space="preserve">[42] 行动速度</w:t>
      </w:r>
    </w:p>
    <w:p w14:paraId="0FCDCCA4">
      <w:r xmlns:w="http://schemas.openxmlformats.org/wordprocessingml/2006/main">
        <w:t xml:space="preserve">[43] 致命的装药量</w:t>
      </w:r>
    </w:p>
    <w:p w14:paraId="794EC685">
      <w:r xmlns:w="http://schemas.openxmlformats.org/wordprocessingml/2006/main">
        <w:t xml:space="preserve">[44] 特殊招式</w:t>
      </w:r>
    </w:p>
    <w:p w14:paraId="0791DB5E">
      <w:r xmlns:w="http://schemas.openxmlformats.org/wordprocessingml/2006/main">
        <w:t xml:space="preserve">[45] 姓名</w:t>
      </w:r>
    </w:p>
    <w:p w14:paraId="4F8CB22D">
      <w:r xmlns:w="http://schemas.openxmlformats.org/wordprocessingml/2006/main">
        <w:t xml:space="preserve">[46] 效应</w:t>
      </w:r>
    </w:p>
    <w:p w14:paraId="0770273E">
      <w:r xmlns:w="http://schemas.openxmlformats.org/wordprocessingml/2006/main">
        <w:t xml:space="preserve">[47] 爆发/爆裂罗鲁六</w:t>
      </w:r>
    </w:p>
    <w:p w14:paraId="688F8AFF">
      <w:r xmlns:w="http://schemas.openxmlformats.org/wordprocessingml/2006/main">
        <w:t xml:space="preserve">[48] 对所有敌人造成双倍魔法伤害。对敌方场地造成持续伤害，持续10秒，每秒1%。</w:t>
      </w:r>
    </w:p>
    <w:p w14:paraId="0651DDFD">
      <w:r xmlns:w="http://schemas.openxmlformats.org/wordprocessingml/2006/main">
        <w:t xml:space="preserve">[49] 爆发/爆裂Roaroku+</w:t>
      </w:r>
    </w:p>
    <w:p w14:paraId="5240B89D">
      <w:r xmlns:w="http://schemas.openxmlformats.org/wordprocessingml/2006/main">
        <w:t xml:space="preserve">[50] 对所有敌人造成 4 倍魔法伤害。持续 10 秒，每秒对敌方场地造成 1% 的持续伤害。</w:t>
      </w:r>
    </w:p>
    <w:p w14:paraId="0AFBE78C">
      <w:r xmlns:w="http://schemas.openxmlformats.org/wordprocessingml/2006/main">
        <w:t xml:space="preserve">[51] 独特效果</w:t>
      </w:r>
    </w:p>
    <w:p w14:paraId="21868611">
      <w:r xmlns:w="http://schemas.openxmlformats.org/wordprocessingml/2006/main">
        <w:t xml:space="preserve">[52] 姓名</w:t>
      </w:r>
    </w:p>
    <w:p w14:paraId="558DFD11">
      <w:r xmlns:w="http://schemas.openxmlformats.org/wordprocessingml/2006/main">
        <w:t xml:space="preserve">[53] 效应</w:t>
      </w:r>
    </w:p>
    <w:p w14:paraId="69C1A396">
      <w:r xmlns:w="http://schemas.openxmlformats.org/wordprocessingml/2006/main">
        <w:t xml:space="preserve">[54] 我能做什么</w:t>
      </w:r>
    </w:p>
    <w:p w14:paraId="68532A98">
      <w:r xmlns:w="http://schemas.openxmlformats.org/wordprocessingml/2006/main">
        <w:t xml:space="preserve">[55] 撤退时，治疗除自身以外的所有友军单位，治疗量为目标最大耐力的 15%。</w:t>
      </w:r>
    </w:p>
    <w:p w14:paraId="5E687882">
      <w:r xmlns:w="http://schemas.openxmlformats.org/wordprocessingml/2006/main">
        <w:t xml:space="preserve">[56] 我能做什么 +</w:t>
      </w:r>
    </w:p>
    <w:p w14:paraId="3F196594">
      <w:r xmlns:w="http://schemas.openxmlformats.org/wordprocessingml/2006/main">
        <w:t xml:space="preserve">[57] 撤退时，治疗除自身以外的所有友军单位，治疗量为目标最大耐力的 25%。</w:t>
      </w:r>
    </w:p>
    <w:p w14:paraId="6D8E5015">
      <w:r xmlns:w="http://schemas.openxmlformats.org/wordprocessingml/2006/main">
        <w:t xml:space="preserve">[58] 休闲服装照片</w:t>
      </w:r>
    </w:p>
    <w:p w14:paraId="5B00216D">
      <w:r xmlns:w="http://schemas.openxmlformats.org/wordprocessingml/2006/main">
        <w:t xml:space="preserve">[59] 增强图像</w:t>
      </w:r>
    </w:p>
    <w:p w14:paraId="57366CB9">
      <w:r xmlns:w="http://schemas.openxmlformats.org/wordprocessingml/2006/main">
        <w:t xml:space="preserve">[60] 语音 †</w:t>
      </w:r>
    </w:p>
    <w:p w14:paraId="781E8DE5">
      <w:r xmlns:w="http://schemas.openxmlformats.org/wordprocessingml/2006/main">
        <w:t xml:space="preserve">[61] 点击打开行列表</w:t>
      </w:r>
    </w:p>
    <w:p w14:paraId="6810FABE">
      <w:r xmlns:w="http://schemas.openxmlformats.org/wordprocessingml/2006/main">
        <w:t xml:space="preserve">[62] 加入</w:t>
      </w:r>
    </w:p>
    <w:p w14:paraId="54A24F64">
      <w:r xmlns:w="http://schemas.openxmlformats.org/wordprocessingml/2006/main">
        <w:t xml:space="preserve">[63] 对话 1（转换后）</w:t>
      </w:r>
    </w:p>
    <w:p w14:paraId="33D9D9A9">
      <w:r xmlns:w="http://schemas.openxmlformats.org/wordprocessingml/2006/main">
        <w:t xml:space="preserve">[64] 对话 2（转换后）</w:t>
      </w:r>
    </w:p>
    <w:p w14:paraId="71C6A008">
      <w:r xmlns:w="http://schemas.openxmlformats.org/wordprocessingml/2006/main">
        <w:t xml:space="preserve">[65] 对话 3（转变后）</w:t>
      </w:r>
    </w:p>
    <w:p w14:paraId="202F4D3F">
      <w:r xmlns:w="http://schemas.openxmlformats.org/wordprocessingml/2006/main">
        <w:t xml:space="preserve">[66] 对话 4（转换后）</w:t>
      </w:r>
    </w:p>
    <w:p w14:paraId="4EFB9662">
      <w:r xmlns:w="http://schemas.openxmlformats.org/wordprocessingml/2006/main">
        <w:t xml:space="preserve">[67] 空闲 1（转换后）</w:t>
      </w:r>
    </w:p>
    <w:p w14:paraId="3255772E">
      <w:r xmlns:w="http://schemas.openxmlformats.org/wordprocessingml/2006/main">
        <w:t xml:space="preserve">[68] 空闲 2（转换后）</w:t>
      </w:r>
    </w:p>
    <w:p w14:paraId="77D736FE">
      <w:r xmlns:w="http://schemas.openxmlformats.org/wordprocessingml/2006/main">
        <w:t xml:space="preserve">[69] 对话 1（转变前）</w:t>
      </w:r>
    </w:p>
    <w:p w14:paraId="043DFEA7">
      <w:r xmlns:w="http://schemas.openxmlformats.org/wordprocessingml/2006/main">
        <w:t xml:space="preserve">[70] 对话 2（转型前）</w:t>
      </w:r>
    </w:p>
    <w:p w14:paraId="50782BAA">
      <w:r xmlns:w="http://schemas.openxmlformats.org/wordprocessingml/2006/main">
        <w:t xml:space="preserve">[71] 对话 3（转变前）</w:t>
      </w:r>
    </w:p>
    <w:p w14:paraId="219E8E9F">
      <w:r xmlns:w="http://schemas.openxmlformats.org/wordprocessingml/2006/main">
        <w:t xml:space="preserve">[72] 对话 4（转变前）</w:t>
      </w:r>
    </w:p>
    <w:p w14:paraId="6470D189">
      <w:r xmlns:w="http://schemas.openxmlformats.org/wordprocessingml/2006/main">
        <w:t xml:space="preserve">[73] 空闲 1（转换前）</w:t>
      </w:r>
    </w:p>
    <w:p w14:paraId="0FAA5A33">
      <w:r xmlns:w="http://schemas.openxmlformats.org/wordprocessingml/2006/main">
        <w:t xml:space="preserve">[74] 空闲 2（转换前）</w:t>
      </w:r>
    </w:p>
    <w:p w14:paraId="0D085320">
      <w:r xmlns:w="http://schemas.openxmlformats.org/wordprocessingml/2006/main">
        <w:t xml:space="preserve">[75] 升级 1</w:t>
      </w:r>
    </w:p>
    <w:p w14:paraId="46DF9A1C">
      <w:r xmlns:w="http://schemas.openxmlformats.org/wordprocessingml/2006/main">
        <w:t xml:space="preserve">[76] 升级 2</w:t>
      </w:r>
    </w:p>
    <w:p w14:paraId="710898FC">
      <w:r xmlns:w="http://schemas.openxmlformats.org/wordprocessingml/2006/main">
        <w:t xml:space="preserve">[77] 升级 3</w:t>
      </w:r>
    </w:p>
    <w:p w14:paraId="5E48880C">
      <w:r xmlns:w="http://schemas.openxmlformats.org/wordprocessingml/2006/main">
        <w:t xml:space="preserve">[78] 捕获</w:t>
      </w:r>
    </w:p>
    <w:p w14:paraId="5B4677F0">
      <w:r xmlns:w="http://schemas.openxmlformats.org/wordprocessingml/2006/main">
        <w:t xml:space="preserve">[79] 战斗开始 1</w:t>
      </w:r>
    </w:p>
    <w:p w14:paraId="07C6D986">
      <w:r xmlns:w="http://schemas.openxmlformats.org/wordprocessingml/2006/main">
        <w:t xml:space="preserve">[80] 战斗开始 2</w:t>
      </w:r>
    </w:p>
    <w:p w14:paraId="5BD633B1">
      <w:r xmlns:w="http://schemas.openxmlformats.org/wordprocessingml/2006/main">
        <w:t xml:space="preserve">[81] 战斗参与 1</w:t>
      </w:r>
    </w:p>
    <w:p w14:paraId="2F74C75C">
      <w:r xmlns:w="http://schemas.openxmlformats.org/wordprocessingml/2006/main">
        <w:t xml:space="preserve">[82] 战斗参与 2</w:t>
      </w:r>
    </w:p>
    <w:p w14:paraId="0B543FEA">
      <w:r xmlns:w="http://schemas.openxmlformats.org/wordprocessingml/2006/main">
        <w:t xml:space="preserve">[83] 战斗胜利 1</w:t>
      </w:r>
    </w:p>
    <w:p w14:paraId="24788BAA">
      <w:r xmlns:w="http://schemas.openxmlformats.org/wordprocessingml/2006/main">
        <w:t xml:space="preserve">[84] 战斗胜利 2</w:t>
      </w:r>
    </w:p>
    <w:p w14:paraId="05C9CD2D">
      <w:r xmlns:w="http://schemas.openxmlformats.org/wordprocessingml/2006/main">
        <w:t xml:space="preserve">[85] 普通攻击 1</w:t>
      </w:r>
    </w:p>
    <w:p w14:paraId="2D1EFA75">
      <w:r xmlns:w="http://schemas.openxmlformats.org/wordprocessingml/2006/main">
        <w:t xml:space="preserve">[86] 普通攻击 2</w:t>
      </w:r>
    </w:p>
    <w:p w14:paraId="6B049254">
      <w:r xmlns:w="http://schemas.openxmlformats.org/wordprocessingml/2006/main">
        <w:t xml:space="preserve">[87] 普通攻击 3</w:t>
      </w:r>
    </w:p>
    <w:p w14:paraId="6ADEDBDE">
      <w:r xmlns:w="http://schemas.openxmlformats.org/wordprocessingml/2006/main">
        <w:t xml:space="preserve">[88] 独特效果激活 1</w:t>
      </w:r>
    </w:p>
    <w:p w14:paraId="4BB6B5D2">
      <w:r xmlns:w="http://schemas.openxmlformats.org/wordprocessingml/2006/main">
        <w:t xml:space="preserve">[89] 独特效果激活 2</w:t>
      </w:r>
    </w:p>
    <w:p w14:paraId="616F4022">
      <w:r xmlns:w="http://schemas.openxmlformats.org/wordprocessingml/2006/main">
        <w:t xml:space="preserve">[90] 独特效果激活 3</w:t>
      </w:r>
    </w:p>
    <w:p w14:paraId="05B427BC">
      <w:r xmlns:w="http://schemas.openxmlformats.org/wordprocessingml/2006/main">
        <w:t xml:space="preserve">[91] 特殊招式 1</w:t>
      </w:r>
    </w:p>
    <w:p w14:paraId="2787638D">
      <w:r xmlns:w="http://schemas.openxmlformats.org/wordprocessingml/2006/main">
        <w:t xml:space="preserve">[92] 特殊招式 2</w:t>
      </w:r>
    </w:p>
    <w:p w14:paraId="55FC3078">
      <w:r xmlns:w="http://schemas.openxmlformats.org/wordprocessingml/2006/main">
        <w:t xml:space="preserve">[93] 受到的伤害：1</w:t>
      </w:r>
    </w:p>
    <w:p w14:paraId="5E17BE8B">
      <w:r xmlns:w="http://schemas.openxmlformats.org/wordprocessingml/2006/main">
        <w:t xml:space="preserve">[94] 受到的伤害：2</w:t>
      </w:r>
    </w:p>
    <w:p w14:paraId="3182F204">
      <w:r xmlns:w="http://schemas.openxmlformats.org/wordprocessingml/2006/main">
        <w:t xml:space="preserve">[95] 受到的伤害：3</w:t>
      </w:r>
    </w:p>
    <w:p w14:paraId="45DC6945">
      <w:r xmlns:w="http://schemas.openxmlformats.org/wordprocessingml/2006/main">
        <w:t xml:space="preserve">[96] 退出</w:t>
      </w:r>
    </w:p>
    <w:p w14:paraId="4B774523">
      <w:r xmlns:w="http://schemas.openxmlformats.org/wordprocessingml/2006/main">
        <w:t xml:space="preserve">[97] 项目用途 1</w:t>
      </w:r>
    </w:p>
    <w:p w14:paraId="4AAA3412">
      <w:r xmlns:w="http://schemas.openxmlformats.org/wordprocessingml/2006/main">
        <w:t xml:space="preserve">[98] 物品用途 2</w:t>
      </w:r>
    </w:p>
    <w:p w14:paraId="603BAEBD">
      <w:r xmlns:w="http://schemas.openxmlformats.org/wordprocessingml/2006/main">
        <w:t xml:space="preserve">[99] 在游戏中 †</w:t>
      </w:r>
    </w:p>
    <w:p w14:paraId="7303C06D">
      <w:r xmlns:w="http://schemas.openxmlformats.org/wordprocessingml/2006/main">
        <w:t xml:space="preserve">[100] 活动限定的SR闪光忍者。拥有持续伤害和撤退回复等实用技能。</w:t>
      </w:r>
    </w:p>
    <w:p w14:paraId="734B6078">
      <w:r xmlns:w="http://schemas.openxmlformats.org/wordprocessingml/2006/main">
        <w:t xml:space="preserve">[101] 拥有较高的命中率、闪避率和眩晕率，能够持续输出伤害。然而，其行动速度和能量槽充能速度较为一般，这使得它在各项属性上看似样样通却样样松。</w:t>
      </w:r>
    </w:p>
    <w:p w14:paraId="3F0B0D6C">
      <w:r xmlns:w="http://schemas.openxmlformats.org/wordprocessingml/2006/main">
        <w:t xml:space="preserve">[102] 该特殊招式可使敌人短时间内滑倒，非常适合用来削弱首领。由于它与范围攻击相结合，因此也可以一次性清除成群的弱小敌人。</w:t>
      </w:r>
    </w:p>
    <w:p w14:paraId="58893EF1">
      <w:r xmlns:w="http://schemas.openxmlformats.org/wordprocessingml/2006/main">
        <w:t xml:space="preserve">[103] 她的独特效果是在撤退时恢复体力。这与娜丽卡（Narika）的恢复时机相反，娜丽卡在设定中与她地位相近，但她的体力是在出场时恢复。由于该效果是在撤退时触发，因此更容易调整使用时机，可以通过观察其他成员的状态或琪卡自身体力即将耗尽时手动触发。</w:t>
      </w:r>
    </w:p>
    <w:p w14:paraId="3C85F482">
      <w:r xmlns:w="http://schemas.openxmlformats.org/wordprocessingml/2006/main">
        <w:t xml:space="preserve">[104] 其他版本 / 相关角色 †</w:t>
      </w:r>
    </w:p>
    <w:p w14:paraId="2BF29BC2">
      <w:r xmlns:w="http://schemas.openxmlformats.org/wordprocessingml/2006/main">
        <w:t xml:space="preserve">[105] 时髦的小恶魔 Kikka</w:t>
      </w:r>
    </w:p>
    <w:p w14:paraId="5B5CA8D3">
      <w:r xmlns:w="http://schemas.openxmlformats.org/wordprocessingml/2006/main">
        <w:t xml:space="preserve">[106] 仙武幸隆（队长）</w:t>
      </w:r>
    </w:p>
    <w:p w14:paraId="17823040">
      <w:r xmlns:w="http://schemas.openxmlformats.org/wordprocessingml/2006/main">
        <w:t xml:space="preserve">[107] 千金月花</w:t>
      </w:r>
    </w:p>
    <w:p w14:paraId="6F1A105C">
      <w:r xmlns:w="http://schemas.openxmlformats.org/wordprocessingml/2006/main">
        <w:t xml:space="preserve">[108] 千金成香</w:t>
      </w:r>
    </w:p>
    <w:p w14:paraId="6F2D87BB">
      <w:r xmlns:w="http://schemas.openxmlformats.org/wordprocessingml/2006/main">
        <w:t xml:space="preserve">[109] 花之奇鲁卡</w:t>
      </w:r>
    </w:p>
    <w:p w14:paraId="7702047F">
      <w:r xmlns:w="http://schemas.openxmlformats.org/wordprocessingml/2006/main">
        <w:t xml:space="preserve">[110] 琐事 †</w:t>
      </w:r>
    </w:p>
    <w:p w14:paraId="235E6300">
      <w:r xmlns:w="http://schemas.openxmlformats.org/wordprocessingml/2006/main">
        <w:t xml:space="preserve">[111] 如果他们直到现在都是同一个实体，那么除非出现性别改变等情况，否则至少配音演员或插画师中有一个是同一个人。</w:t>
      </w:r>
    </w:p>
    <w:p w14:paraId="6FD203CB">
      <w:r xmlns:w="http://schemas.openxmlformats.org/wordprocessingml/2006/main">
        <w:t xml:space="preserve">[112] 在“炼狱”事件中，时贞说：“她会不会就是千流香？”昴回答说：“嗯，谁知道呢？”</w:t>
      </w:r>
    </w:p>
    <w:p w14:paraId="0E989B48">
      <w:r xmlns:w="http://schemas.openxmlformats.org/wordprocessingml/2006/main">
        <w:t xml:space="preserve">[113] 在《超高校级战争》的世界中，虽然存在着与遥和奈莉卡相同的角色——春奈和千琉香，但实际上是祈和莱卡在公开对抗与诅咒党类似的势力。类似地，她们虽然并非同一角色，却被赋予了相似的处境。</w:t>
      </w:r>
    </w:p>
    <w:p w14:paraId="7E6FB4DE">
      <w:r xmlns:w="http://schemas.openxmlformats.org/wordprocessingml/2006/main">
        <w:t xml:space="preserve">[114] 顺便一提，奈里卡、莱卡和琪卡都具有“各自时间线中的次要女英雄”的共同特征，并且“自尊心低，不了解自己的实力”（尽管莱卡非常注重智力）。</w:t>
      </w:r>
    </w:p>
    <w:p w14:paraId="5FB74361">
      <w:r xmlns:w="http://schemas.openxmlformats.org/wordprocessingml/2006/main">
        <w:t xml:space="preserve">[115] 奈里香的父亲，志堂清玄，也是高丸等人居住的公寓楼的房东，他和他们有很多共同之处，例如，他曾一手维系着上弦之众，直到高丸成为他们的首领。他们之间也十分相似，几乎就像同一个人，但他们毕竟是不同的人。</w:t>
      </w:r>
    </w:p>
    <w:p w14:paraId="4FDFF54D">
      <w:r xmlns:w="http://schemas.openxmlformats.org/wordprocessingml/2006/main">
        <w:t xml:space="preserve">[116] 到目前为止，所有活动奖励的SR角色都是来自内部合作系列（超甲系列、兰斯系列、帕苏查系列）的角色，但这是第一次将超甲大战的原创角色作为奖励SR提供。</w:t>
      </w:r>
    </w:p>
    <w:p w14:paraId="6EA3B991">
      <w:r xmlns:w="http://schemas.openxmlformats.org/wordprocessingml/2006/main">
        <w:t xml:space="preserve">[117] 官方推特账号简介 †</w:t>
      </w:r>
    </w:p>
    <w:p w14:paraId="257E8C3D">
      <w:r xmlns:w="http://schemas.openxmlformats.org/wordprocessingml/2006/main">
        <w:t xml:space="preserve">[118] 人物介绍</w:t>
      </w:r>
    </w:p>
    <w:p w14:paraId="66E23B53">
      <w:r xmlns:w="http://schemas.openxmlformats.org/wordprocessingml/2006/main">
        <w:t xml:space="preserve">[119] 二周年纪念插图</w:t>
      </w:r>
    </w:p>
    <w:p w14:paraId="47EF5DA5">
      <w:r xmlns:w="http://schemas.openxmlformats.org/wordprocessingml/2006/main">
        <w:t xml:space="preserve">[120] 评论表 †</w:t>
      </w:r>
    </w:p>
    <w:p w14:paraId="48231F5F">
      <w:r xmlns:w="http://schemas.openxmlformats.org/wordprocessingml/2006/main">
        <w:t xml:space="preserve">[121] 点击打开历史日志列表</w:t>
      </w:r>
    </w:p>
    <w:p w14:paraId="1FECA7CC">
      <w:r xmlns:w="http://schemas.openxmlformats.org/wordprocessingml/2006/main">
        <w:t xml:space="preserve">[122] 末尾的数字越小，日志越旧。</w:t>
      </w:r>
    </w:p>
    <w:p w14:paraId="4CBA5BC6">
      <w:r xmlns:w="http://schemas.openxmlformats.org/wordprocessingml/2006/main">
        <w:t xml:space="preserve">[123]“Comments/Senjin Kikka/”没有子页面。</w:t>
      </w:r>
    </w:p>
    <w:p w14:paraId="1006944A">
      <w:r xmlns:w="http://schemas.openxmlformats.org/wordprocessingml/2006/main">
        <w:t xml:space="preserve">[124] 看来Narika系列又壮大了……哈哈，它一直在壮大——[bKNxS4b5mxk] 2022-11-16 (周三) 21:03:15</w:t>
      </w:r>
    </w:p>
    <w:p w14:paraId="77B76A13">
      <w:r xmlns:w="http://schemas.openxmlformats.org/wordprocessingml/2006/main">
        <w:t xml:space="preserve">[125] 看来琪卡在剧情中出场次数不多（以昴的标准来看）…… -- [YSFXOZ5l1SI] 2022-11-17 (周四) 00:10:24</w:t>
      </w:r>
    </w:p>
    <w:p w14:paraId="473EF3F8">
      <w:r xmlns:w="http://schemas.openxmlformats.org/wordprocessingml/2006/main">
        <w:t xml:space="preserve">[126] 它们看起来很像，但它们难道不是同一个实体吗？ -- [LBlIJ3oun3s] 2022-11-17 (周四) 00:10:30</w:t>
      </w:r>
    </w:p>
    <w:p w14:paraId="4263E3CC">
      <w:r xmlns:w="http://schemas.openxmlformats.org/wordprocessingml/2006/main">
        <w:t xml:space="preserve">[127] 我觉得只是声优不同，氛围差不多，但从我看到的纯爱版来看，她穿衣服显得比较瘦，所以感觉身材应该挺丰满的。我本来很期待她被打败，但结果却是催眠式的，有点失望。——[wxdKV4EOEIs] 2022-11-17 (周四) 08:24:20</w:t>
      </w:r>
    </w:p>
    <w:p w14:paraId="275B067E">
      <w:r xmlns:w="http://schemas.openxmlformats.org/wordprocessingml/2006/main">
        <w:t xml:space="preserve">[128] 我原以为她们是同一个人，但后来我意识到，这里与诅咒党对抗的主角是祈和莱卡，而不是春奈和千流香，所以这就说明“即使她们处境相似，也不代表她们是同一个人”。——[ZZWfVjkwVvM] 2022-11-17 (周四) 10:53:10</w:t>
      </w:r>
    </w:p>
    <w:p w14:paraId="25C00252">
      <w:r xmlns:w="http://schemas.openxmlformats.org/wordprocessingml/2006/main">
        <w:t xml:space="preserve">[129] 志堂家，容易怀有沉重的爱意——[XiDOAM2xRR2] 2022-11-17 (周四) 18:51:27</w:t>
      </w:r>
    </w:p>
    <w:p w14:paraId="6E9F8BF9">
      <w:r xmlns:w="http://schemas.openxmlformats.org/wordprocessingml/2006/main">
        <w:t xml:space="preserve">[130] 但剧情、场景和画面真的很棒，我希望它们能再次出现。如果我的这番话冒犯了任何人，我深表歉意。——[wH1L5GAxej6] 2022-11-17 (周四) 20:06:48</w:t>
      </w:r>
    </w:p>
    <w:p w14:paraId="43193474">
      <w:r xmlns:w="http://schemas.openxmlformats.org/wordprocessingml/2006/main">
        <w:t xml:space="preserve">[131] 如果她们的父亲不那么忙，娜丽卡可能也会有像这样的姐妹，她们之间的关系看起来就是这样。——[yA56Dvk5K66] 2022-11-18 (周五) 13:29:02</w:t>
      </w:r>
    </w:p>
    <w:p w14:paraId="446891C9">
      <w:r xmlns:w="http://schemas.openxmlformats.org/wordprocessingml/2006/main">
        <w:t xml:space="preserve">[132] Sakebi党看起来像Zabike党。——[3H2fi2xO9/A] 2022年11月18日（星期五）20:44:42</w:t>
      </w:r>
    </w:p>
    <w:p w14:paraId="341C3D36">
      <w:r xmlns:w="http://schemas.openxmlformats.org/wordprocessingml/2006/main">
        <w:t xml:space="preserve">[133] 双叶子 -- [FD99abrpwio] 2022-11-19（周六）12:41:07</w:t>
      </w:r>
    </w:p>
    <w:p w14:paraId="0B616B27">
      <w:r xmlns:w="http://schemas.openxmlformats.org/wordprocessingml/2006/main">
        <w:t xml:space="preserve">[134] 当事物看起来相似但并非同一事物时，就会让人感到困惑。——[9ija/hLlcsQ] 2022-11-24 (周四) 13:15:04</w:t>
      </w:r>
    </w:p>
    <w:p w14:paraId="589F70DC">
      <w:r xmlns:w="http://schemas.openxmlformats.org/wordprocessingml/2006/main">
        <w:t xml:space="preserve">[135] 自我宣称和别人如何看待你是两回事，对吧？ -- [Z4XTk/ZOttA] 2023-11-19 (周日) 21:12:03</w:t>
      </w:r>
    </w:p>
    <w:p w14:paraId="2F34A577">
      <w:r xmlns:w="http://schemas.openxmlformats.org/wordprocessingml/2006/main">
        <w:t xml:space="preserve">[136] 这是一个关于失败的女主角会做什么的故事，我认为“失败的女主角的决心”很好地描述了这个角色——[Gxe7mYUxnNI] 2023-11-20 (周一) 01:40:15</w:t>
      </w:r>
    </w:p>
    <w:p w14:paraId="674BF06B">
      <w:r xmlns:w="http://schemas.openxmlformats.org/wordprocessingml/2006/main">
        <w:t xml:space="preserve">[137] ←使用棋盘前请务必阅读规则。</w:t>
      </w:r>
    </w:p>
    <w:p w14:paraId="2E25900C">
      <w:r xmlns:w="http://schemas.openxmlformats.org/wordprocessingml/2006/main">
        <w:t xml:space="preserve">[138] 关于规则 †</w:t>
      </w:r>
    </w:p>
    <w:p w14:paraId="2488E5FA">
      <w:r xmlns:w="http://schemas.openxmlformats.org/wordprocessingml/2006/main">
        <w:t xml:space="preserve">[139] 请不要抱怨或批评页面编辑者。如果您对其他人的编辑有意见，请通过“提供替代方案”或“自行编辑”的方式进行建设性沟通。</w:t>
      </w:r>
    </w:p>
    <w:p w14:paraId="2895E8C6">
      <w:r xmlns:w="http://schemas.openxmlformats.org/wordprocessingml/2006/main">
        <w:t xml:space="preserve">[140] 不要发布个人网站或其他禁止未经授权链接的网站的网址。</w:t>
      </w:r>
    </w:p>
    <w:p w14:paraId="3798F51C">
      <w:r xmlns:w="http://schemas.openxmlformats.org/wordprocessingml/2006/main">
        <w:t xml:space="preserve">[141] 关于违反规则的帖子 †</w:t>
      </w:r>
    </w:p>
    <w:p w14:paraId="74A45A13">
      <w:r xmlns:w="http://schemas.openxmlformats.org/wordprocessingml/2006/main">
        <w:t xml:space="preserve">[142] 禁止发布以下类型的帖子，因为它们容易造成干扰。</w:t>
      </w:r>
    </w:p>
    <w:p w14:paraId="1C0FA91A">
      <w:r xmlns:w="http://schemas.openxmlformats.org/wordprocessingml/2006/main">
        <w:t xml:space="preserve">[143]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A04CC03">
      <w:r xmlns:w="http://schemas.openxmlformats.org/wordprocessingml/2006/main">
        <w:t xml:space="preserve">[144] 其他包括使用此维基的人、官方管理员、艺术家、配音演员、现实生活中的个人以及 Twitter 用户等团体。</w:t>
      </w:r>
    </w:p>
    <w:p w14:paraId="0D8892F0">
      <w:r xmlns:w="http://schemas.openxmlformats.org/wordprocessingml/2006/main">
        <w:t xml:space="preserve">[145] 关于向管理层提交的帖子，我们容忍可以解释为用户反馈的评论，例如“我希望他们改进这一点”、“我希望他们尽快修复错误”和“维护时间太长了”，但我们不容忍使用辱骂性语言贬低管理层。</w:t>
      </w:r>
    </w:p>
    <w:p w14:paraId="6DB95FAA">
      <w:r xmlns:w="http://schemas.openxmlformats.org/wordprocessingml/2006/main">
        <w:t xml:space="preserve">[146] 将讨论和意见交流视为“诽谤或对抗他人”是错误的。然而，在讨论或意见交流中使用辱骂性语言、贬低他人、挑衅他人或在缺乏明确证据的情况下发表言论，都是违法行为。说话时务必注意自己的言辞。</w:t>
      </w:r>
    </w:p>
    <w:p w14:paraId="6F806FF2">
      <w:r xmlns:w="http://schemas.openxmlformats.org/wordprocessingml/2006/main">
        <w:t xml:space="preserve">[147] 攻击性评论包括使用“做这个”或“做那个”等强硬命令、“使用粗俗语言”、“采取居高临下的态度”或“挑衅”。</w:t>
      </w:r>
    </w:p>
    <w:p w14:paraId="6653BFE2">
      <w:r xmlns:w="http://schemas.openxmlformats.org/wordprocessingml/2006/main">
        <w:t xml:space="preserve">[148] 禁止发布冒犯现有玩家的帖子，例如“还有人玩这个游戏吗？”或“这游戏已经凉了”。这并不意味着您完全不能发表任何负面言论，而是指那些超出单纯负面评价范围，构成诽谤或诋毁的帖子将被禁止发布。</w:t>
      </w:r>
    </w:p>
    <w:p w14:paraId="37C80D07">
      <w:r xmlns:w="http://schemas.openxmlformats.org/wordprocessingml/2006/main">
        <w:t xml:space="preserve">[149] 公开羞辱他人，包括泄露他人的游戏内名称或UID</w:t>
      </w:r>
    </w:p>
    <w:p w14:paraId="4E4E878E">
      <w:r xmlns:w="http://schemas.openxmlformats.org/wordprocessingml/2006/main">
        <w:t xml:space="preserve">[150] 但是，分享有助于游戏攻略的信息和视频是允许的。</w:t>
      </w:r>
    </w:p>
    <w:p w14:paraId="551E5742">
      <w:r xmlns:w="http://schemas.openxmlformats.org/wordprocessingml/2006/main">
        <w:t xml:space="preserve">[151] 参考其他应用程序</w:t>
      </w:r>
    </w:p>
    <w:p w14:paraId="6A3E3714">
      <w:r xmlns:w="http://schemas.openxmlformats.org/wordprocessingml/2006/main">
        <w:t xml:space="preserve">[152] 在多个论坛上多次发帖</w:t>
      </w:r>
    </w:p>
    <w:p w14:paraId="53BD0487">
      <w:r xmlns:w="http://schemas.openxmlformats.org/wordprocessingml/2006/main">
        <w:t xml:space="preserve">[153] 由一串无意义字符组成的文字</w:t>
      </w:r>
    </w:p>
    <w:p w14:paraId="46F5574E">
      <w:r xmlns:w="http://schemas.openxmlformats.org/wordprocessingml/2006/main">
        <w:t xml:space="preserve">[154] 关于作弊和利用漏洞的帖子</w:t>
      </w:r>
    </w:p>
    <w:p w14:paraId="6EC19AFD">
      <w:r xmlns:w="http://schemas.openxmlformats.org/wordprocessingml/2006/main">
        <w:t xml:space="preserve">[155] 最好的办法是忽略违反规则的帖子。上钩或反驳只会让事情变得更糟。</w:t>
      </w:r>
    </w:p>
    <w:p w14:paraId="3B4738C7">
      <w:r xmlns:w="http://schemas.openxmlformats.org/wordprocessingml/2006/main">
        <w:t xml:space="preserve">[156] *在上述规则中，“诽谤”指的是在没有客观证据的情况下诋毁和贬低他人。将所有批评性文章都归为“诽谤”是不正确的，所以请务必谨慎。</w:t>
      </w:r>
    </w:p>
    <w:p w14:paraId="3441E5E5">
      <w:r xmlns:w="http://schemas.openxmlformats.org/wordprocessingml/2006/main">
        <w:t xml:space="preserve">[157] 关于修改和删除发帖日志 †</w:t>
      </w:r>
    </w:p>
    <w:p w14:paraId="2BC4C731">
      <w:r xmlns:w="http://schemas.openxmlformats.org/wordprocessingml/2006/main">
        <w:t xml:space="preserve">[158] 但是，允许更正印刷错误、遗漏和字体颜色。（他人出于善意所做的更正也允许。）</w:t>
      </w:r>
    </w:p>
    <w:p w14:paraId="74F79B3D">
      <w:r xmlns:w="http://schemas.openxmlformats.org/wordprocessingml/2006/main">
        <w:t xml:space="preserve">[159] 作为例外情况，您可以删除自己的帖子，但事后必须向管理员报告。此外，删除时，请将整个评论替换为以下文本，而不是完全删除：&amp;color(#ff0000){''发帖人已删除''};</w:t>
      </w:r>
    </w:p>
    <w:p w14:paraId="672B4EE3">
      <w:r xmlns:w="http://schemas.openxmlformats.org/wordprocessingml/2006/main">
        <w:t xml:space="preserve">[160] 关于评论违反规则的帖子 †</w:t>
      </w:r>
    </w:p>
    <w:p w14:paraId="71C7FFF3">
      <w:r xmlns:w="http://schemas.openxmlformats.org/wordprocessingml/2006/main">
        <w:t xml:space="preserve">[161] 您可以自行注释掉上述任何违反规则的评论，无需管理员许可。但是，如果您注释掉了某条评论，请务必在“违规举报公告板”上进行举报。举报时请使用“违规举报公告板”上的模板。</w:t>
      </w:r>
    </w:p>
    <w:p w14:paraId="42F4A7FD">
      <w:r xmlns:w="http://schemas.openxmlformats.org/wordprocessingml/2006/main">
        <w:t xml:space="preserve">[162] 在 CO 举报公告板上被评论删除而未进行举报的帖子将被恢复，而评论删除帖子的人将受到处罚。</w:t>
      </w:r>
    </w:p>
    <w:p w14:paraId="518B7B1F">
      <w:r xmlns:w="http://schemas.openxmlformats.org/wordprocessingml/2006/main">
        <w:t xml:space="preserve">[163] 如果您反复向 CO 举报公告板举报不违反规则的帖子，我们将认为您是自私的，并将对您实施发帖和编辑限制。</w:t>
      </w:r>
    </w:p>
    <w:p w14:paraId="150AC18B">
      <w:r xmlns:w="http://schemas.openxmlformats.org/wordprocessingml/2006/main">
        <w:t xml:space="preserve">[164] 管理员可酌情恢复 CO 报告公告板上不违反规则的报告。</w:t>
      </w:r>
    </w:p>
    <w:p w14:paraId="1578A258">
      <w:r xmlns:w="http://schemas.openxmlformats.org/wordprocessingml/2006/main">
        <w:t xml:space="preserve">[165] 我们再次要求您不要评论那些并未违反规则的评论。（例如，诸如“虽然不违反规则，但显然是在钓鱼”、“恶作剧”或“评论整个帖子”之类的主观判断。）</w:t>
      </w:r>
    </w:p>
    <w:p w14:paraId="141570A6">
      <w:r xmlns:w="http://schemas.openxmlformats.org/wordprocessingml/2006/main">
        <w:t xml:space="preserve">[166] 关于不违反规则但“冒犯性”的帖子 †</w:t>
      </w:r>
    </w:p>
    <w:p w14:paraId="4FB00D0E">
      <w:r xmlns:w="http://schemas.openxmlformats.org/wordprocessingml/2006/main">
        <w:t xml:space="preserve">[167] 即使帖子内容具有冒犯性，除非违反版规，否则不会被删除。由于每个人对冒犯性的接受程度不同，请使用 NGID 功能隐藏评论，而不是争论或恶意挑衅。</w:t>
      </w:r>
    </w:p>
    <w:p w14:paraId="787D638D">
      <w:r xmlns:w="http://schemas.openxmlformats.org/wordprocessingml/2006/main">
        <w:t xml:space="preserve">[168] 挑衅难道不是一种违规行为吗？†</w:t>
      </w:r>
    </w:p>
    <w:p w14:paraId="6D6452A7">
      <w:r xmlns:w="http://schemas.openxmlformats.org/wordprocessingml/2006/main">
        <w:t xml:space="preserve">[169] 每个人对“煽动性言论”的定义都大相径庭，因此我们不认为这是违规行为。如果您认为某条评论具有煽动性，请使用 NGID 功能将其隐藏。</w:t>
      </w:r>
    </w:p>
    <w:p w14:paraId="61B3581F">
      <w:r xmlns:w="http://schemas.openxmlformats.org/wordprocessingml/2006/main">
        <w:t xml:space="preserve">[170] 抱怨难道不算违法吗？†</w:t>
      </w:r>
    </w:p>
    <w:p w14:paraId="313FC16C">
      <w:r xmlns:w="http://schemas.openxmlformats.org/wordprocessingml/2006/main">
        <w:t xml:space="preserve">[171] 一般而言，抱怨本身并不构成违规。但是，针对本作品的负面宣传、诽谤、辱骂性语言以及超出抱怨范围的对抗性言论均构成违规。如果您认为抱怨内容冒犯了您，请使用 NGID 功能隐藏相关评论。</w:t>
      </w:r>
    </w:p>
    <w:p w14:paraId="3DC77D70">
      <w:r xmlns:w="http://schemas.openxmlformats.org/wordprocessingml/2006/main">
        <w:t xml:space="preserve">[172] 如果您不确定某个帖子是否违反规则，该怎么办？ †</w:t>
      </w:r>
    </w:p>
    <w:p w14:paraId="2D9F9FB5">
      <w:r xmlns:w="http://schemas.openxmlformats.org/wordprocessingml/2006/main">
        <w:t xml:space="preserve">[173] 有些帖子内容含糊不清，难以判断是否违规。评论删除这类含糊不清的帖子可能会导致问题，所以请不要评论删除，而是使用 NGID 功能将评论隐藏起来。</w:t>
      </w:r>
    </w:p>
    <w:p w14:paraId="0FA69E14">
      <w:r xmlns:w="http://schemas.openxmlformats.org/wordprocessingml/2006/main">
        <w:t xml:space="preserve">[174] 对屡犯者的处罚 †</w:t>
      </w:r>
    </w:p>
    <w:p w14:paraId="78086B43">
      <w:r xmlns:w="http://schemas.openxmlformats.org/wordprocessingml/2006/main">
        <w:t xml:space="preserve">[175] 屡次违反规则或发布特别恶意的帖子，管理员可酌情予以处罚，例如“禁止访问”或“限制发帖”。</w:t>
      </w:r>
    </w:p>
    <w:p w14:paraId="026B05BA">
      <w:r xmlns:w="http://schemas.openxmlformats.org/wordprocessingml/2006/main">
        <w:t xml:space="preserve">[176] 如果您对进一步改进有任何建议，请通过 Wiki 管理公告板与我们联系。</w:t>
      </w:r>
    </w:p>
    <w:p w14:paraId="72B1CD99"/>
    <w:p w14:paraId="1A97BC5A">
      <w:r xmlns:w="http://schemas.openxmlformats.org/wordprocessingml/2006/main">
        <w:rPr>
          <w:b/>
        </w:rPr>
        <w:t xml:space="preserve">A299</w:t>
      </w:r>
    </w:p>
    <w:p w14:paraId="3AD1CE39">
      <w:r xmlns:w="http://schemas.openxmlformats.org/wordprocessingml/2006/main">
        <w:t xml:space="preserve">[0] 索引：所有角色 | SSR 角色 | SR 角色 | R 角色</w:t>
      </w:r>
    </w:p>
    <w:p w14:paraId="639C11EE">
      <w:r xmlns:w="http://schemas.openxmlformats.org/wordprocessingml/2006/main">
        <w:t xml:space="preserve">[1] 基本信息</w:t>
      </w:r>
    </w:p>
    <w:p w14:paraId="2C40BB60">
      <w:r xmlns:w="http://schemas.openxmlformats.org/wordprocessingml/2006/main">
        <w:t xml:space="preserve">[2] 语音</w:t>
      </w:r>
    </w:p>
    <w:p w14:paraId="0E37197D">
      <w:r xmlns:w="http://schemas.openxmlformats.org/wordprocessingml/2006/main">
        <w:t xml:space="preserve">[3] 替代版本</w:t>
      </w:r>
    </w:p>
    <w:p w14:paraId="476270D9">
      <w:r xmlns:w="http://schemas.openxmlformats.org/wordprocessingml/2006/main">
        <w:t xml:space="preserve">[4] 相关场景时间表</w:t>
      </w:r>
    </w:p>
    <w:p w14:paraId="4D415134">
      <w:r xmlns:w="http://schemas.openxmlformats.org/wordprocessingml/2006/main">
        <w:t xml:space="preserve">[5] 官方推特账号介绍</w:t>
      </w:r>
    </w:p>
    <w:p w14:paraId="189DCA0A">
      <w:r xmlns:w="http://schemas.openxmlformats.org/wordprocessingml/2006/main">
        <w:t xml:space="preserve">[6] 评论表单</w:t>
      </w:r>
    </w:p>
    <w:p w14:paraId="6D24C4C9">
      <w:r xmlns:w="http://schemas.openxmlformats.org/wordprocessingml/2006/main">
        <w:t xml:space="preserve">[7] 基本信息 †</w:t>
      </w:r>
    </w:p>
    <w:p w14:paraId="7F72A3E6">
      <w:r xmlns:w="http://schemas.openxmlformats.org/wordprocessingml/2006/main">
        <w:t xml:space="preserve">[8] 变换图像</w:t>
      </w:r>
    </w:p>
    <w:p w14:paraId="65DB4385">
      <w:r xmlns:w="http://schemas.openxmlformats.org/wordprocessingml/2006/main">
        <w:t xml:space="preserve">[9] 简介</w:t>
      </w:r>
    </w:p>
    <w:p w14:paraId="428B260D">
      <w:r xmlns:w="http://schemas.openxmlformats.org/wordprocessingml/2006/main">
        <w:t xml:space="preserve">[10] 姓名</w:t>
      </w:r>
    </w:p>
    <w:p w14:paraId="410CB9C0">
      <w:r xmlns:w="http://schemas.openxmlformats.org/wordprocessingml/2006/main">
        <w:t xml:space="preserve">[11] 千金库萨里</w:t>
      </w:r>
    </w:p>
    <w:p w14:paraId="1E06A8DE">
      <w:r xmlns:w="http://schemas.openxmlformats.org/wordprocessingml/2006/main">
        <w:t xml:space="preserve">[12] 真实姓名</w:t>
      </w:r>
    </w:p>
    <w:p w14:paraId="4D826193">
      <w:r xmlns:w="http://schemas.openxmlformats.org/wordprocessingml/2006/main">
        <w:t xml:space="preserve">[13] 链镰</w:t>
      </w:r>
    </w:p>
    <w:p w14:paraId="4B78A915">
      <w:r xmlns:w="http://schemas.openxmlformats.org/wordprocessingml/2006/main">
        <w:t xml:space="preserve">[14] 稀有度</w:t>
      </w:r>
    </w:p>
    <w:p w14:paraId="56611A7B">
      <w:r xmlns:w="http://schemas.openxmlformats.org/wordprocessingml/2006/main">
        <w:t xml:space="preserve">[15] 普通攻击</w:t>
      </w:r>
    </w:p>
    <w:p w14:paraId="1CEB1875">
      <w:r xmlns:w="http://schemas.openxmlformats.org/wordprocessingml/2006/main">
        <w:t xml:space="preserve">[16] 远程攻击（物理）</w:t>
      </w:r>
    </w:p>
    <w:p w14:paraId="0DB5FAE7">
      <w:r xmlns:w="http://schemas.openxmlformats.org/wordprocessingml/2006/main">
        <w:t xml:space="preserve">[17] 附属派系</w:t>
      </w:r>
    </w:p>
    <w:p w14:paraId="7668CAB3">
      <w:r xmlns:w="http://schemas.openxmlformats.org/wordprocessingml/2006/main">
        <w:t xml:space="preserve">[18] 仙人（Soha）</w:t>
      </w:r>
    </w:p>
    <w:p w14:paraId="24447D38">
      <w:r xmlns:w="http://schemas.openxmlformats.org/wordprocessingml/2006/main">
        <w:t xml:space="preserve">[19] 北田莉亚</w:t>
      </w:r>
    </w:p>
    <w:p w14:paraId="00E5C1B7">
      <w:r xmlns:w="http://schemas.openxmlformats.org/wordprocessingml/2006/main">
        <w:t xml:space="preserve">[20] 插图</w:t>
      </w:r>
    </w:p>
    <w:p w14:paraId="60194700">
      <w:r xmlns:w="http://schemas.openxmlformats.org/wordprocessingml/2006/main">
        <w:t xml:space="preserve">[21] 八重洲南</w:t>
      </w:r>
    </w:p>
    <w:p w14:paraId="7F203A9A">
      <w:r xmlns:w="http://schemas.openxmlformats.org/wordprocessingml/2006/main">
        <w:t xml:space="preserve">[22] SD字符</w:t>
      </w:r>
    </w:p>
    <w:p w14:paraId="5375EA3E">
      <w:r xmlns:w="http://schemas.openxmlformats.org/wordprocessingml/2006/main">
        <w:t xml:space="preserve">[23] 风味文字</w:t>
      </w:r>
    </w:p>
    <w:p w14:paraId="7E24952B">
      <w:r xmlns:w="http://schemas.openxmlformats.org/wordprocessingml/2006/main">
        <w:t xml:space="preserve">[24] “吸气……呼气……锁镰库萨里，我来了！” 她出身于一个以向上位恶魔缴纳贡品为主要生计的家族。她勤奋努力，擅长各种零工，但总是因为自身的弱点而感到自卑，有时甚至会崩溃，但她仍然坚持刻苦训练。她视七恶鬼中的二号人物桐崎阳明为竞争对手，但桐崎阳明似乎把她当作照顾自己的人。</w:t>
      </w:r>
    </w:p>
    <w:p w14:paraId="6242F9B1">
      <w:r xmlns:w="http://schemas.openxmlformats.org/wordprocessingml/2006/main">
        <w:t xml:space="preserve">[25] 如何获得</w:t>
      </w:r>
    </w:p>
    <w:p w14:paraId="6FB0BA29">
      <w:r xmlns:w="http://schemas.openxmlformats.org/wordprocessingml/2006/main">
        <w:t xml:space="preserve">[26] 活动“加油，涟漪寿命酱～当派对组织者简直易如反掌☆～”奖励角色。可在角色兑换商店使用100个“兴奋种子”兑换。</w:t>
      </w:r>
    </w:p>
    <w:p w14:paraId="55EE410F">
      <w:r xmlns:w="http://schemas.openxmlformats.org/wordprocessingml/2006/main">
        <w:t xml:space="preserve">[27] 基础属性（1星）* 每增加1星+50%，5星时为1星值的3倍</w:t>
      </w:r>
    </w:p>
    <w:p w14:paraId="6248434D">
      <w:r xmlns:w="http://schemas.openxmlformats.org/wordprocessingml/2006/main">
        <w:t xml:space="preserve">[28] 级</w:t>
      </w:r>
    </w:p>
    <w:p w14:paraId="537A04F5">
      <w:r xmlns:w="http://schemas.openxmlformats.org/wordprocessingml/2006/main">
        <w:t xml:space="preserve">[29] 耐力</w:t>
      </w:r>
    </w:p>
    <w:p w14:paraId="182F4175">
      <w:r xmlns:w="http://schemas.openxmlformats.org/wordprocessingml/2006/main">
        <w:t xml:space="preserve">[30] 攻击力</w:t>
      </w:r>
    </w:p>
    <w:p w14:paraId="059EAD48">
      <w:r xmlns:w="http://schemas.openxmlformats.org/wordprocessingml/2006/main">
        <w:t xml:space="preserve">[31] 防御能力</w:t>
      </w:r>
    </w:p>
    <w:p w14:paraId="315121BC">
      <w:r xmlns:w="http://schemas.openxmlformats.org/wordprocessingml/2006/main">
        <w:t xml:space="preserve">[32] 魔力</w:t>
      </w:r>
    </w:p>
    <w:p w14:paraId="3B117A85">
      <w:r xmlns:w="http://schemas.openxmlformats.org/wordprocessingml/2006/main">
        <w:t xml:space="preserve">[33] 魔法抗性</w:t>
      </w:r>
    </w:p>
    <w:p w14:paraId="65A8DBEE">
      <w:r xmlns:w="http://schemas.openxmlformats.org/wordprocessingml/2006/main">
        <w:t xml:space="preserve">[34] 详细状态</w:t>
      </w:r>
    </w:p>
    <w:p w14:paraId="4B29DA77">
      <w:r xmlns:w="http://schemas.openxmlformats.org/wordprocessingml/2006/main">
        <w:t xml:space="preserve">[35] 准确性</w:t>
      </w:r>
    </w:p>
    <w:p w14:paraId="36653F9A">
      <w:r xmlns:w="http://schemas.openxmlformats.org/wordprocessingml/2006/main">
        <w:t xml:space="preserve">[36] 回避能力</w:t>
      </w:r>
    </w:p>
    <w:p w14:paraId="7DAEE36F">
      <w:r xmlns:w="http://schemas.openxmlformats.org/wordprocessingml/2006/main">
        <w:t xml:space="preserve">[37] 连续命中率</w:t>
      </w:r>
    </w:p>
    <w:p w14:paraId="779464C4">
      <w:r xmlns:w="http://schemas.openxmlformats.org/wordprocessingml/2006/main">
        <w:t xml:space="preserve">[38] 反击率</w:t>
      </w:r>
    </w:p>
    <w:p w14:paraId="77451870">
      <w:r xmlns:w="http://schemas.openxmlformats.org/wordprocessingml/2006/main">
        <w:t xml:space="preserve">[39] 眩晕激活率</w:t>
      </w:r>
    </w:p>
    <w:p w14:paraId="13748C9D">
      <w:r xmlns:w="http://schemas.openxmlformats.org/wordprocessingml/2006/main">
        <w:t xml:space="preserve">[40] 眩晕抗性</w:t>
      </w:r>
    </w:p>
    <w:p w14:paraId="218FAE4D">
      <w:r xmlns:w="http://schemas.openxmlformats.org/wordprocessingml/2006/main">
        <w:t xml:space="preserve">[41] 移动速度</w:t>
      </w:r>
    </w:p>
    <w:p w14:paraId="20817232">
      <w:r xmlns:w="http://schemas.openxmlformats.org/wordprocessingml/2006/main">
        <w:t xml:space="preserve">[42] 部署速度</w:t>
      </w:r>
    </w:p>
    <w:p w14:paraId="2EE60998">
      <w:r xmlns:w="http://schemas.openxmlformats.org/wordprocessingml/2006/main">
        <w:t xml:space="preserve">[43] 行动速度</w:t>
      </w:r>
    </w:p>
    <w:p w14:paraId="0EC8666D">
      <w:r xmlns:w="http://schemas.openxmlformats.org/wordprocessingml/2006/main">
        <w:t xml:space="preserve">[44] 特别收费金额</w:t>
      </w:r>
    </w:p>
    <w:p w14:paraId="255F4970">
      <w:r xmlns:w="http://schemas.openxmlformats.org/wordprocessingml/2006/main">
        <w:t xml:space="preserve">[45] 特殊招式</w:t>
      </w:r>
    </w:p>
    <w:p w14:paraId="274F5F39">
      <w:r xmlns:w="http://schemas.openxmlformats.org/wordprocessingml/2006/main">
        <w:t xml:space="preserve">[46] 姓名</w:t>
      </w:r>
    </w:p>
    <w:p w14:paraId="7739E8EC">
      <w:r xmlns:w="http://schemas.openxmlformats.org/wordprocessingml/2006/main">
        <w:t xml:space="preserve">[47] 效应</w:t>
      </w:r>
    </w:p>
    <w:p w14:paraId="7ACC1EE4">
      <w:r xmlns:w="http://schemas.openxmlformats.org/wordprocessingml/2006/main">
        <w:t xml:space="preserve">[48] 锁链缠绕技法/丧葬链缠绕方式</w:t>
      </w:r>
    </w:p>
    <w:p w14:paraId="23CEA3F9">
      <w:r xmlns:w="http://schemas.openxmlformats.org/wordprocessingml/2006/main">
        <w:t xml:space="preserve">[49] 必定使所有敌人眩晕（免疫眩晕的敌人不受影响）</w:t>
      </w:r>
    </w:p>
    <w:p w14:paraId="5F494B41">
      <w:r xmlns:w="http://schemas.openxmlformats.org/wordprocessingml/2006/main">
        <w:t xml:space="preserve">[50] 链式镰刀式链式捆绑技法/丧葬链式捆绑法+</w:t>
      </w:r>
    </w:p>
    <w:p w14:paraId="414C836F">
      <w:r xmlns:w="http://schemas.openxmlformats.org/wordprocessingml/2006/main">
        <w:t xml:space="preserve">[51] 对所有敌人造成必定眩晕效果（免疫眩晕的敌人不受影响），30%概率束缚目标，降低其20%速度，持续30秒。</w:t>
      </w:r>
    </w:p>
    <w:p w14:paraId="58D5196F">
      <w:r xmlns:w="http://schemas.openxmlformats.org/wordprocessingml/2006/main">
        <w:t xml:space="preserve">[52] 独特效果</w:t>
      </w:r>
    </w:p>
    <w:p w14:paraId="3B3960DD">
      <w:r xmlns:w="http://schemas.openxmlformats.org/wordprocessingml/2006/main">
        <w:t xml:space="preserve">[53] 姓名</w:t>
      </w:r>
    </w:p>
    <w:p w14:paraId="17BA3C15">
      <w:r xmlns:w="http://schemas.openxmlformats.org/wordprocessingml/2006/main">
        <w:t xml:space="preserve">[54] 效应</w:t>
      </w:r>
    </w:p>
    <w:p w14:paraId="716185E5">
      <w:r xmlns:w="http://schemas.openxmlformats.org/wordprocessingml/2006/main">
        <w:t xml:space="preserve">[55] 链镰式效率技术</w:t>
      </w:r>
    </w:p>
    <w:p w14:paraId="5D1EE758">
      <w:r xmlns:w="http://schemas.openxmlformats.org/wordprocessingml/2006/main">
        <w:t xml:space="preserve">[56] 完成出击后，你的特殊攻击槽增加 25%。</w:t>
      </w:r>
    </w:p>
    <w:p w14:paraId="68845DD0">
      <w:r xmlns:w="http://schemas.openxmlformats.org/wordprocessingml/2006/main">
        <w:t xml:space="preserve">[57] 链镰风格效率技巧+</w:t>
      </w:r>
    </w:p>
    <w:p w14:paraId="6308536A">
      <w:r xmlns:w="http://schemas.openxmlformats.org/wordprocessingml/2006/main">
        <w:t xml:space="preserve">[58] 完成出击后，你的特殊攻击槽增加 35%。</w:t>
      </w:r>
    </w:p>
    <w:p w14:paraId="3D7A2F07">
      <w:r xmlns:w="http://schemas.openxmlformats.org/wordprocessingml/2006/main">
        <w:t xml:space="preserve">[59] 休闲服装照片</w:t>
      </w:r>
    </w:p>
    <w:p w14:paraId="1CE2BFF4">
      <w:r xmlns:w="http://schemas.openxmlformats.org/wordprocessingml/2006/main">
        <w:t xml:space="preserve">[60] 增强图像</w:t>
      </w:r>
    </w:p>
    <w:p w14:paraId="193367F0">
      <w:r xmlns:w="http://schemas.openxmlformats.org/wordprocessingml/2006/main">
        <w:t xml:space="preserve">[61] 语音 †</w:t>
      </w:r>
    </w:p>
    <w:p w14:paraId="0455E8CD">
      <w:r xmlns:w="http://schemas.openxmlformats.org/wordprocessingml/2006/main">
        <w:t xml:space="preserve">[62] 点击打开行列表</w:t>
      </w:r>
    </w:p>
    <w:p w14:paraId="15141FE2">
      <w:r xmlns:w="http://schemas.openxmlformats.org/wordprocessingml/2006/main">
        <w:t xml:space="preserve">[63] 加入</w:t>
      </w:r>
    </w:p>
    <w:p w14:paraId="012F93B6">
      <w:r xmlns:w="http://schemas.openxmlformats.org/wordprocessingml/2006/main">
        <w:t xml:space="preserve">[64] 我的名字是镰仓。从今以后，我将作为闪光忍者侍奉于首领之下。</w:t>
      </w:r>
    </w:p>
    <w:p w14:paraId="61C75AD0">
      <w:r xmlns:w="http://schemas.openxmlformats.org/wordprocessingml/2006/main">
        <w:t xml:space="preserve">[65] 对话 1（转换后）</w:t>
      </w:r>
    </w:p>
    <w:p w14:paraId="4788C9E1">
      <w:r xmlns:w="http://schemas.openxmlformats.org/wordprocessingml/2006/main">
        <w:t xml:space="preserve">[66] 对话 2（转换后）</w:t>
      </w:r>
    </w:p>
    <w:p w14:paraId="6F95E76D">
      <w:r xmlns:w="http://schemas.openxmlformats.org/wordprocessingml/2006/main">
        <w:t xml:space="preserve">[67] 对话 3（转换后）</w:t>
      </w:r>
    </w:p>
    <w:p w14:paraId="5BAF348B">
      <w:r xmlns:w="http://schemas.openxmlformats.org/wordprocessingml/2006/main">
        <w:t xml:space="preserve">[68] 对话 4（转换后）</w:t>
      </w:r>
    </w:p>
    <w:p w14:paraId="6D01A0F0">
      <w:r xmlns:w="http://schemas.openxmlformats.org/wordprocessingml/2006/main">
        <w:t xml:space="preserve">[69] 空闲 1（转换后）</w:t>
      </w:r>
    </w:p>
    <w:p w14:paraId="204BA7E2">
      <w:r xmlns:w="http://schemas.openxmlformats.org/wordprocessingml/2006/main">
        <w:t xml:space="preserve">[70] 空闲 2（转换后）</w:t>
      </w:r>
    </w:p>
    <w:p w14:paraId="5862BC4E">
      <w:r xmlns:w="http://schemas.openxmlformats.org/wordprocessingml/2006/main">
        <w:t xml:space="preserve">[71] 对话 1（转变前）</w:t>
      </w:r>
    </w:p>
    <w:p w14:paraId="22D98D82">
      <w:r xmlns:w="http://schemas.openxmlformats.org/wordprocessingml/2006/main">
        <w:t xml:space="preserve">[72] 对话 2（转变前）</w:t>
      </w:r>
    </w:p>
    <w:p w14:paraId="24CFED6E">
      <w:r xmlns:w="http://schemas.openxmlformats.org/wordprocessingml/2006/main">
        <w:t xml:space="preserve">[73] 对话 3（转变前）</w:t>
      </w:r>
    </w:p>
    <w:p w14:paraId="17238840">
      <w:r xmlns:w="http://schemas.openxmlformats.org/wordprocessingml/2006/main">
        <w:t xml:space="preserve">[74] 对话 4（转变前）</w:t>
      </w:r>
    </w:p>
    <w:p w14:paraId="688BFBD2">
      <w:r xmlns:w="http://schemas.openxmlformats.org/wordprocessingml/2006/main">
        <w:t xml:space="preserve">[75] 空闲 1（转换前）</w:t>
      </w:r>
    </w:p>
    <w:p w14:paraId="1E16B240">
      <w:r xmlns:w="http://schemas.openxmlformats.org/wordprocessingml/2006/main">
        <w:t xml:space="preserve">[76] 空闲 2（转换前）</w:t>
      </w:r>
    </w:p>
    <w:p w14:paraId="1739B51C">
      <w:r xmlns:w="http://schemas.openxmlformats.org/wordprocessingml/2006/main">
        <w:t xml:space="preserve">[77] 升级 1</w:t>
      </w:r>
    </w:p>
    <w:p w14:paraId="4F597E18">
      <w:r xmlns:w="http://schemas.openxmlformats.org/wordprocessingml/2006/main">
        <w:t xml:space="preserve">[78] 如果这意味着变得更强……嗯……！</w:t>
      </w:r>
    </w:p>
    <w:p w14:paraId="2B09E2C4">
      <w:r xmlns:w="http://schemas.openxmlformats.org/wordprocessingml/2006/main">
        <w:t xml:space="preserve">[79] 升级 2</w:t>
      </w:r>
    </w:p>
    <w:p w14:paraId="6C4A5F92">
      <w:r xmlns:w="http://schemas.openxmlformats.org/wordprocessingml/2006/main">
        <w:t xml:space="preserve">[80] 咦？！啊，不行……不好……</w:t>
      </w:r>
    </w:p>
    <w:p w14:paraId="2D86DE49">
      <w:r xmlns:w="http://schemas.openxmlformats.org/wordprocessingml/2006/main">
        <w:t xml:space="preserve">[81] 升级 3</w:t>
      </w:r>
    </w:p>
    <w:p w14:paraId="2E22E87A">
      <w:r xmlns:w="http://schemas.openxmlformats.org/wordprocessingml/2006/main">
        <w:t xml:space="preserve">[82] 嗯！啊……！嗯……！</w:t>
      </w:r>
    </w:p>
    <w:p w14:paraId="073A87A2">
      <w:r xmlns:w="http://schemas.openxmlformats.org/wordprocessingml/2006/main">
        <w:t xml:space="preserve">[83] 捕获</w:t>
      </w:r>
    </w:p>
    <w:p w14:paraId="2DF2DE57">
      <w:r xmlns:w="http://schemas.openxmlformats.org/wordprocessingml/2006/main">
        <w:t xml:space="preserve">[84] 不……我不想那样……</w:t>
      </w:r>
    </w:p>
    <w:p w14:paraId="67A86CFE">
      <w:r xmlns:w="http://schemas.openxmlformats.org/wordprocessingml/2006/main">
        <w:t xml:space="preserve">[85] 战斗开始 1</w:t>
      </w:r>
    </w:p>
    <w:p w14:paraId="57D5B27B">
      <w:r xmlns:w="http://schemas.openxmlformats.org/wordprocessingml/2006/main">
        <w:t xml:space="preserve">[86] 战斗开始 2</w:t>
      </w:r>
    </w:p>
    <w:p w14:paraId="2120BE9B">
      <w:r xmlns:w="http://schemas.openxmlformats.org/wordprocessingml/2006/main">
        <w:t xml:space="preserve">[87] 战斗参与 1</w:t>
      </w:r>
    </w:p>
    <w:p w14:paraId="0035A3B8">
      <w:r xmlns:w="http://schemas.openxmlformats.org/wordprocessingml/2006/main">
        <w:t xml:space="preserve">[88] 战斗参与 2</w:t>
      </w:r>
    </w:p>
    <w:p w14:paraId="5FD546EC">
      <w:r xmlns:w="http://schemas.openxmlformats.org/wordprocessingml/2006/main">
        <w:t xml:space="preserve">[89] 战斗胜利 1</w:t>
      </w:r>
    </w:p>
    <w:p w14:paraId="2F7AFDD9">
      <w:r xmlns:w="http://schemas.openxmlformats.org/wordprocessingml/2006/main">
        <w:t xml:space="preserve">[90] 战斗胜利 2</w:t>
      </w:r>
    </w:p>
    <w:p w14:paraId="06C23D05">
      <w:r xmlns:w="http://schemas.openxmlformats.org/wordprocessingml/2006/main">
        <w:t xml:space="preserve">[91] 普通攻击 1</w:t>
      </w:r>
    </w:p>
    <w:p w14:paraId="69F290EE">
      <w:r xmlns:w="http://schemas.openxmlformats.org/wordprocessingml/2006/main">
        <w:t xml:space="preserve">[92] 普通攻击 2</w:t>
      </w:r>
    </w:p>
    <w:p w14:paraId="255B7BED">
      <w:r xmlns:w="http://schemas.openxmlformats.org/wordprocessingml/2006/main">
        <w:t xml:space="preserve">[93] 普通攻击 3</w:t>
      </w:r>
    </w:p>
    <w:p w14:paraId="71C0B6C0">
      <w:r xmlns:w="http://schemas.openxmlformats.org/wordprocessingml/2006/main">
        <w:t xml:space="preserve">[94] 独特效果激活 1</w:t>
      </w:r>
    </w:p>
    <w:p w14:paraId="124703F3">
      <w:r xmlns:w="http://schemas.openxmlformats.org/wordprocessingml/2006/main">
        <w:t xml:space="preserve">[95] 独特效果激活 2</w:t>
      </w:r>
    </w:p>
    <w:p w14:paraId="636D790D">
      <w:r xmlns:w="http://schemas.openxmlformats.org/wordprocessingml/2006/main">
        <w:t xml:space="preserve">[96] 独特效果激活 3</w:t>
      </w:r>
    </w:p>
    <w:p w14:paraId="318DBCA7">
      <w:r xmlns:w="http://schemas.openxmlformats.org/wordprocessingml/2006/main">
        <w:t xml:space="preserve">[97] 特殊招式 1</w:t>
      </w:r>
    </w:p>
    <w:p w14:paraId="5A14DFE3">
      <w:r xmlns:w="http://schemas.openxmlformats.org/wordprocessingml/2006/main">
        <w:t xml:space="preserve">[98] 链式捆绑技术之一，葬礼链式捆绑形成！</w:t>
      </w:r>
    </w:p>
    <w:p w14:paraId="7AF29EF7">
      <w:r xmlns:w="http://schemas.openxmlformats.org/wordprocessingml/2006/main">
        <w:t xml:space="preserve">[99] 特殊招式 2</w:t>
      </w:r>
    </w:p>
    <w:p w14:paraId="6168FBFE">
      <w:r xmlns:w="http://schemas.openxmlformats.org/wordprocessingml/2006/main">
        <w:t xml:space="preserve">[100] 受到的伤害：1</w:t>
      </w:r>
    </w:p>
    <w:p w14:paraId="39ED6F1A">
      <w:r xmlns:w="http://schemas.openxmlformats.org/wordprocessingml/2006/main">
        <w:t xml:space="preserve">[101] 受到的伤害：2</w:t>
      </w:r>
    </w:p>
    <w:p w14:paraId="68950ABE">
      <w:r xmlns:w="http://schemas.openxmlformats.org/wordprocessingml/2006/main">
        <w:t xml:space="preserve">[102] 受到的伤害：3</w:t>
      </w:r>
    </w:p>
    <w:p w14:paraId="2396A6C2">
      <w:r xmlns:w="http://schemas.openxmlformats.org/wordprocessingml/2006/main">
        <w:t xml:space="preserve">[103] 撤回</w:t>
      </w:r>
    </w:p>
    <w:p w14:paraId="4B46E17B">
      <w:r xmlns:w="http://schemas.openxmlformats.org/wordprocessingml/2006/main">
        <w:t xml:space="preserve">[104] 在游戏中 †</w:t>
      </w:r>
    </w:p>
    <w:p w14:paraId="2E4FB478">
      <w:r xmlns:w="http://schemas.openxmlformats.org/wordprocessingml/2006/main">
        <w:t xml:space="preserve">[105] 作为角色在 2021 年 3 月 10 日举办的活动“加油，涟漪寿命酱～派对组织者简直易如反掌☆～”中发放。后来添加到角色兑换商店。</w:t>
      </w:r>
    </w:p>
    <w:p w14:paraId="7A4CE93F">
      <w:r xmlns:w="http://schemas.openxmlformats.org/wordprocessingml/2006/main">
        <w:t xml:space="preserve">[106] 擅长干扰敌人的角色。在实装时，她与另一位可替换角色 Beatfinder Felini 拥有相同的能力，即必定眩晕所有敌人。她整体属性较低，行动速度也较慢，因此难以操控，但她独特的提升特殊攻击槽的效果使她能够快速释放第一次特殊攻击。</w:t>
      </w:r>
    </w:p>
    <w:p w14:paraId="65F973F3">
      <w:r xmlns:w="http://schemas.openxmlformats.org/wordprocessingml/2006/main">
        <w:t xml:space="preserve">[107] 觉醒强化后，特殊技新增了减速效果。2022年7月13日，觉醒后特殊技又增加了30%的诅咒几率，使其除了必定眩晕外，还能更好地拖延和干扰敌人。减速效果在必要时非常有效，而诅咒虽然概率较低，但可以减缓敌人的特殊槽积攒速度。在团队副本中，诅咒效果尤为出色，配合必定眩晕，甚至可以点亮两盏破防灯。由于特殊技的行动速度和充能速度都比较一般，使用起来较为困难。但随着觉醒上限的不断提升以及易于获取的强化道具“木R”的加入，这一缺点得到了弥补。完全觉醒后，玩家可以频繁使用特殊技，从而更好地发挥其强大的拖延效果。</w:t>
      </w:r>
    </w:p>
    <w:p w14:paraId="4A5B6767">
      <w:r xmlns:w="http://schemas.openxmlformats.org/wordprocessingml/2006/main">
        <w:t xml:space="preserve">[108] 当与其他拥有特殊效果的角色（例如部署完成后提升全队特殊攻击槽）配合使用，或装备超级钻头时，特殊攻击可以快速发动。如果再装备优秀的钻头，甚至可以在战斗开始时独自达到100%的特殊攻击槽。其他选择包括火箭引擎和勇气姐妹，它们可以加快特殊攻击的循环速度。闪亮栗子也是一个不错的选择，因为其基础眩晕触发率很高。在这种情况下，通过觉醒进一步提升眩晕触发率会更加有效。</w:t>
      </w:r>
    </w:p>
    <w:p w14:paraId="4FD82D7E">
      <w:r xmlns:w="http://schemas.openxmlformats.org/wordprocessingml/2006/main">
        <w:t xml:space="preserve">[109] 该策略是将其与快速行动的计量槽生成角色（如 Beat Amulet Nonono 和 Third Judgment Blade Izanael）搭配，以便在战斗开始时立即释放全队眩晕。</w:t>
      </w:r>
    </w:p>
    <w:p w14:paraId="65BB1DF5">
      <w:r xmlns:w="http://schemas.openxmlformats.org/wordprocessingml/2006/main">
        <w:t xml:space="preserve">[110] 当时，即使是经验丰富的玩家也会被 Boss 的凶猛攻击能力所困扰，但如果你有一个装备精良、拥有连锁攻击和计量槽供给角色的角色，你就可以避免最初的错误并通关。</w:t>
      </w:r>
    </w:p>
    <w:p w14:paraId="66CC8308">
      <w:r xmlns:w="http://schemas.openxmlformats.org/wordprocessingml/2006/main">
        <w:t xml:space="preserve">[111] 在 B 宇宙中，boss 和一些普通敌人对眩晕有抗性，这使得专门擅长眩晕的角色（不仅仅是 Kusari）很难发挥作用。</w:t>
      </w:r>
    </w:p>
    <w:p w14:paraId="31EA46E1">
      <w:r xmlns:w="http://schemas.openxmlformats.org/wordprocessingml/2006/main">
        <w:t xml:space="preserve">[112] 在2024年1月1日的更新中，新增的服装版本“新年锁链”与“新年斩击寿命”一同加入限时扭蛋。其稀有度提升至SSR。</w:t>
      </w:r>
    </w:p>
    <w:p w14:paraId="640E792E">
      <w:r xmlns:w="http://schemas.openxmlformats.org/wordprocessingml/2006/main">
        <w:t xml:space="preserve">[113] 备选版本 †</w:t>
      </w:r>
    </w:p>
    <w:p w14:paraId="394B0F48">
      <w:r xmlns:w="http://schemas.openxmlformats.org/wordprocessingml/2006/main">
        <w:t xml:space="preserve">[114] 新年链</w:t>
      </w:r>
    </w:p>
    <w:p w14:paraId="472B5428">
      <w:r xmlns:w="http://schemas.openxmlformats.org/wordprocessingml/2006/main">
        <w:t xml:space="preserve">[115] 琐事 †</w:t>
      </w:r>
    </w:p>
    <w:p w14:paraId="4650E2F7">
      <w:r xmlns:w="http://schemas.openxmlformats.org/wordprocessingml/2006/main">
        <w:t xml:space="preserve">[116] 她的家族负责为上弦之门筹集资金，同时也是上弦之门闪光忍者一族的显赫家族。或许正因如此，她举止间流露出“名门淑女”的形象。然而，实际上，她只是在伪装，她的真实性格将在她的故事线和相关事件中逐渐揭晓。</w:t>
      </w:r>
    </w:p>
    <w:p w14:paraId="0815059F">
      <w:r xmlns:w="http://schemas.openxmlformats.org/wordprocessingml/2006/main">
        <w:t xml:space="preserve">[117] 在此事件中，她与一个优缺点与她完全相反的人一起工作，并逐渐成长为事件的主角，同时，时贞在她身边的父爱行为也十分引人注目。</w:t>
      </w:r>
    </w:p>
    <w:p w14:paraId="535A295D">
      <w:r xmlns:w="http://schemas.openxmlformats.org/wordprocessingml/2006/main">
        <w:t xml:space="preserve">[118] 这次任务的安排源于草里在“感谢圣夜”事件中制定的“让小森改邪归正并退休”的计划，而这个计划被京秋道姬路识破。结果，小森非但没有退休，反而被久世收编，草里意识到这一点后陷入了进退两难的境地。</w:t>
      </w:r>
    </w:p>
    <w:p w14:paraId="578DEE6E">
      <w:r xmlns:w="http://schemas.openxmlformats.org/wordprocessingml/2006/main">
        <w:t xml:space="preserve">[119] 然而，托巴能够适应并与久世进行适当的沟通，这非同寻常，因为他之前曾扮演反派角色来控制久世。</w:t>
      </w:r>
    </w:p>
    <w:p w14:paraId="3F0EB365">
      <w:r xmlns:w="http://schemas.openxmlformats.org/wordprocessingml/2006/main">
        <w:t xml:space="preserve">[120] 然而，就战斗能力而言，他甚至输给了一个忍者学徒，这对他来说是一个悲哀的现实。</w:t>
      </w:r>
    </w:p>
    <w:p w14:paraId="0FC990EA">
      <w:r xmlns:w="http://schemas.openxmlformats.org/wordprocessingml/2006/main">
        <w:t xml:space="preserve">[121] 此外，虽然图芭凭借组织领导力建立起权力，维卡则凭借她如同姐姐般的魅力，但库萨里却深受派系内外许多人的敬仰，这使她成为一个弱点，一个陷阱，因为任何轻率招惹她的人最终都会与久世的所有核心成员为敌。这位宅男社团的公主……</w:t>
      </w:r>
    </w:p>
    <w:p w14:paraId="64DF51FE">
      <w:r xmlns:w="http://schemas.openxmlformats.org/wordprocessingml/2006/main">
        <w:t xml:space="preserve">[122] 角色的声优北田莉亚在角色发布后立即在推特账号上发帖称，该角色获得了☆5评级。</w:t>
      </w:r>
    </w:p>
    <w:p w14:paraId="747C49DD">
      <w:r xmlns:w="http://schemas.openxmlformats.org/wordprocessingml/2006/main">
        <w:t xml:space="preserve">[123] 相关场景时间表 †</w:t>
      </w:r>
    </w:p>
    <w:p w14:paraId="7337C862">
      <w:r xmlns:w="http://schemas.openxmlformats.org/wordprocessingml/2006/main">
        <w:t xml:space="preserve">[124] 这篇故事是久世系列故事的一部分。就时间顺序而言</w:t>
      </w:r>
    </w:p>
    <w:p w14:paraId="204720FA">
      <w:r xmlns:w="http://schemas.openxmlformats.org/wordprocessingml/2006/main">
        <w:t xml:space="preserve">[125] 主线任务 第一部分 第二章 “另一个上弦月”</w:t>
      </w:r>
    </w:p>
    <w:p w14:paraId="139A62DD">
      <w:r xmlns:w="http://schemas.openxmlformats.org/wordprocessingml/2006/main">
        <w:t xml:space="preserve">[126] 活动“加油吧，雾濑夜明酱”</w:t>
      </w:r>
    </w:p>
    <w:p w14:paraId="30775FDA">
      <w:r xmlns:w="http://schemas.openxmlformats.org/wordprocessingml/2006/main">
        <w:t xml:space="preserve">[127] 事件“勿忘我随风摇曳~我是谁？我在哪里？~”（*1）</w:t>
      </w:r>
    </w:p>
    <w:p w14:paraId="7D647038">
      <w:r xmlns:w="http://schemas.openxmlformats.org/wordprocessingml/2006/main">
        <w:t xml:space="preserve">[128] 活动“圣诞前夜的感谢礼物”</w:t>
      </w:r>
    </w:p>
    <w:p w14:paraId="21E2BCB3">
      <w:r xmlns:w="http://schemas.openxmlformats.org/wordprocessingml/2006/main">
        <w:t xml:space="preserve">[129] 主线任务 第一部分：“忍者支线故事”</w:t>
      </w:r>
    </w:p>
    <w:p w14:paraId="40BB087A">
      <w:r xmlns:w="http://schemas.openxmlformats.org/wordprocessingml/2006/main">
        <w:t xml:space="preserve">[130] 事件“时贞失去勃起”</w:t>
      </w:r>
    </w:p>
    <w:p w14:paraId="752AD2E5">
      <w:r xmlns:w="http://schemas.openxmlformats.org/wordprocessingml/2006/main">
        <w:t xml:space="preserve">[131] 事件“维卡·加翁的愤怒！”</w:t>
      </w:r>
    </w:p>
    <w:p w14:paraId="0D724FD5">
      <w:r xmlns:w="http://schemas.openxmlformats.org/wordprocessingml/2006/main">
        <w:t xml:space="preserve">[132] 事件“第一梦境监狱”</w:t>
      </w:r>
    </w:p>
    <w:p w14:paraId="0B28B6A7">
      <w:r xmlns:w="http://schemas.openxmlformats.org/wordprocessingml/2006/main">
        <w:t xml:space="preserve">[133] 事件“绝对无浪漫宣言”(*1)</w:t>
      </w:r>
    </w:p>
    <w:p w14:paraId="7C1189F3">
      <w:r xmlns:w="http://schemas.openxmlformats.org/wordprocessingml/2006/main">
        <w:t xml:space="preserve">[134] 活动“欢迎来到蜂蜜夏日世界！！”（*1）</w:t>
      </w:r>
    </w:p>
    <w:p w14:paraId="4C2638D5">
      <w:r xmlns:w="http://schemas.openxmlformats.org/wordprocessingml/2006/main">
        <w:t xml:space="preserve">[135] 主线任务第二部分“忍者支线故事2”</w:t>
      </w:r>
    </w:p>
    <w:p w14:paraId="77735450">
      <w:r xmlns:w="http://schemas.openxmlformats.org/wordprocessingml/2006/main">
        <w:t xml:space="preserve">[136] 事件“一夜情人”（*1）</w:t>
      </w:r>
    </w:p>
    <w:p w14:paraId="02965991">
      <w:r xmlns:w="http://schemas.openxmlformats.org/wordprocessingml/2006/main">
        <w:t xml:space="preserve">[137] 事件“Lance 5D ～孤身一人的少女们～”（*2）</w:t>
      </w:r>
    </w:p>
    <w:p w14:paraId="46C88593">
      <w:r xmlns:w="http://schemas.openxmlformats.org/wordprocessingml/2006/main">
        <w:t xml:space="preserve">它与[138]相连。</w:t>
      </w:r>
    </w:p>
    <w:p w14:paraId="0759D793">
      <w:r xmlns:w="http://schemas.openxmlformats.org/wordprocessingml/2006/main">
        <w:t xml:space="preserve">[139] *1……主要以宗羽为主角，但也有久世成员参与的剧情。*2……兰斯合作剧情，但也有久世成员参与。</w:t>
      </w:r>
    </w:p>
    <w:p w14:paraId="77B0824F">
      <w:r xmlns:w="http://schemas.openxmlformats.org/wordprocessingml/2006/main">
        <w:t xml:space="preserve">[140] 官方推特账号简介 †</w:t>
      </w:r>
    </w:p>
    <w:p w14:paraId="2B13E6BE">
      <w:r xmlns:w="http://schemas.openxmlformats.org/wordprocessingml/2006/main">
        <w:t xml:space="preserve">[141] PV 引言</w:t>
      </w:r>
    </w:p>
    <w:p w14:paraId="52E26E10">
      <w:r xmlns:w="http://schemas.openxmlformats.org/wordprocessingml/2006/main">
        <w:t xml:space="preserve">[142] 活动公告</w:t>
      </w:r>
    </w:p>
    <w:p w14:paraId="11AA78A2">
      <w:r xmlns:w="http://schemas.openxmlformats.org/wordprocessingml/2006/main">
        <w:t xml:space="preserve">[143] 角色介绍博客链接</w:t>
      </w:r>
    </w:p>
    <w:p w14:paraId="1FD81B8F">
      <w:r xmlns:w="http://schemas.openxmlformats.org/wordprocessingml/2006/main">
        <w:t xml:space="preserve">[144] 1.5周年纪念插图</w:t>
      </w:r>
    </w:p>
    <w:p w14:paraId="674AC87A">
      <w:r xmlns:w="http://schemas.openxmlformats.org/wordprocessingml/2006/main">
        <w:t xml:space="preserve">[145] 评论表 †</w:t>
      </w:r>
    </w:p>
    <w:p w14:paraId="44D0CD22">
      <w:r xmlns:w="http://schemas.openxmlformats.org/wordprocessingml/2006/main">
        <w:t xml:space="preserve">[146] 点击打开历史日志列表</w:t>
      </w:r>
    </w:p>
    <w:p w14:paraId="1042C610">
      <w:r xmlns:w="http://schemas.openxmlformats.org/wordprocessingml/2006/main">
        <w:t xml:space="preserve">[147] 末尾的数字越小，日志越旧。</w:t>
      </w:r>
    </w:p>
    <w:p w14:paraId="4A1D4B11">
      <w:r xmlns:w="http://schemas.openxmlformats.org/wordprocessingml/2006/main">
        <w:t xml:space="preserve">[148]“Comments/Senjin Kusari/”没有子页面。</w:t>
      </w:r>
    </w:p>
    <w:p w14:paraId="78D208E8">
      <w:r xmlns:w="http://schemas.openxmlformats.org/wordprocessingml/2006/main">
        <w:t xml:space="preserve">[149] 设备更换是个好兆头。如果真到了紧要关头，我们可以直接把钻头、火箭和姐妹船的成品装上去。——[bcQIj9./etc] 2021-04-19 (周一) 17:09:06</w:t>
      </w:r>
    </w:p>
    <w:p w14:paraId="09EE390B">
      <w:r xmlns:w="http://schemas.openxmlformats.org/wordprocessingml/2006/main">
        <w:t xml:space="preserve">[150] 说到圣母玛利亚，虽然现在是圣诞节，但说这个也没什么意义。不如让圣菩萨链在明年四月的花节降临我们吧（一个社交游戏式的建议）——[wi491EvwG8M] 2021-12-03 (周五) 20:20:54</w:t>
      </w:r>
    </w:p>
    <w:p w14:paraId="3C3974DE">
      <w:r xmlns:w="http://schemas.openxmlformats.org/wordprocessingml/2006/main">
        <w:t xml:space="preserve">[151] 那些比久世地位低的人，了解他的剩余寿命、他孤身一人的危险以及他的性格，恐怕更多的是畏惧他而非尊敬他。而他自己似乎对此也感到非常不快。——[k8kxwVtf1oE] 2021-12-04 (周六) 13:07:39</w:t>
      </w:r>
    </w:p>
    <w:p w14:paraId="19348463">
      <w:r xmlns:w="http://schemas.openxmlformats.org/wordprocessingml/2006/main">
        <w:t xml:space="preserve">[152] 就设定而言，他是七暴者中第四强的，所以他根本不可能赢，但即便如此，他居然也被像小森这样看起来弱小的女孩压制，这倒也挺有意思的…… -- [UbeJRawbm.A] 2021-12-02 (周四) 20:29:51</w:t>
      </w:r>
    </w:p>
    <w:p w14:paraId="74BF5072">
      <w:r xmlns:w="http://schemas.openxmlformats.org/wordprocessingml/2006/main">
        <w:t xml:space="preserve">[153] 我很高兴锁纱酱经常出场。我也很喜欢她明明实力不济却能和透芭激烈对抗的样子…… -- [36zOY5T5E1I] 2021-12-08 (周三) 17:34:55</w:t>
      </w:r>
    </w:p>
    <w:p w14:paraId="42C13984">
      <w:r xmlns:w="http://schemas.openxmlformats.org/wordprocessingml/2006/main">
        <w:t xml:space="preserve">[154] 他算是这个番外篇的主角，但与响不同，响最终决定应该与所有人商量并获得他们的合作，而他却没有咨询任何人就擅自行动，结果导致他的主要目标落空。如果他当初能坦诚地咨询火与风二人组或时贞关于小森的事情，或许就不会被环境束缚而被赶走。那样的话，他可能还会被进一步算计，而最终受害的或许是戴贝特。——[5fPvgO49I5Q] 2022-02-24 (周四) 03:30:43</w:t>
      </w:r>
    </w:p>
    <w:p w14:paraId="459FD7F9">
      <w:r xmlns:w="http://schemas.openxmlformats.org/wordprocessingml/2006/main">
        <w:t xml:space="preserve">[155] 成为闪光忍者的天赋和战斗能力是完全不同的两回事。然而，即使是族中的长老也会仅仅因为某人能成为闪光忍者就对其无条件地表示尊重，所以我想卡科诺兄妹的扭曲性格也情有可原。——[6Dj.kqJ9Rx6] 2022-02-24 (周四) 14:26:32</w:t>
      </w:r>
    </w:p>
    <w:p w14:paraId="05CD5FB0">
      <w:r xmlns:w="http://schemas.openxmlformats.org/wordprocessingml/2006/main">
        <w:t xml:space="preserve">[156] 我并没有被时贞（暂定名）在精神上打败…… -- [36zOY5T5E1I] 2022-02-27 (周日) 21:23:21</w:t>
      </w:r>
    </w:p>
    <w:p w14:paraId="2B2187AD">
      <w:r xmlns:w="http://schemas.openxmlformats.org/wordprocessingml/2006/main">
        <w:t xml:space="preserve">[157] 在久世阵营的初始事件中，库萨里出现并勾引了一名忠诚度未达到MAX的角色——[hEXMk9DucpQ] 2022-02-25 (周五) 22:48:49</w:t>
      </w:r>
    </w:p>
    <w:p w14:paraId="4E0870C6">
      <w:r xmlns:w="http://schemas.openxmlformats.org/wordprocessingml/2006/main">
        <w:t xml:space="preserve">[158] 绅士的色情漫画：“如果我们催眠那条脆弱的锁链并让它变长，我们就可以在自杀式袭击中为所欲为……多么珍贵啊！”（一点也不珍贵）——[wi491EvwG8M] 2022-02-25 (周五) 23:49:16</w:t>
      </w:r>
    </w:p>
    <w:p w14:paraId="497862F0">
      <w:r xmlns:w="http://schemas.openxmlformats.org/wordprocessingml/2006/main">
        <w:t xml:space="preserve">[159] ↑可能有错误 -- [yXNTq7dJs8k] 2022-02-27 (周日) 23:41:19</w:t>
      </w:r>
    </w:p>
    <w:p w14:paraId="594A7BFD">
      <w:r xmlns:w="http://schemas.openxmlformats.org/wordprocessingml/2006/main">
        <w:t xml:space="preserve">[160] 嗯，在机甲动画之类的作品里，经常会遇到一些让人觉得“应该给他们安排一份完全不同的工作或者过另一种生活”的情况，但是……库萨里的情况感觉更像是那种“厨艺糟糕，无论怎么努力都学不会”的梗。这就像是角色设定上一个不合逻辑的特质…… -- [wi491EvwG8M] 2022-02-27 (周日) 23:55:50</w:t>
      </w:r>
    </w:p>
    <w:p w14:paraId="7C9FD551">
      <w:r xmlns:w="http://schemas.openxmlformats.org/wordprocessingml/2006/main">
        <w:t xml:space="preserve">[161] 她和藤叶先生相处得很好，甚至可以正常地争吵；她真是个社交达人。——[QG.aZgAh/XY] 2022-03-06 (周日) 12:56:02</w:t>
      </w:r>
    </w:p>
    <w:p w14:paraId="38E03E76">
      <w:r xmlns:w="http://schemas.openxmlformats.org/wordprocessingml/2006/main">
        <w:t xml:space="preserve">[162] 是的，是的，这在普通商店行不通，明白吗？ -- [Mq42aJi4jI6] 2022-04-04 (星期一) 04:51:52</w:t>
      </w:r>
    </w:p>
    <w:p w14:paraId="3D4B8014">
      <w:r xmlns:w="http://schemas.openxmlformats.org/wordprocessingml/2006/main">
        <w:t xml:space="preserve">[163] 我知道现在说这个有点晚了，但我每次看到穿便服的锁纱酱都会有种似曾相识的感觉，因为她长得好像《蔷薇少女》里的翠星石。配色一样，而且虽然不是头饰，但她肩膀上的东西感觉很像。——[vkpjpNtHRWc] 2022-08-05 (周五) 19:39:48</w:t>
      </w:r>
    </w:p>
    <w:p w14:paraId="3E0E1B1D">
      <w:r xmlns:w="http://schemas.openxmlformats.org/wordprocessingml/2006/main">
        <w:t xml:space="preserve">[164] 从某种意义上说，他似乎注定要成为久世。如果他是宗羽，就不会被如此随意地安排，也不可能从那里开始履行他的职责。——[G.mJODdObIk] 2022-10-01 (周六) 00:09:53</w:t>
      </w:r>
    </w:p>
    <w:p w14:paraId="67A09C10">
      <w:r xmlns:w="http://schemas.openxmlformats.org/wordprocessingml/2006/main">
        <w:t xml:space="preserve">[165] 宗羽除了战斗能力之外还有很多其他优秀人才，而且很多成员的基本沟通能力都很强，所以对于沟通能力很差的久世来说，这其实是一个双赢的局面，更何况久世的沟通能力还很差，这更显得他的价值所在，当然，除了锁纱的感受之外，哈哈——[NEXbtAG./ek] 2022-10-07 (周五) 10:50:06</w:t>
      </w:r>
    </w:p>
    <w:p w14:paraId="0E474631">
      <w:r xmlns:w="http://schemas.openxmlformats.org/wordprocessingml/2006/main">
        <w:t xml:space="preserve">[166] 考虑到久世曾因自己的软弱而感到悲伤，并认为自己的价值仅仅体现在经济方面，包括他的父母，或许在真正需要他的人的陪伴下，久世的自我价值感会得到提升。不过，由于他心地善良，很难想象他能融入他们之中。——[zcQ6X6HY/Gk] 2022-12-17 (周六) 01:55:23</w:t>
      </w:r>
    </w:p>
    <w:p w14:paraId="5CAA9847">
      <w:r xmlns:w="http://schemas.openxmlformats.org/wordprocessingml/2006/main">
        <w:t xml:space="preserve">[167] 久世的捣蛋鬼越多，这个女孩就越可怜、越讨人喜欢——[3g6fDJhZ85c] 2023-04-21 (星期五) 11:07:19</w:t>
      </w:r>
    </w:p>
    <w:p w14:paraId="3DF1F6DE">
      <w:r xmlns:w="http://schemas.openxmlformats.org/wordprocessingml/2006/main">
        <w:t xml:space="preserve">[168] 有趣的新女性！ -- [C40sXPILiSI] 2023-03-15 (周三) 22:00:12</w:t>
      </w:r>
    </w:p>
    <w:p w14:paraId="4BBEE01D">
      <w:r xmlns:w="http://schemas.openxmlformats.org/wordprocessingml/2006/main">
        <w:t xml:space="preserve">[169] 它成了久世的外部意识装置和引爆开关……看来他可能会和希尔成为朋友——[2Ay/5UNs61o] 2023-03-16 (周四) 00:29:32</w:t>
      </w:r>
    </w:p>
    <w:p w14:paraId="23C87306">
      <w:r xmlns:w="http://schemas.openxmlformats.org/wordprocessingml/2006/main">
        <w:t xml:space="preserve">[170] 不仅刻耳柏洛斯被驯服了，月子和姬路也被驯服了，久世现在真是个了不起的人了。——[uFj1TZp/Uxk] 2023-03-16 (周四) 15:00:27</w:t>
      </w:r>
    </w:p>
    <w:p w14:paraId="4092E492">
      <w:r xmlns:w="http://schemas.openxmlformats.org/wordprocessingml/2006/main">
        <w:t xml:space="preserve">[171] 锁匠和猫咪老师作为角色的实用性异常——[sniJ2vi6Mv2] 2023-03-16 (周四) 16:28:31</w:t>
      </w:r>
    </w:p>
    <w:p w14:paraId="14981C05">
      <w:r xmlns:w="http://schemas.openxmlformats.org/wordprocessingml/2006/main">
        <w:t xml:space="preserve">[172] 说得太对了。虽然是限时SSR，但它完全没有攻击能力（甚至比R还差），而且完全是辅助型的，所以它的特殊攻击和专属攻击除了留在场上之外几乎毫无用处。——[zcQ6X6HY/Gk] 2023-04-09 (周日) 16:39:19</w:t>
      </w:r>
    </w:p>
    <w:p w14:paraId="26EEE940">
      <w:r xmlns:w="http://schemas.openxmlformats.org/wordprocessingml/2006/main">
        <w:t xml:space="preserve">[173] https://www.alicesoft.com/information/2023/entry003184.html 库萨里居然成了派系的领袖，真是匪夷所思。而且，他明明是个作弊角色，除了战斗之外其他方面都完美，实力却和图巴、维卡不相上下——[oX1lM0B1TCE] 2023-04-05 (周三) 21:41:00</w:t>
      </w:r>
    </w:p>
    <w:p w14:paraId="105E019E">
      <w:r xmlns:w="http://schemas.openxmlformats.org/wordprocessingml/2006/main">
        <w:t xml:space="preserve">[174] 第七轮第二名 -- [XrQPR8MMs.E] 2023-05-24 (周三) 20:57:08</w:t>
      </w:r>
    </w:p>
    <w:p w14:paraId="1FD82148">
      <w:r xmlns:w="http://schemas.openxmlformats.org/wordprocessingml/2006/main">
        <w:t xml:space="preserve">[175] 事实证明，只要肯努力，就能做出媲美高级餐厅的天妇罗。说真的，他战斗之外的各项能力都超强…… -- [DsUFK/Omilg] 2023-05-25 (周四) 13:52:14</w:t>
      </w:r>
    </w:p>
    <w:p w14:paraId="44D9D8A0">
      <w:r xmlns:w="http://schemas.openxmlformats.org/wordprocessingml/2006/main">
        <w:t xml:space="preserve">[176] 我第一次听说她是在2024年的新年活动上，当时久世的成员们都很喜欢她，所以我觉得她是个很棒的女孩子，但后来才知道她是一个通过各种事件和经历才逐渐崭露头角的角色……真是太厉害了…… -- [b6EGJDGYZqo] 2024-01-17 (周三) 15:37:13</w:t>
      </w:r>
    </w:p>
    <w:p w14:paraId="77477F11">
      <w:r xmlns:w="http://schemas.openxmlformats.org/wordprocessingml/2006/main">
        <w:t xml:space="preserve">[177] ←使用棋盘前请务必阅读规则。</w:t>
      </w:r>
    </w:p>
    <w:p w14:paraId="424D2315">
      <w:r xmlns:w="http://schemas.openxmlformats.org/wordprocessingml/2006/main">
        <w:t xml:space="preserve">[178] 关于规则 †</w:t>
      </w:r>
    </w:p>
    <w:p w14:paraId="4B85913F">
      <w:r xmlns:w="http://schemas.openxmlformats.org/wordprocessingml/2006/main">
        <w:t xml:space="preserve">[179] 请不要抱怨或批评页面编辑者。如果您对其他人的编辑有意见，请通过“提供替代方案”或“自行编辑”的方式进行建设性沟通。</w:t>
      </w:r>
    </w:p>
    <w:p w14:paraId="3E86D877">
      <w:r xmlns:w="http://schemas.openxmlformats.org/wordprocessingml/2006/main">
        <w:t xml:space="preserve">[180] 请勿发布个人网站或其他禁止未经授权链接的网站的网址。</w:t>
      </w:r>
    </w:p>
    <w:p w14:paraId="73FF5CC9">
      <w:r xmlns:w="http://schemas.openxmlformats.org/wordprocessingml/2006/main">
        <w:t xml:space="preserve">[181] 关于违反规则的帖子 †</w:t>
      </w:r>
    </w:p>
    <w:p w14:paraId="3E793FFC">
      <w:r xmlns:w="http://schemas.openxmlformats.org/wordprocessingml/2006/main">
        <w:t xml:space="preserve">[182] 禁止发布以下类型的帖子，因为它们容易造成干扰。</w:t>
      </w:r>
    </w:p>
    <w:p w14:paraId="3E4B00DA">
      <w:r xmlns:w="http://schemas.openxmlformats.org/wordprocessingml/2006/main">
        <w:t xml:space="preserve">[183]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E7E7BCE">
      <w:r xmlns:w="http://schemas.openxmlformats.org/wordprocessingml/2006/main">
        <w:t xml:space="preserve">[184] 其他包括使用此维基的人、官方管理员、艺术家、配音演员、现实生活中的个人以及 Twitter 用户等群体。</w:t>
      </w:r>
    </w:p>
    <w:p w14:paraId="6C3655F5">
      <w:r xmlns:w="http://schemas.openxmlformats.org/wordprocessingml/2006/main">
        <w:t xml:space="preserve">[185] 关于向管理层提交的帖子，我们容忍可以解释为用户意见的评论，例如“我希望他们改进这一点”、“我希望他们尽快修复错误”和“维护时间太长了”，但我们不容忍使用辱骂性语言贬低管理层。</w:t>
      </w:r>
    </w:p>
    <w:p w14:paraId="672041E2">
      <w:r xmlns:w="http://schemas.openxmlformats.org/wordprocessingml/2006/main">
        <w:t xml:space="preserve">[186] 将讨论和意见交流视为“诽谤或对抗他人”是错误的。然而，在讨论或意见交流中使用辱骂性语言、贬低他人、挑衅他人或在缺乏明确证据的情况下发表言论，都是违法行为。说话时务必注意自己的言辞。</w:t>
      </w:r>
    </w:p>
    <w:p w14:paraId="514F5582">
      <w:r xmlns:w="http://schemas.openxmlformats.org/wordprocessingml/2006/main">
        <w:t xml:space="preserve">[187] 攻击性评论是指使用“做这个”或“做那个”等强烈命令、“使用粗俗语言”、“采取居高临下的态度”或“挑衅”的评论。</w:t>
      </w:r>
    </w:p>
    <w:p w14:paraId="57A646EE">
      <w:r xmlns:w="http://schemas.openxmlformats.org/wordprocessingml/2006/main">
        <w:t xml:space="preserve">[188] 禁止发布冒犯现有玩家的帖子，例如“还有人玩这个游戏吗？”或“这游戏已经凉了”。这并不意味着您完全不能发表任何负面言论，而是指那些超出单纯负面评价范围，构成诽谤或诋毁的帖子将被禁止发布。</w:t>
      </w:r>
    </w:p>
    <w:p w14:paraId="1ADF2BB9">
      <w:r xmlns:w="http://schemas.openxmlformats.org/wordprocessingml/2006/main">
        <w:t xml:space="preserve">[189] 公开羞辱他人，包括泄露他人的游戏内名称或UID</w:t>
      </w:r>
    </w:p>
    <w:p w14:paraId="73A43CD4">
      <w:r xmlns:w="http://schemas.openxmlformats.org/wordprocessingml/2006/main">
        <w:t xml:space="preserve">[190] 但是，分享有助于游戏攻略的信息和视频是允许的。</w:t>
      </w:r>
    </w:p>
    <w:p w14:paraId="33896162">
      <w:r xmlns:w="http://schemas.openxmlformats.org/wordprocessingml/2006/main">
        <w:t xml:space="preserve">[191] 参考其他应用程序</w:t>
      </w:r>
    </w:p>
    <w:p w14:paraId="2017ECBD">
      <w:r xmlns:w="http://schemas.openxmlformats.org/wordprocessingml/2006/main">
        <w:t xml:space="preserve">[192] 在多个论坛上多次发帖</w:t>
      </w:r>
    </w:p>
    <w:p w14:paraId="08C2A064">
      <w:r xmlns:w="http://schemas.openxmlformats.org/wordprocessingml/2006/main">
        <w:t xml:space="preserve">[193] 写一串无意义的字符</w:t>
      </w:r>
    </w:p>
    <w:p w14:paraId="6B15CF05">
      <w:r xmlns:w="http://schemas.openxmlformats.org/wordprocessingml/2006/main">
        <w:t xml:space="preserve">[194] 关于作弊和利用漏洞的帖子</w:t>
      </w:r>
    </w:p>
    <w:p w14:paraId="1012384C">
      <w:r xmlns:w="http://schemas.openxmlformats.org/wordprocessingml/2006/main">
        <w:t xml:space="preserve">[195] 最好的办法是忽略违反规则的帖子。上钩或反驳只会让事情变得更糟。</w:t>
      </w:r>
    </w:p>
    <w:p w14:paraId="3B55088E">
      <w:r xmlns:w="http://schemas.openxmlformats.org/wordprocessingml/2006/main">
        <w:t xml:space="preserve">[196] *在上述规则中，“诽谤”指的是在没有客观证据的情况下诋毁和贬低他人。将所有批评性文章都归为“诽谤”是不正确的，所以请务必谨慎。</w:t>
      </w:r>
    </w:p>
    <w:p w14:paraId="1385DC3B">
      <w:r xmlns:w="http://schemas.openxmlformats.org/wordprocessingml/2006/main">
        <w:t xml:space="preserve">[197] 关于修改和删除发帖日志 †</w:t>
      </w:r>
    </w:p>
    <w:p w14:paraId="406E9951">
      <w:r xmlns:w="http://schemas.openxmlformats.org/wordprocessingml/2006/main">
        <w:t xml:space="preserve">[198] 但是，允许更正印刷错误、遗漏和字体颜色。（他人出于善意所做的更正也允许。）</w:t>
      </w:r>
    </w:p>
    <w:p w14:paraId="73A6514D">
      <w:r xmlns:w="http://schemas.openxmlformats.org/wordprocessingml/2006/main">
        <w:t xml:space="preserve">[199] 作为例外情况，您可以删除自己的帖子，但事后必须向管理员报告。此外，删除时，请将整个评论替换为以下文本，而不是完全删除：&amp;color(#ff0000){''发帖人已删除''};</w:t>
      </w:r>
    </w:p>
    <w:p w14:paraId="768DC6B6">
      <w:r xmlns:w="http://schemas.openxmlformats.org/wordprocessingml/2006/main">
        <w:t xml:space="preserve">[200] 关于对违反规则的帖子进行评论 †</w:t>
      </w:r>
    </w:p>
    <w:p w14:paraId="1FAEA917">
      <w:r xmlns:w="http://schemas.openxmlformats.org/wordprocessingml/2006/main">
        <w:t xml:space="preserve">[201] 您可以自行评论任何违反上述规则的评论，无需管理员许可。但是，评论后请务必在 CO 举报公告板上进行举报。举报时请使用 CO 举报公告板上的模板。</w:t>
      </w:r>
    </w:p>
    <w:p w14:paraId="42755068">
      <w:r xmlns:w="http://schemas.openxmlformats.org/wordprocessingml/2006/main">
        <w:t xml:space="preserve">[202] 未经 CO 举报公告板举报而被删除的帖子将被恢复，而删除帖子的人将受到处罚。</w:t>
      </w:r>
    </w:p>
    <w:p w14:paraId="3C4FF28F">
      <w:r xmlns:w="http://schemas.openxmlformats.org/wordprocessingml/2006/main">
        <w:t xml:space="preserve">[203] 如果您反复向 CO 举报公告板举报不违反规则的帖子，我们将认为您是自私的，并将对您实施发帖和编辑限制。</w:t>
      </w:r>
    </w:p>
    <w:p w14:paraId="3DE5C561">
      <w:r xmlns:w="http://schemas.openxmlformats.org/wordprocessingml/2006/main">
        <w:t xml:space="preserve">[204] 在 CO 报告公告板上，不构成违规的报告可由管理员酌情恢复。</w:t>
      </w:r>
    </w:p>
    <w:p w14:paraId="72A61E12">
      <w:r xmlns:w="http://schemas.openxmlformats.org/wordprocessingml/2006/main">
        <w:t xml:space="preserve">[205] 我们再次要求您不要评论那些并未违反规则的评论。（例如，诸如“虽然不违反规则，但显然是在钓鱼”、“恶作剧”或“评论整个帖子”之类的主观判断。）</w:t>
      </w:r>
    </w:p>
    <w:p w14:paraId="7F0BF3E0">
      <w:r xmlns:w="http://schemas.openxmlformats.org/wordprocessingml/2006/main">
        <w:t xml:space="preserve">[206] 关于不违反规则但“冒犯性”的帖子 †</w:t>
      </w:r>
    </w:p>
    <w:p w14:paraId="0EC19F08">
      <w:r xmlns:w="http://schemas.openxmlformats.org/wordprocessingml/2006/main">
        <w:t xml:space="preserve">[207] 即使帖子内容具有冒犯性，除非违反版规，否则不会被删除。由于每个人对冒犯性帖子的定义可能不同，请使用 NGID 功能隐藏评论，而不是参与争论或挑衅。</w:t>
      </w:r>
    </w:p>
    <w:p w14:paraId="7FDD5FD0">
      <w:r xmlns:w="http://schemas.openxmlformats.org/wordprocessingml/2006/main">
        <w:t xml:space="preserve">[208] 挑衅难道不是一种违规行为吗？†</w:t>
      </w:r>
    </w:p>
    <w:p w14:paraId="11ABF922">
      <w:r xmlns:w="http://schemas.openxmlformats.org/wordprocessingml/2006/main">
        <w:t xml:space="preserve">[209] 每个人对“煽动性言论”的定义都大相径庭，因此我们不认为这是违规行为。如果您认为某条评论具有煽动性，请使用 NGID 功能将其隐藏。</w:t>
      </w:r>
    </w:p>
    <w:p w14:paraId="60D00D88">
      <w:r xmlns:w="http://schemas.openxmlformats.org/wordprocessingml/2006/main">
        <w:t xml:space="preserve">[210] 投诉难道不算违法吗？†</w:t>
      </w:r>
    </w:p>
    <w:p w14:paraId="7FE712CE">
      <w:r xmlns:w="http://schemas.openxmlformats.org/wordprocessingml/2006/main">
        <w:t xml:space="preserve">[211] 一般而言，抱怨本身并不构成违规。但是，针对本作品的负面宣传、诽谤、辱骂性语言以及超出抱怨范围的对抗性言论均构成违规。如果您认为抱怨内容冒犯了您，请使用 NGID 功能隐藏相关评论。</w:t>
      </w:r>
    </w:p>
    <w:p w14:paraId="0CE11FB0">
      <w:r xmlns:w="http://schemas.openxmlformats.org/wordprocessingml/2006/main">
        <w:t xml:space="preserve">[212] 如果您不确定某个帖子是否违反规则，该怎么办？ †</w:t>
      </w:r>
    </w:p>
    <w:p w14:paraId="53B5789C">
      <w:r xmlns:w="http://schemas.openxmlformats.org/wordprocessingml/2006/main">
        <w:t xml:space="preserve">[213] 有些帖子内容含糊不清，难以判断是否违规。评论删除这类含糊不清的帖子可能会导致问题，所以请不要评论删除，而是使用 NGID 功能将评论隐藏起来。</w:t>
      </w:r>
    </w:p>
    <w:p w14:paraId="18BE2C57">
      <w:r xmlns:w="http://schemas.openxmlformats.org/wordprocessingml/2006/main">
        <w:t xml:space="preserve">[214] 对屡犯者的处罚 †</w:t>
      </w:r>
    </w:p>
    <w:p w14:paraId="3A402E07">
      <w:r xmlns:w="http://schemas.openxmlformats.org/wordprocessingml/2006/main">
        <w:t xml:space="preserve">[215] 屡次违反规则或发布特别恶意的帖子，管理员可酌情予以处罚，例如“禁止访问”或“限制发帖”。</w:t>
      </w:r>
    </w:p>
    <w:p w14:paraId="07250FB6">
      <w:r xmlns:w="http://schemas.openxmlformats.org/wordprocessingml/2006/main">
        <w:t xml:space="preserve">[216] 如果您对进一步改进有任何建议，请通过 Wiki 管理公告板与我们联系。</w:t>
      </w:r>
    </w:p>
    <w:p w14:paraId="04436667"/>
    <w:p w14:paraId="162380CA">
      <w:r xmlns:w="http://schemas.openxmlformats.org/wordprocessingml/2006/main">
        <w:rPr>
          <w:b/>
        </w:rPr>
        <w:t xml:space="preserve">A300</w:t>
      </w:r>
    </w:p>
    <w:p w14:paraId="544FD27F">
      <w:r xmlns:w="http://schemas.openxmlformats.org/wordprocessingml/2006/main">
        <w:t xml:space="preserve">[0] 索引：所有角色 | SSR 角色 | SR 角色 | R 角色 | NPC 角色</w:t>
      </w:r>
    </w:p>
    <w:p w14:paraId="32417F76">
      <w:r xmlns:w="http://schemas.openxmlformats.org/wordprocessingml/2006/main">
        <w:t xml:space="preserve">[1] 基本信息</w:t>
      </w:r>
    </w:p>
    <w:p w14:paraId="0F127BF4">
      <w:r xmlns:w="http://schemas.openxmlformats.org/wordprocessingml/2006/main">
        <w:t xml:space="preserve">[2] 语音</w:t>
      </w:r>
    </w:p>
    <w:p w14:paraId="3EA0DB23">
      <w:r xmlns:w="http://schemas.openxmlformats.org/wordprocessingml/2006/main">
        <w:t xml:space="preserve">[3] 内容适用性简易评估</w:t>
      </w:r>
    </w:p>
    <w:p w14:paraId="1B4B44E2">
      <w:r xmlns:w="http://schemas.openxmlformats.org/wordprocessingml/2006/main">
        <w:t xml:space="preserve">[4] 其他版本及相关角色</w:t>
      </w:r>
    </w:p>
    <w:p w14:paraId="72D45E65">
      <w:r xmlns:w="http://schemas.openxmlformats.org/wordprocessingml/2006/main">
        <w:t xml:space="preserve">[5] 琐事</w:t>
      </w:r>
    </w:p>
    <w:p w14:paraId="275B93CC">
      <w:r xmlns:w="http://schemas.openxmlformats.org/wordprocessingml/2006/main">
        <w:t xml:space="preserve">[6] 官方推特账号介绍</w:t>
      </w:r>
    </w:p>
    <w:p w14:paraId="50FD3CCA">
      <w:r xmlns:w="http://schemas.openxmlformats.org/wordprocessingml/2006/main">
        <w:t xml:space="preserve">[7] 评论表单</w:t>
      </w:r>
    </w:p>
    <w:p w14:paraId="6231180A">
      <w:r xmlns:w="http://schemas.openxmlformats.org/wordprocessingml/2006/main">
        <w:t xml:space="preserve">[8] 基本信息 †</w:t>
      </w:r>
    </w:p>
    <w:p w14:paraId="256DDDAD">
      <w:r xmlns:w="http://schemas.openxmlformats.org/wordprocessingml/2006/main">
        <w:t xml:space="preserve">[9] 变换图像</w:t>
      </w:r>
    </w:p>
    <w:p w14:paraId="09508953">
      <w:r xmlns:w="http://schemas.openxmlformats.org/wordprocessingml/2006/main">
        <w:t xml:space="preserve">[10] 简介</w:t>
      </w:r>
    </w:p>
    <w:p w14:paraId="0F36D65B">
      <w:r xmlns:w="http://schemas.openxmlformats.org/wordprocessingml/2006/main">
        <w:t xml:space="preserve">[11] 姓名</w:t>
      </w:r>
    </w:p>
    <w:p w14:paraId="736376D1">
      <w:r xmlns:w="http://schemas.openxmlformats.org/wordprocessingml/2006/main">
        <w:t xml:space="preserve">[12] 千金月花</w:t>
      </w:r>
    </w:p>
    <w:p w14:paraId="61703AD3">
      <w:r xmlns:w="http://schemas.openxmlformats.org/wordprocessingml/2006/main">
        <w:t xml:space="preserve">[13] 真实姓名</w:t>
      </w:r>
    </w:p>
    <w:p w14:paraId="04C44F63">
      <w:r xmlns:w="http://schemas.openxmlformats.org/wordprocessingml/2006/main">
        <w:t xml:space="preserve">[14] 月花雪人</w:t>
      </w:r>
    </w:p>
    <w:p w14:paraId="26461B5F">
      <w:r xmlns:w="http://schemas.openxmlformats.org/wordprocessingml/2006/main">
        <w:t xml:space="preserve">[15] 稀有度</w:t>
      </w:r>
    </w:p>
    <w:p w14:paraId="1CD3F6C2">
      <w:r xmlns:w="http://schemas.openxmlformats.org/wordprocessingml/2006/main">
        <w:t xml:space="preserve">[16] 普通攻击</w:t>
      </w:r>
    </w:p>
    <w:p w14:paraId="5758D694">
      <w:r xmlns:w="http://schemas.openxmlformats.org/wordprocessingml/2006/main">
        <w:t xml:space="preserve">[17] 近战攻击（物理）</w:t>
      </w:r>
    </w:p>
    <w:p w14:paraId="06F82B74">
      <w:r xmlns:w="http://schemas.openxmlformats.org/wordprocessingml/2006/main">
        <w:t xml:space="preserve">[18] 附属派系</w:t>
      </w:r>
    </w:p>
    <w:p w14:paraId="37D06252">
      <w:r xmlns:w="http://schemas.openxmlformats.org/wordprocessingml/2006/main">
        <w:t xml:space="preserve">[19] 仙人（Soha）</w:t>
      </w:r>
    </w:p>
    <w:p w14:paraId="62A9DE50">
      <w:r xmlns:w="http://schemas.openxmlformats.org/wordprocessingml/2006/main">
        <w:t xml:space="preserve">[20] 大和樱</w:t>
      </w:r>
    </w:p>
    <w:p w14:paraId="7530E798">
      <w:r xmlns:w="http://schemas.openxmlformats.org/wordprocessingml/2006/main">
        <w:t xml:space="preserve">[21] 插图</w:t>
      </w:r>
    </w:p>
    <w:p w14:paraId="68AE20A4">
      <w:r xmlns:w="http://schemas.openxmlformats.org/wordprocessingml/2006/main">
        <w:t xml:space="preserve">[22] SD字符</w:t>
      </w:r>
    </w:p>
    <w:p w14:paraId="2FBFC7B1">
      <w:r xmlns:w="http://schemas.openxmlformats.org/wordprocessingml/2006/main">
        <w:t xml:space="preserve">[23] 未找到文件：“Senjin Gekka_sd.gif”位于“Senjin Gekka”页面</w:t>
      </w:r>
    </w:p>
    <w:p w14:paraId="47A2B6EF">
      <w:r xmlns:w="http://schemas.openxmlformats.org/wordprocessingml/2006/main">
        <w:t xml:space="preserve">[24] 风味文字</w:t>
      </w:r>
    </w:p>
    <w:p w14:paraId="48A7A2DD">
      <w:r xmlns:w="http://schemas.openxmlformats.org/wordprocessingml/2006/main">
        <w:t xml:space="preserve">[25] “奉首领雪隆之命，我前来协助时贞大人。请多多利用我。” 他是一位身手敏捷的忍者，与高宫昴相似，擅长冰遁忍术。他穿越时空从过去来到现在，与自称“咲比党”的敌人作战。他和同伴吉花是彼此尊重的好伙伴，两人都对他们的首领雪隆抱有好感。他很受女性欢迎，但他自己却浑然不觉。</w:t>
      </w:r>
    </w:p>
    <w:p w14:paraId="08D619B0">
      <w:r xmlns:w="http://schemas.openxmlformats.org/wordprocessingml/2006/main">
        <w:t xml:space="preserve">[26] 如何获得</w:t>
      </w:r>
    </w:p>
    <w:p w14:paraId="2C8C24F8">
      <w:r xmlns:w="http://schemas.openxmlformats.org/wordprocessingml/2006/main">
        <w:t xml:space="preserve">[27] SSR 精选扭蛋 → 活动结束后加入普通扭蛋</w:t>
      </w:r>
    </w:p>
    <w:p w14:paraId="02EA03F9">
      <w:r xmlns:w="http://schemas.openxmlformats.org/wordprocessingml/2006/main">
        <w:t xml:space="preserve">[28] 基础属性（1星）* 每增加1星+50%，5星时为1星值的3倍</w:t>
      </w:r>
    </w:p>
    <w:p w14:paraId="4D1D9F89">
      <w:r xmlns:w="http://schemas.openxmlformats.org/wordprocessingml/2006/main">
        <w:t xml:space="preserve">[29] 级</w:t>
      </w:r>
    </w:p>
    <w:p w14:paraId="79CF00DE">
      <w:r xmlns:w="http://schemas.openxmlformats.org/wordprocessingml/2006/main">
        <w:t xml:space="preserve">[30] 耐力</w:t>
      </w:r>
    </w:p>
    <w:p w14:paraId="3CF6B025">
      <w:r xmlns:w="http://schemas.openxmlformats.org/wordprocessingml/2006/main">
        <w:t xml:space="preserve">[31] 攻击力</w:t>
      </w:r>
    </w:p>
    <w:p w14:paraId="150A7EF0">
      <w:r xmlns:w="http://schemas.openxmlformats.org/wordprocessingml/2006/main">
        <w:t xml:space="preserve">[32] 防御能力</w:t>
      </w:r>
    </w:p>
    <w:p w14:paraId="3AB9464F">
      <w:r xmlns:w="http://schemas.openxmlformats.org/wordprocessingml/2006/main">
        <w:t xml:space="preserve">[33] 魔力</w:t>
      </w:r>
    </w:p>
    <w:p w14:paraId="1F1FEFAF">
      <w:r xmlns:w="http://schemas.openxmlformats.org/wordprocessingml/2006/main">
        <w:t xml:space="preserve">[34] 魔法抗性</w:t>
      </w:r>
    </w:p>
    <w:p w14:paraId="60F0B20A">
      <w:r xmlns:w="http://schemas.openxmlformats.org/wordprocessingml/2006/main">
        <w:t xml:space="preserve">[35] 详细状态</w:t>
      </w:r>
    </w:p>
    <w:p w14:paraId="371D8E10">
      <w:r xmlns:w="http://schemas.openxmlformats.org/wordprocessingml/2006/main">
        <w:t xml:space="preserve">[36] 准确性</w:t>
      </w:r>
    </w:p>
    <w:p w14:paraId="6EA8ED24">
      <w:r xmlns:w="http://schemas.openxmlformats.org/wordprocessingml/2006/main">
        <w:t xml:space="preserve">[37] 回避能力</w:t>
      </w:r>
    </w:p>
    <w:p w14:paraId="6D2047BD">
      <w:r xmlns:w="http://schemas.openxmlformats.org/wordprocessingml/2006/main">
        <w:t xml:space="preserve">[38] 连续命中率</w:t>
      </w:r>
    </w:p>
    <w:p w14:paraId="72D8B1E6">
      <w:r xmlns:w="http://schemas.openxmlformats.org/wordprocessingml/2006/main">
        <w:t xml:space="preserve">[39] 反击率</w:t>
      </w:r>
    </w:p>
    <w:p w14:paraId="29E61995">
      <w:r xmlns:w="http://schemas.openxmlformats.org/wordprocessingml/2006/main">
        <w:t xml:space="preserve">[40] 眩晕激活率</w:t>
      </w:r>
    </w:p>
    <w:p w14:paraId="48ECA8B4">
      <w:r xmlns:w="http://schemas.openxmlformats.org/wordprocessingml/2006/main">
        <w:t xml:space="preserve">[41] 抗眩晕能力</w:t>
      </w:r>
    </w:p>
    <w:p w14:paraId="7294B441">
      <w:r xmlns:w="http://schemas.openxmlformats.org/wordprocessingml/2006/main">
        <w:t xml:space="preserve">[42] 移动速度</w:t>
      </w:r>
    </w:p>
    <w:p w14:paraId="75EEDC12">
      <w:r xmlns:w="http://schemas.openxmlformats.org/wordprocessingml/2006/main">
        <w:t xml:space="preserve">[43] 部署速度</w:t>
      </w:r>
    </w:p>
    <w:p w14:paraId="1E82EC75">
      <w:r xmlns:w="http://schemas.openxmlformats.org/wordprocessingml/2006/main">
        <w:t xml:space="preserve">[44] 行动速度</w:t>
      </w:r>
    </w:p>
    <w:p w14:paraId="523244E8">
      <w:r xmlns:w="http://schemas.openxmlformats.org/wordprocessingml/2006/main">
        <w:t xml:space="preserve">[45] 致命的装药量</w:t>
      </w:r>
    </w:p>
    <w:p w14:paraId="41389DF2">
      <w:r xmlns:w="http://schemas.openxmlformats.org/wordprocessingml/2006/main">
        <w:t xml:space="preserve">[46] 特殊招式</w:t>
      </w:r>
    </w:p>
    <w:p w14:paraId="4FF7BA44">
      <w:r xmlns:w="http://schemas.openxmlformats.org/wordprocessingml/2006/main">
        <w:t xml:space="preserve">[47] 姓名</w:t>
      </w:r>
    </w:p>
    <w:p w14:paraId="0ABD509D">
      <w:r xmlns:w="http://schemas.openxmlformats.org/wordprocessingml/2006/main">
        <w:t xml:space="preserve">[48] 效果</w:t>
      </w:r>
    </w:p>
    <w:p w14:paraId="182732DA">
      <w:r xmlns:w="http://schemas.openxmlformats.org/wordprocessingml/2006/main">
        <w:t xml:space="preserve">[49] 突袭/攻击型连续刀片</w:t>
      </w:r>
    </w:p>
    <w:p w14:paraId="6FB1AFAA">
      <w:r xmlns:w="http://schemas.openxmlformats.org/wordprocessingml/2006/main">
        <w:t xml:space="preserve">[50] 对单个敌人造成 6 倍物理伤害。每次使用特殊技能时，特殊技能充能量增加 2（增加后最大充能量：20）。</w:t>
      </w:r>
    </w:p>
    <w:p w14:paraId="0BC9858C">
      <w:r xmlns:w="http://schemas.openxmlformats.org/wordprocessingml/2006/main">
        <w:t xml:space="preserve">[51] 打击/突袭连锁+</w:t>
      </w:r>
    </w:p>
    <w:p w14:paraId="17BB2C97">
      <w:r xmlns:w="http://schemas.openxmlformats.org/wordprocessingml/2006/main">
        <w:t xml:space="preserve">[52] 对单个敌人造成 9 倍物理伤害。每次使用特殊技能时，你的特殊技能充能增加 3 点（增加后最多：25）。</w:t>
      </w:r>
    </w:p>
    <w:p w14:paraId="0887188B">
      <w:r xmlns:w="http://schemas.openxmlformats.org/wordprocessingml/2006/main">
        <w:t xml:space="preserve">[53] 独特效果</w:t>
      </w:r>
    </w:p>
    <w:p w14:paraId="22DEB428">
      <w:r xmlns:w="http://schemas.openxmlformats.org/wordprocessingml/2006/main">
        <w:t xml:space="preserve">[54] 姓名</w:t>
      </w:r>
    </w:p>
    <w:p w14:paraId="6CE918B8">
      <w:r xmlns:w="http://schemas.openxmlformats.org/wordprocessingml/2006/main">
        <w:t xml:space="preserve">[55] 效应</w:t>
      </w:r>
    </w:p>
    <w:p w14:paraId="05ACF619">
      <w:r xmlns:w="http://schemas.openxmlformats.org/wordprocessingml/2006/main">
        <w:t xml:space="preserve">[56] 济州雪人</w:t>
      </w:r>
    </w:p>
    <w:p w14:paraId="03638B05">
      <w:r xmlns:w="http://schemas.openxmlformats.org/wordprocessingml/2006/main">
        <w:t xml:space="preserve">[57] 连击发生时，你的特殊攻击槽增加3%，攻击力增加1%（最高50%）。（如果在特殊攻击发动准备状态下发生连击，则该效果会在特殊攻击发动后生效。）</w:t>
      </w:r>
    </w:p>
    <w:p w14:paraId="7ED16217">
      <w:r xmlns:w="http://schemas.openxmlformats.org/wordprocessingml/2006/main">
        <w:t xml:space="preserve">[58] Chiju Yukidust+</w:t>
      </w:r>
    </w:p>
    <w:p w14:paraId="469EB7BE">
      <w:r xmlns:w="http://schemas.openxmlformats.org/wordprocessingml/2006/main">
        <w:t xml:space="preserve">[59] 连击发生时，你的特殊攻击槽增加3%，攻击力增加2.5%（最高50%）。（如果在特殊攻击发动准备状态下发生连击，则该效果会在特殊攻击发动后生效。）</w:t>
      </w:r>
    </w:p>
    <w:p w14:paraId="057C73F5">
      <w:r xmlns:w="http://schemas.openxmlformats.org/wordprocessingml/2006/main">
        <w:t xml:space="preserve">[60] 休闲装照片</w:t>
      </w:r>
    </w:p>
    <w:p w14:paraId="70F6F465">
      <w:r xmlns:w="http://schemas.openxmlformats.org/wordprocessingml/2006/main">
        <w:t xml:space="preserve">[61] 增强图像</w:t>
      </w:r>
    </w:p>
    <w:p w14:paraId="69FC32FB">
      <w:r xmlns:w="http://schemas.openxmlformats.org/wordprocessingml/2006/main">
        <w:t xml:space="preserve">[62] NPC 版本图像</w:t>
      </w:r>
    </w:p>
    <w:p w14:paraId="7813F532">
      <w:r xmlns:w="http://schemas.openxmlformats.org/wordprocessingml/2006/main">
        <w:t xml:space="preserve">[63] 语音 †</w:t>
      </w:r>
    </w:p>
    <w:p w14:paraId="6AEC7166">
      <w:r xmlns:w="http://schemas.openxmlformats.org/wordprocessingml/2006/main">
        <w:t xml:space="preserve">[64] 点击打开行列表</w:t>
      </w:r>
    </w:p>
    <w:p w14:paraId="1655EB8B">
      <w:r xmlns:w="http://schemas.openxmlformats.org/wordprocessingml/2006/main">
        <w:t xml:space="preserve">[65] 加入</w:t>
      </w:r>
    </w:p>
    <w:p w14:paraId="5BD4DF65">
      <w:r xmlns:w="http://schemas.openxmlformats.org/wordprocessingml/2006/main">
        <w:t xml:space="preserve">[66] 对话 1（转换后）</w:t>
      </w:r>
    </w:p>
    <w:p w14:paraId="5EA72C17">
      <w:r xmlns:w="http://schemas.openxmlformats.org/wordprocessingml/2006/main">
        <w:t xml:space="preserve">[67] 对话 2（转换后）</w:t>
      </w:r>
    </w:p>
    <w:p w14:paraId="1AD20994">
      <w:r xmlns:w="http://schemas.openxmlformats.org/wordprocessingml/2006/main">
        <w:t xml:space="preserve">[68] 对话 3（转变后）</w:t>
      </w:r>
    </w:p>
    <w:p w14:paraId="11124E02">
      <w:r xmlns:w="http://schemas.openxmlformats.org/wordprocessingml/2006/main">
        <w:t xml:space="preserve">[69] 对话 4（转换后）</w:t>
      </w:r>
    </w:p>
    <w:p w14:paraId="123D7CBE">
      <w:r xmlns:w="http://schemas.openxmlformats.org/wordprocessingml/2006/main">
        <w:t xml:space="preserve">[70] 空闲 1（转换后）</w:t>
      </w:r>
    </w:p>
    <w:p w14:paraId="2E585A38">
      <w:r xmlns:w="http://schemas.openxmlformats.org/wordprocessingml/2006/main">
        <w:t xml:space="preserve">[71] 空闲 2（转换后）</w:t>
      </w:r>
    </w:p>
    <w:p w14:paraId="45A160AD">
      <w:r xmlns:w="http://schemas.openxmlformats.org/wordprocessingml/2006/main">
        <w:t xml:space="preserve">[72] 对话 1（转变前）</w:t>
      </w:r>
    </w:p>
    <w:p w14:paraId="146AD4BB">
      <w:r xmlns:w="http://schemas.openxmlformats.org/wordprocessingml/2006/main">
        <w:t xml:space="preserve">[73] 对话 2（转变前）</w:t>
      </w:r>
    </w:p>
    <w:p w14:paraId="4F26EDC4">
      <w:r xmlns:w="http://schemas.openxmlformats.org/wordprocessingml/2006/main">
        <w:t xml:space="preserve">[74] 对话 3（转变前）</w:t>
      </w:r>
    </w:p>
    <w:p w14:paraId="350730FA">
      <w:r xmlns:w="http://schemas.openxmlformats.org/wordprocessingml/2006/main">
        <w:t xml:space="preserve">[75] 对话 4（转变前）</w:t>
      </w:r>
    </w:p>
    <w:p w14:paraId="7FB284FA">
      <w:r xmlns:w="http://schemas.openxmlformats.org/wordprocessingml/2006/main">
        <w:t xml:space="preserve">[76] 空闲 1（转换前）</w:t>
      </w:r>
    </w:p>
    <w:p w14:paraId="50CC151D">
      <w:r xmlns:w="http://schemas.openxmlformats.org/wordprocessingml/2006/main">
        <w:t xml:space="preserve">[77] 空闲 2（转换前）</w:t>
      </w:r>
    </w:p>
    <w:p w14:paraId="48C90EC5">
      <w:r xmlns:w="http://schemas.openxmlformats.org/wordprocessingml/2006/main">
        <w:t xml:space="preserve">[78] 升级 1</w:t>
      </w:r>
    </w:p>
    <w:p w14:paraId="787B198C">
      <w:r xmlns:w="http://schemas.openxmlformats.org/wordprocessingml/2006/main">
        <w:t xml:space="preserve">[79] 升级 2</w:t>
      </w:r>
    </w:p>
    <w:p w14:paraId="50A62936">
      <w:r xmlns:w="http://schemas.openxmlformats.org/wordprocessingml/2006/main">
        <w:t xml:space="preserve">[80] 升级 3</w:t>
      </w:r>
    </w:p>
    <w:p w14:paraId="47DEB826">
      <w:r xmlns:w="http://schemas.openxmlformats.org/wordprocessingml/2006/main">
        <w:t xml:space="preserve">[81] 捕获</w:t>
      </w:r>
    </w:p>
    <w:p w14:paraId="48083E01">
      <w:r xmlns:w="http://schemas.openxmlformats.org/wordprocessingml/2006/main">
        <w:t xml:space="preserve">[82] 战斗开始 1</w:t>
      </w:r>
    </w:p>
    <w:p w14:paraId="0998B7F3">
      <w:r xmlns:w="http://schemas.openxmlformats.org/wordprocessingml/2006/main">
        <w:t xml:space="preserve">[83] 战斗开始 2</w:t>
      </w:r>
    </w:p>
    <w:p w14:paraId="591D2E24">
      <w:r xmlns:w="http://schemas.openxmlformats.org/wordprocessingml/2006/main">
        <w:t xml:space="preserve">[84] 战斗参与 1</w:t>
      </w:r>
    </w:p>
    <w:p w14:paraId="073E3E84">
      <w:r xmlns:w="http://schemas.openxmlformats.org/wordprocessingml/2006/main">
        <w:t xml:space="preserve">[85] 战斗参与 2</w:t>
      </w:r>
    </w:p>
    <w:p w14:paraId="44657D1C">
      <w:r xmlns:w="http://schemas.openxmlformats.org/wordprocessingml/2006/main">
        <w:t xml:space="preserve">[86] 战斗胜利 1</w:t>
      </w:r>
    </w:p>
    <w:p w14:paraId="1F1C0E1E">
      <w:r xmlns:w="http://schemas.openxmlformats.org/wordprocessingml/2006/main">
        <w:t xml:space="preserve">[87] 战斗胜利 2</w:t>
      </w:r>
    </w:p>
    <w:p w14:paraId="0DA8D4EA">
      <w:r xmlns:w="http://schemas.openxmlformats.org/wordprocessingml/2006/main">
        <w:t xml:space="preserve">[88] 普通攻击 1</w:t>
      </w:r>
    </w:p>
    <w:p w14:paraId="4C0A2AB1">
      <w:r xmlns:w="http://schemas.openxmlformats.org/wordprocessingml/2006/main">
        <w:t xml:space="preserve">[89] 普通攻击 2</w:t>
      </w:r>
    </w:p>
    <w:p w14:paraId="333BAE6E">
      <w:r xmlns:w="http://schemas.openxmlformats.org/wordprocessingml/2006/main">
        <w:t xml:space="preserve">[90] 普通攻击 3</w:t>
      </w:r>
    </w:p>
    <w:p w14:paraId="0E741CC9">
      <w:r xmlns:w="http://schemas.openxmlformats.org/wordprocessingml/2006/main">
        <w:t xml:space="preserve">[91] 独特效果激活 1</w:t>
      </w:r>
    </w:p>
    <w:p w14:paraId="17DF9935">
      <w:r xmlns:w="http://schemas.openxmlformats.org/wordprocessingml/2006/main">
        <w:t xml:space="preserve">[92] 独特效果激活 2</w:t>
      </w:r>
    </w:p>
    <w:p w14:paraId="780574E2">
      <w:r xmlns:w="http://schemas.openxmlformats.org/wordprocessingml/2006/main">
        <w:t xml:space="preserve">[93] 独特效果激活 3</w:t>
      </w:r>
    </w:p>
    <w:p w14:paraId="36B79D50">
      <w:r xmlns:w="http://schemas.openxmlformats.org/wordprocessingml/2006/main">
        <w:t xml:space="preserve">[94] 特殊招式 1</w:t>
      </w:r>
    </w:p>
    <w:p w14:paraId="21BB9E91">
      <w:r xmlns:w="http://schemas.openxmlformats.org/wordprocessingml/2006/main">
        <w:t xml:space="preserve">[95] 特殊招式 2</w:t>
      </w:r>
    </w:p>
    <w:p w14:paraId="0F875464">
      <w:r xmlns:w="http://schemas.openxmlformats.org/wordprocessingml/2006/main">
        <w:t xml:space="preserve">[96] 受到的伤害：1</w:t>
      </w:r>
    </w:p>
    <w:p w14:paraId="56FFFA37">
      <w:r xmlns:w="http://schemas.openxmlformats.org/wordprocessingml/2006/main">
        <w:t xml:space="preserve">[97] 受到的伤害：2</w:t>
      </w:r>
    </w:p>
    <w:p w14:paraId="4DE41B0A">
      <w:r xmlns:w="http://schemas.openxmlformats.org/wordprocessingml/2006/main">
        <w:t xml:space="preserve">[98] 受到的伤害：3</w:t>
      </w:r>
    </w:p>
    <w:p w14:paraId="273266CD">
      <w:r xmlns:w="http://schemas.openxmlformats.org/wordprocessingml/2006/main">
        <w:t xml:space="preserve">[99] 撤回</w:t>
      </w:r>
    </w:p>
    <w:p w14:paraId="28CA314D">
      <w:r xmlns:w="http://schemas.openxmlformats.org/wordprocessingml/2006/main">
        <w:t xml:space="preserve">[100] 物品用途 1</w:t>
      </w:r>
    </w:p>
    <w:p w14:paraId="4A919CFD">
      <w:r xmlns:w="http://schemas.openxmlformats.org/wordprocessingml/2006/main">
        <w:t xml:space="preserve">[101] 物品用途 2</w:t>
      </w:r>
    </w:p>
    <w:p w14:paraId="23EB170A">
      <w:r xmlns:w="http://schemas.openxmlformats.org/wordprocessingml/2006/main">
        <w:t xml:space="preserve">[102] 在游戏中 †</w:t>
      </w:r>
    </w:p>
    <w:p w14:paraId="4B3A25FE">
      <w:r xmlns:w="http://schemas.openxmlformats.org/wordprocessingml/2006/main">
        <w:t xml:space="preserve">[103] 将于 2025 年 4 月 9 日的更新中推出，同时还将推出第三部分第五章。</w:t>
      </w:r>
    </w:p>
    <w:p w14:paraId="6360C219">
      <w:r xmlns:w="http://schemas.openxmlformats.org/wordprocessingml/2006/main">
        <w:t xml:space="preserve">[104] 当特殊攻击充能增加3时，发动特殊攻击所需的行动次数通常会减少，因此顺序为：9次行动 ⇒ 第一次特殊攻击 ⇒ 7次行动 ⇒ 第二次特殊攻击 ⇒ 6次行动 ⇒ 第三次特殊攻击 ⇒ 5次行动 ⇒ 第四次特殊攻击……</w:t>
      </w:r>
    </w:p>
    <w:p w14:paraId="65FCDCC1">
      <w:r xmlns:w="http://schemas.openxmlformats.org/wordprocessingml/2006/main">
        <w:t xml:space="preserve">[105] 这是拥有连击条件的角色常见的问题；在主线任务中，敌人较弱，因此无法保证获得独特的特殊攻击槽提升和累积强化。他们的主要优势在于团队副本。</w:t>
      </w:r>
    </w:p>
    <w:p w14:paraId="2CBB645C">
      <w:r xmlns:w="http://schemas.openxmlformats.org/wordprocessingml/2006/main">
        <w:t xml:space="preserve">[106] 虽然它的行动速度有4秒，相当不错，但其特殊攻击的充能速度却只有5%，属于同类中最差的。由于可以通过提高连击率来提升火力，因此作为攻击型角色，它的觉醒成本很高。</w:t>
      </w:r>
    </w:p>
    <w:p w14:paraId="0CB3F3A8">
      <w:r xmlns:w="http://schemas.openxmlformats.org/wordprocessingml/2006/main">
        <w:t xml:space="preserve">[107] 与上述两位角色不同，她没有内置的速度提升能力，因此给她装备火箭和W连击反而有些不利。昴和睦香都有这种能力，但月花的速度相关属性似乎更多地体现在她的连击攻击中。</w:t>
      </w:r>
    </w:p>
    <w:p w14:paraId="4306DFF2">
      <w:r xmlns:w="http://schemas.openxmlformats.org/wordprocessingml/2006/main">
        <w:t xml:space="preserve">[108] 难点在于如何发动特殊技，因此钻头类招式是理想的选择。但由于延长连击次数能让角色在场上保持生存，从而获得更大的成长潜力，所以最好还是让其他队友辅助积攒能量槽。就角色设定而言，当辅助队友被击败或角色耗尽特殊技发动次数时，角色已经使用特殊技的次数足够多，不再需要辅助了。</w:t>
      </w:r>
    </w:p>
    <w:p w14:paraId="5AA5BA45">
      <w:r xmlns:w="http://schemas.openxmlformats.org/wordprocessingml/2006/main">
        <w:t xml:space="preserve">[109] 简易内容适宜性评估 †</w:t>
      </w:r>
    </w:p>
    <w:p w14:paraId="63FFBE5C">
      <w:r xmlns:w="http://schemas.openxmlformats.org/wordprocessingml/2006/main">
        <w:t xml:space="preserve">[110] 合适的内容、推荐的装备示例、角色发展目标等。</w:t>
      </w:r>
    </w:p>
    <w:p w14:paraId="4263A542">
      <w:r xmlns:w="http://schemas.openxmlformats.org/wordprocessingml/2006/main">
        <w:t xml:space="preserve">[111] 兼容内容</w:t>
      </w:r>
    </w:p>
    <w:p w14:paraId="33B913DB">
      <w:r xmlns:w="http://schemas.openxmlformats.org/wordprocessingml/2006/main">
        <w:t xml:space="preserve">[112] 能力倾向</w:t>
      </w:r>
    </w:p>
    <w:p w14:paraId="2A6F9FF5">
      <w:r xmlns:w="http://schemas.openxmlformats.org/wordprocessingml/2006/main">
        <w:t xml:space="preserve">[113] 简短评论</w:t>
      </w:r>
    </w:p>
    <w:p w14:paraId="0C476F98">
      <w:r xmlns:w="http://schemas.openxmlformats.org/wordprocessingml/2006/main">
        <w:t xml:space="preserve">[114] 主线任务 活动任务</w:t>
      </w:r>
    </w:p>
    <w:p w14:paraId="6706CFEA">
      <w:r xmlns:w="http://schemas.openxmlformats.org/wordprocessingml/2006/main">
        <w:t xml:space="preserve">[115] 他可以毫无问题地完成任务，但几乎没有理由专门选择他。</w:t>
      </w:r>
    </w:p>
    <w:p w14:paraId="6E9EE9A9">
      <w:r xmlns:w="http://schemas.openxmlformats.org/wordprocessingml/2006/main">
        <w:t xml:space="preserve">[116] 突袭战</w:t>
      </w:r>
    </w:p>
    <w:p w14:paraId="7A178C8A">
      <w:r xmlns:w="http://schemas.openxmlformats.org/wordprocessingml/2006/main">
        <w:t xml:space="preserve">[117] 单体特殊攻击适合团队副本，但其伤害输出需要时间才能增加（装备示例见下文）。</w:t>
      </w:r>
    </w:p>
    <w:p w14:paraId="7DFDFE14">
      <w:r xmlns:w="http://schemas.openxmlformats.org/wordprocessingml/2006/main">
        <w:t xml:space="preserve">[118] 湮灭</w:t>
      </w:r>
    </w:p>
    <w:p w14:paraId="120EEF88">
      <w:r xmlns:w="http://schemas.openxmlformats.org/wordprocessingml/2006/main">
        <w:t xml:space="preserve">[119] 不适用于单体特殊攻击</w:t>
      </w:r>
    </w:p>
    <w:p w14:paraId="6B06CD87">
      <w:r xmlns:w="http://schemas.openxmlformats.org/wordprocessingml/2006/main">
        <w:t xml:space="preserve">[120] B宇宙</w:t>
      </w:r>
    </w:p>
    <w:p w14:paraId="1E96FE0F">
      <w:r xmlns:w="http://schemas.openxmlformats.org/wordprocessingml/2006/main">
        <w:t xml:space="preserve">[121] 无效果</w:t>
      </w:r>
    </w:p>
    <w:p w14:paraId="3FD96647">
      <w:r xmlns:w="http://schemas.openxmlformats.org/wordprocessingml/2006/main">
        <w:t xml:space="preserve">[122] 能力评价指标</w:t>
      </w:r>
    </w:p>
    <w:p w14:paraId="711C8E80">
      <w:r xmlns:w="http://schemas.openxmlformats.org/wordprocessingml/2006/main">
        <w:t xml:space="preserve">[123] ◎：优秀内容。最有可能发挥出色。○：合适内容。有较高发挥潜力。△：一般。需要一些技巧才能发挥良好，但选择理由不多。×：不合适内容。由于与内容规则、游戏系统、难度等级等不兼容，难以发挥出色。*2014年3月更新</w:t>
      </w:r>
    </w:p>
    <w:p w14:paraId="5C2709D1">
      <w:r xmlns:w="http://schemas.openxmlformats.org/wordprocessingml/2006/main">
        <w:t xml:space="preserve">[124] 突袭</w:t>
      </w:r>
    </w:p>
    <w:p w14:paraId="688EA88E">
      <w:r xmlns:w="http://schemas.openxmlformats.org/wordprocessingml/2006/main">
        <w:t xml:space="preserve">[125] 推荐设备示例</w:t>
      </w:r>
    </w:p>
    <w:p w14:paraId="1E7E2B9D">
      <w:r xmlns:w="http://schemas.openxmlformats.org/wordprocessingml/2006/main">
        <w:t xml:space="preserve">[126] 主要设备</w:t>
      </w:r>
    </w:p>
    <w:p w14:paraId="1BD1DBDE">
      <w:r xmlns:w="http://schemas.openxmlformats.org/wordprocessingml/2006/main">
        <w:t xml:space="preserve">[127] 子设备</w:t>
      </w:r>
    </w:p>
    <w:p w14:paraId="3C049DD3">
      <w:r xmlns:w="http://schemas.openxmlformats.org/wordprocessingml/2006/main">
        <w:t xml:space="preserve">[128] 一件令人愉悦的物品</w:t>
      </w:r>
    </w:p>
    <w:p w14:paraId="4AFCEB65">
      <w:r xmlns:w="http://schemas.openxmlformats.org/wordprocessingml/2006/main">
        <w:t xml:space="preserve">[129] 发展目标</w:t>
      </w:r>
    </w:p>
    <w:p w14:paraId="50F6F003">
      <w:r xmlns:w="http://schemas.openxmlformats.org/wordprocessingml/2006/main">
        <w:t xml:space="preserve">[130] 突破极限</w:t>
      </w:r>
    </w:p>
    <w:p w14:paraId="135983EA">
      <w:r xmlns:w="http://schemas.openxmlformats.org/wordprocessingml/2006/main">
        <w:t xml:space="preserve">[131] 致命觉醒</w:t>
      </w:r>
    </w:p>
    <w:p w14:paraId="15D2BDF3">
      <w:r xmlns:w="http://schemas.openxmlformats.org/wordprocessingml/2006/main">
        <w:t xml:space="preserve">[132] 独特的觉醒</w:t>
      </w:r>
    </w:p>
    <w:p w14:paraId="32A7FE60">
      <w:r xmlns:w="http://schemas.openxmlformats.org/wordprocessingml/2006/main">
        <w:t xml:space="preserve">[133] 行动速度</w:t>
      </w:r>
    </w:p>
    <w:p w14:paraId="11B24B4E">
      <w:r xmlns:w="http://schemas.openxmlformats.org/wordprocessingml/2006/main">
        <w:t xml:space="preserve">[134] 特别收费</w:t>
      </w:r>
    </w:p>
    <w:p w14:paraId="521A2207">
      <w:r xmlns:w="http://schemas.openxmlformats.org/wordprocessingml/2006/main">
        <w:t xml:space="preserve">[135] 连续命中率</w:t>
      </w:r>
    </w:p>
    <w:p w14:paraId="21B6519F">
      <w:r xmlns:w="http://schemas.openxmlformats.org/wordprocessingml/2006/main">
        <w:t xml:space="preserve">[136] 培训成本</w:t>
      </w:r>
    </w:p>
    <w:p w14:paraId="3B285225">
      <w:r xmlns:w="http://schemas.openxmlformats.org/wordprocessingml/2006/main">
        <w:t xml:space="preserve">[137] 3.1 秒 9 次</w:t>
      </w:r>
    </w:p>
    <w:p w14:paraId="2FA517F4">
      <w:r xmlns:w="http://schemas.openxmlformats.org/wordprocessingml/2006/main">
        <w:t xml:space="preserve">[138] 11% 20次</w:t>
      </w:r>
    </w:p>
    <w:p w14:paraId="6B0C9630">
      <w:r xmlns:w="http://schemas.openxmlformats.org/wordprocessingml/2006/main">
        <w:t xml:space="preserve">[139] 50% 10次</w:t>
      </w:r>
    </w:p>
    <w:p w14:paraId="3B805354">
      <w:r xmlns:w="http://schemas.openxmlformats.org/wordprocessingml/2006/main">
        <w:t xml:space="preserve">[140] 备注</w:t>
      </w:r>
    </w:p>
    <w:p w14:paraId="5F5820A2">
      <w:r xmlns:w="http://schemas.openxmlformats.org/wordprocessingml/2006/main">
        <w:t xml:space="preserve">[141] 双腰带和双连击在伤害输出上差别不大。如果你打算使用腰带或连击而没有特殊道具，那就选择腰带。</w:t>
      </w:r>
    </w:p>
    <w:p w14:paraId="06D4A87F">
      <w:r xmlns:w="http://schemas.openxmlformats.org/wordprocessingml/2006/main">
        <w:t xml:space="preserve">[142] *2016年4月更新</w:t>
      </w:r>
    </w:p>
    <w:p w14:paraId="0639AB12">
      <w:r xmlns:w="http://schemas.openxmlformats.org/wordprocessingml/2006/main">
        <w:t xml:space="preserve">[143] 其他版本 / 相关角色 †</w:t>
      </w:r>
    </w:p>
    <w:p w14:paraId="609DB22A">
      <w:r xmlns:w="http://schemas.openxmlformats.org/wordprocessingml/2006/main">
        <w:t xml:space="preserve">[144] 仙武幸隆（队长）</w:t>
      </w:r>
    </w:p>
    <w:p w14:paraId="606F1EB3">
      <w:r xmlns:w="http://schemas.openxmlformats.org/wordprocessingml/2006/main">
        <w:t xml:space="preserve">[145] 闪光忍者 Kikka</w:t>
      </w:r>
    </w:p>
    <w:p w14:paraId="69E341FE">
      <w:r xmlns:w="http://schemas.openxmlformats.org/wordprocessingml/2006/main">
        <w:t xml:space="preserve">[146] 同一实体？</w:t>
      </w:r>
    </w:p>
    <w:p w14:paraId="6B237AD6">
      <w:r xmlns:w="http://schemas.openxmlformats.org/wordprocessingml/2006/main">
        <w:t xml:space="preserve">[147] 千金昴</w:t>
      </w:r>
    </w:p>
    <w:p w14:paraId="502DC9D7">
      <w:r xmlns:w="http://schemas.openxmlformats.org/wordprocessingml/2006/main">
        <w:t xml:space="preserve">[148] 千金睦冢</w:t>
      </w:r>
    </w:p>
    <w:p w14:paraId="780ED990">
      <w:r xmlns:w="http://schemas.openxmlformats.org/wordprocessingml/2006/main">
        <w:t xml:space="preserve">[149] 琐事 †</w:t>
      </w:r>
    </w:p>
    <w:p w14:paraId="16122C7C">
      <w:r xmlns:w="http://schemas.openxmlformats.org/wordprocessingml/2006/main">
        <w:t xml:space="preserve">[150] 在击败了相当于这里的Noroi党的“Sakebi党”，并阻止了变身后的Sakebi复活之后，事情似乎已经解决了……但是，他们却遭到了事件boss炼狱的袭击并被绑架了。</w:t>
      </w:r>
    </w:p>
    <w:p w14:paraId="5A51978A">
      <w:r xmlns:w="http://schemas.openxmlformats.org/wordprocessingml/2006/main">
        <w:t xml:space="preserve">[151] 在她首次登场时，她还没有配音演员，也没有展示过她变身前的样子。</w:t>
      </w:r>
    </w:p>
    <w:p w14:paraId="2780F880">
      <w:r xmlns:w="http://schemas.openxmlformats.org/wordprocessingml/2006/main">
        <w:t xml:space="preserve">[152] 这是月花的服装，虽然前面和袖子都覆盖着厚重的盔甲，但后面却是敞开的。（参见2周年纪念插图）</w:t>
      </w:r>
    </w:p>
    <w:p w14:paraId="54F8CD3E">
      <w:r xmlns:w="http://schemas.openxmlformats.org/wordprocessingml/2006/main">
        <w:t xml:space="preserve">[153] 在人物故事中，时贞和奈梨香将他视为昴的同位素。在人物介绍中，他被描述为“与昴相似”。</w:t>
      </w:r>
    </w:p>
    <w:p w14:paraId="58A47479">
      <w:r xmlns:w="http://schemas.openxmlformats.org/wordprocessingml/2006/main">
        <w:t xml:space="preserve">[154] 官方推特账号简介 †</w:t>
      </w:r>
    </w:p>
    <w:p w14:paraId="4486CBC9">
      <w:r xmlns:w="http://schemas.openxmlformats.org/wordprocessingml/2006/main">
        <w:t xml:space="preserve">[155] 人物介绍</w:t>
      </w:r>
    </w:p>
    <w:p w14:paraId="5BAB354A">
      <w:r xmlns:w="http://schemas.openxmlformats.org/wordprocessingml/2006/main">
        <w:t xml:space="preserve">[156] 二周年纪念插图</w:t>
      </w:r>
    </w:p>
    <w:p w14:paraId="7BC715FD">
      <w:r xmlns:w="http://schemas.openxmlformats.org/wordprocessingml/2006/main">
        <w:t xml:space="preserve">[157] 评论表 †</w:t>
      </w:r>
    </w:p>
    <w:p w14:paraId="4805D435">
      <w:r xmlns:w="http://schemas.openxmlformats.org/wordprocessingml/2006/main">
        <w:t xml:space="preserve">[158] 点击打开历史日志列表</w:t>
      </w:r>
    </w:p>
    <w:p w14:paraId="7493BA77">
      <w:r xmlns:w="http://schemas.openxmlformats.org/wordprocessingml/2006/main">
        <w:t xml:space="preserve">[159] 末尾的数字越小，日志越旧。</w:t>
      </w:r>
    </w:p>
    <w:p w14:paraId="7B7F85EA">
      <w:r xmlns:w="http://schemas.openxmlformats.org/wordprocessingml/2006/main">
        <w:t xml:space="preserve">[160] 'Comments/Senjin Gekka/'没有子页面。</w:t>
      </w:r>
    </w:p>
    <w:p w14:paraId="69428676">
      <w:r xmlns:w="http://schemas.openxmlformats.org/wordprocessingml/2006/main">
        <w:t xml:space="preserve">[161] 她的臀部看起来很弱。尽快实施——[12wNH6AASg2] 2022-11-27 (周日) 23:01:55</w:t>
      </w:r>
    </w:p>
    <w:p w14:paraId="34BF67ED">
      <w:r xmlns:w="http://schemas.openxmlformats.org/wordprocessingml/2006/main">
        <w:t xml:space="preserve">[162] 我可能最喜欢视觉效果——[Ifc7SU0CcLA] 2022-12-26 (周一) 22:25:54</w:t>
      </w:r>
    </w:p>
    <w:p w14:paraId="47FF85B7">
      <w:r xmlns:w="http://schemas.openxmlformats.org/wordprocessingml/2006/main">
        <w:t xml:space="preserve">[163] 我想知道它什么时候来，快点吧 -- [MSGOOsclpbE] 2024-08-27 (周二) 12:51:33</w:t>
      </w:r>
    </w:p>
    <w:p w14:paraId="22871278">
      <w:r xmlns:w="http://schemas.openxmlformats.org/wordprocessingml/2006/main">
        <w:t xml:space="preserve">[164] 它来了！ -- [clOeLb07JHo] 2025-04-07 (星期一) 18:43:45</w:t>
      </w:r>
    </w:p>
    <w:p w14:paraId="476D2353">
      <w:r xmlns:w="http://schemas.openxmlformats.org/wordprocessingml/2006/main">
        <w:t xml:space="preserve">[165] Gekka来了，她的声音比我想象的更低沉、更成熟……那是Nicole的声优吗！？ -- [XKoClbxogTE] 2025-04-07 (周一) 20:28:56</w:t>
      </w:r>
    </w:p>
    <w:p w14:paraId="2D34D2BC">
      <w:r xmlns:w="http://schemas.openxmlformats.org/wordprocessingml/2006/main">
        <w:t xml:space="preserve">[166] 所以妮可也能配严肃的声音？ -- [MFIb3JOggno] 2025-04-12 (周六) 01:13:48</w:t>
      </w:r>
    </w:p>
    <w:p w14:paraId="7CCE7DEA">
      <w:r xmlns:w="http://schemas.openxmlformats.org/wordprocessingml/2006/main">
        <w:t xml:space="preserve">[167] 萝莉控变成了正太控 -- [sSKXThhvW9A] 2025-04-13 (周日) 10:16:04</w:t>
      </w:r>
    </w:p>
    <w:p w14:paraId="57A6ED07">
      <w:r xmlns:w="http://schemas.openxmlformats.org/wordprocessingml/2006/main">
        <w:t xml:space="preserve">[168] 特殊攻击的充能速度太慢了，感觉一开始很难在没有辅助的情况下使用特殊攻击，可能这就是原因。即使觉醒后，充能速度也只提升了1.5%/秒，外加攻击力提升，所以有点纠结。最近我一直在纠结该给哪个角色用剑心头盔哈哈 -- [AH0Hk8oji9U] 2025-04-09 (周三) 19:13:07</w:t>
      </w:r>
    </w:p>
    <w:p w14:paraId="0175B778">
      <w:r xmlns:w="http://schemas.openxmlformats.org/wordprocessingml/2006/main">
        <w:t xml:space="preserve">[169] 我觉得用剑心火箭从一开始就提升特殊攻击的蓄力速度，然后即使满级后也能突破蓄力上限，这主意不错。不过既然基础蓄力速度是40，或许还是依赖这个数值比较好？——[J4XIy2cNuXI] 2025-04-09 (周三) 20:00:12</w:t>
      </w:r>
    </w:p>
    <w:p w14:paraId="7BBF5239">
      <w:r xmlns:w="http://schemas.openxmlformats.org/wordprocessingml/2006/main">
        <w:t xml:space="preserve">[170] 哦，谢谢你的计算。这只是个粗略的估算，而且是基于直觉，不过很高兴它是正确的。现在我终于能用上它了，哈哈 -- [QrpmOu3WOQU] 2025-04-10 (周四) 13:57:45</w:t>
      </w:r>
    </w:p>
    <w:p w14:paraId="4101D35A">
      <w:r xmlns:w="http://schemas.openxmlformats.org/wordprocessingml/2006/main">
        <w:t xml:space="preserve">[171] 松弛的阴道 -- [5qsbtMKIvWA] 2025-04-15 (星期二) 01:50:44</w:t>
      </w:r>
    </w:p>
    <w:p w14:paraId="7DD24233">
      <w:r xmlns:w="http://schemas.openxmlformats.org/wordprocessingml/2006/main">
        <w:t xml:space="preserve">[172] 如果在团队副本中持续使用它，特殊攻击的充能速度会大幅提升，有点吓人。 -- [5PwKbS3Q6zs] 2025-10-02 (周四) 16:41:50</w:t>
      </w:r>
    </w:p>
    <w:p w14:paraId="0D7F355A">
      <w:r xmlns:w="http://schemas.openxmlformats.org/wordprocessingml/2006/main">
        <w:t xml:space="preserve">[173] ←使用棋盘前请务必阅读规则。</w:t>
      </w:r>
    </w:p>
    <w:p w14:paraId="13652FA3">
      <w:r xmlns:w="http://schemas.openxmlformats.org/wordprocessingml/2006/main">
        <w:t xml:space="preserve">[174] 关于规则 †</w:t>
      </w:r>
    </w:p>
    <w:p w14:paraId="1E0F9EDD">
      <w:r xmlns:w="http://schemas.openxmlformats.org/wordprocessingml/2006/main">
        <w:t xml:space="preserve">[175] 请不要抱怨或批评页面编辑者。如果您对其他人的编辑有意见，请通过“提供替代方案”或“自行编辑”的方式进行建设性沟通。</w:t>
      </w:r>
    </w:p>
    <w:p w14:paraId="179E5BE4">
      <w:r xmlns:w="http://schemas.openxmlformats.org/wordprocessingml/2006/main">
        <w:t xml:space="preserve">[176] 不要发布个人网站或其他禁止未经授权链接的网站的网址。</w:t>
      </w:r>
    </w:p>
    <w:p w14:paraId="474C1EA9">
      <w:r xmlns:w="http://schemas.openxmlformats.org/wordprocessingml/2006/main">
        <w:t xml:space="preserve">[177] 关于违反规则的帖子 †</w:t>
      </w:r>
    </w:p>
    <w:p w14:paraId="7745A69F">
      <w:r xmlns:w="http://schemas.openxmlformats.org/wordprocessingml/2006/main">
        <w:t xml:space="preserve">[178] 禁止发布以下类型的帖子，因为它们容易造成干扰。</w:t>
      </w:r>
    </w:p>
    <w:p w14:paraId="031AAB4B">
      <w:r xmlns:w="http://schemas.openxmlformats.org/wordprocessingml/2006/main">
        <w:t xml:space="preserve">[179] 我们允许对角色表现进行评价（例如强、弱等），但请注意用词。例如，“○○的技能很弱，不值得用，是个弱鸡”之类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55875C3">
      <w:r xmlns:w="http://schemas.openxmlformats.org/wordprocessingml/2006/main">
        <w:t xml:space="preserve">[180] 其他包括使用此维基的人、官方管理员、艺术家、配音演员、现实生活中的个人以及 Twitter 用户等团体。</w:t>
      </w:r>
    </w:p>
    <w:p w14:paraId="2BC2E106">
      <w:r xmlns:w="http://schemas.openxmlformats.org/wordprocessingml/2006/main">
        <w:t xml:space="preserve">[181] 关于向管理层提交的帖子，我们容忍可以解释为用户反馈的评论，例如“我希望他们改进这一点”、“我希望他们尽快修复错误”和“维护时间太长了”，但我们不容忍使用辱骂性语言贬低管理层。</w:t>
      </w:r>
    </w:p>
    <w:p w14:paraId="48FF116F">
      <w:r xmlns:w="http://schemas.openxmlformats.org/wordprocessingml/2006/main">
        <w:t xml:space="preserve">[182] 将讨论和意见交流视为“诽谤或对抗他人”是错误的。然而，在讨论或意见交流中使用辱骂性语言、贬低他人、挑衅他人或在缺乏明确证据的情况下发表言论，都是违法行为。说话时务必注意自己的言辞。</w:t>
      </w:r>
    </w:p>
    <w:p w14:paraId="6926D331">
      <w:r xmlns:w="http://schemas.openxmlformats.org/wordprocessingml/2006/main">
        <w:t xml:space="preserve">[183] 攻击性评论是指使用“做这个”或“做那个”等强烈命令、“使用粗俗语言”、“采取居高临下的态度”或“挑衅”的评论。</w:t>
      </w:r>
    </w:p>
    <w:p w14:paraId="39A3AE4D">
      <w:r xmlns:w="http://schemas.openxmlformats.org/wordprocessingml/2006/main">
        <w:t xml:space="preserve">[184] 禁止发布冒犯现有玩家的帖子，例如“还有人玩这个游戏吗？”或“这游戏已经凉了”。这并不意味着您完全不能发表任何负面言论，而是指那些超出单纯负面评价范围，构成诽谤或诋毁的帖子将被禁止发布。</w:t>
      </w:r>
    </w:p>
    <w:p w14:paraId="34BDAB44">
      <w:r xmlns:w="http://schemas.openxmlformats.org/wordprocessingml/2006/main">
        <w:t xml:space="preserve">[185] 公开羞辱他人，包括泄露他人的游戏内名称或UID</w:t>
      </w:r>
    </w:p>
    <w:p w14:paraId="7E8211AF">
      <w:r xmlns:w="http://schemas.openxmlformats.org/wordprocessingml/2006/main">
        <w:t xml:space="preserve">[186] 但是，分享有助于游戏攻略的信息和视频是允许的。</w:t>
      </w:r>
    </w:p>
    <w:p w14:paraId="186C2B05">
      <w:r xmlns:w="http://schemas.openxmlformats.org/wordprocessingml/2006/main">
        <w:t xml:space="preserve">[187] 参考其他应用程序</w:t>
      </w:r>
    </w:p>
    <w:p w14:paraId="366B1EB7">
      <w:r xmlns:w="http://schemas.openxmlformats.org/wordprocessingml/2006/main">
        <w:t xml:space="preserve">[188] 在多个论坛上多次发帖</w:t>
      </w:r>
    </w:p>
    <w:p w14:paraId="2012EE54">
      <w:r xmlns:w="http://schemas.openxmlformats.org/wordprocessingml/2006/main">
        <w:t xml:space="preserve">[189] 由一串无意义字符组成的文字</w:t>
      </w:r>
    </w:p>
    <w:p w14:paraId="77DBA02B">
      <w:r xmlns:w="http://schemas.openxmlformats.org/wordprocessingml/2006/main">
        <w:t xml:space="preserve">[190] 关于作弊和利用漏洞的帖子</w:t>
      </w:r>
    </w:p>
    <w:p w14:paraId="354CCF04">
      <w:r xmlns:w="http://schemas.openxmlformats.org/wordprocessingml/2006/main">
        <w:t xml:space="preserve">[191] 最好的办法是忽略违反规则的帖子。上钩或反驳只会让事情变得更糟。</w:t>
      </w:r>
    </w:p>
    <w:p w14:paraId="2C073677">
      <w:r xmlns:w="http://schemas.openxmlformats.org/wordprocessingml/2006/main">
        <w:t xml:space="preserve">[192] *在上述规则中，“诽谤”指的是在没有客观证据的情况下诋毁和贬低他人。将所有批评性文章都归为“诽谤”是不正确的，所以请务必谨慎。</w:t>
      </w:r>
    </w:p>
    <w:p w14:paraId="681F70C8">
      <w:r xmlns:w="http://schemas.openxmlformats.org/wordprocessingml/2006/main">
        <w:t xml:space="preserve">[193] 关于修改和删除发帖日志 †</w:t>
      </w:r>
    </w:p>
    <w:p w14:paraId="3B72D01D">
      <w:r xmlns:w="http://schemas.openxmlformats.org/wordprocessingml/2006/main">
        <w:t xml:space="preserve">[194] 但是，允许更正印刷错误、遗漏和字体颜色。（他人出于善意所做的更正也允许。）</w:t>
      </w:r>
    </w:p>
    <w:p w14:paraId="147DECC0">
      <w:r xmlns:w="http://schemas.openxmlformats.org/wordprocessingml/2006/main">
        <w:t xml:space="preserve">[195] 作为例外情况，您可以删除自己的帖子，但事后必须向管理员报告。此外，删除时，请将整个评论替换为以下文本，而不是完全删除：&amp;color(#ff0000){''发帖人已删除''};</w:t>
      </w:r>
    </w:p>
    <w:p w14:paraId="2362CF40">
      <w:r xmlns:w="http://schemas.openxmlformats.org/wordprocessingml/2006/main">
        <w:t xml:space="preserve">[196] 关于评论删除违反规则的帖子 †</w:t>
      </w:r>
    </w:p>
    <w:p w14:paraId="2CE37BAC">
      <w:r xmlns:w="http://schemas.openxmlformats.org/wordprocessingml/2006/main">
        <w:t xml:space="preserve">[197] 您可以自行注释掉上述任何违反规则的评论，无需管理员许可。但是，注释掉评论后，请务必在“违规举报公告板”上进行举报。举报时请使用“违规举报公告板”上的模板。</w:t>
      </w:r>
    </w:p>
    <w:p w14:paraId="588E659F">
      <w:r xmlns:w="http://schemas.openxmlformats.org/wordprocessingml/2006/main">
        <w:t xml:space="preserve">[198] 未经 CO 报告公告板报告而被评论删除的帖子将被恢复，而评论删除帖子的人将受到处罚。</w:t>
      </w:r>
    </w:p>
    <w:p w14:paraId="097752E1">
      <w:r xmlns:w="http://schemas.openxmlformats.org/wordprocessingml/2006/main">
        <w:t xml:space="preserve">[199] 如果您反复向 CO 举报公告板举报不违反规则的帖子，我们将认为您是自私的，并将对您实施发帖和编辑限制。</w:t>
      </w:r>
    </w:p>
    <w:p w14:paraId="6D2CA298">
      <w:r xmlns:w="http://schemas.openxmlformats.org/wordprocessingml/2006/main">
        <w:t xml:space="preserve">[200] 不违反规则的 CO 报告公告板上的报告，管理员可酌情恢复。</w:t>
      </w:r>
    </w:p>
    <w:p w14:paraId="74688431">
      <w:r xmlns:w="http://schemas.openxmlformats.org/wordprocessingml/2006/main">
        <w:t xml:space="preserve">[201] 我们再次要求您不要评论那些并未违反规则的评论。（例如，诸如“虽然不违反规则，但对任何看到它的人来说都明显是垃圾信息”、“恶作剧”或“评论整个帖子”之类的主观判断。）</w:t>
      </w:r>
    </w:p>
    <w:p w14:paraId="69333C67">
      <w:r xmlns:w="http://schemas.openxmlformats.org/wordprocessingml/2006/main">
        <w:t xml:space="preserve">[202] 关于不违反规则但“冒犯性”的帖子 †</w:t>
      </w:r>
    </w:p>
    <w:p w14:paraId="1CDDEDDB">
      <w:r xmlns:w="http://schemas.openxmlformats.org/wordprocessingml/2006/main">
        <w:t xml:space="preserve">[203] 即使帖子内容具有冒犯性，除非违反版规，否则不会被删除。由于每个人对冒犯性帖子的界定标准不尽相同，请使用 NGID 功能隐藏评论，而不是参与争论或挑衅。</w:t>
      </w:r>
    </w:p>
    <w:p w14:paraId="5B338172">
      <w:r xmlns:w="http://schemas.openxmlformats.org/wordprocessingml/2006/main">
        <w:t xml:space="preserve">[204] 挑衅难道不是一种违规行为吗？†</w:t>
      </w:r>
    </w:p>
    <w:p w14:paraId="68688C78">
      <w:r xmlns:w="http://schemas.openxmlformats.org/wordprocessingml/2006/main">
        <w:t xml:space="preserve">[205] 每个人对“煽动性言论”的定义都大相径庭，因此我们不认为这是违规行为。如果您认为某条评论具有煽动性，请使用 NGID 功能将其隐藏。</w:t>
      </w:r>
    </w:p>
    <w:p w14:paraId="1F5F64B1">
      <w:r xmlns:w="http://schemas.openxmlformats.org/wordprocessingml/2006/main">
        <w:t xml:space="preserve">[206] 抱怨难道不算违法吗？†</w:t>
      </w:r>
    </w:p>
    <w:p w14:paraId="27B6ED32">
      <w:r xmlns:w="http://schemas.openxmlformats.org/wordprocessingml/2006/main">
        <w:t xml:space="preserve">[207] 一般而言，抱怨本身并不构成违规。但是，针对本作品的负面宣传、诽谤、辱骂性语言以及超出抱怨范围的对抗性言论均构成违规。如果您认为抱怨内容冒犯了您，请使用 NGID 功能隐藏相关评论。</w:t>
      </w:r>
    </w:p>
    <w:p w14:paraId="79E5EBAE">
      <w:r xmlns:w="http://schemas.openxmlformats.org/wordprocessingml/2006/main">
        <w:t xml:space="preserve">[208] 如果您不确定某个帖子是否违反规则，该怎么办？ †</w:t>
      </w:r>
    </w:p>
    <w:p w14:paraId="661E1300">
      <w:r xmlns:w="http://schemas.openxmlformats.org/wordprocessingml/2006/main">
        <w:t xml:space="preserve">[209] 有些帖子内容含糊不清，难以判断是否违规。评论删除这类含糊不清的帖子可能会导致问题，所以请不要评论删除，而是使用 NGID 功能将评论隐藏起来。</w:t>
      </w:r>
    </w:p>
    <w:p w14:paraId="289D4532">
      <w:r xmlns:w="http://schemas.openxmlformats.org/wordprocessingml/2006/main">
        <w:t xml:space="preserve">[210] 对屡犯者的处罚 †</w:t>
      </w:r>
    </w:p>
    <w:p w14:paraId="073D6955">
      <w:r xmlns:w="http://schemas.openxmlformats.org/wordprocessingml/2006/main">
        <w:t xml:space="preserve">[211] 屡次违反规则或发布特别恶意的帖子，管理员可酌情予以处罚，例如“禁止访问”或“限制发帖”。</w:t>
      </w:r>
    </w:p>
    <w:p w14:paraId="0777D1DF">
      <w:r xmlns:w="http://schemas.openxmlformats.org/wordprocessingml/2006/main">
        <w:t xml:space="preserve">[212] 如果您对进一步改进有任何建议，请通过 Wiki 管理公告板与我们联系。</w:t>
      </w:r>
    </w:p>
    <w:p w14:paraId="1150F222"/>
    <w:p w14:paraId="270BDDF1">
      <w:r xmlns:w="http://schemas.openxmlformats.org/wordprocessingml/2006/main">
        <w:rPr>
          <w:b/>
        </w:rPr>
        <w:t xml:space="preserve">A301</w:t>
      </w:r>
    </w:p>
    <w:p w14:paraId="51AB98CC">
      <w:r xmlns:w="http://schemas.openxmlformats.org/wordprocessingml/2006/main">
        <w:t xml:space="preserve">[0] 索引：所有角色 | SSR 角色 | SR 角色 | R 角色</w:t>
      </w:r>
    </w:p>
    <w:p w14:paraId="344E0340">
      <w:r xmlns:w="http://schemas.openxmlformats.org/wordprocessingml/2006/main">
        <w:t xml:space="preserve">[1] 基本信息</w:t>
      </w:r>
    </w:p>
    <w:p w14:paraId="2F9206B9">
      <w:r xmlns:w="http://schemas.openxmlformats.org/wordprocessingml/2006/main">
        <w:t xml:space="preserve">[2] 语音</w:t>
      </w:r>
    </w:p>
    <w:p w14:paraId="7278EE63">
      <w:r xmlns:w="http://schemas.openxmlformats.org/wordprocessingml/2006/main">
        <w:t xml:space="preserve">[3] 内容适用性简易评估</w:t>
      </w:r>
    </w:p>
    <w:p w14:paraId="49DB20AA">
      <w:r xmlns:w="http://schemas.openxmlformats.org/wordprocessingml/2006/main">
        <w:t xml:space="preserve">[4] 其他版本及相关角色</w:t>
      </w:r>
    </w:p>
    <w:p w14:paraId="42A4BDAF">
      <w:r xmlns:w="http://schemas.openxmlformats.org/wordprocessingml/2006/main">
        <w:t xml:space="preserve">[5] 琐事</w:t>
      </w:r>
    </w:p>
    <w:p w14:paraId="13903CDC">
      <w:r xmlns:w="http://schemas.openxmlformats.org/wordprocessingml/2006/main">
        <w:t xml:space="preserve">[6] 官方推特账号介绍</w:t>
      </w:r>
    </w:p>
    <w:p w14:paraId="26692848">
      <w:r xmlns:w="http://schemas.openxmlformats.org/wordprocessingml/2006/main">
        <w:t xml:space="preserve">[7] 评论表单</w:t>
      </w:r>
    </w:p>
    <w:p w14:paraId="317FDEE7">
      <w:r xmlns:w="http://schemas.openxmlformats.org/wordprocessingml/2006/main">
        <w:t xml:space="preserve">[8] 基本信息 †</w:t>
      </w:r>
    </w:p>
    <w:p w14:paraId="4EF775C1">
      <w:r xmlns:w="http://schemas.openxmlformats.org/wordprocessingml/2006/main">
        <w:t xml:space="preserve">[9] 变换图像</w:t>
      </w:r>
    </w:p>
    <w:p w14:paraId="2FE8F21A">
      <w:r xmlns:w="http://schemas.openxmlformats.org/wordprocessingml/2006/main">
        <w:t xml:space="preserve">[10] 简介</w:t>
      </w:r>
    </w:p>
    <w:p w14:paraId="71637B51">
      <w:r xmlns:w="http://schemas.openxmlformats.org/wordprocessingml/2006/main">
        <w:t xml:space="preserve">[11] 姓名</w:t>
      </w:r>
    </w:p>
    <w:p w14:paraId="59637A8E">
      <w:r xmlns:w="http://schemas.openxmlformats.org/wordprocessingml/2006/main">
        <w:t xml:space="preserve">[12] 恋忍</w:t>
      </w:r>
    </w:p>
    <w:p w14:paraId="7C439437">
      <w:r xmlns:w="http://schemas.openxmlformats.org/wordprocessingml/2006/main">
        <w:t xml:space="preserve">[13] 真实姓名</w:t>
      </w:r>
    </w:p>
    <w:p w14:paraId="7C18EB24">
      <w:r xmlns:w="http://schemas.openxmlformats.org/wordprocessingml/2006/main">
        <w:t xml:space="preserve">[14] 御子柴幼犬</w:t>
      </w:r>
    </w:p>
    <w:p w14:paraId="4EAAB084">
      <w:r xmlns:w="http://schemas.openxmlformats.org/wordprocessingml/2006/main">
        <w:t xml:space="preserve">[15] 稀有度</w:t>
      </w:r>
    </w:p>
    <w:p w14:paraId="37C84D54">
      <w:r xmlns:w="http://schemas.openxmlformats.org/wordprocessingml/2006/main">
        <w:t xml:space="preserve">[16] 普通攻击</w:t>
      </w:r>
    </w:p>
    <w:p w14:paraId="016190EA">
      <w:r xmlns:w="http://schemas.openxmlformats.org/wordprocessingml/2006/main">
        <w:t xml:space="preserve">[17] 近战攻击（物理）</w:t>
      </w:r>
    </w:p>
    <w:p w14:paraId="4231C9EF">
      <w:r xmlns:w="http://schemas.openxmlformats.org/wordprocessingml/2006/main">
        <w:t xml:space="preserve">[18] 附属派系</w:t>
      </w:r>
    </w:p>
    <w:p w14:paraId="397DDCD5">
      <w:r xmlns:w="http://schemas.openxmlformats.org/wordprocessingml/2006/main">
        <w:t xml:space="preserve">[19] 仙人（Soha）</w:t>
      </w:r>
    </w:p>
    <w:p w14:paraId="669A79B8">
      <w:r xmlns:w="http://schemas.openxmlformats.org/wordprocessingml/2006/main">
        <w:t xml:space="preserve">[20] 鹤屋春人</w:t>
      </w:r>
    </w:p>
    <w:p w14:paraId="513BA8F4">
      <w:r xmlns:w="http://schemas.openxmlformats.org/wordprocessingml/2006/main">
        <w:t xml:space="preserve">[21] 插图</w:t>
      </w:r>
    </w:p>
    <w:p w14:paraId="5478E623">
      <w:r xmlns:w="http://schemas.openxmlformats.org/wordprocessingml/2006/main">
        <w:t xml:space="preserve">[22] SD字符</w:t>
      </w:r>
    </w:p>
    <w:p w14:paraId="7A59F8D3">
      <w:r xmlns:w="http://schemas.openxmlformats.org/wordprocessingml/2006/main">
        <w:t xml:space="preserve">[23] 风味文字</w:t>
      </w:r>
    </w:p>
    <w:p w14:paraId="1851F5A1">
      <w:r xmlns:w="http://schemas.openxmlformats.org/wordprocessingml/2006/main">
        <w:t xml:space="preserve">[24] “糟了！勘兵卫，等等我！” 他是负责为宗羽氏上位的御子柴家训练忍犬的神人忍者。他自身的神人能力介于中等偏下。他带去的勘兵卫是一只传说中的忍犬。正因如此，这只小狗总是被勘兵卫训斥或拖来拖去，他们的关系某种程度上颠倒了主仆关系。</w:t>
      </w:r>
    </w:p>
    <w:p w14:paraId="14033A32">
      <w:r xmlns:w="http://schemas.openxmlformats.org/wordprocessingml/2006/main">
        <w:t xml:space="preserve">[25] 如何获得</w:t>
      </w:r>
    </w:p>
    <w:p w14:paraId="42FA79BD">
      <w:r xmlns:w="http://schemas.openxmlformats.org/wordprocessingml/2006/main">
        <w:t xml:space="preserve">[26] 标准扭蛋</w:t>
      </w:r>
    </w:p>
    <w:p w14:paraId="2FC8C4E0">
      <w:r xmlns:w="http://schemas.openxmlformats.org/wordprocessingml/2006/main">
        <w:t xml:space="preserve">[27] 基础属性（1星）* 每增加1星+50%，5星时为1星值的3倍</w:t>
      </w:r>
    </w:p>
    <w:p w14:paraId="6605077F">
      <w:r xmlns:w="http://schemas.openxmlformats.org/wordprocessingml/2006/main">
        <w:t xml:space="preserve">[28] 级</w:t>
      </w:r>
    </w:p>
    <w:p w14:paraId="22E2CB8E">
      <w:r xmlns:w="http://schemas.openxmlformats.org/wordprocessingml/2006/main">
        <w:t xml:space="preserve">[29] 耐力</w:t>
      </w:r>
    </w:p>
    <w:p w14:paraId="58001E89">
      <w:r xmlns:w="http://schemas.openxmlformats.org/wordprocessingml/2006/main">
        <w:t xml:space="preserve">[30] 攻击力</w:t>
      </w:r>
    </w:p>
    <w:p w14:paraId="7395EFBC">
      <w:r xmlns:w="http://schemas.openxmlformats.org/wordprocessingml/2006/main">
        <w:t xml:space="preserve">[31] 防御能力</w:t>
      </w:r>
    </w:p>
    <w:p w14:paraId="11993FCE">
      <w:r xmlns:w="http://schemas.openxmlformats.org/wordprocessingml/2006/main">
        <w:t xml:space="preserve">[32] 魔力</w:t>
      </w:r>
    </w:p>
    <w:p w14:paraId="1E076F21">
      <w:r xmlns:w="http://schemas.openxmlformats.org/wordprocessingml/2006/main">
        <w:t xml:space="preserve">[33] 魔法抗性</w:t>
      </w:r>
    </w:p>
    <w:p w14:paraId="1A6714D6">
      <w:r xmlns:w="http://schemas.openxmlformats.org/wordprocessingml/2006/main">
        <w:t xml:space="preserve">[34] 详细状态</w:t>
      </w:r>
    </w:p>
    <w:p w14:paraId="126519DA">
      <w:r xmlns:w="http://schemas.openxmlformats.org/wordprocessingml/2006/main">
        <w:t xml:space="preserve">[35] 准确性</w:t>
      </w:r>
    </w:p>
    <w:p w14:paraId="2B447E2E">
      <w:r xmlns:w="http://schemas.openxmlformats.org/wordprocessingml/2006/main">
        <w:t xml:space="preserve">[36] 回避能力</w:t>
      </w:r>
    </w:p>
    <w:p w14:paraId="5FEEA937">
      <w:r xmlns:w="http://schemas.openxmlformats.org/wordprocessingml/2006/main">
        <w:t xml:space="preserve">[37] 连续命中率</w:t>
      </w:r>
    </w:p>
    <w:p w14:paraId="3746441F">
      <w:r xmlns:w="http://schemas.openxmlformats.org/wordprocessingml/2006/main">
        <w:t xml:space="preserve">[38] 反击率</w:t>
      </w:r>
    </w:p>
    <w:p w14:paraId="2987BB21">
      <w:r xmlns:w="http://schemas.openxmlformats.org/wordprocessingml/2006/main">
        <w:t xml:space="preserve">[39] 眩晕激活率</w:t>
      </w:r>
    </w:p>
    <w:p w14:paraId="694592C3">
      <w:r xmlns:w="http://schemas.openxmlformats.org/wordprocessingml/2006/main">
        <w:t xml:space="preserve">[40] 眩晕抗性</w:t>
      </w:r>
    </w:p>
    <w:p w14:paraId="4B746D1B">
      <w:r xmlns:w="http://schemas.openxmlformats.org/wordprocessingml/2006/main">
        <w:t xml:space="preserve">[41] 移动速度</w:t>
      </w:r>
    </w:p>
    <w:p w14:paraId="33A45AE4">
      <w:r xmlns:w="http://schemas.openxmlformats.org/wordprocessingml/2006/main">
        <w:t xml:space="preserve">[42] 部署速度</w:t>
      </w:r>
    </w:p>
    <w:p w14:paraId="439938D8">
      <w:r xmlns:w="http://schemas.openxmlformats.org/wordprocessingml/2006/main">
        <w:t xml:space="preserve">[43] 行动速度</w:t>
      </w:r>
    </w:p>
    <w:p w14:paraId="04279A3E">
      <w:r xmlns:w="http://schemas.openxmlformats.org/wordprocessingml/2006/main">
        <w:t xml:space="preserve">[44] 特别收费金额</w:t>
      </w:r>
    </w:p>
    <w:p w14:paraId="1249D093">
      <w:r xmlns:w="http://schemas.openxmlformats.org/wordprocessingml/2006/main">
        <w:t xml:space="preserve">[45] 特殊招式</w:t>
      </w:r>
    </w:p>
    <w:p w14:paraId="324BAD9C">
      <w:r xmlns:w="http://schemas.openxmlformats.org/wordprocessingml/2006/main">
        <w:t xml:space="preserve">[46] 姓名</w:t>
      </w:r>
    </w:p>
    <w:p w14:paraId="4AA935C4">
      <w:r xmlns:w="http://schemas.openxmlformats.org/wordprocessingml/2006/main">
        <w:t xml:space="preserve">[47] 效应</w:t>
      </w:r>
    </w:p>
    <w:p w14:paraId="0E0BC068">
      <w:r xmlns:w="http://schemas.openxmlformats.org/wordprocessingml/2006/main">
        <w:t xml:space="preserve">[48] 御子柴式训犬技法：罗牙绝击</w:t>
      </w:r>
    </w:p>
    <w:p w14:paraId="2B049777">
      <w:r xmlns:w="http://schemas.openxmlformats.org/wordprocessingml/2006/main">
        <w:t xml:space="preserve">[49] 对所有敌人造成双倍物理伤害。自身特殊攻击槽增加25%。</w:t>
      </w:r>
    </w:p>
    <w:p w14:paraId="726D9A95">
      <w:r xmlns:w="http://schemas.openxmlformats.org/wordprocessingml/2006/main">
        <w:t xml:space="preserve">[50] 御子柴式训犬技巧：狗牙绝击</w:t>
      </w:r>
    </w:p>
    <w:p w14:paraId="3A21D208">
      <w:r xmlns:w="http://schemas.openxmlformats.org/wordprocessingml/2006/main">
        <w:t xml:space="preserve">[51] 对所有敌人造成4倍物理伤害。自身终极技能槽增加25%。自身速度提高25%，持续30秒。</w:t>
      </w:r>
    </w:p>
    <w:p w14:paraId="7692C1D0">
      <w:r xmlns:w="http://schemas.openxmlformats.org/wordprocessingml/2006/main">
        <w:t xml:space="preserve">[52] 独特效果</w:t>
      </w:r>
    </w:p>
    <w:p w14:paraId="7940DBD0">
      <w:r xmlns:w="http://schemas.openxmlformats.org/wordprocessingml/2006/main">
        <w:t xml:space="preserve">[53] 姓名</w:t>
      </w:r>
    </w:p>
    <w:p w14:paraId="22DA5DE2">
      <w:r xmlns:w="http://schemas.openxmlformats.org/wordprocessingml/2006/main">
        <w:t xml:space="preserve">[54] 效应</w:t>
      </w:r>
    </w:p>
    <w:p w14:paraId="1185CD7C">
      <w:r xmlns:w="http://schemas.openxmlformats.org/wordprocessingml/2006/main">
        <w:t xml:space="preserve">[55] 令人敬畏的传奇威严</w:t>
      </w:r>
    </w:p>
    <w:p w14:paraId="12E8A0A8">
      <w:r xmlns:w="http://schemas.openxmlformats.org/wordprocessingml/2006/main">
        <w:t xml:space="preserve">[56] 当体力低于 20% 时，降低你的仇恨值 30 秒（只能激活一次）</w:t>
      </w:r>
    </w:p>
    <w:p w14:paraId="30D31585">
      <w:r xmlns:w="http://schemas.openxmlformats.org/wordprocessingml/2006/main">
        <w:t xml:space="preserve">[57] 令人敬畏的传奇威严</w:t>
      </w:r>
    </w:p>
    <w:p w14:paraId="225E0264">
      <w:r xmlns:w="http://schemas.openxmlformats.org/wordprocessingml/2006/main">
        <w:t xml:space="preserve">[58] 当体力低于 20% 时，降低你的仇恨值，持续 60 秒（只能激活一次）</w:t>
      </w:r>
    </w:p>
    <w:p w14:paraId="15FA0590">
      <w:r xmlns:w="http://schemas.openxmlformats.org/wordprocessingml/2006/main">
        <w:t xml:space="preserve">[59] 休闲服装照片</w:t>
      </w:r>
    </w:p>
    <w:p w14:paraId="3B8032E5">
      <w:r xmlns:w="http://schemas.openxmlformats.org/wordprocessingml/2006/main">
        <w:t xml:space="preserve">[60] 增强图像</w:t>
      </w:r>
    </w:p>
    <w:p w14:paraId="03B7D8BA">
      <w:r xmlns:w="http://schemas.openxmlformats.org/wordprocessingml/2006/main">
        <w:t xml:space="preserve">[61] 语音 †</w:t>
      </w:r>
    </w:p>
    <w:p w14:paraId="48C7D37C">
      <w:r xmlns:w="http://schemas.openxmlformats.org/wordprocessingml/2006/main">
        <w:t xml:space="preserve">[62] 点击打开行列表</w:t>
      </w:r>
    </w:p>
    <w:p w14:paraId="0A890890">
      <w:r xmlns:w="http://schemas.openxmlformats.org/wordprocessingml/2006/main">
        <w:t xml:space="preserve">[63] 加入</w:t>
      </w:r>
    </w:p>
    <w:p w14:paraId="09D89411">
      <w:r xmlns:w="http://schemas.openxmlformats.org/wordprocessingml/2006/main">
        <w:t xml:space="preserve">[64] 对话 1（转换后）</w:t>
      </w:r>
    </w:p>
    <w:p w14:paraId="0060BC18">
      <w:r xmlns:w="http://schemas.openxmlformats.org/wordprocessingml/2006/main">
        <w:t xml:space="preserve">[65] 对话 2（转换后）</w:t>
      </w:r>
    </w:p>
    <w:p w14:paraId="7E2F2C51">
      <w:r xmlns:w="http://schemas.openxmlformats.org/wordprocessingml/2006/main">
        <w:t xml:space="preserve">[66] 对话 3（转换后）</w:t>
      </w:r>
    </w:p>
    <w:p w14:paraId="08FD3E2E">
      <w:r xmlns:w="http://schemas.openxmlformats.org/wordprocessingml/2006/main">
        <w:t xml:space="preserve">[67] 对话 4（转换后）</w:t>
      </w:r>
    </w:p>
    <w:p w14:paraId="5E1073DC">
      <w:r xmlns:w="http://schemas.openxmlformats.org/wordprocessingml/2006/main">
        <w:t xml:space="preserve">[68] 空闲 1（转换后）</w:t>
      </w:r>
    </w:p>
    <w:p w14:paraId="327029B2">
      <w:r xmlns:w="http://schemas.openxmlformats.org/wordprocessingml/2006/main">
        <w:t xml:space="preserve">[69] 空闲 2（转换后）</w:t>
      </w:r>
    </w:p>
    <w:p w14:paraId="666C7257">
      <w:r xmlns:w="http://schemas.openxmlformats.org/wordprocessingml/2006/main">
        <w:t xml:space="preserve">[70] 对话 1（转变前）</w:t>
      </w:r>
    </w:p>
    <w:p w14:paraId="3227D9EC">
      <w:r xmlns:w="http://schemas.openxmlformats.org/wordprocessingml/2006/main">
        <w:t xml:space="preserve">[71] 对话 2（转变前）</w:t>
      </w:r>
    </w:p>
    <w:p w14:paraId="0A7DA232">
      <w:r xmlns:w="http://schemas.openxmlformats.org/wordprocessingml/2006/main">
        <w:t xml:space="preserve">[72] 对话 3（转变前）</w:t>
      </w:r>
    </w:p>
    <w:p w14:paraId="3C47B41A">
      <w:r xmlns:w="http://schemas.openxmlformats.org/wordprocessingml/2006/main">
        <w:t xml:space="preserve">[73] 对话 4（转变前）</w:t>
      </w:r>
    </w:p>
    <w:p w14:paraId="734BFF3C">
      <w:r xmlns:w="http://schemas.openxmlformats.org/wordprocessingml/2006/main">
        <w:t xml:space="preserve">[74] 空闲 1（转换前）</w:t>
      </w:r>
    </w:p>
    <w:p w14:paraId="739A4469">
      <w:r xmlns:w="http://schemas.openxmlformats.org/wordprocessingml/2006/main">
        <w:t xml:space="preserve">[75] 空闲 2（转换前）</w:t>
      </w:r>
    </w:p>
    <w:p w14:paraId="75B0FF1F">
      <w:r xmlns:w="http://schemas.openxmlformats.org/wordprocessingml/2006/main">
        <w:t xml:space="preserve">[76] 升级 1</w:t>
      </w:r>
    </w:p>
    <w:p w14:paraId="060809B0">
      <w:r xmlns:w="http://schemas.openxmlformats.org/wordprocessingml/2006/main">
        <w:t xml:space="preserve">[77] 升级 2</w:t>
      </w:r>
    </w:p>
    <w:p w14:paraId="62F6E86F">
      <w:r xmlns:w="http://schemas.openxmlformats.org/wordprocessingml/2006/main">
        <w:t xml:space="preserve">[78] 升级 3</w:t>
      </w:r>
    </w:p>
    <w:p w14:paraId="104330F8">
      <w:r xmlns:w="http://schemas.openxmlformats.org/wordprocessingml/2006/main">
        <w:t xml:space="preserve">[79] 捕获</w:t>
      </w:r>
    </w:p>
    <w:p w14:paraId="35358265">
      <w:r xmlns:w="http://schemas.openxmlformats.org/wordprocessingml/2006/main">
        <w:t xml:space="preserve">[80] 战斗开始 1</w:t>
      </w:r>
    </w:p>
    <w:p w14:paraId="31721417">
      <w:r xmlns:w="http://schemas.openxmlformats.org/wordprocessingml/2006/main">
        <w:t xml:space="preserve">[81] 战斗开始 2</w:t>
      </w:r>
    </w:p>
    <w:p w14:paraId="1342F1AF">
      <w:r xmlns:w="http://schemas.openxmlformats.org/wordprocessingml/2006/main">
        <w:t xml:space="preserve">[82] 战斗参与 1</w:t>
      </w:r>
    </w:p>
    <w:p w14:paraId="228F1074">
      <w:r xmlns:w="http://schemas.openxmlformats.org/wordprocessingml/2006/main">
        <w:t xml:space="preserve">[83] 战斗参与 2</w:t>
      </w:r>
    </w:p>
    <w:p w14:paraId="62309AFB">
      <w:r xmlns:w="http://schemas.openxmlformats.org/wordprocessingml/2006/main">
        <w:t xml:space="preserve">[84] 战斗胜利 1</w:t>
      </w:r>
    </w:p>
    <w:p w14:paraId="4704760C">
      <w:r xmlns:w="http://schemas.openxmlformats.org/wordprocessingml/2006/main">
        <w:t xml:space="preserve">[85] 战斗胜利 2</w:t>
      </w:r>
    </w:p>
    <w:p w14:paraId="615338E8">
      <w:r xmlns:w="http://schemas.openxmlformats.org/wordprocessingml/2006/main">
        <w:t xml:space="preserve">[86] 普通攻击 1</w:t>
      </w:r>
    </w:p>
    <w:p w14:paraId="425D31D9">
      <w:r xmlns:w="http://schemas.openxmlformats.org/wordprocessingml/2006/main">
        <w:t xml:space="preserve">[87] 普通攻击 2</w:t>
      </w:r>
    </w:p>
    <w:p w14:paraId="015BA3D2">
      <w:r xmlns:w="http://schemas.openxmlformats.org/wordprocessingml/2006/main">
        <w:t xml:space="preserve">[88] 普通攻击 3</w:t>
      </w:r>
    </w:p>
    <w:p w14:paraId="680A6537">
      <w:r xmlns:w="http://schemas.openxmlformats.org/wordprocessingml/2006/main">
        <w:t xml:space="preserve">[89] 独特效果激活 1</w:t>
      </w:r>
    </w:p>
    <w:p w14:paraId="1193B2AF">
      <w:r xmlns:w="http://schemas.openxmlformats.org/wordprocessingml/2006/main">
        <w:t xml:space="preserve">[90] 独特效果激活 2</w:t>
      </w:r>
    </w:p>
    <w:p w14:paraId="627E27BD">
      <w:r xmlns:w="http://schemas.openxmlformats.org/wordprocessingml/2006/main">
        <w:t xml:space="preserve">[91] 独特效果激活 3</w:t>
      </w:r>
    </w:p>
    <w:p w14:paraId="172AE950">
      <w:r xmlns:w="http://schemas.openxmlformats.org/wordprocessingml/2006/main">
        <w:t xml:space="preserve">[92] 特殊招式 1</w:t>
      </w:r>
    </w:p>
    <w:p w14:paraId="212638F6">
      <w:r xmlns:w="http://schemas.openxmlformats.org/wordprocessingml/2006/main">
        <w:t xml:space="preserve">[93] 特殊招式 2</w:t>
      </w:r>
    </w:p>
    <w:p w14:paraId="4FFE0F82">
      <w:r xmlns:w="http://schemas.openxmlformats.org/wordprocessingml/2006/main">
        <w:t xml:space="preserve">[94] 受到的伤害：1</w:t>
      </w:r>
    </w:p>
    <w:p w14:paraId="51F767EC">
      <w:r xmlns:w="http://schemas.openxmlformats.org/wordprocessingml/2006/main">
        <w:t xml:space="preserve">[95] 受到的伤害：2</w:t>
      </w:r>
    </w:p>
    <w:p w14:paraId="17BC5652">
      <w:r xmlns:w="http://schemas.openxmlformats.org/wordprocessingml/2006/main">
        <w:t xml:space="preserve">[96] 受到的伤害：3</w:t>
      </w:r>
    </w:p>
    <w:p w14:paraId="00405341">
      <w:r xmlns:w="http://schemas.openxmlformats.org/wordprocessingml/2006/main">
        <w:t xml:space="preserve">[97] 撤回</w:t>
      </w:r>
    </w:p>
    <w:p w14:paraId="4CD1B17E">
      <w:r xmlns:w="http://schemas.openxmlformats.org/wordprocessingml/2006/main">
        <w:t xml:space="preserve">[98] 项目用途 1</w:t>
      </w:r>
    </w:p>
    <w:p w14:paraId="2B14B302">
      <w:r xmlns:w="http://schemas.openxmlformats.org/wordprocessingml/2006/main">
        <w:t xml:space="preserve">[99] 物品用途 2</w:t>
      </w:r>
    </w:p>
    <w:p w14:paraId="6919AF24">
      <w:r xmlns:w="http://schemas.openxmlformats.org/wordprocessingml/2006/main">
        <w:t xml:space="preserve">[100] 在游戏中 †</w:t>
      </w:r>
    </w:p>
    <w:p w14:paraId="388841CA">
      <w:r xmlns:w="http://schemas.openxmlformats.org/wordprocessingml/2006/main">
        <w:t xml:space="preserve">[101] 于 2023 年 1 月 18 日实施。自最初作为 NPC 出现以来，经过一年的时间，它终于被实施。</w:t>
      </w:r>
    </w:p>
    <w:p w14:paraId="5700AA49">
      <w:r xmlns:w="http://schemas.openxmlformats.org/wordprocessingml/2006/main">
        <w:t xml:space="preserve">[102] 该职业的理念是通过反复使用范围性特殊技能来消灭敌军。初始状态下，行动速度为4秒，特殊技能充能量为12.5，均属较高水平，且特殊技能还具有增加自身能量槽的效果（觉醒后，还会额外提升速度）。</w:t>
      </w:r>
    </w:p>
    <w:p w14:paraId="05CE6FFF">
      <w:r xmlns:w="http://schemas.openxmlformats.org/wordprocessingml/2006/main">
        <w:t xml:space="preserve">[103] 虽然快速范围攻击的特殊攻击自然会增加仇恨值，但其独特的效果使其能够降低仇恨值，从而擅长长时间战斗。由于它没有治疗手段，如果独自战斗，它会随着时间推移而疲惫，但如果与治疗者组队，它就能长时间战斗。</w:t>
      </w:r>
    </w:p>
    <w:p w14:paraId="1A30ACA3">
      <w:r xmlns:w="http://schemas.openxmlformats.org/wordprocessingml/2006/main">
        <w:t xml:space="preserve">[104] 顺便一提，第二部的主要角色和一些常驻角色组成了一个相当均衡的队伍。祈是单体攻击手，莱卡是辅助角色，负责积攒能量槽，刹那亚是治疗者……如果再加一个坦克，整体策略就基本完善了。</w:t>
      </w:r>
    </w:p>
    <w:p w14:paraId="357B2523">
      <w:r xmlns:w="http://schemas.openxmlformats.org/wordprocessingml/2006/main">
        <w:t xml:space="preserve">[105] 装备选项包括行动速度和专注率，以增加特殊招式的使用频率；仁王纳豆类道具，以在激活独特效果后等待恢复；以及吸尘器类道具，以通过快速击败敌人来提高赚钱效率。</w:t>
      </w:r>
    </w:p>
    <w:p w14:paraId="13900F96">
      <w:r xmlns:w="http://schemas.openxmlformats.org/wordprocessingml/2006/main">
        <w:t xml:space="preserve">[106] 内容适用性简易评估 †</w:t>
      </w:r>
    </w:p>
    <w:p w14:paraId="6EC231DC">
      <w:r xmlns:w="http://schemas.openxmlformats.org/wordprocessingml/2006/main">
        <w:t xml:space="preserve">[107] 合适的内容、推荐的装备示例、角色发展目标等。</w:t>
      </w:r>
    </w:p>
    <w:p w14:paraId="30BE8B8F">
      <w:r xmlns:w="http://schemas.openxmlformats.org/wordprocessingml/2006/main">
        <w:t xml:space="preserve">[108] 兼容内容</w:t>
      </w:r>
    </w:p>
    <w:p w14:paraId="35AD976E">
      <w:r xmlns:w="http://schemas.openxmlformats.org/wordprocessingml/2006/main">
        <w:t xml:space="preserve">[109] 能力倾向</w:t>
      </w:r>
    </w:p>
    <w:p w14:paraId="4D54044C">
      <w:r xmlns:w="http://schemas.openxmlformats.org/wordprocessingml/2006/main">
        <w:t xml:space="preserve">[110] 简短评论</w:t>
      </w:r>
    </w:p>
    <w:p w14:paraId="1C24D0F8">
      <w:r xmlns:w="http://schemas.openxmlformats.org/wordprocessingml/2006/main">
        <w:t xml:space="preserve">[111] 主线任务 活动任务</w:t>
      </w:r>
    </w:p>
    <w:p w14:paraId="0C33CF69">
      <w:r xmlns:w="http://schemas.openxmlformats.org/wordprocessingml/2006/main">
        <w:t xml:space="preserve">[112] 可以毫无问题地执行</w:t>
      </w:r>
    </w:p>
    <w:p w14:paraId="3570AF95">
      <w:r xmlns:w="http://schemas.openxmlformats.org/wordprocessingml/2006/main">
        <w:t xml:space="preserve">[113] 突袭战</w:t>
      </w:r>
    </w:p>
    <w:p w14:paraId="3D32250D">
      <w:r xmlns:w="http://schemas.openxmlformats.org/wordprocessingml/2006/main">
        <w:t xml:space="preserve">[114] 范围性特殊攻击不适用。</w:t>
      </w:r>
    </w:p>
    <w:p w14:paraId="1B78D811">
      <w:r xmlns:w="http://schemas.openxmlformats.org/wordprocessingml/2006/main">
        <w:t xml:space="preserve">[115] 湮灭</w:t>
      </w:r>
    </w:p>
    <w:p w14:paraId="4CFB5CEC">
      <w:r xmlns:w="http://schemas.openxmlformats.org/wordprocessingml/2006/main">
        <w:t xml:space="preserve">[116] 增加特殊攻击槽或提供速度增益的范围特殊攻击适合歼灭战（装备示例见下文）。</w:t>
      </w:r>
    </w:p>
    <w:p w14:paraId="170E4792">
      <w:r xmlns:w="http://schemas.openxmlformats.org/wordprocessingml/2006/main">
        <w:t xml:space="preserve">[117] B宇宙</w:t>
      </w:r>
    </w:p>
    <w:p w14:paraId="1FD1AA59">
      <w:r xmlns:w="http://schemas.openxmlformats.org/wordprocessingml/2006/main">
        <w:t xml:space="preserve">[118] 没有产生任何有用的效果</w:t>
      </w:r>
    </w:p>
    <w:p w14:paraId="3918C3A4">
      <w:r xmlns:w="http://schemas.openxmlformats.org/wordprocessingml/2006/main">
        <w:t xml:space="preserve">[119] 能力评价指标</w:t>
      </w:r>
    </w:p>
    <w:p w14:paraId="644A569F">
      <w:r xmlns:w="http://schemas.openxmlformats.org/wordprocessingml/2006/main">
        <w:t xml:space="preserve">[120] ◎：优秀内容。最有可能发挥出色。○：合适内容。有较高发挥潜力。△：一般。需要一些技巧才能发挥良好，但选择理由不多。×：不合适内容。由于与内容规则、游戏系统、难度等级等不兼容，难以发挥出色。*2014年3月更新</w:t>
      </w:r>
    </w:p>
    <w:p w14:paraId="57C19896">
      <w:r xmlns:w="http://schemas.openxmlformats.org/wordprocessingml/2006/main">
        <w:t xml:space="preserve">[121] 湮灭</w:t>
      </w:r>
    </w:p>
    <w:p w14:paraId="468B6920">
      <w:r xmlns:w="http://schemas.openxmlformats.org/wordprocessingml/2006/main">
        <w:t xml:space="preserve">[122] 推荐设备示例</w:t>
      </w:r>
    </w:p>
    <w:p w14:paraId="270AB049">
      <w:r xmlns:w="http://schemas.openxmlformats.org/wordprocessingml/2006/main">
        <w:t xml:space="preserve">[123] 主要设备</w:t>
      </w:r>
    </w:p>
    <w:p w14:paraId="5FEE8D2D">
      <w:r xmlns:w="http://schemas.openxmlformats.org/wordprocessingml/2006/main">
        <w:t xml:space="preserve">[124] 子设备</w:t>
      </w:r>
    </w:p>
    <w:p w14:paraId="1B95DB20">
      <w:r xmlns:w="http://schemas.openxmlformats.org/wordprocessingml/2006/main">
        <w:t xml:space="preserve">[125] 一件令人愉悦的物品</w:t>
      </w:r>
    </w:p>
    <w:p w14:paraId="15144482">
      <w:r xmlns:w="http://schemas.openxmlformats.org/wordprocessingml/2006/main">
        <w:t xml:space="preserve">[126] 发展目标</w:t>
      </w:r>
    </w:p>
    <w:p w14:paraId="50DF13A8">
      <w:r xmlns:w="http://schemas.openxmlformats.org/wordprocessingml/2006/main">
        <w:t xml:space="preserve">[127] 突破极限</w:t>
      </w:r>
    </w:p>
    <w:p w14:paraId="262FB10D">
      <w:r xmlns:w="http://schemas.openxmlformats.org/wordprocessingml/2006/main">
        <w:t xml:space="preserve">[128] 致命觉醒</w:t>
      </w:r>
    </w:p>
    <w:p w14:paraId="100E9BD4">
      <w:r xmlns:w="http://schemas.openxmlformats.org/wordprocessingml/2006/main">
        <w:t xml:space="preserve">[129] 独特的觉醒</w:t>
      </w:r>
    </w:p>
    <w:p w14:paraId="08062A86">
      <w:r xmlns:w="http://schemas.openxmlformats.org/wordprocessingml/2006/main">
        <w:t xml:space="preserve">[130] 行动速度</w:t>
      </w:r>
    </w:p>
    <w:p w14:paraId="56680B87">
      <w:r xmlns:w="http://schemas.openxmlformats.org/wordprocessingml/2006/main">
        <w:t xml:space="preserve">[131] 特别收费</w:t>
      </w:r>
    </w:p>
    <w:p w14:paraId="207A41B8">
      <w:r xmlns:w="http://schemas.openxmlformats.org/wordprocessingml/2006/main">
        <w:t xml:space="preserve">[132] 其他</w:t>
      </w:r>
    </w:p>
    <w:p w14:paraId="2C1B6E42">
      <w:r xmlns:w="http://schemas.openxmlformats.org/wordprocessingml/2006/main">
        <w:t xml:space="preserve">[133] 培训成本</w:t>
      </w:r>
    </w:p>
    <w:p w14:paraId="028BB377">
      <w:r xmlns:w="http://schemas.openxmlformats.org/wordprocessingml/2006/main">
        <w:t xml:space="preserve">[134] 3.1 秒 9 次</w:t>
      </w:r>
    </w:p>
    <w:p w14:paraId="51ADDAE3">
      <w:r xmlns:w="http://schemas.openxmlformats.org/wordprocessingml/2006/main">
        <w:t xml:space="preserve">[135] 14.9% 8次</w:t>
      </w:r>
    </w:p>
    <w:p w14:paraId="1AFC6A33">
      <w:r xmlns:w="http://schemas.openxmlformats.org/wordprocessingml/2006/main">
        <w:t xml:space="preserve">[136] 备注</w:t>
      </w:r>
    </w:p>
    <w:p w14:paraId="658EAB7B">
      <w:r xmlns:w="http://schemas.openxmlformats.org/wordprocessingml/2006/main">
        <w:t xml:space="preserve">[137] 如果你无法准备一个能用普通攻击瞬间击杀弱小敌人的增益效果，那么这样做就没有必要。如果体力不足，可以切换到其他技能。根据敌人的类型切换技能。</w:t>
      </w:r>
    </w:p>
    <w:p w14:paraId="2028B58B">
      <w:r xmlns:w="http://schemas.openxmlformats.org/wordprocessingml/2006/main">
        <w:t xml:space="preserve">[138] *2016年4月更新</w:t>
      </w:r>
    </w:p>
    <w:p w14:paraId="6A248984">
      <w:r xmlns:w="http://schemas.openxmlformats.org/wordprocessingml/2006/main">
        <w:t xml:space="preserve">[139] 其他版本 / 相关角色 †</w:t>
      </w:r>
    </w:p>
    <w:p w14:paraId="75A97C89">
      <w:r xmlns:w="http://schemas.openxmlformats.org/wordprocessingml/2006/main">
        <w:t xml:space="preserve">[140] 女仆小狗</w:t>
      </w:r>
    </w:p>
    <w:p w14:paraId="170DB039">
      <w:r xmlns:w="http://schemas.openxmlformats.org/wordprocessingml/2006/main">
        <w:t xml:space="preserve">[141] 闪光忍者塞苏尼亚</w:t>
      </w:r>
    </w:p>
    <w:p w14:paraId="5B267A86">
      <w:r xmlns:w="http://schemas.openxmlformats.org/wordprocessingml/2006/main">
        <w:t xml:space="preserve">[142] 闪光忍者哈坦</w:t>
      </w:r>
    </w:p>
    <w:p w14:paraId="123291E1">
      <w:r xmlns:w="http://schemas.openxmlformats.org/wordprocessingml/2006/main">
        <w:t xml:space="preserve">[143] 闪光忍者尤里佩</w:t>
      </w:r>
    </w:p>
    <w:p w14:paraId="65A4D286">
      <w:r xmlns:w="http://schemas.openxmlformats.org/wordprocessingml/2006/main">
        <w:t xml:space="preserve">[144] 琐事 †</w:t>
      </w:r>
    </w:p>
    <w:p w14:paraId="3C7877CB">
      <w:r xmlns:w="http://schemas.openxmlformats.org/wordprocessingml/2006/main">
        <w:t xml:space="preserve">[145] 或许是因为预计她会是学院的主要角色，所以她的便服是月草馆学院的校服。（同样是半固定角色的千阵雪夜也是如此。）</w:t>
      </w:r>
    </w:p>
    <w:p w14:paraId="50EEBC00">
      <w:r xmlns:w="http://schemas.openxmlformats.org/wordprocessingml/2006/main">
        <w:t xml:space="preserve">[146] 他的伙伴犬名叫“勘兵卫”。他似乎在忍者中也很受欢迎，即使是社交能力欠佳的暗之堀小森，也会在他喊“勘兵卫来了”时跟着他。</w:t>
      </w:r>
    </w:p>
    <w:p w14:paraId="4B05EC1C">
      <w:r xmlns:w="http://schemas.openxmlformats.org/wordprocessingml/2006/main">
        <w:t xml:space="preserve">[147] 官方推特账号简介 †</w:t>
      </w:r>
    </w:p>
    <w:p w14:paraId="7D8F37D0">
      <w:r xmlns:w="http://schemas.openxmlformats.org/wordprocessingml/2006/main">
        <w:t xml:space="preserve">[148] 人物介绍</w:t>
      </w:r>
    </w:p>
    <w:p w14:paraId="14DDFCF1">
      <w:r xmlns:w="http://schemas.openxmlformats.org/wordprocessingml/2006/main">
        <w:t xml:space="preserve">[149] 评论表 †</w:t>
      </w:r>
    </w:p>
    <w:p w14:paraId="577E07BD">
      <w:r xmlns:w="http://schemas.openxmlformats.org/wordprocessingml/2006/main">
        <w:t xml:space="preserve">[150] 点击打开历史日志列表</w:t>
      </w:r>
    </w:p>
    <w:p w14:paraId="5D6E7027">
      <w:r xmlns:w="http://schemas.openxmlformats.org/wordprocessingml/2006/main">
        <w:t xml:space="preserve">[151] 末尾的数字越小，日志越旧。</w:t>
      </w:r>
    </w:p>
    <w:p w14:paraId="53FB7461">
      <w:r xmlns:w="http://schemas.openxmlformats.org/wordprocessingml/2006/main">
        <w:t xml:space="preserve">[152]“Comments/Senjin Koinu/”没有子页面。</w:t>
      </w:r>
    </w:p>
    <w:p w14:paraId="30CF63B6">
      <w:r xmlns:w="http://schemas.openxmlformats.org/wordprocessingml/2006/main">
        <w:t xml:space="preserve">[153] 页面暂时创建。我觉得如果他成为可玩角色，他的名字大概会是“千人小犬”之类的，但由于他的变身形态尚未展示，所以我暂时用他的真名创建了这个页面。——[ZZWfVjkwVvM] 2021-12-12 (周日) 01:04:43</w:t>
      </w:r>
    </w:p>
    <w:p w14:paraId="22154D98">
      <w:r xmlns:w="http://schemas.openxmlformats.org/wordprocessingml/2006/main">
        <w:t xml:space="preserve">[154] 茜不介意龙，所以她可以变身成奇幻犬（比如刻耳柏洛斯、奥特鲁斯、加姆等等）！ -- [wi491EvwG8M] 2022-03-14 (周一) 01:43:04</w:t>
      </w:r>
    </w:p>
    <w:p w14:paraId="1BCF3844">
      <w:r xmlns:w="http://schemas.openxmlformats.org/wordprocessingml/2006/main">
        <w:t xml:space="preserve">[155] Eroburu 因为使用海豚而惹上麻烦，看来使用现实生活中的生物是行不通的。不过，从 Ouka 和 Umi 的情况来看，只要是异常生物似乎就没问题，所以我很期待灭人的科技。——[IOSF.GePOGE] 2022-03-14 (周一) 23:10:26</w:t>
      </w:r>
    </w:p>
    <w:p w14:paraId="47EDE1A6">
      <w:r xmlns:w="http://schemas.openxmlformats.org/wordprocessingml/2006/main">
        <w:t xml:space="preserve">[156] 我爱上她穿制服的样子了，她好可爱——[hM2VNkRfafs] 2022-08-26 (周五) 21:56:53</w:t>
      </w:r>
    </w:p>
    <w:p w14:paraId="76C413C7">
      <w:r xmlns:w="http://schemas.openxmlformats.org/wordprocessingml/2006/main">
        <w:t xml:space="preserve">[157] 他从黑色哈士奇变成棕色哈士奇的样子真是太可爱了！虽然所有哈士奇看起来都很强壮、活泼开朗，像派对动物一样，但他表现得如此聪明忠诚，真是太棒了！另外，请多展示一下他变成红色时的武装形态！——[EjzLCTjcfBE] 2022-08-29 (周一) 19:05:44</w:t>
      </w:r>
    </w:p>
    <w:p w14:paraId="4FB414AC">
      <w:r xmlns:w="http://schemas.openxmlformats.org/wordprocessingml/2006/main">
        <w:t xml:space="preserve">[158] 我想看一篇关于勘兵卫、伽拉忒亚和梅法尔的事件报告 -- [YSFXOZ5l1SI] 2022-08-27 (周六) 10:47:09</w:t>
      </w:r>
    </w:p>
    <w:p w14:paraId="666306AB">
      <w:r xmlns:w="http://schemas.openxmlformats.org/wordprocessingml/2006/main">
        <w:t xml:space="preserve">[159] 得把它漆成蓝色 -- [SftmlsW1rsA] 2023-01-18 (周三) 23:18:54</w:t>
      </w:r>
    </w:p>
    <w:p w14:paraId="2F400866">
      <w:r xmlns:w="http://schemas.openxmlformats.org/wordprocessingml/2006/main">
        <w:t xml:space="preserve">[160] 和Setsunya一样，我很好奇她的动物耳朵是头饰还是通过某种神秘的忍者技巧长出来的？和赛马娘不同的是，她有真正的人类耳朵。——[jcGeqn8dTZQ] 2022-08-28 (周日) 07:38:02</w:t>
      </w:r>
    </w:p>
    <w:p w14:paraId="24EDEE60">
      <w:r xmlns:w="http://schemas.openxmlformats.org/wordprocessingml/2006/main">
        <w:t xml:space="preserve">[161] 我很喜欢狗，她真的很可爱。希望她能尽快成为可玩角色。 -- [663nLhti1NY] 2022-11-13 (周日) 19:19:04</w:t>
      </w:r>
    </w:p>
    <w:p w14:paraId="7D39124E">
      <w:r xmlns:w="http://schemas.openxmlformats.org/wordprocessingml/2006/main">
        <w:t xml:space="preserve">[162] 我想知道，如果 Daibeet 举办接球比赛，Kanbei 能不能轻松拿下第一名？ -- [Ib.iOb9WuLw] 2023-01-03 (周二) 02:33:40</w:t>
      </w:r>
    </w:p>
    <w:p w14:paraId="4598A941">
      <w:r xmlns:w="http://schemas.openxmlformats.org/wordprocessingml/2006/main">
        <w:t xml:space="preserve">[163] 鉴于茜的情况，勘兵卫不太可能直接参与其中。80% 勘兵卫，20% 人类文字 () -- [MXOptBvaK7A] 2023-01-18 (周三) 00:12:46</w:t>
      </w:r>
    </w:p>
    <w:p w14:paraId="361544B7">
      <w:r xmlns:w="http://schemas.openxmlformats.org/wordprocessingml/2006/main">
        <w:t xml:space="preserve">[164] 我觉得它很适合日常双头吸尘器的角色——[tzutTu6K3RQ] 2023-01-18 (周三) 17:12:02</w:t>
      </w:r>
    </w:p>
    <w:p w14:paraId="6C5B310A">
      <w:r xmlns:w="http://schemas.openxmlformats.org/wordprocessingml/2006/main">
        <w:t xml:space="preserve">[165] 限时活动带来的难得喘息之机。或者更确切地说，是因为她将作为常驻角色加入，与妮可和乔一同登场…… -- [MXOptBvaK7A] 2023-01-18 (周三) 16:29:53</w:t>
      </w:r>
    </w:p>
    <w:p w14:paraId="19BEE29F">
      <w:r xmlns:w="http://schemas.openxmlformats.org/wordprocessingml/2006/main">
        <w:t xml:space="preserve">[166] 她的技能充能时间为4秒，冷却时间为12.5，外加25%的能量槽提升和速度加成，是所有角色中技能循环速度最快的。她就像是把真夏地琉花的辅助能力和眩晕效果融入到了技能循环速度中。这种范围攻击型角色往往会招人恨，所以她的独特技能很适合这种设定。但是她的技能发动速度较慢，而且可能比较难用。她的技能多样性远不如真夏地琉花，所以对于已经拥有真夏地琉花的玩家来说，她的优先级可能不高。——[xDHDwLIavc.] 2023-01-18 (周三) 17:10:12</w:t>
      </w:r>
    </w:p>
    <w:p w14:paraId="1CA652D3">
      <w:r xmlns:w="http://schemas.openxmlformats.org/wordprocessingml/2006/main">
        <w:t xml:space="preserve">[167] Kanbei 终于来了！ -- [T51E3temCo.] 2023-01-18 (周三) 18:50:03</w:t>
      </w:r>
    </w:p>
    <w:p w14:paraId="3064B491">
      <w:r xmlns:w="http://schemas.openxmlformats.org/wordprocessingml/2006/main">
        <w:t xml:space="preserve">[168] 当这类内容实装时，社交游戏的特性决定了针对该内容优化的角色会在游戏初期就加入。不过，在这个游戏中，即使你排名第二或更靠后，也能生存下来，这仍然很不错——[4AdXU9WFkX2] 2023-01-19 (周四) 15:56:12</w:t>
      </w:r>
    </w:p>
    <w:p w14:paraId="5CE45B8C">
      <w:r xmlns:w="http://schemas.openxmlformats.org/wordprocessingml/2006/main">
        <w:t xml:space="preserve">[169] 如果你能有效地使用羊毛焦油，你大概可以随意屠杀任意数量的小猫。——[A5Vy7C1aM56] 2023-01-19 (周四) 09:54:54</w:t>
      </w:r>
    </w:p>
    <w:p w14:paraId="0090F34A">
      <w:r xmlns:w="http://schemas.openxmlformats.org/wordprocessingml/2006/main">
        <w:t xml:space="preserve">[170] 这对话听起来像是高中女生会说的话——[MG.edpIT3J.] 2023-01-22 (周日) 02:21:46</w:t>
      </w:r>
    </w:p>
    <w:p w14:paraId="135DA5BD">
      <w:r xmlns:w="http://schemas.openxmlformats.org/wordprocessingml/2006/main">
        <w:t xml:space="preserve">[171] 咦？难道人类不都是爱狗人士吗？ -- [5qiGZ0Hn6qc] 2024-06-17 (周一) 13:06:25</w:t>
      </w:r>
    </w:p>
    <w:p w14:paraId="1787E766">
      <w:r xmlns:w="http://schemas.openxmlformats.org/wordprocessingml/2006/main">
        <w:t xml:space="preserve">[172] 一个天生长着狗耳朵的人 -- [ct5AqlINg/s] 2024-05-15 (星期三) 21:38:18</w:t>
      </w:r>
    </w:p>
    <w:p w14:paraId="19D77129">
      <w:r xmlns:w="http://schemas.openxmlformats.org/wordprocessingml/2006/main">
        <w:t xml:space="preserve">[173] ←使用棋盘前请务必阅读规则。</w:t>
      </w:r>
    </w:p>
    <w:p w14:paraId="340A4351">
      <w:r xmlns:w="http://schemas.openxmlformats.org/wordprocessingml/2006/main">
        <w:t xml:space="preserve">[174] 关于规则 †</w:t>
      </w:r>
    </w:p>
    <w:p w14:paraId="677D5DEA">
      <w:r xmlns:w="http://schemas.openxmlformats.org/wordprocessingml/2006/main">
        <w:t xml:space="preserve">[175] 请不要抱怨或批评页面编辑者。如果您对其他人的编辑有意见，请通过“提供替代方案”或“自行编辑”的方式进行建设性沟通。</w:t>
      </w:r>
    </w:p>
    <w:p w14:paraId="7AA58BAF">
      <w:r xmlns:w="http://schemas.openxmlformats.org/wordprocessingml/2006/main">
        <w:t xml:space="preserve">[176] 不要发布个人网站或其他禁止未经授权链接的网站的网址。</w:t>
      </w:r>
    </w:p>
    <w:p w14:paraId="68A633DE">
      <w:r xmlns:w="http://schemas.openxmlformats.org/wordprocessingml/2006/main">
        <w:t xml:space="preserve">[177] 关于违反规则的帖子 †</w:t>
      </w:r>
    </w:p>
    <w:p w14:paraId="7270CB48">
      <w:r xmlns:w="http://schemas.openxmlformats.org/wordprocessingml/2006/main">
        <w:t xml:space="preserve">[178] 禁止发布以下类型的帖子，因为它们容易造成干扰。</w:t>
      </w:r>
    </w:p>
    <w:p w14:paraId="19367FA2">
      <w:r xmlns:w="http://schemas.openxmlformats.org/wordprocessingml/2006/main">
        <w:t xml:space="preserve">[179] 我们允许对角色表现进行评价（例如强、弱等），但请注意用词。例如，“○○的技能很弱，不值得用，是个弱鸡”之类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362EF5A">
      <w:r xmlns:w="http://schemas.openxmlformats.org/wordprocessingml/2006/main">
        <w:t xml:space="preserve">[180] 其他包括使用此维基的人、官方管理员、艺术家、配音演员、现实生活中的个人以及 Twitter 用户等团体。</w:t>
      </w:r>
    </w:p>
    <w:p w14:paraId="03991E82">
      <w:r xmlns:w="http://schemas.openxmlformats.org/wordprocessingml/2006/main">
        <w:t xml:space="preserve">[181] 关于向管理层提交的帖子，我们容忍可以解释为用户反馈的评论，例如“我希望他们改进这一点”、“我希望他们尽快修复错误”和“维护时间太长了”，但我们不容忍使用辱骂性语言贬低管理层。</w:t>
      </w:r>
    </w:p>
    <w:p w14:paraId="501AD391">
      <w:r xmlns:w="http://schemas.openxmlformats.org/wordprocessingml/2006/main">
        <w:t xml:space="preserve">[182] 将讨论和意见交流视为“诽谤或对抗他人”是错误的。然而，在讨论或意见交流中使用辱骂性语言、贬低他人、挑衅他人或在缺乏明确证据的情况下发表言论，都是违法行为。说话时务必注意自己的言辞。</w:t>
      </w:r>
    </w:p>
    <w:p w14:paraId="35704CAD">
      <w:r xmlns:w="http://schemas.openxmlformats.org/wordprocessingml/2006/main">
        <w:t xml:space="preserve">[183] 攻击性评论是指使用“做这个”或“做那个”等强烈命令、“使用粗俗语言”、“采取居高临下的态度”或“挑衅”的评论。</w:t>
      </w:r>
    </w:p>
    <w:p w14:paraId="078BEF96">
      <w:r xmlns:w="http://schemas.openxmlformats.org/wordprocessingml/2006/main">
        <w:t xml:space="preserve">[184] 禁止发布冒犯现有玩家的帖子，例如“还有人玩这个游戏吗？”或“这游戏已经凉了”。这并不意味着您完全不能发表任何负面言论，而是指那些超出单纯负面评价范围，构成诽谤或诋毁的帖子将被禁止发布。</w:t>
      </w:r>
    </w:p>
    <w:p w14:paraId="3E42F806">
      <w:r xmlns:w="http://schemas.openxmlformats.org/wordprocessingml/2006/main">
        <w:t xml:space="preserve">[185] 公开羞辱他人，包括泄露他人的游戏内名称或UID</w:t>
      </w:r>
    </w:p>
    <w:p w14:paraId="76A2B641">
      <w:r xmlns:w="http://schemas.openxmlformats.org/wordprocessingml/2006/main">
        <w:t xml:space="preserve">[186] 但是，分享有助于游戏攻略的信息和视频是允许的。</w:t>
      </w:r>
    </w:p>
    <w:p w14:paraId="7673B61B">
      <w:r xmlns:w="http://schemas.openxmlformats.org/wordprocessingml/2006/main">
        <w:t xml:space="preserve">[187] 参考其他应用程序</w:t>
      </w:r>
    </w:p>
    <w:p w14:paraId="0118CE49">
      <w:r xmlns:w="http://schemas.openxmlformats.org/wordprocessingml/2006/main">
        <w:t xml:space="preserve">[188] 在多个论坛上多次发帖</w:t>
      </w:r>
    </w:p>
    <w:p w14:paraId="6FA0EE10">
      <w:r xmlns:w="http://schemas.openxmlformats.org/wordprocessingml/2006/main">
        <w:t xml:space="preserve">[189] 由一串无意义字符组成的文字</w:t>
      </w:r>
    </w:p>
    <w:p w14:paraId="3E26A6FE">
      <w:r xmlns:w="http://schemas.openxmlformats.org/wordprocessingml/2006/main">
        <w:t xml:space="preserve">[190] 关于作弊和利用漏洞的帖子</w:t>
      </w:r>
    </w:p>
    <w:p w14:paraId="7FD241FA">
      <w:r xmlns:w="http://schemas.openxmlformats.org/wordprocessingml/2006/main">
        <w:t xml:space="preserve">[191] 最好的办法是忽略违反规则的帖子。上钩或反驳只会让事情变得更糟。</w:t>
      </w:r>
    </w:p>
    <w:p w14:paraId="7BD63F2C">
      <w:r xmlns:w="http://schemas.openxmlformats.org/wordprocessingml/2006/main">
        <w:t xml:space="preserve">[192] *在上述规则中，“诽谤”指的是在没有客观证据的情况下诋毁和贬低他人。将所有批评性文章都归为“诽谤”是不正确的，所以请务必谨慎。</w:t>
      </w:r>
    </w:p>
    <w:p w14:paraId="0252DD79">
      <w:r xmlns:w="http://schemas.openxmlformats.org/wordprocessingml/2006/main">
        <w:t xml:space="preserve">[193] 关于修改和删除发帖日志 †</w:t>
      </w:r>
    </w:p>
    <w:p w14:paraId="4F4C578B">
      <w:r xmlns:w="http://schemas.openxmlformats.org/wordprocessingml/2006/main">
        <w:t xml:space="preserve">[194] 但是，允许更正印刷错误、遗漏和字体颜色。（他人出于善意所做的更正也允许。）</w:t>
      </w:r>
    </w:p>
    <w:p w14:paraId="12DD432C">
      <w:r xmlns:w="http://schemas.openxmlformats.org/wordprocessingml/2006/main">
        <w:t xml:space="preserve">[195] 作为例外情况，您可以删除自己的帖子，但事后必须向管理员报告。此外，删除时，请将整个评论替换为以下文本，而不是完全删除：&amp;color(#ff0000){''发帖人已删除''};</w:t>
      </w:r>
    </w:p>
    <w:p w14:paraId="63FF28B5">
      <w:r xmlns:w="http://schemas.openxmlformats.org/wordprocessingml/2006/main">
        <w:t xml:space="preserve">[196] 关于评论删除违反规则的帖子 †</w:t>
      </w:r>
    </w:p>
    <w:p w14:paraId="16658805">
      <w:r xmlns:w="http://schemas.openxmlformats.org/wordprocessingml/2006/main">
        <w:t xml:space="preserve">[197] 您可以自行注释掉上述任何违反规则的评论，无需管理员许可。但是，注释掉评论后，请务必在“违规举报公告板”上进行举报。举报时请使用“违规举报公告板”上的模板。</w:t>
      </w:r>
    </w:p>
    <w:p w14:paraId="78C8342A">
      <w:r xmlns:w="http://schemas.openxmlformats.org/wordprocessingml/2006/main">
        <w:t xml:space="preserve">[198] 未经 CO 报告公告板报告而被评论删除的帖子将被恢复，而评论删除帖子的人将受到处罚。</w:t>
      </w:r>
    </w:p>
    <w:p w14:paraId="20F6161C">
      <w:r xmlns:w="http://schemas.openxmlformats.org/wordprocessingml/2006/main">
        <w:t xml:space="preserve">[199] 如果您反复向 CO 举报公告板举报不违反规则的帖子，我们将认为您是自私的，并将对您实施发帖和编辑限制。</w:t>
      </w:r>
    </w:p>
    <w:p w14:paraId="1A4EA41C">
      <w:r xmlns:w="http://schemas.openxmlformats.org/wordprocessingml/2006/main">
        <w:t xml:space="preserve">[200] 不违反规则的 CO 报告公告板上的报告，管理员可酌情恢复。</w:t>
      </w:r>
    </w:p>
    <w:p w14:paraId="253A4BFF">
      <w:r xmlns:w="http://schemas.openxmlformats.org/wordprocessingml/2006/main">
        <w:t xml:space="preserve">[201] 我们再次要求您不要评论那些并未违反规则的评论。（例如，诸如“虽然不违反规则，但对任何看到它的人来说都明显是垃圾信息”、“恶作剧”或“评论整个帖子”之类的主观判断。）</w:t>
      </w:r>
    </w:p>
    <w:p w14:paraId="0D0C6F9F">
      <w:r xmlns:w="http://schemas.openxmlformats.org/wordprocessingml/2006/main">
        <w:t xml:space="preserve">[202] 关于不违反规则但“冒犯性”的帖子 †</w:t>
      </w:r>
    </w:p>
    <w:p w14:paraId="486CC741">
      <w:r xmlns:w="http://schemas.openxmlformats.org/wordprocessingml/2006/main">
        <w:t xml:space="preserve">[203] 即使帖子内容具有冒犯性，除非违反版规，否则不会被删除。由于每个人对冒犯性帖子的界定标准不尽相同，请使用 NGID 功能隐藏评论，而不是参与争论或挑衅。</w:t>
      </w:r>
    </w:p>
    <w:p w14:paraId="7229A010">
      <w:r xmlns:w="http://schemas.openxmlformats.org/wordprocessingml/2006/main">
        <w:t xml:space="preserve">[204] 挑衅难道不是一种违规行为吗？†</w:t>
      </w:r>
    </w:p>
    <w:p w14:paraId="5F3755F6">
      <w:r xmlns:w="http://schemas.openxmlformats.org/wordprocessingml/2006/main">
        <w:t xml:space="preserve">[205] 每个人对“煽动性言论”的定义都大相径庭，因此我们不认为这是违规行为。如果您认为某条评论具有煽动性，请使用 NGID 功能将其隐藏。</w:t>
      </w:r>
    </w:p>
    <w:p w14:paraId="77BD85F5">
      <w:r xmlns:w="http://schemas.openxmlformats.org/wordprocessingml/2006/main">
        <w:t xml:space="preserve">[206] 抱怨难道不算违法吗？†</w:t>
      </w:r>
    </w:p>
    <w:p w14:paraId="3288E6C5">
      <w:r xmlns:w="http://schemas.openxmlformats.org/wordprocessingml/2006/main">
        <w:t xml:space="preserve">[207] 一般而言，抱怨本身并不构成违规。但是，针对本作品的负面宣传、诽谤、辱骂性语言以及超出抱怨范围的对抗性言论均构成违规。如果您认为抱怨内容冒犯了您，请使用 NGID 功能隐藏相关评论。</w:t>
      </w:r>
    </w:p>
    <w:p w14:paraId="0490F8EF">
      <w:r xmlns:w="http://schemas.openxmlformats.org/wordprocessingml/2006/main">
        <w:t xml:space="preserve">[208] 如果您不确定某个帖子是否违反规则，该怎么办？ †</w:t>
      </w:r>
    </w:p>
    <w:p w14:paraId="0896DDDC">
      <w:r xmlns:w="http://schemas.openxmlformats.org/wordprocessingml/2006/main">
        <w:t xml:space="preserve">[209] 有些帖子内容含糊不清，难以判断是否违规。评论删除这类含糊不清的帖子可能会导致问题，所以请不要评论删除，而是使用 NGID 功能将评论隐藏起来。</w:t>
      </w:r>
    </w:p>
    <w:p w14:paraId="13884B53">
      <w:r xmlns:w="http://schemas.openxmlformats.org/wordprocessingml/2006/main">
        <w:t xml:space="preserve">[210] 对屡犯者的处罚 †</w:t>
      </w:r>
    </w:p>
    <w:p w14:paraId="44F7383A">
      <w:r xmlns:w="http://schemas.openxmlformats.org/wordprocessingml/2006/main">
        <w:t xml:space="preserve">[211] 屡次违反规则或发布特别恶意的帖子，管理员可酌情予以处罚，例如“禁止访问”或“限制发帖”。</w:t>
      </w:r>
    </w:p>
    <w:p w14:paraId="6287B18E">
      <w:r xmlns:w="http://schemas.openxmlformats.org/wordprocessingml/2006/main">
        <w:t xml:space="preserve">[212] 如果您对进一步改进有任何建议，请通过 Wiki 管理公告板与我们联系。</w:t>
      </w:r>
    </w:p>
    <w:p w14:paraId="7F6CF1B6"/>
    <w:p w14:paraId="2E1D2890">
      <w:r xmlns:w="http://schemas.openxmlformats.org/wordprocessingml/2006/main">
        <w:rPr>
          <w:b/>
        </w:rPr>
        <w:t xml:space="preserve">A302</w:t>
      </w:r>
    </w:p>
    <w:p w14:paraId="670FA999">
      <w:r xmlns:w="http://schemas.openxmlformats.org/wordprocessingml/2006/main">
        <w:t xml:space="preserve">[0] 索引：所有角色 | SSR 角色 | SR 角色 | R 角色</w:t>
      </w:r>
    </w:p>
    <w:p w14:paraId="3890623D">
      <w:r xmlns:w="http://schemas.openxmlformats.org/wordprocessingml/2006/main">
        <w:t xml:space="preserve">[1] 基本信息</w:t>
      </w:r>
    </w:p>
    <w:p w14:paraId="0568F227">
      <w:r xmlns:w="http://schemas.openxmlformats.org/wordprocessingml/2006/main">
        <w:t xml:space="preserve">[2] 语音</w:t>
      </w:r>
    </w:p>
    <w:p w14:paraId="4E6F17E7">
      <w:r xmlns:w="http://schemas.openxmlformats.org/wordprocessingml/2006/main">
        <w:t xml:space="preserve">[3] 其他版本及相关角色</w:t>
      </w:r>
    </w:p>
    <w:p w14:paraId="2672FF50">
      <w:r xmlns:w="http://schemas.openxmlformats.org/wordprocessingml/2006/main">
        <w:t xml:space="preserve">[4] 琐事</w:t>
      </w:r>
    </w:p>
    <w:p w14:paraId="36F35B43">
      <w:r xmlns:w="http://schemas.openxmlformats.org/wordprocessingml/2006/main">
        <w:t xml:space="preserve">[5] 官方推特账号介绍</w:t>
      </w:r>
    </w:p>
    <w:p w14:paraId="6350B855">
      <w:r xmlns:w="http://schemas.openxmlformats.org/wordprocessingml/2006/main">
        <w:t xml:space="preserve">[6] 评论表单</w:t>
      </w:r>
    </w:p>
    <w:p w14:paraId="34FF761B">
      <w:r xmlns:w="http://schemas.openxmlformats.org/wordprocessingml/2006/main">
        <w:t xml:space="preserve">[7] 基本信息 †</w:t>
      </w:r>
    </w:p>
    <w:p w14:paraId="2A821C81">
      <w:r xmlns:w="http://schemas.openxmlformats.org/wordprocessingml/2006/main">
        <w:t xml:space="preserve">[8] 变换图像</w:t>
      </w:r>
    </w:p>
    <w:p w14:paraId="7E9F8A3B">
      <w:r xmlns:w="http://schemas.openxmlformats.org/wordprocessingml/2006/main">
        <w:t xml:space="preserve">[9] 简介</w:t>
      </w:r>
    </w:p>
    <w:p w14:paraId="4FB72AED">
      <w:r xmlns:w="http://schemas.openxmlformats.org/wordprocessingml/2006/main">
        <w:t xml:space="preserve">[10] 姓名</w:t>
      </w:r>
    </w:p>
    <w:p w14:paraId="7DF3E232">
      <w:r xmlns:w="http://schemas.openxmlformats.org/wordprocessingml/2006/main">
        <w:t xml:space="preserve">[11] 闪光忍者赛卡</w:t>
      </w:r>
    </w:p>
    <w:p w14:paraId="6E6A0B3F">
      <w:r xmlns:w="http://schemas.openxmlformats.org/wordprocessingml/2006/main">
        <w:t xml:space="preserve">[12] 真实姓名</w:t>
      </w:r>
    </w:p>
    <w:p w14:paraId="35916CC6">
      <w:r xmlns:w="http://schemas.openxmlformats.org/wordprocessingml/2006/main">
        <w:t xml:space="preserve">[13] 斋香士道</w:t>
      </w:r>
    </w:p>
    <w:p w14:paraId="1D407FB8">
      <w:r xmlns:w="http://schemas.openxmlformats.org/wordprocessingml/2006/main">
        <w:t xml:space="preserve">[14] 稀有度</w:t>
      </w:r>
    </w:p>
    <w:p w14:paraId="31FC6958">
      <w:r xmlns:w="http://schemas.openxmlformats.org/wordprocessingml/2006/main">
        <w:t xml:space="preserve">[15] 普通攻击</w:t>
      </w:r>
    </w:p>
    <w:p w14:paraId="50C575C4">
      <w:r xmlns:w="http://schemas.openxmlformats.org/wordprocessingml/2006/main">
        <w:t xml:space="preserve">[16] 远程攻击（魔法）</w:t>
      </w:r>
    </w:p>
    <w:p w14:paraId="3E95A637">
      <w:r xmlns:w="http://schemas.openxmlformats.org/wordprocessingml/2006/main">
        <w:t xml:space="preserve">[17] 附属派系</w:t>
      </w:r>
    </w:p>
    <w:p w14:paraId="4D9E507D">
      <w:r xmlns:w="http://schemas.openxmlformats.org/wordprocessingml/2006/main">
        <w:t xml:space="preserve">[18] 仙人（Soha）</w:t>
      </w:r>
    </w:p>
    <w:p w14:paraId="6C4BCE68">
      <w:r xmlns:w="http://schemas.openxmlformats.org/wordprocessingml/2006/main">
        <w:t xml:space="preserve">[19] 青叶林檎</w:t>
      </w:r>
    </w:p>
    <w:p w14:paraId="696598B0">
      <w:r xmlns:w="http://schemas.openxmlformats.org/wordprocessingml/2006/main">
        <w:t xml:space="preserve">[20] 插图</w:t>
      </w:r>
    </w:p>
    <w:p w14:paraId="6EF71135">
      <w:r xmlns:w="http://schemas.openxmlformats.org/wordprocessingml/2006/main">
        <w:t xml:space="preserve">[21] SD字符</w:t>
      </w:r>
    </w:p>
    <w:p w14:paraId="182156CB">
      <w:r xmlns:w="http://schemas.openxmlformats.org/wordprocessingml/2006/main">
        <w:t xml:space="preserve">[22] 风味文字</w:t>
      </w:r>
    </w:p>
    <w:p w14:paraId="46AC6810">
      <w:r xmlns:w="http://schemas.openxmlformats.org/wordprocessingml/2006/main">
        <w:t xml:space="preserve">[23] “对不起……时贞大人……” 在夏日轮回事件中，将时贞等人困于轮回空间的女子。如今，她为了赎罪，开始了新的生活。饱受罪恶感折磨的她，对所有被她伤害过的人都发誓绝对服从。她尤其对莉可莉丝百依百顺。</w:t>
      </w:r>
    </w:p>
    <w:p w14:paraId="3E1C01FB">
      <w:r xmlns:w="http://schemas.openxmlformats.org/wordprocessingml/2006/main">
        <w:t xml:space="preserve">[24] 如何获得</w:t>
      </w:r>
    </w:p>
    <w:p w14:paraId="22A9660B">
      <w:r xmlns:w="http://schemas.openxmlformats.org/wordprocessingml/2006/main">
        <w:t xml:space="preserve">[25] 活动“（精彩的）吕可莉丝大人的（有趣的）仆人生活（超棒！）”奖励角色可在角色兑换商店使用100个“兴奋种子”兑换。</w:t>
      </w:r>
    </w:p>
    <w:p w14:paraId="20B579B8">
      <w:r xmlns:w="http://schemas.openxmlformats.org/wordprocessingml/2006/main">
        <w:t xml:space="preserve">[26] 基础属性（⭐︎1）* 每提升一个⭐︎，属性值增加50%，⭐︎5时为⭐︎1值的3倍。</w:t>
      </w:r>
    </w:p>
    <w:p w14:paraId="362937F4">
      <w:r xmlns:w="http://schemas.openxmlformats.org/wordprocessingml/2006/main">
        <w:t xml:space="preserve">[27] 级</w:t>
      </w:r>
    </w:p>
    <w:p w14:paraId="3019BCA4">
      <w:r xmlns:w="http://schemas.openxmlformats.org/wordprocessingml/2006/main">
        <w:t xml:space="preserve">[28] 耐力</w:t>
      </w:r>
    </w:p>
    <w:p w14:paraId="15E11EC0">
      <w:r xmlns:w="http://schemas.openxmlformats.org/wordprocessingml/2006/main">
        <w:t xml:space="preserve">[29] 攻击力</w:t>
      </w:r>
    </w:p>
    <w:p w14:paraId="238CFBB5">
      <w:r xmlns:w="http://schemas.openxmlformats.org/wordprocessingml/2006/main">
        <w:t xml:space="preserve">[30] 防御能力</w:t>
      </w:r>
    </w:p>
    <w:p w14:paraId="07533541">
      <w:r xmlns:w="http://schemas.openxmlformats.org/wordprocessingml/2006/main">
        <w:t xml:space="preserve">[31] 魔力</w:t>
      </w:r>
    </w:p>
    <w:p w14:paraId="59F0FE14">
      <w:r xmlns:w="http://schemas.openxmlformats.org/wordprocessingml/2006/main">
        <w:t xml:space="preserve">[32] 魔法抗性</w:t>
      </w:r>
    </w:p>
    <w:p w14:paraId="162240A8">
      <w:r xmlns:w="http://schemas.openxmlformats.org/wordprocessingml/2006/main">
        <w:t xml:space="preserve">[33] 详细状态</w:t>
      </w:r>
    </w:p>
    <w:p w14:paraId="28964C9D">
      <w:r xmlns:w="http://schemas.openxmlformats.org/wordprocessingml/2006/main">
        <w:t xml:space="preserve">[34] 准确性</w:t>
      </w:r>
    </w:p>
    <w:p w14:paraId="01713150">
      <w:r xmlns:w="http://schemas.openxmlformats.org/wordprocessingml/2006/main">
        <w:t xml:space="preserve">[35] 回避能力</w:t>
      </w:r>
    </w:p>
    <w:p w14:paraId="6FE9AC03">
      <w:r xmlns:w="http://schemas.openxmlformats.org/wordprocessingml/2006/main">
        <w:t xml:space="preserve">[36] 连击率</w:t>
      </w:r>
    </w:p>
    <w:p w14:paraId="46542139">
      <w:r xmlns:w="http://schemas.openxmlformats.org/wordprocessingml/2006/main">
        <w:t xml:space="preserve">[37] 反击率</w:t>
      </w:r>
    </w:p>
    <w:p w14:paraId="79C5AB77">
      <w:r xmlns:w="http://schemas.openxmlformats.org/wordprocessingml/2006/main">
        <w:t xml:space="preserve">[38] 眩晕激活率</w:t>
      </w:r>
    </w:p>
    <w:p w14:paraId="54F9DA19">
      <w:r xmlns:w="http://schemas.openxmlformats.org/wordprocessingml/2006/main">
        <w:t xml:space="preserve">[39] 抗眩晕能力</w:t>
      </w:r>
    </w:p>
    <w:p w14:paraId="12B18D71">
      <w:r xmlns:w="http://schemas.openxmlformats.org/wordprocessingml/2006/main">
        <w:t xml:space="preserve">[40] 移动速度</w:t>
      </w:r>
    </w:p>
    <w:p w14:paraId="0987133D">
      <w:r xmlns:w="http://schemas.openxmlformats.org/wordprocessingml/2006/main">
        <w:t xml:space="preserve">[41] 部署速度</w:t>
      </w:r>
    </w:p>
    <w:p w14:paraId="0C091544">
      <w:r xmlns:w="http://schemas.openxmlformats.org/wordprocessingml/2006/main">
        <w:t xml:space="preserve">[42] 行动速度</w:t>
      </w:r>
    </w:p>
    <w:p w14:paraId="0F98F69D">
      <w:r xmlns:w="http://schemas.openxmlformats.org/wordprocessingml/2006/main">
        <w:t xml:space="preserve">[43] 致命的装药量</w:t>
      </w:r>
    </w:p>
    <w:p w14:paraId="6D632834">
      <w:r xmlns:w="http://schemas.openxmlformats.org/wordprocessingml/2006/main">
        <w:t xml:space="preserve">[44] 特殊招式</w:t>
      </w:r>
    </w:p>
    <w:p w14:paraId="7C9A2CBE">
      <w:r xmlns:w="http://schemas.openxmlformats.org/wordprocessingml/2006/main">
        <w:t xml:space="preserve">[45] 姓名</w:t>
      </w:r>
    </w:p>
    <w:p w14:paraId="0C17B31A">
      <w:r xmlns:w="http://schemas.openxmlformats.org/wordprocessingml/2006/main">
        <w:t xml:space="preserve">[46] 效应</w:t>
      </w:r>
    </w:p>
    <w:p w14:paraId="63C54F88">
      <w:r xmlns:w="http://schemas.openxmlformats.org/wordprocessingml/2006/main">
        <w:t xml:space="preserve">[47] 时空旅行钟的哀歌</w:t>
      </w:r>
    </w:p>
    <w:p w14:paraId="38080AE0">
      <w:r xmlns:w="http://schemas.openxmlformats.org/wordprocessingml/2006/main">
        <w:t xml:space="preserve">[48] 持续20秒，己方队伍中最慢的三名角色的速度提升25%。如果目标是“闪光忍者莉可莉丝”，则速度提升300%（包括拥有特殊服装的角色）（最多可使用3次）。</w:t>
      </w:r>
    </w:p>
    <w:p w14:paraId="35537EBF">
      <w:r xmlns:w="http://schemas.openxmlformats.org/wordprocessingml/2006/main">
        <w:t xml:space="preserve">[49] 时空旅行钟的哀歌+</w:t>
      </w:r>
    </w:p>
    <w:p w14:paraId="7DC71E84">
      <w:r xmlns:w="http://schemas.openxmlformats.org/wordprocessingml/2006/main">
        <w:t xml:space="preserve">[50] 持续30秒，己方队伍中最慢的三名角色的速度提升25%。如果目标是“闪光忍者莉可莉丝”，则速度提升300%（包括拥有特殊服装的角色）（只能使用3次）。</w:t>
      </w:r>
    </w:p>
    <w:p w14:paraId="58C71576">
      <w:r xmlns:w="http://schemas.openxmlformats.org/wordprocessingml/2006/main">
        <w:t xml:space="preserve">[51] 独特效果</w:t>
      </w:r>
    </w:p>
    <w:p w14:paraId="42D31CF9">
      <w:r xmlns:w="http://schemas.openxmlformats.org/wordprocessingml/2006/main">
        <w:t xml:space="preserve">[52] 姓名</w:t>
      </w:r>
    </w:p>
    <w:p w14:paraId="7D486F70">
      <w:r xmlns:w="http://schemas.openxmlformats.org/wordprocessingml/2006/main">
        <w:t xml:space="preserve">[53] 效应</w:t>
      </w:r>
    </w:p>
    <w:p w14:paraId="7374C5B2">
      <w:r xmlns:w="http://schemas.openxmlformats.org/wordprocessingml/2006/main">
        <w:t xml:space="preserve">[54] 时间旅行钟复制品的力量</w:t>
      </w:r>
    </w:p>
    <w:p w14:paraId="47DB35AE">
      <w:r xmlns:w="http://schemas.openxmlformats.org/wordprocessingml/2006/main">
        <w:t xml:space="preserve">[55] 部署完成后，敌方战场时间停止 2.5 秒。</w:t>
      </w:r>
    </w:p>
    <w:p w14:paraId="0474217E">
      <w:r xmlns:w="http://schemas.openxmlformats.org/wordprocessingml/2006/main">
        <w:t xml:space="preserve">[56] 时空旅行钟复制品+</w:t>
      </w:r>
    </w:p>
    <w:p w14:paraId="19AF7252">
      <w:r xmlns:w="http://schemas.openxmlformats.org/wordprocessingml/2006/main">
        <w:t xml:space="preserve">[57] 部署完成后，敌方战场时间停止 4 秒。</w:t>
      </w:r>
    </w:p>
    <w:p w14:paraId="5981FD96">
      <w:r xmlns:w="http://schemas.openxmlformats.org/wordprocessingml/2006/main">
        <w:t xml:space="preserve">[58] 休闲服装照片</w:t>
      </w:r>
    </w:p>
    <w:p w14:paraId="70B447AF">
      <w:r xmlns:w="http://schemas.openxmlformats.org/wordprocessingml/2006/main">
        <w:t xml:space="preserve">[59] 增强图像</w:t>
      </w:r>
    </w:p>
    <w:p w14:paraId="50EEE31B">
      <w:r xmlns:w="http://schemas.openxmlformats.org/wordprocessingml/2006/main">
        <w:t xml:space="preserve">[60] 语音 †</w:t>
      </w:r>
    </w:p>
    <w:p w14:paraId="66BD20B8">
      <w:r xmlns:w="http://schemas.openxmlformats.org/wordprocessingml/2006/main">
        <w:t xml:space="preserve">[61] 点击打开行列表</w:t>
      </w:r>
    </w:p>
    <w:p w14:paraId="05EF6B6C">
      <w:r xmlns:w="http://schemas.openxmlformats.org/wordprocessingml/2006/main">
        <w:t xml:space="preserve">[62] 加入</w:t>
      </w:r>
    </w:p>
    <w:p w14:paraId="4BE982D6">
      <w:r xmlns:w="http://schemas.openxmlformats.org/wordprocessingml/2006/main">
        <w:t xml:space="preserve">[63] 对话 1（转换后）</w:t>
      </w:r>
    </w:p>
    <w:p w14:paraId="5FC5940F">
      <w:r xmlns:w="http://schemas.openxmlformats.org/wordprocessingml/2006/main">
        <w:t xml:space="preserve">[64] 对话 2（转换后）</w:t>
      </w:r>
    </w:p>
    <w:p w14:paraId="7AC1BD9B">
      <w:r xmlns:w="http://schemas.openxmlformats.org/wordprocessingml/2006/main">
        <w:t xml:space="preserve">[65] 对话 3（转变后）</w:t>
      </w:r>
    </w:p>
    <w:p w14:paraId="63FFBE0A">
      <w:r xmlns:w="http://schemas.openxmlformats.org/wordprocessingml/2006/main">
        <w:t xml:space="preserve">[66] 对话 4（转换后）</w:t>
      </w:r>
    </w:p>
    <w:p w14:paraId="092B81A8">
      <w:r xmlns:w="http://schemas.openxmlformats.org/wordprocessingml/2006/main">
        <w:t xml:space="preserve">[67] 空闲 1（转换后）</w:t>
      </w:r>
    </w:p>
    <w:p w14:paraId="6989F6D7">
      <w:r xmlns:w="http://schemas.openxmlformats.org/wordprocessingml/2006/main">
        <w:t xml:space="preserve">[68] 空闲 2（转换后）</w:t>
      </w:r>
    </w:p>
    <w:p w14:paraId="3E2F3CBE">
      <w:r xmlns:w="http://schemas.openxmlformats.org/wordprocessingml/2006/main">
        <w:t xml:space="preserve">[69] 对话 1（转变前）</w:t>
      </w:r>
    </w:p>
    <w:p w14:paraId="5E94B8BB">
      <w:r xmlns:w="http://schemas.openxmlformats.org/wordprocessingml/2006/main">
        <w:t xml:space="preserve">[70] 对话 2（转型前）</w:t>
      </w:r>
    </w:p>
    <w:p w14:paraId="535EE929">
      <w:r xmlns:w="http://schemas.openxmlformats.org/wordprocessingml/2006/main">
        <w:t xml:space="preserve">[71] 对话 3（转变前）</w:t>
      </w:r>
    </w:p>
    <w:p w14:paraId="68E34814">
      <w:r xmlns:w="http://schemas.openxmlformats.org/wordprocessingml/2006/main">
        <w:t xml:space="preserve">[72] 对话 4（转变前）</w:t>
      </w:r>
    </w:p>
    <w:p w14:paraId="4A5B97CB">
      <w:r xmlns:w="http://schemas.openxmlformats.org/wordprocessingml/2006/main">
        <w:t xml:space="preserve">[73] 空闲 1（转换前）</w:t>
      </w:r>
    </w:p>
    <w:p w14:paraId="003C3850">
      <w:r xmlns:w="http://schemas.openxmlformats.org/wordprocessingml/2006/main">
        <w:t xml:space="preserve">[74] 空闲 2（转换前）</w:t>
      </w:r>
    </w:p>
    <w:p w14:paraId="2D228BA3">
      <w:r xmlns:w="http://schemas.openxmlformats.org/wordprocessingml/2006/main">
        <w:t xml:space="preserve">[75] 升级 1</w:t>
      </w:r>
    </w:p>
    <w:p w14:paraId="388A99D6">
      <w:r xmlns:w="http://schemas.openxmlformats.org/wordprocessingml/2006/main">
        <w:t xml:space="preserve">[76] 升级 2</w:t>
      </w:r>
    </w:p>
    <w:p w14:paraId="68C4EF47">
      <w:r xmlns:w="http://schemas.openxmlformats.org/wordprocessingml/2006/main">
        <w:t xml:space="preserve">[77] 升级 3</w:t>
      </w:r>
    </w:p>
    <w:p w14:paraId="0DD7AD65">
      <w:r xmlns:w="http://schemas.openxmlformats.org/wordprocessingml/2006/main">
        <w:t xml:space="preserve">[78] 捕获</w:t>
      </w:r>
    </w:p>
    <w:p w14:paraId="08C840B9">
      <w:r xmlns:w="http://schemas.openxmlformats.org/wordprocessingml/2006/main">
        <w:t xml:space="preserve">[79] 战斗开始 1</w:t>
      </w:r>
    </w:p>
    <w:p w14:paraId="14355BB3">
      <w:r xmlns:w="http://schemas.openxmlformats.org/wordprocessingml/2006/main">
        <w:t xml:space="preserve">[80] 战斗开始 2</w:t>
      </w:r>
    </w:p>
    <w:p w14:paraId="432E157C">
      <w:r xmlns:w="http://schemas.openxmlformats.org/wordprocessingml/2006/main">
        <w:t xml:space="preserve">[81] 战斗参与 1</w:t>
      </w:r>
    </w:p>
    <w:p w14:paraId="6B361735">
      <w:r xmlns:w="http://schemas.openxmlformats.org/wordprocessingml/2006/main">
        <w:t xml:space="preserve">[82] 战斗参与 2</w:t>
      </w:r>
    </w:p>
    <w:p w14:paraId="274DD824">
      <w:r xmlns:w="http://schemas.openxmlformats.org/wordprocessingml/2006/main">
        <w:t xml:space="preserve">[83] 战斗胜利 1</w:t>
      </w:r>
    </w:p>
    <w:p w14:paraId="73EAC54D">
      <w:r xmlns:w="http://schemas.openxmlformats.org/wordprocessingml/2006/main">
        <w:t xml:space="preserve">[84] 战斗胜利 2</w:t>
      </w:r>
    </w:p>
    <w:p w14:paraId="178F62A3">
      <w:r xmlns:w="http://schemas.openxmlformats.org/wordprocessingml/2006/main">
        <w:t xml:space="preserve">[85] 普通攻击 1</w:t>
      </w:r>
    </w:p>
    <w:p w14:paraId="1F81DBAE">
      <w:r xmlns:w="http://schemas.openxmlformats.org/wordprocessingml/2006/main">
        <w:t xml:space="preserve">[86] 普通攻击 2</w:t>
      </w:r>
    </w:p>
    <w:p w14:paraId="1B0DEC8E">
      <w:r xmlns:w="http://schemas.openxmlformats.org/wordprocessingml/2006/main">
        <w:t xml:space="preserve">[87] 普通攻击 3</w:t>
      </w:r>
    </w:p>
    <w:p w14:paraId="3B1D0070">
      <w:r xmlns:w="http://schemas.openxmlformats.org/wordprocessingml/2006/main">
        <w:t xml:space="preserve">[88] 独特效果激活 1</w:t>
      </w:r>
    </w:p>
    <w:p w14:paraId="3B4FA4B9">
      <w:r xmlns:w="http://schemas.openxmlformats.org/wordprocessingml/2006/main">
        <w:t xml:space="preserve">[89] 独特效果激活 2</w:t>
      </w:r>
    </w:p>
    <w:p w14:paraId="79A22CDA">
      <w:r xmlns:w="http://schemas.openxmlformats.org/wordprocessingml/2006/main">
        <w:t xml:space="preserve">[90] 独特效果激活 3</w:t>
      </w:r>
    </w:p>
    <w:p w14:paraId="5EA52C6E">
      <w:r xmlns:w="http://schemas.openxmlformats.org/wordprocessingml/2006/main">
        <w:t xml:space="preserve">[91] 特殊招式 1</w:t>
      </w:r>
    </w:p>
    <w:p w14:paraId="5664AD98">
      <w:r xmlns:w="http://schemas.openxmlformats.org/wordprocessingml/2006/main">
        <w:t xml:space="preserve">[92] 特殊招式 2</w:t>
      </w:r>
    </w:p>
    <w:p w14:paraId="2B24D5E2">
      <w:r xmlns:w="http://schemas.openxmlformats.org/wordprocessingml/2006/main">
        <w:t xml:space="preserve">[93] 受到的伤害：1</w:t>
      </w:r>
    </w:p>
    <w:p w14:paraId="57402B7D">
      <w:r xmlns:w="http://schemas.openxmlformats.org/wordprocessingml/2006/main">
        <w:t xml:space="preserve">[94] 受到的伤害：2</w:t>
      </w:r>
    </w:p>
    <w:p w14:paraId="11CE5C2B">
      <w:r xmlns:w="http://schemas.openxmlformats.org/wordprocessingml/2006/main">
        <w:t xml:space="preserve">[95] 受到的伤害：3</w:t>
      </w:r>
    </w:p>
    <w:p w14:paraId="25C5AE94">
      <w:r xmlns:w="http://schemas.openxmlformats.org/wordprocessingml/2006/main">
        <w:t xml:space="preserve">[96] 退出</w:t>
      </w:r>
    </w:p>
    <w:p w14:paraId="13210054">
      <w:r xmlns:w="http://schemas.openxmlformats.org/wordprocessingml/2006/main">
        <w:t xml:space="preserve">[97] 项目用途 1</w:t>
      </w:r>
    </w:p>
    <w:p w14:paraId="324FF8EC">
      <w:r xmlns:w="http://schemas.openxmlformats.org/wordprocessingml/2006/main">
        <w:t xml:space="preserve">[98] 物品用途 2</w:t>
      </w:r>
    </w:p>
    <w:p w14:paraId="7C9F360D">
      <w:r xmlns:w="http://schemas.openxmlformats.org/wordprocessingml/2006/main">
        <w:t xml:space="preserve">[99] 在游戏中 †</w:t>
      </w:r>
    </w:p>
    <w:p w14:paraId="6FBF90DC">
      <w:r xmlns:w="http://schemas.openxmlformats.org/wordprocessingml/2006/main">
        <w:t xml:space="preserve">[100] 这张支援型闪光忍者卡牌作为活动“（奇妙的）莉可莉丝大人的（有趣的）仆从生活（超棒！）”的事件发放R卡牌登场。它的独特之处在于其效果仅对特定角色生效，而非对同一阵营的角色生效，这清楚地表明它是为与其他角色配合使用而设计的。</w:t>
      </w:r>
    </w:p>
    <w:p w14:paraId="688B84E1">
      <w:r xmlns:w="http://schemas.openxmlformats.org/wordprocessingml/2006/main">
        <w:t xml:space="preserve">[101] 他的基础属性普遍较高，魔力在历代R级角色中最高，如果算上攻击力，也并列第一。防御力也位列第三，魔抗和耐力也高于平均水平……他几乎没有弱点。</w:t>
      </w:r>
    </w:p>
    <w:p w14:paraId="4840F650">
      <w:r xmlns:w="http://schemas.openxmlformats.org/wordprocessingml/2006/main">
        <w:t xml:space="preserve">[102] 就具体能力而言，它拥有魔法型角色常见的99%命中率，连击命中率略高，达到30%，暴击充能速度也高达12.5。然而，它的移动速度和行动速度较慢，反击率也为0%。凭借其基础属性，它能够造成可观的伤害，但如果没有装备的辅助，其DPS则较低。</w:t>
      </w:r>
    </w:p>
    <w:p w14:paraId="53CA5530">
      <w:r xmlns:w="http://schemas.openxmlformats.org/wordprocessingml/2006/main">
        <w:t xml:space="preserve">[103] 一名擅长通过行动次数优势压制敌人的支援型角色，拥有一个特殊技能，其独特效果不仅能暂停时间，还能提升速度。单就速度提升而言，其输出与风之风花相当，但持续时间较短。此外，该技能的发动次数限制为“每次出击最多3次”。</w:t>
      </w:r>
    </w:p>
    <w:p w14:paraId="51905829">
      <w:r xmlns:w="http://schemas.openxmlformats.org/wordprocessingml/2006/main">
        <w:t xml:space="preserve">[104] 当与同时实装的闪光忍者莉可莉丝一同登场时，赛卡的真正潜力才能得以释放。当莉可莉丝被赛卡的特殊技能命中时，速度提升效果会以前所未有的高输出+300%的形式激活，使原本速度较慢的莉可莉丝凭借其强大的基础魔力，瞬间化身为一名拥有压倒性攻击次数的高效攻击者。此外，莉可莉丝的特殊技能还具有提升赛卡特殊技能槽50%的特殊效果，因此一旦两人中的任何一人发动特殊技能，便会形成连锁，迅速积攒对方的特殊技能槽。</w:t>
      </w:r>
    </w:p>
    <w:p w14:paraId="47658455">
      <w:r xmlns:w="http://schemas.openxmlformats.org/wordprocessingml/2006/main">
        <w:t xml:space="preserve">[105] 如上所述，虽然推测它会与甘草配合使用，但它也拥有一些可以作为首领杀手的技能，例如利用时间停止技能困住首领，因此并非不可应对。即便如此，如果它能与甘草配合使用，将会成为团队副本中非常强大的辅助组合，因此绝对值得获取并培养甘草。</w:t>
      </w:r>
    </w:p>
    <w:p w14:paraId="0CF5C331">
      <w:r xmlns:w="http://schemas.openxmlformats.org/wordprocessingml/2006/main">
        <w:t xml:space="preserve">[106] 缺点在于，单独来看，低速属性（例如行动速度）会降低特殊技能的使用频率，而且整体火力会根据甘草是否在场以及她的训练方式而发生显著变化。尤其是在团队副本中，你无法借用支援角色，所以如果没有甘草，你需要灵活运用她。此外，由于她拥有很高的魔法攻击力，提升她的行动速度可以轻松提高她的输出，因此你需要避免在她吸引仇恨后释放全部力量之前被击败。别忘了还要安排一个装备了长毛招财猫的坦克角色。</w:t>
      </w:r>
    </w:p>
    <w:p w14:paraId="0DC65AFE">
      <w:r xmlns:w="http://schemas.openxmlformats.org/wordprocessingml/2006/main">
        <w:t xml:space="preserve">[107] 当使用甘草配合自动发动技能时，如果行动速度或能量槽充能速度提升过高，会导致特殊技过早发动。由于赛卡和甘草都没有装备任何提升速度或特殊技充能的装备/增益效果，增益持续时间恰到好处，不会浪费时间。充能速度越快，效果持续时间浪费就越多。为了避免这种浪费，必须手动操作。此外，还有一种极端的技巧，即使用两个甘草配合辅助角色进行瞬间充能，但这已经超越了简单的技巧范畴，更像是一种娱乐性的玩法。</w:t>
      </w:r>
    </w:p>
    <w:p w14:paraId="2B23533F">
      <w:r xmlns:w="http://schemas.openxmlformats.org/wordprocessingml/2006/main">
        <w:t xml:space="preserve">[108] 鉴于上述特性，除了超级钻头之外，其他速度相关装备的重要性较低。由于超级钻头需要激活三次后离开场地，因此耐力相关装备的需求也不高，而且活动道具中可用于三个主要装备栏位的选择也有限。使用闪亮栗子增加眩晕时间，或者通过主要装备栏位来弥补移动速度的不足，都是不错的选择。如果使用会说话的老虎来提升甘草的速度，根据其他队员的情况，甘草可能会被排除在目标之外。作为一种应对措施（但可能会浪费效果持续时间或需要手动操作），也可以选择使用会说话的老虎。</w:t>
      </w:r>
    </w:p>
    <w:p w14:paraId="3F1CE075">
      <w:r xmlns:w="http://schemas.openxmlformats.org/wordprocessingml/2006/main">
        <w:t xml:space="preserve">[109] 特殊招式在 2025 年 2 月 5 日的维护期间进行了调整，莉可莉丝的替换服装也包含在调整之中。</w:t>
      </w:r>
    </w:p>
    <w:p w14:paraId="524EEF32">
      <w:r xmlns:w="http://schemas.openxmlformats.org/wordprocessingml/2006/main">
        <w:t xml:space="preserve">[110] 其他版本 / 相关角色 †</w:t>
      </w:r>
    </w:p>
    <w:p w14:paraId="64198878">
      <w:r xmlns:w="http://schemas.openxmlformats.org/wordprocessingml/2006/main">
        <w:t xml:space="preserve">[111] 瓦伦丁·赛卡</w:t>
      </w:r>
    </w:p>
    <w:p w14:paraId="3739657D">
      <w:r xmlns:w="http://schemas.openxmlformats.org/wordprocessingml/2006/main">
        <w:t xml:space="preserve">[112] 闪光忍者赛卡</w:t>
      </w:r>
    </w:p>
    <w:p w14:paraId="7A80D548">
      <w:r xmlns:w="http://schemas.openxmlformats.org/wordprocessingml/2006/main">
        <w:t xml:space="preserve">[113] 花之奇鲁卡</w:t>
      </w:r>
    </w:p>
    <w:p w14:paraId="4ECE8DC4">
      <w:r xmlns:w="http://schemas.openxmlformats.org/wordprocessingml/2006/main">
        <w:t xml:space="preserve">[114] 闪光忍者彼岸</w:t>
      </w:r>
    </w:p>
    <w:p w14:paraId="14726C15">
      <w:r xmlns:w="http://schemas.openxmlformats.org/wordprocessingml/2006/main">
        <w:t xml:space="preserve">[115] 琐事 †</w:t>
      </w:r>
    </w:p>
    <w:p w14:paraId="038A5427">
      <w:r xmlns:w="http://schemas.openxmlformats.org/wordprocessingml/2006/main">
        <w:t xml:space="preserve">[116] 然而，考虑到她出场的场合，如果没有任何关于她的人物肖像，那就更合适了。</w:t>
      </w:r>
    </w:p>
    <w:p w14:paraId="66A6C339">
      <w:r xmlns:w="http://schemas.openxmlformats.org/wordprocessingml/2006/main">
        <w:t xml:space="preserve">[117] 雪、月、夏花盛开的景象 *注意：活动内容剧透！</w:t>
      </w:r>
    </w:p>
    <w:p w14:paraId="21B204FA">
      <w:r xmlns:w="http://schemas.openxmlformats.org/wordprocessingml/2006/main">
        <w:t xml:space="preserve">[118] 她初次登场时，便是这起事件的幕后主使。与她所居住时代的挚爱——龙人（吉继）分离后，她一边等待与他重逢，一边继续研究“时空穿梭之钟”。然而，吉继的死讯传来，但彩花无法接受爱人的离世，她利用自己制作的钟的复制品成功开启了“时空牢笼”的入口——一个与世隔绝、时间停滞的空间。然而，彩花在“时空牢笼”这永恒不变的世界中度过了漫长的岁月，等待着永远无法归来的人，最终在活着的时候便化作了充满复仇之心的亡灵。</w:t>
      </w:r>
    </w:p>
    <w:p w14:paraId="6C51554E">
      <w:r xmlns:w="http://schemas.openxmlformats.org/wordprocessingml/2006/main">
        <w:t xml:space="preserve">[119] 之后，时贞以定期巡视遗留在彩香故乡的石碑（实为穿越时空之钟的复制品）为由前来度假，却被误认为是彩香所爱的龙灵。龙灵将时贞囚禁于“时间监狱”，并打算永远留在那里。然而，意想不到的情况发生，历经种种波折，时贞最终识破真相，为彩香复仇，报了仇。</w:t>
      </w:r>
    </w:p>
    <w:p w14:paraId="75B312AF">
      <w:r xmlns:w="http://schemas.openxmlformats.org/wordprocessingml/2006/main">
        <w:t xml:space="preserve">[120] 佐佐木彩香与千人遥等人一样，都是战国时代的人物。她年轻时就与谏义党作战，但认识千人睦香。由于失去了原本的形态，她变成了影子般的存在（虽然像千人遥香那样存在的时间比佐佐木彩香短得多），因此在本次活动中，她以普通的影子形象出现。（从剧情角度来看，这被认为是为她在紧随其后的活动中的登场埋下的伏笔。）</w:t>
      </w:r>
    </w:p>
    <w:p w14:paraId="33F211C8">
      <w:r xmlns:w="http://schemas.openxmlformats.org/wordprocessingml/2006/main">
        <w:t xml:space="preserve">[121] 然而，虽然不如莉可莉丝的经历那样戏剧性，但彩香也饱受活得太久的折磨。加入后，彩香仍然记得吉继，但她对他的感情已经消磨殆尽（或许是因为她能够在破案的过程中升华这些感情）。</w:t>
      </w:r>
    </w:p>
    <w:p w14:paraId="1B97E864">
      <w:r xmlns:w="http://schemas.openxmlformats.org/wordprocessingml/2006/main">
        <w:t xml:space="preserve">[122] 此外，故事中她的简介还包括“狮童姐妹中的老大”这一注释。</w:t>
      </w:r>
    </w:p>
    <w:p w14:paraId="6B4C32E5">
      <w:r xmlns:w="http://schemas.openxmlformats.org/wordprocessingml/2006/main">
        <w:t xml:space="preserve">[123] 官方推特账号简介 †</w:t>
      </w:r>
    </w:p>
    <w:p w14:paraId="69E58B03">
      <w:r xmlns:w="http://schemas.openxmlformats.org/wordprocessingml/2006/main">
        <w:t xml:space="preserve">[124] 人物介绍</w:t>
      </w:r>
    </w:p>
    <w:p w14:paraId="37646A27">
      <w:r xmlns:w="http://schemas.openxmlformats.org/wordprocessingml/2006/main">
        <w:t xml:space="preserve">[125] 评论表 †</w:t>
      </w:r>
    </w:p>
    <w:p w14:paraId="48306419">
      <w:r xmlns:w="http://schemas.openxmlformats.org/wordprocessingml/2006/main">
        <w:t xml:space="preserve">[126] 点击打开历史日志列表</w:t>
      </w:r>
    </w:p>
    <w:p w14:paraId="36913262">
      <w:r xmlns:w="http://schemas.openxmlformats.org/wordprocessingml/2006/main">
        <w:t xml:space="preserve">[127] 末尾的数字越小，日志就越旧。</w:t>
      </w:r>
    </w:p>
    <w:p w14:paraId="205D95B9">
      <w:r xmlns:w="http://schemas.openxmlformats.org/wordprocessingml/2006/main">
        <w:t xml:space="preserve">[128] 'Comments/Senjin Saika/'没有子页面。</w:t>
      </w:r>
    </w:p>
    <w:p w14:paraId="56104678">
      <w:r xmlns:w="http://schemas.openxmlformats.org/wordprocessingml/2006/main">
        <w:t xml:space="preserve">[129] 连一些小细节都已包含在内……一如既往地感谢编辑 Tokisada Niki -- [UsNdmM0cs8Q] 2022-09-06 (周二) 05:01:20</w:t>
      </w:r>
    </w:p>
    <w:p w14:paraId="7EA4CB28">
      <w:r xmlns:w="http://schemas.openxmlformats.org/wordprocessingml/2006/main">
        <w:t xml:space="preserve">[130] 他不仅没有获得安宁，而且还要以肉身回归，这很糟糕——[tRyhCf6/jjc] 2022-09-06 (周二) 14:23:43</w:t>
      </w:r>
    </w:p>
    <w:p w14:paraId="2799708C">
      <w:r xmlns:w="http://schemas.openxmlformats.org/wordprocessingml/2006/main">
        <w:t xml:space="preserve">[131] ……应该是 Saika -- [egp0pxLuLbU] 2022-09-07 (周三) 02:10:46</w:t>
      </w:r>
    </w:p>
    <w:p w14:paraId="26AE1D7A">
      <w:r xmlns:w="http://schemas.openxmlformats.org/wordprocessingml/2006/main">
        <w:t xml:space="preserve">[132] 他不是还活着吗？他被困在时间监狱里？这一点在任何地方有明确说明过吗？——[wxdKV4EOEIs] 2022-09-07 (周三) 10:22:10</w:t>
      </w:r>
    </w:p>
    <w:p w14:paraId="780ABEE8">
      <w:r xmlns:w="http://schemas.openxmlformats.org/wordprocessingml/2006/main">
        <w:t xml:space="preserve">[133] 说实话，如果她能成为可操作角色就太好了，但考虑到千瑠夏的性格，这个角色很难塑造……而且她出现得比我预想的要早得多，考虑到活动时间。如果她出现得晚一些，从时贞的角度来看，可能会留下一些怨气，但我总觉得她可能已经被玩家们遗忘了（笑）——[gzBTrCTHlvE] 2022-09-18 (周日) 17:17:12</w:t>
      </w:r>
    </w:p>
    <w:p w14:paraId="5ED57C14">
      <w:r xmlns:w="http://schemas.openxmlformats.org/wordprocessingml/2006/main">
        <w:t xml:space="preserve">[134] 我敢打赌，我们很快就能看到奇玛和B宇宙反复使用时间停止的视频。——[dwQHi3At.9s] 2022-09-07 (周三) 16:57:22</w:t>
      </w:r>
    </w:p>
    <w:p w14:paraId="2E5D83C8">
      <w:r xmlns:w="http://schemas.openxmlformats.org/wordprocessingml/2006/main">
        <w:t xml:space="preserve">[135] 纯爱卧室，真希望莉可莉丝大人也有声音…… -- [fbZ9.ASSPgw] 2022-09-07 (周三) 17:39:08</w:t>
      </w:r>
    </w:p>
    <w:p w14:paraId="76065204">
      <w:r xmlns:w="http://schemas.openxmlformats.org/wordprocessingml/2006/main">
        <w:t xml:space="preserve">[136] 这猫屋太可怕了…… -- [uZm8N6R0G2U] 2022-09-07 (周三) 18:52:40</w:t>
      </w:r>
    </w:p>
    <w:p w14:paraId="26155B07">
      <w:r xmlns:w="http://schemas.openxmlformats.org/wordprocessingml/2006/main">
        <w:t xml:space="preserve">[137] 我想知道他眼中的星形印记是不是超能力世界中士道家族的标志，就像他的卷发一样——[fbZ9.ASSPgw] 2022-09-07 (周三) 18:56:41</w:t>
      </w:r>
    </w:p>
    <w:p w14:paraId="1FE791EA">
      <w:r xmlns:w="http://schemas.openxmlformats.org/wordprocessingml/2006/main">
        <w:t xml:space="preserve">[138] 这太棒了……我觉得这是游戏里最重要的东西——[Csq8UVfnz1U] 2022-09-07 (周三) 23:03:28</w:t>
      </w:r>
    </w:p>
    <w:p w14:paraId="6FB2DE29">
      <w:r xmlns:w="http://schemas.openxmlformats.org/wordprocessingml/2006/main">
        <w:t xml:space="preserve">[139] 说到这个，时间旅行钟本身在帕苏查篇中出现过，但我很好奇故事后面是否会涉及这类话题。——[ED8kiBHI.VE] 2022-09-09 (周五) 23:49:10</w:t>
      </w:r>
    </w:p>
    <w:p w14:paraId="310DC873">
      <w:r xmlns:w="http://schemas.openxmlformats.org/wordprocessingml/2006/main">
        <w:t xml:space="preserve">[140] 并非所有外包工作都是直接交给艺术家完成的；与艺术家讨论设定是很常见的。事实上，有时艺术家甚至会自行拓展设定，哈哈——[dwQHi3At.9s] 2022-09-08 (周四) 05:54:01</w:t>
      </w:r>
    </w:p>
    <w:p w14:paraId="377F9A58">
      <w:r xmlns:w="http://schemas.openxmlformats.org/wordprocessingml/2006/main">
        <w:t xml:space="preserve">[141] 我有一本《超高校级的遥》的视觉粉丝书，看了制作人的评论，感觉他们采纳了不少画师的意见。——[W76dBSo29Lc] 2022-09-08 (周四) 06:00:05</w:t>
      </w:r>
    </w:p>
    <w:p w14:paraId="337F8C2D">
      <w:r xmlns:w="http://schemas.openxmlformats.org/wordprocessingml/2006/main">
        <w:t xml:space="preserve">[142] 我想命名通常是由编剧和导演团队决定的，但我听说，只要艺术家们比较灵活，他们的想法有时也会融入到剧情和情色场景的内容中。——[CGKyg6YoLlI] 2022-09-08 (周四) 06:20:14</w:t>
      </w:r>
    </w:p>
    <w:p w14:paraId="5A0B5875">
      <w:r xmlns:w="http://schemas.openxmlformats.org/wordprocessingml/2006/main">
        <w:t xml:space="preserve">[143] 七道闪念都指向○○ka。虽然跟主线剧情无关，但我认为这就是莱卡觉醒的原因。——[Ih7ECnMD/Ro] 2022-09-09 (周五) 22:22:51</w:t>
      </w:r>
    </w:p>
    <w:p w14:paraId="59378498">
      <w:r xmlns:w="http://schemas.openxmlformats.org/wordprocessingml/2006/main">
        <w:t xml:space="preserve">[144] 你这么一说，我才明白。不只是士道家和遥，而是所有七位闪光。豪香、风香、静香、西莉卡、绫香、欧香……如果这个规律成立，那么莱卡或许真的会成为未来的七位闪光之一。这样看来，祈和昴就显得格格不入了。——[dcjl/DX4.S.] 2022-09-10 (周六) 14:20:02</w:t>
      </w:r>
    </w:p>
    <w:p w14:paraId="7619A8FD">
      <w:r xmlns:w="http://schemas.openxmlformats.org/wordprocessingml/2006/main">
        <w:t xml:space="preserve">[145] 要说超级兴奋，我觉得追溯到艾斯卡·沙由香（Eska Sayuka）那一脉。祈（Inori）则截然相反，或者说，她是个真正的异端。她的名字也让我想到了——[Gxe7mYUxnNI] 2022-09-10 (周六) 19:40:10</w:t>
      </w:r>
    </w:p>
    <w:p w14:paraId="50BBC269">
      <w:r xmlns:w="http://schemas.openxmlformats.org/wordprocessingml/2006/main">
        <w:t xml:space="preserve">[146] 雾香圆：“怎么样？” 艾利斯：“……” -- [hEXMk9DucpQ] 2022-09-11 (周日) 02:42:32</w:t>
      </w:r>
    </w:p>
    <w:p w14:paraId="32190F08">
      <w:r xmlns:w="http://schemas.openxmlformats.org/wordprocessingml/2006/main">
        <w:t xml:space="preserve">[147] 金龙毕竟是一家拉面店。 -- [S0eoHXHbXBs] 2022-09-18 (周日) 09:27:25</w:t>
      </w:r>
    </w:p>
    <w:p w14:paraId="33117C92">
      <w:r xmlns:w="http://schemas.openxmlformats.org/wordprocessingml/2006/main">
        <w:t xml:space="preserve">[148] 我尝试同时部署里科和赛，除了钻头之外没有任何其他装备，如下所示，如果开启自动模式，赛的增益效果会浪费5秒。如果赛的技能强化过，那么在1分30秒的战斗时间里，可能会浪费25秒。显然，赛不需要“勇气”技能，而且如果你使用“沙贝”技能，除非手动激活，否则会浪费更多时间。——[u1O7Q7FfaTk] 2022-09-09 (周五) 21:26:34</w:t>
      </w:r>
    </w:p>
    <w:p w14:paraId="1924C477">
      <w:r xmlns:w="http://schemas.openxmlformats.org/wordprocessingml/2006/main">
        <w:t xml:space="preserve">[149] 剩余2分37秒：赛卡激活。剩余2分33秒：甘草激活。剩余2分21秒：甘草激活，赛卡再次激活。剩余2分10秒：甘草激活。剩余2分02秒：赛卡再次激活。剩余1分42秒：赛卡增益效果结束。-- [u1O7Q7FfaTk] 2022-09-09 (周五) 21:26:52</w:t>
      </w:r>
    </w:p>
    <w:p w14:paraId="1A485BCA">
      <w:r xmlns:w="http://schemas.openxmlformats.org/wordprocessingml/2006/main">
        <w:t xml:space="preserve">[150] 使用双重钻头快速发动特殊招式，然后手动控制剩余部分。特殊招式用完后立即换人，比使用纳豆时更应如此。——[917CxQtCtbM] 2022-09-11 (周日) 01:36:39</w:t>
      </w:r>
    </w:p>
    <w:p w14:paraId="4F1A23A0">
      <w:r xmlns:w="http://schemas.openxmlformats.org/wordprocessingml/2006/main">
        <w:t xml:space="preserve">[151] 我想多看看赛卡在精神崩溃之前的故事。这次她必须正视自己对吉继的感情，但既然昴之前已经经历过类似的事情，或许她有机会成为可操作角色？——[ZZWfVjkwVvM] 2022-09-11 (周日) 03:04:14</w:t>
      </w:r>
    </w:p>
    <w:p w14:paraId="7B43C32B">
      <w:r xmlns:w="http://schemas.openxmlformats.org/wordprocessingml/2006/main">
        <w:t xml:space="preserve">[152] 即使他勉强保持了自我意识，从故事中的描述来看，他也已经迷失了方向，甚至记不起自己的名字，也无法区分自己深爱的领袖和时贞。他似乎摆脱了复仇的束缚，重拾了自我意识，现在正后悔不已。——[fe7XWSHMtcU] 2022-09-11 (周日) 07:32:11</w:t>
      </w:r>
    </w:p>
    <w:p w14:paraId="544C78F6">
      <w:r xmlns:w="http://schemas.openxmlformats.org/wordprocessingml/2006/main">
        <w:t xml:space="preserve">[153] 回想起来，我不禁觉得他当时有某种保障，或者说受到某种保护，以便日后能成就一番大事。——[gzBTrCTHlvE] 2022-09-18 (周日) 17:19:58</w:t>
      </w:r>
    </w:p>
    <w:p w14:paraId="474417E5">
      <w:r xmlns:w="http://schemas.openxmlformats.org/wordprocessingml/2006/main">
        <w:t xml:space="preserve">[154] &gt;&gt;胸部 从站立的插图我就有点怀疑了，但看到H场景的时候真是惊艳……她绝对是能参加Daibyt胸部对比大赛的有力竞争者！？什么？时贞居然让一个胸部这么好的女人给他搓背、做饭、按摩（真的！）！我太嫉妒了！ -- [uZm8N6R0G2U] 2022-09-10 (周六) 01:05:16</w:t>
      </w:r>
    </w:p>
    <w:p w14:paraId="3C21D380">
      <w:r xmlns:w="http://schemas.openxmlformats.org/wordprocessingml/2006/main">
        <w:t xml:space="preserve">[155] 我读完了第15章，原来这就是彩花被收养的背景故事…… -- [XKoClbxogTE] 2024-01-18 (周四) 03:53:02</w:t>
      </w:r>
    </w:p>
    <w:p w14:paraId="2A65025F">
      <w:r xmlns:w="http://schemas.openxmlformats.org/wordprocessingml/2006/main">
        <w:t xml:space="preserve">[156] 在这种情况下，应该按照部署顺序，即从左到右——[zBBq9Cx6wJ2] 2026-02-07 (周六) 17:49:29</w:t>
      </w:r>
    </w:p>
    <w:p w14:paraId="56B38964">
      <w:r xmlns:w="http://schemas.openxmlformats.org/wordprocessingml/2006/main">
        <w:t xml:space="preserve">[157] ←使用棋盘前请务必阅读规则。</w:t>
      </w:r>
    </w:p>
    <w:p w14:paraId="1D658E19">
      <w:r xmlns:w="http://schemas.openxmlformats.org/wordprocessingml/2006/main">
        <w:t xml:space="preserve">[158] 关于规则 †</w:t>
      </w:r>
    </w:p>
    <w:p w14:paraId="5F72E033">
      <w:r xmlns:w="http://schemas.openxmlformats.org/wordprocessingml/2006/main">
        <w:t xml:space="preserve">[159] 请不要抱怨或批评页面编辑者。如果您对其他人的编辑有意见，请通过“提供替代方案”或“自行编辑”的方式进行建设性沟通。</w:t>
      </w:r>
    </w:p>
    <w:p w14:paraId="1A234574">
      <w:r xmlns:w="http://schemas.openxmlformats.org/wordprocessingml/2006/main">
        <w:t xml:space="preserve">[160] 不要发布个人网站或其他禁止未经授权链接的网站的网址。</w:t>
      </w:r>
    </w:p>
    <w:p w14:paraId="70859318">
      <w:r xmlns:w="http://schemas.openxmlformats.org/wordprocessingml/2006/main">
        <w:t xml:space="preserve">[161] 关于违反规则的帖子 †</w:t>
      </w:r>
    </w:p>
    <w:p w14:paraId="4C0FCA1C">
      <w:r xmlns:w="http://schemas.openxmlformats.org/wordprocessingml/2006/main">
        <w:t xml:space="preserve">[162] 禁止发布以下类型的帖子，因为它们容易造成干扰。</w:t>
      </w:r>
    </w:p>
    <w:p w14:paraId="3D9576AE">
      <w:r xmlns:w="http://schemas.openxmlformats.org/wordprocessingml/2006/main">
        <w:t xml:space="preserve">[163]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3D952E3">
      <w:r xmlns:w="http://schemas.openxmlformats.org/wordprocessingml/2006/main">
        <w:t xml:space="preserve">[164] 其他包括使用此维基的人、官方管理员、艺术家、配音演员、现实生活中的个人以及 Twitter 用户等团体。</w:t>
      </w:r>
    </w:p>
    <w:p w14:paraId="49DC09BF">
      <w:r xmlns:w="http://schemas.openxmlformats.org/wordprocessingml/2006/main">
        <w:t xml:space="preserve">[165] 关于向管理层提交的帖子，我们容忍可以解释为用户反馈的评论，例如“我希望他们改进这一点”、“我希望他们尽快修复错误”和“维护时间太长了”，但我们不容忍使用辱骂性语言贬低管理层。</w:t>
      </w:r>
    </w:p>
    <w:p w14:paraId="3E30A73B">
      <w:r xmlns:w="http://schemas.openxmlformats.org/wordprocessingml/2006/main">
        <w:t xml:space="preserve">[166] 将讨论和意见交流视为“诽谤或对抗他人”是错误的。然而，在讨论或意见交流中使用辱骂性语言、贬低他人、挑衅他人或在缺乏明确证据的情况下发表言论，都是违法行为。说话时务必注意自己的言辞。</w:t>
      </w:r>
    </w:p>
    <w:p w14:paraId="160B10DE">
      <w:r xmlns:w="http://schemas.openxmlformats.org/wordprocessingml/2006/main">
        <w:t xml:space="preserve">[167] 攻击性评论是指使用“做这个”或“做那个”等强烈命令、“使用粗俗语言”、“居高临下”或“挑衅”的评论。</w:t>
      </w:r>
    </w:p>
    <w:p w14:paraId="702646B1">
      <w:r xmlns:w="http://schemas.openxmlformats.org/wordprocessingml/2006/main">
        <w:t xml:space="preserve">[168] 禁止发布冒犯现有玩家的帖子，例如“还有人玩这个游戏吗？”或“这游戏已经凉了”。这并不意味着您完全不能发表任何负面言论，而是指那些超出单纯负面评价范围，构成诽谤或诋毁的帖子将被禁止发布。</w:t>
      </w:r>
    </w:p>
    <w:p w14:paraId="0F9EAEB3">
      <w:r xmlns:w="http://schemas.openxmlformats.org/wordprocessingml/2006/main">
        <w:t xml:space="preserve">[169] 公开羞辱他人，包括泄露他人的游戏内名称或UID</w:t>
      </w:r>
    </w:p>
    <w:p w14:paraId="01EAD4B1">
      <w:r xmlns:w="http://schemas.openxmlformats.org/wordprocessingml/2006/main">
        <w:t xml:space="preserve">[170] 但是，分享有助于游戏攻略的信息和视频是允许的。</w:t>
      </w:r>
    </w:p>
    <w:p w14:paraId="74AB2B4A">
      <w:r xmlns:w="http://schemas.openxmlformats.org/wordprocessingml/2006/main">
        <w:t xml:space="preserve">[171] 参考其他应用程序</w:t>
      </w:r>
    </w:p>
    <w:p w14:paraId="5C21956D">
      <w:r xmlns:w="http://schemas.openxmlformats.org/wordprocessingml/2006/main">
        <w:t xml:space="preserve">[172] 在多个论坛上多次发帖</w:t>
      </w:r>
    </w:p>
    <w:p w14:paraId="11A07CF8">
      <w:r xmlns:w="http://schemas.openxmlformats.org/wordprocessingml/2006/main">
        <w:t xml:space="preserve">[173] 写出一串毫无意义的字符</w:t>
      </w:r>
    </w:p>
    <w:p w14:paraId="140DC8F6">
      <w:r xmlns:w="http://schemas.openxmlformats.org/wordprocessingml/2006/main">
        <w:t xml:space="preserve">[174] 关于作弊和利用漏洞的帖子</w:t>
      </w:r>
    </w:p>
    <w:p w14:paraId="58842FB2">
      <w:r xmlns:w="http://schemas.openxmlformats.org/wordprocessingml/2006/main">
        <w:t xml:space="preserve">[175] 最好的办法是忽略违反规则的帖子。上钩或反驳只会让事情变得更糟。</w:t>
      </w:r>
    </w:p>
    <w:p w14:paraId="63CE80E2">
      <w:r xmlns:w="http://schemas.openxmlformats.org/wordprocessingml/2006/main">
        <w:t xml:space="preserve">[176] *在上述规则中，“诽谤”指的是在没有客观证据的情况下诋毁和贬低他人。将所有批评性文章都归为“诽谤”是不正确的，所以请务必谨慎。</w:t>
      </w:r>
    </w:p>
    <w:p w14:paraId="04398270">
      <w:r xmlns:w="http://schemas.openxmlformats.org/wordprocessingml/2006/main">
        <w:t xml:space="preserve">[177] 关于修改和删除发帖日志 †</w:t>
      </w:r>
    </w:p>
    <w:p w14:paraId="5D106C0B">
      <w:r xmlns:w="http://schemas.openxmlformats.org/wordprocessingml/2006/main">
        <w:t xml:space="preserve">[178] 但是，允许更正印刷错误、遗漏和字体颜色。（他人出于善意所做的更正也允许。）</w:t>
      </w:r>
    </w:p>
    <w:p w14:paraId="48573358">
      <w:r xmlns:w="http://schemas.openxmlformats.org/wordprocessingml/2006/main">
        <w:t xml:space="preserve">[179] 作为例外情况，您可以删除自己的帖子，但事后必须向管理员报告。此外，删除时，请将整个评论替换为以下文本，而不是完全删除：&amp;color(#ff0000){''发帖人已删除''};</w:t>
      </w:r>
    </w:p>
    <w:p w14:paraId="46353786">
      <w:r xmlns:w="http://schemas.openxmlformats.org/wordprocessingml/2006/main">
        <w:t xml:space="preserve">[180] 关于评论违反规则的帖子 †</w:t>
      </w:r>
    </w:p>
    <w:p w14:paraId="3D608BB0">
      <w:r xmlns:w="http://schemas.openxmlformats.org/wordprocessingml/2006/main">
        <w:t xml:space="preserve">[181] 您可以自行注释掉上述任何违反规则的评论，无需管理员许可。但是，注释掉评论后，请务必在“违规举报公告板”上进行举报。举报时请使用“违规举报公告板”上的模板。</w:t>
      </w:r>
    </w:p>
    <w:p w14:paraId="11106090">
      <w:r xmlns:w="http://schemas.openxmlformats.org/wordprocessingml/2006/main">
        <w:t xml:space="preserve">[182] 未经 CO 举报公告板举报而被删除的帖子将被恢复，而删除帖子的人将受到处罚。</w:t>
      </w:r>
    </w:p>
    <w:p w14:paraId="24A1484F">
      <w:r xmlns:w="http://schemas.openxmlformats.org/wordprocessingml/2006/main">
        <w:t xml:space="preserve">[183] 如果您反复向 CO 举报公告板举报不违反规则的帖子，我们将认为您是自私自利，并对您实施发帖和编辑限制。</w:t>
      </w:r>
    </w:p>
    <w:p w14:paraId="2C3D0498">
      <w:r xmlns:w="http://schemas.openxmlformats.org/wordprocessingml/2006/main">
        <w:t xml:space="preserve">[184] 管理员可酌情恢复 CO 报告公告板上不违反规则的报告。</w:t>
      </w:r>
    </w:p>
    <w:p w14:paraId="656D179F">
      <w:r xmlns:w="http://schemas.openxmlformats.org/wordprocessingml/2006/main">
        <w:t xml:space="preserve">[185] 我们再次要求您不要评论那些并未违反规则的评论。（例如，诸如“虽然不违反规则，但显然是在挑衅”、“恶作剧”或“评论整个帖子”之类的主观判断。）</w:t>
      </w:r>
    </w:p>
    <w:p w14:paraId="2DFC73C6">
      <w:r xmlns:w="http://schemas.openxmlformats.org/wordprocessingml/2006/main">
        <w:t xml:space="preserve">[186] 关于不违反规则但“冒犯性”的帖子 †</w:t>
      </w:r>
    </w:p>
    <w:p w14:paraId="797203BD">
      <w:r xmlns:w="http://schemas.openxmlformats.org/wordprocessingml/2006/main">
        <w:t xml:space="preserve">[187] 即使帖子内容具有冒犯性，除非违反版规，否则不会被删除。由于每个人对冒犯性帖子的界定标准不尽相同，请使用 NGID 功能隐藏评论，而不是参与争论或挑衅。</w:t>
      </w:r>
    </w:p>
    <w:p w14:paraId="639137A3">
      <w:r xmlns:w="http://schemas.openxmlformats.org/wordprocessingml/2006/main">
        <w:t xml:space="preserve">[188] 挑衅难道不是一种违规行为吗？†</w:t>
      </w:r>
    </w:p>
    <w:p w14:paraId="0878BC9A">
      <w:r xmlns:w="http://schemas.openxmlformats.org/wordprocessingml/2006/main">
        <w:t xml:space="preserve">[189] 某人对某些内容是否具有煽动性的看法差异很大，因此我们不认为这是违规行为。如果您认为某条评论具有煽动性，请使用 NGID 功能将其隐藏。</w:t>
      </w:r>
    </w:p>
    <w:p w14:paraId="54312E19">
      <w:r xmlns:w="http://schemas.openxmlformats.org/wordprocessingml/2006/main">
        <w:t xml:space="preserve">[190] 抱怨难道不算违法吗？†</w:t>
      </w:r>
    </w:p>
    <w:p w14:paraId="4482460F">
      <w:r xmlns:w="http://schemas.openxmlformats.org/wordprocessingml/2006/main">
        <w:t xml:space="preserve">[191] 一般而言，抱怨本身并不构成违规。但是，针对本作品的负面宣传、诽谤、辱骂性语言以及超出抱怨范围的对抗性帖子均构成违规。如果您认为抱怨内容冒犯了您，请使用 NGID 功能隐藏相关评论。</w:t>
      </w:r>
    </w:p>
    <w:p w14:paraId="2D3CC2B9">
      <w:r xmlns:w="http://schemas.openxmlformats.org/wordprocessingml/2006/main">
        <w:t xml:space="preserve">[192] 如果您不确定某个帖子是否违反规则，该怎么办？ †</w:t>
      </w:r>
    </w:p>
    <w:p w14:paraId="311D31F7">
      <w:r xmlns:w="http://schemas.openxmlformats.org/wordprocessingml/2006/main">
        <w:t xml:space="preserve">[193] 有些帖子内容含糊不清，难以判断是否违规。评论删除这类含糊不清的帖子可能会导致问题，所以请不要评论删除，而是使用 NGID 功能将评论隐藏起来。</w:t>
      </w:r>
    </w:p>
    <w:p w14:paraId="577AA459">
      <w:r xmlns:w="http://schemas.openxmlformats.org/wordprocessingml/2006/main">
        <w:t xml:space="preserve">[194] 对屡犯者的处罚 †</w:t>
      </w:r>
    </w:p>
    <w:p w14:paraId="5CCEB971">
      <w:r xmlns:w="http://schemas.openxmlformats.org/wordprocessingml/2006/main">
        <w:t xml:space="preserve">[195] 屡次违反规则或发布特别恶意的帖子，管理员可酌情予以处罚，例如“禁止访问”或“限制发帖”。</w:t>
      </w:r>
    </w:p>
    <w:p w14:paraId="7D97B338">
      <w:r xmlns:w="http://schemas.openxmlformats.org/wordprocessingml/2006/main">
        <w:t xml:space="preserve">[196] 如果您对进一步改进有任何建议，请通过 Wiki 管理公告板与我们联系。</w:t>
      </w:r>
    </w:p>
    <w:p w14:paraId="6F0B8B68"/>
    <w:p w14:paraId="1A647556">
      <w:r xmlns:w="http://schemas.openxmlformats.org/wordprocessingml/2006/main">
        <w:rPr>
          <w:b/>
        </w:rPr>
        <w:t xml:space="preserve">A303</w:t>
      </w:r>
    </w:p>
    <w:p w14:paraId="0BB7B9C5">
      <w:r xmlns:w="http://schemas.openxmlformats.org/wordprocessingml/2006/main">
        <w:t xml:space="preserve">[0] 索引：所有角色 | SSR 角色 | SR 角色 | R 角色</w:t>
      </w:r>
    </w:p>
    <w:p w14:paraId="32272FFA">
      <w:r xmlns:w="http://schemas.openxmlformats.org/wordprocessingml/2006/main">
        <w:t xml:space="preserve">[1] 基本信息</w:t>
      </w:r>
    </w:p>
    <w:p w14:paraId="5A9F9BD3">
      <w:r xmlns:w="http://schemas.openxmlformats.org/wordprocessingml/2006/main">
        <w:t xml:space="preserve">[2] 内容适用性简易评估</w:t>
      </w:r>
    </w:p>
    <w:p w14:paraId="1639672C">
      <w:r xmlns:w="http://schemas.openxmlformats.org/wordprocessingml/2006/main">
        <w:t xml:space="preserve">[3] 其他版本及相关角色</w:t>
      </w:r>
    </w:p>
    <w:p w14:paraId="0FF5DE8A">
      <w:r xmlns:w="http://schemas.openxmlformats.org/wordprocessingml/2006/main">
        <w:t xml:space="preserve">[4] 琐事</w:t>
      </w:r>
    </w:p>
    <w:p w14:paraId="36B0830E">
      <w:r xmlns:w="http://schemas.openxmlformats.org/wordprocessingml/2006/main">
        <w:t xml:space="preserve">[5] 官方推特账号介绍</w:t>
      </w:r>
    </w:p>
    <w:p w14:paraId="6596D046">
      <w:r xmlns:w="http://schemas.openxmlformats.org/wordprocessingml/2006/main">
        <w:t xml:space="preserve">[6] 评论表单</w:t>
      </w:r>
    </w:p>
    <w:p w14:paraId="18E6D7DC">
      <w:r xmlns:w="http://schemas.openxmlformats.org/wordprocessingml/2006/main">
        <w:t xml:space="preserve">[7] 基本信息 †</w:t>
      </w:r>
    </w:p>
    <w:p w14:paraId="09328A1E">
      <w:r xmlns:w="http://schemas.openxmlformats.org/wordprocessingml/2006/main">
        <w:t xml:space="preserve">[8] 变换图像</w:t>
      </w:r>
    </w:p>
    <w:p w14:paraId="3E896ABA">
      <w:r xmlns:w="http://schemas.openxmlformats.org/wordprocessingml/2006/main">
        <w:t xml:space="preserve">[9] 简介</w:t>
      </w:r>
    </w:p>
    <w:p w14:paraId="0E1A29AF">
      <w:r xmlns:w="http://schemas.openxmlformats.org/wordprocessingml/2006/main">
        <w:t xml:space="preserve">[10] 姓名</w:t>
      </w:r>
    </w:p>
    <w:p w14:paraId="2C967D83">
      <w:r xmlns:w="http://schemas.openxmlformats.org/wordprocessingml/2006/main">
        <w:t xml:space="preserve">[11] 千金佐佐美</w:t>
      </w:r>
    </w:p>
    <w:p w14:paraId="46831434">
      <w:r xmlns:w="http://schemas.openxmlformats.org/wordprocessingml/2006/main">
        <w:t xml:space="preserve">[12] 真实姓名</w:t>
      </w:r>
    </w:p>
    <w:p w14:paraId="4F95CCA7">
      <w:r xmlns:w="http://schemas.openxmlformats.org/wordprocessingml/2006/main">
        <w:t xml:space="preserve">[13] 白袋鸡胸肉</w:t>
      </w:r>
    </w:p>
    <w:p w14:paraId="27C06430">
      <w:r xmlns:w="http://schemas.openxmlformats.org/wordprocessingml/2006/main">
        <w:t xml:space="preserve">[14] 稀有度</w:t>
      </w:r>
    </w:p>
    <w:p w14:paraId="7DE02E5B">
      <w:r xmlns:w="http://schemas.openxmlformats.org/wordprocessingml/2006/main">
        <w:t xml:space="preserve">[15] 普通攻击</w:t>
      </w:r>
    </w:p>
    <w:p w14:paraId="446559C2">
      <w:r xmlns:w="http://schemas.openxmlformats.org/wordprocessingml/2006/main">
        <w:t xml:space="preserve">[16] 远程攻击（魔法）</w:t>
      </w:r>
    </w:p>
    <w:p w14:paraId="632583B8">
      <w:r xmlns:w="http://schemas.openxmlformats.org/wordprocessingml/2006/main">
        <w:t xml:space="preserve">[17] 附属派系</w:t>
      </w:r>
    </w:p>
    <w:p w14:paraId="1C34806C">
      <w:r xmlns:w="http://schemas.openxmlformats.org/wordprocessingml/2006/main">
        <w:t xml:space="preserve">[18] 仙人（Soha）</w:t>
      </w:r>
    </w:p>
    <w:p w14:paraId="682B19FD">
      <w:r xmlns:w="http://schemas.openxmlformats.org/wordprocessingml/2006/main">
        <w:t xml:space="preserve">[19] 春川里约</w:t>
      </w:r>
    </w:p>
    <w:p w14:paraId="59769783">
      <w:r xmlns:w="http://schemas.openxmlformats.org/wordprocessingml/2006/main">
        <w:t xml:space="preserve">[20] 插图</w:t>
      </w:r>
    </w:p>
    <w:p w14:paraId="06760941">
      <w:r xmlns:w="http://schemas.openxmlformats.org/wordprocessingml/2006/main">
        <w:t xml:space="preserve">[21] 八重洲南</w:t>
      </w:r>
    </w:p>
    <w:p w14:paraId="4AF185EB">
      <w:r xmlns:w="http://schemas.openxmlformats.org/wordprocessingml/2006/main">
        <w:t xml:space="preserve">[22] SD字符</w:t>
      </w:r>
    </w:p>
    <w:p w14:paraId="2AF42496">
      <w:r xmlns:w="http://schemas.openxmlformats.org/wordprocessingml/2006/main">
        <w:t xml:space="preserve">[23] 风味文字</w:t>
      </w:r>
    </w:p>
    <w:p w14:paraId="15E87F79">
      <w:r xmlns:w="http://schemas.openxmlformats.org/wordprocessingml/2006/main">
        <w:t xml:space="preserve">[24] “我是佐佐美，白袋家的家主，宗羽上弦之三大家族之一。现在，家主，我该做什么呢？”白袋家是宗羽的拥护者，也是支持宗羽的魔法大师。他平日里沉稳冷静，但一旦涉及到实验和研究，他的眼神就会闪闪发光。他天生就是个研究者，周围的人都称他为佐佐美博士。凭借能映照真相的宝镜“天照”的镜中技巧，以及他卓越的分析能力，他甚至能洞悉未知的魔法。</w:t>
      </w:r>
    </w:p>
    <w:p w14:paraId="0E050B66">
      <w:r xmlns:w="http://schemas.openxmlformats.org/wordprocessingml/2006/main">
        <w:t xml:space="preserve">[25] 如何获得</w:t>
      </w:r>
    </w:p>
    <w:p w14:paraId="7385E316">
      <w:r xmlns:w="http://schemas.openxmlformats.org/wordprocessingml/2006/main">
        <w:t xml:space="preserve">[26] SSR 精选扭蛋 → 活动结束后加入普通扭蛋</w:t>
      </w:r>
    </w:p>
    <w:p w14:paraId="56A84230">
      <w:r xmlns:w="http://schemas.openxmlformats.org/wordprocessingml/2006/main">
        <w:t xml:space="preserve">[27] 基础属性（1星）* 每增加1星+50%，5星时为1星值的3倍</w:t>
      </w:r>
    </w:p>
    <w:p w14:paraId="3A3BBB5B">
      <w:r xmlns:w="http://schemas.openxmlformats.org/wordprocessingml/2006/main">
        <w:t xml:space="preserve">[28] 级</w:t>
      </w:r>
    </w:p>
    <w:p w14:paraId="7D9A95E2">
      <w:r xmlns:w="http://schemas.openxmlformats.org/wordprocessingml/2006/main">
        <w:t xml:space="preserve">[29] 耐力</w:t>
      </w:r>
    </w:p>
    <w:p w14:paraId="2C37A391">
      <w:r xmlns:w="http://schemas.openxmlformats.org/wordprocessingml/2006/main">
        <w:t xml:space="preserve">[30] 攻击力</w:t>
      </w:r>
    </w:p>
    <w:p w14:paraId="34D82CBE">
      <w:r xmlns:w="http://schemas.openxmlformats.org/wordprocessingml/2006/main">
        <w:t xml:space="preserve">[31] 防御能力</w:t>
      </w:r>
    </w:p>
    <w:p w14:paraId="260E116D">
      <w:r xmlns:w="http://schemas.openxmlformats.org/wordprocessingml/2006/main">
        <w:t xml:space="preserve">[32] 魔力</w:t>
      </w:r>
    </w:p>
    <w:p w14:paraId="0E76E38A">
      <w:r xmlns:w="http://schemas.openxmlformats.org/wordprocessingml/2006/main">
        <w:t xml:space="preserve">[33] 魔法抗性</w:t>
      </w:r>
    </w:p>
    <w:p w14:paraId="29D08C4D">
      <w:r xmlns:w="http://schemas.openxmlformats.org/wordprocessingml/2006/main">
        <w:t xml:space="preserve">[34] 详细状态</w:t>
      </w:r>
    </w:p>
    <w:p w14:paraId="4D9933BE">
      <w:r xmlns:w="http://schemas.openxmlformats.org/wordprocessingml/2006/main">
        <w:t xml:space="preserve">[35] 准确性</w:t>
      </w:r>
    </w:p>
    <w:p w14:paraId="1FB6EBB8">
      <w:r xmlns:w="http://schemas.openxmlformats.org/wordprocessingml/2006/main">
        <w:t xml:space="preserve">[36] 回避能力</w:t>
      </w:r>
    </w:p>
    <w:p w14:paraId="29CBEBB0">
      <w:r xmlns:w="http://schemas.openxmlformats.org/wordprocessingml/2006/main">
        <w:t xml:space="preserve">[37] 连续命中率</w:t>
      </w:r>
    </w:p>
    <w:p w14:paraId="1729A602">
      <w:r xmlns:w="http://schemas.openxmlformats.org/wordprocessingml/2006/main">
        <w:t xml:space="preserve">[38] 反击率</w:t>
      </w:r>
    </w:p>
    <w:p w14:paraId="7756E206">
      <w:r xmlns:w="http://schemas.openxmlformats.org/wordprocessingml/2006/main">
        <w:t xml:space="preserve">[39] 眩晕激活率</w:t>
      </w:r>
    </w:p>
    <w:p w14:paraId="6EE74BB1">
      <w:r xmlns:w="http://schemas.openxmlformats.org/wordprocessingml/2006/main">
        <w:t xml:space="preserve">[40] 眩晕抗性</w:t>
      </w:r>
    </w:p>
    <w:p w14:paraId="66CD4163">
      <w:r xmlns:w="http://schemas.openxmlformats.org/wordprocessingml/2006/main">
        <w:t xml:space="preserve">[41] 移动速度</w:t>
      </w:r>
    </w:p>
    <w:p w14:paraId="5260EDE1">
      <w:r xmlns:w="http://schemas.openxmlformats.org/wordprocessingml/2006/main">
        <w:t xml:space="preserve">[42] 部署速度</w:t>
      </w:r>
    </w:p>
    <w:p w14:paraId="6CD73D28">
      <w:r xmlns:w="http://schemas.openxmlformats.org/wordprocessingml/2006/main">
        <w:t xml:space="preserve">[43] 行动速度</w:t>
      </w:r>
    </w:p>
    <w:p w14:paraId="21B8A7E6">
      <w:r xmlns:w="http://schemas.openxmlformats.org/wordprocessingml/2006/main">
        <w:t xml:space="preserve">[44] 特别收费金额</w:t>
      </w:r>
    </w:p>
    <w:p w14:paraId="242AD7DF">
      <w:r xmlns:w="http://schemas.openxmlformats.org/wordprocessingml/2006/main">
        <w:t xml:space="preserve">[45] 特殊招式</w:t>
      </w:r>
    </w:p>
    <w:p w14:paraId="6F37EF64">
      <w:r xmlns:w="http://schemas.openxmlformats.org/wordprocessingml/2006/main">
        <w:t xml:space="preserve">[46] 姓名</w:t>
      </w:r>
    </w:p>
    <w:p w14:paraId="7019F09D">
      <w:r xmlns:w="http://schemas.openxmlformats.org/wordprocessingml/2006/main">
        <w:t xml:space="preserve">[47] 效应</w:t>
      </w:r>
    </w:p>
    <w:p w14:paraId="1897F363">
      <w:r xmlns:w="http://schemas.openxmlformats.org/wordprocessingml/2006/main">
        <w:t xml:space="preserve">[48]白袋流/镜术极地光环</w:t>
      </w:r>
    </w:p>
    <w:p w14:paraId="7F4B42D0">
      <w:r xmlns:w="http://schemas.openxmlformats.org/wordprocessingml/2006/main">
        <w:t xml:space="preserve">[49] 对单个敌人造成6倍魔法伤害。降低其30%防御力，持续20秒。降低敌方场上50点眩晕抗性。</w:t>
      </w:r>
    </w:p>
    <w:p w14:paraId="2ECE42F6">
      <w:r xmlns:w="http://schemas.openxmlformats.org/wordprocessingml/2006/main">
        <w:t xml:space="preserve">[50]白袋流/镜术极光+</w:t>
      </w:r>
    </w:p>
    <w:p w14:paraId="72620D1F">
      <w:r xmlns:w="http://schemas.openxmlformats.org/wordprocessingml/2006/main">
        <w:t xml:space="preserve">[51] 对单个敌人造成 9 倍魔法伤害。降低其攻击力和防御力 30%，持续 20 秒。降低敌方场域的攻击抗性和眩晕抗性 20% 和 50%。</w:t>
      </w:r>
    </w:p>
    <w:p w14:paraId="29462803">
      <w:r xmlns:w="http://schemas.openxmlformats.org/wordprocessingml/2006/main">
        <w:t xml:space="preserve">[52] 独特效果</w:t>
      </w:r>
    </w:p>
    <w:p w14:paraId="35712510">
      <w:r xmlns:w="http://schemas.openxmlformats.org/wordprocessingml/2006/main">
        <w:t xml:space="preserve">[53] 姓名</w:t>
      </w:r>
    </w:p>
    <w:p w14:paraId="2012D29E">
      <w:r xmlns:w="http://schemas.openxmlformats.org/wordprocessingml/2006/main">
        <w:t xml:space="preserve">[54] 效应</w:t>
      </w:r>
    </w:p>
    <w:p w14:paraId="6560E43C">
      <w:r xmlns:w="http://schemas.openxmlformats.org/wordprocessingml/2006/main">
        <w:t xml:space="preserve">[55] 思想破除者的智慧</w:t>
      </w:r>
    </w:p>
    <w:p w14:paraId="67938E6D">
      <w:r xmlns:w="http://schemas.openxmlformats.org/wordprocessingml/2006/main">
        <w:t xml:space="preserve">[56] 魔法无效化</w:t>
      </w:r>
    </w:p>
    <w:p w14:paraId="2EE70250">
      <w:r xmlns:w="http://schemas.openxmlformats.org/wordprocessingml/2006/main">
        <w:t xml:space="preserve">[57] 思想的智慧突破+</w:t>
      </w:r>
    </w:p>
    <w:p w14:paraId="3F693C48">
      <w:r xmlns:w="http://schemas.openxmlformats.org/wordprocessingml/2006/main">
        <w:t xml:space="preserve">[58] 魔法免疫：每次受到魔法攻击时，你的攻击力增加 10%（最高 100%）。</w:t>
      </w:r>
    </w:p>
    <w:p w14:paraId="6DEC3F1D">
      <w:r xmlns:w="http://schemas.openxmlformats.org/wordprocessingml/2006/main">
        <w:t xml:space="preserve">[59] 休闲服装照片</w:t>
      </w:r>
    </w:p>
    <w:p w14:paraId="28F008ED">
      <w:r xmlns:w="http://schemas.openxmlformats.org/wordprocessingml/2006/main">
        <w:t xml:space="preserve">[60] 增强图像</w:t>
      </w:r>
    </w:p>
    <w:p w14:paraId="30C318DA">
      <w:r xmlns:w="http://schemas.openxmlformats.org/wordprocessingml/2006/main">
        <w:t xml:space="preserve">[61] 角色在作为NPC时的肖像</w:t>
      </w:r>
    </w:p>
    <w:p w14:paraId="774F6026">
      <w:r xmlns:w="http://schemas.openxmlformats.org/wordprocessingml/2006/main">
        <w:t xml:space="preserve">[62] 在游戏中 †</w:t>
      </w:r>
    </w:p>
    <w:p w14:paraId="2C5EAEB6">
      <w:r xmlns:w="http://schemas.openxmlformats.org/wordprocessingml/2006/main">
        <w:t xml:space="preserve">[63] 单体终极魔法攻击手，能够施加大量减益效果。在团队副本中，其强大的降低眩晕抗性和（尽管效果量不太稳定）降低防御力的效果非常实用，总共降低50%攻击力（其中20%是罕见的群体目标减益效果）也十分方便，使其在各种游戏内容中都能发挥作用。</w:t>
      </w:r>
    </w:p>
    <w:p w14:paraId="54C246C1">
      <w:r xmlns:w="http://schemas.openxmlformats.org/wordprocessingml/2006/main">
        <w:t xml:space="preserve">[64] 在团队副本中，如果想要达到100%的伤害减免，还需要降低场地防御和回避率（最高50%）才能达到剩余的70%，因此作为优先主力角色略显不足。但在部署顺序不固定的多角色阵容中，她是一个相对容易使用的减益型和攻击型角色，可以尝试触发破防效果。</w:t>
      </w:r>
    </w:p>
    <w:p w14:paraId="6FA99B14">
      <w:r xmlns:w="http://schemas.openxmlformats.org/wordprocessingml/2006/main">
        <w:t xml:space="preserve">[65] 拥有独特的魔法免疫效果。他是第三个拥有此效果的角色，也是第一个永久SSR角色。可以作为歼灭忍者卡格里（B宇宙）和奥尔巴（B宇宙）的坦克使用。如果条件允许，最好将他放在前排，并装备活动道具“一击之剑（魔雾之剑）”。在与卡格里的战斗中，他的反击率为0%，因此即使你主要使用拥有范围特殊攻击+持续伤害的角色，例如超强力闪光忍者娜丽卡，他也不会造成任何问题。</w:t>
      </w:r>
    </w:p>
    <w:p w14:paraId="35690BAB">
      <w:r xmlns:w="http://schemas.openxmlformats.org/wordprocessingml/2006/main">
        <w:t xml:space="preserve">[66] 内容适用性简易评估 †</w:t>
      </w:r>
    </w:p>
    <w:p w14:paraId="4B83959F">
      <w:r xmlns:w="http://schemas.openxmlformats.org/wordprocessingml/2006/main">
        <w:t xml:space="preserve">[67] 合适的内容、推荐的装备示例、角色发展目标等。</w:t>
      </w:r>
    </w:p>
    <w:p w14:paraId="1B4C0B53">
      <w:r xmlns:w="http://schemas.openxmlformats.org/wordprocessingml/2006/main">
        <w:t xml:space="preserve">[68] 兼容内容</w:t>
      </w:r>
    </w:p>
    <w:p w14:paraId="5C4BD572">
      <w:r xmlns:w="http://schemas.openxmlformats.org/wordprocessingml/2006/main">
        <w:t xml:space="preserve">[69] 能力倾向</w:t>
      </w:r>
    </w:p>
    <w:p w14:paraId="6D2FF8FE">
      <w:r xmlns:w="http://schemas.openxmlformats.org/wordprocessingml/2006/main">
        <w:t xml:space="preserve">[70] 简短评论</w:t>
      </w:r>
    </w:p>
    <w:p w14:paraId="129CD3F7">
      <w:r xmlns:w="http://schemas.openxmlformats.org/wordprocessingml/2006/main">
        <w:t xml:space="preserve">[71] 主线任务 事件任务</w:t>
      </w:r>
    </w:p>
    <w:p w14:paraId="3C470896">
      <w:r xmlns:w="http://schemas.openxmlformats.org/wordprocessingml/2006/main">
        <w:t xml:space="preserve">[72] 可以毫无问题地进行战斗，但不能很好地利用减益效果。</w:t>
      </w:r>
    </w:p>
    <w:p w14:paraId="05F24A6F">
      <w:r xmlns:w="http://schemas.openxmlformats.org/wordprocessingml/2006/main">
        <w:t xml:space="preserve">[73] 突袭战</w:t>
      </w:r>
    </w:p>
    <w:p w14:paraId="1CEA5028">
      <w:r xmlns:w="http://schemas.openxmlformats.org/wordprocessingml/2006/main">
        <w:t xml:space="preserve">[74] 单体终极技能，带有多种减益效果，适合团队副本（装备示例见下文）</w:t>
      </w:r>
    </w:p>
    <w:p w14:paraId="5DE9B57C">
      <w:r xmlns:w="http://schemas.openxmlformats.org/wordprocessingml/2006/main">
        <w:t xml:space="preserve">[75] 湮灭</w:t>
      </w:r>
    </w:p>
    <w:p w14:paraId="1E082D34">
      <w:r xmlns:w="http://schemas.openxmlformats.org/wordprocessingml/2006/main">
        <w:t xml:space="preserve">[76] 单体特殊攻击和减益效果都不适合歼灭战。</w:t>
      </w:r>
    </w:p>
    <w:p w14:paraId="1C08FF4D">
      <w:r xmlns:w="http://schemas.openxmlformats.org/wordprocessingml/2006/main">
        <w:t xml:space="preserve">[77] B宇宙</w:t>
      </w:r>
    </w:p>
    <w:p w14:paraId="51189A8D">
      <w:r xmlns:w="http://schemas.openxmlformats.org/wordprocessingml/2006/main">
        <w:t xml:space="preserve">[78] 当你需要降低单个 Boss 的攻击力时，这是一个不错的选择。当你需要一个免疫魔法攻击的坦克，并且拥有歼灭卡格里时，它也很有用。</w:t>
      </w:r>
    </w:p>
    <w:p w14:paraId="40981D25">
      <w:r xmlns:w="http://schemas.openxmlformats.org/wordprocessingml/2006/main">
        <w:t xml:space="preserve">[79] 能力评估指标</w:t>
      </w:r>
    </w:p>
    <w:p w14:paraId="53AAAA1C">
      <w:r xmlns:w="http://schemas.openxmlformats.org/wordprocessingml/2006/main">
        <w:t xml:space="preserve">[80] ◎：优秀内容。最有可能发挥出色。○：合适内容。有较高发挥潜力。△：一般。需要一些技巧才能发挥良好，但选择理由不多。×：不合适内容。由于与内容规则、游戏系统、难度等级等不兼容，难以发挥出色。*2014年3月更新</w:t>
      </w:r>
    </w:p>
    <w:p w14:paraId="13CBA2ED">
      <w:r xmlns:w="http://schemas.openxmlformats.org/wordprocessingml/2006/main">
        <w:t xml:space="preserve">[81] 突袭</w:t>
      </w:r>
    </w:p>
    <w:p w14:paraId="66283AC6">
      <w:r xmlns:w="http://schemas.openxmlformats.org/wordprocessingml/2006/main">
        <w:t xml:space="preserve">[82] 推荐设备示例</w:t>
      </w:r>
    </w:p>
    <w:p w14:paraId="72545589">
      <w:r xmlns:w="http://schemas.openxmlformats.org/wordprocessingml/2006/main">
        <w:t xml:space="preserve">[83] 主要设备</w:t>
      </w:r>
    </w:p>
    <w:p w14:paraId="1F9FBBFC">
      <w:r xmlns:w="http://schemas.openxmlformats.org/wordprocessingml/2006/main">
        <w:t xml:space="preserve">[84] 子设备</w:t>
      </w:r>
    </w:p>
    <w:p w14:paraId="02EBE182">
      <w:r xmlns:w="http://schemas.openxmlformats.org/wordprocessingml/2006/main">
        <w:t xml:space="preserve">[85] 一件令人愉悦的物品</w:t>
      </w:r>
    </w:p>
    <w:p w14:paraId="12418BB7">
      <w:r xmlns:w="http://schemas.openxmlformats.org/wordprocessingml/2006/main">
        <w:t xml:space="preserve">[86] 发展目标</w:t>
      </w:r>
    </w:p>
    <w:p w14:paraId="5BECEE40">
      <w:r xmlns:w="http://schemas.openxmlformats.org/wordprocessingml/2006/main">
        <w:t xml:space="preserve">[87] 突破极限</w:t>
      </w:r>
    </w:p>
    <w:p w14:paraId="4A0EE6FC">
      <w:r xmlns:w="http://schemas.openxmlformats.org/wordprocessingml/2006/main">
        <w:t xml:space="preserve">[88] 致命觉醒</w:t>
      </w:r>
    </w:p>
    <w:p w14:paraId="35B23E11">
      <w:r xmlns:w="http://schemas.openxmlformats.org/wordprocessingml/2006/main">
        <w:t xml:space="preserve">[89] 独特的觉醒</w:t>
      </w:r>
    </w:p>
    <w:p w14:paraId="66AEF8E8">
      <w:r xmlns:w="http://schemas.openxmlformats.org/wordprocessingml/2006/main">
        <w:t xml:space="preserve">[90] 行动速度</w:t>
      </w:r>
    </w:p>
    <w:p w14:paraId="6DFB7FF7">
      <w:r xmlns:w="http://schemas.openxmlformats.org/wordprocessingml/2006/main">
        <w:t xml:space="preserve">[91] 特别收费</w:t>
      </w:r>
    </w:p>
    <w:p w14:paraId="2E243528">
      <w:r xmlns:w="http://schemas.openxmlformats.org/wordprocessingml/2006/main">
        <w:t xml:space="preserve">[92] 其他</w:t>
      </w:r>
    </w:p>
    <w:p w14:paraId="367F6622">
      <w:r xmlns:w="http://schemas.openxmlformats.org/wordprocessingml/2006/main">
        <w:t xml:space="preserve">[93] 培训费用</w:t>
      </w:r>
    </w:p>
    <w:p w14:paraId="0D2F08B2">
      <w:r xmlns:w="http://schemas.openxmlformats.org/wordprocessingml/2006/main">
        <w:t xml:space="preserve">[94] 3.1 秒 9 次</w:t>
      </w:r>
    </w:p>
    <w:p w14:paraId="26523097">
      <w:r xmlns:w="http://schemas.openxmlformats.org/wordprocessingml/2006/main">
        <w:t xml:space="preserve">[95] 15% 17次</w:t>
      </w:r>
    </w:p>
    <w:p w14:paraId="2C11187D">
      <w:r xmlns:w="http://schemas.openxmlformats.org/wordprocessingml/2006/main">
        <w:t xml:space="preserve">[96] 备注</w:t>
      </w:r>
    </w:p>
    <w:p w14:paraId="2F2BBB9B">
      <w:r xmlns:w="http://schemas.openxmlformats.org/wordprocessingml/2006/main">
        <w:t xml:space="preserve">[97] 如果你的唯一目标是减益效果，你可以将其升至☆3。在这种情况下，你需要觉醒行动速度和终极充能总共约10次才能维持减益效果。</w:t>
      </w:r>
    </w:p>
    <w:p w14:paraId="045A25CD">
      <w:r xmlns:w="http://schemas.openxmlformats.org/wordprocessingml/2006/main">
        <w:t xml:space="preserve">[98] *2016年5月更新</w:t>
      </w:r>
    </w:p>
    <w:p w14:paraId="687FC4F0">
      <w:r xmlns:w="http://schemas.openxmlformats.org/wordprocessingml/2006/main">
        <w:t xml:space="preserve">[99] 其他版本 / 相关角色 †</w:t>
      </w:r>
    </w:p>
    <w:p w14:paraId="331AECFA">
      <w:r xmlns:w="http://schemas.openxmlformats.org/wordprocessingml/2006/main">
        <w:t xml:space="preserve">[100] 闪光忍者佐佐美</w:t>
      </w:r>
    </w:p>
    <w:p w14:paraId="7A786579">
      <w:r xmlns:w="http://schemas.openxmlformats.org/wordprocessingml/2006/main">
        <w:t xml:space="preserve">[101] 闪光忍者猫咪</w:t>
      </w:r>
    </w:p>
    <w:p w14:paraId="5A5F36F0">
      <w:r xmlns:w="http://schemas.openxmlformats.org/wordprocessingml/2006/main">
        <w:t xml:space="preserve">[102] 闪光忍者和羽</w:t>
      </w:r>
    </w:p>
    <w:p w14:paraId="0CB85496">
      <w:r xmlns:w="http://schemas.openxmlformats.org/wordprocessingml/2006/main">
        <w:t xml:space="preserve">[103] 琐事 †</w:t>
      </w:r>
    </w:p>
    <w:p w14:paraId="2BF3C734">
      <w:r xmlns:w="http://schemas.openxmlformats.org/wordprocessingml/2006/main">
        <w:t xml:space="preserve">[104] 白袋家的家主，白袋家是代表宗羽的三大家族之一，与宗羽并称为“宗羽三大家族”。他担任忍术指导。简而言之，他的家族负责研究和开发仙人所使用的忍术、武器，甚至是性力和龙力本身，并将研究成果汇报。</w:t>
      </w:r>
    </w:p>
    <w:p w14:paraId="251D79EE">
      <w:r xmlns:w="http://schemas.openxmlformats.org/wordprocessingml/2006/main">
        <w:t xml:space="preserve">[105] 官方推特账号简介 †</w:t>
      </w:r>
    </w:p>
    <w:p w14:paraId="6262A6AE">
      <w:r xmlns:w="http://schemas.openxmlformats.org/wordprocessingml/2006/main">
        <w:t xml:space="preserve">[106] 人物介绍</w:t>
      </w:r>
    </w:p>
    <w:p w14:paraId="29125018">
      <w:r xmlns:w="http://schemas.openxmlformats.org/wordprocessingml/2006/main">
        <w:t xml:space="preserve">[107] 评论表 †</w:t>
      </w:r>
    </w:p>
    <w:p w14:paraId="3D0E0A34">
      <w:r xmlns:w="http://schemas.openxmlformats.org/wordprocessingml/2006/main">
        <w:t xml:space="preserve">[108] 点击打开历史日志列表</w:t>
      </w:r>
    </w:p>
    <w:p w14:paraId="4BC13ECC">
      <w:r xmlns:w="http://schemas.openxmlformats.org/wordprocessingml/2006/main">
        <w:t xml:space="preserve">[109] 末尾的数字越小，日志就越旧。</w:t>
      </w:r>
    </w:p>
    <w:p w14:paraId="08D5D905">
      <w:r xmlns:w="http://schemas.openxmlformats.org/wordprocessingml/2006/main">
        <w:t xml:space="preserve">[110] 'Comments/Senjin Sasami/'没有子页面。</w:t>
      </w:r>
    </w:p>
    <w:p w14:paraId="374965F0">
      <w:r xmlns:w="http://schemas.openxmlformats.org/wordprocessingml/2006/main">
        <w:t xml:space="preserve">[111] 喵子、和叶和佐佐美是青梅竹马，所以合法——[G40gTGZOPmg] 2024-11-23 (周六) 22:20:38</w:t>
      </w:r>
    </w:p>
    <w:p w14:paraId="74EFA10F">
      <w:r xmlns:w="http://schemas.openxmlformats.org/wordprocessingml/2006/main">
        <w:t xml:space="preserve">[112] 我想知道佐佐美酱什么时候才能成为可操作角色…… -- [MtR2aeNFfG6] 2025-02-05 (周三) 21:57:50</w:t>
      </w:r>
    </w:p>
    <w:p w14:paraId="4262EF0C">
      <w:r xmlns:w="http://schemas.openxmlformats.org/wordprocessingml/2006/main">
        <w:t xml:space="preserve">[113] 既然他已经确认可以操控，这才让人意识到八重樫一族究竟有多少成员。此外，还有许多现有角色将再次登场，看来这个数字还会持续稳步增长。——[YVACcy1OJs2] 2025-11-03 (周一) 20:50:24</w:t>
      </w:r>
    </w:p>
    <w:p w14:paraId="3DB5B2B0">
      <w:r xmlns:w="http://schemas.openxmlformats.org/wordprocessingml/2006/main">
        <w:t xml:space="preserve">[114] 三个主角个子都很矮……我猜猫咪老师可能是最高的吧？ -- [4bedgoOw1dc] 2025-11-05 (周三) 11:17:37</w:t>
      </w:r>
    </w:p>
    <w:p w14:paraId="2EF8D86C">
      <w:r xmlns:w="http://schemas.openxmlformats.org/wordprocessingml/2006/main">
        <w:t xml:space="preserve">[115] 如果节日活动全靠免费宝石，那岂不是很让人沮丧吗？(^_^) -- [YW2Epyy/EXc] 2025-11-05 (周三) 18:06:13</w:t>
      </w:r>
    </w:p>
    <w:p w14:paraId="48F54A63">
      <w:r xmlns:w="http://schemas.openxmlformats.org/wordprocessingml/2006/main">
        <w:t xml:space="preserve">[116] 虽然只涉及强奸，但已经有人写过关于卧室里的性爱描写了。他们说以后会写关于纯粹爱情的故事。就我个人而言，我觉得写得很好。——[Fo74z.bSQsg] 2025-11-05 (周三) 19:23:30</w:t>
      </w:r>
    </w:p>
    <w:p w14:paraId="00E20152">
      <w:r xmlns:w="http://schemas.openxmlformats.org/wordprocessingml/2006/main">
        <w:t xml:space="preserve">[117] 我当时觉得这配色似曾相识，后来才意识到这是美录梅塔。——[vZ7Ho6oh9zE] 2025-11-05 (周三) 22:51:55</w:t>
      </w:r>
    </w:p>
    <w:p w14:paraId="257783C7">
      <w:r xmlns:w="http://schemas.openxmlformats.org/wordprocessingml/2006/main">
        <w:t xml:space="preserve">[118] 你不是非战斗人员吗……？！ -- [PN9J0ZRxJbI] 2025-11-06 (周四) 01:55:20</w:t>
      </w:r>
    </w:p>
    <w:p w14:paraId="7EC0ADE9">
      <w:r xmlns:w="http://schemas.openxmlformats.org/wordprocessingml/2006/main">
        <w:t xml:space="preserve">[119] Stargazer -- [dgTrNXdPLow] 2025-11-06 (周四) 12:12:56</w:t>
      </w:r>
    </w:p>
    <w:p w14:paraId="5467D634">
      <w:r xmlns:w="http://schemas.openxmlformats.org/wordprocessingml/2006/main">
        <w:t xml:space="preserve">[120] 白福家难道就没有调皮的侄女吗？ -- [M6gc1.xP4Ao] 2025-11-07 (周五) 02:22:47</w:t>
      </w:r>
    </w:p>
    <w:p w14:paraId="550B693A">
      <w:r xmlns:w="http://schemas.openxmlformats.org/wordprocessingml/2006/main">
        <w:t xml:space="preserve">[121] 卧室太棒了。 -- [vyL2FNVSFJw] 2025-11-07 (周五) 16:25:41</w:t>
      </w:r>
    </w:p>
    <w:p w14:paraId="250017F7">
      <w:r xmlns:w="http://schemas.openxmlformats.org/wordprocessingml/2006/main">
        <w:t xml:space="preserve">[122] 她和猫咪同龄，所以她超过40岁也不奇怪……我很好奇她是不是几十年都穿着同样的衣服，还是只是反复订购制服而已——[74kR1KVwvMI] 2025-11-09 (周日) 12:25:26</w:t>
      </w:r>
    </w:p>
    <w:p w14:paraId="365A3708">
      <w:r xmlns:w="http://schemas.openxmlformats.org/wordprocessingml/2006/main">
        <w:t xml:space="preserve">[123] 我或许偏离了正常人的标准，但我正在努力成为一名顶尖的超级战争玩家，欢迎来到这个阵营（微笑）——[Yr3kDppmqBw] 2025-11-10 (周一) 07:38:36</w:t>
      </w:r>
    </w:p>
    <w:p w14:paraId="2FD4B585">
      <w:r xmlns:w="http://schemas.openxmlformats.org/wordprocessingml/2006/main">
        <w:t xml:space="preserve">[124] 欢迎来到NTR沼泽……我们这里有各种各样的主题，从沉溺于享乐的人到声称“唯有内心不变”的人，再到热爱肉欲的人。——[TbpULFs.2ws] 2025-11-10 (周一) 09:36:03</w:t>
      </w:r>
    </w:p>
    <w:p w14:paraId="3579116C">
      <w:r xmlns:w="http://schemas.openxmlformats.org/wordprocessingml/2006/main">
        <w:t xml:space="preserve">[125] 佐佐美的Q版形象好可爱啊 -- [c47ERgZ8pto] 2025-11-10 (周一) 21:03:30</w:t>
      </w:r>
    </w:p>
    <w:p w14:paraId="363ED1B5">
      <w:r xmlns:w="http://schemas.openxmlformats.org/wordprocessingml/2006/main">
        <w:t xml:space="preserve">[126] 我不知道，因为我没画过，但今年情人节佐佐美和甘草的联系是不是跟情人节有关？ -- [p3oI9AJ9jGM] 2025-11-16 (周日) 12:23:50</w:t>
      </w:r>
    </w:p>
    <w:p w14:paraId="5E86B30C">
      <w:r xmlns:w="http://schemas.openxmlformats.org/wordprocessingml/2006/main">
        <w:t xml:space="preserve">[127] 这不就是与事件无关的日常回忆吗？ -- [Yr3kDppmqBw] 2025-11-16 (周日) 12:29:21</w:t>
      </w:r>
    </w:p>
    <w:p w14:paraId="3E88E099">
      <w:r xmlns:w="http://schemas.openxmlformats.org/wordprocessingml/2006/main">
        <w:t xml:space="preserve">[128]福○u博士 -- [pqT3abxR6Eo] 2026-01-29（周四）20:24:52</w:t>
      </w:r>
    </w:p>
    <w:p w14:paraId="5A7491AE">
      <w:r xmlns:w="http://schemas.openxmlformats.org/wordprocessingml/2006/main">
        <w:t xml:space="preserve">[129] 即使没有特殊能力，感觉它在“面条”类别里也很容易上手……如果你有资源专门培养一个“面条”角色的话…… -- [XwVT9eNkrKM] 2026-07-17 (周五) 21:47:03</w:t>
      </w:r>
    </w:p>
    <w:p w14:paraId="14F24B9F">
      <w:r xmlns:w="http://schemas.openxmlformats.org/wordprocessingml/2006/main">
        <w:t xml:space="preserve">[130] ←使用棋盘前请务必阅读规则。</w:t>
      </w:r>
    </w:p>
    <w:p w14:paraId="4334A700">
      <w:r xmlns:w="http://schemas.openxmlformats.org/wordprocessingml/2006/main">
        <w:t xml:space="preserve">[131] 关于规则 †</w:t>
      </w:r>
    </w:p>
    <w:p w14:paraId="547B98CE">
      <w:r xmlns:w="http://schemas.openxmlformats.org/wordprocessingml/2006/main">
        <w:t xml:space="preserve">[132] 请不要抱怨或批评页面编辑者。如果您对其他人的编辑有意见，请通过“提供替代方案”或“自行编辑”的方式进行建设性沟通。</w:t>
      </w:r>
    </w:p>
    <w:p w14:paraId="57D61925">
      <w:r xmlns:w="http://schemas.openxmlformats.org/wordprocessingml/2006/main">
        <w:t xml:space="preserve">[133] 不要发布个人网站或其他禁止未经授权链接的网站的网址。</w:t>
      </w:r>
    </w:p>
    <w:p w14:paraId="392F1A72">
      <w:r xmlns:w="http://schemas.openxmlformats.org/wordprocessingml/2006/main">
        <w:t xml:space="preserve">[134] 关于违反规则的帖子 †</w:t>
      </w:r>
    </w:p>
    <w:p w14:paraId="60645D47">
      <w:r xmlns:w="http://schemas.openxmlformats.org/wordprocessingml/2006/main">
        <w:t xml:space="preserve">[135] 禁止发布以下类型的帖子，因为它们容易造成干扰。</w:t>
      </w:r>
    </w:p>
    <w:p w14:paraId="2AE2996F">
      <w:r xmlns:w="http://schemas.openxmlformats.org/wordprocessingml/2006/main">
        <w:t xml:space="preserve">[136]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84B6F36">
      <w:r xmlns:w="http://schemas.openxmlformats.org/wordprocessingml/2006/main">
        <w:t xml:space="preserve">[137] 其他包括使用此维基的人、官方管理员、艺术家、配音演员、现实生活中的个人以及 Twitter 用户等团体。</w:t>
      </w:r>
    </w:p>
    <w:p w14:paraId="7F0BBC83">
      <w:r xmlns:w="http://schemas.openxmlformats.org/wordprocessingml/2006/main">
        <w:t xml:space="preserve">[138] 关于向管理层提交的帖子，我们容忍可以解释为用户反馈的评论，例如“我希望他们改进这一点”、“我希望他们尽快修复错误”和“维护时间太长了”，但我们不容忍使用辱骂性语言贬低管理层。</w:t>
      </w:r>
    </w:p>
    <w:p w14:paraId="47E0EC16">
      <w:r xmlns:w="http://schemas.openxmlformats.org/wordprocessingml/2006/main">
        <w:t xml:space="preserve">[139] 将讨论和意见交流视为“诽谤或对抗他人”是错误的。然而，在讨论或意见交流中使用辱骂性语言、贬低他人、挑衅他人或在缺乏明确证据的情况下发表言论，都是违法行为。说话时务必注意自己的言辞。</w:t>
      </w:r>
    </w:p>
    <w:p w14:paraId="18C1DB4C">
      <w:r xmlns:w="http://schemas.openxmlformats.org/wordprocessingml/2006/main">
        <w:t xml:space="preserve">[140] 攻击性评论是指使用“做这个”或“做那个”等强烈命令、“使用粗俗语言”、“居高临下”或“挑衅”的评论。</w:t>
      </w:r>
    </w:p>
    <w:p w14:paraId="10312DDB">
      <w:r xmlns:w="http://schemas.openxmlformats.org/wordprocessingml/2006/main">
        <w:t xml:space="preserve">[141] 禁止发布冒犯现有玩家的帖子，例如“还有人玩这个游戏吗？”或“这游戏已经凉了”。这并不意味着您完全不能发表任何负面言论，而是指那些超出单纯负面评价范围，构成诽谤或诋毁的帖子将被禁止发布。</w:t>
      </w:r>
    </w:p>
    <w:p w14:paraId="704BACB6">
      <w:r xmlns:w="http://schemas.openxmlformats.org/wordprocessingml/2006/main">
        <w:t xml:space="preserve">[142] 公开羞辱，即公开他人的游戏内名称或UID。</w:t>
      </w:r>
    </w:p>
    <w:p w14:paraId="6EBE259D">
      <w:r xmlns:w="http://schemas.openxmlformats.org/wordprocessingml/2006/main">
        <w:t xml:space="preserve">[143] 但是，分享有助于游戏攻略的信息和视频是允许的。</w:t>
      </w:r>
    </w:p>
    <w:p w14:paraId="68C5E40F">
      <w:r xmlns:w="http://schemas.openxmlformats.org/wordprocessingml/2006/main">
        <w:t xml:space="preserve">[144] 参考其他应用程序</w:t>
      </w:r>
    </w:p>
    <w:p w14:paraId="7001C71B">
      <w:r xmlns:w="http://schemas.openxmlformats.org/wordprocessingml/2006/main">
        <w:t xml:space="preserve">[145] 在多个论坛上多次发帖</w:t>
      </w:r>
    </w:p>
    <w:p w14:paraId="18AA114F">
      <w:r xmlns:w="http://schemas.openxmlformats.org/wordprocessingml/2006/main">
        <w:t xml:space="preserve">[146] 写一串无意义的字符</w:t>
      </w:r>
    </w:p>
    <w:p w14:paraId="78C46D45">
      <w:r xmlns:w="http://schemas.openxmlformats.org/wordprocessingml/2006/main">
        <w:t xml:space="preserve">[147] 关于作弊和利用漏洞的帖子</w:t>
      </w:r>
    </w:p>
    <w:p w14:paraId="1E55C3C0">
      <w:r xmlns:w="http://schemas.openxmlformats.org/wordprocessingml/2006/main">
        <w:t xml:space="preserve">[148] 最好的办法是忽略违反规则的帖子。上钩或反驳只会让事情变得更糟。</w:t>
      </w:r>
    </w:p>
    <w:p w14:paraId="5C7C324B">
      <w:r xmlns:w="http://schemas.openxmlformats.org/wordprocessingml/2006/main">
        <w:t xml:space="preserve">[149] *在上述规则中，“诽谤”指的是在没有客观证据的情况下诋毁和贬低他人。将所有批评性文章都归为“诽谤”是不正确的，所以请务必谨慎。</w:t>
      </w:r>
    </w:p>
    <w:p w14:paraId="1024FB77">
      <w:r xmlns:w="http://schemas.openxmlformats.org/wordprocessingml/2006/main">
        <w:t xml:space="preserve">[150] 关于修改和删除发帖日志 †</w:t>
      </w:r>
    </w:p>
    <w:p w14:paraId="38999549">
      <w:r xmlns:w="http://schemas.openxmlformats.org/wordprocessingml/2006/main">
        <w:t xml:space="preserve">[151] 但是，允许更正印刷错误、遗漏和字体颜色。（他人出于善意所做的更正也允许。）</w:t>
      </w:r>
    </w:p>
    <w:p w14:paraId="4B995025">
      <w:r xmlns:w="http://schemas.openxmlformats.org/wordprocessingml/2006/main">
        <w:t xml:space="preserve">[152] 作为例外情况，您可以删除自己的帖子，但事后必须向管理员报告。此外，删除时，请将整个评论替换为以下文本，而不是完全删除：&amp;color(#ff0000){''发帖人已删除''};</w:t>
      </w:r>
    </w:p>
    <w:p w14:paraId="70B2AE22">
      <w:r xmlns:w="http://schemas.openxmlformats.org/wordprocessingml/2006/main">
        <w:t xml:space="preserve">[153] 关于评论违反规则的帖子 †</w:t>
      </w:r>
    </w:p>
    <w:p w14:paraId="56C241B5">
      <w:r xmlns:w="http://schemas.openxmlformats.org/wordprocessingml/2006/main">
        <w:t xml:space="preserve">[154] 您可以自行注释掉上述任何违反规则的评论，无需管理员许可。但是，如果您注释掉了某条评论，请务必在 CO 举报公告板上进行举报。请使用 CO 举报公告板上的举报模板。</w:t>
      </w:r>
    </w:p>
    <w:p w14:paraId="6D54DE05">
      <w:r xmlns:w="http://schemas.openxmlformats.org/wordprocessingml/2006/main">
        <w:t xml:space="preserve">[155] 未经 CO 举报公告板举报而被删除的帖子将被恢复，而删除帖子的人将受到处罚。</w:t>
      </w:r>
    </w:p>
    <w:p w14:paraId="5FBB0542">
      <w:r xmlns:w="http://schemas.openxmlformats.org/wordprocessingml/2006/main">
        <w:t xml:space="preserve">[156] 如果您反复向 CO 举报公告板举报不违反规则的帖子，我们将认为您是自私的，并将对您实施发帖和编辑限制。</w:t>
      </w:r>
    </w:p>
    <w:p w14:paraId="2997F143">
      <w:r xmlns:w="http://schemas.openxmlformats.org/wordprocessingml/2006/main">
        <w:t xml:space="preserve">[157] 在 CO 报告公告板上，不构成违规的报告可由管理员酌情恢复。</w:t>
      </w:r>
    </w:p>
    <w:p w14:paraId="6F48E473">
      <w:r xmlns:w="http://schemas.openxmlformats.org/wordprocessingml/2006/main">
        <w:t xml:space="preserve">[158] 我们再次要求您不要评论那些并未违反规则的评论。（例如，诸如“虽然不违反规则，但对任何看到它的人来说都明显是垃圾信息”、“恶作剧”或“评论整个帖子”之类的主观判断。）</w:t>
      </w:r>
    </w:p>
    <w:p w14:paraId="180F1B56">
      <w:r xmlns:w="http://schemas.openxmlformats.org/wordprocessingml/2006/main">
        <w:t xml:space="preserve">[159] 关于不违反规则但“冒犯性”的帖子 †</w:t>
      </w:r>
    </w:p>
    <w:p w14:paraId="586A8133">
      <w:r xmlns:w="http://schemas.openxmlformats.org/wordprocessingml/2006/main">
        <w:t xml:space="preserve">[160] 即使帖子内容具有冒犯性，除非违反版规，否则不会被删除。由于每个人对冒犯性的接受程度不同，请使用 NGID 功能隐藏评论，而不是争论或恶意挑衅。</w:t>
      </w:r>
    </w:p>
    <w:p w14:paraId="49E21FC9">
      <w:r xmlns:w="http://schemas.openxmlformats.org/wordprocessingml/2006/main">
        <w:t xml:space="preserve">[161] 挑衅难道不是一种违规行为吗？†</w:t>
      </w:r>
    </w:p>
    <w:p w14:paraId="5F917F9A">
      <w:r xmlns:w="http://schemas.openxmlformats.org/wordprocessingml/2006/main">
        <w:t xml:space="preserve">[162] 每个人对“煽动性言论”的定义都大相径庭，因此我们不认为这是违规行为。如果您认为某条评论具有煽动性，请使用 NGID 功能将其隐藏。</w:t>
      </w:r>
    </w:p>
    <w:p w14:paraId="21C03D9C">
      <w:r xmlns:w="http://schemas.openxmlformats.org/wordprocessingml/2006/main">
        <w:t xml:space="preserve">[163] 抱怨难道不算违法吗？†</w:t>
      </w:r>
    </w:p>
    <w:p w14:paraId="25D3DC19">
      <w:r xmlns:w="http://schemas.openxmlformats.org/wordprocessingml/2006/main">
        <w:t xml:space="preserve">[164] 一般而言，抱怨本身并不构成违规。但是，针对本作品的负面宣传、诽谤、辱骂性语言以及超出抱怨范围的对抗性言论均构成违规。如果您认为抱怨内容冒犯了您，请使用 NGID 功能隐藏相关评论。</w:t>
      </w:r>
    </w:p>
    <w:p w14:paraId="0147C20C">
      <w:r xmlns:w="http://schemas.openxmlformats.org/wordprocessingml/2006/main">
        <w:t xml:space="preserve">[165] 如果您不确定某个帖子是否违反规则，该怎么办？ †</w:t>
      </w:r>
    </w:p>
    <w:p w14:paraId="37D27D3E">
      <w:r xmlns:w="http://schemas.openxmlformats.org/wordprocessingml/2006/main">
        <w:t xml:space="preserve">[166] 有些帖子内容含糊不清，难以判断是否违规。评论删除这类含糊不清的帖子可能会导致问题，所以请不要评论删除，而是使用 NGID 功能将评论隐藏起来。</w:t>
      </w:r>
    </w:p>
    <w:p w14:paraId="6F078B5E">
      <w:r xmlns:w="http://schemas.openxmlformats.org/wordprocessingml/2006/main">
        <w:t xml:space="preserve">[167] 对屡犯者的处罚 †</w:t>
      </w:r>
    </w:p>
    <w:p w14:paraId="0E7D6AA3">
      <w:r xmlns:w="http://schemas.openxmlformats.org/wordprocessingml/2006/main">
        <w:t xml:space="preserve">[168] 屡次违反规则或发布特别恶意的帖子，管理员可酌情予以处罚，例如“禁止访问”或“限制发帖”。</w:t>
      </w:r>
    </w:p>
    <w:p w14:paraId="305AF9B3">
      <w:r xmlns:w="http://schemas.openxmlformats.org/wordprocessingml/2006/main">
        <w:t xml:space="preserve">[169] 如果您对进一步改进有任何建议，请通过 Wiki 管理公告板与我们联系。</w:t>
      </w:r>
    </w:p>
    <w:p w14:paraId="7891CD52"/>
    <w:p w14:paraId="7BEB2FCE">
      <w:r xmlns:w="http://schemas.openxmlformats.org/wordprocessingml/2006/main">
        <w:rPr>
          <w:b/>
        </w:rPr>
        <w:t xml:space="preserve">A304</w:t>
      </w:r>
    </w:p>
    <w:p w14:paraId="3A173F38">
      <w:r xmlns:w="http://schemas.openxmlformats.org/wordprocessingml/2006/main">
        <w:t xml:space="preserve">[0] 索引：所有角色 | SSR 角色 | SR 角色 | R 角色</w:t>
      </w:r>
    </w:p>
    <w:p w14:paraId="1695A5BE">
      <w:r xmlns:w="http://schemas.openxmlformats.org/wordprocessingml/2006/main">
        <w:t xml:space="preserve">[1] 基本信息</w:t>
      </w:r>
    </w:p>
    <w:p w14:paraId="1C1CDE01">
      <w:r xmlns:w="http://schemas.openxmlformats.org/wordprocessingml/2006/main">
        <w:t xml:space="preserve">[2] 语音</w:t>
      </w:r>
    </w:p>
    <w:p w14:paraId="1F733DA6">
      <w:r xmlns:w="http://schemas.openxmlformats.org/wordprocessingml/2006/main">
        <w:t xml:space="preserve">[3] 其他版本及相关角色</w:t>
      </w:r>
    </w:p>
    <w:p w14:paraId="45A15430">
      <w:r xmlns:w="http://schemas.openxmlformats.org/wordprocessingml/2006/main">
        <w:t xml:space="preserve">[4] 琐事</w:t>
      </w:r>
    </w:p>
    <w:p w14:paraId="6522A6F8">
      <w:r xmlns:w="http://schemas.openxmlformats.org/wordprocessingml/2006/main">
        <w:t xml:space="preserve">[5] 官方推特账号介绍</w:t>
      </w:r>
    </w:p>
    <w:p w14:paraId="56BBEA9E">
      <w:r xmlns:w="http://schemas.openxmlformats.org/wordprocessingml/2006/main">
        <w:t xml:space="preserve">[6] 评论表单</w:t>
      </w:r>
    </w:p>
    <w:p w14:paraId="56226B71">
      <w:r xmlns:w="http://schemas.openxmlformats.org/wordprocessingml/2006/main">
        <w:t xml:space="preserve">[7] 基本信息 †</w:t>
      </w:r>
    </w:p>
    <w:p w14:paraId="6AFE7541">
      <w:r xmlns:w="http://schemas.openxmlformats.org/wordprocessingml/2006/main">
        <w:t xml:space="preserve">[8] 变换图像</w:t>
      </w:r>
    </w:p>
    <w:p w14:paraId="4383D525">
      <w:r xmlns:w="http://schemas.openxmlformats.org/wordprocessingml/2006/main">
        <w:t xml:space="preserve">[9] 简介</w:t>
      </w:r>
    </w:p>
    <w:p w14:paraId="4050AE44">
      <w:r xmlns:w="http://schemas.openxmlformats.org/wordprocessingml/2006/main">
        <w:t xml:space="preserve">[10] 姓名</w:t>
      </w:r>
    </w:p>
    <w:p w14:paraId="448B5DA6">
      <w:r xmlns:w="http://schemas.openxmlformats.org/wordprocessingml/2006/main">
        <w:t xml:space="preserve">[11] 千金萨那吉</w:t>
      </w:r>
    </w:p>
    <w:p w14:paraId="324B9E28">
      <w:r xmlns:w="http://schemas.openxmlformats.org/wordprocessingml/2006/main">
        <w:t xml:space="preserve">[12] 真实姓名</w:t>
      </w:r>
    </w:p>
    <w:p w14:paraId="1348B534">
      <w:r xmlns:w="http://schemas.openxmlformats.org/wordprocessingml/2006/main">
        <w:t xml:space="preserve">[13] 阿布崎萨那吉</w:t>
      </w:r>
    </w:p>
    <w:p w14:paraId="18A16B83">
      <w:r xmlns:w="http://schemas.openxmlformats.org/wordprocessingml/2006/main">
        <w:t xml:space="preserve">[14] 稀有度</w:t>
      </w:r>
    </w:p>
    <w:p w14:paraId="7B09CCB6">
      <w:r xmlns:w="http://schemas.openxmlformats.org/wordprocessingml/2006/main">
        <w:t xml:space="preserve">[15] 普通攻击</w:t>
      </w:r>
    </w:p>
    <w:p w14:paraId="5128368D">
      <w:r xmlns:w="http://schemas.openxmlformats.org/wordprocessingml/2006/main">
        <w:t xml:space="preserve">[16] 远程攻击（物理）</w:t>
      </w:r>
    </w:p>
    <w:p w14:paraId="5628DC7C">
      <w:r xmlns:w="http://schemas.openxmlformats.org/wordprocessingml/2006/main">
        <w:t xml:space="preserve">[17] 附属派系</w:t>
      </w:r>
    </w:p>
    <w:p w14:paraId="72D8B16E">
      <w:r xmlns:w="http://schemas.openxmlformats.org/wordprocessingml/2006/main">
        <w:t xml:space="preserve">[18] 仙人（Soha）</w:t>
      </w:r>
    </w:p>
    <w:p w14:paraId="3E355810">
      <w:r xmlns:w="http://schemas.openxmlformats.org/wordprocessingml/2006/main">
        <w:t xml:space="preserve">[19] 伊玛·里纳</w:t>
      </w:r>
    </w:p>
    <w:p w14:paraId="4FFB18DD">
      <w:r xmlns:w="http://schemas.openxmlformats.org/wordprocessingml/2006/main">
        <w:t xml:space="preserve">[20] 插图</w:t>
      </w:r>
    </w:p>
    <w:p w14:paraId="60A4EB54">
      <w:r xmlns:w="http://schemas.openxmlformats.org/wordprocessingml/2006/main">
        <w:t xml:space="preserve">[21] 户外稻</w:t>
      </w:r>
    </w:p>
    <w:p w14:paraId="26498E23">
      <w:r xmlns:w="http://schemas.openxmlformats.org/wordprocessingml/2006/main">
        <w:t xml:space="preserve">[22] SD字符</w:t>
      </w:r>
    </w:p>
    <w:p w14:paraId="4D852AEC">
      <w:r xmlns:w="http://schemas.openxmlformats.org/wordprocessingml/2006/main">
        <w:t xml:space="preserve">[23] 风味文字</w:t>
      </w:r>
    </w:p>
    <w:p w14:paraId="37007798">
      <w:r xmlns:w="http://schemas.openxmlformats.org/wordprocessingml/2006/main">
        <w:t xml:space="preserve">[24] “老大，老大♥ 看这只鼠妇多可爱♥” 她出生于宗家上弦之门的虫系魔法师家族。她性格随和、温柔善良，是个姐姐，但她唯一的缺点就是一旦开始谈论自己对昆虫的喜爱，就没人能阻止她，因为她对昆虫的喜爱非同寻常。她有个弟弟，有点恋兄情结。</w:t>
      </w:r>
    </w:p>
    <w:p w14:paraId="04C2B03E">
      <w:r xmlns:w="http://schemas.openxmlformats.org/wordprocessingml/2006/main">
        <w:t xml:space="preserve">[25] 如何获得</w:t>
      </w:r>
    </w:p>
    <w:p w14:paraId="074E418F">
      <w:r xmlns:w="http://schemas.openxmlformats.org/wordprocessingml/2006/main">
        <w:t xml:space="preserve">[26] 标准扭蛋</w:t>
      </w:r>
    </w:p>
    <w:p w14:paraId="3A57CC6E">
      <w:r xmlns:w="http://schemas.openxmlformats.org/wordprocessingml/2006/main">
        <w:t xml:space="preserve">[27] 基础属性（1星）* 每增加1星+50%，5星时为1星值的3倍</w:t>
      </w:r>
    </w:p>
    <w:p w14:paraId="606B4AF7">
      <w:r xmlns:w="http://schemas.openxmlformats.org/wordprocessingml/2006/main">
        <w:t xml:space="preserve">[28] 级</w:t>
      </w:r>
    </w:p>
    <w:p w14:paraId="4350AB3D">
      <w:r xmlns:w="http://schemas.openxmlformats.org/wordprocessingml/2006/main">
        <w:t xml:space="preserve">[29] 耐力</w:t>
      </w:r>
    </w:p>
    <w:p w14:paraId="490ED642">
      <w:r xmlns:w="http://schemas.openxmlformats.org/wordprocessingml/2006/main">
        <w:t xml:space="preserve">[30] 攻击力</w:t>
      </w:r>
    </w:p>
    <w:p w14:paraId="5DC0D08E">
      <w:r xmlns:w="http://schemas.openxmlformats.org/wordprocessingml/2006/main">
        <w:t xml:space="preserve">[31] 防御能力</w:t>
      </w:r>
    </w:p>
    <w:p w14:paraId="46213F63">
      <w:r xmlns:w="http://schemas.openxmlformats.org/wordprocessingml/2006/main">
        <w:t xml:space="preserve">[32] 魔力</w:t>
      </w:r>
    </w:p>
    <w:p w14:paraId="2B939105">
      <w:r xmlns:w="http://schemas.openxmlformats.org/wordprocessingml/2006/main">
        <w:t xml:space="preserve">[33] 魔法抗性</w:t>
      </w:r>
    </w:p>
    <w:p w14:paraId="6926A31B">
      <w:r xmlns:w="http://schemas.openxmlformats.org/wordprocessingml/2006/main">
        <w:t xml:space="preserve">[34] 详细状态</w:t>
      </w:r>
    </w:p>
    <w:p w14:paraId="0D8AF7CD">
      <w:r xmlns:w="http://schemas.openxmlformats.org/wordprocessingml/2006/main">
        <w:t xml:space="preserve">[35] 准确性</w:t>
      </w:r>
    </w:p>
    <w:p w14:paraId="54740726">
      <w:r xmlns:w="http://schemas.openxmlformats.org/wordprocessingml/2006/main">
        <w:t xml:space="preserve">[36] 回避能力</w:t>
      </w:r>
    </w:p>
    <w:p w14:paraId="23C6B275">
      <w:r xmlns:w="http://schemas.openxmlformats.org/wordprocessingml/2006/main">
        <w:t xml:space="preserve">[37] 连续命中率</w:t>
      </w:r>
    </w:p>
    <w:p w14:paraId="2DF0EAA7">
      <w:r xmlns:w="http://schemas.openxmlformats.org/wordprocessingml/2006/main">
        <w:t xml:space="preserve">[38] 反击率</w:t>
      </w:r>
    </w:p>
    <w:p w14:paraId="04B79503">
      <w:r xmlns:w="http://schemas.openxmlformats.org/wordprocessingml/2006/main">
        <w:t xml:space="preserve">[39] 眩晕激活率</w:t>
      </w:r>
    </w:p>
    <w:p w14:paraId="10E2F22A">
      <w:r xmlns:w="http://schemas.openxmlformats.org/wordprocessingml/2006/main">
        <w:t xml:space="preserve">[40] 眩晕抗性</w:t>
      </w:r>
    </w:p>
    <w:p w14:paraId="06EC9F69">
      <w:r xmlns:w="http://schemas.openxmlformats.org/wordprocessingml/2006/main">
        <w:t xml:space="preserve">[41] 移动速度</w:t>
      </w:r>
    </w:p>
    <w:p w14:paraId="1C511C5E">
      <w:r xmlns:w="http://schemas.openxmlformats.org/wordprocessingml/2006/main">
        <w:t xml:space="preserve">[42] 部署速度</w:t>
      </w:r>
    </w:p>
    <w:p w14:paraId="60DF2F78">
      <w:r xmlns:w="http://schemas.openxmlformats.org/wordprocessingml/2006/main">
        <w:t xml:space="preserve">[43] 行动速度</w:t>
      </w:r>
    </w:p>
    <w:p w14:paraId="39CE189D">
      <w:r xmlns:w="http://schemas.openxmlformats.org/wordprocessingml/2006/main">
        <w:t xml:space="preserve">[44] 特别收费金额</w:t>
      </w:r>
    </w:p>
    <w:p w14:paraId="425E8517">
      <w:r xmlns:w="http://schemas.openxmlformats.org/wordprocessingml/2006/main">
        <w:t xml:space="preserve">[45] 特殊招式</w:t>
      </w:r>
    </w:p>
    <w:p w14:paraId="411FB96A">
      <w:r xmlns:w="http://schemas.openxmlformats.org/wordprocessingml/2006/main">
        <w:t xml:space="preserve">[46] 姓名</w:t>
      </w:r>
    </w:p>
    <w:p w14:paraId="597EC4F6">
      <w:r xmlns:w="http://schemas.openxmlformats.org/wordprocessingml/2006/main">
        <w:t xml:space="preserve">[47] 效应</w:t>
      </w:r>
    </w:p>
    <w:p w14:paraId="4482DEAB">
      <w:r xmlns:w="http://schemas.openxmlformats.org/wordprocessingml/2006/main">
        <w:t xml:space="preserve">[48] 最终章 - 虫害</w:t>
      </w:r>
    </w:p>
    <w:p w14:paraId="520B6D87">
      <w:r xmlns:w="http://schemas.openxmlformats.org/wordprocessingml/2006/main">
        <w:t xml:space="preserve">[49] 持续 30 秒，使所有敌人的速度降低 30%，命中率降低 99%。</w:t>
      </w:r>
    </w:p>
    <w:p w14:paraId="32593D47">
      <w:r xmlns:w="http://schemas.openxmlformats.org/wordprocessingml/2006/main">
        <w:t xml:space="preserve">[50] 终曲 - 虫害+</w:t>
      </w:r>
    </w:p>
    <w:p w14:paraId="37011B93">
      <w:r xmlns:w="http://schemas.openxmlformats.org/wordprocessingml/2006/main">
        <w:t xml:space="preserve">[51] 持续 30 秒，使所有敌人的速度降低 30%，并且使其命中率和闪避率降低 99%。</w:t>
      </w:r>
    </w:p>
    <w:p w14:paraId="3791DBE5">
      <w:r xmlns:w="http://schemas.openxmlformats.org/wordprocessingml/2006/main">
        <w:t xml:space="preserve">[52] 独特效果</w:t>
      </w:r>
    </w:p>
    <w:p w14:paraId="4EC6354B">
      <w:r xmlns:w="http://schemas.openxmlformats.org/wordprocessingml/2006/main">
        <w:t xml:space="preserve">[53] 姓名</w:t>
      </w:r>
    </w:p>
    <w:p w14:paraId="5ECAEDCA">
      <w:r xmlns:w="http://schemas.openxmlformats.org/wordprocessingml/2006/main">
        <w:t xml:space="preserve">[54] 效应</w:t>
      </w:r>
    </w:p>
    <w:p w14:paraId="43995B17">
      <w:r xmlns:w="http://schemas.openxmlformats.org/wordprocessingml/2006/main">
        <w:t xml:space="preserve">[55] 预感</w:t>
      </w:r>
    </w:p>
    <w:p w14:paraId="6B950221">
      <w:r xmlns:w="http://schemas.openxmlformats.org/wordprocessingml/2006/main">
        <w:t xml:space="preserve">[56] 部署完成后，使你队伍的场闪避率提高 10，持续 30 秒。</w:t>
      </w:r>
    </w:p>
    <w:p w14:paraId="6A445259">
      <w:r xmlns:w="http://schemas.openxmlformats.org/wordprocessingml/2006/main">
        <w:t xml:space="preserve">[57] 预感</w:t>
      </w:r>
    </w:p>
    <w:p w14:paraId="75A63216">
      <w:r xmlns:w="http://schemas.openxmlformats.org/wordprocessingml/2006/main">
        <w:t xml:space="preserve">[58] 部署完成后，使你队伍的场闪避率提高 20，持续 30 秒。</w:t>
      </w:r>
    </w:p>
    <w:p w14:paraId="477AEA66">
      <w:r xmlns:w="http://schemas.openxmlformats.org/wordprocessingml/2006/main">
        <w:t xml:space="preserve">[59] 休闲服装照片</w:t>
      </w:r>
    </w:p>
    <w:p w14:paraId="660C7DD7">
      <w:r xmlns:w="http://schemas.openxmlformats.org/wordprocessingml/2006/main">
        <w:t xml:space="preserve">[60] 增强图像</w:t>
      </w:r>
    </w:p>
    <w:p w14:paraId="67F9889B">
      <w:r xmlns:w="http://schemas.openxmlformats.org/wordprocessingml/2006/main">
        <w:t xml:space="preserve">[61] 语音 †</w:t>
      </w:r>
    </w:p>
    <w:p w14:paraId="12B3E5CA">
      <w:r xmlns:w="http://schemas.openxmlformats.org/wordprocessingml/2006/main">
        <w:t xml:space="preserve">[62] 点击打开行列表</w:t>
      </w:r>
    </w:p>
    <w:p w14:paraId="3C3B6562">
      <w:r xmlns:w="http://schemas.openxmlformats.org/wordprocessingml/2006/main">
        <w:t xml:space="preserve">[63] 加入</w:t>
      </w:r>
    </w:p>
    <w:p w14:paraId="3F18AC17">
      <w:r xmlns:w="http://schemas.openxmlformats.org/wordprocessingml/2006/main">
        <w:t xml:space="preserve">[64] 对话 1（转换后）</w:t>
      </w:r>
    </w:p>
    <w:p w14:paraId="7C413B03">
      <w:r xmlns:w="http://schemas.openxmlformats.org/wordprocessingml/2006/main">
        <w:t xml:space="preserve">[65] 对话 2（转换后）</w:t>
      </w:r>
    </w:p>
    <w:p w14:paraId="39F40EAB">
      <w:r xmlns:w="http://schemas.openxmlformats.org/wordprocessingml/2006/main">
        <w:t xml:space="preserve">[66] 对话 3（转换后）</w:t>
      </w:r>
    </w:p>
    <w:p w14:paraId="4CB3592A">
      <w:r xmlns:w="http://schemas.openxmlformats.org/wordprocessingml/2006/main">
        <w:t xml:space="preserve">[67] 对话 4（转换后）</w:t>
      </w:r>
    </w:p>
    <w:p w14:paraId="047617EE">
      <w:r xmlns:w="http://schemas.openxmlformats.org/wordprocessingml/2006/main">
        <w:t xml:space="preserve">[68] 空闲 1（转换后）</w:t>
      </w:r>
    </w:p>
    <w:p w14:paraId="15601177">
      <w:r xmlns:w="http://schemas.openxmlformats.org/wordprocessingml/2006/main">
        <w:t xml:space="preserve">[69] 空闲 2（转换后）</w:t>
      </w:r>
    </w:p>
    <w:p w14:paraId="364E9035">
      <w:r xmlns:w="http://schemas.openxmlformats.org/wordprocessingml/2006/main">
        <w:t xml:space="preserve">[70] 对话 1（转变前）</w:t>
      </w:r>
    </w:p>
    <w:p w14:paraId="2875D8CF">
      <w:r xmlns:w="http://schemas.openxmlformats.org/wordprocessingml/2006/main">
        <w:t xml:space="preserve">[71] 对话 2（转变前）</w:t>
      </w:r>
    </w:p>
    <w:p w14:paraId="59E9AA30">
      <w:r xmlns:w="http://schemas.openxmlformats.org/wordprocessingml/2006/main">
        <w:t xml:space="preserve">[72] 对话 3（转变前）</w:t>
      </w:r>
    </w:p>
    <w:p w14:paraId="73496BC5">
      <w:r xmlns:w="http://schemas.openxmlformats.org/wordprocessingml/2006/main">
        <w:t xml:space="preserve">[73] 对话 4（转变前）</w:t>
      </w:r>
    </w:p>
    <w:p w14:paraId="6862FF1E">
      <w:r xmlns:w="http://schemas.openxmlformats.org/wordprocessingml/2006/main">
        <w:t xml:space="preserve">[74] 空闲 1（转换前）</w:t>
      </w:r>
    </w:p>
    <w:p w14:paraId="18E6D9CF">
      <w:r xmlns:w="http://schemas.openxmlformats.org/wordprocessingml/2006/main">
        <w:t xml:space="preserve">[75] 空闲 2（转换前）</w:t>
      </w:r>
    </w:p>
    <w:p w14:paraId="5F017D80">
      <w:r xmlns:w="http://schemas.openxmlformats.org/wordprocessingml/2006/main">
        <w:t xml:space="preserve">[76] 升级 1</w:t>
      </w:r>
    </w:p>
    <w:p w14:paraId="2C11E133">
      <w:r xmlns:w="http://schemas.openxmlformats.org/wordprocessingml/2006/main">
        <w:t xml:space="preserve">[77] 呵呵……你喷了很多水，是不是？</w:t>
      </w:r>
    </w:p>
    <w:p w14:paraId="1DE4631E">
      <w:r xmlns:w="http://schemas.openxmlformats.org/wordprocessingml/2006/main">
        <w:t xml:space="preserve">[78] 升级 2</w:t>
      </w:r>
    </w:p>
    <w:p w14:paraId="7914870B">
      <w:r xmlns:w="http://schemas.openxmlformats.org/wordprocessingml/2006/main">
        <w:t xml:space="preserve">[79] 不！嗯，嗯……别只盯着我的胸部看，好吗？！</w:t>
      </w:r>
    </w:p>
    <w:p w14:paraId="6C24FD4B">
      <w:r xmlns:w="http://schemas.openxmlformats.org/wordprocessingml/2006/main">
        <w:t xml:space="preserve">[80] 升级 3</w:t>
      </w:r>
    </w:p>
    <w:p w14:paraId="00065F3D">
      <w:r xmlns:w="http://schemas.openxmlformats.org/wordprocessingml/2006/main">
        <w:t xml:space="preserve">[81] 啊……嗯，啊！啊，你的……已经完全进去了！</w:t>
      </w:r>
    </w:p>
    <w:p w14:paraId="66C42AB9">
      <w:r xmlns:w="http://schemas.openxmlformats.org/wordprocessingml/2006/main">
        <w:t xml:space="preserve">[82] 捕获</w:t>
      </w:r>
    </w:p>
    <w:p w14:paraId="0EC10F24">
      <w:r xmlns:w="http://schemas.openxmlformats.org/wordprocessingml/2006/main">
        <w:t xml:space="preserve">[83] 战斗开始 1</w:t>
      </w:r>
    </w:p>
    <w:p w14:paraId="30AC502C">
      <w:r xmlns:w="http://schemas.openxmlformats.org/wordprocessingml/2006/main">
        <w:t xml:space="preserve">[84] 战斗开始 2</w:t>
      </w:r>
    </w:p>
    <w:p w14:paraId="660E187F">
      <w:r xmlns:w="http://schemas.openxmlformats.org/wordprocessingml/2006/main">
        <w:t xml:space="preserve">[85] 战斗参与 1</w:t>
      </w:r>
    </w:p>
    <w:p w14:paraId="2BA0135F">
      <w:r xmlns:w="http://schemas.openxmlformats.org/wordprocessingml/2006/main">
        <w:t xml:space="preserve">[86] 嘿，虫子们！你们准备好了吗！？</w:t>
      </w:r>
    </w:p>
    <w:p w14:paraId="6FA82214">
      <w:r xmlns:w="http://schemas.openxmlformats.org/wordprocessingml/2006/main">
        <w:t xml:space="preserve">[87] 战斗参与 2</w:t>
      </w:r>
    </w:p>
    <w:p w14:paraId="0450A511">
      <w:r xmlns:w="http://schemas.openxmlformats.org/wordprocessingml/2006/main">
        <w:t xml:space="preserve">[88] 战斗胜利 1</w:t>
      </w:r>
    </w:p>
    <w:p w14:paraId="2BB92B61">
      <w:r xmlns:w="http://schemas.openxmlformats.org/wordprocessingml/2006/main">
        <w:t xml:space="preserve">[89] 战斗胜利 2</w:t>
      </w:r>
    </w:p>
    <w:p w14:paraId="3C374A14">
      <w:r xmlns:w="http://schemas.openxmlformats.org/wordprocessingml/2006/main">
        <w:t xml:space="preserve">[90] 普通攻击 1</w:t>
      </w:r>
    </w:p>
    <w:p w14:paraId="4176EB10">
      <w:r xmlns:w="http://schemas.openxmlformats.org/wordprocessingml/2006/main">
        <w:t xml:space="preserve">[91] 出发！</w:t>
      </w:r>
    </w:p>
    <w:p w14:paraId="766A00B0">
      <w:r xmlns:w="http://schemas.openxmlformats.org/wordprocessingml/2006/main">
        <w:t xml:space="preserve">[92] 普通攻击 2</w:t>
      </w:r>
    </w:p>
    <w:p w14:paraId="122565E6">
      <w:r xmlns:w="http://schemas.openxmlformats.org/wordprocessingml/2006/main">
        <w:t xml:space="preserve">[93] 咦！</w:t>
      </w:r>
    </w:p>
    <w:p w14:paraId="432A83AE">
      <w:r xmlns:w="http://schemas.openxmlformats.org/wordprocessingml/2006/main">
        <w:t xml:space="preserve">[94] 普通攻击 3</w:t>
      </w:r>
    </w:p>
    <w:p w14:paraId="39AA2CB3">
      <w:r xmlns:w="http://schemas.openxmlformats.org/wordprocessingml/2006/main">
        <w:t xml:space="preserve">[95] 这样如何！</w:t>
      </w:r>
    </w:p>
    <w:p w14:paraId="40069578">
      <w:r xmlns:w="http://schemas.openxmlformats.org/wordprocessingml/2006/main">
        <w:t xml:space="preserve">[96] 独特效果激活 1</w:t>
      </w:r>
    </w:p>
    <w:p w14:paraId="45EC278D">
      <w:r xmlns:w="http://schemas.openxmlformats.org/wordprocessingml/2006/main">
        <w:t xml:space="preserve">[97] 还没有！</w:t>
      </w:r>
    </w:p>
    <w:p w14:paraId="3C46613A">
      <w:r xmlns:w="http://schemas.openxmlformats.org/wordprocessingml/2006/main">
        <w:t xml:space="preserve">[98] 独特效果激活 2</w:t>
      </w:r>
    </w:p>
    <w:p w14:paraId="67294002">
      <w:r xmlns:w="http://schemas.openxmlformats.org/wordprocessingml/2006/main">
        <w:t xml:space="preserve">[99] 独特效果激活 3</w:t>
      </w:r>
    </w:p>
    <w:p w14:paraId="338F833A">
      <w:r xmlns:w="http://schemas.openxmlformats.org/wordprocessingml/2006/main">
        <w:t xml:space="preserve">[100] 特殊招式 1</w:t>
      </w:r>
    </w:p>
    <w:p w14:paraId="779C1E48">
      <w:r xmlns:w="http://schemas.openxmlformats.org/wordprocessingml/2006/main">
        <w:t xml:space="preserve">[101] 最终章：虫害！</w:t>
      </w:r>
    </w:p>
    <w:p w14:paraId="26A22EDF">
      <w:r xmlns:w="http://schemas.openxmlformats.org/wordprocessingml/2006/main">
        <w:t xml:space="preserve">[102] 特殊招式 2</w:t>
      </w:r>
    </w:p>
    <w:p w14:paraId="5A1A0F17">
      <w:r xmlns:w="http://schemas.openxmlformats.org/wordprocessingml/2006/main">
        <w:t xml:space="preserve">[103] 在一只小昆虫的帮助下……！</w:t>
      </w:r>
    </w:p>
    <w:p w14:paraId="1EC1DB42">
      <w:r xmlns:w="http://schemas.openxmlformats.org/wordprocessingml/2006/main">
        <w:t xml:space="preserve">[104] 受到的伤害：1</w:t>
      </w:r>
    </w:p>
    <w:p w14:paraId="3AD0EB85">
      <w:r xmlns:w="http://schemas.openxmlformats.org/wordprocessingml/2006/main">
        <w:t xml:space="preserve">[105] 嘿！</w:t>
      </w:r>
    </w:p>
    <w:p w14:paraId="50BDFEB1">
      <w:r xmlns:w="http://schemas.openxmlformats.org/wordprocessingml/2006/main">
        <w:t xml:space="preserve">[106] 受到的伤害：2</w:t>
      </w:r>
    </w:p>
    <w:p w14:paraId="2CF98477">
      <w:r xmlns:w="http://schemas.openxmlformats.org/wordprocessingml/2006/main">
        <w:t xml:space="preserve">[107] 啊！？</w:t>
      </w:r>
    </w:p>
    <w:p w14:paraId="12DC175D">
      <w:r xmlns:w="http://schemas.openxmlformats.org/wordprocessingml/2006/main">
        <w:t xml:space="preserve">[108] 受到的伤害：3</w:t>
      </w:r>
    </w:p>
    <w:p w14:paraId="5FCB647F">
      <w:r xmlns:w="http://schemas.openxmlformats.org/wordprocessingml/2006/main">
        <w:t xml:space="preserve">[109] 撤回</w:t>
      </w:r>
    </w:p>
    <w:p w14:paraId="01D4A953">
      <w:r xmlns:w="http://schemas.openxmlformats.org/wordprocessingml/2006/main">
        <w:t xml:space="preserve">[110] 呃……兔八哥先生……</w:t>
      </w:r>
    </w:p>
    <w:p w14:paraId="174073E0">
      <w:r xmlns:w="http://schemas.openxmlformats.org/wordprocessingml/2006/main">
        <w:t xml:space="preserve">[111] 在游戏中 †</w:t>
      </w:r>
    </w:p>
    <w:p w14:paraId="2E3978CE">
      <w:r xmlns:w="http://schemas.openxmlformats.org/wordprocessingml/2006/main">
        <w:t xml:space="preserve">[112] 一个减益角色，其能力在普通任务区域不太明显，但在团队副本中却很有效。</w:t>
      </w:r>
    </w:p>
    <w:p w14:paraId="5955E3E4">
      <w:r xmlns:w="http://schemas.openxmlformats.org/wordprocessingml/2006/main">
        <w:t xml:space="preserve">[113] 它的多项属性都非常高。它的行动值3和蓄力值10在最初实装的角色中是最高的，甚至超过了其他高稀有度角色，更不用说R级角色了。即使在实装相当长一段时间后的今天，这些数值仍然非常出色。作为R级角色，它的命中率和攻击力也相当高。</w:t>
      </w:r>
    </w:p>
    <w:p w14:paraId="12347EA0">
      <w:r xmlns:w="http://schemas.openxmlformats.org/wordprocessingml/2006/main">
        <w:t xml:space="preserve">[114] 2025 年 9 月，命中和闪避规格得到了加强，但变化是“如果盟友的闪避率高于攻击者的命中率，则降低命中率”，因此不会影响蛹的特殊攻击。</w:t>
      </w:r>
    </w:p>
    <w:p w14:paraId="38EF62AF">
      <w:r xmlns:w="http://schemas.openxmlformats.org/wordprocessingml/2006/main">
        <w:t xml:space="preserve">[115] 在团队副本中，他能成为一名强力的减益角色，降低敌人30%的攻击速度，并且对单个目标生效。此外，当他的特殊技能觉醒时，额外增加的99点闪避降低效果，在团队副本战斗中，还能降低首领50%的伤害减免率。闪避减益效果（包括场上和敌人身上的）对伤害减免的最大降低幅度为50%。由于降低伤害减免率对团队副本战斗的伤害影响显著，因此作为一名R级角色，他的强度相当可观。如果条件允许，最好搭配一个能降低50%或以上防御力的效果。由于他行动速度快，在闪光忍者（思维突破）特殊攻击团队副本中，他也能有效地填充狂热槽。</w:t>
      </w:r>
    </w:p>
    <w:p w14:paraId="17B6C9A3">
      <w:r xmlns:w="http://schemas.openxmlformats.org/wordprocessingml/2006/main">
        <w:t xml:space="preserve">[116] 降低速度的效果在不想让首领攻击时非常有效，但在想要挑衅首领攻击时却会成为劣势。进入BREAK状态后，眩晕抗性和异常状态抗性会持续提升，直到时间流逝或首领发动一次攻击，这使得在此期间难以积攒BREAK槽。这仅适用于能够承受攻击和能够积攒BREAK槽的队伍，但如果存在降低速度的效果，进入BREAK状态的频率会降低，得分也会下降。如果您尝试使用闪光栗子装备或提升眩晕触发率的觉醒技能来积攒BREAK槽，请记住降低速度会阻碍您的操作，使其效率降低。</w:t>
      </w:r>
    </w:p>
    <w:p w14:paraId="2CE53869">
      <w:r xmlns:w="http://schemas.openxmlformats.org/wordprocessingml/2006/main">
        <w:t xml:space="preserve">[117] 其他版本 / 相关角色 †</w:t>
      </w:r>
    </w:p>
    <w:p w14:paraId="169CC370">
      <w:r xmlns:w="http://schemas.openxmlformats.org/wordprocessingml/2006/main">
        <w:t xml:space="preserve">[118] 隐形蛹</w:t>
      </w:r>
    </w:p>
    <w:p w14:paraId="7625EE98">
      <w:r xmlns:w="http://schemas.openxmlformats.org/wordprocessingml/2006/main">
        <w:t xml:space="preserve">[119] 琐事 †</w:t>
      </w:r>
    </w:p>
    <w:p w14:paraId="7A42C319">
      <w:r xmlns:w="http://schemas.openxmlformats.org/wordprocessingml/2006/main">
        <w:t xml:space="preserve">[120] 官方推特账号简介 †</w:t>
      </w:r>
    </w:p>
    <w:p w14:paraId="518CC6D7">
      <w:r xmlns:w="http://schemas.openxmlformats.org/wordprocessingml/2006/main">
        <w:t xml:space="preserve">[121] 引言（PV）</w:t>
      </w:r>
    </w:p>
    <w:p w14:paraId="3692CBE8">
      <w:r xmlns:w="http://schemas.openxmlformats.org/wordprocessingml/2006/main">
        <w:t xml:space="preserve">[122] 评论表 †</w:t>
      </w:r>
    </w:p>
    <w:p w14:paraId="6D2FD92B">
      <w:r xmlns:w="http://schemas.openxmlformats.org/wordprocessingml/2006/main">
        <w:t xml:space="preserve">[123] 点击打开历史日志列表</w:t>
      </w:r>
    </w:p>
    <w:p w14:paraId="53801E22">
      <w:r xmlns:w="http://schemas.openxmlformats.org/wordprocessingml/2006/main">
        <w:t xml:space="preserve">[124] 末尾的数字越小，日志越旧。</w:t>
      </w:r>
    </w:p>
    <w:p w14:paraId="3ACBAFDB">
      <w:r xmlns:w="http://schemas.openxmlformats.org/wordprocessingml/2006/main">
        <w:t xml:space="preserve">[125] 'Comments/Senjin Sanagi/' 没有子页面。</w:t>
      </w:r>
    </w:p>
    <w:p w14:paraId="7A71B7E3">
      <w:r xmlns:w="http://schemas.openxmlformats.org/wordprocessingml/2006/main">
        <w:t xml:space="preserve">[126] 没错，测试3的描述是：“她是一位性格随和、温柔善良的姐姐。”——[bc7XGv61zto] 2020-12-04 (周五) 10:23:01</w:t>
      </w:r>
    </w:p>
    <w:p w14:paraId="22D45114">
      <w:r xmlns:w="http://schemas.openxmlformats.org/wordprocessingml/2006/main">
        <w:t xml:space="preserve">[127] 我用它强化了一次，耐力提升了大约100，变得相当耐打。它能比较好地撑到主线第九关左右。——[..1H.p2ZC4.] 2020-12-02 (周三) 09:32:09</w:t>
      </w:r>
    </w:p>
    <w:p w14:paraId="311D6FFF">
      <w:r xmlns:w="http://schemas.openxmlformats.org/wordprocessingml/2006/main">
        <w:t xml:space="preserve">[128] 嗯，好漂亮的腿，一个会使用昆虫能力的女性忍者，当然很性感……大多数角色都会被救，但她却把对手吸干然后自己逃脱了，哈哈 -- [ULtZkMlzlVg] 2020-12-04 (周五) 14:35:14</w:t>
      </w:r>
    </w:p>
    <w:p w14:paraId="0579FCE3">
      <w:r xmlns:w="http://schemas.openxmlformats.org/wordprocessingml/2006/main">
        <w:t xml:space="preserve">[129] 拥有极高的行动速度和特殊攻击充能速度，特殊攻击槽积攒速度最快，攻击力也很高。然而，防御力和反击率却是最低的。虽然似乎没有受到太多关注，但我认为他是一个相当强力的角色。——[zTmXmV5apsQ] 2020-12-10 (周四) 00:39:44</w:t>
      </w:r>
    </w:p>
    <w:p w14:paraId="6353A761">
      <w:r xmlns:w="http://schemas.openxmlformats.org/wordprocessingml/2006/main">
        <w:t xml:space="preserve">[130] 这女孩的剧照很丰满，而且她的败北场景很好地展现了她的人物设定…… -- [ZonMhzrF046] 2020-12-12 (周六) 17:05:18</w:t>
      </w:r>
    </w:p>
    <w:p w14:paraId="67E8C9A5">
      <w:r xmlns:w="http://schemas.openxmlformats.org/wordprocessingml/2006/main">
        <w:t xml:space="preserve">[131] LV50 ☆1 属性：体力：675 攻击力：138 防御力：73 魔力：0 魔抗：100 -- [PvOwNzA37Jw] 2020-12-14 (周一) 16:47:27</w:t>
      </w:r>
    </w:p>
    <w:p w14:paraId="061B168A">
      <w:r xmlns:w="http://schemas.openxmlformats.org/wordprocessingml/2006/main">
        <w:t xml:space="preserve">[132] 在失败情色作品中，她声称自己与人类相处经验不多，却好像与非人类相处经验丰富，这真是令人浮想联翩。——[fDCL3hAOt7M] 2021-01-08 (周五) 10:16:52</w:t>
      </w:r>
    </w:p>
    <w:p w14:paraId="44FA05B9">
      <w:r xmlns:w="http://schemas.openxmlformats.org/wordprocessingml/2006/main">
        <w:t xml:space="preserve">[133] 看到在纯爱面前的失败如此令人兴奋，以至于我更加期待纯爱的到来。这家伙真性感——[lk7h70gKPmc] 2021-02-14 (周日) 12:03:34</w:t>
      </w:r>
    </w:p>
    <w:p w14:paraId="5BBFEC8F">
      <w:r xmlns:w="http://schemas.openxmlformats.org/wordprocessingml/2006/main">
        <w:t xml:space="preserve">[134] 由于闪避增益效果，它似乎非常有效。第一次使用时，增益效果仍然有效，降低命中率的收益很大；但第二次使用时，增益效果已经消失，所以效果会减弱。如果火箭引擎等级达到最高，似乎可以使用两次。——[fDCL3hAOt7M] 2021-01-08 (周五) 10:14:33</w:t>
      </w:r>
    </w:p>
    <w:p w14:paraId="7F29B996">
      <w:r xmlns:w="http://schemas.openxmlformats.org/wordprocessingml/2006/main">
        <w:t xml:space="preserve">[135] 特殊攻击语音听起来像“昆虫抓饭！” -- [feZny2V4V3s] 2020-12-30 (周三) 20:58:23</w:t>
      </w:r>
    </w:p>
    <w:p w14:paraId="53EBEF9F">
      <w:r xmlns:w="http://schemas.openxmlformats.org/wordprocessingml/2006/main">
        <w:t xml:space="preserve">[136] 那不是《雪色任务》里的那个人吗！我太高兴他们雇佣我了，真是太棒了！ -- [N2XiQ.8hgqI] 2021-02-05 (周五) 00:08:36</w:t>
      </w:r>
    </w:p>
    <w:p w14:paraId="039D290F">
      <w:r xmlns:w="http://schemas.openxmlformats.org/wordprocessingml/2006/main">
        <w:t xml:space="preserve">[137] 她长得可爱，说话也很快，但我不想亲自跟她说话，还是交给时贞吧——[lk7h70gKPmc] 2021-02-08 (周一) 12:19:59</w:t>
      </w:r>
    </w:p>
    <w:p w14:paraId="3D991966">
      <w:r xmlns:w="http://schemas.openxmlformats.org/wordprocessingml/2006/main">
        <w:t xml:space="preserve">[138] 可怜的梅特苏宁……（我好嫉妒）——[syMARg.9sOs] 2021-02-19 (周五) 06:37:32</w:t>
      </w:r>
    </w:p>
    <w:p w14:paraId="0EBD1D64">
      <w:r xmlns:w="http://schemas.openxmlformats.org/wordprocessingml/2006/main">
        <w:t xml:space="preserve">[139] 我觉得他跟打败他的那个人势均力敌。——[sp1wdH4fGtA] 2021-03-19 (周五) 22:52:36</w:t>
      </w:r>
    </w:p>
    <w:p w14:paraId="18454A6E">
      <w:r xmlns:w="http://schemas.openxmlformats.org/wordprocessingml/2006/main">
        <w:t xml:space="preserve">[140] 他自己输了之后居然赢了，哈哈。他太强了——[F2XDuwjI9u2] 2021-08-04 (周三) 18:28:28</w:t>
      </w:r>
    </w:p>
    <w:p w14:paraId="684658CD">
      <w:r xmlns:w="http://schemas.openxmlformats.org/wordprocessingml/2006/main">
        <w:t xml:space="preserve">[141] 但我觉得应该没人会优先加强佐佐木而不是其他角色，所以没问题吧？ -- [n15ATuSwpwo] 2021-10-22 (周五) 12:50:14</w:t>
      </w:r>
    </w:p>
    <w:p w14:paraId="26B9AA09">
      <w:r xmlns:w="http://schemas.openxmlformats.org/wordprocessingml/2006/main">
        <w:t xml:space="preserve">[142] 觉醒特殊技能的优先级很高，有很多角色都需要觉醒，比如真由理、阿尔戈尔、诺诺诺以及其他拥有单体特殊技能的角色。小森无需觉醒也能达到同样的效果，所以就性价比而言，小森目前来说已经足够好了。——[WYlCNZzHeHk] 2021-10-22 (周五) 17:31:01</w:t>
      </w:r>
    </w:p>
    <w:p w14:paraId="6D89E8AA">
      <w:r xmlns:w="http://schemas.openxmlformats.org/wordprocessingml/2006/main">
        <w:t xml:space="preserve">[143] 如果敌方场上有小森，且每个敌方场上都有佐佐木，并且两个效果都生效，那么除了必定命中的攻击之外，其他所有攻击都会落空吗？ -- [8r.KqWBK8Vs] 2021-10-23 (周六) 12:00:04</w:t>
      </w:r>
    </w:p>
    <w:p w14:paraId="19C49AF0">
      <w:r xmlns:w="http://schemas.openxmlformats.org/wordprocessingml/2006/main">
        <w:t xml:space="preserve">[144] 蛇、鲍鱼和青蛙都是“昆虫”，对吧？ -- [0QUXoafafnA] 2021-11-18 (周四) 00:57:35</w:t>
      </w:r>
    </w:p>
    <w:p w14:paraId="3C236DCC">
      <w:r xmlns:w="http://schemas.openxmlformats.org/wordprocessingml/2006/main">
        <w:t xml:space="preserve">[145] 事实上，遥的独特能力提升了她的命中率、回避速度和伤害输出，使她的行动方式与R级角色的预期截然不同。——[zcQ6X6HY/Gk] 2023-02-05 (周日) 21:39:52</w:t>
      </w:r>
    </w:p>
    <w:p w14:paraId="4D9B29DF">
      <w:r xmlns:w="http://schemas.openxmlformats.org/wordprocessingml/2006/main">
        <w:t xml:space="preserve">[146] 实际上，她比时贞年纪大，而且尽管她外表像个闪忍，但便服却整洁干净，这很加分。——[zcQ6X6HY/Gk] 2023-02-08 (周三) 21:05:33</w:t>
      </w:r>
    </w:p>
    <w:p w14:paraId="3CFD7176">
      <w:r xmlns:w="http://schemas.openxmlformats.org/wordprocessingml/2006/main">
        <w:t xml:space="preserve">[147] 你需要注意顺序，因为你必须在蛹的特殊技能发动前施加幻影的攻击和防御降低效果。如果你能获得齐波，就可以持续使用幻影，不断对首领施加攻击力降低50%、伤害减免降低100%、速度降低30%和命中率降低的效果。切换到下一支队伍时，你还可以给下一支队伍的几名成员施加惠的80点速度和回避率提升效果。-- [.L6uu7FoW3U] 2024-11-18 (周一) 02:19:05</w:t>
      </w:r>
    </w:p>
    <w:p w14:paraId="0FE569B4">
      <w:r xmlns:w="http://schemas.openxmlformats.org/wordprocessingml/2006/main">
        <w:t xml:space="preserve">[148] ←使用棋盘前请务必阅读规则。</w:t>
      </w:r>
    </w:p>
    <w:p w14:paraId="09927527">
      <w:r xmlns:w="http://schemas.openxmlformats.org/wordprocessingml/2006/main">
        <w:t xml:space="preserve">[149] 关于规则 †</w:t>
      </w:r>
    </w:p>
    <w:p w14:paraId="4588D242">
      <w:r xmlns:w="http://schemas.openxmlformats.org/wordprocessingml/2006/main">
        <w:t xml:space="preserve">[150] 请不要抱怨或批评页面编辑者。如果您对其他人的编辑有意见，请通过“提供替代方案”或“自行编辑”的方式进行建设性沟通。</w:t>
      </w:r>
    </w:p>
    <w:p w14:paraId="15FD52C7">
      <w:r xmlns:w="http://schemas.openxmlformats.org/wordprocessingml/2006/main">
        <w:t xml:space="preserve">[151] 请勿发布个人网站或其他禁止未经授权链接的网站的网址。</w:t>
      </w:r>
    </w:p>
    <w:p w14:paraId="5DB8EF8F">
      <w:r xmlns:w="http://schemas.openxmlformats.org/wordprocessingml/2006/main">
        <w:t xml:space="preserve">[152] 关于违反规则的帖子 †</w:t>
      </w:r>
    </w:p>
    <w:p w14:paraId="57F25123">
      <w:r xmlns:w="http://schemas.openxmlformats.org/wordprocessingml/2006/main">
        <w:t xml:space="preserve">[153] 禁止发布以下类型的帖子，因为它们容易造成干扰。</w:t>
      </w:r>
    </w:p>
    <w:p w14:paraId="3A5210F9">
      <w:r xmlns:w="http://schemas.openxmlformats.org/wordprocessingml/2006/main">
        <w:t xml:space="preserve">[154]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6D042E01">
      <w:r xmlns:w="http://schemas.openxmlformats.org/wordprocessingml/2006/main">
        <w:t xml:space="preserve">[155] 其他包括使用此维基的人、官方管理员、艺术家、配音演员、现实生活中的个人以及 Twitter 用户等团体。</w:t>
      </w:r>
    </w:p>
    <w:p w14:paraId="31121001">
      <w:r xmlns:w="http://schemas.openxmlformats.org/wordprocessingml/2006/main">
        <w:t xml:space="preserve">[156] 关于向管理层提交的帖子，我们容忍可以解释为用户反馈的评论，例如“我希望他们改进这一点”、“我希望他们尽快修复错误”和“维护时间太长了”，但我们不容忍使用辱骂性语言贬低管理层。</w:t>
      </w:r>
    </w:p>
    <w:p w14:paraId="2CE68E13">
      <w:r xmlns:w="http://schemas.openxmlformats.org/wordprocessingml/2006/main">
        <w:t xml:space="preserve">[157] 将讨论和意见交流视为“诽谤或对抗他人”是错误的。然而，在讨论或意见交流中使用辱骂性语言、贬低他人、挑衅他人或在缺乏明确证据的情况下发表言论，都是违法行为。说话时务必注意自己的言辞。</w:t>
      </w:r>
    </w:p>
    <w:p w14:paraId="7DBF72AF">
      <w:r xmlns:w="http://schemas.openxmlformats.org/wordprocessingml/2006/main">
        <w:t xml:space="preserve">[158] 攻击性评论是指使用“做这个”或“做那个”等强烈命令、“使用粗俗语言”、“采取居高临下的态度”或“挑衅”的评论。</w:t>
      </w:r>
    </w:p>
    <w:p w14:paraId="70421293">
      <w:r xmlns:w="http://schemas.openxmlformats.org/wordprocessingml/2006/main">
        <w:t xml:space="preserve">[159] 禁止发布冒犯现有玩家的帖子，例如“还有人玩这个游戏吗？”或“这游戏已经凉了”。这并不意味着您完全不能发表任何负面言论，而是指那些超出单纯负面评价范围，构成诽谤或诋毁的帖子将被禁止发布。</w:t>
      </w:r>
    </w:p>
    <w:p w14:paraId="3CDF128F">
      <w:r xmlns:w="http://schemas.openxmlformats.org/wordprocessingml/2006/main">
        <w:t xml:space="preserve">[160] 公开羞辱他人，包括泄露他人的游戏内名称或UID</w:t>
      </w:r>
    </w:p>
    <w:p w14:paraId="3B1FAD14">
      <w:r xmlns:w="http://schemas.openxmlformats.org/wordprocessingml/2006/main">
        <w:t xml:space="preserve">[161] 但是，分享有助于游戏攻略的信息和视频是允许的。</w:t>
      </w:r>
    </w:p>
    <w:p w14:paraId="5F80CD30">
      <w:r xmlns:w="http://schemas.openxmlformats.org/wordprocessingml/2006/main">
        <w:t xml:space="preserve">[162] 参考其他应用程序</w:t>
      </w:r>
    </w:p>
    <w:p w14:paraId="69760910">
      <w:r xmlns:w="http://schemas.openxmlformats.org/wordprocessingml/2006/main">
        <w:t xml:space="preserve">[163] 在多个论坛上多次发帖</w:t>
      </w:r>
    </w:p>
    <w:p w14:paraId="4CF383C5">
      <w:r xmlns:w="http://schemas.openxmlformats.org/wordprocessingml/2006/main">
        <w:t xml:space="preserve">[164] 写一串无意义的字符</w:t>
      </w:r>
    </w:p>
    <w:p w14:paraId="6FC230FC">
      <w:r xmlns:w="http://schemas.openxmlformats.org/wordprocessingml/2006/main">
        <w:t xml:space="preserve">[165] 关于作弊和利用漏洞的帖子</w:t>
      </w:r>
    </w:p>
    <w:p w14:paraId="4EF8C922">
      <w:r xmlns:w="http://schemas.openxmlformats.org/wordprocessingml/2006/main">
        <w:t xml:space="preserve">[166] 最好的办法是忽略违反规则的帖子。上钩或反驳只会让事情变得更糟。</w:t>
      </w:r>
    </w:p>
    <w:p w14:paraId="01A42281">
      <w:r xmlns:w="http://schemas.openxmlformats.org/wordprocessingml/2006/main">
        <w:t xml:space="preserve">[167] *在上述规则中，“诽谤”指的是在没有客观证据的情况下诋毁和贬低他人。将所有批评性文章都归为“诽谤”是不正确的，所以请务必谨慎。</w:t>
      </w:r>
    </w:p>
    <w:p w14:paraId="136E7D9C">
      <w:r xmlns:w="http://schemas.openxmlformats.org/wordprocessingml/2006/main">
        <w:t xml:space="preserve">[168] 关于修改和删除发帖日志 †</w:t>
      </w:r>
    </w:p>
    <w:p w14:paraId="380E7607">
      <w:r xmlns:w="http://schemas.openxmlformats.org/wordprocessingml/2006/main">
        <w:t xml:space="preserve">[169] 但是，允许更正印刷错误、遗漏和字体颜色。（他人出于善意所做的更正也允许。）</w:t>
      </w:r>
    </w:p>
    <w:p w14:paraId="1C943307">
      <w:r xmlns:w="http://schemas.openxmlformats.org/wordprocessingml/2006/main">
        <w:t xml:space="preserve">[170] 作为例外情况，您可以删除自己的帖子，但事后必须向管理员报告。此外，删除时，请将整个评论替换为以下文本，而不是完全删除：&amp;color(#ff0000){''发帖人已删除''};</w:t>
      </w:r>
    </w:p>
    <w:p w14:paraId="7248CA61">
      <w:r xmlns:w="http://schemas.openxmlformats.org/wordprocessingml/2006/main">
        <w:t xml:space="preserve">[171] 关于评论违反规则的帖子 †</w:t>
      </w:r>
    </w:p>
    <w:p w14:paraId="42F7A276">
      <w:r xmlns:w="http://schemas.openxmlformats.org/wordprocessingml/2006/main">
        <w:t xml:space="preserve">[172] 您可以自行注释掉上述任何违反规则的评论，无需管理员许可。但是，注释掉评论后，请务必在“违规举报公告板”上进行举报。举报时请使用“违规举报公告板”上的模板。</w:t>
      </w:r>
    </w:p>
    <w:p w14:paraId="3D09930F">
      <w:r xmlns:w="http://schemas.openxmlformats.org/wordprocessingml/2006/main">
        <w:t xml:space="preserve">[173] 未经 CO 举报公告板举报而被删除的帖子将被恢复，而删除帖子的人将受到处罚。</w:t>
      </w:r>
    </w:p>
    <w:p w14:paraId="38F9D646">
      <w:r xmlns:w="http://schemas.openxmlformats.org/wordprocessingml/2006/main">
        <w:t xml:space="preserve">[174] 如果您反复向 CO 举报公告板举报不违反规则的帖子，我们将认为您是自私的，并将对您实施发帖和编辑限制。</w:t>
      </w:r>
    </w:p>
    <w:p w14:paraId="708AF997">
      <w:r xmlns:w="http://schemas.openxmlformats.org/wordprocessingml/2006/main">
        <w:t xml:space="preserve">[175] 管理员可酌情恢复 CO 报告公告板上不违反规则的报告。</w:t>
      </w:r>
    </w:p>
    <w:p w14:paraId="276B8BEE">
      <w:r xmlns:w="http://schemas.openxmlformats.org/wordprocessingml/2006/main">
        <w:t xml:space="preserve">[176] 我们再次要求您不要评论那些并未违反规则的评论。（例如，诸如“虽然不违反规则，但显然是在挑衅”、“恶作剧”或“评论整个帖子”之类的主观判断。）</w:t>
      </w:r>
    </w:p>
    <w:p w14:paraId="6768BD5B">
      <w:r xmlns:w="http://schemas.openxmlformats.org/wordprocessingml/2006/main">
        <w:t xml:space="preserve">[177] 关于不违反规则但“冒犯性”的帖子 †</w:t>
      </w:r>
    </w:p>
    <w:p w14:paraId="4D4961E3">
      <w:r xmlns:w="http://schemas.openxmlformats.org/wordprocessingml/2006/main">
        <w:t xml:space="preserve">[178] 即使帖子内容具有冒犯性，除非违反版规，否则不会被删除。由于每个人对冒犯性的接受程度不同，请使用 NGID 功能隐藏评论，而不是争论或恶意挑衅。</w:t>
      </w:r>
    </w:p>
    <w:p w14:paraId="78D5F1F7">
      <w:r xmlns:w="http://schemas.openxmlformats.org/wordprocessingml/2006/main">
        <w:t xml:space="preserve">[179] 挑衅难道不是一种违规行为吗？†</w:t>
      </w:r>
    </w:p>
    <w:p w14:paraId="1E4588FC">
      <w:r xmlns:w="http://schemas.openxmlformats.org/wordprocessingml/2006/main">
        <w:t xml:space="preserve">[180] 某人对某些内容是否具有煽动性的看法差异很大，因此我们不认为这是违规行为。如果您认为某条评论具有煽动性，请使用 NGID 功能将其隐藏。</w:t>
      </w:r>
    </w:p>
    <w:p w14:paraId="1B21F740">
      <w:r xmlns:w="http://schemas.openxmlformats.org/wordprocessingml/2006/main">
        <w:t xml:space="preserve">[181] 抱怨难道不算违法吗？†</w:t>
      </w:r>
    </w:p>
    <w:p w14:paraId="02FB27BF">
      <w:r xmlns:w="http://schemas.openxmlformats.org/wordprocessingml/2006/main">
        <w:t xml:space="preserve">[182] 一般而言，抱怨本身并不构成违规。但是，针对本作品的负面宣传、诽谤、辱骂性语言以及超出抱怨范围的对抗性帖子均构成违规。如果您认为抱怨内容冒犯了您，请使用 NGID 功能隐藏相关评论。</w:t>
      </w:r>
    </w:p>
    <w:p w14:paraId="05A0AF0E">
      <w:r xmlns:w="http://schemas.openxmlformats.org/wordprocessingml/2006/main">
        <w:t xml:space="preserve">[183] 如果您不确定某个帖子是否违反规则，该怎么办？†</w:t>
      </w:r>
    </w:p>
    <w:p w14:paraId="1AB97A45">
      <w:r xmlns:w="http://schemas.openxmlformats.org/wordprocessingml/2006/main">
        <w:t xml:space="preserve">[184] 有些帖子内容含糊不清，难以判断是否违规。评论删除这类含糊不清的帖子可能会导致问题，所以请不要评论删除，而是使用 NGID 功能将评论隐藏起来。</w:t>
      </w:r>
    </w:p>
    <w:p w14:paraId="05346C75">
      <w:r xmlns:w="http://schemas.openxmlformats.org/wordprocessingml/2006/main">
        <w:t xml:space="preserve">[185] 对屡犯者的处罚 †</w:t>
      </w:r>
    </w:p>
    <w:p w14:paraId="402F55C8">
      <w:r xmlns:w="http://schemas.openxmlformats.org/wordprocessingml/2006/main">
        <w:t xml:space="preserve">[186] 屡次违反规则或发布特别恶意的帖子，管理员可酌情予以处罚，例如“禁止访问”或“限制发帖”。</w:t>
      </w:r>
    </w:p>
    <w:p w14:paraId="05D015C6">
      <w:r xmlns:w="http://schemas.openxmlformats.org/wordprocessingml/2006/main">
        <w:t xml:space="preserve">[187] 如果您对进一步改进有任何建议，请通过 Wiki 管理公告板与我们联系。</w:t>
      </w:r>
    </w:p>
    <w:p w14:paraId="36A31393"/>
    <w:p w14:paraId="072599CD">
      <w:r xmlns:w="http://schemas.openxmlformats.org/wordprocessingml/2006/main">
        <w:rPr>
          <w:b/>
        </w:rPr>
        <w:t xml:space="preserve">A305</w:t>
      </w:r>
    </w:p>
    <w:p w14:paraId="4D2E09CD">
      <w:r xmlns:w="http://schemas.openxmlformats.org/wordprocessingml/2006/main">
        <w:t xml:space="preserve">[0] 索引：所有角色 | SSR 角色 | SR 角色 | R 角色 | NPC 角色</w:t>
      </w:r>
    </w:p>
    <w:p w14:paraId="67DB9830">
      <w:r xmlns:w="http://schemas.openxmlformats.org/wordprocessingml/2006/main">
        <w:t xml:space="preserve">[1] 基本信息</w:t>
      </w:r>
    </w:p>
    <w:p w14:paraId="3DA1830B">
      <w:r xmlns:w="http://schemas.openxmlformats.org/wordprocessingml/2006/main">
        <w:t xml:space="preserve">[2] 语音</w:t>
      </w:r>
    </w:p>
    <w:p w14:paraId="1C9E0AA8">
      <w:r xmlns:w="http://schemas.openxmlformats.org/wordprocessingml/2006/main">
        <w:t xml:space="preserve">[3] 内容适用性简易评估</w:t>
      </w:r>
    </w:p>
    <w:p w14:paraId="5E806DB7">
      <w:r xmlns:w="http://schemas.openxmlformats.org/wordprocessingml/2006/main">
        <w:t xml:space="preserve">[4] 其他版本及相关角色</w:t>
      </w:r>
    </w:p>
    <w:p w14:paraId="54EC868F">
      <w:r xmlns:w="http://schemas.openxmlformats.org/wordprocessingml/2006/main">
        <w:t xml:space="preserve">[5] 琐事</w:t>
      </w:r>
    </w:p>
    <w:p w14:paraId="6753C8E6">
      <w:r xmlns:w="http://schemas.openxmlformats.org/wordprocessingml/2006/main">
        <w:t xml:space="preserve">[6] 官方推特账号介绍</w:t>
      </w:r>
    </w:p>
    <w:p w14:paraId="136B31A6">
      <w:r xmlns:w="http://schemas.openxmlformats.org/wordprocessingml/2006/main">
        <w:t xml:space="preserve">[7] 评论表单</w:t>
      </w:r>
    </w:p>
    <w:p w14:paraId="0C643694">
      <w:r xmlns:w="http://schemas.openxmlformats.org/wordprocessingml/2006/main">
        <w:t xml:space="preserve">[8] 基本信息 †</w:t>
      </w:r>
    </w:p>
    <w:p w14:paraId="2BF7059E">
      <w:r xmlns:w="http://schemas.openxmlformats.org/wordprocessingml/2006/main">
        <w:t xml:space="preserve">[9] 变换图像</w:t>
      </w:r>
    </w:p>
    <w:p w14:paraId="599DF183">
      <w:r xmlns:w="http://schemas.openxmlformats.org/wordprocessingml/2006/main">
        <w:t xml:space="preserve">[10] 简介</w:t>
      </w:r>
    </w:p>
    <w:p w14:paraId="2ADBCE78">
      <w:r xmlns:w="http://schemas.openxmlformats.org/wordprocessingml/2006/main">
        <w:t xml:space="preserve">[11] 姓名</w:t>
      </w:r>
    </w:p>
    <w:p w14:paraId="5BF8AADF">
      <w:r xmlns:w="http://schemas.openxmlformats.org/wordprocessingml/2006/main">
        <w:t xml:space="preserve">[12] 千金昴</w:t>
      </w:r>
    </w:p>
    <w:p w14:paraId="1CF8C9AB">
      <w:r xmlns:w="http://schemas.openxmlformats.org/wordprocessingml/2006/main">
        <w:t xml:space="preserve">[13] 真实姓名</w:t>
      </w:r>
    </w:p>
    <w:p w14:paraId="602429C2">
      <w:r xmlns:w="http://schemas.openxmlformats.org/wordprocessingml/2006/main">
        <w:t xml:space="preserve">[14] 高宫昴</w:t>
      </w:r>
    </w:p>
    <w:p w14:paraId="565E0BEF">
      <w:r xmlns:w="http://schemas.openxmlformats.org/wordprocessingml/2006/main">
        <w:t xml:space="preserve">[15] 稀有度</w:t>
      </w:r>
    </w:p>
    <w:p w14:paraId="591A3BB1">
      <w:r xmlns:w="http://schemas.openxmlformats.org/wordprocessingml/2006/main">
        <w:t xml:space="preserve">[16] 普通攻击</w:t>
      </w:r>
    </w:p>
    <w:p w14:paraId="4E62D7D0">
      <w:r xmlns:w="http://schemas.openxmlformats.org/wordprocessingml/2006/main">
        <w:t xml:space="preserve">[17] 近战攻击（物理）</w:t>
      </w:r>
    </w:p>
    <w:p w14:paraId="1D96DBC6">
      <w:r xmlns:w="http://schemas.openxmlformats.org/wordprocessingml/2006/main">
        <w:t xml:space="preserve">[18] 附属派系</w:t>
      </w:r>
    </w:p>
    <w:p w14:paraId="3DA4E9DD">
      <w:r xmlns:w="http://schemas.openxmlformats.org/wordprocessingml/2006/main">
        <w:t xml:space="preserve">[19] 仙人（Soha）</w:t>
      </w:r>
    </w:p>
    <w:p w14:paraId="31FB3D2D">
      <w:r xmlns:w="http://schemas.openxmlformats.org/wordprocessingml/2006/main">
        <w:t xml:space="preserve">[20] 川岛莉乃</w:t>
      </w:r>
    </w:p>
    <w:p w14:paraId="661021AF">
      <w:r xmlns:w="http://schemas.openxmlformats.org/wordprocessingml/2006/main">
        <w:t xml:space="preserve">[21] 插图</w:t>
      </w:r>
    </w:p>
    <w:p w14:paraId="645AE6A0">
      <w:r xmlns:w="http://schemas.openxmlformats.org/wordprocessingml/2006/main">
        <w:t xml:space="preserve">[22] 饭团君</w:t>
      </w:r>
    </w:p>
    <w:p w14:paraId="13F676C7">
      <w:r xmlns:w="http://schemas.openxmlformats.org/wordprocessingml/2006/main">
        <w:t xml:space="preserve">[23] SD字符</w:t>
      </w:r>
    </w:p>
    <w:p w14:paraId="0675EEE9">
      <w:r xmlns:w="http://schemas.openxmlformats.org/wordprocessingml/2006/main">
        <w:t xml:space="preserve">[24] 风味文字</w:t>
      </w:r>
    </w:p>
    <w:p w14:paraId="0648E3BA">
      <w:r xmlns:w="http://schemas.openxmlformats.org/wordprocessingml/2006/main">
        <w:t xml:space="preserve">[25] “在这邪灵游荡的黑暗之中……我，月光，将驱散它们！无论身处何方，我都要斩杀主人的所有敌人！” 她是一位和遥一样穿越时空来到现代的闪光忍者。她和遥既是前辈又是朋友，彼此之间有着深厚的信任。她尚未完全适应现代生活，操作机械也十分笨拙。她接受过各种性技巧的训练，也曾遭受过长时间的性侵犯，因此拥有非常丰富的经验。</w:t>
      </w:r>
    </w:p>
    <w:p w14:paraId="3D6FE5A9">
      <w:r xmlns:w="http://schemas.openxmlformats.org/wordprocessingml/2006/main">
        <w:t xml:space="preserve">[26] 如何获得</w:t>
      </w:r>
    </w:p>
    <w:p w14:paraId="5F91DB86">
      <w:r xmlns:w="http://schemas.openxmlformats.org/wordprocessingml/2006/main">
        <w:t xml:space="preserve">[27] 标准扭蛋</w:t>
      </w:r>
    </w:p>
    <w:p w14:paraId="24F8B966">
      <w:r xmlns:w="http://schemas.openxmlformats.org/wordprocessingml/2006/main">
        <w:t xml:space="preserve">[28] 基础属性（1星）* 每增加1星+50%，5星时为1星值的3倍</w:t>
      </w:r>
    </w:p>
    <w:p w14:paraId="38189274">
      <w:r xmlns:w="http://schemas.openxmlformats.org/wordprocessingml/2006/main">
        <w:t xml:space="preserve">[29] 级</w:t>
      </w:r>
    </w:p>
    <w:p w14:paraId="224DC674">
      <w:r xmlns:w="http://schemas.openxmlformats.org/wordprocessingml/2006/main">
        <w:t xml:space="preserve">[30] 耐力</w:t>
      </w:r>
    </w:p>
    <w:p w14:paraId="36A21393">
      <w:r xmlns:w="http://schemas.openxmlformats.org/wordprocessingml/2006/main">
        <w:t xml:space="preserve">[31] 攻击力</w:t>
      </w:r>
    </w:p>
    <w:p w14:paraId="31E12790">
      <w:r xmlns:w="http://schemas.openxmlformats.org/wordprocessingml/2006/main">
        <w:t xml:space="preserve">[32] 防御能力</w:t>
      </w:r>
    </w:p>
    <w:p w14:paraId="6D31D0D4">
      <w:r xmlns:w="http://schemas.openxmlformats.org/wordprocessingml/2006/main">
        <w:t xml:space="preserve">[33] 魔力</w:t>
      </w:r>
    </w:p>
    <w:p w14:paraId="39E50F59">
      <w:r xmlns:w="http://schemas.openxmlformats.org/wordprocessingml/2006/main">
        <w:t xml:space="preserve">[34] 魔法抗性</w:t>
      </w:r>
    </w:p>
    <w:p w14:paraId="3F8D9976">
      <w:r xmlns:w="http://schemas.openxmlformats.org/wordprocessingml/2006/main">
        <w:t xml:space="preserve">[35] 详细状态</w:t>
      </w:r>
    </w:p>
    <w:p w14:paraId="17F90351">
      <w:r xmlns:w="http://schemas.openxmlformats.org/wordprocessingml/2006/main">
        <w:t xml:space="preserve">[36] 准确性</w:t>
      </w:r>
    </w:p>
    <w:p w14:paraId="6795506F">
      <w:r xmlns:w="http://schemas.openxmlformats.org/wordprocessingml/2006/main">
        <w:t xml:space="preserve">[37] 回避能力</w:t>
      </w:r>
    </w:p>
    <w:p w14:paraId="3958DDCE">
      <w:r xmlns:w="http://schemas.openxmlformats.org/wordprocessingml/2006/main">
        <w:t xml:space="preserve">[38] 连续命中率</w:t>
      </w:r>
    </w:p>
    <w:p w14:paraId="285B54A2">
      <w:r xmlns:w="http://schemas.openxmlformats.org/wordprocessingml/2006/main">
        <w:t xml:space="preserve">[39] 反击率</w:t>
      </w:r>
    </w:p>
    <w:p w14:paraId="2E0BE8C7">
      <w:r xmlns:w="http://schemas.openxmlformats.org/wordprocessingml/2006/main">
        <w:t xml:space="preserve">[40] 眩晕激活率</w:t>
      </w:r>
    </w:p>
    <w:p w14:paraId="336C22B5">
      <w:r xmlns:w="http://schemas.openxmlformats.org/wordprocessingml/2006/main">
        <w:t xml:space="preserve">[41] 抗眩晕能力</w:t>
      </w:r>
    </w:p>
    <w:p w14:paraId="4EB56691">
      <w:r xmlns:w="http://schemas.openxmlformats.org/wordprocessingml/2006/main">
        <w:t xml:space="preserve">[42] 移动速度</w:t>
      </w:r>
    </w:p>
    <w:p w14:paraId="139441A4">
      <w:r xmlns:w="http://schemas.openxmlformats.org/wordprocessingml/2006/main">
        <w:t xml:space="preserve">[43] 部署速度</w:t>
      </w:r>
    </w:p>
    <w:p w14:paraId="48E5D667">
      <w:r xmlns:w="http://schemas.openxmlformats.org/wordprocessingml/2006/main">
        <w:t xml:space="preserve">[44] 行动速度</w:t>
      </w:r>
    </w:p>
    <w:p w14:paraId="324FFA46">
      <w:r xmlns:w="http://schemas.openxmlformats.org/wordprocessingml/2006/main">
        <w:t xml:space="preserve">[45] 致命的装药量</w:t>
      </w:r>
    </w:p>
    <w:p w14:paraId="174B6FA4">
      <w:r xmlns:w="http://schemas.openxmlformats.org/wordprocessingml/2006/main">
        <w:t xml:space="preserve">[46] 特殊招式</w:t>
      </w:r>
    </w:p>
    <w:p w14:paraId="48739423">
      <w:r xmlns:w="http://schemas.openxmlformats.org/wordprocessingml/2006/main">
        <w:t xml:space="preserve">[47] 姓名</w:t>
      </w:r>
    </w:p>
    <w:p w14:paraId="33A0C393">
      <w:r xmlns:w="http://schemas.openxmlformats.org/wordprocessingml/2006/main">
        <w:t xml:space="preserve">[48] 效果</w:t>
      </w:r>
    </w:p>
    <w:p w14:paraId="1D46C359">
      <w:r xmlns:w="http://schemas.openxmlformats.org/wordprocessingml/2006/main">
        <w:t xml:space="preserve">[49] 赞/冰冻狂风</w:t>
      </w:r>
    </w:p>
    <w:p w14:paraId="7FB53644">
      <w:r xmlns:w="http://schemas.openxmlformats.org/wordprocessingml/2006/main">
        <w:t xml:space="preserve">[50] 对单个敌人造成 6 倍物理伤害。自身攻击力提高 20%，持续 30 秒。</w:t>
      </w:r>
    </w:p>
    <w:p w14:paraId="2C282DE5">
      <w:r xmlns:w="http://schemas.openxmlformats.org/wordprocessingml/2006/main">
        <w:t xml:space="preserve">[51] Zan/Frozen Gale+</w:t>
      </w:r>
    </w:p>
    <w:p w14:paraId="17338E2D">
      <w:r xmlns:w="http://schemas.openxmlformats.org/wordprocessingml/2006/main">
        <w:t xml:space="preserve">[52] 对单个敌人造成 9 倍物理伤害。自身攻击力提高 20%，持续 30 秒。</w:t>
      </w:r>
    </w:p>
    <w:p w14:paraId="5CD64847">
      <w:r xmlns:w="http://schemas.openxmlformats.org/wordprocessingml/2006/main">
        <w:t xml:space="preserve">[53] 独特效果</w:t>
      </w:r>
    </w:p>
    <w:p w14:paraId="35583F0D">
      <w:r xmlns:w="http://schemas.openxmlformats.org/wordprocessingml/2006/main">
        <w:t xml:space="preserve">[54] 姓名</w:t>
      </w:r>
    </w:p>
    <w:p w14:paraId="5152DF0B">
      <w:r xmlns:w="http://schemas.openxmlformats.org/wordprocessingml/2006/main">
        <w:t xml:space="preserve">[55] 效应</w:t>
      </w:r>
    </w:p>
    <w:p w14:paraId="678A484B">
      <w:r xmlns:w="http://schemas.openxmlformats.org/wordprocessingml/2006/main">
        <w:t xml:space="preserve">[56] 一剑冰切</w:t>
      </w:r>
    </w:p>
    <w:p w14:paraId="62062BC1">
      <w:r xmlns:w="http://schemas.openxmlformats.org/wordprocessingml/2006/main">
        <w:t xml:space="preserve">[57] 当体力低于 50% 时，你的速度提高 30%，持续 30 秒（只能激活一次）。</w:t>
      </w:r>
    </w:p>
    <w:p w14:paraId="05E03F02">
      <w:r xmlns:w="http://schemas.openxmlformats.org/wordprocessingml/2006/main">
        <w:t xml:space="preserve">[58] 一剑冰切+</w:t>
      </w:r>
    </w:p>
    <w:p w14:paraId="64AB4FD0">
      <w:r xmlns:w="http://schemas.openxmlformats.org/wordprocessingml/2006/main">
        <w:t xml:space="preserve">[59] 当体力低于 50% 时，你的速度提高 50%，持续 30 秒（只能激活一次）。</w:t>
      </w:r>
    </w:p>
    <w:p w14:paraId="753B1943">
      <w:r xmlns:w="http://schemas.openxmlformats.org/wordprocessingml/2006/main">
        <w:t xml:space="preserve">[60] 休闲装照片</w:t>
      </w:r>
    </w:p>
    <w:p w14:paraId="298B5B0A">
      <w:r xmlns:w="http://schemas.openxmlformats.org/wordprocessingml/2006/main">
        <w:t xml:space="preserve">[61] 增强图像</w:t>
      </w:r>
    </w:p>
    <w:p w14:paraId="1CCD0C14">
      <w:r xmlns:w="http://schemas.openxmlformats.org/wordprocessingml/2006/main">
        <w:t xml:space="preserve">[62] 语音 †</w:t>
      </w:r>
    </w:p>
    <w:p w14:paraId="33ACBEA4">
      <w:r xmlns:w="http://schemas.openxmlformats.org/wordprocessingml/2006/main">
        <w:t xml:space="preserve">[63] 点击打开行列表</w:t>
      </w:r>
    </w:p>
    <w:p w14:paraId="15A10FF6">
      <w:r xmlns:w="http://schemas.openxmlformats.org/wordprocessingml/2006/main">
        <w:t xml:space="preserve">[64] 加入</w:t>
      </w:r>
    </w:p>
    <w:p w14:paraId="54BE3C7E">
      <w:r xmlns:w="http://schemas.openxmlformats.org/wordprocessingml/2006/main">
        <w:t xml:space="preserve">[65] 对话 1（转换后）</w:t>
      </w:r>
    </w:p>
    <w:p w14:paraId="0F3B733E">
      <w:r xmlns:w="http://schemas.openxmlformats.org/wordprocessingml/2006/main">
        <w:t xml:space="preserve">[66] 对话 2（转换后）</w:t>
      </w:r>
    </w:p>
    <w:p w14:paraId="6723341B">
      <w:r xmlns:w="http://schemas.openxmlformats.org/wordprocessingml/2006/main">
        <w:t xml:space="preserve">[67] 对话 3（转换后）</w:t>
      </w:r>
    </w:p>
    <w:p w14:paraId="45D4C054">
      <w:r xmlns:w="http://schemas.openxmlformats.org/wordprocessingml/2006/main">
        <w:t xml:space="preserve">[68] 对话 4（转换后）</w:t>
      </w:r>
    </w:p>
    <w:p w14:paraId="4FD69DAC">
      <w:r xmlns:w="http://schemas.openxmlformats.org/wordprocessingml/2006/main">
        <w:t xml:space="preserve">[69] 空闲 1（转换后）</w:t>
      </w:r>
    </w:p>
    <w:p w14:paraId="42EC2892">
      <w:r xmlns:w="http://schemas.openxmlformats.org/wordprocessingml/2006/main">
        <w:t xml:space="preserve">[70] 空闲 2（转换后）</w:t>
      </w:r>
    </w:p>
    <w:p w14:paraId="6B2832C7">
      <w:r xmlns:w="http://schemas.openxmlformats.org/wordprocessingml/2006/main">
        <w:t xml:space="preserve">[71] 对话 1（转变前）</w:t>
      </w:r>
    </w:p>
    <w:p w14:paraId="608801BF">
      <w:r xmlns:w="http://schemas.openxmlformats.org/wordprocessingml/2006/main">
        <w:t xml:space="preserve">[72] 对话 2（转变前）</w:t>
      </w:r>
    </w:p>
    <w:p w14:paraId="0FC8DA8D">
      <w:r xmlns:w="http://schemas.openxmlformats.org/wordprocessingml/2006/main">
        <w:t xml:space="preserve">[73] 对话 3（转变前）</w:t>
      </w:r>
    </w:p>
    <w:p w14:paraId="7D09E110">
      <w:r xmlns:w="http://schemas.openxmlformats.org/wordprocessingml/2006/main">
        <w:t xml:space="preserve">[74] 对话 4（转变前）</w:t>
      </w:r>
    </w:p>
    <w:p w14:paraId="02E91305">
      <w:r xmlns:w="http://schemas.openxmlformats.org/wordprocessingml/2006/main">
        <w:t xml:space="preserve">[75] 空闲 1（转换前）</w:t>
      </w:r>
    </w:p>
    <w:p w14:paraId="62448A50">
      <w:r xmlns:w="http://schemas.openxmlformats.org/wordprocessingml/2006/main">
        <w:t xml:space="preserve">[76] 空闲 2（转换前）</w:t>
      </w:r>
    </w:p>
    <w:p w14:paraId="260D8775">
      <w:r xmlns:w="http://schemas.openxmlformats.org/wordprocessingml/2006/main">
        <w:t xml:space="preserve">[77] 升级 1</w:t>
      </w:r>
    </w:p>
    <w:p w14:paraId="33EF51C9">
      <w:r xmlns:w="http://schemas.openxmlformats.org/wordprocessingml/2006/main">
        <w:t xml:space="preserve">[78] 是的，一切进展顺利。</w:t>
      </w:r>
    </w:p>
    <w:p w14:paraId="56F9B3ED">
      <w:r xmlns:w="http://schemas.openxmlformats.org/wordprocessingml/2006/main">
        <w:t xml:space="preserve">[79] 升级 2</w:t>
      </w:r>
    </w:p>
    <w:p w14:paraId="49FB2B88">
      <w:r xmlns:w="http://schemas.openxmlformats.org/wordprocessingml/2006/main">
        <w:t xml:space="preserve">[80] 啊……有温暖的东西进来了……嗯！</w:t>
      </w:r>
    </w:p>
    <w:p w14:paraId="7BA2B585">
      <w:r xmlns:w="http://schemas.openxmlformats.org/wordprocessingml/2006/main">
        <w:t xml:space="preserve">[81] 升级 3</w:t>
      </w:r>
    </w:p>
    <w:p w14:paraId="68B599CE">
      <w:r xmlns:w="http://schemas.openxmlformats.org/wordprocessingml/2006/main">
        <w:t xml:space="preserve">[82] 这、这是，啊！哎哟！嗯！？</w:t>
      </w:r>
    </w:p>
    <w:p w14:paraId="721237E0">
      <w:r xmlns:w="http://schemas.openxmlformats.org/wordprocessingml/2006/main">
        <w:t xml:space="preserve">[83] 捕获</w:t>
      </w:r>
    </w:p>
    <w:p w14:paraId="60E58070">
      <w:r xmlns:w="http://schemas.openxmlformats.org/wordprocessingml/2006/main">
        <w:t xml:space="preserve">[84] 我？！呃……啊！？</w:t>
      </w:r>
    </w:p>
    <w:p w14:paraId="6A827855">
      <w:r xmlns:w="http://schemas.openxmlformats.org/wordprocessingml/2006/main">
        <w:t xml:space="preserve">[85] 战斗开始 1</w:t>
      </w:r>
    </w:p>
    <w:p w14:paraId="0C31D3B3">
      <w:r xmlns:w="http://schemas.openxmlformats.org/wordprocessingml/2006/main">
        <w:t xml:space="preserve">[86] 战斗开始 2</w:t>
      </w:r>
    </w:p>
    <w:p w14:paraId="24175112">
      <w:r xmlns:w="http://schemas.openxmlformats.org/wordprocessingml/2006/main">
        <w:t xml:space="preserve">[87] 战斗参与 1</w:t>
      </w:r>
    </w:p>
    <w:p w14:paraId="5979723F">
      <w:r xmlns:w="http://schemas.openxmlformats.org/wordprocessingml/2006/main">
        <w:t xml:space="preserve">[88] 上弦之战士，闪光忍者昴登场！</w:t>
      </w:r>
    </w:p>
    <w:p w14:paraId="270A2AD6">
      <w:r xmlns:w="http://schemas.openxmlformats.org/wordprocessingml/2006/main">
        <w:t xml:space="preserve">[89] 战斗参与 2</w:t>
      </w:r>
    </w:p>
    <w:p w14:paraId="6F6A4640">
      <w:r xmlns:w="http://schemas.openxmlformats.org/wordprocessingml/2006/main">
        <w:t xml:space="preserve">[90] 任务已完成。斯巴鲁，出发！</w:t>
      </w:r>
    </w:p>
    <w:p w14:paraId="5F3C5C6A">
      <w:r xmlns:w="http://schemas.openxmlformats.org/wordprocessingml/2006/main">
        <w:t xml:space="preserve">[91] 战斗胜利 1</w:t>
      </w:r>
    </w:p>
    <w:p w14:paraId="72D81F41">
      <w:r xmlns:w="http://schemas.openxmlformats.org/wordprocessingml/2006/main">
        <w:t xml:space="preserve">[92] 战斗胜利 2</w:t>
      </w:r>
    </w:p>
    <w:p w14:paraId="57808C35">
      <w:r xmlns:w="http://schemas.openxmlformats.org/wordprocessingml/2006/main">
        <w:t xml:space="preserve">[93] 普通攻击 1</w:t>
      </w:r>
    </w:p>
    <w:p w14:paraId="5062115C">
      <w:r xmlns:w="http://schemas.openxmlformats.org/wordprocessingml/2006/main">
        <w:t xml:space="preserve">[94] Slash！</w:t>
      </w:r>
    </w:p>
    <w:p w14:paraId="47D68CD1">
      <w:r xmlns:w="http://schemas.openxmlformats.org/wordprocessingml/2006/main">
        <w:t xml:space="preserve">[95] 普通攻击 2</w:t>
      </w:r>
    </w:p>
    <w:p w14:paraId="1681E04B">
      <w:r xmlns:w="http://schemas.openxmlformats.org/wordprocessingml/2006/main">
        <w:t xml:space="preserve">[96] 普通攻击 3</w:t>
      </w:r>
    </w:p>
    <w:p w14:paraId="43A25A08">
      <w:r xmlns:w="http://schemas.openxmlformats.org/wordprocessingml/2006/main">
        <w:t xml:space="preserve">[97] 独特效果激活 1</w:t>
      </w:r>
    </w:p>
    <w:p w14:paraId="5DFAD183">
      <w:r xmlns:w="http://schemas.openxmlformats.org/wordprocessingml/2006/main">
        <w:t xml:space="preserve">[98] 独特效果激活 2</w:t>
      </w:r>
    </w:p>
    <w:p w14:paraId="4CC3D102">
      <w:r xmlns:w="http://schemas.openxmlformats.org/wordprocessingml/2006/main">
        <w:t xml:space="preserve">[99] 独特效果激活 3</w:t>
      </w:r>
    </w:p>
    <w:p w14:paraId="2FFC27FF">
      <w:r xmlns:w="http://schemas.openxmlformats.org/wordprocessingml/2006/main">
        <w:t xml:space="preserve">[100] 特殊招式 1</w:t>
      </w:r>
    </w:p>
    <w:p w14:paraId="1FFB8BFF">
      <w:r xmlns:w="http://schemas.openxmlformats.org/wordprocessingml/2006/main">
        <w:t xml:space="preserve">[101] 来了，'Slash - Frozen Fang Gale'！</w:t>
      </w:r>
    </w:p>
    <w:p w14:paraId="6D71B9C4">
      <w:r xmlns:w="http://schemas.openxmlformats.org/wordprocessingml/2006/main">
        <w:t xml:space="preserve">[102] 特殊招式 2</w:t>
      </w:r>
    </w:p>
    <w:p w14:paraId="428F62EA">
      <w:r xmlns:w="http://schemas.openxmlformats.org/wordprocessingml/2006/main">
        <w:t xml:space="preserve">[103] 受到的伤害：1</w:t>
      </w:r>
    </w:p>
    <w:p w14:paraId="7C9B30D9">
      <w:r xmlns:w="http://schemas.openxmlformats.org/wordprocessingml/2006/main">
        <w:t xml:space="preserve">[104] 受到的伤害：2</w:t>
      </w:r>
    </w:p>
    <w:p w14:paraId="60719839">
      <w:r xmlns:w="http://schemas.openxmlformats.org/wordprocessingml/2006/main">
        <w:t xml:space="preserve">[105] 受到的伤害：3</w:t>
      </w:r>
    </w:p>
    <w:p w14:paraId="4FD41DBB">
      <w:r xmlns:w="http://schemas.openxmlformats.org/wordprocessingml/2006/main">
        <w:t xml:space="preserve">[106] 撤回</w:t>
      </w:r>
    </w:p>
    <w:p w14:paraId="4DE149C3">
      <w:r xmlns:w="http://schemas.openxmlformats.org/wordprocessingml/2006/main">
        <w:t xml:space="preserve">[107] 在游戏中 †</w:t>
      </w:r>
    </w:p>
    <w:p w14:paraId="2A17DE12">
      <w:r xmlns:w="http://schemas.openxmlformats.org/wordprocessingml/2006/main">
        <w:t xml:space="preserve">[108] 于 2021 年 3 月 3 日与第 10 章一同实施。在服务推出之前，它已出现在第一部和第三部宣传视频以及主视觉中，但最终才得以实施。</w:t>
      </w:r>
    </w:p>
    <w:p w14:paraId="788C15F7">
      <w:r xmlns:w="http://schemas.openxmlformats.org/wordprocessingml/2006/main">
        <w:t xml:space="preserve">[109] 单体攻击型角色，攻击力高，并拥有提升攻击力和速度的自身增益效果。它还拥有高连击率、高命中率和高反击能力，但对于攻击型角色而言至关重要的行动速度和特殊攻击充能略低于平均水平。</w:t>
      </w:r>
    </w:p>
    <w:p w14:paraId="72F3E773">
      <w:r xmlns:w="http://schemas.openxmlformats.org/wordprocessingml/2006/main">
        <w:t xml:space="preserve">[110] 特殊技的攻击力提升对攻击手来说是个不错的特性。然而，这种效果很常见，所以如果你已经有了辅助角色，它就显得多余且浪费，但提升的数值又不足以让你放弃辅助角色。效果持续时间很长，但即便如此，以目前的行动速度和特殊技充能速度，维持效果仍然很困难。单靠火箭引擎是不够的，所以建议搭配觉醒强化或毅力姐妹装备。其他选择包括适合攻击手的冲击腰带或仁王纳豆，以帮助你更长时间地留在场上。</w:t>
      </w:r>
    </w:p>
    <w:p w14:paraId="1A5FEBF2">
      <w:r xmlns:w="http://schemas.openxmlformats.org/wordprocessingml/2006/main">
        <w:t xml:space="preserve">[111] 其独特效果是，当剩余体力值达到一半时，速度会得到提升。该效果的数值和持续时间都非常出色，觉醒后效果更佳，可提升50%。</w:t>
      </w:r>
    </w:p>
    <w:p w14:paraId="33FB2582">
      <w:r xmlns:w="http://schemas.openxmlformats.org/wordprocessingml/2006/main">
        <w:t xml:space="preserve">[112] 如果可以选择，最好与擅长增益和减益效果（而非范围攻击增益或范围速度增益）的盟友组队。</w:t>
      </w:r>
    </w:p>
    <w:p w14:paraId="1FD2DEB1">
      <w:r xmlns:w="http://schemas.openxmlformats.org/wordprocessingml/2006/main">
        <w:t xml:space="preserve">[113] 虽然防御力较弱，但通过承受攻击并治疗来利用其独特的效果和高反击率，更容易造成伤害。然而，你应该尽可能弥补其较低的眩晕抗性。拥有一个能使全队免疫眩晕的独特效果的角色会让人安心。消耗品，例如可以可靠防止眩晕的“眩晕帽”（虽然最好卖掉而不是使用），以及“眩晕缓解调味料”（虽然可以缓解眩晕症状，但使用后不会减少眩晕值），也是不错的选择。</w:t>
      </w:r>
    </w:p>
    <w:p w14:paraId="74D843F0">
      <w:r xmlns:w="http://schemas.openxmlformats.org/wordprocessingml/2006/main">
        <w:t xml:space="preserve">[114] 内容适用性简易评估 †</w:t>
      </w:r>
    </w:p>
    <w:p w14:paraId="265F663F">
      <w:r xmlns:w="http://schemas.openxmlformats.org/wordprocessingml/2006/main">
        <w:t xml:space="preserve">[115] 合适的内容、推荐的装备示例、角色发展目标等。</w:t>
      </w:r>
    </w:p>
    <w:p w14:paraId="181C2971">
      <w:r xmlns:w="http://schemas.openxmlformats.org/wordprocessingml/2006/main">
        <w:t xml:space="preserve">[116] 兼容内容</w:t>
      </w:r>
    </w:p>
    <w:p w14:paraId="56096D57">
      <w:r xmlns:w="http://schemas.openxmlformats.org/wordprocessingml/2006/main">
        <w:t xml:space="preserve">[117] 能力倾向</w:t>
      </w:r>
    </w:p>
    <w:p w14:paraId="560DE4C1">
      <w:r xmlns:w="http://schemas.openxmlformats.org/wordprocessingml/2006/main">
        <w:t xml:space="preserve">[118] 简短评论</w:t>
      </w:r>
    </w:p>
    <w:p w14:paraId="52CFA3AE">
      <w:r xmlns:w="http://schemas.openxmlformats.org/wordprocessingml/2006/main">
        <w:t xml:space="preserve">[119] 主线任务 活动任务</w:t>
      </w:r>
    </w:p>
    <w:p w14:paraId="3A4999C6">
      <w:r xmlns:w="http://schemas.openxmlformats.org/wordprocessingml/2006/main">
        <w:t xml:space="preserve">[120] 他可以毫无问题地完成任务，但几乎没有理由专门选择他。</w:t>
      </w:r>
    </w:p>
    <w:p w14:paraId="03CCC643">
      <w:r xmlns:w="http://schemas.openxmlformats.org/wordprocessingml/2006/main">
        <w:t xml:space="preserve">[121] 突袭战</w:t>
      </w:r>
    </w:p>
    <w:p w14:paraId="02742756">
      <w:r xmlns:w="http://schemas.openxmlformats.org/wordprocessingml/2006/main">
        <w:t xml:space="preserve">[122] 单体特殊攻击附带攻击力提升效果很好，但效果量较小（装备示例见下文）。</w:t>
      </w:r>
    </w:p>
    <w:p w14:paraId="2C197CA0">
      <w:r xmlns:w="http://schemas.openxmlformats.org/wordprocessingml/2006/main">
        <w:t xml:space="preserve">[123] 湮灭</w:t>
      </w:r>
    </w:p>
    <w:p w14:paraId="6BB30140">
      <w:r xmlns:w="http://schemas.openxmlformats.org/wordprocessingml/2006/main">
        <w:t xml:space="preserve">[124] 不适合单体特殊攻击</w:t>
      </w:r>
    </w:p>
    <w:p w14:paraId="28433137">
      <w:r xmlns:w="http://schemas.openxmlformats.org/wordprocessingml/2006/main">
        <w:t xml:space="preserve">[125] B宇宙</w:t>
      </w:r>
    </w:p>
    <w:p w14:paraId="7B7BF4D1">
      <w:r xmlns:w="http://schemas.openxmlformats.org/wordprocessingml/2006/main">
        <w:t xml:space="preserve">[126] 无益效果</w:t>
      </w:r>
    </w:p>
    <w:p w14:paraId="5EC39FFD">
      <w:r xmlns:w="http://schemas.openxmlformats.org/wordprocessingml/2006/main">
        <w:t xml:space="preserve">[127] 能力评价指标</w:t>
      </w:r>
    </w:p>
    <w:p w14:paraId="1CA9C092">
      <w:r xmlns:w="http://schemas.openxmlformats.org/wordprocessingml/2006/main">
        <w:t xml:space="preserve">[128] ◎：优秀内容。最有可能发挥出色。○：合适内容。有较高发挥潜力。△：一般。需要一些技巧才能发挥良好，但选择理由不多。×：不合适内容。由于与内容规则、游戏系统、难度等级等不兼容，难以发挥出色。*2014年3月更新</w:t>
      </w:r>
    </w:p>
    <w:p w14:paraId="538A5830">
      <w:r xmlns:w="http://schemas.openxmlformats.org/wordprocessingml/2006/main">
        <w:t xml:space="preserve">[129] 突袭</w:t>
      </w:r>
    </w:p>
    <w:p w14:paraId="48C8DD53">
      <w:r xmlns:w="http://schemas.openxmlformats.org/wordprocessingml/2006/main">
        <w:t xml:space="preserve">[130] 推荐设备示例</w:t>
      </w:r>
    </w:p>
    <w:p w14:paraId="5DC071A6">
      <w:r xmlns:w="http://schemas.openxmlformats.org/wordprocessingml/2006/main">
        <w:t xml:space="preserve">[131] 主要设备</w:t>
      </w:r>
    </w:p>
    <w:p w14:paraId="119A2009">
      <w:r xmlns:w="http://schemas.openxmlformats.org/wordprocessingml/2006/main">
        <w:t xml:space="preserve">[132] 子设备</w:t>
      </w:r>
    </w:p>
    <w:p w14:paraId="0E180CE3">
      <w:r xmlns:w="http://schemas.openxmlformats.org/wordprocessingml/2006/main">
        <w:t xml:space="preserve">[133] 一件令人愉悦的物品</w:t>
      </w:r>
    </w:p>
    <w:p w14:paraId="7CCE635A">
      <w:r xmlns:w="http://schemas.openxmlformats.org/wordprocessingml/2006/main">
        <w:t xml:space="preserve">[134] 发展目标</w:t>
      </w:r>
    </w:p>
    <w:p w14:paraId="3926696C">
      <w:r xmlns:w="http://schemas.openxmlformats.org/wordprocessingml/2006/main">
        <w:t xml:space="preserve">[135] 突破极限</w:t>
      </w:r>
    </w:p>
    <w:p w14:paraId="2D861312">
      <w:r xmlns:w="http://schemas.openxmlformats.org/wordprocessingml/2006/main">
        <w:t xml:space="preserve">[136] 致命觉醒</w:t>
      </w:r>
    </w:p>
    <w:p w14:paraId="0F8DECA0">
      <w:r xmlns:w="http://schemas.openxmlformats.org/wordprocessingml/2006/main">
        <w:t xml:space="preserve">[137] 独特的觉醒</w:t>
      </w:r>
    </w:p>
    <w:p w14:paraId="0B631D3A">
      <w:r xmlns:w="http://schemas.openxmlformats.org/wordprocessingml/2006/main">
        <w:t xml:space="preserve">[138] 行动速度</w:t>
      </w:r>
    </w:p>
    <w:p w14:paraId="681DDDD2">
      <w:r xmlns:w="http://schemas.openxmlformats.org/wordprocessingml/2006/main">
        <w:t xml:space="preserve">[139] 特别收费</w:t>
      </w:r>
    </w:p>
    <w:p w14:paraId="4D3A7F15">
      <w:r xmlns:w="http://schemas.openxmlformats.org/wordprocessingml/2006/main">
        <w:t xml:space="preserve">[140] 其他</w:t>
      </w:r>
    </w:p>
    <w:p w14:paraId="34D96E60">
      <w:r xmlns:w="http://schemas.openxmlformats.org/wordprocessingml/2006/main">
        <w:t xml:space="preserve">[141] 培训费用</w:t>
      </w:r>
    </w:p>
    <w:p w14:paraId="6C2422E8">
      <w:r xmlns:w="http://schemas.openxmlformats.org/wordprocessingml/2006/main">
        <w:t xml:space="preserve">[142] 3.1 秒 19 次</w:t>
      </w:r>
    </w:p>
    <w:p w14:paraId="65B171C7">
      <w:r xmlns:w="http://schemas.openxmlformats.org/wordprocessingml/2006/main">
        <w:t xml:space="preserve">[143] 13.5% 20次</w:t>
      </w:r>
    </w:p>
    <w:p w14:paraId="7DDC1CDF">
      <w:r xmlns:w="http://schemas.openxmlformats.org/wordprocessingml/2006/main">
        <w:t xml:space="preserve">[144] 备注</w:t>
      </w:r>
    </w:p>
    <w:p w14:paraId="62505FA9">
      <w:r xmlns:w="http://schemas.openxmlformats.org/wordprocessingml/2006/main">
        <w:t xml:space="preserve">[145] *2016年3月更新</w:t>
      </w:r>
    </w:p>
    <w:p w14:paraId="531B1C2B">
      <w:r xmlns:w="http://schemas.openxmlformats.org/wordprocessingml/2006/main">
        <w:t xml:space="preserve">[146] 其他版本 / 相关角色 †</w:t>
      </w:r>
    </w:p>
    <w:p w14:paraId="71DE9444">
      <w:r xmlns:w="http://schemas.openxmlformats.org/wordprocessingml/2006/main">
        <w:t xml:space="preserve">[147] 千金昴</w:t>
      </w:r>
    </w:p>
    <w:p w14:paraId="211211FC">
      <w:r xmlns:w="http://schemas.openxmlformats.org/wordprocessingml/2006/main">
        <w:t xml:space="preserve">[148] 超能力闪光忍者昴</w:t>
      </w:r>
    </w:p>
    <w:p w14:paraId="2FE99D9C">
      <w:r xmlns:w="http://schemas.openxmlformats.org/wordprocessingml/2006/main">
        <w:t xml:space="preserve">[149] 盛夏的斯巴鲁</w:t>
      </w:r>
    </w:p>
    <w:p w14:paraId="0C1DD1C3">
      <w:r xmlns:w="http://schemas.openxmlformats.org/wordprocessingml/2006/main">
        <w:t xml:space="preserve">[150] 新娘昴</w:t>
      </w:r>
    </w:p>
    <w:p w14:paraId="00FB6BB7">
      <w:r xmlns:w="http://schemas.openxmlformats.org/wordprocessingml/2006/main">
        <w:t xml:space="preserve">[151] 千金睦冢</w:t>
      </w:r>
    </w:p>
    <w:p w14:paraId="0B785947">
      <w:r xmlns:w="http://schemas.openxmlformats.org/wordprocessingml/2006/main">
        <w:t xml:space="preserve">[152] 琐事 †</w:t>
      </w:r>
    </w:p>
    <w:p w14:paraId="79BFFB82">
      <w:r xmlns:w="http://schemas.openxmlformats.org/wordprocessingml/2006/main">
        <w:t xml:space="preserve">[153] 正如Narika的页面上所提到的，这部作品被视为发生在包括昴在内的所有三个角色都获得后宫结局之后。</w:t>
      </w:r>
    </w:p>
    <w:p w14:paraId="2CFD5C2D">
      <w:r xmlns:w="http://schemas.openxmlformats.org/wordprocessingml/2006/main">
        <w:t xml:space="preserve">[154] 加入队伍后，他身着便服，佩戴着一条采用上弦之门现代科技制造的义肢。战斗时，他会取下义肢，以免影响战斗能力，例如妨碍性能力，从而以独臂剑士的身份作战。（他的右臂上套着一个袖子，袖子松松地垂下来，遮住了断臂。）</w:t>
      </w:r>
    </w:p>
    <w:p w14:paraId="2AB23EC9">
      <w:r xmlns:w="http://schemas.openxmlformats.org/wordprocessingml/2006/main">
        <w:t xml:space="preserve">[155] 在这部作品中，他使用的是戴比特公司制造的改良型义肢，即使在战斗中也能使用。因此，即使身着忍者服，昴的形象也依然是右臂。</w:t>
      </w:r>
    </w:p>
    <w:p w14:paraId="5794B356">
      <w:r xmlns:w="http://schemas.openxmlformats.org/wordprocessingml/2006/main">
        <w:t xml:space="preserve">[156] 这只是基于宏观层面考量的推测，但似乎是为了避免对肢体残缺的描绘施加限制。根据媒介的不同，在描绘肢体缺失时，如果没有描绘使用假肢或人造肢体进行替换，限制往往会更加严格。与原作（一次性购买且玩家群体较小的PC游戏）不同，考虑到媒介的差异（免费在线服务更容易被更广泛的玩家群体接受），采取这一措施很可能是出于这个考虑。</w:t>
      </w:r>
    </w:p>
    <w:p w14:paraId="0D2F4122">
      <w:r xmlns:w="http://schemas.openxmlformats.org/wordprocessingml/2006/main">
        <w:t xml:space="preserve">[157] 故事中既没有描绘移除义肢的场景，也没有任何单臂角色的立绘，因此他佩戴旧款义肢的场景并不自然。此外，也没有任何强化事件之类的明确描述，因此极有可能一开始就没有为单臂角色准备立绘。</w:t>
      </w:r>
    </w:p>
    <w:p w14:paraId="69CCF5A5">
      <w:r xmlns:w="http://schemas.openxmlformats.org/wordprocessingml/2006/main">
        <w:t xml:space="preserve">[158] 虽然是同一只义肢，但与杰里米的义肢相比，它与真臂几乎没有区别。虽然故事中没有明确描述这一点，但这样做似乎是为了能够沿用原作中他失去手臂之前的设计，而且如果日常服装和义肢的设计不同，昴就必须始终将义肢单独携带，这样看起来会更加自然。</w:t>
      </w:r>
    </w:p>
    <w:p w14:paraId="4D111513">
      <w:r xmlns:w="http://schemas.openxmlformats.org/wordprocessingml/2006/main">
        <w:t xml:space="preserve">[159] 他的名字是“昴”（没有姓氏，但必要时会使用“高宫”）。身高176厘米，三围91-60-89，血型B，生日4月28日，星座金牛座，最喜欢的事情是“训练、忍者任务和冲绳”，最讨厌的事情是“长时间的雨、弱者、胆小鬼和有很多按钮的机器”，惯用手是“右手，但他也会训练左手”，武器是“忍者刀，名为‘冰雹’”，必杀技是“斩击 - 冰冻之牙疾风”。</w:t>
      </w:r>
    </w:p>
    <w:p w14:paraId="5BD515B7">
      <w:r xmlns:w="http://schemas.openxmlformats.org/wordprocessingml/2006/main">
        <w:t xml:space="preserve">[160] 在原版《遥》中，她向时贞（以及玩家）提供了关于诅咒和诅咒党的情报，并负责训练新加入的闪光忍者祈和闪光忍者莱卡。后者也成为了之后不久发生的动荡中的突破口。</w:t>
      </w:r>
    </w:p>
    <w:p w14:paraId="6BCAF491">
      <w:r xmlns:w="http://schemas.openxmlformats.org/wordprocessingml/2006/main">
        <w:t xml:space="preserve">[161] 官方推特账号简介 †</w:t>
      </w:r>
    </w:p>
    <w:p w14:paraId="05E2234E">
      <w:r xmlns:w="http://schemas.openxmlformats.org/wordprocessingml/2006/main">
        <w:t xml:space="preserve">[162] 扭蛋机开箱公告</w:t>
      </w:r>
    </w:p>
    <w:p w14:paraId="34A8B36D">
      <w:r xmlns:w="http://schemas.openxmlformats.org/wordprocessingml/2006/main">
        <w:t xml:space="preserve">[163] 角色介绍博客链接</w:t>
      </w:r>
    </w:p>
    <w:p w14:paraId="3F6EFF7E">
      <w:r xmlns:w="http://schemas.openxmlformats.org/wordprocessingml/2006/main">
        <w:t xml:space="preserve">[164] 纪念《超高战人遥》发行15周年的插图</w:t>
      </w:r>
    </w:p>
    <w:p w14:paraId="6CC9BD64">
      <w:r xmlns:w="http://schemas.openxmlformats.org/wordprocessingml/2006/main">
        <w:t xml:space="preserve">[165] 评论表 †</w:t>
      </w:r>
    </w:p>
    <w:p w14:paraId="0FDD1975">
      <w:r xmlns:w="http://schemas.openxmlformats.org/wordprocessingml/2006/main">
        <w:t xml:space="preserve">[166] 点击打开历史日志列表</w:t>
      </w:r>
    </w:p>
    <w:p w14:paraId="2FEC4D14">
      <w:r xmlns:w="http://schemas.openxmlformats.org/wordprocessingml/2006/main">
        <w:t xml:space="preserve">[167] 末尾的数字越小，日志越旧。</w:t>
      </w:r>
    </w:p>
    <w:p w14:paraId="1B39F3CD">
      <w:r xmlns:w="http://schemas.openxmlformats.org/wordprocessingml/2006/main">
        <w:t xml:space="preserve">[168] 'Comments/Senjin Subaru/'没有子页面。</w:t>
      </w:r>
    </w:p>
    <w:p w14:paraId="58C476EC">
      <w:r xmlns:w="http://schemas.openxmlformats.org/wordprocessingml/2006/main">
        <w:t xml:space="preserve">[169] 不，不，没有。 -- [d.cjs103e8Y] 2021-02-27 (周六) 06:27:55</w:t>
      </w:r>
    </w:p>
    <w:p w14:paraId="086325C6">
      <w:r xmlns:w="http://schemas.openxmlformats.org/wordprocessingml/2006/main">
        <w:t xml:space="preserve">[170] 有限期限还是永久期限，这是个问题——[WYlCNZzHeHk] 2021-02-27 (周六) 13:19:00</w:t>
      </w:r>
    </w:p>
    <w:p w14:paraId="4F52278D">
      <w:r xmlns:w="http://schemas.openxmlformats.org/wordprocessingml/2006/main">
        <w:t xml:space="preserve">[171] 嗯，昴。这双重增益是怎么回事？感觉真正的战斗要等到手臂被炸掉才开始……（体力减半时速度提升，特殊技发动时攻击力提升）——[/vx8jsxqZ4A] 2021-03-03 (周三) 17:41:12</w:t>
      </w:r>
    </w:p>
    <w:p w14:paraId="4E07BC82">
      <w:r xmlns:w="http://schemas.openxmlformats.org/wordprocessingml/2006/main">
        <w:t xml:space="preserve">[172] 数据填完了。是啊，我只能笑了。我忍不住怀疑，之所以会做这些调整，是因为巴莱纳里和斯巴鲁太没底线了，因为他们太前卫了。——[/vx8jsxqZ4A] 2021-03-03 (周三) 18:18:23</w:t>
      </w:r>
    </w:p>
    <w:p w14:paraId="4161F3BF">
      <w:r xmlns:w="http://schemas.openxmlformats.org/wordprocessingml/2006/main">
        <w:t xml:space="preserve">[173] 我本来想跳过这个，因为它是永久加入的，但我实在忍不住……上帝原谅我……啊，还有《对魔忍》，所以我尽量克制自己不去买它，但我就是无法抗拒Onikun的画作。——[rTFw.ke6MF6] 2021-03-03 (周三) 18:41:15</w:t>
      </w:r>
    </w:p>
    <w:p w14:paraId="3FEEB83A">
      <w:r xmlns:w="http://schemas.openxmlformats.org/wordprocessingml/2006/main">
        <w:t xml:space="preserve">[174] 这味道太浓了，我只能笑——[KGDG83AiMhs] 2021-03-03 (周三) 19:45:33</w:t>
      </w:r>
    </w:p>
    <w:p w14:paraId="2A682B0F">
      <w:r xmlns:w="http://schemas.openxmlformats.org/wordprocessingml/2006/main">
        <w:t xml:space="preserve">[175] 有了火箭筒，杰里米或许能打一架，对吧？ -- [bz1mfVBNd2g] 2021-03-04 (周四) 15:49:26</w:t>
      </w:r>
    </w:p>
    <w:p w14:paraId="18E07574">
      <w:r xmlns:w="http://schemas.openxmlformats.org/wordprocessingml/2006/main">
        <w:t xml:space="preserve">[176] 原版游戏中基于百分比的伤害机制被移除真是太可惜了。我猜他们是觉得这样会让高难度内容变得太简单。——[9Gb4QHPdPWs] 2021-03-03 (周三) 21:48:46</w:t>
      </w:r>
    </w:p>
    <w:p w14:paraId="17208AED">
      <w:r xmlns:w="http://schemas.openxmlformats.org/wordprocessingml/2006/main">
        <w:t xml:space="preserve">[177] 如果它的攻击力过高，在高难度副本中会吸引大量仇恨并很快被击败，因此不适合作为首发阵容。考虑到它是单体特殊技能，理想的做法是将其优先级设为2，并在首发阵容中轮换上场参与首领战。——[WYlCNZzHeHk] 2021-03-03 (周三) 22:31:04</w:t>
      </w:r>
    </w:p>
    <w:p w14:paraId="62CC3DD7">
      <w:r xmlns:w="http://schemas.openxmlformats.org/wordprocessingml/2006/main">
        <w:t xml:space="preserve">[178] 看来这是包含腰带的五星角色的数值。我的五星角色55级，腰带1级，数值是835.2。 -- [eLbzEFxC9yo] 2021-03-03 (周三) 23:55:52</w:t>
      </w:r>
    </w:p>
    <w:p w14:paraId="16FF4E76">
      <w:r xmlns:w="http://schemas.openxmlformats.org/wordprocessingml/2006/main">
        <w:t xml:space="preserve">[179] 谢谢！ -- [QSRPbg2AvDo] 2021-03-04 (周四) 03:29:38</w:t>
      </w:r>
    </w:p>
    <w:p w14:paraId="6DF46A19">
      <w:r xmlns:w="http://schemas.openxmlformats.org/wordprocessingml/2006/main">
        <w:t xml:space="preserve">[180] 这是原版《战神》中唯一的物理特殊技吗？嗯，看看这些数据，似乎也合情合理哈哈 -- [DZolpnvNj9Y] 2021-03-04 (周四) 00:14:19</w:t>
      </w:r>
    </w:p>
    <w:p w14:paraId="25D28F32">
      <w:r xmlns:w="http://schemas.openxmlformats.org/wordprocessingml/2006/main">
        <w:t xml:space="preserve">[181] 既然设定是利用我们的技术能力将假肢改造成可以用于战斗的假肢，那这样不是没问题吗？ -- [s5ietbOoqYM] 2021-03-04 (周四) 09:16:29</w:t>
      </w:r>
    </w:p>
    <w:p w14:paraId="3EE99EF7">
      <w:r xmlns:w="http://schemas.openxmlformats.org/wordprocessingml/2006/main">
        <w:t xml:space="preserve">[182] 原著里不是说他在战斗中卸下了右臂的假肢吗？所以他才用左手拿着。他原本是右撇子，所以如果他有手臂，他肯定会用右手拿着，这并没有错。——[eLbzEFxC9yo] 2021-03-04 (周四) 10:58:35</w:t>
      </w:r>
    </w:p>
    <w:p w14:paraId="2EDF0F9D">
      <w:r xmlns:w="http://schemas.openxmlformats.org/wordprocessingml/2006/main">
        <w:t xml:space="preserve">[183] 甚至连他的惯用手也被包含在这些小细节里了…… -- [s/gunjolIto] 2021-03-04 (周四) 15:32:11</w:t>
      </w:r>
    </w:p>
    <w:p w14:paraId="60913C9E">
      <w:r xmlns:w="http://schemas.openxmlformats.org/wordprocessingml/2006/main">
        <w:t xml:space="preserve">[184] 如果真是这样，那么被砍断的右臂不是已经确定是他的惯用手了吗？ -- [9Gb4QHPdPWs] 2021-03-04 (周四) 20:47:21</w:t>
      </w:r>
    </w:p>
    <w:p w14:paraId="6945B960">
      <w:r xmlns:w="http://schemas.openxmlformats.org/wordprocessingml/2006/main">
        <w:t xml:space="preserve">[185] 如果遥香·桑塔、遥香·纳里卡·巴莱纳里卡和她组队，那简直就是梦寐以求的超级闪光忍者派对！不过，被这么多以前的同事包围，她可能会有点不知所措——[4VZFuBcQbOw] 2021-03-04 (周四) 12:33:45</w:t>
      </w:r>
    </w:p>
    <w:p w14:paraId="5D8E16A1">
      <w:r xmlns:w="http://schemas.openxmlformats.org/wordprocessingml/2006/main">
        <w:t xml:space="preserve">[186] 斯巴鲁皮卡扭蛋界面显示：“扭蛋活动结束后，皮卡角色将可通过普通扭蛋获得（限时角色除外）。” 而像巴莱纳里卡这样的角色，当时的界面上却明确标有“仅限限时”字样。——[K590ZlCAIPg] 2021-03-04 (周四) 15:11:59</w:t>
      </w:r>
    </w:p>
    <w:p w14:paraId="2E4FE900">
      <w:r xmlns:w="http://schemas.openxmlformats.org/wordprocessingml/2006/main">
        <w:t xml:space="preserve">[187] 我觉得在角色兑换界面也可以兑换巴德。我记得限定角色即使可以兑换，也有使用期限。——[BPo2uwI2DmA] 2021-03-04 (周四) 15:48:08</w:t>
      </w:r>
    </w:p>
    <w:p w14:paraId="60E05EFE">
      <w:r xmlns:w="http://schemas.openxmlformats.org/wordprocessingml/2006/main">
        <w:t xml:space="preserve">[188] 另一种判断方法是，如果主推扭蛋仅限付费，则为永久；如果同时提供免费选项，则为限时。——[SEvmKa3Zs/o] 2021-03-04 (周四) 15:58:56</w:t>
      </w:r>
    </w:p>
    <w:p w14:paraId="328C9028">
      <w:r xmlns:w="http://schemas.openxmlformats.org/wordprocessingml/2006/main">
        <w:t xml:space="preserve">[189] 谢谢！帮了大忙！ -- [yQ89JbwbFC.] 2021-03-04 (周四) 18:30:19</w:t>
      </w:r>
    </w:p>
    <w:p w14:paraId="5EB059F8">
      <w:r xmlns:w="http://schemas.openxmlformats.org/wordprocessingml/2006/main">
        <w:t xml:space="preserve">[190] 我原以为杰里米的假肢很明显是假肢，框架都露在外面……但我想是因为他们直接沿用了原版序章里他失去手臂之前的设计，然后说“他用的是改良版的假肢！”，而不是费劲地重新设计，这样就避免了审查。让他用两只假肢也太复杂了，一只用于战斗，一只用于日常佩戴。——[/vx8jsxqZ4A] 2021-03-04 (周四) 16:33:43</w:t>
      </w:r>
    </w:p>
    <w:p w14:paraId="1BA87C38">
      <w:r xmlns:w="http://schemas.openxmlformats.org/wordprocessingml/2006/main">
        <w:t xml:space="preserve">[191] 我觉得她的开场白有点生硬，不过川岛莉乃的声音真的很好听。期待她以后能带来更多情色作品！——[kkHM3J46z1Y] 2021-03-05 (周五) 01:21:09</w:t>
      </w:r>
    </w:p>
    <w:p w14:paraId="0D7EDF7C">
      <w:r xmlns:w="http://schemas.openxmlformats.org/wordprocessingml/2006/main">
        <w:t xml:space="preserve">[192] 干得好。迪斯特伯恩这种对手，昴可以尽情发挥，开局就给对手减伤50%…… -- [59EYxRTTmNQ] 2021-03-07 (周日) 13:09:27</w:t>
      </w:r>
    </w:p>
    <w:p w14:paraId="4480A375">
      <w:r xmlns:w="http://schemas.openxmlformats.org/wordprocessingml/2006/main">
        <w:t xml:space="preserve">[193] 我用的是腰带火箭组合，但我开始觉得也许开车比这组合更好。——[eLbzEFxC9yo] 2021-03-08 (周一) 00:06:54</w:t>
      </w:r>
    </w:p>
    <w:p w14:paraId="162B9348">
      <w:r xmlns:w="http://schemas.openxmlformats.org/wordprocessingml/2006/main">
        <w:t xml:space="preserve">[194] 用超级连击解决。高攻击力意味着高连击倍率，但除了火箭腰带之外，还取决于其他角色的训练水平。即使有速度加成，3秒的基础生存时间也可能导致失去仇恨，所以如果其他角色不擅长吸引仇恨，就用超级跑车；但如果你有一个坦克角色并且全力保护（包括使用诱饵），那就用连击？两种情况下都可以使用“勇气”技能，所以它是最灵活的。——[Mtoag44SDDM] 2021-09-27 (周一) 21:17:06</w:t>
      </w:r>
    </w:p>
    <w:p w14:paraId="46AB2272">
      <w:r xmlns:w="http://schemas.openxmlformats.org/wordprocessingml/2006/main">
        <w:t xml:space="preserve">[195] 终于在0.5庆典抽到了！！！我抽了30抽！这就是我玩这个游戏的目的！我还在等限定活动的额外时装！ -- [srE.ROvYDqY] 2021-05-26 (周三) 16:51:02</w:t>
      </w:r>
    </w:p>
    <w:p w14:paraId="14F7B9E5">
      <w:r xmlns:w="http://schemas.openxmlformats.org/wordprocessingml/2006/main">
        <w:t xml:space="preserve">[196] 已更正，谢谢指出。编辑其他页面时也会出现同样的问题，但我经常最终对一些事情的理解一知半解……说真的……orz -- [ZZWfVjkwVvM] 2022-09-13 (周二) 21:48:33</w:t>
      </w:r>
    </w:p>
    <w:p w14:paraId="2B814336">
      <w:r xmlns:w="http://schemas.openxmlformats.org/wordprocessingml/2006/main">
        <w:t xml:space="preserve">[197] 虽然时间有点晚了，但斯巴鲁的品牌蓝色是不是在致敬某个汽车制造商？ -- [ZqJtnYjCOjA] 2023-07-28 (周五) 17:22:42</w:t>
      </w:r>
    </w:p>
    <w:p w14:paraId="22928654">
      <w:r xmlns:w="http://schemas.openxmlformats.org/wordprocessingml/2006/main">
        <w:t xml:space="preserve">[198] ←使用棋盘前请务必阅读规则。</w:t>
      </w:r>
    </w:p>
    <w:p w14:paraId="548B56FB">
      <w:r xmlns:w="http://schemas.openxmlformats.org/wordprocessingml/2006/main">
        <w:t xml:space="preserve">[199] 关于规则 †</w:t>
      </w:r>
    </w:p>
    <w:p w14:paraId="444B5239">
      <w:r xmlns:w="http://schemas.openxmlformats.org/wordprocessingml/2006/main">
        <w:t xml:space="preserve">[200] 请不要抱怨或批评页面编辑者。如果您对其他人的编辑有意见，请通过“提供替代方案”或“自行编辑”的方式进行建设性沟通。</w:t>
      </w:r>
    </w:p>
    <w:p w14:paraId="5ABF59A0">
      <w:r xmlns:w="http://schemas.openxmlformats.org/wordprocessingml/2006/main">
        <w:t xml:space="preserve">[201] 请勿发布个人网站或其他禁止未经授权链接的网站的网址。</w:t>
      </w:r>
    </w:p>
    <w:p w14:paraId="72FA4E1C">
      <w:r xmlns:w="http://schemas.openxmlformats.org/wordprocessingml/2006/main">
        <w:t xml:space="preserve">[202] 关于违反规则的帖子 †</w:t>
      </w:r>
    </w:p>
    <w:p w14:paraId="77F3FDDD">
      <w:r xmlns:w="http://schemas.openxmlformats.org/wordprocessingml/2006/main">
        <w:t xml:space="preserve">[203] 禁止发布以下类型的帖子，因为它们容易造成干扰。</w:t>
      </w:r>
    </w:p>
    <w:p w14:paraId="59E18392">
      <w:r xmlns:w="http://schemas.openxmlformats.org/wordprocessingml/2006/main">
        <w:t xml:space="preserve">[204]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21EE060">
      <w:r xmlns:w="http://schemas.openxmlformats.org/wordprocessingml/2006/main">
        <w:t xml:space="preserve">[205] 其他包括使用此维基的人、官方管理员、艺术家、配音演员、现实生活中的个人以及 Twitter 用户等团体。</w:t>
      </w:r>
    </w:p>
    <w:p w14:paraId="0A389734">
      <w:r xmlns:w="http://schemas.openxmlformats.org/wordprocessingml/2006/main">
        <w:t xml:space="preserve">[206] 关于向管理层提交的帖子，我们容忍可以解释为用户意见的评论，例如“我希望他们改进这一点”、“我希望他们尽快修复错误”和“维护时间太长了”，但我们不容忍使用辱骂性语言贬低管理层。</w:t>
      </w:r>
    </w:p>
    <w:p w14:paraId="7A040288">
      <w:r xmlns:w="http://schemas.openxmlformats.org/wordprocessingml/2006/main">
        <w:t xml:space="preserve">[207] 将讨论和意见交流视为“诽谤或对抗他人”是错误的。然而，在讨论或意见交流中使用辱骂性语言、贬低他人、挑衅他人或在缺乏明确证据的情况下发表言论，都是违法行为。说话时务必谨言慎行。</w:t>
      </w:r>
    </w:p>
    <w:p w14:paraId="4EC9DCF3">
      <w:r xmlns:w="http://schemas.openxmlformats.org/wordprocessingml/2006/main">
        <w:t xml:space="preserve">[208] 攻击性评论是指使用“做这个”或“做那个”等强烈命令、“使用粗俗语言”、“采取居高临下的态度”或“具有挑衅性”的评论。</w:t>
      </w:r>
    </w:p>
    <w:p w14:paraId="2F17CACD">
      <w:r xmlns:w="http://schemas.openxmlformats.org/wordprocessingml/2006/main">
        <w:t xml:space="preserve">[209] 禁止发布冒犯现有玩家的帖子，例如“还有人玩这个游戏吗？”或“这游戏已经凉了”。这并不意味着您完全不能发表任何负面言论，而是指那些超出单纯负面评价范围，构成诽谤或诋毁的帖子将被禁止发布。</w:t>
      </w:r>
    </w:p>
    <w:p w14:paraId="1E0DB4E4">
      <w:r xmlns:w="http://schemas.openxmlformats.org/wordprocessingml/2006/main">
        <w:t xml:space="preserve">[210] 公开羞辱他人，包括泄露他人的游戏内名称或UID</w:t>
      </w:r>
    </w:p>
    <w:p w14:paraId="6AF3CC2A">
      <w:r xmlns:w="http://schemas.openxmlformats.org/wordprocessingml/2006/main">
        <w:t xml:space="preserve">[211] 但是，分享有助于游戏攻略的信息和视频是允许的。</w:t>
      </w:r>
    </w:p>
    <w:p w14:paraId="17FCAF2F">
      <w:r xmlns:w="http://schemas.openxmlformats.org/wordprocessingml/2006/main">
        <w:t xml:space="preserve">[212] 参考其他应用程序</w:t>
      </w:r>
    </w:p>
    <w:p w14:paraId="08A1275E">
      <w:r xmlns:w="http://schemas.openxmlformats.org/wordprocessingml/2006/main">
        <w:t xml:space="preserve">[213] 在多个论坛上多次发帖</w:t>
      </w:r>
    </w:p>
    <w:p w14:paraId="67497C6B">
      <w:r xmlns:w="http://schemas.openxmlformats.org/wordprocessingml/2006/main">
        <w:t xml:space="preserve">[214] 写一串无意义的字符</w:t>
      </w:r>
    </w:p>
    <w:p w14:paraId="238E87EF">
      <w:r xmlns:w="http://schemas.openxmlformats.org/wordprocessingml/2006/main">
        <w:t xml:space="preserve">[215] 关于作弊和利用漏洞的帖子</w:t>
      </w:r>
    </w:p>
    <w:p w14:paraId="212D5FD4">
      <w:r xmlns:w="http://schemas.openxmlformats.org/wordprocessingml/2006/main">
        <w:t xml:space="preserve">[216] 最好的办法是忽略违反规则的帖子。上钩或反驳只会让事情变得更糟。</w:t>
      </w:r>
    </w:p>
    <w:p w14:paraId="31EE81AB">
      <w:r xmlns:w="http://schemas.openxmlformats.org/wordprocessingml/2006/main">
        <w:t xml:space="preserve">[217] *在上述规则中，“诽谤”指的是在没有客观证据的情况下诋毁和贬低他人。将所有批评性文章都归为“诽谤”是不正确的，所以请务必谨慎。</w:t>
      </w:r>
    </w:p>
    <w:p w14:paraId="398B6E08">
      <w:r xmlns:w="http://schemas.openxmlformats.org/wordprocessingml/2006/main">
        <w:t xml:space="preserve">[218] 关于修改和删除发帖日志 †</w:t>
      </w:r>
    </w:p>
    <w:p w14:paraId="7B33F766">
      <w:r xmlns:w="http://schemas.openxmlformats.org/wordprocessingml/2006/main">
        <w:t xml:space="preserve">[219] 但是，允许更正印刷错误、遗漏和字体颜色。（他人出于善意所做的更正也允许。）</w:t>
      </w:r>
    </w:p>
    <w:p w14:paraId="04A4E5C3">
      <w:r xmlns:w="http://schemas.openxmlformats.org/wordprocessingml/2006/main">
        <w:t xml:space="preserve">[220] 作为例外情况，您可以删除自己的帖子，但事后必须向管理员报告。此外，删除时，请将整个评论替换为以下文本，而不是完全删除：&amp;color(#ff0000){''发帖人已删除''};</w:t>
      </w:r>
    </w:p>
    <w:p w14:paraId="03BAEC08">
      <w:r xmlns:w="http://schemas.openxmlformats.org/wordprocessingml/2006/main">
        <w:t xml:space="preserve">[221] 关于评论违反规则的帖子 †</w:t>
      </w:r>
    </w:p>
    <w:p w14:paraId="44F38738">
      <w:r xmlns:w="http://schemas.openxmlformats.org/wordprocessingml/2006/main">
        <w:t xml:space="preserve">[222] 您可以自行注释掉上述任何违反规则的评论，无需管理员许可。但是，注释掉评论后，请务必在“违规举报公告板”上进行举报。举报时请使用“违规举报公告板”上的模板。</w:t>
      </w:r>
    </w:p>
    <w:p w14:paraId="47B52491">
      <w:r xmlns:w="http://schemas.openxmlformats.org/wordprocessingml/2006/main">
        <w:t xml:space="preserve">[223] 未经 CO 举报公告板举报而被评论删除的帖子将被恢复，而评论删除帖子的人将受到处罚。</w:t>
      </w:r>
    </w:p>
    <w:p w14:paraId="54D40078">
      <w:r xmlns:w="http://schemas.openxmlformats.org/wordprocessingml/2006/main">
        <w:t xml:space="preserve">[224] 如果您反复向 CO 举报公告板举报不违反规则的帖子，我们将认为您是自私的，并将对您实施发帖和编辑限制。</w:t>
      </w:r>
    </w:p>
    <w:p w14:paraId="7474E7D3">
      <w:r xmlns:w="http://schemas.openxmlformats.org/wordprocessingml/2006/main">
        <w:t xml:space="preserve">[225] 在 CO 报告公告板上，不违反规则的报告可以由管理员酌情恢复。</w:t>
      </w:r>
    </w:p>
    <w:p w14:paraId="7B346305">
      <w:r xmlns:w="http://schemas.openxmlformats.org/wordprocessingml/2006/main">
        <w:t xml:space="preserve">[226] 我们再次要求您不要评论那些并未违反规则的评论。（例如，诸如“虽然不违反规则，但对任何看到它的人来说都明显是垃圾信息”、“恶作剧”或“评论整个帖子”之类的主观判断。）</w:t>
      </w:r>
    </w:p>
    <w:p w14:paraId="741FCCC8">
      <w:r xmlns:w="http://schemas.openxmlformats.org/wordprocessingml/2006/main">
        <w:t xml:space="preserve">[227] 关于不违反规则但“冒犯性”的帖子 †</w:t>
      </w:r>
    </w:p>
    <w:p w14:paraId="71CC0FAB">
      <w:r xmlns:w="http://schemas.openxmlformats.org/wordprocessingml/2006/main">
        <w:t xml:space="preserve">[228] 即使帖子内容具有冒犯性，除非违反版规，否则不会被删除。由于每个人对冒犯性帖子的定义可能不同，请使用 NGID 功能隐藏评论，而不是参与争论或挑衅。</w:t>
      </w:r>
    </w:p>
    <w:p w14:paraId="1D9C727D">
      <w:r xmlns:w="http://schemas.openxmlformats.org/wordprocessingml/2006/main">
        <w:t xml:space="preserve">[229] 挑衅难道不是一种违规行为吗？†</w:t>
      </w:r>
    </w:p>
    <w:p w14:paraId="342F1257">
      <w:r xmlns:w="http://schemas.openxmlformats.org/wordprocessingml/2006/main">
        <w:t xml:space="preserve">[230] 某人对某些内容是否具有煽动性的看法差异很大，因此我们不认为这是违规行为。如果您认为某条评论具有煽动性，请使用 NGID 功能将其隐藏。</w:t>
      </w:r>
    </w:p>
    <w:p w14:paraId="616A893B">
      <w:r xmlns:w="http://schemas.openxmlformats.org/wordprocessingml/2006/main">
        <w:t xml:space="preserve">[231] 投诉难道不算违法吗？†</w:t>
      </w:r>
    </w:p>
    <w:p w14:paraId="40B9F351">
      <w:r xmlns:w="http://schemas.openxmlformats.org/wordprocessingml/2006/main">
        <w:t xml:space="preserve">[232] 一般而言，抱怨本身并不构成违规。但是，针对本作品的负面宣传、诽谤、辱骂性语言以及超出抱怨范围的对抗性言论均构成违规。如果您认为抱怨内容冒犯了您，请使用 NGID 功能隐藏相关评论。</w:t>
      </w:r>
    </w:p>
    <w:p w14:paraId="6835B924">
      <w:r xmlns:w="http://schemas.openxmlformats.org/wordprocessingml/2006/main">
        <w:t xml:space="preserve">[233] 如果您不确定某个帖子是否违反规则，该怎么办？ †</w:t>
      </w:r>
    </w:p>
    <w:p w14:paraId="0C9EEEF2">
      <w:r xmlns:w="http://schemas.openxmlformats.org/wordprocessingml/2006/main">
        <w:t xml:space="preserve">[234] 有些帖子内容含糊不清，难以判断是否违规。评论删除这类含糊不清的帖子可能会导致问题，所以请不要评论删除，而是使用 NGID 功能将评论隐藏起来。</w:t>
      </w:r>
    </w:p>
    <w:p w14:paraId="1E1BE26A">
      <w:r xmlns:w="http://schemas.openxmlformats.org/wordprocessingml/2006/main">
        <w:t xml:space="preserve">[235] 对屡犯者的处罚 †</w:t>
      </w:r>
    </w:p>
    <w:p w14:paraId="556D1144">
      <w:r xmlns:w="http://schemas.openxmlformats.org/wordprocessingml/2006/main">
        <w:t xml:space="preserve">[236] 屡次违反规则或发布特别恶意的帖子，管理员可酌情予以处罚，例如“禁止访问”或“限制发帖”。</w:t>
      </w:r>
    </w:p>
    <w:p w14:paraId="5D3E8BDD">
      <w:r xmlns:w="http://schemas.openxmlformats.org/wordprocessingml/2006/main">
        <w:t xml:space="preserve">[237] 如果您对进一步改进有任何建议，请通过 Wiki 管理公告板与我们联系。</w:t>
      </w:r>
    </w:p>
    <w:p w14:paraId="568E1A20"/>
    <w:p w14:paraId="2CE44FAF">
      <w:r xmlns:w="http://schemas.openxmlformats.org/wordprocessingml/2006/main">
        <w:rPr>
          <w:b/>
        </w:rPr>
        <w:t xml:space="preserve">A306</w:t>
      </w:r>
    </w:p>
    <w:p w14:paraId="0A15E41A">
      <w:r xmlns:w="http://schemas.openxmlformats.org/wordprocessingml/2006/main">
        <w:t xml:space="preserve">[0] 索引：所有角色 | SSR 角色 | SR 角色 | R 角色</w:t>
      </w:r>
    </w:p>
    <w:p w14:paraId="57158BB0">
      <w:r xmlns:w="http://schemas.openxmlformats.org/wordprocessingml/2006/main">
        <w:t xml:space="preserve">[1] 基本信息</w:t>
      </w:r>
    </w:p>
    <w:p w14:paraId="502B02E6">
      <w:r xmlns:w="http://schemas.openxmlformats.org/wordprocessingml/2006/main">
        <w:t xml:space="preserve">[2] 语音</w:t>
      </w:r>
    </w:p>
    <w:p w14:paraId="5EA0FE6F">
      <w:r xmlns:w="http://schemas.openxmlformats.org/wordprocessingml/2006/main">
        <w:t xml:space="preserve">[3] 其他版本及相关角色</w:t>
      </w:r>
    </w:p>
    <w:p w14:paraId="4E3DD8A2">
      <w:r xmlns:w="http://schemas.openxmlformats.org/wordprocessingml/2006/main">
        <w:t xml:space="preserve">[4] 琐事</w:t>
      </w:r>
    </w:p>
    <w:p w14:paraId="08C54422">
      <w:r xmlns:w="http://schemas.openxmlformats.org/wordprocessingml/2006/main">
        <w:t xml:space="preserve">[5] 官方推特账号介绍</w:t>
      </w:r>
    </w:p>
    <w:p w14:paraId="7F22D881">
      <w:r xmlns:w="http://schemas.openxmlformats.org/wordprocessingml/2006/main">
        <w:t xml:space="preserve">[6] 评论表单</w:t>
      </w:r>
    </w:p>
    <w:p w14:paraId="5926BBAD">
      <w:r xmlns:w="http://schemas.openxmlformats.org/wordprocessingml/2006/main">
        <w:t xml:space="preserve">[7] 基本信息 †</w:t>
      </w:r>
    </w:p>
    <w:p w14:paraId="50491A9C">
      <w:r xmlns:w="http://schemas.openxmlformats.org/wordprocessingml/2006/main">
        <w:t xml:space="preserve">[8] 变换图像</w:t>
      </w:r>
    </w:p>
    <w:p w14:paraId="093CBA1C">
      <w:r xmlns:w="http://schemas.openxmlformats.org/wordprocessingml/2006/main">
        <w:t xml:space="preserve">[9] 简介</w:t>
      </w:r>
    </w:p>
    <w:p w14:paraId="10A72129">
      <w:r xmlns:w="http://schemas.openxmlformats.org/wordprocessingml/2006/main">
        <w:t xml:space="preserve">[10] 姓名</w:t>
      </w:r>
    </w:p>
    <w:p w14:paraId="3C195C84">
      <w:r xmlns:w="http://schemas.openxmlformats.org/wordprocessingml/2006/main">
        <w:t xml:space="preserve">[11] 闪光忍者塞苏尼亚</w:t>
      </w:r>
    </w:p>
    <w:p w14:paraId="24D94497">
      <w:r xmlns:w="http://schemas.openxmlformats.org/wordprocessingml/2006/main">
        <w:t xml:space="preserve">[12] 真实姓名</w:t>
      </w:r>
    </w:p>
    <w:p w14:paraId="76B9D670">
      <w:r xmlns:w="http://schemas.openxmlformats.org/wordprocessingml/2006/main">
        <w:t xml:space="preserve">[13] 猫屋敷节也</w:t>
      </w:r>
    </w:p>
    <w:p w14:paraId="413C860A">
      <w:r xmlns:w="http://schemas.openxmlformats.org/wordprocessingml/2006/main">
        <w:t xml:space="preserve">[14] 稀有度</w:t>
      </w:r>
    </w:p>
    <w:p w14:paraId="164FAD6E">
      <w:r xmlns:w="http://schemas.openxmlformats.org/wordprocessingml/2006/main">
        <w:t xml:space="preserve">[15] 普通攻击</w:t>
      </w:r>
    </w:p>
    <w:p w14:paraId="3B6784A4">
      <w:r xmlns:w="http://schemas.openxmlformats.org/wordprocessingml/2006/main">
        <w:t xml:space="preserve">[16] 远程攻击（魔法）</w:t>
      </w:r>
    </w:p>
    <w:p w14:paraId="13FAD9E9">
      <w:r xmlns:w="http://schemas.openxmlformats.org/wordprocessingml/2006/main">
        <w:t xml:space="preserve">[17] 附属派系</w:t>
      </w:r>
    </w:p>
    <w:p w14:paraId="2506E5E0">
      <w:r xmlns:w="http://schemas.openxmlformats.org/wordprocessingml/2006/main">
        <w:t xml:space="preserve">[18] 仙人（Soha）</w:t>
      </w:r>
    </w:p>
    <w:p w14:paraId="4B655A6D">
      <w:r xmlns:w="http://schemas.openxmlformats.org/wordprocessingml/2006/main">
        <w:t xml:space="preserve">[19] 小铃冬峰</w:t>
      </w:r>
    </w:p>
    <w:p w14:paraId="2E242D22">
      <w:r xmlns:w="http://schemas.openxmlformats.org/wordprocessingml/2006/main">
        <w:t xml:space="preserve">[20] 插图</w:t>
      </w:r>
    </w:p>
    <w:p w14:paraId="60A2AF5C">
      <w:r xmlns:w="http://schemas.openxmlformats.org/wordprocessingml/2006/main">
        <w:t xml:space="preserve">[21] 八重洲南</w:t>
      </w:r>
    </w:p>
    <w:p w14:paraId="09F4C314">
      <w:r xmlns:w="http://schemas.openxmlformats.org/wordprocessingml/2006/main">
        <w:t xml:space="preserve">[22] SD字符</w:t>
      </w:r>
    </w:p>
    <w:p w14:paraId="21CAADB7">
      <w:r xmlns:w="http://schemas.openxmlformats.org/wordprocessingml/2006/main">
        <w:t xml:space="preserve">[23] 风味文字</w:t>
      </w:r>
    </w:p>
    <w:p w14:paraId="5A7F4A88">
      <w:r xmlns:w="http://schemas.openxmlformats.org/wordprocessingml/2006/main">
        <w:t xml:space="preserve">[24] “嗯，我很期待今后与您共事，首领。” 这位年轻的真进出生于猫屋敷家，并在那里长大。猫屋敷家负责在草霸贞元中教导首领和真进关于爱的知识。然而，她对自己的家族有所保留，因为他们的工作围绕着情色展开。她身材性感，但性格冷漠虚无，憎恨她的姑姑——猫屋敷家的家主（但内心深处却爱着她）。</w:t>
      </w:r>
    </w:p>
    <w:p w14:paraId="5462A028">
      <w:r xmlns:w="http://schemas.openxmlformats.org/wordprocessingml/2006/main">
        <w:t xml:space="preserve">[25] 如何获得</w:t>
      </w:r>
    </w:p>
    <w:p w14:paraId="0A2645FF">
      <w:r xmlns:w="http://schemas.openxmlformats.org/wordprocessingml/2006/main">
        <w:t xml:space="preserve">[26] “圣诞夜的感谢”活动奖励角色。可在角色兑换商店使用100个“兴奋种子”兑换。</w:t>
      </w:r>
    </w:p>
    <w:p w14:paraId="6006881E">
      <w:r xmlns:w="http://schemas.openxmlformats.org/wordprocessingml/2006/main">
        <w:t xml:space="preserve">[27] 基础属性（1星）* 每增加1星+50%，5星时为1星值的3倍</w:t>
      </w:r>
    </w:p>
    <w:p w14:paraId="78F62EDB">
      <w:r xmlns:w="http://schemas.openxmlformats.org/wordprocessingml/2006/main">
        <w:t xml:space="preserve">[28] 级</w:t>
      </w:r>
    </w:p>
    <w:p w14:paraId="607F8B05">
      <w:r xmlns:w="http://schemas.openxmlformats.org/wordprocessingml/2006/main">
        <w:t xml:space="preserve">[29] 耐力</w:t>
      </w:r>
    </w:p>
    <w:p w14:paraId="525E53DC">
      <w:r xmlns:w="http://schemas.openxmlformats.org/wordprocessingml/2006/main">
        <w:t xml:space="preserve">[30] 攻击力</w:t>
      </w:r>
    </w:p>
    <w:p w14:paraId="4FE307FC">
      <w:r xmlns:w="http://schemas.openxmlformats.org/wordprocessingml/2006/main">
        <w:t xml:space="preserve">[31] 防御能力</w:t>
      </w:r>
    </w:p>
    <w:p w14:paraId="6EF68CDA">
      <w:r xmlns:w="http://schemas.openxmlformats.org/wordprocessingml/2006/main">
        <w:t xml:space="preserve">[32] 魔力</w:t>
      </w:r>
    </w:p>
    <w:p w14:paraId="77AE6B33">
      <w:r xmlns:w="http://schemas.openxmlformats.org/wordprocessingml/2006/main">
        <w:t xml:space="preserve">[33] 魔法抗性</w:t>
      </w:r>
    </w:p>
    <w:p w14:paraId="695F05D6">
      <w:r xmlns:w="http://schemas.openxmlformats.org/wordprocessingml/2006/main">
        <w:t xml:space="preserve">[34] 详细状态</w:t>
      </w:r>
    </w:p>
    <w:p w14:paraId="4A4FD3FB">
      <w:r xmlns:w="http://schemas.openxmlformats.org/wordprocessingml/2006/main">
        <w:t xml:space="preserve">[35] 准确性</w:t>
      </w:r>
    </w:p>
    <w:p w14:paraId="14086BBF">
      <w:r xmlns:w="http://schemas.openxmlformats.org/wordprocessingml/2006/main">
        <w:t xml:space="preserve">[36] 回避能力</w:t>
      </w:r>
    </w:p>
    <w:p w14:paraId="3E8D8C5F">
      <w:r xmlns:w="http://schemas.openxmlformats.org/wordprocessingml/2006/main">
        <w:t xml:space="preserve">[37] 连续命中率</w:t>
      </w:r>
    </w:p>
    <w:p w14:paraId="3F2363D3">
      <w:r xmlns:w="http://schemas.openxmlformats.org/wordprocessingml/2006/main">
        <w:t xml:space="preserve">[38] 反击率</w:t>
      </w:r>
    </w:p>
    <w:p w14:paraId="631BA50F">
      <w:r xmlns:w="http://schemas.openxmlformats.org/wordprocessingml/2006/main">
        <w:t xml:space="preserve">[39] 眩晕激活率</w:t>
      </w:r>
    </w:p>
    <w:p w14:paraId="29F251EA">
      <w:r xmlns:w="http://schemas.openxmlformats.org/wordprocessingml/2006/main">
        <w:t xml:space="preserve">[40] 眩晕抗性</w:t>
      </w:r>
    </w:p>
    <w:p w14:paraId="75EF7C7E">
      <w:r xmlns:w="http://schemas.openxmlformats.org/wordprocessingml/2006/main">
        <w:t xml:space="preserve">[41] 移动速度</w:t>
      </w:r>
    </w:p>
    <w:p w14:paraId="7E9EF83C">
      <w:r xmlns:w="http://schemas.openxmlformats.org/wordprocessingml/2006/main">
        <w:t xml:space="preserve">[42] 部署速度</w:t>
      </w:r>
    </w:p>
    <w:p w14:paraId="291DCD03">
      <w:r xmlns:w="http://schemas.openxmlformats.org/wordprocessingml/2006/main">
        <w:t xml:space="preserve">[43] 行动速度</w:t>
      </w:r>
    </w:p>
    <w:p w14:paraId="69FC2C48">
      <w:r xmlns:w="http://schemas.openxmlformats.org/wordprocessingml/2006/main">
        <w:t xml:space="preserve">[44] 特别收费金额</w:t>
      </w:r>
    </w:p>
    <w:p w14:paraId="0893985F">
      <w:r xmlns:w="http://schemas.openxmlformats.org/wordprocessingml/2006/main">
        <w:t xml:space="preserve">[45] 特殊招式</w:t>
      </w:r>
    </w:p>
    <w:p w14:paraId="1BBE2F6D">
      <w:r xmlns:w="http://schemas.openxmlformats.org/wordprocessingml/2006/main">
        <w:t xml:space="preserve">[46] 姓名</w:t>
      </w:r>
    </w:p>
    <w:p w14:paraId="302B3497">
      <w:r xmlns:w="http://schemas.openxmlformats.org/wordprocessingml/2006/main">
        <w:t xml:space="preserve">[47] 效应</w:t>
      </w:r>
    </w:p>
    <w:p w14:paraId="7A6EC78B">
      <w:r xmlns:w="http://schemas.openxmlformats.org/wordprocessingml/2006/main">
        <w:t xml:space="preserve">[48]猫屋敷流玉藻术：幽游之阵</w:t>
      </w:r>
    </w:p>
    <w:p w14:paraId="25AE45E8">
      <w:r xmlns:w="http://schemas.openxmlformats.org/wordprocessingml/2006/main">
        <w:t xml:space="preserve">[49] 持续每秒恢复你队伍2%的场上优势，持续20秒。</w:t>
      </w:r>
    </w:p>
    <w:p w14:paraId="5BBD8237">
      <w:r xmlns:w="http://schemas.openxmlformats.org/wordprocessingml/2006/main">
        <w:t xml:space="preserve">[50]猫屋敷流玉藻术：游游之阵+</w:t>
      </w:r>
    </w:p>
    <w:p w14:paraId="6472F7FF">
      <w:r xmlns:w="http://schemas.openxmlformats.org/wordprocessingml/2006/main">
        <w:t xml:space="preserve">[51] 持续每秒恢复你队伍3%的场上优势，持续20秒。</w:t>
      </w:r>
    </w:p>
    <w:p w14:paraId="15162516">
      <w:r xmlns:w="http://schemas.openxmlformats.org/wordprocessingml/2006/main">
        <w:t xml:space="preserve">[52] 独特效果</w:t>
      </w:r>
    </w:p>
    <w:p w14:paraId="4800E7A8">
      <w:r xmlns:w="http://schemas.openxmlformats.org/wordprocessingml/2006/main">
        <w:t xml:space="preserve">[53] 姓名</w:t>
      </w:r>
    </w:p>
    <w:p w14:paraId="6F9A3AD8">
      <w:r xmlns:w="http://schemas.openxmlformats.org/wordprocessingml/2006/main">
        <w:t xml:space="preserve">[54] 效应</w:t>
      </w:r>
    </w:p>
    <w:p w14:paraId="29E86ABE">
      <w:r xmlns:w="http://schemas.openxmlformats.org/wordprocessingml/2006/main">
        <w:t xml:space="preserve">[55] 猫屋敷家族的习俗</w:t>
      </w:r>
    </w:p>
    <w:p w14:paraId="273F7F23">
      <w:r xmlns:w="http://schemas.openxmlformats.org/wordprocessingml/2006/main">
        <w:t xml:space="preserve">[56] 在战场上时，使所有友军单位免疫中毒。</w:t>
      </w:r>
    </w:p>
    <w:p w14:paraId="0EE40FBB">
      <w:r xmlns:w="http://schemas.openxmlformats.org/wordprocessingml/2006/main">
        <w:t xml:space="preserve">[57] 猫屋敷家的礼仪</w:t>
      </w:r>
    </w:p>
    <w:p w14:paraId="09A63F53">
      <w:r xmlns:w="http://schemas.openxmlformats.org/wordprocessingml/2006/main">
        <w:t xml:space="preserve">[58] 在场上时，所有友军单位免疫中毒、束缚和眩晕。</w:t>
      </w:r>
    </w:p>
    <w:p w14:paraId="32701C2E">
      <w:r xmlns:w="http://schemas.openxmlformats.org/wordprocessingml/2006/main">
        <w:t xml:space="preserve">[59] 休闲服装照片</w:t>
      </w:r>
    </w:p>
    <w:p w14:paraId="14E5D3DD">
      <w:r xmlns:w="http://schemas.openxmlformats.org/wordprocessingml/2006/main">
        <w:t xml:space="preserve">[60] 增强图像</w:t>
      </w:r>
    </w:p>
    <w:p w14:paraId="56DD2A06">
      <w:r xmlns:w="http://schemas.openxmlformats.org/wordprocessingml/2006/main">
        <w:t xml:space="preserve">[61] 语音 †</w:t>
      </w:r>
    </w:p>
    <w:p w14:paraId="40A3CCBD">
      <w:r xmlns:w="http://schemas.openxmlformats.org/wordprocessingml/2006/main">
        <w:t xml:space="preserve">[62] 点击打开行列表</w:t>
      </w:r>
    </w:p>
    <w:p w14:paraId="0E094C57">
      <w:r xmlns:w="http://schemas.openxmlformats.org/wordprocessingml/2006/main">
        <w:t xml:space="preserve">[63] 加入</w:t>
      </w:r>
    </w:p>
    <w:p w14:paraId="1828D3BA">
      <w:r xmlns:w="http://schemas.openxmlformats.org/wordprocessingml/2006/main">
        <w:t xml:space="preserve">[64] 对话 1（转换后）</w:t>
      </w:r>
    </w:p>
    <w:p w14:paraId="2975A842">
      <w:r xmlns:w="http://schemas.openxmlformats.org/wordprocessingml/2006/main">
        <w:t xml:space="preserve">[65] 对话 2（转换后）</w:t>
      </w:r>
    </w:p>
    <w:p w14:paraId="17C6FA67">
      <w:r xmlns:w="http://schemas.openxmlformats.org/wordprocessingml/2006/main">
        <w:t xml:space="preserve">[66] 对话 3（转换后）</w:t>
      </w:r>
    </w:p>
    <w:p w14:paraId="6B86C731">
      <w:r xmlns:w="http://schemas.openxmlformats.org/wordprocessingml/2006/main">
        <w:t xml:space="preserve">[67] 对话 4（转换后）</w:t>
      </w:r>
    </w:p>
    <w:p w14:paraId="6AEEE6A3">
      <w:r xmlns:w="http://schemas.openxmlformats.org/wordprocessingml/2006/main">
        <w:t xml:space="preserve">[68] 空闲 1（转换后）</w:t>
      </w:r>
    </w:p>
    <w:p w14:paraId="5250C805">
      <w:r xmlns:w="http://schemas.openxmlformats.org/wordprocessingml/2006/main">
        <w:t xml:space="preserve">[69] 空闲 2（转换后）</w:t>
      </w:r>
    </w:p>
    <w:p w14:paraId="6B2F0CCF">
      <w:r xmlns:w="http://schemas.openxmlformats.org/wordprocessingml/2006/main">
        <w:t xml:space="preserve">[70] 对话 1（转变前）</w:t>
      </w:r>
    </w:p>
    <w:p w14:paraId="33A488DF">
      <w:r xmlns:w="http://schemas.openxmlformats.org/wordprocessingml/2006/main">
        <w:t xml:space="preserve">[71] 对话 2（转变前）</w:t>
      </w:r>
    </w:p>
    <w:p w14:paraId="37EF9607">
      <w:r xmlns:w="http://schemas.openxmlformats.org/wordprocessingml/2006/main">
        <w:t xml:space="preserve">[72] 对话 3（转变前）</w:t>
      </w:r>
    </w:p>
    <w:p w14:paraId="0D64C53C">
      <w:r xmlns:w="http://schemas.openxmlformats.org/wordprocessingml/2006/main">
        <w:t xml:space="preserve">[73] 对话 4（转变前）</w:t>
      </w:r>
    </w:p>
    <w:p w14:paraId="23A79A4A">
      <w:r xmlns:w="http://schemas.openxmlformats.org/wordprocessingml/2006/main">
        <w:t xml:space="preserve">[74] 空闲 1（转换前）</w:t>
      </w:r>
    </w:p>
    <w:p w14:paraId="2BD94A58">
      <w:r xmlns:w="http://schemas.openxmlformats.org/wordprocessingml/2006/main">
        <w:t xml:space="preserve">[75] 空闲 2（转换前）</w:t>
      </w:r>
    </w:p>
    <w:p w14:paraId="3ED7D95E">
      <w:r xmlns:w="http://schemas.openxmlformats.org/wordprocessingml/2006/main">
        <w:t xml:space="preserve">[76] 升级 1</w:t>
      </w:r>
    </w:p>
    <w:p w14:paraId="1861DAA5">
      <w:r xmlns:w="http://schemas.openxmlformats.org/wordprocessingml/2006/main">
        <w:t xml:space="preserve">[77] 升级 2</w:t>
      </w:r>
    </w:p>
    <w:p w14:paraId="1C32779F">
      <w:r xmlns:w="http://schemas.openxmlformats.org/wordprocessingml/2006/main">
        <w:t xml:space="preserve">[78] 升级 3</w:t>
      </w:r>
    </w:p>
    <w:p w14:paraId="60A6B89F">
      <w:r xmlns:w="http://schemas.openxmlformats.org/wordprocessingml/2006/main">
        <w:t xml:space="preserve">[79] 捕获</w:t>
      </w:r>
    </w:p>
    <w:p w14:paraId="680A7A61">
      <w:r xmlns:w="http://schemas.openxmlformats.org/wordprocessingml/2006/main">
        <w:t xml:space="preserve">[80] 战斗开始 1</w:t>
      </w:r>
    </w:p>
    <w:p w14:paraId="570C3697">
      <w:r xmlns:w="http://schemas.openxmlformats.org/wordprocessingml/2006/main">
        <w:t xml:space="preserve">[81] 战斗开始 2</w:t>
      </w:r>
    </w:p>
    <w:p w14:paraId="489F4404">
      <w:r xmlns:w="http://schemas.openxmlformats.org/wordprocessingml/2006/main">
        <w:t xml:space="preserve">[82] 战斗参与 1</w:t>
      </w:r>
    </w:p>
    <w:p w14:paraId="4C8605A5">
      <w:r xmlns:w="http://schemas.openxmlformats.org/wordprocessingml/2006/main">
        <w:t xml:space="preserve">[83] 战斗参与 2</w:t>
      </w:r>
    </w:p>
    <w:p w14:paraId="4F33AC6C">
      <w:r xmlns:w="http://schemas.openxmlformats.org/wordprocessingml/2006/main">
        <w:t xml:space="preserve">[84] 战斗胜利 1</w:t>
      </w:r>
    </w:p>
    <w:p w14:paraId="66A55B61">
      <w:r xmlns:w="http://schemas.openxmlformats.org/wordprocessingml/2006/main">
        <w:t xml:space="preserve">[85] 战斗胜利 2</w:t>
      </w:r>
    </w:p>
    <w:p w14:paraId="54785A2D">
      <w:r xmlns:w="http://schemas.openxmlformats.org/wordprocessingml/2006/main">
        <w:t xml:space="preserve">[86] 普通攻击 1</w:t>
      </w:r>
    </w:p>
    <w:p w14:paraId="5AF3D2C4">
      <w:r xmlns:w="http://schemas.openxmlformats.org/wordprocessingml/2006/main">
        <w:t xml:space="preserve">[87] 普通攻击 2</w:t>
      </w:r>
    </w:p>
    <w:p w14:paraId="0F0654CB">
      <w:r xmlns:w="http://schemas.openxmlformats.org/wordprocessingml/2006/main">
        <w:t xml:space="preserve">[88] 普通攻击 3</w:t>
      </w:r>
    </w:p>
    <w:p w14:paraId="6CFC5C6B">
      <w:r xmlns:w="http://schemas.openxmlformats.org/wordprocessingml/2006/main">
        <w:t xml:space="preserve">[89] 独特效果激活 1</w:t>
      </w:r>
    </w:p>
    <w:p w14:paraId="021B15AF">
      <w:r xmlns:w="http://schemas.openxmlformats.org/wordprocessingml/2006/main">
        <w:t xml:space="preserve">[90] 独特效果激活 2</w:t>
      </w:r>
    </w:p>
    <w:p w14:paraId="392FC831">
      <w:r xmlns:w="http://schemas.openxmlformats.org/wordprocessingml/2006/main">
        <w:t xml:space="preserve">[91] 独特效果激活 3</w:t>
      </w:r>
    </w:p>
    <w:p w14:paraId="18E45970">
      <w:r xmlns:w="http://schemas.openxmlformats.org/wordprocessingml/2006/main">
        <w:t xml:space="preserve">[92] 特殊招式 1</w:t>
      </w:r>
    </w:p>
    <w:p w14:paraId="066D478B">
      <w:r xmlns:w="http://schemas.openxmlformats.org/wordprocessingml/2006/main">
        <w:t xml:space="preserve">[93] 特殊招式 2</w:t>
      </w:r>
    </w:p>
    <w:p w14:paraId="4C5DE998">
      <w:r xmlns:w="http://schemas.openxmlformats.org/wordprocessingml/2006/main">
        <w:t xml:space="preserve">[94] 受到的伤害：1</w:t>
      </w:r>
    </w:p>
    <w:p w14:paraId="09731255">
      <w:r xmlns:w="http://schemas.openxmlformats.org/wordprocessingml/2006/main">
        <w:t xml:space="preserve">[95] 受到的伤害：2</w:t>
      </w:r>
    </w:p>
    <w:p w14:paraId="5AEB7625">
      <w:r xmlns:w="http://schemas.openxmlformats.org/wordprocessingml/2006/main">
        <w:t xml:space="preserve">[96] 受到的伤害：3</w:t>
      </w:r>
    </w:p>
    <w:p w14:paraId="182A9EE5">
      <w:r xmlns:w="http://schemas.openxmlformats.org/wordprocessingml/2006/main">
        <w:t xml:space="preserve">[97] 撤回</w:t>
      </w:r>
    </w:p>
    <w:p w14:paraId="01330F76">
      <w:r xmlns:w="http://schemas.openxmlformats.org/wordprocessingml/2006/main">
        <w:t xml:space="preserve">[98] 项目用途 1</w:t>
      </w:r>
    </w:p>
    <w:p w14:paraId="39A4A9EA">
      <w:r xmlns:w="http://schemas.openxmlformats.org/wordprocessingml/2006/main">
        <w:t xml:space="preserve">[99] 物品用途 2</w:t>
      </w:r>
    </w:p>
    <w:p w14:paraId="2071D52B">
      <w:r xmlns:w="http://schemas.openxmlformats.org/wordprocessingml/2006/main">
        <w:t xml:space="preserve">[100] 在游戏中 †</w:t>
      </w:r>
    </w:p>
    <w:p w14:paraId="0BFE43DE">
      <w:r xmlns:w="http://schemas.openxmlformats.org/wordprocessingml/2006/main">
        <w:t xml:space="preserve">[101] 随后，随着“魔女雫”的推出，第二个可以自我治疗的治疗者被添加到 R 角色类别中。</w:t>
      </w:r>
    </w:p>
    <w:p w14:paraId="0B68DC7C">
      <w:r xmlns:w="http://schemas.openxmlformats.org/wordprocessingml/2006/main">
        <w:t xml:space="preserve">[102] 在团队副本中，你的最大耐力值每秒下降2%，同时当前耐力值也每秒下降2%。由于最大耐力值和当前耐力值同时下降，因此在受到伤害之前不会有任何变化。但一旦你受到首领攻击（红色能量槽）的伤害，你的当前耐力值（黄色能量槽）就会停止增加或减少，因为下降和恢复会达到平衡（直到你完全恢复或受到新的伤害）。如果你使用“仁王纳豆”降低耐力值下降速度，或者觉醒特殊技能将持续恢复能力提升至3%，那么恢复量将超过下降量，你的当前耐力值将逐渐恢复。在与古纳甘的战斗中，你每秒会额外受到1%的伤害，因此你的总耐力值每秒下降3%（使用“仁王纳豆”后为每秒2.4%），这使得觉醒技能的效果非常显著。</w:t>
      </w:r>
    </w:p>
    <w:p w14:paraId="2D46F466">
      <w:r xmlns:w="http://schemas.openxmlformats.org/wordprocessingml/2006/main">
        <w:t xml:space="preserve">[103] 它的独特效果是免疫中毒。觉醒后，它还会免疫眩晕和诅咒。诅咒效果是在2022年7月13日的调整中加入的。目前中毒造成的伤害很低，而眩晕免疫很容易被大量易得的装备道具克制，因此实用性不高。诅咒也可以用装备克制，但这类装备稀有且数量有限，所以如果你想同时获得持续治疗和免疫异常状态的效果，觉醒它的独特效果或许值得考虑。此外，在不想使用消耗品的刷怪过程中，这些持续的免疫效果也很有用。</w:t>
      </w:r>
    </w:p>
    <w:p w14:paraId="4FD4FF73">
      <w:r xmlns:w="http://schemas.openxmlformats.org/wordprocessingml/2006/main">
        <w:t xml:space="preserve">[104] 为了弥补她极低的耐力，你应该给她装备仁王纳豆。如果你有的话，活动装备“引擎战衣”也能有效提升她的耐力。和塞拉菲尔一样，她的特殊技能持续时间在觉醒后也不会增加，所以你也应该给她装备“会说话的老虎”来弥补速度上的不足。虽然被反击的风险会增加，但她可以用自己的特殊技能从反击中恢复过来。“牛女肉装”可以减少伤害，通常效果不错，但与拥有不错防御力的现有治疗者（例如神圣骑士尤尤尔和塞拉菲尔）相比，由于她防御力低，这件装备对她来说只是微不足道的补偿。</w:t>
      </w:r>
    </w:p>
    <w:p w14:paraId="1EB5CEA0">
      <w:r xmlns:w="http://schemas.openxmlformats.org/wordprocessingml/2006/main">
        <w:t xml:space="preserve">[105] 作为永久可替换角色，她对新手最大的优势在于无需消耗任何“绘马”或“蕾”即可将一名五星治疗者加入队伍。在这种情况下，她的竞争对手便是前文提到的魔女雫。她们可以共存，并通过特殊攻击充能量、所属阵营和独特效果进行区分，但这对于资源有限的新手来说却是一个难题。</w:t>
      </w:r>
    </w:p>
    <w:p w14:paraId="1BCC8A4D">
      <w:r xmlns:w="http://schemas.openxmlformats.org/wordprocessingml/2006/main">
        <w:t xml:space="preserve">[106] 其他版本 / 相关角色 †</w:t>
      </w:r>
    </w:p>
    <w:p w14:paraId="19DBE4DD">
      <w:r xmlns:w="http://schemas.openxmlformats.org/wordprocessingml/2006/main">
        <w:t xml:space="preserve">[107] 千金喵子（奥巴）</w:t>
      </w:r>
    </w:p>
    <w:p w14:paraId="59679675">
      <w:r xmlns:w="http://schemas.openxmlformats.org/wordprocessingml/2006/main">
        <w:t xml:space="preserve">[108] 恋忍忍</w:t>
      </w:r>
    </w:p>
    <w:p w14:paraId="2A862B76">
      <w:r xmlns:w="http://schemas.openxmlformats.org/wordprocessingml/2006/main">
        <w:t xml:space="preserve">[109] 闪光忍者哈坦</w:t>
      </w:r>
    </w:p>
    <w:p w14:paraId="2759C77C">
      <w:r xmlns:w="http://schemas.openxmlformats.org/wordprocessingml/2006/main">
        <w:t xml:space="preserve">[110] 闪光忍者尤里佩</w:t>
      </w:r>
    </w:p>
    <w:p w14:paraId="5544E01D">
      <w:r xmlns:w="http://schemas.openxmlformats.org/wordprocessingml/2006/main">
        <w:t xml:space="preserve">[111] 琐事 †</w:t>
      </w:r>
    </w:p>
    <w:p w14:paraId="124F931B">
      <w:r xmlns:w="http://schemas.openxmlformats.org/wordprocessingml/2006/main">
        <w:t xml:space="preserve">[112] 忍者猫咪的侄女。受猫咪对待首领都十分尊重的影响，她从与时贞第一次见面起就对时贞非常坦诚。</w:t>
      </w:r>
    </w:p>
    <w:p w14:paraId="7BD1E193">
      <w:r xmlns:w="http://schemas.openxmlformats.org/wordprocessingml/2006/main">
        <w:t xml:space="preserve">[113] 她原本是个疼爱妹妹、与猫咪关系亲密的姐姐，但渐渐地，她注意到了其他人因为猫咪的言行而对“猫屋敷家”形成的看法，心情不好时，就会对猫咪比较粗暴。不过，只要猫咪不涉及恋爱方面的事情，她就表现得非常能干，人品也很好，所以她们的关系总体来说还是不错的。</w:t>
      </w:r>
    </w:p>
    <w:p w14:paraId="7397CBEF">
      <w:r xmlns:w="http://schemas.openxmlformats.org/wordprocessingml/2006/main">
        <w:t xml:space="preserve">[114] 官方推特账号简介 †</w:t>
      </w:r>
    </w:p>
    <w:p w14:paraId="6623B42C">
      <w:r xmlns:w="http://schemas.openxmlformats.org/wordprocessingml/2006/main">
        <w:t xml:space="preserve">[115] 人物介绍</w:t>
      </w:r>
    </w:p>
    <w:p w14:paraId="68DF2003">
      <w:r xmlns:w="http://schemas.openxmlformats.org/wordprocessingml/2006/main">
        <w:t xml:space="preserve">[116] 评论表 †</w:t>
      </w:r>
    </w:p>
    <w:p w14:paraId="2CAC5A65">
      <w:r xmlns:w="http://schemas.openxmlformats.org/wordprocessingml/2006/main">
        <w:t xml:space="preserve">[117] 点击打开历史日志列表</w:t>
      </w:r>
    </w:p>
    <w:p w14:paraId="5E32DCC4">
      <w:r xmlns:w="http://schemas.openxmlformats.org/wordprocessingml/2006/main">
        <w:t xml:space="preserve">[118] 末尾的数字越小，日志越旧。</w:t>
      </w:r>
    </w:p>
    <w:p w14:paraId="61337711">
      <w:r xmlns:w="http://schemas.openxmlformats.org/wordprocessingml/2006/main">
        <w:t xml:space="preserve">[119] “评论/Senjin Setsunya/”没有子页面。</w:t>
      </w:r>
    </w:p>
    <w:p w14:paraId="7B34C101">
      <w:r xmlns:w="http://schemas.openxmlformats.org/wordprocessingml/2006/main">
        <w:t xml:space="preserve">[120] 好可爱。我想让她把尾巴从两腿间夹起来，塞到胸前舔舔——[1D0S/Dkn2GM] 2021-12-01 (周三) 23:47:08</w:t>
      </w:r>
    </w:p>
    <w:p w14:paraId="1DA7D0D6">
      <w:r xmlns:w="http://schemas.openxmlformats.org/wordprocessingml/2006/main">
        <w:t xml:space="preserve">[121] 一个符合她家世背景、风流成性的女忍者。这正是我想要的。——[w3M0kfcSEFc] 2021-12-02 (周四) 05:22:46</w:t>
      </w:r>
    </w:p>
    <w:p w14:paraId="535CFA40">
      <w:r xmlns:w="http://schemas.openxmlformats.org/wordprocessingml/2006/main">
        <w:t xml:space="preserve">[122] Setsunya，别用Trans-Am，好吗？ -- [HX59DWDukCw] 2021-12-02 (周四) 09:05:19</w:t>
      </w:r>
    </w:p>
    <w:p w14:paraId="1184FF53">
      <w:r xmlns:w="http://schemas.openxmlformats.org/wordprocessingml/2006/main">
        <w:t xml:space="preserve">[123] 我很高兴我们得到了一个耐力低、无需扭蛋就能获得且可以完全强化的治疗者——[/7ljyrnoBso] 2021-12-02 (周四) 12:23:11</w:t>
      </w:r>
    </w:p>
    <w:p w14:paraId="671ED663">
      <w:r xmlns:w="http://schemas.openxmlformats.org/wordprocessingml/2006/main">
        <w:t xml:space="preserve">[124] 嗯，她很适合当捧哏。不过，那惩罚真让我这个男人攥紧了拳头！——[wWuqph18/Gs] 2021-12-02 (周四) 16:48:02</w:t>
      </w:r>
    </w:p>
    <w:p w14:paraId="5041FBD0">
      <w:r xmlns:w="http://schemas.openxmlformats.org/wordprocessingml/2006/main">
        <w:t xml:space="preserve">[125] 这些表情变化好可爱啊 -- [xDHDwLIavc.] 2021-12-02 (周四) 16:54:39</w:t>
      </w:r>
    </w:p>
    <w:p w14:paraId="5A551EFB">
      <w:r xmlns:w="http://schemas.openxmlformats.org/wordprocessingml/2006/main">
        <w:t xml:space="preserve">[126] 控球（有意义）——[ZAtCD54GklY] 2021-12-02 (周四) 17:44:45</w:t>
      </w:r>
    </w:p>
    <w:p w14:paraId="4583F4C6">
      <w:r xmlns:w="http://schemas.openxmlformats.org/wordprocessingml/2006/main">
        <w:t xml:space="preserve">[127] 我喜欢老虎、勇气和纳豆。 -- [xlzpAnkyUic] 2021-12-03 (周五) 23:32:31</w:t>
      </w:r>
    </w:p>
    <w:p w14:paraId="7089927B">
      <w:r xmlns:w="http://schemas.openxmlformats.org/wordprocessingml/2006/main">
        <w:t xml:space="preserve">[128] 她的大腿真丰满可爱。胸部、臀部、大腿……多么棒的短语啊——[wWuqph18/Gs] 2021-12-04 (周六) 18:18:32</w:t>
      </w:r>
    </w:p>
    <w:p w14:paraId="4B8FC2D4">
      <w:r xmlns:w="http://schemas.openxmlformats.org/wordprocessingml/2006/main">
        <w:t xml:space="preserve">[129] 眩晕免疫效果可以用装备道具替代，所以它只值得腾出一个副装备栏位。考虑到觉醒该特殊效果所需的觉醒点数，以及获得和消耗的特殊效果觉醒道具的数量，这完全是个鸡肋，根本不值得。腾出一个副装备栏位装备一顶眩晕帽要划算得多。——[dcjl/DX4.S.] 2021-12-04 (周六) 19:31:59</w:t>
      </w:r>
    </w:p>
    <w:p w14:paraId="61CF7E32">
      <w:r xmlns:w="http://schemas.openxmlformats.org/wordprocessingml/2006/main">
        <w:t xml:space="preserve">[130] 眩晕帽几乎是团队副本专属装备，普通任务中几乎用不到。即使要在普通任务中使用，也最好是搭配一个输出型角色来提升输出，或者搭配一个坦克，而不是为了免疫眩晕效果而占用一个优先装备栏位给塞特尼亚（她本身对眩晕的抗性并不高）。此外，在团队副本中，塞特尼亚出现前后都需要用到眩晕帽，所以它并不能省去更换装备的麻烦，因此完全没有意义。无论怎么看，这都只是浪费觉醒技能和觉醒点数而已。——[dcjl/DX4.S.] 2021-12-05 (周日) 01:25:34</w:t>
      </w:r>
    </w:p>
    <w:p w14:paraId="7306C47D">
      <w:r xmlns:w="http://schemas.openxmlformats.org/wordprocessingml/2006/main">
        <w:t xml:space="preserve">[131] 我的意思是，楼主难道不知道这个特殊效果需要500觉醒点数吗？这都够买50个色情场景了。光靠开宝箱攒够500点觉醒点数，得开几万个宝箱才行。这可不便宜。——[dcjl/DX4.S.] 2021-12-05 (周日) 01:35:41</w:t>
      </w:r>
    </w:p>
    <w:p w14:paraId="7C20388B">
      <w:r xmlns:w="http://schemas.openxmlformats.org/wordprocessingml/2006/main">
        <w:t xml:space="preserve">[132] 冷静点——[xDHDwLIavc.] 2021-12-05 (周日) 10:10:33</w:t>
      </w:r>
    </w:p>
    <w:p w14:paraId="0D477F46">
      <w:r xmlns:w="http://schemas.openxmlformats.org/wordprocessingml/2006/main">
        <w:t xml:space="preserve">[133] 不，我的确是这么想的……抱歉，我不是个硬核玩家…… -- [43Kkf9FeCoc] 2021-12-05 (周日) 11:26:50</w:t>
      </w:r>
    </w:p>
    <w:p w14:paraId="275BE69A">
      <w:r xmlns:w="http://schemas.openxmlformats.org/wordprocessingml/2006/main">
        <w:t xml:space="preserve">[134] 我很冷静。当有人散布谎言，比如“觉醒点数很多，所以除非你是核心玩家，否则觉醒没问题”时，礼貌的做法是予以否认。如果一个新手认真对待呢？我的意思是，你越不是核心玩家，觉醒这个角色的特殊能力后就越容易资源耗尽，卡关。核心玩家的战斗力应该足够强，所以即使他们觉醒了这个角色的特殊能力，也只是不划算，但他们不会卡关。——[dcjl/DX4.S.] 2021-12-05 (周日) 13:10:16</w:t>
      </w:r>
    </w:p>
    <w:p w14:paraId="70A8B321">
      <w:r xmlns:w="http://schemas.openxmlformats.org/wordprocessingml/2006/main">
        <w:t xml:space="preserve">[135] 还有其他方法，所以用觉醒技能并不划算，仅此而已。你为什么还要一直发这么长的回复，喋喋不休呢？——[BqSs8IwgDXE] 2021-12-05 (周日) 13:31:12</w:t>
      </w:r>
    </w:p>
    <w:p w14:paraId="071129B5">
      <w:r xmlns:w="http://schemas.openxmlformats.org/wordprocessingml/2006/main">
        <w:t xml:space="preserve">[136] 这是因为有些人不断攻击，甚至散布虚假信息，尽管讨论已经在第一分支结束。这给我们造成了很大的困扰。——[dcjl/DX4.S.] 2021-12-05 (周日) 13:55:17</w:t>
      </w:r>
    </w:p>
    <w:p w14:paraId="4AE6A6CB">
      <w:r xmlns:w="http://schemas.openxmlformats.org/wordprocessingml/2006/main">
        <w:t xml:space="preserve">[137] 如果你要称之为骗局，那么你的想法难道不是，一旦你唤醒了一个更大的骗局，你就会耗尽资源，陷入困境吗？——[AQy.byjnjXw] 2021-12-07 (周二) 09:59:20</w:t>
      </w:r>
    </w:p>
    <w:p w14:paraId="4E556275">
      <w:r xmlns:w="http://schemas.openxmlformats.org/wordprocessingml/2006/main">
        <w:t xml:space="preserve">[138] 觉醒点数不值得浪费，因为重新装备很麻烦。如果用在其他有用的东西上我当然不会抱怨，但谁知道什么时候才能用上呢。——[IpJV54fM4t2] 2021-12-07 (周二) 18:42:49</w:t>
      </w:r>
    </w:p>
    <w:p w14:paraId="5E11B673">
      <w:r xmlns:w="http://schemas.openxmlformats.org/wordprocessingml/2006/main">
        <w:t xml:space="preserve">[139] 50个色情场景听起来有点多，但如果你把它想象成50个《双心酒》，那就没那么糟糕了。嗯，如果你打算靠色情场景赚钱，你需要考虑冷却期，所以这需要时间。——[cuDloV6Uylk] 2022-12-21 (周三) 17:50:44</w:t>
      </w:r>
    </w:p>
    <w:p w14:paraId="27D9B0DF">
      <w:r xmlns:w="http://schemas.openxmlformats.org/wordprocessingml/2006/main">
        <w:t xml:space="preserve">[140] 这绝对是一个可行的选择。它不会消耗资源，使用起来非常方便，而且对于认真玩的玩家来说，不占用仓库空间的好处是巨大的。一个易于维持的治疗者拥有这种效果，这绝对是一大优势。——[xDHDwLIavc.] 2022-01-20 (周四) 20:29:05</w:t>
      </w:r>
    </w:p>
    <w:p w14:paraId="6B528704">
      <w:r xmlns:w="http://schemas.openxmlformats.org/wordprocessingml/2006/main">
        <w:t xml:space="preserve">[141] 它只在你“身处其中”时才有效，所以我看不出这有什么好处…… -- [xIX.GzuaFpQ] 2023-12-06 (周三) 22:31:57</w:t>
      </w:r>
    </w:p>
    <w:p w14:paraId="5C1A2578">
      <w:r xmlns:w="http://schemas.openxmlformats.org/wordprocessingml/2006/main">
        <w:t xml:space="preserve">[142] 如果将其他角色提升到一定等级，就可以在这个角色阵亡之前完成大部分任务。——[Dh7SVByHZlU] 2023-12-06 (周三) 22:36:37</w:t>
      </w:r>
    </w:p>
    <w:p w14:paraId="19362288">
      <w:r xmlns:w="http://schemas.openxmlformats.org/wordprocessingml/2006/main">
        <w:t xml:space="preserve">[143] 我想被Setsunya的尾巴卷起来转圈…… -- [medl9RwKXd.] 2021-12-12 (周日) 18:38:34</w:t>
      </w:r>
    </w:p>
    <w:p w14:paraId="7298BBEA">
      <w:r xmlns:w="http://schemas.openxmlformats.org/wordprocessingml/2006/main">
        <w:t xml:space="preserve">[144] 看到猫屋敷在剧情里疯疯癫癫的样子真有意思。而且，他挑垃圾的眼光也不错。还有，看到他头上那条丑到爆的腰带也挺搞笑的。——[lk7h70gKPmc] 2024-12-08 (周日) 10:39:20</w:t>
      </w:r>
    </w:p>
    <w:p w14:paraId="04553777">
      <w:r xmlns:w="http://schemas.openxmlformats.org/wordprocessingml/2006/main">
        <w:t xml:space="preserve">[145] 看起来是这样。我很喜欢这张标清。 -- [0YcpVwgKFnE] 2022-02-16 (周三) 10:23:04</w:t>
      </w:r>
    </w:p>
    <w:p w14:paraId="34D3CD93">
      <w:r xmlns:w="http://schemas.openxmlformats.org/wordprocessingml/2006/main">
        <w:t xml:space="preserve">[146] 没有炽天使真是太好了。虽然有些志愿者写了攻略，但我没法直接复制粘贴阵型，因为一个治疗都没有，不过现在我终于可以开始打了。——[0YcpVwgKFnE] 2022-02-16 (周三) 10:22:27</w:t>
      </w:r>
    </w:p>
    <w:p w14:paraId="7CBB41D6">
      <w:r xmlns:w="http://schemas.openxmlformats.org/wordprocessingml/2006/main">
        <w:t xml:space="preserve">[147] 当她的终极技能觉醒后，即使在团队副本中，治疗量也会超过自动减少的数值，这是一大优势。由于她可以反制减益效果，因此在像这种需要反制状态效果的团队副本中，她非常有用，这也是她与塞拉菲尔区别开来的一个重要因素。——[ZZWfVjkwVvM] 2022-07-19 (周二) 16:12:30</w:t>
      </w:r>
    </w:p>
    <w:p w14:paraId="307B9724">
      <w:r xmlns:w="http://schemas.openxmlformats.org/wordprocessingml/2006/main">
        <w:t xml:space="preserve">[148] 由于拥有无效化诅咒的能力，这个角色在自由角色中变得相当强大（尽管它原本就很强）。——[jZOGBfgFjnU] 2022-07-19 (周二) 01:36:06</w:t>
      </w:r>
    </w:p>
    <w:p w14:paraId="620627F9">
      <w:r xmlns:w="http://schemas.openxmlformats.org/wordprocessingml/2006/main">
        <w:t xml:space="preserve">[149] 即使实现了自动装备，不用操心仓库库存也很不方便——[4w1bPLN8Ees] 2022-08-20 (周六) 12:19:56</w:t>
      </w:r>
    </w:p>
    <w:p w14:paraId="1CFD0EE4">
      <w:r xmlns:w="http://schemas.openxmlformats.org/wordprocessingml/2006/main">
        <w:t xml:space="preserve">[150] 从游戏系统角度来看，让她持续施放再生技能非常强力，而且她还能应对异常状态，所以如果你不确定该选哪个角色，她绝对是你应该考虑的那种。——[ZZWfVjkwVvM] 2022-12-15 (周四) 01:17:39</w:t>
      </w:r>
    </w:p>
    <w:p w14:paraId="18390886">
      <w:r xmlns:w="http://schemas.openxmlformats.org/wordprocessingml/2006/main">
        <w:t xml:space="preserve">[151] 我是从再版里买的，感觉性能不错，卧室场景也挺好的，所以挺实用——[Tk0/11mr.rE] 2022-12-15 (周四) 04:16:45</w:t>
      </w:r>
    </w:p>
    <w:p w14:paraId="3547B5EF">
      <w:r xmlns:w="http://schemas.openxmlformats.org/wordprocessingml/2006/main">
        <w:t xml:space="preserve">[152] 我刚开始玩的时候，她就在复刻活动中回归了，她真的很可靠，因为她能输出伤害又能治疗，而且能一直留在场上直到最后。我很喜欢她。——[LC8oStivUCo] 2023-01-04 (周三) 03:22:13</w:t>
      </w:r>
    </w:p>
    <w:p w14:paraId="287F1885">
      <w:r xmlns:w="http://schemas.openxmlformats.org/wordprocessingml/2006/main">
        <w:t xml:space="preserve">[153] 在团队副本中，每个首领的眩晕抗性各不相同，范围在35%到60%之间。眩晕成功率的计算方法是用角色的眩晕触发率减去首领的眩晕抗性。例如，Setsunya的眩晕触发率为30% + 觉醒17% + 闪耀栗子25% = 72%，因此她有12%的几率眩晕眩晕抗性为60%的大佛，有37%的几率眩晕眩晕抗性为35%的古纳甘。然而，当团队副本首领被击破后，它会进入一种眩晕抗性提升约30%的状态，这种状态会持续到首领再次攻击才会解除。在这种眩晕抗性提升的状态下，眩晕眩晕大佛的成功率为0%，眩晕眩晕古纳甘的成功率为7%。 -- [zpDSbxg2tYA] 2024-06-13 (周四) 16:17:50</w:t>
      </w:r>
    </w:p>
    <w:p w14:paraId="678D76CE">
      <w:r xmlns:w="http://schemas.openxmlformats.org/wordprocessingml/2006/main">
        <w:t xml:space="preserve">[154] 非常感谢您的详细解释！用三次普通攻击点亮一盏灯听起来很强，但休息之后似乎很难做到。接下来我会专注于通过事件培养雫和刹那。——[OKxluEgWKm2] 2024-06-13 (周四) 17:29:58</w:t>
      </w:r>
    </w:p>
    <w:p w14:paraId="1591EA9F">
      <w:r xmlns:w="http://schemas.openxmlformats.org/wordprocessingml/2006/main">
        <w:t xml:space="preserve">[155] 说真的，我们还要等多久……？ -- [VXsEDnUgPTY] 2025-09-05 (周五) 22:44:44</w:t>
      </w:r>
    </w:p>
    <w:p w14:paraId="3714699A">
      <w:r xmlns:w="http://schemas.openxmlformats.org/wordprocessingml/2006/main">
        <w:t xml:space="preserve">[156] ←使用棋盘前请务必阅读规则。</w:t>
      </w:r>
    </w:p>
    <w:p w14:paraId="42F95079">
      <w:r xmlns:w="http://schemas.openxmlformats.org/wordprocessingml/2006/main">
        <w:t xml:space="preserve">[157] 关于规则 †</w:t>
      </w:r>
    </w:p>
    <w:p w14:paraId="29366C7F">
      <w:r xmlns:w="http://schemas.openxmlformats.org/wordprocessingml/2006/main">
        <w:t xml:space="preserve">[158] 请不要抱怨或批评页面编辑者。如果您对其他人的编辑有意见，请通过“提供替代方案”或“自行编辑”的方式进行建设性沟通。</w:t>
      </w:r>
    </w:p>
    <w:p w14:paraId="7FD68357">
      <w:r xmlns:w="http://schemas.openxmlformats.org/wordprocessingml/2006/main">
        <w:t xml:space="preserve">[159] 请勿发布个人网站或其他禁止未经授权链接的网站的网址。</w:t>
      </w:r>
    </w:p>
    <w:p w14:paraId="66B5A052">
      <w:r xmlns:w="http://schemas.openxmlformats.org/wordprocessingml/2006/main">
        <w:t xml:space="preserve">[160] 关于违反规则的帖子 †</w:t>
      </w:r>
    </w:p>
    <w:p w14:paraId="1D0C7162">
      <w:r xmlns:w="http://schemas.openxmlformats.org/wordprocessingml/2006/main">
        <w:t xml:space="preserve">[161] 禁止发布以下类型的帖子，因为它们容易造成干扰。</w:t>
      </w:r>
    </w:p>
    <w:p w14:paraId="70710F56">
      <w:r xmlns:w="http://schemas.openxmlformats.org/wordprocessingml/2006/main">
        <w:t xml:space="preserve">[162]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5DC7884D">
      <w:r xmlns:w="http://schemas.openxmlformats.org/wordprocessingml/2006/main">
        <w:t xml:space="preserve">[163] 其他包括使用此维基的人、官方管理员、艺术家、配音演员、现实生活中的个人以及 Twitter 用户等团体。</w:t>
      </w:r>
    </w:p>
    <w:p w14:paraId="57E201B2">
      <w:r xmlns:w="http://schemas.openxmlformats.org/wordprocessingml/2006/main">
        <w:t xml:space="preserve">[164] 关于向管理层提交的帖子，我们容忍可以解释为用户反馈的评论，例如“我希望他们改进这一点”、“我希望他们尽快修复错误”和“维护时间太长了”，但我们不容忍使用辱骂性语言贬低管理层。</w:t>
      </w:r>
    </w:p>
    <w:p w14:paraId="153CE3EB">
      <w:r xmlns:w="http://schemas.openxmlformats.org/wordprocessingml/2006/main">
        <w:t xml:space="preserve">[165] 将讨论和意见交流视为“诽谤或对抗他人”是错误的。然而，在讨论或意见交流中使用辱骂性语言、贬低他人、挑衅他人或在缺乏明确证据的情况下发表言论，都是违法行为。说话时务必注意自己的言辞。</w:t>
      </w:r>
    </w:p>
    <w:p w14:paraId="009AB954">
      <w:r xmlns:w="http://schemas.openxmlformats.org/wordprocessingml/2006/main">
        <w:t xml:space="preserve">[166] 攻击性言论包括使用“做这个”或“做那个”等强硬命令、“使用粗俗语言”、“居高临下”和“挑衅”。</w:t>
      </w:r>
    </w:p>
    <w:p w14:paraId="5C352846">
      <w:r xmlns:w="http://schemas.openxmlformats.org/wordprocessingml/2006/main">
        <w:t xml:space="preserve">[167] 禁止发布冒犯现有玩家的帖子，例如“还有人玩这个游戏吗？”或“这游戏已经凉了”。这并不意味着您完全不能发表任何负面言论，而是指那些超出单纯负面评价范围，构成诽谤或诋毁的帖子将被禁止发布。</w:t>
      </w:r>
    </w:p>
    <w:p w14:paraId="5D1160E9">
      <w:r xmlns:w="http://schemas.openxmlformats.org/wordprocessingml/2006/main">
        <w:t xml:space="preserve">[168] 公开羞辱他人，包括泄露他人的游戏内名称或UID</w:t>
      </w:r>
    </w:p>
    <w:p w14:paraId="5FDB1504">
      <w:r xmlns:w="http://schemas.openxmlformats.org/wordprocessingml/2006/main">
        <w:t xml:space="preserve">[169] 但是，分享有助于游戏攻略的信息和视频是允许的。</w:t>
      </w:r>
    </w:p>
    <w:p w14:paraId="0BA639D2">
      <w:r xmlns:w="http://schemas.openxmlformats.org/wordprocessingml/2006/main">
        <w:t xml:space="preserve">[170] 参考其他应用程序</w:t>
      </w:r>
    </w:p>
    <w:p w14:paraId="6DBA8F5C">
      <w:r xmlns:w="http://schemas.openxmlformats.org/wordprocessingml/2006/main">
        <w:t xml:space="preserve">[171] 在多个论坛上多次发帖</w:t>
      </w:r>
    </w:p>
    <w:p w14:paraId="3FEA1235">
      <w:r xmlns:w="http://schemas.openxmlformats.org/wordprocessingml/2006/main">
        <w:t xml:space="preserve">[172] 由一串无意义字符组成的文字</w:t>
      </w:r>
    </w:p>
    <w:p w14:paraId="43F796DA">
      <w:r xmlns:w="http://schemas.openxmlformats.org/wordprocessingml/2006/main">
        <w:t xml:space="preserve">[173] 关于作弊和利用漏洞的帖子</w:t>
      </w:r>
    </w:p>
    <w:p w14:paraId="574E0855">
      <w:r xmlns:w="http://schemas.openxmlformats.org/wordprocessingml/2006/main">
        <w:t xml:space="preserve">[174] 最好的办法是忽略违反规则的帖子。上钩或反驳只会让事情变得更糟。</w:t>
      </w:r>
    </w:p>
    <w:p w14:paraId="4E860762">
      <w:r xmlns:w="http://schemas.openxmlformats.org/wordprocessingml/2006/main">
        <w:t xml:space="preserve">[175] *在上述规则中，“诽谤”指的是在没有客观证据的情况下诋毁和贬低他人。将所有批评性文章都归为“诽谤”是不正确的，所以请务必谨慎。</w:t>
      </w:r>
    </w:p>
    <w:p w14:paraId="1CFAA62E">
      <w:r xmlns:w="http://schemas.openxmlformats.org/wordprocessingml/2006/main">
        <w:t xml:space="preserve">[176] 关于修改和删除发帖日志 †</w:t>
      </w:r>
    </w:p>
    <w:p w14:paraId="4C80BE08">
      <w:r xmlns:w="http://schemas.openxmlformats.org/wordprocessingml/2006/main">
        <w:t xml:space="preserve">[177] 但是，允许更正印刷错误、遗漏和字体颜色。（他人出于善意所做的更正也允许。）</w:t>
      </w:r>
    </w:p>
    <w:p w14:paraId="177A0BF4">
      <w:r xmlns:w="http://schemas.openxmlformats.org/wordprocessingml/2006/main">
        <w:t xml:space="preserve">[178] 作为例外情况，您可以删除自己的帖子，但事后必须向管理员报告。此外，删除时，请将整个评论替换为以下文本，而不是完全删除：&amp;color(#ff0000){''发帖人已删除''};</w:t>
      </w:r>
    </w:p>
    <w:p w14:paraId="37304EEA">
      <w:r xmlns:w="http://schemas.openxmlformats.org/wordprocessingml/2006/main">
        <w:t xml:space="preserve">[179] 关于评论违反规则的帖子 †</w:t>
      </w:r>
    </w:p>
    <w:p w14:paraId="0F473AB2">
      <w:r xmlns:w="http://schemas.openxmlformats.org/wordprocessingml/2006/main">
        <w:t xml:space="preserve">[180] 您可以自行评论删除上述任何违反规则的评论，无需管理员许可。但是，评论删除后，请务必在“违规举报公告板”上进行举报。请使用“违规举报公告板”上的举报模板。</w:t>
      </w:r>
    </w:p>
    <w:p w14:paraId="47E5DE83">
      <w:r xmlns:w="http://schemas.openxmlformats.org/wordprocessingml/2006/main">
        <w:t xml:space="preserve">[181] 未经 CO 举报公告板举报而被删除的帖子将被恢复，而删除帖子的人将受到处罚。</w:t>
      </w:r>
    </w:p>
    <w:p w14:paraId="66E37CCF">
      <w:r xmlns:w="http://schemas.openxmlformats.org/wordprocessingml/2006/main">
        <w:t xml:space="preserve">[182] 如果您反复向 CO 举报公告板举报不违反规则的帖子，我们将认为您是自私的，并将对您实施发帖和编辑限制。</w:t>
      </w:r>
    </w:p>
    <w:p w14:paraId="25992738">
      <w:r xmlns:w="http://schemas.openxmlformats.org/wordprocessingml/2006/main">
        <w:t xml:space="preserve">[183] 管理员可酌情恢复 CO 报告公告板上未违反规则的报告。</w:t>
      </w:r>
    </w:p>
    <w:p w14:paraId="1F6622C3">
      <w:r xmlns:w="http://schemas.openxmlformats.org/wordprocessingml/2006/main">
        <w:t xml:space="preserve">[184] 我们再次要求您不要评论那些并未违反规则的评论。（例如，诸如“虽然不违反规则，但显然是在挑衅”、“恶作剧”或“评论整个帖子”之类的主观判断。）</w:t>
      </w:r>
    </w:p>
    <w:p w14:paraId="7C116574">
      <w:r xmlns:w="http://schemas.openxmlformats.org/wordprocessingml/2006/main">
        <w:t xml:space="preserve">[185] 关于不违反规则但“冒犯性”的帖子 †</w:t>
      </w:r>
    </w:p>
    <w:p w14:paraId="5809F1BC">
      <w:r xmlns:w="http://schemas.openxmlformats.org/wordprocessingml/2006/main">
        <w:t xml:space="preserve">[186] 即使帖子内容具有冒犯性，除非违反版规，否则不会被删除。由于每个人对冒犯性帖子的界定标准不尽相同，请使用 NGID 功能隐藏评论，而不是参与争论或挑衅。</w:t>
      </w:r>
    </w:p>
    <w:p w14:paraId="3E6A5DFE">
      <w:r xmlns:w="http://schemas.openxmlformats.org/wordprocessingml/2006/main">
        <w:t xml:space="preserve">[187] 挑衅难道不是一种违规行为吗？†</w:t>
      </w:r>
    </w:p>
    <w:p w14:paraId="66B04688">
      <w:r xmlns:w="http://schemas.openxmlformats.org/wordprocessingml/2006/main">
        <w:t xml:space="preserve">[188] 每个人对“煽动性言论”的定义都大相径庭，因此我们不认为这是违规行为。如果您认为某条评论具有煽动性，请使用 NGID 功能将其隐藏。</w:t>
      </w:r>
    </w:p>
    <w:p w14:paraId="3BC1EA6F">
      <w:r xmlns:w="http://schemas.openxmlformats.org/wordprocessingml/2006/main">
        <w:t xml:space="preserve">[189] 抱怨难道不算违法吗？†</w:t>
      </w:r>
    </w:p>
    <w:p w14:paraId="22012756">
      <w:r xmlns:w="http://schemas.openxmlformats.org/wordprocessingml/2006/main">
        <w:t xml:space="preserve">[190] 一般而言，抱怨本身并不构成违规。但是，针对本作品的负面宣传、诽谤、辱骂性语言以及超出抱怨范围的对抗性言论均构成违规。如果您认为抱怨内容冒犯了您，请使用 NGID 功能隐藏相关评论。</w:t>
      </w:r>
    </w:p>
    <w:p w14:paraId="3CB0E815">
      <w:r xmlns:w="http://schemas.openxmlformats.org/wordprocessingml/2006/main">
        <w:t xml:space="preserve">[191] 如果您不确定某个帖子是否违反规则，该怎么办？ †</w:t>
      </w:r>
    </w:p>
    <w:p w14:paraId="1EBD8B59">
      <w:r xmlns:w="http://schemas.openxmlformats.org/wordprocessingml/2006/main">
        <w:t xml:space="preserve">[192] 有些帖子内容含糊不清，难以判断是否违规。评论删除这类含糊不清的帖子可能会导致问题，所以请不要评论删除，而是使用 NGID 功能将评论隐藏起来。</w:t>
      </w:r>
    </w:p>
    <w:p w14:paraId="1AE6CCA4">
      <w:r xmlns:w="http://schemas.openxmlformats.org/wordprocessingml/2006/main">
        <w:t xml:space="preserve">[193] 对屡犯者的处罚 †</w:t>
      </w:r>
    </w:p>
    <w:p w14:paraId="718DB695">
      <w:r xmlns:w="http://schemas.openxmlformats.org/wordprocessingml/2006/main">
        <w:t xml:space="preserve">[194] 屡次违反规则或发布特别恶意的帖子，管理员可酌情予以处罚，例如“禁止访问”或“限制发帖”。</w:t>
      </w:r>
    </w:p>
    <w:p w14:paraId="716759B3">
      <w:r xmlns:w="http://schemas.openxmlformats.org/wordprocessingml/2006/main">
        <w:t xml:space="preserve">[195] 如果您对进一步改进有任何建议，请通过 Wiki 管理公告板与我们联系。</w:t>
      </w:r>
    </w:p>
    <w:p w14:paraId="55129C59"/>
    <w:p w14:paraId="69771DCB">
      <w:r xmlns:w="http://schemas.openxmlformats.org/wordprocessingml/2006/main">
        <w:rPr>
          <w:b/>
        </w:rPr>
        <w:t xml:space="preserve">A307</w:t>
      </w:r>
    </w:p>
    <w:p w14:paraId="063E727A">
      <w:r xmlns:w="http://schemas.openxmlformats.org/wordprocessingml/2006/main">
        <w:t xml:space="preserve">[0] 索引：所有角色 | SSR 角色 | SR 角色 | R 角色</w:t>
      </w:r>
    </w:p>
    <w:p w14:paraId="2725C1D8">
      <w:r xmlns:w="http://schemas.openxmlformats.org/wordprocessingml/2006/main">
        <w:t xml:space="preserve">[1] 基本信息</w:t>
      </w:r>
    </w:p>
    <w:p w14:paraId="3DC7A269">
      <w:r xmlns:w="http://schemas.openxmlformats.org/wordprocessingml/2006/main">
        <w:t xml:space="preserve">[2] 语音</w:t>
      </w:r>
    </w:p>
    <w:p w14:paraId="6219A7D3">
      <w:r xmlns:w="http://schemas.openxmlformats.org/wordprocessingml/2006/main">
        <w:t xml:space="preserve">[3] 在游戏中</w:t>
      </w:r>
    </w:p>
    <w:p w14:paraId="21033B3A">
      <w:r xmlns:w="http://schemas.openxmlformats.org/wordprocessingml/2006/main">
        <w:t xml:space="preserve">[4] 琐事</w:t>
      </w:r>
    </w:p>
    <w:p w14:paraId="7E292E80">
      <w:r xmlns:w="http://schemas.openxmlformats.org/wordprocessingml/2006/main">
        <w:t xml:space="preserve">[5] 官方推特账号介绍</w:t>
      </w:r>
    </w:p>
    <w:p w14:paraId="5A783FB4">
      <w:r xmlns:w="http://schemas.openxmlformats.org/wordprocessingml/2006/main">
        <w:t xml:space="preserve">[6] 评论表单</w:t>
      </w:r>
    </w:p>
    <w:p w14:paraId="4B5A41DA">
      <w:r xmlns:w="http://schemas.openxmlformats.org/wordprocessingml/2006/main">
        <w:t xml:space="preserve">[7] 基本信息 †</w:t>
      </w:r>
    </w:p>
    <w:p w14:paraId="78EF1897">
      <w:r xmlns:w="http://schemas.openxmlformats.org/wordprocessingml/2006/main">
        <w:t xml:space="preserve">[8] 变换图像</w:t>
      </w:r>
    </w:p>
    <w:p w14:paraId="00318153">
      <w:r xmlns:w="http://schemas.openxmlformats.org/wordprocessingml/2006/main">
        <w:t xml:space="preserve">[9] 简介</w:t>
      </w:r>
    </w:p>
    <w:p w14:paraId="17F11438">
      <w:r xmlns:w="http://schemas.openxmlformats.org/wordprocessingml/2006/main">
        <w:t xml:space="preserve">[10] 姓名</w:t>
      </w:r>
    </w:p>
    <w:p w14:paraId="7991AF3D">
      <w:r xmlns:w="http://schemas.openxmlformats.org/wordprocessingml/2006/main">
        <w:t xml:space="preserve">[11] 闪光忍者司</w:t>
      </w:r>
    </w:p>
    <w:p w14:paraId="50DE88E0">
      <w:r xmlns:w="http://schemas.openxmlformats.org/wordprocessingml/2006/main">
        <w:t xml:space="preserve">[12] 真实姓名</w:t>
      </w:r>
    </w:p>
    <w:p w14:paraId="0995B86D">
      <w:r xmlns:w="http://schemas.openxmlformats.org/wordprocessingml/2006/main">
        <w:t xml:space="preserve">[13] 胜二</w:t>
      </w:r>
    </w:p>
    <w:p w14:paraId="55F027CD">
      <w:r xmlns:w="http://schemas.openxmlformats.org/wordprocessingml/2006/main">
        <w:t xml:space="preserve">[14] 稀有度</w:t>
      </w:r>
    </w:p>
    <w:p w14:paraId="0A0AB98D">
      <w:r xmlns:w="http://schemas.openxmlformats.org/wordprocessingml/2006/main">
        <w:t xml:space="preserve">[15] 普通攻击</w:t>
      </w:r>
    </w:p>
    <w:p w14:paraId="09130186">
      <w:r xmlns:w="http://schemas.openxmlformats.org/wordprocessingml/2006/main">
        <w:t xml:space="preserve">[16] 远程攻击（物理）</w:t>
      </w:r>
    </w:p>
    <w:p w14:paraId="7C04D044">
      <w:r xmlns:w="http://schemas.openxmlformats.org/wordprocessingml/2006/main">
        <w:t xml:space="preserve">[17] 附属派系</w:t>
      </w:r>
    </w:p>
    <w:p w14:paraId="1DE18A68">
      <w:r xmlns:w="http://schemas.openxmlformats.org/wordprocessingml/2006/main">
        <w:t xml:space="preserve">[18] 闪光忍者（久世）</w:t>
      </w:r>
    </w:p>
    <w:p w14:paraId="23E240F3">
      <w:r xmlns:w="http://schemas.openxmlformats.org/wordprocessingml/2006/main">
        <w:t xml:space="preserve">[19] Kirika Wao</w:t>
      </w:r>
    </w:p>
    <w:p w14:paraId="5F751368">
      <w:r xmlns:w="http://schemas.openxmlformats.org/wordprocessingml/2006/main">
        <w:t xml:space="preserve">[20] 插图</w:t>
      </w:r>
    </w:p>
    <w:p w14:paraId="60607FE4">
      <w:r xmlns:w="http://schemas.openxmlformats.org/wordprocessingml/2006/main">
        <w:t xml:space="preserve">[21] 草坂总司</w:t>
      </w:r>
    </w:p>
    <w:p w14:paraId="41072A5D">
      <w:r xmlns:w="http://schemas.openxmlformats.org/wordprocessingml/2006/main">
        <w:t xml:space="preserve">[22] SD字符</w:t>
      </w:r>
    </w:p>
    <w:p w14:paraId="5CAAC537">
      <w:r xmlns:w="http://schemas.openxmlformats.org/wordprocessingml/2006/main">
        <w:t xml:space="preserve">[23] 风味文字</w:t>
      </w:r>
    </w:p>
    <w:p w14:paraId="42720484">
      <w:r xmlns:w="http://schemas.openxmlformats.org/wordprocessingml/2006/main">
        <w:t xml:space="preserve">[24] “我们放松点好吗？”他曾在宗羽净源众的忍者学校接受训练，如今却在赌场当荷官，同时还在久世净源众任职，这使他拥有着一段不寻常的经历。他是否心思深沉，无人知晓。他总是给人一种悠闲自在、随和友善的感觉。</w:t>
      </w:r>
    </w:p>
    <w:p w14:paraId="5FC8228A">
      <w:r xmlns:w="http://schemas.openxmlformats.org/wordprocessingml/2006/main">
        <w:t xml:space="preserve">[25] 如何获得</w:t>
      </w:r>
    </w:p>
    <w:p w14:paraId="6AEF809B">
      <w:r xmlns:w="http://schemas.openxmlformats.org/wordprocessingml/2006/main">
        <w:t xml:space="preserve">[26] 标准扭蛋</w:t>
      </w:r>
    </w:p>
    <w:p w14:paraId="118DA8CE">
      <w:r xmlns:w="http://schemas.openxmlformats.org/wordprocessingml/2006/main">
        <w:t xml:space="preserve">[27] 基础属性（1星）* 每增加1星+50%，5星时为1星值的3倍</w:t>
      </w:r>
    </w:p>
    <w:p w14:paraId="266CC54E">
      <w:r xmlns:w="http://schemas.openxmlformats.org/wordprocessingml/2006/main">
        <w:t xml:space="preserve">[28] 级</w:t>
      </w:r>
    </w:p>
    <w:p w14:paraId="34AE6BFB">
      <w:r xmlns:w="http://schemas.openxmlformats.org/wordprocessingml/2006/main">
        <w:t xml:space="preserve">[29] 耐力</w:t>
      </w:r>
    </w:p>
    <w:p w14:paraId="3246A301">
      <w:r xmlns:w="http://schemas.openxmlformats.org/wordprocessingml/2006/main">
        <w:t xml:space="preserve">[30] 攻击力</w:t>
      </w:r>
    </w:p>
    <w:p w14:paraId="1A35AA67">
      <w:r xmlns:w="http://schemas.openxmlformats.org/wordprocessingml/2006/main">
        <w:t xml:space="preserve">[31] 防御能力</w:t>
      </w:r>
    </w:p>
    <w:p w14:paraId="2E1ADBB2">
      <w:r xmlns:w="http://schemas.openxmlformats.org/wordprocessingml/2006/main">
        <w:t xml:space="preserve">[32] 魔力</w:t>
      </w:r>
    </w:p>
    <w:p w14:paraId="74910718">
      <w:r xmlns:w="http://schemas.openxmlformats.org/wordprocessingml/2006/main">
        <w:t xml:space="preserve">[33] 魔法抗性</w:t>
      </w:r>
    </w:p>
    <w:p w14:paraId="2F95F9E2">
      <w:r xmlns:w="http://schemas.openxmlformats.org/wordprocessingml/2006/main">
        <w:t xml:space="preserve">[34] 详细状态</w:t>
      </w:r>
    </w:p>
    <w:p w14:paraId="272CF687">
      <w:r xmlns:w="http://schemas.openxmlformats.org/wordprocessingml/2006/main">
        <w:t xml:space="preserve">[35] 准确性</w:t>
      </w:r>
    </w:p>
    <w:p w14:paraId="157CF11B">
      <w:r xmlns:w="http://schemas.openxmlformats.org/wordprocessingml/2006/main">
        <w:t xml:space="preserve">[36] 回避能力</w:t>
      </w:r>
    </w:p>
    <w:p w14:paraId="1A2864B2">
      <w:r xmlns:w="http://schemas.openxmlformats.org/wordprocessingml/2006/main">
        <w:t xml:space="preserve">[37] 连续命中率</w:t>
      </w:r>
    </w:p>
    <w:p w14:paraId="117C71F5">
      <w:r xmlns:w="http://schemas.openxmlformats.org/wordprocessingml/2006/main">
        <w:t xml:space="preserve">[38] 反击率</w:t>
      </w:r>
    </w:p>
    <w:p w14:paraId="19349907">
      <w:r xmlns:w="http://schemas.openxmlformats.org/wordprocessingml/2006/main">
        <w:t xml:space="preserve">[39] 眩晕激活率</w:t>
      </w:r>
    </w:p>
    <w:p w14:paraId="6349B574">
      <w:r xmlns:w="http://schemas.openxmlformats.org/wordprocessingml/2006/main">
        <w:t xml:space="preserve">[40] 眩晕抗性</w:t>
      </w:r>
    </w:p>
    <w:p w14:paraId="726E7323">
      <w:r xmlns:w="http://schemas.openxmlformats.org/wordprocessingml/2006/main">
        <w:t xml:space="preserve">[41] 移动速度</w:t>
      </w:r>
    </w:p>
    <w:p w14:paraId="7B6DA84A">
      <w:r xmlns:w="http://schemas.openxmlformats.org/wordprocessingml/2006/main">
        <w:t xml:space="preserve">[42] 部署速度</w:t>
      </w:r>
    </w:p>
    <w:p w14:paraId="4094DAAA">
      <w:r xmlns:w="http://schemas.openxmlformats.org/wordprocessingml/2006/main">
        <w:t xml:space="preserve">[43] 行动速度</w:t>
      </w:r>
    </w:p>
    <w:p w14:paraId="4CB2A6A9">
      <w:r xmlns:w="http://schemas.openxmlformats.org/wordprocessingml/2006/main">
        <w:t xml:space="preserve">[44] 特别收费金额</w:t>
      </w:r>
    </w:p>
    <w:p w14:paraId="254B239E">
      <w:r xmlns:w="http://schemas.openxmlformats.org/wordprocessingml/2006/main">
        <w:t xml:space="preserve">[45] 特殊招式</w:t>
      </w:r>
    </w:p>
    <w:p w14:paraId="282768FF">
      <w:r xmlns:w="http://schemas.openxmlformats.org/wordprocessingml/2006/main">
        <w:t xml:space="preserve">[46] 姓名</w:t>
      </w:r>
    </w:p>
    <w:p w14:paraId="7F8B2095">
      <w:r xmlns:w="http://schemas.openxmlformats.org/wordprocessingml/2006/main">
        <w:t xml:space="preserve">[47] 效应</w:t>
      </w:r>
    </w:p>
    <w:p w14:paraId="48AEBD66">
      <w:r xmlns:w="http://schemas.openxmlformats.org/wordprocessingml/2006/main">
        <w:t xml:space="preserve">[48] 皇家同花顺</w:t>
      </w:r>
    </w:p>
    <w:p w14:paraId="0557279E">
      <w:r xmlns:w="http://schemas.openxmlformats.org/wordprocessingml/2006/main">
        <w:t xml:space="preserve">[49] 获得 1 至 3 个随机宝箱（只能使用一次）</w:t>
      </w:r>
    </w:p>
    <w:p w14:paraId="1D25CC4F">
      <w:r xmlns:w="http://schemas.openxmlformats.org/wordprocessingml/2006/main">
        <w:t xml:space="preserve">[50] 皇家同花顺+</w:t>
      </w:r>
    </w:p>
    <w:p w14:paraId="452F101C">
      <w:r xmlns:w="http://schemas.openxmlformats.org/wordprocessingml/2006/main">
        <w:t xml:space="preserve">[51] 获得 1 至 3 个随机宝箱。获得 10 至 500 个随机资金。（仅限使用一次）</w:t>
      </w:r>
    </w:p>
    <w:p w14:paraId="28F789F2">
      <w:r xmlns:w="http://schemas.openxmlformats.org/wordprocessingml/2006/main">
        <w:t xml:space="preserve">[52] 独特效果</w:t>
      </w:r>
    </w:p>
    <w:p w14:paraId="5A72EDF0">
      <w:r xmlns:w="http://schemas.openxmlformats.org/wordprocessingml/2006/main">
        <w:t xml:space="preserve">[53] 姓名</w:t>
      </w:r>
    </w:p>
    <w:p w14:paraId="42167BB1">
      <w:r xmlns:w="http://schemas.openxmlformats.org/wordprocessingml/2006/main">
        <w:t xml:space="preserve">[54] 效应</w:t>
      </w:r>
    </w:p>
    <w:p w14:paraId="62CFBD03">
      <w:r xmlns:w="http://schemas.openxmlformats.org/wordprocessingml/2006/main">
        <w:t xml:space="preserve">[55] 随机赌博</w:t>
      </w:r>
    </w:p>
    <w:p w14:paraId="0CBA5061">
      <w:r xmlns:w="http://schemas.openxmlformats.org/wordprocessingml/2006/main">
        <w:t xml:space="preserve">[56] 出击完成后，自身仇恨值降低 30 秒。</w:t>
      </w:r>
    </w:p>
    <w:p w14:paraId="011B6EBF">
      <w:r xmlns:w="http://schemas.openxmlformats.org/wordprocessingml/2006/main">
        <w:t xml:space="preserve">[57] 随机赌博+</w:t>
      </w:r>
    </w:p>
    <w:p w14:paraId="024CC66F">
      <w:r xmlns:w="http://schemas.openxmlformats.org/wordprocessingml/2006/main">
        <w:t xml:space="preserve">[58] 出击完成后，减少自身仇恨值 45 秒。</w:t>
      </w:r>
    </w:p>
    <w:p w14:paraId="63517F70">
      <w:r xmlns:w="http://schemas.openxmlformats.org/wordprocessingml/2006/main">
        <w:t xml:space="preserve">[59] 休闲服装照片</w:t>
      </w:r>
    </w:p>
    <w:p w14:paraId="554CE57C">
      <w:r xmlns:w="http://schemas.openxmlformats.org/wordprocessingml/2006/main">
        <w:t xml:space="preserve">[60] 增强图像</w:t>
      </w:r>
    </w:p>
    <w:p w14:paraId="5624642F">
      <w:r xmlns:w="http://schemas.openxmlformats.org/wordprocessingml/2006/main">
        <w:t xml:space="preserve">[61] 语音 †</w:t>
      </w:r>
    </w:p>
    <w:p w14:paraId="13759CAC">
      <w:r xmlns:w="http://schemas.openxmlformats.org/wordprocessingml/2006/main">
        <w:t xml:space="preserve">[62] 点击打开行列表</w:t>
      </w:r>
    </w:p>
    <w:p w14:paraId="624B1FCA">
      <w:r xmlns:w="http://schemas.openxmlformats.org/wordprocessingml/2006/main">
        <w:t xml:space="preserve">[63] 加入</w:t>
      </w:r>
    </w:p>
    <w:p w14:paraId="44DBCC93">
      <w:r xmlns:w="http://schemas.openxmlformats.org/wordprocessingml/2006/main">
        <w:t xml:space="preserve">[64] 我是闪光忍者司。我通常是赌场荷官，有时也当忍者。那么，我该为了赏金而工作吗？</w:t>
      </w:r>
    </w:p>
    <w:p w14:paraId="100D0F4B">
      <w:r xmlns:w="http://schemas.openxmlformats.org/wordprocessingml/2006/main">
        <w:t xml:space="preserve">[65] 对话 1（转换后）</w:t>
      </w:r>
    </w:p>
    <w:p w14:paraId="7AE15373">
      <w:r xmlns:w="http://schemas.openxmlformats.org/wordprocessingml/2006/main">
        <w:t xml:space="preserve">[66] 战斗，嗯，我想还不错。</w:t>
      </w:r>
    </w:p>
    <w:p w14:paraId="2052320A">
      <w:r xmlns:w="http://schemas.openxmlformats.org/wordprocessingml/2006/main">
        <w:t xml:space="preserve">[67] 对话 2（转换后）</w:t>
      </w:r>
    </w:p>
    <w:p w14:paraId="219627F9">
      <w:r xmlns:w="http://schemas.openxmlformats.org/wordprocessingml/2006/main">
        <w:t xml:space="preserve">[68] 下一个目标是一大碗牛肉饭，是吗？我们是在讨论任务吧？我在听，我在听~</w:t>
      </w:r>
    </w:p>
    <w:p w14:paraId="5A547BC9">
      <w:r xmlns:w="http://schemas.openxmlformats.org/wordprocessingml/2006/main">
        <w:t xml:space="preserve">[69] 对话 3（转换后）</w:t>
      </w:r>
    </w:p>
    <w:p w14:paraId="3109A9E9">
      <w:r xmlns:w="http://schemas.openxmlformats.org/wordprocessingml/2006/main">
        <w:t xml:space="preserve">[70] 今晚是重头戏！哦，抱歉，我刚才在想赌场的事。</w:t>
      </w:r>
    </w:p>
    <w:p w14:paraId="26971049">
      <w:r xmlns:w="http://schemas.openxmlformats.org/wordprocessingml/2006/main">
        <w:t xml:space="preserve">[71] 对话 4（转换后）</w:t>
      </w:r>
    </w:p>
    <w:p w14:paraId="6CA7EB20">
      <w:r xmlns:w="http://schemas.openxmlformats.org/wordprocessingml/2006/main">
        <w:t xml:space="preserve">[72] 我喜欢玩游戏，但我不喜欢赌博。赌博输得更多，不是吗？</w:t>
      </w:r>
    </w:p>
    <w:p w14:paraId="2E3CAAF3">
      <w:r xmlns:w="http://schemas.openxmlformats.org/wordprocessingml/2006/main">
        <w:t xml:space="preserve">[73] 对话 5（转换后）</w:t>
      </w:r>
    </w:p>
    <w:p w14:paraId="310F1C8E">
      <w:r xmlns:w="http://schemas.openxmlformats.org/wordprocessingml/2006/main">
        <w:t xml:space="preserve">[74] 为了你，我觉得我会比得到的回报所暗示的更加努力。这很奇怪，不是吗？</w:t>
      </w:r>
    </w:p>
    <w:p w14:paraId="3AA5D189">
      <w:r xmlns:w="http://schemas.openxmlformats.org/wordprocessingml/2006/main">
        <w:t xml:space="preserve">[75] 对话 6（转换后）</w:t>
      </w:r>
    </w:p>
    <w:p w14:paraId="5678387C">
      <w:r xmlns:w="http://schemas.openxmlformats.org/wordprocessingml/2006/main">
        <w:t xml:space="preserve">[76] 不要以为我是个贪财的人；我已经决定不会背叛任何信任我的人。</w:t>
      </w:r>
    </w:p>
    <w:p w14:paraId="5F64CC05">
      <w:r xmlns:w="http://schemas.openxmlformats.org/wordprocessingml/2006/main">
        <w:t xml:space="preserve">[77] 对话 7（转换后）</w:t>
      </w:r>
    </w:p>
    <w:p w14:paraId="0083542A">
      <w:r xmlns:w="http://schemas.openxmlformats.org/wordprocessingml/2006/main">
        <w:t xml:space="preserve">[78] 我要你用你的身体来支付我今晚的报酬。</w:t>
      </w:r>
    </w:p>
    <w:p w14:paraId="6D3C0A5F">
      <w:r xmlns:w="http://schemas.openxmlformats.org/wordprocessingml/2006/main">
        <w:t xml:space="preserve">[79] 空闲 1（转换后）</w:t>
      </w:r>
    </w:p>
    <w:p w14:paraId="7416AEB6">
      <w:r xmlns:w="http://schemas.openxmlformats.org/wordprocessingml/2006/main">
        <w:t xml:space="preserve">[80] 我想这是个待命命令。还好我不用上班。</w:t>
      </w:r>
    </w:p>
    <w:p w14:paraId="0951C9D0">
      <w:r xmlns:w="http://schemas.openxmlformats.org/wordprocessingml/2006/main">
        <w:t xml:space="preserve">[81] 空闲 2（转换后）</w:t>
      </w:r>
    </w:p>
    <w:p w14:paraId="0B27B9A3">
      <w:r xmlns:w="http://schemas.openxmlformats.org/wordprocessingml/2006/main">
        <w:t xml:space="preserve">[82] 嗯？你是不是在盯着我看？开玩笑啦。</w:t>
      </w:r>
    </w:p>
    <w:p w14:paraId="6F3EDA45">
      <w:r xmlns:w="http://schemas.openxmlformats.org/wordprocessingml/2006/main">
        <w:t xml:space="preserve">[83] 对话 1（转变前）</w:t>
      </w:r>
    </w:p>
    <w:p w14:paraId="2E4B7BF5">
      <w:r xmlns:w="http://schemas.openxmlformats.org/wordprocessingml/2006/main">
        <w:t xml:space="preserve">[84] 我今晚要去赌场，老板你也一起去吗？</w:t>
      </w:r>
    </w:p>
    <w:p w14:paraId="2B379C80">
      <w:r xmlns:w="http://schemas.openxmlformats.org/wordprocessingml/2006/main">
        <w:t xml:space="preserve">[85] 对话 2（转型前）</w:t>
      </w:r>
    </w:p>
    <w:p w14:paraId="6D01CBC4">
      <w:r xmlns:w="http://schemas.openxmlformats.org/wordprocessingml/2006/main">
        <w:t xml:space="preserve">[86] 在赌场里经常会遭到性骚扰，而那些人最终都会身无分文。</w:t>
      </w:r>
    </w:p>
    <w:p w14:paraId="384E143E">
      <w:r xmlns:w="http://schemas.openxmlformats.org/wordprocessingml/2006/main">
        <w:t xml:space="preserve">[87] 对话 3（转变前）</w:t>
      </w:r>
    </w:p>
    <w:p w14:paraId="712C3F54">
      <w:r xmlns:w="http://schemas.openxmlformats.org/wordprocessingml/2006/main">
        <w:t xml:space="preserve">[88] 你想和我发生性关系吗？我们抛硬币决定吧。……很遗憾，你出局了。</w:t>
      </w:r>
    </w:p>
    <w:p w14:paraId="051DB634">
      <w:r xmlns:w="http://schemas.openxmlformats.org/wordprocessingml/2006/main">
        <w:t xml:space="preserve">[89] 对话 4（转变前）</w:t>
      </w:r>
    </w:p>
    <w:p w14:paraId="02D18D79">
      <w:r xmlns:w="http://schemas.openxmlformats.org/wordprocessingml/2006/main">
        <w:t xml:space="preserve">[90] 哦，触摸是要额外收费的。</w:t>
      </w:r>
    </w:p>
    <w:p w14:paraId="55CE0B80">
      <w:r xmlns:w="http://schemas.openxmlformats.org/wordprocessingml/2006/main">
        <w:t xml:space="preserve">[91] 对话 5（转变前）</w:t>
      </w:r>
    </w:p>
    <w:p w14:paraId="28C741C1">
      <w:r xmlns:w="http://schemas.openxmlformats.org/wordprocessingml/2006/main">
        <w:t xml:space="preserve">[92] 顺便问一下，这两枚硬币都是正面朝上，你会赌哪一枚呢？</w:t>
      </w:r>
    </w:p>
    <w:p w14:paraId="2813B6C6">
      <w:r xmlns:w="http://schemas.openxmlformats.org/wordprocessingml/2006/main">
        <w:t xml:space="preserve">[93] 对话 6（转变前）</w:t>
      </w:r>
    </w:p>
    <w:p w14:paraId="5FA1DA4D">
      <w:r xmlns:w="http://schemas.openxmlformats.org/wordprocessingml/2006/main">
        <w:t xml:space="preserve">[94] 要不要我教你几个小技巧？看，把它藏在这里。试着摸摸它。</w:t>
      </w:r>
    </w:p>
    <w:p w14:paraId="220FF9F7">
      <w:r xmlns:w="http://schemas.openxmlformats.org/wordprocessingml/2006/main">
        <w:t xml:space="preserve">[95] 对话 7（转变前）</w:t>
      </w:r>
    </w:p>
    <w:p w14:paraId="6150455D">
      <w:r xmlns:w="http://schemas.openxmlformats.org/wordprocessingml/2006/main">
        <w:t xml:space="preserve">[96] 队长，我今晚有空……要不要过来打一场比赛？</w:t>
      </w:r>
    </w:p>
    <w:p w14:paraId="300AA491">
      <w:r xmlns:w="http://schemas.openxmlformats.org/wordprocessingml/2006/main">
        <w:t xml:space="preserve">[97] 空闲 1（转换前）</w:t>
      </w:r>
    </w:p>
    <w:p w14:paraId="18A6EF1E">
      <w:r xmlns:w="http://schemas.openxmlformats.org/wordprocessingml/2006/main">
        <w:t xml:space="preserve">[98] 啊，我好困。</w:t>
      </w:r>
    </w:p>
    <w:p w14:paraId="78314DF1">
      <w:r xmlns:w="http://schemas.openxmlformats.org/wordprocessingml/2006/main">
        <w:t xml:space="preserve">[99] 空闲 2（转换前）</w:t>
      </w:r>
    </w:p>
    <w:p w14:paraId="2674D8C4">
      <w:r xmlns:w="http://schemas.openxmlformats.org/wordprocessingml/2006/main">
        <w:t xml:space="preserve">[100] 领导？他睡着了吗？也许我可以捉弄他一下。</w:t>
      </w:r>
    </w:p>
    <w:p w14:paraId="357FDF2E">
      <w:r xmlns:w="http://schemas.openxmlformats.org/wordprocessingml/2006/main">
        <w:t xml:space="preserve">[101] 升级 1</w:t>
      </w:r>
    </w:p>
    <w:p w14:paraId="5F361487">
      <w:r xmlns:w="http://schemas.openxmlformats.org/wordprocessingml/2006/main">
        <w:t xml:space="preserve">[102] 啊！太好了！我什么都想不起来了！</w:t>
      </w:r>
    </w:p>
    <w:p w14:paraId="1DC52646">
      <w:r xmlns:w="http://schemas.openxmlformats.org/wordprocessingml/2006/main">
        <w:t xml:space="preserve">[103] 升级 2</w:t>
      </w:r>
    </w:p>
    <w:p w14:paraId="3A394609">
      <w:r xmlns:w="http://schemas.openxmlformats.org/wordprocessingml/2006/main">
        <w:t xml:space="preserve">[104] 嗯，我喜欢这个地方。感觉真好……</w:t>
      </w:r>
    </w:p>
    <w:p w14:paraId="41465288">
      <w:r xmlns:w="http://schemas.openxmlformats.org/wordprocessingml/2006/main">
        <w:t xml:space="preserve">[105] 升级 3</w:t>
      </w:r>
    </w:p>
    <w:p w14:paraId="215C1251">
      <w:r xmlns:w="http://schemas.openxmlformats.org/wordprocessingml/2006/main">
        <w:t xml:space="preserve">[106] 嗯……（吸溜声）嗯……（吸溜声！）……嗯，呵呵。感觉好吗？</w:t>
      </w:r>
    </w:p>
    <w:p w14:paraId="472B1F76">
      <w:r xmlns:w="http://schemas.openxmlformats.org/wordprocessingml/2006/main">
        <w:t xml:space="preserve">[107] 捕获</w:t>
      </w:r>
    </w:p>
    <w:p w14:paraId="306B9CA1">
      <w:r xmlns:w="http://schemas.openxmlformats.org/wordprocessingml/2006/main">
        <w:t xml:space="preserve">[108] 所以……你的意思是说我必须用我的身体来偿还……！</w:t>
      </w:r>
    </w:p>
    <w:p w14:paraId="26F2F9B1">
      <w:r xmlns:w="http://schemas.openxmlformats.org/wordprocessingml/2006/main">
        <w:t xml:space="preserve">[109] 战斗开始 1</w:t>
      </w:r>
    </w:p>
    <w:p w14:paraId="52EEF3FC">
      <w:r xmlns:w="http://schemas.openxmlformats.org/wordprocessingml/2006/main">
        <w:t xml:space="preserve">[110] 我会向你展示赌徒是如何做的。</w:t>
      </w:r>
    </w:p>
    <w:p w14:paraId="360F7304">
      <w:r xmlns:w="http://schemas.openxmlformats.org/wordprocessingml/2006/main">
        <w:t xml:space="preserve">[111] 战斗开始 2</w:t>
      </w:r>
    </w:p>
    <w:p w14:paraId="2F82842E">
      <w:r xmlns:w="http://schemas.openxmlformats.org/wordprocessingml/2006/main">
        <w:t xml:space="preserve">[112] 装饰品 - 久世！天衣与雾之缝制！</w:t>
      </w:r>
    </w:p>
    <w:p w14:paraId="2B8FEC39">
      <w:r xmlns:w="http://schemas.openxmlformats.org/wordprocessingml/2006/main">
        <w:t xml:space="preserve">[113] 参与战斗 1</w:t>
      </w:r>
    </w:p>
    <w:p w14:paraId="677E1EDE">
      <w:r xmlns:w="http://schemas.openxmlformats.org/wordprocessingml/2006/main">
        <w:t xml:space="preserve">[114] 闪光忍者司即将登场。</w:t>
      </w:r>
    </w:p>
    <w:p w14:paraId="4B4F9C90">
      <w:r xmlns:w="http://schemas.openxmlformats.org/wordprocessingml/2006/main">
        <w:t xml:space="preserve">[115] 战斗参与 2</w:t>
      </w:r>
    </w:p>
    <w:p w14:paraId="796ABE5B">
      <w:r xmlns:w="http://schemas.openxmlformats.org/wordprocessingml/2006/main">
        <w:t xml:space="preserve">[116] 如果你叫我走，我就走，但是……</w:t>
      </w:r>
    </w:p>
    <w:p w14:paraId="5916B6C9">
      <w:r xmlns:w="http://schemas.openxmlformats.org/wordprocessingml/2006/main">
        <w:t xml:space="preserve">[117] 战斗胜利 1</w:t>
      </w:r>
    </w:p>
    <w:p w14:paraId="5C69D935">
      <w:r xmlns:w="http://schemas.openxmlformats.org/wordprocessingml/2006/main">
        <w:t xml:space="preserve">[118] 我们吃点乌冬面然后回家吧。</w:t>
      </w:r>
    </w:p>
    <w:p w14:paraId="28FA963F">
      <w:r xmlns:w="http://schemas.openxmlformats.org/wordprocessingml/2006/main">
        <w:t xml:space="preserve">[119] 战斗胜利 2</w:t>
      </w:r>
    </w:p>
    <w:p w14:paraId="6DBE44E9">
      <w:r xmlns:w="http://schemas.openxmlformats.org/wordprocessingml/2006/main">
        <w:t xml:space="preserve">[120] 对决。我赢了。</w:t>
      </w:r>
    </w:p>
    <w:p w14:paraId="17FBA533">
      <w:r xmlns:w="http://schemas.openxmlformats.org/wordprocessingml/2006/main">
        <w:t xml:space="preserve">[121] 普通攻击 1</w:t>
      </w:r>
    </w:p>
    <w:p w14:paraId="5CA4A9B9">
      <w:r xmlns:w="http://schemas.openxmlformats.org/wordprocessingml/2006/main">
        <w:t xml:space="preserve">[122] 没错，就是那里！</w:t>
      </w:r>
    </w:p>
    <w:p w14:paraId="56F02BCE">
      <w:r xmlns:w="http://schemas.openxmlformats.org/wordprocessingml/2006/main">
        <w:t xml:space="preserve">[123] 普通攻击 2</w:t>
      </w:r>
    </w:p>
    <w:p w14:paraId="061CD45F">
      <w:r xmlns:w="http://schemas.openxmlformats.org/wordprocessingml/2006/main">
        <w:t xml:space="preserve">[124] 就这些吗？</w:t>
      </w:r>
    </w:p>
    <w:p w14:paraId="7EA1439E">
      <w:r xmlns:w="http://schemas.openxmlformats.org/wordprocessingml/2006/main">
        <w:t xml:space="preserve">[125] 普通攻击 3</w:t>
      </w:r>
    </w:p>
    <w:p w14:paraId="2108EFD1">
      <w:r xmlns:w="http://schemas.openxmlformats.org/wordprocessingml/2006/main">
        <w:t xml:space="preserve">[126] 这边！</w:t>
      </w:r>
    </w:p>
    <w:p w14:paraId="6CB2356A">
      <w:r xmlns:w="http://schemas.openxmlformats.org/wordprocessingml/2006/main">
        <w:t xml:space="preserve">[127] 独特效果激活 1</w:t>
      </w:r>
    </w:p>
    <w:p w14:paraId="312FA631">
      <w:r xmlns:w="http://schemas.openxmlformats.org/wordprocessingml/2006/main">
        <w:t xml:space="preserve">[128] 恭喜你，你中大奖了。</w:t>
      </w:r>
    </w:p>
    <w:p w14:paraId="48784CA4">
      <w:r xmlns:w="http://schemas.openxmlformats.org/wordprocessingml/2006/main">
        <w:t xml:space="preserve">[129] 独特效果激活 2</w:t>
      </w:r>
    </w:p>
    <w:p w14:paraId="242D21B4">
      <w:r xmlns:w="http://schemas.openxmlformats.org/wordprocessingml/2006/main">
        <w:t xml:space="preserve">[130] 我建议投降。</w:t>
      </w:r>
    </w:p>
    <w:p w14:paraId="1002F9EA">
      <w:r xmlns:w="http://schemas.openxmlformats.org/wordprocessingml/2006/main">
        <w:t xml:space="preserve">[131] 独特效果激活 3</w:t>
      </w:r>
    </w:p>
    <w:p w14:paraId="1CA7F6B2">
      <w:r xmlns:w="http://schemas.openxmlformats.org/wordprocessingml/2006/main">
        <w:t xml:space="preserve">[132] 加倍下注。</w:t>
      </w:r>
    </w:p>
    <w:p w14:paraId="6CC07B00">
      <w:r xmlns:w="http://schemas.openxmlformats.org/wordprocessingml/2006/main">
        <w:t xml:space="preserve">[133] 特殊招式 1</w:t>
      </w:r>
    </w:p>
    <w:p w14:paraId="44D482AE">
      <w:r xmlns:w="http://schemas.openxmlformats.org/wordprocessingml/2006/main">
        <w:t xml:space="preserve">[134] 对决！哦，好招。（如果听不清楚，可以在设置界面的“声音”选项卡中将除语音以外的所有声音静音，以便更容易听清。）</w:t>
      </w:r>
    </w:p>
    <w:p w14:paraId="4D2ED239">
      <w:r xmlns:w="http://schemas.openxmlformats.org/wordprocessingml/2006/main">
        <w:t xml:space="preserve">[135] 特殊招式 2</w:t>
      </w:r>
    </w:p>
    <w:p w14:paraId="16872742">
      <w:r xmlns:w="http://schemas.openxmlformats.org/wordprocessingml/2006/main">
        <w:t xml:space="preserve">[136] 受到的伤害：1</w:t>
      </w:r>
    </w:p>
    <w:p w14:paraId="51364587">
      <w:r xmlns:w="http://schemas.openxmlformats.org/wordprocessingml/2006/main">
        <w:t xml:space="preserve">[137] 哎哟</w:t>
      </w:r>
    </w:p>
    <w:p w14:paraId="2AC2D4AE">
      <w:r xmlns:w="http://schemas.openxmlformats.org/wordprocessingml/2006/main">
        <w:t xml:space="preserve">[138] 受到的伤害：2</w:t>
      </w:r>
    </w:p>
    <w:p w14:paraId="7D26AEA1">
      <w:r xmlns:w="http://schemas.openxmlformats.org/wordprocessingml/2006/main">
        <w:t xml:space="preserve">[139] 我真是倒霉……</w:t>
      </w:r>
    </w:p>
    <w:p w14:paraId="3CD654DB">
      <w:r xmlns:w="http://schemas.openxmlformats.org/wordprocessingml/2006/main">
        <w:t xml:space="preserve">[140] 撤回</w:t>
      </w:r>
    </w:p>
    <w:p w14:paraId="6F550562">
      <w:r xmlns:w="http://schemas.openxmlformats.org/wordprocessingml/2006/main">
        <w:t xml:space="preserve">[141] 今晚我们要输了……</w:t>
      </w:r>
    </w:p>
    <w:p w14:paraId="708F56D9">
      <w:r xmlns:w="http://schemas.openxmlformats.org/wordprocessingml/2006/main">
        <w:t xml:space="preserve">[142] 在游戏中 †</w:t>
      </w:r>
    </w:p>
    <w:p w14:paraId="7530F6A0">
      <w:r xmlns:w="http://schemas.openxmlformats.org/wordprocessingml/2006/main">
        <w:t xml:space="preserve">[143] 这个角色在游戏中至关重要，因为他/她可以通过特殊技能获得宝箱，而无需考虑宝箱是否由敌人掉落。宝箱是一种用途广泛的资源，无论在资源匮乏的初期阶段还是角色成长完成后，都非常有用，因为它们包含种类繁多的材料。</w:t>
      </w:r>
    </w:p>
    <w:p w14:paraId="329FCAAA">
      <w:r xmlns:w="http://schemas.openxmlformats.org/wordprocessingml/2006/main">
        <w:t xml:space="preserve">[144] 通常情况下，这款游戏每场战斗会掉落几个宝箱，但闪光忍者司可以额外增加 1 到 3 个宝箱。</w:t>
      </w:r>
    </w:p>
    <w:p w14:paraId="12633644">
      <w:r xmlns:w="http://schemas.openxmlformats.org/wordprocessingml/2006/main">
        <w:t xml:space="preserve">[145] 如果在战斗初期没有出现，战斗可能会在特殊技能槽充满之前结束，因此将其设置为优先部署至关重要，同样，具有特殊技能槽支持效果的“超级钻头”类型的装备也必不可少。</w:t>
      </w:r>
    </w:p>
    <w:p w14:paraId="278AD71C">
      <w:r xmlns:w="http://schemas.openxmlformats.org/wordprocessingml/2006/main">
        <w:t xml:space="preserve">[146] 该角色与拥有提升能量槽的独特效果的角色（例如节拍护符诺诺诺和魔女亚布鲁）或拥有提升能量槽的特殊技能的角色（例如神圣骑士阿尔戈尔和修女1024）搭配效果极佳。此外，推荐使用可通过角色交换获得的节拍偶像玉木，因为她可以通过兴奋种子稳定获得并进行培养。自该角色首次实装以来，能够提升能量槽的角色数量有所增加，因此现在有了更多选择。</w:t>
      </w:r>
    </w:p>
    <w:p w14:paraId="332D6C79">
      <w:r xmlns:w="http://schemas.openxmlformats.org/wordprocessingml/2006/main">
        <w:t xml:space="preserve">[147] 久世七坊是一位被动型辅助角色，能够稳定地填充久世阵营的能量槽，非常适合搭配使用。她也可以作为辅助角色使用。然而，获取和培养她需要消耗380芽币，这是一个很大的缺点，因此需要仔细考虑。</w:t>
      </w:r>
    </w:p>
    <w:p w14:paraId="0FB8F601">
      <w:r xmlns:w="http://schemas.openxmlformats.org/wordprocessingml/2006/main">
        <w:t xml:space="preserve">[148] 由于游戏机制中“在规定时间内未能对敌人造成一定伤害即自动失败”，在高难度任务中强行使用特殊技能很容易导致前线崩溃或游戏超时，因此使用时务必谨慎。游戏中途可通过下拉角色图标撤退，并根据前线情况灵活运用特殊技能。</w:t>
      </w:r>
    </w:p>
    <w:p w14:paraId="58A791E1">
      <w:r xmlns:w="http://schemas.openxmlformats.org/wordprocessingml/2006/main">
        <w:t xml:space="preserve">[149] 通过突破极限技并提升自身属性，即使在高难度任务中也能稳定地发动必杀技。特别是当装备栏位提升至☆3时，可以装备超级钻头+毅力姐妹，或者如果你拥有超级钻头+杰作钻头，则可以装备后者，从而大大提升战斗体验。</w:t>
      </w:r>
    </w:p>
    <w:p w14:paraId="653E817F">
      <w:r xmlns:w="http://schemas.openxmlformats.org/wordprocessingml/2006/main">
        <w:t xml:space="preserve">[150] 完全解锁仓库上限需要巨额资金，而且耗时很长。正常游戏情况下，无需强行扩建仓库，但如果您急于求成，那么越早解锁越好。然而，截至2025年，资金用途有限，因此请记住，从长远来看，您肯定会有资金盈余。</w:t>
      </w:r>
    </w:p>
    <w:p w14:paraId="0D5EB290">
      <w:r xmlns:w="http://schemas.openxmlformats.org/wordprocessingml/2006/main">
        <w:t xml:space="preserve">[151] 辅助角色的装备取决于当前阵型中的司，所以如果你给他装备一些你觉得在任何阵型中都值得借用的装备，大家都会很满意。这样可以避免借到司却发现他没有装备，导致你不得不从头开始积攒特殊攻击槽的尴尬情况。</w:t>
      </w:r>
    </w:p>
    <w:p w14:paraId="68C278BB">
      <w:r xmlns:w="http://schemas.openxmlformats.org/wordprocessingml/2006/main">
        <w:t xml:space="preserve">[152] 过去曾存在一个漏洞，导致辅助角色“格斯姐妹”无法正常运作。（已于2021年3月3日修复）</w:t>
      </w:r>
    </w:p>
    <w:p w14:paraId="1C2B9154">
      <w:r xmlns:w="http://schemas.openxmlformats.org/wordprocessingml/2006/main">
        <w:t xml:space="preserve">[153] 过去有一些玩家认为宝箱是不必要的，而且太麻烦，但随着宝箱自动开启功能的实施，这种情况几乎完全消失了。</w:t>
      </w:r>
    </w:p>
    <w:p w14:paraId="754FB184">
      <w:r xmlns:w="http://schemas.openxmlformats.org/wordprocessingml/2006/main">
        <w:t xml:space="preserve">[154] 琐事 †</w:t>
      </w:r>
    </w:p>
    <w:p w14:paraId="674D4E33">
      <w:r xmlns:w="http://schemas.openxmlformats.org/wordprocessingml/2006/main">
        <w:t xml:space="preserve">[155] 在服务上线后的第一个活动“异次元战士”中，宝箱掉落数量远超普通任务，因此培养司不再是首要任务。然而，在接下来的活动“假圣诞老人登场！？圣诞夜约会计划！”中，宝箱掉落率几乎与普通任务持平，司再次被公认为最重要的角色。</w:t>
      </w:r>
    </w:p>
    <w:p w14:paraId="1C222061">
      <w:r xmlns:w="http://schemas.openxmlformats.org/wordprocessingml/2006/main">
        <w:t xml:space="preserve">[156] 最初，收集到多件物品的情况非常罕见，玩家通常只能获得一件。然而，在2020年12月16日的更新中，官方修复了这一问题，并发放了宝箱，说明“特殊技能在特定条件下无法正常运作”。自此之后，获得多件物品的概率有所提高。</w:t>
      </w:r>
    </w:p>
    <w:p w14:paraId="7EBBB373">
      <w:r xmlns:w="http://schemas.openxmlformats.org/wordprocessingml/2006/main">
        <w:t xml:space="preserve">[157] 许多玩家表示，他们优先收集带有皇家同花顺的宝箱，因此不愿使用节省时间的彩票。</w:t>
      </w:r>
    </w:p>
    <w:p w14:paraId="5431B0F9">
      <w:r xmlns:w="http://schemas.openxmlformats.org/wordprocessingml/2006/main">
        <w:t xml:space="preserve">[158] 唯一能打败司的“红桃皇家同花顺”的牌型是“黑桃皇家同花顺”或“五条”（四张相同点数的牌加一张鬼牌），而五条只能在百搭扑克（即带鬼牌的扑克）中使用。</w:t>
      </w:r>
    </w:p>
    <w:p w14:paraId="11D2CD20">
      <w:r xmlns:w="http://schemas.openxmlformats.org/wordprocessingml/2006/main">
        <w:t xml:space="preserve">[159] 我明白了……看来确实如此。这个特殊攻击充能是按秒计算的，对吧？ -- [NREPMDTiFA2] 2020-12-22 (周二) 01:10:33</w:t>
      </w:r>
    </w:p>
    <w:p w14:paraId="333F2849">
      <w:r xmlns:w="http://schemas.openxmlformats.org/wordprocessingml/2006/main">
        <w:t xml:space="preserve">[160] ☆1 司（钻头等级1）技能在36-37级左右就能轻松使用。500体力应该足够了。刷图关卡时一定要选择司作为辅助角色（不要犹豫使用猴子和掉落物）。初始配置应该是[司、阿尔戈尔、诺诺诺和一个坦克]。在战役中，8-10关每次掉落14-18个宝箱。（消耗10点体力）我稍微玩了一下就攒了200个宝箱，获得了大量装备。宝箱成就点数（需要收集10个才能获得的）也增长得很快……我满了！——[W4I99njhxao] 2020-12-22 (周二) 04:45:45</w:t>
      </w:r>
    </w:p>
    <w:p w14:paraId="3A66F4F1">
      <w:r xmlns:w="http://schemas.openxmlformats.org/wordprocessingml/2006/main">
        <w:t xml:space="preserve">[161] 大家干得好……所以多重掉落率大概是5%，对吧？ -- [NREPMDTiFA2] 2020-12-26 (周六) 12:32:47</w:t>
      </w:r>
    </w:p>
    <w:p w14:paraId="546077F9">
      <w:r xmlns:w="http://schemas.openxmlformats.org/wordprocessingml/2006/main">
        <w:t xml:space="preserve">[162] 在低等级地图上这么做岂不是有点杀鸡用牛刀？除非调整到和司的等级一致。不过，如果你想用特殊攻击，用阿尔戈尔冲锋可能更快。——[01XYsUJ.Izw] 2021-01-05 (周二) 18:17:20</w:t>
      </w:r>
    </w:p>
    <w:p w14:paraId="4D47E1A9">
      <w:r xmlns:w="http://schemas.openxmlformats.org/wordprocessingml/2006/main">
        <w:t xml:space="preserve">[163] 我不喜欢站立的插图，但是SD版超级可爱——[lk7h70gKPmc] 2021-01-08 (周五) 12:14:18</w:t>
      </w:r>
    </w:p>
    <w:p w14:paraId="2C53D5A1">
      <w:r xmlns:w="http://schemas.openxmlformats.org/wordprocessingml/2006/main">
        <w:t xml:space="preserve">[164] 有句俗话说，如果三个巧合同时发生，那就意味着某件事不可避免……不，这只是个巧合，对吧？——[AzFtM6vd7qI] 2026-05-23 (周六) 21:26:05</w:t>
      </w:r>
    </w:p>
    <w:p w14:paraId="63942775">
      <w:r xmlns:w="http://schemas.openxmlformats.org/wordprocessingml/2006/main">
        <w:t xml:space="preserve">[165] 谢谢。我以为每场战斗只能用一次。如果每场战斗后都这么做，获得的箱子数量会差别很大。我为此浪费了差不多一个月的时间。——[2iDriwworZ6] 2021-01-22 (周五) 08:00:42</w:t>
      </w:r>
    </w:p>
    <w:p w14:paraId="2DE5CE5F">
      <w:r xmlns:w="http://schemas.openxmlformats.org/wordprocessingml/2006/main">
        <w:t xml:space="preserve">[166] 在对抗色情角色或通关困难模式时，我希望有更多的战斗单位。尤其是在对抗色情角色时，如果能召唤出传奇角色会更容易，而且拥有更多初始成员也能更容易地防止意外俘虏。——[/vx8jsxqZ4A] 2021-02-03 (周三) 19:51:13</w:t>
      </w:r>
    </w:p>
    <w:p w14:paraId="5B1F6428">
      <w:r xmlns:w="http://schemas.openxmlformats.org/wordprocessingml/2006/main">
        <w:t xml:space="preserve">[167] 我个人在简单关卡就能打败色气漫画角色，而且通关困难模式对我来说也毫无压力。当然，这也要看个人情况。不过，如果司不在，不管我重置多少次都很难过，所以我希望看到更多司的支援角色，虽然我并不是说所有司的支援角色都应该加入游戏。总比出现一些半成品的支援角色要好得多。——[MCyrPz9v3gw] 2021-02-03 (周三) 20:19:59</w:t>
      </w:r>
    </w:p>
    <w:p w14:paraId="1A335DD9">
      <w:r xmlns:w="http://schemas.openxmlformats.org/wordprocessingml/2006/main">
        <w:t xml:space="preserve">[168] 任务要求我更换支援角色，所以我就趁此机会换成了司……不过他只有☆1——[t0Kb.nv.NB6] 2021-02-03 (周三) 21:54:23</w:t>
      </w:r>
    </w:p>
    <w:p w14:paraId="72EDBF4A">
      <w:r xmlns:w="http://schemas.openxmlformats.org/wordprocessingml/2006/main">
        <w:t xml:space="preserve">[169] ☆1 就够了！ -- [MCyrPz9v3gw] 2021-02-04 (周四) 10:26:10</w:t>
      </w:r>
    </w:p>
    <w:p w14:paraId="5F9EBAE1">
      <w:r xmlns:w="http://schemas.openxmlformats.org/wordprocessingml/2006/main">
        <w:t xml:space="preserve">[170] 一星角色不够用，因为他们在困难模式或额外模式下无法使用特殊攻击。在困难模式和额外模式的后期，一个高等级的辅助角色几乎是必不可少的，而且除了司之外，你并不一定需要其他角色。极端观点不受欢迎。——[hM6TqTpOO7Q] 2021-02-10 (周三) 00:40:20</w:t>
      </w:r>
    </w:p>
    <w:p w14:paraId="560877FA">
      <w:r xmlns:w="http://schemas.openxmlformats.org/wordprocessingml/2006/main">
        <w:t xml:space="preserve">[171] 如上所述，高难度关卡所需的辅助角色必须是四星或以上的强力角色，如果没有，与其使用平庸的角色，不如选择司作为辅助，这样对其他玩家更有益。用一星司挑战高难度关卡的想法十分荒谬极端；通关之后，每天挑战高难度关卡几乎没有任何意义，一星司应该只用于在完成日常主线任务时，在中等规模的关卡中提升道具等级。而且，并非所有玩家都会只使用司。——[XM7cNwins8k] 2021-02-13 (周六) 15:34:17</w:t>
      </w:r>
    </w:p>
    <w:p w14:paraId="601FD19F">
      <w:r xmlns:w="http://schemas.openxmlformats.org/wordprocessingml/2006/main">
        <w:t xml:space="preserve">[172] 这是语气上的差异。就像评论区和解释区的区别一样。*“有可能”这个短语通常意味着，虽然不能保证一定会发生，但它令人印象深刻，因此具有发生的可能性。（引自一篇网络文章——“有可能”（一个常用短语）是什么意思？）——[V7DWq7EwqHs] 2021-02-13 (周六) 16:40:31</w:t>
      </w:r>
    </w:p>
    <w:p w14:paraId="7E1B260A">
      <w:r xmlns:w="http://schemas.openxmlformats.org/wordprocessingml/2006/main">
        <w:t xml:space="preserve">[173] 优先攻击司（钻头5）和乃乃乃。如果战斗开始后立即让乃乃乃撤退，无论下一个出场的是谁，你都有足够的时间发动特殊攻击。如果时间不够，就让乃乃乃和其他角色一起撤退。如果你有伊扎奈尔，可能就不需要撤退他们，而且时间也足够。——[Gxe7mYUxnNI] 2021-03-25 (周四) 05:10:17</w:t>
      </w:r>
    </w:p>
    <w:p w14:paraId="3361C55C">
      <w:r xmlns:w="http://schemas.openxmlformats.org/wordprocessingml/2006/main">
        <w:t xml:space="preserve">[174] 嗯，我记得我第一次写评论的时候好像没什么特别的道具……而且，有了这套装备，普通任务甚至都不需要Nonono。只需要在任务中途派出优先级为2的Tsukasa就够了。——[c3QATTftTX.] 2021-06-13 (周日) 12:05:48</w:t>
      </w:r>
    </w:p>
    <w:p w14:paraId="2B213C4B">
      <w:r xmlns:w="http://schemas.openxmlformats.org/wordprocessingml/2006/main">
        <w:t xml:space="preserve">[175] 有了副装备栏位，感觉现在可以在急躁型、快速型和先手型之间进行选择了。如果你偏爱★1-2的英雄，那么“钻头”+这些装备会是一个不错的组合。——[BPo2uwI2DmA] 2021-04-14 (周三) 23:44:41</w:t>
      </w:r>
    </w:p>
    <w:p w14:paraId="491689E3">
      <w:r xmlns:w="http://schemas.openxmlformats.org/wordprocessingml/2006/main">
        <w:t xml:space="preserve">[176] 使用省时战斗模式时，获得的宝箱数量会比正常战斗并使用特殊招式时减少。而且，在省时战斗模式下，司的特殊招式似乎无法发动。——[tkmRaz4kNn6] 2021-05-11 (周二) 07:28:28</w:t>
      </w:r>
    </w:p>
    <w:p w14:paraId="271C2F14">
      <w:r xmlns:w="http://schemas.openxmlformats.org/wordprocessingml/2006/main">
        <w:t xml:space="preserve">[177] 最近我经常看到司作为辅助角色出现，感觉越来越多的人把他设为辅助角色。活动中的宝箱数量减少了，感觉我们好像越来越依赖司了。——[EETke5c7vKU] 2021-06-14 (周一) 20:47:20</w:t>
      </w:r>
    </w:p>
    <w:p w14:paraId="5B621C80">
      <w:r xmlns:w="http://schemas.openxmlformats.org/wordprocessingml/2006/main">
        <w:t xml:space="preserve">[178] 只能获得0或1个宝箱，或者不用司就无法获得掉落物品的活动确实很难。最近情况有所改善，感觉像是被当成毒瘤一样对待了，但有时规则又会收紧，甚至不给玩家任何资金，这就很可疑了。与其说是给玩家带来的负担，不如说是给开发者平衡游戏内容带来的阻碍。——[Mtoag44SDDM] 2021-10-03 (周日) 16:24:42</w:t>
      </w:r>
    </w:p>
    <w:p w14:paraId="6C480D6D">
      <w:r xmlns:w="http://schemas.openxmlformats.org/wordprocessingml/2006/main">
        <w:t xml:space="preserve">[179] 瞧瞧？他说这话的时候一脸得意。他就是那种效率狂，最讨厌那些根本不在乎宝箱的休闲玩家，所以赶紧滚蛋吧。——[bHThDB26vso] 2021-07-29 (周四) 22:38:07</w:t>
      </w:r>
    </w:p>
    <w:p w14:paraId="22894A17">
      <w:r xmlns:w="http://schemas.openxmlformats.org/wordprocessingml/2006/main">
        <w:t xml:space="preserve">[180] 不，我只是好奇为什么大家这么在意别人在一个几乎完全单人游戏里说的话。休闲玩家和效率控都是玩同一款游戏的人，所以他们应该随心所欲地玩，而不用在意别人说什么。——[04v1J4hf.vo] 2021-07-30 (周五) 19:19:47</w:t>
      </w:r>
    </w:p>
    <w:p w14:paraId="630FCCB5">
      <w:r xmlns:w="http://schemas.openxmlformats.org/wordprocessingml/2006/main">
        <w:t xml:space="preserve">[181] 先出手的人就错了，对吧？理论上是这样。所以，那些坚持认为应该带走司的人都是人渣。这很明显。——[Pniup33mk5U] 2021-08-01 (周日) 14:48:25</w:t>
      </w:r>
    </w:p>
    <w:p w14:paraId="773B9925">
      <w:r xmlns:w="http://schemas.openxmlformats.org/wordprocessingml/2006/main">
        <w:t xml:space="preserve">[182] 为这种事烦恼本身就不正常。把受欢迎或有用的角色设为好友是很自然的事。——[hszjGYLPwvo] 2021-12-08 (周三) 18:02:33</w:t>
      </w:r>
    </w:p>
    <w:p w14:paraId="714D3109">
      <w:r xmlns:w="http://schemas.openxmlformats.org/wordprocessingml/2006/main">
        <w:t xml:space="preserve">[183] 摊牌！哦？开始了…… -- [lC7tS.lCkZM] 2021-08-25 (周三) 19:04:08</w:t>
      </w:r>
    </w:p>
    <w:p w14:paraId="61BFEF4F">
      <w:r xmlns:w="http://schemas.openxmlformats.org/wordprocessingml/2006/main">
        <w:t xml:space="preserve">[184] 确实如此。也许我下次会试试 Tsukasa。如果我不定期登录而不充值，我的余额就会用完。 -- [9HNX8r8bybM] 2021-12-10 (周五) 13:21:28</w:t>
      </w:r>
    </w:p>
    <w:p w14:paraId="0EA82AA5">
      <w:r xmlns:w="http://schemas.openxmlformats.org/wordprocessingml/2006/main">
        <w:t xml:space="preserve">[185] 赚钱的途径确实有所改善，但问题在于，赚钱方面唯一的真正好处就是扩建仓库。你只需要用5台吸尘器跑日常任务就能轻松赚到足够的钱，用于每月的代币兑换和训练。目前，这主要是为了那些苦于仓库空间不足的硬核玩家准备的。——[dcjl/DX4.S.] 2021-12-10 (周五) 15:59:44</w:t>
      </w:r>
    </w:p>
    <w:p w14:paraId="3068EBAE">
      <w:r xmlns:w="http://schemas.openxmlformats.org/wordprocessingml/2006/main">
        <w:t xml:space="preserve">[186] 对于这个级别的休闲玩家来说，他们本来战斗次数就很少，所以每场战斗获得10-500金币简直是杯水车薪…… -- [dcjl/DX4.S.] 2021-12-10 (周五) 19:19:00</w:t>
      </w:r>
    </w:p>
    <w:p w14:paraId="00967B6D">
      <w:r xmlns:w="http://schemas.openxmlformats.org/wordprocessingml/2006/main">
        <w:t xml:space="preserve">[187] 我明白了。我大概一周只能登录三次，所以每次登录消耗500体力应该很适合我。——[YOgPNX6xrOE] 2021-12-10 (周五) 20:35:15</w:t>
      </w:r>
    </w:p>
    <w:p w14:paraId="0C4ADEC4">
      <w:r xmlns:w="http://schemas.openxmlformats.org/wordprocessingml/2006/main">
        <w:t xml:space="preserve">[188] 啊，我明白了。所以，他们不常登录，但每次登录都会玩得很投入。这就说得通了。不过我还是觉得称他们为休闲玩家有点奇怪。——[dcjl/DX4.S.] 2021-12-10 (周五) 21:41:44</w:t>
      </w:r>
    </w:p>
    <w:p w14:paraId="32976581">
      <w:r xmlns:w="http://schemas.openxmlformats.org/wordprocessingml/2006/main">
        <w:t xml:space="preserve">[189] 我终于把他唤醒了，效果非常显著。在活动地图中，通常只能获得0点经验值，但司使用特殊技能就能获得大约300点经验值。描述上写的是10-500，所以我以为大部分时间是10-100，偶尔会多一些，但结果却让我惊喜不已。——[fQyxEqO7PZc] 2022-02-17 (周四) 21:20:19</w:t>
      </w:r>
    </w:p>
    <w:p w14:paraId="06DBFD34">
      <w:r xmlns:w="http://schemas.openxmlformats.org/wordprocessingml/2006/main">
        <w:t xml:space="preserve">[190] Tsukasa 是基础设施 -- [691h9Iyj9rQ] 2022-05-18 (周三) 17:48:10</w:t>
      </w:r>
    </w:p>
    <w:p w14:paraId="1F5B27D0">
      <w:r xmlns:w="http://schemas.openxmlformats.org/wordprocessingml/2006/main">
        <w:t xml:space="preserve">[191] 如果你是自动撤退的话确实如此，但如果是手动撤退，等级就无关紧要了。无论是3级还是5级，除非你装备了猫，否则猫的特殊效果会降低仇恨值，所以它不会立刻倒下，对吧？我不知道是猫的效果更好还是撤退操作的效果更好。——[Mtoag44SDDM] 2022-01-16 (周日) 15:36:23</w:t>
      </w:r>
    </w:p>
    <w:p w14:paraId="27A236F1">
      <w:r xmlns:w="http://schemas.openxmlformats.org/wordprocessingml/2006/main">
        <w:t xml:space="preserve">[192] 就性能而言，三星就足够了，但由于它是永久R级，你很快就会升到五星。顺便一提，如果给它装备钻头猫，它会在战斗开始的一段时间内吸引仇恨，可谓一举两得。——[dcjl/DX4.S.] 2022-02-18 (周五) 16:16:39</w:t>
      </w:r>
    </w:p>
    <w:p w14:paraId="6206D013">
      <w:r xmlns:w="http://schemas.openxmlformats.org/wordprocessingml/2006/main">
        <w:t xml:space="preserve">[193] 随着时间推移，当我们在EX副本中开始刷箱子时，这些敌人会碍事，因为他们会活下来并拖住后面的玩家……无论他们的训练等级如何，你都必须时刻注意他们，直到他们被击杀并且你手动撤退为止。——[MXOptBvaK7A] 2023-05-22 (周一) 22:02:17</w:t>
      </w:r>
    </w:p>
    <w:p w14:paraId="0005D6D5">
      <w:r xmlns:w="http://schemas.openxmlformats.org/wordprocessingml/2006/main">
        <w:t xml:space="preserve">[194] 不管她的表演如何，我喜欢这个女孩的角色和她的H场景，所以我想看到她穿不同的服装，但考虑到她的人气，我想这不太可能。——[nvwUP/Iemfk] 2022-06-09 (周四) 01:30:07</w:t>
      </w:r>
    </w:p>
    <w:p w14:paraId="2104C2A8">
      <w:r xmlns:w="http://schemas.openxmlformats.org/wordprocessingml/2006/main">
        <w:t xml:space="preserve">[195] 你很难感受到每场战斗带来的收益差异，所以你必须坚持不懈地使用它。——[9Nj1ZBUk8HM] 2022-09-15 (周四) 13:17:30</w:t>
      </w:r>
    </w:p>
    <w:p w14:paraId="0E717168">
      <w:r xmlns:w="http://schemas.openxmlformats.org/wordprocessingml/2006/main">
        <w:t xml:space="preserve">[196] 他们用特殊攻击后立刻撤退是可以的，所以我让他们充当诱饵保护我。有了双重钻头，他们通常能在倒下之前释放特殊攻击。——[iZRVlTdb0JY] 2022-10-16 (周日) 22:43:23</w:t>
      </w:r>
    </w:p>
    <w:p w14:paraId="14261B06">
      <w:r xmlns:w="http://schemas.openxmlformats.org/wordprocessingml/2006/main">
        <w:t xml:space="preserve">[197] 嗯，这行动速度确实不错。要么这个人很喜欢司，要么就是已经把他升到五星，并且通过重复抽卡积累了觉醒点数。不管怎样，感觉就像是神明在玩游戏一样。——[XPbY3lPcj.A] 2022-12-28 (周三) 04:05:06</w:t>
      </w:r>
    </w:p>
    <w:p w14:paraId="51A27B4C">
      <w:r xmlns:w="http://schemas.openxmlformats.org/wordprocessingml/2006/main">
        <w:t xml:space="preserve">[198] 我在查看辅助角色司的收益情况，他的特殊技能已经觉醒，收益似乎比我想象的要高，所以我也决定觉醒自己的特殊技能。通常，我以为这类收益能力的数值总是会很低，不会很高，但司的收益似乎完全由随机数决定，没有任何偏差，这让我很惊讶。这是一个非常受欢迎的设定。——[S36TPNxivL2] 2023-06-07 (周三) 15:55:22</w:t>
      </w:r>
    </w:p>
    <w:p w14:paraId="254FC01B">
      <w:r xmlns:w="http://schemas.openxmlformats.org/wordprocessingml/2006/main">
        <w:t xml:space="preserve">[199] 这家伙还没出现，到底怎么回事……？ -- [V5zi6JA7X8g] 2024-08-15 (周四) 13:36:15</w:t>
      </w:r>
    </w:p>
    <w:p w14:paraId="0C72191F"/>
    <w:p w14:paraId="38818477">
      <w:r xmlns:w="http://schemas.openxmlformats.org/wordprocessingml/2006/main">
        <w:rPr>
          <w:b/>
        </w:rPr>
        <w:t xml:space="preserve">A308</w:t>
      </w:r>
    </w:p>
    <w:p w14:paraId="59BB0313">
      <w:r xmlns:w="http://schemas.openxmlformats.org/wordprocessingml/2006/main">
        <w:t xml:space="preserve">[0] 索引：所有角色 | SSR 角色 | SR 角色 | R 角色</w:t>
      </w:r>
    </w:p>
    <w:p w14:paraId="69093BBB">
      <w:r xmlns:w="http://schemas.openxmlformats.org/wordprocessingml/2006/main">
        <w:t xml:space="preserve">[1] 基本信息</w:t>
      </w:r>
    </w:p>
    <w:p w14:paraId="32F0E1CE">
      <w:r xmlns:w="http://schemas.openxmlformats.org/wordprocessingml/2006/main">
        <w:t xml:space="preserve">[2] 语音</w:t>
      </w:r>
    </w:p>
    <w:p w14:paraId="4AF6E5FC">
      <w:r xmlns:w="http://schemas.openxmlformats.org/wordprocessingml/2006/main">
        <w:t xml:space="preserve">[3] 替代版本</w:t>
      </w:r>
    </w:p>
    <w:p w14:paraId="4E9B4A4C">
      <w:r xmlns:w="http://schemas.openxmlformats.org/wordprocessingml/2006/main">
        <w:t xml:space="preserve">[4] 琐事</w:t>
      </w:r>
    </w:p>
    <w:p w14:paraId="384A092C">
      <w:r xmlns:w="http://schemas.openxmlformats.org/wordprocessingml/2006/main">
        <w:t xml:space="preserve">[5] 官方推特账号介绍</w:t>
      </w:r>
    </w:p>
    <w:p w14:paraId="1CC4CF57">
      <w:r xmlns:w="http://schemas.openxmlformats.org/wordprocessingml/2006/main">
        <w:t xml:space="preserve">[6] 评论表单</w:t>
      </w:r>
    </w:p>
    <w:p w14:paraId="1FCF4833">
      <w:r xmlns:w="http://schemas.openxmlformats.org/wordprocessingml/2006/main">
        <w:t xml:space="preserve">[7] 基本信息 †</w:t>
      </w:r>
    </w:p>
    <w:p w14:paraId="6D696C70">
      <w:r xmlns:w="http://schemas.openxmlformats.org/wordprocessingml/2006/main">
        <w:t xml:space="preserve">[8] 变换图像</w:t>
      </w:r>
    </w:p>
    <w:p w14:paraId="379B66BE">
      <w:r xmlns:w="http://schemas.openxmlformats.org/wordprocessingml/2006/main">
        <w:t xml:space="preserve">[9] 简介</w:t>
      </w:r>
    </w:p>
    <w:p w14:paraId="447B7686">
      <w:r xmlns:w="http://schemas.openxmlformats.org/wordprocessingml/2006/main">
        <w:t xml:space="preserve">[10] 姓名</w:t>
      </w:r>
    </w:p>
    <w:p w14:paraId="3C0E0C80">
      <w:r xmlns:w="http://schemas.openxmlformats.org/wordprocessingml/2006/main">
        <w:t xml:space="preserve">[11] 闪光忍者鹤子</w:t>
      </w:r>
    </w:p>
    <w:p w14:paraId="77F4C11E">
      <w:r xmlns:w="http://schemas.openxmlformats.org/wordprocessingml/2006/main">
        <w:t xml:space="preserve">[12] 真实姓名</w:t>
      </w:r>
    </w:p>
    <w:p w14:paraId="2C989E95">
      <w:r xmlns:w="http://schemas.openxmlformats.org/wordprocessingml/2006/main">
        <w:t xml:space="preserve">[13] 春马鹤子</w:t>
      </w:r>
    </w:p>
    <w:p w14:paraId="3BA86AA5">
      <w:r xmlns:w="http://schemas.openxmlformats.org/wordprocessingml/2006/main">
        <w:t xml:space="preserve">[14] 稀有度</w:t>
      </w:r>
    </w:p>
    <w:p w14:paraId="65A95FCA">
      <w:r xmlns:w="http://schemas.openxmlformats.org/wordprocessingml/2006/main">
        <w:t xml:space="preserve">[15] 普通攻击</w:t>
      </w:r>
    </w:p>
    <w:p w14:paraId="1415AF87">
      <w:r xmlns:w="http://schemas.openxmlformats.org/wordprocessingml/2006/main">
        <w:t xml:space="preserve">[16] 近战攻击（物理）</w:t>
      </w:r>
    </w:p>
    <w:p w14:paraId="0FC1EAF8">
      <w:r xmlns:w="http://schemas.openxmlformats.org/wordprocessingml/2006/main">
        <w:t xml:space="preserve">[17] 附属派系</w:t>
      </w:r>
    </w:p>
    <w:p w14:paraId="169B45A1">
      <w:r xmlns:w="http://schemas.openxmlformats.org/wordprocessingml/2006/main">
        <w:t xml:space="preserve">[18] 仙人（Soha）</w:t>
      </w:r>
    </w:p>
    <w:p w14:paraId="248AB305">
      <w:r xmlns:w="http://schemas.openxmlformats.org/wordprocessingml/2006/main">
        <w:t xml:space="preserve">[19] 西野香音 → 成濑美亚 (22/02/02～)</w:t>
      </w:r>
    </w:p>
    <w:p w14:paraId="48652DAA">
      <w:r xmlns:w="http://schemas.openxmlformats.org/wordprocessingml/2006/main">
        <w:t xml:space="preserve">[20] 插图</w:t>
      </w:r>
    </w:p>
    <w:p w14:paraId="3DCBF62A">
      <w:r xmlns:w="http://schemas.openxmlformats.org/wordprocessingml/2006/main">
        <w:t xml:space="preserve">[21]猎户座</w:t>
      </w:r>
    </w:p>
    <w:p w14:paraId="59C2C758">
      <w:r xmlns:w="http://schemas.openxmlformats.org/wordprocessingml/2006/main">
        <w:t xml:space="preserve">[22] SD字符</w:t>
      </w:r>
    </w:p>
    <w:p w14:paraId="7CFEF81D">
      <w:r xmlns:w="http://schemas.openxmlformats.org/wordprocessingml/2006/main">
        <w:t xml:space="preserve">[23] 风味文字</w:t>
      </w:r>
    </w:p>
    <w:p w14:paraId="4B3F07D1">
      <w:r xmlns:w="http://schemas.openxmlformats.org/wordprocessingml/2006/main">
        <w:t xml:space="preserve">[24] “咦？什么？节日？听起来很棒，走吧走吧！” 她是个活泼开朗的女孩，最喜欢各种节日。她性格亲切，嗓门也很大，所以相当热情奔放。她精力充沛，甚至觉得自己不像个女孩。她已经顺利完成了忍者训练，在全国各地执行任务的同时，也会赞助一些地方节日活动。</w:t>
      </w:r>
    </w:p>
    <w:p w14:paraId="5DDAA0F6">
      <w:r xmlns:w="http://schemas.openxmlformats.org/wordprocessingml/2006/main">
        <w:t xml:space="preserve">[25] 如何获得</w:t>
      </w:r>
    </w:p>
    <w:p w14:paraId="49D970FF">
      <w:r xmlns:w="http://schemas.openxmlformats.org/wordprocessingml/2006/main">
        <w:t xml:space="preserve">[26] - 初始选择中获得的三个角色之一 - 标准扭蛋</w:t>
      </w:r>
    </w:p>
    <w:p w14:paraId="2FA4F31D">
      <w:r xmlns:w="http://schemas.openxmlformats.org/wordprocessingml/2006/main">
        <w:t xml:space="preserve">[27] 基本统计数据</w:t>
      </w:r>
    </w:p>
    <w:p w14:paraId="13A53591">
      <w:r xmlns:w="http://schemas.openxmlformats.org/wordprocessingml/2006/main">
        <w:t xml:space="preserve">[28] 级</w:t>
      </w:r>
    </w:p>
    <w:p w14:paraId="3F16BAE5">
      <w:r xmlns:w="http://schemas.openxmlformats.org/wordprocessingml/2006/main">
        <w:t xml:space="preserve">[29] 耐力</w:t>
      </w:r>
    </w:p>
    <w:p w14:paraId="42CEC9E2">
      <w:r xmlns:w="http://schemas.openxmlformats.org/wordprocessingml/2006/main">
        <w:t xml:space="preserve">[30] 攻击力</w:t>
      </w:r>
    </w:p>
    <w:p w14:paraId="03A661F1">
      <w:r xmlns:w="http://schemas.openxmlformats.org/wordprocessingml/2006/main">
        <w:t xml:space="preserve">[31] 防御能力</w:t>
      </w:r>
    </w:p>
    <w:p w14:paraId="0E7BDD55">
      <w:r xmlns:w="http://schemas.openxmlformats.org/wordprocessingml/2006/main">
        <w:t xml:space="preserve">[32] 魔力</w:t>
      </w:r>
    </w:p>
    <w:p w14:paraId="0313C17B">
      <w:r xmlns:w="http://schemas.openxmlformats.org/wordprocessingml/2006/main">
        <w:t xml:space="preserve">[33] 魔法抗性</w:t>
      </w:r>
    </w:p>
    <w:p w14:paraId="3C23D71A">
      <w:r xmlns:w="http://schemas.openxmlformats.org/wordprocessingml/2006/main">
        <w:t xml:space="preserve">[34] 详细状态</w:t>
      </w:r>
    </w:p>
    <w:p w14:paraId="0D412958">
      <w:r xmlns:w="http://schemas.openxmlformats.org/wordprocessingml/2006/main">
        <w:t xml:space="preserve">[35] 准确性</w:t>
      </w:r>
    </w:p>
    <w:p w14:paraId="11B7E3CB">
      <w:r xmlns:w="http://schemas.openxmlformats.org/wordprocessingml/2006/main">
        <w:t xml:space="preserve">[36] 回避能力</w:t>
      </w:r>
    </w:p>
    <w:p w14:paraId="2F41D810">
      <w:r xmlns:w="http://schemas.openxmlformats.org/wordprocessingml/2006/main">
        <w:t xml:space="preserve">[37] 连续命中率</w:t>
      </w:r>
    </w:p>
    <w:p w14:paraId="4F98AFF0">
      <w:r xmlns:w="http://schemas.openxmlformats.org/wordprocessingml/2006/main">
        <w:t xml:space="preserve">[38] 反击率</w:t>
      </w:r>
    </w:p>
    <w:p w14:paraId="79A99E65">
      <w:r xmlns:w="http://schemas.openxmlformats.org/wordprocessingml/2006/main">
        <w:t xml:space="preserve">[39] 眩晕激活率</w:t>
      </w:r>
    </w:p>
    <w:p w14:paraId="78666E1F">
      <w:r xmlns:w="http://schemas.openxmlformats.org/wordprocessingml/2006/main">
        <w:t xml:space="preserve">[40] 眩晕抗性</w:t>
      </w:r>
    </w:p>
    <w:p w14:paraId="7FBFED67">
      <w:r xmlns:w="http://schemas.openxmlformats.org/wordprocessingml/2006/main">
        <w:t xml:space="preserve">[41] 移动速度</w:t>
      </w:r>
    </w:p>
    <w:p w14:paraId="49823D74">
      <w:r xmlns:w="http://schemas.openxmlformats.org/wordprocessingml/2006/main">
        <w:t xml:space="preserve">[42] 部署速度</w:t>
      </w:r>
    </w:p>
    <w:p w14:paraId="7E25F8CC">
      <w:r xmlns:w="http://schemas.openxmlformats.org/wordprocessingml/2006/main">
        <w:t xml:space="preserve">[43] 行动速度</w:t>
      </w:r>
    </w:p>
    <w:p w14:paraId="574130C5">
      <w:r xmlns:w="http://schemas.openxmlformats.org/wordprocessingml/2006/main">
        <w:t xml:space="preserve">[44] 特别收费金额</w:t>
      </w:r>
    </w:p>
    <w:p w14:paraId="67963369">
      <w:r xmlns:w="http://schemas.openxmlformats.org/wordprocessingml/2006/main">
        <w:t xml:space="preserve">[45] 特殊招式</w:t>
      </w:r>
    </w:p>
    <w:p w14:paraId="4DD7C041">
      <w:r xmlns:w="http://schemas.openxmlformats.org/wordprocessingml/2006/main">
        <w:t xml:space="preserve">[46] 姓名</w:t>
      </w:r>
    </w:p>
    <w:p w14:paraId="5600478F">
      <w:r xmlns:w="http://schemas.openxmlformats.org/wordprocessingml/2006/main">
        <w:t xml:space="preserve">[47] 效应</w:t>
      </w:r>
    </w:p>
    <w:p w14:paraId="2E256173">
      <w:r xmlns:w="http://schemas.openxmlformats.org/wordprocessingml/2006/main">
        <w:t xml:space="preserve">[48] 不灭忍术：鬼太鼓</w:t>
      </w:r>
    </w:p>
    <w:p w14:paraId="167D421D">
      <w:r xmlns:w="http://schemas.openxmlformats.org/wordprocessingml/2006/main">
        <w:t xml:space="preserve">[49] 对所有敌人造成双倍物理伤害。眩晕几率+50%。</w:t>
      </w:r>
    </w:p>
    <w:p w14:paraId="6FC79BF9">
      <w:r xmlns:w="http://schemas.openxmlformats.org/wordprocessingml/2006/main">
        <w:t xml:space="preserve">[50] 不被盗的忍术：鬼太鼓+</w:t>
      </w:r>
    </w:p>
    <w:p w14:paraId="48B03F73">
      <w:r xmlns:w="http://schemas.openxmlformats.org/wordprocessingml/2006/main">
        <w:t xml:space="preserve">[51] 对所有敌人造成4倍物理伤害。眩晕几率+50%。</w:t>
      </w:r>
    </w:p>
    <w:p w14:paraId="04751075">
      <w:r xmlns:w="http://schemas.openxmlformats.org/wordprocessingml/2006/main">
        <w:t xml:space="preserve">[52] 独特效果</w:t>
      </w:r>
    </w:p>
    <w:p w14:paraId="260B8FE3">
      <w:r xmlns:w="http://schemas.openxmlformats.org/wordprocessingml/2006/main">
        <w:t xml:space="preserve">[53] 姓名</w:t>
      </w:r>
    </w:p>
    <w:p w14:paraId="396FCDDA">
      <w:r xmlns:w="http://schemas.openxmlformats.org/wordprocessingml/2006/main">
        <w:t xml:space="preserve">[54] 效应</w:t>
      </w:r>
    </w:p>
    <w:p w14:paraId="4AFF3D35">
      <w:r xmlns:w="http://schemas.openxmlformats.org/wordprocessingml/2006/main">
        <w:t xml:space="preserve">[55] 战争的心跳</w:t>
      </w:r>
    </w:p>
    <w:p w14:paraId="5963748D">
      <w:r xmlns:w="http://schemas.openxmlformats.org/wordprocessingml/2006/main">
        <w:t xml:space="preserve">[56] 完成出击后，你的速度将提高 20%，持续 30 秒。</w:t>
      </w:r>
    </w:p>
    <w:p w14:paraId="2E1B6293">
      <w:r xmlns:w="http://schemas.openxmlformats.org/wordprocessingml/2006/main">
        <w:t xml:space="preserve">[57] 战争脉动+</w:t>
      </w:r>
    </w:p>
    <w:p w14:paraId="7F7AB96E">
      <w:r xmlns:w="http://schemas.openxmlformats.org/wordprocessingml/2006/main">
        <w:t xml:space="preserve">[58] 出击完成后，你的速度将提高 30%，持续 30 秒。</w:t>
      </w:r>
    </w:p>
    <w:p w14:paraId="611D22D1">
      <w:r xmlns:w="http://schemas.openxmlformats.org/wordprocessingml/2006/main">
        <w:t xml:space="preserve">[59] 休闲服装照片</w:t>
      </w:r>
    </w:p>
    <w:p w14:paraId="1A9B6346">
      <w:r xmlns:w="http://schemas.openxmlformats.org/wordprocessingml/2006/main">
        <w:t xml:space="preserve">[60] 增强图像</w:t>
      </w:r>
    </w:p>
    <w:p w14:paraId="42B6CFD2">
      <w:r xmlns:w="http://schemas.openxmlformats.org/wordprocessingml/2006/main">
        <w:t xml:space="preserve">[61] 语音 †</w:t>
      </w:r>
    </w:p>
    <w:p w14:paraId="36456AD0">
      <w:r xmlns:w="http://schemas.openxmlformats.org/wordprocessingml/2006/main">
        <w:t xml:space="preserve">[62] 点击打开行列表</w:t>
      </w:r>
    </w:p>
    <w:p w14:paraId="69A4B1F4">
      <w:r xmlns:w="http://schemas.openxmlformats.org/wordprocessingml/2006/main">
        <w:t xml:space="preserve">[63] 加入</w:t>
      </w:r>
    </w:p>
    <w:p w14:paraId="205DA9A0">
      <w:r xmlns:w="http://schemas.openxmlformats.org/wordprocessingml/2006/main">
        <w:t xml:space="preserve">[64] 对话 1（转换后）</w:t>
      </w:r>
    </w:p>
    <w:p w14:paraId="4C17BC02">
      <w:r xmlns:w="http://schemas.openxmlformats.org/wordprocessingml/2006/main">
        <w:t xml:space="preserve">[65] 对话 2（转换后）</w:t>
      </w:r>
    </w:p>
    <w:p w14:paraId="2EF2D091">
      <w:r xmlns:w="http://schemas.openxmlformats.org/wordprocessingml/2006/main">
        <w:t xml:space="preserve">[66] 对话 3（转换后）</w:t>
      </w:r>
    </w:p>
    <w:p w14:paraId="522A03B6">
      <w:r xmlns:w="http://schemas.openxmlformats.org/wordprocessingml/2006/main">
        <w:t xml:space="preserve">[67] 对话 4（转换后）</w:t>
      </w:r>
    </w:p>
    <w:p w14:paraId="2B2F0628">
      <w:r xmlns:w="http://schemas.openxmlformats.org/wordprocessingml/2006/main">
        <w:t xml:space="preserve">[68] 空闲 1（转换后）</w:t>
      </w:r>
    </w:p>
    <w:p w14:paraId="5CEA58BF">
      <w:r xmlns:w="http://schemas.openxmlformats.org/wordprocessingml/2006/main">
        <w:t xml:space="preserve">[69] 空闲 2（转换后）</w:t>
      </w:r>
    </w:p>
    <w:p w14:paraId="531F863D">
      <w:r xmlns:w="http://schemas.openxmlformats.org/wordprocessingml/2006/main">
        <w:t xml:space="preserve">[70] 对话 1（转变前）</w:t>
      </w:r>
    </w:p>
    <w:p w14:paraId="2FB6FBE9">
      <w:r xmlns:w="http://schemas.openxmlformats.org/wordprocessingml/2006/main">
        <w:t xml:space="preserve">[71] 对话 2（转变前）</w:t>
      </w:r>
    </w:p>
    <w:p w14:paraId="6C0375A4">
      <w:r xmlns:w="http://schemas.openxmlformats.org/wordprocessingml/2006/main">
        <w:t xml:space="preserve">[72] 对话 3（转变前）</w:t>
      </w:r>
    </w:p>
    <w:p w14:paraId="3323D906">
      <w:r xmlns:w="http://schemas.openxmlformats.org/wordprocessingml/2006/main">
        <w:t xml:space="preserve">[73] 对话 4（转变前）</w:t>
      </w:r>
    </w:p>
    <w:p w14:paraId="7699D46D">
      <w:r xmlns:w="http://schemas.openxmlformats.org/wordprocessingml/2006/main">
        <w:t xml:space="preserve">[74] 空闲 1（转换前）</w:t>
      </w:r>
    </w:p>
    <w:p w14:paraId="047CEA50">
      <w:r xmlns:w="http://schemas.openxmlformats.org/wordprocessingml/2006/main">
        <w:t xml:space="preserve">[75] 空闲 2（转换前）</w:t>
      </w:r>
    </w:p>
    <w:p w14:paraId="2E7C87CC">
      <w:r xmlns:w="http://schemas.openxmlformats.org/wordprocessingml/2006/main">
        <w:t xml:space="preserve">[76] 升级 1</w:t>
      </w:r>
    </w:p>
    <w:p w14:paraId="555EADCC">
      <w:r xmlns:w="http://schemas.openxmlformats.org/wordprocessingml/2006/main">
        <w:t xml:space="preserve">[77] 啊……领导的手……真性感。</w:t>
      </w:r>
    </w:p>
    <w:p w14:paraId="188588D9">
      <w:r xmlns:w="http://schemas.openxmlformats.org/wordprocessingml/2006/main">
        <w:t xml:space="preserve">[78] 升级 2</w:t>
      </w:r>
    </w:p>
    <w:p w14:paraId="3EFB5643">
      <w:r xmlns:w="http://schemas.openxmlformats.org/wordprocessingml/2006/main">
        <w:t xml:space="preserve">[79] 哈……哈……啊，这是……第一次……</w:t>
      </w:r>
    </w:p>
    <w:p w14:paraId="6C63DE54">
      <w:r xmlns:w="http://schemas.openxmlformats.org/wordprocessingml/2006/main">
        <w:t xml:space="preserve">[80] 升级 3</w:t>
      </w:r>
    </w:p>
    <w:p w14:paraId="20304A41">
      <w:r xmlns:w="http://schemas.openxmlformats.org/wordprocessingml/2006/main">
        <w:t xml:space="preserve">[81] 嗯！嗯！嗯！嗯，嗯！我来了！我来了！我来了！</w:t>
      </w:r>
    </w:p>
    <w:p w14:paraId="5C6774F8">
      <w:r xmlns:w="http://schemas.openxmlformats.org/wordprocessingml/2006/main">
        <w:t xml:space="preserve">[82] 捕获</w:t>
      </w:r>
    </w:p>
    <w:p w14:paraId="5652FFED">
      <w:r xmlns:w="http://schemas.openxmlformats.org/wordprocessingml/2006/main">
        <w:t xml:space="preserve">[83] 战斗开始 1</w:t>
      </w:r>
    </w:p>
    <w:p w14:paraId="20D6D735">
      <w:r xmlns:w="http://schemas.openxmlformats.org/wordprocessingml/2006/main">
        <w:t xml:space="preserve">[84] 战斗开始 2</w:t>
      </w:r>
    </w:p>
    <w:p w14:paraId="60E67C2A">
      <w:r xmlns:w="http://schemas.openxmlformats.org/wordprocessingml/2006/main">
        <w:t xml:space="preserve">[85] 战斗参与 1</w:t>
      </w:r>
    </w:p>
    <w:p w14:paraId="60AE2B32">
      <w:r xmlns:w="http://schemas.openxmlformats.org/wordprocessingml/2006/main">
        <w:t xml:space="preserve">[86] 闪光忍者鹤子！我来了！</w:t>
      </w:r>
    </w:p>
    <w:p w14:paraId="172CD2C4">
      <w:r xmlns:w="http://schemas.openxmlformats.org/wordprocessingml/2006/main">
        <w:t xml:space="preserve">[87] 战斗参与 2</w:t>
      </w:r>
    </w:p>
    <w:p w14:paraId="5B7DA067">
      <w:r xmlns:w="http://schemas.openxmlformats.org/wordprocessingml/2006/main">
        <w:t xml:space="preserve">[88] 战斗胜利 1</w:t>
      </w:r>
    </w:p>
    <w:p w14:paraId="2866E553">
      <w:r xmlns:w="http://schemas.openxmlformats.org/wordprocessingml/2006/main">
        <w:t xml:space="preserve">[89] 我们赢了！庆祝一下吧！</w:t>
      </w:r>
    </w:p>
    <w:p w14:paraId="76CFCA10">
      <w:r xmlns:w="http://schemas.openxmlformats.org/wordprocessingml/2006/main">
        <w:t xml:space="preserve">[90] 战斗胜利 2</w:t>
      </w:r>
    </w:p>
    <w:p w14:paraId="224C9EE7">
      <w:r xmlns:w="http://schemas.openxmlformats.org/wordprocessingml/2006/main">
        <w:t xml:space="preserve">[91] 普通攻击 1</w:t>
      </w:r>
    </w:p>
    <w:p w14:paraId="7B973176">
      <w:r xmlns:w="http://schemas.openxmlformats.org/wordprocessingml/2006/main">
        <w:t xml:space="preserve">[92] 普通攻击 2</w:t>
      </w:r>
    </w:p>
    <w:p w14:paraId="092F1099">
      <w:r xmlns:w="http://schemas.openxmlformats.org/wordprocessingml/2006/main">
        <w:t xml:space="preserve">[93] 普通攻击 3</w:t>
      </w:r>
    </w:p>
    <w:p w14:paraId="6223920C">
      <w:r xmlns:w="http://schemas.openxmlformats.org/wordprocessingml/2006/main">
        <w:t xml:space="preserve">[94] 独特效果激活 1</w:t>
      </w:r>
    </w:p>
    <w:p w14:paraId="22BFA1AD">
      <w:r xmlns:w="http://schemas.openxmlformats.org/wordprocessingml/2006/main">
        <w:t xml:space="preserve">[95] 看！</w:t>
      </w:r>
    </w:p>
    <w:p w14:paraId="3F8466B3">
      <w:r xmlns:w="http://schemas.openxmlformats.org/wordprocessingml/2006/main">
        <w:t xml:space="preserve">[96] 独特效果激活 2</w:t>
      </w:r>
    </w:p>
    <w:p w14:paraId="2D26BD68">
      <w:r xmlns:w="http://schemas.openxmlformats.org/wordprocessingml/2006/main">
        <w:t xml:space="preserve">[97] Dooo</w:t>
      </w:r>
    </w:p>
    <w:p w14:paraId="317FE059">
      <w:r xmlns:w="http://schemas.openxmlformats.org/wordprocessingml/2006/main">
        <w:t xml:space="preserve">[98] 独特效果激活 3</w:t>
      </w:r>
    </w:p>
    <w:p w14:paraId="17720F7D">
      <w:r xmlns:w="http://schemas.openxmlformats.org/wordprocessingml/2006/main">
        <w:t xml:space="preserve">[99] 特殊招式 1</w:t>
      </w:r>
    </w:p>
    <w:p w14:paraId="4B41A1D6">
      <w:r xmlns:w="http://schemas.openxmlformats.org/wordprocessingml/2006/main">
        <w:t xml:space="preserve">[100] 特殊招式 2</w:t>
      </w:r>
    </w:p>
    <w:p w14:paraId="34F738CA">
      <w:r xmlns:w="http://schemas.openxmlformats.org/wordprocessingml/2006/main">
        <w:t xml:space="preserve">[101] 受到的伤害：1</w:t>
      </w:r>
    </w:p>
    <w:p w14:paraId="2E6ECD56">
      <w:r xmlns:w="http://schemas.openxmlformats.org/wordprocessingml/2006/main">
        <w:t xml:space="preserve">[102] 受到的伤害：2</w:t>
      </w:r>
    </w:p>
    <w:p w14:paraId="48B56089">
      <w:r xmlns:w="http://schemas.openxmlformats.org/wordprocessingml/2006/main">
        <w:t xml:space="preserve">[103] 受到的伤害：3</w:t>
      </w:r>
    </w:p>
    <w:p w14:paraId="050D5ED7">
      <w:r xmlns:w="http://schemas.openxmlformats.org/wordprocessingml/2006/main">
        <w:t xml:space="preserve">[104] 退出</w:t>
      </w:r>
    </w:p>
    <w:p w14:paraId="7BEA6538">
      <w:r xmlns:w="http://schemas.openxmlformats.org/wordprocessingml/2006/main">
        <w:t xml:space="preserve">[105] 在游戏中 †</w:t>
      </w:r>
    </w:p>
    <w:p w14:paraId="2AE873EB">
      <w:r xmlns:w="http://schemas.openxmlformats.org/wordprocessingml/2006/main">
        <w:t xml:space="preserve">[106] 教程中可以选择的角色之一。他的行动速度为 3 秒，连击率高达 50%，是宗哈上弦之剑中速度最快的攻击者之一，所向披靡。</w:t>
      </w:r>
    </w:p>
    <w:p w14:paraId="7BD993DE">
      <w:r xmlns:w="http://schemas.openxmlformats.org/wordprocessingml/2006/main">
        <w:t xml:space="preserve">[107] 除了部署后30秒内能进一步提升其原本就很高的攻击频率这一独特效果外，他的特殊技蓄力时间也不短。他是所有R级角色中释放特殊技速度最快的角色之一，而且表现惊艳，是一位极其优秀的闪避忍者。在游戏初期经常出现的超时情况下，他能发挥重要作用。</w:t>
      </w:r>
    </w:p>
    <w:p w14:paraId="32C60C77">
      <w:r xmlns:w="http://schemas.openxmlformats.org/wordprocessingml/2006/main">
        <w:t xml:space="preserve">[108] 这招特殊技能需要高频率释放，属于范围物理攻击，有50%的几率造成眩晕。由于是范围攻击，对单个首领造成的伤害较低，但眩晕效果是其主要优势。它的优势在于其在任何情况下都能灵活运用。</w:t>
      </w:r>
    </w:p>
    <w:p w14:paraId="61AA9B08">
      <w:r xmlns:w="http://schemas.openxmlformats.org/wordprocessingml/2006/main">
        <w:t xml:space="preserve">[109] 或许是因为速度至上，她的弱点在于防御力低下，包括防御、魔法抗性和耐力，这些数值都属于最低之列。虽然单次攻击的伤害不高，但她的速度使她很容易成为目标，如果其他队友不吸引仇恨，她很快就会被击败。最好让她与像鬼之斗羽太阳这样能够吸收攻击的坦克型角色并肩作战，这样可以保护她。此外，如果她能得到前辈千人遥的增益，她的单次攻击伤害将会降低，她隐秘的忍术在战场上也会发挥更大的作用。</w:t>
      </w:r>
    </w:p>
    <w:p w14:paraId="3595ACC6">
      <w:r xmlns:w="http://schemas.openxmlformats.org/wordprocessingml/2006/main">
        <w:t xml:space="preserve">[110] 可选装备包括：强力姐妹（Guts Sisters），可进一步提升特殊技的使用频率；特卡鲁栗子（Tekaru Chestnut），可提高眩晕效果的可靠性；以及仁王纳豆（Nioh Natto）或绳缚菊光（Shibari Kikkou），可强化她脆弱的护甲。然而，诸如火箭引擎或冲击腰带等提升普通攻击的装备对她来说可能过于强大，甚至会导致她立即被击败。因此，最好在找到坦克型角色或拥有足够的体力承受一定攻击而不被击败后再给她装备这些装备。</w:t>
      </w:r>
    </w:p>
    <w:p w14:paraId="521080EA">
      <w:r xmlns:w="http://schemas.openxmlformats.org/wordprocessingml/2006/main">
        <w:t xml:space="preserve">[111] 在团队副本中，其防御力较弱的弱点会被百分比伤害所弥补，使其能够充分发挥自身优势。其优势在于速度和特殊技能的+50%眩晕几率，但眩晕触发率较低，因此建议为其装备闪亮栗子。在对闪光忍者（思维突破）特别有效的团队副本中，它可以与闪光忍者佐佐木配合，作为狂热槽填充单位发挥作用。</w:t>
      </w:r>
    </w:p>
    <w:p w14:paraId="0D9399EC">
      <w:r xmlns:w="http://schemas.openxmlformats.org/wordprocessingml/2006/main">
        <w:t xml:space="preserve">[112] 备选版本 †</w:t>
      </w:r>
    </w:p>
    <w:p w14:paraId="31057708">
      <w:r xmlns:w="http://schemas.openxmlformats.org/wordprocessingml/2006/main">
        <w:t xml:space="preserve">[113] 瓦伦丁·鹤子</w:t>
      </w:r>
    </w:p>
    <w:p w14:paraId="67DA6B01">
      <w:r xmlns:w="http://schemas.openxmlformats.org/wordprocessingml/2006/main">
        <w:t xml:space="preserve">[114] 琐事 †</w:t>
      </w:r>
    </w:p>
    <w:p w14:paraId="6B761F73">
      <w:r xmlns:w="http://schemas.openxmlformats.org/wordprocessingml/2006/main">
        <w:t xml:space="preserve">[115] 她是一位活泼好动、热爱节日、肤色黝黑的萝莉型女孩，身着兜裆布，胸部丰满，像忍者一样挥舞着一面大鼓（但实际上并不擅长潜行）。她最显著的特征是红色的眼睛，即使在Q版造型中也是如此，但不知为何，只有在她穿着便服的站立插画中，她的眼睛才会变成棕色。</w:t>
      </w:r>
    </w:p>
    <w:p w14:paraId="2F1536BD">
      <w:r xmlns:w="http://schemas.openxmlformats.org/wordprocessingml/2006/main">
        <w:t xml:space="preserve">[116] 大多数情况下，通过“色情指挥官”解锁的损伤特效会保持角色姿势不变，但在她的特效中，或许是为了表现磨损，她放下了手中的大鼓槌或神轿臂。她是少数姿势略有变化的角色之一。</w:t>
      </w:r>
    </w:p>
    <w:p w14:paraId="3CC5B631">
      <w:r xmlns:w="http://schemas.openxmlformats.org/wordprocessingml/2006/main">
        <w:t xml:space="preserve">[117] 由于声优西野可露妮自2022年1月起暂停配音工作，该角色将从2022年2月2日的更新开始由成濑未亚接替。此前由西野可露妮配音的声优部分将保持不变。个人简介中的声优信息也将保持不变。</w:t>
      </w:r>
    </w:p>
    <w:p w14:paraId="575E93D1">
      <w:r xmlns:w="http://schemas.openxmlformats.org/wordprocessingml/2006/main">
        <w:t xml:space="preserve">[118] 官方推特账号简介 †</w:t>
      </w:r>
    </w:p>
    <w:p w14:paraId="359AFD9C">
      <w:r xmlns:w="http://schemas.openxmlformats.org/wordprocessingml/2006/main">
        <w:t xml:space="preserve">[119] 引言（PV）</w:t>
      </w:r>
    </w:p>
    <w:p w14:paraId="158AA399">
      <w:r xmlns:w="http://schemas.openxmlformats.org/wordprocessingml/2006/main">
        <w:t xml:space="preserve">[120] 引言②</w:t>
      </w:r>
    </w:p>
    <w:p w14:paraId="72CFC900">
      <w:r xmlns:w="http://schemas.openxmlformats.org/wordprocessingml/2006/main">
        <w:t xml:space="preserve">[121] 设置插图</w:t>
      </w:r>
    </w:p>
    <w:p w14:paraId="50F3FF50">
      <w:r xmlns:w="http://schemas.openxmlformats.org/wordprocessingml/2006/main">
        <w:t xml:space="preserve">[122] 为纪念新功能的实施而绘制的插图</w:t>
      </w:r>
    </w:p>
    <w:p w14:paraId="7C1BCE35">
      <w:r xmlns:w="http://schemas.openxmlformats.org/wordprocessingml/2006/main">
        <w:t xml:space="preserve">[123] 评论表 †</w:t>
      </w:r>
    </w:p>
    <w:p w14:paraId="78EC1060">
      <w:r xmlns:w="http://schemas.openxmlformats.org/wordprocessingml/2006/main">
        <w:t xml:space="preserve">[124] 点击打开历史日志列表</w:t>
      </w:r>
    </w:p>
    <w:p w14:paraId="06566271">
      <w:r xmlns:w="http://schemas.openxmlformats.org/wordprocessingml/2006/main">
        <w:t xml:space="preserve">[125] 末尾的数字越小，日志越旧。</w:t>
      </w:r>
    </w:p>
    <w:p w14:paraId="04F3ED02">
      <w:r xmlns:w="http://schemas.openxmlformats.org/wordprocessingml/2006/main">
        <w:t xml:space="preserve">[126] 'Comments/Senjin Tsuruko/'没有子页面。</w:t>
      </w:r>
    </w:p>
    <w:p w14:paraId="462A1FF6">
      <w:r xmlns:w="http://schemas.openxmlformats.org/wordprocessingml/2006/main">
        <w:t xml:space="preserve">[127] 大胸萝莉最棒了 -- [o9yJha3Rv1Q] 2020-11-28 (周六) 21:56:23</w:t>
      </w:r>
    </w:p>
    <w:p w14:paraId="6D09120B">
      <w:r xmlns:w="http://schemas.openxmlformats.org/wordprocessingml/2006/main">
        <w:t xml:space="preserve">[128] 胸部大小无关紧要，重要的是它们是否性感。——[nqwaO/ohf7w] 2020-11-28 (周六) 23:18:27</w:t>
      </w:r>
    </w:p>
    <w:p w14:paraId="2A67502B">
      <w:r xmlns:w="http://schemas.openxmlformats.org/wordprocessingml/2006/main">
        <w:t xml:space="preserve">[129] 她防御力极低，火力也不强，但攻击速度快得惊人，而且特殊技能可以攻击所有敌人并使其眩晕，所以搭配装备猫咪的坦克角色非常实用。此外，她还是个身材火辣、皮肤黝黑、胸部丰满的萝莉，简直完美！——[Xm7Vizraf5k] 2020-11-29 (周日) 06:18:59</w:t>
      </w:r>
    </w:p>
    <w:p w14:paraId="41291A98">
      <w:r xmlns:w="http://schemas.openxmlformats.org/wordprocessingml/2006/main">
        <w:t xml:space="preserve">[130] 我想变成一条缠腰布 -- [9R4cv0n5gN6] 2020-12-01 (周二) 22:48:45</w:t>
      </w:r>
    </w:p>
    <w:p w14:paraId="3F753CEB">
      <w:r xmlns:w="http://schemas.openxmlformats.org/wordprocessingml/2006/main">
        <w:t xml:space="preserve">[131] 我觉得确实如此。要超越这种阵型，需要多个拥有3次或以上突破等级的SSR角色，而这种程度的要求可能只有在一年多以后的终局内容中才会出现（假设这款游戏没有停服）。——[I2h.QZMVnZw] 2020-12-05 (周六) 14:35:53</w:t>
      </w:r>
    </w:p>
    <w:p w14:paraId="57E46F8C">
      <w:r xmlns:w="http://schemas.openxmlformats.org/wordprocessingml/2006/main">
        <w:t xml:space="preserve">[132] 把鹤子升到满级之后，游戏体验简直棒极了。嗯，我想部分原因要归功于这个带着猫的坦克角色——[zosudpQIWqI] 2020-12-07 (周一) 00:34:37</w:t>
      </w:r>
    </w:p>
    <w:p w14:paraId="1698D454">
      <w:r xmlns:w="http://schemas.openxmlformats.org/wordprocessingml/2006/main">
        <w:t xml:space="preserve">[133] 这就是你所说的性感又可爱的变身女英雄，无论变身前还是变身后——[n8B.0q1NwFk] 2020-12-05 (周六) 01:08:02</w:t>
      </w:r>
    </w:p>
    <w:p w14:paraId="168DAE2B">
      <w:r xmlns:w="http://schemas.openxmlformats.org/wordprocessingml/2006/main">
        <w:t xml:space="preserve">[134] Narunaru 我从日志中重放位置时并没有发生这种情况 -- [eSeDsQluQx2] 2020-12-07 (周一) 00:28:55</w:t>
      </w:r>
    </w:p>
    <w:p w14:paraId="2799AF04">
      <w:r xmlns:w="http://schemas.openxmlformats.org/wordprocessingml/2006/main">
        <w:t xml:space="preserve">[135] 我很喜欢。 -- [jB1Ge2sUHjA] 2020-12-08 (周二) 21:56:45</w:t>
      </w:r>
    </w:p>
    <w:p w14:paraId="4399C0FC">
      <w:r xmlns:w="http://schemas.openxmlformats.org/wordprocessingml/2006/main">
        <w:t xml:space="preserve">[136] 嗯，既然设定是他们在达到纯粹的爱情之前已经经历过多次性体验，那么他们并非一无所知也是可以理解的……如果以一段关于过去性侵犯噩梦的回忆作为开头，可以吗？——[3WDAoU6oGcQ] 2020-12-14 (周一) 23:28:39</w:t>
      </w:r>
    </w:p>
    <w:p w14:paraId="4F16375B">
      <w:r xmlns:w="http://schemas.openxmlformats.org/wordprocessingml/2006/main">
        <w:t xml:space="preserve">[137] LV50 ☆1 属性：体力：725 攻击力：108 防御力：73 魔力：0 魔抗：65 -- [PvOwNzA37Jw] 2020-12-14 (周一) 16:51:03</w:t>
      </w:r>
    </w:p>
    <w:p w14:paraId="34DECBE9">
      <w:r xmlns:w="http://schemas.openxmlformats.org/wordprocessingml/2006/main">
        <w:t xml:space="preserve">[138] 考虑到其他角色对待普通人的待遇，我认为结局是戴贝特对神道教祭司进行了抹除记忆的手术。——[p9LOZ5ehPs.] 2021-03-18 (周四) 12:52:50</w:t>
      </w:r>
    </w:p>
    <w:p w14:paraId="1B115A12">
      <w:r xmlns:w="http://schemas.openxmlformats.org/wordprocessingml/2006/main">
        <w:t xml:space="preserve">[139] 确实很色情，但我只是觉得他们俩之间的互动很棒。我希望看到更多这种氛围。——[Svq5ItykUHg] 2021-01-01 (周五) 15:22:10</w:t>
      </w:r>
    </w:p>
    <w:p w14:paraId="20E1C7A1">
      <w:r xmlns:w="http://schemas.openxmlformats.org/wordprocessingml/2006/main">
        <w:t xml:space="preserve">[140] 我很喜欢腰布上那少得可怜的布料和晒痕区域形成的对比，那些晒痕大概是泳衣留下的，而且晒痕看起来好性感。——[FFOm5UnCxbs] 2021-01-04 (周一) 10:40:51</w:t>
      </w:r>
    </w:p>
    <w:p w14:paraId="074CAFCD">
      <w:r xmlns:w="http://schemas.openxmlformats.org/wordprocessingml/2006/main">
        <w:t xml:space="preserve">[141] 光靠蛮力是当不了领导的。他看起来不太擅长冷静地渗透。——[fDCL3hAOt7M] 2021-01-11 (周一) 12:22:31</w:t>
      </w:r>
    </w:p>
    <w:p w14:paraId="07382BA4">
      <w:r xmlns:w="http://schemas.openxmlformats.org/wordprocessingml/2006/main">
        <w:t xml:space="preserve">[142] ??? “我可不是要偷偷摸摸地行动，我非得闹出点动静！” -- [pXgqhsGhqO.] 2021-02-09 (周二) 14:59:23</w:t>
      </w:r>
    </w:p>
    <w:p w14:paraId="58C29208">
      <w:r xmlns:w="http://schemas.openxmlformats.org/wordprocessingml/2006/main">
        <w:t xml:space="preserve">[143] 但这正是它的优点所在。——[aZVj0Mxdzr.] 2021-06-27 (周日) 05:09:57</w:t>
      </w:r>
    </w:p>
    <w:p w14:paraId="1C290EE2">
      <w:r xmlns:w="http://schemas.openxmlformats.org/wordprocessingml/2006/main">
        <w:t xml:space="preserve">[144] 我一直在等鹤子的新衣服，现在都这么晚了——[T8TmBJODq6Q] 2024-10-03 (周四) 16:14:25</w:t>
      </w:r>
    </w:p>
    <w:p w14:paraId="06F7ACCC">
      <w:r xmlns:w="http://schemas.openxmlformats.org/wordprocessingml/2006/main">
        <w:t xml:space="preserve">[145] 从她作为闪光忍者出场的场景来看，她似乎是风花的徒弟。考虑到她除了有点吵闹之外能力超群，这倒也说得通。——[GkaBl0.NRPM] 2024-10-16 (周三) 20:32:45</w:t>
      </w:r>
    </w:p>
    <w:p w14:paraId="7B08C430">
      <w:r xmlns:w="http://schemas.openxmlformats.org/wordprocessingml/2006/main">
        <w:t xml:space="preserve">[146] ←使用棋盘前请务必阅读规则。</w:t>
      </w:r>
    </w:p>
    <w:p w14:paraId="73B64654">
      <w:r xmlns:w="http://schemas.openxmlformats.org/wordprocessingml/2006/main">
        <w:t xml:space="preserve">[147] 关于规则 †</w:t>
      </w:r>
    </w:p>
    <w:p w14:paraId="032EACC9">
      <w:r xmlns:w="http://schemas.openxmlformats.org/wordprocessingml/2006/main">
        <w:t xml:space="preserve">[148] 请不要抱怨或批评页面编辑者。如果您对其他人的编辑有意见，请通过“提供替代方案”或“自行编辑”的方式进行建设性沟通。</w:t>
      </w:r>
    </w:p>
    <w:p w14:paraId="46D3AA49">
      <w:r xmlns:w="http://schemas.openxmlformats.org/wordprocessingml/2006/main">
        <w:t xml:space="preserve">[149] 不要发布个人网站或其他禁止未经授权链接的网站的网址。</w:t>
      </w:r>
    </w:p>
    <w:p w14:paraId="2FB948E5">
      <w:r xmlns:w="http://schemas.openxmlformats.org/wordprocessingml/2006/main">
        <w:t xml:space="preserve">[150] 关于违反规则的帖子 †</w:t>
      </w:r>
    </w:p>
    <w:p w14:paraId="0562AC36">
      <w:r xmlns:w="http://schemas.openxmlformats.org/wordprocessingml/2006/main">
        <w:t xml:space="preserve">[151] 禁止发布以下类型的帖子，因为它们容易造成干扰。</w:t>
      </w:r>
    </w:p>
    <w:p w14:paraId="23296FBC">
      <w:r xmlns:w="http://schemas.openxmlformats.org/wordprocessingml/2006/main">
        <w:t xml:space="preserve">[152]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B8F54EE">
      <w:r xmlns:w="http://schemas.openxmlformats.org/wordprocessingml/2006/main">
        <w:t xml:space="preserve">[153] 其他包括使用此维基的人、官方管理员、艺术家、配音演员、现实生活中的个人以及 Twitter 用户等团体。</w:t>
      </w:r>
    </w:p>
    <w:p w14:paraId="3131E53E">
      <w:r xmlns:w="http://schemas.openxmlformats.org/wordprocessingml/2006/main">
        <w:t xml:space="preserve">[154] 关于向管理层提交的帖子，我们容忍可以解释为用户反馈的评论，例如“我希望他们改进这一点”、“我希望他们尽快修复错误”和“维护时间太长了”，但我们不容忍使用辱骂性语言贬低管理层。</w:t>
      </w:r>
    </w:p>
    <w:p w14:paraId="343B3BA8">
      <w:r xmlns:w="http://schemas.openxmlformats.org/wordprocessingml/2006/main">
        <w:t xml:space="preserve">[155] 将讨论和意见交流视为“诽谤或对抗他人”是错误的。然而，在讨论或意见交流中使用辱骂性语言、贬低他人、挑衅他人或在缺乏明确证据的情况下发表言论，都是违法行为。说话时务必注意自己的言辞。</w:t>
      </w:r>
    </w:p>
    <w:p w14:paraId="18A11273">
      <w:r xmlns:w="http://schemas.openxmlformats.org/wordprocessingml/2006/main">
        <w:t xml:space="preserve">[156] 攻击性评论包括使用“做这个”或“做那个”等强硬命令、“使用粗俗语言”、“采取居高临下的态度”或“挑衅”。</w:t>
      </w:r>
    </w:p>
    <w:p w14:paraId="65B1C00A">
      <w:r xmlns:w="http://schemas.openxmlformats.org/wordprocessingml/2006/main">
        <w:t xml:space="preserve">[157] 禁止发布冒犯现有玩家的帖子，例如“还有人玩这个游戏吗？”或“这游戏已经凉了”。这并不意味着您完全不能发表任何负面言论，而是指那些超出单纯负面评价范围，构成诽谤或诋毁的帖子将被禁止发布。</w:t>
      </w:r>
    </w:p>
    <w:p w14:paraId="3C69C25B">
      <w:r xmlns:w="http://schemas.openxmlformats.org/wordprocessingml/2006/main">
        <w:t xml:space="preserve">[158] 公开羞辱他人，包括泄露他人的游戏内名称或UID</w:t>
      </w:r>
    </w:p>
    <w:p w14:paraId="140C6073">
      <w:r xmlns:w="http://schemas.openxmlformats.org/wordprocessingml/2006/main">
        <w:t xml:space="preserve">[159] 但是，分享有助于游戏攻略的信息和视频是允许的。</w:t>
      </w:r>
    </w:p>
    <w:p w14:paraId="7C6F1F2D">
      <w:r xmlns:w="http://schemas.openxmlformats.org/wordprocessingml/2006/main">
        <w:t xml:space="preserve">[160] 参考其他应用程序</w:t>
      </w:r>
    </w:p>
    <w:p w14:paraId="6F501290">
      <w:r xmlns:w="http://schemas.openxmlformats.org/wordprocessingml/2006/main">
        <w:t xml:space="preserve">[161] 在多个论坛上多次发帖</w:t>
      </w:r>
    </w:p>
    <w:p w14:paraId="5912F3BA">
      <w:r xmlns:w="http://schemas.openxmlformats.org/wordprocessingml/2006/main">
        <w:t xml:space="preserve">[162] 写一串无意义的字符</w:t>
      </w:r>
    </w:p>
    <w:p w14:paraId="0EDAF15B">
      <w:r xmlns:w="http://schemas.openxmlformats.org/wordprocessingml/2006/main">
        <w:t xml:space="preserve">[163] 关于作弊和利用漏洞的帖子</w:t>
      </w:r>
    </w:p>
    <w:p w14:paraId="4676E83C">
      <w:r xmlns:w="http://schemas.openxmlformats.org/wordprocessingml/2006/main">
        <w:t xml:space="preserve">[164] 最好的办法是忽略违反规则的帖子。上钩或反驳只会让事情变得更糟。</w:t>
      </w:r>
    </w:p>
    <w:p w14:paraId="43A45B8B">
      <w:r xmlns:w="http://schemas.openxmlformats.org/wordprocessingml/2006/main">
        <w:t xml:space="preserve">[165] *在上述规则中，“诽谤”指的是在没有客观证据的情况下诋毁和贬低他人。将所有批评性文章都归为“诽谤”是不正确的，所以请务必谨慎。</w:t>
      </w:r>
    </w:p>
    <w:p w14:paraId="0EF08372">
      <w:r xmlns:w="http://schemas.openxmlformats.org/wordprocessingml/2006/main">
        <w:t xml:space="preserve">[166] 关于修改和删除发帖日志 †</w:t>
      </w:r>
    </w:p>
    <w:p w14:paraId="351CC2DF">
      <w:r xmlns:w="http://schemas.openxmlformats.org/wordprocessingml/2006/main">
        <w:t xml:space="preserve">[167] 但是，允许更正印刷错误、遗漏和字体颜色。（他人出于善意所做的更正也允许。）</w:t>
      </w:r>
    </w:p>
    <w:p w14:paraId="6F1333FD">
      <w:r xmlns:w="http://schemas.openxmlformats.org/wordprocessingml/2006/main">
        <w:t xml:space="preserve">[168] 作为例外情况，您可以删除自己的帖子，但事后必须向管理员报告。此外，删除时，请将整个评论替换为以下文本，而不是完全删除：&amp;color(#ff0000){''发帖人已删除''};</w:t>
      </w:r>
    </w:p>
    <w:p w14:paraId="00854EDE">
      <w:r xmlns:w="http://schemas.openxmlformats.org/wordprocessingml/2006/main">
        <w:t xml:space="preserve">[169] 关于评论删除违反规则的帖子 †</w:t>
      </w:r>
    </w:p>
    <w:p w14:paraId="35224ACE">
      <w:r xmlns:w="http://schemas.openxmlformats.org/wordprocessingml/2006/main">
        <w:t xml:space="preserve">[170] 您可以自行注释掉上述任何违反规则的评论，无需管理员许可。但是，注释掉评论后，请务必在“违规举报公告板”上进行举报。举报时请使用“违规举报公告板”上的模板。</w:t>
      </w:r>
    </w:p>
    <w:p w14:paraId="774BBF63">
      <w:r xmlns:w="http://schemas.openxmlformats.org/wordprocessingml/2006/main">
        <w:t xml:space="preserve">[171] 未经 CO 举报公告板举报而被评论删除的帖子将被恢复，而评论删除帖子的人将受到处罚。</w:t>
      </w:r>
    </w:p>
    <w:p w14:paraId="22058447">
      <w:r xmlns:w="http://schemas.openxmlformats.org/wordprocessingml/2006/main">
        <w:t xml:space="preserve">[172] 如果您反复向 CO 举报公告板举报不违反规则的帖子，我们将认为您是自私的，并将对您实施发帖和编辑限制。</w:t>
      </w:r>
    </w:p>
    <w:p w14:paraId="121B1879">
      <w:r xmlns:w="http://schemas.openxmlformats.org/wordprocessingml/2006/main">
        <w:t xml:space="preserve">[173] 在 CO 报告公告板上，不构成违规的报告可由管理员酌情恢复。</w:t>
      </w:r>
    </w:p>
    <w:p w14:paraId="7362FBC7">
      <w:r xmlns:w="http://schemas.openxmlformats.org/wordprocessingml/2006/main">
        <w:t xml:space="preserve">[174] 我们再次要求您不要评论那些并未违反规则的评论。（例如，诸如“虽然不违反规则，但显然是在挑衅”、“恶作剧”或“评论整个帖子”之类的主观判断。）</w:t>
      </w:r>
    </w:p>
    <w:p w14:paraId="6C49D0DB">
      <w:r xmlns:w="http://schemas.openxmlformats.org/wordprocessingml/2006/main">
        <w:t xml:space="preserve">[175] 关于不违反规则但“冒犯性”的帖子 †</w:t>
      </w:r>
    </w:p>
    <w:p w14:paraId="0F4277DE">
      <w:r xmlns:w="http://schemas.openxmlformats.org/wordprocessingml/2006/main">
        <w:t xml:space="preserve">[176] 即使帖子内容具有冒犯性，除非违反版规，否则不会被删除。由于每个人对冒犯性的接受程度不同，请使用 NGID 功能隐藏评论，而不是争论或恶意挑衅。</w:t>
      </w:r>
    </w:p>
    <w:p w14:paraId="259AAA74">
      <w:r xmlns:w="http://schemas.openxmlformats.org/wordprocessingml/2006/main">
        <w:t xml:space="preserve">[177] 挑衅难道不是一种违规行为吗？†</w:t>
      </w:r>
    </w:p>
    <w:p w14:paraId="3A403DC1">
      <w:r xmlns:w="http://schemas.openxmlformats.org/wordprocessingml/2006/main">
        <w:t xml:space="preserve">[178] 每个人对“煽动性言论”的定义都大相径庭，因此我们不认为这是违规行为。如果您认为某条评论具有煽动性，请使用 NGID 功能将其隐藏。</w:t>
      </w:r>
    </w:p>
    <w:p w14:paraId="3328AA35">
      <w:r xmlns:w="http://schemas.openxmlformats.org/wordprocessingml/2006/main">
        <w:t xml:space="preserve">[179] 抱怨难道不算违法吗？†</w:t>
      </w:r>
    </w:p>
    <w:p w14:paraId="7E44F522">
      <w:r xmlns:w="http://schemas.openxmlformats.org/wordprocessingml/2006/main">
        <w:t xml:space="preserve">[180] 一般而言，抱怨本身并不构成违规。但是，针对本作品的负面宣传、诽谤、辱骂性语言以及超出抱怨范围的对抗性帖子均构成违规。如果您认为抱怨内容冒犯了您，请使用 NGID 功能隐藏相关评论。</w:t>
      </w:r>
    </w:p>
    <w:p w14:paraId="5AA1CAFC">
      <w:r xmlns:w="http://schemas.openxmlformats.org/wordprocessingml/2006/main">
        <w:t xml:space="preserve">[181] 如果您不确定某个帖子是否违反规则，该怎么办？ †</w:t>
      </w:r>
    </w:p>
    <w:p w14:paraId="5027898C">
      <w:r xmlns:w="http://schemas.openxmlformats.org/wordprocessingml/2006/main">
        <w:t xml:space="preserve">[182] 有些帖子内容含糊不清，难以判断是否违规。评论删除这类含糊不清的帖子可能会导致问题，所以请不要评论删除，而是使用 NGID 功能将评论隐藏起来。</w:t>
      </w:r>
    </w:p>
    <w:p w14:paraId="74B71119">
      <w:r xmlns:w="http://schemas.openxmlformats.org/wordprocessingml/2006/main">
        <w:t xml:space="preserve">[183] 对屡犯者的处罚†</w:t>
      </w:r>
    </w:p>
    <w:p w14:paraId="0A9C263A">
      <w:r xmlns:w="http://schemas.openxmlformats.org/wordprocessingml/2006/main">
        <w:t xml:space="preserve">[184] 屡次违反规则或发布特别恶意的帖子，管理员可酌情予以处罚，例如“禁止访问”或“限制发帖”。</w:t>
      </w:r>
    </w:p>
    <w:p w14:paraId="3600C6AB">
      <w:r xmlns:w="http://schemas.openxmlformats.org/wordprocessingml/2006/main">
        <w:t xml:space="preserve">[185] 如果您对进一步改进有任何建议，请通过 Wiki 管理公告板与我们联系。</w:t>
      </w:r>
    </w:p>
    <w:p w14:paraId="638D7F8B"/>
    <w:p w14:paraId="40CD662D">
      <w:r xmlns:w="http://schemas.openxmlformats.org/wordprocessingml/2006/main">
        <w:rPr>
          <w:b/>
        </w:rPr>
        <w:t xml:space="preserve">A309</w:t>
      </w:r>
    </w:p>
    <w:p w14:paraId="71FEAE86">
      <w:r xmlns:w="http://schemas.openxmlformats.org/wordprocessingml/2006/main">
        <w:t xml:space="preserve">[0] 索引：所有角色 | SSR 角色 | SR 角色 | R 角色</w:t>
      </w:r>
    </w:p>
    <w:p w14:paraId="029D9763">
      <w:r xmlns:w="http://schemas.openxmlformats.org/wordprocessingml/2006/main">
        <w:t xml:space="preserve">[1] 基本信息</w:t>
      </w:r>
    </w:p>
    <w:p w14:paraId="01F3F22F">
      <w:r xmlns:w="http://schemas.openxmlformats.org/wordprocessingml/2006/main">
        <w:t xml:space="preserve">[2] 语音</w:t>
      </w:r>
    </w:p>
    <w:p w14:paraId="08A29965">
      <w:r xmlns:w="http://schemas.openxmlformats.org/wordprocessingml/2006/main">
        <w:t xml:space="preserve">[3] 内容适用性简易评估</w:t>
      </w:r>
    </w:p>
    <w:p w14:paraId="55DADA65">
      <w:r xmlns:w="http://schemas.openxmlformats.org/wordprocessingml/2006/main">
        <w:t xml:space="preserve">[4] 其他版本及相关角色</w:t>
      </w:r>
    </w:p>
    <w:p w14:paraId="279F89FD">
      <w:r xmlns:w="http://schemas.openxmlformats.org/wordprocessingml/2006/main">
        <w:t xml:space="preserve">[5] 琐事</w:t>
      </w:r>
    </w:p>
    <w:p w14:paraId="05D46F4C">
      <w:r xmlns:w="http://schemas.openxmlformats.org/wordprocessingml/2006/main">
        <w:t xml:space="preserve">[6] 官方推特账号介绍</w:t>
      </w:r>
    </w:p>
    <w:p w14:paraId="0F32C7B2">
      <w:r xmlns:w="http://schemas.openxmlformats.org/wordprocessingml/2006/main">
        <w:t xml:space="preserve">[7] 评论表单</w:t>
      </w:r>
    </w:p>
    <w:p w14:paraId="01F3F355">
      <w:r xmlns:w="http://schemas.openxmlformats.org/wordprocessingml/2006/main">
        <w:t xml:space="preserve">[8] 基本信息 †</w:t>
      </w:r>
    </w:p>
    <w:p w14:paraId="4FBB4495">
      <w:r xmlns:w="http://schemas.openxmlformats.org/wordprocessingml/2006/main">
        <w:t xml:space="preserve">[9] 变换图像</w:t>
      </w:r>
    </w:p>
    <w:p w14:paraId="74060AD2">
      <w:r xmlns:w="http://schemas.openxmlformats.org/wordprocessingml/2006/main">
        <w:t xml:space="preserve">[10] 简介</w:t>
      </w:r>
    </w:p>
    <w:p w14:paraId="1C9B0A6E">
      <w:r xmlns:w="http://schemas.openxmlformats.org/wordprocessingml/2006/main">
        <w:t xml:space="preserve">[11] 姓名</w:t>
      </w:r>
    </w:p>
    <w:p w14:paraId="4B22F8F7">
      <w:r xmlns:w="http://schemas.openxmlformats.org/wordprocessingml/2006/main">
        <w:t xml:space="preserve">[12] 千金成香</w:t>
      </w:r>
    </w:p>
    <w:p w14:paraId="3D766ABA">
      <w:r xmlns:w="http://schemas.openxmlformats.org/wordprocessingml/2006/main">
        <w:t xml:space="preserve">[13] 真实姓名</w:t>
      </w:r>
    </w:p>
    <w:p w14:paraId="61C306AD">
      <w:r xmlns:w="http://schemas.openxmlformats.org/wordprocessingml/2006/main">
        <w:t xml:space="preserve">[14] 志道成香</w:t>
      </w:r>
    </w:p>
    <w:p w14:paraId="3E14D507">
      <w:r xmlns:w="http://schemas.openxmlformats.org/wordprocessingml/2006/main">
        <w:t xml:space="preserve">[15] 稀有度</w:t>
      </w:r>
    </w:p>
    <w:p w14:paraId="63220666">
      <w:r xmlns:w="http://schemas.openxmlformats.org/wordprocessingml/2006/main">
        <w:t xml:space="preserve">[16] 普通攻击</w:t>
      </w:r>
    </w:p>
    <w:p w14:paraId="1CD58BFE">
      <w:r xmlns:w="http://schemas.openxmlformats.org/wordprocessingml/2006/main">
        <w:t xml:space="preserve">[17] 远程攻击（物理）</w:t>
      </w:r>
    </w:p>
    <w:p w14:paraId="09D079F3">
      <w:r xmlns:w="http://schemas.openxmlformats.org/wordprocessingml/2006/main">
        <w:t xml:space="preserve">[18] 附属派系</w:t>
      </w:r>
    </w:p>
    <w:p w14:paraId="076AB566">
      <w:r xmlns:w="http://schemas.openxmlformats.org/wordprocessingml/2006/main">
        <w:t xml:space="preserve">[19] 仙人（Soha）</w:t>
      </w:r>
    </w:p>
    <w:p w14:paraId="289B72AC">
      <w:r xmlns:w="http://schemas.openxmlformats.org/wordprocessingml/2006/main">
        <w:t xml:space="preserve">[20] 青叶铃檎</w:t>
      </w:r>
    </w:p>
    <w:p w14:paraId="5BD48161">
      <w:r xmlns:w="http://schemas.openxmlformats.org/wordprocessingml/2006/main">
        <w:t xml:space="preserve">[21] 插图</w:t>
      </w:r>
    </w:p>
    <w:p w14:paraId="53AE9FAE">
      <w:r xmlns:w="http://schemas.openxmlformats.org/wordprocessingml/2006/main">
        <w:t xml:space="preserve">[22] 饭团君</w:t>
      </w:r>
    </w:p>
    <w:p w14:paraId="7CBA00F7">
      <w:r xmlns:w="http://schemas.openxmlformats.org/wordprocessingml/2006/main">
        <w:t xml:space="preserve">[23] SD字符</w:t>
      </w:r>
    </w:p>
    <w:p w14:paraId="09526624">
      <w:r xmlns:w="http://schemas.openxmlformats.org/wordprocessingml/2006/main">
        <w:t xml:space="preserve">[24] 风味文字</w:t>
      </w:r>
    </w:p>
    <w:p w14:paraId="1512AF25">
      <w:r xmlns:w="http://schemas.openxmlformats.org/wordprocessingml/2006/main">
        <w:t xml:space="preserve">[25] “上弦之疾风忍者奈里香登场！你们的罪恶行径到此为止！”奈里香与遥在同一异世界长大，同属上弦之疾风忍者一族。她与疾风忍者遥和昴一起击败了邪恶的诺洛伊党。她性格温和善良，容易被他人影响。她携带的巨型手里剑名为邪光，是一种活体兵器，通常以名为佩罗的白蛇形态出现。</w:t>
      </w:r>
    </w:p>
    <w:p w14:paraId="2E9FB879">
      <w:r xmlns:w="http://schemas.openxmlformats.org/wordprocessingml/2006/main">
        <w:t xml:space="preserve">[26] 如何获得</w:t>
      </w:r>
    </w:p>
    <w:p w14:paraId="5DCF219A">
      <w:r xmlns:w="http://schemas.openxmlformats.org/wordprocessingml/2006/main">
        <w:t xml:space="preserve">[27] 标准扭蛋</w:t>
      </w:r>
    </w:p>
    <w:p w14:paraId="0F87DC3A">
      <w:r xmlns:w="http://schemas.openxmlformats.org/wordprocessingml/2006/main">
        <w:t xml:space="preserve">[28] 基础属性（1星）* 每增加1星+50%，5星时为1星值的3倍</w:t>
      </w:r>
    </w:p>
    <w:p w14:paraId="7E886CCE">
      <w:r xmlns:w="http://schemas.openxmlformats.org/wordprocessingml/2006/main">
        <w:t xml:space="preserve">[29] 级</w:t>
      </w:r>
    </w:p>
    <w:p w14:paraId="08CD528B">
      <w:r xmlns:w="http://schemas.openxmlformats.org/wordprocessingml/2006/main">
        <w:t xml:space="preserve">[30] 耐力</w:t>
      </w:r>
    </w:p>
    <w:p w14:paraId="782DE955">
      <w:r xmlns:w="http://schemas.openxmlformats.org/wordprocessingml/2006/main">
        <w:t xml:space="preserve">[31] 攻击力</w:t>
      </w:r>
    </w:p>
    <w:p w14:paraId="3924FD47">
      <w:r xmlns:w="http://schemas.openxmlformats.org/wordprocessingml/2006/main">
        <w:t xml:space="preserve">[32] 防御能力</w:t>
      </w:r>
    </w:p>
    <w:p w14:paraId="06026E8B">
      <w:r xmlns:w="http://schemas.openxmlformats.org/wordprocessingml/2006/main">
        <w:t xml:space="preserve">[33] 魔力</w:t>
      </w:r>
    </w:p>
    <w:p w14:paraId="6476000F">
      <w:r xmlns:w="http://schemas.openxmlformats.org/wordprocessingml/2006/main">
        <w:t xml:space="preserve">[34] 魔法抗性</w:t>
      </w:r>
    </w:p>
    <w:p w14:paraId="0CF48341">
      <w:r xmlns:w="http://schemas.openxmlformats.org/wordprocessingml/2006/main">
        <w:t xml:space="preserve">[35] 详细状态</w:t>
      </w:r>
    </w:p>
    <w:p w14:paraId="43679192">
      <w:r xmlns:w="http://schemas.openxmlformats.org/wordprocessingml/2006/main">
        <w:t xml:space="preserve">[36] 准确性</w:t>
      </w:r>
    </w:p>
    <w:p w14:paraId="74D33F18">
      <w:r xmlns:w="http://schemas.openxmlformats.org/wordprocessingml/2006/main">
        <w:t xml:space="preserve">[37] 回避能力</w:t>
      </w:r>
    </w:p>
    <w:p w14:paraId="2CD82FDC">
      <w:r xmlns:w="http://schemas.openxmlformats.org/wordprocessingml/2006/main">
        <w:t xml:space="preserve">[38] 连续命中率</w:t>
      </w:r>
    </w:p>
    <w:p w14:paraId="3331151A">
      <w:r xmlns:w="http://schemas.openxmlformats.org/wordprocessingml/2006/main">
        <w:t xml:space="preserve">[39] 反击率</w:t>
      </w:r>
    </w:p>
    <w:p w14:paraId="1812A3DF">
      <w:r xmlns:w="http://schemas.openxmlformats.org/wordprocessingml/2006/main">
        <w:t xml:space="preserve">[40] 眩晕激活率</w:t>
      </w:r>
    </w:p>
    <w:p w14:paraId="4F2E7DA1">
      <w:r xmlns:w="http://schemas.openxmlformats.org/wordprocessingml/2006/main">
        <w:t xml:space="preserve">[41] 抗眩晕能力</w:t>
      </w:r>
    </w:p>
    <w:p w14:paraId="6349370C">
      <w:r xmlns:w="http://schemas.openxmlformats.org/wordprocessingml/2006/main">
        <w:t xml:space="preserve">[42] 移动速度</w:t>
      </w:r>
    </w:p>
    <w:p w14:paraId="4D99662F">
      <w:r xmlns:w="http://schemas.openxmlformats.org/wordprocessingml/2006/main">
        <w:t xml:space="preserve">[43] 部署速度</w:t>
      </w:r>
    </w:p>
    <w:p w14:paraId="1EBE50FD">
      <w:r xmlns:w="http://schemas.openxmlformats.org/wordprocessingml/2006/main">
        <w:t xml:space="preserve">[44] 行动速度</w:t>
      </w:r>
    </w:p>
    <w:p w14:paraId="224D9D22">
      <w:r xmlns:w="http://schemas.openxmlformats.org/wordprocessingml/2006/main">
        <w:t xml:space="preserve">[45] 致命的装药量</w:t>
      </w:r>
    </w:p>
    <w:p w14:paraId="41E81393">
      <w:r xmlns:w="http://schemas.openxmlformats.org/wordprocessingml/2006/main">
        <w:t xml:space="preserve">[46] 特殊招式</w:t>
      </w:r>
    </w:p>
    <w:p w14:paraId="7A20ABB8">
      <w:r xmlns:w="http://schemas.openxmlformats.org/wordprocessingml/2006/main">
        <w:t xml:space="preserve">[47] 姓名</w:t>
      </w:r>
    </w:p>
    <w:p w14:paraId="53502B26">
      <w:r xmlns:w="http://schemas.openxmlformats.org/wordprocessingml/2006/main">
        <w:t xml:space="preserve">[48] 效果</w:t>
      </w:r>
    </w:p>
    <w:p w14:paraId="7A7AA949">
      <w:r xmlns:w="http://schemas.openxmlformats.org/wordprocessingml/2006/main">
        <w:t xml:space="preserve">[49] 尖锐的绯红旋转天空</w:t>
      </w:r>
    </w:p>
    <w:p w14:paraId="1B600595">
      <w:r xmlns:w="http://schemas.openxmlformats.org/wordprocessingml/2006/main">
        <w:t xml:space="preserve">[50] 对所有敌人造成双倍魔法伤害。对忍者杀手、下忍、怪物忍者和被诅咒的队友造成三倍魔法伤害。每击败一个敌人，特殊攻击槽增加5%。</w:t>
      </w:r>
    </w:p>
    <w:p w14:paraId="28D0420C">
      <w:r xmlns:w="http://schemas.openxmlformats.org/wordprocessingml/2006/main">
        <w:t xml:space="preserve">[51] 锐利的绯红旋转天空+</w:t>
      </w:r>
    </w:p>
    <w:p w14:paraId="2C4740BB">
      <w:r xmlns:w="http://schemas.openxmlformats.org/wordprocessingml/2006/main">
        <w:t xml:space="preserve">[52] 对所有敌人造成4倍魔法伤害。对忍者歼灭战、下忍、怪物忍者和诅咒队伍敌人造成6倍魔法伤害。每击败一个敌人，特殊攻击槽增加10%。</w:t>
      </w:r>
    </w:p>
    <w:p w14:paraId="7D001879">
      <w:r xmlns:w="http://schemas.openxmlformats.org/wordprocessingml/2006/main">
        <w:t xml:space="preserve">[53] 独特效果</w:t>
      </w:r>
    </w:p>
    <w:p w14:paraId="1EB0967B">
      <w:r xmlns:w="http://schemas.openxmlformats.org/wordprocessingml/2006/main">
        <w:t xml:space="preserve">[54] 姓名</w:t>
      </w:r>
    </w:p>
    <w:p w14:paraId="18863484">
      <w:r xmlns:w="http://schemas.openxmlformats.org/wordprocessingml/2006/main">
        <w:t xml:space="preserve">[55] 效应</w:t>
      </w:r>
    </w:p>
    <w:p w14:paraId="7D8F3774">
      <w:r xmlns:w="http://schemas.openxmlformats.org/wordprocessingml/2006/main">
        <w:t xml:space="preserve">[56] 厨艺好</w:t>
      </w:r>
    </w:p>
    <w:p w14:paraId="4A6BB6F8">
      <w:r xmlns:w="http://schemas.openxmlformats.org/wordprocessingml/2006/main">
        <w:t xml:space="preserve">[57] 出击完成后，除自身外，所有友军单位恢复目标最大体力的 20%。</w:t>
      </w:r>
    </w:p>
    <w:p w14:paraId="0695BA44">
      <w:r xmlns:w="http://schemas.openxmlformats.org/wordprocessingml/2006/main">
        <w:t xml:space="preserve">[58] 厨艺好 +</w:t>
      </w:r>
    </w:p>
    <w:p w14:paraId="376DDF4E">
      <w:r xmlns:w="http://schemas.openxmlformats.org/wordprocessingml/2006/main">
        <w:t xml:space="preserve">[59] 部署完成后，除你之外的所有友军单位在受到伤害时恢复目标最大耐力的 30%，并且所有友军单位的速度提高 30%，持续 20 秒。</w:t>
      </w:r>
    </w:p>
    <w:p w14:paraId="1349FA71">
      <w:r xmlns:w="http://schemas.openxmlformats.org/wordprocessingml/2006/main">
        <w:t xml:space="preserve">[60] 休闲装照片</w:t>
      </w:r>
    </w:p>
    <w:p w14:paraId="528F7A82">
      <w:r xmlns:w="http://schemas.openxmlformats.org/wordprocessingml/2006/main">
        <w:t xml:space="preserve">[61] 增强图像</w:t>
      </w:r>
    </w:p>
    <w:p w14:paraId="16017CE5">
      <w:r xmlns:w="http://schemas.openxmlformats.org/wordprocessingml/2006/main">
        <w:t xml:space="preserve">[62] 语音 †</w:t>
      </w:r>
    </w:p>
    <w:p w14:paraId="4E47591D">
      <w:r xmlns:w="http://schemas.openxmlformats.org/wordprocessingml/2006/main">
        <w:t xml:space="preserve">[63] 点击打开行列表</w:t>
      </w:r>
    </w:p>
    <w:p w14:paraId="5768ACA8">
      <w:r xmlns:w="http://schemas.openxmlformats.org/wordprocessingml/2006/main">
        <w:t xml:space="preserve">[64] 加入</w:t>
      </w:r>
    </w:p>
    <w:p w14:paraId="28BAA8E3">
      <w:r xmlns:w="http://schemas.openxmlformats.org/wordprocessingml/2006/main">
        <w:t xml:space="preserve">[65] 对话 1（转换后）</w:t>
      </w:r>
    </w:p>
    <w:p w14:paraId="37F1208E">
      <w:r xmlns:w="http://schemas.openxmlformats.org/wordprocessingml/2006/main">
        <w:t xml:space="preserve">[66] 啊……别突然碰我！嗯？我身上有什么东西吗？哦？啊……谢谢。</w:t>
      </w:r>
    </w:p>
    <w:p w14:paraId="7939528B">
      <w:r xmlns:w="http://schemas.openxmlformats.org/wordprocessingml/2006/main">
        <w:t xml:space="preserve">[67] 对话 2（转换后）</w:t>
      </w:r>
    </w:p>
    <w:p w14:paraId="77CC2D04">
      <w:r xmlns:w="http://schemas.openxmlformats.org/wordprocessingml/2006/main">
        <w:t xml:space="preserve">[68] 酋长先生，您之后想一起喝杯茶吗？我可以给您做些煎饼。</w:t>
      </w:r>
    </w:p>
    <w:p w14:paraId="7968B3D4">
      <w:r xmlns:w="http://schemas.openxmlformats.org/wordprocessingml/2006/main">
        <w:t xml:space="preserve">[69] 对话 3（转换后）</w:t>
      </w:r>
    </w:p>
    <w:p w14:paraId="4E117F48">
      <w:r xmlns:w="http://schemas.openxmlformats.org/wordprocessingml/2006/main">
        <w:t xml:space="preserve">[70] 我穿这身衣服会觉得尴尬吗？嗯，我已经习惯了，但是……我的胃有点冷……</w:t>
      </w:r>
    </w:p>
    <w:p w14:paraId="14B51882">
      <w:r xmlns:w="http://schemas.openxmlformats.org/wordprocessingml/2006/main">
        <w:t xml:space="preserve">[71] 对话 4（转换后）</w:t>
      </w:r>
    </w:p>
    <w:p w14:paraId="06D0A92F">
      <w:r xmlns:w="http://schemas.openxmlformats.org/wordprocessingml/2006/main">
        <w:t xml:space="preserve">[72] 导演……我能靠您一会儿吗？嗯……这还不错……</w:t>
      </w:r>
    </w:p>
    <w:p w14:paraId="45129571">
      <w:r xmlns:w="http://schemas.openxmlformats.org/wordprocessingml/2006/main">
        <w:t xml:space="preserve">[73] 空闲 1（转换后）</w:t>
      </w:r>
    </w:p>
    <w:p w14:paraId="4C8ABC2A">
      <w:r xmlns:w="http://schemas.openxmlformats.org/wordprocessingml/2006/main">
        <w:t xml:space="preserve">[74] 队长！你在哪里？镇上平安吗……？</w:t>
      </w:r>
    </w:p>
    <w:p w14:paraId="0358D076">
      <w:r xmlns:w="http://schemas.openxmlformats.org/wordprocessingml/2006/main">
        <w:t xml:space="preserve">[75] 空闲 2（转换后）</w:t>
      </w:r>
    </w:p>
    <w:p w14:paraId="73623C65">
      <w:r xmlns:w="http://schemas.openxmlformats.org/wordprocessingml/2006/main">
        <w:t xml:space="preserve">[76] 我从小就被培养成一名闪电忍者，与邪魔党作战。我经历了很多，但现在我是一名真正的忍者。</w:t>
      </w:r>
    </w:p>
    <w:p w14:paraId="5AF52A73">
      <w:r xmlns:w="http://schemas.openxmlformats.org/wordprocessingml/2006/main">
        <w:t xml:space="preserve">[77] 对话 1（转变前）</w:t>
      </w:r>
    </w:p>
    <w:p w14:paraId="35E36419">
      <w:r xmlns:w="http://schemas.openxmlformats.org/wordprocessingml/2006/main">
        <w:t xml:space="preserve">[78] 首领长得有点像高丸吗？哦，抱歉！首领也很帅……啊……我不是那个意思！嗯……！</w:t>
      </w:r>
    </w:p>
    <w:p w14:paraId="57DFE984">
      <w:r xmlns:w="http://schemas.openxmlformats.org/wordprocessingml/2006/main">
        <w:t xml:space="preserve">[79] 对话 2（转变前）</w:t>
      </w:r>
    </w:p>
    <w:p w14:paraId="2B96962D">
      <w:r xmlns:w="http://schemas.openxmlformats.org/wordprocessingml/2006/main">
        <w:t xml:space="preserve">[80] 这个基地太棒了……真希望我们原来的世界也有一个……</w:t>
      </w:r>
    </w:p>
    <w:p w14:paraId="2127E9ED">
      <w:r xmlns:w="http://schemas.openxmlformats.org/wordprocessingml/2006/main">
        <w:t xml:space="preserve">[81] 对话 3（转变前）</w:t>
      </w:r>
    </w:p>
    <w:p w14:paraId="268DF94B">
      <w:r xmlns:w="http://schemas.openxmlformats.org/wordprocessingml/2006/main">
        <w:t xml:space="preserve">[82] 嗯？老大，你肚子咕咕叫了吗？要不要我给你做点东西补充能量？</w:t>
      </w:r>
    </w:p>
    <w:p w14:paraId="7AEB2D01">
      <w:r xmlns:w="http://schemas.openxmlformats.org/wordprocessingml/2006/main">
        <w:t xml:space="preserve">[83] 对话 4（转变前）</w:t>
      </w:r>
    </w:p>
    <w:p w14:paraId="7F68BCBC">
      <w:r xmlns:w="http://schemas.openxmlformats.org/wordprocessingml/2006/main">
        <w:t xml:space="preserve">[84] 队长，你干嘛盯着我的脸看？你觉得我可爱吗？嗯……（脸红）……开玩笑啦……</w:t>
      </w:r>
    </w:p>
    <w:p w14:paraId="0DFC5F0D">
      <w:r xmlns:w="http://schemas.openxmlformats.org/wordprocessingml/2006/main">
        <w:t xml:space="preserve">[85] 空闲 1（转换前）</w:t>
      </w:r>
    </w:p>
    <w:p w14:paraId="00A74014">
      <w:r xmlns:w="http://schemas.openxmlformats.org/wordprocessingml/2006/main">
        <w:t xml:space="preserve">[86] 嘿，老大！哎呀，我真不喜欢被人忽视。</w:t>
      </w:r>
    </w:p>
    <w:p w14:paraId="520C96E6">
      <w:r xmlns:w="http://schemas.openxmlformats.org/wordprocessingml/2006/main">
        <w:t xml:space="preserve">[87] 空闲 2（转换前）</w:t>
      </w:r>
    </w:p>
    <w:p w14:paraId="674745C3">
      <w:r xmlns:w="http://schemas.openxmlformats.org/wordprocessingml/2006/main">
        <w:t xml:space="preserve">[88] 咦？老大，你在哪儿？……老大</w:t>
      </w:r>
    </w:p>
    <w:p w14:paraId="538B14B8">
      <w:r xmlns:w="http://schemas.openxmlformats.org/wordprocessingml/2006/main">
        <w:t xml:space="preserve">[89] 升级 1</w:t>
      </w:r>
    </w:p>
    <w:p w14:paraId="699D8B05">
      <w:r xmlns:w="http://schemas.openxmlformats.org/wordprocessingml/2006/main">
        <w:t xml:space="preserve">[90] 好！那很好！</w:t>
      </w:r>
    </w:p>
    <w:p w14:paraId="4575D61F">
      <w:r xmlns:w="http://schemas.openxmlformats.org/wordprocessingml/2006/main">
        <w:t xml:space="preserve">[91] 升级 2</w:t>
      </w:r>
    </w:p>
    <w:p w14:paraId="70166598">
      <w:r xmlns:w="http://schemas.openxmlformats.org/wordprocessingml/2006/main">
        <w:t xml:space="preserve">[92] 哇，这就是导演的权力……！？</w:t>
      </w:r>
    </w:p>
    <w:p w14:paraId="531ED65F">
      <w:r xmlns:w="http://schemas.openxmlformats.org/wordprocessingml/2006/main">
        <w:t xml:space="preserve">[93] 升级 3</w:t>
      </w:r>
    </w:p>
    <w:p w14:paraId="7EBBE73A">
      <w:r xmlns:w="http://schemas.openxmlformats.org/wordprocessingml/2006/main">
        <w:t xml:space="preserve">[94] 啊，啊！嗯，啊！？</w:t>
      </w:r>
    </w:p>
    <w:p w14:paraId="4C9A2B08">
      <w:r xmlns:w="http://schemas.openxmlformats.org/wordprocessingml/2006/main">
        <w:t xml:space="preserve">[95] 捕获</w:t>
      </w:r>
    </w:p>
    <w:p w14:paraId="53975F5F">
      <w:r xmlns:w="http://schemas.openxmlformats.org/wordprocessingml/2006/main">
        <w:t xml:space="preserve">[96] 战斗开始 1</w:t>
      </w:r>
    </w:p>
    <w:p w14:paraId="1DD67900">
      <w:r xmlns:w="http://schemas.openxmlformats.org/wordprocessingml/2006/main">
        <w:t xml:space="preserve">[97] 战斗开始 2</w:t>
      </w:r>
    </w:p>
    <w:p w14:paraId="367C4FE4">
      <w:r xmlns:w="http://schemas.openxmlformats.org/wordprocessingml/2006/main">
        <w:t xml:space="preserve">[98] 战斗参与 1</w:t>
      </w:r>
    </w:p>
    <w:p w14:paraId="2583E92E">
      <w:r xmlns:w="http://schemas.openxmlformats.org/wordprocessingml/2006/main">
        <w:t xml:space="preserve">[99] 我要用手里剑把它斩断！</w:t>
      </w:r>
    </w:p>
    <w:p w14:paraId="139C5A69">
      <w:r xmlns:w="http://schemas.openxmlformats.org/wordprocessingml/2006/main">
        <w:t xml:space="preserve">[100] 参与战斗 2</w:t>
      </w:r>
    </w:p>
    <w:p w14:paraId="2D380609">
      <w:r xmlns:w="http://schemas.openxmlformats.org/wordprocessingml/2006/main">
        <w:t xml:space="preserve">[101] 交给娜丽卡吧。</w:t>
      </w:r>
    </w:p>
    <w:p w14:paraId="34374089">
      <w:r xmlns:w="http://schemas.openxmlformats.org/wordprocessingml/2006/main">
        <w:t xml:space="preserve">[102] 战斗胜利 1</w:t>
      </w:r>
    </w:p>
    <w:p w14:paraId="7DCC0B5E">
      <w:r xmlns:w="http://schemas.openxmlformats.org/wordprocessingml/2006/main">
        <w:t xml:space="preserve">[103] 今天干得不错。我们回家一起吃晚饭吧。</w:t>
      </w:r>
    </w:p>
    <w:p w14:paraId="6F90D57D">
      <w:r xmlns:w="http://schemas.openxmlformats.org/wordprocessingml/2006/main">
        <w:t xml:space="preserve">[104] 战斗胜利 2</w:t>
      </w:r>
    </w:p>
    <w:p w14:paraId="50297E18">
      <w:r xmlns:w="http://schemas.openxmlformats.org/wordprocessingml/2006/main">
        <w:t xml:space="preserve">[105] 我成功了！娜丽卡，胜利！</w:t>
      </w:r>
    </w:p>
    <w:p w14:paraId="7CB827B9">
      <w:r xmlns:w="http://schemas.openxmlformats.org/wordprocessingml/2006/main">
        <w:t xml:space="preserve">[106] 普通攻击 1</w:t>
      </w:r>
    </w:p>
    <w:p w14:paraId="28951E6E">
      <w:r xmlns:w="http://schemas.openxmlformats.org/wordprocessingml/2006/main">
        <w:t xml:space="preserve">[107] 击中它！</w:t>
      </w:r>
    </w:p>
    <w:p w14:paraId="02BCB1F0">
      <w:r xmlns:w="http://schemas.openxmlformats.org/wordprocessingml/2006/main">
        <w:t xml:space="preserve">[108] 普通攻击 2</w:t>
      </w:r>
    </w:p>
    <w:p w14:paraId="4DC5843E">
      <w:r xmlns:w="http://schemas.openxmlformats.org/wordprocessingml/2006/main">
        <w:t xml:space="preserve">[109] Ta！</w:t>
      </w:r>
    </w:p>
    <w:p w14:paraId="013A2038">
      <w:r xmlns:w="http://schemas.openxmlformats.org/wordprocessingml/2006/main">
        <w:t xml:space="preserve">[110] 普通攻击 3</w:t>
      </w:r>
    </w:p>
    <w:p w14:paraId="791BE094">
      <w:r xmlns:w="http://schemas.openxmlformats.org/wordprocessingml/2006/main">
        <w:t xml:space="preserve">[111] 独特效果激活 1</w:t>
      </w:r>
    </w:p>
    <w:p w14:paraId="3458B88D">
      <w:r xmlns:w="http://schemas.openxmlformats.org/wordprocessingml/2006/main">
        <w:t xml:space="preserve">[112] 出发！</w:t>
      </w:r>
    </w:p>
    <w:p w14:paraId="7B6EF273">
      <w:r xmlns:w="http://schemas.openxmlformats.org/wordprocessingml/2006/main">
        <w:t xml:space="preserve">[113] 独特效果激活 2</w:t>
      </w:r>
    </w:p>
    <w:p w14:paraId="1710DE87">
      <w:r xmlns:w="http://schemas.openxmlformats.org/wordprocessingml/2006/main">
        <w:t xml:space="preserve">[114] 哈啊啊啊啊！</w:t>
      </w:r>
    </w:p>
    <w:p w14:paraId="2A9B8A34">
      <w:r xmlns:w="http://schemas.openxmlformats.org/wordprocessingml/2006/main">
        <w:t xml:space="preserve">[115] 独特效果激活 3</w:t>
      </w:r>
    </w:p>
    <w:p w14:paraId="10117EE5">
      <w:r xmlns:w="http://schemas.openxmlformats.org/wordprocessingml/2006/main">
        <w:t xml:space="preserve">[116] 开始了！</w:t>
      </w:r>
    </w:p>
    <w:p w14:paraId="3306024B">
      <w:r xmlns:w="http://schemas.openxmlformats.org/wordprocessingml/2006/main">
        <w:t xml:space="preserve">[117] 特殊招式 1</w:t>
      </w:r>
    </w:p>
    <w:p w14:paraId="36079602">
      <w:r xmlns:w="http://schemas.openxmlformats.org/wordprocessingml/2006/main">
        <w:t xml:space="preserve">[118] 让我们把它们全都烧掉！“锐利的绯红旋转天空”！</w:t>
      </w:r>
    </w:p>
    <w:p w14:paraId="15201F01">
      <w:r xmlns:w="http://schemas.openxmlformats.org/wordprocessingml/2006/main">
        <w:t xml:space="preserve">[119] 特殊招式 2</w:t>
      </w:r>
    </w:p>
    <w:p w14:paraId="4563904D">
      <w:r xmlns:w="http://schemas.openxmlformats.org/wordprocessingml/2006/main">
        <w:t xml:space="preserve">[120] 受到的伤害：1</w:t>
      </w:r>
    </w:p>
    <w:p w14:paraId="7F96512F">
      <w:r xmlns:w="http://schemas.openxmlformats.org/wordprocessingml/2006/main">
        <w:t xml:space="preserve">[121] 哎哟！？</w:t>
      </w:r>
    </w:p>
    <w:p w14:paraId="0AADC16A">
      <w:r xmlns:w="http://schemas.openxmlformats.org/wordprocessingml/2006/main">
        <w:t xml:space="preserve">[122] 受到的伤害：2</w:t>
      </w:r>
    </w:p>
    <w:p w14:paraId="0AFEEC40">
      <w:r xmlns:w="http://schemas.openxmlformats.org/wordprocessingml/2006/main">
        <w:t xml:space="preserve">[123] 受到的伤害：3</w:t>
      </w:r>
    </w:p>
    <w:p w14:paraId="7CBC7F27">
      <w:r xmlns:w="http://schemas.openxmlformats.org/wordprocessingml/2006/main">
        <w:t xml:space="preserve">[124] 撤回</w:t>
      </w:r>
    </w:p>
    <w:p w14:paraId="0A411541">
      <w:r xmlns:w="http://schemas.openxmlformats.org/wordprocessingml/2006/main">
        <w:t xml:space="preserve">[125] 呜呜，对不起……</w:t>
      </w:r>
    </w:p>
    <w:p w14:paraId="59E13158">
      <w:r xmlns:w="http://schemas.openxmlformats.org/wordprocessingml/2006/main">
        <w:t xml:space="preserve">[126] 在游戏中 †</w:t>
      </w:r>
    </w:p>
    <w:p w14:paraId="5A2BD477">
      <w:r xmlns:w="http://schemas.openxmlformats.org/wordprocessingml/2006/main">
        <w:t xml:space="preserve">[127] 全队攻击型角色，其特殊技能会根据击败的敌人数量增加特殊槽。由于其性能优势，该角色专精于歼灭战。</w:t>
      </w:r>
    </w:p>
    <w:p w14:paraId="29533317">
      <w:r xmlns:w="http://schemas.openxmlformats.org/wordprocessingml/2006/main">
        <w:t xml:space="preserve">[128] 实际使用中，必须通过觉醒强化来提升属性。（如果没有辅助手段，首次激活需要超过50秒。）</w:t>
      </w:r>
    </w:p>
    <w:p w14:paraId="04EBEF33">
      <w:r xmlns:w="http://schemas.openxmlformats.org/wordprocessingml/2006/main">
        <w:t xml:space="preserve">[129] 拥有特殊技能，对歼灭忍者、下忍、怪物忍者和诅咒小队类型的敌人造成额外50%的伤害。怪物忍者类型敌人经常在主线剧情第二部分作为关卡首领出现，因此该技能尤为有效。然而，其他一些忍者类型的敌人，例如歼灭忍者和并非诅咒小队成员的诅咒小队喽啰，则不受此技能影响，这可能会造成混淆。</w:t>
      </w:r>
    </w:p>
    <w:p w14:paraId="2EA64E0F">
      <w:r xmlns:w="http://schemas.openxmlformats.org/wordprocessingml/2006/main">
        <w:t xml:space="preserve">[130] 之后，拥有类似特殊技能的圣夜流放者也加入了游戏。虽然单次攻击的威力相差悬殊，但她特殊效果带来的速度提升幅度更大。此外，与限定角色圣夜流放者相比，她是常驻角色，在获取方面具有显著优势。</w:t>
      </w:r>
    </w:p>
    <w:p w14:paraId="4D3E6FA1">
      <w:r xmlns:w="http://schemas.openxmlformats.org/wordprocessingml/2006/main">
        <w:t xml:space="preserve">[131] 其独特效果是在部署完成后为友方单位恢复生命值。此效果更适合后期部署而非初始部署。觉醒后，可为友方单位提供强力的速度提升。</w:t>
      </w:r>
    </w:p>
    <w:p w14:paraId="31322B01">
      <w:r xmlns:w="http://schemas.openxmlformats.org/wordprocessingml/2006/main">
        <w:t xml:space="preserve">[132] 如果你一定要使用坦克型配置，你需要仔细规划你的装备配置。</w:t>
      </w:r>
    </w:p>
    <w:p w14:paraId="0B4540B3">
      <w:r xmlns:w="http://schemas.openxmlformats.org/wordprocessingml/2006/main">
        <w:t xml:space="preserve">[133] 在歼灭战中，它是冲击钻或孟加拉钻等钻型优秀装备的优先候选者。</w:t>
      </w:r>
    </w:p>
    <w:p w14:paraId="1EE71C80">
      <w:r xmlns:w="http://schemas.openxmlformats.org/wordprocessingml/2006/main">
        <w:t xml:space="preserve">[134] 2023年8月16日更新中做出的能力调整</w:t>
      </w:r>
    </w:p>
    <w:p w14:paraId="7814A4EA">
      <w:r xmlns:w="http://schemas.openxmlformats.org/wordprocessingml/2006/main">
        <w:t xml:space="preserve">[135] 觉醒强化前：每击败一个敌人，特殊攻击槽增加 5%。</w:t>
      </w:r>
    </w:p>
    <w:p w14:paraId="725BA195">
      <w:r xmlns:w="http://schemas.openxmlformats.org/wordprocessingml/2006/main">
        <w:t xml:space="preserve">[136]觉醒强化后：每击败一个敌人，特殊槽增加10%。</w:t>
      </w:r>
    </w:p>
    <w:p w14:paraId="70F11458">
      <w:r xmlns:w="http://schemas.openxmlformats.org/wordprocessingml/2006/main">
        <w:t xml:space="preserve">[137] 觉醒强化前：恢复15%最大体力 ⇒ 恢复20%</w:t>
      </w:r>
    </w:p>
    <w:p w14:paraId="36594F2A">
      <w:r xmlns:w="http://schemas.openxmlformats.org/wordprocessingml/2006/main">
        <w:t xml:space="preserve">[138]觉醒强化后：新增：“使所有友方单位的速度提高30%，持续20秒”</w:t>
      </w:r>
    </w:p>
    <w:p w14:paraId="01A4594B">
      <w:r xmlns:w="http://schemas.openxmlformats.org/wordprocessingml/2006/main">
        <w:t xml:space="preserve">[139] 简易内容适宜性评估 †</w:t>
      </w:r>
    </w:p>
    <w:p w14:paraId="584736EA">
      <w:r xmlns:w="http://schemas.openxmlformats.org/wordprocessingml/2006/main">
        <w:t xml:space="preserve">[140] 合适的内容、推荐的装备示例、角色发展目标等。</w:t>
      </w:r>
    </w:p>
    <w:p w14:paraId="54D31375">
      <w:r xmlns:w="http://schemas.openxmlformats.org/wordprocessingml/2006/main">
        <w:t xml:space="preserve">[141] 兼容内容</w:t>
      </w:r>
    </w:p>
    <w:p w14:paraId="79ACCFC4">
      <w:r xmlns:w="http://schemas.openxmlformats.org/wordprocessingml/2006/main">
        <w:t xml:space="preserve">[142] 能力倾向</w:t>
      </w:r>
    </w:p>
    <w:p w14:paraId="758FE7A3">
      <w:r xmlns:w="http://schemas.openxmlformats.org/wordprocessingml/2006/main">
        <w:t xml:space="preserve">[143] 简短评论</w:t>
      </w:r>
    </w:p>
    <w:p w14:paraId="12A083B9">
      <w:r xmlns:w="http://schemas.openxmlformats.org/wordprocessingml/2006/main">
        <w:t xml:space="preserve">[144] 主线任务 活动任务</w:t>
      </w:r>
    </w:p>
    <w:p w14:paraId="5468C483">
      <w:r xmlns:w="http://schemas.openxmlformats.org/wordprocessingml/2006/main">
        <w:t xml:space="preserve">[145] 可以毫无问题地执行</w:t>
      </w:r>
    </w:p>
    <w:p w14:paraId="52ADB6AA">
      <w:r xmlns:w="http://schemas.openxmlformats.org/wordprocessingml/2006/main">
        <w:t xml:space="preserve">[146] 突袭战</w:t>
      </w:r>
    </w:p>
    <w:p w14:paraId="61272E08">
      <w:r xmlns:w="http://schemas.openxmlformats.org/wordprocessingml/2006/main">
        <w:t xml:space="preserve">[147] 具有范围特殊攻击的角色不适用。</w:t>
      </w:r>
    </w:p>
    <w:p w14:paraId="5C91417B">
      <w:r xmlns:w="http://schemas.openxmlformats.org/wordprocessingml/2006/main">
        <w:t xml:space="preserve">[148] 湮灭</w:t>
      </w:r>
    </w:p>
    <w:p w14:paraId="20C1EEC6">
      <w:r xmlns:w="http://schemas.openxmlformats.org/wordprocessingml/2006/main">
        <w:t xml:space="preserve">[149] 范围攻击的特殊攻击会根据击败的敌人数量增加特殊攻击槽，非常适合歼灭战（装备示例见下文）。</w:t>
      </w:r>
    </w:p>
    <w:p w14:paraId="12CED592">
      <w:r xmlns:w="http://schemas.openxmlformats.org/wordprocessingml/2006/main">
        <w:t xml:space="preserve">[150] B宇宙</w:t>
      </w:r>
    </w:p>
    <w:p w14:paraId="4545D422">
      <w:r xmlns:w="http://schemas.openxmlformats.org/wordprocessingml/2006/main">
        <w:t xml:space="preserve">[151] 没有哪个首领能与该效果产生协同作用。</w:t>
      </w:r>
    </w:p>
    <w:p w14:paraId="3DDE46BD">
      <w:r xmlns:w="http://schemas.openxmlformats.org/wordprocessingml/2006/main">
        <w:t xml:space="preserve">[152] 能力评价指标</w:t>
      </w:r>
    </w:p>
    <w:p w14:paraId="0E22E3E9">
      <w:r xmlns:w="http://schemas.openxmlformats.org/wordprocessingml/2006/main">
        <w:t xml:space="preserve">[153] ◎：优秀内容。最有可能发挥出色。○：合适内容。有较高发挥潜力。△：一般。需要一些技巧才能发挥良好，但选择理由不多。×：不合适内容。由于与内容规则、游戏系统、难度等级等不兼容，难以发挥出色。*2014年3月更新</w:t>
      </w:r>
    </w:p>
    <w:p w14:paraId="35C50544">
      <w:r xmlns:w="http://schemas.openxmlformats.org/wordprocessingml/2006/main">
        <w:t xml:space="preserve">[154] 湮灭</w:t>
      </w:r>
    </w:p>
    <w:p w14:paraId="1173C322">
      <w:r xmlns:w="http://schemas.openxmlformats.org/wordprocessingml/2006/main">
        <w:t xml:space="preserve">[155] 推荐设备示例</w:t>
      </w:r>
    </w:p>
    <w:p w14:paraId="29783BE1">
      <w:r xmlns:w="http://schemas.openxmlformats.org/wordprocessingml/2006/main">
        <w:t xml:space="preserve">[156] 主要设备</w:t>
      </w:r>
    </w:p>
    <w:p w14:paraId="0BD99B42">
      <w:r xmlns:w="http://schemas.openxmlformats.org/wordprocessingml/2006/main">
        <w:t xml:space="preserve">[157] 子设备</w:t>
      </w:r>
    </w:p>
    <w:p w14:paraId="36F7756F">
      <w:r xmlns:w="http://schemas.openxmlformats.org/wordprocessingml/2006/main">
        <w:t xml:space="preserve">[158] 一件令人愉悦的物品</w:t>
      </w:r>
    </w:p>
    <w:p w14:paraId="245884B4">
      <w:r xmlns:w="http://schemas.openxmlformats.org/wordprocessingml/2006/main">
        <w:t xml:space="preserve">[159] 发展目标</w:t>
      </w:r>
    </w:p>
    <w:p w14:paraId="1CDC0228">
      <w:r xmlns:w="http://schemas.openxmlformats.org/wordprocessingml/2006/main">
        <w:t xml:space="preserve">[160] 突破极限</w:t>
      </w:r>
    </w:p>
    <w:p w14:paraId="0EEC0B77">
      <w:r xmlns:w="http://schemas.openxmlformats.org/wordprocessingml/2006/main">
        <w:t xml:space="preserve">[161] 致命觉醒</w:t>
      </w:r>
    </w:p>
    <w:p w14:paraId="7436B55E">
      <w:r xmlns:w="http://schemas.openxmlformats.org/wordprocessingml/2006/main">
        <w:t xml:space="preserve">[162] 独特的觉醒</w:t>
      </w:r>
    </w:p>
    <w:p w14:paraId="7492BA34">
      <w:r xmlns:w="http://schemas.openxmlformats.org/wordprocessingml/2006/main">
        <w:t xml:space="preserve">[163] 行动速度</w:t>
      </w:r>
    </w:p>
    <w:p w14:paraId="2A823B72">
      <w:r xmlns:w="http://schemas.openxmlformats.org/wordprocessingml/2006/main">
        <w:t xml:space="preserve">[164] 特别收费</w:t>
      </w:r>
    </w:p>
    <w:p w14:paraId="0E84B098">
      <w:r xmlns:w="http://schemas.openxmlformats.org/wordprocessingml/2006/main">
        <w:t xml:space="preserve">[165] 其他</w:t>
      </w:r>
    </w:p>
    <w:p w14:paraId="405A395E">
      <w:r xmlns:w="http://schemas.openxmlformats.org/wordprocessingml/2006/main">
        <w:t xml:space="preserve">[166] 培训成本</w:t>
      </w:r>
    </w:p>
    <w:p w14:paraId="766A2F03">
      <w:r xmlns:w="http://schemas.openxmlformats.org/wordprocessingml/2006/main">
        <w:t xml:space="preserve">[167] 3.1 秒 19 次</w:t>
      </w:r>
    </w:p>
    <w:p w14:paraId="71868C29">
      <w:r xmlns:w="http://schemas.openxmlformats.org/wordprocessingml/2006/main">
        <w:t xml:space="preserve">[168] 11% 20次</w:t>
      </w:r>
    </w:p>
    <w:p w14:paraId="7F764727">
      <w:r xmlns:w="http://schemas.openxmlformats.org/wordprocessingml/2006/main">
        <w:t xml:space="preserve">[169] 备注</w:t>
      </w:r>
    </w:p>
    <w:p w14:paraId="25CC7437">
      <w:r xmlns:w="http://schemas.openxmlformats.org/wordprocessingml/2006/main">
        <w:t xml:space="preserve">[170] 如果你无法准备一个能用普通攻击瞬间击杀弱小敌人的增益效果，那么这样做就没有必要。如果体力不足，可以切换到或。根据敌人的类型切换。</w:t>
      </w:r>
    </w:p>
    <w:p w14:paraId="20B61F9D">
      <w:r xmlns:w="http://schemas.openxmlformats.org/wordprocessingml/2006/main">
        <w:t xml:space="preserve">[171] *2016年3月更新</w:t>
      </w:r>
    </w:p>
    <w:p w14:paraId="16C62642">
      <w:r xmlns:w="http://schemas.openxmlformats.org/wordprocessingml/2006/main">
        <w:t xml:space="preserve">[172] 其他版本 / 相关角色 †</w:t>
      </w:r>
    </w:p>
    <w:p w14:paraId="5FF39FBB">
      <w:r xmlns:w="http://schemas.openxmlformats.org/wordprocessingml/2006/main">
        <w:t xml:space="preserve">[173] 千金成香</w:t>
      </w:r>
    </w:p>
    <w:p w14:paraId="4B2A52BF">
      <w:r xmlns:w="http://schemas.openxmlformats.org/wordprocessingml/2006/main">
        <w:t xml:space="preserve">[174] 瓦伦丁·纳里卡</w:t>
      </w:r>
    </w:p>
    <w:p w14:paraId="2B1EF8F4">
      <w:r xmlns:w="http://schemas.openxmlformats.org/wordprocessingml/2006/main">
        <w:t xml:space="preserve">[175] 仲夏纳里卡</w:t>
      </w:r>
    </w:p>
    <w:p w14:paraId="4F1DF363">
      <w:r xmlns:w="http://schemas.openxmlformats.org/wordprocessingml/2006/main">
        <w:t xml:space="preserve">[176] 超强闪光忍者纳里卡</w:t>
      </w:r>
    </w:p>
    <w:p w14:paraId="5EDBC2EB">
      <w:r xmlns:w="http://schemas.openxmlformats.org/wordprocessingml/2006/main">
        <w:t xml:space="preserve">[177] 新年 纳里卡</w:t>
      </w:r>
    </w:p>
    <w:p w14:paraId="43065223">
      <w:r xmlns:w="http://schemas.openxmlformats.org/wordprocessingml/2006/main">
        <w:t xml:space="preserve">[178] 花之奇鲁卡</w:t>
      </w:r>
    </w:p>
    <w:p w14:paraId="645A8DD5">
      <w:r xmlns:w="http://schemas.openxmlformats.org/wordprocessingml/2006/main">
        <w:t xml:space="preserve">[179] 闪光忍者 Kikka</w:t>
      </w:r>
    </w:p>
    <w:p w14:paraId="581E48E2">
      <w:r xmlns:w="http://schemas.openxmlformats.org/wordprocessingml/2006/main">
        <w:t xml:space="preserve">[180] 琐事 †</w:t>
      </w:r>
    </w:p>
    <w:p w14:paraId="7F79D6B2">
      <w:r xmlns:w="http://schemas.openxmlformats.org/wordprocessingml/2006/main">
        <w:t xml:space="preserve">[181] 原作中有多个结局，分别对应多位女主角，但本作中，结局的处理方式如同选择了三位女主角全部入选的后宫路线。这种处理方式在《爱丽丝2010》和收录于《超甲战士 Escalayer Reboot》中的《超甲战士遥遥VS Escalayer》中也同样存在。</w:t>
      </w:r>
    </w:p>
    <w:p w14:paraId="7F649C23">
      <w:r xmlns:w="http://schemas.openxmlformats.org/wordprocessingml/2006/main">
        <w:t xml:space="preserve">[182] 她的名字用汉字写成 Shido Narika，但在游戏中用片假名写成 Narika。</w:t>
      </w:r>
    </w:p>
    <w:p w14:paraId="61FF723F">
      <w:r xmlns:w="http://schemas.openxmlformats.org/wordprocessingml/2006/main">
        <w:t xml:space="preserve">[183] 她比高丸小三岁。在原作中，高丸明确表示自己未成年，因此可以确定奈里香实际上未满18岁。然而，原作中并没有声明“本游戏所有角色均已年满18岁”。*《超高大战》中出现的所有角色均已年满18岁。</w:t>
      </w:r>
    </w:p>
    <w:p w14:paraId="506B2239">
      <w:r xmlns:w="http://schemas.openxmlformats.org/wordprocessingml/2006/main">
        <w:t xml:space="preserve">[184] 虽然她外表和性格都像典型的傲娇女主角，但在原作中她并非傲娇。关于这一点，除了阅读原作了解细节之外，没有什么可说的了。不过可以透露的是，她是一位相当忠诚的女性，这一点在本作中也有所体现。</w:t>
      </w:r>
    </w:p>
    <w:p w14:paraId="66E5C109">
      <w:r xmlns:w="http://schemas.openxmlformats.org/wordprocessingml/2006/main">
        <w:t xml:space="preserve">[185] 顺便一提，“蛇咬”最早出现在AliceSoft之前的作品《夜幕降临！》中，由女主角之一七绪木京香以“千郎”的身份使用。在那部作品中，它并非手里剑，而是一种缠绕在手臂上的臂炮。</w:t>
      </w:r>
    </w:p>
    <w:p w14:paraId="3F179F85">
      <w:r xmlns:w="http://schemas.openxmlformats.org/wordprocessingml/2006/main">
        <w:t xml:space="preserve">[186] 顺便一提，正如超高仙人奈莉卡的角色设定中所述，批准这个设计的正是她的父亲清玄。看来他并没有因为她是女儿就对她手下留情。</w:t>
      </w:r>
    </w:p>
    <w:p w14:paraId="3158E066">
      <w:r xmlns:w="http://schemas.openxmlformats.org/wordprocessingml/2006/main">
        <w:t xml:space="preserve">[187] 回顾历史，歼灭忍者的力量源自幻影恶魔，但闪光忍者的特殊招式为何专门针对歼灭忍者设计，至今仍是个谜。然而，考虑到蛇咬是光之猎手（幻影恶魔的变种），如果考虑到他们是在让同族互相厮杀，这一切就说得通了。</w:t>
      </w:r>
    </w:p>
    <w:p w14:paraId="7585B7C9">
      <w:r xmlns:w="http://schemas.openxmlformats.org/wordprocessingml/2006/main">
        <w:t xml:space="preserve">[188] 漫画《超强战神遥》中的成香</w:t>
      </w:r>
    </w:p>
    <w:p w14:paraId="1EA26B36">
      <w:r xmlns:w="http://schemas.openxmlformats.org/wordprocessingml/2006/main">
        <w:t xml:space="preserve">[189] 在连载于《二次元梦幻杂志》（Nijigen Dream Magazine）并后出版两卷本的漫画改编版中，奈莉卡这个角色深受原作剧情的影响。此外，漫画版的奈莉卡是系列中第一个自称“歼灭忍者”的角色。由于被诅咒党（Noroi Party）的怪物忍者夺走了贞操，加上上述种种境遇以及对遥（Haruka）的嫉妒心不断被利用，再加上诅咒党干部施加的诅咒和多次濒死体验，最终她变身为狂暴形态的“歼灭忍者奈莉卡”。虽然她的外形基于原作结局之一中出现的“邪恶闪光忍者”形态，但她的能力则被描绘得更加像怪物。由于这些原作剧情的影响，漫画改编版（尤其是第二卷）超过一半的篇幅都用来讲述以奈莉卡为主角的故事。</w:t>
      </w:r>
    </w:p>
    <w:p w14:paraId="3E0F4EA1">
      <w:r xmlns:w="http://schemas.openxmlformats.org/wordprocessingml/2006/main">
        <w:t xml:space="preserve">[190] 官方推特账号简介 †</w:t>
      </w:r>
    </w:p>
    <w:p w14:paraId="22186F30">
      <w:r xmlns:w="http://schemas.openxmlformats.org/wordprocessingml/2006/main">
        <w:t xml:space="preserve">[191] 引言（PV）</w:t>
      </w:r>
    </w:p>
    <w:p w14:paraId="56318CE5">
      <w:r xmlns:w="http://schemas.openxmlformats.org/wordprocessingml/2006/main">
        <w:t xml:space="preserve">[192] 服务上线前4天的插图</w:t>
      </w:r>
    </w:p>
    <w:p w14:paraId="11BAF99E">
      <w:r xmlns:w="http://schemas.openxmlformats.org/wordprocessingml/2006/main">
        <w:t xml:space="preserve">[193] 为纪念《超高战人遥》发行15周年而作的插图</w:t>
      </w:r>
    </w:p>
    <w:p w14:paraId="5855949B">
      <w:r xmlns:w="http://schemas.openxmlformats.org/wordprocessingml/2006/main">
        <w:t xml:space="preserve">[194] AliceSoft 35周年展览插图</w:t>
      </w:r>
    </w:p>
    <w:p w14:paraId="2FF241AF">
      <w:r xmlns:w="http://schemas.openxmlformats.org/wordprocessingml/2006/main">
        <w:t xml:space="preserve">[195] 评论表 †</w:t>
      </w:r>
    </w:p>
    <w:p w14:paraId="3B2DCFAE">
      <w:r xmlns:w="http://schemas.openxmlformats.org/wordprocessingml/2006/main">
        <w:t xml:space="preserve">[196] 点击打开历史日志列表</w:t>
      </w:r>
    </w:p>
    <w:p w14:paraId="7559727C">
      <w:r xmlns:w="http://schemas.openxmlformats.org/wordprocessingml/2006/main">
        <w:t xml:space="preserve">[197] 末尾的数字越小，日志就越旧。</w:t>
      </w:r>
    </w:p>
    <w:p w14:paraId="081A346C">
      <w:r xmlns:w="http://schemas.openxmlformats.org/wordprocessingml/2006/main">
        <w:t xml:space="preserve">[198]“Comments/Senjin Narika/”没有子页面。</w:t>
      </w:r>
    </w:p>
    <w:p w14:paraId="4197E57B">
      <w:r xmlns:w="http://schemas.openxmlformats.org/wordprocessingml/2006/main">
        <w:t xml:space="preserve">[199] 从对话来看，我认为它极有可能改编自原作。他们提到要体谅原作世界的人们。而且，他们的做法也很正常…… -- [aTE09iNkCWQ] 2020-11-27 (周五) 06:05:54</w:t>
      </w:r>
    </w:p>
    <w:p w14:paraId="07D881BF">
      <w:r xmlns:w="http://schemas.openxmlformats.org/wordprocessingml/2006/main">
        <w:t xml:space="preserve">[200] 我以为这是唯一好的，结果却是个次品，而且没有双方自愿的性行为——[emxVKkmZ2AM] 2020-11-30 (周一) 01:57:14</w:t>
      </w:r>
    </w:p>
    <w:p w14:paraId="637B6E3A">
      <w:r xmlns:w="http://schemas.openxmlformats.org/wordprocessingml/2006/main">
        <w:t xml:space="preserve">[201] 我简直不敢相信，我终于看到了纯爱H场景，结果里面居然真的没有性爱镜头。为什么他们会在唯一的纯爱H场景里放一个没有性爱镜头的片段？太烂了。——[zxLfioSlFwk] 2020-11-30 (周一) 17:20:23</w:t>
      </w:r>
    </w:p>
    <w:p w14:paraId="010709E5">
      <w:r xmlns:w="http://schemas.openxmlformats.org/wordprocessingml/2006/main">
        <w:t xml:space="preserve">[202] 他们特意在个别场景中引入一个尚未实装的角色，这表明他们是在说：“暂时先用这个角色吧。”不过她很可能最终会以SSR角色的身份实装。——[xRCMS2Uoe0Q] 2020-11-30 (周一) 19:58:26</w:t>
      </w:r>
    </w:p>
    <w:p w14:paraId="6920E49E">
      <w:r xmlns:w="http://schemas.openxmlformats.org/wordprocessingml/2006/main">
        <w:t xml:space="preserve">[203] 是啊，我也刚看完，里面有插入，虽然时间很短。其实我挺喜欢这个设定的，但我猜不喜欢这种设定的人，只有完全插入或者体内射精才算真正的性行为。——[aTE09iNkCWQ] 2020-12-02 (周三) 17:43:19</w:t>
      </w:r>
    </w:p>
    <w:p w14:paraId="2895C945">
      <w:r xmlns:w="http://schemas.openxmlformats.org/wordprocessingml/2006/main">
        <w:t xml:space="preserve">[204] 现在回想起来，我意识到确实插入了一点。我一开始是口交，然后就慌了，心想“他会这样结束吗？”，所以就跳过了那段文字，没注意到。对不起。——[HDgix9VATXw] 2020-12-03 (周四) 18:45:41</w:t>
      </w:r>
    </w:p>
    <w:p w14:paraId="72C59E5C">
      <w:r xmlns:w="http://schemas.openxmlformats.org/wordprocessingml/2006/main">
        <w:t xml:space="preserve">[205] 打败H真是太爽了。《纯爱》就像是打败H的铺垫，所以说实话，没有真正的性爱场面我一点也不介意。——[cYhJr9h.K1g] 2020-12-04 (周五) 00:10:33</w:t>
      </w:r>
    </w:p>
    <w:p w14:paraId="485FE041">
      <w:r xmlns:w="http://schemas.openxmlformats.org/wordprocessingml/2006/main">
        <w:t xml:space="preserve">[206] 嗯……把一个几乎完全以恋爱为主题的游戏角色放到一个主角是个硬核、什么都敢尝试的游戏里，这确实是个糟糕的决定。在第二次联动中，他们通过让主角和这个角色一起出现在剧情里解决了这个问题。——[/vx8jsxqZ4A] 2020-12-01 (周二) 14:44:30</w:t>
      </w:r>
    </w:p>
    <w:p w14:paraId="5E182E71">
      <w:r xmlns:w="http://schemas.openxmlformats.org/wordprocessingml/2006/main">
        <w:t xml:space="preserve">[207] 虽然游戏角色不同，但屏幕前的人是同一批人，所以我认为这有点奇怪，或者说他们把自己的太多情感投射到了游戏主角身上。——[kmODmq49OFc] 2020-12-04 (周五) 12:44:07</w:t>
      </w:r>
    </w:p>
    <w:p w14:paraId="21553F41">
      <w:r xmlns:w="http://schemas.openxmlformats.org/wordprocessingml/2006/main">
        <w:t xml:space="preserve">[208] 这并非是把个人情感投射到主角身上之类的，而是在原版游戏中，这是一个严肃的故事，没有任何滑稽可笑的桥段，比如“我们将用彼此的羁绊战斗”，但合作编剧却加入了他们自己风格的色情胡闹，让女主角说出一些刻薄的台词，当他们回到原世界时，原本严肃世界的女主角就变成了一个根深蒂固的污秽角色。当然，对于不在乎这些的人来说，这无所谓，但这并非什么匪夷所思的事情。——[007duIhXsZs] 2020-12-05 (周六) 08:33:39</w:t>
      </w:r>
    </w:p>
    <w:p w14:paraId="5D97EDBC">
      <w:r xmlns:w="http://schemas.openxmlformats.org/wordprocessingml/2006/main">
        <w:t xml:space="preserve">[209] 或者更确切地说（尽管表面上他们都年满18岁），由于设定中无法透露年轻角色的年龄，这种情况也无可避免。尽管情况特殊，但这仍然是一种令人惋惜的处境——[y.WqQOBviFE] 2021-01-02 (周六) 12:24:44</w:t>
      </w:r>
    </w:p>
    <w:p w14:paraId="52798F11">
      <w:r xmlns:w="http://schemas.openxmlformats.org/wordprocessingml/2006/main">
        <w:t xml:space="preserve">[210] 遥也是这样，但从她的属性来看，她兼具物理和魔法属性，所以冲击腰带应该很适合她。——[jFOxmxpd1Zg] 2020-12-03 (周四) 04:30:12</w:t>
      </w:r>
    </w:p>
    <w:p w14:paraId="403829E0">
      <w:r xmlns:w="http://schemas.openxmlformats.org/wordprocessingml/2006/main">
        <w:t xml:space="preserve">[211] 当宝可梦是☆2左右时，通常会持续到它使用两次特殊攻击为止。——[mZLPiOclJ46] 2020-12-03 (周四) 19:29:33</w:t>
      </w:r>
    </w:p>
    <w:p w14:paraId="1B4E2B2E">
      <w:r xmlns:w="http://schemas.openxmlformats.org/wordprocessingml/2006/main">
        <w:t xml:space="preserve">[212] 我会给它们装备白喉雀套装。谢谢 -- [/berDKB/BqA] 2020-12-04 (周五) 16:02:57</w:t>
      </w:r>
    </w:p>
    <w:p w14:paraId="0AED26D9">
      <w:r xmlns:w="http://schemas.openxmlformats.org/wordprocessingml/2006/main">
        <w:t xml:space="preserve">[213] 如果它像优先部署和初始部署那样分为两个阶段，那么这种独特效果将会更加显著。——[Q44zB4.oCH.] 2020-12-10 (周四) 14:57:31</w:t>
      </w:r>
    </w:p>
    <w:p w14:paraId="43A5C215">
      <w:r xmlns:w="http://schemas.openxmlformats.org/wordprocessingml/2006/main">
        <w:t xml:space="preserve">[214] 这取决于你的游戏风格，但如果你优先选择大约 10 个角色，他们的独特效果就不会被浪费。即使他们出场较早，你也可以把这看作是能够更早使用特殊技能。——[fDCL3hAOt7M] 2021-01-06 (周三) 16:15:19</w:t>
      </w:r>
    </w:p>
    <w:p w14:paraId="529DCD38">
      <w:r xmlns:w="http://schemas.openxmlformats.org/wordprocessingml/2006/main">
        <w:t xml:space="preserve">[215] 结果画面里的跳跃姿势好可爱 -- [QGzBZOuvyEY] 2020-12-07 (周一) 15:07:43</w:t>
      </w:r>
    </w:p>
    <w:p w14:paraId="03C7AAFD">
      <w:r xmlns:w="http://schemas.openxmlformats.org/wordprocessingml/2006/main">
        <w:t xml:space="preserve">[216] 它无法积攒特殊攻击槽，因此无法发挥其高魔力，而且由于忍者属性的限制，特殊攻击本身威力较弱，即使有支援也不值得发动。它的普通攻击连击率和命中率也很低，因此破坏力不高。作为优先出场单位时，它的特殊效果也很难发挥作用……目前它唯一的优点就是较高的魔法防御力。我把它放在后备队，以防万一它偶尔能回复生命值。——[xDHDwLIavc.] 2020-12-11 (周五) 20:20:32</w:t>
      </w:r>
    </w:p>
    <w:p w14:paraId="58CFEAF9">
      <w:r xmlns:w="http://schemas.openxmlformats.org/wordprocessingml/2006/main">
        <w:t xml:space="preserve">[217] 我觉得娜丽卡的职责是作为第六或第七个人上场治疗，然后在其他人开始崩溃的时候发动攻击。所以当她冲锋陷阵时，我出于必要性会优先把她放进队伍。如果她不上场就太浪费了。嗯，她可能不太适合做辅助角色。——[3WDAoU6oGcQ] 2020-12-12 (周六) 22:18:01</w:t>
      </w:r>
    </w:p>
    <w:p w14:paraId="7738D37E">
      <w:r xmlns:w="http://schemas.openxmlformats.org/wordprocessingml/2006/main">
        <w:t xml:space="preserve">[218] 在原作中，他是一个反应速度很快的角色，所以他的闪避率应该提高。我希望达到50或60左右。反击率应该保持不变，但被眩晕的概率应该降低。不过，我认为我们不能期待像阿尔德巴兰那样的大幅调整。——[fDCL3hAOt7M] 2021-01-06 (周三) 22:51:31</w:t>
      </w:r>
    </w:p>
    <w:p w14:paraId="6EA6B040">
      <w:r xmlns:w="http://schemas.openxmlformats.org/wordprocessingml/2006/main">
        <w:t xml:space="preserve">[219] 说实话，她挺弱的。虽然她是SSR，基础属性高，但副属性对于SSR来说低得离谱。虽然必须优先培养她，但作为初始角色，这让人很失望…… -- [qit1hz7ecFk] 2021-01-28 (周四) 08:18:39</w:t>
      </w:r>
    </w:p>
    <w:p w14:paraId="0CCF266F">
      <w:r xmlns:w="http://schemas.openxmlformats.org/wordprocessingml/2006/main">
        <w:t xml:space="preserve">[220] 除非时机把握得好，否则这个恢复效果并不强，即使时机把握得好，15%的恢复量也不算高。总之，部署顺序将会进行调整，以便改善时机把握，但我很好奇他们能否让体力恢复量不受伤害影响，始终恢复15%…… -- [vFlSD6Kfq2U] 2020-12-15 (周二) 01:07:59</w:t>
      </w:r>
    </w:p>
    <w:p w14:paraId="4C31482A">
      <w:r xmlns:w="http://schemas.openxmlformats.org/wordprocessingml/2006/main">
        <w:t xml:space="preserve">[221] 我把她升到了3级，让她用连击火箭攻击，虽然她是SSR，但我觉得她很强。不过可惜的是，装备同样的装备，遥却更强。她反击率高，但攻击力却比遥高。我希望她能有更高的防御力或闪避率，这样就能更好地发挥她比遥更高的反击率优势了。——[fDCL3hAOt7M] 2021-01-06 (周三) 16:08:55</w:t>
      </w:r>
    </w:p>
    <w:p w14:paraId="7272E718">
      <w:r xmlns:w="http://schemas.openxmlformats.org/wordprocessingml/2006/main">
        <w:t xml:space="preserve">[222] 重新检查设置并再次运行游戏后，我发现之前在几处地方的设置描述有误，现已更正。对于提供错误信息，我深表歉意…… -- [/vx8jsxqZ4A] 2020-12-11 (周五) 21:22:20</w:t>
      </w:r>
    </w:p>
    <w:p w14:paraId="3D348162">
      <w:r xmlns:w="http://schemas.openxmlformats.org/wordprocessingml/2006/main">
        <w:t xml:space="preserve">[223] LV50 ☆1 属性：体力：925 攻击力：150 防御力：143 魔力：193 魔抗：185 -- [PvOwNzA37Jw] 2020-12-14 (周一) 16:02:06</w:t>
      </w:r>
    </w:p>
    <w:p w14:paraId="06CC5078">
      <w:r xmlns:w="http://schemas.openxmlformats.org/wordprocessingml/2006/main">
        <w:t xml:space="preserve">[224] 除非你用点技巧，比如把它放到优先级列表里，然后再加个“DENAI”，否则这技能就有点鸡肋了……而且圣夜遥还能治疗，她的独特能力就更容易被浪费掉…… -- [KGDG83AiMhs] 2020-12-27 (周日) 08:31:37</w:t>
      </w:r>
    </w:p>
    <w:p w14:paraId="224CDE3D">
      <w:r xmlns:w="http://schemas.openxmlformats.org/wordprocessingml/2006/main">
        <w:t xml:space="preserve">[225] 我在36级的时候呼叫过帮手，但即使是艾斯卡，3级体力也不够。即使有SSR角色，3级体力也不够；在boss战之前我就被消耗得太厉害了。当我呼叫4级角色时，他居然独自过了关。我自己一个人过关还遥遥无期…… -- [fDCL3hAOt7M] 2021-01-06 (周三) 22:47:35</w:t>
      </w:r>
    </w:p>
    <w:p w14:paraId="057B0367">
      <w:r xmlns:w="http://schemas.openxmlformats.org/wordprocessingml/2006/main">
        <w:t xml:space="preserve">[226] 虽然奇露卡的站姿受损，但娜丽卡的站姿依然正常，而且奇露卡因为技能差距而哭泣，所以一切都好（“一切都好”到底是什么意思？）——[WNoo29HhD1M] 2021-01-15 (周五) 12:12:39</w:t>
      </w:r>
    </w:p>
    <w:p w14:paraId="6503CBD5">
      <w:r xmlns:w="http://schemas.openxmlformats.org/wordprocessingml/2006/main">
        <w:t xml:space="preserve">[227] 我从她们的角色设定里就已经知道她们胸围大小不一样了。我想看看她们在Chiruka的角色设定里是怎么看待这件事的。——[fDCL3hAOt7M] 2021-01-15 (周五) 12:21:24</w:t>
      </w:r>
    </w:p>
    <w:p w14:paraId="4C84BC64">
      <w:r xmlns:w="http://schemas.openxmlformats.org/wordprocessingml/2006/main">
        <w:t xml:space="preserve">[228] 我希望小津野再输一次 -- [.O0DWp7U9ME] 2021-01-18 (周一) 10:27:52</w:t>
      </w:r>
    </w:p>
    <w:p w14:paraId="1E632234">
      <w:r xmlns:w="http://schemas.openxmlformats.org/wordprocessingml/2006/main">
        <w:t xml:space="preserve">[229] 与其他拥有超能力的女英雄不同，她是唯一一个没有兽交倾向的。奈里卡酱，我们开始吧？——[wtrQhkpBG8.] 2021-02-14 (周日) 05:33:13</w:t>
      </w:r>
    </w:p>
    <w:p w14:paraId="4A52CE3C">
      <w:r xmlns:w="http://schemas.openxmlformats.org/wordprocessingml/2006/main">
        <w:t xml:space="preserve">[230] 我用下载网站上的优惠券便宜买到了电子版，所以隔了很久又读了一遍，但我居然把原版的名字记错了……真的吗？它当时就叫这个名字吗？——[/vx8jsxqZ4A] 2021-02-18 (周四) 10:43:35</w:t>
      </w:r>
    </w:p>
    <w:p w14:paraId="7FF15E45">
      <w:r xmlns:w="http://schemas.openxmlformats.org/wordprocessingml/2006/main">
        <w:t xml:space="preserve">[231] 已更正。☆3 的值为 400。 -- [/vx8jsxqZ4A] 2021-03-11 (周四) 13:23:09</w:t>
      </w:r>
    </w:p>
    <w:p w14:paraId="40E68014">
      <w:r xmlns:w="http://schemas.openxmlformats.org/wordprocessingml/2006/main">
        <w:t xml:space="preserve">[232] 每次抽活动券都只能抽到娜丽卡。看来我只能把她培养成王牌了…… -- [FIK4m/ngbaQ] 2021-03-14 (周日) 08:26:34</w:t>
      </w:r>
    </w:p>
    <w:p w14:paraId="6CFFC19E">
      <w:r xmlns:w="http://schemas.openxmlformats.org/wordprocessingml/2006/main">
        <w:t xml:space="preserve">[233] 与其关注角色阵容，通常最好的办法是让强化等级高的角色排兵布阵，然后直接击败敌人。——[0YcpVwgKFnE] 2022-04-18 (周一) 08:14:58</w:t>
      </w:r>
    </w:p>
    <w:p w14:paraId="159942FF">
      <w:r xmlns:w="http://schemas.openxmlformats.org/wordprocessingml/2006/main">
        <w:t xml:space="preserve">[234] 忍者特殊攻击在第二部分即将到来的 Boss 战中似乎会很有用。如果能在攻击间隙回复生命值并积攒能量槽，然后一举击败 Boss 及其小怪，那就太棒了……但能量槽低是主要缺点。——[ZZWfVjkwVvM] 2022-06-08 (周三) 22:41:29</w:t>
      </w:r>
    </w:p>
    <w:p w14:paraId="3760E854">
      <w:r xmlns:w="http://schemas.openxmlformats.org/wordprocessingml/2006/main">
        <w:t xml:space="preserve">[235] 所以Shido的发音是Shido吗？我一直都读成Shido了～（华硕语法）——[/CCICWm6BcE] 2022-12-19 (周一) 23:53:29</w:t>
      </w:r>
    </w:p>
    <w:p w14:paraId="1CAC1C0E">
      <w:r xmlns:w="http://schemas.openxmlformats.org/wordprocessingml/2006/main">
        <w:t xml:space="preserve">[236] ←使用棋盘前请务必阅读规则。</w:t>
      </w:r>
    </w:p>
    <w:p w14:paraId="5E7C4CBC">
      <w:r xmlns:w="http://schemas.openxmlformats.org/wordprocessingml/2006/main">
        <w:t xml:space="preserve">[237] 关于规则 †</w:t>
      </w:r>
    </w:p>
    <w:p w14:paraId="37229B72">
      <w:r xmlns:w="http://schemas.openxmlformats.org/wordprocessingml/2006/main">
        <w:t xml:space="preserve">[238] 请不要抱怨或批评页面编辑者。如果您对其他人的编辑有意见，请通过“提供替代方案”或“自行编辑”的方式进行建设性沟通。</w:t>
      </w:r>
    </w:p>
    <w:p w14:paraId="03F87914">
      <w:r xmlns:w="http://schemas.openxmlformats.org/wordprocessingml/2006/main">
        <w:t xml:space="preserve">[239] 不要发布个人网站或其他禁止未经授权链接的网站的网址。</w:t>
      </w:r>
    </w:p>
    <w:p w14:paraId="2A8C6DC1">
      <w:r xmlns:w="http://schemas.openxmlformats.org/wordprocessingml/2006/main">
        <w:t xml:space="preserve">[240] 关于违反规则的帖子 †</w:t>
      </w:r>
    </w:p>
    <w:p w14:paraId="07575F44">
      <w:r xmlns:w="http://schemas.openxmlformats.org/wordprocessingml/2006/main">
        <w:t xml:space="preserve">[241] 禁止发布以下类型的帖子，因为它们容易造成干扰。</w:t>
      </w:r>
    </w:p>
    <w:p w14:paraId="5E99C574">
      <w:r xmlns:w="http://schemas.openxmlformats.org/wordprocessingml/2006/main">
        <w:t xml:space="preserve">[242]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A57CB6C">
      <w:r xmlns:w="http://schemas.openxmlformats.org/wordprocessingml/2006/main">
        <w:t xml:space="preserve">[243] 其他包括使用此维基的人、官方管理员、艺术家、配音演员、现实生活中的个人以及 Twitter 用户等团体。</w:t>
      </w:r>
    </w:p>
    <w:p w14:paraId="3AE5666B">
      <w:r xmlns:w="http://schemas.openxmlformats.org/wordprocessingml/2006/main">
        <w:t xml:space="preserve">[244] 关于向管理层提交的帖子，我们容忍可以解释为用户意见的评论，例如“我希望他们改进这一点”、“我希望他们尽快修复错误”和“维护时间太长了”，但我们不容忍使用辱骂性语言贬低管理层。</w:t>
      </w:r>
    </w:p>
    <w:p w14:paraId="3EFEE95D">
      <w:r xmlns:w="http://schemas.openxmlformats.org/wordprocessingml/2006/main">
        <w:t xml:space="preserve">[245] 将讨论和意见交流视为“诽谤或对抗他人”是错误的。然而，在讨论或意见交流中使用辱骂性语言、贬低他人、挑衅他人或在缺乏明确证据的情况下发表言论，都是违法行为。说话时务必谨言慎行。</w:t>
      </w:r>
    </w:p>
    <w:p w14:paraId="764FF238">
      <w:r xmlns:w="http://schemas.openxmlformats.org/wordprocessingml/2006/main">
        <w:t xml:space="preserve">[246] 攻击性评论是指使用“做这个”或“做那个”等强烈命令、“使用粗俗语言”、“居高临下”或“挑衅”的评论。</w:t>
      </w:r>
    </w:p>
    <w:p w14:paraId="6A5FC55E">
      <w:r xmlns:w="http://schemas.openxmlformats.org/wordprocessingml/2006/main">
        <w:t xml:space="preserve">[247] 禁止发布冒犯现有玩家的帖子，例如“还有人玩这个游戏吗？”或“这游戏已经凉了”。这并不意味着您完全不能发表任何负面言论，而是指那些超出单纯负面评价范围，构成诽谤或诋毁的帖子将被禁止发布。</w:t>
      </w:r>
    </w:p>
    <w:p w14:paraId="0B7606E7">
      <w:r xmlns:w="http://schemas.openxmlformats.org/wordprocessingml/2006/main">
        <w:t xml:space="preserve">[248] 公开羞辱他人，包括泄露他人的游戏内名称或UID</w:t>
      </w:r>
    </w:p>
    <w:p w14:paraId="6094A6A3">
      <w:r xmlns:w="http://schemas.openxmlformats.org/wordprocessingml/2006/main">
        <w:t xml:space="preserve">[249] 但是，分享有助于游戏攻略的信息和视频是允许的。</w:t>
      </w:r>
    </w:p>
    <w:p w14:paraId="21817527">
      <w:r xmlns:w="http://schemas.openxmlformats.org/wordprocessingml/2006/main">
        <w:t xml:space="preserve">[250] 参考其他应用程序</w:t>
      </w:r>
    </w:p>
    <w:p w14:paraId="7D39BCF7">
      <w:r xmlns:w="http://schemas.openxmlformats.org/wordprocessingml/2006/main">
        <w:t xml:space="preserve">[251] 在多个论坛上多次发帖</w:t>
      </w:r>
    </w:p>
    <w:p w14:paraId="43A0A87D">
      <w:r xmlns:w="http://schemas.openxmlformats.org/wordprocessingml/2006/main">
        <w:t xml:space="preserve">[252] 由一串无意义字符组成的文字</w:t>
      </w:r>
    </w:p>
    <w:p w14:paraId="196CDCD7">
      <w:r xmlns:w="http://schemas.openxmlformats.org/wordprocessingml/2006/main">
        <w:t xml:space="preserve">[253] 关于作弊和利用漏洞的帖子</w:t>
      </w:r>
    </w:p>
    <w:p w14:paraId="777AAACF">
      <w:r xmlns:w="http://schemas.openxmlformats.org/wordprocessingml/2006/main">
        <w:t xml:space="preserve">[254] 最好的办法是忽略违反规则的帖子。上钩或反驳只会让事情变得更糟。</w:t>
      </w:r>
    </w:p>
    <w:p w14:paraId="20482831">
      <w:r xmlns:w="http://schemas.openxmlformats.org/wordprocessingml/2006/main">
        <w:t xml:space="preserve">[255] *在上述规则中，“诽谤”指的是在没有客观证据的情况下诋毁和贬低他人。将所有批评性文章都归为“诽谤”是不正确的，所以请务必谨慎。</w:t>
      </w:r>
    </w:p>
    <w:p w14:paraId="20CC2CDD">
      <w:r xmlns:w="http://schemas.openxmlformats.org/wordprocessingml/2006/main">
        <w:t xml:space="preserve">[256] 关于修改和删除发帖日志 †</w:t>
      </w:r>
    </w:p>
    <w:p w14:paraId="00F8A93B">
      <w:r xmlns:w="http://schemas.openxmlformats.org/wordprocessingml/2006/main">
        <w:t xml:space="preserve">[257] 但是，允许更正印刷错误、遗漏和字体颜色。（他人出于善意所做的更正也允许。）</w:t>
      </w:r>
    </w:p>
    <w:p w14:paraId="49C029ED">
      <w:r xmlns:w="http://schemas.openxmlformats.org/wordprocessingml/2006/main">
        <w:t xml:space="preserve">[258] 作为例外情况，您可以删除自己的帖子，但事后必须向管理员报告。此外，删除时，请将整个评论替换为以下文本，而不是完全删除：&amp;color(#ff0000){''发帖人已删除''};</w:t>
      </w:r>
    </w:p>
    <w:p w14:paraId="70F61084">
      <w:r xmlns:w="http://schemas.openxmlformats.org/wordprocessingml/2006/main">
        <w:t xml:space="preserve">[259] 关于评论删除违反规则的帖子 †</w:t>
      </w:r>
    </w:p>
    <w:p w14:paraId="31FD5B82">
      <w:r xmlns:w="http://schemas.openxmlformats.org/wordprocessingml/2006/main">
        <w:t xml:space="preserve">[260] 您可以自行注释掉上述任何违反规则的评论，无需管理员许可。但是，如果您注释掉了某条评论，请务必在 CO 举报公告板上进行举报。请使用 CO 举报公告板上的模板进行举报。</w:t>
      </w:r>
    </w:p>
    <w:p w14:paraId="41D65BD1">
      <w:r xmlns:w="http://schemas.openxmlformats.org/wordprocessingml/2006/main">
        <w:t xml:space="preserve">[261] 未经 CO 举报公告板举报而被删除的帖子将被恢复，而删除帖子的人将受到处罚。</w:t>
      </w:r>
    </w:p>
    <w:p w14:paraId="6924203A">
      <w:r xmlns:w="http://schemas.openxmlformats.org/wordprocessingml/2006/main">
        <w:t xml:space="preserve">[262] 如果您反复向 CO 举报公告板举报不违反规则的帖子，我们将认为您是自私的，并将对您实施发帖和编辑限制。</w:t>
      </w:r>
    </w:p>
    <w:p w14:paraId="2BD836F3">
      <w:r xmlns:w="http://schemas.openxmlformats.org/wordprocessingml/2006/main">
        <w:t xml:space="preserve">[263] 在 CO 报告公告板上，不构成违规的报告可由管理员酌情恢复。</w:t>
      </w:r>
    </w:p>
    <w:p w14:paraId="33E53F5D">
      <w:r xmlns:w="http://schemas.openxmlformats.org/wordprocessingml/2006/main">
        <w:t xml:space="preserve">[264] 我想再次重申我的请求：请不要评论那些没有违反规则的评论。（例如，主观判断，比如“虽然没有违反规则，但对任何看到的人来说都明显是垃圾信息”、“恶作剧”或“评论整个帖子”。）</w:t>
      </w:r>
    </w:p>
    <w:p w14:paraId="12E74708">
      <w:r xmlns:w="http://schemas.openxmlformats.org/wordprocessingml/2006/main">
        <w:t xml:space="preserve">[265] 关于不违反规则但“冒犯性”的帖子 †</w:t>
      </w:r>
    </w:p>
    <w:p w14:paraId="22B8AAEA">
      <w:r xmlns:w="http://schemas.openxmlformats.org/wordprocessingml/2006/main">
        <w:t xml:space="preserve">[266] 即使帖子内容具有冒犯性，除非违反版规，否则不会被删除。由于每个人对冒犯性帖子的定义可能不同，请使用 NGID 功能隐藏评论，而不是参与争论或挑衅。</w:t>
      </w:r>
    </w:p>
    <w:p w14:paraId="48596C71">
      <w:r xmlns:w="http://schemas.openxmlformats.org/wordprocessingml/2006/main">
        <w:t xml:space="preserve">[267] 挑衅难道不是一种违规行为吗？†</w:t>
      </w:r>
    </w:p>
    <w:p w14:paraId="29350A6D">
      <w:r xmlns:w="http://schemas.openxmlformats.org/wordprocessingml/2006/main">
        <w:t xml:space="preserve">[268] 某人对某些内容是否具有煽动性的看法差异很大，因此我们不认为这是违规行为。如果您认为某条评论具有煽动性，请使用 NGID 功能将其隐藏。</w:t>
      </w:r>
    </w:p>
    <w:p w14:paraId="05487ADC">
      <w:r xmlns:w="http://schemas.openxmlformats.org/wordprocessingml/2006/main">
        <w:t xml:space="preserve">[269] 抱怨难道不算违法吗？†</w:t>
      </w:r>
    </w:p>
    <w:p w14:paraId="41033631">
      <w:r xmlns:w="http://schemas.openxmlformats.org/wordprocessingml/2006/main">
        <w:t xml:space="preserve">[270] 一般而言，抱怨本身并不构成违规。但是，针对本作品的负面宣传、诽谤、辱骂性语言以及超出抱怨范围的对抗性言论均构成违规。如果您认为抱怨内容冒犯了您，请使用 NGID 功能隐藏相关评论。</w:t>
      </w:r>
    </w:p>
    <w:p w14:paraId="2F13852C">
      <w:r xmlns:w="http://schemas.openxmlformats.org/wordprocessingml/2006/main">
        <w:t xml:space="preserve">[271] 如果您不确定某个帖子是否违反规则，该怎么办？ †</w:t>
      </w:r>
    </w:p>
    <w:p w14:paraId="306A5BEE">
      <w:r xmlns:w="http://schemas.openxmlformats.org/wordprocessingml/2006/main">
        <w:t xml:space="preserve">[272] 有些帖子内容含糊不清，难以判断是否违规。评论删除这类含糊不清的帖子可能会导致问题，所以请不要评论删除，而是使用 NGID 功能将评论隐藏起来。</w:t>
      </w:r>
    </w:p>
    <w:p w14:paraId="56A218D1">
      <w:r xmlns:w="http://schemas.openxmlformats.org/wordprocessingml/2006/main">
        <w:t xml:space="preserve">[273] 对屡犯者的处罚 †</w:t>
      </w:r>
    </w:p>
    <w:p w14:paraId="4E9B49AE">
      <w:r xmlns:w="http://schemas.openxmlformats.org/wordprocessingml/2006/main">
        <w:t xml:space="preserve">[274] 屡次违反规则或发布特别恶意的帖子，管理员可酌情予以处罚，例如“禁止访问”或“限制发帖”。</w:t>
      </w:r>
    </w:p>
    <w:p w14:paraId="7F51A64D">
      <w:r xmlns:w="http://schemas.openxmlformats.org/wordprocessingml/2006/main">
        <w:t xml:space="preserve">[275] 如果您对进一步改进有任何建议，请通过 Wiki 管理公告板与我们联系。</w:t>
      </w:r>
    </w:p>
    <w:p w14:paraId="419FD667"/>
    <w:p w14:paraId="7A943146">
      <w:r xmlns:w="http://schemas.openxmlformats.org/wordprocessingml/2006/main">
        <w:rPr>
          <w:b/>
        </w:rPr>
        <w:t xml:space="preserve">A310</w:t>
      </w:r>
    </w:p>
    <w:p w14:paraId="3C5D1B04">
      <w:r xmlns:w="http://schemas.openxmlformats.org/wordprocessingml/2006/main">
        <w:t xml:space="preserve">[0] 索引：所有角色 | SSR 角色 | SR 角色 | R 角色</w:t>
      </w:r>
    </w:p>
    <w:p w14:paraId="297A148B">
      <w:r xmlns:w="http://schemas.openxmlformats.org/wordprocessingml/2006/main">
        <w:t xml:space="preserve">[1] 基本信息</w:t>
      </w:r>
    </w:p>
    <w:p w14:paraId="56AF63FF">
      <w:r xmlns:w="http://schemas.openxmlformats.org/wordprocessingml/2006/main">
        <w:t xml:space="preserve">[2] 内容适用性简易评估</w:t>
      </w:r>
    </w:p>
    <w:p w14:paraId="45D90C5B">
      <w:r xmlns:w="http://schemas.openxmlformats.org/wordprocessingml/2006/main">
        <w:t xml:space="preserve">[3] 其他版本及相关角色</w:t>
      </w:r>
    </w:p>
    <w:p w14:paraId="5576E448">
      <w:r xmlns:w="http://schemas.openxmlformats.org/wordprocessingml/2006/main">
        <w:t xml:space="preserve">[4] 琐事</w:t>
      </w:r>
    </w:p>
    <w:p w14:paraId="2958474D">
      <w:r xmlns:w="http://schemas.openxmlformats.org/wordprocessingml/2006/main">
        <w:t xml:space="preserve">[5] 官方推特账号介绍</w:t>
      </w:r>
    </w:p>
    <w:p w14:paraId="6988AB1F">
      <w:r xmlns:w="http://schemas.openxmlformats.org/wordprocessingml/2006/main">
        <w:t xml:space="preserve">[6] 评论表单</w:t>
      </w:r>
    </w:p>
    <w:p w14:paraId="4D6181B1">
      <w:r xmlns:w="http://schemas.openxmlformats.org/wordprocessingml/2006/main">
        <w:t xml:space="preserve">[7] 基本信息 †</w:t>
      </w:r>
    </w:p>
    <w:p w14:paraId="17C2B098">
      <w:r xmlns:w="http://schemas.openxmlformats.org/wordprocessingml/2006/main">
        <w:t xml:space="preserve">[8] 变换图像</w:t>
      </w:r>
    </w:p>
    <w:p w14:paraId="50534551">
      <w:r xmlns:w="http://schemas.openxmlformats.org/wordprocessingml/2006/main">
        <w:t xml:space="preserve">[9] 简介</w:t>
      </w:r>
    </w:p>
    <w:p w14:paraId="3EEC8DC1">
      <w:r xmlns:w="http://schemas.openxmlformats.org/wordprocessingml/2006/main">
        <w:t xml:space="preserve">[10] 姓名</w:t>
      </w:r>
    </w:p>
    <w:p w14:paraId="2B57EBC4">
      <w:r xmlns:w="http://schemas.openxmlformats.org/wordprocessingml/2006/main">
        <w:t xml:space="preserve">[11] 千金喵子</w:t>
      </w:r>
    </w:p>
    <w:p w14:paraId="6927000D">
      <w:r xmlns:w="http://schemas.openxmlformats.org/wordprocessingml/2006/main">
        <w:t xml:space="preserve">[12] 真实姓名</w:t>
      </w:r>
    </w:p>
    <w:p w14:paraId="32806F61">
      <w:r xmlns:w="http://schemas.openxmlformats.org/wordprocessingml/2006/main">
        <w:t xml:space="preserve">[13] 猫屋敷猫</w:t>
      </w:r>
    </w:p>
    <w:p w14:paraId="1350D23E">
      <w:r xmlns:w="http://schemas.openxmlformats.org/wordprocessingml/2006/main">
        <w:t xml:space="preserve">[14] 稀有度</w:t>
      </w:r>
    </w:p>
    <w:p w14:paraId="03D4D089">
      <w:r xmlns:w="http://schemas.openxmlformats.org/wordprocessingml/2006/main">
        <w:t xml:space="preserve">[15] 普通攻击</w:t>
      </w:r>
    </w:p>
    <w:p w14:paraId="0DC11786">
      <w:r xmlns:w="http://schemas.openxmlformats.org/wordprocessingml/2006/main">
        <w:t xml:space="preserve">[16] 远程攻击（魔法）</w:t>
      </w:r>
    </w:p>
    <w:p w14:paraId="1F18B6C0">
      <w:r xmlns:w="http://schemas.openxmlformats.org/wordprocessingml/2006/main">
        <w:t xml:space="preserve">[17] 附属派系</w:t>
      </w:r>
    </w:p>
    <w:p w14:paraId="427D8700">
      <w:r xmlns:w="http://schemas.openxmlformats.org/wordprocessingml/2006/main">
        <w:t xml:space="preserve">[18] 仙人（Soha）</w:t>
      </w:r>
    </w:p>
    <w:p w14:paraId="10F6885E">
      <w:r xmlns:w="http://schemas.openxmlformats.org/wordprocessingml/2006/main">
        <w:t xml:space="preserve">[19] 铃谷麻也</w:t>
      </w:r>
    </w:p>
    <w:p w14:paraId="55D9F5A1">
      <w:r xmlns:w="http://schemas.openxmlformats.org/wordprocessingml/2006/main">
        <w:t xml:space="preserve">[20] 插图</w:t>
      </w:r>
    </w:p>
    <w:p w14:paraId="23812FFC">
      <w:r xmlns:w="http://schemas.openxmlformats.org/wordprocessingml/2006/main">
        <w:t xml:space="preserve">[21] SD字符</w:t>
      </w:r>
    </w:p>
    <w:p w14:paraId="3576ABAE">
      <w:r xmlns:w="http://schemas.openxmlformats.org/wordprocessingml/2006/main">
        <w:t xml:space="preserve">[22] 风味文字</w:t>
      </w:r>
    </w:p>
    <w:p w14:paraId="074A3861">
      <w:r xmlns:w="http://schemas.openxmlformats.org/wordprocessingml/2006/main">
        <w:t xml:space="preserve">[23] “啊哈哈♥ 变态闪光忍者登场啦♥” 她是草霸上弦之团的闪光忍者，担任情爱导师，负责给团长和其他闪光忍者上床课。她比时贞年长。她是个爱玩色情、喜欢讲荤段子、爱惹麻烦的人。要不是这样，她应该会是个温柔体贴的姐姐。催眠术、感官增强术等情色忍术主要由猫屋敷家族开发。</w:t>
      </w:r>
    </w:p>
    <w:p w14:paraId="2FEFD700">
      <w:r xmlns:w="http://schemas.openxmlformats.org/wordprocessingml/2006/main">
        <w:t xml:space="preserve">[24] 如何获得</w:t>
      </w:r>
    </w:p>
    <w:p w14:paraId="569DA491">
      <w:r xmlns:w="http://schemas.openxmlformats.org/wordprocessingml/2006/main">
        <w:t xml:space="preserve">[25] 标准扭蛋</w:t>
      </w:r>
    </w:p>
    <w:p w14:paraId="428459D9">
      <w:r xmlns:w="http://schemas.openxmlformats.org/wordprocessingml/2006/main">
        <w:t xml:space="preserve">[26] 基础属性（⭐︎1）* 每提升一个⭐︎，属性值增加50%，⭐︎5时为⭐︎1值的3倍。</w:t>
      </w:r>
    </w:p>
    <w:p w14:paraId="2FCDEAE7">
      <w:r xmlns:w="http://schemas.openxmlformats.org/wordprocessingml/2006/main">
        <w:t xml:space="preserve">[27] 级</w:t>
      </w:r>
    </w:p>
    <w:p w14:paraId="73976467">
      <w:r xmlns:w="http://schemas.openxmlformats.org/wordprocessingml/2006/main">
        <w:t xml:space="preserve">[28] 耐力</w:t>
      </w:r>
    </w:p>
    <w:p w14:paraId="7ABEAFBA">
      <w:r xmlns:w="http://schemas.openxmlformats.org/wordprocessingml/2006/main">
        <w:t xml:space="preserve">[29] 攻击力</w:t>
      </w:r>
    </w:p>
    <w:p w14:paraId="5A474D32">
      <w:r xmlns:w="http://schemas.openxmlformats.org/wordprocessingml/2006/main">
        <w:t xml:space="preserve">[30] 防御能力</w:t>
      </w:r>
    </w:p>
    <w:p w14:paraId="6845D4EA">
      <w:r xmlns:w="http://schemas.openxmlformats.org/wordprocessingml/2006/main">
        <w:t xml:space="preserve">[31] 魔力</w:t>
      </w:r>
    </w:p>
    <w:p w14:paraId="2B9A316A">
      <w:r xmlns:w="http://schemas.openxmlformats.org/wordprocessingml/2006/main">
        <w:t xml:space="preserve">[32] 魔法抗性</w:t>
      </w:r>
    </w:p>
    <w:p w14:paraId="5C0D0113">
      <w:r xmlns:w="http://schemas.openxmlformats.org/wordprocessingml/2006/main">
        <w:t xml:space="preserve">[33] 详细状态</w:t>
      </w:r>
    </w:p>
    <w:p w14:paraId="3D2DA256">
      <w:r xmlns:w="http://schemas.openxmlformats.org/wordprocessingml/2006/main">
        <w:t xml:space="preserve">[34] 准确性</w:t>
      </w:r>
    </w:p>
    <w:p w14:paraId="515EE795">
      <w:r xmlns:w="http://schemas.openxmlformats.org/wordprocessingml/2006/main">
        <w:t xml:space="preserve">[35] 回避能力</w:t>
      </w:r>
    </w:p>
    <w:p w14:paraId="21588CDE">
      <w:r xmlns:w="http://schemas.openxmlformats.org/wordprocessingml/2006/main">
        <w:t xml:space="preserve">[36] 连击率</w:t>
      </w:r>
    </w:p>
    <w:p w14:paraId="5575FC32">
      <w:r xmlns:w="http://schemas.openxmlformats.org/wordprocessingml/2006/main">
        <w:t xml:space="preserve">[37] 反击率</w:t>
      </w:r>
    </w:p>
    <w:p w14:paraId="33E2CA3D">
      <w:r xmlns:w="http://schemas.openxmlformats.org/wordprocessingml/2006/main">
        <w:t xml:space="preserve">[38] 眩晕激活率</w:t>
      </w:r>
    </w:p>
    <w:p w14:paraId="73028EB3">
      <w:r xmlns:w="http://schemas.openxmlformats.org/wordprocessingml/2006/main">
        <w:t xml:space="preserve">[39] 抗眩晕能力</w:t>
      </w:r>
    </w:p>
    <w:p w14:paraId="33192E73">
      <w:r xmlns:w="http://schemas.openxmlformats.org/wordprocessingml/2006/main">
        <w:t xml:space="preserve">[40] 移动速度</w:t>
      </w:r>
    </w:p>
    <w:p w14:paraId="2C0C6A80">
      <w:r xmlns:w="http://schemas.openxmlformats.org/wordprocessingml/2006/main">
        <w:t xml:space="preserve">[41] 部署速度</w:t>
      </w:r>
    </w:p>
    <w:p w14:paraId="4281FD5D">
      <w:r xmlns:w="http://schemas.openxmlformats.org/wordprocessingml/2006/main">
        <w:t xml:space="preserve">[42] 行动速度</w:t>
      </w:r>
    </w:p>
    <w:p w14:paraId="391219D6">
      <w:r xmlns:w="http://schemas.openxmlformats.org/wordprocessingml/2006/main">
        <w:t xml:space="preserve">[43] 致命的装药量</w:t>
      </w:r>
    </w:p>
    <w:p w14:paraId="4494C7AD">
      <w:r xmlns:w="http://schemas.openxmlformats.org/wordprocessingml/2006/main">
        <w:t xml:space="preserve">[44] 特殊招式</w:t>
      </w:r>
    </w:p>
    <w:p w14:paraId="20F3AAD0">
      <w:r xmlns:w="http://schemas.openxmlformats.org/wordprocessingml/2006/main">
        <w:t xml:space="preserve">[45] 姓名</w:t>
      </w:r>
    </w:p>
    <w:p w14:paraId="5A5E4382">
      <w:r xmlns:w="http://schemas.openxmlformats.org/wordprocessingml/2006/main">
        <w:t xml:space="preserve">[46] 效应</w:t>
      </w:r>
    </w:p>
    <w:p w14:paraId="418EF05F">
      <w:r xmlns:w="http://schemas.openxmlformats.org/wordprocessingml/2006/main">
        <w:t xml:space="preserve">[47]猫屋敷流总中术：夜蝶</w:t>
      </w:r>
    </w:p>
    <w:p w14:paraId="3862C859">
      <w:r xmlns:w="http://schemas.openxmlformats.org/wordprocessingml/2006/main">
        <w:t xml:space="preserve">[48] 为受到伤害的单个友方单位（不包括自身）恢复目标75%的最大耐力。使目标的攻击力、防御力和速度提高30%，持续30秒。</w:t>
      </w:r>
    </w:p>
    <w:p w14:paraId="36E5E1FE">
      <w:r xmlns:w="http://schemas.openxmlformats.org/wordprocessingml/2006/main">
        <w:t xml:space="preserve">[49]猫屋敷流总术：夜蝶+</w:t>
      </w:r>
    </w:p>
    <w:p w14:paraId="5160764C">
      <w:r xmlns:w="http://schemas.openxmlformats.org/wordprocessingml/2006/main">
        <w:t xml:space="preserve">[50] 为所有受到伤害的友方单位（不包括自身）恢复目标100%的最大体力。持续30秒，提升目标30%的攻击力、防御力和速度，以及30%的命中率和闪避率。</w:t>
      </w:r>
    </w:p>
    <w:p w14:paraId="4BE19A54">
      <w:r xmlns:w="http://schemas.openxmlformats.org/wordprocessingml/2006/main">
        <w:t xml:space="preserve">[51] 独特效果</w:t>
      </w:r>
    </w:p>
    <w:p w14:paraId="10986564">
      <w:r xmlns:w="http://schemas.openxmlformats.org/wordprocessingml/2006/main">
        <w:t xml:space="preserve">[52] 姓名</w:t>
      </w:r>
    </w:p>
    <w:p w14:paraId="144E9C8C">
      <w:r xmlns:w="http://schemas.openxmlformats.org/wordprocessingml/2006/main">
        <w:t xml:space="preserve">[53] 效应</w:t>
      </w:r>
    </w:p>
    <w:p w14:paraId="390A6910">
      <w:r xmlns:w="http://schemas.openxmlformats.org/wordprocessingml/2006/main">
        <w:t xml:space="preserve">[54] 猫屋敷家的礼仪——真</w:t>
      </w:r>
    </w:p>
    <w:p w14:paraId="35E1684F">
      <w:r xmlns:w="http://schemas.openxmlformats.org/wordprocessingml/2006/main">
        <w:t xml:space="preserve">[55] 在场上时，所有友军单位免疫中毒、魅惑和束缚效果。</w:t>
      </w:r>
    </w:p>
    <w:p w14:paraId="0E1222AA">
      <w:r xmlns:w="http://schemas.openxmlformats.org/wordprocessingml/2006/main">
        <w:t xml:space="preserve">[56] 猫屋敷家的礼仪 - 真+</w:t>
      </w:r>
    </w:p>
    <w:p w14:paraId="286E3108">
      <w:r xmlns:w="http://schemas.openxmlformats.org/wordprocessingml/2006/main">
        <w:t xml:space="preserve">[57] 在场上时，所有友军单位免疫中毒、魅惑、束缚和眩晕。</w:t>
      </w:r>
    </w:p>
    <w:p w14:paraId="24E60253">
      <w:r xmlns:w="http://schemas.openxmlformats.org/wordprocessingml/2006/main">
        <w:t xml:space="preserve">[58] 休闲服装照片</w:t>
      </w:r>
    </w:p>
    <w:p w14:paraId="3A313F19">
      <w:r xmlns:w="http://schemas.openxmlformats.org/wordprocessingml/2006/main">
        <w:t xml:space="preserve">[59] 增强图像</w:t>
      </w:r>
    </w:p>
    <w:p w14:paraId="27344C00">
      <w:r xmlns:w="http://schemas.openxmlformats.org/wordprocessingml/2006/main">
        <w:t xml:space="preserve">[60] 在游戏中 †</w:t>
      </w:r>
    </w:p>
    <w:p w14:paraId="1C646619">
      <w:r xmlns:w="http://schemas.openxmlformats.org/wordprocessingml/2006/main">
        <w:t xml:space="preserve">[61] 首次登场于活动“圣诞夜的感谢”。该活动中出现了许多新角色，但只有喵可展示了变身后的角色头像。</w:t>
      </w:r>
    </w:p>
    <w:p w14:paraId="6E0A0BB9">
      <w:r xmlns:w="http://schemas.openxmlformats.org/wordprocessingml/2006/main">
        <w:t xml:space="preserve">[62] 特殊技能的目标是“当前造成伤害最高的角色”。当前体力值和百分比不予考虑。如果没有角色受到伤害，则目标为“后排最上方的角色”。因此，很容易选中持续受到伤害的超强力闪光忍者娜丽卡，她如果长时间留在场上，由于自动阵型调整，自然会移动到后排最上方。在团队战中，猫咪的特殊技能可以减少60%的伤害并为娜丽卡回复生命值，使其成为一个出人意料的优秀治疗角色，即使受到攻击也能确保她的生存。</w:t>
      </w:r>
    </w:p>
    <w:p w14:paraId="62F7A6FE">
      <w:r xmlns:w="http://schemas.openxmlformats.org/wordprocessingml/2006/main">
        <w:t xml:space="preserve">[63] 第一个拥有独特效果的角色，可以消除魅惑，魅惑是最危险的状态异常，没有应对措施。</w:t>
      </w:r>
    </w:p>
    <w:p w14:paraId="73B0037A">
      <w:r xmlns:w="http://schemas.openxmlformats.org/wordprocessingml/2006/main">
        <w:t xml:space="preserve">[64] 2022年7月13日，她的独特效果新增了为全军解除诅咒的能力。与刹那不同，她无需觉醒即可解除诅咒。</w:t>
      </w:r>
    </w:p>
    <w:p w14:paraId="74536DF4">
      <w:r xmlns:w="http://schemas.openxmlformats.org/wordprocessingml/2006/main">
        <w:t xml:space="preserve">[65] 然而，由于突破限制是挑战困难或更高难度 Boss 的先决条件，因此你需要仔细考虑收益是否值得付出代价。</w:t>
      </w:r>
    </w:p>
    <w:p w14:paraId="279D781D">
      <w:r xmlns:w="http://schemas.openxmlformats.org/wordprocessingml/2006/main">
        <w:t xml:space="preserve">[66] 内容适用性简易评估 †</w:t>
      </w:r>
    </w:p>
    <w:p w14:paraId="2E00AFB6">
      <w:r xmlns:w="http://schemas.openxmlformats.org/wordprocessingml/2006/main">
        <w:t xml:space="preserve">[67] 合适的内容、推荐的装备示例、角色发展目标等。</w:t>
      </w:r>
    </w:p>
    <w:p w14:paraId="7603CFB7">
      <w:r xmlns:w="http://schemas.openxmlformats.org/wordprocessingml/2006/main">
        <w:t xml:space="preserve">[68] 兼容内容</w:t>
      </w:r>
    </w:p>
    <w:p w14:paraId="70D8B945">
      <w:r xmlns:w="http://schemas.openxmlformats.org/wordprocessingml/2006/main">
        <w:t xml:space="preserve">[69] 能力倾向</w:t>
      </w:r>
    </w:p>
    <w:p w14:paraId="449C4DC8">
      <w:r xmlns:w="http://schemas.openxmlformats.org/wordprocessingml/2006/main">
        <w:t xml:space="preserve">[70] 简短评论</w:t>
      </w:r>
    </w:p>
    <w:p w14:paraId="673D05EA">
      <w:r xmlns:w="http://schemas.openxmlformats.org/wordprocessingml/2006/main">
        <w:t xml:space="preserve">[71] 主线任务 事件任务</w:t>
      </w:r>
    </w:p>
    <w:p w14:paraId="2EAA6F3D">
      <w:r xmlns:w="http://schemas.openxmlformats.org/wordprocessingml/2006/main">
        <w:t xml:space="preserve">[72] 单体治疗很难使用，但能够防止魅惑和眩晕是有用的。</w:t>
      </w:r>
    </w:p>
    <w:p w14:paraId="0C0C760E">
      <w:r xmlns:w="http://schemas.openxmlformats.org/wordprocessingml/2006/main">
        <w:t xml:space="preserve">[73] 突袭战</w:t>
      </w:r>
    </w:p>
    <w:p w14:paraId="18CD3861">
      <w:r xmlns:w="http://schemas.openxmlformats.org/wordprocessingml/2006/main">
        <w:t xml:space="preserve">[74] 单体治疗很难使用，但由于其特性，很容易以超强力闪光忍者娜丽卡为目标（装备示例见下文）。</w:t>
      </w:r>
    </w:p>
    <w:p w14:paraId="136394B6">
      <w:r xmlns:w="http://schemas.openxmlformats.org/wordprocessingml/2006/main">
        <w:t xml:space="preserve">[75] 湮灭</w:t>
      </w:r>
    </w:p>
    <w:p w14:paraId="57923FE6">
      <w:r xmlns:w="http://schemas.openxmlformats.org/wordprocessingml/2006/main">
        <w:t xml:space="preserve">[76] 治疗型角色不合适。</w:t>
      </w:r>
    </w:p>
    <w:p w14:paraId="1212D1E6">
      <w:r xmlns:w="http://schemas.openxmlformats.org/wordprocessingml/2006/main">
        <w:t xml:space="preserve">[77] B宇宙</w:t>
      </w:r>
    </w:p>
    <w:p w14:paraId="0C260BBF">
      <w:r xmlns:w="http://schemas.openxmlformats.org/wordprocessingml/2006/main">
        <w:t xml:space="preserve">[78] 单目标治疗难以使用。</w:t>
      </w:r>
    </w:p>
    <w:p w14:paraId="5DCF79CB">
      <w:r xmlns:w="http://schemas.openxmlformats.org/wordprocessingml/2006/main">
        <w:t xml:space="preserve">[79] 能力评估指标</w:t>
      </w:r>
    </w:p>
    <w:p w14:paraId="7ADC8D85">
      <w:r xmlns:w="http://schemas.openxmlformats.org/wordprocessingml/2006/main">
        <w:t xml:space="preserve">[80] ◎：优秀内容。最有可能发挥出色。○：合适内容。有较高发挥潜力。△：一般。需要一些技巧才能发挥良好，但选择理由不多。×：不合适内容。由于与内容规则、游戏系统、难度等级等不兼容，难以发挥出色。*2014年3月更新</w:t>
      </w:r>
    </w:p>
    <w:p w14:paraId="3D5A9427">
      <w:r xmlns:w="http://schemas.openxmlformats.org/wordprocessingml/2006/main">
        <w:t xml:space="preserve">[81] 突袭</w:t>
      </w:r>
    </w:p>
    <w:p w14:paraId="2B8BB878">
      <w:r xmlns:w="http://schemas.openxmlformats.org/wordprocessingml/2006/main">
        <w:t xml:space="preserve">[82] 推荐设备示例</w:t>
      </w:r>
    </w:p>
    <w:p w14:paraId="193AAB9D">
      <w:r xmlns:w="http://schemas.openxmlformats.org/wordprocessingml/2006/main">
        <w:t xml:space="preserve">[83] 主要设备</w:t>
      </w:r>
    </w:p>
    <w:p w14:paraId="591FD476">
      <w:r xmlns:w="http://schemas.openxmlformats.org/wordprocessingml/2006/main">
        <w:t xml:space="preserve">[84] 子设备</w:t>
      </w:r>
    </w:p>
    <w:p w14:paraId="085177AB">
      <w:r xmlns:w="http://schemas.openxmlformats.org/wordprocessingml/2006/main">
        <w:t xml:space="preserve">[85] 一件令人愉悦的物品</w:t>
      </w:r>
    </w:p>
    <w:p w14:paraId="57B122AA">
      <w:r xmlns:w="http://schemas.openxmlformats.org/wordprocessingml/2006/main">
        <w:t xml:space="preserve">[86] 发展目标</w:t>
      </w:r>
    </w:p>
    <w:p w14:paraId="17D2E1B4">
      <w:r xmlns:w="http://schemas.openxmlformats.org/wordprocessingml/2006/main">
        <w:t xml:space="preserve">[87] 突破极限</w:t>
      </w:r>
    </w:p>
    <w:p w14:paraId="7B6E74DA">
      <w:r xmlns:w="http://schemas.openxmlformats.org/wordprocessingml/2006/main">
        <w:t xml:space="preserve">[88] 致命觉醒</w:t>
      </w:r>
    </w:p>
    <w:p w14:paraId="30E28AA7">
      <w:r xmlns:w="http://schemas.openxmlformats.org/wordprocessingml/2006/main">
        <w:t xml:space="preserve">[89] 独特的觉醒</w:t>
      </w:r>
    </w:p>
    <w:p w14:paraId="46CFFC1D">
      <w:r xmlns:w="http://schemas.openxmlformats.org/wordprocessingml/2006/main">
        <w:t xml:space="preserve">[90] 行动速度</w:t>
      </w:r>
    </w:p>
    <w:p w14:paraId="2081C10B">
      <w:r xmlns:w="http://schemas.openxmlformats.org/wordprocessingml/2006/main">
        <w:t xml:space="preserve">[91] 特别收费</w:t>
      </w:r>
    </w:p>
    <w:p w14:paraId="2D6F9D3A">
      <w:r xmlns:w="http://schemas.openxmlformats.org/wordprocessingml/2006/main">
        <w:t xml:space="preserve">[92] 其他</w:t>
      </w:r>
    </w:p>
    <w:p w14:paraId="3F0C290F">
      <w:r xmlns:w="http://schemas.openxmlformats.org/wordprocessingml/2006/main">
        <w:t xml:space="preserve">[93] 培训费用</w:t>
      </w:r>
    </w:p>
    <w:p w14:paraId="4874CA7E">
      <w:r xmlns:w="http://schemas.openxmlformats.org/wordprocessingml/2006/main">
        <w:t xml:space="preserve">[94] 3.1 秒 19 次</w:t>
      </w:r>
    </w:p>
    <w:p w14:paraId="34BEA842">
      <w:r xmlns:w="http://schemas.openxmlformats.org/wordprocessingml/2006/main">
        <w:t xml:space="preserve">[95] 14.9% 8次</w:t>
      </w:r>
    </w:p>
    <w:p w14:paraId="641E2B6B">
      <w:r xmlns:w="http://schemas.openxmlformats.org/wordprocessingml/2006/main">
        <w:t xml:space="preserve">[96] 备注</w:t>
      </w:r>
    </w:p>
    <w:p w14:paraId="6B4C75C9">
      <w:r xmlns:w="http://schemas.openxmlformats.org/wordprocessingml/2006/main">
        <w:t xml:space="preserve">[97] 即使没有觉醒行动速度和特殊技能充能，特殊技能也可以每隔约 20 秒激活一次，并且可以保持增益效果。</w:t>
      </w:r>
    </w:p>
    <w:p w14:paraId="7E8427CE">
      <w:r xmlns:w="http://schemas.openxmlformats.org/wordprocessingml/2006/main">
        <w:t xml:space="preserve">[98] *2016年3月更新</w:t>
      </w:r>
    </w:p>
    <w:p w14:paraId="6CF4EAA7">
      <w:r xmlns:w="http://schemas.openxmlformats.org/wordprocessingml/2006/main">
        <w:t xml:space="preserve">[99] 其他版本 / 相关角色 †</w:t>
      </w:r>
    </w:p>
    <w:p w14:paraId="1E9A9BBD">
      <w:r xmlns:w="http://schemas.openxmlformats.org/wordprocessingml/2006/main">
        <w:t xml:space="preserve">[100] 闪光忍者猫咪</w:t>
      </w:r>
    </w:p>
    <w:p w14:paraId="29AC80C3">
      <w:r xmlns:w="http://schemas.openxmlformats.org/wordprocessingml/2006/main">
        <w:t xml:space="preserve">[101] 穿制服的小猫</w:t>
      </w:r>
    </w:p>
    <w:p w14:paraId="2D5D913C">
      <w:r xmlns:w="http://schemas.openxmlformats.org/wordprocessingml/2006/main">
        <w:t xml:space="preserve">[102] 仲夏小猫</w:t>
      </w:r>
    </w:p>
    <w:p w14:paraId="686A8681">
      <w:r xmlns:w="http://schemas.openxmlformats.org/wordprocessingml/2006/main">
        <w:t xml:space="preserve">[103] 闪光忍者 Setsunya（侄女）</w:t>
      </w:r>
    </w:p>
    <w:p w14:paraId="764F8696">
      <w:r xmlns:w="http://schemas.openxmlformats.org/wordprocessingml/2006/main">
        <w:t xml:space="preserve">[104] 琐事 †</w:t>
      </w:r>
    </w:p>
    <w:p w14:paraId="0B766614">
      <w:r xmlns:w="http://schemas.openxmlformats.org/wordprocessingml/2006/main">
        <w:t xml:space="preserve">[105] 她是猫屋敷家的家主，也是草羽一族上弦的恋人导师。初登场活动中出现的雪夜是她的侄女。故事中，雪夜称呼她为“阿姨”（生气时会说“姨妈”），因此尚不清楚她是姑姑还是姨婆。</w:t>
      </w:r>
    </w:p>
    <w:p w14:paraId="36E2EB8E">
      <w:r xmlns:w="http://schemas.openxmlformats.org/wordprocessingml/2006/main">
        <w:t xml:space="preserve">[106] 顺便一提，从传说中的战神组在提到龙环技的工具时的反应可以看出，在原版《超能力战神遥》中有很多场景，高丸等人使用上位组制作的护身符来履行他们的职责，这意味着原版玩家实际上也受到了猫屋敷家族（或同一实体）的照顾。</w:t>
      </w:r>
    </w:p>
    <w:p w14:paraId="0ED42FFE">
      <w:r xmlns:w="http://schemas.openxmlformats.org/wordprocessingml/2006/main">
        <w:t xml:space="preserve">[107] 因此，再加上他为所欲为的性格，即使是在色情方面，也难怪后期事件、有限角色和事件场景中经常出现“猫屋敷干的”这种情节。而当他自己参与其中时，情况就更加混乱了。</w:t>
      </w:r>
    </w:p>
    <w:p w14:paraId="0EE9CFC0">
      <w:r xmlns:w="http://schemas.openxmlformats.org/wordprocessingml/2006/main">
        <w:t xml:space="preserve">[108] 胜利语音“无论输赢，无论输赢”是贯穿整个超光系列的经典台词。*只有在《超光天使Esclayer》中措辞略有不同，为“赢了要开心，输了也要开心”。</w:t>
      </w:r>
    </w:p>
    <w:p w14:paraId="042F9614">
      <w:r xmlns:w="http://schemas.openxmlformats.org/wordprocessingml/2006/main">
        <w:t xml:space="preserve">[109] 虽然在第二次人气投票统计期间宣布了她的上线，但当时她还没有上线，所以她以 NPC 猫屋敷喵子的名字入选，并在 NPC 类别中排名第 19 位。</w:t>
      </w:r>
    </w:p>
    <w:p w14:paraId="14AC427E">
      <w:r xmlns:w="http://schemas.openxmlformats.org/wordprocessingml/2006/main">
        <w:t xml:space="preserve">[110] 官方推特账号简介 †</w:t>
      </w:r>
    </w:p>
    <w:p w14:paraId="5AF54B5A">
      <w:r xmlns:w="http://schemas.openxmlformats.org/wordprocessingml/2006/main">
        <w:t xml:space="preserve">[111] 人物介绍</w:t>
      </w:r>
    </w:p>
    <w:p w14:paraId="70ED715B">
      <w:r xmlns:w="http://schemas.openxmlformats.org/wordprocessingml/2006/main">
        <w:t xml:space="preserve">[112] 2.5周年纪念插图</w:t>
      </w:r>
    </w:p>
    <w:p w14:paraId="34710D3B">
      <w:r xmlns:w="http://schemas.openxmlformats.org/wordprocessingml/2006/main">
        <w:t xml:space="preserve">[113] 评论表 †</w:t>
      </w:r>
    </w:p>
    <w:p w14:paraId="4B762140">
      <w:r xmlns:w="http://schemas.openxmlformats.org/wordprocessingml/2006/main">
        <w:t xml:space="preserve">[114] 点击打开历史日志列表</w:t>
      </w:r>
    </w:p>
    <w:p w14:paraId="394B4533">
      <w:r xmlns:w="http://schemas.openxmlformats.org/wordprocessingml/2006/main">
        <w:t xml:space="preserve">[115] 末尾的数字越小，日志越旧。</w:t>
      </w:r>
    </w:p>
    <w:p w14:paraId="54BE38D7">
      <w:r xmlns:w="http://schemas.openxmlformats.org/wordprocessingml/2006/main">
        <w:t xml:space="preserve">[116]“Comments/Senjin Nyanko/”没有子页面。</w:t>
      </w:r>
    </w:p>
    <w:p w14:paraId="59C61A84">
      <w:r xmlns:w="http://schemas.openxmlformats.org/wordprocessingml/2006/main">
        <w:t xml:space="preserve">[117] 当时看来，这是唯一能抵消魅惑效果的方法……我想是吧？我真的很想要它，因为我讨厌飞蛾，但既然它是永久物品，我只能祈祷最终能得到它了。——[tG1mRN3pnD6] 2022-02-23 (周三) 21:17:26</w:t>
      </w:r>
    </w:p>
    <w:p w14:paraId="03362C7D">
      <w:r xmlns:w="http://schemas.openxmlformats.org/wordprocessingml/2006/main">
        <w:t xml:space="preserve">[118] 失败的场景很长。这是本集的亮点。——[G2giCnty7C.] 2022-02-23 (周三) 21:33:26</w:t>
      </w:r>
    </w:p>
    <w:p w14:paraId="4775918A">
      <w:r xmlns:w="http://schemas.openxmlformats.org/wordprocessingml/2006/main">
        <w:t xml:space="preserve">[119] 如果他们当初是把它和闪光忍者特别副本一起推出，而不是放在节日扭蛋里，我觉得很多人都会抽它；它真的太强了。——[jZOGBfgFjnU] 2022-02-23 (周三) 22:45:28</w:t>
      </w:r>
    </w:p>
    <w:p w14:paraId="1C01F80B">
      <w:r xmlns:w="http://schemas.openxmlformats.org/wordprocessingml/2006/main">
        <w:t xml:space="preserve">[120] 我觉得觉醒后获得的眩晕免疫比回复效果好得多。是啊，它确实不算特别强，对吧？ -- [jZOGBfgFjnU] 2022-02-24 (周四) 00:26:21</w:t>
      </w:r>
    </w:p>
    <w:p w14:paraId="505A853A">
      <w:r xmlns:w="http://schemas.openxmlformats.org/wordprocessingml/2006/main">
        <w:t xml:space="preserve">[121] 我觉得这个技能的表现足以让现有的弱项技能相形见绌，即使在团队副本之外也应该优先考虑。但我对投入大量资源感到犹豫。如果投入之后它不能长期保持优势，那就得不偿失了……某种程度上来说，这似乎是一个不错的折衷方案，不会在当前通货膨胀加剧的情况下降低角色的地位。——[wi491EvwG8M] 2022-02-24 (周四) 00:39:11</w:t>
      </w:r>
    </w:p>
    <w:p w14:paraId="70FDF961">
      <w:r xmlns:w="http://schemas.openxmlformats.org/wordprocessingml/2006/main">
        <w:t xml:space="preserve">[122] 它没说是随机的，所以如果它优先选择体力最低的角色或者攻击力最高的角色，那似乎会很有用，不过我们拭目以待……（我是节日期间意外获得的，不过测试就交给你们了）另外，我拿到它的时候它一直重复“阴茎”，真是把我逗乐了。——[fQyxEqO7PZc] 2022-02-24 (周四) 00:55:01</w:t>
      </w:r>
    </w:p>
    <w:p w14:paraId="1ECD93CA">
      <w:r xmlns:w="http://schemas.openxmlformats.org/wordprocessingml/2006/main">
        <w:t xml:space="preserve">[123] 眩晕免疫可以通过帽子获得，所以它只占用一个副装备栏位。更重要的是，魅惑免疫是一项不可替代的独特能力，威力极其强大。随着攻击者的实力增强，魅惑会变得越来越棘手，甚至会团灭你的队友，因此能够防止魅惑在难度较高的任务中至关重要。反之，在不使用魅惑的团队副本中，它的作用目前并不大。——[dcjl/DX4.S.] 2022-02-24 (周四) 04:16:08</w:t>
      </w:r>
    </w:p>
    <w:p w14:paraId="0636B4E2">
      <w:r xmlns:w="http://schemas.openxmlformats.org/wordprocessingml/2006/main">
        <w:t xml:space="preserve">[124] 它本身并不弱，但与同时实施的那个版本相比，它就显得逊色了。——[uFsHPz/NPCw] 2022-02-24 (周四) 06:54:28</w:t>
      </w:r>
    </w:p>
    <w:p w14:paraId="6B9BCD98">
      <w:r xmlns:w="http://schemas.openxmlformats.org/wordprocessingml/2006/main">
        <w:t xml:space="preserve">[125] 红宝石只是个攻击者，如果她被魅惑，你只能手动让她撤退。这个角色是唯一能防止这种情况发生的方法，所以她应该和红宝石配合使用，而不是仅仅和她比较。除非你有很多攻击者并且不介意频繁撤退，否则她对那些严重依赖单一主角的玩家来说尤其有用。——[dcjl/DX4.S.] 2022-02-24 (周四) 11:00:45</w:t>
      </w:r>
    </w:p>
    <w:p w14:paraId="61729B6B">
      <w:r xmlns:w="http://schemas.openxmlformats.org/wordprocessingml/2006/main">
        <w:t xml:space="preserve">[126] 由于这次副本里出现了会给全队施加诅咒的怪物，我开始考虑要不要把它培养出来放到我的二队，尽管我一队里还是留着小星星。而且，它正好可以克制我那只太多的老虎。——[xr/q2oTMXqw] 2022-07-19 (周二) 02:14:31</w:t>
      </w:r>
    </w:p>
    <w:p w14:paraId="62A56527">
      <w:r xmlns:w="http://schemas.openxmlformats.org/wordprocessingml/2006/main">
        <w:t xml:space="preserve">[127] 感谢验证。这样看来，它似乎很适合既能攻击又能当坦克的英雄（比如Exil）。 -- [AQy.byjnjXw] 2022-02-24 (周四) 13:52:47</w:t>
      </w:r>
    </w:p>
    <w:p w14:paraId="11FAE92E">
      <w:r xmlns:w="http://schemas.openxmlformats.org/wordprocessingml/2006/main">
        <w:t xml:space="preserve">[128] 耐力会随着时间推移而下降，这是无法避免的，考虑到它占用三个装备栏位，感觉效果并不理想。攻击和防御增益效果与诺诺诺的技能重叠。此外，团队副本首领的攻击是按百分比计算的伤害，所以不会被一击致命，而且范围治疗提供的治疗量也足够。我认为它更适合高难度任务，而不是团队副本。——[dcjl/DX4.S.] 2022-02-24 (周四) 15:47:01</w:t>
      </w:r>
    </w:p>
    <w:p w14:paraId="5A1F0C23">
      <w:r xmlns:w="http://schemas.openxmlformats.org/wordprocessingml/2006/main">
        <w:t xml:space="preserve">[129] 没错。这取决于仇恨值管理，但如果运作良好，我认为它有能力在突袭中发挥带头作用。如果其他三个技能也能调整好，我们也可以大幅增强红宝石星光。——[ooRf.x6k27k] 2022-02-24 (周四) 14:23:55</w:t>
      </w:r>
    </w:p>
    <w:p w14:paraId="0B8F000A">
      <w:r xmlns:w="http://schemas.openxmlformats.org/wordprocessingml/2006/main">
        <w:t xml:space="preserve">[130] 精神力高达的扩散光束炮 -- [oUIgQLCFub2] 2022-02-26 (周六) 03:49:47</w:t>
      </w:r>
    </w:p>
    <w:p w14:paraId="742270CF">
      <w:r xmlns:w="http://schemas.openxmlformats.org/wordprocessingml/2006/main">
        <w:t xml:space="preserve">[131] 神秘地受到成人游戏厂商欢迎的猫咪老师也出现在其他成人游戏中——[uh6hgAdyYtQ] 2022-02-27 (周日) 09:45:41</w:t>
      </w:r>
    </w:p>
    <w:p w14:paraId="0A53EB5D">
      <w:r xmlns:w="http://schemas.openxmlformats.org/wordprocessingml/2006/main">
        <w:t xml:space="preserve">[132] 番外篇里猫咪老师的戏份也太多了吧…… -- [ZZWfVjkwVvM] 2022-02-28 (周一) 15:12:33</w:t>
      </w:r>
    </w:p>
    <w:p w14:paraId="42E29865">
      <w:r xmlns:w="http://schemas.openxmlformats.org/wordprocessingml/2006/main">
        <w:t xml:space="preserve">[133] 《Escalayer》中的迦尔纳也是同一个人配音的。我希望她能出场。——[RpkqX85KrSw] 2022-11-29 (周二) 11:47:09</w:t>
      </w:r>
    </w:p>
    <w:p w14:paraId="17173C88">
      <w:r xmlns:w="http://schemas.openxmlformats.org/wordprocessingml/2006/main">
        <w:t xml:space="preserve">[134] 我早上抽卡的时候抽到了她，不过失败的H也不错，而且催眠效果会消失一次也挺好的——[nC/MZMehGoY] 2022-07-12 (周二) 05:20:49</w:t>
      </w:r>
    </w:p>
    <w:p w14:paraId="01E4DFEE">
      <w:r xmlns:w="http://schemas.openxmlformats.org/wordprocessingml/2006/main">
        <w:t xml:space="preserve">[135] 兰斯的孩子们在训练前全部遇难，而他竟然毫发无损，真是不可思议…… -- [uZm8N6R0G2U] 2022-09-28 (周三) 20:23:52</w:t>
      </w:r>
    </w:p>
    <w:p w14:paraId="1D72D387">
      <w:r xmlns:w="http://schemas.openxmlformats.org/wordprocessingml/2006/main">
        <w:t xml:space="preserve">[136] 他现在变得像猫咪老师一样，真是太搞笑了，就像猫咪一样，总能在危难之际挺身而出。——[DU8TFfl8UAo] 2022-09-29 (周四) 00:15:35</w:t>
      </w:r>
    </w:p>
    <w:p w14:paraId="2CAA9998">
      <w:r xmlns:w="http://schemas.openxmlformats.org/wordprocessingml/2006/main">
        <w:t xml:space="preserve">[137] 我明白了，绝望的感觉是好事——[0qGstiJl6Oo] 2022-12-20 (周二) 08:27:22</w:t>
      </w:r>
    </w:p>
    <w:p w14:paraId="61F8E6E1">
      <w:r xmlns:w="http://schemas.openxmlformats.org/wordprocessingml/2006/main">
        <w:t xml:space="preserve">[138] 我对甘草也是这么想的，但他正一步步走向成为一个方便的角色和捣蛋鬼的道路。不过，他双腿都断了，看起来却很开心，所以我想也没什么大不了的。——[rUP6wBqv3LM] 2023-03-24 (周五) 00:02:42</w:t>
      </w:r>
    </w:p>
    <w:p w14:paraId="51BE7E97">
      <w:r xmlns:w="http://schemas.openxmlformats.org/wordprocessingml/2006/main">
        <w:t xml:space="preserve">[139] 我查看了纪念插图，想看看它是什么意思，结果发现画的真的只是个漂亮女孩——[exmYUpukAk2] 2023-05-28 (周日) 15:31:48</w:t>
      </w:r>
    </w:p>
    <w:p w14:paraId="1B690A23">
      <w:r xmlns:w="http://schemas.openxmlformats.org/wordprocessingml/2006/main">
        <w:t xml:space="preserve">[140] 猫咪老师作为治疗者并不实用。他优先治疗的是体力最低（绿色槽最低）的角色，而不是生命值最低（红色槽最高）的角色…… -- [ag3WIR2kR62] 2023-06-14 (周三) 15:31:12</w:t>
      </w:r>
    </w:p>
    <w:p w14:paraId="4C8BA1ED">
      <w:r xmlns:w="http://schemas.openxmlformats.org/wordprocessingml/2006/main">
        <w:t xml:space="preserve">[141] 看到老师差点被维卡杀死的那段，我忍不住大笑起来——[we9SKY4GVrw] 2023-06-22 (周四) 10:46:08</w:t>
      </w:r>
    </w:p>
    <w:p w14:paraId="06FF4603">
      <w:r xmlns:w="http://schemas.openxmlformats.org/wordprocessingml/2006/main">
        <w:t xml:space="preserve">[142] 我想抵消魅力效应，错过了波比，又想看看那段剧情，所以就买了。——[jToa05RZEQo] 2023-07-15 (周六) 14:29:24</w:t>
      </w:r>
    </w:p>
    <w:p w14:paraId="4F0C27D0">
      <w:r xmlns:w="http://schemas.openxmlformats.org/wordprocessingml/2006/main">
        <w:t xml:space="preserve">[143] 我觉得即使是恶魔形态的莎缇拉，也可能被猫咪老师的色情攻击打败…… -- [9CrHXNmkOHc] 2024-08-15 (周四) 17:38:17</w:t>
      </w:r>
    </w:p>
    <w:p w14:paraId="1F2B94D4">
      <w:r xmlns:w="http://schemas.openxmlformats.org/wordprocessingml/2006/main">
        <w:t xml:space="preserve">[144] 我也喜欢猫咪老师展现真我的时候——[lk7h70gKPmc] 2024-12-08 (周日) 12:26:56</w:t>
      </w:r>
    </w:p>
    <w:p w14:paraId="6C045D2F">
      <w:r xmlns:w="http://schemas.openxmlformats.org/wordprocessingml/2006/main">
        <w:t xml:space="preserve">[145] 向猫咪老师致敬，即使双腿骨折也依然不吸取教训——[zJOJu5UJxmo] 2025-01-20 (周一) 10:18:21</w:t>
      </w:r>
    </w:p>
    <w:p w14:paraId="276C49DF">
      <w:r xmlns:w="http://schemas.openxmlformats.org/wordprocessingml/2006/main">
        <w:t xml:space="preserve">[146] ←使用棋盘前请务必阅读规则。</w:t>
      </w:r>
    </w:p>
    <w:p w14:paraId="3E25B55B">
      <w:r xmlns:w="http://schemas.openxmlformats.org/wordprocessingml/2006/main">
        <w:t xml:space="preserve">[147] 关于规则 †</w:t>
      </w:r>
    </w:p>
    <w:p w14:paraId="0FE19D49">
      <w:r xmlns:w="http://schemas.openxmlformats.org/wordprocessingml/2006/main">
        <w:t xml:space="preserve">[148] 请不要抱怨或批评页面编辑者。如果您对其他人的编辑有意见，请通过“提供替代方案”或“自行编辑”的方式进行建设性沟通。</w:t>
      </w:r>
    </w:p>
    <w:p w14:paraId="6E4BDABB">
      <w:r xmlns:w="http://schemas.openxmlformats.org/wordprocessingml/2006/main">
        <w:t xml:space="preserve">[149] 不要发布个人网站或其他禁止未经授权链接的网站的网址。</w:t>
      </w:r>
    </w:p>
    <w:p w14:paraId="7EEB0F83">
      <w:r xmlns:w="http://schemas.openxmlformats.org/wordprocessingml/2006/main">
        <w:t xml:space="preserve">[150] 关于违反规则的帖子 †</w:t>
      </w:r>
    </w:p>
    <w:p w14:paraId="00DF1B50">
      <w:r xmlns:w="http://schemas.openxmlformats.org/wordprocessingml/2006/main">
        <w:t xml:space="preserve">[151] 禁止发布以下类型的帖子，因为它们容易造成干扰。</w:t>
      </w:r>
    </w:p>
    <w:p w14:paraId="17138EA2">
      <w:r xmlns:w="http://schemas.openxmlformats.org/wordprocessingml/2006/main">
        <w:t xml:space="preserve">[152]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9833C90">
      <w:r xmlns:w="http://schemas.openxmlformats.org/wordprocessingml/2006/main">
        <w:t xml:space="preserve">[153] 其他包括使用此维基的人、官方管理员、艺术家、配音演员、现实生活中的个人以及 Twitter 用户等团体。</w:t>
      </w:r>
    </w:p>
    <w:p w14:paraId="3B9CD458">
      <w:r xmlns:w="http://schemas.openxmlformats.org/wordprocessingml/2006/main">
        <w:t xml:space="preserve">[154] 关于向管理层提交的帖子，我们容忍可以解释为用户反馈的评论，例如“我希望他们改进这一点”、“我希望他们尽快修复错误”和“维护时间太长了”，但我们不容忍使用辱骂性语言贬低管理层。</w:t>
      </w:r>
    </w:p>
    <w:p w14:paraId="3C385268">
      <w:r xmlns:w="http://schemas.openxmlformats.org/wordprocessingml/2006/main">
        <w:t xml:space="preserve">[155] 将讨论和意见交流视为“诽谤或对抗他人”是错误的。然而，在讨论或意见交流中使用辱骂性语言、贬低他人、挑衅他人或在缺乏明确证据的情况下发表言论，都是违法行为。说话时务必注意自己的言辞。</w:t>
      </w:r>
    </w:p>
    <w:p w14:paraId="78B5F977">
      <w:r xmlns:w="http://schemas.openxmlformats.org/wordprocessingml/2006/main">
        <w:t xml:space="preserve">[156] 攻击性评论包括使用“做这个”或“做那个”等强硬命令、“使用粗俗语言”、“采取居高临下的态度”或“挑衅”。</w:t>
      </w:r>
    </w:p>
    <w:p w14:paraId="03CECC8F">
      <w:r xmlns:w="http://schemas.openxmlformats.org/wordprocessingml/2006/main">
        <w:t xml:space="preserve">[157] 禁止发布冒犯现有玩家的帖子，例如“还有人玩这个游戏吗？”或“这游戏已经凉了”。这并不意味着您完全不能发表任何负面言论，而是指那些超出单纯负面评价范围，构成诽谤或诋毁的帖子将被禁止发布。</w:t>
      </w:r>
    </w:p>
    <w:p w14:paraId="41DC37CA">
      <w:r xmlns:w="http://schemas.openxmlformats.org/wordprocessingml/2006/main">
        <w:t xml:space="preserve">[158] 公开羞辱他人，包括泄露他人的游戏内名称或UID</w:t>
      </w:r>
    </w:p>
    <w:p w14:paraId="11F5316E">
      <w:r xmlns:w="http://schemas.openxmlformats.org/wordprocessingml/2006/main">
        <w:t xml:space="preserve">[159] 但是，分享有助于游戏攻略的信息和视频是允许的。</w:t>
      </w:r>
    </w:p>
    <w:p w14:paraId="127DF9A6">
      <w:r xmlns:w="http://schemas.openxmlformats.org/wordprocessingml/2006/main">
        <w:t xml:space="preserve">[160] 参考其他应用程序</w:t>
      </w:r>
    </w:p>
    <w:p w14:paraId="38B38325">
      <w:r xmlns:w="http://schemas.openxmlformats.org/wordprocessingml/2006/main">
        <w:t xml:space="preserve">[161] 在多个论坛上多次发帖</w:t>
      </w:r>
    </w:p>
    <w:p w14:paraId="7D7CA4E8">
      <w:r xmlns:w="http://schemas.openxmlformats.org/wordprocessingml/2006/main">
        <w:t xml:space="preserve">[162] 写一串无意义的字符</w:t>
      </w:r>
    </w:p>
    <w:p w14:paraId="5522DE9A">
      <w:r xmlns:w="http://schemas.openxmlformats.org/wordprocessingml/2006/main">
        <w:t xml:space="preserve">[163] 关于作弊和利用漏洞的帖子</w:t>
      </w:r>
    </w:p>
    <w:p w14:paraId="1022FBEE">
      <w:r xmlns:w="http://schemas.openxmlformats.org/wordprocessingml/2006/main">
        <w:t xml:space="preserve">[164] 最好的办法是忽略违反规则的帖子。上钩或反驳只会让事情变得更糟。</w:t>
      </w:r>
    </w:p>
    <w:p w14:paraId="6CA4F73B">
      <w:r xmlns:w="http://schemas.openxmlformats.org/wordprocessingml/2006/main">
        <w:t xml:space="preserve">[165] *在上述规则中，“诽谤”指的是在没有客观证据的情况下诋毁和贬低他人。将所有批评性文章都归为“诽谤”是不正确的，所以请务必谨慎。</w:t>
      </w:r>
    </w:p>
    <w:p w14:paraId="427E7C27">
      <w:r xmlns:w="http://schemas.openxmlformats.org/wordprocessingml/2006/main">
        <w:t xml:space="preserve">[166] 关于修改和删除发帖日志 †</w:t>
      </w:r>
    </w:p>
    <w:p w14:paraId="0FCDC64A">
      <w:r xmlns:w="http://schemas.openxmlformats.org/wordprocessingml/2006/main">
        <w:t xml:space="preserve">[167] 但是，允许更正印刷错误、遗漏和字体颜色。（他人出于善意所做的更正也允许。）</w:t>
      </w:r>
    </w:p>
    <w:p w14:paraId="05EDDA54">
      <w:r xmlns:w="http://schemas.openxmlformats.org/wordprocessingml/2006/main">
        <w:t xml:space="preserve">[168] 作为例外情况，您可以删除自己的帖子，但事后必须向管理员报告。此外，删除时，请将整个评论替换为以下文本，而不是完全删除：&amp;color(#ff0000){''发帖人已删除''};</w:t>
      </w:r>
    </w:p>
    <w:p w14:paraId="0F8A194D">
      <w:r xmlns:w="http://schemas.openxmlformats.org/wordprocessingml/2006/main">
        <w:t xml:space="preserve">[169] 关于评论删除违反规则的帖子 †</w:t>
      </w:r>
    </w:p>
    <w:p w14:paraId="662D20BD">
      <w:r xmlns:w="http://schemas.openxmlformats.org/wordprocessingml/2006/main">
        <w:t xml:space="preserve">[170] 您可以自行注释掉上述任何违反规则的评论，无需管理员许可。但是，注释掉评论后，请务必在“违规举报公告板”上进行举报。举报时请使用“违规举报公告板”上的模板。</w:t>
      </w:r>
    </w:p>
    <w:p w14:paraId="6A8EC8B3">
      <w:r xmlns:w="http://schemas.openxmlformats.org/wordprocessingml/2006/main">
        <w:t xml:space="preserve">[171] 未经 CO 举报公告板举报而被评论删除的帖子将被恢复，而评论删除帖子的人将受到处罚。</w:t>
      </w:r>
    </w:p>
    <w:p w14:paraId="59430AA5">
      <w:r xmlns:w="http://schemas.openxmlformats.org/wordprocessingml/2006/main">
        <w:t xml:space="preserve">[172] 如果您反复向 CO 举报公告板举报不违反规则的帖子，我们将认为您是自私的，并将对您实施发帖和编辑限制。</w:t>
      </w:r>
    </w:p>
    <w:p w14:paraId="782DE9F3">
      <w:r xmlns:w="http://schemas.openxmlformats.org/wordprocessingml/2006/main">
        <w:t xml:space="preserve">[173] 在 CO 报告公告板上，不构成违规的报告可由管理员酌情恢复。</w:t>
      </w:r>
    </w:p>
    <w:p w14:paraId="5FB6BB09">
      <w:r xmlns:w="http://schemas.openxmlformats.org/wordprocessingml/2006/main">
        <w:t xml:space="preserve">[174] 我们再次要求您不要评论那些并未违反规则的评论。（例如，诸如“虽然不违反规则，但显然是在挑衅”、“恶作剧”或“评论整个帖子”之类的主观判断。）</w:t>
      </w:r>
    </w:p>
    <w:p w14:paraId="7E38A45F">
      <w:r xmlns:w="http://schemas.openxmlformats.org/wordprocessingml/2006/main">
        <w:t xml:space="preserve">[175] 关于不违反规则但“冒犯性”的帖子 †</w:t>
      </w:r>
    </w:p>
    <w:p w14:paraId="5FFCF0B8">
      <w:r xmlns:w="http://schemas.openxmlformats.org/wordprocessingml/2006/main">
        <w:t xml:space="preserve">[176] 即使帖子内容具有冒犯性，除非违反版规，否则不会被删除。由于每个人对冒犯性的接受程度不同，请使用 NGID 功能隐藏评论，而不是争论或恶意挑衅。</w:t>
      </w:r>
    </w:p>
    <w:p w14:paraId="279D83F4">
      <w:r xmlns:w="http://schemas.openxmlformats.org/wordprocessingml/2006/main">
        <w:t xml:space="preserve">[177] 挑衅难道不是一种违规行为吗？†</w:t>
      </w:r>
    </w:p>
    <w:p w14:paraId="3337D5DB">
      <w:r xmlns:w="http://schemas.openxmlformats.org/wordprocessingml/2006/main">
        <w:t xml:space="preserve">[178] 每个人对“煽动性言论”的定义都大相径庭，因此我们不认为这是违规行为。如果您认为某条评论具有煽动性，请使用 NGID 功能将其隐藏。</w:t>
      </w:r>
    </w:p>
    <w:p w14:paraId="0637282E">
      <w:r xmlns:w="http://schemas.openxmlformats.org/wordprocessingml/2006/main">
        <w:t xml:space="preserve">[179] 抱怨难道不算违法吗？†</w:t>
      </w:r>
    </w:p>
    <w:p w14:paraId="5076959B">
      <w:r xmlns:w="http://schemas.openxmlformats.org/wordprocessingml/2006/main">
        <w:t xml:space="preserve">[180] 一般而言，抱怨本身并不构成违规。但是，针对本作品的负面宣传、诽谤、辱骂性语言以及超出抱怨范围的对抗性帖子均构成违规。如果您认为抱怨内容冒犯了您，请使用 NGID 功能隐藏相关评论。</w:t>
      </w:r>
    </w:p>
    <w:p w14:paraId="57E193F7">
      <w:r xmlns:w="http://schemas.openxmlformats.org/wordprocessingml/2006/main">
        <w:t xml:space="preserve">[181] 如果您不确定某个帖子是否违反规则，该怎么办？ †</w:t>
      </w:r>
    </w:p>
    <w:p w14:paraId="62C43FBC">
      <w:r xmlns:w="http://schemas.openxmlformats.org/wordprocessingml/2006/main">
        <w:t xml:space="preserve">[182] 有些帖子内容含糊不清，难以判断是否违规。评论删除这类含糊不清的帖子可能会导致问题，所以请不要评论删除，而是使用 NGID 功能将评论隐藏起来。</w:t>
      </w:r>
    </w:p>
    <w:p w14:paraId="744EF4EA">
      <w:r xmlns:w="http://schemas.openxmlformats.org/wordprocessingml/2006/main">
        <w:t xml:space="preserve">[183] 对屡犯者的处罚†</w:t>
      </w:r>
    </w:p>
    <w:p w14:paraId="159CB478">
      <w:r xmlns:w="http://schemas.openxmlformats.org/wordprocessingml/2006/main">
        <w:t xml:space="preserve">[184] 屡次违反规则或发布特别恶意的帖子，管理员可酌情予以处罚，例如“禁止访问”或“限制发帖”。</w:t>
      </w:r>
    </w:p>
    <w:p w14:paraId="18E68576">
      <w:r xmlns:w="http://schemas.openxmlformats.org/wordprocessingml/2006/main">
        <w:t xml:space="preserve">[185] 如果您对进一步改进有任何建议，请通过 Wiki 管理公告板与我们联系。</w:t>
      </w:r>
    </w:p>
    <w:p w14:paraId="14F49AC1"/>
    <w:p w14:paraId="581F1B02">
      <w:r xmlns:w="http://schemas.openxmlformats.org/wordprocessingml/2006/main">
        <w:rPr>
          <w:b/>
        </w:rPr>
        <w:t xml:space="preserve">A311</w:t>
      </w:r>
    </w:p>
    <w:p w14:paraId="33AC11C1">
      <w:r xmlns:w="http://schemas.openxmlformats.org/wordprocessingml/2006/main">
        <w:t xml:space="preserve">[0] 索引：所有角色 | SSR 角色 | SR 角色 | R 角色</w:t>
      </w:r>
    </w:p>
    <w:p w14:paraId="24D8DE18">
      <w:r xmlns:w="http://schemas.openxmlformats.org/wordprocessingml/2006/main">
        <w:t xml:space="preserve">[1] 基本信息</w:t>
      </w:r>
    </w:p>
    <w:p w14:paraId="64FAAE28">
      <w:r xmlns:w="http://schemas.openxmlformats.org/wordprocessingml/2006/main">
        <w:t xml:space="preserve">[2] 语音</w:t>
      </w:r>
    </w:p>
    <w:p w14:paraId="2359F95C">
      <w:r xmlns:w="http://schemas.openxmlformats.org/wordprocessingml/2006/main">
        <w:t xml:space="preserve">[3] 内容适用性简易评估</w:t>
      </w:r>
    </w:p>
    <w:p w14:paraId="76FC6B51">
      <w:r xmlns:w="http://schemas.openxmlformats.org/wordprocessingml/2006/main">
        <w:t xml:space="preserve">[4] 其他版本及相关角色</w:t>
      </w:r>
    </w:p>
    <w:p w14:paraId="774FE42D">
      <w:r xmlns:w="http://schemas.openxmlformats.org/wordprocessingml/2006/main">
        <w:t xml:space="preserve">[5] 琐事</w:t>
      </w:r>
    </w:p>
    <w:p w14:paraId="4A25C561">
      <w:r xmlns:w="http://schemas.openxmlformats.org/wordprocessingml/2006/main">
        <w:t xml:space="preserve">[6] 官方推特账号介绍</w:t>
      </w:r>
    </w:p>
    <w:p w14:paraId="76877DFE">
      <w:r xmlns:w="http://schemas.openxmlformats.org/wordprocessingml/2006/main">
        <w:t xml:space="preserve">[7] 评论表单</w:t>
      </w:r>
    </w:p>
    <w:p w14:paraId="3761AA53">
      <w:r xmlns:w="http://schemas.openxmlformats.org/wordprocessingml/2006/main">
        <w:t xml:space="preserve">[8] 基本信息 †</w:t>
      </w:r>
    </w:p>
    <w:p w14:paraId="76E6214D">
      <w:r xmlns:w="http://schemas.openxmlformats.org/wordprocessingml/2006/main">
        <w:t xml:space="preserve">[9] 变换图像</w:t>
      </w:r>
    </w:p>
    <w:p w14:paraId="6CAA04E4">
      <w:r xmlns:w="http://schemas.openxmlformats.org/wordprocessingml/2006/main">
        <w:t xml:space="preserve">[10] 简介</w:t>
      </w:r>
    </w:p>
    <w:p w14:paraId="75866CA6">
      <w:r xmlns:w="http://schemas.openxmlformats.org/wordprocessingml/2006/main">
        <w:t xml:space="preserve">[11] 姓名</w:t>
      </w:r>
    </w:p>
    <w:p w14:paraId="051AF5E8">
      <w:r xmlns:w="http://schemas.openxmlformats.org/wordprocessingml/2006/main">
        <w:t xml:space="preserve">[12] 闪光忍者博命</w:t>
      </w:r>
    </w:p>
    <w:p w14:paraId="6B673BB6">
      <w:r xmlns:w="http://schemas.openxmlformats.org/wordprocessingml/2006/main">
        <w:t xml:space="preserve">[13] 真实姓名</w:t>
      </w:r>
    </w:p>
    <w:p w14:paraId="04BFA47D">
      <w:r xmlns:w="http://schemas.openxmlformats.org/wordprocessingml/2006/main">
        <w:t xml:space="preserve">[14] 魔剑薄命</w:t>
      </w:r>
    </w:p>
    <w:p w14:paraId="52592CCC">
      <w:r xmlns:w="http://schemas.openxmlformats.org/wordprocessingml/2006/main">
        <w:t xml:space="preserve">[15] 稀有度</w:t>
      </w:r>
    </w:p>
    <w:p w14:paraId="34BE2C4D">
      <w:r xmlns:w="http://schemas.openxmlformats.org/wordprocessingml/2006/main">
        <w:t xml:space="preserve">[16] 普通攻击</w:t>
      </w:r>
    </w:p>
    <w:p w14:paraId="60C254E7">
      <w:r xmlns:w="http://schemas.openxmlformats.org/wordprocessingml/2006/main">
        <w:t xml:space="preserve">[17] 近战攻击（物理）</w:t>
      </w:r>
    </w:p>
    <w:p w14:paraId="288A4E6F">
      <w:r xmlns:w="http://schemas.openxmlformats.org/wordprocessingml/2006/main">
        <w:t xml:space="preserve">[18] 附属派系</w:t>
      </w:r>
    </w:p>
    <w:p w14:paraId="144B76D9">
      <w:r xmlns:w="http://schemas.openxmlformats.org/wordprocessingml/2006/main">
        <w:t xml:space="preserve">[19] 闪光忍者（久世）</w:t>
      </w:r>
    </w:p>
    <w:p w14:paraId="5E5C8B5E">
      <w:r xmlns:w="http://schemas.openxmlformats.org/wordprocessingml/2006/main">
        <w:t xml:space="preserve">[20] 北田莉亚</w:t>
      </w:r>
    </w:p>
    <w:p w14:paraId="43BACBC4">
      <w:r xmlns:w="http://schemas.openxmlformats.org/wordprocessingml/2006/main">
        <w:t xml:space="preserve">[21] 插图</w:t>
      </w:r>
    </w:p>
    <w:p w14:paraId="2B4FD917">
      <w:r xmlns:w="http://schemas.openxmlformats.org/wordprocessingml/2006/main">
        <w:t xml:space="preserve">[22] 奥林</w:t>
      </w:r>
    </w:p>
    <w:p w14:paraId="4296773C">
      <w:r xmlns:w="http://schemas.openxmlformats.org/wordprocessingml/2006/main">
        <w:t xml:space="preserve">[23] SD字符</w:t>
      </w:r>
    </w:p>
    <w:p w14:paraId="32559C49">
      <w:r xmlns:w="http://schemas.openxmlformats.org/wordprocessingml/2006/main">
        <w:t xml:space="preserve">[24] 风味文字</w:t>
      </w:r>
    </w:p>
    <w:p w14:paraId="3A69E874">
      <w:r xmlns:w="http://schemas.openxmlformats.org/wordprocessingml/2006/main">
        <w:t xml:space="preserve">[25] “我要砍，我要砍，我要砍……！”她原本是一把被诅咒的魔剑，被封存在上位村的仓库里。由于某次事件，她获得了人类的身体，现在作为绮烈月夜冥和锁镰的女儿健康地成长着。她崇拜时贞，视他为父亲，渴望为他效力。她和同龄的莉可莉丝也是好朋友。</w:t>
      </w:r>
    </w:p>
    <w:p w14:paraId="57B4C441">
      <w:r xmlns:w="http://schemas.openxmlformats.org/wordprocessingml/2006/main">
        <w:t xml:space="preserve">[26] 如何获得</w:t>
      </w:r>
    </w:p>
    <w:p w14:paraId="16D8C415">
      <w:r xmlns:w="http://schemas.openxmlformats.org/wordprocessingml/2006/main">
        <w:t xml:space="preserve">[27] 标准扭蛋</w:t>
      </w:r>
    </w:p>
    <w:p w14:paraId="39701137">
      <w:r xmlns:w="http://schemas.openxmlformats.org/wordprocessingml/2006/main">
        <w:t xml:space="preserve">[28] 基础属性（1星）* 每增加1星+50%，5星时为1星值的3倍</w:t>
      </w:r>
    </w:p>
    <w:p w14:paraId="782B4671">
      <w:r xmlns:w="http://schemas.openxmlformats.org/wordprocessingml/2006/main">
        <w:t xml:space="preserve">[29] 级</w:t>
      </w:r>
    </w:p>
    <w:p w14:paraId="7CDF5AD0">
      <w:r xmlns:w="http://schemas.openxmlformats.org/wordprocessingml/2006/main">
        <w:t xml:space="preserve">[30] 耐力</w:t>
      </w:r>
    </w:p>
    <w:p w14:paraId="1954041F">
      <w:r xmlns:w="http://schemas.openxmlformats.org/wordprocessingml/2006/main">
        <w:t xml:space="preserve">[31] 攻击力</w:t>
      </w:r>
    </w:p>
    <w:p w14:paraId="6B06D949">
      <w:r xmlns:w="http://schemas.openxmlformats.org/wordprocessingml/2006/main">
        <w:t xml:space="preserve">[32] 防御能力</w:t>
      </w:r>
    </w:p>
    <w:p w14:paraId="51017145">
      <w:r xmlns:w="http://schemas.openxmlformats.org/wordprocessingml/2006/main">
        <w:t xml:space="preserve">[33] 魔力</w:t>
      </w:r>
    </w:p>
    <w:p w14:paraId="3454B7C2">
      <w:r xmlns:w="http://schemas.openxmlformats.org/wordprocessingml/2006/main">
        <w:t xml:space="preserve">[34] 魔法抗性</w:t>
      </w:r>
    </w:p>
    <w:p w14:paraId="542FC3FF">
      <w:r xmlns:w="http://schemas.openxmlformats.org/wordprocessingml/2006/main">
        <w:t xml:space="preserve">[35] 详细状态</w:t>
      </w:r>
    </w:p>
    <w:p w14:paraId="327BB61D">
      <w:r xmlns:w="http://schemas.openxmlformats.org/wordprocessingml/2006/main">
        <w:t xml:space="preserve">[36] 准确性</w:t>
      </w:r>
    </w:p>
    <w:p w14:paraId="25AA066C">
      <w:r xmlns:w="http://schemas.openxmlformats.org/wordprocessingml/2006/main">
        <w:t xml:space="preserve">[37] 回避能力</w:t>
      </w:r>
    </w:p>
    <w:p w14:paraId="5CF61542">
      <w:r xmlns:w="http://schemas.openxmlformats.org/wordprocessingml/2006/main">
        <w:t xml:space="preserve">[38] 连续命中率</w:t>
      </w:r>
    </w:p>
    <w:p w14:paraId="0532319D">
      <w:r xmlns:w="http://schemas.openxmlformats.org/wordprocessingml/2006/main">
        <w:t xml:space="preserve">[39] 反击率</w:t>
      </w:r>
    </w:p>
    <w:p w14:paraId="54320EE0">
      <w:r xmlns:w="http://schemas.openxmlformats.org/wordprocessingml/2006/main">
        <w:t xml:space="preserve">[40] 眩晕激活率</w:t>
      </w:r>
    </w:p>
    <w:p w14:paraId="03756401">
      <w:r xmlns:w="http://schemas.openxmlformats.org/wordprocessingml/2006/main">
        <w:t xml:space="preserve">[41] 抗眩晕能力</w:t>
      </w:r>
    </w:p>
    <w:p w14:paraId="19E218EE">
      <w:r xmlns:w="http://schemas.openxmlformats.org/wordprocessingml/2006/main">
        <w:t xml:space="preserve">[42] 移动速度</w:t>
      </w:r>
    </w:p>
    <w:p w14:paraId="7B8716F9">
      <w:r xmlns:w="http://schemas.openxmlformats.org/wordprocessingml/2006/main">
        <w:t xml:space="preserve">[43] 部署速度</w:t>
      </w:r>
    </w:p>
    <w:p w14:paraId="547BA96D">
      <w:r xmlns:w="http://schemas.openxmlformats.org/wordprocessingml/2006/main">
        <w:t xml:space="preserve">[44] 行动速度</w:t>
      </w:r>
    </w:p>
    <w:p w14:paraId="0D0417A8">
      <w:r xmlns:w="http://schemas.openxmlformats.org/wordprocessingml/2006/main">
        <w:t xml:space="preserve">[45] 致命的装药量</w:t>
      </w:r>
    </w:p>
    <w:p w14:paraId="01B8C01C">
      <w:r xmlns:w="http://schemas.openxmlformats.org/wordprocessingml/2006/main">
        <w:t xml:space="preserve">[46] 特殊招式</w:t>
      </w:r>
    </w:p>
    <w:p w14:paraId="25032F78">
      <w:r xmlns:w="http://schemas.openxmlformats.org/wordprocessingml/2006/main">
        <w:t xml:space="preserve">[47] 姓名</w:t>
      </w:r>
    </w:p>
    <w:p w14:paraId="494F34C3">
      <w:r xmlns:w="http://schemas.openxmlformats.org/wordprocessingml/2006/main">
        <w:t xml:space="preserve">[48] 效果</w:t>
      </w:r>
    </w:p>
    <w:p w14:paraId="59638F06">
      <w:r xmlns:w="http://schemas.openxmlformats.org/wordprocessingml/2006/main">
        <w:t xml:space="preserve">[49] 让他们用刀剑寻血吧</w:t>
      </w:r>
    </w:p>
    <w:p w14:paraId="5B0427BB">
      <w:r xmlns:w="http://schemas.openxmlformats.org/wordprocessingml/2006/main">
        <w:t xml:space="preserve">[50] 对单个敌人造成6倍物理伤害。必定魅惑敌人（对免疫魅惑的敌人无效，且魅惑效果最多触发3次）。从第4次开始，魅惑效果降低至30%。</w:t>
      </w:r>
    </w:p>
    <w:p w14:paraId="4E8ADFBC">
      <w:r xmlns:w="http://schemas.openxmlformats.org/wordprocessingml/2006/main">
        <w:t xml:space="preserve">[51] 让他们用利刃寻血吧+</w:t>
      </w:r>
    </w:p>
    <w:p w14:paraId="1AECD712">
      <w:r xmlns:w="http://schemas.openxmlformats.org/wordprocessingml/2006/main">
        <w:t xml:space="preserve">[52] 对单个敌人造成9倍物理伤害。必定魅惑敌人（对免疫魅惑的敌人无效，魅惑效果最多持续5次）。从第6次开始，魅惑效果降低至30%。</w:t>
      </w:r>
    </w:p>
    <w:p w14:paraId="18D8546B">
      <w:r xmlns:w="http://schemas.openxmlformats.org/wordprocessingml/2006/main">
        <w:t xml:space="preserve">[53] 独特效果</w:t>
      </w:r>
    </w:p>
    <w:p w14:paraId="6AD58B92">
      <w:r xmlns:w="http://schemas.openxmlformats.org/wordprocessingml/2006/main">
        <w:t xml:space="preserve">[54] 姓名</w:t>
      </w:r>
    </w:p>
    <w:p w14:paraId="2E91807E">
      <w:r xmlns:w="http://schemas.openxmlformats.org/wordprocessingml/2006/main">
        <w:t xml:space="preserve">[55] 效应</w:t>
      </w:r>
    </w:p>
    <w:p w14:paraId="4B40B70C">
      <w:r xmlns:w="http://schemas.openxmlformats.org/wordprocessingml/2006/main">
        <w:t xml:space="preserve">[56] Shibarinite 库萨里托纳兰</w:t>
      </w:r>
    </w:p>
    <w:p w14:paraId="50EF7F4D">
      <w:r xmlns:w="http://schemas.openxmlformats.org/wordprocessingml/2006/main">
        <w:t xml:space="preserve">[57] 进行普通攻击时，有 20% 的几率使以下减益效果之一持续 10 秒：攻击力下降 20%，防御力下降 20%，速度下降 20%，命中率下降 20%，闪避率下降 20%。</w:t>
      </w:r>
    </w:p>
    <w:p w14:paraId="3074D6E8">
      <w:r xmlns:w="http://schemas.openxmlformats.org/wordprocessingml/2006/main">
        <w:t xml:space="preserve">[58] 施巴里尼特库萨里托纳兰+</w:t>
      </w:r>
    </w:p>
    <w:p w14:paraId="15C97195">
      <w:r xmlns:w="http://schemas.openxmlformats.org/wordprocessingml/2006/main">
        <w:t xml:space="preserve">[59] 进行普通攻击时，有 30% 的几率使以下减益效果之一持续 10 秒：攻击力下降 20%，防御力下降 20%，速度下降 20%，命中率下降 20%，闪避率下降 20%。</w:t>
      </w:r>
    </w:p>
    <w:p w14:paraId="3D591725">
      <w:r xmlns:w="http://schemas.openxmlformats.org/wordprocessingml/2006/main">
        <w:t xml:space="preserve">[60] 休闲装照片</w:t>
      </w:r>
    </w:p>
    <w:p w14:paraId="7F705102">
      <w:r xmlns:w="http://schemas.openxmlformats.org/wordprocessingml/2006/main">
        <w:t xml:space="preserve">[61] 增强图像</w:t>
      </w:r>
    </w:p>
    <w:p w14:paraId="59F9BA1F">
      <w:r xmlns:w="http://schemas.openxmlformats.org/wordprocessingml/2006/main">
        <w:t xml:space="preserve">[62] 语音 †</w:t>
      </w:r>
    </w:p>
    <w:p w14:paraId="28387DDA">
      <w:r xmlns:w="http://schemas.openxmlformats.org/wordprocessingml/2006/main">
        <w:t xml:space="preserve">[63] 点击打开行列表</w:t>
      </w:r>
    </w:p>
    <w:p w14:paraId="4FDC37D7">
      <w:r xmlns:w="http://schemas.openxmlformats.org/wordprocessingml/2006/main">
        <w:t xml:space="preserve">[64] 加入</w:t>
      </w:r>
    </w:p>
    <w:p w14:paraId="6710E5C5">
      <w:r xmlns:w="http://schemas.openxmlformats.org/wordprocessingml/2006/main">
        <w:t xml:space="preserve">[65] 对话 1（转换后）</w:t>
      </w:r>
    </w:p>
    <w:p w14:paraId="354D3F33">
      <w:r xmlns:w="http://schemas.openxmlformats.org/wordprocessingml/2006/main">
        <w:t xml:space="preserve">[66] 对话 2（转换后）</w:t>
      </w:r>
    </w:p>
    <w:p w14:paraId="158BDE7D">
      <w:r xmlns:w="http://schemas.openxmlformats.org/wordprocessingml/2006/main">
        <w:t xml:space="preserve">[67] 对话 3（转换后）</w:t>
      </w:r>
    </w:p>
    <w:p w14:paraId="5524955C">
      <w:r xmlns:w="http://schemas.openxmlformats.org/wordprocessingml/2006/main">
        <w:t xml:space="preserve">[68] 对话 4（转换后）</w:t>
      </w:r>
    </w:p>
    <w:p w14:paraId="3BE4DFB4">
      <w:r xmlns:w="http://schemas.openxmlformats.org/wordprocessingml/2006/main">
        <w:t xml:space="preserve">[69] 空闲 1（转换后）</w:t>
      </w:r>
    </w:p>
    <w:p w14:paraId="0B539F25">
      <w:r xmlns:w="http://schemas.openxmlformats.org/wordprocessingml/2006/main">
        <w:t xml:space="preserve">[70] 空闲 2（转换后）</w:t>
      </w:r>
    </w:p>
    <w:p w14:paraId="39BD78E2">
      <w:r xmlns:w="http://schemas.openxmlformats.org/wordprocessingml/2006/main">
        <w:t xml:space="preserve">[71] 对话 1（转变前）</w:t>
      </w:r>
    </w:p>
    <w:p w14:paraId="48FE1C9B">
      <w:r xmlns:w="http://schemas.openxmlformats.org/wordprocessingml/2006/main">
        <w:t xml:space="preserve">[72] 对话 2（转变前）</w:t>
      </w:r>
    </w:p>
    <w:p w14:paraId="6EB8B2F0">
      <w:r xmlns:w="http://schemas.openxmlformats.org/wordprocessingml/2006/main">
        <w:t xml:space="preserve">[73] 对话 3（转变前）</w:t>
      </w:r>
    </w:p>
    <w:p w14:paraId="11E27677">
      <w:r xmlns:w="http://schemas.openxmlformats.org/wordprocessingml/2006/main">
        <w:t xml:space="preserve">[74] 对话 4（转变前）</w:t>
      </w:r>
    </w:p>
    <w:p w14:paraId="47B9C968">
      <w:r xmlns:w="http://schemas.openxmlformats.org/wordprocessingml/2006/main">
        <w:t xml:space="preserve">[75] 空闲 1（转换前）</w:t>
      </w:r>
    </w:p>
    <w:p w14:paraId="713E12C0">
      <w:r xmlns:w="http://schemas.openxmlformats.org/wordprocessingml/2006/main">
        <w:t xml:space="preserve">[76] 空闲 2（转换前）</w:t>
      </w:r>
    </w:p>
    <w:p w14:paraId="3303C597">
      <w:r xmlns:w="http://schemas.openxmlformats.org/wordprocessingml/2006/main">
        <w:t xml:space="preserve">[77] 升级 1</w:t>
      </w:r>
    </w:p>
    <w:p w14:paraId="2C6B92FD">
      <w:r xmlns:w="http://schemas.openxmlformats.org/wordprocessingml/2006/main">
        <w:t xml:space="preserve">[78] 升级 2</w:t>
      </w:r>
    </w:p>
    <w:p w14:paraId="11837E2A">
      <w:r xmlns:w="http://schemas.openxmlformats.org/wordprocessingml/2006/main">
        <w:t xml:space="preserve">[79] 升级 3</w:t>
      </w:r>
    </w:p>
    <w:p w14:paraId="2A8EC400">
      <w:r xmlns:w="http://schemas.openxmlformats.org/wordprocessingml/2006/main">
        <w:t xml:space="preserve">[80] 捕获</w:t>
      </w:r>
    </w:p>
    <w:p w14:paraId="3F13AB05">
      <w:r xmlns:w="http://schemas.openxmlformats.org/wordprocessingml/2006/main">
        <w:t xml:space="preserve">[81] 战斗开始 1</w:t>
      </w:r>
    </w:p>
    <w:p w14:paraId="359DACE2">
      <w:r xmlns:w="http://schemas.openxmlformats.org/wordprocessingml/2006/main">
        <w:t xml:space="preserve">[82] 战斗开始 2</w:t>
      </w:r>
    </w:p>
    <w:p w14:paraId="3D0BF94E">
      <w:r xmlns:w="http://schemas.openxmlformats.org/wordprocessingml/2006/main">
        <w:t xml:space="preserve">[83] 战斗参与 1</w:t>
      </w:r>
    </w:p>
    <w:p w14:paraId="7094B1C7">
      <w:r xmlns:w="http://schemas.openxmlformats.org/wordprocessingml/2006/main">
        <w:t xml:space="preserve">[84] 战斗参与 2</w:t>
      </w:r>
    </w:p>
    <w:p w14:paraId="48216ECA">
      <w:r xmlns:w="http://schemas.openxmlformats.org/wordprocessingml/2006/main">
        <w:t xml:space="preserve">[85] 战斗胜利 1</w:t>
      </w:r>
    </w:p>
    <w:p w14:paraId="7B5DB840">
      <w:r xmlns:w="http://schemas.openxmlformats.org/wordprocessingml/2006/main">
        <w:t xml:space="preserve">[86] 战斗胜利 2</w:t>
      </w:r>
    </w:p>
    <w:p w14:paraId="410C5CC3">
      <w:r xmlns:w="http://schemas.openxmlformats.org/wordprocessingml/2006/main">
        <w:t xml:space="preserve">[87] 普通攻击 1</w:t>
      </w:r>
    </w:p>
    <w:p w14:paraId="270D05EC">
      <w:r xmlns:w="http://schemas.openxmlformats.org/wordprocessingml/2006/main">
        <w:t xml:space="preserve">[88] 普通攻击 2</w:t>
      </w:r>
    </w:p>
    <w:p w14:paraId="7B409155">
      <w:r xmlns:w="http://schemas.openxmlformats.org/wordprocessingml/2006/main">
        <w:t xml:space="preserve">[89] 普通攻击 3</w:t>
      </w:r>
    </w:p>
    <w:p w14:paraId="63907235">
      <w:r xmlns:w="http://schemas.openxmlformats.org/wordprocessingml/2006/main">
        <w:t xml:space="preserve">[90] 独特效果激活 1</w:t>
      </w:r>
    </w:p>
    <w:p w14:paraId="091F74AD">
      <w:r xmlns:w="http://schemas.openxmlformats.org/wordprocessingml/2006/main">
        <w:t xml:space="preserve">[91] 独特效果激活 2</w:t>
      </w:r>
    </w:p>
    <w:p w14:paraId="53A39674">
      <w:r xmlns:w="http://schemas.openxmlformats.org/wordprocessingml/2006/main">
        <w:t xml:space="preserve">[92] 独特效果激活 3</w:t>
      </w:r>
    </w:p>
    <w:p w14:paraId="1637F8C0">
      <w:r xmlns:w="http://schemas.openxmlformats.org/wordprocessingml/2006/main">
        <w:t xml:space="preserve">[93] 特殊招式 1</w:t>
      </w:r>
    </w:p>
    <w:p w14:paraId="7DA6B576">
      <w:r xmlns:w="http://schemas.openxmlformats.org/wordprocessingml/2006/main">
        <w:t xml:space="preserve">[94] 特殊招式 2</w:t>
      </w:r>
    </w:p>
    <w:p w14:paraId="31B35C8D">
      <w:r xmlns:w="http://schemas.openxmlformats.org/wordprocessingml/2006/main">
        <w:t xml:space="preserve">[95] 受到的伤害：1</w:t>
      </w:r>
    </w:p>
    <w:p w14:paraId="6CA45E33">
      <w:r xmlns:w="http://schemas.openxmlformats.org/wordprocessingml/2006/main">
        <w:t xml:space="preserve">[96] 受到的伤害：2</w:t>
      </w:r>
    </w:p>
    <w:p w14:paraId="6A608F7B">
      <w:r xmlns:w="http://schemas.openxmlformats.org/wordprocessingml/2006/main">
        <w:t xml:space="preserve">[97] 受到的伤害：3</w:t>
      </w:r>
    </w:p>
    <w:p w14:paraId="67945B79">
      <w:r xmlns:w="http://schemas.openxmlformats.org/wordprocessingml/2006/main">
        <w:t xml:space="preserve">[98] 退出</w:t>
      </w:r>
    </w:p>
    <w:p w14:paraId="004FBBB5">
      <w:r xmlns:w="http://schemas.openxmlformats.org/wordprocessingml/2006/main">
        <w:t xml:space="preserve">[99] 物品用途 1</w:t>
      </w:r>
    </w:p>
    <w:p w14:paraId="6EAC3EA4">
      <w:r xmlns:w="http://schemas.openxmlformats.org/wordprocessingml/2006/main">
        <w:t xml:space="preserve">[100] 物品用途 2</w:t>
      </w:r>
    </w:p>
    <w:p w14:paraId="54A11715">
      <w:r xmlns:w="http://schemas.openxmlformats.org/wordprocessingml/2006/main">
        <w:t xml:space="preserve">[101] 在游戏中 †</w:t>
      </w:r>
    </w:p>
    <w:p w14:paraId="1CAE95ED">
      <w:r xmlns:w="http://schemas.openxmlformats.org/wordprocessingml/2006/main">
        <w:t xml:space="preserve">[102] 最初实装时，感觉像是一个可以稳定点亮五次BREAK灯的单体特殊技能，但现在感觉也只能点亮五次了。如果在没有任何特殊策略的团队副本中使用，可以使用六次，所以如果非要称之为特殊技能的话，也算够用了。</w:t>
      </w:r>
    </w:p>
    <w:p w14:paraId="7D770F5D">
      <w:r xmlns:w="http://schemas.openxmlformats.org/wordprocessingml/2006/main">
        <w:t xml:space="preserve">[103] 由于它不会通过连续攻击激活，因此继承的（？）50% 连续攻击率在专注于减益角色时往往会成为阻碍。</w:t>
      </w:r>
    </w:p>
    <w:p w14:paraId="75CF36EA">
      <w:r xmlns:w="http://schemas.openxmlformats.org/wordprocessingml/2006/main">
        <w:t xml:space="preserve">[104] 在团队副本中，命中和闪避减益效果会发生变化，使其比普通地图更加有效。行动速度和特殊攻击充能时间处于平均水平，对于团队副本攻击者来说略显偏低，因此希望在这方面能有所调整。</w:t>
      </w:r>
    </w:p>
    <w:p w14:paraId="66AD2E6E">
      <w:r xmlns:w="http://schemas.openxmlformats.org/wordprocessingml/2006/main">
        <w:t xml:space="preserve">[105] 基本作用是让他作为攻击者，释放一个保证魅惑的单体特殊技能。</w:t>
      </w:r>
    </w:p>
    <w:p w14:paraId="42FE7B47">
      <w:r xmlns:w="http://schemas.openxmlformats.org/wordprocessingml/2006/main">
        <w:t xml:space="preserve">[106] 内容适用性简易评估 †</w:t>
      </w:r>
    </w:p>
    <w:p w14:paraId="04CF0FFE">
      <w:r xmlns:w="http://schemas.openxmlformats.org/wordprocessingml/2006/main">
        <w:t xml:space="preserve">[107] 合适的内容、推荐的装备示例、角色发展目标等。</w:t>
      </w:r>
    </w:p>
    <w:p w14:paraId="4B137C9A">
      <w:r xmlns:w="http://schemas.openxmlformats.org/wordprocessingml/2006/main">
        <w:t xml:space="preserve">[108] 兼容内容</w:t>
      </w:r>
    </w:p>
    <w:p w14:paraId="2C5CCCA4">
      <w:r xmlns:w="http://schemas.openxmlformats.org/wordprocessingml/2006/main">
        <w:t xml:space="preserve">[109] 能力倾向</w:t>
      </w:r>
    </w:p>
    <w:p w14:paraId="247F5DF0">
      <w:r xmlns:w="http://schemas.openxmlformats.org/wordprocessingml/2006/main">
        <w:t xml:space="preserve">[110] 简短评论</w:t>
      </w:r>
    </w:p>
    <w:p w14:paraId="1D5E7B94">
      <w:r xmlns:w="http://schemas.openxmlformats.org/wordprocessingml/2006/main">
        <w:t xml:space="preserve">[111] 主线任务 活动任务</w:t>
      </w:r>
    </w:p>
    <w:p w14:paraId="13B821C5">
      <w:r xmlns:w="http://schemas.openxmlformats.org/wordprocessingml/2006/main">
        <w:t xml:space="preserve">[112] 能够顺利完成任务，但不能充分发挥自身优势。</w:t>
      </w:r>
    </w:p>
    <w:p w14:paraId="122287A9">
      <w:r xmlns:w="http://schemas.openxmlformats.org/wordprocessingml/2006/main">
        <w:t xml:space="preserve">[113] 突袭战</w:t>
      </w:r>
    </w:p>
    <w:p w14:paraId="28C23890">
      <w:r xmlns:w="http://schemas.openxmlformats.org/wordprocessingml/2006/main">
        <w:t xml:space="preserve">[114] 当 REAK 灯亮起时，保证最多可发动 5 次的单体特殊攻击，适合用于突袭。</w:t>
      </w:r>
    </w:p>
    <w:p w14:paraId="1E95CE64">
      <w:r xmlns:w="http://schemas.openxmlformats.org/wordprocessingml/2006/main">
        <w:t xml:space="preserve">[115] 湮灭</w:t>
      </w:r>
    </w:p>
    <w:p w14:paraId="2A56167A">
      <w:r xmlns:w="http://schemas.openxmlformats.org/wordprocessingml/2006/main">
        <w:t xml:space="preserve">[116] 不适合单体特殊攻击</w:t>
      </w:r>
    </w:p>
    <w:p w14:paraId="4CE31B05">
      <w:r xmlns:w="http://schemas.openxmlformats.org/wordprocessingml/2006/main">
        <w:t xml:space="preserve">[117] B宇宙</w:t>
      </w:r>
    </w:p>
    <w:p w14:paraId="5B22D08C">
      <w:r xmlns:w="http://schemas.openxmlformats.org/wordprocessingml/2006/main">
        <w:t xml:space="preserve">[118] 魅力基本无效</w:t>
      </w:r>
    </w:p>
    <w:p w14:paraId="5B7B2558">
      <w:r xmlns:w="http://schemas.openxmlformats.org/wordprocessingml/2006/main">
        <w:t xml:space="preserve">[119] 能力评价指标</w:t>
      </w:r>
    </w:p>
    <w:p w14:paraId="1EEEC757">
      <w:r xmlns:w="http://schemas.openxmlformats.org/wordprocessingml/2006/main">
        <w:t xml:space="preserve">[120] ◎：优秀内容。最有可能发挥出色。○：合适内容。有较高发挥潜力。△：一般。需要一些技巧才能发挥良好，但选择理由不多。×：不合适内容。由于与内容规则、游戏系统、难度等级等不兼容，难以发挥出色。*2014年3月更新</w:t>
      </w:r>
    </w:p>
    <w:p w14:paraId="1C29AA6C">
      <w:r xmlns:w="http://schemas.openxmlformats.org/wordprocessingml/2006/main">
        <w:t xml:space="preserve">[121] 突袭</w:t>
      </w:r>
    </w:p>
    <w:p w14:paraId="2B9E2774">
      <w:r xmlns:w="http://schemas.openxmlformats.org/wordprocessingml/2006/main">
        <w:t xml:space="preserve">[122] 推荐设备示例</w:t>
      </w:r>
    </w:p>
    <w:p w14:paraId="21F88499">
      <w:r xmlns:w="http://schemas.openxmlformats.org/wordprocessingml/2006/main">
        <w:t xml:space="preserve">[123] 主要设备</w:t>
      </w:r>
    </w:p>
    <w:p w14:paraId="0D8A5CC0">
      <w:r xmlns:w="http://schemas.openxmlformats.org/wordprocessingml/2006/main">
        <w:t xml:space="preserve">[124] 子设备</w:t>
      </w:r>
    </w:p>
    <w:p w14:paraId="0DF699C0">
      <w:r xmlns:w="http://schemas.openxmlformats.org/wordprocessingml/2006/main">
        <w:t xml:space="preserve">[125] 一件令人愉悦的物品</w:t>
      </w:r>
    </w:p>
    <w:p w14:paraId="74B5DE36">
      <w:r xmlns:w="http://schemas.openxmlformats.org/wordprocessingml/2006/main">
        <w:t xml:space="preserve">[126] 发展目标</w:t>
      </w:r>
    </w:p>
    <w:p w14:paraId="39CDF842">
      <w:r xmlns:w="http://schemas.openxmlformats.org/wordprocessingml/2006/main">
        <w:t xml:space="preserve">[127] 突破极限</w:t>
      </w:r>
    </w:p>
    <w:p w14:paraId="12C8D222">
      <w:r xmlns:w="http://schemas.openxmlformats.org/wordprocessingml/2006/main">
        <w:t xml:space="preserve">[128] 致命觉醒</w:t>
      </w:r>
    </w:p>
    <w:p w14:paraId="18F79DF0">
      <w:r xmlns:w="http://schemas.openxmlformats.org/wordprocessingml/2006/main">
        <w:t xml:space="preserve">[129] 独特的觉醒</w:t>
      </w:r>
    </w:p>
    <w:p w14:paraId="74F18EBE">
      <w:r xmlns:w="http://schemas.openxmlformats.org/wordprocessingml/2006/main">
        <w:t xml:space="preserve">[130] 行动速度</w:t>
      </w:r>
    </w:p>
    <w:p w14:paraId="7CCB3DAF">
      <w:r xmlns:w="http://schemas.openxmlformats.org/wordprocessingml/2006/main">
        <w:t xml:space="preserve">[131] 特别收费</w:t>
      </w:r>
    </w:p>
    <w:p w14:paraId="585B8DF5">
      <w:r xmlns:w="http://schemas.openxmlformats.org/wordprocessingml/2006/main">
        <w:t xml:space="preserve">[132] 其他</w:t>
      </w:r>
    </w:p>
    <w:p w14:paraId="7D99156F">
      <w:r xmlns:w="http://schemas.openxmlformats.org/wordprocessingml/2006/main">
        <w:t xml:space="preserve">[133] 培训成本</w:t>
      </w:r>
    </w:p>
    <w:p w14:paraId="1D312086">
      <w:r xmlns:w="http://schemas.openxmlformats.org/wordprocessingml/2006/main">
        <w:t xml:space="preserve">[134] 3.1 秒 19 次</w:t>
      </w:r>
    </w:p>
    <w:p w14:paraId="3DB12138">
      <w:r xmlns:w="http://schemas.openxmlformats.org/wordprocessingml/2006/main">
        <w:t xml:space="preserve">[135] 13.5% 20次</w:t>
      </w:r>
    </w:p>
    <w:p w14:paraId="46E0F400">
      <w:r xmlns:w="http://schemas.openxmlformats.org/wordprocessingml/2006/main">
        <w:t xml:space="preserve">[136] 备注</w:t>
      </w:r>
    </w:p>
    <w:p w14:paraId="74E8415C">
      <w:r xmlns:w="http://schemas.openxmlformats.org/wordprocessingml/2006/main">
        <w:t xml:space="preserve">[137] 如果可以在非 BREAK 模式下调整特殊招式的频率，以便 FEVER 和 BREAK 可以叠加，那就更好了。</w:t>
      </w:r>
    </w:p>
    <w:p w14:paraId="074CBF5C">
      <w:r xmlns:w="http://schemas.openxmlformats.org/wordprocessingml/2006/main">
        <w:t xml:space="preserve">[138] 其他版本 / 相关角色 †</w:t>
      </w:r>
    </w:p>
    <w:p w14:paraId="32A5E009">
      <w:r xmlns:w="http://schemas.openxmlformats.org/wordprocessingml/2006/main">
        <w:t xml:space="preserve">[139] 千金库萨里</w:t>
      </w:r>
    </w:p>
    <w:p w14:paraId="36918994">
      <w:r xmlns:w="http://schemas.openxmlformats.org/wordprocessingml/2006/main">
        <w:t xml:space="preserve">[140] 血裂寿命</w:t>
      </w:r>
    </w:p>
    <w:p w14:paraId="633E609D">
      <w:r xmlns:w="http://schemas.openxmlformats.org/wordprocessingml/2006/main">
        <w:t xml:space="preserve">[141] 闪光忍者彼岸</w:t>
      </w:r>
    </w:p>
    <w:p w14:paraId="1CF955D7">
      <w:r xmlns:w="http://schemas.openxmlformats.org/wordprocessingml/2006/main">
        <w:t xml:space="preserve">[142] 琐事 †</w:t>
      </w:r>
    </w:p>
    <w:p w14:paraId="2DC9644B">
      <w:r xmlns:w="http://schemas.openxmlformats.org/wordprocessingml/2006/main">
        <w:t xml:space="preserve">[143] 出现在“第一梦境监狱”活动中。当时，她也出现在 NPC 和相关角色的独立剧情“新年斜线人生”和“新年锁链”中，并在随后举行的突袭中成为可玩角色。</w:t>
      </w:r>
    </w:p>
    <w:p w14:paraId="28EC7410">
      <w:r xmlns:w="http://schemas.openxmlformats.org/wordprocessingml/2006/main">
        <w:t xml:space="preserve">[144] 因此，他所持的剑与新年斩命所用的剑的设计相同。</w:t>
      </w:r>
    </w:p>
    <w:p w14:paraId="38ECBD85">
      <w:r xmlns:w="http://schemas.openxmlformats.org/wordprocessingml/2006/main">
        <w:t xml:space="preserve">[145] 其独特的效果主要是减益效果，这被认为源于锁链的战斗风格，而锁链的战斗风格构成了其性格的基础；其必定的魅力则被认为源于其作为一把诅咒之剑的精神干扰能力。</w:t>
      </w:r>
    </w:p>
    <w:p w14:paraId="7DA6B9CA">
      <w:r xmlns:w="http://schemas.openxmlformats.org/wordprocessingml/2006/main">
        <w:t xml:space="preserve">[146] 他的身体由性能量构成，所以他通过修炼龙轮功来维持这种能量。虽然他外表和行为都像个孩子，但他的年龄是根据他作为剑诞生的时间计算的，而不是根据他变成人的时间或他的外貌计算的，所以他的年龄是350岁。换句话说，他不是未成年人，所以这是合法的。明白了吗？</w:t>
      </w:r>
    </w:p>
    <w:p w14:paraId="629482F5">
      <w:r xmlns:w="http://schemas.openxmlformats.org/wordprocessingml/2006/main">
        <w:t xml:space="preserve">[147] 虽然与他关系亲近的忍者莉可莉丝的心智年龄也约为 350 岁，但她身处一个时间流逝方式不同的地方，所以他们不是同一代人。</w:t>
      </w:r>
    </w:p>
    <w:p w14:paraId="29C35D67">
      <w:r xmlns:w="http://schemas.openxmlformats.org/wordprocessingml/2006/main">
        <w:t xml:space="preserve">[148] 官方推特账号简介 †</w:t>
      </w:r>
    </w:p>
    <w:p w14:paraId="1D936816">
      <w:r xmlns:w="http://schemas.openxmlformats.org/wordprocessingml/2006/main">
        <w:t xml:space="preserve">[149] 人物介绍</w:t>
      </w:r>
    </w:p>
    <w:p w14:paraId="51BDC3CC">
      <w:r xmlns:w="http://schemas.openxmlformats.org/wordprocessingml/2006/main">
        <w:t xml:space="preserve">[150] 评论表 †</w:t>
      </w:r>
    </w:p>
    <w:p w14:paraId="11B20AA9">
      <w:r xmlns:w="http://schemas.openxmlformats.org/wordprocessingml/2006/main">
        <w:t xml:space="preserve">[151] 点击打开历史日志列表</w:t>
      </w:r>
    </w:p>
    <w:p w14:paraId="65AB0620">
      <w:r xmlns:w="http://schemas.openxmlformats.org/wordprocessingml/2006/main">
        <w:t xml:space="preserve">[152] 末尾的数字越小，日志越旧。</w:t>
      </w:r>
    </w:p>
    <w:p w14:paraId="2707F1D1">
      <w:r xmlns:w="http://schemas.openxmlformats.org/wordprocessingml/2006/main">
        <w:t xml:space="preserve">[153] 'Comments/Senjin Hakumei/'没有子页面。</w:t>
      </w:r>
    </w:p>
    <w:p w14:paraId="0BC0E25F">
      <w:r xmlns:w="http://schemas.openxmlformats.org/wordprocessingml/2006/main">
        <w:t xml:space="preserve">[154] 难以置信，这么早就开始实施了。管理层真是太卑鄙了。——[YZgu9eOanMI] 2024-01-22 (周一) 22:11:29</w:t>
      </w:r>
    </w:p>
    <w:p w14:paraId="20549205">
      <w:r xmlns:w="http://schemas.openxmlformats.org/wordprocessingml/2006/main">
        <w:t xml:space="preserve">[155] 那个萝莉控跳过了审判过程…… -- [WpfmUP1tBEg] 2024-01-24 (周三) 16:56:44</w:t>
      </w:r>
    </w:p>
    <w:p w14:paraId="01D6A935">
      <w:r xmlns:w="http://schemas.openxmlformats.org/wordprocessingml/2006/main">
        <w:t xml:space="preserve">[156] 我很高兴它已经实现了。而且它的性能看起来相当强劲。——[5nr4Mq5pnz.] 2024-01-24 (周三) 17:16:24</w:t>
      </w:r>
    </w:p>
    <w:p w14:paraId="484B3E2B">
      <w:r xmlns:w="http://schemas.openxmlformats.org/wordprocessingml/2006/main">
        <w:t xml:space="preserve">[157] 胜利姿势与剩余寿命相同 -- [we9SKY4GVrw] 2024-01-24 (周三) 19:50:51</w:t>
      </w:r>
    </w:p>
    <w:p w14:paraId="7D10A0AF">
      <w:r xmlns:w="http://schemas.openxmlformats.org/wordprocessingml/2006/main">
        <w:t xml:space="preserve">[158] 魅力十足，换句话说，萝莉控……！ -- [xIX.GzuaFpQ] 2024-01-24 (周三) 20:55:03</w:t>
      </w:r>
    </w:p>
    <w:p w14:paraId="2986E73B">
      <w:r xmlns:w="http://schemas.openxmlformats.org/wordprocessingml/2006/main">
        <w:t xml:space="preserve">[159] 能打东西的姬路？新年链的强化版？从性能上看似乎是这样——[YZgu9eOanMI] 2024-01-24 (周三) 21:21:46</w:t>
      </w:r>
    </w:p>
    <w:p w14:paraId="6371F32F">
      <w:r xmlns:w="http://schemas.openxmlformats.org/wordprocessingml/2006/main">
        <w:t xml:space="preserve">[160] Lycoris大人，Nyanko老师对一个性知识为零的女孩来说是不是有点太厉害了？我觉得Setsunya会教得更温柔一些。或者说，Hatsume难道不是个超人吗？她既有Kusari的敏捷，又有Yonmei的战斗技巧？——[rI5UaFZ8gS.] 2024-01-24 (周三) 21:38:19</w:t>
      </w:r>
    </w:p>
    <w:p w14:paraId="0A0A3AF5">
      <w:r xmlns:w="http://schemas.openxmlformats.org/wordprocessingml/2006/main">
        <w:t xml:space="preserve">[161] 最好的情况是，你只能获得一到两个减益效果，所以你应该把减益效果看作是额外的奖励。——[v5esjnhega6] 2024-01-24 (周三) 22:48:00</w:t>
      </w:r>
    </w:p>
    <w:p w14:paraId="31EF4697">
      <w:r xmlns:w="http://schemas.openxmlformats.org/wordprocessingml/2006/main">
        <w:t xml:space="preserve">[162] 我明白了。我有点犹豫要不要支持它。不过它确实很可爱。——[xIX.GzuaFpQ] 2024-01-25 (周四) 10:17:55</w:t>
      </w:r>
    </w:p>
    <w:p w14:paraId="710C612E">
      <w:r xmlns:w="http://schemas.openxmlformats.org/wordprocessingml/2006/main">
        <w:t xml:space="preserve">[163] 我猜他们没提升她作为攻击手的表现，是因为久世专属的辅助角色“新年锁链”太强了。——[AEdMDknRkyY] 2024-01-25 (周四) 12:10:13</w:t>
      </w:r>
    </w:p>
    <w:p w14:paraId="1ED466EE">
      <w:r xmlns:w="http://schemas.openxmlformats.org/wordprocessingml/2006/main">
        <w:t xml:space="preserve">[164] 连击技能毫无用处。我希望即使在连击的情况下，独特技能也能触发。——[jyjjhmzNMkU] 2024-01-25 (周四) 13:10:41</w:t>
      </w:r>
    </w:p>
    <w:p w14:paraId="7A7E9C2D">
      <w:r xmlns:w="http://schemas.openxmlformats.org/wordprocessingml/2006/main">
        <w:t xml:space="preserve">[165] 令人惊讶的是，他们似乎知道改造前的设计是什么样子——[9HhQSDJqky.] 2024-01-27 (周六) 07:35:22</w:t>
      </w:r>
    </w:p>
    <w:p w14:paraId="2C5B80F0">
      <w:r xmlns:w="http://schemas.openxmlformats.org/wordprocessingml/2006/main">
        <w:t xml:space="preserve">[166] 啊，我好喜欢莉可莉丝和小森的互动，感觉自己就像妮可一样——[CGQk.n54dwc] 2024-01-25 (周四) 23:18:35</w:t>
      </w:r>
    </w:p>
    <w:p w14:paraId="0CD1C1B0">
      <w:r xmlns:w="http://schemas.openxmlformats.org/wordprocessingml/2006/main">
        <w:t xml:space="preserve">[167] 他本来可以找由乃或者其他更理智的人谈谈，但他偏偏选了最糟糕的人……反向强奸+玩弄任性女孩，他到底在教这么个乖乖女些什么？非常感谢。——[dO1w/RGX352] 2024-01-26 (周五) 02:48:37</w:t>
      </w:r>
    </w:p>
    <w:p w14:paraId="23599081">
      <w:r xmlns:w="http://schemas.openxmlformats.org/wordprocessingml/2006/main">
        <w:t xml:space="preserve">[168] 所以，其实像我这样疯狂收集甘草的人还真不少，尽管她只是个普通角色，实力也不算强。如果他们能增加甘草的供应量来满足需求，我会很高兴，但我的钱包恐怕要遭殃了。——[pae4wbP9nhw] 2024-01-27 (周六) 17:40:46</w:t>
      </w:r>
    </w:p>
    <w:p w14:paraId="43427067">
      <w:r xmlns:w="http://schemas.openxmlformats.org/wordprocessingml/2006/main">
        <w:t xml:space="preserve">[169] 我喜欢像这样没有脚的腿 OF -- [z5jGDB2W/Vs] 2024-01-26 (周五) 23:15:45</w:t>
      </w:r>
    </w:p>
    <w:p w14:paraId="74841DDF">
      <w:r xmlns:w="http://schemas.openxmlformats.org/wordprocessingml/2006/main">
        <w:t xml:space="preserve">[170] 今天日本列岛又是一个阳光灿烂的日子！今天日本列岛又是一个阳光灿烂的日子！ -- [Ilzkv0wWdHQ] 2024-01-27 (周六) 07:19:43</w:t>
      </w:r>
    </w:p>
    <w:p w14:paraId="2362DEB2">
      <w:r xmlns:w="http://schemas.openxmlformats.org/wordprocessingml/2006/main">
        <w:t xml:space="preserve">[171] 同龄，这描述太贴切了。他的站姿很稳，像莱恩巴雷尔一样。——[qtkQ1xC8frk] 2024-01-27 (周六) 15:29:08</w:t>
      </w:r>
    </w:p>
    <w:p w14:paraId="6C2A18B8">
      <w:r xmlns:w="http://schemas.openxmlformats.org/wordprocessingml/2006/main">
        <w:t xml:space="preserve">[172] 我认为如果我们能进行一些模拟战斗，研究就会取得进展。很少有对手会让你毫无顾忌地长时间攻击他们。——[ANKHkWL7llQ] 2024-01-27 (周六) 19:39:29</w:t>
      </w:r>
    </w:p>
    <w:p w14:paraId="589B03D0">
      <w:r xmlns:w="http://schemas.openxmlformats.org/wordprocessingml/2006/main">
        <w:t xml:space="preserve">[173] 确实，剩余生命值不变会给人一种连续攻击很弱的印象，但剩余生命值弱的原因是攻击力420，蓄力5，保证了连续攻击，所以如果连续攻击只有50点伤害，那根本不用担心。对白明来说，速度5，蓄力7.5才是更大的问题。——[slORhT8lV.g] 2024-01-27 (周六) 20:32:44</w:t>
      </w:r>
    </w:p>
    <w:p w14:paraId="621262DF">
      <w:r xmlns:w="http://schemas.openxmlformats.org/wordprocessingml/2006/main">
        <w:t xml:space="preserve">[174] 我从小森换成白明之后分数就飙升了……确认灯真的这么亮吗？好像是吧——[ANKHkWL7llQ] 2024-04-23 (周二) 18:52:03</w:t>
      </w:r>
    </w:p>
    <w:p w14:paraId="51A21466">
      <w:r xmlns:w="http://schemas.openxmlformats.org/wordprocessingml/2006/main">
        <w:t xml:space="preserve">[175] 已有350年历史。如今只剩下一名战士、一名神圣骑士和一名女巫。女巫的可能性很大。——[T2spOrWjiOc] 2024-09-25 (周三) 22:50:01</w:t>
      </w:r>
    </w:p>
    <w:p w14:paraId="48916B5C">
      <w:r xmlns:w="http://schemas.openxmlformats.org/wordprocessingml/2006/main">
        <w:t xml:space="preserve">[176] ←使用棋盘前请务必阅读规则。</w:t>
      </w:r>
    </w:p>
    <w:p w14:paraId="5DAE5A2A">
      <w:r xmlns:w="http://schemas.openxmlformats.org/wordprocessingml/2006/main">
        <w:t xml:space="preserve">[177] 关于规则 †</w:t>
      </w:r>
    </w:p>
    <w:p w14:paraId="748CFD7A">
      <w:r xmlns:w="http://schemas.openxmlformats.org/wordprocessingml/2006/main">
        <w:t xml:space="preserve">[178] 请不要抱怨或批评页面编辑者。如果您对其他人的编辑有意见，请通过“提供替代方案”或“自行编辑”的方式进行建设性沟通。</w:t>
      </w:r>
    </w:p>
    <w:p w14:paraId="295F0B76">
      <w:r xmlns:w="http://schemas.openxmlformats.org/wordprocessingml/2006/main">
        <w:t xml:space="preserve">[179] 请勿发布个人网站或其他禁止未经授权链接的网站的网址。</w:t>
      </w:r>
    </w:p>
    <w:p w14:paraId="33863591">
      <w:r xmlns:w="http://schemas.openxmlformats.org/wordprocessingml/2006/main">
        <w:t xml:space="preserve">[180] 关于违反规则的帖子 †</w:t>
      </w:r>
    </w:p>
    <w:p w14:paraId="36B8B00E">
      <w:r xmlns:w="http://schemas.openxmlformats.org/wordprocessingml/2006/main">
        <w:t xml:space="preserve">[181] 禁止发布以下类型的帖子，因为它们容易造成干扰。</w:t>
      </w:r>
    </w:p>
    <w:p w14:paraId="1754031E">
      <w:r xmlns:w="http://schemas.openxmlformats.org/wordprocessingml/2006/main">
        <w:t xml:space="preserve">[182]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386A3EA">
      <w:r xmlns:w="http://schemas.openxmlformats.org/wordprocessingml/2006/main">
        <w:t xml:space="preserve">[183] 其他包括使用此维基的人、官方管理员、艺术家、配音演员、现实生活中的个人以及 Twitter 用户等团体。</w:t>
      </w:r>
    </w:p>
    <w:p w14:paraId="71573AE1">
      <w:r xmlns:w="http://schemas.openxmlformats.org/wordprocessingml/2006/main">
        <w:t xml:space="preserve">[184] 关于向管理层提交的帖子，我们容忍可以解释为用户反馈的评论，例如“我希望他们改进这一点”、“我希望他们尽快修复错误”和“维护时间太长了”，但我们不容忍使用辱骂性语言贬低管理层。</w:t>
      </w:r>
    </w:p>
    <w:p w14:paraId="06969121">
      <w:r xmlns:w="http://schemas.openxmlformats.org/wordprocessingml/2006/main">
        <w:t xml:space="preserve">[185] 将讨论和意见交流视为“诽谤或对抗他人”是错误的。然而，在讨论或意见交流中使用辱骂性语言、贬低他人、挑衅他人或在缺乏明确证据的情况下发表言论，都是违法行为。说话时务必注意自己的言辞。</w:t>
      </w:r>
    </w:p>
    <w:p w14:paraId="2CA9DDA5">
      <w:r xmlns:w="http://schemas.openxmlformats.org/wordprocessingml/2006/main">
        <w:t xml:space="preserve">[186] 攻击性评论是指使用“做这个”或“做那个”等强烈命令、“使用粗俗语言”、“居高临下”或“挑衅”的评论。</w:t>
      </w:r>
    </w:p>
    <w:p w14:paraId="3AF484A3">
      <w:r xmlns:w="http://schemas.openxmlformats.org/wordprocessingml/2006/main">
        <w:t xml:space="preserve">[187] 禁止发布冒犯现有玩家的帖子，例如“还有人玩这个游戏吗？”或“这游戏已经凉了”。这并不意味着您完全不能发表任何负面言论，而是指那些超出单纯负面评价范围，构成诽谤或诋毁的帖子将被禁止发布。</w:t>
      </w:r>
    </w:p>
    <w:p w14:paraId="4F445A01">
      <w:r xmlns:w="http://schemas.openxmlformats.org/wordprocessingml/2006/main">
        <w:t xml:space="preserve">[188] 公开羞辱他人，包括泄露他人的游戏内名称或UID</w:t>
      </w:r>
    </w:p>
    <w:p w14:paraId="674FD676">
      <w:r xmlns:w="http://schemas.openxmlformats.org/wordprocessingml/2006/main">
        <w:t xml:space="preserve">[189] 但是，分享有助于游戏攻略的信息和视频是允许的。</w:t>
      </w:r>
    </w:p>
    <w:p w14:paraId="62C849F2">
      <w:r xmlns:w="http://schemas.openxmlformats.org/wordprocessingml/2006/main">
        <w:t xml:space="preserve">[190] 参考其他应用程序</w:t>
      </w:r>
    </w:p>
    <w:p w14:paraId="2236B7E8">
      <w:r xmlns:w="http://schemas.openxmlformats.org/wordprocessingml/2006/main">
        <w:t xml:space="preserve">[191] 在多个论坛上多次发帖</w:t>
      </w:r>
    </w:p>
    <w:p w14:paraId="7620258C">
      <w:r xmlns:w="http://schemas.openxmlformats.org/wordprocessingml/2006/main">
        <w:t xml:space="preserve">[192] 写一串无意义的字符</w:t>
      </w:r>
    </w:p>
    <w:p w14:paraId="1440D028">
      <w:r xmlns:w="http://schemas.openxmlformats.org/wordprocessingml/2006/main">
        <w:t xml:space="preserve">[193] 关于作弊和利用漏洞的帖子</w:t>
      </w:r>
    </w:p>
    <w:p w14:paraId="6F9F0441">
      <w:r xmlns:w="http://schemas.openxmlformats.org/wordprocessingml/2006/main">
        <w:t xml:space="preserve">[194] 最好的办法是忽略违反规则的帖子。上钩或反驳只会让事情变得更糟。</w:t>
      </w:r>
    </w:p>
    <w:p w14:paraId="5757A6BF">
      <w:r xmlns:w="http://schemas.openxmlformats.org/wordprocessingml/2006/main">
        <w:t xml:space="preserve">[195] *在上述规则中，“诽谤”指的是在没有客观证据的情况下诋毁和贬低他人。将所有批评性文章都归为“诽谤”是不正确的，所以请务必谨慎。</w:t>
      </w:r>
    </w:p>
    <w:p w14:paraId="1AE56467">
      <w:r xmlns:w="http://schemas.openxmlformats.org/wordprocessingml/2006/main">
        <w:t xml:space="preserve">[196] 关于修改和删除发帖日志 †</w:t>
      </w:r>
    </w:p>
    <w:p w14:paraId="1E806A8F">
      <w:r xmlns:w="http://schemas.openxmlformats.org/wordprocessingml/2006/main">
        <w:t xml:space="preserve">[197] 但是，允许更正印刷错误、遗漏和字体颜色。（他人出于善意所做的更正也允许。）</w:t>
      </w:r>
    </w:p>
    <w:p w14:paraId="4A7ABBA5">
      <w:r xmlns:w="http://schemas.openxmlformats.org/wordprocessingml/2006/main">
        <w:t xml:space="preserve">[198] 作为例外情况，您可以删除自己的帖子，但事后必须向管理员报告。此外，删除时，请将整个评论替换为以下文本，而不是完全删除：&amp;color(#ff0000){''发帖人已删除''};</w:t>
      </w:r>
    </w:p>
    <w:p w14:paraId="43BF4E0C">
      <w:r xmlns:w="http://schemas.openxmlformats.org/wordprocessingml/2006/main">
        <w:t xml:space="preserve">[199] 关于评论违反规则的帖子 †</w:t>
      </w:r>
    </w:p>
    <w:p w14:paraId="0308B00C">
      <w:r xmlns:w="http://schemas.openxmlformats.org/wordprocessingml/2006/main">
        <w:t xml:space="preserve">[200] 您可以自行注释掉上述任何违反规则的评论，无需管理员许可。但是，如果您注释掉了某条评论，则必须在“违规举报公告板”上进行举报。举报时请使用“违规举报公告板”上的模板。</w:t>
      </w:r>
    </w:p>
    <w:p w14:paraId="149FA4A6">
      <w:r xmlns:w="http://schemas.openxmlformats.org/wordprocessingml/2006/main">
        <w:t xml:space="preserve">[201] 未经 CO 举报公告板举报而被删除的帖子将被恢复，而删除帖子的人将受到处罚。</w:t>
      </w:r>
    </w:p>
    <w:p w14:paraId="576544FC">
      <w:r xmlns:w="http://schemas.openxmlformats.org/wordprocessingml/2006/main">
        <w:t xml:space="preserve">[202] 如果您反复向 CO 举报公告板举报不违反规则的帖子，我们将认为您是自私的，并将对您实施发帖和编辑限制。</w:t>
      </w:r>
    </w:p>
    <w:p w14:paraId="348FA0DB">
      <w:r xmlns:w="http://schemas.openxmlformats.org/wordprocessingml/2006/main">
        <w:t xml:space="preserve">[203] 在 CO 报告公告板上，不构成违规的报告可以由管理员酌情恢复。</w:t>
      </w:r>
    </w:p>
    <w:p w14:paraId="02E0BFBE">
      <w:r xmlns:w="http://schemas.openxmlformats.org/wordprocessingml/2006/main">
        <w:t xml:space="preserve">[204] 我们再次要求您不要评论那些并未违反规则的评论。（例如，诸如“虽然不违反规则，但对任何看到它的人来说都明显是垃圾信息”、“恶作剧”或“评论整个帖子”之类的主观判断。）</w:t>
      </w:r>
    </w:p>
    <w:p w14:paraId="77941F8C">
      <w:r xmlns:w="http://schemas.openxmlformats.org/wordprocessingml/2006/main">
        <w:t xml:space="preserve">[205] 关于不违反规则但“冒犯性”的帖子 †</w:t>
      </w:r>
    </w:p>
    <w:p w14:paraId="07238B43">
      <w:r xmlns:w="http://schemas.openxmlformats.org/wordprocessingml/2006/main">
        <w:t xml:space="preserve">[206] 即使帖子内容具有冒犯性，除非违反版规，否则不会被删除。由于每个人对冒犯性的接受程度不同，请使用 NGID 功能隐藏评论，而不是争论或恶意挑衅。</w:t>
      </w:r>
    </w:p>
    <w:p w14:paraId="2EC937C2">
      <w:r xmlns:w="http://schemas.openxmlformats.org/wordprocessingml/2006/main">
        <w:t xml:space="preserve">[207] 挑衅难道不是一种违规行为吗？†</w:t>
      </w:r>
    </w:p>
    <w:p w14:paraId="7D44D832">
      <w:r xmlns:w="http://schemas.openxmlformats.org/wordprocessingml/2006/main">
        <w:t xml:space="preserve">[208] 每个人对“煽动性言论”的定义都大相径庭，因此我们不认为这是违规行为。如果您认为某条评论具有煽动性，请使用 NGID 功能将其隐藏。</w:t>
      </w:r>
    </w:p>
    <w:p w14:paraId="4A7624AE">
      <w:r xmlns:w="http://schemas.openxmlformats.org/wordprocessingml/2006/main">
        <w:t xml:space="preserve">[209] 抱怨难道不算违法吗？†</w:t>
      </w:r>
    </w:p>
    <w:p w14:paraId="663E8255">
      <w:r xmlns:w="http://schemas.openxmlformats.org/wordprocessingml/2006/main">
        <w:t xml:space="preserve">[210] 一般而言，抱怨本身并不构成违规。但是，针对本作品的负面宣传、诽谤、辱骂性语言以及超出抱怨范围的对抗性言论均构成违规。如果您认为抱怨内容冒犯了您，请使用 NGID 功能隐藏相关评论。</w:t>
      </w:r>
    </w:p>
    <w:p w14:paraId="2DADE202">
      <w:r xmlns:w="http://schemas.openxmlformats.org/wordprocessingml/2006/main">
        <w:t xml:space="preserve">[211] 如果您不确定某个帖子是否违反规则，该怎么办？ †</w:t>
      </w:r>
    </w:p>
    <w:p w14:paraId="5F6462D2">
      <w:r xmlns:w="http://schemas.openxmlformats.org/wordprocessingml/2006/main">
        <w:t xml:space="preserve">[212] 有些帖子内容含糊不清，难以判断是否违规。评论删除这类含糊不清的帖子可能会导致问题，所以请不要评论删除，而是使用 NGID 功能将评论隐藏起来。</w:t>
      </w:r>
    </w:p>
    <w:p w14:paraId="46980388">
      <w:r xmlns:w="http://schemas.openxmlformats.org/wordprocessingml/2006/main">
        <w:t xml:space="preserve">[213] 对屡犯者的处罚 †</w:t>
      </w:r>
    </w:p>
    <w:p w14:paraId="0C747D02">
      <w:r xmlns:w="http://schemas.openxmlformats.org/wordprocessingml/2006/main">
        <w:t xml:space="preserve">[214] 屡次违反规则或发布特别恶意的帖子，管理员可酌情予以处罚，例如“禁止访问”或“限制发帖”。</w:t>
      </w:r>
    </w:p>
    <w:p w14:paraId="2E26DA65">
      <w:r xmlns:w="http://schemas.openxmlformats.org/wordprocessingml/2006/main">
        <w:t xml:space="preserve">[215] 如果您对进一步改进有任何建议，请通过 Wiki 管理公告板与我们联系。</w:t>
      </w:r>
    </w:p>
    <w:p w14:paraId="720ED911"/>
    <w:p w14:paraId="1196D1A8">
      <w:r xmlns:w="http://schemas.openxmlformats.org/wordprocessingml/2006/main">
        <w:rPr>
          <w:b/>
        </w:rPr>
        <w:t xml:space="preserve">A312</w:t>
      </w:r>
    </w:p>
    <w:p w14:paraId="77C0839F">
      <w:r xmlns:w="http://schemas.openxmlformats.org/wordprocessingml/2006/main">
        <w:t xml:space="preserve">[0] 索引：所有角色 | SSR 角色 | SR 角色 | R 角色</w:t>
      </w:r>
    </w:p>
    <w:p w14:paraId="76393754">
      <w:r xmlns:w="http://schemas.openxmlformats.org/wordprocessingml/2006/main">
        <w:t xml:space="preserve">[1] 基本信息</w:t>
      </w:r>
    </w:p>
    <w:p w14:paraId="75938F86">
      <w:r xmlns:w="http://schemas.openxmlformats.org/wordprocessingml/2006/main">
        <w:t xml:space="preserve">[2] 其他版本及相关角色</w:t>
      </w:r>
    </w:p>
    <w:p w14:paraId="23E81FF9">
      <w:r xmlns:w="http://schemas.openxmlformats.org/wordprocessingml/2006/main">
        <w:t xml:space="preserve">[3] 琐事</w:t>
      </w:r>
    </w:p>
    <w:p w14:paraId="4BFDE341">
      <w:r xmlns:w="http://schemas.openxmlformats.org/wordprocessingml/2006/main">
        <w:t xml:space="preserve">[4] 官方推特账号介绍</w:t>
      </w:r>
    </w:p>
    <w:p w14:paraId="6D57666B">
      <w:r xmlns:w="http://schemas.openxmlformats.org/wordprocessingml/2006/main">
        <w:t xml:space="preserve">[5] 评论表单</w:t>
      </w:r>
    </w:p>
    <w:p w14:paraId="7938ADA4">
      <w:r xmlns:w="http://schemas.openxmlformats.org/wordprocessingml/2006/main">
        <w:t xml:space="preserve">[6] 基本信息 †</w:t>
      </w:r>
    </w:p>
    <w:p w14:paraId="60FF15C3">
      <w:r xmlns:w="http://schemas.openxmlformats.org/wordprocessingml/2006/main">
        <w:t xml:space="preserve">[7] 变换图像</w:t>
      </w:r>
    </w:p>
    <w:p w14:paraId="51578EE2">
      <w:r xmlns:w="http://schemas.openxmlformats.org/wordprocessingml/2006/main">
        <w:t xml:space="preserve">[8] 简介</w:t>
      </w:r>
    </w:p>
    <w:p w14:paraId="35A90E6D">
      <w:r xmlns:w="http://schemas.openxmlformats.org/wordprocessingml/2006/main">
        <w:t xml:space="preserve">[9] 姓名</w:t>
      </w:r>
    </w:p>
    <w:p w14:paraId="653FE5D6">
      <w:r xmlns:w="http://schemas.openxmlformats.org/wordprocessingml/2006/main">
        <w:t xml:space="preserve">[10] 闪光忍者花子</w:t>
      </w:r>
    </w:p>
    <w:p w14:paraId="064B0215">
      <w:r xmlns:w="http://schemas.openxmlformats.org/wordprocessingml/2006/main">
        <w:t xml:space="preserve">[11] 真实姓名</w:t>
      </w:r>
    </w:p>
    <w:p w14:paraId="5081B034">
      <w:r xmlns:w="http://schemas.openxmlformats.org/wordprocessingml/2006/main">
        <w:t xml:space="preserve">[12] 上杉花子</w:t>
      </w:r>
    </w:p>
    <w:p w14:paraId="14874D3F">
      <w:r xmlns:w="http://schemas.openxmlformats.org/wordprocessingml/2006/main">
        <w:t xml:space="preserve">[13] 稀有度</w:t>
      </w:r>
    </w:p>
    <w:p w14:paraId="4FD22DFC">
      <w:r xmlns:w="http://schemas.openxmlformats.org/wordprocessingml/2006/main">
        <w:t xml:space="preserve">[14] 普通攻击</w:t>
      </w:r>
    </w:p>
    <w:p w14:paraId="53B63E03">
      <w:r xmlns:w="http://schemas.openxmlformats.org/wordprocessingml/2006/main">
        <w:t xml:space="preserve">[15] 近战攻击（物理）</w:t>
      </w:r>
    </w:p>
    <w:p w14:paraId="287DBBB4">
      <w:r xmlns:w="http://schemas.openxmlformats.org/wordprocessingml/2006/main">
        <w:t xml:space="preserve">[16] 附属派系</w:t>
      </w:r>
    </w:p>
    <w:p w14:paraId="2D4EB750">
      <w:r xmlns:w="http://schemas.openxmlformats.org/wordprocessingml/2006/main">
        <w:t xml:space="preserve">[17] 仙人（Soha）</w:t>
      </w:r>
    </w:p>
    <w:p w14:paraId="79D55DD9">
      <w:r xmlns:w="http://schemas.openxmlformats.org/wordprocessingml/2006/main">
        <w:t xml:space="preserve">[18] 美羽花安</w:t>
      </w:r>
    </w:p>
    <w:p w14:paraId="59DF1B58">
      <w:r xmlns:w="http://schemas.openxmlformats.org/wordprocessingml/2006/main">
        <w:t xml:space="preserve">[19] 插图</w:t>
      </w:r>
    </w:p>
    <w:p w14:paraId="20D5CD71">
      <w:r xmlns:w="http://schemas.openxmlformats.org/wordprocessingml/2006/main">
        <w:t xml:space="preserve">[20] 葵渚</w:t>
      </w:r>
    </w:p>
    <w:p w14:paraId="182AA0D4">
      <w:r xmlns:w="http://schemas.openxmlformats.org/wordprocessingml/2006/main">
        <w:t xml:space="preserve">[21] SD字符</w:t>
      </w:r>
    </w:p>
    <w:p w14:paraId="36CAFE2B">
      <w:r xmlns:w="http://schemas.openxmlformats.org/wordprocessingml/2006/main">
        <w:t xml:space="preserve">[22] 风味文字</w:t>
      </w:r>
    </w:p>
    <w:p w14:paraId="067777BD">
      <w:r xmlns:w="http://schemas.openxmlformats.org/wordprocessingml/2006/main">
        <w:t xml:space="preserve">[23] “桐香酱的铁杆粉丝，闪光忍者花子。让我们带着超高能量出发吧！” 她是位从普通民众中被星探发掘并接受训练的新人闪光忍者。她在加入上位道场学习自卫术时，爱上了桐香。她天赋异禀，一旦被爱激励，便会无比努力。她言行举止轻松活泼，但对待爱情却十分真挚。她是一位模范女孩，从不轻视他人的爱好，并给予支持。</w:t>
      </w:r>
    </w:p>
    <w:p w14:paraId="2DE322DC">
      <w:r xmlns:w="http://schemas.openxmlformats.org/wordprocessingml/2006/main">
        <w:t xml:space="preserve">[24] 如何获得</w:t>
      </w:r>
    </w:p>
    <w:p w14:paraId="2A05D105">
      <w:r xmlns:w="http://schemas.openxmlformats.org/wordprocessingml/2006/main">
        <w:t xml:space="preserve">[25] SSR 精选扭蛋 → 活动结束后加入标准扭蛋</w:t>
      </w:r>
    </w:p>
    <w:p w14:paraId="2D000E36">
      <w:r xmlns:w="http://schemas.openxmlformats.org/wordprocessingml/2006/main">
        <w:t xml:space="preserve">[26] 基础属性（⭐︎1）* 每提升一个⭐︎，属性值增加50%，⭐︎5时为⭐︎1值的3倍。</w:t>
      </w:r>
    </w:p>
    <w:p w14:paraId="08454C4D">
      <w:r xmlns:w="http://schemas.openxmlformats.org/wordprocessingml/2006/main">
        <w:t xml:space="preserve">[27] 级</w:t>
      </w:r>
    </w:p>
    <w:p w14:paraId="2AA45B9D">
      <w:r xmlns:w="http://schemas.openxmlformats.org/wordprocessingml/2006/main">
        <w:t xml:space="preserve">[28] 耐力</w:t>
      </w:r>
    </w:p>
    <w:p w14:paraId="5E3C0AE8">
      <w:r xmlns:w="http://schemas.openxmlformats.org/wordprocessingml/2006/main">
        <w:t xml:space="preserve">[29] 攻击力</w:t>
      </w:r>
    </w:p>
    <w:p w14:paraId="0094E005">
      <w:r xmlns:w="http://schemas.openxmlformats.org/wordprocessingml/2006/main">
        <w:t xml:space="preserve">[30] 防御能力</w:t>
      </w:r>
    </w:p>
    <w:p w14:paraId="554EDE82">
      <w:r xmlns:w="http://schemas.openxmlformats.org/wordprocessingml/2006/main">
        <w:t xml:space="preserve">[31] 魔力</w:t>
      </w:r>
    </w:p>
    <w:p w14:paraId="7DE2509E">
      <w:r xmlns:w="http://schemas.openxmlformats.org/wordprocessingml/2006/main">
        <w:t xml:space="preserve">[32] 魔法抗性</w:t>
      </w:r>
    </w:p>
    <w:p w14:paraId="3D5F5971">
      <w:r xmlns:w="http://schemas.openxmlformats.org/wordprocessingml/2006/main">
        <w:t xml:space="preserve">[33] 详细状态</w:t>
      </w:r>
    </w:p>
    <w:p w14:paraId="0221A381">
      <w:r xmlns:w="http://schemas.openxmlformats.org/wordprocessingml/2006/main">
        <w:t xml:space="preserve">[34] 准确性</w:t>
      </w:r>
    </w:p>
    <w:p w14:paraId="5188B920">
      <w:r xmlns:w="http://schemas.openxmlformats.org/wordprocessingml/2006/main">
        <w:t xml:space="preserve">[35] 回避能力</w:t>
      </w:r>
    </w:p>
    <w:p w14:paraId="68B0EBC6">
      <w:r xmlns:w="http://schemas.openxmlformats.org/wordprocessingml/2006/main">
        <w:t xml:space="preserve">[36] 连击率</w:t>
      </w:r>
    </w:p>
    <w:p w14:paraId="0131AD1A">
      <w:r xmlns:w="http://schemas.openxmlformats.org/wordprocessingml/2006/main">
        <w:t xml:space="preserve">[37] 反击率</w:t>
      </w:r>
    </w:p>
    <w:p w14:paraId="0FBB405F">
      <w:r xmlns:w="http://schemas.openxmlformats.org/wordprocessingml/2006/main">
        <w:t xml:space="preserve">[38] 眩晕激活率</w:t>
      </w:r>
    </w:p>
    <w:p w14:paraId="4D0E01A5">
      <w:r xmlns:w="http://schemas.openxmlformats.org/wordprocessingml/2006/main">
        <w:t xml:space="preserve">[39] 抗眩晕能力</w:t>
      </w:r>
    </w:p>
    <w:p w14:paraId="68034E5D">
      <w:r xmlns:w="http://schemas.openxmlformats.org/wordprocessingml/2006/main">
        <w:t xml:space="preserve">[40] 移动速度</w:t>
      </w:r>
    </w:p>
    <w:p w14:paraId="6349FE34">
      <w:r xmlns:w="http://schemas.openxmlformats.org/wordprocessingml/2006/main">
        <w:t xml:space="preserve">[41] 部署速度</w:t>
      </w:r>
    </w:p>
    <w:p w14:paraId="435F6823">
      <w:r xmlns:w="http://schemas.openxmlformats.org/wordprocessingml/2006/main">
        <w:t xml:space="preserve">[42] 行动速度</w:t>
      </w:r>
    </w:p>
    <w:p w14:paraId="75A948F6">
      <w:r xmlns:w="http://schemas.openxmlformats.org/wordprocessingml/2006/main">
        <w:t xml:space="preserve">[43] 致命的装药量</w:t>
      </w:r>
    </w:p>
    <w:p w14:paraId="6D328B85">
      <w:r xmlns:w="http://schemas.openxmlformats.org/wordprocessingml/2006/main">
        <w:t xml:space="preserve">[44] 特殊招式</w:t>
      </w:r>
    </w:p>
    <w:p w14:paraId="60619D96">
      <w:r xmlns:w="http://schemas.openxmlformats.org/wordprocessingml/2006/main">
        <w:t xml:space="preserve">[45] 姓名</w:t>
      </w:r>
    </w:p>
    <w:p w14:paraId="5B4011C2">
      <w:r xmlns:w="http://schemas.openxmlformats.org/wordprocessingml/2006/main">
        <w:t xml:space="preserve">[46] 效应</w:t>
      </w:r>
    </w:p>
    <w:p w14:paraId="3AD0841F">
      <w:r xmlns:w="http://schemas.openxmlformats.org/wordprocessingml/2006/main">
        <w:t xml:space="preserve">[47] 英城吾武</w:t>
      </w:r>
    </w:p>
    <w:p w14:paraId="1BAD5764">
      <w:r xmlns:w="http://schemas.openxmlformats.org/wordprocessingml/2006/main">
        <w:t xml:space="preserve">[48] 对单个敌人造成6倍物理伤害。有50%的几率魅惑目标。如果目标被击败，则自身必杀槽增加30%。</w:t>
      </w:r>
    </w:p>
    <w:p w14:paraId="4062623B">
      <w:r xmlns:w="http://schemas.openxmlformats.org/wordprocessingml/2006/main">
        <w:t xml:space="preserve">[49] 英城吾武+</w:t>
      </w:r>
    </w:p>
    <w:p w14:paraId="3F42C88D">
      <w:r xmlns:w="http://schemas.openxmlformats.org/wordprocessingml/2006/main">
        <w:t xml:space="preserve">[50] 对单个敌人造成9倍物理伤害。必定附加魅惑效果（免疫魅惑的敌人不受影响）。若目标被击败，你的必杀槽增加30%。</w:t>
      </w:r>
    </w:p>
    <w:p w14:paraId="4A2691E4">
      <w:r xmlns:w="http://schemas.openxmlformats.org/wordprocessingml/2006/main">
        <w:t xml:space="preserve">[51] 独特效果</w:t>
      </w:r>
    </w:p>
    <w:p w14:paraId="77240119">
      <w:r xmlns:w="http://schemas.openxmlformats.org/wordprocessingml/2006/main">
        <w:t xml:space="preserve">[52] 姓名</w:t>
      </w:r>
    </w:p>
    <w:p w14:paraId="1F20AD4A">
      <w:r xmlns:w="http://schemas.openxmlformats.org/wordprocessingml/2006/main">
        <w:t xml:space="preserve">[53] 效应</w:t>
      </w:r>
    </w:p>
    <w:p w14:paraId="61896B34">
      <w:r xmlns:w="http://schemas.openxmlformats.org/wordprocessingml/2006/main">
        <w:t xml:space="preserve">[54] 还不错♪</w:t>
      </w:r>
    </w:p>
    <w:p w14:paraId="391CABE6">
      <w:r xmlns:w="http://schemas.openxmlformats.org/wordprocessingml/2006/main">
        <w:t xml:space="preserve">[55] 部署完成后，持续 20 秒，除自身外所有友军单位的攻击力提升 30%。每次普通攻击，自身攻击力提升 1%（最高 50%）。</w:t>
      </w:r>
    </w:p>
    <w:p w14:paraId="74234AC2">
      <w:r xmlns:w="http://schemas.openxmlformats.org/wordprocessingml/2006/main">
        <w:t xml:space="preserve">[56] 还不错♪+</w:t>
      </w:r>
    </w:p>
    <w:p w14:paraId="187F29D5">
      <w:r xmlns:w="http://schemas.openxmlformats.org/wordprocessingml/2006/main">
        <w:t xml:space="preserve">[57] 部署完成后，持续 20 秒，除自身外所有友军单位的攻击力提升 50%。每次普通攻击，自身攻击力提升 2%（最高 50%）。</w:t>
      </w:r>
    </w:p>
    <w:p w14:paraId="5A7BEEDE">
      <w:r xmlns:w="http://schemas.openxmlformats.org/wordprocessingml/2006/main">
        <w:t xml:space="preserve">[58] 休闲服装照片</w:t>
      </w:r>
    </w:p>
    <w:p w14:paraId="2A32F896">
      <w:r xmlns:w="http://schemas.openxmlformats.org/wordprocessingml/2006/main">
        <w:t xml:space="preserve">[59] 增强图像</w:t>
      </w:r>
    </w:p>
    <w:p w14:paraId="33D4215A">
      <w:r xmlns:w="http://schemas.openxmlformats.org/wordprocessingml/2006/main">
        <w:t xml:space="preserve">[60] 在游戏中 †</w:t>
      </w:r>
    </w:p>
    <w:p w14:paraId="7563FB56">
      <w:r xmlns:w="http://schemas.openxmlformats.org/wordprocessingml/2006/main">
        <w:t xml:space="preserve">[61] 单体攻击型角色，其吸引力在于保证魅惑和自我增益。</w:t>
      </w:r>
    </w:p>
    <w:p w14:paraId="6BCF9C36">
      <w:r xmlns:w="http://schemas.openxmlformats.org/wordprocessingml/2006/main">
        <w:t xml:space="preserve">[62] 觉醒特殊技能的保证魅惑效果在突袭中非常出色，因为它可以让你获得 BREAK 点数。</w:t>
      </w:r>
    </w:p>
    <w:p w14:paraId="1A51CCED">
      <w:r xmlns:w="http://schemas.openxmlformats.org/wordprocessingml/2006/main">
        <w:t xml:space="preserve">[63] 每次攻击的累积攻击力提升效果与带有图标的增益效果分开计算。这类效果的共同特点是需要一段时间才能达到最大效果，因此它与速度提升效果以及可以长时间使用的体力恢复效果搭配使用效果更佳。</w:t>
      </w:r>
    </w:p>
    <w:p w14:paraId="3F1F07C7">
      <w:r xmlns:w="http://schemas.openxmlformats.org/wordprocessingml/2006/main">
        <w:t xml:space="preserve">[64] 其他版本 / 相关角色 †</w:t>
      </w:r>
    </w:p>
    <w:p w14:paraId="45F4D435">
      <w:r xmlns:w="http://schemas.openxmlformats.org/wordprocessingml/2006/main">
        <w:t xml:space="preserve">[65] 琐事 †</w:t>
      </w:r>
    </w:p>
    <w:p w14:paraId="5D561C77">
      <w:r xmlns:w="http://schemas.openxmlformats.org/wordprocessingml/2006/main">
        <w:t xml:space="preserve">[66] 如角色介绍所述，她对被称为神圣骑士基里尔的桐香怀有爱慕之情，她的角色故事描绘了她逐步拉近与桐香距离的过程。她并非百合角色，与男性交往也完全没问题。</w:t>
      </w:r>
    </w:p>
    <w:p w14:paraId="00CD32A3">
      <w:r xmlns:w="http://schemas.openxmlformats.org/wordprocessingml/2006/main">
        <w:t xml:space="preserve">[67] 她在“Daibeat Sports Festival ~相信自己~”活动中首次以有名有姓的角色亮相。</w:t>
      </w:r>
    </w:p>
    <w:p w14:paraId="3C4E417F">
      <w:r xmlns:w="http://schemas.openxmlformats.org/wordprocessingml/2006/main">
        <w:t xml:space="preserve">[68] 原画师葵渚此前曾以客串身份参与过《超光大战》的制作，例如创作了合作角色雪风千人以及支援角色花之地流香（5周年纪念版），但这次她终于有机会为《超光大战》创作全新角色。很多人对此想必都会感到激动不已。</w:t>
      </w:r>
    </w:p>
    <w:p w14:paraId="2894164D">
      <w:r xmlns:w="http://schemas.openxmlformats.org/wordprocessingml/2006/main">
        <w:t xml:space="preserve">[69] 官方推特账号简介 †</w:t>
      </w:r>
    </w:p>
    <w:p w14:paraId="0A9BDC3F">
      <w:r xmlns:w="http://schemas.openxmlformats.org/wordprocessingml/2006/main">
        <w:t xml:space="preserve">[70] 人物介绍</w:t>
      </w:r>
    </w:p>
    <w:p w14:paraId="254EF76E">
      <w:r xmlns:w="http://schemas.openxmlformats.org/wordprocessingml/2006/main">
        <w:t xml:space="preserve">[71] 评论表 †</w:t>
      </w:r>
    </w:p>
    <w:p w14:paraId="58EB7A87">
      <w:r xmlns:w="http://schemas.openxmlformats.org/wordprocessingml/2006/main">
        <w:t xml:space="preserve">[72] 点击打开历史日志列表</w:t>
      </w:r>
    </w:p>
    <w:p w14:paraId="17BCA6A6">
      <w:r xmlns:w="http://schemas.openxmlformats.org/wordprocessingml/2006/main">
        <w:t xml:space="preserve">[73] 末尾的数字越小，日志就越旧。</w:t>
      </w:r>
    </w:p>
    <w:p w14:paraId="59BAAA94">
      <w:r xmlns:w="http://schemas.openxmlformats.org/wordprocessingml/2006/main">
        <w:t xml:space="preserve">[74] 'Comments/Senjin Hanako/'没有子页面。</w:t>
      </w:r>
    </w:p>
    <w:p w14:paraId="2859A87C">
      <w:r xmlns:w="http://schemas.openxmlformats.org/wordprocessingml/2006/main">
        <w:t xml:space="preserve">[75] 令人惊讶的是，葵渚老师配音的那个晒黑的女孩竟然出现了克林现象，她的Q版造型看起来有点怪异。真希望他们也能把朽绳的眼白涂上颜色。——[3G19/HB14h.] 2026-04-02 (周四) 03:40:49</w:t>
      </w:r>
    </w:p>
    <w:p w14:paraId="225888C7">
      <w:r xmlns:w="http://schemas.openxmlformats.org/wordprocessingml/2006/main">
        <w:t xml:space="preserve">[76] 嗯，这套衣服跟雪风不联动时的服装很像，哈哈。要说像的话，感觉更像是2P的配色。——[OecGuuddgj.] 2026-04-02 (周四) 13:28:52</w:t>
      </w:r>
    </w:p>
    <w:p w14:paraId="0EED94CA">
      <w:r xmlns:w="http://schemas.openxmlformats.org/wordprocessingml/2006/main">
        <w:t xml:space="preserve">[77] 如果要说有什么影响的话，那就是这设计明显受到了凯瑞尔（Kyriel）的影响（躯干、围巾和武器）。躯干的颜色几乎就是2P的配色……而且这种风格我们也经常在葵渚（Aoi Nagisa）身上看到，所以想到“Taimanin”也就不奇怪了哈哈——[pnogcxn6vjg] 2026-04-02 (周四) 15:16:52</w:t>
      </w:r>
    </w:p>
    <w:p w14:paraId="39380348">
      <w:r xmlns:w="http://schemas.openxmlformats.org/wordprocessingml/2006/main">
        <w:t xml:space="preserve">[78] 嗯……原来这就是传说中的永恒欲望之梦…… -- [BNjPHO3P/3w] 2026-04-02 (周四) 10:42:03</w:t>
      </w:r>
    </w:p>
    <w:p w14:paraId="651AAC37">
      <w:r xmlns:w="http://schemas.openxmlformats.org/wordprocessingml/2006/main">
        <w:t xml:space="preserve">[79] 你肯定没想到我会因为抽到的是晒黑的黑皮肤女忍者葵就无条件地去扭蛋吧？我认输了。——[Yyyqxa6lZ6o] 2026-04-02 (周四) 16:05:25</w:t>
      </w:r>
    </w:p>
    <w:p w14:paraId="12F209A1">
      <w:r xmlns:w="http://schemas.openxmlformats.org/wordprocessingml/2006/main">
        <w:t xml:space="preserve">[80] 这是我第一次用扭蛋抽到永久角色。谢谢送的十连抽券。 -- [Waaw8tGElLs] 2026-04-03 (周五) 07:04:35</w:t>
      </w:r>
    </w:p>
    <w:p w14:paraId="2A051698">
      <w:r xmlns:w="http://schemas.openxmlformats.org/wordprocessingml/2006/main">
        <w:t xml:space="preserve">[81] 那女孩腿真粗！ -- [C9hJg/t4onQ] 2026-04-03 (周五) 19:14:45</w:t>
      </w:r>
    </w:p>
    <w:p w14:paraId="4893701B">
      <w:r xmlns:w="http://schemas.openxmlformats.org/wordprocessingml/2006/main">
        <w:t xml:space="preserve">[82] Kirika-chan指的是基里尔吗？ -- [jNaHwWVS3jM] 2026-04-07（星期二）14:26:37</w:t>
      </w:r>
    </w:p>
    <w:p w14:paraId="2E32AF7D">
      <w:r xmlns:w="http://schemas.openxmlformats.org/wordprocessingml/2006/main">
        <w:t xml:space="preserve">[83] 她也是像面包师的年轻妻子那样的外聘星探吗？星探的竞争非常激烈。——[W657/qOgDiM] 2026-04-07 (周二) 18:53:26</w:t>
      </w:r>
    </w:p>
    <w:p w14:paraId="53D84333">
      <w:r xmlns:w="http://schemas.openxmlformats.org/wordprocessingml/2006/main">
        <w:t xml:space="preserve">[84] 我今天才知道，还以为是限时活动，错过了呢……没想到是永久的，太感谢了！——[PnU95MxjmPo] 2026-04-08 (周三) 16:39:28</w:t>
      </w:r>
    </w:p>
    <w:p w14:paraId="5F6EB1AA">
      <w:r xmlns:w="http://schemas.openxmlformats.org/wordprocessingml/2006/main">
        <w:t xml:space="preserve">[85] 更像是更接近原作，或者更确切地说，身着便服和西装的角色肖像与原作中的对魔忍三人组完全一样——[rW.XL/WLquA] 2026-05-28 (周四) 14:59:41</w:t>
      </w:r>
    </w:p>
    <w:p w14:paraId="0D0EB2C0">
      <w:r xmlns:w="http://schemas.openxmlformats.org/wordprocessingml/2006/main">
        <w:t xml:space="preserve">[86] ←使用棋盘前请务必阅读规则。</w:t>
      </w:r>
    </w:p>
    <w:p w14:paraId="41181939">
      <w:r xmlns:w="http://schemas.openxmlformats.org/wordprocessingml/2006/main">
        <w:t xml:space="preserve">[87] 关于规则 †</w:t>
      </w:r>
    </w:p>
    <w:p w14:paraId="672CBFC0">
      <w:r xmlns:w="http://schemas.openxmlformats.org/wordprocessingml/2006/main">
        <w:t xml:space="preserve">[88] 请不要抱怨或批评页面编辑者。如果您对其他人的编辑有意见，请通过“提供替代方案”或“自行编辑”的方式进行建设性沟通。</w:t>
      </w:r>
    </w:p>
    <w:p w14:paraId="75149000">
      <w:r xmlns:w="http://schemas.openxmlformats.org/wordprocessingml/2006/main">
        <w:t xml:space="preserve">[89] 不要发布个人网站或其他禁止未经授权链接的网站的网址。</w:t>
      </w:r>
    </w:p>
    <w:p w14:paraId="2D547C49">
      <w:r xmlns:w="http://schemas.openxmlformats.org/wordprocessingml/2006/main">
        <w:t xml:space="preserve">[90] 关于违反规则的帖子 †</w:t>
      </w:r>
    </w:p>
    <w:p w14:paraId="1156F68E">
      <w:r xmlns:w="http://schemas.openxmlformats.org/wordprocessingml/2006/main">
        <w:t xml:space="preserve">[91] 禁止发布以下类型的帖子，因为它们容易造成干扰。</w:t>
      </w:r>
    </w:p>
    <w:p w14:paraId="6370CA0C">
      <w:r xmlns:w="http://schemas.openxmlformats.org/wordprocessingml/2006/main">
        <w:t xml:space="preserve">[92]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D772931">
      <w:r xmlns:w="http://schemas.openxmlformats.org/wordprocessingml/2006/main">
        <w:t xml:space="preserve">[93] 其他包括使用此维基的人、官方管理员、艺术家、配音演员、现实生活中的个人以及 Twitter 用户等团体。</w:t>
      </w:r>
    </w:p>
    <w:p w14:paraId="102BE165">
      <w:r xmlns:w="http://schemas.openxmlformats.org/wordprocessingml/2006/main">
        <w:t xml:space="preserve">[94] 关于向管理层提交的帖子，我们容忍可以解释为用户反馈的评论，例如“我希望他们改进这一点”、“我希望他们尽快修复错误”和“维护时间太长了”，但我们不容忍使用辱骂性语言贬低管理层。</w:t>
      </w:r>
    </w:p>
    <w:p w14:paraId="5415B097">
      <w:r xmlns:w="http://schemas.openxmlformats.org/wordprocessingml/2006/main">
        <w:t xml:space="preserve">[95] 将讨论和意见交流视为“诽谤或对抗”是错误的。然而，在讨论或意见交流中使用辱骂性语言、贬低他人、挑衅他人或在缺乏明确证据的情况下发表言论也是错误的。说话时务必注意自己的言辞。</w:t>
      </w:r>
    </w:p>
    <w:p w14:paraId="66818DF5">
      <w:r xmlns:w="http://schemas.openxmlformats.org/wordprocessingml/2006/main">
        <w:t xml:space="preserve">[96] 攻击性评论包括使用“做这个”或“做那个”等强硬命令、“使用粗俗语言”、“居高临下”和“挑衅”等。</w:t>
      </w:r>
    </w:p>
    <w:p w14:paraId="58FD992F">
      <w:r xmlns:w="http://schemas.openxmlformats.org/wordprocessingml/2006/main">
        <w:t xml:space="preserve">[97] 禁止发布冒犯现有玩家的帖子，例如“还有人玩这个游戏吗？”或“这游戏已经凉了”。这并不意味着您完全不能发表任何负面言论，而是指那些超出单纯负面评价范围，构成诽谤或诋毁的帖子将被禁止发布。</w:t>
      </w:r>
    </w:p>
    <w:p w14:paraId="6A05AD3B">
      <w:r xmlns:w="http://schemas.openxmlformats.org/wordprocessingml/2006/main">
        <w:t xml:space="preserve">[98] 公开羞辱，即公开他人的游戏内名称或UID。</w:t>
      </w:r>
    </w:p>
    <w:p w14:paraId="59A52EC6">
      <w:r xmlns:w="http://schemas.openxmlformats.org/wordprocessingml/2006/main">
        <w:t xml:space="preserve">[99] 但是，允许分享有助于完成此游戏的信息和视频。</w:t>
      </w:r>
    </w:p>
    <w:p w14:paraId="357091B4">
      <w:r xmlns:w="http://schemas.openxmlformats.org/wordprocessingml/2006/main">
        <w:t xml:space="preserve">[100] 参考其他应用程序</w:t>
      </w:r>
    </w:p>
    <w:p w14:paraId="30880B85">
      <w:r xmlns:w="http://schemas.openxmlformats.org/wordprocessingml/2006/main">
        <w:t xml:space="preserve">[101] 在多个论坛上多次发帖</w:t>
      </w:r>
    </w:p>
    <w:p w14:paraId="58FA5C49">
      <w:r xmlns:w="http://schemas.openxmlformats.org/wordprocessingml/2006/main">
        <w:t xml:space="preserve">[102] 写出一串毫无意义的字符</w:t>
      </w:r>
    </w:p>
    <w:p w14:paraId="53CEF108">
      <w:r xmlns:w="http://schemas.openxmlformats.org/wordprocessingml/2006/main">
        <w:t xml:space="preserve">[103] 关于作弊和利用漏洞的帖子</w:t>
      </w:r>
    </w:p>
    <w:p w14:paraId="468931DD">
      <w:r xmlns:w="http://schemas.openxmlformats.org/wordprocessingml/2006/main">
        <w:t xml:space="preserve">[104] 最好的办法是忽略违反规则的帖子。上钩或反驳只会让事情变得更糟。</w:t>
      </w:r>
    </w:p>
    <w:p w14:paraId="42103F3F">
      <w:r xmlns:w="http://schemas.openxmlformats.org/wordprocessingml/2006/main">
        <w:t xml:space="preserve">[105] *在上述规则中，“诽谤”指的是在没有客观证据的情况下诋毁和贬低他人。将所有批评性文章都归为“诽谤”是不正确的，所以请务必谨慎。</w:t>
      </w:r>
    </w:p>
    <w:p w14:paraId="0D04EB38">
      <w:r xmlns:w="http://schemas.openxmlformats.org/wordprocessingml/2006/main">
        <w:t xml:space="preserve">[106] 关于修改和删除发帖日志 †</w:t>
      </w:r>
    </w:p>
    <w:p w14:paraId="21A62A5B">
      <w:r xmlns:w="http://schemas.openxmlformats.org/wordprocessingml/2006/main">
        <w:t xml:space="preserve">[107] 但是，允许更正印刷错误、遗漏和字体颜色。（他人出于善意所做的更正也允许。）</w:t>
      </w:r>
    </w:p>
    <w:p w14:paraId="5B1B03E7">
      <w:r xmlns:w="http://schemas.openxmlformats.org/wordprocessingml/2006/main">
        <w:t xml:space="preserve">[108] 作为例外情况，您可以删除自己的帖子，但事后必须向管理员报告。此外，删除时，请将整个评论替换为以下文本，而不是完全删除：&amp;color(#ff0000){''发帖人已删除''};</w:t>
      </w:r>
    </w:p>
    <w:p w14:paraId="77CD69A0">
      <w:r xmlns:w="http://schemas.openxmlformats.org/wordprocessingml/2006/main">
        <w:t xml:space="preserve">[109] 关于评论违反规则的帖子 †</w:t>
      </w:r>
    </w:p>
    <w:p w14:paraId="5CF11C34">
      <w:r xmlns:w="http://schemas.openxmlformats.org/wordprocessingml/2006/main">
        <w:t xml:space="preserve">[110] 您可以自行评论删除上述任何违反规则的评论，无需管理员许可。但是，评论删除后，请务必在“违规举报公告板”上进行举报。请使用“违规举报公告板”上的举报模板。</w:t>
      </w:r>
    </w:p>
    <w:p w14:paraId="64D59DB4">
      <w:r xmlns:w="http://schemas.openxmlformats.org/wordprocessingml/2006/main">
        <w:t xml:space="preserve">[111] 未经 CO 举报公告板举报而被删除的帖子将被恢复，而删除帖子的人将受到处罚。</w:t>
      </w:r>
    </w:p>
    <w:p w14:paraId="26095AC9">
      <w:r xmlns:w="http://schemas.openxmlformats.org/wordprocessingml/2006/main">
        <w:t xml:space="preserve">[112] 如果您反复向 CO 举报公告板举报不违反规则的帖子，我们将认为您是自私的，并将对您实施发帖和编辑限制。</w:t>
      </w:r>
    </w:p>
    <w:p w14:paraId="756744F3">
      <w:r xmlns:w="http://schemas.openxmlformats.org/wordprocessingml/2006/main">
        <w:t xml:space="preserve">[113] 管理员可酌情恢复 CO 报告公告板上不违反规则的报告。</w:t>
      </w:r>
    </w:p>
    <w:p w14:paraId="41582BE1">
      <w:r xmlns:w="http://schemas.openxmlformats.org/wordprocessingml/2006/main">
        <w:t xml:space="preserve">[114] 我们再次要求您不要评论那些并未违反规则的评论。（例如，诸如“虽然不违反规则，但对任何看到它的人来说都明显是垃圾信息”、“恶作剧”或“评论整个帖子”之类的主观判断。）</w:t>
      </w:r>
    </w:p>
    <w:p w14:paraId="4F2F7265">
      <w:r xmlns:w="http://schemas.openxmlformats.org/wordprocessingml/2006/main">
        <w:t xml:space="preserve">[115] 关于不违反规则但“冒犯性”的帖子 †</w:t>
      </w:r>
    </w:p>
    <w:p w14:paraId="044484E4">
      <w:r xmlns:w="http://schemas.openxmlformats.org/wordprocessingml/2006/main">
        <w:t xml:space="preserve">[116] 即使帖子内容具有冒犯性，除非违反版规，否则不会被删除。由于每个人对冒犯性的接受程度不同，请使用 NGID 功能隐藏评论，而不是争论或恶意挑衅。</w:t>
      </w:r>
    </w:p>
    <w:p w14:paraId="560ADD26">
      <w:r xmlns:w="http://schemas.openxmlformats.org/wordprocessingml/2006/main">
        <w:t xml:space="preserve">[117] 挑衅难道不是一种违规行为吗？†</w:t>
      </w:r>
    </w:p>
    <w:p w14:paraId="4FFC99A6">
      <w:r xmlns:w="http://schemas.openxmlformats.org/wordprocessingml/2006/main">
        <w:t xml:space="preserve">[118] 每个人对“煽动性言论”的定义都大相径庭，因此我们不认为这是违规行为。如果您认为某条评论具有煽动性，请使用 NGID 功能将其隐藏。</w:t>
      </w:r>
    </w:p>
    <w:p w14:paraId="42D888F5">
      <w:r xmlns:w="http://schemas.openxmlformats.org/wordprocessingml/2006/main">
        <w:t xml:space="preserve">[119] 抱怨难道不算违法吗？†</w:t>
      </w:r>
    </w:p>
    <w:p w14:paraId="2F70772E">
      <w:r xmlns:w="http://schemas.openxmlformats.org/wordprocessingml/2006/main">
        <w:t xml:space="preserve">[120] 一般而言，抱怨本身并不构成违规。但是，针对本作品的负面宣传、诽谤、辱骂性语言以及超出抱怨范围的对抗性言论均构成违规。如果您认为抱怨内容冒犯了您，请使用 NGID 功能隐藏相关评论。</w:t>
      </w:r>
    </w:p>
    <w:p w14:paraId="2CFBA799">
      <w:r xmlns:w="http://schemas.openxmlformats.org/wordprocessingml/2006/main">
        <w:t xml:space="preserve">[121] 如果您不确定某个帖子是否违反规则，该怎么办？ †</w:t>
      </w:r>
    </w:p>
    <w:p w14:paraId="75697A0D">
      <w:r xmlns:w="http://schemas.openxmlformats.org/wordprocessingml/2006/main">
        <w:t xml:space="preserve">[122] 有些帖子内容含糊不清，难以判断是否违规。评论删除这类含糊不清的帖子可能会导致问题，所以请不要评论删除，而是使用 NGID 功能将评论隐藏起来。</w:t>
      </w:r>
    </w:p>
    <w:p w14:paraId="017092AB">
      <w:r xmlns:w="http://schemas.openxmlformats.org/wordprocessingml/2006/main">
        <w:t xml:space="preserve">[123] 对屡犯者的处罚 †</w:t>
      </w:r>
    </w:p>
    <w:p w14:paraId="2246ADEB">
      <w:r xmlns:w="http://schemas.openxmlformats.org/wordprocessingml/2006/main">
        <w:t xml:space="preserve">[124] 屡次违反规则或发布特别恶意的帖子，管理员可酌情予以处罚，例如“禁止访问”或“限制发帖”。</w:t>
      </w:r>
    </w:p>
    <w:p w14:paraId="6B2DA887">
      <w:r xmlns:w="http://schemas.openxmlformats.org/wordprocessingml/2006/main">
        <w:t xml:space="preserve">[125] 如果您对进一步改进有任何建议，请通过 Wiki 管理公告板与我们联系。</w:t>
      </w:r>
    </w:p>
    <w:p w14:paraId="6CE6E9C0"/>
    <w:p w14:paraId="770A5623">
      <w:r xmlns:w="http://schemas.openxmlformats.org/wordprocessingml/2006/main">
        <w:rPr>
          <w:b/>
        </w:rPr>
        <w:t xml:space="preserve">A313</w:t>
      </w:r>
    </w:p>
    <w:p w14:paraId="477FF4B8">
      <w:r xmlns:w="http://schemas.openxmlformats.org/wordprocessingml/2006/main">
        <w:t xml:space="preserve">[0] 索引：所有角色 | SSR 角色 | SR 角色 | R 角色</w:t>
      </w:r>
    </w:p>
    <w:p w14:paraId="1E715F56">
      <w:r xmlns:w="http://schemas.openxmlformats.org/wordprocessingml/2006/main">
        <w:t xml:space="preserve">[1] 基本信息</w:t>
      </w:r>
    </w:p>
    <w:p w14:paraId="50B87051">
      <w:r xmlns:w="http://schemas.openxmlformats.org/wordprocessingml/2006/main">
        <w:t xml:space="preserve">[2] 语音</w:t>
      </w:r>
    </w:p>
    <w:p w14:paraId="0F9CB62F">
      <w:r xmlns:w="http://schemas.openxmlformats.org/wordprocessingml/2006/main">
        <w:t xml:space="preserve">[3] 内容适用性简易评估</w:t>
      </w:r>
    </w:p>
    <w:p w14:paraId="2346B519">
      <w:r xmlns:w="http://schemas.openxmlformats.org/wordprocessingml/2006/main">
        <w:t xml:space="preserve">[4] 其他版本及相关角色</w:t>
      </w:r>
    </w:p>
    <w:p w14:paraId="6376D494">
      <w:r xmlns:w="http://schemas.openxmlformats.org/wordprocessingml/2006/main">
        <w:t xml:space="preserve">[5] 琐事</w:t>
      </w:r>
    </w:p>
    <w:p w14:paraId="04982BA3">
      <w:r xmlns:w="http://schemas.openxmlformats.org/wordprocessingml/2006/main">
        <w:t xml:space="preserve">[6] 官方推特账号介绍</w:t>
      </w:r>
    </w:p>
    <w:p w14:paraId="3CC7F5CF">
      <w:r xmlns:w="http://schemas.openxmlformats.org/wordprocessingml/2006/main">
        <w:t xml:space="preserve">[7] 评论表单</w:t>
      </w:r>
    </w:p>
    <w:p w14:paraId="04795116">
      <w:r xmlns:w="http://schemas.openxmlformats.org/wordprocessingml/2006/main">
        <w:t xml:space="preserve">[8] 基本信息 †</w:t>
      </w:r>
    </w:p>
    <w:p w14:paraId="20AAED42">
      <w:r xmlns:w="http://schemas.openxmlformats.org/wordprocessingml/2006/main">
        <w:t xml:space="preserve">[9] 变换图像</w:t>
      </w:r>
    </w:p>
    <w:p w14:paraId="4AF24AC2">
      <w:r xmlns:w="http://schemas.openxmlformats.org/wordprocessingml/2006/main">
        <w:t xml:space="preserve">[10] 简介</w:t>
      </w:r>
    </w:p>
    <w:p w14:paraId="4A5D430B">
      <w:r xmlns:w="http://schemas.openxmlformats.org/wordprocessingml/2006/main">
        <w:t xml:space="preserve">[11] 姓名</w:t>
      </w:r>
    </w:p>
    <w:p w14:paraId="0F975740">
      <w:r xmlns:w="http://schemas.openxmlformats.org/wordprocessingml/2006/main">
        <w:t xml:space="preserve">[12] 忍遥</w:t>
      </w:r>
    </w:p>
    <w:p w14:paraId="69709B3A">
      <w:r xmlns:w="http://schemas.openxmlformats.org/wordprocessingml/2006/main">
        <w:t xml:space="preserve">[13] 真实姓名</w:t>
      </w:r>
    </w:p>
    <w:p w14:paraId="5FC46E5B">
      <w:r xmlns:w="http://schemas.openxmlformats.org/wordprocessingml/2006/main">
        <w:t xml:space="preserve">[14] 高森遥</w:t>
      </w:r>
    </w:p>
    <w:p w14:paraId="76D6B328">
      <w:r xmlns:w="http://schemas.openxmlformats.org/wordprocessingml/2006/main">
        <w:t xml:space="preserve">[15] 稀有度</w:t>
      </w:r>
    </w:p>
    <w:p w14:paraId="5CFC9CA3">
      <w:r xmlns:w="http://schemas.openxmlformats.org/wordprocessingml/2006/main">
        <w:t xml:space="preserve">[16] 普通攻击</w:t>
      </w:r>
    </w:p>
    <w:p w14:paraId="6754EA84">
      <w:r xmlns:w="http://schemas.openxmlformats.org/wordprocessingml/2006/main">
        <w:t xml:space="preserve">[17] 远程攻击（物理）</w:t>
      </w:r>
    </w:p>
    <w:p w14:paraId="3F33CB55">
      <w:r xmlns:w="http://schemas.openxmlformats.org/wordprocessingml/2006/main">
        <w:t xml:space="preserve">[18] 附属派系</w:t>
      </w:r>
    </w:p>
    <w:p w14:paraId="529DEDCC">
      <w:r xmlns:w="http://schemas.openxmlformats.org/wordprocessingml/2006/main">
        <w:t xml:space="preserve">[19] 仙人（Soha）</w:t>
      </w:r>
    </w:p>
    <w:p w14:paraId="5159DCC6">
      <w:r xmlns:w="http://schemas.openxmlformats.org/wordprocessingml/2006/main">
        <w:t xml:space="preserve">[20] 风根</w:t>
      </w:r>
    </w:p>
    <w:p w14:paraId="5D935680">
      <w:r xmlns:w="http://schemas.openxmlformats.org/wordprocessingml/2006/main">
        <w:t xml:space="preserve">[21] 插图</w:t>
      </w:r>
    </w:p>
    <w:p w14:paraId="50A126BE">
      <w:r xmlns:w="http://schemas.openxmlformats.org/wordprocessingml/2006/main">
        <w:t xml:space="preserve">[22] 饭团君</w:t>
      </w:r>
    </w:p>
    <w:p w14:paraId="3DCF5295">
      <w:r xmlns:w="http://schemas.openxmlformats.org/wordprocessingml/2006/main">
        <w:t xml:space="preserve">[23] SD字符</w:t>
      </w:r>
    </w:p>
    <w:p w14:paraId="6BA7251F">
      <w:r xmlns:w="http://schemas.openxmlformats.org/wordprocessingml/2006/main">
        <w:t xml:space="preserve">[24] 风味文字</w:t>
      </w:r>
    </w:p>
    <w:p w14:paraId="34E27991">
      <w:r xmlns:w="http://schemas.openxmlformats.org/wordprocessingml/2006/main">
        <w:t xml:space="preserve">[25] “在这邪灵横行的黑暗世界中……我将用月光将它们消灭……我就是上弦！上弦杀手，闪光忍者遥，降临！”在另一个世界，数百年后，她出现在现代，击败了强大的邪恶组织“诅咒党”。听到来自异世界的求救声，她穿越次元，响应时贞一行人的召唤。在这邪灵横行的黑暗世界中……我将用月光将它们消灭，我就是上弦！</w:t>
      </w:r>
    </w:p>
    <w:p w14:paraId="221992ED">
      <w:r xmlns:w="http://schemas.openxmlformats.org/wordprocessingml/2006/main">
        <w:t xml:space="preserve">[26] 如何获得</w:t>
      </w:r>
    </w:p>
    <w:p w14:paraId="4C01C901">
      <w:r xmlns:w="http://schemas.openxmlformats.org/wordprocessingml/2006/main">
        <w:t xml:space="preserve">[27] 标准扭蛋</w:t>
      </w:r>
    </w:p>
    <w:p w14:paraId="582CC41C">
      <w:r xmlns:w="http://schemas.openxmlformats.org/wordprocessingml/2006/main">
        <w:t xml:space="preserve">[28] 基础属性（1星）* 每增加1星+50%，5星时为1星值的3倍</w:t>
      </w:r>
    </w:p>
    <w:p w14:paraId="66AEE925">
      <w:r xmlns:w="http://schemas.openxmlformats.org/wordprocessingml/2006/main">
        <w:t xml:space="preserve">[29] 级</w:t>
      </w:r>
    </w:p>
    <w:p w14:paraId="658FAED9">
      <w:r xmlns:w="http://schemas.openxmlformats.org/wordprocessingml/2006/main">
        <w:t xml:space="preserve">[30] 耐力</w:t>
      </w:r>
    </w:p>
    <w:p w14:paraId="0196FB42">
      <w:r xmlns:w="http://schemas.openxmlformats.org/wordprocessingml/2006/main">
        <w:t xml:space="preserve">[31] 攻击力</w:t>
      </w:r>
    </w:p>
    <w:p w14:paraId="607909CE">
      <w:r xmlns:w="http://schemas.openxmlformats.org/wordprocessingml/2006/main">
        <w:t xml:space="preserve">[32] 防御能力</w:t>
      </w:r>
    </w:p>
    <w:p w14:paraId="26F3CA01">
      <w:r xmlns:w="http://schemas.openxmlformats.org/wordprocessingml/2006/main">
        <w:t xml:space="preserve">[33] 魔力</w:t>
      </w:r>
    </w:p>
    <w:p w14:paraId="2EE56A06">
      <w:r xmlns:w="http://schemas.openxmlformats.org/wordprocessingml/2006/main">
        <w:t xml:space="preserve">[34] 魔法抗性</w:t>
      </w:r>
    </w:p>
    <w:p w14:paraId="3C85CD28">
      <w:r xmlns:w="http://schemas.openxmlformats.org/wordprocessingml/2006/main">
        <w:t xml:space="preserve">[35] 详细状态</w:t>
      </w:r>
    </w:p>
    <w:p w14:paraId="5C14F5BE">
      <w:r xmlns:w="http://schemas.openxmlformats.org/wordprocessingml/2006/main">
        <w:t xml:space="preserve">[36] 准确性</w:t>
      </w:r>
    </w:p>
    <w:p w14:paraId="75C4E2E4">
      <w:r xmlns:w="http://schemas.openxmlformats.org/wordprocessingml/2006/main">
        <w:t xml:space="preserve">[37] 回避能力</w:t>
      </w:r>
    </w:p>
    <w:p w14:paraId="615DDADC">
      <w:r xmlns:w="http://schemas.openxmlformats.org/wordprocessingml/2006/main">
        <w:t xml:space="preserve">[38] 连续命中率</w:t>
      </w:r>
    </w:p>
    <w:p w14:paraId="669BE1A2">
      <w:r xmlns:w="http://schemas.openxmlformats.org/wordprocessingml/2006/main">
        <w:t xml:space="preserve">[39] 反击率</w:t>
      </w:r>
    </w:p>
    <w:p w14:paraId="672E029C">
      <w:r xmlns:w="http://schemas.openxmlformats.org/wordprocessingml/2006/main">
        <w:t xml:space="preserve">[40] 眩晕激活率</w:t>
      </w:r>
    </w:p>
    <w:p w14:paraId="244EA783">
      <w:r xmlns:w="http://schemas.openxmlformats.org/wordprocessingml/2006/main">
        <w:t xml:space="preserve">[41] 抗眩晕能力</w:t>
      </w:r>
    </w:p>
    <w:p w14:paraId="003775E5">
      <w:r xmlns:w="http://schemas.openxmlformats.org/wordprocessingml/2006/main">
        <w:t xml:space="preserve">[42] 移动速度</w:t>
      </w:r>
    </w:p>
    <w:p w14:paraId="6BB4A105">
      <w:r xmlns:w="http://schemas.openxmlformats.org/wordprocessingml/2006/main">
        <w:t xml:space="preserve">[43] 部署速度</w:t>
      </w:r>
    </w:p>
    <w:p w14:paraId="5B38742F">
      <w:r xmlns:w="http://schemas.openxmlformats.org/wordprocessingml/2006/main">
        <w:t xml:space="preserve">[44] 行动速度</w:t>
      </w:r>
    </w:p>
    <w:p w14:paraId="4F56C462">
      <w:r xmlns:w="http://schemas.openxmlformats.org/wordprocessingml/2006/main">
        <w:t xml:space="preserve">[45] 致命的装药量</w:t>
      </w:r>
    </w:p>
    <w:p w14:paraId="54B9D85C">
      <w:r xmlns:w="http://schemas.openxmlformats.org/wordprocessingml/2006/main">
        <w:t xml:space="preserve">[46] 特殊招式</w:t>
      </w:r>
    </w:p>
    <w:p w14:paraId="100E2FC9">
      <w:r xmlns:w="http://schemas.openxmlformats.org/wordprocessingml/2006/main">
        <w:t xml:space="preserve">[47] 姓名</w:t>
      </w:r>
    </w:p>
    <w:p w14:paraId="339EE095">
      <w:r xmlns:w="http://schemas.openxmlformats.org/wordprocessingml/2006/main">
        <w:t xml:space="preserve">[48] 效果</w:t>
      </w:r>
    </w:p>
    <w:p w14:paraId="5449565C">
      <w:r xmlns:w="http://schemas.openxmlformats.org/wordprocessingml/2006/main">
        <w:t xml:space="preserve">[49] 角下门五月雨</w:t>
      </w:r>
    </w:p>
    <w:p w14:paraId="0F3788ED">
      <w:r xmlns:w="http://schemas.openxmlformats.org/wordprocessingml/2006/main">
        <w:t xml:space="preserve">[50] 对所有敌人造成双倍魔法伤害。眩晕几率+50%。</w:t>
      </w:r>
    </w:p>
    <w:p w14:paraId="646B54C3">
      <w:r xmlns:w="http://schemas.openxmlformats.org/wordprocessingml/2006/main">
        <w:t xml:space="preserve">[51] 萨津目角下+</w:t>
      </w:r>
    </w:p>
    <w:p w14:paraId="5E4962E8">
      <w:r xmlns:w="http://schemas.openxmlformats.org/wordprocessingml/2006/main">
        <w:t xml:space="preserve">[52] 对所有敌人造成4倍魔法伤害。眩晕几率+50%。</w:t>
      </w:r>
    </w:p>
    <w:p w14:paraId="13686989">
      <w:r xmlns:w="http://schemas.openxmlformats.org/wordprocessingml/2006/main">
        <w:t xml:space="preserve">[53] 独特效果</w:t>
      </w:r>
    </w:p>
    <w:p w14:paraId="7CF84CFD">
      <w:r xmlns:w="http://schemas.openxmlformats.org/wordprocessingml/2006/main">
        <w:t xml:space="preserve">[54] 姓名</w:t>
      </w:r>
    </w:p>
    <w:p w14:paraId="4D713E9E">
      <w:r xmlns:w="http://schemas.openxmlformats.org/wordprocessingml/2006/main">
        <w:t xml:space="preserve">[55] 效应</w:t>
      </w:r>
    </w:p>
    <w:p w14:paraId="7857B30B">
      <w:r xmlns:w="http://schemas.openxmlformats.org/wordprocessingml/2006/main">
        <w:t xml:space="preserve">[56] 传说中的忍者</w:t>
      </w:r>
    </w:p>
    <w:p w14:paraId="4E7F188E">
      <w:r xmlns:w="http://schemas.openxmlformats.org/wordprocessingml/2006/main">
        <w:t xml:space="preserve">[57] 完成一次突击后，在 30 秒内，除自身外所有友方闪光忍者单位的攻击力和防御力提高 50%。</w:t>
      </w:r>
    </w:p>
    <w:p w14:paraId="50A7B57A">
      <w:r xmlns:w="http://schemas.openxmlformats.org/wordprocessingml/2006/main">
        <w:t xml:space="preserve">[58] 传说中的仙人+</w:t>
      </w:r>
    </w:p>
    <w:p w14:paraId="4302C499">
      <w:r xmlns:w="http://schemas.openxmlformats.org/wordprocessingml/2006/main">
        <w:t xml:space="preserve">[59] 部署完成后，30 秒内，除自身外所有友方闪光忍者单位的攻击力和防御力提高 80%。</w:t>
      </w:r>
    </w:p>
    <w:p w14:paraId="1E3D4FEB">
      <w:r xmlns:w="http://schemas.openxmlformats.org/wordprocessingml/2006/main">
        <w:t xml:space="preserve">[60] 休闲装照片</w:t>
      </w:r>
    </w:p>
    <w:p w14:paraId="5B76B6A8">
      <w:r xmlns:w="http://schemas.openxmlformats.org/wordprocessingml/2006/main">
        <w:t xml:space="preserve">[61] 增强图像</w:t>
      </w:r>
    </w:p>
    <w:p w14:paraId="5675875F">
      <w:r xmlns:w="http://schemas.openxmlformats.org/wordprocessingml/2006/main">
        <w:t xml:space="preserve">[62] 语音 †</w:t>
      </w:r>
    </w:p>
    <w:p w14:paraId="490EE2C4">
      <w:r xmlns:w="http://schemas.openxmlformats.org/wordprocessingml/2006/main">
        <w:t xml:space="preserve">[63] 点击打开行列表</w:t>
      </w:r>
    </w:p>
    <w:p w14:paraId="53AB18C7">
      <w:r xmlns:w="http://schemas.openxmlformats.org/wordprocessingml/2006/main">
        <w:t xml:space="preserve">[64] 加入</w:t>
      </w:r>
    </w:p>
    <w:p w14:paraId="53AB180A">
      <w:r xmlns:w="http://schemas.openxmlformats.org/wordprocessingml/2006/main">
        <w:t xml:space="preserve">[65] 月光驱散了这邪灵游荡的黑暗世界。我乃上弦之主。上弦之主，幻灭上弦忍者遥，登场了！</w:t>
      </w:r>
    </w:p>
    <w:p w14:paraId="15DED2C8">
      <w:r xmlns:w="http://schemas.openxmlformats.org/wordprocessingml/2006/main">
        <w:t xml:space="preserve">[66] 对话 1（转换后）</w:t>
      </w:r>
    </w:p>
    <w:p w14:paraId="470F2878">
      <w:r xmlns:w="http://schemas.openxmlformats.org/wordprocessingml/2006/main">
        <w:t xml:space="preserve">[67] 不必担心。我们已经打过无数仗了。</w:t>
      </w:r>
    </w:p>
    <w:p w14:paraId="35FCD552">
      <w:r xmlns:w="http://schemas.openxmlformats.org/wordprocessingml/2006/main">
        <w:t xml:space="preserve">[68] 对话 2（转换后）</w:t>
      </w:r>
    </w:p>
    <w:p w14:paraId="72BE7812">
      <w:r xmlns:w="http://schemas.openxmlformats.org/wordprocessingml/2006/main">
        <w:t xml:space="preserve">[69] 啊……我明白了……训练结束后，我会好好休息充电……</w:t>
      </w:r>
    </w:p>
    <w:p w14:paraId="1C2C1E6A">
      <w:r xmlns:w="http://schemas.openxmlformats.org/wordprocessingml/2006/main">
        <w:t xml:space="preserve">[70] 对话 3（转变后）</w:t>
      </w:r>
    </w:p>
    <w:p w14:paraId="01B4232D">
      <w:r xmlns:w="http://schemas.openxmlformats.org/wordprocessingml/2006/main">
        <w:t xml:space="preserve">[71] 啊……时贞大人……现在想碰我吗？嗯……就轻轻碰一下，好吗？</w:t>
      </w:r>
    </w:p>
    <w:p w14:paraId="03F3773D">
      <w:r xmlns:w="http://schemas.openxmlformats.org/wordprocessingml/2006/main">
        <w:t xml:space="preserve">[72] 对话 4（转换后）</w:t>
      </w:r>
    </w:p>
    <w:p w14:paraId="101A6644">
      <w:r xmlns:w="http://schemas.openxmlformats.org/wordprocessingml/2006/main">
        <w:t xml:space="preserve">[73] 啊……时贞大人，当您触碰我时，我感到身心都平静下来了。</w:t>
      </w:r>
    </w:p>
    <w:p w14:paraId="6DBC7E5F">
      <w:r xmlns:w="http://schemas.openxmlformats.org/wordprocessingml/2006/main">
        <w:t xml:space="preserve">[74] 空闲 1（转换后）</w:t>
      </w:r>
    </w:p>
    <w:p w14:paraId="50C2872A">
      <w:r xmlns:w="http://schemas.openxmlformats.org/wordprocessingml/2006/main">
        <w:t xml:space="preserve">[75] 这把苦无名为雫（水滴）。它像五月的阵雨一样落下，刺穿敌人。</w:t>
      </w:r>
    </w:p>
    <w:p w14:paraId="224F0698">
      <w:r xmlns:w="http://schemas.openxmlformats.org/wordprocessingml/2006/main">
        <w:t xml:space="preserve">[76] 空闲 2（转换后）</w:t>
      </w:r>
    </w:p>
    <w:p w14:paraId="0AEC1EE1">
      <w:r xmlns:w="http://schemas.openxmlformats.org/wordprocessingml/2006/main">
        <w:t xml:space="preserve">[77] 时贞大人……您在休息吗？请……慢慢来，放松一下。</w:t>
      </w:r>
    </w:p>
    <w:p w14:paraId="13C17DDF">
      <w:r xmlns:w="http://schemas.openxmlformats.org/wordprocessingml/2006/main">
        <w:t xml:space="preserve">[78] 对话 1（转变前）</w:t>
      </w:r>
    </w:p>
    <w:p w14:paraId="261FCEC1">
      <w:r xmlns:w="http://schemas.openxmlformats.org/wordprocessingml/2006/main">
        <w:t xml:space="preserve">[79] 时贞大人？您的眼睛都流泪了。如果是D型充能，那就去您房间吧。</w:t>
      </w:r>
    </w:p>
    <w:p w14:paraId="4AE2B27B">
      <w:r xmlns:w="http://schemas.openxmlformats.org/wordprocessingml/2006/main">
        <w:t xml:space="preserve">[80] 对话 2（转变前）</w:t>
      </w:r>
    </w:p>
    <w:p w14:paraId="6D518D66">
      <w:r xmlns:w="http://schemas.openxmlformats.org/wordprocessingml/2006/main">
        <w:t xml:space="preserve">[81] 是的……时贞大人现在是我的主人了。只要您希望，我就会一直这样待在您身边。</w:t>
      </w:r>
    </w:p>
    <w:p w14:paraId="6FB763FB">
      <w:r xmlns:w="http://schemas.openxmlformats.org/wordprocessingml/2006/main">
        <w:t xml:space="preserve">[82] 对话 3（转变前）</w:t>
      </w:r>
    </w:p>
    <w:p w14:paraId="276C9926">
      <w:r xmlns:w="http://schemas.openxmlformats.org/wordprocessingml/2006/main">
        <w:t xml:space="preserve">[83] 嗯……怎么了……？我不喜欢你那样盯着我看……</w:t>
      </w:r>
    </w:p>
    <w:p w14:paraId="57D0444D">
      <w:r xmlns:w="http://schemas.openxmlformats.org/wordprocessingml/2006/main">
        <w:t xml:space="preserve">[84] 对话 4（转变前）</w:t>
      </w:r>
    </w:p>
    <w:p w14:paraId="5EBA8DA9">
      <w:r xmlns:w="http://schemas.openxmlformats.org/wordprocessingml/2006/main">
        <w:t xml:space="preserve">[85] 这套校服和我原来世界里上学穿的一模一样。真奇怪……怎么会有两个世界里有同样的校服呢？</w:t>
      </w:r>
    </w:p>
    <w:p w14:paraId="5A6F8CE4">
      <w:r xmlns:w="http://schemas.openxmlformats.org/wordprocessingml/2006/main">
        <w:t xml:space="preserve">[86] 空闲 1（转换前）</w:t>
      </w:r>
    </w:p>
    <w:p w14:paraId="65253A11">
      <w:r xmlns:w="http://schemas.openxmlformats.org/wordprocessingml/2006/main">
        <w:t xml:space="preserve">[87] 啊……对不起！我分心了！</w:t>
      </w:r>
    </w:p>
    <w:p w14:paraId="513BB6CB">
      <w:r xmlns:w="http://schemas.openxmlformats.org/wordprocessingml/2006/main">
        <w:t xml:space="preserve">[88] 空闲 2（转换前）</w:t>
      </w:r>
    </w:p>
    <w:p w14:paraId="1D8AE428">
      <w:r xmlns:w="http://schemas.openxmlformats.org/wordprocessingml/2006/main">
        <w:t xml:space="preserve">[89] 打扰一下？时贞先生？您在吗？</w:t>
      </w:r>
    </w:p>
    <w:p w14:paraId="4BE36FEB">
      <w:r xmlns:w="http://schemas.openxmlformats.org/wordprocessingml/2006/main">
        <w:t xml:space="preserve">[90] 升级 1</w:t>
      </w:r>
    </w:p>
    <w:p w14:paraId="00347347">
      <w:r xmlns:w="http://schemas.openxmlformats.org/wordprocessingml/2006/main">
        <w:t xml:space="preserve">[91] 我还有很长的路要走。我会变得更强……！</w:t>
      </w:r>
    </w:p>
    <w:p w14:paraId="39248494">
      <w:r xmlns:w="http://schemas.openxmlformats.org/wordprocessingml/2006/main">
        <w:t xml:space="preserve">[92] 升级 2</w:t>
      </w:r>
    </w:p>
    <w:p w14:paraId="623A83DB">
      <w:r xmlns:w="http://schemas.openxmlformats.org/wordprocessingml/2006/main">
        <w:t xml:space="preserve">[93] 也让我试试……啊！</w:t>
      </w:r>
    </w:p>
    <w:p w14:paraId="03CDC4BE">
      <w:r xmlns:w="http://schemas.openxmlformats.org/wordprocessingml/2006/main">
        <w:t xml:space="preserve">[94] 升级 3</w:t>
      </w:r>
    </w:p>
    <w:p w14:paraId="48C4096A">
      <w:r xmlns:w="http://schemas.openxmlformats.org/wordprocessingml/2006/main">
        <w:t xml:space="preserve">[95] 啊！那是……啊啊啊！！</w:t>
      </w:r>
    </w:p>
    <w:p w14:paraId="3E459E75">
      <w:r xmlns:w="http://schemas.openxmlformats.org/wordprocessingml/2006/main">
        <w:t xml:space="preserve">[96] 捕获</w:t>
      </w:r>
    </w:p>
    <w:p w14:paraId="0AAF6452">
      <w:r xmlns:w="http://schemas.openxmlformats.org/wordprocessingml/2006/main">
        <w:t xml:space="preserve">[97] 你、你要做什么？！啊，啊啊啊啊啊啊啊啊！！</w:t>
      </w:r>
    </w:p>
    <w:p w14:paraId="5E7975FD">
      <w:r xmlns:w="http://schemas.openxmlformats.org/wordprocessingml/2006/main">
        <w:t xml:space="preserve">[98] 战斗开始 1</w:t>
      </w:r>
    </w:p>
    <w:p w14:paraId="7381BA12">
      <w:r xmlns:w="http://schemas.openxmlformats.org/wordprocessingml/2006/main">
        <w:t xml:space="preserve">[99] 战斗开始 2</w:t>
      </w:r>
    </w:p>
    <w:p w14:paraId="147F73E3">
      <w:r xmlns:w="http://schemas.openxmlformats.org/wordprocessingml/2006/main">
        <w:t xml:space="preserve">[100] 战斗参与 1</w:t>
      </w:r>
    </w:p>
    <w:p w14:paraId="53264DF2">
      <w:r xmlns:w="http://schemas.openxmlformats.org/wordprocessingml/2006/main">
        <w:t xml:space="preserve">[101] 我或许帮不上忙，但我会尽力帮忙！</w:t>
      </w:r>
    </w:p>
    <w:p w14:paraId="7495077E">
      <w:r xmlns:w="http://schemas.openxmlformats.org/wordprocessingml/2006/main">
        <w:t xml:space="preserve">[102] 参与战斗 2</w:t>
      </w:r>
    </w:p>
    <w:p w14:paraId="7D61550F">
      <w:r xmlns:w="http://schemas.openxmlformats.org/wordprocessingml/2006/main">
        <w:t xml:space="preserve">[103] 战斗胜利 1</w:t>
      </w:r>
    </w:p>
    <w:p w14:paraId="0A4D3C15">
      <w:r xmlns:w="http://schemas.openxmlformats.org/wordprocessingml/2006/main">
        <w:t xml:space="preserve">[104] 这就是上弦之力！</w:t>
      </w:r>
    </w:p>
    <w:p w14:paraId="6235E707">
      <w:r xmlns:w="http://schemas.openxmlformats.org/wordprocessingml/2006/main">
        <w:t xml:space="preserve">[105] 战斗胜利 2</w:t>
      </w:r>
    </w:p>
    <w:p w14:paraId="01ED4AE0">
      <w:r xmlns:w="http://schemas.openxmlformats.org/wordprocessingml/2006/main">
        <w:t xml:space="preserve">[106] 忍者任务完成。</w:t>
      </w:r>
    </w:p>
    <w:p w14:paraId="2C636D2C">
      <w:r xmlns:w="http://schemas.openxmlformats.org/wordprocessingml/2006/main">
        <w:t xml:space="preserve">[107] 普通攻击 1</w:t>
      </w:r>
    </w:p>
    <w:p w14:paraId="16C9B899">
      <w:r xmlns:w="http://schemas.openxmlformats.org/wordprocessingml/2006/main">
        <w:t xml:space="preserve">[108] 耶！</w:t>
      </w:r>
    </w:p>
    <w:p w14:paraId="249E11C7">
      <w:r xmlns:w="http://schemas.openxmlformats.org/wordprocessingml/2006/main">
        <w:t xml:space="preserve">[109] 普通攻击 2</w:t>
      </w:r>
    </w:p>
    <w:p w14:paraId="7A8779FC">
      <w:r xmlns:w="http://schemas.openxmlformats.org/wordprocessingml/2006/main">
        <w:t xml:space="preserve">[110] 开始了！</w:t>
      </w:r>
    </w:p>
    <w:p w14:paraId="637ADFC9">
      <w:r xmlns:w="http://schemas.openxmlformats.org/wordprocessingml/2006/main">
        <w:t xml:space="preserve">[111] 普通攻击 3</w:t>
      </w:r>
    </w:p>
    <w:p w14:paraId="69784E84">
      <w:r xmlns:w="http://schemas.openxmlformats.org/wordprocessingml/2006/main">
        <w:t xml:space="preserve">[112] 独特效果激活 1</w:t>
      </w:r>
    </w:p>
    <w:p w14:paraId="7028CD8E">
      <w:r xmlns:w="http://schemas.openxmlformats.org/wordprocessingml/2006/main">
        <w:t xml:space="preserve">[113] 迪！</w:t>
      </w:r>
    </w:p>
    <w:p w14:paraId="260363C8">
      <w:r xmlns:w="http://schemas.openxmlformats.org/wordprocessingml/2006/main">
        <w:t xml:space="preserve">[114] 独特效果激活 2</w:t>
      </w:r>
    </w:p>
    <w:p w14:paraId="345E5E4A">
      <w:r xmlns:w="http://schemas.openxmlformats.org/wordprocessingml/2006/main">
        <w:t xml:space="preserve">[115] 独特效果激活 3</w:t>
      </w:r>
    </w:p>
    <w:p w14:paraId="6515804A">
      <w:r xmlns:w="http://schemas.openxmlformats.org/wordprocessingml/2006/main">
        <w:t xml:space="preserve">[116] 特殊招式 1</w:t>
      </w:r>
    </w:p>
    <w:p w14:paraId="07679161">
      <w:r xmlns:w="http://schemas.openxmlformats.org/wordprocessingml/2006/main">
        <w:t xml:space="preserve">[117] 天雷啊，击倒我的敌人！四闪如雨！</w:t>
      </w:r>
    </w:p>
    <w:p w14:paraId="132B6A74">
      <w:r xmlns:w="http://schemas.openxmlformats.org/wordprocessingml/2006/main">
        <w:t xml:space="preserve">[118] 特殊招式 2</w:t>
      </w:r>
    </w:p>
    <w:p w14:paraId="20793082">
      <w:r xmlns:w="http://schemas.openxmlformats.org/wordprocessingml/2006/main">
        <w:t xml:space="preserve">[119] 受到的伤害：1</w:t>
      </w:r>
    </w:p>
    <w:p w14:paraId="5FB1DF0D">
      <w:r xmlns:w="http://schemas.openxmlformats.org/wordprocessingml/2006/main">
        <w:t xml:space="preserve">[120] 啊！？</w:t>
      </w:r>
    </w:p>
    <w:p w14:paraId="4CBCF5F5">
      <w:r xmlns:w="http://schemas.openxmlformats.org/wordprocessingml/2006/main">
        <w:t xml:space="preserve">[121] 受到的伤害：2</w:t>
      </w:r>
    </w:p>
    <w:p w14:paraId="4CF0AE12">
      <w:r xmlns:w="http://schemas.openxmlformats.org/wordprocessingml/2006/main">
        <w:t xml:space="preserve">[122] 受到的伤害：3</w:t>
      </w:r>
    </w:p>
    <w:p w14:paraId="0C80EB7D">
      <w:r xmlns:w="http://schemas.openxmlformats.org/wordprocessingml/2006/main">
        <w:t xml:space="preserve">[123] 撤回</w:t>
      </w:r>
    </w:p>
    <w:p w14:paraId="4A3B82F6">
      <w:r xmlns:w="http://schemas.openxmlformats.org/wordprocessingml/2006/main">
        <w:t xml:space="preserve">[124] 项目用途 1</w:t>
      </w:r>
    </w:p>
    <w:p w14:paraId="402DCD99">
      <w:r xmlns:w="http://schemas.openxmlformats.org/wordprocessingml/2006/main">
        <w:t xml:space="preserve">[125] 谢谢！我会好好珍惜的！</w:t>
      </w:r>
    </w:p>
    <w:p w14:paraId="3CD534BB">
      <w:r xmlns:w="http://schemas.openxmlformats.org/wordprocessingml/2006/main">
        <w:t xml:space="preserve">[126] 物品用途 2</w:t>
      </w:r>
    </w:p>
    <w:p w14:paraId="2906835E">
      <w:r xmlns:w="http://schemas.openxmlformats.org/wordprocessingml/2006/main">
        <w:t xml:space="preserve">[127] 多么棒的礼物啊……遥真是个幸运的女孩！</w:t>
      </w:r>
    </w:p>
    <w:p w14:paraId="3D8E6713">
      <w:r xmlns:w="http://schemas.openxmlformats.org/wordprocessingml/2006/main">
        <w:t xml:space="preserve">[128] 在游戏中 †</w:t>
      </w:r>
    </w:p>
    <w:p w14:paraId="1B039D4A">
      <w:r xmlns:w="http://schemas.openxmlformats.org/wordprocessingml/2006/main">
        <w:t xml:space="preserve">[129] 她是前作系列中三位担任主角的SSR角色之一。她是三人中唯一一位后排角色，可以使用攻击全体敌人的特殊技能。她是一位罕见的混合型角色，普通攻击可以造成物理伤害，特殊技能可以造成魔法伤害，不受同时只能部署三名前排角色的限制。</w:t>
      </w:r>
    </w:p>
    <w:p w14:paraId="480F2DE7">
      <w:r xmlns:w="http://schemas.openxmlformats.org/wordprocessingml/2006/main">
        <w:t xml:space="preserve">[130] 游戏中战士/忍者角色的数量非常庞大，足以与战士职业争夺第一或第二的位置，这使得利用他们的独特效果相对容易。</w:t>
      </w:r>
    </w:p>
    <w:p w14:paraId="2278D80F">
      <w:r xmlns:w="http://schemas.openxmlformats.org/wordprocessingml/2006/main">
        <w:t xml:space="preserve">[131] 可以通过装备蜜咬王子来解决这个缺点，蜜咬王子是 D2P 扭蛋专属道具。</w:t>
      </w:r>
    </w:p>
    <w:p w14:paraId="2C1BD49C">
      <w:r xmlns:w="http://schemas.openxmlformats.org/wordprocessingml/2006/main">
        <w:t xml:space="preserve">[132] 虽然它的最高攻击力和高命中率都很出色，但作为SSR角色，它的行动速度和特殊攻击充能速度偏低。未经强化的话，感觉有些不足。</w:t>
      </w:r>
    </w:p>
    <w:p w14:paraId="0A71DE0D">
      <w:r xmlns:w="http://schemas.openxmlformats.org/wordprocessingml/2006/main">
        <w:t xml:space="preserve">[133] 9秒的部署速度偏慢。……然而，之后实装的所有其他版本的遥的替换服装都莫名其妙地拥有极慢的部署速度，使得这个普通遥的部署速度反而最短。她的移动速度也是遥系列中最慢的，因此，移动和部署的总时间也是最短的。忍者不是应该更快到达邪恶现场吗？</w:t>
      </w:r>
    </w:p>
    <w:p w14:paraId="707DFD0E">
      <w:r xmlns:w="http://schemas.openxmlformats.org/wordprocessingml/2006/main">
        <w:t xml:space="preserve">[134] 内容适用性简易评估 †</w:t>
      </w:r>
    </w:p>
    <w:p w14:paraId="21722017">
      <w:r xmlns:w="http://schemas.openxmlformats.org/wordprocessingml/2006/main">
        <w:t xml:space="preserve">[135] 合适的内容、推荐的装备示例、角色发展目标等。</w:t>
      </w:r>
    </w:p>
    <w:p w14:paraId="7DAC26E4">
      <w:r xmlns:w="http://schemas.openxmlformats.org/wordprocessingml/2006/main">
        <w:t xml:space="preserve">[136] 兼容内容</w:t>
      </w:r>
    </w:p>
    <w:p w14:paraId="527F1665">
      <w:r xmlns:w="http://schemas.openxmlformats.org/wordprocessingml/2006/main">
        <w:t xml:space="preserve">[137] 能力倾向</w:t>
      </w:r>
    </w:p>
    <w:p w14:paraId="2CB04EFF">
      <w:r xmlns:w="http://schemas.openxmlformats.org/wordprocessingml/2006/main">
        <w:t xml:space="preserve">[138] 简短评论</w:t>
      </w:r>
    </w:p>
    <w:p w14:paraId="38DE1C4F">
      <w:r xmlns:w="http://schemas.openxmlformats.org/wordprocessingml/2006/main">
        <w:t xml:space="preserve">[139] 主线任务 活动任务</w:t>
      </w:r>
    </w:p>
    <w:p w14:paraId="6AC3277F">
      <w:r xmlns:w="http://schemas.openxmlformats.org/wordprocessingml/2006/main">
        <w:t xml:space="preserve">[140] 他可以毫无问题地完成任务，但几乎没有理由专门选择他。</w:t>
      </w:r>
    </w:p>
    <w:p w14:paraId="00A471DF">
      <w:r xmlns:w="http://schemas.openxmlformats.org/wordprocessingml/2006/main">
        <w:t xml:space="preserve">[141] 突袭战</w:t>
      </w:r>
    </w:p>
    <w:p w14:paraId="531E1120">
      <w:r xmlns:w="http://schemas.openxmlformats.org/wordprocessingml/2006/main">
        <w:t xml:space="preserve">[142] 具有范围特殊攻击的角色不适用。</w:t>
      </w:r>
    </w:p>
    <w:p w14:paraId="5628425C">
      <w:r xmlns:w="http://schemas.openxmlformats.org/wordprocessingml/2006/main">
        <w:t xml:space="preserve">[143] 湮灭</w:t>
      </w:r>
    </w:p>
    <w:p w14:paraId="1F9C9B09">
      <w:r xmlns:w="http://schemas.openxmlformats.org/wordprocessingml/2006/main">
        <w:t xml:space="preserve">[144] 范围特殊攻击适合歼灭战，但效果并不强。可以利用其独特效果（装备示例见下文）。</w:t>
      </w:r>
    </w:p>
    <w:p w14:paraId="68814FBA">
      <w:r xmlns:w="http://schemas.openxmlformats.org/wordprocessingml/2006/main">
        <w:t xml:space="preserve">[145] B宇宙</w:t>
      </w:r>
    </w:p>
    <w:p w14:paraId="3D8F46D6">
      <w:r xmlns:w="http://schemas.openxmlformats.org/wordprocessingml/2006/main">
        <w:t xml:space="preserve">[146] 在短时间内，可以利用特殊效果。</w:t>
      </w:r>
    </w:p>
    <w:p w14:paraId="76B41FD0">
      <w:r xmlns:w="http://schemas.openxmlformats.org/wordprocessingml/2006/main">
        <w:t xml:space="preserve">[147] 能力评价指标</w:t>
      </w:r>
    </w:p>
    <w:p w14:paraId="23AC99DC">
      <w:r xmlns:w="http://schemas.openxmlformats.org/wordprocessingml/2006/main">
        <w:t xml:space="preserve">[148] ◎：优秀内容。最有可能发挥出色。○：合适内容。有较高发挥潜力。△：一般。需要一些技巧才能发挥良好，但选择理由不多。×：不合适内容。由于与内容规则、游戏系统、难度等级等不兼容，难以发挥出色。*2014年3月更新</w:t>
      </w:r>
    </w:p>
    <w:p w14:paraId="00F2DDE4">
      <w:r xmlns:w="http://schemas.openxmlformats.org/wordprocessingml/2006/main">
        <w:t xml:space="preserve">[149] 湮灭</w:t>
      </w:r>
    </w:p>
    <w:p w14:paraId="4C9F8ACA">
      <w:r xmlns:w="http://schemas.openxmlformats.org/wordprocessingml/2006/main">
        <w:t xml:space="preserve">[150] 推荐设备示例</w:t>
      </w:r>
    </w:p>
    <w:p w14:paraId="75A95C92">
      <w:r xmlns:w="http://schemas.openxmlformats.org/wordprocessingml/2006/main">
        <w:t xml:space="preserve">[151] 主要设备</w:t>
      </w:r>
    </w:p>
    <w:p w14:paraId="31A36B3F">
      <w:r xmlns:w="http://schemas.openxmlformats.org/wordprocessingml/2006/main">
        <w:t xml:space="preserve">[152] 子设备</w:t>
      </w:r>
    </w:p>
    <w:p w14:paraId="6D15A045">
      <w:r xmlns:w="http://schemas.openxmlformats.org/wordprocessingml/2006/main">
        <w:t xml:space="preserve">[153] 一件令人愉悦的物品</w:t>
      </w:r>
    </w:p>
    <w:p w14:paraId="2CBA219E">
      <w:r xmlns:w="http://schemas.openxmlformats.org/wordprocessingml/2006/main">
        <w:t xml:space="preserve">[154] 发展目标</w:t>
      </w:r>
    </w:p>
    <w:p w14:paraId="1C18AFA3">
      <w:r xmlns:w="http://schemas.openxmlformats.org/wordprocessingml/2006/main">
        <w:t xml:space="preserve">[155] 突破极限</w:t>
      </w:r>
    </w:p>
    <w:p w14:paraId="340E818D">
      <w:r xmlns:w="http://schemas.openxmlformats.org/wordprocessingml/2006/main">
        <w:t xml:space="preserve">[156] 致命觉醒</w:t>
      </w:r>
    </w:p>
    <w:p w14:paraId="39FC9D82">
      <w:r xmlns:w="http://schemas.openxmlformats.org/wordprocessingml/2006/main">
        <w:t xml:space="preserve">[157] 独特的觉醒</w:t>
      </w:r>
    </w:p>
    <w:p w14:paraId="720EA8C9">
      <w:r xmlns:w="http://schemas.openxmlformats.org/wordprocessingml/2006/main">
        <w:t xml:space="preserve">[158] 行动速度</w:t>
      </w:r>
    </w:p>
    <w:p w14:paraId="167E6BCB">
      <w:r xmlns:w="http://schemas.openxmlformats.org/wordprocessingml/2006/main">
        <w:t xml:space="preserve">[159] 特别收费</w:t>
      </w:r>
    </w:p>
    <w:p w14:paraId="23009266">
      <w:r xmlns:w="http://schemas.openxmlformats.org/wordprocessingml/2006/main">
        <w:t xml:space="preserve">[160] 其他</w:t>
      </w:r>
    </w:p>
    <w:p w14:paraId="04E42E4C">
      <w:r xmlns:w="http://schemas.openxmlformats.org/wordprocessingml/2006/main">
        <w:t xml:space="preserve">[161] 培训费用</w:t>
      </w:r>
    </w:p>
    <w:p w14:paraId="73E7FB80">
      <w:r xmlns:w="http://schemas.openxmlformats.org/wordprocessingml/2006/main">
        <w:t xml:space="preserve">[162] 3.1 秒 19 次</w:t>
      </w:r>
    </w:p>
    <w:p w14:paraId="20E76F8C">
      <w:r xmlns:w="http://schemas.openxmlformats.org/wordprocessingml/2006/main">
        <w:t xml:space="preserve">[163] 13.5% 20次</w:t>
      </w:r>
    </w:p>
    <w:p w14:paraId="10CFD1DE">
      <w:r xmlns:w="http://schemas.openxmlformats.org/wordprocessingml/2006/main">
        <w:t xml:space="preserve">[164] 备注</w:t>
      </w:r>
    </w:p>
    <w:p w14:paraId="01647358">
      <w:r xmlns:w="http://schemas.openxmlformats.org/wordprocessingml/2006/main">
        <w:t xml:space="preserve">[165] 如果你无法准备一个能用普通攻击瞬间击杀弱小敌人的增益效果，那么这样做就没有必要。如果体力不足，可以切换到或。根据敌人的类型切换。</w:t>
      </w:r>
    </w:p>
    <w:p w14:paraId="565EDD1A">
      <w:r xmlns:w="http://schemas.openxmlformats.org/wordprocessingml/2006/main">
        <w:t xml:space="preserve">[166] *2016年3月更新</w:t>
      </w:r>
    </w:p>
    <w:p w14:paraId="7FF20B7D">
      <w:r xmlns:w="http://schemas.openxmlformats.org/wordprocessingml/2006/main">
        <w:t xml:space="preserve">[167] 其他版本 / 相关角色 †</w:t>
      </w:r>
    </w:p>
    <w:p w14:paraId="30A5D15C">
      <w:r xmlns:w="http://schemas.openxmlformats.org/wordprocessingml/2006/main">
        <w:t xml:space="preserve">[168] 忍遥</w:t>
      </w:r>
    </w:p>
    <w:p w14:paraId="71B98060">
      <w:r xmlns:w="http://schemas.openxmlformats.org/wordprocessingml/2006/main">
        <w:t xml:space="preserve">[169] 遥圣哉</w:t>
      </w:r>
    </w:p>
    <w:p w14:paraId="31EBD3FC">
      <w:r xmlns:w="http://schemas.openxmlformats.org/wordprocessingml/2006/main">
        <w:t xml:space="preserve">[170] 情人节遥</w:t>
      </w:r>
    </w:p>
    <w:p w14:paraId="7BC5BDDB">
      <w:r xmlns:w="http://schemas.openxmlformats.org/wordprocessingml/2006/main">
        <w:t xml:space="preserve">[171] 超能力闪光忍者遥</w:t>
      </w:r>
    </w:p>
    <w:p w14:paraId="178D7CE4">
      <w:r xmlns:w="http://schemas.openxmlformats.org/wordprocessingml/2006/main">
        <w:t xml:space="preserve">[172] 仲夏夜的遥</w:t>
      </w:r>
    </w:p>
    <w:p w14:paraId="1C09C0A6">
      <w:r xmlns:w="http://schemas.openxmlformats.org/wordprocessingml/2006/main">
        <w:t xml:space="preserve">[173] 运动会上的遥</w:t>
      </w:r>
    </w:p>
    <w:p w14:paraId="047C77A0">
      <w:r xmlns:w="http://schemas.openxmlformats.org/wordprocessingml/2006/main">
        <w:t xml:space="preserve">[174] 传说中的遥</w:t>
      </w:r>
    </w:p>
    <w:p w14:paraId="216DD51E">
      <w:r xmlns:w="http://schemas.openxmlformats.org/wordprocessingml/2006/main">
        <w:t xml:space="preserve">[175] 埃斯卡莱尔</w:t>
      </w:r>
    </w:p>
    <w:p w14:paraId="79115549">
      <w:r xmlns:w="http://schemas.openxmlformats.org/wordprocessingml/2006/main">
        <w:t xml:space="preserve">[176] 忍遥</w:t>
      </w:r>
    </w:p>
    <w:p w14:paraId="396AB97C">
      <w:r xmlns:w="http://schemas.openxmlformats.org/wordprocessingml/2006/main">
        <w:t xml:space="preserve">[177] 神圣骑士流放</w:t>
      </w:r>
    </w:p>
    <w:p w14:paraId="4AEDEE5D">
      <w:r xmlns:w="http://schemas.openxmlformats.org/wordprocessingml/2006/main">
        <w:t xml:space="preserve">[178] 榛名仙武 (NPC)</w:t>
      </w:r>
    </w:p>
    <w:p w14:paraId="436E70BD">
      <w:r xmlns:w="http://schemas.openxmlformats.org/wordprocessingml/2006/main">
        <w:t xml:space="preserve">[179] 遥重生</w:t>
      </w:r>
    </w:p>
    <w:p w14:paraId="556F11C8">
      <w:r xmlns:w="http://schemas.openxmlformats.org/wordprocessingml/2006/main">
        <w:t xml:space="preserve">[180] 琐事 †</w:t>
      </w:r>
    </w:p>
    <w:p w14:paraId="05D7FA6A">
      <w:r xmlns:w="http://schemas.openxmlformats.org/wordprocessingml/2006/main">
        <w:t xml:space="preserve">[181] 在遇到主人公千舞高丸之前，她曾寄宿在上弦之主黑铁彰（与本作中登场的白铁彰是同一人）的庇护下生活了大约一个月，并很快适应了新环境。她非但没有被文化冲击所困扰，反而很享受现代文化带来的新鲜感。在本作中，她依然保持着高度的适应能力，这一点在她身上也有所体现，例如她乐于体验《春香》的世界与书籍和电影世界之间的差异。</w:t>
      </w:r>
    </w:p>
    <w:p w14:paraId="572DA40C">
      <w:r xmlns:w="http://schemas.openxmlformats.org/wordprocessingml/2006/main">
        <w:t xml:space="preserve">[182] 顺便一提，原时代的价值观并没有被完全忽视。例如，奈里卡俘虏了野吕党的高层后，为了用食物拉拢他们，她端上了没有大麦或小米的白米饭，这在战国时代可是难得的美味。</w:t>
      </w:r>
    </w:p>
    <w:p w14:paraId="262896BA">
      <w:r xmlns:w="http://schemas.openxmlformats.org/wordprocessingml/2006/main">
        <w:t xml:space="preserve">[183] 小时候，他被父母卖给了奴隶贩子，以减少需要养活的人口数量，但奴隶贩子死于意外，他失落之际，碰巧被上级武士收留。</w:t>
      </w:r>
    </w:p>
    <w:p w14:paraId="3D86BD90">
      <w:r xmlns:w="http://schemas.openxmlformats.org/wordprocessingml/2006/main">
        <w:t xml:space="preserve">[184] 顺便一提，即使在战国时代，当他处于不完全状态时，他也成功击败了诅咒党的领导人之一桔梗多由（虽然赢得非常艰难，他未能彻底消灭她），这表明他当时的潜力很高。</w:t>
      </w:r>
    </w:p>
    <w:p w14:paraId="10C12064">
      <w:r xmlns:w="http://schemas.openxmlformats.org/wordprocessingml/2006/main">
        <w:t xml:space="preserve">[185] 因此，在H场景中，她不仅受制于享乐，而且常常表现出成熟和善解人意的一面。</w:t>
      </w:r>
    </w:p>
    <w:p w14:paraId="500F06B0">
      <w:r xmlns:w="http://schemas.openxmlformats.org/wordprocessingml/2006/main">
        <w:t xml:space="preserve">[186] 顺便一提，忍者服是Akira来到现代后设计的。为了在现代对抗Noroi党，他预料到自己会通过大众媒体被公众看到，所以特意设计得华丽炫目，以便人们能够一眼认出他是“对抗邪恶怪物的英雄”。事实上，在他来到现代之前，也就是在《遥》序章中与桔梗多由战斗时，即使考虑到时代差异，他的服装也相当朴素。尽管如此，你也不应该指出第二位战斗者的服装不应该向公众展示。毕竟，这是一款成人游戏。</w:t>
      </w:r>
    </w:p>
    <w:p w14:paraId="6BB9CAB0">
      <w:r xmlns:w="http://schemas.openxmlformats.org/wordprocessingml/2006/main">
        <w:t xml:space="preserve">[187] 在这部作品中，他应由乃的召唤从节拍传送门被召唤出来，加入了戴节拍组。</w:t>
      </w:r>
    </w:p>
    <w:p w14:paraId="741F6EF3">
      <w:r xmlns:w="http://schemas.openxmlformats.org/wordprocessingml/2006/main">
        <w:t xml:space="preserve">[188] 一位传奇的闪光忍者，美丽动人，性感迷人。她深爱着千舞高丸，但似乎接受了时贞=高丸的事实，因为高丸存在于时贞的体内。</w:t>
      </w:r>
    </w:p>
    <w:p w14:paraId="7BFFBC0B">
      <w:r xmlns:w="http://schemas.openxmlformats.org/wordprocessingml/2006/main">
        <w:t xml:space="preserve">[189] 相反，时贞有时会因为高丸内敛而坚定不移的忠诚而嫉妒他。</w:t>
      </w:r>
    </w:p>
    <w:p w14:paraId="2004945B">
      <w:r xmlns:w="http://schemas.openxmlformats.org/wordprocessingml/2006/main">
        <w:t xml:space="preserve">[190] 此后，他又连续两年在游戏内的人气投票中名列第一。这使他成为了传奇……</w:t>
      </w:r>
    </w:p>
    <w:p w14:paraId="309F1EEF">
      <w:r xmlns:w="http://schemas.openxmlformats.org/wordprocessingml/2006/main">
        <w:t xml:space="preserve">[191] 不仅有很多强大的 SSR 变体，而且 2.5 周年纪念日发布的大数据也显示，遥型角色几乎在所有终局内容训练排名中都榜上有名。</w:t>
      </w:r>
    </w:p>
    <w:p w14:paraId="5FB8F104">
      <w:r xmlns:w="http://schemas.openxmlformats.org/wordprocessingml/2006/main">
        <w:t xml:space="preserve">[192] 高森姓氏来源于高丸，据说意思是保护他。</w:t>
      </w:r>
    </w:p>
    <w:p w14:paraId="021D6D31">
      <w:r xmlns:w="http://schemas.openxmlformats.org/wordprocessingml/2006/main">
        <w:t xml:space="preserve">[193] 官方推特账号简介 †</w:t>
      </w:r>
    </w:p>
    <w:p w14:paraId="4B9B3E82">
      <w:r xmlns:w="http://schemas.openxmlformats.org/wordprocessingml/2006/main">
        <w:t xml:space="preserve">[194] 引言（PV）</w:t>
      </w:r>
    </w:p>
    <w:p w14:paraId="62575993">
      <w:r xmlns:w="http://schemas.openxmlformats.org/wordprocessingml/2006/main">
        <w:t xml:space="preserve">[195] 引言②</w:t>
      </w:r>
    </w:p>
    <w:p w14:paraId="55B7B505">
      <w:r xmlns:w="http://schemas.openxmlformats.org/wordprocessingml/2006/main">
        <w:t xml:space="preserve">[196] 服务上线前两天的插图</w:t>
      </w:r>
    </w:p>
    <w:p w14:paraId="4FD06229">
      <w:r xmlns:w="http://schemas.openxmlformats.org/wordprocessingml/2006/main">
        <w:t xml:space="preserve">[197] 半周年纪念插图</w:t>
      </w:r>
    </w:p>
    <w:p w14:paraId="017F47DC">
      <w:r xmlns:w="http://schemas.openxmlformats.org/wordprocessingml/2006/main">
        <w:t xml:space="preserve">[198] 为纪念《超高战人遥》发行15周年而作的插图</w:t>
      </w:r>
    </w:p>
    <w:p w14:paraId="77C8CCD8">
      <w:r xmlns:w="http://schemas.openxmlformats.org/wordprocessingml/2006/main">
        <w:t xml:space="preserve">[199] 评论表 †</w:t>
      </w:r>
    </w:p>
    <w:p w14:paraId="0F73A795">
      <w:r xmlns:w="http://schemas.openxmlformats.org/wordprocessingml/2006/main">
        <w:t xml:space="preserve">[200] 点击打开历史日志列表</w:t>
      </w:r>
    </w:p>
    <w:p w14:paraId="4BC58F44">
      <w:r xmlns:w="http://schemas.openxmlformats.org/wordprocessingml/2006/main">
        <w:t xml:space="preserve">[201] 末尾的数字越小，日志越旧。</w:t>
      </w:r>
    </w:p>
    <w:p w14:paraId="2B1C7E81">
      <w:r xmlns:w="http://schemas.openxmlformats.org/wordprocessingml/2006/main">
        <w:t xml:space="preserve">[202]“Comments/Senjin Haruka/”没有子页面。</w:t>
      </w:r>
    </w:p>
    <w:p w14:paraId="4E1A88DD">
      <w:r xmlns:w="http://schemas.openxmlformats.org/wordprocessingml/2006/main">
        <w:t xml:space="preserve">[203] 即使是首领也能被眩晕，所以我认为持续伤害比单纯的伤害更有效，因此没有装备腰带。对于纯粹追求单纯伤害的角色，我会用腰带替换掉暴击率属性。——[XJJyKiexpNk] 2020-12-05 (周六) 08:06:14</w:t>
      </w:r>
    </w:p>
    <w:p w14:paraId="0670E1DE">
      <w:r xmlns:w="http://schemas.openxmlformats.org/wordprocessingml/2006/main">
        <w:t xml:space="preserve">[204] 参考数据：LV35 ☆5 体力 1998 攻击力 429 防御力 297 魔力 399 魔抗 309 -- [ALrz6zxNExM] 2020-12-11 (周五) 10:18:16</w:t>
      </w:r>
    </w:p>
    <w:p w14:paraId="6AFFC493">
      <w:r xmlns:w="http://schemas.openxmlformats.org/wordprocessingml/2006/main">
        <w:t xml:space="preserve">[205] 就我个人而言，我建议优先强化坦克而不是攻击者。考虑到遥的增益效果，如果你强化忍者型的钢铁杰里米，或者如果你有鬼斗巴太阳，就强化他，让他们成为坦克，他们就能让遥尽情输出直到体力恢复。——[q/mee9yam.s] 2020-12-13 (周日) 13:07:16</w:t>
      </w:r>
    </w:p>
    <w:p w14:paraId="343D828D">
      <w:r xmlns:w="http://schemas.openxmlformats.org/wordprocessingml/2006/main">
        <w:t xml:space="preserve">[206] 放行也无妨，但正如其他人所说，这不是当务之急。——[sjjT3ui/Lo6] 2020-12-13 (周日) 13:09:15</w:t>
      </w:r>
    </w:p>
    <w:p w14:paraId="4D3E47A3">
      <w:r xmlns:w="http://schemas.openxmlformats.org/wordprocessingml/2006/main">
        <w:t xml:space="preserve">[207] 谢谢两位的建议，我已经有了杰里米，我会尽力攒够200个芽，争取把杰里米升到满级。 -- [jyQQDoKg.jw] 2020-12-13 (周日) 14:34:25</w:t>
      </w:r>
    </w:p>
    <w:p w14:paraId="126169D7">
      <w:r xmlns:w="http://schemas.openxmlformats.org/wordprocessingml/2006/main">
        <w:t xml:space="preserve">[208] LV50 ☆1 属性：体力：925 攻击力：208 防御力：143 魔力：193 魔抗：150 -- [PvOwNzA37Jw] 2020-12-14 (周一) 16:11:18</w:t>
      </w:r>
    </w:p>
    <w:p w14:paraId="2CDD36AB">
      <w:r xmlns:w="http://schemas.openxmlformats.org/wordprocessingml/2006/main">
        <w:t xml:space="preserve">[209] 如果你真的很喜欢这个角色并且想要它，这可以理解，但我不想用好友点数来获取角色——[buUueYIJffI] 2020-12-17 (周四) 12:30:50</w:t>
      </w:r>
    </w:p>
    <w:p w14:paraId="0A1D43E5">
      <w:r xmlns:w="http://schemas.openxmlformats.org/wordprocessingml/2006/main">
        <w:t xml:space="preserve">[210] 耶！是圣诞节啦，遥！！！！ -- [/vx8jsxqZ4A] 2020-12-18 (周五) 18:02:08</w:t>
      </w:r>
    </w:p>
    <w:p w14:paraId="701014E8">
      <w:r xmlns:w="http://schemas.openxmlformats.org/wordprocessingml/2006/main">
        <w:t xml:space="preserve">[211] ① 兼职当圣诞老人的遥香 ② 仙塔遥香，来自一个以圣诞老人团体成员身份战斗的世界 ③ 原作里也有护士角色扮演，对吧？谁是圣诞老人？ -- [bKZijqos63A] 2020-12-19 (周六) 16:01:42</w:t>
      </w:r>
    </w:p>
    <w:p w14:paraId="41177B62">
      <w:r xmlns:w="http://schemas.openxmlformats.org/wordprocessingml/2006/main">
        <w:t xml:space="preserve">[212] 四门雨声如同下总国的动乱…… -- [bRnHfVUWWR6] 2021-01-09 (周六) 11:31:16</w:t>
      </w:r>
    </w:p>
    <w:p w14:paraId="7C5A9DF4">
      <w:r xmlns:w="http://schemas.openxmlformats.org/wordprocessingml/2006/main">
        <w:t xml:space="preserve">[213] 即使伤势没有差别，右手腕撕裂难道也是个错误吗？ -- [PK.YR4XReUo] 2021-01-21 (周四) 12:44:36</w:t>
      </w:r>
    </w:p>
    <w:p w14:paraId="77371DEF">
      <w:r xmlns:w="http://schemas.openxmlformats.org/wordprocessingml/2006/main">
        <w:t xml:space="preserve">[214] 我收到了两张圣诞春香，但是图标太像了，很难区分。 -- [hM.e/LcFyHQ] 2021-01-29 (周五) 13:24:29</w:t>
      </w:r>
    </w:p>
    <w:p w14:paraId="36A5BF55">
      <w:r xmlns:w="http://schemas.openxmlformats.org/wordprocessingml/2006/main">
        <w:t xml:space="preserve">[215] 我装备了超级钻头，但我应该换成火箭引擎吗？ -- [T5rYqqvx/es] 2021-02-05 (周五) 18:12:47</w:t>
      </w:r>
    </w:p>
    <w:p w14:paraId="00D8F3E4">
      <w:r xmlns:w="http://schemas.openxmlformats.org/wordprocessingml/2006/main">
        <w:t xml:space="preserve">[216] 说实话，不管你装备什么，它都很强，所以我觉得你想怎么玩都行。如果非要说一个缺点，那就是它是纸做的，所以你不需要猫和超跑。——[/vx8jsxqZ4A] 2021-02-18 (周四) 10:42:07</w:t>
      </w:r>
    </w:p>
    <w:p w14:paraId="31ED6386">
      <w:r xmlns:w="http://schemas.openxmlformats.org/wordprocessingml/2006/main">
        <w:t xml:space="preserve">[217] 即使以战国时代的价值观来看，被自己的父母卖为奴隶似乎也是一种巨大的冲击……这似乎使他对人产生了严重的不信任感。——[r0pv7gvtgUY] 2021-04-02 (周五) 06:49:52</w:t>
      </w:r>
    </w:p>
    <w:p w14:paraId="26E862D2">
      <w:r xmlns:w="http://schemas.openxmlformats.org/wordprocessingml/2006/main">
        <w:t xml:space="preserve">[218] 最初的SSR角色与忍者角色搭配均衡，因此很容易作为主力角色使用。现在只剩下昴一个限定角色了，问题是他能否在游戏后期应对角色膨胀的趋势。——[T96TTDTGcCw] 2021-04-14 (周三) 08:41:06</w:t>
      </w:r>
    </w:p>
    <w:p w14:paraId="2A67A5F6">
      <w:r xmlns:w="http://schemas.openxmlformats.org/wordprocessingml/2006/main">
        <w:t xml:space="preserve">[219] 由于司也在场，标准策略是优先占据一个卡位，争取集齐一套闪光忍者卡牌。——[JBjSHiXqpQk] 2021-04-28 (周三) 12:24:43</w:t>
      </w:r>
    </w:p>
    <w:p w14:paraId="5A045EB3">
      <w:r xmlns:w="http://schemas.openxmlformats.org/wordprocessingml/2006/main">
        <w:t xml:space="preserve">[220] 最近，它被用作突袭中涅茧利加农炮的增幅器，但觉醒后，它的增幅能力进一步提升了。——[mT0L1e37Imw] 2021-10-20 (周三) 23:30:23</w:t>
      </w:r>
    </w:p>
    <w:p w14:paraId="4A287FEE">
      <w:r xmlns:w="http://schemas.openxmlformats.org/wordprocessingml/2006/main">
        <w:t xml:space="preserve">[221] 变身服撕裂的右手部分终于修复了——[Gxe7mYUxnNI] 2021-12-31 (周五) 05:27:20</w:t>
      </w:r>
    </w:p>
    <w:p w14:paraId="55C8D245">
      <w:r xmlns:w="http://schemas.openxmlformats.org/wordprocessingml/2006/main">
        <w:t xml:space="preserve">[222] 想当年，在那些评论会滚动显示的视频网站上，大部分带有“谢谢你照顾我儿子”或“家长会”标签的视频都是遥的错，所以也没办法。——[u1O7Q7FfaTk] 2022-09-09 (周五) 22:04:22</w:t>
      </w:r>
    </w:p>
    <w:p w14:paraId="5AA078CB">
      <w:r xmlns:w="http://schemas.openxmlformats.org/wordprocessingml/2006/main">
        <w:t xml:space="preserve">[223] 到胸部附近。有些场景里没有，而且在第一个场景里，他从上方摸她的胸部，所以那可能是一件类似锁子甲的短款内衣。——[gnGcf.EHQZc] 2022-07-24 (周日) 11:54:24</w:t>
      </w:r>
    </w:p>
    <w:p w14:paraId="7A8D711E">
      <w:r xmlns:w="http://schemas.openxmlformats.org/wordprocessingml/2006/main">
        <w:t xml:space="preserve">[224] 我试着从头开始重新玩遥的游戏，遥的个人资料短暂地出现了一下，但和现在的情况略有不同……我应该不用担心吧……？ -- [x5sR7VH002Q] 2023-02-27 (周一) 16:35:05</w:t>
      </w:r>
    </w:p>
    <w:p w14:paraId="32D26F86">
      <w:r xmlns:w="http://schemas.openxmlformats.org/wordprocessingml/2006/main">
        <w:t xml:space="preserve">[225] ←使用棋盘前请务必阅读规则。</w:t>
      </w:r>
    </w:p>
    <w:p w14:paraId="485F7681">
      <w:r xmlns:w="http://schemas.openxmlformats.org/wordprocessingml/2006/main">
        <w:t xml:space="preserve">[226] 关于规则 †</w:t>
      </w:r>
    </w:p>
    <w:p w14:paraId="2D0F409A">
      <w:r xmlns:w="http://schemas.openxmlformats.org/wordprocessingml/2006/main">
        <w:t xml:space="preserve">[227] 请不要抱怨或批评页面编辑者。如果您对其他人的编辑有意见，请通过“提供替代方案”或“自行编辑”的方式进行建设性沟通。</w:t>
      </w:r>
    </w:p>
    <w:p w14:paraId="7AD505C1">
      <w:r xmlns:w="http://schemas.openxmlformats.org/wordprocessingml/2006/main">
        <w:t xml:space="preserve">[228] 不要发布个人网站或其他禁止未经授权链接的网站的网址。</w:t>
      </w:r>
    </w:p>
    <w:p w14:paraId="2A9D698C">
      <w:r xmlns:w="http://schemas.openxmlformats.org/wordprocessingml/2006/main">
        <w:t xml:space="preserve">[229] 关于违反规则的帖子 †</w:t>
      </w:r>
    </w:p>
    <w:p w14:paraId="1FFE9D20">
      <w:r xmlns:w="http://schemas.openxmlformats.org/wordprocessingml/2006/main">
        <w:t xml:space="preserve">[230] 禁止发布以下类型的帖子，因为它们容易造成干扰。</w:t>
      </w:r>
    </w:p>
    <w:p w14:paraId="68800C45">
      <w:r xmlns:w="http://schemas.openxmlformats.org/wordprocessingml/2006/main">
        <w:t xml:space="preserve">[231]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764CAAB">
      <w:r xmlns:w="http://schemas.openxmlformats.org/wordprocessingml/2006/main">
        <w:t xml:space="preserve">[232] 其他包括使用此维基的人、官方管理员、艺术家、配音演员、现实生活中的个人以及 Twitter 用户等团体。</w:t>
      </w:r>
    </w:p>
    <w:p w14:paraId="64789BBA">
      <w:r xmlns:w="http://schemas.openxmlformats.org/wordprocessingml/2006/main">
        <w:t xml:space="preserve">[233] 关于向管理层提交的帖子，我们容忍可以解释为用户反馈的评论，例如“我希望他们改进这一点”、“我希望他们尽快修复错误”和“维护时间太长了”，但我们不容忍使用辱骂性语言贬低管理层。</w:t>
      </w:r>
    </w:p>
    <w:p w14:paraId="4C544EFB">
      <w:r xmlns:w="http://schemas.openxmlformats.org/wordprocessingml/2006/main">
        <w:t xml:space="preserve">[234] 将讨论和意见交流视为“诽谤或对抗他人”是错误的。然而，在讨论或意见交流中使用辱骂性语言、贬低他人、挑衅他人或在缺乏明确证据的情况下发表言论，都是违法行为。说话时务必注意自己的言辞。</w:t>
      </w:r>
    </w:p>
    <w:p w14:paraId="58BDFE5B">
      <w:r xmlns:w="http://schemas.openxmlformats.org/wordprocessingml/2006/main">
        <w:t xml:space="preserve">[235] 攻击性言论包括使用“做这个”或“做那个”等强硬命令、“使用粗俗语言”、“居高临下”和“挑衅”。</w:t>
      </w:r>
    </w:p>
    <w:p w14:paraId="719EA21F">
      <w:r xmlns:w="http://schemas.openxmlformats.org/wordprocessingml/2006/main">
        <w:t xml:space="preserve">[236] 禁止发布冒犯现有玩家的帖子，例如“还有人玩这个游戏吗？”或“这游戏已经凉了”。这并不意味着您完全不能发表任何负面言论，而是指那些超出单纯负面评价范围，构成诽谤或诋毁的帖子将被禁止发布。</w:t>
      </w:r>
    </w:p>
    <w:p w14:paraId="42414457">
      <w:r xmlns:w="http://schemas.openxmlformats.org/wordprocessingml/2006/main">
        <w:t xml:space="preserve">[237] 公开羞辱他人，包括泄露他人的游戏内名称或UID</w:t>
      </w:r>
    </w:p>
    <w:p w14:paraId="07B8AE2E">
      <w:r xmlns:w="http://schemas.openxmlformats.org/wordprocessingml/2006/main">
        <w:t xml:space="preserve">[238] 但是，允许分享有助于游戏攻略的信息和视频。</w:t>
      </w:r>
    </w:p>
    <w:p w14:paraId="57EE79E7">
      <w:r xmlns:w="http://schemas.openxmlformats.org/wordprocessingml/2006/main">
        <w:t xml:space="preserve">[239] 参考其他应用程序</w:t>
      </w:r>
    </w:p>
    <w:p w14:paraId="108DFA6A">
      <w:r xmlns:w="http://schemas.openxmlformats.org/wordprocessingml/2006/main">
        <w:t xml:space="preserve">[240] 在多个论坛上多次发帖</w:t>
      </w:r>
    </w:p>
    <w:p w14:paraId="1F179AA0">
      <w:r xmlns:w="http://schemas.openxmlformats.org/wordprocessingml/2006/main">
        <w:t xml:space="preserve">[241] 写出一串毫无意义的字符</w:t>
      </w:r>
    </w:p>
    <w:p w14:paraId="62BA05EF">
      <w:r xmlns:w="http://schemas.openxmlformats.org/wordprocessingml/2006/main">
        <w:t xml:space="preserve">[242] 关于作弊和利用漏洞的帖子</w:t>
      </w:r>
    </w:p>
    <w:p w14:paraId="11C75760">
      <w:r xmlns:w="http://schemas.openxmlformats.org/wordprocessingml/2006/main">
        <w:t xml:space="preserve">[243] 最好的办法是忽略违反规则的帖子。上钩或反驳只会让事情变得更糟。</w:t>
      </w:r>
    </w:p>
    <w:p w14:paraId="5D4C38BD">
      <w:r xmlns:w="http://schemas.openxmlformats.org/wordprocessingml/2006/main">
        <w:t xml:space="preserve">[244] *在上述规则中，“诽谤”指的是在没有客观证据的情况下诋毁和贬低他人。将所有批评性文章都归为“诽谤”是不正确的，所以请务必谨慎。</w:t>
      </w:r>
    </w:p>
    <w:p w14:paraId="0F2FB49B">
      <w:r xmlns:w="http://schemas.openxmlformats.org/wordprocessingml/2006/main">
        <w:t xml:space="preserve">[245] 关于修改和删除发帖日志 †</w:t>
      </w:r>
    </w:p>
    <w:p w14:paraId="1D535569">
      <w:r xmlns:w="http://schemas.openxmlformats.org/wordprocessingml/2006/main">
        <w:t xml:space="preserve">[246] 但是，允许更正印刷错误、遗漏和字体颜色。（他人出于善意所做的更正也允许。）</w:t>
      </w:r>
    </w:p>
    <w:p w14:paraId="549E2C7D">
      <w:r xmlns:w="http://schemas.openxmlformats.org/wordprocessingml/2006/main">
        <w:t xml:space="preserve">[247] 作为例外情况，您可以删除自己的帖子，但事后必须向管理员报告。此外，删除时，请将整个评论替换为以下文本，而不是完全删除：&amp;color(#ff0000){''发帖人已删除''};</w:t>
      </w:r>
    </w:p>
    <w:p w14:paraId="4B76C825">
      <w:r xmlns:w="http://schemas.openxmlformats.org/wordprocessingml/2006/main">
        <w:t xml:space="preserve">[248] 关于评论违反规则的帖子 †</w:t>
      </w:r>
    </w:p>
    <w:p w14:paraId="424933A3">
      <w:r xmlns:w="http://schemas.openxmlformats.org/wordprocessingml/2006/main">
        <w:t xml:space="preserve">[249] 您可以自行注释掉上述违反规则的评论，无需管理员许可。但是，注释掉评论后，请务必在“违规举报公告板”上进行举报。请使用“违规举报公告板”上的举报模板。</w:t>
      </w:r>
    </w:p>
    <w:p w14:paraId="7DEE67A0">
      <w:r xmlns:w="http://schemas.openxmlformats.org/wordprocessingml/2006/main">
        <w:t xml:space="preserve">[250] 未经 CO 举报公告板举报而被评论删除的帖子将被恢复，而评论删除帖子的人将受到处罚。</w:t>
      </w:r>
    </w:p>
    <w:p w14:paraId="4FE4EA2C">
      <w:r xmlns:w="http://schemas.openxmlformats.org/wordprocessingml/2006/main">
        <w:t xml:space="preserve">[251] 如果您反复向 CO 举报公告板举报不违反规则的帖子，我们将认为您是自私的，并将对您实施发帖和编辑限制。</w:t>
      </w:r>
    </w:p>
    <w:p w14:paraId="584BFDAA">
      <w:r xmlns:w="http://schemas.openxmlformats.org/wordprocessingml/2006/main">
        <w:t xml:space="preserve">[252] 在 CO 报告公告板上，不构成违规的报告可由管理员酌情恢复。</w:t>
      </w:r>
    </w:p>
    <w:p w14:paraId="0C15097F">
      <w:r xmlns:w="http://schemas.openxmlformats.org/wordprocessingml/2006/main">
        <w:t xml:space="preserve">[253] 我们再次要求您不要评论那些并未违反规则的评论。（例如，诸如“虽然不违反规则，但显然是在钓鱼”、“恶作剧”或“评论整个帖子”之类的主观判断。）</w:t>
      </w:r>
    </w:p>
    <w:p w14:paraId="2D8198AE">
      <w:r xmlns:w="http://schemas.openxmlformats.org/wordprocessingml/2006/main">
        <w:t xml:space="preserve">[254] 关于不违反规则但“冒犯性”的帖子 †</w:t>
      </w:r>
    </w:p>
    <w:p w14:paraId="456F1BD4">
      <w:r xmlns:w="http://schemas.openxmlformats.org/wordprocessingml/2006/main">
        <w:t xml:space="preserve">[255] 即使帖子内容具有冒犯性，除非违反版规，否则不会被删除。由于每个人对冒犯性帖子的定义可能不同，请使用 NGID 功能隐藏评论，而不是参与争论或挑衅。</w:t>
      </w:r>
    </w:p>
    <w:p w14:paraId="1AFF8309">
      <w:r xmlns:w="http://schemas.openxmlformats.org/wordprocessingml/2006/main">
        <w:t xml:space="preserve">[256] 挑衅难道不是一种违规行为吗？†</w:t>
      </w:r>
    </w:p>
    <w:p w14:paraId="504AE4AC">
      <w:r xmlns:w="http://schemas.openxmlformats.org/wordprocessingml/2006/main">
        <w:t xml:space="preserve">[257] 每个人对“煽动性言论”的定义都大相径庭，因此我们不认为这是违规行为。如果您认为某条评论具有煽动性，请使用 NGID 功能将其隐藏。</w:t>
      </w:r>
    </w:p>
    <w:p w14:paraId="7F6E1C84">
      <w:r xmlns:w="http://schemas.openxmlformats.org/wordprocessingml/2006/main">
        <w:t xml:space="preserve">[258] 投诉难道不算违法吗？†</w:t>
      </w:r>
    </w:p>
    <w:p w14:paraId="6CFC720C">
      <w:r xmlns:w="http://schemas.openxmlformats.org/wordprocessingml/2006/main">
        <w:t xml:space="preserve">[259] 一般而言，抱怨本身并不构成违规。但是，针对本作品的负面宣传、诽谤、辱骂性语言以及超出抱怨范围的对抗性帖子均构成违规。如果您认为抱怨内容冒犯了您，请使用 NGID 功能隐藏相关评论。</w:t>
      </w:r>
    </w:p>
    <w:p w14:paraId="66D55BB2">
      <w:r xmlns:w="http://schemas.openxmlformats.org/wordprocessingml/2006/main">
        <w:t xml:space="preserve">[260] 如果您不确定某个帖子是否违反规则，该怎么办？ †</w:t>
      </w:r>
    </w:p>
    <w:p w14:paraId="3F98E4C8">
      <w:r xmlns:w="http://schemas.openxmlformats.org/wordprocessingml/2006/main">
        <w:t xml:space="preserve">[261] 有些帖子内容含糊不清，难以判断是否违规。评论删除这类含糊不清的帖子可能会导致问题，所以请不要评论删除，而是使用 NGID 功能将评论隐藏起来。</w:t>
      </w:r>
    </w:p>
    <w:p w14:paraId="35230D25">
      <w:r xmlns:w="http://schemas.openxmlformats.org/wordprocessingml/2006/main">
        <w:t xml:space="preserve">[262] 对屡犯者的处罚 †</w:t>
      </w:r>
    </w:p>
    <w:p w14:paraId="18627699">
      <w:r xmlns:w="http://schemas.openxmlformats.org/wordprocessingml/2006/main">
        <w:t xml:space="preserve">[263] 屡次违反规则或发布特别恶意的帖子，管理员可酌情予以处罚，例如“禁止访问”或“限制发帖”。</w:t>
      </w:r>
    </w:p>
    <w:p w14:paraId="0EBB6822">
      <w:r xmlns:w="http://schemas.openxmlformats.org/wordprocessingml/2006/main">
        <w:t xml:space="preserve">[264] 如果您对进一步改进有任何建议，请通过 Wiki 管理公告板与我们联系。</w:t>
      </w:r>
    </w:p>
    <w:p w14:paraId="02A62104"/>
    <w:p w14:paraId="56EFE58F">
      <w:r xmlns:w="http://schemas.openxmlformats.org/wordprocessingml/2006/main">
        <w:rPr>
          <w:b/>
        </w:rPr>
        <w:t xml:space="preserve">A314</w:t>
      </w:r>
    </w:p>
    <w:p w14:paraId="62586003">
      <w:r xmlns:w="http://schemas.openxmlformats.org/wordprocessingml/2006/main">
        <w:t xml:space="preserve">[0] 索引：所有角色 | SSR 角色 | SR 角色 | R 角色</w:t>
      </w:r>
    </w:p>
    <w:p w14:paraId="2B266B43">
      <w:r xmlns:w="http://schemas.openxmlformats.org/wordprocessingml/2006/main">
        <w:t xml:space="preserve">[1] 基本信息</w:t>
      </w:r>
    </w:p>
    <w:p w14:paraId="0DC014D6">
      <w:r xmlns:w="http://schemas.openxmlformats.org/wordprocessingml/2006/main">
        <w:t xml:space="preserve">[2] 语音</w:t>
      </w:r>
    </w:p>
    <w:p w14:paraId="0AEDE876">
      <w:r xmlns:w="http://schemas.openxmlformats.org/wordprocessingml/2006/main">
        <w:t xml:space="preserve">[3] 内容适用性简易评估</w:t>
      </w:r>
    </w:p>
    <w:p w14:paraId="7B5A84E2">
      <w:r xmlns:w="http://schemas.openxmlformats.org/wordprocessingml/2006/main">
        <w:t xml:space="preserve">[4] 其他版本及相关角色</w:t>
      </w:r>
    </w:p>
    <w:p w14:paraId="7FA8F38D">
      <w:r xmlns:w="http://schemas.openxmlformats.org/wordprocessingml/2006/main">
        <w:t xml:space="preserve">[5] 琐事</w:t>
      </w:r>
    </w:p>
    <w:p w14:paraId="6195916E">
      <w:r xmlns:w="http://schemas.openxmlformats.org/wordprocessingml/2006/main">
        <w:t xml:space="preserve">[6] 官方推特账号介绍</w:t>
      </w:r>
    </w:p>
    <w:p w14:paraId="4E9D2F85">
      <w:r xmlns:w="http://schemas.openxmlformats.org/wordprocessingml/2006/main">
        <w:t xml:space="preserve">[7] 评论表单</w:t>
      </w:r>
    </w:p>
    <w:p w14:paraId="50B1AD33">
      <w:r xmlns:w="http://schemas.openxmlformats.org/wordprocessingml/2006/main">
        <w:t xml:space="preserve">[8] 基本信息 †</w:t>
      </w:r>
    </w:p>
    <w:p w14:paraId="35ED6A93">
      <w:r xmlns:w="http://schemas.openxmlformats.org/wordprocessingml/2006/main">
        <w:t xml:space="preserve">[9] 变换图像</w:t>
      </w:r>
    </w:p>
    <w:p w14:paraId="7E1A079F">
      <w:r xmlns:w="http://schemas.openxmlformats.org/wordprocessingml/2006/main">
        <w:t xml:space="preserve">[10] 简介</w:t>
      </w:r>
    </w:p>
    <w:p w14:paraId="2E2E9B50">
      <w:r xmlns:w="http://schemas.openxmlformats.org/wordprocessingml/2006/main">
        <w:t xml:space="preserve">[11] 姓名</w:t>
      </w:r>
    </w:p>
    <w:p w14:paraId="5694E54B">
      <w:r xmlns:w="http://schemas.openxmlformats.org/wordprocessingml/2006/main">
        <w:t xml:space="preserve">[12] 闪光忍者哈坦</w:t>
      </w:r>
    </w:p>
    <w:p w14:paraId="3F7445B2">
      <w:r xmlns:w="http://schemas.openxmlformats.org/wordprocessingml/2006/main">
        <w:t xml:space="preserve">[13] 真实姓名</w:t>
      </w:r>
    </w:p>
    <w:p w14:paraId="22A29731">
      <w:r xmlns:w="http://schemas.openxmlformats.org/wordprocessingml/2006/main">
        <w:t xml:space="preserve">[14] 岸谷波坦</w:t>
      </w:r>
    </w:p>
    <w:p w14:paraId="0CFD4BB7">
      <w:r xmlns:w="http://schemas.openxmlformats.org/wordprocessingml/2006/main">
        <w:t xml:space="preserve">[15] 稀有度</w:t>
      </w:r>
    </w:p>
    <w:p w14:paraId="24A2C208">
      <w:r xmlns:w="http://schemas.openxmlformats.org/wordprocessingml/2006/main">
        <w:t xml:space="preserve">[16] 普通攻击</w:t>
      </w:r>
    </w:p>
    <w:p w14:paraId="356BDBE5">
      <w:r xmlns:w="http://schemas.openxmlformats.org/wordprocessingml/2006/main">
        <w:t xml:space="preserve">[17] 近战攻击（物理）</w:t>
      </w:r>
    </w:p>
    <w:p w14:paraId="5D2BE0FA">
      <w:r xmlns:w="http://schemas.openxmlformats.org/wordprocessingml/2006/main">
        <w:t xml:space="preserve">[18] 附属派系</w:t>
      </w:r>
    </w:p>
    <w:p w14:paraId="7BBE147D">
      <w:r xmlns:w="http://schemas.openxmlformats.org/wordprocessingml/2006/main">
        <w:t xml:space="preserve">[19] 仙人（Soha）</w:t>
      </w:r>
    </w:p>
    <w:p w14:paraId="7A1DCBA6">
      <w:r xmlns:w="http://schemas.openxmlformats.org/wordprocessingml/2006/main">
        <w:t xml:space="preserve">[20] 水木翠</w:t>
      </w:r>
    </w:p>
    <w:p w14:paraId="312305B0">
      <w:r xmlns:w="http://schemas.openxmlformats.org/wordprocessingml/2006/main">
        <w:t xml:space="preserve">[21] 插图</w:t>
      </w:r>
    </w:p>
    <w:p w14:paraId="63EDD28F">
      <w:r xmlns:w="http://schemas.openxmlformats.org/wordprocessingml/2006/main">
        <w:t xml:space="preserve">[22] 奥林</w:t>
      </w:r>
    </w:p>
    <w:p w14:paraId="01722D3D">
      <w:r xmlns:w="http://schemas.openxmlformats.org/wordprocessingml/2006/main">
        <w:t xml:space="preserve">[23] SD字符</w:t>
      </w:r>
    </w:p>
    <w:p w14:paraId="4C1B3F91">
      <w:r xmlns:w="http://schemas.openxmlformats.org/wordprocessingml/2006/main">
        <w:t xml:space="preserve">[24] 风味文字</w:t>
      </w:r>
    </w:p>
    <w:p w14:paraId="12948099">
      <w:r xmlns:w="http://schemas.openxmlformats.org/wordprocessingml/2006/main">
        <w:t xml:space="preserve">[25] “时贞！你难道没有意识到自己作为领导者的职责吗？！” 他是真人，在宗羽上位组担任武术教官的特殊职位，负责教授宗羽首领和真人战斗及武器技巧，同时也是现任家族的族长。他打算利用大贝特来履行真屋家族的另一项职责——维护宗羽内部的秩序，但这却给他带来了诸多麻烦…… 他与同属宗羽的雪屋、小犬和百合佩自幼便是挚友。</w:t>
      </w:r>
    </w:p>
    <w:p w14:paraId="3122FA5E">
      <w:r xmlns:w="http://schemas.openxmlformats.org/wordprocessingml/2006/main">
        <w:t xml:space="preserve">[26] 如何获得</w:t>
      </w:r>
    </w:p>
    <w:p w14:paraId="6468FCDD">
      <w:r xmlns:w="http://schemas.openxmlformats.org/wordprocessingml/2006/main">
        <w:t xml:space="preserve">[27] 标准扭蛋</w:t>
      </w:r>
    </w:p>
    <w:p w14:paraId="1EB2A943">
      <w:r xmlns:w="http://schemas.openxmlformats.org/wordprocessingml/2006/main">
        <w:t xml:space="preserve">[28] 基础属性（1星）* 每增加1星+50%，5星时为1星值的3倍</w:t>
      </w:r>
    </w:p>
    <w:p w14:paraId="63705C52">
      <w:r xmlns:w="http://schemas.openxmlformats.org/wordprocessingml/2006/main">
        <w:t xml:space="preserve">[29] 级</w:t>
      </w:r>
    </w:p>
    <w:p w14:paraId="6916E7AA">
      <w:r xmlns:w="http://schemas.openxmlformats.org/wordprocessingml/2006/main">
        <w:t xml:space="preserve">[30] 耐力</w:t>
      </w:r>
    </w:p>
    <w:p w14:paraId="4272693F">
      <w:r xmlns:w="http://schemas.openxmlformats.org/wordprocessingml/2006/main">
        <w:t xml:space="preserve">[31] 攻击力</w:t>
      </w:r>
    </w:p>
    <w:p w14:paraId="6FECB581">
      <w:r xmlns:w="http://schemas.openxmlformats.org/wordprocessingml/2006/main">
        <w:t xml:space="preserve">[32] 防御能力</w:t>
      </w:r>
    </w:p>
    <w:p w14:paraId="04062611">
      <w:r xmlns:w="http://schemas.openxmlformats.org/wordprocessingml/2006/main">
        <w:t xml:space="preserve">[33] 魔力</w:t>
      </w:r>
    </w:p>
    <w:p w14:paraId="5C1F5D78">
      <w:r xmlns:w="http://schemas.openxmlformats.org/wordprocessingml/2006/main">
        <w:t xml:space="preserve">[34] 魔法抗性</w:t>
      </w:r>
    </w:p>
    <w:p w14:paraId="571723A0">
      <w:r xmlns:w="http://schemas.openxmlformats.org/wordprocessingml/2006/main">
        <w:t xml:space="preserve">[35] 详细状态</w:t>
      </w:r>
    </w:p>
    <w:p w14:paraId="6046DC4D">
      <w:r xmlns:w="http://schemas.openxmlformats.org/wordprocessingml/2006/main">
        <w:t xml:space="preserve">[36] 准确性</w:t>
      </w:r>
    </w:p>
    <w:p w14:paraId="1EB53112">
      <w:r xmlns:w="http://schemas.openxmlformats.org/wordprocessingml/2006/main">
        <w:t xml:space="preserve">[37] 回避能力</w:t>
      </w:r>
    </w:p>
    <w:p w14:paraId="628076D9">
      <w:r xmlns:w="http://schemas.openxmlformats.org/wordprocessingml/2006/main">
        <w:t xml:space="preserve">[38] 连续命中率</w:t>
      </w:r>
    </w:p>
    <w:p w14:paraId="5A37D0E4">
      <w:r xmlns:w="http://schemas.openxmlformats.org/wordprocessingml/2006/main">
        <w:t xml:space="preserve">[39] 反击率</w:t>
      </w:r>
    </w:p>
    <w:p w14:paraId="589800D9">
      <w:r xmlns:w="http://schemas.openxmlformats.org/wordprocessingml/2006/main">
        <w:t xml:space="preserve">[40] 眩晕激活率</w:t>
      </w:r>
    </w:p>
    <w:p w14:paraId="64BA38C6">
      <w:r xmlns:w="http://schemas.openxmlformats.org/wordprocessingml/2006/main">
        <w:t xml:space="preserve">[41] 抗眩晕能力</w:t>
      </w:r>
    </w:p>
    <w:p w14:paraId="534966FB">
      <w:r xmlns:w="http://schemas.openxmlformats.org/wordprocessingml/2006/main">
        <w:t xml:space="preserve">[42] 移动速度</w:t>
      </w:r>
    </w:p>
    <w:p w14:paraId="14F1E271">
      <w:r xmlns:w="http://schemas.openxmlformats.org/wordprocessingml/2006/main">
        <w:t xml:space="preserve">[43] 部署速度</w:t>
      </w:r>
    </w:p>
    <w:p w14:paraId="153D903C">
      <w:r xmlns:w="http://schemas.openxmlformats.org/wordprocessingml/2006/main">
        <w:t xml:space="preserve">[44] 行动速度</w:t>
      </w:r>
    </w:p>
    <w:p w14:paraId="110E71B1">
      <w:r xmlns:w="http://schemas.openxmlformats.org/wordprocessingml/2006/main">
        <w:t xml:space="preserve">[45] 致命的装药量</w:t>
      </w:r>
    </w:p>
    <w:p w14:paraId="234AF8E3">
      <w:r xmlns:w="http://schemas.openxmlformats.org/wordprocessingml/2006/main">
        <w:t xml:space="preserve">[46] 特殊招式</w:t>
      </w:r>
    </w:p>
    <w:p w14:paraId="164DBE54">
      <w:r xmlns:w="http://schemas.openxmlformats.org/wordprocessingml/2006/main">
        <w:t xml:space="preserve">[47] 姓名</w:t>
      </w:r>
    </w:p>
    <w:p w14:paraId="213BE781">
      <w:r xmlns:w="http://schemas.openxmlformats.org/wordprocessingml/2006/main">
        <w:t xml:space="preserve">[48] 效果</w:t>
      </w:r>
    </w:p>
    <w:p w14:paraId="3C2147D1">
      <w:r xmlns:w="http://schemas.openxmlformats.org/wordprocessingml/2006/main">
        <w:t xml:space="preserve">[49] 鬼神宫流双刀术：一天一剑</w:t>
      </w:r>
    </w:p>
    <w:p w14:paraId="08E3D8B3">
      <w:r xmlns:w="http://schemas.openxmlformats.org/wordprocessingml/2006/main">
        <w:t xml:space="preserve">[50] 对一排横向敌人造成4倍物理伤害。使除自身以外的所有友方单位移动速度提高20%，持续20秒。命中率提高40%。</w:t>
      </w:r>
    </w:p>
    <w:p w14:paraId="39B1B51B">
      <w:r xmlns:w="http://schemas.openxmlformats.org/wordprocessingml/2006/main">
        <w:t xml:space="preserve">[51] 鬼宫流双剑术/一天一刀+</w:t>
      </w:r>
    </w:p>
    <w:p w14:paraId="6A43C746">
      <w:r xmlns:w="http://schemas.openxmlformats.org/wordprocessingml/2006/main">
        <w:t xml:space="preserve">[52] 对一排横向敌人造成 6 倍物理伤害。使除自身以外的所有友方单位速度提高 20%，命中率提高 40%，持续 30 秒。</w:t>
      </w:r>
    </w:p>
    <w:p w14:paraId="121A4427">
      <w:r xmlns:w="http://schemas.openxmlformats.org/wordprocessingml/2006/main">
        <w:t xml:space="preserve">[53] 独特效果</w:t>
      </w:r>
    </w:p>
    <w:p w14:paraId="0BCC6F51">
      <w:r xmlns:w="http://schemas.openxmlformats.org/wordprocessingml/2006/main">
        <w:t xml:space="preserve">[54] 姓名</w:t>
      </w:r>
    </w:p>
    <w:p w14:paraId="1BAD8610">
      <w:r xmlns:w="http://schemas.openxmlformats.org/wordprocessingml/2006/main">
        <w:t xml:space="preserve">[55] 效应</w:t>
      </w:r>
    </w:p>
    <w:p w14:paraId="605D96F6">
      <w:r xmlns:w="http://schemas.openxmlformats.org/wordprocessingml/2006/main">
        <w:t xml:space="preserve">[56] 武术教练主管指南</w:t>
      </w:r>
    </w:p>
    <w:p w14:paraId="2D26C5F3">
      <w:r xmlns:w="http://schemas.openxmlformats.org/wordprocessingml/2006/main">
        <w:t xml:space="preserve">[57] 进行普通攻击时，必定会发生一次连击（装备等的效果不会叠加）。</w:t>
      </w:r>
    </w:p>
    <w:p w14:paraId="2F75AD03">
      <w:r xmlns:w="http://schemas.openxmlformats.org/wordprocessingml/2006/main">
        <w:t xml:space="preserve">[58] 武术教练行为准则负责人 +</w:t>
      </w:r>
    </w:p>
    <w:p w14:paraId="015B95BC">
      <w:r xmlns:w="http://schemas.openxmlformats.org/wordprocessingml/2006/main">
        <w:t xml:space="preserve">[59] 进行普通攻击时，连击必定至少发生一次（装备等效果不会叠加）。连击发生时，你的特殊技槽增加 3%（如果连击发生在特殊技发动准备状态时，效果会在特殊技发动后生效）。</w:t>
      </w:r>
    </w:p>
    <w:p w14:paraId="03BDA5D6">
      <w:r xmlns:w="http://schemas.openxmlformats.org/wordprocessingml/2006/main">
        <w:t xml:space="preserve">[60] 休闲装照片</w:t>
      </w:r>
    </w:p>
    <w:p w14:paraId="6979E711">
      <w:r xmlns:w="http://schemas.openxmlformats.org/wordprocessingml/2006/main">
        <w:t xml:space="preserve">[61] 增强图像</w:t>
      </w:r>
    </w:p>
    <w:p w14:paraId="1D844892">
      <w:r xmlns:w="http://schemas.openxmlformats.org/wordprocessingml/2006/main">
        <w:t xml:space="preserve">[62] 语音 †</w:t>
      </w:r>
    </w:p>
    <w:p w14:paraId="59E3577C">
      <w:r xmlns:w="http://schemas.openxmlformats.org/wordprocessingml/2006/main">
        <w:t xml:space="preserve">[63] 点击打开行列表</w:t>
      </w:r>
    </w:p>
    <w:p w14:paraId="5D40F7A2">
      <w:r xmlns:w="http://schemas.openxmlformats.org/wordprocessingml/2006/main">
        <w:t xml:space="preserve">[64] 加入</w:t>
      </w:r>
    </w:p>
    <w:p w14:paraId="65A455B2">
      <w:r xmlns:w="http://schemas.openxmlformats.org/wordprocessingml/2006/main">
        <w:t xml:space="preserve">[65] 对话 1（转换后）</w:t>
      </w:r>
    </w:p>
    <w:p w14:paraId="4A0AB5CC">
      <w:r xmlns:w="http://schemas.openxmlformats.org/wordprocessingml/2006/main">
        <w:t xml:space="preserve">[66] 对话 2（转换后）</w:t>
      </w:r>
    </w:p>
    <w:p w14:paraId="5D9D1D4D">
      <w:r xmlns:w="http://schemas.openxmlformats.org/wordprocessingml/2006/main">
        <w:t xml:space="preserve">[67] 对话 3（转换后）</w:t>
      </w:r>
    </w:p>
    <w:p w14:paraId="002505A0">
      <w:r xmlns:w="http://schemas.openxmlformats.org/wordprocessingml/2006/main">
        <w:t xml:space="preserve">[68] 对话 4（转换后）</w:t>
      </w:r>
    </w:p>
    <w:p w14:paraId="42D9CF5D">
      <w:r xmlns:w="http://schemas.openxmlformats.org/wordprocessingml/2006/main">
        <w:t xml:space="preserve">[69] 空闲 1（转换后）</w:t>
      </w:r>
    </w:p>
    <w:p w14:paraId="750110DE">
      <w:r xmlns:w="http://schemas.openxmlformats.org/wordprocessingml/2006/main">
        <w:t xml:space="preserve">[70] 空闲 2（转换后）</w:t>
      </w:r>
    </w:p>
    <w:p w14:paraId="3F45974D">
      <w:r xmlns:w="http://schemas.openxmlformats.org/wordprocessingml/2006/main">
        <w:t xml:space="preserve">[71] 对话 1（转变前）</w:t>
      </w:r>
    </w:p>
    <w:p w14:paraId="672E4DD1">
      <w:r xmlns:w="http://schemas.openxmlformats.org/wordprocessingml/2006/main">
        <w:t xml:space="preserve">[72] 对话 2（转变前）</w:t>
      </w:r>
    </w:p>
    <w:p w14:paraId="5A1E646D">
      <w:r xmlns:w="http://schemas.openxmlformats.org/wordprocessingml/2006/main">
        <w:t xml:space="preserve">[73] 对话 3（转变前）</w:t>
      </w:r>
    </w:p>
    <w:p w14:paraId="3EC7670B">
      <w:r xmlns:w="http://schemas.openxmlformats.org/wordprocessingml/2006/main">
        <w:t xml:space="preserve">[74] 对话 4（转变前）</w:t>
      </w:r>
    </w:p>
    <w:p w14:paraId="176D4068">
      <w:r xmlns:w="http://schemas.openxmlformats.org/wordprocessingml/2006/main">
        <w:t xml:space="preserve">[75] 空闲 1（转换前）</w:t>
      </w:r>
    </w:p>
    <w:p w14:paraId="1A80131C">
      <w:r xmlns:w="http://schemas.openxmlformats.org/wordprocessingml/2006/main">
        <w:t xml:space="preserve">[76] 空闲 2（转换前）</w:t>
      </w:r>
    </w:p>
    <w:p w14:paraId="665898C8">
      <w:r xmlns:w="http://schemas.openxmlformats.org/wordprocessingml/2006/main">
        <w:t xml:space="preserve">[77] 升级 1</w:t>
      </w:r>
    </w:p>
    <w:p w14:paraId="24A1C3AE">
      <w:r xmlns:w="http://schemas.openxmlformats.org/wordprocessingml/2006/main">
        <w:t xml:space="preserve">[78] 升级 2</w:t>
      </w:r>
    </w:p>
    <w:p w14:paraId="7BD277E5">
      <w:r xmlns:w="http://schemas.openxmlformats.org/wordprocessingml/2006/main">
        <w:t xml:space="preserve">[79] 升级 3</w:t>
      </w:r>
    </w:p>
    <w:p w14:paraId="5E0608CC">
      <w:r xmlns:w="http://schemas.openxmlformats.org/wordprocessingml/2006/main">
        <w:t xml:space="preserve">[80] 捕获</w:t>
      </w:r>
    </w:p>
    <w:p w14:paraId="1BBFA5B0">
      <w:r xmlns:w="http://schemas.openxmlformats.org/wordprocessingml/2006/main">
        <w:t xml:space="preserve">[81] 战斗开始 1</w:t>
      </w:r>
    </w:p>
    <w:p w14:paraId="76B0E9D9">
      <w:r xmlns:w="http://schemas.openxmlformats.org/wordprocessingml/2006/main">
        <w:t xml:space="preserve">[82] 战斗开始 2</w:t>
      </w:r>
    </w:p>
    <w:p w14:paraId="26C5B579">
      <w:r xmlns:w="http://schemas.openxmlformats.org/wordprocessingml/2006/main">
        <w:t xml:space="preserve">[83] 战斗参与 1</w:t>
      </w:r>
    </w:p>
    <w:p w14:paraId="793499E5">
      <w:r xmlns:w="http://schemas.openxmlformats.org/wordprocessingml/2006/main">
        <w:t xml:space="preserve">[84] 战斗参与 2</w:t>
      </w:r>
    </w:p>
    <w:p w14:paraId="0AE192F5">
      <w:r xmlns:w="http://schemas.openxmlformats.org/wordprocessingml/2006/main">
        <w:t xml:space="preserve">[85] 战斗胜利 1</w:t>
      </w:r>
    </w:p>
    <w:p w14:paraId="19BB50D6">
      <w:r xmlns:w="http://schemas.openxmlformats.org/wordprocessingml/2006/main">
        <w:t xml:space="preserve">[86] 战斗胜利 2</w:t>
      </w:r>
    </w:p>
    <w:p w14:paraId="0A4695F0">
      <w:r xmlns:w="http://schemas.openxmlformats.org/wordprocessingml/2006/main">
        <w:t xml:space="preserve">[87] 普通攻击 1</w:t>
      </w:r>
    </w:p>
    <w:p w14:paraId="4B6FF858">
      <w:r xmlns:w="http://schemas.openxmlformats.org/wordprocessingml/2006/main">
        <w:t xml:space="preserve">[88] 普通攻击 2</w:t>
      </w:r>
    </w:p>
    <w:p w14:paraId="04D4F2D4">
      <w:r xmlns:w="http://schemas.openxmlformats.org/wordprocessingml/2006/main">
        <w:t xml:space="preserve">[89] 普通攻击 3</w:t>
      </w:r>
    </w:p>
    <w:p w14:paraId="223D8C3A">
      <w:r xmlns:w="http://schemas.openxmlformats.org/wordprocessingml/2006/main">
        <w:t xml:space="preserve">[90] 独特效果激活 1</w:t>
      </w:r>
    </w:p>
    <w:p w14:paraId="2AEBFBA8">
      <w:r xmlns:w="http://schemas.openxmlformats.org/wordprocessingml/2006/main">
        <w:t xml:space="preserve">[91] 独特效果激活 2</w:t>
      </w:r>
    </w:p>
    <w:p w14:paraId="7F435C45">
      <w:r xmlns:w="http://schemas.openxmlformats.org/wordprocessingml/2006/main">
        <w:t xml:space="preserve">[92] 独特效果激活 3</w:t>
      </w:r>
    </w:p>
    <w:p w14:paraId="3114617A">
      <w:r xmlns:w="http://schemas.openxmlformats.org/wordprocessingml/2006/main">
        <w:t xml:space="preserve">[93] 特殊招式 1</w:t>
      </w:r>
    </w:p>
    <w:p w14:paraId="556BA351">
      <w:r xmlns:w="http://schemas.openxmlformats.org/wordprocessingml/2006/main">
        <w:t xml:space="preserve">[94] 特殊招式 2</w:t>
      </w:r>
    </w:p>
    <w:p w14:paraId="7A267D5A">
      <w:r xmlns:w="http://schemas.openxmlformats.org/wordprocessingml/2006/main">
        <w:t xml:space="preserve">[95] 受到的伤害：1</w:t>
      </w:r>
    </w:p>
    <w:p w14:paraId="536D53BE">
      <w:r xmlns:w="http://schemas.openxmlformats.org/wordprocessingml/2006/main">
        <w:t xml:space="preserve">[96] 受到的伤害：2</w:t>
      </w:r>
    </w:p>
    <w:p w14:paraId="492E537F">
      <w:r xmlns:w="http://schemas.openxmlformats.org/wordprocessingml/2006/main">
        <w:t xml:space="preserve">[97] 受到的伤害：3</w:t>
      </w:r>
    </w:p>
    <w:p w14:paraId="6A1987CD">
      <w:r xmlns:w="http://schemas.openxmlformats.org/wordprocessingml/2006/main">
        <w:t xml:space="preserve">[98] 退出</w:t>
      </w:r>
    </w:p>
    <w:p w14:paraId="04EEF271">
      <w:r xmlns:w="http://schemas.openxmlformats.org/wordprocessingml/2006/main">
        <w:t xml:space="preserve">[99] 物品用途 1</w:t>
      </w:r>
    </w:p>
    <w:p w14:paraId="38AA788E">
      <w:r xmlns:w="http://schemas.openxmlformats.org/wordprocessingml/2006/main">
        <w:t xml:space="preserve">[100] 物品用途 2</w:t>
      </w:r>
    </w:p>
    <w:p w14:paraId="6681CC47">
      <w:r xmlns:w="http://schemas.openxmlformats.org/wordprocessingml/2006/main">
        <w:t xml:space="preserve">[101] 在游戏中 †</w:t>
      </w:r>
    </w:p>
    <w:p w14:paraId="5BDB20D3">
      <w:r xmlns:w="http://schemas.openxmlformats.org/wordprocessingml/2006/main">
        <w:t xml:space="preserve">[102] 第一个拥有连击时增加特殊攻击槽效果的角色。虽然连击本身可以增加伤害，但缺点是会增加行动硬直时间并延迟特殊攻击的发动，而这个效果可以弥补这些不足。</w:t>
      </w:r>
    </w:p>
    <w:p w14:paraId="6F272142">
      <w:r xmlns:w="http://schemas.openxmlformats.org/wordprocessingml/2006/main">
        <w:t xml:space="preserve">[103] 作为拥有上述属性的攻击手，它的攻击力最高，普通攻击倍率为1.8。它的攻击速度稍慢，但蓄力时间极佳，超过了上限。它在面对团队副本首领时最大的弱点在于其特殊攻击是横排攻击，倍率较低，但连续攻击带来的伤害提升使其威力相当于7倍至7.5倍的特殊攻击。由于特殊攻击蓄力机制的加入，发动特殊攻击所需的攻击次数减少，并且弥补了连续攻击造成的特殊攻击延迟，因此特殊攻击的可用周期基本保持不变。</w:t>
      </w:r>
    </w:p>
    <w:p w14:paraId="5A27D0F1">
      <w:r xmlns:w="http://schemas.openxmlformats.org/wordprocessingml/2006/main">
        <w:t xml:space="preserve">[104] 损害参考</w:t>
      </w:r>
    </w:p>
    <w:p w14:paraId="15D4EEA5">
      <w:r xmlns:w="http://schemas.openxmlformats.org/wordprocessingml/2006/main">
        <w:t xml:space="preserve">[105] 伤害参考 ◆行动速度 1.5 蓄力 15 连击率 30% + 哈坦专属技能 + 6倍特殊攻击模式 5次普通攻击 + 5次连击（80%） + 1次连击（70%） + 6次特殊攻击 = 15.7倍伤害 14.1秒 ◆行动速度 1.5 蓄力 15 连击率 30% + 9倍特殊攻击模式 6次普通攻击 + 1.8次连击（80%） + 0.4次连击（70%） + 9次特殊攻击 = 16.7倍伤害 13.9秒</w:t>
      </w:r>
    </w:p>
    <w:p w14:paraId="2E795F1F">
      <w:r xmlns:w="http://schemas.openxmlformats.org/wordprocessingml/2006/main">
        <w:t xml:space="preserve">[106] ◇行动速度1.5，蓄力15，命中率30% + 哈坦专属技能 + 狂热状态下的攻击模式：7次普通攻击 + 7次连击（100%） + 1.4次普通攻击 + 6次特殊攻击 × 2 = 27.4倍（狂热状态 × 3 = 82.2倍） ◇行动速度1.5，蓄力15，命中率30% + 狂热状态下的攻击模式：9次普通攻击 + 2.7次连击（100%） + 0.5次普通攻击 + 9次特殊攻击 × 2 = 30.2倍（狂热状态 × 3 = 90.6倍）</w:t>
      </w:r>
    </w:p>
    <w:p w14:paraId="55706E63">
      <w:r xmlns:w="http://schemas.openxmlformats.org/wordprocessingml/2006/main">
        <w:t xml:space="preserve">[107] 终极效果为友军提供速度和命中率加成。这对普通攻击者来说是一个不错的增益，但对使用者自身无效。在实装时，拥有速度和命中率加成的其他强力攻击者并不多，例如艾斯卡·蓝宝石·月升，因此竞争相对较小。</w:t>
      </w:r>
    </w:p>
    <w:p w14:paraId="42D612D0">
      <w:r xmlns:w="http://schemas.openxmlformats.org/wordprocessingml/2006/main">
        <w:t xml:space="preserve">[108] 总而言之，虽然该角色旨在作为一名强化型攻击者使用，但它同时也是一名辅助角色，因此，除非周围的角色也足够强大且队伍中没有空档，否则很难发挥其应有的效用。除非玩家能够根据每次副本的特殊效果大幅调整阵型，否则很难有效地使用该角色。</w:t>
      </w:r>
    </w:p>
    <w:p w14:paraId="07DDE2EE">
      <w:r xmlns:w="http://schemas.openxmlformats.org/wordprocessingml/2006/main">
        <w:t xml:space="preserve">[109] 简易内容适宜性评估 †</w:t>
      </w:r>
    </w:p>
    <w:p w14:paraId="5989A633">
      <w:r xmlns:w="http://schemas.openxmlformats.org/wordprocessingml/2006/main">
        <w:t xml:space="preserve">[110] 合适的内容、推荐的装备示例、角色发展目标等。</w:t>
      </w:r>
    </w:p>
    <w:p w14:paraId="6D080CB4">
      <w:r xmlns:w="http://schemas.openxmlformats.org/wordprocessingml/2006/main">
        <w:t xml:space="preserve">[111] 兼容内容</w:t>
      </w:r>
    </w:p>
    <w:p w14:paraId="68243168">
      <w:r xmlns:w="http://schemas.openxmlformats.org/wordprocessingml/2006/main">
        <w:t xml:space="preserve">[112] 能力倾向</w:t>
      </w:r>
    </w:p>
    <w:p w14:paraId="2EEC3042">
      <w:r xmlns:w="http://schemas.openxmlformats.org/wordprocessingml/2006/main">
        <w:t xml:space="preserve">[113] 简短评论</w:t>
      </w:r>
    </w:p>
    <w:p w14:paraId="498EA253">
      <w:r xmlns:w="http://schemas.openxmlformats.org/wordprocessingml/2006/main">
        <w:t xml:space="preserve">[114] 主线任务 活动任务</w:t>
      </w:r>
    </w:p>
    <w:p w14:paraId="0D6E1D2F">
      <w:r xmlns:w="http://schemas.openxmlformats.org/wordprocessingml/2006/main">
        <w:t xml:space="preserve">[115] 他可以毫无问题地完成任务，但几乎没有理由专门选择他。</w:t>
      </w:r>
    </w:p>
    <w:p w14:paraId="4454B98E">
      <w:r xmlns:w="http://schemas.openxmlformats.org/wordprocessingml/2006/main">
        <w:t xml:space="preserve">[116] 突袭战</w:t>
      </w:r>
    </w:p>
    <w:p w14:paraId="14429BFF">
      <w:r xmlns:w="http://schemas.openxmlformats.org/wordprocessingml/2006/main">
        <w:t xml:space="preserve">[117] 这是基于行的特殊攻击，但它具有不错的增益效果和合理的火力（装备示例见下文）。</w:t>
      </w:r>
    </w:p>
    <w:p w14:paraId="13FFAA7E">
      <w:r xmlns:w="http://schemas.openxmlformats.org/wordprocessingml/2006/main">
        <w:t xml:space="preserve">[118] 湮灭</w:t>
      </w:r>
    </w:p>
    <w:p w14:paraId="183A7330">
      <w:r xmlns:w="http://schemas.openxmlformats.org/wordprocessingml/2006/main">
        <w:t xml:space="preserve">[119] 虽然是横排特殊攻击，但速度提升很有用，而且保证连续攻击，更容易击杀较弱的敌人。</w:t>
      </w:r>
    </w:p>
    <w:p w14:paraId="3F75B901">
      <w:r xmlns:w="http://schemas.openxmlformats.org/wordprocessingml/2006/main">
        <w:t xml:space="preserve">[120] B宇宙</w:t>
      </w:r>
    </w:p>
    <w:p w14:paraId="2F9F4014">
      <w:r xmlns:w="http://schemas.openxmlformats.org/wordprocessingml/2006/main">
        <w:t xml:space="preserve">[121] 没有产生任何有用的效果</w:t>
      </w:r>
    </w:p>
    <w:p w14:paraId="24362E1E">
      <w:r xmlns:w="http://schemas.openxmlformats.org/wordprocessingml/2006/main">
        <w:t xml:space="preserve">[122] 能力评价指标</w:t>
      </w:r>
    </w:p>
    <w:p w14:paraId="36B9C474">
      <w:r xmlns:w="http://schemas.openxmlformats.org/wordprocessingml/2006/main">
        <w:t xml:space="preserve">[123] ◎：优秀内容。最有可能发挥出色。○：合适内容。有较高发挥潜力。△：一般。需要一些技巧才能发挥良好，但选择理由不多。×：不合适内容。由于与内容规则、游戏系统、难度等级等不兼容，难以发挥出色。*2014年3月更新</w:t>
      </w:r>
    </w:p>
    <w:p w14:paraId="625E9FE0">
      <w:r xmlns:w="http://schemas.openxmlformats.org/wordprocessingml/2006/main">
        <w:t xml:space="preserve">[124] 突袭</w:t>
      </w:r>
    </w:p>
    <w:p w14:paraId="033FFE10">
      <w:r xmlns:w="http://schemas.openxmlformats.org/wordprocessingml/2006/main">
        <w:t xml:space="preserve">[125] 推荐设备示例</w:t>
      </w:r>
    </w:p>
    <w:p w14:paraId="5038BD7A">
      <w:r xmlns:w="http://schemas.openxmlformats.org/wordprocessingml/2006/main">
        <w:t xml:space="preserve">[126] 主要设备</w:t>
      </w:r>
    </w:p>
    <w:p w14:paraId="0FAB12B8">
      <w:r xmlns:w="http://schemas.openxmlformats.org/wordprocessingml/2006/main">
        <w:t xml:space="preserve">[127] 子设备</w:t>
      </w:r>
    </w:p>
    <w:p w14:paraId="11812333">
      <w:r xmlns:w="http://schemas.openxmlformats.org/wordprocessingml/2006/main">
        <w:t xml:space="preserve">[128] 一件令人愉悦的物品</w:t>
      </w:r>
    </w:p>
    <w:p w14:paraId="4610DE92">
      <w:r xmlns:w="http://schemas.openxmlformats.org/wordprocessingml/2006/main">
        <w:t xml:space="preserve">[129] 发展目标</w:t>
      </w:r>
    </w:p>
    <w:p w14:paraId="0ED21B81">
      <w:r xmlns:w="http://schemas.openxmlformats.org/wordprocessingml/2006/main">
        <w:t xml:space="preserve">[130] 突破极限</w:t>
      </w:r>
    </w:p>
    <w:p w14:paraId="10C4F690">
      <w:r xmlns:w="http://schemas.openxmlformats.org/wordprocessingml/2006/main">
        <w:t xml:space="preserve">[131] 致命觉醒</w:t>
      </w:r>
    </w:p>
    <w:p w14:paraId="43239BD3">
      <w:r xmlns:w="http://schemas.openxmlformats.org/wordprocessingml/2006/main">
        <w:t xml:space="preserve">[132] 独特的觉醒</w:t>
      </w:r>
    </w:p>
    <w:p w14:paraId="0846BAF6">
      <w:r xmlns:w="http://schemas.openxmlformats.org/wordprocessingml/2006/main">
        <w:t xml:space="preserve">[133] 行动速度</w:t>
      </w:r>
    </w:p>
    <w:p w14:paraId="3959779A">
      <w:r xmlns:w="http://schemas.openxmlformats.org/wordprocessingml/2006/main">
        <w:t xml:space="preserve">[134] 特别收费</w:t>
      </w:r>
    </w:p>
    <w:p w14:paraId="58D29AB1">
      <w:r xmlns:w="http://schemas.openxmlformats.org/wordprocessingml/2006/main">
        <w:t xml:space="preserve">[135] 其他</w:t>
      </w:r>
    </w:p>
    <w:p w14:paraId="68216D9A">
      <w:r xmlns:w="http://schemas.openxmlformats.org/wordprocessingml/2006/main">
        <w:t xml:space="preserve">[136] 培训成本</w:t>
      </w:r>
    </w:p>
    <w:p w14:paraId="1C5263A6">
      <w:r xmlns:w="http://schemas.openxmlformats.org/wordprocessingml/2006/main">
        <w:t xml:space="preserve">[137] 3.1 秒 9 次</w:t>
      </w:r>
    </w:p>
    <w:p w14:paraId="267F9ABA">
      <w:r xmlns:w="http://schemas.openxmlformats.org/wordprocessingml/2006/main">
        <w:t xml:space="preserve">[138] 15% 17次</w:t>
      </w:r>
    </w:p>
    <w:p w14:paraId="3FB4222D">
      <w:r xmlns:w="http://schemas.openxmlformats.org/wordprocessingml/2006/main">
        <w:t xml:space="preserve">[139] 备注</w:t>
      </w:r>
    </w:p>
    <w:p w14:paraId="51D9134F">
      <w:r xmlns:w="http://schemas.openxmlformats.org/wordprocessingml/2006/main">
        <w:t xml:space="preserve">[140] *2016年4月更新</w:t>
      </w:r>
    </w:p>
    <w:p w14:paraId="0AC48A22">
      <w:r xmlns:w="http://schemas.openxmlformats.org/wordprocessingml/2006/main">
        <w:t xml:space="preserve">[141] 其他版本 / 相关角色 †</w:t>
      </w:r>
    </w:p>
    <w:p w14:paraId="333EB5E0">
      <w:r xmlns:w="http://schemas.openxmlformats.org/wordprocessingml/2006/main">
        <w:t xml:space="preserve">[142] 闪光忍者一叶（姨妈）</w:t>
      </w:r>
    </w:p>
    <w:p w14:paraId="2B4178B3">
      <w:r xmlns:w="http://schemas.openxmlformats.org/wordprocessingml/2006/main">
        <w:t xml:space="preserve">[143] 闪光忍者塞苏尼亚</w:t>
      </w:r>
    </w:p>
    <w:p w14:paraId="0583D7DE">
      <w:r xmlns:w="http://schemas.openxmlformats.org/wordprocessingml/2006/main">
        <w:t xml:space="preserve">[144] 鲤犬忍</w:t>
      </w:r>
    </w:p>
    <w:p w14:paraId="5A38B20A">
      <w:r xmlns:w="http://schemas.openxmlformats.org/wordprocessingml/2006/main">
        <w:t xml:space="preserve">[145] 闪光忍者尤里佩</w:t>
      </w:r>
    </w:p>
    <w:p w14:paraId="6B870AA8">
      <w:r xmlns:w="http://schemas.openxmlformats.org/wordprocessingml/2006/main">
        <w:t xml:space="preserve">[146] 琐事 †</w:t>
      </w:r>
    </w:p>
    <w:p w14:paraId="25E6F101">
      <w:r xmlns:w="http://schemas.openxmlformats.org/wordprocessingml/2006/main">
        <w:t xml:space="preserve">[147] 一位使用水剑（水刀）和炎剑（炎刀）的剑士，擅长水遁和火遁剑术。代表他的汉字“谭”中既有“水”字旁（“山水”），也有“炎”字，分别象征着火与水之剑。</w:t>
      </w:r>
    </w:p>
    <w:p w14:paraId="66B108BE">
      <w:r xmlns:w="http://schemas.openxmlformats.org/wordprocessingml/2006/main">
        <w:t xml:space="preserve">[148] 此外，他的姑姑和叶在变身（强化后）时会长出类似角的东西，但这一点也没有被提及。在宗羽家族中，有曾与恶魔接触过的卡科诺家族的例子，因此鬼人屋家族可能也继承了魔法因素。</w:t>
      </w:r>
    </w:p>
    <w:p w14:paraId="2E8AED3F">
      <w:r xmlns:w="http://schemas.openxmlformats.org/wordprocessingml/2006/main">
        <w:t xml:space="preserve">[149] 看来，家族首领在位期间，这个名字是用音译的方式书写的，而原汉字并非“刃淡”。（参见工作人员日记：第572集）</w:t>
      </w:r>
    </w:p>
    <w:p w14:paraId="56208669">
      <w:r xmlns:w="http://schemas.openxmlformats.org/wordprocessingml/2006/main">
        <w:t xml:space="preserve">[150] 场景插图（制作人员日志：第571集）</w:t>
      </w:r>
    </w:p>
    <w:p w14:paraId="2F1909FD">
      <w:r xmlns:w="http://schemas.openxmlformats.org/wordprocessingml/2006/main">
        <w:t xml:space="preserve">[151] 官方推特账号简介 †</w:t>
      </w:r>
    </w:p>
    <w:p w14:paraId="3EC67248">
      <w:r xmlns:w="http://schemas.openxmlformats.org/wordprocessingml/2006/main">
        <w:t xml:space="preserve">[152] 人物介绍</w:t>
      </w:r>
    </w:p>
    <w:p w14:paraId="56E28CEE">
      <w:r xmlns:w="http://schemas.openxmlformats.org/wordprocessingml/2006/main">
        <w:t xml:space="preserve">[153] 评论表 †</w:t>
      </w:r>
    </w:p>
    <w:p w14:paraId="23688658">
      <w:r xmlns:w="http://schemas.openxmlformats.org/wordprocessingml/2006/main">
        <w:t xml:space="preserve">[154] 点击打开历史日志列表</w:t>
      </w:r>
    </w:p>
    <w:p w14:paraId="6DB228A0">
      <w:r xmlns:w="http://schemas.openxmlformats.org/wordprocessingml/2006/main">
        <w:t xml:space="preserve">[155] 末尾的数字越小，日志越旧。</w:t>
      </w:r>
    </w:p>
    <w:p w14:paraId="76DC0523">
      <w:r xmlns:w="http://schemas.openxmlformats.org/wordprocessingml/2006/main">
        <w:t xml:space="preserve">[156] 'Comments/Senjin Hatan/' 没有子页面。</w:t>
      </w:r>
    </w:p>
    <w:p w14:paraId="66ACA871">
      <w:r xmlns:w="http://schemas.openxmlformats.org/wordprocessingml/2006/main">
        <w:t xml:space="preserve">[157] 我希望连续攻击时特殊攻击槽的增加不是一种特殊效果，而是通过一次重大更新或其他方式，将其作为一项适用于所有角色的基础系统来实现……感觉他们好像已经宣布连续攻击的糟糕现状永远不会改变。——[zpDSbxg2tYA] 2024-03-13 (周三) 16:23:44</w:t>
      </w:r>
    </w:p>
    <w:p w14:paraId="3AD19966">
      <w:r xmlns:w="http://schemas.openxmlformats.org/wordprocessingml/2006/main">
        <w:t xml:space="preserve">[158] 即使你努力用你的特殊能力收集能量槽，最终效果也只是在列方向上获得6倍伤害加成，横向增益效果平平，而且你自身也无法获得加成。他们是不是选错了时机？——[f73zse/nf2I] 2024-03-13 (周三) 19:26:52</w:t>
      </w:r>
    </w:p>
    <w:p w14:paraId="614BF1F7">
      <w:r xmlns:w="http://schemas.openxmlformats.org/wordprocessingml/2006/main">
        <w:t xml:space="preserve">[159] 是啊，我也这么觉得。它确实很符合我对X的癖好，但是没有H场景。——[bPq1288rtp6] 2024-03-14 (周四) 12:25:26</w:t>
      </w:r>
    </w:p>
    <w:p w14:paraId="6814588D">
      <w:r xmlns:w="http://schemas.openxmlformats.org/wordprocessingml/2006/main">
        <w:t xml:space="preserve">[160] 说到那些能保证连续攻击、速度提升和命中率提升效果的对手，我想应该是B宇宙的钢吧。——[sbiC1Kk/sLQ] 2024-03-13 (周三) 22:37:06</w:t>
      </w:r>
    </w:p>
    <w:p w14:paraId="603FB0A4">
      <w:r xmlns:w="http://schemas.openxmlformats.org/wordprocessingml/2006/main">
        <w:t xml:space="preserve">[161] 在情色作品中看到纪律委员会成员，要么是故意安排某人说“是你扰乱了秩序”，要么是想给不良少年一个教训，或者两者兼而有之，所以没办法避免。——[6Dj.kqJ9Rx6] 2024-03-14 (周四) 03:22:05</w:t>
      </w:r>
    </w:p>
    <w:p w14:paraId="0B51C1C1">
      <w:r xmlns:w="http://schemas.openxmlformats.org/wordprocessingml/2006/main">
        <w:t xml:space="preserve">[162] 基本上，它的威力是普通攻击的1.8倍，速度为5，蓄力值为13，所以即使是横排特殊攻击也能造成和单体特殊攻击一样的伤害。我觉得它很强，因为它能通过连续攻击、特殊攻击和速度提升来积攒狂热值，但我希望它不是“双破”。——[/3/lFu.zjug] 2024-03-14 (周四) 01:43:00</w:t>
      </w:r>
    </w:p>
    <w:p w14:paraId="2C6516CD">
      <w:r xmlns:w="http://schemas.openxmlformats.org/wordprocessingml/2006/main">
        <w:t xml:space="preserve">[163] 它不是套在裤子外面的，对吧？它是从两腿之间穿过的，还是像吊袜带一样连在裤子上？ -- [sbiC1Kk/sLQ] 2024-03-14 (周四) 10:15:48</w:t>
      </w:r>
    </w:p>
    <w:p w14:paraId="42A7EB74">
      <w:r xmlns:w="http://schemas.openxmlformats.org/wordprocessingml/2006/main">
        <w:t xml:space="preserve">[164] 他是个恶魔，拥有多种属性，而且和图巴的发色一样，所以他们有很多共同点，可能存在某种联系。这或许也是他被解除领袖导师职务的原因…… -- [40Nw0cYem2c] 2024-03-15 (周五) 10:05:08</w:t>
      </w:r>
    </w:p>
    <w:p w14:paraId="0ADCDD05">
      <w:r xmlns:w="http://schemas.openxmlformats.org/wordprocessingml/2006/main">
        <w:t xml:space="preserve">[165] 角色设计太棒了。虽然是永久角色，但我抽卡抽到了。——[ct5AqlINg/s] 2024-03-15 (周五) 20:33:59</w:t>
      </w:r>
    </w:p>
    <w:p w14:paraId="02F3BDD5">
      <w:r xmlns:w="http://schemas.openxmlformats.org/wordprocessingml/2006/main">
        <w:t xml:space="preserve">[166] 我的鸡巴自己用了那芽——[Uch6Sjw/QTQ] 2024-03-15 (周五) 23:07:28</w:t>
      </w:r>
    </w:p>
    <w:p w14:paraId="10C093C0">
      <w:r xmlns:w="http://schemas.openxmlformats.org/wordprocessingml/2006/main">
        <w:t xml:space="preserve">[167] 仔细想想，这世上也有像Honey这样的角色，所以高中女生长角也许也没那么奇怪…… -- [ct5AqlINg/s] 2024-03-17 (周日) 12:00:22</w:t>
      </w:r>
    </w:p>
    <w:p w14:paraId="474EAE70">
      <w:r xmlns:w="http://schemas.openxmlformats.org/wordprocessingml/2006/main">
        <w:t xml:space="preserve">[168] 梦之剑、升华之剑，或者完全是其他什么武器——[Qmz9NXY7xYU] 2024-03-17 (周日) 20:58:07</w:t>
      </w:r>
    </w:p>
    <w:p w14:paraId="5681C98B">
      <w:r xmlns:w="http://schemas.openxmlformats.org/wordprocessingml/2006/main">
        <w:t xml:space="preserve">[169] 官方资料甚至游戏描述里都把她叫做“Ha-tan”，真是太搞笑了——[m3UgazVvwCU] 2024-03-19 (周二) 14:11:38</w:t>
      </w:r>
    </w:p>
    <w:p w14:paraId="48C0155F">
      <w:r xmlns:w="http://schemas.openxmlformats.org/wordprocessingml/2006/main">
        <w:t xml:space="preserve">[170] 我希望哈坦穿着夏日泳装来——[on3R2dl3Ld6] 2024-03-25 (周一) 23:55:04</w:t>
      </w:r>
    </w:p>
    <w:p w14:paraId="3EBAA57B">
      <w:r xmlns:w="http://schemas.openxmlformats.org/wordprocessingml/2006/main">
        <w:t xml:space="preserve">[171] 这不仅仅是关于这个话题，而是有些人忘记了这是一个由志愿者运营的维基。我有时会看到一些帖子，似乎认为只要抱怨然后等待，正确的信息就会自动更新。——[d7uDm0QmBrU] 2024-03-26 (周二) 00:24:14</w:t>
      </w:r>
    </w:p>
    <w:p w14:paraId="13058A7A">
      <w:r xmlns:w="http://schemas.openxmlformats.org/wordprocessingml/2006/main">
        <w:t xml:space="preserve">[172] 我不想让它演变成一场编辑战，而且其中也没有任何事实错误，所以我认为没有必要更正。——[KDNQ2kkcnFM] 2024-03-28 (周四) 15:08:44</w:t>
      </w:r>
    </w:p>
    <w:p w14:paraId="0A51DB49">
      <w:r xmlns:w="http://schemas.openxmlformats.org/wordprocessingml/2006/main">
        <w:t xml:space="preserve">[173] 你这副下体如此放荡、可怜兮兮的样子，还自称是纪律委员会成员，真是对所有人的不尊重——[t6sRTUnAUi.] 2024-03-27 (周三) 04:14:48</w:t>
      </w:r>
    </w:p>
    <w:p w14:paraId="3442355E">
      <w:r xmlns:w="http://schemas.openxmlformats.org/wordprocessingml/2006/main">
        <w:t xml:space="preserve">[174] 真是可悲，当他终于以武术家世家家主的身份隆重登场时，他的敌人竟然是某种神秘的宇宙生殖器官，武术对它完全无效。——[ct5AqlINg/s] 2024-03-28 (周四) 21:48:29</w:t>
      </w:r>
    </w:p>
    <w:p w14:paraId="157D0D42">
      <w:r xmlns:w="http://schemas.openxmlformats.org/wordprocessingml/2006/main">
        <w:t xml:space="preserve">[175] 我打开看了看，发现是关于泡芙（和泡芙里的奶油）的，我笑喷了哈哈哈哈——[6rhTiACa/Do] 2024-05-28 (周二) 03:30:53</w:t>
      </w:r>
    </w:p>
    <w:p w14:paraId="40314F29">
      <w:r xmlns:w="http://schemas.openxmlformats.org/wordprocessingml/2006/main">
        <w:t xml:space="preserve">[176] 这孩子力气真大！ -- [71ivzq5Zy2c] 2024-06-11 (周二) 03:17:45</w:t>
      </w:r>
    </w:p>
    <w:p w14:paraId="1B7791FB">
      <w:r xmlns:w="http://schemas.openxmlformats.org/wordprocessingml/2006/main">
        <w:t xml:space="preserve">[177] 我想让你穿泳衣 -- [9Ruau0AvvC6] 2025-06-21 (周六) 21:50:31</w:t>
      </w:r>
    </w:p>
    <w:p w14:paraId="23A6AFFE">
      <w:r xmlns:w="http://schemas.openxmlformats.org/wordprocessingml/2006/main">
        <w:t xml:space="preserve">[178] 大概是女仆装吧。不知道谁会先穿，是刹那还是她？ -- [VvX/j5mxFsg] 2026-03-05 (周四) 00:03:23</w:t>
      </w:r>
    </w:p>
    <w:p w14:paraId="43886EDD">
      <w:r xmlns:w="http://schemas.openxmlformats.org/wordprocessingml/2006/main">
        <w:t xml:space="preserve">[179] ←使用棋盘前请务必阅读规则。</w:t>
      </w:r>
    </w:p>
    <w:p w14:paraId="6BD2B3A7">
      <w:r xmlns:w="http://schemas.openxmlformats.org/wordprocessingml/2006/main">
        <w:t xml:space="preserve">[180] 关于规则 †</w:t>
      </w:r>
    </w:p>
    <w:p w14:paraId="3DF8DC5F">
      <w:r xmlns:w="http://schemas.openxmlformats.org/wordprocessingml/2006/main">
        <w:t xml:space="preserve">[181] 请不要抱怨或批评页面编辑者。如果您对其他人的编辑有意见，请通过“提供替代方案”或“自行编辑”的方式进行建设性沟通。</w:t>
      </w:r>
    </w:p>
    <w:p w14:paraId="199AC520">
      <w:r xmlns:w="http://schemas.openxmlformats.org/wordprocessingml/2006/main">
        <w:t xml:space="preserve">[182] 请勿发布个人网站或其他禁止未经授权链接的网站的网址。</w:t>
      </w:r>
    </w:p>
    <w:p w14:paraId="69FB7242">
      <w:r xmlns:w="http://schemas.openxmlformats.org/wordprocessingml/2006/main">
        <w:t xml:space="preserve">[183] 关于违反规则的帖子 †</w:t>
      </w:r>
    </w:p>
    <w:p w14:paraId="7F59DEF2">
      <w:r xmlns:w="http://schemas.openxmlformats.org/wordprocessingml/2006/main">
        <w:t xml:space="preserve">[184] 禁止发布以下类型的帖子，因为它们容易造成干扰。</w:t>
      </w:r>
    </w:p>
    <w:p w14:paraId="347A93ED">
      <w:r xmlns:w="http://schemas.openxmlformats.org/wordprocessingml/2006/main">
        <w:t xml:space="preserve">[185]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2891A177">
      <w:r xmlns:w="http://schemas.openxmlformats.org/wordprocessingml/2006/main">
        <w:t xml:space="preserve">[186] 其他包括使用此维基的人、官方管理员、艺术家、配音演员、现实生活中的个人以及 Twitter 用户等团体。</w:t>
      </w:r>
    </w:p>
    <w:p w14:paraId="743E7025">
      <w:r xmlns:w="http://schemas.openxmlformats.org/wordprocessingml/2006/main">
        <w:t xml:space="preserve">[187] 关于向管理层提交的帖子，我们容忍可以解释为用户意见的评论，例如“我希望他们改进这一点”、“我希望他们尽快修复错误”和“维护时间太长了”，但我们不容忍使用辱骂性语言贬低管理层。</w:t>
      </w:r>
    </w:p>
    <w:p w14:paraId="79001CBE">
      <w:r xmlns:w="http://schemas.openxmlformats.org/wordprocessingml/2006/main">
        <w:t xml:space="preserve">[188] 将讨论和意见交流视为“诽谤或对抗他人”是错误的。然而，在讨论或意见交流中使用辱骂性语言、贬低他人、挑衅他人或在缺乏明确证据的情况下发表言论，都是违法行为。说话时务必注意自己的言辞。</w:t>
      </w:r>
    </w:p>
    <w:p w14:paraId="53AB872D">
      <w:r xmlns:w="http://schemas.openxmlformats.org/wordprocessingml/2006/main">
        <w:t xml:space="preserve">[189] 攻击性评论是指使用“做这个”或“做那个”等强烈命令、“使用粗俗语言”、“采取居高临下的态度”或“具有挑衅性”的评论。</w:t>
      </w:r>
    </w:p>
    <w:p w14:paraId="1DD4E9C6">
      <w:r xmlns:w="http://schemas.openxmlformats.org/wordprocessingml/2006/main">
        <w:t xml:space="preserve">[190] 禁止发布冒犯现有玩家的帖子，例如“还有人玩这个游戏吗？”或“这游戏已经凉了”。这并不意味着您完全不能发表任何负面言论，而是指那些超出单纯负面评价范围，构成诽谤或诋毁的帖子将被禁止发布。</w:t>
      </w:r>
    </w:p>
    <w:p w14:paraId="6F9E63B2">
      <w:r xmlns:w="http://schemas.openxmlformats.org/wordprocessingml/2006/main">
        <w:t xml:space="preserve">[191] 公开羞辱他人，包括泄露他人的游戏内名称或UID</w:t>
      </w:r>
    </w:p>
    <w:p w14:paraId="3D0D6975">
      <w:r xmlns:w="http://schemas.openxmlformats.org/wordprocessingml/2006/main">
        <w:t xml:space="preserve">[192] 但是，允许分享有助于游戏攻略的信息和视频。</w:t>
      </w:r>
    </w:p>
    <w:p w14:paraId="385E5D55">
      <w:r xmlns:w="http://schemas.openxmlformats.org/wordprocessingml/2006/main">
        <w:t xml:space="preserve">[193] 参考其他应用程序</w:t>
      </w:r>
    </w:p>
    <w:p w14:paraId="09F33037">
      <w:r xmlns:w="http://schemas.openxmlformats.org/wordprocessingml/2006/main">
        <w:t xml:space="preserve">[194] 在多个论坛上多次发帖</w:t>
      </w:r>
    </w:p>
    <w:p w14:paraId="7CBD3B77">
      <w:r xmlns:w="http://schemas.openxmlformats.org/wordprocessingml/2006/main">
        <w:t xml:space="preserve">[195] 写一串没有意义的字符</w:t>
      </w:r>
    </w:p>
    <w:p w14:paraId="293A6008">
      <w:r xmlns:w="http://schemas.openxmlformats.org/wordprocessingml/2006/main">
        <w:t xml:space="preserve">[196] 关于作弊和利用漏洞的帖子</w:t>
      </w:r>
    </w:p>
    <w:p w14:paraId="66853587">
      <w:r xmlns:w="http://schemas.openxmlformats.org/wordprocessingml/2006/main">
        <w:t xml:space="preserve">[197] 最好的办法是忽略违反规则的帖子。上钩或反驳只会让事情变得更糟。</w:t>
      </w:r>
    </w:p>
    <w:p w14:paraId="36A4B070">
      <w:r xmlns:w="http://schemas.openxmlformats.org/wordprocessingml/2006/main">
        <w:t xml:space="preserve">[198] *在上述规则中，“诽谤”指的是在没有客观证据的情况下诋毁和贬低他人。将所有批评性文章都归为“诽谤”是不正确的，所以请务必谨慎。</w:t>
      </w:r>
    </w:p>
    <w:p w14:paraId="64AEB2FD">
      <w:r xmlns:w="http://schemas.openxmlformats.org/wordprocessingml/2006/main">
        <w:t xml:space="preserve">[199] 关于修改和删除发帖日志 †</w:t>
      </w:r>
    </w:p>
    <w:p w14:paraId="43ABC644">
      <w:r xmlns:w="http://schemas.openxmlformats.org/wordprocessingml/2006/main">
        <w:t xml:space="preserve">[200] 但是，允许更正印刷错误、遗漏和字体颜色。（他人出于善意所做的更正也允许。）</w:t>
      </w:r>
    </w:p>
    <w:p w14:paraId="0E9E67C3">
      <w:r xmlns:w="http://schemas.openxmlformats.org/wordprocessingml/2006/main">
        <w:t xml:space="preserve">[201] 作为例外情况，您可以删除自己的帖子，但事后必须向管理员报告。此外，删除时，请将整个评论替换为以下文本，而不是完全删除：&amp;color(#ff0000){''发帖人已删除''};</w:t>
      </w:r>
    </w:p>
    <w:p w14:paraId="1FFBA84D">
      <w:r xmlns:w="http://schemas.openxmlformats.org/wordprocessingml/2006/main">
        <w:t xml:space="preserve">[202] 关于删除违反规则的帖子 †</w:t>
      </w:r>
    </w:p>
    <w:p w14:paraId="44B62CEF">
      <w:r xmlns:w="http://schemas.openxmlformats.org/wordprocessingml/2006/main">
        <w:t xml:space="preserve">[203] 您可以自行注释掉上述任何违反规则的评论，无需管理员许可。但是，如果您注释掉了某条评论，则必须在“违规举报公告板”上进行举报。举报时请使用“违规举报公告板”上的模板。</w:t>
      </w:r>
    </w:p>
    <w:p w14:paraId="1E2D0457">
      <w:r xmlns:w="http://schemas.openxmlformats.org/wordprocessingml/2006/main">
        <w:t xml:space="preserve">[204] 未经 CO 举报公告板举报而被评论删除的帖子将被恢复，而评论删除帖子的人将受到处罚。</w:t>
      </w:r>
    </w:p>
    <w:p w14:paraId="5EAFC103">
      <w:r xmlns:w="http://schemas.openxmlformats.org/wordprocessingml/2006/main">
        <w:t xml:space="preserve">[205] 如果您反复向 CO 举报公告板举报不违反规则的帖子，我们将认为您是自私的，并将对您实施发帖和编辑限制。</w:t>
      </w:r>
    </w:p>
    <w:p w14:paraId="6763C5EF">
      <w:r xmlns:w="http://schemas.openxmlformats.org/wordprocessingml/2006/main">
        <w:t xml:space="preserve">[206] 在 CO 报告公告板上，不构成违规的报告可由管理员酌情恢复。</w:t>
      </w:r>
    </w:p>
    <w:p w14:paraId="1BFA5CE1">
      <w:r xmlns:w="http://schemas.openxmlformats.org/wordprocessingml/2006/main">
        <w:t xml:space="preserve">[207] 我们再次要求您不要评论那些并未违反规则的评论。（例如，诸如“虽然不违反规则，但显然是在钓鱼”、“恶作剧”或“评论整个帖子”之类的主观判断。）</w:t>
      </w:r>
    </w:p>
    <w:p w14:paraId="2B1EF813">
      <w:r xmlns:w="http://schemas.openxmlformats.org/wordprocessingml/2006/main">
        <w:t xml:space="preserve">[208] 关于不违反规则但“冒犯性”的帖子 †</w:t>
      </w:r>
    </w:p>
    <w:p w14:paraId="4C0F18B6">
      <w:r xmlns:w="http://schemas.openxmlformats.org/wordprocessingml/2006/main">
        <w:t xml:space="preserve">[209] 即使帖子内容具有冒犯性，除非违反版规，否则不会被删除。由于每个人对冒犯性帖子的定义可能不同，请使用 NGID 功能隐藏评论，而不是参与争论或挑衅。</w:t>
      </w:r>
    </w:p>
    <w:p w14:paraId="16167F3D">
      <w:r xmlns:w="http://schemas.openxmlformats.org/wordprocessingml/2006/main">
        <w:t xml:space="preserve">[210] 挑衅难道不是一种违规行为吗？†</w:t>
      </w:r>
    </w:p>
    <w:p w14:paraId="15B8C7D7">
      <w:r xmlns:w="http://schemas.openxmlformats.org/wordprocessingml/2006/main">
        <w:t xml:space="preserve">[211] 每个人对“煽动性言论”的定义都大相径庭，因此我们不认为这是违规行为。如果您认为某条评论具有煽动性，请使用 NGID 功能将其隐藏。</w:t>
      </w:r>
    </w:p>
    <w:p w14:paraId="7388A36D">
      <w:r xmlns:w="http://schemas.openxmlformats.org/wordprocessingml/2006/main">
        <w:t xml:space="preserve">[212] 投诉难道不算违法吗？†</w:t>
      </w:r>
    </w:p>
    <w:p w14:paraId="4B9D45F6">
      <w:r xmlns:w="http://schemas.openxmlformats.org/wordprocessingml/2006/main">
        <w:t xml:space="preserve">[213] 一般而言，抱怨本身并不构成违规。但是，针对本作品的负面宣传、诽谤、辱骂性语言以及超出抱怨范围的对抗性帖子均构成违规。如果您认为抱怨内容冒犯了您，请使用 NGID 功能隐藏相关评论。</w:t>
      </w:r>
    </w:p>
    <w:p w14:paraId="49654561">
      <w:r xmlns:w="http://schemas.openxmlformats.org/wordprocessingml/2006/main">
        <w:t xml:space="preserve">[214] 如果您不确定某个帖子是否违反规则，该怎么办？ †</w:t>
      </w:r>
    </w:p>
    <w:p w14:paraId="6B83817E">
      <w:r xmlns:w="http://schemas.openxmlformats.org/wordprocessingml/2006/main">
        <w:t xml:space="preserve">[215] 有些帖子内容含糊不清，难以判断是否违规。评论删除这类含糊不清的帖子可能会导致问题，所以请不要评论删除，而是使用 NGID 功能将评论隐藏起来。</w:t>
      </w:r>
    </w:p>
    <w:p w14:paraId="1EE03F71">
      <w:r xmlns:w="http://schemas.openxmlformats.org/wordprocessingml/2006/main">
        <w:t xml:space="preserve">[216] 对屡犯者的处罚 †</w:t>
      </w:r>
    </w:p>
    <w:p w14:paraId="3C212B19">
      <w:r xmlns:w="http://schemas.openxmlformats.org/wordprocessingml/2006/main">
        <w:t xml:space="preserve">[217] 屡次违反规则或发布特别恶意的帖子，管理员可酌情予以处罚，例如“禁止访问”或“限制发帖”。</w:t>
      </w:r>
    </w:p>
    <w:p w14:paraId="4C6707E3">
      <w:r xmlns:w="http://schemas.openxmlformats.org/wordprocessingml/2006/main">
        <w:t xml:space="preserve">[218] 如果您对进一步改进有任何建议，请通过 Wiki 管理公告板与我们联系。</w:t>
      </w:r>
    </w:p>
    <w:p w14:paraId="536E8D5B"/>
    <w:p w14:paraId="6853CC73">
      <w:r xmlns:w="http://schemas.openxmlformats.org/wordprocessingml/2006/main">
        <w:rPr>
          <w:b/>
        </w:rPr>
        <w:t xml:space="preserve">A315</w:t>
      </w:r>
    </w:p>
    <w:p w14:paraId="3422F863">
      <w:r xmlns:w="http://schemas.openxmlformats.org/wordprocessingml/2006/main">
        <w:t xml:space="preserve">[0] 索引：所有角色 | SSR 角色 | SR 角色 | R 角色</w:t>
      </w:r>
    </w:p>
    <w:p w14:paraId="6FDFE348">
      <w:r xmlns:w="http://schemas.openxmlformats.org/wordprocessingml/2006/main">
        <w:t xml:space="preserve">[1] 基本信息</w:t>
      </w:r>
    </w:p>
    <w:p w14:paraId="2F85FBDD">
      <w:r xmlns:w="http://schemas.openxmlformats.org/wordprocessingml/2006/main">
        <w:t xml:space="preserve">[2] 其他版本及相关角色</w:t>
      </w:r>
    </w:p>
    <w:p w14:paraId="053A0E55">
      <w:r xmlns:w="http://schemas.openxmlformats.org/wordprocessingml/2006/main">
        <w:t xml:space="preserve">[3] 琐事</w:t>
      </w:r>
    </w:p>
    <w:p w14:paraId="780CD27A">
      <w:r xmlns:w="http://schemas.openxmlformats.org/wordprocessingml/2006/main">
        <w:t xml:space="preserve">[4] 官方推特账号介绍</w:t>
      </w:r>
    </w:p>
    <w:p w14:paraId="08820B2E">
      <w:r xmlns:w="http://schemas.openxmlformats.org/wordprocessingml/2006/main">
        <w:t xml:space="preserve">[5] 评论表单</w:t>
      </w:r>
    </w:p>
    <w:p w14:paraId="5F945C5C">
      <w:r xmlns:w="http://schemas.openxmlformats.org/wordprocessingml/2006/main">
        <w:t xml:space="preserve">[6] 基本信息 †</w:t>
      </w:r>
    </w:p>
    <w:p w14:paraId="68043EF5">
      <w:r xmlns:w="http://schemas.openxmlformats.org/wordprocessingml/2006/main">
        <w:t xml:space="preserve">[7] 变换图像</w:t>
      </w:r>
    </w:p>
    <w:p w14:paraId="5311DEE8">
      <w:r xmlns:w="http://schemas.openxmlformats.org/wordprocessingml/2006/main">
        <w:t xml:space="preserve">[8] 简介</w:t>
      </w:r>
    </w:p>
    <w:p w14:paraId="4E6B9B48">
      <w:r xmlns:w="http://schemas.openxmlformats.org/wordprocessingml/2006/main">
        <w:t xml:space="preserve">[9] 姓名</w:t>
      </w:r>
    </w:p>
    <w:p w14:paraId="6A67C30B">
      <w:r xmlns:w="http://schemas.openxmlformats.org/wordprocessingml/2006/main">
        <w:t xml:space="preserve">[10]千金福州禅</w:t>
      </w:r>
    </w:p>
    <w:p w14:paraId="1347545D">
      <w:r xmlns:w="http://schemas.openxmlformats.org/wordprocessingml/2006/main">
        <w:t xml:space="preserve">[11] 真实姓名</w:t>
      </w:r>
    </w:p>
    <w:p w14:paraId="7C0A9382">
      <w:r xmlns:w="http://schemas.openxmlformats.org/wordprocessingml/2006/main">
        <w:t xml:space="preserve">[12] 复仇酱</w:t>
      </w:r>
    </w:p>
    <w:p w14:paraId="76E67ED2">
      <w:r xmlns:w="http://schemas.openxmlformats.org/wordprocessingml/2006/main">
        <w:t xml:space="preserve">[13] 稀有度</w:t>
      </w:r>
    </w:p>
    <w:p w14:paraId="760BC705">
      <w:r xmlns:w="http://schemas.openxmlformats.org/wordprocessingml/2006/main">
        <w:t xml:space="preserve">[14] 普通攻击</w:t>
      </w:r>
    </w:p>
    <w:p w14:paraId="6145E01E">
      <w:r xmlns:w="http://schemas.openxmlformats.org/wordprocessingml/2006/main">
        <w:t xml:space="preserve">[15] 近战攻击（物理）</w:t>
      </w:r>
    </w:p>
    <w:p w14:paraId="60DE41F3">
      <w:r xmlns:w="http://schemas.openxmlformats.org/wordprocessingml/2006/main">
        <w:t xml:space="preserve">[16] 附属派系</w:t>
      </w:r>
    </w:p>
    <w:p w14:paraId="14469D1D">
      <w:r xmlns:w="http://schemas.openxmlformats.org/wordprocessingml/2006/main">
        <w:t xml:space="preserve">[17] 闪光忍者（久世）</w:t>
      </w:r>
    </w:p>
    <w:p w14:paraId="38B6320C">
      <w:r xmlns:w="http://schemas.openxmlformats.org/wordprocessingml/2006/main">
        <w:t xml:space="preserve">[18] 特殊属性</w:t>
      </w:r>
    </w:p>
    <w:p w14:paraId="28B9D7A8">
      <w:r xmlns:w="http://schemas.openxmlformats.org/wordprocessingml/2006/main">
        <w:t xml:space="preserve">[19] 合作</w:t>
      </w:r>
    </w:p>
    <w:p w14:paraId="28928614">
      <w:r xmlns:w="http://schemas.openxmlformats.org/wordprocessingml/2006/main">
        <w:t xml:space="preserve">[20]星香理惠</w:t>
      </w:r>
    </w:p>
    <w:p w14:paraId="3F0255B5">
      <w:r xmlns:w="http://schemas.openxmlformats.org/wordprocessingml/2006/main">
        <w:t xml:space="preserve">[21] 插图</w:t>
      </w:r>
    </w:p>
    <w:p w14:paraId="47B08DC5">
      <w:r xmlns:w="http://schemas.openxmlformats.org/wordprocessingml/2006/main">
        <w:t xml:space="preserve">[22] 奥林</w:t>
      </w:r>
    </w:p>
    <w:p w14:paraId="12FB04F7">
      <w:r xmlns:w="http://schemas.openxmlformats.org/wordprocessingml/2006/main">
        <w:t xml:space="preserve">[23] SD字符</w:t>
      </w:r>
    </w:p>
    <w:p w14:paraId="08040FD7">
      <w:r xmlns:w="http://schemas.openxmlformats.org/wordprocessingml/2006/main">
        <w:t xml:space="preserve">[24] 风味文字</w:t>
      </w:r>
    </w:p>
    <w:p w14:paraId="60A59D73">
      <w:r xmlns:w="http://schemas.openxmlformats.org/wordprocessingml/2006/main">
        <w:t xml:space="preserve">[25] “我已启动。告诉我你的请求，人类。” 这是一只罕见的雌性怪物，世上仅此一只。她的使命是替他人复仇。她为何背负如此使命尚不明确，但这或许正是这只怪物的本性。这是她第八次启动。她之前曾两次与兰斯相遇。</w:t>
      </w:r>
    </w:p>
    <w:p w14:paraId="5279126E">
      <w:r xmlns:w="http://schemas.openxmlformats.org/wordprocessingml/2006/main">
        <w:t xml:space="preserve">[26] 如何获得</w:t>
      </w:r>
    </w:p>
    <w:p w14:paraId="161C71CD">
      <w:r xmlns:w="http://schemas.openxmlformats.org/wordprocessingml/2006/main">
        <w:t xml:space="preserve">[27] 在活动“Lance 5D - 孤身一人的少女们 -”中获得总计 300 个“觉醒之芽 - 克制”。</w:t>
      </w:r>
    </w:p>
    <w:p w14:paraId="45893785">
      <w:r xmlns:w="http://schemas.openxmlformats.org/wordprocessingml/2006/main">
        <w:t xml:space="preserve">[28] 基础属性（1星）* 每增加1星+50%，5星时为1星值的3倍</w:t>
      </w:r>
    </w:p>
    <w:p w14:paraId="538DB110">
      <w:r xmlns:w="http://schemas.openxmlformats.org/wordprocessingml/2006/main">
        <w:t xml:space="preserve">[29] 级</w:t>
      </w:r>
    </w:p>
    <w:p w14:paraId="3BA9D7B9">
      <w:r xmlns:w="http://schemas.openxmlformats.org/wordprocessingml/2006/main">
        <w:t xml:space="preserve">[30] 耐力</w:t>
      </w:r>
    </w:p>
    <w:p w14:paraId="46DDA789">
      <w:r xmlns:w="http://schemas.openxmlformats.org/wordprocessingml/2006/main">
        <w:t xml:space="preserve">[31] 攻击力</w:t>
      </w:r>
    </w:p>
    <w:p w14:paraId="435BFA66">
      <w:r xmlns:w="http://schemas.openxmlformats.org/wordprocessingml/2006/main">
        <w:t xml:space="preserve">[32] 防御能力</w:t>
      </w:r>
    </w:p>
    <w:p w14:paraId="19D88ADD">
      <w:r xmlns:w="http://schemas.openxmlformats.org/wordprocessingml/2006/main">
        <w:t xml:space="preserve">[33] 魔力</w:t>
      </w:r>
    </w:p>
    <w:p w14:paraId="1F305E39">
      <w:r xmlns:w="http://schemas.openxmlformats.org/wordprocessingml/2006/main">
        <w:t xml:space="preserve">[34] 魔法抗性</w:t>
      </w:r>
    </w:p>
    <w:p w14:paraId="729A67E8">
      <w:r xmlns:w="http://schemas.openxmlformats.org/wordprocessingml/2006/main">
        <w:t xml:space="preserve">[35] 详细状态</w:t>
      </w:r>
    </w:p>
    <w:p w14:paraId="6E78A51B">
      <w:r xmlns:w="http://schemas.openxmlformats.org/wordprocessingml/2006/main">
        <w:t xml:space="preserve">[36] 准确性</w:t>
      </w:r>
    </w:p>
    <w:p w14:paraId="51FDD88E">
      <w:r xmlns:w="http://schemas.openxmlformats.org/wordprocessingml/2006/main">
        <w:t xml:space="preserve">[37] 回避能力</w:t>
      </w:r>
    </w:p>
    <w:p w14:paraId="2A2AA356">
      <w:r xmlns:w="http://schemas.openxmlformats.org/wordprocessingml/2006/main">
        <w:t xml:space="preserve">[38] 连续命中率</w:t>
      </w:r>
    </w:p>
    <w:p w14:paraId="0B94964D">
      <w:r xmlns:w="http://schemas.openxmlformats.org/wordprocessingml/2006/main">
        <w:t xml:space="preserve">[39] 反击率</w:t>
      </w:r>
    </w:p>
    <w:p w14:paraId="31EC76D9">
      <w:r xmlns:w="http://schemas.openxmlformats.org/wordprocessingml/2006/main">
        <w:t xml:space="preserve">[40] 眩晕激活率</w:t>
      </w:r>
    </w:p>
    <w:p w14:paraId="61070D64">
      <w:r xmlns:w="http://schemas.openxmlformats.org/wordprocessingml/2006/main">
        <w:t xml:space="preserve">[41] 抗眩晕能力</w:t>
      </w:r>
    </w:p>
    <w:p w14:paraId="130898DD">
      <w:r xmlns:w="http://schemas.openxmlformats.org/wordprocessingml/2006/main">
        <w:t xml:space="preserve">[42] 移动速度</w:t>
      </w:r>
    </w:p>
    <w:p w14:paraId="1B43669D">
      <w:r xmlns:w="http://schemas.openxmlformats.org/wordprocessingml/2006/main">
        <w:t xml:space="preserve">[43] 部署速度</w:t>
      </w:r>
    </w:p>
    <w:p w14:paraId="65028F18">
      <w:r xmlns:w="http://schemas.openxmlformats.org/wordprocessingml/2006/main">
        <w:t xml:space="preserve">[44] 行动速度</w:t>
      </w:r>
    </w:p>
    <w:p w14:paraId="026CF0B7">
      <w:r xmlns:w="http://schemas.openxmlformats.org/wordprocessingml/2006/main">
        <w:t xml:space="preserve">[45] 致命的装药量</w:t>
      </w:r>
    </w:p>
    <w:p w14:paraId="61D772F8">
      <w:r xmlns:w="http://schemas.openxmlformats.org/wordprocessingml/2006/main">
        <w:t xml:space="preserve">[46] 特殊招式</w:t>
      </w:r>
    </w:p>
    <w:p w14:paraId="37550E09">
      <w:r xmlns:w="http://schemas.openxmlformats.org/wordprocessingml/2006/main">
        <w:t xml:space="preserve">[47] 姓名</w:t>
      </w:r>
    </w:p>
    <w:p w14:paraId="41ADCEBF">
      <w:r xmlns:w="http://schemas.openxmlformats.org/wordprocessingml/2006/main">
        <w:t xml:space="preserve">[48] 效果</w:t>
      </w:r>
    </w:p>
    <w:p w14:paraId="6C63B2B2">
      <w:r xmlns:w="http://schemas.openxmlformats.org/wordprocessingml/2006/main">
        <w:t xml:space="preserve">[49] 这是一项任务，去死吧！</w:t>
      </w:r>
    </w:p>
    <w:p w14:paraId="46FA03AD">
      <w:r xmlns:w="http://schemas.openxmlformats.org/wordprocessingml/2006/main">
        <w:t xml:space="preserve">[50] 对单个敌人造成 6 倍物理伤害。有 50% 的几率附加诅咒效果。</w:t>
      </w:r>
    </w:p>
    <w:p w14:paraId="3888DD50">
      <w:r xmlns:w="http://schemas.openxmlformats.org/wordprocessingml/2006/main">
        <w:t xml:space="preserve">[51] 这是一项任务，去死吧！</w:t>
      </w:r>
    </w:p>
    <w:p w14:paraId="3682BF5F">
      <w:r xmlns:w="http://schemas.openxmlformats.org/wordprocessingml/2006/main">
        <w:t xml:space="preserve">[52] 对单个敌人造成 9 倍物理伤害，有 50% 的几率使其束缚，并恢复自身 30% 的伤害值。</w:t>
      </w:r>
    </w:p>
    <w:p w14:paraId="600CC2F6">
      <w:r xmlns:w="http://schemas.openxmlformats.org/wordprocessingml/2006/main">
        <w:t xml:space="preserve">[53] 独特效果</w:t>
      </w:r>
    </w:p>
    <w:p w14:paraId="690879A1">
      <w:r xmlns:w="http://schemas.openxmlformats.org/wordprocessingml/2006/main">
        <w:t xml:space="preserve">[54] 姓名</w:t>
      </w:r>
    </w:p>
    <w:p w14:paraId="6AA55D77">
      <w:r xmlns:w="http://schemas.openxmlformats.org/wordprocessingml/2006/main">
        <w:t xml:space="preserve">[55] 效应</w:t>
      </w:r>
    </w:p>
    <w:p w14:paraId="671D424F">
      <w:r xmlns:w="http://schemas.openxmlformats.org/wordprocessingml/2006/main">
        <w:t xml:space="preserve">[56] 复仇是我的专长。</w:t>
      </w:r>
    </w:p>
    <w:p w14:paraId="07E3A659">
      <w:r xmlns:w="http://schemas.openxmlformats.org/wordprocessingml/2006/main">
        <w:t xml:space="preserve">[57] 有 20% 的几率使单个敌人的仇恨值增加 20 秒，而不是进行普通攻击。如果目标在激活时仇恨值已经增加，则改为降低目标 30% 的防御力，持续 10 秒。</w:t>
      </w:r>
    </w:p>
    <w:p w14:paraId="12CFC751">
      <w:r xmlns:w="http://schemas.openxmlformats.org/wordprocessingml/2006/main">
        <w:t xml:space="preserve">[58] 复仇是我的专长。</w:t>
      </w:r>
    </w:p>
    <w:p w14:paraId="5EE40333">
      <w:r xmlns:w="http://schemas.openxmlformats.org/wordprocessingml/2006/main">
        <w:t xml:space="preserve">[59] 进行普通攻击时，有 20% 的几率使单个敌人的仇恨值增加 20 秒。如果目标在发动此效果时仇恨值已经增加，则改为使目标的防御力降低 50%，持续 10 秒。</w:t>
      </w:r>
    </w:p>
    <w:p w14:paraId="6095EAAB">
      <w:r xmlns:w="http://schemas.openxmlformats.org/wordprocessingml/2006/main">
        <w:t xml:space="preserve">[60] 休闲装照片</w:t>
      </w:r>
    </w:p>
    <w:p w14:paraId="1E0560B4">
      <w:r xmlns:w="http://schemas.openxmlformats.org/wordprocessingml/2006/main">
        <w:t xml:space="preserve">[61] 增强图像</w:t>
      </w:r>
    </w:p>
    <w:p w14:paraId="12D18463">
      <w:r xmlns:w="http://schemas.openxmlformats.org/wordprocessingml/2006/main">
        <w:t xml:space="preserve">[62] 在游戏中 †</w:t>
      </w:r>
    </w:p>
    <w:p w14:paraId="3F43ADDB">
      <w:r xmlns:w="http://schemas.openxmlformats.org/wordprocessingml/2006/main">
        <w:t xml:space="preserve">[63] 于2025年9月17日实装。作为第五次兰斯联动活动“兰斯5D～孤身少女们～”的SR角色登场。拥有SR角色中最高的攻击力，并拥有单体伤害型特殊攻击。其行动速度、特殊攻击充能和连击率等属性也相当优秀，可以说是实装时最强的单体特殊攻击SR角色。</w:t>
      </w:r>
    </w:p>
    <w:p w14:paraId="3137338E">
      <w:r xmlns:w="http://schemas.openxmlformats.org/wordprocessingml/2006/main">
        <w:t xml:space="preserve">[64] 特殊效果是一种诅咒效果，可以让你在团队副本中获得BREAK灯。觉醒后，它还会获得自我治疗能力。</w:t>
      </w:r>
    </w:p>
    <w:p w14:paraId="41D8B282">
      <w:r xmlns:w="http://schemas.openxmlformats.org/wordprocessingml/2006/main">
        <w:t xml:space="preserve">[65] 该独特效果会吸引敌人仇恨，但由于玩家可以攻击任何角色，因此实用性不高。它更像是防御力下降效果的标记。在行动速度为1.5秒、装备完全强化的纳豆装备（战斗时间为71秒）且未处于狂热状态的情况下，该防御力下降效果在团队副本中的持续时间预计约为20秒。</w:t>
      </w:r>
    </w:p>
    <w:p w14:paraId="39545317">
      <w:r xmlns:w="http://schemas.openxmlformats.org/wordprocessingml/2006/main">
        <w:t xml:space="preserve">[66] 作为对比，她在团队副本中的火力几乎与她的首领（？）SSR角色“愤怒的维卡·加翁”相当。她100级时的攻击力为470，相当于初始攻击力相对较低的SSR单体终极攻击角色（475）或使用普通攻击魔法（0.8倍伤害）的单体终极攻击角色。</w:t>
      </w:r>
    </w:p>
    <w:p w14:paraId="676CA601">
      <w:r xmlns:w="http://schemas.openxmlformats.org/wordprocessingml/2006/main">
        <w:t xml:space="preserve">[67] 其他版本 / 相关角色 †</w:t>
      </w:r>
    </w:p>
    <w:p w14:paraId="6C8FDD64">
      <w:r xmlns:w="http://schemas.openxmlformats.org/wordprocessingml/2006/main">
        <w:t xml:space="preserve">[68] 与兰斯相关的角色列表</w:t>
      </w:r>
    </w:p>
    <w:p w14:paraId="23871F58">
      <w:r xmlns:w="http://schemas.openxmlformats.org/wordprocessingml/2006/main">
        <w:t xml:space="preserve">[69] 与兰斯相关的角色列表</w:t>
      </w:r>
    </w:p>
    <w:p w14:paraId="1466649C">
      <w:r xmlns:w="http://schemas.openxmlformats.org/wordprocessingml/2006/main">
        <w:t xml:space="preserve">[70] 击败技术不佳的卡娜米</w:t>
      </w:r>
    </w:p>
    <w:p w14:paraId="46FBFFC6">
      <w:r xmlns:w="http://schemas.openxmlformats.org/wordprocessingml/2006/main">
        <w:t xml:space="preserve">[71] 击败战术 Urza SR</w:t>
      </w:r>
    </w:p>
    <w:p w14:paraId="1CD0556F">
      <w:r xmlns:w="http://schemas.openxmlformats.org/wordprocessingml/2006/main">
        <w:t xml:space="preserve">[72] 打静静</w:t>
      </w:r>
    </w:p>
    <w:p w14:paraId="7252A8B8">
      <w:r xmlns:w="http://schemas.openxmlformats.org/wordprocessingml/2006/main">
        <w:t xml:space="preserve">[73] 节拍平静 Nagi SR</w:t>
      </w:r>
    </w:p>
    <w:p w14:paraId="5604E3A4">
      <w:r xmlns:w="http://schemas.openxmlformats.org/wordprocessingml/2006/main">
        <w:t xml:space="preserve">[74] 雕塑家莎缇拉</w:t>
      </w:r>
    </w:p>
    <w:p w14:paraId="685ADB3B">
      <w:r xmlns:w="http://schemas.openxmlformats.org/wordprocessingml/2006/main">
        <w:t xml:space="preserve">[75] Beat Vision Rizna</w:t>
      </w:r>
    </w:p>
    <w:p w14:paraId="0553500D">
      <w:r xmlns:w="http://schemas.openxmlformats.org/wordprocessingml/2006/main">
        <w:t xml:space="preserve">[76] 击败郁金香玛丽亚SR</w:t>
      </w:r>
    </w:p>
    <w:p w14:paraId="7325D8D2">
      <w:r xmlns:w="http://schemas.openxmlformats.org/wordprocessingml/2006/main">
        <w:t xml:space="preserve">[77] 击败希拉总统</w:t>
      </w:r>
    </w:p>
    <w:p w14:paraId="1D58FD19">
      <w:r xmlns:w="http://schemas.openxmlformats.org/wordprocessingml/2006/main">
        <w:t xml:space="preserve">[78] 节拍增强丝滑</w:t>
      </w:r>
    </w:p>
    <w:p w14:paraId="5132D561">
      <w:r xmlns:w="http://schemas.openxmlformats.org/wordprocessingml/2006/main">
        <w:t xml:space="preserve">[79] 击败女王莉亚·SR</w:t>
      </w:r>
    </w:p>
    <w:p w14:paraId="0D83F91A">
      <w:r xmlns:w="http://schemas.openxmlformats.org/wordprocessingml/2006/main">
        <w:t xml:space="preserve">[80] 千金町</w:t>
      </w:r>
    </w:p>
    <w:p w14:paraId="28090BFF">
      <w:r xmlns:w="http://schemas.openxmlformats.org/wordprocessingml/2006/main">
        <w:t xml:space="preserve">[81] 千金座狼</w:t>
      </w:r>
    </w:p>
    <w:p w14:paraId="6681D13A">
      <w:r xmlns:w="http://schemas.openxmlformats.org/wordprocessingml/2006/main">
        <w:t xml:space="preserve">[82] 闪光忍者福州酱 SR</w:t>
      </w:r>
    </w:p>
    <w:p w14:paraId="48988122">
      <w:r xmlns:w="http://schemas.openxmlformats.org/wordprocessingml/2006/main">
        <w:t xml:space="preserve">[83] 击败火星剑心</w:t>
      </w:r>
    </w:p>
    <w:p w14:paraId="2843B36D">
      <w:r xmlns:w="http://schemas.openxmlformats.org/wordprocessingml/2006/main">
        <w:t xml:space="preserve">[84] 女巫瑞玛 R 山赏金</w:t>
      </w:r>
    </w:p>
    <w:p w14:paraId="0821EE85">
      <w:r xmlns:w="http://schemas.openxmlformats.org/wordprocessingml/2006/main">
        <w:t xml:space="preserve">[85] 魔法少女莉玛 SSR 山间美食</w:t>
      </w:r>
    </w:p>
    <w:p w14:paraId="27CFECAC">
      <w:r xmlns:w="http://schemas.openxmlformats.org/wordprocessingml/2006/main">
        <w:t xml:space="preserve">[86] 女巫拉梅尔海鲜</w:t>
      </w:r>
    </w:p>
    <w:p w14:paraId="3F6F2168">
      <w:r xmlns:w="http://schemas.openxmlformats.org/wordprocessingml/2006/main">
        <w:t xml:space="preserve">[87] 魔法少女 La Mer SSR 海鲜</w:t>
      </w:r>
    </w:p>
    <w:p w14:paraId="6A0A104E">
      <w:r xmlns:w="http://schemas.openxmlformats.org/wordprocessingml/2006/main">
        <w:t xml:space="preserve">[88] 女巫皮卡 R Kyankyan</w:t>
      </w:r>
    </w:p>
    <w:p w14:paraId="72F22F60">
      <w:r xmlns:w="http://schemas.openxmlformats.org/wordprocessingml/2006/main">
        <w:t xml:space="preserve">[89] 舞蹈女王皮卡 SSR 青青</w:t>
      </w:r>
    </w:p>
    <w:p w14:paraId="7EB5F307">
      <w:r xmlns:w="http://schemas.openxmlformats.org/wordprocessingml/2006/main">
        <w:t xml:space="preserve">[90] 兰斯</w:t>
      </w:r>
    </w:p>
    <w:p w14:paraId="195AA03B">
      <w:r xmlns:w="http://schemas.openxmlformats.org/wordprocessingml/2006/main">
        <w:t xml:space="preserve">[91] 包含剧透</w:t>
      </w:r>
    </w:p>
    <w:p w14:paraId="3B4B9067">
      <w:r xmlns:w="http://schemas.openxmlformats.org/wordprocessingml/2006/main">
        <w:t xml:space="preserve">[92] 愤怒的维卡·加翁 SSR 与超高等战争世界中的凯布里斯是同一实体</w:t>
      </w:r>
    </w:p>
    <w:p w14:paraId="1B365BD5">
      <w:r xmlns:w="http://schemas.openxmlformats.org/wordprocessingml/2006/main">
        <w:t xml:space="preserve">[93] 琐事 †</w:t>
      </w:r>
    </w:p>
    <w:p w14:paraId="44352463">
      <w:r xmlns:w="http://schemas.openxmlformats.org/wordprocessingml/2006/main">
        <w:t xml:space="preserve">[94] 这里使用的“少女怪物”一词不仅指“女性怪物”，还指由兰斯世界*1中所有怪物的祖先“圣少女怪物”创造的“少女怪物”类别。特别是稀有少女怪物，是大陆上最多只有两个（或可能存在）的特殊个体。</w:t>
      </w:r>
    </w:p>
    <w:p w14:paraId="39C19F5D">
      <w:r xmlns:w="http://schemas.openxmlformats.org/wordprocessingml/2006/main">
        <w:t xml:space="preserve">[95] 通常情况下，它藏身于宝箱之中，由开启宝箱的人激活。它会要求开启者说出一个想要复仇的对象。一旦被接受，它便会反复攻击目标，直至完成暗杀。成功暗杀目标后，它会向委托人汇报，然后传送回宝箱，等待新的主人开启。</w:t>
      </w:r>
    </w:p>
    <w:p w14:paraId="3C15D402">
      <w:r xmlns:w="http://schemas.openxmlformats.org/wordprocessingml/2006/main">
        <w:t xml:space="preserve">[96] 这时，兰斯正跟着他们，不出所料，委托冒险者被兰斯打得半死，然后被用来破坏地牢的机关。</w:t>
      </w:r>
    </w:p>
    <w:p w14:paraId="0FFB7A94">
      <w:r xmlns:w="http://schemas.openxmlformats.org/wordprocessingml/2006/main">
        <w:t xml:space="preserve">[97] 他提到这次转移“让他感觉像是穿越回了过去”，暗示他确实穿越回了过去，尽管是被动的。顺便一提，他将“VI”中的事件记录为他的“第六次觉醒”。如前所述，“5D”中的事件是他的第七次觉醒，那么这究竟意味着什么呢……？</w:t>
      </w:r>
    </w:p>
    <w:p w14:paraId="36335EFD">
      <w:r xmlns:w="http://schemas.openxmlformats.org/wordprocessingml/2006/main">
        <w:t xml:space="preserve">[98] 有关每个系列的信息可以在 Hitsujigoya Annex（新址）的 Revenge-chan 页面上找到。</w:t>
      </w:r>
    </w:p>
    <w:p w14:paraId="062942C6">
      <w:r xmlns:w="http://schemas.openxmlformats.org/wordprocessingml/2006/main">
        <w:t xml:space="preserve">[99] 官方推特账号简介 †</w:t>
      </w:r>
    </w:p>
    <w:p w14:paraId="289C645E">
      <w:r xmlns:w="http://schemas.openxmlformats.org/wordprocessingml/2006/main">
        <w:t xml:space="preserve">[100] 人物介绍</w:t>
      </w:r>
    </w:p>
    <w:p w14:paraId="32FF1BE0">
      <w:r xmlns:w="http://schemas.openxmlformats.org/wordprocessingml/2006/main">
        <w:t xml:space="preserve">[101] 评论表 †</w:t>
      </w:r>
    </w:p>
    <w:p w14:paraId="4378CC73">
      <w:r xmlns:w="http://schemas.openxmlformats.org/wordprocessingml/2006/main">
        <w:t xml:space="preserve">[102] 点击打开历史日志列表</w:t>
      </w:r>
    </w:p>
    <w:p w14:paraId="315DB375">
      <w:r xmlns:w="http://schemas.openxmlformats.org/wordprocessingml/2006/main">
        <w:t xml:space="preserve">[103] 末尾的数字越小，日志越旧。</w:t>
      </w:r>
    </w:p>
    <w:p w14:paraId="6DAA0C8C">
      <w:r xmlns:w="http://schemas.openxmlformats.org/wordprocessingml/2006/main">
        <w:t xml:space="preserve">[104] “Comments/Senjin Fukushuu-chan/”没有子页面。</w:t>
      </w:r>
    </w:p>
    <w:p w14:paraId="692E575E">
      <w:r xmlns:w="http://schemas.openxmlformats.org/wordprocessingml/2006/main">
        <w:t xml:space="preserve">[105] 自从他没出现在《兰斯10》里，我就放弃见到他了，但我万万没想到会在这里遇到他。距离《兰斯6》已经过去20年了……？ -- [RbdA5w/pE9E] 2025-09-17 (周三) 19:46:01</w:t>
      </w:r>
    </w:p>
    <w:p w14:paraId="264FDB80">
      <w:r xmlns:w="http://schemas.openxmlformats.org/wordprocessingml/2006/main">
        <w:t xml:space="preserve">[106] 我不了解原作，但在活动场景中，她给人的感觉很可爱，也很容易相处。——[J4XIy2cNuXI] 2025-09-20 (周六) 03:31:45</w:t>
      </w:r>
    </w:p>
    <w:p w14:paraId="0D7D281D">
      <w:r xmlns:w="http://schemas.openxmlformats.org/wordprocessingml/2006/main">
        <w:t xml:space="preserve">[107] 我松了口气，这仅仅是它第八次启动。我担心它会一直倒退下去。——[WeF2ruMR0v6] 2025-09-17 (周三) 23:40:34</w:t>
      </w:r>
    </w:p>
    <w:p w14:paraId="0D995F6E">
      <w:r xmlns:w="http://schemas.openxmlformats.org/wordprocessingml/2006/main">
        <w:t xml:space="preserve">[108] 我希望他们能多发些许愿石（祈愿石）给SR（哭泣）——[qwZ2ruYY6yE] 2025-09-18 (周四) 23:25:22</w:t>
      </w:r>
    </w:p>
    <w:p w14:paraId="6A7F3E27">
      <w:r xmlns:w="http://schemas.openxmlformats.org/wordprocessingml/2006/main">
        <w:t xml:space="preserve">[109] ←使用棋盘前请务必阅读规则。</w:t>
      </w:r>
    </w:p>
    <w:p w14:paraId="6A2194B0">
      <w:r xmlns:w="http://schemas.openxmlformats.org/wordprocessingml/2006/main">
        <w:t xml:space="preserve">[110] 关于规则 †</w:t>
      </w:r>
    </w:p>
    <w:p w14:paraId="2B875A90">
      <w:r xmlns:w="http://schemas.openxmlformats.org/wordprocessingml/2006/main">
        <w:t xml:space="preserve">[111] 请不要抱怨或批评页面编辑者。如果您对其他人的编辑有意见，请通过“提供替代方案”或“自行编辑”的方式进行建设性沟通。</w:t>
      </w:r>
    </w:p>
    <w:p w14:paraId="45573AF7">
      <w:r xmlns:w="http://schemas.openxmlformats.org/wordprocessingml/2006/main">
        <w:t xml:space="preserve">[112] 不要发布个人网站或其他禁止未经授权链接的网站的网址。</w:t>
      </w:r>
    </w:p>
    <w:p w14:paraId="16E2FB55">
      <w:r xmlns:w="http://schemas.openxmlformats.org/wordprocessingml/2006/main">
        <w:t xml:space="preserve">[113] 关于违反规则的帖子 †</w:t>
      </w:r>
    </w:p>
    <w:p w14:paraId="0D4725E7">
      <w:r xmlns:w="http://schemas.openxmlformats.org/wordprocessingml/2006/main">
        <w:t xml:space="preserve">[114] 禁止发布以下类型的帖子，因为它们容易造成干扰。</w:t>
      </w:r>
    </w:p>
    <w:p w14:paraId="1254BF4B">
      <w:r xmlns:w="http://schemas.openxmlformats.org/wordprocessingml/2006/main">
        <w:t xml:space="preserve">[115]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5B391C8">
      <w:r xmlns:w="http://schemas.openxmlformats.org/wordprocessingml/2006/main">
        <w:t xml:space="preserve">[116] 其他包括使用此维基的人、官方管理员、艺术家、配音演员、现实生活中的个人以及 Twitter 用户等团体。</w:t>
      </w:r>
    </w:p>
    <w:p w14:paraId="5949E345">
      <w:r xmlns:w="http://schemas.openxmlformats.org/wordprocessingml/2006/main">
        <w:t xml:space="preserve">[117] 关于向管理层提交的帖子，我们容忍可以解释为用户反馈的评论，例如“我希望他们改进这一点”、“我希望他们尽快修复错误”和“维护时间太长了”，但我们不容忍使用辱骂性语言贬低管理层。</w:t>
      </w:r>
    </w:p>
    <w:p w14:paraId="4B4D0BEE">
      <w:r xmlns:w="http://schemas.openxmlformats.org/wordprocessingml/2006/main">
        <w:t xml:space="preserve">[118] 将讨论和意见交流视为“诽谤或对抗他人”是错误的。然而，在讨论或意见交流中使用辱骂性语言、贬低他人、挑衅他人或在缺乏明确证据的情况下发表言论，都是违法行为。说话时务必注意自己的言辞。</w:t>
      </w:r>
    </w:p>
    <w:p w14:paraId="7EAD76F8">
      <w:r xmlns:w="http://schemas.openxmlformats.org/wordprocessingml/2006/main">
        <w:t xml:space="preserve">[119] 攻击性评论包括使用“做这个”或“做那个”等强硬命令、“使用粗俗语言”、“采取居高临下的态度”或“挑衅”。</w:t>
      </w:r>
    </w:p>
    <w:p w14:paraId="7E674B40">
      <w:r xmlns:w="http://schemas.openxmlformats.org/wordprocessingml/2006/main">
        <w:t xml:space="preserve">[120] 禁止发布冒犯现有玩家的帖子，例如“还有人玩这个游戏吗？”或“这游戏已经凉了”。这并不意味着您完全不能发表任何负面言论，而是指那些超出单纯负面评价范围，构成诽谤或诋毁的帖子将被禁止发布。</w:t>
      </w:r>
    </w:p>
    <w:p w14:paraId="4ED8170C">
      <w:r xmlns:w="http://schemas.openxmlformats.org/wordprocessingml/2006/main">
        <w:t xml:space="preserve">[121] 公开羞辱，即公开他人的游戏内名称或UID。</w:t>
      </w:r>
    </w:p>
    <w:p w14:paraId="34CBD100">
      <w:r xmlns:w="http://schemas.openxmlformats.org/wordprocessingml/2006/main">
        <w:t xml:space="preserve">[122] 但是，分享有助于游戏攻略的信息和视频是允许的。</w:t>
      </w:r>
    </w:p>
    <w:p w14:paraId="00899737">
      <w:r xmlns:w="http://schemas.openxmlformats.org/wordprocessingml/2006/main">
        <w:t xml:space="preserve">[123] 参考其他应用程序</w:t>
      </w:r>
    </w:p>
    <w:p w14:paraId="0C821730">
      <w:r xmlns:w="http://schemas.openxmlformats.org/wordprocessingml/2006/main">
        <w:t xml:space="preserve">[124] 在多个论坛上多次发帖</w:t>
      </w:r>
    </w:p>
    <w:p w14:paraId="23E23615">
      <w:r xmlns:w="http://schemas.openxmlformats.org/wordprocessingml/2006/main">
        <w:t xml:space="preserve">[125] 写一串没有意义的字符</w:t>
      </w:r>
    </w:p>
    <w:p w14:paraId="46DE1A3D">
      <w:r xmlns:w="http://schemas.openxmlformats.org/wordprocessingml/2006/main">
        <w:t xml:space="preserve">[126] 关于作弊和利用漏洞的帖子</w:t>
      </w:r>
    </w:p>
    <w:p w14:paraId="09071C2F">
      <w:r xmlns:w="http://schemas.openxmlformats.org/wordprocessingml/2006/main">
        <w:t xml:space="preserve">[127] 最好的办法是忽略违反规则的帖子。上钩或反驳只会让事情变得更糟。</w:t>
      </w:r>
    </w:p>
    <w:p w14:paraId="3AAFED23">
      <w:r xmlns:w="http://schemas.openxmlformats.org/wordprocessingml/2006/main">
        <w:t xml:space="preserve">[128] *在上述规则中，“诽谤”指的是在没有客观证据的情况下诋毁和贬低他人。将所有批评性文章都归为“诽谤”是不正确的，所以请务必谨慎。</w:t>
      </w:r>
    </w:p>
    <w:p w14:paraId="00C8E73C">
      <w:r xmlns:w="http://schemas.openxmlformats.org/wordprocessingml/2006/main">
        <w:t xml:space="preserve">[129] 关于修改和删除发帖日志 †</w:t>
      </w:r>
    </w:p>
    <w:p w14:paraId="6F12EE88">
      <w:r xmlns:w="http://schemas.openxmlformats.org/wordprocessingml/2006/main">
        <w:t xml:space="preserve">[130] 但是，允许更正印刷错误、遗漏和字体颜色。（他人出于善意所做的更正也允许。）</w:t>
      </w:r>
    </w:p>
    <w:p w14:paraId="0DC953B6">
      <w:r xmlns:w="http://schemas.openxmlformats.org/wordprocessingml/2006/main">
        <w:t xml:space="preserve">[131] 作为例外情况，您可以删除自己的帖子，但事后必须向管理员报告。此外，删除时，请将整个评论替换为以下文本，而不是完全删除：&amp;color(#ff0000){''发帖人已删除''};</w:t>
      </w:r>
    </w:p>
    <w:p w14:paraId="35DB9562">
      <w:r xmlns:w="http://schemas.openxmlformats.org/wordprocessingml/2006/main">
        <w:t xml:space="preserve">[132] 关于评论违反规则的帖子 †</w:t>
      </w:r>
    </w:p>
    <w:p w14:paraId="2B2F26F2">
      <w:r xmlns:w="http://schemas.openxmlformats.org/wordprocessingml/2006/main">
        <w:t xml:space="preserve">[133] 您可以自行评论删除上述任何违反规则的评论，无需管理员许可。但是，评论删除后，请务必在“违规举报公告板”上进行举报。请使用“违规举报公告板”上的举报模板。</w:t>
      </w:r>
    </w:p>
    <w:p w14:paraId="03F784DD">
      <w:r xmlns:w="http://schemas.openxmlformats.org/wordprocessingml/2006/main">
        <w:t xml:space="preserve">[134] 未经 CO 举报公告板举报而被评论删除的帖子将被恢复，而评论删除帖子的人将受到处罚。</w:t>
      </w:r>
    </w:p>
    <w:p w14:paraId="68E693AB">
      <w:r xmlns:w="http://schemas.openxmlformats.org/wordprocessingml/2006/main">
        <w:t xml:space="preserve">[135] 如果您反复向 CO 举报公告板举报不违反规则的帖子，我们将认为您是自私的，并将对您实施发帖和编辑限制。</w:t>
      </w:r>
    </w:p>
    <w:p w14:paraId="29EA16B7">
      <w:r xmlns:w="http://schemas.openxmlformats.org/wordprocessingml/2006/main">
        <w:t xml:space="preserve">[136] 管理员可酌情恢复 CO 报告公告板上不违反规则的报告。</w:t>
      </w:r>
    </w:p>
    <w:p w14:paraId="676DE264">
      <w:r xmlns:w="http://schemas.openxmlformats.org/wordprocessingml/2006/main">
        <w:t xml:space="preserve">[137] 我们再次要求您不要评论那些并未违反规则的评论。（例如，诸如“虽然不违反规则，但显然是在钓鱼”、“恶作剧”或“评论整个帖子”之类的主观判断。）</w:t>
      </w:r>
    </w:p>
    <w:p w14:paraId="1ABDEA30">
      <w:r xmlns:w="http://schemas.openxmlformats.org/wordprocessingml/2006/main">
        <w:t xml:space="preserve">[138] 关于不违反规则但“冒犯性”的帖子 †</w:t>
      </w:r>
    </w:p>
    <w:p w14:paraId="212113AC">
      <w:r xmlns:w="http://schemas.openxmlformats.org/wordprocessingml/2006/main">
        <w:t xml:space="preserve">[139] 即使帖子内容具有冒犯性，除非违反版规，否则不会被删除。由于每个人对冒犯性的接受程度不同，请使用 NGID 功能隐藏评论，而不是争论或恶意挑衅。</w:t>
      </w:r>
    </w:p>
    <w:p w14:paraId="7C09BE1A">
      <w:r xmlns:w="http://schemas.openxmlformats.org/wordprocessingml/2006/main">
        <w:t xml:space="preserve">[140] 挑衅难道不是一种违规行为吗？†</w:t>
      </w:r>
    </w:p>
    <w:p w14:paraId="0FE315F7">
      <w:r xmlns:w="http://schemas.openxmlformats.org/wordprocessingml/2006/main">
        <w:t xml:space="preserve">[141] 每个人对“煽动性言论”的定义都大相径庭，因此我们不认为这是违规行为。如果您认为某条评论具有煽动性，请使用 NGID 功能将其隐藏。</w:t>
      </w:r>
    </w:p>
    <w:p w14:paraId="221FB3D3">
      <w:r xmlns:w="http://schemas.openxmlformats.org/wordprocessingml/2006/main">
        <w:t xml:space="preserve">[142] 抱怨难道不算违法吗？†</w:t>
      </w:r>
    </w:p>
    <w:p w14:paraId="1F4602F5">
      <w:r xmlns:w="http://schemas.openxmlformats.org/wordprocessingml/2006/main">
        <w:t xml:space="preserve">[143] 一般而言，抱怨本身并不构成违规。但是，针对本作品的负面宣传、诽谤、辱骂性语言以及超出抱怨范围的对抗性言论均构成违规。如果您认为抱怨内容冒犯了您，请使用 NGID 功能隐藏相关评论。</w:t>
      </w:r>
    </w:p>
    <w:p w14:paraId="233110C7">
      <w:r xmlns:w="http://schemas.openxmlformats.org/wordprocessingml/2006/main">
        <w:t xml:space="preserve">[144] 如果您不确定某个帖子是否违反规则，该怎么办？ †</w:t>
      </w:r>
    </w:p>
    <w:p w14:paraId="63393FAC">
      <w:r xmlns:w="http://schemas.openxmlformats.org/wordprocessingml/2006/main">
        <w:t xml:space="preserve">[145] 有些帖子内容含糊不清，难以判断是否违规。评论删除这类含糊不清的帖子可能会导致问题，所以请不要评论删除，而是使用 NGID 功能将评论隐藏起来。</w:t>
      </w:r>
    </w:p>
    <w:p w14:paraId="537327F8">
      <w:r xmlns:w="http://schemas.openxmlformats.org/wordprocessingml/2006/main">
        <w:t xml:space="preserve">[146] 对屡犯者的处罚 †</w:t>
      </w:r>
    </w:p>
    <w:p w14:paraId="5B434048">
      <w:r xmlns:w="http://schemas.openxmlformats.org/wordprocessingml/2006/main">
        <w:t xml:space="preserve">[147] 屡次违反规则或发布特别恶意的帖子，管理员可酌情予以处罚，例如“禁止访问”或“限制发帖”。</w:t>
      </w:r>
    </w:p>
    <w:p w14:paraId="582C7234">
      <w:r xmlns:w="http://schemas.openxmlformats.org/wordprocessingml/2006/main">
        <w:t xml:space="preserve">[148] 如果您对进一步改进有任何建议，请通过 Wiki 管理公告板与我们联系。</w:t>
      </w:r>
    </w:p>
    <w:p w14:paraId="5504D0E3"/>
    <w:p w14:paraId="017E1E54">
      <w:r xmlns:w="http://schemas.openxmlformats.org/wordprocessingml/2006/main">
        <w:rPr>
          <w:b/>
        </w:rPr>
        <w:t xml:space="preserve">A316</w:t>
      </w:r>
    </w:p>
    <w:p w14:paraId="6EC1541E">
      <w:r xmlns:w="http://schemas.openxmlformats.org/wordprocessingml/2006/main">
        <w:t xml:space="preserve">[0] 索引：所有角色 | SSR 角色 | SR 角色 | R 角色</w:t>
      </w:r>
    </w:p>
    <w:p w14:paraId="639507E2">
      <w:r xmlns:w="http://schemas.openxmlformats.org/wordprocessingml/2006/main">
        <w:t xml:space="preserve">[1] 基本信息</w:t>
      </w:r>
    </w:p>
    <w:p w14:paraId="32C8A0C1">
      <w:r xmlns:w="http://schemas.openxmlformats.org/wordprocessingml/2006/main">
        <w:t xml:space="preserve">[2] 语音</w:t>
      </w:r>
    </w:p>
    <w:p w14:paraId="5FED5F14">
      <w:r xmlns:w="http://schemas.openxmlformats.org/wordprocessingml/2006/main">
        <w:t xml:space="preserve">[3] 在游戏中</w:t>
      </w:r>
    </w:p>
    <w:p w14:paraId="26D3E79F">
      <w:r xmlns:w="http://schemas.openxmlformats.org/wordprocessingml/2006/main">
        <w:t xml:space="preserve">[4] 琐事</w:t>
      </w:r>
    </w:p>
    <w:p w14:paraId="27679665">
      <w:r xmlns:w="http://schemas.openxmlformats.org/wordprocessingml/2006/main">
        <w:t xml:space="preserve">[5] 官方推特账号介绍</w:t>
      </w:r>
    </w:p>
    <w:p w14:paraId="58C076C9">
      <w:r xmlns:w="http://schemas.openxmlformats.org/wordprocessingml/2006/main">
        <w:t xml:space="preserve">[6] 评论表单</w:t>
      </w:r>
    </w:p>
    <w:p w14:paraId="3C188857">
      <w:r xmlns:w="http://schemas.openxmlformats.org/wordprocessingml/2006/main">
        <w:t xml:space="preserve">[7] 基本信息 †</w:t>
      </w:r>
    </w:p>
    <w:p w14:paraId="39AB84BE">
      <w:r xmlns:w="http://schemas.openxmlformats.org/wordprocessingml/2006/main">
        <w:t xml:space="preserve">[8] 变换图像</w:t>
      </w:r>
    </w:p>
    <w:p w14:paraId="0F15E707">
      <w:r xmlns:w="http://schemas.openxmlformats.org/wordprocessingml/2006/main">
        <w:t xml:space="preserve">[9] 简介</w:t>
      </w:r>
    </w:p>
    <w:p w14:paraId="6AF3F888">
      <w:r xmlns:w="http://schemas.openxmlformats.org/wordprocessingml/2006/main">
        <w:t xml:space="preserve">[10] 姓名</w:t>
      </w:r>
    </w:p>
    <w:p w14:paraId="03975556">
      <w:r xmlns:w="http://schemas.openxmlformats.org/wordprocessingml/2006/main">
        <w:t xml:space="preserve">[11]千金不娃娃</w:t>
      </w:r>
    </w:p>
    <w:p w14:paraId="2BA48CC0">
      <w:r xmlns:w="http://schemas.openxmlformats.org/wordprocessingml/2006/main">
        <w:t xml:space="preserve">[12] 真实姓名</w:t>
      </w:r>
    </w:p>
    <w:p w14:paraId="2CAABA8A">
      <w:r xmlns:w="http://schemas.openxmlformats.org/wordprocessingml/2006/main">
        <w:t xml:space="preserve">[13] 八守不哇哇</w:t>
      </w:r>
    </w:p>
    <w:p w14:paraId="272820ED">
      <w:r xmlns:w="http://schemas.openxmlformats.org/wordprocessingml/2006/main">
        <w:t xml:space="preserve">[14] 稀有度</w:t>
      </w:r>
    </w:p>
    <w:p w14:paraId="759480B3">
      <w:r xmlns:w="http://schemas.openxmlformats.org/wordprocessingml/2006/main">
        <w:t xml:space="preserve">[15] 普通攻击</w:t>
      </w:r>
    </w:p>
    <w:p w14:paraId="4BB47177">
      <w:r xmlns:w="http://schemas.openxmlformats.org/wordprocessingml/2006/main">
        <w:t xml:space="preserve">[16] 近战攻击（物理）</w:t>
      </w:r>
    </w:p>
    <w:p w14:paraId="406289D8">
      <w:r xmlns:w="http://schemas.openxmlformats.org/wordprocessingml/2006/main">
        <w:t xml:space="preserve">[17] 附属派系</w:t>
      </w:r>
    </w:p>
    <w:p w14:paraId="0287A374">
      <w:r xmlns:w="http://schemas.openxmlformats.org/wordprocessingml/2006/main">
        <w:t xml:space="preserve">[18] 仙人（Soha）</w:t>
      </w:r>
    </w:p>
    <w:p w14:paraId="7824E56D">
      <w:r xmlns:w="http://schemas.openxmlformats.org/wordprocessingml/2006/main">
        <w:t xml:space="preserve">[19] 水澄奈奈穗</w:t>
      </w:r>
    </w:p>
    <w:p w14:paraId="6C314AF4">
      <w:r xmlns:w="http://schemas.openxmlformats.org/wordprocessingml/2006/main">
        <w:t xml:space="preserve">[20] 插图</w:t>
      </w:r>
    </w:p>
    <w:p w14:paraId="7A295F82">
      <w:r xmlns:w="http://schemas.openxmlformats.org/wordprocessingml/2006/main">
        <w:t xml:space="preserve">[21] CR</w:t>
      </w:r>
    </w:p>
    <w:p w14:paraId="73823C44">
      <w:r xmlns:w="http://schemas.openxmlformats.org/wordprocessingml/2006/main">
        <w:t xml:space="preserve">[22] SD字符</w:t>
      </w:r>
    </w:p>
    <w:p w14:paraId="1D1CC493">
      <w:r xmlns:w="http://schemas.openxmlformats.org/wordprocessingml/2006/main">
        <w:t xml:space="preserve">[23] 风味文字</w:t>
      </w:r>
    </w:p>
    <w:p w14:paraId="74517A5F">
      <w:r xmlns:w="http://schemas.openxmlformats.org/wordprocessingml/2006/main">
        <w:t xml:space="preserve">[24] “来点芙娃特制的蓬松超赞面包怎么样~♪” 这位年轻的面包师妻子正享受着甜蜜的新婚生活。她有着一段不可思议的经历：逃离了父母的虐待，为了生计出卖肉体，被星探发掘，经过训练成为了一名闪电忍者。她现在的工作对她深爱的丈夫来说是个秘密♥ 她还修炼着龙轮术。</w:t>
      </w:r>
    </w:p>
    <w:p w14:paraId="1C06960E">
      <w:r xmlns:w="http://schemas.openxmlformats.org/wordprocessingml/2006/main">
        <w:t xml:space="preserve">[25] 如何获得</w:t>
      </w:r>
    </w:p>
    <w:p w14:paraId="4B88E4A3">
      <w:r xmlns:w="http://schemas.openxmlformats.org/wordprocessingml/2006/main">
        <w:t xml:space="preserve">[26] 标准扭蛋</w:t>
      </w:r>
    </w:p>
    <w:p w14:paraId="5A3068F3">
      <w:r xmlns:w="http://schemas.openxmlformats.org/wordprocessingml/2006/main">
        <w:t xml:space="preserve">[27] 基础属性（1星）* 每增加1星+50%，5星时为1星值的3倍</w:t>
      </w:r>
    </w:p>
    <w:p w14:paraId="54718A68">
      <w:r xmlns:w="http://schemas.openxmlformats.org/wordprocessingml/2006/main">
        <w:t xml:space="preserve">[28] 级</w:t>
      </w:r>
    </w:p>
    <w:p w14:paraId="31459C63">
      <w:r xmlns:w="http://schemas.openxmlformats.org/wordprocessingml/2006/main">
        <w:t xml:space="preserve">[29] 耐力</w:t>
      </w:r>
    </w:p>
    <w:p w14:paraId="57996366">
      <w:r xmlns:w="http://schemas.openxmlformats.org/wordprocessingml/2006/main">
        <w:t xml:space="preserve">[30] 攻击力</w:t>
      </w:r>
    </w:p>
    <w:p w14:paraId="7723BA83">
      <w:r xmlns:w="http://schemas.openxmlformats.org/wordprocessingml/2006/main">
        <w:t xml:space="preserve">[31] 防御能力</w:t>
      </w:r>
    </w:p>
    <w:p w14:paraId="02DFE3B6">
      <w:r xmlns:w="http://schemas.openxmlformats.org/wordprocessingml/2006/main">
        <w:t xml:space="preserve">[32] 魔力</w:t>
      </w:r>
    </w:p>
    <w:p w14:paraId="443FC596">
      <w:r xmlns:w="http://schemas.openxmlformats.org/wordprocessingml/2006/main">
        <w:t xml:space="preserve">[33] 魔法抗性</w:t>
      </w:r>
    </w:p>
    <w:p w14:paraId="1F1DF33F">
      <w:r xmlns:w="http://schemas.openxmlformats.org/wordprocessingml/2006/main">
        <w:t xml:space="preserve">[34] 详细状态</w:t>
      </w:r>
    </w:p>
    <w:p w14:paraId="01D20281">
      <w:r xmlns:w="http://schemas.openxmlformats.org/wordprocessingml/2006/main">
        <w:t xml:space="preserve">[35] 准确性</w:t>
      </w:r>
    </w:p>
    <w:p w14:paraId="1A1589E1">
      <w:r xmlns:w="http://schemas.openxmlformats.org/wordprocessingml/2006/main">
        <w:t xml:space="preserve">[36] 回避能力</w:t>
      </w:r>
    </w:p>
    <w:p w14:paraId="1D16DF8E">
      <w:r xmlns:w="http://schemas.openxmlformats.org/wordprocessingml/2006/main">
        <w:t xml:space="preserve">[37] 连续命中率</w:t>
      </w:r>
    </w:p>
    <w:p w14:paraId="17D8D309">
      <w:r xmlns:w="http://schemas.openxmlformats.org/wordprocessingml/2006/main">
        <w:t xml:space="preserve">[38] 反击率</w:t>
      </w:r>
    </w:p>
    <w:p w14:paraId="4E866BCA">
      <w:r xmlns:w="http://schemas.openxmlformats.org/wordprocessingml/2006/main">
        <w:t xml:space="preserve">[39] 眩晕激活率</w:t>
      </w:r>
    </w:p>
    <w:p w14:paraId="6B6B5F4F">
      <w:r xmlns:w="http://schemas.openxmlformats.org/wordprocessingml/2006/main">
        <w:t xml:space="preserve">[40] 眩晕抗性</w:t>
      </w:r>
    </w:p>
    <w:p w14:paraId="141CFEA1">
      <w:r xmlns:w="http://schemas.openxmlformats.org/wordprocessingml/2006/main">
        <w:t xml:space="preserve">[41] 移动速度</w:t>
      </w:r>
    </w:p>
    <w:p w14:paraId="64A7DAF5">
      <w:r xmlns:w="http://schemas.openxmlformats.org/wordprocessingml/2006/main">
        <w:t xml:space="preserve">[42] 部署速度</w:t>
      </w:r>
    </w:p>
    <w:p w14:paraId="6FA4E8D4">
      <w:r xmlns:w="http://schemas.openxmlformats.org/wordprocessingml/2006/main">
        <w:t xml:space="preserve">[43] 行动速度</w:t>
      </w:r>
    </w:p>
    <w:p w14:paraId="62A8D024">
      <w:r xmlns:w="http://schemas.openxmlformats.org/wordprocessingml/2006/main">
        <w:t xml:space="preserve">[44] 特别收费金额</w:t>
      </w:r>
    </w:p>
    <w:p w14:paraId="248FA066">
      <w:r xmlns:w="http://schemas.openxmlformats.org/wordprocessingml/2006/main">
        <w:t xml:space="preserve">[45] 特殊招式</w:t>
      </w:r>
    </w:p>
    <w:p w14:paraId="12DD690A">
      <w:r xmlns:w="http://schemas.openxmlformats.org/wordprocessingml/2006/main">
        <w:t xml:space="preserve">[46] 姓名</w:t>
      </w:r>
    </w:p>
    <w:p w14:paraId="12DE8F7F">
      <w:r xmlns:w="http://schemas.openxmlformats.org/wordprocessingml/2006/main">
        <w:t xml:space="preserve">[47] 效应</w:t>
      </w:r>
    </w:p>
    <w:p w14:paraId="21F88DAE">
      <w:r xmlns:w="http://schemas.openxmlformats.org/wordprocessingml/2006/main">
        <w:t xml:space="preserve">[48] 尘埃爆炸/毁灭万物</w:t>
      </w:r>
    </w:p>
    <w:p w14:paraId="3FDFD8C1">
      <w:r xmlns:w="http://schemas.openxmlformats.org/wordprocessingml/2006/main">
        <w:t xml:space="preserve">[49] 对所有敌人造成双倍物理伤害。降低敌人20点命中率，持续30秒。</w:t>
      </w:r>
    </w:p>
    <w:p w14:paraId="363286D2">
      <w:r xmlns:w="http://schemas.openxmlformats.org/wordprocessingml/2006/main">
        <w:t xml:space="preserve">[50] 尘埃爆炸/毁灭万物+</w:t>
      </w:r>
    </w:p>
    <w:p w14:paraId="7096501B">
      <w:r xmlns:w="http://schemas.openxmlformats.org/wordprocessingml/2006/main">
        <w:t xml:space="preserve">[51] 对所有敌人造成 4 倍物理伤害。降低目标 20 点命中率，持续 30 秒。</w:t>
      </w:r>
    </w:p>
    <w:p w14:paraId="3FA5BA67">
      <w:r xmlns:w="http://schemas.openxmlformats.org/wordprocessingml/2006/main">
        <w:t xml:space="preserve">[52] 独特效果</w:t>
      </w:r>
    </w:p>
    <w:p w14:paraId="3B17EB8F">
      <w:r xmlns:w="http://schemas.openxmlformats.org/wordprocessingml/2006/main">
        <w:t xml:space="preserve">[53] 姓名</w:t>
      </w:r>
    </w:p>
    <w:p w14:paraId="27307379">
      <w:r xmlns:w="http://schemas.openxmlformats.org/wordprocessingml/2006/main">
        <w:t xml:space="preserve">[54] 效应</w:t>
      </w:r>
    </w:p>
    <w:p w14:paraId="1869C360">
      <w:r xmlns:w="http://schemas.openxmlformats.org/wordprocessingml/2006/main">
        <w:t xml:space="preserve">[55] Fuwawa 特制蓬松超级面包</w:t>
      </w:r>
    </w:p>
    <w:p w14:paraId="28147152">
      <w:r xmlns:w="http://schemas.openxmlformats.org/wordprocessingml/2006/main">
        <w:t xml:space="preserve">[56] 部署完成后，除自身外所有友军单位的攻击力和防御力在 60 秒内提高 5%。</w:t>
      </w:r>
    </w:p>
    <w:p w14:paraId="0E778581">
      <w:r xmlns:w="http://schemas.openxmlformats.org/wordprocessingml/2006/main">
        <w:t xml:space="preserve">[57] Fuwawa 特制蓬松超级面包+</w:t>
      </w:r>
    </w:p>
    <w:p w14:paraId="0C22CD08">
      <w:r xmlns:w="http://schemas.openxmlformats.org/wordprocessingml/2006/main">
        <w:t xml:space="preserve">[58] 部署完成后，除自身外所有友军单位的攻击力和防御力在 60 秒内提高 15%。</w:t>
      </w:r>
    </w:p>
    <w:p w14:paraId="3F19C393">
      <w:r xmlns:w="http://schemas.openxmlformats.org/wordprocessingml/2006/main">
        <w:t xml:space="preserve">[59] 休闲服装照片</w:t>
      </w:r>
    </w:p>
    <w:p w14:paraId="3164AD31">
      <w:r xmlns:w="http://schemas.openxmlformats.org/wordprocessingml/2006/main">
        <w:t xml:space="preserve">[60] 增强图像</w:t>
      </w:r>
    </w:p>
    <w:p w14:paraId="6F32FFBC">
      <w:r xmlns:w="http://schemas.openxmlformats.org/wordprocessingml/2006/main">
        <w:t xml:space="preserve">[61] 语音 †</w:t>
      </w:r>
    </w:p>
    <w:p w14:paraId="5B9CAEC5">
      <w:r xmlns:w="http://schemas.openxmlformats.org/wordprocessingml/2006/main">
        <w:t xml:space="preserve">[62] 点击打开行列表</w:t>
      </w:r>
    </w:p>
    <w:p w14:paraId="3E8B828E">
      <w:r xmlns:w="http://schemas.openxmlformats.org/wordprocessingml/2006/main">
        <w:t xml:space="preserve">[63] 加入</w:t>
      </w:r>
    </w:p>
    <w:p w14:paraId="3A73E7BF">
      <w:r xmlns:w="http://schemas.openxmlformats.org/wordprocessingml/2006/main">
        <w:t xml:space="preserve">[64] 对话 1（转换后）</w:t>
      </w:r>
    </w:p>
    <w:p w14:paraId="66BD2617">
      <w:r xmlns:w="http://schemas.openxmlformats.org/wordprocessingml/2006/main">
        <w:t xml:space="preserve">[65] 对话 2（转换后）</w:t>
      </w:r>
    </w:p>
    <w:p w14:paraId="7489E9C0">
      <w:r xmlns:w="http://schemas.openxmlformats.org/wordprocessingml/2006/main">
        <w:t xml:space="preserve">[66] 对话 3（转换后）</w:t>
      </w:r>
    </w:p>
    <w:p w14:paraId="7F04A95E">
      <w:r xmlns:w="http://schemas.openxmlformats.org/wordprocessingml/2006/main">
        <w:t xml:space="preserve">[67] 对话 4（转换后）</w:t>
      </w:r>
    </w:p>
    <w:p w14:paraId="21E7D100">
      <w:r xmlns:w="http://schemas.openxmlformats.org/wordprocessingml/2006/main">
        <w:t xml:space="preserve">[68] 空闲 1（转换后）</w:t>
      </w:r>
    </w:p>
    <w:p w14:paraId="258D12AE">
      <w:r xmlns:w="http://schemas.openxmlformats.org/wordprocessingml/2006/main">
        <w:t xml:space="preserve">[69] 空闲 2（转换后）</w:t>
      </w:r>
    </w:p>
    <w:p w14:paraId="08164098">
      <w:r xmlns:w="http://schemas.openxmlformats.org/wordprocessingml/2006/main">
        <w:t xml:space="preserve">[70] 对话 1（转变前）</w:t>
      </w:r>
    </w:p>
    <w:p w14:paraId="6E9AEF29">
      <w:r xmlns:w="http://schemas.openxmlformats.org/wordprocessingml/2006/main">
        <w:t xml:space="preserve">[71] 对话 2（转变前）</w:t>
      </w:r>
    </w:p>
    <w:p w14:paraId="2B58E02F">
      <w:r xmlns:w="http://schemas.openxmlformats.org/wordprocessingml/2006/main">
        <w:t xml:space="preserve">[72] 对话 3（转变前）</w:t>
      </w:r>
    </w:p>
    <w:p w14:paraId="4F0721C2">
      <w:r xmlns:w="http://schemas.openxmlformats.org/wordprocessingml/2006/main">
        <w:t xml:space="preserve">[73] 对话 4（转变前）</w:t>
      </w:r>
    </w:p>
    <w:p w14:paraId="499A991E">
      <w:r xmlns:w="http://schemas.openxmlformats.org/wordprocessingml/2006/main">
        <w:t xml:space="preserve">[74] 空闲 1（转换前）</w:t>
      </w:r>
    </w:p>
    <w:p w14:paraId="339DA289">
      <w:r xmlns:w="http://schemas.openxmlformats.org/wordprocessingml/2006/main">
        <w:t xml:space="preserve">[75] 空闲 2（转换前）</w:t>
      </w:r>
    </w:p>
    <w:p w14:paraId="4FDBF0E0">
      <w:r xmlns:w="http://schemas.openxmlformats.org/wordprocessingml/2006/main">
        <w:t xml:space="preserve">[76] 升级 1</w:t>
      </w:r>
    </w:p>
    <w:p w14:paraId="7E78A1DB">
      <w:r xmlns:w="http://schemas.openxmlformats.org/wordprocessingml/2006/main">
        <w:t xml:space="preserve">[77] 我只会为你做这件事，好吗？</w:t>
      </w:r>
    </w:p>
    <w:p w14:paraId="74ED47C7">
      <w:r xmlns:w="http://schemas.openxmlformats.org/wordprocessingml/2006/main">
        <w:t xml:space="preserve">[78] 升级 2</w:t>
      </w:r>
    </w:p>
    <w:p w14:paraId="21771EEA">
      <w:r xmlns:w="http://schemas.openxmlformats.org/wordprocessingml/2006/main">
        <w:t xml:space="preserve">[79] 什么？！我从来没有向我丈夫展示过我这一面……！</w:t>
      </w:r>
    </w:p>
    <w:p w14:paraId="5CCD6233">
      <w:r xmlns:w="http://schemas.openxmlformats.org/wordprocessingml/2006/main">
        <w:t xml:space="preserve">[80] 升级 3</w:t>
      </w:r>
    </w:p>
    <w:p w14:paraId="7870C6A2">
      <w:r xmlns:w="http://schemas.openxmlformats.org/wordprocessingml/2006/main">
        <w:t xml:space="preserve">[81] 唉！？我回不去了！</w:t>
      </w:r>
    </w:p>
    <w:p w14:paraId="0A6CCDA0">
      <w:r xmlns:w="http://schemas.openxmlformats.org/wordprocessingml/2006/main">
        <w:t xml:space="preserve">[82] 捕获</w:t>
      </w:r>
    </w:p>
    <w:p w14:paraId="7186F3CF">
      <w:r xmlns:w="http://schemas.openxmlformats.org/wordprocessingml/2006/main">
        <w:t xml:space="preserve">[83] 战斗开始 1</w:t>
      </w:r>
    </w:p>
    <w:p w14:paraId="1C2BAA5F">
      <w:r xmlns:w="http://schemas.openxmlformats.org/wordprocessingml/2006/main">
        <w:t xml:space="preserve">[84] 服装！甘井切水！</w:t>
      </w:r>
    </w:p>
    <w:p w14:paraId="1B86A7DD">
      <w:r xmlns:w="http://schemas.openxmlformats.org/wordprocessingml/2006/main">
        <w:t xml:space="preserve">[85] 战斗开始 2</w:t>
      </w:r>
    </w:p>
    <w:p w14:paraId="6A40DC5C">
      <w:r xmlns:w="http://schemas.openxmlformats.org/wordprocessingml/2006/main">
        <w:t xml:space="preserve">[86] 任何保护幸福生活的事情！</w:t>
      </w:r>
    </w:p>
    <w:p w14:paraId="5849E223">
      <w:r xmlns:w="http://schemas.openxmlformats.org/wordprocessingml/2006/main">
        <w:t xml:space="preserve">[87] 战斗参与 1</w:t>
      </w:r>
    </w:p>
    <w:p w14:paraId="268B74BB">
      <w:r xmlns:w="http://schemas.openxmlformats.org/wordprocessingml/2006/main">
        <w:t xml:space="preserve">[88] 战斗参与 2</w:t>
      </w:r>
    </w:p>
    <w:p w14:paraId="1B6A7FD3">
      <w:r xmlns:w="http://schemas.openxmlformats.org/wordprocessingml/2006/main">
        <w:t xml:space="preserve">[89] 战斗胜利 1</w:t>
      </w:r>
    </w:p>
    <w:p w14:paraId="42FDCAA6">
      <w:r xmlns:w="http://schemas.openxmlformats.org/wordprocessingml/2006/main">
        <w:t xml:space="preserve">[90] 战斗胜利 2</w:t>
      </w:r>
    </w:p>
    <w:p w14:paraId="03151DFC">
      <w:r xmlns:w="http://schemas.openxmlformats.org/wordprocessingml/2006/main">
        <w:t xml:space="preserve">[91] 普通攻击 1</w:t>
      </w:r>
    </w:p>
    <w:p w14:paraId="77EBA481">
      <w:r xmlns:w="http://schemas.openxmlformats.org/wordprocessingml/2006/main">
        <w:t xml:space="preserve">[92] 是的！</w:t>
      </w:r>
    </w:p>
    <w:p w14:paraId="26604B22">
      <w:r xmlns:w="http://schemas.openxmlformats.org/wordprocessingml/2006/main">
        <w:t xml:space="preserve">[93] 普通攻击 2</w:t>
      </w:r>
    </w:p>
    <w:p w14:paraId="5E192D2D">
      <w:r xmlns:w="http://schemas.openxmlformats.org/wordprocessingml/2006/main">
        <w:t xml:space="preserve">[94] 开球！</w:t>
      </w:r>
    </w:p>
    <w:p w14:paraId="7C8F058C">
      <w:r xmlns:w="http://schemas.openxmlformats.org/wordprocessingml/2006/main">
        <w:t xml:space="preserve">[95] 普通攻击 3</w:t>
      </w:r>
    </w:p>
    <w:p w14:paraId="77C550C0">
      <w:r xmlns:w="http://schemas.openxmlformats.org/wordprocessingml/2006/main">
        <w:t xml:space="preserve">[96] 开始了！</w:t>
      </w:r>
    </w:p>
    <w:p w14:paraId="05632061">
      <w:r xmlns:w="http://schemas.openxmlformats.org/wordprocessingml/2006/main">
        <w:t xml:space="preserve">[97] 独特效果激活 1</w:t>
      </w:r>
    </w:p>
    <w:p w14:paraId="5A05CC89">
      <w:r xmlns:w="http://schemas.openxmlformats.org/wordprocessingml/2006/main">
        <w:t xml:space="preserve">[98] 独特效果激活 2</w:t>
      </w:r>
    </w:p>
    <w:p w14:paraId="7E11EBB2">
      <w:r xmlns:w="http://schemas.openxmlformats.org/wordprocessingml/2006/main">
        <w:t xml:space="preserve">[99] 独特效果激活 3</w:t>
      </w:r>
    </w:p>
    <w:p w14:paraId="3B567EB3">
      <w:r xmlns:w="http://schemas.openxmlformats.org/wordprocessingml/2006/main">
        <w:t xml:space="preserve">[100] 特殊招式 1</w:t>
      </w:r>
    </w:p>
    <w:p w14:paraId="589A84A5">
      <w:r xmlns:w="http://schemas.openxmlformats.org/wordprocessingml/2006/main">
        <w:t xml:space="preserve">[101] 震撼来袭！“尘埃爆炸——一切毁灭”！</w:t>
      </w:r>
    </w:p>
    <w:p w14:paraId="3DC16FDC">
      <w:r xmlns:w="http://schemas.openxmlformats.org/wordprocessingml/2006/main">
        <w:t xml:space="preserve">[102] 特殊招式 2</w:t>
      </w:r>
    </w:p>
    <w:p w14:paraId="0B244AD6">
      <w:r xmlns:w="http://schemas.openxmlformats.org/wordprocessingml/2006/main">
        <w:t xml:space="preserve">[103] 受到的伤害：1</w:t>
      </w:r>
    </w:p>
    <w:p w14:paraId="730D08AC">
      <w:r xmlns:w="http://schemas.openxmlformats.org/wordprocessingml/2006/main">
        <w:t xml:space="preserve">[104] 不可能吧！？</w:t>
      </w:r>
    </w:p>
    <w:p w14:paraId="5EEACC6A">
      <w:r xmlns:w="http://schemas.openxmlformats.org/wordprocessingml/2006/main">
        <w:t xml:space="preserve">[105] 受到的伤害：2</w:t>
      </w:r>
    </w:p>
    <w:p w14:paraId="588D2B46">
      <w:r xmlns:w="http://schemas.openxmlformats.org/wordprocessingml/2006/main">
        <w:t xml:space="preserve">[106] 咦！？</w:t>
      </w:r>
    </w:p>
    <w:p w14:paraId="3E97CF34">
      <w:r xmlns:w="http://schemas.openxmlformats.org/wordprocessingml/2006/main">
        <w:t xml:space="preserve">[107] 受到的伤害：3</w:t>
      </w:r>
    </w:p>
    <w:p w14:paraId="3FEFCDF8">
      <w:r xmlns:w="http://schemas.openxmlformats.org/wordprocessingml/2006/main">
        <w:t xml:space="preserve">[108] 撤回</w:t>
      </w:r>
    </w:p>
    <w:p w14:paraId="6876F56C">
      <w:r xmlns:w="http://schemas.openxmlformats.org/wordprocessingml/2006/main">
        <w:t xml:space="preserve">[109] 富和不高兴吗？</w:t>
      </w:r>
    </w:p>
    <w:p w14:paraId="5A0B57A2">
      <w:r xmlns:w="http://schemas.openxmlformats.org/wordprocessingml/2006/main">
        <w:t xml:space="preserve">[110] 在游戏中 †</w:t>
      </w:r>
    </w:p>
    <w:p w14:paraId="272EE4FC">
      <w:r xmlns:w="http://schemas.openxmlformats.org/wordprocessingml/2006/main">
        <w:t xml:space="preserve">[111] 拥有强力范围特殊攻击的闪光忍者。其弱点在于行动速度慢、特殊攻击充能速度慢以及攻击力低。</w:t>
      </w:r>
    </w:p>
    <w:p w14:paraId="7BDC4C93">
      <w:r xmlns:w="http://schemas.openxmlformats.org/wordprocessingml/2006/main">
        <w:t xml:space="preserve">[112] 现在看来可能难以置信，但在游戏开始后的一段时间里，一旦你装备了普通装备，就无法将其卸下，如果你想更换装备，就必须覆盖它，因此在某种程度上你必须决定自己的角色定位。</w:t>
      </w:r>
    </w:p>
    <w:p w14:paraId="1F02BC85">
      <w:r xmlns:w="http://schemas.openxmlformats.org/wordprocessingml/2006/main">
        <w:t xml:space="preserve">[113] 这个特殊技能是威力相当强大的范围攻击，但同时也会降低命中率。然而，它只需要5%的能量就能蓄力，行动速度较慢，而且耐久度不高，因此经常在释放前就倒下了。如果给它装备招财猫并将其用作坦克，那么使用它的机会就更少了。</w:t>
      </w:r>
    </w:p>
    <w:p w14:paraId="055345DB">
      <w:r xmlns:w="http://schemas.openxmlformats.org/wordprocessingml/2006/main">
        <w:t xml:space="preserve">[114] 觉醒后，攻击力和防御力均提升15%。效果量相当可观，持续时间也较长，因此，如果你在扭蛋中获得重复角色后自然积累了500觉醒点数，不妨考虑用它们来觉醒这件专属装备。即便如此，如果它是从非优先卡池中抽到的，我认为它也只能算是聊胜于无，毕竟它提供了一个增益效果。</w:t>
      </w:r>
    </w:p>
    <w:p w14:paraId="797C5B4D">
      <w:r xmlns:w="http://schemas.openxmlformats.org/wordprocessingml/2006/main">
        <w:t xml:space="preserve">[115] 如果你打算把他当坦克用，就给他装备“长毛招财猫”。如果你打算只把他当辅助用，也可以给他装备“雷霆急躁”或“贝贝塔”。这个增益效果只要出现就会生效，而且无法再次触发，所以给他装备一些既能辅助又能攻击的装备是个不错的选择。你应该根据队伍配置来决定选择哪件装备。不过，无论如何，装备的优先级并不是很高。</w:t>
      </w:r>
    </w:p>
    <w:p w14:paraId="37008E11">
      <w:r xmlns:w="http://schemas.openxmlformats.org/wordprocessingml/2006/main">
        <w:t xml:space="preserve">[116] 目前，你的军队阵型中没有任何情况需要 R 级坦克角色，如果你真的需要一个，你可以从角色兑换中免费获得 ★5 坦克“夏日西莉卡”，所以为了提升性能而投入训练资源培养福娃是没有好处的。</w:t>
      </w:r>
    </w:p>
    <w:p w14:paraId="2ED432BD">
      <w:r xmlns:w="http://schemas.openxmlformats.org/wordprocessingml/2006/main">
        <w:t xml:space="preserve">[117] 琐事 †</w:t>
      </w:r>
    </w:p>
    <w:p w14:paraId="464FE765">
      <w:r xmlns:w="http://schemas.openxmlformats.org/wordprocessingml/2006/main">
        <w:t xml:space="preserve">[118] 虽然在战国时代与他并肩作战的龙骑士团成员昴最初对高丸抱有好感，而不是对战国时代与他并肩作战的龙骑士团成员，但此时不破已在战国时代有了搭档，而时贞在他的角色故事中也有机会与他们相遇。</w:t>
      </w:r>
    </w:p>
    <w:p w14:paraId="551C0EF1">
      <w:r xmlns:w="http://schemas.openxmlformats.org/wordprocessingml/2006/main">
        <w:t xml:space="preserve">[119] 后来，上层成员的婚姻细节在新娘莱卡的角色故事中揭晓。</w:t>
      </w:r>
    </w:p>
    <w:p w14:paraId="32FA0F8C">
      <w:r xmlns:w="http://schemas.openxmlformats.org/wordprocessingml/2006/main">
        <w:t xml:space="preserve">[120] 在一款包含性侵元素的游戏中，她是一位已婚女性，你可能会认为这会是一个典型的NTR（牛头人）剧情……但随着你深入了解她的角色故事，她坎坷的人生经历以及由此塑造的性格逐渐展现，揭示出一个远超已婚女性身份的强大角色。她属于那种如果你读过她的剧情章节，对她的印象会发生巨大变化的角色。</w:t>
      </w:r>
    </w:p>
    <w:p w14:paraId="07D826B0">
      <w:r xmlns:w="http://schemas.openxmlformats.org/wordprocessingml/2006/main">
        <w:t xml:space="preserve">[121] 顺便问一下，评论区是怎么回事？（警告：前方高能剧透，涉及卧室场景。）</w:t>
      </w:r>
    </w:p>
    <w:p w14:paraId="033E03DC">
      <w:r xmlns:w="http://schemas.openxmlformats.org/wordprocessingml/2006/main">
        <w:t xml:space="preserve">[122] 细节就留给你们自己去看漫画或者查看卧室场景列表吧。负责《Fuwawa》插画的CR以绘制大量特定类型的漫画和插画而闻名，作品涵盖同人作品和商业用途。你可以通过搜索他的名字或者他所属的同人社团“CR'sNEST”轻松找到更多信息。</w:t>
      </w:r>
    </w:p>
    <w:p w14:paraId="1244216C">
      <w:r xmlns:w="http://schemas.openxmlformats.org/wordprocessingml/2006/main">
        <w:t xml:space="preserve">[123] 熟悉CR作品的人大概都能猜到，这绝对是一个会引发争议的元素，所以如果你看到任何愤怒的评论，就想想，“啊，有人受不了剧透，在没有任何警告的情况下就看了……”然后要么一笑置之，要么表示同情。我再说一遍，因为这很重要：这是一个会引发争议的元素，所以千万不要强迫任何人接受，绝对不要。</w:t>
      </w:r>
    </w:p>
    <w:p w14:paraId="445C0F79">
      <w:r xmlns:w="http://schemas.openxmlformats.org/wordprocessingml/2006/main">
        <w:t xml:space="preserve">[124] 官方推特账号简介 †</w:t>
      </w:r>
    </w:p>
    <w:p w14:paraId="0B5B49F3">
      <w:r xmlns:w="http://schemas.openxmlformats.org/wordprocessingml/2006/main">
        <w:t xml:space="preserve">[125] 引言（PV）</w:t>
      </w:r>
    </w:p>
    <w:p w14:paraId="2058A593">
      <w:r xmlns:w="http://schemas.openxmlformats.org/wordprocessingml/2006/main">
        <w:t xml:space="preserve">[126] 引言②</w:t>
      </w:r>
    </w:p>
    <w:p w14:paraId="6AC32882">
      <w:r xmlns:w="http://schemas.openxmlformats.org/wordprocessingml/2006/main">
        <w:t xml:space="preserve">[127] 评论表 †</w:t>
      </w:r>
    </w:p>
    <w:p w14:paraId="701D1067">
      <w:r xmlns:w="http://schemas.openxmlformats.org/wordprocessingml/2006/main">
        <w:t xml:space="preserve">[128] 点击打开历史日志列表</w:t>
      </w:r>
    </w:p>
    <w:p w14:paraId="5B988F48">
      <w:r xmlns:w="http://schemas.openxmlformats.org/wordprocessingml/2006/main">
        <w:t xml:space="preserve">[129] 末尾的数字越小，日志越旧。</w:t>
      </w:r>
    </w:p>
    <w:p w14:paraId="399F7B46">
      <w:r xmlns:w="http://schemas.openxmlformats.org/wordprocessingml/2006/main">
        <w:t xml:space="preserve">[130] “评论/Senjin Fuwawa/”没有子页面。</w:t>
      </w:r>
    </w:p>
    <w:p w14:paraId="1997A23D">
      <w:r xmlns:w="http://schemas.openxmlformats.org/wordprocessingml/2006/main">
        <w:t xml:space="preserve">[131] 他们既画同人志也画一些不错的作品。不过，在那些作品里，触手很多，所以人们一想到触手就会想到这个画面。——[IbX1Z28ODnw] 2020-11-27 (周五) 21:48:26</w:t>
      </w:r>
    </w:p>
    <w:p w14:paraId="05418463">
      <w:r xmlns:w="http://schemas.openxmlformats.org/wordprocessingml/2006/main">
        <w:t xml:space="preserve">[132] 得知此事后，我查看了它的属性，发现它的速度不仅低，而且所有属性都比我拥有的同等级R卡低。这岂不是说它完全没有任何可取之处？——[enJ0/XVkS3.] 2020-12-01 (周二) 15:55:45</w:t>
      </w:r>
    </w:p>
    <w:p w14:paraId="40D0537B">
      <w:r xmlns:w="http://schemas.openxmlformats.org/wordprocessingml/2006/main">
        <w:t xml:space="preserve">[133] 看起来他们并没有真正考虑角色自身的属性，因为它能强化队友，而且如果可以指定目标，它的特殊技能还能同时对全队施加减益效果。唯一的缺点是队伍配置高度随机，所以增益效果并不稳定…… -- [/vx8jsxqZ4A] 2020-12-01 (周二) 16:07:05</w:t>
      </w:r>
    </w:p>
    <w:p w14:paraId="686B1057">
      <w:r xmlns:w="http://schemas.openxmlformats.org/wordprocessingml/2006/main">
        <w:t xml:space="preserve">[134] 这个终极技能表现很差，因为攻击间隔太长，而且能量槽积攒速度慢。——[5ETxshE67ro] 2020-12-01 (周二) 19:25:32</w:t>
      </w:r>
    </w:p>
    <w:p w14:paraId="6A6698D4">
      <w:r xmlns:w="http://schemas.openxmlformats.org/wordprocessingml/2006/main">
        <w:t xml:space="preserve">[135] 行动速度6级的角色中，有不少人似乎都像是被设计成火箭引擎一样迅猛。训练他们的好处显而易见，但以目前的设定来看，谁也不知道他们什么时候才能完成训练。——[fDCL3hAOt7M] 2021-01-08 (周五) 10:34:21</w:t>
      </w:r>
    </w:p>
    <w:p w14:paraId="09520475">
      <w:r xmlns:w="http://schemas.openxmlformats.org/wordprocessingml/2006/main">
        <w:t xml:space="preserve">[136] 这是什么骚扰……他怎么突然长出阴茎了……？多亏了他，我的阴茎都麻木了……如果你们想玩同性恋场景，至少在H场景之前提醒一下这个bug，让我们能跳过它。——[vu6jpjjq3eU] 2020-12-06 (周日) 16:19:17</w:t>
      </w:r>
    </w:p>
    <w:p w14:paraId="55046E79">
      <w:r xmlns:w="http://schemas.openxmlformats.org/wordprocessingml/2006/main">
        <w:t xml:space="preserve">[137] 我一开始以为只是我的错觉，因为我太喜欢她了，所以才过度关注我们之间的共同点，但是发色……嗯，这倒更像Riela的发色。——[fDCL3hAOt7M] 2021-01-08 (周五) 10:21:48</w:t>
      </w:r>
    </w:p>
    <w:p w14:paraId="6CF8837C">
      <w:r xmlns:w="http://schemas.openxmlformats.org/wordprocessingml/2006/main">
        <w:t xml:space="preserve">[138] 如果你查看卧室场景列表页面，就会发现你的理解是正确的。——[SZrt2QUPZRc] 2020-12-07 (周一) 21:40:52</w:t>
      </w:r>
    </w:p>
    <w:p w14:paraId="6106444F">
      <w:r xmlns:w="http://schemas.openxmlformats.org/wordprocessingml/2006/main">
        <w:t xml:space="preserve">[139] 这不是说她们“天生”有阴毛，而是说阴毛是“天生”长出来的。角色本身不是扶他，但性行为是扶他式的。——[WYlCNZzHeHk] 2020-12-20 (周日) 23:00:16</w:t>
      </w:r>
    </w:p>
    <w:p w14:paraId="50D4C136">
      <w:r xmlns:w="http://schemas.openxmlformats.org/wordprocessingml/2006/main">
        <w:t xml:space="preserve">[140] 我完全理解。我真的很喜欢看一个自信满满的女孩失去冷静、开始惊慌失措的样子，但这不太适合那些情色场景很少的社交游戏，因为你得在把她塑造得如此完美之后，再去瓦解她那过于强大的性格。——[zosudpQIWqI] 2020-12-07 (周一) 22:56:35</w:t>
      </w:r>
    </w:p>
    <w:p w14:paraId="3C3F8F76">
      <w:r xmlns:w="http://schemas.openxmlformats.org/wordprocessingml/2006/main">
        <w:t xml:space="preserve">[141] 如果这是个买断制游戏，接下来可能会是“其实，她摔倒了”或者“她不停地摔倒”……可惜就此结束了。——[WNoo29HhD1M] 2020-12-12 (周六) 09:46:58</w:t>
      </w:r>
    </w:p>
    <w:p w14:paraId="0D004432">
      <w:r xmlns:w="http://schemas.openxmlformats.org/wordprocessingml/2006/main">
        <w:t xml:space="preserve">[142] 很多版本其实都遵循着同样的套路：“是啊是啊，我敢打赌那两个女孩都会对男主角一见钟情，然后上演一段老套的性爱戏。” 但就《超防》这部作品而言，我希望看到一些变化，因为故事发生在强奸之后。不过，我不知道他们是否在意剧情的一致性之类的。——[3WDAoU6oGcQ] 2020-12-12 (周六) 21:46:47</w:t>
      </w:r>
    </w:p>
    <w:p w14:paraId="1B6F2454">
      <w:r xmlns:w="http://schemas.openxmlformats.org/wordprocessingml/2006/main">
        <w:t xml:space="preserve">[143] 相反，泰曼宁人是力量强大的猩猩，而兽人据说要聪明得多。——[VvX/j5mxFsg] 2025-09-27 (周六) 20:30:21</w:t>
      </w:r>
    </w:p>
    <w:p w14:paraId="4976656C">
      <w:r xmlns:w="http://schemas.openxmlformats.org/wordprocessingml/2006/main">
        <w:t xml:space="preserve">[144] 嗯，大多数女孩最后都会以某种方式妥协，但这女孩很坚强，所以我认为这没问题。——[/d85zLEaO3M] 2020-12-16 (周三) 01:25:42</w:t>
      </w:r>
    </w:p>
    <w:p w14:paraId="51F71568">
      <w:r xmlns:w="http://schemas.openxmlformats.org/wordprocessingml/2006/main">
        <w:t xml:space="preserve">[145] 从他的个人资料来看，他意志坚定——[Y1iyxT5eMZ6] 2021-02-02 (周二) 19:20:35</w:t>
      </w:r>
    </w:p>
    <w:p w14:paraId="124DBE88">
      <w:r xmlns:w="http://schemas.openxmlformats.org/wordprocessingml/2006/main">
        <w:t xml:space="preserve">[146] 卧室场景真的让我很意外，不太符合我的口味，不过后来我想起来AliceSoft的游戏里经常会有这种内容，所以也就释然了。——[DFyf2TN.in2] 2020-12-13 (周日) 10:55:54</w:t>
      </w:r>
    </w:p>
    <w:p w14:paraId="7EDA6A3D">
      <w:r xmlns:w="http://schemas.openxmlformats.org/wordprocessingml/2006/main">
        <w:t xml:space="preserve">[147] 基于☆1的值，☆2是1.5倍，☆3是2倍，☆4是2.5倍，☆5是3倍 -- [PvOwNzA37Jw] 2020-12-15 (周二) 14:36:35</w:t>
      </w:r>
    </w:p>
    <w:p w14:paraId="401390A5">
      <w:r xmlns:w="http://schemas.openxmlformats.org/wordprocessingml/2006/main">
        <w:t xml:space="preserve">[148] 这种描述方式有点奇怪，好像除了招财猫之外就没有其他装备了，而且它还能提升攻击力。我觉得用提升移动速度来代替招财猫，这样能更好地发挥增益效果，完全没问题。——[xDHDwLIavc.] 2020-12-16 (周三) 09:42:47</w:t>
      </w:r>
    </w:p>
    <w:p w14:paraId="683E2813">
      <w:r xmlns:w="http://schemas.openxmlformats.org/wordprocessingml/2006/main">
        <w:t xml:space="preserve">[149] 在那些普遍被削弱的速度型技能中，只有这个技能在移动速度方面略胜一筹，所以我认为即使没有 Bebeta 版本也还可以接受。——[8ynNZyvGSJM] 2020-12-19 (周六) 17:19:35</w:t>
      </w:r>
    </w:p>
    <w:p w14:paraId="3155432D">
      <w:r xmlns:w="http://schemas.openxmlformats.org/wordprocessingml/2006/main">
        <w:t xml:space="preserve">[150] 别带着那扶他恐怖的东西来这里——[aMFiYpEtFEY] 2020-12-16 (周三) 07:55:18</w:t>
      </w:r>
    </w:p>
    <w:p w14:paraId="7A67FCB7">
      <w:r xmlns:w="http://schemas.openxmlformats.org/wordprocessingml/2006/main">
        <w:t xml:space="preserve">[151] 失败显而易见，所以或许观看《纯爱》的人不多。我也觉得《纯爱》这部剧的受众群体比较挑剔。但我很喜欢。——[ixyPq/EzUQU] 2020-12-20 (周日) 17:25:15</w:t>
      </w:r>
    </w:p>
    <w:p w14:paraId="1D9966DB">
      <w:r xmlns:w="http://schemas.openxmlformats.org/wordprocessingml/2006/main">
        <w:t xml:space="preserve">[152] 相反，由于这位艺术家是位专家，我们可以放心并抱有很高的期望，而且他们根本没有动过奈奈香，所以仅仅这件事就引起如此大的争议，实在出乎意料。——[/vx8jsxqZ4A] 2020-12-20 (周日) 14:56:42</w:t>
      </w:r>
    </w:p>
    <w:p w14:paraId="6E96C4D7">
      <w:r xmlns:w="http://schemas.openxmlformats.org/wordprocessingml/2006/main">
        <w:t xml:space="preserve">[153] 在这些女主角身陷险境却遭到强奸的故事里，我不会说强奸是必然的，但它发生的频率确实不低。话虽如此，有些人就是无法接受这种情节，所以我想这就是现实吧。——[/vx8jsxqZ4A] 2020-12-20 (周日) 17:25:34</w:t>
      </w:r>
    </w:p>
    <w:p w14:paraId="460D602B">
      <w:r xmlns:w="http://schemas.openxmlformats.org/wordprocessingml/2006/main">
        <w:t xml:space="preserve">[154] 广为人知并不代表被广泛接受……而且，正如上文所述，有些人就是接受不了，所以如果突然公开，难免会有人说三道四。——[RiG8E.mxaeU] 2020-12-20 (周日) 23:25:56</w:t>
      </w:r>
    </w:p>
    <w:p w14:paraId="4229A723">
      <w:r xmlns:w="http://schemas.openxmlformats.org/wordprocessingml/2006/main">
        <w:t xml:space="preserve">[155] 相反，这或许证明他们吸引了相当数量的新受众（不熟悉制造商或艺术家的人）。从这个意义上讲，这算是成功的标志吗？——[ixyPq/EzUQU] 2020-12-20 (周日) 17:21:40</w:t>
      </w:r>
    </w:p>
    <w:p w14:paraId="5CB86E3F">
      <w:r xmlns:w="http://schemas.openxmlformats.org/wordprocessingml/2006/main">
        <w:t xml:space="preserve">[156] 实际上，在我看来恰恰相反。扶他女主角 x 男性的形象更为常见。而且，扶他百合也很受欢迎，如果其中包含强奸元素，则会被认为更具深度。——[fDCL3hAOt7M] 2021-01-08 (周五) 17:23:27</w:t>
      </w:r>
    </w:p>
    <w:p w14:paraId="38E8FC6F">
      <w:r xmlns:w="http://schemas.openxmlformats.org/wordprocessingml/2006/main">
        <w:t xml:space="preserve">[157] 在扶他那利×女性的情况下，观看者可以把自己投射到扶他那利一方，所以这是一种相对温和的性癖（扶他那利本身就是一种源于不想看到男性主导角色的属性），但在扶他那利×男性的情况下，如果你把自己投射到男性一方，你就是一个正在为对方手淫的男人；反之，如果你把自己投射到扶他那利一方，你就是一个正在被男人手淫的男人。所以无论你把自己投射到哪一方，最终都会变成同性恋，这大大提高了尺度。——[WYlCNZzHeHk] 2021-01-08 (周五) 21:32:49</w:t>
      </w:r>
    </w:p>
    <w:p w14:paraId="675C55A2">
      <w:r xmlns:w="http://schemas.openxmlformats.org/wordprocessingml/2006/main">
        <w:t xml:space="preserve">[158] 我不知道，嗯，这纯粹是个人喜好，所以我不好说，但对我来说，扶他x男性更容易接受。虽然是附身，但毕竟是在女性的身体里。我想这主要是因为我是从《超高校级的 ...</w:t>
      </w:r>
    </w:p>
    <w:p w14:paraId="508E1C87">
      <w:r xmlns:w="http://schemas.openxmlformats.org/wordprocessingml/2006/main">
        <w:t xml:space="preserve">[159] 这是关于偏好差异的，或者更确切地说，是一个普遍性的陈述。我从一开始就没打算讨论个体偏好的差异。——[WYlCNZzHeHk] 2021-01-08 (周五) 21:44:52</w:t>
      </w:r>
    </w:p>
    <w:p w14:paraId="7BD448BB">
      <w:r xmlns:w="http://schemas.openxmlformats.org/wordprocessingml/2006/main">
        <w:t xml:space="preserve">[160] 什么是一般性陈述？ -- [p9LOZ5ehPs.] 2021-01-09 (周六) 12:55:17</w:t>
      </w:r>
    </w:p>
    <w:p w14:paraId="6C5AC8C7">
      <w:r xmlns:w="http://schemas.openxmlformats.org/wordprocessingml/2006/main">
        <w:t xml:space="preserve">[161] 是的，确实如此。但这种笼统的说法忽略了个人经历，即使你不喜欢这些经历。人们第一次接触扶他那利的时间是否存在代沟？如今的扶他那利作品中，轻度扶他那利比较多，但过去似乎只有重度扶他那利，属于小众市场。嗯，我对这方面了解不多，无论是现在还是过去。——[fDCL3hAOt7M] 2021-01-09 (周六) 13:06:22</w:t>
      </w:r>
    </w:p>
    <w:p w14:paraId="22578D73">
      <w:r xmlns:w="http://schemas.openxmlformats.org/wordprocessingml/2006/main">
        <w:t xml:space="preserve">[162] 无需考虑个人经历。毕竟，每个人都不同。然而，总的来说，或者更确切地说，事实是，扶他那利（futanari）这一类型起源于女女（femal x female），并在情色产业中流行起来。扶他那利（futanari x male）是后来出现的类型。既然有了男女（male x female），就没有必要再出现男女（male x female）了。它并非出于需要而诞生的类型，而是作为一种与现有类型相悖的类型而产生的。就像绅士兽人（Gentleman orcs）一样。——[dcjl/DX4.S.] 2021-12-01 (周三) 15:33:12</w:t>
      </w:r>
    </w:p>
    <w:p w14:paraId="31FA1991">
      <w:r xmlns:w="http://schemas.openxmlformats.org/wordprocessingml/2006/main">
        <w:t xml:space="preserve">[163] 故事里他突然黑化，好感度只有2，我当时都惊呆了。这家伙的特质是不是太多了！？ -- [DmFOpOhUsU6] 2020-12-22 (周二) 21:06:36</w:t>
      </w:r>
    </w:p>
    <w:p w14:paraId="5365AFC6">
      <w:r xmlns:w="http://schemas.openxmlformats.org/wordprocessingml/2006/main">
        <w:t xml:space="preserve">[164] 我不想看到那个当攻的男人！但是女同性恋之间的性爱还不够满足！就是这样！让女人来吧！……你知道，这个属性最初就是这样设计的。但是后来他们把女人删了，又把之前费尽心思删掉的男人加了回来，感觉他们搞反了。嗯，我想这可能是因为剧情的限制，每个角色都有自己的H场景，不能同时出现多个女主角，所以最后就变成了现在这样。——[WYlCNZzHeHk] 2021-01-08 (周五) 21:53:48</w:t>
      </w:r>
    </w:p>
    <w:p w14:paraId="7A00E103">
      <w:r xmlns:w="http://schemas.openxmlformats.org/wordprocessingml/2006/main">
        <w:t xml:space="preserve">[165] 这有什么问题？有人就是想让扶她呻吟。——[p9LOZ5ehPs.] 2021-01-09 (周六) 12:52:09</w:t>
      </w:r>
    </w:p>
    <w:p w14:paraId="3A4FF379">
      <w:r xmlns:w="http://schemas.openxmlformats.org/wordprocessingml/2006/main">
        <w:t xml:space="preserve">[166] 我觉得原作更侧重于扶他那利x女性——[WYlCNZzHeHk] 2021-01-08 (周五) 21:46:18</w:t>
      </w:r>
    </w:p>
    <w:p w14:paraId="6BE8C1A6">
      <w:r xmlns:w="http://schemas.openxmlformats.org/wordprocessingml/2006/main">
        <w:t xml:space="preserve">[167] 为了避免剧透，我不想说得太详细，但主角是自己种的，这是我印象最深的。我想我直接写“奈里卡”应该没问题吧。——[fDCL3hAOt7M] 2021-01-09 (周六) 13:12:13</w:t>
      </w:r>
    </w:p>
    <w:p w14:paraId="0B03074D">
      <w:r xmlns:w="http://schemas.openxmlformats.org/wordprocessingml/2006/main">
        <w:t xml:space="preserve">[168] 她真是个女英雄，CG也做得那么好。如果这个角色有个失败的H剧情，我可能会很生气，但她被设定成扶她真是太好了。不过这其实不是我的菜。——[P1FafhW5wq.] 2021-01-18 (周一) 06:28:02</w:t>
      </w:r>
    </w:p>
    <w:p w14:paraId="18C4B900">
      <w:r xmlns:w="http://schemas.openxmlformats.org/wordprocessingml/2006/main">
        <w:t xml:space="preserve">[169] 我会把所有共和党的票都投进去，希望这能让他多一些出镜时间——[u8mvA4IHkq2] 2021-03-25 (周四) 21:53:22</w:t>
      </w:r>
    </w:p>
    <w:p w14:paraId="0611102F">
      <w:r xmlns:w="http://schemas.openxmlformats.org/wordprocessingml/2006/main">
        <w:t xml:space="preserve">[170] 这个角色在团队副本中很有价值，因为它能降低敌人的命中率，但可惜的是，要强化它需要花费太多精力。——[wcteJQQaEd2] 2021-06-20 (周日) 07:51:22</w:t>
      </w:r>
    </w:p>
    <w:p w14:paraId="3FF29BEA">
      <w:r xmlns:w="http://schemas.openxmlformats.org/wordprocessingml/2006/main">
        <w:t xml:space="preserve">[171] 我很喜欢Fuwawa的两个场景。我觉得这是我第一次看到这样的创意，真的让我很兴奋。——[5M45RyAvzC2] 2022-05-16 (周一) 01:04:43</w:t>
      </w:r>
    </w:p>
    <w:p w14:paraId="1D305973">
      <w:r xmlns:w="http://schemas.openxmlformats.org/wordprocessingml/2006/main">
        <w:t xml:space="preserve">[172] 我希望这家伙穿着新服装战败后，他那不与时贞发生性关系的特权会被推翻。就像阿喀琉斯一样，他可以从失败中逃脱，为了提升力量，在猫屋里改变认知，被迫进入发情期并接受药物诱导的性行为。他在猫屋的搞笑世界里背叛丈夫的事可以被忽略。长出阴茎是被禁止的，因为这关乎“男人的尊严”。——[5jhGRDVBAw.] 2024-03-24 (周日) 17:00:26</w:t>
      </w:r>
    </w:p>
    <w:p w14:paraId="36658B8B">
      <w:r xmlns:w="http://schemas.openxmlformats.org/wordprocessingml/2006/main">
        <w:t xml:space="preserve">[173] 我不知道我拿到它的时候有没有漏掉，但它和面包超人一样，遇水就会变弱——[LIuM8FQdrbc] 2024-04-24 (周三) 18:24:54</w:t>
      </w:r>
    </w:p>
    <w:p w14:paraId="02AF5ED2">
      <w:r xmlns:w="http://schemas.openxmlformats.org/wordprocessingml/2006/main">
        <w:t xml:space="preserve">[174] 我最近也重新开始一口气读完这些书，我的想法和你一样。我觉得有这样的角色会让故事更好。在甜宠少女故事里，即使角色很坏，为了让她讨人喜欢，通常会用“她卑鄙的行为是为了别人”之类的理由来解释。当然，这样也行，但还是会让人觉得“管他呢，她们毕竟都是好女孩”。这就是为什么我其实挺喜欢那些读者不太喜欢的自私角色。——[gb8iWPAGues] 2025-11-29 (周六) 23:45:58</w:t>
      </w:r>
    </w:p>
    <w:p w14:paraId="41CCD4C9">
      <w:r xmlns:w="http://schemas.openxmlformats.org/wordprocessingml/2006/main">
        <w:t xml:space="preserve">[175] 她自己过去过得很艰难，虽然她爱她的丈夫，但他阴茎短小，还有早泄的毛病，而且收入也不高，所以她可能总是在为钱发愁。但是，当我带着这些想法重新阅读她的角色篇章时，她却说时贞很有魅力，而且似乎一点也不介意。后来才知道，她继承了公公的面包店，还有5000万日元的启动资金，所以我真的不知道该怎么为她辩解了。我希望他们至少能给她换一套衣服，深入挖掘一下她的角色，让她的处境更可信一些，但我想这不太可能，因为画师在游戏发售时只画了一个角色，而且五年来都没有参与过任何其他角色或纪念插画的绘制。——[aBUKTZhaltY] 2025-11-30 (周日) 09:48:17</w:t>
      </w:r>
    </w:p>
    <w:p w14:paraId="0AD26BF3">
      <w:r xmlns:w="http://schemas.openxmlformats.org/wordprocessingml/2006/main">
        <w:t xml:space="preserve">[176] ←使用棋盘前请务必阅读规则。</w:t>
      </w:r>
    </w:p>
    <w:p w14:paraId="73B36922">
      <w:r xmlns:w="http://schemas.openxmlformats.org/wordprocessingml/2006/main">
        <w:t xml:space="preserve">[177] 关于规则 †</w:t>
      </w:r>
    </w:p>
    <w:p w14:paraId="0BDAE264">
      <w:r xmlns:w="http://schemas.openxmlformats.org/wordprocessingml/2006/main">
        <w:t xml:space="preserve">[178] 请不要抱怨或批评页面编辑者。如果您对其他人的编辑有意见，请通过“提供替代方案”或“自行编辑”的方式进行建设性沟通。</w:t>
      </w:r>
    </w:p>
    <w:p w14:paraId="011FB813">
      <w:r xmlns:w="http://schemas.openxmlformats.org/wordprocessingml/2006/main">
        <w:t xml:space="preserve">[179] 请勿发布个人网站或其他禁止未经授权链接的网站的网址。</w:t>
      </w:r>
    </w:p>
    <w:p w14:paraId="79CE7CCA">
      <w:r xmlns:w="http://schemas.openxmlformats.org/wordprocessingml/2006/main">
        <w:t xml:space="preserve">[180] 关于违反规则的帖子 †</w:t>
      </w:r>
    </w:p>
    <w:p w14:paraId="7B0CFD88">
      <w:r xmlns:w="http://schemas.openxmlformats.org/wordprocessingml/2006/main">
        <w:t xml:space="preserve">[181] 禁止发布以下类型的帖子，因为它们容易造成干扰。</w:t>
      </w:r>
    </w:p>
    <w:p w14:paraId="0409EA7C">
      <w:r xmlns:w="http://schemas.openxmlformats.org/wordprocessingml/2006/main">
        <w:t xml:space="preserve">[182]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802E960">
      <w:r xmlns:w="http://schemas.openxmlformats.org/wordprocessingml/2006/main">
        <w:t xml:space="preserve">[183] 其他包括使用此维基的人、官方管理员、艺术家、配音演员、现实生活中的个人以及 Twitter 用户等团体。</w:t>
      </w:r>
    </w:p>
    <w:p w14:paraId="50BBA81B">
      <w:r xmlns:w="http://schemas.openxmlformats.org/wordprocessingml/2006/main">
        <w:t xml:space="preserve">[184] 关于向管理层提交的帖子，我们容忍可以解释为用户反馈的评论，例如“我希望他们改进这一点”、“我希望他们尽快修复错误”和“维护时间太长了”，但我们不容忍使用辱骂性语言贬低管理层。</w:t>
      </w:r>
    </w:p>
    <w:p w14:paraId="6FCFC954">
      <w:r xmlns:w="http://schemas.openxmlformats.org/wordprocessingml/2006/main">
        <w:t xml:space="preserve">[185] 将讨论和意见交流视为“诽谤或对抗他人”是错误的。然而，在讨论或意见交流中使用辱骂性语言、贬低他人、挑衅他人或在缺乏明确证据的情况下发表言论，都是违法行为。说话时务必注意自己的言辞。</w:t>
      </w:r>
    </w:p>
    <w:p w14:paraId="57B36D3C">
      <w:r xmlns:w="http://schemas.openxmlformats.org/wordprocessingml/2006/main">
        <w:t xml:space="preserve">[186] 攻击性评论是指使用“做这个”或“做那个”等强烈命令、“使用粗俗语言”、“居高临下”或“挑衅”的评论。</w:t>
      </w:r>
    </w:p>
    <w:p w14:paraId="7FCDBEA9">
      <w:r xmlns:w="http://schemas.openxmlformats.org/wordprocessingml/2006/main">
        <w:t xml:space="preserve">[187] 禁止发布冒犯现有玩家的帖子，例如“还有人玩这个游戏吗？”或“这游戏已经凉了”。这并不意味着您完全不能发表任何负面言论，而是指那些超出单纯负面评价范围，构成诽谤或诋毁的帖子将被禁止发布。</w:t>
      </w:r>
    </w:p>
    <w:p w14:paraId="4290111E">
      <w:r xmlns:w="http://schemas.openxmlformats.org/wordprocessingml/2006/main">
        <w:t xml:space="preserve">[188] 公开羞辱他人，包括泄露他人的游戏内名称或UID</w:t>
      </w:r>
    </w:p>
    <w:p w14:paraId="51554A9F">
      <w:r xmlns:w="http://schemas.openxmlformats.org/wordprocessingml/2006/main">
        <w:t xml:space="preserve">[189] 但是，分享有助于游戏攻略的信息和视频是允许的。</w:t>
      </w:r>
    </w:p>
    <w:p w14:paraId="3106070F">
      <w:r xmlns:w="http://schemas.openxmlformats.org/wordprocessingml/2006/main">
        <w:t xml:space="preserve">[190] 参考其他应用程序</w:t>
      </w:r>
    </w:p>
    <w:p w14:paraId="4D53218D">
      <w:r xmlns:w="http://schemas.openxmlformats.org/wordprocessingml/2006/main">
        <w:t xml:space="preserve">[191] 在多个论坛上多次发帖</w:t>
      </w:r>
    </w:p>
    <w:p w14:paraId="1C6CB605">
      <w:r xmlns:w="http://schemas.openxmlformats.org/wordprocessingml/2006/main">
        <w:t xml:space="preserve">[192] 写一串无意义的字符</w:t>
      </w:r>
    </w:p>
    <w:p w14:paraId="6C7528E6">
      <w:r xmlns:w="http://schemas.openxmlformats.org/wordprocessingml/2006/main">
        <w:t xml:space="preserve">[193] 关于作弊和利用漏洞的帖子</w:t>
      </w:r>
    </w:p>
    <w:p w14:paraId="20CACCF3">
      <w:r xmlns:w="http://schemas.openxmlformats.org/wordprocessingml/2006/main">
        <w:t xml:space="preserve">[194] 最好的办法是忽略违反规则的帖子。上钩或反驳只会让事情变得更糟。</w:t>
      </w:r>
    </w:p>
    <w:p w14:paraId="0B93244F">
      <w:r xmlns:w="http://schemas.openxmlformats.org/wordprocessingml/2006/main">
        <w:t xml:space="preserve">[195] *在上述规则中，“诽谤”指的是在没有客观证据的情况下诋毁和贬低他人。将所有批评性文章都归为“诽谤”是不正确的，所以请务必谨慎。</w:t>
      </w:r>
    </w:p>
    <w:p w14:paraId="3EBC70B3">
      <w:r xmlns:w="http://schemas.openxmlformats.org/wordprocessingml/2006/main">
        <w:t xml:space="preserve">[196] 关于修改和删除发帖日志 †</w:t>
      </w:r>
    </w:p>
    <w:p w14:paraId="6FDC29F2">
      <w:r xmlns:w="http://schemas.openxmlformats.org/wordprocessingml/2006/main">
        <w:t xml:space="preserve">[197] 但是，允许更正印刷错误、遗漏和字体颜色。（他人出于善意所做的更正也允许。）</w:t>
      </w:r>
    </w:p>
    <w:p w14:paraId="438CAD80">
      <w:r xmlns:w="http://schemas.openxmlformats.org/wordprocessingml/2006/main">
        <w:t xml:space="preserve">[198] 作为例外情况，您可以删除自己的帖子，但事后必须向管理员报告。此外，删除时，请将整个评论替换为以下文本，而不是完全删除：&amp;color(#ff0000){''发帖人已删除''};</w:t>
      </w:r>
    </w:p>
    <w:p w14:paraId="11AC255D">
      <w:r xmlns:w="http://schemas.openxmlformats.org/wordprocessingml/2006/main">
        <w:t xml:space="preserve">[199] 关于评论违反规则的帖子 †</w:t>
      </w:r>
    </w:p>
    <w:p w14:paraId="138D70CE">
      <w:r xmlns:w="http://schemas.openxmlformats.org/wordprocessingml/2006/main">
        <w:t xml:space="preserve">[200] 您可以自行注释掉上述任何违反规则的评论，无需管理员许可。但是，如果您注释掉了某条评论，则必须在“违规举报公告板”上进行举报。举报时请使用“违规举报公告板”上的模板。</w:t>
      </w:r>
    </w:p>
    <w:p w14:paraId="5C7522F2">
      <w:r xmlns:w="http://schemas.openxmlformats.org/wordprocessingml/2006/main">
        <w:t xml:space="preserve">[201] 未经 CO 举报公告板举报而被删除的帖子将被恢复，而删除帖子的人将受到处罚。</w:t>
      </w:r>
    </w:p>
    <w:p w14:paraId="4198626A">
      <w:r xmlns:w="http://schemas.openxmlformats.org/wordprocessingml/2006/main">
        <w:t xml:space="preserve">[202] 如果您反复向 CO 举报公告板举报不违反规则的帖子，我们将认为您是自私的，并将对您实施发帖和编辑限制。</w:t>
      </w:r>
    </w:p>
    <w:p w14:paraId="1828A216">
      <w:r xmlns:w="http://schemas.openxmlformats.org/wordprocessingml/2006/main">
        <w:t xml:space="preserve">[203] 在 CO 报告公告板上，不构成违规的报告可以由管理员酌情恢复。</w:t>
      </w:r>
    </w:p>
    <w:p w14:paraId="67CCE7E9">
      <w:r xmlns:w="http://schemas.openxmlformats.org/wordprocessingml/2006/main">
        <w:t xml:space="preserve">[204] 我们再次要求您不要评论那些并未违反规则的评论。（例如，诸如“虽然不违反规则，但对任何看到它的人来说都明显是垃圾信息”、“恶作剧”或“评论整个帖子”之类的主观判断。）</w:t>
      </w:r>
    </w:p>
    <w:p w14:paraId="74EA2F63">
      <w:r xmlns:w="http://schemas.openxmlformats.org/wordprocessingml/2006/main">
        <w:t xml:space="preserve">[205] 关于不违反规则但“冒犯性”的帖子 †</w:t>
      </w:r>
    </w:p>
    <w:p w14:paraId="146F3090">
      <w:r xmlns:w="http://schemas.openxmlformats.org/wordprocessingml/2006/main">
        <w:t xml:space="preserve">[206] 即使帖子内容具有冒犯性，除非违反版规，否则不会被删除。由于每个人对冒犯性的接受程度不同，请使用 NGID 功能隐藏评论，而不是争论或恶意挑衅。</w:t>
      </w:r>
    </w:p>
    <w:p w14:paraId="44EF0067">
      <w:r xmlns:w="http://schemas.openxmlformats.org/wordprocessingml/2006/main">
        <w:t xml:space="preserve">[207] 挑衅难道不是一种违规行为吗？†</w:t>
      </w:r>
    </w:p>
    <w:p w14:paraId="76B3E7CA">
      <w:r xmlns:w="http://schemas.openxmlformats.org/wordprocessingml/2006/main">
        <w:t xml:space="preserve">[208] 每个人对“煽动性言论”的定义都大相径庭，因此我们不认为这是违规行为。如果您认为某条评论具有煽动性，请使用 NGID 功能将其隐藏。</w:t>
      </w:r>
    </w:p>
    <w:p w14:paraId="2152775A">
      <w:r xmlns:w="http://schemas.openxmlformats.org/wordprocessingml/2006/main">
        <w:t xml:space="preserve">[209] 抱怨难道不算违法吗？†</w:t>
      </w:r>
    </w:p>
    <w:p w14:paraId="7EEC2130">
      <w:r xmlns:w="http://schemas.openxmlformats.org/wordprocessingml/2006/main">
        <w:t xml:space="preserve">[210] 一般而言，抱怨本身并不构成违规。但是，针对本作品的负面宣传、诽谤、辱骂性语言以及超出抱怨范围的对抗性言论均构成违规。如果您认为抱怨内容冒犯了您，请使用 NGID 功能隐藏相关评论。</w:t>
      </w:r>
    </w:p>
    <w:p w14:paraId="4FF4CC03">
      <w:r xmlns:w="http://schemas.openxmlformats.org/wordprocessingml/2006/main">
        <w:t xml:space="preserve">[211] 如果您不确定某个帖子是否违反规则，该怎么办？ †</w:t>
      </w:r>
    </w:p>
    <w:p w14:paraId="2E51E4EA">
      <w:r xmlns:w="http://schemas.openxmlformats.org/wordprocessingml/2006/main">
        <w:t xml:space="preserve">[212] 有些帖子内容含糊不清，难以判断是否违规。评论删除这类含糊不清的帖子可能会导致问题，所以请不要评论删除，而是使用 NGID 功能将评论隐藏起来。</w:t>
      </w:r>
    </w:p>
    <w:p w14:paraId="260F3F1B">
      <w:r xmlns:w="http://schemas.openxmlformats.org/wordprocessingml/2006/main">
        <w:t xml:space="preserve">[213] 对屡犯者的处罚 †</w:t>
      </w:r>
    </w:p>
    <w:p w14:paraId="2A166C45">
      <w:r xmlns:w="http://schemas.openxmlformats.org/wordprocessingml/2006/main">
        <w:t xml:space="preserve">[214] 屡次违反规则或发布特别恶意的帖子，管理员可酌情予以处罚，例如“禁止访问”或“限制发帖”。</w:t>
      </w:r>
    </w:p>
    <w:p w14:paraId="0174EEF8">
      <w:r xmlns:w="http://schemas.openxmlformats.org/wordprocessingml/2006/main">
        <w:t xml:space="preserve">[215] 如果您对进一步改进有任何建议，请通过 Wiki 管理公告板与我们联系。</w:t>
      </w:r>
    </w:p>
    <w:p w14:paraId="0601AA17"/>
    <w:p w14:paraId="6D4EA91F">
      <w:r xmlns:w="http://schemas.openxmlformats.org/wordprocessingml/2006/main">
        <w:rPr>
          <w:b/>
        </w:rPr>
        <w:t xml:space="preserve">A317</w:t>
      </w:r>
    </w:p>
    <w:p w14:paraId="3893429A">
      <w:r xmlns:w="http://schemas.openxmlformats.org/wordprocessingml/2006/main">
        <w:t xml:space="preserve">[0] 索引：所有角色 | SSR 角色 | SR 角色 | R 角色</w:t>
      </w:r>
    </w:p>
    <w:p w14:paraId="1C81C774">
      <w:r xmlns:w="http://schemas.openxmlformats.org/wordprocessingml/2006/main">
        <w:t xml:space="preserve">[1] 基本信息</w:t>
      </w:r>
    </w:p>
    <w:p w14:paraId="22B091BD">
      <w:r xmlns:w="http://schemas.openxmlformats.org/wordprocessingml/2006/main">
        <w:t xml:space="preserve">[2] 内容适用性简易评估</w:t>
      </w:r>
    </w:p>
    <w:p w14:paraId="08275163">
      <w:r xmlns:w="http://schemas.openxmlformats.org/wordprocessingml/2006/main">
        <w:t xml:space="preserve">[3] 其他版本及相关角色</w:t>
      </w:r>
    </w:p>
    <w:p w14:paraId="1DBCB4E9">
      <w:r xmlns:w="http://schemas.openxmlformats.org/wordprocessingml/2006/main">
        <w:t xml:space="preserve">[4] 琐事</w:t>
      </w:r>
    </w:p>
    <w:p w14:paraId="70D03727">
      <w:r xmlns:w="http://schemas.openxmlformats.org/wordprocessingml/2006/main">
        <w:t xml:space="preserve">[5] 官方推特账号介绍</w:t>
      </w:r>
    </w:p>
    <w:p w14:paraId="3363B7CE">
      <w:r xmlns:w="http://schemas.openxmlformats.org/wordprocessingml/2006/main">
        <w:t xml:space="preserve">[6] 评论表单</w:t>
      </w:r>
    </w:p>
    <w:p w14:paraId="006C2C50">
      <w:r xmlns:w="http://schemas.openxmlformats.org/wordprocessingml/2006/main">
        <w:t xml:space="preserve">[7] 基本信息 †</w:t>
      </w:r>
    </w:p>
    <w:p w14:paraId="0BC3DA30">
      <w:r xmlns:w="http://schemas.openxmlformats.org/wordprocessingml/2006/main">
        <w:t xml:space="preserve">[8] 变换图像</w:t>
      </w:r>
    </w:p>
    <w:p w14:paraId="007B9F71">
      <w:r xmlns:w="http://schemas.openxmlformats.org/wordprocessingml/2006/main">
        <w:t xml:space="preserve">[9] 简介</w:t>
      </w:r>
    </w:p>
    <w:p w14:paraId="1A5DD465">
      <w:r xmlns:w="http://schemas.openxmlformats.org/wordprocessingml/2006/main">
        <w:t xml:space="preserve">[10] 姓名</w:t>
      </w:r>
    </w:p>
    <w:p w14:paraId="24AFCD54">
      <w:r xmlns:w="http://schemas.openxmlformats.org/wordprocessingml/2006/main">
        <w:t xml:space="preserve">[11] 千金町</w:t>
      </w:r>
    </w:p>
    <w:p w14:paraId="6A90D252">
      <w:r xmlns:w="http://schemas.openxmlformats.org/wordprocessingml/2006/main">
        <w:t xml:space="preserve">[12] 真实姓名</w:t>
      </w:r>
    </w:p>
    <w:p w14:paraId="14BD1A3D">
      <w:r xmlns:w="http://schemas.openxmlformats.org/wordprocessingml/2006/main">
        <w:t xml:space="preserve">[13] 大町</w:t>
      </w:r>
    </w:p>
    <w:p w14:paraId="766AF433">
      <w:r xmlns:w="http://schemas.openxmlformats.org/wordprocessingml/2006/main">
        <w:t xml:space="preserve">[14] 稀有度</w:t>
      </w:r>
    </w:p>
    <w:p w14:paraId="4307AF41">
      <w:r xmlns:w="http://schemas.openxmlformats.org/wordprocessingml/2006/main">
        <w:t xml:space="preserve">[15] 普通攻击</w:t>
      </w:r>
    </w:p>
    <w:p w14:paraId="29F86C68">
      <w:r xmlns:w="http://schemas.openxmlformats.org/wordprocessingml/2006/main">
        <w:t xml:space="preserve">[16] 远程攻击（魔法）</w:t>
      </w:r>
    </w:p>
    <w:p w14:paraId="795E33A5">
      <w:r xmlns:w="http://schemas.openxmlformats.org/wordprocessingml/2006/main">
        <w:t xml:space="preserve">[17] 附属派系</w:t>
      </w:r>
    </w:p>
    <w:p w14:paraId="7154DF9F">
      <w:r xmlns:w="http://schemas.openxmlformats.org/wordprocessingml/2006/main">
        <w:t xml:space="preserve">[18] 闪光忍者（久世）</w:t>
      </w:r>
    </w:p>
    <w:p w14:paraId="6611D7D5">
      <w:r xmlns:w="http://schemas.openxmlformats.org/wordprocessingml/2006/main">
        <w:t xml:space="preserve">[19] 特殊属性</w:t>
      </w:r>
    </w:p>
    <w:p w14:paraId="4373C6EE">
      <w:r xmlns:w="http://schemas.openxmlformats.org/wordprocessingml/2006/main">
        <w:t xml:space="preserve">[20] 合作</w:t>
      </w:r>
    </w:p>
    <w:p w14:paraId="3E774545">
      <w:r xmlns:w="http://schemas.openxmlformats.org/wordprocessingml/2006/main">
        <w:t xml:space="preserve">[21] 神奈夏希</w:t>
      </w:r>
    </w:p>
    <w:p w14:paraId="573C1DB2">
      <w:r xmlns:w="http://schemas.openxmlformats.org/wordprocessingml/2006/main">
        <w:t xml:space="preserve">[22] 插图</w:t>
      </w:r>
    </w:p>
    <w:p w14:paraId="474AEEE0">
      <w:r xmlns:w="http://schemas.openxmlformats.org/wordprocessingml/2006/main">
        <w:t xml:space="preserve">[23]猎户座</w:t>
      </w:r>
    </w:p>
    <w:p w14:paraId="7ADB0777">
      <w:r xmlns:w="http://schemas.openxmlformats.org/wordprocessingml/2006/main">
        <w:t xml:space="preserve">[24] SD字符</w:t>
      </w:r>
    </w:p>
    <w:p w14:paraId="7988E97E">
      <w:r xmlns:w="http://schemas.openxmlformats.org/wordprocessingml/2006/main">
        <w:t xml:space="preserve">[25] 风味文字</w:t>
      </w:r>
    </w:p>
    <w:p w14:paraId="6B11977B">
      <w:r xmlns:w="http://schemas.openxmlformats.org/wordprocessingml/2006/main">
        <w:t xml:space="preserve">[26] “她的名字是町上天。大町？那是谁？”自称町上天的女性妖怪，是异世界日本的第二代妖怪王。她的目标是在日本制造混乱，是人类的敌人。顺便一提，虽然她是妖怪，但与玄魔并无关联。她从GI 1012年（在遇到伊达政宗之前）就开始造访日本。</w:t>
      </w:r>
    </w:p>
    <w:p w14:paraId="619C20D4">
      <w:r xmlns:w="http://schemas.openxmlformats.org/wordprocessingml/2006/main">
        <w:t xml:space="preserve">[27] 如何获得</w:t>
      </w:r>
    </w:p>
    <w:p w14:paraId="7810BD3F">
      <w:r xmlns:w="http://schemas.openxmlformats.org/wordprocessingml/2006/main">
        <w:t xml:space="preserve">[28] 限时扭蛋</w:t>
      </w:r>
    </w:p>
    <w:p w14:paraId="7811EFFB">
      <w:r xmlns:w="http://schemas.openxmlformats.org/wordprocessingml/2006/main">
        <w:t xml:space="preserve">[29] 基础属性（1星）* 每增加1星+50%，5星时为1星值的3倍</w:t>
      </w:r>
    </w:p>
    <w:p w14:paraId="795814BB">
      <w:r xmlns:w="http://schemas.openxmlformats.org/wordprocessingml/2006/main">
        <w:t xml:space="preserve">[30] 级</w:t>
      </w:r>
    </w:p>
    <w:p w14:paraId="16F20614">
      <w:r xmlns:w="http://schemas.openxmlformats.org/wordprocessingml/2006/main">
        <w:t xml:space="preserve">[31] 耐力</w:t>
      </w:r>
    </w:p>
    <w:p w14:paraId="31D4E44B">
      <w:r xmlns:w="http://schemas.openxmlformats.org/wordprocessingml/2006/main">
        <w:t xml:space="preserve">[32] 攻击力</w:t>
      </w:r>
    </w:p>
    <w:p w14:paraId="5A30DA34">
      <w:r xmlns:w="http://schemas.openxmlformats.org/wordprocessingml/2006/main">
        <w:t xml:space="preserve">[33] 防御能力</w:t>
      </w:r>
    </w:p>
    <w:p w14:paraId="7B18EE60">
      <w:r xmlns:w="http://schemas.openxmlformats.org/wordprocessingml/2006/main">
        <w:t xml:space="preserve">[34] 魔法力量</w:t>
      </w:r>
    </w:p>
    <w:p w14:paraId="5EDEB9F4">
      <w:r xmlns:w="http://schemas.openxmlformats.org/wordprocessingml/2006/main">
        <w:t xml:space="preserve">[35] 魔法抗性</w:t>
      </w:r>
    </w:p>
    <w:p w14:paraId="1B2B715A">
      <w:r xmlns:w="http://schemas.openxmlformats.org/wordprocessingml/2006/main">
        <w:t xml:space="preserve">[36] 详细状态</w:t>
      </w:r>
    </w:p>
    <w:p w14:paraId="4AB10B2B">
      <w:r xmlns:w="http://schemas.openxmlformats.org/wordprocessingml/2006/main">
        <w:t xml:space="preserve">[37] 准确性</w:t>
      </w:r>
    </w:p>
    <w:p w14:paraId="29F14980">
      <w:r xmlns:w="http://schemas.openxmlformats.org/wordprocessingml/2006/main">
        <w:t xml:space="preserve">[38] 回避能力</w:t>
      </w:r>
    </w:p>
    <w:p w14:paraId="176DF8AA">
      <w:r xmlns:w="http://schemas.openxmlformats.org/wordprocessingml/2006/main">
        <w:t xml:space="preserve">[39] 连续命中率</w:t>
      </w:r>
    </w:p>
    <w:p w14:paraId="4EDC7811">
      <w:r xmlns:w="http://schemas.openxmlformats.org/wordprocessingml/2006/main">
        <w:t xml:space="preserve">[40] 反击率</w:t>
      </w:r>
    </w:p>
    <w:p w14:paraId="768F15C5">
      <w:r xmlns:w="http://schemas.openxmlformats.org/wordprocessingml/2006/main">
        <w:t xml:space="preserve">[41] 眩晕激活率</w:t>
      </w:r>
    </w:p>
    <w:p w14:paraId="4D062C17">
      <w:r xmlns:w="http://schemas.openxmlformats.org/wordprocessingml/2006/main">
        <w:t xml:space="preserve">[42] 抗眩晕能力</w:t>
      </w:r>
    </w:p>
    <w:p w14:paraId="225EFAF3">
      <w:r xmlns:w="http://schemas.openxmlformats.org/wordprocessingml/2006/main">
        <w:t xml:space="preserve">[43] 移动速度</w:t>
      </w:r>
    </w:p>
    <w:p w14:paraId="0DC82F88">
      <w:r xmlns:w="http://schemas.openxmlformats.org/wordprocessingml/2006/main">
        <w:t xml:space="preserve">[44] 部署速度</w:t>
      </w:r>
    </w:p>
    <w:p w14:paraId="4E5E0DE1">
      <w:r xmlns:w="http://schemas.openxmlformats.org/wordprocessingml/2006/main">
        <w:t xml:space="preserve">[45] 行动速度</w:t>
      </w:r>
    </w:p>
    <w:p w14:paraId="3B2B7614">
      <w:r xmlns:w="http://schemas.openxmlformats.org/wordprocessingml/2006/main">
        <w:t xml:space="preserve">[46] 特殊填充量</w:t>
      </w:r>
    </w:p>
    <w:p w14:paraId="2B60BD8D">
      <w:r xmlns:w="http://schemas.openxmlformats.org/wordprocessingml/2006/main">
        <w:t xml:space="preserve">[47] 特殊招式</w:t>
      </w:r>
    </w:p>
    <w:p w14:paraId="698D17DD">
      <w:r xmlns:w="http://schemas.openxmlformats.org/wordprocessingml/2006/main">
        <w:t xml:space="preserve">[48] 姓名</w:t>
      </w:r>
    </w:p>
    <w:p w14:paraId="210E4360">
      <w:r xmlns:w="http://schemas.openxmlformats.org/wordprocessingml/2006/main">
        <w:t xml:space="preserve">[49] 效应</w:t>
      </w:r>
    </w:p>
    <w:p w14:paraId="6F188165">
      <w:r xmlns:w="http://schemas.openxmlformats.org/wordprocessingml/2006/main">
        <w:t xml:space="preserve">[50] 大鱼雷攻击</w:t>
      </w:r>
    </w:p>
    <w:p w14:paraId="75911396">
      <w:r xmlns:w="http://schemas.openxmlformats.org/wordprocessingml/2006/main">
        <w:t xml:space="preserve">[51] 对所有敌人造成双倍魔法伤害，无视魔法抗性。每次使用特殊技能，特殊技能威力提升50%（最高200%）。效果达到最大值时，该效果重置为0%。</w:t>
      </w:r>
    </w:p>
    <w:p w14:paraId="65CE580D">
      <w:r xmlns:w="http://schemas.openxmlformats.org/wordprocessingml/2006/main">
        <w:t xml:space="preserve">[52] 大闪电打击+</w:t>
      </w:r>
    </w:p>
    <w:p w14:paraId="7E9D6B14">
      <w:r xmlns:w="http://schemas.openxmlformats.org/wordprocessingml/2006/main">
        <w:t xml:space="preserve">[53] 对所有敌人造成4倍魔法伤害，无视魔法抗性，并降低其50%防御力，持续10秒（减益效果先生效）。每次使用终极技能，终极技能威力提升100%（最高提升300%）。当该效果达到最大值时，会重置为0%。</w:t>
      </w:r>
    </w:p>
    <w:p w14:paraId="67DCD1BE">
      <w:r xmlns:w="http://schemas.openxmlformats.org/wordprocessingml/2006/main">
        <w:t xml:space="preserve">[54] 独特效果</w:t>
      </w:r>
    </w:p>
    <w:p w14:paraId="4022A599">
      <w:r xmlns:w="http://schemas.openxmlformats.org/wordprocessingml/2006/main">
        <w:t xml:space="preserve">[55] 姓名</w:t>
      </w:r>
    </w:p>
    <w:p w14:paraId="1AB5E76B">
      <w:r xmlns:w="http://schemas.openxmlformats.org/wordprocessingml/2006/main">
        <w:t xml:space="preserve">[56] 效应</w:t>
      </w:r>
    </w:p>
    <w:p w14:paraId="203FCEE0">
      <w:r xmlns:w="http://schemas.openxmlformats.org/wordprocessingml/2006/main">
        <w:t xml:space="preserve">[57] 防御式神</w:t>
      </w:r>
    </w:p>
    <w:p w14:paraId="03BF426F">
      <w:r xmlns:w="http://schemas.openxmlformats.org/wordprocessingml/2006/main">
        <w:t xml:space="preserve">[58] 出击完成和撤退时，所有盟军的防御力提高 50%，持续 20 秒。</w:t>
      </w:r>
    </w:p>
    <w:p w14:paraId="49BABA61">
      <w:r xmlns:w="http://schemas.openxmlformats.org/wordprocessingml/2006/main">
        <w:t xml:space="preserve">[59]防御式神+</w:t>
      </w:r>
    </w:p>
    <w:p w14:paraId="28E42006">
      <w:r xmlns:w="http://schemas.openxmlformats.org/wordprocessingml/2006/main">
        <w:t xml:space="preserve">[60] 部署和撤退完成后，20 秒内，所有盟军的防御力提高 50%，盟军阵地的防御力提高 50%。</w:t>
      </w:r>
    </w:p>
    <w:p w14:paraId="70D4AB22">
      <w:r xmlns:w="http://schemas.openxmlformats.org/wordprocessingml/2006/main">
        <w:t xml:space="preserve">[61] 休闲装照片</w:t>
      </w:r>
    </w:p>
    <w:p w14:paraId="6CD0BDC6">
      <w:r xmlns:w="http://schemas.openxmlformats.org/wordprocessingml/2006/main">
        <w:t xml:space="preserve">[62] 增强图像</w:t>
      </w:r>
    </w:p>
    <w:p w14:paraId="2BB7D924">
      <w:r xmlns:w="http://schemas.openxmlformats.org/wordprocessingml/2006/main">
        <w:t xml:space="preserve">[63] 在游戏中 †</w:t>
      </w:r>
    </w:p>
    <w:p w14:paraId="0658BC66">
      <w:r xmlns:w="http://schemas.openxmlformats.org/wordprocessingml/2006/main">
        <w:t xml:space="preserve">[64] 在第五部兰斯合作作品《兰斯5D～孤身少女～》中实现。</w:t>
      </w:r>
    </w:p>
    <w:p w14:paraId="39389454">
      <w:r xmlns:w="http://schemas.openxmlformats.org/wordprocessingml/2006/main">
        <w:t xml:space="preserve">[65] 最显著的特点是特殊技能的伤害倍率每次使用都会改变，循环往复地为4倍、8倍、12倍、16倍，然后回到4倍。如果第一次使用速度快，从第二次开始，伤害就会接近单体特殊技能的伤害，使其成为对付单个或多个敌人时可靠的高倍率攻击手段。如果提升觉醒强化等级，增加行动速度和特殊技能充能，在团队副本中，你将进入特殊技能的第二循环（从第五次开始），配合速度提升和特殊技能槽增加效果，你应该争取使用8次特殊技能。特殊技能造成伤害前会降低敌人50%的防御力，使其更容易造成伤害，并且无视魔法抗性，因此对付首领也很有效。</w:t>
      </w:r>
    </w:p>
    <w:p w14:paraId="5194931F">
      <w:r xmlns:w="http://schemas.openxmlformats.org/wordprocessingml/2006/main">
        <w:t xml:space="preserve">[66] 降低首领的伤害减免是获得高分的关键，因此降低防御的增益效果非常有用。为了保持防御减益效果的持续时间较短，并通过特殊技能的轮换来提升火力，你需要队伍中包含能够提升速度和特殊技能槽的角色。</w:t>
      </w:r>
    </w:p>
    <w:p w14:paraId="63600868">
      <w:r xmlns:w="http://schemas.openxmlformats.org/wordprocessingml/2006/main">
        <w:t xml:space="preserve">[67] 当“速度充能”觉醒且装备合适时，在不借助速度增益或终极技能槽增加的情况下，可以使用终极技能5-6次。如果装备了“速度提升”或“孟加拉”效果，则可额外使用1次；如果同时拥有上述两种效果或速度增益总和达到50%左右，则可再额外使用1次。</w:t>
      </w:r>
    </w:p>
    <w:p w14:paraId="3CDAA17E">
      <w:r xmlns:w="http://schemas.openxmlformats.org/wordprocessingml/2006/main">
        <w:t xml:space="preserve">[68] 如果大町是唯一的输出角色，且下一个特殊攻击的倍率是12倍或16倍，那么最好保留这个特殊攻击，在狂热模式开始时使用，以提高分数。除非你仔细记录，否则你无法预知下一个倍率是多少，所以只要特殊攻击准备就绪，无需过多担心，直接释放即可。</w:t>
      </w:r>
    </w:p>
    <w:p w14:paraId="0296EAD0">
      <w:r xmlns:w="http://schemas.openxmlformats.org/wordprocessingml/2006/main">
        <w:t xml:space="preserve">[69] 如果有的话，同时实现的支援角色久世奈奈美是一个非常好的选择。</w:t>
      </w:r>
    </w:p>
    <w:p w14:paraId="69E61466">
      <w:r xmlns:w="http://schemas.openxmlformats.org/wordprocessingml/2006/main">
        <w:t xml:space="preserve">[70] 由于即使在撤退时也可以激活，因此当第 6 个角色准备出击（前进！）状态时，通过撤退该角色，可以保证当前在场的所有 5 个角色将获得总共 100% 的防御增益。</w:t>
      </w:r>
    </w:p>
    <w:p w14:paraId="0D6E3C3C">
      <w:r xmlns:w="http://schemas.openxmlformats.org/wordprocessingml/2006/main">
        <w:t xml:space="preserve">[71] 可惜的是，大町的优势在歼灭战中无法发挥。这是因为大町的能力与歼灭战的要求不符。</w:t>
      </w:r>
    </w:p>
    <w:p w14:paraId="3AB118AD">
      <w:r xmlns:w="http://schemas.openxmlformats.org/wordprocessingml/2006/main">
        <w:t xml:space="preserve">[72] 与原作中他作为作弊级高性能角色的设定相符，他的基础属性和详细属性都非常高。如果非要说有什么缺点，那就是他部署速度较慢。</w:t>
      </w:r>
    </w:p>
    <w:p w14:paraId="24EDE813">
      <w:r xmlns:w="http://schemas.openxmlformats.org/wordprocessingml/2006/main">
        <w:t xml:space="preserve">[73] 装备包括健谈虎和冲击腰带，以及用于讨伐战的仁王纳豆和其他情况下使用的超级钻头。如果能获得好的道具，腰带、钻头和勇气类道具都很有用。然而，装备栏位有限，无法面面俱到。在B级单位和讨伐战中（下次活动未知），也可以使用无魂武士，因为它拥有高倍率的特殊攻击。魔法抗性无视与魔法无效化穿透不同，并且不会对蜂蜜类敌人造成伤害。别忘了蜜咬王子。如果您不确定魔法抗性、魔法无效化和魔法抗性之间的区别，此页面将对您有所帮助。</w:t>
      </w:r>
    </w:p>
    <w:p w14:paraId="12E9933C">
      <w:r xmlns:w="http://schemas.openxmlformats.org/wordprocessingml/2006/main">
        <w:t xml:space="preserve">[74] 1024号修女，可以同时提升速度和特殊攻击槽。</w:t>
      </w:r>
    </w:p>
    <w:p w14:paraId="0EE201C6">
      <w:r xmlns:w="http://schemas.openxmlformats.org/wordprocessingml/2006/main">
        <w:t xml:space="preserve">[75] 暗黑之环小森和爆炸藤宫久崎在突袭战中，结合50%的防御力降低，可以实现100%的伤害降低。</w:t>
      </w:r>
    </w:p>
    <w:p w14:paraId="1587C110">
      <w:r xmlns:w="http://schemas.openxmlformats.org/wordprocessingml/2006/main">
        <w:t xml:space="preserve">[76] 新年锁链（仅限久世攻击者）和疯狂秋路姬路，可提升攻击者的火力</w:t>
      </w:r>
    </w:p>
    <w:p w14:paraId="45F0219F">
      <w:r xmlns:w="http://schemas.openxmlformats.org/wordprocessingml/2006/main">
        <w:t xml:space="preserve">[77] 九世阵中最强的攻击者，忍者明等。</w:t>
      </w:r>
    </w:p>
    <w:p w14:paraId="74E243B3">
      <w:r xmlns:w="http://schemas.openxmlformats.org/wordprocessingml/2006/main">
        <w:t xml:space="preserve">[78] 内容适用性简易评估 †</w:t>
      </w:r>
    </w:p>
    <w:p w14:paraId="7B062BA5">
      <w:r xmlns:w="http://schemas.openxmlformats.org/wordprocessingml/2006/main">
        <w:t xml:space="preserve">[79] 合适的内容、推荐的装备示例、角色发展目标等。</w:t>
      </w:r>
    </w:p>
    <w:p w14:paraId="59EBEF29">
      <w:r xmlns:w="http://schemas.openxmlformats.org/wordprocessingml/2006/main">
        <w:t xml:space="preserve">[80] 兼容内容</w:t>
      </w:r>
    </w:p>
    <w:p w14:paraId="729027EE">
      <w:r xmlns:w="http://schemas.openxmlformats.org/wordprocessingml/2006/main">
        <w:t xml:space="preserve">[81] 能力倾向</w:t>
      </w:r>
    </w:p>
    <w:p w14:paraId="04694349">
      <w:r xmlns:w="http://schemas.openxmlformats.org/wordprocessingml/2006/main">
        <w:t xml:space="preserve">[82] 简短评论</w:t>
      </w:r>
    </w:p>
    <w:p w14:paraId="1E356E9F">
      <w:r xmlns:w="http://schemas.openxmlformats.org/wordprocessingml/2006/main">
        <w:t xml:space="preserve">[83] 主线任务 事件任务</w:t>
      </w:r>
    </w:p>
    <w:p w14:paraId="29EFCA55">
      <w:r xmlns:w="http://schemas.openxmlformats.org/wordprocessingml/2006/main">
        <w:t xml:space="preserve">[84] 可以毫无问题地执行</w:t>
      </w:r>
    </w:p>
    <w:p w14:paraId="3E1D4B33">
      <w:r xmlns:w="http://schemas.openxmlformats.org/wordprocessingml/2006/main">
        <w:t xml:space="preserve">[85] 突袭战</w:t>
      </w:r>
    </w:p>
    <w:p w14:paraId="6E6B3BA2">
      <w:r xmlns:w="http://schemas.openxmlformats.org/wordprocessingml/2006/main">
        <w:t xml:space="preserve">[86] 降低伤害减免，造成相当于单体终极技能的伤害，并在短时间内几乎完全抵消对整个军队的伤害，使其适合用于突袭战（装备示例见下文）。</w:t>
      </w:r>
    </w:p>
    <w:p w14:paraId="729CFE46">
      <w:r xmlns:w="http://schemas.openxmlformats.org/wordprocessingml/2006/main">
        <w:t xml:space="preserve">[87] 湮灭</w:t>
      </w:r>
    </w:p>
    <w:p w14:paraId="07D5029B">
      <w:r xmlns:w="http://schemas.openxmlformats.org/wordprocessingml/2006/main">
        <w:t xml:space="preserve">[88] 可以攻击所有敌人的特殊攻击，但效果不太好。</w:t>
      </w:r>
    </w:p>
    <w:p w14:paraId="536365CD">
      <w:r xmlns:w="http://schemas.openxmlformats.org/wordprocessingml/2006/main">
        <w:t xml:space="preserve">[89] B宇宙</w:t>
      </w:r>
    </w:p>
    <w:p w14:paraId="3CDD752D">
      <w:r xmlns:w="http://schemas.openxmlformats.org/wordprocessingml/2006/main">
        <w:t xml:space="preserve">[90] 高倍率范围特殊攻击，降低防御力并无视魔法抗性，对多个首领极其有效。</w:t>
      </w:r>
    </w:p>
    <w:p w14:paraId="3DF9BCF5">
      <w:r xmlns:w="http://schemas.openxmlformats.org/wordprocessingml/2006/main">
        <w:t xml:space="preserve">[91] 能力评估指标</w:t>
      </w:r>
    </w:p>
    <w:p w14:paraId="52FB4128">
      <w:r xmlns:w="http://schemas.openxmlformats.org/wordprocessingml/2006/main">
        <w:t xml:space="preserve">[92] ◎：优秀内容。最有可能发挥出色。○：合适内容。有较高发挥潜力。△：一般。需要一些技巧才能发挥良好，但选择理由不多。×：不合适内容。由于与内容规则、游戏系统、难度等级等不兼容，难以发挥出色。*2014年3月更新</w:t>
      </w:r>
    </w:p>
    <w:p w14:paraId="0D425961">
      <w:r xmlns:w="http://schemas.openxmlformats.org/wordprocessingml/2006/main">
        <w:t xml:space="preserve">[93] 突袭</w:t>
      </w:r>
    </w:p>
    <w:p w14:paraId="59133EC7">
      <w:r xmlns:w="http://schemas.openxmlformats.org/wordprocessingml/2006/main">
        <w:t xml:space="preserve">[94] 推荐设备示例</w:t>
      </w:r>
    </w:p>
    <w:p w14:paraId="367C4474">
      <w:r xmlns:w="http://schemas.openxmlformats.org/wordprocessingml/2006/main">
        <w:t xml:space="preserve">[95] 主要设备</w:t>
      </w:r>
    </w:p>
    <w:p w14:paraId="6924F5F3">
      <w:r xmlns:w="http://schemas.openxmlformats.org/wordprocessingml/2006/main">
        <w:t xml:space="preserve">[96] 子设备</w:t>
      </w:r>
    </w:p>
    <w:p w14:paraId="43ACD1EC">
      <w:r xmlns:w="http://schemas.openxmlformats.org/wordprocessingml/2006/main">
        <w:t xml:space="preserve">[97] 一件令人愉悦的物品</w:t>
      </w:r>
    </w:p>
    <w:p w14:paraId="640A1608">
      <w:r xmlns:w="http://schemas.openxmlformats.org/wordprocessingml/2006/main">
        <w:t xml:space="preserve">[98] 发展目标</w:t>
      </w:r>
    </w:p>
    <w:p w14:paraId="4F3A9A21">
      <w:r xmlns:w="http://schemas.openxmlformats.org/wordprocessingml/2006/main">
        <w:t xml:space="preserve">[99] 突破极限</w:t>
      </w:r>
    </w:p>
    <w:p w14:paraId="5D4079E5">
      <w:r xmlns:w="http://schemas.openxmlformats.org/wordprocessingml/2006/main">
        <w:t xml:space="preserve">[100] 致命觉醒</w:t>
      </w:r>
    </w:p>
    <w:p w14:paraId="63EA8A8D">
      <w:r xmlns:w="http://schemas.openxmlformats.org/wordprocessingml/2006/main">
        <w:t xml:space="preserve">[101] 独特的觉醒</w:t>
      </w:r>
    </w:p>
    <w:p w14:paraId="1FA861EC">
      <w:r xmlns:w="http://schemas.openxmlformats.org/wordprocessingml/2006/main">
        <w:t xml:space="preserve">[102] 行动速度</w:t>
      </w:r>
    </w:p>
    <w:p w14:paraId="311CE7C7">
      <w:r xmlns:w="http://schemas.openxmlformats.org/wordprocessingml/2006/main">
        <w:t xml:space="preserve">[103] 特别收费</w:t>
      </w:r>
    </w:p>
    <w:p w14:paraId="799DB07F">
      <w:r xmlns:w="http://schemas.openxmlformats.org/wordprocessingml/2006/main">
        <w:t xml:space="preserve">[104] 其他</w:t>
      </w:r>
    </w:p>
    <w:p w14:paraId="107DFCBA">
      <w:r xmlns:w="http://schemas.openxmlformats.org/wordprocessingml/2006/main">
        <w:t xml:space="preserve">[105] 培训成本</w:t>
      </w:r>
    </w:p>
    <w:p w14:paraId="17E1D47C">
      <w:r xmlns:w="http://schemas.openxmlformats.org/wordprocessingml/2006/main">
        <w:t xml:space="preserve">[106] 3.1 秒 9 次</w:t>
      </w:r>
    </w:p>
    <w:p w14:paraId="219976F4">
      <w:r xmlns:w="http://schemas.openxmlformats.org/wordprocessingml/2006/main">
        <w:t xml:space="preserve">[107] 14.9% 8次</w:t>
      </w:r>
    </w:p>
    <w:p w14:paraId="7EF28F55">
      <w:r xmlns:w="http://schemas.openxmlformats.org/wordprocessingml/2006/main">
        <w:t xml:space="preserve">[108] 备注</w:t>
      </w:r>
    </w:p>
    <w:p w14:paraId="6574B0E3">
      <w:r xmlns:w="http://schemas.openxmlformats.org/wordprocessingml/2006/main">
        <w:t xml:space="preserve">[109] 在黄金蜂蜜战斗中添加到副装备。</w:t>
      </w:r>
    </w:p>
    <w:p w14:paraId="179742E8">
      <w:r xmlns:w="http://schemas.openxmlformats.org/wordprocessingml/2006/main">
        <w:t xml:space="preserve">[110] *2016年5月更新</w:t>
      </w:r>
    </w:p>
    <w:p w14:paraId="3C408532">
      <w:r xmlns:w="http://schemas.openxmlformats.org/wordprocessingml/2006/main">
        <w:t xml:space="preserve">[111] 其他版本 / 相关角色 †</w:t>
      </w:r>
    </w:p>
    <w:p w14:paraId="037E370B">
      <w:r xmlns:w="http://schemas.openxmlformats.org/wordprocessingml/2006/main">
        <w:t xml:space="preserve">[112] 与兰斯相关的角色列表</w:t>
      </w:r>
    </w:p>
    <w:p w14:paraId="066C14D9">
      <w:r xmlns:w="http://schemas.openxmlformats.org/wordprocessingml/2006/main">
        <w:t xml:space="preserve">[113] 与兰斯相关的角色列表</w:t>
      </w:r>
    </w:p>
    <w:p w14:paraId="74F7DDC0">
      <w:r xmlns:w="http://schemas.openxmlformats.org/wordprocessingml/2006/main">
        <w:t xml:space="preserve">[114] 击败技术不佳的卡娜米</w:t>
      </w:r>
    </w:p>
    <w:p w14:paraId="20E50884">
      <w:r xmlns:w="http://schemas.openxmlformats.org/wordprocessingml/2006/main">
        <w:t xml:space="preserve">[115] 击败战术 Urza SR</w:t>
      </w:r>
    </w:p>
    <w:p w14:paraId="6E403AAC">
      <w:r xmlns:w="http://schemas.openxmlformats.org/wordprocessingml/2006/main">
        <w:t xml:space="preserve">[116] 打静静</w:t>
      </w:r>
    </w:p>
    <w:p w14:paraId="0FEEAD2A">
      <w:r xmlns:w="http://schemas.openxmlformats.org/wordprocessingml/2006/main">
        <w:t xml:space="preserve">[117] 节拍平静 凪 SR</w:t>
      </w:r>
    </w:p>
    <w:p w14:paraId="73C96F8B">
      <w:r xmlns:w="http://schemas.openxmlformats.org/wordprocessingml/2006/main">
        <w:t xml:space="preserve">[118] 节拍雕塑家莎缇拉</w:t>
      </w:r>
    </w:p>
    <w:p w14:paraId="58808B42">
      <w:r xmlns:w="http://schemas.openxmlformats.org/wordprocessingml/2006/main">
        <w:t xml:space="preserve">[119] Beat Vision Rizna</w:t>
      </w:r>
    </w:p>
    <w:p w14:paraId="009D4820">
      <w:r xmlns:w="http://schemas.openxmlformats.org/wordprocessingml/2006/main">
        <w:t xml:space="preserve">[120] 击败郁金香玛丽亚SR</w:t>
      </w:r>
    </w:p>
    <w:p w14:paraId="4C8D8E42">
      <w:r xmlns:w="http://schemas.openxmlformats.org/wordprocessingml/2006/main">
        <w:t xml:space="preserve">[121] 击败总统希拉</w:t>
      </w:r>
    </w:p>
    <w:p w14:paraId="7C2380F5">
      <w:r xmlns:w="http://schemas.openxmlformats.org/wordprocessingml/2006/main">
        <w:t xml:space="preserve">[122] 节拍增强丝滑</w:t>
      </w:r>
    </w:p>
    <w:p w14:paraId="1541F928">
      <w:r xmlns:w="http://schemas.openxmlformats.org/wordprocessingml/2006/main">
        <w:t xml:space="preserve">[123] 击败女王莉亚SR</w:t>
      </w:r>
    </w:p>
    <w:p w14:paraId="7F3FED1E">
      <w:r xmlns:w="http://schemas.openxmlformats.org/wordprocessingml/2006/main">
        <w:t xml:space="preserve">[124] 闪光忍者町</w:t>
      </w:r>
    </w:p>
    <w:p w14:paraId="5ECA8979">
      <w:r xmlns:w="http://schemas.openxmlformats.org/wordprocessingml/2006/main">
        <w:t xml:space="preserve">[125] 闪光忍者战兽</w:t>
      </w:r>
    </w:p>
    <w:p w14:paraId="291BC07D">
      <w:r xmlns:w="http://schemas.openxmlformats.org/wordprocessingml/2006/main">
        <w:t xml:space="preserve">[126] 闪光忍者福州酱 SR</w:t>
      </w:r>
    </w:p>
    <w:p w14:paraId="6D60CD9B">
      <w:r xmlns:w="http://schemas.openxmlformats.org/wordprocessingml/2006/main">
        <w:t xml:space="preserve">[127] 击败火星剑心</w:t>
      </w:r>
    </w:p>
    <w:p w14:paraId="3B717052">
      <w:r xmlns:w="http://schemas.openxmlformats.org/wordprocessingml/2006/main">
        <w:t xml:space="preserve">[128] 女巫瑞玛 R 山赏金</w:t>
      </w:r>
    </w:p>
    <w:p w14:paraId="0834C4E4">
      <w:r xmlns:w="http://schemas.openxmlformats.org/wordprocessingml/2006/main">
        <w:t xml:space="preserve">[129] 魔法少女莉玛 SSR 山间美食</w:t>
      </w:r>
    </w:p>
    <w:p w14:paraId="45E46298">
      <w:r xmlns:w="http://schemas.openxmlformats.org/wordprocessingml/2006/main">
        <w:t xml:space="preserve">[130] 女巫拉梅尔海鲜</w:t>
      </w:r>
    </w:p>
    <w:p w14:paraId="4F4A24F2">
      <w:r xmlns:w="http://schemas.openxmlformats.org/wordprocessingml/2006/main">
        <w:t xml:space="preserve">[131] 魔法少女 La Mer SSR 海鲜</w:t>
      </w:r>
    </w:p>
    <w:p w14:paraId="5C929C00">
      <w:r xmlns:w="http://schemas.openxmlformats.org/wordprocessingml/2006/main">
        <w:t xml:space="preserve">[132] 女巫皮卡 R Kyankyan</w:t>
      </w:r>
    </w:p>
    <w:p w14:paraId="58E71AD4">
      <w:r xmlns:w="http://schemas.openxmlformats.org/wordprocessingml/2006/main">
        <w:t xml:space="preserve">[133] 舞蹈女王皮卡 SSR 青青</w:t>
      </w:r>
    </w:p>
    <w:p w14:paraId="46B6B4A4">
      <w:r xmlns:w="http://schemas.openxmlformats.org/wordprocessingml/2006/main">
        <w:t xml:space="preserve">[134] 兰斯</w:t>
      </w:r>
    </w:p>
    <w:p w14:paraId="04FCABD6">
      <w:r xmlns:w="http://schemas.openxmlformats.org/wordprocessingml/2006/main">
        <w:t xml:space="preserve">[135] 包含剧透</w:t>
      </w:r>
    </w:p>
    <w:p w14:paraId="52F94F26">
      <w:r xmlns:w="http://schemas.openxmlformats.org/wordprocessingml/2006/main">
        <w:t xml:space="preserve">[136] 愤怒的维卡·加翁 SSR 与超高等战争世界中的凯布里斯是同一实体</w:t>
      </w:r>
    </w:p>
    <w:p w14:paraId="164173CF">
      <w:r xmlns:w="http://schemas.openxmlformats.org/wordprocessingml/2006/main">
        <w:t xml:space="preserve">[137] 琐事 †</w:t>
      </w:r>
    </w:p>
    <w:p w14:paraId="160DF53B">
      <w:r xmlns:w="http://schemas.openxmlformats.org/wordprocessingml/2006/main">
        <w:t xml:space="preserve">[138] 首次出现在兰斯系列游戏“战国兰斯”中。</w:t>
      </w:r>
    </w:p>
    <w:p w14:paraId="18EF151D">
      <w:r xmlns:w="http://schemas.openxmlformats.org/wordprocessingml/2006/main">
        <w:t xml:space="preserve">[139] 如果你问当时玩过这款游戏的人，战国兰斯中最强的可操作角色是谁，他们几乎毫无例外地会回答“大町”。</w:t>
      </w:r>
    </w:p>
    <w:p w14:paraId="1D9B83EF">
      <w:r xmlns:w="http://schemas.openxmlformats.org/wordprocessingml/2006/main">
        <w:t xml:space="preserve">[140] 她在电影中以“孤眼龙”家族首领“宝衣御天”的四位妻子之一的身份出现，孤眼龙家族是兰斯的敌对势力，而宝衣御天则是第三代妖怪王“孤眼龙正宗”。大町是第二代妖怪王，在这部电影中，她出现于成为孤眼龙正宗妻子之前。</w:t>
      </w:r>
    </w:p>
    <w:p w14:paraId="4488A408">
      <w:r xmlns:w="http://schemas.openxmlformats.org/wordprocessingml/2006/main">
        <w:t xml:space="preserve">[141] 顺便一提，“独眼龙政宗”也是一种妖怪，但它的形象是“一只乘坐小车的眼球，身穿类似伊达政宗头盔的武士盔甲”。《战国兰斯》中大町唯一的CG是“大町和她的四个妻子俯身在眼球上，用吻痕覆盖它”。与其他三位“凤五天”不同，大町是唯一一位在之后发售的《兰斯10》中没有H场景的角色，所以这是她首次加入H场景。</w:t>
      </w:r>
    </w:p>
    <w:p w14:paraId="4D766D13">
      <w:r xmlns:w="http://schemas.openxmlformats.org/wordprocessingml/2006/main">
        <w:t xml:space="preserve">[142] 她的招牌绝技“大雷击”名副其实，是《战国兰斯》中最强的技能。在《战国兰斯》中，角色统领军队，部队的生命值等于士兵数量，而士兵数量又决定了部队的攻击力。游戏需要组建6支这样的部队进行战斗。如果一个训练有素的兰斯在游戏后期能够用特殊技能消灭一个敌方单位，那么大町在加入队伍后，只需蓄力一回合，就能用“大雷击”消灭敌军90%到100%的兵力。在每回合通常要进行2到3次战斗的游戏中，她的实力可以概括为：几乎可以保证她能够一举击败任何强大的敌人。</w:t>
      </w:r>
    </w:p>
    <w:p w14:paraId="11F73BEB">
      <w:r xmlns:w="http://schemas.openxmlformats.org/wordprocessingml/2006/main">
        <w:t xml:space="preserve">[143] 她加入久世后被当作闪光忍者对待，但大町本身没有任何忍者技能，而且在原著中，忍者反而是她的天然敌人。</w:t>
      </w:r>
    </w:p>
    <w:p w14:paraId="07E67798">
      <w:r xmlns:w="http://schemas.openxmlformats.org/wordprocessingml/2006/main">
        <w:t xml:space="preserve">[144] 有关每个系列的信息可以在羊尾屋外传（新址）的城镇页面上找到。</w:t>
      </w:r>
    </w:p>
    <w:p w14:paraId="1DE71255">
      <w:r xmlns:w="http://schemas.openxmlformats.org/wordprocessingml/2006/main">
        <w:t xml:space="preserve">[145] 官方推特账号简介 †</w:t>
      </w:r>
    </w:p>
    <w:p w14:paraId="25699FB5">
      <w:r xmlns:w="http://schemas.openxmlformats.org/wordprocessingml/2006/main">
        <w:t xml:space="preserve">[146] 人物介绍</w:t>
      </w:r>
    </w:p>
    <w:p w14:paraId="182B48ED">
      <w:r xmlns:w="http://schemas.openxmlformats.org/wordprocessingml/2006/main">
        <w:t xml:space="preserve">[147] 评论表 †</w:t>
      </w:r>
    </w:p>
    <w:p w14:paraId="7AFA2169">
      <w:r xmlns:w="http://schemas.openxmlformats.org/wordprocessingml/2006/main">
        <w:t xml:space="preserve">[148] 点击打开历史日志列表</w:t>
      </w:r>
    </w:p>
    <w:p w14:paraId="3269EF37">
      <w:r xmlns:w="http://schemas.openxmlformats.org/wordprocessingml/2006/main">
        <w:t xml:space="preserve">[149] 末尾的数字越小，日志就越旧。</w:t>
      </w:r>
    </w:p>
    <w:p w14:paraId="648EE4ED">
      <w:r xmlns:w="http://schemas.openxmlformats.org/wordprocessingml/2006/main">
        <w:t xml:space="preserve">[150] 'Comments/Senjin Machi/'没有子页面。</w:t>
      </w:r>
    </w:p>
    <w:p w14:paraId="6215815D">
      <w:r xmlns:w="http://schemas.openxmlformats.org/wordprocessingml/2006/main">
        <w:t xml:space="preserve">[151] 嗯，毕竟是大町嘛……这就像奏美在SSR里特别弱一样，也是理所当然的。——[snXwScpKxIU] 2025-09-19 (周五) 05:45:43</w:t>
      </w:r>
    </w:p>
    <w:p w14:paraId="273234BC">
      <w:r xmlns:w="http://schemas.openxmlformats.org/wordprocessingml/2006/main">
        <w:t xml:space="preserve">[152] 我以为兰斯不会来，但他像往常一样来了。——[Zbmvpjrf41.] 2025-09-17 (周三) 17:20:10</w:t>
      </w:r>
    </w:p>
    <w:p w14:paraId="339076C5">
      <w:r xmlns:w="http://schemas.openxmlformats.org/wordprocessingml/2006/main">
        <w:t xml:space="preserve">[153] 所以，4→8→12→16~ 的意思是平均是 10 次？ -- [GQTCzH8fdA2] 2025-09-17 (周三) 17:23:47</w:t>
      </w:r>
    </w:p>
    <w:p w14:paraId="74B5E77B">
      <w:r xmlns:w="http://schemas.openxmlformats.org/wordprocessingml/2006/main">
        <w:t xml:space="preserve">[154] 歼灭战的关键在于火力速度而非威力，因此正如上文所述，它似乎并没有特别的优势。——[buB0UcQniyw] 2025-09-17 (周三) 20:20:05</w:t>
      </w:r>
    </w:p>
    <w:p w14:paraId="6F6F4342">
      <w:r xmlns:w="http://schemas.openxmlformats.org/wordprocessingml/2006/main">
        <w:t xml:space="preserve">[155] 显然并非所有人都认真对待歼灭战。你不需要特殊攻击力，你需要的是12000的普通攻击力、高效的特殊攻击循环，以及尽可能高的耐力。——[R8nzHMjN.AI] 2025-09-19 (周五) 15:20:48</w:t>
      </w:r>
    </w:p>
    <w:p w14:paraId="25F0A6C9">
      <w:r xmlns:w="http://schemas.openxmlformats.org/wordprocessingml/2006/main">
        <w:t xml:space="preserve">[156] 用普通魔法很难造成12000点伤害，所以其实不太适合歼灭战。——[IdKoPk.xnX.] 2025-09-19 (周五) 15:50:31</w:t>
      </w:r>
    </w:p>
    <w:p w14:paraId="61592360">
      <w:r xmlns:w="http://schemas.openxmlformats.org/wordprocessingml/2006/main">
        <w:t xml:space="preserve">[157] 这跟大町篇无关，但我还没看过歼灭战那一页，所以非常感谢2-ha的总结。——[J4XIy2cNuXI] 2025-09-20 (周六) 03:23:54</w:t>
      </w:r>
    </w:p>
    <w:p w14:paraId="2870E6C2">
      <w:r xmlns:w="http://schemas.openxmlformats.org/wordprocessingml/2006/main">
        <w:t xml:space="preserve">[158] 在团队副本中，或许可以放在面条位？它独特的技能可以两次为全队和场地提供50%的防御力提升，非常实用，而且特殊技能前的防御力降低效果也不错。问题在于，它属于久世这一点会如何影响战斗。——[Vp9VuVjQp.I] 2025-09-17 (周三) 18:47:30</w:t>
      </w:r>
    </w:p>
    <w:p w14:paraId="6BE68476">
      <w:r xmlns:w="http://schemas.openxmlformats.org/wordprocessingml/2006/main">
        <w:t xml:space="preserve">[159] 声音很棒，真的和原声一模一样——[6k6VgtXMCK6] 2025-09-17 (周三) 19:06:47</w:t>
      </w:r>
    </w:p>
    <w:p w14:paraId="00A535EC">
      <w:r xmlns:w="http://schemas.openxmlformats.org/wordprocessingml/2006/main">
        <w:t xml:space="preserve">[160] 我玩过《战国兰斯》，但我把Suechime-dono看成了“Machimedono”…… -- [UASsxN2i6xM] 2025-09-17 (周三) 19:24:56</w:t>
      </w:r>
    </w:p>
    <w:p w14:paraId="3B2ED975">
      <w:r xmlns:w="http://schemas.openxmlformats.org/wordprocessingml/2006/main">
        <w:t xml:space="preserve">[161] 就我个人而言，这是我住过的最好的卧室。我真的非常感谢。——[qK0nW7hF91E] 2025-09-18 (周四) 00:40:44</w:t>
      </w:r>
    </w:p>
    <w:p w14:paraId="1A5367ED">
      <w:r xmlns:w="http://schemas.openxmlformats.org/wordprocessingml/2006/main">
        <w:t xml:space="preserve">[162] 这就是所谓的暗示 -- [hXw3VvK1TzE] 2025-09-18 (周四) 04:53:45</w:t>
      </w:r>
    </w:p>
    <w:p w14:paraId="749F1B22">
      <w:r xmlns:w="http://schemas.openxmlformats.org/wordprocessingml/2006/main">
        <w:t xml:space="preserve">[163] 我觉得在一个甚至都不是卧室场景章节的地方写这么详细的描述不太合适——[K94JiazjyKg] 2025-09-18 (周四) 05:52:54</w:t>
      </w:r>
    </w:p>
    <w:p w14:paraId="6C033529">
      <w:r xmlns:w="http://schemas.openxmlformats.org/wordprocessingml/2006/main">
        <w:t xml:space="preserve">[164] Lance 就是你，别搞错了 -- [cRZbVCFfPiM] 2025-11-12 (周三) 22:10:36</w:t>
      </w:r>
    </w:p>
    <w:p w14:paraId="35C89490">
      <w:r xmlns:w="http://schemas.openxmlformats.org/wordprocessingml/2006/main">
        <w:t xml:space="preserve">[165] 目录配置要求很高，但要想充分发挥其性能，似乎副本和手动操作必不可少。——[Yr3kDppmqBw] 2025-09-17 (周三) 20:03:31</w:t>
      </w:r>
    </w:p>
    <w:p w14:paraId="71EF81EB">
      <w:r xmlns:w="http://schemas.openxmlformats.org/wordprocessingml/2006/main">
        <w:t xml:space="preserve">[166] 这类解释我完全无法理解，所以性能方面的解释真的很有帮助——[eHE42r5v2x6] 2025-09-17 (周三) 20:37:36</w:t>
      </w:r>
    </w:p>
    <w:p w14:paraId="5E367403">
      <w:r xmlns:w="http://schemas.openxmlformats.org/wordprocessingml/2006/main">
        <w:t xml:space="preserve">[167] 我很感激这款游戏有这么优秀的编辑团队。有些游戏即使加入了扭蛋机制，也根本不更新。——[1In2SrWgAc.] 2025-11-24 (周一) 13:18:15</w:t>
      </w:r>
    </w:p>
    <w:p w14:paraId="697844F5">
      <w:r xmlns:w="http://schemas.openxmlformats.org/wordprocessingml/2006/main">
        <w:t xml:space="preserve">[168] 原版游戏中是否出现过展现大町二郎脚部的全身插图？我好像是第一次看到。——[ELmzzJ8DxNk] 2025-09-17 (周三) 20:13:47</w:t>
      </w:r>
    </w:p>
    <w:p w14:paraId="118A3873">
      <w:r xmlns:w="http://schemas.openxmlformats.org/wordprocessingml/2006/main">
        <w:t xml:space="preserve">[169] 如果你打算在非狂热状态下使用高倍率，那么最好还是直接瞄准狂热状态。例如，如果你使用特殊技能 6 次，那么倍率大概是 (4+8)×3（第一次狂热状态）+ 12 + 16 + (4+8)×3（第二次狂热状态）= 100，或者 4 + (8+12)×3（第一次狂热状态）+ 16 + (4+8)×3（第二次狂热状态）= 116，或者 (4+8)×3（第一次狂热状态）+ 12 + (16+4)×3（第二次狂热状态）+ 8 = 116。在自动模式下最糟糕的情况下，甚至存在一种模式，即在一次狂热状态下只使用一次特殊技能。根据具体情况，使用6次特殊技能有可能超过120倍，但仅在狂热状态下使用4次特殊技能达到120倍是一个安全稳定的选择。很难给出确切答案，因为情况会根据狂热状态的持续时间而变化：如果狂热状态持续时间少于30秒，或者超过30秒且可以看到第三次狂热状态，又或者由于速度提升或能量槽增加而导致特殊技能次数超过7次。——[Sr50SzJq39g] 2025-09-17 (周三) 21:52:59</w:t>
      </w:r>
    </w:p>
    <w:p w14:paraId="0DAD2A72">
      <w:r xmlns:w="http://schemas.openxmlformats.org/wordprocessingml/2006/main">
        <w:t xml:space="preserve">[170] 我忘了还有其他攻击者的情况。如果除了玛奇之外还有其他能造成伤害的角色，那么用她来降低对方防御力确实能获得更高的分数。——[Sr50SzJq39g] 2025-09-18 (周四) 23:31:52</w:t>
      </w:r>
    </w:p>
    <w:p w14:paraId="64D02F96">
      <w:r xmlns:w="http://schemas.openxmlformats.org/wordprocessingml/2006/main">
        <w:t xml:space="preserve">[171] 确实，微型蜡笔——[I7QNPkcZYic] 2025-09-18 (周四) 21:01:26</w:t>
      </w:r>
    </w:p>
    <w:p w14:paraId="08DC50A1">
      <w:r xmlns:w="http://schemas.openxmlformats.org/wordprocessingml/2006/main">
        <w:t xml:space="preserve">[172] 就我个人而言，H场景本身很棒，无论是剧情还是配音，但有点令人失望的是，在第一轮之后的第二轮场景中，文字显示有插入画面，但CG却没有，两者不符。这是规格上的错误吗？ -- [K94JiazjyKg] 2025-09-20 (周六) 12:41:43</w:t>
      </w:r>
    </w:p>
    <w:p w14:paraId="5171D4DE">
      <w:r xmlns:w="http://schemas.openxmlformats.org/wordprocessingml/2006/main">
        <w:t xml:space="preserve">[173] 我觉得它很强，但我希望它的高伤害范围特殊攻击能在更多情况下发挥作用。——[VzTZnQneHSM] 2025-09-20 (周六) 05:22:06</w:t>
      </w:r>
    </w:p>
    <w:p w14:paraId="50EC97BB">
      <w:r xmlns:w="http://schemas.openxmlformats.org/wordprocessingml/2006/main">
        <w:t xml:space="preserve">[174] 剧情剧透：我喜欢大町一开始把梵天丸当成一只大鼠妇的设定。——[iZ6SF3mazXo] 2025-09-20 (周六) 11:48:29</w:t>
      </w:r>
    </w:p>
    <w:p w14:paraId="7687D1A7">
      <w:r xmlns:w="http://schemas.openxmlformats.org/wordprocessingml/2006/main">
        <w:t xml:space="preserve">[175] 我真的很高兴，因为我超喜欢大町。这些场景有配音真是太棒了。她是我在战国时代最喜欢的角色，因为她很强。事实上，我就是因为大町才开始玩这款游戏的。肯定也有像我这样的人。——[sSCEouSERSA] 2025-09-21 (周日) 14:17:39</w:t>
      </w:r>
    </w:p>
    <w:p w14:paraId="28BDA2B9">
      <w:r xmlns:w="http://schemas.openxmlformats.org/wordprocessingml/2006/main">
        <w:t xml:space="preserve">[176] 扭蛋是糟糕的文明，芽交换是神 -- [m6IXLKI1KLY] 2025-09-25 (周四) 10:29:47</w:t>
      </w:r>
    </w:p>
    <w:p w14:paraId="75652ED4">
      <w:r xmlns:w="http://schemas.openxmlformats.org/wordprocessingml/2006/main">
        <w:t xml:space="preserve">[177] 不，只要你正常玩下去，就能兑换1000个Buds。不像其他那些垃圾社交游戏，你可以用攒下的Buds兑换角色，所以最好等到明年Lance联动活动重启的时候再去兑换。——[w4FBetMeER.] 2025-09-25 (周四) 15:35:29</w:t>
      </w:r>
    </w:p>
    <w:p w14:paraId="3CF19F73">
      <w:r xmlns:w="http://schemas.openxmlformats.org/wordprocessingml/2006/main">
        <w:t xml:space="preserve">[178] 总共有420张票，如果你买了这么多票都没中，只能说你运气不好。——[LnLNz0ZKclk] 2025-09-29 (周一) 20:58:50</w:t>
      </w:r>
    </w:p>
    <w:p w14:paraId="65E2BC78">
      <w:r xmlns:w="http://schemas.openxmlformats.org/wordprocessingml/2006/main">
        <w:t xml:space="preserve">[179] ←使用棋盘前请务必阅读规则。</w:t>
      </w:r>
    </w:p>
    <w:p w14:paraId="3925A675">
      <w:r xmlns:w="http://schemas.openxmlformats.org/wordprocessingml/2006/main">
        <w:t xml:space="preserve">[180] 关于规则 †</w:t>
      </w:r>
    </w:p>
    <w:p w14:paraId="40C192BF">
      <w:r xmlns:w="http://schemas.openxmlformats.org/wordprocessingml/2006/main">
        <w:t xml:space="preserve">[181] 请不要抱怨或批评页面编辑者。如果您对其他人的编辑有意见，请通过“提供替代方案”或“自行编辑”的方式进行建设性沟通。</w:t>
      </w:r>
    </w:p>
    <w:p w14:paraId="25D5DAF9">
      <w:r xmlns:w="http://schemas.openxmlformats.org/wordprocessingml/2006/main">
        <w:t xml:space="preserve">[182] 请勿发布个人网站或其他禁止未经授权链接的网站的网址。</w:t>
      </w:r>
    </w:p>
    <w:p w14:paraId="4690B929">
      <w:r xmlns:w="http://schemas.openxmlformats.org/wordprocessingml/2006/main">
        <w:t xml:space="preserve">[183] 关于违反规则的帖子 †</w:t>
      </w:r>
    </w:p>
    <w:p w14:paraId="172AD00D">
      <w:r xmlns:w="http://schemas.openxmlformats.org/wordprocessingml/2006/main">
        <w:t xml:space="preserve">[184] 禁止发布以下类型的帖子，因为它们容易造成干扰。</w:t>
      </w:r>
    </w:p>
    <w:p w14:paraId="2F9FD006">
      <w:r xmlns:w="http://schemas.openxmlformats.org/wordprocessingml/2006/main">
        <w:t xml:space="preserve">[185]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30CCF0B2">
      <w:r xmlns:w="http://schemas.openxmlformats.org/wordprocessingml/2006/main">
        <w:t xml:space="preserve">[186] 其他包括使用此维基的人、官方管理员、艺术家、配音演员、现实生活中的个人以及 Twitter 用户等团体。</w:t>
      </w:r>
    </w:p>
    <w:p w14:paraId="681AE2C7">
      <w:r xmlns:w="http://schemas.openxmlformats.org/wordprocessingml/2006/main">
        <w:t xml:space="preserve">[187] 关于向管理层提交的帖子，我们容忍可以解释为用户意见的评论，例如“我希望他们改进这一点”、“我希望他们尽快修复错误”和“维护时间太长了”，但我们不容忍使用辱骂性语言贬低管理层。</w:t>
      </w:r>
    </w:p>
    <w:p w14:paraId="1ED389A7">
      <w:r xmlns:w="http://schemas.openxmlformats.org/wordprocessingml/2006/main">
        <w:t xml:space="preserve">[188] 将讨论和意见交流视为“诽谤或对抗他人”是错误的。然而，在讨论或意见交流中使用辱骂性语言、贬低他人、挑衅他人或在缺乏明确证据的情况下发表言论，都是违法行为。说话时务必注意自己的言辞。</w:t>
      </w:r>
    </w:p>
    <w:p w14:paraId="2A343CA7">
      <w:r xmlns:w="http://schemas.openxmlformats.org/wordprocessingml/2006/main">
        <w:t xml:space="preserve">[189] 攻击性评论是指使用“做这个”或“做那个”等强烈命令、“使用粗俗语言”、“采取居高临下的态度”或“具有挑衅性”的评论。</w:t>
      </w:r>
    </w:p>
    <w:p w14:paraId="10E8E4BA">
      <w:r xmlns:w="http://schemas.openxmlformats.org/wordprocessingml/2006/main">
        <w:t xml:space="preserve">[190] 禁止发布冒犯现有玩家的帖子，例如“还有人玩这个游戏吗？”或“这游戏已经凉了”。这并不意味着您完全不能发表任何负面言论，而是指那些超出单纯负面评价范围，构成诽谤或诋毁的帖子将被禁止发布。</w:t>
      </w:r>
    </w:p>
    <w:p w14:paraId="62AE0F0F">
      <w:r xmlns:w="http://schemas.openxmlformats.org/wordprocessingml/2006/main">
        <w:t xml:space="preserve">[191] 公开羞辱他人，包括泄露他人的游戏内名称或UID</w:t>
      </w:r>
    </w:p>
    <w:p w14:paraId="57894D7F">
      <w:r xmlns:w="http://schemas.openxmlformats.org/wordprocessingml/2006/main">
        <w:t xml:space="preserve">[192] 但是，允许分享有助于游戏攻略的信息和视频。</w:t>
      </w:r>
    </w:p>
    <w:p w14:paraId="33502022">
      <w:r xmlns:w="http://schemas.openxmlformats.org/wordprocessingml/2006/main">
        <w:t xml:space="preserve">[193] 参考其他应用程序</w:t>
      </w:r>
    </w:p>
    <w:p w14:paraId="7E4AC3EC">
      <w:r xmlns:w="http://schemas.openxmlformats.org/wordprocessingml/2006/main">
        <w:t xml:space="preserve">[194] 在多个论坛上多次发帖</w:t>
      </w:r>
    </w:p>
    <w:p w14:paraId="2EB05EF8">
      <w:r xmlns:w="http://schemas.openxmlformats.org/wordprocessingml/2006/main">
        <w:t xml:space="preserve">[195] 写一串没有意义的字符</w:t>
      </w:r>
    </w:p>
    <w:p w14:paraId="5D2D0C21">
      <w:r xmlns:w="http://schemas.openxmlformats.org/wordprocessingml/2006/main">
        <w:t xml:space="preserve">[196] 关于作弊和利用漏洞的帖子</w:t>
      </w:r>
    </w:p>
    <w:p w14:paraId="50B8E4FA">
      <w:r xmlns:w="http://schemas.openxmlformats.org/wordprocessingml/2006/main">
        <w:t xml:space="preserve">[197] 最好的办法是忽略违反规则的帖子。上钩或反驳只会让事情变得更糟。</w:t>
      </w:r>
    </w:p>
    <w:p w14:paraId="2269D2E8">
      <w:r xmlns:w="http://schemas.openxmlformats.org/wordprocessingml/2006/main">
        <w:t xml:space="preserve">[198] *在上述规则中，“诽谤”指的是在没有客观证据的情况下诋毁和贬低他人。将所有批评性文章都归为“诽谤”是不正确的，所以请务必谨慎。</w:t>
      </w:r>
    </w:p>
    <w:p w14:paraId="70E1D862">
      <w:r xmlns:w="http://schemas.openxmlformats.org/wordprocessingml/2006/main">
        <w:t xml:space="preserve">[199] 关于修改和删除发帖日志 †</w:t>
      </w:r>
    </w:p>
    <w:p w14:paraId="2F763701">
      <w:r xmlns:w="http://schemas.openxmlformats.org/wordprocessingml/2006/main">
        <w:t xml:space="preserve">[200] 但是，允许更正印刷错误、遗漏和字体颜色。（他人出于善意所做的更正也允许。）</w:t>
      </w:r>
    </w:p>
    <w:p w14:paraId="2D8D022F">
      <w:r xmlns:w="http://schemas.openxmlformats.org/wordprocessingml/2006/main">
        <w:t xml:space="preserve">[201] 作为例外情况，您可以删除自己的帖子，但事后必须向管理员报告。此外，删除时，请将整个评论替换为以下文本，而不是完全删除：&amp;color(#ff0000){''发帖人已删除''};</w:t>
      </w:r>
    </w:p>
    <w:p w14:paraId="4D733BB5">
      <w:r xmlns:w="http://schemas.openxmlformats.org/wordprocessingml/2006/main">
        <w:t xml:space="preserve">[202] 关于删除违反规则的帖子 †</w:t>
      </w:r>
    </w:p>
    <w:p w14:paraId="4A3694D4">
      <w:r xmlns:w="http://schemas.openxmlformats.org/wordprocessingml/2006/main">
        <w:t xml:space="preserve">[203] 您可以自行注释掉上述任何违反规则的评论，无需管理员许可。但是，如果您注释掉了某条评论，则必须在“违规举报公告板”上进行举报。举报时请使用“违规举报公告板”上的模板。</w:t>
      </w:r>
    </w:p>
    <w:p w14:paraId="34662294">
      <w:r xmlns:w="http://schemas.openxmlformats.org/wordprocessingml/2006/main">
        <w:t xml:space="preserve">[204] 未经 CO 举报公告板举报而被评论删除的帖子将被恢复，而评论删除帖子的人将受到处罚。</w:t>
      </w:r>
    </w:p>
    <w:p w14:paraId="67D025CE">
      <w:r xmlns:w="http://schemas.openxmlformats.org/wordprocessingml/2006/main">
        <w:t xml:space="preserve">[205] 如果您反复向 CO 举报公告板举报不违反规则的帖子，我们将认为您是自私的，并将对您实施发帖和编辑限制。</w:t>
      </w:r>
    </w:p>
    <w:p w14:paraId="03359D88">
      <w:r xmlns:w="http://schemas.openxmlformats.org/wordprocessingml/2006/main">
        <w:t xml:space="preserve">[206] 在 CO 报告公告板上，不构成违规的报告可由管理员酌情恢复。</w:t>
      </w:r>
    </w:p>
    <w:p w14:paraId="3FA246CB">
      <w:r xmlns:w="http://schemas.openxmlformats.org/wordprocessingml/2006/main">
        <w:t xml:space="preserve">[207] 我们再次要求您不要评论那些并未违反规则的评论。（例如，诸如“虽然不违反规则，但显然是在钓鱼”、“恶作剧”或“评论整个帖子”之类的主观判断。）</w:t>
      </w:r>
    </w:p>
    <w:p w14:paraId="7AA29845">
      <w:r xmlns:w="http://schemas.openxmlformats.org/wordprocessingml/2006/main">
        <w:t xml:space="preserve">[208] 关于不违反规则但“冒犯性”的帖子 †</w:t>
      </w:r>
    </w:p>
    <w:p w14:paraId="025867C0">
      <w:r xmlns:w="http://schemas.openxmlformats.org/wordprocessingml/2006/main">
        <w:t xml:space="preserve">[209] 即使帖子内容具有冒犯性，除非违反版规，否则不会被删除。由于每个人对冒犯性帖子的定义可能不同，请使用 NGID 功能隐藏评论，而不是参与争论或挑衅。</w:t>
      </w:r>
    </w:p>
    <w:p w14:paraId="3EFFD348">
      <w:r xmlns:w="http://schemas.openxmlformats.org/wordprocessingml/2006/main">
        <w:t xml:space="preserve">[210] 挑衅难道不是一种违规行为吗？†</w:t>
      </w:r>
    </w:p>
    <w:p w14:paraId="4BF061E3">
      <w:r xmlns:w="http://schemas.openxmlformats.org/wordprocessingml/2006/main">
        <w:t xml:space="preserve">[211] 每个人对“煽动性言论”的定义都大相径庭，因此我们不认为这是违规行为。如果您认为某条评论具有煽动性，请使用 NGID 功能将其隐藏。</w:t>
      </w:r>
    </w:p>
    <w:p w14:paraId="50D1DD5C">
      <w:r xmlns:w="http://schemas.openxmlformats.org/wordprocessingml/2006/main">
        <w:t xml:space="preserve">[212] 投诉难道不算违法吗？†</w:t>
      </w:r>
    </w:p>
    <w:p w14:paraId="0C4866E0">
      <w:r xmlns:w="http://schemas.openxmlformats.org/wordprocessingml/2006/main">
        <w:t xml:space="preserve">[213] 一般而言，抱怨本身并不构成违规。但是，针对本作品的负面宣传、诽谤、辱骂性语言以及超出抱怨范围的对抗性帖子均构成违规。如果您认为抱怨内容冒犯了您，请使用 NGID 功能隐藏相关评论。</w:t>
      </w:r>
    </w:p>
    <w:p w14:paraId="6ACFDD0A">
      <w:r xmlns:w="http://schemas.openxmlformats.org/wordprocessingml/2006/main">
        <w:t xml:space="preserve">[214] 如果您不确定某个帖子是否违反规则，该怎么办？ †</w:t>
      </w:r>
    </w:p>
    <w:p w14:paraId="69FF663A">
      <w:r xmlns:w="http://schemas.openxmlformats.org/wordprocessingml/2006/main">
        <w:t xml:space="preserve">[215] 有些帖子内容含糊不清，难以判断是否违规。评论删除这类含糊不清的帖子可能会导致问题，所以请不要评论删除，而是使用 NGID 功能将评论隐藏起来。</w:t>
      </w:r>
    </w:p>
    <w:p w14:paraId="5C0A2223">
      <w:r xmlns:w="http://schemas.openxmlformats.org/wordprocessingml/2006/main">
        <w:t xml:space="preserve">[216] 对屡犯者的处罚 †</w:t>
      </w:r>
    </w:p>
    <w:p w14:paraId="65DDEAFB">
      <w:r xmlns:w="http://schemas.openxmlformats.org/wordprocessingml/2006/main">
        <w:t xml:space="preserve">[217] 屡次违反规则或发布特别恶意的帖子，管理员可酌情予以处罚，例如“禁止访问”或“限制发帖”。</w:t>
      </w:r>
    </w:p>
    <w:p w14:paraId="49B80AF0">
      <w:r xmlns:w="http://schemas.openxmlformats.org/wordprocessingml/2006/main">
        <w:t xml:space="preserve">[218] 如果您对进一步改进有任何建议，请通过 Wiki 管理公告板与我们联系。</w:t>
      </w:r>
    </w:p>
    <w:p w14:paraId="170D23AB"/>
    <w:p w14:paraId="69469569">
      <w:r xmlns:w="http://schemas.openxmlformats.org/wordprocessingml/2006/main">
        <w:rPr>
          <w:b/>
        </w:rPr>
        <w:t xml:space="preserve">A318</w:t>
      </w:r>
    </w:p>
    <w:p w14:paraId="52F634AB">
      <w:r xmlns:w="http://schemas.openxmlformats.org/wordprocessingml/2006/main">
        <w:t xml:space="preserve">[0] 索引：所有角色 | SSR 角色 | SR 角色 | R 角色</w:t>
      </w:r>
    </w:p>
    <w:p w14:paraId="3938EC00">
      <w:r xmlns:w="http://schemas.openxmlformats.org/wordprocessingml/2006/main">
        <w:t xml:space="preserve">[1] 基本信息</w:t>
      </w:r>
    </w:p>
    <w:p w14:paraId="3B8F042A">
      <w:r xmlns:w="http://schemas.openxmlformats.org/wordprocessingml/2006/main">
        <w:t xml:space="preserve">[2] 语音</w:t>
      </w:r>
    </w:p>
    <w:p w14:paraId="669AC4D9">
      <w:r xmlns:w="http://schemas.openxmlformats.org/wordprocessingml/2006/main">
        <w:t xml:space="preserve">[3] 内容适用性简易评估</w:t>
      </w:r>
    </w:p>
    <w:p w14:paraId="130E5BE1">
      <w:r xmlns:w="http://schemas.openxmlformats.org/wordprocessingml/2006/main">
        <w:t xml:space="preserve">[4] 琐事</w:t>
      </w:r>
    </w:p>
    <w:p w14:paraId="7B5786EA">
      <w:r xmlns:w="http://schemas.openxmlformats.org/wordprocessingml/2006/main">
        <w:t xml:space="preserve">[5] 官方推特账号介绍</w:t>
      </w:r>
    </w:p>
    <w:p w14:paraId="416E92EA">
      <w:r xmlns:w="http://schemas.openxmlformats.org/wordprocessingml/2006/main">
        <w:t xml:space="preserve">[6] 评论表单</w:t>
      </w:r>
    </w:p>
    <w:p w14:paraId="7E0C0908">
      <w:r xmlns:w="http://schemas.openxmlformats.org/wordprocessingml/2006/main">
        <w:t xml:space="preserve">[7] 基本信息 †</w:t>
      </w:r>
    </w:p>
    <w:p w14:paraId="7A4B4B6A">
      <w:r xmlns:w="http://schemas.openxmlformats.org/wordprocessingml/2006/main">
        <w:t xml:space="preserve">[8] 变换图像</w:t>
      </w:r>
    </w:p>
    <w:p w14:paraId="1D870357">
      <w:r xmlns:w="http://schemas.openxmlformats.org/wordprocessingml/2006/main">
        <w:t xml:space="preserve">[9] 简介</w:t>
      </w:r>
    </w:p>
    <w:p w14:paraId="5CC27C11">
      <w:r xmlns:w="http://schemas.openxmlformats.org/wordprocessingml/2006/main">
        <w:t xml:space="preserve">[10] 姓名</w:t>
      </w:r>
    </w:p>
    <w:p w14:paraId="150F86ED">
      <w:r xmlns:w="http://schemas.openxmlformats.org/wordprocessingml/2006/main">
        <w:t xml:space="preserve">[11] 闪光忍者真鹤</w:t>
      </w:r>
    </w:p>
    <w:p w14:paraId="47D16691">
      <w:r xmlns:w="http://schemas.openxmlformats.org/wordprocessingml/2006/main">
        <w:t xml:space="preserve">[12] 真实姓名</w:t>
      </w:r>
    </w:p>
    <w:p w14:paraId="4BAB1CFD">
      <w:r xmlns:w="http://schemas.openxmlformats.org/wordprocessingml/2006/main">
        <w:t xml:space="preserve">[13] 黑井真鹤</w:t>
      </w:r>
    </w:p>
    <w:p w14:paraId="0EE4ADB8">
      <w:r xmlns:w="http://schemas.openxmlformats.org/wordprocessingml/2006/main">
        <w:t xml:space="preserve">[14] 稀有度</w:t>
      </w:r>
    </w:p>
    <w:p w14:paraId="628CEDF4">
      <w:r xmlns:w="http://schemas.openxmlformats.org/wordprocessingml/2006/main">
        <w:t xml:space="preserve">[15] 普通攻击</w:t>
      </w:r>
    </w:p>
    <w:p w14:paraId="6795E4A6">
      <w:r xmlns:w="http://schemas.openxmlformats.org/wordprocessingml/2006/main">
        <w:t xml:space="preserve">[16] 远程攻击（魔法）</w:t>
      </w:r>
    </w:p>
    <w:p w14:paraId="28ACAA47">
      <w:r xmlns:w="http://schemas.openxmlformats.org/wordprocessingml/2006/main">
        <w:t xml:space="preserve">[17] 附属派系</w:t>
      </w:r>
    </w:p>
    <w:p w14:paraId="6563147B">
      <w:r xmlns:w="http://schemas.openxmlformats.org/wordprocessingml/2006/main">
        <w:t xml:space="preserve">[18] 闪光忍者（久世）</w:t>
      </w:r>
    </w:p>
    <w:p w14:paraId="119199E0">
      <w:r xmlns:w="http://schemas.openxmlformats.org/wordprocessingml/2006/main">
        <w:t xml:space="preserve">[19] 米塔卡林</w:t>
      </w:r>
    </w:p>
    <w:p w14:paraId="26BFDD73">
      <w:r xmlns:w="http://schemas.openxmlformats.org/wordprocessingml/2006/main">
        <w:t xml:space="preserve">[20] 插图</w:t>
      </w:r>
    </w:p>
    <w:p w14:paraId="5425EB00">
      <w:r xmlns:w="http://schemas.openxmlformats.org/wordprocessingml/2006/main">
        <w:t xml:space="preserve">[21]猎户座</w:t>
      </w:r>
    </w:p>
    <w:p w14:paraId="082C8880">
      <w:r xmlns:w="http://schemas.openxmlformats.org/wordprocessingml/2006/main">
        <w:t xml:space="preserve">[22] SD字符</w:t>
      </w:r>
    </w:p>
    <w:p w14:paraId="4DEE7681">
      <w:r xmlns:w="http://schemas.openxmlformats.org/wordprocessingml/2006/main">
        <w:t xml:space="preserve">[23] 风味文字</w:t>
      </w:r>
    </w:p>
    <w:p w14:paraId="6DFC9E47">
      <w:r xmlns:w="http://schemas.openxmlformats.org/wordprocessingml/2006/main">
        <w:t xml:space="preserve">[24] “是是是，我会工作。至少为了我的薪水。” 她是一位经验丰富的间谍，幼时被遗弃，后被某个国家的间谍训练机构收养，并在那里接受了所有必要技能的全面训练。她不像久世七坊的其他成员那样拥有超自然能力或忍术，但她的优势在于多才多艺，从暗杀、战斗到伪装、渗透，她样样精通。她曾梦想成为偶像，并加入了久世演艺事务所。那是个错误。</w:t>
      </w:r>
    </w:p>
    <w:p w14:paraId="7F51B456">
      <w:r xmlns:w="http://schemas.openxmlformats.org/wordprocessingml/2006/main">
        <w:t xml:space="preserve">[25] 如何获得</w:t>
      </w:r>
    </w:p>
    <w:p w14:paraId="61BA30A3">
      <w:r xmlns:w="http://schemas.openxmlformats.org/wordprocessingml/2006/main">
        <w:t xml:space="preserve">[26] 标准扭蛋</w:t>
      </w:r>
    </w:p>
    <w:p w14:paraId="12DA34E3">
      <w:r xmlns:w="http://schemas.openxmlformats.org/wordprocessingml/2006/main">
        <w:t xml:space="preserve">[27] 基础属性（1星）* 每增加1星+50%，5星时为1星值的3倍</w:t>
      </w:r>
    </w:p>
    <w:p w14:paraId="05AB0B09">
      <w:r xmlns:w="http://schemas.openxmlformats.org/wordprocessingml/2006/main">
        <w:t xml:space="preserve">[28] 级</w:t>
      </w:r>
    </w:p>
    <w:p w14:paraId="43F62411">
      <w:r xmlns:w="http://schemas.openxmlformats.org/wordprocessingml/2006/main">
        <w:t xml:space="preserve">[29] 耐力</w:t>
      </w:r>
    </w:p>
    <w:p w14:paraId="754F1E98">
      <w:r xmlns:w="http://schemas.openxmlformats.org/wordprocessingml/2006/main">
        <w:t xml:space="preserve">[30] 攻击力</w:t>
      </w:r>
    </w:p>
    <w:p w14:paraId="7CDAF879">
      <w:r xmlns:w="http://schemas.openxmlformats.org/wordprocessingml/2006/main">
        <w:t xml:space="preserve">[31] 防御能力</w:t>
      </w:r>
    </w:p>
    <w:p w14:paraId="345D5D6A">
      <w:r xmlns:w="http://schemas.openxmlformats.org/wordprocessingml/2006/main">
        <w:t xml:space="preserve">[32] 魔力</w:t>
      </w:r>
    </w:p>
    <w:p w14:paraId="6469CC33">
      <w:r xmlns:w="http://schemas.openxmlformats.org/wordprocessingml/2006/main">
        <w:t xml:space="preserve">[33] 魔法抗性</w:t>
      </w:r>
    </w:p>
    <w:p w14:paraId="5348BA55">
      <w:r xmlns:w="http://schemas.openxmlformats.org/wordprocessingml/2006/main">
        <w:t xml:space="preserve">[34] 详细状态</w:t>
      </w:r>
    </w:p>
    <w:p w14:paraId="234984EA">
      <w:r xmlns:w="http://schemas.openxmlformats.org/wordprocessingml/2006/main">
        <w:t xml:space="preserve">[35] 准确性</w:t>
      </w:r>
    </w:p>
    <w:p w14:paraId="4EE51D4E">
      <w:r xmlns:w="http://schemas.openxmlformats.org/wordprocessingml/2006/main">
        <w:t xml:space="preserve">[36] 回避能力</w:t>
      </w:r>
    </w:p>
    <w:p w14:paraId="1F985D96">
      <w:r xmlns:w="http://schemas.openxmlformats.org/wordprocessingml/2006/main">
        <w:t xml:space="preserve">[37] 连续命中率</w:t>
      </w:r>
    </w:p>
    <w:p w14:paraId="22AB2E34">
      <w:r xmlns:w="http://schemas.openxmlformats.org/wordprocessingml/2006/main">
        <w:t xml:space="preserve">[38] 反击率</w:t>
      </w:r>
    </w:p>
    <w:p w14:paraId="57332D00">
      <w:r xmlns:w="http://schemas.openxmlformats.org/wordprocessingml/2006/main">
        <w:t xml:space="preserve">[39] 眩晕激活率</w:t>
      </w:r>
    </w:p>
    <w:p w14:paraId="73D5C52E">
      <w:r xmlns:w="http://schemas.openxmlformats.org/wordprocessingml/2006/main">
        <w:t xml:space="preserve">[40] 眩晕抗性</w:t>
      </w:r>
    </w:p>
    <w:p w14:paraId="38EAC568">
      <w:r xmlns:w="http://schemas.openxmlformats.org/wordprocessingml/2006/main">
        <w:t xml:space="preserve">[41] 移动速度</w:t>
      </w:r>
    </w:p>
    <w:p w14:paraId="226604E3">
      <w:r xmlns:w="http://schemas.openxmlformats.org/wordprocessingml/2006/main">
        <w:t xml:space="preserve">[42] 部署速度</w:t>
      </w:r>
    </w:p>
    <w:p w14:paraId="2ED5764F">
      <w:r xmlns:w="http://schemas.openxmlformats.org/wordprocessingml/2006/main">
        <w:t xml:space="preserve">[43] 行动速度</w:t>
      </w:r>
    </w:p>
    <w:p w14:paraId="01EA43D7">
      <w:r xmlns:w="http://schemas.openxmlformats.org/wordprocessingml/2006/main">
        <w:t xml:space="preserve">[44] 特别收费金额</w:t>
      </w:r>
    </w:p>
    <w:p w14:paraId="3D6FB36E">
      <w:r xmlns:w="http://schemas.openxmlformats.org/wordprocessingml/2006/main">
        <w:t xml:space="preserve">[45] 特殊招式</w:t>
      </w:r>
    </w:p>
    <w:p w14:paraId="28E5148E">
      <w:r xmlns:w="http://schemas.openxmlformats.org/wordprocessingml/2006/main">
        <w:t xml:space="preserve">[46] 姓名</w:t>
      </w:r>
    </w:p>
    <w:p w14:paraId="7EACFCE8">
      <w:r xmlns:w="http://schemas.openxmlformats.org/wordprocessingml/2006/main">
        <w:t xml:space="preserve">[47] 效应</w:t>
      </w:r>
    </w:p>
    <w:p w14:paraId="1AEFC290">
      <w:r xmlns:w="http://schemas.openxmlformats.org/wordprocessingml/2006/main">
        <w:t xml:space="preserve">[48] 破坏</w:t>
      </w:r>
    </w:p>
    <w:p w14:paraId="5B859532">
      <w:r xmlns:w="http://schemas.openxmlformats.org/wordprocessingml/2006/main">
        <w:t xml:space="preserve">[49] 有 50% 的几率束缚所有敌人。降低所有敌人 30% 的速度和 30% 的闪避率，持续 15 秒。</w:t>
      </w:r>
    </w:p>
    <w:p w14:paraId="127C9D1B">
      <w:r xmlns:w="http://schemas.openxmlformats.org/wordprocessingml/2006/main">
        <w:t xml:space="preserve">[50] 破坏+</w:t>
      </w:r>
    </w:p>
    <w:p w14:paraId="60DBC7B9">
      <w:r xmlns:w="http://schemas.openxmlformats.org/wordprocessingml/2006/main">
        <w:t xml:space="preserve">[51] 束缚所有敌人 75%，持续 20 秒，降低所有敌人的速度 30%，闪避率 30%。</w:t>
      </w:r>
    </w:p>
    <w:p w14:paraId="6BE2D4D6">
      <w:r xmlns:w="http://schemas.openxmlformats.org/wordprocessingml/2006/main">
        <w:t xml:space="preserve">[52] 独特效果</w:t>
      </w:r>
    </w:p>
    <w:p w14:paraId="62259134">
      <w:r xmlns:w="http://schemas.openxmlformats.org/wordprocessingml/2006/main">
        <w:t xml:space="preserve">[53] 姓名</w:t>
      </w:r>
    </w:p>
    <w:p w14:paraId="0A99851C">
      <w:r xmlns:w="http://schemas.openxmlformats.org/wordprocessingml/2006/main">
        <w:t xml:space="preserve">[54] 效应</w:t>
      </w:r>
    </w:p>
    <w:p w14:paraId="74CB9756">
      <w:r xmlns:w="http://schemas.openxmlformats.org/wordprocessingml/2006/main">
        <w:t xml:space="preserve">[55] 延迟操作</w:t>
      </w:r>
    </w:p>
    <w:p w14:paraId="25FD70CC">
      <w:r xmlns:w="http://schemas.openxmlformats.org/wordprocessingml/2006/main">
        <w:t xml:space="preserve">[56] 部署完成后，敌方战场速度降低 10%，持续 60 秒。</w:t>
      </w:r>
    </w:p>
    <w:p w14:paraId="73145526">
      <w:r xmlns:w="http://schemas.openxmlformats.org/wordprocessingml/2006/main">
        <w:t xml:space="preserve">[57] 延迟操作+</w:t>
      </w:r>
    </w:p>
    <w:p w14:paraId="4733BC83">
      <w:r xmlns:w="http://schemas.openxmlformats.org/wordprocessingml/2006/main">
        <w:t xml:space="preserve">[58] 部署完成后，敌方战场速度降低 15%，持续 60 秒，敌方战场时间停止 5 秒。</w:t>
      </w:r>
    </w:p>
    <w:p w14:paraId="01160A94">
      <w:r xmlns:w="http://schemas.openxmlformats.org/wordprocessingml/2006/main">
        <w:t xml:space="preserve">[59] 休闲服装照片</w:t>
      </w:r>
    </w:p>
    <w:p w14:paraId="133DC416">
      <w:r xmlns:w="http://schemas.openxmlformats.org/wordprocessingml/2006/main">
        <w:t xml:space="preserve">[60] 增强图像</w:t>
      </w:r>
    </w:p>
    <w:p w14:paraId="4FBF01EE">
      <w:r xmlns:w="http://schemas.openxmlformats.org/wordprocessingml/2006/main">
        <w:t xml:space="preserve">[61] 语音 †</w:t>
      </w:r>
    </w:p>
    <w:p w14:paraId="4AB5EF23">
      <w:r xmlns:w="http://schemas.openxmlformats.org/wordprocessingml/2006/main">
        <w:t xml:space="preserve">[62] 点击打开行列表</w:t>
      </w:r>
    </w:p>
    <w:p w14:paraId="1EB7211F">
      <w:r xmlns:w="http://schemas.openxmlformats.org/wordprocessingml/2006/main">
        <w:t xml:space="preserve">[63] 加入</w:t>
      </w:r>
    </w:p>
    <w:p w14:paraId="789B9A0A">
      <w:r xmlns:w="http://schemas.openxmlformats.org/wordprocessingml/2006/main">
        <w:t xml:space="preserve">[64] 对话 1（转换后）</w:t>
      </w:r>
    </w:p>
    <w:p w14:paraId="3BD66B4D">
      <w:r xmlns:w="http://schemas.openxmlformats.org/wordprocessingml/2006/main">
        <w:t xml:space="preserve">[65] 对话 2（转换后）</w:t>
      </w:r>
    </w:p>
    <w:p w14:paraId="6D157E68">
      <w:r xmlns:w="http://schemas.openxmlformats.org/wordprocessingml/2006/main">
        <w:t xml:space="preserve">[66] 对话 3（转换后）</w:t>
      </w:r>
    </w:p>
    <w:p w14:paraId="7D37DDAB">
      <w:r xmlns:w="http://schemas.openxmlformats.org/wordprocessingml/2006/main">
        <w:t xml:space="preserve">[67] 对话 4（转换后）</w:t>
      </w:r>
    </w:p>
    <w:p w14:paraId="61A2F8D3">
      <w:r xmlns:w="http://schemas.openxmlformats.org/wordprocessingml/2006/main">
        <w:t xml:space="preserve">[68] 空闲 1（转换后）</w:t>
      </w:r>
    </w:p>
    <w:p w14:paraId="628A7A03">
      <w:r xmlns:w="http://schemas.openxmlformats.org/wordprocessingml/2006/main">
        <w:t xml:space="preserve">[69] 空闲 2（转换后）</w:t>
      </w:r>
    </w:p>
    <w:p w14:paraId="18348D27">
      <w:r xmlns:w="http://schemas.openxmlformats.org/wordprocessingml/2006/main">
        <w:t xml:space="preserve">[70] 对话 1（转变前）</w:t>
      </w:r>
    </w:p>
    <w:p w14:paraId="2499F945">
      <w:r xmlns:w="http://schemas.openxmlformats.org/wordprocessingml/2006/main">
        <w:t xml:space="preserve">[71] 对话 2（转变前）</w:t>
      </w:r>
    </w:p>
    <w:p w14:paraId="22D495DC">
      <w:r xmlns:w="http://schemas.openxmlformats.org/wordprocessingml/2006/main">
        <w:t xml:space="preserve">[72] 对话 3（转变前）</w:t>
      </w:r>
    </w:p>
    <w:p w14:paraId="62EB173E">
      <w:r xmlns:w="http://schemas.openxmlformats.org/wordprocessingml/2006/main">
        <w:t xml:space="preserve">[73] 对话 4（转变前）</w:t>
      </w:r>
    </w:p>
    <w:p w14:paraId="7333D1CA">
      <w:r xmlns:w="http://schemas.openxmlformats.org/wordprocessingml/2006/main">
        <w:t xml:space="preserve">[74] 空闲 1（转换前）</w:t>
      </w:r>
    </w:p>
    <w:p w14:paraId="3EE9A064">
      <w:r xmlns:w="http://schemas.openxmlformats.org/wordprocessingml/2006/main">
        <w:t xml:space="preserve">[75] 空闲 2（转换前）</w:t>
      </w:r>
    </w:p>
    <w:p w14:paraId="1AB210E9">
      <w:r xmlns:w="http://schemas.openxmlformats.org/wordprocessingml/2006/main">
        <w:t xml:space="preserve">[76] 升级 1</w:t>
      </w:r>
    </w:p>
    <w:p w14:paraId="2FBB5501">
      <w:r xmlns:w="http://schemas.openxmlformats.org/wordprocessingml/2006/main">
        <w:t xml:space="preserve">[77] 升级 2</w:t>
      </w:r>
    </w:p>
    <w:p w14:paraId="009C8E1C">
      <w:r xmlns:w="http://schemas.openxmlformats.org/wordprocessingml/2006/main">
        <w:t xml:space="preserve">[78] 升级 3</w:t>
      </w:r>
    </w:p>
    <w:p w14:paraId="7C41F729">
      <w:r xmlns:w="http://schemas.openxmlformats.org/wordprocessingml/2006/main">
        <w:t xml:space="preserve">[79] 捕获</w:t>
      </w:r>
    </w:p>
    <w:p w14:paraId="700A4378">
      <w:r xmlns:w="http://schemas.openxmlformats.org/wordprocessingml/2006/main">
        <w:t xml:space="preserve">[80] 战斗开始 1</w:t>
      </w:r>
    </w:p>
    <w:p w14:paraId="29676E78">
      <w:r xmlns:w="http://schemas.openxmlformats.org/wordprocessingml/2006/main">
        <w:t xml:space="preserve">[81] 战斗开始 2</w:t>
      </w:r>
    </w:p>
    <w:p w14:paraId="12FE4CB8">
      <w:r xmlns:w="http://schemas.openxmlformats.org/wordprocessingml/2006/main">
        <w:t xml:space="preserve">[82] 战斗参与 1</w:t>
      </w:r>
    </w:p>
    <w:p w14:paraId="4DF34519">
      <w:r xmlns:w="http://schemas.openxmlformats.org/wordprocessingml/2006/main">
        <w:t xml:space="preserve">[83] 战斗参与 2</w:t>
      </w:r>
    </w:p>
    <w:p w14:paraId="7BA6F93A">
      <w:r xmlns:w="http://schemas.openxmlformats.org/wordprocessingml/2006/main">
        <w:t xml:space="preserve">[84] 战斗胜利 1</w:t>
      </w:r>
    </w:p>
    <w:p w14:paraId="4BD7CB27">
      <w:r xmlns:w="http://schemas.openxmlformats.org/wordprocessingml/2006/main">
        <w:t xml:space="preserve">[85] 战斗胜利 2</w:t>
      </w:r>
    </w:p>
    <w:p w14:paraId="787185DA">
      <w:r xmlns:w="http://schemas.openxmlformats.org/wordprocessingml/2006/main">
        <w:t xml:space="preserve">[86] 普通攻击 1</w:t>
      </w:r>
    </w:p>
    <w:p w14:paraId="79A4F0CE">
      <w:r xmlns:w="http://schemas.openxmlformats.org/wordprocessingml/2006/main">
        <w:t xml:space="preserve">[87] 普通攻击 2</w:t>
      </w:r>
    </w:p>
    <w:p w14:paraId="14D34FCB">
      <w:r xmlns:w="http://schemas.openxmlformats.org/wordprocessingml/2006/main">
        <w:t xml:space="preserve">[88] 普通攻击 3</w:t>
      </w:r>
    </w:p>
    <w:p w14:paraId="69BA795A">
      <w:r xmlns:w="http://schemas.openxmlformats.org/wordprocessingml/2006/main">
        <w:t xml:space="preserve">[89] 独特效果激活 1</w:t>
      </w:r>
    </w:p>
    <w:p w14:paraId="5C3740C9">
      <w:r xmlns:w="http://schemas.openxmlformats.org/wordprocessingml/2006/main">
        <w:t xml:space="preserve">[90] 独特效果激活 2</w:t>
      </w:r>
    </w:p>
    <w:p w14:paraId="438D8AC7">
      <w:r xmlns:w="http://schemas.openxmlformats.org/wordprocessingml/2006/main">
        <w:t xml:space="preserve">[91] 独特效果激活 3</w:t>
      </w:r>
    </w:p>
    <w:p w14:paraId="576D290C">
      <w:r xmlns:w="http://schemas.openxmlformats.org/wordprocessingml/2006/main">
        <w:t xml:space="preserve">[92] 特殊招式 1</w:t>
      </w:r>
    </w:p>
    <w:p w14:paraId="410D70BA">
      <w:r xmlns:w="http://schemas.openxmlformats.org/wordprocessingml/2006/main">
        <w:t xml:space="preserve">[93] 特殊招式 2</w:t>
      </w:r>
    </w:p>
    <w:p w14:paraId="5BCBD5E1">
      <w:r xmlns:w="http://schemas.openxmlformats.org/wordprocessingml/2006/main">
        <w:t xml:space="preserve">[94] 受到的伤害：1</w:t>
      </w:r>
    </w:p>
    <w:p w14:paraId="2A432113">
      <w:r xmlns:w="http://schemas.openxmlformats.org/wordprocessingml/2006/main">
        <w:t xml:space="preserve">[95] 受到的伤害：2</w:t>
      </w:r>
    </w:p>
    <w:p w14:paraId="7123FAF7">
      <w:r xmlns:w="http://schemas.openxmlformats.org/wordprocessingml/2006/main">
        <w:t xml:space="preserve">[96] 受到的伤害：3</w:t>
      </w:r>
    </w:p>
    <w:p w14:paraId="31EDCF92">
      <w:r xmlns:w="http://schemas.openxmlformats.org/wordprocessingml/2006/main">
        <w:t xml:space="preserve">[97] 撤回</w:t>
      </w:r>
    </w:p>
    <w:p w14:paraId="392099AD">
      <w:r xmlns:w="http://schemas.openxmlformats.org/wordprocessingml/2006/main">
        <w:t xml:space="preserve">[98] 项目用途 1</w:t>
      </w:r>
    </w:p>
    <w:p w14:paraId="2CD9D19C">
      <w:r xmlns:w="http://schemas.openxmlformats.org/wordprocessingml/2006/main">
        <w:t xml:space="preserve">[99] 物品用途 2</w:t>
      </w:r>
    </w:p>
    <w:p w14:paraId="7EE7864A">
      <w:r xmlns:w="http://schemas.openxmlformats.org/wordprocessingml/2006/main">
        <w:t xml:space="preserve">[100] 在游戏中 †</w:t>
      </w:r>
    </w:p>
    <w:p w14:paraId="06F1741D">
      <w:r xmlns:w="http://schemas.openxmlformats.org/wordprocessingml/2006/main">
        <w:t xml:space="preserve">[101] 她的魔力、防御力和魔抗性仅与R级角色相当，体力对于SSR角色来说也偏低。但另一方面，她的移动力、部署速度、行动速度、特殊攻击充能速度和眩晕发动率都非常高。这些属性符合间谍的预期。</w:t>
      </w:r>
    </w:p>
    <w:p w14:paraId="75415D4F">
      <w:r xmlns:w="http://schemas.openxmlformats.org/wordprocessingml/2006/main">
        <w:t xml:space="preserve">[102] 在突袭战中，诅咒效果现在会点亮一个 BREAK 灯，闪避降低效果已改为伤害降低效果，使其威力强大，相当于防御力降低效果。</w:t>
      </w:r>
    </w:p>
    <w:p w14:paraId="25C4B1FB">
      <w:r xmlns:w="http://schemas.openxmlformats.org/wordprocessingml/2006/main">
        <w:t xml:space="preserve">[103] 虽然乍一看武器是枪，但攻击方式却被视为魔法攻击。与Honey战斗时务必小心。</w:t>
      </w:r>
    </w:p>
    <w:p w14:paraId="2A90690B">
      <w:r xmlns:w="http://schemas.openxmlformats.org/wordprocessingml/2006/main">
        <w:t xml:space="preserve">[104] 好的装备选择包括会说话的老虎、勇气孟加拉姐妹、超级钻头、仁王纳豆和闪亮栗子。</w:t>
      </w:r>
    </w:p>
    <w:p w14:paraId="070CA225">
      <w:r xmlns:w="http://schemas.openxmlformats.org/wordprocessingml/2006/main">
        <w:t xml:space="preserve">[105] 内容适用性简易评估 †</w:t>
      </w:r>
    </w:p>
    <w:p w14:paraId="5AC2946D">
      <w:r xmlns:w="http://schemas.openxmlformats.org/wordprocessingml/2006/main">
        <w:t xml:space="preserve">[106] 合适的内容、推荐的装备示例、角色发展目标等。</w:t>
      </w:r>
    </w:p>
    <w:p w14:paraId="0B70E64E">
      <w:r xmlns:w="http://schemas.openxmlformats.org/wordprocessingml/2006/main">
        <w:t xml:space="preserve">[107] 兼容内容</w:t>
      </w:r>
    </w:p>
    <w:p w14:paraId="6F32FAC9">
      <w:r xmlns:w="http://schemas.openxmlformats.org/wordprocessingml/2006/main">
        <w:t xml:space="preserve">[108] 能力倾向</w:t>
      </w:r>
    </w:p>
    <w:p w14:paraId="5932F6F2">
      <w:r xmlns:w="http://schemas.openxmlformats.org/wordprocessingml/2006/main">
        <w:t xml:space="preserve">[109] 简短评论</w:t>
      </w:r>
    </w:p>
    <w:p w14:paraId="19828128">
      <w:r xmlns:w="http://schemas.openxmlformats.org/wordprocessingml/2006/main">
        <w:t xml:space="preserve">[110] 主线任务 活动任务</w:t>
      </w:r>
    </w:p>
    <w:p w14:paraId="22198A67">
      <w:r xmlns:w="http://schemas.openxmlformats.org/wordprocessingml/2006/main">
        <w:t xml:space="preserve">[111] 他可以毫无问题地进行表演，但他的特殊招式几乎没有任何优势。</w:t>
      </w:r>
    </w:p>
    <w:p w14:paraId="13592134">
      <w:r xmlns:w="http://schemas.openxmlformats.org/wordprocessingml/2006/main">
        <w:t xml:space="preserve">[112] 突袭战</w:t>
      </w:r>
    </w:p>
    <w:p w14:paraId="76E74D19">
      <w:r xmlns:w="http://schemas.openxmlformats.org/wordprocessingml/2006/main">
        <w:t xml:space="preserve">[113] 具有多种在突袭中有用的效果（装备示例见下文）</w:t>
      </w:r>
    </w:p>
    <w:p w14:paraId="27188905">
      <w:r xmlns:w="http://schemas.openxmlformats.org/wordprocessingml/2006/main">
        <w:t xml:space="preserve">[114] 湮灭</w:t>
      </w:r>
    </w:p>
    <w:p w14:paraId="481A699B">
      <w:r xmlns:w="http://schemas.openxmlformats.org/wordprocessingml/2006/main">
        <w:t xml:space="preserve">[115] 不适合担任缓冲角色</w:t>
      </w:r>
    </w:p>
    <w:p w14:paraId="27F04DC0">
      <w:r xmlns:w="http://schemas.openxmlformats.org/wordprocessingml/2006/main">
        <w:t xml:space="preserve">[116] B宇宙</w:t>
      </w:r>
    </w:p>
    <w:p w14:paraId="61975EAC">
      <w:r xmlns:w="http://schemas.openxmlformats.org/wordprocessingml/2006/main">
        <w:t xml:space="preserve">[117] 有时因其独特的效果而被使用。</w:t>
      </w:r>
    </w:p>
    <w:p w14:paraId="6B28EC64">
      <w:r xmlns:w="http://schemas.openxmlformats.org/wordprocessingml/2006/main">
        <w:t xml:space="preserve">[118] 能力评价指标</w:t>
      </w:r>
    </w:p>
    <w:p w14:paraId="02297F33">
      <w:r xmlns:w="http://schemas.openxmlformats.org/wordprocessingml/2006/main">
        <w:t xml:space="preserve">[119] ◎：优秀内容。最有可能发挥出色。○：合适内容。有较高发挥潜力。△：一般。需要一些技巧才能发挥良好，但选择理由不多。×：不合适内容。由于与内容规则、游戏系统、难度等级等不兼容，难以发挥出色。*2014年3月更新</w:t>
      </w:r>
    </w:p>
    <w:p w14:paraId="4E4756BD">
      <w:r xmlns:w="http://schemas.openxmlformats.org/wordprocessingml/2006/main">
        <w:t xml:space="preserve">[120] 突袭</w:t>
      </w:r>
    </w:p>
    <w:p w14:paraId="0545BA38">
      <w:r xmlns:w="http://schemas.openxmlformats.org/wordprocessingml/2006/main">
        <w:t xml:space="preserve">[121] 推荐设备示例</w:t>
      </w:r>
    </w:p>
    <w:p w14:paraId="7074B534">
      <w:r xmlns:w="http://schemas.openxmlformats.org/wordprocessingml/2006/main">
        <w:t xml:space="preserve">[122] 主要设备</w:t>
      </w:r>
    </w:p>
    <w:p w14:paraId="53B0EC97">
      <w:r xmlns:w="http://schemas.openxmlformats.org/wordprocessingml/2006/main">
        <w:t xml:space="preserve">[123] 子设备</w:t>
      </w:r>
    </w:p>
    <w:p w14:paraId="75FD6D62">
      <w:r xmlns:w="http://schemas.openxmlformats.org/wordprocessingml/2006/main">
        <w:t xml:space="preserve">[124] 一件令人愉悦的物品</w:t>
      </w:r>
    </w:p>
    <w:p w14:paraId="3617CED4">
      <w:r xmlns:w="http://schemas.openxmlformats.org/wordprocessingml/2006/main">
        <w:t xml:space="preserve">[125] 发展目标</w:t>
      </w:r>
    </w:p>
    <w:p w14:paraId="14E12D2F">
      <w:r xmlns:w="http://schemas.openxmlformats.org/wordprocessingml/2006/main">
        <w:t xml:space="preserve">[126] 突破极限</w:t>
      </w:r>
    </w:p>
    <w:p w14:paraId="259C6F4A">
      <w:r xmlns:w="http://schemas.openxmlformats.org/wordprocessingml/2006/main">
        <w:t xml:space="preserve">[127] 致命觉醒</w:t>
      </w:r>
    </w:p>
    <w:p w14:paraId="23E0606C">
      <w:r xmlns:w="http://schemas.openxmlformats.org/wordprocessingml/2006/main">
        <w:t xml:space="preserve">[128] 独特的觉醒</w:t>
      </w:r>
    </w:p>
    <w:p w14:paraId="550D405E">
      <w:r xmlns:w="http://schemas.openxmlformats.org/wordprocessingml/2006/main">
        <w:t xml:space="preserve">[129] 行动速度</w:t>
      </w:r>
    </w:p>
    <w:p w14:paraId="7AD2784E">
      <w:r xmlns:w="http://schemas.openxmlformats.org/wordprocessingml/2006/main">
        <w:t xml:space="preserve">[130] 特别收费</w:t>
      </w:r>
    </w:p>
    <w:p w14:paraId="29ACC1D7">
      <w:r xmlns:w="http://schemas.openxmlformats.org/wordprocessingml/2006/main">
        <w:t xml:space="preserve">[131] 其他</w:t>
      </w:r>
    </w:p>
    <w:p w14:paraId="0F7BB1F3">
      <w:r xmlns:w="http://schemas.openxmlformats.org/wordprocessingml/2006/main">
        <w:t xml:space="preserve">[132] 培训成本</w:t>
      </w:r>
    </w:p>
    <w:p w14:paraId="3F5E0EBE">
      <w:r xmlns:w="http://schemas.openxmlformats.org/wordprocessingml/2006/main">
        <w:t xml:space="preserve">[133] 备注</w:t>
      </w:r>
    </w:p>
    <w:p w14:paraId="3438C06F">
      <w:r xmlns:w="http://schemas.openxmlformats.org/wordprocessingml/2006/main">
        <w:t xml:space="preserve">[134] 如果只需要维持效果，即使不提升觉醒后的行动速度和特殊技能充能，也可以每20秒发动一次特殊技能。还可以将其升至☆5，并赋予其特殊技能或通过觉醒提升眩晕触发率。</w:t>
      </w:r>
    </w:p>
    <w:p w14:paraId="524E4268">
      <w:r xmlns:w="http://schemas.openxmlformats.org/wordprocessingml/2006/main">
        <w:t xml:space="preserve">[135] *2016年4月更新</w:t>
      </w:r>
    </w:p>
    <w:p w14:paraId="16CCAA91">
      <w:r xmlns:w="http://schemas.openxmlformats.org/wordprocessingml/2006/main">
        <w:t xml:space="preserve">[136] 琐事 †</w:t>
      </w:r>
    </w:p>
    <w:p w14:paraId="3CD50999">
      <w:r xmlns:w="http://schemas.openxmlformats.org/wordprocessingml/2006/main">
        <w:t xml:space="preserve">[137] 之后，在事件45_维卡·加翁的愤怒！中，她作为故事中的“棋子”之一再次出现。她的变身后的角色立绘首次在此亮相，而且她似乎已经参与过Daibeat的活动。</w:t>
      </w:r>
    </w:p>
    <w:p w14:paraId="44A435FA">
      <w:r xmlns:w="http://schemas.openxmlformats.org/wordprocessingml/2006/main">
        <w:t xml:space="preserve">[138] 她立志成为偶像，同时也是一名偶像粉丝。除了在Daibeat和Kuze的活动之外，她也参与偶像活动。游戏中她变身前的站立立绘被截断在一个非常优美的位置，那么当她的全身都展现出来时，又会发生什么呢……？</w:t>
      </w:r>
    </w:p>
    <w:p w14:paraId="1ADFACDD">
      <w:r xmlns:w="http://schemas.openxmlformats.org/wordprocessingml/2006/main">
        <w:t xml:space="preserve">[139] 包上印着真鹤最喜欢的偶像“二宫真寻”的图案，但她的长相却和姬路一模一样。姬路和Sweet都说她是“模仿（尊敬）姬路的偶像”，而且还有她和久世在另一个偶像组合表演的场景，所以有人认为她是另一个人，但考虑到姬路的性格，真相仍然未知。</w:t>
      </w:r>
    </w:p>
    <w:p w14:paraId="1762DD55">
      <w:r xmlns:w="http://schemas.openxmlformats.org/wordprocessingml/2006/main">
        <w:t xml:space="preserve">[140] 顺便一提，在对话部分，当她穿着便服时，包包提手以下的部分是看不到的。因此，除非从整体视角观看，否则很难注意到她的偶像周边商品。在她首次登场的活动中，她的偶像宅属性几乎完全没有显露出来。</w:t>
      </w:r>
    </w:p>
    <w:p w14:paraId="421C3C1C">
      <w:r xmlns:w="http://schemas.openxmlformats.org/wordprocessingml/2006/main">
        <w:t xml:space="preserve">[141] 图巴说：“如果我的孩子们从事非战斗性的工作，从统计学角度来看，60% 的时间他们会做些无用的事，30% 的时间他们帮不上忙，大约 10% 的时间他们会有用，只有 1% 的时间他们会发挥至关重要的作用。” 那是一个充满麻烦制造者的组织……它就是这样一个组织。</w:t>
      </w:r>
    </w:p>
    <w:p w14:paraId="7B2B15BE">
      <w:r xmlns:w="http://schemas.openxmlformats.org/wordprocessingml/2006/main">
        <w:t xml:space="preserve">[142] 站立插图和 SD（超变形）版本之间的腿部设计是相反的。</w:t>
      </w:r>
    </w:p>
    <w:p w14:paraId="4E6C0B94">
      <w:r xmlns:w="http://schemas.openxmlformats.org/wordprocessingml/2006/main">
        <w:t xml:space="preserve">[143] 官方推特账号简介 †</w:t>
      </w:r>
    </w:p>
    <w:p w14:paraId="408D9B12">
      <w:r xmlns:w="http://schemas.openxmlformats.org/wordprocessingml/2006/main">
        <w:t xml:space="preserve">[144] 人物介绍</w:t>
      </w:r>
    </w:p>
    <w:p w14:paraId="1545846E">
      <w:r xmlns:w="http://schemas.openxmlformats.org/wordprocessingml/2006/main">
        <w:t xml:space="preserve">[145] 评论表 †</w:t>
      </w:r>
    </w:p>
    <w:p w14:paraId="219D0033">
      <w:r xmlns:w="http://schemas.openxmlformats.org/wordprocessingml/2006/main">
        <w:t xml:space="preserve">[146] 点击打开历史日志列表</w:t>
      </w:r>
    </w:p>
    <w:p w14:paraId="79DB00AE">
      <w:r xmlns:w="http://schemas.openxmlformats.org/wordprocessingml/2006/main">
        <w:t xml:space="preserve">[147] 末尾的数字越小，日志越旧。</w:t>
      </w:r>
    </w:p>
    <w:p w14:paraId="0C116B78">
      <w:r xmlns:w="http://schemas.openxmlformats.org/wordprocessingml/2006/main">
        <w:t xml:space="preserve">[148] “评论/千人真鹤/”没有子页面。</w:t>
      </w:r>
    </w:p>
    <w:p w14:paraId="1288D7E0">
      <w:r xmlns:w="http://schemas.openxmlformats.org/wordprocessingml/2006/main">
        <w:t xml:space="preserve">[149] 我等了很久了，但我想除非是以久世为中心的活动，否则它不会被实现——[WWlB4ZE5ZdE] 2023-02-27 (周一) 20:43:23</w:t>
      </w:r>
    </w:p>
    <w:p w14:paraId="56196FF9">
      <w:r xmlns:w="http://schemas.openxmlformats.org/wordprocessingml/2006/main">
        <w:t xml:space="preserve">[150] 如果他只是这场事件中的一枚棋子，那是否意味着从某种意义上说，他已经加入了这个群体？我希望他快点加入——[os.N2miCICI] 2023-03-27 (周一) 13:45:56</w:t>
      </w:r>
    </w:p>
    <w:p w14:paraId="5D25307F">
      <w:r xmlns:w="http://schemas.openxmlformats.org/wordprocessingml/2006/main">
        <w:t xml:space="preserve">[151] 我一开始觉得他这身打扮不像个闪电忍者会穿的，后来才意识到所有久濑家的人都长这样。——[2kCwg0rAtKY] 2023-07-04 (周二) 21:57:53</w:t>
      </w:r>
    </w:p>
    <w:p w14:paraId="5E2E38E7">
      <w:r xmlns:w="http://schemas.openxmlformats.org/wordprocessingml/2006/main">
        <w:t xml:space="preserve">[152] 这对于三田光来说，是一次出人意料的成熟表演——[TnFtaT8sr22] 2023-07-05 (周三) 06:21:26</w:t>
      </w:r>
    </w:p>
    <w:p w14:paraId="557FF575">
      <w:r xmlns:w="http://schemas.openxmlformats.org/wordprocessingml/2006/main">
        <w:t xml:space="preserve">[153] 我明白你的意思。这东西是永久性的，但我在这上面下了很大功夫。——[CGQk.n54dwc] 2023-07-05 (周三) 19:49:59</w:t>
      </w:r>
    </w:p>
    <w:p w14:paraId="20ED5992">
      <w:r xmlns:w="http://schemas.openxmlformats.org/wordprocessingml/2006/main">
        <w:t xml:space="preserve">[154] 我连卧室场景都没看就把花苞用完了。这女孩真可爱。 -- [LIvP9zExVpg] 2023-07-05 (周三) 21:01:08</w:t>
      </w:r>
    </w:p>
    <w:p w14:paraId="6718071C">
      <w:r xmlns:w="http://schemas.openxmlformats.org/wordprocessingml/2006/main">
        <w:t xml:space="preserve">[155] 显然，偶像二宫真寻并非姬路本人，而是在模仿姬路。如果你说她长得像真鹤，真鹤会生气。她因为喜欢的偶像也是姬路的粉丝而遭到姬路的嘲笑。——[Gxe7mYUxnNI] 2023-07-08 (周六) 14:15:29</w:t>
      </w:r>
    </w:p>
    <w:p w14:paraId="55D3807A">
      <w:r xmlns:w="http://schemas.openxmlformats.org/wordprocessingml/2006/main">
        <w:t xml:space="preserve">[156] 魔法……魔法！？ -- [14xxs2sfIRw] 2023-07-05 (周三) 21:41:29</w:t>
      </w:r>
    </w:p>
    <w:p w14:paraId="45C06F05">
      <w:r xmlns:w="http://schemas.openxmlformats.org/wordprocessingml/2006/main">
        <w:t xml:space="preserve">[157] 在这个世界里，国家安插的间谍和日本忍者/偶像，哪个更不寻常呢？这个问题闪过他的脑海……最终，时贞等人不再思考这个问题了。——[MXOptBvaK7A] 2023-07-05 (周三) 23:36:34</w:t>
      </w:r>
    </w:p>
    <w:p w14:paraId="607C40EB">
      <w:r xmlns:w="http://schemas.openxmlformats.org/wordprocessingml/2006/main">
        <w:t xml:space="preserve">[158] 我在等那件蓬蓬裙——[.3qdKAOOkIs] 2023-07-05 (周三) 23:48:50</w:t>
      </w:r>
    </w:p>
    <w:p w14:paraId="2103F3C2">
      <w:r xmlns:w="http://schemas.openxmlformats.org/wordprocessingml/2006/main">
        <w:t xml:space="preserve">[159] 我以为她没露多少皮肤，结果发现她只是在上衣外面套了件大外套，里面穿的是低腰无袖内裤……！ -- [r0CHChufI8E] 2023-07-06 (周四) 06:38:08</w:t>
      </w:r>
    </w:p>
    <w:p w14:paraId="13EBD386">
      <w:r xmlns:w="http://schemas.openxmlformats.org/wordprocessingml/2006/main">
        <w:t xml:space="preserve">[160] 她腿上的装备在站立插图和战斗SD图中是否装反了？我以为只是左右翻转了一下，不过发型是对的。——[fwe4NTpGaTA] 2023-07-06 (周四) 10:26:13</w:t>
      </w:r>
    </w:p>
    <w:p w14:paraId="656BFF49">
      <w:r xmlns:w="http://schemas.openxmlformats.org/wordprocessingml/2006/main">
        <w:t xml:space="preserve">[161] 他的腿怎么了？ -- [9CF6QuB9oJw] 2023-07-06 (周四) 18:36:02</w:t>
      </w:r>
    </w:p>
    <w:p w14:paraId="20D4632E">
      <w:r xmlns:w="http://schemas.openxmlformats.org/wordprocessingml/2006/main">
        <w:t xml:space="preserve">[162] 我承认我喜欢姬路的长相，但即便她和我最喜欢的偶像是同一个人，我也不打算支持姬路，更不会支持她穿这种暴露的衣服…… -- [Gxe7mYUxnNI] 2023-07-08 (周六) 14:14:54</w:t>
      </w:r>
    </w:p>
    <w:p w14:paraId="6077E3FC">
      <w:r xmlns:w="http://schemas.openxmlformats.org/wordprocessingml/2006/main">
        <w:t xml:space="preserve">[163] 真鹤：“你难道不觉得如果像其他女孩那样，穿得蓬松飘逸、露肤更多一些会更好吗？” 我 时贞：“这样更性感，所以请保持这样吧（鞠躬）” -- [14xxs2sfIRw] 2023-07-08 (周六) 23:32:44</w:t>
      </w:r>
    </w:p>
    <w:p w14:paraId="5E2007BD">
      <w:r xmlns:w="http://schemas.openxmlformats.org/wordprocessingml/2006/main">
        <w:t xml:space="preserve">[164] 咦？她在卧室里的表情不是完全不一样吗？果然奥利奥内是最棒的。 -- [8sKtZhqF8Fo] 2023-07-09 (周日) 03:47:09</w:t>
      </w:r>
    </w:p>
    <w:p w14:paraId="27587083">
      <w:r xmlns:w="http://schemas.openxmlformats.org/wordprocessingml/2006/main">
        <w:t xml:space="preserve">[165] 我明白了。看来他们之后很可能会揭露那个人其实是她。没有理由换成别人，而且姬路表面上是久世经纪公司旗下的偶像。——[9qEHINuoFzw] 2023-07-09 (周日) 13:22:56</w:t>
      </w:r>
    </w:p>
    <w:p w14:paraId="6835D7E3">
      <w:r xmlns:w="http://schemas.openxmlformats.org/wordprocessingml/2006/main">
        <w:t xml:space="preserve">[166] 据姬路本人和锁ちりちゃん所说，“她是一位长得和姬路一模一样的偶像，因为她很崇拜姬路的偶像活动，所以想模仿她。”但不知为何，在角色设定中并没有她和姬路同时出现的场景，结合姬路的性格来看，这有点令人费解。不过，如果真是姬路本人，她应该会在角色设定中揭晓真相，但并没有，所以目前的情况就像薛定谔的猫一样，无法解释。——[14xxs2sfIRw] 2023-07-09 (周日) 14:53:37</w:t>
      </w:r>
    </w:p>
    <w:p w14:paraId="4274DD62">
      <w:r xmlns:w="http://schemas.openxmlformats.org/wordprocessingml/2006/main">
        <w:t xml:space="preserve">[167] 如果在角色剧情里就这么轻描淡写地揭晓秘密，那就没意思了……姬路大概会这么做。事实上，如果大家对姬路感到厌倦，而其他偶像人气飙升，她甚至可能会揭晓秘密。或者说，我们根本不知道姬路和二宫真寻在游戏里究竟在进行什么样的偶像活动。——[zcQ6X6HY/Gk] 2023-07-09 (周日) 19:54:46</w:t>
      </w:r>
    </w:p>
    <w:p w14:paraId="2BA016E8">
      <w:r xmlns:w="http://schemas.openxmlformats.org/wordprocessingml/2006/main">
        <w:t xml:space="preserve">[168] 我之前并没有特别关注她，但还是抽到了她，读了她的故事之后，觉得还挺有意思的。她想当偶像啊？我最喜欢的偶像以后也会变成那样…… -- [OYRARGYxIL.] 2023-08-15 (周二) 00:16:08</w:t>
      </w:r>
    </w:p>
    <w:p w14:paraId="5D28B06D">
      <w:r xmlns:w="http://schemas.openxmlformats.org/wordprocessingml/2006/main">
        <w:t xml:space="preserve">[169] 我抽卡抽到她的时候，完全没认出她的轮廓和头像，当时我就想，“这是谁啊？！”哈哈，我参加过所有活动，但真的没认出她哈哈 -- [43HSstrC/CQ] 2023-11-01 (周三) 16:40:23</w:t>
      </w:r>
    </w:p>
    <w:p w14:paraId="2F0C32B6">
      <w:r xmlns:w="http://schemas.openxmlformats.org/wordprocessingml/2006/main">
        <w:t xml:space="preserve">[170] 我居然在节日扭蛋里抽到了她，所以就看了看她的角色故事，感觉她人挺不错的。时贞：我真是个卑鄙无耻的变态！我就知道…… -- [cYygttYM6HM] 2023-11-19 (周日) 14:13:45</w:t>
      </w:r>
    </w:p>
    <w:p w14:paraId="1C0E5473">
      <w:r xmlns:w="http://schemas.openxmlformats.org/wordprocessingml/2006/main">
        <w:t xml:space="preserve">[171] 如果你转玩《Beat Fighter》，你更有可能成为偶像哈哈 -- [T2spOrWjiOc] 2024-09-26 (周四) 04:02:07</w:t>
      </w:r>
    </w:p>
    <w:p w14:paraId="366E1CAB">
      <w:r xmlns:w="http://schemas.openxmlformats.org/wordprocessingml/2006/main">
        <w:t xml:space="preserve">[172] 维基百科的久世上弦之谜词汇表中有记载，但由于藤叶的政策，他们拒绝了繁复的战士装束，并且该组织独立于宗羽之外成立，因此其成员被称为“千人”。然而，实际上只有少数人，例如白银首领、藤叶和司，拥有千人的力量，其余的人则需要通过ADDD进行变身。——[4bfPs.7F3pM] 2025-06-13 (周五) 00:29:51</w:t>
      </w:r>
    </w:p>
    <w:p w14:paraId="2C03405E">
      <w:r xmlns:w="http://schemas.openxmlformats.org/wordprocessingml/2006/main">
        <w:t xml:space="preserve">[173] ←使用棋盘前请务必阅读规则。</w:t>
      </w:r>
    </w:p>
    <w:p w14:paraId="121C31FF">
      <w:r xmlns:w="http://schemas.openxmlformats.org/wordprocessingml/2006/main">
        <w:t xml:space="preserve">[174] 关于规则 †</w:t>
      </w:r>
    </w:p>
    <w:p w14:paraId="6C9CBAC4">
      <w:r xmlns:w="http://schemas.openxmlformats.org/wordprocessingml/2006/main">
        <w:t xml:space="preserve">[175] 请不要抱怨或批评页面编辑者。如果您对其他人的编辑有意见，请通过“提供替代方案”或“自行编辑”的方式进行建设性沟通。</w:t>
      </w:r>
    </w:p>
    <w:p w14:paraId="67E60FA0">
      <w:r xmlns:w="http://schemas.openxmlformats.org/wordprocessingml/2006/main">
        <w:t xml:space="preserve">[176] 不要发布个人网站或其他禁止未经授权链接的网站的网址。</w:t>
      </w:r>
    </w:p>
    <w:p w14:paraId="1322B6CF">
      <w:r xmlns:w="http://schemas.openxmlformats.org/wordprocessingml/2006/main">
        <w:t xml:space="preserve">[177] 关于违反规则的帖子 †</w:t>
      </w:r>
    </w:p>
    <w:p w14:paraId="33775DDC">
      <w:r xmlns:w="http://schemas.openxmlformats.org/wordprocessingml/2006/main">
        <w:t xml:space="preserve">[178] 禁止发布以下类型的帖子，因为它们容易造成干扰。</w:t>
      </w:r>
    </w:p>
    <w:p w14:paraId="034CB4BA">
      <w:r xmlns:w="http://schemas.openxmlformats.org/wordprocessingml/2006/main">
        <w:t xml:space="preserve">[179] 我们允许对角色表现进行评价（例如强、弱等），但请注意用词。例如，“○○的技能很弱，不值得用，是个弱鸡”之类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C1FFC94">
      <w:r xmlns:w="http://schemas.openxmlformats.org/wordprocessingml/2006/main">
        <w:t xml:space="preserve">[180] 其他包括使用此维基的人、官方管理员、艺术家、配音演员、现实生活中的个人以及 Twitter 用户等团体。</w:t>
      </w:r>
    </w:p>
    <w:p w14:paraId="3DE62B15">
      <w:r xmlns:w="http://schemas.openxmlformats.org/wordprocessingml/2006/main">
        <w:t xml:space="preserve">[181] 关于向管理层提交的帖子，我们容忍可以解释为用户反馈的评论，例如“我希望他们改进这一点”、“我希望他们尽快修复错误”和“维护时间太长了”，但我们不容忍使用辱骂性语言贬低管理层。</w:t>
      </w:r>
    </w:p>
    <w:p w14:paraId="40D54D93">
      <w:r xmlns:w="http://schemas.openxmlformats.org/wordprocessingml/2006/main">
        <w:t xml:space="preserve">[182] 将讨论和意见交流视为“诽谤或对抗他人”是错误的。然而，在讨论或意见交流中使用辱骂性语言、贬低他人、挑衅他人或在缺乏明确证据的情况下发表言论，都是违法行为。说话时务必注意自己的言辞。</w:t>
      </w:r>
    </w:p>
    <w:p w14:paraId="3892E437">
      <w:r xmlns:w="http://schemas.openxmlformats.org/wordprocessingml/2006/main">
        <w:t xml:space="preserve">[183] 攻击性评论是指使用“做这个”或“做那个”等强烈命令、“使用粗俗语言”、“采取居高临下的态度”或“挑衅”的评论。</w:t>
      </w:r>
    </w:p>
    <w:p w14:paraId="37F44F52">
      <w:r xmlns:w="http://schemas.openxmlformats.org/wordprocessingml/2006/main">
        <w:t xml:space="preserve">[184] 禁止发布冒犯现有玩家的帖子，例如“还有人玩这个游戏吗？”或“这游戏已经凉了”。这并不意味着您完全不能发表任何负面言论，而是指那些超出单纯负面评价范围，构成诽谤或诋毁的帖子将被禁止发布。</w:t>
      </w:r>
    </w:p>
    <w:p w14:paraId="3F876463">
      <w:r xmlns:w="http://schemas.openxmlformats.org/wordprocessingml/2006/main">
        <w:t xml:space="preserve">[185] 公开羞辱他人，包括泄露他人的游戏内名称或UID</w:t>
      </w:r>
    </w:p>
    <w:p w14:paraId="7D1137F9">
      <w:r xmlns:w="http://schemas.openxmlformats.org/wordprocessingml/2006/main">
        <w:t xml:space="preserve">[186] 但是，分享有助于游戏攻略的信息和视频是允许的。</w:t>
      </w:r>
    </w:p>
    <w:p w14:paraId="583B1C2B">
      <w:r xmlns:w="http://schemas.openxmlformats.org/wordprocessingml/2006/main">
        <w:t xml:space="preserve">[187] 参考其他应用程序</w:t>
      </w:r>
    </w:p>
    <w:p w14:paraId="3CD6EF82">
      <w:r xmlns:w="http://schemas.openxmlformats.org/wordprocessingml/2006/main">
        <w:t xml:space="preserve">[188] 在多个论坛上多次发帖</w:t>
      </w:r>
    </w:p>
    <w:p w14:paraId="559031A5">
      <w:r xmlns:w="http://schemas.openxmlformats.org/wordprocessingml/2006/main">
        <w:t xml:space="preserve">[189] 由一串无意义字符组成的文字</w:t>
      </w:r>
    </w:p>
    <w:p w14:paraId="7620FEED">
      <w:r xmlns:w="http://schemas.openxmlformats.org/wordprocessingml/2006/main">
        <w:t xml:space="preserve">[190] 关于作弊和利用漏洞的帖子</w:t>
      </w:r>
    </w:p>
    <w:p w14:paraId="6540253C">
      <w:r xmlns:w="http://schemas.openxmlformats.org/wordprocessingml/2006/main">
        <w:t xml:space="preserve">[191] 最好的办法是忽略违反规则的帖子。上钩或反驳只会让事情变得更糟。</w:t>
      </w:r>
    </w:p>
    <w:p w14:paraId="23F613FC">
      <w:r xmlns:w="http://schemas.openxmlformats.org/wordprocessingml/2006/main">
        <w:t xml:space="preserve">[192] *在上述规则中，“诽谤”指的是在没有客观证据的情况下诋毁和贬低他人。将所有批评性文章都归为“诽谤”是不正确的，所以请务必谨慎。</w:t>
      </w:r>
    </w:p>
    <w:p w14:paraId="03356DDA">
      <w:r xmlns:w="http://schemas.openxmlformats.org/wordprocessingml/2006/main">
        <w:t xml:space="preserve">[193] 关于修改和删除发帖日志 †</w:t>
      </w:r>
    </w:p>
    <w:p w14:paraId="34108053">
      <w:r xmlns:w="http://schemas.openxmlformats.org/wordprocessingml/2006/main">
        <w:t xml:space="preserve">[194] 但是，允许更正印刷错误、遗漏和字体颜色。（他人出于善意所做的更正也允许。）</w:t>
      </w:r>
    </w:p>
    <w:p w14:paraId="2E380910">
      <w:r xmlns:w="http://schemas.openxmlformats.org/wordprocessingml/2006/main">
        <w:t xml:space="preserve">[195] 作为例外情况，您可以删除自己的帖子，但事后必须向管理员报告。此外，删除时，请将整个评论替换为以下文本，而不是完全删除：&amp;color(#ff0000){''发帖人已删除''};</w:t>
      </w:r>
    </w:p>
    <w:p w14:paraId="02704858">
      <w:r xmlns:w="http://schemas.openxmlformats.org/wordprocessingml/2006/main">
        <w:t xml:space="preserve">[196] 关于评论删除违反规则的帖子 †</w:t>
      </w:r>
    </w:p>
    <w:p w14:paraId="747AE66B">
      <w:r xmlns:w="http://schemas.openxmlformats.org/wordprocessingml/2006/main">
        <w:t xml:space="preserve">[197] 您可以自行注释掉上述任何违反规则的评论，无需管理员许可。但是，注释掉评论后，请务必在“违规举报公告板”上进行举报。举报时请使用“违规举报公告板”上的模板。</w:t>
      </w:r>
    </w:p>
    <w:p w14:paraId="6515129A">
      <w:r xmlns:w="http://schemas.openxmlformats.org/wordprocessingml/2006/main">
        <w:t xml:space="preserve">[198] 未经 CO 报告公告板报告而被评论删除的帖子将被恢复，而评论删除帖子的人将受到处罚。</w:t>
      </w:r>
    </w:p>
    <w:p w14:paraId="29DD9C1A">
      <w:r xmlns:w="http://schemas.openxmlformats.org/wordprocessingml/2006/main">
        <w:t xml:space="preserve">[199] 如果您反复向 CO 举报公告板举报不违反规则的帖子，我们将认为您是自私的，并将对您实施发帖和编辑限制。</w:t>
      </w:r>
    </w:p>
    <w:p w14:paraId="36956787">
      <w:r xmlns:w="http://schemas.openxmlformats.org/wordprocessingml/2006/main">
        <w:t xml:space="preserve">[200] 不违反规则的 CO 报告公告板上的报告，管理员可酌情恢复。</w:t>
      </w:r>
    </w:p>
    <w:p w14:paraId="02458B1A">
      <w:r xmlns:w="http://schemas.openxmlformats.org/wordprocessingml/2006/main">
        <w:t xml:space="preserve">[201] 我们再次要求您不要评论那些并未违反规则的评论。（例如，诸如“虽然不违反规则，但对任何看到它的人来说都明显是垃圾信息”、“恶作剧”或“评论整个帖子”之类的主观判断。）</w:t>
      </w:r>
    </w:p>
    <w:p w14:paraId="44F73194">
      <w:r xmlns:w="http://schemas.openxmlformats.org/wordprocessingml/2006/main">
        <w:t xml:space="preserve">[202] 关于不违反规则但“冒犯性”的帖子 †</w:t>
      </w:r>
    </w:p>
    <w:p w14:paraId="4EB8EE90">
      <w:r xmlns:w="http://schemas.openxmlformats.org/wordprocessingml/2006/main">
        <w:t xml:space="preserve">[203] 即使帖子内容具有冒犯性，除非违反版规，否则不会被删除。由于每个人对冒犯性帖子的界定标准不尽相同，请使用 NGID 功能隐藏评论，而不是参与争论或挑衅。</w:t>
      </w:r>
    </w:p>
    <w:p w14:paraId="72E87863">
      <w:r xmlns:w="http://schemas.openxmlformats.org/wordprocessingml/2006/main">
        <w:t xml:space="preserve">[204] 挑衅难道不是一种违规行为吗？†</w:t>
      </w:r>
    </w:p>
    <w:p w14:paraId="395E0117">
      <w:r xmlns:w="http://schemas.openxmlformats.org/wordprocessingml/2006/main">
        <w:t xml:space="preserve">[205] 每个人对“煽动性言论”的定义都大相径庭，因此我们不认为这是违规行为。如果您认为某条评论具有煽动性，请使用 NGID 功能将其隐藏。</w:t>
      </w:r>
    </w:p>
    <w:p w14:paraId="5574DD55">
      <w:r xmlns:w="http://schemas.openxmlformats.org/wordprocessingml/2006/main">
        <w:t xml:space="preserve">[206] 抱怨难道不算违法吗？†</w:t>
      </w:r>
    </w:p>
    <w:p w14:paraId="44AFD755">
      <w:r xmlns:w="http://schemas.openxmlformats.org/wordprocessingml/2006/main">
        <w:t xml:space="preserve">[207] 一般而言，抱怨本身并不构成违规。但是，针对本作品的负面宣传、诽谤、辱骂性语言以及超出抱怨范围的对抗性言论均构成违规。如果您认为抱怨内容冒犯了您，请使用 NGID 功能隐藏相关评论。</w:t>
      </w:r>
    </w:p>
    <w:p w14:paraId="446F7FD4">
      <w:r xmlns:w="http://schemas.openxmlformats.org/wordprocessingml/2006/main">
        <w:t xml:space="preserve">[208] 如果您不确定某个帖子是否违反规则，该怎么办？ †</w:t>
      </w:r>
    </w:p>
    <w:p w14:paraId="2CCEEC6E">
      <w:r xmlns:w="http://schemas.openxmlformats.org/wordprocessingml/2006/main">
        <w:t xml:space="preserve">[209] 有些帖子内容含糊不清，难以判断是否违规。评论删除这类含糊不清的帖子可能会导致问题，所以请不要评论删除，而是使用 NGID 功能将评论隐藏起来。</w:t>
      </w:r>
    </w:p>
    <w:p w14:paraId="4B8B2BC3">
      <w:r xmlns:w="http://schemas.openxmlformats.org/wordprocessingml/2006/main">
        <w:t xml:space="preserve">[210] 对屡犯者的处罚 †</w:t>
      </w:r>
    </w:p>
    <w:p w14:paraId="52579CD8">
      <w:r xmlns:w="http://schemas.openxmlformats.org/wordprocessingml/2006/main">
        <w:t xml:space="preserve">[211] 屡次违反规则或发布特别恶意的帖子，管理员可酌情予以处罚，例如“禁止访问”或“限制发帖”。</w:t>
      </w:r>
    </w:p>
    <w:p w14:paraId="3A543E14">
      <w:r xmlns:w="http://schemas.openxmlformats.org/wordprocessingml/2006/main">
        <w:t xml:space="preserve">[212] 如果您对进一步改进有任何建议，请通过 Wiki 管理公告板与我们联系。</w:t>
      </w:r>
    </w:p>
    <w:p w14:paraId="491447CC"/>
    <w:p w14:paraId="5E054B34">
      <w:r xmlns:w="http://schemas.openxmlformats.org/wordprocessingml/2006/main">
        <w:rPr>
          <w:b/>
        </w:rPr>
        <w:t xml:space="preserve">A319</w:t>
      </w:r>
    </w:p>
    <w:p w14:paraId="4C852650">
      <w:r xmlns:w="http://schemas.openxmlformats.org/wordprocessingml/2006/main">
        <w:t xml:space="preserve">[0] 索引：所有角色 | SSR 角色 | SR 角色 | R 角色</w:t>
      </w:r>
    </w:p>
    <w:p w14:paraId="3AA688DE">
      <w:r xmlns:w="http://schemas.openxmlformats.org/wordprocessingml/2006/main">
        <w:t xml:space="preserve">[1] 基本信息</w:t>
      </w:r>
    </w:p>
    <w:p w14:paraId="4642DB05">
      <w:r xmlns:w="http://schemas.openxmlformats.org/wordprocessingml/2006/main">
        <w:t xml:space="preserve">[2] 语音</w:t>
      </w:r>
    </w:p>
    <w:p w14:paraId="142E0D35">
      <w:r xmlns:w="http://schemas.openxmlformats.org/wordprocessingml/2006/main">
        <w:t xml:space="preserve">[3] 在游戏中</w:t>
      </w:r>
    </w:p>
    <w:p w14:paraId="681659B9">
      <w:r xmlns:w="http://schemas.openxmlformats.org/wordprocessingml/2006/main">
        <w:t xml:space="preserve">[4] 琐事</w:t>
      </w:r>
    </w:p>
    <w:p w14:paraId="3A2F202B">
      <w:r xmlns:w="http://schemas.openxmlformats.org/wordprocessingml/2006/main">
        <w:t xml:space="preserve">[5] 官方推特账号介绍</w:t>
      </w:r>
    </w:p>
    <w:p w14:paraId="168D0CC9">
      <w:r xmlns:w="http://schemas.openxmlformats.org/wordprocessingml/2006/main">
        <w:t xml:space="preserve">[6] 评论表单</w:t>
      </w:r>
    </w:p>
    <w:p w14:paraId="06C5A6DF">
      <w:r xmlns:w="http://schemas.openxmlformats.org/wordprocessingml/2006/main">
        <w:t xml:space="preserve">[7] 基本信息 †</w:t>
      </w:r>
    </w:p>
    <w:p w14:paraId="08AE097E">
      <w:r xmlns:w="http://schemas.openxmlformats.org/wordprocessingml/2006/main">
        <w:t xml:space="preserve">[8] 变换图像</w:t>
      </w:r>
    </w:p>
    <w:p w14:paraId="6178B204">
      <w:r xmlns:w="http://schemas.openxmlformats.org/wordprocessingml/2006/main">
        <w:t xml:space="preserve">[9] 简介</w:t>
      </w:r>
    </w:p>
    <w:p w14:paraId="01FE1CAD">
      <w:r xmlns:w="http://schemas.openxmlformats.org/wordprocessingml/2006/main">
        <w:t xml:space="preserve">[10] 姓名</w:t>
      </w:r>
    </w:p>
    <w:p w14:paraId="018D8FCF">
      <w:r xmlns:w="http://schemas.openxmlformats.org/wordprocessingml/2006/main">
        <w:t xml:space="preserve">[11] 闪光忍者 真由理</w:t>
      </w:r>
    </w:p>
    <w:p w14:paraId="7A7A2222">
      <w:r xmlns:w="http://schemas.openxmlformats.org/wordprocessingml/2006/main">
        <w:t xml:space="preserve">[12] 真实姓名</w:t>
      </w:r>
    </w:p>
    <w:p w14:paraId="7ABE1362">
      <w:r xmlns:w="http://schemas.openxmlformats.org/wordprocessingml/2006/main">
        <w:t xml:space="preserve">[13] 小野寺真由理</w:t>
      </w:r>
    </w:p>
    <w:p w14:paraId="58E3E4D3">
      <w:r xmlns:w="http://schemas.openxmlformats.org/wordprocessingml/2006/main">
        <w:t xml:space="preserve">[14] 稀有度</w:t>
      </w:r>
    </w:p>
    <w:p w14:paraId="6B24AB15">
      <w:r xmlns:w="http://schemas.openxmlformats.org/wordprocessingml/2006/main">
        <w:t xml:space="preserve">[15] 普通攻击</w:t>
      </w:r>
    </w:p>
    <w:p w14:paraId="6648265A">
      <w:r xmlns:w="http://schemas.openxmlformats.org/wordprocessingml/2006/main">
        <w:t xml:space="preserve">[16] 近战攻击（物理）</w:t>
      </w:r>
    </w:p>
    <w:p w14:paraId="24BD6E2B">
      <w:r xmlns:w="http://schemas.openxmlformats.org/wordprocessingml/2006/main">
        <w:t xml:space="preserve">[17] 附属派系</w:t>
      </w:r>
    </w:p>
    <w:p w14:paraId="7B21834D">
      <w:r xmlns:w="http://schemas.openxmlformats.org/wordprocessingml/2006/main">
        <w:t xml:space="preserve">[18] 仙人（Soha）</w:t>
      </w:r>
    </w:p>
    <w:p w14:paraId="3ED5F160">
      <w:r xmlns:w="http://schemas.openxmlformats.org/wordprocessingml/2006/main">
        <w:t xml:space="preserve">[19] 神无月穗香</w:t>
      </w:r>
    </w:p>
    <w:p w14:paraId="03DCA458">
      <w:r xmlns:w="http://schemas.openxmlformats.org/wordprocessingml/2006/main">
        <w:t xml:space="preserve">[20] 插图</w:t>
      </w:r>
    </w:p>
    <w:p w14:paraId="6E6DF1CF">
      <w:r xmlns:w="http://schemas.openxmlformats.org/wordprocessingml/2006/main">
        <w:t xml:space="preserve">[21] 草坂总司</w:t>
      </w:r>
    </w:p>
    <w:p w14:paraId="2545018B">
      <w:r xmlns:w="http://schemas.openxmlformats.org/wordprocessingml/2006/main">
        <w:t xml:space="preserve">[22] SD字符</w:t>
      </w:r>
    </w:p>
    <w:p w14:paraId="7533DE2A">
      <w:r xmlns:w="http://schemas.openxmlformats.org/wordprocessingml/2006/main">
        <w:t xml:space="preserve">[23] 风味文字</w:t>
      </w:r>
    </w:p>
    <w:p w14:paraId="0F110948">
      <w:r xmlns:w="http://schemas.openxmlformats.org/wordprocessingml/2006/main">
        <w:t xml:space="preserve">[24] “让开！只有想被狐狸哥碾压的人才上前！”她是草霸净源众的傀儡师，也是个骑着傀儡狐狸哥的粗鲁捣蛋鬼。她曾是不良少女，现在则是一名幼儿园老师，既是前不良忍者，又是幼儿园老师，对孩子们疼爱有加，对调皮捣蛋的孩子严厉训斥。她身材娇小，略显稚嫩，但胸部却十分丰满。</w:t>
      </w:r>
    </w:p>
    <w:p w14:paraId="6404ED7B">
      <w:r xmlns:w="http://schemas.openxmlformats.org/wordprocessingml/2006/main">
        <w:t xml:space="preserve">[25] 如何获得</w:t>
      </w:r>
    </w:p>
    <w:p w14:paraId="4FA8506D">
      <w:r xmlns:w="http://schemas.openxmlformats.org/wordprocessingml/2006/main">
        <w:t xml:space="preserve">[26] 活动“勿忘我随风摇曳～我是谁？我在哪里？～”奖励角色可在角色兑换商店使用100个“兴奋种子”兑换。</w:t>
      </w:r>
    </w:p>
    <w:p w14:paraId="6DE3DA85">
      <w:r xmlns:w="http://schemas.openxmlformats.org/wordprocessingml/2006/main">
        <w:t xml:space="preserve">[27] 基础属性（1星）* 每增加1星+50%，5星时为1星值的3倍</w:t>
      </w:r>
    </w:p>
    <w:p w14:paraId="743FA7D5">
      <w:r xmlns:w="http://schemas.openxmlformats.org/wordprocessingml/2006/main">
        <w:t xml:space="preserve">[28] 级</w:t>
      </w:r>
    </w:p>
    <w:p w14:paraId="57EFFF99">
      <w:r xmlns:w="http://schemas.openxmlformats.org/wordprocessingml/2006/main">
        <w:t xml:space="preserve">[29] 耐力</w:t>
      </w:r>
    </w:p>
    <w:p w14:paraId="07646526">
      <w:r xmlns:w="http://schemas.openxmlformats.org/wordprocessingml/2006/main">
        <w:t xml:space="preserve">[30] 攻击力</w:t>
      </w:r>
    </w:p>
    <w:p w14:paraId="24E16C5D">
      <w:r xmlns:w="http://schemas.openxmlformats.org/wordprocessingml/2006/main">
        <w:t xml:space="preserve">[31] 防御能力</w:t>
      </w:r>
    </w:p>
    <w:p w14:paraId="48E8F5D6">
      <w:r xmlns:w="http://schemas.openxmlformats.org/wordprocessingml/2006/main">
        <w:t xml:space="preserve">[32] 魔力</w:t>
      </w:r>
    </w:p>
    <w:p w14:paraId="40F2DDE2">
      <w:r xmlns:w="http://schemas.openxmlformats.org/wordprocessingml/2006/main">
        <w:t xml:space="preserve">[33] 魔法抗性</w:t>
      </w:r>
    </w:p>
    <w:p w14:paraId="7338C449">
      <w:r xmlns:w="http://schemas.openxmlformats.org/wordprocessingml/2006/main">
        <w:t xml:space="preserve">[34] 详细状态</w:t>
      </w:r>
    </w:p>
    <w:p w14:paraId="066C796D">
      <w:r xmlns:w="http://schemas.openxmlformats.org/wordprocessingml/2006/main">
        <w:t xml:space="preserve">[35] 准确性</w:t>
      </w:r>
    </w:p>
    <w:p w14:paraId="1801A47B">
      <w:r xmlns:w="http://schemas.openxmlformats.org/wordprocessingml/2006/main">
        <w:t xml:space="preserve">[36] 回避能力</w:t>
      </w:r>
    </w:p>
    <w:p w14:paraId="6FE4FBCA">
      <w:r xmlns:w="http://schemas.openxmlformats.org/wordprocessingml/2006/main">
        <w:t xml:space="preserve">[37] 连续命中率</w:t>
      </w:r>
    </w:p>
    <w:p w14:paraId="16A3B090">
      <w:r xmlns:w="http://schemas.openxmlformats.org/wordprocessingml/2006/main">
        <w:t xml:space="preserve">[38] 反击率</w:t>
      </w:r>
    </w:p>
    <w:p w14:paraId="59DEB01C">
      <w:r xmlns:w="http://schemas.openxmlformats.org/wordprocessingml/2006/main">
        <w:t xml:space="preserve">[39] 眩晕激活率</w:t>
      </w:r>
    </w:p>
    <w:p w14:paraId="2B55624E">
      <w:r xmlns:w="http://schemas.openxmlformats.org/wordprocessingml/2006/main">
        <w:t xml:space="preserve">[40] 眩晕抗性</w:t>
      </w:r>
    </w:p>
    <w:p w14:paraId="7B19164A">
      <w:r xmlns:w="http://schemas.openxmlformats.org/wordprocessingml/2006/main">
        <w:t xml:space="preserve">[41] 移动速度</w:t>
      </w:r>
    </w:p>
    <w:p w14:paraId="7534EE9E">
      <w:r xmlns:w="http://schemas.openxmlformats.org/wordprocessingml/2006/main">
        <w:t xml:space="preserve">[42] 部署速度</w:t>
      </w:r>
    </w:p>
    <w:p w14:paraId="760B7DFC">
      <w:r xmlns:w="http://schemas.openxmlformats.org/wordprocessingml/2006/main">
        <w:t xml:space="preserve">[43] 行动速度</w:t>
      </w:r>
    </w:p>
    <w:p w14:paraId="2E292188">
      <w:r xmlns:w="http://schemas.openxmlformats.org/wordprocessingml/2006/main">
        <w:t xml:space="preserve">[44] 特别收费金额</w:t>
      </w:r>
    </w:p>
    <w:p w14:paraId="79AE5F3C">
      <w:r xmlns:w="http://schemas.openxmlformats.org/wordprocessingml/2006/main">
        <w:t xml:space="preserve">[45] 特殊招式</w:t>
      </w:r>
    </w:p>
    <w:p w14:paraId="55FF52C4">
      <w:r xmlns:w="http://schemas.openxmlformats.org/wordprocessingml/2006/main">
        <w:t xml:space="preserve">[46] 姓名</w:t>
      </w:r>
    </w:p>
    <w:p w14:paraId="38837030">
      <w:r xmlns:w="http://schemas.openxmlformats.org/wordprocessingml/2006/main">
        <w:t xml:space="preserve">[47] 效应</w:t>
      </w:r>
    </w:p>
    <w:p w14:paraId="7F9B39C1">
      <w:r xmlns:w="http://schemas.openxmlformats.org/wordprocessingml/2006/main">
        <w:t xml:space="preserve">[48]佛甲目小栗乡</w:t>
      </w:r>
    </w:p>
    <w:p w14:paraId="52543D70">
      <w:r xmlns:w="http://schemas.openxmlformats.org/wordprocessingml/2006/main">
        <w:t xml:space="preserve">[49] 对单个敌人造成10倍物理伤害，无视其防御力。自身受到相当于最大耐力值75%的伤害。（仅限使用一次）</w:t>
      </w:r>
    </w:p>
    <w:p w14:paraId="65C27F46">
      <w:r xmlns:w="http://schemas.openxmlformats.org/wordprocessingml/2006/main">
        <w:t xml:space="preserve">[50] 佛甲目小栗号+</w:t>
      </w:r>
    </w:p>
    <w:p w14:paraId="57905E9B">
      <w:r xmlns:w="http://schemas.openxmlformats.org/wordprocessingml/2006/main">
        <w:t xml:space="preserve">[51] 对单个敌人造成15倍物理伤害，无视其防御力。同时，自身受到相当于最大体力值100%的伤害。（仅限使用一次）</w:t>
      </w:r>
    </w:p>
    <w:p w14:paraId="3B0548F1">
      <w:r xmlns:w="http://schemas.openxmlformats.org/wordprocessingml/2006/main">
        <w:t xml:space="preserve">[52] 独特效果</w:t>
      </w:r>
    </w:p>
    <w:p w14:paraId="280876A9">
      <w:r xmlns:w="http://schemas.openxmlformats.org/wordprocessingml/2006/main">
        <w:t xml:space="preserve">[53] 姓名</w:t>
      </w:r>
    </w:p>
    <w:p w14:paraId="4ACCE852">
      <w:r xmlns:w="http://schemas.openxmlformats.org/wordprocessingml/2006/main">
        <w:t xml:space="preserve">[54] 效应</w:t>
      </w:r>
    </w:p>
    <w:p w14:paraId="2D31B772">
      <w:r xmlns:w="http://schemas.openxmlformats.org/wordprocessingml/2006/main">
        <w:t xml:space="preserve">[55] 操纵死者丝线的艺术</w:t>
      </w:r>
    </w:p>
    <w:p w14:paraId="6CEBCBCA">
      <w:r xmlns:w="http://schemas.openxmlformats.org/wordprocessingml/2006/main">
        <w:t xml:space="preserve">[56] 体力下降时不会撤退（会留在场上直到受到伤害）</w:t>
      </w:r>
    </w:p>
    <w:p w14:paraId="7C93D436">
      <w:r xmlns:w="http://schemas.openxmlformats.org/wordprocessingml/2006/main">
        <w:t xml:space="preserve">[57] 操纵亡灵之线+技术</w:t>
      </w:r>
    </w:p>
    <w:p w14:paraId="7DAFFB0D">
      <w:r xmlns:w="http://schemas.openxmlformats.org/wordprocessingml/2006/main">
        <w:t xml:space="preserve">[58] 耐力下降时不会撤退（会留在场上直到受到伤害）当耐力低于 10% 时，降低自身仇恨值 30 秒（仅触发一次）</w:t>
      </w:r>
    </w:p>
    <w:p w14:paraId="1F50E65B">
      <w:r xmlns:w="http://schemas.openxmlformats.org/wordprocessingml/2006/main">
        <w:t xml:space="preserve">[59] 休闲服装照片</w:t>
      </w:r>
    </w:p>
    <w:p w14:paraId="285AC8EF">
      <w:r xmlns:w="http://schemas.openxmlformats.org/wordprocessingml/2006/main">
        <w:t xml:space="preserve">[60] 增强图像</w:t>
      </w:r>
    </w:p>
    <w:p w14:paraId="6BA2758E">
      <w:r xmlns:w="http://schemas.openxmlformats.org/wordprocessingml/2006/main">
        <w:t xml:space="preserve">[61] 语音 †</w:t>
      </w:r>
    </w:p>
    <w:p w14:paraId="6E2A27D1">
      <w:r xmlns:w="http://schemas.openxmlformats.org/wordprocessingml/2006/main">
        <w:t xml:space="preserve">[62] 点击打开行列表</w:t>
      </w:r>
    </w:p>
    <w:p w14:paraId="01E66738">
      <w:r xmlns:w="http://schemas.openxmlformats.org/wordprocessingml/2006/main">
        <w:t xml:space="preserve">[63] 加入</w:t>
      </w:r>
    </w:p>
    <w:p w14:paraId="0B878314">
      <w:r xmlns:w="http://schemas.openxmlformats.org/wordprocessingml/2006/main">
        <w:t xml:space="preserve">[64] 对话 1（转换后）</w:t>
      </w:r>
    </w:p>
    <w:p w14:paraId="6C781B9A">
      <w:r xmlns:w="http://schemas.openxmlformats.org/wordprocessingml/2006/main">
        <w:t xml:space="preserve">[65] 对话 2（转换后）</w:t>
      </w:r>
    </w:p>
    <w:p w14:paraId="691891D1">
      <w:r xmlns:w="http://schemas.openxmlformats.org/wordprocessingml/2006/main">
        <w:t xml:space="preserve">[66] 对话 3（转换后）</w:t>
      </w:r>
    </w:p>
    <w:p w14:paraId="6BC59763">
      <w:r xmlns:w="http://schemas.openxmlformats.org/wordprocessingml/2006/main">
        <w:t xml:space="preserve">[67] 对话 4（转换后）</w:t>
      </w:r>
    </w:p>
    <w:p w14:paraId="6E4B6C6C">
      <w:r xmlns:w="http://schemas.openxmlformats.org/wordprocessingml/2006/main">
        <w:t xml:space="preserve">[68] 空闲 1（转换后）</w:t>
      </w:r>
    </w:p>
    <w:p w14:paraId="49F6E8D7">
      <w:r xmlns:w="http://schemas.openxmlformats.org/wordprocessingml/2006/main">
        <w:t xml:space="preserve">[69] 空闲 2（转换后）</w:t>
      </w:r>
    </w:p>
    <w:p w14:paraId="27890CE8">
      <w:r xmlns:w="http://schemas.openxmlformats.org/wordprocessingml/2006/main">
        <w:t xml:space="preserve">[70] 对话 1（转变前）</w:t>
      </w:r>
    </w:p>
    <w:p w14:paraId="564F87D1">
      <w:r xmlns:w="http://schemas.openxmlformats.org/wordprocessingml/2006/main">
        <w:t xml:space="preserve">[71] 对话 2（转变前）</w:t>
      </w:r>
    </w:p>
    <w:p w14:paraId="312ECCAF">
      <w:r xmlns:w="http://schemas.openxmlformats.org/wordprocessingml/2006/main">
        <w:t xml:space="preserve">[72] 对话 3（转变前）</w:t>
      </w:r>
    </w:p>
    <w:p w14:paraId="788986E9">
      <w:r xmlns:w="http://schemas.openxmlformats.org/wordprocessingml/2006/main">
        <w:t xml:space="preserve">[73] 对话 4（转变前）</w:t>
      </w:r>
    </w:p>
    <w:p w14:paraId="7023ECCD">
      <w:r xmlns:w="http://schemas.openxmlformats.org/wordprocessingml/2006/main">
        <w:t xml:space="preserve">[74] 空闲 1（转换前）</w:t>
      </w:r>
    </w:p>
    <w:p w14:paraId="5E133FF8">
      <w:r xmlns:w="http://schemas.openxmlformats.org/wordprocessingml/2006/main">
        <w:t xml:space="preserve">[75] 空闲 2（转换前）</w:t>
      </w:r>
    </w:p>
    <w:p w14:paraId="4DE0CA47">
      <w:r xmlns:w="http://schemas.openxmlformats.org/wordprocessingml/2006/main">
        <w:t xml:space="preserve">[76] 升级 1</w:t>
      </w:r>
    </w:p>
    <w:p w14:paraId="3A2488FD">
      <w:r xmlns:w="http://schemas.openxmlformats.org/wordprocessingml/2006/main">
        <w:t xml:space="preserve">[77] 瞧你滴了多少汁，真是个邋遢的家伙……（吸溜！啪！）</w:t>
      </w:r>
    </w:p>
    <w:p w14:paraId="49928DD5">
      <w:r xmlns:w="http://schemas.openxmlformats.org/wordprocessingml/2006/main">
        <w:t xml:space="preserve">[78] 升级 2</w:t>
      </w:r>
    </w:p>
    <w:p w14:paraId="1BDAD174">
      <w:r xmlns:w="http://schemas.openxmlformats.org/wordprocessingml/2006/main">
        <w:t xml:space="preserve">[79] 升级 3</w:t>
      </w:r>
    </w:p>
    <w:p w14:paraId="41C7C118">
      <w:r xmlns:w="http://schemas.openxmlformats.org/wordprocessingml/2006/main">
        <w:t xml:space="preserve">[80] 捕获</w:t>
      </w:r>
    </w:p>
    <w:p w14:paraId="302DA75B">
      <w:r xmlns:w="http://schemas.openxmlformats.org/wordprocessingml/2006/main">
        <w:t xml:space="preserve">[81] 战斗开始 1</w:t>
      </w:r>
    </w:p>
    <w:p w14:paraId="17079A5E">
      <w:r xmlns:w="http://schemas.openxmlformats.org/wordprocessingml/2006/main">
        <w:t xml:space="preserve">[82] 战斗开始 2</w:t>
      </w:r>
    </w:p>
    <w:p w14:paraId="35DFB524">
      <w:r xmlns:w="http://schemas.openxmlformats.org/wordprocessingml/2006/main">
        <w:t xml:space="preserve">[83] 战斗参与 1</w:t>
      </w:r>
    </w:p>
    <w:p w14:paraId="2F35F01F">
      <w:r xmlns:w="http://schemas.openxmlformats.org/wordprocessingml/2006/main">
        <w:t xml:space="preserve">[84] 战斗参与 2</w:t>
      </w:r>
    </w:p>
    <w:p w14:paraId="14ECC34D">
      <w:r xmlns:w="http://schemas.openxmlformats.org/wordprocessingml/2006/main">
        <w:t xml:space="preserve">[85] 战斗胜利 1</w:t>
      </w:r>
    </w:p>
    <w:p w14:paraId="19C35192">
      <w:r xmlns:w="http://schemas.openxmlformats.org/wordprocessingml/2006/main">
        <w:t xml:space="preserve">[86] 战斗胜利 2</w:t>
      </w:r>
    </w:p>
    <w:p w14:paraId="024C8855">
      <w:r xmlns:w="http://schemas.openxmlformats.org/wordprocessingml/2006/main">
        <w:t xml:space="preserve">[87] 普通攻击 1</w:t>
      </w:r>
    </w:p>
    <w:p w14:paraId="1B615C6B">
      <w:r xmlns:w="http://schemas.openxmlformats.org/wordprocessingml/2006/main">
        <w:t xml:space="preserve">[88] 普通攻击 2</w:t>
      </w:r>
    </w:p>
    <w:p w14:paraId="74E5B329">
      <w:r xmlns:w="http://schemas.openxmlformats.org/wordprocessingml/2006/main">
        <w:t xml:space="preserve">[89] 普通攻击 3</w:t>
      </w:r>
    </w:p>
    <w:p w14:paraId="584B639F">
      <w:r xmlns:w="http://schemas.openxmlformats.org/wordprocessingml/2006/main">
        <w:t xml:space="preserve">[90] 独特效果激活 1</w:t>
      </w:r>
    </w:p>
    <w:p w14:paraId="761E3EE4">
      <w:r xmlns:w="http://schemas.openxmlformats.org/wordprocessingml/2006/main">
        <w:t xml:space="preserve">[91] 独特效果激活 2</w:t>
      </w:r>
    </w:p>
    <w:p w14:paraId="339468F9">
      <w:r xmlns:w="http://schemas.openxmlformats.org/wordprocessingml/2006/main">
        <w:t xml:space="preserve">[92] 独特效果激活 3</w:t>
      </w:r>
    </w:p>
    <w:p w14:paraId="413322FF">
      <w:r xmlns:w="http://schemas.openxmlformats.org/wordprocessingml/2006/main">
        <w:t xml:space="preserve">[93] 特殊招式 1</w:t>
      </w:r>
    </w:p>
    <w:p w14:paraId="2229FCBD">
      <w:r xmlns:w="http://schemas.openxmlformats.org/wordprocessingml/2006/main">
        <w:t xml:space="preserve">[94] 特殊招式 2</w:t>
      </w:r>
    </w:p>
    <w:p w14:paraId="79E942F1">
      <w:r xmlns:w="http://schemas.openxmlformats.org/wordprocessingml/2006/main">
        <w:t xml:space="preserve">[95] 受到的伤害：1</w:t>
      </w:r>
    </w:p>
    <w:p w14:paraId="0AA334A8">
      <w:r xmlns:w="http://schemas.openxmlformats.org/wordprocessingml/2006/main">
        <w:t xml:space="preserve">[96] 受到的伤害：2</w:t>
      </w:r>
    </w:p>
    <w:p w14:paraId="5AD59B73">
      <w:r xmlns:w="http://schemas.openxmlformats.org/wordprocessingml/2006/main">
        <w:t xml:space="preserve">[97] 受到的伤害：3</w:t>
      </w:r>
    </w:p>
    <w:p w14:paraId="4A8EC7BC">
      <w:r xmlns:w="http://schemas.openxmlformats.org/wordprocessingml/2006/main">
        <w:t xml:space="preserve">[98] 退出</w:t>
      </w:r>
    </w:p>
    <w:p w14:paraId="18217AB0">
      <w:r xmlns:w="http://schemas.openxmlformats.org/wordprocessingml/2006/main">
        <w:t xml:space="preserve">[99] 物品用途 1</w:t>
      </w:r>
    </w:p>
    <w:p w14:paraId="151E3801">
      <w:r xmlns:w="http://schemas.openxmlformats.org/wordprocessingml/2006/main">
        <w:t xml:space="preserve">[100] 物品用途 2</w:t>
      </w:r>
    </w:p>
    <w:p w14:paraId="210302DD">
      <w:r xmlns:w="http://schemas.openxmlformats.org/wordprocessingml/2006/main">
        <w:t xml:space="preserve">[101] 在游戏中 †</w:t>
      </w:r>
    </w:p>
    <w:p w14:paraId="3F18A221">
      <w:r xmlns:w="http://schemas.openxmlformats.org/wordprocessingml/2006/main">
        <w:t xml:space="preserve">[102] 擅长单次攻击造成伤害的强力角色，拥有高倍率的特殊技能，可以无视防御并造成自身伤害。</w:t>
      </w:r>
    </w:p>
    <w:p w14:paraId="29CEC779">
      <w:r xmlns:w="http://schemas.openxmlformats.org/wordprocessingml/2006/main">
        <w:t xml:space="preserve">[103] 目前，它们在角色兑换处可以永久兑换，因此获得它们并突破它们的限制并不困难。</w:t>
      </w:r>
    </w:p>
    <w:p w14:paraId="1A7CB374">
      <w:r xmlns:w="http://schemas.openxmlformats.org/wordprocessingml/2006/main">
        <w:t xml:space="preserve">[104]Lv60真由理+RANK4腰带+R诺诺诺特殊增益=10319点伤害</w:t>
      </w:r>
    </w:p>
    <w:p w14:paraId="4582F55B">
      <w:r xmlns:w="http://schemas.openxmlformats.org/wordprocessingml/2006/main">
        <w:t xml:space="preserve">[105]Lv70真由理+RANK1腰带+R诺诺诺特殊增益=11185点伤害。</w:t>
      </w:r>
    </w:p>
    <w:p w14:paraId="36904F6F">
      <w:r xmlns:w="http://schemas.openxmlformats.org/wordprocessingml/2006/main">
        <w:t xml:space="preserve">[106] 正如它所说，“只能使用一次”，即使你使用特殊招式后复活，也不能再次使用它。</w:t>
      </w:r>
    </w:p>
    <w:p w14:paraId="15948BA5">
      <w:r xmlns:w="http://schemas.openxmlformats.org/wordprocessingml/2006/main">
        <w:t xml:space="preserve">[107] 如果你进行觉醒强化，它会造成 100% 的伤害，基本上可以保证击杀，所以如果你想利用它的独特效果来让它活下来，你绝对不应该强化它的特殊技能。</w:t>
      </w:r>
    </w:p>
    <w:p w14:paraId="42B5D94E">
      <w:r xmlns:w="http://schemas.openxmlformats.org/wordprocessingml/2006/main">
        <w:t xml:space="preserve">[108] 该技能上线后的一段时间内，其描述为“极高的物理伤害”。神圣骑士阿尔德巴兰的描述也为“极高的伤害”，但或许是由于自身受到的伤害量不同，其伤害倍率为7倍。在2021年9月22日的更新中，“超大”和“极高”等表述被移除，倍率直接显示。</w:t>
      </w:r>
    </w:p>
    <w:p w14:paraId="0CD6215F">
      <w:r xmlns:w="http://schemas.openxmlformats.org/wordprocessingml/2006/main">
        <w:t xml:space="preserve">[109] 由于他拥有独特的能力，不会因体力自然消耗而被淘汰，因此他的任务是在不积累过多仇恨的情况下暗中积攒必杀技槽，然后在最佳时机发动华丽攻击，轰轰烈烈地退场。然而，由于他的必杀技具有自毁特性，与其他拥有相同能力的角色不同，它与“超强黄金（防御）”的配合并不理想。</w:t>
      </w:r>
    </w:p>
    <w:p w14:paraId="088721D4">
      <w:r xmlns:w="http://schemas.openxmlformats.org/wordprocessingml/2006/main">
        <w:t xml:space="preserve">[110] 顺便一提，特殊招式造成的伤害是可以治愈的，但由于除了特殊招式之外没有其他特别的优势，所以没有必要让他白白活下去。</w:t>
      </w:r>
    </w:p>
    <w:p w14:paraId="15CA19DC">
      <w:r xmlns:w="http://schemas.openxmlformats.org/wordprocessingml/2006/main">
        <w:t xml:space="preserve">[111] 神圣骑士阿尔戈尔</w:t>
      </w:r>
    </w:p>
    <w:p w14:paraId="4FFEBFC5">
      <w:r xmlns:w="http://schemas.openxmlformats.org/wordprocessingml/2006/main">
        <w:t xml:space="preserve">[112] 击败护身符 Nonono</w:t>
      </w:r>
    </w:p>
    <w:p w14:paraId="1A4DE99C">
      <w:r xmlns:w="http://schemas.openxmlformats.org/wordprocessingml/2006/main">
        <w:t xml:space="preserve">[113] 击败偶像玉木</w:t>
      </w:r>
    </w:p>
    <w:p w14:paraId="2B4B3998">
      <w:r xmlns:w="http://schemas.openxmlformats.org/wordprocessingml/2006/main">
        <w:t xml:space="preserve">[114] 快乐女巫</w:t>
      </w:r>
    </w:p>
    <w:p w14:paraId="0C78BD45">
      <w:r xmlns:w="http://schemas.openxmlformats.org/wordprocessingml/2006/main">
        <w:t xml:space="preserve">[115] 击败偶像罂粟</w:t>
      </w:r>
    </w:p>
    <w:p w14:paraId="76D07419">
      <w:r xmlns:w="http://schemas.openxmlformats.org/wordprocessingml/2006/main">
        <w:t xml:space="preserve">[116] 等。（分配特殊攻击槽的角色列表）</w:t>
      </w:r>
    </w:p>
    <w:p w14:paraId="0E84179F">
      <w:r xmlns:w="http://schemas.openxmlformats.org/wordprocessingml/2006/main">
        <w:t xml:space="preserve">[117] 作为 R 角色，她拥有很高的耐力和防御力，因此可以通过故意封印她的特殊技能并给她装备长发招财猫等物品，将她用作临时的替补坦克。</w:t>
      </w:r>
    </w:p>
    <w:p w14:paraId="799E4EFD">
      <w:r xmlns:w="http://schemas.openxmlformats.org/wordprocessingml/2006/main">
        <w:t xml:space="preserve">[118] 琐事 †</w:t>
      </w:r>
    </w:p>
    <w:p w14:paraId="00D27ABA">
      <w:r xmlns:w="http://schemas.openxmlformats.org/wordprocessingml/2006/main">
        <w:t xml:space="preserve">[119] 一个操控破坏性思想的傀儡师。她骑乘着名为“狐狸哥”的可骑乘傀儡，并亲自操控它。她是一位心地善良的不良幼儿园老师。与她粗鲁的外表相反，她对孩子们很友善，也深受孩子们的喜爱。她是一个事件触发的R级角色，上线时间相对较早，但在主线剧情中却扮演着相当重要的角色。她身材娇小，却拥有姣好的体态。</w:t>
      </w:r>
    </w:p>
    <w:p w14:paraId="331664C1">
      <w:r xmlns:w="http://schemas.openxmlformats.org/wordprocessingml/2006/main">
        <w:t xml:space="preserve">[120] 官方推特账号简介 †</w:t>
      </w:r>
    </w:p>
    <w:p w14:paraId="08E4E291">
      <w:r xmlns:w="http://schemas.openxmlformats.org/wordprocessingml/2006/main">
        <w:t xml:space="preserve">[121] 人物介绍</w:t>
      </w:r>
    </w:p>
    <w:p w14:paraId="5913FC37">
      <w:r xmlns:w="http://schemas.openxmlformats.org/wordprocessingml/2006/main">
        <w:t xml:space="preserve">[122] 评论表 †</w:t>
      </w:r>
    </w:p>
    <w:p w14:paraId="3AAB5DF4">
      <w:r xmlns:w="http://schemas.openxmlformats.org/wordprocessingml/2006/main">
        <w:t xml:space="preserve">[123] 点击打开历史日志列表</w:t>
      </w:r>
    </w:p>
    <w:p w14:paraId="310FD18E">
      <w:r xmlns:w="http://schemas.openxmlformats.org/wordprocessingml/2006/main">
        <w:t xml:space="preserve">[124] 末尾的数字越小，日志越旧。</w:t>
      </w:r>
    </w:p>
    <w:p w14:paraId="19D62C82">
      <w:r xmlns:w="http://schemas.openxmlformats.org/wordprocessingml/2006/main">
        <w:t xml:space="preserve">[125] “评论/千人真由理/”没有子页面。</w:t>
      </w:r>
    </w:p>
    <w:p w14:paraId="073CACE2">
      <w:r xmlns:w="http://schemas.openxmlformats.org/wordprocessingml/2006/main">
        <w:t xml:space="preserve">[126] 干得好。虽然理论上可以通过特殊技能在生命值超过75%的情况下苟活，但这招的发动难度和司的技能一样高，本质上就是个自爆技能。嗯，古纳甘的技能是无法躲避的，但其他技能应该能撑一段时间。作为第一个拥有单体伤害的免费角色，而且未来很可能还会有最大伤害加成，我认为没有单体伤害SSR五星角色的玩家绝对应该把她升到五星。——[xDHDwLIavc.] 2021-07-29 (周四) 22:02:05</w:t>
      </w:r>
    </w:p>
    <w:p w14:paraId="5ADD6B96">
      <w:r xmlns:w="http://schemas.openxmlformats.org/wordprocessingml/2006/main">
        <w:t xml:space="preserve">[127] 我并不讨厌这种在 R 值范围内挑战极限的感觉。——[BwEBHpkjiMk] 2021-07-31 (周六) 19:45:15</w:t>
      </w:r>
    </w:p>
    <w:p w14:paraId="37F4A909">
      <w:r xmlns:w="http://schemas.openxmlformats.org/wordprocessingml/2006/main">
        <w:t xml:space="preserve">[128] SD角色设计非常精致，完全不像R级。——[eLbzEFxC9yo] 2021-07-30 (周五) 20:37:47</w:t>
      </w:r>
    </w:p>
    <w:p w14:paraId="59539987">
      <w:r xmlns:w="http://schemas.openxmlformats.org/wordprocessingml/2006/main">
        <w:t xml:space="preserve">[129] 我把“Kokkuri-go”误听成了“Kakurikon”......它是自动的吗？！ -- [feZny2V4V3s] 2021-07-30（周五）22:07:52</w:t>
      </w:r>
    </w:p>
    <w:p w14:paraId="36DA87AE">
      <w:r xmlns:w="http://schemas.openxmlformats.org/wordprocessingml/2006/main">
        <w:t xml:space="preserve">[130] 我很庆幸我的最高伤害输出角色是限定角色。我不想把许愿石（祭祀石板）用在限定角色以外的任何东西上，而且我原本希望泳装流放者能有很高的单体伤害。（因为除了新年红宝石（我没抽）之外，我还没有抽到过其他单体伤害高的限定角色。）——[URxartI6iO6] 2021-08-01 (周日) 00:33:56</w:t>
      </w:r>
    </w:p>
    <w:p w14:paraId="0902DDE3">
      <w:r xmlns:w="http://schemas.openxmlformats.org/wordprocessingml/2006/main">
        <w:t xml:space="preserve">[131] 首先，“超级伤害”到底是多少倍？这个解释让人困惑，只有懂的人才能理解。装备5级腰带后攻击力似乎超过1070，所以是超过10倍吗？ -- [hM6TqTpOO7Q] 2021-08-01 (周日) 12:26:51</w:t>
      </w:r>
    </w:p>
    <w:p w14:paraId="6903FEEA">
      <w:r xmlns:w="http://schemas.openxmlformats.org/wordprocessingml/2006/main">
        <w:t xml:space="preserve">[132] 看起来是10倍，谢谢。但是，假设它是5星，而你还在努力把它升到5星，却说可以造成10000点伤害，这感觉有点荒谬。——[hM6TqTpOO7Q] 2021-08-01 (周日) 15:05:18</w:t>
      </w:r>
    </w:p>
    <w:p w14:paraId="712040C2">
      <w:r xmlns:w="http://schemas.openxmlformats.org/wordprocessingml/2006/main">
        <w:t xml:space="preserve">[133] 谢谢。Superb 的续航里程之前是 7 倍，但现在好像上调了。这是什么时候的事？ -- [PSw1qhKIp6k] 2021-08-01 (周日) 17:24:09</w:t>
      </w:r>
    </w:p>
    <w:p w14:paraId="1F12F18C">
      <w:r xmlns:w="http://schemas.openxmlformats.org/wordprocessingml/2006/main">
        <w:t xml:space="preserve">[134] 我用两个三星角色在日常任务中测试了一下，真由理是10倍，但阿尔德巴只有7倍。要么是每个角色的超级任务倍率不同，要么是阿尔德巴的倍率没有修正。——[W/KawxO6AJg] 2021-08-01 (周日) 19:03:13</w:t>
      </w:r>
    </w:p>
    <w:p w14:paraId="5322C9B0">
      <w:r xmlns:w="http://schemas.openxmlformats.org/wordprocessingml/2006/main">
        <w:t xml:space="preserve">[135] 我觉得是因为即使使用相同的词语，胜率也会因是否存在劣势而有所不同，所以就是这样——[.pXyLAUgALo] 2021-08-01 (周日) 20:13:13</w:t>
      </w:r>
    </w:p>
    <w:p w14:paraId="4A7AE067">
      <w:r xmlns:w="http://schemas.openxmlformats.org/wordprocessingml/2006/main">
        <w:t xml:space="preserve">[136] 如果这次你把她完全培养出来，之后的活动中用五星真由理就能轻松打出10000点伤害，而且收集芯片的效率也更高，所以这主意并非异想天开，对吧？——[/U5Ko8wPDjA] 2021-08-01 (周日) 22:41:25</w:t>
      </w:r>
    </w:p>
    <w:p w14:paraId="2A58F0D2">
      <w:r xmlns:w="http://schemas.openxmlformats.org/wordprocessingml/2006/main">
        <w:t xml:space="preserve">[137] &gt; Leaf 1 根据装备和队员的不同，即使是☆4也能造成10000点伤害 -- [WYlCNZzHeHk] 2021-08-02 (周一) 02:57:02</w:t>
      </w:r>
    </w:p>
    <w:p w14:paraId="324B71B4">
      <w:r xmlns:w="http://schemas.openxmlformats.org/wordprocessingml/2006/main">
        <w:t xml:space="preserve">[138] 到目前为止，我能把活动角色升到5星，伤害6000，所以如果能有个角色能打出10000的伤害就太好了。——[lk7h70gKPmc] 2021-08-04 (周三) 07:31:27</w:t>
      </w:r>
    </w:p>
    <w:p w14:paraId="3B22FDE0">
      <w:r xmlns:w="http://schemas.openxmlformats.org/wordprocessingml/2006/main">
        <w:t xml:space="preserve">[139] 大胸不良萝莉最棒了 -- [UNhNTAhztJg] 2021-08-02 (周一) 14:37:52</w:t>
      </w:r>
    </w:p>
    <w:p w14:paraId="2FBB4AD9">
      <w:r xmlns:w="http://schemas.openxmlformats.org/wordprocessingml/2006/main">
        <w:t xml:space="preserve">[140] 能够稳定获得最大伤害加成真是太好了 -- [OkbZyGkXOLA] 2021-08-10 (周二) 17:47:46</w:t>
      </w:r>
    </w:p>
    <w:p w14:paraId="18ACC356">
      <w:r xmlns:w="http://schemas.openxmlformats.org/wordprocessingml/2006/main">
        <w:t xml:space="preserve">[141] 新娘艾斯卡莱尔的情况也一样，但她作为传奇角色/现有角色，优势明显。我希望她能在主线剧情中扮演积极的角色（最好能拥有特殊技能）。——[Mtoag44SDDM] 2022-01-16 (周日) 14:48:41</w:t>
      </w:r>
    </w:p>
    <w:p w14:paraId="22DF71CA">
      <w:r xmlns:w="http://schemas.openxmlformats.org/wordprocessingml/2006/main">
        <w:t xml:space="preserve">[142] 玛尤里虽然只是R级角色，但实力很强。我打算在这次古纳甘战斗中把她放在主力队伍里。之前我对阿尔德巴兰没什么兴趣，但现在我也对他感兴趣了，因为他的能力和玛尤里很相似。——[9r.6ejnLDn.] 2021-08-21 (周六) 21:27:47</w:t>
      </w:r>
    </w:p>
    <w:p w14:paraId="7EF94A83">
      <w:r xmlns:w="http://schemas.openxmlformats.org/wordprocessingml/2006/main">
        <w:t xml:space="preserve">[143] 目前来说，觉醒之树是首要投资目标。如果你能在团队副本中配合狂热爆发技能完美施放觉醒之树，它将非常强大。——[WYlCNZzHeHk] 2021-10-20 (周三) 18:37:01</w:t>
      </w:r>
    </w:p>
    <w:p w14:paraId="4B88FE2E">
      <w:r xmlns:w="http://schemas.openxmlformats.org/wordprocessingml/2006/main">
        <w:t xml:space="preserve">[144] 等级上限提高了，但我还是用真由理的加农炮打出了超过22万分。一击就能看到分数大幅提升，感觉真棒。——[dcjl/DX4.S.] 2022-02-18 (周五) 16:08:36</w:t>
      </w:r>
    </w:p>
    <w:p w14:paraId="6C4D9558">
      <w:r xmlns:w="http://schemas.openxmlformats.org/wordprocessingml/2006/main">
        <w:t xml:space="preserve">[145] 他不仅在活动剧情中几乎完全隐形，甚至在最新一集中也没有出现，而最新一集中有很多活动角色…… -- [iEeBcY5lhcE] 2021-11-29 (周一) 17:16:44</w:t>
      </w:r>
    </w:p>
    <w:p w14:paraId="3E82BB16">
      <w:r xmlns:w="http://schemas.openxmlformats.org/wordprocessingml/2006/main">
        <w:t xml:space="preserve">[146] 我们能否通过觉醒强化增加特殊攻击充能量来进一步缩短冷却时间？忽略自然增长，5%的充能量加上钻头大师套装的效果应该能将冷却时间缩短至24秒。——[Mtoag44SDDM] 2022-01-16 (周日) 14:52:44</w:t>
      </w:r>
    </w:p>
    <w:p w14:paraId="19E0B7ED">
      <w:r xmlns:w="http://schemas.openxmlformats.org/wordprocessingml/2006/main">
        <w:t xml:space="preserve">[147] 开局的传奇增益效果只有30秒，所以在突袭中能否在开局30秒内使用终极技能至关重要。……等等，什么？我用钻头+火箭+腰带的组合，在传奇增益效果的30秒内就成功使用了终极技能，但为什么？我确定我只是觉醒了终极技能，而且我没有带任何增加能量槽或速度的角色…… -- [dcjl/DX4.S.] 2022-02-18 (周五) 16:06:22</w:t>
      </w:r>
    </w:p>
    <w:p w14:paraId="12AFA6AC">
      <w:r xmlns:w="http://schemas.openxmlformats.org/wordprocessingml/2006/main">
        <w:t xml:space="preserve">[148] 这是一款非常优秀的单位，即使休闲游玩也能获得，而且即使只是随意装备，在所有活动中也非常有用。虽然像特种部队那样需要付出一些代价，但我认为它也可以作为觉醒（学习如何做决定）的教程。——[K0dTjEVXI0o] 2022-02-23 (周三) 05:41:15</w:t>
      </w:r>
    </w:p>
    <w:p w14:paraId="4EC4E4AE">
      <w:r xmlns:w="http://schemas.openxmlformats.org/wordprocessingml/2006/main">
        <w:t xml:space="preserve">[149] 在团队副本中，防御闪避增益效果可以降低百分比伤害，但它是否也会对相同百分比的自身伤害生效，这是否是游戏漏洞？ -- [W/KawxO6AJg] 2022-03-12 (周六) 21:29:14</w:t>
      </w:r>
    </w:p>
    <w:p w14:paraId="1C19E308">
      <w:r xmlns:w="http://schemas.openxmlformats.org/wordprocessingml/2006/main">
        <w:t xml:space="preserve">[150] 我认为玛丽埃尔独特的每秒回复能力可能干扰了体力归零和撤退之间的时机。我认为只有当真由理的特殊技能恰好在回复的瞬间发动时，回复才会与体力归零同时发生，从而避免她被击败。现在想想，我记得她之前在树之讨伐战中和塞拉菲尔组队过，所以每秒回复的时机似乎是关键。——[dcjl/DX4.S.] 2022-09-06 (周二) 03:37:00</w:t>
      </w:r>
    </w:p>
    <w:p w14:paraId="0D0298BC">
      <w:r xmlns:w="http://schemas.openxmlformats.org/wordprocessingml/2006/main">
        <w:t xml:space="preserve">[151] 我本来想找回被打败的卧室场景，结果发现它被删减了一半，还夹杂着一些色情画面，哈哈 -- [94bOFaNhoJw] 2023-10-16 (周一) 18:37:16</w:t>
      </w:r>
    </w:p>
    <w:p w14:paraId="62D4A447">
      <w:r xmlns:w="http://schemas.openxmlformats.org/wordprocessingml/2006/main">
        <w:t xml:space="preserve">[152] 布尔玛的普通攻击总是落空，但她的特殊攻击伤害却增加了。我在想该把这个技能给谁。这个角色看起来合适吗？ -- [CHIcLD8m6X6] 2026-04-12 (周日) 22:51:35</w:t>
      </w:r>
    </w:p>
    <w:p w14:paraId="448EB102">
      <w:r xmlns:w="http://schemas.openxmlformats.org/wordprocessingml/2006/main">
        <w:t xml:space="preserve">[153] ←使用棋盘前请务必阅读规则。</w:t>
      </w:r>
    </w:p>
    <w:p w14:paraId="6C9DF9A4">
      <w:r xmlns:w="http://schemas.openxmlformats.org/wordprocessingml/2006/main">
        <w:t xml:space="preserve">[154] 关于规则 †</w:t>
      </w:r>
    </w:p>
    <w:p w14:paraId="4E547516">
      <w:r xmlns:w="http://schemas.openxmlformats.org/wordprocessingml/2006/main">
        <w:t xml:space="preserve">[155] 请不要抱怨或批评页面编辑者。如果您对其他人的编辑有意见，请通过“提供替代方案”或“自行编辑”的方式进行建设性沟通。</w:t>
      </w:r>
    </w:p>
    <w:p w14:paraId="33CFF842">
      <w:r xmlns:w="http://schemas.openxmlformats.org/wordprocessingml/2006/main">
        <w:t xml:space="preserve">[156] 不要发布个人网站或其他禁止未经授权链接的网站的网址。</w:t>
      </w:r>
    </w:p>
    <w:p w14:paraId="348B684F">
      <w:r xmlns:w="http://schemas.openxmlformats.org/wordprocessingml/2006/main">
        <w:t xml:space="preserve">[157] 关于违反规则的帖子 †</w:t>
      </w:r>
    </w:p>
    <w:p w14:paraId="6B8A195B">
      <w:r xmlns:w="http://schemas.openxmlformats.org/wordprocessingml/2006/main">
        <w:t xml:space="preserve">[158] 禁止发布以下类型的帖子，因为它们容易造成干扰。</w:t>
      </w:r>
    </w:p>
    <w:p w14:paraId="39CD6231">
      <w:r xmlns:w="http://schemas.openxmlformats.org/wordprocessingml/2006/main">
        <w:t xml:space="preserve">[159]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461861E">
      <w:r xmlns:w="http://schemas.openxmlformats.org/wordprocessingml/2006/main">
        <w:t xml:space="preserve">[160] 其他包括使用此维基的人、官方管理员、艺术家、配音演员、现实生活中的个人以及 Twitter 用户等团体。</w:t>
      </w:r>
    </w:p>
    <w:p w14:paraId="70959FC7">
      <w:r xmlns:w="http://schemas.openxmlformats.org/wordprocessingml/2006/main">
        <w:t xml:space="preserve">[161] 关于向管理层提交的帖子，我们容忍可以解释为用户反馈的评论，例如“我希望他们改进这一点”、“我希望他们尽快修复错误”和“维护时间太长了”，但我们不容忍使用辱骂性语言贬低管理层。</w:t>
      </w:r>
    </w:p>
    <w:p w14:paraId="02C3C67F">
      <w:r xmlns:w="http://schemas.openxmlformats.org/wordprocessingml/2006/main">
        <w:t xml:space="preserve">[162] 将讨论和意见交流视为“诽谤或对抗他人”是错误的。然而，在讨论或意见交流中使用辱骂性语言、贬低他人、挑衅他人或在缺乏明确证据的情况下发表言论，都是违法行为。说话时务必注意自己的言辞。</w:t>
      </w:r>
    </w:p>
    <w:p w14:paraId="6CCFC57E">
      <w:r xmlns:w="http://schemas.openxmlformats.org/wordprocessingml/2006/main">
        <w:t xml:space="preserve">[163] 攻击性评论是指使用“做这个”或“做那个”等强烈命令、“使用粗俗语言”、“居高临下”或“挑衅”的评论。</w:t>
      </w:r>
    </w:p>
    <w:p w14:paraId="2512B612">
      <w:r xmlns:w="http://schemas.openxmlformats.org/wordprocessingml/2006/main">
        <w:t xml:space="preserve">[164] 禁止发布冒犯现有玩家的帖子，例如“还有人玩这个游戏吗？”或“这游戏已经凉了”。这并不意味着您完全不能发表任何负面言论，而是指那些超出单纯负面评价范围，构成诽谤或诋毁的帖子将被禁止发布。</w:t>
      </w:r>
    </w:p>
    <w:p w14:paraId="02423D31">
      <w:r xmlns:w="http://schemas.openxmlformats.org/wordprocessingml/2006/main">
        <w:t xml:space="preserve">[165] 公开羞辱他人，包括泄露他人的游戏内名称或UID</w:t>
      </w:r>
    </w:p>
    <w:p w14:paraId="785EBDF6">
      <w:r xmlns:w="http://schemas.openxmlformats.org/wordprocessingml/2006/main">
        <w:t xml:space="preserve">[166] 但是，分享有助于游戏攻略的信息和视频是允许的。</w:t>
      </w:r>
    </w:p>
    <w:p w14:paraId="0B3FE263">
      <w:r xmlns:w="http://schemas.openxmlformats.org/wordprocessingml/2006/main">
        <w:t xml:space="preserve">[167] 参考其他应用程序</w:t>
      </w:r>
    </w:p>
    <w:p w14:paraId="1D00A7F9">
      <w:r xmlns:w="http://schemas.openxmlformats.org/wordprocessingml/2006/main">
        <w:t xml:space="preserve">[168] 在多个论坛上多次发帖</w:t>
      </w:r>
    </w:p>
    <w:p w14:paraId="5A28AECD">
      <w:r xmlns:w="http://schemas.openxmlformats.org/wordprocessingml/2006/main">
        <w:t xml:space="preserve">[169] 由一串无意义字符组成的文字</w:t>
      </w:r>
    </w:p>
    <w:p w14:paraId="73F93B52">
      <w:r xmlns:w="http://schemas.openxmlformats.org/wordprocessingml/2006/main">
        <w:t xml:space="preserve">[170] 关于作弊和利用漏洞的帖子</w:t>
      </w:r>
    </w:p>
    <w:p w14:paraId="561E0ADD">
      <w:r xmlns:w="http://schemas.openxmlformats.org/wordprocessingml/2006/main">
        <w:t xml:space="preserve">[171] 最好的办法是忽略违反规则的帖子。上钩或反驳只会让事情变得更糟。</w:t>
      </w:r>
    </w:p>
    <w:p w14:paraId="4648B86D">
      <w:r xmlns:w="http://schemas.openxmlformats.org/wordprocessingml/2006/main">
        <w:t xml:space="preserve">[172] *在上述规则中，“诽谤”指的是在没有客观证据的情况下诋毁和贬低他人。将所有批评性文章都归为“诽谤”是不正确的，所以请务必谨慎。</w:t>
      </w:r>
    </w:p>
    <w:p w14:paraId="74354B8C">
      <w:r xmlns:w="http://schemas.openxmlformats.org/wordprocessingml/2006/main">
        <w:t xml:space="preserve">[173] 关于修改和删除发帖日志 †</w:t>
      </w:r>
    </w:p>
    <w:p w14:paraId="4FB64C8E">
      <w:r xmlns:w="http://schemas.openxmlformats.org/wordprocessingml/2006/main">
        <w:t xml:space="preserve">[174] 但是，允许更正印刷错误、遗漏和字体颜色。（他人出于善意所做的更正也允许。）</w:t>
      </w:r>
    </w:p>
    <w:p w14:paraId="690309F3">
      <w:r xmlns:w="http://schemas.openxmlformats.org/wordprocessingml/2006/main">
        <w:t xml:space="preserve">[175] 作为例外情况，您可以删除自己的帖子，但事后必须向管理员报告。此外，删除时，请将整个评论替换为以下文本，而不是完全删除：&amp;color(#ff0000){''发帖人已删除''};</w:t>
      </w:r>
    </w:p>
    <w:p w14:paraId="6E08266C">
      <w:r xmlns:w="http://schemas.openxmlformats.org/wordprocessingml/2006/main">
        <w:t xml:space="preserve">[176] 关于评论违反规则的帖子 †</w:t>
      </w:r>
    </w:p>
    <w:p w14:paraId="6E295BC1">
      <w:r xmlns:w="http://schemas.openxmlformats.org/wordprocessingml/2006/main">
        <w:t xml:space="preserve">[177] 您可以自行注释掉上述任何违反规则的评论，无需管理员许可。但是，注释掉评论后，请务必在“违规举报公告板”上进行举报。举报时请使用“违规举报公告板”上的模板。</w:t>
      </w:r>
    </w:p>
    <w:p w14:paraId="511CAE2F">
      <w:r xmlns:w="http://schemas.openxmlformats.org/wordprocessingml/2006/main">
        <w:t xml:space="preserve">[178] 未经 CO 举报公告板举报而被删除的帖子将被恢复，而删除帖子的人将受到处罚。</w:t>
      </w:r>
    </w:p>
    <w:p w14:paraId="308537D0">
      <w:r xmlns:w="http://schemas.openxmlformats.org/wordprocessingml/2006/main">
        <w:t xml:space="preserve">[179] 如果您反复向 CO 举报公告板举报不违反规则的帖子，我们将认为您是自私的，并将对您实施发帖和编辑限制。</w:t>
      </w:r>
    </w:p>
    <w:p w14:paraId="152E9F03">
      <w:r xmlns:w="http://schemas.openxmlformats.org/wordprocessingml/2006/main">
        <w:t xml:space="preserve">[180] 管理员可酌情恢复 CO 报告公告板上不违反规则的报告。</w:t>
      </w:r>
    </w:p>
    <w:p w14:paraId="2F97675D">
      <w:r xmlns:w="http://schemas.openxmlformats.org/wordprocessingml/2006/main">
        <w:t xml:space="preserve">[181] 我想再次重申我的请求：请不要评论那些没有违反规则的评论。（例如，主观判断，比如“虽然没有违反规则，但对任何看到的人来说都明显是垃圾信息”、“恶作剧”或“评论整个帖子”。）</w:t>
      </w:r>
    </w:p>
    <w:p w14:paraId="0CBB883D">
      <w:r xmlns:w="http://schemas.openxmlformats.org/wordprocessingml/2006/main">
        <w:t xml:space="preserve">[182] 关于不违反规则但“冒犯性”的帖子 †</w:t>
      </w:r>
    </w:p>
    <w:p w14:paraId="11B84789">
      <w:r xmlns:w="http://schemas.openxmlformats.org/wordprocessingml/2006/main">
        <w:t xml:space="preserve">[183] 即使帖子内容具有冒犯性，除非违反版规，否则不会被删除。由于每个人对冒犯性的接受程度不同，请使用 NGID 功能隐藏评论，而不是争论或恶意挑衅。</w:t>
      </w:r>
    </w:p>
    <w:p w14:paraId="46698E78">
      <w:r xmlns:w="http://schemas.openxmlformats.org/wordprocessingml/2006/main">
        <w:t xml:space="preserve">[184] 挑衅难道不是一种违规行为吗？†</w:t>
      </w:r>
    </w:p>
    <w:p w14:paraId="0ED671CE">
      <w:r xmlns:w="http://schemas.openxmlformats.org/wordprocessingml/2006/main">
        <w:t xml:space="preserve">[185] 每个人对“煽动性言论”的定义都大相径庭，因此我们不认为这是违规行为。如果您认为某条评论具有煽动性，请使用 NGID 功能将其隐藏。</w:t>
      </w:r>
    </w:p>
    <w:p w14:paraId="181480B2">
      <w:r xmlns:w="http://schemas.openxmlformats.org/wordprocessingml/2006/main">
        <w:t xml:space="preserve">[186] 抱怨难道不算违法吗？†</w:t>
      </w:r>
    </w:p>
    <w:p w14:paraId="232DE3E3">
      <w:r xmlns:w="http://schemas.openxmlformats.org/wordprocessingml/2006/main">
        <w:t xml:space="preserve">[187] 一般而言，抱怨本身并不构成违规。但是，针对本作品的负面宣传、诽谤、辱骂性语言以及超出抱怨范围的对抗性帖子均构成违规。如果您认为抱怨内容冒犯了您，请使用 NGID 功能隐藏相关评论。</w:t>
      </w:r>
    </w:p>
    <w:p w14:paraId="1269096F">
      <w:r xmlns:w="http://schemas.openxmlformats.org/wordprocessingml/2006/main">
        <w:t xml:space="preserve">[188] 如果您不确定某个帖子是否违反了规则，该怎么办？ †</w:t>
      </w:r>
    </w:p>
    <w:p w14:paraId="7C02B7E9">
      <w:r xmlns:w="http://schemas.openxmlformats.org/wordprocessingml/2006/main">
        <w:t xml:space="preserve">[189] 有些帖子内容含糊不清，难以判断是否违规。评论删除这类含糊不清的帖子可能会导致问题，所以请不要评论删除，而是使用 NGID 功能将评论隐藏起来。</w:t>
      </w:r>
    </w:p>
    <w:p w14:paraId="2597DDA5">
      <w:r xmlns:w="http://schemas.openxmlformats.org/wordprocessingml/2006/main">
        <w:t xml:space="preserve">[190] 对屡犯者的处罚 †</w:t>
      </w:r>
    </w:p>
    <w:p w14:paraId="19C13F14">
      <w:r xmlns:w="http://schemas.openxmlformats.org/wordprocessingml/2006/main">
        <w:t xml:space="preserve">[191] 屡次违反规则或发布特别恶意的帖子，管理员可酌情予以处罚，例如“禁止访问”或“限制发帖”。</w:t>
      </w:r>
    </w:p>
    <w:p w14:paraId="16EB0CD3">
      <w:r xmlns:w="http://schemas.openxmlformats.org/wordprocessingml/2006/main">
        <w:t xml:space="preserve">[192] 如果您对进一步改进有任何建议，请通过 Wiki 管理公告板与我们联系。</w:t>
      </w:r>
    </w:p>
    <w:p w14:paraId="31ABBF36"/>
    <w:p w14:paraId="17350976">
      <w:r xmlns:w="http://schemas.openxmlformats.org/wordprocessingml/2006/main">
        <w:rPr>
          <w:b/>
        </w:rPr>
        <w:t xml:space="preserve">A320</w:t>
      </w:r>
    </w:p>
    <w:p w14:paraId="5090CAD3">
      <w:r xmlns:w="http://schemas.openxmlformats.org/wordprocessingml/2006/main">
        <w:t xml:space="preserve">[0] 索引：所有角色 | SSR 角色 | SR 角色 | R 角色</w:t>
      </w:r>
    </w:p>
    <w:p w14:paraId="7C933ECC">
      <w:r xmlns:w="http://schemas.openxmlformats.org/wordprocessingml/2006/main">
        <w:t xml:space="preserve">[1] 基本信息</w:t>
      </w:r>
    </w:p>
    <w:p w14:paraId="6838186E">
      <w:r xmlns:w="http://schemas.openxmlformats.org/wordprocessingml/2006/main">
        <w:t xml:space="preserve">[2] 内容适用性简易评估</w:t>
      </w:r>
    </w:p>
    <w:p w14:paraId="5DF78CED">
      <w:r xmlns:w="http://schemas.openxmlformats.org/wordprocessingml/2006/main">
        <w:t xml:space="preserve">[3] 其他版本及相关角色</w:t>
      </w:r>
    </w:p>
    <w:p w14:paraId="22DDB868">
      <w:r xmlns:w="http://schemas.openxmlformats.org/wordprocessingml/2006/main">
        <w:t xml:space="preserve">[4] 琐事</w:t>
      </w:r>
    </w:p>
    <w:p w14:paraId="2C270D97">
      <w:r xmlns:w="http://schemas.openxmlformats.org/wordprocessingml/2006/main">
        <w:t xml:space="preserve">[5] 官方推特账号介绍</w:t>
      </w:r>
    </w:p>
    <w:p w14:paraId="053139DB">
      <w:r xmlns:w="http://schemas.openxmlformats.org/wordprocessingml/2006/main">
        <w:t xml:space="preserve">[6] 评论表单</w:t>
      </w:r>
    </w:p>
    <w:p w14:paraId="00A487D3">
      <w:r xmlns:w="http://schemas.openxmlformats.org/wordprocessingml/2006/main">
        <w:t xml:space="preserve">[7] 基本信息 †</w:t>
      </w:r>
    </w:p>
    <w:p w14:paraId="37064822">
      <w:r xmlns:w="http://schemas.openxmlformats.org/wordprocessingml/2006/main">
        <w:t xml:space="preserve">[8] 变换图像</w:t>
      </w:r>
    </w:p>
    <w:p w14:paraId="66CF9EF7">
      <w:r xmlns:w="http://schemas.openxmlformats.org/wordprocessingml/2006/main">
        <w:t xml:space="preserve">[9] 简介</w:t>
      </w:r>
    </w:p>
    <w:p w14:paraId="5B18A24D">
      <w:r xmlns:w="http://schemas.openxmlformats.org/wordprocessingml/2006/main">
        <w:t xml:space="preserve">[10] 姓名</w:t>
      </w:r>
    </w:p>
    <w:p w14:paraId="722A648E">
      <w:r xmlns:w="http://schemas.openxmlformats.org/wordprocessingml/2006/main">
        <w:t xml:space="preserve">[11] 千金睦冢</w:t>
      </w:r>
    </w:p>
    <w:p w14:paraId="0E80DF7B">
      <w:r xmlns:w="http://schemas.openxmlformats.org/wordprocessingml/2006/main">
        <w:t xml:space="preserve">[12] 真实姓名</w:t>
      </w:r>
    </w:p>
    <w:p w14:paraId="6BD1290E">
      <w:r xmlns:w="http://schemas.openxmlformats.org/wordprocessingml/2006/main">
        <w:t xml:space="preserve">[13] 时冢睦冢</w:t>
      </w:r>
    </w:p>
    <w:p w14:paraId="17EFD297">
      <w:r xmlns:w="http://schemas.openxmlformats.org/wordprocessingml/2006/main">
        <w:t xml:space="preserve">[14] 稀有度</w:t>
      </w:r>
    </w:p>
    <w:p w14:paraId="32889960">
      <w:r xmlns:w="http://schemas.openxmlformats.org/wordprocessingml/2006/main">
        <w:t xml:space="preserve">[15] 普通攻击</w:t>
      </w:r>
    </w:p>
    <w:p w14:paraId="6A94F0B7">
      <w:r xmlns:w="http://schemas.openxmlformats.org/wordprocessingml/2006/main">
        <w:t xml:space="preserve">[16] 近战攻击（物理）</w:t>
      </w:r>
    </w:p>
    <w:p w14:paraId="67BAF9AF">
      <w:r xmlns:w="http://schemas.openxmlformats.org/wordprocessingml/2006/main">
        <w:t xml:space="preserve">[17] 附属派系</w:t>
      </w:r>
    </w:p>
    <w:p w14:paraId="28FDF4D0">
      <w:r xmlns:w="http://schemas.openxmlformats.org/wordprocessingml/2006/main">
        <w:t xml:space="preserve">[18] 仙人（Soha）</w:t>
      </w:r>
    </w:p>
    <w:p w14:paraId="0B998BCF">
      <w:r xmlns:w="http://schemas.openxmlformats.org/wordprocessingml/2006/main">
        <w:t xml:space="preserve">[19] 川岛莉乃</w:t>
      </w:r>
    </w:p>
    <w:p w14:paraId="5108FDB8">
      <w:r xmlns:w="http://schemas.openxmlformats.org/wordprocessingml/2006/main">
        <w:t xml:space="preserve">[20] 插图</w:t>
      </w:r>
    </w:p>
    <w:p w14:paraId="7CC5A46B">
      <w:r xmlns:w="http://schemas.openxmlformats.org/wordprocessingml/2006/main">
        <w:t xml:space="preserve">[21] 石锤银子</w:t>
      </w:r>
    </w:p>
    <w:p w14:paraId="71C58BAA">
      <w:r xmlns:w="http://schemas.openxmlformats.org/wordprocessingml/2006/main">
        <w:t xml:space="preserve">[22] SD字符</w:t>
      </w:r>
    </w:p>
    <w:p w14:paraId="50843BB5">
      <w:r xmlns:w="http://schemas.openxmlformats.org/wordprocessingml/2006/main">
        <w:t xml:space="preserve">[23] 风味文字</w:t>
      </w:r>
    </w:p>
    <w:p w14:paraId="260A13D1">
      <w:r xmlns:w="http://schemas.openxmlformats.org/wordprocessingml/2006/main">
        <w:t xml:space="preserve">[24] “主人，请您下达命令。我，睦香，愿为您赴汤蹈火。” 他是穿越时空的双破上玄宗的一名闪电忍者，曾是当时顶尖的闪电忍者之一，拥有极高的学习能力。他已经适应了现代社会，并更倾向于以展现自身忍者身份的方式行事。他心爱的佩刀名为“玄华”，由从天而降的陨石铁锻造而成。</w:t>
      </w:r>
    </w:p>
    <w:p w14:paraId="5D36FEFD">
      <w:r xmlns:w="http://schemas.openxmlformats.org/wordprocessingml/2006/main">
        <w:t xml:space="preserve">[25] 如何获得</w:t>
      </w:r>
    </w:p>
    <w:p w14:paraId="4607999F">
      <w:r xmlns:w="http://schemas.openxmlformats.org/wordprocessingml/2006/main">
        <w:t xml:space="preserve">[26] 标准扭蛋</w:t>
      </w:r>
    </w:p>
    <w:p w14:paraId="359CC072">
      <w:r xmlns:w="http://schemas.openxmlformats.org/wordprocessingml/2006/main">
        <w:t xml:space="preserve">[27] 基础属性（1星）* 每增加1星+50%，5星时为1星值的3倍</w:t>
      </w:r>
    </w:p>
    <w:p w14:paraId="4E3351CE">
      <w:r xmlns:w="http://schemas.openxmlformats.org/wordprocessingml/2006/main">
        <w:t xml:space="preserve">[28] 级</w:t>
      </w:r>
    </w:p>
    <w:p w14:paraId="3C3A18D2">
      <w:r xmlns:w="http://schemas.openxmlformats.org/wordprocessingml/2006/main">
        <w:t xml:space="preserve">[29] 耐力</w:t>
      </w:r>
    </w:p>
    <w:p w14:paraId="26525E78">
      <w:r xmlns:w="http://schemas.openxmlformats.org/wordprocessingml/2006/main">
        <w:t xml:space="preserve">[30] 攻击力</w:t>
      </w:r>
    </w:p>
    <w:p w14:paraId="5C3473FC">
      <w:r xmlns:w="http://schemas.openxmlformats.org/wordprocessingml/2006/main">
        <w:t xml:space="preserve">[31] 防御能力</w:t>
      </w:r>
    </w:p>
    <w:p w14:paraId="7DE3062C">
      <w:r xmlns:w="http://schemas.openxmlformats.org/wordprocessingml/2006/main">
        <w:t xml:space="preserve">[32] 魔力</w:t>
      </w:r>
    </w:p>
    <w:p w14:paraId="26D21D02">
      <w:r xmlns:w="http://schemas.openxmlformats.org/wordprocessingml/2006/main">
        <w:t xml:space="preserve">[33] 魔法抗性</w:t>
      </w:r>
    </w:p>
    <w:p w14:paraId="7C936987">
      <w:r xmlns:w="http://schemas.openxmlformats.org/wordprocessingml/2006/main">
        <w:t xml:space="preserve">[34] 详细状态</w:t>
      </w:r>
    </w:p>
    <w:p w14:paraId="46F0BE62">
      <w:r xmlns:w="http://schemas.openxmlformats.org/wordprocessingml/2006/main">
        <w:t xml:space="preserve">[35] 准确性</w:t>
      </w:r>
    </w:p>
    <w:p w14:paraId="47A66BE7">
      <w:r xmlns:w="http://schemas.openxmlformats.org/wordprocessingml/2006/main">
        <w:t xml:space="preserve">[36] 回避能力</w:t>
      </w:r>
    </w:p>
    <w:p w14:paraId="738EDF75">
      <w:r xmlns:w="http://schemas.openxmlformats.org/wordprocessingml/2006/main">
        <w:t xml:space="preserve">[37] 连续命中率</w:t>
      </w:r>
    </w:p>
    <w:p w14:paraId="271B6603">
      <w:r xmlns:w="http://schemas.openxmlformats.org/wordprocessingml/2006/main">
        <w:t xml:space="preserve">[38] 反击率</w:t>
      </w:r>
    </w:p>
    <w:p w14:paraId="1AE744BE">
      <w:r xmlns:w="http://schemas.openxmlformats.org/wordprocessingml/2006/main">
        <w:t xml:space="preserve">[39] 眩晕激活率</w:t>
      </w:r>
    </w:p>
    <w:p w14:paraId="086C36DC">
      <w:r xmlns:w="http://schemas.openxmlformats.org/wordprocessingml/2006/main">
        <w:t xml:space="preserve">[40] 眩晕抗性</w:t>
      </w:r>
    </w:p>
    <w:p w14:paraId="7534E6B3">
      <w:r xmlns:w="http://schemas.openxmlformats.org/wordprocessingml/2006/main">
        <w:t xml:space="preserve">[41] 移动速度</w:t>
      </w:r>
    </w:p>
    <w:p w14:paraId="5E6A4F82">
      <w:r xmlns:w="http://schemas.openxmlformats.org/wordprocessingml/2006/main">
        <w:t xml:space="preserve">[42] 部署速度</w:t>
      </w:r>
    </w:p>
    <w:p w14:paraId="1BE55F22">
      <w:r xmlns:w="http://schemas.openxmlformats.org/wordprocessingml/2006/main">
        <w:t xml:space="preserve">[43] 行动速度</w:t>
      </w:r>
    </w:p>
    <w:p w14:paraId="15A8E0DC">
      <w:r xmlns:w="http://schemas.openxmlformats.org/wordprocessingml/2006/main">
        <w:t xml:space="preserve">[44] 特别收费金额</w:t>
      </w:r>
    </w:p>
    <w:p w14:paraId="774AF635">
      <w:r xmlns:w="http://schemas.openxmlformats.org/wordprocessingml/2006/main">
        <w:t xml:space="preserve">[45] 特殊招式</w:t>
      </w:r>
    </w:p>
    <w:p w14:paraId="44D62338">
      <w:r xmlns:w="http://schemas.openxmlformats.org/wordprocessingml/2006/main">
        <w:t xml:space="preserve">[46] 姓名</w:t>
      </w:r>
    </w:p>
    <w:p w14:paraId="6AA73ADE">
      <w:r xmlns:w="http://schemas.openxmlformats.org/wordprocessingml/2006/main">
        <w:t xml:space="preserve">[47] 效应</w:t>
      </w:r>
    </w:p>
    <w:p w14:paraId="5B0FB1CB">
      <w:r xmlns:w="http://schemas.openxmlformats.org/wordprocessingml/2006/main">
        <w:t xml:space="preserve">[48] 斩/影贺战空</w:t>
      </w:r>
    </w:p>
    <w:p w14:paraId="4F276CAD">
      <w:r xmlns:w="http://schemas.openxmlformats.org/wordprocessingml/2006/main">
        <w:t xml:space="preserve">[49] 对一排横向敌人造成 4 倍物理伤害。降低使用者的仇恨值，持续 20 秒。</w:t>
      </w:r>
    </w:p>
    <w:p w14:paraId="668A12EF">
      <w:r xmlns:w="http://schemas.openxmlformats.org/wordprocessingml/2006/main">
        <w:t xml:space="preserve">[50] 残/影贺战空+</w:t>
      </w:r>
    </w:p>
    <w:p w14:paraId="15301E2B">
      <w:r xmlns:w="http://schemas.openxmlformats.org/wordprocessingml/2006/main">
        <w:t xml:space="preserve">[51] 对一排水平方向的敌人造成 6 倍物理伤害，无视防御，并降低使用者 20 秒的仇恨值。</w:t>
      </w:r>
    </w:p>
    <w:p w14:paraId="735C13BB">
      <w:r xmlns:w="http://schemas.openxmlformats.org/wordprocessingml/2006/main">
        <w:t xml:space="preserve">[52] 独特效果</w:t>
      </w:r>
    </w:p>
    <w:p w14:paraId="04C73557">
      <w:r xmlns:w="http://schemas.openxmlformats.org/wordprocessingml/2006/main">
        <w:t xml:space="preserve">[53] 姓名</w:t>
      </w:r>
    </w:p>
    <w:p w14:paraId="1A2A2B8A">
      <w:r xmlns:w="http://schemas.openxmlformats.org/wordprocessingml/2006/main">
        <w:t xml:space="preserve">[54] 效应</w:t>
      </w:r>
    </w:p>
    <w:p w14:paraId="5CCE7084">
      <w:r xmlns:w="http://schemas.openxmlformats.org/wordprocessingml/2006/main">
        <w:t xml:space="preserve">[55] 影子漫步</w:t>
      </w:r>
    </w:p>
    <w:p w14:paraId="1A0A0446">
      <w:r xmlns:w="http://schemas.openxmlformats.org/wordprocessingml/2006/main">
        <w:t xml:space="preserve">[56] 部署完成后，你的攻击速度每 5 秒增加 1%（最多增加 25%）。</w:t>
      </w:r>
    </w:p>
    <w:p w14:paraId="43CA43BB">
      <w:r xmlns:w="http://schemas.openxmlformats.org/wordprocessingml/2006/main">
        <w:t xml:space="preserve">[57] 影子行走+</w:t>
      </w:r>
    </w:p>
    <w:p w14:paraId="27D2051F">
      <w:r xmlns:w="http://schemas.openxmlformats.org/wordprocessingml/2006/main">
        <w:t xml:space="preserve">[58] 部署完成后，你的攻击速度每 2.5 秒增加 1%（最多增加 25%）。</w:t>
      </w:r>
    </w:p>
    <w:p w14:paraId="4A7204A5">
      <w:r xmlns:w="http://schemas.openxmlformats.org/wordprocessingml/2006/main">
        <w:t xml:space="preserve">[59] 休闲服装照片</w:t>
      </w:r>
    </w:p>
    <w:p w14:paraId="4FCC5FCD">
      <w:r xmlns:w="http://schemas.openxmlformats.org/wordprocessingml/2006/main">
        <w:t xml:space="preserve">[60] 增强图像</w:t>
      </w:r>
    </w:p>
    <w:p w14:paraId="0F339F0D">
      <w:r xmlns:w="http://schemas.openxmlformats.org/wordprocessingml/2006/main">
        <w:t xml:space="preserve">[61] 处于敌方位置时的 SD 角色</w:t>
      </w:r>
    </w:p>
    <w:p w14:paraId="02A98EF6">
      <w:r xmlns:w="http://schemas.openxmlformats.org/wordprocessingml/2006/main">
        <w:t xml:space="preserve">[62] 在游戏中 †</w:t>
      </w:r>
    </w:p>
    <w:p w14:paraId="4750837B">
      <w:r xmlns:w="http://schemas.openxmlformats.org/wordprocessingml/2006/main">
        <w:t xml:space="preserve">[63] 在第二部主线剧情的第 6 章中揭露真实身份的睦香，终于在第 7 章发布时被加入到游戏中。</w:t>
      </w:r>
    </w:p>
    <w:p w14:paraId="5F467169">
      <w:r xmlns:w="http://schemas.openxmlformats.org/wordprocessingml/2006/main">
        <w:t xml:space="preserve">[64] 该角色攻击力高，行动速度最快，仅需3秒，特殊技能蓄力时间中等，具备一定的进攻能力。其特殊技能攻击范围有限，只能攻击一排敌人，但觉醒后可无视防御。</w:t>
      </w:r>
    </w:p>
    <w:p w14:paraId="777B64BC">
      <w:r xmlns:w="http://schemas.openxmlformats.org/wordprocessingml/2006/main">
        <w:t xml:space="preserve">[65] 未觉醒时达到最大速度需要125秒，觉醒后则只需62.5秒。在团队副本中，装备纳豆后，平均增益效果持续71.4秒，增益量为14%。由于睦月无需使用觉醒点数提升行动速度，因此建议觉醒他的特殊技能和专属技能。</w:t>
      </w:r>
    </w:p>
    <w:p w14:paraId="631793B0">
      <w:r xmlns:w="http://schemas.openxmlformats.org/wordprocessingml/2006/main">
        <w:t xml:space="preserve">[66] 它的弱点是耐力低。它拥有很高的防御力和魔法防御力，而且它的特殊技能还能降低仇恨值，所以不容易被击败。但是，如果你参与的是主线任务（尤其是EXTRA任务），其中耐力下降的数值是固定的，那么最好给它装备仁王纳豆。由于仇恨值降低，它较低的回避率和反击能力并不构成问题，但你最好给它装备束缚龟壳来防止它被反击。（顺便一提，同一角色的另一面拥有一种能撕裂血肉、反击率极高的战斗风格，这与睦月完全相反。）</w:t>
      </w:r>
    </w:p>
    <w:p w14:paraId="32C64418">
      <w:r xmlns:w="http://schemas.openxmlformats.org/wordprocessingml/2006/main">
        <w:t xml:space="preserve">[67] 设备包括火箭发动机和令人震惊的尼奥雕像。</w:t>
      </w:r>
    </w:p>
    <w:p w14:paraId="329FA73C">
      <w:r xmlns:w="http://schemas.openxmlformats.org/wordprocessingml/2006/main">
        <w:t xml:space="preserve">[68] 内容适用性简易评估 †</w:t>
      </w:r>
    </w:p>
    <w:p w14:paraId="13DB1E20">
      <w:r xmlns:w="http://schemas.openxmlformats.org/wordprocessingml/2006/main">
        <w:t xml:space="preserve">[69] 合适的内容、推荐的装备示例、角色发展目标等。</w:t>
      </w:r>
    </w:p>
    <w:p w14:paraId="52508E5D">
      <w:r xmlns:w="http://schemas.openxmlformats.org/wordprocessingml/2006/main">
        <w:t xml:space="preserve">[70] 兼容内容</w:t>
      </w:r>
    </w:p>
    <w:p w14:paraId="1F8CB4BF">
      <w:r xmlns:w="http://schemas.openxmlformats.org/wordprocessingml/2006/main">
        <w:t xml:space="preserve">[71] 能力倾向</w:t>
      </w:r>
    </w:p>
    <w:p w14:paraId="54F41497">
      <w:r xmlns:w="http://schemas.openxmlformats.org/wordprocessingml/2006/main">
        <w:t xml:space="preserve">[72] 简短评论</w:t>
      </w:r>
    </w:p>
    <w:p w14:paraId="389445EB">
      <w:r xmlns:w="http://schemas.openxmlformats.org/wordprocessingml/2006/main">
        <w:t xml:space="preserve">[73] 主线任务 事件任务</w:t>
      </w:r>
    </w:p>
    <w:p w14:paraId="1666A3C8">
      <w:r xmlns:w="http://schemas.openxmlformats.org/wordprocessingml/2006/main">
        <w:t xml:space="preserve">[74] 他可以毫无问题地完成任务，但几乎没有理由专门选择他。</w:t>
      </w:r>
    </w:p>
    <w:p w14:paraId="6239F9CA">
      <w:r xmlns:w="http://schemas.openxmlformats.org/wordprocessingml/2006/main">
        <w:t xml:space="preserve">[75] 突袭战</w:t>
      </w:r>
    </w:p>
    <w:p w14:paraId="487ABE1E">
      <w:r xmlns:w="http://schemas.openxmlformats.org/wordprocessingml/2006/main">
        <w:t xml:space="preserve">[76] 虽然不适合水平方向的攻击，但当无视防御有效时，它可以比单体攻击造成更大的伤害（参见下文的装备示例）。</w:t>
      </w:r>
    </w:p>
    <w:p w14:paraId="7E0A60A0">
      <w:r xmlns:w="http://schemas.openxmlformats.org/wordprocessingml/2006/main">
        <w:t xml:space="preserve">[77] 湮灭</w:t>
      </w:r>
    </w:p>
    <w:p w14:paraId="7DAFDCF9">
      <w:r xmlns:w="http://schemas.openxmlformats.org/wordprocessingml/2006/main">
        <w:t xml:space="preserve">[78] 水平线攻击不合适。</w:t>
      </w:r>
    </w:p>
    <w:p w14:paraId="591DBBF7">
      <w:r xmlns:w="http://schemas.openxmlformats.org/wordprocessingml/2006/main">
        <w:t xml:space="preserve">[79] B宇宙</w:t>
      </w:r>
    </w:p>
    <w:p w14:paraId="20AF1786">
      <w:r xmlns:w="http://schemas.openxmlformats.org/wordprocessingml/2006/main">
        <w:t xml:space="preserve">[80] 没有可有效利用的效果</w:t>
      </w:r>
    </w:p>
    <w:p w14:paraId="408534E1">
      <w:r xmlns:w="http://schemas.openxmlformats.org/wordprocessingml/2006/main">
        <w:t xml:space="preserve">[81] 能力评价指标</w:t>
      </w:r>
    </w:p>
    <w:p w14:paraId="355CC797">
      <w:r xmlns:w="http://schemas.openxmlformats.org/wordprocessingml/2006/main">
        <w:t xml:space="preserve">[82] ◎：优秀内容。最有可能发挥出色。○：合适内容。有较高发挥潜力。△：一般。需要一些技巧才能发挥良好，但选择理由不多。×：不合适内容。由于与内容规则、游戏系统、难度等级等不兼容，难以发挥出色。*2014年3月更新</w:t>
      </w:r>
    </w:p>
    <w:p w14:paraId="5AB57F9C">
      <w:r xmlns:w="http://schemas.openxmlformats.org/wordprocessingml/2006/main">
        <w:t xml:space="preserve">[83] 突袭</w:t>
      </w:r>
    </w:p>
    <w:p w14:paraId="455A0F3C">
      <w:r xmlns:w="http://schemas.openxmlformats.org/wordprocessingml/2006/main">
        <w:t xml:space="preserve">[84] 推荐设备示例</w:t>
      </w:r>
    </w:p>
    <w:p w14:paraId="0A3F3BD5">
      <w:r xmlns:w="http://schemas.openxmlformats.org/wordprocessingml/2006/main">
        <w:t xml:space="preserve">[85] 主要设备</w:t>
      </w:r>
    </w:p>
    <w:p w14:paraId="67BD26BC">
      <w:r xmlns:w="http://schemas.openxmlformats.org/wordprocessingml/2006/main">
        <w:t xml:space="preserve">[86] 子设备</w:t>
      </w:r>
    </w:p>
    <w:p w14:paraId="70EDC6E6">
      <w:r xmlns:w="http://schemas.openxmlformats.org/wordprocessingml/2006/main">
        <w:t xml:space="preserve">[87] 一件令人愉悦的物品</w:t>
      </w:r>
    </w:p>
    <w:p w14:paraId="09BB7B44">
      <w:r xmlns:w="http://schemas.openxmlformats.org/wordprocessingml/2006/main">
        <w:t xml:space="preserve">[88] 发展目标</w:t>
      </w:r>
    </w:p>
    <w:p w14:paraId="4B99D1FA">
      <w:r xmlns:w="http://schemas.openxmlformats.org/wordprocessingml/2006/main">
        <w:t xml:space="preserve">[89] 突破极限</w:t>
      </w:r>
    </w:p>
    <w:p w14:paraId="05DEC831">
      <w:r xmlns:w="http://schemas.openxmlformats.org/wordprocessingml/2006/main">
        <w:t xml:space="preserve">[90] 致命觉醒</w:t>
      </w:r>
    </w:p>
    <w:p w14:paraId="006FFC89">
      <w:r xmlns:w="http://schemas.openxmlformats.org/wordprocessingml/2006/main">
        <w:t xml:space="preserve">[91] 独特的觉醒</w:t>
      </w:r>
    </w:p>
    <w:p w14:paraId="5A760CBA">
      <w:r xmlns:w="http://schemas.openxmlformats.org/wordprocessingml/2006/main">
        <w:t xml:space="preserve">[92] 行动速度</w:t>
      </w:r>
    </w:p>
    <w:p w14:paraId="0E3DA3A4">
      <w:r xmlns:w="http://schemas.openxmlformats.org/wordprocessingml/2006/main">
        <w:t xml:space="preserve">[93] 特别收费</w:t>
      </w:r>
    </w:p>
    <w:p w14:paraId="49A35968">
      <w:r xmlns:w="http://schemas.openxmlformats.org/wordprocessingml/2006/main">
        <w:t xml:space="preserve">[94] 其他</w:t>
      </w:r>
    </w:p>
    <w:p w14:paraId="5690262A">
      <w:r xmlns:w="http://schemas.openxmlformats.org/wordprocessingml/2006/main">
        <w:t xml:space="preserve">[95] 培训费用</w:t>
      </w:r>
    </w:p>
    <w:p w14:paraId="356E70B8">
      <w:r xmlns:w="http://schemas.openxmlformats.org/wordprocessingml/2006/main">
        <w:t xml:space="preserve">[96] 15% 17次</w:t>
      </w:r>
    </w:p>
    <w:p w14:paraId="3FA0B0D0">
      <w:r xmlns:w="http://schemas.openxmlformats.org/wordprocessingml/2006/main">
        <w:t xml:space="preserve">[97] 备注</w:t>
      </w:r>
    </w:p>
    <w:p w14:paraId="1F3D9420">
      <w:r xmlns:w="http://schemas.openxmlformats.org/wordprocessingml/2006/main">
        <w:t xml:space="preserve">[98] *2016年3月更新</w:t>
      </w:r>
    </w:p>
    <w:p w14:paraId="749CAE4E">
      <w:r xmlns:w="http://schemas.openxmlformats.org/wordprocessingml/2006/main">
        <w:t xml:space="preserve">[99] 其他版本 / 相关角色 †</w:t>
      </w:r>
    </w:p>
    <w:p w14:paraId="789BDE36">
      <w:r xmlns:w="http://schemas.openxmlformats.org/wordprocessingml/2006/main">
        <w:t xml:space="preserve">[100] 千金睦冢</w:t>
      </w:r>
    </w:p>
    <w:p w14:paraId="7D340460">
      <w:r xmlns:w="http://schemas.openxmlformats.org/wordprocessingml/2006/main">
        <w:t xml:space="preserve">[101] 体育祭的睦塚</w:t>
      </w:r>
    </w:p>
    <w:p w14:paraId="6D288256">
      <w:r xmlns:w="http://schemas.openxmlformats.org/wordprocessingml/2006/main">
        <w:t xml:space="preserve">[102] 闪光忍者祈</w:t>
      </w:r>
    </w:p>
    <w:p w14:paraId="3E351DE1">
      <w:r xmlns:w="http://schemas.openxmlformats.org/wordprocessingml/2006/main">
        <w:t xml:space="preserve">[103] 千金莱卡</w:t>
      </w:r>
    </w:p>
    <w:p w14:paraId="154C40B3">
      <w:r xmlns:w="http://schemas.openxmlformats.org/wordprocessingml/2006/main">
        <w:t xml:space="preserve">[104] 闪光忍者莉尔卡</w:t>
      </w:r>
    </w:p>
    <w:p w14:paraId="02612E35">
      <w:r xmlns:w="http://schemas.openxmlformats.org/wordprocessingml/2006/main">
        <w:t xml:space="preserve">[105] 千金昴</w:t>
      </w:r>
    </w:p>
    <w:p w14:paraId="0EFDD75B">
      <w:r xmlns:w="http://schemas.openxmlformats.org/wordprocessingml/2006/main">
        <w:t xml:space="preserve">[106] 风仓天音（少年闪光忍者）（第二部第14章剧透（点击查看））</w:t>
      </w:r>
    </w:p>
    <w:p w14:paraId="68AFA707">
      <w:r xmlns:w="http://schemas.openxmlformats.org/wordprocessingml/2006/main">
        <w:t xml:space="preserve">[107] 琐事 †</w:t>
      </w:r>
    </w:p>
    <w:p w14:paraId="4748BE5F">
      <w:r xmlns:w="http://schemas.openxmlformats.org/wordprocessingml/2006/main">
        <w:t xml:space="preserve">[108] 在第二部第一章中首次登场的女子，其真实身份是战国时代最强的闪光忍者之一，绰号为“影子六角”。</w:t>
      </w:r>
    </w:p>
    <w:p w14:paraId="43186E08">
      <w:r xmlns:w="http://schemas.openxmlformats.org/wordprocessingml/2006/main">
        <w:t xml:space="preserve">[109] 在战国时代，他曾直接与Noroi对峙，除了Noroi党成员之外，他是超高战世界中少数几个直接与Noroi接触过的人之一。</w:t>
      </w:r>
    </w:p>
    <w:p w14:paraId="1C1963F3">
      <w:r xmlns:w="http://schemas.openxmlformats.org/wordprocessingml/2006/main">
        <w:t xml:space="preserve">[110] 睦塚（Mutsuka）这个名字来源于日语“睦星”（Mutsuboshi），指的是金牛座昴星团中肉眼可见的六颗明亮恒星。这些恒星的日语名称是“昴星团”（Subaru），两者之间存在着某种联系。</w:t>
      </w:r>
    </w:p>
    <w:p w14:paraId="60852925">
      <w:r xmlns:w="http://schemas.openxmlformats.org/wordprocessingml/2006/main">
        <w:t xml:space="preserve">[111] 她们的剑术细节也颇为相似，而且由于蕾卡之前曾与昴切磋过，她意识到他们的战斗风格源自千阵。当她与遥直接交手时，仅仅几番交锋之后，她便认出了遥的真实身份。</w:t>
      </w:r>
    </w:p>
    <w:p w14:paraId="0515F3D1">
      <w:r xmlns:w="http://schemas.openxmlformats.org/wordprocessingml/2006/main">
        <w:t xml:space="preserve">[112] 作为一张王牌，他使用一种将右臂变成影子的技巧，这是为了致敬原著中昴是一位失去右臂的独臂剑士。</w:t>
      </w:r>
    </w:p>
    <w:p w14:paraId="420AF370">
      <w:r xmlns:w="http://schemas.openxmlformats.org/wordprocessingml/2006/main">
        <w:t xml:space="preserve">[113] 背景（注意：以下内容包含第二部第六章及之后章节的剧透）</w:t>
      </w:r>
    </w:p>
    <w:p w14:paraId="6477823B">
      <w:r xmlns:w="http://schemas.openxmlformats.org/wordprocessingml/2006/main">
        <w:t xml:space="preserve">[114] 当时，他因是怪物忍者的儿子而遭到排斥。然而，在村庄被诺洛伊党摧毁后，他被当时的龙族收留，并磨练了自己的战斗技巧。后世铭记他为当时最强的闪光忍者，曾与诺洛伊党交战。关于他的其他信息似乎很少，原因之一可能是，像他半人半怪物忍者这样的不利信息被刻意隐瞒了。</w:t>
      </w:r>
    </w:p>
    <w:p w14:paraId="2A8561A9">
      <w:r xmlns:w="http://schemas.openxmlformats.org/wordprocessingml/2006/main">
        <w:t xml:space="preserve">[115] 如果要从玩家的角度举例说明直接参与的原因，那就是彩香事件的间接起因。闪光忍者彩香和睦香出生时间相近，彩香的童年时期恰逢睦香与野吕伊战斗的时期。（然而，彩香的记忆力衰退，几乎不记得了。）睦香和野吕伊的传送引发了对时空钟的积极研究，而与野吕伊一伙的战斗则导致了上述事件的发生，例如彩香和吉继的死亡。</w:t>
      </w:r>
    </w:p>
    <w:p w14:paraId="5410AFEA">
      <w:r xmlns:w="http://schemas.openxmlformats.org/wordprocessingml/2006/main">
        <w:t xml:space="preserve">[116] 被传送到现代后，他被艾莉接走，并被派去加入戴比阿特的部队，但由于前面提到的内疚，他犹豫是否要加入戴比阿特和上弦之月，就在他犹豫不决的时候，一个看起来像是诺罗伊的存在出现了，这让情况变得复杂。</w:t>
      </w:r>
    </w:p>
    <w:p w14:paraId="292486B9">
      <w:r xmlns:w="http://schemas.openxmlformats.org/wordprocessingml/2006/main">
        <w:t xml:space="preserve">[117] 当他还是 NPC 时，他的站姿是左手向下，变身后的外貌会根据他是否戴着面具而有所不同。</w:t>
      </w:r>
    </w:p>
    <w:p w14:paraId="52894EF9">
      <w:r xmlns:w="http://schemas.openxmlformats.org/wordprocessingml/2006/main">
        <w:t xml:space="preserve">[118] 官方推特账号简介 †</w:t>
      </w:r>
    </w:p>
    <w:p w14:paraId="7FD7790C">
      <w:r xmlns:w="http://schemas.openxmlformats.org/wordprocessingml/2006/main">
        <w:t xml:space="preserve">[119] 人物介绍</w:t>
      </w:r>
    </w:p>
    <w:p w14:paraId="65BE9C78">
      <w:r xmlns:w="http://schemas.openxmlformats.org/wordprocessingml/2006/main">
        <w:t xml:space="preserve">[120] 插图由负责人绘制</w:t>
      </w:r>
    </w:p>
    <w:p w14:paraId="73662A99">
      <w:r xmlns:w="http://schemas.openxmlformats.org/wordprocessingml/2006/main">
        <w:t xml:space="preserve">[121] 2.5周年纪念插图</w:t>
      </w:r>
    </w:p>
    <w:p w14:paraId="2C0FD7B7">
      <w:r xmlns:w="http://schemas.openxmlformats.org/wordprocessingml/2006/main">
        <w:t xml:space="preserve">[122] 评论表 †</w:t>
      </w:r>
    </w:p>
    <w:p w14:paraId="2EB50F8B">
      <w:r xmlns:w="http://schemas.openxmlformats.org/wordprocessingml/2006/main">
        <w:t xml:space="preserve">[123] 点击打开历史日志列表</w:t>
      </w:r>
    </w:p>
    <w:p w14:paraId="3D0F3190">
      <w:r xmlns:w="http://schemas.openxmlformats.org/wordprocessingml/2006/main">
        <w:t xml:space="preserve">[124] 末尾的数字越小，日志越旧。</w:t>
      </w:r>
    </w:p>
    <w:p w14:paraId="2679C8A1">
      <w:r xmlns:w="http://schemas.openxmlformats.org/wordprocessingml/2006/main">
        <w:t xml:space="preserve">[125]“Comments/Senjin Mutsuka/”没有子页面。</w:t>
      </w:r>
    </w:p>
    <w:p w14:paraId="10194C45">
      <w:r xmlns:w="http://schemas.openxmlformats.org/wordprocessingml/2006/main">
        <w:t xml:space="preserve">[126] 我原以为只是暂时的，没想到会永久生效——[fbZ9.ASSPgw] 2022-11-07 (周一) 20:32:41</w:t>
      </w:r>
    </w:p>
    <w:p w14:paraId="0D853A3C">
      <w:r xmlns:w="http://schemas.openxmlformats.org/wordprocessingml/2006/main">
        <w:t xml:space="preserve">[127] 10档3秒充能和独特的加速效果太棒了！正如斯巴鲁的同类产品一样，它的后劲越来越强。降低仇恨值让维持充能变得很容易，这是一个不错的协同效应。我之前有点担心，但它的确很强，这太好了。——[xDHDwLIavc.] 2022-11-09 (周三) 16:32:37</w:t>
      </w:r>
    </w:p>
    <w:p w14:paraId="75DCA024">
      <w:r xmlns:w="http://schemas.openxmlformats.org/wordprocessingml/2006/main">
        <w:t xml:space="preserve">[128] 拒绝审议（AA 省略）——[GGf7Gd45.x2] 2022-11-10 (周四) 17:15:07</w:t>
      </w:r>
    </w:p>
    <w:p w14:paraId="75E2E821">
      <w:r xmlns:w="http://schemas.openxmlformats.org/wordprocessingml/2006/main">
        <w:t xml:space="preserve">[129] 同一个人转变成另一个艺术家的情况相当罕见。谢谢 -- [aDHBRS4.VfU] 2022-11-10 (周四) 08:20:30</w:t>
      </w:r>
    </w:p>
    <w:p w14:paraId="351F1737">
      <w:r xmlns:w="http://schemas.openxmlformats.org/wordprocessingml/2006/main">
        <w:t xml:space="preserve">[130] 如果算上NPC，最快的是库奇纳瓦。 -- [ZZWfVjkwVvM] 2022-11-10 (周四) 01:38:17</w:t>
      </w:r>
    </w:p>
    <w:p w14:paraId="7055825A">
      <w:r xmlns:w="http://schemas.openxmlformats.org/wordprocessingml/2006/main">
        <w:t xml:space="preserve">[131] 他很强。他强到连范围攻击都能扛得住。嗯，他在原著世界里就是个传奇人物，在剧情里也是这么强。——[LBlIJ3oun3s] 2022-11-09 (周三) 23:45:04</w:t>
      </w:r>
    </w:p>
    <w:p w14:paraId="04EBB15A">
      <w:r xmlns:w="http://schemas.openxmlformats.org/wordprocessingml/2006/main">
        <w:t xml:space="preserve">[132] 我觉得如果只是单次攻击，就不会受到无视防御的效果——[LBlIJ3oun3s] 2022-11-10 (周四) 00:10:42</w:t>
      </w:r>
    </w:p>
    <w:p w14:paraId="338F64AB">
      <w:r xmlns:w="http://schemas.openxmlformats.org/wordprocessingml/2006/main">
        <w:t xml:space="preserve">[133] 0%的反击率和10%的连击率与我预想的情况大相径庭——[4npxhrOoNj.] 2022-11-09 (周三) 21:35:05</w:t>
      </w:r>
    </w:p>
    <w:p w14:paraId="58B53E1F">
      <w:r xmlns:w="http://schemas.openxmlformats.org/wordprocessingml/2006/main">
        <w:t xml:space="preserve">[134] 另外，这是第一次出现两张不同的便服人物立绘（一张摆姿势，一张静止站立）吗？主角们有两套不同的变身服装，但我记得变身前好像没见过他们的便服。——[fbZ9.ASSPgw] 2022-11-09 (周三) 23:07:07</w:t>
      </w:r>
    </w:p>
    <w:p w14:paraId="7E4C72D9">
      <w:r xmlns:w="http://schemas.openxmlformats.org/wordprocessingml/2006/main">
        <w:t xml:space="preserve">[135] 如果将连续攻击视为一种伤害来源，这不失为一个可行的选择。然而，由于其高攻速，连续攻击动画造成的损失必然会降低特殊攻击的充能速度。——[GGf7Gd45.x2] 2022-11-10 (周四) 09:54:40</w:t>
      </w:r>
    </w:p>
    <w:p w14:paraId="701447E8">
      <w:r xmlns:w="http://schemas.openxmlformats.org/wordprocessingml/2006/main">
        <w:t xml:space="preserve">[136] 它属于单独的类别，就像 Haruka Reverse 一样 -- [we9SKY4GVrw] 2022-11-12 (周六) 01:41:33</w:t>
      </w:r>
    </w:p>
    <w:p w14:paraId="15B0F1FE">
      <w:r xmlns:w="http://schemas.openxmlformats.org/wordprocessingml/2006/main">
        <w:t xml:space="preserve">[137] 再看一遍剧情，虽然他和昴是同一个人，但他的处境却和遥很相似。——[3FSM02c0eUo] 2022-11-14 (周一) 15:40:56</w:t>
      </w:r>
    </w:p>
    <w:p w14:paraId="2F306F5F">
      <w:r xmlns:w="http://schemas.openxmlformats.org/wordprocessingml/2006/main">
        <w:t xml:space="preserve">[138] 呃……看来斯巴鲁和遥最终还是没能双车入手…… -- [g/wKmeG4Kek] 2022-11-16 (周三) 16:07:02</w:t>
      </w:r>
    </w:p>
    <w:p w14:paraId="1684F4FC">
      <w:r xmlns:w="http://schemas.openxmlformats.org/wordprocessingml/2006/main">
        <w:t xml:space="preserve">[139] 看起来确实和之前官方发售的Kei-chan毛绒玩具有相似之处哈哈 -- [3AalBKw/mPs] 2022-11-21 (周一) 23:43:04</w:t>
      </w:r>
    </w:p>
    <w:p w14:paraId="029EA07F">
      <w:r xmlns:w="http://schemas.openxmlformats.org/wordprocessingml/2006/main">
        <w:t xml:space="preserve">[140] 我最近一口气读完了主线剧情，她真是个很棒的角色。不知为何，她让我想起了《战国兰斯》里的铃芽。 -- [.tUU29pcGmo] 2022-11-21 (周一) 08:20:15</w:t>
      </w:r>
    </w:p>
    <w:p w14:paraId="1725EEB4">
      <w:r xmlns:w="http://schemas.openxmlformats.org/wordprocessingml/2006/main">
        <w:t xml:space="preserve">[141] 我拉了十次，结果有东西掉了出来。看来皮带才是最重要的？ -- [ZZdbRJ9oPfY] 2023-01-07 (周六) 00:16:37</w:t>
      </w:r>
    </w:p>
    <w:p w14:paraId="5CAC75D3">
      <w:r xmlns:w="http://schemas.openxmlformats.org/wordprocessingml/2006/main">
        <w:t xml:space="preserve">[142] 我真的好希望他快点来，因为他是我最喜欢的角色——[ogm/imWG3Kw] 2025-11-15 (周六) 13:28:42</w:t>
      </w:r>
    </w:p>
    <w:p w14:paraId="20856696">
      <w:r xmlns:w="http://schemas.openxmlformats.org/wordprocessingml/2006/main">
        <w:t xml:space="preserve">[143] 大家都在期待银古老师的角色……在超级祈之后，大概过了一年左右，然后JB莉露卡→泳装露比→邪恶徕卡就以很快的速度发布了，但夏娃大概也是银古老师的，祈应该也快出了，所以到底什么时候发布还真不好说。——[8DK/l18aKM2] 2025-11-15 (周六) 16:27:23</w:t>
      </w:r>
    </w:p>
    <w:p w14:paraId="26146A1C">
      <w:r xmlns:w="http://schemas.openxmlformats.org/wordprocessingml/2006/main">
        <w:t xml:space="preserve">[144] 来了——[cn6xkqHPAqQ] 2026-03-18 (周三) 17:28:03</w:t>
      </w:r>
    </w:p>
    <w:p w14:paraId="592526C6">
      <w:r xmlns:w="http://schemas.openxmlformats.org/wordprocessingml/2006/main">
        <w:t xml:space="preserve">[145] 终于到了。交换确认了。希望卧室符合我的喜好。我有点担心。 -- [t5AijDwO5Aw] 2026-03-23 (周一) 00:59:10</w:t>
      </w:r>
    </w:p>
    <w:p w14:paraId="037056BA">
      <w:r xmlns:w="http://schemas.openxmlformats.org/wordprocessingml/2006/main">
        <w:t xml:space="preserve">[146] ←使用棋盘前请务必阅读规则。</w:t>
      </w:r>
    </w:p>
    <w:p w14:paraId="43072938">
      <w:r xmlns:w="http://schemas.openxmlformats.org/wordprocessingml/2006/main">
        <w:t xml:space="preserve">[147] 关于规则 †</w:t>
      </w:r>
    </w:p>
    <w:p w14:paraId="430E59BD">
      <w:r xmlns:w="http://schemas.openxmlformats.org/wordprocessingml/2006/main">
        <w:t xml:space="preserve">[148] 请不要抱怨或批评页面编辑者。如果您对其他人的编辑有意见，请通过“提供替代方案”或“自行编辑”的方式进行建设性沟通。</w:t>
      </w:r>
    </w:p>
    <w:p w14:paraId="78582C9F">
      <w:r xmlns:w="http://schemas.openxmlformats.org/wordprocessingml/2006/main">
        <w:t xml:space="preserve">[149] 不要发布个人网站或其他禁止未经授权链接的网站的网址。</w:t>
      </w:r>
    </w:p>
    <w:p w14:paraId="1FD1867F">
      <w:r xmlns:w="http://schemas.openxmlformats.org/wordprocessingml/2006/main">
        <w:t xml:space="preserve">[150] 关于违反规则的帖子 †</w:t>
      </w:r>
    </w:p>
    <w:p w14:paraId="0B4D41D1">
      <w:r xmlns:w="http://schemas.openxmlformats.org/wordprocessingml/2006/main">
        <w:t xml:space="preserve">[151] 禁止发布以下类型的帖子，因为它们容易造成干扰。</w:t>
      </w:r>
    </w:p>
    <w:p w14:paraId="3334E7EC">
      <w:r xmlns:w="http://schemas.openxmlformats.org/wordprocessingml/2006/main">
        <w:t xml:space="preserve">[152]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56D650E">
      <w:r xmlns:w="http://schemas.openxmlformats.org/wordprocessingml/2006/main">
        <w:t xml:space="preserve">[153] 其他包括使用此维基的人、官方管理员、艺术家、配音演员、现实生活中的个人以及 Twitter 用户等团体。</w:t>
      </w:r>
    </w:p>
    <w:p w14:paraId="2828D528">
      <w:r xmlns:w="http://schemas.openxmlformats.org/wordprocessingml/2006/main">
        <w:t xml:space="preserve">[154] 关于向管理层提交的帖子，我们容忍可以解释为用户反馈的评论，例如“我希望他们改进这一点”、“我希望他们尽快修复错误”和“维护时间太长了”，但我们不容忍使用辱骂性语言贬低管理层。</w:t>
      </w:r>
    </w:p>
    <w:p w14:paraId="6BFE77AE">
      <w:r xmlns:w="http://schemas.openxmlformats.org/wordprocessingml/2006/main">
        <w:t xml:space="preserve">[155] 将讨论和意见交流视为“诽谤或对抗他人”是错误的。然而，在讨论或意见交流中使用辱骂性语言、贬低他人、挑衅他人或在缺乏明确证据的情况下发表言论，都是违法行为。说话时务必注意自己的言辞。</w:t>
      </w:r>
    </w:p>
    <w:p w14:paraId="33AFD269">
      <w:r xmlns:w="http://schemas.openxmlformats.org/wordprocessingml/2006/main">
        <w:t xml:space="preserve">[156] 攻击性评论包括使用“做这个”或“做那个”等强硬命令、“使用粗俗语言”、“采取居高临下的态度”或“挑衅”。</w:t>
      </w:r>
    </w:p>
    <w:p w14:paraId="1AA23F79">
      <w:r xmlns:w="http://schemas.openxmlformats.org/wordprocessingml/2006/main">
        <w:t xml:space="preserve">[157] 禁止发布冒犯现有玩家的帖子，例如“还有人玩这个游戏吗？”或“这游戏已经凉了”。这并不意味着您完全不能发表任何负面言论，而是指那些超出单纯负面评价范围，构成诽谤或诋毁的帖子将被禁止发布。</w:t>
      </w:r>
    </w:p>
    <w:p w14:paraId="1B929061">
      <w:r xmlns:w="http://schemas.openxmlformats.org/wordprocessingml/2006/main">
        <w:t xml:space="preserve">[158] 公开羞辱他人，包括泄露他人的游戏内名称或UID</w:t>
      </w:r>
    </w:p>
    <w:p w14:paraId="3148EB74">
      <w:r xmlns:w="http://schemas.openxmlformats.org/wordprocessingml/2006/main">
        <w:t xml:space="preserve">[159] 但是，分享有助于游戏攻略的信息和视频是允许的。</w:t>
      </w:r>
    </w:p>
    <w:p w14:paraId="33ABE604">
      <w:r xmlns:w="http://schemas.openxmlformats.org/wordprocessingml/2006/main">
        <w:t xml:space="preserve">[160] 参考其他应用程序</w:t>
      </w:r>
    </w:p>
    <w:p w14:paraId="04BB87EB">
      <w:r xmlns:w="http://schemas.openxmlformats.org/wordprocessingml/2006/main">
        <w:t xml:space="preserve">[161] 在多个论坛上多次发帖</w:t>
      </w:r>
    </w:p>
    <w:p w14:paraId="4C4D8566">
      <w:r xmlns:w="http://schemas.openxmlformats.org/wordprocessingml/2006/main">
        <w:t xml:space="preserve">[162] 写一串无意义的字符</w:t>
      </w:r>
    </w:p>
    <w:p w14:paraId="5982D062">
      <w:r xmlns:w="http://schemas.openxmlformats.org/wordprocessingml/2006/main">
        <w:t xml:space="preserve">[163] 关于作弊和利用漏洞的帖子</w:t>
      </w:r>
    </w:p>
    <w:p w14:paraId="4682591B">
      <w:r xmlns:w="http://schemas.openxmlformats.org/wordprocessingml/2006/main">
        <w:t xml:space="preserve">[164] 最好的办法是忽略违反规则的帖子。上钩或反驳只会让事情变得更糟。</w:t>
      </w:r>
    </w:p>
    <w:p w14:paraId="21DC82D7">
      <w:r xmlns:w="http://schemas.openxmlformats.org/wordprocessingml/2006/main">
        <w:t xml:space="preserve">[165] *在上述规则中，“诽谤”指的是在没有客观证据的情况下诋毁和贬低他人。将所有批评性文章都归为“诽谤”是不正确的，所以请务必谨慎。</w:t>
      </w:r>
    </w:p>
    <w:p w14:paraId="45424045">
      <w:r xmlns:w="http://schemas.openxmlformats.org/wordprocessingml/2006/main">
        <w:t xml:space="preserve">[166] 关于修改和删除发帖日志 †</w:t>
      </w:r>
    </w:p>
    <w:p w14:paraId="1ED56C9C">
      <w:r xmlns:w="http://schemas.openxmlformats.org/wordprocessingml/2006/main">
        <w:t xml:space="preserve">[167] 但是，允许更正印刷错误、遗漏和字体颜色。（他人出于善意所做的更正也允许。）</w:t>
      </w:r>
    </w:p>
    <w:p w14:paraId="5126A865">
      <w:r xmlns:w="http://schemas.openxmlformats.org/wordprocessingml/2006/main">
        <w:t xml:space="preserve">[168] 作为例外情况，您可以删除自己的帖子，但事后必须向管理员报告。此外，删除时，请将整个评论替换为以下文本，而不是完全删除：&amp;color(#ff0000){''发帖人已删除''};</w:t>
      </w:r>
    </w:p>
    <w:p w14:paraId="5DBBBF1C">
      <w:r xmlns:w="http://schemas.openxmlformats.org/wordprocessingml/2006/main">
        <w:t xml:space="preserve">[169] 关于评论删除违反规则的帖子 †</w:t>
      </w:r>
    </w:p>
    <w:p w14:paraId="31E96A0B">
      <w:r xmlns:w="http://schemas.openxmlformats.org/wordprocessingml/2006/main">
        <w:t xml:space="preserve">[170] 您可以自行注释掉上述任何违反规则的评论，无需管理员许可。但是，注释掉评论后，请务必在“违规举报公告板”上进行举报。举报时请使用“违规举报公告板”上的模板。</w:t>
      </w:r>
    </w:p>
    <w:p w14:paraId="48D6C219">
      <w:r xmlns:w="http://schemas.openxmlformats.org/wordprocessingml/2006/main">
        <w:t xml:space="preserve">[171] 未经 CO 举报公告板举报而被评论删除的帖子将被恢复，而评论删除帖子的人将受到处罚。</w:t>
      </w:r>
    </w:p>
    <w:p w14:paraId="4E3A3883">
      <w:r xmlns:w="http://schemas.openxmlformats.org/wordprocessingml/2006/main">
        <w:t xml:space="preserve">[172] 如果您反复向 CO 举报公告板举报不违反规则的帖子，我们将认为您是自私的，并将对您实施发帖和编辑限制。</w:t>
      </w:r>
    </w:p>
    <w:p w14:paraId="239D4804">
      <w:r xmlns:w="http://schemas.openxmlformats.org/wordprocessingml/2006/main">
        <w:t xml:space="preserve">[173] 在 CO 报告公告板上，不构成违规的报告可由管理员酌情恢复。</w:t>
      </w:r>
    </w:p>
    <w:p w14:paraId="732B24E4">
      <w:r xmlns:w="http://schemas.openxmlformats.org/wordprocessingml/2006/main">
        <w:t xml:space="preserve">[174] 我们再次要求您不要评论那些并未违反规则的评论。（例如，诸如“虽然不违反规则，但显然是在挑衅”、“恶作剧”或“评论整个帖子”之类的主观判断。）</w:t>
      </w:r>
    </w:p>
    <w:p w14:paraId="125EF417">
      <w:r xmlns:w="http://schemas.openxmlformats.org/wordprocessingml/2006/main">
        <w:t xml:space="preserve">[175] 关于不违反规则但“冒犯性”的帖子 †</w:t>
      </w:r>
    </w:p>
    <w:p w14:paraId="13A56DBA">
      <w:r xmlns:w="http://schemas.openxmlformats.org/wordprocessingml/2006/main">
        <w:t xml:space="preserve">[176] 即使帖子内容具有冒犯性，除非违反版规，否则不会被删除。由于每个人对冒犯性的接受程度不同，请使用 NGID 功能隐藏评论，而不是争论或恶意挑衅。</w:t>
      </w:r>
    </w:p>
    <w:p w14:paraId="0839693D">
      <w:r xmlns:w="http://schemas.openxmlformats.org/wordprocessingml/2006/main">
        <w:t xml:space="preserve">[177] 挑衅难道不是一种违规行为吗？†</w:t>
      </w:r>
    </w:p>
    <w:p w14:paraId="6529204A">
      <w:r xmlns:w="http://schemas.openxmlformats.org/wordprocessingml/2006/main">
        <w:t xml:space="preserve">[178] 每个人对“煽动性言论”的定义都大相径庭，因此我们不认为这是违规行为。如果您认为某条评论具有煽动性，请使用 NGID 功能将其隐藏。</w:t>
      </w:r>
    </w:p>
    <w:p w14:paraId="14508207">
      <w:r xmlns:w="http://schemas.openxmlformats.org/wordprocessingml/2006/main">
        <w:t xml:space="preserve">[179] 抱怨难道不算违法吗？†</w:t>
      </w:r>
    </w:p>
    <w:p w14:paraId="7C299398">
      <w:r xmlns:w="http://schemas.openxmlformats.org/wordprocessingml/2006/main">
        <w:t xml:space="preserve">[180] 一般而言，抱怨本身并不构成违规。但是，针对本作品的负面宣传、诽谤、辱骂性语言以及超出抱怨范围的对抗性帖子均构成违规。如果您认为抱怨内容冒犯了您，请使用 NGID 功能隐藏相关评论。</w:t>
      </w:r>
    </w:p>
    <w:p w14:paraId="743E8A28">
      <w:r xmlns:w="http://schemas.openxmlformats.org/wordprocessingml/2006/main">
        <w:t xml:space="preserve">[181] 如果您不确定某个帖子是否违反规则，该怎么办？ †</w:t>
      </w:r>
    </w:p>
    <w:p w14:paraId="03A25731">
      <w:r xmlns:w="http://schemas.openxmlformats.org/wordprocessingml/2006/main">
        <w:t xml:space="preserve">[182] 有些帖子内容含糊不清，难以判断是否违规。评论删除这类含糊不清的帖子可能会导致问题，所以请不要评论删除，而是使用 NGID 功能将评论隐藏起来。</w:t>
      </w:r>
    </w:p>
    <w:p w14:paraId="2A355695">
      <w:r xmlns:w="http://schemas.openxmlformats.org/wordprocessingml/2006/main">
        <w:t xml:space="preserve">[183] 对屡犯者的处罚†</w:t>
      </w:r>
    </w:p>
    <w:p w14:paraId="5F54F80A">
      <w:r xmlns:w="http://schemas.openxmlformats.org/wordprocessingml/2006/main">
        <w:t xml:space="preserve">[184] 屡次违反规则或发布特别恶意的帖子，管理员可酌情予以处罚，例如“禁止访问”或“限制发帖”。</w:t>
      </w:r>
    </w:p>
    <w:p w14:paraId="4EF6052F">
      <w:r xmlns:w="http://schemas.openxmlformats.org/wordprocessingml/2006/main">
        <w:t xml:space="preserve">[185] 如果您对进一步改进有任何建议，请通过 Wiki 管理公告板与我们联系。</w:t>
      </w:r>
    </w:p>
    <w:p w14:paraId="3540BA86"/>
    <w:p w14:paraId="0BB66951">
      <w:r xmlns:w="http://schemas.openxmlformats.org/wordprocessingml/2006/main">
        <w:rPr>
          <w:b/>
        </w:rPr>
        <w:t xml:space="preserve">A321</w:t>
      </w:r>
    </w:p>
    <w:p w14:paraId="4CD08022">
      <w:r xmlns:w="http://schemas.openxmlformats.org/wordprocessingml/2006/main">
        <w:t xml:space="preserve">[0] 索引：所有角色 | SSR 角色 | SR 角色 | R 角色</w:t>
      </w:r>
    </w:p>
    <w:p w14:paraId="6CF76DAA">
      <w:r xmlns:w="http://schemas.openxmlformats.org/wordprocessingml/2006/main">
        <w:t xml:space="preserve">[1] 基本信息</w:t>
      </w:r>
    </w:p>
    <w:p w14:paraId="05F944C3">
      <w:r xmlns:w="http://schemas.openxmlformats.org/wordprocessingml/2006/main">
        <w:t xml:space="preserve">[2] 内容适用性简易评估</w:t>
      </w:r>
    </w:p>
    <w:p w14:paraId="18136132">
      <w:r xmlns:w="http://schemas.openxmlformats.org/wordprocessingml/2006/main">
        <w:t xml:space="preserve">[3] 其他版本及相关角色</w:t>
      </w:r>
    </w:p>
    <w:p w14:paraId="14163E91">
      <w:r xmlns:w="http://schemas.openxmlformats.org/wordprocessingml/2006/main">
        <w:t xml:space="preserve">[4] 琐事</w:t>
      </w:r>
    </w:p>
    <w:p w14:paraId="1C4C1532">
      <w:r xmlns:w="http://schemas.openxmlformats.org/wordprocessingml/2006/main">
        <w:t xml:space="preserve">[5] 官方推特账号介绍</w:t>
      </w:r>
    </w:p>
    <w:p w14:paraId="59D4D58B">
      <w:r xmlns:w="http://schemas.openxmlformats.org/wordprocessingml/2006/main">
        <w:t xml:space="preserve">[6] 评论表单</w:t>
      </w:r>
    </w:p>
    <w:p w14:paraId="7B5383F8">
      <w:r xmlns:w="http://schemas.openxmlformats.org/wordprocessingml/2006/main">
        <w:t xml:space="preserve">[7] 基本信息 †</w:t>
      </w:r>
    </w:p>
    <w:p w14:paraId="6FD6236A">
      <w:r xmlns:w="http://schemas.openxmlformats.org/wordprocessingml/2006/main">
        <w:t xml:space="preserve">[8] 变换图像</w:t>
      </w:r>
    </w:p>
    <w:p w14:paraId="048E37E0">
      <w:r xmlns:w="http://schemas.openxmlformats.org/wordprocessingml/2006/main">
        <w:t xml:space="preserve">[9] 简介</w:t>
      </w:r>
    </w:p>
    <w:p w14:paraId="3F46FABA">
      <w:r xmlns:w="http://schemas.openxmlformats.org/wordprocessingml/2006/main">
        <w:t xml:space="preserve">[10] 姓名</w:t>
      </w:r>
    </w:p>
    <w:p w14:paraId="03E172AE">
      <w:r xmlns:w="http://schemas.openxmlformats.org/wordprocessingml/2006/main">
        <w:t xml:space="preserve">[11] 闪光忍者雪风</w:t>
      </w:r>
    </w:p>
    <w:p w14:paraId="45FE8D11">
      <w:r xmlns:w="http://schemas.openxmlformats.org/wordprocessingml/2006/main">
        <w:t xml:space="preserve">[12] 真实姓名</w:t>
      </w:r>
    </w:p>
    <w:p w14:paraId="05D59022">
      <w:r xmlns:w="http://schemas.openxmlformats.org/wordprocessingml/2006/main">
        <w:t xml:space="preserve">[13] 水树雪风</w:t>
      </w:r>
    </w:p>
    <w:p w14:paraId="14B36F2E">
      <w:r xmlns:w="http://schemas.openxmlformats.org/wordprocessingml/2006/main">
        <w:t xml:space="preserve">[14] 稀有度</w:t>
      </w:r>
    </w:p>
    <w:p w14:paraId="27643C54">
      <w:r xmlns:w="http://schemas.openxmlformats.org/wordprocessingml/2006/main">
        <w:t xml:space="preserve">[15] 普通攻击</w:t>
      </w:r>
    </w:p>
    <w:p w14:paraId="15B2877B">
      <w:r xmlns:w="http://schemas.openxmlformats.org/wordprocessingml/2006/main">
        <w:t xml:space="preserve">[16] 远程攻击（魔法）</w:t>
      </w:r>
    </w:p>
    <w:p w14:paraId="167F22D9">
      <w:r xmlns:w="http://schemas.openxmlformats.org/wordprocessingml/2006/main">
        <w:t xml:space="preserve">[17] 附属派系</w:t>
      </w:r>
    </w:p>
    <w:p w14:paraId="51351BBC">
      <w:r xmlns:w="http://schemas.openxmlformats.org/wordprocessingml/2006/main">
        <w:t xml:space="preserve">[18] 仙人（Soha）</w:t>
      </w:r>
    </w:p>
    <w:p w14:paraId="016C5A3D">
      <w:r xmlns:w="http://schemas.openxmlformats.org/wordprocessingml/2006/main">
        <w:t xml:space="preserve">[19] 特殊属性</w:t>
      </w:r>
    </w:p>
    <w:p w14:paraId="283DCED7">
      <w:r xmlns:w="http://schemas.openxmlformats.org/wordprocessingml/2006/main">
        <w:t xml:space="preserve">[20] 合作</w:t>
      </w:r>
    </w:p>
    <w:p w14:paraId="42DFBD22">
      <w:r xmlns:w="http://schemas.openxmlformats.org/wordprocessingml/2006/main">
        <w:t xml:space="preserve">[21] 冰室由里</w:t>
      </w:r>
    </w:p>
    <w:p w14:paraId="5EDF4C6A">
      <w:r xmlns:w="http://schemas.openxmlformats.org/wordprocessingml/2006/main">
        <w:t xml:space="preserve">[22] 插图</w:t>
      </w:r>
    </w:p>
    <w:p w14:paraId="2031182D">
      <w:r xmlns:w="http://schemas.openxmlformats.org/wordprocessingml/2006/main">
        <w:t xml:space="preserve">[23] 葵渚</w:t>
      </w:r>
    </w:p>
    <w:p w14:paraId="5DF6AD9F">
      <w:r xmlns:w="http://schemas.openxmlformats.org/wordprocessingml/2006/main">
        <w:t xml:space="preserve">[24] SD字符</w:t>
      </w:r>
    </w:p>
    <w:p w14:paraId="29EB7420">
      <w:r xmlns:w="http://schemas.openxmlformats.org/wordprocessingml/2006/main">
        <w:t xml:space="preserve">[25] 风味文字</w:t>
      </w:r>
    </w:p>
    <w:p w14:paraId="6871AADC">
      <w:r xmlns:w="http://schemas.openxmlformats.org/wordprocessingml/2006/main">
        <w:t xml:space="preserve">[26] “变身——天衣缝制！我乃雷遁忍者雪风！我将以闪光忍者的身份在此战斗！务必密切关注我的英勇事迹！”雪风凭借龙族的力量，得以在这个世界释放她的鬼杀队力量。她被称为“雷遁忍者”，是因为她以双枪为媒介，施展雷遁忍术。她生性好胜，尤其擅长电子游戏，并对此充满自信。</w:t>
      </w:r>
    </w:p>
    <w:p w14:paraId="00E77F30">
      <w:r xmlns:w="http://schemas.openxmlformats.org/wordprocessingml/2006/main">
        <w:t xml:space="preserve">[27] 如何获得</w:t>
      </w:r>
    </w:p>
    <w:p w14:paraId="6C149AFB">
      <w:r xmlns:w="http://schemas.openxmlformats.org/wordprocessingml/2006/main">
        <w:t xml:space="preserve">[28] 限时扭蛋</w:t>
      </w:r>
    </w:p>
    <w:p w14:paraId="6455F9A2">
      <w:r xmlns:w="http://schemas.openxmlformats.org/wordprocessingml/2006/main">
        <w:t xml:space="preserve">[29] 基础属性（1星）* 每增加1星+50%，5星时为1星值的3倍</w:t>
      </w:r>
    </w:p>
    <w:p w14:paraId="32839E15">
      <w:r xmlns:w="http://schemas.openxmlformats.org/wordprocessingml/2006/main">
        <w:t xml:space="preserve">[30] 级</w:t>
      </w:r>
    </w:p>
    <w:p w14:paraId="6DAA857D">
      <w:r xmlns:w="http://schemas.openxmlformats.org/wordprocessingml/2006/main">
        <w:t xml:space="preserve">[31] 耐力</w:t>
      </w:r>
    </w:p>
    <w:p w14:paraId="53480F9D">
      <w:r xmlns:w="http://schemas.openxmlformats.org/wordprocessingml/2006/main">
        <w:t xml:space="preserve">[32] 攻击力</w:t>
      </w:r>
    </w:p>
    <w:p w14:paraId="3E42FC5E">
      <w:r xmlns:w="http://schemas.openxmlformats.org/wordprocessingml/2006/main">
        <w:t xml:space="preserve">[33] 防御能力</w:t>
      </w:r>
    </w:p>
    <w:p w14:paraId="67E4DFF0">
      <w:r xmlns:w="http://schemas.openxmlformats.org/wordprocessingml/2006/main">
        <w:t xml:space="preserve">[34] 魔法力量</w:t>
      </w:r>
    </w:p>
    <w:p w14:paraId="6ACFBED2">
      <w:r xmlns:w="http://schemas.openxmlformats.org/wordprocessingml/2006/main">
        <w:t xml:space="preserve">[35] 魔法抗性</w:t>
      </w:r>
    </w:p>
    <w:p w14:paraId="45589B30">
      <w:r xmlns:w="http://schemas.openxmlformats.org/wordprocessingml/2006/main">
        <w:t xml:space="preserve">[36] 详细状态</w:t>
      </w:r>
    </w:p>
    <w:p w14:paraId="74A9BAD3">
      <w:r xmlns:w="http://schemas.openxmlformats.org/wordprocessingml/2006/main">
        <w:t xml:space="preserve">[37] 准确性</w:t>
      </w:r>
    </w:p>
    <w:p w14:paraId="7D27E22B">
      <w:r xmlns:w="http://schemas.openxmlformats.org/wordprocessingml/2006/main">
        <w:t xml:space="preserve">[38] 回避能力</w:t>
      </w:r>
    </w:p>
    <w:p w14:paraId="0FB81D3A">
      <w:r xmlns:w="http://schemas.openxmlformats.org/wordprocessingml/2006/main">
        <w:t xml:space="preserve">[39] 连续命中率</w:t>
      </w:r>
    </w:p>
    <w:p w14:paraId="63D1E14F">
      <w:r xmlns:w="http://schemas.openxmlformats.org/wordprocessingml/2006/main">
        <w:t xml:space="preserve">[40] 反击率</w:t>
      </w:r>
    </w:p>
    <w:p w14:paraId="380DF9C1">
      <w:r xmlns:w="http://schemas.openxmlformats.org/wordprocessingml/2006/main">
        <w:t xml:space="preserve">[41] 眩晕激活率</w:t>
      </w:r>
    </w:p>
    <w:p w14:paraId="74D34C5E">
      <w:r xmlns:w="http://schemas.openxmlformats.org/wordprocessingml/2006/main">
        <w:t xml:space="preserve">[42] 抗眩晕能力</w:t>
      </w:r>
    </w:p>
    <w:p w14:paraId="5E37EFB3">
      <w:r xmlns:w="http://schemas.openxmlformats.org/wordprocessingml/2006/main">
        <w:t xml:space="preserve">[43] 移动速度</w:t>
      </w:r>
    </w:p>
    <w:p w14:paraId="1D32B7E0">
      <w:r xmlns:w="http://schemas.openxmlformats.org/wordprocessingml/2006/main">
        <w:t xml:space="preserve">[44] 部署速度</w:t>
      </w:r>
    </w:p>
    <w:p w14:paraId="23FA3368">
      <w:r xmlns:w="http://schemas.openxmlformats.org/wordprocessingml/2006/main">
        <w:t xml:space="preserve">[45] 行动速度</w:t>
      </w:r>
    </w:p>
    <w:p w14:paraId="14A183ED">
      <w:r xmlns:w="http://schemas.openxmlformats.org/wordprocessingml/2006/main">
        <w:t xml:space="preserve">[46] 特殊填充量</w:t>
      </w:r>
    </w:p>
    <w:p w14:paraId="34B0D085">
      <w:r xmlns:w="http://schemas.openxmlformats.org/wordprocessingml/2006/main">
        <w:t xml:space="preserve">[47] 特殊招式</w:t>
      </w:r>
    </w:p>
    <w:p w14:paraId="5D2705E9">
      <w:r xmlns:w="http://schemas.openxmlformats.org/wordprocessingml/2006/main">
        <w:t xml:space="preserve">[48] 姓名</w:t>
      </w:r>
    </w:p>
    <w:p w14:paraId="38DF3B8D">
      <w:r xmlns:w="http://schemas.openxmlformats.org/wordprocessingml/2006/main">
        <w:t xml:space="preserve">[49] 效应</w:t>
      </w:r>
    </w:p>
    <w:p w14:paraId="0911F0BD">
      <w:r xmlns:w="http://schemas.openxmlformats.org/wordprocessingml/2006/main">
        <w:t xml:space="preserve">[50] 雷神之锤</w:t>
      </w:r>
    </w:p>
    <w:p w14:paraId="29CE187A">
      <w:r xmlns:w="http://schemas.openxmlformats.org/wordprocessingml/2006/main">
        <w:t xml:space="preserve">[51] 对单个敌人造成6倍魔法伤害。根据你的属性，附加以下效果：太阳：提升你的终极技能槽30%；月亮：降低目标50%攻击力，持续20秒；星星：降低目标50%命中率，持续20秒。</w:t>
      </w:r>
    </w:p>
    <w:p w14:paraId="6E546265">
      <w:r xmlns:w="http://schemas.openxmlformats.org/wordprocessingml/2006/main">
        <w:t xml:space="preserve">[52] 雷霆之锤 &lt;托尔之锤&gt;+</w:t>
      </w:r>
    </w:p>
    <w:p w14:paraId="655E53A1">
      <w:r xmlns:w="http://schemas.openxmlformats.org/wordprocessingml/2006/main">
        <w:t xml:space="preserve">[53] 对单个敌人造成9倍魔法伤害。根据你的属性，附加以下效果：太阳：眩晕效果+50%，终极技能槽+30%。每次使用终极技能，攻击力提升10%（最高50%）。月亮：持续20秒，目标攻击力降低70%。星星：持续20秒，目标命中率和闪避率降低50%。</w:t>
      </w:r>
    </w:p>
    <w:p w14:paraId="20146B39">
      <w:r xmlns:w="http://schemas.openxmlformats.org/wordprocessingml/2006/main">
        <w:t xml:space="preserve">[54] 独特效果</w:t>
      </w:r>
    </w:p>
    <w:p w14:paraId="381A6308">
      <w:r xmlns:w="http://schemas.openxmlformats.org/wordprocessingml/2006/main">
        <w:t xml:space="preserve">[55] 姓名</w:t>
      </w:r>
    </w:p>
    <w:p w14:paraId="1EE0477E">
      <w:r xmlns:w="http://schemas.openxmlformats.org/wordprocessingml/2006/main">
        <w:t xml:space="preserve">[56] 效应</w:t>
      </w:r>
    </w:p>
    <w:p w14:paraId="5FFAAE21">
      <w:r xmlns:w="http://schemas.openxmlformats.org/wordprocessingml/2006/main">
        <w:t xml:space="preserve">[57] Y-kazeX@bar</w:t>
      </w:r>
    </w:p>
    <w:p w14:paraId="6D7CDC54">
      <w:r xmlns:w="http://schemas.openxmlformats.org/wordprocessingml/2006/main">
        <w:t xml:space="preserve">[58] 部署完成后，20 秒内，你的军队的战场速度和造成的伤害提高 20%，闪避提高 30。</w:t>
      </w:r>
    </w:p>
    <w:p w14:paraId="5134296C">
      <w:r xmlns:w="http://schemas.openxmlformats.org/wordprocessingml/2006/main">
        <w:t xml:space="preserve">[59] Y-kazeX@bark+</w:t>
      </w:r>
    </w:p>
    <w:p w14:paraId="292D9C9B">
      <w:r xmlns:w="http://schemas.openxmlformats.org/wordprocessingml/2006/main">
        <w:t xml:space="preserve">[60] 完成一次突击任务后，以及撤退时，20 秒内，你的军队的战场速度和造成的伤害提高 20%，闪避率提高 30。使用特殊技能后，你的速度提高 10%（最高 35%）。</w:t>
      </w:r>
    </w:p>
    <w:p w14:paraId="4319E6FE">
      <w:r xmlns:w="http://schemas.openxmlformats.org/wordprocessingml/2006/main">
        <w:t xml:space="preserve">[61] 休闲装照片</w:t>
      </w:r>
    </w:p>
    <w:p w14:paraId="3BF778C8">
      <w:r xmlns:w="http://schemas.openxmlformats.org/wordprocessingml/2006/main">
        <w:t xml:space="preserve">[62] 增强图像</w:t>
      </w:r>
    </w:p>
    <w:p w14:paraId="520806C6">
      <w:r xmlns:w="http://schemas.openxmlformats.org/wordprocessingml/2006/main">
        <w:t xml:space="preserve">[63] 在游戏中 †</w:t>
      </w:r>
    </w:p>
    <w:p w14:paraId="50480074">
      <w:r xmlns:w="http://schemas.openxmlformats.org/wordprocessingml/2006/main">
        <w:t xml:space="preserve">[64] 如果特殊招式没有觉醒，它只会降低星属性攻击的命中率，效果非常弱。</w:t>
      </w:r>
    </w:p>
    <w:p w14:paraId="0F7F379F">
      <w:r xmlns:w="http://schemas.openxmlformats.org/wordprocessingml/2006/main">
        <w:t xml:space="preserve">[65] 这个独特的场地增益效果包含三个实用功能。它在阵型中更换单位前后都会生效，因此即使同一位置已有其他增益单位，也不会浪费。觉醒后，撤退时也会触发，总共持续40秒，效果相当不错。即使只持续20秒，也能在“第六回合！”状态下直接撤退。建议觉醒，因为觉醒后还会根据特殊技能发动时机提升速度。</w:t>
      </w:r>
    </w:p>
    <w:p w14:paraId="2F485D5A">
      <w:r xmlns:w="http://schemas.openxmlformats.org/wordprocessingml/2006/main">
        <w:t xml:space="preserve">[66] 太阳属性特殊攻击效果中包含的攻击力提升，以及通过特殊觉醒获得的攻击速度提升，均为永久效果，没有持续时间。它们与普通图标的增益效果是分开添加的。</w:t>
      </w:r>
    </w:p>
    <w:p w14:paraId="24B0C088">
      <w:r xmlns:w="http://schemas.openxmlformats.org/wordprocessingml/2006/main">
        <w:t xml:space="preserve">[67] 虽然雪风的魔力数值高于爆裂浅葱的攻击力，但浅葱的普通攻击伤害更高。这是因为游戏设定普通魔法攻击的伤害命中率为80%而非99%*1。这是游戏设定而非角色设定，但在此注明以防万一。</w:t>
      </w:r>
    </w:p>
    <w:p w14:paraId="0AF3512D">
      <w:r xmlns:w="http://schemas.openxmlformats.org/wordprocessingml/2006/main">
        <w:t xml:space="preserve">[68] 她是第二个能够通过组合月属性攻击70%的减伤效果和超强装备B10补丁（30%场地攻击力减伤）来达到单槽位100%攻击力减免的角色。（第一个是Beat Angel Excelayer）在B Universe中，她活跃于奥尔巴VH战斗。她独特的增益效果与5.5周年时主流的雷加利亚阵型也十分契合。</w:t>
      </w:r>
    </w:p>
    <w:p w14:paraId="0C05346C">
      <w:r xmlns:w="http://schemas.openxmlformats.org/wordprocessingml/2006/main">
        <w:t xml:space="preserve">[69] 为合作中的新参与者提供的补充信息 †</w:t>
      </w:r>
    </w:p>
    <w:p w14:paraId="7D774D9F">
      <w:r xmlns:w="http://schemas.openxmlformats.org/wordprocessingml/2006/main">
        <w:t xml:space="preserve">[70] 你有没有注意到角色强化界面上角色SD卡上方的背景颜色和角色图标的颜色不一样？这叫做属性。在本游戏中，角色加入队伍时会被赋予三种属性之一（月亮/星星/太阳）。这三种属性会根据你获得的角色进行平均分配，因此每个玩家的初始属性都会有所不同。雪风的特殊之处在于她拥有变身机制，她的特殊技能的效果会根据她拥有的属性而改变。</w:t>
      </w:r>
    </w:p>
    <w:p w14:paraId="7B4E8E14">
      <w:r xmlns:w="http://schemas.openxmlformats.org/wordprocessingml/2006/main">
        <w:t xml:space="preserve">[71] 口香糖可以通过玩游戏自然积累，但也可以用来收集训练资源，例如将其兑换成代币，然后在永久兑换商店兑换奖品。</w:t>
      </w:r>
    </w:p>
    <w:p w14:paraId="0F5EB94C">
      <w:r xmlns:w="http://schemas.openxmlformats.org/wordprocessingml/2006/main">
        <w:t xml:space="preserve">[72] 是否频繁更换属性还是保持固定，应根据你的游戏风格来决定。但如果你不习惯这种做法，最好还是专注于你想要使用的效果。属性与相关支援角色配合使用时，在追求高分和高额首领战奖励时，会产生微妙但显著的影响。但在你完成强力角色和支援角色的培养之前，属性只会影响主线任务的部分阶段，所以除非它们具有这种可以更换的特性，否则你基本上无需担心。</w:t>
      </w:r>
    </w:p>
    <w:p w14:paraId="0F8AB3F8">
      <w:r xmlns:w="http://schemas.openxmlformats.org/wordprocessingml/2006/main">
        <w:t xml:space="preserve">[73] 内容适用性简易评估 †</w:t>
      </w:r>
    </w:p>
    <w:p w14:paraId="5FA6AF81">
      <w:r xmlns:w="http://schemas.openxmlformats.org/wordprocessingml/2006/main">
        <w:t xml:space="preserve">[74] 合适的内容、推荐的装备示例、角色发展目标等。</w:t>
      </w:r>
    </w:p>
    <w:p w14:paraId="7C85E3AC">
      <w:r xmlns:w="http://schemas.openxmlformats.org/wordprocessingml/2006/main">
        <w:t xml:space="preserve">[75] 兼容内容</w:t>
      </w:r>
    </w:p>
    <w:p w14:paraId="760B5AF2">
      <w:r xmlns:w="http://schemas.openxmlformats.org/wordprocessingml/2006/main">
        <w:t xml:space="preserve">[76] 天赋</w:t>
      </w:r>
    </w:p>
    <w:p w14:paraId="08B47A2F">
      <w:r xmlns:w="http://schemas.openxmlformats.org/wordprocessingml/2006/main">
        <w:t xml:space="preserve">[77] 简短评论</w:t>
      </w:r>
    </w:p>
    <w:p w14:paraId="6A528F5F">
      <w:r xmlns:w="http://schemas.openxmlformats.org/wordprocessingml/2006/main">
        <w:t xml:space="preserve">[78] 主线任务 事件任务</w:t>
      </w:r>
    </w:p>
    <w:p w14:paraId="61EBEC66">
      <w:r xmlns:w="http://schemas.openxmlformats.org/wordprocessingml/2006/main">
        <w:t xml:space="preserve">[79] 可以毫无问题地执行</w:t>
      </w:r>
    </w:p>
    <w:p w14:paraId="67337851">
      <w:r xmlns:w="http://schemas.openxmlformats.org/wordprocessingml/2006/main">
        <w:t xml:space="preserve">[80] 突袭战</w:t>
      </w:r>
    </w:p>
    <w:p w14:paraId="67A52456">
      <w:r xmlns:w="http://schemas.openxmlformats.org/wordprocessingml/2006/main">
        <w:t xml:space="preserve">[81] 单体特殊攻击适合用于团队副本。高伤害的太阳属性和减伤的星形属性都很有用。</w:t>
      </w:r>
    </w:p>
    <w:p w14:paraId="013C5DE1">
      <w:r xmlns:w="http://schemas.openxmlformats.org/wordprocessingml/2006/main">
        <w:t xml:space="preserve">[82] 湮灭</w:t>
      </w:r>
    </w:p>
    <w:p w14:paraId="7F579A7D">
      <w:r xmlns:w="http://schemas.openxmlformats.org/wordprocessingml/2006/main">
        <w:t xml:space="preserve">[83] 不适合单体特殊攻击，但其独特的撤退效果很有用。</w:t>
      </w:r>
    </w:p>
    <w:p w14:paraId="38D98A17">
      <w:r xmlns:w="http://schemas.openxmlformats.org/wordprocessingml/2006/main">
        <w:t xml:space="preserve">[84] B宇宙</w:t>
      </w:r>
    </w:p>
    <w:p w14:paraId="566C0FED">
      <w:r xmlns:w="http://schemas.openxmlformats.org/wordprocessingml/2006/main">
        <w:t xml:space="preserve">[85] 同时使用月亮属性和超强装备的领域攻击力下降补丁，可以降低100%的攻击力。减益效果很容易被无效化或移除，因此它们的实用机会有限，但它们适用于奥尔巴VH。</w:t>
      </w:r>
    </w:p>
    <w:p w14:paraId="789760D4">
      <w:r xmlns:w="http://schemas.openxmlformats.org/wordprocessingml/2006/main">
        <w:t xml:space="preserve">[86]（设备示例见下文）</w:t>
      </w:r>
    </w:p>
    <w:p w14:paraId="5CBAAB84">
      <w:r xmlns:w="http://schemas.openxmlformats.org/wordprocessingml/2006/main">
        <w:t xml:space="preserve">[87] 能力评估指标</w:t>
      </w:r>
    </w:p>
    <w:p w14:paraId="5572A8F3">
      <w:r xmlns:w="http://schemas.openxmlformats.org/wordprocessingml/2006/main">
        <w:t xml:space="preserve">[88] ◎：优秀内容。最有可能发挥出色。○：合适内容。有较高发挥潜力。△：一般。需要一些技巧才能发挥良好，但选择理由不多。×：不合适内容。由于与内容规则、游戏系统、难度等级等不兼容，难以发挥出色。*2014年3月更新</w:t>
      </w:r>
    </w:p>
    <w:p w14:paraId="3BBE2BF5">
      <w:r xmlns:w="http://schemas.openxmlformats.org/wordprocessingml/2006/main">
        <w:t xml:space="preserve">[89] 突袭</w:t>
      </w:r>
    </w:p>
    <w:p w14:paraId="7E6BDD5E">
      <w:r xmlns:w="http://schemas.openxmlformats.org/wordprocessingml/2006/main">
        <w:t xml:space="preserve">[90] 推荐设备示例</w:t>
      </w:r>
    </w:p>
    <w:p w14:paraId="6D5E3474">
      <w:r xmlns:w="http://schemas.openxmlformats.org/wordprocessingml/2006/main">
        <w:t xml:space="preserve">[91] 主要设备</w:t>
      </w:r>
    </w:p>
    <w:p w14:paraId="48652F48">
      <w:r xmlns:w="http://schemas.openxmlformats.org/wordprocessingml/2006/main">
        <w:t xml:space="preserve">[92] 子设备</w:t>
      </w:r>
    </w:p>
    <w:p w14:paraId="2AAE646D">
      <w:r xmlns:w="http://schemas.openxmlformats.org/wordprocessingml/2006/main">
        <w:t xml:space="preserve">[93] 一件令人愉悦的物品</w:t>
      </w:r>
    </w:p>
    <w:p w14:paraId="14EBA26D">
      <w:r xmlns:w="http://schemas.openxmlformats.org/wordprocessingml/2006/main">
        <w:t xml:space="preserve">[94] 发展目标</w:t>
      </w:r>
    </w:p>
    <w:p w14:paraId="2FB9F11C">
      <w:r xmlns:w="http://schemas.openxmlformats.org/wordprocessingml/2006/main">
        <w:t xml:space="preserve">[95] 突破极限</w:t>
      </w:r>
    </w:p>
    <w:p w14:paraId="72446604">
      <w:r xmlns:w="http://schemas.openxmlformats.org/wordprocessingml/2006/main">
        <w:t xml:space="preserve">[96] 致命觉醒</w:t>
      </w:r>
    </w:p>
    <w:p w14:paraId="5CEB2F87">
      <w:r xmlns:w="http://schemas.openxmlformats.org/wordprocessingml/2006/main">
        <w:t xml:space="preserve">[97] 独特的觉醒</w:t>
      </w:r>
    </w:p>
    <w:p w14:paraId="46A1D452">
      <w:r xmlns:w="http://schemas.openxmlformats.org/wordprocessingml/2006/main">
        <w:t xml:space="preserve">[98] 行动速度</w:t>
      </w:r>
    </w:p>
    <w:p w14:paraId="330A599B">
      <w:r xmlns:w="http://schemas.openxmlformats.org/wordprocessingml/2006/main">
        <w:t xml:space="preserve">[99] 特别收费</w:t>
      </w:r>
    </w:p>
    <w:p w14:paraId="67299514">
      <w:r xmlns:w="http://schemas.openxmlformats.org/wordprocessingml/2006/main">
        <w:t xml:space="preserve">[100] 其他</w:t>
      </w:r>
    </w:p>
    <w:p w14:paraId="4009FBED">
      <w:r xmlns:w="http://schemas.openxmlformats.org/wordprocessingml/2006/main">
        <w:t xml:space="preserve">[101] 培训成本</w:t>
      </w:r>
    </w:p>
    <w:p w14:paraId="1F08033C">
      <w:r xmlns:w="http://schemas.openxmlformats.org/wordprocessingml/2006/main">
        <w:t xml:space="preserve">[102] 15% 20次</w:t>
      </w:r>
    </w:p>
    <w:p w14:paraId="3B80DB91">
      <w:r xmlns:w="http://schemas.openxmlformats.org/wordprocessingml/2006/main">
        <w:t xml:space="preserve">[103] 备注</w:t>
      </w:r>
    </w:p>
    <w:p w14:paraId="157B608F">
      <w:r xmlns:w="http://schemas.openxmlformats.org/wordprocessingml/2006/main">
        <w:t xml:space="preserve">[104] 挑战黄金蜂蜜时，请添加副装备。挑战团体战时，建议选择太阳属性和月亮属性。</w:t>
      </w:r>
    </w:p>
    <w:p w14:paraId="67662F82">
      <w:r xmlns:w="http://schemas.openxmlformats.org/wordprocessingml/2006/main">
        <w:t xml:space="preserve">[105] *2016年4月更新</w:t>
      </w:r>
    </w:p>
    <w:p w14:paraId="34BFAB88">
      <w:r xmlns:w="http://schemas.openxmlformats.org/wordprocessingml/2006/main">
        <w:t xml:space="preserve">[106] 其他版本 / 相关角色 †</w:t>
      </w:r>
    </w:p>
    <w:p w14:paraId="6778B536">
      <w:r xmlns:w="http://schemas.openxmlformats.org/wordprocessingml/2006/main">
        <w:t xml:space="preserve">[107] Beat Blast Asagi</w:t>
      </w:r>
    </w:p>
    <w:p w14:paraId="166561F3">
      <w:r xmlns:w="http://schemas.openxmlformats.org/wordprocessingml/2006/main">
        <w:t xml:space="preserve">[108] 魔女红</w:t>
      </w:r>
    </w:p>
    <w:p w14:paraId="6ACC42CC">
      <w:r xmlns:w="http://schemas.openxmlformats.org/wordprocessingml/2006/main">
        <w:t xml:space="preserve">[109] 琐事 †</w:t>
      </w:r>
    </w:p>
    <w:p w14:paraId="7C015094">
      <w:r xmlns:w="http://schemas.openxmlformats.org/wordprocessingml/2006/main">
        <w:t xml:space="preserve">[110] 官方推特账号简介 †</w:t>
      </w:r>
    </w:p>
    <w:p w14:paraId="281E2D91">
      <w:r xmlns:w="http://schemas.openxmlformats.org/wordprocessingml/2006/main">
        <w:t xml:space="preserve">[111] 人物介绍</w:t>
      </w:r>
    </w:p>
    <w:p w14:paraId="4B0C2278">
      <w:r xmlns:w="http://schemas.openxmlformats.org/wordprocessingml/2006/main">
        <w:t xml:space="preserve">[112] 评论表 †</w:t>
      </w:r>
    </w:p>
    <w:p w14:paraId="6FDA354A">
      <w:r xmlns:w="http://schemas.openxmlformats.org/wordprocessingml/2006/main">
        <w:t xml:space="preserve">[113] 点击打开历史日志列表</w:t>
      </w:r>
    </w:p>
    <w:p w14:paraId="452075B9">
      <w:r xmlns:w="http://schemas.openxmlformats.org/wordprocessingml/2006/main">
        <w:t xml:space="preserve">[114] 末尾的数字越小，日志越旧。</w:t>
      </w:r>
    </w:p>
    <w:p w14:paraId="2DD9BC0C">
      <w:r xmlns:w="http://schemas.openxmlformats.org/wordprocessingml/2006/main">
        <w:t xml:space="preserve">[115] “Comments/Senjin Yukikaze/”没有子页面。</w:t>
      </w:r>
    </w:p>
    <w:p w14:paraId="6574209D">
      <w:r xmlns:w="http://schemas.openxmlformats.org/wordprocessingml/2006/main">
        <w:t xml:space="preserve">[116] 比浅葱小姐强 -- [bu2sMHMuf2.] 2025-04-30 (周三) 16:28:12</w:t>
      </w:r>
    </w:p>
    <w:p w14:paraId="775150BC">
      <w:r xmlns:w="http://schemas.openxmlformats.org/wordprocessingml/2006/main">
        <w:t xml:space="preserve">[117] 我觉得这本身没错。有了赛卡，瓦莱里科里斯的特殊攻击力最高可以提升18倍。——[7b0NKwaSlUc] 2025-04-30 (周三) 21:48:13</w:t>
      </w:r>
    </w:p>
    <w:p w14:paraId="5F94AEB0">
      <w:r xmlns:w="http://schemas.openxmlformats.org/wordprocessingml/2006/main">
        <w:t xml:space="preserve">[118] Honey 完结了，真可惜 -- [QSjCCl0j0.k] 2025-04-30 (周三) 22:29:36</w:t>
      </w:r>
    </w:p>
    <w:p w14:paraId="0BC59052">
      <w:r xmlns:w="http://schemas.openxmlformats.org/wordprocessingml/2006/main">
        <w:t xml:space="preserve">[119] 嗯，即便在《对魔忍》众多优秀角色中，雪风无论从人设还是性格塑造上都独树一帜。我认为雪风超越了个人喜好，自成一派。——[zP23wcanX0U] 2025-04-30 (周三) 18:12:56</w:t>
      </w:r>
    </w:p>
    <w:p w14:paraId="07A55348">
      <w:r xmlns:w="http://schemas.openxmlformats.org/wordprocessingml/2006/main">
        <w:t xml:space="preserve">[120] 斩妖除魔忍者题材作品中，平胸角色并不多见——[gFG4xa47NAU] 2025-04-30 (周三) 21:17:36</w:t>
      </w:r>
    </w:p>
    <w:p w14:paraId="09CEF3B4">
      <w:r xmlns:w="http://schemas.openxmlformats.org/wordprocessingml/2006/main">
        <w:t xml:space="preserve">[121] 原作漫画中，镜的胸部就被设定为很大，但现在胸部更大的角色却层出不穷。——[fZZ8//d9GKw] 2025-04-30 (周三) 22:54:52</w:t>
      </w:r>
    </w:p>
    <w:p w14:paraId="6123FE68">
      <w:r xmlns:w="http://schemas.openxmlformats.org/wordprocessingml/2006/main">
        <w:t xml:space="preserve">[122] 我很喜欢这个版本的雪风，无论是卧室场景还是她的站位。我能感受到这次联动吸引玩家的强烈意图。不过，新玩家可能会觉得，在RPG世界里，她90%是恋爱喜剧角色，身处后宫之中；而在原作中，她100%是被男主NTR（牛头人），男主甚至被抹去了存在，所以这种设定可能会让新玩家感到有些奇怪。我也觉得她有点像决战竞技场后期阶段的雪风，不过说成年雪风只有1X岁确实比较贴切。——[P3xB.U5dx52] 2025-05-01 (周四) 04:50:08</w:t>
      </w:r>
    </w:p>
    <w:p w14:paraId="0EE27C19">
      <w:r xmlns:w="http://schemas.openxmlformats.org/wordprocessingml/2006/main">
        <w:t xml:space="preserve">[123] 如果你自己不觉得不舒服，那就别费心写这件事了。——[xo2erjpp7Ys] 2025-05-01 (周四) 13:12:04</w:t>
      </w:r>
    </w:p>
    <w:p w14:paraId="203FF9D4">
      <w:r xmlns:w="http://schemas.openxmlformats.org/wordprocessingml/2006/main">
        <w:t xml:space="preserve">[124] 我的主星座是太阳，对宫星座是月亮，而我的备选星座可能是星星？即使它们的角色有所重叠，它们的属性也允许它们互换角色，而且这种互换不容易被破坏，这很好。——[pM7gxsY4MAM] 2025-04-30 (周三) 18:36:45</w:t>
      </w:r>
    </w:p>
    <w:p w14:paraId="37C523EB">
      <w:r xmlns:w="http://schemas.openxmlformats.org/wordprocessingml/2006/main">
        <w:t xml:space="preserve">[125] 你是魔术师吗？！能用虎之杰作作为攻击手段简直是巨大的优势——[nG3rSVRQE9.] 2025-04-30 (周三) 19:02:29</w:t>
      </w:r>
    </w:p>
    <w:p w14:paraId="70818D3A">
      <w:r xmlns:w="http://schemas.openxmlformats.org/wordprocessingml/2006/main">
        <w:t xml:space="preserve">[126] 看了一下属性，我就想：“这也太强了吧？” 我也很喜欢雪风这个角色，而且我主要用闪光忍者，所以很高兴！ -- [bByuYCbPxA.] 2025-04-30 (周三) 21:05:37</w:t>
      </w:r>
    </w:p>
    <w:p w14:paraId="2C58C355">
      <w:r xmlns:w="http://schemas.openxmlformats.org/wordprocessingml/2006/main">
        <w:t xml:space="preserve">[127] 太阳是最万能的，所以我觉得如果需要特定的减益效果，切换到月亮和星星也没什么问题。——[7b0NKwaSlUc] 2025-04-30 (周三) 21:36:29</w:t>
      </w:r>
    </w:p>
    <w:p w14:paraId="28624A65">
      <w:r xmlns:w="http://schemas.openxmlformats.org/wordprocessingml/2006/main">
        <w:t xml:space="preserve">[128] 告诉他们这是颜色问题哈哈 -- [qwZ2ruYY6yE] 2025-05-01 (周四) 00:09:50</w:t>
      </w:r>
    </w:p>
    <w:p w14:paraId="03124712">
      <w:r xmlns:w="http://schemas.openxmlformats.org/wordprocessingml/2006/main">
        <w:t xml:space="preserve">[129] 作为最喜欢的机动战士是德姆的人，这绝对是赞美。德姆堪称杰作，速度、火力、防御力都非常出色。而且，不知火难道不是比雪风更像德姆吗？——[zNpUgTgLrnU] 2025-05-01 (周四) 00:21:01</w:t>
      </w:r>
    </w:p>
    <w:p w14:paraId="415FAE6C">
      <w:r xmlns:w="http://schemas.openxmlformats.org/wordprocessingml/2006/main">
        <w:t xml:space="preserve">[130] 这只是我个人的感觉，但如果下半身异常粗壮，就会给人一种支配者的感觉。我读剧情的时候没注意到，但看到他穿着便服的站姿插图时，这家伙确实很有支配者的气质。顺便一提，如果上下身都像不知火那样粗壮，感觉更像是卡碧尼。——[fZZ8//d9GKw] 2025-05-01 (周四) 00:36:44</w:t>
      </w:r>
    </w:p>
    <w:p w14:paraId="0172D2CA">
      <w:r xmlns:w="http://schemas.openxmlformats.org/wordprocessingml/2006/main">
        <w:t xml:space="preserve">[131] 从便服的人物插画来看，她的下半身确实比纤细的上半身显得丰满一些。或者说，可能是腰部和大腿比较粗壮？——[J4XIy2cNuXI] 2025-05-01 (周四) 20:59:33</w:t>
      </w:r>
    </w:p>
    <w:p w14:paraId="4B463F7B">
      <w:r xmlns:w="http://schemas.openxmlformats.org/wordprocessingml/2006/main">
        <w:t xml:space="preserve">[132] 当我看到他穿便服的照片时，他看起来真的很像个支配者——[lZOGOrbxJ02] 2025-05-01 (周四) 23:30:36</w:t>
      </w:r>
    </w:p>
    <w:p w14:paraId="5BABB475">
      <w:r xmlns:w="http://schemas.openxmlformats.org/wordprocessingml/2006/main">
        <w:t xml:space="preserve">[133] 你被她丰满的臀部和大腿迷惑了，但仔细看，她的小腿和她的脸差不多宽——[0BUCPZa1jeM] 2025-05-02 (周五) 01:42:36</w:t>
      </w:r>
    </w:p>
    <w:p w14:paraId="6601F79D">
      <w:r xmlns:w="http://schemas.openxmlformats.org/wordprocessingml/2006/main">
        <w:t xml:space="preserve">[134] 有人说不知火是卡碧尼的时候我就信了。既然如此，我希望雪风能有个火箭筒。葵渚的画风基本上是整体丰满型，所以如果她胸部小的话，下半身看起来就会比较大。——[zNpUgTgLrnU] 2025-05-02 (周五) 03:14:44</w:t>
      </w:r>
    </w:p>
    <w:p w14:paraId="19B2E455">
      <w:r xmlns:w="http://schemas.openxmlformats.org/wordprocessingml/2006/main">
        <w:t xml:space="preserve">[135] 说真的，会不会是她头发太多，造成了视觉错觉，让她的脸看起来更小了？ -- [J4XIy2cNuXI] 2025-05-02 (周五) 23:02:19</w:t>
      </w:r>
    </w:p>
    <w:p w14:paraId="6E845F76">
      <w:r xmlns:w="http://schemas.openxmlformats.org/wordprocessingml/2006/main">
        <w:t xml:space="preserve">[136] 可能是视角问题（只是猜测）——[7b0NKwaSlUc] 2025-05-02 (周五) 23:11:27</w:t>
      </w:r>
    </w:p>
    <w:p w14:paraId="7A9DE8A6">
      <w:r xmlns:w="http://schemas.openxmlformats.org/wordprocessingml/2006/main">
        <w:t xml:space="preserve">[137] 你知道，葵渚的人物设计在面部特征和体型方面变化很大。大腿和脚踝会变细或变粗。——[Tp6zpWx5Ojc] 2025-05-03 (周六) 20:25:33</w:t>
      </w:r>
    </w:p>
    <w:p w14:paraId="3FAA0B9F">
      <w:r xmlns:w="http://schemas.openxmlformats.org/wordprocessingml/2006/main">
        <w:t xml:space="preserve">[138] 是宗家阵营吗？我培养他们是为了获得阵营加成，因为我有很多宗家角色，而且我很高兴，因为这次联动活动中宗家角色不多——[gFG4xa47NAU] 2025-05-01 (周四) 03:45:35</w:t>
      </w:r>
    </w:p>
    <w:p w14:paraId="044590BA">
      <w:r xmlns:w="http://schemas.openxmlformats.org/wordprocessingml/2006/main">
        <w:t xml:space="preserve">[139] 关于和兽人的联动活动，我把雪风升到三星之后，主线剧情就变得轻松多了，也更有乐趣了。即使敌人等级比推荐等级高出2-3级，我也可以轻松地慢慢磨死他们。——[EjxDeA2wLl.] 2025-05-01 (周四) 06:24:55</w:t>
      </w:r>
    </w:p>
    <w:p w14:paraId="1FE14EFA">
      <w:r xmlns:w="http://schemas.openxmlformats.org/wordprocessingml/2006/main">
        <w:t xml:space="preserve">[140] 一个非常强力的SSR魔法角色，拥有最快的初始行动速度，而且特殊技能使用方式多样，看起来很不错。我只知道她叫泰曼宁，不过角色设计很棒。——[MPQI5xv/SWk] 2025-05-01 (周四) 18:36:26</w:t>
      </w:r>
    </w:p>
    <w:p w14:paraId="6A1B5257">
      <w:r xmlns:w="http://schemas.openxmlformats.org/wordprocessingml/2006/main">
        <w:t xml:space="preserve">[141] 这是《对魔忍RPG》中一位游戏主播兼偶像使用的名字——[vrXCVlxoKOY] 2025-05-01 (周四) 20:11:13</w:t>
      </w:r>
    </w:p>
    <w:p w14:paraId="3D2BBADB">
      <w:r xmlns:w="http://schemas.openxmlformats.org/wordprocessingml/2006/main">
        <w:t xml:space="preserve">[142] 莱顿 -- [.3u2abPf4Hg] 2025-05-02（星期五）04:25:39</w:t>
      </w:r>
    </w:p>
    <w:p w14:paraId="0D15EE2D">
      <w:r xmlns:w="http://schemas.openxmlformats.org/wordprocessingml/2006/main">
        <w:t xml:space="preserve">[143] 降低行动速度的“虎”的效果和提升行动速度的效果是分开计算的。角色状态界面上的行动速度 / (1 + 速度提升百分比) = 行动等待时间 * 行动槽完成一次循环所需的时间 -- [kGPp72HFw0Q] 2025-05-01 (周四) 22:07:03</w:t>
      </w:r>
    </w:p>
    <w:p w14:paraId="7BDC3054">
      <w:r xmlns:w="http://schemas.openxmlformats.org/wordprocessingml/2006/main">
        <w:t xml:space="preserve">[144] 我觉得没变。在实装之前，X 论坛和 YouTube 上都有关于皮肤变化的帖子，所以你说的可能就是这些——[zlrLpaZE3q6] 2025-05-04 (周日) 05:38:10</w:t>
      </w:r>
    </w:p>
    <w:p w14:paraId="08D0C4B5">
      <w:r xmlns:w="http://schemas.openxmlformats.org/wordprocessingml/2006/main">
        <w:t xml:space="preserve">[145] 在《宝石公主》中，露比和雪风在胸部大小方面似乎属于大致相同的稀有度级别。https://jewel-reincarnation.wikiru.jp/?SandBox/%E3%81%8A%E3%81%A3%E2%97%AF%E3%81%84%E3%81%AE%E5%A4%A7%E3%81%8D%E3%81%95%E9%A0%86%E3%82%BD%E3%83%BC%E3%83%88%E3%81%BE%E3%81%A8%E3%82%81 -- [yBf65qp.UXw] 2025-05-12 (Mon) 11:44:31</w:t>
      </w:r>
    </w:p>
    <w:p w14:paraId="60B66FBC">
      <w:r xmlns:w="http://schemas.openxmlformats.org/wordprocessingml/2006/main">
        <w:t xml:space="preserve">[146] 现在说这个有点晚了，不过雪风的纯爱H真的很好看。我对原版鬼灭之刃忍者印象不太好，因为她那副奇怪的失败表情，但我很喜欢这个开朗的角色。她的演技也不错。——[BRlQaO9dDs.] 2025-06-22 (周日) 22:59:12</w:t>
      </w:r>
    </w:p>
    <w:p w14:paraId="53ADDA0A">
      <w:r xmlns:w="http://schemas.openxmlformats.org/wordprocessingml/2006/main">
        <w:t xml:space="preserve">[147] ←使用棋盘前请务必阅读规则。</w:t>
      </w:r>
    </w:p>
    <w:p w14:paraId="531948EF">
      <w:r xmlns:w="http://schemas.openxmlformats.org/wordprocessingml/2006/main">
        <w:t xml:space="preserve">[148] 关于规则 †</w:t>
      </w:r>
    </w:p>
    <w:p w14:paraId="7A11D90F">
      <w:r xmlns:w="http://schemas.openxmlformats.org/wordprocessingml/2006/main">
        <w:t xml:space="preserve">[149] 请不要抱怨或批评页面编辑者。如果您对其他人的编辑有意见，请通过“提供替代方案”或“自行编辑”的方式进行建设性沟通。</w:t>
      </w:r>
    </w:p>
    <w:p w14:paraId="10CE61A0">
      <w:r xmlns:w="http://schemas.openxmlformats.org/wordprocessingml/2006/main">
        <w:t xml:space="preserve">[150] 不要发布个人网站或其他禁止未经授权链接的网站的网址。</w:t>
      </w:r>
    </w:p>
    <w:p w14:paraId="6922C2F4">
      <w:r xmlns:w="http://schemas.openxmlformats.org/wordprocessingml/2006/main">
        <w:t xml:space="preserve">[151] 关于违反规则的帖子 †</w:t>
      </w:r>
    </w:p>
    <w:p w14:paraId="41DC0DA2">
      <w:r xmlns:w="http://schemas.openxmlformats.org/wordprocessingml/2006/main">
        <w:t xml:space="preserve">[152] 禁止发布以下类型的帖子，因为它们容易造成干扰。</w:t>
      </w:r>
    </w:p>
    <w:p w14:paraId="475D8B70">
      <w:r xmlns:w="http://schemas.openxmlformats.org/wordprocessingml/2006/main">
        <w:t xml:space="preserve">[153]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的意味，也可以带有赞美的意味。</w:t>
      </w:r>
    </w:p>
    <w:p w14:paraId="5D176A52">
      <w:r xmlns:w="http://schemas.openxmlformats.org/wordprocessingml/2006/main">
        <w:t xml:space="preserve">[154] 其他包括使用此维基的人、官方管理员、艺术家、配音演员、现实生活中的个人以及 Twitter 用户等团体。</w:t>
      </w:r>
    </w:p>
    <w:p w14:paraId="2F8D4BD6">
      <w:r xmlns:w="http://schemas.openxmlformats.org/wordprocessingml/2006/main">
        <w:t xml:space="preserve">[155] 关于向管理层提交的帖子，我们容忍可以解释为用户反馈的评论，例如“我希望他们改进这一点”、“我希望他们尽快修复错误”和“维护时间太长了”，但我们不容忍使用辱骂性语言贬低管理层。</w:t>
      </w:r>
    </w:p>
    <w:p w14:paraId="32FCB46E">
      <w:r xmlns:w="http://schemas.openxmlformats.org/wordprocessingml/2006/main">
        <w:t xml:space="preserve">[156] 将讨论和意见交流视为“诽谤或对抗他人”是错误的。然而，在讨论或意见交流中使用辱骂性语言、贬低他人、挑衅他人或在缺乏明确证据的情况下发表言论，都是违法行为。说话时务必注意自己的言辞。</w:t>
      </w:r>
    </w:p>
    <w:p w14:paraId="38B014F6">
      <w:r xmlns:w="http://schemas.openxmlformats.org/wordprocessingml/2006/main">
        <w:t xml:space="preserve">[157] 攻击性评论是指使用“做这个”或“做那个”等强烈命令、“使用粗俗语言”、“采取居高临下的态度”或“挑衅”的评论。</w:t>
      </w:r>
    </w:p>
    <w:p w14:paraId="2703D7AF">
      <w:r xmlns:w="http://schemas.openxmlformats.org/wordprocessingml/2006/main">
        <w:t xml:space="preserve">[158] 禁止发布冒犯现有玩家的帖子，例如“还有人玩这个游戏吗？”或“这个游戏已经凉了”。这并不意味着您完全不能发表任何负面言论，而是指那些超出单纯负面评价范围，构成诽谤或诋毁的帖子将被禁止发布。</w:t>
      </w:r>
    </w:p>
    <w:p w14:paraId="681FBFD6">
      <w:r xmlns:w="http://schemas.openxmlformats.org/wordprocessingml/2006/main">
        <w:t xml:space="preserve">[159] 公开羞辱他人，包括泄露他人的游戏内名称或UID</w:t>
      </w:r>
    </w:p>
    <w:p w14:paraId="5AFF81A5">
      <w:r xmlns:w="http://schemas.openxmlformats.org/wordprocessingml/2006/main">
        <w:t xml:space="preserve">[160] 但是，分享有助于游戏攻略的信息和视频是允许的。</w:t>
      </w:r>
    </w:p>
    <w:p w14:paraId="6B466832">
      <w:r xmlns:w="http://schemas.openxmlformats.org/wordprocessingml/2006/main">
        <w:t xml:space="preserve">[161] 参考其他应用程序</w:t>
      </w:r>
    </w:p>
    <w:p w14:paraId="71345A30">
      <w:r xmlns:w="http://schemas.openxmlformats.org/wordprocessingml/2006/main">
        <w:t xml:space="preserve">[162] 在多个论坛上多次发帖</w:t>
      </w:r>
    </w:p>
    <w:p w14:paraId="24ABDB2F">
      <w:r xmlns:w="http://schemas.openxmlformats.org/wordprocessingml/2006/main">
        <w:t xml:space="preserve">[163] 写出一串毫无意义的字符</w:t>
      </w:r>
    </w:p>
    <w:p w14:paraId="7CD63679">
      <w:r xmlns:w="http://schemas.openxmlformats.org/wordprocessingml/2006/main">
        <w:t xml:space="preserve">[164] 关于作弊和利用漏洞的帖子</w:t>
      </w:r>
    </w:p>
    <w:p w14:paraId="5EC1E7D1">
      <w:r xmlns:w="http://schemas.openxmlformats.org/wordprocessingml/2006/main">
        <w:t xml:space="preserve">[165] 最好的办法是忽略违反规则的帖子。上钩或反驳只会让事情变得更糟。</w:t>
      </w:r>
    </w:p>
    <w:p w14:paraId="63A9121A">
      <w:r xmlns:w="http://schemas.openxmlformats.org/wordprocessingml/2006/main">
        <w:t xml:space="preserve">[166] *在上述规则中，“诽谤”指的是在没有客观证据的情况下诋毁和贬低他人。将所有批评性文章都归为“诽谤”是不正确的，所以请务必谨慎。</w:t>
      </w:r>
    </w:p>
    <w:p w14:paraId="536B1D67">
      <w:r xmlns:w="http://schemas.openxmlformats.org/wordprocessingml/2006/main">
        <w:t xml:space="preserve">[167] 关于修改和删除发帖日志 †</w:t>
      </w:r>
    </w:p>
    <w:p w14:paraId="23C7E32C">
      <w:r xmlns:w="http://schemas.openxmlformats.org/wordprocessingml/2006/main">
        <w:t xml:space="preserve">[168] 但是，允许更正印刷错误、遗漏和字体颜色。（他人出于善意所做的更正也允许。）</w:t>
      </w:r>
    </w:p>
    <w:p w14:paraId="61248A5F">
      <w:r xmlns:w="http://schemas.openxmlformats.org/wordprocessingml/2006/main">
        <w:t xml:space="preserve">[169] 作为例外情况，您可以删除自己的帖子，但事后必须向管理员报告。此外，删除时，请将整个评论替换为以下文本，而不是完全删除：&amp;color(#ff0000){''发帖人已删除''};</w:t>
      </w:r>
    </w:p>
    <w:p w14:paraId="660D161C">
      <w:r xmlns:w="http://schemas.openxmlformats.org/wordprocessingml/2006/main">
        <w:t xml:space="preserve">[170] 关于评论违反规则的帖子 †</w:t>
      </w:r>
    </w:p>
    <w:p w14:paraId="0BC0BCBA">
      <w:r xmlns:w="http://schemas.openxmlformats.org/wordprocessingml/2006/main">
        <w:t xml:space="preserve">[171] 您可以自行注释掉上述任何违反规则的评论，无需管理员许可。但是，注释掉评论后，请务必在“违规举报公告板”上进行举报。举报时请使用“违规举报公告板”上的模板。</w:t>
      </w:r>
    </w:p>
    <w:p w14:paraId="7C6D4F14">
      <w:r xmlns:w="http://schemas.openxmlformats.org/wordprocessingml/2006/main">
        <w:t xml:space="preserve">[172] 未经 CO 举报公告板举报而被评论删除的帖子将被恢复，而评论删除帖子的人将受到处罚。</w:t>
      </w:r>
    </w:p>
    <w:p w14:paraId="4592425F">
      <w:r xmlns:w="http://schemas.openxmlformats.org/wordprocessingml/2006/main">
        <w:t xml:space="preserve">[173] 如果您反复向 CO 举报公告板举报不违反规则的帖子，我们将认为您是自私的，并将对您实施发帖和编辑限制。</w:t>
      </w:r>
    </w:p>
    <w:p w14:paraId="59B8CCCC">
      <w:r xmlns:w="http://schemas.openxmlformats.org/wordprocessingml/2006/main">
        <w:t xml:space="preserve">[174] 在 CO 报告公告板上，不构成违规的报告可由管理员酌情恢复。</w:t>
      </w:r>
    </w:p>
    <w:p w14:paraId="10DA3E8C">
      <w:r xmlns:w="http://schemas.openxmlformats.org/wordprocessingml/2006/main">
        <w:t xml:space="preserve">[175] 我想再次重申我的请求：请不要评论那些没有违反规则的评论。（例如，诸如“虽然没有违反规则，但显然是在钓鱼”、“恶作剧”或“评论整个帖子”之类的主观判断。）</w:t>
      </w:r>
    </w:p>
    <w:p w14:paraId="4EC125DE">
      <w:r xmlns:w="http://schemas.openxmlformats.org/wordprocessingml/2006/main">
        <w:t xml:space="preserve">[176] 关于不违反规则但“冒犯性”的帖子 †</w:t>
      </w:r>
    </w:p>
    <w:p w14:paraId="5C7BD9B0">
      <w:r xmlns:w="http://schemas.openxmlformats.org/wordprocessingml/2006/main">
        <w:t xml:space="preserve">[177] 即使帖子内容具有冒犯性，除非违反版规，否则不会被删除。由于每个人对冒犯性帖子的界定标准不尽相同，请使用 NGID 功能隐藏评论，而不是参与争论或挑衅。</w:t>
      </w:r>
    </w:p>
    <w:p w14:paraId="2A37F58C">
      <w:r xmlns:w="http://schemas.openxmlformats.org/wordprocessingml/2006/main">
        <w:t xml:space="preserve">[178] 挑衅难道不是一种违规行为吗？†</w:t>
      </w:r>
    </w:p>
    <w:p w14:paraId="0F085F6D">
      <w:r xmlns:w="http://schemas.openxmlformats.org/wordprocessingml/2006/main">
        <w:t xml:space="preserve">[179] 每个人对“煽动性言论”的定义都大相径庭，因此我们不认为这是违规行为。如果您认为某条评论具有煽动性，请使用 NGID 功能将其隐藏。</w:t>
      </w:r>
    </w:p>
    <w:p w14:paraId="4D617B88">
      <w:r xmlns:w="http://schemas.openxmlformats.org/wordprocessingml/2006/main">
        <w:t xml:space="preserve">[180] 抱怨难道不算违法吗？†</w:t>
      </w:r>
    </w:p>
    <w:p w14:paraId="381CE0DA">
      <w:r xmlns:w="http://schemas.openxmlformats.org/wordprocessingml/2006/main">
        <w:t xml:space="preserve">[181] 一般而言，抱怨本身并不构成违规。但是，针对本作品的负面宣传、诽谤、辱骂性语言以及超出抱怨范围的对抗性言论均构成违规。如果您认为抱怨内容冒犯了您，请使用 NGID 功能隐藏相关评论。</w:t>
      </w:r>
    </w:p>
    <w:p w14:paraId="2E610AD4">
      <w:r xmlns:w="http://schemas.openxmlformats.org/wordprocessingml/2006/main">
        <w:t xml:space="preserve">[182] 如果您不确定某个帖子是否违反规则，该怎么办？ †</w:t>
      </w:r>
    </w:p>
    <w:p w14:paraId="3E520F2D">
      <w:r xmlns:w="http://schemas.openxmlformats.org/wordprocessingml/2006/main">
        <w:t xml:space="preserve">[183] 有些帖子内容含糊不清，难以判断是否违规。评论删除这类含糊不清的帖子可能会带来麻烦，所以请不要评论删除，而是使用 NGID 功能将评论设为不可见。</w:t>
      </w:r>
    </w:p>
    <w:p w14:paraId="5CA1BB05">
      <w:r xmlns:w="http://schemas.openxmlformats.org/wordprocessingml/2006/main">
        <w:t xml:space="preserve">[184] 对屡犯者的处罚 †</w:t>
      </w:r>
    </w:p>
    <w:p w14:paraId="5573B693">
      <w:r xmlns:w="http://schemas.openxmlformats.org/wordprocessingml/2006/main">
        <w:t xml:space="preserve">[185] 屡次违反规则或发布特别恶意的帖子，管理员可酌情予以处罚，例如“禁止访问”或“限制发帖”。</w:t>
      </w:r>
    </w:p>
    <w:p w14:paraId="5CADABFD">
      <w:r xmlns:w="http://schemas.openxmlformats.org/wordprocessingml/2006/main">
        <w:t xml:space="preserve">[186] 如果您对进一步改进有任何建议，请通过 Wiki 管理公告板与我们联系。</w:t>
      </w:r>
    </w:p>
    <w:p w14:paraId="283506FC"/>
    <w:p w14:paraId="51DCDBB1">
      <w:r xmlns:w="http://schemas.openxmlformats.org/wordprocessingml/2006/main">
        <w:rPr>
          <w:b/>
        </w:rPr>
        <w:t xml:space="preserve">A322</w:t>
      </w:r>
    </w:p>
    <w:p w14:paraId="00472B2F">
      <w:r xmlns:w="http://schemas.openxmlformats.org/wordprocessingml/2006/main">
        <w:t xml:space="preserve">[0] 索引：所有角色 | SSR 角色 | SR 角色 | R 角色</w:t>
      </w:r>
    </w:p>
    <w:p w14:paraId="269566BB">
      <w:r xmlns:w="http://schemas.openxmlformats.org/wordprocessingml/2006/main">
        <w:t xml:space="preserve">[1] 基本信息</w:t>
      </w:r>
    </w:p>
    <w:p w14:paraId="6CFBCA1B">
      <w:r xmlns:w="http://schemas.openxmlformats.org/wordprocessingml/2006/main">
        <w:t xml:space="preserve">[2] 其他版本及相关角色</w:t>
      </w:r>
    </w:p>
    <w:p w14:paraId="17D06A20">
      <w:r xmlns:w="http://schemas.openxmlformats.org/wordprocessingml/2006/main">
        <w:t xml:space="preserve">[3] 琐事</w:t>
      </w:r>
    </w:p>
    <w:p w14:paraId="239055B0">
      <w:r xmlns:w="http://schemas.openxmlformats.org/wordprocessingml/2006/main">
        <w:t xml:space="preserve">[4] 官方推特账号介绍</w:t>
      </w:r>
    </w:p>
    <w:p w14:paraId="6E125B03">
      <w:r xmlns:w="http://schemas.openxmlformats.org/wordprocessingml/2006/main">
        <w:t xml:space="preserve">[5] 评论表单</w:t>
      </w:r>
    </w:p>
    <w:p w14:paraId="32D406C8">
      <w:r xmlns:w="http://schemas.openxmlformats.org/wordprocessingml/2006/main">
        <w:t xml:space="preserve">[6] 基本信息 †</w:t>
      </w:r>
    </w:p>
    <w:p w14:paraId="5E613A09">
      <w:r xmlns:w="http://schemas.openxmlformats.org/wordprocessingml/2006/main">
        <w:t xml:space="preserve">[7] 变换图像</w:t>
      </w:r>
    </w:p>
    <w:p w14:paraId="137A0B28">
      <w:r xmlns:w="http://schemas.openxmlformats.org/wordprocessingml/2006/main">
        <w:t xml:space="preserve">[8] 简介</w:t>
      </w:r>
    </w:p>
    <w:p w14:paraId="377AB346">
      <w:r xmlns:w="http://schemas.openxmlformats.org/wordprocessingml/2006/main">
        <w:t xml:space="preserve">[9] 姓名</w:t>
      </w:r>
    </w:p>
    <w:p w14:paraId="141BCE2A">
      <w:r xmlns:w="http://schemas.openxmlformats.org/wordprocessingml/2006/main">
        <w:t xml:space="preserve">[10] 闪光忍者雪乃</w:t>
      </w:r>
    </w:p>
    <w:p w14:paraId="4F08A58F">
      <w:r xmlns:w="http://schemas.openxmlformats.org/wordprocessingml/2006/main">
        <w:t xml:space="preserve">[11] 真实姓名</w:t>
      </w:r>
    </w:p>
    <w:p w14:paraId="757A3E02">
      <w:r xmlns:w="http://schemas.openxmlformats.org/wordprocessingml/2006/main">
        <w:t xml:space="preserve">[12] 雪乃</w:t>
      </w:r>
    </w:p>
    <w:p w14:paraId="08193771">
      <w:r xmlns:w="http://schemas.openxmlformats.org/wordprocessingml/2006/main">
        <w:t xml:space="preserve">[13] 稀有度</w:t>
      </w:r>
    </w:p>
    <w:p w14:paraId="48666E47">
      <w:r xmlns:w="http://schemas.openxmlformats.org/wordprocessingml/2006/main">
        <w:t xml:space="preserve">[14] 普通攻击</w:t>
      </w:r>
    </w:p>
    <w:p w14:paraId="5A0BA234">
      <w:r xmlns:w="http://schemas.openxmlformats.org/wordprocessingml/2006/main">
        <w:t xml:space="preserve">[15] 近战攻击（物理）</w:t>
      </w:r>
    </w:p>
    <w:p w14:paraId="287BF9E7">
      <w:r xmlns:w="http://schemas.openxmlformats.org/wordprocessingml/2006/main">
        <w:t xml:space="preserve">[16] 附属派系</w:t>
      </w:r>
    </w:p>
    <w:p w14:paraId="0E54FAE6">
      <w:r xmlns:w="http://schemas.openxmlformats.org/wordprocessingml/2006/main">
        <w:t xml:space="preserve">[17] 仙人（Soha）</w:t>
      </w:r>
    </w:p>
    <w:p w14:paraId="2F47AB40">
      <w:r xmlns:w="http://schemas.openxmlformats.org/wordprocessingml/2006/main">
        <w:t xml:space="preserve">[18] 特殊属性</w:t>
      </w:r>
    </w:p>
    <w:p w14:paraId="790A8508">
      <w:r xmlns:w="http://schemas.openxmlformats.org/wordprocessingml/2006/main">
        <w:t xml:space="preserve">[19] 合作</w:t>
      </w:r>
    </w:p>
    <w:p w14:paraId="2DC11F08">
      <w:r xmlns:w="http://schemas.openxmlformats.org/wordprocessingml/2006/main">
        <w:t xml:space="preserve">[20] 白月要</w:t>
      </w:r>
    </w:p>
    <w:p w14:paraId="059BE0A0">
      <w:r xmlns:w="http://schemas.openxmlformats.org/wordprocessingml/2006/main">
        <w:t xml:space="preserve">[21] 插图</w:t>
      </w:r>
    </w:p>
    <w:p w14:paraId="7ABF0981">
      <w:r xmlns:w="http://schemas.openxmlformats.org/wordprocessingml/2006/main">
        <w:t xml:space="preserve">[22] SD字符</w:t>
      </w:r>
    </w:p>
    <w:p w14:paraId="05AA1D20">
      <w:r xmlns:w="http://schemas.openxmlformats.org/wordprocessingml/2006/main">
        <w:t xml:space="preserve">[23] 风味文字</w:t>
      </w:r>
    </w:p>
    <w:p w14:paraId="0E33F736">
      <w:r xmlns:w="http://schemas.openxmlformats.org/wordprocessingml/2006/main">
        <w:t xml:space="preserve">[24] “但是……这吸尘器真好用。” 她是神代家的仆人，从“母女乱世宅邸”的世界被召唤而来。她作为仆人能力极强，能完美地处理所有家务。她性格安静，不轻易表露情感，只对信任的人展现真实的自我。她梦想着侍奉一位配得上她的主人。</w:t>
      </w:r>
    </w:p>
    <w:p w14:paraId="72D028FA">
      <w:r xmlns:w="http://schemas.openxmlformats.org/wordprocessingml/2006/main">
        <w:t xml:space="preserve">[25] 如何获得</w:t>
      </w:r>
    </w:p>
    <w:p w14:paraId="740192A4">
      <w:r xmlns:w="http://schemas.openxmlformats.org/wordprocessingml/2006/main">
        <w:t xml:space="preserve">[26] 在事件“母女欣喜若狂！仆人异世界寻找主人”中获得总计 300 个“兴奋的花蕾 - 克制”。</w:t>
      </w:r>
    </w:p>
    <w:p w14:paraId="17B675FE">
      <w:r xmlns:w="http://schemas.openxmlformats.org/wordprocessingml/2006/main">
        <w:t xml:space="preserve">[27] 基础属性（1星）* 每增加1星+50%，5星时为1星值的3倍</w:t>
      </w:r>
    </w:p>
    <w:p w14:paraId="71DA06A5">
      <w:r xmlns:w="http://schemas.openxmlformats.org/wordprocessingml/2006/main">
        <w:t xml:space="preserve">[28] 级</w:t>
      </w:r>
    </w:p>
    <w:p w14:paraId="7031CECD">
      <w:r xmlns:w="http://schemas.openxmlformats.org/wordprocessingml/2006/main">
        <w:t xml:space="preserve">[29] 耐力</w:t>
      </w:r>
    </w:p>
    <w:p w14:paraId="5D370D16">
      <w:r xmlns:w="http://schemas.openxmlformats.org/wordprocessingml/2006/main">
        <w:t xml:space="preserve">[30] 攻击力</w:t>
      </w:r>
    </w:p>
    <w:p w14:paraId="76091315">
      <w:r xmlns:w="http://schemas.openxmlformats.org/wordprocessingml/2006/main">
        <w:t xml:space="preserve">[31] 防御能力</w:t>
      </w:r>
    </w:p>
    <w:p w14:paraId="78114C14">
      <w:r xmlns:w="http://schemas.openxmlformats.org/wordprocessingml/2006/main">
        <w:t xml:space="preserve">[32] 魔力</w:t>
      </w:r>
    </w:p>
    <w:p w14:paraId="209F660E">
      <w:r xmlns:w="http://schemas.openxmlformats.org/wordprocessingml/2006/main">
        <w:t xml:space="preserve">[33] 魔法抗性</w:t>
      </w:r>
    </w:p>
    <w:p w14:paraId="6341881C">
      <w:r xmlns:w="http://schemas.openxmlformats.org/wordprocessingml/2006/main">
        <w:t xml:space="preserve">[34] 详细状态</w:t>
      </w:r>
    </w:p>
    <w:p w14:paraId="07D29A05">
      <w:r xmlns:w="http://schemas.openxmlformats.org/wordprocessingml/2006/main">
        <w:t xml:space="preserve">[35] 准确性</w:t>
      </w:r>
    </w:p>
    <w:p w14:paraId="040A02C2">
      <w:r xmlns:w="http://schemas.openxmlformats.org/wordprocessingml/2006/main">
        <w:t xml:space="preserve">[36] 回避能力</w:t>
      </w:r>
    </w:p>
    <w:p w14:paraId="155C709B">
      <w:r xmlns:w="http://schemas.openxmlformats.org/wordprocessingml/2006/main">
        <w:t xml:space="preserve">[37] 连续命中率</w:t>
      </w:r>
    </w:p>
    <w:p w14:paraId="1095EDD4">
      <w:r xmlns:w="http://schemas.openxmlformats.org/wordprocessingml/2006/main">
        <w:t xml:space="preserve">[38] 反击率</w:t>
      </w:r>
    </w:p>
    <w:p w14:paraId="2CA41AC3">
      <w:r xmlns:w="http://schemas.openxmlformats.org/wordprocessingml/2006/main">
        <w:t xml:space="preserve">[39] 眩晕激活率</w:t>
      </w:r>
    </w:p>
    <w:p w14:paraId="777B990D">
      <w:r xmlns:w="http://schemas.openxmlformats.org/wordprocessingml/2006/main">
        <w:t xml:space="preserve">[40] 眩晕抗性</w:t>
      </w:r>
    </w:p>
    <w:p w14:paraId="1E36AAC8">
      <w:r xmlns:w="http://schemas.openxmlformats.org/wordprocessingml/2006/main">
        <w:t xml:space="preserve">[41] 移动速度</w:t>
      </w:r>
    </w:p>
    <w:p w14:paraId="636B55E8">
      <w:r xmlns:w="http://schemas.openxmlformats.org/wordprocessingml/2006/main">
        <w:t xml:space="preserve">[42] 部署速度</w:t>
      </w:r>
    </w:p>
    <w:p w14:paraId="7CB61A80">
      <w:r xmlns:w="http://schemas.openxmlformats.org/wordprocessingml/2006/main">
        <w:t xml:space="preserve">[43] 行动速度</w:t>
      </w:r>
    </w:p>
    <w:p w14:paraId="45B04CE6">
      <w:r xmlns:w="http://schemas.openxmlformats.org/wordprocessingml/2006/main">
        <w:t xml:space="preserve">[44] 特别收费金额</w:t>
      </w:r>
    </w:p>
    <w:p w14:paraId="17D16667">
      <w:r xmlns:w="http://schemas.openxmlformats.org/wordprocessingml/2006/main">
        <w:t xml:space="preserve">[45] 特殊招式</w:t>
      </w:r>
    </w:p>
    <w:p w14:paraId="62C21A02">
      <w:r xmlns:w="http://schemas.openxmlformats.org/wordprocessingml/2006/main">
        <w:t xml:space="preserve">[46] 姓名</w:t>
      </w:r>
    </w:p>
    <w:p w14:paraId="434AF144">
      <w:r xmlns:w="http://schemas.openxmlformats.org/wordprocessingml/2006/main">
        <w:t xml:space="preserve">[47] 效应</w:t>
      </w:r>
    </w:p>
    <w:p w14:paraId="09F11C84">
      <w:r xmlns:w="http://schemas.openxmlformats.org/wordprocessingml/2006/main">
        <w:t xml:space="preserve">[48] 雪野的清洁技巧，彗星</w:t>
      </w:r>
    </w:p>
    <w:p w14:paraId="13FD9EF8">
      <w:r xmlns:w="http://schemas.openxmlformats.org/wordprocessingml/2006/main">
        <w:t xml:space="preserve">[49] 对一排水平方向的敌人造成4倍物理伤害</w:t>
      </w:r>
    </w:p>
    <w:p w14:paraId="64AFAF07">
      <w:r xmlns:w="http://schemas.openxmlformats.org/wordprocessingml/2006/main">
        <w:t xml:space="preserve">[50] Yukino的清洁技巧，Comet+</w:t>
      </w:r>
    </w:p>
    <w:p w14:paraId="2CE9256B">
      <w:r xmlns:w="http://schemas.openxmlformats.org/wordprocessingml/2006/main">
        <w:t xml:space="preserve">[51] 对一排横向敌人造成 6 倍物理伤害。降低其 25% 的速度，持续 30 秒。</w:t>
      </w:r>
    </w:p>
    <w:p w14:paraId="10E35573">
      <w:r xmlns:w="http://schemas.openxmlformats.org/wordprocessingml/2006/main">
        <w:t xml:space="preserve">[52] 独特效果</w:t>
      </w:r>
    </w:p>
    <w:p w14:paraId="229CF02A">
      <w:r xmlns:w="http://schemas.openxmlformats.org/wordprocessingml/2006/main">
        <w:t xml:space="preserve">[53] 姓名</w:t>
      </w:r>
    </w:p>
    <w:p w14:paraId="63DFAF9E">
      <w:r xmlns:w="http://schemas.openxmlformats.org/wordprocessingml/2006/main">
        <w:t xml:space="preserve">[54] 效应</w:t>
      </w:r>
    </w:p>
    <w:p w14:paraId="169B2DBC">
      <w:r xmlns:w="http://schemas.openxmlformats.org/wordprocessingml/2006/main">
        <w:t xml:space="preserve">[55] 地板抛光就交给我们吧！</w:t>
      </w:r>
    </w:p>
    <w:p w14:paraId="46170433">
      <w:r xmlns:w="http://schemas.openxmlformats.org/wordprocessingml/2006/main">
        <w:t xml:space="preserve">[56] 部署完成后，使你队伍的场闪避率提高 20，持续 30 秒。</w:t>
      </w:r>
    </w:p>
    <w:p w14:paraId="6B5B6218">
      <w:r xmlns:w="http://schemas.openxmlformats.org/wordprocessingml/2006/main">
        <w:t xml:space="preserve">[57] 地板抛光就交给我们吧！</w:t>
      </w:r>
    </w:p>
    <w:p w14:paraId="65A34FC8">
      <w:r xmlns:w="http://schemas.openxmlformats.org/wordprocessingml/2006/main">
        <w:t xml:space="preserve">[58] 部署完成后，使你队伍的场闪避率提高 30，持续 30 秒。</w:t>
      </w:r>
    </w:p>
    <w:p w14:paraId="6C1568AE">
      <w:r xmlns:w="http://schemas.openxmlformats.org/wordprocessingml/2006/main">
        <w:t xml:space="preserve">[59] 休闲服装照片</w:t>
      </w:r>
    </w:p>
    <w:p w14:paraId="0B7737D0">
      <w:r xmlns:w="http://schemas.openxmlformats.org/wordprocessingml/2006/main">
        <w:t xml:space="preserve">[60] 增强图像</w:t>
      </w:r>
    </w:p>
    <w:p w14:paraId="68A0CA86">
      <w:r xmlns:w="http://schemas.openxmlformats.org/wordprocessingml/2006/main">
        <w:t xml:space="preserve">[61] 在游戏中 †</w:t>
      </w:r>
    </w:p>
    <w:p w14:paraId="1857129B">
      <w:r xmlns:w="http://schemas.openxmlformats.org/wordprocessingml/2006/main">
        <w:t xml:space="preserve">[62] 该角色在与AliceSoft另一部作品《母女强奸》的联动活动“事件48：母女超级兴奋！从者在异世界寻找主人”中登场。与AliceSoft其他作品的联动活动一样，她是一位SR角色，类似于《兰斯》联动系列中登场的角色。</w:t>
      </w:r>
    </w:p>
    <w:p w14:paraId="4517D40D">
      <w:r xmlns:w="http://schemas.openxmlformats.org/wordprocessingml/2006/main">
        <w:t xml:space="preserve">[63] 就性能而言，作为SR卡，它的耐久度较低，但考虑到其详细属性，攻击力略高。觉醒后，其特殊技能会降低敌人的速度，因此可以精心培养，包括觉醒，以清理较弱的敌人并作为辅助角色。</w:t>
      </w:r>
    </w:p>
    <w:p w14:paraId="46702DF9">
      <w:r xmlns:w="http://schemas.openxmlformats.org/wordprocessingml/2006/main">
        <w:t xml:space="preserve">[64] 这个角色的独特效果是提升回避率，但单独来看并不明显。觉醒后，它的特殊技能可以提供持续时间长、倍率高的减速效果。觉醒后，它的各项属性才会全面提升，尤其是攻击力。虽然它并不难用，但如果你想在游戏后期认真使用它，就需要投入大量资源。它的速度可以通过觉醒达到上限，所以你可能会用它来清理较弱的敌人来积攒能量槽，然后用它的特殊技能横扫敌人或给首领施加减益效果，之后再把它交给替补角色。如果你能让它觉醒后的特殊技能持续施加减速效果，它就能成为一个可靠的辅助角色。</w:t>
      </w:r>
    </w:p>
    <w:p w14:paraId="4383C54A">
      <w:r xmlns:w="http://schemas.openxmlformats.org/wordprocessingml/2006/main">
        <w:t xml:space="preserve">[65] 其他版本 / 相关角色 †</w:t>
      </w:r>
    </w:p>
    <w:p w14:paraId="5112E584">
      <w:r xmlns:w="http://schemas.openxmlformats.org/wordprocessingml/2006/main">
        <w:t xml:space="preserve">[66] 神圣骑士 Kotoneze</w:t>
      </w:r>
    </w:p>
    <w:p w14:paraId="472F4130">
      <w:r xmlns:w="http://schemas.openxmlformats.org/wordprocessingml/2006/main">
        <w:t xml:space="preserve">[67] 神圣骑士沙耶</w:t>
      </w:r>
    </w:p>
    <w:p w14:paraId="4D96B39D">
      <w:r xmlns:w="http://schemas.openxmlformats.org/wordprocessingml/2006/main">
        <w:t xml:space="preserve">[68] 琐事 †</w:t>
      </w:r>
    </w:p>
    <w:p w14:paraId="5C9B9221">
      <w:r xmlns:w="http://schemas.openxmlformats.org/wordprocessingml/2006/main">
        <w:t xml:space="preserve">[69] 在她的角色故事中，她力压艾斯卡的队员，向时贞道了声“对不起，明里”。真是个意想不到的黑马……对了，千瑠香呢？</w:t>
      </w:r>
    </w:p>
    <w:p w14:paraId="2F32B7D3">
      <w:r xmlns:w="http://schemas.openxmlformats.org/wordprocessingml/2006/main">
        <w:t xml:space="preserve">[70] 官方推特账号简介 †</w:t>
      </w:r>
    </w:p>
    <w:p w14:paraId="0F41FED0">
      <w:r xmlns:w="http://schemas.openxmlformats.org/wordprocessingml/2006/main">
        <w:t xml:space="preserve">[71] 人物介绍</w:t>
      </w:r>
    </w:p>
    <w:p w14:paraId="34B734C1">
      <w:r xmlns:w="http://schemas.openxmlformats.org/wordprocessingml/2006/main">
        <w:t xml:space="preserve">[72] 合作活动纪念插图</w:t>
      </w:r>
    </w:p>
    <w:p w14:paraId="05D27BA3">
      <w:r xmlns:w="http://schemas.openxmlformats.org/wordprocessingml/2006/main">
        <w:t xml:space="preserve">[73] 评论表 †</w:t>
      </w:r>
    </w:p>
    <w:p w14:paraId="4E281953">
      <w:r xmlns:w="http://schemas.openxmlformats.org/wordprocessingml/2006/main">
        <w:t xml:space="preserve">[74] 点击打开历史日志列表</w:t>
      </w:r>
    </w:p>
    <w:p w14:paraId="206265BD">
      <w:r xmlns:w="http://schemas.openxmlformats.org/wordprocessingml/2006/main">
        <w:t xml:space="preserve">[75] 末尾的数字越小，日志就越旧。</w:t>
      </w:r>
    </w:p>
    <w:p w14:paraId="0C75442D">
      <w:r xmlns:w="http://schemas.openxmlformats.org/wordprocessingml/2006/main">
        <w:t xml:space="preserve">[76] 'Comments/Senjin Yukino/'没有子页面。</w:t>
      </w:r>
    </w:p>
    <w:p w14:paraId="6744EF0E">
      <w:r xmlns:w="http://schemas.openxmlformats.org/wordprocessingml/2006/main">
        <w:t xml:space="preserve">[77] 看到雪乃在这个世界里更快乐，真让人感到欣慰。——[5nr4Mq5pnz.] 2023-04-26 (周三) 17:54:27</w:t>
      </w:r>
    </w:p>
    <w:p w14:paraId="1BE6D958">
      <w:r xmlns:w="http://schemas.openxmlformats.org/wordprocessingml/2006/main">
        <w:t xml:space="preserve">[78] 或许我只能用海马一点一点地把它抬起来——[uiZjCJ/8O7o] 2023-05-20 (周六) 10:15:21</w:t>
      </w:r>
    </w:p>
    <w:p w14:paraId="228E4B6C">
      <w:r xmlns:w="http://schemas.openxmlformats.org/wordprocessingml/2006/main">
        <w:t xml:space="preserve">[79] 有些孩子被选中并被迫头戴麻袋，尽管他们没有任何动机！！！ -- [8H57bizCnxQ] 2023-05-04 (周四) 23:41:24</w:t>
      </w:r>
    </w:p>
    <w:p w14:paraId="11D2C8FB">
      <w:r xmlns:w="http://schemas.openxmlformats.org/wordprocessingml/2006/main">
        <w:t xml:space="preserve">[80] 这就是静香的配音演员的真名——[3twSSyUEFFY] 2023-07-13 (周四) 23:10:54</w:t>
      </w:r>
    </w:p>
    <w:p w14:paraId="0168F472">
      <w:r xmlns:w="http://schemas.openxmlformats.org/wordprocessingml/2006/main">
        <w:t xml:space="preserve">[81] ←使用棋盘前请务必阅读规则。</w:t>
      </w:r>
    </w:p>
    <w:p w14:paraId="56BE0E20">
      <w:r xmlns:w="http://schemas.openxmlformats.org/wordprocessingml/2006/main">
        <w:t xml:space="preserve">[82] 关于规则 †</w:t>
      </w:r>
    </w:p>
    <w:p w14:paraId="2B04E881">
      <w:r xmlns:w="http://schemas.openxmlformats.org/wordprocessingml/2006/main">
        <w:t xml:space="preserve">[83] 请不要抱怨或批评页面编辑者。如果您对其他人的编辑有意见，请通过“提供替代方案”或“自行编辑”的方式进行建设性沟通。</w:t>
      </w:r>
    </w:p>
    <w:p w14:paraId="404C0F57">
      <w:r xmlns:w="http://schemas.openxmlformats.org/wordprocessingml/2006/main">
        <w:t xml:space="preserve">[84] 不要发布个人网站或其他禁止未经授权链接的网站的网址。</w:t>
      </w:r>
    </w:p>
    <w:p w14:paraId="40EB2F58">
      <w:r xmlns:w="http://schemas.openxmlformats.org/wordprocessingml/2006/main">
        <w:t xml:space="preserve">[85] 关于违反规则的帖子 †</w:t>
      </w:r>
    </w:p>
    <w:p w14:paraId="621C6543">
      <w:r xmlns:w="http://schemas.openxmlformats.org/wordprocessingml/2006/main">
        <w:t xml:space="preserve">[86] 禁止发布以下类型的帖子，因为它们容易造成干扰。</w:t>
      </w:r>
    </w:p>
    <w:p w14:paraId="39D0A976">
      <w:r xmlns:w="http://schemas.openxmlformats.org/wordprocessingml/2006/main">
        <w:t xml:space="preserve">[87]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63841BC">
      <w:r xmlns:w="http://schemas.openxmlformats.org/wordprocessingml/2006/main">
        <w:t xml:space="preserve">[88] 其他包括使用此维基的人、官方管理员、艺术家、配音演员、现实生活中的个人以及 Twitter 用户等团体。</w:t>
      </w:r>
    </w:p>
    <w:p w14:paraId="29944B8D">
      <w:r xmlns:w="http://schemas.openxmlformats.org/wordprocessingml/2006/main">
        <w:t xml:space="preserve">[89] 关于向管理层提交的帖子，我们容忍可以解释为用户反馈的评论，例如“我希望他们改进这一点”、“我希望他们尽快修复错误”和“维护时间太长了”，但我们不容忍使用辱骂性语言贬低管理层。</w:t>
      </w:r>
    </w:p>
    <w:p w14:paraId="75ABF8D2">
      <w:r xmlns:w="http://schemas.openxmlformats.org/wordprocessingml/2006/main">
        <w:t xml:space="preserve">[90] 将讨论和意见交流视为“诽谤或对抗他人”是错误的。然而，在讨论或意见交流中使用辱骂性语言、贬低他人、挑衅他人或在缺乏明确证据的情况下发表言论也是错误的。说话时务必注意自己的言辞。</w:t>
      </w:r>
    </w:p>
    <w:p w14:paraId="49DF54FE">
      <w:r xmlns:w="http://schemas.openxmlformats.org/wordprocessingml/2006/main">
        <w:t xml:space="preserve">[91] 攻击性言论包括使用“做这个”或“做那个”等强硬命令、“使用粗俗语言”、“居高临下”和“挑衅”。</w:t>
      </w:r>
    </w:p>
    <w:p w14:paraId="56ABF42E">
      <w:r xmlns:w="http://schemas.openxmlformats.org/wordprocessingml/2006/main">
        <w:t xml:space="preserve">[92] 禁止发布冒犯现有玩家的帖子，例如“还有人玩这个游戏吗？”或“这游戏已经凉了”。这并不意味着您完全不能发表任何负面言论，而是指那些超出单纯负面评价范围，构成诽谤或诋毁的帖子将被禁止发布。</w:t>
      </w:r>
    </w:p>
    <w:p w14:paraId="79D3142D">
      <w:r xmlns:w="http://schemas.openxmlformats.org/wordprocessingml/2006/main">
        <w:t xml:space="preserve">[93] 公开羞辱，即公开他人的游戏内名称或UID。</w:t>
      </w:r>
    </w:p>
    <w:p w14:paraId="5BB05EAE">
      <w:r xmlns:w="http://schemas.openxmlformats.org/wordprocessingml/2006/main">
        <w:t xml:space="preserve">[94] 但是，允许分享有助于完成此游戏的信息和视频。</w:t>
      </w:r>
    </w:p>
    <w:p w14:paraId="76AD4C49">
      <w:r xmlns:w="http://schemas.openxmlformats.org/wordprocessingml/2006/main">
        <w:t xml:space="preserve">[95] 参考其他应用程序</w:t>
      </w:r>
    </w:p>
    <w:p w14:paraId="124DD20C">
      <w:r xmlns:w="http://schemas.openxmlformats.org/wordprocessingml/2006/main">
        <w:t xml:space="preserve">[96] 在多个论坛上多次发帖</w:t>
      </w:r>
    </w:p>
    <w:p w14:paraId="1A92E4BE">
      <w:r xmlns:w="http://schemas.openxmlformats.org/wordprocessingml/2006/main">
        <w:t xml:space="preserve">[97] 由一串无意义字符组成的文字</w:t>
      </w:r>
    </w:p>
    <w:p w14:paraId="0DFD334E">
      <w:r xmlns:w="http://schemas.openxmlformats.org/wordprocessingml/2006/main">
        <w:t xml:space="preserve">[98] 关于作弊和利用漏洞的帖子</w:t>
      </w:r>
    </w:p>
    <w:p w14:paraId="5EE422FB">
      <w:r xmlns:w="http://schemas.openxmlformats.org/wordprocessingml/2006/main">
        <w:t xml:space="preserve">[99] 最好的办法是忽略违反规则的帖子。上钩或反驳只会让事情变得更糟。</w:t>
      </w:r>
    </w:p>
    <w:p w14:paraId="77B44D7D">
      <w:r xmlns:w="http://schemas.openxmlformats.org/wordprocessingml/2006/main">
        <w:t xml:space="preserve">[100] *在上述规则中，“诽谤”指的是在没有客观证据的情况下诋毁和贬低他人。将所有批评性文章都归为“诽谤”是不正确的，所以请务必谨慎。</w:t>
      </w:r>
    </w:p>
    <w:p w14:paraId="74061C8B">
      <w:r xmlns:w="http://schemas.openxmlformats.org/wordprocessingml/2006/main">
        <w:t xml:space="preserve">[101] 关于修改和删除发帖日志 †</w:t>
      </w:r>
    </w:p>
    <w:p w14:paraId="74C6013E">
      <w:r xmlns:w="http://schemas.openxmlformats.org/wordprocessingml/2006/main">
        <w:t xml:space="preserve">[102] 但是，允许更正印刷错误、遗漏和字体颜色。（他人出于善意所做的更正也允许。）</w:t>
      </w:r>
    </w:p>
    <w:p w14:paraId="0B66C40C">
      <w:r xmlns:w="http://schemas.openxmlformats.org/wordprocessingml/2006/main">
        <w:t xml:space="preserve">[103] 作为例外情况，您可以删除自己的帖子，但事后必须向管理员报告。此外，删除时，请将整个评论替换为以下文本，而不是完全删除：&amp;color(#ff0000){''发帖人已删除''};</w:t>
      </w:r>
    </w:p>
    <w:p w14:paraId="117B015F">
      <w:r xmlns:w="http://schemas.openxmlformats.org/wordprocessingml/2006/main">
        <w:t xml:space="preserve">[104] 关于评论违反规则的帖子 †</w:t>
      </w:r>
    </w:p>
    <w:p w14:paraId="638B3D04">
      <w:r xmlns:w="http://schemas.openxmlformats.org/wordprocessingml/2006/main">
        <w:t xml:space="preserve">[105] 您可以自行注释掉上述任何违反规则的评论，无需管理员许可。但是，如果您注释掉了某条评论，请务必在 CO 举报公告板上进行举报。请使用 CO 举报公告板上的模板进行举报。</w:t>
      </w:r>
    </w:p>
    <w:p w14:paraId="4F9BA2B8">
      <w:r xmlns:w="http://schemas.openxmlformats.org/wordprocessingml/2006/main">
        <w:t xml:space="preserve">[106] 未经 CO 举报公告板举报而被评论删除的帖子将被恢复，而评论删除帖子的人将受到处罚。</w:t>
      </w:r>
    </w:p>
    <w:p w14:paraId="3EC719C6">
      <w:r xmlns:w="http://schemas.openxmlformats.org/wordprocessingml/2006/main">
        <w:t xml:space="preserve">[107] 如果您反复向 CO 举报公告板举报不违反规则的帖子，我们将认为您是自私的，并将对您实施发帖和编辑限制。</w:t>
      </w:r>
    </w:p>
    <w:p w14:paraId="0AAFC8A7">
      <w:r xmlns:w="http://schemas.openxmlformats.org/wordprocessingml/2006/main">
        <w:t xml:space="preserve">[108] 管理员可酌情恢复 CO 报告公告板上不违反规则的报告。</w:t>
      </w:r>
    </w:p>
    <w:p w14:paraId="17D67057">
      <w:r xmlns:w="http://schemas.openxmlformats.org/wordprocessingml/2006/main">
        <w:t xml:space="preserve">[109] 我们再次要求您不要评论那些并未违反规则的评论。（例如，诸如“虽然不违反规则，但显然是在钓鱼”、“恶作剧”或“评论整个帖子”之类的主观判断。）</w:t>
      </w:r>
    </w:p>
    <w:p w14:paraId="6B455D4C">
      <w:r xmlns:w="http://schemas.openxmlformats.org/wordprocessingml/2006/main">
        <w:t xml:space="preserve">[110] 关于不违反规则但“冒犯性”的帖子 †</w:t>
      </w:r>
    </w:p>
    <w:p w14:paraId="65D38F83">
      <w:r xmlns:w="http://schemas.openxmlformats.org/wordprocessingml/2006/main">
        <w:t xml:space="preserve">[111] 即使帖子内容具有冒犯性，除非违反版规，否则不会被删除。由于每个人对冒犯性的接受程度不同，请使用 NGID 功能隐藏评论，而不是争论或恶意挑衅。</w:t>
      </w:r>
    </w:p>
    <w:p w14:paraId="326E6326">
      <w:r xmlns:w="http://schemas.openxmlformats.org/wordprocessingml/2006/main">
        <w:t xml:space="preserve">[112] 挑衅难道不是一种违规行为吗？†</w:t>
      </w:r>
    </w:p>
    <w:p w14:paraId="18DC2A13">
      <w:r xmlns:w="http://schemas.openxmlformats.org/wordprocessingml/2006/main">
        <w:t xml:space="preserve">[113] 每个人对“煽动性言论”的定义都大相径庭，因此我们不认为这是违规行为。如果您认为某条评论具有煽动性，请使用 NGID 功能将其隐藏。</w:t>
      </w:r>
    </w:p>
    <w:p w14:paraId="502F459D">
      <w:r xmlns:w="http://schemas.openxmlformats.org/wordprocessingml/2006/main">
        <w:t xml:space="preserve">[114] 投诉难道不算违法吗？†</w:t>
      </w:r>
    </w:p>
    <w:p w14:paraId="3B82B367">
      <w:r xmlns:w="http://schemas.openxmlformats.org/wordprocessingml/2006/main">
        <w:t xml:space="preserve">[115] 一般而言，抱怨本身并不构成违规。但是，针对本作品的负面宣传、诽谤、辱骂性语言以及超出抱怨范围的对抗性言论均构成违规。如果您认为抱怨内容冒犯了您，请使用 NGID 功能隐藏相关评论。</w:t>
      </w:r>
    </w:p>
    <w:p w14:paraId="5F55885F">
      <w:r xmlns:w="http://schemas.openxmlformats.org/wordprocessingml/2006/main">
        <w:t xml:space="preserve">[116] 如果您不确定某个帖子是否违反规则，该怎么办？ †</w:t>
      </w:r>
    </w:p>
    <w:p w14:paraId="37549969">
      <w:r xmlns:w="http://schemas.openxmlformats.org/wordprocessingml/2006/main">
        <w:t xml:space="preserve">[117] 有些帖子内容含糊不清，难以判断是否违规。评论删除这类含糊不清的帖子可能会导致问题，所以请不要评论删除，而是使用 NGID 功能将评论隐藏。</w:t>
      </w:r>
    </w:p>
    <w:p w14:paraId="2E8F4265">
      <w:r xmlns:w="http://schemas.openxmlformats.org/wordprocessingml/2006/main">
        <w:t xml:space="preserve">[118] 对屡犯者的处罚 †</w:t>
      </w:r>
    </w:p>
    <w:p w14:paraId="7EDD8558">
      <w:r xmlns:w="http://schemas.openxmlformats.org/wordprocessingml/2006/main">
        <w:t xml:space="preserve">[119] 屡次违反规则或发布特别恶意的帖子，管理员可酌情予以处罚，例如“禁止访问”或“限制发帖”。</w:t>
      </w:r>
    </w:p>
    <w:p w14:paraId="1FC0594A">
      <w:r xmlns:w="http://schemas.openxmlformats.org/wordprocessingml/2006/main">
        <w:t xml:space="preserve">[120] 如果您对进一步改进有任何建议，请通过 Wiki 管理公告板与我们联系。</w:t>
      </w:r>
    </w:p>
    <w:p w14:paraId="4B1B573F"/>
    <w:p w14:paraId="2558A163">
      <w:r xmlns:w="http://schemas.openxmlformats.org/wordprocessingml/2006/main">
        <w:rPr>
          <w:b/>
        </w:rPr>
        <w:t xml:space="preserve">A323</w:t>
      </w:r>
    </w:p>
    <w:p w14:paraId="2E3080BE">
      <w:r xmlns:w="http://schemas.openxmlformats.org/wordprocessingml/2006/main">
        <w:t xml:space="preserve">[0] 索引：所有角色 | SSR 角色 | SR 角色 | R 角色 | NPC 角色</w:t>
      </w:r>
    </w:p>
    <w:p w14:paraId="4750140E">
      <w:r xmlns:w="http://schemas.openxmlformats.org/wordprocessingml/2006/main">
        <w:t xml:space="preserve">[1] 基本信息</w:t>
      </w:r>
    </w:p>
    <w:p w14:paraId="680EA7FD">
      <w:r xmlns:w="http://schemas.openxmlformats.org/wordprocessingml/2006/main">
        <w:t xml:space="preserve">[2] 在游戏中</w:t>
      </w:r>
    </w:p>
    <w:p w14:paraId="291B8F71">
      <w:r xmlns:w="http://schemas.openxmlformats.org/wordprocessingml/2006/main">
        <w:t xml:space="preserve">[3] 琐事</w:t>
      </w:r>
    </w:p>
    <w:p w14:paraId="2F9EB7FD">
      <w:r xmlns:w="http://schemas.openxmlformats.org/wordprocessingml/2006/main">
        <w:t xml:space="preserve">[4] 官方推特账号介绍</w:t>
      </w:r>
    </w:p>
    <w:p w14:paraId="372B3264">
      <w:r xmlns:w="http://schemas.openxmlformats.org/wordprocessingml/2006/main">
        <w:t xml:space="preserve">[5] 评论表单</w:t>
      </w:r>
    </w:p>
    <w:p w14:paraId="1D55F124">
      <w:r xmlns:w="http://schemas.openxmlformats.org/wordprocessingml/2006/main">
        <w:t xml:space="preserve">[6] 基本信息 †</w:t>
      </w:r>
    </w:p>
    <w:p w14:paraId="5657451C">
      <w:r xmlns:w="http://schemas.openxmlformats.org/wordprocessingml/2006/main">
        <w:t xml:space="preserve">[7] 变换图像</w:t>
      </w:r>
    </w:p>
    <w:p w14:paraId="256197FF">
      <w:r xmlns:w="http://schemas.openxmlformats.org/wordprocessingml/2006/main">
        <w:t xml:space="preserve">[8] 简介</w:t>
      </w:r>
    </w:p>
    <w:p w14:paraId="7E6ABE9F">
      <w:r xmlns:w="http://schemas.openxmlformats.org/wordprocessingml/2006/main">
        <w:t xml:space="preserve">[9] 姓名</w:t>
      </w:r>
    </w:p>
    <w:p w14:paraId="67A7A03B">
      <w:r xmlns:w="http://schemas.openxmlformats.org/wordprocessingml/2006/main">
        <w:t xml:space="preserve">[10] 闪光忍者尤拉里</w:t>
      </w:r>
    </w:p>
    <w:p w14:paraId="699371C1">
      <w:r xmlns:w="http://schemas.openxmlformats.org/wordprocessingml/2006/main">
        <w:t xml:space="preserve">[11] 真实姓名</w:t>
      </w:r>
    </w:p>
    <w:p w14:paraId="57359B95">
      <w:r xmlns:w="http://schemas.openxmlformats.org/wordprocessingml/2006/main">
        <w:t xml:space="preserve">[12] 写乐由拉里</w:t>
      </w:r>
    </w:p>
    <w:p w14:paraId="6111E92A">
      <w:r xmlns:w="http://schemas.openxmlformats.org/wordprocessingml/2006/main">
        <w:t xml:space="preserve">[13] 稀有度</w:t>
      </w:r>
    </w:p>
    <w:p w14:paraId="4EDFAF28">
      <w:r xmlns:w="http://schemas.openxmlformats.org/wordprocessingml/2006/main">
        <w:t xml:space="preserve">[14] 普通攻击</w:t>
      </w:r>
    </w:p>
    <w:p w14:paraId="4442592E">
      <w:r xmlns:w="http://schemas.openxmlformats.org/wordprocessingml/2006/main">
        <w:t xml:space="preserve">[15] 近战攻击（物理）</w:t>
      </w:r>
    </w:p>
    <w:p w14:paraId="401C6A04">
      <w:r xmlns:w="http://schemas.openxmlformats.org/wordprocessingml/2006/main">
        <w:t xml:space="preserve">[16] 附属派系</w:t>
      </w:r>
    </w:p>
    <w:p w14:paraId="59BB1535">
      <w:r xmlns:w="http://schemas.openxmlformats.org/wordprocessingml/2006/main">
        <w:t xml:space="preserve">[17] 仙人（Soha）</w:t>
      </w:r>
    </w:p>
    <w:p w14:paraId="310EC645">
      <w:r xmlns:w="http://schemas.openxmlformats.org/wordprocessingml/2006/main">
        <w:t xml:space="preserve">[18] 内海日向</w:t>
      </w:r>
    </w:p>
    <w:p w14:paraId="62EC6D49">
      <w:r xmlns:w="http://schemas.openxmlformats.org/wordprocessingml/2006/main">
        <w:t xml:space="preserve">[19] 插图</w:t>
      </w:r>
    </w:p>
    <w:p w14:paraId="5200FE55">
      <w:r xmlns:w="http://schemas.openxmlformats.org/wordprocessingml/2006/main">
        <w:t xml:space="preserve">[20] 紫色信号</w:t>
      </w:r>
    </w:p>
    <w:p w14:paraId="5AF6C31B">
      <w:r xmlns:w="http://schemas.openxmlformats.org/wordprocessingml/2006/main">
        <w:t xml:space="preserve">[21] SD字符</w:t>
      </w:r>
    </w:p>
    <w:p w14:paraId="11661AFB">
      <w:r xmlns:w="http://schemas.openxmlformats.org/wordprocessingml/2006/main">
        <w:t xml:space="preserve">[22] 风味文字</w:t>
      </w:r>
    </w:p>
    <w:p w14:paraId="17A0EEBB">
      <w:r xmlns:w="http://schemas.openxmlformats.org/wordprocessingml/2006/main">
        <w:t xml:space="preserve">[23] “嗯，没想到事情会变成这样……算了。以后我会更加努力的，闪光忍者由良里。” 一个脖子上挂着老式相机的女孩。她拥有复制和操控相机拍摄对象的能力。她出现在时贞等人面前，在一个万物皆可复制的神秘空间里担任活动的主持人。她的目的不明。</w:t>
      </w:r>
    </w:p>
    <w:p w14:paraId="62EBFF53">
      <w:r xmlns:w="http://schemas.openxmlformats.org/wordprocessingml/2006/main">
        <w:t xml:space="preserve">[24] 如何获得</w:t>
      </w:r>
    </w:p>
    <w:p w14:paraId="1A9663BD">
      <w:r xmlns:w="http://schemas.openxmlformats.org/wordprocessingml/2006/main">
        <w:t xml:space="preserve">[25] 在活动“异世界新娘的24小时爱情！~真爱为你~”中获得总计100个“兴奋花蕾 - 克制”</w:t>
      </w:r>
    </w:p>
    <w:p w14:paraId="1B7CB211">
      <w:r xmlns:w="http://schemas.openxmlformats.org/wordprocessingml/2006/main">
        <w:t xml:space="preserve">[26] 基础属性（⭐︎1）* 每提升一个⭐︎，属性值增加50%，⭐︎5时为⭐︎1值的3倍。</w:t>
      </w:r>
    </w:p>
    <w:p w14:paraId="2C9BB175">
      <w:r xmlns:w="http://schemas.openxmlformats.org/wordprocessingml/2006/main">
        <w:t xml:space="preserve">[27] 级</w:t>
      </w:r>
    </w:p>
    <w:p w14:paraId="245B9A24">
      <w:r xmlns:w="http://schemas.openxmlformats.org/wordprocessingml/2006/main">
        <w:t xml:space="preserve">[28] 耐力</w:t>
      </w:r>
    </w:p>
    <w:p w14:paraId="296A6AE8">
      <w:r xmlns:w="http://schemas.openxmlformats.org/wordprocessingml/2006/main">
        <w:t xml:space="preserve">[29] 攻击力</w:t>
      </w:r>
    </w:p>
    <w:p w14:paraId="21BC6087">
      <w:r xmlns:w="http://schemas.openxmlformats.org/wordprocessingml/2006/main">
        <w:t xml:space="preserve">[30] 防御能力</w:t>
      </w:r>
    </w:p>
    <w:p w14:paraId="25843937">
      <w:r xmlns:w="http://schemas.openxmlformats.org/wordprocessingml/2006/main">
        <w:t xml:space="preserve">[31] 魔力</w:t>
      </w:r>
    </w:p>
    <w:p w14:paraId="6C84A255">
      <w:r xmlns:w="http://schemas.openxmlformats.org/wordprocessingml/2006/main">
        <w:t xml:space="preserve">[32] 魔法抗性</w:t>
      </w:r>
    </w:p>
    <w:p w14:paraId="5A8919CD">
      <w:r xmlns:w="http://schemas.openxmlformats.org/wordprocessingml/2006/main">
        <w:t xml:space="preserve">[33] 详细状态</w:t>
      </w:r>
    </w:p>
    <w:p w14:paraId="24B861DD">
      <w:r xmlns:w="http://schemas.openxmlformats.org/wordprocessingml/2006/main">
        <w:t xml:space="preserve">[34] 准确性</w:t>
      </w:r>
    </w:p>
    <w:p w14:paraId="3F3EF144">
      <w:r xmlns:w="http://schemas.openxmlformats.org/wordprocessingml/2006/main">
        <w:t xml:space="preserve">[35] 回避能力</w:t>
      </w:r>
    </w:p>
    <w:p w14:paraId="02669912">
      <w:r xmlns:w="http://schemas.openxmlformats.org/wordprocessingml/2006/main">
        <w:t xml:space="preserve">[36] 连击率</w:t>
      </w:r>
    </w:p>
    <w:p w14:paraId="4973492A">
      <w:r xmlns:w="http://schemas.openxmlformats.org/wordprocessingml/2006/main">
        <w:t xml:space="preserve">[37] 反击率</w:t>
      </w:r>
    </w:p>
    <w:p w14:paraId="0C636585">
      <w:r xmlns:w="http://schemas.openxmlformats.org/wordprocessingml/2006/main">
        <w:t xml:space="preserve">[38] 眩晕激活率</w:t>
      </w:r>
    </w:p>
    <w:p w14:paraId="7A28F260">
      <w:r xmlns:w="http://schemas.openxmlformats.org/wordprocessingml/2006/main">
        <w:t xml:space="preserve">[39] 抗眩晕能力</w:t>
      </w:r>
    </w:p>
    <w:p w14:paraId="5A89E001">
      <w:r xmlns:w="http://schemas.openxmlformats.org/wordprocessingml/2006/main">
        <w:t xml:space="preserve">[40] 移动速度</w:t>
      </w:r>
    </w:p>
    <w:p w14:paraId="5EFC305C">
      <w:r xmlns:w="http://schemas.openxmlformats.org/wordprocessingml/2006/main">
        <w:t xml:space="preserve">[41] 部署速度</w:t>
      </w:r>
    </w:p>
    <w:p w14:paraId="52A6AF94">
      <w:r xmlns:w="http://schemas.openxmlformats.org/wordprocessingml/2006/main">
        <w:t xml:space="preserve">[42] 行动速度</w:t>
      </w:r>
    </w:p>
    <w:p w14:paraId="7D1E6C3F">
      <w:r xmlns:w="http://schemas.openxmlformats.org/wordprocessingml/2006/main">
        <w:t xml:space="preserve">[43] 致命的装药量</w:t>
      </w:r>
    </w:p>
    <w:p w14:paraId="0031167F">
      <w:r xmlns:w="http://schemas.openxmlformats.org/wordprocessingml/2006/main">
        <w:t xml:space="preserve">[44] 特殊招式</w:t>
      </w:r>
    </w:p>
    <w:p w14:paraId="15A660F7">
      <w:r xmlns:w="http://schemas.openxmlformats.org/wordprocessingml/2006/main">
        <w:t xml:space="preserve">[45] 姓名</w:t>
      </w:r>
    </w:p>
    <w:p w14:paraId="6282C6BA">
      <w:r xmlns:w="http://schemas.openxmlformats.org/wordprocessingml/2006/main">
        <w:t xml:space="preserve">[46] 效应</w:t>
      </w:r>
    </w:p>
    <w:p w14:paraId="5FA2FCC3">
      <w:r xmlns:w="http://schemas.openxmlformats.org/wordprocessingml/2006/main">
        <w:t xml:space="preserve">[47] 写乐的技法</w:t>
      </w:r>
    </w:p>
    <w:p w14:paraId="43A51C10">
      <w:r xmlns:w="http://schemas.openxmlformats.org/wordprocessingml/2006/main">
        <w:t xml:space="preserve">[48] 对一排水平方向的敌人造成4倍物理伤害</w:t>
      </w:r>
    </w:p>
    <w:p w14:paraId="33902790">
      <w:r xmlns:w="http://schemas.openxmlformats.org/wordprocessingml/2006/main">
        <w:t xml:space="preserve">[49] 沙拉库的技法+</w:t>
      </w:r>
    </w:p>
    <w:p w14:paraId="7D40E7DE">
      <w:r xmlns:w="http://schemas.openxmlformats.org/wordprocessingml/2006/main">
        <w:t xml:space="preserve">[50] 对一排横向敌人造成 6 倍物理伤害。持续 5 秒，每秒造成 3% 的持续伤害。</w:t>
      </w:r>
    </w:p>
    <w:p w14:paraId="02A06971">
      <w:r xmlns:w="http://schemas.openxmlformats.org/wordprocessingml/2006/main">
        <w:t xml:space="preserve">[51] 独特效果</w:t>
      </w:r>
    </w:p>
    <w:p w14:paraId="50F79DF9">
      <w:r xmlns:w="http://schemas.openxmlformats.org/wordprocessingml/2006/main">
        <w:t xml:space="preserve">[52] 姓名</w:t>
      </w:r>
    </w:p>
    <w:p w14:paraId="16B5CF78">
      <w:r xmlns:w="http://schemas.openxmlformats.org/wordprocessingml/2006/main">
        <w:t xml:space="preserve">[53] 效应</w:t>
      </w:r>
    </w:p>
    <w:p w14:paraId="6DBB136F">
      <w:r xmlns:w="http://schemas.openxmlformats.org/wordprocessingml/2006/main">
        <w:t xml:space="preserve">[54] 沙拉库亚式备份</w:t>
      </w:r>
    </w:p>
    <w:p w14:paraId="1EB00D97">
      <w:r xmlns:w="http://schemas.openxmlformats.org/wordprocessingml/2006/main">
        <w:t xml:space="preserve">[55] 出击完成后，除自身外所有友军单位的特殊攻击槽增加 20%。</w:t>
      </w:r>
    </w:p>
    <w:p w14:paraId="072556AC">
      <w:r xmlns:w="http://schemas.openxmlformats.org/wordprocessingml/2006/main">
        <w:t xml:space="preserve">[56] 沙拉库亚式备份+</w:t>
      </w:r>
    </w:p>
    <w:p w14:paraId="2965D6C8">
      <w:r xmlns:w="http://schemas.openxmlformats.org/wordprocessingml/2006/main">
        <w:t xml:space="preserve">[57] 出击完成后，所有友军单位的特殊攻击槽增加 20%。随后，你自己的特殊攻击充能量增加 5（增加后最大充能量：30）。</w:t>
      </w:r>
    </w:p>
    <w:p w14:paraId="06053670">
      <w:r xmlns:w="http://schemas.openxmlformats.org/wordprocessingml/2006/main">
        <w:t xml:space="preserve">[58] 休闲服装照片</w:t>
      </w:r>
    </w:p>
    <w:p w14:paraId="5CAE5753">
      <w:r xmlns:w="http://schemas.openxmlformats.org/wordprocessingml/2006/main">
        <w:t xml:space="preserve">[59] 增强图像</w:t>
      </w:r>
    </w:p>
    <w:p w14:paraId="2E158BBA">
      <w:r xmlns:w="http://schemas.openxmlformats.org/wordprocessingml/2006/main">
        <w:t xml:space="preserve">[60] 在游戏中 †</w:t>
      </w:r>
    </w:p>
    <w:p w14:paraId="6C5572FB">
      <w:r xmlns:w="http://schemas.openxmlformats.org/wordprocessingml/2006/main">
        <w:t xml:space="preserve">[61] 特殊攻击充能量增加效果在觉醒时的最大上限为 30，但在实际实现时，上限为 22。在当前规格中，这只是描述性文字。</w:t>
      </w:r>
    </w:p>
    <w:p w14:paraId="265F30F0">
      <w:r xmlns:w="http://schemas.openxmlformats.org/wordprocessingml/2006/main">
        <w:t xml:space="preserve">[62] 当她的特殊技能觉醒后，她会变身为持续伤害型角色。虽然对于R级角色来说，每秒3%的持续伤害效果已经相当强大，但持续时间却只有短短的5秒。由于行动速度慢、特殊技能充能低、连击率高这三重劣势，她的特殊技能发动速度很慢。未觉醒时，她无法有效发动特殊技能，而一个能够持续造成每秒1%伤害的角色显然更加实用。即使装备了火箭姐妹和勇气姐妹，并将行动速度觉醒至19，特殊技能充能提升至20，并激活了特殊技能的特殊效果，她也只能勉强每15秒发动一次，但即便如此，她的输出也仅仅相当于一个每秒造成1%伤害的角色。此外，如果能得到队友的支援，例如通过提升速度或增加特殊技能槽的技能来缩短特殊技能的发动间隔，她才能真正发挥出自身强大的持续伤害效果。</w:t>
      </w:r>
    </w:p>
    <w:p w14:paraId="04783B8E">
      <w:r xmlns:w="http://schemas.openxmlformats.org/wordprocessingml/2006/main">
        <w:t xml:space="preserve">[63] 琐事 †</w:t>
      </w:r>
    </w:p>
    <w:p w14:paraId="2927F7CF">
      <w:r xmlns:w="http://schemas.openxmlformats.org/wordprocessingml/2006/main">
        <w:t xml:space="preserve">[64] 官方推特账号简介 †</w:t>
      </w:r>
    </w:p>
    <w:p w14:paraId="77199350">
      <w:r xmlns:w="http://schemas.openxmlformats.org/wordprocessingml/2006/main">
        <w:t xml:space="preserve">[65] 人物介绍</w:t>
      </w:r>
    </w:p>
    <w:p w14:paraId="5DEA61C0">
      <w:r xmlns:w="http://schemas.openxmlformats.org/wordprocessingml/2006/main">
        <w:t xml:space="preserve">[66] 评论表 †</w:t>
      </w:r>
    </w:p>
    <w:p w14:paraId="40D6250F">
      <w:r xmlns:w="http://schemas.openxmlformats.org/wordprocessingml/2006/main">
        <w:t xml:space="preserve">[67] 点击打开历史日志列表</w:t>
      </w:r>
    </w:p>
    <w:p w14:paraId="66413DE9">
      <w:r xmlns:w="http://schemas.openxmlformats.org/wordprocessingml/2006/main">
        <w:t xml:space="preserve">[68] 末尾的数字越小，日志就越旧。</w:t>
      </w:r>
    </w:p>
    <w:p w14:paraId="34F37404">
      <w:r xmlns:w="http://schemas.openxmlformats.org/wordprocessingml/2006/main">
        <w:t xml:space="preserve">[69]“Comments/Senjin Yurari/”没有子页面。</w:t>
      </w:r>
    </w:p>
    <w:p w14:paraId="3A3E4483">
      <w:r xmlns:w="http://schemas.openxmlformats.org/wordprocessingml/2006/main">
        <w:t xml:space="preserve">[70] 不要给好评，我喜欢差评 -- [lk7h70gKPmc] 2026-06-10 (周三) 22:18:25</w:t>
      </w:r>
    </w:p>
    <w:p w14:paraId="198CE1D6">
      <w:r xmlns:w="http://schemas.openxmlformats.org/wordprocessingml/2006/main">
        <w:t xml:space="preserve">[71] 这完全是一时冲动，但即便他叫了对方“领导”（而对方并没有这么叫他），他还是继续聊了下去，以为对方没注意到，这有点可爱，也有点心不在焉。——[F/tTgVQV7AE] 2026-06-10 (周三) 23:56:41</w:t>
      </w:r>
    </w:p>
    <w:p w14:paraId="30759966">
      <w:r xmlns:w="http://schemas.openxmlformats.org/wordprocessingml/2006/main">
        <w:t xml:space="preserve">[72] 获取之后，我的个人资料发生了变化——[9UG0P0PwFgw] 2026-06-11 (周四) 00:14:21</w:t>
      </w:r>
    </w:p>
    <w:p w14:paraId="01017CCB">
      <w:r xmlns:w="http://schemas.openxmlformats.org/wordprocessingml/2006/main">
        <w:t xml:space="preserve">[73] 她的腿太细了，看着有点吓人——[YwKqILNpFW6] 2026-06-11 (周四) 01:33:21</w:t>
      </w:r>
    </w:p>
    <w:p w14:paraId="433693CA">
      <w:r xmlns:w="http://schemas.openxmlformats.org/wordprocessingml/2006/main">
        <w:t xml:space="preserve">[74] 说实话，我当时想，“哦，又是那种‘相扑型角色’……” 抱歉，Yurari 并不差。 -- [9FB0O/f6uOM] 2026-06-11 (周四) 11:34:10</w:t>
      </w:r>
    </w:p>
    <w:p w14:paraId="66AEFCD4">
      <w:r xmlns:w="http://schemas.openxmlformats.org/wordprocessingml/2006/main">
        <w:t xml:space="preserve">[75] 很棒的角色。我很喜欢他的故事。他在活动剧情中的表现也很出色。我总觉得好像在哪里见过他……无论是外貌还是性格，都让我有种强烈的似曾相识感，不过我自己也想明白了…… -- [eUlq0rB1YPE] 2026-06-14 (周日) 06:10:13</w:t>
      </w:r>
    </w:p>
    <w:p w14:paraId="1ABF0AD4">
      <w:r xmlns:w="http://schemas.openxmlformats.org/wordprocessingml/2006/main">
        <w:t xml:space="preserve">[76] 角色设计可爱 → 配音很贴合角色 → 性格也很可爱 → 床戏和演技也都不错，所以很受欢迎！ -- [H5FQth4fbBA] 2026-06-22 (周一) 04:02:47</w:t>
      </w:r>
    </w:p>
    <w:p w14:paraId="4ACAB1DA">
      <w:r xmlns:w="http://schemas.openxmlformats.org/wordprocessingml/2006/main">
        <w:t xml:space="preserve">[77] 嗯，他当时还没到可以兼职的级别，既不是Souha的员工也不是Daibeat的员工，等到意识到事情很重要需要联系的时候已经太晚了，所以也没办法……至于他在第二幕开始后隐藏真实身份（或者说试图隐藏）……嗯……是的…… -- [JiORcjVLjpI] 2026-06-21 (周日) 15:49:49</w:t>
      </w:r>
    </w:p>
    <w:p w14:paraId="15D69838">
      <w:r xmlns:w="http://schemas.openxmlformats.org/wordprocessingml/2006/main">
        <w:t xml:space="preserve">[78] 我觉得“兼职人员”只是指合作的外部人员，不涉及金钱交易…… -- [tuxq4FIyz82] 2026-06-21 (周日) 16:28:24</w:t>
      </w:r>
    </w:p>
    <w:p w14:paraId="39EDDF1D">
      <w:r xmlns:w="http://schemas.openxmlformats.org/wordprocessingml/2006/main">
        <w:t xml:space="preserve">[79] 这个ID在综合讨论区明明说的是“Kuze Mind”，所以他们很可能只是基于臆测批评了这个角色，并没有完全理解讨论内容。他们很热情，但似乎有时会说些离题的话，然后被人指出。——[C/KcEy/HM8M] 2026-06-22 (周一) 13:51:06</w:t>
      </w:r>
    </w:p>
    <w:p w14:paraId="5BE447BB">
      <w:r xmlns:w="http://schemas.openxmlformats.org/wordprocessingml/2006/main">
        <w:t xml:space="preserve">[80] ←使用棋盘前请务必阅读规则。</w:t>
      </w:r>
    </w:p>
    <w:p w14:paraId="47B8E833">
      <w:r xmlns:w="http://schemas.openxmlformats.org/wordprocessingml/2006/main">
        <w:t xml:space="preserve">[81] 关于规则 †</w:t>
      </w:r>
    </w:p>
    <w:p w14:paraId="0A0425DA">
      <w:r xmlns:w="http://schemas.openxmlformats.org/wordprocessingml/2006/main">
        <w:t xml:space="preserve">[82] 请不要抱怨或批评页面编辑者。如果您对其他人的编辑有意见，请通过“提供替代方案”或“自行编辑”的方式进行建设性沟通。</w:t>
      </w:r>
    </w:p>
    <w:p w14:paraId="5A60D48F">
      <w:r xmlns:w="http://schemas.openxmlformats.org/wordprocessingml/2006/main">
        <w:t xml:space="preserve">[83] 不要发布个人网站或其他禁止未经授权链接的网站的网址。</w:t>
      </w:r>
    </w:p>
    <w:p w14:paraId="67830EAD">
      <w:r xmlns:w="http://schemas.openxmlformats.org/wordprocessingml/2006/main">
        <w:t xml:space="preserve">[84] 关于违反规则的帖子 †</w:t>
      </w:r>
    </w:p>
    <w:p w14:paraId="649C594C">
      <w:r xmlns:w="http://schemas.openxmlformats.org/wordprocessingml/2006/main">
        <w:t xml:space="preserve">[85] 禁止发布以下类型的帖子，因为它们容易造成干扰。</w:t>
      </w:r>
    </w:p>
    <w:p w14:paraId="337096F7">
      <w:r xmlns:w="http://schemas.openxmlformats.org/wordprocessingml/2006/main">
        <w:t xml:space="preserve">[86]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DBA5112">
      <w:r xmlns:w="http://schemas.openxmlformats.org/wordprocessingml/2006/main">
        <w:t xml:space="preserve">[87] 其他包括使用此维基的人、官方管理员、艺术家、配音演员、现实生活中的个人以及 Twitter 用户等团体。</w:t>
      </w:r>
    </w:p>
    <w:p w14:paraId="219DC41C">
      <w:r xmlns:w="http://schemas.openxmlformats.org/wordprocessingml/2006/main">
        <w:t xml:space="preserve">[88] 关于向管理层提交的帖子，我们容忍可以解释为用户反馈的评论，例如“我希望他们改进这一点”、“我希望他们尽快修复错误”和“维护时间太长了”，但我们不容忍使用辱骂性语言贬低管理层。</w:t>
      </w:r>
    </w:p>
    <w:p w14:paraId="324F27CB">
      <w:r xmlns:w="http://schemas.openxmlformats.org/wordprocessingml/2006/main">
        <w:t xml:space="preserve">[89] 将讨论和意见交流视为“诽谤或对抗他人”是错误的。然而，在讨论或意见交流中使用辱骂性语言、贬低他人、挑衅他人或在缺乏明确证据的情况下发表言论是违法的。说话时务必注意自己的言辞。</w:t>
      </w:r>
    </w:p>
    <w:p w14:paraId="54374A08">
      <w:r xmlns:w="http://schemas.openxmlformats.org/wordprocessingml/2006/main">
        <w:t xml:space="preserve">[90] 攻击性言论包括使用“做这个”或“做那个”等强硬命令、“使用粗俗语言”、“居高临下”和“挑衅”。</w:t>
      </w:r>
    </w:p>
    <w:p w14:paraId="086828F1">
      <w:r xmlns:w="http://schemas.openxmlformats.org/wordprocessingml/2006/main">
        <w:t xml:space="preserve">[91] 禁止发布冒犯现有玩家的帖子，例如“还有人玩这个游戏吗？”或“这游戏已经凉了”。这并不意味着您完全不能发表任何负面言论，而是指那些超出单纯负面评价范围，构成诽谤或诋毁的帖子将被禁止发布。</w:t>
      </w:r>
    </w:p>
    <w:p w14:paraId="3667A362">
      <w:r xmlns:w="http://schemas.openxmlformats.org/wordprocessingml/2006/main">
        <w:t xml:space="preserve">[92] 公开羞辱，即公开他人的游戏内名称或UID。</w:t>
      </w:r>
    </w:p>
    <w:p w14:paraId="172D9150">
      <w:r xmlns:w="http://schemas.openxmlformats.org/wordprocessingml/2006/main">
        <w:t xml:space="preserve">[93] 但是，允许分享有助于完成此游戏的信息和视频。</w:t>
      </w:r>
    </w:p>
    <w:p w14:paraId="435E28A6">
      <w:r xmlns:w="http://schemas.openxmlformats.org/wordprocessingml/2006/main">
        <w:t xml:space="preserve">[94] 参考其他应用程序</w:t>
      </w:r>
    </w:p>
    <w:p w14:paraId="30EA7E7D">
      <w:r xmlns:w="http://schemas.openxmlformats.org/wordprocessingml/2006/main">
        <w:t xml:space="preserve">[95] 在多个论坛上多次发帖</w:t>
      </w:r>
    </w:p>
    <w:p w14:paraId="5B7463E3">
      <w:r xmlns:w="http://schemas.openxmlformats.org/wordprocessingml/2006/main">
        <w:t xml:space="preserve">[96] 由一串无意义字符组成的文字</w:t>
      </w:r>
    </w:p>
    <w:p w14:paraId="34F7DB27">
      <w:r xmlns:w="http://schemas.openxmlformats.org/wordprocessingml/2006/main">
        <w:t xml:space="preserve">[97] 关于作弊和利用漏洞的帖子</w:t>
      </w:r>
    </w:p>
    <w:p w14:paraId="05F75634">
      <w:r xmlns:w="http://schemas.openxmlformats.org/wordprocessingml/2006/main">
        <w:t xml:space="preserve">[98] 最好的办法是忽略违反规则的帖子。上钩或反驳只会让事情变得更糟。</w:t>
      </w:r>
    </w:p>
    <w:p w14:paraId="2A90E3D5">
      <w:r xmlns:w="http://schemas.openxmlformats.org/wordprocessingml/2006/main">
        <w:t xml:space="preserve">[99] *在上述规则中，“诽谤”指的是在没有客观证据的情况下诋毁和贬低他人。将所有批评性文章都归为“诽谤”是不正确的，所以请务必谨慎。</w:t>
      </w:r>
    </w:p>
    <w:p w14:paraId="2571014D">
      <w:r xmlns:w="http://schemas.openxmlformats.org/wordprocessingml/2006/main">
        <w:t xml:space="preserve">[100] 关于修改和删除写入日志 †</w:t>
      </w:r>
    </w:p>
    <w:p w14:paraId="0272ACCB">
      <w:r xmlns:w="http://schemas.openxmlformats.org/wordprocessingml/2006/main">
        <w:t xml:space="preserve">[101] 但是，允许更正印刷错误、遗漏和字体颜色。（他人出于善意所做的更正也允许。）</w:t>
      </w:r>
    </w:p>
    <w:p w14:paraId="7EB68A74">
      <w:r xmlns:w="http://schemas.openxmlformats.org/wordprocessingml/2006/main">
        <w:t xml:space="preserve">[102] 作为例外情况，您可以删除自己的帖子，但事后必须向管理员报告。此外，删除时，请将整个评论替换为以下文本，而不是完全删除：&amp;color(#ff0000){''发帖人已删除''};</w:t>
      </w:r>
    </w:p>
    <w:p w14:paraId="0F5AB783">
      <w:r xmlns:w="http://schemas.openxmlformats.org/wordprocessingml/2006/main">
        <w:t xml:space="preserve">[103] 关于评论违反规则的帖子 †</w:t>
      </w:r>
    </w:p>
    <w:p w14:paraId="076CB9DC">
      <w:r xmlns:w="http://schemas.openxmlformats.org/wordprocessingml/2006/main">
        <w:t xml:space="preserve">[104] 您可以自行评论删除上述任何违反规则的评论，无需管理员许可。但是，评论删除后，请务必在“违规举报公告板”上进行举报。请使用“违规举报公告板”上的举报模板。</w:t>
      </w:r>
    </w:p>
    <w:p w14:paraId="52DCA901">
      <w:r xmlns:w="http://schemas.openxmlformats.org/wordprocessingml/2006/main">
        <w:t xml:space="preserve">[105] 未经 CO 举报公告板举报而被评论删除的帖子将被恢复，而评论删除帖子的人将受到处罚。</w:t>
      </w:r>
    </w:p>
    <w:p w14:paraId="2A780240">
      <w:r xmlns:w="http://schemas.openxmlformats.org/wordprocessingml/2006/main">
        <w:t xml:space="preserve">[106] 如果您反复向 CO 举报公告板举报不违反规则的帖子，我们将认为您是自私的，并将对您实施发帖和编辑限制。</w:t>
      </w:r>
    </w:p>
    <w:p w14:paraId="42CB1712">
      <w:r xmlns:w="http://schemas.openxmlformats.org/wordprocessingml/2006/main">
        <w:t xml:space="preserve">[107] 管理员可酌情恢复 CO 报告公告板上不违反规则的报告。</w:t>
      </w:r>
    </w:p>
    <w:p w14:paraId="48348AE4">
      <w:r xmlns:w="http://schemas.openxmlformats.org/wordprocessingml/2006/main">
        <w:t xml:space="preserve">[108] 我们再次要求您不要评论那些并未违反规则的评论。（例如，诸如“虽然不违反规则，但显然是在挑衅”、“恶作剧”或“评论整个帖子”之类的主观判断。）</w:t>
      </w:r>
    </w:p>
    <w:p w14:paraId="5B4A81E6">
      <w:r xmlns:w="http://schemas.openxmlformats.org/wordprocessingml/2006/main">
        <w:t xml:space="preserve">[109] 关于不违反规则但“冒犯性”的帖子 †</w:t>
      </w:r>
    </w:p>
    <w:p w14:paraId="33535D5B">
      <w:r xmlns:w="http://schemas.openxmlformats.org/wordprocessingml/2006/main">
        <w:t xml:space="preserve">[110] 即使帖子内容具有冒犯性，除非违反版规，否则不会被删除。由于每个人对冒犯性帖子的界定标准不尽相同，请使用 NGID 功能隐藏评论，而不是参与争论或挑衅。</w:t>
      </w:r>
    </w:p>
    <w:p w14:paraId="57E661FE">
      <w:r xmlns:w="http://schemas.openxmlformats.org/wordprocessingml/2006/main">
        <w:t xml:space="preserve">[111] 挑衅难道不是一种违规行为吗？†</w:t>
      </w:r>
    </w:p>
    <w:p w14:paraId="4F925F17">
      <w:r xmlns:w="http://schemas.openxmlformats.org/wordprocessingml/2006/main">
        <w:t xml:space="preserve">[112] 每个人对“煽动性言论”的定义都大相径庭，因此我们不认为这是违规行为。如果您认为某条评论具有煽动性，请使用 NGID 功能将其隐藏。</w:t>
      </w:r>
    </w:p>
    <w:p w14:paraId="24A9753D">
      <w:r xmlns:w="http://schemas.openxmlformats.org/wordprocessingml/2006/main">
        <w:t xml:space="preserve">[113] 投诉难道不算违法吗？†</w:t>
      </w:r>
    </w:p>
    <w:p w14:paraId="5C5E8598">
      <w:r xmlns:w="http://schemas.openxmlformats.org/wordprocessingml/2006/main">
        <w:t xml:space="preserve">[114] 一般而言，抱怨本身并不构成违规。但是，针对本作品的负面宣传、诽谤、辱骂性语言以及超出抱怨范围的对抗性言论均构成违规。如果您认为抱怨内容冒犯了您，请使用 NGID 功能隐藏相关评论。</w:t>
      </w:r>
    </w:p>
    <w:p w14:paraId="29DFF18F">
      <w:r xmlns:w="http://schemas.openxmlformats.org/wordprocessingml/2006/main">
        <w:t xml:space="preserve">[115] 如果您不确定某个帖子是否违反规则，该怎么办？ †</w:t>
      </w:r>
    </w:p>
    <w:p w14:paraId="5E61D947">
      <w:r xmlns:w="http://schemas.openxmlformats.org/wordprocessingml/2006/main">
        <w:t xml:space="preserve">[116] 有些帖子内容含糊不清，难以判断是否违规。评论删除这类含糊不清的帖子可能会导致问题，所以请不要评论删除，而是使用 NGID 功能将评论隐藏起来。</w:t>
      </w:r>
    </w:p>
    <w:p w14:paraId="45061DA3">
      <w:r xmlns:w="http://schemas.openxmlformats.org/wordprocessingml/2006/main">
        <w:t xml:space="preserve">[117] 对屡犯者的处罚 †</w:t>
      </w:r>
    </w:p>
    <w:p w14:paraId="750F25AD">
      <w:r xmlns:w="http://schemas.openxmlformats.org/wordprocessingml/2006/main">
        <w:t xml:space="preserve">[118] 屡次违反规则或发布特别恶意的帖子，管理员可酌情予以处罚，例如“禁止访问”或“限制发帖”。</w:t>
      </w:r>
    </w:p>
    <w:p w14:paraId="60E586D5">
      <w:r xmlns:w="http://schemas.openxmlformats.org/wordprocessingml/2006/main">
        <w:t xml:space="preserve">[119] 如果您对进一步改进有任何建议，请通过 Wiki 管理公告板与我们联系。</w:t>
      </w:r>
    </w:p>
    <w:p w14:paraId="1222EB1E"/>
    <w:p w14:paraId="2CA32E20">
      <w:r xmlns:w="http://schemas.openxmlformats.org/wordprocessingml/2006/main">
        <w:rPr>
          <w:b/>
        </w:rPr>
        <w:t xml:space="preserve">A324</w:t>
      </w:r>
    </w:p>
    <w:p w14:paraId="1771F791">
      <w:r xmlns:w="http://schemas.openxmlformats.org/wordprocessingml/2006/main">
        <w:t xml:space="preserve">[0] 索引：所有角色 | SSR 角色 | SR 角色 | R 角色</w:t>
      </w:r>
    </w:p>
    <w:p w14:paraId="30852AE4">
      <w:r xmlns:w="http://schemas.openxmlformats.org/wordprocessingml/2006/main">
        <w:t xml:space="preserve">[1] 基本信息</w:t>
      </w:r>
    </w:p>
    <w:p w14:paraId="7CDBDB0D">
      <w:r xmlns:w="http://schemas.openxmlformats.org/wordprocessingml/2006/main">
        <w:t xml:space="preserve">[2] 其他版本及相关角色</w:t>
      </w:r>
    </w:p>
    <w:p w14:paraId="24F100DC">
      <w:r xmlns:w="http://schemas.openxmlformats.org/wordprocessingml/2006/main">
        <w:t xml:space="preserve">[3] 琐事</w:t>
      </w:r>
    </w:p>
    <w:p w14:paraId="02FF3E67">
      <w:r xmlns:w="http://schemas.openxmlformats.org/wordprocessingml/2006/main">
        <w:t xml:space="preserve">[4] 官方推特账号介绍</w:t>
      </w:r>
    </w:p>
    <w:p w14:paraId="58CAB142">
      <w:r xmlns:w="http://schemas.openxmlformats.org/wordprocessingml/2006/main">
        <w:t xml:space="preserve">[5] 评论表单</w:t>
      </w:r>
    </w:p>
    <w:p w14:paraId="0C596AEC">
      <w:r xmlns:w="http://schemas.openxmlformats.org/wordprocessingml/2006/main">
        <w:t xml:space="preserve">[6] 基本信息 †</w:t>
      </w:r>
    </w:p>
    <w:p w14:paraId="797450C0">
      <w:r xmlns:w="http://schemas.openxmlformats.org/wordprocessingml/2006/main">
        <w:t xml:space="preserve">[7] 变换图像</w:t>
      </w:r>
    </w:p>
    <w:p w14:paraId="7471F5D5">
      <w:r xmlns:w="http://schemas.openxmlformats.org/wordprocessingml/2006/main">
        <w:t xml:space="preserve">[8] 简介</w:t>
      </w:r>
    </w:p>
    <w:p w14:paraId="247F0DCA">
      <w:r xmlns:w="http://schemas.openxmlformats.org/wordprocessingml/2006/main">
        <w:t xml:space="preserve">[9] 姓名</w:t>
      </w:r>
    </w:p>
    <w:p w14:paraId="57D7D803">
      <w:r xmlns:w="http://schemas.openxmlformats.org/wordprocessingml/2006/main">
        <w:t xml:space="preserve">[10] 闪光忍者尤里佩</w:t>
      </w:r>
    </w:p>
    <w:p w14:paraId="2042DBF0">
      <w:r xmlns:w="http://schemas.openxmlformats.org/wordprocessingml/2006/main">
        <w:t xml:space="preserve">[11] 真实姓名</w:t>
      </w:r>
    </w:p>
    <w:p w14:paraId="5D97DB85">
      <w:r xmlns:w="http://schemas.openxmlformats.org/wordprocessingml/2006/main">
        <w:t xml:space="preserve">[12] 一之濑由里平</w:t>
      </w:r>
    </w:p>
    <w:p w14:paraId="2E5A793F">
      <w:r xmlns:w="http://schemas.openxmlformats.org/wordprocessingml/2006/main">
        <w:t xml:space="preserve">[13] 稀有度</w:t>
      </w:r>
    </w:p>
    <w:p w14:paraId="1D0B0579">
      <w:r xmlns:w="http://schemas.openxmlformats.org/wordprocessingml/2006/main">
        <w:t xml:space="preserve">[14] 普通攻击</w:t>
      </w:r>
    </w:p>
    <w:p w14:paraId="0486EEAD">
      <w:r xmlns:w="http://schemas.openxmlformats.org/wordprocessingml/2006/main">
        <w:t xml:space="preserve">[15] 远程攻击（物理）</w:t>
      </w:r>
    </w:p>
    <w:p w14:paraId="51920935">
      <w:r xmlns:w="http://schemas.openxmlformats.org/wordprocessingml/2006/main">
        <w:t xml:space="preserve">[16] 附属派系</w:t>
      </w:r>
    </w:p>
    <w:p w14:paraId="71D220FB">
      <w:r xmlns:w="http://schemas.openxmlformats.org/wordprocessingml/2006/main">
        <w:t xml:space="preserve">[17] 仙人（Soha）</w:t>
      </w:r>
    </w:p>
    <w:p w14:paraId="44CE1BE3">
      <w:r xmlns:w="http://schemas.openxmlformats.org/wordprocessingml/2006/main">
        <w:t xml:space="preserve">[18] 相泽夏也</w:t>
      </w:r>
    </w:p>
    <w:p w14:paraId="101249D7">
      <w:r xmlns:w="http://schemas.openxmlformats.org/wordprocessingml/2006/main">
        <w:t xml:space="preserve">[19] 插图</w:t>
      </w:r>
    </w:p>
    <w:p w14:paraId="469E6409">
      <w:r xmlns:w="http://schemas.openxmlformats.org/wordprocessingml/2006/main">
        <w:t xml:space="preserve">[20] SD字符</w:t>
      </w:r>
    </w:p>
    <w:p w14:paraId="5DE1D218">
      <w:r xmlns:w="http://schemas.openxmlformats.org/wordprocessingml/2006/main">
        <w:t xml:space="preserve">[21] 风味文字</w:t>
      </w:r>
    </w:p>
    <w:p w14:paraId="5861D850">
      <w:r xmlns:w="http://schemas.openxmlformats.org/wordprocessingml/2006/main">
        <w:t xml:space="preserve">[22] “我这就收拾♪” 她是市之濑家的成员，这个家族专门为宗羽上层集团的权贵们提供家政服务。因此，她并不特别喜欢做家务，但却做得非常出色。“我会以轻松愉快的方式侍奉首领♪” 顺便一提，由里佩被家族叮嘱要留意首领的感情生活，所以她很注意不要让自己太受欢迎。</w:t>
      </w:r>
    </w:p>
    <w:p w14:paraId="01D38252">
      <w:r xmlns:w="http://schemas.openxmlformats.org/wordprocessingml/2006/main">
        <w:t xml:space="preserve">[23] 如何获得</w:t>
      </w:r>
    </w:p>
    <w:p w14:paraId="043694EC">
      <w:r xmlns:w="http://schemas.openxmlformats.org/wordprocessingml/2006/main">
        <w:t xml:space="preserve">[24] 在活动“初次梦境监狱”中获得100个“兴奋花蕾 - 克制”（※若在复刻活动期间（2025年1月8日至1月15日）未拥有，可在观看活动剧情第一集后获得。（届时将拥有100个“兴奋花蕾 - 克制”）可在角色兑换处兑换100个“兴奋种子”。</w:t>
      </w:r>
    </w:p>
    <w:p w14:paraId="4905F7D9">
      <w:r xmlns:w="http://schemas.openxmlformats.org/wordprocessingml/2006/main">
        <w:t xml:space="preserve">[25] 基础属性（⭐︎1）* 每提升⭐︎值增加50%，⭐︎5时为⭐︎1值的3倍</w:t>
      </w:r>
    </w:p>
    <w:p w14:paraId="0DBBB4C6">
      <w:r xmlns:w="http://schemas.openxmlformats.org/wordprocessingml/2006/main">
        <w:t xml:space="preserve">[26] 级</w:t>
      </w:r>
    </w:p>
    <w:p w14:paraId="013020AB">
      <w:r xmlns:w="http://schemas.openxmlformats.org/wordprocessingml/2006/main">
        <w:t xml:space="preserve">[27] 耐力</w:t>
      </w:r>
    </w:p>
    <w:p w14:paraId="2111CAC9">
      <w:r xmlns:w="http://schemas.openxmlformats.org/wordprocessingml/2006/main">
        <w:t xml:space="preserve">[28] 攻击力</w:t>
      </w:r>
    </w:p>
    <w:p w14:paraId="7F75CF40">
      <w:r xmlns:w="http://schemas.openxmlformats.org/wordprocessingml/2006/main">
        <w:t xml:space="preserve">[29] 防御能力</w:t>
      </w:r>
    </w:p>
    <w:p w14:paraId="423146F2">
      <w:r xmlns:w="http://schemas.openxmlformats.org/wordprocessingml/2006/main">
        <w:t xml:space="preserve">[30] 魔法力量</w:t>
      </w:r>
    </w:p>
    <w:p w14:paraId="3819B716">
      <w:r xmlns:w="http://schemas.openxmlformats.org/wordprocessingml/2006/main">
        <w:t xml:space="preserve">[31] 魔法抗性</w:t>
      </w:r>
    </w:p>
    <w:p w14:paraId="0EF90D1E">
      <w:r xmlns:w="http://schemas.openxmlformats.org/wordprocessingml/2006/main">
        <w:t xml:space="preserve">[32] 详细状态</w:t>
      </w:r>
    </w:p>
    <w:p w14:paraId="5598A997">
      <w:r xmlns:w="http://schemas.openxmlformats.org/wordprocessingml/2006/main">
        <w:t xml:space="preserve">[33] 准确性</w:t>
      </w:r>
    </w:p>
    <w:p w14:paraId="4EFC6F3F">
      <w:r xmlns:w="http://schemas.openxmlformats.org/wordprocessingml/2006/main">
        <w:t xml:space="preserve">[34] 回避能力</w:t>
      </w:r>
    </w:p>
    <w:p w14:paraId="5B15EA68">
      <w:r xmlns:w="http://schemas.openxmlformats.org/wordprocessingml/2006/main">
        <w:t xml:space="preserve">[35] 连续命中率</w:t>
      </w:r>
    </w:p>
    <w:p w14:paraId="2F5E62F7">
      <w:r xmlns:w="http://schemas.openxmlformats.org/wordprocessingml/2006/main">
        <w:t xml:space="preserve">[36] 反击率</w:t>
      </w:r>
    </w:p>
    <w:p w14:paraId="40827D1C">
      <w:r xmlns:w="http://schemas.openxmlformats.org/wordprocessingml/2006/main">
        <w:t xml:space="preserve">[37] 眩晕激活率</w:t>
      </w:r>
    </w:p>
    <w:p w14:paraId="2CBE364C">
      <w:r xmlns:w="http://schemas.openxmlformats.org/wordprocessingml/2006/main">
        <w:t xml:space="preserve">[38] 抗眩晕能力</w:t>
      </w:r>
    </w:p>
    <w:p w14:paraId="24F5E90B">
      <w:r xmlns:w="http://schemas.openxmlformats.org/wordprocessingml/2006/main">
        <w:t xml:space="preserve">[39] 移动速度</w:t>
      </w:r>
    </w:p>
    <w:p w14:paraId="3F37622E">
      <w:r xmlns:w="http://schemas.openxmlformats.org/wordprocessingml/2006/main">
        <w:t xml:space="preserve">[40] 部署速度</w:t>
      </w:r>
    </w:p>
    <w:p w14:paraId="2AAFE264">
      <w:r xmlns:w="http://schemas.openxmlformats.org/wordprocessingml/2006/main">
        <w:t xml:space="preserve">[41] 行动速度</w:t>
      </w:r>
    </w:p>
    <w:p w14:paraId="3586E248">
      <w:r xmlns:w="http://schemas.openxmlformats.org/wordprocessingml/2006/main">
        <w:t xml:space="preserve">[42] 致命的装药量</w:t>
      </w:r>
    </w:p>
    <w:p w14:paraId="74E95E99">
      <w:r xmlns:w="http://schemas.openxmlformats.org/wordprocessingml/2006/main">
        <w:t xml:space="preserve">[43] 特殊招式</w:t>
      </w:r>
    </w:p>
    <w:p w14:paraId="72E97EE4">
      <w:r xmlns:w="http://schemas.openxmlformats.org/wordprocessingml/2006/main">
        <w:t xml:space="preserve">[44] 姓名</w:t>
      </w:r>
    </w:p>
    <w:p w14:paraId="635B8196">
      <w:r xmlns:w="http://schemas.openxmlformats.org/wordprocessingml/2006/main">
        <w:t xml:space="preserve">[45] 效应</w:t>
      </w:r>
    </w:p>
    <w:p w14:paraId="24049D74">
      <w:r xmlns:w="http://schemas.openxmlformats.org/wordprocessingml/2006/main">
        <w:t xml:space="preserve">[46] 这是市之濑家族的认真努力！</w:t>
      </w:r>
    </w:p>
    <w:p w14:paraId="56CF6ECE">
      <w:r xmlns:w="http://schemas.openxmlformats.org/wordprocessingml/2006/main">
        <w:t xml:space="preserve">[47] 持续 20 秒，使除自身以外的所有友方单位的攻击力提高 30%，速度提高 20%。</w:t>
      </w:r>
    </w:p>
    <w:p w14:paraId="105B226B">
      <w:r xmlns:w="http://schemas.openxmlformats.org/wordprocessingml/2006/main">
        <w:t xml:space="preserve">[48] 这是市之濑家族的认真努力！</w:t>
      </w:r>
    </w:p>
    <w:p w14:paraId="2D4B0250">
      <w:r xmlns:w="http://schemas.openxmlformats.org/wordprocessingml/2006/main">
        <w:t xml:space="preserve">[49] 持续 20 秒，使除自身以外的所有友方单位的攻击力提高 30%，速度提高 20%。恢复目标最大耐力的 20%，并回复除自身以外所有受到伤害的友方单位。</w:t>
      </w:r>
    </w:p>
    <w:p w14:paraId="745CC06A">
      <w:r xmlns:w="http://schemas.openxmlformats.org/wordprocessingml/2006/main">
        <w:t xml:space="preserve">[50] 独特效果</w:t>
      </w:r>
    </w:p>
    <w:p w14:paraId="099BAB1C">
      <w:r xmlns:w="http://schemas.openxmlformats.org/wordprocessingml/2006/main">
        <w:t xml:space="preserve">[51] 姓名</w:t>
      </w:r>
    </w:p>
    <w:p w14:paraId="6D1E2752">
      <w:r xmlns:w="http://schemas.openxmlformats.org/wordprocessingml/2006/main">
        <w:t xml:space="preserve">[52] 效应</w:t>
      </w:r>
    </w:p>
    <w:p w14:paraId="7975A2E0">
      <w:r xmlns:w="http://schemas.openxmlformats.org/wordprocessingml/2006/main">
        <w:t xml:space="preserve">[53] 我会照顾你的！</w:t>
      </w:r>
    </w:p>
    <w:p w14:paraId="1B9FA2A8">
      <w:r xmlns:w="http://schemas.openxmlformats.org/wordprocessingml/2006/main">
        <w:t xml:space="preserve">[54] 出击完成后，除自身外，所有友军单位恢复目标最大体力的 20%。</w:t>
      </w:r>
    </w:p>
    <w:p w14:paraId="3C8D6A67">
      <w:r xmlns:w="http://schemas.openxmlformats.org/wordprocessingml/2006/main">
        <w:t xml:space="preserve">[55] 我会照顾你的！</w:t>
      </w:r>
    </w:p>
    <w:p w14:paraId="4252E7B5">
      <w:r xmlns:w="http://schemas.openxmlformats.org/wordprocessingml/2006/main">
        <w:t xml:space="preserve">[56] 出击完成后，除自身外，所有友军单位恢复目标最大体力的 30%。</w:t>
      </w:r>
    </w:p>
    <w:p w14:paraId="461BB084">
      <w:r xmlns:w="http://schemas.openxmlformats.org/wordprocessingml/2006/main">
        <w:t xml:space="preserve">[57] 休闲服装照片</w:t>
      </w:r>
    </w:p>
    <w:p w14:paraId="4BCE7A73">
      <w:r xmlns:w="http://schemas.openxmlformats.org/wordprocessingml/2006/main">
        <w:t xml:space="preserve">[58] 增强图像</w:t>
      </w:r>
    </w:p>
    <w:p w14:paraId="7556BBDB">
      <w:r xmlns:w="http://schemas.openxmlformats.org/wordprocessingml/2006/main">
        <w:t xml:space="preserve">[59] 在游戏中 †</w:t>
      </w:r>
    </w:p>
    <w:p w14:paraId="4FA9AF92">
      <w:r xmlns:w="http://schemas.openxmlformats.org/wordprocessingml/2006/main">
        <w:t xml:space="preserve">[60] 对于长期缺乏支援角色的 Souha 来说，这是一个非常受欢迎的免费角色。</w:t>
      </w:r>
    </w:p>
    <w:p w14:paraId="6FB53C8B">
      <w:r xmlns:w="http://schemas.openxmlformats.org/wordprocessingml/2006/main">
        <w:t xml:space="preserve">[61] 与R相比，它的攻击力和防御力较低，但耐力较高。它的行动速度和特殊攻击充能速度也比较均衡，移动速度和部署速度都非常出色。</w:t>
      </w:r>
    </w:p>
    <w:p w14:paraId="4405CBE0">
      <w:r xmlns:w="http://schemas.openxmlformats.org/wordprocessingml/2006/main">
        <w:t xml:space="preserve">[62] 她的特殊技能可以提升所有友军30%的攻击力和20%的速度。虽然持续时间只有20秒，但数值很高，能显著提升队伍的火力。与同日实装的新年锁链（New Year's Kusari）一样，在她实装之前，双破阵营中没有其他角色能通过特殊技能为全军提供攻击力加成。（在整个千神阵营中，京之秋道姬路是第一个拥有这种能力的角色。）</w:t>
      </w:r>
    </w:p>
    <w:p w14:paraId="6F324119">
      <w:r xmlns:w="http://schemas.openxmlformats.org/wordprocessingml/2006/main">
        <w:t xml:space="preserve">[63] 但是请注意，所有这些影响都不适用于您自己。</w:t>
      </w:r>
    </w:p>
    <w:p w14:paraId="6D8DDF94">
      <w:r xmlns:w="http://schemas.openxmlformats.org/wordprocessingml/2006/main">
        <w:t xml:space="preserve">[64] 现在可以在永久兑换商店兑换了。也可以用觉醒之木R强化它，觉醒之木R很容易在活动中获得，强化后会更有用。</w:t>
      </w:r>
    </w:p>
    <w:p w14:paraId="5EBD0EA5">
      <w:r xmlns:w="http://schemas.openxmlformats.org/wordprocessingml/2006/main">
        <w:t xml:space="preserve">[65] 其他版本 / 相关角色 †</w:t>
      </w:r>
    </w:p>
    <w:p w14:paraId="1484876C">
      <w:r xmlns:w="http://schemas.openxmlformats.org/wordprocessingml/2006/main">
        <w:t xml:space="preserve">[66] 闪光忍者尤里佩</w:t>
      </w:r>
    </w:p>
    <w:p w14:paraId="294792B3">
      <w:r xmlns:w="http://schemas.openxmlformats.org/wordprocessingml/2006/main">
        <w:t xml:space="preserve">[67] 女仆尤里佩</w:t>
      </w:r>
    </w:p>
    <w:p w14:paraId="301B8411">
      <w:r xmlns:w="http://schemas.openxmlformats.org/wordprocessingml/2006/main">
        <w:t xml:space="preserve">[68] 闪光忍者塞特尼亚</w:t>
      </w:r>
    </w:p>
    <w:p w14:paraId="4B95974B">
      <w:r xmlns:w="http://schemas.openxmlformats.org/wordprocessingml/2006/main">
        <w:t xml:space="preserve">[69] 恋忍忍</w:t>
      </w:r>
    </w:p>
    <w:p w14:paraId="57E5A5E4">
      <w:r xmlns:w="http://schemas.openxmlformats.org/wordprocessingml/2006/main">
        <w:t xml:space="preserve">[70] 闪光忍者哈坦</w:t>
      </w:r>
    </w:p>
    <w:p w14:paraId="74F34595">
      <w:r xmlns:w="http://schemas.openxmlformats.org/wordprocessingml/2006/main">
        <w:t xml:space="preserve">[71] 琐事 †</w:t>
      </w:r>
    </w:p>
    <w:p w14:paraId="1D82D5C3">
      <w:r xmlns:w="http://schemas.openxmlformats.org/wordprocessingml/2006/main">
        <w:t xml:space="preserve">[72] 官方推特账号简介 †</w:t>
      </w:r>
    </w:p>
    <w:p w14:paraId="2DD027D5">
      <w:r xmlns:w="http://schemas.openxmlformats.org/wordprocessingml/2006/main">
        <w:t xml:space="preserve">[73] 人物介绍</w:t>
      </w:r>
    </w:p>
    <w:p w14:paraId="3E76708D">
      <w:r xmlns:w="http://schemas.openxmlformats.org/wordprocessingml/2006/main">
        <w:t xml:space="preserve">[74] 四周年纪念插图</w:t>
      </w:r>
    </w:p>
    <w:p w14:paraId="63117F9B">
      <w:r xmlns:w="http://schemas.openxmlformats.org/wordprocessingml/2006/main">
        <w:t xml:space="preserve">[75] 评论表 †</w:t>
      </w:r>
    </w:p>
    <w:p w14:paraId="32A05DA9">
      <w:r xmlns:w="http://schemas.openxmlformats.org/wordprocessingml/2006/main">
        <w:t xml:space="preserve">[76] 点击打开历史日志列表</w:t>
      </w:r>
    </w:p>
    <w:p w14:paraId="15BAE8DF">
      <w:r xmlns:w="http://schemas.openxmlformats.org/wordprocessingml/2006/main">
        <w:t xml:space="preserve">[77] 末尾的数字越小，日志就越旧。</w:t>
      </w:r>
    </w:p>
    <w:p w14:paraId="335C7823">
      <w:r xmlns:w="http://schemas.openxmlformats.org/wordprocessingml/2006/main">
        <w:t xml:space="preserve">[78] 'Comments/Senjin Yurippe/' 没有子页面。</w:t>
      </w:r>
    </w:p>
    <w:p w14:paraId="1E550EE7">
      <w:r xmlns:w="http://schemas.openxmlformats.org/wordprocessingml/2006/main">
        <w:t xml:space="preserve">[79] 即使在SD，这种自信也强得有点滑稽——[ChzYmyBASwo] 2024-01-01 (周一) 11:48:20</w:t>
      </w:r>
    </w:p>
    <w:p w14:paraId="3B825E4F">
      <w:r xmlns:w="http://schemas.openxmlformats.org/wordprocessingml/2006/main">
        <w:t xml:space="preserve">[80] 听起来是个很容易念的名字（个人意见）——[4pFoZYUfF0M] 2024-01-01 (周一) 02:54:49</w:t>
      </w:r>
    </w:p>
    <w:p w14:paraId="6CB5D785">
      <w:r xmlns:w="http://schemas.openxmlformats.org/wordprocessingml/2006/main">
        <w:t xml:space="preserve">[81] 由于这是一个可以治疗伤害的免费角色，如果使用得当，效果会相当不错。——[krLgeg3u.Z6] 2024-01-01 (周一) 12:33:45</w:t>
      </w:r>
    </w:p>
    <w:p w14:paraId="5C38CD98">
      <w:r xmlns:w="http://schemas.openxmlformats.org/wordprocessingml/2006/main">
        <w:t xml:space="preserve">[82] 我很喜欢她的性格和外貌，但她的名字让我笑出声了哈哈 -- [krLgeg3u.Z6] 2024-01-01 (周一) 11:42:48</w:t>
      </w:r>
    </w:p>
    <w:p w14:paraId="64DF91BF">
      <w:r xmlns:w="http://schemas.openxmlformats.org/wordprocessingml/2006/main">
        <w:t xml:space="preserve">[83] 富士山上的鹰印。祝大家新年快乐！——Gotochihi [YDRY6taAvqI] 2024-01-01 (周一) 13:37:55</w:t>
      </w:r>
    </w:p>
    <w:p w14:paraId="1435528F">
      <w:r xmlns:w="http://schemas.openxmlformats.org/wordprocessingml/2006/main">
        <w:t xml:space="preserve">[84] 感谢编辑描述。既然新年锁链也是个草薙，看来她不是唯一一个辅助角色。——[f73zse/nf2I] 2024-01-01 (周一) 14:46:30</w:t>
      </w:r>
    </w:p>
    <w:p w14:paraId="39832E71">
      <w:r xmlns:w="http://schemas.openxmlformats.org/wordprocessingml/2006/main">
        <w:t xml:space="preserve">[85] 当有人用那种“ssu”的语气说话时……我能想到的大概有三个人——[ILNKfCJ1faI] 2024-01-01 (周一) 19:38:37</w:t>
      </w:r>
    </w:p>
    <w:p w14:paraId="3CCBB415">
      <w:r xmlns:w="http://schemas.openxmlformats.org/wordprocessingml/2006/main">
        <w:t xml:space="preserve">[86] 嗯</w:t>
      </w:r>
    </w:p>
    <w:p w14:paraId="3FB0F93A">
      <w:r xmlns:w="http://schemas.openxmlformats.org/wordprocessingml/2006/main">
        <w:t xml:space="preserve">[87] 雷古勒斯和这个女孩之间轻松愉快的氛围让人感到非常安心和有帮助。——[qPexU2/dD3w] 2024-01-02 (周二) 10:22:13</w:t>
      </w:r>
    </w:p>
    <w:p w14:paraId="63F8EFD5">
      <w:r xmlns:w="http://schemas.openxmlformats.org/wordprocessingml/2006/main">
        <w:t xml:space="preserve">[88] 奇露卡的叛逆期不就是跟莉可莉丝大人一样吗？ -- [d9dD7xiRccs] 2024-01-03 (周三) 14:26:46</w:t>
      </w:r>
    </w:p>
    <w:p w14:paraId="203D05A3">
      <w:r xmlns:w="http://schemas.openxmlformats.org/wordprocessingml/2006/main">
        <w:t xml:space="preserve">[89] 她好可爱，胸也大，简直完美 -- [5UojE2DdsQU] 2024-01-03 (周三) 17:44:20</w:t>
      </w:r>
    </w:p>
    <w:p w14:paraId="5C0572CE">
      <w:r xmlns:w="http://schemas.openxmlformats.org/wordprocessingml/2006/main">
        <w:t xml:space="preserve">[90] 所有忍者女孩都是所有男孩仰慕的对象，这会让你更想吃东西。——[EqfYu1tymiA] 2024-01-07 (周日) 09:50:24</w:t>
      </w:r>
    </w:p>
    <w:p w14:paraId="1CBEBAFE">
      <w:r xmlns:w="http://schemas.openxmlformats.org/wordprocessingml/2006/main">
        <w:t xml:space="preserve">[91] 看来雪月塚等人来自不同的流派，所以他们的人气可能分别被高不可攀的雪月派和相对平易近人的由里佩派瓜分了。——[8MZqVp0R5vg] 2024-01-08 (周一) 15:34:54</w:t>
      </w:r>
    </w:p>
    <w:p w14:paraId="652F47D9">
      <w:r xmlns:w="http://schemas.openxmlformats.org/wordprocessingml/2006/main">
        <w:t xml:space="preserve">[92] 她说过一些诸如“我性格不好，所以一点也不受欢迎”之类的话，我当时就想（难道是因为她胸大……？），结果那个变态老师又说“所有男生都在关注她”，还说“她是个漂亮女孩，在班里很有名”，我当时就想（我就知道！），而且我非常同意……因为她性格爱开玩笑，所以没人会直接说出来，但我敢肯定，其实每个人都在用充满欲望的眼神盯着她。——[b6EGJDGYZqo] 2024-01-17 (周三) 20:04:07</w:t>
      </w:r>
    </w:p>
    <w:p w14:paraId="36F738B3">
      <w:r xmlns:w="http://schemas.openxmlformats.org/wordprocessingml/2006/main">
        <w:t xml:space="preserve">[93] 如果能诞生一只像 Pink Ruby 那样的粉色 Yurippe 就好了——[sKbK/mrobps] 2025-12-13 (周六) 15:39:15</w:t>
      </w:r>
    </w:p>
    <w:p w14:paraId="3E0E5FAA">
      <w:r xmlns:w="http://schemas.openxmlformats.org/wordprocessingml/2006/main">
        <w:t xml:space="preserve">[94] 听起来也不错 -- [5qiGZ0Hn6qc] 2024-06-17 (星期一) 13:04:13</w:t>
      </w:r>
    </w:p>
    <w:p w14:paraId="7AA7CD1D">
      <w:r xmlns:w="http://schemas.openxmlformats.org/wordprocessingml/2006/main">
        <w:t xml:space="preserve">[95] Horosuke 的 FANBOX 里全是 Yurippe -- [1UtV.8TGovs] 2024-02-08 (周四) 22:48:06</w:t>
      </w:r>
    </w:p>
    <w:p w14:paraId="577CC84C">
      <w:r xmlns:w="http://schemas.openxmlformats.org/wordprocessingml/2006/main">
        <w:t xml:space="preserve">[96] 那些情色场景真是太棒了——[K94JiazjyKg] 2024-12-03 (周二) 23:08:08</w:t>
      </w:r>
    </w:p>
    <w:p w14:paraId="6A4BEDD5">
      <w:r xmlns:w="http://schemas.openxmlformats.org/wordprocessingml/2006/main">
        <w:t xml:space="preserve">[97] 弹跳的胸部！ -- [3q3EMmVKlhY] 2026-01-05 (星期一) 02:48:19</w:t>
      </w:r>
    </w:p>
    <w:p w14:paraId="495EE1E2">
      <w:r xmlns:w="http://schemas.openxmlformats.org/wordprocessingml/2006/main">
        <w:t xml:space="preserve">[98] Horosuke老师经常发布Yurippe的涂鸦和其他作品，每次看到我都觉得“哇！好喜欢！”——[LGoyTXZJ4fk] 2026-01-05 (周一) 22:17:08</w:t>
      </w:r>
    </w:p>
    <w:p w14:paraId="7CFD8D7A">
      <w:r xmlns:w="http://schemas.openxmlformats.org/wordprocessingml/2006/main">
        <w:t xml:space="preserve">[99] 我当时完全被眼镜吸引住了，没注意到她嘴里叼着周年纪念插画上的发饰，而且她还在试图改变发型来搭配它。——[B33arXNs0LQ] 2026-03-02 (周一) 23:45:40</w:t>
      </w:r>
    </w:p>
    <w:p w14:paraId="2E06476E">
      <w:r xmlns:w="http://schemas.openxmlformats.org/wordprocessingml/2006/main">
        <w:t xml:space="preserve">[100] ←使用棋盘前请务必阅读规则。</w:t>
      </w:r>
    </w:p>
    <w:p w14:paraId="2EF2AC5D">
      <w:r xmlns:w="http://schemas.openxmlformats.org/wordprocessingml/2006/main">
        <w:t xml:space="preserve">[101] 关于规则 †</w:t>
      </w:r>
    </w:p>
    <w:p w14:paraId="401DA227">
      <w:r xmlns:w="http://schemas.openxmlformats.org/wordprocessingml/2006/main">
        <w:t xml:space="preserve">[102] 请不要抱怨或批评页面编辑者。如果您对其他人的编辑有意见，请通过“提供替代方案”或“自行编辑”的方式进行建设性沟通。</w:t>
      </w:r>
    </w:p>
    <w:p w14:paraId="6A4F3540">
      <w:r xmlns:w="http://schemas.openxmlformats.org/wordprocessingml/2006/main">
        <w:t xml:space="preserve">[103] 不要发布个人网站或其他禁止未经授权链接的网站的网址。</w:t>
      </w:r>
    </w:p>
    <w:p w14:paraId="301F6E5D">
      <w:r xmlns:w="http://schemas.openxmlformats.org/wordprocessingml/2006/main">
        <w:t xml:space="preserve">[104] 关于违反规则的帖子 †</w:t>
      </w:r>
    </w:p>
    <w:p w14:paraId="2226DAA2">
      <w:r xmlns:w="http://schemas.openxmlformats.org/wordprocessingml/2006/main">
        <w:t xml:space="preserve">[105] 禁止发布以下类型的帖子，因为它们容易造成干扰。</w:t>
      </w:r>
    </w:p>
    <w:p w14:paraId="14CF3D07">
      <w:r xmlns:w="http://schemas.openxmlformats.org/wordprocessingml/2006/main">
        <w:t xml:space="preserve">[106]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C302030">
      <w:r xmlns:w="http://schemas.openxmlformats.org/wordprocessingml/2006/main">
        <w:t xml:space="preserve">[107] 其他包括使用此维基的人、官方管理员、艺术家、配音演员、现实生活中的个人以及 Twitter 用户等群体。</w:t>
      </w:r>
    </w:p>
    <w:p w14:paraId="3E327029">
      <w:r xmlns:w="http://schemas.openxmlformats.org/wordprocessingml/2006/main">
        <w:t xml:space="preserve">[108] 关于向管理层提交的帖子，我们容忍可以解释为用户反馈的评论，例如“我希望他们改进这一点”、“我希望他们尽快修复错误”和“维护时间太长了”，但我们不容忍使用辱骂性语言贬低管理层。</w:t>
      </w:r>
    </w:p>
    <w:p w14:paraId="600A385A">
      <w:r xmlns:w="http://schemas.openxmlformats.org/wordprocessingml/2006/main">
        <w:t xml:space="preserve">[109] 将讨论和意见交流视为“诽谤或对抗他人”是错误的。然而，在讨论或意见交流中使用辱骂性语言、贬低他人、挑衅他人或在缺乏明确证据的情况下发表言论，都是违法行为。说话时务必注意自己的言辞。</w:t>
      </w:r>
    </w:p>
    <w:p w14:paraId="6CEB6EE2">
      <w:r xmlns:w="http://schemas.openxmlformats.org/wordprocessingml/2006/main">
        <w:t xml:space="preserve">[110] 攻击性评论包括使用“做这个”或“做那个”等强硬命令、“使用粗俗语言”、“采取居高临下的态度”或“挑衅”。</w:t>
      </w:r>
    </w:p>
    <w:p w14:paraId="682D8BBF">
      <w:r xmlns:w="http://schemas.openxmlformats.org/wordprocessingml/2006/main">
        <w:t xml:space="preserve">[111] 禁止发布冒犯现有玩家的帖子，例如“还有人玩这个游戏吗？”或“这游戏已经凉了”。这并不意味着您完全不能发表任何负面言论，而是指那些超出单纯负面评价范围，构成诽谤或诋毁的帖子将被禁止发布。</w:t>
      </w:r>
    </w:p>
    <w:p w14:paraId="5E38CC26">
      <w:r xmlns:w="http://schemas.openxmlformats.org/wordprocessingml/2006/main">
        <w:t xml:space="preserve">[112] 公开羞辱，即公开他人的游戏内名称或UID。</w:t>
      </w:r>
    </w:p>
    <w:p w14:paraId="35FDF84B">
      <w:r xmlns:w="http://schemas.openxmlformats.org/wordprocessingml/2006/main">
        <w:t xml:space="preserve">[113] 但是，分享有助于游戏攻略的信息和视频是允许的。</w:t>
      </w:r>
    </w:p>
    <w:p w14:paraId="371E08B3">
      <w:r xmlns:w="http://schemas.openxmlformats.org/wordprocessingml/2006/main">
        <w:t xml:space="preserve">[114] 参考其他应用程序</w:t>
      </w:r>
    </w:p>
    <w:p w14:paraId="3EB43FFD">
      <w:r xmlns:w="http://schemas.openxmlformats.org/wordprocessingml/2006/main">
        <w:t xml:space="preserve">[115] 在多个论坛上多次发帖</w:t>
      </w:r>
    </w:p>
    <w:p w14:paraId="672D593C">
      <w:r xmlns:w="http://schemas.openxmlformats.org/wordprocessingml/2006/main">
        <w:t xml:space="preserve">[116] 写一串无意义的字符</w:t>
      </w:r>
    </w:p>
    <w:p w14:paraId="3933B33B">
      <w:r xmlns:w="http://schemas.openxmlformats.org/wordprocessingml/2006/main">
        <w:t xml:space="preserve">[117] 关于作弊和利用漏洞的帖子</w:t>
      </w:r>
    </w:p>
    <w:p w14:paraId="2D740074">
      <w:r xmlns:w="http://schemas.openxmlformats.org/wordprocessingml/2006/main">
        <w:t xml:space="preserve">[118] 最好的办法是忽略违反规则的帖子。上钩或反驳只会让事情变得更糟。</w:t>
      </w:r>
    </w:p>
    <w:p w14:paraId="350C2243">
      <w:r xmlns:w="http://schemas.openxmlformats.org/wordprocessingml/2006/main">
        <w:t xml:space="preserve">[119] *在上述规则中，“诽谤”指的是在没有客观证据的情况下诋毁和贬低他人。将所有批评性文章都归为“诽谤”是不正确的，所以请务必谨慎。</w:t>
      </w:r>
    </w:p>
    <w:p w14:paraId="7922355C">
      <w:r xmlns:w="http://schemas.openxmlformats.org/wordprocessingml/2006/main">
        <w:t xml:space="preserve">[120] 关于修改和删除发帖日志 †</w:t>
      </w:r>
    </w:p>
    <w:p w14:paraId="1798E842">
      <w:r xmlns:w="http://schemas.openxmlformats.org/wordprocessingml/2006/main">
        <w:t xml:space="preserve">[121] 但是，允许更正印刷错误、遗漏和字体颜色。（他人出于善意所做的更正也允许。）</w:t>
      </w:r>
    </w:p>
    <w:p w14:paraId="216CF3E0">
      <w:r xmlns:w="http://schemas.openxmlformats.org/wordprocessingml/2006/main">
        <w:t xml:space="preserve">[122] 作为例外情况，您可以删除自己的帖子，但事后必须向管理员报告。此外，删除时，请将整个评论替换为以下文本，而不是完全删除：&amp;color(#ff0000){''发帖人已删除''};</w:t>
      </w:r>
    </w:p>
    <w:p w14:paraId="652A6E18">
      <w:r xmlns:w="http://schemas.openxmlformats.org/wordprocessingml/2006/main">
        <w:t xml:space="preserve">[123] 关于评论违反规则的帖子 †</w:t>
      </w:r>
    </w:p>
    <w:p w14:paraId="56599907">
      <w:r xmlns:w="http://schemas.openxmlformats.org/wordprocessingml/2006/main">
        <w:t xml:space="preserve">[124] 您可以自行评论删除上述任何违反规则的评论，无需管理员许可。但是，评论删除后，请务必在“违规举报公告板”上进行举报。请使用“违规举报公告板”上的举报模板。</w:t>
      </w:r>
    </w:p>
    <w:p w14:paraId="70971F76">
      <w:r xmlns:w="http://schemas.openxmlformats.org/wordprocessingml/2006/main">
        <w:t xml:space="preserve">[125] 未经 CO 举报公告板举报而被评论删除的帖子将被恢复，而评论删除帖子的人将受到处罚。</w:t>
      </w:r>
    </w:p>
    <w:p w14:paraId="7EB13DDC">
      <w:r xmlns:w="http://schemas.openxmlformats.org/wordprocessingml/2006/main">
        <w:t xml:space="preserve">[126] 如果您反复向 CO 举报公告板举报不违反规则的帖子，我们将认为您是自私的，并将对您实施发帖和编辑限制。</w:t>
      </w:r>
    </w:p>
    <w:p w14:paraId="05C6B196">
      <w:r xmlns:w="http://schemas.openxmlformats.org/wordprocessingml/2006/main">
        <w:t xml:space="preserve">[127] 管理员可酌情恢复 CO 报告公告板上不违反规则的报告。</w:t>
      </w:r>
    </w:p>
    <w:p w14:paraId="2597A2C5">
      <w:r xmlns:w="http://schemas.openxmlformats.org/wordprocessingml/2006/main">
        <w:t xml:space="preserve">[128] 我们再次要求您不要评论那些并未违反规则的评论。（例如，诸如“虽然不违反规则，但对任何看到它的人来说都明显是垃圾信息”、“恶作剧”或“评论整个帖子”之类的主观判断。）</w:t>
      </w:r>
    </w:p>
    <w:p w14:paraId="6F0B5445">
      <w:r xmlns:w="http://schemas.openxmlformats.org/wordprocessingml/2006/main">
        <w:t xml:space="preserve">[129] 关于不违反规则但“冒犯性”的帖子 †</w:t>
      </w:r>
    </w:p>
    <w:p w14:paraId="28AD643A">
      <w:r xmlns:w="http://schemas.openxmlformats.org/wordprocessingml/2006/main">
        <w:t xml:space="preserve">[130] 即使帖子内容具有冒犯性，除非违反版规，否则不会被删除。由于每个人对冒犯性帖子的界定标准不尽相同，请使用 NGID 功能隐藏评论，而不是参与争论或挑衅。</w:t>
      </w:r>
    </w:p>
    <w:p w14:paraId="03BAC51F">
      <w:r xmlns:w="http://schemas.openxmlformats.org/wordprocessingml/2006/main">
        <w:t xml:space="preserve">[131] 挑衅难道不是一种违规行为吗？†</w:t>
      </w:r>
    </w:p>
    <w:p w14:paraId="46669970">
      <w:r xmlns:w="http://schemas.openxmlformats.org/wordprocessingml/2006/main">
        <w:t xml:space="preserve">[132] 每个人对“煽动性言论”的定义都大相径庭，因此我们不认为这是违规行为。如果您认为某条评论具有煽动性，请使用 NGID 功能将其隐藏。</w:t>
      </w:r>
    </w:p>
    <w:p w14:paraId="03B308EC">
      <w:r xmlns:w="http://schemas.openxmlformats.org/wordprocessingml/2006/main">
        <w:t xml:space="preserve">[133] 抱怨难道不算违法吗？†</w:t>
      </w:r>
    </w:p>
    <w:p w14:paraId="7AEA18CE">
      <w:r xmlns:w="http://schemas.openxmlformats.org/wordprocessingml/2006/main">
        <w:t xml:space="preserve">[134] 一般而言，抱怨本身并不构成违规。但是，针对本作品的负面宣传、诽谤、辱骂性语言以及超出抱怨范围的对抗性言论均构成违规。如果您认为抱怨内容冒犯了您，请使用 NGID 功能隐藏相关评论。</w:t>
      </w:r>
    </w:p>
    <w:p w14:paraId="50CFB52D">
      <w:r xmlns:w="http://schemas.openxmlformats.org/wordprocessingml/2006/main">
        <w:t xml:space="preserve">[135] 如果您不确定某个帖子是否违反规则，该怎么办？ †</w:t>
      </w:r>
    </w:p>
    <w:p w14:paraId="4A3A991D">
      <w:r xmlns:w="http://schemas.openxmlformats.org/wordprocessingml/2006/main">
        <w:t xml:space="preserve">[136] 有些帖子内容含糊不清，难以判断是否违规。评论删除这类含糊不清的帖子可能会导致问题，所以请不要评论删除，而是使用 NGID 功能将评论隐藏。</w:t>
      </w:r>
    </w:p>
    <w:p w14:paraId="6DAD6432">
      <w:r xmlns:w="http://schemas.openxmlformats.org/wordprocessingml/2006/main">
        <w:t xml:space="preserve">[137] 对屡犯者的处罚 †</w:t>
      </w:r>
    </w:p>
    <w:p w14:paraId="3EFADAD1">
      <w:r xmlns:w="http://schemas.openxmlformats.org/wordprocessingml/2006/main">
        <w:t xml:space="preserve">[138] 屡次违反规则或发布特别恶意的帖子，管理员可酌情予以处罚，例如“禁止访问”或“限制发帖”。</w:t>
      </w:r>
    </w:p>
    <w:p w14:paraId="4F2CD2C7">
      <w:r xmlns:w="http://schemas.openxmlformats.org/wordprocessingml/2006/main">
        <w:t xml:space="preserve">[139] 如果您对进一步改进有任何建议，请通过 Wiki 管理公告板与我们联系。</w:t>
      </w:r>
    </w:p>
    <w:p w14:paraId="5D910869"/>
    <w:p w14:paraId="458A923F">
      <w:r xmlns:w="http://schemas.openxmlformats.org/wordprocessingml/2006/main">
        <w:rPr>
          <w:b/>
        </w:rPr>
        <w:t xml:space="preserve">A325</w:t>
      </w:r>
    </w:p>
    <w:p w14:paraId="5E8A9397">
      <w:r xmlns:w="http://schemas.openxmlformats.org/wordprocessingml/2006/main">
        <w:t xml:space="preserve">[0] 索引：所有角色 | SSR 角色 | SR 角色 | R 角色</w:t>
      </w:r>
    </w:p>
    <w:p w14:paraId="67D4C985">
      <w:r xmlns:w="http://schemas.openxmlformats.org/wordprocessingml/2006/main">
        <w:t xml:space="preserve">[1] 基本信息</w:t>
      </w:r>
    </w:p>
    <w:p w14:paraId="451D5A88">
      <w:r xmlns:w="http://schemas.openxmlformats.org/wordprocessingml/2006/main">
        <w:t xml:space="preserve">[2] 内容适用性简易评估</w:t>
      </w:r>
    </w:p>
    <w:p w14:paraId="30F44791">
      <w:r xmlns:w="http://schemas.openxmlformats.org/wordprocessingml/2006/main">
        <w:t xml:space="preserve">[3] 其他版本及相关角色</w:t>
      </w:r>
    </w:p>
    <w:p w14:paraId="1A638884">
      <w:r xmlns:w="http://schemas.openxmlformats.org/wordprocessingml/2006/main">
        <w:t xml:space="preserve">[4] 琐事</w:t>
      </w:r>
    </w:p>
    <w:p w14:paraId="465DB84D">
      <w:r xmlns:w="http://schemas.openxmlformats.org/wordprocessingml/2006/main">
        <w:t xml:space="preserve">[5] 官方推特账号介绍</w:t>
      </w:r>
    </w:p>
    <w:p w14:paraId="2ACF97A4">
      <w:r xmlns:w="http://schemas.openxmlformats.org/wordprocessingml/2006/main">
        <w:t xml:space="preserve">[6] 评论表单</w:t>
      </w:r>
    </w:p>
    <w:p w14:paraId="037907C4">
      <w:r xmlns:w="http://schemas.openxmlformats.org/wordprocessingml/2006/main">
        <w:t xml:space="preserve">[7] 基本信息 †</w:t>
      </w:r>
    </w:p>
    <w:p w14:paraId="0D793E1F">
      <w:r xmlns:w="http://schemas.openxmlformats.org/wordprocessingml/2006/main">
        <w:t xml:space="preserve">[8] 变换图像</w:t>
      </w:r>
    </w:p>
    <w:p w14:paraId="1C9E34DD">
      <w:r xmlns:w="http://schemas.openxmlformats.org/wordprocessingml/2006/main">
        <w:t xml:space="preserve">[9] 简介</w:t>
      </w:r>
    </w:p>
    <w:p w14:paraId="4B0E84BF">
      <w:r xmlns:w="http://schemas.openxmlformats.org/wordprocessingml/2006/main">
        <w:t xml:space="preserve">[10] 姓名</w:t>
      </w:r>
    </w:p>
    <w:p w14:paraId="6567B229">
      <w:r xmlns:w="http://schemas.openxmlformats.org/wordprocessingml/2006/main">
        <w:t xml:space="preserve">[11] 千金雷卡</w:t>
      </w:r>
    </w:p>
    <w:p w14:paraId="52F5ADF8">
      <w:r xmlns:w="http://schemas.openxmlformats.org/wordprocessingml/2006/main">
        <w:t xml:space="preserve">[12] 真实姓名</w:t>
      </w:r>
    </w:p>
    <w:p w14:paraId="73032C0D">
      <w:r xmlns:w="http://schemas.openxmlformats.org/wordprocessingml/2006/main">
        <w:t xml:space="preserve">[13] 铃森赖香</w:t>
      </w:r>
    </w:p>
    <w:p w14:paraId="062DAC23">
      <w:r xmlns:w="http://schemas.openxmlformats.org/wordprocessingml/2006/main">
        <w:t xml:space="preserve">[14] 稀有度</w:t>
      </w:r>
    </w:p>
    <w:p w14:paraId="09F3EE9E">
      <w:r xmlns:w="http://schemas.openxmlformats.org/wordprocessingml/2006/main">
        <w:t xml:space="preserve">[15] 普通攻击</w:t>
      </w:r>
    </w:p>
    <w:p w14:paraId="61196B97">
      <w:r xmlns:w="http://schemas.openxmlformats.org/wordprocessingml/2006/main">
        <w:t xml:space="preserve">[16] 远程攻击（物理）</w:t>
      </w:r>
    </w:p>
    <w:p w14:paraId="34457665">
      <w:r xmlns:w="http://schemas.openxmlformats.org/wordprocessingml/2006/main">
        <w:t xml:space="preserve">[17] 附属派系</w:t>
      </w:r>
    </w:p>
    <w:p w14:paraId="037B82EA">
      <w:r xmlns:w="http://schemas.openxmlformats.org/wordprocessingml/2006/main">
        <w:t xml:space="preserve">[18] 仙人（Soha）</w:t>
      </w:r>
    </w:p>
    <w:p w14:paraId="345FAFA3">
      <w:r xmlns:w="http://schemas.openxmlformats.org/wordprocessingml/2006/main">
        <w:t xml:space="preserve">[19] 北见六花</w:t>
      </w:r>
    </w:p>
    <w:p w14:paraId="60BB4C47">
      <w:r xmlns:w="http://schemas.openxmlformats.org/wordprocessingml/2006/main">
        <w:t xml:space="preserve">[20] 插图</w:t>
      </w:r>
    </w:p>
    <w:p w14:paraId="7E8367F0">
      <w:r xmlns:w="http://schemas.openxmlformats.org/wordprocessingml/2006/main">
        <w:t xml:space="preserve">[21] 石锤银子</w:t>
      </w:r>
    </w:p>
    <w:p w14:paraId="1A5910B4">
      <w:r xmlns:w="http://schemas.openxmlformats.org/wordprocessingml/2006/main">
        <w:t xml:space="preserve">[22] SD字符</w:t>
      </w:r>
    </w:p>
    <w:p w14:paraId="126A9C9D">
      <w:r xmlns:w="http://schemas.openxmlformats.org/wordprocessingml/2006/main">
        <w:t xml:space="preserve">[23] 风味文字</w:t>
      </w:r>
    </w:p>
    <w:p w14:paraId="1598CE99">
      <w:r xmlns:w="http://schemas.openxmlformats.org/wordprocessingml/2006/main">
        <w:t xml:space="preserve">[24] “唉，为什么偏偏是这种事……真的，真的，别抱太大希望！” 她出身于上位忍者核心家族铃森家，却是个失败者。她对成为闪光忍者几乎毫无兴趣，能力也低于平均水平。原本打算在闪光忍者考试失败后做一个普通女孩，但不知为何，她却展现出了这方面的天赋，被送往了大贝特。她精明过人，很难用“现代”来形容。</w:t>
      </w:r>
    </w:p>
    <w:p w14:paraId="27F02A0A">
      <w:r xmlns:w="http://schemas.openxmlformats.org/wordprocessingml/2006/main">
        <w:t xml:space="preserve">[25] 如何获得</w:t>
      </w:r>
    </w:p>
    <w:p w14:paraId="61374B13">
      <w:r xmlns:w="http://schemas.openxmlformats.org/wordprocessingml/2006/main">
        <w:t xml:space="preserve">[26] 月光扰乱扭蛋券标准扭蛋</w:t>
      </w:r>
    </w:p>
    <w:p w14:paraId="2CBE4D1D">
      <w:r xmlns:w="http://schemas.openxmlformats.org/wordprocessingml/2006/main">
        <w:t xml:space="preserve">[27] 基础属性（1星）* 每增加1星+50%，5星时为1星值的3倍</w:t>
      </w:r>
    </w:p>
    <w:p w14:paraId="61676A5C">
      <w:r xmlns:w="http://schemas.openxmlformats.org/wordprocessingml/2006/main">
        <w:t xml:space="preserve">[28] 级</w:t>
      </w:r>
    </w:p>
    <w:p w14:paraId="5E1FABDA">
      <w:r xmlns:w="http://schemas.openxmlformats.org/wordprocessingml/2006/main">
        <w:t xml:space="preserve">[29] 耐力</w:t>
      </w:r>
    </w:p>
    <w:p w14:paraId="5F76869D">
      <w:r xmlns:w="http://schemas.openxmlformats.org/wordprocessingml/2006/main">
        <w:t xml:space="preserve">[30] 攻击力</w:t>
      </w:r>
    </w:p>
    <w:p w14:paraId="3724E936">
      <w:r xmlns:w="http://schemas.openxmlformats.org/wordprocessingml/2006/main">
        <w:t xml:space="preserve">[31] 防御能力</w:t>
      </w:r>
    </w:p>
    <w:p w14:paraId="71FA0067">
      <w:r xmlns:w="http://schemas.openxmlformats.org/wordprocessingml/2006/main">
        <w:t xml:space="preserve">[32] 魔力</w:t>
      </w:r>
    </w:p>
    <w:p w14:paraId="5D87993E">
      <w:r xmlns:w="http://schemas.openxmlformats.org/wordprocessingml/2006/main">
        <w:t xml:space="preserve">[33] 魔法抗性</w:t>
      </w:r>
    </w:p>
    <w:p w14:paraId="6840B5B4">
      <w:r xmlns:w="http://schemas.openxmlformats.org/wordprocessingml/2006/main">
        <w:t xml:space="preserve">[34] 详细状态</w:t>
      </w:r>
    </w:p>
    <w:p w14:paraId="56643E4F">
      <w:r xmlns:w="http://schemas.openxmlformats.org/wordprocessingml/2006/main">
        <w:t xml:space="preserve">[35] 准确性</w:t>
      </w:r>
    </w:p>
    <w:p w14:paraId="71B6E3DE">
      <w:r xmlns:w="http://schemas.openxmlformats.org/wordprocessingml/2006/main">
        <w:t xml:space="preserve">[36] 回避能力</w:t>
      </w:r>
    </w:p>
    <w:p w14:paraId="39CBAE89">
      <w:r xmlns:w="http://schemas.openxmlformats.org/wordprocessingml/2006/main">
        <w:t xml:space="preserve">[37] 连续命中率</w:t>
      </w:r>
    </w:p>
    <w:p w14:paraId="763F2E76">
      <w:r xmlns:w="http://schemas.openxmlformats.org/wordprocessingml/2006/main">
        <w:t xml:space="preserve">[38] 反击率</w:t>
      </w:r>
    </w:p>
    <w:p w14:paraId="7C8D3A46">
      <w:r xmlns:w="http://schemas.openxmlformats.org/wordprocessingml/2006/main">
        <w:t xml:space="preserve">[39] 眩晕激活率</w:t>
      </w:r>
    </w:p>
    <w:p w14:paraId="55CCD54D">
      <w:r xmlns:w="http://schemas.openxmlformats.org/wordprocessingml/2006/main">
        <w:t xml:space="preserve">[40] 眩晕抗性</w:t>
      </w:r>
    </w:p>
    <w:p w14:paraId="58141E75">
      <w:r xmlns:w="http://schemas.openxmlformats.org/wordprocessingml/2006/main">
        <w:t xml:space="preserve">[41] 移动速度</w:t>
      </w:r>
    </w:p>
    <w:p w14:paraId="35699C3C">
      <w:r xmlns:w="http://schemas.openxmlformats.org/wordprocessingml/2006/main">
        <w:t xml:space="preserve">[42] 部署速度</w:t>
      </w:r>
    </w:p>
    <w:p w14:paraId="61D599F6">
      <w:r xmlns:w="http://schemas.openxmlformats.org/wordprocessingml/2006/main">
        <w:t xml:space="preserve">[43] 行动速度</w:t>
      </w:r>
    </w:p>
    <w:p w14:paraId="371EC878">
      <w:r xmlns:w="http://schemas.openxmlformats.org/wordprocessingml/2006/main">
        <w:t xml:space="preserve">[44] 特别收费金额</w:t>
      </w:r>
    </w:p>
    <w:p w14:paraId="153F4406">
      <w:r xmlns:w="http://schemas.openxmlformats.org/wordprocessingml/2006/main">
        <w:t xml:space="preserve">[45] 特殊招式</w:t>
      </w:r>
    </w:p>
    <w:p w14:paraId="1E7DD894">
      <w:r xmlns:w="http://schemas.openxmlformats.org/wordprocessingml/2006/main">
        <w:t xml:space="preserve">[46] 姓名</w:t>
      </w:r>
    </w:p>
    <w:p w14:paraId="0250E0A8">
      <w:r xmlns:w="http://schemas.openxmlformats.org/wordprocessingml/2006/main">
        <w:t xml:space="preserve">[47] 效应</w:t>
      </w:r>
    </w:p>
    <w:p w14:paraId="41927678">
      <w:r xmlns:w="http://schemas.openxmlformats.org/wordprocessingml/2006/main">
        <w:t xml:space="preserve">[48] 上弦忍术：天扰</w:t>
      </w:r>
    </w:p>
    <w:p w14:paraId="5FA1EE5D">
      <w:r xmlns:w="http://schemas.openxmlformats.org/wordprocessingml/2006/main">
        <w:t xml:space="preserve">[49] 提升除自身以外所有友方单位的终极能量槽10-30%。降低敌方单位的眩晕抗性5-15点，持续20秒。降低敌方单位中攻击力最高的单位的攻击力10-30%，命中率10-30点，持续30秒。剩余体力越低，上述效果越强。</w:t>
      </w:r>
    </w:p>
    <w:p w14:paraId="695B0AD2">
      <w:r xmlns:w="http://schemas.openxmlformats.org/wordprocessingml/2006/main">
        <w:t xml:space="preserve">[50] 上弦忍术：天扰+</w:t>
      </w:r>
    </w:p>
    <w:p w14:paraId="46EB1294">
      <w:r xmlns:w="http://schemas.openxmlformats.org/wordprocessingml/2006/main">
        <w:t xml:space="preserve">[51] 提升除自身以外所有友方单位的终极能量槽10-30%。降低敌方单位5-15点眩晕抗性，持续20秒。降低敌方攻击力最高单位20-50%的攻击力和20-50%的命中率，持续30秒。剩余体力越低，上述效果越强。</w:t>
      </w:r>
    </w:p>
    <w:p w14:paraId="427C3640">
      <w:r xmlns:w="http://schemas.openxmlformats.org/wordprocessingml/2006/main">
        <w:t xml:space="preserve">[52] 独特效果</w:t>
      </w:r>
    </w:p>
    <w:p w14:paraId="0228CC9A">
      <w:r xmlns:w="http://schemas.openxmlformats.org/wordprocessingml/2006/main">
        <w:t xml:space="preserve">[53] 姓名</w:t>
      </w:r>
    </w:p>
    <w:p w14:paraId="24AB2E2B">
      <w:r xmlns:w="http://schemas.openxmlformats.org/wordprocessingml/2006/main">
        <w:t xml:space="preserve">[54] 效应</w:t>
      </w:r>
    </w:p>
    <w:p w14:paraId="2AE5055D">
      <w:r xmlns:w="http://schemas.openxmlformats.org/wordprocessingml/2006/main">
        <w:t xml:space="preserve">[55] 致命陷阱</w:t>
      </w:r>
    </w:p>
    <w:p w14:paraId="52753A45">
      <w:r xmlns:w="http://schemas.openxmlformats.org/wordprocessingml/2006/main">
        <w:t xml:space="preserve">[56] 当体力低于 50% 时，队伍中闪光忍者（思维突破）的特殊招式威力提升 5%。剩余体力越低，效果越显著（最高 20%）。</w:t>
      </w:r>
    </w:p>
    <w:p w14:paraId="13163848">
      <w:r xmlns:w="http://schemas.openxmlformats.org/wordprocessingml/2006/main">
        <w:t xml:space="preserve">[57] 致命陷阱+</w:t>
      </w:r>
    </w:p>
    <w:p w14:paraId="70A5AD72">
      <w:r xmlns:w="http://schemas.openxmlformats.org/wordprocessingml/2006/main">
        <w:t xml:space="preserve">[58] 当体力低于 50% 时，队伍中闪光忍者（思维突破）的特殊招式威力提升 10%。剩余体力越低，效果越显著（最高 30%）。</w:t>
      </w:r>
    </w:p>
    <w:p w14:paraId="60182D13">
      <w:r xmlns:w="http://schemas.openxmlformats.org/wordprocessingml/2006/main">
        <w:t xml:space="preserve">[59] 休闲服装照片</w:t>
      </w:r>
    </w:p>
    <w:p w14:paraId="7896C2EE">
      <w:r xmlns:w="http://schemas.openxmlformats.org/wordprocessingml/2006/main">
        <w:t xml:space="preserve">[60] 增强图像</w:t>
      </w:r>
    </w:p>
    <w:p w14:paraId="628D313E">
      <w:r xmlns:w="http://schemas.openxmlformats.org/wordprocessingml/2006/main">
        <w:t xml:space="preserve">[61] 均匀图像</w:t>
      </w:r>
    </w:p>
    <w:p w14:paraId="336CC429">
      <w:r xmlns:w="http://schemas.openxmlformats.org/wordprocessingml/2006/main">
        <w:t xml:space="preserve">[62] 第八章里的那件事</w:t>
      </w:r>
    </w:p>
    <w:p w14:paraId="49064A2A">
      <w:r xmlns:w="http://schemas.openxmlformats.org/wordprocessingml/2006/main">
        <w:t xml:space="preserve">[63] 在游戏中 †</w:t>
      </w:r>
    </w:p>
    <w:p w14:paraId="51D8AC5D">
      <w:r xmlns:w="http://schemas.openxmlformats.org/wordprocessingml/2006/main">
        <w:t xml:space="preserve">[64] 与前作的主要队伍艾斯卡队不同，本作中只有一名成员可以通过发放获得，另一名成员必须通过扭蛋或花蕾交换获得，而不是SSR稀有度。</w:t>
      </w:r>
    </w:p>
    <w:p w14:paraId="6785A896">
      <w:r xmlns:w="http://schemas.openxmlformats.org/wordprocessingml/2006/main">
        <w:t xml:space="preserve">[65] 她的特殊招式和独特效果的特点是，随着体力的降低，增益和减益效果也会增强。这种机制很好地体现了莱卡的性格——越是处于劣势，她就越是拼尽全力。战斗初期效果并不明显，但随着她濒临死亡，效果会越来越显著。</w:t>
      </w:r>
    </w:p>
    <w:p w14:paraId="1897CBF8">
      <w:r xmlns:w="http://schemas.openxmlformats.org/wordprocessingml/2006/main">
        <w:t xml:space="preserve">[66] 在团队副本战斗中，体力会持续下降，玩家必须战斗到体力耗尽为止，因此效果的中位数取平均值。特殊攻击槽的有效提升幅度可以认为是略高于20%，眩晕抗性降低幅度可以认为是略高于10%。命中率降低的效果是-1目标，与效果数值无关。攻击力降低的效果难以评估，因为它比平均值更需要稳定性，但平均降低35%作为提升特殊攻击槽的额外效果已经足够了。</w:t>
      </w:r>
    </w:p>
    <w:p w14:paraId="4BB15952">
      <w:r xmlns:w="http://schemas.openxmlformats.org/wordprocessingml/2006/main">
        <w:t xml:space="preserve">[67] 只有三位角色——神圣骑士阿尔戈尔、神圣骑士科托内泽和莱卡——拥有特殊技能，可以无限制地提升全队的特殊技能槽，且不受阵营限制。虽然与其他两位角色不同，该技能对他们自身无效，但仍然是一项宝贵的优势。</w:t>
      </w:r>
    </w:p>
    <w:p w14:paraId="4AFC578A">
      <w:r xmlns:w="http://schemas.openxmlformats.org/wordprocessingml/2006/main">
        <w:t xml:space="preserve">[68] 她的独特效果是提升拥有“双破”型特殊技的友方角色的特殊技威力。只有莱卡拥有提升除自身以外其他角色特殊技威力的效果。当她的体力值约为10%时，此效果达到最大值。缺点是效果的目标范围和生效时机都过于狭窄。</w:t>
      </w:r>
    </w:p>
    <w:p w14:paraId="1DEB1FEB">
      <w:r xmlns:w="http://schemas.openxmlformats.org/wordprocessingml/2006/main">
        <w:t xml:space="preserve">[69] 为了最大程度发挥他的特殊招式，你需要在他濒死时使用仁王纳豆来增强他的耐力。其他常用的招式包括火箭引擎和勇气姐妹。他的开局较弱，所以超级钻头并不是一个理想的选择。</w:t>
      </w:r>
    </w:p>
    <w:p w14:paraId="447165BF">
      <w:r xmlns:w="http://schemas.openxmlformats.org/wordprocessingml/2006/main">
        <w:t xml:space="preserve">[70] 简单的内容适宜性评估 †</w:t>
      </w:r>
    </w:p>
    <w:p w14:paraId="5EF3B719">
      <w:r xmlns:w="http://schemas.openxmlformats.org/wordprocessingml/2006/main">
        <w:t xml:space="preserve">[71] 合适的内容、推荐的装备示例、角色发展目标等。</w:t>
      </w:r>
    </w:p>
    <w:p w14:paraId="23EF9E7D">
      <w:r xmlns:w="http://schemas.openxmlformats.org/wordprocessingml/2006/main">
        <w:t xml:space="preserve">[72] 兼容内容</w:t>
      </w:r>
    </w:p>
    <w:p w14:paraId="5BEBDFA7">
      <w:r xmlns:w="http://schemas.openxmlformats.org/wordprocessingml/2006/main">
        <w:t xml:space="preserve">[73] 天赋</w:t>
      </w:r>
    </w:p>
    <w:p w14:paraId="0C013AF6">
      <w:r xmlns:w="http://schemas.openxmlformats.org/wordprocessingml/2006/main">
        <w:t xml:space="preserve">[74] 简短评论</w:t>
      </w:r>
    </w:p>
    <w:p w14:paraId="331F5B11">
      <w:r xmlns:w="http://schemas.openxmlformats.org/wordprocessingml/2006/main">
        <w:t xml:space="preserve">[75] 主线任务 事件任务</w:t>
      </w:r>
    </w:p>
    <w:p w14:paraId="19AE892A">
      <w:r xmlns:w="http://schemas.openxmlformats.org/wordprocessingml/2006/main">
        <w:t xml:space="preserve">[76] 他可以毫无问题地完成任务，但几乎没有理由专门选择他。</w:t>
      </w:r>
    </w:p>
    <w:p w14:paraId="73C531A7">
      <w:r xmlns:w="http://schemas.openxmlformats.org/wordprocessingml/2006/main">
        <w:t xml:space="preserve">[77] 突袭战</w:t>
      </w:r>
    </w:p>
    <w:p w14:paraId="5E3D0768">
      <w:r xmlns:w="http://schemas.openxmlformats.org/wordprocessingml/2006/main">
        <w:t xml:space="preserve">[78] 作为增加特殊攻击槽的单位，它与神圣骑士阿尔戈尔和神圣骑士科托内泽相比逊色不少，但它具有各种其他在突袭中很有用的效果，使其在微妙上具有便利性（有关装备示例，请参见下文）。</w:t>
      </w:r>
    </w:p>
    <w:p w14:paraId="4F1A11BD">
      <w:r xmlns:w="http://schemas.openxmlformats.org/wordprocessingml/2006/main">
        <w:t xml:space="preserve">[79] 湮灭</w:t>
      </w:r>
    </w:p>
    <w:p w14:paraId="38830109">
      <w:r xmlns:w="http://schemas.openxmlformats.org/wordprocessingml/2006/main">
        <w:t xml:space="preserve">[80] 特殊攻击槽增加的量不足以证明占用一个槽位的合理性，而且在歼灭战中其他效果也平庸。</w:t>
      </w:r>
    </w:p>
    <w:p w14:paraId="69E82B5D">
      <w:r xmlns:w="http://schemas.openxmlformats.org/wordprocessingml/2006/main">
        <w:t xml:space="preserve">[81] B宇宙</w:t>
      </w:r>
    </w:p>
    <w:p w14:paraId="54A739BF">
      <w:r xmlns:w="http://schemas.openxmlformats.org/wordprocessingml/2006/main">
        <w:t xml:space="preserve">[82] 难以维持低耐力</w:t>
      </w:r>
    </w:p>
    <w:p w14:paraId="7C57370A">
      <w:r xmlns:w="http://schemas.openxmlformats.org/wordprocessingml/2006/main">
        <w:t xml:space="preserve">[83] 能力评估指标</w:t>
      </w:r>
    </w:p>
    <w:p w14:paraId="3FA33E1C">
      <w:r xmlns:w="http://schemas.openxmlformats.org/wordprocessingml/2006/main">
        <w:t xml:space="preserve">[84] ◎：优秀内容。最有可能发挥出色。○：合适内容。有较高发挥潜力。△：一般。需要一些技巧才能发挥良好，但选择理由不多。×：不合适内容。由于与内容规则、游戏系统、难度等级等不兼容，难以发挥出色。*2014年3月更新</w:t>
      </w:r>
    </w:p>
    <w:p w14:paraId="6AFAE20C">
      <w:r xmlns:w="http://schemas.openxmlformats.org/wordprocessingml/2006/main">
        <w:t xml:space="preserve">[85] 突袭</w:t>
      </w:r>
    </w:p>
    <w:p w14:paraId="28992331">
      <w:r xmlns:w="http://schemas.openxmlformats.org/wordprocessingml/2006/main">
        <w:t xml:space="preserve">[86] 推荐设备示例</w:t>
      </w:r>
    </w:p>
    <w:p w14:paraId="7F62B1E0">
      <w:r xmlns:w="http://schemas.openxmlformats.org/wordprocessingml/2006/main">
        <w:t xml:space="preserve">[87] 主要设备</w:t>
      </w:r>
    </w:p>
    <w:p w14:paraId="07C88F90">
      <w:r xmlns:w="http://schemas.openxmlformats.org/wordprocessingml/2006/main">
        <w:t xml:space="preserve">[88] 子设备</w:t>
      </w:r>
    </w:p>
    <w:p w14:paraId="75C30BDB">
      <w:r xmlns:w="http://schemas.openxmlformats.org/wordprocessingml/2006/main">
        <w:t xml:space="preserve">[89] 一件令人愉悦的物品</w:t>
      </w:r>
    </w:p>
    <w:p w14:paraId="1C255D20">
      <w:r xmlns:w="http://schemas.openxmlformats.org/wordprocessingml/2006/main">
        <w:t xml:space="preserve">[90] 发展目标</w:t>
      </w:r>
    </w:p>
    <w:p w14:paraId="0865B9F7">
      <w:r xmlns:w="http://schemas.openxmlformats.org/wordprocessingml/2006/main">
        <w:t xml:space="preserve">[91] 突破极限</w:t>
      </w:r>
    </w:p>
    <w:p w14:paraId="467BA177">
      <w:r xmlns:w="http://schemas.openxmlformats.org/wordprocessingml/2006/main">
        <w:t xml:space="preserve">[92] 致命觉醒</w:t>
      </w:r>
    </w:p>
    <w:p w14:paraId="51702EE3">
      <w:r xmlns:w="http://schemas.openxmlformats.org/wordprocessingml/2006/main">
        <w:t xml:space="preserve">[93] 独特的觉醒</w:t>
      </w:r>
    </w:p>
    <w:p w14:paraId="0E08B61B">
      <w:r xmlns:w="http://schemas.openxmlformats.org/wordprocessingml/2006/main">
        <w:t xml:space="preserve">[94] 行动速度</w:t>
      </w:r>
    </w:p>
    <w:p w14:paraId="53CF9CEE">
      <w:r xmlns:w="http://schemas.openxmlformats.org/wordprocessingml/2006/main">
        <w:t xml:space="preserve">[95] 特别收费</w:t>
      </w:r>
    </w:p>
    <w:p w14:paraId="58A66BE0">
      <w:r xmlns:w="http://schemas.openxmlformats.org/wordprocessingml/2006/main">
        <w:t xml:space="preserve">[96] 其他</w:t>
      </w:r>
    </w:p>
    <w:p w14:paraId="2D99E438">
      <w:r xmlns:w="http://schemas.openxmlformats.org/wordprocessingml/2006/main">
        <w:t xml:space="preserve">[97] 培训费用</w:t>
      </w:r>
    </w:p>
    <w:p w14:paraId="682DAB53">
      <w:r xmlns:w="http://schemas.openxmlformats.org/wordprocessingml/2006/main">
        <w:t xml:space="preserve">[98] 3.1 秒 19 次</w:t>
      </w:r>
    </w:p>
    <w:p w14:paraId="64AD37DC">
      <w:r xmlns:w="http://schemas.openxmlformats.org/wordprocessingml/2006/main">
        <w:t xml:space="preserve">[99] 15% 17次</w:t>
      </w:r>
    </w:p>
    <w:p w14:paraId="247B0F05">
      <w:r xmlns:w="http://schemas.openxmlformats.org/wordprocessingml/2006/main">
        <w:t xml:space="preserve">[100] 备注</w:t>
      </w:r>
    </w:p>
    <w:p w14:paraId="4624FE74">
      <w:r xmlns:w="http://schemas.openxmlformats.org/wordprocessingml/2006/main">
        <w:t xml:space="preserve">[101] 能够将眩晕激活率提升 20 次也是一个好主意。</w:t>
      </w:r>
    </w:p>
    <w:p w14:paraId="708D726D">
      <w:r xmlns:w="http://schemas.openxmlformats.org/wordprocessingml/2006/main">
        <w:t xml:space="preserve">[102] *2016年3月更新</w:t>
      </w:r>
    </w:p>
    <w:p w14:paraId="6BC3CDF1">
      <w:r xmlns:w="http://schemas.openxmlformats.org/wordprocessingml/2006/main">
        <w:t xml:space="preserve">[103] 其他版本 / 相关角色 †</w:t>
      </w:r>
    </w:p>
    <w:p w14:paraId="3FE45712">
      <w:r xmlns:w="http://schemas.openxmlformats.org/wordprocessingml/2006/main">
        <w:t xml:space="preserve">[104] 千金莱卡</w:t>
      </w:r>
    </w:p>
    <w:p w14:paraId="7BDBCA6C">
      <w:r xmlns:w="http://schemas.openxmlformats.org/wordprocessingml/2006/main">
        <w:t xml:space="preserve">[105] 新娘徕卡</w:t>
      </w:r>
    </w:p>
    <w:p w14:paraId="23EE8E74">
      <w:r xmlns:w="http://schemas.openxmlformats.org/wordprocessingml/2006/main">
        <w:t xml:space="preserve">[106] 邪恶闪光忍者莱卡</w:t>
      </w:r>
    </w:p>
    <w:p w14:paraId="53B80BF9">
      <w:r xmlns:w="http://schemas.openxmlformats.org/wordprocessingml/2006/main">
        <w:t xml:space="preserve">[107] 闪光忍者祈</w:t>
      </w:r>
    </w:p>
    <w:p w14:paraId="31AFF04D">
      <w:r xmlns:w="http://schemas.openxmlformats.org/wordprocessingml/2006/main">
        <w:t xml:space="preserve">[108] 千金睦冢</w:t>
      </w:r>
    </w:p>
    <w:p w14:paraId="45616FD2">
      <w:r xmlns:w="http://schemas.openxmlformats.org/wordprocessingml/2006/main">
        <w:t xml:space="preserve">[109] 闪光忍者莉尔卡</w:t>
      </w:r>
    </w:p>
    <w:p w14:paraId="3DE99162">
      <w:r xmlns:w="http://schemas.openxmlformats.org/wordprocessingml/2006/main">
        <w:t xml:space="preserve">[110] 铃森敏之（哥哥，NPC）</w:t>
      </w:r>
    </w:p>
    <w:p w14:paraId="375F54A6">
      <w:r xmlns:w="http://schemas.openxmlformats.org/wordprocessingml/2006/main">
        <w:t xml:space="preserve">[111] 琐事 †</w:t>
      </w:r>
    </w:p>
    <w:p w14:paraId="39636C63">
      <w:r xmlns:w="http://schemas.openxmlformats.org/wordprocessingml/2006/main">
        <w:t xml:space="preserve">[112] 她首次登场于《忍者龙剑传》。她是时贞在宗羽总部遇到的一个女孩。当时，她什么也没说就离开了。</w:t>
      </w:r>
    </w:p>
    <w:p w14:paraId="7C502DE4">
      <w:r xmlns:w="http://schemas.openxmlformats.org/wordprocessingml/2006/main">
        <w:t xml:space="preserve">[113] 在第二章中，当千阵昴问他是否有兄弟时，他回答说他有一个哥哥，因此人们认为这个哥哥就是铃森。</w:t>
      </w:r>
    </w:p>
    <w:p w14:paraId="09E30C44">
      <w:r xmlns:w="http://schemas.openxmlformats.org/wordprocessingml/2006/main">
        <w:t xml:space="preserve">[114] 在第 7 章中，她的哥哥铃森俊之登场，并揭示了她的其他家庭成员包括她的父母和一只宠物狗。</w:t>
      </w:r>
    </w:p>
    <w:p w14:paraId="45C16565">
      <w:r xmlns:w="http://schemas.openxmlformats.org/wordprocessingml/2006/main">
        <w:t xml:space="preserve">[115] 她出身于名门望族宗羽的铃森家族，对家族生意和上弦之事却缺乏极大的动力。</w:t>
      </w:r>
    </w:p>
    <w:p w14:paraId="494F81C4">
      <w:r xmlns:w="http://schemas.openxmlformats.org/wordprocessingml/2006/main">
        <w:t xml:space="preserve">[116] 在上级村的成员中，许多人纪律严明、正直诚实，而他却执着地追求简单的解决办法，似乎并不在意别人的看法，这无疑是一个大胆而令人耳目一新的人。</w:t>
      </w:r>
    </w:p>
    <w:p w14:paraId="39D94880">
      <w:r xmlns:w="http://schemas.openxmlformats.org/wordprocessingml/2006/main">
        <w:t xml:space="preserve">[117] 因此，他对忍者训练和学业都提不起兴趣，作为闪光忍者的能力也极其低下，可谓一败涂地。在七闪光忍者中的豪香和风香眼里，他是个问题少年。虽然他进入了月神馆学院的仙人班，但同学们都对他冷眼相待，而他似乎毫不在意。</w:t>
      </w:r>
    </w:p>
    <w:p w14:paraId="4C6BAD2E">
      <w:r xmlns:w="http://schemas.openxmlformats.org/wordprocessingml/2006/main">
        <w:t xml:space="preserve">[118] 故事中他首次出场时，他是一名神忍考试的考生，而他本人则决心尽快考不过神忍考试，过上普通人的生活。</w:t>
      </w:r>
    </w:p>
    <w:p w14:paraId="621DC117">
      <w:r xmlns:w="http://schemas.openxmlformats.org/wordprocessingml/2006/main">
        <w:t xml:space="preserve">[119] 他与响（Hibiki）完全相反，响也是上级忍者，拥有“卓越的战斗技巧和强烈的责任感，但绝对没有闪光忍者的天赋”；他也与锁镰（Kusari Kama）完全相反，锁镰“并非完全没有天赋，但他的所有属性都分配给了非战斗类型，无论他多么努力，都没有任何成果”，因为他的存在与上级忍者的生活方式格格不入。</w:t>
      </w:r>
    </w:p>
    <w:p w14:paraId="5398CC82">
      <w:r xmlns:w="http://schemas.openxmlformats.org/wordprocessingml/2006/main">
        <w:t xml:space="preserve">[120] 在奉行脱离世俗价值观（例如领导者至上、任务至上、为组织牺牲自我）的上弦之众中，她是一位价值观较为传统的女孩，重视个人，厌恶牺牲，并且鄙视宗羽组织的黑暗本质。在故事中，她扮演着与宗羽上弦之众组织截然相反的角色。</w:t>
      </w:r>
    </w:p>
    <w:p w14:paraId="6885A0C8">
      <w:r xmlns:w="http://schemas.openxmlformats.org/wordprocessingml/2006/main">
        <w:t xml:space="preserve">[121] 所以你可能会认为久世会不择手段地达成目标……但实际上，他拥有极强的沟通能力，并且非常适应现代社会。因此，他与久世格格不入，因为久世身边的人虽然能力出众，但却有着极端的思维模式，无法适应他们所处环境所形成的社会。</w:t>
      </w:r>
    </w:p>
    <w:p w14:paraId="3CC75A33">
      <w:r xmlns:w="http://schemas.openxmlformats.org/wordprocessingml/2006/main">
        <w:t xml:space="preserve">[122] 然而，在危机时刻，她并不自私到为了自保而抛弃眼前的人。她是一个拥有正常心智的女孩，以至于时贞都感到惊讶，说道：“真不敢相信她是在上阶武士中长大的。”</w:t>
      </w:r>
    </w:p>
    <w:p w14:paraId="0F55FA21">
      <w:r xmlns:w="http://schemas.openxmlformats.org/wordprocessingml/2006/main">
        <w:t xml:space="preserve">[123] 在主线剧情中，几乎所有与徕卡结仇的角色都会因为徕卡出人意料的举动而遭受惨重损失，因此从某种意义上说，被徕卡视为敌人就等于开启了死亡flag。另一方面，他们也会因此招致莫名的憎恨，后续的麻烦也从未停止。</w:t>
      </w:r>
    </w:p>
    <w:p w14:paraId="4F999904">
      <w:r xmlns:w="http://schemas.openxmlformats.org/wordprocessingml/2006/main">
        <w:t xml:space="preserve">[124] 他的上司风花和时贞都意识到了这一点，并评论说“他被逼到绝境时会变得机智敏捷”。</w:t>
      </w:r>
    </w:p>
    <w:p w14:paraId="3BB26613">
      <w:r xmlns:w="http://schemas.openxmlformats.org/wordprocessingml/2006/main">
        <w:t xml:space="preserve">[125] 影片中也有一些糟糕（以一种好的方式）的场景，时贞根据徕卡的思维速度来判断情况的危险程度。</w:t>
      </w:r>
    </w:p>
    <w:p w14:paraId="33B6364C">
      <w:r xmlns:w="http://schemas.openxmlformats.org/wordprocessingml/2006/main">
        <w:t xml:space="preserve">[126] 另一方面，虽然他自己似乎没有意识到这一点，虽然他通常优先考虑自我保护，但当他情绪激动时，他经常采取鲁莽的行动，以自己为诱饵，这暴露了他相当危险的一面。</w:t>
      </w:r>
    </w:p>
    <w:p w14:paraId="29BBDFAB">
      <w:r xmlns:w="http://schemas.openxmlformats.org/wordprocessingml/2006/main">
        <w:t xml:space="preserve">[127] 第二部分第 16 章是必看的，因为它将这些要素发挥到了极致，并实施了“你通常永远不会尝试的方法”。</w:t>
      </w:r>
    </w:p>
    <w:p w14:paraId="67BFF2E4">
      <w:r xmlns:w="http://schemas.openxmlformats.org/wordprocessingml/2006/main">
        <w:t xml:space="preserve">[128] 第二部第9章和第10章剧透</w:t>
      </w:r>
    </w:p>
    <w:p w14:paraId="6C84BAF3">
      <w:r xmlns:w="http://schemas.openxmlformats.org/wordprocessingml/2006/main">
        <w:t xml:space="preserve">[129] 如前所述，走投无路时，她会变得孤注一掷，无论好坏。在第九章结尾，当风花得知祈与豺狼关系密切时，她停止了对祈的攻击并逃走，成为了“阻碍豺狼战败的叛忍”。之后，她根据追击者的动向推断出“时贞失踪了”，并展开了一场包括心理战和骚扰在内的全面逃脱行动。这一切，连同之前与新豺狼党的战斗，都清晰地展现了莱卡的性格：只要能赢，积累仇恨也无所谓。</w:t>
      </w:r>
    </w:p>
    <w:p w14:paraId="78A5D8EF">
      <w:r xmlns:w="http://schemas.openxmlformats.org/wordprocessingml/2006/main">
        <w:t xml:space="preserve">[130] 风花宣布杀人意图以及莱卡和祈的逃脱也可能是出于叙事结构的考虑，因为在情况似乎已经解决之后，他们必须制造一个悬念来为下一集营造兴奋感。</w:t>
      </w:r>
    </w:p>
    <w:p w14:paraId="02B9636F">
      <w:r xmlns:w="http://schemas.openxmlformats.org/wordprocessingml/2006/main">
        <w:t xml:space="preserve">[131] 从剧情角度来看，第三部主角们必须率先行动，因此剧情设定为“莱卡的出现=紧急情况，此时策略已十分孤注一掷，莱卡别无选择，只能随心所欲”。即使在和平时期，她作为主角团的常驻成员也常常保持沉默，因此这种情况的减少更容易凸显莱卡的优势。这是不可避免的，因为她正是过去那些被拒之门外的主角的典型例子。</w:t>
      </w:r>
    </w:p>
    <w:p w14:paraId="7D5DC5CE">
      <w:r xmlns:w="http://schemas.openxmlformats.org/wordprocessingml/2006/main">
        <w:t xml:space="preserve">[132] 顺便一提，当他在第三部中与参谋军官搭档时，事情变得相当混乱，正如预期的那样。</w:t>
      </w:r>
    </w:p>
    <w:p w14:paraId="357093B9">
      <w:r xmlns:w="http://schemas.openxmlformats.org/wordprocessingml/2006/main">
        <w:t xml:space="preserve">[133] 特别地，虽然在这次的Noroi活动中击败怪物忍者是必要的，但主要目标最终是“收集和寻找碎片”，所以即使你的直接战斗能力不高，也有很多方法可以玩这个游戏。事实上，他甚至还演示了如何抢夺怪物忍者被击败后掉落的碎片。</w:t>
      </w:r>
    </w:p>
    <w:p w14:paraId="594D7A75">
      <w:r xmlns:w="http://schemas.openxmlformats.org/wordprocessingml/2006/main">
        <w:t xml:space="preserve">[134] 与他的搭档祈（Inori）相比，祈“拥有独特而强大的战斗技能，本能地与Noroi战斗，但心智和智力却如同婴儿一般”，他则被描述为完全相反：“拥有出色的战略思维和观察能力，选择根据情况进行战斗，但他的个人战斗能力低于平均水平。”</w:t>
      </w:r>
    </w:p>
    <w:p w14:paraId="3B8BC55B">
      <w:r xmlns:w="http://schemas.openxmlformats.org/wordprocessingml/2006/main">
        <w:t xml:space="preserve">[135] 与人物插图中相当惊人的数字相比，这个数字可能显得出奇地少。</w:t>
      </w:r>
    </w:p>
    <w:p w14:paraId="54BF6623">
      <w:r xmlns:w="http://schemas.openxmlformats.org/wordprocessingml/2006/main">
        <w:t xml:space="preserve">[136] 立式插图</w:t>
      </w:r>
    </w:p>
    <w:p w14:paraId="358541DF">
      <w:r xmlns:w="http://schemas.openxmlformats.org/wordprocessingml/2006/main">
        <w:t xml:space="preserve">[137] 原始来源</w:t>
      </w:r>
    </w:p>
    <w:p w14:paraId="716BAE86">
      <w:r xmlns:w="http://schemas.openxmlformats.org/wordprocessingml/2006/main">
        <w:t xml:space="preserve">[138] 惊讶</w:t>
      </w:r>
    </w:p>
    <w:p w14:paraId="472560A0">
      <w:r xmlns:w="http://schemas.openxmlformats.org/wordprocessingml/2006/main">
        <w:t xml:space="preserve">[139] 绘制</w:t>
      </w:r>
    </w:p>
    <w:p w14:paraId="1F0B2E1B">
      <w:r xmlns:w="http://schemas.openxmlformats.org/wordprocessingml/2006/main">
        <w:t xml:space="preserve">[140] 官方推特账号简介 †</w:t>
      </w:r>
    </w:p>
    <w:p w14:paraId="01B3CF95">
      <w:r xmlns:w="http://schemas.openxmlformats.org/wordprocessingml/2006/main">
        <w:t xml:space="preserve">[141] 人物介绍</w:t>
      </w:r>
    </w:p>
    <w:p w14:paraId="30114FA3">
      <w:r xmlns:w="http://schemas.openxmlformats.org/wordprocessingml/2006/main">
        <w:t xml:space="preserve">[142] 主创画师的角色介绍</w:t>
      </w:r>
    </w:p>
    <w:p w14:paraId="2582BC48">
      <w:r xmlns:w="http://schemas.openxmlformats.org/wordprocessingml/2006/main">
        <w:t xml:space="preserve">[143] 插图等。</w:t>
      </w:r>
    </w:p>
    <w:p w14:paraId="4E6055AE">
      <w:r xmlns:w="http://schemas.openxmlformats.org/wordprocessingml/2006/main">
        <w:t xml:space="preserve">[144] 插图由负责的画师绘制 ①</w:t>
      </w:r>
    </w:p>
    <w:p w14:paraId="270382BC">
      <w:r xmlns:w="http://schemas.openxmlformats.org/wordprocessingml/2006/main">
        <w:t xml:space="preserve">[145] 插图由负责的画师绘制 ②</w:t>
      </w:r>
    </w:p>
    <w:p w14:paraId="754BD04C">
      <w:r xmlns:w="http://schemas.openxmlformats.org/wordprocessingml/2006/main">
        <w:t xml:space="preserve">[146] 插图由负责的艺术家绘制 ③</w:t>
      </w:r>
    </w:p>
    <w:p w14:paraId="6DD55A0E">
      <w:r xmlns:w="http://schemas.openxmlformats.org/wordprocessingml/2006/main">
        <w:t xml:space="preserve">[147] 插图由负责的艺术家绘制 ④</w:t>
      </w:r>
    </w:p>
    <w:p w14:paraId="0559EAD3">
      <w:r xmlns:w="http://schemas.openxmlformats.org/wordprocessingml/2006/main">
        <w:t xml:space="preserve">[148] 插图由负责人绘制⑤</w:t>
      </w:r>
    </w:p>
    <w:p w14:paraId="7E3AC014">
      <w:r xmlns:w="http://schemas.openxmlformats.org/wordprocessingml/2006/main">
        <w:t xml:space="preserve">[149] 插图由负责的画师绘制⑥</w:t>
      </w:r>
    </w:p>
    <w:p w14:paraId="667941DA">
      <w:r xmlns:w="http://schemas.openxmlformats.org/wordprocessingml/2006/main">
        <w:t xml:space="preserve">[150] 插图由负责的艺术家绘制⑦</w:t>
      </w:r>
    </w:p>
    <w:p w14:paraId="2F6E5B10">
      <w:r xmlns:w="http://schemas.openxmlformats.org/wordprocessingml/2006/main">
        <w:t xml:space="preserve">[151] 二周年纪念插图</w:t>
      </w:r>
    </w:p>
    <w:p w14:paraId="393C608F">
      <w:r xmlns:w="http://schemas.openxmlformats.org/wordprocessingml/2006/main">
        <w:t xml:space="preserve">[152] 二周年纪念插图（无标志）</w:t>
      </w:r>
    </w:p>
    <w:p w14:paraId="68564D01">
      <w:r xmlns:w="http://schemas.openxmlformats.org/wordprocessingml/2006/main">
        <w:t xml:space="preserve">[153] 2.5周年纪念插图</w:t>
      </w:r>
    </w:p>
    <w:p w14:paraId="0FB0B7A6">
      <w:r xmlns:w="http://schemas.openxmlformats.org/wordprocessingml/2006/main">
        <w:t xml:space="preserve">[154] 评论表 †</w:t>
      </w:r>
    </w:p>
    <w:p w14:paraId="02228BC9">
      <w:r xmlns:w="http://schemas.openxmlformats.org/wordprocessingml/2006/main">
        <w:t xml:space="preserve">[155] 点击打开历史日志列表</w:t>
      </w:r>
    </w:p>
    <w:p w14:paraId="73D12B9D">
      <w:r xmlns:w="http://schemas.openxmlformats.org/wordprocessingml/2006/main">
        <w:t xml:space="preserve">[156] 末尾的数字越小，日志越旧。</w:t>
      </w:r>
    </w:p>
    <w:p w14:paraId="0991D6B8">
      <w:r xmlns:w="http://schemas.openxmlformats.org/wordprocessingml/2006/main">
        <w:t xml:space="preserve">[157]“Comments/Senjin Raika/”没有子页面。</w:t>
      </w:r>
    </w:p>
    <w:p w14:paraId="631BC719">
      <w:r xmlns:w="http://schemas.openxmlformats.org/wordprocessingml/2006/main">
        <w:t xml:space="preserve">[158] 她就像女版鹿丸，甚至比女版开司还可怜哈哈哈哈，我真的很喜欢她——[Z4xl16ii0ck] 2023-05-21 (周日) 10:15:11</w:t>
      </w:r>
    </w:p>
    <w:p w14:paraId="52FCBAD3">
      <w:r xmlns:w="http://schemas.openxmlformats.org/wordprocessingml/2006/main">
        <w:t xml:space="preserve">[159] 他这种人，只要给他一些权力和监督，再把他扔进赌博的环境中，总能想方设法搞出些猫腻。到时候所有人都会神经紧绷。他能力不错，但缺乏动力，所以也许他更适合当一线指挥官——[0/zGBPWWGJg] 2023-06-01 (周四) 04:02:32</w:t>
      </w:r>
    </w:p>
    <w:p w14:paraId="7D85A5B7">
      <w:r xmlns:w="http://schemas.openxmlformats.org/wordprocessingml/2006/main">
        <w:t xml:space="preserve">[160] 开司有胸部 -- [39ULUWtLyUo] 2023-06-26 (星期一) 09:29:10</w:t>
      </w:r>
    </w:p>
    <w:p w14:paraId="446B7D82">
      <w:r xmlns:w="http://schemas.openxmlformats.org/wordprocessingml/2006/main">
        <w:t xml:space="preserve">[161] 没有理由放松对这个女人亲属的警惕——Yuka -- [JUb75yME6N2] 2023-07-07 (周五) 23:06:39</w:t>
      </w:r>
    </w:p>
    <w:p w14:paraId="496A5E6E">
      <w:r xmlns:w="http://schemas.openxmlformats.org/wordprocessingml/2006/main">
        <w:t xml:space="preserve">[162] 如果还有其他 Souha 攻击者，那可能是 Leica，否则就是 Inori？ -- [Ct.6PknspmQ] 2023-11-15 (周三) 10:41:28</w:t>
      </w:r>
    </w:p>
    <w:p w14:paraId="097DD6E4">
      <w:r xmlns:w="http://schemas.openxmlformats.org/wordprocessingml/2006/main">
        <w:t xml:space="preserve">[163] 有很多攻击手比祈更强。莱卡更好，因为她有独特的效果，而且即使只有3星也能用。——[1IeN0NL1IPE] 2023-11-15 (周三) 12:20:42</w:t>
      </w:r>
    </w:p>
    <w:p w14:paraId="0DF76E73">
      <w:r xmlns:w="http://schemas.openxmlformats.org/wordprocessingml/2006/main">
        <w:t xml:space="preserve">[164] 这家伙简直太“忍者”了…… -- [XKoClbxogTE] 2023-11-21 (周二) 09:39:40</w:t>
      </w:r>
    </w:p>
    <w:p w14:paraId="704EDCBC">
      <w:r xmlns:w="http://schemas.openxmlformats.org/wordprocessingml/2006/main">
        <w:t xml:space="preserve">[165] 现在想想，败北的荡妇莱卡和她平常的样子反差真大。真希望她能一直保持这种状态直到最后。——[XPbY3lPcj.A] 2023-11-21 (周二) 14:04:43</w:t>
      </w:r>
    </w:p>
    <w:p w14:paraId="5F9F2A6D">
      <w:r xmlns:w="http://schemas.openxmlformats.org/wordprocessingml/2006/main">
        <w:t xml:space="preserve">[166] 我喜欢徕卡，所以我每天都用它。祝第二部女主角好运！——[T178WBS8gK.] 2023-12-13 (周三) 10:09:12</w:t>
      </w:r>
    </w:p>
    <w:p w14:paraId="2B1A6F09">
      <w:r xmlns:w="http://schemas.openxmlformats.org/wordprocessingml/2006/main">
        <w:t xml:space="preserve">[167] 我喜欢徕卡SD的胜利姿势 -- [y0EUmS6ftPo] 2024-01-10 (周三) 10:29:02</w:t>
      </w:r>
    </w:p>
    <w:p w14:paraId="464FEE6C">
      <w:r xmlns:w="http://schemas.openxmlformats.org/wordprocessingml/2006/main">
        <w:t xml:space="preserve">[168] 我很喜欢那种“这个女孩真的是为了伸张正义而蜕变的女英雄吗？？”的思考方式——[gG52OCsAOKI] 2024-04-22 (周一) 09:59:54</w:t>
      </w:r>
    </w:p>
    <w:p w14:paraId="2E92583D">
      <w:r xmlns:w="http://schemas.openxmlformats.org/wordprocessingml/2006/main">
        <w:t xml:space="preserve">[169] 你真的很容易融入故事，而且关于你的背景故事也很简单，这一点也很棒——[Ota.dlZhf2Y] 2024-05-19 (周日) 21:38:55</w:t>
      </w:r>
    </w:p>
    <w:p w14:paraId="3A3CF3B1">
      <w:r xmlns:w="http://schemas.openxmlformats.org/wordprocessingml/2006/main">
        <w:t xml:space="preserve">[170] 如果是徕卡，那他把所有能用的注意力缺陷障碍（ADDD）之类的东西都堆砌起来，比如“超能力之类的其实挺麻烦的”，然后宗河就变得无关紧要了，这倒也挺合适的。——[PN9J0ZRxJbI] 2024-05-22 (周三) 02:46:36</w:t>
      </w:r>
    </w:p>
    <w:p w14:paraId="2029161E">
      <w:r xmlns:w="http://schemas.openxmlformats.org/wordprocessingml/2006/main">
        <w:t xml:space="preserve">[171] 就算他变成超级闪光忍者，我觉得他单挑七濑也打不过。不过，如果他有像祈的无人机那样的装备，我觉得他肯定会以辅助为主。——[V7HksWLKc02] 2024-05-22 (周三) 03:20:34</w:t>
      </w:r>
    </w:p>
    <w:p w14:paraId="2B22E854">
      <w:r xmlns:w="http://schemas.openxmlformats.org/wordprocessingml/2006/main">
        <w:t xml:space="preserve">[172] 他绝对是MVP，因为他在第二部分几乎困住了所有boss级角色，让他们看起来非常沮丧……尽管他的战斗力强到差点输给三个下忍。——[p.Wd16eot4.] 2024-05-23 (周四) 15:23:58</w:t>
      </w:r>
    </w:p>
    <w:p w14:paraId="0E67D180">
      <w:r xmlns:w="http://schemas.openxmlformats.org/wordprocessingml/2006/main">
        <w:t xml:space="preserve">[173] 就像《对魔忍》中的风魔君（觉醒前）一样，对付忍者的真正方法在于运用智慧，巧妙地周旋，用诡计困住敌人。只是在两个世界里，使用夸张能力战斗的忍者才是常态，所以真正战斗的忍者会被视为异端。——[k1fT4Cw5BrM] 2024-05-24 (周五) 12:54:17</w:t>
      </w:r>
    </w:p>
    <w:p w14:paraId="790913C2">
      <w:r xmlns:w="http://schemas.openxmlformats.org/wordprocessingml/2006/main">
        <w:t xml:space="preserve">[174] 上阶恶魔们大概认为诡计对付诺洛伊毫无用处，纯粹的战斗力才是关键……但他竟然是他们可以交谈的对象。——[dsPfaHWJnMA] 2024-06-14 (周五) 20:51:41</w:t>
      </w:r>
    </w:p>
    <w:p w14:paraId="6881CBEA">
      <w:r xmlns:w="http://schemas.openxmlformats.org/wordprocessingml/2006/main">
        <w:t xml:space="preserve">[175] 优秀战略家 = Chirka 邪恶战略家 = Laika -- [T2spOrWjiOc] 2024-09-25 (周三) 22:31:45</w:t>
      </w:r>
    </w:p>
    <w:p w14:paraId="581A8D73">
      <w:r xmlns:w="http://schemas.openxmlformats.org/wordprocessingml/2006/main">
        <w:t xml:space="preserve">[176] 如果他们真的在第三章里这么做，或许会允许玩家在天界和天界之间来回穿梭——[dsPfaHWJnMA] 2025-02-22 (周六) 10:28:09</w:t>
      </w:r>
    </w:p>
    <w:p w14:paraId="73C94487">
      <w:r xmlns:w="http://schemas.openxmlformats.org/wordprocessingml/2006/main">
        <w:t xml:space="preserve">[177] 是孩子吗？ -- [pIcdUtf03/M] 2025-05-25 (周日) 10:31:57</w:t>
      </w:r>
    </w:p>
    <w:p w14:paraId="1AEA0CEE">
      <w:r xmlns:w="http://schemas.openxmlformats.org/wordprocessingml/2006/main">
        <w:t xml:space="preserve">[178] 平凡、狡猾、软弱的人鼓起最后一丝勇气面对逆境，这令人钦佩。——[HlElER3G4CA] 2025-08-31 (周日) 09:45:28</w:t>
      </w:r>
    </w:p>
    <w:p w14:paraId="51C01056">
      <w:r xmlns:w="http://schemas.openxmlformats.org/wordprocessingml/2006/main">
        <w:t xml:space="preserve">[179] 真是滑稽，明明他根本没在故事里出现，主线剧情和角色故事里却老是提到他的恶行…… -- [XKoClbxogTE] 2025-05-16 (周五) 03:01:59</w:t>
      </w:r>
    </w:p>
    <w:p w14:paraId="7C03FA29">
      <w:r xmlns:w="http://schemas.openxmlformats.org/wordprocessingml/2006/main">
        <w:t xml:space="preserve">[180] 某个堕落天使在谈论一个烂闪光灯忍者，虽然没提到名字，但有趣的是，你一眼就能猜到是徕卡——[3q3EMmVKlhY] 2025-06-19 (周四) 21:15:09</w:t>
      </w:r>
    </w:p>
    <w:p w14:paraId="379D75D5">
      <w:r xmlns:w="http://schemas.openxmlformats.org/wordprocessingml/2006/main">
        <w:t xml:space="preserve">[181] ←使用棋盘前请务必阅读规则。</w:t>
      </w:r>
    </w:p>
    <w:p w14:paraId="11DD47FA">
      <w:r xmlns:w="http://schemas.openxmlformats.org/wordprocessingml/2006/main">
        <w:t xml:space="preserve">[182] 关于规则 †</w:t>
      </w:r>
    </w:p>
    <w:p w14:paraId="0F96BB73">
      <w:r xmlns:w="http://schemas.openxmlformats.org/wordprocessingml/2006/main">
        <w:t xml:space="preserve">[183] 请不要抱怨或批评页面编辑者。如果您对其他人的编辑有意见，请通过“提供替代方案”或“自行编辑”的方式进行建设性沟通。</w:t>
      </w:r>
    </w:p>
    <w:p w14:paraId="7BB547FD">
      <w:r xmlns:w="http://schemas.openxmlformats.org/wordprocessingml/2006/main">
        <w:t xml:space="preserve">[184] 不要发布个人网站或其他禁止未经授权链接的网站的网址。</w:t>
      </w:r>
    </w:p>
    <w:p w14:paraId="5F13B5F4">
      <w:r xmlns:w="http://schemas.openxmlformats.org/wordprocessingml/2006/main">
        <w:t xml:space="preserve">[185] 关于违反规则的帖子 †</w:t>
      </w:r>
    </w:p>
    <w:p w14:paraId="2A6E1661">
      <w:r xmlns:w="http://schemas.openxmlformats.org/wordprocessingml/2006/main">
        <w:t xml:space="preserve">[186] 禁止发布以下类型的帖子，因为它们容易造成干扰。</w:t>
      </w:r>
    </w:p>
    <w:p w14:paraId="60DF9D8C">
      <w:r xmlns:w="http://schemas.openxmlformats.org/wordprocessingml/2006/main">
        <w:t xml:space="preserve">[187]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2B85D04">
      <w:r xmlns:w="http://schemas.openxmlformats.org/wordprocessingml/2006/main">
        <w:t xml:space="preserve">[188] 其他包括使用此维基的人、官方管理员、艺术家、配音演员、现实生活中的个人以及 Twitter 用户等团体。</w:t>
      </w:r>
    </w:p>
    <w:p w14:paraId="23253EF5">
      <w:r xmlns:w="http://schemas.openxmlformats.org/wordprocessingml/2006/main">
        <w:t xml:space="preserve">[189] 关于向管理层提交的帖子，我们容忍可以解释为用户反馈的评论，例如“我希望他们改进这一点”、“我希望他们尽快修复错误”和“维护时间太长了”，但我们不容忍使用辱骂性语言贬低管理层。</w:t>
      </w:r>
    </w:p>
    <w:p w14:paraId="1CA89D8B">
      <w:r xmlns:w="http://schemas.openxmlformats.org/wordprocessingml/2006/main">
        <w:t xml:space="preserve">[190] 将讨论和意见交流视为“诽谤或对抗他人”是错误的。然而，在讨论或意见交流中使用辱骂性语言、贬低他人、挑衅他人或在缺乏明确证据的情况下发表言论，都是违法行为。说话时务必谨言慎行。</w:t>
      </w:r>
    </w:p>
    <w:p w14:paraId="298983B4">
      <w:r xmlns:w="http://schemas.openxmlformats.org/wordprocessingml/2006/main">
        <w:t xml:space="preserve">[191] 攻击性评论是指使用“做这个”或“做那个”等强烈命令、“使用粗俗语言”、“采取居高临下的态度”或“具有挑衅性”的评论。</w:t>
      </w:r>
    </w:p>
    <w:p w14:paraId="309D061E">
      <w:r xmlns:w="http://schemas.openxmlformats.org/wordprocessingml/2006/main">
        <w:t xml:space="preserve">[192] 禁止发布冒犯现有玩家的帖子，例如“还有人玩这个游戏吗？”或“这游戏已经凉了”。这并不意味着您完全不能发表任何负面言论，而是指那些超出单纯负面评价范围，构成诽谤或诋毁的帖子将被禁止发布。</w:t>
      </w:r>
    </w:p>
    <w:p w14:paraId="407D48AF">
      <w:r xmlns:w="http://schemas.openxmlformats.org/wordprocessingml/2006/main">
        <w:t xml:space="preserve">[193] 公开羞辱他人，包括泄露他人的游戏内名称或UID</w:t>
      </w:r>
    </w:p>
    <w:p w14:paraId="13F49E09">
      <w:r xmlns:w="http://schemas.openxmlformats.org/wordprocessingml/2006/main">
        <w:t xml:space="preserve">[194] 但是，分享有助于游戏攻略的信息和视频是允许的。</w:t>
      </w:r>
    </w:p>
    <w:p w14:paraId="0AD96FD7">
      <w:r xmlns:w="http://schemas.openxmlformats.org/wordprocessingml/2006/main">
        <w:t xml:space="preserve">[195] 参考其他应用程序</w:t>
      </w:r>
    </w:p>
    <w:p w14:paraId="3737F2D9">
      <w:r xmlns:w="http://schemas.openxmlformats.org/wordprocessingml/2006/main">
        <w:t xml:space="preserve">[196] 在多个论坛上多次发帖</w:t>
      </w:r>
    </w:p>
    <w:p w14:paraId="49D094A2">
      <w:r xmlns:w="http://schemas.openxmlformats.org/wordprocessingml/2006/main">
        <w:t xml:space="preserve">[197] 由一串无意义字符组成的文字</w:t>
      </w:r>
    </w:p>
    <w:p w14:paraId="25DCF4A4">
      <w:r xmlns:w="http://schemas.openxmlformats.org/wordprocessingml/2006/main">
        <w:t xml:space="preserve">[198] 关于作弊和利用漏洞的帖子</w:t>
      </w:r>
    </w:p>
    <w:p w14:paraId="22FCD14D">
      <w:r xmlns:w="http://schemas.openxmlformats.org/wordprocessingml/2006/main">
        <w:t xml:space="preserve">[199] 最好的办法是忽略违反规则的帖子。上钩或反驳只会让事情变得更糟。</w:t>
      </w:r>
    </w:p>
    <w:p w14:paraId="267D8F7D">
      <w:r xmlns:w="http://schemas.openxmlformats.org/wordprocessingml/2006/main">
        <w:t xml:space="preserve">[200] *在上述规则中，“诽谤”指的是在没有客观证据的情况下诋毁和贬低他人。将所有批评性文章都归为“诽谤”是不正确的，所以请务必谨慎。</w:t>
      </w:r>
    </w:p>
    <w:p w14:paraId="5F24D6AA">
      <w:r xmlns:w="http://schemas.openxmlformats.org/wordprocessingml/2006/main">
        <w:t xml:space="preserve">[201] 关于修改和删除发帖日志 †</w:t>
      </w:r>
    </w:p>
    <w:p w14:paraId="100D417B">
      <w:r xmlns:w="http://schemas.openxmlformats.org/wordprocessingml/2006/main">
        <w:t xml:space="preserve">[202] 但是，允许更正印刷错误、遗漏和字体颜色。（他人出于善意所做的更正也允许。）</w:t>
      </w:r>
    </w:p>
    <w:p w14:paraId="518C8674">
      <w:r xmlns:w="http://schemas.openxmlformats.org/wordprocessingml/2006/main">
        <w:t xml:space="preserve">[203] 作为例外情况，您可以删除自己的帖子，但事后必须向管理员报告。此外，删除时，请将整个评论替换为以下文本，而不是完全删除：&amp;color(#ff0000){''发帖人已删除''};</w:t>
      </w:r>
    </w:p>
    <w:p w14:paraId="3E11BE6B">
      <w:r xmlns:w="http://schemas.openxmlformats.org/wordprocessingml/2006/main">
        <w:t xml:space="preserve">[204] 关于评论违反规则的帖子 †</w:t>
      </w:r>
    </w:p>
    <w:p w14:paraId="5E11833B">
      <w:r xmlns:w="http://schemas.openxmlformats.org/wordprocessingml/2006/main">
        <w:t xml:space="preserve">[205] 您可以自行注释掉上述任何违反规则的评论，无需管理员许可。但是，注释掉评论后，请务必在“违规举报公告板”上进行举报。举报时请使用“违规举报公告板”上的模板。</w:t>
      </w:r>
    </w:p>
    <w:p w14:paraId="23999384">
      <w:r xmlns:w="http://schemas.openxmlformats.org/wordprocessingml/2006/main">
        <w:t xml:space="preserve">[206] 未经 CO 举报公告板举报而被评论删除的帖子将被恢复，而评论删除帖子的人将受到处罚。</w:t>
      </w:r>
    </w:p>
    <w:p w14:paraId="71EFAB9E">
      <w:r xmlns:w="http://schemas.openxmlformats.org/wordprocessingml/2006/main">
        <w:t xml:space="preserve">[207] 如果您反复向 CO 举报公告板举报不违反规则的帖子，我们将认为您是自私的，并将对您实施发帖和编辑限制。</w:t>
      </w:r>
    </w:p>
    <w:p w14:paraId="45A960FB">
      <w:r xmlns:w="http://schemas.openxmlformats.org/wordprocessingml/2006/main">
        <w:t xml:space="preserve">[208] 在 CO 报告公告板上，不构成违规的报告可由管理员酌情恢复。</w:t>
      </w:r>
    </w:p>
    <w:p w14:paraId="6A113E13">
      <w:r xmlns:w="http://schemas.openxmlformats.org/wordprocessingml/2006/main">
        <w:t xml:space="preserve">[209] 我们再次要求您不要评论那些并未违反规则的评论。（例如，诸如“虽然不违反规则，但显然是在挑衅”、“恶作剧”或“评论整个帖子”之类的主观判断。）</w:t>
      </w:r>
    </w:p>
    <w:p w14:paraId="2F1FDF23">
      <w:r xmlns:w="http://schemas.openxmlformats.org/wordprocessingml/2006/main">
        <w:t xml:space="preserve">[210] 关于不违反规则但“冒犯性”的帖子 †</w:t>
      </w:r>
    </w:p>
    <w:p w14:paraId="4277A240">
      <w:r xmlns:w="http://schemas.openxmlformats.org/wordprocessingml/2006/main">
        <w:t xml:space="preserve">[211] 即使帖子内容具有冒犯性，除非违反版规，否则不会被删除。由于每个人对冒犯性帖子的界定标准不尽相同，请使用 NGID 功能隐藏评论，而不是参与争论或挑衅。</w:t>
      </w:r>
    </w:p>
    <w:p w14:paraId="218B2A0D">
      <w:r xmlns:w="http://schemas.openxmlformats.org/wordprocessingml/2006/main">
        <w:t xml:space="preserve">[212] 挑衅难道不是一种违规行为吗？†</w:t>
      </w:r>
    </w:p>
    <w:p w14:paraId="5B72A19B">
      <w:r xmlns:w="http://schemas.openxmlformats.org/wordprocessingml/2006/main">
        <w:t xml:space="preserve">[213] 每个人对“煽动性言论”的定义都大相径庭，因此我们不认为这是违规行为。如果您认为某条评论具有煽动性，请使用 NGID 功能将其隐藏。</w:t>
      </w:r>
    </w:p>
    <w:p w14:paraId="2638770B">
      <w:r xmlns:w="http://schemas.openxmlformats.org/wordprocessingml/2006/main">
        <w:t xml:space="preserve">[214] 投诉难道不算违法吗？†</w:t>
      </w:r>
    </w:p>
    <w:p w14:paraId="28661114">
      <w:r xmlns:w="http://schemas.openxmlformats.org/wordprocessingml/2006/main">
        <w:t xml:space="preserve">[215] 一般而言，抱怨本身并不构成违规。但是，针对本作品的负面宣传、诽谤、辱骂性语言以及超出抱怨范围的对抗性言论均构成违规。如果您认为抱怨内容冒犯了您，请使用 NGID 功能隐藏相关评论。</w:t>
      </w:r>
    </w:p>
    <w:p w14:paraId="73C2C537">
      <w:r xmlns:w="http://schemas.openxmlformats.org/wordprocessingml/2006/main">
        <w:t xml:space="preserve">[216] 如果您不确定某个帖子是否违反规则，该怎么办？ †</w:t>
      </w:r>
    </w:p>
    <w:p w14:paraId="23D64EA8">
      <w:r xmlns:w="http://schemas.openxmlformats.org/wordprocessingml/2006/main">
        <w:t xml:space="preserve">[217] 有些帖子内容含糊不清，难以判断是否违规。评论删除这类含糊不清的帖子可能会导致问题，所以请不要评论删除，而是使用 NGID 功能将评论隐藏起来。</w:t>
      </w:r>
    </w:p>
    <w:p w14:paraId="143B3C96">
      <w:r xmlns:w="http://schemas.openxmlformats.org/wordprocessingml/2006/main">
        <w:t xml:space="preserve">[218] 对屡犯者的处罚 †</w:t>
      </w:r>
    </w:p>
    <w:p w14:paraId="7BB620FC">
      <w:r xmlns:w="http://schemas.openxmlformats.org/wordprocessingml/2006/main">
        <w:t xml:space="preserve">[219] 屡次违反规则或发布特别恶意的帖子，管理员可酌情予以处罚，例如“禁止访问”或“限制发帖”。</w:t>
      </w:r>
    </w:p>
    <w:p w14:paraId="31D21216">
      <w:r xmlns:w="http://schemas.openxmlformats.org/wordprocessingml/2006/main">
        <w:t xml:space="preserve">[220] 如果您对进一步改进有任何建议，请通过 Wiki 管理公告板与我们联系。</w:t>
      </w:r>
    </w:p>
    <w:p w14:paraId="5C5FBEB3"/>
    <w:p w14:paraId="27DF2445">
      <w:r xmlns:w="http://schemas.openxmlformats.org/wordprocessingml/2006/main">
        <w:rPr>
          <w:b/>
        </w:rPr>
        <w:t xml:space="preserve">A326</w:t>
      </w:r>
    </w:p>
    <w:p w14:paraId="4C10ADCE">
      <w:r xmlns:w="http://schemas.openxmlformats.org/wordprocessingml/2006/main">
        <w:t xml:space="preserve">[0] 索引：所有角色 | SSR 角色 | SR 角色 | R 角色</w:t>
      </w:r>
    </w:p>
    <w:p w14:paraId="4186EE38">
      <w:r xmlns:w="http://schemas.openxmlformats.org/wordprocessingml/2006/main">
        <w:t xml:space="preserve">[1] 基本信息</w:t>
      </w:r>
    </w:p>
    <w:p w14:paraId="685EEA00">
      <w:r xmlns:w="http://schemas.openxmlformats.org/wordprocessingml/2006/main">
        <w:t xml:space="preserve">[2] 语音</w:t>
      </w:r>
    </w:p>
    <w:p w14:paraId="74D6451C">
      <w:r xmlns:w="http://schemas.openxmlformats.org/wordprocessingml/2006/main">
        <w:t xml:space="preserve">[3] 内容适用性简易评估</w:t>
      </w:r>
    </w:p>
    <w:p w14:paraId="68B9E806">
      <w:r xmlns:w="http://schemas.openxmlformats.org/wordprocessingml/2006/main">
        <w:t xml:space="preserve">[4] 其他版本及相关角色</w:t>
      </w:r>
    </w:p>
    <w:p w14:paraId="06930E6B">
      <w:r xmlns:w="http://schemas.openxmlformats.org/wordprocessingml/2006/main">
        <w:t xml:space="preserve">[5] 琐事</w:t>
      </w:r>
    </w:p>
    <w:p w14:paraId="749E24B0">
      <w:r xmlns:w="http://schemas.openxmlformats.org/wordprocessingml/2006/main">
        <w:t xml:space="preserve">[6] 官方推特账号介绍</w:t>
      </w:r>
    </w:p>
    <w:p w14:paraId="7507DF93">
      <w:r xmlns:w="http://schemas.openxmlformats.org/wordprocessingml/2006/main">
        <w:t xml:space="preserve">[7] 评论表单</w:t>
      </w:r>
    </w:p>
    <w:p w14:paraId="15D4D9D8">
      <w:r xmlns:w="http://schemas.openxmlformats.org/wordprocessingml/2006/main">
        <w:t xml:space="preserve">[8] 基本信息 †</w:t>
      </w:r>
    </w:p>
    <w:p w14:paraId="0B1A0540">
      <w:r xmlns:w="http://schemas.openxmlformats.org/wordprocessingml/2006/main">
        <w:t xml:space="preserve">[9] 变换图像</w:t>
      </w:r>
    </w:p>
    <w:p w14:paraId="411750C8">
      <w:r xmlns:w="http://schemas.openxmlformats.org/wordprocessingml/2006/main">
        <w:t xml:space="preserve">[10] 简介</w:t>
      </w:r>
    </w:p>
    <w:p w14:paraId="52EAC420">
      <w:r xmlns:w="http://schemas.openxmlformats.org/wordprocessingml/2006/main">
        <w:t xml:space="preserve">[11] 姓名</w:t>
      </w:r>
    </w:p>
    <w:p w14:paraId="46EBB88C">
      <w:r xmlns:w="http://schemas.openxmlformats.org/wordprocessingml/2006/main">
        <w:t xml:space="preserve">[12] 闪光忍者彼岸</w:t>
      </w:r>
    </w:p>
    <w:p w14:paraId="7813A2CF">
      <w:r xmlns:w="http://schemas.openxmlformats.org/wordprocessingml/2006/main">
        <w:t xml:space="preserve">[13] 真实姓名</w:t>
      </w:r>
    </w:p>
    <w:p w14:paraId="1EA76B84">
      <w:r xmlns:w="http://schemas.openxmlformats.org/wordprocessingml/2006/main">
        <w:t xml:space="preserve">[14] 狮童甘草</w:t>
      </w:r>
    </w:p>
    <w:p w14:paraId="74F6BF5F">
      <w:r xmlns:w="http://schemas.openxmlformats.org/wordprocessingml/2006/main">
        <w:t xml:space="preserve">[15] 稀有度</w:t>
      </w:r>
    </w:p>
    <w:p w14:paraId="7841A241">
      <w:r xmlns:w="http://schemas.openxmlformats.org/wordprocessingml/2006/main">
        <w:t xml:space="preserve">[16] 普通攻击</w:t>
      </w:r>
    </w:p>
    <w:p w14:paraId="64ABE2FF">
      <w:r xmlns:w="http://schemas.openxmlformats.org/wordprocessingml/2006/main">
        <w:t xml:space="preserve">[17] 远程攻击（魔法）</w:t>
      </w:r>
    </w:p>
    <w:p w14:paraId="2C8A721F">
      <w:r xmlns:w="http://schemas.openxmlformats.org/wordprocessingml/2006/main">
        <w:t xml:space="preserve">[18] 附属派系</w:t>
      </w:r>
    </w:p>
    <w:p w14:paraId="23161150">
      <w:r xmlns:w="http://schemas.openxmlformats.org/wordprocessingml/2006/main">
        <w:t xml:space="preserve">[19] 仙人（Soha）</w:t>
      </w:r>
    </w:p>
    <w:p w14:paraId="55D66C33">
      <w:r xmlns:w="http://schemas.openxmlformats.org/wordprocessingml/2006/main">
        <w:t xml:space="preserve">[20] 青叶铃檎</w:t>
      </w:r>
    </w:p>
    <w:p w14:paraId="585238DC">
      <w:r xmlns:w="http://schemas.openxmlformats.org/wordprocessingml/2006/main">
        <w:t xml:space="preserve">[21] 插图</w:t>
      </w:r>
    </w:p>
    <w:p w14:paraId="79BCAF0B">
      <w:r xmlns:w="http://schemas.openxmlformats.org/wordprocessingml/2006/main">
        <w:t xml:space="preserve">[22] 奥林</w:t>
      </w:r>
    </w:p>
    <w:p w14:paraId="43CA6F26">
      <w:r xmlns:w="http://schemas.openxmlformats.org/wordprocessingml/2006/main">
        <w:t xml:space="preserve">[23] SD字符</w:t>
      </w:r>
    </w:p>
    <w:p w14:paraId="1C7AFD02">
      <w:r xmlns:w="http://schemas.openxmlformats.org/wordprocessingml/2006/main">
        <w:t xml:space="preserve">[24] 风味文字</w:t>
      </w:r>
    </w:p>
    <w:p w14:paraId="411DDE4A">
      <w:r xmlns:w="http://schemas.openxmlformats.org/wordprocessingml/2006/main">
        <w:t xml:space="preserve">[25] “我会帮助你，因为我担心你。但作为回报……你必须叫我莉可里斯夫人。”这是被囚禁在时间监狱中的志堂千流香复活后的形态。真正的千流香心地善良，但她无法忍受350年的孤独，在经历多次精神崩溃后，她化为虚无。如今，她心中仅存的情感是复仇的渴望。女孩问道：“你为什么不早点来救我？”</w:t>
      </w:r>
    </w:p>
    <w:p w14:paraId="3BB0F24A">
      <w:r xmlns:w="http://schemas.openxmlformats.org/wordprocessingml/2006/main">
        <w:t xml:space="preserve">[26] 如何获得</w:t>
      </w:r>
    </w:p>
    <w:p w14:paraId="20450F26">
      <w:r xmlns:w="http://schemas.openxmlformats.org/wordprocessingml/2006/main">
        <w:t xml:space="preserve">[27] 标准扭蛋</w:t>
      </w:r>
    </w:p>
    <w:p w14:paraId="71D3DCC0">
      <w:r xmlns:w="http://schemas.openxmlformats.org/wordprocessingml/2006/main">
        <w:t xml:space="preserve">[28] 基础属性（1星）* 每增加1星+50%，5星时为1星值的3倍</w:t>
      </w:r>
    </w:p>
    <w:p w14:paraId="51AA9460">
      <w:r xmlns:w="http://schemas.openxmlformats.org/wordprocessingml/2006/main">
        <w:t xml:space="preserve">[29] 级</w:t>
      </w:r>
    </w:p>
    <w:p w14:paraId="55E0CB16">
      <w:r xmlns:w="http://schemas.openxmlformats.org/wordprocessingml/2006/main">
        <w:t xml:space="preserve">[30] 耐力</w:t>
      </w:r>
    </w:p>
    <w:p w14:paraId="2B0473F5">
      <w:r xmlns:w="http://schemas.openxmlformats.org/wordprocessingml/2006/main">
        <w:t xml:space="preserve">[31] 攻击力</w:t>
      </w:r>
    </w:p>
    <w:p w14:paraId="6ACE625B">
      <w:r xmlns:w="http://schemas.openxmlformats.org/wordprocessingml/2006/main">
        <w:t xml:space="preserve">[32] 防御能力</w:t>
      </w:r>
    </w:p>
    <w:p w14:paraId="3171FDD0">
      <w:r xmlns:w="http://schemas.openxmlformats.org/wordprocessingml/2006/main">
        <w:t xml:space="preserve">[33] 魔力</w:t>
      </w:r>
    </w:p>
    <w:p w14:paraId="251DD0D1">
      <w:r xmlns:w="http://schemas.openxmlformats.org/wordprocessingml/2006/main">
        <w:t xml:space="preserve">[34] 魔法抗性</w:t>
      </w:r>
    </w:p>
    <w:p w14:paraId="29636663">
      <w:r xmlns:w="http://schemas.openxmlformats.org/wordprocessingml/2006/main">
        <w:t xml:space="preserve">[35] 详细状态</w:t>
      </w:r>
    </w:p>
    <w:p w14:paraId="7E14FA3D">
      <w:r xmlns:w="http://schemas.openxmlformats.org/wordprocessingml/2006/main">
        <w:t xml:space="preserve">[36] 准确性</w:t>
      </w:r>
    </w:p>
    <w:p w14:paraId="6BED6537">
      <w:r xmlns:w="http://schemas.openxmlformats.org/wordprocessingml/2006/main">
        <w:t xml:space="preserve">[37] 回避能力</w:t>
      </w:r>
    </w:p>
    <w:p w14:paraId="4518BE44">
      <w:r xmlns:w="http://schemas.openxmlformats.org/wordprocessingml/2006/main">
        <w:t xml:space="preserve">[38] 连续命中率</w:t>
      </w:r>
    </w:p>
    <w:p w14:paraId="6D1341C6">
      <w:r xmlns:w="http://schemas.openxmlformats.org/wordprocessingml/2006/main">
        <w:t xml:space="preserve">[39] 反击率</w:t>
      </w:r>
    </w:p>
    <w:p w14:paraId="3EB23FC7">
      <w:r xmlns:w="http://schemas.openxmlformats.org/wordprocessingml/2006/main">
        <w:t xml:space="preserve">[40] 眩晕激活率</w:t>
      </w:r>
    </w:p>
    <w:p w14:paraId="761BEE16">
      <w:r xmlns:w="http://schemas.openxmlformats.org/wordprocessingml/2006/main">
        <w:t xml:space="preserve">[41] 抗眩晕能力</w:t>
      </w:r>
    </w:p>
    <w:p w14:paraId="6BE123FE">
      <w:r xmlns:w="http://schemas.openxmlformats.org/wordprocessingml/2006/main">
        <w:t xml:space="preserve">[42] 移动速度</w:t>
      </w:r>
    </w:p>
    <w:p w14:paraId="7DE24F47">
      <w:r xmlns:w="http://schemas.openxmlformats.org/wordprocessingml/2006/main">
        <w:t xml:space="preserve">[43] 部署速度</w:t>
      </w:r>
    </w:p>
    <w:p w14:paraId="78E2DCC9">
      <w:r xmlns:w="http://schemas.openxmlformats.org/wordprocessingml/2006/main">
        <w:t xml:space="preserve">[44] 行动速度</w:t>
      </w:r>
    </w:p>
    <w:p w14:paraId="67B85615">
      <w:r xmlns:w="http://schemas.openxmlformats.org/wordprocessingml/2006/main">
        <w:t xml:space="preserve">[45] 致命的装药量</w:t>
      </w:r>
    </w:p>
    <w:p w14:paraId="2E2DAD0E">
      <w:r xmlns:w="http://schemas.openxmlformats.org/wordprocessingml/2006/main">
        <w:t xml:space="preserve">[46] 特殊招式</w:t>
      </w:r>
    </w:p>
    <w:p w14:paraId="575AAA61">
      <w:r xmlns:w="http://schemas.openxmlformats.org/wordprocessingml/2006/main">
        <w:t xml:space="preserve">[47] 姓名</w:t>
      </w:r>
    </w:p>
    <w:p w14:paraId="38003626">
      <w:r xmlns:w="http://schemas.openxmlformats.org/wordprocessingml/2006/main">
        <w:t xml:space="preserve">[48] 效果</w:t>
      </w:r>
    </w:p>
    <w:p w14:paraId="6097CDD7">
      <w:r xmlns:w="http://schemas.openxmlformats.org/wordprocessingml/2006/main">
        <w:t xml:space="preserve">[49] 志道流手里剑术：小蝶夜美</w:t>
      </w:r>
    </w:p>
    <w:p w14:paraId="5378363D">
      <w:r xmlns:w="http://schemas.openxmlformats.org/wordprocessingml/2006/main">
        <w:t xml:space="preserve">[50] 对单个敌人造成 6 倍魔法伤害。如果“千阵斋贺”在你的场上，“千阵斋贺”的特殊攻击槽增加 50%（不包括换装角色）。</w:t>
      </w:r>
    </w:p>
    <w:p w14:paraId="71BE10FE">
      <w:r xmlns:w="http://schemas.openxmlformats.org/wordprocessingml/2006/main">
        <w:t xml:space="preserve">[51] 志道流手里剑术：小蝶读美+</w:t>
      </w:r>
    </w:p>
    <w:p w14:paraId="43818C6C">
      <w:r xmlns:w="http://schemas.openxmlformats.org/wordprocessingml/2006/main">
        <w:t xml:space="preserve">[52] 对单个敌人造成 9 倍魔法伤害。如果“千阵斋贺”在你的场上，千阵斋贺的特殊攻击槽增加 50%（不包括换装角色）。</w:t>
      </w:r>
    </w:p>
    <w:p w14:paraId="4DE3CEDA">
      <w:r xmlns:w="http://schemas.openxmlformats.org/wordprocessingml/2006/main">
        <w:t xml:space="preserve">[53] 独特效果</w:t>
      </w:r>
    </w:p>
    <w:p w14:paraId="231743F7">
      <w:r xmlns:w="http://schemas.openxmlformats.org/wordprocessingml/2006/main">
        <w:t xml:space="preserve">[54] 姓名</w:t>
      </w:r>
    </w:p>
    <w:p w14:paraId="28E699CE">
      <w:r xmlns:w="http://schemas.openxmlformats.org/wordprocessingml/2006/main">
        <w:t xml:space="preserve">[55] 效应</w:t>
      </w:r>
    </w:p>
    <w:p w14:paraId="610D75E4">
      <w:r xmlns:w="http://schemas.openxmlformats.org/wordprocessingml/2006/main">
        <w:t xml:space="preserve">[56] 特富特夫</w:t>
      </w:r>
    </w:p>
    <w:p w14:paraId="5CF915DE">
      <w:r xmlns:w="http://schemas.openxmlformats.org/wordprocessingml/2006/main">
        <w:t xml:space="preserve">[57] 进行普通攻击时，必定会发生一次连击（装备等的效果不会叠加）。</w:t>
      </w:r>
    </w:p>
    <w:p w14:paraId="74FFC219">
      <w:r xmlns:w="http://schemas.openxmlformats.org/wordprocessingml/2006/main">
        <w:t xml:space="preserve">[58] 特夫特特夫特夫+</w:t>
      </w:r>
    </w:p>
    <w:p w14:paraId="79D4B3F0">
      <w:r xmlns:w="http://schemas.openxmlformats.org/wordprocessingml/2006/main">
        <w:t xml:space="preserve">[59] 进行普通攻击时，必定发动一次连击（装备等效果不叠加）。部署完成后，获得持续20秒的每秒2%生命值回复效果。</w:t>
      </w:r>
    </w:p>
    <w:p w14:paraId="293A84F3">
      <w:r xmlns:w="http://schemas.openxmlformats.org/wordprocessingml/2006/main">
        <w:t xml:space="preserve">[60] 休闲装照片</w:t>
      </w:r>
    </w:p>
    <w:p w14:paraId="2CA60372">
      <w:r xmlns:w="http://schemas.openxmlformats.org/wordprocessingml/2006/main">
        <w:t xml:space="preserve">[61] 增强图像</w:t>
      </w:r>
    </w:p>
    <w:p w14:paraId="0A474AD6">
      <w:r xmlns:w="http://schemas.openxmlformats.org/wordprocessingml/2006/main">
        <w:t xml:space="preserve">[62] 语音 †</w:t>
      </w:r>
    </w:p>
    <w:p w14:paraId="0DEA7CB1">
      <w:r xmlns:w="http://schemas.openxmlformats.org/wordprocessingml/2006/main">
        <w:t xml:space="preserve">[63] 点击打开行列表</w:t>
      </w:r>
    </w:p>
    <w:p w14:paraId="13B2430B">
      <w:r xmlns:w="http://schemas.openxmlformats.org/wordprocessingml/2006/main">
        <w:t xml:space="preserve">[64] 加入</w:t>
      </w:r>
    </w:p>
    <w:p w14:paraId="715EFF79">
      <w:r xmlns:w="http://schemas.openxmlformats.org/wordprocessingml/2006/main">
        <w:t xml:space="preserve">[65] 对话 1（转换后）</w:t>
      </w:r>
    </w:p>
    <w:p w14:paraId="023BE27F">
      <w:r xmlns:w="http://schemas.openxmlformats.org/wordprocessingml/2006/main">
        <w:t xml:space="preserve">[66] 对话 2（转换后）</w:t>
      </w:r>
    </w:p>
    <w:p w14:paraId="36D0F8DC">
      <w:r xmlns:w="http://schemas.openxmlformats.org/wordprocessingml/2006/main">
        <w:t xml:space="preserve">[67] 对话 3（转换后）</w:t>
      </w:r>
    </w:p>
    <w:p w14:paraId="55C4B9C7">
      <w:r xmlns:w="http://schemas.openxmlformats.org/wordprocessingml/2006/main">
        <w:t xml:space="preserve">[68] 对话 4（转换后）</w:t>
      </w:r>
    </w:p>
    <w:p w14:paraId="00F8F531">
      <w:r xmlns:w="http://schemas.openxmlformats.org/wordprocessingml/2006/main">
        <w:t xml:space="preserve">[69] 空闲 1（转换后）</w:t>
      </w:r>
    </w:p>
    <w:p w14:paraId="63758DDE">
      <w:r xmlns:w="http://schemas.openxmlformats.org/wordprocessingml/2006/main">
        <w:t xml:space="preserve">[70] 空闲 2（转换后）</w:t>
      </w:r>
    </w:p>
    <w:p w14:paraId="100AED86">
      <w:r xmlns:w="http://schemas.openxmlformats.org/wordprocessingml/2006/main">
        <w:t xml:space="preserve">[71] 对话 1（转变前）</w:t>
      </w:r>
    </w:p>
    <w:p w14:paraId="2EC77B58">
      <w:r xmlns:w="http://schemas.openxmlformats.org/wordprocessingml/2006/main">
        <w:t xml:space="preserve">[72] 对话 2（转变前）</w:t>
      </w:r>
    </w:p>
    <w:p w14:paraId="14481A3C">
      <w:r xmlns:w="http://schemas.openxmlformats.org/wordprocessingml/2006/main">
        <w:t xml:space="preserve">[73] 对话 3（转变前）</w:t>
      </w:r>
    </w:p>
    <w:p w14:paraId="5837DEF3">
      <w:r xmlns:w="http://schemas.openxmlformats.org/wordprocessingml/2006/main">
        <w:t xml:space="preserve">[74] 对话 4（转变前）</w:t>
      </w:r>
    </w:p>
    <w:p w14:paraId="78AA4E1C">
      <w:r xmlns:w="http://schemas.openxmlformats.org/wordprocessingml/2006/main">
        <w:t xml:space="preserve">[75] 空闲 1（转换前）</w:t>
      </w:r>
    </w:p>
    <w:p w14:paraId="5C762D1D">
      <w:r xmlns:w="http://schemas.openxmlformats.org/wordprocessingml/2006/main">
        <w:t xml:space="preserve">[76] 空闲 2（转换前）</w:t>
      </w:r>
    </w:p>
    <w:p w14:paraId="645463C9">
      <w:r xmlns:w="http://schemas.openxmlformats.org/wordprocessingml/2006/main">
        <w:t xml:space="preserve">[77] 升级 1</w:t>
      </w:r>
    </w:p>
    <w:p w14:paraId="4A1F9CAF">
      <w:r xmlns:w="http://schemas.openxmlformats.org/wordprocessingml/2006/main">
        <w:t xml:space="preserve">[78] 升级 2</w:t>
      </w:r>
    </w:p>
    <w:p w14:paraId="27B61439">
      <w:r xmlns:w="http://schemas.openxmlformats.org/wordprocessingml/2006/main">
        <w:t xml:space="preserve">[79] 升级 3</w:t>
      </w:r>
    </w:p>
    <w:p w14:paraId="2E7B2380">
      <w:r xmlns:w="http://schemas.openxmlformats.org/wordprocessingml/2006/main">
        <w:t xml:space="preserve">[80] 捕获</w:t>
      </w:r>
    </w:p>
    <w:p w14:paraId="58174C7F">
      <w:r xmlns:w="http://schemas.openxmlformats.org/wordprocessingml/2006/main">
        <w:t xml:space="preserve">[81] 战斗开始 1</w:t>
      </w:r>
    </w:p>
    <w:p w14:paraId="00FF96CD">
      <w:r xmlns:w="http://schemas.openxmlformats.org/wordprocessingml/2006/main">
        <w:t xml:space="preserve">[82] 战斗开始 2</w:t>
      </w:r>
    </w:p>
    <w:p w14:paraId="6DEC91F3">
      <w:r xmlns:w="http://schemas.openxmlformats.org/wordprocessingml/2006/main">
        <w:t xml:space="preserve">[83] 战斗参与 1</w:t>
      </w:r>
    </w:p>
    <w:p w14:paraId="6A5CD187">
      <w:r xmlns:w="http://schemas.openxmlformats.org/wordprocessingml/2006/main">
        <w:t xml:space="preserve">[84] 战斗参与 2</w:t>
      </w:r>
    </w:p>
    <w:p w14:paraId="79D13376">
      <w:r xmlns:w="http://schemas.openxmlformats.org/wordprocessingml/2006/main">
        <w:t xml:space="preserve">[85] 战斗胜利 1</w:t>
      </w:r>
    </w:p>
    <w:p w14:paraId="4017A210">
      <w:r xmlns:w="http://schemas.openxmlformats.org/wordprocessingml/2006/main">
        <w:t xml:space="preserve">[86] 战斗胜利 2</w:t>
      </w:r>
    </w:p>
    <w:p w14:paraId="24A3D9B5">
      <w:r xmlns:w="http://schemas.openxmlformats.org/wordprocessingml/2006/main">
        <w:t xml:space="preserve">[87] 普通攻击 1</w:t>
      </w:r>
    </w:p>
    <w:p w14:paraId="750AA244">
      <w:r xmlns:w="http://schemas.openxmlformats.org/wordprocessingml/2006/main">
        <w:t xml:space="preserve">[88] 普通攻击 2</w:t>
      </w:r>
    </w:p>
    <w:p w14:paraId="47F292A6">
      <w:r xmlns:w="http://schemas.openxmlformats.org/wordprocessingml/2006/main">
        <w:t xml:space="preserve">[89] 普通攻击 3</w:t>
      </w:r>
    </w:p>
    <w:p w14:paraId="363609B2">
      <w:r xmlns:w="http://schemas.openxmlformats.org/wordprocessingml/2006/main">
        <w:t xml:space="preserve">[90] 独特效果激活 1</w:t>
      </w:r>
    </w:p>
    <w:p w14:paraId="0D9F51BF">
      <w:r xmlns:w="http://schemas.openxmlformats.org/wordprocessingml/2006/main">
        <w:t xml:space="preserve">[91] 独特效果激活 2</w:t>
      </w:r>
    </w:p>
    <w:p w14:paraId="6CA0E838">
      <w:r xmlns:w="http://schemas.openxmlformats.org/wordprocessingml/2006/main">
        <w:t xml:space="preserve">[92] 独特效果激活 3</w:t>
      </w:r>
    </w:p>
    <w:p w14:paraId="59CDB6C3">
      <w:r xmlns:w="http://schemas.openxmlformats.org/wordprocessingml/2006/main">
        <w:t xml:space="preserve">[93] 特殊招式 1</w:t>
      </w:r>
    </w:p>
    <w:p w14:paraId="7F684A24">
      <w:r xmlns:w="http://schemas.openxmlformats.org/wordprocessingml/2006/main">
        <w:t xml:space="preserve">[94] 特殊招式 2</w:t>
      </w:r>
    </w:p>
    <w:p w14:paraId="18AED618">
      <w:r xmlns:w="http://schemas.openxmlformats.org/wordprocessingml/2006/main">
        <w:t xml:space="preserve">[95] 受到的伤害：1</w:t>
      </w:r>
    </w:p>
    <w:p w14:paraId="7C5E3A83">
      <w:r xmlns:w="http://schemas.openxmlformats.org/wordprocessingml/2006/main">
        <w:t xml:space="preserve">[96] 受到的伤害：2</w:t>
      </w:r>
    </w:p>
    <w:p w14:paraId="241C0699">
      <w:r xmlns:w="http://schemas.openxmlformats.org/wordprocessingml/2006/main">
        <w:t xml:space="preserve">[97] 受到的伤害：3</w:t>
      </w:r>
    </w:p>
    <w:p w14:paraId="6BCEFE0D">
      <w:r xmlns:w="http://schemas.openxmlformats.org/wordprocessingml/2006/main">
        <w:t xml:space="preserve">[98] 退出</w:t>
      </w:r>
    </w:p>
    <w:p w14:paraId="31777C7E">
      <w:r xmlns:w="http://schemas.openxmlformats.org/wordprocessingml/2006/main">
        <w:t xml:space="preserve">[99] 物品用途 1</w:t>
      </w:r>
    </w:p>
    <w:p w14:paraId="3149B647">
      <w:r xmlns:w="http://schemas.openxmlformats.org/wordprocessingml/2006/main">
        <w:t xml:space="preserve">[100] 物品用途 2</w:t>
      </w:r>
    </w:p>
    <w:p w14:paraId="7E55764D">
      <w:r xmlns:w="http://schemas.openxmlformats.org/wordprocessingml/2006/main">
        <w:t xml:space="preserve">[101] 在游戏中 †</w:t>
      </w:r>
    </w:p>
    <w:p w14:paraId="58F89496">
      <w:r xmlns:w="http://schemas.openxmlformats.org/wordprocessingml/2006/main">
        <w:t xml:space="preserve">[102] 甘草彩香 特殊招式</w:t>
      </w:r>
    </w:p>
    <w:p w14:paraId="41D5C45A">
      <w:r xmlns:w="http://schemas.openxmlformats.org/wordprocessingml/2006/main">
        <w:t xml:space="preserve">[103] 速度提升300%意味着行动速度降低至原先的1/4。如果行动速度为7秒，则变为1.7秒；如果原本为2.5秒，装备“觉醒”和“健谈之虎”后变为0.6秒。然而，这0.6秒的攻击动作不受速度提升的影响。在50%连击率和必定连击的情况下，预计攻击时间为1.5秒。因此，在装备“觉醒”、“健谈之虎”和赛卡的特殊技能后，完成一套攻击所需的时间约为2.1秒。这与装备“火箭”或“老虎”且连击率为0%、行动速度为3秒的角色大致相同。</w:t>
      </w:r>
    </w:p>
    <w:p w14:paraId="6964336F">
      <w:r xmlns:w="http://schemas.openxmlformats.org/wordprocessingml/2006/main">
        <w:t xml:space="preserve">[104] 除了速度提升 300% 之外，特殊槽的自然恢复速度也提升了 300%，并且没有获得整体速度提升，因此场地速度提升带来的好处微乎其微。</w:t>
      </w:r>
    </w:p>
    <w:p w14:paraId="5A4177D7">
      <w:r xmlns:w="http://schemas.openxmlformats.org/wordprocessingml/2006/main">
        <w:t xml:space="preserve">[105] 莉可莉丝的特殊技能也具有增加能量槽的效果，该效果会针对赛卡。当她们其中一人使用特殊技能时，另一人可以立即使用自己的特殊技能。赛卡的特殊技能使用次数上限为3次，所以要小心不要用完。</w:t>
      </w:r>
    </w:p>
    <w:p w14:paraId="3D772EC1">
      <w:r xmlns:w="http://schemas.openxmlformats.org/wordprocessingml/2006/main">
        <w:t xml:space="preserve">[106] 由于强化自身速度相关属性和协同作用这两点，莉可莉丝基本上必须与闪光忍者赛卡搭配使用。赛卡作为输出角色能力较弱，莉可莉丝能否完全弥补占用角色位置的劣势尚存疑问。鉴于她们只有作为一套角色才能稳定发挥，建议使用重型星人或其他类似角色确保她们同时登场。</w:t>
      </w:r>
    </w:p>
    <w:p w14:paraId="3579FCD4">
      <w:r xmlns:w="http://schemas.openxmlformats.org/wordprocessingml/2006/main">
        <w:t xml:space="preserve">[107] 与物理攻击相比，普通魔法攻击的缺点是伤害较低，除非 G Honey 装备了蜂蜜装备，因此普通攻击和连击的价值略有降低。</w:t>
      </w:r>
    </w:p>
    <w:p w14:paraId="1FC4F043">
      <w:r xmlns:w="http://schemas.openxmlformats.org/wordprocessingml/2006/main">
        <w:t xml:space="preserve">[108] 说实话，这种独特觉醒带来的效果令人失望。拥有它们并不会有害，但可能不值得投入觉醒点数。</w:t>
      </w:r>
    </w:p>
    <w:p w14:paraId="01E50564">
      <w:r xmlns:w="http://schemas.openxmlformats.org/wordprocessingml/2006/main">
        <w:t xml:space="preserve">[109] 装备方面，建议使用“会说话的老虎”来提升行动速度。行动速度提升过高会导致她无法触发彩花的特殊攻击，但如果你打算让她作为首发角色，其他队员也应该达到王牌级别，所以不必担心这个问题。“冲击腰带”和“毅力姐妹”可以提升她的攻击能力，而“仁王纳豆”可以延长她的在场时间，这些装备也很有用。如上所述，她基本上是推荐的首发角色，所以“十二个贝贝塔”和“闪电急躁”就显得多余了，但如果她绝对不是首发角色，那就一定要装备这些装备。此外，由于她基本上是和彩花一起上场的，所以在普通任务中使用她们时，应该确保她们的属性与“连锁口香糖”相匹配。</w:t>
      </w:r>
    </w:p>
    <w:p w14:paraId="59B8B917">
      <w:r xmlns:w="http://schemas.openxmlformats.org/wordprocessingml/2006/main">
        <w:t xml:space="preserve">[110] 特殊招式的描述在2025年2月5日的维护中进行了更改，但效果保持不变。此次更改与更新同时进行，该更新使得普通赛卡对甘草以及情人节甘草对赛卡的额外效果不受服装差异的影响（情人节赛卡和情人节甘草加入游戏时）。普通甘草对赛卡的额外效果仍然只对普通赛卡有效，因此在组建队伍时请务必小心，避免出错。</w:t>
      </w:r>
    </w:p>
    <w:p w14:paraId="21F2F49B">
      <w:r xmlns:w="http://schemas.openxmlformats.org/wordprocessingml/2006/main">
        <w:t xml:space="preserve">[111] 内容适用性简易评估 †</w:t>
      </w:r>
    </w:p>
    <w:p w14:paraId="3B31E3A9">
      <w:r xmlns:w="http://schemas.openxmlformats.org/wordprocessingml/2006/main">
        <w:t xml:space="preserve">[112] 合适的内容、推荐的装备示例、角色发展目标等。</w:t>
      </w:r>
    </w:p>
    <w:p w14:paraId="65165C4D">
      <w:r xmlns:w="http://schemas.openxmlformats.org/wordprocessingml/2006/main">
        <w:t xml:space="preserve">[113] 兼容内容</w:t>
      </w:r>
    </w:p>
    <w:p w14:paraId="29A1FA6C">
      <w:r xmlns:w="http://schemas.openxmlformats.org/wordprocessingml/2006/main">
        <w:t xml:space="preserve">[114] 能力倾向</w:t>
      </w:r>
    </w:p>
    <w:p w14:paraId="1EF238C4">
      <w:r xmlns:w="http://schemas.openxmlformats.org/wordprocessingml/2006/main">
        <w:t xml:space="preserve">[115] 简短评论</w:t>
      </w:r>
    </w:p>
    <w:p w14:paraId="312DAA57">
      <w:r xmlns:w="http://schemas.openxmlformats.org/wordprocessingml/2006/main">
        <w:t xml:space="preserve">[116] 主线任务 活动任务</w:t>
      </w:r>
    </w:p>
    <w:p w14:paraId="6319A2C3">
      <w:r xmlns:w="http://schemas.openxmlformats.org/wordprocessingml/2006/main">
        <w:t xml:space="preserve">[117] 与角色交换商店中的千神彩花一起使用</w:t>
      </w:r>
    </w:p>
    <w:p w14:paraId="1D7C6BCE">
      <w:r xmlns:w="http://schemas.openxmlformats.org/wordprocessingml/2006/main">
        <w:t xml:space="preserve">[118] 突袭战</w:t>
      </w:r>
    </w:p>
    <w:p w14:paraId="67B39DB5">
      <w:r xmlns:w="http://schemas.openxmlformats.org/wordprocessingml/2006/main">
        <w:t xml:space="preserve">[119] 湮灭</w:t>
      </w:r>
    </w:p>
    <w:p w14:paraId="542EF3DB">
      <w:r xmlns:w="http://schemas.openxmlformats.org/wordprocessingml/2006/main">
        <w:t xml:space="preserve">[120] 不适合单体特殊攻击</w:t>
      </w:r>
    </w:p>
    <w:p w14:paraId="7531A458">
      <w:r xmlns:w="http://schemas.openxmlformats.org/wordprocessingml/2006/main">
        <w:t xml:space="preserve">[121] B宇宙</w:t>
      </w:r>
    </w:p>
    <w:p w14:paraId="29263D09">
      <w:r xmlns:w="http://schemas.openxmlformats.org/wordprocessingml/2006/main">
        <w:t xml:space="preserve">[122] 没有产生任何有用的效果</w:t>
      </w:r>
    </w:p>
    <w:p w14:paraId="696B5E87">
      <w:r xmlns:w="http://schemas.openxmlformats.org/wordprocessingml/2006/main">
        <w:t xml:space="preserve">[123] 能力评价指标</w:t>
      </w:r>
    </w:p>
    <w:p w14:paraId="5F76BEFA">
      <w:r xmlns:w="http://schemas.openxmlformats.org/wordprocessingml/2006/main">
        <w:t xml:space="preserve">[124] ◎：优秀内容。最有可能发挥出色。○：合适内容。有较高发挥潜力。△：一般。需要一些技巧才能发挥良好，但选择理由不多。×：不合适内容。由于与内容规则、游戏系统、难度等级等不兼容，难以发挥出色。*2014年3月更新</w:t>
      </w:r>
    </w:p>
    <w:p w14:paraId="142156A5">
      <w:r xmlns:w="http://schemas.openxmlformats.org/wordprocessingml/2006/main">
        <w:t xml:space="preserve">[125] 突袭</w:t>
      </w:r>
    </w:p>
    <w:p w14:paraId="39B02475">
      <w:r xmlns:w="http://schemas.openxmlformats.org/wordprocessingml/2006/main">
        <w:t xml:space="preserve">[126] 推荐设备示例</w:t>
      </w:r>
    </w:p>
    <w:p w14:paraId="41BD9990">
      <w:r xmlns:w="http://schemas.openxmlformats.org/wordprocessingml/2006/main">
        <w:t xml:space="preserve">[127] 主要设备</w:t>
      </w:r>
    </w:p>
    <w:p w14:paraId="6CAE5424">
      <w:r xmlns:w="http://schemas.openxmlformats.org/wordprocessingml/2006/main">
        <w:t xml:space="preserve">[128] 子设备</w:t>
      </w:r>
    </w:p>
    <w:p w14:paraId="2F729FAD">
      <w:r xmlns:w="http://schemas.openxmlformats.org/wordprocessingml/2006/main">
        <w:t xml:space="preserve">[129] 一件令人愉悦的物品</w:t>
      </w:r>
    </w:p>
    <w:p w14:paraId="196BC58D">
      <w:r xmlns:w="http://schemas.openxmlformats.org/wordprocessingml/2006/main">
        <w:t xml:space="preserve">[130] 发展目标</w:t>
      </w:r>
    </w:p>
    <w:p w14:paraId="3A95137D">
      <w:r xmlns:w="http://schemas.openxmlformats.org/wordprocessingml/2006/main">
        <w:t xml:space="preserve">[131] 突破极限</w:t>
      </w:r>
    </w:p>
    <w:p w14:paraId="6DA4EA5D">
      <w:r xmlns:w="http://schemas.openxmlformats.org/wordprocessingml/2006/main">
        <w:t xml:space="preserve">[132] 致命觉醒</w:t>
      </w:r>
    </w:p>
    <w:p w14:paraId="64D26BBE">
      <w:r xmlns:w="http://schemas.openxmlformats.org/wordprocessingml/2006/main">
        <w:t xml:space="preserve">[133] 独特的觉醒</w:t>
      </w:r>
    </w:p>
    <w:p w14:paraId="22CE855B">
      <w:r xmlns:w="http://schemas.openxmlformats.org/wordprocessingml/2006/main">
        <w:t xml:space="preserve">[134] 行动速度</w:t>
      </w:r>
    </w:p>
    <w:p w14:paraId="75514F80">
      <w:r xmlns:w="http://schemas.openxmlformats.org/wordprocessingml/2006/main">
        <w:t xml:space="preserve">[135] 特别收费</w:t>
      </w:r>
    </w:p>
    <w:p w14:paraId="2065DF2F">
      <w:r xmlns:w="http://schemas.openxmlformats.org/wordprocessingml/2006/main">
        <w:t xml:space="preserve">[136] 其他</w:t>
      </w:r>
    </w:p>
    <w:p w14:paraId="0D9DC409">
      <w:r xmlns:w="http://schemas.openxmlformats.org/wordprocessingml/2006/main">
        <w:t xml:space="preserve">[137] 培训成本</w:t>
      </w:r>
    </w:p>
    <w:p w14:paraId="41980000">
      <w:r xmlns:w="http://schemas.openxmlformats.org/wordprocessingml/2006/main">
        <w:t xml:space="preserve">[138] 5.1 秒 19 次</w:t>
      </w:r>
    </w:p>
    <w:p w14:paraId="37CDA394">
      <w:r xmlns:w="http://schemas.openxmlformats.org/wordprocessingml/2006/main">
        <w:t xml:space="preserve">[139] 14.9% 8次</w:t>
      </w:r>
    </w:p>
    <w:p w14:paraId="61E71064">
      <w:r xmlns:w="http://schemas.openxmlformats.org/wordprocessingml/2006/main">
        <w:t xml:space="preserve">[140] 备注</w:t>
      </w:r>
    </w:p>
    <w:p w14:paraId="55DD5056">
      <w:r xmlns:w="http://schemas.openxmlformats.org/wordprocessingml/2006/main">
        <w:t xml:space="preserve">与[141]一起使用。在黄金蜂蜜战斗中将其添加到你的副装备中。</w:t>
      </w:r>
    </w:p>
    <w:p w14:paraId="7F43E4A0">
      <w:r xmlns:w="http://schemas.openxmlformats.org/wordprocessingml/2006/main">
        <w:t xml:space="preserve">[142] *2016年3月更新</w:t>
      </w:r>
    </w:p>
    <w:p w14:paraId="136C14EF">
      <w:r xmlns:w="http://schemas.openxmlformats.org/wordprocessingml/2006/main">
        <w:t xml:space="preserve">[143] 其他版本 / 相关角色 †</w:t>
      </w:r>
    </w:p>
    <w:p w14:paraId="43BAD22C">
      <w:r xmlns:w="http://schemas.openxmlformats.org/wordprocessingml/2006/main">
        <w:t xml:space="preserve">[144] 情人节甘草</w:t>
      </w:r>
    </w:p>
    <w:p w14:paraId="34F42D9D">
      <w:r xmlns:w="http://schemas.openxmlformats.org/wordprocessingml/2006/main">
        <w:t xml:space="preserve">[145] 闪光忍者赛卡</w:t>
      </w:r>
    </w:p>
    <w:p w14:paraId="14986854">
      <w:r xmlns:w="http://schemas.openxmlformats.org/wordprocessingml/2006/main">
        <w:t xml:space="preserve">[146] 花之奇鲁卡</w:t>
      </w:r>
    </w:p>
    <w:p w14:paraId="143AA370">
      <w:r xmlns:w="http://schemas.openxmlformats.org/wordprocessingml/2006/main">
        <w:t xml:space="preserve">[147] 闪光忍者彼岸</w:t>
      </w:r>
    </w:p>
    <w:p w14:paraId="6EEFB2A2">
      <w:r xmlns:w="http://schemas.openxmlformats.org/wordprocessingml/2006/main">
        <w:t xml:space="preserve">[148] 琐事 †</w:t>
      </w:r>
    </w:p>
    <w:p w14:paraId="3DDAE1A9">
      <w:r xmlns:w="http://schemas.openxmlformats.org/wordprocessingml/2006/main">
        <w:t xml:space="preserve">[149] Lycoris 是“彼岸花”的英文名称，在日本，据说彼岸花是一种在彼岸（冥界，死后的世界）盛开的花。</w:t>
      </w:r>
    </w:p>
    <w:p w14:paraId="7F5E4E29">
      <w:r xmlns:w="http://schemas.openxmlformats.org/wordprocessingml/2006/main">
        <w:t xml:space="preserve">[150] 升级后，服装颜色反转，彼岸花图案变为白色。白色的彼岸花上会显示“期待我们再次相遇”和“你是我唯一想念的人”等字样。</w:t>
      </w:r>
    </w:p>
    <w:p w14:paraId="4767208D">
      <w:r xmlns:w="http://schemas.openxmlformats.org/wordprocessingml/2006/main">
        <w:t xml:space="preserve">[151] 也就是说，截至活动结束，在游戏重新发布之前，唯一能看到它的方法就是观看上传到视频网站的游戏视频，所以情况很棘手……</w:t>
      </w:r>
    </w:p>
    <w:p w14:paraId="2FD394E9">
      <w:r xmlns:w="http://schemas.openxmlformats.org/wordprocessingml/2006/main">
        <w:t xml:space="preserve">[152] 雪、月亮和夏日盛开的花朵的故事 *警告：包含活动重大剧透！</w:t>
      </w:r>
    </w:p>
    <w:p w14:paraId="3ABE8DC1">
      <w:r xmlns:w="http://schemas.openxmlformats.org/wordprocessingml/2006/main">
        <w:t xml:space="preserve">[153] 考虑到他们“拥有相同的起源但存在于不同的时代”，他们与Chiruka是同一存在，但或许由于他们被创造出来的特殊情况，他们是由不同的艺术家绘制的（Onigiri-kun → Orine）。他们也很少被强调为同一存在（尽管他们拥有作为Chiruka生活的记忆这一事实有时会被强调）。</w:t>
      </w:r>
    </w:p>
    <w:p w14:paraId="655296D8">
      <w:r xmlns:w="http://schemas.openxmlformats.org/wordprocessingml/2006/main">
        <w:t xml:space="preserve">[154] 彩香误将时贞当作自己时代的龙，并利用时贞的力量，企图“借助穿越时空的钟的力量，永远留在我们深爱的土地上”。然而，奇露卡察觉到了她使用力量，保护了彩香，结果自己却被俘虏。（准确来说，成为彼岸花原型的奇露卡与原先的奇露卡分离并被俘虏了。）</w:t>
      </w:r>
    </w:p>
    <w:p w14:paraId="0039ACA4">
      <w:r xmlns:w="http://schemas.openxmlformats.org/wordprocessingml/2006/main">
        <w:t xml:space="preserve">[155] 如果事情继续这样下去，时贞最终也会被困住，所以千瑠香利用时间旅行钟的力量维持循环现象，阻止时贞被囚禁，同时也让察觉到不对劲的时贞和其他人意识到她和彩香的情况……这就是《雪月花开》中骚动背后的计划。</w:t>
      </w:r>
    </w:p>
    <w:p w14:paraId="06CA4AA4">
      <w:r xmlns:w="http://schemas.openxmlformats.org/wordprocessingml/2006/main">
        <w:t xml:space="preserve">[156] 对于时定而言，每过去一天，对于千流香而言，就相当于过去了两年。最终，千流香的灵魂被视为与原本的千流香分离的独立个体，她的记忆和精神也逐渐消磨殆尽。当时定意识到真相并唤醒彩花时，已经过去了356年，千流香已经无法维持她原本的性格和形态。就在她与耗尽能量的“时空之钟”一同消失之前，她设法将自己最后的情感传递给了时定……事件至此结束。在事件开始时，当彩花试图阻止千流香消失时，由于她们在现世拥有可以转世的肉身，所以两人都被复活了。</w:t>
      </w:r>
    </w:p>
    <w:p w14:paraId="2CAFF5DE">
      <w:r xmlns:w="http://schemas.openxmlformats.org/wordprocessingml/2006/main">
        <w:t xml:space="preserve">[157] 原本的千瑠夏并不知道自己拥有独立的存在，她当时正与时贞等人一起调查循环现象。因此，她只是“通过时贞的报告”才知道自己陷入了循环，而且在事件结束后，应时贞的要求，所有细节都被保密了。</w:t>
      </w:r>
    </w:p>
    <w:p w14:paraId="022A69E4">
      <w:r xmlns:w="http://schemas.openxmlformats.org/wordprocessingml/2006/main">
        <w:t xml:space="preserve">[158] 据说，她长得和小时候的琪尔卡一模一样，据说和她八岁左右的样子一样。记忆和性格都随着岁月的流逝而消逝，就连最重要的东西也消失了。莉可莉丝大人最棒了！</w:t>
      </w:r>
    </w:p>
    <w:p w14:paraId="7C85398D">
      <w:r xmlns:w="http://schemas.openxmlformats.org/wordprocessingml/2006/main">
        <w:t xml:space="preserve">[159] 经过近百年的修炼，她已掌握了狮童家手里剑术的秘诀。她能像折纸一样压缩手里剑，再像纳米机器一样展开变形，从而随心所欲地施展各种招式，从凭借数量优势压倒性的力量到充分利用变形的精湛技艺，无所不能。另一方面，由于花遁的本质是“欺骗他人”，在时间牢笼中修炼起来十分困难，但她的性格已不再是过去冲动的千流香，因此现在更多地将其作为心理战的手段。然而，或许正是因为她对手里剑术的掌握过于精湛，她自己也曾说过：“（关于花遁）千流香或许还有提升的空间。”</w:t>
      </w:r>
    </w:p>
    <w:p w14:paraId="0ECE8EC3">
      <w:r xmlns:w="http://schemas.openxmlformats.org/wordprocessingml/2006/main">
        <w:t xml:space="preserve">[160] 顺便一提，甘草的描述文字和推特及其他地方显示的文字略有不同。这可能是因为它包含了剧透，或者更确切地说，是关于（可爱的）甘草小姐（Lady Licorice）的（有趣的）仆人生活（超棒！）的故事梗概。以下是故事中的版本。不过，如果你先阅读一下扭蛋的示例故事，应该就能猜到大概内容了……</w:t>
      </w:r>
    </w:p>
    <w:p w14:paraId="204E6C84">
      <w:r xmlns:w="http://schemas.openxmlformats.org/wordprocessingml/2006/main">
        <w:t xml:space="preserve">[161] 角色介绍（警告：包含重大剧透）</w:t>
      </w:r>
    </w:p>
    <w:p w14:paraId="4BEEC146">
      <w:r xmlns:w="http://schemas.openxmlformats.org/wordprocessingml/2006/main">
        <w:t xml:space="preserve">[162] “呼唤莉可里斯，莉可里斯女士” 这是350年后，被囚禁在“时间监狱”中的志堂千流香的样子。她性格任性且虐待狂，但内心却和千流香一样友善、体贴、善良。她爱着时贞。她的口头禅是“呼唤莉可里斯，莉可里斯女士”。她是志堂三姐妹中最小的。</w:t>
      </w:r>
    </w:p>
    <w:p w14:paraId="182AA0FA">
      <w:r xmlns:w="http://schemas.openxmlformats.org/wordprocessingml/2006/main">
        <w:t xml:space="preserve">[163] 欢迎来到蜜糖夏日世界！！原来，她在时间监狱的经历让她对夏天以及一切与海洋有关的事物都产生了厌恶。此外，由于那次事件，她被困在一个时间流逝方式与时间监狱相似的异地，而这一次，彩香不在，这让她大发脾气。她主要通过迁怒于他人来发泄自己的不满，这也在一定程度上阻止了妮可的爆发，而白明则试图安抚她……</w:t>
      </w:r>
    </w:p>
    <w:p w14:paraId="2CD1AF29">
      <w:r xmlns:w="http://schemas.openxmlformats.org/wordprocessingml/2006/main">
        <w:t xml:space="preserve">[164] 除去变体，共有四位；如果算上同名的可操作角色，她也是第一名。（如果算上不同名字的角色或NPC，风音也是四位中的第一名。）</w:t>
      </w:r>
    </w:p>
    <w:p w14:paraId="6A984C62">
      <w:r xmlns:w="http://schemas.openxmlformats.org/wordprocessingml/2006/main">
        <w:t xml:space="preserve">[165] 从仲夏奇露卡开始，接着是仲夏娜丽卡、彼岸花和彩香，Ringo 设计的另外四个角色一次性全部加入，事情就是这样发生的。虽然是夏天，但我想，这大概是苹果丰收节吧。</w:t>
      </w:r>
    </w:p>
    <w:p w14:paraId="3643B8F9">
      <w:r xmlns:w="http://schemas.openxmlformats.org/wordprocessingml/2006/main">
        <w:t xml:space="preserve">[166] 然而，由于“收集这两个角色并不会获得额外的单位或物品”，因此很难称之为完整的扭蛋系统，所以这在很大程度上是一种“自我监管以避免未来纠纷”的情况。</w:t>
      </w:r>
    </w:p>
    <w:p w14:paraId="034FF3EA">
      <w:r xmlns:w="http://schemas.openxmlformats.org/wordprocessingml/2006/main">
        <w:t xml:space="preserve">[167] 官方推特账号简介 †</w:t>
      </w:r>
    </w:p>
    <w:p w14:paraId="6C4ADD1A">
      <w:r xmlns:w="http://schemas.openxmlformats.org/wordprocessingml/2006/main">
        <w:t xml:space="preserve">[168] 人物介绍</w:t>
      </w:r>
    </w:p>
    <w:p w14:paraId="2DE6E113">
      <w:r xmlns:w="http://schemas.openxmlformats.org/wordprocessingml/2006/main">
        <w:t xml:space="preserve">[169] 二周年纪念插图</w:t>
      </w:r>
    </w:p>
    <w:p w14:paraId="03D19F80">
      <w:r xmlns:w="http://schemas.openxmlformats.org/wordprocessingml/2006/main">
        <w:t xml:space="preserve">[170] 评论表 †</w:t>
      </w:r>
    </w:p>
    <w:p w14:paraId="426D8DA9">
      <w:r xmlns:w="http://schemas.openxmlformats.org/wordprocessingml/2006/main">
        <w:t xml:space="preserve">[171] 点击打开历史日志列表</w:t>
      </w:r>
    </w:p>
    <w:p w14:paraId="25668FFB">
      <w:r xmlns:w="http://schemas.openxmlformats.org/wordprocessingml/2006/main">
        <w:t xml:space="preserve">[172] 末尾的数字越小，日志越旧。</w:t>
      </w:r>
    </w:p>
    <w:p w14:paraId="31325A55">
      <w:r xmlns:w="http://schemas.openxmlformats.org/wordprocessingml/2006/main">
        <w:t xml:space="preserve">[173] 'Comments/Senjin Lycoris/'没有子页面。</w:t>
      </w:r>
    </w:p>
    <w:p w14:paraId="3044F8CC">
      <w:r xmlns:w="http://schemas.openxmlformats.org/wordprocessingml/2006/main">
        <w:t xml:space="preserve">[174] 就算你用一百枚手里剑也打不过对手，也不代表你应该只依赖单枚手里剑的威力。扔一千枚手里剑！——[Pynmosd62uM] 2022-09-14 (周三) 09:22:28</w:t>
      </w:r>
    </w:p>
    <w:p w14:paraId="40EFA52C">
      <w:r xmlns:w="http://schemas.openxmlformats.org/wordprocessingml/2006/main">
        <w:t xml:space="preserve">[175] 我喜欢他脸上那种有点傻乎乎的表情，就像他半夜吃饼干的样子——[4H3ze3jHLhg] 2022-09-08 (周四) 12:23:32</w:t>
      </w:r>
    </w:p>
    <w:p w14:paraId="23637531">
      <w:r xmlns:w="http://schemas.openxmlformats.org/wordprocessingml/2006/main">
        <w:t xml:space="preserve">[176] 我喜欢那种能感受到埃罗克玛温柔的失败——[sIykVZ0h5tQ] 2022-09-08 (周四) 18:58:10</w:t>
      </w:r>
    </w:p>
    <w:p w14:paraId="10787628">
      <w:r xmlns:w="http://schemas.openxmlformats.org/wordprocessingml/2006/main">
        <w:t xml:space="preserve">[177] 我终于看完了活动剧情，她看起来是个能和王者之剑相处融洽的角色，所以很期待看到他们互动。——[fbZ9.ASSPgw] 2022-09-08 (周四) 19:03:01</w:t>
      </w:r>
    </w:p>
    <w:p w14:paraId="3ADCC3CC">
      <w:r xmlns:w="http://schemas.openxmlformats.org/wordprocessingml/2006/main">
        <w:t xml:space="preserve">[178] 她的女英雄气概太强了，强得我都想吐糖了。——[3es/2uDrH7A] 2022-09-08 (周四) 21:05:51</w:t>
      </w:r>
    </w:p>
    <w:p w14:paraId="6E11DFB1">
      <w:r xmlns:w="http://schemas.openxmlformats.org/wordprocessingml/2006/main">
        <w:t xml:space="preserve">[179] 由于 Lycoris 的插画由 Orine 绘制，因此很可能会推出其他版本，而且 Narika 和 Chiruka 也是人气角色，所以未来可能会加入更多角色，这可能会导致角色数量庞大……CV Ringo Sentai 将会全面展开。——[3es/2uDrH7A] 2022-09-09 (周五) 00:07:41</w:t>
      </w:r>
    </w:p>
    <w:p w14:paraId="10B1F055">
      <w:r xmlns:w="http://schemas.openxmlformats.org/wordprocessingml/2006/main">
        <w:t xml:space="preserve">[180] 如果游戏最终定名为《CV Ringo Sentai》，那么Saika也会加入，这样目前就有7名可操作角色了。接下来应该是Escalayer和Haruka（这两个角色包含NPC）——[G.mJODdObIk] 2022-09-09 (周五) 02:51:06</w:t>
      </w:r>
    </w:p>
    <w:p w14:paraId="3D4A2560">
      <w:r xmlns:w="http://schemas.openxmlformats.org/wordprocessingml/2006/main">
        <w:t xml:space="preserve">[181] 我也还没看过H的失败场景……我得过段时间再做决定……哈哈 -- [6o6UFh9.Spc] 2022-09-09 (周五) 13:23:23</w:t>
      </w:r>
    </w:p>
    <w:p w14:paraId="5848FD9A">
      <w:r xmlns:w="http://schemas.openxmlformats.org/wordprocessingml/2006/main">
        <w:t xml:space="preserve">[182] 夏日奇露卡和莉可莉丝大人是不是有点过分了……？这剧情也太不公平了吧。——[36zOY5T5E1I] 2022-09-10 (周六) 09:15:14</w:t>
      </w:r>
    </w:p>
    <w:p w14:paraId="237D12BC">
      <w:r xmlns:w="http://schemas.openxmlformats.org/wordprocessingml/2006/main">
        <w:t xml:space="preserve">[183] 文章编辑中已添加详细数据。感谢编辑！ -- [6o6UFh9.Spc] 2022-09-09 (周五) 13:24:48</w:t>
      </w:r>
    </w:p>
    <w:p w14:paraId="484E1D4F">
      <w:r xmlns:w="http://schemas.openxmlformats.org/wordprocessingml/2006/main">
        <w:t xml:space="preserve">[184] 令人恼火的是，为了充分发挥 Lycoris 和 Saika 的实力，你必须关闭 Saika 的自动启动功能，并半手动操作它们。此外，Lycoris 能连续高速行动 90 秒固然很酷，但要让 Saika 在场上持续 60 秒甚至更久似乎有点困难。——[qtkQ1xC8frk] 2022-09-10 (周六) 01:28:05</w:t>
      </w:r>
    </w:p>
    <w:p w14:paraId="6ED1FA60">
      <w:r xmlns:w="http://schemas.openxmlformats.org/wordprocessingml/2006/main">
        <w:t xml:space="preserve">[185] 在团队副本中，耐力每秒下降 2%，所以即使纳豆完全强化，也需要 71.4 秒。即使浪费了一些时间，它仍然能以接近全速的速度执行最快的动作，对吧？ -- [ck6brHLNOOo] 2022-09-10 (周六) 10:49:05</w:t>
      </w:r>
    </w:p>
    <w:p w14:paraId="28BC9071">
      <w:r xmlns:w="http://schemas.openxmlformats.org/wordprocessingml/2006/main">
        <w:t xml:space="preserve">[186] 如果忽略Saika方面的不足，W-Licorice的超快速度感还是很有趣的——[hEXMk9DucpQ] 2022-09-10 (周六) 10:54:34</w:t>
      </w:r>
    </w:p>
    <w:p w14:paraId="2CF4D5C2">
      <w:r xmlns:w="http://schemas.openxmlformats.org/wordprocessingml/2006/main">
        <w:t xml:space="preserve">[187] 恭喜获得吕科里斯！作为新任指挥官，让我们放松心情，好好享受我们最喜欢的角色吧——[YfaR5f7Nttc] 2022-09-10 (周六) 12:53:47</w:t>
      </w:r>
    </w:p>
    <w:p w14:paraId="199F3681">
      <w:r xmlns:w="http://schemas.openxmlformats.org/wordprocessingml/2006/main">
        <w:t xml:space="preserve">[188] 恭喜新玩家！如果运行缓慢，建议您定期清除浏览器缓存（例如每周维护后）。如果仍然卡顿，可以使用 Chrome 或 Firefox 的隐身模式（但每次都需要登录 FANZA）。本次活动的剧情是之前活动的延续，建议您先阅读之前的活动，以便更好地体验本次活动……虽然这算是重复发布，但还是建议您访问 https://eftg.gamerch.com/ 查看超级高战活动。您可以在这里查看所有之前的活动，不妨一看。突袭战中虽然有排名机制，但参与奖励更为重要，所以您不必过于在意排名，慢慢来，不要着急。之前的活动会重新上线，一些老活动也会永久开放，以便您获得已发放的角色，因此建议您花些时间，并参考维基百科。 -- [c..9tTFuMks] 2022-09-10 (周六) 19:04:09</w:t>
      </w:r>
    </w:p>
    <w:p w14:paraId="272B1488">
      <w:r xmlns:w="http://schemas.openxmlformats.org/wordprocessingml/2006/main">
        <w:t xml:space="preserve">[189] 非常感谢您的指导。能收到您的回复我真是太高兴了，激动得热泪盈眶。我最初是因为对娜丽卡感兴趣才开始玩的，但很高兴能认识我之前不认识的新角色莉可莉丝，而且她也非常热情地欢迎我。我听说如果努力的话，可以解锁目前限定扭蛋里的角色，所以我正在慢慢收集“兴奋的花蕾”之类的道具，我会尽我所能地追看我喜欢的角色和H场景，并以您教我的知识和这个wiki的内容为参考。这次真的非常感谢您。——[upB2OjMjoqs] 2022-09-10 (周六) 19:51:15</w:t>
      </w:r>
    </w:p>
    <w:p w14:paraId="5208033A">
      <w:r xmlns:w="http://schemas.openxmlformats.org/wordprocessingml/2006/main">
        <w:t xml:space="preserve">[190] 想要用伙伴兑换限时扭蛋角色，只能在复刻期间进行，所以要小心。你可以随时兑换普通角色，但除非是你特别想要的角色，否则最好还是等待随机出现，把伙伴留给限时角色。另外，每隔几个月会举办一次“超级力量祭”，届时扭蛋的SSR掉率会翻倍至6%（但精选角色的掉率仍然是1%），所以如果你是靠运气收集普通SSR，那么在那时使用宝石或许是个好主意（下一次可能是11月的二周年庆典？）。抱歉说了这么多，这里又不是聊天或问答页面。——[6o6UFh9.Spc] 2022-09-10 (周六) 20:03:53</w:t>
      </w:r>
    </w:p>
    <w:p w14:paraId="6C96B55E">
      <w:r xmlns:w="http://schemas.openxmlformats.org/wordprocessingml/2006/main">
        <w:t xml:space="preserve">[191] 我明白了。没问题，非常感谢你的帮助，你给了我很多我自己找不到或者不知道从哪里找的信息。我昨天才开始，所以真的非常感激能收到如此详细全面的信息。——[upB2OjMjoqs] 2022-09-10 (周六) 20:10:41</w:t>
      </w:r>
    </w:p>
    <w:p w14:paraId="147A3B3F">
      <w:r xmlns:w="http://schemas.openxmlformats.org/wordprocessingml/2006/main">
        <w:t xml:space="preserve">[192] 这款游戏真的没必要着急，慢慢来。对于新手来说，角色等级达到一定程度后，就应该通过刷活动来尽可能地把免费角色升到满级。你能召唤的满级支援角色数量取决于你拥有的满级角色数量上限，所以即使你只有一个满级角色，你的支援角色也会变得更强，从而更容易完成主线任务。如果资源充足，你也应该努力收集各种绘马（角色升级所需的材料）……你也可以用觉醒之种来提升角色等级，但最好尽可能地把它们留着用来兑换角色。想要获得其他免费角色，可以在活动中收集觉醒种子，然后在兑换商店进行兑换（你需要先阅读故事页面上永久开放的过往活动）。如果你打算氪金，那么600日元的周通行证可能是最划算的选择。另外，关于俄罗斯方块，这是这款游戏中最大的挑战，你可能需要查看设置页面，加快动画速度并隐藏各种确认信息，这样可以显著减少所需的时间和精力。很高兴看到更多新成员加入，所以即使这里不是合适的版块，我也忍不住想提供一些建议……我就说到这里吧，抱歉 m(_ _)m -- [c..9tTFuMks] 2022-09-10 (周六) 20:58:37</w:t>
      </w:r>
    </w:p>
    <w:p w14:paraId="78EF69F7">
      <w:r xmlns:w="http://schemas.openxmlformats.org/wordprocessingml/2006/main">
        <w:t xml:space="preserve">[193] 我非常感谢您给我的所有宝贵建议。虽然我的角色还没完全升到满级，但我已经在彩香的H场景中看到了莉可莉丝大人出现，而且宝箱里的俄罗斯方块问题也终于解决了，真是太好了。由衷地感谢您。——[upB2OjMjoqs] 2022-09-11 (周日) 00:19:00</w:t>
      </w:r>
    </w:p>
    <w:p w14:paraId="21D19999">
      <w:r xmlns:w="http://schemas.openxmlformats.org/wordprocessingml/2006/main">
        <w:t xml:space="preserve">[194] 如果对你有帮助就太好了。俄罗斯方块虽然很麻烦，但奖励也很丰厚，比如可以从普通任务中获得道具和宝石，所以最好坚持下去……如果实在太麻烦，也可以使用自动放置功能，但这样几乎不可能获得连击之类的奖励，所以要视情况而定……Lycoris 和 Saika 似乎是设计成搭配使用的，所以最好把它们放在优先级 1 的设置里。主线剧情很长，但不用着急，慢慢享受就好 (・ω・)ﾉｼ -- [XIxPQL/Pi7M] 2022-09-11 (周日) 04:52:48</w:t>
      </w:r>
    </w:p>
    <w:p w14:paraId="0B447D7F">
      <w:r xmlns:w="http://schemas.openxmlformats.org/wordprocessingml/2006/main">
        <w:t xml:space="preserve">[195] 很高兴看到更多新成员加入 -- [ck6brHLNOOo] 2022-09-11 (周日) 15:08:09</w:t>
      </w:r>
    </w:p>
    <w:p w14:paraId="5FE9A416">
      <w:r xmlns:w="http://schemas.openxmlformats.org/wordprocessingml/2006/main">
        <w:t xml:space="preserve">[196] 他为了救他们甚至不惜牺牲自己的生命，所以说真的，把他和阿祖尔或尤诺相提并论也并不奇怪…… -- [ZZWfVjkwVvM] 2022-09-11 (周日) 02:43:35</w:t>
      </w:r>
    </w:p>
    <w:p w14:paraId="051A533D">
      <w:r xmlns:w="http://schemas.openxmlformats.org/wordprocessingml/2006/main">
        <w:t xml:space="preserve">[197] 他们经常被遗忘是可以理解的，但是……忍者也是…… -- [dwQHi3At.9s] 2022-09-11 (周日) 02:48:50</w:t>
      </w:r>
    </w:p>
    <w:p w14:paraId="3CA50DDF">
      <w:r xmlns:w="http://schemas.openxmlformats.org/wordprocessingml/2006/main">
        <w:t xml:space="preserve">[198] 而且，她还是时贞的铁杆粉丝……这也太贪婪了吧……哈哈 -- [.3kOA.HBzGE] 2022-09-11 (周日) 05:00:00</w:t>
      </w:r>
    </w:p>
    <w:p w14:paraId="63CD539F">
      <w:r xmlns:w="http://schemas.openxmlformats.org/wordprocessingml/2006/main">
        <w:t xml:space="preserve">[199] 我没有任何萝莉控或受虐倾向……我不应该有……但我却遭受着无情的属性改变！你这样低声说话太不公平了……Lycoris大人 -- [073ru2yN6hI] 2022-09-14 (周三) 00:02:45</w:t>
      </w:r>
    </w:p>
    <w:p w14:paraId="37D216FE">
      <w:r xmlns:w="http://schemas.openxmlformats.org/wordprocessingml/2006/main">
        <w:t xml:space="preserve">[200] 看完活动剧情后，我对扭蛋前后发生的事情记忆有些模糊。突然，我注意到莉可莉丝大人出现在我的主屏幕上。——[VUCdzCrGRIs] 2022-09-12 (周一) 04:17:03</w:t>
      </w:r>
    </w:p>
    <w:p w14:paraId="339747DF">
      <w:r xmlns:w="http://schemas.openxmlformats.org/wordprocessingml/2006/main">
        <w:t xml:space="preserve">[201] 我也以为是常驻角色，结果没反应过来就抽到了莉可莉丝大人。——[OxWd4xFm0QQ] 2022-09-12 (周一) 07:01:42</w:t>
      </w:r>
    </w:p>
    <w:p w14:paraId="3D3F4815">
      <w:r xmlns:w="http://schemas.openxmlformats.org/wordprocessingml/2006/main">
        <w:t xml:space="preserve">[202] 莉可莉丝大人是不是就在我面前吃拉面啊……？（感觉像男塾）——[lKk8Ws3h/hQ] 2022-09-12 (周一) 22:02:50</w:t>
      </w:r>
    </w:p>
    <w:p w14:paraId="0ED058C6">
      <w:r xmlns:w="http://schemas.openxmlformats.org/wordprocessingml/2006/main">
        <w:t xml:space="preserve">[203] 不用催眠就能照顾一头脏兮兮的猪，真是天使般的行为。（虽然感觉有点过头了）还有去公共澡堂…… -- [F8ujBW2KoGA] 2022-09-26 (周一) 09:04:01</w:t>
      </w:r>
    </w:p>
    <w:p w14:paraId="4C63AE6F">
      <w:r xmlns:w="http://schemas.openxmlformats.org/wordprocessingml/2006/main">
        <w:t xml:space="preserve">[204] 她的真实年龄是 14 + 356 = 370 岁（被无数手里剑炸成了碎片）——[ZZWfVjkwVvM] 2022-10-03 (星期一) 14:00:33</w:t>
      </w:r>
    </w:p>
    <w:p w14:paraId="4AFD69BB">
      <w:r xmlns:w="http://schemas.openxmlformats.org/wordprocessingml/2006/main">
        <w:t xml:space="preserve">[205] 我刚开始玩，意外地用通关奖励的保底券抽到了她，但是活动刚结束，看来我暂时没法再抽到彩香了……有点……如果她的表演是用来组成一套卡组的，至少也该允许我们用种子来兑换她吧……？ -- [0PwSOua1A0U] 2022-10-11 (周二) 18:12:27</w:t>
      </w:r>
    </w:p>
    <w:p w14:paraId="3E972921">
      <w:r xmlns:w="http://schemas.openxmlformats.org/wordprocessingml/2006/main">
        <w:t xml:space="preserve">[206] 他真心把白明当成自己的“挚友”，这真是一件很美好的事。——[cm0I8hkHuwY] 2024-07-31 (周三) 18:14:39</w:t>
      </w:r>
    </w:p>
    <w:p w14:paraId="059DE9D6">
      <w:r xmlns:w="http://schemas.openxmlformats.org/wordprocessingml/2006/main">
        <w:t xml:space="preserve">[207] 10月25日的工作人员日志中有一张插图，但并非Orine老师所绘。——[lc.tI.3n5CQ] 2024-10-30 (周三) 21:36:00</w:t>
      </w:r>
    </w:p>
    <w:p w14:paraId="421D4DF0">
      <w:r xmlns:w="http://schemas.openxmlformats.org/wordprocessingml/2006/main">
        <w:t xml:space="preserve">[208] 我喜欢她的配音、外貌和性格，所以我考虑过牺牲我的好友来抽她，但她的表现太不稳定了，所以我一直在犹豫…… -- [h0p9d7slsj2] 2024-12-03 (周二) 23:52:01</w:t>
      </w:r>
    </w:p>
    <w:p w14:paraId="645CCB2B">
      <w:r xmlns:w="http://schemas.openxmlformats.org/wordprocessingml/2006/main">
        <w:t xml:space="preserve">[209] 这是一种很浪漫的阵型，我真想哪天试试！ -- [ZfwngF5WNz6] 2024-12-10 (周二) 03:03:19</w:t>
      </w:r>
    </w:p>
    <w:p w14:paraId="67BCFBF5">
      <w:r xmlns:w="http://schemas.openxmlformats.org/wordprocessingml/2006/main">
        <w:t xml:space="preserve">[210] 情人节彩花没法配合啊？看来也没办法，毕竟可以用连续5次时间停止攻击来保持甘草的回合…… -- [XKoClbxogTE] 2025-02-12 (周三) 18:32:56</w:t>
      </w:r>
    </w:p>
    <w:p w14:paraId="0A114F70">
      <w:r xmlns:w="http://schemas.openxmlformats.org/wordprocessingml/2006/main">
        <w:t xml:space="preserve">[211] ←使用棋盘前请务必阅读规则。</w:t>
      </w:r>
    </w:p>
    <w:p w14:paraId="52D608C3">
      <w:r xmlns:w="http://schemas.openxmlformats.org/wordprocessingml/2006/main">
        <w:t xml:space="preserve">[212] 关于规则 †</w:t>
      </w:r>
    </w:p>
    <w:p w14:paraId="71BFB29A">
      <w:r xmlns:w="http://schemas.openxmlformats.org/wordprocessingml/2006/main">
        <w:t xml:space="preserve">[213] 请不要抱怨或批评页面编辑者。如果您对其他人的编辑有意见，请通过“提供替代方案”或“自行编辑”的方式进行建设性沟通。</w:t>
      </w:r>
    </w:p>
    <w:p w14:paraId="71EC66D1">
      <w:r xmlns:w="http://schemas.openxmlformats.org/wordprocessingml/2006/main">
        <w:t xml:space="preserve">[214] 不要发布个人网站或其他禁止未经授权链接的网站的网址。</w:t>
      </w:r>
    </w:p>
    <w:p w14:paraId="5A41CE0C">
      <w:r xmlns:w="http://schemas.openxmlformats.org/wordprocessingml/2006/main">
        <w:t xml:space="preserve">[215] 关于违反规则的帖子 †</w:t>
      </w:r>
    </w:p>
    <w:p w14:paraId="0805C3C0">
      <w:r xmlns:w="http://schemas.openxmlformats.org/wordprocessingml/2006/main">
        <w:t xml:space="preserve">[216] 禁止发布以下类型的帖子，因为它们容易造成干扰。</w:t>
      </w:r>
    </w:p>
    <w:p w14:paraId="3D231741">
      <w:r xmlns:w="http://schemas.openxmlformats.org/wordprocessingml/2006/main">
        <w:t xml:space="preserve">[217]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0693B2A">
      <w:r xmlns:w="http://schemas.openxmlformats.org/wordprocessingml/2006/main">
        <w:t xml:space="preserve">[218] 其他包括使用此维基的人、官方管理员、艺术家、配音演员、现实生活中的个人以及 Twitter 用户等团体。</w:t>
      </w:r>
    </w:p>
    <w:p w14:paraId="2B350A47">
      <w:r xmlns:w="http://schemas.openxmlformats.org/wordprocessingml/2006/main">
        <w:t xml:space="preserve">[219] 关于向管理层提交的帖子，我们容忍可以解释为用户反馈的评论，例如“我希望他们改进这一点”、“我希望他们尽快修复错误”和“维护时间太长了”，但我们不容忍使用辱骂性语言贬低管理层。</w:t>
      </w:r>
    </w:p>
    <w:p w14:paraId="7766018B">
      <w:r xmlns:w="http://schemas.openxmlformats.org/wordprocessingml/2006/main">
        <w:t xml:space="preserve">[220] 将讨论和意见交流视为“诽谤或对抗他人”是错误的。然而，在讨论或意见交流中使用辱骂性语言、贬低他人、挑衅他人或在缺乏明确证据的情况下发表言论，都是违法行为。说话时务必注意自己的言辞。</w:t>
      </w:r>
    </w:p>
    <w:p w14:paraId="42C688A0">
      <w:r xmlns:w="http://schemas.openxmlformats.org/wordprocessingml/2006/main">
        <w:t xml:space="preserve">[221] 攻击性评论是指使用“做这个”或“做那个”等强烈命令、“使用粗俗语言”、“采取居高临下的态度”或“具有挑衅性”的评论。</w:t>
      </w:r>
    </w:p>
    <w:p w14:paraId="5FDEF6DB">
      <w:r xmlns:w="http://schemas.openxmlformats.org/wordprocessingml/2006/main">
        <w:t xml:space="preserve">[222] 禁止发布冒犯现有玩家的帖子，例如“还有人玩这个游戏吗？”或“这游戏已经凉了”。这并不意味着您完全不能发表任何负面言论，而是指那些超出单纯负面评价范围，构成诽谤或诋毁的帖子将被禁止发布。</w:t>
      </w:r>
    </w:p>
    <w:p w14:paraId="2BEF8B93">
      <w:r xmlns:w="http://schemas.openxmlformats.org/wordprocessingml/2006/main">
        <w:t xml:space="preserve">[223] 公开羞辱他人，包括泄露他人的游戏内名称或UID</w:t>
      </w:r>
    </w:p>
    <w:p w14:paraId="07CCB24D">
      <w:r xmlns:w="http://schemas.openxmlformats.org/wordprocessingml/2006/main">
        <w:t xml:space="preserve">[224] 但是，分享有助于游戏攻略的信息和视频是允许的。</w:t>
      </w:r>
    </w:p>
    <w:p w14:paraId="1658091F">
      <w:r xmlns:w="http://schemas.openxmlformats.org/wordprocessingml/2006/main">
        <w:t xml:space="preserve">[225] 参考其他应用程序</w:t>
      </w:r>
    </w:p>
    <w:p w14:paraId="5AA5F701">
      <w:r xmlns:w="http://schemas.openxmlformats.org/wordprocessingml/2006/main">
        <w:t xml:space="preserve">[226] 在多个论坛上多次发帖</w:t>
      </w:r>
    </w:p>
    <w:p w14:paraId="46EB9723">
      <w:r xmlns:w="http://schemas.openxmlformats.org/wordprocessingml/2006/main">
        <w:t xml:space="preserve">[227] 由一串无意义字符组成的文字</w:t>
      </w:r>
    </w:p>
    <w:p w14:paraId="363D2356">
      <w:r xmlns:w="http://schemas.openxmlformats.org/wordprocessingml/2006/main">
        <w:t xml:space="preserve">[228] 关于作弊和利用漏洞的帖子</w:t>
      </w:r>
    </w:p>
    <w:p w14:paraId="3ABBE98F">
      <w:r xmlns:w="http://schemas.openxmlformats.org/wordprocessingml/2006/main">
        <w:t xml:space="preserve">[229] 最好的办法是忽略违反规则的帖子。上钩或反驳只会让事情变得更糟。</w:t>
      </w:r>
    </w:p>
    <w:p w14:paraId="3389A075">
      <w:r xmlns:w="http://schemas.openxmlformats.org/wordprocessingml/2006/main">
        <w:t xml:space="preserve">[230] *在上述规则中，“诽谤”指的是在没有客观证据的情况下诋毁和贬低他人。将所有批评性文章都归为“诽谤”是不正确的，所以请务必谨慎。</w:t>
      </w:r>
    </w:p>
    <w:p w14:paraId="3AFCB4E7">
      <w:r xmlns:w="http://schemas.openxmlformats.org/wordprocessingml/2006/main">
        <w:t xml:space="preserve">[231] 关于修改和删除发帖日志 †</w:t>
      </w:r>
    </w:p>
    <w:p w14:paraId="2DEDF4D6">
      <w:r xmlns:w="http://schemas.openxmlformats.org/wordprocessingml/2006/main">
        <w:t xml:space="preserve">[232] 但是，允许更正印刷错误、遗漏和字体颜色。（他人出于善意所做的更正也允许。）</w:t>
      </w:r>
    </w:p>
    <w:p w14:paraId="4A1E69AF">
      <w:r xmlns:w="http://schemas.openxmlformats.org/wordprocessingml/2006/main">
        <w:t xml:space="preserve">[233] 作为例外情况，您可以删除自己的帖子，但事后必须向管理员报告。此外，删除时，请将整个评论替换为以下文本，而不是完全删除：&amp;color(#ff0000){''发帖人已删除''};</w:t>
      </w:r>
    </w:p>
    <w:p w14:paraId="3C6D38A0">
      <w:r xmlns:w="http://schemas.openxmlformats.org/wordprocessingml/2006/main">
        <w:t xml:space="preserve">[234] 关于评论违反规则的帖子 †</w:t>
      </w:r>
    </w:p>
    <w:p w14:paraId="5C2019D8">
      <w:r xmlns:w="http://schemas.openxmlformats.org/wordprocessingml/2006/main">
        <w:t xml:space="preserve">[235] 您可以自行注释掉上述违反规则的评论，无需管理员许可。但是，注释掉评论后，请务必在“违规举报公告板”上进行举报。请使用“违规举报公告板”上的举报模板。</w:t>
      </w:r>
    </w:p>
    <w:p w14:paraId="255462F9">
      <w:r xmlns:w="http://schemas.openxmlformats.org/wordprocessingml/2006/main">
        <w:t xml:space="preserve">[236] 在 CO 报告公告板上被评论删除而未进行举报的帖子将被恢复，而评论删除帖子的人将受到处罚。</w:t>
      </w:r>
    </w:p>
    <w:p w14:paraId="179891BE">
      <w:r xmlns:w="http://schemas.openxmlformats.org/wordprocessingml/2006/main">
        <w:t xml:space="preserve">[237] 如果您反复向 CO 举报公告板举报不违反规则的帖子，我们将认为您是自私的，并将对您实施发帖和编辑限制。</w:t>
      </w:r>
    </w:p>
    <w:p w14:paraId="15EEFD8D">
      <w:r xmlns:w="http://schemas.openxmlformats.org/wordprocessingml/2006/main">
        <w:t xml:space="preserve">[238] 在 CO 报告公告板上，不构成违规的报告可由管理员酌情恢复。</w:t>
      </w:r>
    </w:p>
    <w:p w14:paraId="58B9E65F">
      <w:r xmlns:w="http://schemas.openxmlformats.org/wordprocessingml/2006/main">
        <w:t xml:space="preserve">[239] 我想再次重申我的请求：请不要评论那些没有违反规则的评论。（例如，主观判断，例如“虽然没有违反规则，但对任何人来说都明显是垃圾信息”、“恶作剧”或“评论整个帖子”。）</w:t>
      </w:r>
    </w:p>
    <w:p w14:paraId="2E17F77C">
      <w:r xmlns:w="http://schemas.openxmlformats.org/wordprocessingml/2006/main">
        <w:t xml:space="preserve">[240] 关于不违反规则但“冒犯性”的帖子 †</w:t>
      </w:r>
    </w:p>
    <w:p w14:paraId="517BD61D">
      <w:r xmlns:w="http://schemas.openxmlformats.org/wordprocessingml/2006/main">
        <w:t xml:space="preserve">[241] 即使帖子内容具有冒犯性，除非违反版规，否则不会被删除。由于每个人对冒犯性帖子的界定标准不尽相同，请使用 NGID 功能隐藏评论，而不是参与争论或挑衅。</w:t>
      </w:r>
    </w:p>
    <w:p w14:paraId="7C191B5D">
      <w:r xmlns:w="http://schemas.openxmlformats.org/wordprocessingml/2006/main">
        <w:t xml:space="preserve">[242] 挑衅难道不是一种违规行为吗？†</w:t>
      </w:r>
    </w:p>
    <w:p w14:paraId="3FE829CA">
      <w:r xmlns:w="http://schemas.openxmlformats.org/wordprocessingml/2006/main">
        <w:t xml:space="preserve">[243] 每个人对“煽动性言论”的定义都大相径庭，因此我们不认为这是违规行为。如果您认为某条评论具有煽动性，请使用 NGID 功能将其隐藏。</w:t>
      </w:r>
    </w:p>
    <w:p w14:paraId="7F98F0F8">
      <w:r xmlns:w="http://schemas.openxmlformats.org/wordprocessingml/2006/main">
        <w:t xml:space="preserve">[244] 抱怨难道不算违法吗？†</w:t>
      </w:r>
    </w:p>
    <w:p w14:paraId="73C1C044">
      <w:r xmlns:w="http://schemas.openxmlformats.org/wordprocessingml/2006/main">
        <w:t xml:space="preserve">[245] 一般而言，抱怨本身并不构成违规。但是，针对本作品的负面宣传、诽谤、辱骂性语言以及超出抱怨范围的对抗性言论均构成违规。如果您认为抱怨内容冒犯了您，请使用 NGID 功能隐藏相关评论。</w:t>
      </w:r>
    </w:p>
    <w:p w14:paraId="40E3D05F">
      <w:r xmlns:w="http://schemas.openxmlformats.org/wordprocessingml/2006/main">
        <w:t xml:space="preserve">[246] 如果您不确定某个帖子是否违反规则，该怎么办？ †</w:t>
      </w:r>
    </w:p>
    <w:p w14:paraId="5A562D07">
      <w:r xmlns:w="http://schemas.openxmlformats.org/wordprocessingml/2006/main">
        <w:t xml:space="preserve">[247] 有些帖子内容含糊不清，难以判断是否违规。评论删除这类含糊不清的帖子可能会导致问题，所以请不要评论删除，而是使用 NGID 功能将评论隐藏起来。</w:t>
      </w:r>
    </w:p>
    <w:p w14:paraId="236299CE">
      <w:r xmlns:w="http://schemas.openxmlformats.org/wordprocessingml/2006/main">
        <w:t xml:space="preserve">[248] 对屡犯者的处罚 †</w:t>
      </w:r>
    </w:p>
    <w:p w14:paraId="5CFBB642">
      <w:r xmlns:w="http://schemas.openxmlformats.org/wordprocessingml/2006/main">
        <w:t xml:space="preserve">[249] 屡次违反规则或发布特别恶意的帖子，管理员可酌情予以处罚，例如“禁止访问”或“限制发帖”。</w:t>
      </w:r>
    </w:p>
    <w:p w14:paraId="5F8A0E70">
      <w:r xmlns:w="http://schemas.openxmlformats.org/wordprocessingml/2006/main">
        <w:t xml:space="preserve">[250] 如果您对进一步改进有任何建议，请通过 Wiki 管理公告板与我们联系。</w:t>
      </w:r>
    </w:p>
    <w:p w14:paraId="6E71D778"/>
    <w:p w14:paraId="1FD18DE6">
      <w:r xmlns:w="http://schemas.openxmlformats.org/wordprocessingml/2006/main">
        <w:rPr>
          <w:b/>
        </w:rPr>
        <w:t xml:space="preserve">A327</w:t>
      </w:r>
    </w:p>
    <w:p w14:paraId="6A3668D6">
      <w:r xmlns:w="http://schemas.openxmlformats.org/wordprocessingml/2006/main">
        <w:t xml:space="preserve">[0] 索引：所有角色 | SSR 角色 | SR 角色 | R 角色</w:t>
      </w:r>
    </w:p>
    <w:p w14:paraId="351221A5">
      <w:r xmlns:w="http://schemas.openxmlformats.org/wordprocessingml/2006/main">
        <w:t xml:space="preserve">[1] 基本信息</w:t>
      </w:r>
    </w:p>
    <w:p w14:paraId="5DBB5160">
      <w:r xmlns:w="http://schemas.openxmlformats.org/wordprocessingml/2006/main">
        <w:t xml:space="preserve">[2] 语音</w:t>
      </w:r>
    </w:p>
    <w:p w14:paraId="26ACB853">
      <w:r xmlns:w="http://schemas.openxmlformats.org/wordprocessingml/2006/main">
        <w:t xml:space="preserve">[3] 内容适用性简易评估</w:t>
      </w:r>
    </w:p>
    <w:p w14:paraId="6A6176AE">
      <w:r xmlns:w="http://schemas.openxmlformats.org/wordprocessingml/2006/main">
        <w:t xml:space="preserve">[4] 其他版本及相关角色</w:t>
      </w:r>
    </w:p>
    <w:p w14:paraId="760574DF">
      <w:r xmlns:w="http://schemas.openxmlformats.org/wordprocessingml/2006/main">
        <w:t xml:space="preserve">[5] 琐事</w:t>
      </w:r>
    </w:p>
    <w:p w14:paraId="0C390E8C">
      <w:r xmlns:w="http://schemas.openxmlformats.org/wordprocessingml/2006/main">
        <w:t xml:space="preserve">[6] 官方推特账号介绍</w:t>
      </w:r>
    </w:p>
    <w:p w14:paraId="5930C262">
      <w:r xmlns:w="http://schemas.openxmlformats.org/wordprocessingml/2006/main">
        <w:t xml:space="preserve">[7] 评论表单</w:t>
      </w:r>
    </w:p>
    <w:p w14:paraId="4235A986">
      <w:r xmlns:w="http://schemas.openxmlformats.org/wordprocessingml/2006/main">
        <w:t xml:space="preserve">[8] 基本信息 †</w:t>
      </w:r>
    </w:p>
    <w:p w14:paraId="6BC54CCD">
      <w:r xmlns:w="http://schemas.openxmlformats.org/wordprocessingml/2006/main">
        <w:t xml:space="preserve">[9] 变换图像</w:t>
      </w:r>
    </w:p>
    <w:p w14:paraId="4A26B444">
      <w:r xmlns:w="http://schemas.openxmlformats.org/wordprocessingml/2006/main">
        <w:t xml:space="preserve">[10] 简介</w:t>
      </w:r>
    </w:p>
    <w:p w14:paraId="43B9023B">
      <w:r xmlns:w="http://schemas.openxmlformats.org/wordprocessingml/2006/main">
        <w:t xml:space="preserve">[11] 姓名</w:t>
      </w:r>
    </w:p>
    <w:p w14:paraId="6D0816EC">
      <w:r xmlns:w="http://schemas.openxmlformats.org/wordprocessingml/2006/main">
        <w:t xml:space="preserve">[12] 闪光忍者莉尔卡</w:t>
      </w:r>
    </w:p>
    <w:p w14:paraId="6716CDF6">
      <w:r xmlns:w="http://schemas.openxmlformats.org/wordprocessingml/2006/main">
        <w:t xml:space="preserve">[13] 真实姓名</w:t>
      </w:r>
    </w:p>
    <w:p w14:paraId="27C10DBE">
      <w:r xmlns:w="http://schemas.openxmlformats.org/wordprocessingml/2006/main">
        <w:t xml:space="preserve">[14] 灰崎琉璃</w:t>
      </w:r>
    </w:p>
    <w:p w14:paraId="3A3654E4">
      <w:r xmlns:w="http://schemas.openxmlformats.org/wordprocessingml/2006/main">
        <w:t xml:space="preserve">[15] 稀有度</w:t>
      </w:r>
    </w:p>
    <w:p w14:paraId="67C99DB0">
      <w:r xmlns:w="http://schemas.openxmlformats.org/wordprocessingml/2006/main">
        <w:t xml:space="preserve">[16] 普通攻击</w:t>
      </w:r>
    </w:p>
    <w:p w14:paraId="33CE5A7F">
      <w:r xmlns:w="http://schemas.openxmlformats.org/wordprocessingml/2006/main">
        <w:t xml:space="preserve">[17] 远程攻击（魔法）</w:t>
      </w:r>
    </w:p>
    <w:p w14:paraId="727CD9F6">
      <w:r xmlns:w="http://schemas.openxmlformats.org/wordprocessingml/2006/main">
        <w:t xml:space="preserve">[18] 附属派系</w:t>
      </w:r>
    </w:p>
    <w:p w14:paraId="5431F8F0">
      <w:r xmlns:w="http://schemas.openxmlformats.org/wordprocessingml/2006/main">
        <w:t xml:space="preserve">[19] 仙人（Soha）</w:t>
      </w:r>
    </w:p>
    <w:p w14:paraId="58FBABF2">
      <w:r xmlns:w="http://schemas.openxmlformats.org/wordprocessingml/2006/main">
        <w:t xml:space="preserve">[20] 樱川澪</w:t>
      </w:r>
    </w:p>
    <w:p w14:paraId="3B0BA5D9">
      <w:r xmlns:w="http://schemas.openxmlformats.org/wordprocessingml/2006/main">
        <w:t xml:space="preserve">[21] 插图</w:t>
      </w:r>
    </w:p>
    <w:p w14:paraId="39FFA762">
      <w:r xmlns:w="http://schemas.openxmlformats.org/wordprocessingml/2006/main">
        <w:t xml:space="preserve">[22] 石锤银子</w:t>
      </w:r>
    </w:p>
    <w:p w14:paraId="65248EB6">
      <w:r xmlns:w="http://schemas.openxmlformats.org/wordprocessingml/2006/main">
        <w:t xml:space="preserve">[23] SD字符</w:t>
      </w:r>
    </w:p>
    <w:p w14:paraId="36D4A4D4">
      <w:r xmlns:w="http://schemas.openxmlformats.org/wordprocessingml/2006/main">
        <w:t xml:space="preserve">[24] 风味文字</w:t>
      </w:r>
    </w:p>
    <w:p w14:paraId="43D0F316">
      <w:r xmlns:w="http://schemas.openxmlformats.org/wordprocessingml/2006/main">
        <w:t xml:space="preserve">[25] “我闻到了邪恶的气息！人们称之为邪恶的毁灭！异端天堂莉露卡回来了！！”这位曾引起社会轰动的“新邪恶党”的前任领袖，性格……不，他的理念和以前相比并没有太大改变，依然坚持零容忍邪恶的立场，只是手段变得温和了一些。由于种种原因，他不再拥有曾经那般压倒性的能量，但输出量却保持不变，所以总是感觉有些能量不足。</w:t>
      </w:r>
    </w:p>
    <w:p w14:paraId="48A82340">
      <w:r xmlns:w="http://schemas.openxmlformats.org/wordprocessingml/2006/main">
        <w:t xml:space="preserve">[26] 如何获得</w:t>
      </w:r>
    </w:p>
    <w:p w14:paraId="23405B80">
      <w:r xmlns:w="http://schemas.openxmlformats.org/wordprocessingml/2006/main">
        <w:t xml:space="preserve">[27] 限时扭蛋</w:t>
      </w:r>
    </w:p>
    <w:p w14:paraId="47F3582F">
      <w:r xmlns:w="http://schemas.openxmlformats.org/wordprocessingml/2006/main">
        <w:t xml:space="preserve">[28] 基础属性（1星）* 每增加1星+50%，5星时为1星值的3倍</w:t>
      </w:r>
    </w:p>
    <w:p w14:paraId="5E3479C6">
      <w:r xmlns:w="http://schemas.openxmlformats.org/wordprocessingml/2006/main">
        <w:t xml:space="preserve">[29] 级</w:t>
      </w:r>
    </w:p>
    <w:p w14:paraId="044F53FA">
      <w:r xmlns:w="http://schemas.openxmlformats.org/wordprocessingml/2006/main">
        <w:t xml:space="preserve">[30] 耐力</w:t>
      </w:r>
    </w:p>
    <w:p w14:paraId="0B65D871">
      <w:r xmlns:w="http://schemas.openxmlformats.org/wordprocessingml/2006/main">
        <w:t xml:space="preserve">[31] 攻击力</w:t>
      </w:r>
    </w:p>
    <w:p w14:paraId="574A92A4">
      <w:r xmlns:w="http://schemas.openxmlformats.org/wordprocessingml/2006/main">
        <w:t xml:space="preserve">[32] 防御能力</w:t>
      </w:r>
    </w:p>
    <w:p w14:paraId="0F8989CF">
      <w:r xmlns:w="http://schemas.openxmlformats.org/wordprocessingml/2006/main">
        <w:t xml:space="preserve">[33] 魔力</w:t>
      </w:r>
    </w:p>
    <w:p w14:paraId="5E5CE299">
      <w:r xmlns:w="http://schemas.openxmlformats.org/wordprocessingml/2006/main">
        <w:t xml:space="preserve">[34] 魔法抗性</w:t>
      </w:r>
    </w:p>
    <w:p w14:paraId="1402960C">
      <w:r xmlns:w="http://schemas.openxmlformats.org/wordprocessingml/2006/main">
        <w:t xml:space="preserve">[35] 详细状态</w:t>
      </w:r>
    </w:p>
    <w:p w14:paraId="32CED6FA">
      <w:r xmlns:w="http://schemas.openxmlformats.org/wordprocessingml/2006/main">
        <w:t xml:space="preserve">[36] 准确性</w:t>
      </w:r>
    </w:p>
    <w:p w14:paraId="5DB3FB50">
      <w:r xmlns:w="http://schemas.openxmlformats.org/wordprocessingml/2006/main">
        <w:t xml:space="preserve">[37] 回避能力</w:t>
      </w:r>
    </w:p>
    <w:p w14:paraId="161FF3D8">
      <w:r xmlns:w="http://schemas.openxmlformats.org/wordprocessingml/2006/main">
        <w:t xml:space="preserve">[38] 连续命中率</w:t>
      </w:r>
    </w:p>
    <w:p w14:paraId="79EAA2B4">
      <w:r xmlns:w="http://schemas.openxmlformats.org/wordprocessingml/2006/main">
        <w:t xml:space="preserve">[39] 反击率</w:t>
      </w:r>
    </w:p>
    <w:p w14:paraId="55E4E481">
      <w:r xmlns:w="http://schemas.openxmlformats.org/wordprocessingml/2006/main">
        <w:t xml:space="preserve">[40] 眩晕激活率</w:t>
      </w:r>
    </w:p>
    <w:p w14:paraId="7771F27A">
      <w:r xmlns:w="http://schemas.openxmlformats.org/wordprocessingml/2006/main">
        <w:t xml:space="preserve">[41] 抗眩晕能力</w:t>
      </w:r>
    </w:p>
    <w:p w14:paraId="76BC9302">
      <w:r xmlns:w="http://schemas.openxmlformats.org/wordprocessingml/2006/main">
        <w:t xml:space="preserve">[42] 移动速度</w:t>
      </w:r>
    </w:p>
    <w:p w14:paraId="300C1AF4">
      <w:r xmlns:w="http://schemas.openxmlformats.org/wordprocessingml/2006/main">
        <w:t xml:space="preserve">[43] 部署速度</w:t>
      </w:r>
    </w:p>
    <w:p w14:paraId="0061BBC3">
      <w:r xmlns:w="http://schemas.openxmlformats.org/wordprocessingml/2006/main">
        <w:t xml:space="preserve">[44] 行动速度</w:t>
      </w:r>
    </w:p>
    <w:p w14:paraId="4F448E3E">
      <w:r xmlns:w="http://schemas.openxmlformats.org/wordprocessingml/2006/main">
        <w:t xml:space="preserve">[45] 致命的装药量</w:t>
      </w:r>
    </w:p>
    <w:p w14:paraId="00581E92">
      <w:r xmlns:w="http://schemas.openxmlformats.org/wordprocessingml/2006/main">
        <w:t xml:space="preserve">[46] 特殊招式</w:t>
      </w:r>
    </w:p>
    <w:p w14:paraId="46E09343">
      <w:r xmlns:w="http://schemas.openxmlformats.org/wordprocessingml/2006/main">
        <w:t xml:space="preserve">[47] 姓名</w:t>
      </w:r>
    </w:p>
    <w:p w14:paraId="3408A3DB">
      <w:r xmlns:w="http://schemas.openxmlformats.org/wordprocessingml/2006/main">
        <w:t xml:space="preserve">[48] 效果</w:t>
      </w:r>
    </w:p>
    <w:p w14:paraId="5F9BCE36">
      <w:r xmlns:w="http://schemas.openxmlformats.org/wordprocessingml/2006/main">
        <w:t xml:space="preserve">[49]异端自焚爆炸射线</w:t>
      </w:r>
    </w:p>
    <w:p w14:paraId="75D7D654">
      <w:r xmlns:w="http://schemas.openxmlformats.org/wordprocessingml/2006/main">
        <w:t xml:space="preserve">[50] 对所有敌人造成双倍魔法伤害，无视其防御力。</w:t>
      </w:r>
    </w:p>
    <w:p w14:paraId="552E50F4">
      <w:r xmlns:w="http://schemas.openxmlformats.org/wordprocessingml/2006/main">
        <w:t xml:space="preserve">[51]异端自焚爆炸射线+</w:t>
      </w:r>
    </w:p>
    <w:p w14:paraId="6F21056E">
      <w:r xmlns:w="http://schemas.openxmlformats.org/wordprocessingml/2006/main">
        <w:t xml:space="preserve">[52] 对所有敌人造成4倍魔法伤害，无视其防御力。每次使用特殊技能时，特殊技能的威力提升20%（最高提升100%）。必定对自己施加束缚效果（免疫束缚状态时不会触发）。</w:t>
      </w:r>
    </w:p>
    <w:p w14:paraId="224B1B36">
      <w:r xmlns:w="http://schemas.openxmlformats.org/wordprocessingml/2006/main">
        <w:t xml:space="preserve">[53] 独特效果</w:t>
      </w:r>
    </w:p>
    <w:p w14:paraId="4D1B3E36">
      <w:r xmlns:w="http://schemas.openxmlformats.org/wordprocessingml/2006/main">
        <w:t xml:space="preserve">[54] 姓名</w:t>
      </w:r>
    </w:p>
    <w:p w14:paraId="1FD5AF04">
      <w:r xmlns:w="http://schemas.openxmlformats.org/wordprocessingml/2006/main">
        <w:t xml:space="preserve">[55] 效应</w:t>
      </w:r>
    </w:p>
    <w:p w14:paraId="3ED0DF27">
      <w:r xmlns:w="http://schemas.openxmlformats.org/wordprocessingml/2006/main">
        <w:t xml:space="preserve">[56] 亡命天堂 完全爆发</w:t>
      </w:r>
    </w:p>
    <w:p w14:paraId="7A45D276">
      <w:r xmlns:w="http://schemas.openxmlformats.org/wordprocessingml/2006/main">
        <w:t xml:space="preserve">[57] 当体力低于 50% 时，你的特殊攻击槽增加 50%（只能激活一次）。</w:t>
      </w:r>
    </w:p>
    <w:p w14:paraId="05FED291">
      <w:r xmlns:w="http://schemas.openxmlformats.org/wordprocessingml/2006/main">
        <w:t xml:space="preserve">[58] 外天堂完全爆发+</w:t>
      </w:r>
    </w:p>
    <w:p w14:paraId="6E6AA8CF">
      <w:r xmlns:w="http://schemas.openxmlformats.org/wordprocessingml/2006/main">
        <w:t xml:space="preserve">[59] 当体力低于 50% 时，你的特殊攻击槽增加 75%，并且你的全军造成的伤害增加 20%，持续 20 秒（只能激活一次）。</w:t>
      </w:r>
    </w:p>
    <w:p w14:paraId="5FEBF1EE">
      <w:r xmlns:w="http://schemas.openxmlformats.org/wordprocessingml/2006/main">
        <w:t xml:space="preserve">[60] 休闲装照片</w:t>
      </w:r>
    </w:p>
    <w:p w14:paraId="2DB6A3F1">
      <w:r xmlns:w="http://schemas.openxmlformats.org/wordprocessingml/2006/main">
        <w:t xml:space="preserve">[61] 增强图像</w:t>
      </w:r>
    </w:p>
    <w:p w14:paraId="14EF8274">
      <w:r xmlns:w="http://schemas.openxmlformats.org/wordprocessingml/2006/main">
        <w:t xml:space="preserve">[62] 角色在作为NPC时的肖像</w:t>
      </w:r>
    </w:p>
    <w:p w14:paraId="5F75D8F5">
      <w:r xmlns:w="http://schemas.openxmlformats.org/wordprocessingml/2006/main">
        <w:t xml:space="preserve">[63] 语音 †</w:t>
      </w:r>
    </w:p>
    <w:p w14:paraId="691130ED">
      <w:r xmlns:w="http://schemas.openxmlformats.org/wordprocessingml/2006/main">
        <w:t xml:space="preserve">[64] 点击打开行列表</w:t>
      </w:r>
    </w:p>
    <w:p w14:paraId="2DE9081D">
      <w:r xmlns:w="http://schemas.openxmlformats.org/wordprocessingml/2006/main">
        <w:t xml:space="preserve">[65] 加入</w:t>
      </w:r>
    </w:p>
    <w:p w14:paraId="73BB67E1">
      <w:r xmlns:w="http://schemas.openxmlformats.org/wordprocessingml/2006/main">
        <w:t xml:space="preserve">[66] 对话 1（转换后）</w:t>
      </w:r>
    </w:p>
    <w:p w14:paraId="4235CBA2">
      <w:r xmlns:w="http://schemas.openxmlformats.org/wordprocessingml/2006/main">
        <w:t xml:space="preserve">[67] 对话 2（转换后）</w:t>
      </w:r>
    </w:p>
    <w:p w14:paraId="15BD16B9">
      <w:r xmlns:w="http://schemas.openxmlformats.org/wordprocessingml/2006/main">
        <w:t xml:space="preserve">[68] 对话 3（转变后）</w:t>
      </w:r>
    </w:p>
    <w:p w14:paraId="1822771B">
      <w:r xmlns:w="http://schemas.openxmlformats.org/wordprocessingml/2006/main">
        <w:t xml:space="preserve">[69] 对话 4（转换后）</w:t>
      </w:r>
    </w:p>
    <w:p w14:paraId="71A255D8">
      <w:r xmlns:w="http://schemas.openxmlformats.org/wordprocessingml/2006/main">
        <w:t xml:space="preserve">[70] 空闲 1（转换后）</w:t>
      </w:r>
    </w:p>
    <w:p w14:paraId="0FBB8DF5">
      <w:r xmlns:w="http://schemas.openxmlformats.org/wordprocessingml/2006/main">
        <w:t xml:space="preserve">[71] 空闲 2（转换后）</w:t>
      </w:r>
    </w:p>
    <w:p w14:paraId="1CDB490D">
      <w:r xmlns:w="http://schemas.openxmlformats.org/wordprocessingml/2006/main">
        <w:t xml:space="preserve">[72] 对话 1（转变前）</w:t>
      </w:r>
    </w:p>
    <w:p w14:paraId="6BDA5384">
      <w:r xmlns:w="http://schemas.openxmlformats.org/wordprocessingml/2006/main">
        <w:t xml:space="preserve">[73] 对话 2（转变前）</w:t>
      </w:r>
    </w:p>
    <w:p w14:paraId="3014E3D2">
      <w:r xmlns:w="http://schemas.openxmlformats.org/wordprocessingml/2006/main">
        <w:t xml:space="preserve">[74] 对话 3（转变前）</w:t>
      </w:r>
    </w:p>
    <w:p w14:paraId="4F3F14C5">
      <w:r xmlns:w="http://schemas.openxmlformats.org/wordprocessingml/2006/main">
        <w:t xml:space="preserve">[75] 对话 4（转变前）</w:t>
      </w:r>
    </w:p>
    <w:p w14:paraId="4E10EC4F">
      <w:r xmlns:w="http://schemas.openxmlformats.org/wordprocessingml/2006/main">
        <w:t xml:space="preserve">[76] 空闲 1（转换前）</w:t>
      </w:r>
    </w:p>
    <w:p w14:paraId="1395D417">
      <w:r xmlns:w="http://schemas.openxmlformats.org/wordprocessingml/2006/main">
        <w:t xml:space="preserve">[77] 空闲 2（转换前）</w:t>
      </w:r>
    </w:p>
    <w:p w14:paraId="2F1655EA">
      <w:r xmlns:w="http://schemas.openxmlformats.org/wordprocessingml/2006/main">
        <w:t xml:space="preserve">[78] 升级 1</w:t>
      </w:r>
    </w:p>
    <w:p w14:paraId="63CCA509">
      <w:r xmlns:w="http://schemas.openxmlformats.org/wordprocessingml/2006/main">
        <w:t xml:space="preserve">[79] 升级 2</w:t>
      </w:r>
    </w:p>
    <w:p w14:paraId="0E5614DE">
      <w:r xmlns:w="http://schemas.openxmlformats.org/wordprocessingml/2006/main">
        <w:t xml:space="preserve">[80] 升级 3</w:t>
      </w:r>
    </w:p>
    <w:p w14:paraId="6E9F93C3">
      <w:r xmlns:w="http://schemas.openxmlformats.org/wordprocessingml/2006/main">
        <w:t xml:space="preserve">[81] 捕获</w:t>
      </w:r>
    </w:p>
    <w:p w14:paraId="6698E14E">
      <w:r xmlns:w="http://schemas.openxmlformats.org/wordprocessingml/2006/main">
        <w:t xml:space="preserve">[82] 战斗开始 1</w:t>
      </w:r>
    </w:p>
    <w:p w14:paraId="635C0CF4">
      <w:r xmlns:w="http://schemas.openxmlformats.org/wordprocessingml/2006/main">
        <w:t xml:space="preserve">[83] 战斗开始 2</w:t>
      </w:r>
    </w:p>
    <w:p w14:paraId="49450663">
      <w:r xmlns:w="http://schemas.openxmlformats.org/wordprocessingml/2006/main">
        <w:t xml:space="preserve">[84] 战斗参与 1</w:t>
      </w:r>
    </w:p>
    <w:p w14:paraId="653D1E41">
      <w:r xmlns:w="http://schemas.openxmlformats.org/wordprocessingml/2006/main">
        <w:t xml:space="preserve">[85] 战斗参与 2</w:t>
      </w:r>
    </w:p>
    <w:p w14:paraId="5773EA37">
      <w:r xmlns:w="http://schemas.openxmlformats.org/wordprocessingml/2006/main">
        <w:t xml:space="preserve">[86] 战斗胜利 1</w:t>
      </w:r>
    </w:p>
    <w:p w14:paraId="3A205E1F">
      <w:r xmlns:w="http://schemas.openxmlformats.org/wordprocessingml/2006/main">
        <w:t xml:space="preserve">[87] 战斗胜利 2</w:t>
      </w:r>
    </w:p>
    <w:p w14:paraId="1ADD5B48">
      <w:r xmlns:w="http://schemas.openxmlformats.org/wordprocessingml/2006/main">
        <w:t xml:space="preserve">[88] 普通攻击 1</w:t>
      </w:r>
    </w:p>
    <w:p w14:paraId="64255348">
      <w:r xmlns:w="http://schemas.openxmlformats.org/wordprocessingml/2006/main">
        <w:t xml:space="preserve">[89] 普通攻击 2</w:t>
      </w:r>
    </w:p>
    <w:p w14:paraId="4C7188B0">
      <w:r xmlns:w="http://schemas.openxmlformats.org/wordprocessingml/2006/main">
        <w:t xml:space="preserve">[90] 普通攻击 3</w:t>
      </w:r>
    </w:p>
    <w:p w14:paraId="36BEA372">
      <w:r xmlns:w="http://schemas.openxmlformats.org/wordprocessingml/2006/main">
        <w:t xml:space="preserve">[91] 独特效果激活 1</w:t>
      </w:r>
    </w:p>
    <w:p w14:paraId="078D03F3">
      <w:r xmlns:w="http://schemas.openxmlformats.org/wordprocessingml/2006/main">
        <w:t xml:space="preserve">[92] 独特效果激活 2</w:t>
      </w:r>
    </w:p>
    <w:p w14:paraId="08423288">
      <w:r xmlns:w="http://schemas.openxmlformats.org/wordprocessingml/2006/main">
        <w:t xml:space="preserve">[93] 独特效果激活 3</w:t>
      </w:r>
    </w:p>
    <w:p w14:paraId="3626BA1C">
      <w:r xmlns:w="http://schemas.openxmlformats.org/wordprocessingml/2006/main">
        <w:t xml:space="preserve">[94] 特殊招式 1</w:t>
      </w:r>
    </w:p>
    <w:p w14:paraId="1AF432FD">
      <w:r xmlns:w="http://schemas.openxmlformats.org/wordprocessingml/2006/main">
        <w:t xml:space="preserve">[95] 特殊招式 2</w:t>
      </w:r>
    </w:p>
    <w:p w14:paraId="76B12E7C">
      <w:r xmlns:w="http://schemas.openxmlformats.org/wordprocessingml/2006/main">
        <w:t xml:space="preserve">[96] 受到的伤害：1</w:t>
      </w:r>
    </w:p>
    <w:p w14:paraId="04C0F756">
      <w:r xmlns:w="http://schemas.openxmlformats.org/wordprocessingml/2006/main">
        <w:t xml:space="preserve">[97] 受到的伤害：2</w:t>
      </w:r>
    </w:p>
    <w:p w14:paraId="7B1F2403">
      <w:r xmlns:w="http://schemas.openxmlformats.org/wordprocessingml/2006/main">
        <w:t xml:space="preserve">[98] 受到的伤害：3</w:t>
      </w:r>
    </w:p>
    <w:p w14:paraId="0DD84577">
      <w:r xmlns:w="http://schemas.openxmlformats.org/wordprocessingml/2006/main">
        <w:t xml:space="preserve">[99] 撤回</w:t>
      </w:r>
    </w:p>
    <w:p w14:paraId="148DABF6">
      <w:r xmlns:w="http://schemas.openxmlformats.org/wordprocessingml/2006/main">
        <w:t xml:space="preserve">[100] 物品用途 1</w:t>
      </w:r>
    </w:p>
    <w:p w14:paraId="75024A52">
      <w:r xmlns:w="http://schemas.openxmlformats.org/wordprocessingml/2006/main">
        <w:t xml:space="preserve">[101] 物品用途 2</w:t>
      </w:r>
    </w:p>
    <w:p w14:paraId="77DC5F44">
      <w:r xmlns:w="http://schemas.openxmlformats.org/wordprocessingml/2006/main">
        <w:t xml:space="preserve">[102] 在游戏中 †</w:t>
      </w:r>
    </w:p>
    <w:p w14:paraId="45202B8D">
      <w:r xmlns:w="http://schemas.openxmlformats.org/wordprocessingml/2006/main">
        <w:t xml:space="preserve">[103] 于 2023 年 5 月 17 日作为限时角色推出。虽然管理特殊技能槽比较棘手，但如果操作得当，可以作为范围攻击手造成高额伤害。</w:t>
      </w:r>
    </w:p>
    <w:p w14:paraId="65512FD8">
      <w:r xmlns:w="http://schemas.openxmlformats.org/wordprocessingml/2006/main">
        <w:t xml:space="preserve">[104] 觉醒前后，特殊招式和独特能力的感觉都会发生巨大变化。</w:t>
      </w:r>
    </w:p>
    <w:p w14:paraId="15F11B72">
      <w:r xmlns:w="http://schemas.openxmlformats.org/wordprocessingml/2006/main">
        <w:t xml:space="preserve">[105] 可以通过与 Humbar 兄弟的优秀装备结合使用，或者与使整个队伍免疫诅咒的独特效果结合使用来抵消这一缺点。</w:t>
      </w:r>
    </w:p>
    <w:p w14:paraId="7B37FD80">
      <w:r xmlns:w="http://schemas.openxmlformats.org/wordprocessingml/2006/main">
        <w:t xml:space="preserve">[106] 尽管被诅咒会带来一些麻烦，但特殊招式的威力提升是渐进的。即便没有诅咒，它本身也不是一个特别强大的特殊招式。</w:t>
      </w:r>
    </w:p>
    <w:p w14:paraId="1039194F">
      <w:r xmlns:w="http://schemas.openxmlformats.org/wordprocessingml/2006/main">
        <w:t xml:space="preserve">[107] 特殊效果是体力值下降时回复能量槽，觉醒后，不仅回复量增加，所有队友获得的增益效果也会提升。能量槽回复量非常大，因此如果在特殊效果发动前使用特殊技能，至少可以使用两次。反之，如果未能控制仇恨值，在发动第一次攻击前触发特殊效果，则很难再次使用特殊技能，所以务必小心。</w:t>
      </w:r>
    </w:p>
    <w:p w14:paraId="161A6C88">
      <w:r xmlns:w="http://schemas.openxmlformats.org/wordprocessingml/2006/main">
        <w:t xml:space="preserve">[108] 由于诅咒很容易抵消能量槽的充能速度，除非有应对措施，否则不建议使用“勇气姐妹”。最好在特殊效果发动前打出第一击，因此“超级钻头”可能更有效。</w:t>
      </w:r>
    </w:p>
    <w:p w14:paraId="46D16495">
      <w:r xmlns:w="http://schemas.openxmlformats.org/wordprocessingml/2006/main">
        <w:t xml:space="preserve">[109] 如上所述，Humbar 兄弟可以抵消诅咒效果，但每个角色只能装备一件优秀物品，因此是否装备给自己取决于具体情况。</w:t>
      </w:r>
    </w:p>
    <w:p w14:paraId="5409EAF1">
      <w:r xmlns:w="http://schemas.openxmlformats.org/wordprocessingml/2006/main">
        <w:t xml:space="preserve">[110] 简易内容适宜性评估 †</w:t>
      </w:r>
    </w:p>
    <w:p w14:paraId="4A8F5DDD">
      <w:r xmlns:w="http://schemas.openxmlformats.org/wordprocessingml/2006/main">
        <w:t xml:space="preserve">[111] 合适的内容、推荐的装备示例、角色发展目标等。</w:t>
      </w:r>
    </w:p>
    <w:p w14:paraId="31617E22">
      <w:r xmlns:w="http://schemas.openxmlformats.org/wordprocessingml/2006/main">
        <w:t xml:space="preserve">[112] 兼容内容</w:t>
      </w:r>
    </w:p>
    <w:p w14:paraId="46CE2561">
      <w:r xmlns:w="http://schemas.openxmlformats.org/wordprocessingml/2006/main">
        <w:t xml:space="preserve">[113] 能力倾向</w:t>
      </w:r>
    </w:p>
    <w:p w14:paraId="3746F3BF">
      <w:r xmlns:w="http://schemas.openxmlformats.org/wordprocessingml/2006/main">
        <w:t xml:space="preserve">[114] 简短评论</w:t>
      </w:r>
    </w:p>
    <w:p w14:paraId="18EB9C95">
      <w:r xmlns:w="http://schemas.openxmlformats.org/wordprocessingml/2006/main">
        <w:t xml:space="preserve">[115] 主线任务 活动任务</w:t>
      </w:r>
    </w:p>
    <w:p w14:paraId="771B4784">
      <w:r xmlns:w="http://schemas.openxmlformats.org/wordprocessingml/2006/main">
        <w:t xml:space="preserve">[116] 可以顺利运行，但需要采取措施防止诅咒。</w:t>
      </w:r>
    </w:p>
    <w:p w14:paraId="6A287278">
      <w:r xmlns:w="http://schemas.openxmlformats.org/wordprocessingml/2006/main">
        <w:t xml:space="preserve">[117] 突袭战</w:t>
      </w:r>
    </w:p>
    <w:p w14:paraId="0AF6CB27">
      <w:r xmlns:w="http://schemas.openxmlformats.org/wordprocessingml/2006/main">
        <w:t xml:space="preserve">[118] 虽然它具有无视防御和提升特殊招式威力的效果，但它不适合范围特殊招式。</w:t>
      </w:r>
    </w:p>
    <w:p w14:paraId="5055512C">
      <w:r xmlns:w="http://schemas.openxmlformats.org/wordprocessingml/2006/main">
        <w:t xml:space="preserve">[119] 湮灭</w:t>
      </w:r>
    </w:p>
    <w:p w14:paraId="295C755A">
      <w:r xmlns:w="http://schemas.openxmlformats.org/wordprocessingml/2006/main">
        <w:t xml:space="preserve">[120] 虽然范围特殊攻击适合歼灭战，但特殊攻击本身的威力并不是主要因素（装备示例见下文）。</w:t>
      </w:r>
    </w:p>
    <w:p w14:paraId="752A97FB">
      <w:r xmlns:w="http://schemas.openxmlformats.org/wordprocessingml/2006/main">
        <w:t xml:space="preserve">[121] B宇宙</w:t>
      </w:r>
    </w:p>
    <w:p w14:paraId="06B594DA">
      <w:r xmlns:w="http://schemas.openxmlformats.org/wordprocessingml/2006/main">
        <w:t xml:space="preserve">[122] 没有产生任何有用的效果</w:t>
      </w:r>
    </w:p>
    <w:p w14:paraId="49C78290">
      <w:r xmlns:w="http://schemas.openxmlformats.org/wordprocessingml/2006/main">
        <w:t xml:space="preserve">[123] 能力评价指标</w:t>
      </w:r>
    </w:p>
    <w:p w14:paraId="72528F83">
      <w:r xmlns:w="http://schemas.openxmlformats.org/wordprocessingml/2006/main">
        <w:t xml:space="preserve">[124] ◎：优秀内容。最有可能发挥出色。○：合适内容。有较高发挥潜力。△：一般。需要一些技巧才能发挥良好，但选择理由不多。×：不合适内容。由于与内容规则、游戏系统、难度等级等不兼容，难以发挥出色。*2014年3月更新</w:t>
      </w:r>
    </w:p>
    <w:p w14:paraId="2999128B">
      <w:r xmlns:w="http://schemas.openxmlformats.org/wordprocessingml/2006/main">
        <w:t xml:space="preserve">[125] 湮灭</w:t>
      </w:r>
    </w:p>
    <w:p w14:paraId="68F28CA5">
      <w:r xmlns:w="http://schemas.openxmlformats.org/wordprocessingml/2006/main">
        <w:t xml:space="preserve">[126] 推荐设备示例</w:t>
      </w:r>
    </w:p>
    <w:p w14:paraId="77B8FFCA">
      <w:r xmlns:w="http://schemas.openxmlformats.org/wordprocessingml/2006/main">
        <w:t xml:space="preserve">[127] 主要设备</w:t>
      </w:r>
    </w:p>
    <w:p w14:paraId="4F5C4211">
      <w:r xmlns:w="http://schemas.openxmlformats.org/wordprocessingml/2006/main">
        <w:t xml:space="preserve">[128] 子设备</w:t>
      </w:r>
    </w:p>
    <w:p w14:paraId="798EA2CC">
      <w:r xmlns:w="http://schemas.openxmlformats.org/wordprocessingml/2006/main">
        <w:t xml:space="preserve">[129] 一件令人愉悦的物品</w:t>
      </w:r>
    </w:p>
    <w:p w14:paraId="78BB1062">
      <w:r xmlns:w="http://schemas.openxmlformats.org/wordprocessingml/2006/main">
        <w:t xml:space="preserve">[130] 发展目标</w:t>
      </w:r>
    </w:p>
    <w:p w14:paraId="13F7AF91">
      <w:r xmlns:w="http://schemas.openxmlformats.org/wordprocessingml/2006/main">
        <w:t xml:space="preserve">[131] 突破极限</w:t>
      </w:r>
    </w:p>
    <w:p w14:paraId="6AF2331F">
      <w:r xmlns:w="http://schemas.openxmlformats.org/wordprocessingml/2006/main">
        <w:t xml:space="preserve">[132] 致命觉醒</w:t>
      </w:r>
    </w:p>
    <w:p w14:paraId="7F3A720E">
      <w:r xmlns:w="http://schemas.openxmlformats.org/wordprocessingml/2006/main">
        <w:t xml:space="preserve">[133] 独特的觉醒</w:t>
      </w:r>
    </w:p>
    <w:p w14:paraId="5A92CBFC">
      <w:r xmlns:w="http://schemas.openxmlformats.org/wordprocessingml/2006/main">
        <w:t xml:space="preserve">[134] 行动速度</w:t>
      </w:r>
    </w:p>
    <w:p w14:paraId="0EAEE95D">
      <w:r xmlns:w="http://schemas.openxmlformats.org/wordprocessingml/2006/main">
        <w:t xml:space="preserve">[135] 特别收费</w:t>
      </w:r>
    </w:p>
    <w:p w14:paraId="2E772811">
      <w:r xmlns:w="http://schemas.openxmlformats.org/wordprocessingml/2006/main">
        <w:t xml:space="preserve">[136] 其他</w:t>
      </w:r>
    </w:p>
    <w:p w14:paraId="70EFB25D">
      <w:r xmlns:w="http://schemas.openxmlformats.org/wordprocessingml/2006/main">
        <w:t xml:space="preserve">[137] 培训成本</w:t>
      </w:r>
    </w:p>
    <w:p w14:paraId="47091ED1">
      <w:r xmlns:w="http://schemas.openxmlformats.org/wordprocessingml/2006/main">
        <w:t xml:space="preserve">[138] 13.5% 20次</w:t>
      </w:r>
    </w:p>
    <w:p w14:paraId="59F022B2">
      <w:r xmlns:w="http://schemas.openxmlformats.org/wordprocessingml/2006/main">
        <w:t xml:space="preserve">[139] 备注</w:t>
      </w:r>
    </w:p>
    <w:p w14:paraId="37F2905D">
      <w:r xmlns:w="http://schemas.openxmlformats.org/wordprocessingml/2006/main">
        <w:t xml:space="preserve">[140] 如果你无法准备一个能用普通攻击瞬间击杀弱小敌人的增益效果，那就没必要这么做。如果体力不足，可以切换到或。根据敌人的类型切换。</w:t>
      </w:r>
    </w:p>
    <w:p w14:paraId="7E28B6D2">
      <w:r xmlns:w="http://schemas.openxmlformats.org/wordprocessingml/2006/main">
        <w:t xml:space="preserve">[141] *2016年4月更新</w:t>
      </w:r>
    </w:p>
    <w:p w14:paraId="4BC25BE0">
      <w:r xmlns:w="http://schemas.openxmlformats.org/wordprocessingml/2006/main">
        <w:t xml:space="preserve">[142] 其他版本 / 相关角色 †</w:t>
      </w:r>
    </w:p>
    <w:p w14:paraId="60317868">
      <w:r xmlns:w="http://schemas.openxmlformats.org/wordprocessingml/2006/main">
        <w:t xml:space="preserve">[143] 新娘莉尔卡</w:t>
      </w:r>
    </w:p>
    <w:p w14:paraId="55DA9870">
      <w:r xmlns:w="http://schemas.openxmlformats.org/wordprocessingml/2006/main">
        <w:t xml:space="preserve">[144] 青龙天口绳</w:t>
      </w:r>
    </w:p>
    <w:p w14:paraId="3F18C0BF">
      <w:r xmlns:w="http://schemas.openxmlformats.org/wordprocessingml/2006/main">
        <w:t xml:space="preserve">[145] 忍者剑士春日奈（NPC）</w:t>
      </w:r>
    </w:p>
    <w:p w14:paraId="0851A942">
      <w:r xmlns:w="http://schemas.openxmlformats.org/wordprocessingml/2006/main">
        <w:t xml:space="preserve">[146] 二坂神座 (NPC)</w:t>
      </w:r>
    </w:p>
    <w:p w14:paraId="7183576F">
      <w:r xmlns:w="http://schemas.openxmlformats.org/wordprocessingml/2006/main">
        <w:t xml:space="preserve">[147] 闪光忍者祈</w:t>
      </w:r>
    </w:p>
    <w:p w14:paraId="7F24005D">
      <w:r xmlns:w="http://schemas.openxmlformats.org/wordprocessingml/2006/main">
        <w:t xml:space="preserve">[148] 千金莱卡</w:t>
      </w:r>
    </w:p>
    <w:p w14:paraId="63F74F07">
      <w:r xmlns:w="http://schemas.openxmlformats.org/wordprocessingml/2006/main">
        <w:t xml:space="preserve">[149] 千金睦冢</w:t>
      </w:r>
    </w:p>
    <w:p w14:paraId="52574A14">
      <w:r xmlns:w="http://schemas.openxmlformats.org/wordprocessingml/2006/main">
        <w:t xml:space="preserve">[150] 琐事 †</w:t>
      </w:r>
    </w:p>
    <w:p w14:paraId="7A9D4B7D">
      <w:r xmlns:w="http://schemas.openxmlformats.org/wordprocessingml/2006/main">
        <w:t xml:space="preserve">[151] 她从第二部开始以敌方组织“新诺罗伊党”的首领莉露卡·加霍滕的身份出现。她参与战斗，收集散落在各地的诺罗伊碎片，以复活诺罗伊。</w:t>
      </w:r>
    </w:p>
    <w:p w14:paraId="7683B9D1">
      <w:r xmlns:w="http://schemas.openxmlformats.org/wordprocessingml/2006/main">
        <w:t xml:space="preserve">[152] NPC时代详情（Gehoten Riruka）</w:t>
      </w:r>
    </w:p>
    <w:p w14:paraId="14811846">
      <w:r xmlns:w="http://schemas.openxmlformats.org/wordprocessingml/2006/main">
        <w:t xml:space="preserve">[153] 新狂党的领袖。在《超高战人遥》中，领袖也是四道封印者无塚延斋，但在这部作品中，暗示有一个名叫延斋的人，因此莉露卡被认为是一个没有特定主题的新角色。</w:t>
      </w:r>
    </w:p>
    <w:p w14:paraId="75B23F62">
      <w:r xmlns:w="http://schemas.openxmlformats.org/wordprocessingml/2006/main">
        <w:t xml:space="preserve">[154] 扇面上的文字写着“天俸无休”。这源于圆斋在《超高战人遥》中倡导的“天上无休”哲学。</w:t>
      </w:r>
    </w:p>
    <w:p w14:paraId="183A2809">
      <w:r xmlns:w="http://schemas.openxmlformats.org/wordprocessingml/2006/main">
        <w:t xml:space="preserve">[155] “Gehoten”这个名字的由来据信是出现在《超甲战神遥》中的Gehoin武器。</w:t>
      </w:r>
    </w:p>
    <w:p w14:paraId="274F91E3">
      <w:r xmlns:w="http://schemas.openxmlformats.org/wordprocessingml/2006/main">
        <w:t xml:space="preserve">[156] 顺便一提，在现实生活中，专注于击败这类反派的频道一直都有一定的市场需求，尤其是那些发布“罪有应得”或“复仇”主题内容的频道。2023年，一种与莉露卡的行为非常相似的视频类型——“公民逮捕YouTuber”——成为了热门话题（同时也引发了社会讨论）。</w:t>
      </w:r>
    </w:p>
    <w:p w14:paraId="06B07A3A">
      <w:r xmlns:w="http://schemas.openxmlformats.org/wordprocessingml/2006/main">
        <w:t xml:space="preserve">[157] 她尊称忍者剑客春日奈为自己的师傅，并与她共同的爱好是观看特摄（特殊效果）节目。</w:t>
      </w:r>
    </w:p>
    <w:p w14:paraId="5FE9E211">
      <w:r xmlns:w="http://schemas.openxmlformats.org/wordprocessingml/2006/main">
        <w:t xml:space="preserve">[158] 她对诅咒碎片有着极高的天赋，战斗时不会变身成怪人，而是像仙人一样，可以随时控制变身状态。她能从怪人和其他生物身上获取碎片，并利用碎片能量发动威力惊人的攻击，足以摧毁山脉。朽绳在见识到她如此强大的天赋后，组建了新诅咒党。</w:t>
      </w:r>
    </w:p>
    <w:p w14:paraId="61475FBD">
      <w:r xmlns:w="http://schemas.openxmlformats.org/wordprocessingml/2006/main">
        <w:t xml:space="preserve">[159] 然而，莉露卡本人发动攻击时并不考虑战术，因此她的能量消耗非常高。正因如此，在与戴比特争夺诅咒碎片的战斗中，除非她击败怪物忍者并使用获得的碎片来补充能量，否则她很快就会耗尽能量。</w:t>
      </w:r>
    </w:p>
    <w:p w14:paraId="54708496">
      <w:r xmlns:w="http://schemas.openxmlformats.org/wordprocessingml/2006/main">
        <w:t xml:space="preserve">[160] 真正的灰崎琉璃是一个缺乏自信、对事物抱持愤世嫉俗态度的女孩。她的情绪（以及声优的演绎）与人设截然不同，她不仅会放声大笑，而且在日常对话中也会轻声细语。</w:t>
      </w:r>
    </w:p>
    <w:p w14:paraId="426F00BA">
      <w:r xmlns:w="http://schemas.openxmlformats.org/wordprocessingml/2006/main">
        <w:t xml:space="preserve">[161] 她通常就读于月光馆学园，实际上刚刚错过了与祈等人见面的机会。</w:t>
      </w:r>
    </w:p>
    <w:p w14:paraId="0C58D54B">
      <w:r xmlns:w="http://schemas.openxmlformats.org/wordprocessingml/2006/main">
        <w:t xml:space="preserve">[162] 过去（第八章及之后剧透）</w:t>
      </w:r>
    </w:p>
    <w:p w14:paraId="79130119">
      <w:r xmlns:w="http://schemas.openxmlformats.org/wordprocessingml/2006/main">
        <w:t xml:space="preserve">[163] 琉璃原本体弱多病，经常出入医院，家庭关系也不好。即便戴比特出现并开始与阿尔达克和阿尔特纳斯坦等组织对抗，琉璃也并未对此太过在意。</w:t>
      </w:r>
    </w:p>
    <w:p w14:paraId="4F08E800">
      <w:r xmlns:w="http://schemas.openxmlformats.org/wordprocessingml/2006/main">
        <w:t xml:space="preserve">[164] 在第一部最终决战中，乌拉拉的魔力失控，需要接受治疗，她和琉璃在同一间病房。乌拉拉治疗期间，琉璃通过向她展示特摄节目的内容，加深了两人之间的友谊。通过这种方式了解了特摄之后，当琉璃因受到野吕伊碎片的刺激而即将发生变异时，乌拉拉告诉她“成为你想成为的理想形态”，于是就有了现在的琉璃香。这也是她称呼春日奈为“主人”的原因。</w:t>
      </w:r>
    </w:p>
    <w:p w14:paraId="1034C5A9">
      <w:r xmlns:w="http://schemas.openxmlformats.org/wordprocessingml/2006/main">
        <w:t xml:space="preserve">[165] 在莉尔卡的角色故事中，戴比特对此事的立场得到了更详细的探讨。</w:t>
      </w:r>
    </w:p>
    <w:p w14:paraId="383366C1">
      <w:r xmlns:w="http://schemas.openxmlformats.org/wordprocessingml/2006/main">
        <w:t xml:space="preserve">[166] 正因如此，必须不惜一切代价避免与艾斯卡·露比交战。露比的言行对莉露卡来说如同雷区。如果露比试图说服她，就会触及她内心深处的痛处，让她迅速失去情绪控制，失控暴走，从而导致诅咒碎片的显现。乌拉拉以春日奈的身份加入新诅咒党，是为了保护她的朋友琉璃，阻止她与露比接触，避免她与莉露卡发生冲突。</w:t>
      </w:r>
    </w:p>
    <w:p w14:paraId="51AEB1F7">
      <w:r xmlns:w="http://schemas.openxmlformats.org/wordprocessingml/2006/main">
        <w:t xml:space="preserve">[167] Ruby 对理想主义的直接追求有时会成为地雷，她对 Riruka 说的话是对 Urara 在第一部第四章中的处境的致敬，而 Urara 现在是领导者。</w:t>
      </w:r>
    </w:p>
    <w:p w14:paraId="25E936B8">
      <w:r xmlns:w="http://schemas.openxmlformats.org/wordprocessingml/2006/main">
        <w:t xml:space="preserve">[168] 叛逆十里露卡的原始外形和行为是由诅咒之力塑造的，因此作为闪光忍者时的设计几乎完全相同。然而，仔细观察的话，可以发现胸部和腰部的装饰做了一些细微的改动。</w:t>
      </w:r>
    </w:p>
    <w:p w14:paraId="5CD8FAC5">
      <w:r xmlns:w="http://schemas.openxmlformats.org/wordprocessingml/2006/main">
        <w:t xml:space="preserve">[169] 第二部第七章中琉璃的配音后来进行了更新。这是因为琉璃最初的配音音调较高，与莉露卡相似，所以为了与后续章节中较低的音调相匹配，重新录制了她的配音。据推测，当时角色设定的一些方面尚未最终确定。</w:t>
      </w:r>
    </w:p>
    <w:p w14:paraId="7F2CDED5">
      <w:r xmlns:w="http://schemas.openxmlformats.org/wordprocessingml/2006/main">
        <w:t xml:space="preserve">[170] 他们为什么会成为盟友？（第十章剧透）</w:t>
      </w:r>
    </w:p>
    <w:p w14:paraId="534678B1">
      <w:r xmlns:w="http://schemas.openxmlformats.org/wordprocessingml/2006/main">
        <w:t xml:space="preserve">[171] 虽然在最终决战之前，他曾多次发泄情绪，也曾被说服，但最大的因素是，他的身体已经变得如此，如果他不接受D级攻击就会死亡。</w:t>
      </w:r>
    </w:p>
    <w:p w14:paraId="433EBB9F">
      <w:r xmlns:w="http://schemas.openxmlformats.org/wordprocessingml/2006/main">
        <w:t xml:space="preserve">[172] 在最后的战斗之后，她从前线撤退进行康复，这被认为是向她的导师乌拉拉致敬，因为当时的情况与她相同。</w:t>
      </w:r>
    </w:p>
    <w:p w14:paraId="512FC586">
      <w:r xmlns:w="http://schemas.openxmlformats.org/wordprocessingml/2006/main">
        <w:t xml:space="preserve">[173] 官方推特账号简介 †</w:t>
      </w:r>
    </w:p>
    <w:p w14:paraId="2096DDA7">
      <w:r xmlns:w="http://schemas.openxmlformats.org/wordprocessingml/2006/main">
        <w:t xml:space="preserve">[174] 角色介绍（NPC）</w:t>
      </w:r>
    </w:p>
    <w:p w14:paraId="33FEA981">
      <w:r xmlns:w="http://schemas.openxmlformats.org/wordprocessingml/2006/main">
        <w:t xml:space="preserve">[175] 人物介绍</w:t>
      </w:r>
    </w:p>
    <w:p w14:paraId="2B949F2C">
      <w:r xmlns:w="http://schemas.openxmlformats.org/wordprocessingml/2006/main">
        <w:t xml:space="preserve">[176] 插图由负责的画师绘制 ①</w:t>
      </w:r>
    </w:p>
    <w:p w14:paraId="0E4409D0">
      <w:r xmlns:w="http://schemas.openxmlformats.org/wordprocessingml/2006/main">
        <w:t xml:space="preserve">[177] 评论表 †</w:t>
      </w:r>
    </w:p>
    <w:p w14:paraId="55B13563">
      <w:r xmlns:w="http://schemas.openxmlformats.org/wordprocessingml/2006/main">
        <w:t xml:space="preserve">[178] 点击打开历史日志列表</w:t>
      </w:r>
    </w:p>
    <w:p w14:paraId="1A8BA84F">
      <w:r xmlns:w="http://schemas.openxmlformats.org/wordprocessingml/2006/main">
        <w:t xml:space="preserve">[179] 末尾的数字越小，日志就越旧。</w:t>
      </w:r>
    </w:p>
    <w:p w14:paraId="5170861A">
      <w:r xmlns:w="http://schemas.openxmlformats.org/wordprocessingml/2006/main">
        <w:t xml:space="preserve">[180]“Comments/Senjin Riruka/”没有子页面。</w:t>
      </w:r>
    </w:p>
    <w:p w14:paraId="344FF9AE">
      <w:r xmlns:w="http://schemas.openxmlformats.org/wordprocessingml/2006/main">
        <w:t xml:space="preserve">[181] 这或许是最初的来源，但无论怎么看，它都是个碗——[Gxe7mYUxnNI] 2022-06-16 (周四) 09:47:00</w:t>
      </w:r>
    </w:p>
    <w:p w14:paraId="0B59A2E6">
      <w:r xmlns:w="http://schemas.openxmlformats.org/wordprocessingml/2006/main">
        <w:t xml:space="preserve">[182] 这是天妇罗盖饭。如果这个角色总是饿着肚子，那就更有趣了…… -- [ZZWfVjkwVvM] 2022-06-16 (周四) 15:58:36</w:t>
      </w:r>
    </w:p>
    <w:p w14:paraId="09CBFBE2">
      <w:r xmlns:w="http://schemas.openxmlformats.org/wordprocessingml/2006/main">
        <w:t xml:space="preserve">[183] 近期计划与《御伽前沿》进行联动，而该游戏中的扭蛋机制无法正常运作，保底兑换被称作“筋腱兑换”……所以在此提醒大家“联动扭蛋是筋腱兑换”…… -- [MvOLooxr3V2] 2023-05-24 (周三) 16:53:21</w:t>
      </w:r>
    </w:p>
    <w:p w14:paraId="02B2FF7F">
      <w:r xmlns:w="http://schemas.openxmlformats.org/wordprocessingml/2006/main">
        <w:t xml:space="preserve">[184] 看起来好像要变成一件轻松愉快的事情了——[V5fNL5oAp1U] 2022-06-12 (周日) 00:44:25</w:t>
      </w:r>
    </w:p>
    <w:p w14:paraId="55D3C0A2">
      <w:r xmlns:w="http://schemas.openxmlformats.org/wordprocessingml/2006/main">
        <w:t xml:space="preserve">[185] 你会一直抽卡直到触发保底机制吗？ -- [0G3JNTIh19U] 2022-06-12 (周日) 09:59:23</w:t>
      </w:r>
    </w:p>
    <w:p w14:paraId="68F7A785">
      <w:r xmlns:w="http://schemas.openxmlformats.org/wordprocessingml/2006/main">
        <w:t xml:space="preserve">[186] 鞭状装备，粉色头发，大胸……看起来她肌肉力量异常强大，而且食量惊人。——[ZZWfVjkwVvM] 2022-06-16 (周四) 02:25:18</w:t>
      </w:r>
    </w:p>
    <w:p w14:paraId="09380D94">
      <w:r xmlns:w="http://schemas.openxmlformats.org/wordprocessingml/2006/main">
        <w:t xml:space="preserve">[187] 令人惊讶的是，尽管他（表面上）是敌军的代表，但很明显“这家伙不是第二部的最终boss”。我希望他以后一切顺利。——[2tRj8qj4sIk] 2022-07-26 (周二) 22:46:45</w:t>
      </w:r>
    </w:p>
    <w:p w14:paraId="63F95480">
      <w:r xmlns:w="http://schemas.openxmlformats.org/wordprocessingml/2006/main">
        <w:t xml:space="preserve">[188] “没人需要我”这句话会触发他的情绪，而且他似乎有社交焦虑，这让我觉得他要么是个蛰居族（社交隐士），要么内心深处是个受虐儿童。——[ZZWfVjkwVvM] 2022-09-06 (周二) 12:57:04</w:t>
      </w:r>
    </w:p>
    <w:p w14:paraId="60E6C5BB">
      <w:r xmlns:w="http://schemas.openxmlformats.org/wordprocessingml/2006/main">
        <w:t xml:space="preserve">[189] 遥体内的人扮演了阿尔默的角色。她们会是同一个人吗？不，肯定不是。但是她们的行为……嗯…… -- [RpkqX85KrSw] 2022-11-29 (周二) 11:56:41</w:t>
      </w:r>
    </w:p>
    <w:p w14:paraId="543AF56D">
      <w:r xmlns:w="http://schemas.openxmlformats.org/wordprocessingml/2006/main">
        <w:t xml:space="preserve">[190] 转换前的形式已经公开，这意味着它实际上已被证实可以实施…… -- [fbZ9.ASSPgw] 2022-11-12 (周六) 21:03:03</w:t>
      </w:r>
    </w:p>
    <w:p w14:paraId="45520A52">
      <w:r xmlns:w="http://schemas.openxmlformats.org/wordprocessingml/2006/main">
        <w:t xml:space="preserve">[191] 在未来的剧情中，我们可以期待变身之后会经历一系列羞辱，然后变身效果消失。随着剧情的展开，我们可以期待时贞的失败，甚至明年万圣节我们还可以期待她变身前的性感装扮。这种反差是一大亮点，因为她看起来就像个路人甲！——[MXOptBvaK7A] 2022-11-12 (周六) 21:10:33</w:t>
      </w:r>
    </w:p>
    <w:p w14:paraId="09C35A6F">
      <w:r xmlns:w="http://schemas.openxmlformats.org/wordprocessingml/2006/main">
        <w:t xml:space="preserve">[192] 既然反派和恶魔的名字都出现在了鬼杀队队长和指挥官的名单里，我猜强奸案是反派和恶魔干的吧？如果是这样，为什么不让她见见促成与恶魔停战的露比呢……？——[2ZyAONCwhrQ] 2023-01-20 (周五) 19:18:11</w:t>
      </w:r>
    </w:p>
    <w:p w14:paraId="6216A411">
      <w:r xmlns:w="http://schemas.openxmlformats.org/wordprocessingml/2006/main">
        <w:t xml:space="preserve">[193] 就我目前所见，亡命天堂的角色是否有可能作为支援角色登场？ -- [YWiT5Y2jfPQ] 2023-05-16 (周二) 12:55:57</w:t>
      </w:r>
    </w:p>
    <w:p w14:paraId="167645B5">
      <w:r xmlns:w="http://schemas.openxmlformats.org/wordprocessingml/2006/main">
        <w:t xml:space="preserve">[194] 米莉离开《Lance Quest》这件事当时引起了不少讨论，我相信在角色永久存在的社交游戏中，他们肯定不会故意重蹈覆辙，大概不会吧……如果真有那么一天，或许等到她第二次成为扭蛋角色或者以后再说？——[MXOptBvaK7A] 2023-05-17 (周三) 00:26:44</w:t>
      </w:r>
    </w:p>
    <w:p w14:paraId="37E20050">
      <w:r xmlns:w="http://schemas.openxmlformats.org/wordprocessingml/2006/main">
        <w:t xml:space="preserve">[195] 甜蜜的“（眼神）” -- [dsPfaHWJnMA] 2023-05-18 (周四) 21:19:09</w:t>
      </w:r>
    </w:p>
    <w:p w14:paraId="352689ED">
      <w:r xmlns:w="http://schemas.openxmlformats.org/wordprocessingml/2006/main">
        <w:t xml:space="preserve">[196] 眼睛就像香菇——[p3NQjAlp/m6] 2023-05-17 (周三) 16:35:02</w:t>
      </w:r>
    </w:p>
    <w:p w14:paraId="188E301C">
      <w:r xmlns:w="http://schemas.openxmlformats.org/wordprocessingml/2006/main">
        <w:t xml:space="preserve">[197] 谢谢！ -- [A5Vy7C1aM56] 2023-05-17 (周三) 20:08:48</w:t>
      </w:r>
    </w:p>
    <w:p w14:paraId="4C0B2FB3">
      <w:r xmlns:w="http://schemas.openxmlformats.org/wordprocessingml/2006/main">
        <w:t xml:space="preserve">[198] 如果你能用物品或特殊能力来防止必定诅咒，那这能力就不错。配合“疯狂之王”或“黄金蜂蜜”效果更佳。——[pF.is5YCKEs] 2023-05-17 (周三) 20:47:24</w:t>
      </w:r>
    </w:p>
    <w:p w14:paraId="196B51CB">
      <w:r xmlns:w="http://schemas.openxmlformats.org/wordprocessingml/2006/main">
        <w:t xml:space="preserve">[199] 在团队副本中，体力无关紧要，所以纳豆是必备的，而且会占用一个位置。我想用琴音和阿尔戈尔作为我的最强单位，如果除了琴音和阿尔戈尔之外再添加其他可以蓄力特殊技能的角色，除非我添加阵营限制或其他条件，否则就会变成永动机…… -- [qGxTTbn0jVg] 2023-05-18 (周四) 00:50:49</w:t>
      </w:r>
    </w:p>
    <w:p w14:paraId="31767425">
      <w:r xmlns:w="http://schemas.openxmlformats.org/wordprocessingml/2006/main">
        <w:t xml:space="preserve">[200] 支援角色春奈拥有只有宗羽才能使用的纳豆效果，所以我觉得她们会很搭。——[Uvr8XJwzgvw] 2023-05-20 (周六) 21:23:13</w:t>
      </w:r>
    </w:p>
    <w:p w14:paraId="301EF509">
      <w:r xmlns:w="http://schemas.openxmlformats.org/wordprocessingml/2006/main">
        <w:t xml:space="preserve">[201] 它的性能很独特，所以我能想到很多用法，但如果你问我是否真的会用它，我可没剩下多少许愿石板了。如果像这样的角色成为常驻角色，他们的评价肯定会有很大的变化。——[4AdXU9WFkX2] 2023-05-19 (周五) 03:49:35</w:t>
      </w:r>
    </w:p>
    <w:p w14:paraId="58AD3701">
      <w:r xmlns:w="http://schemas.openxmlformats.org/wordprocessingml/2006/main">
        <w:t xml:space="preserve">[202] 她的性格和久世很像，但因为她用的是龙刃，所以她是宗破型忍者吧？她还有70点回避率，所以她和那两个降低命中率的闪光忍者配合应该不错。——[zcQ6X6HY/Gk] 2023-05-17 (周三) 22:12:27</w:t>
      </w:r>
    </w:p>
    <w:p w14:paraId="6538A10B">
      <w:r xmlns:w="http://schemas.openxmlformats.org/wordprocessingml/2006/main">
        <w:t xml:space="preserve">[203] 既然春日雏田已经实装了，不知道她们能不能像彩花里一样互相增强呢…… -- [zcQ6X6HY/Gk] 2023-05-18 (周四) 21:37:44</w:t>
      </w:r>
    </w:p>
    <w:p w14:paraId="24E3D5E5">
      <w:r xmlns:w="http://schemas.openxmlformats.org/wordprocessingml/2006/main">
        <w:t xml:space="preserve">[204] 我有点想要，但是时机不好，时机真的太不好了——[puj2Q1fXM.6] 2023-05-20 (周六) 04:14:31</w:t>
      </w:r>
    </w:p>
    <w:p w14:paraId="4457CBF5">
      <w:r xmlns:w="http://schemas.openxmlformats.org/wordprocessingml/2006/main">
        <w:t xml:space="preserve">[205] “啊啊啊啊啊啊！！我受不了了！我要变身了！！”（第二部，第十一章，上弦惩罚令）我喜欢琉璃的声音变成莉露卡的声音——[Ih7ECnMD/Ro] 2023-05-20 (周六) 17:08:09</w:t>
      </w:r>
    </w:p>
    <w:p w14:paraId="72634306">
      <w:r xmlns:w="http://schemas.openxmlformats.org/wordprocessingml/2006/main">
        <w:t xml:space="preserve">[206] 我真的很喜欢盖霍天的视觉设计，所以他是个忍者真是太可惜了。就算他成了忍者，他做的事情也一样，所以盖霍天或许只是个皮肤？我想要他那响亮的开箱音效，所以那样也挺好的。——[HE/DkQE6IQE] 2023-05-22 (周一) 09:48:51</w:t>
      </w:r>
    </w:p>
    <w:p w14:paraId="5F83D2A4">
      <w:r xmlns:w="http://schemas.openxmlformats.org/wordprocessingml/2006/main">
        <w:t xml:space="preserve">[207] 我抽卡是因为想试试开箱语音。感觉它在刷弱怪、B宇宙和副本里应该挺好用的。感觉就像花一份钱买了两个角色，因为它既可以安静也可以吵闹哈哈 -- [jyjjhmzNMkU] 2024-03-26 (周二) 20:09:51</w:t>
      </w:r>
    </w:p>
    <w:p w14:paraId="784B1A52">
      <w:r xmlns:w="http://schemas.openxmlformats.org/wordprocessingml/2006/main">
        <w:t xml:space="preserve">[208] ←使用棋盘前请务必阅读规则。</w:t>
      </w:r>
    </w:p>
    <w:p w14:paraId="23082104">
      <w:r xmlns:w="http://schemas.openxmlformats.org/wordprocessingml/2006/main">
        <w:t xml:space="preserve">[209] 关于规则 †</w:t>
      </w:r>
    </w:p>
    <w:p w14:paraId="414088DE">
      <w:r xmlns:w="http://schemas.openxmlformats.org/wordprocessingml/2006/main">
        <w:t xml:space="preserve">[210] 请不要抱怨或批评页面编辑者。如果您对其他人的编辑有意见，请通过“提供替代方案”或“自行编辑”的方式进行建设性沟通。</w:t>
      </w:r>
    </w:p>
    <w:p w14:paraId="40AEDD3B">
      <w:r xmlns:w="http://schemas.openxmlformats.org/wordprocessingml/2006/main">
        <w:t xml:space="preserve">[211] 请勿发布个人网站或其他禁止未经授权链接的网站的网址。</w:t>
      </w:r>
    </w:p>
    <w:p w14:paraId="356E305D">
      <w:r xmlns:w="http://schemas.openxmlformats.org/wordprocessingml/2006/main">
        <w:t xml:space="preserve">[212] 关于违反规则的帖子 †</w:t>
      </w:r>
    </w:p>
    <w:p w14:paraId="0CDDFD01">
      <w:r xmlns:w="http://schemas.openxmlformats.org/wordprocessingml/2006/main">
        <w:t xml:space="preserve">[213] 禁止发布以下类型的帖子，因为它们容易造成干扰。</w:t>
      </w:r>
    </w:p>
    <w:p w14:paraId="436D953D">
      <w:r xmlns:w="http://schemas.openxmlformats.org/wordprocessingml/2006/main">
        <w:t xml:space="preserve">[214]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CA07969">
      <w:r xmlns:w="http://schemas.openxmlformats.org/wordprocessingml/2006/main">
        <w:t xml:space="preserve">[215] 其他包括使用此维基的人、官方管理员、艺术家、配音演员、现实生活中的个人以及 Twitter 用户等团体。</w:t>
      </w:r>
    </w:p>
    <w:p w14:paraId="4BE8807B">
      <w:r xmlns:w="http://schemas.openxmlformats.org/wordprocessingml/2006/main">
        <w:t xml:space="preserve">[216] 关于向管理层提交的帖子，我们容忍可以解释为用户反馈的评论，例如“我希望他们改进这一点”、“我希望他们尽快修复错误”和“维护时间太长了”，但我们不容忍使用辱骂性语言贬低管理层。</w:t>
      </w:r>
    </w:p>
    <w:p w14:paraId="618F3238">
      <w:r xmlns:w="http://schemas.openxmlformats.org/wordprocessingml/2006/main">
        <w:t xml:space="preserve">[217] 将讨论和意见交流视为“诽谤或对抗他人”是错误的。然而，在讨论或意见交流中使用辱骂性语言、贬低他人、挑衅他人或在缺乏明确证据的情况下发表言论，都是违法行为。说话时务必注意自己的言辞。</w:t>
      </w:r>
    </w:p>
    <w:p w14:paraId="2DF053B7">
      <w:r xmlns:w="http://schemas.openxmlformats.org/wordprocessingml/2006/main">
        <w:t xml:space="preserve">[218] 攻击性言论包括使用“做这个”或“做那个”等强硬命令、“使用粗俗语言”、“居高临下”和“挑衅”。</w:t>
      </w:r>
    </w:p>
    <w:p w14:paraId="509C9816">
      <w:r xmlns:w="http://schemas.openxmlformats.org/wordprocessingml/2006/main">
        <w:t xml:space="preserve">[219] 禁止发布冒犯现有玩家的帖子，例如“还有人玩这个游戏吗？”或“这游戏已经凉了”。这并不意味着您完全不能发表任何负面言论，而是指那些超出单纯负面评价范围，构成诽谤或诋毁的帖子将被禁止发布。</w:t>
      </w:r>
    </w:p>
    <w:p w14:paraId="4591047F">
      <w:r xmlns:w="http://schemas.openxmlformats.org/wordprocessingml/2006/main">
        <w:t xml:space="preserve">[220] 公开羞辱他人，包括泄露他人的游戏内名称或UID</w:t>
      </w:r>
    </w:p>
    <w:p w14:paraId="7C2FD15D">
      <w:r xmlns:w="http://schemas.openxmlformats.org/wordprocessingml/2006/main">
        <w:t xml:space="preserve">[221] 但是，分享有助于游戏攻略的信息和视频是允许的。</w:t>
      </w:r>
    </w:p>
    <w:p w14:paraId="6254BD74">
      <w:r xmlns:w="http://schemas.openxmlformats.org/wordprocessingml/2006/main">
        <w:t xml:space="preserve">[222] 参考其他应用程序</w:t>
      </w:r>
    </w:p>
    <w:p w14:paraId="26D523C5">
      <w:r xmlns:w="http://schemas.openxmlformats.org/wordprocessingml/2006/main">
        <w:t xml:space="preserve">[223] 在多个论坛上多次发帖</w:t>
      </w:r>
    </w:p>
    <w:p w14:paraId="5A2E181E">
      <w:r xmlns:w="http://schemas.openxmlformats.org/wordprocessingml/2006/main">
        <w:t xml:space="preserve">[224] 写出一串毫无意义的字符</w:t>
      </w:r>
    </w:p>
    <w:p w14:paraId="5DA6ABB1">
      <w:r xmlns:w="http://schemas.openxmlformats.org/wordprocessingml/2006/main">
        <w:t xml:space="preserve">[225] 关于作弊和利用漏洞的帖子</w:t>
      </w:r>
    </w:p>
    <w:p w14:paraId="25C1055B">
      <w:r xmlns:w="http://schemas.openxmlformats.org/wordprocessingml/2006/main">
        <w:t xml:space="preserve">[226] 最好的办法是忽略违反规则的帖子。上钩或反驳只会让事情变得更糟。</w:t>
      </w:r>
    </w:p>
    <w:p w14:paraId="218BF058">
      <w:r xmlns:w="http://schemas.openxmlformats.org/wordprocessingml/2006/main">
        <w:t xml:space="preserve">[227] *在上述规则中，“诽谤”指的是在没有客观证据的情况下诋毁和贬低他人。将所有批评性文章都归为“诽谤”是不正确的，所以请务必谨慎。</w:t>
      </w:r>
    </w:p>
    <w:p w14:paraId="21B2D63B">
      <w:r xmlns:w="http://schemas.openxmlformats.org/wordprocessingml/2006/main">
        <w:t xml:space="preserve">[228] 关于修改和删除发帖日志 †</w:t>
      </w:r>
    </w:p>
    <w:p w14:paraId="20F85830">
      <w:r xmlns:w="http://schemas.openxmlformats.org/wordprocessingml/2006/main">
        <w:t xml:space="preserve">[229] 但是，允许更正印刷错误、遗漏和字体颜色。（他人出于善意所做的更正也允许。）</w:t>
      </w:r>
    </w:p>
    <w:p w14:paraId="7213665B">
      <w:r xmlns:w="http://schemas.openxmlformats.org/wordprocessingml/2006/main">
        <w:t xml:space="preserve">[230] 作为例外情况，您可以删除自己的帖子，但事后必须向管理员报告。此外，删除时，请将整个评论替换为以下文本，而不是完全删除：&amp;color(#ff0000){''发帖人已删除''};</w:t>
      </w:r>
    </w:p>
    <w:p w14:paraId="14E1B153">
      <w:r xmlns:w="http://schemas.openxmlformats.org/wordprocessingml/2006/main">
        <w:t xml:space="preserve">[231] 关于评论删除违反规则的帖子 †</w:t>
      </w:r>
    </w:p>
    <w:p w14:paraId="0C51E73C">
      <w:r xmlns:w="http://schemas.openxmlformats.org/wordprocessingml/2006/main">
        <w:t xml:space="preserve">[232] 您可以自行注释掉上述违反规则的评论，无需管理员许可。但是，注释掉评论后，请务必在“违规举报公告板”上进行举报。请使用“违规举报公告板”上的举报模板。</w:t>
      </w:r>
    </w:p>
    <w:p w14:paraId="2683A112">
      <w:r xmlns:w="http://schemas.openxmlformats.org/wordprocessingml/2006/main">
        <w:t xml:space="preserve">[233] 未经 CO 举报公告板举报而被评论删除的帖子将被恢复，而评论删除帖子的人将受到处罚。</w:t>
      </w:r>
    </w:p>
    <w:p w14:paraId="157BB33D">
      <w:r xmlns:w="http://schemas.openxmlformats.org/wordprocessingml/2006/main">
        <w:t xml:space="preserve">[234] 如果您反复向 CO 举报公告板举报不违反规则的帖子，我们将认为您是自私的，并将对您实施发帖和编辑限制。</w:t>
      </w:r>
    </w:p>
    <w:p w14:paraId="1F046D78">
      <w:r xmlns:w="http://schemas.openxmlformats.org/wordprocessingml/2006/main">
        <w:t xml:space="preserve">[235] 在 CO 报告公告板上，不构成违规的报告可由管理员酌情恢复。</w:t>
      </w:r>
    </w:p>
    <w:p w14:paraId="5E04E60D">
      <w:r xmlns:w="http://schemas.openxmlformats.org/wordprocessingml/2006/main">
        <w:t xml:space="preserve">[236] 我们再次要求您不要评论那些并未违反规则的评论。（例如，诸如“虽然不违反规则，但显然是在钓鱼”、“恶作剧”或“评论整个帖子”之类的主观判断。）</w:t>
      </w:r>
    </w:p>
    <w:p w14:paraId="2F896C27">
      <w:r xmlns:w="http://schemas.openxmlformats.org/wordprocessingml/2006/main">
        <w:t xml:space="preserve">[237] 关于不违反规则但“冒犯性”的帖子 †</w:t>
      </w:r>
    </w:p>
    <w:p w14:paraId="4B0B0EF5">
      <w:r xmlns:w="http://schemas.openxmlformats.org/wordprocessingml/2006/main">
        <w:t xml:space="preserve">[238] 即使帖子内容具有冒犯性，除非违反版规，否则不会被删除。由于每个人对冒犯性帖子的定义可能不同，请使用 NGID 功能隐藏评论，而不是参与争论或挑衅。</w:t>
      </w:r>
    </w:p>
    <w:p w14:paraId="25DF670D">
      <w:r xmlns:w="http://schemas.openxmlformats.org/wordprocessingml/2006/main">
        <w:t xml:space="preserve">[239] 挑衅难道不是一种违规行为吗？†</w:t>
      </w:r>
    </w:p>
    <w:p w14:paraId="5D0738AA">
      <w:r xmlns:w="http://schemas.openxmlformats.org/wordprocessingml/2006/main">
        <w:t xml:space="preserve">[240] 某人对某些内容是否具有煽动性的看法差异很大，因此我们不认为这是违规行为。如果您认为某条评论具有煽动性，请使用 NGID 功能将其隐藏。</w:t>
      </w:r>
    </w:p>
    <w:p w14:paraId="70E09DB3">
      <w:r xmlns:w="http://schemas.openxmlformats.org/wordprocessingml/2006/main">
        <w:t xml:space="preserve">[241] 投诉难道不算违法吗？†</w:t>
      </w:r>
    </w:p>
    <w:p w14:paraId="53840663">
      <w:r xmlns:w="http://schemas.openxmlformats.org/wordprocessingml/2006/main">
        <w:t xml:space="preserve">[242] 一般而言，抱怨本身并不构成违规。但是，针对本作品的负面宣传、诽谤、辱骂性语言以及超出抱怨范围的对抗性言论均构成违规。如果您认为抱怨内容冒犯了您，请使用 NGID 功能隐藏相关评论。</w:t>
      </w:r>
    </w:p>
    <w:p w14:paraId="6CBE7347">
      <w:r xmlns:w="http://schemas.openxmlformats.org/wordprocessingml/2006/main">
        <w:t xml:space="preserve">[243] 如果您不确定某个帖子是否违反规则，该怎么办？ †</w:t>
      </w:r>
    </w:p>
    <w:p w14:paraId="0EFB8903">
      <w:r xmlns:w="http://schemas.openxmlformats.org/wordprocessingml/2006/main">
        <w:t xml:space="preserve">[244] 有些帖子内容含糊不清，难以判断是否违规。评论删除这类含糊不清的帖子可能会导致问题，所以请不要评论删除，而是使用 NGID 功能将评论隐藏起来。</w:t>
      </w:r>
    </w:p>
    <w:p w14:paraId="5DAF054B">
      <w:r xmlns:w="http://schemas.openxmlformats.org/wordprocessingml/2006/main">
        <w:t xml:space="preserve">[245] 对屡犯者的处罚 †</w:t>
      </w:r>
    </w:p>
    <w:p w14:paraId="78E5EBB1">
      <w:r xmlns:w="http://schemas.openxmlformats.org/wordprocessingml/2006/main">
        <w:t xml:space="preserve">[246] 屡次违反规则或发布特别恶意的帖子，管理员可酌情予以处罚，例如“禁止访问”或“限制发帖”。</w:t>
      </w:r>
    </w:p>
    <w:p w14:paraId="06B9EAA4">
      <w:r xmlns:w="http://schemas.openxmlformats.org/wordprocessingml/2006/main">
        <w:t xml:space="preserve">[247] 如果您对进一步改进有任何建议，请通过 Wiki 管理公告板与我们联系。</w:t>
      </w:r>
    </w:p>
    <w:p w14:paraId="11ADA959"/>
    <w:p w14:paraId="2A73B8ED">
      <w:r xmlns:w="http://schemas.openxmlformats.org/wordprocessingml/2006/main">
        <w:rPr>
          <w:b/>
        </w:rPr>
        <w:t xml:space="preserve">A328</w:t>
      </w:r>
    </w:p>
    <w:p w14:paraId="0A492F79">
      <w:r xmlns:w="http://schemas.openxmlformats.org/wordprocessingml/2006/main">
        <w:t xml:space="preserve">[0] 索引：所有角色 | SSR 角色 | SR 角色 | R 角色</w:t>
      </w:r>
    </w:p>
    <w:p w14:paraId="0106726C">
      <w:r xmlns:w="http://schemas.openxmlformats.org/wordprocessingml/2006/main">
        <w:t xml:space="preserve">[1] 基本信息</w:t>
      </w:r>
    </w:p>
    <w:p w14:paraId="0CB9136C">
      <w:r xmlns:w="http://schemas.openxmlformats.org/wordprocessingml/2006/main">
        <w:t xml:space="preserve">[2] 语音</w:t>
      </w:r>
    </w:p>
    <w:p w14:paraId="0110CDB8">
      <w:r xmlns:w="http://schemas.openxmlformats.org/wordprocessingml/2006/main">
        <w:t xml:space="preserve">[3] 在游戏中</w:t>
      </w:r>
    </w:p>
    <w:p w14:paraId="7A5898F8">
      <w:r xmlns:w="http://schemas.openxmlformats.org/wordprocessingml/2006/main">
        <w:t xml:space="preserve">[4] 琐事</w:t>
      </w:r>
    </w:p>
    <w:p w14:paraId="0052DD7A">
      <w:r xmlns:w="http://schemas.openxmlformats.org/wordprocessingml/2006/main">
        <w:t xml:space="preserve">[5] 官方推特账号介绍</w:t>
      </w:r>
    </w:p>
    <w:p w14:paraId="53609582">
      <w:r xmlns:w="http://schemas.openxmlformats.org/wordprocessingml/2006/main">
        <w:t xml:space="preserve">[6] 评论表单</w:t>
      </w:r>
    </w:p>
    <w:p w14:paraId="14CE4F88">
      <w:r xmlns:w="http://schemas.openxmlformats.org/wordprocessingml/2006/main">
        <w:t xml:space="preserve">[7] 基本信息 †</w:t>
      </w:r>
    </w:p>
    <w:p w14:paraId="44104107">
      <w:r xmlns:w="http://schemas.openxmlformats.org/wordprocessingml/2006/main">
        <w:t xml:space="preserve">[8] 变换图像</w:t>
      </w:r>
    </w:p>
    <w:p w14:paraId="0FF6A38C">
      <w:r xmlns:w="http://schemas.openxmlformats.org/wordprocessingml/2006/main">
        <w:t xml:space="preserve">[9] 简介</w:t>
      </w:r>
    </w:p>
    <w:p w14:paraId="1EE019B3">
      <w:r xmlns:w="http://schemas.openxmlformats.org/wordprocessingml/2006/main">
        <w:t xml:space="preserve">[10] 姓名</w:t>
      </w:r>
    </w:p>
    <w:p w14:paraId="18189B51">
      <w:r xmlns:w="http://schemas.openxmlformats.org/wordprocessingml/2006/main">
        <w:t xml:space="preserve">[11] 闪光忍者蕾娜</w:t>
      </w:r>
    </w:p>
    <w:p w14:paraId="3B1CAE7D">
      <w:r xmlns:w="http://schemas.openxmlformats.org/wordprocessingml/2006/main">
        <w:t xml:space="preserve">[12] 真实姓名</w:t>
      </w:r>
    </w:p>
    <w:p w14:paraId="75C1C89D">
      <w:r xmlns:w="http://schemas.openxmlformats.org/wordprocessingml/2006/main">
        <w:t xml:space="preserve">[13] 雨宫玲奈</w:t>
      </w:r>
    </w:p>
    <w:p w14:paraId="66438810">
      <w:r xmlns:w="http://schemas.openxmlformats.org/wordprocessingml/2006/main">
        <w:t xml:space="preserve">[14] 稀有度</w:t>
      </w:r>
    </w:p>
    <w:p w14:paraId="4B8789AB">
      <w:r xmlns:w="http://schemas.openxmlformats.org/wordprocessingml/2006/main">
        <w:t xml:space="preserve">[15] 普通攻击</w:t>
      </w:r>
    </w:p>
    <w:p w14:paraId="5B5441F8">
      <w:r xmlns:w="http://schemas.openxmlformats.org/wordprocessingml/2006/main">
        <w:t xml:space="preserve">[16] 近战攻击（物理）</w:t>
      </w:r>
    </w:p>
    <w:p w14:paraId="1F866BC1">
      <w:r xmlns:w="http://schemas.openxmlformats.org/wordprocessingml/2006/main">
        <w:t xml:space="preserve">[17] 附属派系</w:t>
      </w:r>
    </w:p>
    <w:p w14:paraId="271F1CB8">
      <w:r xmlns:w="http://schemas.openxmlformats.org/wordprocessingml/2006/main">
        <w:t xml:space="preserve">[18] 闪光忍者（久世）</w:t>
      </w:r>
    </w:p>
    <w:p w14:paraId="5C28D41B">
      <w:r xmlns:w="http://schemas.openxmlformats.org/wordprocessingml/2006/main">
        <w:t xml:space="preserve">[19] 葵尤里</w:t>
      </w:r>
    </w:p>
    <w:p w14:paraId="4251CB9A">
      <w:r xmlns:w="http://schemas.openxmlformats.org/wordprocessingml/2006/main">
        <w:t xml:space="preserve">[20] 插图</w:t>
      </w:r>
    </w:p>
    <w:p w14:paraId="1DDA5FB6">
      <w:r xmlns:w="http://schemas.openxmlformats.org/wordprocessingml/2006/main">
        <w:t xml:space="preserve">[21] SD字符</w:t>
      </w:r>
    </w:p>
    <w:p w14:paraId="3FDF38DE">
      <w:r xmlns:w="http://schemas.openxmlformats.org/wordprocessingml/2006/main">
        <w:t xml:space="preserve">[22] 风味文字</w:t>
      </w:r>
    </w:p>
    <w:p w14:paraId="0F8FA006">
      <w:r xmlns:w="http://schemas.openxmlformats.org/wordprocessingml/2006/main">
        <w:t xml:space="preserve">[23] “哈哈♥时贞是个loser，loser♥” 他是久世忍者，拥有超自然能力“超级雷纳炮”，能够从四肢末端发出原理不明的冲击波，也是真正的七暴忍者之首，地位高于其他七暴忍者。他是个喜欢挑衅和戏弄别人的调皮捣蛋鬼。他表面上是偶像，在IV和其他媒体上都拥有很高的人气。</w:t>
      </w:r>
    </w:p>
    <w:p w14:paraId="5A357660">
      <w:r xmlns:w="http://schemas.openxmlformats.org/wordprocessingml/2006/main">
        <w:t xml:space="preserve">[24] 如何获得</w:t>
      </w:r>
    </w:p>
    <w:p w14:paraId="132420A3">
      <w:r xmlns:w="http://schemas.openxmlformats.org/wordprocessingml/2006/main">
        <w:t xml:space="preserve">[25] 活动“时贞，无法勃起～再见，所有超能力战士～”的奖励角色，可在角色兑换商店使用100个“力量种子”兑换。</w:t>
      </w:r>
    </w:p>
    <w:p w14:paraId="7361DA54">
      <w:r xmlns:w="http://schemas.openxmlformats.org/wordprocessingml/2006/main">
        <w:t xml:space="preserve">[26] 基础属性（⭐︎1）* 每提升一个⭐︎，属性值增加50%，⭐︎5时为⭐︎1值的3倍。</w:t>
      </w:r>
    </w:p>
    <w:p w14:paraId="499A48EF">
      <w:r xmlns:w="http://schemas.openxmlformats.org/wordprocessingml/2006/main">
        <w:t xml:space="preserve">[27] 级</w:t>
      </w:r>
    </w:p>
    <w:p w14:paraId="2116BAD6">
      <w:r xmlns:w="http://schemas.openxmlformats.org/wordprocessingml/2006/main">
        <w:t xml:space="preserve">[28] 耐力</w:t>
      </w:r>
    </w:p>
    <w:p w14:paraId="5D7789A5">
      <w:r xmlns:w="http://schemas.openxmlformats.org/wordprocessingml/2006/main">
        <w:t xml:space="preserve">[29] 攻击力</w:t>
      </w:r>
    </w:p>
    <w:p w14:paraId="4CB1004F">
      <w:r xmlns:w="http://schemas.openxmlformats.org/wordprocessingml/2006/main">
        <w:t xml:space="preserve">[30] 防御能力</w:t>
      </w:r>
    </w:p>
    <w:p w14:paraId="32E1B604">
      <w:r xmlns:w="http://schemas.openxmlformats.org/wordprocessingml/2006/main">
        <w:t xml:space="preserve">[31] 魔力</w:t>
      </w:r>
    </w:p>
    <w:p w14:paraId="55856C63">
      <w:r xmlns:w="http://schemas.openxmlformats.org/wordprocessingml/2006/main">
        <w:t xml:space="preserve">[32] 魔法抗性</w:t>
      </w:r>
    </w:p>
    <w:p w14:paraId="39901CD3">
      <w:r xmlns:w="http://schemas.openxmlformats.org/wordprocessingml/2006/main">
        <w:t xml:space="preserve">[33] 详细状态</w:t>
      </w:r>
    </w:p>
    <w:p w14:paraId="3D978CE9">
      <w:r xmlns:w="http://schemas.openxmlformats.org/wordprocessingml/2006/main">
        <w:t xml:space="preserve">[34] 准确性</w:t>
      </w:r>
    </w:p>
    <w:p w14:paraId="0CFA1D24">
      <w:r xmlns:w="http://schemas.openxmlformats.org/wordprocessingml/2006/main">
        <w:t xml:space="preserve">[35] 回避能力</w:t>
      </w:r>
    </w:p>
    <w:p w14:paraId="75548A91">
      <w:r xmlns:w="http://schemas.openxmlformats.org/wordprocessingml/2006/main">
        <w:t xml:space="preserve">[36] 连击率</w:t>
      </w:r>
    </w:p>
    <w:p w14:paraId="6B2D7868">
      <w:r xmlns:w="http://schemas.openxmlformats.org/wordprocessingml/2006/main">
        <w:t xml:space="preserve">[37] 反击率</w:t>
      </w:r>
    </w:p>
    <w:p w14:paraId="30FC3029">
      <w:r xmlns:w="http://schemas.openxmlformats.org/wordprocessingml/2006/main">
        <w:t xml:space="preserve">[38] 眩晕激活率</w:t>
      </w:r>
    </w:p>
    <w:p w14:paraId="00923173">
      <w:r xmlns:w="http://schemas.openxmlformats.org/wordprocessingml/2006/main">
        <w:t xml:space="preserve">[39] 抗眩晕能力</w:t>
      </w:r>
    </w:p>
    <w:p w14:paraId="0AADC246">
      <w:r xmlns:w="http://schemas.openxmlformats.org/wordprocessingml/2006/main">
        <w:t xml:space="preserve">[40] 移动速度</w:t>
      </w:r>
    </w:p>
    <w:p w14:paraId="3DB26BAF">
      <w:r xmlns:w="http://schemas.openxmlformats.org/wordprocessingml/2006/main">
        <w:t xml:space="preserve">[41] 部署速度</w:t>
      </w:r>
    </w:p>
    <w:p w14:paraId="6B88F10A">
      <w:r xmlns:w="http://schemas.openxmlformats.org/wordprocessingml/2006/main">
        <w:t xml:space="preserve">[42] 行动速度</w:t>
      </w:r>
    </w:p>
    <w:p w14:paraId="43799337">
      <w:r xmlns:w="http://schemas.openxmlformats.org/wordprocessingml/2006/main">
        <w:t xml:space="preserve">[43] 致命的装药量</w:t>
      </w:r>
    </w:p>
    <w:p w14:paraId="063D94AB">
      <w:r xmlns:w="http://schemas.openxmlformats.org/wordprocessingml/2006/main">
        <w:t xml:space="preserve">[44] 特殊招式</w:t>
      </w:r>
    </w:p>
    <w:p w14:paraId="514DE8D7">
      <w:r xmlns:w="http://schemas.openxmlformats.org/wordprocessingml/2006/main">
        <w:t xml:space="preserve">[45] 姓名</w:t>
      </w:r>
    </w:p>
    <w:p w14:paraId="12B7B689">
      <w:r xmlns:w="http://schemas.openxmlformats.org/wordprocessingml/2006/main">
        <w:t xml:space="preserve">[46] 效应</w:t>
      </w:r>
    </w:p>
    <w:p w14:paraId="097A903B">
      <w:r xmlns:w="http://schemas.openxmlformats.org/wordprocessingml/2006/main">
        <w:t xml:space="preserve">[47] 超级奴隶踢！</w:t>
      </w:r>
    </w:p>
    <w:p w14:paraId="3CA77E65">
      <w:r xmlns:w="http://schemas.openxmlformats.org/wordprocessingml/2006/main">
        <w:t xml:space="preserve">[48] 对单个敌人造成 6 倍物理伤害</w:t>
      </w:r>
    </w:p>
    <w:p w14:paraId="22B4D4EF">
      <w:r xmlns:w="http://schemas.openxmlformats.org/wordprocessingml/2006/main">
        <w:t xml:space="preserve">[49] 超级雷娜踢！+</w:t>
      </w:r>
    </w:p>
    <w:p w14:paraId="7BD0AA93">
      <w:r xmlns:w="http://schemas.openxmlformats.org/wordprocessingml/2006/main">
        <w:t xml:space="preserve">[50] 对单个敌人造成 9 倍物理伤害。</w:t>
      </w:r>
    </w:p>
    <w:p w14:paraId="203DCD14">
      <w:r xmlns:w="http://schemas.openxmlformats.org/wordprocessingml/2006/main">
        <w:t xml:space="preserve">[51] 独特效果</w:t>
      </w:r>
    </w:p>
    <w:p w14:paraId="4BE7D2B7">
      <w:r xmlns:w="http://schemas.openxmlformats.org/wordprocessingml/2006/main">
        <w:t xml:space="preserve">[52] 姓名</w:t>
      </w:r>
    </w:p>
    <w:p w14:paraId="0190EA15">
      <w:r xmlns:w="http://schemas.openxmlformats.org/wordprocessingml/2006/main">
        <w:t xml:space="preserve">[53] 效应</w:t>
      </w:r>
    </w:p>
    <w:p w14:paraId="048CBD22">
      <w:r xmlns:w="http://schemas.openxmlformats.org/wordprocessingml/2006/main">
        <w:t xml:space="preserve">[54] 超级蕾娜一定会全力以赴！</w:t>
      </w:r>
    </w:p>
    <w:p w14:paraId="2DA26E73">
      <w:r xmlns:w="http://schemas.openxmlformats.org/wordprocessingml/2006/main">
        <w:t xml:space="preserve">[55] 体力下降时不会撤退（会留在场上直到受到伤害）</w:t>
      </w:r>
    </w:p>
    <w:p w14:paraId="745020F6">
      <w:r xmlns:w="http://schemas.openxmlformats.org/wordprocessingml/2006/main">
        <w:t xml:space="preserve">[56] 超级蕾娜一定会全力以赴！</w:t>
      </w:r>
    </w:p>
    <w:p w14:paraId="752F0EE3">
      <w:r xmlns:w="http://schemas.openxmlformats.org/wordprocessingml/2006/main">
        <w:t xml:space="preserve">[57] 耐力下降时不会撤退（会留在场上直到受到伤害）当耐力低于 10% 时，降低自身仇恨值 30 秒（仅触发一次）</w:t>
      </w:r>
    </w:p>
    <w:p w14:paraId="0A2EE533">
      <w:r xmlns:w="http://schemas.openxmlformats.org/wordprocessingml/2006/main">
        <w:t xml:space="preserve">[58] 休闲服装照片</w:t>
      </w:r>
    </w:p>
    <w:p w14:paraId="15A988F6">
      <w:r xmlns:w="http://schemas.openxmlformats.org/wordprocessingml/2006/main">
        <w:t xml:space="preserve">[59] 增强图像</w:t>
      </w:r>
    </w:p>
    <w:p w14:paraId="29B44EC0">
      <w:r xmlns:w="http://schemas.openxmlformats.org/wordprocessingml/2006/main">
        <w:t xml:space="preserve">[60] 语音 †</w:t>
      </w:r>
    </w:p>
    <w:p w14:paraId="09EAB2F5">
      <w:r xmlns:w="http://schemas.openxmlformats.org/wordprocessingml/2006/main">
        <w:t xml:space="preserve">[61] 点击打开行列表</w:t>
      </w:r>
    </w:p>
    <w:p w14:paraId="5B0EC775">
      <w:r xmlns:w="http://schemas.openxmlformats.org/wordprocessingml/2006/main">
        <w:t xml:space="preserve">[62] 加入</w:t>
      </w:r>
    </w:p>
    <w:p w14:paraId="65F96A6C">
      <w:r xmlns:w="http://schemas.openxmlformats.org/wordprocessingml/2006/main">
        <w:t xml:space="preserve">[63] 对话 1（转换后）</w:t>
      </w:r>
    </w:p>
    <w:p w14:paraId="6B5283AD">
      <w:r xmlns:w="http://schemas.openxmlformats.org/wordprocessingml/2006/main">
        <w:t xml:space="preserve">[64] 对话 2（转换后）</w:t>
      </w:r>
    </w:p>
    <w:p w14:paraId="59B9E452">
      <w:r xmlns:w="http://schemas.openxmlformats.org/wordprocessingml/2006/main">
        <w:t xml:space="preserve">[65] 对话 3（转变后）</w:t>
      </w:r>
    </w:p>
    <w:p w14:paraId="0D8A4243">
      <w:r xmlns:w="http://schemas.openxmlformats.org/wordprocessingml/2006/main">
        <w:t xml:space="preserve">[66] 对话 4（转换后）</w:t>
      </w:r>
    </w:p>
    <w:p w14:paraId="13CBCA6D">
      <w:r xmlns:w="http://schemas.openxmlformats.org/wordprocessingml/2006/main">
        <w:t xml:space="preserve">[67] 空闲 1（转换后）</w:t>
      </w:r>
    </w:p>
    <w:p w14:paraId="5CB48291">
      <w:r xmlns:w="http://schemas.openxmlformats.org/wordprocessingml/2006/main">
        <w:t xml:space="preserve">[68] 空闲 2（转换后）</w:t>
      </w:r>
    </w:p>
    <w:p w14:paraId="245B81C0">
      <w:r xmlns:w="http://schemas.openxmlformats.org/wordprocessingml/2006/main">
        <w:t xml:space="preserve">[69] 对话 1（转变前）</w:t>
      </w:r>
    </w:p>
    <w:p w14:paraId="4B58D57D">
      <w:r xmlns:w="http://schemas.openxmlformats.org/wordprocessingml/2006/main">
        <w:t xml:space="preserve">[70] 对话 2（转型前）</w:t>
      </w:r>
    </w:p>
    <w:p w14:paraId="09AAC69B">
      <w:r xmlns:w="http://schemas.openxmlformats.org/wordprocessingml/2006/main">
        <w:t xml:space="preserve">[71] 对话 3（转变前）</w:t>
      </w:r>
    </w:p>
    <w:p w14:paraId="70E672BF">
      <w:r xmlns:w="http://schemas.openxmlformats.org/wordprocessingml/2006/main">
        <w:t xml:space="preserve">[72] 对话 4（转变前）</w:t>
      </w:r>
    </w:p>
    <w:p w14:paraId="61230CDA">
      <w:r xmlns:w="http://schemas.openxmlformats.org/wordprocessingml/2006/main">
        <w:t xml:space="preserve">[73] 空闲 1（转换前）</w:t>
      </w:r>
    </w:p>
    <w:p w14:paraId="438780BC">
      <w:r xmlns:w="http://schemas.openxmlformats.org/wordprocessingml/2006/main">
        <w:t xml:space="preserve">[74] 空闲 2（转换前）</w:t>
      </w:r>
    </w:p>
    <w:p w14:paraId="7926E165">
      <w:r xmlns:w="http://schemas.openxmlformats.org/wordprocessingml/2006/main">
        <w:t xml:space="preserve">[75] 升级 1</w:t>
      </w:r>
    </w:p>
    <w:p w14:paraId="5FB55255">
      <w:r xmlns:w="http://schemas.openxmlformats.org/wordprocessingml/2006/main">
        <w:t xml:space="preserve">[76] 升级 2</w:t>
      </w:r>
    </w:p>
    <w:p w14:paraId="21491642">
      <w:r xmlns:w="http://schemas.openxmlformats.org/wordprocessingml/2006/main">
        <w:t xml:space="preserve">[77] 升级 3</w:t>
      </w:r>
    </w:p>
    <w:p w14:paraId="58A0A33C">
      <w:r xmlns:w="http://schemas.openxmlformats.org/wordprocessingml/2006/main">
        <w:t xml:space="preserve">[78] 捕获</w:t>
      </w:r>
    </w:p>
    <w:p w14:paraId="162A4C51">
      <w:r xmlns:w="http://schemas.openxmlformats.org/wordprocessingml/2006/main">
        <w:t xml:space="preserve">[79] 战斗开始 1</w:t>
      </w:r>
    </w:p>
    <w:p w14:paraId="5D491FF9">
      <w:r xmlns:w="http://schemas.openxmlformats.org/wordprocessingml/2006/main">
        <w:t xml:space="preserve">[80] 战斗开始 2</w:t>
      </w:r>
    </w:p>
    <w:p w14:paraId="6A1D2B30">
      <w:r xmlns:w="http://schemas.openxmlformats.org/wordprocessingml/2006/main">
        <w:t xml:space="preserve">[81] 战斗参与 1</w:t>
      </w:r>
    </w:p>
    <w:p w14:paraId="7F8DD51B">
      <w:r xmlns:w="http://schemas.openxmlformats.org/wordprocessingml/2006/main">
        <w:t xml:space="preserve">[82] 战斗参与 2</w:t>
      </w:r>
    </w:p>
    <w:p w14:paraId="0DCEEE03">
      <w:r xmlns:w="http://schemas.openxmlformats.org/wordprocessingml/2006/main">
        <w:t xml:space="preserve">[83] 战斗胜利 1</w:t>
      </w:r>
    </w:p>
    <w:p w14:paraId="29FA9524">
      <w:r xmlns:w="http://schemas.openxmlformats.org/wordprocessingml/2006/main">
        <w:t xml:space="preserve">[84] 战斗胜利 2</w:t>
      </w:r>
    </w:p>
    <w:p w14:paraId="4388D467">
      <w:r xmlns:w="http://schemas.openxmlformats.org/wordprocessingml/2006/main">
        <w:t xml:space="preserve">[85] 普通攻击 1</w:t>
      </w:r>
    </w:p>
    <w:p w14:paraId="55AB476C">
      <w:r xmlns:w="http://schemas.openxmlformats.org/wordprocessingml/2006/main">
        <w:t xml:space="preserve">[86] 普通攻击 2</w:t>
      </w:r>
    </w:p>
    <w:p w14:paraId="083F240C">
      <w:r xmlns:w="http://schemas.openxmlformats.org/wordprocessingml/2006/main">
        <w:t xml:space="preserve">[87] 普通攻击 3</w:t>
      </w:r>
    </w:p>
    <w:p w14:paraId="77CD7F90">
      <w:r xmlns:w="http://schemas.openxmlformats.org/wordprocessingml/2006/main">
        <w:t xml:space="preserve">[88] 独特效果激活 1</w:t>
      </w:r>
    </w:p>
    <w:p w14:paraId="1DDC5153">
      <w:r xmlns:w="http://schemas.openxmlformats.org/wordprocessingml/2006/main">
        <w:t xml:space="preserve">[89] 独特效果激活 2</w:t>
      </w:r>
    </w:p>
    <w:p w14:paraId="0BE9A629">
      <w:r xmlns:w="http://schemas.openxmlformats.org/wordprocessingml/2006/main">
        <w:t xml:space="preserve">[90] 独特效果激活 3</w:t>
      </w:r>
    </w:p>
    <w:p w14:paraId="6357FD72">
      <w:r xmlns:w="http://schemas.openxmlformats.org/wordprocessingml/2006/main">
        <w:t xml:space="preserve">[91] 特殊招式 1</w:t>
      </w:r>
    </w:p>
    <w:p w14:paraId="719529AB">
      <w:r xmlns:w="http://schemas.openxmlformats.org/wordprocessingml/2006/main">
        <w:t xml:space="preserve">[92] 特殊招式 2</w:t>
      </w:r>
    </w:p>
    <w:p w14:paraId="4F4CD19C">
      <w:r xmlns:w="http://schemas.openxmlformats.org/wordprocessingml/2006/main">
        <w:t xml:space="preserve">[93] 受到的伤害：1</w:t>
      </w:r>
    </w:p>
    <w:p w14:paraId="62280131">
      <w:r xmlns:w="http://schemas.openxmlformats.org/wordprocessingml/2006/main">
        <w:t xml:space="preserve">[94] 受到的伤害：2</w:t>
      </w:r>
    </w:p>
    <w:p w14:paraId="6F27FF84">
      <w:r xmlns:w="http://schemas.openxmlformats.org/wordprocessingml/2006/main">
        <w:t xml:space="preserve">[95] 受到的伤害：3</w:t>
      </w:r>
    </w:p>
    <w:p w14:paraId="1FB4AE4C">
      <w:r xmlns:w="http://schemas.openxmlformats.org/wordprocessingml/2006/main">
        <w:t xml:space="preserve">[96] 退出</w:t>
      </w:r>
    </w:p>
    <w:p w14:paraId="7E3390CD">
      <w:r xmlns:w="http://schemas.openxmlformats.org/wordprocessingml/2006/main">
        <w:t xml:space="preserve">[97] 项目用途 1</w:t>
      </w:r>
    </w:p>
    <w:p w14:paraId="56AA607F">
      <w:r xmlns:w="http://schemas.openxmlformats.org/wordprocessingml/2006/main">
        <w:t xml:space="preserve">[98] 物品用途 2</w:t>
      </w:r>
    </w:p>
    <w:p w14:paraId="6348D607">
      <w:r xmlns:w="http://schemas.openxmlformats.org/wordprocessingml/2006/main">
        <w:t xml:space="preserve">[99] 在游戏中 †</w:t>
      </w:r>
    </w:p>
    <w:p w14:paraId="3E6CAE3F">
      <w:r xmlns:w="http://schemas.openxmlformats.org/wordprocessingml/2006/main">
        <w:t xml:space="preserve">[100] 闪光忍者形态的角色，性能与神圣骑士弗洛蕾尔相似。虽然火力较低，但她独特的技能效果使其在体力下降时不会撤退，从而能够顽强地留在战场上持续输出伤害。由于她只有在受到攻击时才会撤退，因此较低的火力也意味着她不容易吸引仇恨，所以这未必是劣势。在团队副本中，如果将闪光忍者（久世）指定为特攻队，使用诸如“超强黄金水滴 -雫-（防御）”之类的道具来尽可能长时间地保护她，可以提高宝箱的收益。神圣骑士弗洛蕾尔的攻击力略强，而闪光忍者蕾娜的防御力则略强。该角色为永久交换角色，因此更容易升至5星，这是一个优势。</w:t>
      </w:r>
    </w:p>
    <w:p w14:paraId="796F8143">
      <w:r xmlns:w="http://schemas.openxmlformats.org/wordprocessingml/2006/main">
        <w:t xml:space="preserve">[101] 琐事 †</w:t>
      </w:r>
    </w:p>
    <w:p w14:paraId="3619CCF8">
      <w:r xmlns:w="http://schemas.openxmlformats.org/wordprocessingml/2006/main">
        <w:t xml:space="preserve">[102] 七暴者之首的真相</w:t>
      </w:r>
    </w:p>
    <w:p w14:paraId="631033D0">
      <w:r xmlns:w="http://schemas.openxmlformats.org/wordprocessingml/2006/main">
        <w:t xml:space="preserve">[103] 和久世所有的捣蛋鬼一样，他对锁里有着非常深厚的感情。</w:t>
      </w:r>
    </w:p>
    <w:p w14:paraId="74BCF4CF">
      <w:r xmlns:w="http://schemas.openxmlformats.org/wordprocessingml/2006/main">
        <w:t xml:space="preserve">[104] 她属于久世上级集团，所以也从事偶像工作。她是个拥有傲人双峰的萝莉，属于前段时间很流行的那种傲娇女孩类型。她很清楚自己的胸部是她的武器，并且毫不犹豫地使用它们。顺便一提，这是《今日秋道姬路》的设定。干得漂亮。</w:t>
      </w:r>
    </w:p>
    <w:p w14:paraId="671BCBB2">
      <w:r xmlns:w="http://schemas.openxmlformats.org/wordprocessingml/2006/main">
        <w:t xml:space="preserve">[105] 官方推特账号简介 †</w:t>
      </w:r>
    </w:p>
    <w:p w14:paraId="08A29C80">
      <w:r xmlns:w="http://schemas.openxmlformats.org/wordprocessingml/2006/main">
        <w:t xml:space="preserve">[106] 人物介绍</w:t>
      </w:r>
    </w:p>
    <w:p w14:paraId="6F5B3A12">
      <w:r xmlns:w="http://schemas.openxmlformats.org/wordprocessingml/2006/main">
        <w:t xml:space="preserve">[107] 评论表 †</w:t>
      </w:r>
    </w:p>
    <w:p w14:paraId="7EF335A1">
      <w:r xmlns:w="http://schemas.openxmlformats.org/wordprocessingml/2006/main">
        <w:t xml:space="preserve">[108] 点击打开历史日志列表</w:t>
      </w:r>
    </w:p>
    <w:p w14:paraId="3BE60BCD">
      <w:r xmlns:w="http://schemas.openxmlformats.org/wordprocessingml/2006/main">
        <w:t xml:space="preserve">[109] 末尾的数字越小，日志就越旧。</w:t>
      </w:r>
    </w:p>
    <w:p w14:paraId="065B6164">
      <w:r xmlns:w="http://schemas.openxmlformats.org/wordprocessingml/2006/main">
        <w:t xml:space="preserve">[110] “评论/仙人玲奈/”没有子页面。</w:t>
      </w:r>
    </w:p>
    <w:p w14:paraId="7E9A2F76">
      <w:r xmlns:w="http://schemas.openxmlformats.org/wordprocessingml/2006/main">
        <w:t xml:space="preserve">[111] 好吧，撇开这些不谈，她看起来像是那种很适合“教训”的女孩，这让我内心深处的虐待倾向有点兴奋——[RbNxunSmgYk] 2022-03-02 (周三) 18:33:51</w:t>
      </w:r>
    </w:p>
    <w:p w14:paraId="7461A85A">
      <w:r xmlns:w="http://schemas.openxmlformats.org/wordprocessingml/2006/main">
        <w:t xml:space="preserve">[112] 我猜是因为最初合作的公司要倒闭了……所以重新发行的可能性不大？ -- [9LuGl1qMmSM] 2022-03-02 (周三) 22:03:53</w:t>
      </w:r>
    </w:p>
    <w:p w14:paraId="576F5F19">
      <w:r xmlns:w="http://schemas.openxmlformats.org/wordprocessingml/2006/main">
        <w:t xml:space="preserve">[113] 阿喀琉斯的实力完全取决于SSR角色的火力，所以如果你想要R级火力，那还不如一开始就选弗洛蕾尔。——[dcjl/DX4.S.] 2022-03-02 (周三) 22:35:14</w:t>
      </w:r>
    </w:p>
    <w:p w14:paraId="31635D9C">
      <w:r xmlns:w="http://schemas.openxmlformats.org/wordprocessingml/2006/main">
        <w:t xml:space="preserve">[114] 雷纳</w:t>
      </w:r>
    </w:p>
    <w:p w14:paraId="619477A3">
      <w:r xmlns:w="http://schemas.openxmlformats.org/wordprocessingml/2006/main">
        <w:t xml:space="preserve">[115] 我没仔细查看他的技能就把他加到队伍里了，然后直接把他派去打1级的ES关卡，结果他血量归零，在那儿待了很久，真是笑死我了哈哈哈哈——[wi491EvwG8M] 2022-03-02 (周三) 20:41:25</w:t>
      </w:r>
    </w:p>
    <w:p w14:paraId="153AA8D4">
      <w:r xmlns:w="http://schemas.openxmlformats.org/wordprocessingml/2006/main">
        <w:t xml:space="preserve">[116] 如果仅仅留在游戏里就能变强，那么弗洛雷尔的评价会更高。阿喀琉斯之所以被认为很强，是因为他用SSR的属性弥补了弗洛雷尔火力不足的弱点。坦白说，蕾娜只不过是换了个阵营的弗洛雷尔而已。与弗洛雷尔不同的是，蕾娜是活动限定角色，所以她唯一的优势就是只要肯下功夫就能很快升到五星。——[dcjl/DX4.S.] 2022-03-02 (周三) 22:40:26</w:t>
      </w:r>
    </w:p>
    <w:p w14:paraId="06F02AF4">
      <w:r xmlns:w="http://schemas.openxmlformats.org/wordprocessingml/2006/main">
        <w:t xml:space="preserve">[117] 这个姿势看起来和建筑工地的猫一模一样——[w.ILF4rYeys] 2022-03-02 (周三) 21:51:13</w:t>
      </w:r>
    </w:p>
    <w:p w14:paraId="69E2D3DA">
      <w:r xmlns:w="http://schemas.openxmlformats.org/wordprocessingml/2006/main">
        <w:t xml:space="preserve">[118] 描述里说他是个坏孩子，但他的胸甲等级看起来不像个孩子。——[dcdIDkl1w0U] 2022-03-02 (周三) 22:00:23</w:t>
      </w:r>
    </w:p>
    <w:p w14:paraId="6E725073">
      <w:r xmlns:w="http://schemas.openxmlformats.org/wordprocessingml/2006/main">
        <w:t xml:space="preserve">[119] 我明白为什么加入后就能立即访问色情内容。 -- [rjHKIcYhkUU] 2022-03-02 (周三) 22:10:53</w:t>
      </w:r>
    </w:p>
    <w:p w14:paraId="55E939DB">
      <w:r xmlns:w="http://schemas.openxmlformats.org/wordprocessingml/2006/main">
        <w:t xml:space="preserve">[120] 我的目光无法从SD的胸部上移开 -- [xDHDwLIavc.] 2022-03-03 (周四) 10:26:26</w:t>
      </w:r>
    </w:p>
    <w:p w14:paraId="69604F9E">
      <w:r xmlns:w="http://schemas.openxmlformats.org/wordprocessingml/2006/main">
        <w:t xml:space="preserve">[121] SD卡做工真的很好——[YKim18gt3N.] 2022-03-04 (周五) 11:08:25</w:t>
      </w:r>
    </w:p>
    <w:p w14:paraId="4F48EE16">
      <w:r xmlns:w="http://schemas.openxmlformats.org/wordprocessingml/2006/main">
        <w:t xml:space="preserve">[122] 我一般不太喜欢msgk，但这孩子真的很好，她让我感动得流泪了。某种程度上，Kusari-chan真的让这里充满了家的感觉，我很高兴她能来久世。——[zcQ6X6HY/Gk] 2023-03-16 (周四) 13:38:56</w:t>
      </w:r>
    </w:p>
    <w:p w14:paraId="152FA007">
      <w:r xmlns:w="http://schemas.openxmlformats.org/wordprocessingml/2006/main">
        <w:t xml:space="preserve">[123] 一开始我没太注意，但看到她战败时，我想：“她身材真好啊。” 然后，随着回忆继续，我又想：“这女孩真可爱。” “我明白了，糟了，我刚才眼睛里进了沙子！(´;ω;`)” 当我看到卧室时，我被这个小女孩迷住了。我得向编剧致敬。 -- [fuER3O./5Vo] 2022-12-31 (周六) 06:51:20</w:t>
      </w:r>
    </w:p>
    <w:p w14:paraId="2F81B853">
      <w:r xmlns:w="http://schemas.openxmlformats.org/wordprocessingml/2006/main">
        <w:t xml:space="preserve">[124] 我冲动地强化了我的特殊技能——[T6GOZ6d7gFg] 2023-05-04 (周四) 01:10:26</w:t>
      </w:r>
    </w:p>
    <w:p w14:paraId="042A035E">
      <w:r xmlns:w="http://schemas.openxmlformats.org/wordprocessingml/2006/main">
        <w:t xml:space="preserve">[125] 调查问卷中一直都有关于角色稀有度升级系统的呼声，因此未来很可能会被采纳。——[xVirk0/XHTY] 2024-01-30 (周二) 15:55:00</w:t>
      </w:r>
    </w:p>
    <w:p w14:paraId="6CEA8990">
      <w:r xmlns:w="http://schemas.openxmlformats.org/wordprocessingml/2006/main">
        <w:t xml:space="preserve">[126] ←使用棋盘前请务必阅读规则。</w:t>
      </w:r>
    </w:p>
    <w:p w14:paraId="72B9C232">
      <w:r xmlns:w="http://schemas.openxmlformats.org/wordprocessingml/2006/main">
        <w:t xml:space="preserve">[127] 关于规则 †</w:t>
      </w:r>
    </w:p>
    <w:p w14:paraId="0340CF9A">
      <w:r xmlns:w="http://schemas.openxmlformats.org/wordprocessingml/2006/main">
        <w:t xml:space="preserve">[128] 请不要抱怨或批评页面编辑者。如果您对其他人的编辑有意见，请通过“提供替代方案”或“自行编辑”的方式进行建设性沟通。</w:t>
      </w:r>
    </w:p>
    <w:p w14:paraId="1322C6CE">
      <w:r xmlns:w="http://schemas.openxmlformats.org/wordprocessingml/2006/main">
        <w:t xml:space="preserve">[129] 不要发布个人网站或其他禁止未经授权链接的网站的网址。</w:t>
      </w:r>
    </w:p>
    <w:p w14:paraId="0D91BD09">
      <w:r xmlns:w="http://schemas.openxmlformats.org/wordprocessingml/2006/main">
        <w:t xml:space="preserve">[130] 关于违反规则的帖子 †</w:t>
      </w:r>
    </w:p>
    <w:p w14:paraId="06C183B5">
      <w:r xmlns:w="http://schemas.openxmlformats.org/wordprocessingml/2006/main">
        <w:t xml:space="preserve">[131] 禁止发布以下类型的帖子，因为它们容易造成干扰。</w:t>
      </w:r>
    </w:p>
    <w:p w14:paraId="78F3C7D7">
      <w:r xmlns:w="http://schemas.openxmlformats.org/wordprocessingml/2006/main">
        <w:t xml:space="preserve">[132] 我们允许对角色表现进行评价（例如强、弱等），但请注意用词。例如，“○○的技能很弱，不值得用，是个弱鸡”之类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888453F">
      <w:r xmlns:w="http://schemas.openxmlformats.org/wordprocessingml/2006/main">
        <w:t xml:space="preserve">[133] 其他包括使用此维基的人、官方管理员、艺术家、配音演员、现实生活中的个人以及 Twitter 用户等团体。</w:t>
      </w:r>
    </w:p>
    <w:p w14:paraId="39FF7E8C">
      <w:r xmlns:w="http://schemas.openxmlformats.org/wordprocessingml/2006/main">
        <w:t xml:space="preserve">[134] 关于向管理层提交的帖子，我们容忍可以解释为用户反馈的评论，例如“我希望他们改进这一点”、“我希望他们尽快修复错误”和“维护时间太长了”，但我们不容忍使用辱骂性语言贬低管理层。</w:t>
      </w:r>
    </w:p>
    <w:p w14:paraId="37E282F7">
      <w:r xmlns:w="http://schemas.openxmlformats.org/wordprocessingml/2006/main">
        <w:t xml:space="preserve">[135] 将讨论和意见交流视为“诽谤或对抗他人”是错误的。然而，在讨论或意见交流中使用辱骂性语言、贬低他人、挑衅他人或在缺乏明确证据的情况下发表言论，都是违法行为。说话时务必注意自己的言辞。</w:t>
      </w:r>
    </w:p>
    <w:p w14:paraId="5941AB5D">
      <w:r xmlns:w="http://schemas.openxmlformats.org/wordprocessingml/2006/main">
        <w:t xml:space="preserve">[136] 攻击性言论包括使用“做这个”或“做那个”等强硬命令、“使用粗俗语言”、“居高临下”和“挑衅”。</w:t>
      </w:r>
    </w:p>
    <w:p w14:paraId="39C10362">
      <w:r xmlns:w="http://schemas.openxmlformats.org/wordprocessingml/2006/main">
        <w:t xml:space="preserve">[137] 禁止发布冒犯现有玩家的帖子，例如“还有人玩这个游戏吗？”或“这游戏已经凉了”。这并不意味着您完全不能发表任何负面言论，而是指那些超出单纯负面评价范围，构成诽谤或诋毁的帖子将被禁止发布。</w:t>
      </w:r>
    </w:p>
    <w:p w14:paraId="3E92ABE6">
      <w:r xmlns:w="http://schemas.openxmlformats.org/wordprocessingml/2006/main">
        <w:t xml:space="preserve">[138] 公开羞辱他人，包括泄露他人的游戏内名称或UID</w:t>
      </w:r>
    </w:p>
    <w:p w14:paraId="460407DD">
      <w:r xmlns:w="http://schemas.openxmlformats.org/wordprocessingml/2006/main">
        <w:t xml:space="preserve">[139] 但是，分享有助于游戏攻略的信息和视频是允许的。</w:t>
      </w:r>
    </w:p>
    <w:p w14:paraId="2852743B">
      <w:r xmlns:w="http://schemas.openxmlformats.org/wordprocessingml/2006/main">
        <w:t xml:space="preserve">[140] 参考其他应用程序</w:t>
      </w:r>
    </w:p>
    <w:p w14:paraId="385D099C">
      <w:r xmlns:w="http://schemas.openxmlformats.org/wordprocessingml/2006/main">
        <w:t xml:space="preserve">[141] 在多个论坛上多次发帖</w:t>
      </w:r>
    </w:p>
    <w:p w14:paraId="62F34470">
      <w:r xmlns:w="http://schemas.openxmlformats.org/wordprocessingml/2006/main">
        <w:t xml:space="preserve">[142] 写一串无意义的字符</w:t>
      </w:r>
    </w:p>
    <w:p w14:paraId="3F6E8374">
      <w:r xmlns:w="http://schemas.openxmlformats.org/wordprocessingml/2006/main">
        <w:t xml:space="preserve">[143] 关于作弊和利用漏洞的帖子</w:t>
      </w:r>
    </w:p>
    <w:p w14:paraId="6ABB5D84">
      <w:r xmlns:w="http://schemas.openxmlformats.org/wordprocessingml/2006/main">
        <w:t xml:space="preserve">[144] 最好的办法是忽略违反规则的帖子。上钩或反驳只会让事情变得更糟。</w:t>
      </w:r>
    </w:p>
    <w:p w14:paraId="2E5CEC32">
      <w:r xmlns:w="http://schemas.openxmlformats.org/wordprocessingml/2006/main">
        <w:t xml:space="preserve">[145] *在上述规则中，“诽谤”指的是在没有客观证据的情况下诋毁和贬低他人。将所有批评性文章都归为“诽谤”是不正确的，所以请务必谨慎。</w:t>
      </w:r>
    </w:p>
    <w:p w14:paraId="4727A57C">
      <w:r xmlns:w="http://schemas.openxmlformats.org/wordprocessingml/2006/main">
        <w:t xml:space="preserve">[146] 关于修改和删除发帖日志 †</w:t>
      </w:r>
    </w:p>
    <w:p w14:paraId="2C81CAD5">
      <w:r xmlns:w="http://schemas.openxmlformats.org/wordprocessingml/2006/main">
        <w:t xml:space="preserve">[147] 但是，允许更正印刷错误、遗漏和字体颜色。（他人出于善意所做的更正也允许。）</w:t>
      </w:r>
    </w:p>
    <w:p w14:paraId="154BFA33">
      <w:r xmlns:w="http://schemas.openxmlformats.org/wordprocessingml/2006/main">
        <w:t xml:space="preserve">[148] 作为例外情况，您可以删除自己的帖子，但事后必须向管理员报告。此外，删除时，请将整个评论替换为以下文本，而不是完全删除：&amp;color(#ff0000){''发帖人已删除''};</w:t>
      </w:r>
    </w:p>
    <w:p w14:paraId="2A856FBE">
      <w:r xmlns:w="http://schemas.openxmlformats.org/wordprocessingml/2006/main">
        <w:t xml:space="preserve">[149] 关于评论违反规则的帖子 †</w:t>
      </w:r>
    </w:p>
    <w:p w14:paraId="26F79EF7">
      <w:r xmlns:w="http://schemas.openxmlformats.org/wordprocessingml/2006/main">
        <w:t xml:space="preserve">[150] 您可以自行注释掉上述任何违反规则的评论，无需管理员许可。但是，如果您注释掉了某条评论，请务必在“违规举报公告板”上进行举报。举报时请使用“违规举报公告板”上的模板。</w:t>
      </w:r>
    </w:p>
    <w:p w14:paraId="16C6E414">
      <w:r xmlns:w="http://schemas.openxmlformats.org/wordprocessingml/2006/main">
        <w:t xml:space="preserve">[151] 未经 CO 举报公告板举报而被评论删除的帖子将被恢复，而评论删除帖子的人将受到处罚。</w:t>
      </w:r>
    </w:p>
    <w:p w14:paraId="48DCC94B">
      <w:r xmlns:w="http://schemas.openxmlformats.org/wordprocessingml/2006/main">
        <w:t xml:space="preserve">[152] 如果您反复向 CO 举报公告板举报不违反规则的帖子，我们将认为您是自私的，并将对您实施发帖和编辑限制。</w:t>
      </w:r>
    </w:p>
    <w:p w14:paraId="5CE55EA6">
      <w:r xmlns:w="http://schemas.openxmlformats.org/wordprocessingml/2006/main">
        <w:t xml:space="preserve">[153] 管理员可酌情恢复 CO 报告公告板上不违反规则的报告。</w:t>
      </w:r>
    </w:p>
    <w:p w14:paraId="49755118">
      <w:r xmlns:w="http://schemas.openxmlformats.org/wordprocessingml/2006/main">
        <w:t xml:space="preserve">[154] 我们再次要求您不要评论那些并未违反规则的评论。（例如，诸如“虽然不违反规则，但显然是在钓鱼”、“恶作剧”或“评论整个帖子”之类的主观判断。）</w:t>
      </w:r>
    </w:p>
    <w:p w14:paraId="2DBA58DB">
      <w:r xmlns:w="http://schemas.openxmlformats.org/wordprocessingml/2006/main">
        <w:t xml:space="preserve">[155] 关于不违反规则但“冒犯性”的帖子 †</w:t>
      </w:r>
    </w:p>
    <w:p w14:paraId="17746D91">
      <w:r xmlns:w="http://schemas.openxmlformats.org/wordprocessingml/2006/main">
        <w:t xml:space="preserve">[156] 即使帖子内容具有冒犯性，除非违反版规，否则不会被删除。由于每个人对冒犯性帖子的界定标准不尽相同，请使用 NGID 功能隐藏评论，而不是参与争论或挑衅。</w:t>
      </w:r>
    </w:p>
    <w:p w14:paraId="638DFE6D">
      <w:r xmlns:w="http://schemas.openxmlformats.org/wordprocessingml/2006/main">
        <w:t xml:space="preserve">[157] 挑衅难道不是一种违规行为吗？†</w:t>
      </w:r>
    </w:p>
    <w:p w14:paraId="1FEBC2E2">
      <w:r xmlns:w="http://schemas.openxmlformats.org/wordprocessingml/2006/main">
        <w:t xml:space="preserve">[158] 每个人对“煽动性言论”的定义都大相径庭，因此我们不认为这是违规行为。如果您认为某条评论具有煽动性，请使用 NGID 功能将其隐藏。</w:t>
      </w:r>
    </w:p>
    <w:p w14:paraId="542F1E2E">
      <w:r xmlns:w="http://schemas.openxmlformats.org/wordprocessingml/2006/main">
        <w:t xml:space="preserve">[159] 抱怨难道不算违法吗？†</w:t>
      </w:r>
    </w:p>
    <w:p w14:paraId="389AD5D7">
      <w:r xmlns:w="http://schemas.openxmlformats.org/wordprocessingml/2006/main">
        <w:t xml:space="preserve">[160] 一般而言，抱怨本身并不构成违规。但是，针对本作品的负面宣传、诽谤、辱骂性语言以及超出抱怨范围的对抗性言论均构成违规。如果您认为抱怨内容冒犯了您，请使用 NGID 功能隐藏相关评论。</w:t>
      </w:r>
    </w:p>
    <w:p w14:paraId="7A3C6117">
      <w:r xmlns:w="http://schemas.openxmlformats.org/wordprocessingml/2006/main">
        <w:t xml:space="preserve">[161] 如果您不确定某个帖子是否违反规则，该怎么办？ †</w:t>
      </w:r>
    </w:p>
    <w:p w14:paraId="1BE094B7">
      <w:r xmlns:w="http://schemas.openxmlformats.org/wordprocessingml/2006/main">
        <w:t xml:space="preserve">[162] 有些帖子内容含糊不清，难以判断是否违规。评论删除这类含糊不清的帖子可能会导致问题，所以请不要评论删除，而是使用 NGID 功能将评论隐藏。</w:t>
      </w:r>
    </w:p>
    <w:p w14:paraId="3CD22380">
      <w:r xmlns:w="http://schemas.openxmlformats.org/wordprocessingml/2006/main">
        <w:t xml:space="preserve">[163] 对屡犯者的处罚 †</w:t>
      </w:r>
    </w:p>
    <w:p w14:paraId="20009B7C">
      <w:r xmlns:w="http://schemas.openxmlformats.org/wordprocessingml/2006/main">
        <w:t xml:space="preserve">[164] 屡次违反规则或发布特别恶意的帖子，管理员可酌情予以处罚，例如“禁止访问”或“限制发帖”。</w:t>
      </w:r>
    </w:p>
    <w:p w14:paraId="04329B88">
      <w:r xmlns:w="http://schemas.openxmlformats.org/wordprocessingml/2006/main">
        <w:t xml:space="preserve">[165] 如果您对进一步改进有任何建议，请通过 Wiki 管理公告板与我们联系。</w:t>
      </w:r>
    </w:p>
    <w:p w14:paraId="4568E206"/>
    <w:p w14:paraId="4CAD0E4A">
      <w:r xmlns:w="http://schemas.openxmlformats.org/wordprocessingml/2006/main">
        <w:rPr>
          <w:b/>
        </w:rPr>
        <w:t xml:space="preserve">A329</w:t>
      </w:r>
    </w:p>
    <w:p w14:paraId="1C5C4BEA">
      <w:r xmlns:w="http://schemas.openxmlformats.org/wordprocessingml/2006/main">
        <w:t xml:space="preserve">[0] 索引：所有角色 | SSR 角色 | SR 角色 | R 角色</w:t>
      </w:r>
    </w:p>
    <w:p w14:paraId="19D56D09">
      <w:r xmlns:w="http://schemas.openxmlformats.org/wordprocessingml/2006/main">
        <w:t xml:space="preserve">[1] 基本信息</w:t>
      </w:r>
    </w:p>
    <w:p w14:paraId="09C7310B">
      <w:r xmlns:w="http://schemas.openxmlformats.org/wordprocessingml/2006/main">
        <w:t xml:space="preserve">[2] 内容适用性简易评估</w:t>
      </w:r>
    </w:p>
    <w:p w14:paraId="73D4DD72">
      <w:r xmlns:w="http://schemas.openxmlformats.org/wordprocessingml/2006/main">
        <w:t xml:space="preserve">[3] 其他版本及相关角色</w:t>
      </w:r>
    </w:p>
    <w:p w14:paraId="06240A1E">
      <w:r xmlns:w="http://schemas.openxmlformats.org/wordprocessingml/2006/main">
        <w:t xml:space="preserve">[4] 琐事</w:t>
      </w:r>
    </w:p>
    <w:p w14:paraId="729C4770">
      <w:r xmlns:w="http://schemas.openxmlformats.org/wordprocessingml/2006/main">
        <w:t xml:space="preserve">[5] 官方推特账号介绍</w:t>
      </w:r>
    </w:p>
    <w:p w14:paraId="2409489B">
      <w:r xmlns:w="http://schemas.openxmlformats.org/wordprocessingml/2006/main">
        <w:t xml:space="preserve">[6] 评论表单</w:t>
      </w:r>
    </w:p>
    <w:p w14:paraId="369C5B0B">
      <w:r xmlns:w="http://schemas.openxmlformats.org/wordprocessingml/2006/main">
        <w:t xml:space="preserve">[7] 基本信息 †</w:t>
      </w:r>
    </w:p>
    <w:p w14:paraId="40CC580C">
      <w:r xmlns:w="http://schemas.openxmlformats.org/wordprocessingml/2006/main">
        <w:t xml:space="preserve">[8] 变换图像</w:t>
      </w:r>
    </w:p>
    <w:p w14:paraId="6D5C18E9">
      <w:r xmlns:w="http://schemas.openxmlformats.org/wordprocessingml/2006/main">
        <w:t xml:space="preserve">[9] 简介</w:t>
      </w:r>
    </w:p>
    <w:p w14:paraId="29D80AF7">
      <w:r xmlns:w="http://schemas.openxmlformats.org/wordprocessingml/2006/main">
        <w:t xml:space="preserve">[10] 姓名</w:t>
      </w:r>
    </w:p>
    <w:p w14:paraId="049FEB25">
      <w:r xmlns:w="http://schemas.openxmlformats.org/wordprocessingml/2006/main">
        <w:t xml:space="preserve">[11] 千金座狼</w:t>
      </w:r>
    </w:p>
    <w:p w14:paraId="331EE79D">
      <w:r xmlns:w="http://schemas.openxmlformats.org/wordprocessingml/2006/main">
        <w:t xml:space="preserve">[12] 真实姓名</w:t>
      </w:r>
    </w:p>
    <w:p w14:paraId="5971C534">
      <w:r xmlns:w="http://schemas.openxmlformats.org/wordprocessingml/2006/main">
        <w:t xml:space="preserve">[13] 摇尾巴红</w:t>
      </w:r>
    </w:p>
    <w:p w14:paraId="56C8D944">
      <w:r xmlns:w="http://schemas.openxmlformats.org/wordprocessingml/2006/main">
        <w:t xml:space="preserve">[14] 稀有度</w:t>
      </w:r>
    </w:p>
    <w:p w14:paraId="61705971">
      <w:r xmlns:w="http://schemas.openxmlformats.org/wordprocessingml/2006/main">
        <w:t xml:space="preserve">[15] 普通攻击</w:t>
      </w:r>
    </w:p>
    <w:p w14:paraId="4BF89CB9">
      <w:r xmlns:w="http://schemas.openxmlformats.org/wordprocessingml/2006/main">
        <w:t xml:space="preserve">[16] 远程攻击（物理）</w:t>
      </w:r>
    </w:p>
    <w:p w14:paraId="05088313">
      <w:r xmlns:w="http://schemas.openxmlformats.org/wordprocessingml/2006/main">
        <w:t xml:space="preserve">[17] 附属派系</w:t>
      </w:r>
    </w:p>
    <w:p w14:paraId="3E34A97D">
      <w:r xmlns:w="http://schemas.openxmlformats.org/wordprocessingml/2006/main">
        <w:t xml:space="preserve">[18] 闪光忍者（久世）</w:t>
      </w:r>
    </w:p>
    <w:p w14:paraId="301F1354">
      <w:r xmlns:w="http://schemas.openxmlformats.org/wordprocessingml/2006/main">
        <w:t xml:space="preserve">[19] 特殊属性</w:t>
      </w:r>
    </w:p>
    <w:p w14:paraId="58A7B303">
      <w:r xmlns:w="http://schemas.openxmlformats.org/wordprocessingml/2006/main">
        <w:t xml:space="preserve">[20] 合作</w:t>
      </w:r>
    </w:p>
    <w:p w14:paraId="3F6575C1">
      <w:r xmlns:w="http://schemas.openxmlformats.org/wordprocessingml/2006/main">
        <w:t xml:space="preserve">[21] 北大路由纪</w:t>
      </w:r>
    </w:p>
    <w:p w14:paraId="4BA522FA">
      <w:r xmlns:w="http://schemas.openxmlformats.org/wordprocessingml/2006/main">
        <w:t xml:space="preserve">[22] 插图</w:t>
      </w:r>
    </w:p>
    <w:p w14:paraId="2435FEC5">
      <w:r xmlns:w="http://schemas.openxmlformats.org/wordprocessingml/2006/main">
        <w:t xml:space="preserve">[23]猎户座</w:t>
      </w:r>
    </w:p>
    <w:p w14:paraId="6646BB9D">
      <w:r xmlns:w="http://schemas.openxmlformats.org/wordprocessingml/2006/main">
        <w:t xml:space="preserve">[24] SD字符</w:t>
      </w:r>
    </w:p>
    <w:p w14:paraId="70C5564B">
      <w:r xmlns:w="http://schemas.openxmlformats.org/wordprocessingml/2006/main">
        <w:t xml:space="preserve">[25] 风味文字</w:t>
      </w:r>
    </w:p>
    <w:p w14:paraId="1B84EEDD">
      <w:r xmlns:w="http://schemas.openxmlformats.org/wordprocessingml/2006/main">
        <w:t xml:space="preserve">[26] “嘿嘿嘿！恶魔沃格大人来了！” “拉西，别替我说话。” 他是人类的敌人，也是个睡眠恶魔，拥有强行让周围的人陷入睡眠的能力。他认识其他恶魔，比如莎缇拉和丝琪，但她们并非盟友。由于他能力凶残，他总是孤身一人，拉西是他唯一的朋友。他的爱好是玩娃娃，家里收藏了大量的娃娃。他是来自另一个世界的外星人，来自LP7年（在他遇到兰斯等人之前）。</w:t>
      </w:r>
    </w:p>
    <w:p w14:paraId="749D799A">
      <w:r xmlns:w="http://schemas.openxmlformats.org/wordprocessingml/2006/main">
        <w:t xml:space="preserve">[27] 如何获得</w:t>
      </w:r>
    </w:p>
    <w:p w14:paraId="459DFE75">
      <w:r xmlns:w="http://schemas.openxmlformats.org/wordprocessingml/2006/main">
        <w:t xml:space="preserve">[28] 限时扭蛋</w:t>
      </w:r>
    </w:p>
    <w:p w14:paraId="0C4AE9D7">
      <w:r xmlns:w="http://schemas.openxmlformats.org/wordprocessingml/2006/main">
        <w:t xml:space="preserve">[29] 基础属性（1星）* 每增加1星+50%，5星时为1星值的3倍</w:t>
      </w:r>
    </w:p>
    <w:p w14:paraId="725122D3">
      <w:r xmlns:w="http://schemas.openxmlformats.org/wordprocessingml/2006/main">
        <w:t xml:space="preserve">[30] 级</w:t>
      </w:r>
    </w:p>
    <w:p w14:paraId="4EC25DA9">
      <w:r xmlns:w="http://schemas.openxmlformats.org/wordprocessingml/2006/main">
        <w:t xml:space="preserve">[31] 耐力</w:t>
      </w:r>
    </w:p>
    <w:p w14:paraId="60758AF8">
      <w:r xmlns:w="http://schemas.openxmlformats.org/wordprocessingml/2006/main">
        <w:t xml:space="preserve">[32] 攻击力</w:t>
      </w:r>
    </w:p>
    <w:p w14:paraId="4416B1C5">
      <w:r xmlns:w="http://schemas.openxmlformats.org/wordprocessingml/2006/main">
        <w:t xml:space="preserve">[33] 防御能力</w:t>
      </w:r>
    </w:p>
    <w:p w14:paraId="558AA93B">
      <w:r xmlns:w="http://schemas.openxmlformats.org/wordprocessingml/2006/main">
        <w:t xml:space="preserve">[34] 魔法力量</w:t>
      </w:r>
    </w:p>
    <w:p w14:paraId="5E883F31">
      <w:r xmlns:w="http://schemas.openxmlformats.org/wordprocessingml/2006/main">
        <w:t xml:space="preserve">[35] 魔法抗性</w:t>
      </w:r>
    </w:p>
    <w:p w14:paraId="22D33D6A">
      <w:r xmlns:w="http://schemas.openxmlformats.org/wordprocessingml/2006/main">
        <w:t xml:space="preserve">[36] 详细状态</w:t>
      </w:r>
    </w:p>
    <w:p w14:paraId="37AA10F6">
      <w:r xmlns:w="http://schemas.openxmlformats.org/wordprocessingml/2006/main">
        <w:t xml:space="preserve">[37] 准确性</w:t>
      </w:r>
    </w:p>
    <w:p w14:paraId="70D23A87">
      <w:r xmlns:w="http://schemas.openxmlformats.org/wordprocessingml/2006/main">
        <w:t xml:space="preserve">[38] 回避能力</w:t>
      </w:r>
    </w:p>
    <w:p w14:paraId="09BAA373">
      <w:r xmlns:w="http://schemas.openxmlformats.org/wordprocessingml/2006/main">
        <w:t xml:space="preserve">[39] 连续命中率</w:t>
      </w:r>
    </w:p>
    <w:p w14:paraId="6340CD7A">
      <w:r xmlns:w="http://schemas.openxmlformats.org/wordprocessingml/2006/main">
        <w:t xml:space="preserve">[40] 反击率</w:t>
      </w:r>
    </w:p>
    <w:p w14:paraId="5A7735BB">
      <w:r xmlns:w="http://schemas.openxmlformats.org/wordprocessingml/2006/main">
        <w:t xml:space="preserve">[41] 眩晕激活率</w:t>
      </w:r>
    </w:p>
    <w:p w14:paraId="5D4E1F37">
      <w:r xmlns:w="http://schemas.openxmlformats.org/wordprocessingml/2006/main">
        <w:t xml:space="preserve">[42] 抗眩晕能力</w:t>
      </w:r>
    </w:p>
    <w:p w14:paraId="46069ED9">
      <w:r xmlns:w="http://schemas.openxmlformats.org/wordprocessingml/2006/main">
        <w:t xml:space="preserve">[43] 移动速度</w:t>
      </w:r>
    </w:p>
    <w:p w14:paraId="59DD526E">
      <w:r xmlns:w="http://schemas.openxmlformats.org/wordprocessingml/2006/main">
        <w:t xml:space="preserve">[44] 部署速度</w:t>
      </w:r>
    </w:p>
    <w:p w14:paraId="1B121FB7">
      <w:r xmlns:w="http://schemas.openxmlformats.org/wordprocessingml/2006/main">
        <w:t xml:space="preserve">[45] 行动速度</w:t>
      </w:r>
    </w:p>
    <w:p w14:paraId="0B15D5F8">
      <w:r xmlns:w="http://schemas.openxmlformats.org/wordprocessingml/2006/main">
        <w:t xml:space="preserve">[46] 特殊填充量</w:t>
      </w:r>
    </w:p>
    <w:p w14:paraId="591EDFB0">
      <w:r xmlns:w="http://schemas.openxmlformats.org/wordprocessingml/2006/main">
        <w:t xml:space="preserve">[47] 特殊招式</w:t>
      </w:r>
    </w:p>
    <w:p w14:paraId="2C2862E5">
      <w:r xmlns:w="http://schemas.openxmlformats.org/wordprocessingml/2006/main">
        <w:t xml:space="preserve">[48] 姓名</w:t>
      </w:r>
    </w:p>
    <w:p w14:paraId="683DA589">
      <w:r xmlns:w="http://schemas.openxmlformats.org/wordprocessingml/2006/main">
        <w:t xml:space="preserve">[49] 效应</w:t>
      </w:r>
    </w:p>
    <w:p w14:paraId="4F639D28">
      <w:r xmlns:w="http://schemas.openxmlformats.org/wordprocessingml/2006/main">
        <w:t xml:space="preserve">[50] 去，拉西</w:t>
      </w:r>
    </w:p>
    <w:p w14:paraId="0D1CF26A">
      <w:r xmlns:w="http://schemas.openxmlformats.org/wordprocessingml/2006/main">
        <w:t xml:space="preserve">[51] 对单个敌人造成6倍物理伤害。眩晕几率+50%。</w:t>
      </w:r>
    </w:p>
    <w:p w14:paraId="6AA6ADC1">
      <w:r xmlns:w="http://schemas.openxmlformats.org/wordprocessingml/2006/main">
        <w:t xml:space="preserve">[52] 去喝拉西+</w:t>
      </w:r>
    </w:p>
    <w:p w14:paraId="39902189">
      <w:r xmlns:w="http://schemas.openxmlformats.org/wordprocessingml/2006/main">
        <w:t xml:space="preserve">[53] 对单个敌人造成9倍物理伤害。必定造成眩晕效果（免疫眩晕的敌人不受影响）。防御效果无效。</w:t>
      </w:r>
    </w:p>
    <w:p w14:paraId="1F9F68B0">
      <w:r xmlns:w="http://schemas.openxmlformats.org/wordprocessingml/2006/main">
        <w:t xml:space="preserve">[54] 独特效果</w:t>
      </w:r>
    </w:p>
    <w:p w14:paraId="02BE35FB">
      <w:r xmlns:w="http://schemas.openxmlformats.org/wordprocessingml/2006/main">
        <w:t xml:space="preserve">[55] 姓名</w:t>
      </w:r>
    </w:p>
    <w:p w14:paraId="3E8AAECD">
      <w:r xmlns:w="http://schemas.openxmlformats.org/wordprocessingml/2006/main">
        <w:t xml:space="preserve">[56] 效应</w:t>
      </w:r>
    </w:p>
    <w:p w14:paraId="46C5540B">
      <w:r xmlns:w="http://schemas.openxmlformats.org/wordprocessingml/2006/main">
        <w:t xml:space="preserve">[57] 无敌屏障</w:t>
      </w:r>
    </w:p>
    <w:p w14:paraId="0AAD9660">
      <w:r xmlns:w="http://schemas.openxmlformats.org/wordprocessingml/2006/main">
        <w:t xml:space="preserve">[58] 将来自敌人的伤害降至0。在此期间不会发生连续攻击。始终对自身造成每秒1%的持续伤害。自身受到的场上和个体持续伤害提高50%。自身受到的即死效果变为必定生效（即死免疫优先）。部署完成后，必定对除自身以外的所有友方单位和所有敌方单位施加眩晕效果（若目标免疫眩晕则不会触发）。</w:t>
      </w:r>
    </w:p>
    <w:p w14:paraId="374663EF">
      <w:r xmlns:w="http://schemas.openxmlformats.org/wordprocessingml/2006/main">
        <w:t xml:space="preserve">[59] 无敌屏障+</w:t>
      </w:r>
    </w:p>
    <w:p w14:paraId="717446BA">
      <w:r xmlns:w="http://schemas.openxmlformats.org/wordprocessingml/2006/main">
        <w:t xml:space="preserve">[60] 将来自敌人的伤害降至0。此时，不会触发连击。持续每秒对自身造成0.75%的伤害。自身受到的场上和个体持续伤害提高50%。自身受到的即死效果变为必定生效（即死免疫优先）。部署结束时，必定对所有敌人施加眩晕效果（免疫眩晕的敌人不受影响）。</w:t>
      </w:r>
    </w:p>
    <w:p w14:paraId="5612350B">
      <w:r xmlns:w="http://schemas.openxmlformats.org/wordprocessingml/2006/main">
        <w:t xml:space="preserve">[61] 休闲装照片</w:t>
      </w:r>
    </w:p>
    <w:p w14:paraId="2940A4EB">
      <w:r xmlns:w="http://schemas.openxmlformats.org/wordprocessingml/2006/main">
        <w:t xml:space="preserve">[62] 增强图像</w:t>
      </w:r>
    </w:p>
    <w:p w14:paraId="0CC42597">
      <w:r xmlns:w="http://schemas.openxmlformats.org/wordprocessingml/2006/main">
        <w:t xml:space="preserve">[63] 在游戏中 †</w:t>
      </w:r>
    </w:p>
    <w:p w14:paraId="3674E9C2">
      <w:r xmlns:w="http://schemas.openxmlformats.org/wordprocessingml/2006/main">
        <w:t xml:space="preserve">[64] 闪光忍者（久世）攻击者，免疫敌方伤害，拥有必定眩晕的独特技能和单体终极攻击。具有多种优势和劣势。</w:t>
      </w:r>
    </w:p>
    <w:p w14:paraId="6B216313">
      <w:r xmlns:w="http://schemas.openxmlformats.org/wordprocessingml/2006/main">
        <w:t xml:space="preserve">[65] 在觉醒特殊效果之前，她有一个缺点，那就是只要部署她就会使你的全队陷入眩晕状态。因此，在未训练她的情况下部署她时务必谨慎。不过，兑换商店的R级魔女芙塔芭默认拥有所有友军免疫眩晕的效果，所以可以通过同时部署她们来避免这种情况。请参阅具有眩晕免疫能力的角色的特殊效果列表。</w:t>
      </w:r>
    </w:p>
    <w:p w14:paraId="2C5AB1D5">
      <w:r xmlns:w="http://schemas.openxmlformats.org/wordprocessingml/2006/main">
        <w:t xml:space="preserve">[66] 觉醒特殊技能的必定眩晕效果在团队副本中非常出色，因为它既能造成单体伤害，又能帮助获得BREAK灯。艾斯卡·奥尼克斯是另一个可以胜任同样工作的角色。</w:t>
      </w:r>
    </w:p>
    <w:p w14:paraId="2AAD0290">
      <w:r xmlns:w="http://schemas.openxmlformats.org/wordprocessingml/2006/main">
        <w:t xml:space="preserve">[67] 如前所述，它的独特效果有一个严重的缺点：未觉醒时必定会使己方部队陷入眩晕状态。如果打算认真使用它，应该先将其觉醒；如果必须在未觉醒状态下使用，则需要采取一些应对措施，例如在刷怪时携带免疫眩晕的角色，或者自己装备眩晕帽。</w:t>
      </w:r>
    </w:p>
    <w:p w14:paraId="1F04B4FE">
      <w:r xmlns:w="http://schemas.openxmlformats.org/wordprocessingml/2006/main">
        <w:t xml:space="preserve">[68] 你仍然会受到强制撤退效果的影响，即使这些效果不会造成伤害。（例如：B宇宙中卡格里战斗的特殊效果和VH难度迪斯特伯恩战斗的特殊效果）</w:t>
      </w:r>
    </w:p>
    <w:p w14:paraId="4AD593C4">
      <w:r xmlns:w="http://schemas.openxmlformats.org/wordprocessingml/2006/main">
        <w:t xml:space="preserve">[69] 这种持续伤害效果始终生效，无法被移除持续伤害的效果所阻止，例如机械魔女克拉丽丝、神圣骑士北极星或兽首拳将军虎乔的效果。使用此技能几乎必须配备治疗者。</w:t>
      </w:r>
    </w:p>
    <w:p w14:paraId="33C1C1F3">
      <w:r xmlns:w="http://schemas.openxmlformats.org/wordprocessingml/2006/main">
        <w:t xml:space="preserve">[70] 由于它会使持续受到的伤害增加50%，因此在一开始就存在持续伤害的战场上（例如，Raid中的古纳甘之战、B Universe中的弗鲁斯特和迪斯特伯恩之战以及奥尔巴之战），这种劣势会更加明显。顺便一提，根据游戏机制，持续伤害不会叠加，而是以伤害值较高的那一次为准。</w:t>
      </w:r>
    </w:p>
    <w:p w14:paraId="3CFE39EE">
      <w:r xmlns:w="http://schemas.openxmlformats.org/wordprocessingml/2006/main">
        <w:t xml:space="preserve">[71] 它的缺点是必定会使使用者立即死亡，但目前游戏中并没有敌人会使用即死效果（至少在永久内容中没有）。这可以看作是你在活动中遇到的敌方狼人的一种设定。</w:t>
      </w:r>
    </w:p>
    <w:p w14:paraId="46DBFB13">
      <w:r xmlns:w="http://schemas.openxmlformats.org/wordprocessingml/2006/main">
        <w:t xml:space="preserve">[72] 如果未觉醒状态下未在专用队伍中使用，由于游戏机制的原因，它必然会成为麻烦的根源。如果想避免使用眩晕帽，也可以考虑使用超强锁定。</w:t>
      </w:r>
    </w:p>
    <w:p w14:paraId="7B620460">
      <w:r xmlns:w="http://schemas.openxmlformats.org/wordprocessingml/2006/main">
        <w:t xml:space="preserve">[73] 内容适用性简易评估 †</w:t>
      </w:r>
    </w:p>
    <w:p w14:paraId="1EDDFF6E">
      <w:r xmlns:w="http://schemas.openxmlformats.org/wordprocessingml/2006/main">
        <w:t xml:space="preserve">[74] 合适的内容、推荐的装备示例、角色发展目标等。</w:t>
      </w:r>
    </w:p>
    <w:p w14:paraId="0C527F68">
      <w:r xmlns:w="http://schemas.openxmlformats.org/wordprocessingml/2006/main">
        <w:t xml:space="preserve">[75] 兼容内容</w:t>
      </w:r>
    </w:p>
    <w:p w14:paraId="2EFAA277">
      <w:r xmlns:w="http://schemas.openxmlformats.org/wordprocessingml/2006/main">
        <w:t xml:space="preserve">[76] 天赋</w:t>
      </w:r>
    </w:p>
    <w:p w14:paraId="05649069">
      <w:r xmlns:w="http://schemas.openxmlformats.org/wordprocessingml/2006/main">
        <w:t xml:space="preserve">[77] 简短评论</w:t>
      </w:r>
    </w:p>
    <w:p w14:paraId="4D54958A">
      <w:r xmlns:w="http://schemas.openxmlformats.org/wordprocessingml/2006/main">
        <w:t xml:space="preserve">[78] 主线任务 事件任务</w:t>
      </w:r>
    </w:p>
    <w:p w14:paraId="6ED199AE">
      <w:r xmlns:w="http://schemas.openxmlformats.org/wordprocessingml/2006/main">
        <w:t xml:space="preserve">[79] 他可以毫无问题地完成任务，但几乎没有理由专门选择他。</w:t>
      </w:r>
    </w:p>
    <w:p w14:paraId="5756458C">
      <w:r xmlns:w="http://schemas.openxmlformats.org/wordprocessingml/2006/main">
        <w:t xml:space="preserve">[80] 突袭战</w:t>
      </w:r>
    </w:p>
    <w:p w14:paraId="3AD0544D">
      <w:r xmlns:w="http://schemas.openxmlformats.org/wordprocessingml/2006/main">
        <w:t xml:space="preserve">[81] 具有保证 BREAK 灯激活的单体特殊攻击很方便，但治疗的要求是一个很大的限制（有关装备示例，请参见下文）。</w:t>
      </w:r>
    </w:p>
    <w:p w14:paraId="6644DA7F">
      <w:r xmlns:w="http://schemas.openxmlformats.org/wordprocessingml/2006/main">
        <w:t xml:space="preserve">[82] 湮灭</w:t>
      </w:r>
    </w:p>
    <w:p w14:paraId="6D548CB8">
      <w:r xmlns:w="http://schemas.openxmlformats.org/wordprocessingml/2006/main">
        <w:t xml:space="preserve">[83] 不适合单体特殊攻击</w:t>
      </w:r>
    </w:p>
    <w:p w14:paraId="67FF77B4">
      <w:r xmlns:w="http://schemas.openxmlformats.org/wordprocessingml/2006/main">
        <w:t xml:space="preserve">[84] B宇宙</w:t>
      </w:r>
    </w:p>
    <w:p w14:paraId="360401AB">
      <w:r xmlns:w="http://schemas.openxmlformats.org/wordprocessingml/2006/main">
        <w:t xml:space="preserve">[85] 作为一种除了持续伤害外不会受到任何伤害的坦克。</w:t>
      </w:r>
    </w:p>
    <w:p w14:paraId="16A31FCF">
      <w:r xmlns:w="http://schemas.openxmlformats.org/wordprocessingml/2006/main">
        <w:t xml:space="preserve">[86] 能力评估指标</w:t>
      </w:r>
    </w:p>
    <w:p w14:paraId="5AAD157F">
      <w:r xmlns:w="http://schemas.openxmlformats.org/wordprocessingml/2006/main">
        <w:t xml:space="preserve">[87] ◎：优秀内容。最有可能发挥出色。○：合适内容。有较高发挥潜力。△：一般。需要一些技巧才能发挥良好，但选择理由不多。×：不合适内容。由于与内容规则、游戏系统、难度等级等不兼容，难以发挥出色。*2014年3月更新</w:t>
      </w:r>
    </w:p>
    <w:p w14:paraId="274B8BD0">
      <w:r xmlns:w="http://schemas.openxmlformats.org/wordprocessingml/2006/main">
        <w:t xml:space="preserve">[88] 突袭</w:t>
      </w:r>
    </w:p>
    <w:p w14:paraId="3DC6F873">
      <w:r xmlns:w="http://schemas.openxmlformats.org/wordprocessingml/2006/main">
        <w:t xml:space="preserve">[89] 推荐设备示例</w:t>
      </w:r>
    </w:p>
    <w:p w14:paraId="68C4842E">
      <w:r xmlns:w="http://schemas.openxmlformats.org/wordprocessingml/2006/main">
        <w:t xml:space="preserve">[90] 主要设备</w:t>
      </w:r>
    </w:p>
    <w:p w14:paraId="7B027398">
      <w:r xmlns:w="http://schemas.openxmlformats.org/wordprocessingml/2006/main">
        <w:t xml:space="preserve">[91] 子设备</w:t>
      </w:r>
    </w:p>
    <w:p w14:paraId="76DB3E11">
      <w:r xmlns:w="http://schemas.openxmlformats.org/wordprocessingml/2006/main">
        <w:t xml:space="preserve">[92] 一件令人愉悦的物品</w:t>
      </w:r>
    </w:p>
    <w:p w14:paraId="62E32959">
      <w:r xmlns:w="http://schemas.openxmlformats.org/wordprocessingml/2006/main">
        <w:t xml:space="preserve">[93] 发展目标</w:t>
      </w:r>
    </w:p>
    <w:p w14:paraId="78786AFD">
      <w:r xmlns:w="http://schemas.openxmlformats.org/wordprocessingml/2006/main">
        <w:t xml:space="preserve">[94] 突破极限</w:t>
      </w:r>
    </w:p>
    <w:p w14:paraId="4BDF3829">
      <w:r xmlns:w="http://schemas.openxmlformats.org/wordprocessingml/2006/main">
        <w:t xml:space="preserve">[95] 致命觉醒</w:t>
      </w:r>
    </w:p>
    <w:p w14:paraId="7E793267">
      <w:r xmlns:w="http://schemas.openxmlformats.org/wordprocessingml/2006/main">
        <w:t xml:space="preserve">[96] 独特的觉醒</w:t>
      </w:r>
    </w:p>
    <w:p w14:paraId="2156B9A8">
      <w:r xmlns:w="http://schemas.openxmlformats.org/wordprocessingml/2006/main">
        <w:t xml:space="preserve">[97] 行动速度</w:t>
      </w:r>
    </w:p>
    <w:p w14:paraId="6894AE2F">
      <w:r xmlns:w="http://schemas.openxmlformats.org/wordprocessingml/2006/main">
        <w:t xml:space="preserve">[98] 特别收费</w:t>
      </w:r>
    </w:p>
    <w:p w14:paraId="37626685">
      <w:r xmlns:w="http://schemas.openxmlformats.org/wordprocessingml/2006/main">
        <w:t xml:space="preserve">[99] 其他</w:t>
      </w:r>
    </w:p>
    <w:p w14:paraId="5ADB076B">
      <w:r xmlns:w="http://schemas.openxmlformats.org/wordprocessingml/2006/main">
        <w:t xml:space="preserve">[100] 培训成本</w:t>
      </w:r>
    </w:p>
    <w:p w14:paraId="598535EB">
      <w:r xmlns:w="http://schemas.openxmlformats.org/wordprocessingml/2006/main">
        <w:t xml:space="preserve">[101] 3.1 秒 19 次</w:t>
      </w:r>
    </w:p>
    <w:p w14:paraId="641B72D3">
      <w:r xmlns:w="http://schemas.openxmlformats.org/wordprocessingml/2006/main">
        <w:t xml:space="preserve">[102] 14.9% 8次</w:t>
      </w:r>
    </w:p>
    <w:p w14:paraId="32C7E4C7">
      <w:r xmlns:w="http://schemas.openxmlformats.org/wordprocessingml/2006/main">
        <w:t xml:space="preserve">[103] 备注</w:t>
      </w:r>
    </w:p>
    <w:p w14:paraId="166A3EBF">
      <w:r xmlns:w="http://schemas.openxmlformats.org/wordprocessingml/2006/main">
        <w:t xml:space="preserve">[104] 有治疗师是必要的。</w:t>
      </w:r>
    </w:p>
    <w:p w14:paraId="2E55AF28">
      <w:r xmlns:w="http://schemas.openxmlformats.org/wordprocessingml/2006/main">
        <w:t xml:space="preserve">[105] *2016年5月更新</w:t>
      </w:r>
    </w:p>
    <w:p w14:paraId="3814416F">
      <w:r xmlns:w="http://schemas.openxmlformats.org/wordprocessingml/2006/main">
        <w:t xml:space="preserve">[106] 其他版本 / 相关角色 †</w:t>
      </w:r>
    </w:p>
    <w:p w14:paraId="1878453F">
      <w:r xmlns:w="http://schemas.openxmlformats.org/wordprocessingml/2006/main">
        <w:t xml:space="preserve">[107] 与兰斯相关的角色列表</w:t>
      </w:r>
    </w:p>
    <w:p w14:paraId="75A2E745">
      <w:r xmlns:w="http://schemas.openxmlformats.org/wordprocessingml/2006/main">
        <w:t xml:space="preserve">[108] 与兰斯相关的角色列表</w:t>
      </w:r>
    </w:p>
    <w:p w14:paraId="1C0A110C">
      <w:r xmlns:w="http://schemas.openxmlformats.org/wordprocessingml/2006/main">
        <w:t xml:space="preserve">[109] 击败技术不佳的卡娜米</w:t>
      </w:r>
    </w:p>
    <w:p w14:paraId="5EF01B6F">
      <w:r xmlns:w="http://schemas.openxmlformats.org/wordprocessingml/2006/main">
        <w:t xml:space="preserve">[110] 击败战术 乌尔扎 SR</w:t>
      </w:r>
    </w:p>
    <w:p w14:paraId="37DAAB99">
      <w:r xmlns:w="http://schemas.openxmlformats.org/wordprocessingml/2006/main">
        <w:t xml:space="preserve">[111] 安静的静香</w:t>
      </w:r>
    </w:p>
    <w:p w14:paraId="7C372577">
      <w:r xmlns:w="http://schemas.openxmlformats.org/wordprocessingml/2006/main">
        <w:t xml:space="preserve">[112] 节拍平静 凪 SR</w:t>
      </w:r>
    </w:p>
    <w:p w14:paraId="7C584398">
      <w:r xmlns:w="http://schemas.openxmlformats.org/wordprocessingml/2006/main">
        <w:t xml:space="preserve">[113] 节拍雕塑家莎缇拉</w:t>
      </w:r>
    </w:p>
    <w:p w14:paraId="09F41E53">
      <w:r xmlns:w="http://schemas.openxmlformats.org/wordprocessingml/2006/main">
        <w:t xml:space="preserve">[114] Beat Vision Rizna</w:t>
      </w:r>
    </w:p>
    <w:p w14:paraId="1259641D">
      <w:r xmlns:w="http://schemas.openxmlformats.org/wordprocessingml/2006/main">
        <w:t xml:space="preserve">[115] 击败郁金香玛丽亚SR</w:t>
      </w:r>
    </w:p>
    <w:p w14:paraId="3FE1BFE6">
      <w:r xmlns:w="http://schemas.openxmlformats.org/wordprocessingml/2006/main">
        <w:t xml:space="preserve">[116] 击败希拉总统</w:t>
      </w:r>
    </w:p>
    <w:p w14:paraId="6681702A">
      <w:r xmlns:w="http://schemas.openxmlformats.org/wordprocessingml/2006/main">
        <w:t xml:space="preserve">[117] 节拍增强丝滑</w:t>
      </w:r>
    </w:p>
    <w:p w14:paraId="2B25BDCA">
      <w:r xmlns:w="http://schemas.openxmlformats.org/wordprocessingml/2006/main">
        <w:t xml:space="preserve">[118] 击败女王莉亚SR</w:t>
      </w:r>
    </w:p>
    <w:p w14:paraId="566BB671">
      <w:r xmlns:w="http://schemas.openxmlformats.org/wordprocessingml/2006/main">
        <w:t xml:space="preserve">[119] 闪光忍者町</w:t>
      </w:r>
    </w:p>
    <w:p w14:paraId="07ED0201">
      <w:r xmlns:w="http://schemas.openxmlformats.org/wordprocessingml/2006/main">
        <w:t xml:space="preserve">[120] 闪光忍者战兽</w:t>
      </w:r>
    </w:p>
    <w:p w14:paraId="27742FE9">
      <w:r xmlns:w="http://schemas.openxmlformats.org/wordprocessingml/2006/main">
        <w:t xml:space="preserve">[121] 闪光忍者福州酱 SR</w:t>
      </w:r>
    </w:p>
    <w:p w14:paraId="661C1CD2">
      <w:r xmlns:w="http://schemas.openxmlformats.org/wordprocessingml/2006/main">
        <w:t xml:space="preserve">[122] 击败火星剑心</w:t>
      </w:r>
    </w:p>
    <w:p w14:paraId="0E51A03A">
      <w:r xmlns:w="http://schemas.openxmlformats.org/wordprocessingml/2006/main">
        <w:t xml:space="preserve">[123] 女巫瑞玛 R 山赏金</w:t>
      </w:r>
    </w:p>
    <w:p w14:paraId="020E8688">
      <w:r xmlns:w="http://schemas.openxmlformats.org/wordprocessingml/2006/main">
        <w:t xml:space="preserve">[124] 魔法少女莉玛 SSR 山间美食</w:t>
      </w:r>
    </w:p>
    <w:p w14:paraId="3C1D1D69">
      <w:r xmlns:w="http://schemas.openxmlformats.org/wordprocessingml/2006/main">
        <w:t xml:space="preserve">[125] 女巫拉梅尔海鲜</w:t>
      </w:r>
    </w:p>
    <w:p w14:paraId="5498E391">
      <w:r xmlns:w="http://schemas.openxmlformats.org/wordprocessingml/2006/main">
        <w:t xml:space="preserve">[126] 魔法少女 La Mer SSR 海鲜</w:t>
      </w:r>
    </w:p>
    <w:p w14:paraId="5432B4D8">
      <w:r xmlns:w="http://schemas.openxmlformats.org/wordprocessingml/2006/main">
        <w:t xml:space="preserve">[127] 女巫皮卡 R Kyankyan</w:t>
      </w:r>
    </w:p>
    <w:p w14:paraId="3C2A38B7">
      <w:r xmlns:w="http://schemas.openxmlformats.org/wordprocessingml/2006/main">
        <w:t xml:space="preserve">[128] 舞蹈女王皮卡 SSR 青青</w:t>
      </w:r>
    </w:p>
    <w:p w14:paraId="471463BB">
      <w:r xmlns:w="http://schemas.openxmlformats.org/wordprocessingml/2006/main">
        <w:t xml:space="preserve">[129] 兰斯</w:t>
      </w:r>
    </w:p>
    <w:p w14:paraId="456103B5">
      <w:r xmlns:w="http://schemas.openxmlformats.org/wordprocessingml/2006/main">
        <w:t xml:space="preserve">[130] 包含剧透</w:t>
      </w:r>
    </w:p>
    <w:p w14:paraId="0B9ACF57">
      <w:r xmlns:w="http://schemas.openxmlformats.org/wordprocessingml/2006/main">
        <w:t xml:space="preserve">[131] 愤怒的维卡·加翁 SSR 与超高等战争世界中的凯布里斯是同一实体</w:t>
      </w:r>
    </w:p>
    <w:p w14:paraId="0735FB68">
      <w:r xmlns:w="http://schemas.openxmlformats.org/wordprocessingml/2006/main">
        <w:t xml:space="preserve">[132] 琐事 †</w:t>
      </w:r>
    </w:p>
    <w:p w14:paraId="11D9300B">
      <w:r xmlns:w="http://schemas.openxmlformats.org/wordprocessingml/2006/main">
        <w:t xml:space="preserve">[133] 兰斯世界中人类的天然敌人“魔王”手下的“魔族”之一。</w:t>
      </w:r>
    </w:p>
    <w:p w14:paraId="70DF36E7">
      <w:r xmlns:w="http://schemas.openxmlformats.org/wordprocessingml/2006/main">
        <w:t xml:space="preserve">[134] 由于他的能力具有危险性，就连其他恶魔也避而远之，他终日独居。</w:t>
      </w:r>
    </w:p>
    <w:p w14:paraId="53D52E2C">
      <w:r xmlns:w="http://schemas.openxmlformats.org/wordprocessingml/2006/main">
        <w:t xml:space="preserve">[135] 在超高等战争期间，高円寺沙耶香利用她那高科技发饰式控制装置，可以开启/关闭这项能力，使她能够过上正常的生活而不受任何影响。然而，后来这项能力被一个与她有着某种奇特联系的人修复，使其处于关闭状态。</w:t>
      </w:r>
    </w:p>
    <w:p w14:paraId="146E33F5">
      <w:r xmlns:w="http://schemas.openxmlformats.org/wordprocessingml/2006/main">
        <w:t xml:space="preserve">[136] 无敌屏障是魔王和恶魔共有的能力，是一种极其邪恶的能力，可以抵消物理伤害，但极少数人除外，例如其他恶魔、高等神（天使）和恶魔。</w:t>
      </w:r>
    </w:p>
    <w:p w14:paraId="7B043DB7">
      <w:r xmlns:w="http://schemas.openxmlformats.org/wordprocessingml/2006/main">
        <w:t xml:space="preserve">[137] 只有攻击才能防御，因此疲劳、削弱、束缚和封印等手段都有效。例如，水刑会导致窒息，但这种方法只能暂时使对手失去行动能力（处于假死状态），并不会杀死他们。冲击也是有效的，只要不造成伤害，就能扰乱对手的平衡或将其击飞。</w:t>
      </w:r>
    </w:p>
    <w:p w14:paraId="5217B6F4">
      <w:r xmlns:w="http://schemas.openxmlformats.org/wordprocessingml/2006/main">
        <w:t xml:space="preserve">[138] 无敌屏障没有任何负面效果（至少对普通恶魔而言）。原作中没有任何设定会导致持续伤害、增加持续伤害或保证立即死亡。这纯粹是游戏系统的便利措施，旨在防止玩家长时间留在场上战斗直至体力耗尽。从游戏机制的角度来看，设定是“沃格不会受到伤害，但如果拉西处于危险之中，沃格就会撤退”，因此屏障的生命值等同于拉西的生命值，而立即死亡的效果则如同直接命中拉西一样。</w:t>
      </w:r>
    </w:p>
    <w:p w14:paraId="6CC763CC">
      <w:r xmlns:w="http://schemas.openxmlformats.org/wordprocessingml/2006/main">
        <w:t xml:space="preserve">[139] 虽然沃格是恶魔，但他的身体能力与普通人相当，因此在战斗中，他们主要采用的策略是沃格让对手睡着后，由拉西攻击毫无防备的对手。</w:t>
      </w:r>
    </w:p>
    <w:p w14:paraId="783825E4">
      <w:r xmlns:w="http://schemas.openxmlformats.org/wordprocessingml/2006/main">
        <w:t xml:space="preserve">[140] 如果我们假设拉西说的所有话都是瓦格的想法，那么这段对话就有了不同的意义。</w:t>
      </w:r>
    </w:p>
    <w:p w14:paraId="3BE7866A">
      <w:r xmlns:w="http://schemas.openxmlformats.org/wordprocessingml/2006/main">
        <w:t xml:space="preserve">[141] 在这部作品中，他是神人派系的一员，但在原作中，沃格完全没有忍者元素。和尾町一样，他甚至与日本没有任何联系。这可能是因为他和另外两名在同一事件中登场的人被派往了久世。然而，与使用查克拉变身的宗羽不同，久世使用ADDD变身，因此加入神人派系并不需要具备神人的才能。</w:t>
      </w:r>
    </w:p>
    <w:p w14:paraId="1EB21471">
      <w:r xmlns:w="http://schemas.openxmlformats.org/wordprocessingml/2006/main">
        <w:t xml:space="preserve">[142] 在原版《鬼畜王兰斯》中，她是一个天真地喜欢引诱人们进入梦境并偷走他们灵魂的女孩，但在主线剧情中，她的性格发生了巨大的变化。</w:t>
      </w:r>
    </w:p>
    <w:p w14:paraId="24A3D43E">
      <w:r xmlns:w="http://schemas.openxmlformats.org/wordprocessingml/2006/main">
        <w:t xml:space="preserve">[143] 有关每个系列的信息可以在 Hitsujigoya Annex（新址）的 Wag 页面上找到。</w:t>
      </w:r>
    </w:p>
    <w:p w14:paraId="2FAADBEA">
      <w:r xmlns:w="http://schemas.openxmlformats.org/wordprocessingml/2006/main">
        <w:t xml:space="preserve">[144] 官方推特账号简介 †</w:t>
      </w:r>
    </w:p>
    <w:p w14:paraId="32D07BC9">
      <w:r xmlns:w="http://schemas.openxmlformats.org/wordprocessingml/2006/main">
        <w:t xml:space="preserve">[145] 人物介绍</w:t>
      </w:r>
    </w:p>
    <w:p w14:paraId="31A21CEE">
      <w:r xmlns:w="http://schemas.openxmlformats.org/wordprocessingml/2006/main">
        <w:t xml:space="preserve">[146] 评论表 †</w:t>
      </w:r>
    </w:p>
    <w:p w14:paraId="76143D3F">
      <w:r xmlns:w="http://schemas.openxmlformats.org/wordprocessingml/2006/main">
        <w:t xml:space="preserve">[147] 点击打开历史日志列表</w:t>
      </w:r>
    </w:p>
    <w:p w14:paraId="1F578A22">
      <w:r xmlns:w="http://schemas.openxmlformats.org/wordprocessingml/2006/main">
        <w:t xml:space="preserve">[148] 末尾的数字越小，日志就越旧。</w:t>
      </w:r>
    </w:p>
    <w:p w14:paraId="785C9C3D">
      <w:r xmlns:w="http://schemas.openxmlformats.org/wordprocessingml/2006/main">
        <w:t xml:space="preserve">[149] 'Comments/Senjin Warg/' 没有子页面。</w:t>
      </w:r>
    </w:p>
    <w:p w14:paraId="1E0F4F0C">
      <w:r xmlns:w="http://schemas.openxmlformats.org/wordprocessingml/2006/main">
        <w:t xml:space="preserve">[150] 它能用来对付忍者卡格里吗？我没有资源培养它，所以没法尝试。——[Qi3OtvJUg/k] 2025-10-11 (周六) 23:21:11</w:t>
      </w:r>
    </w:p>
    <w:p w14:paraId="37D1C21C">
      <w:r xmlns:w="http://schemas.openxmlformats.org/wordprocessingml/2006/main">
        <w:t xml:space="preserve">[151] 我试着把招财猫放在玛丽娜的衣服上，它飘来飘去的，这样可以吗？ -- [JVs/daiiU5Q] 2025-09-25 (周四) 00:09:54</w:t>
      </w:r>
    </w:p>
    <w:p w14:paraId="11B0BDC6">
      <w:r xmlns:w="http://schemas.openxmlformats.org/wordprocessingml/2006/main">
        <w:t xml:space="preserve">[152] 所以这就是为什么支持者都是“七暴”的前成员…… -- [gYna4.hHIXg] 2025-09-25 (周四) 00:39:10</w:t>
      </w:r>
    </w:p>
    <w:p w14:paraId="32CC13F4">
      <w:r xmlns:w="http://schemas.openxmlformats.org/wordprocessingml/2006/main">
        <w:t xml:space="preserve">[153] 即使跳过也能捕获到 -- [9oVLYfNWKAM] 2025-09-25 (周四) 00:56:22</w:t>
      </w:r>
    </w:p>
    <w:p w14:paraId="3F406BF2">
      <w:r xmlns:w="http://schemas.openxmlformats.org/wordprocessingml/2006/main">
        <w:t xml:space="preserve">[154] 它的性能让人怀疑它到底有什么用，所以我还是算了。——[kB89tbnGXIE] 2025-09-25 (周四) 07:12:26</w:t>
      </w:r>
    </w:p>
    <w:p w14:paraId="7F419FAD">
      <w:r xmlns:w="http://schemas.openxmlformats.org/wordprocessingml/2006/main">
        <w:t xml:space="preserve">[155] 如果Setsunya或Sheila没问题，那我或许可以给她们穿上Marina的衣服来抵消一些负面影响？ -- [AKpTa.U86yw] 2025-09-25 (周四) 08:14:44</w:t>
      </w:r>
    </w:p>
    <w:p w14:paraId="737C8ADF">
      <w:r xmlns:w="http://schemas.openxmlformats.org/wordprocessingml/2006/main">
        <w:t xml:space="preserve">[156] 我一直拖着没买《迪斯特本》，都快把钱都花在它上面了，就为了买它，所以我很高兴你救了我。——[NeDZ/jN53Q.] 2025-09-25 (周四) 12:09:28</w:t>
      </w:r>
    </w:p>
    <w:p w14:paraId="6EBCE562">
      <w:r xmlns:w="http://schemas.openxmlformats.org/wordprocessingml/2006/main">
        <w:t xml:space="preserve">[157] 在所有涉及公开暴露和羞辱的故事中，好感度为 1 的故事最为色情——[2.yq2xbQUhc] 2025-09-25 (周四) 19:29:50</w:t>
      </w:r>
    </w:p>
    <w:p w14:paraId="35992EC0">
      <w:r xmlns:w="http://schemas.openxmlformats.org/wordprocessingml/2006/main">
        <w:t xml:space="preserve">[158] Lassi deeeeeeeeeee -- [0YrmO2S2qLg] 2025-09-25 (周四) 20:11:40</w:t>
      </w:r>
    </w:p>
    <w:p w14:paraId="784DD7C9">
      <w:r xmlns:w="http://schemas.openxmlformats.org/wordprocessingml/2006/main">
        <w:t xml:space="preserve">[159] 我不知道以后会不会有，但如果难度极高，像兰斯那样反复使用单体即死攻击的敌人，给这女孩一只招财猫之类的东西来提高她的仇恨值或许有点用。不过，实际上她可能只是没想那么多就冲动地用了无敌屏障。——[OnjqKJVuHDw] 2025-09-26 (周五) 03:51:19</w:t>
      </w:r>
    </w:p>
    <w:p w14:paraId="057870F1">
      <w:r xmlns:w="http://schemas.openxmlformats.org/wordprocessingml/2006/main">
        <w:t xml:space="preserve">[160] 她真的太可爱了，看完活动剧情里她的角色故事后我更加喜欢她了，但也正因如此，她角色故事结尾的哔哔声彻底击垮了我的大脑……（真是太棒了……）——[LGoyTXZJ4fk] 2025-09-26 (周五) 06:02:46</w:t>
      </w:r>
    </w:p>
    <w:p w14:paraId="44DDA699">
      <w:r xmlns:w="http://schemas.openxmlformats.org/wordprocessingml/2006/main">
        <w:t xml:space="preserve">[161] 我记得B单元的“灼烧”技能如果应对措施不足会非常棘手，所以或许可以利用它的无敌状态，使其成为最强的坦克。此外，对于只会单体攻击的敌人，似乎甚至可以不用给敌人施加减益效果。这个角色很适合在某个场合发挥其优势。——[uCSvPAAhhFM] 2025-09-26 (周五) 08:01:57</w:t>
      </w:r>
    </w:p>
    <w:p w14:paraId="44453262">
      <w:r xmlns:w="http://schemas.openxmlformats.org/wordprocessingml/2006/main">
        <w:t xml:space="preserve">[162] 我觉得把它放在纳里卡面条槽里挺有用的，可以用来点亮灯盏，避免受到零星的小攻击。不过对付大佛的话，你大概可以挥舞它，让他什么都做不了——[J4XIy2cNuXI] 2025-09-27 (周六) 03:59:28</w:t>
      </w:r>
    </w:p>
    <w:p w14:paraId="39BF88C6">
      <w:r xmlns:w="http://schemas.openxmlformats.org/wordprocessingml/2006/main">
        <w:t xml:space="preserve">[163] Onyx 有坦克能力吗？ -- [J4XIy2cNuXI] 2025-09-28 (周日) 06:22:24</w:t>
      </w:r>
    </w:p>
    <w:p w14:paraId="52D89421">
      <w:r xmlns:w="http://schemas.openxmlformats.org/wordprocessingml/2006/main">
        <w:t xml:space="preserve">[164] 拉西说话的方式有点不对劲。他们俩应该只在沃格自言自语倾诉烦恼的时候才会说话。沃格在某种程度上可以控制拉西的言辞，但他从未让拉西表达过自己的情感。——[5RHA.Vbfju.] 2025-09-27 (周六) 07:43:19</w:t>
      </w:r>
    </w:p>
    <w:p w14:paraId="23056308">
      <w:r xmlns:w="http://schemas.openxmlformats.org/wordprocessingml/2006/main">
        <w:t xml:space="preserve">[165] 我在某个地方看到他们计划推出类似觉醒重置的功能，而且我认为他们之后会推出一个角色，可以先给己方部队施加减益效果，然后再用一个独特的效果提升减益效果的数值，或许可以和辅助角色久世元就配合使用。——[xr/q2oTMXqw] 2025-09-27 (周六) 11:19:35</w:t>
      </w:r>
    </w:p>
    <w:p w14:paraId="462A8FC6">
      <w:r xmlns:w="http://schemas.openxmlformats.org/wordprocessingml/2006/main">
        <w:t xml:space="preserve">[166] 当你在故事中看到拉西独自一人时，她真是个相当诡异的生物……她是一个活生生的生物，所以她不同于一个物体，而她给人的感觉却像是一个只会模仿他人声音和情感的动物。——[WeF2ruMR0v6] 2025-09-27 (周六) 13:30:10</w:t>
      </w:r>
    </w:p>
    <w:p w14:paraId="7264FECE">
      <w:r xmlns:w="http://schemas.openxmlformats.org/wordprocessingml/2006/main">
        <w:t xml:space="preserve">[167] 沙耶香几乎一直都是神，只不过她父亲是比她更强的版本。——[IN0goP/hlbI] 2025-09-28 (周日) 00:56:52</w:t>
      </w:r>
    </w:p>
    <w:p w14:paraId="7C76F2C0">
      <w:r xmlns:w="http://schemas.openxmlformats.org/wordprocessingml/2006/main">
        <w:t xml:space="preserve">[168] 我喜欢这个角色，但我犹豫了，因为她的能力太特殊了——[KlRzv0.Rtzk] 2025-09-27 (周六) 23:44:31</w:t>
      </w:r>
    </w:p>
    <w:p w14:paraId="76CC7C2F">
      <w:r xmlns:w="http://schemas.openxmlformats.org/wordprocessingml/2006/main">
        <w:t xml:space="preserve">[169] 就我个人而言，卧室里的表现太好了，光凭这一点我就能原谅其他一切——[oNozRQ0.cyk] 2025-11-30 (周日) 23:33:17</w:t>
      </w:r>
    </w:p>
    <w:p w14:paraId="7A9FC068">
      <w:r xmlns:w="http://schemas.openxmlformats.org/wordprocessingml/2006/main">
        <w:t xml:space="preserve">[170] 她和希拉很搭。她可以用持续治疗抵消持续伤害，所以她几乎是无敌的。——[i8yPeWd7bhw] 2026-01-16 (周五) 12:40:28</w:t>
      </w:r>
    </w:p>
    <w:p w14:paraId="474087D8">
      <w:r xmlns:w="http://schemas.openxmlformats.org/wordprocessingml/2006/main">
        <w:t xml:space="preserve">[171] 自身受到的持续伤害（包括场地伤害和个体伤害）增加50%。修改这个效果使其无法在觉醒后移除的人应该被吊死。如果不是这个改动，这个技能本来可以配合奥尔巴使用，甚至可以在像古纳甘这样本身就存在持续伤害的场景中使用。伤害只有0.75%，而且体力也有上限，所以不应该破坏平衡。仅仅一句话就能让一个原本在特定情况下很有用的角色变得无法使用，游戏平衡真的很难。——[CJ1P0xS1lh.] 2026-03-18 (周三) 14:44:45</w:t>
      </w:r>
    </w:p>
    <w:p w14:paraId="6A962C70">
      <w:r xmlns:w="http://schemas.openxmlformats.org/wordprocessingml/2006/main">
        <w:t xml:space="preserve">[172] ←使用棋盘前请务必阅读规则。</w:t>
      </w:r>
    </w:p>
    <w:p w14:paraId="6B4FAAA9">
      <w:r xmlns:w="http://schemas.openxmlformats.org/wordprocessingml/2006/main">
        <w:t xml:space="preserve">[173] 关于规则 †</w:t>
      </w:r>
    </w:p>
    <w:p w14:paraId="30A3F5A5">
      <w:r xmlns:w="http://schemas.openxmlformats.org/wordprocessingml/2006/main">
        <w:t xml:space="preserve">[174] 请不要抱怨或批评页面编辑者。如果您对其他人的编辑有意见，请通过“提供替代方案”或“自行编辑”的方式进行建设性沟通。</w:t>
      </w:r>
    </w:p>
    <w:p w14:paraId="2CFC125B">
      <w:r xmlns:w="http://schemas.openxmlformats.org/wordprocessingml/2006/main">
        <w:t xml:space="preserve">[175] 不要发布个人网站或其他禁止未经授权链接的网站的网址。</w:t>
      </w:r>
    </w:p>
    <w:p w14:paraId="546A2FE2">
      <w:r xmlns:w="http://schemas.openxmlformats.org/wordprocessingml/2006/main">
        <w:t xml:space="preserve">[176] 关于违反规则的帖子 †</w:t>
      </w:r>
    </w:p>
    <w:p w14:paraId="0B8FFC58">
      <w:r xmlns:w="http://schemas.openxmlformats.org/wordprocessingml/2006/main">
        <w:t xml:space="preserve">[177] 禁止发布以下类型的帖子，因为它们容易造成干扰。</w:t>
      </w:r>
    </w:p>
    <w:p w14:paraId="444CF850">
      <w:r xmlns:w="http://schemas.openxmlformats.org/wordprocessingml/2006/main">
        <w:t xml:space="preserve">[178]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A777AEB">
      <w:r xmlns:w="http://schemas.openxmlformats.org/wordprocessingml/2006/main">
        <w:t xml:space="preserve">[179] 其他包括使用此维基的人、官方管理员、艺术家、配音演员、现实生活中的个人以及 Twitter 用户等团体。</w:t>
      </w:r>
    </w:p>
    <w:p w14:paraId="00E6FD76">
      <w:r xmlns:w="http://schemas.openxmlformats.org/wordprocessingml/2006/main">
        <w:t xml:space="preserve">[180] 关于向管理层提交的帖子，我们容忍可以解释为用户意见的评论，例如“我希望他们改进这一点”、“我希望他们尽快修复错误”和“维护时间太长了”，但我们不容忍使用辱骂性语言贬低管理层。</w:t>
      </w:r>
    </w:p>
    <w:p w14:paraId="60906E26">
      <w:r xmlns:w="http://schemas.openxmlformats.org/wordprocessingml/2006/main">
        <w:t xml:space="preserve">[181] 将讨论和意见交流视为“诽谤或对抗他人”是错误的。然而，在讨论或意见交流中使用辱骂性语言、贬低他人、挑衅他人或在缺乏明确证据的情况下发表言论，都是违法行为。说话时务必注意自己的言辞。</w:t>
      </w:r>
    </w:p>
    <w:p w14:paraId="3143F2F9">
      <w:r xmlns:w="http://schemas.openxmlformats.org/wordprocessingml/2006/main">
        <w:t xml:space="preserve">[182] 攻击性评论是指使用“做这个”或“做那个”等强烈命令、“使用粗俗语言”、“居高临下”或“挑衅”的评论。</w:t>
      </w:r>
    </w:p>
    <w:p w14:paraId="537BA193">
      <w:r xmlns:w="http://schemas.openxmlformats.org/wordprocessingml/2006/main">
        <w:t xml:space="preserve">[183] 禁止发布冒犯现有玩家的帖子，例如“还有人玩这个游戏吗？”或“这个游戏已经凉了”。这并不意味着完全不能发表负面言论，而是指那些超出单纯负面评价范围，构成诽谤或诋毁的帖子将被禁止。</w:t>
      </w:r>
    </w:p>
    <w:p w14:paraId="5A8AA28F">
      <w:r xmlns:w="http://schemas.openxmlformats.org/wordprocessingml/2006/main">
        <w:t xml:space="preserve">[184] 公开羞辱他人，包括泄露他人的游戏内名称或UID</w:t>
      </w:r>
    </w:p>
    <w:p w14:paraId="0299787B">
      <w:r xmlns:w="http://schemas.openxmlformats.org/wordprocessingml/2006/main">
        <w:t xml:space="preserve">[185] 但是，允许分享有助于游戏攻略的信息和视频。</w:t>
      </w:r>
    </w:p>
    <w:p w14:paraId="399FC4E5">
      <w:r xmlns:w="http://schemas.openxmlformats.org/wordprocessingml/2006/main">
        <w:t xml:space="preserve">[186] 参考其他应用程序</w:t>
      </w:r>
    </w:p>
    <w:p w14:paraId="01517C1C">
      <w:r xmlns:w="http://schemas.openxmlformats.org/wordprocessingml/2006/main">
        <w:t xml:space="preserve">[187] 在多个论坛上多次发帖</w:t>
      </w:r>
    </w:p>
    <w:p w14:paraId="4E084F45">
      <w:r xmlns:w="http://schemas.openxmlformats.org/wordprocessingml/2006/main">
        <w:t xml:space="preserve">[188] 写一串无意义的字符</w:t>
      </w:r>
    </w:p>
    <w:p w14:paraId="5062B390">
      <w:r xmlns:w="http://schemas.openxmlformats.org/wordprocessingml/2006/main">
        <w:t xml:space="preserve">[189] 关于作弊和利用漏洞的帖子</w:t>
      </w:r>
    </w:p>
    <w:p w14:paraId="24AF847F">
      <w:r xmlns:w="http://schemas.openxmlformats.org/wordprocessingml/2006/main">
        <w:t xml:space="preserve">[190] 最好的办法是忽略违反规则的帖子。上钩或反驳只会让事情变得更糟。</w:t>
      </w:r>
    </w:p>
    <w:p w14:paraId="0FC799BD">
      <w:r xmlns:w="http://schemas.openxmlformats.org/wordprocessingml/2006/main">
        <w:t xml:space="preserve">[191] *在上述规则中，“诽谤”指的是在没有客观证据的情况下诋毁和贬低他人。将所有批评性文章都归为“诽谤”是不正确的，所以请务必谨慎。</w:t>
      </w:r>
    </w:p>
    <w:p w14:paraId="63994D6F">
      <w:r xmlns:w="http://schemas.openxmlformats.org/wordprocessingml/2006/main">
        <w:t xml:space="preserve">[192] 关于修改和删除发帖日志 †</w:t>
      </w:r>
    </w:p>
    <w:p w14:paraId="110ED028">
      <w:r xmlns:w="http://schemas.openxmlformats.org/wordprocessingml/2006/main">
        <w:t xml:space="preserve">[193] 但是，允许更正印刷错误、遗漏和字体颜色。（他人出于善意所做的更正也允许。）</w:t>
      </w:r>
    </w:p>
    <w:p w14:paraId="150EFDF5">
      <w:r xmlns:w="http://schemas.openxmlformats.org/wordprocessingml/2006/main">
        <w:t xml:space="preserve">[194] 作为例外情况，您可以删除自己的帖子，但事后必须向管理员报告。此外，删除时，请将整个评论替换为以下文本，而不是完全删除：&amp;color(#ff0000){''发帖人已删除''};</w:t>
      </w:r>
    </w:p>
    <w:p w14:paraId="151BE902">
      <w:r xmlns:w="http://schemas.openxmlformats.org/wordprocessingml/2006/main">
        <w:t xml:space="preserve">[195] 关于评论删除违反规则的帖子 †</w:t>
      </w:r>
    </w:p>
    <w:p w14:paraId="157CBE8E">
      <w:r xmlns:w="http://schemas.openxmlformats.org/wordprocessingml/2006/main">
        <w:t xml:space="preserve">[196] 您可以自行注释掉上述任何违反规则的评论，无需管理员许可。但是，如果您注释掉了某条评论，则必须在“违规举报公告板”上进行举报。举报时请使用“违规举报公告板”上的模板。</w:t>
      </w:r>
    </w:p>
    <w:p w14:paraId="64FC2E6D">
      <w:r xmlns:w="http://schemas.openxmlformats.org/wordprocessingml/2006/main">
        <w:t xml:space="preserve">[197] 未经 CO 报告公告板报告而被评论删除的帖子将被恢复，而评论删除帖子的人将受到处罚。</w:t>
      </w:r>
    </w:p>
    <w:p w14:paraId="6195CDF1">
      <w:r xmlns:w="http://schemas.openxmlformats.org/wordprocessingml/2006/main">
        <w:t xml:space="preserve">[198] 如果您反复向 CO 举报公告板举报不违反规则的帖子，我们将认为您是自私的，并将对您实施发帖和编辑限制。</w:t>
      </w:r>
    </w:p>
    <w:p w14:paraId="76B23243">
      <w:r xmlns:w="http://schemas.openxmlformats.org/wordprocessingml/2006/main">
        <w:t xml:space="preserve">[199] 在 CO 报告公告板上，不构成违规的报告可由管理员酌情恢复。</w:t>
      </w:r>
    </w:p>
    <w:p w14:paraId="325E144B">
      <w:r xmlns:w="http://schemas.openxmlformats.org/wordprocessingml/2006/main">
        <w:t xml:space="preserve">[200] 我们再次要求您不要评论那些并未违反规则的评论。（例如，诸如“虽然不违反规则，但显然是在钓鱼”、“恶作剧”或“评论整个帖子”之类的主观判断。）</w:t>
      </w:r>
    </w:p>
    <w:p w14:paraId="3B95AAF1">
      <w:r xmlns:w="http://schemas.openxmlformats.org/wordprocessingml/2006/main">
        <w:t xml:space="preserve">[201] 关于不违反规则但“冒犯性”的帖子 †</w:t>
      </w:r>
    </w:p>
    <w:p w14:paraId="28877567">
      <w:r xmlns:w="http://schemas.openxmlformats.org/wordprocessingml/2006/main">
        <w:t xml:space="preserve">[202] 即使帖子内容具有冒犯性，除非违反版规，否则不会被删除。由于每个人对冒犯性帖子的定义可能不同，请使用 NGID 功能隐藏评论，而不是参与争论或挑衅。</w:t>
      </w:r>
    </w:p>
    <w:p w14:paraId="1EB1D239">
      <w:r xmlns:w="http://schemas.openxmlformats.org/wordprocessingml/2006/main">
        <w:t xml:space="preserve">[203] 挑衅难道不是一种违规行为吗？†</w:t>
      </w:r>
    </w:p>
    <w:p w14:paraId="59E9848D">
      <w:r xmlns:w="http://schemas.openxmlformats.org/wordprocessingml/2006/main">
        <w:t xml:space="preserve">[204] 某人对某些内容是否具有煽动性的看法差异很大，因此我们不认为这是违规行为。如果您认为某条评论具有煽动性，请使用 NGID 功能将其隐藏。</w:t>
      </w:r>
    </w:p>
    <w:p w14:paraId="1E80C23A">
      <w:r xmlns:w="http://schemas.openxmlformats.org/wordprocessingml/2006/main">
        <w:t xml:space="preserve">[205] 抱怨难道不算违法吗？†</w:t>
      </w:r>
    </w:p>
    <w:p w14:paraId="00873A11">
      <w:r xmlns:w="http://schemas.openxmlformats.org/wordprocessingml/2006/main">
        <w:t xml:space="preserve">[206] 一般而言，抱怨本身并不构成违规。但是，针对本作品的负面宣传、诽谤、辱骂性语言以及超出抱怨范围的对抗性言论均构成违规。如果您认为抱怨内容冒犯了您，请使用 NGID 功能隐藏相关评论。</w:t>
      </w:r>
    </w:p>
    <w:p w14:paraId="78146804">
      <w:r xmlns:w="http://schemas.openxmlformats.org/wordprocessingml/2006/main">
        <w:t xml:space="preserve">[207] 如果您不确定某个帖子是否违反规则，该怎么办？ †</w:t>
      </w:r>
    </w:p>
    <w:p w14:paraId="317144F6">
      <w:r xmlns:w="http://schemas.openxmlformats.org/wordprocessingml/2006/main">
        <w:t xml:space="preserve">[208] 有些帖子内容含糊不清，难以判断是否违规。评论删除这类含糊不清的帖子可能会导致问题，所以请不要评论删除，而是使用 NGID 功能将评论隐藏。</w:t>
      </w:r>
    </w:p>
    <w:p w14:paraId="7CD8ADBB">
      <w:r xmlns:w="http://schemas.openxmlformats.org/wordprocessingml/2006/main">
        <w:t xml:space="preserve">[209] 对屡犯者的处罚 †</w:t>
      </w:r>
    </w:p>
    <w:p w14:paraId="2C753DFA">
      <w:r xmlns:w="http://schemas.openxmlformats.org/wordprocessingml/2006/main">
        <w:t xml:space="preserve">[210] 屡次违反规则或发布特别恶意的帖子，管理员可酌情予以处罚，例如“禁止访问”或“限制发帖”。</w:t>
      </w:r>
    </w:p>
    <w:p w14:paraId="6085DAEB">
      <w:r xmlns:w="http://schemas.openxmlformats.org/wordprocessingml/2006/main">
        <w:t xml:space="preserve">[211] 如果您对进一步改进有任何建议，请通过 Wiki 管理公告板与我们联系。</w:t>
      </w:r>
    </w:p>
    <w:p w14:paraId="0968AC5C"/>
    <w:p w14:paraId="6DEADFCD">
      <w:r xmlns:w="http://schemas.openxmlformats.org/wordprocessingml/2006/main">
        <w:rPr>
          <w:b/>
        </w:rPr>
        <w:t xml:space="preserve">A330</w:t>
      </w:r>
    </w:p>
    <w:p w14:paraId="20BE7A8F">
      <w:r xmlns:w="http://schemas.openxmlformats.org/wordprocessingml/2006/main">
        <w:t xml:space="preserve">[0] 索引：所有角色 | SSR 角色 | SR 角色 | R 角色</w:t>
      </w:r>
    </w:p>
    <w:p w14:paraId="1DB5D793">
      <w:r xmlns:w="http://schemas.openxmlformats.org/wordprocessingml/2006/main">
        <w:t xml:space="preserve">[1] 基本信息</w:t>
      </w:r>
    </w:p>
    <w:p w14:paraId="0DDD3A26">
      <w:r xmlns:w="http://schemas.openxmlformats.org/wordprocessingml/2006/main">
        <w:t xml:space="preserve">[2] 语音</w:t>
      </w:r>
    </w:p>
    <w:p w14:paraId="71020C67">
      <w:r xmlns:w="http://schemas.openxmlformats.org/wordprocessingml/2006/main">
        <w:t xml:space="preserve">[3] 其他版本及相关角色</w:t>
      </w:r>
    </w:p>
    <w:p w14:paraId="5BE3F1C4">
      <w:r xmlns:w="http://schemas.openxmlformats.org/wordprocessingml/2006/main">
        <w:t xml:space="preserve">[4] 琐事</w:t>
      </w:r>
    </w:p>
    <w:p w14:paraId="1C1531A7">
      <w:r xmlns:w="http://schemas.openxmlformats.org/wordprocessingml/2006/main">
        <w:t xml:space="preserve">[5] 官方推特账号介绍</w:t>
      </w:r>
    </w:p>
    <w:p w14:paraId="782956CC">
      <w:r xmlns:w="http://schemas.openxmlformats.org/wordprocessingml/2006/main">
        <w:t xml:space="preserve">[6] 评论表单</w:t>
      </w:r>
    </w:p>
    <w:p w14:paraId="4D88A9F2">
      <w:r xmlns:w="http://schemas.openxmlformats.org/wordprocessingml/2006/main">
        <w:t xml:space="preserve">[7] 基本信息 †</w:t>
      </w:r>
    </w:p>
    <w:p w14:paraId="30E0885C">
      <w:r xmlns:w="http://schemas.openxmlformats.org/wordprocessingml/2006/main">
        <w:t xml:space="preserve">[8] 变换图像</w:t>
      </w:r>
    </w:p>
    <w:p w14:paraId="48798C71">
      <w:r xmlns:w="http://schemas.openxmlformats.org/wordprocessingml/2006/main">
        <w:t xml:space="preserve">[9] 简介</w:t>
      </w:r>
    </w:p>
    <w:p w14:paraId="6EC3B546">
      <w:r xmlns:w="http://schemas.openxmlformats.org/wordprocessingml/2006/main">
        <w:t xml:space="preserve">[10] 姓名</w:t>
      </w:r>
    </w:p>
    <w:p w14:paraId="0DB25B0D">
      <w:r xmlns:w="http://schemas.openxmlformats.org/wordprocessingml/2006/main">
        <w:t xml:space="preserve">[11] 黑暗之环的隐匿</w:t>
      </w:r>
    </w:p>
    <w:p w14:paraId="0CFD5847">
      <w:r xmlns:w="http://schemas.openxmlformats.org/wordprocessingml/2006/main">
        <w:t xml:space="preserve">[12] 真实姓名</w:t>
      </w:r>
    </w:p>
    <w:p w14:paraId="0ED1A0A9">
      <w:r xmlns:w="http://schemas.openxmlformats.org/wordprocessingml/2006/main">
        <w:t xml:space="preserve">[13] 小森法琳</w:t>
      </w:r>
    </w:p>
    <w:p w14:paraId="02670AF5">
      <w:r xmlns:w="http://schemas.openxmlformats.org/wordprocessingml/2006/main">
        <w:t xml:space="preserve">[14] 稀有度</w:t>
      </w:r>
    </w:p>
    <w:p w14:paraId="45C0DF55">
      <w:r xmlns:w="http://schemas.openxmlformats.org/wordprocessingml/2006/main">
        <w:t xml:space="preserve">[15] 普通攻击</w:t>
      </w:r>
    </w:p>
    <w:p w14:paraId="2FF2EA46">
      <w:r xmlns:w="http://schemas.openxmlformats.org/wordprocessingml/2006/main">
        <w:t xml:space="preserve">[16] 近战攻击（物理）</w:t>
      </w:r>
    </w:p>
    <w:p w14:paraId="265709F2">
      <w:r xmlns:w="http://schemas.openxmlformats.org/wordprocessingml/2006/main">
        <w:t xml:space="preserve">[17] 附属派系</w:t>
      </w:r>
    </w:p>
    <w:p w14:paraId="39CBC13A">
      <w:r xmlns:w="http://schemas.openxmlformats.org/wordprocessingml/2006/main">
        <w:t xml:space="preserve">[18] 闪光忍者（久世）</w:t>
      </w:r>
    </w:p>
    <w:p w14:paraId="021EA458">
      <w:r xmlns:w="http://schemas.openxmlformats.org/wordprocessingml/2006/main">
        <w:t xml:space="preserve">[19] 中谷志保</w:t>
      </w:r>
    </w:p>
    <w:p w14:paraId="3EB6A816">
      <w:r xmlns:w="http://schemas.openxmlformats.org/wordprocessingml/2006/main">
        <w:t xml:space="preserve">[20] 插图</w:t>
      </w:r>
    </w:p>
    <w:p w14:paraId="6B45C60B">
      <w:r xmlns:w="http://schemas.openxmlformats.org/wordprocessingml/2006/main">
        <w:t xml:space="preserve">[21]猎户座</w:t>
      </w:r>
    </w:p>
    <w:p w14:paraId="619712C9">
      <w:r xmlns:w="http://schemas.openxmlformats.org/wordprocessingml/2006/main">
        <w:t xml:space="preserve">[22] SD字符</w:t>
      </w:r>
    </w:p>
    <w:p w14:paraId="10EF427D">
      <w:r xmlns:w="http://schemas.openxmlformats.org/wordprocessingml/2006/main">
        <w:t xml:space="preserve">[23] 风味文字</w:t>
      </w:r>
    </w:p>
    <w:p w14:paraId="06FBD55D">
      <w:r xmlns:w="http://schemas.openxmlformats.org/wordprocessingml/2006/main">
        <w:t xml:space="preserve">[24] “小森不需要人际关系……”在久世上阶七人组（暴走族）中排名第四。他拥有名为“中度隐身”的超自然能力，这项能力在他成年后觉醒，即使身处人群之中也难以被察觉，使他能够完成潜入、暗杀等隐秘任务。他性格腼腆，一旦与人目光接触就会脸红逃跑。</w:t>
      </w:r>
    </w:p>
    <w:p w14:paraId="14640B02">
      <w:r xmlns:w="http://schemas.openxmlformats.org/wordprocessingml/2006/main">
        <w:t xml:space="preserve">[25] 如何获得</w:t>
      </w:r>
    </w:p>
    <w:p w14:paraId="40463F9A">
      <w:r xmlns:w="http://schemas.openxmlformats.org/wordprocessingml/2006/main">
        <w:t xml:space="preserve">[26] 标准扭蛋</w:t>
      </w:r>
    </w:p>
    <w:p w14:paraId="5B6D7688">
      <w:r xmlns:w="http://schemas.openxmlformats.org/wordprocessingml/2006/main">
        <w:t xml:space="preserve">[27] 基础属性（1星）* 每增加1星+50%，5星时为1星值的3倍</w:t>
      </w:r>
    </w:p>
    <w:p w14:paraId="262E5ED6">
      <w:r xmlns:w="http://schemas.openxmlformats.org/wordprocessingml/2006/main">
        <w:t xml:space="preserve">[28] 级</w:t>
      </w:r>
    </w:p>
    <w:p w14:paraId="2E03C6DD">
      <w:r xmlns:w="http://schemas.openxmlformats.org/wordprocessingml/2006/main">
        <w:t xml:space="preserve">[29] 耐力</w:t>
      </w:r>
    </w:p>
    <w:p w14:paraId="396F9B66">
      <w:r xmlns:w="http://schemas.openxmlformats.org/wordprocessingml/2006/main">
        <w:t xml:space="preserve">[30] 攻击力</w:t>
      </w:r>
    </w:p>
    <w:p w14:paraId="346CDECC">
      <w:r xmlns:w="http://schemas.openxmlformats.org/wordprocessingml/2006/main">
        <w:t xml:space="preserve">[31] 防御能力</w:t>
      </w:r>
    </w:p>
    <w:p w14:paraId="696CD9BE">
      <w:r xmlns:w="http://schemas.openxmlformats.org/wordprocessingml/2006/main">
        <w:t xml:space="preserve">[32] 魔力</w:t>
      </w:r>
    </w:p>
    <w:p w14:paraId="2B781269">
      <w:r xmlns:w="http://schemas.openxmlformats.org/wordprocessingml/2006/main">
        <w:t xml:space="preserve">[33] 魔法抗性</w:t>
      </w:r>
    </w:p>
    <w:p w14:paraId="5626E764">
      <w:r xmlns:w="http://schemas.openxmlformats.org/wordprocessingml/2006/main">
        <w:t xml:space="preserve">[34] 详细状态</w:t>
      </w:r>
    </w:p>
    <w:p w14:paraId="373E3F82">
      <w:r xmlns:w="http://schemas.openxmlformats.org/wordprocessingml/2006/main">
        <w:t xml:space="preserve">[35] 准确性</w:t>
      </w:r>
    </w:p>
    <w:p w14:paraId="70FE87C6">
      <w:r xmlns:w="http://schemas.openxmlformats.org/wordprocessingml/2006/main">
        <w:t xml:space="preserve">[36] 回避能力</w:t>
      </w:r>
    </w:p>
    <w:p w14:paraId="2FE7FEEC">
      <w:r xmlns:w="http://schemas.openxmlformats.org/wordprocessingml/2006/main">
        <w:t xml:space="preserve">[37] 连续命中率</w:t>
      </w:r>
    </w:p>
    <w:p w14:paraId="1AF01C09">
      <w:r xmlns:w="http://schemas.openxmlformats.org/wordprocessingml/2006/main">
        <w:t xml:space="preserve">[38] 反击率</w:t>
      </w:r>
    </w:p>
    <w:p w14:paraId="02BA5D8B">
      <w:r xmlns:w="http://schemas.openxmlformats.org/wordprocessingml/2006/main">
        <w:t xml:space="preserve">[39] 眩晕激活率</w:t>
      </w:r>
    </w:p>
    <w:p w14:paraId="0C94D3A7">
      <w:r xmlns:w="http://schemas.openxmlformats.org/wordprocessingml/2006/main">
        <w:t xml:space="preserve">[40] 眩晕抗性</w:t>
      </w:r>
    </w:p>
    <w:p w14:paraId="26CFAD62">
      <w:r xmlns:w="http://schemas.openxmlformats.org/wordprocessingml/2006/main">
        <w:t xml:space="preserve">[41] 移动速度</w:t>
      </w:r>
    </w:p>
    <w:p w14:paraId="1C1E6DE6">
      <w:r xmlns:w="http://schemas.openxmlformats.org/wordprocessingml/2006/main">
        <w:t xml:space="preserve">[42] 部署速度</w:t>
      </w:r>
    </w:p>
    <w:p w14:paraId="1D73A2B1">
      <w:r xmlns:w="http://schemas.openxmlformats.org/wordprocessingml/2006/main">
        <w:t xml:space="preserve">[43] 行动速度</w:t>
      </w:r>
    </w:p>
    <w:p w14:paraId="565BCFE8">
      <w:r xmlns:w="http://schemas.openxmlformats.org/wordprocessingml/2006/main">
        <w:t xml:space="preserve">[44] 特别收费金额</w:t>
      </w:r>
    </w:p>
    <w:p w14:paraId="3039EDD8">
      <w:r xmlns:w="http://schemas.openxmlformats.org/wordprocessingml/2006/main">
        <w:t xml:space="preserve">[45] 特殊招式</w:t>
      </w:r>
    </w:p>
    <w:p w14:paraId="31690C3A">
      <w:r xmlns:w="http://schemas.openxmlformats.org/wordprocessingml/2006/main">
        <w:t xml:space="preserve">[46] 姓名</w:t>
      </w:r>
    </w:p>
    <w:p w14:paraId="73AA3C35">
      <w:r xmlns:w="http://schemas.openxmlformats.org/wordprocessingml/2006/main">
        <w:t xml:space="preserve">[47] 效应</w:t>
      </w:r>
    </w:p>
    <w:p w14:paraId="6D8744A8">
      <w:r xmlns:w="http://schemas.openxmlformats.org/wordprocessingml/2006/main">
        <w:t xml:space="preserve">[48] 黑暗 - 我</w:t>
      </w:r>
    </w:p>
    <w:p w14:paraId="3F3251DF">
      <w:r xmlns:w="http://schemas.openxmlformats.org/wordprocessingml/2006/main">
        <w:t xml:space="preserve">[49] 持续 30 秒，使场上敌方单位的命中率和闪避率降低 99。</w:t>
      </w:r>
    </w:p>
    <w:p w14:paraId="6C63B192">
      <w:r xmlns:w="http://schemas.openxmlformats.org/wordprocessingml/2006/main">
        <w:t xml:space="preserve">[50] 黑暗 - 我 +</w:t>
      </w:r>
    </w:p>
    <w:p w14:paraId="63909422">
      <w:r xmlns:w="http://schemas.openxmlformats.org/wordprocessingml/2006/main">
        <w:t xml:space="preserve">[51] 持续30秒，使场上敌方单位的命中率和闪避率降低99%。自身速度提高30%。</w:t>
      </w:r>
    </w:p>
    <w:p w14:paraId="498D3F3D">
      <w:r xmlns:w="http://schemas.openxmlformats.org/wordprocessingml/2006/main">
        <w:t xml:space="preserve">[52] 独特效果</w:t>
      </w:r>
    </w:p>
    <w:p w14:paraId="4EB778F6">
      <w:r xmlns:w="http://schemas.openxmlformats.org/wordprocessingml/2006/main">
        <w:t xml:space="preserve">[53] 姓名</w:t>
      </w:r>
    </w:p>
    <w:p w14:paraId="504DF5BF">
      <w:r xmlns:w="http://schemas.openxmlformats.org/wordprocessingml/2006/main">
        <w:t xml:space="preserve">[54] 效应</w:t>
      </w:r>
    </w:p>
    <w:p w14:paraId="3BD7D472">
      <w:r xmlns:w="http://schemas.openxmlformats.org/wordprocessingml/2006/main">
        <w:t xml:space="preserve">[55] 小森在这里</w:t>
      </w:r>
    </w:p>
    <w:p w14:paraId="4CA4016F">
      <w:r xmlns:w="http://schemas.openxmlformats.org/wordprocessingml/2006/main">
        <w:t xml:space="preserve">[56] 他的仇恨值始终为0</w:t>
      </w:r>
    </w:p>
    <w:p w14:paraId="37AE1486">
      <w:r xmlns:w="http://schemas.openxmlformats.org/wordprocessingml/2006/main">
        <w:t xml:space="preserve">[57] 小森在这里 +</w:t>
      </w:r>
    </w:p>
    <w:p w14:paraId="0286739A">
      <w:r xmlns:w="http://schemas.openxmlformats.org/wordprocessingml/2006/main">
        <w:t xml:space="preserve">[58] 你的仇恨值固定为 0。出击完成后，你的特殊攻击槽增加 20%。</w:t>
      </w:r>
    </w:p>
    <w:p w14:paraId="75B9881F">
      <w:r xmlns:w="http://schemas.openxmlformats.org/wordprocessingml/2006/main">
        <w:t xml:space="preserve">[59] 休闲服装照片</w:t>
      </w:r>
    </w:p>
    <w:p w14:paraId="3F41C240">
      <w:r xmlns:w="http://schemas.openxmlformats.org/wordprocessingml/2006/main">
        <w:t xml:space="preserve">[60] 增强图像</w:t>
      </w:r>
    </w:p>
    <w:p w14:paraId="0190B597">
      <w:r xmlns:w="http://schemas.openxmlformats.org/wordprocessingml/2006/main">
        <w:t xml:space="preserve">[61] 语音 †</w:t>
      </w:r>
    </w:p>
    <w:p w14:paraId="4D426725">
      <w:r xmlns:w="http://schemas.openxmlformats.org/wordprocessingml/2006/main">
        <w:t xml:space="preserve">[62] 点击打开行列表</w:t>
      </w:r>
    </w:p>
    <w:p w14:paraId="02F29BBB">
      <w:r xmlns:w="http://schemas.openxmlformats.org/wordprocessingml/2006/main">
        <w:t xml:space="preserve">[63] 使用特殊招式时</w:t>
      </w:r>
    </w:p>
    <w:p w14:paraId="6601CF3E">
      <w:r xmlns:w="http://schemas.openxmlformats.org/wordprocessingml/2006/main">
        <w:t xml:space="preserve">[64] 结束了……沉入黑暗</w:t>
      </w:r>
    </w:p>
    <w:p w14:paraId="17643C7E">
      <w:r xmlns:w="http://schemas.openxmlformats.org/wordprocessingml/2006/main">
        <w:t xml:space="preserve">[65] 加入</w:t>
      </w:r>
    </w:p>
    <w:p w14:paraId="045FB357">
      <w:r xmlns:w="http://schemas.openxmlformats.org/wordprocessingml/2006/main">
        <w:t xml:space="preserve">[66] 久世，上阶战士，七暴者之四，暗环守护者。他的特殊技能是暗杀……大概就这些了……</w:t>
      </w:r>
    </w:p>
    <w:p w14:paraId="573F6EEA">
      <w:r xmlns:w="http://schemas.openxmlformats.org/wordprocessingml/2006/main">
        <w:t xml:space="preserve">[67] 对话 1（转换后）</w:t>
      </w:r>
    </w:p>
    <w:p w14:paraId="11FCD393">
      <w:r xmlns:w="http://schemas.openxmlformats.org/wordprocessingml/2006/main">
        <w:t xml:space="preserve">[68] 对话 2（转换后）</w:t>
      </w:r>
    </w:p>
    <w:p w14:paraId="3F312BAB">
      <w:r xmlns:w="http://schemas.openxmlformats.org/wordprocessingml/2006/main">
        <w:t xml:space="preserve">[69] 对话 3（转换后）</w:t>
      </w:r>
    </w:p>
    <w:p w14:paraId="15B98CD0">
      <w:r xmlns:w="http://schemas.openxmlformats.org/wordprocessingml/2006/main">
        <w:t xml:space="preserve">[70] 对话 4（转变后）</w:t>
      </w:r>
    </w:p>
    <w:p w14:paraId="2F2E6556">
      <w:r xmlns:w="http://schemas.openxmlformats.org/wordprocessingml/2006/main">
        <w:t xml:space="preserve">[71] 空闲 1（转换后）</w:t>
      </w:r>
    </w:p>
    <w:p w14:paraId="3236A12B">
      <w:r xmlns:w="http://schemas.openxmlformats.org/wordprocessingml/2006/main">
        <w:t xml:space="preserve">[72] 空闲 2（转换后）</w:t>
      </w:r>
    </w:p>
    <w:p w14:paraId="39251707">
      <w:r xmlns:w="http://schemas.openxmlformats.org/wordprocessingml/2006/main">
        <w:t xml:space="preserve">[73] 对话 1（转变前）</w:t>
      </w:r>
    </w:p>
    <w:p w14:paraId="08AEF64A">
      <w:r xmlns:w="http://schemas.openxmlformats.org/wordprocessingml/2006/main">
        <w:t xml:space="preserve">[74] 对话 2（转变前）</w:t>
      </w:r>
    </w:p>
    <w:p w14:paraId="6BE5D150">
      <w:r xmlns:w="http://schemas.openxmlformats.org/wordprocessingml/2006/main">
        <w:t xml:space="preserve">[75] 对话 3（转变前）</w:t>
      </w:r>
    </w:p>
    <w:p w14:paraId="49960144">
      <w:r xmlns:w="http://schemas.openxmlformats.org/wordprocessingml/2006/main">
        <w:t xml:space="preserve">[76] 对话 4（转变前）</w:t>
      </w:r>
    </w:p>
    <w:p w14:paraId="5DB126EF">
      <w:r xmlns:w="http://schemas.openxmlformats.org/wordprocessingml/2006/main">
        <w:t xml:space="preserve">[77] 空闲 1（转换前）</w:t>
      </w:r>
    </w:p>
    <w:p w14:paraId="11C0E03B">
      <w:r xmlns:w="http://schemas.openxmlformats.org/wordprocessingml/2006/main">
        <w:t xml:space="preserve">[78] 空闲 2（转换前）</w:t>
      </w:r>
    </w:p>
    <w:p w14:paraId="12DC83AB">
      <w:r xmlns:w="http://schemas.openxmlformats.org/wordprocessingml/2006/main">
        <w:t xml:space="preserve">[79] 升级 1</w:t>
      </w:r>
    </w:p>
    <w:p w14:paraId="2C555E84">
      <w:r xmlns:w="http://schemas.openxmlformats.org/wordprocessingml/2006/main">
        <w:t xml:space="preserve">[80] 嗯，嗯……啊，啊……啊，啊啊啊！？</w:t>
      </w:r>
    </w:p>
    <w:p w14:paraId="3CA99214">
      <w:r xmlns:w="http://schemas.openxmlformats.org/wordprocessingml/2006/main">
        <w:t xml:space="preserve">[81] 升级 2</w:t>
      </w:r>
    </w:p>
    <w:p w14:paraId="54DF6F31">
      <w:r xmlns:w="http://schemas.openxmlformats.org/wordprocessingml/2006/main">
        <w:t xml:space="preserve">[82] 长官，别看！嗯！别看！</w:t>
      </w:r>
    </w:p>
    <w:p w14:paraId="70185A4F">
      <w:r xmlns:w="http://schemas.openxmlformats.org/wordprocessingml/2006/main">
        <w:t xml:space="preserve">[83] 升级 3</w:t>
      </w:r>
    </w:p>
    <w:p w14:paraId="1D4C8962">
      <w:r xmlns:w="http://schemas.openxmlformats.org/wordprocessingml/2006/main">
        <w:t xml:space="preserve">[84] 啊，导演的……啊，我能感觉到，啊啊啊！！</w:t>
      </w:r>
    </w:p>
    <w:p w14:paraId="5294EA6B">
      <w:r xmlns:w="http://schemas.openxmlformats.org/wordprocessingml/2006/main">
        <w:t xml:space="preserve">[85] 捕获</w:t>
      </w:r>
    </w:p>
    <w:p w14:paraId="0DCF9C2E">
      <w:r xmlns:w="http://schemas.openxmlformats.org/wordprocessingml/2006/main">
        <w:t xml:space="preserve">[86] 战斗开始 1</w:t>
      </w:r>
    </w:p>
    <w:p w14:paraId="6D529781">
      <w:r xmlns:w="http://schemas.openxmlformats.org/wordprocessingml/2006/main">
        <w:t xml:space="preserve">[87] 战斗开始 2</w:t>
      </w:r>
    </w:p>
    <w:p w14:paraId="543A89A3">
      <w:r xmlns:w="http://schemas.openxmlformats.org/wordprocessingml/2006/main">
        <w:t xml:space="preserve">[88] 战斗参与 1</w:t>
      </w:r>
    </w:p>
    <w:p w14:paraId="59E41EC4">
      <w:r xmlns:w="http://schemas.openxmlformats.org/wordprocessingml/2006/main">
        <w:t xml:space="preserve">[89] 战斗参与 2</w:t>
      </w:r>
    </w:p>
    <w:p w14:paraId="6C0C979D">
      <w:r xmlns:w="http://schemas.openxmlformats.org/wordprocessingml/2006/main">
        <w:t xml:space="preserve">[90] 战斗胜利 1</w:t>
      </w:r>
    </w:p>
    <w:p w14:paraId="4CFA17CC">
      <w:r xmlns:w="http://schemas.openxmlformats.org/wordprocessingml/2006/main">
        <w:t xml:space="preserve">[91] 战斗胜利 2</w:t>
      </w:r>
    </w:p>
    <w:p w14:paraId="3114CC2D">
      <w:r xmlns:w="http://schemas.openxmlformats.org/wordprocessingml/2006/main">
        <w:t xml:space="preserve">[92] 普通攻击 1</w:t>
      </w:r>
    </w:p>
    <w:p w14:paraId="496B2312">
      <w:r xmlns:w="http://schemas.openxmlformats.org/wordprocessingml/2006/main">
        <w:t xml:space="preserve">[93] 普通攻击 2</w:t>
      </w:r>
    </w:p>
    <w:p w14:paraId="0FDFC803">
      <w:r xmlns:w="http://schemas.openxmlformats.org/wordprocessingml/2006/main">
        <w:t xml:space="preserve">[94] 普通攻击 3</w:t>
      </w:r>
    </w:p>
    <w:p w14:paraId="7B0B36B9">
      <w:r xmlns:w="http://schemas.openxmlformats.org/wordprocessingml/2006/main">
        <w:t xml:space="preserve">[95] 独特效果激活 1</w:t>
      </w:r>
    </w:p>
    <w:p w14:paraId="079E38F0">
      <w:r xmlns:w="http://schemas.openxmlformats.org/wordprocessingml/2006/main">
        <w:t xml:space="preserve">[96] 独特效果激活 2</w:t>
      </w:r>
    </w:p>
    <w:p w14:paraId="0EBF988B">
      <w:r xmlns:w="http://schemas.openxmlformats.org/wordprocessingml/2006/main">
        <w:t xml:space="preserve">[97] 独特效果激活 3</w:t>
      </w:r>
    </w:p>
    <w:p w14:paraId="158AE1BE">
      <w:r xmlns:w="http://schemas.openxmlformats.org/wordprocessingml/2006/main">
        <w:t xml:space="preserve">[98] 特殊招式 1</w:t>
      </w:r>
    </w:p>
    <w:p w14:paraId="2669A2D4">
      <w:r xmlns:w="http://schemas.openxmlformats.org/wordprocessingml/2006/main">
        <w:t xml:space="preserve">[99] 结束了。沉入黑暗吧！</w:t>
      </w:r>
    </w:p>
    <w:p w14:paraId="4ED392F9">
      <w:r xmlns:w="http://schemas.openxmlformats.org/wordprocessingml/2006/main">
        <w:t xml:space="preserve">[100] 特殊招式 2</w:t>
      </w:r>
    </w:p>
    <w:p w14:paraId="0E520B31">
      <w:r xmlns:w="http://schemas.openxmlformats.org/wordprocessingml/2006/main">
        <w:t xml:space="preserve">[101] 受到的伤害：1</w:t>
      </w:r>
    </w:p>
    <w:p w14:paraId="45D7F1C5">
      <w:r xmlns:w="http://schemas.openxmlformats.org/wordprocessingml/2006/main">
        <w:t xml:space="preserve">[102] 受到的伤害：2</w:t>
      </w:r>
    </w:p>
    <w:p w14:paraId="608A56DE">
      <w:r xmlns:w="http://schemas.openxmlformats.org/wordprocessingml/2006/main">
        <w:t xml:space="preserve">[103] 受到的伤害：3</w:t>
      </w:r>
    </w:p>
    <w:p w14:paraId="53DDAB56">
      <w:r xmlns:w="http://schemas.openxmlformats.org/wordprocessingml/2006/main">
        <w:t xml:space="preserve">[104] 退出</w:t>
      </w:r>
    </w:p>
    <w:p w14:paraId="7A1C8048">
      <w:r xmlns:w="http://schemas.openxmlformats.org/wordprocessingml/2006/main">
        <w:t xml:space="preserve">[105] 在游戏中 †</w:t>
      </w:r>
    </w:p>
    <w:p w14:paraId="3FF5F09E">
      <w:r xmlns:w="http://schemas.openxmlformats.org/wordprocessingml/2006/main">
        <w:t xml:space="preserve">[106] 她是位强化型的减益角色，拥有“将自身仇恨值保持在0（意味着除了群体攻击外，如果前排有其他角色，她几乎不会受到任何伤害）”以及“在一定时间内降低敌方场上所有敌人的命中率和回避率99（意味着即使敌人被替换，效果也不会消失）”的能力。推荐装备可以强化她的优势，例如仁王纳豆；也可以装备一些辅助队友的装备，例如眩晕帽或生物武器。</w:t>
      </w:r>
    </w:p>
    <w:p w14:paraId="5555CDBB">
      <w:r xmlns:w="http://schemas.openxmlformats.org/wordprocessingml/2006/main">
        <w:t xml:space="preserve">[107] 此特殊技能可降低敌人99点闪避率，使友军攻击必定命中敌人。然而，即使敌人命中率降低99点，闪避攻击的概率仍取决于角色的闪避能力，因此并非必定闪避。在团队副本中，此减益效果会被替换为团队副本专属效果，该效果效果显著，可将首领的伤害减免效果减半，并减少一个目标。</w:t>
      </w:r>
    </w:p>
    <w:p w14:paraId="2A8AA88E">
      <w:r xmlns:w="http://schemas.openxmlformats.org/wordprocessingml/2006/main">
        <w:t xml:space="preserve">[108] 凭借其高攻击力和4的快速行动速度，可以将其作为高伤害、必定命中的攻击手，充分利用其独特的效果和特殊技能。由于队友的攻击也会变为必定命中，因此在普通攻击力较高的队伍中效果更佳。此外，它还拥有较高的眩晕率，因此如果装备“闪亮栗子”，就可以利用普通攻击进行范围眩晕。虽然也可以通过“连击之谜”提升连击率，但只有叠加到3级左右才能发挥其优势，因此所需的叠加层数会比较高。</w:t>
      </w:r>
    </w:p>
    <w:p w14:paraId="18B77734">
      <w:r xmlns:w="http://schemas.openxmlformats.org/wordprocessingml/2006/main">
        <w:t xml:space="preserve">[109] 由于这个角色不是那种能够单枪匹马击败敌人的类型，所以你需要选择最适合你游戏风格的最有效的辅助风格。</w:t>
      </w:r>
    </w:p>
    <w:p w14:paraId="0153937C">
      <w:r xmlns:w="http://schemas.openxmlformats.org/wordprocessingml/2006/main">
        <w:t xml:space="preserve">[110] 它的部署速度和移动速度都处于最低水平。需要注意的是，如果它出现在角色因体力耗尽而接连倒下的时候，可能会造成场面拥堵。</w:t>
      </w:r>
    </w:p>
    <w:p w14:paraId="38420FF8">
      <w:r xmlns:w="http://schemas.openxmlformats.org/wordprocessingml/2006/main">
        <w:t xml:space="preserve">[111] 其他版本 / 相关角色 †</w:t>
      </w:r>
    </w:p>
    <w:p w14:paraId="383F39EC">
      <w:r xmlns:w="http://schemas.openxmlformats.org/wordprocessingml/2006/main">
        <w:t xml:space="preserve">[112] 暗环隐蔽</w:t>
      </w:r>
    </w:p>
    <w:p w14:paraId="2EA40A9C">
      <w:r xmlns:w="http://schemas.openxmlformats.org/wordprocessingml/2006/main">
        <w:t xml:space="preserve">[113] 圣诞前夜</w:t>
      </w:r>
    </w:p>
    <w:p w14:paraId="0E42358C">
      <w:r xmlns:w="http://schemas.openxmlformats.org/wordprocessingml/2006/main">
        <w:t xml:space="preserve">[114] 偶像的霍林小森</w:t>
      </w:r>
    </w:p>
    <w:p w14:paraId="657D533E">
      <w:r xmlns:w="http://schemas.openxmlformats.org/wordprocessingml/2006/main">
        <w:t xml:space="preserve">[115] 琐事 †</w:t>
      </w:r>
    </w:p>
    <w:p w14:paraId="5C793D8A">
      <w:r xmlns:w="http://schemas.openxmlformats.org/wordprocessingml/2006/main">
        <w:t xml:space="preserve">[116] 姓氏读作 Matsuruwa（奉輪）。</w:t>
      </w:r>
    </w:p>
    <w:p w14:paraId="2A3EA815">
      <w:r xmlns:w="http://schemas.openxmlformats.org/wordprocessingml/2006/main">
        <w:t xml:space="preserve">[117] 她变身后的耳朵和尾巴是以“狗”的形象设计的（她说这是根据“在黑暗中奔跑的猎犬”的形象创作的）。然而，时贞和光之西莉卡却认为那是猫耳朵和猫尾巴。</w:t>
      </w:r>
    </w:p>
    <w:p w14:paraId="73C64D68">
      <w:r xmlns:w="http://schemas.openxmlformats.org/wordprocessingml/2006/main">
        <w:t xml:space="preserve">[118] 官方推特账号简介 †</w:t>
      </w:r>
    </w:p>
    <w:p w14:paraId="79B5B319">
      <w:r xmlns:w="http://schemas.openxmlformats.org/wordprocessingml/2006/main">
        <w:t xml:space="preserve">[119] 引言（PV）</w:t>
      </w:r>
    </w:p>
    <w:p w14:paraId="3066F517">
      <w:r xmlns:w="http://schemas.openxmlformats.org/wordprocessingml/2006/main">
        <w:t xml:space="preserve">[120] 为纪念新功能的实施而绘制的插图</w:t>
      </w:r>
    </w:p>
    <w:p w14:paraId="55994D6A">
      <w:r xmlns:w="http://schemas.openxmlformats.org/wordprocessingml/2006/main">
        <w:t xml:space="preserve">[121] 评论表 †</w:t>
      </w:r>
    </w:p>
    <w:p w14:paraId="5F24B682">
      <w:r xmlns:w="http://schemas.openxmlformats.org/wordprocessingml/2006/main">
        <w:t xml:space="preserve">[122] 点击打开历史日志列表</w:t>
      </w:r>
    </w:p>
    <w:p w14:paraId="38CCFC04">
      <w:r xmlns:w="http://schemas.openxmlformats.org/wordprocessingml/2006/main">
        <w:t xml:space="preserve">[123] 末尾的数字越小，日志越旧。</w:t>
      </w:r>
    </w:p>
    <w:p w14:paraId="62F42C57">
      <w:r xmlns:w="http://schemas.openxmlformats.org/wordprocessingml/2006/main">
        <w:t xml:space="preserve">[124]“评论/黑暗之环撤退/”没有子页面。</w:t>
      </w:r>
    </w:p>
    <w:p w14:paraId="27FF554D">
      <w:r xmlns:w="http://schemas.openxmlformats.org/wordprocessingml/2006/main">
        <w:t xml:space="preserve">[125] 所以，如果仇恨值固定为0，那就意味着即使你用火箭腰带造成大量伤害，也没有任何负面影响……这会不会是最强的配置？ -- [4bMgk2HDoQ6] 2020-12-29 (周二) 14:18:50</w:t>
      </w:r>
    </w:p>
    <w:p w14:paraId="710AE04E">
      <w:r xmlns:w="http://schemas.openxmlformats.org/wordprocessingml/2006/main">
        <w:t xml:space="preserve">[126] 我想和小森酱约会，带她去服装店试穿超级可爱又带蕾丝边的衣服——[FFOm5UnCxbs] 2021-01-07 (周四) 20:49:10</w:t>
      </w:r>
    </w:p>
    <w:p w14:paraId="05121CF4">
      <w:r xmlns:w="http://schemas.openxmlformats.org/wordprocessingml/2006/main">
        <w:t xml:space="preserve">[127] 我喜欢他们在SD战斗画面中摆胜利姿势时脸红捂脸的样子——[FFOm5UnCxbs] 2021-01-11 (周一) 20:36:04</w:t>
      </w:r>
    </w:p>
    <w:p w14:paraId="4006C0AF">
      <w:r xmlns:w="http://schemas.openxmlformats.org/wordprocessingml/2006/main">
        <w:t xml:space="preserve">[128] 这是SR的最高值。虽然比SSR略低，但差距很小。——[fDCL3hAOt7M] 2021-01-17 (周日) 15:42:43</w:t>
      </w:r>
    </w:p>
    <w:p w14:paraId="243F23C8">
      <w:r xmlns:w="http://schemas.openxmlformats.org/wordprocessingml/2006/main">
        <w:t xml:space="preserve">[129] 我喜欢小森酱的失败H，尤其是结合她的过去来看，感觉真的很悲惨——[BzIkDU6h4SI] 2021-02-01 (周一) 07:09:05</w:t>
      </w:r>
    </w:p>
    <w:p w14:paraId="0BD3F979">
      <w:r xmlns:w="http://schemas.openxmlformats.org/wordprocessingml/2006/main">
        <w:t xml:space="preserve">[130] 如果你装备了“勇气”或“火箭”技能，那确实如此。但这样一来，角色的回避属性就毫无用处了。——[TBSOBWSu41k] 2021-02-07 (周日) 00:55:54</w:t>
      </w:r>
    </w:p>
    <w:p w14:paraId="5B67C8BD">
      <w:r xmlns:w="http://schemas.openxmlformats.org/wordprocessingml/2006/main">
        <w:t xml:space="preserve">[131] 我突然想到，引擎+基础腰带+高级腰带的组合在目前的配置下强度如何？它本身基础攻击力就很高，攻击力加成100%，而且由于技能的存在，不用担心吸引仇恨，所以很不错。如果资源充足，还可以增加装备槽位，装备一些抗性装备…… -- [DDYysURnVNo] 2021-06-20 (周日) 07:40:54</w:t>
      </w:r>
    </w:p>
    <w:p w14:paraId="601FD9F8">
      <w:r xmlns:w="http://schemas.openxmlformats.org/wordprocessingml/2006/main">
        <w:t xml:space="preserve">[132] 我在想，就那裤子的形状来看，她要么没穿内裤，要么前面有遮挡，或者她穿了内裤，但角度很刁钻…… -- [FFOm5UnCxbs] 2021-02-09 (周二) 20:48:54</w:t>
      </w:r>
    </w:p>
    <w:p w14:paraId="36AC70A7">
      <w:r xmlns:w="http://schemas.openxmlformats.org/wordprocessingml/2006/main">
        <w:t xml:space="preserve">[133] 恭喜你愿望成真。 -- [CHLhaRYxbeY] 2021-12-02 (周四) 02:43:06</w:t>
      </w:r>
    </w:p>
    <w:p w14:paraId="5236CEDF">
      <w:r xmlns:w="http://schemas.openxmlformats.org/wordprocessingml/2006/main">
        <w:t xml:space="preserve">[134] 现在想想，头上那是不是一只瞄准镜犬？*呛到* -- [UvJaSt.vaQQ] 2021-03-12 (周五) 13:55:49</w:t>
      </w:r>
    </w:p>
    <w:p w14:paraId="5AC1E42A">
      <w:r xmlns:w="http://schemas.openxmlformats.org/wordprocessingml/2006/main">
        <w:t xml:space="preserve">[135] 官方博客说他们算不上很亲密的朋友，但他不在的时候会感到孤独，这挺可爱的——[D5qpRARLL.2] 2021-03-31 (周三) 22:04:44</w:t>
      </w:r>
    </w:p>
    <w:p w14:paraId="68A21D2C">
      <w:r xmlns:w="http://schemas.openxmlformats.org/wordprocessingml/2006/main">
        <w:t xml:space="preserve">[136] 结束了。拥抱黑暗，沉沦吧，小森——[FD99abrpwio] 2021-06-08 (周二) 05:44:22</w:t>
      </w:r>
    </w:p>
    <w:p w14:paraId="075B94DF">
      <w:r xmlns:w="http://schemas.openxmlformats.org/wordprocessingml/2006/main">
        <w:t xml:space="preserve">[137] 说实话，照目前的速度，想要获得第二张SR或R卡几乎是不可能的。现在我在想，他们能不能考虑一下推出像鹤子或夜明那样的2-3人小队的系统…… -- [BPo2uwI2DmA] 2021-06-12 (周六) 21:50:12</w:t>
      </w:r>
    </w:p>
    <w:p w14:paraId="14C4204A">
      <w:r xmlns:w="http://schemas.openxmlformats.org/wordprocessingml/2006/main">
        <w:t xml:space="preserve">[138] 他忠于职守，但另一方面，他不喜欢被人指使，也不喜欢被严格遵守规则，所以我觉得佣兵型的久世比较适合他。不过这次事件让我更加强烈地感受到他过于尽职尽责，应该得到更多奖励。——[cvL5/ZJNJTI] 2021-08-06 (周五) 01:32:02</w:t>
      </w:r>
    </w:p>
    <w:p w14:paraId="0E194CCF">
      <w:r xmlns:w="http://schemas.openxmlformats.org/wordprocessingml/2006/main">
        <w:t xml:space="preserve">[139] 团队副本女神 -- [FD99abrpwio] 2021-08-19 (周四) 06:53:14</w:t>
      </w:r>
    </w:p>
    <w:p w14:paraId="4A29192A">
      <w:r xmlns:w="http://schemas.openxmlformats.org/wordprocessingml/2006/main">
        <w:t xml:space="preserve">[140] 我没听说姬路会在角色故事里出现……而且她很可爱——[hgyUVqlI5ys] 2022-03-05 (周六) 15:20:45</w:t>
      </w:r>
    </w:p>
    <w:p w14:paraId="2874FEEA">
      <w:r xmlns:w="http://schemas.openxmlformats.org/wordprocessingml/2006/main">
        <w:t xml:space="preserve">[141] 所以小森的狗耳朵其实是尾巴…… -- [pSP.Cw4ZViU] 2022-03-09 (周三) 22:35:02</w:t>
      </w:r>
    </w:p>
    <w:p w14:paraId="0991C73E">
      <w:r xmlns:w="http://schemas.openxmlformats.org/wordprocessingml/2006/main">
        <w:t xml:space="preserve">[142] 失败是最好的 -- [WHkdNMjtPqA] 2022-08-01 (星期一) 12:54:27</w:t>
      </w:r>
    </w:p>
    <w:p w14:paraId="294B42C1">
      <w:r xmlns:w="http://schemas.openxmlformats.org/wordprocessingml/2006/main">
        <w:t xml:space="preserve">[143] 她坚强、可爱、声音好听，而且她的故事也很棒。我太喜欢她了，真希望有一款以她为主角的游戏。——[zcQ6X6HY/Gk] 2022-12-11 (周日) 08:56:56</w:t>
      </w:r>
    </w:p>
    <w:p w14:paraId="03DF986A">
      <w:r xmlns:w="http://schemas.openxmlformats.org/wordprocessingml/2006/main">
        <w:t xml:space="preserve">[144] 这是个编造出来的词，对吧？我怀疑根本没人用。——[CircVIGZdOs] 2024-05-25 (周六) 18:27:02</w:t>
      </w:r>
    </w:p>
    <w:p w14:paraId="5531DB0E">
      <w:r xmlns:w="http://schemas.openxmlformats.org/wordprocessingml/2006/main">
        <w:t xml:space="preserve">[145] ←使用棋盘前请务必阅读规则。</w:t>
      </w:r>
    </w:p>
    <w:p w14:paraId="50DDBBA0">
      <w:r xmlns:w="http://schemas.openxmlformats.org/wordprocessingml/2006/main">
        <w:t xml:space="preserve">[146] 关于规则 †</w:t>
      </w:r>
    </w:p>
    <w:p w14:paraId="7EEF33A7">
      <w:r xmlns:w="http://schemas.openxmlformats.org/wordprocessingml/2006/main">
        <w:t xml:space="preserve">[147] 请不要抱怨或批评页面编辑者。如果您对其他人的编辑有意见，请通过“提供替代方案”或“自行编辑”的方式进行建设性沟通。</w:t>
      </w:r>
    </w:p>
    <w:p w14:paraId="6B32836B">
      <w:r xmlns:w="http://schemas.openxmlformats.org/wordprocessingml/2006/main">
        <w:t xml:space="preserve">[148] 不要发布个人网站或其他禁止未经授权链接的网站的网址。</w:t>
      </w:r>
    </w:p>
    <w:p w14:paraId="3B648667">
      <w:r xmlns:w="http://schemas.openxmlformats.org/wordprocessingml/2006/main">
        <w:t xml:space="preserve">[149] 关于违反规则的帖子 †</w:t>
      </w:r>
    </w:p>
    <w:p w14:paraId="724698BF">
      <w:r xmlns:w="http://schemas.openxmlformats.org/wordprocessingml/2006/main">
        <w:t xml:space="preserve">[150] 禁止发布以下类型的帖子，因为它们容易造成干扰。</w:t>
      </w:r>
    </w:p>
    <w:p w14:paraId="3D22DD9E">
      <w:r xmlns:w="http://schemas.openxmlformats.org/wordprocessingml/2006/main">
        <w:t xml:space="preserve">[151]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780709FB">
      <w:r xmlns:w="http://schemas.openxmlformats.org/wordprocessingml/2006/main">
        <w:t xml:space="preserve">[152] 其他包括使用此维基的人、官方管理员、艺术家、配音演员、现实生活中的个人以及 Twitter 用户等团体。</w:t>
      </w:r>
    </w:p>
    <w:p w14:paraId="6EAD3F6E">
      <w:r xmlns:w="http://schemas.openxmlformats.org/wordprocessingml/2006/main">
        <w:t xml:space="preserve">[153] 关于向管理层提交的帖子，我们容忍可以解释为用户反馈的评论，例如“我希望他们改进这一点”、“我希望他们尽快修复错误”和“维护时间太长了”，但我们不容忍使用辱骂性语言贬低管理层。</w:t>
      </w:r>
    </w:p>
    <w:p w14:paraId="6139032F">
      <w:r xmlns:w="http://schemas.openxmlformats.org/wordprocessingml/2006/main">
        <w:t xml:space="preserve">[154] 将讨论和意见交流视为“诽谤或对抗他人”是错误的。然而，在讨论或意见交流中使用辱骂性语言、贬低他人、挑衅他人或在缺乏明确证据的情况下发表言论，都是违法行为。说话时务必注意自己的言辞。</w:t>
      </w:r>
    </w:p>
    <w:p w14:paraId="3A463C50">
      <w:r xmlns:w="http://schemas.openxmlformats.org/wordprocessingml/2006/main">
        <w:t xml:space="preserve">[155] 攻击性评论是指使用“做这个”或“做那个”等强烈命令、“使用粗俗语言”、“居高临下”或“挑衅”的评论。</w:t>
      </w:r>
    </w:p>
    <w:p w14:paraId="1935B5F3">
      <w:r xmlns:w="http://schemas.openxmlformats.org/wordprocessingml/2006/main">
        <w:t xml:space="preserve">[156] 禁止发布冒犯现有玩家的帖子，例如“还有人玩这个游戏吗？”或“这游戏已经凉了”。这并不意味着您完全不能发表任何负面言论，而是指那些超出单纯负面评价范围，构成诽谤或诋毁的帖子将被禁止发布。</w:t>
      </w:r>
    </w:p>
    <w:p w14:paraId="7519C2AC">
      <w:r xmlns:w="http://schemas.openxmlformats.org/wordprocessingml/2006/main">
        <w:t xml:space="preserve">[157] 公开羞辱他人，包括泄露他人的游戏内名称或UID</w:t>
      </w:r>
    </w:p>
    <w:p w14:paraId="7DC8214A">
      <w:r xmlns:w="http://schemas.openxmlformats.org/wordprocessingml/2006/main">
        <w:t xml:space="preserve">[158] 但是，允许分享有助于完成此游戏的信息和视频。</w:t>
      </w:r>
    </w:p>
    <w:p w14:paraId="1DD693D8">
      <w:r xmlns:w="http://schemas.openxmlformats.org/wordprocessingml/2006/main">
        <w:t xml:space="preserve">[159] 参考其他应用程序</w:t>
      </w:r>
    </w:p>
    <w:p w14:paraId="4815432A">
      <w:r xmlns:w="http://schemas.openxmlformats.org/wordprocessingml/2006/main">
        <w:t xml:space="preserve">[160] 在多个论坛上多次发帖</w:t>
      </w:r>
    </w:p>
    <w:p w14:paraId="78BACFDA">
      <w:r xmlns:w="http://schemas.openxmlformats.org/wordprocessingml/2006/main">
        <w:t xml:space="preserve">[161] 写一串无意义的字符</w:t>
      </w:r>
    </w:p>
    <w:p w14:paraId="595DDAE0">
      <w:r xmlns:w="http://schemas.openxmlformats.org/wordprocessingml/2006/main">
        <w:t xml:space="preserve">[162] 关于作弊和利用漏洞的帖子</w:t>
      </w:r>
    </w:p>
    <w:p w14:paraId="09812DB6">
      <w:r xmlns:w="http://schemas.openxmlformats.org/wordprocessingml/2006/main">
        <w:t xml:space="preserve">[163] 最好的办法是忽略违反规则的帖子。上钩或反驳只会让事情变得更糟。</w:t>
      </w:r>
    </w:p>
    <w:p w14:paraId="537AB806">
      <w:r xmlns:w="http://schemas.openxmlformats.org/wordprocessingml/2006/main">
        <w:t xml:space="preserve">[164] *在上述规则中，“诽谤”指的是在没有客观证据的情况下诋毁和贬低他人。将所有批评性文章都归为“诽谤”是不正确的，所以请务必谨慎。</w:t>
      </w:r>
    </w:p>
    <w:p w14:paraId="2323A66A">
      <w:r xmlns:w="http://schemas.openxmlformats.org/wordprocessingml/2006/main">
        <w:t xml:space="preserve">[165] 关于修改和删除发帖日志 †</w:t>
      </w:r>
    </w:p>
    <w:p w14:paraId="1E2D365F">
      <w:r xmlns:w="http://schemas.openxmlformats.org/wordprocessingml/2006/main">
        <w:t xml:space="preserve">[166] 但是，允许更正印刷错误、遗漏和字体颜色。（他人出于善意所做的更正也允许。）</w:t>
      </w:r>
    </w:p>
    <w:p w14:paraId="1E86E851">
      <w:r xmlns:w="http://schemas.openxmlformats.org/wordprocessingml/2006/main">
        <w:t xml:space="preserve">[167] 作为例外情况，您可以删除自己的帖子，但事后必须向管理员报告。此外，删除时，请将整个评论替换为以下文本，而不是完全删除：&amp;color(#ff0000){''发帖人已删除''};</w:t>
      </w:r>
    </w:p>
    <w:p w14:paraId="23EB3FAA">
      <w:r xmlns:w="http://schemas.openxmlformats.org/wordprocessingml/2006/main">
        <w:t xml:space="preserve">[168] 关于评论违反规则的帖子 †</w:t>
      </w:r>
    </w:p>
    <w:p w14:paraId="46611A04">
      <w:r xmlns:w="http://schemas.openxmlformats.org/wordprocessingml/2006/main">
        <w:t xml:space="preserve">[169] 您可以自行评论删除上述任何违反规则的评论，无需管理员许可。但是，评论删除后，请务必在“违规举报公告板”上进行举报。请使用“违规举报公告板”上的举报模板。</w:t>
      </w:r>
    </w:p>
    <w:p w14:paraId="5EA66AF5">
      <w:r xmlns:w="http://schemas.openxmlformats.org/wordprocessingml/2006/main">
        <w:t xml:space="preserve">[170] 未经 CO 举报公告板举报而被删除的帖子将被恢复，而删除帖子的人将受到处罚。</w:t>
      </w:r>
    </w:p>
    <w:p w14:paraId="651890AF">
      <w:r xmlns:w="http://schemas.openxmlformats.org/wordprocessingml/2006/main">
        <w:t xml:space="preserve">[171] 如果您反复向 CO 举报公告板举报不违反规则的帖子，我们将认为您是自私的，并将对您实施发帖和编辑限制。</w:t>
      </w:r>
    </w:p>
    <w:p w14:paraId="0EBA5C85">
      <w:r xmlns:w="http://schemas.openxmlformats.org/wordprocessingml/2006/main">
        <w:t xml:space="preserve">[172] 在 CO 报告公告板上，不构成违规的报告可由管理员酌情恢复。</w:t>
      </w:r>
    </w:p>
    <w:p w14:paraId="23668339">
      <w:r xmlns:w="http://schemas.openxmlformats.org/wordprocessingml/2006/main">
        <w:t xml:space="preserve">[173] 我们再次要求您不要评论那些并未违反规则的评论。（例如，诸如“虽然不违反规则，但显然是在挑衅”、“恶作剧”或“评论整个帖子”之类的主观判断。）</w:t>
      </w:r>
    </w:p>
    <w:p w14:paraId="214358DE">
      <w:r xmlns:w="http://schemas.openxmlformats.org/wordprocessingml/2006/main">
        <w:t xml:space="preserve">[174] 关于不违反规则但“冒犯性”的帖子 †</w:t>
      </w:r>
    </w:p>
    <w:p w14:paraId="1EED9CE9">
      <w:r xmlns:w="http://schemas.openxmlformats.org/wordprocessingml/2006/main">
        <w:t xml:space="preserve">[175] 即使帖子内容具有冒犯性，除非违反版规，否则不会被删除。由于每个人对冒犯性的接受程度不同，请使用 NGID 功能隐藏评论，而不是争论或恶意挑衅。</w:t>
      </w:r>
    </w:p>
    <w:p w14:paraId="166C5368">
      <w:r xmlns:w="http://schemas.openxmlformats.org/wordprocessingml/2006/main">
        <w:t xml:space="preserve">[176] 挑衅难道不是一种违规行为吗？†</w:t>
      </w:r>
    </w:p>
    <w:p w14:paraId="7A9DAD85">
      <w:r xmlns:w="http://schemas.openxmlformats.org/wordprocessingml/2006/main">
        <w:t xml:space="preserve">[177] 每个人对“煽动性言论”的定义都大相径庭，因此我们不认为这是违规行为。如果您认为某条评论具有煽动性，请使用 NGID 功能将其隐藏。</w:t>
      </w:r>
    </w:p>
    <w:p w14:paraId="21C80A39">
      <w:r xmlns:w="http://schemas.openxmlformats.org/wordprocessingml/2006/main">
        <w:t xml:space="preserve">[178] 抱怨难道不算违法吗？†</w:t>
      </w:r>
    </w:p>
    <w:p w14:paraId="49FE0F81">
      <w:r xmlns:w="http://schemas.openxmlformats.org/wordprocessingml/2006/main">
        <w:t xml:space="preserve">[179] 一般而言，抱怨本身并不构成违规。但是，针对本作品的负面宣传、诽谤、辱骂性语言以及超出抱怨范围的对抗性言论均构成违规。如果您认为抱怨内容冒犯了您，请使用 NGID 功能隐藏相关评论。</w:t>
      </w:r>
    </w:p>
    <w:p w14:paraId="4BD93EEB">
      <w:r xmlns:w="http://schemas.openxmlformats.org/wordprocessingml/2006/main">
        <w:t xml:space="preserve">[180] 如果您不确定某个帖子是否违反规则，该怎么办？ †</w:t>
      </w:r>
    </w:p>
    <w:p w14:paraId="0970F863">
      <w:r xmlns:w="http://schemas.openxmlformats.org/wordprocessingml/2006/main">
        <w:t xml:space="preserve">[181] 有些帖子内容含糊不清，难以判断是否违规。评论删除这类含糊不清的帖子可能会导致问题，所以请不要评论删除，而是使用 NGID 功能将评论隐藏起来。</w:t>
      </w:r>
    </w:p>
    <w:p w14:paraId="22F41205">
      <w:r xmlns:w="http://schemas.openxmlformats.org/wordprocessingml/2006/main">
        <w:t xml:space="preserve">[182] 对屡犯者的处罚 †</w:t>
      </w:r>
    </w:p>
    <w:p w14:paraId="4333986F">
      <w:r xmlns:w="http://schemas.openxmlformats.org/wordprocessingml/2006/main">
        <w:t xml:space="preserve">[183] 反复违反规则或发布特别恶意的帖子，管理员可酌情予以处罚，例如“禁止访问”或“限制发帖”。</w:t>
      </w:r>
    </w:p>
    <w:p w14:paraId="76BC6491">
      <w:r xmlns:w="http://schemas.openxmlformats.org/wordprocessingml/2006/main">
        <w:t xml:space="preserve">[184] 如果您对进一步改进有任何建议，请通过 Wiki 管理公告板与我们联系。</w:t>
      </w:r>
    </w:p>
    <w:p w14:paraId="3547D6FE"/>
    <w:p w14:paraId="0BBE47AF">
      <w:r xmlns:w="http://schemas.openxmlformats.org/wordprocessingml/2006/main">
        <w:rPr>
          <w:b/>
        </w:rPr>
        <w:t xml:space="preserve">A331</w:t>
      </w:r>
    </w:p>
    <w:p w14:paraId="21343AB7">
      <w:r xmlns:w="http://schemas.openxmlformats.org/wordprocessingml/2006/main">
        <w:t xml:space="preserve">[0] 索引：所有角色 | SSR 角色 | SR 角色 | R 角色</w:t>
      </w:r>
    </w:p>
    <w:p w14:paraId="70BC6BE2">
      <w:r xmlns:w="http://schemas.openxmlformats.org/wordprocessingml/2006/main">
        <w:t xml:space="preserve">[1] 基本信息</w:t>
      </w:r>
    </w:p>
    <w:p w14:paraId="303B1F4F">
      <w:r xmlns:w="http://schemas.openxmlformats.org/wordprocessingml/2006/main">
        <w:t xml:space="preserve">[2] 内容适用性简易评估</w:t>
      </w:r>
    </w:p>
    <w:p w14:paraId="383BB310">
      <w:r xmlns:w="http://schemas.openxmlformats.org/wordprocessingml/2006/main">
        <w:t xml:space="preserve">[3] 替代版本</w:t>
      </w:r>
    </w:p>
    <w:p w14:paraId="0941B446">
      <w:r xmlns:w="http://schemas.openxmlformats.org/wordprocessingml/2006/main">
        <w:t xml:space="preserve">[4] 琐事</w:t>
      </w:r>
    </w:p>
    <w:p w14:paraId="56D69A14">
      <w:r xmlns:w="http://schemas.openxmlformats.org/wordprocessingml/2006/main">
        <w:t xml:space="preserve">[5] 官方推特账号介绍</w:t>
      </w:r>
    </w:p>
    <w:p w14:paraId="5567B9CA">
      <w:r xmlns:w="http://schemas.openxmlformats.org/wordprocessingml/2006/main">
        <w:t xml:space="preserve">[6] 评论表单</w:t>
      </w:r>
    </w:p>
    <w:p w14:paraId="45C46AA9">
      <w:r xmlns:w="http://schemas.openxmlformats.org/wordprocessingml/2006/main">
        <w:t xml:space="preserve">[7] 基本信息 †</w:t>
      </w:r>
    </w:p>
    <w:p w14:paraId="6074DFCD">
      <w:r xmlns:w="http://schemas.openxmlformats.org/wordprocessingml/2006/main">
        <w:t xml:space="preserve">[8] 变换图像</w:t>
      </w:r>
    </w:p>
    <w:p w14:paraId="463AFF6D">
      <w:r xmlns:w="http://schemas.openxmlformats.org/wordprocessingml/2006/main">
        <w:t xml:space="preserve">[9] 简介</w:t>
      </w:r>
    </w:p>
    <w:p w14:paraId="3C10CF74">
      <w:r xmlns:w="http://schemas.openxmlformats.org/wordprocessingml/2006/main">
        <w:t xml:space="preserve">[10] 姓名</w:t>
      </w:r>
    </w:p>
    <w:p w14:paraId="2CF85655">
      <w:r xmlns:w="http://schemas.openxmlformats.org/wordprocessingml/2006/main">
        <w:t xml:space="preserve">[11] 赛博女巫克拉丽丝</w:t>
      </w:r>
    </w:p>
    <w:p w14:paraId="3F27A630">
      <w:r xmlns:w="http://schemas.openxmlformats.org/wordprocessingml/2006/main">
        <w:t xml:space="preserve">[12] 真实姓名</w:t>
      </w:r>
    </w:p>
    <w:p w14:paraId="39F2CA76">
      <w:r xmlns:w="http://schemas.openxmlformats.org/wordprocessingml/2006/main">
        <w:t xml:space="preserve">[13] 克拉丽丝·梅尔库里</w:t>
      </w:r>
    </w:p>
    <w:p w14:paraId="788CA634">
      <w:r xmlns:w="http://schemas.openxmlformats.org/wordprocessingml/2006/main">
        <w:t xml:space="preserve">[14] 稀有度</w:t>
      </w:r>
    </w:p>
    <w:p w14:paraId="5257B9B3">
      <w:r xmlns:w="http://schemas.openxmlformats.org/wordprocessingml/2006/main">
        <w:t xml:space="preserve">[15] 普通攻击</w:t>
      </w:r>
    </w:p>
    <w:p w14:paraId="3A755F08">
      <w:r xmlns:w="http://schemas.openxmlformats.org/wordprocessingml/2006/main">
        <w:t xml:space="preserve">[16] 远程攻击（魔法）</w:t>
      </w:r>
    </w:p>
    <w:p w14:paraId="1C15201D">
      <w:r xmlns:w="http://schemas.openxmlformats.org/wordprocessingml/2006/main">
        <w:t xml:space="preserve">[17] 附属派系</w:t>
      </w:r>
    </w:p>
    <w:p w14:paraId="41FC74FB">
      <w:r xmlns:w="http://schemas.openxmlformats.org/wordprocessingml/2006/main">
        <w:t xml:space="preserve">[18] 女巫</w:t>
      </w:r>
    </w:p>
    <w:p w14:paraId="53B2AC48">
      <w:r xmlns:w="http://schemas.openxmlformats.org/wordprocessingml/2006/main">
        <w:t xml:space="preserve">[19] 特殊属性</w:t>
      </w:r>
    </w:p>
    <w:p w14:paraId="62406BB9">
      <w:r xmlns:w="http://schemas.openxmlformats.org/wordprocessingml/2006/main">
        <w:t xml:space="preserve">[20] 秘仪</w:t>
      </w:r>
    </w:p>
    <w:p w14:paraId="34A8FB85">
      <w:r xmlns:w="http://schemas.openxmlformats.org/wordprocessingml/2006/main">
        <w:t xml:space="preserve">[21] 稻村苏也子</w:t>
      </w:r>
    </w:p>
    <w:p w14:paraId="47ABB0BA">
      <w:r xmlns:w="http://schemas.openxmlformats.org/wordprocessingml/2006/main">
        <w:t xml:space="preserve">[22] 插图</w:t>
      </w:r>
    </w:p>
    <w:p w14:paraId="71C69551">
      <w:r xmlns:w="http://schemas.openxmlformats.org/wordprocessingml/2006/main">
        <w:t xml:space="preserve">[23] 清爽的鲨鱼皮</w:t>
      </w:r>
    </w:p>
    <w:p w14:paraId="108A567D">
      <w:r xmlns:w="http://schemas.openxmlformats.org/wordprocessingml/2006/main">
        <w:t xml:space="preserve">[24] SD字符</w:t>
      </w:r>
    </w:p>
    <w:p w14:paraId="5A7D9E6B">
      <w:r xmlns:w="http://schemas.openxmlformats.org/wordprocessingml/2006/main">
        <w:t xml:space="preserve">[25] 风味文字</w:t>
      </w:r>
    </w:p>
    <w:p w14:paraId="7806F9D8">
      <w:r xmlns:w="http://schemas.openxmlformats.org/wordprocessingml/2006/main">
        <w:t xml:space="preserve">[26] “网络世界就是我的世界……这意味着只要我想，我几乎无所不能。”克拉丽丝通过一件结合了科学与炼金术的神圣装置掌控了网络世界。她心爱的狗狗加拉蒂亚被封存在网络空间，而她则拥有显化能力，可以凭空创造出各种事物。欧洲顶尖企业NAU拥有世界上最先进的技术！</w:t>
      </w:r>
    </w:p>
    <w:p w14:paraId="78AE8232">
      <w:r xmlns:w="http://schemas.openxmlformats.org/wordprocessingml/2006/main">
        <w:t xml:space="preserve">[27] 如何获得</w:t>
      </w:r>
    </w:p>
    <w:p w14:paraId="66A1FD93">
      <w:r xmlns:w="http://schemas.openxmlformats.org/wordprocessingml/2006/main">
        <w:t xml:space="preserve">[28] 标准扭蛋</w:t>
      </w:r>
    </w:p>
    <w:p w14:paraId="040499EB">
      <w:r xmlns:w="http://schemas.openxmlformats.org/wordprocessingml/2006/main">
        <w:t xml:space="preserve">[29] 基础属性（1星）* 每增加1星+50%，5星时为1星值的3倍</w:t>
      </w:r>
    </w:p>
    <w:p w14:paraId="7D9B539B">
      <w:r xmlns:w="http://schemas.openxmlformats.org/wordprocessingml/2006/main">
        <w:t xml:space="preserve">[30] 级</w:t>
      </w:r>
    </w:p>
    <w:p w14:paraId="6D481578">
      <w:r xmlns:w="http://schemas.openxmlformats.org/wordprocessingml/2006/main">
        <w:t xml:space="preserve">[31] 耐力</w:t>
      </w:r>
    </w:p>
    <w:p w14:paraId="325D1590">
      <w:r xmlns:w="http://schemas.openxmlformats.org/wordprocessingml/2006/main">
        <w:t xml:space="preserve">[32] 攻击力</w:t>
      </w:r>
    </w:p>
    <w:p w14:paraId="0718CEB4">
      <w:r xmlns:w="http://schemas.openxmlformats.org/wordprocessingml/2006/main">
        <w:t xml:space="preserve">[33] 防御能力</w:t>
      </w:r>
    </w:p>
    <w:p w14:paraId="61CE397B">
      <w:r xmlns:w="http://schemas.openxmlformats.org/wordprocessingml/2006/main">
        <w:t xml:space="preserve">[34] 魔法力量</w:t>
      </w:r>
    </w:p>
    <w:p w14:paraId="2FBB8D97">
      <w:r xmlns:w="http://schemas.openxmlformats.org/wordprocessingml/2006/main">
        <w:t xml:space="preserve">[35] 魔法抗性</w:t>
      </w:r>
    </w:p>
    <w:p w14:paraId="16265536">
      <w:r xmlns:w="http://schemas.openxmlformats.org/wordprocessingml/2006/main">
        <w:t xml:space="preserve">[36] 详细状态</w:t>
      </w:r>
    </w:p>
    <w:p w14:paraId="3D612960">
      <w:r xmlns:w="http://schemas.openxmlformats.org/wordprocessingml/2006/main">
        <w:t xml:space="preserve">[37] 准确性</w:t>
      </w:r>
    </w:p>
    <w:p w14:paraId="795F5ABB">
      <w:r xmlns:w="http://schemas.openxmlformats.org/wordprocessingml/2006/main">
        <w:t xml:space="preserve">[38] 回避能力</w:t>
      </w:r>
    </w:p>
    <w:p w14:paraId="74A67AC1">
      <w:r xmlns:w="http://schemas.openxmlformats.org/wordprocessingml/2006/main">
        <w:t xml:space="preserve">[39] 连续命中率</w:t>
      </w:r>
    </w:p>
    <w:p w14:paraId="420BFC4F">
      <w:r xmlns:w="http://schemas.openxmlformats.org/wordprocessingml/2006/main">
        <w:t xml:space="preserve">[40] 反击率</w:t>
      </w:r>
    </w:p>
    <w:p w14:paraId="7775474E">
      <w:r xmlns:w="http://schemas.openxmlformats.org/wordprocessingml/2006/main">
        <w:t xml:space="preserve">[41] 眩晕激活率</w:t>
      </w:r>
    </w:p>
    <w:p w14:paraId="48A9E0A1">
      <w:r xmlns:w="http://schemas.openxmlformats.org/wordprocessingml/2006/main">
        <w:t xml:space="preserve">[42] 抗眩晕能力</w:t>
      </w:r>
    </w:p>
    <w:p w14:paraId="27DECC6E">
      <w:r xmlns:w="http://schemas.openxmlformats.org/wordprocessingml/2006/main">
        <w:t xml:space="preserve">[43] 移动速度</w:t>
      </w:r>
    </w:p>
    <w:p w14:paraId="7B889674">
      <w:r xmlns:w="http://schemas.openxmlformats.org/wordprocessingml/2006/main">
        <w:t xml:space="preserve">[44] 部署速度</w:t>
      </w:r>
    </w:p>
    <w:p w14:paraId="529BA9C8">
      <w:r xmlns:w="http://schemas.openxmlformats.org/wordprocessingml/2006/main">
        <w:t xml:space="preserve">[45] 行动速度</w:t>
      </w:r>
    </w:p>
    <w:p w14:paraId="2303F8D4">
      <w:r xmlns:w="http://schemas.openxmlformats.org/wordprocessingml/2006/main">
        <w:t xml:space="preserve">[46] 特殊填充量</w:t>
      </w:r>
    </w:p>
    <w:p w14:paraId="1B2BFE21">
      <w:r xmlns:w="http://schemas.openxmlformats.org/wordprocessingml/2006/main">
        <w:t xml:space="preserve">[47] 特殊招式</w:t>
      </w:r>
    </w:p>
    <w:p w14:paraId="74CB9A5E">
      <w:r xmlns:w="http://schemas.openxmlformats.org/wordprocessingml/2006/main">
        <w:t xml:space="preserve">[48] 姓名</w:t>
      </w:r>
    </w:p>
    <w:p w14:paraId="2B52ABA1">
      <w:r xmlns:w="http://schemas.openxmlformats.org/wordprocessingml/2006/main">
        <w:t xml:space="preserve">[49] 效应</w:t>
      </w:r>
    </w:p>
    <w:p w14:paraId="5E54B54B">
      <w:r xmlns:w="http://schemas.openxmlformats.org/wordprocessingml/2006/main">
        <w:t xml:space="preserve">[50] 下载 Galatea Pack</w:t>
      </w:r>
    </w:p>
    <w:p w14:paraId="73C7C37C">
      <w:r xmlns:w="http://schemas.openxmlformats.org/wordprocessingml/2006/main">
        <w:t xml:space="preserve">[51] 降低所有敌人30%的终极技能槽。降低敌人30%的闪避率，持续15秒。移除所有友方单位的所有减益效果和持续伤害效果。</w:t>
      </w:r>
    </w:p>
    <w:p w14:paraId="64B06452">
      <w:r xmlns:w="http://schemas.openxmlformats.org/wordprocessingml/2006/main">
        <w:t xml:space="preserve">[52] 下载 Galatea Pack+</w:t>
      </w:r>
    </w:p>
    <w:p w14:paraId="76355396">
      <w:r xmlns:w="http://schemas.openxmlformats.org/wordprocessingml/2006/main">
        <w:t xml:space="preserve">[53] 降低所有敌人50%的必杀槽。降低敌人30%的闪避率，持续20秒。移除所有友方单位的所有减益效果和持续伤害效果。移除敌方场上的所有增益效果。</w:t>
      </w:r>
    </w:p>
    <w:p w14:paraId="543C21C8">
      <w:r xmlns:w="http://schemas.openxmlformats.org/wordprocessingml/2006/main">
        <w:t xml:space="preserve">[54] 独特效果</w:t>
      </w:r>
    </w:p>
    <w:p w14:paraId="5AF70A98">
      <w:r xmlns:w="http://schemas.openxmlformats.org/wordprocessingml/2006/main">
        <w:t xml:space="preserve">[55] 姓名</w:t>
      </w:r>
    </w:p>
    <w:p w14:paraId="0F5A4633">
      <w:r xmlns:w="http://schemas.openxmlformats.org/wordprocessingml/2006/main">
        <w:t xml:space="preserve">[56] 效应</w:t>
      </w:r>
    </w:p>
    <w:p w14:paraId="3954E0B0">
      <w:r xmlns:w="http://schemas.openxmlformats.org/wordprocessingml/2006/main">
        <w:t xml:space="preserve">[57] 可以抵税。</w:t>
      </w:r>
    </w:p>
    <w:p w14:paraId="1767B4A5">
      <w:r xmlns:w="http://schemas.openxmlformats.org/wordprocessingml/2006/main">
        <w:t xml:space="preserve">[58] 部署完成后，你场上受到的攻击力增加 30%，持续 20 秒。</w:t>
      </w:r>
    </w:p>
    <w:p w14:paraId="763391A8">
      <w:r xmlns:w="http://schemas.openxmlformats.org/wordprocessingml/2006/main">
        <w:t xml:space="preserve">[59] 可以抵税。</w:t>
      </w:r>
    </w:p>
    <w:p w14:paraId="777FD5DA">
      <w:r xmlns:w="http://schemas.openxmlformats.org/wordprocessingml/2006/main">
        <w:t xml:space="preserve">[60] 部署完成后，你队伍的场攻击力提升 40%，持续 20 秒。</w:t>
      </w:r>
    </w:p>
    <w:p w14:paraId="51BD11DE">
      <w:r xmlns:w="http://schemas.openxmlformats.org/wordprocessingml/2006/main">
        <w:t xml:space="preserve">[61] 增强图像</w:t>
      </w:r>
    </w:p>
    <w:p w14:paraId="3F413458">
      <w:r xmlns:w="http://schemas.openxmlformats.org/wordprocessingml/2006/main">
        <w:t xml:space="preserve">[62] 在游戏中 †</w:t>
      </w:r>
    </w:p>
    <w:p w14:paraId="45AC20AB">
      <w:r xmlns:w="http://schemas.openxmlformats.org/wordprocessingml/2006/main">
        <w:t xml:space="preserve">[63] 在角色实装阶段，尚未确认会有使用增益效果攻击敌方场地或持续伤害技能攻击友方角色的首领角色。一个比较常见的例子是，超空仙人奈莉卡的特殊技能可以移除自身受到的持续伤害，但这并非有效的应对方法。</w:t>
      </w:r>
    </w:p>
    <w:p w14:paraId="656C639F">
      <w:r xmlns:w="http://schemas.openxmlformats.org/wordprocessingml/2006/main">
        <w:t xml:space="preserve">[64] 一些敌方随从角色，特别是指挥官，在生命值降低时会激活一个增益效果，增加敌方场上的攻击力和防御力。</w:t>
      </w:r>
    </w:p>
    <w:p w14:paraId="1948B686">
      <w:r xmlns:w="http://schemas.openxmlformats.org/wordprocessingml/2006/main">
        <w:t xml:space="preserve">[65] 当盾型傅满使用特殊技能时，敌方场上会激活一个防御增益效果（？）</w:t>
      </w:r>
    </w:p>
    <w:p w14:paraId="7CC928E9">
      <w:r xmlns:w="http://schemas.openxmlformats.org/wordprocessingml/2006/main">
        <w:t xml:space="preserve">[66] 在主线剧情第二部分后半段出现的新型弱敌可以施加持续伤害的减益效果，对友方角色造成伤害。</w:t>
      </w:r>
    </w:p>
    <w:p w14:paraId="62E23186">
      <w:r xmlns:w="http://schemas.openxmlformats.org/wordprocessingml/2006/main">
        <w:t xml:space="preserve">[67] 有效使用特殊招式需要手动在合适的时间激活，因此最好在需要时将其完全充能。</w:t>
      </w:r>
    </w:p>
    <w:p w14:paraId="23D785CE">
      <w:r xmlns:w="http://schemas.openxmlformats.org/wordprocessingml/2006/main">
        <w:t xml:space="preserve">[68] 与攻击水平方向的亚普鲁不同，这是一个范围攻击技能，因此即使在自动战斗中也能保证击中首领，这是一个很大的优势。此外，它的效果也比亚普鲁的25%更高。</w:t>
      </w:r>
    </w:p>
    <w:p w14:paraId="6C67603B">
      <w:r xmlns:w="http://schemas.openxmlformats.org/wordprocessingml/2006/main">
        <w:t xml:space="preserve">[69] 目前来看，仅凭其自身用途很难证明将其纳入队伍配置的合理性。此外，其情人节版本是一个更佳的选择。</w:t>
      </w:r>
    </w:p>
    <w:p w14:paraId="0F66E460">
      <w:r xmlns:w="http://schemas.openxmlformats.org/wordprocessingml/2006/main">
        <w:t xml:space="preserve">[70] 特别是菊理&amp;虎彻VH，如果不处理对手组合的特殊招式、增益和减益效果，就很难获胜，因此它们是可靠的资产。</w:t>
      </w:r>
    </w:p>
    <w:p w14:paraId="5560B33B">
      <w:r xmlns:w="http://schemas.openxmlformats.org/wordprocessingml/2006/main">
        <w:t xml:space="preserve">[71] 在《Distburn Hard》中，它扮演着核心角色，其策略涉及使用束缚和持续伤害来阻止对手使用他们的特殊招式，并通过消耗对手来赢得胜利。</w:t>
      </w:r>
    </w:p>
    <w:p w14:paraId="6A3D5180">
      <w:r xmlns:w="http://schemas.openxmlformats.org/wordprocessingml/2006/main">
        <w:t xml:space="preserve">[72] 在 Orba VH 中，减少特殊攻击槽会适得其反，而移除持续伤害微不足道（场上的持续伤害仍然存在，而且差异只有 3%），因此这不是一个好的匹配。</w:t>
      </w:r>
    </w:p>
    <w:p w14:paraId="7F2A90BA">
      <w:r xmlns:w="http://schemas.openxmlformats.org/wordprocessingml/2006/main">
        <w:t xml:space="preserve">[73] 内容适用性简易评估 †</w:t>
      </w:r>
    </w:p>
    <w:p w14:paraId="1B146A0B">
      <w:r xmlns:w="http://schemas.openxmlformats.org/wordprocessingml/2006/main">
        <w:t xml:space="preserve">[74] 合适的内容、推荐的装备示例、角色发展目标等。</w:t>
      </w:r>
    </w:p>
    <w:p w14:paraId="6D819211">
      <w:r xmlns:w="http://schemas.openxmlformats.org/wordprocessingml/2006/main">
        <w:t xml:space="preserve">[75] 兼容内容</w:t>
      </w:r>
    </w:p>
    <w:p w14:paraId="31195860">
      <w:r xmlns:w="http://schemas.openxmlformats.org/wordprocessingml/2006/main">
        <w:t xml:space="preserve">[76] 天赋</w:t>
      </w:r>
    </w:p>
    <w:p w14:paraId="67F9CB31">
      <w:r xmlns:w="http://schemas.openxmlformats.org/wordprocessingml/2006/main">
        <w:t xml:space="preserve">[77] 简短评论</w:t>
      </w:r>
    </w:p>
    <w:p w14:paraId="22205236">
      <w:r xmlns:w="http://schemas.openxmlformats.org/wordprocessingml/2006/main">
        <w:t xml:space="preserve">[78] 主线任务 事件任务</w:t>
      </w:r>
    </w:p>
    <w:p w14:paraId="571C644D">
      <w:r xmlns:w="http://schemas.openxmlformats.org/wordprocessingml/2006/main">
        <w:t xml:space="preserve">[79] 特殊招式在普通任务中基本没用。</w:t>
      </w:r>
    </w:p>
    <w:p w14:paraId="1124D29D">
      <w:r xmlns:w="http://schemas.openxmlformats.org/wordprocessingml/2006/main">
        <w:t xml:space="preserve">[80] 突袭战</w:t>
      </w:r>
    </w:p>
    <w:p w14:paraId="35BB8D68">
      <w:r xmlns:w="http://schemas.openxmlformats.org/wordprocessingml/2006/main">
        <w:t xml:space="preserve">[81] 只有降低闪避率是有效的；其他一切都毫无意义。</w:t>
      </w:r>
    </w:p>
    <w:p w14:paraId="47107C6B">
      <w:r xmlns:w="http://schemas.openxmlformats.org/wordprocessingml/2006/main">
        <w:t xml:space="preserve">[82] 湮灭</w:t>
      </w:r>
    </w:p>
    <w:p w14:paraId="15C03E58">
      <w:r xmlns:w="http://schemas.openxmlformats.org/wordprocessingml/2006/main">
        <w:t xml:space="preserve">[83] 有时因其独特的效果而被使用。</w:t>
      </w:r>
    </w:p>
    <w:p w14:paraId="40D67166">
      <w:r xmlns:w="http://schemas.openxmlformats.org/wordprocessingml/2006/main">
        <w:t xml:space="preserve">[84] B宇宙</w:t>
      </w:r>
    </w:p>
    <w:p w14:paraId="6879318F">
      <w:r xmlns:w="http://schemas.openxmlformats.org/wordprocessingml/2006/main">
        <w:t xml:space="preserve">[85] 歼灭忍者菊理 &amp; 虎彻（B宇宙）在非常困难的战斗中非常有效（装备示例见下文）迪斯特伯恩（B宇宙）在困难的战斗中也很有效，其策略是封印特殊招式并结合诅咒。</w:t>
      </w:r>
    </w:p>
    <w:p w14:paraId="5544FF24">
      <w:r xmlns:w="http://schemas.openxmlformats.org/wordprocessingml/2006/main">
        <w:t xml:space="preserve">[86] 能力评估指标</w:t>
      </w:r>
    </w:p>
    <w:p w14:paraId="340F9598">
      <w:r xmlns:w="http://schemas.openxmlformats.org/wordprocessingml/2006/main">
        <w:t xml:space="preserve">[87] ◎：优秀内容。最有可能发挥出色。○：合适内容。有较高发挥潜力。△：一般。需要一些技巧才能发挥良好，但选择理由不多。×：不合适内容。由于与内容规则、游戏系统、难度等级等不兼容，难以发挥出色。*2014年3月更新</w:t>
      </w:r>
    </w:p>
    <w:p w14:paraId="3B5E2755">
      <w:r xmlns:w="http://schemas.openxmlformats.org/wordprocessingml/2006/main">
        <w:t xml:space="preserve">[88] B 大学</w:t>
      </w:r>
    </w:p>
    <w:p w14:paraId="051E935F">
      <w:r xmlns:w="http://schemas.openxmlformats.org/wordprocessingml/2006/main">
        <w:t xml:space="preserve">[89] 推荐设备示例</w:t>
      </w:r>
    </w:p>
    <w:p w14:paraId="074A7E24">
      <w:r xmlns:w="http://schemas.openxmlformats.org/wordprocessingml/2006/main">
        <w:t xml:space="preserve">[90] 主要设备</w:t>
      </w:r>
    </w:p>
    <w:p w14:paraId="29F27BBC">
      <w:r xmlns:w="http://schemas.openxmlformats.org/wordprocessingml/2006/main">
        <w:t xml:space="preserve">[91] 子设备</w:t>
      </w:r>
    </w:p>
    <w:p w14:paraId="49737454">
      <w:r xmlns:w="http://schemas.openxmlformats.org/wordprocessingml/2006/main">
        <w:t xml:space="preserve">[92] 一件令人愉悦的物品</w:t>
      </w:r>
    </w:p>
    <w:p w14:paraId="76C5D6DA">
      <w:r xmlns:w="http://schemas.openxmlformats.org/wordprocessingml/2006/main">
        <w:t xml:space="preserve">[93] 发展目标</w:t>
      </w:r>
    </w:p>
    <w:p w14:paraId="1B937200">
      <w:r xmlns:w="http://schemas.openxmlformats.org/wordprocessingml/2006/main">
        <w:t xml:space="preserve">[94] 突破极限</w:t>
      </w:r>
    </w:p>
    <w:p w14:paraId="1CAE8394">
      <w:r xmlns:w="http://schemas.openxmlformats.org/wordprocessingml/2006/main">
        <w:t xml:space="preserve">[95] 致命觉醒</w:t>
      </w:r>
    </w:p>
    <w:p w14:paraId="183DCE92">
      <w:r xmlns:w="http://schemas.openxmlformats.org/wordprocessingml/2006/main">
        <w:t xml:space="preserve">[96] 独特的觉醒</w:t>
      </w:r>
    </w:p>
    <w:p w14:paraId="23AD4BF1">
      <w:r xmlns:w="http://schemas.openxmlformats.org/wordprocessingml/2006/main">
        <w:t xml:space="preserve">[97] 行动速度</w:t>
      </w:r>
    </w:p>
    <w:p w14:paraId="358D9125">
      <w:r xmlns:w="http://schemas.openxmlformats.org/wordprocessingml/2006/main">
        <w:t xml:space="preserve">[98] 特别收费</w:t>
      </w:r>
    </w:p>
    <w:p w14:paraId="29714A13">
      <w:r xmlns:w="http://schemas.openxmlformats.org/wordprocessingml/2006/main">
        <w:t xml:space="preserve">[99] 其他</w:t>
      </w:r>
    </w:p>
    <w:p w14:paraId="14E0C0F1">
      <w:r xmlns:w="http://schemas.openxmlformats.org/wordprocessingml/2006/main">
        <w:t xml:space="preserve">[100] 培训成本</w:t>
      </w:r>
    </w:p>
    <w:p w14:paraId="74354586">
      <w:r xmlns:w="http://schemas.openxmlformats.org/wordprocessingml/2006/main">
        <w:t xml:space="preserve">[101] 备注</w:t>
      </w:r>
    </w:p>
    <w:p w14:paraId="00308A94">
      <w:r xmlns:w="http://schemas.openxmlformats.org/wordprocessingml/2006/main">
        <w:t xml:space="preserve">[102] 歼灭忍者菊理&amp;虎彻（B宇宙）战斗规格。由于体力不足，建议极限突破☆5。建议先用☆3进行模拟战斗，如果足够，即可停止使用☆3。建议开局使用“卓越双重钻”来移除减益效果，之后每20秒可以使用一次，因此觉醒次数极少。</w:t>
      </w:r>
    </w:p>
    <w:p w14:paraId="129471C3">
      <w:r xmlns:w="http://schemas.openxmlformats.org/wordprocessingml/2006/main">
        <w:t xml:space="preserve">[103] *2016年4月更新</w:t>
      </w:r>
    </w:p>
    <w:p w14:paraId="63488743">
      <w:r xmlns:w="http://schemas.openxmlformats.org/wordprocessingml/2006/main">
        <w:t xml:space="preserve">[104] 备选版本 †</w:t>
      </w:r>
    </w:p>
    <w:p w14:paraId="7879A45A">
      <w:r xmlns:w="http://schemas.openxmlformats.org/wordprocessingml/2006/main">
        <w:t xml:space="preserve">[105] 节制者克拉丽丝</w:t>
      </w:r>
    </w:p>
    <w:p w14:paraId="219AF5E3">
      <w:r xmlns:w="http://schemas.openxmlformats.org/wordprocessingml/2006/main">
        <w:t xml:space="preserve">[106] 赛博女巫克拉丽丝</w:t>
      </w:r>
    </w:p>
    <w:p w14:paraId="233FE09E">
      <w:r xmlns:w="http://schemas.openxmlformats.org/wordprocessingml/2006/main">
        <w:t xml:space="preserve">[107] 瓦伦丁·克拉丽丝</w:t>
      </w:r>
    </w:p>
    <w:p w14:paraId="4E4A427A">
      <w:r xmlns:w="http://schemas.openxmlformats.org/wordprocessingml/2006/main">
        <w:t xml:space="preserve">[108] 克拉丽丝在体育节</w:t>
      </w:r>
    </w:p>
    <w:p w14:paraId="3EAB96EA">
      <w:r xmlns:w="http://schemas.openxmlformats.org/wordprocessingml/2006/main">
        <w:t xml:space="preserve">[109] 琐事 †</w:t>
      </w:r>
    </w:p>
    <w:p w14:paraId="465E530D">
      <w:r xmlns:w="http://schemas.openxmlformats.org/wordprocessingml/2006/main">
        <w:t xml:space="preserve">[110] 卧室也以相应的场景展开。</w:t>
      </w:r>
    </w:p>
    <w:p w14:paraId="0219C014">
      <w:r xmlns:w="http://schemas.openxmlformats.org/wordprocessingml/2006/main">
        <w:t xml:space="preserve">[111] 她可以利用预先准备好的数据，运用显化能力将事物具象化。然而，这种能力非常耗能，如果她试图将其放大到汽车大小，很快就会耗尽能量。此外，由于克拉丽丝没有艺术天赋（坦白说，她被称为“绘画大师”），目前她还无法凭空想象出原创物品。</w:t>
      </w:r>
    </w:p>
    <w:p w14:paraId="460EFA61">
      <w:r xmlns:w="http://schemas.openxmlformats.org/wordprocessingml/2006/main">
        <w:t xml:space="preserve">[112] 特殊招式的特点也可以解释为骇入敌人的形象的具体体现。</w:t>
      </w:r>
    </w:p>
    <w:p w14:paraId="257EC550">
      <w:r xmlns:w="http://schemas.openxmlformats.org/wordprocessingml/2006/main">
        <w:t xml:space="preserve">[113] 官方推特账号简介 †</w:t>
      </w:r>
    </w:p>
    <w:p w14:paraId="76E7B0D8">
      <w:r xmlns:w="http://schemas.openxmlformats.org/wordprocessingml/2006/main">
        <w:t xml:space="preserve">[114] 人物介绍</w:t>
      </w:r>
    </w:p>
    <w:p w14:paraId="0D978150">
      <w:r xmlns:w="http://schemas.openxmlformats.org/wordprocessingml/2006/main">
        <w:t xml:space="preserve">[115] 评论表 †</w:t>
      </w:r>
    </w:p>
    <w:p w14:paraId="7363DFB6">
      <w:r xmlns:w="http://schemas.openxmlformats.org/wordprocessingml/2006/main">
        <w:t xml:space="preserve">[116] 点击打开历史日志列表</w:t>
      </w:r>
    </w:p>
    <w:p w14:paraId="3B571A49">
      <w:r xmlns:w="http://schemas.openxmlformats.org/wordprocessingml/2006/main">
        <w:t xml:space="preserve">[117] 末尾的数字越小，日志越旧。</w:t>
      </w:r>
    </w:p>
    <w:p w14:paraId="524DCE47">
      <w:r xmlns:w="http://schemas.openxmlformats.org/wordprocessingml/2006/main">
        <w:t xml:space="preserve">[118]“评论/网络女巫克拉丽丝/”没有子页面。</w:t>
      </w:r>
    </w:p>
    <w:p w14:paraId="0B0C2931">
      <w:r xmlns:w="http://schemas.openxmlformats.org/wordprocessingml/2006/main">
        <w:t xml:space="preserve">[119] 我想知道缩写会不会是 Denma Claris…… -- [14xxs2sfIRw] 2023-06-07 (周三) 06:43:54</w:t>
      </w:r>
    </w:p>
    <w:p w14:paraId="7FF23CAF">
      <w:r xmlns:w="http://schemas.openxmlformats.org/wordprocessingml/2006/main">
        <w:t xml:space="preserve">[120] 恭喜你获得了新的形态。我一直在等这一刻。她是一位可爱、举止得体、能力出众、温柔善良、通情达理的女巫，还拥有一双神奇的眼睛。不过，机械改造确实是一个出乎意料的进化方向。嗯，我相信不会有什么奇怪的事情发生。——[0YcpVwgKFnE] 2023-06-07 (周三) 08:16:33</w:t>
      </w:r>
    </w:p>
    <w:p w14:paraId="66887F29">
      <w:r xmlns:w="http://schemas.openxmlformats.org/wordprocessingml/2006/main">
        <w:t xml:space="preserve">[121] 如果你说的是那只狗，它也会随着普通形态的变身而消失。可能是因为眼睛恢复了，所以高光也回来了，尾巴和狗耳朵也长了出来。这次伽拉忒亚身处网络空间，但看到它有高光、狗耳朵和尾巴，我认为它是利用外貌能力重新创造出来的。——[Ih7ECnMD/Ro] 2023-06-07 (周三) 17:10:06</w:t>
      </w:r>
    </w:p>
    <w:p w14:paraId="37EDBC2A">
      <w:r xmlns:w="http://schemas.openxmlformats.org/wordprocessingml/2006/main">
        <w:t xml:space="preserve">[122] 仔细看的话，就能在控制论效果部分看到它了——[14xxs2sfIRw] 2023-06-07 (周三) 20:34:51</w:t>
      </w:r>
    </w:p>
    <w:p w14:paraId="722056DD">
      <w:r xmlns:w="http://schemas.openxmlformats.org/wordprocessingml/2006/main">
        <w:t xml:space="preserve">[123] 哦，是萨满。 -- [FlsMxINNi/g] 2023-06-08 (周四) 13:00:32</w:t>
      </w:r>
    </w:p>
    <w:p w14:paraId="35777AC8">
      <w:r xmlns:w="http://schemas.openxmlformats.org/wordprocessingml/2006/main">
        <w:t xml:space="preserve">[124] 这艘伽拉忒亚号造型很独特，也很可爱…… -- [zcQ6X6HY/Gk] 2023-06-08 (周四) 20:50:03</w:t>
      </w:r>
    </w:p>
    <w:p w14:paraId="392F3D10">
      <w:r xmlns:w="http://schemas.openxmlformats.org/wordprocessingml/2006/main">
        <w:t xml:space="preserve">[125] 永久语音与事件语音和实现无关。事件→实现的模式从下一周开始，始于Stona，她出现在最初的Clarice事件中。——[Gxe7mYUxnNI] 2023-06-07 (周三) 18:04:57</w:t>
      </w:r>
    </w:p>
    <w:p w14:paraId="1F4A1E79">
      <w:r xmlns:w="http://schemas.openxmlformats.org/wordprocessingml/2006/main">
        <w:t xml:space="preserve">[126] 有问题吗？（无敌之人）——[dsPfaHWJnMA] 2023-06-07 (周三) 21:38:20</w:t>
      </w:r>
    </w:p>
    <w:p w14:paraId="2AC614D1">
      <w:r xmlns:w="http://schemas.openxmlformats.org/wordprocessingml/2006/main">
        <w:t xml:space="preserve">[127] 我用光了所有攒的金币，结果还是没买到哈哈 -- [tswsXI7siPw] 2023-06-07 (周三) 22:04:37</w:t>
      </w:r>
    </w:p>
    <w:p w14:paraId="61DD7715">
      <w:r xmlns:w="http://schemas.openxmlformats.org/wordprocessingml/2006/main">
        <w:t xml:space="preserve">[128] 概率不应该有太大变化，但不知为何却发生了。——[0YcpVwgKFnE] 2023-06-09 (周五) 09:26:44</w:t>
      </w:r>
    </w:p>
    <w:p w14:paraId="2E842256">
      <w:r xmlns:w="http://schemas.openxmlformats.org/wordprocessingml/2006/main">
        <w:t xml:space="preserve">[129] 上次节日抽到普通玛丽娜的时候我也很失望，所以我能理解你的感受。 -- [vkpjpNtHRWc] 2023-06-11 (周日) 19:54:27</w:t>
      </w:r>
    </w:p>
    <w:p w14:paraId="4058A08B">
      <w:r xmlns:w="http://schemas.openxmlformats.org/wordprocessingml/2006/main">
        <w:t xml:space="preserve">[130] B 单位在极难模式下可用，但如果没有这个角色，未来可能会遇到一些棘手的情况。——[3sGEdNSlmPI] 2023-06-08 (周四) 19:06:47</w:t>
      </w:r>
    </w:p>
    <w:p w14:paraId="4BE0ADAC">
      <w:r xmlns:w="http://schemas.openxmlformats.org/wordprocessingml/2006/main">
        <w:t xml:space="preserve">[131] ×准备工作 ○准备就绪 -- [3sGEdNSlmPI] 2023-06-08 (周四) 19:07:21</w:t>
      </w:r>
    </w:p>
    <w:p w14:paraId="26AA0A7C">
      <w:r xmlns:w="http://schemas.openxmlformats.org/wordprocessingml/2006/main">
        <w:t xml:space="preserve">[132] 光是她能和势不可挡的超能娜丽卡在副本中搭档这一点，就足以让她值得入手。辅助角色没有搭档就无法评价。——[0YcpVwgKFnE] 2023-06-09 (周五) 09:31:58</w:t>
      </w:r>
    </w:p>
    <w:p w14:paraId="411165F7">
      <w:r xmlns:w="http://schemas.openxmlformats.org/wordprocessingml/2006/main">
        <w:t xml:space="preserve">[133] SD 版本制作得出乎意料地精良 -- [SzgjkIdz8dI] 2023-06-08 (周四) 01:01:38</w:t>
      </w:r>
    </w:p>
    <w:p w14:paraId="37A5E31D">
      <w:r xmlns:w="http://schemas.openxmlformats.org/wordprocessingml/2006/main">
        <w:t xml:space="preserve">[134] 如果还有另一个卧室空位，我或许会这么做。 -- [0YcpVwgKFnE] 2023-06-09 (周五) 09:25:48</w:t>
      </w:r>
    </w:p>
    <w:p w14:paraId="37788901">
      <w:r xmlns:w="http://schemas.openxmlformats.org/wordprocessingml/2006/main">
        <w:t xml:space="preserve">[135] 无论剩余弹药数量多少，他们可能都会记录已消耗的弹药数量。——[zcQ6X6HY/Gk] 2023-06-11 (周日) 09:52:09</w:t>
      </w:r>
    </w:p>
    <w:p w14:paraId="792901FC">
      <w:r xmlns:w="http://schemas.openxmlformats.org/wordprocessingml/2006/main">
        <w:t xml:space="preserve">[136] 似乎第二部分中出现的动力装甲状敌人会对角色目标造成持续伤害。我今天在潘多拉星球狩猎时注意到了这一点。——[ExaMLIvgxxQ] 2023-06-11 (周日) 20:26:57</w:t>
      </w:r>
    </w:p>
    <w:p w14:paraId="1B4718AD">
      <w:r xmlns:w="http://schemas.openxmlformats.org/wordprocessingml/2006/main">
        <w:t xml:space="preserve">[137] 我从没想过会出现一个连编辑都没编辑过的角色…… -- [f73zse/nf2I] 2023-09-01 (周五) 11:58:56</w:t>
      </w:r>
    </w:p>
    <w:p w14:paraId="5DEAF3C6">
      <w:r xmlns:w="http://schemas.openxmlformats.org/wordprocessingml/2006/main">
        <w:t xml:space="preserve">[138] 如果我觉醒她，就能减少敌人50%的必杀槽，移除我自身的减益效果，并移除敌人的场地增益效果，所以我很想把她培养到B宇宙，然后尝试用她的必杀技压制boss，但我没有足够的觉醒点数或觉醒能量来做这个实验。太可惜了。——[kJT2KbXwYYM] 2023-12-28 (周四) 17:27:16</w:t>
      </w:r>
    </w:p>
    <w:p w14:paraId="156AD42F">
      <w:r xmlns:w="http://schemas.openxmlformats.org/wordprocessingml/2006/main">
        <w:t xml:space="preserve">[139] ←使用棋盘前请务必阅读规则。</w:t>
      </w:r>
    </w:p>
    <w:p w14:paraId="6A1EC73B">
      <w:r xmlns:w="http://schemas.openxmlformats.org/wordprocessingml/2006/main">
        <w:t xml:space="preserve">[140] 关于规则 †</w:t>
      </w:r>
    </w:p>
    <w:p w14:paraId="7186F6F9">
      <w:r xmlns:w="http://schemas.openxmlformats.org/wordprocessingml/2006/main">
        <w:t xml:space="preserve">[141] 请不要抱怨或批评页面编辑者。如果您对其他人的编辑有意见，请通过“提供替代方案”或“自行编辑”的方式进行建设性沟通。</w:t>
      </w:r>
    </w:p>
    <w:p w14:paraId="4DAE5EF6">
      <w:r xmlns:w="http://schemas.openxmlformats.org/wordprocessingml/2006/main">
        <w:t xml:space="preserve">[142] 不要发布个人网站或其他禁止未经授权链接的网站的网址。</w:t>
      </w:r>
    </w:p>
    <w:p w14:paraId="64F90DAA">
      <w:r xmlns:w="http://schemas.openxmlformats.org/wordprocessingml/2006/main">
        <w:t xml:space="preserve">[143] 关于违反规则的帖子 †</w:t>
      </w:r>
    </w:p>
    <w:p w14:paraId="528374BD">
      <w:r xmlns:w="http://schemas.openxmlformats.org/wordprocessingml/2006/main">
        <w:t xml:space="preserve">[144] 禁止发布以下类型的帖子，因为它们容易造成干扰。</w:t>
      </w:r>
    </w:p>
    <w:p w14:paraId="59B3F65A">
      <w:r xmlns:w="http://schemas.openxmlformats.org/wordprocessingml/2006/main">
        <w:t xml:space="preserve">[145]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的意味，也可以带有赞美的意味。</w:t>
      </w:r>
    </w:p>
    <w:p w14:paraId="7F5758D4">
      <w:r xmlns:w="http://schemas.openxmlformats.org/wordprocessingml/2006/main">
        <w:t xml:space="preserve">[146] 其他包括使用此维基的人、官方管理员、艺术家、配音演员、现实生活中的个人以及 Twitter 用户等团体。</w:t>
      </w:r>
    </w:p>
    <w:p w14:paraId="096E79CC">
      <w:r xmlns:w="http://schemas.openxmlformats.org/wordprocessingml/2006/main">
        <w:t xml:space="preserve">[147] 关于向管理层提交的帖子，我们容忍可以解释为用户反馈的评论，例如“我希望他们改进这一点”、“我希望他们尽快修复错误”和“维护时间太长了”，但我们不容忍使用辱骂性语言贬低管理层。</w:t>
      </w:r>
    </w:p>
    <w:p w14:paraId="1C841590">
      <w:r xmlns:w="http://schemas.openxmlformats.org/wordprocessingml/2006/main">
        <w:t xml:space="preserve">[148] 将讨论和意见交流视为“诽谤或对抗他人”是错误的。然而，在讨论或意见交流中使用辱骂性语言、贬低他人、挑衅他人或在缺乏明确证据的情况下发表言论，都是违法行为。说话时务必注意自己的言辞。</w:t>
      </w:r>
    </w:p>
    <w:p w14:paraId="031A0D60">
      <w:r xmlns:w="http://schemas.openxmlformats.org/wordprocessingml/2006/main">
        <w:t xml:space="preserve">[149] 攻击性评论是指使用“做这个”或“做那个”等强烈命令、“使用粗俗语言”、“采取居高临下的态度”或“具有挑衅性”的评论。</w:t>
      </w:r>
    </w:p>
    <w:p w14:paraId="6E9412A1">
      <w:r xmlns:w="http://schemas.openxmlformats.org/wordprocessingml/2006/main">
        <w:t xml:space="preserve">[150] 禁止发布冒犯现有玩家的帖子，例如“还有人玩这个游戏吗？”或“这游戏已经凉了”。这并不意味着您完全不能发表任何负面言论，而是指那些超出单纯负面评价范围，构成诽谤或诋毁的帖子将会受到审查。</w:t>
      </w:r>
    </w:p>
    <w:p w14:paraId="509EC095">
      <w:r xmlns:w="http://schemas.openxmlformats.org/wordprocessingml/2006/main">
        <w:t xml:space="preserve">[151] 公开羞辱他人，包括泄露他人的游戏内名称或UID</w:t>
      </w:r>
    </w:p>
    <w:p w14:paraId="446C6E2C">
      <w:r xmlns:w="http://schemas.openxmlformats.org/wordprocessingml/2006/main">
        <w:t xml:space="preserve">[152] 但是，分享有助于游戏攻略的信息和视频是允许的。</w:t>
      </w:r>
    </w:p>
    <w:p w14:paraId="08ED0B7E">
      <w:r xmlns:w="http://schemas.openxmlformats.org/wordprocessingml/2006/main">
        <w:t xml:space="preserve">[153] 参考其他应用程序</w:t>
      </w:r>
    </w:p>
    <w:p w14:paraId="3BBE171F">
      <w:r xmlns:w="http://schemas.openxmlformats.org/wordprocessingml/2006/main">
        <w:t xml:space="preserve">[154] 在多个论坛上多次发帖</w:t>
      </w:r>
    </w:p>
    <w:p w14:paraId="31E7B4FA">
      <w:r xmlns:w="http://schemas.openxmlformats.org/wordprocessingml/2006/main">
        <w:t xml:space="preserve">[155] 写一串没有意义的字符</w:t>
      </w:r>
    </w:p>
    <w:p w14:paraId="277D313A">
      <w:r xmlns:w="http://schemas.openxmlformats.org/wordprocessingml/2006/main">
        <w:t xml:space="preserve">[156] 关于作弊和利用漏洞的帖子</w:t>
      </w:r>
    </w:p>
    <w:p w14:paraId="41A6C7AF">
      <w:r xmlns:w="http://schemas.openxmlformats.org/wordprocessingml/2006/main">
        <w:t xml:space="preserve">[157] 最好的办法是忽略违反规则的帖子。上钩或反驳只会让事情变得更糟。</w:t>
      </w:r>
    </w:p>
    <w:p w14:paraId="1ACF0999">
      <w:r xmlns:w="http://schemas.openxmlformats.org/wordprocessingml/2006/main">
        <w:t xml:space="preserve">[158] *在上述规则中，“诽谤”指的是在没有客观证据的情况下诋毁和贬低他人。将所有批评性文章都归为“诽谤”是不正确的，所以请务必谨慎。</w:t>
      </w:r>
    </w:p>
    <w:p w14:paraId="2EC7C0E0">
      <w:r xmlns:w="http://schemas.openxmlformats.org/wordprocessingml/2006/main">
        <w:t xml:space="preserve">[159] 关于修改和删除发帖日志 †</w:t>
      </w:r>
    </w:p>
    <w:p w14:paraId="44D881B6">
      <w:r xmlns:w="http://schemas.openxmlformats.org/wordprocessingml/2006/main">
        <w:t xml:space="preserve">[160] 但是，允许更正印刷错误、遗漏和字体颜色。（他人出于善意所做的更正也允许。）</w:t>
      </w:r>
    </w:p>
    <w:p w14:paraId="5F9A1B4F">
      <w:r xmlns:w="http://schemas.openxmlformats.org/wordprocessingml/2006/main">
        <w:t xml:space="preserve">[161] 作为例外情况，您可以删除自己的帖子，但事后必须向管理员报告。此外，删除时，请将整个评论替换为以下文本，而不是完全删除：&amp;color(#ff0000){''发帖人已删除''};</w:t>
      </w:r>
    </w:p>
    <w:p w14:paraId="26207CA1">
      <w:r xmlns:w="http://schemas.openxmlformats.org/wordprocessingml/2006/main">
        <w:t xml:space="preserve">[162] 关于评论违反规则的帖子 †</w:t>
      </w:r>
    </w:p>
    <w:p w14:paraId="0F226B79">
      <w:r xmlns:w="http://schemas.openxmlformats.org/wordprocessingml/2006/main">
        <w:t xml:space="preserve">[163] 您可以自行注释掉上述任何违反规则的评论，无需管理员许可。但是，注释掉评论后，请务必在“违规举报公告板”上进行举报。举报时请使用“违规举报公告板”上的模板。</w:t>
      </w:r>
    </w:p>
    <w:p w14:paraId="55E1197D">
      <w:r xmlns:w="http://schemas.openxmlformats.org/wordprocessingml/2006/main">
        <w:t xml:space="preserve">[164] 未经 CO 举报公告板举报而被评论删除的帖子将被恢复，而评论删除帖子的人将受到处罚。</w:t>
      </w:r>
    </w:p>
    <w:p w14:paraId="71B759BC">
      <w:r xmlns:w="http://schemas.openxmlformats.org/wordprocessingml/2006/main">
        <w:t xml:space="preserve">[165] 如果您反复向 CO 举报公告板举报不违反规则的帖子，我们将认为您是自私的，并将对您实施发帖和编辑限制。</w:t>
      </w:r>
    </w:p>
    <w:p w14:paraId="00F5D388">
      <w:r xmlns:w="http://schemas.openxmlformats.org/wordprocessingml/2006/main">
        <w:t xml:space="preserve">[166] 管理员可酌情恢复 CO 报告公告板上不构成违规的报告。</w:t>
      </w:r>
    </w:p>
    <w:p w14:paraId="53BD18EB">
      <w:r xmlns:w="http://schemas.openxmlformats.org/wordprocessingml/2006/main">
        <w:t xml:space="preserve">[167] 我们再次要求您不要评论那些并未违反规则的评论。（例如，诸如“虽然不违反规则，但显然是在钓鱼”、“恶作剧”或“评论整个帖子”之类的主观判断。）</w:t>
      </w:r>
    </w:p>
    <w:p w14:paraId="07302689">
      <w:r xmlns:w="http://schemas.openxmlformats.org/wordprocessingml/2006/main">
        <w:t xml:space="preserve">[168] 关于不违反规则但“冒犯性”的帖子 †</w:t>
      </w:r>
    </w:p>
    <w:p w14:paraId="79B6DB5F">
      <w:r xmlns:w="http://schemas.openxmlformats.org/wordprocessingml/2006/main">
        <w:t xml:space="preserve">[169] 即使帖子内容具有冒犯性，除非违反版规，否则不会被删除。由于每个人对冒犯性的接受程度不同，请使用 NGID 功能隐藏评论，而不是争论或恶意挑衅。</w:t>
      </w:r>
    </w:p>
    <w:p w14:paraId="49AE40A3">
      <w:r xmlns:w="http://schemas.openxmlformats.org/wordprocessingml/2006/main">
        <w:t xml:space="preserve">[170] 挑衅难道不是一种违规行为吗？†</w:t>
      </w:r>
    </w:p>
    <w:p w14:paraId="5BF09F32">
      <w:r xmlns:w="http://schemas.openxmlformats.org/wordprocessingml/2006/main">
        <w:t xml:space="preserve">[171] 每个人对“煽动性言论”的定义都大相径庭，因此我们不认为这是违规行为。如果您认为某条评论具有煽动性，请使用 NGID 功能将其隐藏。</w:t>
      </w:r>
    </w:p>
    <w:p w14:paraId="6FDE010A">
      <w:r xmlns:w="http://schemas.openxmlformats.org/wordprocessingml/2006/main">
        <w:t xml:space="preserve">[172] 抱怨难道不算违法吗？†</w:t>
      </w:r>
    </w:p>
    <w:p w14:paraId="6CFD23EF">
      <w:r xmlns:w="http://schemas.openxmlformats.org/wordprocessingml/2006/main">
        <w:t xml:space="preserve">[173] 一般而言，抱怨本身并不构成违规。但是，针对本作品的负面宣传、诽谤、辱骂性语言以及超出抱怨范围的对抗性言论均构成违规。如果您认为抱怨内容冒犯了您，请使用 NGID 功能隐藏相关评论。</w:t>
      </w:r>
    </w:p>
    <w:p w14:paraId="3E8F77F7">
      <w:r xmlns:w="http://schemas.openxmlformats.org/wordprocessingml/2006/main">
        <w:t xml:space="preserve">[174] 如果您不确定某个帖子是否违反规则，该怎么办？ †</w:t>
      </w:r>
    </w:p>
    <w:p w14:paraId="1825D51A">
      <w:r xmlns:w="http://schemas.openxmlformats.org/wordprocessingml/2006/main">
        <w:t xml:space="preserve">[175] 有些帖子内容含糊不清，难以判断是否违规。评论删除这类含糊不清的帖子可能会导致问题，所以请不要评论删除，而是使用 NGID 功能将评论隐藏起来。</w:t>
      </w:r>
    </w:p>
    <w:p w14:paraId="1100CFC2">
      <w:r xmlns:w="http://schemas.openxmlformats.org/wordprocessingml/2006/main">
        <w:t xml:space="preserve">[176] 对屡犯者的处罚 †</w:t>
      </w:r>
    </w:p>
    <w:p w14:paraId="486A864D">
      <w:r xmlns:w="http://schemas.openxmlformats.org/wordprocessingml/2006/main">
        <w:t xml:space="preserve">[177] 屡次违反规则或发布特别恶意的帖子，管理员可酌情予以处罚，例如“禁止访问”或“限制发帖”。</w:t>
      </w:r>
    </w:p>
    <w:p w14:paraId="517A022B">
      <w:r xmlns:w="http://schemas.openxmlformats.org/wordprocessingml/2006/main">
        <w:t xml:space="preserve">[178] 如果您对进一步改进有任何建议，请通过 Wiki 管理公告板与我们联系。</w:t>
      </w:r>
    </w:p>
    <w:p w14:paraId="37B9F490"/>
    <w:p w14:paraId="33EEE681">
      <w:r xmlns:w="http://schemas.openxmlformats.org/wordprocessingml/2006/main">
        <w:rPr>
          <w:b/>
        </w:rPr>
        <w:t xml:space="preserve">A332</w:t>
      </w:r>
    </w:p>
    <w:p w14:paraId="59519DDD">
      <w:r xmlns:w="http://schemas.openxmlformats.org/wordprocessingml/2006/main">
        <w:t xml:space="preserve">[0] 索引：所有角色 | SSR 角色 | SR 角色 | R 角色</w:t>
      </w:r>
    </w:p>
    <w:p w14:paraId="03A6AAD6">
      <w:r xmlns:w="http://schemas.openxmlformats.org/wordprocessingml/2006/main">
        <w:t xml:space="preserve">[1] 基本信息</w:t>
      </w:r>
    </w:p>
    <w:p w14:paraId="00583C1C">
      <w:r xmlns:w="http://schemas.openxmlformats.org/wordprocessingml/2006/main">
        <w:t xml:space="preserve">[2] 语音</w:t>
      </w:r>
    </w:p>
    <w:p w14:paraId="719F046E">
      <w:r xmlns:w="http://schemas.openxmlformats.org/wordprocessingml/2006/main">
        <w:t xml:space="preserve">[3] 内容适用性简易评估</w:t>
      </w:r>
    </w:p>
    <w:p w14:paraId="4283C365">
      <w:r xmlns:w="http://schemas.openxmlformats.org/wordprocessingml/2006/main">
        <w:t xml:space="preserve">[4] 其他版本及相关角色</w:t>
      </w:r>
    </w:p>
    <w:p w14:paraId="3DEFFBFC">
      <w:r xmlns:w="http://schemas.openxmlformats.org/wordprocessingml/2006/main">
        <w:t xml:space="preserve">[5] 琐事</w:t>
      </w:r>
    </w:p>
    <w:p w14:paraId="4782433E">
      <w:r xmlns:w="http://schemas.openxmlformats.org/wordprocessingml/2006/main">
        <w:t xml:space="preserve">[6] 官方推特账号介绍</w:t>
      </w:r>
    </w:p>
    <w:p w14:paraId="7DAFDF64">
      <w:r xmlns:w="http://schemas.openxmlformats.org/wordprocessingml/2006/main">
        <w:t xml:space="preserve">[7] 评论表单</w:t>
      </w:r>
    </w:p>
    <w:p w14:paraId="0CD2A843">
      <w:r xmlns:w="http://schemas.openxmlformats.org/wordprocessingml/2006/main">
        <w:t xml:space="preserve">[8] 基本信息 †</w:t>
      </w:r>
    </w:p>
    <w:p w14:paraId="7FF6E98F">
      <w:r xmlns:w="http://schemas.openxmlformats.org/wordprocessingml/2006/main">
        <w:t xml:space="preserve">[9] 变换图像</w:t>
      </w:r>
    </w:p>
    <w:p w14:paraId="475A23AF">
      <w:r xmlns:w="http://schemas.openxmlformats.org/wordprocessingml/2006/main">
        <w:t xml:space="preserve">[10] 简介</w:t>
      </w:r>
    </w:p>
    <w:p w14:paraId="2584A2F3">
      <w:r xmlns:w="http://schemas.openxmlformats.org/wordprocessingml/2006/main">
        <w:t xml:space="preserve">[11] 姓名</w:t>
      </w:r>
    </w:p>
    <w:p w14:paraId="2FFB9F43">
      <w:r xmlns:w="http://schemas.openxmlformats.org/wordprocessingml/2006/main">
        <w:t xml:space="preserve">[12] 青龙天口绳</w:t>
      </w:r>
    </w:p>
    <w:p w14:paraId="3F275CFF">
      <w:r xmlns:w="http://schemas.openxmlformats.org/wordprocessingml/2006/main">
        <w:t xml:space="preserve">[13] 真实姓名</w:t>
      </w:r>
    </w:p>
    <w:p w14:paraId="7EB3C6E5">
      <w:r xmlns:w="http://schemas.openxmlformats.org/wordprocessingml/2006/main">
        <w:t xml:space="preserve">[14] 口绳</w:t>
      </w:r>
    </w:p>
    <w:p w14:paraId="70A6F0CC">
      <w:r xmlns:w="http://schemas.openxmlformats.org/wordprocessingml/2006/main">
        <w:t xml:space="preserve">[15] 稀有度</w:t>
      </w:r>
    </w:p>
    <w:p w14:paraId="241C2BC8">
      <w:r xmlns:w="http://schemas.openxmlformats.org/wordprocessingml/2006/main">
        <w:t xml:space="preserve">[16] 普通攻击</w:t>
      </w:r>
    </w:p>
    <w:p w14:paraId="7E50F2D4">
      <w:r xmlns:w="http://schemas.openxmlformats.org/wordprocessingml/2006/main">
        <w:t xml:space="preserve">[17] 远程攻击（物理）</w:t>
      </w:r>
    </w:p>
    <w:p w14:paraId="682C93FB">
      <w:r xmlns:w="http://schemas.openxmlformats.org/wordprocessingml/2006/main">
        <w:t xml:space="preserve">[18] 附属派系</w:t>
      </w:r>
    </w:p>
    <w:p w14:paraId="20BC7B62">
      <w:r xmlns:w="http://schemas.openxmlformats.org/wordprocessingml/2006/main">
        <w:t xml:space="preserve">[19] 仙人（Soha）</w:t>
      </w:r>
    </w:p>
    <w:p w14:paraId="016B0DC1">
      <w:r xmlns:w="http://schemas.openxmlformats.org/wordprocessingml/2006/main">
        <w:t xml:space="preserve">[20] 黑森大鹿</w:t>
      </w:r>
    </w:p>
    <w:p w14:paraId="0D17D081">
      <w:r xmlns:w="http://schemas.openxmlformats.org/wordprocessingml/2006/main">
        <w:t xml:space="preserve">[21] 插图</w:t>
      </w:r>
    </w:p>
    <w:p w14:paraId="5C4E4CCD">
      <w:r xmlns:w="http://schemas.openxmlformats.org/wordprocessingml/2006/main">
        <w:t xml:space="preserve">[22] 奥林</w:t>
      </w:r>
    </w:p>
    <w:p w14:paraId="451FB28F">
      <w:r xmlns:w="http://schemas.openxmlformats.org/wordprocessingml/2006/main">
        <w:t xml:space="preserve">[23] SD字符</w:t>
      </w:r>
    </w:p>
    <w:p w14:paraId="78628CA0">
      <w:r xmlns:w="http://schemas.openxmlformats.org/wordprocessingml/2006/main">
        <w:t xml:space="preserve">[24] 风味文字</w:t>
      </w:r>
    </w:p>
    <w:p w14:paraId="451BA1A8">
      <w:r xmlns:w="http://schemas.openxmlformats.org/wordprocessingml/2006/main">
        <w:t xml:space="preserve">[25] “我不认为自己是正义的捍卫者……但我暂时会随波逐流。” 他曾是诅咒党和新诅咒党的成员，也是四道之主。他热爱战斗，认为任何意志若不强大便毫无意义，并且痛恨软弱。尽管他来自400年前，但他受过良好的教育，并且对与他有所交集的人都很友善。</w:t>
      </w:r>
    </w:p>
    <w:p w14:paraId="05EF0C2D">
      <w:r xmlns:w="http://schemas.openxmlformats.org/wordprocessingml/2006/main">
        <w:t xml:space="preserve">[26] 如何获得</w:t>
      </w:r>
    </w:p>
    <w:p w14:paraId="60ABD212">
      <w:r xmlns:w="http://schemas.openxmlformats.org/wordprocessingml/2006/main">
        <w:t xml:space="preserve">[27] 限时扭蛋</w:t>
      </w:r>
    </w:p>
    <w:p w14:paraId="49DD5159">
      <w:r xmlns:w="http://schemas.openxmlformats.org/wordprocessingml/2006/main">
        <w:t xml:space="preserve">[28] 基础属性（1星）* 每增加1星+50%，5星时为1星值的3倍</w:t>
      </w:r>
    </w:p>
    <w:p w14:paraId="6DB97B85">
      <w:r xmlns:w="http://schemas.openxmlformats.org/wordprocessingml/2006/main">
        <w:t xml:space="preserve">[29] 级</w:t>
      </w:r>
    </w:p>
    <w:p w14:paraId="6972CA35">
      <w:r xmlns:w="http://schemas.openxmlformats.org/wordprocessingml/2006/main">
        <w:t xml:space="preserve">[30] 耐力</w:t>
      </w:r>
    </w:p>
    <w:p w14:paraId="797B7A2E">
      <w:r xmlns:w="http://schemas.openxmlformats.org/wordprocessingml/2006/main">
        <w:t xml:space="preserve">[31] 攻击力</w:t>
      </w:r>
    </w:p>
    <w:p w14:paraId="441D666A">
      <w:r xmlns:w="http://schemas.openxmlformats.org/wordprocessingml/2006/main">
        <w:t xml:space="preserve">[32] 防御能力</w:t>
      </w:r>
    </w:p>
    <w:p w14:paraId="2A6F504C">
      <w:r xmlns:w="http://schemas.openxmlformats.org/wordprocessingml/2006/main">
        <w:t xml:space="preserve">[33] 魔力</w:t>
      </w:r>
    </w:p>
    <w:p w14:paraId="5C69DB0D">
      <w:r xmlns:w="http://schemas.openxmlformats.org/wordprocessingml/2006/main">
        <w:t xml:space="preserve">[34] 魔法抗性</w:t>
      </w:r>
    </w:p>
    <w:p w14:paraId="58FD9460">
      <w:r xmlns:w="http://schemas.openxmlformats.org/wordprocessingml/2006/main">
        <w:t xml:space="preserve">[35] 详细状态</w:t>
      </w:r>
    </w:p>
    <w:p w14:paraId="43F109BB">
      <w:r xmlns:w="http://schemas.openxmlformats.org/wordprocessingml/2006/main">
        <w:t xml:space="preserve">[36] 准确性</w:t>
      </w:r>
    </w:p>
    <w:p w14:paraId="4060D92E">
      <w:r xmlns:w="http://schemas.openxmlformats.org/wordprocessingml/2006/main">
        <w:t xml:space="preserve">[37] 回避能力</w:t>
      </w:r>
    </w:p>
    <w:p w14:paraId="0485FD2B">
      <w:r xmlns:w="http://schemas.openxmlformats.org/wordprocessingml/2006/main">
        <w:t xml:space="preserve">[38] 连续命中率</w:t>
      </w:r>
    </w:p>
    <w:p w14:paraId="3A434744">
      <w:r xmlns:w="http://schemas.openxmlformats.org/wordprocessingml/2006/main">
        <w:t xml:space="preserve">[39] 反击率</w:t>
      </w:r>
    </w:p>
    <w:p w14:paraId="5775FE35">
      <w:r xmlns:w="http://schemas.openxmlformats.org/wordprocessingml/2006/main">
        <w:t xml:space="preserve">[40] 眩晕激活率</w:t>
      </w:r>
    </w:p>
    <w:p w14:paraId="64336A0F">
      <w:r xmlns:w="http://schemas.openxmlformats.org/wordprocessingml/2006/main">
        <w:t xml:space="preserve">[41] 抗眩晕能力</w:t>
      </w:r>
    </w:p>
    <w:p w14:paraId="0F03BE14">
      <w:r xmlns:w="http://schemas.openxmlformats.org/wordprocessingml/2006/main">
        <w:t xml:space="preserve">[42] 移动速度</w:t>
      </w:r>
    </w:p>
    <w:p w14:paraId="594DAC72">
      <w:r xmlns:w="http://schemas.openxmlformats.org/wordprocessingml/2006/main">
        <w:t xml:space="preserve">[43] 部署速度</w:t>
      </w:r>
    </w:p>
    <w:p w14:paraId="501E0E67">
      <w:r xmlns:w="http://schemas.openxmlformats.org/wordprocessingml/2006/main">
        <w:t xml:space="preserve">[44] 行动速度</w:t>
      </w:r>
    </w:p>
    <w:p w14:paraId="1A7A75E6">
      <w:r xmlns:w="http://schemas.openxmlformats.org/wordprocessingml/2006/main">
        <w:t xml:space="preserve">[45] 致命的装药量</w:t>
      </w:r>
    </w:p>
    <w:p w14:paraId="2128914B">
      <w:r xmlns:w="http://schemas.openxmlformats.org/wordprocessingml/2006/main">
        <w:t xml:space="preserve">[46] 特殊招式</w:t>
      </w:r>
    </w:p>
    <w:p w14:paraId="4A1E5879">
      <w:r xmlns:w="http://schemas.openxmlformats.org/wordprocessingml/2006/main">
        <w:t xml:space="preserve">[47] 姓名</w:t>
      </w:r>
    </w:p>
    <w:p w14:paraId="2653AE3B">
      <w:r xmlns:w="http://schemas.openxmlformats.org/wordprocessingml/2006/main">
        <w:t xml:space="preserve">[48] 效果</w:t>
      </w:r>
    </w:p>
    <w:p w14:paraId="26F8BC14">
      <w:r xmlns:w="http://schemas.openxmlformats.org/wordprocessingml/2006/main">
        <w:t xml:space="preserve">[49] 地狱锁链</w:t>
      </w:r>
    </w:p>
    <w:p w14:paraId="6D20552C">
      <w:r xmlns:w="http://schemas.openxmlformats.org/wordprocessingml/2006/main">
        <w:t xml:space="preserve">[50] 对所有敌人造成1倍物理伤害。50%概率附加诅咒效果。持续30秒，每秒造成1%伤害。</w:t>
      </w:r>
    </w:p>
    <w:p w14:paraId="20A75CA7">
      <w:r xmlns:w="http://schemas.openxmlformats.org/wordprocessingml/2006/main">
        <w:t xml:space="preserve">[51] 地狱锁链+</w:t>
      </w:r>
    </w:p>
    <w:p w14:paraId="2168863C">
      <w:r xmlns:w="http://schemas.openxmlformats.org/wordprocessingml/2006/main">
        <w:t xml:space="preserve">[52] 对所有敌人造成双倍物理伤害。眩晕几率+50%。必定造成束缚效果（免疫束缚的敌人不受影响）。持续30秒，每秒造成1.5%伤害。</w:t>
      </w:r>
    </w:p>
    <w:p w14:paraId="611B1167">
      <w:r xmlns:w="http://schemas.openxmlformats.org/wordprocessingml/2006/main">
        <w:t xml:space="preserve">[53] 独特效果</w:t>
      </w:r>
    </w:p>
    <w:p w14:paraId="5A35E4E1">
      <w:r xmlns:w="http://schemas.openxmlformats.org/wordprocessingml/2006/main">
        <w:t xml:space="preserve">[54] 姓名</w:t>
      </w:r>
    </w:p>
    <w:p w14:paraId="578F1A51">
      <w:r xmlns:w="http://schemas.openxmlformats.org/wordprocessingml/2006/main">
        <w:t xml:space="preserve">[55] 效应</w:t>
      </w:r>
    </w:p>
    <w:p w14:paraId="299210E9">
      <w:r xmlns:w="http://schemas.openxmlformats.org/wordprocessingml/2006/main">
        <w:t xml:space="preserve">[56] 可调节镰刀</w:t>
      </w:r>
    </w:p>
    <w:p w14:paraId="592FEC1E">
      <w:r xmlns:w="http://schemas.openxmlformats.org/wordprocessingml/2006/main">
        <w:t xml:space="preserve">[57] 进行普通攻击时，有 10% 的几率使速度降低 20%，持续 15 秒。</w:t>
      </w:r>
    </w:p>
    <w:p w14:paraId="2A5799D6">
      <w:r xmlns:w="http://schemas.openxmlformats.org/wordprocessingml/2006/main">
        <w:t xml:space="preserve">[58] 可调节镰刀+</w:t>
      </w:r>
    </w:p>
    <w:p w14:paraId="47FD5BF0">
      <w:r xmlns:w="http://schemas.openxmlformats.org/wordprocessingml/2006/main">
        <w:t xml:space="preserve">[59] 进行普通攻击时，有 20% 的几率使速度降低 20%，命中率降低 30%，持续 15 秒。</w:t>
      </w:r>
    </w:p>
    <w:p w14:paraId="1019E527">
      <w:r xmlns:w="http://schemas.openxmlformats.org/wordprocessingml/2006/main">
        <w:t xml:space="preserve">[60] 休闲装照片</w:t>
      </w:r>
    </w:p>
    <w:p w14:paraId="06D75190">
      <w:r xmlns:w="http://schemas.openxmlformats.org/wordprocessingml/2006/main">
        <w:t xml:space="preserve">[61] 增强图像</w:t>
      </w:r>
    </w:p>
    <w:p w14:paraId="58DD1DDB">
      <w:r xmlns:w="http://schemas.openxmlformats.org/wordprocessingml/2006/main">
        <w:t xml:space="preserve">[62] NPC角色肖像</w:t>
      </w:r>
    </w:p>
    <w:p w14:paraId="7F5408C5">
      <w:r xmlns:w="http://schemas.openxmlformats.org/wordprocessingml/2006/main">
        <w:t xml:space="preserve">[63] 语音 †</w:t>
      </w:r>
    </w:p>
    <w:p w14:paraId="6119430D">
      <w:r xmlns:w="http://schemas.openxmlformats.org/wordprocessingml/2006/main">
        <w:t xml:space="preserve">[64] 点击打开行列表</w:t>
      </w:r>
    </w:p>
    <w:p w14:paraId="297C9E61">
      <w:r xmlns:w="http://schemas.openxmlformats.org/wordprocessingml/2006/main">
        <w:t xml:space="preserve">[65] 加入</w:t>
      </w:r>
    </w:p>
    <w:p w14:paraId="7BC66234">
      <w:r xmlns:w="http://schemas.openxmlformats.org/wordprocessingml/2006/main">
        <w:t xml:space="preserve">[66] 对话 1（转换后）</w:t>
      </w:r>
    </w:p>
    <w:p w14:paraId="075EE18E">
      <w:r xmlns:w="http://schemas.openxmlformats.org/wordprocessingml/2006/main">
        <w:t xml:space="preserve">[67] 对话 2（转换后）</w:t>
      </w:r>
    </w:p>
    <w:p w14:paraId="12773693">
      <w:r xmlns:w="http://schemas.openxmlformats.org/wordprocessingml/2006/main">
        <w:t xml:space="preserve">[68] 对话 3（转变后）</w:t>
      </w:r>
    </w:p>
    <w:p w14:paraId="59665134">
      <w:r xmlns:w="http://schemas.openxmlformats.org/wordprocessingml/2006/main">
        <w:t xml:space="preserve">[69] 对话 4（转换后）</w:t>
      </w:r>
    </w:p>
    <w:p w14:paraId="77F41554">
      <w:r xmlns:w="http://schemas.openxmlformats.org/wordprocessingml/2006/main">
        <w:t xml:space="preserve">[70] 空闲 1（转换后）</w:t>
      </w:r>
    </w:p>
    <w:p w14:paraId="73BC526D">
      <w:r xmlns:w="http://schemas.openxmlformats.org/wordprocessingml/2006/main">
        <w:t xml:space="preserve">[71] 空闲 2（转换后）</w:t>
      </w:r>
    </w:p>
    <w:p w14:paraId="4FD50D9C">
      <w:r xmlns:w="http://schemas.openxmlformats.org/wordprocessingml/2006/main">
        <w:t xml:space="preserve">[72] 对话 1（转变前）</w:t>
      </w:r>
    </w:p>
    <w:p w14:paraId="16F0506F">
      <w:r xmlns:w="http://schemas.openxmlformats.org/wordprocessingml/2006/main">
        <w:t xml:space="preserve">[73] 对话 2（转变前）</w:t>
      </w:r>
    </w:p>
    <w:p w14:paraId="39CDEF50">
      <w:r xmlns:w="http://schemas.openxmlformats.org/wordprocessingml/2006/main">
        <w:t xml:space="preserve">[74] 对话 3（转变前）</w:t>
      </w:r>
    </w:p>
    <w:p w14:paraId="12BA0C42">
      <w:r xmlns:w="http://schemas.openxmlformats.org/wordprocessingml/2006/main">
        <w:t xml:space="preserve">[75] 对话 4（转变前）</w:t>
      </w:r>
    </w:p>
    <w:p w14:paraId="5C2FE72F">
      <w:r xmlns:w="http://schemas.openxmlformats.org/wordprocessingml/2006/main">
        <w:t xml:space="preserve">[76] 空闲 1（转换前）</w:t>
      </w:r>
    </w:p>
    <w:p w14:paraId="11DA6CC5">
      <w:r xmlns:w="http://schemas.openxmlformats.org/wordprocessingml/2006/main">
        <w:t xml:space="preserve">[77] 空闲 2（转换前）</w:t>
      </w:r>
    </w:p>
    <w:p w14:paraId="2E86A168">
      <w:r xmlns:w="http://schemas.openxmlformats.org/wordprocessingml/2006/main">
        <w:t xml:space="preserve">[78] 升级 1</w:t>
      </w:r>
    </w:p>
    <w:p w14:paraId="71989E1B">
      <w:r xmlns:w="http://schemas.openxmlformats.org/wordprocessingml/2006/main">
        <w:t xml:space="preserve">[79] 升级 2</w:t>
      </w:r>
    </w:p>
    <w:p w14:paraId="29ADA2B1">
      <w:r xmlns:w="http://schemas.openxmlformats.org/wordprocessingml/2006/main">
        <w:t xml:space="preserve">[80] 升级 3</w:t>
      </w:r>
    </w:p>
    <w:p w14:paraId="37B14251">
      <w:r xmlns:w="http://schemas.openxmlformats.org/wordprocessingml/2006/main">
        <w:t xml:space="preserve">[81] 捕获</w:t>
      </w:r>
    </w:p>
    <w:p w14:paraId="50493DF5">
      <w:r xmlns:w="http://schemas.openxmlformats.org/wordprocessingml/2006/main">
        <w:t xml:space="preserve">[82] 战斗开始 1</w:t>
      </w:r>
    </w:p>
    <w:p w14:paraId="2251D85C">
      <w:r xmlns:w="http://schemas.openxmlformats.org/wordprocessingml/2006/main">
        <w:t xml:space="preserve">[83] 战斗开始 2</w:t>
      </w:r>
    </w:p>
    <w:p w14:paraId="44DCCC90">
      <w:r xmlns:w="http://schemas.openxmlformats.org/wordprocessingml/2006/main">
        <w:t xml:space="preserve">[84] 战斗参与 1</w:t>
      </w:r>
    </w:p>
    <w:p w14:paraId="33179E7A">
      <w:r xmlns:w="http://schemas.openxmlformats.org/wordprocessingml/2006/main">
        <w:t xml:space="preserve">[85] 战斗参与 2</w:t>
      </w:r>
    </w:p>
    <w:p w14:paraId="0186BE50">
      <w:r xmlns:w="http://schemas.openxmlformats.org/wordprocessingml/2006/main">
        <w:t xml:space="preserve">[86] 战斗胜利 1</w:t>
      </w:r>
    </w:p>
    <w:p w14:paraId="24C5700C">
      <w:r xmlns:w="http://schemas.openxmlformats.org/wordprocessingml/2006/main">
        <w:t xml:space="preserve">[87] 战斗胜利 2</w:t>
      </w:r>
    </w:p>
    <w:p w14:paraId="10ABE461">
      <w:r xmlns:w="http://schemas.openxmlformats.org/wordprocessingml/2006/main">
        <w:t xml:space="preserve">[88] 普通攻击 1</w:t>
      </w:r>
    </w:p>
    <w:p w14:paraId="71121FC7">
      <w:r xmlns:w="http://schemas.openxmlformats.org/wordprocessingml/2006/main">
        <w:t xml:space="preserve">[89] 普通攻击 2</w:t>
      </w:r>
    </w:p>
    <w:p w14:paraId="2D0F423A">
      <w:r xmlns:w="http://schemas.openxmlformats.org/wordprocessingml/2006/main">
        <w:t xml:space="preserve">[90] 普通攻击 3</w:t>
      </w:r>
    </w:p>
    <w:p w14:paraId="43FB9707">
      <w:r xmlns:w="http://schemas.openxmlformats.org/wordprocessingml/2006/main">
        <w:t xml:space="preserve">[91] 独特效果激活 1</w:t>
      </w:r>
    </w:p>
    <w:p w14:paraId="6BAC93B3">
      <w:r xmlns:w="http://schemas.openxmlformats.org/wordprocessingml/2006/main">
        <w:t xml:space="preserve">[92] 独特效果激活 2</w:t>
      </w:r>
    </w:p>
    <w:p w14:paraId="16F1C123">
      <w:r xmlns:w="http://schemas.openxmlformats.org/wordprocessingml/2006/main">
        <w:t xml:space="preserve">[93] 独特效果激活 3</w:t>
      </w:r>
    </w:p>
    <w:p w14:paraId="5FB5A731">
      <w:r xmlns:w="http://schemas.openxmlformats.org/wordprocessingml/2006/main">
        <w:t xml:space="preserve">[94] 特殊招式 1</w:t>
      </w:r>
    </w:p>
    <w:p w14:paraId="109A6B82">
      <w:r xmlns:w="http://schemas.openxmlformats.org/wordprocessingml/2006/main">
        <w:t xml:space="preserve">[95] 特殊招式 2</w:t>
      </w:r>
    </w:p>
    <w:p w14:paraId="5C163680">
      <w:r xmlns:w="http://schemas.openxmlformats.org/wordprocessingml/2006/main">
        <w:t xml:space="preserve">[96] 受到的伤害：1</w:t>
      </w:r>
    </w:p>
    <w:p w14:paraId="26F1D197">
      <w:r xmlns:w="http://schemas.openxmlformats.org/wordprocessingml/2006/main">
        <w:t xml:space="preserve">[97] 受到的伤害：2</w:t>
      </w:r>
    </w:p>
    <w:p w14:paraId="5FBA8BEB">
      <w:r xmlns:w="http://schemas.openxmlformats.org/wordprocessingml/2006/main">
        <w:t xml:space="preserve">[98] 受到的伤害：3</w:t>
      </w:r>
    </w:p>
    <w:p w14:paraId="25F81AF1">
      <w:r xmlns:w="http://schemas.openxmlformats.org/wordprocessingml/2006/main">
        <w:t xml:space="preserve">[99] 撤回</w:t>
      </w:r>
    </w:p>
    <w:p w14:paraId="578F0C64">
      <w:r xmlns:w="http://schemas.openxmlformats.org/wordprocessingml/2006/main">
        <w:t xml:space="preserve">[100] 物品用途 1</w:t>
      </w:r>
    </w:p>
    <w:p w14:paraId="47DD772E">
      <w:r xmlns:w="http://schemas.openxmlformats.org/wordprocessingml/2006/main">
        <w:t xml:space="preserve">[101] 物品用途 2</w:t>
      </w:r>
    </w:p>
    <w:p w14:paraId="0E92214C">
      <w:r xmlns:w="http://schemas.openxmlformats.org/wordprocessingml/2006/main">
        <w:t xml:space="preserve">[102] 在游戏中 †</w:t>
      </w:r>
    </w:p>
    <w:p w14:paraId="0B66AE4F">
      <w:r xmlns:w="http://schemas.openxmlformats.org/wordprocessingml/2006/main">
        <w:t xml:space="preserve">[103] 这个角色很有趣，因为它有很多新方法，例如特殊技能的充能超过了觉醒可以提升的上限，以及具有最低倍率的 1 倍（2 倍）范围攻击的特殊技能。</w:t>
      </w:r>
    </w:p>
    <w:p w14:paraId="3A8608A5">
      <w:r xmlns:w="http://schemas.openxmlformats.org/wordprocessingml/2006/main">
        <w:t xml:space="preserve">[104] 觉醒后，她的大招会施加诅咒，延迟对手的大招释放。如果出现破绽，她还能造成眩晕，同时持续削减对手的生命值，这使她成为高耐久队伍的理想选择。没有其他角色能像她一样，在一个位置上同时提供稳定诅咒和持续伤害，因此在她发挥作用的情况下，可以节省队伍位置，一人承担两项或更多职责。觉醒前，她的诅咒只是概率性的，大招也并不出彩，所以建议觉醒。</w:t>
      </w:r>
    </w:p>
    <w:p w14:paraId="0321857F">
      <w:r xmlns:w="http://schemas.openxmlformats.org/wordprocessingml/2006/main">
        <w:t xml:space="preserve">[105] 此特殊效果有几率使普通攻击速度降低。觉醒后，还会附加命中率降低效果。速度和命中率降低效果可以延缓敌人的普通攻击，并进一步延缓其特殊技能的发动。</w:t>
      </w:r>
    </w:p>
    <w:p w14:paraId="1F655674">
      <w:r xmlns:w="http://schemas.openxmlformats.org/wordprocessingml/2006/main">
        <w:t xml:space="preserve">[106] 在团队副本战斗中，BREAK灯的效果由眩晕和束缚变为提升所有友方单位伤害，降低命中率变为减少目标数量。至少会点亮一盏BREAK灯，并且可以同时点亮两盏。在所有拥有BREAK灯效果的角色中，该角色拥有最高的终极技能连招频率。</w:t>
      </w:r>
    </w:p>
    <w:p w14:paraId="52AD227E">
      <w:r xmlns:w="http://schemas.openxmlformats.org/wordprocessingml/2006/main">
        <w:t xml:space="preserve">[107] 在高难度内容中，眩晕、异常状态和持续伤害等效果往往失效。因此，仔细检查哪些效果有效至关重要。在B宇宙中，眩晕基本无效；而在极难难度下，持续伤害往往无效或效果减半，这对口绳来说是一个劣势。虽然容易施加诅咒是一个明显的优势，但随着R级角色觉醒要求的降低以及纯白泳装和魔女玛丽的加入，这一优势正在逐渐减弱。</w:t>
      </w:r>
    </w:p>
    <w:p w14:paraId="4F391DD0">
      <w:r xmlns:w="http://schemas.openxmlformats.org/wordprocessingml/2006/main">
        <w:t xml:space="preserve">[108] 在歼灭战中，他会变成一个攻击型角色，能够快速释放高蓄力的特殊技能。即使只有2倍伤害倍率，在较为宽松的条件下，他不仅能秒杀弱小的敌人，还能一击击败强大的首领。唯一的缺点是，除了范围伤害之外，其他所有效果在歼灭战中都无效。</w:t>
      </w:r>
    </w:p>
    <w:p w14:paraId="1031E963">
      <w:r xmlns:w="http://schemas.openxmlformats.org/wordprocessingml/2006/main">
        <w:t xml:space="preserve">[109] 简易内容适宜性评估 †</w:t>
      </w:r>
    </w:p>
    <w:p w14:paraId="11E78180">
      <w:r xmlns:w="http://schemas.openxmlformats.org/wordprocessingml/2006/main">
        <w:t xml:space="preserve">[110] 合适的内容、推荐的装备示例、角色发展目标等。</w:t>
      </w:r>
    </w:p>
    <w:p w14:paraId="04A4A43B">
      <w:r xmlns:w="http://schemas.openxmlformats.org/wordprocessingml/2006/main">
        <w:t xml:space="preserve">[111] 兼容内容</w:t>
      </w:r>
    </w:p>
    <w:p w14:paraId="28775800">
      <w:r xmlns:w="http://schemas.openxmlformats.org/wordprocessingml/2006/main">
        <w:t xml:space="preserve">[112] 能力倾向</w:t>
      </w:r>
    </w:p>
    <w:p w14:paraId="2926C2B6">
      <w:r xmlns:w="http://schemas.openxmlformats.org/wordprocessingml/2006/main">
        <w:t xml:space="preserve">[113] 简短评论</w:t>
      </w:r>
    </w:p>
    <w:p w14:paraId="3BD0E7EE">
      <w:r xmlns:w="http://schemas.openxmlformats.org/wordprocessingml/2006/main">
        <w:t xml:space="preserve">[114] 主线任务 活动任务</w:t>
      </w:r>
    </w:p>
    <w:p w14:paraId="045E35C8">
      <w:r xmlns:w="http://schemas.openxmlformats.org/wordprocessingml/2006/main">
        <w:t xml:space="preserve">[115] 虽然由于特殊技能充能速度快，使用特殊技能很容易，但它几乎无法从减益效果或状态效果中获得任何好处。</w:t>
      </w:r>
    </w:p>
    <w:p w14:paraId="18ECC202">
      <w:r xmlns:w="http://schemas.openxmlformats.org/wordprocessingml/2006/main">
        <w:t xml:space="preserve">[116] 突袭战</w:t>
      </w:r>
    </w:p>
    <w:p w14:paraId="586A3517">
      <w:r xmlns:w="http://schemas.openxmlformats.org/wordprocessingml/2006/main">
        <w:t xml:space="preserve">[117] 可以快速填充 BREAK 指示灯和（当特殊效果激活时）FEVER 计量表，其他效果也略有用处（有关装备示例，请参见下文）。</w:t>
      </w:r>
    </w:p>
    <w:p w14:paraId="5110A78C">
      <w:r xmlns:w="http://schemas.openxmlformats.org/wordprocessingml/2006/main">
        <w:t xml:space="preserve">[118] 湮灭</w:t>
      </w:r>
    </w:p>
    <w:p w14:paraId="01D73C99">
      <w:r xmlns:w="http://schemas.openxmlformats.org/wordprocessingml/2006/main">
        <w:t xml:space="preserve">[119] 拥有极高的特殊攻击充能速度和范围特殊攻击，使其适合歼灭战，但缺乏增益效果是一个缺点。</w:t>
      </w:r>
    </w:p>
    <w:p w14:paraId="6BE50573">
      <w:r xmlns:w="http://schemas.openxmlformats.org/wordprocessingml/2006/main">
        <w:t xml:space="preserve">[120] B宇宙</w:t>
      </w:r>
    </w:p>
    <w:p w14:paraId="23B2143B">
      <w:r xmlns:w="http://schemas.openxmlformats.org/wordprocessingml/2006/main">
        <w:t xml:space="preserve">[121] 如果使用得当，这是一个威力强大的诅咒和持续伤害角色。</w:t>
      </w:r>
    </w:p>
    <w:p w14:paraId="338E2912">
      <w:r xmlns:w="http://schemas.openxmlformats.org/wordprocessingml/2006/main">
        <w:t xml:space="preserve">[122] 能力评价指标</w:t>
      </w:r>
    </w:p>
    <w:p w14:paraId="6AE2D310">
      <w:r xmlns:w="http://schemas.openxmlformats.org/wordprocessingml/2006/main">
        <w:t xml:space="preserve">[123] ◎：优秀内容。最有可能发挥出色。○：合适内容。有较高发挥潜力。△：一般。需要一些技巧才能发挥良好，但选择理由不多。×：不合适内容。由于与内容规则、游戏系统、难度等级等不兼容，难以发挥出色。*2014年3月更新</w:t>
      </w:r>
    </w:p>
    <w:p w14:paraId="13B5CC47">
      <w:r xmlns:w="http://schemas.openxmlformats.org/wordprocessingml/2006/main">
        <w:t xml:space="preserve">[124] 突袭</w:t>
      </w:r>
    </w:p>
    <w:p w14:paraId="0AAE0213">
      <w:r xmlns:w="http://schemas.openxmlformats.org/wordprocessingml/2006/main">
        <w:t xml:space="preserve">[125] 推荐设备示例</w:t>
      </w:r>
    </w:p>
    <w:p w14:paraId="2627C1F6">
      <w:r xmlns:w="http://schemas.openxmlformats.org/wordprocessingml/2006/main">
        <w:t xml:space="preserve">[126] 主要设备</w:t>
      </w:r>
    </w:p>
    <w:p w14:paraId="628D9619">
      <w:r xmlns:w="http://schemas.openxmlformats.org/wordprocessingml/2006/main">
        <w:t xml:space="preserve">[127] 子设备</w:t>
      </w:r>
    </w:p>
    <w:p w14:paraId="299530F2">
      <w:r xmlns:w="http://schemas.openxmlformats.org/wordprocessingml/2006/main">
        <w:t xml:space="preserve">[128] 一件令人愉悦的物品</w:t>
      </w:r>
    </w:p>
    <w:p w14:paraId="0CD8511A">
      <w:r xmlns:w="http://schemas.openxmlformats.org/wordprocessingml/2006/main">
        <w:t xml:space="preserve">[129] 发展目标</w:t>
      </w:r>
    </w:p>
    <w:p w14:paraId="2F15B1FE">
      <w:r xmlns:w="http://schemas.openxmlformats.org/wordprocessingml/2006/main">
        <w:t xml:space="preserve">[130] 突破极限</w:t>
      </w:r>
    </w:p>
    <w:p w14:paraId="41884A2F">
      <w:r xmlns:w="http://schemas.openxmlformats.org/wordprocessingml/2006/main">
        <w:t xml:space="preserve">[131] 致命觉醒</w:t>
      </w:r>
    </w:p>
    <w:p w14:paraId="764553B4">
      <w:r xmlns:w="http://schemas.openxmlformats.org/wordprocessingml/2006/main">
        <w:t xml:space="preserve">[132] 独特的觉醒</w:t>
      </w:r>
    </w:p>
    <w:p w14:paraId="73AE925D">
      <w:r xmlns:w="http://schemas.openxmlformats.org/wordprocessingml/2006/main">
        <w:t xml:space="preserve">[133] 行动速度</w:t>
      </w:r>
    </w:p>
    <w:p w14:paraId="41EC733C">
      <w:r xmlns:w="http://schemas.openxmlformats.org/wordprocessingml/2006/main">
        <w:t xml:space="preserve">[134] 特别收费</w:t>
      </w:r>
    </w:p>
    <w:p w14:paraId="5C3566DF">
      <w:r xmlns:w="http://schemas.openxmlformats.org/wordprocessingml/2006/main">
        <w:t xml:space="preserve">[135] 其他</w:t>
      </w:r>
    </w:p>
    <w:p w14:paraId="6D15B12A">
      <w:r xmlns:w="http://schemas.openxmlformats.org/wordprocessingml/2006/main">
        <w:t xml:space="preserve">[136] 培训成本</w:t>
      </w:r>
    </w:p>
    <w:p w14:paraId="38314389">
      <w:r xmlns:w="http://schemas.openxmlformats.org/wordprocessingml/2006/main">
        <w:t xml:space="preserve">[137] 3.1 秒 19 次</w:t>
      </w:r>
    </w:p>
    <w:p w14:paraId="33D1F880">
      <w:r xmlns:w="http://schemas.openxmlformats.org/wordprocessingml/2006/main">
        <w:t xml:space="preserve">[138] 备注</w:t>
      </w:r>
    </w:p>
    <w:p w14:paraId="7229D6C9">
      <w:r xmlns:w="http://schemas.openxmlformats.org/wordprocessingml/2006/main">
        <w:t xml:space="preserve">[139] 在突袭中，即使没有三星装备，你也能完美地完成你的任务。</w:t>
      </w:r>
    </w:p>
    <w:p w14:paraId="40265466">
      <w:r xmlns:w="http://schemas.openxmlformats.org/wordprocessingml/2006/main">
        <w:t xml:space="preserve">[140] *2016年4月更新</w:t>
      </w:r>
    </w:p>
    <w:p w14:paraId="6C4DA8A6">
      <w:r xmlns:w="http://schemas.openxmlformats.org/wordprocessingml/2006/main">
        <w:t xml:space="preserve">[141] 其他版本 / 相关角色 †</w:t>
      </w:r>
    </w:p>
    <w:p w14:paraId="15CF246A">
      <w:r xmlns:w="http://schemas.openxmlformats.org/wordprocessingml/2006/main">
        <w:t xml:space="preserve">[142] 黑门天四次远斋 (NPC)</w:t>
      </w:r>
    </w:p>
    <w:p w14:paraId="2240A46D">
      <w:r xmlns:w="http://schemas.openxmlformats.org/wordprocessingml/2006/main">
        <w:t xml:space="preserve">[143] 歼灭忍者春树（NPC）……千舞春奈（NPC）</w:t>
      </w:r>
    </w:p>
    <w:p w14:paraId="24DE5826">
      <w:r xmlns:w="http://schemas.openxmlformats.org/wordprocessingml/2006/main">
        <w:t xml:space="preserve">[144] 外法天梨花</w:t>
      </w:r>
    </w:p>
    <w:p w14:paraId="3A62CF81">
      <w:r xmlns:w="http://schemas.openxmlformats.org/wordprocessingml/2006/main">
        <w:t xml:space="preserve">[145] 忍者剑士春日奈（NPC）</w:t>
      </w:r>
    </w:p>
    <w:p w14:paraId="69CCE174">
      <w:r xmlns:w="http://schemas.openxmlformats.org/wordprocessingml/2006/main">
        <w:t xml:space="preserve">[146] 二坂神座 (NPC)</w:t>
      </w:r>
    </w:p>
    <w:p w14:paraId="7C62B2FC">
      <w:r xmlns:w="http://schemas.openxmlformats.org/wordprocessingml/2006/main">
        <w:t xml:space="preserve">[147] 琐事 †</w:t>
      </w:r>
    </w:p>
    <w:p w14:paraId="5209F616">
      <w:r xmlns:w="http://schemas.openxmlformats.org/wordprocessingml/2006/main">
        <w:t xml:space="preserve">[148] 在“超高战”版本中，四道封印者之一的朽绳终于作为限时SSR角色登场。继敌方NPC忍者莉露卡的可操作版本之后，这次的角色立绘并非完全重制，而是进行了局部图层更改（她的右臂现在举着武器，而不是放下）。</w:t>
      </w:r>
    </w:p>
    <w:p w14:paraId="0FF5912A">
      <w:r xmlns:w="http://schemas.openxmlformats.org/wordprocessingml/2006/main">
        <w:t xml:space="preserve">[149] NPC时代的细节</w:t>
      </w:r>
    </w:p>
    <w:p w14:paraId="6162D926">
      <w:r xmlns:w="http://schemas.openxmlformats.org/wordprocessingml/2006/main">
        <w:t xml:space="preserve">[150] 新诺洛伊党的干部，首次登场于主线剧情第二部第一章。他率领下忍袭击了上弦之国的基地，并在第二章中与闪光忍者祈和闪光忍者莱卡争夺诺洛伊碎片。</w:t>
      </w:r>
    </w:p>
    <w:p w14:paraId="64365F5D">
      <w:r xmlns:w="http://schemas.openxmlformats.org/wordprocessingml/2006/main">
        <w:t xml:space="preserve">[151] 在第二部第四章中，昴和奈莉卡战斗时提到，他们的战斗风格相似，两人很快就看穿了她的真实身份。</w:t>
      </w:r>
    </w:p>
    <w:p w14:paraId="78AA28CB">
      <w:r xmlns:w="http://schemas.openxmlformats.org/wordprocessingml/2006/main">
        <w:t xml:space="preserve">[152] 这是第一个角色身份相同但插画师不同的例子。如果算上相关工作人员的说法，《千神彼岸》（与《花之奇露卡》分开）是最早的，但《口轮》实际上出现得更早。</w:t>
      </w:r>
    </w:p>
    <w:p w14:paraId="4B5D62CC">
      <w:r xmlns:w="http://schemas.openxmlformats.org/wordprocessingml/2006/main">
        <w:t xml:space="preserve">[153] 第 2 章中提到的“恩斋”这个名字，也是遥原作中担任党魁的人的名字，看来是同一个人被转移到了这个世界。</w:t>
      </w:r>
    </w:p>
    <w:p w14:paraId="73A66BE7">
      <w:r xmlns:w="http://schemas.openxmlformats.org/wordprocessingml/2006/main">
        <w:t xml:space="preserve">[154] 他们找到了极具寻找碎片天赋的莉露卡，并推举她为首领。随着簪子和春日奈等人的加入，如今的新狂乱党正式成立。</w:t>
      </w:r>
    </w:p>
    <w:p w14:paraId="4DAF4EEC">
      <w:r xmlns:w="http://schemas.openxmlformats.org/wordprocessingml/2006/main">
        <w:t xml:space="preserve">[155] 莉露卡凭借着纯粹的力量和蛮力，以及她的热情和天赋，用春树的话来说就是“玩过家家”。然而，在她收集诺洛伊碎片以复活诺洛伊的过程中，朽绳似乎并没有特别的抵触情绪。他就像她的姐姐或父亲一样……</w:t>
      </w:r>
    </w:p>
    <w:p w14:paraId="458E08A6">
      <w:r xmlns:w="http://schemas.openxmlformats.org/wordprocessingml/2006/main">
        <w:t xml:space="preserve">[156] 关于大蛇丸</w:t>
      </w:r>
    </w:p>
    <w:p w14:paraId="4E922697">
      <w:r xmlns:w="http://schemas.openxmlformats.org/wordprocessingml/2006/main">
        <w:t xml:space="preserve">[157] 故事中出现的四道封印者之首。虽然朽绳是女性，但这位却是男性。</w:t>
      </w:r>
    </w:p>
    <w:p w14:paraId="30086B56">
      <w:r xmlns:w="http://schemas.openxmlformats.org/wordprocessingml/2006/main">
        <w:t xml:space="preserve">[158] 他原本是个孤儿，生活困苦，甚至连一顿像样的饭都吃不上。结果他犯了偷窃罪，却被受害者抓获并私刑处死，身受重伤……后来被恩斋收留，加入了诅咒党。</w:t>
      </w:r>
    </w:p>
    <w:p w14:paraId="20FEAB0F">
      <w:r xmlns:w="http://schemas.openxmlformats.org/wordprocessingml/2006/main">
        <w:t xml:space="preserve">[159] 他因盗窃受罚时，右臂几乎无法使用，绷带下的手臂也畸形破损。如今，获得诺洛伊的力量后，他可以毫无障碍地活动身体的各个部位。</w:t>
      </w:r>
    </w:p>
    <w:p w14:paraId="6EC1AA09">
      <w:r xmlns:w="http://schemas.openxmlformats.org/wordprocessingml/2006/main">
        <w:t xml:space="preserve">[160] 如前所述，他加入诅咒党是因为他过去曾遭受饥饿和贫困之苦，所以他并非天性邪恶。相反，他厌恶桔梗多由，认为她本质上就是一个唯利是图的人。战败后，他被上弦之子收留，起初他有所抵触，但随着他向遥等人提供情报，帮助他们营救被桔梗多由操纵的昴，他与上弦之子的关系逐渐改善。</w:t>
      </w:r>
    </w:p>
    <w:p w14:paraId="37D193FB">
      <w:r xmlns:w="http://schemas.openxmlformats.org/wordprocessingml/2006/main">
        <w:t xml:space="preserve">[161] 关于过去 *注意：以下内容包含第二部第十四章剧透</w:t>
      </w:r>
    </w:p>
    <w:p w14:paraId="5B283120">
      <w:r xmlns:w="http://schemas.openxmlformats.org/wordprocessingml/2006/main">
        <w:t xml:space="preserve">[162] 她原本是富裕家庭的女儿，与孤儿大蛇丸相对应。</w:t>
      </w:r>
    </w:p>
    <w:p w14:paraId="28F61BFC">
      <w:r xmlns:w="http://schemas.openxmlformats.org/wordprocessingml/2006/main">
        <w:t xml:space="preserve">[163] 他出身于一个秉持贵族义务原则的家庭，他和家人过着道德高尚的生活，乐善好施。然而，当一场大饥荒来袭时，他却遭到暴民的袭击，暴民们认为“富人的积蓄是造成民众饥饿的原因”，尽管他一直在救济百姓。在遭受强奸和抢劫后，他对偷窃者恨之入骨，认为“为了世界和平，必须杀死偷窃者”，并加入了“诺罗伊党”。</w:t>
      </w:r>
    </w:p>
    <w:p w14:paraId="359D83A9">
      <w:r xmlns:w="http://schemas.openxmlformats.org/wordprocessingml/2006/main">
        <w:t xml:space="preserve">[164] 由于四道封印者之间因对诅咒的不同立场而产生的冲突，他濒临死亡。但在得知时贞过去从他那里获得一些力量时所经历的苦难后，他选择加入大贝特。</w:t>
      </w:r>
    </w:p>
    <w:p w14:paraId="25AF2415">
      <w:r xmlns:w="http://schemas.openxmlformats.org/wordprocessingml/2006/main">
        <w:t xml:space="preserve">[165] 他的厨艺堪比专业厨师，甚至仅凭品尝就能掌握烹饪步骤。然而，由于时代差异，他并不喜欢现代菜肴的咸味和浓烈口味。考虑到当时的社会背景，他可能并不具备为自己烹饪的社会地位，因此人们认为他开始做饭不仅是因为他受过良好的教育，也因为他富有爱心和热爱烹饪。</w:t>
      </w:r>
    </w:p>
    <w:p w14:paraId="59D6F983">
      <w:r xmlns:w="http://schemas.openxmlformats.org/wordprocessingml/2006/main">
        <w:t xml:space="preserve">[166] 官方推特账号简介 †</w:t>
      </w:r>
    </w:p>
    <w:p w14:paraId="4F01EC64">
      <w:r xmlns:w="http://schemas.openxmlformats.org/wordprocessingml/2006/main">
        <w:t xml:space="preserve">[167] 人物介绍</w:t>
      </w:r>
    </w:p>
    <w:p w14:paraId="247EF30B">
      <w:r xmlns:w="http://schemas.openxmlformats.org/wordprocessingml/2006/main">
        <w:t xml:space="preserve">[168] 角色介绍（PV）</w:t>
      </w:r>
    </w:p>
    <w:p w14:paraId="298FC88F">
      <w:r xmlns:w="http://schemas.openxmlformats.org/wordprocessingml/2006/main">
        <w:t xml:space="preserve">[169] 三周年纪念插图</w:t>
      </w:r>
    </w:p>
    <w:p w14:paraId="64677C9F">
      <w:r xmlns:w="http://schemas.openxmlformats.org/wordprocessingml/2006/main">
        <w:t xml:space="preserve">[170] 评论表 †</w:t>
      </w:r>
    </w:p>
    <w:p w14:paraId="505F43C5">
      <w:r xmlns:w="http://schemas.openxmlformats.org/wordprocessingml/2006/main">
        <w:t xml:space="preserve">[171] 点击打开历史日志列表</w:t>
      </w:r>
    </w:p>
    <w:p w14:paraId="1A9572A7">
      <w:r xmlns:w="http://schemas.openxmlformats.org/wordprocessingml/2006/main">
        <w:t xml:space="preserve">[172] 末尾的数字越小，日志越旧。</w:t>
      </w:r>
    </w:p>
    <w:p w14:paraId="0ED3A2F1">
      <w:r xmlns:w="http://schemas.openxmlformats.org/wordprocessingml/2006/main">
        <w:t xml:space="preserve">[173] 'Comments/Blue Dragon Tenkuchinawa/' 没有子页面。</w:t>
      </w:r>
    </w:p>
    <w:p w14:paraId="5E46517B">
      <w:r xmlns:w="http://schemas.openxmlformats.org/wordprocessingml/2006/main">
        <w:t xml:space="preserve">[174] 这首歌一直在我脑海里挥之不去，所以它肯定会成为开始画面——[yMcryHxjo26] 2023-11-22 (周三) 19:35:11</w:t>
      </w:r>
    </w:p>
    <w:p w14:paraId="759E45A5">
      <w:r xmlns:w="http://schemas.openxmlformats.org/wordprocessingml/2006/main">
        <w:t xml:space="preserve">[175] 一个善良、居家、对宅男宅女很友好的女孩——这真是个很吸引人的特质——[R5qqPihNUS.] 2023-11-23 (周四) 06:15:54</w:t>
      </w:r>
    </w:p>
    <w:p w14:paraId="5910DBC0">
      <w:r xmlns:w="http://schemas.openxmlformats.org/wordprocessingml/2006/main">
        <w:t xml:space="preserve">[176] 这倒没什么，但是输给多个对手，嗯……最近，即使是那些让我感兴趣的角色，也总是发挥失常…… -- [zkJLerATyGw] 2023-11-23 (周四) 02:14:22</w:t>
      </w:r>
    </w:p>
    <w:p w14:paraId="64146B5A">
      <w:r xmlns:w="http://schemas.openxmlformats.org/wordprocessingml/2006/main">
        <w:t xml:space="preserve">[177] 这位妈妈的便服造型是不是太可爱了……？ -- [Rxymzfl50tw] 2023-11-23 (周四) 02:05:43</w:t>
      </w:r>
    </w:p>
    <w:p w14:paraId="4B632986">
      <w:r xmlns:w="http://schemas.openxmlformats.org/wordprocessingml/2006/main">
        <w:t xml:space="preserve">[178] 在副本开始之前我无法确定，但从数值上看，他似乎是一个优秀的减益角色。他的特殊攻击很容易连续使用，因此可以持续施加减益效果和伤害。然而，他的爆发伤害较低，所以我认为当队伍中有其他主力输出时，他才能真正发挥作用…… -- [vA0AQLdkCKU] 2023-11-24 (周五) 19:41:16</w:t>
      </w:r>
    </w:p>
    <w:p w14:paraId="4123618C">
      <w:r xmlns:w="http://schemas.openxmlformats.org/wordprocessingml/2006/main">
        <w:t xml:space="preserve">[179] 我明白你的意思，但感觉在这个游戏中生存下去会相当困难。——[LBlIJ3oun3s] 2023-11-25 (周六) 15:28:21</w:t>
      </w:r>
    </w:p>
    <w:p w14:paraId="05B4E8DB">
      <w:r xmlns:w="http://schemas.openxmlformats.org/wordprocessingml/2006/main">
        <w:t xml:space="preserve">[180] 特殊攻击的充能一开始就有20%，这真是太棒了。什么装备比较好呢？我猜应该先用普通攻击施加减益和眩晕效果，然后再用特殊攻击收尾。火箭、栗子、纳豆，怎么样？ -- [YWRZiVqDS1k] 2023-11-25 (周六) 07:07:41</w:t>
      </w:r>
    </w:p>
    <w:p w14:paraId="3B593CB1">
      <w:r xmlns:w="http://schemas.openxmlformats.org/wordprocessingml/2006/main">
        <w:t xml:space="preserve">[181] 谢谢。看来刚开始玩的时候很难发挥这个角色的优势……圣诞节和新年快到了，我想我还是把蕾留到以后再玩吧。非常感谢。——[gDlG4r2DJq.] 2023-11-25 (周六) 15:22:44</w:t>
      </w:r>
    </w:p>
    <w:p w14:paraId="521657B7">
      <w:r xmlns:w="http://schemas.openxmlformats.org/wordprocessingml/2006/main">
        <w:t xml:space="preserve">[182] 她应该是武士家的女儿，但在闪回片段中她却衣衫褴褛，所以她或许出身和农夫没什么两样。——[YWRZiVqDS1k] 2023-11-26 (周日) 22:04:37</w:t>
      </w:r>
    </w:p>
    <w:p w14:paraId="6550D9C5">
      <w:r xmlns:w="http://schemas.openxmlformats.org/wordprocessingml/2006/main">
        <w:t xml:space="preserve">[183] 一个身材丰满、眼神犀利的辣妈是每个男孩的梦想。她是我第一个觉得我不需要看到她输的角色。——[H4ougzsk1n6] 2023-11-25 (周六) 15:01:04</w:t>
      </w:r>
    </w:p>
    <w:p w14:paraId="4896BC10">
      <w:r xmlns:w="http://schemas.openxmlformats.org/wordprocessingml/2006/main">
        <w:t xml:space="preserve">[184] 不久之后，忍者队伍中某个年轻的成员就会对她产生好感。风花大概会察觉到这一点，然后借酒消愁。——[jgR0Ab/Y7C.] 2023-11-25 (周六) 23:26:48</w:t>
      </w:r>
    </w:p>
    <w:p w14:paraId="69E1CFC7">
      <w:r xmlns:w="http://schemas.openxmlformats.org/wordprocessingml/2006/main">
        <w:t xml:space="preserve">[185] 我以为会是关于胸部的，但她的胸部也不算小——[YR5uHfU9rp2] 2023-11-26 (周日) 15:28:51</w:t>
      </w:r>
    </w:p>
    <w:p w14:paraId="57F612EF">
      <w:r xmlns:w="http://schemas.openxmlformats.org/wordprocessingml/2006/main">
        <w:t xml:space="preserve">[186] 如果她能和另一个大蛇丸在一起，他们会成为一对不错的兄妹。——[LfNw1P57fBc] 2023-11-28 (周二) 18:37:30</w:t>
      </w:r>
    </w:p>
    <w:p w14:paraId="57E3964A">
      <w:r xmlns:w="http://schemas.openxmlformats.org/wordprocessingml/2006/main">
        <w:t xml:space="preserve">[187] 无家可归，衣着品味不俗，而且酷爱美食……有人猜测他住在久世家，由久佐里酱喂养…… -- [MvOLooxr3V2] 2023-11-29 (周三) 09:33:22</w:t>
      </w:r>
    </w:p>
    <w:p w14:paraId="0AABB9AE">
      <w:r xmlns:w="http://schemas.openxmlformats.org/wordprocessingml/2006/main">
        <w:t xml:space="preserve">[188] 装备屏幕上的小脸图标眼罩戴反了，它怎么能看到东西？——[YRaIEkY51F.] 2023-11-29 (周三) 12:23:03</w:t>
      </w:r>
    </w:p>
    <w:p w14:paraId="7DBEBEF5">
      <w:r xmlns:w="http://schemas.openxmlformats.org/wordprocessingml/2006/main">
        <w:t xml:space="preserve">[189] 我知道现在问有点晚了，但是它和“愤怒的维卡·加翁”兼容吗？ -- [YVsUIB774Jk] 2024-03-22 (周五) 17:06:45</w:t>
      </w:r>
    </w:p>
    <w:p w14:paraId="303C3BB2">
      <w:r xmlns:w="http://schemas.openxmlformats.org/wordprocessingml/2006/main">
        <w:t xml:space="preserve">[190] 如果通过觉醒完全强化眩晕，它在团队副本中会成为非常强力的破防触发技能——[m3UgazVvwCU] 2024-03-26 (周二) 15:17:47</w:t>
      </w:r>
    </w:p>
    <w:p w14:paraId="018E4ADA">
      <w:r xmlns:w="http://schemas.openxmlformats.org/wordprocessingml/2006/main">
        <w:t xml:space="preserve">[191] 我想知道这个角色是不是以原计划在《Lance》第5A期登场的驯兽少女的成年版为原型？毕竟画师是Orine。——[UL35vS/U6nE] 2024-04-21 (周日) 13:00:33</w:t>
      </w:r>
    </w:p>
    <w:p w14:paraId="57F664C0">
      <w:r xmlns:w="http://schemas.openxmlformats.org/wordprocessingml/2006/main">
        <w:t xml:space="preserve">[192] 哦，我明白了，遥在第二部加入队伍的时间之所以推迟，是因为如果遥和朽绳在早期战斗中相遇，朽绳的反应可能会暴露遥的真实身份（考虑到遥加入时炎斋异常兴奋的样子，现在看来这很合理）。——[XKoClbxogTE] 2024-05-20 (周一) 14:50:56</w:t>
      </w:r>
    </w:p>
    <w:p w14:paraId="0274A0AA">
      <w:r xmlns:w="http://schemas.openxmlformats.org/wordprocessingml/2006/main">
        <w:t xml:space="preserve">[193] Amaze 可能是个错误，但我改正了，因为它比 Topaz 好——[oQweDDMGif.] 2024-08-04 (周日) 11:04:12</w:t>
      </w:r>
    </w:p>
    <w:p w14:paraId="0A4A142A">
      <w:r xmlns:w="http://schemas.openxmlformats.org/wordprocessingml/2006/main">
        <w:t xml:space="preserve">[194] ←使用棋盘前请务必阅读规则。</w:t>
      </w:r>
    </w:p>
    <w:p w14:paraId="38E75E83">
      <w:r xmlns:w="http://schemas.openxmlformats.org/wordprocessingml/2006/main">
        <w:t xml:space="preserve">[195] 关于规则 †</w:t>
      </w:r>
    </w:p>
    <w:p w14:paraId="6F3A2635">
      <w:r xmlns:w="http://schemas.openxmlformats.org/wordprocessingml/2006/main">
        <w:t xml:space="preserve">[196] 请不要抱怨或批评页面编辑者。如果您对其他人的编辑有意见，请通过“提供替代方案”或“自行编辑”的方式进行建设性沟通。</w:t>
      </w:r>
    </w:p>
    <w:p w14:paraId="0E16D206">
      <w:r xmlns:w="http://schemas.openxmlformats.org/wordprocessingml/2006/main">
        <w:t xml:space="preserve">[197] 不要发布个人网站或其他禁止未经授权链接的网站的网址。</w:t>
      </w:r>
    </w:p>
    <w:p w14:paraId="41243F34">
      <w:r xmlns:w="http://schemas.openxmlformats.org/wordprocessingml/2006/main">
        <w:t xml:space="preserve">[198] 关于违反规则的帖子 †</w:t>
      </w:r>
    </w:p>
    <w:p w14:paraId="1E90C256">
      <w:r xmlns:w="http://schemas.openxmlformats.org/wordprocessingml/2006/main">
        <w:t xml:space="preserve">[199] 禁止发布以下类型的帖子，因为它们容易造成干扰。</w:t>
      </w:r>
    </w:p>
    <w:p w14:paraId="1F6ECEB5">
      <w:r xmlns:w="http://schemas.openxmlformats.org/wordprocessingml/2006/main">
        <w:t xml:space="preserve">[200]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EB819F4">
      <w:r xmlns:w="http://schemas.openxmlformats.org/wordprocessingml/2006/main">
        <w:t xml:space="preserve">[201] 其他包括使用此维基的人、官方管理员、艺术家、配音演员、现实生活中的个人以及 Twitter 用户等团体。</w:t>
      </w:r>
    </w:p>
    <w:p w14:paraId="668544EC">
      <w:r xmlns:w="http://schemas.openxmlformats.org/wordprocessingml/2006/main">
        <w:t xml:space="preserve">[202] 关于向管理层提交的帖子，我们容忍可以解释为用户意见的评论，例如“我希望他们改进这一点”、“我希望他们尽快修复错误”和“维护时间太长了”，但我们不容忍使用辱骂性语言贬低管理层。</w:t>
      </w:r>
    </w:p>
    <w:p w14:paraId="237B0DA8">
      <w:r xmlns:w="http://schemas.openxmlformats.org/wordprocessingml/2006/main">
        <w:t xml:space="preserve">[203] 将讨论和意见交流视为“诽谤或对抗他人”是错误的。然而，在讨论或意见交流中使用辱骂性语言、贬低他人、挑衅他人或在缺乏明确证据的情况下发表言论，都是违法行为。说话时务必注意自己的言辞。</w:t>
      </w:r>
    </w:p>
    <w:p w14:paraId="31CCA07D">
      <w:r xmlns:w="http://schemas.openxmlformats.org/wordprocessingml/2006/main">
        <w:t xml:space="preserve">[204] 攻击性评论是指使用“做这个”或“做那个”等强烈命令、“使用粗俗语言”、“采取居高临下的态度”或“具有挑衅性”的评论。</w:t>
      </w:r>
    </w:p>
    <w:p w14:paraId="3A180AEF">
      <w:r xmlns:w="http://schemas.openxmlformats.org/wordprocessingml/2006/main">
        <w:t xml:space="preserve">[205] 禁止发布冒犯现有玩家的帖子，例如“还有人玩这个游戏吗？”或“这游戏已经凉了”。这并不意味着您完全不能发表任何负面言论，而是指那些超出单纯负面评价范围，构成诽谤或诋毁的帖子将被禁止发布。</w:t>
      </w:r>
    </w:p>
    <w:p w14:paraId="19C81F5D">
      <w:r xmlns:w="http://schemas.openxmlformats.org/wordprocessingml/2006/main">
        <w:t xml:space="preserve">[206] 公开羞辱其他玩家，包括泄露其游戏内名称或UID</w:t>
      </w:r>
    </w:p>
    <w:p w14:paraId="039ECCBA">
      <w:r xmlns:w="http://schemas.openxmlformats.org/wordprocessingml/2006/main">
        <w:t xml:space="preserve">[207] 但是，分享有助于游戏攻略的信息和视频是允许的。</w:t>
      </w:r>
    </w:p>
    <w:p w14:paraId="59504014">
      <w:r xmlns:w="http://schemas.openxmlformats.org/wordprocessingml/2006/main">
        <w:t xml:space="preserve">[208] 参考其他应用程序</w:t>
      </w:r>
    </w:p>
    <w:p w14:paraId="0443FA6C">
      <w:r xmlns:w="http://schemas.openxmlformats.org/wordprocessingml/2006/main">
        <w:t xml:space="preserve">[209] 在多个论坛上多次发帖</w:t>
      </w:r>
    </w:p>
    <w:p w14:paraId="525F0BD2">
      <w:r xmlns:w="http://schemas.openxmlformats.org/wordprocessingml/2006/main">
        <w:t xml:space="preserve">[210] 写出一串毫无意义的字符</w:t>
      </w:r>
    </w:p>
    <w:p w14:paraId="65A20E5E">
      <w:r xmlns:w="http://schemas.openxmlformats.org/wordprocessingml/2006/main">
        <w:t xml:space="preserve">[211] 关于作弊和利用漏洞的帖子</w:t>
      </w:r>
    </w:p>
    <w:p w14:paraId="25325039">
      <w:r xmlns:w="http://schemas.openxmlformats.org/wordprocessingml/2006/main">
        <w:t xml:space="preserve">[212] 最好的办法是忽略违反规则的帖子。上钩或反驳只会让事情变得更糟。</w:t>
      </w:r>
    </w:p>
    <w:p w14:paraId="502CF22A">
      <w:r xmlns:w="http://schemas.openxmlformats.org/wordprocessingml/2006/main">
        <w:t xml:space="preserve">[213] *在上述规则中，“诽谤”指的是在没有客观证据的情况下诋毁和贬低他人。将所有批评性文章都归为“诽谤”是不正确的，所以请务必谨慎。</w:t>
      </w:r>
    </w:p>
    <w:p w14:paraId="663CF12B">
      <w:r xmlns:w="http://schemas.openxmlformats.org/wordprocessingml/2006/main">
        <w:t xml:space="preserve">[214] 关于修改和删除发帖日志 †</w:t>
      </w:r>
    </w:p>
    <w:p w14:paraId="5E54409A">
      <w:r xmlns:w="http://schemas.openxmlformats.org/wordprocessingml/2006/main">
        <w:t xml:space="preserve">[215] 但是，允许更正印刷错误、遗漏和字体颜色。（他人出于善意所做的更正也允许。）</w:t>
      </w:r>
    </w:p>
    <w:p w14:paraId="68F3E798">
      <w:r xmlns:w="http://schemas.openxmlformats.org/wordprocessingml/2006/main">
        <w:t xml:space="preserve">[216] 作为例外情况，您可以删除自己的帖子，但事后必须向管理员报告。此外，删除时，请将整个评论替换为以下文本，而不是完全删除：&amp;color(#ff0000){''发帖人已删除''};</w:t>
      </w:r>
    </w:p>
    <w:p w14:paraId="2C4EB270">
      <w:r xmlns:w="http://schemas.openxmlformats.org/wordprocessingml/2006/main">
        <w:t xml:space="preserve">[217] 关于评论违反规则的帖子 †</w:t>
      </w:r>
    </w:p>
    <w:p w14:paraId="11D25218">
      <w:r xmlns:w="http://schemas.openxmlformats.org/wordprocessingml/2006/main">
        <w:t xml:space="preserve">[218] 您可以自行注释掉上述任何违反规则的评论，无需管理员许可。但是，注释掉评论后，请务必在“违规举报公告板”上进行举报。举报时请使用“违规举报公告板”上的模板。</w:t>
      </w:r>
    </w:p>
    <w:p w14:paraId="5E4EE5B7">
      <w:r xmlns:w="http://schemas.openxmlformats.org/wordprocessingml/2006/main">
        <w:t xml:space="preserve">[219] 在 CO 报告公告板上被评论删除而未进行举报的帖子将被恢复，而评论删除帖子的人将受到处罚。</w:t>
      </w:r>
    </w:p>
    <w:p w14:paraId="03792797">
      <w:r xmlns:w="http://schemas.openxmlformats.org/wordprocessingml/2006/main">
        <w:t xml:space="preserve">[220] 如果您反复向 CO 举报公告板举报不违反规则的帖子，我们将认为您是自私的，并将对您实施发帖和编辑限制。</w:t>
      </w:r>
    </w:p>
    <w:p w14:paraId="7645D862">
      <w:r xmlns:w="http://schemas.openxmlformats.org/wordprocessingml/2006/main">
        <w:t xml:space="preserve">[221] 在 CO 报告公告板上，不构成违规的报告可由管理员酌情恢复。</w:t>
      </w:r>
    </w:p>
    <w:p w14:paraId="32D7A994">
      <w:r xmlns:w="http://schemas.openxmlformats.org/wordprocessingml/2006/main">
        <w:t xml:space="preserve">[222] 我们再次要求您不要评论那些并未违反规则的评论。（例如，诸如“虽然不违反规则，但对任何看到它的人来说都明显是垃圾信息”、“恶作剧”或“评论整个帖子”之类的主观判断。）</w:t>
      </w:r>
    </w:p>
    <w:p w14:paraId="21A348D6">
      <w:r xmlns:w="http://schemas.openxmlformats.org/wordprocessingml/2006/main">
        <w:t xml:space="preserve">[223] 关于不违反规则但“冒犯性”的帖子 †</w:t>
      </w:r>
    </w:p>
    <w:p w14:paraId="009967DA">
      <w:r xmlns:w="http://schemas.openxmlformats.org/wordprocessingml/2006/main">
        <w:t xml:space="preserve">[224] 即使帖子内容具有冒犯性，除非违反版规，否则不会被删除。由于每个人对冒犯性的接受程度不同，请使用 NGID 功能隐藏评论，而不是争论或恶意挑衅。</w:t>
      </w:r>
    </w:p>
    <w:p w14:paraId="215AA1A4">
      <w:r xmlns:w="http://schemas.openxmlformats.org/wordprocessingml/2006/main">
        <w:t xml:space="preserve">[225] 挑衅难道不是一种违规行为吗？†</w:t>
      </w:r>
    </w:p>
    <w:p w14:paraId="1A48C2E4">
      <w:r xmlns:w="http://schemas.openxmlformats.org/wordprocessingml/2006/main">
        <w:t xml:space="preserve">[226] 某人对某些内容是否具有煽动性的看法差异很大，因此我们不认为这是违规行为。如果您认为某条评论具有煽动性，请使用 NGID 功能将其隐藏。</w:t>
      </w:r>
    </w:p>
    <w:p w14:paraId="1E03C4D6">
      <w:r xmlns:w="http://schemas.openxmlformats.org/wordprocessingml/2006/main">
        <w:t xml:space="preserve">[227] 抱怨难道不算违法吗？†</w:t>
      </w:r>
    </w:p>
    <w:p w14:paraId="0D45B840">
      <w:r xmlns:w="http://schemas.openxmlformats.org/wordprocessingml/2006/main">
        <w:t xml:space="preserve">[228] 一般而言，抱怨本身并不构成违规。但是，针对本作品的负面宣传、诽谤、辱骂性语言以及超出抱怨范围的对抗性言论均构成违规。如果您认为抱怨内容冒犯了您，请使用 NGID 功能隐藏相关评论。</w:t>
      </w:r>
    </w:p>
    <w:p w14:paraId="6C0C57BC">
      <w:r xmlns:w="http://schemas.openxmlformats.org/wordprocessingml/2006/main">
        <w:t xml:space="preserve">[229] 如果您不确定某个帖子是否违反规则，该怎么办？ †</w:t>
      </w:r>
    </w:p>
    <w:p w14:paraId="32DD1635">
      <w:r xmlns:w="http://schemas.openxmlformats.org/wordprocessingml/2006/main">
        <w:t xml:space="preserve">[230] 有些帖子内容含糊不清，难以判断是否违规。评论删除这类含糊不清的帖子可能会导致问题，所以请不要评论删除，而是使用 NGID 功能将评论隐藏起来。</w:t>
      </w:r>
    </w:p>
    <w:p w14:paraId="55BA1442">
      <w:r xmlns:w="http://schemas.openxmlformats.org/wordprocessingml/2006/main">
        <w:t xml:space="preserve">[231] 对屡犯者的处罚 †</w:t>
      </w:r>
    </w:p>
    <w:p w14:paraId="6D242D7F">
      <w:r xmlns:w="http://schemas.openxmlformats.org/wordprocessingml/2006/main">
        <w:t xml:space="preserve">[232] 屡次违反规则或发布特别恶意的帖子，管理员可酌情予以处罚，例如“禁止访问”或“限制发帖”。</w:t>
      </w:r>
    </w:p>
    <w:p w14:paraId="53F6A44D">
      <w:r xmlns:w="http://schemas.openxmlformats.org/wordprocessingml/2006/main">
        <w:t xml:space="preserve">[233] 如果您对进一步改进有任何建议，请通过 Wiki 管理公告板与我们联系。</w:t>
      </w:r>
    </w:p>
    <w:p w14:paraId="76447277"/>
    <w:p w14:paraId="1EBBAADB">
      <w:r xmlns:w="http://schemas.openxmlformats.org/wordprocessingml/2006/main">
        <w:rPr>
          <w:b/>
        </w:rPr>
        <w:t xml:space="preserve">A333</w:t>
      </w:r>
    </w:p>
    <w:p w14:paraId="2B4F6A6B">
      <w:r xmlns:w="http://schemas.openxmlformats.org/wordprocessingml/2006/main">
        <w:t xml:space="preserve">[0] 索引：所有角色 | SSR 角色 | SR 角色 | R 角色</w:t>
      </w:r>
    </w:p>
    <w:p w14:paraId="1BF00DB4">
      <w:r xmlns:w="http://schemas.openxmlformats.org/wordprocessingml/2006/main">
        <w:t xml:space="preserve">[1] 基本信息</w:t>
      </w:r>
    </w:p>
    <w:p w14:paraId="29EE2705">
      <w:r xmlns:w="http://schemas.openxmlformats.org/wordprocessingml/2006/main">
        <w:t xml:space="preserve">[2] 语音</w:t>
      </w:r>
    </w:p>
    <w:p w14:paraId="2A28C9E1">
      <w:r xmlns:w="http://schemas.openxmlformats.org/wordprocessingml/2006/main">
        <w:t xml:space="preserve">[3] 内容适用性简易评估</w:t>
      </w:r>
    </w:p>
    <w:p w14:paraId="1225FCD5">
      <w:r xmlns:w="http://schemas.openxmlformats.org/wordprocessingml/2006/main">
        <w:t xml:space="preserve">[4] 其他版本及相关角色</w:t>
      </w:r>
    </w:p>
    <w:p w14:paraId="51FABA6A">
      <w:r xmlns:w="http://schemas.openxmlformats.org/wordprocessingml/2006/main">
        <w:t xml:space="preserve">[5] 琐事</w:t>
      </w:r>
    </w:p>
    <w:p w14:paraId="11D96A75">
      <w:r xmlns:w="http://schemas.openxmlformats.org/wordprocessingml/2006/main">
        <w:t xml:space="preserve">[6] 官方推特账号介绍</w:t>
      </w:r>
    </w:p>
    <w:p w14:paraId="2A46D486">
      <w:r xmlns:w="http://schemas.openxmlformats.org/wordprocessingml/2006/main">
        <w:t xml:space="preserve">[7] 评论表单</w:t>
      </w:r>
    </w:p>
    <w:p w14:paraId="77170F40">
      <w:r xmlns:w="http://schemas.openxmlformats.org/wordprocessingml/2006/main">
        <w:t xml:space="preserve">[8] 基本信息 †</w:t>
      </w:r>
    </w:p>
    <w:p w14:paraId="3A545506">
      <w:r xmlns:w="http://schemas.openxmlformats.org/wordprocessingml/2006/main">
        <w:t xml:space="preserve">[9] 变换图像</w:t>
      </w:r>
    </w:p>
    <w:p w14:paraId="70DD182A">
      <w:r xmlns:w="http://schemas.openxmlformats.org/wordprocessingml/2006/main">
        <w:t xml:space="preserve">[10] 简介</w:t>
      </w:r>
    </w:p>
    <w:p w14:paraId="2A6AAF58">
      <w:r xmlns:w="http://schemas.openxmlformats.org/wordprocessingml/2006/main">
        <w:t xml:space="preserve">[11] 姓名</w:t>
      </w:r>
    </w:p>
    <w:p w14:paraId="243B1917">
      <w:r xmlns:w="http://schemas.openxmlformats.org/wordprocessingml/2006/main">
        <w:t xml:space="preserve">[12] 风之风花</w:t>
      </w:r>
    </w:p>
    <w:p w14:paraId="41AFD003">
      <w:r xmlns:w="http://schemas.openxmlformats.org/wordprocessingml/2006/main">
        <w:t xml:space="preserve">[13] 真实姓名</w:t>
      </w:r>
    </w:p>
    <w:p w14:paraId="5F230261">
      <w:r xmlns:w="http://schemas.openxmlformats.org/wordprocessingml/2006/main">
        <w:t xml:space="preserve">[14] 柳风香</w:t>
      </w:r>
    </w:p>
    <w:p w14:paraId="05E85886">
      <w:r xmlns:w="http://schemas.openxmlformats.org/wordprocessingml/2006/main">
        <w:t xml:space="preserve">[15] 稀有度</w:t>
      </w:r>
    </w:p>
    <w:p w14:paraId="7D130862">
      <w:r xmlns:w="http://schemas.openxmlformats.org/wordprocessingml/2006/main">
        <w:t xml:space="preserve">[16] 普通攻击</w:t>
      </w:r>
    </w:p>
    <w:p w14:paraId="3FD1D925">
      <w:r xmlns:w="http://schemas.openxmlformats.org/wordprocessingml/2006/main">
        <w:t xml:space="preserve">[17] 远程攻击（魔法）</w:t>
      </w:r>
    </w:p>
    <w:p w14:paraId="6ADA2F81">
      <w:r xmlns:w="http://schemas.openxmlformats.org/wordprocessingml/2006/main">
        <w:t xml:space="preserve">[18] 附属派系</w:t>
      </w:r>
    </w:p>
    <w:p w14:paraId="169D68DF">
      <w:r xmlns:w="http://schemas.openxmlformats.org/wordprocessingml/2006/main">
        <w:t xml:space="preserve">[19] 仙人（Soha）</w:t>
      </w:r>
    </w:p>
    <w:p w14:paraId="6D70E574">
      <w:r xmlns:w="http://schemas.openxmlformats.org/wordprocessingml/2006/main">
        <w:t xml:space="preserve">[20] 科乐美大浪</w:t>
      </w:r>
    </w:p>
    <w:p w14:paraId="14735ACD">
      <w:r xmlns:w="http://schemas.openxmlformats.org/wordprocessingml/2006/main">
        <w:t xml:space="preserve">[21] 插图</w:t>
      </w:r>
    </w:p>
    <w:p w14:paraId="5D78074E">
      <w:r xmlns:w="http://schemas.openxmlformats.org/wordprocessingml/2006/main">
        <w:t xml:space="preserve">[22] 七原冬树</w:t>
      </w:r>
    </w:p>
    <w:p w14:paraId="52C1F9B7">
      <w:r xmlns:w="http://schemas.openxmlformats.org/wordprocessingml/2006/main">
        <w:t xml:space="preserve">[23] SD字符</w:t>
      </w:r>
    </w:p>
    <w:p w14:paraId="4757AA42">
      <w:r xmlns:w="http://schemas.openxmlformats.org/wordprocessingml/2006/main">
        <w:t xml:space="preserve">[24] 风味文字</w:t>
      </w:r>
    </w:p>
    <w:p w14:paraId="0D8858AB">
      <w:r xmlns:w="http://schemas.openxmlformats.org/wordprocessingml/2006/main">
        <w:t xml:space="preserve">[25] “姐姐要把时贞的所有敌人统统消灭❤” 风之风花，宗羽上弦之七闪光中的排名第二，是一位热爱情色事物和酒精的自由奔放的姐姐。她觉得比自己小的时贞可爱得无法抗拒，但同时也是一位成熟的女性，对身为队长的时贞给予了应有的尊重。她与七闪光中的排名第一的火之豪花自幼便是好友。</w:t>
      </w:r>
    </w:p>
    <w:p w14:paraId="2E336FEA">
      <w:r xmlns:w="http://schemas.openxmlformats.org/wordprocessingml/2006/main">
        <w:t xml:space="preserve">[26] 如何获得</w:t>
      </w:r>
    </w:p>
    <w:p w14:paraId="49E17AB7">
      <w:r xmlns:w="http://schemas.openxmlformats.org/wordprocessingml/2006/main">
        <w:t xml:space="preserve">[27] 标准扭蛋</w:t>
      </w:r>
    </w:p>
    <w:p w14:paraId="33FCB47F">
      <w:r xmlns:w="http://schemas.openxmlformats.org/wordprocessingml/2006/main">
        <w:t xml:space="preserve">[28] 基础属性（1星）* 每增加1星+50%，5星时为1星值的3倍</w:t>
      </w:r>
    </w:p>
    <w:p w14:paraId="486E31B0">
      <w:r xmlns:w="http://schemas.openxmlformats.org/wordprocessingml/2006/main">
        <w:t xml:space="preserve">[29] 级</w:t>
      </w:r>
    </w:p>
    <w:p w14:paraId="3E925707">
      <w:r xmlns:w="http://schemas.openxmlformats.org/wordprocessingml/2006/main">
        <w:t xml:space="preserve">[30] 耐力</w:t>
      </w:r>
    </w:p>
    <w:p w14:paraId="1EE6C0B9">
      <w:r xmlns:w="http://schemas.openxmlformats.org/wordprocessingml/2006/main">
        <w:t xml:space="preserve">[31] 攻击力</w:t>
      </w:r>
    </w:p>
    <w:p w14:paraId="4854E849">
      <w:r xmlns:w="http://schemas.openxmlformats.org/wordprocessingml/2006/main">
        <w:t xml:space="preserve">[32] 防御能力</w:t>
      </w:r>
    </w:p>
    <w:p w14:paraId="41823E0E">
      <w:r xmlns:w="http://schemas.openxmlformats.org/wordprocessingml/2006/main">
        <w:t xml:space="preserve">[33] 魔力</w:t>
      </w:r>
    </w:p>
    <w:p w14:paraId="0B935456">
      <w:r xmlns:w="http://schemas.openxmlformats.org/wordprocessingml/2006/main">
        <w:t xml:space="preserve">[34] 魔法抗性</w:t>
      </w:r>
    </w:p>
    <w:p w14:paraId="25B1874E">
      <w:r xmlns:w="http://schemas.openxmlformats.org/wordprocessingml/2006/main">
        <w:t xml:space="preserve">[35] 详细状态</w:t>
      </w:r>
    </w:p>
    <w:p w14:paraId="74FFC200">
      <w:r xmlns:w="http://schemas.openxmlformats.org/wordprocessingml/2006/main">
        <w:t xml:space="preserve">[36] 准确性</w:t>
      </w:r>
    </w:p>
    <w:p w14:paraId="5D107C64">
      <w:r xmlns:w="http://schemas.openxmlformats.org/wordprocessingml/2006/main">
        <w:t xml:space="preserve">[37] 回避能力</w:t>
      </w:r>
    </w:p>
    <w:p w14:paraId="0A1C6EA0">
      <w:r xmlns:w="http://schemas.openxmlformats.org/wordprocessingml/2006/main">
        <w:t xml:space="preserve">[38] 连续命中率</w:t>
      </w:r>
    </w:p>
    <w:p w14:paraId="74AADEE5">
      <w:r xmlns:w="http://schemas.openxmlformats.org/wordprocessingml/2006/main">
        <w:t xml:space="preserve">[39] 反击率</w:t>
      </w:r>
    </w:p>
    <w:p w14:paraId="1483A9C2">
      <w:r xmlns:w="http://schemas.openxmlformats.org/wordprocessingml/2006/main">
        <w:t xml:space="preserve">[40] 眩晕激活率</w:t>
      </w:r>
    </w:p>
    <w:p w14:paraId="0D52D098">
      <w:r xmlns:w="http://schemas.openxmlformats.org/wordprocessingml/2006/main">
        <w:t xml:space="preserve">[41] 抗眩晕能力</w:t>
      </w:r>
    </w:p>
    <w:p w14:paraId="112F5D31">
      <w:r xmlns:w="http://schemas.openxmlformats.org/wordprocessingml/2006/main">
        <w:t xml:space="preserve">[42] 移动速度</w:t>
      </w:r>
    </w:p>
    <w:p w14:paraId="26EC1630">
      <w:r xmlns:w="http://schemas.openxmlformats.org/wordprocessingml/2006/main">
        <w:t xml:space="preserve">[43] 部署速度</w:t>
      </w:r>
    </w:p>
    <w:p w14:paraId="62D26E63">
      <w:r xmlns:w="http://schemas.openxmlformats.org/wordprocessingml/2006/main">
        <w:t xml:space="preserve">[44] 行动速度</w:t>
      </w:r>
    </w:p>
    <w:p w14:paraId="043592C3">
      <w:r xmlns:w="http://schemas.openxmlformats.org/wordprocessingml/2006/main">
        <w:t xml:space="preserve">[45] 致命的装药量</w:t>
      </w:r>
    </w:p>
    <w:p w14:paraId="105CCF82">
      <w:r xmlns:w="http://schemas.openxmlformats.org/wordprocessingml/2006/main">
        <w:t xml:space="preserve">[46] 特殊招式</w:t>
      </w:r>
    </w:p>
    <w:p w14:paraId="1AC5D352">
      <w:r xmlns:w="http://schemas.openxmlformats.org/wordprocessingml/2006/main">
        <w:t xml:space="preserve">[47] 姓名</w:t>
      </w:r>
    </w:p>
    <w:p w14:paraId="05E70ED3">
      <w:r xmlns:w="http://schemas.openxmlformats.org/wordprocessingml/2006/main">
        <w:t xml:space="preserve">[48] 效果</w:t>
      </w:r>
    </w:p>
    <w:p w14:paraId="35CEC6EE">
      <w:r xmlns:w="http://schemas.openxmlformats.org/wordprocessingml/2006/main">
        <w:t xml:space="preserve">[49] 风之释放：无尽狂风</w:t>
      </w:r>
    </w:p>
    <w:p w14:paraId="22378AA9">
      <w:r xmlns:w="http://schemas.openxmlformats.org/wordprocessingml/2006/main">
        <w:t xml:space="preserve">[50] 持续 30 秒，使你的场速提高 25%，使敌方场速降低 25%。</w:t>
      </w:r>
    </w:p>
    <w:p w14:paraId="618CB6BB">
      <w:r xmlns:w="http://schemas.openxmlformats.org/wordprocessingml/2006/main">
        <w:t xml:space="preserve">[51] 风之释放：无尽狂风+</w:t>
      </w:r>
    </w:p>
    <w:p w14:paraId="22D02F98">
      <w:r xmlns:w="http://schemas.openxmlformats.org/wordprocessingml/2006/main">
        <w:t xml:space="preserve">[52] 持续 30 秒，使你的场速提高 35%，使敌方场速降低 35%。</w:t>
      </w:r>
    </w:p>
    <w:p w14:paraId="2F665436">
      <w:r xmlns:w="http://schemas.openxmlformats.org/wordprocessingml/2006/main">
        <w:t xml:space="preserve">[53] 独特效果</w:t>
      </w:r>
    </w:p>
    <w:p w14:paraId="79331C12">
      <w:r xmlns:w="http://schemas.openxmlformats.org/wordprocessingml/2006/main">
        <w:t xml:space="preserve">[54] 姓名</w:t>
      </w:r>
    </w:p>
    <w:p w14:paraId="494E6BB4">
      <w:r xmlns:w="http://schemas.openxmlformats.org/wordprocessingml/2006/main">
        <w:t xml:space="preserve">[55] 效应</w:t>
      </w:r>
    </w:p>
    <w:p w14:paraId="5763BF8F">
      <w:r xmlns:w="http://schemas.openxmlformats.org/wordprocessingml/2006/main">
        <w:t xml:space="preserve">[56] 七闪之二的威严</w:t>
      </w:r>
    </w:p>
    <w:p w14:paraId="5194539B">
      <w:r xmlns:w="http://schemas.openxmlformats.org/wordprocessingml/2006/main">
        <w:t xml:space="preserve">[57] 部署完成后，所有盟军的速度在 30 秒内提高 25%。</w:t>
      </w:r>
    </w:p>
    <w:p w14:paraId="6CFBBE92">
      <w:r xmlns:w="http://schemas.openxmlformats.org/wordprocessingml/2006/main">
        <w:t xml:space="preserve">[58] 第二名七闪的威严+</w:t>
      </w:r>
    </w:p>
    <w:p w14:paraId="1C93D097">
      <w:r xmlns:w="http://schemas.openxmlformats.org/wordprocessingml/2006/main">
        <w:t xml:space="preserve">[59] 部署完成后，所有友军单位的速度提高 35%，持续 30 秒。</w:t>
      </w:r>
    </w:p>
    <w:p w14:paraId="00102D87">
      <w:r xmlns:w="http://schemas.openxmlformats.org/wordprocessingml/2006/main">
        <w:t xml:space="preserve">[60] 休闲装照片</w:t>
      </w:r>
    </w:p>
    <w:p w14:paraId="407C5DE7">
      <w:r xmlns:w="http://schemas.openxmlformats.org/wordprocessingml/2006/main">
        <w:t xml:space="preserve">[61] 增强图像</w:t>
      </w:r>
    </w:p>
    <w:p w14:paraId="71BED3D4">
      <w:r xmlns:w="http://schemas.openxmlformats.org/wordprocessingml/2006/main">
        <w:t xml:space="preserve">[62] 语音 †</w:t>
      </w:r>
    </w:p>
    <w:p w14:paraId="2EC47498">
      <w:r xmlns:w="http://schemas.openxmlformats.org/wordprocessingml/2006/main">
        <w:t xml:space="preserve">[63] 点击打开行列表</w:t>
      </w:r>
    </w:p>
    <w:p w14:paraId="0A50999D">
      <w:r xmlns:w="http://schemas.openxmlformats.org/wordprocessingml/2006/main">
        <w:t xml:space="preserve">[64] 加入</w:t>
      </w:r>
    </w:p>
    <w:p w14:paraId="6D1DB0AD">
      <w:r xmlns:w="http://schemas.openxmlformats.org/wordprocessingml/2006/main">
        <w:t xml:space="preserve">[65] 对话 1（转换后）</w:t>
      </w:r>
    </w:p>
    <w:p w14:paraId="7583AF2F">
      <w:r xmlns:w="http://schemas.openxmlformats.org/wordprocessingml/2006/main">
        <w:t xml:space="preserve">[66] 对话 2（转换后）</w:t>
      </w:r>
    </w:p>
    <w:p w14:paraId="60431311">
      <w:r xmlns:w="http://schemas.openxmlformats.org/wordprocessingml/2006/main">
        <w:t xml:space="preserve">[67] 对话 3（转换后）</w:t>
      </w:r>
    </w:p>
    <w:p w14:paraId="7817CEE1">
      <w:r xmlns:w="http://schemas.openxmlformats.org/wordprocessingml/2006/main">
        <w:t xml:space="preserve">[68] 对话 4（转换后）</w:t>
      </w:r>
    </w:p>
    <w:p w14:paraId="08FC1142">
      <w:r xmlns:w="http://schemas.openxmlformats.org/wordprocessingml/2006/main">
        <w:t xml:space="preserve">[69] 空闲 1（转换后）</w:t>
      </w:r>
    </w:p>
    <w:p w14:paraId="493FE489">
      <w:r xmlns:w="http://schemas.openxmlformats.org/wordprocessingml/2006/main">
        <w:t xml:space="preserve">[70] 空闲 2（转换后）</w:t>
      </w:r>
    </w:p>
    <w:p w14:paraId="4C4041AB">
      <w:r xmlns:w="http://schemas.openxmlformats.org/wordprocessingml/2006/main">
        <w:t xml:space="preserve">[71] 对话 1（转变前）</w:t>
      </w:r>
    </w:p>
    <w:p w14:paraId="47A81DC1">
      <w:r xmlns:w="http://schemas.openxmlformats.org/wordprocessingml/2006/main">
        <w:t xml:space="preserve">[72] 对话 2（转变前）</w:t>
      </w:r>
    </w:p>
    <w:p w14:paraId="1F7441A4">
      <w:r xmlns:w="http://schemas.openxmlformats.org/wordprocessingml/2006/main">
        <w:t xml:space="preserve">[73] 对话 3（转变前）</w:t>
      </w:r>
    </w:p>
    <w:p w14:paraId="4DA79CD0">
      <w:r xmlns:w="http://schemas.openxmlformats.org/wordprocessingml/2006/main">
        <w:t xml:space="preserve">[74] 对话 4（转变前）</w:t>
      </w:r>
    </w:p>
    <w:p w14:paraId="6787CCCA">
      <w:r xmlns:w="http://schemas.openxmlformats.org/wordprocessingml/2006/main">
        <w:t xml:space="preserve">[75] 空闲 1（转换前）</w:t>
      </w:r>
    </w:p>
    <w:p w14:paraId="4C7AE8FD">
      <w:r xmlns:w="http://schemas.openxmlformats.org/wordprocessingml/2006/main">
        <w:t xml:space="preserve">[76] 空闲 2（转换前）</w:t>
      </w:r>
    </w:p>
    <w:p w14:paraId="591AB6E1">
      <w:r xmlns:w="http://schemas.openxmlformats.org/wordprocessingml/2006/main">
        <w:t xml:space="preserve">[77] 升级 1</w:t>
      </w:r>
    </w:p>
    <w:p w14:paraId="2825FA8E">
      <w:r xmlns:w="http://schemas.openxmlformats.org/wordprocessingml/2006/main">
        <w:t xml:space="preserve">[78] 升级 2</w:t>
      </w:r>
    </w:p>
    <w:p w14:paraId="729DA1B8">
      <w:r xmlns:w="http://schemas.openxmlformats.org/wordprocessingml/2006/main">
        <w:t xml:space="preserve">[79] 升级 3</w:t>
      </w:r>
    </w:p>
    <w:p w14:paraId="21BFEF21">
      <w:r xmlns:w="http://schemas.openxmlformats.org/wordprocessingml/2006/main">
        <w:t xml:space="preserve">[80] 捕获</w:t>
      </w:r>
    </w:p>
    <w:p w14:paraId="7FB8882D">
      <w:r xmlns:w="http://schemas.openxmlformats.org/wordprocessingml/2006/main">
        <w:t xml:space="preserve">[81] 战斗开始 1</w:t>
      </w:r>
    </w:p>
    <w:p w14:paraId="661BFC52">
      <w:r xmlns:w="http://schemas.openxmlformats.org/wordprocessingml/2006/main">
        <w:t xml:space="preserve">[82] 战斗开始 2</w:t>
      </w:r>
    </w:p>
    <w:p w14:paraId="4B4C6890">
      <w:r xmlns:w="http://schemas.openxmlformats.org/wordprocessingml/2006/main">
        <w:t xml:space="preserve">[83] 战斗参与 1</w:t>
      </w:r>
    </w:p>
    <w:p w14:paraId="10D7BAF3">
      <w:r xmlns:w="http://schemas.openxmlformats.org/wordprocessingml/2006/main">
        <w:t xml:space="preserve">[84] 战斗参与 2</w:t>
      </w:r>
    </w:p>
    <w:p w14:paraId="1606A65B">
      <w:r xmlns:w="http://schemas.openxmlformats.org/wordprocessingml/2006/main">
        <w:t xml:space="preserve">[85] 战斗胜利 1</w:t>
      </w:r>
    </w:p>
    <w:p w14:paraId="1BC27027">
      <w:r xmlns:w="http://schemas.openxmlformats.org/wordprocessingml/2006/main">
        <w:t xml:space="preserve">[86] 战斗胜利 2</w:t>
      </w:r>
    </w:p>
    <w:p w14:paraId="6D8D1B65">
      <w:r xmlns:w="http://schemas.openxmlformats.org/wordprocessingml/2006/main">
        <w:t xml:space="preserve">[87] 普通攻击 1</w:t>
      </w:r>
    </w:p>
    <w:p w14:paraId="03017DAE">
      <w:r xmlns:w="http://schemas.openxmlformats.org/wordprocessingml/2006/main">
        <w:t xml:space="preserve">[88] 普通攻击 2</w:t>
      </w:r>
    </w:p>
    <w:p w14:paraId="4C6624B1">
      <w:r xmlns:w="http://schemas.openxmlformats.org/wordprocessingml/2006/main">
        <w:t xml:space="preserve">[89] 普通攻击 3</w:t>
      </w:r>
    </w:p>
    <w:p w14:paraId="406FF289">
      <w:r xmlns:w="http://schemas.openxmlformats.org/wordprocessingml/2006/main">
        <w:t xml:space="preserve">[90] 独特效果激活 1</w:t>
      </w:r>
    </w:p>
    <w:p w14:paraId="370554DD">
      <w:r xmlns:w="http://schemas.openxmlformats.org/wordprocessingml/2006/main">
        <w:t xml:space="preserve">[91] 独特效果激活 2</w:t>
      </w:r>
    </w:p>
    <w:p w14:paraId="116AD4FD">
      <w:r xmlns:w="http://schemas.openxmlformats.org/wordprocessingml/2006/main">
        <w:t xml:space="preserve">[92] 独特效果激活 3</w:t>
      </w:r>
    </w:p>
    <w:p w14:paraId="35954688">
      <w:r xmlns:w="http://schemas.openxmlformats.org/wordprocessingml/2006/main">
        <w:t xml:space="preserve">[93] 特殊招式 1</w:t>
      </w:r>
    </w:p>
    <w:p w14:paraId="37773378">
      <w:r xmlns:w="http://schemas.openxmlformats.org/wordprocessingml/2006/main">
        <w:t xml:space="preserve">[94] 特殊招式 2</w:t>
      </w:r>
    </w:p>
    <w:p w14:paraId="03E6F2DF">
      <w:r xmlns:w="http://schemas.openxmlformats.org/wordprocessingml/2006/main">
        <w:t xml:space="preserve">[95] 受到的伤害：1</w:t>
      </w:r>
    </w:p>
    <w:p w14:paraId="4A4A47E8">
      <w:r xmlns:w="http://schemas.openxmlformats.org/wordprocessingml/2006/main">
        <w:t xml:space="preserve">[96] 受到的伤害：2</w:t>
      </w:r>
    </w:p>
    <w:p w14:paraId="113CAE8B">
      <w:r xmlns:w="http://schemas.openxmlformats.org/wordprocessingml/2006/main">
        <w:t xml:space="preserve">[97] 受到的伤害：3</w:t>
      </w:r>
    </w:p>
    <w:p w14:paraId="6C8056C6">
      <w:r xmlns:w="http://schemas.openxmlformats.org/wordprocessingml/2006/main">
        <w:t xml:space="preserve">[98] 退出</w:t>
      </w:r>
    </w:p>
    <w:p w14:paraId="405225AE">
      <w:r xmlns:w="http://schemas.openxmlformats.org/wordprocessingml/2006/main">
        <w:t xml:space="preserve">[99] 在游戏中 †</w:t>
      </w:r>
    </w:p>
    <w:p w14:paraId="74E593A8">
      <w:r xmlns:w="http://schemas.openxmlformats.org/wordprocessingml/2006/main">
        <w:t xml:space="preserve">[100] 与 2021 年 7 月 28 日开始的“勿忘我随风摇曳”活动同时上线。七道闪念中排名第二，上弦之月中第一个魔法型角色。</w:t>
      </w:r>
    </w:p>
    <w:p w14:paraId="4D558AD0">
      <w:r xmlns:w="http://schemas.openxmlformats.org/wordprocessingml/2006/main">
        <w:t xml:space="preserve">[101] 他是继神圣骑士决斗之后，第二个行动速度为3秒的魔法型角色。凭借99%的命中率，他可以快速可靠地削弱敌军。</w:t>
      </w:r>
    </w:p>
    <w:p w14:paraId="17E9F018">
      <w:r xmlns:w="http://schemas.openxmlformats.org/wordprocessingml/2006/main">
        <w:t xml:space="preserve">[102] 作为速度型角色的代价，它的魔法威力较低，这使得它在发布时成为魔法型 SSR 中最差的角色。</w:t>
      </w:r>
    </w:p>
    <w:p w14:paraId="08700A5A">
      <w:r xmlns:w="http://schemas.openxmlformats.org/wordprocessingml/2006/main">
        <w:t xml:space="preserve">[103] 就耐久性而言，体力和防御力都相对较低。然而，魔法抗性很高，闪避率也高达60，因此在一定程度上可以弥补这一不足，具体取决于敌人的攻击。</w:t>
      </w:r>
    </w:p>
    <w:p w14:paraId="65AA4E85">
      <w:r xmlns:w="http://schemas.openxmlformats.org/wordprocessingml/2006/main">
        <w:t xml:space="preserve">[104] 由于它可以与独特的加速增益叠加，因此可以使用超级钻头或类似工具来辅助激活，从而同时施加两者。</w:t>
      </w:r>
    </w:p>
    <w:p w14:paraId="7604B44A">
      <w:r xmlns:w="http://schemas.openxmlformats.org/wordprocessingml/2006/main">
        <w:t xml:space="preserve">[105] 它与闪光忍者萨纳吉的特殊招式配合良好，一起使用时可以大大降低敌人的速度，并充分发挥两个角色的高闪避能力。</w:t>
      </w:r>
    </w:p>
    <w:p w14:paraId="6593E50B">
      <w:r xmlns:w="http://schemas.openxmlformats.org/wordprocessingml/2006/main">
        <w:t xml:space="preserve">[106] 在团队副本中，速度增益不仅在提升速度时非常有效，而且在尽可能减少首领攻击次数时也同样有效。然而，BREAK 后提升的眩晕抗性和状态效果抗性会在首领攻击前一直存在，因此，最好是让首领快速攻击以重置抗性，并争取下一次 BREAK 来提高分数。</w:t>
      </w:r>
    </w:p>
    <w:p w14:paraId="129D79DD">
      <w:r xmlns:w="http://schemas.openxmlformats.org/wordprocessingml/2006/main">
        <w:t xml:space="preserve">[107] 此独特效果可为友军提供持续30秒的速度提升。这是一个角色类型的增益效果，虽然其效果取决于场上友军的状态，但由于它比特殊技能更容易触发且更可靠，因此非常强大。</w:t>
      </w:r>
    </w:p>
    <w:p w14:paraId="6E8C102C">
      <w:r xmlns:w="http://schemas.openxmlformats.org/wordprocessingml/2006/main">
        <w:t xml:space="preserve">[108] 总的来说，虽然她自身的火力并不强，但她是一位优秀的增益和减益角色，能够同时提供强大的辅助效果，提升全队速度并降低敌人速度，因此对战斗贡献巨大。尽管她上线已有一段时间，但在团队副本中仍然非常有用，所以她是一位值得培养的常驻角色。</w:t>
      </w:r>
    </w:p>
    <w:p w14:paraId="0A4191F1">
      <w:r xmlns:w="http://schemas.openxmlformats.org/wordprocessingml/2006/main">
        <w:t xml:space="preserve">[109] 简易内容适宜性评估 †</w:t>
      </w:r>
    </w:p>
    <w:p w14:paraId="7710556F">
      <w:r xmlns:w="http://schemas.openxmlformats.org/wordprocessingml/2006/main">
        <w:t xml:space="preserve">[110] 合适的内容、推荐的装备示例、角色发展目标等。</w:t>
      </w:r>
    </w:p>
    <w:p w14:paraId="662F391D">
      <w:r xmlns:w="http://schemas.openxmlformats.org/wordprocessingml/2006/main">
        <w:t xml:space="preserve">[111] 兼容内容</w:t>
      </w:r>
    </w:p>
    <w:p w14:paraId="172AECEA">
      <w:r xmlns:w="http://schemas.openxmlformats.org/wordprocessingml/2006/main">
        <w:t xml:space="preserve">[112] 能力倾向</w:t>
      </w:r>
    </w:p>
    <w:p w14:paraId="17C0B91F">
      <w:r xmlns:w="http://schemas.openxmlformats.org/wordprocessingml/2006/main">
        <w:t xml:space="preserve">[113] 简短评论</w:t>
      </w:r>
    </w:p>
    <w:p w14:paraId="76BC608D">
      <w:r xmlns:w="http://schemas.openxmlformats.org/wordprocessingml/2006/main">
        <w:t xml:space="preserve">[114] 主线任务 活动任务</w:t>
      </w:r>
    </w:p>
    <w:p w14:paraId="6687CC31">
      <w:r xmlns:w="http://schemas.openxmlformats.org/wordprocessingml/2006/main">
        <w:t xml:space="preserve">[115] 可以毫无问题地执行</w:t>
      </w:r>
    </w:p>
    <w:p w14:paraId="04F4D38A">
      <w:r xmlns:w="http://schemas.openxmlformats.org/wordprocessingml/2006/main">
        <w:t xml:space="preserve">[116] 突袭战</w:t>
      </w:r>
    </w:p>
    <w:p w14:paraId="675FFB87">
      <w:r xmlns:w="http://schemas.openxmlformats.org/wordprocessingml/2006/main">
        <w:t xml:space="preserve">[117] 速度提升效果极佳。速度降低效果则视情况而定，可能有利也可能不利（装备示例见下文）。</w:t>
      </w:r>
    </w:p>
    <w:p w14:paraId="30A93C46">
      <w:r xmlns:w="http://schemas.openxmlformats.org/wordprocessingml/2006/main">
        <w:t xml:space="preserve">[118] 湮灭</w:t>
      </w:r>
    </w:p>
    <w:p w14:paraId="107760A7">
      <w:r xmlns:w="http://schemas.openxmlformats.org/wordprocessingml/2006/main">
        <w:t xml:space="preserve">[119] 利用特殊效果为全队施加速度提升，然后撤退。你也可以装备两把钻头类武器，同时使用特殊技能。</w:t>
      </w:r>
    </w:p>
    <w:p w14:paraId="571160F5">
      <w:r xmlns:w="http://schemas.openxmlformats.org/wordprocessingml/2006/main">
        <w:t xml:space="preserve">[120] B宇宙</w:t>
      </w:r>
    </w:p>
    <w:p w14:paraId="19E0CAD3">
      <w:r xmlns:w="http://schemas.openxmlformats.org/wordprocessingml/2006/main">
        <w:t xml:space="preserve">[121] 速度增益可能有效，速度减益也可能有效。</w:t>
      </w:r>
    </w:p>
    <w:p w14:paraId="09E6DA0A">
      <w:r xmlns:w="http://schemas.openxmlformats.org/wordprocessingml/2006/main">
        <w:t xml:space="preserve">[122] 能力评价指标</w:t>
      </w:r>
    </w:p>
    <w:p w14:paraId="37506E1A">
      <w:r xmlns:w="http://schemas.openxmlformats.org/wordprocessingml/2006/main">
        <w:t xml:space="preserve">[123] ◎：优秀内容。最有可能发挥出色。○：合适内容。有较高发挥潜力。△：一般。需要一些技巧才能发挥良好，但选择理由不多。×：不合适内容。由于与内容规则、游戏系统、难度等级等不兼容，难以发挥出色。*2014年3月更新</w:t>
      </w:r>
    </w:p>
    <w:p w14:paraId="640CE880">
      <w:r xmlns:w="http://schemas.openxmlformats.org/wordprocessingml/2006/main">
        <w:t xml:space="preserve">[124] 突袭</w:t>
      </w:r>
    </w:p>
    <w:p w14:paraId="1EA88053">
      <w:r xmlns:w="http://schemas.openxmlformats.org/wordprocessingml/2006/main">
        <w:t xml:space="preserve">[125] 推荐设备示例</w:t>
      </w:r>
    </w:p>
    <w:p w14:paraId="4E2D060E">
      <w:r xmlns:w="http://schemas.openxmlformats.org/wordprocessingml/2006/main">
        <w:t xml:space="preserve">[126] 主要设备</w:t>
      </w:r>
    </w:p>
    <w:p w14:paraId="4ED33822">
      <w:r xmlns:w="http://schemas.openxmlformats.org/wordprocessingml/2006/main">
        <w:t xml:space="preserve">[127] 子设备</w:t>
      </w:r>
    </w:p>
    <w:p w14:paraId="47974D53">
      <w:r xmlns:w="http://schemas.openxmlformats.org/wordprocessingml/2006/main">
        <w:t xml:space="preserve">[128] 一件令人愉悦的物品</w:t>
      </w:r>
    </w:p>
    <w:p w14:paraId="366B40EA">
      <w:r xmlns:w="http://schemas.openxmlformats.org/wordprocessingml/2006/main">
        <w:t xml:space="preserve">[129] 发展目标</w:t>
      </w:r>
    </w:p>
    <w:p w14:paraId="3F1915F8">
      <w:r xmlns:w="http://schemas.openxmlformats.org/wordprocessingml/2006/main">
        <w:t xml:space="preserve">[130] 突破极限</w:t>
      </w:r>
    </w:p>
    <w:p w14:paraId="2BE63383">
      <w:r xmlns:w="http://schemas.openxmlformats.org/wordprocessingml/2006/main">
        <w:t xml:space="preserve">[131] 致命觉醒</w:t>
      </w:r>
    </w:p>
    <w:p w14:paraId="054A7B0D">
      <w:r xmlns:w="http://schemas.openxmlformats.org/wordprocessingml/2006/main">
        <w:t xml:space="preserve">[132] 独特的觉醒</w:t>
      </w:r>
    </w:p>
    <w:p w14:paraId="2147CD02">
      <w:r xmlns:w="http://schemas.openxmlformats.org/wordprocessingml/2006/main">
        <w:t xml:space="preserve">[133] 行动速度</w:t>
      </w:r>
    </w:p>
    <w:p w14:paraId="03961BF6">
      <w:r xmlns:w="http://schemas.openxmlformats.org/wordprocessingml/2006/main">
        <w:t xml:space="preserve">[134] 特别收费</w:t>
      </w:r>
    </w:p>
    <w:p w14:paraId="6677D275">
      <w:r xmlns:w="http://schemas.openxmlformats.org/wordprocessingml/2006/main">
        <w:t xml:space="preserve">[135] 其他</w:t>
      </w:r>
    </w:p>
    <w:p w14:paraId="3E6A5EB9">
      <w:r xmlns:w="http://schemas.openxmlformats.org/wordprocessingml/2006/main">
        <w:t xml:space="preserve">[136] 培训成本</w:t>
      </w:r>
    </w:p>
    <w:p w14:paraId="5FD6F471">
      <w:r xmlns:w="http://schemas.openxmlformats.org/wordprocessingml/2006/main">
        <w:t xml:space="preserve">[137] 备注</w:t>
      </w:r>
    </w:p>
    <w:p w14:paraId="68E789C4">
      <w:r xmlns:w="http://schemas.openxmlformats.org/wordprocessingml/2006/main">
        <w:t xml:space="preserve">[138] 即使只有这一点，你也可以在特殊效果消失后（大约30秒）立即发动特殊技能。随着特殊技能充能觉醒的进行，这个时间将缩短至约15秒，并且你还可以叠加特殊效果和特殊技能。</w:t>
      </w:r>
    </w:p>
    <w:p w14:paraId="6FA8DB7B">
      <w:r xmlns:w="http://schemas.openxmlformats.org/wordprocessingml/2006/main">
        <w:t xml:space="preserve">[139] *2016年3月更新</w:t>
      </w:r>
    </w:p>
    <w:p w14:paraId="296D5C69">
      <w:r xmlns:w="http://schemas.openxmlformats.org/wordprocessingml/2006/main">
        <w:t xml:space="preserve">[140] 其他版本 / 相关角色 †</w:t>
      </w:r>
    </w:p>
    <w:p w14:paraId="085FDA35">
      <w:r xmlns:w="http://schemas.openxmlformats.org/wordprocessingml/2006/main">
        <w:t xml:space="preserve">[141] 仲夏风花</w:t>
      </w:r>
    </w:p>
    <w:p w14:paraId="1BB37D39">
      <w:r xmlns:w="http://schemas.openxmlformats.org/wordprocessingml/2006/main">
        <w:t xml:space="preserve">[142] 风之风花</w:t>
      </w:r>
    </w:p>
    <w:p w14:paraId="2A23FB13">
      <w:r xmlns:w="http://schemas.openxmlformats.org/wordprocessingml/2006/main">
        <w:t xml:space="preserve">[143] 林绫香</w:t>
      </w:r>
    </w:p>
    <w:p w14:paraId="24F814BE">
      <w:r xmlns:w="http://schemas.openxmlformats.org/wordprocessingml/2006/main">
        <w:t xml:space="preserve">[144] 火勾卡</w:t>
      </w:r>
    </w:p>
    <w:p w14:paraId="54FB901E">
      <w:r xmlns:w="http://schemas.openxmlformats.org/wordprocessingml/2006/main">
        <w:t xml:space="preserve">[145] 地球之丘</w:t>
      </w:r>
    </w:p>
    <w:p w14:paraId="409525B9">
      <w:r xmlns:w="http://schemas.openxmlformats.org/wordprocessingml/2006/main">
        <w:t xml:space="preserve">[146] 冰静香</w:t>
      </w:r>
    </w:p>
    <w:p w14:paraId="6F1B206F">
      <w:r xmlns:w="http://schemas.openxmlformats.org/wordprocessingml/2006/main">
        <w:t xml:space="preserve">[147] 琐事 †</w:t>
      </w:r>
    </w:p>
    <w:p w14:paraId="3B99DB3E">
      <w:r xmlns:w="http://schemas.openxmlformats.org/wordprocessingml/2006/main">
        <w:t xml:space="preserve">[148] 他是“七闪”中的二号人物，也是火之豪卡的青梅竹马。他在“七闪”中也占据着重要的战略地位，经常与豪卡和透巴一起出现在与闪光忍者系列相关的剧情中。</w:t>
      </w:r>
    </w:p>
    <w:p w14:paraId="0CC192AB">
      <w:r xmlns:w="http://schemas.openxmlformats.org/wordprocessingml/2006/main">
        <w:t xml:space="preserve">[149] 他具有极强的分析能力，在行动中，尽管患有失忆症，他还是设法在躲避忍者的同时收集信息，即使没有记忆，也能够揭露真相。</w:t>
      </w:r>
    </w:p>
    <w:p w14:paraId="33E916CE">
      <w:r xmlns:w="http://schemas.openxmlformats.org/wordprocessingml/2006/main">
        <w:t xml:space="preserve">[150] 她的武器是她操控风的能力和使用她的主要武器——扇子——的飞行能力，在活动中可以看到她享受着乘风飞行的乐趣。</w:t>
      </w:r>
    </w:p>
    <w:p w14:paraId="400A3A10">
      <w:r xmlns:w="http://schemas.openxmlformats.org/wordprocessingml/2006/main">
        <w:t xml:space="preserve">[151] 她与冰静香是师徒关系，与风风香一起被称为“吹雪”。</w:t>
      </w:r>
    </w:p>
    <w:p w14:paraId="16541649">
      <w:r xmlns:w="http://schemas.openxmlformats.org/wordprocessingml/2006/main">
        <w:t xml:space="preserve">[152] 官方推特账号简介 †</w:t>
      </w:r>
    </w:p>
    <w:p w14:paraId="5C05BCA4">
      <w:r xmlns:w="http://schemas.openxmlformats.org/wordprocessingml/2006/main">
        <w:t xml:space="preserve">[153] 人物介绍</w:t>
      </w:r>
    </w:p>
    <w:p w14:paraId="482AD61C">
      <w:r xmlns:w="http://schemas.openxmlformats.org/wordprocessingml/2006/main">
        <w:t xml:space="preserve">[154] 评论表 †</w:t>
      </w:r>
    </w:p>
    <w:p w14:paraId="4AEAD1CA">
      <w:r xmlns:w="http://schemas.openxmlformats.org/wordprocessingml/2006/main">
        <w:t xml:space="preserve">[155] 点击打开历史日志列表</w:t>
      </w:r>
    </w:p>
    <w:p w14:paraId="0F145D8B">
      <w:r xmlns:w="http://schemas.openxmlformats.org/wordprocessingml/2006/main">
        <w:t xml:space="preserve">[156] 末尾的数字越小，日志越旧。</w:t>
      </w:r>
    </w:p>
    <w:p w14:paraId="634FDB58">
      <w:r xmlns:w="http://schemas.openxmlformats.org/wordprocessingml/2006/main">
        <w:t xml:space="preserve">[157] “评论/风之风花/”没有子页面。</w:t>
      </w:r>
    </w:p>
    <w:p w14:paraId="5A41A59F">
      <w:r xmlns:w="http://schemas.openxmlformats.org/wordprocessingml/2006/main">
        <w:t xml:space="preserve">[158] 终于来了…… -- [PN9J0ZRxJbI] 2021-07-29 (周四) 02:37:01</w:t>
      </w:r>
    </w:p>
    <w:p w14:paraId="3C343634">
      <w:r xmlns:w="http://schemas.openxmlformats.org/wordprocessingml/2006/main">
        <w:t xml:space="preserve">[159] 结果里她坐在风扇上漂浮的样子真可爱——[kfYC/r4FE26] 2021-07-29 (周四) 04:06:17</w:t>
      </w:r>
    </w:p>
    <w:p w14:paraId="6156E10C">
      <w:r xmlns:w="http://schemas.openxmlformats.org/wordprocessingml/2006/main">
        <w:t xml:space="preserve">[160] 如果特殊招式包含范围攻击就更好了。不过现在这样也够强了。——[QH0JYvnguVM] 2021-07-29 (周四) 12:56:49</w:t>
      </w:r>
    </w:p>
    <w:p w14:paraId="18CE80E9">
      <w:r xmlns:w="http://schemas.openxmlformats.org/wordprocessingml/2006/main">
        <w:t xml:space="preserve">[161] 现在我们终于能看到她的全身了，她的腿真丰满可爱…… -- [/vx8jsxqZ4A] 2021-07-29 (周四) 14:29:08</w:t>
      </w:r>
    </w:p>
    <w:p w14:paraId="30BAEFA3">
      <w:r xmlns:w="http://schemas.openxmlformats.org/wordprocessingml/2006/main">
        <w:t xml:space="preserve">[162] 同时配备虎纹雀和白腰文鸟系列，可以让你几乎持续不断地维护一个观测点，这非常方便。——[g3wzpejceK.] 2021-07-29 (周四) 17:59:02</w:t>
      </w:r>
    </w:p>
    <w:p w14:paraId="008C5066">
      <w:r xmlns:w="http://schemas.openxmlformats.org/wordprocessingml/2006/main">
        <w:t xml:space="preserve">[163] 看来对突袭至关重要 -- [bbTphX/Y2P6] 2021-07-29 (周四) 18:12:49</w:t>
      </w:r>
    </w:p>
    <w:p w14:paraId="65737BBB">
      <w:r xmlns:w="http://schemas.openxmlformats.org/wordprocessingml/2006/main">
        <w:t xml:space="preserve">[164] 有Nonono在我身边真是太强大了——[x236sBv7YOs] 2021-07-29 (周四) 20:25:59</w:t>
      </w:r>
    </w:p>
    <w:p w14:paraId="4F098B56">
      <w:r xmlns:w="http://schemas.openxmlformats.org/wordprocessingml/2006/main">
        <w:t xml:space="preserve">[165] 我不明白！！ -- [eWaF/.ywILk] 2021-07-30 (周五) 06:26:43</w:t>
      </w:r>
    </w:p>
    <w:p w14:paraId="46845FCB">
      <w:r xmlns:w="http://schemas.openxmlformats.org/wordprocessingml/2006/main">
        <w:t xml:space="preserve">[166] 风花腿好粗！ -- [WQIDmT3aa4g] 2021-07-31 (周六) 01:11:47</w:t>
      </w:r>
    </w:p>
    <w:p w14:paraId="7292DBD6">
      <w:r xmlns:w="http://schemas.openxmlformats.org/wordprocessingml/2006/main">
        <w:t xml:space="preserve">[167] 她的大腿好软啊！ -- [WjTKrfsdt8Q] 2021-07-31 (周六) 01:22:25</w:t>
      </w:r>
    </w:p>
    <w:p w14:paraId="5D1B9E32">
      <w:r xmlns:w="http://schemas.openxmlformats.org/wordprocessingml/2006/main">
        <w:t xml:space="preserve">[168] FukafukaFuka-san -- [.pXyLAUgALo] 2021-07-31（星期六）07:42:52</w:t>
      </w:r>
    </w:p>
    <w:p w14:paraId="57BE02BF">
      <w:r xmlns:w="http://schemas.openxmlformats.org/wordprocessingml/2006/main">
        <w:t xml:space="preserve">[169] 这正是我梦寐以求的，所以我把所有积压的兴奋都用在了这件事上——[lnT/qx/7CIo] 2021-07-30 (周五) 07:02:07</w:t>
      </w:r>
    </w:p>
    <w:p w14:paraId="5DF22D76">
      <w:r xmlns:w="http://schemas.openxmlformats.org/wordprocessingml/2006/main">
        <w:t xml:space="preserve">[170] 我完全没能拉住她，但她很强，而且我真的很喜欢她，和艾斯卡/遥一样，所以我把她和蕾配对了。无论是纯爱还是战败的场景都非常色情，我很满意。——[ysV6bef9rLQ] 2021-07-31 (周六) 02:40:39</w:t>
      </w:r>
    </w:p>
    <w:p w14:paraId="410F0D22">
      <w:r xmlns:w="http://schemas.openxmlformats.org/wordprocessingml/2006/main">
        <w:t xml:space="preserve">[171] 读完这个故事后，我发现她比我想象中要随和得多，我很喜欢她。——[gb7lxy7fgso] 2021-08-03 (周二) 09:36:13</w:t>
      </w:r>
    </w:p>
    <w:p w14:paraId="15671F8D">
      <w:r xmlns:w="http://schemas.openxmlformats.org/wordprocessingml/2006/main">
        <w:t xml:space="preserve">[172] 很难决定穿什么，因为看起来穿什么都挺好……现在先穿孟加拉姐妹吧。——[PN9J0ZRxJbI] 2021-08-05 (周四) 02:27:13</w:t>
      </w:r>
    </w:p>
    <w:p w14:paraId="40D1D4D2">
      <w:r xmlns:w="http://schemas.openxmlformats.org/wordprocessingml/2006/main">
        <w:t xml:space="preserve">[173] 我希望他们明年能推出Fuuka的夏季版本 -- [jZOGBfgFjnU] 2021-08-06 (周五) 22:57:32</w:t>
      </w:r>
    </w:p>
    <w:p w14:paraId="2B8B7067">
      <w:r xmlns:w="http://schemas.openxmlformats.org/wordprocessingml/2006/main">
        <w:t xml:space="preserve">[174] “一切都在计划之中”（那张脸）——[/vx8jsxqZ4A] 2021-08-10 (周二) 12:16:41</w:t>
      </w:r>
    </w:p>
    <w:p w14:paraId="3E50B175">
      <w:r xmlns:w="http://schemas.openxmlformats.org/wordprocessingml/2006/main">
        <w:t xml:space="preserve">[175] 由于它的攻击属性是魔法，所以比火箭终结更容易使用，而且能说很多话也是它的优势。——[iA3I06n/uFg] 2021-09-25 (周六) 17:10:58</w:t>
      </w:r>
    </w:p>
    <w:p w14:paraId="4AF4EE4A">
      <w:r xmlns:w="http://schemas.openxmlformats.org/wordprocessingml/2006/main">
        <w:t xml:space="preserve">[176] 她似乎既展现了职业的一面，又展现了女性的一面。肯定还有另一副更真实的面孔。——[.pXyLAUgALo] 2021-11-30 (周二) 00:11:58</w:t>
      </w:r>
    </w:p>
    <w:p w14:paraId="1774AE0E">
      <w:r xmlns:w="http://schemas.openxmlformats.org/wordprocessingml/2006/main">
        <w:t xml:space="preserve">[177] 如果你还没有，就赶紧去弄一个。它在团队副本中至关重要，一旦升到五星，就绝对不能再从你的首发阵容中剔除了。——[8DvEZlQfeVU] 2022-02-18 (周五) 09:32:43</w:t>
      </w:r>
    </w:p>
    <w:p w14:paraId="2E399F87">
      <w:r xmlns:w="http://schemas.openxmlformats.org/wordprocessingml/2006/main">
        <w:t xml:space="preserve">[178] 我一直在等风花的复刻，但如果是0.5%概率的双倍抽取，我想我还是用花蕾代替扭蛋吧。——[/FgbuCLDNpw] 2022-02-18 (周五) 20:32:53</w:t>
      </w:r>
    </w:p>
    <w:p w14:paraId="18656970">
      <w:r xmlns:w="http://schemas.openxmlformats.org/wordprocessingml/2006/main">
        <w:t xml:space="preserve">[179] 我很喜欢这个设计，但是句末的怪异之处让我很困扰，所以我无法接受它。——[TCmss5DlezM] 2022-03-02 (周三) 23:22:19</w:t>
      </w:r>
    </w:p>
    <w:p w14:paraId="41B73E92">
      <w:r xmlns:w="http://schemas.openxmlformats.org/wordprocessingml/2006/main">
        <w:t xml:space="preserve">[180] 我两个都想要，但是没能得到，而且宝石也用完了——[bSzvPmhWQ62] 2024-08-07 (周三) 18:04:10</w:t>
      </w:r>
    </w:p>
    <w:p w14:paraId="36ED106E">
      <w:r xmlns:w="http://schemas.openxmlformats.org/wordprocessingml/2006/main">
        <w:t xml:space="preserve">[181] ←使用棋盘前请务必阅读规则。</w:t>
      </w:r>
    </w:p>
    <w:p w14:paraId="4C71A95C">
      <w:r xmlns:w="http://schemas.openxmlformats.org/wordprocessingml/2006/main">
        <w:t xml:space="preserve">[182] 关于规则 †</w:t>
      </w:r>
    </w:p>
    <w:p w14:paraId="0B560003">
      <w:r xmlns:w="http://schemas.openxmlformats.org/wordprocessingml/2006/main">
        <w:t xml:space="preserve">[183] 请不要抱怨或批评页面编辑者。如果您对其他人的编辑有意见，请通过“提供替代方案”或“自行编辑”的方式进行建设性沟通。</w:t>
      </w:r>
    </w:p>
    <w:p w14:paraId="0E28C586">
      <w:r xmlns:w="http://schemas.openxmlformats.org/wordprocessingml/2006/main">
        <w:t xml:space="preserve">[184] 不要发布个人网站或其他禁止未经授权链接的网站的网址。</w:t>
      </w:r>
    </w:p>
    <w:p w14:paraId="743086D9">
      <w:r xmlns:w="http://schemas.openxmlformats.org/wordprocessingml/2006/main">
        <w:t xml:space="preserve">[185] 关于违反规则的帖子 †</w:t>
      </w:r>
    </w:p>
    <w:p w14:paraId="0061639F">
      <w:r xmlns:w="http://schemas.openxmlformats.org/wordprocessingml/2006/main">
        <w:t xml:space="preserve">[186] 禁止发布以下类型的帖子，因为它们容易造成干扰。</w:t>
      </w:r>
    </w:p>
    <w:p w14:paraId="3AE41C71">
      <w:r xmlns:w="http://schemas.openxmlformats.org/wordprocessingml/2006/main">
        <w:t xml:space="preserve">[187]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D23DD2D">
      <w:r xmlns:w="http://schemas.openxmlformats.org/wordprocessingml/2006/main">
        <w:t xml:space="preserve">[188] 其他包括使用此维基的人、官方管理员、艺术家、配音演员、现实生活中的个人以及 Twitter 用户等团体。</w:t>
      </w:r>
    </w:p>
    <w:p w14:paraId="6619E8AD">
      <w:r xmlns:w="http://schemas.openxmlformats.org/wordprocessingml/2006/main">
        <w:t xml:space="preserve">[189] 关于向管理层提交的帖子，我们容忍可以解释为用户反馈的评论，例如“我希望他们改进这一点”、“我希望他们尽快修复错误”和“维护时间太长了”，但我们不容忍使用辱骂性语言贬低管理层。</w:t>
      </w:r>
    </w:p>
    <w:p w14:paraId="3A394702">
      <w:r xmlns:w="http://schemas.openxmlformats.org/wordprocessingml/2006/main">
        <w:t xml:space="preserve">[190] 将讨论和意见交流视为“诽谤或对抗他人”是错误的。然而，在讨论或意见交流中使用辱骂性语言、贬低他人、挑衅他人或在缺乏明确证据的情况下发表言论，都是违法行为。说话时务必谨言慎行。</w:t>
      </w:r>
    </w:p>
    <w:p w14:paraId="0599049C">
      <w:r xmlns:w="http://schemas.openxmlformats.org/wordprocessingml/2006/main">
        <w:t xml:space="preserve">[191] 攻击性评论是指使用“做这个”或“做那个”等强烈命令、“使用粗俗语言”、“采取居高临下的态度”或“具有挑衅性”的评论。</w:t>
      </w:r>
    </w:p>
    <w:p w14:paraId="06530B44">
      <w:r xmlns:w="http://schemas.openxmlformats.org/wordprocessingml/2006/main">
        <w:t xml:space="preserve">[192] 禁止发布冒犯现有玩家的帖子，例如“还有人玩这个游戏吗？”或“这游戏已经凉了”。这并不意味着您完全不能发表任何负面言论，而是指那些超出单纯负面评价范围，构成诽谤或诋毁的帖子将被禁止发布。</w:t>
      </w:r>
    </w:p>
    <w:p w14:paraId="6738DCE6">
      <w:r xmlns:w="http://schemas.openxmlformats.org/wordprocessingml/2006/main">
        <w:t xml:space="preserve">[193] 公开羞辱他人，包括泄露他人的游戏内名称或UID</w:t>
      </w:r>
    </w:p>
    <w:p w14:paraId="527853C9">
      <w:r xmlns:w="http://schemas.openxmlformats.org/wordprocessingml/2006/main">
        <w:t xml:space="preserve">[194] 但是，分享有助于游戏攻略的信息和视频是允许的。</w:t>
      </w:r>
    </w:p>
    <w:p w14:paraId="0C1F67EF">
      <w:r xmlns:w="http://schemas.openxmlformats.org/wordprocessingml/2006/main">
        <w:t xml:space="preserve">[195] 参考其他应用程序</w:t>
      </w:r>
    </w:p>
    <w:p w14:paraId="7D57B2BB">
      <w:r xmlns:w="http://schemas.openxmlformats.org/wordprocessingml/2006/main">
        <w:t xml:space="preserve">[196] 在多个论坛上多次发帖</w:t>
      </w:r>
    </w:p>
    <w:p w14:paraId="1550B6FA">
      <w:r xmlns:w="http://schemas.openxmlformats.org/wordprocessingml/2006/main">
        <w:t xml:space="preserve">[197] 由一串无意义字符组成的文字</w:t>
      </w:r>
    </w:p>
    <w:p w14:paraId="62824D0B">
      <w:r xmlns:w="http://schemas.openxmlformats.org/wordprocessingml/2006/main">
        <w:t xml:space="preserve">[198] 关于作弊和利用漏洞的帖子</w:t>
      </w:r>
    </w:p>
    <w:p w14:paraId="1E1D17B9">
      <w:r xmlns:w="http://schemas.openxmlformats.org/wordprocessingml/2006/main">
        <w:t xml:space="preserve">[199] 最好的办法是忽略违反规则的帖子。上钩或反驳只会让事情变得更糟。</w:t>
      </w:r>
    </w:p>
    <w:p w14:paraId="75B82D36">
      <w:r xmlns:w="http://schemas.openxmlformats.org/wordprocessingml/2006/main">
        <w:t xml:space="preserve">[200] *在上述规则中，“诽谤”指的是在没有客观证据的情况下诋毁和贬低他人。将所有批评性文章都归为“诽谤”是不正确的，所以请务必谨慎。</w:t>
      </w:r>
    </w:p>
    <w:p w14:paraId="08A1D314">
      <w:r xmlns:w="http://schemas.openxmlformats.org/wordprocessingml/2006/main">
        <w:t xml:space="preserve">[201] 关于修改和删除发帖日志 †</w:t>
      </w:r>
    </w:p>
    <w:p w14:paraId="555F9899">
      <w:r xmlns:w="http://schemas.openxmlformats.org/wordprocessingml/2006/main">
        <w:t xml:space="preserve">[202] 但是，允许更正印刷错误、遗漏和字体颜色。（他人出于善意所做的更正也允许。）</w:t>
      </w:r>
    </w:p>
    <w:p w14:paraId="57FA2FC6">
      <w:r xmlns:w="http://schemas.openxmlformats.org/wordprocessingml/2006/main">
        <w:t xml:space="preserve">[203] 作为例外情况，您可以删除自己的帖子，但事后必须向管理员报告。此外，删除时，请将整个评论替换为以下文本，而不是完全删除：&amp;color(#ff0000){''发帖人已删除''};</w:t>
      </w:r>
    </w:p>
    <w:p w14:paraId="5867DA0A">
      <w:r xmlns:w="http://schemas.openxmlformats.org/wordprocessingml/2006/main">
        <w:t xml:space="preserve">[204] 关于评论违反规则的帖子 †</w:t>
      </w:r>
    </w:p>
    <w:p w14:paraId="0EFB80AF">
      <w:r xmlns:w="http://schemas.openxmlformats.org/wordprocessingml/2006/main">
        <w:t xml:space="preserve">[205] 您可以自行注释掉上述任何违反规则的评论，无需管理员许可。但是，注释掉评论后，请务必在“违规举报公告板”上进行举报。举报时请使用“违规举报公告板”上的模板。</w:t>
      </w:r>
    </w:p>
    <w:p w14:paraId="03934C8E">
      <w:r xmlns:w="http://schemas.openxmlformats.org/wordprocessingml/2006/main">
        <w:t xml:space="preserve">[206] 未经 CO 举报公告板举报而被评论删除的帖子将被恢复，而评论删除帖子的人将受到处罚。</w:t>
      </w:r>
    </w:p>
    <w:p w14:paraId="47F1BAAC">
      <w:r xmlns:w="http://schemas.openxmlformats.org/wordprocessingml/2006/main">
        <w:t xml:space="preserve">[207] 如果您反复向 CO 举报公告板举报不违反规则的帖子，我们将认为您是自私的，并将对您实施发帖和编辑限制。</w:t>
      </w:r>
    </w:p>
    <w:p w14:paraId="062EA66B">
      <w:r xmlns:w="http://schemas.openxmlformats.org/wordprocessingml/2006/main">
        <w:t xml:space="preserve">[208] 在 CO 报告公告板上，不构成违规的报告可由管理员酌情恢复。</w:t>
      </w:r>
    </w:p>
    <w:p w14:paraId="50B4E963">
      <w:r xmlns:w="http://schemas.openxmlformats.org/wordprocessingml/2006/main">
        <w:t xml:space="preserve">[209] 我们再次要求您不要评论那些并未违反规则的评论。（例如，诸如“虽然不违反规则，但显然是在挑衅”、“恶作剧”或“评论整个帖子”之类的主观判断。）</w:t>
      </w:r>
    </w:p>
    <w:p w14:paraId="724FD4DB">
      <w:r xmlns:w="http://schemas.openxmlformats.org/wordprocessingml/2006/main">
        <w:t xml:space="preserve">[210] 关于不违反规则但“冒犯性”的帖子 †</w:t>
      </w:r>
    </w:p>
    <w:p w14:paraId="52639FEA">
      <w:r xmlns:w="http://schemas.openxmlformats.org/wordprocessingml/2006/main">
        <w:t xml:space="preserve">[211] 即使帖子内容具有冒犯性，除非违反版规，否则不会被删除。由于每个人对冒犯性帖子的界定标准不尽相同，请使用 NGID 功能隐藏评论，而不是参与争论或挑衅。</w:t>
      </w:r>
    </w:p>
    <w:p w14:paraId="0B96C405">
      <w:r xmlns:w="http://schemas.openxmlformats.org/wordprocessingml/2006/main">
        <w:t xml:space="preserve">[212] 挑衅难道不是一种违规行为吗？†</w:t>
      </w:r>
    </w:p>
    <w:p w14:paraId="21987F18">
      <w:r xmlns:w="http://schemas.openxmlformats.org/wordprocessingml/2006/main">
        <w:t xml:space="preserve">[213] 每个人对“煽动性言论”的定义都大相径庭，因此我们不认为这是违规行为。如果您认为某条评论具有煽动性，请使用 NGID 功能将其隐藏。</w:t>
      </w:r>
    </w:p>
    <w:p w14:paraId="00E9F880">
      <w:r xmlns:w="http://schemas.openxmlformats.org/wordprocessingml/2006/main">
        <w:t xml:space="preserve">[214] 投诉难道不算违法吗？†</w:t>
      </w:r>
    </w:p>
    <w:p w14:paraId="13253D4C">
      <w:r xmlns:w="http://schemas.openxmlformats.org/wordprocessingml/2006/main">
        <w:t xml:space="preserve">[215] 一般而言，抱怨本身并不构成违规。但是，针对本作品的负面宣传、诽谤、辱骂性语言以及超出抱怨范围的对抗性言论均构成违规。如果您认为抱怨内容冒犯了您，请使用 NGID 功能隐藏相关评论。</w:t>
      </w:r>
    </w:p>
    <w:p w14:paraId="090E8A5D">
      <w:r xmlns:w="http://schemas.openxmlformats.org/wordprocessingml/2006/main">
        <w:t xml:space="preserve">[216] 如果您不确定某个帖子是否违反规则，该怎么办？ †</w:t>
      </w:r>
    </w:p>
    <w:p w14:paraId="08CD5775">
      <w:r xmlns:w="http://schemas.openxmlformats.org/wordprocessingml/2006/main">
        <w:t xml:space="preserve">[217] 有些帖子内容含糊不清，难以判断是否违规。评论删除这类含糊不清的帖子可能会导致问题，所以请不要评论删除，而是使用 NGID 功能将评论隐藏起来。</w:t>
      </w:r>
    </w:p>
    <w:p w14:paraId="511500A4">
      <w:r xmlns:w="http://schemas.openxmlformats.org/wordprocessingml/2006/main">
        <w:t xml:space="preserve">[218] 对屡犯者的处罚 †</w:t>
      </w:r>
    </w:p>
    <w:p w14:paraId="6AE59F29">
      <w:r xmlns:w="http://schemas.openxmlformats.org/wordprocessingml/2006/main">
        <w:t xml:space="preserve">[219] 屡次违反规则或发布特别恶意的帖子，管理员可酌情予以处罚，例如“禁止访问”或“限制发帖”。</w:t>
      </w:r>
    </w:p>
    <w:p w14:paraId="6C5B9E4C">
      <w:r xmlns:w="http://schemas.openxmlformats.org/wordprocessingml/2006/main">
        <w:t xml:space="preserve">[220] 如果您对进一步改进有任何建议，请通过 Wiki 管理公告板与我们联系。</w:t>
      </w:r>
    </w:p>
    <w:p w14:paraId="6E502C7D"/>
    <w:p w14:paraId="0C313BB5">
      <w:r xmlns:w="http://schemas.openxmlformats.org/wordprocessingml/2006/main">
        <w:rPr>
          <w:b/>
        </w:rPr>
        <w:t xml:space="preserve">A334</w:t>
      </w:r>
    </w:p>
    <w:p w14:paraId="79F9EE82">
      <w:r xmlns:w="http://schemas.openxmlformats.org/wordprocessingml/2006/main">
        <w:t xml:space="preserve">[0] 索引：所有角色 | SSR 角色 | SR 角色 | R 角色</w:t>
      </w:r>
    </w:p>
    <w:p w14:paraId="63108613">
      <w:r xmlns:w="http://schemas.openxmlformats.org/wordprocessingml/2006/main">
        <w:t xml:space="preserve">[1] 基本信息</w:t>
      </w:r>
    </w:p>
    <w:p w14:paraId="7A7A8789">
      <w:r xmlns:w="http://schemas.openxmlformats.org/wordprocessingml/2006/main">
        <w:t xml:space="preserve">[2] 语音</w:t>
      </w:r>
    </w:p>
    <w:p w14:paraId="715F3D8C">
      <w:r xmlns:w="http://schemas.openxmlformats.org/wordprocessingml/2006/main">
        <w:t xml:space="preserve">[3] 内容适用性简易评估</w:t>
      </w:r>
    </w:p>
    <w:p w14:paraId="3055BDDE">
      <w:r xmlns:w="http://schemas.openxmlformats.org/wordprocessingml/2006/main">
        <w:t xml:space="preserve">[4] 其他版本及相关角色</w:t>
      </w:r>
    </w:p>
    <w:p w14:paraId="0F6A525D">
      <w:r xmlns:w="http://schemas.openxmlformats.org/wordprocessingml/2006/main">
        <w:t xml:space="preserve">[5] 琐事</w:t>
      </w:r>
    </w:p>
    <w:p w14:paraId="01FC87FF">
      <w:r xmlns:w="http://schemas.openxmlformats.org/wordprocessingml/2006/main">
        <w:t xml:space="preserve">[6] 官方推特账号介绍</w:t>
      </w:r>
    </w:p>
    <w:p w14:paraId="6FDF8C4D">
      <w:r xmlns:w="http://schemas.openxmlformats.org/wordprocessingml/2006/main">
        <w:t xml:space="preserve">[7] 评论表单</w:t>
      </w:r>
    </w:p>
    <w:p w14:paraId="73C9EBA6">
      <w:r xmlns:w="http://schemas.openxmlformats.org/wordprocessingml/2006/main">
        <w:t xml:space="preserve">[8] 基本信息 †</w:t>
      </w:r>
    </w:p>
    <w:p w14:paraId="1CFEBBB0">
      <w:r xmlns:w="http://schemas.openxmlformats.org/wordprocessingml/2006/main">
        <w:t xml:space="preserve">[9] 变换图像</w:t>
      </w:r>
    </w:p>
    <w:p w14:paraId="2222112B">
      <w:r xmlns:w="http://schemas.openxmlformats.org/wordprocessingml/2006/main">
        <w:t xml:space="preserve">[10] 简介</w:t>
      </w:r>
    </w:p>
    <w:p w14:paraId="6B004980">
      <w:r xmlns:w="http://schemas.openxmlformats.org/wordprocessingml/2006/main">
        <w:t xml:space="preserve">[11] 姓名</w:t>
      </w:r>
    </w:p>
    <w:p w14:paraId="567B3942">
      <w:r xmlns:w="http://schemas.openxmlformats.org/wordprocessingml/2006/main">
        <w:t xml:space="preserve">[12] 鬼之鸟羽太阳</w:t>
      </w:r>
    </w:p>
    <w:p w14:paraId="115FAB63">
      <w:r xmlns:w="http://schemas.openxmlformats.org/wordprocessingml/2006/main">
        <w:t xml:space="preserve">[13] 真实姓名</w:t>
      </w:r>
    </w:p>
    <w:p w14:paraId="756FCB2F">
      <w:r xmlns:w="http://schemas.openxmlformats.org/wordprocessingml/2006/main">
        <w:t xml:space="preserve">[14] 太阳东羽</w:t>
      </w:r>
    </w:p>
    <w:p w14:paraId="55625324">
      <w:r xmlns:w="http://schemas.openxmlformats.org/wordprocessingml/2006/main">
        <w:t xml:space="preserve">[15] 稀有度</w:t>
      </w:r>
    </w:p>
    <w:p w14:paraId="62020C48">
      <w:r xmlns:w="http://schemas.openxmlformats.org/wordprocessingml/2006/main">
        <w:t xml:space="preserve">[16] 普通攻击</w:t>
      </w:r>
    </w:p>
    <w:p w14:paraId="597AF5D1">
      <w:r xmlns:w="http://schemas.openxmlformats.org/wordprocessingml/2006/main">
        <w:t xml:space="preserve">[17] 近战攻击（物理）</w:t>
      </w:r>
    </w:p>
    <w:p w14:paraId="0282D182">
      <w:r xmlns:w="http://schemas.openxmlformats.org/wordprocessingml/2006/main">
        <w:t xml:space="preserve">[18] 附属派系</w:t>
      </w:r>
    </w:p>
    <w:p w14:paraId="54786642">
      <w:r xmlns:w="http://schemas.openxmlformats.org/wordprocessingml/2006/main">
        <w:t xml:space="preserve">[19] 闪光忍者（久世）</w:t>
      </w:r>
    </w:p>
    <w:p w14:paraId="6E012604">
      <w:r xmlns:w="http://schemas.openxmlformats.org/wordprocessingml/2006/main">
        <w:t xml:space="preserve">[20] 和叶</w:t>
      </w:r>
    </w:p>
    <w:p w14:paraId="06046BD4">
      <w:r xmlns:w="http://schemas.openxmlformats.org/wordprocessingml/2006/main">
        <w:t xml:space="preserve">[21] 插图</w:t>
      </w:r>
    </w:p>
    <w:p w14:paraId="367C5632">
      <w:r xmlns:w="http://schemas.openxmlformats.org/wordprocessingml/2006/main">
        <w:t xml:space="preserve">[22] 奥林</w:t>
      </w:r>
    </w:p>
    <w:p w14:paraId="6BBAA835">
      <w:r xmlns:w="http://schemas.openxmlformats.org/wordprocessingml/2006/main">
        <w:t xml:space="preserve">[23] SD字符</w:t>
      </w:r>
    </w:p>
    <w:p w14:paraId="3ED9DDB3">
      <w:r xmlns:w="http://schemas.openxmlformats.org/wordprocessingml/2006/main">
        <w:t xml:space="preserve">[24] 风味文字</w:t>
      </w:r>
    </w:p>
    <w:p w14:paraId="3CAD1DD4">
      <w:r xmlns:w="http://schemas.openxmlformats.org/wordprocessingml/2006/main">
        <w:t xml:space="preserve">[25] “正义、和平、爱……呵呵，真是太好了。” 绰号“恶魔”的九世上阶七位最凶残的忍者位列第一。他是一位全能的战略家，不仅精通各种武器和忍术，还擅长阴谋诡计。他残忍无情，是个虐待狂，毫不犹豫地夺取恶人的性命。他暗中策划着夺取大贝特的控制权。</w:t>
      </w:r>
    </w:p>
    <w:p w14:paraId="73547F91">
      <w:r xmlns:w="http://schemas.openxmlformats.org/wordprocessingml/2006/main">
        <w:t xml:space="preserve">[26] 如何获得</w:t>
      </w:r>
    </w:p>
    <w:p w14:paraId="3BAD6011">
      <w:r xmlns:w="http://schemas.openxmlformats.org/wordprocessingml/2006/main">
        <w:t xml:space="preserve">[27] 标准扭蛋</w:t>
      </w:r>
    </w:p>
    <w:p w14:paraId="0DE2286B">
      <w:r xmlns:w="http://schemas.openxmlformats.org/wordprocessingml/2006/main">
        <w:t xml:space="preserve">[28] 基础属性（1星）* 每增加1星+50%，5星时为1星值的3倍</w:t>
      </w:r>
    </w:p>
    <w:p w14:paraId="1ED40286">
      <w:r xmlns:w="http://schemas.openxmlformats.org/wordprocessingml/2006/main">
        <w:t xml:space="preserve">[29] 级</w:t>
      </w:r>
    </w:p>
    <w:p w14:paraId="7D9EA5C5">
      <w:r xmlns:w="http://schemas.openxmlformats.org/wordprocessingml/2006/main">
        <w:t xml:space="preserve">[30] 耐力</w:t>
      </w:r>
    </w:p>
    <w:p w14:paraId="26435B8A">
      <w:r xmlns:w="http://schemas.openxmlformats.org/wordprocessingml/2006/main">
        <w:t xml:space="preserve">[31] 攻击力</w:t>
      </w:r>
    </w:p>
    <w:p w14:paraId="2360D567">
      <w:r xmlns:w="http://schemas.openxmlformats.org/wordprocessingml/2006/main">
        <w:t xml:space="preserve">[32] 防御能力</w:t>
      </w:r>
    </w:p>
    <w:p w14:paraId="61464B14">
      <w:r xmlns:w="http://schemas.openxmlformats.org/wordprocessingml/2006/main">
        <w:t xml:space="preserve">[33] 魔力</w:t>
      </w:r>
    </w:p>
    <w:p w14:paraId="7E0EFBF2">
      <w:r xmlns:w="http://schemas.openxmlformats.org/wordprocessingml/2006/main">
        <w:t xml:space="preserve">[34] 魔法抗性</w:t>
      </w:r>
    </w:p>
    <w:p w14:paraId="127D4951">
      <w:r xmlns:w="http://schemas.openxmlformats.org/wordprocessingml/2006/main">
        <w:t xml:space="preserve">[35] 详细状态</w:t>
      </w:r>
    </w:p>
    <w:p w14:paraId="07897CF5">
      <w:r xmlns:w="http://schemas.openxmlformats.org/wordprocessingml/2006/main">
        <w:t xml:space="preserve">[36] 准确性</w:t>
      </w:r>
    </w:p>
    <w:p w14:paraId="43971501">
      <w:r xmlns:w="http://schemas.openxmlformats.org/wordprocessingml/2006/main">
        <w:t xml:space="preserve">[37] 回避能力</w:t>
      </w:r>
    </w:p>
    <w:p w14:paraId="45F25F68">
      <w:r xmlns:w="http://schemas.openxmlformats.org/wordprocessingml/2006/main">
        <w:t xml:space="preserve">[38] 连续命中率</w:t>
      </w:r>
    </w:p>
    <w:p w14:paraId="1276E146">
      <w:r xmlns:w="http://schemas.openxmlformats.org/wordprocessingml/2006/main">
        <w:t xml:space="preserve">[39] 反击率</w:t>
      </w:r>
    </w:p>
    <w:p w14:paraId="64C547D6">
      <w:r xmlns:w="http://schemas.openxmlformats.org/wordprocessingml/2006/main">
        <w:t xml:space="preserve">[40] 眩晕激活率</w:t>
      </w:r>
    </w:p>
    <w:p w14:paraId="24BAB8D9">
      <w:r xmlns:w="http://schemas.openxmlformats.org/wordprocessingml/2006/main">
        <w:t xml:space="preserve">[41] 抗眩晕能力</w:t>
      </w:r>
    </w:p>
    <w:p w14:paraId="111D7DE6">
      <w:r xmlns:w="http://schemas.openxmlformats.org/wordprocessingml/2006/main">
        <w:t xml:space="preserve">[42] 移动速度</w:t>
      </w:r>
    </w:p>
    <w:p w14:paraId="18EF9438">
      <w:r xmlns:w="http://schemas.openxmlformats.org/wordprocessingml/2006/main">
        <w:t xml:space="preserve">[43] 部署速度</w:t>
      </w:r>
    </w:p>
    <w:p w14:paraId="68EB7126">
      <w:r xmlns:w="http://schemas.openxmlformats.org/wordprocessingml/2006/main">
        <w:t xml:space="preserve">[44] 行动速度</w:t>
      </w:r>
    </w:p>
    <w:p w14:paraId="644A1278">
      <w:r xmlns:w="http://schemas.openxmlformats.org/wordprocessingml/2006/main">
        <w:t xml:space="preserve">[45] 致命的装药量</w:t>
      </w:r>
    </w:p>
    <w:p w14:paraId="075E1EAA">
      <w:r xmlns:w="http://schemas.openxmlformats.org/wordprocessingml/2006/main">
        <w:t xml:space="preserve">[46] 特殊招式</w:t>
      </w:r>
    </w:p>
    <w:p w14:paraId="36A74ADB">
      <w:r xmlns:w="http://schemas.openxmlformats.org/wordprocessingml/2006/main">
        <w:t xml:space="preserve">[47] 姓名</w:t>
      </w:r>
    </w:p>
    <w:p w14:paraId="10A4E276">
      <w:r xmlns:w="http://schemas.openxmlformats.org/wordprocessingml/2006/main">
        <w:t xml:space="preserve">[48] 效果</w:t>
      </w:r>
    </w:p>
    <w:p w14:paraId="0897CF5C">
      <w:r xmlns:w="http://schemas.openxmlformats.org/wordprocessingml/2006/main">
        <w:t xml:space="preserve">[49] 弹劾和处决</w:t>
      </w:r>
    </w:p>
    <w:p w14:paraId="7ED82231">
      <w:r xmlns:w="http://schemas.openxmlformats.org/wordprocessingml/2006/main">
        <w:t xml:space="preserve">[50] 使所有敌人的攻击力和防御力降低 40%，持续 30 秒。</w:t>
      </w:r>
    </w:p>
    <w:p w14:paraId="216418FD">
      <w:r xmlns:w="http://schemas.openxmlformats.org/wordprocessingml/2006/main">
        <w:t xml:space="preserve">[51] 弹劾与葬礼</w:t>
      </w:r>
    </w:p>
    <w:p w14:paraId="7DBF2689">
      <w:r xmlns:w="http://schemas.openxmlformats.org/wordprocessingml/2006/main">
        <w:t xml:space="preserve">[52] 使所有敌人的攻击力和防御力降低 60%，持续 30 秒。</w:t>
      </w:r>
    </w:p>
    <w:p w14:paraId="5A2F462E">
      <w:r xmlns:w="http://schemas.openxmlformats.org/wordprocessingml/2006/main">
        <w:t xml:space="preserve">[53] 独特效果</w:t>
      </w:r>
    </w:p>
    <w:p w14:paraId="20896A14">
      <w:r xmlns:w="http://schemas.openxmlformats.org/wordprocessingml/2006/main">
        <w:t xml:space="preserve">[54] 姓名</w:t>
      </w:r>
    </w:p>
    <w:p w14:paraId="40798363">
      <w:r xmlns:w="http://schemas.openxmlformats.org/wordprocessingml/2006/main">
        <w:t xml:space="preserve">[55] 效应</w:t>
      </w:r>
    </w:p>
    <w:p w14:paraId="70B3D20A">
      <w:r xmlns:w="http://schemas.openxmlformats.org/wordprocessingml/2006/main">
        <w:t xml:space="preserve">[56] 当恶魔在场时，当恶魔不在场时</w:t>
      </w:r>
    </w:p>
    <w:p w14:paraId="277A9C33">
      <w:r xmlns:w="http://schemas.openxmlformats.org/wordprocessingml/2006/main">
        <w:t xml:space="preserve">[57] 部署完成后，敌方造成的战场伤害降低 15%，持续 30 秒。撤退时，友方造成的战场伤害增加 15%，持续 30 秒。</w:t>
      </w:r>
    </w:p>
    <w:p w14:paraId="216BFF45">
      <w:r xmlns:w="http://schemas.openxmlformats.org/wordprocessingml/2006/main">
        <w:t xml:space="preserve">[58] 当恶魔在场时，当恶魔不在场时+</w:t>
      </w:r>
    </w:p>
    <w:p w14:paraId="74014E39">
      <w:r xmlns:w="http://schemas.openxmlformats.org/wordprocessingml/2006/main">
        <w:t xml:space="preserve">[59] 部署完成后，敌方造成的战场伤害降低 25%，持续 30 秒。撤退时，友方造成的战场伤害增加 25%，持续 30 秒。</w:t>
      </w:r>
    </w:p>
    <w:p w14:paraId="25E185F0">
      <w:r xmlns:w="http://schemas.openxmlformats.org/wordprocessingml/2006/main">
        <w:t xml:space="preserve">[60] 休闲装照片</w:t>
      </w:r>
    </w:p>
    <w:p w14:paraId="07AC96EC">
      <w:r xmlns:w="http://schemas.openxmlformats.org/wordprocessingml/2006/main">
        <w:t xml:space="preserve">[61] 增强图像</w:t>
      </w:r>
    </w:p>
    <w:p w14:paraId="1FFF3DD4">
      <w:r xmlns:w="http://schemas.openxmlformats.org/wordprocessingml/2006/main">
        <w:t xml:space="preserve">[62] 语音 †</w:t>
      </w:r>
    </w:p>
    <w:p w14:paraId="6355BFA0">
      <w:r xmlns:w="http://schemas.openxmlformats.org/wordprocessingml/2006/main">
        <w:t xml:space="preserve">[63] 点击打开行列表</w:t>
      </w:r>
    </w:p>
    <w:p w14:paraId="2644B5AF">
      <w:r xmlns:w="http://schemas.openxmlformats.org/wordprocessingml/2006/main">
        <w:t xml:space="preserve">[64] 加入</w:t>
      </w:r>
    </w:p>
    <w:p w14:paraId="41299195">
      <w:r xmlns:w="http://schemas.openxmlformats.org/wordprocessingml/2006/main">
        <w:t xml:space="preserve">[65] 对话 1（转换后）</w:t>
      </w:r>
    </w:p>
    <w:p w14:paraId="09CB29E6">
      <w:r xmlns:w="http://schemas.openxmlformats.org/wordprocessingml/2006/main">
        <w:t xml:space="preserve">[66] 你刚才是不是摸了？呵呵……你真淘气……（生气）</w:t>
      </w:r>
    </w:p>
    <w:p w14:paraId="7202B5C5">
      <w:r xmlns:w="http://schemas.openxmlformats.org/wordprocessingml/2006/main">
        <w:t xml:space="preserve">[67] 对话 2（转换后）</w:t>
      </w:r>
    </w:p>
    <w:p w14:paraId="76E1B829">
      <w:r xmlns:w="http://schemas.openxmlformats.org/wordprocessingml/2006/main">
        <w:t xml:space="preserve">[68] 别老碰我，不然我就告你。</w:t>
      </w:r>
    </w:p>
    <w:p w14:paraId="049A5475">
      <w:r xmlns:w="http://schemas.openxmlformats.org/wordprocessingml/2006/main">
        <w:t xml:space="preserve">[69] 对话 3（转换后）</w:t>
      </w:r>
    </w:p>
    <w:p w14:paraId="7E97D06C">
      <w:r xmlns:w="http://schemas.openxmlformats.org/wordprocessingml/2006/main">
        <w:t xml:space="preserve">[70] 你自己也是个挺奇怪的人……</w:t>
      </w:r>
    </w:p>
    <w:p w14:paraId="6E4B0559">
      <w:r xmlns:w="http://schemas.openxmlformats.org/wordprocessingml/2006/main">
        <w:t xml:space="preserve">[71] 对话 4（转换后）</w:t>
      </w:r>
    </w:p>
    <w:p w14:paraId="375C29DC">
      <w:r xmlns:w="http://schemas.openxmlformats.org/wordprocessingml/2006/main">
        <w:t xml:space="preserve">[72] 聘用像我这样的女人做秘书……他的目的是什么？</w:t>
      </w:r>
    </w:p>
    <w:p w14:paraId="63FACA80">
      <w:r xmlns:w="http://schemas.openxmlformats.org/wordprocessingml/2006/main">
        <w:t xml:space="preserve">[73] 空闲 1（转换后）</w:t>
      </w:r>
    </w:p>
    <w:p w14:paraId="0317ADDE">
      <w:r xmlns:w="http://schemas.openxmlformats.org/wordprocessingml/2006/main">
        <w:t xml:space="preserve">[74] 睡得这么香甜，就在我面前……哦，天哪……真是个奇怪的人……</w:t>
      </w:r>
    </w:p>
    <w:p w14:paraId="77318E9E">
      <w:r xmlns:w="http://schemas.openxmlformats.org/wordprocessingml/2006/main">
        <w:t xml:space="preserve">[75] 空闲 2（转换后）</w:t>
      </w:r>
    </w:p>
    <w:p w14:paraId="10286235">
      <w:r xmlns:w="http://schemas.openxmlformats.org/wordprocessingml/2006/main">
        <w:t xml:space="preserve">[76] 人们都叫我恶魔，但信不信由你，我也有善良的一面，你知道吗？呵呵……想看看吗？</w:t>
      </w:r>
    </w:p>
    <w:p w14:paraId="794EA8FF">
      <w:r xmlns:w="http://schemas.openxmlformats.org/wordprocessingml/2006/main">
        <w:t xml:space="preserve">[77] 对话 1（转变前）</w:t>
      </w:r>
    </w:p>
    <w:p w14:paraId="3556F2F7">
      <w:r xmlns:w="http://schemas.openxmlformats.org/wordprocessingml/2006/main">
        <w:t xml:space="preserve">[78] 协助导演，我并不热衷，但这是工作的一部分……</w:t>
      </w:r>
    </w:p>
    <w:p w14:paraId="5CC3D0A6">
      <w:r xmlns:w="http://schemas.openxmlformats.org/wordprocessingml/2006/main">
        <w:t xml:space="preserve">[79] 对话 2（转变前）</w:t>
      </w:r>
    </w:p>
    <w:p w14:paraId="4A2F1602">
      <w:r xmlns:w="http://schemas.openxmlformats.org/wordprocessingml/2006/main">
        <w:t xml:space="preserve">[80] 我煮了咖啡，请随意享用。</w:t>
      </w:r>
    </w:p>
    <w:p w14:paraId="1BFE3AB9">
      <w:r xmlns:w="http://schemas.openxmlformats.org/wordprocessingml/2006/main">
        <w:t xml:space="preserve">[81] 对话 3（转变前）</w:t>
      </w:r>
    </w:p>
    <w:p w14:paraId="0C5E1B6D">
      <w:r xmlns:w="http://schemas.openxmlformats.org/wordprocessingml/2006/main">
        <w:t xml:space="preserve">[82] 如果可以的话，我们希望您不要过多地触摸它。</w:t>
      </w:r>
    </w:p>
    <w:p w14:paraId="6FDC8546">
      <w:r xmlns:w="http://schemas.openxmlformats.org/wordprocessingml/2006/main">
        <w:t xml:space="preserve">[83] 对话 4（转变前）</w:t>
      </w:r>
    </w:p>
    <w:p w14:paraId="77A72C93">
      <w:r xmlns:w="http://schemas.openxmlformats.org/wordprocessingml/2006/main">
        <w:t xml:space="preserve">[84] 你的手已经停止移动了，长官……</w:t>
      </w:r>
    </w:p>
    <w:p w14:paraId="0775EE7A">
      <w:r xmlns:w="http://schemas.openxmlformats.org/wordprocessingml/2006/main">
        <w:t xml:space="preserve">[85] 空闲 1（转换前）</w:t>
      </w:r>
    </w:p>
    <w:p w14:paraId="5D4B0741">
      <w:r xmlns:w="http://schemas.openxmlformats.org/wordprocessingml/2006/main">
        <w:t xml:space="preserve">[86] 你看上去很累。你总是对自己要求太高。</w:t>
      </w:r>
    </w:p>
    <w:p w14:paraId="1A07BAEE">
      <w:r xmlns:w="http://schemas.openxmlformats.org/wordprocessingml/2006/main">
        <w:t xml:space="preserve">[87] 空闲 2（转换前）</w:t>
      </w:r>
    </w:p>
    <w:p w14:paraId="196764D8">
      <w:r xmlns:w="http://schemas.openxmlformats.org/wordprocessingml/2006/main">
        <w:t xml:space="preserve">[88] 当导演真是个好职位，不是吗？当其他人都在忙着工作的时候，你可以完全放松自己。</w:t>
      </w:r>
    </w:p>
    <w:p w14:paraId="000B154F">
      <w:r xmlns:w="http://schemas.openxmlformats.org/wordprocessingml/2006/main">
        <w:t xml:space="preserve">[89] 升级 1</w:t>
      </w:r>
    </w:p>
    <w:p w14:paraId="5537D1E0">
      <w:r xmlns:w="http://schemas.openxmlformats.org/wordprocessingml/2006/main">
        <w:t xml:space="preserve">[90] 那会让你变得更强大，不是吗……？</w:t>
      </w:r>
    </w:p>
    <w:p w14:paraId="1CBA2CD1">
      <w:r xmlns:w="http://schemas.openxmlformats.org/wordprocessingml/2006/main">
        <w:t xml:space="preserve">[91] 升级 2</w:t>
      </w:r>
    </w:p>
    <w:p w14:paraId="14ED8AA4">
      <w:r xmlns:w="http://schemas.openxmlformats.org/wordprocessingml/2006/main">
        <w:t xml:space="preserve">[92] 哦不！？啊啊啊！？</w:t>
      </w:r>
    </w:p>
    <w:p w14:paraId="76E4414B">
      <w:r xmlns:w="http://schemas.openxmlformats.org/wordprocessingml/2006/main">
        <w:t xml:space="preserve">[93] 升级 3</w:t>
      </w:r>
    </w:p>
    <w:p w14:paraId="3B1A20CC">
      <w:r xmlns:w="http://schemas.openxmlformats.org/wordprocessingml/2006/main">
        <w:t xml:space="preserve">[94] 嗯，哈啊！？</w:t>
      </w:r>
    </w:p>
    <w:p w14:paraId="54003EFF">
      <w:r xmlns:w="http://schemas.openxmlformats.org/wordprocessingml/2006/main">
        <w:t xml:space="preserve">[95] 捕获</w:t>
      </w:r>
    </w:p>
    <w:p w14:paraId="36C8BD1E">
      <w:r xmlns:w="http://schemas.openxmlformats.org/wordprocessingml/2006/main">
        <w:t xml:space="preserve">[96] 战斗开始 1</w:t>
      </w:r>
    </w:p>
    <w:p w14:paraId="09741170">
      <w:r xmlns:w="http://schemas.openxmlformats.org/wordprocessingml/2006/main">
        <w:t xml:space="preserve">[97] 战斗开始 2</w:t>
      </w:r>
    </w:p>
    <w:p w14:paraId="0B972117">
      <w:r xmlns:w="http://schemas.openxmlformats.org/wordprocessingml/2006/main">
        <w:t xml:space="preserve">[98] 战斗参与 1</w:t>
      </w:r>
    </w:p>
    <w:p w14:paraId="14DA2E3D">
      <w:r xmlns:w="http://schemas.openxmlformats.org/wordprocessingml/2006/main">
        <w:t xml:space="preserve">[99] 战斗参与 2</w:t>
      </w:r>
    </w:p>
    <w:p w14:paraId="5C66EE2D">
      <w:r xmlns:w="http://schemas.openxmlformats.org/wordprocessingml/2006/main">
        <w:t xml:space="preserve">[100] 战斗胜利 1</w:t>
      </w:r>
    </w:p>
    <w:p w14:paraId="11FF31A0">
      <w:r xmlns:w="http://schemas.openxmlformats.org/wordprocessingml/2006/main">
        <w:t xml:space="preserve">[101] 战斗胜利 2</w:t>
      </w:r>
    </w:p>
    <w:p w14:paraId="611758E4">
      <w:r xmlns:w="http://schemas.openxmlformats.org/wordprocessingml/2006/main">
        <w:t xml:space="preserve">[102] 普通攻击 1</w:t>
      </w:r>
    </w:p>
    <w:p w14:paraId="36A8DF84">
      <w:r xmlns:w="http://schemas.openxmlformats.org/wordprocessingml/2006/main">
        <w:t xml:space="preserve">[103] 普通攻击 2</w:t>
      </w:r>
    </w:p>
    <w:p w14:paraId="486A1B8B">
      <w:r xmlns:w="http://schemas.openxmlformats.org/wordprocessingml/2006/main">
        <w:t xml:space="preserve">[104] 普通攻击 3</w:t>
      </w:r>
    </w:p>
    <w:p w14:paraId="2F28B194">
      <w:r xmlns:w="http://schemas.openxmlformats.org/wordprocessingml/2006/main">
        <w:t xml:space="preserve">[105] 独特效果激活 1</w:t>
      </w:r>
    </w:p>
    <w:p w14:paraId="388C22BA">
      <w:r xmlns:w="http://schemas.openxmlformats.org/wordprocessingml/2006/main">
        <w:t xml:space="preserve">[106] 独特效果激活 2</w:t>
      </w:r>
    </w:p>
    <w:p w14:paraId="4F91990E">
      <w:r xmlns:w="http://schemas.openxmlformats.org/wordprocessingml/2006/main">
        <w:t xml:space="preserve">[107] 独特效果激活 3</w:t>
      </w:r>
    </w:p>
    <w:p w14:paraId="52D9C0BB">
      <w:r xmlns:w="http://schemas.openxmlformats.org/wordprocessingml/2006/main">
        <w:t xml:space="preserve">[108] 特殊招式 1</w:t>
      </w:r>
    </w:p>
    <w:p w14:paraId="4853BC8A">
      <w:r xmlns:w="http://schemas.openxmlformats.org/wordprocessingml/2006/main">
        <w:t xml:space="preserve">[109] 特殊招式 2</w:t>
      </w:r>
    </w:p>
    <w:p w14:paraId="1BFDFC4B">
      <w:r xmlns:w="http://schemas.openxmlformats.org/wordprocessingml/2006/main">
        <w:t xml:space="preserve">[110] 受到的伤害：1</w:t>
      </w:r>
    </w:p>
    <w:p w14:paraId="3DCC8CEF">
      <w:r xmlns:w="http://schemas.openxmlformats.org/wordprocessingml/2006/main">
        <w:t xml:space="preserve">[111] 受到的伤害：2</w:t>
      </w:r>
    </w:p>
    <w:p w14:paraId="33D4C551">
      <w:r xmlns:w="http://schemas.openxmlformats.org/wordprocessingml/2006/main">
        <w:t xml:space="preserve">[112] 受到的伤害：3</w:t>
      </w:r>
    </w:p>
    <w:p w14:paraId="4D2ED563">
      <w:r xmlns:w="http://schemas.openxmlformats.org/wordprocessingml/2006/main">
        <w:t xml:space="preserve">[113] 撤回</w:t>
      </w:r>
    </w:p>
    <w:p w14:paraId="2DD9AAB1">
      <w:r xmlns:w="http://schemas.openxmlformats.org/wordprocessingml/2006/main">
        <w:t xml:space="preserve">[114] 在游戏中 †</w:t>
      </w:r>
    </w:p>
    <w:p w14:paraId="62A107C9">
      <w:r xmlns:w="http://schemas.openxmlformats.org/wordprocessingml/2006/main">
        <w:t xml:space="preserve">[115] 尽管久世上阶战士 - 七暴者是通过扭蛋获得的角色，但他们在故事中也扮演着重要角色，并且他们的存在感很强，因此位列第一。</w:t>
      </w:r>
    </w:p>
    <w:p w14:paraId="6C80D929">
      <w:r xmlns:w="http://schemas.openxmlformats.org/wordprocessingml/2006/main">
        <w:t xml:space="preserve">[116] 虽然它的属性并不完全适合作为坦克，但由于其稀有性、独特效果以及终极技能的强大减益效果，它拥有较高的基础属性，使其具有相当强的韧性，甚至可以作为非常规坦克使用。</w:t>
      </w:r>
    </w:p>
    <w:p w14:paraId="2E94E97B">
      <w:r xmlns:w="http://schemas.openxmlformats.org/wordprocessingml/2006/main">
        <w:t xml:space="preserve">[117] 尤其是在突袭中，它非常有用，因为它可以同时通过降低首领的防御力（降低伤害减免率）来显著提高火力，并通过降低首领的攻击力来减少受到的伤害。</w:t>
      </w:r>
    </w:p>
    <w:p w14:paraId="71FDB2CF">
      <w:r xmlns:w="http://schemas.openxmlformats.org/wordprocessingml/2006/main">
        <w:t xml:space="preserve">[118] 在B单元中，敌人火力在极难难度下相当高，因此后文所述的攻击力下降和伤害下降的特殊效果尤为有效。虽然对付能够移除或无效化减益效果的Boss效果不佳，但对付能够抵抗这些效果的Boss却非常有效。</w:t>
      </w:r>
    </w:p>
    <w:p w14:paraId="4B027AF0">
      <w:r xmlns:w="http://schemas.openxmlformats.org/wordprocessingml/2006/main">
        <w:t xml:space="preserve">[119] 撤退时触发的效果非常方便，即使单位未部署在战场上，而是以准备部署状态（前进！）作为第六预备队撤退时也能触发。在歼灭战或B宇宙中火力不足时，可以将其用作最后一击。（在歼灭战中，防御力降低的效果微乎其微，因此如果只关注其特殊能力，可以说无需部署该单位。）</w:t>
      </w:r>
    </w:p>
    <w:p w14:paraId="3077152A">
      <w:r xmlns:w="http://schemas.openxmlformats.org/wordprocessingml/2006/main">
        <w:t xml:space="preserve">[120] B宇宙中的首领可能会拥有强大的气场，该气场会在体力值达到一定百分比时激活；或者他们的特殊技能可能会带有移除增益效果。但其效果触发顺序为：强力气场激活（移除增益）→特殊技能激活（移除增益）→（如果首领撤退）特殊效果激活，因此场上伤害增益效果会持续存在。由于是场上效果，即使所有友军都被击败，后续友军仍然有效，这非常方便。然而，该效果对歼灭忍者菊理和虎彻无效，因为他们会同时施加增益无效化和移除增益的效果。</w:t>
      </w:r>
    </w:p>
    <w:p w14:paraId="26CC4CC1">
      <w:r xmlns:w="http://schemas.openxmlformats.org/wordprocessingml/2006/main">
        <w:t xml:space="preserve">[121] 至于装备，火箭引擎是基本配置，超级钻头和格斯姐妹是能够更快发动特殊攻击的好选择。</w:t>
      </w:r>
    </w:p>
    <w:p w14:paraId="1E74A62C">
      <w:r xmlns:w="http://schemas.openxmlformats.org/wordprocessingml/2006/main">
        <w:t xml:space="preserve">[122] 后来，一个名为“小恶魔图巴太阳”的版本作为永久SSR角色登场。两者有很多相似之处，例如相同的攻击和防御降低特殊技能。即使体型较小，图巴也很强。或许他体型较小时更强……？</w:t>
      </w:r>
    </w:p>
    <w:p w14:paraId="3C555441">
      <w:r xmlns:w="http://schemas.openxmlformats.org/wordprocessingml/2006/main">
        <w:t xml:space="preserve">[123] 内容适用性简易评估 †</w:t>
      </w:r>
    </w:p>
    <w:p w14:paraId="15A8580D">
      <w:r xmlns:w="http://schemas.openxmlformats.org/wordprocessingml/2006/main">
        <w:t xml:space="preserve">[124] 合适的内容、推荐的装备示例、角色发展目标等。</w:t>
      </w:r>
    </w:p>
    <w:p w14:paraId="505F2A27">
      <w:r xmlns:w="http://schemas.openxmlformats.org/wordprocessingml/2006/main">
        <w:t xml:space="preserve">[125] 兼容内容</w:t>
      </w:r>
    </w:p>
    <w:p w14:paraId="47E64B3B">
      <w:r xmlns:w="http://schemas.openxmlformats.org/wordprocessingml/2006/main">
        <w:t xml:space="preserve">[126] 能力倾向</w:t>
      </w:r>
    </w:p>
    <w:p w14:paraId="15861A60">
      <w:r xmlns:w="http://schemas.openxmlformats.org/wordprocessingml/2006/main">
        <w:t xml:space="preserve">[127] 简短评论</w:t>
      </w:r>
    </w:p>
    <w:p w14:paraId="5171E5FE">
      <w:r xmlns:w="http://schemas.openxmlformats.org/wordprocessingml/2006/main">
        <w:t xml:space="preserve">[128] 主线任务 活动任务</w:t>
      </w:r>
    </w:p>
    <w:p w14:paraId="07ED73DE">
      <w:r xmlns:w="http://schemas.openxmlformats.org/wordprocessingml/2006/main">
        <w:t xml:space="preserve">[129] 可以毫无问题地表现出色，但减益效果难以利用。</w:t>
      </w:r>
    </w:p>
    <w:p w14:paraId="5EF5537F">
      <w:r xmlns:w="http://schemas.openxmlformats.org/wordprocessingml/2006/main">
        <w:t xml:space="preserve">[130] 突袭战</w:t>
      </w:r>
    </w:p>
    <w:p w14:paraId="49982162">
      <w:r xmlns:w="http://schemas.openxmlformats.org/wordprocessingml/2006/main">
        <w:t xml:space="preserve">[131] 特殊攻击和专属攻击都很强大（装备示例见下文）</w:t>
      </w:r>
    </w:p>
    <w:p w14:paraId="6068AE29">
      <w:r xmlns:w="http://schemas.openxmlformats.org/wordprocessingml/2006/main">
        <w:t xml:space="preserve">[132] 湮灭</w:t>
      </w:r>
    </w:p>
    <w:p w14:paraId="78E8C1A3">
      <w:r xmlns:w="http://schemas.openxmlformats.org/wordprocessingml/2006/main">
        <w:t xml:space="preserve">[133] 不适合减益角色，但撤退时触发的场地伤害增加效果很有用。</w:t>
      </w:r>
    </w:p>
    <w:p w14:paraId="1DA24141">
      <w:r xmlns:w="http://schemas.openxmlformats.org/wordprocessingml/2006/main">
        <w:t xml:space="preserve">[134] B宇宙</w:t>
      </w:r>
    </w:p>
    <w:p w14:paraId="75042CE3">
      <w:r xmlns:w="http://schemas.openxmlformats.org/wordprocessingml/2006/main">
        <w:t xml:space="preserve">[135] 它对那些能移除或抵消减益效果的首领比较弱，但在需要降低首领攻击力或防御力的情况下非常有效。撤退时触发的场地伤害提升效果与移除增益效果相得益彰。</w:t>
      </w:r>
    </w:p>
    <w:p w14:paraId="122505A1">
      <w:r xmlns:w="http://schemas.openxmlformats.org/wordprocessingml/2006/main">
        <w:t xml:space="preserve">[136] 能力评价指标</w:t>
      </w:r>
    </w:p>
    <w:p w14:paraId="340FAC15">
      <w:r xmlns:w="http://schemas.openxmlformats.org/wordprocessingml/2006/main">
        <w:t xml:space="preserve">[137] ◎：优秀内容。最有可能发挥出色。○：合适内容。有较高发挥潜力。△：一般。需要一些技巧才能发挥良好，但选择理由不多。×：不合适内容。由于与内容规则、游戏系统、难度等级等不兼容，难以发挥出色。*2014年3月更新</w:t>
      </w:r>
    </w:p>
    <w:p w14:paraId="56FE2276">
      <w:r xmlns:w="http://schemas.openxmlformats.org/wordprocessingml/2006/main">
        <w:t xml:space="preserve">[138] 突袭</w:t>
      </w:r>
    </w:p>
    <w:p w14:paraId="0B8F4B3C">
      <w:r xmlns:w="http://schemas.openxmlformats.org/wordprocessingml/2006/main">
        <w:t xml:space="preserve">[139] 推荐设备示例</w:t>
      </w:r>
    </w:p>
    <w:p w14:paraId="7373F0FF">
      <w:r xmlns:w="http://schemas.openxmlformats.org/wordprocessingml/2006/main">
        <w:t xml:space="preserve">[140] 主要设备</w:t>
      </w:r>
    </w:p>
    <w:p w14:paraId="509FCA31">
      <w:r xmlns:w="http://schemas.openxmlformats.org/wordprocessingml/2006/main">
        <w:t xml:space="preserve">[141] 子设备</w:t>
      </w:r>
    </w:p>
    <w:p w14:paraId="45DA1216">
      <w:r xmlns:w="http://schemas.openxmlformats.org/wordprocessingml/2006/main">
        <w:t xml:space="preserve">[142] 一件令人愉悦的物品</w:t>
      </w:r>
    </w:p>
    <w:p w14:paraId="274D90DF">
      <w:r xmlns:w="http://schemas.openxmlformats.org/wordprocessingml/2006/main">
        <w:t xml:space="preserve">[143] 发展目标</w:t>
      </w:r>
    </w:p>
    <w:p w14:paraId="169CFC24">
      <w:r xmlns:w="http://schemas.openxmlformats.org/wordprocessingml/2006/main">
        <w:t xml:space="preserve">[144] 突破极限</w:t>
      </w:r>
    </w:p>
    <w:p w14:paraId="48F0F0E5">
      <w:r xmlns:w="http://schemas.openxmlformats.org/wordprocessingml/2006/main">
        <w:t xml:space="preserve">[145] 致命觉醒</w:t>
      </w:r>
    </w:p>
    <w:p w14:paraId="0477CA4F">
      <w:r xmlns:w="http://schemas.openxmlformats.org/wordprocessingml/2006/main">
        <w:t xml:space="preserve">[146] 独特的觉醒</w:t>
      </w:r>
    </w:p>
    <w:p w14:paraId="60C97F4E">
      <w:r xmlns:w="http://schemas.openxmlformats.org/wordprocessingml/2006/main">
        <w:t xml:space="preserve">[147] 行动速度</w:t>
      </w:r>
    </w:p>
    <w:p w14:paraId="3BEF2072">
      <w:r xmlns:w="http://schemas.openxmlformats.org/wordprocessingml/2006/main">
        <w:t xml:space="preserve">[148] 特别收费</w:t>
      </w:r>
    </w:p>
    <w:p w14:paraId="0296B303">
      <w:r xmlns:w="http://schemas.openxmlformats.org/wordprocessingml/2006/main">
        <w:t xml:space="preserve">[149] 其他</w:t>
      </w:r>
    </w:p>
    <w:p w14:paraId="38C7E8BB">
      <w:r xmlns:w="http://schemas.openxmlformats.org/wordprocessingml/2006/main">
        <w:t xml:space="preserve">[150] 培训成本</w:t>
      </w:r>
    </w:p>
    <w:p w14:paraId="2961B295">
      <w:r xmlns:w="http://schemas.openxmlformats.org/wordprocessingml/2006/main">
        <w:t xml:space="preserve">[151] 备注</w:t>
      </w:r>
    </w:p>
    <w:p w14:paraId="3A2B42AB">
      <w:r xmlns:w="http://schemas.openxmlformats.org/wordprocessingml/2006/main">
        <w:t xml:space="preserve">[152] 第一次使用特殊技能最好尽早使用，所以最好将其保持在⭐︎5。即使不觉醒行动速度和特殊技能充能，特殊技能也可以在大约30秒内重新激活，并且可以维持减益效果。</w:t>
      </w:r>
    </w:p>
    <w:p w14:paraId="07AC562B">
      <w:r xmlns:w="http://schemas.openxmlformats.org/wordprocessingml/2006/main">
        <w:t xml:space="preserve">[153] *2016年4月更新</w:t>
      </w:r>
    </w:p>
    <w:p w14:paraId="1E1A0F90">
      <w:r xmlns:w="http://schemas.openxmlformats.org/wordprocessingml/2006/main">
        <w:t xml:space="preserve">[154] 其他版本 / 相关角色 †</w:t>
      </w:r>
    </w:p>
    <w:p w14:paraId="3B3E533D">
      <w:r xmlns:w="http://schemas.openxmlformats.org/wordprocessingml/2006/main">
        <w:t xml:space="preserve">[155] 小妖精的托巴海</w:t>
      </w:r>
    </w:p>
    <w:p w14:paraId="5D827CC5">
      <w:r xmlns:w="http://schemas.openxmlformats.org/wordprocessingml/2006/main">
        <w:t xml:space="preserve">[156] 琐事 †</w:t>
      </w:r>
    </w:p>
    <w:p w14:paraId="5289D053">
      <w:r xmlns:w="http://schemas.openxmlformats.org/wordprocessingml/2006/main">
        <w:t xml:space="preserve">[157] 他是白铁彰领导的久世上级组织成员，也是该组织的首领。在主线剧情中，他展现出久世式的行事作风，为了达成目标不择手段；在加入剧情中，他更是大胆地向时贞宣称自己要接管大贝特，展现出相当极端的性格。</w:t>
      </w:r>
    </w:p>
    <w:p w14:paraId="09F51F56">
      <w:r xmlns:w="http://schemas.openxmlformats.org/wordprocessingml/2006/main">
        <w:t xml:space="preserve">[158] 顺便一提，久世帮的七名成员似乎都拒绝了那些花哨的衣服。杰里米的装束依然相当暴露，至于桐月阳明……</w:t>
      </w:r>
    </w:p>
    <w:p w14:paraId="791B0507">
      <w:r xmlns:w="http://schemas.openxmlformats.org/wordprocessingml/2006/main">
        <w:t xml:space="preserve">[159] 根据后来在超光博客上公布的设定，藤羽是一名普通的仙人，不使用ADDD。看来藤羽和白银东阳原本就是以草霸仙人的身份活动的，所以他们不需要依赖ADDD。</w:t>
      </w:r>
    </w:p>
    <w:p w14:paraId="34B09A83">
      <w:r xmlns:w="http://schemas.openxmlformats.org/wordprocessingml/2006/main">
        <w:t xml:space="preserve">[160] 在主线剧情和游戏中，她只使用铁扇进行打击技，但在活动剧情中，她也会使用火遁和水遁忍术。普通忍者学习的忍术体系都基于某种程度上适合自身天赋的忍术（很容易看出，传说中的忍者都精通雷遁、火遁和冰遁），而东叶一族则能够掌握多种忍术体系。另一方面，他们在任何一个体系上的提升空间都很小，换句话说，他们是样样通却样样松。由于她拥有操控多种属性的天赋和自身的高超技巧，她还能独自施展通常需要多人配合才能完成的“组合忍术”。</w:t>
      </w:r>
    </w:p>
    <w:p w14:paraId="4B1FBC3C">
      <w:r xmlns:w="http://schemas.openxmlformats.org/wordprocessingml/2006/main">
        <w:t xml:space="preserve">[161] 官方推特账号简介 †</w:t>
      </w:r>
    </w:p>
    <w:p w14:paraId="30B866BF">
      <w:r xmlns:w="http://schemas.openxmlformats.org/wordprocessingml/2006/main">
        <w:t xml:space="preserve">[162] 引言（PV）</w:t>
      </w:r>
    </w:p>
    <w:p w14:paraId="053C6DB8">
      <w:r xmlns:w="http://schemas.openxmlformats.org/wordprocessingml/2006/main">
        <w:t xml:space="preserve">[163] 评论表 †</w:t>
      </w:r>
    </w:p>
    <w:p w14:paraId="54B8B107">
      <w:r xmlns:w="http://schemas.openxmlformats.org/wordprocessingml/2006/main">
        <w:t xml:space="preserve">[164] 点击打开历史日志列表</w:t>
      </w:r>
    </w:p>
    <w:p w14:paraId="2581D325">
      <w:r xmlns:w="http://schemas.openxmlformats.org/wordprocessingml/2006/main">
        <w:t xml:space="preserve">[165] 末尾的数字越小，日志越旧。</w:t>
      </w:r>
    </w:p>
    <w:p w14:paraId="6AEF24E3">
      <w:r xmlns:w="http://schemas.openxmlformats.org/wordprocessingml/2006/main">
        <w:t xml:space="preserve">[166]“Comments/Oni no Touha Taiyo/”没有子页面。</w:t>
      </w:r>
    </w:p>
    <w:p w14:paraId="5C53553F">
      <w:r xmlns:w="http://schemas.openxmlformats.org/wordprocessingml/2006/main">
        <w:t xml:space="preserve">[167] 这条评论是很久以前的了，但我很喜欢——[WUVOuF6WE4E] 2021-12-12 (周日) 20:34:32</w:t>
      </w:r>
    </w:p>
    <w:p w14:paraId="01CAED8E">
      <w:r xmlns:w="http://schemas.openxmlformats.org/wordprocessingml/2006/main">
        <w:t xml:space="preserve">[168] 不出所料，作为七暴者中的头号人物，图巴多诺再次提升了自己的身价——[Qcb5MI8H1R2] 2021-04-15 (周四) 10:37:22</w:t>
      </w:r>
    </w:p>
    <w:p w14:paraId="4AB46E42">
      <w:r xmlns:w="http://schemas.openxmlformats.org/wordprocessingml/2006/main">
        <w:t xml:space="preserve">[169] 她这次活动表现得这么出色，最后还随意地加了个可爱的小动作，这太不公平了。——[syMARg.9sOs] 2021-06-03 (周四) 07:12:56</w:t>
      </w:r>
    </w:p>
    <w:p w14:paraId="0D515D67">
      <w:r xmlns:w="http://schemas.openxmlformats.org/wordprocessingml/2006/main">
        <w:t xml:space="preserve">[170] 我看到的时候笑死了哈哈。感觉像是专门为这次活动做的。——[xDHDwLIavc.] 2021-06-04 (周五) 01:22:39</w:t>
      </w:r>
    </w:p>
    <w:p w14:paraId="20B266D6">
      <w:r xmlns:w="http://schemas.openxmlformats.org/wordprocessingml/2006/main">
        <w:t xml:space="preserve">[171] 强化特殊技能：降低所有敌人60%的攻击力和防御力，持续30秒。强化独特效果：部署完成后，降低敌方场造成的伤害25%，持续30秒。撤退时，提升己方场造成的伤害25%，持续30秒。-- [nstXolISeK2] 2021-10-20 (周三) 23:28:47</w:t>
      </w:r>
    </w:p>
    <w:p w14:paraId="1BB1D959">
      <w:r xmlns:w="http://schemas.openxmlformats.org/wordprocessingml/2006/main">
        <w:t xml:space="preserve">[172]（这家伙性格真差劲）——[W/KawxO6AJg] 2021-12-04（周六）15:17:15</w:t>
      </w:r>
    </w:p>
    <w:p w14:paraId="67677DB1">
      <w:r xmlns:w="http://schemas.openxmlformats.org/wordprocessingml/2006/main">
        <w:t xml:space="preserve">[173] 他性格很差，但他做的事情确实朝着积极的方向发展，而且他能力也很强，所以跟他打交道真的很麻烦。——[W/KawxO6AJg] 2021-12-11 (周六) 21:33:47</w:t>
      </w:r>
    </w:p>
    <w:p w14:paraId="469B6F04">
      <w:r xmlns:w="http://schemas.openxmlformats.org/wordprocessingml/2006/main">
        <w:t xml:space="preserve">[174] 如果每个人都循规蹈矩，那就没意思了，所以我希望姬路保持她现在的样子——[dcdIDkl1w0U] 2021-12-11 (周六) 22:06:21</w:t>
      </w:r>
    </w:p>
    <w:p w14:paraId="0013D85C">
      <w:r xmlns:w="http://schemas.openxmlformats.org/wordprocessingml/2006/main">
        <w:t xml:space="preserve">[175] 我也喜欢他被俘虏时那些听起来软弱无力的台词——[udZ4AUDv1uE] 2021-12-12 (周日) 08:41:03</w:t>
      </w:r>
    </w:p>
    <w:p w14:paraId="5A5BB446">
      <w:r xmlns:w="http://schemas.openxmlformats.org/wordprocessingml/2006/main">
        <w:t xml:space="preserve">[176] 一个性格恶劣但擅长利用稳定可靠信息的人——[W/KawxO6AJg] 2021-12-25 (周六) 23:33:28</w:t>
      </w:r>
    </w:p>
    <w:p w14:paraId="29340784">
      <w:r xmlns:w="http://schemas.openxmlformats.org/wordprocessingml/2006/main">
        <w:t xml:space="preserve">[177] 他突然带着票出现了，但我那强化了3次的杰里米刚升了级，所以现在很难用他。也许我可以把他升到高等级，用来挑战高难度内容？ -- [1bmBSzzN6wY] 2022-02-24 (周四) 18:28:59</w:t>
      </w:r>
    </w:p>
    <w:p w14:paraId="1FF8BA9B">
      <w:r xmlns:w="http://schemas.openxmlformats.org/wordprocessingml/2006/main">
        <w:t xml:space="preserve">[178] 她就是隐藏的女主角吧？库萨里酱和藤叶小姐，太多角色都站在久世的有利位置了。——[YG8r8juGr.w] 2022-03-03 (周四) 21:30:21</w:t>
      </w:r>
    </w:p>
    <w:p w14:paraId="56A14F76">
      <w:r xmlns:w="http://schemas.openxmlformats.org/wordprocessingml/2006/main">
        <w:t xml:space="preserve">[179] 库萨里酱和久世互动很多，但她不是久世，她是宗羽…… -- [G.mJODdObIk] 2022-03-03 (周四) 23:32:01</w:t>
      </w:r>
    </w:p>
    <w:p w14:paraId="65D5841F">
      <w:r xmlns:w="http://schemas.openxmlformats.org/wordprocessingml/2006/main">
        <w:t xml:space="preserve">[180] 小森和夜明大概都记不清锁纱里是哪个组织的了吧…… -- [b4ahxhacE8U] 2022-09-22 (周四) 07:29:44</w:t>
      </w:r>
    </w:p>
    <w:p w14:paraId="466C1D62">
      <w:r xmlns:w="http://schemas.openxmlformats.org/wordprocessingml/2006/main">
        <w:t xml:space="preserve">[181] 他是个卑鄙虚伪的恶棍——[SyrMvyI2ku.] 2022-03-03 (周四) 20:27:53</w:t>
      </w:r>
    </w:p>
    <w:p w14:paraId="313A0E76">
      <w:r xmlns:w="http://schemas.openxmlformats.org/wordprocessingml/2006/main">
        <w:t xml:space="preserve">[182] 我刚看完这个故事。这家伙最后太不公平了。——[7v.AQ7JOZ1Q] 2022-03-10 (周四) 21:11:08</w:t>
      </w:r>
    </w:p>
    <w:p w14:paraId="1BE76B53">
      <w:r xmlns:w="http://schemas.openxmlformats.org/wordprocessingml/2006/main">
        <w:t xml:space="preserve">[183] 我尝试将移动力和部署力都设为0，搭配闪电+急躁+1打。当托巴突然出现并反复使用钻头+毅力+火箭将人以强化状态送上战场时，感觉很不错，但我纠结于是否应该给他纳豆作为持久的减益技能。——[WF1UVCNzIxw] 2022-04-01 (周五) 10:59:40</w:t>
      </w:r>
    </w:p>
    <w:p w14:paraId="12EED4CA">
      <w:r xmlns:w="http://schemas.openxmlformats.org/wordprocessingml/2006/main">
        <w:t xml:space="preserve">[184] 考虑到他的两位岳母（由乃和阿祖尔），似乎只有她才能成为时贞的妻子。——[VgbnDMhSH..] 2022-08-04 (周四) 08:45:53</w:t>
      </w:r>
    </w:p>
    <w:p w14:paraId="1CB0C690">
      <w:r xmlns:w="http://schemas.openxmlformats.org/wordprocessingml/2006/main">
        <w:t xml:space="preserve">[185] 既然他们连角色插画都画出来了，我相信他们有计划把它做出来。如果它受欢迎，说不定还会出比原版更多的衍生版本。——[hg2O3flMgBM] 2023-03-16 (周四) 19:43:14</w:t>
      </w:r>
    </w:p>
    <w:p w14:paraId="59A55FFD">
      <w:r xmlns:w="http://schemas.openxmlformats.org/wordprocessingml/2006/main">
        <w:t xml:space="preserve">[186] 嗯，我和领导做爱填满了——[nCLQHivbCRY] 2023-03-17 (周五) 18:44:52</w:t>
      </w:r>
    </w:p>
    <w:p w14:paraId="281A90CE">
      <w:r xmlns:w="http://schemas.openxmlformats.org/wordprocessingml/2006/main">
        <w:t xml:space="preserve">[187] 不就是普通的装束吗？加翁说托巴在与索哈的冲突中变身不公平，但托巴的装扮是更早时代的。——[kaMc5.sLKAw] 2023-03-18 (周六) 19:43:48</w:t>
      </w:r>
    </w:p>
    <w:p w14:paraId="1D9621A1">
      <w:r xmlns:w="http://schemas.openxmlformats.org/wordprocessingml/2006/main">
        <w:t xml:space="preserve">[188] 既然 Toba-chan 有配音，我相信会有扭蛋机——[dmx3.Gmgnfg] 2023-03-16 (周四) 23:31:40</w:t>
      </w:r>
    </w:p>
    <w:p w14:paraId="13DCF519">
      <w:r xmlns:w="http://schemas.openxmlformats.org/wordprocessingml/2006/main">
        <w:t xml:space="preserve">[189] 所以，在久坂还有其他人也在利用性力量进行变身。——[ij9DZFBRwRo] 2023-03-30 (周四) 19:06:15</w:t>
      </w:r>
    </w:p>
    <w:p w14:paraId="7F12583A">
      <w:r xmlns:w="http://schemas.openxmlformats.org/wordprocessingml/2006/main">
        <w:t xml:space="preserve">[190] 小妖精先到了——[rMxaNtlC5KM] 2023-06-15 (周四) 21:21:33</w:t>
      </w:r>
    </w:p>
    <w:p w14:paraId="30C637EC">
      <w:r xmlns:w="http://schemas.openxmlformats.org/wordprocessingml/2006/main">
        <w:t xml:space="preserve">[191] - 他七年前的外貌是言叶 - 他比时贞年长，和豪香、风香年龄相仿，大概22岁左右 -- [Gxe7mYUxnNI] 2023-08-25 (周五) 22:40:27</w:t>
      </w:r>
    </w:p>
    <w:p w14:paraId="19EC4FB0">
      <w:r xmlns:w="http://schemas.openxmlformats.org/wordprocessingml/2006/main">
        <w:t xml:space="preserve">[192] 对于一个22岁的年轻人来说…… -- [EP5AAXyp5s6] 2024-04-05 (周五) 13:13:19</w:t>
      </w:r>
    </w:p>
    <w:p w14:paraId="37F9E694">
      <w:r xmlns:w="http://schemas.openxmlformats.org/wordprocessingml/2006/main">
        <w:t xml:space="preserve">[193] 这个角色是以声优悠木碧为原型设计的吗？ -- [P/2qJDyjZoA] 2024-08-24 (周六) 22:34:19</w:t>
      </w:r>
    </w:p>
    <w:p w14:paraId="6159454D">
      <w:r xmlns:w="http://schemas.openxmlformats.org/wordprocessingml/2006/main">
        <w:t xml:space="preserve">[194] ←使用棋盘前请务必阅读规则。</w:t>
      </w:r>
    </w:p>
    <w:p w14:paraId="3ADA3438">
      <w:r xmlns:w="http://schemas.openxmlformats.org/wordprocessingml/2006/main">
        <w:t xml:space="preserve">[195] 关于规则 †</w:t>
      </w:r>
    </w:p>
    <w:p w14:paraId="3A79F0CE">
      <w:r xmlns:w="http://schemas.openxmlformats.org/wordprocessingml/2006/main">
        <w:t xml:space="preserve">[196] 请不要抱怨或批评页面编辑者。如果您对其他人的编辑有意见，请通过“提供替代方案”或“自行编辑”的方式进行建设性沟通。</w:t>
      </w:r>
    </w:p>
    <w:p w14:paraId="5170DF31">
      <w:r xmlns:w="http://schemas.openxmlformats.org/wordprocessingml/2006/main">
        <w:t xml:space="preserve">[197] 不要发布个人网站或其他禁止未经授权链接的网站的网址。</w:t>
      </w:r>
    </w:p>
    <w:p w14:paraId="0A4A6883">
      <w:r xmlns:w="http://schemas.openxmlformats.org/wordprocessingml/2006/main">
        <w:t xml:space="preserve">[198] 关于违反规则的帖子 †</w:t>
      </w:r>
    </w:p>
    <w:p w14:paraId="1CD7CE1E">
      <w:r xmlns:w="http://schemas.openxmlformats.org/wordprocessingml/2006/main">
        <w:t xml:space="preserve">[199] 禁止发布以下类型的帖子，因为它们容易造成干扰。</w:t>
      </w:r>
    </w:p>
    <w:p w14:paraId="21B1538D">
      <w:r xmlns:w="http://schemas.openxmlformats.org/wordprocessingml/2006/main">
        <w:t xml:space="preserve">[200]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1B835DC">
      <w:r xmlns:w="http://schemas.openxmlformats.org/wordprocessingml/2006/main">
        <w:t xml:space="preserve">[201] 其他包括使用此维基的人、官方管理员、艺术家、配音演员、现实生活中的个人以及 Twitter 用户等团体。</w:t>
      </w:r>
    </w:p>
    <w:p w14:paraId="39217411">
      <w:r xmlns:w="http://schemas.openxmlformats.org/wordprocessingml/2006/main">
        <w:t xml:space="preserve">[202] 关于向管理层提交的帖子，我们容忍可以解释为用户意见的评论，例如“我希望他们改进这一点”、“我希望他们尽快修复错误”和“维护时间太长了”，但我们不容忍使用辱骂性语言贬低管理层。</w:t>
      </w:r>
    </w:p>
    <w:p w14:paraId="53F95B6E">
      <w:r xmlns:w="http://schemas.openxmlformats.org/wordprocessingml/2006/main">
        <w:t xml:space="preserve">[203] 将讨论和意见交流视为“诽谤或对抗他人”是错误的。然而，在讨论或意见交流中使用辱骂性语言、贬低他人、挑衅他人或在缺乏明确证据的情况下发表言论，都是违法行为。说话时务必注意自己的言辞。</w:t>
      </w:r>
    </w:p>
    <w:p w14:paraId="6E60AA11">
      <w:r xmlns:w="http://schemas.openxmlformats.org/wordprocessingml/2006/main">
        <w:t xml:space="preserve">[204] 攻击性评论是指使用“做这个”或“做那个”等强烈命令、“使用粗俗语言”、“采取居高临下的态度”或“具有挑衅性”的评论。</w:t>
      </w:r>
    </w:p>
    <w:p w14:paraId="3D817B6E">
      <w:r xmlns:w="http://schemas.openxmlformats.org/wordprocessingml/2006/main">
        <w:t xml:space="preserve">[205] 禁止发布冒犯现有玩家的帖子，例如“还有人玩这个游戏吗？”或“这游戏已经凉了”。这并不意味着您完全不能发表任何负面言论，而是指那些超出单纯负面评价范围，构成诽谤或诋毁的帖子将被禁止发布。</w:t>
      </w:r>
    </w:p>
    <w:p w14:paraId="05A6CEAC">
      <w:r xmlns:w="http://schemas.openxmlformats.org/wordprocessingml/2006/main">
        <w:t xml:space="preserve">[206] 公开羞辱其他玩家，包括泄露其游戏内名称或UID</w:t>
      </w:r>
    </w:p>
    <w:p w14:paraId="2A5FACE7">
      <w:r xmlns:w="http://schemas.openxmlformats.org/wordprocessingml/2006/main">
        <w:t xml:space="preserve">[207] 但是，分享有助于游戏攻略的信息和视频是允许的。</w:t>
      </w:r>
    </w:p>
    <w:p w14:paraId="50897C02">
      <w:r xmlns:w="http://schemas.openxmlformats.org/wordprocessingml/2006/main">
        <w:t xml:space="preserve">[208] 参考其他应用程序</w:t>
      </w:r>
    </w:p>
    <w:p w14:paraId="00FA82BD">
      <w:r xmlns:w="http://schemas.openxmlformats.org/wordprocessingml/2006/main">
        <w:t xml:space="preserve">[209] 在多个论坛上多次发帖</w:t>
      </w:r>
    </w:p>
    <w:p w14:paraId="376F3DF5">
      <w:r xmlns:w="http://schemas.openxmlformats.org/wordprocessingml/2006/main">
        <w:t xml:space="preserve">[210] 写出一串毫无意义的字符</w:t>
      </w:r>
    </w:p>
    <w:p w14:paraId="60858592">
      <w:r xmlns:w="http://schemas.openxmlformats.org/wordprocessingml/2006/main">
        <w:t xml:space="preserve">[211] 关于作弊和利用漏洞的帖子</w:t>
      </w:r>
    </w:p>
    <w:p w14:paraId="419439D9">
      <w:r xmlns:w="http://schemas.openxmlformats.org/wordprocessingml/2006/main">
        <w:t xml:space="preserve">[212] 最好的办法是忽略违反规则的帖子。上钩或反驳只会让事情变得更糟。</w:t>
      </w:r>
    </w:p>
    <w:p w14:paraId="27BB7EBD">
      <w:r xmlns:w="http://schemas.openxmlformats.org/wordprocessingml/2006/main">
        <w:t xml:space="preserve">[213] *在上述规则中，“诽谤”指的是在没有客观证据的情况下诋毁和贬低他人。将所有批评性文章都归为“诽谤”是不正确的，所以请务必谨慎。</w:t>
      </w:r>
    </w:p>
    <w:p w14:paraId="2DCBA67E">
      <w:r xmlns:w="http://schemas.openxmlformats.org/wordprocessingml/2006/main">
        <w:t xml:space="preserve">[214] 关于修改和删除发帖日志 †</w:t>
      </w:r>
    </w:p>
    <w:p w14:paraId="78B6DB5E">
      <w:r xmlns:w="http://schemas.openxmlformats.org/wordprocessingml/2006/main">
        <w:t xml:space="preserve">[215] 但是，允许更正印刷错误、遗漏和字体颜色。（他人出于善意所做的更正也允许。）</w:t>
      </w:r>
    </w:p>
    <w:p w14:paraId="64A32FBD">
      <w:r xmlns:w="http://schemas.openxmlformats.org/wordprocessingml/2006/main">
        <w:t xml:space="preserve">[216] 作为例外情况，您可以删除自己的帖子，但事后必须向管理员报告。此外，删除时，请将整个评论替换为以下文本，而不是完全删除：&amp;color(#ff0000){''发帖人已删除''};</w:t>
      </w:r>
    </w:p>
    <w:p w14:paraId="051994C4">
      <w:r xmlns:w="http://schemas.openxmlformats.org/wordprocessingml/2006/main">
        <w:t xml:space="preserve">[217] 关于评论违反规则的帖子 †</w:t>
      </w:r>
    </w:p>
    <w:p w14:paraId="17E819FF">
      <w:r xmlns:w="http://schemas.openxmlformats.org/wordprocessingml/2006/main">
        <w:t xml:space="preserve">[218] 您可以自行注释掉上述任何违反规则的评论，无需管理员许可。但是，注释掉评论后，请务必在“违规举报公告板”上进行举报。举报时请使用“违规举报公告板”上的模板。</w:t>
      </w:r>
    </w:p>
    <w:p w14:paraId="6C56FFA8">
      <w:r xmlns:w="http://schemas.openxmlformats.org/wordprocessingml/2006/main">
        <w:t xml:space="preserve">[219] 在 CO 报告公告板上被评论删除而未进行举报的帖子将被恢复，而评论删除帖子的人将受到处罚。</w:t>
      </w:r>
    </w:p>
    <w:p w14:paraId="2BAC7191">
      <w:r xmlns:w="http://schemas.openxmlformats.org/wordprocessingml/2006/main">
        <w:t xml:space="preserve">[220] 如果您反复向 CO 举报公告板举报不违反规则的帖子，我们将认为您是自私的，并将对您实施发帖和编辑限制。</w:t>
      </w:r>
    </w:p>
    <w:p w14:paraId="59B1A8AB">
      <w:r xmlns:w="http://schemas.openxmlformats.org/wordprocessingml/2006/main">
        <w:t xml:space="preserve">[221] 在 CO 报告公告板上，不构成违规的报告可由管理员酌情恢复。</w:t>
      </w:r>
    </w:p>
    <w:p w14:paraId="43D1C0DE">
      <w:r xmlns:w="http://schemas.openxmlformats.org/wordprocessingml/2006/main">
        <w:t xml:space="preserve">[222] 我们再次要求您不要评论那些并未违反规则的评论。（例如，诸如“虽然不违反规则，但对任何看到它的人来说都明显是垃圾信息”、“恶作剧”或“评论整个帖子”之类的主观判断。）</w:t>
      </w:r>
    </w:p>
    <w:p w14:paraId="03B01412">
      <w:r xmlns:w="http://schemas.openxmlformats.org/wordprocessingml/2006/main">
        <w:t xml:space="preserve">[223] 关于不违反规则但“冒犯性”的帖子 †</w:t>
      </w:r>
    </w:p>
    <w:p w14:paraId="69E0286C">
      <w:r xmlns:w="http://schemas.openxmlformats.org/wordprocessingml/2006/main">
        <w:t xml:space="preserve">[224] 即使帖子内容具有冒犯性，除非违反版规，否则不会被删除。由于每个人对冒犯性的接受程度不同，请使用 NGID 功能隐藏评论，而不是争论或恶意挑衅。</w:t>
      </w:r>
    </w:p>
    <w:p w14:paraId="383813AA">
      <w:r xmlns:w="http://schemas.openxmlformats.org/wordprocessingml/2006/main">
        <w:t xml:space="preserve">[225] 挑衅难道不是一种违规行为吗？†</w:t>
      </w:r>
    </w:p>
    <w:p w14:paraId="3B541799">
      <w:r xmlns:w="http://schemas.openxmlformats.org/wordprocessingml/2006/main">
        <w:t xml:space="preserve">[226] 某人对某些内容是否具有煽动性的看法差异很大，因此我们不认为这是违规行为。如果您认为某条评论具有煽动性，请使用 NGID 功能将其隐藏。</w:t>
      </w:r>
    </w:p>
    <w:p w14:paraId="281757E6">
      <w:r xmlns:w="http://schemas.openxmlformats.org/wordprocessingml/2006/main">
        <w:t xml:space="preserve">[227] 抱怨难道不算违法吗？†</w:t>
      </w:r>
    </w:p>
    <w:p w14:paraId="36369120">
      <w:r xmlns:w="http://schemas.openxmlformats.org/wordprocessingml/2006/main">
        <w:t xml:space="preserve">[228] 一般而言，抱怨本身并不构成违规。但是，针对本作品的负面宣传、诽谤、辱骂性语言以及超出抱怨范围的对抗性言论均构成违规。如果您认为抱怨内容冒犯了您，请使用 NGID 功能隐藏相关评论。</w:t>
      </w:r>
    </w:p>
    <w:p w14:paraId="5140F5AF">
      <w:r xmlns:w="http://schemas.openxmlformats.org/wordprocessingml/2006/main">
        <w:t xml:space="preserve">[229] 如果您不确定某个帖子是否违反规则，该怎么办？ †</w:t>
      </w:r>
    </w:p>
    <w:p w14:paraId="57673D9C">
      <w:r xmlns:w="http://schemas.openxmlformats.org/wordprocessingml/2006/main">
        <w:t xml:space="preserve">[230] 有些帖子内容含糊不清，难以判断是否违规。评论删除这类含糊不清的帖子可能会导致问题，所以请不要评论删除，而是使用 NGID 功能将评论隐藏起来。</w:t>
      </w:r>
    </w:p>
    <w:p w14:paraId="61287421">
      <w:r xmlns:w="http://schemas.openxmlformats.org/wordprocessingml/2006/main">
        <w:t xml:space="preserve">[231] 对屡犯者的处罚 †</w:t>
      </w:r>
    </w:p>
    <w:p w14:paraId="28A3ECC4">
      <w:r xmlns:w="http://schemas.openxmlformats.org/wordprocessingml/2006/main">
        <w:t xml:space="preserve">[232] 屡次违反规则或发布特别恶意的帖子，管理员可酌情予以处罚，例如“禁止访问”或“限制发帖”。</w:t>
      </w:r>
    </w:p>
    <w:p w14:paraId="2E5A4E58">
      <w:r xmlns:w="http://schemas.openxmlformats.org/wordprocessingml/2006/main">
        <w:t xml:space="preserve">[233] 如果您对进一步改进有任何建议，请通过 Wiki 管理公告板与我们联系。</w:t>
      </w:r>
    </w:p>
    <w:p w14:paraId="687F0FD8"/>
    <w:p w14:paraId="2BC91462">
      <w:r xmlns:w="http://schemas.openxmlformats.org/wordprocessingml/2006/main">
        <w:rPr>
          <w:b/>
        </w:rPr>
        <w:t xml:space="preserve">A335</w:t>
      </w:r>
    </w:p>
    <w:p w14:paraId="070A5D3A">
      <w:r xmlns:w="http://schemas.openxmlformats.org/wordprocessingml/2006/main">
        <w:t xml:space="preserve">[0] 索引：所有角色 | SSR 角色 | SR 角色 | R 角色</w:t>
      </w:r>
    </w:p>
    <w:p w14:paraId="531F5CC9">
      <w:r xmlns:w="http://schemas.openxmlformats.org/wordprocessingml/2006/main">
        <w:t xml:space="preserve">[1] 基本信息</w:t>
      </w:r>
    </w:p>
    <w:p w14:paraId="0AFFA28A">
      <w:r xmlns:w="http://schemas.openxmlformats.org/wordprocessingml/2006/main">
        <w:t xml:space="preserve">[2] 语音</w:t>
      </w:r>
    </w:p>
    <w:p w14:paraId="3E661E8D">
      <w:r xmlns:w="http://schemas.openxmlformats.org/wordprocessingml/2006/main">
        <w:t xml:space="preserve">[3] 在游戏中</w:t>
      </w:r>
    </w:p>
    <w:p w14:paraId="489BAB53">
      <w:r xmlns:w="http://schemas.openxmlformats.org/wordprocessingml/2006/main">
        <w:t xml:space="preserve">[4] 琐事</w:t>
      </w:r>
    </w:p>
    <w:p w14:paraId="05085961">
      <w:r xmlns:w="http://schemas.openxmlformats.org/wordprocessingml/2006/main">
        <w:t xml:space="preserve">[5] 官方推特账号介绍</w:t>
      </w:r>
    </w:p>
    <w:p w14:paraId="1B03FDF3">
      <w:r xmlns:w="http://schemas.openxmlformats.org/wordprocessingml/2006/main">
        <w:t xml:space="preserve">[6] 评论表单</w:t>
      </w:r>
    </w:p>
    <w:p w14:paraId="74FAB8EC">
      <w:r xmlns:w="http://schemas.openxmlformats.org/wordprocessingml/2006/main">
        <w:t xml:space="preserve">[7] 基本信息 †</w:t>
      </w:r>
    </w:p>
    <w:p w14:paraId="3BC99DD4">
      <w:r xmlns:w="http://schemas.openxmlformats.org/wordprocessingml/2006/main">
        <w:t xml:space="preserve">[8] 变换图像</w:t>
      </w:r>
    </w:p>
    <w:p w14:paraId="26A5A04E">
      <w:r xmlns:w="http://schemas.openxmlformats.org/wordprocessingml/2006/main">
        <w:t xml:space="preserve">[9] 简介</w:t>
      </w:r>
    </w:p>
    <w:p w14:paraId="3C60DB77">
      <w:r xmlns:w="http://schemas.openxmlformats.org/wordprocessingml/2006/main">
        <w:t xml:space="preserve">[10] 姓名</w:t>
      </w:r>
    </w:p>
    <w:p w14:paraId="6E82ECCE">
      <w:r xmlns:w="http://schemas.openxmlformats.org/wordprocessingml/2006/main">
        <w:t xml:space="preserve">[11] 魔女伊蕾娜</w:t>
      </w:r>
    </w:p>
    <w:p w14:paraId="621327D6">
      <w:r xmlns:w="http://schemas.openxmlformats.org/wordprocessingml/2006/main">
        <w:t xml:space="preserve">[12] 真实姓名</w:t>
      </w:r>
    </w:p>
    <w:p w14:paraId="25F681F7">
      <w:r xmlns:w="http://schemas.openxmlformats.org/wordprocessingml/2006/main">
        <w:t xml:space="preserve">[13] 伊雷娜·基什</w:t>
      </w:r>
    </w:p>
    <w:p w14:paraId="6B1BBB04">
      <w:r xmlns:w="http://schemas.openxmlformats.org/wordprocessingml/2006/main">
        <w:t xml:space="preserve">[14] 稀有度</w:t>
      </w:r>
    </w:p>
    <w:p w14:paraId="3D17ED04">
      <w:r xmlns:w="http://schemas.openxmlformats.org/wordprocessingml/2006/main">
        <w:t xml:space="preserve">[15] 普通攻击</w:t>
      </w:r>
    </w:p>
    <w:p w14:paraId="2C99F8BD">
      <w:r xmlns:w="http://schemas.openxmlformats.org/wordprocessingml/2006/main">
        <w:t xml:space="preserve">[16] 近战攻击（物理）</w:t>
      </w:r>
    </w:p>
    <w:p w14:paraId="35FB9AE1">
      <w:r xmlns:w="http://schemas.openxmlformats.org/wordprocessingml/2006/main">
        <w:t xml:space="preserve">[17] 附属派系</w:t>
      </w:r>
    </w:p>
    <w:p w14:paraId="319A3E62">
      <w:r xmlns:w="http://schemas.openxmlformats.org/wordprocessingml/2006/main">
        <w:t xml:space="preserve">[18] 女巫</w:t>
      </w:r>
    </w:p>
    <w:p w14:paraId="325100A0">
      <w:r xmlns:w="http://schemas.openxmlformats.org/wordprocessingml/2006/main">
        <w:t xml:space="preserve">[19] 真由理</w:t>
      </w:r>
    </w:p>
    <w:p w14:paraId="523EDA45">
      <w:r xmlns:w="http://schemas.openxmlformats.org/wordprocessingml/2006/main">
        <w:t xml:space="preserve">[20] 插图</w:t>
      </w:r>
    </w:p>
    <w:p w14:paraId="6C91E0C3">
      <w:r xmlns:w="http://schemas.openxmlformats.org/wordprocessingml/2006/main">
        <w:t xml:space="preserve">[21] 东山八号</w:t>
      </w:r>
    </w:p>
    <w:p w14:paraId="35BEC848">
      <w:r xmlns:w="http://schemas.openxmlformats.org/wordprocessingml/2006/main">
        <w:t xml:space="preserve">[22] SD字符</w:t>
      </w:r>
    </w:p>
    <w:p w14:paraId="268E777E">
      <w:r xmlns:w="http://schemas.openxmlformats.org/wordprocessingml/2006/main">
        <w:t xml:space="preserve">[23] 风味文字</w:t>
      </w:r>
    </w:p>
    <w:p w14:paraId="508AE6B2">
      <w:r xmlns:w="http://schemas.openxmlformats.org/wordprocessingml/2006/main">
        <w:t xml:space="preserve">[24] “我，伊琳娜·基什，将全心全意地侍奉您。”她是伊丽莎白十三世（艾莉）的侍女，也是一位拥有独眼巨人幻影恶魔因子的女巫。她总是把主人艾莉放在第一位，但她也有严厉的一面，不会溺爱她……她有洁癖，极其讨厌脏乱。</w:t>
      </w:r>
    </w:p>
    <w:p w14:paraId="557CCFEE">
      <w:r xmlns:w="http://schemas.openxmlformats.org/wordprocessingml/2006/main">
        <w:t xml:space="preserve">[25] 如何获得</w:t>
      </w:r>
    </w:p>
    <w:p w14:paraId="07E84E2F">
      <w:r xmlns:w="http://schemas.openxmlformats.org/wordprocessingml/2006/main">
        <w:t xml:space="preserve">[26] 活动“飞越篱笆的女人”的奖励角色，可在角色兑换商店用100个“兴奋种子”兑换。</w:t>
      </w:r>
    </w:p>
    <w:p w14:paraId="65F79F33">
      <w:r xmlns:w="http://schemas.openxmlformats.org/wordprocessingml/2006/main">
        <w:t xml:space="preserve">[27] 基础属性（1星）* 每增加1星+50%，5星时为1星值的3倍</w:t>
      </w:r>
    </w:p>
    <w:p w14:paraId="6EB570D9">
      <w:r xmlns:w="http://schemas.openxmlformats.org/wordprocessingml/2006/main">
        <w:t xml:space="preserve">[28] 级</w:t>
      </w:r>
    </w:p>
    <w:p w14:paraId="30E36F56">
      <w:r xmlns:w="http://schemas.openxmlformats.org/wordprocessingml/2006/main">
        <w:t xml:space="preserve">[29] 耐力</w:t>
      </w:r>
    </w:p>
    <w:p w14:paraId="28B92160">
      <w:r xmlns:w="http://schemas.openxmlformats.org/wordprocessingml/2006/main">
        <w:t xml:space="preserve">[30] 攻击力</w:t>
      </w:r>
    </w:p>
    <w:p w14:paraId="19A145B9">
      <w:r xmlns:w="http://schemas.openxmlformats.org/wordprocessingml/2006/main">
        <w:t xml:space="preserve">[31] 防御能力</w:t>
      </w:r>
    </w:p>
    <w:p w14:paraId="49FC5F14">
      <w:r xmlns:w="http://schemas.openxmlformats.org/wordprocessingml/2006/main">
        <w:t xml:space="preserve">[32] 魔力</w:t>
      </w:r>
    </w:p>
    <w:p w14:paraId="58290AD3">
      <w:r xmlns:w="http://schemas.openxmlformats.org/wordprocessingml/2006/main">
        <w:t xml:space="preserve">[33] 魔法抗性</w:t>
      </w:r>
    </w:p>
    <w:p w14:paraId="3C4161D2">
      <w:r xmlns:w="http://schemas.openxmlformats.org/wordprocessingml/2006/main">
        <w:t xml:space="preserve">[34] 详细状态</w:t>
      </w:r>
    </w:p>
    <w:p w14:paraId="7597A3EA">
      <w:r xmlns:w="http://schemas.openxmlformats.org/wordprocessingml/2006/main">
        <w:t xml:space="preserve">[35] 准确性</w:t>
      </w:r>
    </w:p>
    <w:p w14:paraId="60D80762">
      <w:r xmlns:w="http://schemas.openxmlformats.org/wordprocessingml/2006/main">
        <w:t xml:space="preserve">[36] 回避能力</w:t>
      </w:r>
    </w:p>
    <w:p w14:paraId="471483C6">
      <w:r xmlns:w="http://schemas.openxmlformats.org/wordprocessingml/2006/main">
        <w:t xml:space="preserve">[37] 连续命中率</w:t>
      </w:r>
    </w:p>
    <w:p w14:paraId="0C681AD8">
      <w:r xmlns:w="http://schemas.openxmlformats.org/wordprocessingml/2006/main">
        <w:t xml:space="preserve">[38] 反击率</w:t>
      </w:r>
    </w:p>
    <w:p w14:paraId="1718CFE0">
      <w:r xmlns:w="http://schemas.openxmlformats.org/wordprocessingml/2006/main">
        <w:t xml:space="preserve">[39] 眩晕激活率</w:t>
      </w:r>
    </w:p>
    <w:p w14:paraId="489DE537">
      <w:r xmlns:w="http://schemas.openxmlformats.org/wordprocessingml/2006/main">
        <w:t xml:space="preserve">[40] 眩晕抗性</w:t>
      </w:r>
    </w:p>
    <w:p w14:paraId="70A769F8">
      <w:r xmlns:w="http://schemas.openxmlformats.org/wordprocessingml/2006/main">
        <w:t xml:space="preserve">[41] 移动速度</w:t>
      </w:r>
    </w:p>
    <w:p w14:paraId="1E334C70">
      <w:r xmlns:w="http://schemas.openxmlformats.org/wordprocessingml/2006/main">
        <w:t xml:space="preserve">[42] 部署速度</w:t>
      </w:r>
    </w:p>
    <w:p w14:paraId="066E6FAB">
      <w:r xmlns:w="http://schemas.openxmlformats.org/wordprocessingml/2006/main">
        <w:t xml:space="preserve">[43] 行动速度</w:t>
      </w:r>
    </w:p>
    <w:p w14:paraId="1D557560">
      <w:r xmlns:w="http://schemas.openxmlformats.org/wordprocessingml/2006/main">
        <w:t xml:space="preserve">[44] 特别收费金额</w:t>
      </w:r>
    </w:p>
    <w:p w14:paraId="03EC62C5">
      <w:r xmlns:w="http://schemas.openxmlformats.org/wordprocessingml/2006/main">
        <w:t xml:space="preserve">[45] 特殊招式</w:t>
      </w:r>
    </w:p>
    <w:p w14:paraId="0ABAE407">
      <w:r xmlns:w="http://schemas.openxmlformats.org/wordprocessingml/2006/main">
        <w:t xml:space="preserve">[46] 姓名</w:t>
      </w:r>
    </w:p>
    <w:p w14:paraId="55B86591">
      <w:r xmlns:w="http://schemas.openxmlformats.org/wordprocessingml/2006/main">
        <w:t xml:space="preserve">[47] 效应</w:t>
      </w:r>
    </w:p>
    <w:p w14:paraId="6FB74D3F">
      <w:r xmlns:w="http://schemas.openxmlformats.org/wordprocessingml/2006/main">
        <w:t xml:space="preserve">[48] 无情龙卷风</w:t>
      </w:r>
    </w:p>
    <w:p w14:paraId="385D1265">
      <w:r xmlns:w="http://schemas.openxmlformats.org/wordprocessingml/2006/main">
        <w:t xml:space="preserve">[49] 对所有敌人造成双倍物理伤害</w:t>
      </w:r>
    </w:p>
    <w:p w14:paraId="3BA923EB">
      <w:r xmlns:w="http://schemas.openxmlformats.org/wordprocessingml/2006/main">
        <w:t xml:space="preserve">[50] 无情龙卷风+</w:t>
      </w:r>
    </w:p>
    <w:p w14:paraId="35B23CB4">
      <w:r xmlns:w="http://schemas.openxmlformats.org/wordprocessingml/2006/main">
        <w:t xml:space="preserve">[51] 对所有敌人造成4倍物理伤害</w:t>
      </w:r>
    </w:p>
    <w:p w14:paraId="66B2F8B5">
      <w:r xmlns:w="http://schemas.openxmlformats.org/wordprocessingml/2006/main">
        <w:t xml:space="preserve">[52] 独特效果</w:t>
      </w:r>
    </w:p>
    <w:p w14:paraId="193AF4E9">
      <w:r xmlns:w="http://schemas.openxmlformats.org/wordprocessingml/2006/main">
        <w:t xml:space="preserve">[53] 姓名</w:t>
      </w:r>
    </w:p>
    <w:p w14:paraId="16D3966A">
      <w:r xmlns:w="http://schemas.openxmlformats.org/wordprocessingml/2006/main">
        <w:t xml:space="preserve">[54] 效应</w:t>
      </w:r>
    </w:p>
    <w:p w14:paraId="76C6315D">
      <w:r xmlns:w="http://schemas.openxmlformats.org/wordprocessingml/2006/main">
        <w:t xml:space="preserve">[55] 女佣行为准则</w:t>
      </w:r>
    </w:p>
    <w:p w14:paraId="1C9C6D19">
      <w:r xmlns:w="http://schemas.openxmlformats.org/wordprocessingml/2006/main">
        <w:t xml:space="preserve">[56] 部署完成后，你的攻击力提高 100%，持续 20 秒。</w:t>
      </w:r>
    </w:p>
    <w:p w14:paraId="136DDB9B">
      <w:r xmlns:w="http://schemas.openxmlformats.org/wordprocessingml/2006/main">
        <w:t xml:space="preserve">[57] 女佣行为准则+</w:t>
      </w:r>
    </w:p>
    <w:p w14:paraId="16E93FF4">
      <w:r xmlns:w="http://schemas.openxmlformats.org/wordprocessingml/2006/main">
        <w:t xml:space="preserve">[58] 部署完成后，你的攻击力提高 100%，持续 30 秒。</w:t>
      </w:r>
    </w:p>
    <w:p w14:paraId="0EFAE205">
      <w:r xmlns:w="http://schemas.openxmlformats.org/wordprocessingml/2006/main">
        <w:t xml:space="preserve">[59] 休闲服装照片</w:t>
      </w:r>
    </w:p>
    <w:p w14:paraId="28F74A7E">
      <w:r xmlns:w="http://schemas.openxmlformats.org/wordprocessingml/2006/main">
        <w:t xml:space="preserve">[60] 增强图像</w:t>
      </w:r>
    </w:p>
    <w:p w14:paraId="737FE527">
      <w:r xmlns:w="http://schemas.openxmlformats.org/wordprocessingml/2006/main">
        <w:t xml:space="preserve">[61] 语音 †</w:t>
      </w:r>
    </w:p>
    <w:p w14:paraId="078F973B">
      <w:r xmlns:w="http://schemas.openxmlformats.org/wordprocessingml/2006/main">
        <w:t xml:space="preserve">[62] 点击打开行列表</w:t>
      </w:r>
    </w:p>
    <w:p w14:paraId="3137C5A8">
      <w:r xmlns:w="http://schemas.openxmlformats.org/wordprocessingml/2006/main">
        <w:t xml:space="preserve">[63] 加入</w:t>
      </w:r>
    </w:p>
    <w:p w14:paraId="152F5977">
      <w:r xmlns:w="http://schemas.openxmlformats.org/wordprocessingml/2006/main">
        <w:t xml:space="preserve">[64] 对话 1（转换后）</w:t>
      </w:r>
    </w:p>
    <w:p w14:paraId="13F1B346">
      <w:r xmlns:w="http://schemas.openxmlformats.org/wordprocessingml/2006/main">
        <w:t xml:space="preserve">[65] 对话 2（转换后）</w:t>
      </w:r>
    </w:p>
    <w:p w14:paraId="06355044">
      <w:r xmlns:w="http://schemas.openxmlformats.org/wordprocessingml/2006/main">
        <w:t xml:space="preserve">[66] 对话 3（转换后）</w:t>
      </w:r>
    </w:p>
    <w:p w14:paraId="40E2D9A9">
      <w:r xmlns:w="http://schemas.openxmlformats.org/wordprocessingml/2006/main">
        <w:t xml:space="preserve">[67] 对话 4（转换后）</w:t>
      </w:r>
    </w:p>
    <w:p w14:paraId="448D3BE3">
      <w:r xmlns:w="http://schemas.openxmlformats.org/wordprocessingml/2006/main">
        <w:t xml:space="preserve">[68] 空闲 1（转换后）</w:t>
      </w:r>
    </w:p>
    <w:p w14:paraId="6F1E37BD">
      <w:r xmlns:w="http://schemas.openxmlformats.org/wordprocessingml/2006/main">
        <w:t xml:space="preserve">[69] 空闲 2（转换后）</w:t>
      </w:r>
    </w:p>
    <w:p w14:paraId="32D20F71">
      <w:r xmlns:w="http://schemas.openxmlformats.org/wordprocessingml/2006/main">
        <w:t xml:space="preserve">[70] 对话 1（转变前）</w:t>
      </w:r>
    </w:p>
    <w:p w14:paraId="62FC2ADF">
      <w:r xmlns:w="http://schemas.openxmlformats.org/wordprocessingml/2006/main">
        <w:t xml:space="preserve">[71] 对话 2（转变前）</w:t>
      </w:r>
    </w:p>
    <w:p w14:paraId="5F001F0E">
      <w:r xmlns:w="http://schemas.openxmlformats.org/wordprocessingml/2006/main">
        <w:t xml:space="preserve">[72] 对话 3（转变前）</w:t>
      </w:r>
    </w:p>
    <w:p w14:paraId="75BAA016">
      <w:r xmlns:w="http://schemas.openxmlformats.org/wordprocessingml/2006/main">
        <w:t xml:space="preserve">[73] 对话 4（转变前）</w:t>
      </w:r>
    </w:p>
    <w:p w14:paraId="0B7F959D">
      <w:r xmlns:w="http://schemas.openxmlformats.org/wordprocessingml/2006/main">
        <w:t xml:space="preserve">[74] 空闲 1（转换前）</w:t>
      </w:r>
    </w:p>
    <w:p w14:paraId="7B9E3331">
      <w:r xmlns:w="http://schemas.openxmlformats.org/wordprocessingml/2006/main">
        <w:t xml:space="preserve">[75] 空闲 2（转换前）</w:t>
      </w:r>
    </w:p>
    <w:p w14:paraId="71E7477D">
      <w:r xmlns:w="http://schemas.openxmlformats.org/wordprocessingml/2006/main">
        <w:t xml:space="preserve">[76] 升级 1</w:t>
      </w:r>
    </w:p>
    <w:p w14:paraId="0313664E">
      <w:r xmlns:w="http://schemas.openxmlformats.org/wordprocessingml/2006/main">
        <w:t xml:space="preserve">[77] 升级 2</w:t>
      </w:r>
    </w:p>
    <w:p w14:paraId="7539117C">
      <w:r xmlns:w="http://schemas.openxmlformats.org/wordprocessingml/2006/main">
        <w:t xml:space="preserve">[78] 升级 3</w:t>
      </w:r>
    </w:p>
    <w:p w14:paraId="7039B7C8">
      <w:r xmlns:w="http://schemas.openxmlformats.org/wordprocessingml/2006/main">
        <w:t xml:space="preserve">[79] 捕获</w:t>
      </w:r>
    </w:p>
    <w:p w14:paraId="410FE5FE">
      <w:r xmlns:w="http://schemas.openxmlformats.org/wordprocessingml/2006/main">
        <w:t xml:space="preserve">[80] 战斗开始 1</w:t>
      </w:r>
    </w:p>
    <w:p w14:paraId="1885DC52">
      <w:r xmlns:w="http://schemas.openxmlformats.org/wordprocessingml/2006/main">
        <w:t xml:space="preserve">[81] 战斗开始 2</w:t>
      </w:r>
    </w:p>
    <w:p w14:paraId="59A3EB92">
      <w:r xmlns:w="http://schemas.openxmlformats.org/wordprocessingml/2006/main">
        <w:t xml:space="preserve">[82] 战斗参与 1</w:t>
      </w:r>
    </w:p>
    <w:p w14:paraId="68ADDFCF">
      <w:r xmlns:w="http://schemas.openxmlformats.org/wordprocessingml/2006/main">
        <w:t xml:space="preserve">[83] 战斗参与 2</w:t>
      </w:r>
    </w:p>
    <w:p w14:paraId="67A11018">
      <w:r xmlns:w="http://schemas.openxmlformats.org/wordprocessingml/2006/main">
        <w:t xml:space="preserve">[84] 战斗胜利 1</w:t>
      </w:r>
    </w:p>
    <w:p w14:paraId="73E47C6F">
      <w:r xmlns:w="http://schemas.openxmlformats.org/wordprocessingml/2006/main">
        <w:t xml:space="preserve">[85] 战斗胜利 2</w:t>
      </w:r>
    </w:p>
    <w:p w14:paraId="3665DF69">
      <w:r xmlns:w="http://schemas.openxmlformats.org/wordprocessingml/2006/main">
        <w:t xml:space="preserve">[86] 普通攻击 1</w:t>
      </w:r>
    </w:p>
    <w:p w14:paraId="616AC860">
      <w:r xmlns:w="http://schemas.openxmlformats.org/wordprocessingml/2006/main">
        <w:t xml:space="preserve">[87] 普通攻击 2</w:t>
      </w:r>
    </w:p>
    <w:p w14:paraId="6BA08659">
      <w:r xmlns:w="http://schemas.openxmlformats.org/wordprocessingml/2006/main">
        <w:t xml:space="preserve">[88] 普通攻击 3</w:t>
      </w:r>
    </w:p>
    <w:p w14:paraId="6F1C54ED">
      <w:r xmlns:w="http://schemas.openxmlformats.org/wordprocessingml/2006/main">
        <w:t xml:space="preserve">[89] 独特效果激活 1</w:t>
      </w:r>
    </w:p>
    <w:p w14:paraId="21A51E2A">
      <w:r xmlns:w="http://schemas.openxmlformats.org/wordprocessingml/2006/main">
        <w:t xml:space="preserve">[90] 独特效果激活 2</w:t>
      </w:r>
    </w:p>
    <w:p w14:paraId="659CF472">
      <w:r xmlns:w="http://schemas.openxmlformats.org/wordprocessingml/2006/main">
        <w:t xml:space="preserve">[91] 独特效果激活 3</w:t>
      </w:r>
    </w:p>
    <w:p w14:paraId="5F31B800">
      <w:r xmlns:w="http://schemas.openxmlformats.org/wordprocessingml/2006/main">
        <w:t xml:space="preserve">[92] 特殊招式 1</w:t>
      </w:r>
    </w:p>
    <w:p w14:paraId="7E7BABBC">
      <w:r xmlns:w="http://schemas.openxmlformats.org/wordprocessingml/2006/main">
        <w:t xml:space="preserve">[93] 特殊招式 2</w:t>
      </w:r>
    </w:p>
    <w:p w14:paraId="4AEF4273">
      <w:r xmlns:w="http://schemas.openxmlformats.org/wordprocessingml/2006/main">
        <w:t xml:space="preserve">[94] 受到的伤害：1</w:t>
      </w:r>
    </w:p>
    <w:p w14:paraId="3F055E36">
      <w:r xmlns:w="http://schemas.openxmlformats.org/wordprocessingml/2006/main">
        <w:t xml:space="preserve">[95] 受到的伤害：2</w:t>
      </w:r>
    </w:p>
    <w:p w14:paraId="00BA6A99">
      <w:r xmlns:w="http://schemas.openxmlformats.org/wordprocessingml/2006/main">
        <w:t xml:space="preserve">[96] 受到的伤害：3</w:t>
      </w:r>
    </w:p>
    <w:p w14:paraId="33BE2A14">
      <w:r xmlns:w="http://schemas.openxmlformats.org/wordprocessingml/2006/main">
        <w:t xml:space="preserve">[97] 撤回</w:t>
      </w:r>
    </w:p>
    <w:p w14:paraId="48E7C408">
      <w:r xmlns:w="http://schemas.openxmlformats.org/wordprocessingml/2006/main">
        <w:t xml:space="preserve">[98] 在游戏中 †</w:t>
      </w:r>
    </w:p>
    <w:p w14:paraId="23DE01DE">
      <w:r xmlns:w="http://schemas.openxmlformats.org/wordprocessingml/2006/main">
        <w:t xml:space="preserve">[99] 在主线剧情中登场。也出现在雪城艾莉的角色故事等中。随后作为2021年3月31日起举办的“篱笆墙外的女人”活动的免费角色登场，她是第一个“所属：魔女”类型的角色。</w:t>
      </w:r>
    </w:p>
    <w:p w14:paraId="177441CA">
      <w:r xmlns:w="http://schemas.openxmlformats.org/wordprocessingml/2006/main">
        <w:t xml:space="preserve">[100] 除了耐力之外，它的基础属性对于一个以物理为主的R级宝可梦来说相当均衡。再加上它独特的能力，它可以进行积极的攻击。</w:t>
      </w:r>
    </w:p>
    <w:p w14:paraId="0DF73AD4">
      <w:r xmlns:w="http://schemas.openxmlformats.org/wordprocessingml/2006/main">
        <w:t xml:space="preserve">[101] 从详细数据来看，其高行动速度和特殊攻击充能速度使其易于瞄准特殊技能，高攻击力也易于发挥。此外，其移动和部署速度也很快。其弱点在于自身防御能力较弱，主要是反击率仅为0%，以及命中率只有20%。因此，应尽可能通过装备来弥补其命中率的不足。</w:t>
      </w:r>
    </w:p>
    <w:p w14:paraId="2DC5E2AD">
      <w:r xmlns:w="http://schemas.openxmlformats.org/wordprocessingml/2006/main">
        <w:t xml:space="preserve">[102] 为了充分发挥其独特效果，最好将其与那些部署后即可激活加速增益的角色搭配使用，例如神圣骑士阿尔戈尔。</w:t>
      </w:r>
    </w:p>
    <w:p w14:paraId="77181DEA">
      <w:r xmlns:w="http://schemas.openxmlformats.org/wordprocessingml/2006/main">
        <w:t xml:space="preserve">[103] 虽然特殊攻击的充能速度很快，但即使装备了5级火箭引擎，错过一次攻击机会（例如等待敌人出现）也会导致无法及时积攒能量，从而无法触发特殊攻击的特殊效果。为了确保能量能够及时积攒，建议使用“节拍护符”诺诺诺或类似物品来辅助充能。</w:t>
      </w:r>
    </w:p>
    <w:p w14:paraId="36A554E5">
      <w:r xmlns:w="http://schemas.openxmlformats.org/wordprocessingml/2006/main">
        <w:t xml:space="preserve">[104] 另一种选择是给角色装备招财猫，然后让坦克角色在增益效果生效期间保护队伍。</w:t>
      </w:r>
    </w:p>
    <w:p w14:paraId="54BB141C">
      <w:r xmlns:w="http://schemas.openxmlformats.org/wordprocessingml/2006/main">
        <w:t xml:space="preserve">[105] 在游戏上线之初，作为一股新兴势力，主要问题在于缺乏像艾斯卡莱耶那样强大的增益法师，而这些法师的增益效果又取决于其所属阵营。游戏上线至今已过去相当长一段时间，针对女巫的效果和增益法师，例如尼尔皇帝、瞳正义和黑幻影迷你指挥官等，也相继出现，但这个问题仍难以说已经得到解决。</w:t>
      </w:r>
    </w:p>
    <w:p w14:paraId="6B8CD940">
      <w:r xmlns:w="http://schemas.openxmlformats.org/wordprocessingml/2006/main">
        <w:t xml:space="preserve">[106] 如果你想在增益期间使用你的特殊技能，你需要多个辅助道具，所以你应该优先装备超级钻头和勇气姐妹。</w:t>
      </w:r>
    </w:p>
    <w:p w14:paraId="369023C2">
      <w:r xmlns:w="http://schemas.openxmlformats.org/wordprocessingml/2006/main">
        <w:t xml:space="preserve">[107] 如果你优先考虑普通攻击，那么连击之谜也是不错的选择。高攻击力的连续攻击威力巨大，如果能打出三连击，对单体目标造成的伤害甚至会超过特殊攻击。如果能调整出装顺序，它将成为对付单个首领的特别有效的装备。</w:t>
      </w:r>
    </w:p>
    <w:p w14:paraId="494C231B">
      <w:r xmlns:w="http://schemas.openxmlformats.org/wordprocessingml/2006/main">
        <w:t xml:space="preserve">[108] 命中率至关重要。命中率提升后，高输出和高攻击力才能真正发挥作用。你应该优先腾出一个副装备栏位。</w:t>
      </w:r>
    </w:p>
    <w:p w14:paraId="20D285E9">
      <w:r xmlns:w="http://schemas.openxmlformats.org/wordprocessingml/2006/main">
        <w:t xml:space="preserve">[109] 你可以使用眩晕帽来弥补眩晕抗性低的不足。至于装备在伊蕾娜身上还是其他辅助角色身上，则取决于可用的装备栏位。</w:t>
      </w:r>
    </w:p>
    <w:p w14:paraId="306E3BB7">
      <w:r xmlns:w="http://schemas.openxmlformats.org/wordprocessingml/2006/main">
        <w:t xml:space="preserve">[110] 从 2022 年 8 月 3 日起，角色兑换将在兑换商店永久开放。</w:t>
      </w:r>
    </w:p>
    <w:p w14:paraId="43E9FC17">
      <w:r xmlns:w="http://schemas.openxmlformats.org/wordprocessingml/2006/main">
        <w:t xml:space="preserve">[111] 总的来说，这个角色是一位短时间内爆发力极强的攻击手，攻击速度快，攻击力高，并能配合时机性增益效果。当能量槽运行顺畅时，其破坏力对于R级角色而言实属罕见。作为初始成员，他很容易获得辅助角色的支援，但由于他从一开始就能以最高速度攻击，即使从一开始就加入首领战，也能对伤害输出做出贡献。</w:t>
      </w:r>
    </w:p>
    <w:p w14:paraId="6148A017">
      <w:r xmlns:w="http://schemas.openxmlformats.org/wordprocessingml/2006/main">
        <w:t xml:space="preserve">[112] 琐事 †</w:t>
      </w:r>
    </w:p>
    <w:p w14:paraId="36498F6B">
      <w:r xmlns:w="http://schemas.openxmlformats.org/wordprocessingml/2006/main">
        <w:t xml:space="preserve">[113] 直到第 9 章，他都只以变身前的形式出现，但在此之前，他的变身形态已经在开场动画中出现过（一系列剪辑展示了各个派系的标志及其代表人物，以及最后的集体场景）。</w:t>
      </w:r>
    </w:p>
    <w:p w14:paraId="7A27803C">
      <w:r xmlns:w="http://schemas.openxmlformats.org/wordprocessingml/2006/main">
        <w:t xml:space="preserve">[114] 虽然种种迹象表明尼尔当时不顾自身安危，鲁莽行事，而卡格里则优先考虑营救哈加内，但现在已经揭示，他原本是一名速度极快的攻击者，从数据角度来看，他实际上非常适合这种情况。</w:t>
      </w:r>
    </w:p>
    <w:p w14:paraId="49D5B8B0">
      <w:r xmlns:w="http://schemas.openxmlformats.org/wordprocessingml/2006/main">
        <w:t xml:space="preserve">[115] 在整个故事中，甚至在她揭露自己是女巫的真实身份之前，就有很多场景展现了她作为女巫的高超战斗能力，例如在无人察觉的情况下出现在艾莉身边，独自一人击退以艾莉为目标的刺客，以及以连时贞的力量都无法撼动的力量制服了躲在阴影中的千舞时贞。</w:t>
      </w:r>
    </w:p>
    <w:p w14:paraId="5ADAC4F2">
      <w:r xmlns:w="http://schemas.openxmlformats.org/wordprocessingml/2006/main">
        <w:t xml:space="preserve">[116] 目前是伊丽莎白的支持者，但以前是齐格弗里德的支持者。他曾担任坦克妮可和正义瞳的战斗教官。</w:t>
      </w:r>
    </w:p>
    <w:p w14:paraId="4373D6E6">
      <w:r xmlns:w="http://schemas.openxmlformats.org/wordprocessingml/2006/main">
        <w:t xml:space="preserve">[117] 她和强壮的蕾薇在方舟孤儿院时就是最好的朋友，她一直照顾着蕾薇。之后，她成为艾莉的女仆，展现了她温柔体贴的一面。</w:t>
      </w:r>
    </w:p>
    <w:p w14:paraId="57CD42B3">
      <w:r xmlns:w="http://schemas.openxmlformats.org/wordprocessingml/2006/main">
        <w:t xml:space="preserve">[118] 事件剧情剧透</w:t>
      </w:r>
    </w:p>
    <w:p w14:paraId="471C3B2D">
      <w:r xmlns:w="http://schemas.openxmlformats.org/wordprocessingml/2006/main">
        <w:t xml:space="preserve">[119] 视觉效果极佳：上半身衣着完整，下半身却只穿了一件高衩紧身衣。这不是裤子，而且我是个女巫，所以没什么好羞耻的！</w:t>
      </w:r>
    </w:p>
    <w:p w14:paraId="2D099F8D">
      <w:r xmlns:w="http://schemas.openxmlformats.org/wordprocessingml/2006/main">
        <w:t xml:space="preserve">[120] 他原本是天空之神乌拉诺斯和大地女神盖亚的儿子。虽然他没有被列入十二泰坦神之列（十二泰坦神中还包括克洛诺斯，乌拉诺斯和盖亚的儿子，也是后来伟大的宙斯的父亲），但他却是希腊神话中最古老、最受尊崇的神之一。</w:t>
      </w:r>
    </w:p>
    <w:p w14:paraId="35D68993">
      <w:r xmlns:w="http://schemas.openxmlformats.org/wordprocessingml/2006/main">
        <w:t xml:space="preserve">[121] 除了希腊神话之外，我们还可以发现一些关于具有独特眼部特征的神祇的故事，例如凯尔特神话中的恶魔之神巴洛尔和北欧神话中的伟大之神奥丁。（然而，也有人认为巴洛尔和奥丁是同一神祇，只是出现在不同的神话体系中。这可能是因为在后世编纂神话时，引用相似的民间传说并不罕见。）</w:t>
      </w:r>
    </w:p>
    <w:p w14:paraId="03EA9DCF">
      <w:r xmlns:w="http://schemas.openxmlformats.org/wordprocessingml/2006/main">
        <w:t xml:space="preserve">[122] 顺便一提，后来揭示伊蕾娜有个妹妹，是位铁匠，她为魔女拉梅尔打造钓竿之类的装备。这也被认为是在暗示最初的独眼巨人成为了铁匠之神的助手。</w:t>
      </w:r>
    </w:p>
    <w:p w14:paraId="5733D1F1">
      <w:r xmlns:w="http://schemas.openxmlformats.org/wordprocessingml/2006/main">
        <w:t xml:space="preserve">[123] 然而，在后来的史诗《奥德赛》中，它被描绘成一个凶猛的独眼食人巨人，折磨着主人公奥德修斯和他的同伴。如今，它经常以这种形象出现，例如在某款热门国民角色扮演游戏中，就出现了独眼巨人。</w:t>
      </w:r>
    </w:p>
    <w:p w14:paraId="72011594">
      <w:r xmlns:w="http://schemas.openxmlformats.org/wordprocessingml/2006/main">
        <w:t xml:space="preserve">[124] 她原本是希腊神话中的一位神，但在后来的时期，她更多地被视为怪物而不是神，这一点与美杜莎相似。</w:t>
      </w:r>
    </w:p>
    <w:p w14:paraId="0CF2C355">
      <w:r xmlns:w="http://schemas.openxmlformats.org/wordprocessingml/2006/main">
        <w:t xml:space="preserve">[125] 戴眼罩的眼睛并非失明，只是遮住了一只眼睛。所以眼罩有时会出现在另一侧。说实话，这很可能是为了方便他们通过翻转图像，无论图像出现在屏幕的哪一侧都能重复使用……</w:t>
      </w:r>
    </w:p>
    <w:p w14:paraId="621895BC">
      <w:r xmlns:w="http://schemas.openxmlformats.org/wordprocessingml/2006/main">
        <w:t xml:space="preserve">[126] 官方推特账号简介 †</w:t>
      </w:r>
    </w:p>
    <w:p w14:paraId="1C1FF006">
      <w:r xmlns:w="http://schemas.openxmlformats.org/wordprocessingml/2006/main">
        <w:t xml:space="preserve">[127] PV 引言</w:t>
      </w:r>
    </w:p>
    <w:p w14:paraId="535217FA">
      <w:r xmlns:w="http://schemas.openxmlformats.org/wordprocessingml/2006/main">
        <w:t xml:space="preserve">[128] 活动公告</w:t>
      </w:r>
    </w:p>
    <w:p w14:paraId="5C0F4C20">
      <w:r xmlns:w="http://schemas.openxmlformats.org/wordprocessingml/2006/main">
        <w:t xml:space="preserve">[129] 角色介绍博客链接</w:t>
      </w:r>
    </w:p>
    <w:p w14:paraId="4D5E2D9B">
      <w:r xmlns:w="http://schemas.openxmlformats.org/wordprocessingml/2006/main">
        <w:t xml:space="preserve">[130] 评论表 †</w:t>
      </w:r>
    </w:p>
    <w:p w14:paraId="236E9B3C">
      <w:r xmlns:w="http://schemas.openxmlformats.org/wordprocessingml/2006/main">
        <w:t xml:space="preserve">[131] 点击打开历史日志列表</w:t>
      </w:r>
    </w:p>
    <w:p w14:paraId="1916EB46">
      <w:r xmlns:w="http://schemas.openxmlformats.org/wordprocessingml/2006/main">
        <w:t xml:space="preserve">[132] 末尾的数字越小，日志越旧。</w:t>
      </w:r>
    </w:p>
    <w:p w14:paraId="762E38B9">
      <w:r xmlns:w="http://schemas.openxmlformats.org/wordprocessingml/2006/main">
        <w:t xml:space="preserve">[133]“评论/女巫伊蕾娜/”没有子页面。</w:t>
      </w:r>
    </w:p>
    <w:p w14:paraId="5D6560BC">
      <w:r xmlns:w="http://schemas.openxmlformats.org/wordprocessingml/2006/main">
        <w:t xml:space="preserve">[134] 我觉得这并不尴尬，因为她变身后没穿内裤。即使她手里拿着钝器。——[/Q/UrAIZNpY] 2021-03-31 (周三) 23:05:02</w:t>
      </w:r>
    </w:p>
    <w:p w14:paraId="68C80B94">
      <w:r xmlns:w="http://schemas.openxmlformats.org/wordprocessingml/2006/main">
        <w:t xml:space="preserve">[135] 在角色故事中，她变成了一个一有机会就想方设法怀孕的女人，这真是太搞笑了——[kfYC/r4FE26] 2021-03-31 (周三) 23:48:32</w:t>
      </w:r>
    </w:p>
    <w:p w14:paraId="554C44C3">
      <w:r xmlns:w="http://schemas.openxmlformats.org/wordprocessingml/2006/main">
        <w:t xml:space="preserve">[136] 呵呵……性！ -- [/vx8jsxqZ4A] 2021-04-01 (周四) 00:21:08</w:t>
      </w:r>
    </w:p>
    <w:p w14:paraId="0F4D390C">
      <w:r xmlns:w="http://schemas.openxmlformats.org/wordprocessingml/2006/main">
        <w:t xml:space="preserve">[137] 与其说是色情，不如说是让我感到有点难过——[eIAyIfItE1U] 2021-04-01 (周四) 13:10:28</w:t>
      </w:r>
    </w:p>
    <w:p w14:paraId="6BBB0B37">
      <w:r xmlns:w="http://schemas.openxmlformats.org/wordprocessingml/2006/main">
        <w:t xml:space="preserve">[138] 如果上面有图案或者画着什么，我会想，“这是某种大号小女巫的服装吗？”，但因为它是白色的，看起来就像她忘了穿，然后故意炫耀一下哈哈 -- [BPo2uwI2DmA] 2021-04-01 (周四) 15:41:02</w:t>
      </w:r>
    </w:p>
    <w:p w14:paraId="41942C4C">
      <w:r xmlns:w="http://schemas.openxmlformats.org/wordprocessingml/2006/main">
        <w:t xml:space="preserve">[139] 我根据所能看到的数据做出了一些观察。它存在一些明显的缺陷，但也有一些优点可以弥补这些缺陷，而且很容易找到支持人员，这一点也很好。——[/vx8jsxqZ4A] 2021-04-01 (周四) 00:42:02</w:t>
      </w:r>
    </w:p>
    <w:p w14:paraId="71049354">
      <w:r xmlns:w="http://schemas.openxmlformats.org/wordprocessingml/2006/main">
        <w:t xml:space="preserve">[140] 虽然是免费角色，但如果设置得当，强度相当高。连击命中率一般，但可以通过辅助弥补，而且基础攻击力和行动速度都很高，特殊攻击充能速度也很快。开局增益期间，攻击力甚至超过SSR角色，如果专精特殊攻击，即使在高难度下也能作为输出角色使用。虽然拉到仇恨后可能就没什么用了，但由于基础属性高于平均水平，所以即使没有增益也能战斗，这一点很不错。——[xDHDwLIavc.] 2021-04-01 (周四) 10:32:38</w:t>
      </w:r>
    </w:p>
    <w:p w14:paraId="1D0C1AE7">
      <w:r xmlns:w="http://schemas.openxmlformats.org/wordprocessingml/2006/main">
        <w:t xml:space="preserve">[141] 他与其说是首发角色，不如说是主力队员全部阵亡后可靠的替补。他能凭借一己之力削弱大量敌人，是后备队的王牌。不过，如果你采用以特殊技能为主的训练型策略，他也可以作为首发角色。——[c3QATTftTX.] 2021-06-11 (周五) 01:00:40</w:t>
      </w:r>
    </w:p>
    <w:p w14:paraId="7C35ED78">
      <w:r xmlns:w="http://schemas.openxmlformats.org/wordprocessingml/2006/main">
        <w:t xml:space="preserve">[142] 效果持续20秒啊？如果我想及时使用特殊技能，就得把钻头升到满级，然后和伊扎内尔·诺诺诺组合起来……是啊，加上锁链确实能组成一套很强的全力攻击组合。——[dEIksgboCAk] 2021-04-04 (周日) 14:45:48</w:t>
      </w:r>
    </w:p>
    <w:p w14:paraId="5E46244C">
      <w:r xmlns:w="http://schemas.openxmlformats.org/wordprocessingml/2006/main">
        <w:t xml:space="preserve">[143] 如果装备火箭筒和腰带，部署后前20秒的爆发火力会非常惊人，但由于腰带的加成是按百分比计算的，所以我最终还是会优先选择基础攻击力高的角色，比如SSR角色。——[C1ZCBYLeiiA] 2021-04-04 (周日) 14:50:39</w:t>
      </w:r>
    </w:p>
    <w:p w14:paraId="237EA0A5">
      <w:r xmlns:w="http://schemas.openxmlformats.org/wordprocessingml/2006/main">
        <w:t xml:space="preserve">[144] 主屏幕上的语音提到了3P，但是大师和原作者是不同的人，别说让人做梦的话！ -- [ON.GDOgclFo] 2021-04-05 (周一) 13:55:01</w:t>
      </w:r>
    </w:p>
    <w:p w14:paraId="09E21AF2">
      <w:r xmlns:w="http://schemas.openxmlformats.org/wordprocessingml/2006/main">
        <w:t xml:space="preserve">[145] 我本来想看看升级语音，结果不小心把它升到最高级了…… -- [/vx8jsxqZ4A] 2021-04-06 (周二) 12:11:25</w:t>
      </w:r>
    </w:p>
    <w:p w14:paraId="032751BD">
      <w:r xmlns:w="http://schemas.openxmlformats.org/wordprocessingml/2006/main">
        <w:t xml:space="preserve">[146] 我想看看她换身衣服，把眼罩戴在另一边的样子——[lk7h70gKPmc] 2021-04-07 (周三) 22:34:09</w:t>
      </w:r>
    </w:p>
    <w:p w14:paraId="044B3476">
      <w:r xmlns:w="http://schemas.openxmlformats.org/wordprocessingml/2006/main">
        <w:t xml:space="preserve">[147] 我听说有人抱怨说：“这跟教科书不一样！”哈哈。不过其他国家的网络游戏里，日语也经常一团糟，所以我觉得这事儿是双向的…… -- [BPo2uwI2DmA] 2021-04-21 (周三) 18:05:14</w:t>
      </w:r>
    </w:p>
    <w:p w14:paraId="2878E2BF">
      <w:r xmlns:w="http://schemas.openxmlformats.org/wordprocessingml/2006/main">
        <w:t xml:space="preserve">[148] 我换了装备，试了试腰带火箭钻，威力惊人，简直难以置信这是免费赠送的。特殊攻击用了两次之后仇恨值爆表，在EXTRA模式下感觉自己像个自杀式指挥官。——[9DFjdHUzzzw] 2021-04-17 (周六) 02:10:50</w:t>
      </w:r>
    </w:p>
    <w:p w14:paraId="130FC052">
      <w:r xmlns:w="http://schemas.openxmlformats.org/wordprocessingml/2006/main">
        <w:t xml:space="preserve">[149] 卧室结局的失败感令人无法原谅 -- [p9LOZ5ehPs.] 2021-04-21 (周三) 04:59:56</w:t>
      </w:r>
    </w:p>
    <w:p w14:paraId="3B2D18F1">
      <w:r xmlns:w="http://schemas.openxmlformats.org/wordprocessingml/2006/main">
        <w:t xml:space="preserve">[150] 多亏了免费道具，很容易突破上限并提升属性，所以感觉比大多数SSR攻击手都强。如果给它装备腰带，它的普通攻击伤害就能和单体特殊攻击相媲美。——[Woxidko4DOs] 2021-04-25 (周日) 10:58:21</w:t>
      </w:r>
    </w:p>
    <w:p w14:paraId="1D224957">
      <w:r xmlns:w="http://schemas.openxmlformats.org/wordprocessingml/2006/main">
        <w:t xml:space="preserve">[151] 前20秒是火力最强的时候，超过了SSR，所以这段时间内命中率低带来的好处非常大。我其实不太在意命中率低，但我优先把它给了伊蕾娜。让她用火箭腰带连击就能造成可观的伤害。——[c3QATTftTX.] 2021-06-11 (周五) 00:57:41</w:t>
      </w:r>
    </w:p>
    <w:p w14:paraId="0EBE868B">
      <w:r xmlns:w="http://schemas.openxmlformats.org/wordprocessingml/2006/main">
        <w:t xml:space="preserve">[152] 这样做的好处是能拉开攻击和防御的差距，这样就能对高防御的敌人造成伤害——[5bpmu0WYEe6] 2021-05-12 (周三) 08:32:42</w:t>
      </w:r>
    </w:p>
    <w:p w14:paraId="4E5E4A97">
      <w:r xmlns:w="http://schemas.openxmlformats.org/wordprocessingml/2006/main">
        <w:t xml:space="preserve">[153] 我还没吃够蜂蜜小点心呢，别包起来——[we9SKY4GVrw] 2021-09-15 (周三) 17:14:30</w:t>
      </w:r>
    </w:p>
    <w:p w14:paraId="67C0B280">
      <w:r xmlns:w="http://schemas.openxmlformats.org/wordprocessingml/2006/main">
        <w:t xml:space="preserve">[154] 当它是开局boss时，它能单枪匹马削减boss的血量真的非常有用。我目前不打算优先强化它，但我希望将来能加强它，把增益效果的持续时间延长到30秒。——[n15ATuSwpwo] 2021-11-06 (周六) 14:43:21</w:t>
      </w:r>
    </w:p>
    <w:p w14:paraId="53A877AF">
      <w:r xmlns:w="http://schemas.openxmlformats.org/wordprocessingml/2006/main">
        <w:t xml:space="preserve">[155] ←使用棋盘前请务必阅读规则。</w:t>
      </w:r>
    </w:p>
    <w:p w14:paraId="6757A2B3">
      <w:r xmlns:w="http://schemas.openxmlformats.org/wordprocessingml/2006/main">
        <w:t xml:space="preserve">[156] 关于规则 †</w:t>
      </w:r>
    </w:p>
    <w:p w14:paraId="246B7F36">
      <w:r xmlns:w="http://schemas.openxmlformats.org/wordprocessingml/2006/main">
        <w:t xml:space="preserve">[157] 请不要抱怨或批评页面编辑者。如果您对其他人的编辑有意见，请通过“提供替代方案”或“自行编辑”的方式进行建设性沟通。</w:t>
      </w:r>
    </w:p>
    <w:p w14:paraId="17269A9E">
      <w:r xmlns:w="http://schemas.openxmlformats.org/wordprocessingml/2006/main">
        <w:t xml:space="preserve">[158] 不要发布个人网站或其他禁止未经授权链接的网站的网址。</w:t>
      </w:r>
    </w:p>
    <w:p w14:paraId="23ECA15F">
      <w:r xmlns:w="http://schemas.openxmlformats.org/wordprocessingml/2006/main">
        <w:t xml:space="preserve">[159] 关于违反规则的帖子 †</w:t>
      </w:r>
    </w:p>
    <w:p w14:paraId="28568FB3">
      <w:r xmlns:w="http://schemas.openxmlformats.org/wordprocessingml/2006/main">
        <w:t xml:space="preserve">[160] 禁止发布以下类型的帖子，因为它们容易造成干扰。</w:t>
      </w:r>
    </w:p>
    <w:p w14:paraId="492F7392">
      <w:r xmlns:w="http://schemas.openxmlformats.org/wordprocessingml/2006/main">
        <w:t xml:space="preserve">[161]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1F1F37F">
      <w:r xmlns:w="http://schemas.openxmlformats.org/wordprocessingml/2006/main">
        <w:t xml:space="preserve">[162] 其他包括使用此维基的人、官方管理员、艺术家、配音演员、现实生活中的个人以及 Twitter 用户等团体。</w:t>
      </w:r>
    </w:p>
    <w:p w14:paraId="04F6BD07">
      <w:r xmlns:w="http://schemas.openxmlformats.org/wordprocessingml/2006/main">
        <w:t xml:space="preserve">[163] 关于向管理层提交的帖子，我们容忍可以解释为用户反馈的评论，例如“我希望他们改进这一点”、“我希望他们尽快修复错误”和“维护时间太长了”，但我们不容忍使用辱骂性语言贬低管理层。</w:t>
      </w:r>
    </w:p>
    <w:p w14:paraId="6B9D1ACE">
      <w:r xmlns:w="http://schemas.openxmlformats.org/wordprocessingml/2006/main">
        <w:t xml:space="preserve">[164] 将讨论和意见交流视为“诽谤或对抗他人”是错误的。然而，在讨论或意见交流中使用辱骂性语言、贬低他人、挑衅他人或在缺乏明确证据的情况下发表言论是违法的。说话时务必注意自己的言辞。</w:t>
      </w:r>
    </w:p>
    <w:p w14:paraId="6F17E025">
      <w:r xmlns:w="http://schemas.openxmlformats.org/wordprocessingml/2006/main">
        <w:t xml:space="preserve">[165] 攻击性评论是指使用“做这个”或“做那个”等强烈命令、“使用粗俗语言”、“采取居高临下的态度”或“具有挑衅性”的评论。</w:t>
      </w:r>
    </w:p>
    <w:p w14:paraId="3B4801F7">
      <w:r xmlns:w="http://schemas.openxmlformats.org/wordprocessingml/2006/main">
        <w:t xml:space="preserve">[166] 禁止发布冒犯现有玩家的帖子，例如“还有人玩这个游戏吗？”或“这游戏已经凉了”。这并不意味着您完全不能发表任何负面言论，而是指那些超出单纯负面评价范围，构成诽谤或诋毁的帖子将被禁止发布。</w:t>
      </w:r>
    </w:p>
    <w:p w14:paraId="3D1FDC98">
      <w:r xmlns:w="http://schemas.openxmlformats.org/wordprocessingml/2006/main">
        <w:t xml:space="preserve">[167] 公开羞辱他人，包括泄露他人的游戏内名称或UID</w:t>
      </w:r>
    </w:p>
    <w:p w14:paraId="55DAC704">
      <w:r xmlns:w="http://schemas.openxmlformats.org/wordprocessingml/2006/main">
        <w:t xml:space="preserve">[168] 但是，允许分享有助于完成此游戏的信息和视频。</w:t>
      </w:r>
    </w:p>
    <w:p w14:paraId="03347F32">
      <w:r xmlns:w="http://schemas.openxmlformats.org/wordprocessingml/2006/main">
        <w:t xml:space="preserve">[169] 参考其他应用程序</w:t>
      </w:r>
    </w:p>
    <w:p w14:paraId="632D2D72">
      <w:r xmlns:w="http://schemas.openxmlformats.org/wordprocessingml/2006/main">
        <w:t xml:space="preserve">[170] 在多个论坛上多次发帖</w:t>
      </w:r>
    </w:p>
    <w:p w14:paraId="1D86EF69">
      <w:r xmlns:w="http://schemas.openxmlformats.org/wordprocessingml/2006/main">
        <w:t xml:space="preserve">[171] 写出一串毫无意义的字符</w:t>
      </w:r>
    </w:p>
    <w:p w14:paraId="0103402E">
      <w:r xmlns:w="http://schemas.openxmlformats.org/wordprocessingml/2006/main">
        <w:t xml:space="preserve">[172] 关于作弊和利用漏洞的帖子</w:t>
      </w:r>
    </w:p>
    <w:p w14:paraId="5B0FAEBD">
      <w:r xmlns:w="http://schemas.openxmlformats.org/wordprocessingml/2006/main">
        <w:t xml:space="preserve">[173] 最好的办法是忽略违反规则的帖子。上钩或反驳只会让事情变得更糟。</w:t>
      </w:r>
    </w:p>
    <w:p w14:paraId="1CD458BD">
      <w:r xmlns:w="http://schemas.openxmlformats.org/wordprocessingml/2006/main">
        <w:t xml:space="preserve">[174] *在上述规则中，“诽谤”指的是在没有客观证据的情况下诋毁和贬低他人。将所有批评性文章都归为“诽谤”是不正确的，所以请务必谨慎。</w:t>
      </w:r>
    </w:p>
    <w:p w14:paraId="33A64DE4">
      <w:r xmlns:w="http://schemas.openxmlformats.org/wordprocessingml/2006/main">
        <w:t xml:space="preserve">[175] 关于修改和删除发帖日志 †</w:t>
      </w:r>
    </w:p>
    <w:p w14:paraId="1C027E0F">
      <w:r xmlns:w="http://schemas.openxmlformats.org/wordprocessingml/2006/main">
        <w:t xml:space="preserve">[176] 但是，允许更正印刷错误、遗漏和字体颜色。（他人出于善意所做的更正也允许。）</w:t>
      </w:r>
    </w:p>
    <w:p w14:paraId="7FC71924">
      <w:r xmlns:w="http://schemas.openxmlformats.org/wordprocessingml/2006/main">
        <w:t xml:space="preserve">[177] 作为例外情况，您可以删除自己的帖子，但事后必须向管理员报告。此外，删除时，请将整个评论替换为以下文本，而不是完全删除：&amp;color(#ff0000){''发帖人已删除''};</w:t>
      </w:r>
    </w:p>
    <w:p w14:paraId="56032BF8">
      <w:r xmlns:w="http://schemas.openxmlformats.org/wordprocessingml/2006/main">
        <w:t xml:space="preserve">[178] 关于评论违反规则的帖子 †</w:t>
      </w:r>
    </w:p>
    <w:p w14:paraId="76CD520B">
      <w:r xmlns:w="http://schemas.openxmlformats.org/wordprocessingml/2006/main">
        <w:t xml:space="preserve">[179] 您可以自行注释掉上述任何违反规则的评论，无需管理员许可。但是，如果您注释掉了某条评论，则必须在“违规举报公告板”上进行举报。举报时请使用“违规举报公告板”上的模板。</w:t>
      </w:r>
    </w:p>
    <w:p w14:paraId="1C5EBA77">
      <w:r xmlns:w="http://schemas.openxmlformats.org/wordprocessingml/2006/main">
        <w:t xml:space="preserve">[180] 未经 CO 举报公告板举报而被评论删除的帖子将被恢复，而评论删除帖子的人将受到处罚。</w:t>
      </w:r>
    </w:p>
    <w:p w14:paraId="6FE9DF96">
      <w:r xmlns:w="http://schemas.openxmlformats.org/wordprocessingml/2006/main">
        <w:t xml:space="preserve">[181] 如果您反复向 CO 举报公告板举报不违反规则的帖子，我们将认为您是自私的，并将对您实施发帖和编辑限制。</w:t>
      </w:r>
    </w:p>
    <w:p w14:paraId="6DFB1C92">
      <w:r xmlns:w="http://schemas.openxmlformats.org/wordprocessingml/2006/main">
        <w:t xml:space="preserve">[182] 在 CO 报告公告板上，不构成违规的报告可由管理员酌情恢复。</w:t>
      </w:r>
    </w:p>
    <w:p w14:paraId="3F15D5FC">
      <w:r xmlns:w="http://schemas.openxmlformats.org/wordprocessingml/2006/main">
        <w:t xml:space="preserve">[183] 我们再次恳请您不要评论那些并未违反规则的评论。（例如，诸如“虽然不违反规则，但显然是在钓鱼”、“恶作剧”或“评论整个帖子”之类的主观判断。）</w:t>
      </w:r>
    </w:p>
    <w:p w14:paraId="658C4329">
      <w:r xmlns:w="http://schemas.openxmlformats.org/wordprocessingml/2006/main">
        <w:t xml:space="preserve">[184] 关于不违反规则但“冒犯性”的帖子 †</w:t>
      </w:r>
    </w:p>
    <w:p w14:paraId="693A3728">
      <w:r xmlns:w="http://schemas.openxmlformats.org/wordprocessingml/2006/main">
        <w:t xml:space="preserve">[185] 即使帖子内容具有冒犯性，除非违反版规，否则不会被删除。由于每个人对冒犯性帖子的界定标准不尽相同，请使用 NGID 功能隐藏评论，而不是参与争论或挑衅。</w:t>
      </w:r>
    </w:p>
    <w:p w14:paraId="43116721">
      <w:r xmlns:w="http://schemas.openxmlformats.org/wordprocessingml/2006/main">
        <w:t xml:space="preserve">[186] 挑衅难道不是一种违规行为吗？†</w:t>
      </w:r>
    </w:p>
    <w:p w14:paraId="781372EF">
      <w:r xmlns:w="http://schemas.openxmlformats.org/wordprocessingml/2006/main">
        <w:t xml:space="preserve">[187] 每个人对“煽动性言论”的定义都大相径庭，因此我们不认为这是违规行为。如果您认为某条评论具有煽动性，请使用 NGID 功能将其隐藏。</w:t>
      </w:r>
    </w:p>
    <w:p w14:paraId="673AFAA1">
      <w:r xmlns:w="http://schemas.openxmlformats.org/wordprocessingml/2006/main">
        <w:t xml:space="preserve">[188] 抱怨难道不算违法吗？†</w:t>
      </w:r>
    </w:p>
    <w:p w14:paraId="48136F10">
      <w:r xmlns:w="http://schemas.openxmlformats.org/wordprocessingml/2006/main">
        <w:t xml:space="preserve">[189] 一般而言，抱怨本身并不构成违规。但是，针对本作品的负面宣传、诽谤、辱骂性语言以及超出抱怨范围的对抗性言论均构成违规。如果您认为抱怨内容冒犯了您，请使用 NGID 功能隐藏相关评论。</w:t>
      </w:r>
    </w:p>
    <w:p w14:paraId="03B5B76D">
      <w:r xmlns:w="http://schemas.openxmlformats.org/wordprocessingml/2006/main">
        <w:t xml:space="preserve">[190] 如果您不确定某个帖子是否违反规则，该怎么办？ †</w:t>
      </w:r>
    </w:p>
    <w:p w14:paraId="4C4F503D">
      <w:r xmlns:w="http://schemas.openxmlformats.org/wordprocessingml/2006/main">
        <w:t xml:space="preserve">[191] 有些帖子内容含糊不清，难以判断是否违规。评论删除这类含糊不清的帖子可能会导致问题，所以请不要评论删除，而是使用 NGID 功能将评论隐藏起来。</w:t>
      </w:r>
    </w:p>
    <w:p w14:paraId="5E92D4A5">
      <w:r xmlns:w="http://schemas.openxmlformats.org/wordprocessingml/2006/main">
        <w:t xml:space="preserve">[192] 对屡犯者的处罚 †</w:t>
      </w:r>
    </w:p>
    <w:p w14:paraId="668514E0">
      <w:r xmlns:w="http://schemas.openxmlformats.org/wordprocessingml/2006/main">
        <w:t xml:space="preserve">[193] 屡次违反规则或发布特别恶意的帖子，管理员可酌情予以处罚，例如“禁止访问”或“限制发帖”。</w:t>
      </w:r>
    </w:p>
    <w:p w14:paraId="1E0B0CED">
      <w:r xmlns:w="http://schemas.openxmlformats.org/wordprocessingml/2006/main">
        <w:t xml:space="preserve">[194] 如果您对进一步改进有任何建议，请通过 Wiki 管理公告板与我们联系。</w:t>
      </w:r>
    </w:p>
    <w:p w14:paraId="6FFAEFE1"/>
    <w:p w14:paraId="256E28A4">
      <w:r xmlns:w="http://schemas.openxmlformats.org/wordprocessingml/2006/main">
        <w:rPr>
          <w:b/>
        </w:rPr>
        <w:t xml:space="preserve">A336</w:t>
      </w:r>
    </w:p>
    <w:p w14:paraId="7E45E191">
      <w:r xmlns:w="http://schemas.openxmlformats.org/wordprocessingml/2006/main">
        <w:t xml:space="preserve">[0] 索引：所有角色 | SSR 角色 | SR 角色 | R 角色</w:t>
      </w:r>
    </w:p>
    <w:p w14:paraId="3B1B6BAE">
      <w:r xmlns:w="http://schemas.openxmlformats.org/wordprocessingml/2006/main">
        <w:t xml:space="preserve">[1] 基本信息</w:t>
      </w:r>
    </w:p>
    <w:p w14:paraId="177B1496">
      <w:r xmlns:w="http://schemas.openxmlformats.org/wordprocessingml/2006/main">
        <w:t xml:space="preserve">[2] 语音</w:t>
      </w:r>
    </w:p>
    <w:p w14:paraId="321F62EE">
      <w:r xmlns:w="http://schemas.openxmlformats.org/wordprocessingml/2006/main">
        <w:t xml:space="preserve">[3] 其他版本及相关角色</w:t>
      </w:r>
    </w:p>
    <w:p w14:paraId="20CCE8C2">
      <w:r xmlns:w="http://schemas.openxmlformats.org/wordprocessingml/2006/main">
        <w:t xml:space="preserve">[4] 琐事</w:t>
      </w:r>
    </w:p>
    <w:p w14:paraId="233D222E">
      <w:r xmlns:w="http://schemas.openxmlformats.org/wordprocessingml/2006/main">
        <w:t xml:space="preserve">[5] 官方推特账号介绍</w:t>
      </w:r>
    </w:p>
    <w:p w14:paraId="799191C7">
      <w:r xmlns:w="http://schemas.openxmlformats.org/wordprocessingml/2006/main">
        <w:t xml:space="preserve">[6] 评论表单</w:t>
      </w:r>
    </w:p>
    <w:p w14:paraId="6D86EB4E">
      <w:r xmlns:w="http://schemas.openxmlformats.org/wordprocessingml/2006/main">
        <w:t xml:space="preserve">[7] 基本信息 †</w:t>
      </w:r>
    </w:p>
    <w:p w14:paraId="0C1CCB52">
      <w:r xmlns:w="http://schemas.openxmlformats.org/wordprocessingml/2006/main">
        <w:t xml:space="preserve">[8] 变换图像</w:t>
      </w:r>
    </w:p>
    <w:p w14:paraId="62404DB3">
      <w:r xmlns:w="http://schemas.openxmlformats.org/wordprocessingml/2006/main">
        <w:t xml:space="preserve">[9] 简介</w:t>
      </w:r>
    </w:p>
    <w:p w14:paraId="0482D464">
      <w:r xmlns:w="http://schemas.openxmlformats.org/wordprocessingml/2006/main">
        <w:t xml:space="preserve">[10] 姓名</w:t>
      </w:r>
    </w:p>
    <w:p w14:paraId="48997CDF">
      <w:r xmlns:w="http://schemas.openxmlformats.org/wordprocessingml/2006/main">
        <w:t xml:space="preserve">[11] 魔女香织</w:t>
      </w:r>
    </w:p>
    <w:p w14:paraId="34FF66F2">
      <w:r xmlns:w="http://schemas.openxmlformats.org/wordprocessingml/2006/main">
        <w:t xml:space="preserve">[12] 真实姓名</w:t>
      </w:r>
    </w:p>
    <w:p w14:paraId="12B31E06">
      <w:r xmlns:w="http://schemas.openxmlformats.org/wordprocessingml/2006/main">
        <w:t xml:space="preserve">[13] 石龟马科里</w:t>
      </w:r>
    </w:p>
    <w:p w14:paraId="0AAF41AE">
      <w:r xmlns:w="http://schemas.openxmlformats.org/wordprocessingml/2006/main">
        <w:t xml:space="preserve">[14] 稀有度</w:t>
      </w:r>
    </w:p>
    <w:p w14:paraId="477B414E">
      <w:r xmlns:w="http://schemas.openxmlformats.org/wordprocessingml/2006/main">
        <w:t xml:space="preserve">[15] 普通攻击</w:t>
      </w:r>
    </w:p>
    <w:p w14:paraId="2CADEABD">
      <w:r xmlns:w="http://schemas.openxmlformats.org/wordprocessingml/2006/main">
        <w:t xml:space="preserve">[16] 远程攻击（魔法）</w:t>
      </w:r>
    </w:p>
    <w:p w14:paraId="4071798A">
      <w:r xmlns:w="http://schemas.openxmlformats.org/wordprocessingml/2006/main">
        <w:t xml:space="preserve">[17] 附属派系</w:t>
      </w:r>
    </w:p>
    <w:p w14:paraId="7894287A">
      <w:r xmlns:w="http://schemas.openxmlformats.org/wordprocessingml/2006/main">
        <w:t xml:space="preserve">[18] 女巫</w:t>
      </w:r>
    </w:p>
    <w:p w14:paraId="297AA434">
      <w:r xmlns:w="http://schemas.openxmlformats.org/wordprocessingml/2006/main">
        <w:t xml:space="preserve">[19] Kirika Wao</w:t>
      </w:r>
    </w:p>
    <w:p w14:paraId="2D475F3E">
      <w:r xmlns:w="http://schemas.openxmlformats.org/wordprocessingml/2006/main">
        <w:t xml:space="preserve">[20] 插图</w:t>
      </w:r>
    </w:p>
    <w:p w14:paraId="3193599C">
      <w:r xmlns:w="http://schemas.openxmlformats.org/wordprocessingml/2006/main">
        <w:t xml:space="preserve">[21] SD字符</w:t>
      </w:r>
    </w:p>
    <w:p w14:paraId="3B292D10">
      <w:r xmlns:w="http://schemas.openxmlformats.org/wordprocessingml/2006/main">
        <w:t xml:space="preserve">[22] 风味文字</w:t>
      </w:r>
    </w:p>
    <w:p w14:paraId="3FF18E05">
      <w:r xmlns:w="http://schemas.openxmlformats.org/wordprocessingml/2006/main">
        <w:t xml:space="preserve">[23] “我是四久叶香织，一名佛教尼姑。俗话说，即使是偶然的相遇，也是前世的缘分。很高兴见到你。” 她是一位维多利亚时代的巫女，曾担任能命觉修寺的副住持。她拥有石膏墙的魔力，能够通过投掷石膏来阻止敌人的行动。她自幼体质强健，极易展现魔力，经过反复修炼，她已经能够控制自己的力量而无需变身。我们请求她严惩大贝达巫女们的恶行。</w:t>
      </w:r>
    </w:p>
    <w:p w14:paraId="695491A6">
      <w:r xmlns:w="http://schemas.openxmlformats.org/wordprocessingml/2006/main">
        <w:t xml:space="preserve">[24] 如何获得</w:t>
      </w:r>
    </w:p>
    <w:p w14:paraId="4DB97A17">
      <w:r xmlns:w="http://schemas.openxmlformats.org/wordprocessingml/2006/main">
        <w:t xml:space="preserve">[25] 在“梵之寺事件”中获得总计 100 个“唤醒花蕾 - 克制”</w:t>
      </w:r>
    </w:p>
    <w:p w14:paraId="30728E7E">
      <w:r xmlns:w="http://schemas.openxmlformats.org/wordprocessingml/2006/main">
        <w:t xml:space="preserve">[26] 基础属性（⭐︎1）* 每提升一个⭐︎，属性值增加50%，⭐︎5时为⭐︎1值的3倍。</w:t>
      </w:r>
    </w:p>
    <w:p w14:paraId="70F00047">
      <w:r xmlns:w="http://schemas.openxmlformats.org/wordprocessingml/2006/main">
        <w:t xml:space="preserve">[27] 级</w:t>
      </w:r>
    </w:p>
    <w:p w14:paraId="62309EB8">
      <w:r xmlns:w="http://schemas.openxmlformats.org/wordprocessingml/2006/main">
        <w:t xml:space="preserve">[28] 耐力</w:t>
      </w:r>
    </w:p>
    <w:p w14:paraId="6D955B5C">
      <w:r xmlns:w="http://schemas.openxmlformats.org/wordprocessingml/2006/main">
        <w:t xml:space="preserve">[29] 攻击力</w:t>
      </w:r>
    </w:p>
    <w:p w14:paraId="3933E939">
      <w:r xmlns:w="http://schemas.openxmlformats.org/wordprocessingml/2006/main">
        <w:t xml:space="preserve">[30] 防御能力</w:t>
      </w:r>
    </w:p>
    <w:p w14:paraId="25244574">
      <w:r xmlns:w="http://schemas.openxmlformats.org/wordprocessingml/2006/main">
        <w:t xml:space="preserve">[31] 魔力</w:t>
      </w:r>
    </w:p>
    <w:p w14:paraId="1181D4C4">
      <w:r xmlns:w="http://schemas.openxmlformats.org/wordprocessingml/2006/main">
        <w:t xml:space="preserve">[32] 魔法抗性</w:t>
      </w:r>
    </w:p>
    <w:p w14:paraId="10D2F4CE">
      <w:r xmlns:w="http://schemas.openxmlformats.org/wordprocessingml/2006/main">
        <w:t xml:space="preserve">[33] 详细状态</w:t>
      </w:r>
    </w:p>
    <w:p w14:paraId="64867FAE">
      <w:r xmlns:w="http://schemas.openxmlformats.org/wordprocessingml/2006/main">
        <w:t xml:space="preserve">[34] 准确性</w:t>
      </w:r>
    </w:p>
    <w:p w14:paraId="0C8D9350">
      <w:r xmlns:w="http://schemas.openxmlformats.org/wordprocessingml/2006/main">
        <w:t xml:space="preserve">[35] 回避能力</w:t>
      </w:r>
    </w:p>
    <w:p w14:paraId="517FEBE5">
      <w:r xmlns:w="http://schemas.openxmlformats.org/wordprocessingml/2006/main">
        <w:t xml:space="preserve">[36] 连击率</w:t>
      </w:r>
    </w:p>
    <w:p w14:paraId="45D64F36">
      <w:r xmlns:w="http://schemas.openxmlformats.org/wordprocessingml/2006/main">
        <w:t xml:space="preserve">[37] 反击率</w:t>
      </w:r>
    </w:p>
    <w:p w14:paraId="20A91B36">
      <w:r xmlns:w="http://schemas.openxmlformats.org/wordprocessingml/2006/main">
        <w:t xml:space="preserve">[38] 眩晕激活率</w:t>
      </w:r>
    </w:p>
    <w:p w14:paraId="636BF116">
      <w:r xmlns:w="http://schemas.openxmlformats.org/wordprocessingml/2006/main">
        <w:t xml:space="preserve">[39] 抗眩晕能力</w:t>
      </w:r>
    </w:p>
    <w:p w14:paraId="2C55A489">
      <w:r xmlns:w="http://schemas.openxmlformats.org/wordprocessingml/2006/main">
        <w:t xml:space="preserve">[40] 移动速度</w:t>
      </w:r>
    </w:p>
    <w:p w14:paraId="4AE0EFD9">
      <w:r xmlns:w="http://schemas.openxmlformats.org/wordprocessingml/2006/main">
        <w:t xml:space="preserve">[41] 部署速度</w:t>
      </w:r>
    </w:p>
    <w:p w14:paraId="04DABC67">
      <w:r xmlns:w="http://schemas.openxmlformats.org/wordprocessingml/2006/main">
        <w:t xml:space="preserve">[42] 行动速度</w:t>
      </w:r>
    </w:p>
    <w:p w14:paraId="7D91AE5C">
      <w:r xmlns:w="http://schemas.openxmlformats.org/wordprocessingml/2006/main">
        <w:t xml:space="preserve">[43] 致命的装药量</w:t>
      </w:r>
    </w:p>
    <w:p w14:paraId="2E4845D8">
      <w:r xmlns:w="http://schemas.openxmlformats.org/wordprocessingml/2006/main">
        <w:t xml:space="preserve">[44] 特殊招式</w:t>
      </w:r>
    </w:p>
    <w:p w14:paraId="686C8E03">
      <w:r xmlns:w="http://schemas.openxmlformats.org/wordprocessingml/2006/main">
        <w:t xml:space="preserve">[45] 姓名</w:t>
      </w:r>
    </w:p>
    <w:p w14:paraId="4D4EAE6D">
      <w:r xmlns:w="http://schemas.openxmlformats.org/wordprocessingml/2006/main">
        <w:t xml:space="preserve">[46] 效应</w:t>
      </w:r>
    </w:p>
    <w:p w14:paraId="736E50DF">
      <w:r xmlns:w="http://schemas.openxmlformats.org/wordprocessingml/2006/main">
        <w:t xml:space="preserve">[47] 用石膏粘合剂粘合在一起</w:t>
      </w:r>
    </w:p>
    <w:p w14:paraId="52A7B173">
      <w:r xmlns:w="http://schemas.openxmlformats.org/wordprocessingml/2006/main">
        <w:t xml:space="preserve">[48] 对所有敌人造成双倍魔法伤害。降低敌人速度20%，闪避30%，持续20秒。</w:t>
      </w:r>
    </w:p>
    <w:p w14:paraId="56CD2522">
      <w:r xmlns:w="http://schemas.openxmlformats.org/wordprocessingml/2006/main">
        <w:t xml:space="preserve">[49] 命运相同，被石膏捆绑在一起 +</w:t>
      </w:r>
    </w:p>
    <w:p w14:paraId="6F45140B">
      <w:r xmlns:w="http://schemas.openxmlformats.org/wordprocessingml/2006/main">
        <w:t xml:space="preserve">[50] 对所有敌人造成 4 倍魔法伤害。降低敌人 20% 的移动速度和 30% 的闪避率，持续 20 秒。</w:t>
      </w:r>
    </w:p>
    <w:p w14:paraId="58E65E6F">
      <w:r xmlns:w="http://schemas.openxmlformats.org/wordprocessingml/2006/main">
        <w:t xml:space="preserve">[51] 独特效果</w:t>
      </w:r>
    </w:p>
    <w:p w14:paraId="0CDE7225">
      <w:r xmlns:w="http://schemas.openxmlformats.org/wordprocessingml/2006/main">
        <w:t xml:space="preserve">[52] 姓名</w:t>
      </w:r>
    </w:p>
    <w:p w14:paraId="592B6C45">
      <w:r xmlns:w="http://schemas.openxmlformats.org/wordprocessingml/2006/main">
        <w:t xml:space="preserve">[53] 效应</w:t>
      </w:r>
    </w:p>
    <w:p w14:paraId="33A0ECF3">
      <w:r xmlns:w="http://schemas.openxmlformats.org/wordprocessingml/2006/main">
        <w:t xml:space="preserve">[54] 粉刷墙</w:t>
      </w:r>
    </w:p>
    <w:p w14:paraId="707584C5">
      <w:r xmlns:w="http://schemas.openxmlformats.org/wordprocessingml/2006/main">
        <w:t xml:space="preserve">[55] 20%概率触发“防御”效果，受到的伤害减少50%。触发“防御”后，自身防御力提升30%，持续15秒。</w:t>
      </w:r>
    </w:p>
    <w:p w14:paraId="0CFDDF22">
      <w:r xmlns:w="http://schemas.openxmlformats.org/wordprocessingml/2006/main">
        <w:t xml:space="preserve">[56] 新粉刷的墙壁</w:t>
      </w:r>
    </w:p>
    <w:p w14:paraId="27254AE2">
      <w:r xmlns:w="http://schemas.openxmlformats.org/wordprocessingml/2006/main">
        <w:t xml:space="preserve">[57] 有30%的几率触发“防御”效果，受到的伤害减少50%。触发“防御”后，自身和目标的防御力提升30%，持续15秒。</w:t>
      </w:r>
    </w:p>
    <w:p w14:paraId="72B49991">
      <w:r xmlns:w="http://schemas.openxmlformats.org/wordprocessingml/2006/main">
        <w:t xml:space="preserve">[58] 休闲服装照片</w:t>
      </w:r>
    </w:p>
    <w:p w14:paraId="54D6C4AD">
      <w:r xmlns:w="http://schemas.openxmlformats.org/wordprocessingml/2006/main">
        <w:t xml:space="preserve">[59] 增强图像</w:t>
      </w:r>
    </w:p>
    <w:p w14:paraId="7AD63A25">
      <w:r xmlns:w="http://schemas.openxmlformats.org/wordprocessingml/2006/main">
        <w:t xml:space="preserve">[60] 语音 †</w:t>
      </w:r>
    </w:p>
    <w:p w14:paraId="6B3B3C31">
      <w:r xmlns:w="http://schemas.openxmlformats.org/wordprocessingml/2006/main">
        <w:t xml:space="preserve">[61] 点击打开行列表</w:t>
      </w:r>
    </w:p>
    <w:p w14:paraId="40CEE647">
      <w:r xmlns:w="http://schemas.openxmlformats.org/wordprocessingml/2006/main">
        <w:t xml:space="preserve">[62] 加入</w:t>
      </w:r>
    </w:p>
    <w:p w14:paraId="178A253E">
      <w:r xmlns:w="http://schemas.openxmlformats.org/wordprocessingml/2006/main">
        <w:t xml:space="preserve">[63] 对话 1（转换后）</w:t>
      </w:r>
    </w:p>
    <w:p w14:paraId="2E602A17">
      <w:r xmlns:w="http://schemas.openxmlformats.org/wordprocessingml/2006/main">
        <w:t xml:space="preserve">[64] 对话 2（转换后）</w:t>
      </w:r>
    </w:p>
    <w:p w14:paraId="5BC65E38">
      <w:r xmlns:w="http://schemas.openxmlformats.org/wordprocessingml/2006/main">
        <w:t xml:space="preserve">[65] 对话 3（转变后）</w:t>
      </w:r>
    </w:p>
    <w:p w14:paraId="60197F39">
      <w:r xmlns:w="http://schemas.openxmlformats.org/wordprocessingml/2006/main">
        <w:t xml:space="preserve">[66] 对话 4（转换后）</w:t>
      </w:r>
    </w:p>
    <w:p w14:paraId="2372F7F3">
      <w:r xmlns:w="http://schemas.openxmlformats.org/wordprocessingml/2006/main">
        <w:t xml:space="preserve">[67] 空闲 1（转换后）</w:t>
      </w:r>
    </w:p>
    <w:p w14:paraId="18C486FA">
      <w:r xmlns:w="http://schemas.openxmlformats.org/wordprocessingml/2006/main">
        <w:t xml:space="preserve">[68] 空闲 2（转换后）</w:t>
      </w:r>
    </w:p>
    <w:p w14:paraId="2B7AA1E1">
      <w:r xmlns:w="http://schemas.openxmlformats.org/wordprocessingml/2006/main">
        <w:t xml:space="preserve">[69] 对话 1（转变前）</w:t>
      </w:r>
    </w:p>
    <w:p w14:paraId="28FC3C24">
      <w:r xmlns:w="http://schemas.openxmlformats.org/wordprocessingml/2006/main">
        <w:t xml:space="preserve">[70] 对话 2（转型前）</w:t>
      </w:r>
    </w:p>
    <w:p w14:paraId="33B189B6">
      <w:r xmlns:w="http://schemas.openxmlformats.org/wordprocessingml/2006/main">
        <w:t xml:space="preserve">[71] 对话 3（转变前）</w:t>
      </w:r>
    </w:p>
    <w:p w14:paraId="4A35C253">
      <w:r xmlns:w="http://schemas.openxmlformats.org/wordprocessingml/2006/main">
        <w:t xml:space="preserve">[72] 对话 4（转变前）</w:t>
      </w:r>
    </w:p>
    <w:p w14:paraId="4252D015">
      <w:r xmlns:w="http://schemas.openxmlformats.org/wordprocessingml/2006/main">
        <w:t xml:space="preserve">[73] 空闲 1（转换前）</w:t>
      </w:r>
    </w:p>
    <w:p w14:paraId="6592FC66">
      <w:r xmlns:w="http://schemas.openxmlformats.org/wordprocessingml/2006/main">
        <w:t xml:space="preserve">[74] 空闲 2（转换前）</w:t>
      </w:r>
    </w:p>
    <w:p w14:paraId="15648BC9">
      <w:r xmlns:w="http://schemas.openxmlformats.org/wordprocessingml/2006/main">
        <w:t xml:space="preserve">[75] 升级 1</w:t>
      </w:r>
    </w:p>
    <w:p w14:paraId="28A27431">
      <w:r xmlns:w="http://schemas.openxmlformats.org/wordprocessingml/2006/main">
        <w:t xml:space="preserve">[76] 升级 2</w:t>
      </w:r>
    </w:p>
    <w:p w14:paraId="7EC3A83F">
      <w:r xmlns:w="http://schemas.openxmlformats.org/wordprocessingml/2006/main">
        <w:t xml:space="preserve">[77] 升级 3</w:t>
      </w:r>
    </w:p>
    <w:p w14:paraId="5BB09D41">
      <w:r xmlns:w="http://schemas.openxmlformats.org/wordprocessingml/2006/main">
        <w:t xml:space="preserve">[78] 捕获</w:t>
      </w:r>
    </w:p>
    <w:p w14:paraId="29FB241E">
      <w:r xmlns:w="http://schemas.openxmlformats.org/wordprocessingml/2006/main">
        <w:t xml:space="preserve">[79] 战斗开始 1</w:t>
      </w:r>
    </w:p>
    <w:p w14:paraId="7AC95807">
      <w:r xmlns:w="http://schemas.openxmlformats.org/wordprocessingml/2006/main">
        <w:t xml:space="preserve">[80] 战斗开始 2</w:t>
      </w:r>
    </w:p>
    <w:p w14:paraId="770C86DC">
      <w:r xmlns:w="http://schemas.openxmlformats.org/wordprocessingml/2006/main">
        <w:t xml:space="preserve">[81] 战斗参与 1</w:t>
      </w:r>
    </w:p>
    <w:p w14:paraId="443C33F0">
      <w:r xmlns:w="http://schemas.openxmlformats.org/wordprocessingml/2006/main">
        <w:t xml:space="preserve">[82] 战斗参与 2</w:t>
      </w:r>
    </w:p>
    <w:p w14:paraId="7E6C6B38">
      <w:r xmlns:w="http://schemas.openxmlformats.org/wordprocessingml/2006/main">
        <w:t xml:space="preserve">[83] 战斗胜利 1</w:t>
      </w:r>
    </w:p>
    <w:p w14:paraId="1AABCDE1">
      <w:r xmlns:w="http://schemas.openxmlformats.org/wordprocessingml/2006/main">
        <w:t xml:space="preserve">[84] 战斗胜利 2</w:t>
      </w:r>
    </w:p>
    <w:p w14:paraId="642C0934">
      <w:r xmlns:w="http://schemas.openxmlformats.org/wordprocessingml/2006/main">
        <w:t xml:space="preserve">[85] 普通攻击 1</w:t>
      </w:r>
    </w:p>
    <w:p w14:paraId="55005EFC">
      <w:r xmlns:w="http://schemas.openxmlformats.org/wordprocessingml/2006/main">
        <w:t xml:space="preserve">[86] 普通攻击 2</w:t>
      </w:r>
    </w:p>
    <w:p w14:paraId="2288D029">
      <w:r xmlns:w="http://schemas.openxmlformats.org/wordprocessingml/2006/main">
        <w:t xml:space="preserve">[87] 普通攻击 3</w:t>
      </w:r>
    </w:p>
    <w:p w14:paraId="70751508">
      <w:r xmlns:w="http://schemas.openxmlformats.org/wordprocessingml/2006/main">
        <w:t xml:space="preserve">[88] 独特效果激活 1</w:t>
      </w:r>
    </w:p>
    <w:p w14:paraId="5A84BBB7">
      <w:r xmlns:w="http://schemas.openxmlformats.org/wordprocessingml/2006/main">
        <w:t xml:space="preserve">[89] 独特效果激活 2</w:t>
      </w:r>
    </w:p>
    <w:p w14:paraId="3234B863">
      <w:r xmlns:w="http://schemas.openxmlformats.org/wordprocessingml/2006/main">
        <w:t xml:space="preserve">[90] 独特效果激活 3</w:t>
      </w:r>
    </w:p>
    <w:p w14:paraId="17759F73">
      <w:r xmlns:w="http://schemas.openxmlformats.org/wordprocessingml/2006/main">
        <w:t xml:space="preserve">[91] 特殊招式 1</w:t>
      </w:r>
    </w:p>
    <w:p w14:paraId="132EAE26">
      <w:r xmlns:w="http://schemas.openxmlformats.org/wordprocessingml/2006/main">
        <w:t xml:space="preserve">[92] 特殊招式 2</w:t>
      </w:r>
    </w:p>
    <w:p w14:paraId="60693A81">
      <w:r xmlns:w="http://schemas.openxmlformats.org/wordprocessingml/2006/main">
        <w:t xml:space="preserve">[93] 受到的伤害：1</w:t>
      </w:r>
    </w:p>
    <w:p w14:paraId="032365BF">
      <w:r xmlns:w="http://schemas.openxmlformats.org/wordprocessingml/2006/main">
        <w:t xml:space="preserve">[94] 受到的伤害：2</w:t>
      </w:r>
    </w:p>
    <w:p w14:paraId="12061D3C">
      <w:r xmlns:w="http://schemas.openxmlformats.org/wordprocessingml/2006/main">
        <w:t xml:space="preserve">[95] 受到的伤害：3</w:t>
      </w:r>
    </w:p>
    <w:p w14:paraId="634D003E">
      <w:r xmlns:w="http://schemas.openxmlformats.org/wordprocessingml/2006/main">
        <w:t xml:space="preserve">[96] 退出</w:t>
      </w:r>
    </w:p>
    <w:p w14:paraId="206C636D">
      <w:r xmlns:w="http://schemas.openxmlformats.org/wordprocessingml/2006/main">
        <w:t xml:space="preserve">[97] 项目用途 1</w:t>
      </w:r>
    </w:p>
    <w:p w14:paraId="74EAC184">
      <w:r xmlns:w="http://schemas.openxmlformats.org/wordprocessingml/2006/main">
        <w:t xml:space="preserve">[98] 物品用途 2</w:t>
      </w:r>
    </w:p>
    <w:p w14:paraId="79EF6C81">
      <w:r xmlns:w="http://schemas.openxmlformats.org/wordprocessingml/2006/main">
        <w:t xml:space="preserve">[99] 在游戏中 †</w:t>
      </w:r>
    </w:p>
    <w:p w14:paraId="146C27A0">
      <w:r xmlns:w="http://schemas.openxmlformats.org/wordprocessingml/2006/main">
        <w:t xml:space="preserve">[100] 在当时，唯一拥有降低场地速度和回避率的特殊招式的角色是八千爪阳子，虽然需要觉醒，但可以说她是八千爪阳子的R版。</w:t>
      </w:r>
    </w:p>
    <w:p w14:paraId="567CDC88">
      <w:r xmlns:w="http://schemas.openxmlformats.org/wordprocessingml/2006/main">
        <w:t xml:space="preserve">[101] 闪避减益效果在团队副本中很有用，因为它们可以减少伤害减免，并且可以与不重叠的速度减益效果一起使用，以进一步降低敌人的攻击频率。</w:t>
      </w:r>
    </w:p>
    <w:p w14:paraId="7569D682">
      <w:r xmlns:w="http://schemas.openxmlformats.org/wordprocessingml/2006/main">
        <w:t xml:space="preserve">[102] 装备替代肉装或替代树 II 可以进一步提高概率。</w:t>
      </w:r>
    </w:p>
    <w:p w14:paraId="425B24B7">
      <w:r xmlns:w="http://schemas.openxmlformats.org/wordprocessingml/2006/main">
        <w:t xml:space="preserve">[103] 在突袭活动中不起作用。</w:t>
      </w:r>
    </w:p>
    <w:p w14:paraId="14189958">
      <w:r xmlns:w="http://schemas.openxmlformats.org/wordprocessingml/2006/main">
        <w:t xml:space="preserve">[104] 该角色在活动期间发放，其能力对刚刚成为指挥官的玩家很友好，但要注意的是，她的魔法力量较低，行动速度也相当慢。</w:t>
      </w:r>
    </w:p>
    <w:p w14:paraId="6E5743B8">
      <w:r xmlns:w="http://schemas.openxmlformats.org/wordprocessingml/2006/main">
        <w:t xml:space="preserve">[105] 其他版本 / 相关角色 †</w:t>
      </w:r>
    </w:p>
    <w:p w14:paraId="04F2AE47">
      <w:r xmlns:w="http://schemas.openxmlformats.org/wordprocessingml/2006/main">
        <w:t xml:space="preserve">[106] 琐事 †</w:t>
      </w:r>
    </w:p>
    <w:p w14:paraId="3B7B33FA">
      <w:r xmlns:w="http://schemas.openxmlformats.org/wordprocessingml/2006/main">
        <w:t xml:space="preserve">[107] 官方推特账号简介 †</w:t>
      </w:r>
    </w:p>
    <w:p w14:paraId="73A56774">
      <w:r xmlns:w="http://schemas.openxmlformats.org/wordprocessingml/2006/main">
        <w:t xml:space="preserve">[108] 人物介绍</w:t>
      </w:r>
    </w:p>
    <w:p w14:paraId="6EC6A1DE">
      <w:r xmlns:w="http://schemas.openxmlformats.org/wordprocessingml/2006/main">
        <w:t xml:space="preserve">[109] 评论表 †</w:t>
      </w:r>
    </w:p>
    <w:p w14:paraId="3460B470">
      <w:r xmlns:w="http://schemas.openxmlformats.org/wordprocessingml/2006/main">
        <w:t xml:space="preserve">[110] 点击打开历史日志列表</w:t>
      </w:r>
    </w:p>
    <w:p w14:paraId="4D20E5C7">
      <w:r xmlns:w="http://schemas.openxmlformats.org/wordprocessingml/2006/main">
        <w:t xml:space="preserve">[111] 末尾的数字越小，日志越旧。</w:t>
      </w:r>
    </w:p>
    <w:p w14:paraId="5B6B1C88">
      <w:r xmlns:w="http://schemas.openxmlformats.org/wordprocessingml/2006/main">
        <w:t xml:space="preserve">[112]“评论/女巫香织/”没有子页面。</w:t>
      </w:r>
    </w:p>
    <w:p w14:paraId="0BABCC67">
      <w:r xmlns:w="http://schemas.openxmlformats.org/wordprocessingml/2006/main">
        <w:t xml:space="preserve">[113] 这是画师horosuke绘制的第四个角色，前三个分别是Aldebaran、Nicole和Yurippe。——[SoJOtoZwe.s] 2024-11-27 (周三) 17:08:40</w:t>
      </w:r>
    </w:p>
    <w:p w14:paraId="47072773">
      <w:r xmlns:w="http://schemas.openxmlformats.org/wordprocessingml/2006/main">
        <w:t xml:space="preserve">[114] 那些凸起和棱脊，根本不可能做出涂壁（墙怪）——[LMkMnKHZdsI] 2024-11-27 (周三) 19:54:56</w:t>
      </w:r>
    </w:p>
    <w:p w14:paraId="0F95AAB5">
      <w:r xmlns:w="http://schemas.openxmlformats.org/wordprocessingml/2006/main">
        <w:t xml:space="preserve">[115] 失败的耻辱感、配音、插画和剧情都太棒了，我简直不敢相信这是免费的——[U81vQhJzEps] 2024-11-29 (周五) 06:45:30</w:t>
      </w:r>
    </w:p>
    <w:p w14:paraId="4C2BF853">
      <w:r xmlns:w="http://schemas.openxmlformats.org/wordprocessingml/2006/main">
        <w:t xml:space="preserve">[116] 根据姓氏查询网站的结果，该姓氏似乎不存在——[zoBQm5qyHAQ] 2024-11-30 (周六) 15:19:28</w:t>
      </w:r>
    </w:p>
    <w:p w14:paraId="21165428">
      <w:r xmlns:w="http://schemas.openxmlformats.org/wordprocessingml/2006/main">
        <w:t xml:space="preserve">[117] 名字直到“Witch Ka”都一样，一旦缩减到三个字母，除非是故意的，否则肯定是顺序错误，但我无法理解其意图——[XPbY3lPcj.A] 2024-12-08 (周日) 20:41:49</w:t>
      </w:r>
    </w:p>
    <w:p w14:paraId="51425887">
      <w:r xmlns:w="http://schemas.openxmlformats.org/wordprocessingml/2006/main">
        <w:t xml:space="preserve">[118] 好感度 2：如果你在裸体状态下变身，你是保持裸体状态，还是说变身后的是你平时穿的衣服？ -- [SwKrC8SQ7uk] 2024-12-04 (周三) 18:54:18</w:t>
      </w:r>
    </w:p>
    <w:p w14:paraId="5986FEE7">
      <w:r xmlns:w="http://schemas.openxmlformats.org/wordprocessingml/2006/main">
        <w:t xml:space="preserve">[119] ←使用棋盘前请务必阅读规则。</w:t>
      </w:r>
    </w:p>
    <w:p w14:paraId="1A4B202A">
      <w:r xmlns:w="http://schemas.openxmlformats.org/wordprocessingml/2006/main">
        <w:t xml:space="preserve">[120] 关于规则 †</w:t>
      </w:r>
    </w:p>
    <w:p w14:paraId="174D7343">
      <w:r xmlns:w="http://schemas.openxmlformats.org/wordprocessingml/2006/main">
        <w:t xml:space="preserve">[121] 请不要抱怨或批评页面编辑者。如果您对其他人的编辑有意见，请通过“提供替代方案”或“自行编辑”的方式进行建设性沟通。</w:t>
      </w:r>
    </w:p>
    <w:p w14:paraId="24633E8C">
      <w:r xmlns:w="http://schemas.openxmlformats.org/wordprocessingml/2006/main">
        <w:t xml:space="preserve">[122] 不要发布个人网站或其他禁止未经授权链接的网站的网址。</w:t>
      </w:r>
    </w:p>
    <w:p w14:paraId="2F2BD1EF">
      <w:r xmlns:w="http://schemas.openxmlformats.org/wordprocessingml/2006/main">
        <w:t xml:space="preserve">[123] 关于违反规则的帖子 †</w:t>
      </w:r>
    </w:p>
    <w:p w14:paraId="691405DF">
      <w:r xmlns:w="http://schemas.openxmlformats.org/wordprocessingml/2006/main">
        <w:t xml:space="preserve">[124] 禁止发布以下类型的帖子，因为它们容易造成干扰。</w:t>
      </w:r>
    </w:p>
    <w:p w14:paraId="6E85F38B">
      <w:r xmlns:w="http://schemas.openxmlformats.org/wordprocessingml/2006/main">
        <w:t xml:space="preserve">[125] 我们允许对角色表现进行评价（例如强、弱等），但请注意用词。例如，“○○的技能很弱，不值得用，是个菜鸟”之类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5C1DE54">
      <w:r xmlns:w="http://schemas.openxmlformats.org/wordprocessingml/2006/main">
        <w:t xml:space="preserve">[126] 其他包括使用此维基的人、官方管理员、艺术家、配音演员、现实生活中的个人以及 Twitter 用户等团体。</w:t>
      </w:r>
    </w:p>
    <w:p w14:paraId="3CE84B58">
      <w:r xmlns:w="http://schemas.openxmlformats.org/wordprocessingml/2006/main">
        <w:t xml:space="preserve">[127] 关于向管理层提交的帖子，我们容忍可以解释为用户反馈的评论，例如“我希望他们改进这一点”、“我希望他们尽快修复错误”和“维护时间太长了”，但我们不容忍使用辱骂性语言贬低管理层。</w:t>
      </w:r>
    </w:p>
    <w:p w14:paraId="658557EA">
      <w:r xmlns:w="http://schemas.openxmlformats.org/wordprocessingml/2006/main">
        <w:t xml:space="preserve">[128] 将讨论和意见交流视为“诽谤或对抗他人”是错误的。然而，在讨论或意见交流中使用辱骂性语言、贬低他人、挑衅他人或在缺乏明确证据的情况下发表言论，都是违法行为。说话时务必注意自己的言辞。</w:t>
      </w:r>
    </w:p>
    <w:p w14:paraId="00306C4F">
      <w:r xmlns:w="http://schemas.openxmlformats.org/wordprocessingml/2006/main">
        <w:t xml:space="preserve">[129] 攻击性评论包括使用强烈的命令，例如“做这个”或“做那个”、“使用粗俗语言”、“采取居高临下的态度”或“挑衅”。</w:t>
      </w:r>
    </w:p>
    <w:p w14:paraId="67E00CF3">
      <w:r xmlns:w="http://schemas.openxmlformats.org/wordprocessingml/2006/main">
        <w:t xml:space="preserve">[130] 禁止发布冒犯现有玩家的帖子，例如“还有人玩这个游戏吗？”或“这游戏已经凉了”。这并不意味着您完全不能发表任何负面言论，而是指那些超出单纯负面评价范围，构成诽谤或诋毁的帖子将会受到审查。</w:t>
      </w:r>
    </w:p>
    <w:p w14:paraId="6E73D783">
      <w:r xmlns:w="http://schemas.openxmlformats.org/wordprocessingml/2006/main">
        <w:t xml:space="preserve">[131] 公开羞辱，即公开他人的游戏内名称或UID。</w:t>
      </w:r>
    </w:p>
    <w:p w14:paraId="2D33C137">
      <w:r xmlns:w="http://schemas.openxmlformats.org/wordprocessingml/2006/main">
        <w:t xml:space="preserve">[132] 但是，分享有助于游戏攻略的信息和视频是允许的。</w:t>
      </w:r>
    </w:p>
    <w:p w14:paraId="124F44EF">
      <w:r xmlns:w="http://schemas.openxmlformats.org/wordprocessingml/2006/main">
        <w:t xml:space="preserve">[133] 参考其他应用程序</w:t>
      </w:r>
    </w:p>
    <w:p w14:paraId="1585A94D">
      <w:r xmlns:w="http://schemas.openxmlformats.org/wordprocessingml/2006/main">
        <w:t xml:space="preserve">[134] 在多个论坛上多次发帖</w:t>
      </w:r>
    </w:p>
    <w:p w14:paraId="5F2D5B05">
      <w:r xmlns:w="http://schemas.openxmlformats.org/wordprocessingml/2006/main">
        <w:t xml:space="preserve">[135] 写一串没有意义的字符</w:t>
      </w:r>
    </w:p>
    <w:p w14:paraId="5730E8C9">
      <w:r xmlns:w="http://schemas.openxmlformats.org/wordprocessingml/2006/main">
        <w:t xml:space="preserve">[136] 关于作弊和利用漏洞的帖子</w:t>
      </w:r>
    </w:p>
    <w:p w14:paraId="27BF5E19">
      <w:r xmlns:w="http://schemas.openxmlformats.org/wordprocessingml/2006/main">
        <w:t xml:space="preserve">[137] 最好的办法是忽略违反规则的帖子。上钩或反驳只会让事情变得更糟。</w:t>
      </w:r>
    </w:p>
    <w:p w14:paraId="284022B0">
      <w:r xmlns:w="http://schemas.openxmlformats.org/wordprocessingml/2006/main">
        <w:t xml:space="preserve">[138] *在上述规则中，“诽谤”指的是在没有客观证据的情况下诋毁和贬低他人。将所有批评性文章都归为“诽谤”是不正确的，所以请务必谨慎。</w:t>
      </w:r>
    </w:p>
    <w:p w14:paraId="439440B9">
      <w:r xmlns:w="http://schemas.openxmlformats.org/wordprocessingml/2006/main">
        <w:t xml:space="preserve">[139] 关于修改和删除发帖日志 †</w:t>
      </w:r>
    </w:p>
    <w:p w14:paraId="7811C8AF">
      <w:r xmlns:w="http://schemas.openxmlformats.org/wordprocessingml/2006/main">
        <w:t xml:space="preserve">[140] 但是，允许更正印刷错误、遗漏和字体颜色。（他人出于善意所做的更正也允许。）</w:t>
      </w:r>
    </w:p>
    <w:p w14:paraId="5ED4D1E3">
      <w:r xmlns:w="http://schemas.openxmlformats.org/wordprocessingml/2006/main">
        <w:t xml:space="preserve">[141] 作为例外情况，您可以删除自己的帖子，但事后必须向管理员报告。此外，删除时，请将整个评论替换为以下文本，而不是完全删除：&amp;color(#ff0000){''发帖人已删除''};</w:t>
      </w:r>
    </w:p>
    <w:p w14:paraId="2D2304F5">
      <w:r xmlns:w="http://schemas.openxmlformats.org/wordprocessingml/2006/main">
        <w:t xml:space="preserve">[142] 关于评论违反规则的帖子 †</w:t>
      </w:r>
    </w:p>
    <w:p w14:paraId="4DDF21C3">
      <w:r xmlns:w="http://schemas.openxmlformats.org/wordprocessingml/2006/main">
        <w:t xml:space="preserve">[143] 您可以自行注释掉上述任何违反规则的评论，无需管理员许可。但是，注释掉评论后，请务必在“违规举报公告板”上进行举报。举报时请使用“违规举报公告板”上的模板。</w:t>
      </w:r>
    </w:p>
    <w:p w14:paraId="2D647C8E">
      <w:r xmlns:w="http://schemas.openxmlformats.org/wordprocessingml/2006/main">
        <w:t xml:space="preserve">[144] 未经 CO 举报公告板举报而被评论删除的帖子将被恢复，而评论删除帖子的人将受到处罚。</w:t>
      </w:r>
    </w:p>
    <w:p w14:paraId="1C8C1FA4">
      <w:r xmlns:w="http://schemas.openxmlformats.org/wordprocessingml/2006/main">
        <w:t xml:space="preserve">[145] 如果您反复向 CO 举报公告板举报不违反规则的帖子，我们将认为您是自私的，并将对您实施发帖和编辑限制。</w:t>
      </w:r>
    </w:p>
    <w:p w14:paraId="7403F25C">
      <w:r xmlns:w="http://schemas.openxmlformats.org/wordprocessingml/2006/main">
        <w:t xml:space="preserve">[146] 管理员可酌情恢复 CO 报告公告板上不违反规则的报告。</w:t>
      </w:r>
    </w:p>
    <w:p w14:paraId="504D30CC">
      <w:r xmlns:w="http://schemas.openxmlformats.org/wordprocessingml/2006/main">
        <w:t xml:space="preserve">[147] 我们再次要求您不要评论那些并未违反规则的评论。（例如，诸如“虽然不违反规则，但显然是在挑衅”、“恶作剧”或“评论整个帖子”之类的主观判断。）</w:t>
      </w:r>
    </w:p>
    <w:p w14:paraId="71EF4AF6">
      <w:r xmlns:w="http://schemas.openxmlformats.org/wordprocessingml/2006/main">
        <w:t xml:space="preserve">[148] 关于不违反规则但“冒犯性”的帖子 †</w:t>
      </w:r>
    </w:p>
    <w:p w14:paraId="46A5D0A2">
      <w:r xmlns:w="http://schemas.openxmlformats.org/wordprocessingml/2006/main">
        <w:t xml:space="preserve">[149] 即使帖子内容具有冒犯性，除非违反版规，否则不会被删除。由于每个人对冒犯性的接受程度不同，请使用 NGID 功能隐藏评论，而不是争论或恶意挑衅。</w:t>
      </w:r>
    </w:p>
    <w:p w14:paraId="6BA261B2">
      <w:r xmlns:w="http://schemas.openxmlformats.org/wordprocessingml/2006/main">
        <w:t xml:space="preserve">[150] 挑衅难道不是一种违规行为吗？†</w:t>
      </w:r>
    </w:p>
    <w:p w14:paraId="0208CE5E">
      <w:r xmlns:w="http://schemas.openxmlformats.org/wordprocessingml/2006/main">
        <w:t xml:space="preserve">[151] 每个人对“煽动性言论”的定义都大相径庭，因此我们不认为这是违规行为。如果您认为某条评论具有煽动性，请使用 NGID 功能将其隐藏。</w:t>
      </w:r>
    </w:p>
    <w:p w14:paraId="4B52D2CC">
      <w:r xmlns:w="http://schemas.openxmlformats.org/wordprocessingml/2006/main">
        <w:t xml:space="preserve">[152] 投诉难道不算违法吗？†</w:t>
      </w:r>
    </w:p>
    <w:p w14:paraId="48BA07DD">
      <w:r xmlns:w="http://schemas.openxmlformats.org/wordprocessingml/2006/main">
        <w:t xml:space="preserve">[153] 一般而言，抱怨本身并不构成违规。但是，针对本作品的负面宣传、诽谤、辱骂性语言以及超出抱怨范围的对抗性言论均构成违规。如果您认为抱怨内容冒犯了您，请使用 NGID 功能隐藏相关评论。</w:t>
      </w:r>
    </w:p>
    <w:p w14:paraId="6EE2F066">
      <w:r xmlns:w="http://schemas.openxmlformats.org/wordprocessingml/2006/main">
        <w:t xml:space="preserve">[154] 如果您不确定某个帖子是否违反规则，该怎么办？ †</w:t>
      </w:r>
    </w:p>
    <w:p w14:paraId="581DD445">
      <w:r xmlns:w="http://schemas.openxmlformats.org/wordprocessingml/2006/main">
        <w:t xml:space="preserve">[155] 有些帖子内容含糊不清，难以判断是否违规。评论删除这类含糊不清的帖子可能会导致问题，所以请不要评论删除，而是使用 NGID 功能将评论隐藏起来。</w:t>
      </w:r>
    </w:p>
    <w:p w14:paraId="79C8AB34">
      <w:r xmlns:w="http://schemas.openxmlformats.org/wordprocessingml/2006/main">
        <w:t xml:space="preserve">[156] 对屡犯者的处罚 †</w:t>
      </w:r>
    </w:p>
    <w:p w14:paraId="55E3A0B6">
      <w:r xmlns:w="http://schemas.openxmlformats.org/wordprocessingml/2006/main">
        <w:t xml:space="preserve">[157] 屡次违反规则或发布特别恶意的帖子，管理员可酌情予以处罚，例如“禁止访问”或“限制发帖”。</w:t>
      </w:r>
    </w:p>
    <w:p w14:paraId="358116E0">
      <w:r xmlns:w="http://schemas.openxmlformats.org/wordprocessingml/2006/main">
        <w:t xml:space="preserve">[158] 如果您对进一步改进有任何建议，请通过 Wiki 管理公告板与我们联系。</w:t>
      </w:r>
    </w:p>
    <w:p w14:paraId="3EBFA37D"/>
    <w:p w14:paraId="631334EE">
      <w:r xmlns:w="http://schemas.openxmlformats.org/wordprocessingml/2006/main">
        <w:rPr>
          <w:b/>
        </w:rPr>
        <w:t xml:space="preserve">A337</w:t>
      </w:r>
    </w:p>
    <w:p w14:paraId="51505372">
      <w:r xmlns:w="http://schemas.openxmlformats.org/wordprocessingml/2006/main">
        <w:t xml:space="preserve">[0] 索引：所有角色 | SSR 角色 | SR 角色 | R 角色</w:t>
      </w:r>
    </w:p>
    <w:p w14:paraId="6E2F6898">
      <w:r xmlns:w="http://schemas.openxmlformats.org/wordprocessingml/2006/main">
        <w:t xml:space="preserve">[1] 基本信息</w:t>
      </w:r>
    </w:p>
    <w:p w14:paraId="7A03ADAF">
      <w:r xmlns:w="http://schemas.openxmlformats.org/wordprocessingml/2006/main">
        <w:t xml:space="preserve">[2] 语音</w:t>
      </w:r>
    </w:p>
    <w:p w14:paraId="629A5134">
      <w:r xmlns:w="http://schemas.openxmlformats.org/wordprocessingml/2006/main">
        <w:t xml:space="preserve">[3] 内容适用性简易评估</w:t>
      </w:r>
    </w:p>
    <w:p w14:paraId="26654752">
      <w:r xmlns:w="http://schemas.openxmlformats.org/wordprocessingml/2006/main">
        <w:t xml:space="preserve">[4] 琐事</w:t>
      </w:r>
    </w:p>
    <w:p w14:paraId="438CCE27">
      <w:r xmlns:w="http://schemas.openxmlformats.org/wordprocessingml/2006/main">
        <w:t xml:space="preserve">[5] 官方推特账号介绍</w:t>
      </w:r>
    </w:p>
    <w:p w14:paraId="2C67209C">
      <w:r xmlns:w="http://schemas.openxmlformats.org/wordprocessingml/2006/main">
        <w:t xml:space="preserve">[6] 评论表单</w:t>
      </w:r>
    </w:p>
    <w:p w14:paraId="434DBA1C">
      <w:r xmlns:w="http://schemas.openxmlformats.org/wordprocessingml/2006/main">
        <w:t xml:space="preserve">[7] 基本信息 †</w:t>
      </w:r>
    </w:p>
    <w:p w14:paraId="3FE47C1F">
      <w:r xmlns:w="http://schemas.openxmlformats.org/wordprocessingml/2006/main">
        <w:t xml:space="preserve">[8] 变换图像</w:t>
      </w:r>
    </w:p>
    <w:p w14:paraId="65C5F35B">
      <w:r xmlns:w="http://schemas.openxmlformats.org/wordprocessingml/2006/main">
        <w:t xml:space="preserve">[9] 简介</w:t>
      </w:r>
    </w:p>
    <w:p w14:paraId="162AB831">
      <w:r xmlns:w="http://schemas.openxmlformats.org/wordprocessingml/2006/main">
        <w:t xml:space="preserve">[10] 姓名</w:t>
      </w:r>
    </w:p>
    <w:p w14:paraId="64A17F16">
      <w:r xmlns:w="http://schemas.openxmlformats.org/wordprocessingml/2006/main">
        <w:t xml:space="preserve">[11] 魔女卡米娜</w:t>
      </w:r>
    </w:p>
    <w:p w14:paraId="00A9058E">
      <w:r xmlns:w="http://schemas.openxmlformats.org/wordprocessingml/2006/main">
        <w:t xml:space="preserve">[12] 真实姓名</w:t>
      </w:r>
    </w:p>
    <w:p w14:paraId="44D9BEF6">
      <w:r xmlns:w="http://schemas.openxmlformats.org/wordprocessingml/2006/main">
        <w:t xml:space="preserve">[13] 火野原卡米那</w:t>
      </w:r>
    </w:p>
    <w:p w14:paraId="0114E59F">
      <w:r xmlns:w="http://schemas.openxmlformats.org/wordprocessingml/2006/main">
        <w:t xml:space="preserve">[14] 稀有度</w:t>
      </w:r>
    </w:p>
    <w:p w14:paraId="076C0B5F">
      <w:r xmlns:w="http://schemas.openxmlformats.org/wordprocessingml/2006/main">
        <w:t xml:space="preserve">[15] 普通攻击</w:t>
      </w:r>
    </w:p>
    <w:p w14:paraId="649C3FD6">
      <w:r xmlns:w="http://schemas.openxmlformats.org/wordprocessingml/2006/main">
        <w:t xml:space="preserve">[16] 远程攻击（魔法）</w:t>
      </w:r>
    </w:p>
    <w:p w14:paraId="5C5D6FBF">
      <w:r xmlns:w="http://schemas.openxmlformats.org/wordprocessingml/2006/main">
        <w:t xml:space="preserve">[17] 附属派系</w:t>
      </w:r>
    </w:p>
    <w:p w14:paraId="2517F08F">
      <w:r xmlns:w="http://schemas.openxmlformats.org/wordprocessingml/2006/main">
        <w:t xml:space="preserve">[18] 女巫</w:t>
      </w:r>
    </w:p>
    <w:p w14:paraId="644076D9">
      <w:r xmlns:w="http://schemas.openxmlformats.org/wordprocessingml/2006/main">
        <w:t xml:space="preserve">[19] 读宫红叶</w:t>
      </w:r>
    </w:p>
    <w:p w14:paraId="72DEFD66">
      <w:r xmlns:w="http://schemas.openxmlformats.org/wordprocessingml/2006/main">
        <w:t xml:space="preserve">[20] 插图</w:t>
      </w:r>
    </w:p>
    <w:p w14:paraId="2180B2E9">
      <w:r xmlns:w="http://schemas.openxmlformats.org/wordprocessingml/2006/main">
        <w:t xml:space="preserve">[21] 黑田明美</w:t>
      </w:r>
    </w:p>
    <w:p w14:paraId="5D05F64E">
      <w:r xmlns:w="http://schemas.openxmlformats.org/wordprocessingml/2006/main">
        <w:t xml:space="preserve">[22] SD字符</w:t>
      </w:r>
    </w:p>
    <w:p w14:paraId="7C5843EE">
      <w:r xmlns:w="http://schemas.openxmlformats.org/wordprocessingml/2006/main">
        <w:t xml:space="preserve">[23] 风味文字</w:t>
      </w:r>
    </w:p>
    <w:p w14:paraId="6D4FC6AA">
      <w:r xmlns:w="http://schemas.openxmlformats.org/wordprocessingml/2006/main">
        <w:t xml:space="preserve">[24] “我是魔女卡米娜。我离开神殿是为了能待在您身边，团长……♥ 我很期待与您共事。” 她是一位维多利亚时代的魔女，拥有双嘴女的魔法力量。她可以随意让另一张嘴出现在身体的任何部位，但通常会把一张嘴留在后脑勺上。她性格温柔友善，厨艺精湛，在食堂里很受欢迎。她自己却浑然不知，但她其实很喜欢试吃各种食物。</w:t>
      </w:r>
    </w:p>
    <w:p w14:paraId="4496CED9">
      <w:r xmlns:w="http://schemas.openxmlformats.org/wordprocessingml/2006/main">
        <w:t xml:space="preserve">[25] 如何获得</w:t>
      </w:r>
    </w:p>
    <w:p w14:paraId="33B81C14">
      <w:r xmlns:w="http://schemas.openxmlformats.org/wordprocessingml/2006/main">
        <w:t xml:space="preserve">[26] SSR 精选扭蛋 → 活动结束后加入普通扭蛋</w:t>
      </w:r>
    </w:p>
    <w:p w14:paraId="78A70621">
      <w:r xmlns:w="http://schemas.openxmlformats.org/wordprocessingml/2006/main">
        <w:t xml:space="preserve">[27] 基础属性（1星）* 每增加1星+50%，5星时为1星值的3倍</w:t>
      </w:r>
    </w:p>
    <w:p w14:paraId="6C6B9995">
      <w:r xmlns:w="http://schemas.openxmlformats.org/wordprocessingml/2006/main">
        <w:t xml:space="preserve">[28] 级</w:t>
      </w:r>
    </w:p>
    <w:p w14:paraId="525712CC">
      <w:r xmlns:w="http://schemas.openxmlformats.org/wordprocessingml/2006/main">
        <w:t xml:space="preserve">[29] 耐力</w:t>
      </w:r>
    </w:p>
    <w:p w14:paraId="31B6392A">
      <w:r xmlns:w="http://schemas.openxmlformats.org/wordprocessingml/2006/main">
        <w:t xml:space="preserve">[30] 攻击力</w:t>
      </w:r>
    </w:p>
    <w:p w14:paraId="7644645E">
      <w:r xmlns:w="http://schemas.openxmlformats.org/wordprocessingml/2006/main">
        <w:t xml:space="preserve">[31] 防御能力</w:t>
      </w:r>
    </w:p>
    <w:p w14:paraId="146E4CBB">
      <w:r xmlns:w="http://schemas.openxmlformats.org/wordprocessingml/2006/main">
        <w:t xml:space="preserve">[32] 魔力</w:t>
      </w:r>
    </w:p>
    <w:p w14:paraId="661749C6">
      <w:r xmlns:w="http://schemas.openxmlformats.org/wordprocessingml/2006/main">
        <w:t xml:space="preserve">[33] 魔法抗性</w:t>
      </w:r>
    </w:p>
    <w:p w14:paraId="38A95329">
      <w:r xmlns:w="http://schemas.openxmlformats.org/wordprocessingml/2006/main">
        <w:t xml:space="preserve">[34] 详细状态</w:t>
      </w:r>
    </w:p>
    <w:p w14:paraId="7BBC43E8">
      <w:r xmlns:w="http://schemas.openxmlformats.org/wordprocessingml/2006/main">
        <w:t xml:space="preserve">[35] 准确性</w:t>
      </w:r>
    </w:p>
    <w:p w14:paraId="7EAC51DB">
      <w:r xmlns:w="http://schemas.openxmlformats.org/wordprocessingml/2006/main">
        <w:t xml:space="preserve">[36] 回避能力</w:t>
      </w:r>
    </w:p>
    <w:p w14:paraId="1E166802">
      <w:r xmlns:w="http://schemas.openxmlformats.org/wordprocessingml/2006/main">
        <w:t xml:space="preserve">[37] 连续命中率</w:t>
      </w:r>
    </w:p>
    <w:p w14:paraId="40E342BF">
      <w:r xmlns:w="http://schemas.openxmlformats.org/wordprocessingml/2006/main">
        <w:t xml:space="preserve">[38] 反击率</w:t>
      </w:r>
    </w:p>
    <w:p w14:paraId="621F2B60">
      <w:r xmlns:w="http://schemas.openxmlformats.org/wordprocessingml/2006/main">
        <w:t xml:space="preserve">[39] 眩晕激活率</w:t>
      </w:r>
    </w:p>
    <w:p w14:paraId="2B9D0527">
      <w:r xmlns:w="http://schemas.openxmlformats.org/wordprocessingml/2006/main">
        <w:t xml:space="preserve">[40] 眩晕抗性</w:t>
      </w:r>
    </w:p>
    <w:p w14:paraId="748C2FC1">
      <w:r xmlns:w="http://schemas.openxmlformats.org/wordprocessingml/2006/main">
        <w:t xml:space="preserve">[41] 移动速度</w:t>
      </w:r>
    </w:p>
    <w:p w14:paraId="3FA9C663">
      <w:r xmlns:w="http://schemas.openxmlformats.org/wordprocessingml/2006/main">
        <w:t xml:space="preserve">[42] 部署速度</w:t>
      </w:r>
    </w:p>
    <w:p w14:paraId="1922A91C">
      <w:r xmlns:w="http://schemas.openxmlformats.org/wordprocessingml/2006/main">
        <w:t xml:space="preserve">[43] 行动速度</w:t>
      </w:r>
    </w:p>
    <w:p w14:paraId="1D74D15E">
      <w:r xmlns:w="http://schemas.openxmlformats.org/wordprocessingml/2006/main">
        <w:t xml:space="preserve">[44] 特别收费金额</w:t>
      </w:r>
    </w:p>
    <w:p w14:paraId="5E557AC7">
      <w:r xmlns:w="http://schemas.openxmlformats.org/wordprocessingml/2006/main">
        <w:t xml:space="preserve">[45] 特殊招式</w:t>
      </w:r>
    </w:p>
    <w:p w14:paraId="210D9F4D">
      <w:r xmlns:w="http://schemas.openxmlformats.org/wordprocessingml/2006/main">
        <w:t xml:space="preserve">[46] 姓名</w:t>
      </w:r>
    </w:p>
    <w:p w14:paraId="67A6C035">
      <w:r xmlns:w="http://schemas.openxmlformats.org/wordprocessingml/2006/main">
        <w:t xml:space="preserve">[47] 效应</w:t>
      </w:r>
    </w:p>
    <w:p w14:paraId="084FAAC3">
      <w:r xmlns:w="http://schemas.openxmlformats.org/wordprocessingml/2006/main">
        <w:t xml:space="preserve">[48] 母体爆发</w:t>
      </w:r>
    </w:p>
    <w:p w14:paraId="0796D004">
      <w:r xmlns:w="http://schemas.openxmlformats.org/wordprocessingml/2006/main">
        <w:t xml:space="preserve">[49] 对所有敌人造成双倍魔法伤害。使你方场域造成的伤害提高20%，持续20秒。</w:t>
      </w:r>
    </w:p>
    <w:p w14:paraId="28435B59">
      <w:r xmlns:w="http://schemas.openxmlformats.org/wordprocessingml/2006/main">
        <w:t xml:space="preserve">[50] 母体爆发+</w:t>
      </w:r>
    </w:p>
    <w:p w14:paraId="15DD9C0C">
      <w:r xmlns:w="http://schemas.openxmlformats.org/wordprocessingml/2006/main">
        <w:t xml:space="preserve">[51] 对所有敌人造成4倍魔法伤害。持续20秒，使你方场域造成的伤害提高20%，命中率提高30%。</w:t>
      </w:r>
    </w:p>
    <w:p w14:paraId="28B9BA00">
      <w:r xmlns:w="http://schemas.openxmlformats.org/wordprocessingml/2006/main">
        <w:t xml:space="preserve">[52] 独特效果</w:t>
      </w:r>
    </w:p>
    <w:p w14:paraId="5C105435">
      <w:r xmlns:w="http://schemas.openxmlformats.org/wordprocessingml/2006/main">
        <w:t xml:space="preserve">[53] 姓名</w:t>
      </w:r>
    </w:p>
    <w:p w14:paraId="2285BA9C">
      <w:r xmlns:w="http://schemas.openxmlformats.org/wordprocessingml/2006/main">
        <w:t xml:space="preserve">[54] 效应</w:t>
      </w:r>
    </w:p>
    <w:p w14:paraId="53BC5BA0">
      <w:r xmlns:w="http://schemas.openxmlformats.org/wordprocessingml/2006/main">
        <w:t xml:space="preserve">[55] 训练结果</w:t>
      </w:r>
    </w:p>
    <w:p w14:paraId="4395153A">
      <w:r xmlns:w="http://schemas.openxmlformats.org/wordprocessingml/2006/main">
        <w:t xml:space="preserve">[56] 当耐力低于 30% 时，所有友军受到的伤害降低目标最大耐力的 20%。降低自身仇恨值 20 秒（只能激活一次）。</w:t>
      </w:r>
    </w:p>
    <w:p w14:paraId="20CFD288">
      <w:r xmlns:w="http://schemas.openxmlformats.org/wordprocessingml/2006/main">
        <w:t xml:space="preserve">[57] 训练结果 +</w:t>
      </w:r>
    </w:p>
    <w:p w14:paraId="7BCBEBB8">
      <w:r xmlns:w="http://schemas.openxmlformats.org/wordprocessingml/2006/main">
        <w:t xml:space="preserve">[58] 当体力低于 30% 时，所有盟友恢复目标最大体力的 30%，自身闪避提高 50 点，持续 20 秒，并降低自身仇恨值（仅激活一次）。</w:t>
      </w:r>
    </w:p>
    <w:p w14:paraId="4B7C0F4E">
      <w:r xmlns:w="http://schemas.openxmlformats.org/wordprocessingml/2006/main">
        <w:t xml:space="preserve">[59] 休闲服装照片</w:t>
      </w:r>
    </w:p>
    <w:p w14:paraId="5207D78A">
      <w:r xmlns:w="http://schemas.openxmlformats.org/wordprocessingml/2006/main">
        <w:t xml:space="preserve">[60] 增强图像</w:t>
      </w:r>
    </w:p>
    <w:p w14:paraId="42E273CB">
      <w:r xmlns:w="http://schemas.openxmlformats.org/wordprocessingml/2006/main">
        <w:t xml:space="preserve">[61] 语音 †</w:t>
      </w:r>
    </w:p>
    <w:p w14:paraId="2CD25069">
      <w:r xmlns:w="http://schemas.openxmlformats.org/wordprocessingml/2006/main">
        <w:t xml:space="preserve">[62] 点击打开行列表</w:t>
      </w:r>
    </w:p>
    <w:p w14:paraId="36A7EC26">
      <w:r xmlns:w="http://schemas.openxmlformats.org/wordprocessingml/2006/main">
        <w:t xml:space="preserve">[63] 加入</w:t>
      </w:r>
    </w:p>
    <w:p w14:paraId="27AC1A2B">
      <w:r xmlns:w="http://schemas.openxmlformats.org/wordprocessingml/2006/main">
        <w:t xml:space="preserve">[64] 对话 1（转换后）</w:t>
      </w:r>
    </w:p>
    <w:p w14:paraId="5B781813">
      <w:r xmlns:w="http://schemas.openxmlformats.org/wordprocessingml/2006/main">
        <w:t xml:space="preserve">[65] 对话 2（转换后）</w:t>
      </w:r>
    </w:p>
    <w:p w14:paraId="4E2403B4">
      <w:r xmlns:w="http://schemas.openxmlformats.org/wordprocessingml/2006/main">
        <w:t xml:space="preserve">[66] 对话 3（转换后）</w:t>
      </w:r>
    </w:p>
    <w:p w14:paraId="7645CFA7">
      <w:r xmlns:w="http://schemas.openxmlformats.org/wordprocessingml/2006/main">
        <w:t xml:space="preserve">[67] 对话 4（转换后）</w:t>
      </w:r>
    </w:p>
    <w:p w14:paraId="3E6D0D3F">
      <w:r xmlns:w="http://schemas.openxmlformats.org/wordprocessingml/2006/main">
        <w:t xml:space="preserve">[68] 空闲 1（转换后）</w:t>
      </w:r>
    </w:p>
    <w:p w14:paraId="49695A29">
      <w:r xmlns:w="http://schemas.openxmlformats.org/wordprocessingml/2006/main">
        <w:t xml:space="preserve">[69] 空闲 2（转换后）</w:t>
      </w:r>
    </w:p>
    <w:p w14:paraId="6D7B167A">
      <w:r xmlns:w="http://schemas.openxmlformats.org/wordprocessingml/2006/main">
        <w:t xml:space="preserve">[70] 对话 1（转变前）</w:t>
      </w:r>
    </w:p>
    <w:p w14:paraId="0A31B910">
      <w:r xmlns:w="http://schemas.openxmlformats.org/wordprocessingml/2006/main">
        <w:t xml:space="preserve">[71] 对话 2（转变前）</w:t>
      </w:r>
    </w:p>
    <w:p w14:paraId="5E68A5B7">
      <w:r xmlns:w="http://schemas.openxmlformats.org/wordprocessingml/2006/main">
        <w:t xml:space="preserve">[72] 对话 3（转变前）</w:t>
      </w:r>
    </w:p>
    <w:p w14:paraId="4521DA2B">
      <w:r xmlns:w="http://schemas.openxmlformats.org/wordprocessingml/2006/main">
        <w:t xml:space="preserve">[73] 对话 4（转变前）</w:t>
      </w:r>
    </w:p>
    <w:p w14:paraId="5ABB923D">
      <w:r xmlns:w="http://schemas.openxmlformats.org/wordprocessingml/2006/main">
        <w:t xml:space="preserve">[74] 空闲 1（转换前）</w:t>
      </w:r>
    </w:p>
    <w:p w14:paraId="32352310">
      <w:r xmlns:w="http://schemas.openxmlformats.org/wordprocessingml/2006/main">
        <w:t xml:space="preserve">[75] 空闲 2（转换前）</w:t>
      </w:r>
    </w:p>
    <w:p w14:paraId="576135DB">
      <w:r xmlns:w="http://schemas.openxmlformats.org/wordprocessingml/2006/main">
        <w:t xml:space="preserve">[76] 升级 1</w:t>
      </w:r>
    </w:p>
    <w:p w14:paraId="55020A49">
      <w:r xmlns:w="http://schemas.openxmlformats.org/wordprocessingml/2006/main">
        <w:t xml:space="preserve">[77] 升级 2</w:t>
      </w:r>
    </w:p>
    <w:p w14:paraId="1B851B1E">
      <w:r xmlns:w="http://schemas.openxmlformats.org/wordprocessingml/2006/main">
        <w:t xml:space="preserve">[78] 升级 3</w:t>
      </w:r>
    </w:p>
    <w:p w14:paraId="2526F804">
      <w:r xmlns:w="http://schemas.openxmlformats.org/wordprocessingml/2006/main">
        <w:t xml:space="preserve">[79] 捕获</w:t>
      </w:r>
    </w:p>
    <w:p w14:paraId="0D2F4D97">
      <w:r xmlns:w="http://schemas.openxmlformats.org/wordprocessingml/2006/main">
        <w:t xml:space="preserve">[80] 战斗开始 1</w:t>
      </w:r>
    </w:p>
    <w:p w14:paraId="523CBB88">
      <w:r xmlns:w="http://schemas.openxmlformats.org/wordprocessingml/2006/main">
        <w:t xml:space="preserve">[81] 战斗开始 2</w:t>
      </w:r>
    </w:p>
    <w:p w14:paraId="5F41B484">
      <w:r xmlns:w="http://schemas.openxmlformats.org/wordprocessingml/2006/main">
        <w:t xml:space="preserve">[82] 战斗参与 1</w:t>
      </w:r>
    </w:p>
    <w:p w14:paraId="75B2B50C">
      <w:r xmlns:w="http://schemas.openxmlformats.org/wordprocessingml/2006/main">
        <w:t xml:space="preserve">[83] 战斗参与 2</w:t>
      </w:r>
    </w:p>
    <w:p w14:paraId="12877F32">
      <w:r xmlns:w="http://schemas.openxmlformats.org/wordprocessingml/2006/main">
        <w:t xml:space="preserve">[84] 战斗胜利 1</w:t>
      </w:r>
    </w:p>
    <w:p w14:paraId="5470ACBF">
      <w:r xmlns:w="http://schemas.openxmlformats.org/wordprocessingml/2006/main">
        <w:t xml:space="preserve">[85] 战斗胜利 2</w:t>
      </w:r>
    </w:p>
    <w:p w14:paraId="7310C469">
      <w:r xmlns:w="http://schemas.openxmlformats.org/wordprocessingml/2006/main">
        <w:t xml:space="preserve">[86] 普通攻击 1</w:t>
      </w:r>
    </w:p>
    <w:p w14:paraId="4214437D">
      <w:r xmlns:w="http://schemas.openxmlformats.org/wordprocessingml/2006/main">
        <w:t xml:space="preserve">[87] 普通攻击 2</w:t>
      </w:r>
    </w:p>
    <w:p w14:paraId="4A62DCE1">
      <w:r xmlns:w="http://schemas.openxmlformats.org/wordprocessingml/2006/main">
        <w:t xml:space="preserve">[88] 普通攻击 3</w:t>
      </w:r>
    </w:p>
    <w:p w14:paraId="3164FA25">
      <w:r xmlns:w="http://schemas.openxmlformats.org/wordprocessingml/2006/main">
        <w:t xml:space="preserve">[89] 独特效果激活 1</w:t>
      </w:r>
    </w:p>
    <w:p w14:paraId="4C4C1BEE">
      <w:r xmlns:w="http://schemas.openxmlformats.org/wordprocessingml/2006/main">
        <w:t xml:space="preserve">[90] 独特效果激活 2</w:t>
      </w:r>
    </w:p>
    <w:p w14:paraId="349C1D08">
      <w:r xmlns:w="http://schemas.openxmlformats.org/wordprocessingml/2006/main">
        <w:t xml:space="preserve">[91] 独特效果激活 3</w:t>
      </w:r>
    </w:p>
    <w:p w14:paraId="22260261">
      <w:r xmlns:w="http://schemas.openxmlformats.org/wordprocessingml/2006/main">
        <w:t xml:space="preserve">[92] 特殊招式 1</w:t>
      </w:r>
    </w:p>
    <w:p w14:paraId="3F6616B7">
      <w:r xmlns:w="http://schemas.openxmlformats.org/wordprocessingml/2006/main">
        <w:t xml:space="preserve">[93] 特殊招式 2</w:t>
      </w:r>
    </w:p>
    <w:p w14:paraId="71AE22EF">
      <w:r xmlns:w="http://schemas.openxmlformats.org/wordprocessingml/2006/main">
        <w:t xml:space="preserve">[94] 受到的伤害：1</w:t>
      </w:r>
    </w:p>
    <w:p w14:paraId="3BA802BB">
      <w:r xmlns:w="http://schemas.openxmlformats.org/wordprocessingml/2006/main">
        <w:t xml:space="preserve">[95] 受到的伤害：2</w:t>
      </w:r>
    </w:p>
    <w:p w14:paraId="0EED8B27">
      <w:r xmlns:w="http://schemas.openxmlformats.org/wordprocessingml/2006/main">
        <w:t xml:space="preserve">[96] 受到的伤害：3</w:t>
      </w:r>
    </w:p>
    <w:p w14:paraId="58D3F684">
      <w:r xmlns:w="http://schemas.openxmlformats.org/wordprocessingml/2006/main">
        <w:t xml:space="preserve">[97] 撤回</w:t>
      </w:r>
    </w:p>
    <w:p w14:paraId="4A003D8B">
      <w:r xmlns:w="http://schemas.openxmlformats.org/wordprocessingml/2006/main">
        <w:t xml:space="preserve">[98] 项目用途 1</w:t>
      </w:r>
    </w:p>
    <w:p w14:paraId="67E0DBC5">
      <w:r xmlns:w="http://schemas.openxmlformats.org/wordprocessingml/2006/main">
        <w:t xml:space="preserve">[99] 物品用途 2</w:t>
      </w:r>
    </w:p>
    <w:p w14:paraId="271E9810">
      <w:r xmlns:w="http://schemas.openxmlformats.org/wordprocessingml/2006/main">
        <w:t xml:space="preserve">[100] 在游戏中 †</w:t>
      </w:r>
    </w:p>
    <w:p w14:paraId="28FD5419">
      <w:r xmlns:w="http://schemas.openxmlformats.org/wordprocessingml/2006/main">
        <w:t xml:space="preserve">[101] 其特点是魔法威力强大，且拥有一个相对罕见的范围性终极技能，并附带场地增益效果。该技能的命中增益在团队副本中会转化为暴击效果，预期伤害提升1.075倍。然而，其6点的行动速度和7.5秒的终极技能充能时间是其缺点，因此需要大量的觉醒点数才能将其提升到实用水平。其独特效果是治疗，且由于激活时机的缘故，治疗效果不会浪费，因此非常实用。</w:t>
      </w:r>
    </w:p>
    <w:p w14:paraId="671FABE3">
      <w:r xmlns:w="http://schemas.openxmlformats.org/wordprocessingml/2006/main">
        <w:t xml:space="preserve">[102] 简易内容适宜性评估 †</w:t>
      </w:r>
    </w:p>
    <w:p w14:paraId="61B9EBAE">
      <w:r xmlns:w="http://schemas.openxmlformats.org/wordprocessingml/2006/main">
        <w:t xml:space="preserve">[103] 合适的内容、推荐的装备示例、角色发展目标等。</w:t>
      </w:r>
    </w:p>
    <w:p w14:paraId="79BE5A05">
      <w:r xmlns:w="http://schemas.openxmlformats.org/wordprocessingml/2006/main">
        <w:t xml:space="preserve">[104] 兼容内容</w:t>
      </w:r>
    </w:p>
    <w:p w14:paraId="24508B60">
      <w:r xmlns:w="http://schemas.openxmlformats.org/wordprocessingml/2006/main">
        <w:t xml:space="preserve">[105] 能力倾向</w:t>
      </w:r>
    </w:p>
    <w:p w14:paraId="667E8EA9">
      <w:r xmlns:w="http://schemas.openxmlformats.org/wordprocessingml/2006/main">
        <w:t xml:space="preserve">[106] 简短评论</w:t>
      </w:r>
    </w:p>
    <w:p w14:paraId="04BF7801">
      <w:r xmlns:w="http://schemas.openxmlformats.org/wordprocessingml/2006/main">
        <w:t xml:space="preserve">[107] 主线任务 活动任务</w:t>
      </w:r>
    </w:p>
    <w:p w14:paraId="4DB23FAF">
      <w:r xmlns:w="http://schemas.openxmlformats.org/wordprocessingml/2006/main">
        <w:t xml:space="preserve">[108] 他可以毫无问题地完成任务，但几乎没有理由专门选择他。</w:t>
      </w:r>
    </w:p>
    <w:p w14:paraId="2C4C607B">
      <w:r xmlns:w="http://schemas.openxmlformats.org/wordprocessingml/2006/main">
        <w:t xml:space="preserve">[109] 突袭战</w:t>
      </w:r>
    </w:p>
    <w:p w14:paraId="354416A4">
      <w:r xmlns:w="http://schemas.openxmlformats.org/wordprocessingml/2006/main">
        <w:t xml:space="preserve">[110] 不适合范围特殊攻击，但增益和治疗效果相当有用。</w:t>
      </w:r>
    </w:p>
    <w:p w14:paraId="27BAE1EC">
      <w:r xmlns:w="http://schemas.openxmlformats.org/wordprocessingml/2006/main">
        <w:t xml:space="preserve">[111] 湮灭</w:t>
      </w:r>
    </w:p>
    <w:p w14:paraId="5591F3A0">
      <w:r xmlns:w="http://schemas.openxmlformats.org/wordprocessingml/2006/main">
        <w:t xml:space="preserve">[112] 虽然范围特殊攻击适合歼灭战，但其行动速度和特殊攻击充能值并不合适（装备示例见下文）。</w:t>
      </w:r>
    </w:p>
    <w:p w14:paraId="30BA6B6E">
      <w:r xmlns:w="http://schemas.openxmlformats.org/wordprocessingml/2006/main">
        <w:t xml:space="preserve">[113] B宇宙</w:t>
      </w:r>
    </w:p>
    <w:p w14:paraId="1BA93C0E">
      <w:r xmlns:w="http://schemas.openxmlformats.org/wordprocessingml/2006/main">
        <w:t xml:space="preserve">[114] 没有理由选择它。</w:t>
      </w:r>
    </w:p>
    <w:p w14:paraId="09CB6B75">
      <w:r xmlns:w="http://schemas.openxmlformats.org/wordprocessingml/2006/main">
        <w:t xml:space="preserve">[115] 能力评价指标</w:t>
      </w:r>
    </w:p>
    <w:p w14:paraId="68BD9363">
      <w:r xmlns:w="http://schemas.openxmlformats.org/wordprocessingml/2006/main">
        <w:t xml:space="preserve">[116] ◎：优秀内容。最有可能发挥出色。○：合适内容。有较高发挥潜力。△：一般。需要一些技巧才能发挥良好，但选择理由不多。×：不合适内容。由于与内容规则、游戏系统、难度等级等不兼容，难以发挥出色。*2014年3月更新</w:t>
      </w:r>
    </w:p>
    <w:p w14:paraId="55F06AAA">
      <w:r xmlns:w="http://schemas.openxmlformats.org/wordprocessingml/2006/main">
        <w:t xml:space="preserve">[117] 湮灭</w:t>
      </w:r>
    </w:p>
    <w:p w14:paraId="0F24FDEA">
      <w:r xmlns:w="http://schemas.openxmlformats.org/wordprocessingml/2006/main">
        <w:t xml:space="preserve">[118] 推荐设备示例</w:t>
      </w:r>
    </w:p>
    <w:p w14:paraId="5827CA4B">
      <w:r xmlns:w="http://schemas.openxmlformats.org/wordprocessingml/2006/main">
        <w:t xml:space="preserve">[119] 主要设备</w:t>
      </w:r>
    </w:p>
    <w:p w14:paraId="20C1E706">
      <w:r xmlns:w="http://schemas.openxmlformats.org/wordprocessingml/2006/main">
        <w:t xml:space="preserve">[120] 子设备</w:t>
      </w:r>
    </w:p>
    <w:p w14:paraId="7A4712FB">
      <w:r xmlns:w="http://schemas.openxmlformats.org/wordprocessingml/2006/main">
        <w:t xml:space="preserve">[121] 一件令人愉悦的物品</w:t>
      </w:r>
    </w:p>
    <w:p w14:paraId="033C0709">
      <w:r xmlns:w="http://schemas.openxmlformats.org/wordprocessingml/2006/main">
        <w:t xml:space="preserve">[122] 发展目标</w:t>
      </w:r>
    </w:p>
    <w:p w14:paraId="1E70730C">
      <w:r xmlns:w="http://schemas.openxmlformats.org/wordprocessingml/2006/main">
        <w:t xml:space="preserve">[123] 突破极限</w:t>
      </w:r>
    </w:p>
    <w:p w14:paraId="406AC4A5">
      <w:r xmlns:w="http://schemas.openxmlformats.org/wordprocessingml/2006/main">
        <w:t xml:space="preserve">[124] 致命觉醒</w:t>
      </w:r>
    </w:p>
    <w:p w14:paraId="061D572E">
      <w:r xmlns:w="http://schemas.openxmlformats.org/wordprocessingml/2006/main">
        <w:t xml:space="preserve">[125] 独特的觉醒</w:t>
      </w:r>
    </w:p>
    <w:p w14:paraId="4AC1BAF9">
      <w:r xmlns:w="http://schemas.openxmlformats.org/wordprocessingml/2006/main">
        <w:t xml:space="preserve">[126] 行动速度</w:t>
      </w:r>
    </w:p>
    <w:p w14:paraId="0D5E733D">
      <w:r xmlns:w="http://schemas.openxmlformats.org/wordprocessingml/2006/main">
        <w:t xml:space="preserve">[127] 特别收费</w:t>
      </w:r>
    </w:p>
    <w:p w14:paraId="60F7315F">
      <w:r xmlns:w="http://schemas.openxmlformats.org/wordprocessingml/2006/main">
        <w:t xml:space="preserve">[128] 其他</w:t>
      </w:r>
    </w:p>
    <w:p w14:paraId="2A6F6F64">
      <w:r xmlns:w="http://schemas.openxmlformats.org/wordprocessingml/2006/main">
        <w:t xml:space="preserve">[129] 培训成本</w:t>
      </w:r>
    </w:p>
    <w:p w14:paraId="04B78C44">
      <w:r xmlns:w="http://schemas.openxmlformats.org/wordprocessingml/2006/main">
        <w:t xml:space="preserve">[130] 4.1 秒 19 次</w:t>
      </w:r>
    </w:p>
    <w:p w14:paraId="50E5D4A9">
      <w:r xmlns:w="http://schemas.openxmlformats.org/wordprocessingml/2006/main">
        <w:t xml:space="preserve">[131] 13.5% 20次</w:t>
      </w:r>
    </w:p>
    <w:p w14:paraId="392A8595">
      <w:r xmlns:w="http://schemas.openxmlformats.org/wordprocessingml/2006/main">
        <w:t xml:space="preserve">[132] 备注</w:t>
      </w:r>
    </w:p>
    <w:p w14:paraId="5D9FACC0">
      <w:r xmlns:w="http://schemas.openxmlformats.org/wordprocessingml/2006/main">
        <w:t xml:space="preserve">[133] 如果你无法准备一个能用普通攻击瞬间击杀弱小敌人的增益效果，那就没必要这么做。如果体力不足，可以切换到或。根据敌人的类型切换。</w:t>
      </w:r>
    </w:p>
    <w:p w14:paraId="6B016C7F">
      <w:r xmlns:w="http://schemas.openxmlformats.org/wordprocessingml/2006/main">
        <w:t xml:space="preserve">[134] *2016年4月更新</w:t>
      </w:r>
    </w:p>
    <w:p w14:paraId="18F0AF9F">
      <w:r xmlns:w="http://schemas.openxmlformats.org/wordprocessingml/2006/main">
        <w:t xml:space="preserve">[135] 琐事 †</w:t>
      </w:r>
    </w:p>
    <w:p w14:paraId="3B13669C">
      <w:r xmlns:w="http://schemas.openxmlformats.org/wordprocessingml/2006/main">
        <w:t xml:space="preserve">[136] 官方推特账号简介 †</w:t>
      </w:r>
    </w:p>
    <w:p w14:paraId="4CCA449C">
      <w:r xmlns:w="http://schemas.openxmlformats.org/wordprocessingml/2006/main">
        <w:t xml:space="preserve">[137] 人物介绍</w:t>
      </w:r>
    </w:p>
    <w:p w14:paraId="071D8D54">
      <w:r xmlns:w="http://schemas.openxmlformats.org/wordprocessingml/2006/main">
        <w:t xml:space="preserve">[138] 评论表 †</w:t>
      </w:r>
    </w:p>
    <w:p w14:paraId="64ADE069">
      <w:r xmlns:w="http://schemas.openxmlformats.org/wordprocessingml/2006/main">
        <w:t xml:space="preserve">[139] 点击打开历史日志列表</w:t>
      </w:r>
    </w:p>
    <w:p w14:paraId="36090139">
      <w:r xmlns:w="http://schemas.openxmlformats.org/wordprocessingml/2006/main">
        <w:t xml:space="preserve">[140] 末尾的数字越小，日志越旧。</w:t>
      </w:r>
    </w:p>
    <w:p w14:paraId="44225EAC">
      <w:r xmlns:w="http://schemas.openxmlformats.org/wordprocessingml/2006/main">
        <w:t xml:space="preserve">[141] 'Comments/Witch Kamina/' 没有子页面。</w:t>
      </w:r>
    </w:p>
    <w:p w14:paraId="06371894">
      <w:r xmlns:w="http://schemas.openxmlformats.org/wordprocessingml/2006/main">
        <w:t xml:space="preserve">[142] 这位画师是 Chomoyama（曾用名），曾在 AliceSoft 工作期间参与过《Wife》系列的制作——[SoJOtoZwe.s] 2024-11-27 (周三) 17:02:46</w:t>
      </w:r>
    </w:p>
    <w:p w14:paraId="4DC5AF15">
      <w:r xmlns:w="http://schemas.openxmlformats.org/wordprocessingml/2006/main">
        <w:t xml:space="preserve">[143] 至少她还有块固定的布料遮挡，所以比大多数暴露狂强多了——[J4XIy2cNuXI] 2024-11-30 (周六) 09:26:44</w:t>
      </w:r>
    </w:p>
    <w:p w14:paraId="202091AC">
      <w:r xmlns:w="http://schemas.openxmlformats.org/wordprocessingml/2006/main">
        <w:t xml:space="preserve">[144] 美妙的胸部 -- [dKLZUopwumE] 2024-11-27 (周三) 19:09:09</w:t>
      </w:r>
    </w:p>
    <w:p w14:paraId="3C6D246C">
      <w:r xmlns:w="http://schemas.openxmlformats.org/wordprocessingml/2006/main">
        <w:t xml:space="preserve">[145] 故事发生在寺庙里，但角色们却穿着类似巫女的服装。不知道随着剧情发展，原因会不会揭晓？——[lc.tI.3n5CQ] 2024-11-27 (周三) 19:34:57</w:t>
      </w:r>
    </w:p>
    <w:p w14:paraId="6B1FDF0D">
      <w:r xmlns:w="http://schemas.openxmlformats.org/wordprocessingml/2006/main">
        <w:t xml:space="preserve">[146] 说到库鲁鲁，那就是凯罗罗；说到咿咿，那就是修卡部队士兵的叫声。海涅和妮可（妮可）出自《机动战士高达SEED》。姬路出自《笨蛋、测验、召唤兽》。——[aDpPNnyuQy2] 2024-11-29 (周五) 05:04:02</w:t>
      </w:r>
    </w:p>
    <w:p w14:paraId="162F222A">
      <w:r xmlns:w="http://schemas.openxmlformats.org/wordprocessingml/2006/main">
        <w:t xml:space="preserve">[147] 感谢你充满爱意、情色意味、令人神魂颠倒的口交。一个全新的领域已经开启。——[019KRXojILQ] 2024-11-27 (周三) 19:58:18</w:t>
      </w:r>
    </w:p>
    <w:p w14:paraId="12474182">
      <w:r xmlns:w="http://schemas.openxmlformats.org/wordprocessingml/2006/main">
        <w:t xml:space="preserve">[148] 就我个人而言，它看起来更像桑蒂诺·马雷拉的眼镜蛇，而不是精神枪的眼镜蛇，或者也可能像索科先生的。——[uDsTKYbTHas] 2024-11-28 (周四) 09:51:47</w:t>
      </w:r>
    </w:p>
    <w:p w14:paraId="2AF0E0C8">
      <w:r xmlns:w="http://schemas.openxmlformats.org/wordprocessingml/2006/main">
        <w:t xml:space="preserve">[149] 它看起来就像一只让人想吐的鸟——[1xu9TI0jXJk] 2024-11-28 (周四) 21:45:15</w:t>
      </w:r>
    </w:p>
    <w:p w14:paraId="6C8AC5F9">
      <w:r xmlns:w="http://schemas.openxmlformats.org/wordprocessingml/2006/main">
        <w:t xml:space="preserve">[150] 行走中的巫女：“有什么问题吗？” -- [lvQw3GX9ejA] 2024-11-29 (周五) 00:35:57</w:t>
      </w:r>
    </w:p>
    <w:p w14:paraId="3ED3D1AE">
      <w:r xmlns:w="http://schemas.openxmlformats.org/wordprocessingml/2006/main">
        <w:t xml:space="preserve">[151] 曾几何时，性被视为神圣的仪式，一种神圣的繁衍行为。巫女精通神圣仪式又有什么错呢！——[rsBDmnE7Ggc] 2024-12-01 (周日) 14:01:20</w:t>
      </w:r>
    </w:p>
    <w:p w14:paraId="3FFF6171">
      <w:r xmlns:w="http://schemas.openxmlformats.org/wordprocessingml/2006/main">
        <w:t xml:space="preserve">[152] 我完全不明白，但我猜这套服装体现了“换衣服”的概念。这位艺术家为《妻子》系列绘制的原画中，换衣服的场景在我心中以情色著称。——[9xHJ93KRimw] 2024-12-02 (周一) 22:12:00</w:t>
      </w:r>
    </w:p>
    <w:p w14:paraId="40EEEBC5">
      <w:r xmlns:w="http://schemas.openxmlformats.org/wordprocessingml/2006/main">
        <w:t xml:space="preserve">[153] 这游戏太棒了。人物设计和丰富的卧室场景绝对是它的亮点。——[KsZb9ot0BkY] 2024-11-28 (周四) 17:25:27</w:t>
      </w:r>
    </w:p>
    <w:p w14:paraId="59EF2CC2">
      <w:r xmlns:w="http://schemas.openxmlformats.org/wordprocessingml/2006/main">
        <w:t xml:space="preserve">[154] 乍一看，我以为事件 R 是转换前的版本——[biFkGMGRrHs] 2024-11-29 (星期五) 21:12:15</w:t>
      </w:r>
    </w:p>
    <w:p w14:paraId="1CE26CE3">
      <w:r xmlns:w="http://schemas.openxmlformats.org/wordprocessingml/2006/main">
        <w:t xml:space="preserve">[155] ←使用棋盘前请务必阅读规则。</w:t>
      </w:r>
    </w:p>
    <w:p w14:paraId="277BABA1">
      <w:r xmlns:w="http://schemas.openxmlformats.org/wordprocessingml/2006/main">
        <w:t xml:space="preserve">[156] 关于规则 †</w:t>
      </w:r>
    </w:p>
    <w:p w14:paraId="41ED5189">
      <w:r xmlns:w="http://schemas.openxmlformats.org/wordprocessingml/2006/main">
        <w:t xml:space="preserve">[157] 请不要抱怨或批评页面编辑者。如果您对其他人的编辑有意见，请通过“提供替代方案”或“自行编辑”的方式进行建设性沟通。</w:t>
      </w:r>
    </w:p>
    <w:p w14:paraId="23470290">
      <w:r xmlns:w="http://schemas.openxmlformats.org/wordprocessingml/2006/main">
        <w:t xml:space="preserve">[158] 不要发布个人网站或其他禁止未经授权链接的网站的网址。</w:t>
      </w:r>
    </w:p>
    <w:p w14:paraId="184500C9">
      <w:r xmlns:w="http://schemas.openxmlformats.org/wordprocessingml/2006/main">
        <w:t xml:space="preserve">[159] 关于违反规则的帖子 †</w:t>
      </w:r>
    </w:p>
    <w:p w14:paraId="699B89AE">
      <w:r xmlns:w="http://schemas.openxmlformats.org/wordprocessingml/2006/main">
        <w:t xml:space="preserve">[160] 禁止发布以下类型的帖子，因为它们容易造成干扰。</w:t>
      </w:r>
    </w:p>
    <w:p w14:paraId="733AB4B9">
      <w:r xmlns:w="http://schemas.openxmlformats.org/wordprocessingml/2006/main">
        <w:t xml:space="preserve">[161]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16307A4">
      <w:r xmlns:w="http://schemas.openxmlformats.org/wordprocessingml/2006/main">
        <w:t xml:space="preserve">[162] 其他包括使用此维基的人、官方管理员、艺术家、配音演员、现实生活中的个人以及 Twitter 用户等团体。</w:t>
      </w:r>
    </w:p>
    <w:p w14:paraId="14643A00">
      <w:r xmlns:w="http://schemas.openxmlformats.org/wordprocessingml/2006/main">
        <w:t xml:space="preserve">[163] 关于向管理层提交的帖子，我们容忍可以解释为用户反馈的评论，例如“我希望他们改进这一点”、“我希望他们尽快修复错误”和“维护时间太长了”，但我们不容忍使用辱骂性语言贬低管理层。</w:t>
      </w:r>
    </w:p>
    <w:p w14:paraId="0BBAA930">
      <w:r xmlns:w="http://schemas.openxmlformats.org/wordprocessingml/2006/main">
        <w:t xml:space="preserve">[164] 将讨论和意见交流视为“诽谤或对抗他人”是错误的。然而，在讨论或意见交流中使用辱骂性语言、贬低他人、挑衅他人或在缺乏明确证据的情况下发表言论是违法的。说话时务必注意自己的言辞。</w:t>
      </w:r>
    </w:p>
    <w:p w14:paraId="4044E859">
      <w:r xmlns:w="http://schemas.openxmlformats.org/wordprocessingml/2006/main">
        <w:t xml:space="preserve">[165] 攻击性评论是指使用“做这个”或“做那个”等强烈命令、“使用粗俗语言”、“采取居高临下的态度”或“具有挑衅性”的评论。</w:t>
      </w:r>
    </w:p>
    <w:p w14:paraId="388A59F9">
      <w:r xmlns:w="http://schemas.openxmlformats.org/wordprocessingml/2006/main">
        <w:t xml:space="preserve">[166] 禁止发布冒犯现有玩家的帖子，例如“还有人玩这个游戏吗？”或“这游戏已经凉了”。这并不意味着您完全不能发表任何负面言论，而是指那些超出单纯负面评价范围，构成诽谤或诋毁的帖子将被禁止发布。</w:t>
      </w:r>
    </w:p>
    <w:p w14:paraId="7AF29862">
      <w:r xmlns:w="http://schemas.openxmlformats.org/wordprocessingml/2006/main">
        <w:t xml:space="preserve">[167] 公开羞辱他人，包括泄露他人的游戏内名称或UID</w:t>
      </w:r>
    </w:p>
    <w:p w14:paraId="604762FC">
      <w:r xmlns:w="http://schemas.openxmlformats.org/wordprocessingml/2006/main">
        <w:t xml:space="preserve">[168] 但是，允许分享有助于完成此游戏的信息和视频。</w:t>
      </w:r>
    </w:p>
    <w:p w14:paraId="7159CE10">
      <w:r xmlns:w="http://schemas.openxmlformats.org/wordprocessingml/2006/main">
        <w:t xml:space="preserve">[169] 参考其他应用程序</w:t>
      </w:r>
    </w:p>
    <w:p w14:paraId="110D1F36">
      <w:r xmlns:w="http://schemas.openxmlformats.org/wordprocessingml/2006/main">
        <w:t xml:space="preserve">[170] 在多个论坛上多次发帖</w:t>
      </w:r>
    </w:p>
    <w:p w14:paraId="357FF786">
      <w:r xmlns:w="http://schemas.openxmlformats.org/wordprocessingml/2006/main">
        <w:t xml:space="preserve">[171] 写出一串毫无意义的字符</w:t>
      </w:r>
    </w:p>
    <w:p w14:paraId="610A49AB">
      <w:r xmlns:w="http://schemas.openxmlformats.org/wordprocessingml/2006/main">
        <w:t xml:space="preserve">[172] 关于作弊和利用漏洞的帖子</w:t>
      </w:r>
    </w:p>
    <w:p w14:paraId="3483E8E8">
      <w:r xmlns:w="http://schemas.openxmlformats.org/wordprocessingml/2006/main">
        <w:t xml:space="preserve">[173] 最好的办法是忽略违反规则的帖子。上钩或反驳只会让事情变得更糟。</w:t>
      </w:r>
    </w:p>
    <w:p w14:paraId="5384429C">
      <w:r xmlns:w="http://schemas.openxmlformats.org/wordprocessingml/2006/main">
        <w:t xml:space="preserve">[174] *在上述规则中，“诽谤”指的是在没有客观证据的情况下诋毁和贬低他人。将所有批评性文章都归为“诽谤”是不正确的，所以请务必谨慎。</w:t>
      </w:r>
    </w:p>
    <w:p w14:paraId="60940481">
      <w:r xmlns:w="http://schemas.openxmlformats.org/wordprocessingml/2006/main">
        <w:t xml:space="preserve">[175] 关于修改和删除发帖日志 †</w:t>
      </w:r>
    </w:p>
    <w:p w14:paraId="0F81F1F9">
      <w:r xmlns:w="http://schemas.openxmlformats.org/wordprocessingml/2006/main">
        <w:t xml:space="preserve">[176] 但是，允许更正印刷错误、遗漏和字体颜色。（他人出于善意所做的更正也允许。）</w:t>
      </w:r>
    </w:p>
    <w:p w14:paraId="4D30DCE4">
      <w:r xmlns:w="http://schemas.openxmlformats.org/wordprocessingml/2006/main">
        <w:t xml:space="preserve">[177] 作为例外情况，您可以删除自己的帖子，但事后必须向管理员报告。此外，删除时，请将整个评论替换为以下文本，而不是完全删除：&amp;color(#ff0000){''发帖人已删除''};</w:t>
      </w:r>
    </w:p>
    <w:p w14:paraId="40268CD8">
      <w:r xmlns:w="http://schemas.openxmlformats.org/wordprocessingml/2006/main">
        <w:t xml:space="preserve">[178] 关于评论违反规则的帖子 †</w:t>
      </w:r>
    </w:p>
    <w:p w14:paraId="007E989F">
      <w:r xmlns:w="http://schemas.openxmlformats.org/wordprocessingml/2006/main">
        <w:t xml:space="preserve">[179] 您可以自行注释掉上述任何违反规则的评论，无需管理员许可。但是，如果您注释掉了某条评论，则必须在“违规举报公告板”上进行举报。举报时请使用“违规举报公告板”上的模板。</w:t>
      </w:r>
    </w:p>
    <w:p w14:paraId="06BD3FCC">
      <w:r xmlns:w="http://schemas.openxmlformats.org/wordprocessingml/2006/main">
        <w:t xml:space="preserve">[180] 未经 CO 举报公告板举报而被评论删除的帖子将被恢复，而评论删除帖子的人将受到处罚。</w:t>
      </w:r>
    </w:p>
    <w:p w14:paraId="50F9A18A">
      <w:r xmlns:w="http://schemas.openxmlformats.org/wordprocessingml/2006/main">
        <w:t xml:space="preserve">[181] 如果您反复向 CO 举报公告板举报不违反规则的帖子，我们将认为您是自私的，并将对您实施发帖和编辑限制。</w:t>
      </w:r>
    </w:p>
    <w:p w14:paraId="2D874F57">
      <w:r xmlns:w="http://schemas.openxmlformats.org/wordprocessingml/2006/main">
        <w:t xml:space="preserve">[182] 在 CO 报告公告板上，不构成违规的报告可由管理员酌情恢复。</w:t>
      </w:r>
    </w:p>
    <w:p w14:paraId="7C801E24">
      <w:r xmlns:w="http://schemas.openxmlformats.org/wordprocessingml/2006/main">
        <w:t xml:space="preserve">[183] 我们再次恳请您不要评论那些并未违反规则的评论。（例如，诸如“虽然不违反规则，但显然是在钓鱼”、“恶作剧”或“评论整个帖子”之类的主观判断。）</w:t>
      </w:r>
    </w:p>
    <w:p w14:paraId="23B332EE">
      <w:r xmlns:w="http://schemas.openxmlformats.org/wordprocessingml/2006/main">
        <w:t xml:space="preserve">[184] 关于不违反规则但“冒犯性”的帖子 †</w:t>
      </w:r>
    </w:p>
    <w:p w14:paraId="325D5EB9">
      <w:r xmlns:w="http://schemas.openxmlformats.org/wordprocessingml/2006/main">
        <w:t xml:space="preserve">[185] 即使帖子内容具有冒犯性，除非违反版规，否则不会被删除。由于每个人对冒犯性帖子的界定标准不尽相同，请使用 NGID 功能隐藏评论，而不是参与争论或挑衅。</w:t>
      </w:r>
    </w:p>
    <w:p w14:paraId="7100A13D">
      <w:r xmlns:w="http://schemas.openxmlformats.org/wordprocessingml/2006/main">
        <w:t xml:space="preserve">[186] 挑衅难道不是一种违规行为吗？†</w:t>
      </w:r>
    </w:p>
    <w:p w14:paraId="4D93DDBA">
      <w:r xmlns:w="http://schemas.openxmlformats.org/wordprocessingml/2006/main">
        <w:t xml:space="preserve">[187] 每个人对“煽动性言论”的定义都大相径庭，因此我们不认为这是违规行为。如果您认为某条评论具有煽动性，请使用 NGID 功能将其隐藏。</w:t>
      </w:r>
    </w:p>
    <w:p w14:paraId="4F95EB6A">
      <w:r xmlns:w="http://schemas.openxmlformats.org/wordprocessingml/2006/main">
        <w:t xml:space="preserve">[188] 抱怨难道不算违法吗？†</w:t>
      </w:r>
    </w:p>
    <w:p w14:paraId="7B3E3BA4">
      <w:r xmlns:w="http://schemas.openxmlformats.org/wordprocessingml/2006/main">
        <w:t xml:space="preserve">[189] 一般而言，抱怨本身并不构成违规。但是，针对本作品的负面宣传、诽谤、辱骂性语言以及超出抱怨范围的对抗性言论均构成违规。如果您认为抱怨内容冒犯了您，请使用 NGID 功能隐藏相关评论。</w:t>
      </w:r>
    </w:p>
    <w:p w14:paraId="2C7B463A">
      <w:r xmlns:w="http://schemas.openxmlformats.org/wordprocessingml/2006/main">
        <w:t xml:space="preserve">[190] 如果您不确定某个帖子是否违反规则，该怎么办？ †</w:t>
      </w:r>
    </w:p>
    <w:p w14:paraId="6FE104D2">
      <w:r xmlns:w="http://schemas.openxmlformats.org/wordprocessingml/2006/main">
        <w:t xml:space="preserve">[191] 有些帖子内容含糊不清，难以判断是否违规。评论删除这类含糊不清的帖子可能会导致问题，所以请不要评论删除，而是使用 NGID 功能将评论隐藏起来。</w:t>
      </w:r>
    </w:p>
    <w:p w14:paraId="346471A1">
      <w:r xmlns:w="http://schemas.openxmlformats.org/wordprocessingml/2006/main">
        <w:t xml:space="preserve">[192] 对屡犯者的处罚 †</w:t>
      </w:r>
    </w:p>
    <w:p w14:paraId="50E05A8A">
      <w:r xmlns:w="http://schemas.openxmlformats.org/wordprocessingml/2006/main">
        <w:t xml:space="preserve">[193] 屡次违反规则或发布特别恶意的帖子，管理员可酌情予以处罚，例如“禁止访问”或“限制发帖”。</w:t>
      </w:r>
    </w:p>
    <w:p w14:paraId="0267F1C2">
      <w:r xmlns:w="http://schemas.openxmlformats.org/wordprocessingml/2006/main">
        <w:t xml:space="preserve">[194] 如果您对进一步改进有任何建议，请通过 Wiki 管理公告板与我们联系。</w:t>
      </w:r>
    </w:p>
    <w:p w14:paraId="126E22C2"/>
    <w:p w14:paraId="02959A27">
      <w:r xmlns:w="http://schemas.openxmlformats.org/wordprocessingml/2006/main">
        <w:rPr>
          <w:b/>
        </w:rPr>
        <w:t xml:space="preserve">A338</w:t>
      </w:r>
    </w:p>
    <w:p w14:paraId="1166178F">
      <w:r xmlns:w="http://schemas.openxmlformats.org/wordprocessingml/2006/main">
        <w:t xml:space="preserve">[0] 索引：所有角色 | SSR 角色 | SR 角色 | R 角色</w:t>
      </w:r>
    </w:p>
    <w:p w14:paraId="64CB19CD">
      <w:r xmlns:w="http://schemas.openxmlformats.org/wordprocessingml/2006/main">
        <w:t xml:space="preserve">[1] 基本信息</w:t>
      </w:r>
    </w:p>
    <w:p w14:paraId="0D0DC90B">
      <w:r xmlns:w="http://schemas.openxmlformats.org/wordprocessingml/2006/main">
        <w:t xml:space="preserve">[2] 内容适用性简易评估</w:t>
      </w:r>
    </w:p>
    <w:p w14:paraId="737788AA">
      <w:r xmlns:w="http://schemas.openxmlformats.org/wordprocessingml/2006/main">
        <w:t xml:space="preserve">[3] 其他版本及相关角色</w:t>
      </w:r>
    </w:p>
    <w:p w14:paraId="6599F8C4">
      <w:r xmlns:w="http://schemas.openxmlformats.org/wordprocessingml/2006/main">
        <w:t xml:space="preserve">[4] 琐事</w:t>
      </w:r>
    </w:p>
    <w:p w14:paraId="1E16B995">
      <w:r xmlns:w="http://schemas.openxmlformats.org/wordprocessingml/2006/main">
        <w:t xml:space="preserve">[5] 官方推特账号介绍</w:t>
      </w:r>
    </w:p>
    <w:p w14:paraId="4EB7B1BB">
      <w:r xmlns:w="http://schemas.openxmlformats.org/wordprocessingml/2006/main">
        <w:t xml:space="preserve">[6] 评论表单</w:t>
      </w:r>
    </w:p>
    <w:p w14:paraId="7D7B37DA">
      <w:r xmlns:w="http://schemas.openxmlformats.org/wordprocessingml/2006/main">
        <w:t xml:space="preserve">[7] 基本信息 †</w:t>
      </w:r>
    </w:p>
    <w:p w14:paraId="59A29E40">
      <w:r xmlns:w="http://schemas.openxmlformats.org/wordprocessingml/2006/main">
        <w:t xml:space="preserve">[8] 变换图像</w:t>
      </w:r>
    </w:p>
    <w:p w14:paraId="6F670E08">
      <w:r xmlns:w="http://schemas.openxmlformats.org/wordprocessingml/2006/main">
        <w:t xml:space="preserve">[9] 简介</w:t>
      </w:r>
    </w:p>
    <w:p w14:paraId="3C062259">
      <w:r xmlns:w="http://schemas.openxmlformats.org/wordprocessingml/2006/main">
        <w:t xml:space="preserve">[10] 姓名</w:t>
      </w:r>
    </w:p>
    <w:p w14:paraId="3B104A44">
      <w:r xmlns:w="http://schemas.openxmlformats.org/wordprocessingml/2006/main">
        <w:t xml:space="preserve">[11] 魔女卡米尔</w:t>
      </w:r>
    </w:p>
    <w:p w14:paraId="7C556979">
      <w:r xmlns:w="http://schemas.openxmlformats.org/wordprocessingml/2006/main">
        <w:t xml:space="preserve">[12] 真实姓名</w:t>
      </w:r>
    </w:p>
    <w:p w14:paraId="0CFCB285">
      <w:r xmlns:w="http://schemas.openxmlformats.org/wordprocessingml/2006/main">
        <w:t xml:space="preserve">[13] 卡米尔·卡尔基诺斯</w:t>
      </w:r>
    </w:p>
    <w:p w14:paraId="6E349549">
      <w:r xmlns:w="http://schemas.openxmlformats.org/wordprocessingml/2006/main">
        <w:t xml:space="preserve">[14] 稀有度</w:t>
      </w:r>
    </w:p>
    <w:p w14:paraId="257773B9">
      <w:r xmlns:w="http://schemas.openxmlformats.org/wordprocessingml/2006/main">
        <w:t xml:space="preserve">[15] 普通攻击</w:t>
      </w:r>
    </w:p>
    <w:p w14:paraId="0D6A49FF">
      <w:r xmlns:w="http://schemas.openxmlformats.org/wordprocessingml/2006/main">
        <w:t xml:space="preserve">[16] 女巫</w:t>
      </w:r>
    </w:p>
    <w:p w14:paraId="1F7888C7">
      <w:r xmlns:w="http://schemas.openxmlformats.org/wordprocessingml/2006/main">
        <w:t xml:space="preserve">[17] 附属派系</w:t>
      </w:r>
    </w:p>
    <w:p w14:paraId="5514A464">
      <w:r xmlns:w="http://schemas.openxmlformats.org/wordprocessingml/2006/main">
        <w:t xml:space="preserve">[18] 近战攻击（物理）</w:t>
      </w:r>
    </w:p>
    <w:p w14:paraId="6B3FCF88">
      <w:r xmlns:w="http://schemas.openxmlformats.org/wordprocessingml/2006/main">
        <w:t xml:space="preserve">[19] 天木日和</w:t>
      </w:r>
    </w:p>
    <w:p w14:paraId="1C605BD1">
      <w:r xmlns:w="http://schemas.openxmlformats.org/wordprocessingml/2006/main">
        <w:t xml:space="preserve">[20] 插图</w:t>
      </w:r>
    </w:p>
    <w:p w14:paraId="5ABE180F">
      <w:r xmlns:w="http://schemas.openxmlformats.org/wordprocessingml/2006/main">
        <w:t xml:space="preserve">[21] 清爽的鲨鱼皮</w:t>
      </w:r>
    </w:p>
    <w:p w14:paraId="2CAAEC66">
      <w:r xmlns:w="http://schemas.openxmlformats.org/wordprocessingml/2006/main">
        <w:t xml:space="preserve">[22] SD字符</w:t>
      </w:r>
    </w:p>
    <w:p w14:paraId="2228E37E">
      <w:r xmlns:w="http://schemas.openxmlformats.org/wordprocessingml/2006/main">
        <w:t xml:space="preserve">[23] 风味文字</w:t>
      </w:r>
    </w:p>
    <w:p w14:paraId="52DF8C02">
      <w:r xmlns:w="http://schemas.openxmlformats.org/wordprocessingml/2006/main">
        <w:t xml:space="preserve">[24] “主人，我会用尽全力保护您！我会剪掉任何敌人！” 她是位以成为像伊蕾娜一样的女仆为目标的见习女仆。她是个做事不经大脑的捣蛋鬼，方舟总部无法控制她，便将她送到了戴比阿特。她拥有卡尔基诺斯的魔力因子，而且她使用的巨型剪刀异常锋利。</w:t>
      </w:r>
    </w:p>
    <w:p w14:paraId="25402500">
      <w:r xmlns:w="http://schemas.openxmlformats.org/wordprocessingml/2006/main">
        <w:t xml:space="preserve">[25] 如何获得</w:t>
      </w:r>
    </w:p>
    <w:p w14:paraId="092F4B77">
      <w:r xmlns:w="http://schemas.openxmlformats.org/wordprocessingml/2006/main">
        <w:t xml:space="preserve">[26] 标准扭蛋</w:t>
      </w:r>
    </w:p>
    <w:p w14:paraId="0086ED94">
      <w:r xmlns:w="http://schemas.openxmlformats.org/wordprocessingml/2006/main">
        <w:t xml:space="preserve">[27] 基础属性（1星）* 每增加1星+50%，5星时为1星值的3倍</w:t>
      </w:r>
    </w:p>
    <w:p w14:paraId="4B3B1BF1">
      <w:r xmlns:w="http://schemas.openxmlformats.org/wordprocessingml/2006/main">
        <w:t xml:space="preserve">[28] 级</w:t>
      </w:r>
    </w:p>
    <w:p w14:paraId="2A2AC052">
      <w:r xmlns:w="http://schemas.openxmlformats.org/wordprocessingml/2006/main">
        <w:t xml:space="preserve">[29] 耐力</w:t>
      </w:r>
    </w:p>
    <w:p w14:paraId="59ED7725">
      <w:r xmlns:w="http://schemas.openxmlformats.org/wordprocessingml/2006/main">
        <w:t xml:space="preserve">[30] 攻击力</w:t>
      </w:r>
    </w:p>
    <w:p w14:paraId="127CF250">
      <w:r xmlns:w="http://schemas.openxmlformats.org/wordprocessingml/2006/main">
        <w:t xml:space="preserve">[31] 防御能力</w:t>
      </w:r>
    </w:p>
    <w:p w14:paraId="35D2E5A7">
      <w:r xmlns:w="http://schemas.openxmlformats.org/wordprocessingml/2006/main">
        <w:t xml:space="preserve">[32] 魔力</w:t>
      </w:r>
    </w:p>
    <w:p w14:paraId="7AC8DBED">
      <w:r xmlns:w="http://schemas.openxmlformats.org/wordprocessingml/2006/main">
        <w:t xml:space="preserve">[33] 魔法抗性</w:t>
      </w:r>
    </w:p>
    <w:p w14:paraId="60DD9A9D">
      <w:r xmlns:w="http://schemas.openxmlformats.org/wordprocessingml/2006/main">
        <w:t xml:space="preserve">[34] 详细状态</w:t>
      </w:r>
    </w:p>
    <w:p w14:paraId="29E2CB27">
      <w:r xmlns:w="http://schemas.openxmlformats.org/wordprocessingml/2006/main">
        <w:t xml:space="preserve">[35] 准确性</w:t>
      </w:r>
    </w:p>
    <w:p w14:paraId="48270BAB">
      <w:r xmlns:w="http://schemas.openxmlformats.org/wordprocessingml/2006/main">
        <w:t xml:space="preserve">[36] 回避能力</w:t>
      </w:r>
    </w:p>
    <w:p w14:paraId="3AD3A663">
      <w:r xmlns:w="http://schemas.openxmlformats.org/wordprocessingml/2006/main">
        <w:t xml:space="preserve">[37] 连续命中率</w:t>
      </w:r>
    </w:p>
    <w:p w14:paraId="13FE0BE6">
      <w:r xmlns:w="http://schemas.openxmlformats.org/wordprocessingml/2006/main">
        <w:t xml:space="preserve">[38] 反击率</w:t>
      </w:r>
    </w:p>
    <w:p w14:paraId="4B011C9F">
      <w:r xmlns:w="http://schemas.openxmlformats.org/wordprocessingml/2006/main">
        <w:t xml:space="preserve">[39] 眩晕激活率</w:t>
      </w:r>
    </w:p>
    <w:p w14:paraId="31EA2953">
      <w:r xmlns:w="http://schemas.openxmlformats.org/wordprocessingml/2006/main">
        <w:t xml:space="preserve">[40] 眩晕抗性</w:t>
      </w:r>
    </w:p>
    <w:p w14:paraId="5D28ACBF">
      <w:r xmlns:w="http://schemas.openxmlformats.org/wordprocessingml/2006/main">
        <w:t xml:space="preserve">[41] 移动速度</w:t>
      </w:r>
    </w:p>
    <w:p w14:paraId="3BFB8EF6">
      <w:r xmlns:w="http://schemas.openxmlformats.org/wordprocessingml/2006/main">
        <w:t xml:space="preserve">[42] 部署速度</w:t>
      </w:r>
    </w:p>
    <w:p w14:paraId="037F0B59">
      <w:r xmlns:w="http://schemas.openxmlformats.org/wordprocessingml/2006/main">
        <w:t xml:space="preserve">[43] 行动速度</w:t>
      </w:r>
    </w:p>
    <w:p w14:paraId="27FDACE8">
      <w:r xmlns:w="http://schemas.openxmlformats.org/wordprocessingml/2006/main">
        <w:t xml:space="preserve">[44] 特别收费金额</w:t>
      </w:r>
    </w:p>
    <w:p w14:paraId="33A82B3C">
      <w:r xmlns:w="http://schemas.openxmlformats.org/wordprocessingml/2006/main">
        <w:t xml:space="preserve">[45] 特殊招式</w:t>
      </w:r>
    </w:p>
    <w:p w14:paraId="10A535D5">
      <w:r xmlns:w="http://schemas.openxmlformats.org/wordprocessingml/2006/main">
        <w:t xml:space="preserve">[46] 姓名</w:t>
      </w:r>
    </w:p>
    <w:p w14:paraId="251F7ED6">
      <w:r xmlns:w="http://schemas.openxmlformats.org/wordprocessingml/2006/main">
        <w:t xml:space="preserve">[47] 效应</w:t>
      </w:r>
    </w:p>
    <w:p w14:paraId="6CF56C6E">
      <w:r xmlns:w="http://schemas.openxmlformats.org/wordprocessingml/2006/main">
        <w:t xml:space="preserve">[48] Z冲击</w:t>
      </w:r>
    </w:p>
    <w:p w14:paraId="10B44505">
      <w:r xmlns:w="http://schemas.openxmlformats.org/wordprocessingml/2006/main">
        <w:t xml:space="preserve">[49] 对单个敌人造成10倍物理伤害，无视其防御力。自身受到相当于最大耐力值60%的伤害。（只能使用两次）</w:t>
      </w:r>
    </w:p>
    <w:p w14:paraId="5B610D9E">
      <w:r xmlns:w="http://schemas.openxmlformats.org/wordprocessingml/2006/main">
        <w:t xml:space="preserve">[50] Z Impact+</w:t>
      </w:r>
    </w:p>
    <w:p w14:paraId="4A34DEDF">
      <w:r xmlns:w="http://schemas.openxmlformats.org/wordprocessingml/2006/main">
        <w:t xml:space="preserve">[51] 对单个敌人造成15倍物理伤害，无视其防御力。自身受到相当于最大耐力值80%的伤害。（只能使用两次）</w:t>
      </w:r>
    </w:p>
    <w:p w14:paraId="2C98C634">
      <w:r xmlns:w="http://schemas.openxmlformats.org/wordprocessingml/2006/main">
        <w:t xml:space="preserve">[52] 独特效果</w:t>
      </w:r>
    </w:p>
    <w:p w14:paraId="6731F24F">
      <w:r xmlns:w="http://schemas.openxmlformats.org/wordprocessingml/2006/main">
        <w:t xml:space="preserve">[53] 姓名</w:t>
      </w:r>
    </w:p>
    <w:p w14:paraId="19C05F55">
      <w:r xmlns:w="http://schemas.openxmlformats.org/wordprocessingml/2006/main">
        <w:t xml:space="preserve">[54] 效应</w:t>
      </w:r>
    </w:p>
    <w:p w14:paraId="5F29E9DF">
      <w:r xmlns:w="http://schemas.openxmlformats.org/wordprocessingml/2006/main">
        <w:t xml:space="preserve">[55] 赫拉克勒斯的力量</w:t>
      </w:r>
    </w:p>
    <w:p w14:paraId="66AAAE30">
      <w:r xmlns:w="http://schemas.openxmlformats.org/wordprocessingml/2006/main">
        <w:t xml:space="preserve">[56] 每次受到伤害时，你的攻击力增加 10%（最高 100%）（不包括持续伤害）。</w:t>
      </w:r>
    </w:p>
    <w:p w14:paraId="6C456058">
      <w:r xmlns:w="http://schemas.openxmlformats.org/wordprocessingml/2006/main">
        <w:t xml:space="preserve">[57] 大力神+</w:t>
      </w:r>
    </w:p>
    <w:p w14:paraId="2801BD4D">
      <w:r xmlns:w="http://schemas.openxmlformats.org/wordprocessingml/2006/main">
        <w:t xml:space="preserve">[58] 每次受到伤害时，你的攻击力增加 20%（最高可达 100%）（不包括持续伤害）。</w:t>
      </w:r>
    </w:p>
    <w:p w14:paraId="6D0A721A">
      <w:r xmlns:w="http://schemas.openxmlformats.org/wordprocessingml/2006/main">
        <w:t xml:space="preserve">[59] 休闲服装照片</w:t>
      </w:r>
    </w:p>
    <w:p w14:paraId="12402A82">
      <w:r xmlns:w="http://schemas.openxmlformats.org/wordprocessingml/2006/main">
        <w:t xml:space="preserve">[60] 增强图像</w:t>
      </w:r>
    </w:p>
    <w:p w14:paraId="64C9AAEF">
      <w:r xmlns:w="http://schemas.openxmlformats.org/wordprocessingml/2006/main">
        <w:t xml:space="preserve">[61] 在游戏中 †</w:t>
      </w:r>
    </w:p>
    <w:p w14:paraId="3DF684E5">
      <w:r xmlns:w="http://schemas.openxmlformats.org/wordprocessingml/2006/main">
        <w:t xml:space="preserve">[62] 觉醒后，特殊技的倍率提升至15倍（觉醒前为10倍），但代价是承受巨大的反伤。这是闪光忍者涅茧利的强化版。特殊技最多可以使用两次，但如果在激活下文所述的特殊效果后再使用，关卡的最大体力消耗通常会使其减少20%以上，因此实际上只能使用一次。最佳策略是趁体力充沛时尽早使用第一次，待特殊效果完全生效后再使用第二次，然后撤退。</w:t>
      </w:r>
    </w:p>
    <w:p w14:paraId="19E10454">
      <w:r xmlns:w="http://schemas.openxmlformats.org/wordprocessingml/2006/main">
        <w:t xml:space="preserve">[63] 此独特效果会在每次受到伤害时提升攻击力。觉醒后，只需5次攻击即可达到效果上限。作为近战角色，在主线任务和B宇宙中，可以通过攻击和反击轻松触发此效果。此攻击力提升并非增益效果，因此不受增益效果移除或无效化的影响。攻击力增益效果的数值是按加法计算的。</w:t>
      </w:r>
    </w:p>
    <w:p w14:paraId="2DF3DD05">
      <w:r xmlns:w="http://schemas.openxmlformats.org/wordprocessingml/2006/main">
        <w:t xml:space="preserve">[64] 大多数首领的物理抗性约为30%，因此15倍伤害倍率会降低至10倍，与无视物理抗性的9倍特殊攻击相比差别不大。部分首领的物理抗性高达60%，因此15倍伤害倍率会降低至6倍。对于物理抗性约为30%的首领，完全激活该特殊效果可以造成高额伤害。但需要注意的是，它不会像没有使用次数限制或副作用的强力角色那样造成数倍伤害，而只是百分比提升，所以不要抱有过高的期望。如果首领的物理抗性为60%，最好使用无视物理抗性的特殊攻击或魔法攻击角色。</w:t>
      </w:r>
    </w:p>
    <w:p w14:paraId="36FBA482">
      <w:r xmlns:w="http://schemas.openxmlformats.org/wordprocessingml/2006/main">
        <w:t xml:space="preserve">[65] 不适合用于突袭。使用特殊技能后会立即撤退，而且其特殊效果难以发动。</w:t>
      </w:r>
    </w:p>
    <w:p w14:paraId="55E9812B">
      <w:r xmlns:w="http://schemas.openxmlformats.org/wordprocessingml/2006/main">
        <w:t xml:space="preserve">[66] 内容适用性简易评估 †</w:t>
      </w:r>
    </w:p>
    <w:p w14:paraId="14189C50">
      <w:r xmlns:w="http://schemas.openxmlformats.org/wordprocessingml/2006/main">
        <w:t xml:space="preserve">[67] 合适的内容、推荐的装备示例、角色发展目标等。</w:t>
      </w:r>
    </w:p>
    <w:p w14:paraId="52EDCF16">
      <w:r xmlns:w="http://schemas.openxmlformats.org/wordprocessingml/2006/main">
        <w:t xml:space="preserve">[68] 兼容内容</w:t>
      </w:r>
    </w:p>
    <w:p w14:paraId="1997D209">
      <w:r xmlns:w="http://schemas.openxmlformats.org/wordprocessingml/2006/main">
        <w:t xml:space="preserve">[69] 能力倾向</w:t>
      </w:r>
    </w:p>
    <w:p w14:paraId="02A07F8C">
      <w:r xmlns:w="http://schemas.openxmlformats.org/wordprocessingml/2006/main">
        <w:t xml:space="preserve">[70] 简短评论</w:t>
      </w:r>
    </w:p>
    <w:p w14:paraId="7DCABEEB">
      <w:r xmlns:w="http://schemas.openxmlformats.org/wordprocessingml/2006/main">
        <w:t xml:space="preserve">[71] 主线任务 事件任务</w:t>
      </w:r>
    </w:p>
    <w:p w14:paraId="7B452B7C">
      <w:r xmlns:w="http://schemas.openxmlformats.org/wordprocessingml/2006/main">
        <w:t xml:space="preserve">[72] 攻击力提升100%比较容易，所以普通攻击威力很大。</w:t>
      </w:r>
    </w:p>
    <w:p w14:paraId="33236AA0">
      <w:r xmlns:w="http://schemas.openxmlformats.org/wordprocessingml/2006/main">
        <w:t xml:space="preserve">[73] 突袭战</w:t>
      </w:r>
    </w:p>
    <w:p w14:paraId="3C261F86">
      <w:r xmlns:w="http://schemas.openxmlformats.org/wordprocessingml/2006/main">
        <w:t xml:space="preserve">[74] 它只能激活两次，所以不合适。</w:t>
      </w:r>
    </w:p>
    <w:p w14:paraId="306CFEA8">
      <w:r xmlns:w="http://schemas.openxmlformats.org/wordprocessingml/2006/main">
        <w:t xml:space="preserve">[75] 湮灭</w:t>
      </w:r>
    </w:p>
    <w:p w14:paraId="0A91CCC2">
      <w:r xmlns:w="http://schemas.openxmlformats.org/wordprocessingml/2006/main">
        <w:t xml:space="preserve">[76] 不适合单体特殊攻击</w:t>
      </w:r>
    </w:p>
    <w:p w14:paraId="2863497C">
      <w:r xmlns:w="http://schemas.openxmlformats.org/wordprocessingml/2006/main">
        <w:t xml:space="preserve">[77] B宇宙</w:t>
      </w:r>
    </w:p>
    <w:p w14:paraId="26F2D3DA">
      <w:r xmlns:w="http://schemas.openxmlformats.org/wordprocessingml/2006/main">
        <w:t xml:space="preserve">[78] 所需的投入与火力不成正比（装备示例见下文）</w:t>
      </w:r>
    </w:p>
    <w:p w14:paraId="057BECDB">
      <w:r xmlns:w="http://schemas.openxmlformats.org/wordprocessingml/2006/main">
        <w:t xml:space="preserve">[79] 能力评估指标</w:t>
      </w:r>
    </w:p>
    <w:p w14:paraId="179761DE">
      <w:r xmlns:w="http://schemas.openxmlformats.org/wordprocessingml/2006/main">
        <w:t xml:space="preserve">[80] ◎：优秀内容。最有可能发挥出色。○：合适内容。有较高发挥潜力。△：一般。需要一些技巧才能发挥良好，但选择理由不多。×：不合适内容。由于与内容规则、游戏系统、难度等级等不兼容，难以发挥出色。*2014年3月更新</w:t>
      </w:r>
    </w:p>
    <w:p w14:paraId="7B3E9A21">
      <w:r xmlns:w="http://schemas.openxmlformats.org/wordprocessingml/2006/main">
        <w:t xml:space="preserve">[81] B 大学</w:t>
      </w:r>
    </w:p>
    <w:p w14:paraId="1C772D65">
      <w:r xmlns:w="http://schemas.openxmlformats.org/wordprocessingml/2006/main">
        <w:t xml:space="preserve">[82] 推荐设备示例</w:t>
      </w:r>
    </w:p>
    <w:p w14:paraId="79A5E63D">
      <w:r xmlns:w="http://schemas.openxmlformats.org/wordprocessingml/2006/main">
        <w:t xml:space="preserve">[83] 主要设备</w:t>
      </w:r>
    </w:p>
    <w:p w14:paraId="4C365CCF">
      <w:r xmlns:w="http://schemas.openxmlformats.org/wordprocessingml/2006/main">
        <w:t xml:space="preserve">[84] 子设备</w:t>
      </w:r>
    </w:p>
    <w:p w14:paraId="332D1C1F">
      <w:r xmlns:w="http://schemas.openxmlformats.org/wordprocessingml/2006/main">
        <w:t xml:space="preserve">[85] 一件令人愉悦的物品</w:t>
      </w:r>
    </w:p>
    <w:p w14:paraId="27649B9E">
      <w:r xmlns:w="http://schemas.openxmlformats.org/wordprocessingml/2006/main">
        <w:t xml:space="preserve">[86] 发展目标</w:t>
      </w:r>
    </w:p>
    <w:p w14:paraId="3EB0A2F7">
      <w:r xmlns:w="http://schemas.openxmlformats.org/wordprocessingml/2006/main">
        <w:t xml:space="preserve">[87] 突破极限</w:t>
      </w:r>
    </w:p>
    <w:p w14:paraId="0B2000C3">
      <w:r xmlns:w="http://schemas.openxmlformats.org/wordprocessingml/2006/main">
        <w:t xml:space="preserve">[88] 致命觉醒</w:t>
      </w:r>
    </w:p>
    <w:p w14:paraId="7EBBD878">
      <w:r xmlns:w="http://schemas.openxmlformats.org/wordprocessingml/2006/main">
        <w:t xml:space="preserve">[89] 独特的觉醒</w:t>
      </w:r>
    </w:p>
    <w:p w14:paraId="1A735AFF">
      <w:r xmlns:w="http://schemas.openxmlformats.org/wordprocessingml/2006/main">
        <w:t xml:space="preserve">[90] 行动速度</w:t>
      </w:r>
    </w:p>
    <w:p w14:paraId="270DD0B6">
      <w:r xmlns:w="http://schemas.openxmlformats.org/wordprocessingml/2006/main">
        <w:t xml:space="preserve">[91] 特别收费</w:t>
      </w:r>
    </w:p>
    <w:p w14:paraId="73912D5C">
      <w:r xmlns:w="http://schemas.openxmlformats.org/wordprocessingml/2006/main">
        <w:t xml:space="preserve">[92] 其他</w:t>
      </w:r>
    </w:p>
    <w:p w14:paraId="4A40B00F">
      <w:r xmlns:w="http://schemas.openxmlformats.org/wordprocessingml/2006/main">
        <w:t xml:space="preserve">[93] 培训费用</w:t>
      </w:r>
    </w:p>
    <w:p w14:paraId="0DCBDAFA">
      <w:r xmlns:w="http://schemas.openxmlformats.org/wordprocessingml/2006/main">
        <w:t xml:space="preserve">[94] 备注</w:t>
      </w:r>
    </w:p>
    <w:p w14:paraId="28A19DFF">
      <w:r xmlns:w="http://schemas.openxmlformats.org/wordprocessingml/2006/main">
        <w:t xml:space="preserve">[95] 能够触发特殊效果的首领难度和类型有限。如果想要使用两次，需要充足的回复，并且假设关卡中的体力消耗速度较低。如果受到大量伤害，在使用一次特殊技能后，可能来不及回复就死亡。</w:t>
      </w:r>
    </w:p>
    <w:p w14:paraId="65AC2EB2">
      <w:r xmlns:w="http://schemas.openxmlformats.org/wordprocessingml/2006/main">
        <w:t xml:space="preserve">[96] *2016年4月更新</w:t>
      </w:r>
    </w:p>
    <w:p w14:paraId="07FA3A4F">
      <w:r xmlns:w="http://schemas.openxmlformats.org/wordprocessingml/2006/main">
        <w:t xml:space="preserve">[97] 其他版本 / 相关角色 †</w:t>
      </w:r>
    </w:p>
    <w:p w14:paraId="548B3CA5">
      <w:r xmlns:w="http://schemas.openxmlformats.org/wordprocessingml/2006/main">
        <w:t xml:space="preserve">[98] 魔女伊蕾娜（女仆长）</w:t>
      </w:r>
    </w:p>
    <w:p w14:paraId="08847373">
      <w:r xmlns:w="http://schemas.openxmlformats.org/wordprocessingml/2006/main">
        <w:t xml:space="preserve">[99] 琐事 †</w:t>
      </w:r>
    </w:p>
    <w:p w14:paraId="775369A0">
      <w:r xmlns:w="http://schemas.openxmlformats.org/wordprocessingml/2006/main">
        <w:t xml:space="preserve">[100] 她首次登场于活动“圣夜粉红时光”，是与魔女小芭莉一同在戴比特任职的方舟魔女之一。她是一名女仆魔女，也是魔女伊蕾娜的妹妹。</w:t>
      </w:r>
    </w:p>
    <w:p w14:paraId="709FF74B">
      <w:r xmlns:w="http://schemas.openxmlformats.org/wordprocessingml/2006/main">
        <w:t xml:space="preserve">[101] 还有一位时贞的铁杆粉丝。看来我得去玩玩那该死的M萝莉控铃铛游戏了……</w:t>
      </w:r>
    </w:p>
    <w:p w14:paraId="08F76935">
      <w:r xmlns:w="http://schemas.openxmlformats.org/wordprocessingml/2006/main">
        <w:t xml:space="preserve">[102] 这招必杀技的发音是“Zeta Impact”，而不是“Zetto”。结合角色的名字，这很可能是在戏仿某部著名的机器人动画。别说“哦，原来是个女孩”。</w:t>
      </w:r>
    </w:p>
    <w:p w14:paraId="1B86A5AA">
      <w:r xmlns:w="http://schemas.openxmlformats.org/wordprocessingml/2006/main">
        <w:t xml:space="preserve">[103] 官方推特账号简介 †</w:t>
      </w:r>
    </w:p>
    <w:p w14:paraId="3983F31E">
      <w:r xmlns:w="http://schemas.openxmlformats.org/wordprocessingml/2006/main">
        <w:t xml:space="preserve">[104] 人物介绍</w:t>
      </w:r>
    </w:p>
    <w:p w14:paraId="5F7D5FC4">
      <w:r xmlns:w="http://schemas.openxmlformats.org/wordprocessingml/2006/main">
        <w:t xml:space="preserve">[105] 评论表 †</w:t>
      </w:r>
    </w:p>
    <w:p w14:paraId="4E9C1516">
      <w:r xmlns:w="http://schemas.openxmlformats.org/wordprocessingml/2006/main">
        <w:t xml:space="preserve">[106] 点击打开历史日志列表</w:t>
      </w:r>
    </w:p>
    <w:p w14:paraId="1A1B4A2E">
      <w:r xmlns:w="http://schemas.openxmlformats.org/wordprocessingml/2006/main">
        <w:t xml:space="preserve">[107] 末尾的数字越小，日志就越旧。</w:t>
      </w:r>
    </w:p>
    <w:p w14:paraId="51F88630">
      <w:r xmlns:w="http://schemas.openxmlformats.org/wordprocessingml/2006/main">
        <w:t xml:space="preserve">[108]“评论/女巫卡米尔/”没有子页面。</w:t>
      </w:r>
    </w:p>
    <w:p w14:paraId="2CB44508">
      <w:r xmlns:w="http://schemas.openxmlformats.org/wordprocessingml/2006/main">
        <w:t xml:space="preserve">[109] 女巫？哦，原来是个女人…… -- [cRZbVCFfPiM] 2024-03-30 (周六) 16:41:44</w:t>
      </w:r>
    </w:p>
    <w:p w14:paraId="246D1975">
      <w:r xmlns:w="http://schemas.openxmlformats.org/wordprocessingml/2006/main">
        <w:t xml:space="preserve">[110] 我出于某种原因不想抽到这个人，但是当我看到他特殊招式的第一句时，我一脸懵逼，看到第二句我又懵逼，看到第三句我更是懵逼到不行，哈哈哈哈，所以我在犹豫要不要抽他。——[u1O7Q7FfaTk] 2024-03-27 (周三) 16:13:13</w:t>
      </w:r>
    </w:p>
    <w:p w14:paraId="0B6666E5">
      <w:r xmlns:w="http://schemas.openxmlformats.org/wordprocessingml/2006/main">
        <w:t xml:space="preserve">[111] 在突袭中积累命中数相当困难…… -- [qq7ApP6tGKU] 2024-03-27 (周三) 17:49:57</w:t>
      </w:r>
    </w:p>
    <w:p w14:paraId="0BF697D6">
      <w:r xmlns:w="http://schemas.openxmlformats.org/wordprocessingml/2006/main">
        <w:t xml:space="preserve">[112] 她看起来有点像克拉丽丝和卡佩拉的结合体——[LIuM8FQdrbc] 2024-03-27 (周三) 20:39:11</w:t>
      </w:r>
    </w:p>
    <w:p w14:paraId="6186486C">
      <w:r xmlns:w="http://schemas.openxmlformats.org/wordprocessingml/2006/main">
        <w:t xml:space="preserve">[113] 失败就是个笑话哈哈 -- [lQdS6pYUNhA] 2024-03-27 (周三) 16:44:06</w:t>
      </w:r>
    </w:p>
    <w:p w14:paraId="65C3600C">
      <w:r xmlns:w="http://schemas.openxmlformats.org/wordprocessingml/2006/main">
        <w:t xml:space="preserve">[114] 感觉真由理各方面都得到了强化，但如果这个特殊招式是增强她对攻击的抵抗力，那她用了之后很可能会死——[/hL6daEmL/2] 2024-03-27 (周三) 18:11:12</w:t>
      </w:r>
    </w:p>
    <w:p w14:paraId="7CF53C49">
      <w:r xmlns:w="http://schemas.openxmlformats.org/wordprocessingml/2006/main">
        <w:t xml:space="preserve">[115]（挥出一记直拳）卡米尔是男人的名字有什么问题！我就是男人！——[Quk4Oi99WN6] 2024-03-27 (周三) 19:06:54</w:t>
      </w:r>
    </w:p>
    <w:p w14:paraId="7092A5F4">
      <w:r xmlns:w="http://schemas.openxmlformats.org/wordprocessingml/2006/main">
        <w:t xml:space="preserve">[116] 你说卡米尔，我满脑子都是比丹和一个男人的名字……如果是女人的名字，那就是卡米拉，但这和兰斯的恶魔无关。——[Tp6zpWx5Ojc] 2024-03-27 (周三) 21:22:20</w:t>
      </w:r>
    </w:p>
    <w:p w14:paraId="2D34D20F">
      <w:r xmlns:w="http://schemas.openxmlformats.org/wordprocessingml/2006/main">
        <w:t xml:space="preserve">[117] 哈哈哈哈！活该！ -- [Quk4Oi99WN6] 2024-03-27 (周三) 23:27:38</w:t>
      </w:r>
    </w:p>
    <w:p w14:paraId="335245F2">
      <w:r xmlns:w="http://schemas.openxmlformats.org/wordprocessingml/2006/main">
        <w:t xml:space="preserve">[118] 住手！！ -- [wJ8wr3U3tj2] 2025-03-07 (星期五) 08:33:48</w:t>
      </w:r>
    </w:p>
    <w:p w14:paraId="6A6C55BA">
      <w:r xmlns:w="http://schemas.openxmlformats.org/wordprocessingml/2006/main">
        <w:t xml:space="preserve">[119] 如果说谁更有可能先摔倒，那也是杰里德…… -- [cRZbVCFfPiM] 2024-03-30 (周六) 16:42:54</w:t>
      </w:r>
    </w:p>
    <w:p w14:paraId="78130A9B">
      <w:r xmlns:w="http://schemas.openxmlformats.org/wordprocessingml/2006/main">
        <w:t xml:space="preserve">[120] 它指出，持续性损害不予赔偿——[xIX.GzuaFpQ] 2024-03-28 (周四) 11:38:44</w:t>
      </w:r>
    </w:p>
    <w:p w14:paraId="70CC6D2D">
      <w:r xmlns:w="http://schemas.openxmlformats.org/wordprocessingml/2006/main">
        <w:t xml:space="preserve">[121] 它的性能适合B级宇宙。我很喜欢它的外观，所以我在考虑要不要抽它。——[T3OGkfRsCUM] 2024-03-27 (周三) 19:23:18</w:t>
      </w:r>
    </w:p>
    <w:p w14:paraId="4F434B79">
      <w:r xmlns:w="http://schemas.openxmlformats.org/wordprocessingml/2006/main">
        <w:t xml:space="preserve">[122] 这种角色正适合穿玛丽娜的服装！ -- [2JESnKwyW.o] 2024-03-28 (周四) 08:38:33</w:t>
      </w:r>
    </w:p>
    <w:p w14:paraId="74AC3A88">
      <w:r xmlns:w="http://schemas.openxmlformats.org/wordprocessingml/2006/main">
        <w:t xml:space="preserve">[123] 我以前玩任何游戏都接受不了有自残倾向的角色，但因为蕾和海眼的外貌和名字，我还是把她加进了游戏。不出所料，她立刻就堕落了。虽然很可怜，但她真的很可爱。——[aFjZu6oQxoM] 2024-03-29 (周五) 00:24:46</w:t>
      </w:r>
    </w:p>
    <w:p w14:paraId="45BEAF54">
      <w:r xmlns:w="http://schemas.openxmlformats.org/wordprocessingml/2006/main">
        <w:t xml:space="preserve">[124] 琐事部分写的是“卡米尔的妹妹”，但应该是伊雷娜的妹妹吧？ -- [5PwKbS3Q6zs] 2024-05-26 (周日) 22:40:46</w:t>
      </w:r>
    </w:p>
    <w:p w14:paraId="49151C28">
      <w:r xmlns:w="http://schemas.openxmlformats.org/wordprocessingml/2006/main">
        <w:t xml:space="preserve">[125] ←使用棋盘前请务必阅读规则。</w:t>
      </w:r>
    </w:p>
    <w:p w14:paraId="48302E2D">
      <w:r xmlns:w="http://schemas.openxmlformats.org/wordprocessingml/2006/main">
        <w:t xml:space="preserve">[126] 关于规则 †</w:t>
      </w:r>
    </w:p>
    <w:p w14:paraId="26E10D8F">
      <w:r xmlns:w="http://schemas.openxmlformats.org/wordprocessingml/2006/main">
        <w:t xml:space="preserve">[127] 请不要抱怨或批评页面编辑者。如果您对其他人的编辑有意见，请通过“提供替代方案”或“自行编辑”的方式进行建设性沟通。</w:t>
      </w:r>
    </w:p>
    <w:p w14:paraId="7402BB39">
      <w:r xmlns:w="http://schemas.openxmlformats.org/wordprocessingml/2006/main">
        <w:t xml:space="preserve">[128] 不要发布个人网站或其他禁止未经授权链接的网站的网址。</w:t>
      </w:r>
    </w:p>
    <w:p w14:paraId="2B468A9D">
      <w:r xmlns:w="http://schemas.openxmlformats.org/wordprocessingml/2006/main">
        <w:t xml:space="preserve">[129] 关于违反规则的帖子 †</w:t>
      </w:r>
    </w:p>
    <w:p w14:paraId="729E0BBF">
      <w:r xmlns:w="http://schemas.openxmlformats.org/wordprocessingml/2006/main">
        <w:t xml:space="preserve">[130] 禁止发布以下类型的帖子，因为它们容易造成干扰。</w:t>
      </w:r>
    </w:p>
    <w:p w14:paraId="41F79E43">
      <w:r xmlns:w="http://schemas.openxmlformats.org/wordprocessingml/2006/main">
        <w:t xml:space="preserve">[131]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47D7ED04">
      <w:r xmlns:w="http://schemas.openxmlformats.org/wordprocessingml/2006/main">
        <w:t xml:space="preserve">[132] 其他包括使用此维基的人、官方管理员、艺术家、配音演员、现实生活中的个人以及 Twitter 用户等团体。</w:t>
      </w:r>
    </w:p>
    <w:p w14:paraId="080D9615">
      <w:r xmlns:w="http://schemas.openxmlformats.org/wordprocessingml/2006/main">
        <w:t xml:space="preserve">[133] 关于向管理层提交的帖子，我们容忍可以解释为用户反馈的评论，例如“我希望他们改进这一点”、“我希望他们尽快修复错误”和“维护时间太长了”，但我们不容忍使用辱骂性语言贬低管理层。</w:t>
      </w:r>
    </w:p>
    <w:p w14:paraId="2565F712">
      <w:r xmlns:w="http://schemas.openxmlformats.org/wordprocessingml/2006/main">
        <w:t xml:space="preserve">[134] 将讨论和意见交流视为“诽谤或对抗他人”是错误的。然而，在讨论或意见交流中使用辱骂性语言、贬低他人、挑衅他人或在缺乏明确证据的情况下发表言论是违法的。说话时务必注意自己的言辞。</w:t>
      </w:r>
    </w:p>
    <w:p w14:paraId="4FB762AC">
      <w:r xmlns:w="http://schemas.openxmlformats.org/wordprocessingml/2006/main">
        <w:t xml:space="preserve">[135] 攻击性言论包括使用“做这个”或“做那个”等强硬命令、“使用粗俗语言”、“居高临下”和“挑衅”。</w:t>
      </w:r>
    </w:p>
    <w:p w14:paraId="1C0722A9">
      <w:r xmlns:w="http://schemas.openxmlformats.org/wordprocessingml/2006/main">
        <w:t xml:space="preserve">[136] 禁止发布冒犯现有玩家的帖子，例如“还有人玩这个游戏吗？”或“这游戏已经凉了”。这并不意味着您完全不能发表任何负面言论，而是指那些超出单纯负面评价范围，构成诽谤或诋毁的帖子将被禁止发布。</w:t>
      </w:r>
    </w:p>
    <w:p w14:paraId="580371B8">
      <w:r xmlns:w="http://schemas.openxmlformats.org/wordprocessingml/2006/main">
        <w:t xml:space="preserve">[137] 公开羞辱他人，包括泄露他人的游戏内名称或UID</w:t>
      </w:r>
    </w:p>
    <w:p w14:paraId="4E59B9E7">
      <w:r xmlns:w="http://schemas.openxmlformats.org/wordprocessingml/2006/main">
        <w:t xml:space="preserve">[138] 但是，允许分享有助于完成此游戏的信息和视频。</w:t>
      </w:r>
    </w:p>
    <w:p w14:paraId="4EB56D77">
      <w:r xmlns:w="http://schemas.openxmlformats.org/wordprocessingml/2006/main">
        <w:t xml:space="preserve">[139] 参考其他应用程序</w:t>
      </w:r>
    </w:p>
    <w:p w14:paraId="2315CDF7">
      <w:r xmlns:w="http://schemas.openxmlformats.org/wordprocessingml/2006/main">
        <w:t xml:space="preserve">[140] 在多个论坛上多次发帖</w:t>
      </w:r>
    </w:p>
    <w:p w14:paraId="57C5EB2E">
      <w:r xmlns:w="http://schemas.openxmlformats.org/wordprocessingml/2006/main">
        <w:t xml:space="preserve">[141] 写出一串毫无意义的字符</w:t>
      </w:r>
    </w:p>
    <w:p w14:paraId="3FDF580B">
      <w:r xmlns:w="http://schemas.openxmlformats.org/wordprocessingml/2006/main">
        <w:t xml:space="preserve">[142] 关于作弊和利用漏洞的帖子</w:t>
      </w:r>
    </w:p>
    <w:p w14:paraId="1FAAAB26">
      <w:r xmlns:w="http://schemas.openxmlformats.org/wordprocessingml/2006/main">
        <w:t xml:space="preserve">[143] 最好的办法是忽略违反规则的帖子。上钩或反驳只会让事情变得更糟。</w:t>
      </w:r>
    </w:p>
    <w:p w14:paraId="116B303B">
      <w:r xmlns:w="http://schemas.openxmlformats.org/wordprocessingml/2006/main">
        <w:t xml:space="preserve">[144] *在上述规则中，“诽谤”指的是在没有客观证据的情况下诋毁和贬低他人。将所有批评性文章都归为“诽谤”是不正确的，所以请务必谨慎。</w:t>
      </w:r>
    </w:p>
    <w:p w14:paraId="6C8AA54C">
      <w:r xmlns:w="http://schemas.openxmlformats.org/wordprocessingml/2006/main">
        <w:t xml:space="preserve">[145] 关于修改和删除发帖日志 †</w:t>
      </w:r>
    </w:p>
    <w:p w14:paraId="1A1B7B06">
      <w:r xmlns:w="http://schemas.openxmlformats.org/wordprocessingml/2006/main">
        <w:t xml:space="preserve">[146] 但是，允许更正印刷错误、遗漏和字体颜色。（他人出于善意所做的更正也允许。）</w:t>
      </w:r>
    </w:p>
    <w:p w14:paraId="3EC9F7DD">
      <w:r xmlns:w="http://schemas.openxmlformats.org/wordprocessingml/2006/main">
        <w:t xml:space="preserve">[147] 作为例外情况，您可以删除自己的帖子，但事后必须向管理员报告。此外，删除时，请将整个评论替换为以下文本，而不是完全删除：&amp;color(#ff0000){''发帖人已删除''};</w:t>
      </w:r>
    </w:p>
    <w:p w14:paraId="53AEFE7A">
      <w:r xmlns:w="http://schemas.openxmlformats.org/wordprocessingml/2006/main">
        <w:t xml:space="preserve">[148] 关于评论违反规则的帖子 †</w:t>
      </w:r>
    </w:p>
    <w:p w14:paraId="7DA35D01">
      <w:r xmlns:w="http://schemas.openxmlformats.org/wordprocessingml/2006/main">
        <w:t xml:space="preserve">[149] 您可以自行评论删除上述任何违反规则的评论，无需管理员许可。但是，评论删除后，请务必在“违规举报公告板”上进行举报。请使用“违规举报公告板”上的举报模板。</w:t>
      </w:r>
    </w:p>
    <w:p w14:paraId="358C4683">
      <w:r xmlns:w="http://schemas.openxmlformats.org/wordprocessingml/2006/main">
        <w:t xml:space="preserve">[150] 未经 CO 举报公告板举报而被评论删除的帖子将被恢复，而评论删除帖子的人将受到处罚。</w:t>
      </w:r>
    </w:p>
    <w:p w14:paraId="6C8255C0">
      <w:r xmlns:w="http://schemas.openxmlformats.org/wordprocessingml/2006/main">
        <w:t xml:space="preserve">[151] 如果您反复向 CO 举报公告板举报不违反规则的帖子，我们将认为您是自私的，并将对您实施发帖和编辑限制。</w:t>
      </w:r>
    </w:p>
    <w:p w14:paraId="3E0BB608">
      <w:r xmlns:w="http://schemas.openxmlformats.org/wordprocessingml/2006/main">
        <w:t xml:space="preserve">[152] 管理员可酌情恢复 CO 报告公告板上不违反规则的报告。</w:t>
      </w:r>
    </w:p>
    <w:p w14:paraId="2F3A22B2">
      <w:r xmlns:w="http://schemas.openxmlformats.org/wordprocessingml/2006/main">
        <w:t xml:space="preserve">[153] 我们再次要求您不要评论那些并未违反规则的评论。（例如，诸如“虽然不违反规则，但显然是在钓鱼”、“恶作剧”或“评论整个帖子”之类的主观判断。）</w:t>
      </w:r>
    </w:p>
    <w:p w14:paraId="09268F37">
      <w:r xmlns:w="http://schemas.openxmlformats.org/wordprocessingml/2006/main">
        <w:t xml:space="preserve">[154] 关于不违反规则但“冒犯性”的帖子 †</w:t>
      </w:r>
    </w:p>
    <w:p w14:paraId="0E32A03C">
      <w:r xmlns:w="http://schemas.openxmlformats.org/wordprocessingml/2006/main">
        <w:t xml:space="preserve">[155] 即使帖子内容具有冒犯性，除非违反版规，否则不会被删除。由于每个人对冒犯性的接受程度不同，请使用 NGID 功能隐藏评论，而不是争论或恶意挑衅。</w:t>
      </w:r>
    </w:p>
    <w:p w14:paraId="3F93E5B4">
      <w:r xmlns:w="http://schemas.openxmlformats.org/wordprocessingml/2006/main">
        <w:t xml:space="preserve">[156] 挑衅难道不是一种违规行为吗？†</w:t>
      </w:r>
    </w:p>
    <w:p w14:paraId="7A18B982">
      <w:r xmlns:w="http://schemas.openxmlformats.org/wordprocessingml/2006/main">
        <w:t xml:space="preserve">[157] 每个人对“煽动性言论”的定义都大相径庭，因此我们不认为这是违规行为。如果您认为某条评论具有煽动性，请使用 NGID 功能将其隐藏。</w:t>
      </w:r>
    </w:p>
    <w:p w14:paraId="495A3E1B">
      <w:r xmlns:w="http://schemas.openxmlformats.org/wordprocessingml/2006/main">
        <w:t xml:space="preserve">[158] 抱怨难道不算违法吗？†</w:t>
      </w:r>
    </w:p>
    <w:p w14:paraId="6AD6B5B8">
      <w:r xmlns:w="http://schemas.openxmlformats.org/wordprocessingml/2006/main">
        <w:t xml:space="preserve">[159] 一般而言，抱怨本身并不构成违规。但是，针对本作品的负面宣传、诽谤、辱骂性语言以及超出抱怨范围的对抗性言论均构成违规。如果您认为抱怨内容冒犯了您，请使用 NGID 功能隐藏相关评论。</w:t>
      </w:r>
    </w:p>
    <w:p w14:paraId="158438ED">
      <w:r xmlns:w="http://schemas.openxmlformats.org/wordprocessingml/2006/main">
        <w:t xml:space="preserve">[160] 如果您不确定某个帖子是否违反规则，该怎么办？ †</w:t>
      </w:r>
    </w:p>
    <w:p w14:paraId="0D868EBF">
      <w:r xmlns:w="http://schemas.openxmlformats.org/wordprocessingml/2006/main">
        <w:t xml:space="preserve">[161] 有些帖子内容含糊不清，难以判断是否违规。评论删除这类含糊不清的帖子可能会导致问题，所以请不要评论删除，而是使用 NGID 功能将评论隐藏起来。</w:t>
      </w:r>
    </w:p>
    <w:p w14:paraId="18E80404">
      <w:r xmlns:w="http://schemas.openxmlformats.org/wordprocessingml/2006/main">
        <w:t xml:space="preserve">[162] 对屡犯者的处罚 †</w:t>
      </w:r>
    </w:p>
    <w:p w14:paraId="67F44BA1">
      <w:r xmlns:w="http://schemas.openxmlformats.org/wordprocessingml/2006/main">
        <w:t xml:space="preserve">[163] 屡次违反规则或发布特别恶意的帖子，管理员可酌情予以处罚，例如“禁止访问”或“限制发帖”。</w:t>
      </w:r>
    </w:p>
    <w:p w14:paraId="79FC3B1C">
      <w:r xmlns:w="http://schemas.openxmlformats.org/wordprocessingml/2006/main">
        <w:t xml:space="preserve">[164] 如果您对进一步改进有任何建议，请通过 Wiki 管理公告板与我们联系。</w:t>
      </w:r>
    </w:p>
    <w:p w14:paraId="7BEFAFCD"/>
    <w:p w14:paraId="5E72215C">
      <w:r xmlns:w="http://schemas.openxmlformats.org/wordprocessingml/2006/main">
        <w:rPr>
          <w:b/>
        </w:rPr>
        <w:t xml:space="preserve">A339</w:t>
      </w:r>
    </w:p>
    <w:p w14:paraId="40ADFA13">
      <w:r xmlns:w="http://schemas.openxmlformats.org/wordprocessingml/2006/main">
        <w:t xml:space="preserve">[0] 索引：所有角色 | SSR 角色 | SR 角色 | R 角色</w:t>
      </w:r>
    </w:p>
    <w:p w14:paraId="06CC41D4">
      <w:r xmlns:w="http://schemas.openxmlformats.org/wordprocessingml/2006/main">
        <w:t xml:space="preserve">[1] 基本信息</w:t>
      </w:r>
    </w:p>
    <w:p w14:paraId="2CD8E1F3">
      <w:r xmlns:w="http://schemas.openxmlformats.org/wordprocessingml/2006/main">
        <w:t xml:space="preserve">[2] 内容适用性简易评估</w:t>
      </w:r>
    </w:p>
    <w:p w14:paraId="17006C66">
      <w:r xmlns:w="http://schemas.openxmlformats.org/wordprocessingml/2006/main">
        <w:t xml:space="preserve">[3] 其他版本及相关角色</w:t>
      </w:r>
    </w:p>
    <w:p w14:paraId="4326F014">
      <w:r xmlns:w="http://schemas.openxmlformats.org/wordprocessingml/2006/main">
        <w:t xml:space="preserve">[4] 琐事</w:t>
      </w:r>
    </w:p>
    <w:p w14:paraId="672F36F8">
      <w:r xmlns:w="http://schemas.openxmlformats.org/wordprocessingml/2006/main">
        <w:t xml:space="preserve">[5] 官方推特账号介绍</w:t>
      </w:r>
    </w:p>
    <w:p w14:paraId="7CD3AF6A">
      <w:r xmlns:w="http://schemas.openxmlformats.org/wordprocessingml/2006/main">
        <w:t xml:space="preserve">[6] 评论表单</w:t>
      </w:r>
    </w:p>
    <w:p w14:paraId="090B0527">
      <w:r xmlns:w="http://schemas.openxmlformats.org/wordprocessingml/2006/main">
        <w:t xml:space="preserve">[7] 基本信息 †</w:t>
      </w:r>
    </w:p>
    <w:p w14:paraId="5AD7BD62">
      <w:r xmlns:w="http://schemas.openxmlformats.org/wordprocessingml/2006/main">
        <w:t xml:space="preserve">[8] 变换图像</w:t>
      </w:r>
    </w:p>
    <w:p w14:paraId="5308B7BC">
      <w:r xmlns:w="http://schemas.openxmlformats.org/wordprocessingml/2006/main">
        <w:t xml:space="preserve">[9] 简介</w:t>
      </w:r>
    </w:p>
    <w:p w14:paraId="41D78249">
      <w:r xmlns:w="http://schemas.openxmlformats.org/wordprocessingml/2006/main">
        <w:t xml:space="preserve">[10] 姓名</w:t>
      </w:r>
    </w:p>
    <w:p w14:paraId="5785657E">
      <w:r xmlns:w="http://schemas.openxmlformats.org/wordprocessingml/2006/main">
        <w:t xml:space="preserve">[11] 魔女京花</w:t>
      </w:r>
    </w:p>
    <w:p w14:paraId="2C3B8882">
      <w:r xmlns:w="http://schemas.openxmlformats.org/wordprocessingml/2006/main">
        <w:t xml:space="preserve">[12] 真实姓名</w:t>
      </w:r>
    </w:p>
    <w:p w14:paraId="5F9FFDAC">
      <w:r xmlns:w="http://schemas.openxmlformats.org/wordprocessingml/2006/main">
        <w:t xml:space="preserve">[13] 七尾木镜花</w:t>
      </w:r>
    </w:p>
    <w:p w14:paraId="2FB390E5">
      <w:r xmlns:w="http://schemas.openxmlformats.org/wordprocessingml/2006/main">
        <w:t xml:space="preserve">[14] 稀有度</w:t>
      </w:r>
    </w:p>
    <w:p w14:paraId="59D6BCA8">
      <w:r xmlns:w="http://schemas.openxmlformats.org/wordprocessingml/2006/main">
        <w:t xml:space="preserve">[15] 普通攻击</w:t>
      </w:r>
    </w:p>
    <w:p w14:paraId="44153272">
      <w:r xmlns:w="http://schemas.openxmlformats.org/wordprocessingml/2006/main">
        <w:t xml:space="preserve">[16] 远程攻击（物理）</w:t>
      </w:r>
    </w:p>
    <w:p w14:paraId="0A857ACA">
      <w:r xmlns:w="http://schemas.openxmlformats.org/wordprocessingml/2006/main">
        <w:t xml:space="preserve">[17] 附属派系</w:t>
      </w:r>
    </w:p>
    <w:p w14:paraId="68ED26EB">
      <w:r xmlns:w="http://schemas.openxmlformats.org/wordprocessingml/2006/main">
        <w:t xml:space="preserve">[18] 女巫</w:t>
      </w:r>
    </w:p>
    <w:p w14:paraId="69E3BD8F">
      <w:r xmlns:w="http://schemas.openxmlformats.org/wordprocessingml/2006/main">
        <w:t xml:space="preserve">[19] 特殊属性</w:t>
      </w:r>
    </w:p>
    <w:p w14:paraId="71005252">
      <w:r xmlns:w="http://schemas.openxmlformats.org/wordprocessingml/2006/main">
        <w:t xml:space="preserve">[20] 合作</w:t>
      </w:r>
    </w:p>
    <w:p w14:paraId="1DE6FF35">
      <w:r xmlns:w="http://schemas.openxmlformats.org/wordprocessingml/2006/main">
        <w:t xml:space="preserve">[21] 榊原唯</w:t>
      </w:r>
    </w:p>
    <w:p w14:paraId="1B5C2A31">
      <w:r xmlns:w="http://schemas.openxmlformats.org/wordprocessingml/2006/main">
        <w:t xml:space="preserve">[22] 插图</w:t>
      </w:r>
    </w:p>
    <w:p w14:paraId="3B426B0B">
      <w:r xmlns:w="http://schemas.openxmlformats.org/wordprocessingml/2006/main">
        <w:t xml:space="preserve">[23] 夕凪</w:t>
      </w:r>
    </w:p>
    <w:p w14:paraId="22DBE9D6">
      <w:r xmlns:w="http://schemas.openxmlformats.org/wordprocessingml/2006/main">
        <w:t xml:space="preserve">[24] SD字符</w:t>
      </w:r>
    </w:p>
    <w:p w14:paraId="64C8A798">
      <w:r xmlns:w="http://schemas.openxmlformats.org/wordprocessingml/2006/main">
        <w:t xml:space="preserve">[25] 风味文字</w:t>
      </w:r>
    </w:p>
    <w:p w14:paraId="59D3EDAB">
      <w:r xmlns:w="http://schemas.openxmlformats.org/wordprocessingml/2006/main">
        <w:t xml:space="preserve">[26] “我会在夜的黑暗中找到你内心深处隐藏的一切。魔女京香！”她是来自“夜幕降临！”世界的火之精灵。她拥有读心术（“顿悟”），并操控着她的翼蛇伙伴“千郎”战斗。她从小就以童星和模特的身份活跃于演艺圈，但出人意料的是，她为人非常接地气，而且对销售和牛肉饭毫无抵抗力。</w:t>
      </w:r>
    </w:p>
    <w:p w14:paraId="5B6CB282">
      <w:r xmlns:w="http://schemas.openxmlformats.org/wordprocessingml/2006/main">
        <w:t xml:space="preserve">[27] 如何获得</w:t>
      </w:r>
    </w:p>
    <w:p w14:paraId="601FB218">
      <w:r xmlns:w="http://schemas.openxmlformats.org/wordprocessingml/2006/main">
        <w:t xml:space="preserve">[28] 限时扭蛋</w:t>
      </w:r>
    </w:p>
    <w:p w14:paraId="4ED6FB2B">
      <w:r xmlns:w="http://schemas.openxmlformats.org/wordprocessingml/2006/main">
        <w:t xml:space="preserve">[29] 基础属性（1星）* 每增加1星+50%，5星时为1星值的3倍</w:t>
      </w:r>
    </w:p>
    <w:p w14:paraId="7635A179">
      <w:r xmlns:w="http://schemas.openxmlformats.org/wordprocessingml/2006/main">
        <w:t xml:space="preserve">[30] 级</w:t>
      </w:r>
    </w:p>
    <w:p w14:paraId="0BCEA63C">
      <w:r xmlns:w="http://schemas.openxmlformats.org/wordprocessingml/2006/main">
        <w:t xml:space="preserve">[31] 耐力</w:t>
      </w:r>
    </w:p>
    <w:p w14:paraId="51DF150C">
      <w:r xmlns:w="http://schemas.openxmlformats.org/wordprocessingml/2006/main">
        <w:t xml:space="preserve">[32] 攻击力</w:t>
      </w:r>
    </w:p>
    <w:p w14:paraId="0F0C6F53">
      <w:r xmlns:w="http://schemas.openxmlformats.org/wordprocessingml/2006/main">
        <w:t xml:space="preserve">[33] 防御能力</w:t>
      </w:r>
    </w:p>
    <w:p w14:paraId="79DEE0AA">
      <w:r xmlns:w="http://schemas.openxmlformats.org/wordprocessingml/2006/main">
        <w:t xml:space="preserve">[34] 魔法力量</w:t>
      </w:r>
    </w:p>
    <w:p w14:paraId="20072D3E">
      <w:r xmlns:w="http://schemas.openxmlformats.org/wordprocessingml/2006/main">
        <w:t xml:space="preserve">[35] 魔法抗性</w:t>
      </w:r>
    </w:p>
    <w:p w14:paraId="6C5C3A44">
      <w:r xmlns:w="http://schemas.openxmlformats.org/wordprocessingml/2006/main">
        <w:t xml:space="preserve">[36] 详细状态</w:t>
      </w:r>
    </w:p>
    <w:p w14:paraId="11090D48">
      <w:r xmlns:w="http://schemas.openxmlformats.org/wordprocessingml/2006/main">
        <w:t xml:space="preserve">[37] 准确性</w:t>
      </w:r>
    </w:p>
    <w:p w14:paraId="59735810">
      <w:r xmlns:w="http://schemas.openxmlformats.org/wordprocessingml/2006/main">
        <w:t xml:space="preserve">[38] 回避能力</w:t>
      </w:r>
    </w:p>
    <w:p w14:paraId="754B015F">
      <w:r xmlns:w="http://schemas.openxmlformats.org/wordprocessingml/2006/main">
        <w:t xml:space="preserve">[39] 连续命中率</w:t>
      </w:r>
    </w:p>
    <w:p w14:paraId="7B95444E">
      <w:r xmlns:w="http://schemas.openxmlformats.org/wordprocessingml/2006/main">
        <w:t xml:space="preserve">[40] 反击率</w:t>
      </w:r>
    </w:p>
    <w:p w14:paraId="10D7E4F4">
      <w:r xmlns:w="http://schemas.openxmlformats.org/wordprocessingml/2006/main">
        <w:t xml:space="preserve">[41] 眩晕激活率</w:t>
      </w:r>
    </w:p>
    <w:p w14:paraId="3E591575">
      <w:r xmlns:w="http://schemas.openxmlformats.org/wordprocessingml/2006/main">
        <w:t xml:space="preserve">[42] 抗眩晕能力</w:t>
      </w:r>
    </w:p>
    <w:p w14:paraId="4E5A0A60">
      <w:r xmlns:w="http://schemas.openxmlformats.org/wordprocessingml/2006/main">
        <w:t xml:space="preserve">[43] 移动速度</w:t>
      </w:r>
    </w:p>
    <w:p w14:paraId="65EAF046">
      <w:r xmlns:w="http://schemas.openxmlformats.org/wordprocessingml/2006/main">
        <w:t xml:space="preserve">[44] 部署速度</w:t>
      </w:r>
    </w:p>
    <w:p w14:paraId="7E2BF78E">
      <w:r xmlns:w="http://schemas.openxmlformats.org/wordprocessingml/2006/main">
        <w:t xml:space="preserve">[45] 行动速度</w:t>
      </w:r>
    </w:p>
    <w:p w14:paraId="69D1FF08">
      <w:r xmlns:w="http://schemas.openxmlformats.org/wordprocessingml/2006/main">
        <w:t xml:space="preserve">[46] 特殊填充量</w:t>
      </w:r>
    </w:p>
    <w:p w14:paraId="416453AE">
      <w:r xmlns:w="http://schemas.openxmlformats.org/wordprocessingml/2006/main">
        <w:t xml:space="preserve">[47] 特殊招式</w:t>
      </w:r>
    </w:p>
    <w:p w14:paraId="758EF599">
      <w:r xmlns:w="http://schemas.openxmlformats.org/wordprocessingml/2006/main">
        <w:t xml:space="preserve">[48] 姓名</w:t>
      </w:r>
    </w:p>
    <w:p w14:paraId="0343DC21">
      <w:r xmlns:w="http://schemas.openxmlformats.org/wordprocessingml/2006/main">
        <w:t xml:space="preserve">[49] 效应</w:t>
      </w:r>
    </w:p>
    <w:p w14:paraId="1BEA4D68">
      <w:r xmlns:w="http://schemas.openxmlformats.org/wordprocessingml/2006/main">
        <w:t xml:space="preserve">[50] 拥有无限翅膀的蛇神</w:t>
      </w:r>
    </w:p>
    <w:p w14:paraId="539CECC3">
      <w:r xmlns:w="http://schemas.openxmlformats.org/wordprocessingml/2006/main">
        <w:t xml:space="preserve">[51] 对所有敌人造成 6 倍物理伤害。对所有友方单位造成目标最大耐力值 X% 的伤害（X 为 50% 除以目标数量）。</w:t>
      </w:r>
    </w:p>
    <w:p w14:paraId="4A82D3FC">
      <w:r xmlns:w="http://schemas.openxmlformats.org/wordprocessingml/2006/main">
        <w:t xml:space="preserve">[52] 无尽翼蛇神+</w:t>
      </w:r>
    </w:p>
    <w:p w14:paraId="14405AFD">
      <w:r xmlns:w="http://schemas.openxmlformats.org/wordprocessingml/2006/main">
        <w:t xml:space="preserve">[53] 对所有敌人造成9倍物理伤害。对所有友方单位造成目标最大体力值X%的伤害（X为50%除以目标数量）。在狂热状态下，特殊技能威力提升100%。不会对所有友方单位造成伤害。</w:t>
      </w:r>
    </w:p>
    <w:p w14:paraId="4CFC1D04">
      <w:r xmlns:w="http://schemas.openxmlformats.org/wordprocessingml/2006/main">
        <w:t xml:space="preserve">[54] 独特效果</w:t>
      </w:r>
    </w:p>
    <w:p w14:paraId="1747327A">
      <w:r xmlns:w="http://schemas.openxmlformats.org/wordprocessingml/2006/main">
        <w:t xml:space="preserve">[55] 姓名</w:t>
      </w:r>
    </w:p>
    <w:p w14:paraId="3930BBE4">
      <w:r xmlns:w="http://schemas.openxmlformats.org/wordprocessingml/2006/main">
        <w:t xml:space="preserve">[56] 效应</w:t>
      </w:r>
    </w:p>
    <w:p w14:paraId="1665C6BB">
      <w:r xmlns:w="http://schemas.openxmlformats.org/wordprocessingml/2006/main">
        <w:t xml:space="preserve">[57] 蛇神的束缚</w:t>
      </w:r>
    </w:p>
    <w:p w14:paraId="281E61A2">
      <w:r xmlns:w="http://schemas.openxmlformats.org/wordprocessingml/2006/main">
        <w:t xml:space="preserve">[58] 部署完成后，对所有敌人施加 50% 的束缚效果，持续 20 秒，并降低敌方前排 30% 的防御力。</w:t>
      </w:r>
    </w:p>
    <w:p w14:paraId="2F4CAAD7">
      <w:r xmlns:w="http://schemas.openxmlformats.org/wordprocessingml/2006/main">
        <w:t xml:space="preserve">[59] 蛇神的束缚+</w:t>
      </w:r>
    </w:p>
    <w:p w14:paraId="59C8C3B9">
      <w:r xmlns:w="http://schemas.openxmlformats.org/wordprocessingml/2006/main">
        <w:t xml:space="preserve">[60] 部署完成后，对所有敌人施加持续 20 秒的 75% 诅咒效果，降低所有敌人 30% 的防御力。每次连击的第一击使狂热槽增加 3%（增加的量不会因特殊攻击部队而改变）。</w:t>
      </w:r>
    </w:p>
    <w:p w14:paraId="07345442">
      <w:r xmlns:w="http://schemas.openxmlformats.org/wordprocessingml/2006/main">
        <w:t xml:space="preserve">[61] 休闲装照片</w:t>
      </w:r>
    </w:p>
    <w:p w14:paraId="16D065D3">
      <w:r xmlns:w="http://schemas.openxmlformats.org/wordprocessingml/2006/main">
        <w:t xml:space="preserve">[62] 增强图像</w:t>
      </w:r>
    </w:p>
    <w:p w14:paraId="75AECCFE">
      <w:r xmlns:w="http://schemas.openxmlformats.org/wordprocessingml/2006/main">
        <w:t xml:space="preserve">[63] 在游戏中 †</w:t>
      </w:r>
    </w:p>
    <w:p w14:paraId="5A776523">
      <w:r xmlns:w="http://schemas.openxmlformats.org/wordprocessingml/2006/main">
        <w:t xml:space="preserve">[64] 该角色在限时联动活动“夜幕降临超能天空！”的后半段实机。其特点是拥有与单体特殊攻击相同高倍率的范围特殊攻击，并且在团队副本的狂热状态下威力翻倍。3秒的行动速度非常出色，其他属性也处于平均水平或以上。</w:t>
      </w:r>
    </w:p>
    <w:p w14:paraId="3FF6DDE9">
      <w:r xmlns:w="http://schemas.openxmlformats.org/wordprocessingml/2006/main">
        <w:t xml:space="preserve">[65] 每个角色（包括你自己）每次使用特殊招式都会受到 10% 的伤害。</w:t>
      </w:r>
    </w:p>
    <w:p w14:paraId="14D1CCB6">
      <w:r xmlns:w="http://schemas.openxmlformats.org/wordprocessingml/2006/main">
        <w:t xml:space="preserve">[66] 这种自伤无法通过防御增益等手段减少。如果有人在特殊技能动画期间被迫撤退，则剩余盟友受到的伤害不会重新计算。</w:t>
      </w:r>
    </w:p>
    <w:p w14:paraId="058828FF">
      <w:r xmlns:w="http://schemas.openxmlformats.org/wordprocessingml/2006/main">
        <w:t xml:space="preserve">[67] 觉醒后，在团队副本的狂热状态下，其伤害提升至普通状态的18倍，且自身受到伤害的负面效果消失。只要在狂热状态下使用其特殊攻击，便可将其视为无部署顺序限制的圣夜艾斯卡·露比。由于需要手动操作，且若在其存活期间未能两次进入狂热状态，则其价值会降低，因此该角色更适合能够围绕特殊效果构建队伍的高级玩家。</w:t>
      </w:r>
    </w:p>
    <w:p w14:paraId="51ACA374">
      <w:r xmlns:w="http://schemas.openxmlformats.org/wordprocessingml/2006/main">
        <w:t xml:space="preserve">[68] 由于每次攻击造成的伤害为10%，只要有合格的治疗者，这个伤害范围是可以弥补的。然而，正如上文所述，需要手动操作。此外，如果你鲁莽地使用特殊攻击，导致无法及时触发关键的狂热状态，将会适得其反，因此你需要仔细权衡利弊。</w:t>
      </w:r>
    </w:p>
    <w:p w14:paraId="699959B9">
      <w:r xmlns:w="http://schemas.openxmlformats.org/wordprocessingml/2006/main">
        <w:t xml:space="preserve">[69] 如果将非特殊角色的 FEVER 槽增长量视为 1，特殊角色的 FEVER 槽增长量视为 3，那么非特殊角色京香将获得约 2.2 点 FEVER 槽增长量，特殊角色京香将获得约 3.4 点 FEVER 槽增长量。（假设京香不使用特殊攻击）如果剑心装备了保证连续攻击的头盔，那么非特殊角色将获得 3.6 点 FEVER 槽增长量，特殊角色将获得 4.4 点 FEVER 槽增长量。</w:t>
      </w:r>
    </w:p>
    <w:p w14:paraId="313338DB">
      <w:r xmlns:w="http://schemas.openxmlformats.org/wordprocessingml/2006/main">
        <w:t xml:space="preserve">[70] 推荐的攻击者装备包括基础火箭引擎、冲击腰带和仁王纳豆。由于这是一个高伤害攻击者，你需要尽可能多地装备高品质的腰带，但组合纳豆和剑心头盔也是不错的选择，可以充分利用它们提升狂热槽的独特效果。</w:t>
      </w:r>
    </w:p>
    <w:p w14:paraId="483E18B3">
      <w:r xmlns:w="http://schemas.openxmlformats.org/wordprocessingml/2006/main">
        <w:t xml:space="preserve">[71] 有人可能会认为，能够治愈的合作角色泉会是一个不错的选择，但泉无法治愈自己，所以京香的伤害会不断累积，这使得她们成为一个糟糕的组合。</w:t>
      </w:r>
    </w:p>
    <w:p w14:paraId="145196FD">
      <w:r xmlns:w="http://schemas.openxmlformats.org/wordprocessingml/2006/main">
        <w:t xml:space="preserve">[72] 通过对己方军队造成伤害，可以降低那些通过降低体力来触发特殊效果的角色的体力，从而加速这些效果的激活。</w:t>
      </w:r>
    </w:p>
    <w:p w14:paraId="3E04F669">
      <w:r xmlns:w="http://schemas.openxmlformats.org/wordprocessingml/2006/main">
        <w:t xml:space="preserve">[73] 内容适用性简易评估 †</w:t>
      </w:r>
    </w:p>
    <w:p w14:paraId="57525435">
      <w:r xmlns:w="http://schemas.openxmlformats.org/wordprocessingml/2006/main">
        <w:t xml:space="preserve">[74] 合适的内容、推荐的装备示例、角色发展目标等。</w:t>
      </w:r>
    </w:p>
    <w:p w14:paraId="58DCFAE4">
      <w:r xmlns:w="http://schemas.openxmlformats.org/wordprocessingml/2006/main">
        <w:t xml:space="preserve">[75] 兼容内容</w:t>
      </w:r>
    </w:p>
    <w:p w14:paraId="316AD9B8">
      <w:r xmlns:w="http://schemas.openxmlformats.org/wordprocessingml/2006/main">
        <w:t xml:space="preserve">[76] 天赋</w:t>
      </w:r>
    </w:p>
    <w:p w14:paraId="20DEAA04">
      <w:r xmlns:w="http://schemas.openxmlformats.org/wordprocessingml/2006/main">
        <w:t xml:space="preserve">[77] 简短评论</w:t>
      </w:r>
    </w:p>
    <w:p w14:paraId="146B0236">
      <w:r xmlns:w="http://schemas.openxmlformats.org/wordprocessingml/2006/main">
        <w:t xml:space="preserve">[78] 主线任务 事件任务</w:t>
      </w:r>
    </w:p>
    <w:p w14:paraId="7E3C75B4">
      <w:r xmlns:w="http://schemas.openxmlformats.org/wordprocessingml/2006/main">
        <w:t xml:space="preserve">[79] 可以顺利完成，但当难度接近极限时，自伤可能会造成问题，因此建议带上治疗者。</w:t>
      </w:r>
    </w:p>
    <w:p w14:paraId="67BB0520">
      <w:r xmlns:w="http://schemas.openxmlformats.org/wordprocessingml/2006/main">
        <w:t xml:space="preserve">[80] 突袭战</w:t>
      </w:r>
    </w:p>
    <w:p w14:paraId="15B0F924">
      <w:r xmlns:w="http://schemas.openxmlformats.org/wordprocessingml/2006/main">
        <w:t xml:space="preserve">[81] 虽然需要一些创造力来弥补缺点，但 FEVER 期间的特殊招式威力非常强大（有关装备示例，请参见下文）。</w:t>
      </w:r>
    </w:p>
    <w:p w14:paraId="5F427A29">
      <w:r xmlns:w="http://schemas.openxmlformats.org/wordprocessingml/2006/main">
        <w:t xml:space="preserve">[82] 湮灭</w:t>
      </w:r>
    </w:p>
    <w:p w14:paraId="4CBB057D">
      <w:r xmlns:w="http://schemas.openxmlformats.org/wordprocessingml/2006/main">
        <w:t xml:space="preserve">[83] 虽然范围攻击的特殊攻击适合歼灭战，但特殊攻击的火力并非必要，而且由于治疗者必不可少，因此很难使用。</w:t>
      </w:r>
    </w:p>
    <w:p w14:paraId="3A583002">
      <w:r xmlns:w="http://schemas.openxmlformats.org/wordprocessingml/2006/main">
        <w:t xml:space="preserve">[84] B宇宙</w:t>
      </w:r>
    </w:p>
    <w:p w14:paraId="312E5DB9">
      <w:r xmlns:w="http://schemas.openxmlformats.org/wordprocessingml/2006/main">
        <w:t xml:space="preserve">[85] 高倍率范围特殊攻击对有保护者的对手很有用。</w:t>
      </w:r>
    </w:p>
    <w:p w14:paraId="24A364E2">
      <w:r xmlns:w="http://schemas.openxmlformats.org/wordprocessingml/2006/main">
        <w:t xml:space="preserve">[86] 能力评估指标</w:t>
      </w:r>
    </w:p>
    <w:p w14:paraId="58AFD880">
      <w:r xmlns:w="http://schemas.openxmlformats.org/wordprocessingml/2006/main">
        <w:t xml:space="preserve">[87] ◎：优秀内容。最有可能发挥出色。○：合适内容。有较高发挥潜力。△：一般。需要一些技巧才能发挥良好，但选择理由不多。×：不合适内容。由于与内容规则、游戏系统、难度等级等不兼容，难以发挥出色。*2014年3月更新</w:t>
      </w:r>
    </w:p>
    <w:p w14:paraId="45E8B9F5">
      <w:r xmlns:w="http://schemas.openxmlformats.org/wordprocessingml/2006/main">
        <w:t xml:space="preserve">[88] 突袭</w:t>
      </w:r>
    </w:p>
    <w:p w14:paraId="5D37AF40">
      <w:r xmlns:w="http://schemas.openxmlformats.org/wordprocessingml/2006/main">
        <w:t xml:space="preserve">[89] 推荐设备示例</w:t>
      </w:r>
    </w:p>
    <w:p w14:paraId="7096F710">
      <w:r xmlns:w="http://schemas.openxmlformats.org/wordprocessingml/2006/main">
        <w:t xml:space="preserve">[90] 主要设备</w:t>
      </w:r>
    </w:p>
    <w:p w14:paraId="038E6292">
      <w:r xmlns:w="http://schemas.openxmlformats.org/wordprocessingml/2006/main">
        <w:t xml:space="preserve">[91] 子设备</w:t>
      </w:r>
    </w:p>
    <w:p w14:paraId="7101B772">
      <w:r xmlns:w="http://schemas.openxmlformats.org/wordprocessingml/2006/main">
        <w:t xml:space="preserve">[92] 一件令人愉悦的物品</w:t>
      </w:r>
    </w:p>
    <w:p w14:paraId="155C647A">
      <w:r xmlns:w="http://schemas.openxmlformats.org/wordprocessingml/2006/main">
        <w:t xml:space="preserve">[93] 发展目标</w:t>
      </w:r>
    </w:p>
    <w:p w14:paraId="3539F74D">
      <w:r xmlns:w="http://schemas.openxmlformats.org/wordprocessingml/2006/main">
        <w:t xml:space="preserve">[94] 突破极限</w:t>
      </w:r>
    </w:p>
    <w:p w14:paraId="09BC189C">
      <w:r xmlns:w="http://schemas.openxmlformats.org/wordprocessingml/2006/main">
        <w:t xml:space="preserve">[95] 致命觉醒</w:t>
      </w:r>
    </w:p>
    <w:p w14:paraId="6D40BDED">
      <w:r xmlns:w="http://schemas.openxmlformats.org/wordprocessingml/2006/main">
        <w:t xml:space="preserve">[96] 独特的觉醒</w:t>
      </w:r>
    </w:p>
    <w:p w14:paraId="7D36C0F0">
      <w:r xmlns:w="http://schemas.openxmlformats.org/wordprocessingml/2006/main">
        <w:t xml:space="preserve">[97] 行动速度</w:t>
      </w:r>
    </w:p>
    <w:p w14:paraId="399F7E1D">
      <w:r xmlns:w="http://schemas.openxmlformats.org/wordprocessingml/2006/main">
        <w:t xml:space="preserve">[98] 特别收费</w:t>
      </w:r>
    </w:p>
    <w:p w14:paraId="01BB9A3C">
      <w:r xmlns:w="http://schemas.openxmlformats.org/wordprocessingml/2006/main">
        <w:t xml:space="preserve">[99] 其他</w:t>
      </w:r>
    </w:p>
    <w:p w14:paraId="3079BCC1">
      <w:r xmlns:w="http://schemas.openxmlformats.org/wordprocessingml/2006/main">
        <w:t xml:space="preserve">[100] 培训成本</w:t>
      </w:r>
    </w:p>
    <w:p w14:paraId="4CD6EE91">
      <w:r xmlns:w="http://schemas.openxmlformats.org/wordprocessingml/2006/main">
        <w:t xml:space="preserve">[101] 13.5% 20次</w:t>
      </w:r>
    </w:p>
    <w:p w14:paraId="3601082F">
      <w:r xmlns:w="http://schemas.openxmlformats.org/wordprocessingml/2006/main">
        <w:t xml:space="preserve">[102] 备注</w:t>
      </w:r>
    </w:p>
    <w:p w14:paraId="42D3728A">
      <w:r xmlns:w="http://schemas.openxmlformats.org/wordprocessingml/2006/main">
        <w:t xml:space="preserve">[103] 要么在队伍中加入一名治疗师，要么就不要在狂热模式之外使用特殊招式。</w:t>
      </w:r>
    </w:p>
    <w:p w14:paraId="4A6F705B">
      <w:r xmlns:w="http://schemas.openxmlformats.org/wordprocessingml/2006/main">
        <w:t xml:space="preserve">[104] *2016年4月更新</w:t>
      </w:r>
    </w:p>
    <w:p w14:paraId="2428B611">
      <w:r xmlns:w="http://schemas.openxmlformats.org/wordprocessingml/2006/main">
        <w:t xml:space="preserve">[105] 其他版本 / 相关角色 †</w:t>
      </w:r>
    </w:p>
    <w:p w14:paraId="65E8F41F">
      <w:r xmlns:w="http://schemas.openxmlformats.org/wordprocessingml/2006/main">
        <w:t xml:space="preserve">[106] 闪光忍者泉</w:t>
      </w:r>
    </w:p>
    <w:p w14:paraId="7118A0D6">
      <w:r xmlns:w="http://schemas.openxmlformats.org/wordprocessingml/2006/main">
        <w:t xml:space="preserve">[107] 击败女演员真奈美</w:t>
      </w:r>
    </w:p>
    <w:p w14:paraId="204354A8">
      <w:r xmlns:w="http://schemas.openxmlformats.org/wordprocessingml/2006/main">
        <w:t xml:space="preserve">[108] 琐事 †</w:t>
      </w:r>
    </w:p>
    <w:p w14:paraId="7AFD3432">
      <w:r xmlns:w="http://schemas.openxmlformats.org/wordprocessingml/2006/main">
        <w:t xml:space="preserve">[109] 来自《夜幕降临！》世界的火系操控者之一。就故事时间线而言，它发生在《夜幕降临！》主线故事的六个月之后。</w:t>
      </w:r>
    </w:p>
    <w:p w14:paraId="681E9915">
      <w:r xmlns:w="http://schemas.openxmlformats.org/wordprocessingml/2006/main">
        <w:t xml:space="preserve">[110] 在超能力世界中，失败的路线会导致极其可怕的命运，这种设定对于原作的粉丝来说或许值得考虑。</w:t>
      </w:r>
    </w:p>
    <w:p w14:paraId="75F1C0B1">
      <w:r xmlns:w="http://schemas.openxmlformats.org/wordprocessingml/2006/main">
        <w:t xml:space="preserve">[111] 在纯爱卧室中，主角通过虚拟现实房间与原世界的主角结合，因此不会出现主角被欺骗的情况。</w:t>
      </w:r>
    </w:p>
    <w:p w14:paraId="75A55AD3">
      <w:r xmlns:w="http://schemas.openxmlformats.org/wordprocessingml/2006/main">
        <w:t xml:space="preserve">[112] 一位名叫觉（Satori）的活泼自信的女孩，拥有读心术。她是一位人气模特兼名人，拥有众多粉丝。她惊艳的美貌使她成为众人瞩目的焦点。然而，与她强势的外表相反，她实际上是一位善良敏感的人，并且由于觉能够看穿他人真实感受的能力，她曾遭受过伤害和痛苦。她性格开朗活泼，在《夜幕降临！》的主线剧情中与主人公建立了亲密的关系。</w:t>
      </w:r>
    </w:p>
    <w:p w14:paraId="3B89135F">
      <w:r xmlns:w="http://schemas.openxmlformats.org/wordprocessingml/2006/main">
        <w:t xml:space="preserve">[113] 拥有相同能力的诺布尔·萨托里曾在《超能力战士》系列中登场，但迄今为止，他们在主线剧情中并无交集。不过，他们在一部衍生漫画中曾有过交锋……</w:t>
      </w:r>
    </w:p>
    <w:p w14:paraId="21649D30">
      <w:r xmlns:w="http://schemas.openxmlformats.org/wordprocessingml/2006/main">
        <w:t xml:space="preserve">[114] 在游戏《超光战神遥》中，曾暗示两者之间存在某种联系，提到佩罗的起源与使用其他组织的技术有关。该游戏的一个剧情事件中提到，火族组织也存在于《超光战神遥》的世界中，而在《超光大战》中，存在一个名为火族的组织，似乎与火族是同一实体，并且这两个组织都与上弦之门有过接触。</w:t>
      </w:r>
    </w:p>
    <w:p w14:paraId="09E8433C">
      <w:r xmlns:w="http://schemas.openxmlformats.org/wordprocessingml/2006/main">
        <w:t xml:space="preserve">[115] 尽管变身后她的迷你裙开了一个很深的衩，但看不到内衣，这让人怀疑她在变身状态下“没穿”内衣。</w:t>
      </w:r>
    </w:p>
    <w:p w14:paraId="454323B0">
      <w:r xmlns:w="http://schemas.openxmlformats.org/wordprocessingml/2006/main">
        <w:t xml:space="preserve">[116] 官方推特账号简介 †</w:t>
      </w:r>
    </w:p>
    <w:p w14:paraId="04691863">
      <w:r xmlns:w="http://schemas.openxmlformats.org/wordprocessingml/2006/main">
        <w:t xml:space="preserve">[117] 人物介绍</w:t>
      </w:r>
    </w:p>
    <w:p w14:paraId="4E56F224">
      <w:r xmlns:w="http://schemas.openxmlformats.org/wordprocessingml/2006/main">
        <w:t xml:space="preserve">[118] 合作活动纪念插图</w:t>
      </w:r>
    </w:p>
    <w:p w14:paraId="75BB382D">
      <w:r xmlns:w="http://schemas.openxmlformats.org/wordprocessingml/2006/main">
        <w:t xml:space="preserve">[119] 评论表 †</w:t>
      </w:r>
    </w:p>
    <w:p w14:paraId="3C571378">
      <w:r xmlns:w="http://schemas.openxmlformats.org/wordprocessingml/2006/main">
        <w:t xml:space="preserve">[120] 点击打开历史日志列表</w:t>
      </w:r>
    </w:p>
    <w:p w14:paraId="574F4867">
      <w:r xmlns:w="http://schemas.openxmlformats.org/wordprocessingml/2006/main">
        <w:t xml:space="preserve">[121] 末尾的数字越小，日志越旧。</w:t>
      </w:r>
    </w:p>
    <w:p w14:paraId="36697BCF">
      <w:r xmlns:w="http://schemas.openxmlformats.org/wordprocessingml/2006/main">
        <w:t xml:space="preserve">[122] 'Comments/Witch Kyoka/' 没有子页面。</w:t>
      </w:r>
    </w:p>
    <w:p w14:paraId="11A675CA">
      <w:r xmlns:w="http://schemas.openxmlformats.org/wordprocessingml/2006/main">
        <w:t xml:space="preserve">[123] 我等不及了 -- [lQdS6pYUNhA] 2024-04-29 (星期一) 20:42:21</w:t>
      </w:r>
    </w:p>
    <w:p w14:paraId="06892364">
      <w:r xmlns:w="http://schemas.openxmlformats.org/wordprocessingml/2006/main">
        <w:t xml:space="preserve">[124] 如果有5个人，伤害降低10%，而娜丽卡的体力上限只有15%，但即使不加任何增益（比如增加1点伤害），被击中的可能性也很难说。嗯——[xr/q2oTMXqw] 2024-05-01 (周三) 17:11:46</w:t>
      </w:r>
    </w:p>
    <w:p w14:paraId="3C2AB736">
      <w:r xmlns:w="http://schemas.openxmlformats.org/wordprocessingml/2006/main">
        <w:t xml:space="preserve">[125] 我作为新手时做的假设本来就相当随意，所以这些数字也是随意的……如果你增加连续攻击次数，即使觉醒到最高等级，你的特殊攻击可能也用不了几次。如果你能像其他角色一样频繁使用特殊攻击，那我觉得它应该比丝琪更强。——[jyjjhmzNMkU] 2024-05-01 (周三) 18:43:44</w:t>
      </w:r>
    </w:p>
    <w:p w14:paraId="5D0E8079">
      <w:r xmlns:w="http://schemas.openxmlformats.org/wordprocessingml/2006/main">
        <w:t xml:space="preserve">[126] 粗略计算，在特殊攻击能量完全觉醒的情况下，大约每10秒可以发动一次；如果每次特殊攻击都增加一点阿尔戈尔的能量槽，那么大约每7.5秒可以发动一次。——[9S40Vp67gVk] 2024-05-01 (周三) 19:09:50</w:t>
      </w:r>
    </w:p>
    <w:p w14:paraId="759324EF">
      <w:r xmlns:w="http://schemas.openxmlformats.org/wordprocessingml/2006/main">
        <w:t xml:space="preserve">[127] 谢谢。如果调整一下出招时机，似乎在狂热状态下每个攻击可以使用两次。通常情况下，特殊攻击有三次机会，如果不浪费，火力会是1.6倍，如果使用自动攻击，则是1.8倍。它比丝滑和超级卓越更快，所以火力可能更高。但是，它在面条槽位上存在劣势，因此可能不足以成为推荐的团战攻击手……如果不能优先使用它，似乎会比较困难——[jyjjhmzNMkU] 2024-05-01 (周三) 19:18:08</w:t>
      </w:r>
    </w:p>
    <w:p w14:paraId="75887DB1">
      <w:r xmlns:w="http://schemas.openxmlformats.org/wordprocessingml/2006/main">
        <w:t xml:space="preserve">[128] 即使超级凯瑞尔速度提升，也需要72秒才能打出5次暴击。10秒内不可能打出1次暴击。自己算算看。——[3EfS.eJj0vA] 2024-05-01 (周三) 19:28:11</w:t>
      </w:r>
    </w:p>
    <w:p w14:paraId="37123BD3">
      <w:r xmlns:w="http://schemas.openxmlformats.org/wordprocessingml/2006/main">
        <w:t xml:space="preserve">[129] 你是不是忘了狂热状态下会有速度加成？ -- [5D8wV1R8nJk] 2024-05-01 (周三) 19:51:42</w:t>
      </w:r>
    </w:p>
    <w:p w14:paraId="708F8B46">
      <w:r xmlns:w="http://schemas.openxmlformats.org/wordprocessingml/2006/main">
        <w:t xml:space="preserve">[130] 抱歉，这是对上面帖子的回复。如果在15秒的狂热状态下，除非队伍里有能增加能量槽的角色，否则你只能使用一次特殊攻击，那么似乎还不如直接用一个拥有9倍伤害倍率的角色，这样就能使用两次特殊攻击。——[jyjjhmzNMkU] 2024-05-01 (周三) 19:43:45</w:t>
      </w:r>
    </w:p>
    <w:p w14:paraId="553FF395">
      <w:r xmlns:w="http://schemas.openxmlformats.org/wordprocessingml/2006/main">
        <w:t xml:space="preserve">[131] 在狂热状态下，速度提升100%（速度从1.5提升至0.75）。攻击冷却时间为0.6秒，且有50%的几率连续命中，因此平均每次行动时间为1.65秒。由于在狂热状态的15秒内可以进行9次行动，因此如果拥有9.5点能量，就可以使用两次特殊攻击。即使行动次数从1次减少到8次，只要拥有10.7点能量，仍然可以使用两次特殊攻击。即使行动次数从2次减少到7次，只要拥有12.2点能量，仍然可以使用两次特殊攻击。即使行动次数从3次减少到6次，只要拥有14.2点能量，仍然可以使用两次特殊攻击。如果响香觉醒了能量，也能轻松做到这一点。——[sSQsYXqmjcA] 2024-05-01 (周三) 19:51:35</w:t>
      </w:r>
    </w:p>
    <w:p w14:paraId="165F93E9">
      <w:r xmlns:w="http://schemas.openxmlformats.org/wordprocessingml/2006/main">
        <w:t xml:space="preserve">[132] 感谢您的详细解释。即使装备了剑心的头盔，我认为也需要大约7个行动点，所以他似乎可以使用两次特殊攻击！因此，正如最初计算的那样，他在两次狂热状态下每次都可以使用两次特殊攻击，总共4次；而在正常状态下，他只能使用两次，而不是三次，所以他的火力是普通9倍特殊攻击角色的1.7倍。我开始觉得他相当强了。——[jyjjhmzNMkU] 2024-05-01 (周三) 20:04:05</w:t>
      </w:r>
    </w:p>
    <w:p w14:paraId="4C6E6118">
      <w:r xmlns:w="http://schemas.openxmlformats.org/wordprocessingml/2006/main">
        <w:t xml:space="preserve">[133] 不，即使觉醒并蓄力到最高，京香也只有11.7点能量，所以需要8次行动。六次特殊攻击是不可能的。正如上面帖子提到的，你可以在YouTube视频中看到，超级基里尔最多也只能发动5次攻击。如果你有剑心的头盔，那可能只有4次。你应该假设在正常游戏过程中你没有任何攻击可以使用。——[sSQsYXqmjcA] 2024-05-01 (周三) 21:03:36</w:t>
      </w:r>
    </w:p>
    <w:p w14:paraId="5493159A">
      <w:r xmlns:w="http://schemas.openxmlformats.org/wordprocessingml/2006/main">
        <w:t xml:space="preserve">[134] ↑看来特殊攻击槽的自然恢复和速度提升的效果并没有计入计算公式。在行动速度为1.5，特殊攻击充能速度为11.7的情况下，在FEVER状态下，特殊攻击槽充满至100需要7次行动。——[kVPo4WEB/uU] 2024-05-01 (周三) 21:20:20</w:t>
      </w:r>
    </w:p>
    <w:p w14:paraId="65022ABC">
      <w:r xmlns:w="http://schemas.openxmlformats.org/wordprocessingml/2006/main">
        <w:t xml:space="preserve">[135] 有人确认过，随着时间推移，能量槽的增长量在速度提升和狂热状态下也会增加吗？之前有人在B Universe或其他什么地方提到过，所以我自己尝试验证了一下，但没能证实这一点。——[sSQsYXqmjcA] 2024-05-01 (周三) 22:09:31</w:t>
      </w:r>
    </w:p>
    <w:p w14:paraId="6303BE55">
      <w:r xmlns:w="http://schemas.openxmlformats.org/wordprocessingml/2006/main">
        <w:t xml:space="preserve">[136] 时间恢复速度会随着速度提升而增加，但不会随着狂热状态下的双倍速度而增加 -- [Gxe7mYUxnNI] 2024-05-03 (周五) 22:32:18</w:t>
      </w:r>
    </w:p>
    <w:p w14:paraId="2B485D0A">
      <w:r xmlns:w="http://schemas.openxmlformats.org/wordprocessingml/2006/main">
        <w:t xml:space="preserve">[137] 我觉得这个角色应该是手动操作，并且要关闭自动特殊攻击，但我打副本都是自动的，所以很难熟练掌握，因此毫不犹豫地买了Bud版。我一直很期待卧室剧情，最后，光是卧室剧情就让我很满意了。——[fg31rIWyKpA] 2024-05-01 (周三) 19:34:56</w:t>
      </w:r>
    </w:p>
    <w:p w14:paraId="764D0728">
      <w:r xmlns:w="http://schemas.openxmlformats.org/wordprocessingml/2006/main">
        <w:t xml:space="preserve">[138] 沉睡在仓库里的什锦纳豆终于迎来了它的高光时刻。——[T3OGkfRsCUM] 2024-05-01 (周三) 18:50:39</w:t>
      </w:r>
    </w:p>
    <w:p w14:paraId="39C1B6B2">
      <w:r xmlns:w="http://schemas.openxmlformats.org/wordprocessingml/2006/main">
        <w:t xml:space="preserve">[139] 嗯，这是《超级高阶战争》的基本常识，你不能抽错牌。否则你会面临魔币（许愿石板）和觉醒点数不足的问题。——[qq7ApP6tGKU] 2024-05-01 (周三) 18:56:02</w:t>
      </w:r>
    </w:p>
    <w:p w14:paraId="37955F14">
      <w:r xmlns:w="http://schemas.openxmlformats.org/wordprocessingml/2006/main">
        <w:t xml:space="preserve">[140] 我原以为如果他在没有治疗者的情况下上场，会比其他角色给我的部队带来更大的负担，但仔细想想，如果你没把他升到满级，他还没来得及使用特殊技能就会被淘汰出局，所以其实也没什么关系…… -- [ChzYmyBASwo] 2024-05-01 (周三) 19:17:43</w:t>
      </w:r>
    </w:p>
    <w:p w14:paraId="7B37391A">
      <w:r xmlns:w="http://schemas.openxmlformats.org/wordprocessingml/2006/main">
        <w:t xml:space="preserve">[141] 如果你只是做普通任务，只要你有一堆五星角色就行。目前的评价标准主要基于副本适应性。——[iZRVlTdb0JY] 2024-05-01 (周三) 20:24:42</w:t>
      </w:r>
    </w:p>
    <w:p w14:paraId="573D82D3">
      <w:r xmlns:w="http://schemas.openxmlformats.org/wordprocessingml/2006/main">
        <w:t xml:space="preserve">[142] 嗯，不管你的等级多低，只要你使用特殊攻击，至少也能造成10%的伤害，所以最好还是把它锁定住。——[J4XIy2cNuXI] 2024-05-01 (周三) 21:37:02</w:t>
      </w:r>
    </w:p>
    <w:p w14:paraId="34864AB7">
      <w:r xmlns:w="http://schemas.openxmlformats.org/wordprocessingml/2006/main">
        <w:t xml:space="preserve">[143] 它出现本身并不构成劣势，所以为什么不直接给它DENAI呢？ -- [I5R.2GvBMQE] 2024-05-02 (周四) 04:46:04</w:t>
      </w:r>
    </w:p>
    <w:p w14:paraId="0058087C">
      <w:r xmlns:w="http://schemas.openxmlformats.org/wordprocessingml/2006/main">
        <w:t xml:space="preserve">[144] 团队副本的缺点难道不是小得多吗？如果它出现在35个小兵的早期阶段，你总可以带个治疗者，或者如果使用特殊技能会造成伤害，那就干脆别用。如果它出现在5个小兵的优先阶段结束后，真的会造成那么大的阻碍吗？在团队副本中，我认为缺点只是需要注意不要在老虎乔纳森已经处于破防状态时使用这个技能。-- [u1O7Q7FfaTk] 2024-05-02 (周四) 15:15:33</w:t>
      </w:r>
    </w:p>
    <w:p w14:paraId="43B716FD">
      <w:r xmlns:w="http://schemas.openxmlformats.org/wordprocessingml/2006/main">
        <w:t xml:space="preserve">[145] 我觉得这张牌很难用，因为除非你非常谨慎地使用，否则风险无法消除。它的吸引力在于能够释放最大火力，但这有点儿浪漫的意味。——[J4XIy2cNuXI] 2024-05-03 (周五) 09:40:16</w:t>
      </w:r>
    </w:p>
    <w:p w14:paraId="0AF489EE">
      <w:r xmlns:w="http://schemas.openxmlformats.org/wordprocessingml/2006/main">
        <w:t xml:space="preserve">[146] 对于喜欢手动且高强度参与副本的玩家来说，这或许不错，但由于体力耗尽而无法撤退的角色可能会被团灭，因此使用起来比较困难。——[MPQI5xv/SWk] 2024-05-10 (周五) 07:56:33</w:t>
      </w:r>
    </w:p>
    <w:p w14:paraId="406F1B75">
      <w:r xmlns:w="http://schemas.openxmlformats.org/wordprocessingml/2006/main">
        <w:t xml:space="preserve">[147] 杀害泉的女人…… -- [Bc8umJKG5ww] 2024-05-01 (周三) 18:57:03</w:t>
      </w:r>
    </w:p>
    <w:p w14:paraId="01F228C4">
      <w:r xmlns:w="http://schemas.openxmlformats.org/wordprocessingml/2006/main">
        <w:t xml:space="preserve">[148] 我觉得拥有月亮属性（再生）的超能力玛丽娜最合适……毕竟她是个偶像。——[qq7ApP6tGKU] 2024-05-01 (周三) 19:03:04</w:t>
      </w:r>
    </w:p>
    <w:p w14:paraId="69C04150">
      <w:r xmlns:w="http://schemas.openxmlformats.org/wordprocessingml/2006/main">
        <w:t xml:space="preserve">[149] 如果我们能像泰曼忍技能表那样单独设置每个角色的行动，他们就能立刻成为顶级角色。目前，我希望他们先实现宝箱自动轮换功能。——[lQdS6pYUNhA] 2024-05-01 (周三) 19:29:13</w:t>
      </w:r>
    </w:p>
    <w:p w14:paraId="3359F0AF">
      <w:r xmlns:w="http://schemas.openxmlformats.org/wordprocessingml/2006/main">
        <w:t xml:space="preserve">[150] 它个性鲜明，但由于可能两年内不会再版，它的表现让人忍不住想要支持它。——[we9SKY4GVrw] 2024-05-01 (周三) 22:24:11</w:t>
      </w:r>
    </w:p>
    <w:p w14:paraId="79BAF5FD">
      <w:r xmlns:w="http://schemas.openxmlformats.org/wordprocessingml/2006/main">
        <w:t xml:space="preserve">[151] 在艾斯卡出现之前，有两家公司将一位了不起的女性制作成了3D模型——[rXcZMfT3hSo] 2024-05-02 (周四) 00:07:46</w:t>
      </w:r>
    </w:p>
    <w:p w14:paraId="0317EEA0">
      <w:r xmlns:w="http://schemas.openxmlformats.org/wordprocessingml/2006/main">
        <w:t xml:space="preserve">[152] 就是那个胜利姿势，对吧？就是它…… -- [Jgox1q/Xn3g] 2024-05-02 (周四) 05:03:51</w:t>
      </w:r>
    </w:p>
    <w:p w14:paraId="4DDAB76D">
      <w:r xmlns:w="http://schemas.openxmlformats.org/wordprocessingml/2006/main">
        <w:t xml:space="preserve">[153] 如果像菊理那样，有更多拥有生命值降低时触发的独特技能的角色，就能形成协同效应。此外，他们似乎打算从哈坦开始改进多段攻击系统，所以如果推出一个拥有专门针对多段攻击的增益效果的角色，将会非常契合（例如，在队友进行多段攻击时施加增益/减益效果、在多段攻击期间进行追击，或者在多段攻击期间提升所有队友的攻击力）。——[jyjjhmzNMkU] 2024-05-02 (周四) 11:36:09</w:t>
      </w:r>
    </w:p>
    <w:p w14:paraId="23800B66">
      <w:r xmlns:w="http://schemas.openxmlformats.org/wordprocessingml/2006/main">
        <w:t xml:space="preserve">[154] 实际使用中，5人特殊攻击造成的伤害似乎可以接受。根据具体情况，或许可以有办法主动激活类似普卡露露或A-艾斯卡的特殊能力。——[G0f21PlaW7w] 2024-05-03 (周五) 00:42:12</w:t>
      </w:r>
    </w:p>
    <w:p w14:paraId="0AFF9317">
      <w:r xmlns:w="http://schemas.openxmlformats.org/wordprocessingml/2006/main">
        <w:t xml:space="preserve">[155] 理解是否正确：当女巫处于虚弱状态时，不应该使用连续攻击；而当她不处于虚弱状态时，应该装备连续攻击装备来积攒能量槽？ -- [/qWmNqb0wo6] 2024-05-02 (周四) 09:18:29</w:t>
      </w:r>
    </w:p>
    <w:p w14:paraId="6AC52805">
      <w:r xmlns:w="http://schemas.openxmlformats.org/wordprocessingml/2006/main">
        <w:t xml:space="preserve">[156] 我两次就成功了，真不错！我平时运气很差，这次算是比较幸运了。至于怎么用……以后再想吧。我还没想好。——[yXx.79m9ulw] 2024-05-03 (周五) 04:18:02</w:t>
      </w:r>
    </w:p>
    <w:p w14:paraId="5F3ED112">
      <w:r xmlns:w="http://schemas.openxmlformats.org/wordprocessingml/2006/main">
        <w:t xml:space="preserve">[157] 最近，卧室列表的更新方式是：在实施后立即在评论区发布简短更新，待一切稳定后再更新列表。——[SORoUxw3tk.] 2024-05-03 (周五) 12:20:11</w:t>
      </w:r>
    </w:p>
    <w:p w14:paraId="633927DF">
      <w:r xmlns:w="http://schemas.openxmlformats.org/wordprocessingml/2006/main">
        <w:t xml:space="preserve">[158] 大致内容都在卧室板块的评论里，所以差不多就是这样了——[fg31rIWyKpA] 2024-05-03 (周五) 13:14:48</w:t>
      </w:r>
    </w:p>
    <w:p w14:paraId="21E1388F">
      <w:r xmlns:w="http://schemas.openxmlformats.org/wordprocessingml/2006/main">
        <w:t xml:space="preserve">[159] 所以它最终还是有反馈的…… -- [8vAbaHTkG0U] 2024-05-06 (周一) 03:09:27</w:t>
      </w:r>
    </w:p>
    <w:p w14:paraId="4E4A1C51">
      <w:r xmlns:w="http://schemas.openxmlformats.org/wordprocessingml/2006/main">
        <w:t xml:space="preserve">[160] 看来在节日之前，出席人数明显下降——[LBlIJ3oun3s] 2024-05-23 (周四) 09:45:08</w:t>
      </w:r>
    </w:p>
    <w:p w14:paraId="61B86FFD">
      <w:r xmlns:w="http://schemas.openxmlformats.org/wordprocessingml/2006/main">
        <w:t xml:space="preserve">[161] 谢谢！我通过普通抽卡和交换都抽到了他们！感觉他们作为两年前的角色，性能提升得有点出乎意料……我刚刚凑齐了50面条阵型，不过我觉得是时候开始手动操作了……但我还差10万EMA🤣 -- [ZpX3Jyq.Pf6] 2026-04-17 (周五) 08:15:21</w:t>
      </w:r>
    </w:p>
    <w:p w14:paraId="45443926">
      <w:r xmlns:w="http://schemas.openxmlformats.org/wordprocessingml/2006/main">
        <w:t xml:space="preserve">[162] 没错，就像我前辈建议的那样，我觉得和剑心这种低体力消耗就能触发增益的角色搭配会很有默契。这款游戏设计得很好，你可以把“最爱”的角色放在前线，而不是把他们放进仓库。不过，对于一些很老的角色来说，这似乎有点困难。——[ZpX3Jyq.Pf6] 2026-04-17 (周五) 08:39:56</w:t>
      </w:r>
    </w:p>
    <w:p w14:paraId="74A31712">
      <w:r xmlns:w="http://schemas.openxmlformats.org/wordprocessingml/2006/main">
        <w:t xml:space="preserve">[163] ←使用棋盘前请务必阅读规则。</w:t>
      </w:r>
    </w:p>
    <w:p w14:paraId="6E630E89">
      <w:r xmlns:w="http://schemas.openxmlformats.org/wordprocessingml/2006/main">
        <w:t xml:space="preserve">[164] 关于规则 †</w:t>
      </w:r>
    </w:p>
    <w:p w14:paraId="417FDCEB">
      <w:r xmlns:w="http://schemas.openxmlformats.org/wordprocessingml/2006/main">
        <w:t xml:space="preserve">[165] 请不要抱怨或批评页面编辑者。如果您对其他人的编辑有意见，请通过“提供替代方案”或“自行编辑”的方式进行建设性沟通。</w:t>
      </w:r>
    </w:p>
    <w:p w14:paraId="78A09827">
      <w:r xmlns:w="http://schemas.openxmlformats.org/wordprocessingml/2006/main">
        <w:t xml:space="preserve">[166] 请勿发布个人网站或其他禁止未经授权链接的网站的网址。</w:t>
      </w:r>
    </w:p>
    <w:p w14:paraId="36390F62">
      <w:r xmlns:w="http://schemas.openxmlformats.org/wordprocessingml/2006/main">
        <w:t xml:space="preserve">[167] 关于违反规则的帖子 †</w:t>
      </w:r>
    </w:p>
    <w:p w14:paraId="0D190055">
      <w:r xmlns:w="http://schemas.openxmlformats.org/wordprocessingml/2006/main">
        <w:t xml:space="preserve">[168] 禁止发布以下类型的帖子，因为它们容易造成干扰。</w:t>
      </w:r>
    </w:p>
    <w:p w14:paraId="3A4A62FF">
      <w:r xmlns:w="http://schemas.openxmlformats.org/wordprocessingml/2006/main">
        <w:t xml:space="preserve">[169]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17DFD64">
      <w:r xmlns:w="http://schemas.openxmlformats.org/wordprocessingml/2006/main">
        <w:t xml:space="preserve">[170] 其他包括使用此维基的人、官方管理员、艺术家、配音演员、现实生活中的个人以及 Twitter 用户等团体。</w:t>
      </w:r>
    </w:p>
    <w:p w14:paraId="2FE16C81">
      <w:r xmlns:w="http://schemas.openxmlformats.org/wordprocessingml/2006/main">
        <w:t xml:space="preserve">[171] 关于向管理层提交的帖子，我们容忍可以解释为用户反馈的评论，例如“我希望他们改进这一点”、“我希望他们尽快修复错误”和“维护时间太长了”，但我们不容忍使用辱骂性语言贬低管理层。</w:t>
      </w:r>
    </w:p>
    <w:p w14:paraId="5F337121">
      <w:r xmlns:w="http://schemas.openxmlformats.org/wordprocessingml/2006/main">
        <w:t xml:space="preserve">[172] 将讨论和意见交流视为“诽谤或对抗他人”是错误的。然而，在讨论或意见交流中使用辱骂性语言、贬低他人、挑衅他人或在缺乏明确证据的情况下发表言论，都是违法行为。说话时务必注意自己的言辞。</w:t>
      </w:r>
    </w:p>
    <w:p w14:paraId="0A647B57">
      <w:r xmlns:w="http://schemas.openxmlformats.org/wordprocessingml/2006/main">
        <w:t xml:space="preserve">[173] 攻击性评论是指使用“做这个”或“做那个”等强烈命令、“使用粗俗语言”、“采取居高临下的态度”或“具有挑衅性”的评论。</w:t>
      </w:r>
    </w:p>
    <w:p w14:paraId="1E1A8C93">
      <w:r xmlns:w="http://schemas.openxmlformats.org/wordprocessingml/2006/main">
        <w:t xml:space="preserve">[174] 禁止发布冒犯现有玩家的帖子，例如“还有人玩这个游戏吗？”或“这游戏已经凉了”。这并不意味着您完全不能发表任何负面言论，而是指那些超出单纯负面评价范围，构成诽谤或诋毁的帖子将被禁止发布。</w:t>
      </w:r>
    </w:p>
    <w:p w14:paraId="5FDA6564">
      <w:r xmlns:w="http://schemas.openxmlformats.org/wordprocessingml/2006/main">
        <w:t xml:space="preserve">[175] 公开羞辱他人，包括泄露他人的游戏内名称或UID</w:t>
      </w:r>
    </w:p>
    <w:p w14:paraId="467E6184">
      <w:r xmlns:w="http://schemas.openxmlformats.org/wordprocessingml/2006/main">
        <w:t xml:space="preserve">[176] 但是，分享有助于游戏攻略的信息和视频是允许的。</w:t>
      </w:r>
    </w:p>
    <w:p w14:paraId="57A32F3C">
      <w:r xmlns:w="http://schemas.openxmlformats.org/wordprocessingml/2006/main">
        <w:t xml:space="preserve">[177] 参考其他应用程序</w:t>
      </w:r>
    </w:p>
    <w:p w14:paraId="3E0D0661">
      <w:r xmlns:w="http://schemas.openxmlformats.org/wordprocessingml/2006/main">
        <w:t xml:space="preserve">[178] 在多个论坛上多次发帖</w:t>
      </w:r>
    </w:p>
    <w:p w14:paraId="20D412CF">
      <w:r xmlns:w="http://schemas.openxmlformats.org/wordprocessingml/2006/main">
        <w:t xml:space="preserve">[179] 由一串无意义字符组成的文字</w:t>
      </w:r>
    </w:p>
    <w:p w14:paraId="47F78437">
      <w:r xmlns:w="http://schemas.openxmlformats.org/wordprocessingml/2006/main">
        <w:t xml:space="preserve">[180] 关于作弊和利用漏洞的帖子</w:t>
      </w:r>
    </w:p>
    <w:p w14:paraId="75875AB2">
      <w:r xmlns:w="http://schemas.openxmlformats.org/wordprocessingml/2006/main">
        <w:t xml:space="preserve">[181] 最好的办法是忽略违反规则的帖子。上钩或反驳只会让事情变得更糟。</w:t>
      </w:r>
    </w:p>
    <w:p w14:paraId="5E232F15">
      <w:r xmlns:w="http://schemas.openxmlformats.org/wordprocessingml/2006/main">
        <w:t xml:space="preserve">[182] *在上述规则中，“诽谤”指的是在没有客观证据的情况下诋毁和贬低他人。将所有批评性文章都归为“诽谤”是不正确的，所以请务必谨慎。</w:t>
      </w:r>
    </w:p>
    <w:p w14:paraId="31D8C2B1">
      <w:r xmlns:w="http://schemas.openxmlformats.org/wordprocessingml/2006/main">
        <w:t xml:space="preserve">[183] 关于修改和删除发帖日志 †</w:t>
      </w:r>
    </w:p>
    <w:p w14:paraId="63C53E1A">
      <w:r xmlns:w="http://schemas.openxmlformats.org/wordprocessingml/2006/main">
        <w:t xml:space="preserve">[184] 但是，允许更正印刷错误、遗漏和字体颜色。（他人出于善意所做的更正也允许。）</w:t>
      </w:r>
    </w:p>
    <w:p w14:paraId="462273E7">
      <w:r xmlns:w="http://schemas.openxmlformats.org/wordprocessingml/2006/main">
        <w:t xml:space="preserve">[185] 作为例外情况，您可以删除自己的帖子，但事后必须向管理员报告。此外，删除时，请将整个评论替换为以下文本，而不是完全删除：&amp;color(#ff0000){''发帖人已删除''};</w:t>
      </w:r>
    </w:p>
    <w:p w14:paraId="254661CC">
      <w:r xmlns:w="http://schemas.openxmlformats.org/wordprocessingml/2006/main">
        <w:t xml:space="preserve">[186] 关于评论违反规则的帖子 †</w:t>
      </w:r>
    </w:p>
    <w:p w14:paraId="31FD4222">
      <w:r xmlns:w="http://schemas.openxmlformats.org/wordprocessingml/2006/main">
        <w:t xml:space="preserve">[187] 您可以自行注释掉上述任何违反规则的评论，无需管理员许可。但是，注释掉评论后，请务必在“违规举报公告板”上进行举报。请使用“违规举报公告板”上的举报模板。</w:t>
      </w:r>
    </w:p>
    <w:p w14:paraId="48E6CEA0">
      <w:r xmlns:w="http://schemas.openxmlformats.org/wordprocessingml/2006/main">
        <w:t xml:space="preserve">[188] 未经 CO 举报公告板举报而被删除的帖子将被恢复，而删除帖子的人将受到处罚。</w:t>
      </w:r>
    </w:p>
    <w:p w14:paraId="0F2CE145">
      <w:r xmlns:w="http://schemas.openxmlformats.org/wordprocessingml/2006/main">
        <w:t xml:space="preserve">[189] 如果您反复向 CO 举报公告板举报不违反规则的帖子，我们将认为您是自私的，并将对您实施发帖和编辑限制。</w:t>
      </w:r>
    </w:p>
    <w:p w14:paraId="77117B70">
      <w:r xmlns:w="http://schemas.openxmlformats.org/wordprocessingml/2006/main">
        <w:t xml:space="preserve">[190] 在 CO 报告公告板上，不构成违规的报告可由管理员酌情恢复。</w:t>
      </w:r>
    </w:p>
    <w:p w14:paraId="0035E421">
      <w:r xmlns:w="http://schemas.openxmlformats.org/wordprocessingml/2006/main">
        <w:t xml:space="preserve">[191] 我想再次重申我的请求：请不要评论那些没有违反规则的评论。（例如，诸如“虽然没有违反规则，但对任何看到它的人来说都明显是垃圾信息”、“恶作剧”或“评论整个帖子”之类的主观判断。）</w:t>
      </w:r>
    </w:p>
    <w:p w14:paraId="0C97EF76">
      <w:r xmlns:w="http://schemas.openxmlformats.org/wordprocessingml/2006/main">
        <w:t xml:space="preserve">[192] 关于不违反规则但“冒犯性”的帖子 †</w:t>
      </w:r>
    </w:p>
    <w:p w14:paraId="74B5B0C8">
      <w:r xmlns:w="http://schemas.openxmlformats.org/wordprocessingml/2006/main">
        <w:t xml:space="preserve">[193] 即使帖子内容具有冒犯性，除非违反版规，否则不会被删除。由于每个人对冒犯性的接受程度不同，请使用 NGID 功能隐藏评论，而不是争论或恶意挑衅。</w:t>
      </w:r>
    </w:p>
    <w:p w14:paraId="409590CE">
      <w:r xmlns:w="http://schemas.openxmlformats.org/wordprocessingml/2006/main">
        <w:t xml:space="preserve">[194] 挑衅难道不是一种违规行为吗？†</w:t>
      </w:r>
    </w:p>
    <w:p w14:paraId="2A0226D7">
      <w:r xmlns:w="http://schemas.openxmlformats.org/wordprocessingml/2006/main">
        <w:t xml:space="preserve">[195] 某人对某些内容是否具有煽动性的看法差异很大，因此我们不认为这是违规行为。如果您认为某条评论具有煽动性，请使用 NGID 功能将其隐藏。</w:t>
      </w:r>
    </w:p>
    <w:p w14:paraId="3E484ED9">
      <w:r xmlns:w="http://schemas.openxmlformats.org/wordprocessingml/2006/main">
        <w:t xml:space="preserve">[196] 抱怨难道不算违法吗？†</w:t>
      </w:r>
    </w:p>
    <w:p w14:paraId="49978B8D">
      <w:r xmlns:w="http://schemas.openxmlformats.org/wordprocessingml/2006/main">
        <w:t xml:space="preserve">[197] 一般而言，抱怨本身并不构成违规。但是，针对本作品的负面宣传、诽谤、辱骂性语言以及超出抱怨范围的对抗性帖子均构成违规。如果您认为抱怨内容冒犯了您，请使用 NGID 功能隐藏相关评论。</w:t>
      </w:r>
    </w:p>
    <w:p w14:paraId="7033BF98">
      <w:r xmlns:w="http://schemas.openxmlformats.org/wordprocessingml/2006/main">
        <w:t xml:space="preserve">[198] 如果您不确定某个帖子是否违反规则，该怎么办？ †</w:t>
      </w:r>
    </w:p>
    <w:p w14:paraId="1BF2F289">
      <w:r xmlns:w="http://schemas.openxmlformats.org/wordprocessingml/2006/main">
        <w:t xml:space="preserve">[199] 有些帖子内容含糊不清，难以判断是否违规。评论删除这类含糊不清的帖子可能会导致问题，所以请不要评论删除，而是使用 NGID 功能将评论隐藏起来。</w:t>
      </w:r>
    </w:p>
    <w:p w14:paraId="4414E901">
      <w:r xmlns:w="http://schemas.openxmlformats.org/wordprocessingml/2006/main">
        <w:t xml:space="preserve">[200] 对屡犯者的处罚 †</w:t>
      </w:r>
    </w:p>
    <w:p w14:paraId="2628319D">
      <w:r xmlns:w="http://schemas.openxmlformats.org/wordprocessingml/2006/main">
        <w:t xml:space="preserve">[201] 屡次违反规则或发布特别恶意的帖子，管理员可酌情予以处罚，例如“禁止访问”或“限制发帖”。</w:t>
      </w:r>
    </w:p>
    <w:p w14:paraId="7B867852">
      <w:r xmlns:w="http://schemas.openxmlformats.org/wordprocessingml/2006/main">
        <w:t xml:space="preserve">[202] 如果您对进一步改进有任何建议，请通过 Wiki 管理公告板与我们联系。</w:t>
      </w:r>
    </w:p>
    <w:p w14:paraId="05D9190B"/>
    <w:p w14:paraId="4B3D6240">
      <w:r xmlns:w="http://schemas.openxmlformats.org/wordprocessingml/2006/main">
        <w:rPr>
          <w:b/>
        </w:rPr>
        <w:t xml:space="preserve">A340</w:t>
      </w:r>
    </w:p>
    <w:p w14:paraId="3A18AC57">
      <w:r xmlns:w="http://schemas.openxmlformats.org/wordprocessingml/2006/main">
        <w:t xml:space="preserve">[0] 索引：所有角色 | SSR 角色 | SR 角色 | R 角色</w:t>
      </w:r>
    </w:p>
    <w:p w14:paraId="4A73588F">
      <w:r xmlns:w="http://schemas.openxmlformats.org/wordprocessingml/2006/main">
        <w:t xml:space="preserve">[1] 基本信息</w:t>
      </w:r>
    </w:p>
    <w:p w14:paraId="4F838B77">
      <w:r xmlns:w="http://schemas.openxmlformats.org/wordprocessingml/2006/main">
        <w:t xml:space="preserve">[2] 语音</w:t>
      </w:r>
    </w:p>
    <w:p w14:paraId="0BCB63A8">
      <w:r xmlns:w="http://schemas.openxmlformats.org/wordprocessingml/2006/main">
        <w:t xml:space="preserve">[3] 替代版本</w:t>
      </w:r>
    </w:p>
    <w:p w14:paraId="5846F9E2">
      <w:r xmlns:w="http://schemas.openxmlformats.org/wordprocessingml/2006/main">
        <w:t xml:space="preserve">[4] 琐事</w:t>
      </w:r>
    </w:p>
    <w:p w14:paraId="336A6C0D">
      <w:r xmlns:w="http://schemas.openxmlformats.org/wordprocessingml/2006/main">
        <w:t xml:space="preserve">[5] 官方推特账号介绍</w:t>
      </w:r>
    </w:p>
    <w:p w14:paraId="4ED60F5D">
      <w:r xmlns:w="http://schemas.openxmlformats.org/wordprocessingml/2006/main">
        <w:t xml:space="preserve">[6] 评论表单</w:t>
      </w:r>
    </w:p>
    <w:p w14:paraId="5B759A58">
      <w:r xmlns:w="http://schemas.openxmlformats.org/wordprocessingml/2006/main">
        <w:t xml:space="preserve">[7] 基本信息 †</w:t>
      </w:r>
    </w:p>
    <w:p w14:paraId="61690F86">
      <w:r xmlns:w="http://schemas.openxmlformats.org/wordprocessingml/2006/main">
        <w:t xml:space="preserve">[8] 变换图像</w:t>
      </w:r>
    </w:p>
    <w:p w14:paraId="1249D1C9">
      <w:r xmlns:w="http://schemas.openxmlformats.org/wordprocessingml/2006/main">
        <w:t xml:space="preserve">[9] 简介</w:t>
      </w:r>
    </w:p>
    <w:p w14:paraId="192F8E38">
      <w:r xmlns:w="http://schemas.openxmlformats.org/wordprocessingml/2006/main">
        <w:t xml:space="preserve">[10] 姓名</w:t>
      </w:r>
    </w:p>
    <w:p w14:paraId="40041572">
      <w:r xmlns:w="http://schemas.openxmlformats.org/wordprocessingml/2006/main">
        <w:t xml:space="preserve">[11] 魔女绮礼</w:t>
      </w:r>
    </w:p>
    <w:p w14:paraId="3758A6E6">
      <w:r xmlns:w="http://schemas.openxmlformats.org/wordprocessingml/2006/main">
        <w:t xml:space="preserve">[12] 真实姓名</w:t>
      </w:r>
    </w:p>
    <w:p w14:paraId="72F41C4A">
      <w:r xmlns:w="http://schemas.openxmlformats.org/wordprocessingml/2006/main">
        <w:t xml:space="preserve">[13] 基雷·阿尔诺</w:t>
      </w:r>
    </w:p>
    <w:p w14:paraId="4862EFB8">
      <w:r xmlns:w="http://schemas.openxmlformats.org/wordprocessingml/2006/main">
        <w:t xml:space="preserve">[14] 稀有度</w:t>
      </w:r>
    </w:p>
    <w:p w14:paraId="727B626A">
      <w:r xmlns:w="http://schemas.openxmlformats.org/wordprocessingml/2006/main">
        <w:t xml:space="preserve">[15] 普通攻击</w:t>
      </w:r>
    </w:p>
    <w:p w14:paraId="6C43A0F3">
      <w:r xmlns:w="http://schemas.openxmlformats.org/wordprocessingml/2006/main">
        <w:t xml:space="preserve">[16] 远程攻击（魔法）</w:t>
      </w:r>
    </w:p>
    <w:p w14:paraId="0C3FFEAF">
      <w:r xmlns:w="http://schemas.openxmlformats.org/wordprocessingml/2006/main">
        <w:t xml:space="preserve">[17] 附属派系</w:t>
      </w:r>
    </w:p>
    <w:p w14:paraId="76A2C1D1">
      <w:r xmlns:w="http://schemas.openxmlformats.org/wordprocessingml/2006/main">
        <w:t xml:space="preserve">[18] 女巫</w:t>
      </w:r>
    </w:p>
    <w:p w14:paraId="0FB335A2">
      <w:r xmlns:w="http://schemas.openxmlformats.org/wordprocessingml/2006/main">
        <w:t xml:space="preserve">[19] 成濑米娅</w:t>
      </w:r>
    </w:p>
    <w:p w14:paraId="7CB5F86E">
      <w:r xmlns:w="http://schemas.openxmlformats.org/wordprocessingml/2006/main">
        <w:t xml:space="preserve">[20] 插图</w:t>
      </w:r>
    </w:p>
    <w:p w14:paraId="26EA4B07">
      <w:r xmlns:w="http://schemas.openxmlformats.org/wordprocessingml/2006/main">
        <w:t xml:space="preserve">[21] 萩山坂影</w:t>
      </w:r>
    </w:p>
    <w:p w14:paraId="64D929B6">
      <w:r xmlns:w="http://schemas.openxmlformats.org/wordprocessingml/2006/main">
        <w:t xml:space="preserve">[22] SD字符</w:t>
      </w:r>
    </w:p>
    <w:p w14:paraId="586F8E16">
      <w:r xmlns:w="http://schemas.openxmlformats.org/wordprocessingml/2006/main">
        <w:t xml:space="preserve">[23] 风味文字</w:t>
      </w:r>
    </w:p>
    <w:p w14:paraId="12E15C8A">
      <w:r xmlns:w="http://schemas.openxmlformats.org/wordprocessingml/2006/main">
        <w:t xml:space="preserve">[24] “Kimie小姐不是和你在一起吗？原来如此……你不觉得孤单吗？” 她是一位拥有南瓜灯特质的女巫。她是法国人，从小被父母过度保护。她痴迷于日本动漫和漫画，并且对耽美幻想有着相当扭曲的偏好。她不擅长战斗，但当她进入幻想世界时，就能释放出恐怖的力量。</w:t>
      </w:r>
    </w:p>
    <w:p w14:paraId="0126C694">
      <w:r xmlns:w="http://schemas.openxmlformats.org/wordprocessingml/2006/main">
        <w:t xml:space="preserve">[25] 如何获得</w:t>
      </w:r>
    </w:p>
    <w:p w14:paraId="3EFEE394">
      <w:r xmlns:w="http://schemas.openxmlformats.org/wordprocessingml/2006/main">
        <w:t xml:space="preserve">[26] 标准扭蛋</w:t>
      </w:r>
    </w:p>
    <w:p w14:paraId="78230B34">
      <w:r xmlns:w="http://schemas.openxmlformats.org/wordprocessingml/2006/main">
        <w:t xml:space="preserve">[27] 基础属性（1星）* 每增加1星+50%，5星时为1星值的3倍</w:t>
      </w:r>
    </w:p>
    <w:p w14:paraId="5E4EC65B">
      <w:r xmlns:w="http://schemas.openxmlformats.org/wordprocessingml/2006/main">
        <w:t xml:space="preserve">[28] 级</w:t>
      </w:r>
    </w:p>
    <w:p w14:paraId="22281136">
      <w:r xmlns:w="http://schemas.openxmlformats.org/wordprocessingml/2006/main">
        <w:t xml:space="preserve">[29] 耐力</w:t>
      </w:r>
    </w:p>
    <w:p w14:paraId="3A167AF8">
      <w:r xmlns:w="http://schemas.openxmlformats.org/wordprocessingml/2006/main">
        <w:t xml:space="preserve">[30] 攻击力</w:t>
      </w:r>
    </w:p>
    <w:p w14:paraId="314CCDF1">
      <w:r xmlns:w="http://schemas.openxmlformats.org/wordprocessingml/2006/main">
        <w:t xml:space="preserve">[31] 防御能力</w:t>
      </w:r>
    </w:p>
    <w:p w14:paraId="23F1CF29">
      <w:r xmlns:w="http://schemas.openxmlformats.org/wordprocessingml/2006/main">
        <w:t xml:space="preserve">[32] 魔力</w:t>
      </w:r>
    </w:p>
    <w:p w14:paraId="6BF72A9A">
      <w:r xmlns:w="http://schemas.openxmlformats.org/wordprocessingml/2006/main">
        <w:t xml:space="preserve">[33] 魔法抗性</w:t>
      </w:r>
    </w:p>
    <w:p w14:paraId="4E65E5C2">
      <w:r xmlns:w="http://schemas.openxmlformats.org/wordprocessingml/2006/main">
        <w:t xml:space="preserve">[34] 详细状态</w:t>
      </w:r>
    </w:p>
    <w:p w14:paraId="5D6717B6">
      <w:r xmlns:w="http://schemas.openxmlformats.org/wordprocessingml/2006/main">
        <w:t xml:space="preserve">[35] 准确性</w:t>
      </w:r>
    </w:p>
    <w:p w14:paraId="16CE677B">
      <w:r xmlns:w="http://schemas.openxmlformats.org/wordprocessingml/2006/main">
        <w:t xml:space="preserve">[36] 回避能力</w:t>
      </w:r>
    </w:p>
    <w:p w14:paraId="259EA899">
      <w:r xmlns:w="http://schemas.openxmlformats.org/wordprocessingml/2006/main">
        <w:t xml:space="preserve">[37] 连续命中率</w:t>
      </w:r>
    </w:p>
    <w:p w14:paraId="71051722">
      <w:r xmlns:w="http://schemas.openxmlformats.org/wordprocessingml/2006/main">
        <w:t xml:space="preserve">[38] 反击率</w:t>
      </w:r>
    </w:p>
    <w:p w14:paraId="2DDD3AC7">
      <w:r xmlns:w="http://schemas.openxmlformats.org/wordprocessingml/2006/main">
        <w:t xml:space="preserve">[39] 眩晕激活率</w:t>
      </w:r>
    </w:p>
    <w:p w14:paraId="4C4E0264">
      <w:r xmlns:w="http://schemas.openxmlformats.org/wordprocessingml/2006/main">
        <w:t xml:space="preserve">[40] 眩晕抗性</w:t>
      </w:r>
    </w:p>
    <w:p w14:paraId="03745F55">
      <w:r xmlns:w="http://schemas.openxmlformats.org/wordprocessingml/2006/main">
        <w:t xml:space="preserve">[41] 移动速度</w:t>
      </w:r>
    </w:p>
    <w:p w14:paraId="1E02DF43">
      <w:r xmlns:w="http://schemas.openxmlformats.org/wordprocessingml/2006/main">
        <w:t xml:space="preserve">[42] 部署速度</w:t>
      </w:r>
    </w:p>
    <w:p w14:paraId="68446560">
      <w:r xmlns:w="http://schemas.openxmlformats.org/wordprocessingml/2006/main">
        <w:t xml:space="preserve">[43] 行动速度</w:t>
      </w:r>
    </w:p>
    <w:p w14:paraId="770AA1D5">
      <w:r xmlns:w="http://schemas.openxmlformats.org/wordprocessingml/2006/main">
        <w:t xml:space="preserve">[44] 特别收费金额</w:t>
      </w:r>
    </w:p>
    <w:p w14:paraId="78D09FA6">
      <w:r xmlns:w="http://schemas.openxmlformats.org/wordprocessingml/2006/main">
        <w:t xml:space="preserve">[45] 特殊招式</w:t>
      </w:r>
    </w:p>
    <w:p w14:paraId="269F7307">
      <w:r xmlns:w="http://schemas.openxmlformats.org/wordprocessingml/2006/main">
        <w:t xml:space="preserve">[46] 姓名</w:t>
      </w:r>
    </w:p>
    <w:p w14:paraId="3F49B58F">
      <w:r xmlns:w="http://schemas.openxmlformats.org/wordprocessingml/2006/main">
        <w:t xml:space="preserve">[47] 效应</w:t>
      </w:r>
    </w:p>
    <w:p w14:paraId="29D1741C">
      <w:r xmlns:w="http://schemas.openxmlformats.org/wordprocessingml/2006/main">
        <w:t xml:space="preserve">[48] 南瓜骑士</w:t>
      </w:r>
    </w:p>
    <w:p w14:paraId="7CC3219A">
      <w:r xmlns:w="http://schemas.openxmlformats.org/wordprocessingml/2006/main">
        <w:t xml:space="preserve">[49] 对所有敌人造成双倍魔法伤害</w:t>
      </w:r>
    </w:p>
    <w:p w14:paraId="1FF79723">
      <w:r xmlns:w="http://schemas.openxmlformats.org/wordprocessingml/2006/main">
        <w:t xml:space="preserve">[50] 南瓜骑士+</w:t>
      </w:r>
    </w:p>
    <w:p w14:paraId="499773F2">
      <w:r xmlns:w="http://schemas.openxmlformats.org/wordprocessingml/2006/main">
        <w:t xml:space="preserve">[51] 对所有敌人造成4倍魔法伤害</w:t>
      </w:r>
    </w:p>
    <w:p w14:paraId="35FC8573">
      <w:r xmlns:w="http://schemas.openxmlformats.org/wordprocessingml/2006/main">
        <w:t xml:space="preserve">[52] 独特效果</w:t>
      </w:r>
    </w:p>
    <w:p w14:paraId="56FC8CD8">
      <w:r xmlns:w="http://schemas.openxmlformats.org/wordprocessingml/2006/main">
        <w:t xml:space="preserve">[53] 姓名</w:t>
      </w:r>
    </w:p>
    <w:p w14:paraId="525590C8">
      <w:r xmlns:w="http://schemas.openxmlformats.org/wordprocessingml/2006/main">
        <w:t xml:space="preserve">[54] 效应</w:t>
      </w:r>
    </w:p>
    <w:p w14:paraId="489CF295">
      <w:r xmlns:w="http://schemas.openxmlformats.org/wordprocessingml/2006/main">
        <w:t xml:space="preserve">[55] 腐女的目标</w:t>
      </w:r>
    </w:p>
    <w:p w14:paraId="159FC778">
      <w:r xmlns:w="http://schemas.openxmlformats.org/wordprocessingml/2006/main">
        <w:t xml:space="preserve">[56] 部署完成后，对敌方场地造成持续伤害，每秒造成 1% 的伤害，持续 15 秒。</w:t>
      </w:r>
    </w:p>
    <w:p w14:paraId="50202214">
      <w:r xmlns:w="http://schemas.openxmlformats.org/wordprocessingml/2006/main">
        <w:t xml:space="preserve">[57] 腐女的目标+</w:t>
      </w:r>
    </w:p>
    <w:p w14:paraId="4B6BB0B3">
      <w:r xmlns:w="http://schemas.openxmlformats.org/wordprocessingml/2006/main">
        <w:t xml:space="preserve">[58] 部署完成后，对敌方场地造成持续伤害，每秒造成 1% 的伤害，持续 20 秒。</w:t>
      </w:r>
    </w:p>
    <w:p w14:paraId="1609DD8B">
      <w:r xmlns:w="http://schemas.openxmlformats.org/wordprocessingml/2006/main">
        <w:t xml:space="preserve">[59] 休闲服装照片</w:t>
      </w:r>
    </w:p>
    <w:p w14:paraId="67C0D7D2">
      <w:r xmlns:w="http://schemas.openxmlformats.org/wordprocessingml/2006/main">
        <w:t xml:space="preserve">[60] 增强图像</w:t>
      </w:r>
    </w:p>
    <w:p w14:paraId="7CCA6BE4">
      <w:r xmlns:w="http://schemas.openxmlformats.org/wordprocessingml/2006/main">
        <w:t xml:space="preserve">[61] 语音 †</w:t>
      </w:r>
    </w:p>
    <w:p w14:paraId="038D223C">
      <w:r xmlns:w="http://schemas.openxmlformats.org/wordprocessingml/2006/main">
        <w:t xml:space="preserve">[62] 点击打开行列表</w:t>
      </w:r>
    </w:p>
    <w:p w14:paraId="48235AC9">
      <w:r xmlns:w="http://schemas.openxmlformats.org/wordprocessingml/2006/main">
        <w:t xml:space="preserve">[63] 加入</w:t>
      </w:r>
    </w:p>
    <w:p w14:paraId="0B5E7805">
      <w:r xmlns:w="http://schemas.openxmlformats.org/wordprocessingml/2006/main">
        <w:t xml:space="preserve">[64] 你好。我是基雷·阿尔诺。你愿意成为我的目的地吗？</w:t>
      </w:r>
    </w:p>
    <w:p w14:paraId="09F143BE">
      <w:r xmlns:w="http://schemas.openxmlformats.org/wordprocessingml/2006/main">
        <w:t xml:space="preserve">[65] 对话 1（转换后）</w:t>
      </w:r>
    </w:p>
    <w:p w14:paraId="0A35B671">
      <w:r xmlns:w="http://schemas.openxmlformats.org/wordprocessingml/2006/main">
        <w:t xml:space="preserve">[66] 对话 2（转换后）</w:t>
      </w:r>
    </w:p>
    <w:p w14:paraId="2D452DA6">
      <w:r xmlns:w="http://schemas.openxmlformats.org/wordprocessingml/2006/main">
        <w:t xml:space="preserve">[67] 对话 3（转换后）</w:t>
      </w:r>
    </w:p>
    <w:p w14:paraId="4137FBCC">
      <w:r xmlns:w="http://schemas.openxmlformats.org/wordprocessingml/2006/main">
        <w:t xml:space="preserve">[68] 对话 4（转换后）</w:t>
      </w:r>
    </w:p>
    <w:p w14:paraId="04C18D88">
      <w:r xmlns:w="http://schemas.openxmlformats.org/wordprocessingml/2006/main">
        <w:t xml:space="preserve">[69] 空闲 1（转换后）</w:t>
      </w:r>
    </w:p>
    <w:p w14:paraId="737A03E2">
      <w:r xmlns:w="http://schemas.openxmlformats.org/wordprocessingml/2006/main">
        <w:t xml:space="preserve">[70] 空闲 2（转换后）</w:t>
      </w:r>
    </w:p>
    <w:p w14:paraId="7A5F85D1">
      <w:r xmlns:w="http://schemas.openxmlformats.org/wordprocessingml/2006/main">
        <w:t xml:space="preserve">[71] 对话 1（转变前）</w:t>
      </w:r>
    </w:p>
    <w:p w14:paraId="774D9EA9">
      <w:r xmlns:w="http://schemas.openxmlformats.org/wordprocessingml/2006/main">
        <w:t xml:space="preserve">[72] 对话 2（转变前）</w:t>
      </w:r>
    </w:p>
    <w:p w14:paraId="7A89A32F">
      <w:r xmlns:w="http://schemas.openxmlformats.org/wordprocessingml/2006/main">
        <w:t xml:space="preserve">[73] 对话 3（转变前）</w:t>
      </w:r>
    </w:p>
    <w:p w14:paraId="4D446C60">
      <w:r xmlns:w="http://schemas.openxmlformats.org/wordprocessingml/2006/main">
        <w:t xml:space="preserve">[74] 对话 4（转变前）</w:t>
      </w:r>
    </w:p>
    <w:p w14:paraId="1E0E637D">
      <w:r xmlns:w="http://schemas.openxmlformats.org/wordprocessingml/2006/main">
        <w:t xml:space="preserve">[75] 空闲 1（转换前）</w:t>
      </w:r>
    </w:p>
    <w:p w14:paraId="1713F72E">
      <w:r xmlns:w="http://schemas.openxmlformats.org/wordprocessingml/2006/main">
        <w:t xml:space="preserve">[76] 空闲 2（转换前）</w:t>
      </w:r>
    </w:p>
    <w:p w14:paraId="57372788">
      <w:r xmlns:w="http://schemas.openxmlformats.org/wordprocessingml/2006/main">
        <w:t xml:space="preserve">[77] 升级 1</w:t>
      </w:r>
    </w:p>
    <w:p w14:paraId="07D5BBA7">
      <w:r xmlns:w="http://schemas.openxmlformats.org/wordprocessingml/2006/main">
        <w:t xml:space="preserve">[78] 嗯，嗯……</w:t>
      </w:r>
    </w:p>
    <w:p w14:paraId="76A69D45">
      <w:r xmlns:w="http://schemas.openxmlformats.org/wordprocessingml/2006/main">
        <w:t xml:space="preserve">[79] 升级 2</w:t>
      </w:r>
    </w:p>
    <w:p w14:paraId="0451C858">
      <w:r xmlns:w="http://schemas.openxmlformats.org/wordprocessingml/2006/main">
        <w:t xml:space="preserve">[80] 啊，啊啊啊！？我，我要高潮了！？</w:t>
      </w:r>
    </w:p>
    <w:p w14:paraId="6A0E1299">
      <w:r xmlns:w="http://schemas.openxmlformats.org/wordprocessingml/2006/main">
        <w:t xml:space="preserve">[81] 升级 3</w:t>
      </w:r>
    </w:p>
    <w:p w14:paraId="76A6496D">
      <w:r xmlns:w="http://schemas.openxmlformats.org/wordprocessingml/2006/main">
        <w:t xml:space="preserve">[82] 啊，啊，啊，啊！啊啊！</w:t>
      </w:r>
    </w:p>
    <w:p w14:paraId="48AB1867">
      <w:r xmlns:w="http://schemas.openxmlformats.org/wordprocessingml/2006/main">
        <w:t xml:space="preserve">[83] 捕获</w:t>
      </w:r>
    </w:p>
    <w:p w14:paraId="5BE65F68">
      <w:r xmlns:w="http://schemas.openxmlformats.org/wordprocessingml/2006/main">
        <w:t xml:space="preserve">[84] 它就像……一本薄薄的书……</w:t>
      </w:r>
    </w:p>
    <w:p w14:paraId="0E535455">
      <w:r xmlns:w="http://schemas.openxmlformats.org/wordprocessingml/2006/main">
        <w:t xml:space="preserve">[85] 战斗开始 1</w:t>
      </w:r>
    </w:p>
    <w:p w14:paraId="4F25930F">
      <w:r xmlns:w="http://schemas.openxmlformats.org/wordprocessingml/2006/main">
        <w:t xml:space="preserve">[86] 战斗开始 2</w:t>
      </w:r>
    </w:p>
    <w:p w14:paraId="18548ED9">
      <w:r xmlns:w="http://schemas.openxmlformats.org/wordprocessingml/2006/main">
        <w:t xml:space="preserve">[87] 战斗参与 1</w:t>
      </w:r>
    </w:p>
    <w:p w14:paraId="28521543">
      <w:r xmlns:w="http://schemas.openxmlformats.org/wordprocessingml/2006/main">
        <w:t xml:space="preserve">[88] 战斗参与 2</w:t>
      </w:r>
    </w:p>
    <w:p w14:paraId="10D6A74B">
      <w:r xmlns:w="http://schemas.openxmlformats.org/wordprocessingml/2006/main">
        <w:t xml:space="preserve">[89] 战斗胜利 1</w:t>
      </w:r>
    </w:p>
    <w:p w14:paraId="45C6944A">
      <w:r xmlns:w="http://schemas.openxmlformats.org/wordprocessingml/2006/main">
        <w:t xml:space="preserve">[90] 战斗胜利 2</w:t>
      </w:r>
    </w:p>
    <w:p w14:paraId="519088C9">
      <w:r xmlns:w="http://schemas.openxmlformats.org/wordprocessingml/2006/main">
        <w:t xml:space="preserve">[91] 普通攻击 1</w:t>
      </w:r>
    </w:p>
    <w:p w14:paraId="68F62ECE">
      <w:r xmlns:w="http://schemas.openxmlformats.org/wordprocessingml/2006/main">
        <w:t xml:space="preserve">[92] 普通攻击 2</w:t>
      </w:r>
    </w:p>
    <w:p w14:paraId="111FD011">
      <w:r xmlns:w="http://schemas.openxmlformats.org/wordprocessingml/2006/main">
        <w:t xml:space="preserve">[93] 普通攻击 3</w:t>
      </w:r>
    </w:p>
    <w:p w14:paraId="0AE512AF">
      <w:r xmlns:w="http://schemas.openxmlformats.org/wordprocessingml/2006/main">
        <w:t xml:space="preserve">[94] 独特效果激活 1</w:t>
      </w:r>
    </w:p>
    <w:p w14:paraId="4693F246">
      <w:r xmlns:w="http://schemas.openxmlformats.org/wordprocessingml/2006/main">
        <w:t xml:space="preserve">[95] 独特效果激活 2</w:t>
      </w:r>
    </w:p>
    <w:p w14:paraId="328A52FC">
      <w:r xmlns:w="http://schemas.openxmlformats.org/wordprocessingml/2006/main">
        <w:t xml:space="preserve">[96] 独特效果激活 3</w:t>
      </w:r>
    </w:p>
    <w:p w14:paraId="54F3F8BE">
      <w:r xmlns:w="http://schemas.openxmlformats.org/wordprocessingml/2006/main">
        <w:t xml:space="preserve">[97] 特殊招式 1</w:t>
      </w:r>
    </w:p>
    <w:p w14:paraId="0A6210F2">
      <w:r xmlns:w="http://schemas.openxmlformats.org/wordprocessingml/2006/main">
        <w:t xml:space="preserve">[98] 特殊招式 2</w:t>
      </w:r>
    </w:p>
    <w:p w14:paraId="14FCC28B">
      <w:r xmlns:w="http://schemas.openxmlformats.org/wordprocessingml/2006/main">
        <w:t xml:space="preserve">[99] 受到的伤害：1</w:t>
      </w:r>
    </w:p>
    <w:p w14:paraId="462B6BE0">
      <w:r xmlns:w="http://schemas.openxmlformats.org/wordprocessingml/2006/main">
        <w:t xml:space="preserve">[100] 受到的伤害：2</w:t>
      </w:r>
    </w:p>
    <w:p w14:paraId="408F3940">
      <w:r xmlns:w="http://schemas.openxmlformats.org/wordprocessingml/2006/main">
        <w:t xml:space="preserve">[101] 受到的伤害：3</w:t>
      </w:r>
    </w:p>
    <w:p w14:paraId="53C0F952">
      <w:r xmlns:w="http://schemas.openxmlformats.org/wordprocessingml/2006/main">
        <w:t xml:space="preserve">[102] 撤回</w:t>
      </w:r>
    </w:p>
    <w:p w14:paraId="48D629CF">
      <w:r xmlns:w="http://schemas.openxmlformats.org/wordprocessingml/2006/main">
        <w:t xml:space="preserve">[103] 使用好感度道具/极限突破道具 1</w:t>
      </w:r>
    </w:p>
    <w:p w14:paraId="516D8FFD">
      <w:r xmlns:w="http://schemas.openxmlformats.org/wordprocessingml/2006/main">
        <w:t xml:space="preserve">[104] 呵呵……谢谢。我太高兴了……</w:t>
      </w:r>
    </w:p>
    <w:p w14:paraId="3F993F83">
      <w:r xmlns:w="http://schemas.openxmlformats.org/wordprocessingml/2006/main">
        <w:t xml:space="preserve">[105] 好感度道具和突破极限道具的使用 2</w:t>
      </w:r>
    </w:p>
    <w:p w14:paraId="372208F8">
      <w:r xmlns:w="http://schemas.openxmlformats.org/wordprocessingml/2006/main">
        <w:t xml:space="preserve">[106] 我？</w:t>
      </w:r>
    </w:p>
    <w:p w14:paraId="243F18FE">
      <w:r xmlns:w="http://schemas.openxmlformats.org/wordprocessingml/2006/main">
        <w:t xml:space="preserve">[107] 在游戏中 †</w:t>
      </w:r>
    </w:p>
    <w:p w14:paraId="2B43B1EA">
      <w:r xmlns:w="http://schemas.openxmlformats.org/wordprocessingml/2006/main">
        <w:t xml:space="preserve">[108] 于2021年4月14日实装。继上次活动中的魔女伊蕾娜和坚韧利维之后，她是首张SR魔女卡。此外，她也是首张魔法属性的SR卡。在此之前，所有SR卡均为纯物理属性，甚至没有混合属性。</w:t>
      </w:r>
    </w:p>
    <w:p w14:paraId="3DF04BCD">
      <w:r xmlns:w="http://schemas.openxmlformats.org/wordprocessingml/2006/main">
        <w:t xml:space="preserve">[109] 它的基础属性严重偏向魔法。与其他SR相比，它的耐力在发布时排名倒数第二，仅次于暗黑奉献之戒，防御力也略低于平均水平。它的魔法攻击力和魔法抗性都很高，其中魔法抗性在发布时更是最高。</w:t>
      </w:r>
    </w:p>
    <w:p w14:paraId="5B4C8A45">
      <w:r xmlns:w="http://schemas.openxmlformats.org/wordprocessingml/2006/main">
        <w:t xml:space="preserve">[110] 详细信息显示，它拥有99%的魔法命中率和25%的眩晕率，这两项数据都相对较高……但它也有一些明显的低属性，例如0%的反击率和5%的暴击充能率。其5的行动速度也只能算中等水平，并不特别快，这使得它难以提升火力，这是一个缺点。尽管它拥有较高的魔法威力，可以造成可观的伤害，但不足以作为主力输出。</w:t>
      </w:r>
    </w:p>
    <w:p w14:paraId="1BE04659">
      <w:r xmlns:w="http://schemas.openxmlformats.org/wordprocessingml/2006/main">
        <w:t xml:space="preserve">[111] 特殊技能是一个简单的范围攻击，但充能速度较慢，因此需要队友的支援或装备的弥补。如果可能，除了提升行动速度外，还应该通过觉醒来强化它。</w:t>
      </w:r>
    </w:p>
    <w:p w14:paraId="59CD3108">
      <w:r xmlns:w="http://schemas.openxmlformats.org/wordprocessingml/2006/main">
        <w:t xml:space="preserve">[112] 她的移动速度和部署速度都高于平均水平，因此很容易运用将她从预备队中调出并发挥其独特能力的策略。她的速度比上文提到的沙缪尔快得多。</w:t>
      </w:r>
    </w:p>
    <w:p w14:paraId="5721AC0A">
      <w:r xmlns:w="http://schemas.openxmlformats.org/wordprocessingml/2006/main">
        <w:t xml:space="preserve">[113] 在时间紧迫的情况下，百分比伤害很难扭转战局。最好尽早部署并取得优势。</w:t>
      </w:r>
    </w:p>
    <w:p w14:paraId="72CC9704">
      <w:r xmlns:w="http://schemas.openxmlformats.org/wordprocessingml/2006/main">
        <w:t xml:space="preserve">[114] 幸运的是，装备仓库管理系统与绮礼系统同时实施，使得根据地图和可用角色资产在操作之间切换和重新安排装备变得更加容易。</w:t>
      </w:r>
    </w:p>
    <w:p w14:paraId="0BD6883A">
      <w:r xmlns:w="http://schemas.openxmlformats.org/wordprocessingml/2006/main">
        <w:t xml:space="preserve">[115] 总的来说，这个角色的主要作用在于利用其独特的百分比伤害能力做出贡献。虽然它缺乏任何特别突出的进攻手段，但从概念上讲，它的优势在于能够在坦克或主攻手的掩护下控制仇恨。</w:t>
      </w:r>
    </w:p>
    <w:p w14:paraId="210D2AA3">
      <w:r xmlns:w="http://schemas.openxmlformats.org/wordprocessingml/2006/main">
        <w:t xml:space="preserve">[116] 备选版本 †</w:t>
      </w:r>
    </w:p>
    <w:p w14:paraId="69354FD3">
      <w:r xmlns:w="http://schemas.openxmlformats.org/wordprocessingml/2006/main">
        <w:t xml:space="preserve">[117] 万圣节真美</w:t>
      </w:r>
    </w:p>
    <w:p w14:paraId="52679FAF">
      <w:r xmlns:w="http://schemas.openxmlformats.org/wordprocessingml/2006/main">
        <w:t xml:space="preserve">[118] 琐事 †</w:t>
      </w:r>
    </w:p>
    <w:p w14:paraId="54CCD7E2">
      <w:r xmlns:w="http://schemas.openxmlformats.org/wordprocessingml/2006/main">
        <w:t xml:space="preserve">[119] 顺便一提，他救的那个人身患绝症，所以他侥幸逃过一劫。</w:t>
      </w:r>
    </w:p>
    <w:p w14:paraId="4DA112A1">
      <w:r xmlns:w="http://schemas.openxmlformats.org/wordprocessingml/2006/main">
        <w:t xml:space="preserve">[120] 当她第一次出现时，她被称为“南瓜女巫”，但没有透露她的真名。</w:t>
      </w:r>
    </w:p>
    <w:p w14:paraId="11E77C5B">
      <w:r xmlns:w="http://schemas.openxmlformats.org/wordprocessingml/2006/main">
        <w:t xml:space="preserve">[121] 他穿着一套极其暴露的服装，除了披风下缠绕着生殖器的腰带外，全身赤裸。</w:t>
      </w:r>
    </w:p>
    <w:p w14:paraId="2D164F62">
      <w:r xmlns:w="http://schemas.openxmlformats.org/wordprocessingml/2006/main">
        <w:t xml:space="preserve">[122] 南瓜灯，作为女巫的象征，是万圣节常见的幽灵形象。它最初是用枯萎的萝卜制成的，但现在更多地与万圣节的南瓜形象联系在一起。</w:t>
      </w:r>
    </w:p>
    <w:p w14:paraId="15AEEA46">
      <w:r xmlns:w="http://schemas.openxmlformats.org/wordprocessingml/2006/main">
        <w:t xml:space="preserve">[123] 当她出现在屏幕上时，她经常使用与BL（耽美）主题相关的笑话。</w:t>
      </w:r>
    </w:p>
    <w:p w14:paraId="52A86168">
      <w:r xmlns:w="http://schemas.openxmlformats.org/wordprocessingml/2006/main">
        <w:t xml:space="preserve">[124] 官方推特账号简介 †</w:t>
      </w:r>
    </w:p>
    <w:p w14:paraId="2F3E76EB">
      <w:r xmlns:w="http://schemas.openxmlformats.org/wordprocessingml/2006/main">
        <w:t xml:space="preserve">[125] 人物介绍</w:t>
      </w:r>
    </w:p>
    <w:p w14:paraId="59549F5C">
      <w:r xmlns:w="http://schemas.openxmlformats.org/wordprocessingml/2006/main">
        <w:t xml:space="preserve">[126] 评论表 †</w:t>
      </w:r>
    </w:p>
    <w:p w14:paraId="1A08369F">
      <w:r xmlns:w="http://schemas.openxmlformats.org/wordprocessingml/2006/main">
        <w:t xml:space="preserve">[127] 点击打开历史日志列表</w:t>
      </w:r>
    </w:p>
    <w:p w14:paraId="56408C6C">
      <w:r xmlns:w="http://schemas.openxmlformats.org/wordprocessingml/2006/main">
        <w:t xml:space="preserve">[128] 末尾的数字越小，日志就越旧。</w:t>
      </w:r>
    </w:p>
    <w:p w14:paraId="72957157">
      <w:r xmlns:w="http://schemas.openxmlformats.org/wordprocessingml/2006/main">
        <w:t xml:space="preserve">[129] 'Comments/Witch Kirei/' 没有子页面。</w:t>
      </w:r>
    </w:p>
    <w:p w14:paraId="5E49FE98">
      <w:r xmlns:w="http://schemas.openxmlformats.org/wordprocessingml/2006/main">
        <w:t xml:space="preserve">[130] 我觉得没什么别的动机，但是一直评论这么久以前的评论有点过分了。——[cd.m3KYkd4U] 2022-01-26 (周三) 13:16:21</w:t>
      </w:r>
    </w:p>
    <w:p w14:paraId="76ED1CBE">
      <w:r xmlns:w="http://schemas.openxmlformats.org/wordprocessingml/2006/main">
        <w:t xml:space="preserve">[131] 如果服务上线没有延期，这个角色原本应该是计划在万圣节推出的，对吧？既然她已经在主线剧情中出现过了，看来他们等不及今年的万圣节了。——[enJ0/XVkS3.] 2021-04-15 (周四) 03:01:28</w:t>
      </w:r>
    </w:p>
    <w:p w14:paraId="7718EAFF">
      <w:r xmlns:w="http://schemas.openxmlformats.org/wordprocessingml/2006/main">
        <w:t xml:space="preserve">[132] 我没能在第一次半价活动中买到 Silica 或 Kirei。太可惜了。 -- [EJ9VkYUXXxs] 2021-04-15 (周四) 11:11:55</w:t>
      </w:r>
    </w:p>
    <w:p w14:paraId="21F5A2D2">
      <w:r xmlns:w="http://schemas.openxmlformats.org/wordprocessingml/2006/main">
        <w:t xml:space="preserve">[133] 自从《爱丽丝》系列之后，我们已经很久没看到萩屋秀和创作有名字的角色了。杂兵角色也出现在《Eve 2》中，不过是重复使用了。——[F38NBj2JTDg] 2021-04-16 (周五) 02:32:53</w:t>
      </w:r>
    </w:p>
    <w:p w14:paraId="5C64EB9E">
      <w:r xmlns:w="http://schemas.openxmlformats.org/wordprocessingml/2006/main">
        <w:t xml:space="preserve">[134] 随着蜜咬王子和各种特殊技能的加入，现在正是推出范围攻击技能的好时机……但是它还没上线！在保底活动结束之前，我不想用我的SR保底券！——[BPo2uwI2DmA] 2021-04-16 (周五) 20:48:12</w:t>
      </w:r>
    </w:p>
    <w:p w14:paraId="401330F3">
      <w:r xmlns:w="http://schemas.openxmlformats.org/wordprocessingml/2006/main">
        <w:t xml:space="preserve">[135] 我已经用沙缪尔在难度较高的副本中体验过这个技能对付高血量敌人的效果了。光是露面就能削减他们的血量，这本身就很强。——[5bpmu0WYEe6] 2021-05-05 (周三) 23:36:00</w:t>
      </w:r>
    </w:p>
    <w:p w14:paraId="0F5A77E1">
      <w:r xmlns:w="http://schemas.openxmlformats.org/wordprocessingml/2006/main">
        <w:t xml:space="preserve">[136] 这篇诚实的评论很有意思，令人惊讶的是，最多三个人之间的对话竟然如此自然。——[lk7h70gKPmc] 2021-12-02 (周四) 09:41:12</w:t>
      </w:r>
    </w:p>
    <w:p w14:paraId="1160C67D">
      <w:r xmlns:w="http://schemas.openxmlformats.org/wordprocessingml/2006/main">
        <w:t xml:space="preserve">[137] 所以它烂了是因为它是南瓜灯？我明白了。——[X9ijLCWvXtk] 2021-05-17 (周一) 07:34:34</w:t>
      </w:r>
    </w:p>
    <w:p w14:paraId="18F187CD">
      <w:r xmlns:w="http://schemas.openxmlformats.org/wordprocessingml/2006/main">
        <w:t xml:space="preserve">[138] Kirei不仅觉醒了男男关系，也觉醒了女女关系——[W/KawxO6AJg] 2021-10-06 (周三) 21:16:56</w:t>
      </w:r>
    </w:p>
    <w:p w14:paraId="08898DB4">
      <w:r xmlns:w="http://schemas.openxmlformats.org/wordprocessingml/2006/main">
        <w:t xml:space="preserve">[139] 我以为这女孩会搞什么万圣节活动，结果什么都没有。那个南瓜只是装饰品吗？ -- [5OldfcNAa3A] 2021-10-30 (周六) 20:01:25</w:t>
      </w:r>
    </w:p>
    <w:p w14:paraId="6081BFCC">
      <w:r xmlns:w="http://schemas.openxmlformats.org/wordprocessingml/2006/main">
        <w:t xml:space="preserve">[140] 别再试图在失败的卧室里逗我笑了 -- [NEXbtAG./ek] 2021-11-11 (周四) 23:22:56</w:t>
      </w:r>
    </w:p>
    <w:p w14:paraId="71F51DD4">
      <w:r xmlns:w="http://schemas.openxmlformats.org/wordprocessingml/2006/main">
        <w:t xml:space="preserve">[141] MIGO：“老大，绮礼订做了几条印有你和纪美脸的裤子，让我拍张照片。” -- [bfwZsgWspfU] 2022-04-01 (周五) 13:31:04</w:t>
      </w:r>
    </w:p>
    <w:p w14:paraId="47B25B53">
      <w:r xmlns:w="http://schemas.openxmlformats.org/wordprocessingml/2006/main">
        <w:t xml:space="preserve">[142] ←使用棋盘前请务必阅读规则。</w:t>
      </w:r>
    </w:p>
    <w:p w14:paraId="496F0FE1">
      <w:r xmlns:w="http://schemas.openxmlformats.org/wordprocessingml/2006/main">
        <w:t xml:space="preserve">[143] 关于规则 †</w:t>
      </w:r>
    </w:p>
    <w:p w14:paraId="4F80BDED">
      <w:r xmlns:w="http://schemas.openxmlformats.org/wordprocessingml/2006/main">
        <w:t xml:space="preserve">[144] 请不要抱怨或批评页面编辑者。如果您对其他人的编辑有意见，请通过“提供替代方案”或“自行编辑”的方式进行建设性沟通。</w:t>
      </w:r>
    </w:p>
    <w:p w14:paraId="157578D1">
      <w:r xmlns:w="http://schemas.openxmlformats.org/wordprocessingml/2006/main">
        <w:t xml:space="preserve">[145] 不要发布个人网站或其他禁止未经授权链接的网站的网址。</w:t>
      </w:r>
    </w:p>
    <w:p w14:paraId="5D2E23C5">
      <w:r xmlns:w="http://schemas.openxmlformats.org/wordprocessingml/2006/main">
        <w:t xml:space="preserve">[146] 关于违反规则的帖子 †</w:t>
      </w:r>
    </w:p>
    <w:p w14:paraId="335CF0AC">
      <w:r xmlns:w="http://schemas.openxmlformats.org/wordprocessingml/2006/main">
        <w:t xml:space="preserve">[147] 禁止发布以下类型的帖子，因为它们容易造成干扰。</w:t>
      </w:r>
    </w:p>
    <w:p w14:paraId="01493A3C">
      <w:r xmlns:w="http://schemas.openxmlformats.org/wordprocessingml/2006/main">
        <w:t xml:space="preserve">[148]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53FC904C">
      <w:r xmlns:w="http://schemas.openxmlformats.org/wordprocessingml/2006/main">
        <w:t xml:space="preserve">[149] 其他包括使用此维基的人、官方管理员、艺术家、配音演员、现实生活中的个人以及 Twitter 用户等团体。</w:t>
      </w:r>
    </w:p>
    <w:p w14:paraId="27E212EE">
      <w:r xmlns:w="http://schemas.openxmlformats.org/wordprocessingml/2006/main">
        <w:t xml:space="preserve">[150] 关于向管理层提交的帖子，我们容忍可以解释为用户意见的评论，例如“我希望他们改进这一点”、“我希望他们尽快修复错误”和“维护时间太长了”，但我们不容忍使用辱骂性语言贬低管理层。</w:t>
      </w:r>
    </w:p>
    <w:p w14:paraId="429F4140">
      <w:r xmlns:w="http://schemas.openxmlformats.org/wordprocessingml/2006/main">
        <w:t xml:space="preserve">[151] 将讨论和意见交流视为“诽谤或对抗他人”是错误的。然而，在讨论或意见交流中使用辱骂性语言、贬低他人、挑衅他人或在缺乏明确证据的情况下发表言论，都是违法行为。说话时务必注意自己的言辞。</w:t>
      </w:r>
    </w:p>
    <w:p w14:paraId="562247C0">
      <w:r xmlns:w="http://schemas.openxmlformats.org/wordprocessingml/2006/main">
        <w:t xml:space="preserve">[152] 攻击性评论是指使用“做这个”或“做那个”等强烈命令、“使用粗俗语言”、“采取居高临下的态度”或“具有挑衅性”的评论。</w:t>
      </w:r>
    </w:p>
    <w:p w14:paraId="732CE750">
      <w:r xmlns:w="http://schemas.openxmlformats.org/wordprocessingml/2006/main">
        <w:t xml:space="preserve">[153] 禁止发布冒犯现有玩家的帖子，例如“还有人玩这个游戏吗？”或“这游戏已经凉了”。这并不意味着您完全不能发表任何负面言论，而是指那些超出单纯负面评价范围，构成诽谤或诋毁的帖子将被禁止发布。</w:t>
      </w:r>
    </w:p>
    <w:p w14:paraId="2ABFF65C">
      <w:r xmlns:w="http://schemas.openxmlformats.org/wordprocessingml/2006/main">
        <w:t xml:space="preserve">[154] 公开羞辱他人，包括泄露他人的游戏内名称或UID</w:t>
      </w:r>
    </w:p>
    <w:p w14:paraId="1660BF92">
      <w:r xmlns:w="http://schemas.openxmlformats.org/wordprocessingml/2006/main">
        <w:t xml:space="preserve">[155] 但是，分享有助于游戏攻略的信息和视频是允许的。</w:t>
      </w:r>
    </w:p>
    <w:p w14:paraId="18C6DBEC">
      <w:r xmlns:w="http://schemas.openxmlformats.org/wordprocessingml/2006/main">
        <w:t xml:space="preserve">[156] 参考其他应用程序</w:t>
      </w:r>
    </w:p>
    <w:p w14:paraId="4F44BEA4">
      <w:r xmlns:w="http://schemas.openxmlformats.org/wordprocessingml/2006/main">
        <w:t xml:space="preserve">[157] 在多个论坛上多次发帖</w:t>
      </w:r>
    </w:p>
    <w:p w14:paraId="54396634">
      <w:r xmlns:w="http://schemas.openxmlformats.org/wordprocessingml/2006/main">
        <w:t xml:space="preserve">[158] 由一串无意义字符组成的文字</w:t>
      </w:r>
    </w:p>
    <w:p w14:paraId="653D1C3E">
      <w:r xmlns:w="http://schemas.openxmlformats.org/wordprocessingml/2006/main">
        <w:t xml:space="preserve">[159] 关于作弊和利用漏洞的帖子</w:t>
      </w:r>
    </w:p>
    <w:p w14:paraId="1723037B">
      <w:r xmlns:w="http://schemas.openxmlformats.org/wordprocessingml/2006/main">
        <w:t xml:space="preserve">[160] 最好的办法是忽略违反规则的帖子。上钩或反驳只会让事情变得更糟。</w:t>
      </w:r>
    </w:p>
    <w:p w14:paraId="78135327">
      <w:r xmlns:w="http://schemas.openxmlformats.org/wordprocessingml/2006/main">
        <w:t xml:space="preserve">[161] *在上述规则中，“诽谤”指的是在没有客观证据的情况下诋毁和贬低他人。将所有批评性文章都归为“诽谤”是不正确的，所以请务必谨慎。</w:t>
      </w:r>
    </w:p>
    <w:p w14:paraId="1974E06B">
      <w:r xmlns:w="http://schemas.openxmlformats.org/wordprocessingml/2006/main">
        <w:t xml:space="preserve">[162] 关于修改和删除发帖日志 †</w:t>
      </w:r>
    </w:p>
    <w:p w14:paraId="20A29997">
      <w:r xmlns:w="http://schemas.openxmlformats.org/wordprocessingml/2006/main">
        <w:t xml:space="preserve">[163] 但是，允许更正印刷错误、遗漏和字体颜色。（他人出于善意所做的更正也允许。）</w:t>
      </w:r>
    </w:p>
    <w:p w14:paraId="3ACFDDBD">
      <w:r xmlns:w="http://schemas.openxmlformats.org/wordprocessingml/2006/main">
        <w:t xml:space="preserve">[164] 作为例外情况，您可以删除自己的帖子，但事后必须向管理员报告。此外，删除时，请将整个评论替换为以下文本，而不是完全删除：&amp;color(#ff0000){''发帖人已删除''};</w:t>
      </w:r>
    </w:p>
    <w:p w14:paraId="52B80D2E">
      <w:r xmlns:w="http://schemas.openxmlformats.org/wordprocessingml/2006/main">
        <w:t xml:space="preserve">[165] 关于评论删除违反规则的帖子 †</w:t>
      </w:r>
    </w:p>
    <w:p w14:paraId="0CE3962B">
      <w:r xmlns:w="http://schemas.openxmlformats.org/wordprocessingml/2006/main">
        <w:t xml:space="preserve">[166] 您可以自行注释掉上述任何违反规则的评论，无需管理员许可。但是，如果您注释掉了某条评论，请务必在“违规举报公告板”上进行举报。举报时请使用“违规举报公告板”上的模板。</w:t>
      </w:r>
    </w:p>
    <w:p w14:paraId="6183C850">
      <w:r xmlns:w="http://schemas.openxmlformats.org/wordprocessingml/2006/main">
        <w:t xml:space="preserve">[167] 未经 CO 举报公告板举报而被评论删除的帖子将被恢复，而评论删除帖子的人将受到处罚。</w:t>
      </w:r>
    </w:p>
    <w:p w14:paraId="0024BFD7">
      <w:r xmlns:w="http://schemas.openxmlformats.org/wordprocessingml/2006/main">
        <w:t xml:space="preserve">[168] 如果您反复向 CO 举报公告板举报不违反规则的帖子，我们将认为您是自私的，并将对您实施发帖和编辑限制。</w:t>
      </w:r>
    </w:p>
    <w:p w14:paraId="7160E2B6">
      <w:r xmlns:w="http://schemas.openxmlformats.org/wordprocessingml/2006/main">
        <w:t xml:space="preserve">[169] 管理员可酌情恢复 CO 报告公告板上不违反规则的报告。</w:t>
      </w:r>
    </w:p>
    <w:p w14:paraId="2CBA4C81">
      <w:r xmlns:w="http://schemas.openxmlformats.org/wordprocessingml/2006/main">
        <w:t xml:space="preserve">[170] 我想再次重申我的请求：请不要评论那些没有违反规则的评论。（例如，诸如“虽然没有违反规则，但对任何看到它的人来说都明显是垃圾信息”、“恶作剧”或“评论整个帖子”之类的主观判断。）</w:t>
      </w:r>
    </w:p>
    <w:p w14:paraId="4DFEA02B">
      <w:r xmlns:w="http://schemas.openxmlformats.org/wordprocessingml/2006/main">
        <w:t xml:space="preserve">[171] 关于不违反规则但“冒犯性”的帖子 †</w:t>
      </w:r>
    </w:p>
    <w:p w14:paraId="14C8F8DC">
      <w:r xmlns:w="http://schemas.openxmlformats.org/wordprocessingml/2006/main">
        <w:t xml:space="preserve">[172] 即使帖子内容具有冒犯性，除非违反版规，否则不会被删除。由于每个人对冒犯性的接受程度不同，请使用 NGID 功能隐藏评论，而不是争论或恶意挑衅。</w:t>
      </w:r>
    </w:p>
    <w:p w14:paraId="36480753">
      <w:r xmlns:w="http://schemas.openxmlformats.org/wordprocessingml/2006/main">
        <w:t xml:space="preserve">[173] 挑衅难道不是一种违规行为吗？†</w:t>
      </w:r>
    </w:p>
    <w:p w14:paraId="47CB11AA">
      <w:r xmlns:w="http://schemas.openxmlformats.org/wordprocessingml/2006/main">
        <w:t xml:space="preserve">[174] 每个人对“煽动性言论”的定义都大相径庭，因此我们不认为这是违规行为。如果您认为某条评论具有煽动性，请使用 NGID 功能将其隐藏。</w:t>
      </w:r>
    </w:p>
    <w:p w14:paraId="46678327">
      <w:r xmlns:w="http://schemas.openxmlformats.org/wordprocessingml/2006/main">
        <w:t xml:space="preserve">[175] 抱怨难道不算违法吗？†</w:t>
      </w:r>
    </w:p>
    <w:p w14:paraId="777FDE51">
      <w:r xmlns:w="http://schemas.openxmlformats.org/wordprocessingml/2006/main">
        <w:t xml:space="preserve">[176] 一般而言，抱怨本身并不构成违规。但是，针对本作品的负面宣传、诽谤、辱骂性语言以及超出抱怨范围的对抗性言论均构成违规。如果您认为抱怨内容冒犯了您，请使用 NGID 功能隐藏相关评论。</w:t>
      </w:r>
    </w:p>
    <w:p w14:paraId="58B02CC0">
      <w:r xmlns:w="http://schemas.openxmlformats.org/wordprocessingml/2006/main">
        <w:t xml:space="preserve">[177] 如果您不确定某个帖子是否违反规则，该怎么办？ †</w:t>
      </w:r>
    </w:p>
    <w:p w14:paraId="1FC1BD9D">
      <w:r xmlns:w="http://schemas.openxmlformats.org/wordprocessingml/2006/main">
        <w:t xml:space="preserve">[178] 有些帖子内容含糊不清，难以判断是否违规。评论删除这类含糊不清的帖子可能会导致问题，所以请不要评论删除，而是使用 NGID 功能将评论隐藏起来。</w:t>
      </w:r>
    </w:p>
    <w:p w14:paraId="4EEDAF5F">
      <w:r xmlns:w="http://schemas.openxmlformats.org/wordprocessingml/2006/main">
        <w:t xml:space="preserve">[179] 对屡犯者的处罚 †</w:t>
      </w:r>
    </w:p>
    <w:p w14:paraId="5A78F172">
      <w:r xmlns:w="http://schemas.openxmlformats.org/wordprocessingml/2006/main">
        <w:t xml:space="preserve">[180] 屡次违反规则或发布特别恶意的帖子，管理员可酌情予以处罚，例如“禁止访问”或“限制发帖”。</w:t>
      </w:r>
    </w:p>
    <w:p w14:paraId="3B4D5CCA">
      <w:r xmlns:w="http://schemas.openxmlformats.org/wordprocessingml/2006/main">
        <w:t xml:space="preserve">[181] 如果您对进一步改进有任何建议，请通过 Wiki 管理公告板与我们联系。</w:t>
      </w:r>
    </w:p>
    <w:p w14:paraId="721328C9"/>
    <w:p w14:paraId="448EA8B1">
      <w:r xmlns:w="http://schemas.openxmlformats.org/wordprocessingml/2006/main">
        <w:rPr>
          <w:b/>
        </w:rPr>
        <w:t xml:space="preserve">A341</w:t>
      </w:r>
    </w:p>
    <w:p w14:paraId="1DBD3888">
      <w:r xmlns:w="http://schemas.openxmlformats.org/wordprocessingml/2006/main">
        <w:t xml:space="preserve">[0] 索引：所有角色 | SSR 角色 | SR 角色 | R 角色</w:t>
      </w:r>
    </w:p>
    <w:p w14:paraId="679252F2">
      <w:r xmlns:w="http://schemas.openxmlformats.org/wordprocessingml/2006/main">
        <w:t xml:space="preserve">[1] 基本信息</w:t>
      </w:r>
    </w:p>
    <w:p w14:paraId="2D24F1CA">
      <w:r xmlns:w="http://schemas.openxmlformats.org/wordprocessingml/2006/main">
        <w:t xml:space="preserve">[2] 语音</w:t>
      </w:r>
    </w:p>
    <w:p w14:paraId="4440D0F4">
      <w:r xmlns:w="http://schemas.openxmlformats.org/wordprocessingml/2006/main">
        <w:t xml:space="preserve">[3] 内容适用性简易评估</w:t>
      </w:r>
    </w:p>
    <w:p w14:paraId="3BA6D2F1">
      <w:r xmlns:w="http://schemas.openxmlformats.org/wordprocessingml/2006/main">
        <w:t xml:space="preserve">[4] 其他版本及相关角色</w:t>
      </w:r>
    </w:p>
    <w:p w14:paraId="0831E0C8">
      <w:r xmlns:w="http://schemas.openxmlformats.org/wordprocessingml/2006/main">
        <w:t xml:space="preserve">[5] 琐事</w:t>
      </w:r>
    </w:p>
    <w:p w14:paraId="77811F9F">
      <w:r xmlns:w="http://schemas.openxmlformats.org/wordprocessingml/2006/main">
        <w:t xml:space="preserve">[6] 官方推特账号介绍</w:t>
      </w:r>
    </w:p>
    <w:p w14:paraId="78AA6144">
      <w:r xmlns:w="http://schemas.openxmlformats.org/wordprocessingml/2006/main">
        <w:t xml:space="preserve">[7] 评论表单</w:t>
      </w:r>
    </w:p>
    <w:p w14:paraId="01EA9DDF">
      <w:r xmlns:w="http://schemas.openxmlformats.org/wordprocessingml/2006/main">
        <w:t xml:space="preserve">[8] 基本信息 †</w:t>
      </w:r>
    </w:p>
    <w:p w14:paraId="113C6C8F">
      <w:r xmlns:w="http://schemas.openxmlformats.org/wordprocessingml/2006/main">
        <w:t xml:space="preserve">[9] 变换图像</w:t>
      </w:r>
    </w:p>
    <w:p w14:paraId="6BA9CF9B">
      <w:r xmlns:w="http://schemas.openxmlformats.org/wordprocessingml/2006/main">
        <w:t xml:space="preserve">[10] 简介</w:t>
      </w:r>
    </w:p>
    <w:p w14:paraId="2CE8ACD6">
      <w:r xmlns:w="http://schemas.openxmlformats.org/wordprocessingml/2006/main">
        <w:t xml:space="preserve">[11] 姓名</w:t>
      </w:r>
    </w:p>
    <w:p w14:paraId="24C93A38">
      <w:r xmlns:w="http://schemas.openxmlformats.org/wordprocessingml/2006/main">
        <w:t xml:space="preserve">[12] 女巫库鲁鲁</w:t>
      </w:r>
    </w:p>
    <w:p w14:paraId="7CB0E533">
      <w:r xmlns:w="http://schemas.openxmlformats.org/wordprocessingml/2006/main">
        <w:t xml:space="preserve">[13] 真实姓名</w:t>
      </w:r>
    </w:p>
    <w:p w14:paraId="50985EF0">
      <w:r xmlns:w="http://schemas.openxmlformats.org/wordprocessingml/2006/main">
        <w:t xml:space="preserve">[14] 克鲁·森特内拉</w:t>
      </w:r>
    </w:p>
    <w:p w14:paraId="4C44231A">
      <w:r xmlns:w="http://schemas.openxmlformats.org/wordprocessingml/2006/main">
        <w:t xml:space="preserve">[15] 稀有度</w:t>
      </w:r>
    </w:p>
    <w:p w14:paraId="22094C4D">
      <w:r xmlns:w="http://schemas.openxmlformats.org/wordprocessingml/2006/main">
        <w:t xml:space="preserve">[16] 普通攻击</w:t>
      </w:r>
    </w:p>
    <w:p w14:paraId="519B4E5A">
      <w:r xmlns:w="http://schemas.openxmlformats.org/wordprocessingml/2006/main">
        <w:t xml:space="preserve">[17] 近战攻击（物理）</w:t>
      </w:r>
    </w:p>
    <w:p w14:paraId="506619AF">
      <w:r xmlns:w="http://schemas.openxmlformats.org/wordprocessingml/2006/main">
        <w:t xml:space="preserve">[18] 附属派系</w:t>
      </w:r>
    </w:p>
    <w:p w14:paraId="7FD5DD27">
      <w:r xmlns:w="http://schemas.openxmlformats.org/wordprocessingml/2006/main">
        <w:t xml:space="preserve">[19] 女巫</w:t>
      </w:r>
    </w:p>
    <w:p w14:paraId="15402CFF">
      <w:r xmlns:w="http://schemas.openxmlformats.org/wordprocessingml/2006/main">
        <w:t xml:space="preserve">[20] 七濑熊猫</w:t>
      </w:r>
    </w:p>
    <w:p w14:paraId="53804636">
      <w:r xmlns:w="http://schemas.openxmlformats.org/wordprocessingml/2006/main">
        <w:t xml:space="preserve">[21] 插图</w:t>
      </w:r>
    </w:p>
    <w:p w14:paraId="1C7AEB0D">
      <w:r xmlns:w="http://schemas.openxmlformats.org/wordprocessingml/2006/main">
        <w:t xml:space="preserve">[22] 八重洲南</w:t>
      </w:r>
    </w:p>
    <w:p w14:paraId="009E2868">
      <w:r xmlns:w="http://schemas.openxmlformats.org/wordprocessingml/2006/main">
        <w:t xml:space="preserve">[23] SD字符</w:t>
      </w:r>
    </w:p>
    <w:p w14:paraId="7FC4F7DD">
      <w:r xmlns:w="http://schemas.openxmlformats.org/wordprocessingml/2006/main">
        <w:t xml:space="preserve">[24] 风味文字</w:t>
      </w:r>
    </w:p>
    <w:p w14:paraId="392F2E2A">
      <w:r xmlns:w="http://schemas.openxmlformats.org/wordprocessingml/2006/main">
        <w:t xml:space="preserve">[25] “哎呀！你需要我做什么吗？哦，明天……不，给我三天时间！我会好好调查的……” 她是一位拥有卡邦库尔因子的女巫，外形像一只小动物。她每天都躲避着那些觊觎她额头宝石的人的攻击。她最强大的武器是她从过去的经历中积累的渗透和间谍技能。她极其害羞，所以在与任何人交谈之前，她都会做好充分的调查。前天？三天前？不，不，我需要更多更多！</w:t>
      </w:r>
    </w:p>
    <w:p w14:paraId="6BBFE0DA">
      <w:r xmlns:w="http://schemas.openxmlformats.org/wordprocessingml/2006/main">
        <w:t xml:space="preserve">[26] 如何获得</w:t>
      </w:r>
    </w:p>
    <w:p w14:paraId="69CA5A6C">
      <w:r xmlns:w="http://schemas.openxmlformats.org/wordprocessingml/2006/main">
        <w:t xml:space="preserve">[27] 标准扭蛋</w:t>
      </w:r>
    </w:p>
    <w:p w14:paraId="046CB855">
      <w:r xmlns:w="http://schemas.openxmlformats.org/wordprocessingml/2006/main">
        <w:t xml:space="preserve">[28] 基础属性（1星）* 每增加1星+50%，5星时为1星值的3倍</w:t>
      </w:r>
    </w:p>
    <w:p w14:paraId="7AD3D52F">
      <w:r xmlns:w="http://schemas.openxmlformats.org/wordprocessingml/2006/main">
        <w:t xml:space="preserve">[29] 级</w:t>
      </w:r>
    </w:p>
    <w:p w14:paraId="6E4152B2">
      <w:r xmlns:w="http://schemas.openxmlformats.org/wordprocessingml/2006/main">
        <w:t xml:space="preserve">[30] 耐力</w:t>
      </w:r>
    </w:p>
    <w:p w14:paraId="42379208">
      <w:r xmlns:w="http://schemas.openxmlformats.org/wordprocessingml/2006/main">
        <w:t xml:space="preserve">[31] 攻击力</w:t>
      </w:r>
    </w:p>
    <w:p w14:paraId="1D06C0DD">
      <w:r xmlns:w="http://schemas.openxmlformats.org/wordprocessingml/2006/main">
        <w:t xml:space="preserve">[32] 防御能力</w:t>
      </w:r>
    </w:p>
    <w:p w14:paraId="4D384076">
      <w:r xmlns:w="http://schemas.openxmlformats.org/wordprocessingml/2006/main">
        <w:t xml:space="preserve">[33] 魔力</w:t>
      </w:r>
    </w:p>
    <w:p w14:paraId="5555FEF0">
      <w:r xmlns:w="http://schemas.openxmlformats.org/wordprocessingml/2006/main">
        <w:t xml:space="preserve">[34] 魔法抗性</w:t>
      </w:r>
    </w:p>
    <w:p w14:paraId="3DCCD5AB">
      <w:r xmlns:w="http://schemas.openxmlformats.org/wordprocessingml/2006/main">
        <w:t xml:space="preserve">[35] 详细状态</w:t>
      </w:r>
    </w:p>
    <w:p w14:paraId="1DF56D2D">
      <w:r xmlns:w="http://schemas.openxmlformats.org/wordprocessingml/2006/main">
        <w:t xml:space="preserve">[36] 准确性</w:t>
      </w:r>
    </w:p>
    <w:p w14:paraId="3B4A5F6E">
      <w:r xmlns:w="http://schemas.openxmlformats.org/wordprocessingml/2006/main">
        <w:t xml:space="preserve">[37] 回避能力</w:t>
      </w:r>
    </w:p>
    <w:p w14:paraId="27FF4A8D">
      <w:r xmlns:w="http://schemas.openxmlformats.org/wordprocessingml/2006/main">
        <w:t xml:space="preserve">[38] 连续命中率</w:t>
      </w:r>
    </w:p>
    <w:p w14:paraId="064D6DE9">
      <w:r xmlns:w="http://schemas.openxmlformats.org/wordprocessingml/2006/main">
        <w:t xml:space="preserve">[39] 反击率</w:t>
      </w:r>
    </w:p>
    <w:p w14:paraId="3BE4EAC0">
      <w:r xmlns:w="http://schemas.openxmlformats.org/wordprocessingml/2006/main">
        <w:t xml:space="preserve">[40] 眩晕激活率</w:t>
      </w:r>
    </w:p>
    <w:p w14:paraId="4C4A7F21">
      <w:r xmlns:w="http://schemas.openxmlformats.org/wordprocessingml/2006/main">
        <w:t xml:space="preserve">[41] 抗眩晕能力</w:t>
      </w:r>
    </w:p>
    <w:p w14:paraId="34831E37">
      <w:r xmlns:w="http://schemas.openxmlformats.org/wordprocessingml/2006/main">
        <w:t xml:space="preserve">[42] 移动速度</w:t>
      </w:r>
    </w:p>
    <w:p w14:paraId="5BBC1185">
      <w:r xmlns:w="http://schemas.openxmlformats.org/wordprocessingml/2006/main">
        <w:t xml:space="preserve">[43] 部署速度</w:t>
      </w:r>
    </w:p>
    <w:p w14:paraId="58AA872A">
      <w:r xmlns:w="http://schemas.openxmlformats.org/wordprocessingml/2006/main">
        <w:t xml:space="preserve">[44] 行动速度</w:t>
      </w:r>
    </w:p>
    <w:p w14:paraId="7D2612BC">
      <w:r xmlns:w="http://schemas.openxmlformats.org/wordprocessingml/2006/main">
        <w:t xml:space="preserve">[45] 致命的装药量</w:t>
      </w:r>
    </w:p>
    <w:p w14:paraId="7C13434B">
      <w:r xmlns:w="http://schemas.openxmlformats.org/wordprocessingml/2006/main">
        <w:t xml:space="preserve">[46] 特殊招式</w:t>
      </w:r>
    </w:p>
    <w:p w14:paraId="7783B21C">
      <w:r xmlns:w="http://schemas.openxmlformats.org/wordprocessingml/2006/main">
        <w:t xml:space="preserve">[47] 姓名</w:t>
      </w:r>
    </w:p>
    <w:p w14:paraId="0457A68E">
      <w:r xmlns:w="http://schemas.openxmlformats.org/wordprocessingml/2006/main">
        <w:t xml:space="preserve">[48] 效果</w:t>
      </w:r>
    </w:p>
    <w:p w14:paraId="5679F0AD">
      <w:r xmlns:w="http://schemas.openxmlformats.org/wordprocessingml/2006/main">
        <w:t xml:space="preserve">[49] 痈纱</w:t>
      </w:r>
    </w:p>
    <w:p w14:paraId="47D5F9F5">
      <w:r xmlns:w="http://schemas.openxmlformats.org/wordprocessingml/2006/main">
        <w:t xml:space="preserve">[50] 持续 30 秒，使己方场防御力提高 30%，敌方场防御力降低 30%。</w:t>
      </w:r>
    </w:p>
    <w:p w14:paraId="17DAA3BE">
      <w:r xmlns:w="http://schemas.openxmlformats.org/wordprocessingml/2006/main">
        <w:t xml:space="preserve">[51] 痈纱+</w:t>
      </w:r>
    </w:p>
    <w:p w14:paraId="1B2FE660">
      <w:r xmlns:w="http://schemas.openxmlformats.org/wordprocessingml/2006/main">
        <w:t xml:space="preserve">[52] 持续 30 秒，使己方场的防御力提高 50%，使敌方场的防御力降低 50%。</w:t>
      </w:r>
    </w:p>
    <w:p w14:paraId="675F182F">
      <w:r xmlns:w="http://schemas.openxmlformats.org/wordprocessingml/2006/main">
        <w:t xml:space="preserve">[53] 独特效果</w:t>
      </w:r>
    </w:p>
    <w:p w14:paraId="465B63F8">
      <w:r xmlns:w="http://schemas.openxmlformats.org/wordprocessingml/2006/main">
        <w:t xml:space="preserve">[54] 姓名</w:t>
      </w:r>
    </w:p>
    <w:p w14:paraId="1FE09A66">
      <w:r xmlns:w="http://schemas.openxmlformats.org/wordprocessingml/2006/main">
        <w:t xml:space="preserve">[55] 效应</w:t>
      </w:r>
    </w:p>
    <w:p w14:paraId="7130572C">
      <w:r xmlns:w="http://schemas.openxmlformats.org/wordprocessingml/2006/main">
        <w:t xml:space="preserve">[56] 我全都看了。</w:t>
      </w:r>
    </w:p>
    <w:p w14:paraId="0C563391">
      <w:r xmlns:w="http://schemas.openxmlformats.org/wordprocessingml/2006/main">
        <w:t xml:space="preserve">[57] 完成突击任务后，有 5% 的几率立即杀死一个随机敌人。</w:t>
      </w:r>
    </w:p>
    <w:p w14:paraId="42A2109D">
      <w:r xmlns:w="http://schemas.openxmlformats.org/wordprocessingml/2006/main">
        <w:t xml:space="preserve">[58] 我全都看了。</w:t>
      </w:r>
    </w:p>
    <w:p w14:paraId="5F4C64DE">
      <w:r xmlns:w="http://schemas.openxmlformats.org/wordprocessingml/2006/main">
        <w:t xml:space="preserve">[59] 部署完成后，有 20% 的几率立即杀死一个随机敌人。</w:t>
      </w:r>
    </w:p>
    <w:p w14:paraId="097F66AE">
      <w:r xmlns:w="http://schemas.openxmlformats.org/wordprocessingml/2006/main">
        <w:t xml:space="preserve">[60] 休闲装照片</w:t>
      </w:r>
    </w:p>
    <w:p w14:paraId="5FDA05ED">
      <w:r xmlns:w="http://schemas.openxmlformats.org/wordprocessingml/2006/main">
        <w:t xml:space="preserve">[61] 增强图像</w:t>
      </w:r>
    </w:p>
    <w:p w14:paraId="1D1AB0B8">
      <w:r xmlns:w="http://schemas.openxmlformats.org/wordprocessingml/2006/main">
        <w:t xml:space="preserve">[62] 语音 †</w:t>
      </w:r>
    </w:p>
    <w:p w14:paraId="2A04770D">
      <w:r xmlns:w="http://schemas.openxmlformats.org/wordprocessingml/2006/main">
        <w:t xml:space="preserve">[63] 点击打开行列表</w:t>
      </w:r>
    </w:p>
    <w:p w14:paraId="7D5F2CFF">
      <w:r xmlns:w="http://schemas.openxmlformats.org/wordprocessingml/2006/main">
        <w:t xml:space="preserve">[64] 加入</w:t>
      </w:r>
    </w:p>
    <w:p w14:paraId="072D98F7">
      <w:r xmlns:w="http://schemas.openxmlformats.org/wordprocessingml/2006/main">
        <w:t xml:space="preserve">[65] 对话 1（转换后）</w:t>
      </w:r>
    </w:p>
    <w:p w14:paraId="3CC0E05A">
      <w:r xmlns:w="http://schemas.openxmlformats.org/wordprocessingml/2006/main">
        <w:t xml:space="preserve">[66] 对话 2（转换后）</w:t>
      </w:r>
    </w:p>
    <w:p w14:paraId="743AE38B">
      <w:r xmlns:w="http://schemas.openxmlformats.org/wordprocessingml/2006/main">
        <w:t xml:space="preserve">[67] 对话 3（转换后）</w:t>
      </w:r>
    </w:p>
    <w:p w14:paraId="0A47AC22">
      <w:r xmlns:w="http://schemas.openxmlformats.org/wordprocessingml/2006/main">
        <w:t xml:space="preserve">[68] 对话 4（转换后）</w:t>
      </w:r>
    </w:p>
    <w:p w14:paraId="29AFE729">
      <w:r xmlns:w="http://schemas.openxmlformats.org/wordprocessingml/2006/main">
        <w:t xml:space="preserve">[69] 空闲 1（转换后）</w:t>
      </w:r>
    </w:p>
    <w:p w14:paraId="46A2F94C">
      <w:r xmlns:w="http://schemas.openxmlformats.org/wordprocessingml/2006/main">
        <w:t xml:space="preserve">[70] 空闲 2（转换后）</w:t>
      </w:r>
    </w:p>
    <w:p w14:paraId="3D235700">
      <w:r xmlns:w="http://schemas.openxmlformats.org/wordprocessingml/2006/main">
        <w:t xml:space="preserve">[71] 对话 1（转变前）</w:t>
      </w:r>
    </w:p>
    <w:p w14:paraId="2F3CABFA">
      <w:r xmlns:w="http://schemas.openxmlformats.org/wordprocessingml/2006/main">
        <w:t xml:space="preserve">[72] 对话 2（转变前）</w:t>
      </w:r>
    </w:p>
    <w:p w14:paraId="71064738">
      <w:r xmlns:w="http://schemas.openxmlformats.org/wordprocessingml/2006/main">
        <w:t xml:space="preserve">[73] 对话 3（转变前）</w:t>
      </w:r>
    </w:p>
    <w:p w14:paraId="6EF3ED3F">
      <w:r xmlns:w="http://schemas.openxmlformats.org/wordprocessingml/2006/main">
        <w:t xml:space="preserve">[74] 对话 4（转变前）</w:t>
      </w:r>
    </w:p>
    <w:p w14:paraId="315F290F">
      <w:r xmlns:w="http://schemas.openxmlformats.org/wordprocessingml/2006/main">
        <w:t xml:space="preserve">[75] 空闲 1（转换前）</w:t>
      </w:r>
    </w:p>
    <w:p w14:paraId="0958D421">
      <w:r xmlns:w="http://schemas.openxmlformats.org/wordprocessingml/2006/main">
        <w:t xml:space="preserve">[76] 空闲 2（转换前）</w:t>
      </w:r>
    </w:p>
    <w:p w14:paraId="71FF3343">
      <w:r xmlns:w="http://schemas.openxmlformats.org/wordprocessingml/2006/main">
        <w:t xml:space="preserve">[77] 升级 1</w:t>
      </w:r>
    </w:p>
    <w:p w14:paraId="0DC0D2B2">
      <w:r xmlns:w="http://schemas.openxmlformats.org/wordprocessingml/2006/main">
        <w:t xml:space="preserve">[78] 升级 2</w:t>
      </w:r>
    </w:p>
    <w:p w14:paraId="2C348A38">
      <w:r xmlns:w="http://schemas.openxmlformats.org/wordprocessingml/2006/main">
        <w:t xml:space="preserve">[79] 升级 3</w:t>
      </w:r>
    </w:p>
    <w:p w14:paraId="3A3E4782">
      <w:r xmlns:w="http://schemas.openxmlformats.org/wordprocessingml/2006/main">
        <w:t xml:space="preserve">[80] 捕获</w:t>
      </w:r>
    </w:p>
    <w:p w14:paraId="6B44C961">
      <w:r xmlns:w="http://schemas.openxmlformats.org/wordprocessingml/2006/main">
        <w:t xml:space="preserve">[81] 战斗开始 1</w:t>
      </w:r>
    </w:p>
    <w:p w14:paraId="1C8F9C0E">
      <w:r xmlns:w="http://schemas.openxmlformats.org/wordprocessingml/2006/main">
        <w:t xml:space="preserve">[82] 战斗开始 2</w:t>
      </w:r>
    </w:p>
    <w:p w14:paraId="1F727CC6">
      <w:r xmlns:w="http://schemas.openxmlformats.org/wordprocessingml/2006/main">
        <w:t xml:space="preserve">[83] 战斗参与 1</w:t>
      </w:r>
    </w:p>
    <w:p w14:paraId="050F2516">
      <w:r xmlns:w="http://schemas.openxmlformats.org/wordprocessingml/2006/main">
        <w:t xml:space="preserve">[84] 战斗参与 2</w:t>
      </w:r>
    </w:p>
    <w:p w14:paraId="7E5B5D11">
      <w:r xmlns:w="http://schemas.openxmlformats.org/wordprocessingml/2006/main">
        <w:t xml:space="preserve">[85] 战斗胜利 1</w:t>
      </w:r>
    </w:p>
    <w:p w14:paraId="5AC4027E">
      <w:r xmlns:w="http://schemas.openxmlformats.org/wordprocessingml/2006/main">
        <w:t xml:space="preserve">[86] 战斗胜利 2</w:t>
      </w:r>
    </w:p>
    <w:p w14:paraId="3F72C531">
      <w:r xmlns:w="http://schemas.openxmlformats.org/wordprocessingml/2006/main">
        <w:t xml:space="preserve">[87] 普通攻击 1</w:t>
      </w:r>
    </w:p>
    <w:p w14:paraId="1752635A">
      <w:r xmlns:w="http://schemas.openxmlformats.org/wordprocessingml/2006/main">
        <w:t xml:space="preserve">[88] 普通攻击 2</w:t>
      </w:r>
    </w:p>
    <w:p w14:paraId="319CB42D">
      <w:r xmlns:w="http://schemas.openxmlformats.org/wordprocessingml/2006/main">
        <w:t xml:space="preserve">[89] 普通攻击 3</w:t>
      </w:r>
    </w:p>
    <w:p w14:paraId="4341881C">
      <w:r xmlns:w="http://schemas.openxmlformats.org/wordprocessingml/2006/main">
        <w:t xml:space="preserve">[90] 独特效果激活 1</w:t>
      </w:r>
    </w:p>
    <w:p w14:paraId="63D27123">
      <w:r xmlns:w="http://schemas.openxmlformats.org/wordprocessingml/2006/main">
        <w:t xml:space="preserve">[91] 独特效果激活 2</w:t>
      </w:r>
    </w:p>
    <w:p w14:paraId="2A469399">
      <w:r xmlns:w="http://schemas.openxmlformats.org/wordprocessingml/2006/main">
        <w:t xml:space="preserve">[92] 独特效果激活 3</w:t>
      </w:r>
    </w:p>
    <w:p w14:paraId="40313AED">
      <w:r xmlns:w="http://schemas.openxmlformats.org/wordprocessingml/2006/main">
        <w:t xml:space="preserve">[93] 特殊招式 1</w:t>
      </w:r>
    </w:p>
    <w:p w14:paraId="1C3476DF">
      <w:r xmlns:w="http://schemas.openxmlformats.org/wordprocessingml/2006/main">
        <w:t xml:space="preserve">[94] 特殊招式 2</w:t>
      </w:r>
    </w:p>
    <w:p w14:paraId="3C98328B">
      <w:r xmlns:w="http://schemas.openxmlformats.org/wordprocessingml/2006/main">
        <w:t xml:space="preserve">[95] 受到的伤害：1</w:t>
      </w:r>
    </w:p>
    <w:p w14:paraId="363C5B91">
      <w:r xmlns:w="http://schemas.openxmlformats.org/wordprocessingml/2006/main">
        <w:t xml:space="preserve">[96] 受到的伤害：2</w:t>
      </w:r>
    </w:p>
    <w:p w14:paraId="7B848AE9">
      <w:r xmlns:w="http://schemas.openxmlformats.org/wordprocessingml/2006/main">
        <w:t xml:space="preserve">[97] 受到的伤害：3</w:t>
      </w:r>
    </w:p>
    <w:p w14:paraId="50A178D9">
      <w:r xmlns:w="http://schemas.openxmlformats.org/wordprocessingml/2006/main">
        <w:t xml:space="preserve">[98] 退出</w:t>
      </w:r>
    </w:p>
    <w:p w14:paraId="024B07A5">
      <w:r xmlns:w="http://schemas.openxmlformats.org/wordprocessingml/2006/main">
        <w:t xml:space="preserve">[99] 物品用途 1</w:t>
      </w:r>
    </w:p>
    <w:p w14:paraId="4E6A279E">
      <w:r xmlns:w="http://schemas.openxmlformats.org/wordprocessingml/2006/main">
        <w:t xml:space="preserve">[100] 物品用途 2</w:t>
      </w:r>
    </w:p>
    <w:p w14:paraId="32CB4474">
      <w:r xmlns:w="http://schemas.openxmlformats.org/wordprocessingml/2006/main">
        <w:t xml:space="preserve">[101] 在游戏中 †</w:t>
      </w:r>
    </w:p>
    <w:p w14:paraId="735104CF">
      <w:r xmlns:w="http://schemas.openxmlformats.org/wordprocessingml/2006/main">
        <w:t xml:space="preserve">[102] 在团队副本战斗中，此技能效果极其强大，可使敌方伤害减免率减半，自身受到的伤害也减半。尤其值得一提的是，只有魔女库露露拥有降低敌方50%场地防御力的特殊技能。这种稀有性正是她的优势所在，通过与其他大量降低敌方单体防御力、整体或群体回避率等50%效果叠加，很容易达到100%的伤害减免率降低。虽然场地防御力的提升效果不如伤害减免率降低那么显著，但它也是一个难得的实用效果，而且不容易重复出现，也不容易被浪费。</w:t>
      </w:r>
    </w:p>
    <w:p w14:paraId="66B5F548">
      <w:r xmlns:w="http://schemas.openxmlformats.org/wordprocessingml/2006/main">
        <w:t xml:space="preserve">[103] 其独特效果是具有一定概率的单体即死效果。它只能攻击一个敌人，且只能使用一次，即使觉醒后概率也很低，因此收益不大。在即死成功率高出10倍的大佛讨伐战中，BREAK灯必定会亮起，但这需要觉醒，而大佛讨伐战每年只举办一次，因此性价比不高。</w:t>
      </w:r>
    </w:p>
    <w:p w14:paraId="53660521">
      <w:r xmlns:w="http://schemas.openxmlformats.org/wordprocessingml/2006/main">
        <w:t xml:space="preserve">[104] 它的攻击力在 SSR 中属于最差的，只和 R 级攻击者差不多，所以你不能指望它在火力方面有多强。</w:t>
      </w:r>
    </w:p>
    <w:p w14:paraId="2068B64D">
      <w:r xmlns:w="http://schemas.openxmlformats.org/wordprocessingml/2006/main">
        <w:t xml:space="preserve">[105] 特殊技能发动时，队友的火力和生存能力都会提升，所以要尽快发动。推荐装备包括火箭引擎、超级钻头和勇气姐妹。</w:t>
      </w:r>
    </w:p>
    <w:p w14:paraId="28881718">
      <w:r xmlns:w="http://schemas.openxmlformats.org/wordprocessingml/2006/main">
        <w:t xml:space="preserve">[106] 虽然从实施至今已经过去了相当长的时间，但它的场地防御力下降值仍然是所有角色中最高的，而且拥有场地防御力提升能力的角色数量几乎没有增加，这使得它成为一个稀有度价值不易降低的优秀角色。</w:t>
      </w:r>
    </w:p>
    <w:p w14:paraId="7ABB73CA">
      <w:r xmlns:w="http://schemas.openxmlformats.org/wordprocessingml/2006/main">
        <w:t xml:space="preserve">[107] 内容适用性简易评估 †</w:t>
      </w:r>
    </w:p>
    <w:p w14:paraId="06534BE4">
      <w:r xmlns:w="http://schemas.openxmlformats.org/wordprocessingml/2006/main">
        <w:t xml:space="preserve">[108] 合适的内容、推荐的装备示例、角色发展目标等。</w:t>
      </w:r>
    </w:p>
    <w:p w14:paraId="40BF05AE">
      <w:r xmlns:w="http://schemas.openxmlformats.org/wordprocessingml/2006/main">
        <w:t xml:space="preserve">[109] 兼容内容</w:t>
      </w:r>
    </w:p>
    <w:p w14:paraId="40CC30F1">
      <w:r xmlns:w="http://schemas.openxmlformats.org/wordprocessingml/2006/main">
        <w:t xml:space="preserve">[110] 能力倾向</w:t>
      </w:r>
    </w:p>
    <w:p w14:paraId="671F4882">
      <w:r xmlns:w="http://schemas.openxmlformats.org/wordprocessingml/2006/main">
        <w:t xml:space="preserve">[111] 简短评论</w:t>
      </w:r>
    </w:p>
    <w:p w14:paraId="2A22F69E">
      <w:r xmlns:w="http://schemas.openxmlformats.org/wordprocessingml/2006/main">
        <w:t xml:space="preserve">[112] 主线任务 活动任务</w:t>
      </w:r>
    </w:p>
    <w:p w14:paraId="5A73202A">
      <w:r xmlns:w="http://schemas.openxmlformats.org/wordprocessingml/2006/main">
        <w:t xml:space="preserve">[113] 由于这是一个场上效果，因此效果完全生效，但防御增益和减益的效果微乎其微。</w:t>
      </w:r>
    </w:p>
    <w:p w14:paraId="2560D2ED">
      <w:r xmlns:w="http://schemas.openxmlformats.org/wordprocessingml/2006/main">
        <w:t xml:space="preserve">[114] 突袭战</w:t>
      </w:r>
    </w:p>
    <w:p w14:paraId="166E2484">
      <w:r xmlns:w="http://schemas.openxmlformats.org/wordprocessingml/2006/main">
        <w:t xml:space="preserve">[115] 它可以作为战场防御增益/减益效果，不太容易重叠，并且效果量很大，因此非常有用。</w:t>
      </w:r>
    </w:p>
    <w:p w14:paraId="5F73BBD5">
      <w:r xmlns:w="http://schemas.openxmlformats.org/wordprocessingml/2006/main">
        <w:t xml:space="preserve">[116] 湮灭</w:t>
      </w:r>
    </w:p>
    <w:p w14:paraId="34E4E43E">
      <w:r xmlns:w="http://schemas.openxmlformats.org/wordprocessingml/2006/main">
        <w:t xml:space="preserve">[117] 不适合担任缓冲角色</w:t>
      </w:r>
    </w:p>
    <w:p w14:paraId="23A71E57">
      <w:r xmlns:w="http://schemas.openxmlformats.org/wordprocessingml/2006/main">
        <w:t xml:space="preserve">[118] B宇宙</w:t>
      </w:r>
    </w:p>
    <w:p w14:paraId="719257C7">
      <w:r xmlns:w="http://schemas.openxmlformats.org/wordprocessingml/2006/main">
        <w:t xml:space="preserve">[119] 它没有穿透力。</w:t>
      </w:r>
    </w:p>
    <w:p w14:paraId="0C7F8080">
      <w:r xmlns:w="http://schemas.openxmlformats.org/wordprocessingml/2006/main">
        <w:t xml:space="preserve">[120] 能力评价指标</w:t>
      </w:r>
    </w:p>
    <w:p w14:paraId="1D409E1A">
      <w:r xmlns:w="http://schemas.openxmlformats.org/wordprocessingml/2006/main">
        <w:t xml:space="preserve">[121] ◎：优秀内容。最有可能发挥出色。○：合适内容。有较高发挥潜力。△：一般。需要一些技巧才能发挥良好，但选择理由不多。×：不合适内容。由于与内容规则、游戏系统、难度等级等不兼容，难以发挥出色。*2014年3月更新</w:t>
      </w:r>
    </w:p>
    <w:p w14:paraId="75CDDF63">
      <w:r xmlns:w="http://schemas.openxmlformats.org/wordprocessingml/2006/main">
        <w:t xml:space="preserve">[122] 突袭</w:t>
      </w:r>
    </w:p>
    <w:p w14:paraId="6FDAB3D3">
      <w:r xmlns:w="http://schemas.openxmlformats.org/wordprocessingml/2006/main">
        <w:t xml:space="preserve">[123] 推荐设备示例</w:t>
      </w:r>
    </w:p>
    <w:p w14:paraId="4B5B45E2">
      <w:r xmlns:w="http://schemas.openxmlformats.org/wordprocessingml/2006/main">
        <w:t xml:space="preserve">[124] 主要设备</w:t>
      </w:r>
    </w:p>
    <w:p w14:paraId="67D16155">
      <w:r xmlns:w="http://schemas.openxmlformats.org/wordprocessingml/2006/main">
        <w:t xml:space="preserve">[125] 子设备</w:t>
      </w:r>
    </w:p>
    <w:p w14:paraId="59402BBD">
      <w:r xmlns:w="http://schemas.openxmlformats.org/wordprocessingml/2006/main">
        <w:t xml:space="preserve">[126] 一件令人愉悦的物品</w:t>
      </w:r>
    </w:p>
    <w:p w14:paraId="7ED6D86C">
      <w:r xmlns:w="http://schemas.openxmlformats.org/wordprocessingml/2006/main">
        <w:t xml:space="preserve">[127] 发展目标</w:t>
      </w:r>
    </w:p>
    <w:p w14:paraId="7F0EDAAA">
      <w:r xmlns:w="http://schemas.openxmlformats.org/wordprocessingml/2006/main">
        <w:t xml:space="preserve">[128] 突破极限</w:t>
      </w:r>
    </w:p>
    <w:p w14:paraId="61A3C50A">
      <w:r xmlns:w="http://schemas.openxmlformats.org/wordprocessingml/2006/main">
        <w:t xml:space="preserve">[129] 致命觉醒</w:t>
      </w:r>
    </w:p>
    <w:p w14:paraId="14D049C7">
      <w:r xmlns:w="http://schemas.openxmlformats.org/wordprocessingml/2006/main">
        <w:t xml:space="preserve">[130] 独特的觉醒</w:t>
      </w:r>
    </w:p>
    <w:p w14:paraId="13D0CF69">
      <w:r xmlns:w="http://schemas.openxmlformats.org/wordprocessingml/2006/main">
        <w:t xml:space="preserve">[131] 行动速度</w:t>
      </w:r>
    </w:p>
    <w:p w14:paraId="66D711AA">
      <w:r xmlns:w="http://schemas.openxmlformats.org/wordprocessingml/2006/main">
        <w:t xml:space="preserve">[132] 特别收费</w:t>
      </w:r>
    </w:p>
    <w:p w14:paraId="5D5B72BF">
      <w:r xmlns:w="http://schemas.openxmlformats.org/wordprocessingml/2006/main">
        <w:t xml:space="preserve">[133] 眩晕激活率</w:t>
      </w:r>
    </w:p>
    <w:p w14:paraId="5D458883">
      <w:r xmlns:w="http://schemas.openxmlformats.org/wordprocessingml/2006/main">
        <w:t xml:space="preserve">[134] 培训成本</w:t>
      </w:r>
    </w:p>
    <w:p w14:paraId="164EDF3E">
      <w:r xmlns:w="http://schemas.openxmlformats.org/wordprocessingml/2006/main">
        <w:t xml:space="preserve">[135] 3.1 秒 19 次</w:t>
      </w:r>
    </w:p>
    <w:p w14:paraId="40F4B627">
      <w:r xmlns:w="http://schemas.openxmlformats.org/wordprocessingml/2006/main">
        <w:t xml:space="preserve">[136] 15% 17次</w:t>
      </w:r>
    </w:p>
    <w:p w14:paraId="737FF888">
      <w:r xmlns:w="http://schemas.openxmlformats.org/wordprocessingml/2006/main">
        <w:t xml:space="preserve">[137] 45% 20次</w:t>
      </w:r>
    </w:p>
    <w:p w14:paraId="24129EBF">
      <w:r xmlns:w="http://schemas.openxmlformats.org/wordprocessingml/2006/main">
        <w:t xml:space="preserve">[138] 备注</w:t>
      </w:r>
    </w:p>
    <w:p w14:paraId="14EE88D2">
      <w:r xmlns:w="http://schemas.openxmlformats.org/wordprocessingml/2006/main">
        <w:t xml:space="preserve">[139] 低成本操作成为可能。从只觉醒特殊招式来节省觉醒能量，同时保证特殊招式的初始速度和效果不变。虽然不再对BREAK有贡献，但依然相当强力。</w:t>
      </w:r>
    </w:p>
    <w:p w14:paraId="5FD2F746">
      <w:r xmlns:w="http://schemas.openxmlformats.org/wordprocessingml/2006/main">
        <w:t xml:space="preserve">[140] *2016年3月更新</w:t>
      </w:r>
    </w:p>
    <w:p w14:paraId="35C896B6">
      <w:r xmlns:w="http://schemas.openxmlformats.org/wordprocessingml/2006/main">
        <w:t xml:space="preserve">[141] 其他版本 / 相关角色 †</w:t>
      </w:r>
    </w:p>
    <w:p w14:paraId="4F425B69">
      <w:r xmlns:w="http://schemas.openxmlformats.org/wordprocessingml/2006/main">
        <w:t xml:space="preserve">[142] 新娘克鲁尔</w:t>
      </w:r>
    </w:p>
    <w:p w14:paraId="7254E294">
      <w:r xmlns:w="http://schemas.openxmlformats.org/wordprocessingml/2006/main">
        <w:t xml:space="preserve">[143] 琐事 †</w:t>
      </w:r>
    </w:p>
    <w:p w14:paraId="3E35C1FB">
      <w:r xmlns:w="http://schemas.openxmlformats.org/wordprocessingml/2006/main">
        <w:t xml:space="preserve">[144] 一位效忠于齐格弗里德的魔女，拥有卡邦库尔的魔力因子。据闪光忍者祈所言，她的实力远胜于闪光忍者莱卡。与莱卡不同的是，她也渴望战斗。她作为情报人员的能力极其出色，甚至连闪光忍者遥都对此表示认可。</w:t>
      </w:r>
    </w:p>
    <w:p w14:paraId="2D5766E1">
      <w:r xmlns:w="http://schemas.openxmlformats.org/wordprocessingml/2006/main">
        <w:t xml:space="preserve">[145] 她脸上戴着的面具状物体是一种祝福装置。女巫通常都拥有某种与其魔力相符的能力，但除了外貌之外，关于库露露的具体能力却没有任何提及。她的特殊招式大概就是这样，但在剧情中完全没有使用。</w:t>
      </w:r>
    </w:p>
    <w:p w14:paraId="2D344C49">
      <w:r xmlns:w="http://schemas.openxmlformats.org/wordprocessingml/2006/main">
        <w:t xml:space="preserve">[146] 官方推特账号简介 †</w:t>
      </w:r>
    </w:p>
    <w:p w14:paraId="3077E42D">
      <w:r xmlns:w="http://schemas.openxmlformats.org/wordprocessingml/2006/main">
        <w:t xml:space="preserve">[147] 人物介绍</w:t>
      </w:r>
    </w:p>
    <w:p w14:paraId="7014B062">
      <w:r xmlns:w="http://schemas.openxmlformats.org/wordprocessingml/2006/main">
        <w:t xml:space="preserve">[148] 评论表 †</w:t>
      </w:r>
    </w:p>
    <w:p w14:paraId="394D4D6D">
      <w:r xmlns:w="http://schemas.openxmlformats.org/wordprocessingml/2006/main">
        <w:t xml:space="preserve">[149] 点击打开历史日志列表</w:t>
      </w:r>
    </w:p>
    <w:p w14:paraId="2F26EFB0">
      <w:r xmlns:w="http://schemas.openxmlformats.org/wordprocessingml/2006/main">
        <w:t xml:space="preserve">[150] 末尾的数字越小，日志越旧。</w:t>
      </w:r>
    </w:p>
    <w:p w14:paraId="097F103E">
      <w:r xmlns:w="http://schemas.openxmlformats.org/wordprocessingml/2006/main">
        <w:t xml:space="preserve">[151] 'Comments/Witch Kururu/' 没有子页面。</w:t>
      </w:r>
    </w:p>
    <w:p w14:paraId="163C4166">
      <w:r xmlns:w="http://schemas.openxmlformats.org/wordprocessingml/2006/main">
        <w:t xml:space="preserve">[152] 这是什么特殊效果……是R级单位吗？ -- [bcQIj9./etc] 2022-07-06 (周三) 18:31:54</w:t>
      </w:r>
    </w:p>
    <w:p w14:paraId="49442D01">
      <w:r xmlns:w="http://schemas.openxmlformats.org/wordprocessingml/2006/main">
        <w:t xml:space="preserve">[153] 诺诺诺的增益和减益效果是针对特定角色的。而这个技能是群体增益和减益，所以完全不同。群体增益和减益的最大优势在于它们的效果可以与诺诺诺和托巴的效果叠加，从而产生更强的整体效果。在团队副本中，她的增益/减益能力与姬路不相上下。——[dcjl/DX4.S.] 2022-07-06 (周三) 21:37:01</w:t>
      </w:r>
    </w:p>
    <w:p w14:paraId="0AA47F2F">
      <w:r xmlns:w="http://schemas.openxmlformats.org/wordprocessingml/2006/main">
        <w:t xml:space="preserve">[154] 相反，她是一个需要与训练有素的诺诺诺配合使用，单枪匹马击败对手的角色。——[ZZWfVjkwVvM] 2022-07-06 (周三) 21:50:54</w:t>
      </w:r>
    </w:p>
    <w:p w14:paraId="1025E070">
      <w:r xmlns:w="http://schemas.openxmlformats.org/wordprocessingml/2006/main">
        <w:t xml:space="preserve">[155] 最重要的是，由于这是一个场地减益效果，它可以与图芭和诺诺诺的增益和减益效果叠加，这是一个巨大的优势。图芭（或诺诺诺）+库露露是取代姬路+红宝石组合的有力候选者。——[dcjl/DX4.S.] 2022-07-06 (周三) 21:34:30</w:t>
      </w:r>
    </w:p>
    <w:p w14:paraId="058246C6">
      <w:r xmlns:w="http://schemas.openxmlformats.org/wordprocessingml/2006/main">
        <w:t xml:space="preserve">[156] 如果单独使用，她的各项数值都比较低，不如托巴等人。但像托巴、诺诺诺、乌尔扎、小森和佐奈纪这样的主力辅助角色，组合起来往往会出现增益类型重叠、潜力浪费的情况，而这个角色的优势就在于她能够与其他角色协同作战。我不建议把她放在主力队伍里，但她绝对是二队成员的理想人选。——[xDHDwLIavc.] 2022-07-06 (周三) 22:15:45</w:t>
      </w:r>
    </w:p>
    <w:p w14:paraId="51D8B5C8">
      <w:r xmlns:w="http://schemas.openxmlformats.org/wordprocessingml/2006/main">
        <w:t xml:space="preserve">[157] 所以，这是否意味着即使是B级单位，根据阵型的不同，也终有一天可以靠蛮力通关？ -- [NR51o3ux0xc] 2022-07-06 (周三) 23:39:56</w:t>
      </w:r>
    </w:p>
    <w:p w14:paraId="6F1E3C9A">
      <w:r xmlns:w="http://schemas.openxmlformats.org/wordprocessingml/2006/main">
        <w:t xml:space="preserve">[158] 小森沙奈纪的特殊技能之所以强力，是因为在副本的特殊规则下，它可以降低敌人50%的防御力。由于库露露也能降低敌人50%的防御力，所以她们可以以同样的方式使用。即使在副本之外也可以。——[917CxQtCtbM] 2022-07-07 (周四) 20:22:24</w:t>
      </w:r>
    </w:p>
    <w:p w14:paraId="1A90C088">
      <w:r xmlns:w="http://schemas.openxmlformats.org/wordprocessingml/2006/main">
        <w:t xml:space="preserve">[159] 我用这家伙、诺诺诺和招财猫能减免多少伤害？ -- [Ff.5AWpn.Wk] 2022-07-06 (周三) 20:26:20</w:t>
      </w:r>
    </w:p>
    <w:p w14:paraId="432AE5A7">
      <w:r xmlns:w="http://schemas.openxmlformats.org/wordprocessingml/2006/main">
        <w:t xml:space="preserve">[160] 20%即死效果在大佛战中变为200%，所以只要部署它就能点亮大佛的一个破佛灯，对吧？ -- [dcjl/DX4.S.] 2022-07-06 (周三) 21:38:52</w:t>
      </w:r>
    </w:p>
    <w:p w14:paraId="07A35D55">
      <w:r xmlns:w="http://schemas.openxmlformats.org/wordprocessingml/2006/main">
        <w:t xml:space="preserve">[161] 我一直觉得总有一天会遇到这种情况，但这真是个意想不到的意外——[0YcpVwgKFnE] 2022-07-13 (周三) 13:51:34</w:t>
      </w:r>
    </w:p>
    <w:p w14:paraId="16687297">
      <w:r xmlns:w="http://schemas.openxmlformats.org/wordprocessingml/2006/main">
        <w:t xml:space="preserve">[162] 我很好奇乌拉拉最终发现真相时会有什么反应……“我一直都在你身后”这句话，即使她外表可爱，也让人不寒而栗…… -- [FdPqnDfj0QA] 2022-07-07 (周四) 06:51:53</w:t>
      </w:r>
    </w:p>
    <w:p w14:paraId="3FE47825">
      <w:r xmlns:w="http://schemas.openxmlformats.org/wordprocessingml/2006/main">
        <w:t xml:space="preserve">[163] 哦！ -- [MMo3xh4IOT.] 2022-07-07 (周四) 16:10:48</w:t>
      </w:r>
    </w:p>
    <w:p w14:paraId="0E4E1564">
      <w:r xmlns:w="http://schemas.openxmlformats.org/wordprocessingml/2006/main">
        <w:t xml:space="preserve">[164] 不幸的是，他们追尾了一辆黑色豪华轿车。？？？“好的，你们跟着那辆车。”？？？“你们觉得我们撞到谁的车了？” -- [xr/q2oTMXqw] 2022-07-07 (周四) 16:57:18</w:t>
      </w:r>
    </w:p>
    <w:p w14:paraId="5A7BEF1D">
      <w:r xmlns:w="http://schemas.openxmlformats.org/wordprocessingml/2006/main">
        <w:t xml:space="preserve">[165] 薄野！薄野怎么会在这里……他是逃跑的吗？是自己逃出来的吗？薄野！——[bguxmJnzj4E] 2022-07-10 (周日) 22:42:22</w:t>
      </w:r>
    </w:p>
    <w:p w14:paraId="3418C98F">
      <w:r xmlns:w="http://schemas.openxmlformats.org/wordprocessingml/2006/main">
        <w:t xml:space="preserve">[166] 库库鲁库库鲁？ -- [ck6brHLNOOo] 2022-07-07（星期四）09:42:52</w:t>
      </w:r>
    </w:p>
    <w:p w14:paraId="2E824535">
      <w:r xmlns:w="http://schemas.openxmlformats.org/wordprocessingml/2006/main">
        <w:t xml:space="preserve">[167] 这让我想起了《催眠曲》里的栗户利苏——[kt8aUr3/hnw] 2022-07-07 (周四) 15:34:09</w:t>
      </w:r>
    </w:p>
    <w:p w14:paraId="081C3CEA">
      <w:r xmlns:w="http://schemas.openxmlformats.org/wordprocessingml/2006/main">
        <w:t xml:space="preserve">[168] 好可爱。额头上的宝石和毛茸茸的尾巴是它最容易辨认的魅力点。不过，面具有点让人摸不着头脑。——[0YcpVwgKFnE] 2022-07-13 (周三) 14:08:34</w:t>
      </w:r>
    </w:p>
    <w:p w14:paraId="71428067">
      <w:r xmlns:w="http://schemas.openxmlformats.org/wordprocessingml/2006/main">
        <w:t xml:space="preserve">[169] 就因为她是个小女孩，她就是一级球员——[h.fDXU2oTa2] 2022-08-09 (周二) 00:03:06</w:t>
      </w:r>
    </w:p>
    <w:p w14:paraId="48E9FF39">
      <w:r xmlns:w="http://schemas.openxmlformats.org/wordprocessingml/2006/main">
        <w:t xml:space="preserve">[170] ←使用棋盘前请务必阅读规则。</w:t>
      </w:r>
    </w:p>
    <w:p w14:paraId="71D462D1">
      <w:r xmlns:w="http://schemas.openxmlformats.org/wordprocessingml/2006/main">
        <w:t xml:space="preserve">[171] 关于规则 †</w:t>
      </w:r>
    </w:p>
    <w:p w14:paraId="691E805C">
      <w:r xmlns:w="http://schemas.openxmlformats.org/wordprocessingml/2006/main">
        <w:t xml:space="preserve">[172] 请不要抱怨或批评页面编辑者。如果您对其他人的编辑有意见，请通过“提供替代方案”或“自行编辑”的方式进行建设性沟通。</w:t>
      </w:r>
    </w:p>
    <w:p w14:paraId="57A694EE">
      <w:r xmlns:w="http://schemas.openxmlformats.org/wordprocessingml/2006/main">
        <w:t xml:space="preserve">[173] 请勿发布个人网站或其他禁止未经授权链接的网站的网址。</w:t>
      </w:r>
    </w:p>
    <w:p w14:paraId="3DB2ABBF">
      <w:r xmlns:w="http://schemas.openxmlformats.org/wordprocessingml/2006/main">
        <w:t xml:space="preserve">[174] 关于违反规则的帖子 †</w:t>
      </w:r>
    </w:p>
    <w:p w14:paraId="604DCF61">
      <w:r xmlns:w="http://schemas.openxmlformats.org/wordprocessingml/2006/main">
        <w:t xml:space="preserve">[175] 禁止发布以下类型的帖子，因为它们容易造成干扰。</w:t>
      </w:r>
    </w:p>
    <w:p w14:paraId="36032E0C">
      <w:r xmlns:w="http://schemas.openxmlformats.org/wordprocessingml/2006/main">
        <w:t xml:space="preserve">[176]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169E1248">
      <w:r xmlns:w="http://schemas.openxmlformats.org/wordprocessingml/2006/main">
        <w:t xml:space="preserve">[177] 其他包括使用此维基的人、官方管理员、艺术家、配音演员、现实生活中的个人以及 Twitter 用户等团体。</w:t>
      </w:r>
    </w:p>
    <w:p w14:paraId="19A71914">
      <w:r xmlns:w="http://schemas.openxmlformats.org/wordprocessingml/2006/main">
        <w:t xml:space="preserve">[178] 关于向管理层提交的帖子，我们容忍可以解释为用户反馈的评论，例如“我希望他们改进这一点”、“我希望他们尽快修复错误”和“维护时间太长了”，但我们不容忍使用辱骂性语言贬低管理层。</w:t>
      </w:r>
    </w:p>
    <w:p w14:paraId="2A52A4C4">
      <w:r xmlns:w="http://schemas.openxmlformats.org/wordprocessingml/2006/main">
        <w:t xml:space="preserve">[179] 将讨论和意见交流视为“诽谤或对抗他人”是错误的。然而，在讨论或意见交流中使用辱骂性语言、贬低他人、挑衅他人或在缺乏明确证据的情况下发表言论，都是违法行为。说话时务必注意自己的言辞。</w:t>
      </w:r>
    </w:p>
    <w:p w14:paraId="31E78365">
      <w:r xmlns:w="http://schemas.openxmlformats.org/wordprocessingml/2006/main">
        <w:t xml:space="preserve">[180] 攻击性评论是指使用“做这个”或“做那个”等强烈命令、“使用粗俗语言”、“采取居高临下的态度”或“具有挑衅性”的评论。</w:t>
      </w:r>
    </w:p>
    <w:p w14:paraId="76E8BD06">
      <w:r xmlns:w="http://schemas.openxmlformats.org/wordprocessingml/2006/main">
        <w:t xml:space="preserve">[181] 禁止发布冒犯现有玩家的帖子，例如“还有人玩这个游戏吗？”或“这游戏已经凉了”。这并不意味着您完全不能发表任何负面言论，而是指那些超出单纯负面评价范围，构成诽谤或诋毁的帖子将被禁止发布。</w:t>
      </w:r>
    </w:p>
    <w:p w14:paraId="7E8F9E24">
      <w:r xmlns:w="http://schemas.openxmlformats.org/wordprocessingml/2006/main">
        <w:t xml:space="preserve">[182] 公开羞辱他人，包括泄露他人的游戏内名称或UID</w:t>
      </w:r>
    </w:p>
    <w:p w14:paraId="436E017F">
      <w:r xmlns:w="http://schemas.openxmlformats.org/wordprocessingml/2006/main">
        <w:t xml:space="preserve">[183] 但是，分享有助于游戏攻略的信息和视频是允许的。</w:t>
      </w:r>
    </w:p>
    <w:p w14:paraId="2AEF4F7A">
      <w:r xmlns:w="http://schemas.openxmlformats.org/wordprocessingml/2006/main">
        <w:t xml:space="preserve">[184] 参考其他应用程序</w:t>
      </w:r>
    </w:p>
    <w:p w14:paraId="66671107">
      <w:r xmlns:w="http://schemas.openxmlformats.org/wordprocessingml/2006/main">
        <w:t xml:space="preserve">[185] 在多个论坛上多次发帖</w:t>
      </w:r>
    </w:p>
    <w:p w14:paraId="7BB963E7">
      <w:r xmlns:w="http://schemas.openxmlformats.org/wordprocessingml/2006/main">
        <w:t xml:space="preserve">[186] 写一串无意义的字符</w:t>
      </w:r>
    </w:p>
    <w:p w14:paraId="325FA538">
      <w:r xmlns:w="http://schemas.openxmlformats.org/wordprocessingml/2006/main">
        <w:t xml:space="preserve">[187] 关于作弊和利用漏洞的帖子</w:t>
      </w:r>
    </w:p>
    <w:p w14:paraId="48F79354">
      <w:r xmlns:w="http://schemas.openxmlformats.org/wordprocessingml/2006/main">
        <w:t xml:space="preserve">[188] 最好的办法是忽略违反规则的帖子。上钩或反驳只会让事情变得更糟。</w:t>
      </w:r>
    </w:p>
    <w:p w14:paraId="3AC6D00C">
      <w:r xmlns:w="http://schemas.openxmlformats.org/wordprocessingml/2006/main">
        <w:t xml:space="preserve">[189] *在上述规则中，“诽谤”指的是在没有客观证据的情况下诋毁和贬低他人。将所有批评性文章都归为“诽谤”是不正确的，所以请务必谨慎。</w:t>
      </w:r>
    </w:p>
    <w:p w14:paraId="7239F67A">
      <w:r xmlns:w="http://schemas.openxmlformats.org/wordprocessingml/2006/main">
        <w:t xml:space="preserve">[190] 关于修改和删除发帖日志 †</w:t>
      </w:r>
    </w:p>
    <w:p w14:paraId="3E10A423">
      <w:r xmlns:w="http://schemas.openxmlformats.org/wordprocessingml/2006/main">
        <w:t xml:space="preserve">[191] 但是，允许更正印刷错误、遗漏和字体颜色。（他人出于善意所做的更正也允许。）</w:t>
      </w:r>
    </w:p>
    <w:p w14:paraId="6C55C2A3">
      <w:r xmlns:w="http://schemas.openxmlformats.org/wordprocessingml/2006/main">
        <w:t xml:space="preserve">[192] 作为例外情况，您可以删除自己的帖子，但事后必须向管理员报告。此外，删除时，请将整个评论替换为以下文本，而不是完全删除：&amp;color(#ff0000){''发帖人已删除''};</w:t>
      </w:r>
    </w:p>
    <w:p w14:paraId="0BE8AEA8">
      <w:r xmlns:w="http://schemas.openxmlformats.org/wordprocessingml/2006/main">
        <w:t xml:space="preserve">[193] 关于评论违反规则的帖子 †</w:t>
      </w:r>
    </w:p>
    <w:p w14:paraId="270F159D">
      <w:r xmlns:w="http://schemas.openxmlformats.org/wordprocessingml/2006/main">
        <w:t xml:space="preserve">[194] 您可以自行注释掉上述任何违反规则的评论，无需管理员许可。但是，注释掉评论后，请务必在“违规举报公告板”上进行举报。举报时请使用“违规举报公告板”上的模板。</w:t>
      </w:r>
    </w:p>
    <w:p w14:paraId="372690C0">
      <w:r xmlns:w="http://schemas.openxmlformats.org/wordprocessingml/2006/main">
        <w:t xml:space="preserve">[195] 未经 CO 报告公告板报告而被评论删除的帖子将被恢复，而评论删除帖子的人将受到处罚。</w:t>
      </w:r>
    </w:p>
    <w:p w14:paraId="38AA6A1A">
      <w:r xmlns:w="http://schemas.openxmlformats.org/wordprocessingml/2006/main">
        <w:t xml:space="preserve">[196] 如果您反复向 CO 举报公告板举报不违反规则的帖子，我们将认为您是自私的，并将对您实施发帖和编辑限制。</w:t>
      </w:r>
    </w:p>
    <w:p w14:paraId="0D52A387">
      <w:r xmlns:w="http://schemas.openxmlformats.org/wordprocessingml/2006/main">
        <w:t xml:space="preserve">[197] 在 CO 报告公告板上，不构成违规的报告可由管理员酌情恢复。</w:t>
      </w:r>
    </w:p>
    <w:p w14:paraId="7D7BF013">
      <w:r xmlns:w="http://schemas.openxmlformats.org/wordprocessingml/2006/main">
        <w:t xml:space="preserve">[198] 我们再次要求您不要评论那些不违反规则的评论。（例如，诸如“虽然不违反规则，但对任何看到它的人来说都明显是垃圾信息”、“恶作剧”或“评论整个帖子”之类的主观判断。）</w:t>
      </w:r>
    </w:p>
    <w:p w14:paraId="62C1B9AD">
      <w:r xmlns:w="http://schemas.openxmlformats.org/wordprocessingml/2006/main">
        <w:t xml:space="preserve">[199] 关于不违反规则但“冒犯性”的帖子 †</w:t>
      </w:r>
    </w:p>
    <w:p w14:paraId="62F4B666">
      <w:r xmlns:w="http://schemas.openxmlformats.org/wordprocessingml/2006/main">
        <w:t xml:space="preserve">[200] 即使帖子内容具有冒犯性，除非违反版规，否则不会被删除。由于每个人对冒犯性的接受程度不同，请使用 NGID 功能隐藏评论，而不是争论或恶意挑衅。</w:t>
      </w:r>
    </w:p>
    <w:p w14:paraId="3E670AE7">
      <w:r xmlns:w="http://schemas.openxmlformats.org/wordprocessingml/2006/main">
        <w:t xml:space="preserve">[201] 挑衅难道不是一种违规行为吗？†</w:t>
      </w:r>
    </w:p>
    <w:p w14:paraId="7E912B18">
      <w:r xmlns:w="http://schemas.openxmlformats.org/wordprocessingml/2006/main">
        <w:t xml:space="preserve">[202] 每个人对“煽动性言论”的定义都大相径庭，因此我们不认为这是违规行为。如果您认为某条评论具有煽动性，请使用 NGID 功能将其隐藏。</w:t>
      </w:r>
    </w:p>
    <w:p w14:paraId="26948628">
      <w:r xmlns:w="http://schemas.openxmlformats.org/wordprocessingml/2006/main">
        <w:t xml:space="preserve">[203] 抱怨难道不算违法吗？†</w:t>
      </w:r>
    </w:p>
    <w:p w14:paraId="1A3DDD38">
      <w:r xmlns:w="http://schemas.openxmlformats.org/wordprocessingml/2006/main">
        <w:t xml:space="preserve">[204] 一般而言，抱怨本身并不构成违规。但是，针对本作品的负面宣传、诽谤、辱骂性语言以及超出抱怨范围的对抗性言论均构成违规。如果您认为抱怨内容冒犯了您，请使用 NGID 功能隐藏相关评论。</w:t>
      </w:r>
    </w:p>
    <w:p w14:paraId="5F79240D">
      <w:r xmlns:w="http://schemas.openxmlformats.org/wordprocessingml/2006/main">
        <w:t xml:space="preserve">[205] 如果您不确定某个帖子是否违反了规则，该怎么办？ †</w:t>
      </w:r>
    </w:p>
    <w:p w14:paraId="48B25B61">
      <w:r xmlns:w="http://schemas.openxmlformats.org/wordprocessingml/2006/main">
        <w:t xml:space="preserve">[206] 有些帖子内容含糊不清，难以判断是否违规。评论删除这类含糊不清的帖子可能会导致问题，所以请不要评论删除，而是使用 NGID 功能将评论隐藏起来。</w:t>
      </w:r>
    </w:p>
    <w:p w14:paraId="69E86798">
      <w:r xmlns:w="http://schemas.openxmlformats.org/wordprocessingml/2006/main">
        <w:t xml:space="preserve">[207] 对屡犯者的处罚 †</w:t>
      </w:r>
    </w:p>
    <w:p w14:paraId="005009EE">
      <w:r xmlns:w="http://schemas.openxmlformats.org/wordprocessingml/2006/main">
        <w:t xml:space="preserve">[208] 屡次违反规则或发布特别恶意的帖子，管理员可酌情予以处罚，例如“禁止访问”或“限制发帖”。</w:t>
      </w:r>
    </w:p>
    <w:p w14:paraId="5D6613D5">
      <w:r xmlns:w="http://schemas.openxmlformats.org/wordprocessingml/2006/main">
        <w:t xml:space="preserve">[209] 如果您对进一步改进有任何建议，请通过 Wiki 管理公告板与我们联系。</w:t>
      </w:r>
    </w:p>
    <w:p w14:paraId="5DEBE171"/>
    <w:p w14:paraId="6F4614AC">
      <w:r xmlns:w="http://schemas.openxmlformats.org/wordprocessingml/2006/main">
        <w:rPr>
          <w:b/>
        </w:rPr>
        <w:t xml:space="preserve">A342</w:t>
      </w:r>
    </w:p>
    <w:p w14:paraId="10893A3D">
      <w:r xmlns:w="http://schemas.openxmlformats.org/wordprocessingml/2006/main">
        <w:t xml:space="preserve">[0] 索引：所有角色 | SSR 角色 | SR 角色 | R 角色</w:t>
      </w:r>
    </w:p>
    <w:p w14:paraId="7101C1D1">
      <w:r xmlns:w="http://schemas.openxmlformats.org/wordprocessingml/2006/main">
        <w:t xml:space="preserve">[1] 基本信息</w:t>
      </w:r>
    </w:p>
    <w:p w14:paraId="04CC813F">
      <w:r xmlns:w="http://schemas.openxmlformats.org/wordprocessingml/2006/main">
        <w:t xml:space="preserve">[2] 其他版本及相关角色</w:t>
      </w:r>
    </w:p>
    <w:p w14:paraId="7FAB5169">
      <w:r xmlns:w="http://schemas.openxmlformats.org/wordprocessingml/2006/main">
        <w:t xml:space="preserve">[3] 琐事</w:t>
      </w:r>
    </w:p>
    <w:p w14:paraId="7BD727F9">
      <w:r xmlns:w="http://schemas.openxmlformats.org/wordprocessingml/2006/main">
        <w:t xml:space="preserve">[4] 官方推特账号介绍</w:t>
      </w:r>
    </w:p>
    <w:p w14:paraId="316F7FC4">
      <w:r xmlns:w="http://schemas.openxmlformats.org/wordprocessingml/2006/main">
        <w:t xml:space="preserve">[5] 评论表单</w:t>
      </w:r>
    </w:p>
    <w:p w14:paraId="27CA3976">
      <w:r xmlns:w="http://schemas.openxmlformats.org/wordprocessingml/2006/main">
        <w:t xml:space="preserve">[6] 基本信息 †</w:t>
      </w:r>
    </w:p>
    <w:p w14:paraId="60363F8A">
      <w:r xmlns:w="http://schemas.openxmlformats.org/wordprocessingml/2006/main">
        <w:t xml:space="preserve">[7] 变换图像</w:t>
      </w:r>
    </w:p>
    <w:p w14:paraId="57348AAA">
      <w:r xmlns:w="http://schemas.openxmlformats.org/wordprocessingml/2006/main">
        <w:t xml:space="preserve">[8] 简介</w:t>
      </w:r>
    </w:p>
    <w:p w14:paraId="4D53686B">
      <w:r xmlns:w="http://schemas.openxmlformats.org/wordprocessingml/2006/main">
        <w:t xml:space="preserve">[9] 姓名</w:t>
      </w:r>
    </w:p>
    <w:p w14:paraId="764A0C36">
      <w:r xmlns:w="http://schemas.openxmlformats.org/wordprocessingml/2006/main">
        <w:t xml:space="preserve">[10] 魔女红</w:t>
      </w:r>
    </w:p>
    <w:p w14:paraId="73B3875C">
      <w:r xmlns:w="http://schemas.openxmlformats.org/wordprocessingml/2006/main">
        <w:t xml:space="preserve">[11] 真实姓名</w:t>
      </w:r>
    </w:p>
    <w:p w14:paraId="5EEA828E">
      <w:r xmlns:w="http://schemas.openxmlformats.org/wordprocessingml/2006/main">
        <w:t xml:space="preserve">[12] 新愿寺红</w:t>
      </w:r>
    </w:p>
    <w:p w14:paraId="0C227053">
      <w:r xmlns:w="http://schemas.openxmlformats.org/wordprocessingml/2006/main">
        <w:t xml:space="preserve">[13] 稀有度</w:t>
      </w:r>
    </w:p>
    <w:p w14:paraId="619F95EC">
      <w:r xmlns:w="http://schemas.openxmlformats.org/wordprocessingml/2006/main">
        <w:t xml:space="preserve">[14] 普通攻击</w:t>
      </w:r>
    </w:p>
    <w:p w14:paraId="15964337">
      <w:r xmlns:w="http://schemas.openxmlformats.org/wordprocessingml/2006/main">
        <w:t xml:space="preserve">[15] 近战攻击（物理）</w:t>
      </w:r>
    </w:p>
    <w:p w14:paraId="4C90EE0B">
      <w:r xmlns:w="http://schemas.openxmlformats.org/wordprocessingml/2006/main">
        <w:t xml:space="preserve">[16] 附属派系</w:t>
      </w:r>
    </w:p>
    <w:p w14:paraId="2E55F39A">
      <w:r xmlns:w="http://schemas.openxmlformats.org/wordprocessingml/2006/main">
        <w:t xml:space="preserve">[17] 女巫</w:t>
      </w:r>
    </w:p>
    <w:p w14:paraId="6AE77F53">
      <w:r xmlns:w="http://schemas.openxmlformats.org/wordprocessingml/2006/main">
        <w:t xml:space="preserve">[18] 特殊属性</w:t>
      </w:r>
    </w:p>
    <w:p w14:paraId="4ECD1942">
      <w:r xmlns:w="http://schemas.openxmlformats.org/wordprocessingml/2006/main">
        <w:t xml:space="preserve">[19] 合作</w:t>
      </w:r>
    </w:p>
    <w:p w14:paraId="13323D34">
      <w:r xmlns:w="http://schemas.openxmlformats.org/wordprocessingml/2006/main">
        <w:t xml:space="preserve">[20] 风月</w:t>
      </w:r>
    </w:p>
    <w:p w14:paraId="72629C31">
      <w:r xmlns:w="http://schemas.openxmlformats.org/wordprocessingml/2006/main">
        <w:t xml:space="preserve">[21] 插图</w:t>
      </w:r>
    </w:p>
    <w:p w14:paraId="6480C41D">
      <w:r xmlns:w="http://schemas.openxmlformats.org/wordprocessingml/2006/main">
        <w:t xml:space="preserve">[22] SD字符</w:t>
      </w:r>
    </w:p>
    <w:p w14:paraId="746C483D">
      <w:r xmlns:w="http://schemas.openxmlformats.org/wordprocessingml/2006/main">
        <w:t xml:space="preserve">[23] 风味文字</w:t>
      </w:r>
    </w:p>
    <w:p w14:paraId="6C57FAF7">
      <w:r xmlns:w="http://schemas.openxmlformats.org/wordprocessingml/2006/main">
        <w:t xml:space="preserve">[24] “魔女红，一名鬼杀队队员。我将斩血绯红公主的力量托付于你。”红在这个世界凭借显化之力释放了她作为鬼杀队队员的力量。她拥有吸血鬼的血统，被称为“斩血绯红公主”。她的必杀技“旋风阵”在近战中无人能及。她性格严谨高贵，但会在信任的人面前放下戒备。</w:t>
      </w:r>
    </w:p>
    <w:p w14:paraId="16DE2067">
      <w:r xmlns:w="http://schemas.openxmlformats.org/wordprocessingml/2006/main">
        <w:t xml:space="preserve">[25] 如何获得</w:t>
      </w:r>
    </w:p>
    <w:p w14:paraId="2DBEEC4C">
      <w:r xmlns:w="http://schemas.openxmlformats.org/wordprocessingml/2006/main">
        <w:t xml:space="preserve">[26] 在活动“鬼灭之刃，超级兴奋！心中充满坚定的决心”中获得总计 300 个“觉醒之芽 - 克制”</w:t>
      </w:r>
    </w:p>
    <w:p w14:paraId="64B8C362">
      <w:r xmlns:w="http://schemas.openxmlformats.org/wordprocessingml/2006/main">
        <w:t xml:space="preserve">[27] 基础属性（1星）* 每增加1星+50%，5星时为1星值的3倍</w:t>
      </w:r>
    </w:p>
    <w:p w14:paraId="15073C70">
      <w:r xmlns:w="http://schemas.openxmlformats.org/wordprocessingml/2006/main">
        <w:t xml:space="preserve">[28] 级</w:t>
      </w:r>
    </w:p>
    <w:p w14:paraId="43531741">
      <w:r xmlns:w="http://schemas.openxmlformats.org/wordprocessingml/2006/main">
        <w:t xml:space="preserve">[29] 耐力</w:t>
      </w:r>
    </w:p>
    <w:p w14:paraId="4C44DF37">
      <w:r xmlns:w="http://schemas.openxmlformats.org/wordprocessingml/2006/main">
        <w:t xml:space="preserve">[30] 攻击力</w:t>
      </w:r>
    </w:p>
    <w:p w14:paraId="7ADE4206">
      <w:r xmlns:w="http://schemas.openxmlformats.org/wordprocessingml/2006/main">
        <w:t xml:space="preserve">[31] 防御能力</w:t>
      </w:r>
    </w:p>
    <w:p w14:paraId="72A6F2C6">
      <w:r xmlns:w="http://schemas.openxmlformats.org/wordprocessingml/2006/main">
        <w:t xml:space="preserve">[32] 魔力</w:t>
      </w:r>
    </w:p>
    <w:p w14:paraId="1C4856DE">
      <w:r xmlns:w="http://schemas.openxmlformats.org/wordprocessingml/2006/main">
        <w:t xml:space="preserve">[33] 魔法抗性</w:t>
      </w:r>
    </w:p>
    <w:p w14:paraId="7C08E84D">
      <w:r xmlns:w="http://schemas.openxmlformats.org/wordprocessingml/2006/main">
        <w:t xml:space="preserve">[34] 详细状态</w:t>
      </w:r>
    </w:p>
    <w:p w14:paraId="6B6AB46A">
      <w:r xmlns:w="http://schemas.openxmlformats.org/wordprocessingml/2006/main">
        <w:t xml:space="preserve">[35] 准确性</w:t>
      </w:r>
    </w:p>
    <w:p w14:paraId="0B5BE768">
      <w:r xmlns:w="http://schemas.openxmlformats.org/wordprocessingml/2006/main">
        <w:t xml:space="preserve">[36] 回避能力</w:t>
      </w:r>
    </w:p>
    <w:p w14:paraId="2F52ECAA">
      <w:r xmlns:w="http://schemas.openxmlformats.org/wordprocessingml/2006/main">
        <w:t xml:space="preserve">[37] 连续命中率</w:t>
      </w:r>
    </w:p>
    <w:p w14:paraId="2973209E">
      <w:r xmlns:w="http://schemas.openxmlformats.org/wordprocessingml/2006/main">
        <w:t xml:space="preserve">[38] 反击率</w:t>
      </w:r>
    </w:p>
    <w:p w14:paraId="04F9DD0A">
      <w:r xmlns:w="http://schemas.openxmlformats.org/wordprocessingml/2006/main">
        <w:t xml:space="preserve">[39] 眩晕激活率</w:t>
      </w:r>
    </w:p>
    <w:p w14:paraId="067C3A9D">
      <w:r xmlns:w="http://schemas.openxmlformats.org/wordprocessingml/2006/main">
        <w:t xml:space="preserve">[40] 眩晕抗性</w:t>
      </w:r>
    </w:p>
    <w:p w14:paraId="3BB7C8A9">
      <w:r xmlns:w="http://schemas.openxmlformats.org/wordprocessingml/2006/main">
        <w:t xml:space="preserve">[41] 移动速度</w:t>
      </w:r>
    </w:p>
    <w:p w14:paraId="2C43F3A0">
      <w:r xmlns:w="http://schemas.openxmlformats.org/wordprocessingml/2006/main">
        <w:t xml:space="preserve">[42] 部署速度</w:t>
      </w:r>
    </w:p>
    <w:p w14:paraId="2D482F21">
      <w:r xmlns:w="http://schemas.openxmlformats.org/wordprocessingml/2006/main">
        <w:t xml:space="preserve">[43] 行动速度</w:t>
      </w:r>
    </w:p>
    <w:p w14:paraId="4F4F6C65">
      <w:r xmlns:w="http://schemas.openxmlformats.org/wordprocessingml/2006/main">
        <w:t xml:space="preserve">[44] 特别收费金额</w:t>
      </w:r>
    </w:p>
    <w:p w14:paraId="536855BE">
      <w:r xmlns:w="http://schemas.openxmlformats.org/wordprocessingml/2006/main">
        <w:t xml:space="preserve">[45] 特殊招式</w:t>
      </w:r>
    </w:p>
    <w:p w14:paraId="3482EBD3">
      <w:r xmlns:w="http://schemas.openxmlformats.org/wordprocessingml/2006/main">
        <w:t xml:space="preserve">[46] 姓名</w:t>
      </w:r>
    </w:p>
    <w:p w14:paraId="5661E420">
      <w:r xmlns:w="http://schemas.openxmlformats.org/wordprocessingml/2006/main">
        <w:t xml:space="preserve">[47] 效应</w:t>
      </w:r>
    </w:p>
    <w:p w14:paraId="23947530">
      <w:r xmlns:w="http://schemas.openxmlformats.org/wordprocessingml/2006/main">
        <w:t xml:space="preserve">[48] 优秀的技术：旋风阵型</w:t>
      </w:r>
    </w:p>
    <w:p w14:paraId="1BDB19F0">
      <w:r xmlns:w="http://schemas.openxmlformats.org/wordprocessingml/2006/main">
        <w:t xml:space="preserve">[49] 对所有敌人造成双倍物理伤害。回复使用者造成的伤害的25%。</w:t>
      </w:r>
    </w:p>
    <w:p w14:paraId="7A91510D">
      <w:r xmlns:w="http://schemas.openxmlformats.org/wordprocessingml/2006/main">
        <w:t xml:space="preserve">[50] 优秀技巧：旋风队形+</w:t>
      </w:r>
    </w:p>
    <w:p w14:paraId="470DD4C2">
      <w:r xmlns:w="http://schemas.openxmlformats.org/wordprocessingml/2006/main">
        <w:t xml:space="preserve">[51] 对所有敌人造成4倍物理伤害。回复使用者造成的伤害的25%。降低所有敌人25%的速度和50%的闪避率，持续20秒。</w:t>
      </w:r>
    </w:p>
    <w:p w14:paraId="176EE4BC">
      <w:r xmlns:w="http://schemas.openxmlformats.org/wordprocessingml/2006/main">
        <w:t xml:space="preserve">[52] 独特效果</w:t>
      </w:r>
    </w:p>
    <w:p w14:paraId="16458629">
      <w:r xmlns:w="http://schemas.openxmlformats.org/wordprocessingml/2006/main">
        <w:t xml:space="preserve">[53] 姓名</w:t>
      </w:r>
    </w:p>
    <w:p w14:paraId="645467B9">
      <w:r xmlns:w="http://schemas.openxmlformats.org/wordprocessingml/2006/main">
        <w:t xml:space="preserve">[54] 效应</w:t>
      </w:r>
    </w:p>
    <w:p w14:paraId="2D26E36C">
      <w:r xmlns:w="http://schemas.openxmlformats.org/wordprocessingml/2006/main">
        <w:t xml:space="preserve">[55] 沸腾的红血</w:t>
      </w:r>
    </w:p>
    <w:p w14:paraId="394A1E1B">
      <w:r xmlns:w="http://schemas.openxmlformats.org/wordprocessingml/2006/main">
        <w:t xml:space="preserve">[56] 出击完成后，增加自身仇恨值 30 秒。</w:t>
      </w:r>
    </w:p>
    <w:p w14:paraId="2EC38E21">
      <w:r xmlns:w="http://schemas.openxmlformats.org/wordprocessingml/2006/main">
        <w:t xml:space="preserve">[57] 沸腾的红血+</w:t>
      </w:r>
    </w:p>
    <w:p w14:paraId="2391B474">
      <w:r xmlns:w="http://schemas.openxmlformats.org/wordprocessingml/2006/main">
        <w:t xml:space="preserve">[58] 部署完成后，你的仇恨值增加 30 秒。仇恨值增加时，自身受到的伤害减少 50%（百分比伤害、固定伤害和持续伤害除外，大型首领除外）。</w:t>
      </w:r>
    </w:p>
    <w:p w14:paraId="24178686">
      <w:r xmlns:w="http://schemas.openxmlformats.org/wordprocessingml/2006/main">
        <w:t xml:space="preserve">[59] 休闲服装照片</w:t>
      </w:r>
    </w:p>
    <w:p w14:paraId="12410E41">
      <w:r xmlns:w="http://schemas.openxmlformats.org/wordprocessingml/2006/main">
        <w:t xml:space="preserve">[60] 增强图像</w:t>
      </w:r>
    </w:p>
    <w:p w14:paraId="406B56C0">
      <w:r xmlns:w="http://schemas.openxmlformats.org/wordprocessingml/2006/main">
        <w:t xml:space="preserve">[61] 在游戏中 †</w:t>
      </w:r>
    </w:p>
    <w:p w14:paraId="4A67F8B0">
      <w:r xmlns:w="http://schemas.openxmlformats.org/wordprocessingml/2006/main">
        <w:t xml:space="preserve">[62] 在《对魔忍RPG》联动活动中发放的SR角色。坦克型角色，特殊技能具有自我治疗效果，并拥有吸引仇恨的独特效果。</w:t>
      </w:r>
    </w:p>
    <w:p w14:paraId="191EBDA1">
      <w:r xmlns:w="http://schemas.openxmlformats.org/wordprocessingml/2006/main">
        <w:t xml:space="preserve">[63] 与其他许多拥有类似优秀效果的坦克一样，它的弱点是眩晕抗性低，一旦被眩晕且无法治疗，就很容易被击败。为了提高稳定性，建议搭配R Setsunya或其他拥有眩晕免疫的角色使用，但这会导致治疗量过高。</w:t>
      </w:r>
    </w:p>
    <w:p w14:paraId="4E075A19">
      <w:r xmlns:w="http://schemas.openxmlformats.org/wordprocessingml/2006/main">
        <w:t xml:space="preserve">[64] 由于长毛招财猫并非吸引仇恨的必要角色，即使装备了火箭引擎和冲击腰带等攻击型装备，它也可以作为坦克使用。随着全队等级的提升，直接用攻击型角色进攻会比专门为坦克预留一个阵型位置更快，因此这种直接转换阵型的能力非常出色。前排角色还承担着承受敌方反击的职责，所以无需给他们装备束缚龟壳将其移至后排。</w:t>
      </w:r>
    </w:p>
    <w:p w14:paraId="413F559B">
      <w:r xmlns:w="http://schemas.openxmlformats.org/wordprocessingml/2006/main">
        <w:t xml:space="preserve">[65] 觉醒后，特殊效果是两个在团队副本中非常有用的减益效果。特别是，50点闪避减益在团队副本中会转化为伤害提升效果，使其成为可与战术大师乌尔扎相媲美的强力辅助角色，在已发行的SR角色中名列前茅。速度减益在普通地图中也很有用，因此不太可能过时。它是觉醒树SR的候选角色之一，但该道具的发行量非常少，因此如果想要快速提升其作用，则需要使用普通觉醒树或G爱心。仇恨提升增益效果消失后，可以转型为减益角色，配合装备的灵活性，其易用性极佳，堪称“主坦但也能胜任其他职责”。</w:t>
      </w:r>
    </w:p>
    <w:p w14:paraId="048F271D">
      <w:r xmlns:w="http://schemas.openxmlformats.org/wordprocessingml/2006/main">
        <w:t xml:space="preserve">[66] 此效果取决于角色的仇恨等级是否提高，仇恨等级的提高会在角色身上显示一个图标，即使装备了长毛招财猫，此效果也不会永久生效。</w:t>
      </w:r>
    </w:p>
    <w:p w14:paraId="13918060">
      <w:r xmlns:w="http://schemas.openxmlformats.org/wordprocessingml/2006/main">
        <w:t xml:space="preserve">[67] 仇恨值提升效果会以图标标记，但与其他增益效果不同，它并不被视为增益效果。因此，它无法被B宇宙中强大敌人的增益移除效果移除。同样，它也无法被艾斯卡·阿玛泽·幻影的特殊攻击延长。截至2025年，游戏内帮助中没有关于此效果的条目。</w:t>
      </w:r>
    </w:p>
    <w:p w14:paraId="300F835C">
      <w:r xmlns:w="http://schemas.openxmlformats.org/wordprocessingml/2006/main">
        <w:t xml:space="preserve">[68] 合作新参与者须知 †</w:t>
      </w:r>
    </w:p>
    <w:p w14:paraId="41316B23">
      <w:r xmlns:w="http://schemas.openxmlformats.org/wordprocessingml/2006/main">
        <w:t xml:space="preserve">[69] 由于该角色为活动限定角色，你需要反复完成活动任务来收集“兴奋之芽 - 克制”才能获得。完成任务也会获得少量“兴奋之芽 - 克制”，但首先，你需要优先在活动兑换商店收集300个，才能将该角色加入你的队伍。</w:t>
      </w:r>
    </w:p>
    <w:p w14:paraId="4C17B6C8">
      <w:r xmlns:w="http://schemas.openxmlformats.org/wordprocessingml/2006/main">
        <w:t xml:space="preserve">[70] 对于分布式SR角色，活动期间最多可以获得3次突破，但若要突破4次以上，则需要使用能量强化道具和花蕾进行训练。最好使用SR专属能量强化道具（活动商店也有售），但SR专属训练资源获取机会较为稀少，因此在最大化强化效果时，也应考虑使用可用于SSR角色的资源。值得庆幸的是，如果将SR角色训练到3次突破，其属性将等同于或优于5次突破的R角色，因此兼具趣味性和实用性。</w:t>
      </w:r>
    </w:p>
    <w:p w14:paraId="6D6DA2BD">
      <w:r xmlns:w="http://schemas.openxmlformats.org/wordprocessingml/2006/main">
        <w:t xml:space="preserve">[71] 其他版本 / 相关角色 †</w:t>
      </w:r>
    </w:p>
    <w:p w14:paraId="1B2A10AE">
      <w:r xmlns:w="http://schemas.openxmlformats.org/wordprocessingml/2006/main">
        <w:t xml:space="preserve">[72] Beat Blast Asagi</w:t>
      </w:r>
    </w:p>
    <w:p w14:paraId="1E2BE61B">
      <w:r xmlns:w="http://schemas.openxmlformats.org/wordprocessingml/2006/main">
        <w:t xml:space="preserve">[73] 闪光忍者雪风</w:t>
      </w:r>
    </w:p>
    <w:p w14:paraId="704B0B90">
      <w:r xmlns:w="http://schemas.openxmlformats.org/wordprocessingml/2006/main">
        <w:t xml:space="preserve">[74] 琐事 †</w:t>
      </w:r>
    </w:p>
    <w:p w14:paraId="7AB69D8F">
      <w:r xmlns:w="http://schemas.openxmlformats.org/wordprocessingml/2006/main">
        <w:t xml:space="preserve">[75] 参与了《对魔忍RPG》的合作。原为《对魔忍红》的主角。</w:t>
      </w:r>
    </w:p>
    <w:p w14:paraId="1166DAFB">
      <w:r xmlns:w="http://schemas.openxmlformats.org/wordprocessingml/2006/main">
        <w:t xml:space="preserve">[76] 事件场景还提供了有关“超高战”世界中吸血鬼恶魔的详细信息。</w:t>
      </w:r>
    </w:p>
    <w:p w14:paraId="2A09CBFC">
      <w:r xmlns:w="http://schemas.openxmlformats.org/wordprocessingml/2006/main">
        <w:t xml:space="preserve">[77] 她变身后的红色服装据信源自原作中她失去魔力控制时所穿的变色服装。在《Action Taimanin》中，服装采用高开衩设计，使整体轮廓更接近她在原作中的形象。</w:t>
      </w:r>
    </w:p>
    <w:p w14:paraId="2F61F91A">
      <w:r xmlns:w="http://schemas.openxmlformats.org/wordprocessingml/2006/main">
        <w:t xml:space="preserve">[78] 官方推特账号简介 †</w:t>
      </w:r>
    </w:p>
    <w:p w14:paraId="512759CE">
      <w:r xmlns:w="http://schemas.openxmlformats.org/wordprocessingml/2006/main">
        <w:t xml:space="preserve">[79] 人物介绍</w:t>
      </w:r>
    </w:p>
    <w:p w14:paraId="2FE9CC60">
      <w:r xmlns:w="http://schemas.openxmlformats.org/wordprocessingml/2006/main">
        <w:t xml:space="preserve">[80] 评论表 †</w:t>
      </w:r>
    </w:p>
    <w:p w14:paraId="317F8564">
      <w:r xmlns:w="http://schemas.openxmlformats.org/wordprocessingml/2006/main">
        <w:t xml:space="preserve">[81] 点击打开历史日志列表</w:t>
      </w:r>
    </w:p>
    <w:p w14:paraId="37D787F7">
      <w:r xmlns:w="http://schemas.openxmlformats.org/wordprocessingml/2006/main">
        <w:t xml:space="preserve">[82] 末尾的数字越小，日志就越旧。</w:t>
      </w:r>
    </w:p>
    <w:p w14:paraId="48118513">
      <w:r xmlns:w="http://schemas.openxmlformats.org/wordprocessingml/2006/main">
        <w:t xml:space="preserve">[83] 'Comments/Witch Kurenai/' 没有子页面。</w:t>
      </w:r>
    </w:p>
    <w:p w14:paraId="2EFB9FCA">
      <w:r xmlns:w="http://schemas.openxmlformats.org/wordprocessingml/2006/main">
        <w:t xml:space="preserve">[84] 我觉得新生五社可能是个打排球的人——[RJPr2eBT.tE] 2025-04-23 (周三) 20:14:34</w:t>
      </w:r>
    </w:p>
    <w:p w14:paraId="608C4272">
      <w:r xmlns:w="http://schemas.openxmlformats.org/wordprocessingml/2006/main">
        <w:t xml:space="preserve">[85] 这个减益效果很强，可惜它会增加仇恨值。——[e1Pi3Z0Ktwg] 2025-04-23 (周三) 22:22:30</w:t>
      </w:r>
    </w:p>
    <w:p w14:paraId="3788870D">
      <w:r xmlns:w="http://schemas.openxmlformats.org/wordprocessingml/2006/main">
        <w:t xml:space="preserve">[86] 作为SR角色，她实力非常强，与乌尔扎和莉亚不相上下。唯一的缺点是基础行动速度和特殊攻击充能值太低。——[utrEYSyeoH6] 2025-04-24 (周四) 03:23:00</w:t>
      </w:r>
    </w:p>
    <w:p w14:paraId="3C9EFE9F">
      <w:r xmlns:w="http://schemas.openxmlformats.org/wordprocessingml/2006/main">
        <w:t xml:space="preserve">[87] 如果新任时贞要继续推进剧情，他或许很适合扮演一道屏障的角色。——[iZRVlTdb0JY] 2025-04-24 (周四) 22:55:52</w:t>
      </w:r>
    </w:p>
    <w:p w14:paraId="47411C25">
      <w:r xmlns:w="http://schemas.openxmlformats.org/wordprocessingml/2006/main">
        <w:t xml:space="preserve">[88] 如果你打算全力以赴当坦克，最好使用闪避或防御增益，甚至可以使用范围攻击来分散仇恨。——[J4XIy2cNuXI] 2025-04-27 (周日) 08:21:37</w:t>
      </w:r>
    </w:p>
    <w:p w14:paraId="189BF9BD">
      <w:r xmlns:w="http://schemas.openxmlformats.org/wordprocessingml/2006/main">
        <w:t xml:space="preserve">[89] 你能获得的“兴奋花蕾”和“束缚”的数量是固定的。事先用 ema（许愿石）投入 600 点突破点数并无坏处。——[eQktd6IgiJ.] 2025-04-24 (周四) 14:47:47</w:t>
      </w:r>
    </w:p>
    <w:p w14:paraId="642183CC">
      <w:r xmlns:w="http://schemas.openxmlformats.org/wordprocessingml/2006/main">
        <w:t xml:space="preserve">[90] 那套衣服是红色的，棕色表明他已经觉醒了吸血鬼的力量，所以大概就是这样。然而，即使读过原作，也不清楚为什么反恶魔服的颜色会改变。——[0m2R5K2/O2M] 2025-04-25 (周五) 22:21:01</w:t>
      </w:r>
    </w:p>
    <w:p w14:paraId="0F191CC7">
      <w:r xmlns:w="http://schemas.openxmlformats.org/wordprocessingml/2006/main">
        <w:t xml:space="preserve">[91] 在原作中，他是最强的角色，不死之身，无所不能，拥有直死魔眼，但他只是个SR角色——[puaTOX1ekvQ] 2025-04-27 (周日) 08:12:35</w:t>
      </w:r>
    </w:p>
    <w:p w14:paraId="209C6725">
      <w:r xmlns:w="http://schemas.openxmlformats.org/wordprocessingml/2006/main">
        <w:t xml:space="preserve">[92] 活动还有一周多的时间，所以你完全可以参加。 -- [Q5LKW1pIrHM] 2025-04-28 (周一) 16:38:42</w:t>
      </w:r>
    </w:p>
    <w:p w14:paraId="56C2A195">
      <w:r xmlns:w="http://schemas.openxmlformats.org/wordprocessingml/2006/main">
        <w:t xml:space="preserve">[93] 你可以用强力的浅葱角色通关活动2-2，然后不停地跳过，一天就能拿到。玩家等级提升时，体力恢复也会增加。——[xCIeSIcaUvY] 2025-04-28 (周一) 17:37:04</w:t>
      </w:r>
    </w:p>
    <w:p w14:paraId="71136104">
      <w:r xmlns:w="http://schemas.openxmlformats.org/wordprocessingml/2006/main">
        <w:t xml:space="preserve">[94] 我成功将其改进到 3 项。谢谢。 -- [I1nhV.hKNjY] 2025-04-30 (周三) 14:32:26</w:t>
      </w:r>
    </w:p>
    <w:p w14:paraId="7A49F7F5">
      <w:r xmlns:w="http://schemas.openxmlformats.org/wordprocessingml/2006/main">
        <w:t xml:space="preserve">[95] 凭借独特的觉醒能力和猫肉套装，他能变成30秒的无敌坦克吗？如果真是这样，即使作为B级角色也很容易上手。——[JS3zzEYOW6I] 2025-05-03 (周六) 20:55:57</w:t>
      </w:r>
    </w:p>
    <w:p w14:paraId="3A9812B6">
      <w:r xmlns:w="http://schemas.openxmlformats.org/wordprocessingml/2006/main">
        <w:t xml:space="preserve">[96] 如果积极参与活动，通常会有剩余的SR觉醒材料，所以我可以把它们用在魈或红身上，但我还在想能不能把它们放进raid阵容里……我觉得觉醒材料用在小森的数值型技能上可能更好。——[.ahwHxYyULs] 2025-12-14 (周日) 21:48:02</w:t>
      </w:r>
    </w:p>
    <w:p w14:paraId="0427F784">
      <w:r xmlns:w="http://schemas.openxmlformats.org/wordprocessingml/2006/main">
        <w:t xml:space="preserve">[97] ←使用棋盘前请务必阅读规则。</w:t>
      </w:r>
    </w:p>
    <w:p w14:paraId="76DC44A1">
      <w:r xmlns:w="http://schemas.openxmlformats.org/wordprocessingml/2006/main">
        <w:t xml:space="preserve">[98] 关于规则 †</w:t>
      </w:r>
    </w:p>
    <w:p w14:paraId="36518885">
      <w:r xmlns:w="http://schemas.openxmlformats.org/wordprocessingml/2006/main">
        <w:t xml:space="preserve">[99] 请不要抱怨或批评页面编辑者。如果您对其他人的编辑有意见，请通过“提供替代方案”或“自行编辑”的方式进行建设性沟通。</w:t>
      </w:r>
    </w:p>
    <w:p w14:paraId="10EA93AD">
      <w:r xmlns:w="http://schemas.openxmlformats.org/wordprocessingml/2006/main">
        <w:t xml:space="preserve">[100] 不要发布个人网站或其他禁止未经授权链接的网站的网址。</w:t>
      </w:r>
    </w:p>
    <w:p w14:paraId="3B5C9030">
      <w:r xmlns:w="http://schemas.openxmlformats.org/wordprocessingml/2006/main">
        <w:t xml:space="preserve">[101] 关于违反规则的帖子 †</w:t>
      </w:r>
    </w:p>
    <w:p w14:paraId="637E5C08">
      <w:r xmlns:w="http://schemas.openxmlformats.org/wordprocessingml/2006/main">
        <w:t xml:space="preserve">[102] 禁止发布以下类型的帖子，因为它们容易造成干扰。</w:t>
      </w:r>
    </w:p>
    <w:p w14:paraId="4EDDF14B">
      <w:r xmlns:w="http://schemas.openxmlformats.org/wordprocessingml/2006/main">
        <w:t xml:space="preserve">[103]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15C0F6A">
      <w:r xmlns:w="http://schemas.openxmlformats.org/wordprocessingml/2006/main">
        <w:t xml:space="preserve">[104] 其他包括使用此维基的人、官方管理员、艺术家、配音演员、现实生活中的个人以及 Twitter 用户等团体。</w:t>
      </w:r>
    </w:p>
    <w:p w14:paraId="481684EE">
      <w:r xmlns:w="http://schemas.openxmlformats.org/wordprocessingml/2006/main">
        <w:t xml:space="preserve">[105] 关于向管理层提交的帖子，我们容忍可以解释为用户反馈的评论，例如“我希望他们改进这一点”、“我希望他们尽快修复错误”和“维护时间太长了”，但我们不容忍使用辱骂性语言贬低管理层。</w:t>
      </w:r>
    </w:p>
    <w:p w14:paraId="2C8E9B05">
      <w:r xmlns:w="http://schemas.openxmlformats.org/wordprocessingml/2006/main">
        <w:t xml:space="preserve">[106] 将讨论和意见交流视为“诽谤或对抗他人”是错误的。然而，在讨论或意见交流中使用辱骂性语言、贬低他人、挑衅他人或在缺乏明确证据的情况下发表言论，都是违法行为。说话时务必注意自己的言辞。</w:t>
      </w:r>
    </w:p>
    <w:p w14:paraId="2A598175">
      <w:r xmlns:w="http://schemas.openxmlformats.org/wordprocessingml/2006/main">
        <w:t xml:space="preserve">[107] 攻击性评论包括使用“做这个”或“做那个”等强硬命令、“使用粗俗语言”、“采取居高临下的态度”或“挑衅”。</w:t>
      </w:r>
    </w:p>
    <w:p w14:paraId="0E221508">
      <w:r xmlns:w="http://schemas.openxmlformats.org/wordprocessingml/2006/main">
        <w:t xml:space="preserve">[108] 禁止发布冒犯现有玩家的帖子，例如“还有人玩这个游戏吗？”或“这游戏已经凉了”。这并不意味着您完全不能发表任何负面言论，而是指那些超出单纯负面评价范围，构成诽谤或诋毁的帖子将被禁止发布。</w:t>
      </w:r>
    </w:p>
    <w:p w14:paraId="3FB8D6B5">
      <w:r xmlns:w="http://schemas.openxmlformats.org/wordprocessingml/2006/main">
        <w:t xml:space="preserve">[109] 公开羞辱他人，包括泄露他人的游戏内名称或UID</w:t>
      </w:r>
    </w:p>
    <w:p w14:paraId="0AD36EA6">
      <w:r xmlns:w="http://schemas.openxmlformats.org/wordprocessingml/2006/main">
        <w:t xml:space="preserve">[110] 但是，允许分享有助于完成此游戏的信息和视频。</w:t>
      </w:r>
    </w:p>
    <w:p w14:paraId="4B233BEC">
      <w:r xmlns:w="http://schemas.openxmlformats.org/wordprocessingml/2006/main">
        <w:t xml:space="preserve">[111] 参考其他应用程序</w:t>
      </w:r>
    </w:p>
    <w:p w14:paraId="55390468">
      <w:r xmlns:w="http://schemas.openxmlformats.org/wordprocessingml/2006/main">
        <w:t xml:space="preserve">[112] 在多个论坛上多次发帖</w:t>
      </w:r>
    </w:p>
    <w:p w14:paraId="5E3BD446">
      <w:r xmlns:w="http://schemas.openxmlformats.org/wordprocessingml/2006/main">
        <w:t xml:space="preserve">[113] 写一串无意义的字符</w:t>
      </w:r>
    </w:p>
    <w:p w14:paraId="11F27CC7">
      <w:r xmlns:w="http://schemas.openxmlformats.org/wordprocessingml/2006/main">
        <w:t xml:space="preserve">[114] 关于作弊和利用漏洞的帖子</w:t>
      </w:r>
    </w:p>
    <w:p w14:paraId="389B636F">
      <w:r xmlns:w="http://schemas.openxmlformats.org/wordprocessingml/2006/main">
        <w:t xml:space="preserve">[115] 最好的办法是忽略违反规则的帖子。上钩或反驳只会让事情变得更糟。</w:t>
      </w:r>
    </w:p>
    <w:p w14:paraId="26AE4CE1">
      <w:r xmlns:w="http://schemas.openxmlformats.org/wordprocessingml/2006/main">
        <w:t xml:space="preserve">[116] *在上述规则中，“诽谤”指的是在没有客观证据的情况下诋毁和贬低他人。将所有批评性文章都归为“诽谤”是不正确的，所以请务必谨慎。</w:t>
      </w:r>
    </w:p>
    <w:p w14:paraId="3BE1DD0F">
      <w:r xmlns:w="http://schemas.openxmlformats.org/wordprocessingml/2006/main">
        <w:t xml:space="preserve">[117] 关于修改和删除发帖日志 †</w:t>
      </w:r>
    </w:p>
    <w:p w14:paraId="31B85445">
      <w:r xmlns:w="http://schemas.openxmlformats.org/wordprocessingml/2006/main">
        <w:t xml:space="preserve">[118] 但是，允许更正印刷错误、遗漏和字体颜色。（他人出于善意所做的更正也允许。）</w:t>
      </w:r>
    </w:p>
    <w:p w14:paraId="567F61FD">
      <w:r xmlns:w="http://schemas.openxmlformats.org/wordprocessingml/2006/main">
        <w:t xml:space="preserve">[119] 作为例外情况，您可以删除自己的帖子，但事后必须向管理员报告。此外，删除时，请将整个评论替换为以下文本，而不是完全删除：&amp;color(#ff0000){''发帖人已删除''};</w:t>
      </w:r>
    </w:p>
    <w:p w14:paraId="45B9A192">
      <w:r xmlns:w="http://schemas.openxmlformats.org/wordprocessingml/2006/main">
        <w:t xml:space="preserve">[120] 关于评论违反规则的帖子 †</w:t>
      </w:r>
    </w:p>
    <w:p w14:paraId="0D58CC41">
      <w:r xmlns:w="http://schemas.openxmlformats.org/wordprocessingml/2006/main">
        <w:t xml:space="preserve">[121] 您可以自行评论删除上述任何违反规则的评论，无需管理员许可。但是，评论删除后，请务必在“违规举报公告板”上进行举报。请使用“违规举报公告板”上的举报模板。</w:t>
      </w:r>
    </w:p>
    <w:p w14:paraId="45B00F94">
      <w:r xmlns:w="http://schemas.openxmlformats.org/wordprocessingml/2006/main">
        <w:t xml:space="preserve">[122] 未经 CO 举报公告板举报而被评论删除的帖子将被恢复，而评论删除帖子的人将受到处罚。</w:t>
      </w:r>
    </w:p>
    <w:p w14:paraId="12B0CC6C">
      <w:r xmlns:w="http://schemas.openxmlformats.org/wordprocessingml/2006/main">
        <w:t xml:space="preserve">[123] 如果您反复向 CO 举报公告板举报不违反规则的帖子，我们将认为您是自私的，并将对您实施发帖和编辑限制。</w:t>
      </w:r>
    </w:p>
    <w:p w14:paraId="1B1CE695">
      <w:r xmlns:w="http://schemas.openxmlformats.org/wordprocessingml/2006/main">
        <w:t xml:space="preserve">[124] 管理员可酌情恢复 CO 报告公告板上不违反规则的报告。</w:t>
      </w:r>
    </w:p>
    <w:p w14:paraId="3C476332">
      <w:r xmlns:w="http://schemas.openxmlformats.org/wordprocessingml/2006/main">
        <w:t xml:space="preserve">[125] 我们再次要求您不要评论那些并未违反规则的评论。（例如，诸如“虽然不违反规则，但显然是在挑衅”、“恶作剧”或“评论整个帖子”之类的主观判断。）</w:t>
      </w:r>
    </w:p>
    <w:p w14:paraId="1FE02EBB">
      <w:r xmlns:w="http://schemas.openxmlformats.org/wordprocessingml/2006/main">
        <w:t xml:space="preserve">[126] 关于不违反规则但“冒犯性”的帖子 †</w:t>
      </w:r>
    </w:p>
    <w:p w14:paraId="352E42FA">
      <w:r xmlns:w="http://schemas.openxmlformats.org/wordprocessingml/2006/main">
        <w:t xml:space="preserve">[127] 即使帖子内容具有冒犯性，除非违反版规，否则不会被删除。由于每个人对冒犯性的接受程度不同，请使用 NGID 功能隐藏评论，而不是争论或恶意挑衅。</w:t>
      </w:r>
    </w:p>
    <w:p w14:paraId="1C8B3DE8">
      <w:r xmlns:w="http://schemas.openxmlformats.org/wordprocessingml/2006/main">
        <w:t xml:space="preserve">[128] 挑衅难道不是一种违规行为吗？†</w:t>
      </w:r>
    </w:p>
    <w:p w14:paraId="77371D85">
      <w:r xmlns:w="http://schemas.openxmlformats.org/wordprocessingml/2006/main">
        <w:t xml:space="preserve">[129] 每个人对煽动性言论的评判标准都不尽相同，因此我们不认为这是违规行为。如果您认为某条评论具有煽动性，请使用 NGID 功能将其隐藏。</w:t>
      </w:r>
    </w:p>
    <w:p w14:paraId="7804D838">
      <w:r xmlns:w="http://schemas.openxmlformats.org/wordprocessingml/2006/main">
        <w:t xml:space="preserve">[130] 抱怨难道不算违法吗？†</w:t>
      </w:r>
    </w:p>
    <w:p w14:paraId="36AA49EA">
      <w:r xmlns:w="http://schemas.openxmlformats.org/wordprocessingml/2006/main">
        <w:t xml:space="preserve">[131] 一般而言，抱怨本身并不构成违规。但是，针对本作品的负面宣传、诽谤、辱骂性语言以及超出抱怨范围的对抗性帖子均构成违规。如果您认为抱怨内容冒犯了您，请使用 NGID 功能隐藏相关评论。</w:t>
      </w:r>
    </w:p>
    <w:p w14:paraId="74869876">
      <w:r xmlns:w="http://schemas.openxmlformats.org/wordprocessingml/2006/main">
        <w:t xml:space="preserve">[132] 如果您不确定某个帖子是否违反规则，该怎么办？ †</w:t>
      </w:r>
    </w:p>
    <w:p w14:paraId="5CCD8C8C">
      <w:r xmlns:w="http://schemas.openxmlformats.org/wordprocessingml/2006/main">
        <w:t xml:space="preserve">[133] 有些帖子内容含糊不清，难以判断是否违规。评论删除这类含糊不清的帖子可能会导致问题，所以请不要评论删除，而是使用 NGID 功能将评论隐藏起来。</w:t>
      </w:r>
    </w:p>
    <w:p w14:paraId="475A72F8">
      <w:r xmlns:w="http://schemas.openxmlformats.org/wordprocessingml/2006/main">
        <w:t xml:space="preserve">[134] 对屡犯者的处罚 †</w:t>
      </w:r>
    </w:p>
    <w:p w14:paraId="1D9FFAE8">
      <w:r xmlns:w="http://schemas.openxmlformats.org/wordprocessingml/2006/main">
        <w:t xml:space="preserve">[135] 屡次违反规则或发布特别恶意的帖子，管理员可酌情予以处罚，例如“禁止访问”或“限制发帖”。</w:t>
      </w:r>
    </w:p>
    <w:p w14:paraId="6E783EC1">
      <w:r xmlns:w="http://schemas.openxmlformats.org/wordprocessingml/2006/main">
        <w:t xml:space="preserve">[136] 如果您对进一步改进有任何建议，请通过 Wiki 管理公告板与我们联系。</w:t>
      </w:r>
    </w:p>
    <w:p w14:paraId="1D404320"/>
    <w:p w14:paraId="3417C9EB">
      <w:r xmlns:w="http://schemas.openxmlformats.org/wordprocessingml/2006/main">
        <w:rPr>
          <w:b/>
        </w:rPr>
        <w:t xml:space="preserve">A343</w:t>
      </w:r>
    </w:p>
    <w:p w14:paraId="0841AEA7">
      <w:r xmlns:w="http://schemas.openxmlformats.org/wordprocessingml/2006/main">
        <w:t xml:space="preserve">[0] 索引：所有角色 | SSR 角色 | SR 角色 | R 角色</w:t>
      </w:r>
    </w:p>
    <w:p w14:paraId="45C4153B">
      <w:r xmlns:w="http://schemas.openxmlformats.org/wordprocessingml/2006/main">
        <w:t xml:space="preserve">[1] 基本信息</w:t>
      </w:r>
    </w:p>
    <w:p w14:paraId="4A456183">
      <w:r xmlns:w="http://schemas.openxmlformats.org/wordprocessingml/2006/main">
        <w:t xml:space="preserve">[2] 语音</w:t>
      </w:r>
    </w:p>
    <w:p w14:paraId="0B47DC2D">
      <w:r xmlns:w="http://schemas.openxmlformats.org/wordprocessingml/2006/main">
        <w:t xml:space="preserve">[3] 在游戏中</w:t>
      </w:r>
    </w:p>
    <w:p w14:paraId="10C30543">
      <w:r xmlns:w="http://schemas.openxmlformats.org/wordprocessingml/2006/main">
        <w:t xml:space="preserve">[4] 琐事</w:t>
      </w:r>
    </w:p>
    <w:p w14:paraId="5264319D">
      <w:r xmlns:w="http://schemas.openxmlformats.org/wordprocessingml/2006/main">
        <w:t xml:space="preserve">[5] 官方推特账号介绍</w:t>
      </w:r>
    </w:p>
    <w:p w14:paraId="79775625">
      <w:r xmlns:w="http://schemas.openxmlformats.org/wordprocessingml/2006/main">
        <w:t xml:space="preserve">[6] 评论表单</w:t>
      </w:r>
    </w:p>
    <w:p w14:paraId="45F6F8F8">
      <w:r xmlns:w="http://schemas.openxmlformats.org/wordprocessingml/2006/main">
        <w:t xml:space="preserve">[7] 基本信息 †</w:t>
      </w:r>
    </w:p>
    <w:p w14:paraId="16B385BF">
      <w:r xmlns:w="http://schemas.openxmlformats.org/wordprocessingml/2006/main">
        <w:t xml:space="preserve">[8] 变换图像</w:t>
      </w:r>
    </w:p>
    <w:p w14:paraId="7EB2A7EF">
      <w:r xmlns:w="http://schemas.openxmlformats.org/wordprocessingml/2006/main">
        <w:t xml:space="preserve">[9] 简介</w:t>
      </w:r>
    </w:p>
    <w:p w14:paraId="725FC173">
      <w:r xmlns:w="http://schemas.openxmlformats.org/wordprocessingml/2006/main">
        <w:t xml:space="preserve">[10] 姓名</w:t>
      </w:r>
    </w:p>
    <w:p w14:paraId="6436028A">
      <w:r xmlns:w="http://schemas.openxmlformats.org/wordprocessingml/2006/main">
        <w:t xml:space="preserve">[11] 女巫库勒</w:t>
      </w:r>
    </w:p>
    <w:p w14:paraId="7E290ECD">
      <w:r xmlns:w="http://schemas.openxmlformats.org/wordprocessingml/2006/main">
        <w:t xml:space="preserve">[12] 真实姓名</w:t>
      </w:r>
    </w:p>
    <w:p w14:paraId="24F5B241">
      <w:r xmlns:w="http://schemas.openxmlformats.org/wordprocessingml/2006/main">
        <w:t xml:space="preserve">[13] 库勒·维达奇</w:t>
      </w:r>
    </w:p>
    <w:p w14:paraId="27014EFC">
      <w:r xmlns:w="http://schemas.openxmlformats.org/wordprocessingml/2006/main">
        <w:t xml:space="preserve">[14] 稀有度</w:t>
      </w:r>
    </w:p>
    <w:p w14:paraId="0D3B4703">
      <w:r xmlns:w="http://schemas.openxmlformats.org/wordprocessingml/2006/main">
        <w:t xml:space="preserve">[15] 普通攻击</w:t>
      </w:r>
    </w:p>
    <w:p w14:paraId="3026F41E">
      <w:r xmlns:w="http://schemas.openxmlformats.org/wordprocessingml/2006/main">
        <w:t xml:space="preserve">[16] 远程攻击（魔法）</w:t>
      </w:r>
    </w:p>
    <w:p w14:paraId="61FE6472">
      <w:r xmlns:w="http://schemas.openxmlformats.org/wordprocessingml/2006/main">
        <w:t xml:space="preserve">[17] 附属派系</w:t>
      </w:r>
    </w:p>
    <w:p w14:paraId="6843674D">
      <w:r xmlns:w="http://schemas.openxmlformats.org/wordprocessingml/2006/main">
        <w:t xml:space="preserve">[18] 女巫</w:t>
      </w:r>
    </w:p>
    <w:p w14:paraId="09CA88A2">
      <w:r xmlns:w="http://schemas.openxmlformats.org/wordprocessingml/2006/main">
        <w:t xml:space="preserve">[19] 栗栖川有栖</w:t>
      </w:r>
    </w:p>
    <w:p w14:paraId="446BC732">
      <w:r xmlns:w="http://schemas.openxmlformats.org/wordprocessingml/2006/main">
        <w:t xml:space="preserve">[20] 插图</w:t>
      </w:r>
    </w:p>
    <w:p w14:paraId="7AE47720">
      <w:r xmlns:w="http://schemas.openxmlformats.org/wordprocessingml/2006/main">
        <w:t xml:space="preserve">[21] 藤岛1号</w:t>
      </w:r>
    </w:p>
    <w:p w14:paraId="749086B6">
      <w:r xmlns:w="http://schemas.openxmlformats.org/wordprocessingml/2006/main">
        <w:t xml:space="preserve">[22] SD字符</w:t>
      </w:r>
    </w:p>
    <w:p w14:paraId="037C707D">
      <w:r xmlns:w="http://schemas.openxmlformats.org/wordprocessingml/2006/main">
        <w:t xml:space="preserve">[23] 风味文字</w:t>
      </w:r>
    </w:p>
    <w:p w14:paraId="6CBAAFB5">
      <w:r xmlns:w="http://schemas.openxmlformats.org/wordprocessingml/2006/main">
        <w:t xml:space="preserve">[24] “连接人与人真是太美好了！我相信万物皆有联系，无论是人、动物，甚至是无生命之物！” 弁财天魔女热爱牵线搭桥，拥有将世间所有联系“看穿”为线条的能力。据说她缔结的羁绊无比牢固。她那根线状的武器看似纤细脆弱，实则永不断裂，而且可以无数次缠绕组合成各种形状。</w:t>
      </w:r>
    </w:p>
    <w:p w14:paraId="704B3392">
      <w:r xmlns:w="http://schemas.openxmlformats.org/wordprocessingml/2006/main">
        <w:t xml:space="preserve">[25] 如何获得</w:t>
      </w:r>
    </w:p>
    <w:p w14:paraId="7F62F4DB">
      <w:r xmlns:w="http://schemas.openxmlformats.org/wordprocessingml/2006/main">
        <w:t xml:space="preserve">[26] 在活动“吉日好运！欢迎来到美丽的奇妙世界！”中获得100个“觉醒花蕾 - 克制”（*如果您在复刻活动期间（2024年6月12日至6月19日）没有获得，可以在观看活动剧情的第一集后获得。（您将获得100个觉醒花蕾 - 克制））可在角色兑换商店兑换100个“觉醒种子”。</w:t>
      </w:r>
    </w:p>
    <w:p w14:paraId="299BEA3F">
      <w:r xmlns:w="http://schemas.openxmlformats.org/wordprocessingml/2006/main">
        <w:t xml:space="preserve">[27] 基础属性（1星）* 每增加1星+50%，5星时为1星值的3倍</w:t>
      </w:r>
    </w:p>
    <w:p w14:paraId="234814CD">
      <w:r xmlns:w="http://schemas.openxmlformats.org/wordprocessingml/2006/main">
        <w:t xml:space="preserve">[28] 级</w:t>
      </w:r>
    </w:p>
    <w:p w14:paraId="0BDC201C">
      <w:r xmlns:w="http://schemas.openxmlformats.org/wordprocessingml/2006/main">
        <w:t xml:space="preserve">[29] 耐力</w:t>
      </w:r>
    </w:p>
    <w:p w14:paraId="65F63728">
      <w:r xmlns:w="http://schemas.openxmlformats.org/wordprocessingml/2006/main">
        <w:t xml:space="preserve">[30] 攻击力</w:t>
      </w:r>
    </w:p>
    <w:p w14:paraId="60C21F94">
      <w:r xmlns:w="http://schemas.openxmlformats.org/wordprocessingml/2006/main">
        <w:t xml:space="preserve">[31] 防御能力</w:t>
      </w:r>
    </w:p>
    <w:p w14:paraId="7B95B3BA">
      <w:r xmlns:w="http://schemas.openxmlformats.org/wordprocessingml/2006/main">
        <w:t xml:space="preserve">[32] 魔力</w:t>
      </w:r>
    </w:p>
    <w:p w14:paraId="0087D8C1">
      <w:r xmlns:w="http://schemas.openxmlformats.org/wordprocessingml/2006/main">
        <w:t xml:space="preserve">[33] 魔法抗性</w:t>
      </w:r>
    </w:p>
    <w:p w14:paraId="3E3D09F0">
      <w:r xmlns:w="http://schemas.openxmlformats.org/wordprocessingml/2006/main">
        <w:t xml:space="preserve">[34] 详细状态</w:t>
      </w:r>
    </w:p>
    <w:p w14:paraId="6D1F5BCA">
      <w:r xmlns:w="http://schemas.openxmlformats.org/wordprocessingml/2006/main">
        <w:t xml:space="preserve">[35] 准确性</w:t>
      </w:r>
    </w:p>
    <w:p w14:paraId="7D12034E">
      <w:r xmlns:w="http://schemas.openxmlformats.org/wordprocessingml/2006/main">
        <w:t xml:space="preserve">[36] 回避能力</w:t>
      </w:r>
    </w:p>
    <w:p w14:paraId="4F18BE00">
      <w:r xmlns:w="http://schemas.openxmlformats.org/wordprocessingml/2006/main">
        <w:t xml:space="preserve">[37] 连续命中率</w:t>
      </w:r>
    </w:p>
    <w:p w14:paraId="7711CB42">
      <w:r xmlns:w="http://schemas.openxmlformats.org/wordprocessingml/2006/main">
        <w:t xml:space="preserve">[38] 反击率</w:t>
      </w:r>
    </w:p>
    <w:p w14:paraId="0B6BC11A">
      <w:r xmlns:w="http://schemas.openxmlformats.org/wordprocessingml/2006/main">
        <w:t xml:space="preserve">[39] 眩晕激活率</w:t>
      </w:r>
    </w:p>
    <w:p w14:paraId="6C923F73">
      <w:r xmlns:w="http://schemas.openxmlformats.org/wordprocessingml/2006/main">
        <w:t xml:space="preserve">[40] 眩晕抗性</w:t>
      </w:r>
    </w:p>
    <w:p w14:paraId="2A624E78">
      <w:r xmlns:w="http://schemas.openxmlformats.org/wordprocessingml/2006/main">
        <w:t xml:space="preserve">[41] 移动速度</w:t>
      </w:r>
    </w:p>
    <w:p w14:paraId="52A25AB4">
      <w:r xmlns:w="http://schemas.openxmlformats.org/wordprocessingml/2006/main">
        <w:t xml:space="preserve">[42] 部署速度</w:t>
      </w:r>
    </w:p>
    <w:p w14:paraId="54F639A2">
      <w:r xmlns:w="http://schemas.openxmlformats.org/wordprocessingml/2006/main">
        <w:t xml:space="preserve">[43] 行动速度</w:t>
      </w:r>
    </w:p>
    <w:p w14:paraId="3BD5762B">
      <w:r xmlns:w="http://schemas.openxmlformats.org/wordprocessingml/2006/main">
        <w:t xml:space="preserve">[44] 特别收费金额</w:t>
      </w:r>
    </w:p>
    <w:p w14:paraId="5383C0F2">
      <w:r xmlns:w="http://schemas.openxmlformats.org/wordprocessingml/2006/main">
        <w:t xml:space="preserve">[45] 特殊招式</w:t>
      </w:r>
    </w:p>
    <w:p w14:paraId="5E03B6A8">
      <w:r xmlns:w="http://schemas.openxmlformats.org/wordprocessingml/2006/main">
        <w:t xml:space="preserve">[46] 姓名</w:t>
      </w:r>
    </w:p>
    <w:p w14:paraId="7D38656E">
      <w:r xmlns:w="http://schemas.openxmlformats.org/wordprocessingml/2006/main">
        <w:t xml:space="preserve">[47] 效应</w:t>
      </w:r>
    </w:p>
    <w:p w14:paraId="2AD6B2A1">
      <w:r xmlns:w="http://schemas.openxmlformats.org/wordprocessingml/2006/main">
        <w:t xml:space="preserve">[48] 乱世神弁天樱</w:t>
      </w:r>
    </w:p>
    <w:p w14:paraId="465E2838">
      <w:r xmlns:w="http://schemas.openxmlformats.org/wordprocessingml/2006/main">
        <w:t xml:space="preserve">[49] 对所有敌人造成双倍魔法伤害。有30%的几率附加诅咒效果。</w:t>
      </w:r>
    </w:p>
    <w:p w14:paraId="6BA72FE5">
      <w:r xmlns:w="http://schemas.openxmlformats.org/wordprocessingml/2006/main">
        <w:t xml:space="preserve">[50]乱世人弁天樱+</w:t>
      </w:r>
    </w:p>
    <w:p w14:paraId="08B178A3">
      <w:r xmlns:w="http://schemas.openxmlformats.org/wordprocessingml/2006/main">
        <w:t xml:space="preserve">[51] 对所有敌人造成 4 倍魔法伤害，有 30% 的几率使其束缚。</w:t>
      </w:r>
    </w:p>
    <w:p w14:paraId="3B118777">
      <w:r xmlns:w="http://schemas.openxmlformats.org/wordprocessingml/2006/main">
        <w:t xml:space="preserve">[52] 独特效果</w:t>
      </w:r>
    </w:p>
    <w:p w14:paraId="21AF36DC">
      <w:r xmlns:w="http://schemas.openxmlformats.org/wordprocessingml/2006/main">
        <w:t xml:space="preserve">[53] 姓名</w:t>
      </w:r>
    </w:p>
    <w:p w14:paraId="1AD9BEA9">
      <w:r xmlns:w="http://schemas.openxmlformats.org/wordprocessingml/2006/main">
        <w:t xml:space="preserve">[54] 效应</w:t>
      </w:r>
    </w:p>
    <w:p w14:paraId="12795B27">
      <w:r xmlns:w="http://schemas.openxmlformats.org/wordprocessingml/2006/main">
        <w:t xml:space="preserve">[55] 我们希望与您建立联系。</w:t>
      </w:r>
    </w:p>
    <w:p w14:paraId="528A3E6C">
      <w:r xmlns:w="http://schemas.openxmlformats.org/wordprocessingml/2006/main">
        <w:t xml:space="preserve">[56] 部署完成后，10 秒内，除自身外所有友军单位的攻击力、防御力和速度将提高 20%。</w:t>
      </w:r>
    </w:p>
    <w:p w14:paraId="756E4520">
      <w:r xmlns:w="http://schemas.openxmlformats.org/wordprocessingml/2006/main">
        <w:t xml:space="preserve">[57] 我想和你建立联系。</w:t>
      </w:r>
    </w:p>
    <w:p w14:paraId="226FC15E">
      <w:r xmlns:w="http://schemas.openxmlformats.org/wordprocessingml/2006/main">
        <w:t xml:space="preserve">[58] 部署完成后，15 秒内，除自身外所有友军单位的攻击力、防御力和速度提高 25%。</w:t>
      </w:r>
    </w:p>
    <w:p w14:paraId="4E0F7486">
      <w:r xmlns:w="http://schemas.openxmlformats.org/wordprocessingml/2006/main">
        <w:t xml:space="preserve">[59] 休闲服装照片</w:t>
      </w:r>
    </w:p>
    <w:p w14:paraId="18934A88">
      <w:r xmlns:w="http://schemas.openxmlformats.org/wordprocessingml/2006/main">
        <w:t xml:space="preserve">[60] 增强图像</w:t>
      </w:r>
    </w:p>
    <w:p w14:paraId="55353C79">
      <w:r xmlns:w="http://schemas.openxmlformats.org/wordprocessingml/2006/main">
        <w:t xml:space="preserve">[61] 语音 †</w:t>
      </w:r>
    </w:p>
    <w:p w14:paraId="3B64195D">
      <w:r xmlns:w="http://schemas.openxmlformats.org/wordprocessingml/2006/main">
        <w:t xml:space="preserve">[62] 点击打开行列表</w:t>
      </w:r>
    </w:p>
    <w:p w14:paraId="43CDB847">
      <w:r xmlns:w="http://schemas.openxmlformats.org/wordprocessingml/2006/main">
        <w:t xml:space="preserve">[63] 加入</w:t>
      </w:r>
    </w:p>
    <w:p w14:paraId="65D655AA">
      <w:r xmlns:w="http://schemas.openxmlformats.org/wordprocessingml/2006/main">
        <w:t xml:space="preserve">[64] 对话 1（转换后）</w:t>
      </w:r>
    </w:p>
    <w:p w14:paraId="777D63D3">
      <w:r xmlns:w="http://schemas.openxmlformats.org/wordprocessingml/2006/main">
        <w:t xml:space="preserve">[65] 对话 2（转换后）</w:t>
      </w:r>
    </w:p>
    <w:p w14:paraId="607256D9">
      <w:r xmlns:w="http://schemas.openxmlformats.org/wordprocessingml/2006/main">
        <w:t xml:space="preserve">[66] 对话 3（转换后）</w:t>
      </w:r>
    </w:p>
    <w:p w14:paraId="616BFAB3">
      <w:r xmlns:w="http://schemas.openxmlformats.org/wordprocessingml/2006/main">
        <w:t xml:space="preserve">[67] 对话 4（转换后）</w:t>
      </w:r>
    </w:p>
    <w:p w14:paraId="7B1183E0">
      <w:r xmlns:w="http://schemas.openxmlformats.org/wordprocessingml/2006/main">
        <w:t xml:space="preserve">[68] 空闲 1（转换后）</w:t>
      </w:r>
    </w:p>
    <w:p w14:paraId="20474894">
      <w:r xmlns:w="http://schemas.openxmlformats.org/wordprocessingml/2006/main">
        <w:t xml:space="preserve">[69] 空闲 2（转换后）</w:t>
      </w:r>
    </w:p>
    <w:p w14:paraId="2EA1F616">
      <w:r xmlns:w="http://schemas.openxmlformats.org/wordprocessingml/2006/main">
        <w:t xml:space="preserve">[70] 对话 1（转变前）</w:t>
      </w:r>
    </w:p>
    <w:p w14:paraId="56489649">
      <w:r xmlns:w="http://schemas.openxmlformats.org/wordprocessingml/2006/main">
        <w:t xml:space="preserve">[71] 对话 2（转变前）</w:t>
      </w:r>
    </w:p>
    <w:p w14:paraId="7449C35D">
      <w:r xmlns:w="http://schemas.openxmlformats.org/wordprocessingml/2006/main">
        <w:t xml:space="preserve">[72] 对话 3（转变前）</w:t>
      </w:r>
    </w:p>
    <w:p w14:paraId="07700FD3">
      <w:r xmlns:w="http://schemas.openxmlformats.org/wordprocessingml/2006/main">
        <w:t xml:space="preserve">[73] 对话 4（转变前）</w:t>
      </w:r>
    </w:p>
    <w:p w14:paraId="2D2E6B33">
      <w:r xmlns:w="http://schemas.openxmlformats.org/wordprocessingml/2006/main">
        <w:t xml:space="preserve">[74] 空闲 1（转换前）</w:t>
      </w:r>
    </w:p>
    <w:p w14:paraId="1F9961DC">
      <w:r xmlns:w="http://schemas.openxmlformats.org/wordprocessingml/2006/main">
        <w:t xml:space="preserve">[75] 空闲 2（转换前）</w:t>
      </w:r>
    </w:p>
    <w:p w14:paraId="79CEF97C">
      <w:r xmlns:w="http://schemas.openxmlformats.org/wordprocessingml/2006/main">
        <w:t xml:space="preserve">[76] 升级 1</w:t>
      </w:r>
    </w:p>
    <w:p w14:paraId="4F6C3D54">
      <w:r xmlns:w="http://schemas.openxmlformats.org/wordprocessingml/2006/main">
        <w:t xml:space="preserve">[77] 升级 2</w:t>
      </w:r>
    </w:p>
    <w:p w14:paraId="005780EB">
      <w:r xmlns:w="http://schemas.openxmlformats.org/wordprocessingml/2006/main">
        <w:t xml:space="preserve">[78] 升级 3</w:t>
      </w:r>
    </w:p>
    <w:p w14:paraId="37B4051B">
      <w:r xmlns:w="http://schemas.openxmlformats.org/wordprocessingml/2006/main">
        <w:t xml:space="preserve">[79] 捕获</w:t>
      </w:r>
    </w:p>
    <w:p w14:paraId="5A03C192">
      <w:r xmlns:w="http://schemas.openxmlformats.org/wordprocessingml/2006/main">
        <w:t xml:space="preserve">[80] 战斗开始 1</w:t>
      </w:r>
    </w:p>
    <w:p w14:paraId="55CBA64B">
      <w:r xmlns:w="http://schemas.openxmlformats.org/wordprocessingml/2006/main">
        <w:t xml:space="preserve">[81] 战斗开始 2</w:t>
      </w:r>
    </w:p>
    <w:p w14:paraId="2D000F23">
      <w:r xmlns:w="http://schemas.openxmlformats.org/wordprocessingml/2006/main">
        <w:t xml:space="preserve">[82] 战斗参与 1</w:t>
      </w:r>
    </w:p>
    <w:p w14:paraId="5D61F06B">
      <w:r xmlns:w="http://schemas.openxmlformats.org/wordprocessingml/2006/main">
        <w:t xml:space="preserve">[83] 战斗参与 2</w:t>
      </w:r>
    </w:p>
    <w:p w14:paraId="1F42E420">
      <w:r xmlns:w="http://schemas.openxmlformats.org/wordprocessingml/2006/main">
        <w:t xml:space="preserve">[84] 战斗胜利 1</w:t>
      </w:r>
    </w:p>
    <w:p w14:paraId="0EA2EDB1">
      <w:r xmlns:w="http://schemas.openxmlformats.org/wordprocessingml/2006/main">
        <w:t xml:space="preserve">[85] 战斗胜利 2</w:t>
      </w:r>
    </w:p>
    <w:p w14:paraId="30EEE1A1">
      <w:r xmlns:w="http://schemas.openxmlformats.org/wordprocessingml/2006/main">
        <w:t xml:space="preserve">[86] 普通攻击 1</w:t>
      </w:r>
    </w:p>
    <w:p w14:paraId="4D3B0DCD">
      <w:r xmlns:w="http://schemas.openxmlformats.org/wordprocessingml/2006/main">
        <w:t xml:space="preserve">[87] 普通攻击 2</w:t>
      </w:r>
    </w:p>
    <w:p w14:paraId="43B90FB1">
      <w:r xmlns:w="http://schemas.openxmlformats.org/wordprocessingml/2006/main">
        <w:t xml:space="preserve">[88] 普通攻击 3</w:t>
      </w:r>
    </w:p>
    <w:p w14:paraId="0AEFECA5">
      <w:r xmlns:w="http://schemas.openxmlformats.org/wordprocessingml/2006/main">
        <w:t xml:space="preserve">[89] 独特效果激活 1</w:t>
      </w:r>
    </w:p>
    <w:p w14:paraId="0E0169BA">
      <w:r xmlns:w="http://schemas.openxmlformats.org/wordprocessingml/2006/main">
        <w:t xml:space="preserve">[90] 独特效果激活 2</w:t>
      </w:r>
    </w:p>
    <w:p w14:paraId="06852A1F">
      <w:r xmlns:w="http://schemas.openxmlformats.org/wordprocessingml/2006/main">
        <w:t xml:space="preserve">[91] 独特效果激活 3</w:t>
      </w:r>
    </w:p>
    <w:p w14:paraId="31BF8D8C">
      <w:r xmlns:w="http://schemas.openxmlformats.org/wordprocessingml/2006/main">
        <w:t xml:space="preserve">[92] 特殊招式 1</w:t>
      </w:r>
    </w:p>
    <w:p w14:paraId="0CE4510A">
      <w:r xmlns:w="http://schemas.openxmlformats.org/wordprocessingml/2006/main">
        <w:t xml:space="preserve">[93] 特殊招式 2</w:t>
      </w:r>
    </w:p>
    <w:p w14:paraId="383FE686">
      <w:r xmlns:w="http://schemas.openxmlformats.org/wordprocessingml/2006/main">
        <w:t xml:space="preserve">[94] 受到的伤害：1</w:t>
      </w:r>
    </w:p>
    <w:p w14:paraId="5A4FEF57">
      <w:r xmlns:w="http://schemas.openxmlformats.org/wordprocessingml/2006/main">
        <w:t xml:space="preserve">[95] 受到的伤害：2</w:t>
      </w:r>
    </w:p>
    <w:p w14:paraId="7C99CA4C">
      <w:r xmlns:w="http://schemas.openxmlformats.org/wordprocessingml/2006/main">
        <w:t xml:space="preserve">[96] 受到的伤害：3</w:t>
      </w:r>
    </w:p>
    <w:p w14:paraId="011CC311">
      <w:r xmlns:w="http://schemas.openxmlformats.org/wordprocessingml/2006/main">
        <w:t xml:space="preserve">[97] 撤回</w:t>
      </w:r>
    </w:p>
    <w:p w14:paraId="19E185EE">
      <w:r xmlns:w="http://schemas.openxmlformats.org/wordprocessingml/2006/main">
        <w:t xml:space="preserve">[98] 项目用途 1</w:t>
      </w:r>
    </w:p>
    <w:p w14:paraId="49B888CD">
      <w:r xmlns:w="http://schemas.openxmlformats.org/wordprocessingml/2006/main">
        <w:t xml:space="preserve">[99] 物品用途 2</w:t>
      </w:r>
    </w:p>
    <w:p w14:paraId="45C88C92">
      <w:r xmlns:w="http://schemas.openxmlformats.org/wordprocessingml/2006/main">
        <w:t xml:space="preserve">[100] 在游戏中 †</w:t>
      </w:r>
    </w:p>
    <w:p w14:paraId="2846E7A0">
      <w:r xmlns:w="http://schemas.openxmlformats.org/wordprocessingml/2006/main">
        <w:t xml:space="preserve">[101] 她是第五位R级角色，也是首位R级女巫角色和R级魔法攻击角色，拥有3秒的行动速度，并具备范围攻击能力。虽然防御力较低，但魔法抗性较高，攻击力和耐力也相当不错。25%的眩晕率也是一个可观的数值。她的特殊技能“束缚”的附加效果是阻止敌人的特殊技能槽增长。在团队副本战斗中，她有一定概率获得BREAK槽。她的专属效果持续时间较短，提供的增益效果也有限，但效果本身是三个全队增益，在战斗中非常实用。可惜的是，这些增益效果无法对自己生效。与其他魔法角色一样，她可以使用“健谈之虎”而非“火箭引擎”进行强化，这无疑是一大优势，因为“健谈之虎”的需求量通常很高。由于她行动迅速，因此与“勇气姐妹”搭配使用效果也很好。如果装备了闪亮栗子，也可以时不时地尝试眩晕敌人。她出场速度较慢，所以闪电急躁的辅助很有帮助。</w:t>
      </w:r>
    </w:p>
    <w:p w14:paraId="248269E2">
      <w:r xmlns:w="http://schemas.openxmlformats.org/wordprocessingml/2006/main">
        <w:t xml:space="preserve">[102] 琐事 †</w:t>
      </w:r>
    </w:p>
    <w:p w14:paraId="4B92E1D6">
      <w:r xmlns:w="http://schemas.openxmlformats.org/wordprocessingml/2006/main">
        <w:t xml:space="preserve">[103] 拥有弁财天魔力因子的魔女，能够感知并创造生物与非生物之间的联系，而不仅仅局限于人类。她甚至能够看到游戏数据中角色之间的联系。当她创造非生物之间的联系时，这种联系会变得牢固且固定。对于生物，她可以切断或创造情感联系，但如果联系并非双向的，则效果会减弱。此外，与红蕾联系越深的人，越容易受到他人的负面情绪影响。这或许是因为弁财天是一位嫉妒心强的女神。</w:t>
      </w:r>
    </w:p>
    <w:p w14:paraId="433942EA">
      <w:r xmlns:w="http://schemas.openxmlformats.org/wordprocessingml/2006/main">
        <w:t xml:space="preserve">[104] 多亏了《神圣骑士里格尔》的诞生，一款令库蕾痴迷的全新成人游戏应运而生。尽管连角色立绘都没有，她依然活跃在游戏中，扮演着爱之天使的角色。</w:t>
      </w:r>
    </w:p>
    <w:p w14:paraId="04A42157">
      <w:r xmlns:w="http://schemas.openxmlformats.org/wordprocessingml/2006/main">
        <w:t xml:space="preserve">[105] 由于演员栗栖川爱丽丝身体不好，麦畑穗乃香将代替她出演主线剧情，即第二部第17章。</w:t>
      </w:r>
    </w:p>
    <w:p w14:paraId="6D93D6AB">
      <w:r xmlns:w="http://schemas.openxmlformats.org/wordprocessingml/2006/main">
        <w:t xml:space="preserve">[106] 官方推特账号简介 †</w:t>
      </w:r>
    </w:p>
    <w:p w14:paraId="6C1F19A9">
      <w:r xmlns:w="http://schemas.openxmlformats.org/wordprocessingml/2006/main">
        <w:t xml:space="preserve">[107] 人物介绍</w:t>
      </w:r>
    </w:p>
    <w:p w14:paraId="3A86E72E">
      <w:r xmlns:w="http://schemas.openxmlformats.org/wordprocessingml/2006/main">
        <w:t xml:space="preserve">[108] 评论表 †</w:t>
      </w:r>
    </w:p>
    <w:p w14:paraId="3B7AE105">
      <w:r xmlns:w="http://schemas.openxmlformats.org/wordprocessingml/2006/main">
        <w:t xml:space="preserve">[109] 点击打开历史日志列表</w:t>
      </w:r>
    </w:p>
    <w:p w14:paraId="6B924E12">
      <w:r xmlns:w="http://schemas.openxmlformats.org/wordprocessingml/2006/main">
        <w:t xml:space="preserve">[110] 末尾的数字越小，日志越旧。</w:t>
      </w:r>
    </w:p>
    <w:p w14:paraId="706595B0">
      <w:r xmlns:w="http://schemas.openxmlformats.org/wordprocessingml/2006/main">
        <w:t xml:space="preserve">[111] 'Comments/Witch Kure/' 没有子页面。</w:t>
      </w:r>
    </w:p>
    <w:p w14:paraId="54FD26F8">
      <w:r xmlns:w="http://schemas.openxmlformats.org/wordprocessingml/2006/main">
        <w:t xml:space="preserve">[112] 除了作为R级角色出乎意料的高数值之外，她的独特技能虽然持续时间短，但能提供你想要的所有增益效果。除非你能瞬间发动“新年不不不”之类的技能，否则这个技能足以作为过渡，直到普通辅助角色可以使用他们的技能。最重要的是，立绘很棒。——[zcQ6X6HY/Gk] 2023-06-21 (周三) 19:00:50</w:t>
      </w:r>
    </w:p>
    <w:p w14:paraId="183AE8A5">
      <w:r xmlns:w="http://schemas.openxmlformats.org/wordprocessingml/2006/main">
        <w:t xml:space="preserve">[113] 从第二部开始，所有新出现的魔女角色都是齐格飞的盟友，所以感觉我们已经很久没见到伊丽莎白阵营的角色了。虽然哈比转而效忠伊丽莎白，但他本质上仍然是齐格飞的盟友，因为他忠于尼尔。——[sbiC1Kk/sLQ] 2023-06-21 (周三) 19:57:42</w:t>
      </w:r>
    </w:p>
    <w:p w14:paraId="3A9D704E">
      <w:r xmlns:w="http://schemas.openxmlformats.org/wordprocessingml/2006/main">
        <w:t xml:space="preserve">[114] 感觉更接近SD角色的比例了，不是吗？不过变身前的版本看起来也并不太突兀。——[0M92ek7JZ0.] 2023-06-26 (周一) 16:07:44</w:t>
      </w:r>
    </w:p>
    <w:p w14:paraId="0BBF2019">
      <w:r xmlns:w="http://schemas.openxmlformats.org/wordprocessingml/2006/main">
        <w:t xml:space="preserve">[115] 角色设定里提到过。我当时觉得她就像成人游戏中的隐藏女主角，或者真结局路线里拯救主角的女主角。——[JVzDLYSDDVQ] 2023-07-24 (周一) 03:27:32</w:t>
      </w:r>
    </w:p>
    <w:p w14:paraId="2B0A1C35">
      <w:r xmlns:w="http://schemas.openxmlformats.org/wordprocessingml/2006/main">
        <w:t xml:space="preserve">[116] 对了，我听说栗栖川小姐要休息一段时间，不知道她的声优工作会怎么样呢？——[4fwLcZUH9Fs] 2024-02-01 (周四) 17:13:03</w:t>
      </w:r>
    </w:p>
    <w:p w14:paraId="4862C3E8">
      <w:r xmlns:w="http://schemas.openxmlformats.org/wordprocessingml/2006/main">
        <w:t xml:space="preserve">[117] ←使用棋盘前请务必阅读规则。</w:t>
      </w:r>
    </w:p>
    <w:p w14:paraId="7221E8E3">
      <w:r xmlns:w="http://schemas.openxmlformats.org/wordprocessingml/2006/main">
        <w:t xml:space="preserve">[118] 关于规则 †</w:t>
      </w:r>
    </w:p>
    <w:p w14:paraId="3E423A17">
      <w:r xmlns:w="http://schemas.openxmlformats.org/wordprocessingml/2006/main">
        <w:t xml:space="preserve">[119] 请不要抱怨或批评页面编辑者。如果您对其他人的编辑有意见，请通过“提供替代方案”或“自行编辑”的方式进行建设性沟通。</w:t>
      </w:r>
    </w:p>
    <w:p w14:paraId="0475770B">
      <w:r xmlns:w="http://schemas.openxmlformats.org/wordprocessingml/2006/main">
        <w:t xml:space="preserve">[120] 不要发布个人网站或其他禁止未经授权链接的网站的网址。</w:t>
      </w:r>
    </w:p>
    <w:p w14:paraId="36569C9F">
      <w:r xmlns:w="http://schemas.openxmlformats.org/wordprocessingml/2006/main">
        <w:t xml:space="preserve">[121] 关于违反规则的帖子 †</w:t>
      </w:r>
    </w:p>
    <w:p w14:paraId="2C410D91">
      <w:r xmlns:w="http://schemas.openxmlformats.org/wordprocessingml/2006/main">
        <w:t xml:space="preserve">[122] 禁止发布以下类型的帖子，因为它们容易造成干扰。</w:t>
      </w:r>
    </w:p>
    <w:p w14:paraId="50DA4F07">
      <w:r xmlns:w="http://schemas.openxmlformats.org/wordprocessingml/2006/main">
        <w:t xml:space="preserve">[123]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3CA720A8">
      <w:r xmlns:w="http://schemas.openxmlformats.org/wordprocessingml/2006/main">
        <w:t xml:space="preserve">[124] 其他包括使用此维基的人、官方管理员、艺术家、配音演员、现实生活中的个人以及 Twitter 用户等团体。</w:t>
      </w:r>
    </w:p>
    <w:p w14:paraId="2E10178E">
      <w:r xmlns:w="http://schemas.openxmlformats.org/wordprocessingml/2006/main">
        <w:t xml:space="preserve">[125] 关于向管理层提交的帖子，我们容忍可以解释为用户反馈的评论，例如“我希望他们改进这一点”、“我希望他们尽快修复错误”和“维护时间太长了”，但我们不容忍使用辱骂性语言贬低管理层。</w:t>
      </w:r>
    </w:p>
    <w:p w14:paraId="5CDCE309">
      <w:r xmlns:w="http://schemas.openxmlformats.org/wordprocessingml/2006/main">
        <w:t xml:space="preserve">[126] 将讨论和意见交流视为“诽谤或对抗他人”是错误的。然而，在讨论或意见交流中使用辱骂性语言、贬低他人、挑衅他人或在缺乏明确证据的情况下发表言论，都是违法行为。说话时务必注意自己的言辞。</w:t>
      </w:r>
    </w:p>
    <w:p w14:paraId="7B04BEA5">
      <w:r xmlns:w="http://schemas.openxmlformats.org/wordprocessingml/2006/main">
        <w:t xml:space="preserve">[127] 攻击性评论包括使用“做这个”或“做那个”等强硬命令、“使用粗俗语言”、“采取居高临下的态度”或“挑衅”。</w:t>
      </w:r>
    </w:p>
    <w:p w14:paraId="133E058C">
      <w:r xmlns:w="http://schemas.openxmlformats.org/wordprocessingml/2006/main">
        <w:t xml:space="preserve">[128] 禁止发布冒犯现有玩家的帖子，例如“还有人玩这个游戏吗？”或“这游戏已经凉了”。这并不意味着您完全不能发表任何负面言论，而是指那些超出单纯负面评价范围，构成诽谤或诋毁的帖子将被禁止发布。</w:t>
      </w:r>
    </w:p>
    <w:p w14:paraId="2AE3476B">
      <w:r xmlns:w="http://schemas.openxmlformats.org/wordprocessingml/2006/main">
        <w:t xml:space="preserve">[129] 公开羞辱他人，包括泄露他人的游戏内名称或UID</w:t>
      </w:r>
    </w:p>
    <w:p w14:paraId="3640D0FF">
      <w:r xmlns:w="http://schemas.openxmlformats.org/wordprocessingml/2006/main">
        <w:t xml:space="preserve">[130] 但是，分享有助于游戏攻略的信息和视频是允许的。</w:t>
      </w:r>
    </w:p>
    <w:p w14:paraId="0363BED7">
      <w:r xmlns:w="http://schemas.openxmlformats.org/wordprocessingml/2006/main">
        <w:t xml:space="preserve">[131] 参考其他应用程序</w:t>
      </w:r>
    </w:p>
    <w:p w14:paraId="6781077C">
      <w:r xmlns:w="http://schemas.openxmlformats.org/wordprocessingml/2006/main">
        <w:t xml:space="preserve">[132] 在多个论坛上多次发帖</w:t>
      </w:r>
    </w:p>
    <w:p w14:paraId="24D9B4B3">
      <w:r xmlns:w="http://schemas.openxmlformats.org/wordprocessingml/2006/main">
        <w:t xml:space="preserve">[133] 写一串无意义的字符</w:t>
      </w:r>
    </w:p>
    <w:p w14:paraId="4A4553EA">
      <w:r xmlns:w="http://schemas.openxmlformats.org/wordprocessingml/2006/main">
        <w:t xml:space="preserve">[134] 关于作弊和利用漏洞的帖子</w:t>
      </w:r>
    </w:p>
    <w:p w14:paraId="002AE107">
      <w:r xmlns:w="http://schemas.openxmlformats.org/wordprocessingml/2006/main">
        <w:t xml:space="preserve">[135] 最好的办法是忽略违反规则的帖子。上钩或反驳只会让事情变得更糟。</w:t>
      </w:r>
    </w:p>
    <w:p w14:paraId="12644629">
      <w:r xmlns:w="http://schemas.openxmlformats.org/wordprocessingml/2006/main">
        <w:t xml:space="preserve">[136] *在上述规则中，“诽谤”指的是在没有客观证据的情况下诋毁和贬低他人。将所有批评性文章都归为“诽谤”是不正确的，所以请务必谨慎。</w:t>
      </w:r>
    </w:p>
    <w:p w14:paraId="1E55FAE6">
      <w:r xmlns:w="http://schemas.openxmlformats.org/wordprocessingml/2006/main">
        <w:t xml:space="preserve">[137] 关于修改和删除发帖日志 †</w:t>
      </w:r>
    </w:p>
    <w:p w14:paraId="7BBACE71">
      <w:r xmlns:w="http://schemas.openxmlformats.org/wordprocessingml/2006/main">
        <w:t xml:space="preserve">[138] 但是，允许更正印刷错误、遗漏和字体颜色。（他人出于善意所做的更正也允许。）</w:t>
      </w:r>
    </w:p>
    <w:p w14:paraId="74B0A374">
      <w:r xmlns:w="http://schemas.openxmlformats.org/wordprocessingml/2006/main">
        <w:t xml:space="preserve">[139] 作为例外情况，您可以删除自己的帖子，但事后必须向管理员报告。此外，删除时，请将整个评论替换为以下文本，而不是完全删除：&amp;color(#ff0000){''发帖人已删除''};</w:t>
      </w:r>
    </w:p>
    <w:p w14:paraId="35BFE064">
      <w:r xmlns:w="http://schemas.openxmlformats.org/wordprocessingml/2006/main">
        <w:t xml:space="preserve">[140] 关于评论违反规则的帖子 †</w:t>
      </w:r>
    </w:p>
    <w:p w14:paraId="27552D47">
      <w:r xmlns:w="http://schemas.openxmlformats.org/wordprocessingml/2006/main">
        <w:t xml:space="preserve">[141] 您可以自行注释掉上述任何违反规则的评论，无需管理员许可。但是，如果您注释掉了某条评论，请务必在 CO 举报公告板上进行举报。请使用 CO 举报公告板上的举报模板。</w:t>
      </w:r>
    </w:p>
    <w:p w14:paraId="344B14BE">
      <w:r xmlns:w="http://schemas.openxmlformats.org/wordprocessingml/2006/main">
        <w:t xml:space="preserve">[142] 未经 CO 举报公告板举报而被评论删除的帖子将被恢复，而评论删除帖子的人将受到处罚。</w:t>
      </w:r>
    </w:p>
    <w:p w14:paraId="6CA16C63">
      <w:r xmlns:w="http://schemas.openxmlformats.org/wordprocessingml/2006/main">
        <w:t xml:space="preserve">[143] 如果您反复向 CO 举报公告板举报不违反规则的帖子，我们将认为您是自私的，并将对您实施发帖和编辑限制。</w:t>
      </w:r>
    </w:p>
    <w:p w14:paraId="57BFF824">
      <w:r xmlns:w="http://schemas.openxmlformats.org/wordprocessingml/2006/main">
        <w:t xml:space="preserve">[144] 在 CO 报告公告板上，不构成违规的报告可由管理员酌情恢复。</w:t>
      </w:r>
    </w:p>
    <w:p w14:paraId="2FCF5FC4">
      <w:r xmlns:w="http://schemas.openxmlformats.org/wordprocessingml/2006/main">
        <w:t xml:space="preserve">[145] 我们再次要求您不要评论那些并未违反规则的评论。（例如，诸如“虽然不违反规则，但显然是在挑衅”、“恶作剧”或“评论整个帖子”之类的主观判断。）</w:t>
      </w:r>
    </w:p>
    <w:p w14:paraId="0AFFCAC1">
      <w:r xmlns:w="http://schemas.openxmlformats.org/wordprocessingml/2006/main">
        <w:t xml:space="preserve">[146] 关于不违反规则但“冒犯性”的帖子 †</w:t>
      </w:r>
    </w:p>
    <w:p w14:paraId="6E7159E3">
      <w:r xmlns:w="http://schemas.openxmlformats.org/wordprocessingml/2006/main">
        <w:t xml:space="preserve">[147] 即使帖子内容具有冒犯性，除非违反版规，否则不会被删除。由于每个人对冒犯性的接受程度不同，请使用 NGID 功能隐藏评论，而不是争论或恶意挑衅。</w:t>
      </w:r>
    </w:p>
    <w:p w14:paraId="54721350">
      <w:r xmlns:w="http://schemas.openxmlformats.org/wordprocessingml/2006/main">
        <w:t xml:space="preserve">[148] 挑衅难道不是一种违规行为吗？†</w:t>
      </w:r>
    </w:p>
    <w:p w14:paraId="508E0FC7">
      <w:r xmlns:w="http://schemas.openxmlformats.org/wordprocessingml/2006/main">
        <w:t xml:space="preserve">[149] 某人对某些内容是否具有煽动性的看法差异很大，因此我们不认为这是违规行为。如果您认为某条评论具有煽动性，请使用 NGID 功能将其隐藏。</w:t>
      </w:r>
    </w:p>
    <w:p w14:paraId="6DFE5F46">
      <w:r xmlns:w="http://schemas.openxmlformats.org/wordprocessingml/2006/main">
        <w:t xml:space="preserve">[150] 投诉难道不算违法吗？†</w:t>
      </w:r>
    </w:p>
    <w:p w14:paraId="1DF8075E">
      <w:r xmlns:w="http://schemas.openxmlformats.org/wordprocessingml/2006/main">
        <w:t xml:space="preserve">[151] 一般而言，抱怨本身并不构成违规。但是，针对本作品的负面宣传、诽谤、辱骂性语言以及超出抱怨范围的对抗性言论均构成违规。如果您认为抱怨内容冒犯了您，请使用 NGID 功能隐藏相关评论。</w:t>
      </w:r>
    </w:p>
    <w:p w14:paraId="2102CDD5">
      <w:r xmlns:w="http://schemas.openxmlformats.org/wordprocessingml/2006/main">
        <w:t xml:space="preserve">[152] 如果您不确定某个帖子是否违反规则，该怎么办？ †</w:t>
      </w:r>
    </w:p>
    <w:p w14:paraId="04371DC7">
      <w:r xmlns:w="http://schemas.openxmlformats.org/wordprocessingml/2006/main">
        <w:t xml:space="preserve">[153] 有些帖子内容含糊不清，难以判断是否违规。评论删除这类含糊不清的帖子可能会导致问题，所以请不要评论删除，而是使用 NGID 功能将评论隐藏起来。</w:t>
      </w:r>
    </w:p>
    <w:p w14:paraId="2224B9FB">
      <w:r xmlns:w="http://schemas.openxmlformats.org/wordprocessingml/2006/main">
        <w:t xml:space="preserve">[154] 对屡犯者的处罚 †</w:t>
      </w:r>
    </w:p>
    <w:p w14:paraId="7CB6A2BC">
      <w:r xmlns:w="http://schemas.openxmlformats.org/wordprocessingml/2006/main">
        <w:t xml:space="preserve">[155] 屡次违反规则或发布特别恶意的帖子，管理员可酌情予以处罚，例如“禁止访问”或“限制发帖”。</w:t>
      </w:r>
    </w:p>
    <w:p w14:paraId="3A9FEF3F">
      <w:r xmlns:w="http://schemas.openxmlformats.org/wordprocessingml/2006/main">
        <w:t xml:space="preserve">[156] 如果您对进一步改进有任何建议，请通过 Wiki 管理公告板与我们联系。</w:t>
      </w:r>
    </w:p>
    <w:p w14:paraId="7E979537"/>
    <w:p w14:paraId="1E693431">
      <w:r xmlns:w="http://schemas.openxmlformats.org/wordprocessingml/2006/main">
        <w:rPr>
          <w:b/>
        </w:rPr>
        <w:t xml:space="preserve">A344</w:t>
      </w:r>
    </w:p>
    <w:p w14:paraId="63FF0B94">
      <w:r xmlns:w="http://schemas.openxmlformats.org/wordprocessingml/2006/main">
        <w:t xml:space="preserve">[0] 索引：所有角色 | SSR 角色 | SR 角色 | R 角色</w:t>
      </w:r>
    </w:p>
    <w:p w14:paraId="53E60BA7">
      <w:r xmlns:w="http://schemas.openxmlformats.org/wordprocessingml/2006/main">
        <w:t xml:space="preserve">[1] 基本信息</w:t>
      </w:r>
    </w:p>
    <w:p w14:paraId="5BA890F9">
      <w:r xmlns:w="http://schemas.openxmlformats.org/wordprocessingml/2006/main">
        <w:t xml:space="preserve">[2] 语音</w:t>
      </w:r>
    </w:p>
    <w:p w14:paraId="2585BFBE">
      <w:r xmlns:w="http://schemas.openxmlformats.org/wordprocessingml/2006/main">
        <w:t xml:space="preserve">[3] 其他版本及相关角色</w:t>
      </w:r>
    </w:p>
    <w:p w14:paraId="67B6A6DA">
      <w:r xmlns:w="http://schemas.openxmlformats.org/wordprocessingml/2006/main">
        <w:t xml:space="preserve">[4] 琐事</w:t>
      </w:r>
    </w:p>
    <w:p w14:paraId="0A827D53">
      <w:r xmlns:w="http://schemas.openxmlformats.org/wordprocessingml/2006/main">
        <w:t xml:space="preserve">[5] 官方推特账号介绍</w:t>
      </w:r>
    </w:p>
    <w:p w14:paraId="1AE71E1D">
      <w:r xmlns:w="http://schemas.openxmlformats.org/wordprocessingml/2006/main">
        <w:t xml:space="preserve">[6] 评论表单</w:t>
      </w:r>
    </w:p>
    <w:p w14:paraId="1E7391D2">
      <w:r xmlns:w="http://schemas.openxmlformats.org/wordprocessingml/2006/main">
        <w:t xml:space="preserve">[7] 基本信息 †</w:t>
      </w:r>
    </w:p>
    <w:p w14:paraId="565BE3CF">
      <w:r xmlns:w="http://schemas.openxmlformats.org/wordprocessingml/2006/main">
        <w:t xml:space="preserve">[8] 变换图像</w:t>
      </w:r>
    </w:p>
    <w:p w14:paraId="7B8CF73C">
      <w:r xmlns:w="http://schemas.openxmlformats.org/wordprocessingml/2006/main">
        <w:t xml:space="preserve">[9] 简介</w:t>
      </w:r>
    </w:p>
    <w:p w14:paraId="1ABE9BEC">
      <w:r xmlns:w="http://schemas.openxmlformats.org/wordprocessingml/2006/main">
        <w:t xml:space="preserve">[10] 姓名</w:t>
      </w:r>
    </w:p>
    <w:p w14:paraId="712BE9EB">
      <w:r xmlns:w="http://schemas.openxmlformats.org/wordprocessingml/2006/main">
        <w:t xml:space="preserve">[11] 魔女小巴里</w:t>
      </w:r>
    </w:p>
    <w:p w14:paraId="6CC26935">
      <w:r xmlns:w="http://schemas.openxmlformats.org/wordprocessingml/2006/main">
        <w:t xml:space="preserve">[12] 真实姓名</w:t>
      </w:r>
    </w:p>
    <w:p w14:paraId="2C309BED">
      <w:r xmlns:w="http://schemas.openxmlformats.org/wordprocessingml/2006/main">
        <w:t xml:space="preserve">[13] 小针灸针</w:t>
      </w:r>
    </w:p>
    <w:p w14:paraId="2F4FE148">
      <w:r xmlns:w="http://schemas.openxmlformats.org/wordprocessingml/2006/main">
        <w:t xml:space="preserve">[14] 稀有度</w:t>
      </w:r>
    </w:p>
    <w:p w14:paraId="4C3730C3">
      <w:r xmlns:w="http://schemas.openxmlformats.org/wordprocessingml/2006/main">
        <w:t xml:space="preserve">[15] 普通攻击</w:t>
      </w:r>
    </w:p>
    <w:p w14:paraId="16E304E6">
      <w:r xmlns:w="http://schemas.openxmlformats.org/wordprocessingml/2006/main">
        <w:t xml:space="preserve">[16] 远程攻击（魔法）</w:t>
      </w:r>
    </w:p>
    <w:p w14:paraId="2C6DD080">
      <w:r xmlns:w="http://schemas.openxmlformats.org/wordprocessingml/2006/main">
        <w:t xml:space="preserve">[17] 附属派系</w:t>
      </w:r>
    </w:p>
    <w:p w14:paraId="041D35CF">
      <w:r xmlns:w="http://schemas.openxmlformats.org/wordprocessingml/2006/main">
        <w:t xml:space="preserve">[18] 女巫</w:t>
      </w:r>
    </w:p>
    <w:p w14:paraId="79B4816D">
      <w:r xmlns:w="http://schemas.openxmlformats.org/wordprocessingml/2006/main">
        <w:t xml:space="preserve">[19] 叶月明里</w:t>
      </w:r>
    </w:p>
    <w:p w14:paraId="616E105D">
      <w:r xmlns:w="http://schemas.openxmlformats.org/wordprocessingml/2006/main">
        <w:t xml:space="preserve">[20] 插图</w:t>
      </w:r>
    </w:p>
    <w:p w14:paraId="7959E1C9">
      <w:r xmlns:w="http://schemas.openxmlformats.org/wordprocessingml/2006/main">
        <w:t xml:space="preserve">[21] 已经到了。</w:t>
      </w:r>
    </w:p>
    <w:p w14:paraId="79D490BB">
      <w:r xmlns:w="http://schemas.openxmlformats.org/wordprocessingml/2006/main">
        <w:t xml:space="preserve">[22] SD字符</w:t>
      </w:r>
    </w:p>
    <w:p w14:paraId="3389EC97">
      <w:r xmlns:w="http://schemas.openxmlformats.org/wordprocessingml/2006/main">
        <w:t xml:space="preserve">[23] 风味文字</w:t>
      </w:r>
    </w:p>
    <w:p w14:paraId="081A2B8D">
      <w:r xmlns:w="http://schemas.openxmlformats.org/wordprocessingml/2006/main">
        <w:t xml:space="preserve">[24] “如果没有恶魔，就不会有不幸的女巫……所以我至今仍然不相信恶魔的存在！” 她是一位女巫，其魔力源自于在牛时进行仪式。她与她的白色泰迪熊“白兜”并肩作战。她经常说出尖刻犀利的话，但她为人极其坦诚。她也是一位技艺高超的泰迪熊制作师，因此订单纷至沓来。如果你下单，泰迪熊会在你几乎忘记它存在的时候送到你手中。</w:t>
      </w:r>
    </w:p>
    <w:p w14:paraId="4BC5F30D">
      <w:r xmlns:w="http://schemas.openxmlformats.org/wordprocessingml/2006/main">
        <w:t xml:space="preserve">[25] 如何获得</w:t>
      </w:r>
    </w:p>
    <w:p w14:paraId="51EECCE4">
      <w:r xmlns:w="http://schemas.openxmlformats.org/wordprocessingml/2006/main">
        <w:t xml:space="preserve">[26] 在“圣夜粉红时光”活动期间获得 100 个“兴奋花蕾 - 克制”，然后在角色兑换商店兑换 100 个“兴奋种子”。</w:t>
      </w:r>
    </w:p>
    <w:p w14:paraId="0DE22898">
      <w:r xmlns:w="http://schemas.openxmlformats.org/wordprocessingml/2006/main">
        <w:t xml:space="preserve">[27] 基础属性（1星）* 每增加1星+50%，5星时为1星值的3倍</w:t>
      </w:r>
    </w:p>
    <w:p w14:paraId="2E38DC0B">
      <w:r xmlns:w="http://schemas.openxmlformats.org/wordprocessingml/2006/main">
        <w:t xml:space="preserve">[28] 级</w:t>
      </w:r>
    </w:p>
    <w:p w14:paraId="66889855">
      <w:r xmlns:w="http://schemas.openxmlformats.org/wordprocessingml/2006/main">
        <w:t xml:space="preserve">[29] 耐力</w:t>
      </w:r>
    </w:p>
    <w:p w14:paraId="4B98CCAE">
      <w:r xmlns:w="http://schemas.openxmlformats.org/wordprocessingml/2006/main">
        <w:t xml:space="preserve">[30] 攻击力</w:t>
      </w:r>
    </w:p>
    <w:p w14:paraId="6C55B159">
      <w:r xmlns:w="http://schemas.openxmlformats.org/wordprocessingml/2006/main">
        <w:t xml:space="preserve">[31] 防御能力</w:t>
      </w:r>
    </w:p>
    <w:p w14:paraId="4CB00DF4">
      <w:r xmlns:w="http://schemas.openxmlformats.org/wordprocessingml/2006/main">
        <w:t xml:space="preserve">[32] 魔力</w:t>
      </w:r>
    </w:p>
    <w:p w14:paraId="1E88EC1A">
      <w:r xmlns:w="http://schemas.openxmlformats.org/wordprocessingml/2006/main">
        <w:t xml:space="preserve">[33] 魔法抗性</w:t>
      </w:r>
    </w:p>
    <w:p w14:paraId="3CC1DF88">
      <w:r xmlns:w="http://schemas.openxmlformats.org/wordprocessingml/2006/main">
        <w:t xml:space="preserve">[34] 详细状态</w:t>
      </w:r>
    </w:p>
    <w:p w14:paraId="0A86A4DA">
      <w:r xmlns:w="http://schemas.openxmlformats.org/wordprocessingml/2006/main">
        <w:t xml:space="preserve">[35] 准确性</w:t>
      </w:r>
    </w:p>
    <w:p w14:paraId="04DE4825">
      <w:r xmlns:w="http://schemas.openxmlformats.org/wordprocessingml/2006/main">
        <w:t xml:space="preserve">[36] 回避能力</w:t>
      </w:r>
    </w:p>
    <w:p w14:paraId="7BAECCB3">
      <w:r xmlns:w="http://schemas.openxmlformats.org/wordprocessingml/2006/main">
        <w:t xml:space="preserve">[37] 连续命中率</w:t>
      </w:r>
    </w:p>
    <w:p w14:paraId="7E6B0859">
      <w:r xmlns:w="http://schemas.openxmlformats.org/wordprocessingml/2006/main">
        <w:t xml:space="preserve">[38] 反击率</w:t>
      </w:r>
    </w:p>
    <w:p w14:paraId="3B766352">
      <w:r xmlns:w="http://schemas.openxmlformats.org/wordprocessingml/2006/main">
        <w:t xml:space="preserve">[39] 眩晕激活率</w:t>
      </w:r>
    </w:p>
    <w:p w14:paraId="217FE4F3">
      <w:r xmlns:w="http://schemas.openxmlformats.org/wordprocessingml/2006/main">
        <w:t xml:space="preserve">[40] 眩晕抗性</w:t>
      </w:r>
    </w:p>
    <w:p w14:paraId="1DFE06BB">
      <w:r xmlns:w="http://schemas.openxmlformats.org/wordprocessingml/2006/main">
        <w:t xml:space="preserve">[41] 移动速度</w:t>
      </w:r>
    </w:p>
    <w:p w14:paraId="085B57FE">
      <w:r xmlns:w="http://schemas.openxmlformats.org/wordprocessingml/2006/main">
        <w:t xml:space="preserve">[42] 部署速度</w:t>
      </w:r>
    </w:p>
    <w:p w14:paraId="67A2B766">
      <w:r xmlns:w="http://schemas.openxmlformats.org/wordprocessingml/2006/main">
        <w:t xml:space="preserve">[43] 行动速度</w:t>
      </w:r>
    </w:p>
    <w:p w14:paraId="4C51B366">
      <w:r xmlns:w="http://schemas.openxmlformats.org/wordprocessingml/2006/main">
        <w:t xml:space="preserve">[44] 特别收费金额</w:t>
      </w:r>
    </w:p>
    <w:p w14:paraId="5D2D7D24">
      <w:r xmlns:w="http://schemas.openxmlformats.org/wordprocessingml/2006/main">
        <w:t xml:space="preserve">[45] 特殊招式</w:t>
      </w:r>
    </w:p>
    <w:p w14:paraId="0948E225">
      <w:r xmlns:w="http://schemas.openxmlformats.org/wordprocessingml/2006/main">
        <w:t xml:space="preserve">[46] 姓名</w:t>
      </w:r>
    </w:p>
    <w:p w14:paraId="30E053DC">
      <w:r xmlns:w="http://schemas.openxmlformats.org/wordprocessingml/2006/main">
        <w:t xml:space="preserve">[47] 效应</w:t>
      </w:r>
    </w:p>
    <w:p w14:paraId="3B877317">
      <w:r xmlns:w="http://schemas.openxmlformats.org/wordprocessingml/2006/main">
        <w:t xml:space="preserve">[48] 复仇</w:t>
      </w:r>
    </w:p>
    <w:p w14:paraId="663D58AD">
      <w:r xmlns:w="http://schemas.openxmlformats.org/wordprocessingml/2006/main">
        <w:t xml:space="preserve">[49] 对一排横向敌人造成 4 倍魔法伤害。有 30% 的几率使其束缚。</w:t>
      </w:r>
    </w:p>
    <w:p w14:paraId="7478B590">
      <w:r xmlns:w="http://schemas.openxmlformats.org/wordprocessingml/2006/main">
        <w:t xml:space="preserve">[50] 复仇+</w:t>
      </w:r>
    </w:p>
    <w:p w14:paraId="35A85775">
      <w:r xmlns:w="http://schemas.openxmlformats.org/wordprocessingml/2006/main">
        <w:t xml:space="preserve">[51] 对一排横向敌人造成 6 倍魔法伤害。有 30% 的几率使其束缚。</w:t>
      </w:r>
    </w:p>
    <w:p w14:paraId="0393CEBD">
      <w:r xmlns:w="http://schemas.openxmlformats.org/wordprocessingml/2006/main">
        <w:t xml:space="preserve">[52] 独特效果</w:t>
      </w:r>
    </w:p>
    <w:p w14:paraId="7BA89FE2">
      <w:r xmlns:w="http://schemas.openxmlformats.org/wordprocessingml/2006/main">
        <w:t xml:space="preserve">[53] 姓名</w:t>
      </w:r>
    </w:p>
    <w:p w14:paraId="2091DD8A">
      <w:r xmlns:w="http://schemas.openxmlformats.org/wordprocessingml/2006/main">
        <w:t xml:space="preserve">[54] 效应</w:t>
      </w:r>
    </w:p>
    <w:p w14:paraId="127D59FD">
      <w:r xmlns:w="http://schemas.openxmlformats.org/wordprocessingml/2006/main">
        <w:t xml:space="preserve">[55] 这种仇恨将持续数代。</w:t>
      </w:r>
    </w:p>
    <w:p w14:paraId="606027C2">
      <w:r xmlns:w="http://schemas.openxmlformats.org/wordprocessingml/2006/main">
        <w:t xml:space="preserve">[56] 部署完成后，你的队伍场造成的伤害提高 20%，持续 20 秒。</w:t>
      </w:r>
    </w:p>
    <w:p w14:paraId="0FC91E08">
      <w:r xmlns:w="http://schemas.openxmlformats.org/wordprocessingml/2006/main">
        <w:t xml:space="preserve">[57] 这桩仇恨将持续一生。</w:t>
      </w:r>
    </w:p>
    <w:p w14:paraId="6D18A69B">
      <w:r xmlns:w="http://schemas.openxmlformats.org/wordprocessingml/2006/main">
        <w:t xml:space="preserve">[58] 部署和撤退完成后，你的队伍在场上造成的伤害提高 20%，持续 20 秒。</w:t>
      </w:r>
    </w:p>
    <w:p w14:paraId="1E79A03B">
      <w:r xmlns:w="http://schemas.openxmlformats.org/wordprocessingml/2006/main">
        <w:t xml:space="preserve">[59] 休闲服装照片</w:t>
      </w:r>
    </w:p>
    <w:p w14:paraId="26BF4554">
      <w:r xmlns:w="http://schemas.openxmlformats.org/wordprocessingml/2006/main">
        <w:t xml:space="preserve">[60] 增强图像</w:t>
      </w:r>
    </w:p>
    <w:p w14:paraId="08C8A2E8">
      <w:r xmlns:w="http://schemas.openxmlformats.org/wordprocessingml/2006/main">
        <w:t xml:space="preserve">[61] 语音 †</w:t>
      </w:r>
    </w:p>
    <w:p w14:paraId="5C2769FA">
      <w:r xmlns:w="http://schemas.openxmlformats.org/wordprocessingml/2006/main">
        <w:t xml:space="preserve">[62] 点击打开行列表</w:t>
      </w:r>
    </w:p>
    <w:p w14:paraId="39C17084">
      <w:r xmlns:w="http://schemas.openxmlformats.org/wordprocessingml/2006/main">
        <w:t xml:space="preserve">[63] 加入</w:t>
      </w:r>
    </w:p>
    <w:p w14:paraId="123079D8">
      <w:r xmlns:w="http://schemas.openxmlformats.org/wordprocessingml/2006/main">
        <w:t xml:space="preserve">[64] 对话 1（转换后）</w:t>
      </w:r>
    </w:p>
    <w:p w14:paraId="16D7C9B7">
      <w:r xmlns:w="http://schemas.openxmlformats.org/wordprocessingml/2006/main">
        <w:t xml:space="preserve">[65] 对话 2（转换后）</w:t>
      </w:r>
    </w:p>
    <w:p w14:paraId="04779AA8">
      <w:r xmlns:w="http://schemas.openxmlformats.org/wordprocessingml/2006/main">
        <w:t xml:space="preserve">[66] 对话 3（转换后）</w:t>
      </w:r>
    </w:p>
    <w:p w14:paraId="6B20547E">
      <w:r xmlns:w="http://schemas.openxmlformats.org/wordprocessingml/2006/main">
        <w:t xml:space="preserve">[67] 对话 4（转换后）</w:t>
      </w:r>
    </w:p>
    <w:p w14:paraId="4C3EC813">
      <w:r xmlns:w="http://schemas.openxmlformats.org/wordprocessingml/2006/main">
        <w:t xml:space="preserve">[68] 空闲 1（转换后）</w:t>
      </w:r>
    </w:p>
    <w:p w14:paraId="322809F5">
      <w:r xmlns:w="http://schemas.openxmlformats.org/wordprocessingml/2006/main">
        <w:t xml:space="preserve">[69] 空闲 2（转换后）</w:t>
      </w:r>
    </w:p>
    <w:p w14:paraId="726E1D1D">
      <w:r xmlns:w="http://schemas.openxmlformats.org/wordprocessingml/2006/main">
        <w:t xml:space="preserve">[70] 对话 1（转变前）</w:t>
      </w:r>
    </w:p>
    <w:p w14:paraId="3D9CC298">
      <w:r xmlns:w="http://schemas.openxmlformats.org/wordprocessingml/2006/main">
        <w:t xml:space="preserve">[71] 对话 2（转变前）</w:t>
      </w:r>
    </w:p>
    <w:p w14:paraId="0577397B">
      <w:r xmlns:w="http://schemas.openxmlformats.org/wordprocessingml/2006/main">
        <w:t xml:space="preserve">[72] 对话 3（转变前）</w:t>
      </w:r>
    </w:p>
    <w:p w14:paraId="22BB1F05">
      <w:r xmlns:w="http://schemas.openxmlformats.org/wordprocessingml/2006/main">
        <w:t xml:space="preserve">[73] 对话 4（转变前）</w:t>
      </w:r>
    </w:p>
    <w:p w14:paraId="62C438D4">
      <w:r xmlns:w="http://schemas.openxmlformats.org/wordprocessingml/2006/main">
        <w:t xml:space="preserve">[74] 空闲 1（转换前）</w:t>
      </w:r>
    </w:p>
    <w:p w14:paraId="2724AEF1">
      <w:r xmlns:w="http://schemas.openxmlformats.org/wordprocessingml/2006/main">
        <w:t xml:space="preserve">[75] 空闲 2（转换前）</w:t>
      </w:r>
    </w:p>
    <w:p w14:paraId="1B0C296E">
      <w:r xmlns:w="http://schemas.openxmlformats.org/wordprocessingml/2006/main">
        <w:t xml:space="preserve">[76] 升级 1</w:t>
      </w:r>
    </w:p>
    <w:p w14:paraId="723FA66D">
      <w:r xmlns:w="http://schemas.openxmlformats.org/wordprocessingml/2006/main">
        <w:t xml:space="preserve">[77] 升级 2</w:t>
      </w:r>
    </w:p>
    <w:p w14:paraId="2EC3E319">
      <w:r xmlns:w="http://schemas.openxmlformats.org/wordprocessingml/2006/main">
        <w:t xml:space="preserve">[78] 升级 3</w:t>
      </w:r>
    </w:p>
    <w:p w14:paraId="6C861FAD">
      <w:r xmlns:w="http://schemas.openxmlformats.org/wordprocessingml/2006/main">
        <w:t xml:space="preserve">[79] 捕获</w:t>
      </w:r>
    </w:p>
    <w:p w14:paraId="72F6CF4D">
      <w:r xmlns:w="http://schemas.openxmlformats.org/wordprocessingml/2006/main">
        <w:t xml:space="preserve">[80] 战斗开始 1</w:t>
      </w:r>
    </w:p>
    <w:p w14:paraId="451A3060">
      <w:r xmlns:w="http://schemas.openxmlformats.org/wordprocessingml/2006/main">
        <w:t xml:space="preserve">[81] 战斗开始 2</w:t>
      </w:r>
    </w:p>
    <w:p w14:paraId="3CBA5813">
      <w:r xmlns:w="http://schemas.openxmlformats.org/wordprocessingml/2006/main">
        <w:t xml:space="preserve">[82] 战斗参与 1</w:t>
      </w:r>
    </w:p>
    <w:p w14:paraId="076901E5">
      <w:r xmlns:w="http://schemas.openxmlformats.org/wordprocessingml/2006/main">
        <w:t xml:space="preserve">[83] 战斗参与 2</w:t>
      </w:r>
    </w:p>
    <w:p w14:paraId="6AF4EE34">
      <w:r xmlns:w="http://schemas.openxmlformats.org/wordprocessingml/2006/main">
        <w:t xml:space="preserve">[84] 战斗胜利 1</w:t>
      </w:r>
    </w:p>
    <w:p w14:paraId="6FD8EC60">
      <w:r xmlns:w="http://schemas.openxmlformats.org/wordprocessingml/2006/main">
        <w:t xml:space="preserve">[85] 战斗胜利 2</w:t>
      </w:r>
    </w:p>
    <w:p w14:paraId="06303DBE">
      <w:r xmlns:w="http://schemas.openxmlformats.org/wordprocessingml/2006/main">
        <w:t xml:space="preserve">[86] 普通攻击 1</w:t>
      </w:r>
    </w:p>
    <w:p w14:paraId="680332A6">
      <w:r xmlns:w="http://schemas.openxmlformats.org/wordprocessingml/2006/main">
        <w:t xml:space="preserve">[87] 普通攻击 2</w:t>
      </w:r>
    </w:p>
    <w:p w14:paraId="0226A256">
      <w:r xmlns:w="http://schemas.openxmlformats.org/wordprocessingml/2006/main">
        <w:t xml:space="preserve">[88] 普通攻击 3</w:t>
      </w:r>
    </w:p>
    <w:p w14:paraId="77F8AF17">
      <w:r xmlns:w="http://schemas.openxmlformats.org/wordprocessingml/2006/main">
        <w:t xml:space="preserve">[89] 独特效果激活 1</w:t>
      </w:r>
    </w:p>
    <w:p w14:paraId="6DA905F0">
      <w:r xmlns:w="http://schemas.openxmlformats.org/wordprocessingml/2006/main">
        <w:t xml:space="preserve">[90] 独特效果激活 2</w:t>
      </w:r>
    </w:p>
    <w:p w14:paraId="05C18BD7">
      <w:r xmlns:w="http://schemas.openxmlformats.org/wordprocessingml/2006/main">
        <w:t xml:space="preserve">[91] 独特效果激活 3</w:t>
      </w:r>
    </w:p>
    <w:p w14:paraId="2F15C44C">
      <w:r xmlns:w="http://schemas.openxmlformats.org/wordprocessingml/2006/main">
        <w:t xml:space="preserve">[92] 特殊招式 1</w:t>
      </w:r>
    </w:p>
    <w:p w14:paraId="73CDC890">
      <w:r xmlns:w="http://schemas.openxmlformats.org/wordprocessingml/2006/main">
        <w:t xml:space="preserve">[93] 特殊招式 2</w:t>
      </w:r>
    </w:p>
    <w:p w14:paraId="2ED66C86">
      <w:r xmlns:w="http://schemas.openxmlformats.org/wordprocessingml/2006/main">
        <w:t xml:space="preserve">[94] 受到的伤害：1</w:t>
      </w:r>
    </w:p>
    <w:p w14:paraId="7713A4A5">
      <w:r xmlns:w="http://schemas.openxmlformats.org/wordprocessingml/2006/main">
        <w:t xml:space="preserve">[95] 受到的伤害：2</w:t>
      </w:r>
    </w:p>
    <w:p w14:paraId="24E6ABCF">
      <w:r xmlns:w="http://schemas.openxmlformats.org/wordprocessingml/2006/main">
        <w:t xml:space="preserve">[96] 受到的伤害：3</w:t>
      </w:r>
    </w:p>
    <w:p w14:paraId="711CD6D5">
      <w:r xmlns:w="http://schemas.openxmlformats.org/wordprocessingml/2006/main">
        <w:t xml:space="preserve">[97] 撤回</w:t>
      </w:r>
    </w:p>
    <w:p w14:paraId="4B4BE481">
      <w:r xmlns:w="http://schemas.openxmlformats.org/wordprocessingml/2006/main">
        <w:t xml:space="preserve">[98] 项目用途 1</w:t>
      </w:r>
    </w:p>
    <w:p w14:paraId="55234EC4">
      <w:r xmlns:w="http://schemas.openxmlformats.org/wordprocessingml/2006/main">
        <w:t xml:space="preserve">[99] 物品用途 2</w:t>
      </w:r>
    </w:p>
    <w:p w14:paraId="25710555">
      <w:r xmlns:w="http://schemas.openxmlformats.org/wordprocessingml/2006/main">
        <w:t xml:space="preserve">[100] 在游戏中 †</w:t>
      </w:r>
    </w:p>
    <w:p w14:paraId="74DE3CAC">
      <w:r xmlns:w="http://schemas.openxmlformats.org/wordprocessingml/2006/main">
        <w:t xml:space="preserve">[101] 虽然她的魔力对于R级角色来说相对较高，但她的各项属性总体上只能算中等或略低于平均水平。她的特殊技能是横排攻击，虽然有30%的概率造成束缚效果，但作为攻击手段威力并不强。然而，她的独特能力使她在部署时（以及觉醒后撤退时）能够提升己方部队场上伤害20%。在当时，她是唯一拥有此能力的R级角色，这使她成为队伍中不可或缺的一员。</w:t>
      </w:r>
    </w:p>
    <w:p w14:paraId="6B9384CC">
      <w:r xmlns:w="http://schemas.openxmlformats.org/wordprocessingml/2006/main">
        <w:t xml:space="preserve">[102] 其他版本 / 相关角色 †</w:t>
      </w:r>
    </w:p>
    <w:p w14:paraId="29210A5E">
      <w:r xmlns:w="http://schemas.openxmlformats.org/wordprocessingml/2006/main">
        <w:t xml:space="preserve">[103] 科巴利沙龙</w:t>
      </w:r>
    </w:p>
    <w:p w14:paraId="20D54B86">
      <w:r xmlns:w="http://schemas.openxmlformats.org/wordprocessingml/2006/main">
        <w:t xml:space="preserve">[104] 琐事 †</w:t>
      </w:r>
    </w:p>
    <w:p w14:paraId="003A51FD">
      <w:r xmlns:w="http://schemas.openxmlformats.org/wordprocessingml/2006/main">
        <w:t xml:space="preserve">[105] 登场于《南瓜邀请少女的冒险》。她拜访戴比，带美子前往方舟设施。她本人就成长于该设施中。她是一名玩偶制作师，技艺精湛，能很快制作出毛绒玩具。</w:t>
      </w:r>
    </w:p>
    <w:p w14:paraId="60F7C1CC">
      <w:r xmlns:w="http://schemas.openxmlformats.org/wordprocessingml/2006/main">
        <w:t xml:space="preserve">[106] 官方推特账号简介 †</w:t>
      </w:r>
    </w:p>
    <w:p w14:paraId="30CF3A66">
      <w:r xmlns:w="http://schemas.openxmlformats.org/wordprocessingml/2006/main">
        <w:t xml:space="preserve">[107] 人物介绍</w:t>
      </w:r>
    </w:p>
    <w:p w14:paraId="72E8197E">
      <w:r xmlns:w="http://schemas.openxmlformats.org/wordprocessingml/2006/main">
        <w:t xml:space="preserve">[108] 评论表 †</w:t>
      </w:r>
    </w:p>
    <w:p w14:paraId="24D93362">
      <w:r xmlns:w="http://schemas.openxmlformats.org/wordprocessingml/2006/main">
        <w:t xml:space="preserve">[109] 点击打开历史日志列表</w:t>
      </w:r>
    </w:p>
    <w:p w14:paraId="019B3B48">
      <w:r xmlns:w="http://schemas.openxmlformats.org/wordprocessingml/2006/main">
        <w:t xml:space="preserve">[110] 末尾的数字越小，日志越旧。</w:t>
      </w:r>
    </w:p>
    <w:p w14:paraId="08F4077D">
      <w:r xmlns:w="http://schemas.openxmlformats.org/wordprocessingml/2006/main">
        <w:t xml:space="preserve">[111] 'Comments/Witch Kobari/' 没有子页面。</w:t>
      </w:r>
    </w:p>
    <w:p w14:paraId="4060095D">
      <w:r xmlns:w="http://schemas.openxmlformats.org/wordprocessingml/2006/main">
        <w:t xml:space="preserve">[112] 牛时祭（在牛时举行的仪式）…… -- [5UkJPVt9nV2] 2023-12-20 (周三) 20:27:51</w:t>
      </w:r>
    </w:p>
    <w:p w14:paraId="24DDAA84">
      <w:r xmlns:w="http://schemas.openxmlformats.org/wordprocessingml/2006/main">
        <w:t xml:space="preserve">[113] 这胸膛真邋遢……（这是句恭维话）——[9aM398Z1uX.] 2023-12-20 (周三) 19:08:43</w:t>
      </w:r>
    </w:p>
    <w:p w14:paraId="295B4933">
      <w:r xmlns:w="http://schemas.openxmlformats.org/wordprocessingml/2006/main">
        <w:t xml:space="preserve">[114] 我一直在想这位新的爱丽丝设计师会不会也负责角色设计……所以我很高兴。——[WljnMSPTYLI] 2023-12-20 (周三) 23:53:17</w:t>
      </w:r>
    </w:p>
    <w:p w14:paraId="059A5E28">
      <w:r xmlns:w="http://schemas.openxmlformats.org/wordprocessingml/2006/main">
        <w:t xml:space="preserve">[115] 这在女巫中很常见…… -- [xrFWLVRjAp2] 2023-12-21 (周四) 13:26:21</w:t>
      </w:r>
    </w:p>
    <w:p w14:paraId="433F1D35">
      <w:r xmlns:w="http://schemas.openxmlformats.org/wordprocessingml/2006/main">
        <w:t xml:space="preserve">[116] 真是个无耻的荡妇 -- [vtQWr8nAoEs] 2023-12-26 (周二) 08:09:53</w:t>
      </w:r>
    </w:p>
    <w:p w14:paraId="5FAC0EC2">
      <w:r xmlns:w="http://schemas.openxmlformats.org/wordprocessingml/2006/main">
        <w:t xml:space="preserve">[117] 我们找到了一位非常优秀的艺术家…… -- [/PMYeLEC//s] 2023-12-21 (周四) 16:51:17</w:t>
      </w:r>
    </w:p>
    <w:p w14:paraId="0778123C">
      <w:r xmlns:w="http://schemas.openxmlformats.org/wordprocessingml/2006/main">
        <w:t xml:space="preserve">[118] 紧随其后的单词“shibaru”（绑定）也可读作“tsunagu”（连接）。 -- [cJV2IVUMcDU] 2023-12-23（星期六）23:29:00</w:t>
      </w:r>
    </w:p>
    <w:p w14:paraId="3B386D7E">
      <w:r xmlns:w="http://schemas.openxmlformats.org/wordprocessingml/2006/main">
        <w:t xml:space="preserve">[119] 作者只是想用卧室2的毛绒玩具来做这件事，对吧？哈哈 -- [EQEmPl7MQMI] 2024-03-27 (周三) 00:03:36</w:t>
      </w:r>
    </w:p>
    <w:p w14:paraId="5F39C2F7">
      <w:r xmlns:w="http://schemas.openxmlformats.org/wordprocessingml/2006/main">
        <w:t xml:space="preserve">[120] ←使用棋盘前请务必阅读规则。</w:t>
      </w:r>
    </w:p>
    <w:p w14:paraId="23DEFD12">
      <w:r xmlns:w="http://schemas.openxmlformats.org/wordprocessingml/2006/main">
        <w:t xml:space="preserve">[121] 关于规则 †</w:t>
      </w:r>
    </w:p>
    <w:p w14:paraId="230DD2F7">
      <w:r xmlns:w="http://schemas.openxmlformats.org/wordprocessingml/2006/main">
        <w:t xml:space="preserve">[122] 请不要抱怨或批评页面编辑者。如果您对其他人的编辑有意见，请通过“提供替代方案”或“自行编辑”的方式进行建设性沟通。</w:t>
      </w:r>
    </w:p>
    <w:p w14:paraId="3B6A3EA9">
      <w:r xmlns:w="http://schemas.openxmlformats.org/wordprocessingml/2006/main">
        <w:t xml:space="preserve">[123] 不要发布个人网站或其他禁止未经授权链接的网站的网址。</w:t>
      </w:r>
    </w:p>
    <w:p w14:paraId="2DC16947">
      <w:r xmlns:w="http://schemas.openxmlformats.org/wordprocessingml/2006/main">
        <w:t xml:space="preserve">[124] 关于违反规则的帖子 †</w:t>
      </w:r>
    </w:p>
    <w:p w14:paraId="45EEA8A1">
      <w:r xmlns:w="http://schemas.openxmlformats.org/wordprocessingml/2006/main">
        <w:t xml:space="preserve">[125] 禁止发布以下类型的帖子，因为它们容易造成干扰。</w:t>
      </w:r>
    </w:p>
    <w:p w14:paraId="01CBB61F">
      <w:r xmlns:w="http://schemas.openxmlformats.org/wordprocessingml/2006/main">
        <w:t xml:space="preserve">[126]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1C7558D8">
      <w:r xmlns:w="http://schemas.openxmlformats.org/wordprocessingml/2006/main">
        <w:t xml:space="preserve">[127] 其他包括使用此维基的人、官方管理员、艺术家、配音演员、现实生活中的个人以及 Twitter 用户等团体。</w:t>
      </w:r>
    </w:p>
    <w:p w14:paraId="13D013D5">
      <w:r xmlns:w="http://schemas.openxmlformats.org/wordprocessingml/2006/main">
        <w:t xml:space="preserve">[128] 关于向管理层提交的帖子，我们容忍可以解释为用户反馈的评论，例如“我希望他们改进这一点”、“我希望他们尽快修复错误”和“维护时间太长了”，但我们不容忍使用辱骂性语言贬低管理层。</w:t>
      </w:r>
    </w:p>
    <w:p w14:paraId="03B97A12">
      <w:r xmlns:w="http://schemas.openxmlformats.org/wordprocessingml/2006/main">
        <w:t xml:space="preserve">[129] 将讨论和意见交流视为“诽谤或对抗他人”是错误的。然而，在讨论或意见交流中使用辱骂性语言、贬低他人、挑衅他人或在缺乏明确证据的情况下发表言论，都是违法行为。说话时务必注意自己的言辞。</w:t>
      </w:r>
    </w:p>
    <w:p w14:paraId="4AFE2DD8">
      <w:r xmlns:w="http://schemas.openxmlformats.org/wordprocessingml/2006/main">
        <w:t xml:space="preserve">[130] 攻击性评论包括使用强烈的命令，例如“做这个”或“做那个”、“使用粗俗语言”、“采取居高临下的态度”或“挑衅”。</w:t>
      </w:r>
    </w:p>
    <w:p w14:paraId="6C75A037">
      <w:r xmlns:w="http://schemas.openxmlformats.org/wordprocessingml/2006/main">
        <w:t xml:space="preserve">[131] 禁止发布冒犯现有玩家的帖子，例如“还有人玩这个游戏吗？”或“这游戏已经凉了”。这并不意味着您完全不能发表任何负面言论，而是指那些超出单纯负面评价范围，构成诽谤或诋毁的帖子将被禁止发布。</w:t>
      </w:r>
    </w:p>
    <w:p w14:paraId="772D04A4">
      <w:r xmlns:w="http://schemas.openxmlformats.org/wordprocessingml/2006/main">
        <w:t xml:space="preserve">[132] 公开羞辱，即公开他人的游戏内名称或UID。</w:t>
      </w:r>
    </w:p>
    <w:p w14:paraId="68EFAADD">
      <w:r xmlns:w="http://schemas.openxmlformats.org/wordprocessingml/2006/main">
        <w:t xml:space="preserve">[133] 但是，分享有助于游戏攻略的信息和视频是允许的。</w:t>
      </w:r>
    </w:p>
    <w:p w14:paraId="01089E87">
      <w:r xmlns:w="http://schemas.openxmlformats.org/wordprocessingml/2006/main">
        <w:t xml:space="preserve">[134] 参考其他应用程序</w:t>
      </w:r>
    </w:p>
    <w:p w14:paraId="2B0CE462">
      <w:r xmlns:w="http://schemas.openxmlformats.org/wordprocessingml/2006/main">
        <w:t xml:space="preserve">[135] 在多个论坛上多次发帖</w:t>
      </w:r>
    </w:p>
    <w:p w14:paraId="2A49A855">
      <w:r xmlns:w="http://schemas.openxmlformats.org/wordprocessingml/2006/main">
        <w:t xml:space="preserve">[136] 写一串无意义的字符</w:t>
      </w:r>
    </w:p>
    <w:p w14:paraId="2C2A3E44">
      <w:r xmlns:w="http://schemas.openxmlformats.org/wordprocessingml/2006/main">
        <w:t xml:space="preserve">[137] 关于作弊和利用漏洞的帖子</w:t>
      </w:r>
    </w:p>
    <w:p w14:paraId="49AA6F52">
      <w:r xmlns:w="http://schemas.openxmlformats.org/wordprocessingml/2006/main">
        <w:t xml:space="preserve">[138] 最好的办法是忽略违反规则的帖子。上钩或反驳只会让事情变得更糟。</w:t>
      </w:r>
    </w:p>
    <w:p w14:paraId="556BA6C5">
      <w:r xmlns:w="http://schemas.openxmlformats.org/wordprocessingml/2006/main">
        <w:t xml:space="preserve">[139] *在上述规则中，“诽谤”指的是在没有客观证据的情况下诋毁和贬低他人。将所有批评性文章都归为“诽谤”是不正确的，所以请务必谨慎。</w:t>
      </w:r>
    </w:p>
    <w:p w14:paraId="269A1A6A">
      <w:r xmlns:w="http://schemas.openxmlformats.org/wordprocessingml/2006/main">
        <w:t xml:space="preserve">[140] 关于修改和删除发帖日志 †</w:t>
      </w:r>
    </w:p>
    <w:p w14:paraId="057DB7CE">
      <w:r xmlns:w="http://schemas.openxmlformats.org/wordprocessingml/2006/main">
        <w:t xml:space="preserve">[141] 但是，允许更正印刷错误、遗漏和字体颜色。（他人出于善意所做的更正也允许。）</w:t>
      </w:r>
    </w:p>
    <w:p w14:paraId="3AB45B90">
      <w:r xmlns:w="http://schemas.openxmlformats.org/wordprocessingml/2006/main">
        <w:t xml:space="preserve">[142] 作为例外情况，您可以删除自己的帖子，但事后必须向管理员报告。此外，删除时，请将整个评论替换为以下文本，而不是完全删除：&amp;color(#ff0000){''发帖人已删除''};</w:t>
      </w:r>
    </w:p>
    <w:p w14:paraId="292B4AF3">
      <w:r xmlns:w="http://schemas.openxmlformats.org/wordprocessingml/2006/main">
        <w:t xml:space="preserve">[143] 关于评论违反规则的帖子 †</w:t>
      </w:r>
    </w:p>
    <w:p w14:paraId="438E05B4">
      <w:r xmlns:w="http://schemas.openxmlformats.org/wordprocessingml/2006/main">
        <w:t xml:space="preserve">[144] 您可以自行注释掉上述任何违反规则的评论，无需管理员许可。但是，如果您注释掉了某条评论，请务必在“违规举报公告板”上进行举报。举报时请使用“违规举报公告板”上的模板。</w:t>
      </w:r>
    </w:p>
    <w:p w14:paraId="7059CF78">
      <w:r xmlns:w="http://schemas.openxmlformats.org/wordprocessingml/2006/main">
        <w:t xml:space="preserve">[145] 未经 CO 举报公告板举报而被评论删除的帖子将被恢复，而评论删除帖子的人将受到处罚。</w:t>
      </w:r>
    </w:p>
    <w:p w14:paraId="21FE294C">
      <w:r xmlns:w="http://schemas.openxmlformats.org/wordprocessingml/2006/main">
        <w:t xml:space="preserve">[146] 如果您反复向 CO 举报公告板举报不违反规则的帖子，我们将认为您是自私的，并将对您实施发帖和编辑限制。</w:t>
      </w:r>
    </w:p>
    <w:p w14:paraId="3FD20FE7">
      <w:r xmlns:w="http://schemas.openxmlformats.org/wordprocessingml/2006/main">
        <w:t xml:space="preserve">[147] 在 CO 报告公告板上，不构成违规的报告可由管理员酌情恢复。</w:t>
      </w:r>
    </w:p>
    <w:p w14:paraId="4155ECC7">
      <w:r xmlns:w="http://schemas.openxmlformats.org/wordprocessingml/2006/main">
        <w:t xml:space="preserve">[148] 我想再次强调，请不要评论那些不违反规则的评论。（例如，主观判断，比如“虽然不违反规则，但对任何看到的人来说都明显是垃圾信息”、“恶作剧”或“评论整个帖子”。）</w:t>
      </w:r>
    </w:p>
    <w:p w14:paraId="4DE3DBEA">
      <w:r xmlns:w="http://schemas.openxmlformats.org/wordprocessingml/2006/main">
        <w:t xml:space="preserve">[149] 关于不违反规则但“冒犯性”的帖子 †</w:t>
      </w:r>
    </w:p>
    <w:p w14:paraId="47333C70">
      <w:r xmlns:w="http://schemas.openxmlformats.org/wordprocessingml/2006/main">
        <w:t xml:space="preserve">[150] 即使帖子内容具有冒犯性，除非违反版规，否则不会被删除。由于每个人对冒犯性帖子的界定标准不尽相同，请使用 NGID 功能隐藏评论，而不是参与争论或挑衅。</w:t>
      </w:r>
    </w:p>
    <w:p w14:paraId="6E8F65E9">
      <w:r xmlns:w="http://schemas.openxmlformats.org/wordprocessingml/2006/main">
        <w:t xml:space="preserve">[151] 挑衅难道不是一种违规行为吗？†</w:t>
      </w:r>
    </w:p>
    <w:p w14:paraId="11740215">
      <w:r xmlns:w="http://schemas.openxmlformats.org/wordprocessingml/2006/main">
        <w:t xml:space="preserve">[152] 每个人对“煽动性言论”的定义都大相径庭，因此我们不认为这是违规行为。如果您认为某条评论具有煽动性，请使用 NGID 功能将其隐藏。</w:t>
      </w:r>
    </w:p>
    <w:p w14:paraId="5228CB8E">
      <w:r xmlns:w="http://schemas.openxmlformats.org/wordprocessingml/2006/main">
        <w:t xml:space="preserve">[153] 投诉难道不算违法吗？†</w:t>
      </w:r>
    </w:p>
    <w:p w14:paraId="034D0BA4">
      <w:r xmlns:w="http://schemas.openxmlformats.org/wordprocessingml/2006/main">
        <w:t xml:space="preserve">[154] 一般而言，抱怨本身并不构成违规。但是，针对本作品的负面宣传、诽谤、辱骂性语言以及超出抱怨范围的对抗性言论均构成违规。如果您认为抱怨内容冒犯了您，请使用 NGID 功能隐藏相关评论。</w:t>
      </w:r>
    </w:p>
    <w:p w14:paraId="49EC9771">
      <w:r xmlns:w="http://schemas.openxmlformats.org/wordprocessingml/2006/main">
        <w:t xml:space="preserve">[155] 如果您不确定某个帖子是否违反规则，该怎么办？ †</w:t>
      </w:r>
    </w:p>
    <w:p w14:paraId="759CD32F">
      <w:r xmlns:w="http://schemas.openxmlformats.org/wordprocessingml/2006/main">
        <w:t xml:space="preserve">[156] 有些帖子内容含糊不清，难以判断是否违规。评论删除这类含糊不清的帖子可能会导致问题，所以请不要评论删除，而是使用 NGID 功能将评论隐藏。</w:t>
      </w:r>
    </w:p>
    <w:p w14:paraId="13DBC3E8">
      <w:r xmlns:w="http://schemas.openxmlformats.org/wordprocessingml/2006/main">
        <w:t xml:space="preserve">[157] 对屡犯者的处罚 †</w:t>
      </w:r>
    </w:p>
    <w:p w14:paraId="745FFD40">
      <w:r xmlns:w="http://schemas.openxmlformats.org/wordprocessingml/2006/main">
        <w:t xml:space="preserve">[158] 屡次违反规则或发布特别恶意的帖子，管理员可酌情予以处罚，例如“禁止访问”或“限制发帖”。</w:t>
      </w:r>
    </w:p>
    <w:p w14:paraId="7A8C258D">
      <w:r xmlns:w="http://schemas.openxmlformats.org/wordprocessingml/2006/main">
        <w:t xml:space="preserve">[159] 如果您对进一步改进有任何建议，请通过 Wiki 管理公告板与我们联系。</w:t>
      </w:r>
    </w:p>
    <w:p w14:paraId="57A8DC1C"/>
    <w:p w14:paraId="7A482077">
      <w:r xmlns:w="http://schemas.openxmlformats.org/wordprocessingml/2006/main">
        <w:rPr>
          <w:b/>
        </w:rPr>
        <w:t xml:space="preserve">A345</w:t>
      </w:r>
    </w:p>
    <w:p w14:paraId="7150E4AB">
      <w:r xmlns:w="http://schemas.openxmlformats.org/wordprocessingml/2006/main">
        <w:t xml:space="preserve">[0] 索引：所有角色 | SSR 角色 | SR 角色 | R 角色</w:t>
      </w:r>
    </w:p>
    <w:p w14:paraId="7060435A">
      <w:r xmlns:w="http://schemas.openxmlformats.org/wordprocessingml/2006/main">
        <w:t xml:space="preserve">[1] 基本信息</w:t>
      </w:r>
    </w:p>
    <w:p w14:paraId="1F96D4AF">
      <w:r xmlns:w="http://schemas.openxmlformats.org/wordprocessingml/2006/main">
        <w:t xml:space="preserve">[2] 其他版本及相关角色</w:t>
      </w:r>
    </w:p>
    <w:p w14:paraId="1FC3C46D">
      <w:r xmlns:w="http://schemas.openxmlformats.org/wordprocessingml/2006/main">
        <w:t xml:space="preserve">[3] 琐事</w:t>
      </w:r>
    </w:p>
    <w:p w14:paraId="358F74D7">
      <w:r xmlns:w="http://schemas.openxmlformats.org/wordprocessingml/2006/main">
        <w:t xml:space="preserve">[4] 官方推特账号介绍</w:t>
      </w:r>
    </w:p>
    <w:p w14:paraId="6A5035A2">
      <w:r xmlns:w="http://schemas.openxmlformats.org/wordprocessingml/2006/main">
        <w:t xml:space="preserve">[5] 评论表单</w:t>
      </w:r>
    </w:p>
    <w:p w14:paraId="425686D8">
      <w:r xmlns:w="http://schemas.openxmlformats.org/wordprocessingml/2006/main">
        <w:t xml:space="preserve">[6] 基本信息 †</w:t>
      </w:r>
    </w:p>
    <w:p w14:paraId="3CB2B329">
      <w:r xmlns:w="http://schemas.openxmlformats.org/wordprocessingml/2006/main">
        <w:t xml:space="preserve">[7] 变换图像</w:t>
      </w:r>
    </w:p>
    <w:p w14:paraId="190F9D69">
      <w:r xmlns:w="http://schemas.openxmlformats.org/wordprocessingml/2006/main">
        <w:t xml:space="preserve">[8] 简介</w:t>
      </w:r>
    </w:p>
    <w:p w14:paraId="525FEFC9">
      <w:r xmlns:w="http://schemas.openxmlformats.org/wordprocessingml/2006/main">
        <w:t xml:space="preserve">[9] 姓名</w:t>
      </w:r>
    </w:p>
    <w:p w14:paraId="0988779A">
      <w:r xmlns:w="http://schemas.openxmlformats.org/wordprocessingml/2006/main">
        <w:t xml:space="preserve">[10] 魔女雫</w:t>
      </w:r>
    </w:p>
    <w:p w14:paraId="5CC083D2">
      <w:r xmlns:w="http://schemas.openxmlformats.org/wordprocessingml/2006/main">
        <w:t xml:space="preserve">[11] 真实姓名</w:t>
      </w:r>
    </w:p>
    <w:p w14:paraId="3E1DCD76">
      <w:r xmlns:w="http://schemas.openxmlformats.org/wordprocessingml/2006/main">
        <w:t xml:space="preserve">[12]汤之花雫</w:t>
      </w:r>
    </w:p>
    <w:p w14:paraId="755D408F">
      <w:r xmlns:w="http://schemas.openxmlformats.org/wordprocessingml/2006/main">
        <w:t xml:space="preserve">[13] 稀有度</w:t>
      </w:r>
    </w:p>
    <w:p w14:paraId="66B08C96">
      <w:r xmlns:w="http://schemas.openxmlformats.org/wordprocessingml/2006/main">
        <w:t xml:space="preserve">[14] 普通攻击</w:t>
      </w:r>
    </w:p>
    <w:p w14:paraId="7186A259">
      <w:r xmlns:w="http://schemas.openxmlformats.org/wordprocessingml/2006/main">
        <w:t xml:space="preserve">[15] 远程攻击（物理）</w:t>
      </w:r>
    </w:p>
    <w:p w14:paraId="556938D3">
      <w:r xmlns:w="http://schemas.openxmlformats.org/wordprocessingml/2006/main">
        <w:t xml:space="preserve">[16] 附属派系</w:t>
      </w:r>
    </w:p>
    <w:p w14:paraId="068E40D3">
      <w:r xmlns:w="http://schemas.openxmlformats.org/wordprocessingml/2006/main">
        <w:t xml:space="preserve">[17] 女巫</w:t>
      </w:r>
    </w:p>
    <w:p w14:paraId="26A5D1D8">
      <w:r xmlns:w="http://schemas.openxmlformats.org/wordprocessingml/2006/main">
        <w:t xml:space="preserve">[18] 木下弥弥</w:t>
      </w:r>
    </w:p>
    <w:p w14:paraId="2DD48909">
      <w:r xmlns:w="http://schemas.openxmlformats.org/wordprocessingml/2006/main">
        <w:t xml:space="preserve">[19] 插图</w:t>
      </w:r>
    </w:p>
    <w:p w14:paraId="3710C36B">
      <w:r xmlns:w="http://schemas.openxmlformats.org/wordprocessingml/2006/main">
        <w:t xml:space="preserve">[20] 已经到了。</w:t>
      </w:r>
    </w:p>
    <w:p w14:paraId="411BAA9A">
      <w:r xmlns:w="http://schemas.openxmlformats.org/wordprocessingml/2006/main">
        <w:t xml:space="preserve">[21] SD字符</w:t>
      </w:r>
    </w:p>
    <w:p w14:paraId="7A2E0BE3">
      <w:r xmlns:w="http://schemas.openxmlformats.org/wordprocessingml/2006/main">
        <w:t xml:space="preserve">[22] 风味文字</w:t>
      </w:r>
    </w:p>
    <w:p w14:paraId="0EB6A191">
      <w:r xmlns:w="http://schemas.openxmlformats.org/wordprocessingml/2006/main">
        <w:t xml:space="preserve">[23] “泡完温泉暖和了之后，尝尝雫做的葛粉饺子吧。” 雫是一位出生在温泉小镇的魔女，拥有黏液魔法因子。她不习惯控制自己的力量，所以即使没有变身，受到惊吓时也会变得黏糊糊的。她利用这种能力制作的葛粉饺子因为味道极佳，在基地里成了很受欢迎的甜点。</w:t>
      </w:r>
    </w:p>
    <w:p w14:paraId="26B7FEF0">
      <w:r xmlns:w="http://schemas.openxmlformats.org/wordprocessingml/2006/main">
        <w:t xml:space="preserve">[24] 如何获得</w:t>
      </w:r>
    </w:p>
    <w:p w14:paraId="400710E4">
      <w:r xmlns:w="http://schemas.openxmlformats.org/wordprocessingml/2006/main">
        <w:t xml:space="preserve">[25] 在活动“女巫的苦日子：温泉与穿靴子的猫”中获得 100 个“兴奋花蕾 - 克制”。在角色兑换处用它们兑换 100 个“兴奋种子”。</w:t>
      </w:r>
    </w:p>
    <w:p w14:paraId="10F16F38">
      <w:r xmlns:w="http://schemas.openxmlformats.org/wordprocessingml/2006/main">
        <w:t xml:space="preserve">[26] 基础属性（⭐︎1）* 每提升一个⭐︎，属性值增加50%，⭐︎5时为⭐︎1值的3倍。</w:t>
      </w:r>
    </w:p>
    <w:p w14:paraId="0F76CE41">
      <w:r xmlns:w="http://schemas.openxmlformats.org/wordprocessingml/2006/main">
        <w:t xml:space="preserve">[27] 级</w:t>
      </w:r>
    </w:p>
    <w:p w14:paraId="39FCB3E8">
      <w:r xmlns:w="http://schemas.openxmlformats.org/wordprocessingml/2006/main">
        <w:t xml:space="preserve">[28] 耐力</w:t>
      </w:r>
    </w:p>
    <w:p w14:paraId="265DCFEA">
      <w:r xmlns:w="http://schemas.openxmlformats.org/wordprocessingml/2006/main">
        <w:t xml:space="preserve">[29] 攻击力</w:t>
      </w:r>
    </w:p>
    <w:p w14:paraId="19BFEFE7">
      <w:r xmlns:w="http://schemas.openxmlformats.org/wordprocessingml/2006/main">
        <w:t xml:space="preserve">[30] 防御能力</w:t>
      </w:r>
    </w:p>
    <w:p w14:paraId="6C059999">
      <w:r xmlns:w="http://schemas.openxmlformats.org/wordprocessingml/2006/main">
        <w:t xml:space="preserve">[31] 魔力</w:t>
      </w:r>
    </w:p>
    <w:p w14:paraId="4BF7E2AD">
      <w:r xmlns:w="http://schemas.openxmlformats.org/wordprocessingml/2006/main">
        <w:t xml:space="preserve">[32] 魔法抗性</w:t>
      </w:r>
    </w:p>
    <w:p w14:paraId="44C0D994">
      <w:r xmlns:w="http://schemas.openxmlformats.org/wordprocessingml/2006/main">
        <w:t xml:space="preserve">[33] 详细状态</w:t>
      </w:r>
    </w:p>
    <w:p w14:paraId="6B116509">
      <w:r xmlns:w="http://schemas.openxmlformats.org/wordprocessingml/2006/main">
        <w:t xml:space="preserve">[34] 准确性</w:t>
      </w:r>
    </w:p>
    <w:p w14:paraId="0DA6070F">
      <w:r xmlns:w="http://schemas.openxmlformats.org/wordprocessingml/2006/main">
        <w:t xml:space="preserve">[35] 回避能力</w:t>
      </w:r>
    </w:p>
    <w:p w14:paraId="7F58BA76">
      <w:r xmlns:w="http://schemas.openxmlformats.org/wordprocessingml/2006/main">
        <w:t xml:space="preserve">[36] 连击率</w:t>
      </w:r>
    </w:p>
    <w:p w14:paraId="4907F470">
      <w:r xmlns:w="http://schemas.openxmlformats.org/wordprocessingml/2006/main">
        <w:t xml:space="preserve">[37] 反击率</w:t>
      </w:r>
    </w:p>
    <w:p w14:paraId="19F5285B">
      <w:r xmlns:w="http://schemas.openxmlformats.org/wordprocessingml/2006/main">
        <w:t xml:space="preserve">[38] 眩晕激活率</w:t>
      </w:r>
    </w:p>
    <w:p w14:paraId="2A102BBA">
      <w:r xmlns:w="http://schemas.openxmlformats.org/wordprocessingml/2006/main">
        <w:t xml:space="preserve">[39] 抗眩晕能力</w:t>
      </w:r>
    </w:p>
    <w:p w14:paraId="119CE36A">
      <w:r xmlns:w="http://schemas.openxmlformats.org/wordprocessingml/2006/main">
        <w:t xml:space="preserve">[40] 移动速度</w:t>
      </w:r>
    </w:p>
    <w:p w14:paraId="068B0327">
      <w:r xmlns:w="http://schemas.openxmlformats.org/wordprocessingml/2006/main">
        <w:t xml:space="preserve">[41] 部署速度</w:t>
      </w:r>
    </w:p>
    <w:p w14:paraId="5C603248">
      <w:r xmlns:w="http://schemas.openxmlformats.org/wordprocessingml/2006/main">
        <w:t xml:space="preserve">[42] 行动速度</w:t>
      </w:r>
    </w:p>
    <w:p w14:paraId="4C8AB8CF">
      <w:r xmlns:w="http://schemas.openxmlformats.org/wordprocessingml/2006/main">
        <w:t xml:space="preserve">[43] 致命的装药量</w:t>
      </w:r>
    </w:p>
    <w:p w14:paraId="67B0CFD7">
      <w:r xmlns:w="http://schemas.openxmlformats.org/wordprocessingml/2006/main">
        <w:t xml:space="preserve">[44] 特殊招式</w:t>
      </w:r>
    </w:p>
    <w:p w14:paraId="09A42FB3">
      <w:r xmlns:w="http://schemas.openxmlformats.org/wordprocessingml/2006/main">
        <w:t xml:space="preserve">[45] 姓名</w:t>
      </w:r>
    </w:p>
    <w:p w14:paraId="26E5741B">
      <w:r xmlns:w="http://schemas.openxmlformats.org/wordprocessingml/2006/main">
        <w:t xml:space="preserve">[46] 效应</w:t>
      </w:r>
    </w:p>
    <w:p w14:paraId="0638A9A4">
      <w:r xmlns:w="http://schemas.openxmlformats.org/wordprocessingml/2006/main">
        <w:t xml:space="preserve">[47] 九头万寿宴舞</w:t>
      </w:r>
    </w:p>
    <w:p w14:paraId="0C5ACFFA">
      <w:r xmlns:w="http://schemas.openxmlformats.org/wordprocessingml/2006/main">
        <w:t xml:space="preserve">[48] 对所有敌人造成双倍物理伤害。持续每秒为你的场上生命值回复2%，持续20秒。</w:t>
      </w:r>
    </w:p>
    <w:p w14:paraId="51D18156">
      <w:r xmlns:w="http://schemas.openxmlformats.org/wordprocessingml/2006/main">
        <w:t xml:space="preserve">[49] 九头蛇宴舞+</w:t>
      </w:r>
    </w:p>
    <w:p w14:paraId="714D39F4">
      <w:r xmlns:w="http://schemas.openxmlformats.org/wordprocessingml/2006/main">
        <w:t xml:space="preserve">[50] 对所有敌人造成4倍物理伤害。持续每秒为己方区域恢复3%的生命值，持续20秒。</w:t>
      </w:r>
    </w:p>
    <w:p w14:paraId="2EDF843F">
      <w:r xmlns:w="http://schemas.openxmlformats.org/wordprocessingml/2006/main">
        <w:t xml:space="preserve">[51] 独特效果</w:t>
      </w:r>
    </w:p>
    <w:p w14:paraId="0EA0AA6E">
      <w:r xmlns:w="http://schemas.openxmlformats.org/wordprocessingml/2006/main">
        <w:t xml:space="preserve">[52] 姓名</w:t>
      </w:r>
    </w:p>
    <w:p w14:paraId="6902C8CA">
      <w:r xmlns:w="http://schemas.openxmlformats.org/wordprocessingml/2006/main">
        <w:t xml:space="preserve">[53] 效应</w:t>
      </w:r>
    </w:p>
    <w:p w14:paraId="659C3059">
      <w:r xmlns:w="http://schemas.openxmlformats.org/wordprocessingml/2006/main">
        <w:t xml:space="preserve">[54] 雫的款待</w:t>
      </w:r>
    </w:p>
    <w:p w14:paraId="373F194D">
      <w:r xmlns:w="http://schemas.openxmlformats.org/wordprocessingml/2006/main">
        <w:t xml:space="preserve">[55] 部署完成后，每秒恢复所有友方单位 1% 的生命值，持续 30 秒。</w:t>
      </w:r>
    </w:p>
    <w:p w14:paraId="63928B97">
      <w:r xmlns:w="http://schemas.openxmlformats.org/wordprocessingml/2006/main">
        <w:t xml:space="preserve">[56] 雫的款待+</w:t>
      </w:r>
    </w:p>
    <w:p w14:paraId="432DA264">
      <w:r xmlns:w="http://schemas.openxmlformats.org/wordprocessingml/2006/main">
        <w:t xml:space="preserve">[57] 部署完成后，每秒恢复所有友军 2% 的生命值，持续 30 秒。</w:t>
      </w:r>
    </w:p>
    <w:p w14:paraId="28B92D17">
      <w:r xmlns:w="http://schemas.openxmlformats.org/wordprocessingml/2006/main">
        <w:t xml:space="preserve">[58] 休闲服装照片</w:t>
      </w:r>
    </w:p>
    <w:p w14:paraId="54890859">
      <w:r xmlns:w="http://schemas.openxmlformats.org/wordprocessingml/2006/main">
        <w:t xml:space="preserve">[59] 增强图像</w:t>
      </w:r>
    </w:p>
    <w:p w14:paraId="3C0E1F00">
      <w:r xmlns:w="http://schemas.openxmlformats.org/wordprocessingml/2006/main">
        <w:t xml:space="preserve">[60] 在游戏中 †</w:t>
      </w:r>
    </w:p>
    <w:p w14:paraId="34A39083">
      <w:r xmlns:w="http://schemas.openxmlformats.org/wordprocessingml/2006/main">
        <w:t xml:space="preserve">[61] 一位擅长持续治疗的治疗者和范围攻击手。她拥有R级角色中最强的治疗能力之一，同时也是一位相当不错的范围攻击手。</w:t>
      </w:r>
    </w:p>
    <w:p w14:paraId="71394BE1">
      <w:r xmlns:w="http://schemas.openxmlformats.org/wordprocessingml/2006/main">
        <w:t xml:space="preserve">[62] 唯一的缺点在于其略显不足的行动速度和特殊技能充能速度之间的平衡，以及20秒的持续时间（觉醒后不会增加）。即使装备了火箭引擎和勇气姐妹，特殊技能的使用间隔也约为25或26秒，持续的技能冷却时间会在中途中断。为了保持技能持续生效，除了装备上述两件装备外，还需要满足以下三个条件之一：①觉醒行动速度17次；②觉醒特殊技能充能10次以上；③施加约30%的速度增益。考虑到连续攻击，即使这样也可能不够，因此最好满足多个条件，并留有一定的余地。此外，如果提高技能循环频率，还可以略微提升整体伤害。</w:t>
      </w:r>
    </w:p>
    <w:p w14:paraId="43FFB31C">
      <w:r xmlns:w="http://schemas.openxmlformats.org/wordprocessingml/2006/main">
        <w:t xml:space="preserve">[63] 其独特效果是持续治疗增益。该增益效果作用于全军，并且可以与特殊技能的持续治疗效果叠加。这是一个非常优秀的治疗效果，可以在特殊技能发动前持续治疗。觉醒后，治疗量翻倍，使其在重伤或古纳甘突袭战中能够更有效地快速治疗。</w:t>
      </w:r>
    </w:p>
    <w:p w14:paraId="473C0725">
      <w:r xmlns:w="http://schemas.openxmlformats.org/wordprocessingml/2006/main">
        <w:t xml:space="preserve">[64] 虽然她的耐力在R级角色中高于平均水平，但她的防御力在角色刚推出时却是所有角色中最弱的，魔法抗性也处于较低水平，这使得她相当脆弱。如果你想让她在团队副本以外的内容中存活更久，你应该采取一些措施来应对她的攻击。</w:t>
      </w:r>
    </w:p>
    <w:p w14:paraId="15D02A49">
      <w:r xmlns:w="http://schemas.openxmlformats.org/wordprocessingml/2006/main">
        <w:t xml:space="preserve">[65] 她不仅本身就是一位强力的治疗者，而且对于女巫阵营来说尤其可靠，因为之前女巫阵营只有渡鸦一位治疗者。她本身就足够强大，但你投入的觉醒点数越多，她的作用就越大。如果你使用的是活动中经常获得的觉醒木R，那么持续投入点数来提升她的等级绝对是值得的。</w:t>
      </w:r>
    </w:p>
    <w:p w14:paraId="6D58C034">
      <w:r xmlns:w="http://schemas.openxmlformats.org/wordprocessingml/2006/main">
        <w:t xml:space="preserve">[66] 目前可在永久兑换商店兑换。该角色易于上手，推荐给新手玩家，是一位容易获得的五星治疗者和范围攻击手。</w:t>
      </w:r>
    </w:p>
    <w:p w14:paraId="0DB217FE">
      <w:r xmlns:w="http://schemas.openxmlformats.org/wordprocessingml/2006/main">
        <w:t xml:space="preserve">[67] 其他版本 / 相关角色 †</w:t>
      </w:r>
    </w:p>
    <w:p w14:paraId="5D7AD7AD">
      <w:r xmlns:w="http://schemas.openxmlformats.org/wordprocessingml/2006/main">
        <w:t xml:space="preserve">[68] 圣哉雫</w:t>
      </w:r>
    </w:p>
    <w:p w14:paraId="74E260BE">
      <w:r xmlns:w="http://schemas.openxmlformats.org/wordprocessingml/2006/main">
        <w:t xml:space="preserve">[69] 琐事 †</w:t>
      </w:r>
    </w:p>
    <w:p w14:paraId="3737336C">
      <w:r xmlns:w="http://schemas.openxmlformats.org/wordprocessingml/2006/main">
        <w:t xml:space="preserve">[70] 一位拥有史莱姆魔法因子的年轻女巫。她性格天真烂漫，温柔善良。她梦想着重建祖父的温泉小镇。她的身体呈胶状，可以自由分裂，但每次重组后都无法完全恢复原状，因此体积会逐渐缩小。她制作的葛粉团子非常精致，深受时贞等人的喜爱。她的特殊技能——能够治愈全队——似乎也与大量葛粉团子有关。</w:t>
      </w:r>
    </w:p>
    <w:p w14:paraId="51F04F49">
      <w:r xmlns:w="http://schemas.openxmlformats.org/wordprocessingml/2006/main">
        <w:t xml:space="preserve">[71] 官方推特账号简介 †</w:t>
      </w:r>
    </w:p>
    <w:p w14:paraId="4A301997">
      <w:r xmlns:w="http://schemas.openxmlformats.org/wordprocessingml/2006/main">
        <w:t xml:space="preserve">[72] 人物介绍</w:t>
      </w:r>
    </w:p>
    <w:p w14:paraId="6F1BECAA">
      <w:r xmlns:w="http://schemas.openxmlformats.org/wordprocessingml/2006/main">
        <w:t xml:space="preserve">[73] 评论表 †</w:t>
      </w:r>
    </w:p>
    <w:p w14:paraId="615E9A96">
      <w:r xmlns:w="http://schemas.openxmlformats.org/wordprocessingml/2006/main">
        <w:t xml:space="preserve">[74] 点击打开历史日志列表</w:t>
      </w:r>
    </w:p>
    <w:p w14:paraId="0E65BAF8">
      <w:r xmlns:w="http://schemas.openxmlformats.org/wordprocessingml/2006/main">
        <w:t xml:space="preserve">[75] 末尾的数字越小，日志就越旧。</w:t>
      </w:r>
    </w:p>
    <w:p w14:paraId="5C37AE07">
      <w:r xmlns:w="http://schemas.openxmlformats.org/wordprocessingml/2006/main">
        <w:t xml:space="preserve">[76]“评论/魔女雫/”没有子页面。</w:t>
      </w:r>
    </w:p>
    <w:p w14:paraId="7B150DB9">
      <w:r xmlns:w="http://schemas.openxmlformats.org/wordprocessingml/2006/main">
        <w:t xml:space="preserve">[77] 它能从战斗开始就持续提供恢复能力，这一点相当令人放心，我认为这很好。——[qq7ApP6tGKU] 2024-05-29 (周三) 19:01:20</w:t>
      </w:r>
    </w:p>
    <w:p w14:paraId="691BA25A">
      <w:r xmlns:w="http://schemas.openxmlformats.org/wordprocessingml/2006/main">
        <w:t xml:space="preserve">[78] 这其实是个非常实用的角色。即使是SSR角色，也很少有人能达到每秒3%以上的回复量，所以在古纳甘战斗中尤其可靠。培养这个角色绝对不会让你后悔。——[7mznHwlmaz.] 2024-05-29 (周三) 20:21:57</w:t>
      </w:r>
    </w:p>
    <w:p w14:paraId="24B20C3D">
      <w:r xmlns:w="http://schemas.openxmlformats.org/wordprocessingml/2006/main">
        <w:t xml:space="preserve">[79] 持续的群体治疗效果自然强大，但同时也会造成伤害，其独特的治疗能力也相当有效。在某些情况下，它甚至可能比SSR级治疗者更有用。——[V/PPN41wcuM] 2024-05-29 (周三) 20:37:40</w:t>
      </w:r>
    </w:p>
    <w:p w14:paraId="38E1E66D">
      <w:r xmlns:w="http://schemas.openxmlformats.org/wordprocessingml/2006/main">
        <w:t xml:space="preserve">[80] 她才华横溢、可爱，而且还是自由角色，简直太棒了！ -- [LIuUyRAiEkk] 2024-05-29 (周三) 22:34:46</w:t>
      </w:r>
    </w:p>
    <w:p w14:paraId="5D8DD1E0">
      <w:r xmlns:w="http://schemas.openxmlformats.org/wordprocessingml/2006/main">
        <w:t xml:space="preserve">[81] 完美雫的特殊招式、独特效果、行动速度、特殊招式充能以及眩晕触发率都需要完全觉醒到3550点。如果接下来六个月所有免费R角色都很平庸，那或许值得这么做。——[EXGDhx4U4ZQ] 2024-05-30 (周四) 01:00:24</w:t>
      </w:r>
    </w:p>
    <w:p w14:paraId="1810F91A">
      <w:r xmlns:w="http://schemas.openxmlformats.org/wordprocessingml/2006/main">
        <w:t xml:space="preserve">[82] 看起来它要把我从内部撕成碎片了——[40Nw0cYem2c] 2024-05-30 (周四) 12:57:19</w:t>
      </w:r>
    </w:p>
    <w:p w14:paraId="338B2825">
      <w:r xmlns:w="http://schemas.openxmlformats.org/wordprocessingml/2006/main">
        <w:t xml:space="preserve">[83] 有人说她比同龄人矮小，但她自己说摔倒时体重会下降，所以也许她的体型确实在缩小。——[oX1lM0B1TCE] 2024-05-30 (周四) 13:32:12</w:t>
      </w:r>
    </w:p>
    <w:p w14:paraId="184549F8">
      <w:r xmlns:w="http://schemas.openxmlformats.org/wordprocessingml/2006/main">
        <w:t xml:space="preserve">[84] 我之前很犹豫要不要在优秀的 R 语言中使用 wood 插件，但现在有了专门为 R 语言设计的 wood 插件，我真的很高兴可以放心地使用它了。——[zU000.J1qMg] 2024-05-30 (周四) 22:28:42</w:t>
      </w:r>
    </w:p>
    <w:p w14:paraId="01902826">
      <w:r xmlns:w="http://schemas.openxmlformats.org/wordprocessingml/2006/main">
        <w:t xml:space="preserve">[85] +1 -- [a1EMAouQVSE] 2024-06-16（周日）15:44:45</w:t>
      </w:r>
    </w:p>
    <w:p w14:paraId="6AFA7359">
      <w:r xmlns:w="http://schemas.openxmlformats.org/wordprocessingml/2006/main">
        <w:t xml:space="preserve">[86] 别忽略她说话时有多可爱。Shioshio。——[cxengTlr7e.] 2024-06-07 (周五) 07:49:14</w:t>
      </w:r>
    </w:p>
    <w:p w14:paraId="6B587BBB">
      <w:r xmlns:w="http://schemas.openxmlformats.org/wordprocessingml/2006/main">
        <w:t xml:space="preserve">[87] ←使用棋盘前请务必阅读规则。</w:t>
      </w:r>
    </w:p>
    <w:p w14:paraId="3B7F919A">
      <w:r xmlns:w="http://schemas.openxmlformats.org/wordprocessingml/2006/main">
        <w:t xml:space="preserve">[88] 关于规则 †</w:t>
      </w:r>
    </w:p>
    <w:p w14:paraId="5FF908B7">
      <w:r xmlns:w="http://schemas.openxmlformats.org/wordprocessingml/2006/main">
        <w:t xml:space="preserve">[89] 请不要抱怨或批评页面编辑者。如果您对其他人的编辑有意见，请通过“提供替代方案”或“自行编辑”的方式进行建设性沟通。</w:t>
      </w:r>
    </w:p>
    <w:p w14:paraId="31883C60">
      <w:r xmlns:w="http://schemas.openxmlformats.org/wordprocessingml/2006/main">
        <w:t xml:space="preserve">[90] 不要发布个人网站或其他禁止未经授权链接的网站的网址。</w:t>
      </w:r>
    </w:p>
    <w:p w14:paraId="6AE22F9D">
      <w:r xmlns:w="http://schemas.openxmlformats.org/wordprocessingml/2006/main">
        <w:t xml:space="preserve">[91] 关于违反规则的帖子 †</w:t>
      </w:r>
    </w:p>
    <w:p w14:paraId="6D02509E">
      <w:r xmlns:w="http://schemas.openxmlformats.org/wordprocessingml/2006/main">
        <w:t xml:space="preserve">[92] 禁止发布以下类型的帖子，因为它们容易造成干扰。</w:t>
      </w:r>
    </w:p>
    <w:p w14:paraId="121BE1FD">
      <w:r xmlns:w="http://schemas.openxmlformats.org/wordprocessingml/2006/main">
        <w:t xml:space="preserve">[93]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A34504F">
      <w:r xmlns:w="http://schemas.openxmlformats.org/wordprocessingml/2006/main">
        <w:t xml:space="preserve">[94] 其他包括使用此维基的人、官方管理员、艺术家、配音演员、现实生活中的个人以及 Twitter 用户等团体。</w:t>
      </w:r>
    </w:p>
    <w:p w14:paraId="0FB0B33E">
      <w:r xmlns:w="http://schemas.openxmlformats.org/wordprocessingml/2006/main">
        <w:t xml:space="preserve">[95] 关于向管理层提交的帖子，我们容忍可以解释为用户反馈的评论，例如“我希望他们改进这一点”、“我希望他们尽快修复错误”和“维护时间太长了”，但我们不容忍使用辱骂性语言贬低管理层。</w:t>
      </w:r>
    </w:p>
    <w:p w14:paraId="719B2796">
      <w:r xmlns:w="http://schemas.openxmlformats.org/wordprocessingml/2006/main">
        <w:t xml:space="preserve">[96] 将讨论和意见交流视为“诽谤或对抗”是错误的。然而，在讨论或意见交流中使用辱骂性语言、贬低他人、挑衅他人或在缺乏明确证据的情况下发表言论也是错误的。说话时务必注意自己的言辞。</w:t>
      </w:r>
    </w:p>
    <w:p w14:paraId="3CC9A4B4">
      <w:r xmlns:w="http://schemas.openxmlformats.org/wordprocessingml/2006/main">
        <w:t xml:space="preserve">[97] 攻击性评论包括使用“做这个”或“做那个”等强硬命令、“使用粗俗语言”、“居高临下”和“挑衅”等。</w:t>
      </w:r>
    </w:p>
    <w:p w14:paraId="1D4DC3B5">
      <w:r xmlns:w="http://schemas.openxmlformats.org/wordprocessingml/2006/main">
        <w:t xml:space="preserve">[98] 禁止发布冒犯现有玩家的帖子，例如“还有人玩这个游戏吗？”或“这游戏已经凉了”。这并不意味着您完全不能发表任何负面言论，而是指那些超出单纯负面评价范围，构成诽谤或诋毁的帖子将被禁止发布。</w:t>
      </w:r>
    </w:p>
    <w:p w14:paraId="079F8D77">
      <w:r xmlns:w="http://schemas.openxmlformats.org/wordprocessingml/2006/main">
        <w:t xml:space="preserve">[99] 公开羞辱他人，包括泄露他人的游戏内名称或UID</w:t>
      </w:r>
    </w:p>
    <w:p w14:paraId="64891EB1">
      <w:r xmlns:w="http://schemas.openxmlformats.org/wordprocessingml/2006/main">
        <w:t xml:space="preserve">[100] 但是，允许分享有助于完成此游戏的信息和视频。</w:t>
      </w:r>
    </w:p>
    <w:p w14:paraId="37FCDE3E">
      <w:r xmlns:w="http://schemas.openxmlformats.org/wordprocessingml/2006/main">
        <w:t xml:space="preserve">[101] 参考其他应用程序</w:t>
      </w:r>
    </w:p>
    <w:p w14:paraId="5B572CBD">
      <w:r xmlns:w="http://schemas.openxmlformats.org/wordprocessingml/2006/main">
        <w:t xml:space="preserve">[102] 在多个论坛上多次发帖</w:t>
      </w:r>
    </w:p>
    <w:p w14:paraId="2B02275E">
      <w:r xmlns:w="http://schemas.openxmlformats.org/wordprocessingml/2006/main">
        <w:t xml:space="preserve">[103] 写一串无意义的字符</w:t>
      </w:r>
    </w:p>
    <w:p w14:paraId="6A7A6C64">
      <w:r xmlns:w="http://schemas.openxmlformats.org/wordprocessingml/2006/main">
        <w:t xml:space="preserve">[104] 关于作弊和利用漏洞的帖子</w:t>
      </w:r>
    </w:p>
    <w:p w14:paraId="48854FA8">
      <w:r xmlns:w="http://schemas.openxmlformats.org/wordprocessingml/2006/main">
        <w:t xml:space="preserve">[105] 最好的办法是忽略违反规则的帖子。上钩或反驳只会让事情变得更糟。</w:t>
      </w:r>
    </w:p>
    <w:p w14:paraId="31C49D3D">
      <w:r xmlns:w="http://schemas.openxmlformats.org/wordprocessingml/2006/main">
        <w:t xml:space="preserve">[106] *在上述规则中，“诽谤”指的是在没有客观证据的情况下诋毁和贬低他人。将所有批评性文章都归为“诽谤”是不正确的，所以请务必谨慎。</w:t>
      </w:r>
    </w:p>
    <w:p w14:paraId="03496FF6">
      <w:r xmlns:w="http://schemas.openxmlformats.org/wordprocessingml/2006/main">
        <w:t xml:space="preserve">[107] 关于修改和删除发帖日志 †</w:t>
      </w:r>
    </w:p>
    <w:p w14:paraId="648E058A">
      <w:r xmlns:w="http://schemas.openxmlformats.org/wordprocessingml/2006/main">
        <w:t xml:space="preserve">[108] 但是，允许更正印刷错误、遗漏和字体颜色。（他人出于善意所做的更正也允许。）</w:t>
      </w:r>
    </w:p>
    <w:p w14:paraId="51CCEAD8">
      <w:r xmlns:w="http://schemas.openxmlformats.org/wordprocessingml/2006/main">
        <w:t xml:space="preserve">[109] 作为例外情况，您可以删除自己的帖子，但事后必须向管理员报告。此外，删除时，请将整个评论替换为以下文本，而不是完全删除：&amp;color(#ff0000){''发帖人已删除''};</w:t>
      </w:r>
    </w:p>
    <w:p w14:paraId="791198F4">
      <w:r xmlns:w="http://schemas.openxmlformats.org/wordprocessingml/2006/main">
        <w:t xml:space="preserve">[110] 关于评论违反规则的帖子 †</w:t>
      </w:r>
    </w:p>
    <w:p w14:paraId="13D9057B">
      <w:r xmlns:w="http://schemas.openxmlformats.org/wordprocessingml/2006/main">
        <w:t xml:space="preserve">[111] 您可以自行注释掉上述任何违反规则的评论，无需管理员许可。但是，如果您注释掉了某条评论，请务必在“违规举报公告板”上进行举报。举报时请使用“违规举报公告板”上的模板。</w:t>
      </w:r>
    </w:p>
    <w:p w14:paraId="7E5DD69D">
      <w:r xmlns:w="http://schemas.openxmlformats.org/wordprocessingml/2006/main">
        <w:t xml:space="preserve">[112] 未经 CO 举报公告板举报而被删除的帖子将被恢复，而删除帖子的人将受到处罚。</w:t>
      </w:r>
    </w:p>
    <w:p w14:paraId="523EFEFE">
      <w:r xmlns:w="http://schemas.openxmlformats.org/wordprocessingml/2006/main">
        <w:t xml:space="preserve">[113] 如果您反复向 CO 举报公告板举报不违反规则的帖子，我们将认为您是自私的，并将对您实施发帖和编辑限制。</w:t>
      </w:r>
    </w:p>
    <w:p w14:paraId="303533C9">
      <w:r xmlns:w="http://schemas.openxmlformats.org/wordprocessingml/2006/main">
        <w:t xml:space="preserve">[114] 管理员可酌情恢复 CO 报告公告板上不违反规则的报告。</w:t>
      </w:r>
    </w:p>
    <w:p w14:paraId="387457CC">
      <w:r xmlns:w="http://schemas.openxmlformats.org/wordprocessingml/2006/main">
        <w:t xml:space="preserve">[115] 我们再次要求您不要评论那些不违反规则的评论。（例如，诸如“虽然不违反规则，但显然是在钓鱼”、“恶作剧”或“评论整个帖子”之类的主观判断。）</w:t>
      </w:r>
    </w:p>
    <w:p w14:paraId="394F5C92">
      <w:r xmlns:w="http://schemas.openxmlformats.org/wordprocessingml/2006/main">
        <w:t xml:space="preserve">[116] 关于不违反规则但“冒犯性”的帖子 †</w:t>
      </w:r>
    </w:p>
    <w:p w14:paraId="329B3AE3">
      <w:r xmlns:w="http://schemas.openxmlformats.org/wordprocessingml/2006/main">
        <w:t xml:space="preserve">[117] 即使帖子内容具有冒犯性，除非违反版规，否则不会被删除。由于每个人对冒犯性帖子的界定标准不尽相同，请使用 NGID 功能隐藏评论，而不是参与争论或挑衅。</w:t>
      </w:r>
    </w:p>
    <w:p w14:paraId="1A8976DB">
      <w:r xmlns:w="http://schemas.openxmlformats.org/wordprocessingml/2006/main">
        <w:t xml:space="preserve">[118] 挑衅难道不是一种违规行为吗？†</w:t>
      </w:r>
    </w:p>
    <w:p w14:paraId="05C1409E">
      <w:r xmlns:w="http://schemas.openxmlformats.org/wordprocessingml/2006/main">
        <w:t xml:space="preserve">[119] 每个人对煽动性言论的评判标准都不尽相同，因此我们不认为这是违规行为。如果您认为某条评论具有煽动性，请使用 NGID 功能将其隐藏。</w:t>
      </w:r>
    </w:p>
    <w:p w14:paraId="5917C70A">
      <w:r xmlns:w="http://schemas.openxmlformats.org/wordprocessingml/2006/main">
        <w:t xml:space="preserve">[120] 抱怨难道不算违法吗？†</w:t>
      </w:r>
    </w:p>
    <w:p w14:paraId="2360A00E">
      <w:r xmlns:w="http://schemas.openxmlformats.org/wordprocessingml/2006/main">
        <w:t xml:space="preserve">[121] 一般而言，抱怨本身并不构成违规。但是，针对本作品的负面宣传、诽谤、辱骂性语言以及超出抱怨范围的对抗性言论均构成违规。如果您认为抱怨内容冒犯了您，请使用 NGID 功能隐藏相关评论。</w:t>
      </w:r>
    </w:p>
    <w:p w14:paraId="0260BCCF">
      <w:r xmlns:w="http://schemas.openxmlformats.org/wordprocessingml/2006/main">
        <w:t xml:space="preserve">[122] 如果您不确定某个帖子是否违反规则，该怎么办？ †</w:t>
      </w:r>
    </w:p>
    <w:p w14:paraId="2F399FB0">
      <w:r xmlns:w="http://schemas.openxmlformats.org/wordprocessingml/2006/main">
        <w:t xml:space="preserve">[123] 有些帖子内容含糊不清，难以判断是否违规。评论删除这类含糊不清的帖子可能会导致问题，所以请不要评论删除，而是使用 NGID 功能将评论隐藏起来。</w:t>
      </w:r>
    </w:p>
    <w:p w14:paraId="45475963">
      <w:r xmlns:w="http://schemas.openxmlformats.org/wordprocessingml/2006/main">
        <w:t xml:space="preserve">[124] 对屡犯者的处罚 †</w:t>
      </w:r>
    </w:p>
    <w:p w14:paraId="77E7BC95">
      <w:r xmlns:w="http://schemas.openxmlformats.org/wordprocessingml/2006/main">
        <w:t xml:space="preserve">[125] 屡次违反规则或发布特别恶意的帖子，管理员可酌情予以处罚，例如“禁止访问”或“限制发帖”。</w:t>
      </w:r>
    </w:p>
    <w:p w14:paraId="69C8E7A0">
      <w:r xmlns:w="http://schemas.openxmlformats.org/wordprocessingml/2006/main">
        <w:t xml:space="preserve">[126] 如果您对进一步改进有任何建议，请通过 Wiki 管理公告板与我们联系。</w:t>
      </w:r>
    </w:p>
    <w:p w14:paraId="3E3FFBD4"/>
    <w:p w14:paraId="56CA9D96">
      <w:r xmlns:w="http://schemas.openxmlformats.org/wordprocessingml/2006/main">
        <w:rPr>
          <w:b/>
        </w:rPr>
        <w:t xml:space="preserve">A346</w:t>
      </w:r>
    </w:p>
    <w:p w14:paraId="19738811">
      <w:r xmlns:w="http://schemas.openxmlformats.org/wordprocessingml/2006/main">
        <w:t xml:space="preserve">[0] 索引：所有角色 | SSR 角色 | SR 角色 | R 角色</w:t>
      </w:r>
    </w:p>
    <w:p w14:paraId="7C0FBEBA">
      <w:r xmlns:w="http://schemas.openxmlformats.org/wordprocessingml/2006/main">
        <w:t xml:space="preserve">[1] 基本信息</w:t>
      </w:r>
    </w:p>
    <w:p w14:paraId="6FD62ADD">
      <w:r xmlns:w="http://schemas.openxmlformats.org/wordprocessingml/2006/main">
        <w:t xml:space="preserve">[2] 其他版本及相关角色</w:t>
      </w:r>
    </w:p>
    <w:p w14:paraId="3B3D387E">
      <w:r xmlns:w="http://schemas.openxmlformats.org/wordprocessingml/2006/main">
        <w:t xml:space="preserve">[3] 琐事</w:t>
      </w:r>
    </w:p>
    <w:p w14:paraId="772D6A62">
      <w:r xmlns:w="http://schemas.openxmlformats.org/wordprocessingml/2006/main">
        <w:t xml:space="preserve">[4] 官方推特账号介绍</w:t>
      </w:r>
    </w:p>
    <w:p w14:paraId="22BDE4BF">
      <w:r xmlns:w="http://schemas.openxmlformats.org/wordprocessingml/2006/main">
        <w:t xml:space="preserve">[5] 评论表单</w:t>
      </w:r>
    </w:p>
    <w:p w14:paraId="5B287E2D">
      <w:r xmlns:w="http://schemas.openxmlformats.org/wordprocessingml/2006/main">
        <w:t xml:space="preserve">[6] 基本信息 †</w:t>
      </w:r>
    </w:p>
    <w:p w14:paraId="21694FE7">
      <w:r xmlns:w="http://schemas.openxmlformats.org/wordprocessingml/2006/main">
        <w:t xml:space="preserve">[7] 变换图像</w:t>
      </w:r>
    </w:p>
    <w:p w14:paraId="35C2CC41">
      <w:r xmlns:w="http://schemas.openxmlformats.org/wordprocessingml/2006/main">
        <w:t xml:space="preserve">[8] 简介</w:t>
      </w:r>
    </w:p>
    <w:p w14:paraId="408CB3B7">
      <w:r xmlns:w="http://schemas.openxmlformats.org/wordprocessingml/2006/main">
        <w:t xml:space="preserve">[9] 姓名</w:t>
      </w:r>
    </w:p>
    <w:p w14:paraId="46E3AFD3">
      <w:r xmlns:w="http://schemas.openxmlformats.org/wordprocessingml/2006/main">
        <w:t xml:space="preserve">[10] 女巫肖</w:t>
      </w:r>
    </w:p>
    <w:p w14:paraId="2CC0EC1A">
      <w:r xmlns:w="http://schemas.openxmlformats.org/wordprocessingml/2006/main">
        <w:t xml:space="preserve">[11] 真实姓名</w:t>
      </w:r>
    </w:p>
    <w:p w14:paraId="63C27830">
      <w:r xmlns:w="http://schemas.openxmlformats.org/wordprocessingml/2006/main">
        <w:t xml:space="preserve">[12] 肖邵</w:t>
      </w:r>
    </w:p>
    <w:p w14:paraId="3A253BC9">
      <w:r xmlns:w="http://schemas.openxmlformats.org/wordprocessingml/2006/main">
        <w:t xml:space="preserve">[13] 稀有度</w:t>
      </w:r>
    </w:p>
    <w:p w14:paraId="10383DF9">
      <w:r xmlns:w="http://schemas.openxmlformats.org/wordprocessingml/2006/main">
        <w:t xml:space="preserve">[14] 普通攻击</w:t>
      </w:r>
    </w:p>
    <w:p w14:paraId="092B012D">
      <w:r xmlns:w="http://schemas.openxmlformats.org/wordprocessingml/2006/main">
        <w:t xml:space="preserve">[15] 近战攻击（魔法）</w:t>
      </w:r>
    </w:p>
    <w:p w14:paraId="79FC4A0F">
      <w:r xmlns:w="http://schemas.openxmlformats.org/wordprocessingml/2006/main">
        <w:t xml:space="preserve">[16] 附属派系</w:t>
      </w:r>
    </w:p>
    <w:p w14:paraId="5E7C3E60">
      <w:r xmlns:w="http://schemas.openxmlformats.org/wordprocessingml/2006/main">
        <w:t xml:space="preserve">[17] 女巫</w:t>
      </w:r>
    </w:p>
    <w:p w14:paraId="09C76302">
      <w:r xmlns:w="http://schemas.openxmlformats.org/wordprocessingml/2006/main">
        <w:t xml:space="preserve">[18] 特殊属性</w:t>
      </w:r>
    </w:p>
    <w:p w14:paraId="08D64F7C">
      <w:r xmlns:w="http://schemas.openxmlformats.org/wordprocessingml/2006/main">
        <w:t xml:space="preserve">[19] 眼镜</w:t>
      </w:r>
    </w:p>
    <w:p w14:paraId="29744740">
      <w:r xmlns:w="http://schemas.openxmlformats.org/wordprocessingml/2006/main">
        <w:t xml:space="preserve">[20] 内海日向</w:t>
      </w:r>
    </w:p>
    <w:p w14:paraId="06F24705">
      <w:r xmlns:w="http://schemas.openxmlformats.org/wordprocessingml/2006/main">
        <w:t xml:space="preserve">[21] 插图</w:t>
      </w:r>
    </w:p>
    <w:p w14:paraId="519A795D">
      <w:r xmlns:w="http://schemas.openxmlformats.org/wordprocessingml/2006/main">
        <w:t xml:space="preserve">[22] SD字符</w:t>
      </w:r>
    </w:p>
    <w:p w14:paraId="6135F7C3">
      <w:r xmlns:w="http://schemas.openxmlformats.org/wordprocessingml/2006/main">
        <w:t xml:space="preserve">[23] 风味文字</w:t>
      </w:r>
    </w:p>
    <w:p w14:paraId="4284A733">
      <w:r xmlns:w="http://schemas.openxmlformats.org/wordprocessingml/2006/main">
        <w:t xml:space="preserve">[24] “我有九宗罪！沙悟净，又名小魔女，已加入战斗！恳请各位支援！”这位魔女来自大陆犍陀罗魔女组织，来到日本后，拥有沙悟净的魔力因子。她是个宅女，爱好之广甚至让绮礼都感到惊讶。她所拥有的九宗罪（癖好）之深奥，除非是实力强大的对手，否则很难完全理解……</w:t>
      </w:r>
    </w:p>
    <w:p w14:paraId="614D0F92">
      <w:r xmlns:w="http://schemas.openxmlformats.org/wordprocessingml/2006/main">
        <w:t xml:space="preserve">[25] 如何获得</w:t>
      </w:r>
    </w:p>
    <w:p w14:paraId="38910119">
      <w:r xmlns:w="http://schemas.openxmlformats.org/wordprocessingml/2006/main">
        <w:t xml:space="preserve">[26] 在“死者的执念，生者的欲望”事件中获得总共 300 个“觉醒之芽 - 束缚”。</w:t>
      </w:r>
    </w:p>
    <w:p w14:paraId="26092445">
      <w:r xmlns:w="http://schemas.openxmlformats.org/wordprocessingml/2006/main">
        <w:t xml:space="preserve">[27] 基础属性（1星）* 每增加1星+50%，5星时为1星值的3倍</w:t>
      </w:r>
    </w:p>
    <w:p w14:paraId="5C180067">
      <w:r xmlns:w="http://schemas.openxmlformats.org/wordprocessingml/2006/main">
        <w:t xml:space="preserve">[28] 级</w:t>
      </w:r>
    </w:p>
    <w:p w14:paraId="77D278C7">
      <w:r xmlns:w="http://schemas.openxmlformats.org/wordprocessingml/2006/main">
        <w:t xml:space="preserve">[29] 耐力</w:t>
      </w:r>
    </w:p>
    <w:p w14:paraId="6E03571D">
      <w:r xmlns:w="http://schemas.openxmlformats.org/wordprocessingml/2006/main">
        <w:t xml:space="preserve">[30] 攻击力</w:t>
      </w:r>
    </w:p>
    <w:p w14:paraId="5A1E0288">
      <w:r xmlns:w="http://schemas.openxmlformats.org/wordprocessingml/2006/main">
        <w:t xml:space="preserve">[31] 防御能力</w:t>
      </w:r>
    </w:p>
    <w:p w14:paraId="6AAF251F">
      <w:r xmlns:w="http://schemas.openxmlformats.org/wordprocessingml/2006/main">
        <w:t xml:space="preserve">[32] 魔力</w:t>
      </w:r>
    </w:p>
    <w:p w14:paraId="25B47BFA">
      <w:r xmlns:w="http://schemas.openxmlformats.org/wordprocessingml/2006/main">
        <w:t xml:space="preserve">[33] 魔法抗性</w:t>
      </w:r>
    </w:p>
    <w:p w14:paraId="12A1676F">
      <w:r xmlns:w="http://schemas.openxmlformats.org/wordprocessingml/2006/main">
        <w:t xml:space="preserve">[34] 详细状态</w:t>
      </w:r>
    </w:p>
    <w:p w14:paraId="2D0C5886">
      <w:r xmlns:w="http://schemas.openxmlformats.org/wordprocessingml/2006/main">
        <w:t xml:space="preserve">[35] 准确性</w:t>
      </w:r>
    </w:p>
    <w:p w14:paraId="44DAF09B">
      <w:r xmlns:w="http://schemas.openxmlformats.org/wordprocessingml/2006/main">
        <w:t xml:space="preserve">[36] 回避能力</w:t>
      </w:r>
    </w:p>
    <w:p w14:paraId="0896B8DD">
      <w:r xmlns:w="http://schemas.openxmlformats.org/wordprocessingml/2006/main">
        <w:t xml:space="preserve">[37] 连续命中率</w:t>
      </w:r>
    </w:p>
    <w:p w14:paraId="40E72717">
      <w:r xmlns:w="http://schemas.openxmlformats.org/wordprocessingml/2006/main">
        <w:t xml:space="preserve">[38] 反击率</w:t>
      </w:r>
    </w:p>
    <w:p w14:paraId="5C94A902">
      <w:r xmlns:w="http://schemas.openxmlformats.org/wordprocessingml/2006/main">
        <w:t xml:space="preserve">[39] 眩晕激活率</w:t>
      </w:r>
    </w:p>
    <w:p w14:paraId="703B45E4">
      <w:r xmlns:w="http://schemas.openxmlformats.org/wordprocessingml/2006/main">
        <w:t xml:space="preserve">[40] 眩晕抗性</w:t>
      </w:r>
    </w:p>
    <w:p w14:paraId="532D98EE">
      <w:r xmlns:w="http://schemas.openxmlformats.org/wordprocessingml/2006/main">
        <w:t xml:space="preserve">[41] 移动速度</w:t>
      </w:r>
    </w:p>
    <w:p w14:paraId="7D2CA372">
      <w:r xmlns:w="http://schemas.openxmlformats.org/wordprocessingml/2006/main">
        <w:t xml:space="preserve">[42] 部署速度</w:t>
      </w:r>
    </w:p>
    <w:p w14:paraId="40D3B584">
      <w:r xmlns:w="http://schemas.openxmlformats.org/wordprocessingml/2006/main">
        <w:t xml:space="preserve">[43] 行动速度</w:t>
      </w:r>
    </w:p>
    <w:p w14:paraId="13EBA3A6">
      <w:r xmlns:w="http://schemas.openxmlformats.org/wordprocessingml/2006/main">
        <w:t xml:space="preserve">[44] 特别收费金额</w:t>
      </w:r>
    </w:p>
    <w:p w14:paraId="7E211E01">
      <w:r xmlns:w="http://schemas.openxmlformats.org/wordprocessingml/2006/main">
        <w:t xml:space="preserve">[45] 特殊招式</w:t>
      </w:r>
    </w:p>
    <w:p w14:paraId="3A2F260B">
      <w:r xmlns:w="http://schemas.openxmlformats.org/wordprocessingml/2006/main">
        <w:t xml:space="preserve">[46] 姓名</w:t>
      </w:r>
    </w:p>
    <w:p w14:paraId="2036F395">
      <w:r xmlns:w="http://schemas.openxmlformats.org/wordprocessingml/2006/main">
        <w:t xml:space="preserve">[47] 效应</w:t>
      </w:r>
    </w:p>
    <w:p w14:paraId="2A264F30">
      <w:r xmlns:w="http://schemas.openxmlformats.org/wordprocessingml/2006/main">
        <w:t xml:space="preserve">[48] 新月水斩</w:t>
      </w:r>
    </w:p>
    <w:p w14:paraId="1F579D61">
      <w:r xmlns:w="http://schemas.openxmlformats.org/wordprocessingml/2006/main">
        <w:t xml:space="preserve">[49] 对所有敌人造成双倍魔法伤害。眩晕效果+50%。</w:t>
      </w:r>
    </w:p>
    <w:p w14:paraId="7AD95551">
      <w:r xmlns:w="http://schemas.openxmlformats.org/wordprocessingml/2006/main">
        <w:t xml:space="preserve">[50] 新月水斩+</w:t>
      </w:r>
    </w:p>
    <w:p w14:paraId="1BDC2990">
      <w:r xmlns:w="http://schemas.openxmlformats.org/wordprocessingml/2006/main">
        <w:t xml:space="preserve">[51] 对所有敌人造成4倍魔法伤害。眩晕效果+50%。降低敌人50%闪避率，持续20秒。</w:t>
      </w:r>
    </w:p>
    <w:p w14:paraId="2E7DF91B">
      <w:r xmlns:w="http://schemas.openxmlformats.org/wordprocessingml/2006/main">
        <w:t xml:space="preserve">[52] 独特效果</w:t>
      </w:r>
    </w:p>
    <w:p w14:paraId="3EC1F940">
      <w:r xmlns:w="http://schemas.openxmlformats.org/wordprocessingml/2006/main">
        <w:t xml:space="preserve">[53] 姓名</w:t>
      </w:r>
    </w:p>
    <w:p w14:paraId="4A25B2AC">
      <w:r xmlns:w="http://schemas.openxmlformats.org/wordprocessingml/2006/main">
        <w:t xml:space="preserve">[54] 效应</w:t>
      </w:r>
    </w:p>
    <w:p w14:paraId="1C3040D8">
      <w:r xmlns:w="http://schemas.openxmlformats.org/wordprocessingml/2006/main">
        <w:t xml:space="preserve">[55] 哦！检测到爱神厄洛斯！</w:t>
      </w:r>
    </w:p>
    <w:p w14:paraId="5D2F3BDC">
      <w:r xmlns:w="http://schemas.openxmlformats.org/wordprocessingml/2006/main">
        <w:t xml:space="preserve">[56] 有20%的几率，攻击不会变为普通攻击，而是按以下顺序触发以下效果之一： - 提升所有友方单位30%的攻击力，持续10秒 - 降低所有敌方单位30%的命中率，持续10秒 - 持续为所有友方单位恢复2%的生命值，持续10秒</w:t>
      </w:r>
    </w:p>
    <w:p w14:paraId="1851BC41">
      <w:r xmlns:w="http://schemas.openxmlformats.org/wordprocessingml/2006/main">
        <w:t xml:space="preserve">[57] 哦！检测到爱神厄洛斯了！+</w:t>
      </w:r>
    </w:p>
    <w:p w14:paraId="4B9C36A3">
      <w:r xmlns:w="http://schemas.openxmlformats.org/wordprocessingml/2006/main">
        <w:t xml:space="preserve">[58] 进行普通攻击时，有20%的几率按以下顺序触发以下效果之一： - 使己方场域攻击力提升30%，持续10秒 - 使敌方场域命中率降低30%，持续10秒 - 恢复己方场域2%的生命值，持续10秒</w:t>
      </w:r>
    </w:p>
    <w:p w14:paraId="74AD6690">
      <w:r xmlns:w="http://schemas.openxmlformats.org/wordprocessingml/2006/main">
        <w:t xml:space="preserve">[59] 休闲服装照片</w:t>
      </w:r>
    </w:p>
    <w:p w14:paraId="06A09B4B">
      <w:r xmlns:w="http://schemas.openxmlformats.org/wordprocessingml/2006/main">
        <w:t xml:space="preserve">[60] 增强图像</w:t>
      </w:r>
    </w:p>
    <w:p w14:paraId="39AA9092">
      <w:r xmlns:w="http://schemas.openxmlformats.org/wordprocessingml/2006/main">
        <w:t xml:space="preserve">[61] 在游戏中 †</w:t>
      </w:r>
    </w:p>
    <w:p w14:paraId="41282F5E">
      <w:r xmlns:w="http://schemas.openxmlformats.org/wordprocessingml/2006/main">
        <w:t xml:space="preserve">[62] 一名女巫，擅长使用魔法进行范围攻击。她的行动速度只有6，略低，但其他属性总体来说都不错。</w:t>
      </w:r>
    </w:p>
    <w:p w14:paraId="53066036">
      <w:r xmlns:w="http://schemas.openxmlformats.org/wordprocessingml/2006/main">
        <w:t xml:space="preserve">[63] 该特殊技能觉醒后，会降低目标的回避率。在团队副本战斗中，它会降低首领的伤害减免率。</w:t>
      </w:r>
    </w:p>
    <w:p w14:paraId="162912FA">
      <w:r xmlns:w="http://schemas.openxmlformats.org/wordprocessingml/2006/main">
        <w:t xml:space="preserve">[64] 该特殊效果会以20%的概率依次触发多种效果，这较为罕见。觉醒前，它相当于“普通攻击的替代品”，因此由于激活时无需进行攻击动作，攻击循环速度略快，但缺点也较多。觉醒后，特殊槽正常填充，所有目标变为场上目标。通常来说，觉醒后的版本效果重叠的可能性更低，在许多情况下也更加实用，但需注意效果之间的协同作用和冲突组合。该效果本身强度不高，持续时间仅为10秒。</w:t>
      </w:r>
    </w:p>
    <w:p w14:paraId="1E2E70D3">
      <w:r xmlns:w="http://schemas.openxmlformats.org/wordprocessingml/2006/main">
        <w:t xml:space="preserve">[65] 关于该问题 *已解决</w:t>
      </w:r>
    </w:p>
    <w:p w14:paraId="635F5F2B">
      <w:r xmlns:w="http://schemas.openxmlformats.org/wordprocessingml/2006/main">
        <w:t xml:space="preserve">[66] 在游戏上线时，存在一个漏洞，导致魔法抗性被内部设置为0。这显然会导致战斗中以及训练过程中点数消耗增加，并在进行强化时出现错误。官方于2025年12月3日宣布该漏洞已修复。（补偿事宜将另行处理。）</w:t>
      </w:r>
    </w:p>
    <w:p w14:paraId="74ECEC75">
      <w:r xmlns:w="http://schemas.openxmlformats.org/wordprocessingml/2006/main">
        <w:t xml:space="preserve">[67] 其他版本 / 相关角色 †</w:t>
      </w:r>
    </w:p>
    <w:p w14:paraId="34308829">
      <w:r xmlns:w="http://schemas.openxmlformats.org/wordprocessingml/2006/main">
        <w:t xml:space="preserve">[68] 女巫斯文（犍陀罗女巫）</w:t>
      </w:r>
    </w:p>
    <w:p w14:paraId="7AB30D5C">
      <w:r xmlns:w="http://schemas.openxmlformats.org/wordprocessingml/2006/main">
        <w:t xml:space="preserve">[69] 琐事 †</w:t>
      </w:r>
    </w:p>
    <w:p w14:paraId="579E38F3">
      <w:r xmlns:w="http://schemas.openxmlformats.org/wordprocessingml/2006/main">
        <w:t xml:space="preserve">[70] 虽然他因具备沙悟净的特征而被视为河童，但他本人在其人物设定中却表示，沙悟净原本并非河童。那么，在《西游记》正篇中，他是一位身形似僧侣的天将，但其外貌并未被描述为像孙悟空或猪八戒那样似任何特定的动物，关于他的原型也众说纷纭。*1 因为他首次登场的场景是“柳沙河*2”，在日本曾被误认为是河神，并与河童混淆。</w:t>
      </w:r>
    </w:p>
    <w:p w14:paraId="2B47E51F">
      <w:r xmlns:w="http://schemas.openxmlformats.org/wordprocessingml/2006/main">
        <w:t xml:space="preserve">[71] “九罪”被认为源自《西游记》中沙悟净佩戴的九颗头骨项链。人们常说他“吞噬了玄奘九世，并将他们的头骨戴在脖子上”，但原文仅将其描述为“沙悟净吞噬的九位求经僧人的头骨”。由于每个头骨并未被赋予特定的属性或罪行，因此将其与性癖好联系起来，成为《超级高战》的原创设定。</w:t>
      </w:r>
    </w:p>
    <w:p w14:paraId="7BE297A0">
      <w:r xmlns:w="http://schemas.openxmlformats.org/wordprocessingml/2006/main">
        <w:t xml:space="preserve">[72] 官方推特账号简介 †</w:t>
      </w:r>
    </w:p>
    <w:p w14:paraId="20B2ACE3">
      <w:r xmlns:w="http://schemas.openxmlformats.org/wordprocessingml/2006/main">
        <w:t xml:space="preserve">[73] 人物介绍</w:t>
      </w:r>
    </w:p>
    <w:p w14:paraId="19EB33E6">
      <w:r xmlns:w="http://schemas.openxmlformats.org/wordprocessingml/2006/main">
        <w:t xml:space="preserve">[74] 评论表 †</w:t>
      </w:r>
    </w:p>
    <w:p w14:paraId="792567BD">
      <w:r xmlns:w="http://schemas.openxmlformats.org/wordprocessingml/2006/main">
        <w:t xml:space="preserve">[75] 点击打开历史日志列表</w:t>
      </w:r>
    </w:p>
    <w:p w14:paraId="3193735F">
      <w:r xmlns:w="http://schemas.openxmlformats.org/wordprocessingml/2006/main">
        <w:t xml:space="preserve">[76] 末尾的数字越小，日志就越旧。</w:t>
      </w:r>
    </w:p>
    <w:p w14:paraId="43A48976">
      <w:r xmlns:w="http://schemas.openxmlformats.org/wordprocessingml/2006/main">
        <w:t xml:space="preserve">[77] '评论/女巫小/' 没有子页面。</w:t>
      </w:r>
    </w:p>
    <w:p w14:paraId="2343E489">
      <w:r xmlns:w="http://schemas.openxmlformats.org/wordprocessingml/2006/main">
        <w:t xml:space="preserve">[78] 我真的很喜欢改造前的样子——[FD99abrpwio] 2025-11-13 (周四) 11:30:58</w:t>
      </w:r>
    </w:p>
    <w:p w14:paraId="6AEB209A">
      <w:r xmlns:w="http://schemas.openxmlformats.org/wordprocessingml/2006/main">
        <w:t xml:space="preserve">[79] 她穿便服时，胸前的炸弹被斗篷遮住了，这点很不错，不过变身之后就露出来了——[ZeMs/YFO0jY] 2025-11-13 (周四) 21:14:08</w:t>
      </w:r>
    </w:p>
    <w:p w14:paraId="4455F57E">
      <w:r xmlns:w="http://schemas.openxmlformats.org/wordprocessingml/2006/main">
        <w:t xml:space="preserve">[80] 如果这是真的，我觉得鉴于她的个性和背景，她应该得到更多讨论，但同时推出的SSR卡牌实在太强了，包括其带来的冲击力，使她成为一个不幸的角色。——[krLgeg3u.Z6] 2025-11-13 (周四) 22:51:26</w:t>
      </w:r>
    </w:p>
    <w:p w14:paraId="46C096CC">
      <w:r xmlns:w="http://schemas.openxmlformats.org/wordprocessingml/2006/main">
        <w:t xml:space="preserve">[81] 他是个好色的河童，但在角色故事2中，他对B区似乎没什么反应…… -- [PN9J0ZRxJbI] 2025-11-15 (周六) 13:44:50</w:t>
      </w:r>
    </w:p>
    <w:p w14:paraId="441DBAC4">
      <w:r xmlns:w="http://schemas.openxmlformats.org/wordprocessingml/2006/main">
        <w:t xml:space="preserve">[82] 有了这些癖好，我敢打赌，肯定有不少 Tokisada 已经集齐了所有收藏品——[8FmQjjCgaj6] 2025-11-24 (周一) 12:52:29</w:t>
      </w:r>
    </w:p>
    <w:p w14:paraId="67022E85">
      <w:r xmlns:w="http://schemas.openxmlformats.org/wordprocessingml/2006/main">
        <w:t xml:space="preserve">[83] 变形后的立绘真是用心良苦…… -- [guDab62K7Ro] 2025-11-22 (周六) 22:07:40</w:t>
      </w:r>
    </w:p>
    <w:p w14:paraId="6A849532">
      <w:r xmlns:w="http://schemas.openxmlformats.org/wordprocessingml/2006/main">
        <w:t xml:space="preserve">[84] 她穿着朴素的便服，戴着眼镜，但她的身材却一点也不朴素。不过，这正是她的魅力所在（笑）。在《死亡之舞》里，这好像是我第一次看到她把拳头藏在背后……我觉得这在游戏暴力程度上算是相当高的了。问题是，她似乎一点也不介意……不愧是那种自知有色的人，哈哈——[Ez89cAa4xNw] 2025-11-24 (周一) 06:01:51</w:t>
      </w:r>
    </w:p>
    <w:p w14:paraId="7A8F8A74">
      <w:r xmlns:w="http://schemas.openxmlformats.org/wordprocessingml/2006/main">
        <w:t xml:space="preserve">[85] ←使用棋盘前请务必阅读规则。</w:t>
      </w:r>
    </w:p>
    <w:p w14:paraId="41CEE401">
      <w:r xmlns:w="http://schemas.openxmlformats.org/wordprocessingml/2006/main">
        <w:t xml:space="preserve">[86] 关于规则 †</w:t>
      </w:r>
    </w:p>
    <w:p w14:paraId="77B15E61">
      <w:r xmlns:w="http://schemas.openxmlformats.org/wordprocessingml/2006/main">
        <w:t xml:space="preserve">[87] 请不要抱怨或批评页面编辑者。如果您对其他人的编辑有意见，请通过“提供替代方案”或“自行编辑”的方式进行建设性沟通。</w:t>
      </w:r>
    </w:p>
    <w:p w14:paraId="400989F1">
      <w:r xmlns:w="http://schemas.openxmlformats.org/wordprocessingml/2006/main">
        <w:t xml:space="preserve">[88] 不要发布个人网站或其他禁止未经授权链接的网站的网址。</w:t>
      </w:r>
    </w:p>
    <w:p w14:paraId="6F95C059">
      <w:r xmlns:w="http://schemas.openxmlformats.org/wordprocessingml/2006/main">
        <w:t xml:space="preserve">[89] 关于违反规则的帖子 †</w:t>
      </w:r>
    </w:p>
    <w:p w14:paraId="349AD41F">
      <w:r xmlns:w="http://schemas.openxmlformats.org/wordprocessingml/2006/main">
        <w:t xml:space="preserve">[90] 禁止发布以下类型的帖子，因为它们容易造成干扰。</w:t>
      </w:r>
    </w:p>
    <w:p w14:paraId="31A9E444">
      <w:r xmlns:w="http://schemas.openxmlformats.org/wordprocessingml/2006/main">
        <w:t xml:space="preserve">[91]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06D0F49">
      <w:r xmlns:w="http://schemas.openxmlformats.org/wordprocessingml/2006/main">
        <w:t xml:space="preserve">[92] 其他包括使用此维基的人、官方管理员、艺术家、配音演员、现实生活中的个人以及 Twitter 用户等团体。</w:t>
      </w:r>
    </w:p>
    <w:p w14:paraId="0C2A2A97">
      <w:r xmlns:w="http://schemas.openxmlformats.org/wordprocessingml/2006/main">
        <w:t xml:space="preserve">[93] 关于向管理层提交的帖子，我们容忍可以解释为用户反馈的评论，例如“我希望他们改进这一点”、“我希望他们尽快修复错误”和“维护时间太长了”，但我们不容忍使用辱骂性语言贬低管理层。</w:t>
      </w:r>
    </w:p>
    <w:p w14:paraId="77F612CE">
      <w:r xmlns:w="http://schemas.openxmlformats.org/wordprocessingml/2006/main">
        <w:t xml:space="preserve">[94] 将讨论和意见交流视为“诽谤或对抗”是错误的。然而，在讨论或意见交流中使用辱骂性语言、贬低他人、挑衅他人或在缺乏明确证据的情况下发表言论也是错误的。说话时务必注意自己的言辞。</w:t>
      </w:r>
    </w:p>
    <w:p w14:paraId="7C9162A0">
      <w:r xmlns:w="http://schemas.openxmlformats.org/wordprocessingml/2006/main">
        <w:t xml:space="preserve">[95] 攻击性言论包括使用“做这个”或“做那个”等强硬命令、“使用粗俗语言”、“居高临下”和“挑衅”。</w:t>
      </w:r>
    </w:p>
    <w:p w14:paraId="70D09143">
      <w:r xmlns:w="http://schemas.openxmlformats.org/wordprocessingml/2006/main">
        <w:t xml:space="preserve">[96] 禁止发布冒犯现有玩家的帖子，例如“还有人玩这个游戏吗？”或“这游戏已经凉了”。这并不意味着您完全不能发表任何负面言论，而是指那些超出单纯负面评价范围，构成诽谤或诋毁的帖子将被禁止发布。</w:t>
      </w:r>
    </w:p>
    <w:p w14:paraId="73F5CD39">
      <w:r xmlns:w="http://schemas.openxmlformats.org/wordprocessingml/2006/main">
        <w:t xml:space="preserve">[97] 公开羞辱，即公开他人的游戏内名称或UID。</w:t>
      </w:r>
    </w:p>
    <w:p w14:paraId="373F12FF">
      <w:r xmlns:w="http://schemas.openxmlformats.org/wordprocessingml/2006/main">
        <w:t xml:space="preserve">[98] 但是，允许分享有助于完成此游戏的信息和视频。</w:t>
      </w:r>
    </w:p>
    <w:p w14:paraId="074BA00F">
      <w:r xmlns:w="http://schemas.openxmlformats.org/wordprocessingml/2006/main">
        <w:t xml:space="preserve">[99] 参考其他应用程序</w:t>
      </w:r>
    </w:p>
    <w:p w14:paraId="7845B4E2">
      <w:r xmlns:w="http://schemas.openxmlformats.org/wordprocessingml/2006/main">
        <w:t xml:space="preserve">[100] 在多个论坛上多次发帖</w:t>
      </w:r>
    </w:p>
    <w:p w14:paraId="5F9655C8">
      <w:r xmlns:w="http://schemas.openxmlformats.org/wordprocessingml/2006/main">
        <w:t xml:space="preserve">[101] 写一串没有意义的字符</w:t>
      </w:r>
    </w:p>
    <w:p w14:paraId="38AF677A">
      <w:r xmlns:w="http://schemas.openxmlformats.org/wordprocessingml/2006/main">
        <w:t xml:space="preserve">[102] 关于作弊和利用漏洞的帖子</w:t>
      </w:r>
    </w:p>
    <w:p w14:paraId="2A94C9E9">
      <w:r xmlns:w="http://schemas.openxmlformats.org/wordprocessingml/2006/main">
        <w:t xml:space="preserve">[103] 最好的办法是忽略违反规则的帖子。上钩或反驳只会让事情变得更糟。</w:t>
      </w:r>
    </w:p>
    <w:p w14:paraId="1FC416EC">
      <w:r xmlns:w="http://schemas.openxmlformats.org/wordprocessingml/2006/main">
        <w:t xml:space="preserve">[104] *在上述规则中，“诽谤”指的是在没有客观证据的情况下诋毁和贬低他人。将所有批评性文章都归为“诽谤”是不正确的，所以请务必谨慎。</w:t>
      </w:r>
    </w:p>
    <w:p w14:paraId="2E91A143">
      <w:r xmlns:w="http://schemas.openxmlformats.org/wordprocessingml/2006/main">
        <w:t xml:space="preserve">[105] 关于修改和删除写入日志 †</w:t>
      </w:r>
    </w:p>
    <w:p w14:paraId="72E6F871">
      <w:r xmlns:w="http://schemas.openxmlformats.org/wordprocessingml/2006/main">
        <w:t xml:space="preserve">[106] 但是，允许更正印刷错误、遗漏和字体颜色。（他人出于善意所做的更正也允许。）</w:t>
      </w:r>
    </w:p>
    <w:p w14:paraId="5FDFFFF5">
      <w:r xmlns:w="http://schemas.openxmlformats.org/wordprocessingml/2006/main">
        <w:t xml:space="preserve">[107] 作为例外情况，您可以删除自己的帖子，但事后必须向管理员报告。此外，删除时，请将整个评论替换为以下文本，而不是完全删除：&amp;color(#ff0000){''发帖人已删除''};</w:t>
      </w:r>
    </w:p>
    <w:p w14:paraId="3C2E674F">
      <w:r xmlns:w="http://schemas.openxmlformats.org/wordprocessingml/2006/main">
        <w:t xml:space="preserve">[108] 关于评论违反规则的帖子 †</w:t>
      </w:r>
    </w:p>
    <w:p w14:paraId="74AF80B5">
      <w:r xmlns:w="http://schemas.openxmlformats.org/wordprocessingml/2006/main">
        <w:t xml:space="preserve">[109] 您可以自行评论删除上述任何违反规则的评论，无需管理员许可。但是，评论删除后，请务必在“违规举报公告板”上进行举报。请使用“违规举报公告板”上的举报模板。</w:t>
      </w:r>
    </w:p>
    <w:p w14:paraId="068B0477">
      <w:r xmlns:w="http://schemas.openxmlformats.org/wordprocessingml/2006/main">
        <w:t xml:space="preserve">[110] 未经 CO 举报公告板举报而被评论删除的帖子将被恢复，而评论删除帖子的人将受到处罚。</w:t>
      </w:r>
    </w:p>
    <w:p w14:paraId="199E0F17">
      <w:r xmlns:w="http://schemas.openxmlformats.org/wordprocessingml/2006/main">
        <w:t xml:space="preserve">[111] 如果您反复向 CO 举报公告板举报不违反规则的帖子，我们将认为您是自私的，并将对您实施发帖和编辑限制。</w:t>
      </w:r>
    </w:p>
    <w:p w14:paraId="4639664D">
      <w:r xmlns:w="http://schemas.openxmlformats.org/wordprocessingml/2006/main">
        <w:t xml:space="preserve">[112] 管理员可酌情恢复 CO 报告公告板上不违反规则的报告。</w:t>
      </w:r>
    </w:p>
    <w:p w14:paraId="7F13E04F">
      <w:r xmlns:w="http://schemas.openxmlformats.org/wordprocessingml/2006/main">
        <w:t xml:space="preserve">[113] 我们再次要求您不要评论那些不违反规则的评论。（例如，诸如“虽然不违反规则，但显然是在钓鱼”、“恶作剧”或“评论整个帖子”之类的主观判断。）</w:t>
      </w:r>
    </w:p>
    <w:p w14:paraId="6D6B8EED">
      <w:r xmlns:w="http://schemas.openxmlformats.org/wordprocessingml/2006/main">
        <w:t xml:space="preserve">[114] 关于不违反规则但“冒犯性”的评论 †</w:t>
      </w:r>
    </w:p>
    <w:p w14:paraId="6BFB99FE">
      <w:r xmlns:w="http://schemas.openxmlformats.org/wordprocessingml/2006/main">
        <w:t xml:space="preserve">[115] 即使帖子内容具有冒犯性，除非违反版规，否则不会被删除。由于每个人对冒犯性的接受程度不同，请使用 NGID 功能隐藏评论，而不是争论或恶意挑衅。</w:t>
      </w:r>
    </w:p>
    <w:p w14:paraId="4F50B18D">
      <w:r xmlns:w="http://schemas.openxmlformats.org/wordprocessingml/2006/main">
        <w:t xml:space="preserve">[116] 挑衅难道不是一种违规行为吗？†</w:t>
      </w:r>
    </w:p>
    <w:p w14:paraId="3C05D38F">
      <w:r xmlns:w="http://schemas.openxmlformats.org/wordprocessingml/2006/main">
        <w:t xml:space="preserve">[117] 每个人对“煽动性言论”的定义都大相径庭，因此我们不认为这是违规行为。如果您认为某条评论具有煽动性，请使用 NGID 功能将其隐藏。</w:t>
      </w:r>
    </w:p>
    <w:p w14:paraId="6DAB832D">
      <w:r xmlns:w="http://schemas.openxmlformats.org/wordprocessingml/2006/main">
        <w:t xml:space="preserve">[118] 投诉难道不算违法吗？†</w:t>
      </w:r>
    </w:p>
    <w:p w14:paraId="1634DDA9">
      <w:r xmlns:w="http://schemas.openxmlformats.org/wordprocessingml/2006/main">
        <w:t xml:space="preserve">[119] 一般而言，抱怨本身并不构成违规。但是，针对本作品的负面宣传、诽谤、辱骂性语言以及超出抱怨范围的对抗性言论均构成违规。如果您认为抱怨内容冒犯了您，请使用 NGID 功能隐藏相关评论。</w:t>
      </w:r>
    </w:p>
    <w:p w14:paraId="6224525D">
      <w:r xmlns:w="http://schemas.openxmlformats.org/wordprocessingml/2006/main">
        <w:t xml:space="preserve">[120] 如果您不确定某个帖子是否违反规则，该怎么办？ †</w:t>
      </w:r>
    </w:p>
    <w:p w14:paraId="0B0C91B0">
      <w:r xmlns:w="http://schemas.openxmlformats.org/wordprocessingml/2006/main">
        <w:t xml:space="preserve">[121] 有些帖子内容含糊不清，难以判断是否违规。评论删除这类含糊不清的帖子可能会导致问题，所以请不要评论删除，而是使用 NGID 功能将评论隐藏起来。</w:t>
      </w:r>
    </w:p>
    <w:p w14:paraId="3F79E36A">
      <w:r xmlns:w="http://schemas.openxmlformats.org/wordprocessingml/2006/main">
        <w:t xml:space="preserve">[122] 对屡犯者的处罚 †</w:t>
      </w:r>
    </w:p>
    <w:p w14:paraId="3225D084">
      <w:r xmlns:w="http://schemas.openxmlformats.org/wordprocessingml/2006/main">
        <w:t xml:space="preserve">[123] 屡次违反规则或发布特别恶意的帖子，管理员可酌情予以处罚，例如“禁止访问”或“限制发帖”。</w:t>
      </w:r>
    </w:p>
    <w:p w14:paraId="7E8C988A">
      <w:r xmlns:w="http://schemas.openxmlformats.org/wordprocessingml/2006/main">
        <w:t xml:space="preserve">[124] 如果您对进一步改进有任何建议，请通过 Wiki 管理公告板与我们联系。</w:t>
      </w:r>
    </w:p>
    <w:p w14:paraId="7E1490B3"/>
    <w:p w14:paraId="2A4F65C2">
      <w:r xmlns:w="http://schemas.openxmlformats.org/wordprocessingml/2006/main">
        <w:rPr>
          <w:b/>
        </w:rPr>
        <w:t xml:space="preserve">A347</w:t>
      </w:r>
    </w:p>
    <w:p w14:paraId="779DF6EB">
      <w:r xmlns:w="http://schemas.openxmlformats.org/wordprocessingml/2006/main">
        <w:t xml:space="preserve">[0] 索引：所有角色 | SSR 角色 | SR 角色 | R 角色</w:t>
      </w:r>
    </w:p>
    <w:p w14:paraId="56E9592A">
      <w:r xmlns:w="http://schemas.openxmlformats.org/wordprocessingml/2006/main">
        <w:t xml:space="preserve">[1] 基本信息</w:t>
      </w:r>
    </w:p>
    <w:p w14:paraId="24D6B255">
      <w:r xmlns:w="http://schemas.openxmlformats.org/wordprocessingml/2006/main">
        <w:t xml:space="preserve">[2] 语音</w:t>
      </w:r>
    </w:p>
    <w:p w14:paraId="3E9A2AF7">
      <w:r xmlns:w="http://schemas.openxmlformats.org/wordprocessingml/2006/main">
        <w:t xml:space="preserve">[3] 其他版本及相关角色</w:t>
      </w:r>
    </w:p>
    <w:p w14:paraId="55520C79">
      <w:r xmlns:w="http://schemas.openxmlformats.org/wordprocessingml/2006/main">
        <w:t xml:space="preserve">[4] 琐事</w:t>
      </w:r>
    </w:p>
    <w:p w14:paraId="7D9D1F74">
      <w:r xmlns:w="http://schemas.openxmlformats.org/wordprocessingml/2006/main">
        <w:t xml:space="preserve">[5] 官方推特账号介绍</w:t>
      </w:r>
    </w:p>
    <w:p w14:paraId="060DC0E1">
      <w:r xmlns:w="http://schemas.openxmlformats.org/wordprocessingml/2006/main">
        <w:t xml:space="preserve">[6] 评论表单</w:t>
      </w:r>
    </w:p>
    <w:p w14:paraId="6FEDA38B">
      <w:r xmlns:w="http://schemas.openxmlformats.org/wordprocessingml/2006/main">
        <w:t xml:space="preserve">[7] 基本信息 †</w:t>
      </w:r>
    </w:p>
    <w:p w14:paraId="4A25D2AA">
      <w:r xmlns:w="http://schemas.openxmlformats.org/wordprocessingml/2006/main">
        <w:t xml:space="preserve">[8] 变换图像</w:t>
      </w:r>
    </w:p>
    <w:p w14:paraId="6CCD9054">
      <w:r xmlns:w="http://schemas.openxmlformats.org/wordprocessingml/2006/main">
        <w:t xml:space="preserve">[9] 简介</w:t>
      </w:r>
    </w:p>
    <w:p w14:paraId="09B5B82C">
      <w:r xmlns:w="http://schemas.openxmlformats.org/wordprocessingml/2006/main">
        <w:t xml:space="preserve">[10] 姓名</w:t>
      </w:r>
    </w:p>
    <w:p w14:paraId="238753CA">
      <w:r xmlns:w="http://schemas.openxmlformats.org/wordprocessingml/2006/main">
        <w:t xml:space="preserve">[11] 女巫斯文</w:t>
      </w:r>
    </w:p>
    <w:p w14:paraId="25F22284">
      <w:r xmlns:w="http://schemas.openxmlformats.org/wordprocessingml/2006/main">
        <w:t xml:space="preserve">[12] 真实姓名</w:t>
      </w:r>
    </w:p>
    <w:p w14:paraId="35EEE815">
      <w:r xmlns:w="http://schemas.openxmlformats.org/wordprocessingml/2006/main">
        <w:t xml:space="preserve">[13] 刘Xen</w:t>
      </w:r>
    </w:p>
    <w:p w14:paraId="392EE9C1">
      <w:r xmlns:w="http://schemas.openxmlformats.org/wordprocessingml/2006/main">
        <w:t xml:space="preserve">[14] 稀有度</w:t>
      </w:r>
    </w:p>
    <w:p w14:paraId="33E79D1C">
      <w:r xmlns:w="http://schemas.openxmlformats.org/wordprocessingml/2006/main">
        <w:t xml:space="preserve">[15] 普通攻击</w:t>
      </w:r>
    </w:p>
    <w:p w14:paraId="15400A7E">
      <w:r xmlns:w="http://schemas.openxmlformats.org/wordprocessingml/2006/main">
        <w:t xml:space="preserve">[16] 近战攻击（物理）</w:t>
      </w:r>
    </w:p>
    <w:p w14:paraId="5F15A0E3">
      <w:r xmlns:w="http://schemas.openxmlformats.org/wordprocessingml/2006/main">
        <w:t xml:space="preserve">[17] 附属派系</w:t>
      </w:r>
    </w:p>
    <w:p w14:paraId="7A7A0281">
      <w:r xmlns:w="http://schemas.openxmlformats.org/wordprocessingml/2006/main">
        <w:t xml:space="preserve">[18] 女巫</w:t>
      </w:r>
    </w:p>
    <w:p w14:paraId="46582B0C">
      <w:r xmlns:w="http://schemas.openxmlformats.org/wordprocessingml/2006/main">
        <w:t xml:space="preserve">[19] 井上悠亚</w:t>
      </w:r>
    </w:p>
    <w:p w14:paraId="0AE2B58E">
      <w:r xmlns:w="http://schemas.openxmlformats.org/wordprocessingml/2006/main">
        <w:t xml:space="preserve">[20] 插图</w:t>
      </w:r>
    </w:p>
    <w:p w14:paraId="4BDDE3EA">
      <w:r xmlns:w="http://schemas.openxmlformats.org/wordprocessingml/2006/main">
        <w:t xml:space="preserve">[21] SD字符</w:t>
      </w:r>
    </w:p>
    <w:p w14:paraId="0B684029">
      <w:r xmlns:w="http://schemas.openxmlformats.org/wordprocessingml/2006/main">
        <w:t xml:space="preserve">[22] 风味文字</w:t>
      </w:r>
    </w:p>
    <w:p w14:paraId="2D09386C">
      <w:r xmlns:w="http://schemas.openxmlformats.org/wordprocessingml/2006/main">
        <w:t xml:space="preserve">[23] “我是来自西方犍陀罗的玄柳。我将与戴比特和方舟组织合作，为了一个共同的目标。我期待与你们合作。” 她是一位来自大陆巫师组织犍陀罗的女巫，来到日本后，拥有孙悟空的魔力因子，擅长使用各种法术和一根可以随意伸缩的如意杖来击败敌人。她的师父为了纠正她的不良行为而送给她的金箍，经常紧紧地勒住她的额头。</w:t>
      </w:r>
    </w:p>
    <w:p w14:paraId="3706F4AB">
      <w:r xmlns:w="http://schemas.openxmlformats.org/wordprocessingml/2006/main">
        <w:t xml:space="preserve">[24] 如何获得</w:t>
      </w:r>
    </w:p>
    <w:p w14:paraId="0539980B">
      <w:r xmlns:w="http://schemas.openxmlformats.org/wordprocessingml/2006/main">
        <w:t xml:space="preserve">[25] 活动“爱之眼，守护之矛”奖励角色。可在角色兑换商店使用300个“兴奋种子”兑换。</w:t>
      </w:r>
    </w:p>
    <w:p w14:paraId="466885A9">
      <w:r xmlns:w="http://schemas.openxmlformats.org/wordprocessingml/2006/main">
        <w:t xml:space="preserve">[26] 基础属性（⭐︎1）* 每提升一个⭐︎，属性值增加50%，⭐︎5时为⭐︎1值的3倍。</w:t>
      </w:r>
    </w:p>
    <w:p w14:paraId="1824DFD1">
      <w:r xmlns:w="http://schemas.openxmlformats.org/wordprocessingml/2006/main">
        <w:t xml:space="preserve">[27] 级</w:t>
      </w:r>
    </w:p>
    <w:p w14:paraId="2459087C">
      <w:r xmlns:w="http://schemas.openxmlformats.org/wordprocessingml/2006/main">
        <w:t xml:space="preserve">[28] 耐力</w:t>
      </w:r>
    </w:p>
    <w:p w14:paraId="4065A537">
      <w:r xmlns:w="http://schemas.openxmlformats.org/wordprocessingml/2006/main">
        <w:t xml:space="preserve">[29] 攻击力</w:t>
      </w:r>
    </w:p>
    <w:p w14:paraId="752974C8">
      <w:r xmlns:w="http://schemas.openxmlformats.org/wordprocessingml/2006/main">
        <w:t xml:space="preserve">[30] 防御能力</w:t>
      </w:r>
    </w:p>
    <w:p w14:paraId="1327CDC2">
      <w:r xmlns:w="http://schemas.openxmlformats.org/wordprocessingml/2006/main">
        <w:t xml:space="preserve">[31] 魔力</w:t>
      </w:r>
    </w:p>
    <w:p w14:paraId="585DAB33">
      <w:r xmlns:w="http://schemas.openxmlformats.org/wordprocessingml/2006/main">
        <w:t xml:space="preserve">[32] 魔法抗性</w:t>
      </w:r>
    </w:p>
    <w:p w14:paraId="0EF98BC6">
      <w:r xmlns:w="http://schemas.openxmlformats.org/wordprocessingml/2006/main">
        <w:t xml:space="preserve">[33] 详细状态</w:t>
      </w:r>
    </w:p>
    <w:p w14:paraId="550B2059">
      <w:r xmlns:w="http://schemas.openxmlformats.org/wordprocessingml/2006/main">
        <w:t xml:space="preserve">[34] 准确性</w:t>
      </w:r>
    </w:p>
    <w:p w14:paraId="314B693D">
      <w:r xmlns:w="http://schemas.openxmlformats.org/wordprocessingml/2006/main">
        <w:t xml:space="preserve">[35] 回避能力</w:t>
      </w:r>
    </w:p>
    <w:p w14:paraId="6B774F5C">
      <w:r xmlns:w="http://schemas.openxmlformats.org/wordprocessingml/2006/main">
        <w:t xml:space="preserve">[36] 连击率</w:t>
      </w:r>
    </w:p>
    <w:p w14:paraId="6AF8857A">
      <w:r xmlns:w="http://schemas.openxmlformats.org/wordprocessingml/2006/main">
        <w:t xml:space="preserve">[37] 反击率</w:t>
      </w:r>
    </w:p>
    <w:p w14:paraId="65056E05">
      <w:r xmlns:w="http://schemas.openxmlformats.org/wordprocessingml/2006/main">
        <w:t xml:space="preserve">[38] 眩晕激活率</w:t>
      </w:r>
    </w:p>
    <w:p w14:paraId="114A1745">
      <w:r xmlns:w="http://schemas.openxmlformats.org/wordprocessingml/2006/main">
        <w:t xml:space="preserve">[39] 抗眩晕能力</w:t>
      </w:r>
    </w:p>
    <w:p w14:paraId="22743A75">
      <w:r xmlns:w="http://schemas.openxmlformats.org/wordprocessingml/2006/main">
        <w:t xml:space="preserve">[40] 移动速度</w:t>
      </w:r>
    </w:p>
    <w:p w14:paraId="2F28FE52">
      <w:r xmlns:w="http://schemas.openxmlformats.org/wordprocessingml/2006/main">
        <w:t xml:space="preserve">[41] 部署速度</w:t>
      </w:r>
    </w:p>
    <w:p w14:paraId="15FD58AF">
      <w:r xmlns:w="http://schemas.openxmlformats.org/wordprocessingml/2006/main">
        <w:t xml:space="preserve">[42] 行动速度</w:t>
      </w:r>
    </w:p>
    <w:p w14:paraId="2458010B">
      <w:r xmlns:w="http://schemas.openxmlformats.org/wordprocessingml/2006/main">
        <w:t xml:space="preserve">[43] 致命的装药量</w:t>
      </w:r>
    </w:p>
    <w:p w14:paraId="6072CED2">
      <w:r xmlns:w="http://schemas.openxmlformats.org/wordprocessingml/2006/main">
        <w:t xml:space="preserve">[44] 特殊招式</w:t>
      </w:r>
    </w:p>
    <w:p w14:paraId="6E6AF4E3">
      <w:r xmlns:w="http://schemas.openxmlformats.org/wordprocessingml/2006/main">
        <w:t xml:space="preserve">[45] 姓名</w:t>
      </w:r>
    </w:p>
    <w:p w14:paraId="1BCF7643">
      <w:r xmlns:w="http://schemas.openxmlformats.org/wordprocessingml/2006/main">
        <w:t xml:space="preserve">[46] 效应</w:t>
      </w:r>
    </w:p>
    <w:p w14:paraId="4ED88D34">
      <w:r xmlns:w="http://schemas.openxmlformats.org/wordprocessingml/2006/main">
        <w:t xml:space="preserve">[47] 双兽拳</w:t>
      </w:r>
    </w:p>
    <w:p w14:paraId="145EEC56">
      <w:r xmlns:w="http://schemas.openxmlformats.org/wordprocessingml/2006/main">
        <w:t xml:space="preserve">[48] 对所有敌人造成双倍物理伤害。自身特殊攻击槽增加20%。</w:t>
      </w:r>
    </w:p>
    <w:p w14:paraId="4EEE1817">
      <w:r xmlns:w="http://schemas.openxmlformats.org/wordprocessingml/2006/main">
        <w:t xml:space="preserve">[49] 双兽拳 +</w:t>
      </w:r>
    </w:p>
    <w:p w14:paraId="58F429BA">
      <w:r xmlns:w="http://schemas.openxmlformats.org/wordprocessingml/2006/main">
        <w:t xml:space="preserve">[50] 对所有敌人造成4倍物理伤害。自身特殊攻击槽增加30%。</w:t>
      </w:r>
    </w:p>
    <w:p w14:paraId="0428B357">
      <w:r xmlns:w="http://schemas.openxmlformats.org/wordprocessingml/2006/main">
        <w:t xml:space="preserve">[51] 独特效果</w:t>
      </w:r>
    </w:p>
    <w:p w14:paraId="15E6B225">
      <w:r xmlns:w="http://schemas.openxmlformats.org/wordprocessingml/2006/main">
        <w:t xml:space="preserve">[52] 姓名</w:t>
      </w:r>
    </w:p>
    <w:p w14:paraId="0F9BD579">
      <w:r xmlns:w="http://schemas.openxmlformats.org/wordprocessingml/2006/main">
        <w:t xml:space="preserve">[53] 效应</w:t>
      </w:r>
    </w:p>
    <w:p w14:paraId="6DC3608F">
      <w:r xmlns:w="http://schemas.openxmlformats.org/wordprocessingml/2006/main">
        <w:t xml:space="preserve">[54] 金顿</w:t>
      </w:r>
    </w:p>
    <w:p w14:paraId="12A0F4CE">
      <w:r xmlns:w="http://schemas.openxmlformats.org/wordprocessingml/2006/main">
        <w:t xml:space="preserve">[55] 出击完成后，出击等待区的第一台机队将做好立即出击的准备。</w:t>
      </w:r>
    </w:p>
    <w:p w14:paraId="04F3A452">
      <w:r xmlns:w="http://schemas.openxmlformats.org/wordprocessingml/2006/main">
        <w:t xml:space="preserve">[56] 金顿+</w:t>
      </w:r>
    </w:p>
    <w:p w14:paraId="1CCC2DAC">
      <w:r xmlns:w="http://schemas.openxmlformats.org/wordprocessingml/2006/main">
        <w:t xml:space="preserve">[57] 出击完毕后，撤退时，处于出击待命位置的第一支部队做好立即出击的准备。</w:t>
      </w:r>
    </w:p>
    <w:p w14:paraId="4331901B">
      <w:r xmlns:w="http://schemas.openxmlformats.org/wordprocessingml/2006/main">
        <w:t xml:space="preserve">[58] 休闲服装照片</w:t>
      </w:r>
    </w:p>
    <w:p w14:paraId="4404CEFE">
      <w:r xmlns:w="http://schemas.openxmlformats.org/wordprocessingml/2006/main">
        <w:t xml:space="preserve">[59] 增强图像</w:t>
      </w:r>
    </w:p>
    <w:p w14:paraId="34626403">
      <w:r xmlns:w="http://schemas.openxmlformats.org/wordprocessingml/2006/main">
        <w:t xml:space="preserve">[60] 语音 †</w:t>
      </w:r>
    </w:p>
    <w:p w14:paraId="56991F8B">
      <w:r xmlns:w="http://schemas.openxmlformats.org/wordprocessingml/2006/main">
        <w:t xml:space="preserve">[61] 点击打开行列表</w:t>
      </w:r>
    </w:p>
    <w:p w14:paraId="7B45BAD0">
      <w:r xmlns:w="http://schemas.openxmlformats.org/wordprocessingml/2006/main">
        <w:t xml:space="preserve">[62] 加入</w:t>
      </w:r>
    </w:p>
    <w:p w14:paraId="5F0DDD5C">
      <w:r xmlns:w="http://schemas.openxmlformats.org/wordprocessingml/2006/main">
        <w:t xml:space="preserve">[63] 对话 1（转换后）</w:t>
      </w:r>
    </w:p>
    <w:p w14:paraId="03F3A895">
      <w:r xmlns:w="http://schemas.openxmlformats.org/wordprocessingml/2006/main">
        <w:t xml:space="preserve">[64] 对话 2（转换后）</w:t>
      </w:r>
    </w:p>
    <w:p w14:paraId="6FE850ED">
      <w:r xmlns:w="http://schemas.openxmlformats.org/wordprocessingml/2006/main">
        <w:t xml:space="preserve">[65] 对话 3（转变后）</w:t>
      </w:r>
    </w:p>
    <w:p w14:paraId="1A92C9CB">
      <w:r xmlns:w="http://schemas.openxmlformats.org/wordprocessingml/2006/main">
        <w:t xml:space="preserve">[66] 对话 4（转换后）</w:t>
      </w:r>
    </w:p>
    <w:p w14:paraId="1B4C9CBB">
      <w:r xmlns:w="http://schemas.openxmlformats.org/wordprocessingml/2006/main">
        <w:t xml:space="preserve">[67] 空闲 1（转换后）</w:t>
      </w:r>
    </w:p>
    <w:p w14:paraId="02AD13A5">
      <w:r xmlns:w="http://schemas.openxmlformats.org/wordprocessingml/2006/main">
        <w:t xml:space="preserve">[68] 空闲 2（转换后）</w:t>
      </w:r>
    </w:p>
    <w:p w14:paraId="2C764725">
      <w:r xmlns:w="http://schemas.openxmlformats.org/wordprocessingml/2006/main">
        <w:t xml:space="preserve">[69] 对话 1（转变前）</w:t>
      </w:r>
    </w:p>
    <w:p w14:paraId="46675C47">
      <w:r xmlns:w="http://schemas.openxmlformats.org/wordprocessingml/2006/main">
        <w:t xml:space="preserve">[70] 对话 2（转型前）</w:t>
      </w:r>
    </w:p>
    <w:p w14:paraId="0D9B1D01">
      <w:r xmlns:w="http://schemas.openxmlformats.org/wordprocessingml/2006/main">
        <w:t xml:space="preserve">[71] 对话 3（转变前）</w:t>
      </w:r>
    </w:p>
    <w:p w14:paraId="6B795447">
      <w:r xmlns:w="http://schemas.openxmlformats.org/wordprocessingml/2006/main">
        <w:t xml:space="preserve">[72] 对话 4（转变前）</w:t>
      </w:r>
    </w:p>
    <w:p w14:paraId="5676941D">
      <w:r xmlns:w="http://schemas.openxmlformats.org/wordprocessingml/2006/main">
        <w:t xml:space="preserve">[73] 空闲 1（转换前）</w:t>
      </w:r>
    </w:p>
    <w:p w14:paraId="47CCD577">
      <w:r xmlns:w="http://schemas.openxmlformats.org/wordprocessingml/2006/main">
        <w:t xml:space="preserve">[74] 空闲 2（转换前）</w:t>
      </w:r>
    </w:p>
    <w:p w14:paraId="644C7D02">
      <w:r xmlns:w="http://schemas.openxmlformats.org/wordprocessingml/2006/main">
        <w:t xml:space="preserve">[75] 升级 1</w:t>
      </w:r>
    </w:p>
    <w:p w14:paraId="0607ECAB">
      <w:r xmlns:w="http://schemas.openxmlformats.org/wordprocessingml/2006/main">
        <w:t xml:space="preserve">[76] 升级 2</w:t>
      </w:r>
    </w:p>
    <w:p w14:paraId="34813F1A">
      <w:r xmlns:w="http://schemas.openxmlformats.org/wordprocessingml/2006/main">
        <w:t xml:space="preserve">[77] 升级 3</w:t>
      </w:r>
    </w:p>
    <w:p w14:paraId="65A10BA8">
      <w:r xmlns:w="http://schemas.openxmlformats.org/wordprocessingml/2006/main">
        <w:t xml:space="preserve">[78] 捕获</w:t>
      </w:r>
    </w:p>
    <w:p w14:paraId="11898A43">
      <w:r xmlns:w="http://schemas.openxmlformats.org/wordprocessingml/2006/main">
        <w:t xml:space="preserve">[79] 战斗开始 1</w:t>
      </w:r>
    </w:p>
    <w:p w14:paraId="076531AB">
      <w:r xmlns:w="http://schemas.openxmlformats.org/wordprocessingml/2006/main">
        <w:t xml:space="preserve">[80] 战斗开始 2</w:t>
      </w:r>
    </w:p>
    <w:p w14:paraId="3237E817">
      <w:r xmlns:w="http://schemas.openxmlformats.org/wordprocessingml/2006/main">
        <w:t xml:space="preserve">[81] 战斗参与 1</w:t>
      </w:r>
    </w:p>
    <w:p w14:paraId="7BB711DE">
      <w:r xmlns:w="http://schemas.openxmlformats.org/wordprocessingml/2006/main">
        <w:t xml:space="preserve">[82] 战斗参与 2</w:t>
      </w:r>
    </w:p>
    <w:p w14:paraId="505E835E">
      <w:r xmlns:w="http://schemas.openxmlformats.org/wordprocessingml/2006/main">
        <w:t xml:space="preserve">[83] 战斗胜利 1</w:t>
      </w:r>
    </w:p>
    <w:p w14:paraId="27DAF878">
      <w:r xmlns:w="http://schemas.openxmlformats.org/wordprocessingml/2006/main">
        <w:t xml:space="preserve">[84] 战斗胜利 2</w:t>
      </w:r>
    </w:p>
    <w:p w14:paraId="3919D698">
      <w:r xmlns:w="http://schemas.openxmlformats.org/wordprocessingml/2006/main">
        <w:t xml:space="preserve">[85] 普通攻击 1</w:t>
      </w:r>
    </w:p>
    <w:p w14:paraId="2C0A3031">
      <w:r xmlns:w="http://schemas.openxmlformats.org/wordprocessingml/2006/main">
        <w:t xml:space="preserve">[86] 普通攻击 2</w:t>
      </w:r>
    </w:p>
    <w:p w14:paraId="28CA0E64">
      <w:r xmlns:w="http://schemas.openxmlformats.org/wordprocessingml/2006/main">
        <w:t xml:space="preserve">[87] 普通攻击 3</w:t>
      </w:r>
    </w:p>
    <w:p w14:paraId="75AA5ADC">
      <w:r xmlns:w="http://schemas.openxmlformats.org/wordprocessingml/2006/main">
        <w:t xml:space="preserve">[88] 独特效果激活 1</w:t>
      </w:r>
    </w:p>
    <w:p w14:paraId="09B48D73">
      <w:r xmlns:w="http://schemas.openxmlformats.org/wordprocessingml/2006/main">
        <w:t xml:space="preserve">[89] 独特效果激活 2</w:t>
      </w:r>
    </w:p>
    <w:p w14:paraId="6A80AB43">
      <w:r xmlns:w="http://schemas.openxmlformats.org/wordprocessingml/2006/main">
        <w:t xml:space="preserve">[90] 独特效果激活 3</w:t>
      </w:r>
    </w:p>
    <w:p w14:paraId="2059E0C6">
      <w:r xmlns:w="http://schemas.openxmlformats.org/wordprocessingml/2006/main">
        <w:t xml:space="preserve">[91] 特殊招式 1</w:t>
      </w:r>
    </w:p>
    <w:p w14:paraId="1BCBFDE3">
      <w:r xmlns:w="http://schemas.openxmlformats.org/wordprocessingml/2006/main">
        <w:t xml:space="preserve">[92] 特殊招式 2</w:t>
      </w:r>
    </w:p>
    <w:p w14:paraId="42E618D2">
      <w:r xmlns:w="http://schemas.openxmlformats.org/wordprocessingml/2006/main">
        <w:t xml:space="preserve">[93] 受到的伤害：1</w:t>
      </w:r>
    </w:p>
    <w:p w14:paraId="1E2CEEC3">
      <w:r xmlns:w="http://schemas.openxmlformats.org/wordprocessingml/2006/main">
        <w:t xml:space="preserve">[94] 受到的伤害：2</w:t>
      </w:r>
    </w:p>
    <w:p w14:paraId="7E822AFD">
      <w:r xmlns:w="http://schemas.openxmlformats.org/wordprocessingml/2006/main">
        <w:t xml:space="preserve">[95] 受到的伤害：3</w:t>
      </w:r>
    </w:p>
    <w:p w14:paraId="3E9C2134">
      <w:r xmlns:w="http://schemas.openxmlformats.org/wordprocessingml/2006/main">
        <w:t xml:space="preserve">[96] 退出</w:t>
      </w:r>
    </w:p>
    <w:p w14:paraId="66479F94">
      <w:r xmlns:w="http://schemas.openxmlformats.org/wordprocessingml/2006/main">
        <w:t xml:space="preserve">[97] 项目用途 1</w:t>
      </w:r>
    </w:p>
    <w:p w14:paraId="28F990E8">
      <w:r xmlns:w="http://schemas.openxmlformats.org/wordprocessingml/2006/main">
        <w:t xml:space="preserve">[98] 物品用途 2</w:t>
      </w:r>
    </w:p>
    <w:p w14:paraId="387B7B25">
      <w:r xmlns:w="http://schemas.openxmlformats.org/wordprocessingml/2006/main">
        <w:t xml:space="preserve">[99] 在游戏中 †</w:t>
      </w:r>
    </w:p>
    <w:p w14:paraId="68732132">
      <w:r xmlns:w="http://schemas.openxmlformats.org/wordprocessingml/2006/main">
        <w:t xml:space="preserve">[100] 在纪念4周年的活动中，“爱之眼，守护之矛”中，她作为免费SR角色登场。</w:t>
      </w:r>
    </w:p>
    <w:p w14:paraId="7C08C783">
      <w:r xmlns:w="http://schemas.openxmlformats.org/wordprocessingml/2006/main">
        <w:t xml:space="preserve">[101] 它的各项属性相当出色。它拥有极佳的行动速度和特殊技能蓄力时间，以及不错的攻击力。由于它拥有高频率的范围性特殊技能，因此非常适合在歼灭战中清理小怪。目前，它可以在兑换商店永久兑换，但它是SR级角色，只能通过“育种种子”系统升至3星，这是一个缺点。</w:t>
      </w:r>
    </w:p>
    <w:p w14:paraId="5F64DB33">
      <w:r xmlns:w="http://schemas.openxmlformats.org/wordprocessingml/2006/main">
        <w:t xml:space="preserve">[102] 通过醒来并立即退却，可以执行类似于新年不不不或新娘流放的动作。</w:t>
      </w:r>
    </w:p>
    <w:p w14:paraId="55F53286">
      <w:r xmlns:w="http://schemas.openxmlformats.org/wordprocessingml/2006/main">
        <w:t xml:space="preserve">[103] 其他版本 / 相关角色 †</w:t>
      </w:r>
    </w:p>
    <w:p w14:paraId="33339A12">
      <w:r xmlns:w="http://schemas.openxmlformats.org/wordprocessingml/2006/main">
        <w:t xml:space="preserve">[104] 萧女巫（犍陀罗女巫）</w:t>
      </w:r>
    </w:p>
    <w:p w14:paraId="7FF334A3">
      <w:r xmlns:w="http://schemas.openxmlformats.org/wordprocessingml/2006/main">
        <w:t xml:space="preserve">[105] 琐事 †</w:t>
      </w:r>
    </w:p>
    <w:p w14:paraId="111EDC00">
      <w:r xmlns:w="http://schemas.openxmlformats.org/wordprocessingml/2006/main">
        <w:t xml:space="preserve">[106] 犍陀罗此前与外界几乎没有联系，只与方舟上的维多利亚时代人有一些联系。</w:t>
      </w:r>
    </w:p>
    <w:p w14:paraId="04CAE631">
      <w:r xmlns:w="http://schemas.openxmlformats.org/wordprocessingml/2006/main">
        <w:t xml:space="preserve">[107] 她所拥有的巫术特质源自《西游记》中的孙悟空。</w:t>
      </w:r>
    </w:p>
    <w:p w14:paraId="0F94C8B4">
      <w:r xmlns:w="http://schemas.openxmlformats.org/wordprocessingml/2006/main">
        <w:t xml:space="preserve">[108] 他是世界上为数不多的拥有常识的人之一，这一点在他得知 D-Charge 的真相后对时贞的尖锐反驳中得到了证明。</w:t>
      </w:r>
    </w:p>
    <w:p w14:paraId="5108AE24">
      <w:r xmlns:w="http://schemas.openxmlformats.org/wordprocessingml/2006/main">
        <w:t xml:space="preserve">[109] 官方推特账号简介 †</w:t>
      </w:r>
    </w:p>
    <w:p w14:paraId="0BF2E67D">
      <w:r xmlns:w="http://schemas.openxmlformats.org/wordprocessingml/2006/main">
        <w:t xml:space="preserve">[110] 人物介绍</w:t>
      </w:r>
    </w:p>
    <w:p w14:paraId="6E72249D">
      <w:r xmlns:w="http://schemas.openxmlformats.org/wordprocessingml/2006/main">
        <w:t xml:space="preserve">[111] 四周年纪念插图</w:t>
      </w:r>
    </w:p>
    <w:p w14:paraId="3FC5C039">
      <w:r xmlns:w="http://schemas.openxmlformats.org/wordprocessingml/2006/main">
        <w:t xml:space="preserve">[112] 评论表 †</w:t>
      </w:r>
    </w:p>
    <w:p w14:paraId="36E84EA3">
      <w:r xmlns:w="http://schemas.openxmlformats.org/wordprocessingml/2006/main">
        <w:t xml:space="preserve">[113] 点击打开历史日志列表</w:t>
      </w:r>
    </w:p>
    <w:p w14:paraId="48E7F81E">
      <w:r xmlns:w="http://schemas.openxmlformats.org/wordprocessingml/2006/main">
        <w:t xml:space="preserve">[114] 末尾的数字越小，日志越旧。</w:t>
      </w:r>
    </w:p>
    <w:p w14:paraId="050AD4D5">
      <w:r xmlns:w="http://schemas.openxmlformats.org/wordprocessingml/2006/main">
        <w:t xml:space="preserve">[115] 'Comments/WitchSwen/' 没有子页面。</w:t>
      </w:r>
    </w:p>
    <w:p w14:paraId="49115B5C">
      <w:r xmlns:w="http://schemas.openxmlformats.org/wordprocessingml/2006/main">
        <w:t xml:space="preserve">[116] 它没有任何无用的功能，而且各项统计数据都相当不错，因此在游戏初期应该很容易上手。——[J4XIy2cNuXI] 2024-11-14 (周四) 22:09:39</w:t>
      </w:r>
    </w:p>
    <w:p w14:paraId="36F4FE07">
      <w:r xmlns:w="http://schemas.openxmlformats.org/wordprocessingml/2006/main">
        <w:t xml:space="preserve">[117] 沙悟净的确不是河童，但要用一个词来形容他岂不是很难？至于马，光是《西游记》里提到玉龙这件事本身就是一项成就…… -- [EDqvrRanx6c] 2024-11-16 (周六) 12:31:47</w:t>
      </w:r>
    </w:p>
    <w:p w14:paraId="1D0CAEC2">
      <w:r xmlns:w="http://schemas.openxmlformats.org/wordprocessingml/2006/main">
        <w:t xml:space="preserve">[118] 腿上的紧身裤给人一种兔女郎的感觉——[J4XIy2cNuXI] 2024-11-14 (周四) 22:07:24</w:t>
      </w:r>
    </w:p>
    <w:p w14:paraId="35CCD028">
      <w:r xmlns:w="http://schemas.openxmlformats.org/wordprocessingml/2006/main">
        <w:t xml:space="preserve">[119] 你知道吗，雷电？！ -- [BezUZ95NwnM] 2024-11-15 (周五) 05:15:00</w:t>
      </w:r>
    </w:p>
    <w:p w14:paraId="24DDD097">
      <w:r xmlns:w="http://schemas.openxmlformats.org/wordprocessingml/2006/main">
        <w:t xml:space="preserve">[120] 新阵营的首位角色拥有相当独特，或者说简单易懂的角色设计，所以他们或许计划推出多种服装变体。——[J4XIy2cNuXI] 2024-11-20 (周三) 00:59:04</w:t>
      </w:r>
    </w:p>
    <w:p w14:paraId="613BF12C">
      <w:r xmlns:w="http://schemas.openxmlformats.org/wordprocessingml/2006/main">
        <w:t xml:space="preserve">[121] 我暂时先把它藏起来。每次看到胜利的SD卡，失败的卧室画面就会在我眼前闪现，这种感觉真好。——[lc.tI.3n5CQ] 2024-11-23 (周六) 21:42:02</w:t>
      </w:r>
    </w:p>
    <w:p w14:paraId="7A7D5EDE">
      <w:r xmlns:w="http://schemas.openxmlformats.org/wordprocessingml/2006/main">
        <w:t xml:space="preserve">[122] 他习惯性地抢劫别人，还挺可爱的 -- [4i7jYigafPw] 2024-11-19 (周二) 20:03:04</w:t>
      </w:r>
    </w:p>
    <w:p w14:paraId="7401ABFA">
      <w:r xmlns:w="http://schemas.openxmlformats.org/wordprocessingml/2006/main">
        <w:t xml:space="preserve">[123] ←使用棋盘前请务必阅读规则。</w:t>
      </w:r>
    </w:p>
    <w:p w14:paraId="0B1574D4">
      <w:r xmlns:w="http://schemas.openxmlformats.org/wordprocessingml/2006/main">
        <w:t xml:space="preserve">[124] 关于规则 †</w:t>
      </w:r>
    </w:p>
    <w:p w14:paraId="6E27B2A3">
      <w:r xmlns:w="http://schemas.openxmlformats.org/wordprocessingml/2006/main">
        <w:t xml:space="preserve">[125] 请不要抱怨或批评页面编辑者。如果您对其他人的编辑有意见，请通过“提供替代方案”或“自行编辑”的方式进行建设性沟通。</w:t>
      </w:r>
    </w:p>
    <w:p w14:paraId="6425B982">
      <w:r xmlns:w="http://schemas.openxmlformats.org/wordprocessingml/2006/main">
        <w:t xml:space="preserve">[126] 不要发布个人网站或其他禁止未经授权链接的网站的网址。</w:t>
      </w:r>
    </w:p>
    <w:p w14:paraId="4BECB507">
      <w:r xmlns:w="http://schemas.openxmlformats.org/wordprocessingml/2006/main">
        <w:t xml:space="preserve">[127] 关于违反规则的帖子 †</w:t>
      </w:r>
    </w:p>
    <w:p w14:paraId="184203C5">
      <w:r xmlns:w="http://schemas.openxmlformats.org/wordprocessingml/2006/main">
        <w:t xml:space="preserve">[128] 禁止发布以下类型的帖子，因为它们容易造成干扰。</w:t>
      </w:r>
    </w:p>
    <w:p w14:paraId="6730553E">
      <w:r xmlns:w="http://schemas.openxmlformats.org/wordprocessingml/2006/main">
        <w:t xml:space="preserve">[129]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7BCC618">
      <w:r xmlns:w="http://schemas.openxmlformats.org/wordprocessingml/2006/main">
        <w:t xml:space="preserve">[130] 其他包括使用此维基的人、官方管理员、艺术家、配音演员、现实生活中的个人以及 Twitter 用户等团体。</w:t>
      </w:r>
    </w:p>
    <w:p w14:paraId="458CF325">
      <w:r xmlns:w="http://schemas.openxmlformats.org/wordprocessingml/2006/main">
        <w:t xml:space="preserve">[131] 关于向管理层提交的帖子，我们容忍可以解释为用户反馈的评论，例如“我希望他们改进这一点”、“我希望他们尽快修复错误”和“维护时间太长了”，但我们不容忍使用辱骂性语言贬低管理层。</w:t>
      </w:r>
    </w:p>
    <w:p w14:paraId="010BD44C">
      <w:r xmlns:w="http://schemas.openxmlformats.org/wordprocessingml/2006/main">
        <w:t xml:space="preserve">[132] 将讨论和意见交流视为“诽谤或对抗他人”是错误的。然而，在讨论或意见交流中使用辱骂性语言、贬低他人、挑衅他人或在缺乏明确证据的情况下发表言论，都是违法行为。说话时务必注意自己的言辞。</w:t>
      </w:r>
    </w:p>
    <w:p w14:paraId="7570BEEF">
      <w:r xmlns:w="http://schemas.openxmlformats.org/wordprocessingml/2006/main">
        <w:t xml:space="preserve">[133] 攻击性评论包括使用“做这个”或“做那个”等强硬命令、“使用粗俗语言”、“采取居高临下的态度”或“挑衅”。</w:t>
      </w:r>
    </w:p>
    <w:p w14:paraId="34C862A6">
      <w:r xmlns:w="http://schemas.openxmlformats.org/wordprocessingml/2006/main">
        <w:t xml:space="preserve">[134] 禁止发布冒犯现有玩家的帖子，例如“还有人玩这个游戏吗？”或“这游戏已经凉了”。这并不意味着您完全不能发表任何负面言论，而是指那些超出单纯负面评价范围，构成诽谤或诋毁的帖子将被禁止发布。</w:t>
      </w:r>
    </w:p>
    <w:p w14:paraId="03CB123A">
      <w:r xmlns:w="http://schemas.openxmlformats.org/wordprocessingml/2006/main">
        <w:t xml:space="preserve">[135] 公开羞辱他人，包括泄露他人的游戏内名称或UID</w:t>
      </w:r>
    </w:p>
    <w:p w14:paraId="398E11BC">
      <w:r xmlns:w="http://schemas.openxmlformats.org/wordprocessingml/2006/main">
        <w:t xml:space="preserve">[136] 但是，允许分享有助于完成此游戏的信息和视频。</w:t>
      </w:r>
    </w:p>
    <w:p w14:paraId="78CEBF23">
      <w:r xmlns:w="http://schemas.openxmlformats.org/wordprocessingml/2006/main">
        <w:t xml:space="preserve">[137] 参考其他应用程序</w:t>
      </w:r>
    </w:p>
    <w:p w14:paraId="3CAE756B">
      <w:r xmlns:w="http://schemas.openxmlformats.org/wordprocessingml/2006/main">
        <w:t xml:space="preserve">[138] 在多个论坛上多次发帖</w:t>
      </w:r>
    </w:p>
    <w:p w14:paraId="2FFB9A9D">
      <w:r xmlns:w="http://schemas.openxmlformats.org/wordprocessingml/2006/main">
        <w:t xml:space="preserve">[139] 由一串无意义字符组成的文字</w:t>
      </w:r>
    </w:p>
    <w:p w14:paraId="675FFA73">
      <w:r xmlns:w="http://schemas.openxmlformats.org/wordprocessingml/2006/main">
        <w:t xml:space="preserve">[140] 关于作弊和利用漏洞的帖子</w:t>
      </w:r>
    </w:p>
    <w:p w14:paraId="3D00143D">
      <w:r xmlns:w="http://schemas.openxmlformats.org/wordprocessingml/2006/main">
        <w:t xml:space="preserve">[141] 最好的办法是忽略违反规则的帖子。上钩或反驳只会让事情变得更糟。</w:t>
      </w:r>
    </w:p>
    <w:p w14:paraId="3774A7AA">
      <w:r xmlns:w="http://schemas.openxmlformats.org/wordprocessingml/2006/main">
        <w:t xml:space="preserve">[142] *在上述规则中，“诽谤”指的是在没有客观证据的情况下诋毁和贬低他人。将所有批评性文章都归为“诽谤”是不正确的，所以请务必谨慎。</w:t>
      </w:r>
    </w:p>
    <w:p w14:paraId="669E29DA">
      <w:r xmlns:w="http://schemas.openxmlformats.org/wordprocessingml/2006/main">
        <w:t xml:space="preserve">[143] 关于修改和删除发帖日志 †</w:t>
      </w:r>
    </w:p>
    <w:p w14:paraId="78AEE357">
      <w:r xmlns:w="http://schemas.openxmlformats.org/wordprocessingml/2006/main">
        <w:t xml:space="preserve">[144] 但是，允许更正印刷错误、遗漏和字体颜色。（他人出于善意所做的更正也允许。）</w:t>
      </w:r>
    </w:p>
    <w:p w14:paraId="10731D6C">
      <w:r xmlns:w="http://schemas.openxmlformats.org/wordprocessingml/2006/main">
        <w:t xml:space="preserve">[145] 作为例外情况，您可以删除自己的帖子，但事后必须向管理员报告。此外，删除时，请将整个评论替换为以下文本，而不是完全删除：&amp;color(#ff0000){''发帖人已删除''};</w:t>
      </w:r>
    </w:p>
    <w:p w14:paraId="457DEA46">
      <w:r xmlns:w="http://schemas.openxmlformats.org/wordprocessingml/2006/main">
        <w:t xml:space="preserve">[146] 关于评论违反规则的帖子 †</w:t>
      </w:r>
    </w:p>
    <w:p w14:paraId="65DDFF4D">
      <w:r xmlns:w="http://schemas.openxmlformats.org/wordprocessingml/2006/main">
        <w:t xml:space="preserve">[147] 您可以自行注释掉上述任何违反规则的评论，无需管理员许可。但是，如果您注释掉了某条评论，请务必在“违规举报公告板”上进行举报。举报时请使用“违规举报公告板”上的模板。</w:t>
      </w:r>
    </w:p>
    <w:p w14:paraId="5E6FFB18">
      <w:r xmlns:w="http://schemas.openxmlformats.org/wordprocessingml/2006/main">
        <w:t xml:space="preserve">[148] 未经 CO 举报公告板举报而被删除的帖子将被恢复，而删除帖子的人将受到处罚。</w:t>
      </w:r>
    </w:p>
    <w:p w14:paraId="47234C3B">
      <w:r xmlns:w="http://schemas.openxmlformats.org/wordprocessingml/2006/main">
        <w:t xml:space="preserve">[149] 如果您反复向 CO 举报公告板举报不违反规则的帖子，我们将认为您是自私的，并将对您实施发帖和编辑限制。</w:t>
      </w:r>
    </w:p>
    <w:p w14:paraId="0614F5CE">
      <w:r xmlns:w="http://schemas.openxmlformats.org/wordprocessingml/2006/main">
        <w:t xml:space="preserve">[150] 管理员可酌情恢复 CO 报告公告板上不违反规则的报告。</w:t>
      </w:r>
    </w:p>
    <w:p w14:paraId="3622532C">
      <w:r xmlns:w="http://schemas.openxmlformats.org/wordprocessingml/2006/main">
        <w:t xml:space="preserve">[151] 我们再次要求您不要评论那些并未违反规则的评论。（例如，诸如“虽然不违反规则，但显然是在钓鱼”、“恶作剧”或“评论整个帖子”之类的主观判断。）</w:t>
      </w:r>
    </w:p>
    <w:p w14:paraId="1D784263">
      <w:r xmlns:w="http://schemas.openxmlformats.org/wordprocessingml/2006/main">
        <w:t xml:space="preserve">[152] 关于不违反规则但“冒犯性”的帖子 †</w:t>
      </w:r>
    </w:p>
    <w:p w14:paraId="3F805607">
      <w:r xmlns:w="http://schemas.openxmlformats.org/wordprocessingml/2006/main">
        <w:t xml:space="preserve">[153] 即使帖子内容具有冒犯性，除非违反版规，否则不会被删除。由于每个人对冒犯性帖子的界定标准不尽相同，请使用 NGID 功能隐藏评论，而不是参与争论或挑衅。</w:t>
      </w:r>
    </w:p>
    <w:p w14:paraId="58062851">
      <w:r xmlns:w="http://schemas.openxmlformats.org/wordprocessingml/2006/main">
        <w:t xml:space="preserve">[154] 挑衅难道不是一种违规行为吗？†</w:t>
      </w:r>
    </w:p>
    <w:p w14:paraId="3CCED443">
      <w:r xmlns:w="http://schemas.openxmlformats.org/wordprocessingml/2006/main">
        <w:t xml:space="preserve">[155] 每个人对“煽动性言论”的定义都大相径庭，因此我们不认为这是违规行为。如果您认为某条评论具有煽动性，请使用 NGID 功能将其隐藏。</w:t>
      </w:r>
    </w:p>
    <w:p w14:paraId="4C2D55D0">
      <w:r xmlns:w="http://schemas.openxmlformats.org/wordprocessingml/2006/main">
        <w:t xml:space="preserve">[156] 抱怨难道不算违法吗？†</w:t>
      </w:r>
    </w:p>
    <w:p w14:paraId="4E9C1DE9">
      <w:r xmlns:w="http://schemas.openxmlformats.org/wordprocessingml/2006/main">
        <w:t xml:space="preserve">[157] 一般而言，抱怨本身并不构成违规。但是，针对本作品的负面宣传、诽谤、辱骂性语言以及超出抱怨范围的对抗性言论均构成违规。如果您认为抱怨内容冒犯了您，请使用 NGID 功能隐藏相关评论。</w:t>
      </w:r>
    </w:p>
    <w:p w14:paraId="607A6F10">
      <w:r xmlns:w="http://schemas.openxmlformats.org/wordprocessingml/2006/main">
        <w:t xml:space="preserve">[158] 如果您不确定某个帖子是否违反规则，该怎么办？ †</w:t>
      </w:r>
    </w:p>
    <w:p w14:paraId="6D2C1AE6">
      <w:r xmlns:w="http://schemas.openxmlformats.org/wordprocessingml/2006/main">
        <w:t xml:space="preserve">[159] 有些帖子内容含糊不清，难以判断是否违规。评论删除这类含糊不清的帖子可能会导致问题，所以请不要评论删除，而是使用 NGID 功能将评论隐藏起来。</w:t>
      </w:r>
    </w:p>
    <w:p w14:paraId="43FD3379">
      <w:r xmlns:w="http://schemas.openxmlformats.org/wordprocessingml/2006/main">
        <w:t xml:space="preserve">[160] 对屡犯者的处罚 †</w:t>
      </w:r>
    </w:p>
    <w:p w14:paraId="3D54271F">
      <w:r xmlns:w="http://schemas.openxmlformats.org/wordprocessingml/2006/main">
        <w:t xml:space="preserve">[161] 屡次违反规则或发布特别恶意的帖子，管理员可酌情予以处罚，例如“禁止访问”或“限制发帖”。</w:t>
      </w:r>
    </w:p>
    <w:p w14:paraId="718674A9">
      <w:r xmlns:w="http://schemas.openxmlformats.org/wordprocessingml/2006/main">
        <w:t xml:space="preserve">[162] 如果您对进一步改进有任何建议，请通过 Wiki 管理公告板与我们联系。</w:t>
      </w:r>
    </w:p>
    <w:p w14:paraId="5EB4BA13"/>
    <w:p w14:paraId="323770CC">
      <w:r xmlns:w="http://schemas.openxmlformats.org/wordprocessingml/2006/main">
        <w:rPr>
          <w:b/>
        </w:rPr>
        <w:t xml:space="preserve">A348</w:t>
      </w:r>
    </w:p>
    <w:p w14:paraId="5BB8C390">
      <w:r xmlns:w="http://schemas.openxmlformats.org/wordprocessingml/2006/main">
        <w:t xml:space="preserve">[0] 索引：所有角色 | SSR 角色 | SR 角色 | R 角色</w:t>
      </w:r>
    </w:p>
    <w:p w14:paraId="202B8F63">
      <w:r xmlns:w="http://schemas.openxmlformats.org/wordprocessingml/2006/main">
        <w:t xml:space="preserve">[1] 基本信息</w:t>
      </w:r>
    </w:p>
    <w:p w14:paraId="7755AFFD">
      <w:r xmlns:w="http://schemas.openxmlformats.org/wordprocessingml/2006/main">
        <w:t xml:space="preserve">[2] 语音</w:t>
      </w:r>
    </w:p>
    <w:p w14:paraId="23C7217A">
      <w:r xmlns:w="http://schemas.openxmlformats.org/wordprocessingml/2006/main">
        <w:t xml:space="preserve">[3] 在游戏中</w:t>
      </w:r>
    </w:p>
    <w:p w14:paraId="6BCE3143">
      <w:r xmlns:w="http://schemas.openxmlformats.org/wordprocessingml/2006/main">
        <w:t xml:space="preserve">[4] 琐事</w:t>
      </w:r>
    </w:p>
    <w:p w14:paraId="0057A804">
      <w:r xmlns:w="http://schemas.openxmlformats.org/wordprocessingml/2006/main">
        <w:t xml:space="preserve">[5] 官方推特账号介绍</w:t>
      </w:r>
    </w:p>
    <w:p w14:paraId="1AD39D30">
      <w:r xmlns:w="http://schemas.openxmlformats.org/wordprocessingml/2006/main">
        <w:t xml:space="preserve">[6] 评论表单</w:t>
      </w:r>
    </w:p>
    <w:p w14:paraId="47650600">
      <w:r xmlns:w="http://schemas.openxmlformats.org/wordprocessingml/2006/main">
        <w:t xml:space="preserve">[7] 基本信息 †</w:t>
      </w:r>
    </w:p>
    <w:p w14:paraId="7D21C27E">
      <w:r xmlns:w="http://schemas.openxmlformats.org/wordprocessingml/2006/main">
        <w:t xml:space="preserve">[8] 变换图像</w:t>
      </w:r>
    </w:p>
    <w:p w14:paraId="41146ECE">
      <w:r xmlns:w="http://schemas.openxmlformats.org/wordprocessingml/2006/main">
        <w:t xml:space="preserve">[9] 简介</w:t>
      </w:r>
    </w:p>
    <w:p w14:paraId="18AAE3E7">
      <w:r xmlns:w="http://schemas.openxmlformats.org/wordprocessingml/2006/main">
        <w:t xml:space="preserve">[10] 姓名</w:t>
      </w:r>
    </w:p>
    <w:p w14:paraId="782BDD2C">
      <w:r xmlns:w="http://schemas.openxmlformats.org/wordprocessingml/2006/main">
        <w:t xml:space="preserve">[11] 魔女尼尔</w:t>
      </w:r>
    </w:p>
    <w:p w14:paraId="17B83B30">
      <w:r xmlns:w="http://schemas.openxmlformats.org/wordprocessingml/2006/main">
        <w:t xml:space="preserve">[12] 真实姓名</w:t>
      </w:r>
    </w:p>
    <w:p w14:paraId="3AD52850">
      <w:r xmlns:w="http://schemas.openxmlformats.org/wordprocessingml/2006/main">
        <w:t xml:space="preserve">[13] 尼尔·奥布莱恩</w:t>
      </w:r>
    </w:p>
    <w:p w14:paraId="5E5502E2">
      <w:r xmlns:w="http://schemas.openxmlformats.org/wordprocessingml/2006/main">
        <w:t xml:space="preserve">[14] 稀有度</w:t>
      </w:r>
    </w:p>
    <w:p w14:paraId="2F462E37">
      <w:r xmlns:w="http://schemas.openxmlformats.org/wordprocessingml/2006/main">
        <w:t xml:space="preserve">[15] 普通攻击</w:t>
      </w:r>
    </w:p>
    <w:p w14:paraId="776EC8CB">
      <w:r xmlns:w="http://schemas.openxmlformats.org/wordprocessingml/2006/main">
        <w:t xml:space="preserve">[16] 远程攻击（物理）</w:t>
      </w:r>
    </w:p>
    <w:p w14:paraId="49676AB7">
      <w:r xmlns:w="http://schemas.openxmlformats.org/wordprocessingml/2006/main">
        <w:t xml:space="preserve">[17] 附属派系</w:t>
      </w:r>
    </w:p>
    <w:p w14:paraId="4CF8255E">
      <w:r xmlns:w="http://schemas.openxmlformats.org/wordprocessingml/2006/main">
        <w:t xml:space="preserve">[18] 女巫</w:t>
      </w:r>
    </w:p>
    <w:p w14:paraId="41D69D05">
      <w:r xmlns:w="http://schemas.openxmlformats.org/wordprocessingml/2006/main">
        <w:t xml:space="preserve">[19] 米塔卡林</w:t>
      </w:r>
    </w:p>
    <w:p w14:paraId="41673221">
      <w:r xmlns:w="http://schemas.openxmlformats.org/wordprocessingml/2006/main">
        <w:t xml:space="preserve">[20] 插图</w:t>
      </w:r>
    </w:p>
    <w:p w14:paraId="2C8D63A3">
      <w:r xmlns:w="http://schemas.openxmlformats.org/wordprocessingml/2006/main">
        <w:t xml:space="preserve">[21] 已经到了。</w:t>
      </w:r>
    </w:p>
    <w:p w14:paraId="2FA9660A">
      <w:r xmlns:w="http://schemas.openxmlformats.org/wordprocessingml/2006/main">
        <w:t xml:space="preserve">[22] SD字符</w:t>
      </w:r>
    </w:p>
    <w:p w14:paraId="7C67293B">
      <w:r xmlns:w="http://schemas.openxmlformats.org/wordprocessingml/2006/main">
        <w:t xml:space="preserve">[23] 风味文字</w:t>
      </w:r>
    </w:p>
    <w:p w14:paraId="36BE653E">
      <w:r xmlns:w="http://schemas.openxmlformats.org/wordprocessingml/2006/main">
        <w:t xml:space="preserve">[24] 一个初出茅庐的齐格弗里德拥趸，拥有女妖般的魔力。他是个有点傻乎乎的家伙，经常惹是生非，但他那纯粹的、毫无保留的快乐却让他显得格外可爱。他的潜力非凡，就连尼尔也面露苦涩地承认这一点。</w:t>
      </w:r>
    </w:p>
    <w:p w14:paraId="48432B61">
      <w:r xmlns:w="http://schemas.openxmlformats.org/wordprocessingml/2006/main">
        <w:t xml:space="preserve">[25] 如何获得</w:t>
      </w:r>
    </w:p>
    <w:p w14:paraId="339C4074">
      <w:r xmlns:w="http://schemas.openxmlformats.org/wordprocessingml/2006/main">
        <w:t xml:space="preserve">[26] 在事件“死刑是甜蜜的爱”中获得总计 100 个“兴奋的花蕾 - 克制”</w:t>
      </w:r>
    </w:p>
    <w:p w14:paraId="0A41ED10">
      <w:r xmlns:w="http://schemas.openxmlformats.org/wordprocessingml/2006/main">
        <w:t xml:space="preserve">[27] 基础属性（1星）* 每增加1星+50%，5星时为1星值的3倍</w:t>
      </w:r>
    </w:p>
    <w:p w14:paraId="787989B2">
      <w:r xmlns:w="http://schemas.openxmlformats.org/wordprocessingml/2006/main">
        <w:t xml:space="preserve">[28] 级</w:t>
      </w:r>
    </w:p>
    <w:p w14:paraId="36BCFA8C">
      <w:r xmlns:w="http://schemas.openxmlformats.org/wordprocessingml/2006/main">
        <w:t xml:space="preserve">[29] 耐力</w:t>
      </w:r>
    </w:p>
    <w:p w14:paraId="5BEFEB8A">
      <w:r xmlns:w="http://schemas.openxmlformats.org/wordprocessingml/2006/main">
        <w:t xml:space="preserve">[30] 攻击力</w:t>
      </w:r>
    </w:p>
    <w:p w14:paraId="2062DA07">
      <w:r xmlns:w="http://schemas.openxmlformats.org/wordprocessingml/2006/main">
        <w:t xml:space="preserve">[31] 防御能力</w:t>
      </w:r>
    </w:p>
    <w:p w14:paraId="59F8C689">
      <w:r xmlns:w="http://schemas.openxmlformats.org/wordprocessingml/2006/main">
        <w:t xml:space="preserve">[32] 魔力</w:t>
      </w:r>
    </w:p>
    <w:p w14:paraId="479CA223">
      <w:r xmlns:w="http://schemas.openxmlformats.org/wordprocessingml/2006/main">
        <w:t xml:space="preserve">[33] 魔法抗性</w:t>
      </w:r>
    </w:p>
    <w:p w14:paraId="3E4BEE4A">
      <w:r xmlns:w="http://schemas.openxmlformats.org/wordprocessingml/2006/main">
        <w:t xml:space="preserve">[34] 详细状态</w:t>
      </w:r>
    </w:p>
    <w:p w14:paraId="7D16C5C7">
      <w:r xmlns:w="http://schemas.openxmlformats.org/wordprocessingml/2006/main">
        <w:t xml:space="preserve">[35] 准确性</w:t>
      </w:r>
    </w:p>
    <w:p w14:paraId="4A0ABEAD">
      <w:r xmlns:w="http://schemas.openxmlformats.org/wordprocessingml/2006/main">
        <w:t xml:space="preserve">[36] 回避能力</w:t>
      </w:r>
    </w:p>
    <w:p w14:paraId="164E76D9">
      <w:r xmlns:w="http://schemas.openxmlformats.org/wordprocessingml/2006/main">
        <w:t xml:space="preserve">[37] 连续命中率</w:t>
      </w:r>
    </w:p>
    <w:p w14:paraId="56194A9B">
      <w:r xmlns:w="http://schemas.openxmlformats.org/wordprocessingml/2006/main">
        <w:t xml:space="preserve">[38] 反击率</w:t>
      </w:r>
    </w:p>
    <w:p w14:paraId="192065D6">
      <w:r xmlns:w="http://schemas.openxmlformats.org/wordprocessingml/2006/main">
        <w:t xml:space="preserve">[39] 眩晕激活率</w:t>
      </w:r>
    </w:p>
    <w:p w14:paraId="65569FF9">
      <w:r xmlns:w="http://schemas.openxmlformats.org/wordprocessingml/2006/main">
        <w:t xml:space="preserve">[40] 眩晕抗性</w:t>
      </w:r>
    </w:p>
    <w:p w14:paraId="448D436A">
      <w:r xmlns:w="http://schemas.openxmlformats.org/wordprocessingml/2006/main">
        <w:t xml:space="preserve">[41] 移动速度</w:t>
      </w:r>
    </w:p>
    <w:p w14:paraId="30E998B4">
      <w:r xmlns:w="http://schemas.openxmlformats.org/wordprocessingml/2006/main">
        <w:t xml:space="preserve">[42] 部署速度</w:t>
      </w:r>
    </w:p>
    <w:p w14:paraId="0F42CC9E">
      <w:r xmlns:w="http://schemas.openxmlformats.org/wordprocessingml/2006/main">
        <w:t xml:space="preserve">[43] 行动速度</w:t>
      </w:r>
    </w:p>
    <w:p w14:paraId="16374C8E">
      <w:r xmlns:w="http://schemas.openxmlformats.org/wordprocessingml/2006/main">
        <w:t xml:space="preserve">[44] 特别收费金额</w:t>
      </w:r>
    </w:p>
    <w:p w14:paraId="416B3A05">
      <w:r xmlns:w="http://schemas.openxmlformats.org/wordprocessingml/2006/main">
        <w:t xml:space="preserve">[45] 特殊招式</w:t>
      </w:r>
    </w:p>
    <w:p w14:paraId="0919141C">
      <w:r xmlns:w="http://schemas.openxmlformats.org/wordprocessingml/2006/main">
        <w:t xml:space="preserve">[46] 姓名</w:t>
      </w:r>
    </w:p>
    <w:p w14:paraId="0FF933C6">
      <w:r xmlns:w="http://schemas.openxmlformats.org/wordprocessingml/2006/main">
        <w:t xml:space="preserve">[47] 效应</w:t>
      </w:r>
    </w:p>
    <w:p w14:paraId="2EA7D077">
      <w:r xmlns:w="http://schemas.openxmlformats.org/wordprocessingml/2006/main">
        <w:t xml:space="preserve">[48] 死亡尖叫</w:t>
      </w:r>
    </w:p>
    <w:p w14:paraId="073688DF">
      <w:r xmlns:w="http://schemas.openxmlformats.org/wordprocessingml/2006/main">
        <w:t xml:space="preserve">[49] 对单个敌人造成6倍物理伤害。必定即死。（对免疫即死效果的敌人无效，且即死效果只能触发一次。）</w:t>
      </w:r>
    </w:p>
    <w:p w14:paraId="0D60BE0A">
      <w:r xmlns:w="http://schemas.openxmlformats.org/wordprocessingml/2006/main">
        <w:t xml:space="preserve">[50] 死亡尖叫+</w:t>
      </w:r>
    </w:p>
    <w:p w14:paraId="469694A1">
      <w:r xmlns:w="http://schemas.openxmlformats.org/wordprocessingml/2006/main">
        <w:t xml:space="preserve">[51] 对单个敌人造成9倍物理伤害。必定即死。（对免疫即死效果的敌人无效，且即死效果最多只能触发两次。）</w:t>
      </w:r>
    </w:p>
    <w:p w14:paraId="1E868838">
      <w:r xmlns:w="http://schemas.openxmlformats.org/wordprocessingml/2006/main">
        <w:t xml:space="preserve">[52] 独特效果</w:t>
      </w:r>
    </w:p>
    <w:p w14:paraId="32721544">
      <w:r xmlns:w="http://schemas.openxmlformats.org/wordprocessingml/2006/main">
        <w:t xml:space="preserve">[53] 姓名</w:t>
      </w:r>
    </w:p>
    <w:p w14:paraId="37547CD0">
      <w:r xmlns:w="http://schemas.openxmlformats.org/wordprocessingml/2006/main">
        <w:t xml:space="preserve">[54] 效应</w:t>
      </w:r>
    </w:p>
    <w:p w14:paraId="2737FA0A">
      <w:r xmlns:w="http://schemas.openxmlformats.org/wordprocessingml/2006/main">
        <w:t xml:space="preserve">[55] 我是个天才！</w:t>
      </w:r>
    </w:p>
    <w:p w14:paraId="23AF6A2B">
      <w:r xmlns:w="http://schemas.openxmlformats.org/wordprocessingml/2006/main">
        <w:t xml:space="preserve">[56] 偶尔会在普通攻击中造成即死效果（装备等效果不叠加）</w:t>
      </w:r>
    </w:p>
    <w:p w14:paraId="53189882">
      <w:r xmlns:w="http://schemas.openxmlformats.org/wordprocessingml/2006/main">
        <w:t xml:space="preserve">[57] 我是个天才！</w:t>
      </w:r>
    </w:p>
    <w:p w14:paraId="67042CD4">
      <w:r xmlns:w="http://schemas.openxmlformats.org/wordprocessingml/2006/main">
        <w:t xml:space="preserve">[58] 进行普通攻击时，有小概率触发即死效果（装备等效果不叠加）。部署完成后，你的特殊攻击槽增加30%。</w:t>
      </w:r>
    </w:p>
    <w:p w14:paraId="3948DB70">
      <w:r xmlns:w="http://schemas.openxmlformats.org/wordprocessingml/2006/main">
        <w:t xml:space="preserve">[59] 休闲服装照片</w:t>
      </w:r>
    </w:p>
    <w:p w14:paraId="715CDA72">
      <w:r xmlns:w="http://schemas.openxmlformats.org/wordprocessingml/2006/main">
        <w:t xml:space="preserve">[60] 增强图像</w:t>
      </w:r>
    </w:p>
    <w:p w14:paraId="730A647B">
      <w:r xmlns:w="http://schemas.openxmlformats.org/wordprocessingml/2006/main">
        <w:t xml:space="preserve">[61] 语音 †</w:t>
      </w:r>
    </w:p>
    <w:p w14:paraId="5F174EEC">
      <w:r xmlns:w="http://schemas.openxmlformats.org/wordprocessingml/2006/main">
        <w:t xml:space="preserve">[62] 点击打开行列表</w:t>
      </w:r>
    </w:p>
    <w:p w14:paraId="60D44CDB">
      <w:r xmlns:w="http://schemas.openxmlformats.org/wordprocessingml/2006/main">
        <w:t xml:space="preserve">[63] 加入</w:t>
      </w:r>
    </w:p>
    <w:p w14:paraId="407FDEDF">
      <w:r xmlns:w="http://schemas.openxmlformats.org/wordprocessingml/2006/main">
        <w:t xml:space="preserve">[64] 对话 1（转换后）</w:t>
      </w:r>
    </w:p>
    <w:p w14:paraId="78957FEF">
      <w:r xmlns:w="http://schemas.openxmlformats.org/wordprocessingml/2006/main">
        <w:t xml:space="preserve">[65] 对话 2（转换后）</w:t>
      </w:r>
    </w:p>
    <w:p w14:paraId="40F014F1">
      <w:r xmlns:w="http://schemas.openxmlformats.org/wordprocessingml/2006/main">
        <w:t xml:space="preserve">[66] 对话 3（转换后）</w:t>
      </w:r>
    </w:p>
    <w:p w14:paraId="56A20E52">
      <w:r xmlns:w="http://schemas.openxmlformats.org/wordprocessingml/2006/main">
        <w:t xml:space="preserve">[67] 对话 4（转换后）</w:t>
      </w:r>
    </w:p>
    <w:p w14:paraId="17B14EE8">
      <w:r xmlns:w="http://schemas.openxmlformats.org/wordprocessingml/2006/main">
        <w:t xml:space="preserve">[68] 空闲 1（转换后）</w:t>
      </w:r>
    </w:p>
    <w:p w14:paraId="770C6C70">
      <w:r xmlns:w="http://schemas.openxmlformats.org/wordprocessingml/2006/main">
        <w:t xml:space="preserve">[69] 空闲 2（转换后）</w:t>
      </w:r>
    </w:p>
    <w:p w14:paraId="0868281F">
      <w:r xmlns:w="http://schemas.openxmlformats.org/wordprocessingml/2006/main">
        <w:t xml:space="preserve">[70] 对话 1（转变前）</w:t>
      </w:r>
    </w:p>
    <w:p w14:paraId="76AE1938">
      <w:r xmlns:w="http://schemas.openxmlformats.org/wordprocessingml/2006/main">
        <w:t xml:space="preserve">[71] 对话 2（转变前）</w:t>
      </w:r>
    </w:p>
    <w:p w14:paraId="4E282561">
      <w:r xmlns:w="http://schemas.openxmlformats.org/wordprocessingml/2006/main">
        <w:t xml:space="preserve">[72] 对话 3（转变前）</w:t>
      </w:r>
    </w:p>
    <w:p w14:paraId="36E5EC5B">
      <w:r xmlns:w="http://schemas.openxmlformats.org/wordprocessingml/2006/main">
        <w:t xml:space="preserve">[73] 对话 4（转变前）</w:t>
      </w:r>
    </w:p>
    <w:p w14:paraId="71DCC8FC">
      <w:r xmlns:w="http://schemas.openxmlformats.org/wordprocessingml/2006/main">
        <w:t xml:space="preserve">[74] 空闲 1（转换前）</w:t>
      </w:r>
    </w:p>
    <w:p w14:paraId="73FB6958">
      <w:r xmlns:w="http://schemas.openxmlformats.org/wordprocessingml/2006/main">
        <w:t xml:space="preserve">[75] 空闲 2（转换前）</w:t>
      </w:r>
    </w:p>
    <w:p w14:paraId="45500040">
      <w:r xmlns:w="http://schemas.openxmlformats.org/wordprocessingml/2006/main">
        <w:t xml:space="preserve">[76] 升级 1</w:t>
      </w:r>
    </w:p>
    <w:p w14:paraId="42C0A55E">
      <w:r xmlns:w="http://schemas.openxmlformats.org/wordprocessingml/2006/main">
        <w:t xml:space="preserve">[77] 升级 2</w:t>
      </w:r>
    </w:p>
    <w:p w14:paraId="325262BC">
      <w:r xmlns:w="http://schemas.openxmlformats.org/wordprocessingml/2006/main">
        <w:t xml:space="preserve">[78] 升级 3</w:t>
      </w:r>
    </w:p>
    <w:p w14:paraId="6BB7883F">
      <w:r xmlns:w="http://schemas.openxmlformats.org/wordprocessingml/2006/main">
        <w:t xml:space="preserve">[79] 捕获</w:t>
      </w:r>
    </w:p>
    <w:p w14:paraId="2793F4D2">
      <w:r xmlns:w="http://schemas.openxmlformats.org/wordprocessingml/2006/main">
        <w:t xml:space="preserve">[80] 战斗开始 1</w:t>
      </w:r>
    </w:p>
    <w:p w14:paraId="3406C0DD">
      <w:r xmlns:w="http://schemas.openxmlformats.org/wordprocessingml/2006/main">
        <w:t xml:space="preserve">[81] 战斗开始 2</w:t>
      </w:r>
    </w:p>
    <w:p w14:paraId="5E25B3A0">
      <w:r xmlns:w="http://schemas.openxmlformats.org/wordprocessingml/2006/main">
        <w:t xml:space="preserve">[82] 战斗参与 1</w:t>
      </w:r>
    </w:p>
    <w:p w14:paraId="16E98560">
      <w:r xmlns:w="http://schemas.openxmlformats.org/wordprocessingml/2006/main">
        <w:t xml:space="preserve">[83] 战斗参与 2</w:t>
      </w:r>
    </w:p>
    <w:p w14:paraId="192B7C1A">
      <w:r xmlns:w="http://schemas.openxmlformats.org/wordprocessingml/2006/main">
        <w:t xml:space="preserve">[84] 战斗胜利 1</w:t>
      </w:r>
    </w:p>
    <w:p w14:paraId="410DBAB3">
      <w:r xmlns:w="http://schemas.openxmlformats.org/wordprocessingml/2006/main">
        <w:t xml:space="preserve">[85] 战斗胜利 2</w:t>
      </w:r>
    </w:p>
    <w:p w14:paraId="05A284D0">
      <w:r xmlns:w="http://schemas.openxmlformats.org/wordprocessingml/2006/main">
        <w:t xml:space="preserve">[86] 普通攻击 1</w:t>
      </w:r>
    </w:p>
    <w:p w14:paraId="7A93208B">
      <w:r xmlns:w="http://schemas.openxmlformats.org/wordprocessingml/2006/main">
        <w:t xml:space="preserve">[87] 普通攻击 2</w:t>
      </w:r>
    </w:p>
    <w:p w14:paraId="08181197">
      <w:r xmlns:w="http://schemas.openxmlformats.org/wordprocessingml/2006/main">
        <w:t xml:space="preserve">[88] 普通攻击 3</w:t>
      </w:r>
    </w:p>
    <w:p w14:paraId="00B1A947">
      <w:r xmlns:w="http://schemas.openxmlformats.org/wordprocessingml/2006/main">
        <w:t xml:space="preserve">[89] 独特效果激活 1</w:t>
      </w:r>
    </w:p>
    <w:p w14:paraId="06941F9D">
      <w:r xmlns:w="http://schemas.openxmlformats.org/wordprocessingml/2006/main">
        <w:t xml:space="preserve">[90] 独特效果激活 2</w:t>
      </w:r>
    </w:p>
    <w:p w14:paraId="168D792D">
      <w:r xmlns:w="http://schemas.openxmlformats.org/wordprocessingml/2006/main">
        <w:t xml:space="preserve">[91] 独特效果激活 3</w:t>
      </w:r>
    </w:p>
    <w:p w14:paraId="68090E3E">
      <w:r xmlns:w="http://schemas.openxmlformats.org/wordprocessingml/2006/main">
        <w:t xml:space="preserve">[92] 特殊招式 1</w:t>
      </w:r>
    </w:p>
    <w:p w14:paraId="43893087">
      <w:r xmlns:w="http://schemas.openxmlformats.org/wordprocessingml/2006/main">
        <w:t xml:space="preserve">[93] 特殊招式 2</w:t>
      </w:r>
    </w:p>
    <w:p w14:paraId="6DF7DCFD">
      <w:r xmlns:w="http://schemas.openxmlformats.org/wordprocessingml/2006/main">
        <w:t xml:space="preserve">[94] 受到的伤害：1</w:t>
      </w:r>
    </w:p>
    <w:p w14:paraId="2DDFC8ED">
      <w:r xmlns:w="http://schemas.openxmlformats.org/wordprocessingml/2006/main">
        <w:t xml:space="preserve">[95] 受到的伤害：2</w:t>
      </w:r>
    </w:p>
    <w:p w14:paraId="090C88E8">
      <w:r xmlns:w="http://schemas.openxmlformats.org/wordprocessingml/2006/main">
        <w:t xml:space="preserve">[96] 受到的伤害：3</w:t>
      </w:r>
    </w:p>
    <w:p w14:paraId="337522D4">
      <w:r xmlns:w="http://schemas.openxmlformats.org/wordprocessingml/2006/main">
        <w:t xml:space="preserve">[97] 撤回</w:t>
      </w:r>
    </w:p>
    <w:p w14:paraId="6F220B2F">
      <w:r xmlns:w="http://schemas.openxmlformats.org/wordprocessingml/2006/main">
        <w:t xml:space="preserve">[98] 项目用途 1</w:t>
      </w:r>
    </w:p>
    <w:p w14:paraId="1CEF598C">
      <w:r xmlns:w="http://schemas.openxmlformats.org/wordprocessingml/2006/main">
        <w:t xml:space="preserve">[99] 物品用途 2</w:t>
      </w:r>
    </w:p>
    <w:p w14:paraId="34515CC9">
      <w:r xmlns:w="http://schemas.openxmlformats.org/wordprocessingml/2006/main">
        <w:t xml:space="preserve">[100] 在游戏中 †</w:t>
      </w:r>
    </w:p>
    <w:p w14:paraId="5BBECDF3">
      <w:r xmlns:w="http://schemas.openxmlformats.org/wordprocessingml/2006/main">
        <w:t xml:space="preserve">[101] 单体终极攻击手，拥有R级稀有度中极高的攻击力。它拥有卓越的瞬间击杀能力，这在同级稀有度中堪称佼佼者。相比之下，SSR级“八暗刃洛夫迪尔”都显得逊色不少。不过，目前它的适用场景并不多。例如，在B宇宙的“科学挫败”模式中，觉醒后可以击败两名坦克单位。</w:t>
      </w:r>
    </w:p>
    <w:p w14:paraId="4C5D7CFD">
      <w:r xmlns:w="http://schemas.openxmlformats.org/wordprocessingml/2006/main">
        <w:t xml:space="preserve">[102] 琐事 †</w:t>
      </w:r>
    </w:p>
    <w:p w14:paraId="4AC68805">
      <w:r xmlns:w="http://schemas.openxmlformats.org/wordprocessingml/2006/main">
        <w:t xml:space="preserve">[103] 当你一无所知时，就说“……paa？”</w:t>
      </w:r>
    </w:p>
    <w:p w14:paraId="618374A6">
      <w:r xmlns:w="http://schemas.openxmlformats.org/wordprocessingml/2006/main">
        <w:t xml:space="preserve">[104] 实际上，即使他知道，他也会说“……paa？”，但熟悉他的人都能看出这是“生意上的paa”。</w:t>
      </w:r>
    </w:p>
    <w:p w14:paraId="24CA2FC9">
      <w:r xmlns:w="http://schemas.openxmlformats.org/wordprocessingml/2006/main">
        <w:t xml:space="preserve">[105] 官方推特账号简介 †</w:t>
      </w:r>
    </w:p>
    <w:p w14:paraId="527291B8">
      <w:r xmlns:w="http://schemas.openxmlformats.org/wordprocessingml/2006/main">
        <w:t xml:space="preserve">[106] 人物介绍</w:t>
      </w:r>
    </w:p>
    <w:p w14:paraId="07CFCD84">
      <w:r xmlns:w="http://schemas.openxmlformats.org/wordprocessingml/2006/main">
        <w:t xml:space="preserve">[107] 评论表 †</w:t>
      </w:r>
    </w:p>
    <w:p w14:paraId="4F2EEE3B">
      <w:r xmlns:w="http://schemas.openxmlformats.org/wordprocessingml/2006/main">
        <w:t xml:space="preserve">[108] 点击打开历史日志列表</w:t>
      </w:r>
    </w:p>
    <w:p w14:paraId="583E2A71">
      <w:r xmlns:w="http://schemas.openxmlformats.org/wordprocessingml/2006/main">
        <w:t xml:space="preserve">[109] 末尾的数字越小，日志就越旧。</w:t>
      </w:r>
    </w:p>
    <w:p w14:paraId="106F3D79">
      <w:r xmlns:w="http://schemas.openxmlformats.org/wordprocessingml/2006/main">
        <w:t xml:space="preserve">[110] 'Comments/Witch Nier/' 没有子页面。</w:t>
      </w:r>
    </w:p>
    <w:p w14:paraId="737B3F24">
      <w:r xmlns:w="http://schemas.openxmlformats.org/wordprocessingml/2006/main">
        <w:t xml:space="preserve">[111] 如果它像死亡鸟一样只在有人临终时出现，那倒有可能，但因为它是依附于某个家庭的仙子，所以即使没有人死亡，它也会正常出现。——[CLvKZZcrVDc] 2025-09-03 (周三) 20:54:50</w:t>
      </w:r>
    </w:p>
    <w:p w14:paraId="2F9C29F6">
      <w:r xmlns:w="http://schemas.openxmlformats.org/wordprocessingml/2006/main">
        <w:t xml:space="preserve">[112] 对于了解女妖背景故事的人来说，这或许是真的。但我认为，她会因为尖叫或哭泣而杀人的形象更加鲜明。——[J4XIy2cNuXI] 2025-09-03 (周三) 21:19:06</w:t>
      </w:r>
    </w:p>
    <w:p w14:paraId="07E771F2">
      <w:r xmlns:w="http://schemas.openxmlformats.org/wordprocessingml/2006/main">
        <w:t xml:space="preserve">[113] 《超高校级战争》中幻影恶魔的设定更多地受到人们对它们的印象而非其真实本质的影响，因此它们的能力可能会因此而改变。——[Yr3kDppmqBw] 2025-09-03 (周三) 21:59:19</w:t>
      </w:r>
    </w:p>
    <w:p w14:paraId="1E2B9002">
      <w:r xmlns:w="http://schemas.openxmlformats.org/wordprocessingml/2006/main">
        <w:t xml:space="preserve">[114] 这种面料用量大但裸露肌肤也多的设计或许不错。而且也不会给人那种面料被强行裁剪的尴尬感。我喜欢这种设计。——[lk7h70gKPmc] 2025-09-04 (周四) 10:12:58</w:t>
      </w:r>
    </w:p>
    <w:p w14:paraId="058585D4">
      <w:r xmlns:w="http://schemas.openxmlformats.org/wordprocessingml/2006/main">
        <w:t xml:space="preserve">[115] 战斗开始时必定秒杀的能力似乎在某些方面会很有用，而且对于R级角色来说，这确实是一个有趣的技能。——[J4XIy2cNuXI] 2025-09-05 (周五) 02:41:25</w:t>
      </w:r>
    </w:p>
    <w:p w14:paraId="686E9DDB">
      <w:r xmlns:w="http://schemas.openxmlformats.org/wordprocessingml/2006/main">
        <w:t xml:space="preserve">[116] 他们对待阿什君的方式太糟糕了…… -- [mF7rKysWxzA] 2025-09-06 (周六) 03:58:05</w:t>
      </w:r>
    </w:p>
    <w:p w14:paraId="40C2E2A5">
      <w:r xmlns:w="http://schemas.openxmlformats.org/wordprocessingml/2006/main">
        <w:t xml:space="preserve">[117] R级必定造成两次即死效果。SSR级有80%的概率造成三次即死效果。希望就连神圣骑士也能从中吸取教训——[RZjz.q3rWW2] 2025-09-06 (周六) 14:29:54</w:t>
      </w:r>
    </w:p>
    <w:p w14:paraId="00A33DAC">
      <w:r xmlns:w="http://schemas.openxmlformats.org/wordprocessingml/2006/main">
        <w:t xml:space="preserve">[118] 我记得EE那句“这是生意！”比她本人更清楚。——[H4xBYjkTQoU] 2026-01-18 (周日) 21:18:38</w:t>
      </w:r>
    </w:p>
    <w:p w14:paraId="15EEC4C7">
      <w:r xmlns:w="http://schemas.openxmlformats.org/wordprocessingml/2006/main">
        <w:t xml:space="preserve">[119] ←使用棋盘前请务必阅读规则。</w:t>
      </w:r>
    </w:p>
    <w:p w14:paraId="6CA5E043">
      <w:r xmlns:w="http://schemas.openxmlformats.org/wordprocessingml/2006/main">
        <w:t xml:space="preserve">[120] 关于规则 †</w:t>
      </w:r>
    </w:p>
    <w:p w14:paraId="1BD006B3">
      <w:r xmlns:w="http://schemas.openxmlformats.org/wordprocessingml/2006/main">
        <w:t xml:space="preserve">[121] 请不要抱怨或批评页面编辑者。如果您对其他人的编辑有意见，请通过“提供替代方案”或“自行编辑”的方式进行建设性沟通。</w:t>
      </w:r>
    </w:p>
    <w:p w14:paraId="3321B4F3">
      <w:r xmlns:w="http://schemas.openxmlformats.org/wordprocessingml/2006/main">
        <w:t xml:space="preserve">[122] 不要发布个人网站或其他禁止未经授权链接的网站的网址。</w:t>
      </w:r>
    </w:p>
    <w:p w14:paraId="5CAAF681">
      <w:r xmlns:w="http://schemas.openxmlformats.org/wordprocessingml/2006/main">
        <w:t xml:space="preserve">[123] 关于违反规则的帖子 †</w:t>
      </w:r>
    </w:p>
    <w:p w14:paraId="33E3D1F0">
      <w:r xmlns:w="http://schemas.openxmlformats.org/wordprocessingml/2006/main">
        <w:t xml:space="preserve">[124] 禁止发布以下类型的帖子，因为它们容易造成干扰。</w:t>
      </w:r>
    </w:p>
    <w:p w14:paraId="43AA1E79">
      <w:r xmlns:w="http://schemas.openxmlformats.org/wordprocessingml/2006/main">
        <w:t xml:space="preserve">[125] 我们允许对角色表现进行评价（例如强、弱等），但请注意用词。例如，“○○的技能很弱，不值得用，是个菜鸟”之类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D7C5727">
      <w:r xmlns:w="http://schemas.openxmlformats.org/wordprocessingml/2006/main">
        <w:t xml:space="preserve">[126] 其他包括使用此维基的人、官方管理员、艺术家、配音演员、现实生活中的个人以及 Twitter 用户等团体。</w:t>
      </w:r>
    </w:p>
    <w:p w14:paraId="5AA1F39F">
      <w:r xmlns:w="http://schemas.openxmlformats.org/wordprocessingml/2006/main">
        <w:t xml:space="preserve">[127] 关于向管理层提交的帖子，我们容忍可以解释为用户反馈的评论，例如“我希望他们改进这一点”、“我希望他们尽快修复错误”和“维护时间太长了”，但我们不容忍使用辱骂性语言贬低管理层。</w:t>
      </w:r>
    </w:p>
    <w:p w14:paraId="6FBE43C2">
      <w:r xmlns:w="http://schemas.openxmlformats.org/wordprocessingml/2006/main">
        <w:t xml:space="preserve">[128] 将讨论和意见交流视为“诽谤或对抗他人”是错误的。然而，在讨论或意见交流中使用辱骂性语言、贬低他人、挑衅他人或在缺乏明确证据的情况下发表言论，都是违法行为。说话时务必注意自己的言辞。</w:t>
      </w:r>
    </w:p>
    <w:p w14:paraId="2258901D">
      <w:r xmlns:w="http://schemas.openxmlformats.org/wordprocessingml/2006/main">
        <w:t xml:space="preserve">[129] 攻击性评论包括使用强烈的命令，例如“做这个”或“做那个”、“使用粗俗语言”、“采取居高临下的态度”或“挑衅”。</w:t>
      </w:r>
    </w:p>
    <w:p w14:paraId="24E5AC8F">
      <w:r xmlns:w="http://schemas.openxmlformats.org/wordprocessingml/2006/main">
        <w:t xml:space="preserve">[130] 禁止发布冒犯现有玩家的帖子，例如“还有人玩这个游戏吗？”或“这游戏已经凉了”。这并不意味着您完全不能发表任何负面言论，而是指那些超出单纯负面评价范围，构成诽谤或诋毁的帖子将会受到审查。</w:t>
      </w:r>
    </w:p>
    <w:p w14:paraId="6F85A5FA">
      <w:r xmlns:w="http://schemas.openxmlformats.org/wordprocessingml/2006/main">
        <w:t xml:space="preserve">[131] 公开羞辱，即公开他人的游戏内名称或UID。</w:t>
      </w:r>
    </w:p>
    <w:p w14:paraId="37D269F7">
      <w:r xmlns:w="http://schemas.openxmlformats.org/wordprocessingml/2006/main">
        <w:t xml:space="preserve">[132] 但是，分享有助于游戏攻略的信息和视频是允许的。</w:t>
      </w:r>
    </w:p>
    <w:p w14:paraId="2F7EB018">
      <w:r xmlns:w="http://schemas.openxmlformats.org/wordprocessingml/2006/main">
        <w:t xml:space="preserve">[133] 参考其他应用程序</w:t>
      </w:r>
    </w:p>
    <w:p w14:paraId="70661FE4">
      <w:r xmlns:w="http://schemas.openxmlformats.org/wordprocessingml/2006/main">
        <w:t xml:space="preserve">[134] 在多个论坛上多次发帖</w:t>
      </w:r>
    </w:p>
    <w:p w14:paraId="07FB05DB">
      <w:r xmlns:w="http://schemas.openxmlformats.org/wordprocessingml/2006/main">
        <w:t xml:space="preserve">[135] 写一串没有意义的字符</w:t>
      </w:r>
    </w:p>
    <w:p w14:paraId="1A9F0D62">
      <w:r xmlns:w="http://schemas.openxmlformats.org/wordprocessingml/2006/main">
        <w:t xml:space="preserve">[136] 关于作弊和利用漏洞的帖子</w:t>
      </w:r>
    </w:p>
    <w:p w14:paraId="3AE1EB7C">
      <w:r xmlns:w="http://schemas.openxmlformats.org/wordprocessingml/2006/main">
        <w:t xml:space="preserve">[137] 最好的办法是忽略违反规则的帖子。上钩或反驳只会让事情变得更糟。</w:t>
      </w:r>
    </w:p>
    <w:p w14:paraId="33BADD77">
      <w:r xmlns:w="http://schemas.openxmlformats.org/wordprocessingml/2006/main">
        <w:t xml:space="preserve">[138] *在上述规则中，“诽谤”指的是在没有客观证据的情况下诋毁和贬低他人。将所有批评性文章都归为“诽谤”是不正确的，所以请务必谨慎。</w:t>
      </w:r>
    </w:p>
    <w:p w14:paraId="33FB46C4">
      <w:r xmlns:w="http://schemas.openxmlformats.org/wordprocessingml/2006/main">
        <w:t xml:space="preserve">[139] 关于修改和删除发帖日志 †</w:t>
      </w:r>
    </w:p>
    <w:p w14:paraId="7B5BF8EC">
      <w:r xmlns:w="http://schemas.openxmlformats.org/wordprocessingml/2006/main">
        <w:t xml:space="preserve">[140] 但是，允许更正印刷错误、遗漏和字体颜色。（他人出于善意所做的更正也允许。）</w:t>
      </w:r>
    </w:p>
    <w:p w14:paraId="10ABB862">
      <w:r xmlns:w="http://schemas.openxmlformats.org/wordprocessingml/2006/main">
        <w:t xml:space="preserve">[141] 作为例外情况，您可以删除自己的帖子，但事后必须向管理员报告。此外，删除时，请将整个评论替换为以下文本，而不是完全删除：&amp;color(#ff0000){''发帖人已删除''};</w:t>
      </w:r>
    </w:p>
    <w:p w14:paraId="53D3A261">
      <w:r xmlns:w="http://schemas.openxmlformats.org/wordprocessingml/2006/main">
        <w:t xml:space="preserve">[142] 关于评论违反规则的帖子 †</w:t>
      </w:r>
    </w:p>
    <w:p w14:paraId="54D21982">
      <w:r xmlns:w="http://schemas.openxmlformats.org/wordprocessingml/2006/main">
        <w:t xml:space="preserve">[143] 您可以自行注释掉上述任何违反规则的评论，无需管理员许可。但是，注释掉评论后，请务必在“违规举报公告板”上进行举报。举报时请使用“违规举报公告板”上的模板。</w:t>
      </w:r>
    </w:p>
    <w:p w14:paraId="24BCE0CB">
      <w:r xmlns:w="http://schemas.openxmlformats.org/wordprocessingml/2006/main">
        <w:t xml:space="preserve">[144] 未经 CO 举报公告板举报而被评论删除的帖子将被恢复，而评论删除帖子的人将受到处罚。</w:t>
      </w:r>
    </w:p>
    <w:p w14:paraId="30A52CD6">
      <w:r xmlns:w="http://schemas.openxmlformats.org/wordprocessingml/2006/main">
        <w:t xml:space="preserve">[145] 如果您反复向 CO 举报公告板举报不违反规则的帖子，我们将认为您是自私的，并将对您实施发帖和编辑限制。</w:t>
      </w:r>
    </w:p>
    <w:p w14:paraId="6555BDE6">
      <w:r xmlns:w="http://schemas.openxmlformats.org/wordprocessingml/2006/main">
        <w:t xml:space="preserve">[146] 管理员可酌情恢复 CO 报告公告板上不违反规则的报告。</w:t>
      </w:r>
    </w:p>
    <w:p w14:paraId="3A900E04">
      <w:r xmlns:w="http://schemas.openxmlformats.org/wordprocessingml/2006/main">
        <w:t xml:space="preserve">[147] 我们再次要求您不要评论那些并未违反规则的评论。（例如，诸如“虽然不违反规则，但显然是在挑衅”、“恶作剧”或“评论整个帖子”之类的主观判断。）</w:t>
      </w:r>
    </w:p>
    <w:p w14:paraId="70C4E536">
      <w:r xmlns:w="http://schemas.openxmlformats.org/wordprocessingml/2006/main">
        <w:t xml:space="preserve">[148] 关于不违反规则但“冒犯性”的帖子 †</w:t>
      </w:r>
    </w:p>
    <w:p w14:paraId="1466EFF1">
      <w:r xmlns:w="http://schemas.openxmlformats.org/wordprocessingml/2006/main">
        <w:t xml:space="preserve">[149] 即使帖子内容具有冒犯性，除非违反版规，否则不会被删除。由于每个人对冒犯性的接受程度不同，请使用 NGID 功能隐藏评论，而不是争论或恶意挑衅。</w:t>
      </w:r>
    </w:p>
    <w:p w14:paraId="2AE5B9B2">
      <w:r xmlns:w="http://schemas.openxmlformats.org/wordprocessingml/2006/main">
        <w:t xml:space="preserve">[150] 挑衅难道不是一种违规行为吗？†</w:t>
      </w:r>
    </w:p>
    <w:p w14:paraId="00666808">
      <w:r xmlns:w="http://schemas.openxmlformats.org/wordprocessingml/2006/main">
        <w:t xml:space="preserve">[151] 每个人对“煽动性言论”的定义都大相径庭，因此我们不认为这是违规行为。如果您认为某条评论具有煽动性，请使用 NGID 功能将其隐藏。</w:t>
      </w:r>
    </w:p>
    <w:p w14:paraId="5B8D7F8B">
      <w:r xmlns:w="http://schemas.openxmlformats.org/wordprocessingml/2006/main">
        <w:t xml:space="preserve">[152] 投诉难道不算违法吗？†</w:t>
      </w:r>
    </w:p>
    <w:p w14:paraId="2816736A">
      <w:r xmlns:w="http://schemas.openxmlformats.org/wordprocessingml/2006/main">
        <w:t xml:space="preserve">[153] 一般而言，抱怨本身并不构成违规。但是，针对本作品的负面宣传、诽谤、辱骂性语言以及超出抱怨范围的对抗性言论均构成违规。如果您认为抱怨内容冒犯了您，请使用 NGID 功能隐藏相关评论。</w:t>
      </w:r>
    </w:p>
    <w:p w14:paraId="3A93B839">
      <w:r xmlns:w="http://schemas.openxmlformats.org/wordprocessingml/2006/main">
        <w:t xml:space="preserve">[154] 如果您不确定某个帖子是否违反规则，该怎么办？ †</w:t>
      </w:r>
    </w:p>
    <w:p w14:paraId="4109E7E7">
      <w:r xmlns:w="http://schemas.openxmlformats.org/wordprocessingml/2006/main">
        <w:t xml:space="preserve">[155] 有些帖子内容含糊不清，难以判断是否违规。评论删除这类含糊不清的帖子可能会导致问题，所以请不要评论删除，而是使用 NGID 功能将评论隐藏起来。</w:t>
      </w:r>
    </w:p>
    <w:p w14:paraId="448FB81E">
      <w:r xmlns:w="http://schemas.openxmlformats.org/wordprocessingml/2006/main">
        <w:t xml:space="preserve">[156] 对屡犯者的处罚 †</w:t>
      </w:r>
    </w:p>
    <w:p w14:paraId="6B03B838">
      <w:r xmlns:w="http://schemas.openxmlformats.org/wordprocessingml/2006/main">
        <w:t xml:space="preserve">[157] 屡次违反规则或发布特别恶意的帖子，管理员可酌情予以处罚，例如“禁止访问”或“限制发帖”。</w:t>
      </w:r>
    </w:p>
    <w:p w14:paraId="78C0366E">
      <w:r xmlns:w="http://schemas.openxmlformats.org/wordprocessingml/2006/main">
        <w:t xml:space="preserve">[158] 如果您对进一步改进有任何建议，请通过 Wiki 管理公告板与我们联系。</w:t>
      </w:r>
    </w:p>
    <w:p w14:paraId="7DFE65F7"/>
    <w:p w14:paraId="20DA646A">
      <w:r xmlns:w="http://schemas.openxmlformats.org/wordprocessingml/2006/main">
        <w:rPr>
          <w:b/>
        </w:rPr>
        <w:t xml:space="preserve">A349</w:t>
      </w:r>
    </w:p>
    <w:p w14:paraId="02F35EB4">
      <w:r xmlns:w="http://schemas.openxmlformats.org/wordprocessingml/2006/main">
        <w:t xml:space="preserve">[0] 索引：所有角色 | SSR 角色 | SR 角色 | R 角色</w:t>
      </w:r>
    </w:p>
    <w:p w14:paraId="35F95948">
      <w:r xmlns:w="http://schemas.openxmlformats.org/wordprocessingml/2006/main">
        <w:t xml:space="preserve">[1] 基本信息</w:t>
      </w:r>
    </w:p>
    <w:p w14:paraId="7E5F2986">
      <w:r xmlns:w="http://schemas.openxmlformats.org/wordprocessingml/2006/main">
        <w:t xml:space="preserve">[2] 语音</w:t>
      </w:r>
    </w:p>
    <w:p w14:paraId="0367EE9D">
      <w:r xmlns:w="http://schemas.openxmlformats.org/wordprocessingml/2006/main">
        <w:t xml:space="preserve">[3] 在游戏中</w:t>
      </w:r>
    </w:p>
    <w:p w14:paraId="390B3D86">
      <w:r xmlns:w="http://schemas.openxmlformats.org/wordprocessingml/2006/main">
        <w:t xml:space="preserve">[4] 琐事</w:t>
      </w:r>
    </w:p>
    <w:p w14:paraId="7D5E0C61">
      <w:r xmlns:w="http://schemas.openxmlformats.org/wordprocessingml/2006/main">
        <w:t xml:space="preserve">[5] 官方推特账号介绍</w:t>
      </w:r>
    </w:p>
    <w:p w14:paraId="47535DE0">
      <w:r xmlns:w="http://schemas.openxmlformats.org/wordprocessingml/2006/main">
        <w:t xml:space="preserve">[6] 评论表单</w:t>
      </w:r>
    </w:p>
    <w:p w14:paraId="72214366">
      <w:r xmlns:w="http://schemas.openxmlformats.org/wordprocessingml/2006/main">
        <w:t xml:space="preserve">[7] 基本信息 †</w:t>
      </w:r>
    </w:p>
    <w:p w14:paraId="792873AD">
      <w:r xmlns:w="http://schemas.openxmlformats.org/wordprocessingml/2006/main">
        <w:t xml:space="preserve">[8] 变换图像</w:t>
      </w:r>
    </w:p>
    <w:p w14:paraId="4F481CE3">
      <w:r xmlns:w="http://schemas.openxmlformats.org/wordprocessingml/2006/main">
        <w:t xml:space="preserve">[9] 简介</w:t>
      </w:r>
    </w:p>
    <w:p w14:paraId="133A06FF">
      <w:r xmlns:w="http://schemas.openxmlformats.org/wordprocessingml/2006/main">
        <w:t xml:space="preserve">[10] 姓名</w:t>
      </w:r>
    </w:p>
    <w:p w14:paraId="6A837BFD">
      <w:r xmlns:w="http://schemas.openxmlformats.org/wordprocessingml/2006/main">
        <w:t xml:space="preserve">[11] 快乐女巫</w:t>
      </w:r>
    </w:p>
    <w:p w14:paraId="4B76934C">
      <w:r xmlns:w="http://schemas.openxmlformats.org/wordprocessingml/2006/main">
        <w:t xml:space="preserve">[12] 真实姓名</w:t>
      </w:r>
    </w:p>
    <w:p w14:paraId="07443166">
      <w:r xmlns:w="http://schemas.openxmlformats.org/wordprocessingml/2006/main">
        <w:t xml:space="preserve">[13] 快乐航空</w:t>
      </w:r>
    </w:p>
    <w:p w14:paraId="3F27F67A">
      <w:r xmlns:w="http://schemas.openxmlformats.org/wordprocessingml/2006/main">
        <w:t xml:space="preserve">[14] 稀有度</w:t>
      </w:r>
    </w:p>
    <w:p w14:paraId="02D1D138">
      <w:r xmlns:w="http://schemas.openxmlformats.org/wordprocessingml/2006/main">
        <w:t xml:space="preserve">[15] 普通攻击</w:t>
      </w:r>
    </w:p>
    <w:p w14:paraId="2E7AE2D4">
      <w:r xmlns:w="http://schemas.openxmlformats.org/wordprocessingml/2006/main">
        <w:t xml:space="preserve">[16] 近战攻击（物理）</w:t>
      </w:r>
    </w:p>
    <w:p w14:paraId="7ADB31DA">
      <w:r xmlns:w="http://schemas.openxmlformats.org/wordprocessingml/2006/main">
        <w:t xml:space="preserve">[17] 附属派系</w:t>
      </w:r>
    </w:p>
    <w:p w14:paraId="27B7DE13">
      <w:r xmlns:w="http://schemas.openxmlformats.org/wordprocessingml/2006/main">
        <w:t xml:space="preserve">[18] 女巫</w:t>
      </w:r>
    </w:p>
    <w:p w14:paraId="6BF00323">
      <w:r xmlns:w="http://schemas.openxmlformats.org/wordprocessingml/2006/main">
        <w:t xml:space="preserve">[19] 嘉纳美雪</w:t>
      </w:r>
    </w:p>
    <w:p w14:paraId="5E5CE3A8">
      <w:r xmlns:w="http://schemas.openxmlformats.org/wordprocessingml/2006/main">
        <w:t xml:space="preserve">[20] 插图</w:t>
      </w:r>
    </w:p>
    <w:p w14:paraId="57AF37FF">
      <w:r xmlns:w="http://schemas.openxmlformats.org/wordprocessingml/2006/main">
        <w:t xml:space="preserve">[21] 萩山坂影</w:t>
      </w:r>
    </w:p>
    <w:p w14:paraId="057DAC9A">
      <w:r xmlns:w="http://schemas.openxmlformats.org/wordprocessingml/2006/main">
        <w:t xml:space="preserve">[22] SD字符</w:t>
      </w:r>
    </w:p>
    <w:p w14:paraId="6BD8A9CC">
      <w:r xmlns:w="http://schemas.openxmlformats.org/wordprocessingml/2006/main">
        <w:t xml:space="preserve">[23] 风味文字</w:t>
      </w:r>
    </w:p>
    <w:p w14:paraId="6F1C7DEA">
      <w:r xmlns:w="http://schemas.openxmlformats.org/wordprocessingml/2006/main">
        <w:t xml:space="preserve">[24] “可是我数学不好！3+9=很多！”她拥有哈比族的血统，擅长空中战斗。变身时，她的头发会变成两只巨大的翅膀。她暂时从齐格弗里德的阵营转投伊丽莎白的阵营，但她是一名见习魔女，目标是最终在尼尔的指导下运用自己的力量。尽管外表娇小，她却食量惊人，可以轻松吃下好几个人的食物。</w:t>
      </w:r>
    </w:p>
    <w:p w14:paraId="71B93EE3">
      <w:r xmlns:w="http://schemas.openxmlformats.org/wordprocessingml/2006/main">
        <w:t xml:space="preserve">[25] 如何获得</w:t>
      </w:r>
    </w:p>
    <w:p w14:paraId="76B64F06">
      <w:r xmlns:w="http://schemas.openxmlformats.org/wordprocessingml/2006/main">
        <w:t xml:space="preserve">[26] 在活动“万圣节天空的翱翔”中获得100个“觉醒之芽 - 克制”（※若在复刻活动期间（2023年10月11日至10月18日）未获得，可在观看活动剧情第一集后获得。（届时将拥有100个觉醒之芽 - 克制））。可在角色兑换商店兑换100个“觉醒种子”。</w:t>
      </w:r>
    </w:p>
    <w:p w14:paraId="59F088B6">
      <w:r xmlns:w="http://schemas.openxmlformats.org/wordprocessingml/2006/main">
        <w:t xml:space="preserve">[27] 基础属性（1星）* 每增加1星+50%，5星时为1星值的3倍</w:t>
      </w:r>
    </w:p>
    <w:p w14:paraId="7D381402">
      <w:r xmlns:w="http://schemas.openxmlformats.org/wordprocessingml/2006/main">
        <w:t xml:space="preserve">[28] 级</w:t>
      </w:r>
    </w:p>
    <w:p w14:paraId="78A17CD0">
      <w:r xmlns:w="http://schemas.openxmlformats.org/wordprocessingml/2006/main">
        <w:t xml:space="preserve">[29] 耐力</w:t>
      </w:r>
    </w:p>
    <w:p w14:paraId="4DD0ECCD">
      <w:r xmlns:w="http://schemas.openxmlformats.org/wordprocessingml/2006/main">
        <w:t xml:space="preserve">[30] 攻击力</w:t>
      </w:r>
    </w:p>
    <w:p w14:paraId="7184C24F">
      <w:r xmlns:w="http://schemas.openxmlformats.org/wordprocessingml/2006/main">
        <w:t xml:space="preserve">[31] 防御能力</w:t>
      </w:r>
    </w:p>
    <w:p w14:paraId="62FA6022">
      <w:r xmlns:w="http://schemas.openxmlformats.org/wordprocessingml/2006/main">
        <w:t xml:space="preserve">[32] 魔力</w:t>
      </w:r>
    </w:p>
    <w:p w14:paraId="04900AEF">
      <w:r xmlns:w="http://schemas.openxmlformats.org/wordprocessingml/2006/main">
        <w:t xml:space="preserve">[33] 魔法抗性</w:t>
      </w:r>
    </w:p>
    <w:p w14:paraId="135A6C5F">
      <w:r xmlns:w="http://schemas.openxmlformats.org/wordprocessingml/2006/main">
        <w:t xml:space="preserve">[34] 详细状态</w:t>
      </w:r>
    </w:p>
    <w:p w14:paraId="08721357">
      <w:r xmlns:w="http://schemas.openxmlformats.org/wordprocessingml/2006/main">
        <w:t xml:space="preserve">[35] 准确性</w:t>
      </w:r>
    </w:p>
    <w:p w14:paraId="580DCF71">
      <w:r xmlns:w="http://schemas.openxmlformats.org/wordprocessingml/2006/main">
        <w:t xml:space="preserve">[36] 回避能力</w:t>
      </w:r>
    </w:p>
    <w:p w14:paraId="4BE99293">
      <w:r xmlns:w="http://schemas.openxmlformats.org/wordprocessingml/2006/main">
        <w:t xml:space="preserve">[37] 连续命中率</w:t>
      </w:r>
    </w:p>
    <w:p w14:paraId="4AFBE8F7">
      <w:r xmlns:w="http://schemas.openxmlformats.org/wordprocessingml/2006/main">
        <w:t xml:space="preserve">[38] 反击率</w:t>
      </w:r>
    </w:p>
    <w:p w14:paraId="31A974C2">
      <w:r xmlns:w="http://schemas.openxmlformats.org/wordprocessingml/2006/main">
        <w:t xml:space="preserve">[39] 眩晕激活率</w:t>
      </w:r>
    </w:p>
    <w:p w14:paraId="54168935">
      <w:r xmlns:w="http://schemas.openxmlformats.org/wordprocessingml/2006/main">
        <w:t xml:space="preserve">[40] 眩晕抗性</w:t>
      </w:r>
    </w:p>
    <w:p w14:paraId="2DC072A6">
      <w:r xmlns:w="http://schemas.openxmlformats.org/wordprocessingml/2006/main">
        <w:t xml:space="preserve">[41] 移动速度</w:t>
      </w:r>
    </w:p>
    <w:p w14:paraId="5491C8D7">
      <w:r xmlns:w="http://schemas.openxmlformats.org/wordprocessingml/2006/main">
        <w:t xml:space="preserve">[42] 部署速度</w:t>
      </w:r>
    </w:p>
    <w:p w14:paraId="210A6638">
      <w:r xmlns:w="http://schemas.openxmlformats.org/wordprocessingml/2006/main">
        <w:t xml:space="preserve">[43] 行动速度</w:t>
      </w:r>
    </w:p>
    <w:p w14:paraId="3AC2E6BC">
      <w:r xmlns:w="http://schemas.openxmlformats.org/wordprocessingml/2006/main">
        <w:t xml:space="preserve">[44] 特别收费金额</w:t>
      </w:r>
    </w:p>
    <w:p w14:paraId="58283ABD">
      <w:r xmlns:w="http://schemas.openxmlformats.org/wordprocessingml/2006/main">
        <w:t xml:space="preserve">[45] 特殊招式</w:t>
      </w:r>
    </w:p>
    <w:p w14:paraId="2C537A62">
      <w:r xmlns:w="http://schemas.openxmlformats.org/wordprocessingml/2006/main">
        <w:t xml:space="preserve">[46] 姓名</w:t>
      </w:r>
    </w:p>
    <w:p w14:paraId="4FFC5C65">
      <w:r xmlns:w="http://schemas.openxmlformats.org/wordprocessingml/2006/main">
        <w:t xml:space="preserve">[47] 效应</w:t>
      </w:r>
    </w:p>
    <w:p w14:paraId="46477907">
      <w:r xmlns:w="http://schemas.openxmlformats.org/wordprocessingml/2006/main">
        <w:t xml:space="preserve">[48] 尘魔袭击</w:t>
      </w:r>
    </w:p>
    <w:p w14:paraId="764CE955">
      <w:r xmlns:w="http://schemas.openxmlformats.org/wordprocessingml/2006/main">
        <w:t xml:space="preserve">[49] 对单个敌人造成 6 倍物理伤害。</w:t>
      </w:r>
    </w:p>
    <w:p w14:paraId="612C8C1F">
      <w:r xmlns:w="http://schemas.openxmlformats.org/wordprocessingml/2006/main">
        <w:t xml:space="preserve">[50] 尘魔攻击+</w:t>
      </w:r>
    </w:p>
    <w:p w14:paraId="1D4AF155">
      <w:r xmlns:w="http://schemas.openxmlformats.org/wordprocessingml/2006/main">
        <w:t xml:space="preserve">[51] 对单个敌人造成9倍物理伤害</w:t>
      </w:r>
    </w:p>
    <w:p w14:paraId="31EB29C6">
      <w:r xmlns:w="http://schemas.openxmlformats.org/wordprocessingml/2006/main">
        <w:t xml:space="preserve">[52] 独特效果</w:t>
      </w:r>
    </w:p>
    <w:p w14:paraId="34BF4E88">
      <w:r xmlns:w="http://schemas.openxmlformats.org/wordprocessingml/2006/main">
        <w:t xml:space="preserve">[53] 姓名</w:t>
      </w:r>
    </w:p>
    <w:p w14:paraId="23C5A783">
      <w:r xmlns:w="http://schemas.openxmlformats.org/wordprocessingml/2006/main">
        <w:t xml:space="preserve">[54] 效应</w:t>
      </w:r>
    </w:p>
    <w:p w14:paraId="2B6DC6EF">
      <w:r xmlns:w="http://schemas.openxmlformats.org/wordprocessingml/2006/main">
        <w:t xml:space="preserve">[55] 将会有所帮助。</w:t>
      </w:r>
    </w:p>
    <w:p w14:paraId="711A17F2">
      <w:r xmlns:w="http://schemas.openxmlformats.org/wordprocessingml/2006/main">
        <w:t xml:space="preserve">[56] 部署完成后，除自身以外所有友方单位的特殊攻击槽增加15%。每次普通攻击命中时，自身特殊攻击力提升1%（最高50%）。使用特殊攻击后，此效果重置为0%。</w:t>
      </w:r>
    </w:p>
    <w:p w14:paraId="43B6AFCA">
      <w:r xmlns:w="http://schemas.openxmlformats.org/wordprocessingml/2006/main">
        <w:t xml:space="preserve">[57] 希望这能有所帮助。</w:t>
      </w:r>
    </w:p>
    <w:p w14:paraId="01F4DED6">
      <w:r xmlns:w="http://schemas.openxmlformats.org/wordprocessingml/2006/main">
        <w:t xml:space="preserve">[58] 部署完成后，除自身以外所有友方单位的特殊攻击槽增加25%。每次普通攻击命中时，自身特殊攻击力提升1%（最高50%）。使用特殊攻击后，此效果重置为0%。</w:t>
      </w:r>
    </w:p>
    <w:p w14:paraId="65EB0EAE">
      <w:r xmlns:w="http://schemas.openxmlformats.org/wordprocessingml/2006/main">
        <w:t xml:space="preserve">[59] 休闲服装照片</w:t>
      </w:r>
    </w:p>
    <w:p w14:paraId="3E5EDAE0">
      <w:r xmlns:w="http://schemas.openxmlformats.org/wordprocessingml/2006/main">
        <w:t xml:space="preserve">[60] 增强图像</w:t>
      </w:r>
    </w:p>
    <w:p w14:paraId="17A31877">
      <w:r xmlns:w="http://schemas.openxmlformats.org/wordprocessingml/2006/main">
        <w:t xml:space="preserve">[61] 语音 †</w:t>
      </w:r>
    </w:p>
    <w:p w14:paraId="49C85974">
      <w:r xmlns:w="http://schemas.openxmlformats.org/wordprocessingml/2006/main">
        <w:t xml:space="preserve">[62] 点击打开行列表</w:t>
      </w:r>
    </w:p>
    <w:p w14:paraId="5839F823">
      <w:r xmlns:w="http://schemas.openxmlformats.org/wordprocessingml/2006/main">
        <w:t xml:space="preserve">[63] 加入</w:t>
      </w:r>
    </w:p>
    <w:p w14:paraId="4A6D9362">
      <w:r xmlns:w="http://schemas.openxmlformats.org/wordprocessingml/2006/main">
        <w:t xml:space="preserve">[64] 对话 1（转换后）</w:t>
      </w:r>
    </w:p>
    <w:p w14:paraId="32998E7D">
      <w:r xmlns:w="http://schemas.openxmlformats.org/wordprocessingml/2006/main">
        <w:t xml:space="preserve">[65] 对话 2（转换后）</w:t>
      </w:r>
    </w:p>
    <w:p w14:paraId="296DAC49">
      <w:r xmlns:w="http://schemas.openxmlformats.org/wordprocessingml/2006/main">
        <w:t xml:space="preserve">[66] 对话 3（转换后）</w:t>
      </w:r>
    </w:p>
    <w:p w14:paraId="1BA6C21F">
      <w:r xmlns:w="http://schemas.openxmlformats.org/wordprocessingml/2006/main">
        <w:t xml:space="preserve">[67] 对话 4（转换后）</w:t>
      </w:r>
    </w:p>
    <w:p w14:paraId="2BB5ECB8">
      <w:r xmlns:w="http://schemas.openxmlformats.org/wordprocessingml/2006/main">
        <w:t xml:space="preserve">[68] 空闲 1（转换后）</w:t>
      </w:r>
    </w:p>
    <w:p w14:paraId="367D732E">
      <w:r xmlns:w="http://schemas.openxmlformats.org/wordprocessingml/2006/main">
        <w:t xml:space="preserve">[69] 空闲 2（转换后）</w:t>
      </w:r>
    </w:p>
    <w:p w14:paraId="2EAC7875">
      <w:r xmlns:w="http://schemas.openxmlformats.org/wordprocessingml/2006/main">
        <w:t xml:space="preserve">[70] 对话 1（转变前）</w:t>
      </w:r>
    </w:p>
    <w:p w14:paraId="6DFF5C4A">
      <w:r xmlns:w="http://schemas.openxmlformats.org/wordprocessingml/2006/main">
        <w:t xml:space="preserve">[71] 对话 2（转变前）</w:t>
      </w:r>
    </w:p>
    <w:p w14:paraId="524343C0">
      <w:r xmlns:w="http://schemas.openxmlformats.org/wordprocessingml/2006/main">
        <w:t xml:space="preserve">[72] 对话 3（转变前）</w:t>
      </w:r>
    </w:p>
    <w:p w14:paraId="7914CFD3">
      <w:r xmlns:w="http://schemas.openxmlformats.org/wordprocessingml/2006/main">
        <w:t xml:space="preserve">[73] 对话 4（转变前）</w:t>
      </w:r>
    </w:p>
    <w:p w14:paraId="58302FAA">
      <w:r xmlns:w="http://schemas.openxmlformats.org/wordprocessingml/2006/main">
        <w:t xml:space="preserve">[74] 空闲 1（转换前）</w:t>
      </w:r>
    </w:p>
    <w:p w14:paraId="4ABD22A3">
      <w:r xmlns:w="http://schemas.openxmlformats.org/wordprocessingml/2006/main">
        <w:t xml:space="preserve">[75] 空闲 2（转换前）</w:t>
      </w:r>
    </w:p>
    <w:p w14:paraId="41F30878">
      <w:r xmlns:w="http://schemas.openxmlformats.org/wordprocessingml/2006/main">
        <w:t xml:space="preserve">[76] 升级 1</w:t>
      </w:r>
    </w:p>
    <w:p w14:paraId="721F6651">
      <w:r xmlns:w="http://schemas.openxmlformats.org/wordprocessingml/2006/main">
        <w:t xml:space="preserve">[77] 升级 2</w:t>
      </w:r>
    </w:p>
    <w:p w14:paraId="08670A4F">
      <w:r xmlns:w="http://schemas.openxmlformats.org/wordprocessingml/2006/main">
        <w:t xml:space="preserve">[78] 升级 3</w:t>
      </w:r>
    </w:p>
    <w:p w14:paraId="08BBBBF4">
      <w:r xmlns:w="http://schemas.openxmlformats.org/wordprocessingml/2006/main">
        <w:t xml:space="preserve">[79] 捕获</w:t>
      </w:r>
    </w:p>
    <w:p w14:paraId="2469FDC6">
      <w:r xmlns:w="http://schemas.openxmlformats.org/wordprocessingml/2006/main">
        <w:t xml:space="preserve">[80] 战斗开始 1</w:t>
      </w:r>
    </w:p>
    <w:p w14:paraId="28FDE57B">
      <w:r xmlns:w="http://schemas.openxmlformats.org/wordprocessingml/2006/main">
        <w:t xml:space="preserve">[81] 战斗开始 2</w:t>
      </w:r>
    </w:p>
    <w:p w14:paraId="7391D011">
      <w:r xmlns:w="http://schemas.openxmlformats.org/wordprocessingml/2006/main">
        <w:t xml:space="preserve">[82] 战斗参与 1</w:t>
      </w:r>
    </w:p>
    <w:p w14:paraId="5B7D125A">
      <w:r xmlns:w="http://schemas.openxmlformats.org/wordprocessingml/2006/main">
        <w:t xml:space="preserve">[83] 战斗参与 2</w:t>
      </w:r>
    </w:p>
    <w:p w14:paraId="4268A136">
      <w:r xmlns:w="http://schemas.openxmlformats.org/wordprocessingml/2006/main">
        <w:t xml:space="preserve">[84] 战斗胜利 1</w:t>
      </w:r>
    </w:p>
    <w:p w14:paraId="7E4E1845">
      <w:r xmlns:w="http://schemas.openxmlformats.org/wordprocessingml/2006/main">
        <w:t xml:space="preserve">[85] 战斗胜利 2</w:t>
      </w:r>
    </w:p>
    <w:p w14:paraId="0BA6272D">
      <w:r xmlns:w="http://schemas.openxmlformats.org/wordprocessingml/2006/main">
        <w:t xml:space="preserve">[86] 普通攻击 1</w:t>
      </w:r>
    </w:p>
    <w:p w14:paraId="22E610EC">
      <w:r xmlns:w="http://schemas.openxmlformats.org/wordprocessingml/2006/main">
        <w:t xml:space="preserve">[87] 普通攻击 2</w:t>
      </w:r>
    </w:p>
    <w:p w14:paraId="5048EFB6">
      <w:r xmlns:w="http://schemas.openxmlformats.org/wordprocessingml/2006/main">
        <w:t xml:space="preserve">[88] 普通攻击 3</w:t>
      </w:r>
    </w:p>
    <w:p w14:paraId="611DEF40">
      <w:r xmlns:w="http://schemas.openxmlformats.org/wordprocessingml/2006/main">
        <w:t xml:space="preserve">[89] 独特效果激活 1</w:t>
      </w:r>
    </w:p>
    <w:p w14:paraId="7BDB21AC">
      <w:r xmlns:w="http://schemas.openxmlformats.org/wordprocessingml/2006/main">
        <w:t xml:space="preserve">[90] 独特效果激活 2</w:t>
      </w:r>
    </w:p>
    <w:p w14:paraId="217EB0EE">
      <w:r xmlns:w="http://schemas.openxmlformats.org/wordprocessingml/2006/main">
        <w:t xml:space="preserve">[91] 独特效果激活 3</w:t>
      </w:r>
    </w:p>
    <w:p w14:paraId="7654AB4B">
      <w:r xmlns:w="http://schemas.openxmlformats.org/wordprocessingml/2006/main">
        <w:t xml:space="preserve">[92] 特殊招式 1</w:t>
      </w:r>
    </w:p>
    <w:p w14:paraId="578877C5">
      <w:r xmlns:w="http://schemas.openxmlformats.org/wordprocessingml/2006/main">
        <w:t xml:space="preserve">[93] 特殊招式 2</w:t>
      </w:r>
    </w:p>
    <w:p w14:paraId="2E6BA1B7">
      <w:r xmlns:w="http://schemas.openxmlformats.org/wordprocessingml/2006/main">
        <w:t xml:space="preserve">[94] 受到的伤害：1</w:t>
      </w:r>
    </w:p>
    <w:p w14:paraId="41D02F0A">
      <w:r xmlns:w="http://schemas.openxmlformats.org/wordprocessingml/2006/main">
        <w:t xml:space="preserve">[95] 受到的伤害：2</w:t>
      </w:r>
    </w:p>
    <w:p w14:paraId="77C89A51">
      <w:r xmlns:w="http://schemas.openxmlformats.org/wordprocessingml/2006/main">
        <w:t xml:space="preserve">[96] 受到的伤害：3</w:t>
      </w:r>
    </w:p>
    <w:p w14:paraId="582C41E2">
      <w:r xmlns:w="http://schemas.openxmlformats.org/wordprocessingml/2006/main">
        <w:t xml:space="preserve">[97] 撤回</w:t>
      </w:r>
    </w:p>
    <w:p w14:paraId="65FC3D46">
      <w:r xmlns:w="http://schemas.openxmlformats.org/wordprocessingml/2006/main">
        <w:t xml:space="preserve">[98] 项目用途 1</w:t>
      </w:r>
    </w:p>
    <w:p w14:paraId="58274184">
      <w:r xmlns:w="http://schemas.openxmlformats.org/wordprocessingml/2006/main">
        <w:t xml:space="preserve">[99] 物品用途 2</w:t>
      </w:r>
    </w:p>
    <w:p w14:paraId="24ED7AB4">
      <w:r xmlns:w="http://schemas.openxmlformats.org/wordprocessingml/2006/main">
        <w:t xml:space="preserve">[100] 在游戏中 †</w:t>
      </w:r>
    </w:p>
    <w:p w14:paraId="40CD08A1">
      <w:r xmlns:w="http://schemas.openxmlformats.org/wordprocessingml/2006/main">
        <w:t xml:space="preserve">[101] 在 2022 年 10 月 26 日发布的“万圣节天空翱翔之翼”活动中作为免费角色加入。该角色为女巫攻击者，既可作为计量槽生成辅助，也可作为单体终极攻击者。</w:t>
      </w:r>
    </w:p>
    <w:p w14:paraId="2C577391">
      <w:r xmlns:w="http://schemas.openxmlformats.org/wordprocessingml/2006/main">
        <w:t xml:space="preserve">[102] 作为攻击手，她的攻击力较低，但4的行动速度和7.5的特殊攻击充能速度并不算差。或许是因为鹰身女妖以速度著称，她3的最快移动速度和7.5的初始部署速度也相当出色。</w:t>
      </w:r>
    </w:p>
    <w:p w14:paraId="5C02A3FC">
      <w:r xmlns:w="http://schemas.openxmlformats.org/wordprocessingml/2006/main">
        <w:t xml:space="preserve">[103] 这种可以从后备槽快速部署并提升扩散槽的单体特殊攻击手的风格，与审判之刃第三把伊扎纳尔类似。当然，它也具备R级标准规格。</w:t>
      </w:r>
    </w:p>
    <w:p w14:paraId="67174BE2">
      <w:r xmlns:w="http://schemas.openxmlformats.org/wordprocessingml/2006/main">
        <w:t xml:space="preserve">[104] 该特殊招式是一个简单的单体攻击，没有其他附加效果。它的独特之处在于其特殊效果。</w:t>
      </w:r>
    </w:p>
    <w:p w14:paraId="5E36BA89">
      <w:r xmlns:w="http://schemas.openxmlformats.org/wordprocessingml/2006/main">
        <w:t xml:space="preserve">[105] 当与具有类似计量槽增加效果的角色竞争位置时，你需要强调从后备队部署的速度。</w:t>
      </w:r>
    </w:p>
    <w:p w14:paraId="60DCD79B">
      <w:r xmlns:w="http://schemas.openxmlformats.org/wordprocessingml/2006/main">
        <w:t xml:space="preserve">[106] 特殊技能的强化效果会在发动后重置，因此如果正常使用，只会提供少量增益。如果想用它对付较弱的敌人积攒力量，然后再对付首领，则需要手动操作。在团队副本或高难度首领战中使用时，应寻找合适的发动时机，同时注意能否存活到下次使用。</w:t>
      </w:r>
    </w:p>
    <w:p w14:paraId="3EAE6890">
      <w:r xmlns:w="http://schemas.openxmlformats.org/wordprocessingml/2006/main">
        <w:t xml:space="preserve">[107] 琐事 †</w:t>
      </w:r>
    </w:p>
    <w:p w14:paraId="5A80B29D">
      <w:r xmlns:w="http://schemas.openxmlformats.org/wordprocessingml/2006/main">
        <w:t xml:space="preserve">[108] 当雪乃问哈比千舞时贞是什么样的人时，哈比回答说：“如果说的是怪物，那就是贝尔特·弗鲁斯特。” 即使是那家伙和这个人也不会说得那么过分。</w:t>
      </w:r>
    </w:p>
    <w:p w14:paraId="6E19B66B">
      <w:r xmlns:w="http://schemas.openxmlformats.org/wordprocessingml/2006/main">
        <w:t xml:space="preserve">[109] 官方推特账号简介 †</w:t>
      </w:r>
    </w:p>
    <w:p w14:paraId="5242EBAF">
      <w:r xmlns:w="http://schemas.openxmlformats.org/wordprocessingml/2006/main">
        <w:t xml:space="preserve">[110] 人物介绍</w:t>
      </w:r>
    </w:p>
    <w:p w14:paraId="26C6CE90">
      <w:r xmlns:w="http://schemas.openxmlformats.org/wordprocessingml/2006/main">
        <w:t xml:space="preserve">[111] 评论表 †</w:t>
      </w:r>
    </w:p>
    <w:p w14:paraId="6A940C59">
      <w:r xmlns:w="http://schemas.openxmlformats.org/wordprocessingml/2006/main">
        <w:t xml:space="preserve">[112] 点击打开历史日志列表</w:t>
      </w:r>
    </w:p>
    <w:p w14:paraId="548CE921">
      <w:r xmlns:w="http://schemas.openxmlformats.org/wordprocessingml/2006/main">
        <w:t xml:space="preserve">[113] 末尾的数字越小，日志越旧。</w:t>
      </w:r>
    </w:p>
    <w:p w14:paraId="0141DED6">
      <w:r xmlns:w="http://schemas.openxmlformats.org/wordprocessingml/2006/main">
        <w:t xml:space="preserve">[114]“评论/女巫快乐/”没有子页面。</w:t>
      </w:r>
    </w:p>
    <w:p w14:paraId="2BA1ACF1">
      <w:r xmlns:w="http://schemas.openxmlformats.org/wordprocessingml/2006/main">
        <w:t xml:space="preserve">[115] 穿便服的时候，如果她胸部平坦，身材看起来会很匀称。为什么会这样……这样呢？ -- [0YcpVwgKFnE] 2022-10-27 (周四) 12:21:37</w:t>
      </w:r>
    </w:p>
    <w:p w14:paraId="5A906368">
      <w:r xmlns:w="http://schemas.openxmlformats.org/wordprocessingml/2006/main">
        <w:t xml:space="preserve">[116] 这梳得一丝不苟的发型不太好看…… 我想知道她的便服长什么样……（查看图片）什么！？ -- [3orQjbpYsoo] 2023-10-12 (周四) 16:29:19</w:t>
      </w:r>
    </w:p>
    <w:p w14:paraId="580DC9CC">
      <w:r xmlns:w="http://schemas.openxmlformats.org/wordprocessingml/2006/main">
        <w:t xml:space="preserve">[117] 她是个女巫，拥有4秒单体特殊攻击，而且她的独特能力相当不错，所以我正在认真考虑觉醒她。——[nJyJ9xQ5hC.] 2022-10-26 (周三) 18:27:26</w:t>
      </w:r>
    </w:p>
    <w:p w14:paraId="5F3D106A">
      <w:r xmlns:w="http://schemas.openxmlformats.org/wordprocessingml/2006/main">
        <w:t xml:space="preserve">[118] 如果你把它理解为能够在此基础上增加 6/9 次，那就相当不错了。——[691h9Iyj9rQ] 2022-10-26 (周三) 19:26:45</w:t>
      </w:r>
    </w:p>
    <w:p w14:paraId="17F388C7">
      <w:r xmlns:w="http://schemas.openxmlformats.org/wordprocessingml/2006/main">
        <w:t xml:space="preserve">[119] 暂且不论好坏（这纯属个人喜好），这种画风和氛围让人感觉，如果你在看《少年Jump》，《Bonbon》里的角色就会突然出现。——[7bbzgy2uWAk] 2022-10-26 (周三) 21:28:22</w:t>
      </w:r>
    </w:p>
    <w:p w14:paraId="5BD293C5">
      <w:r xmlns:w="http://schemas.openxmlformats.org/wordprocessingml/2006/main">
        <w:t xml:space="preserve">[120] 说实话，这画风变化太大了，感觉很奇怪。——[eZXL9b5O0qY] 2022-10-26 (周三) 22:33:51</w:t>
      </w:r>
    </w:p>
    <w:p w14:paraId="4FE1BCAB">
      <w:r xmlns:w="http://schemas.openxmlformats.org/wordprocessingml/2006/main">
        <w:t xml:space="preserve">[121] 我大约十年前辞职了，回应一年前的一条评论——[KMplDmIPEUc] 2023-10-09 (周一) 22:31:10</w:t>
      </w:r>
    </w:p>
    <w:p w14:paraId="23B8C014">
      <w:r xmlns:w="http://schemas.openxmlformats.org/wordprocessingml/2006/main">
        <w:t xml:space="preserve">[122] 虽然没那么糟糕，但当你看着涩谷的那些蘑菇时，确实会觉得它们都有些下垂…… -- [CGQk.n54dwc] 2022-10-27 (周四) 00:23:43</w:t>
      </w:r>
    </w:p>
    <w:p w14:paraId="421ACE45">
      <w:r xmlns:w="http://schemas.openxmlformats.org/wordprocessingml/2006/main">
        <w:t xml:space="preserve">[123] 我很惊讶。原来他是《魔法古董》的画师。我真的很喜欢那本书。——[0YcpVwgKFnE] 2022-10-27 (周四) 12:19:42</w:t>
      </w:r>
    </w:p>
    <w:p w14:paraId="23EB9847">
      <w:r xmlns:w="http://schemas.openxmlformats.org/wordprocessingml/2006/main">
        <w:t xml:space="preserve">[124] 某部名为《魔法安迪拥抱》的漫画里有个笑话。——[9Nj1ZBUk8HM] 2022-10-27 (周四) 12:23:43</w:t>
      </w:r>
    </w:p>
    <w:p w14:paraId="2B4A016F">
      <w:r xmlns:w="http://schemas.openxmlformats.org/wordprocessingml/2006/main">
        <w:t xml:space="preserve">[125] 如果他们只是简单地给它加上翅膀，它就会变成神圣骑士……我觉得他们故意把设计得有点前卫，因为它是怪兽类型。——[.B2YlTVyZGQ] 2022-11-03 (周四) 03:43:41</w:t>
      </w:r>
    </w:p>
    <w:p w14:paraId="0C3205D1">
      <w:r xmlns:w="http://schemas.openxmlformats.org/wordprocessingml/2006/main">
        <w:t xml:space="preserve">[126] 这点太温和了，没法比较，不过让我想起了机器人Ponkots——[xlzpAnkyUic] 2022-10-26 (周三) 21:59:03</w:t>
      </w:r>
    </w:p>
    <w:p w14:paraId="5F96F39C">
      <w:r xmlns:w="http://schemas.openxmlformats.org/wordprocessingml/2006/main">
        <w:t xml:space="preserve">[127] 说实话，也是…… -- [0YcpVwgKFnE] 2022-10-27 (周四) 12:17:49</w:t>
      </w:r>
    </w:p>
    <w:p w14:paraId="53723230">
      <w:r xmlns:w="http://schemas.openxmlformats.org/wordprocessingml/2006/main">
        <w:t xml:space="preserve">[128] 看到恶魔袭击后，我终于意识到那是塞壬——[we9SKY4GVrw] 2022-10-27 (周四) 09:46:44</w:t>
      </w:r>
    </w:p>
    <w:p w14:paraId="797C67BF">
      <w:r xmlns:w="http://schemas.openxmlformats.org/wordprocessingml/2006/main">
        <w:t xml:space="preserve">[129] 我很喜欢这种独特的画风，但我对头发/翅膀的质感有点担心。不过我觉得便服挺可爱的。——[FD99abrpwio] 2022-10-27 (周四) 20:26:50</w:t>
      </w:r>
    </w:p>
    <w:p w14:paraId="6153F7E0">
      <w:r xmlns:w="http://schemas.openxmlformats.org/wordprocessingml/2006/main">
        <w:t xml:space="preserve">[130] 优秀的单体特殊攻击，顶级的R级攻击表现，以及稀有的魔女身份，使其表现毋庸置疑。——[3H2fi2xO9/A] 2022-10-27 (周四) 22:07:21</w:t>
      </w:r>
    </w:p>
    <w:p w14:paraId="61CD30F8">
      <w:r xmlns:w="http://schemas.openxmlformats.org/wordprocessingml/2006/main">
        <w:t xml:space="preserve">[131] 就装备而言，除了常见的腰带和火箭筒之外，为了有效利用独特的特殊招式威力提升，组合技之谜（Combo Mystery）会是一个不错的选择吗？ -- [jrlaWQZhVG6] 2022-10-29 (周六) 19:49:45</w:t>
      </w:r>
    </w:p>
    <w:p w14:paraId="7445486C">
      <w:r xmlns:w="http://schemas.openxmlformats.org/wordprocessingml/2006/main">
        <w:t xml:space="preserve">[132] 时贞的丁丁又长又细！！ -- [GBE16xPgg8M] 2022-10-29 (周六) 20:01:23</w:t>
      </w:r>
    </w:p>
    <w:p w14:paraId="48A8DC82">
      <w:r xmlns:w="http://schemas.openxmlformats.org/wordprocessingml/2006/main">
        <w:t xml:space="preserve">[133] 视觉效果很震撼 -- [mdX1KKOcOT.] 2022-10-30 (周日) 02:52:37</w:t>
      </w:r>
    </w:p>
    <w:p w14:paraId="341BC39C">
      <w:r xmlns:w="http://schemas.openxmlformats.org/wordprocessingml/2006/main">
        <w:t xml:space="preserve">[134] 看着变身后的立绘，我突然想到：“啊，原来她有鸟胸啊。” -- [DhRwDVBeKcw] 2022-10-30 (周日) 23:03:33</w:t>
      </w:r>
    </w:p>
    <w:p w14:paraId="7EB6EA41">
      <w:r xmlns:w="http://schemas.openxmlformats.org/wordprocessingml/2006/main">
        <w:t xml:space="preserve">[135] 我不想说太粗俗的话，但我觉得我可以说“这看起来不像AliceSoft会做的东西”——[krLgeg3u.Z6] 2023-10-13 (周五) 22:18:05</w:t>
      </w:r>
    </w:p>
    <w:p w14:paraId="5B521EB6">
      <w:r xmlns:w="http://schemas.openxmlformats.org/wordprocessingml/2006/main">
        <w:t xml:space="preserve">[136] 我记得它刚推出的时候，有些人对它的外观直言不讳地提出了批评，即使有人想为它辩护，也无能为力。——[/CCICWm6BcE] 2023-10-17 (周二) 03:28:07</w:t>
      </w:r>
    </w:p>
    <w:p w14:paraId="66C25E47">
      <w:r xmlns:w="http://schemas.openxmlformats.org/wordprocessingml/2006/main">
        <w:t xml:space="preserve">[137] 不可能，我真的很喜欢它 -- [Mi1hCUKm1vU] 2024-12-07 (周六) 19:40:42</w:t>
      </w:r>
    </w:p>
    <w:p w14:paraId="08B3925F">
      <w:r xmlns:w="http://schemas.openxmlformats.org/wordprocessingml/2006/main">
        <w:t xml:space="preserve">[138] 我也挺喜欢的，但是有很多负面评价——[lvQw3GX9ejA] 2024-12-08 (周日) 06:56:39</w:t>
      </w:r>
    </w:p>
    <w:p w14:paraId="32A0A82E">
      <w:r xmlns:w="http://schemas.openxmlformats.org/wordprocessingml/2006/main">
        <w:t xml:space="preserve">[139] 袖子宽松而胸部贴合的设计非常逼真——[lk7h70gKPmc] 2025-01-07 (周二) 17:14:41</w:t>
      </w:r>
    </w:p>
    <w:p w14:paraId="48523ACF">
      <w:r xmlns:w="http://schemas.openxmlformats.org/wordprocessingml/2006/main">
        <w:t xml:space="preserve">[140] ←使用棋盘前请务必阅读规则。</w:t>
      </w:r>
    </w:p>
    <w:p w14:paraId="5AB4E3BD">
      <w:r xmlns:w="http://schemas.openxmlformats.org/wordprocessingml/2006/main">
        <w:t xml:space="preserve">[141] 关于规则 †</w:t>
      </w:r>
    </w:p>
    <w:p w14:paraId="0500900D">
      <w:r xmlns:w="http://schemas.openxmlformats.org/wordprocessingml/2006/main">
        <w:t xml:space="preserve">[142] 请不要抱怨或批评页面编辑者。如果您对其他人的编辑有意见，请通过“提供替代方案”或“自行编辑”的方式进行建设性沟通。</w:t>
      </w:r>
    </w:p>
    <w:p w14:paraId="6FF3A683">
      <w:r xmlns:w="http://schemas.openxmlformats.org/wordprocessingml/2006/main">
        <w:t xml:space="preserve">[143] 不要发布个人网站或其他禁止未经授权链接的网站的网址。</w:t>
      </w:r>
    </w:p>
    <w:p w14:paraId="0097CCEA">
      <w:r xmlns:w="http://schemas.openxmlformats.org/wordprocessingml/2006/main">
        <w:t xml:space="preserve">[144] 关于违反规则的帖子 †</w:t>
      </w:r>
    </w:p>
    <w:p w14:paraId="72F87860">
      <w:r xmlns:w="http://schemas.openxmlformats.org/wordprocessingml/2006/main">
        <w:t xml:space="preserve">[145] 禁止发布以下类型的帖子，因为它们容易造成干扰。</w:t>
      </w:r>
    </w:p>
    <w:p w14:paraId="5CF34F94">
      <w:r xmlns:w="http://schemas.openxmlformats.org/wordprocessingml/2006/main">
        <w:t xml:space="preserve">[146]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60545681">
      <w:r xmlns:w="http://schemas.openxmlformats.org/wordprocessingml/2006/main">
        <w:t xml:space="preserve">[147] 其他包括使用此维基的人、官方管理员、艺术家、配音演员、现实生活中的个人以及 Twitter 用户等团体。</w:t>
      </w:r>
    </w:p>
    <w:p w14:paraId="5CA8046C">
      <w:r xmlns:w="http://schemas.openxmlformats.org/wordprocessingml/2006/main">
        <w:t xml:space="preserve">[148] 关于向管理层提交的帖子，我们容忍可以解释为用户反馈的评论，例如“我希望他们改进这一点”、“我希望他们尽快修复错误”和“维护时间太长了”，但我们不容忍使用辱骂性语言贬低管理层。</w:t>
      </w:r>
    </w:p>
    <w:p w14:paraId="1B6E7B20">
      <w:r xmlns:w="http://schemas.openxmlformats.org/wordprocessingml/2006/main">
        <w:t xml:space="preserve">[149] 将讨论和意见交流视为“诽谤或对抗他人”是错误的。然而，在讨论或意见交流中使用辱骂性语言、贬低他人、挑衅他人或在缺乏明确证据的情况下发表言论，都是违法行为。说话时务必注意自己的言辞。</w:t>
      </w:r>
    </w:p>
    <w:p w14:paraId="1DEFDF66">
      <w:r xmlns:w="http://schemas.openxmlformats.org/wordprocessingml/2006/main">
        <w:t xml:space="preserve">[150] 攻击性评论是指使用“做这个”或“做那个”等强烈命令、“使用粗俗语言”、“采取居高临下的态度”或“具有挑衅性”的评论。</w:t>
      </w:r>
    </w:p>
    <w:p w14:paraId="488E701F">
      <w:r xmlns:w="http://schemas.openxmlformats.org/wordprocessingml/2006/main">
        <w:t xml:space="preserve">[151] 禁止发布冒犯现有玩家的帖子，例如“还有人玩这个游戏吗？”或“这游戏已经凉了”。这并不意味着您完全不能发表任何负面言论，而是指那些超出单纯负面评价范围，构成诽谤或诋毁的帖子将被禁止发布。</w:t>
      </w:r>
    </w:p>
    <w:p w14:paraId="52460598">
      <w:r xmlns:w="http://schemas.openxmlformats.org/wordprocessingml/2006/main">
        <w:t xml:space="preserve">[152] 公开羞辱他人，包括泄露他人的游戏内名称或UID</w:t>
      </w:r>
    </w:p>
    <w:p w14:paraId="23FEA249">
      <w:r xmlns:w="http://schemas.openxmlformats.org/wordprocessingml/2006/main">
        <w:t xml:space="preserve">[153] 但是，分享有助于游戏攻略的信息和视频是允许的。</w:t>
      </w:r>
    </w:p>
    <w:p w14:paraId="15D2F917">
      <w:r xmlns:w="http://schemas.openxmlformats.org/wordprocessingml/2006/main">
        <w:t xml:space="preserve">[154] 参考其他应用程序</w:t>
      </w:r>
    </w:p>
    <w:p w14:paraId="4013F3E7">
      <w:r xmlns:w="http://schemas.openxmlformats.org/wordprocessingml/2006/main">
        <w:t xml:space="preserve">[155] 在多个论坛上多次发帖</w:t>
      </w:r>
    </w:p>
    <w:p w14:paraId="74DBF90F">
      <w:r xmlns:w="http://schemas.openxmlformats.org/wordprocessingml/2006/main">
        <w:t xml:space="preserve">[156] 写一串无意义的字符</w:t>
      </w:r>
    </w:p>
    <w:p w14:paraId="0D3B257D">
      <w:r xmlns:w="http://schemas.openxmlformats.org/wordprocessingml/2006/main">
        <w:t xml:space="preserve">[157] 关于作弊和利用漏洞的帖子</w:t>
      </w:r>
    </w:p>
    <w:p w14:paraId="53B464F6">
      <w:r xmlns:w="http://schemas.openxmlformats.org/wordprocessingml/2006/main">
        <w:t xml:space="preserve">[158] 最好的办法是忽略违反规则的帖子。上钩或反驳只会让事情变得更糟。</w:t>
      </w:r>
    </w:p>
    <w:p w14:paraId="45B93559">
      <w:r xmlns:w="http://schemas.openxmlformats.org/wordprocessingml/2006/main">
        <w:t xml:space="preserve">[159] *在上述规则中，“诽谤”指的是在没有客观证据的情况下诋毁和贬低他人。将所有批评性文章都归为“诽谤”是不正确的，所以请务必谨慎。</w:t>
      </w:r>
    </w:p>
    <w:p w14:paraId="4E4F538A">
      <w:r xmlns:w="http://schemas.openxmlformats.org/wordprocessingml/2006/main">
        <w:t xml:space="preserve">[160] 关于修改和删除发帖日志 †</w:t>
      </w:r>
    </w:p>
    <w:p w14:paraId="574E38EF">
      <w:r xmlns:w="http://schemas.openxmlformats.org/wordprocessingml/2006/main">
        <w:t xml:space="preserve">[161] 但是，允许更正印刷错误、遗漏和字体颜色。（他人出于善意所做的更正也允许。）</w:t>
      </w:r>
    </w:p>
    <w:p w14:paraId="7C11EEB9">
      <w:r xmlns:w="http://schemas.openxmlformats.org/wordprocessingml/2006/main">
        <w:t xml:space="preserve">[162] 作为例外情况，您可以删除自己的帖子，但事后必须向管理员报告。此外，删除时，请将整个评论替换为以下文本，而不是完全删除：&amp;color(#ff0000){''发帖人已删除''};</w:t>
      </w:r>
    </w:p>
    <w:p w14:paraId="681AFA21">
      <w:r xmlns:w="http://schemas.openxmlformats.org/wordprocessingml/2006/main">
        <w:t xml:space="preserve">[163] 关于评论违反规则的帖子 †</w:t>
      </w:r>
    </w:p>
    <w:p w14:paraId="692672BE">
      <w:r xmlns:w="http://schemas.openxmlformats.org/wordprocessingml/2006/main">
        <w:t xml:space="preserve">[164] 您可以自行注释掉上述任何违反规则的评论，无需管理员许可。但是，注释掉评论后，请务必在“违规举报公告板”上进行举报。举报时请使用“违规举报公告板”上的模板。</w:t>
      </w:r>
    </w:p>
    <w:p w14:paraId="5224F5F2">
      <w:r xmlns:w="http://schemas.openxmlformats.org/wordprocessingml/2006/main">
        <w:t xml:space="preserve">[165] 未经 CO 举报公告板举报而被删除的帖子将被恢复，而删除帖子的人将受到处罚。</w:t>
      </w:r>
    </w:p>
    <w:p w14:paraId="7C181693">
      <w:r xmlns:w="http://schemas.openxmlformats.org/wordprocessingml/2006/main">
        <w:t xml:space="preserve">[166] 如果您反复向 CO 举报公告板举报不违反规则的帖子，我们将认为您是自私的，并将对您实施发帖和编辑限制。</w:t>
      </w:r>
    </w:p>
    <w:p w14:paraId="6F81C5D9">
      <w:r xmlns:w="http://schemas.openxmlformats.org/wordprocessingml/2006/main">
        <w:t xml:space="preserve">[167] 在 CO 报告公告板上，不构成违规的报告可由管理员酌情恢复。</w:t>
      </w:r>
    </w:p>
    <w:p w14:paraId="5B59C3FD">
      <w:r xmlns:w="http://schemas.openxmlformats.org/wordprocessingml/2006/main">
        <w:t xml:space="preserve">[168] 我想再次重申我的请求：请不要评论那些没有违反规则的评论。（例如，主观判断，比如“虽然没有违反规则，但对任何看到的人来说都明显是垃圾信息”、“恶作剧”或“评论整个帖子”。）</w:t>
      </w:r>
    </w:p>
    <w:p w14:paraId="43DA99F1">
      <w:r xmlns:w="http://schemas.openxmlformats.org/wordprocessingml/2006/main">
        <w:t xml:space="preserve">[169] 关于不违反规则但“冒犯性”的帖子 †</w:t>
      </w:r>
    </w:p>
    <w:p w14:paraId="5F83E2E2">
      <w:r xmlns:w="http://schemas.openxmlformats.org/wordprocessingml/2006/main">
        <w:t xml:space="preserve">[170] 即使帖子内容具有冒犯性，除非违反版规，否则不会被删除。由于每个人对冒犯性帖子的界定标准不尽相同，请使用 NGID 功能隐藏评论，而不是参与争论或挑衅。</w:t>
      </w:r>
    </w:p>
    <w:p w14:paraId="1523DF85">
      <w:r xmlns:w="http://schemas.openxmlformats.org/wordprocessingml/2006/main">
        <w:t xml:space="preserve">[171] 挑衅难道不是一种违规行为吗？†</w:t>
      </w:r>
    </w:p>
    <w:p w14:paraId="36B26D71">
      <w:r xmlns:w="http://schemas.openxmlformats.org/wordprocessingml/2006/main">
        <w:t xml:space="preserve">[172] 每个人对“煽动性言论”的定义都大相径庭，因此我们不认为这是违规行为。如果您认为某条评论具有煽动性，请使用 NGID 功能将其隐藏。</w:t>
      </w:r>
    </w:p>
    <w:p w14:paraId="4D031551">
      <w:r xmlns:w="http://schemas.openxmlformats.org/wordprocessingml/2006/main">
        <w:t xml:space="preserve">[173] 抱怨难道不算违法吗？†</w:t>
      </w:r>
    </w:p>
    <w:p w14:paraId="2D494BB7">
      <w:r xmlns:w="http://schemas.openxmlformats.org/wordprocessingml/2006/main">
        <w:t xml:space="preserve">[174] 一般而言，抱怨本身并不构成违规。但是，针对本作品的负面宣传、诽谤、辱骂性语言以及超出抱怨范围的对抗性言论均构成违规。如果您认为抱怨内容冒犯了您，请使用 NGID 功能隐藏相关评论。</w:t>
      </w:r>
    </w:p>
    <w:p w14:paraId="16E174F2">
      <w:r xmlns:w="http://schemas.openxmlformats.org/wordprocessingml/2006/main">
        <w:t xml:space="preserve">[175] 如果您不确定某个帖子是否违反规则，该怎么办？ †</w:t>
      </w:r>
    </w:p>
    <w:p w14:paraId="76F1D946">
      <w:r xmlns:w="http://schemas.openxmlformats.org/wordprocessingml/2006/main">
        <w:t xml:space="preserve">[176] 有些帖子内容含糊不清，难以判断是否违规。评论删除这类含糊不清的帖子可能会导致问题，所以请不要评论删除，而是使用 NGID 功能将评论隐藏起来。</w:t>
      </w:r>
    </w:p>
    <w:p w14:paraId="68627D72">
      <w:r xmlns:w="http://schemas.openxmlformats.org/wordprocessingml/2006/main">
        <w:t xml:space="preserve">[177] 对屡犯者的处罚 †</w:t>
      </w:r>
    </w:p>
    <w:p w14:paraId="5D7A805E">
      <w:r xmlns:w="http://schemas.openxmlformats.org/wordprocessingml/2006/main">
        <w:t xml:space="preserve">[178] 屡次违反规则或发布特别恶意的帖子，管理员可酌情予以处罚，例如“禁止访问”或“限制发帖”。</w:t>
      </w:r>
    </w:p>
    <w:p w14:paraId="39E82836">
      <w:r xmlns:w="http://schemas.openxmlformats.org/wordprocessingml/2006/main">
        <w:t xml:space="preserve">[179] 如果您对进一步改进有任何建议，请通过 Wiki 管理公告板与我们联系。</w:t>
      </w:r>
    </w:p>
    <w:p w14:paraId="4CDD4B71"/>
    <w:p w14:paraId="1EE935C1">
      <w:r xmlns:w="http://schemas.openxmlformats.org/wordprocessingml/2006/main">
        <w:rPr>
          <w:b/>
        </w:rPr>
        <w:t xml:space="preserve">A350</w:t>
      </w:r>
    </w:p>
    <w:p w14:paraId="51CCE878">
      <w:r xmlns:w="http://schemas.openxmlformats.org/wordprocessingml/2006/main">
        <w:t xml:space="preserve">[0] 索引：所有角色 | SSR 角色 | SR 角色 | R 角色</w:t>
      </w:r>
    </w:p>
    <w:p w14:paraId="4EA6E561">
      <w:r xmlns:w="http://schemas.openxmlformats.org/wordprocessingml/2006/main">
        <w:t xml:space="preserve">[1] 基本信息</w:t>
      </w:r>
    </w:p>
    <w:p w14:paraId="0F5F1E87">
      <w:r xmlns:w="http://schemas.openxmlformats.org/wordprocessingml/2006/main">
        <w:t xml:space="preserve">[2] 语音</w:t>
      </w:r>
    </w:p>
    <w:p w14:paraId="4B53DBE5">
      <w:r xmlns:w="http://schemas.openxmlformats.org/wordprocessingml/2006/main">
        <w:t xml:space="preserve">[3] 其他版本及相关角色</w:t>
      </w:r>
    </w:p>
    <w:p w14:paraId="6CC7C9F2">
      <w:r xmlns:w="http://schemas.openxmlformats.org/wordprocessingml/2006/main">
        <w:t xml:space="preserve">[4] 琐事</w:t>
      </w:r>
    </w:p>
    <w:p w14:paraId="769CF49B">
      <w:r xmlns:w="http://schemas.openxmlformats.org/wordprocessingml/2006/main">
        <w:t xml:space="preserve">[5] 官方推特账号介绍</w:t>
      </w:r>
    </w:p>
    <w:p w14:paraId="35375786">
      <w:r xmlns:w="http://schemas.openxmlformats.org/wordprocessingml/2006/main">
        <w:t xml:space="preserve">[6] 评论表单</w:t>
      </w:r>
    </w:p>
    <w:p w14:paraId="42521BDD">
      <w:r xmlns:w="http://schemas.openxmlformats.org/wordprocessingml/2006/main">
        <w:t xml:space="preserve">[7] 基本信息 †</w:t>
      </w:r>
    </w:p>
    <w:p w14:paraId="2AF71E7D">
      <w:r xmlns:w="http://schemas.openxmlformats.org/wordprocessingml/2006/main">
        <w:t xml:space="preserve">[8] 变换图像</w:t>
      </w:r>
    </w:p>
    <w:p w14:paraId="185396F9">
      <w:r xmlns:w="http://schemas.openxmlformats.org/wordprocessingml/2006/main">
        <w:t xml:space="preserve">[9] 简介</w:t>
      </w:r>
    </w:p>
    <w:p w14:paraId="53EBAC6D">
      <w:r xmlns:w="http://schemas.openxmlformats.org/wordprocessingml/2006/main">
        <w:t xml:space="preserve">[10] 姓名</w:t>
      </w:r>
    </w:p>
    <w:p w14:paraId="59D23B91">
      <w:r xmlns:w="http://schemas.openxmlformats.org/wordprocessingml/2006/main">
        <w:t xml:space="preserve">[11] 女巫皮卡丘</w:t>
      </w:r>
    </w:p>
    <w:p w14:paraId="0551F515">
      <w:r xmlns:w="http://schemas.openxmlformats.org/wordprocessingml/2006/main">
        <w:t xml:space="preserve">[12] 真实姓名</w:t>
      </w:r>
    </w:p>
    <w:p w14:paraId="48EEA668">
      <w:r xmlns:w="http://schemas.openxmlformats.org/wordprocessingml/2006/main">
        <w:t xml:space="preserve">[13] 鼠兔</w:t>
      </w:r>
    </w:p>
    <w:p w14:paraId="4C9EE946">
      <w:r xmlns:w="http://schemas.openxmlformats.org/wordprocessingml/2006/main">
        <w:t xml:space="preserve">[14] 稀有度</w:t>
      </w:r>
    </w:p>
    <w:p w14:paraId="4D845362">
      <w:r xmlns:w="http://schemas.openxmlformats.org/wordprocessingml/2006/main">
        <w:t xml:space="preserve">[15] 普通攻击</w:t>
      </w:r>
    </w:p>
    <w:p w14:paraId="2832E778">
      <w:r xmlns:w="http://schemas.openxmlformats.org/wordprocessingml/2006/main">
        <w:t xml:space="preserve">[16] 近战攻击（物理）</w:t>
      </w:r>
    </w:p>
    <w:p w14:paraId="7945B270">
      <w:r xmlns:w="http://schemas.openxmlformats.org/wordprocessingml/2006/main">
        <w:t xml:space="preserve">[17] 附属派系</w:t>
      </w:r>
    </w:p>
    <w:p w14:paraId="1933620B">
      <w:r xmlns:w="http://schemas.openxmlformats.org/wordprocessingml/2006/main">
        <w:t xml:space="preserve">[18] 女巫</w:t>
      </w:r>
    </w:p>
    <w:p w14:paraId="383829D6">
      <w:r xmlns:w="http://schemas.openxmlformats.org/wordprocessingml/2006/main">
        <w:t xml:space="preserve">[19] 春崎手风 → 舞园凛香</w:t>
      </w:r>
    </w:p>
    <w:p w14:paraId="3C3C1A15">
      <w:r xmlns:w="http://schemas.openxmlformats.org/wordprocessingml/2006/main">
        <w:t xml:space="preserve">[20] 插图</w:t>
      </w:r>
    </w:p>
    <w:p w14:paraId="091715C1">
      <w:r xmlns:w="http://schemas.openxmlformats.org/wordprocessingml/2006/main">
        <w:t xml:space="preserve">[21] 户外稻</w:t>
      </w:r>
    </w:p>
    <w:p w14:paraId="0E34808D">
      <w:r xmlns:w="http://schemas.openxmlformats.org/wordprocessingml/2006/main">
        <w:t xml:space="preserve">[22] SD字符</w:t>
      </w:r>
    </w:p>
    <w:p w14:paraId="0A374C6A">
      <w:r xmlns:w="http://schemas.openxmlformats.org/wordprocessingml/2006/main">
        <w:t xml:space="preserve">[23] 风味文字</w:t>
      </w:r>
    </w:p>
    <w:p w14:paraId="1958AAA8">
      <w:r xmlns:w="http://schemas.openxmlformats.org/wordprocessingml/2006/main">
        <w:t xml:space="preserve">[24] “我是皮卡，来自NAU的魔女，也是齐格弗里德的支持者！而且我超爱欢呼！很高兴认识你♪” 她是一个纯真无邪、充满欢呼魔力的女孩。虽然她是齐格弗里德的支持者，但几乎没有战斗能力。那些被她特殊技能——舞蹈——所吸引的人，都会不由自主地跟着她一起舞动。不过要小心，因为她会一直跳到自己觉得无聊为止。</w:t>
      </w:r>
    </w:p>
    <w:p w14:paraId="3A9C2613">
      <w:r xmlns:w="http://schemas.openxmlformats.org/wordprocessingml/2006/main">
        <w:t xml:space="preserve">[25] 如何获得</w:t>
      </w:r>
    </w:p>
    <w:p w14:paraId="763FE32E">
      <w:r xmlns:w="http://schemas.openxmlformats.org/wordprocessingml/2006/main">
        <w:t xml:space="preserve">[26] 在活动“天岩户新年礼物传说”中获得100个“觉醒之芽 - 克制”（※若在复刻活动期间（2024年1月10日至1月17日）未获得，可在观看活动剧情第一集后获得。（届时将拥有100个觉醒之芽 - 克制））。可在角色兑换处兑换100个“觉醒种子”。</w:t>
      </w:r>
    </w:p>
    <w:p w14:paraId="04A2F21E">
      <w:r xmlns:w="http://schemas.openxmlformats.org/wordprocessingml/2006/main">
        <w:t xml:space="preserve">[27] 基础属性（1星）* 每增加1星+50%，5星时为1星值的3倍</w:t>
      </w:r>
    </w:p>
    <w:p w14:paraId="495CECC2">
      <w:r xmlns:w="http://schemas.openxmlformats.org/wordprocessingml/2006/main">
        <w:t xml:space="preserve">[28] 级</w:t>
      </w:r>
    </w:p>
    <w:p w14:paraId="69A02E78">
      <w:r xmlns:w="http://schemas.openxmlformats.org/wordprocessingml/2006/main">
        <w:t xml:space="preserve">[29] 耐力</w:t>
      </w:r>
    </w:p>
    <w:p w14:paraId="149190FE">
      <w:r xmlns:w="http://schemas.openxmlformats.org/wordprocessingml/2006/main">
        <w:t xml:space="preserve">[30] 攻击力</w:t>
      </w:r>
    </w:p>
    <w:p w14:paraId="544055BB">
      <w:r xmlns:w="http://schemas.openxmlformats.org/wordprocessingml/2006/main">
        <w:t xml:space="preserve">[31] 防御能力</w:t>
      </w:r>
    </w:p>
    <w:p w14:paraId="18221DE2">
      <w:r xmlns:w="http://schemas.openxmlformats.org/wordprocessingml/2006/main">
        <w:t xml:space="preserve">[32] 魔力</w:t>
      </w:r>
    </w:p>
    <w:p w14:paraId="6D973673">
      <w:r xmlns:w="http://schemas.openxmlformats.org/wordprocessingml/2006/main">
        <w:t xml:space="preserve">[33] 魔法抗性</w:t>
      </w:r>
    </w:p>
    <w:p w14:paraId="0E33E8D7">
      <w:r xmlns:w="http://schemas.openxmlformats.org/wordprocessingml/2006/main">
        <w:t xml:space="preserve">[34] 详细状态</w:t>
      </w:r>
    </w:p>
    <w:p w14:paraId="79ADDD23">
      <w:r xmlns:w="http://schemas.openxmlformats.org/wordprocessingml/2006/main">
        <w:t xml:space="preserve">[35] 准确性</w:t>
      </w:r>
    </w:p>
    <w:p w14:paraId="5E228DB8">
      <w:r xmlns:w="http://schemas.openxmlformats.org/wordprocessingml/2006/main">
        <w:t xml:space="preserve">[36] 回避能力</w:t>
      </w:r>
    </w:p>
    <w:p w14:paraId="7F50775E">
      <w:r xmlns:w="http://schemas.openxmlformats.org/wordprocessingml/2006/main">
        <w:t xml:space="preserve">[37] 连续命中率</w:t>
      </w:r>
    </w:p>
    <w:p w14:paraId="47F94803">
      <w:r xmlns:w="http://schemas.openxmlformats.org/wordprocessingml/2006/main">
        <w:t xml:space="preserve">[38] 反击率</w:t>
      </w:r>
    </w:p>
    <w:p w14:paraId="132F3CA4">
      <w:r xmlns:w="http://schemas.openxmlformats.org/wordprocessingml/2006/main">
        <w:t xml:space="preserve">[39] 眩晕激活率</w:t>
      </w:r>
    </w:p>
    <w:p w14:paraId="17457945">
      <w:r xmlns:w="http://schemas.openxmlformats.org/wordprocessingml/2006/main">
        <w:t xml:space="preserve">[40] 眩晕抗性</w:t>
      </w:r>
    </w:p>
    <w:p w14:paraId="1C07407B">
      <w:r xmlns:w="http://schemas.openxmlformats.org/wordprocessingml/2006/main">
        <w:t xml:space="preserve">[41] 移动速度</w:t>
      </w:r>
    </w:p>
    <w:p w14:paraId="5CF999E2">
      <w:r xmlns:w="http://schemas.openxmlformats.org/wordprocessingml/2006/main">
        <w:t xml:space="preserve">[42] 部署速度</w:t>
      </w:r>
    </w:p>
    <w:p w14:paraId="5E47C722">
      <w:r xmlns:w="http://schemas.openxmlformats.org/wordprocessingml/2006/main">
        <w:t xml:space="preserve">[43] 行动速度</w:t>
      </w:r>
    </w:p>
    <w:p w14:paraId="302D3EAF">
      <w:r xmlns:w="http://schemas.openxmlformats.org/wordprocessingml/2006/main">
        <w:t xml:space="preserve">[44] 特别收费金额</w:t>
      </w:r>
    </w:p>
    <w:p w14:paraId="057E93A1">
      <w:r xmlns:w="http://schemas.openxmlformats.org/wordprocessingml/2006/main">
        <w:t xml:space="preserve">[45] 特殊招式</w:t>
      </w:r>
    </w:p>
    <w:p w14:paraId="7EF3438F">
      <w:r xmlns:w="http://schemas.openxmlformats.org/wordprocessingml/2006/main">
        <w:t xml:space="preserve">[46] 姓名</w:t>
      </w:r>
    </w:p>
    <w:p w14:paraId="76CCDB4D">
      <w:r xmlns:w="http://schemas.openxmlformats.org/wordprocessingml/2006/main">
        <w:t xml:space="preserve">[47] 效应</w:t>
      </w:r>
    </w:p>
    <w:p w14:paraId="49D720AE">
      <w:r xmlns:w="http://schemas.openxmlformats.org/wordprocessingml/2006/main">
        <w:t xml:space="preserve">[48] 一起跳舞吧！</w:t>
      </w:r>
    </w:p>
    <w:p w14:paraId="4BCC4308">
      <w:r xmlns:w="http://schemas.openxmlformats.org/wordprocessingml/2006/main">
        <w:t xml:space="preserve">[49] 对所有敌人造成双倍魔法伤害。降低场上所有敌人20点眩晕抗性，持续30秒。</w:t>
      </w:r>
    </w:p>
    <w:p w14:paraId="31342B28">
      <w:r xmlns:w="http://schemas.openxmlformats.org/wordprocessingml/2006/main">
        <w:t xml:space="preserve">[50] 我们一起跳舞吧！</w:t>
      </w:r>
    </w:p>
    <w:p w14:paraId="27161766">
      <w:r xmlns:w="http://schemas.openxmlformats.org/wordprocessingml/2006/main">
        <w:t xml:space="preserve">[51] 对所有敌人造成 4 倍魔法伤害。降低场上所有敌人 20 点眩晕抗性，持续 30 秒。</w:t>
      </w:r>
    </w:p>
    <w:p w14:paraId="145D2690">
      <w:r xmlns:w="http://schemas.openxmlformats.org/wordprocessingml/2006/main">
        <w:t xml:space="preserve">[52] 独特效果</w:t>
      </w:r>
    </w:p>
    <w:p w14:paraId="44A17178">
      <w:r xmlns:w="http://schemas.openxmlformats.org/wordprocessingml/2006/main">
        <w:t xml:space="preserve">[53] 姓名</w:t>
      </w:r>
    </w:p>
    <w:p w14:paraId="73ADD627">
      <w:r xmlns:w="http://schemas.openxmlformats.org/wordprocessingml/2006/main">
        <w:t xml:space="preserve">[54] 效应</w:t>
      </w:r>
    </w:p>
    <w:p w14:paraId="5D8E7DC0">
      <w:r xmlns:w="http://schemas.openxmlformats.org/wordprocessingml/2006/main">
        <w:t xml:space="preserve">[55] 玩，玩！</w:t>
      </w:r>
    </w:p>
    <w:p w14:paraId="36526900">
      <w:r xmlns:w="http://schemas.openxmlformats.org/wordprocessingml/2006/main">
        <w:t xml:space="preserve">[56] 有 10% 的几率使所有敌人眩晕（眩晕 +15%），而不是进行普通攻击。</w:t>
      </w:r>
    </w:p>
    <w:p w14:paraId="528F26F7">
      <w:r xmlns:w="http://schemas.openxmlformats.org/wordprocessingml/2006/main">
        <w:t xml:space="preserve">[57] 玩，玩！</w:t>
      </w:r>
    </w:p>
    <w:p w14:paraId="1C361B79">
      <w:r xmlns:w="http://schemas.openxmlformats.org/wordprocessingml/2006/main">
        <w:t xml:space="preserve">[58] 有 10% 的几率使所有敌人眩晕（眩晕 +25%），而不是进行普通攻击。</w:t>
      </w:r>
    </w:p>
    <w:p w14:paraId="20590A92">
      <w:r xmlns:w="http://schemas.openxmlformats.org/wordprocessingml/2006/main">
        <w:t xml:space="preserve">[59] 休闲服装照片</w:t>
      </w:r>
    </w:p>
    <w:p w14:paraId="17F4569A">
      <w:r xmlns:w="http://schemas.openxmlformats.org/wordprocessingml/2006/main">
        <w:t xml:space="preserve">[60] 增强图像</w:t>
      </w:r>
    </w:p>
    <w:p w14:paraId="75C1C212">
      <w:r xmlns:w="http://schemas.openxmlformats.org/wordprocessingml/2006/main">
        <w:t xml:space="preserve">[61] 语音 †</w:t>
      </w:r>
    </w:p>
    <w:p w14:paraId="609E4805">
      <w:r xmlns:w="http://schemas.openxmlformats.org/wordprocessingml/2006/main">
        <w:t xml:space="preserve">[62] 点击打开行列表</w:t>
      </w:r>
    </w:p>
    <w:p w14:paraId="48FFD234">
      <w:r xmlns:w="http://schemas.openxmlformats.org/wordprocessingml/2006/main">
        <w:t xml:space="preserve">[63] 加入</w:t>
      </w:r>
    </w:p>
    <w:p w14:paraId="663450BD">
      <w:r xmlns:w="http://schemas.openxmlformats.org/wordprocessingml/2006/main">
        <w:t xml:space="preserve">[64] 对话 1（转换后）</w:t>
      </w:r>
    </w:p>
    <w:p w14:paraId="7567FF81">
      <w:r xmlns:w="http://schemas.openxmlformats.org/wordprocessingml/2006/main">
        <w:t xml:space="preserve">[65] 对话 2（转换后）</w:t>
      </w:r>
    </w:p>
    <w:p w14:paraId="4D5DAE8C">
      <w:r xmlns:w="http://schemas.openxmlformats.org/wordprocessingml/2006/main">
        <w:t xml:space="preserve">[66] 对话 3（转换后）</w:t>
      </w:r>
    </w:p>
    <w:p w14:paraId="1D25EC92">
      <w:r xmlns:w="http://schemas.openxmlformats.org/wordprocessingml/2006/main">
        <w:t xml:space="preserve">[67] 对话 4（转换后）</w:t>
      </w:r>
    </w:p>
    <w:p w14:paraId="70F663A0">
      <w:r xmlns:w="http://schemas.openxmlformats.org/wordprocessingml/2006/main">
        <w:t xml:space="preserve">[68] 空闲 1（转换后）</w:t>
      </w:r>
    </w:p>
    <w:p w14:paraId="1D74E41B">
      <w:r xmlns:w="http://schemas.openxmlformats.org/wordprocessingml/2006/main">
        <w:t xml:space="preserve">[69] 空闲 2（转换后）</w:t>
      </w:r>
    </w:p>
    <w:p w14:paraId="2FAF0389">
      <w:r xmlns:w="http://schemas.openxmlformats.org/wordprocessingml/2006/main">
        <w:t xml:space="preserve">[70] 对话 1（转变前）</w:t>
      </w:r>
    </w:p>
    <w:p w14:paraId="71C08C0F">
      <w:r xmlns:w="http://schemas.openxmlformats.org/wordprocessingml/2006/main">
        <w:t xml:space="preserve">[71] 对话 2（转变前）</w:t>
      </w:r>
    </w:p>
    <w:p w14:paraId="509FD301">
      <w:r xmlns:w="http://schemas.openxmlformats.org/wordprocessingml/2006/main">
        <w:t xml:space="preserve">[72] 对话 3（转变前）</w:t>
      </w:r>
    </w:p>
    <w:p w14:paraId="67443FA1">
      <w:r xmlns:w="http://schemas.openxmlformats.org/wordprocessingml/2006/main">
        <w:t xml:space="preserve">[73] 对话 4（转变前）</w:t>
      </w:r>
    </w:p>
    <w:p w14:paraId="6EB84332">
      <w:r xmlns:w="http://schemas.openxmlformats.org/wordprocessingml/2006/main">
        <w:t xml:space="preserve">[74] 空闲 1（转换前）</w:t>
      </w:r>
    </w:p>
    <w:p w14:paraId="5CF81B7D">
      <w:r xmlns:w="http://schemas.openxmlformats.org/wordprocessingml/2006/main">
        <w:t xml:space="preserve">[75] 空闲 2（转换前）</w:t>
      </w:r>
    </w:p>
    <w:p w14:paraId="7FEB0CFB">
      <w:r xmlns:w="http://schemas.openxmlformats.org/wordprocessingml/2006/main">
        <w:t xml:space="preserve">[76] 升级 1</w:t>
      </w:r>
    </w:p>
    <w:p w14:paraId="1FA8E894">
      <w:r xmlns:w="http://schemas.openxmlformats.org/wordprocessingml/2006/main">
        <w:t xml:space="preserve">[77] 升级 2</w:t>
      </w:r>
    </w:p>
    <w:p w14:paraId="7A758BA4">
      <w:r xmlns:w="http://schemas.openxmlformats.org/wordprocessingml/2006/main">
        <w:t xml:space="preserve">[78] 升级 3</w:t>
      </w:r>
    </w:p>
    <w:p w14:paraId="4ABE8178">
      <w:r xmlns:w="http://schemas.openxmlformats.org/wordprocessingml/2006/main">
        <w:t xml:space="preserve">[79] 捕获</w:t>
      </w:r>
    </w:p>
    <w:p w14:paraId="69B1286E">
      <w:r xmlns:w="http://schemas.openxmlformats.org/wordprocessingml/2006/main">
        <w:t xml:space="preserve">[80] 战斗开始 1</w:t>
      </w:r>
    </w:p>
    <w:p w14:paraId="78D64AA8">
      <w:r xmlns:w="http://schemas.openxmlformats.org/wordprocessingml/2006/main">
        <w:t xml:space="preserve">[81] 战斗开始 2</w:t>
      </w:r>
    </w:p>
    <w:p w14:paraId="1EC47A7B">
      <w:r xmlns:w="http://schemas.openxmlformats.org/wordprocessingml/2006/main">
        <w:t xml:space="preserve">[82] 战斗参与 1</w:t>
      </w:r>
    </w:p>
    <w:p w14:paraId="17943A87">
      <w:r xmlns:w="http://schemas.openxmlformats.org/wordprocessingml/2006/main">
        <w:t xml:space="preserve">[83] 战斗参与 2</w:t>
      </w:r>
    </w:p>
    <w:p w14:paraId="5DEDB570">
      <w:r xmlns:w="http://schemas.openxmlformats.org/wordprocessingml/2006/main">
        <w:t xml:space="preserve">[84] 战斗胜利 1</w:t>
      </w:r>
    </w:p>
    <w:p w14:paraId="0CBED636">
      <w:r xmlns:w="http://schemas.openxmlformats.org/wordprocessingml/2006/main">
        <w:t xml:space="preserve">[85] 战斗胜利 2</w:t>
      </w:r>
    </w:p>
    <w:p w14:paraId="06BF2BFE">
      <w:r xmlns:w="http://schemas.openxmlformats.org/wordprocessingml/2006/main">
        <w:t xml:space="preserve">[86] 普通攻击 1</w:t>
      </w:r>
    </w:p>
    <w:p w14:paraId="5296C6AD">
      <w:r xmlns:w="http://schemas.openxmlformats.org/wordprocessingml/2006/main">
        <w:t xml:space="preserve">[87] 普通攻击 2</w:t>
      </w:r>
    </w:p>
    <w:p w14:paraId="22B80DBE">
      <w:r xmlns:w="http://schemas.openxmlformats.org/wordprocessingml/2006/main">
        <w:t xml:space="preserve">[88] 普通攻击 3</w:t>
      </w:r>
    </w:p>
    <w:p w14:paraId="33263DE1">
      <w:r xmlns:w="http://schemas.openxmlformats.org/wordprocessingml/2006/main">
        <w:t xml:space="preserve">[89] 独特效果激活 1</w:t>
      </w:r>
    </w:p>
    <w:p w14:paraId="2EFB611A">
      <w:r xmlns:w="http://schemas.openxmlformats.org/wordprocessingml/2006/main">
        <w:t xml:space="preserve">[90] 独特效果激活 2</w:t>
      </w:r>
    </w:p>
    <w:p w14:paraId="5E0B0702">
      <w:r xmlns:w="http://schemas.openxmlformats.org/wordprocessingml/2006/main">
        <w:t xml:space="preserve">[91] 独特效果激活 3</w:t>
      </w:r>
    </w:p>
    <w:p w14:paraId="7BF6A2C4">
      <w:r xmlns:w="http://schemas.openxmlformats.org/wordprocessingml/2006/main">
        <w:t xml:space="preserve">[92] 特殊招式 1</w:t>
      </w:r>
    </w:p>
    <w:p w14:paraId="34C3F902">
      <w:r xmlns:w="http://schemas.openxmlformats.org/wordprocessingml/2006/main">
        <w:t xml:space="preserve">[93] 特殊招式 2</w:t>
      </w:r>
    </w:p>
    <w:p w14:paraId="521BD0D4">
      <w:r xmlns:w="http://schemas.openxmlformats.org/wordprocessingml/2006/main">
        <w:t xml:space="preserve">[94] 受到的伤害：1</w:t>
      </w:r>
    </w:p>
    <w:p w14:paraId="7DC2424A">
      <w:r xmlns:w="http://schemas.openxmlformats.org/wordprocessingml/2006/main">
        <w:t xml:space="preserve">[95] 受到的伤害：2</w:t>
      </w:r>
    </w:p>
    <w:p w14:paraId="6B7E245A">
      <w:r xmlns:w="http://schemas.openxmlformats.org/wordprocessingml/2006/main">
        <w:t xml:space="preserve">[96] 受到的伤害：3</w:t>
      </w:r>
    </w:p>
    <w:p w14:paraId="4C068E50">
      <w:r xmlns:w="http://schemas.openxmlformats.org/wordprocessingml/2006/main">
        <w:t xml:space="preserve">[97] 撤回</w:t>
      </w:r>
    </w:p>
    <w:p w14:paraId="7ED9D3FB">
      <w:r xmlns:w="http://schemas.openxmlformats.org/wordprocessingml/2006/main">
        <w:t xml:space="preserve">[98] 项目用途 1</w:t>
      </w:r>
    </w:p>
    <w:p w14:paraId="29E2FBFE">
      <w:r xmlns:w="http://schemas.openxmlformats.org/wordprocessingml/2006/main">
        <w:t xml:space="preserve">[99] 哦，真的吗？！谢谢！</w:t>
      </w:r>
    </w:p>
    <w:p w14:paraId="06A924DE">
      <w:r xmlns:w="http://schemas.openxmlformats.org/wordprocessingml/2006/main">
        <w:t xml:space="preserve">[100] 物品用途 2</w:t>
      </w:r>
    </w:p>
    <w:p w14:paraId="417F6960">
      <w:r xmlns:w="http://schemas.openxmlformats.org/wordprocessingml/2006/main">
        <w:t xml:space="preserve">[101] 在游戏中 †</w:t>
      </w:r>
    </w:p>
    <w:p w14:paraId="791C4BE5">
      <w:r xmlns:w="http://schemas.openxmlformats.org/wordprocessingml/2006/main">
        <w:t xml:space="preserve">[102] 就性能而言，除了高闪避率之外，它作为 R 级角色来说属于中等水平，但它的特殊攻击可以降低所有敌人的眩晕抗性，其独特效果可以使全队眩晕。</w:t>
      </w:r>
    </w:p>
    <w:p w14:paraId="5B269645">
      <w:r xmlns:w="http://schemas.openxmlformats.org/wordprocessingml/2006/main">
        <w:t xml:space="preserve">[103] 在团队副本中，降低场上眩晕抗性的效果很有用，与擅长眩晕的队员组队可以快速积攒BREAK灯的能量。另一方面，她独特的范围眩晕效果难以发挥。此外，当与她的特殊技能（例如姬路京）配合使用时，由于该技能会代替普通攻击发动，导致特殊技能槽不稳定，虽然不如姬路京的情况那么严重，但这仍然是一个缺点。目前来看，她似乎更适合B Universe。</w:t>
      </w:r>
    </w:p>
    <w:p w14:paraId="4E711034">
      <w:r xmlns:w="http://schemas.openxmlformats.org/wordprocessingml/2006/main">
        <w:t xml:space="preserve">[104] 特殊效果失效时的眩晕触发率并不高，所以如果打算使用，最好用闪亮栗子强化。由于该角色的主要特点是特殊技，其他道具应优先选择与特殊技槽相关的装备。</w:t>
      </w:r>
    </w:p>
    <w:p w14:paraId="68A138E4">
      <w:r xmlns:w="http://schemas.openxmlformats.org/wordprocessingml/2006/main">
        <w:t xml:space="preserve">[105] 其他版本 / 相关角色 †</w:t>
      </w:r>
    </w:p>
    <w:p w14:paraId="7097EB6F">
      <w:r xmlns:w="http://schemas.openxmlformats.org/wordprocessingml/2006/main">
        <w:t xml:space="preserve">[106] 舞后皮卡</w:t>
      </w:r>
    </w:p>
    <w:p w14:paraId="096C760A">
      <w:r xmlns:w="http://schemas.openxmlformats.org/wordprocessingml/2006/main">
        <w:t xml:space="preserve">[107] 琐事 †</w:t>
      </w:r>
    </w:p>
    <w:p w14:paraId="65198ABE">
      <w:r xmlns:w="http://schemas.openxmlformats.org/wordprocessingml/2006/main">
        <w:t xml:space="preserve">[108] 事实上，它确实在《超级高战》中悄然登场，但出乎意料的是，它竟然以体力道具的形式出现在《俄罗斯方块》中，作为火锅的食材。我很好奇用它来强化皮卡丘是否真的可行……</w:t>
      </w:r>
    </w:p>
    <w:p w14:paraId="1F957602">
      <w:r xmlns:w="http://schemas.openxmlformats.org/wordprocessingml/2006/main">
        <w:t xml:space="preserve">[109] 此外，《鬼畜王兰斯》中还有一种名为“皮卡”的炸弹道具，其成分十分可怕，包括30级或以上巫师的血液，并且拥有摧毁一座城市的恐怖力量，但它似乎与女巫皮卡没有任何特殊联系。</w:t>
      </w:r>
    </w:p>
    <w:p w14:paraId="38377819">
      <w:r xmlns:w="http://schemas.openxmlformats.org/wordprocessingml/2006/main">
        <w:t xml:space="preserve">[110] 然而，一旦这种能力被施加，除非皮卡停止跳舞，否则它不会消失。而作为一名女巫，皮卡可以随心所欲地连续跳舞数日。换句话说，一旦皮卡的能力施加在你身上，无论你的身体处于何种状态，你都将被迫继续跳舞。其恐怖之处在角色故事中有所展现……</w:t>
      </w:r>
    </w:p>
    <w:p w14:paraId="51B1B1D1">
      <w:r xmlns:w="http://schemas.openxmlformats.org/wordprocessingml/2006/main">
        <w:t xml:space="preserve">[111] 另一方面，它似乎对非人形敌人没有效果，因为在它首次登场的故事中，面对蜘蛛和腕龙幻影时并没有使用它。</w:t>
      </w:r>
    </w:p>
    <w:p w14:paraId="55A711B6">
      <w:r xmlns:w="http://schemas.openxmlformats.org/wordprocessingml/2006/main">
        <w:t xml:space="preserve">[112] 由于为魔女皮卡配音的声优春咲天风退休，该角色于2024年10月2日更新后由舞园凛花接替配音。舞园凛花在本作中同时负责神圣骑士迪亚罗尔的配音。目前暂无重新录制该角色声优的计划。</w:t>
      </w:r>
    </w:p>
    <w:p w14:paraId="33FF8878">
      <w:r xmlns:w="http://schemas.openxmlformats.org/wordprocessingml/2006/main">
        <w:t xml:space="preserve">[113] 官方推特账号简介 †</w:t>
      </w:r>
    </w:p>
    <w:p w14:paraId="32CD628A">
      <w:r xmlns:w="http://schemas.openxmlformats.org/wordprocessingml/2006/main">
        <w:t xml:space="preserve">[114] 人物介绍</w:t>
      </w:r>
    </w:p>
    <w:p w14:paraId="3D0286D5">
      <w:r xmlns:w="http://schemas.openxmlformats.org/wordprocessingml/2006/main">
        <w:t xml:space="preserve">[115] 评论表 †</w:t>
      </w:r>
    </w:p>
    <w:p w14:paraId="50965144">
      <w:r xmlns:w="http://schemas.openxmlformats.org/wordprocessingml/2006/main">
        <w:t xml:space="preserve">[116] 点击打开历史日志列表</w:t>
      </w:r>
    </w:p>
    <w:p w14:paraId="3645F13A">
      <w:r xmlns:w="http://schemas.openxmlformats.org/wordprocessingml/2006/main">
        <w:t xml:space="preserve">[117] 末尾的数字越小，日志越旧。</w:t>
      </w:r>
    </w:p>
    <w:p w14:paraId="2DC41CC5">
      <w:r xmlns:w="http://schemas.openxmlformats.org/wordprocessingml/2006/main">
        <w:t xml:space="preserve">[118]“评论/女巫皮卡丘/”没有子页面。</w:t>
      </w:r>
    </w:p>
    <w:p w14:paraId="56D1E12B">
      <w:r xmlns:w="http://schemas.openxmlformats.org/wordprocessingml/2006/main">
        <w:t xml:space="preserve">[119] 不是梅花鬼给很多经验值吗？ -- [VaYIbDEjQzQ] 2023-01-01 (周日) 07:04:13</w:t>
      </w:r>
    </w:p>
    <w:p w14:paraId="725F9A71">
      <w:r xmlns:w="http://schemas.openxmlformats.org/wordprocessingml/2006/main">
        <w:t xml:space="preserve">[120] 期待快乐皮卡丘的觉醒！ -- [MXOptBvaK7A] 2023-01-01 (周日) 16:04:30</w:t>
      </w:r>
    </w:p>
    <w:p w14:paraId="6C753BCC">
      <w:r xmlns:w="http://schemas.openxmlformats.org/wordprocessingml/2006/main">
        <w:t xml:space="preserve">[121] 都是闪光灯的错，都是闪光灯的错！！ -- [NNUdOMh5c1w] 2023-01-01 (周日) 13:15:53</w:t>
      </w:r>
    </w:p>
    <w:p w14:paraId="518EDD7D">
      <w:r xmlns:w="http://schemas.openxmlformats.org/wordprocessingml/2006/main">
        <w:t xml:space="preserve">[122] 不过，这或许比被你信任的父母或创造者杀死要好…… -- [VaYIbDEjQzQ] 2023-01-02 (周一) 17:09:50</w:t>
      </w:r>
    </w:p>
    <w:p w14:paraId="2EDF6F41">
      <w:r xmlns:w="http://schemas.openxmlformats.org/wordprocessingml/2006/main">
        <w:t xml:space="preserve">[123] 说到Kyankyan，我记得在《斗神II》这款软盘游戏中遇到Kyankyan时着实吓了一跳。那时候除了PC98游戏之外，几乎没有其他成人游戏，而Kyankyan却能发出“陪我玩，陪我玩”的声音（我觉得应该是模拟语音）。*当时还没有带语音的成人游戏，色情场景也只有CG 1-2和文字。——[VaYIbDEjQzQ] 2023-01-01 (周日) 07:48:37</w:t>
      </w:r>
    </w:p>
    <w:p w14:paraId="76ADD5E1">
      <w:r xmlns:w="http://schemas.openxmlformats.org/wordprocessingml/2006/main">
        <w:t xml:space="preserve">[124] 那是久世名誉的库萨里酱吗？ -- [Ib.iOb9WuLw] 2023-01-01（周日）09:41:11</w:t>
      </w:r>
    </w:p>
    <w:p w14:paraId="554DF7DE">
      <w:r xmlns:w="http://schemas.openxmlformats.org/wordprocessingml/2006/main">
        <w:t xml:space="preserve">[125] Bokusatsu Ninjin Sword -- [36jzWLQ0TMw] 2023-01-01（周日）08:47:26</w:t>
      </w:r>
    </w:p>
    <w:p w14:paraId="69730D5E">
      <w:r xmlns:w="http://schemas.openxmlformats.org/wordprocessingml/2006/main">
        <w:t xml:space="preserve">[126] 住手，这招对我也有用——[pxmHHJJN5Go] 2023-01-02 (周一) 08:21:05</w:t>
      </w:r>
    </w:p>
    <w:p w14:paraId="3FD7DF1B">
      <w:r xmlns:w="http://schemas.openxmlformats.org/wordprocessingml/2006/main">
        <w:t xml:space="preserve">[127] 那时候，那些在现实生活中玩《爱丽丝梦游仙境》游戏玩得不亦乐乎的老一辈人，如今可能已经到了年轻一代逐渐淡出人们视野的年纪了。——[VaYIbDEjQzQ] 2023-01-02 (周一) 17:11:29</w:t>
      </w:r>
    </w:p>
    <w:p w14:paraId="3C79BB9F">
      <w:r xmlns:w="http://schemas.openxmlformats.org/wordprocessingml/2006/main">
        <w:t xml:space="preserve">[128] 真的吗？Polysaurus（Lance Quest）是最差的。 -- [zosudpQIWqI] 2023-01-02 (周一) 04:47:47</w:t>
      </w:r>
    </w:p>
    <w:p w14:paraId="7A0635F9">
      <w:r xmlns:w="http://schemas.openxmlformats.org/wordprocessingml/2006/main">
        <w:t xml:space="preserve">[129] 嘿，这女孩的描述听起来是不是很像Kyankyan变成恶魔的时候？ -- [LP1KVgxKfy.] 2023-01-01 (周日) 11:36:18</w:t>
      </w:r>
    </w:p>
    <w:p w14:paraId="0BA98D02">
      <w:r xmlns:w="http://schemas.openxmlformats.org/wordprocessingml/2006/main">
        <w:t xml:space="preserve">[130] 她的气场强大到足以一眼击败创造神，能力也过于极端……唯一的弱点似乎对非人类对手无效……？不过话说回来，她真的太可爱了，而且最近所有免费的R卡都可爱到爆，真是太让人满足了…… -- [fbZ9.ASSPgw] 2023-01-02 (周一) 01:16:41</w:t>
      </w:r>
    </w:p>
    <w:p w14:paraId="7E4D23F9">
      <w:r xmlns:w="http://schemas.openxmlformats.org/wordprocessingml/2006/main">
        <w:t xml:space="preserve">[131] 这让我想起了《红菱艳》。在《红菱艳》里，她们靠砍断双腿得救，但在这部里，就算你的腿断了，他们也不会放过你，真是太残酷了。如果是魔装鬼神的话，你就可以完全升级它，让它能分辨敌我了！——[rW3dnEIdS1U] 2023-01-13 (周五) 20:32:10</w:t>
      </w:r>
    </w:p>
    <w:p w14:paraId="388C4683">
      <w:r xmlns:w="http://schemas.openxmlformats.org/wordprocessingml/2006/main">
        <w:t xml:space="preserve">[132] 不是恶魔，而是女巫，Kyankyan。——[ovcfo1vrWQk] 2023-01-04 (周三) 16:59:07</w:t>
      </w:r>
    </w:p>
    <w:p w14:paraId="78B40161">
      <w:r xmlns:w="http://schemas.openxmlformats.org/wordprocessingml/2006/main">
        <w:t xml:space="preserve">[133] 从“如果你不想受伤，就不要做坏事”这句话来看，这个女孩似乎真的明白自己能力所造成的悲剧…… -- [KrYXRYmE5JQ] 2024-01-11 (周四) 22:09:51</w:t>
      </w:r>
    </w:p>
    <w:p w14:paraId="4E52ADCC">
      <w:r xmlns:w="http://schemas.openxmlformats.org/wordprocessingml/2006/main">
        <w:t xml:space="preserve">[134] 实现前：是狗叫声！……皮卡丘？这样说不对吗？实现后：绝对是狗叫声！！！ -- [WrJIKPihoZE] 2023-01-02 (周一) 04:18:30</w:t>
      </w:r>
    </w:p>
    <w:p w14:paraId="485855D0">
      <w:r xmlns:w="http://schemas.openxmlformats.org/wordprocessingml/2006/main">
        <w:t xml:space="preserve">[135] 锅里的那个看起来也很有趣。它上面盖着一条手巾。——[c7u8MmNJLuI] 2023-01-04 (周三) 19:28:58</w:t>
      </w:r>
    </w:p>
    <w:p w14:paraId="4B0AC91E">
      <w:r xmlns:w="http://schemas.openxmlformats.org/wordprocessingml/2006/main">
        <w:t xml:space="preserve">[136] 在AliceSoft发行的RPG游戏中（例如《斗神传》系列和《兰斯》系列），几乎每款游戏中都会出现一个长着兔耳的怪物娘（难以置信，怪物娘已经存在超过30年了）。以《勇者斗恶龙》系列为例，她就像个史莱姆，或者更确切地说，是个弱鸡。从她第一次登场开始，她就只是一个只想玩耍、玩耍，并不真正攻击的怪物娘……我想应该是这样。顺便一提，在AliceSoft的某款游戏中，你可以看到她被强奸的场景（这款游戏过去曾与本作合作过）。——[VaYIbDEjQzQ] 2023-01-02 (周一) 18:48:54</w:t>
      </w:r>
    </w:p>
    <w:p w14:paraId="7D835374">
      <w:r xmlns:w="http://schemas.openxmlformats.org/wordprocessingml/2006/main">
        <w:t xml:space="preserve">[137] 我一直觉得 Cocktail Soft 的 Can Can Bunny 是最初的灵感来源。（虽然也可能正好相反。）——[aUX39u9K..c] 2023-01-02 (周一) 19:04:26</w:t>
      </w:r>
    </w:p>
    <w:p w14:paraId="000DC30D">
      <w:r xmlns:w="http://schemas.openxmlformats.org/wordprocessingml/2006/main">
        <w:t xml:space="preserve">[138] 我刚刚添加了一个小章节，也请看看。我们生活在一个多么美好的时代啊……谷歌无所不知…… -- [fbZ9.ASSPgw] 2023-01-02 (周一) 19:07:50</w:t>
      </w:r>
    </w:p>
    <w:p w14:paraId="1A4452EE">
      <w:r xmlns:w="http://schemas.openxmlformats.org/wordprocessingml/2006/main">
        <w:t xml:space="preserve">[139] 还有一款游戏以AliceSoft的怪物娘（官方名称为“少女怪物”）为主角。有两张Kyankyan的CG示例，如果你想看看她原本的样子，可以去看看：https://dlsoft.dmm.co.jp/detail/alice_0029/ -- [yAiTNOOcV3M] 2023-01-03 (周二) 20:30:22</w:t>
      </w:r>
    </w:p>
    <w:p w14:paraId="4EE0C559">
      <w:r xmlns:w="http://schemas.openxmlformats.org/wordprocessingml/2006/main">
        <w:t xml:space="preserve">[140] 眩晕抗性降低了？我怀疑这是否意味着在团队副本中，眩晕效果会在破防后立即生效？ -- [6jXy/yCVAhA] 2023-01-02 (周一) 19:28:42</w:t>
      </w:r>
    </w:p>
    <w:p w14:paraId="17896623">
      <w:r xmlns:w="http://schemas.openxmlformats.org/wordprocessingml/2006/main">
        <w:t xml:space="preserve">[141] 我想知道这个独特的“眩晕+15%”效果是直接算作15%，还是会加到正常的眩晕触发率上。如果是后者，那么用闪亮栗子强化后再用特殊技能施加减益效果，似乎更容易命中眩晕目标；但如果是前者，那么普通攻击对付单个目标会更有效。——[fbZ9.ASSPgw] 2023-01-02 (周一) 21:19:15</w:t>
      </w:r>
    </w:p>
    <w:p w14:paraId="5473B938">
      <w:r xmlns:w="http://schemas.openxmlformats.org/wordprocessingml/2006/main">
        <w:t xml:space="preserve">[142] 神圣骑士必定眩晕的是橘小姐 -- [Mmx1cFUMuk6] 2023-01-03 (周二) 09:33:45</w:t>
      </w:r>
    </w:p>
    <w:p w14:paraId="1CE8901B">
      <w:r xmlns:w="http://schemas.openxmlformats.org/wordprocessingml/2006/main">
        <w:t xml:space="preserve">[143] 太好了。我期待再次见到你。 -- [12wNH6AASg2] 2023-01-08 (周日) 04:33:37</w:t>
      </w:r>
    </w:p>
    <w:p w14:paraId="1A32FB21">
      <w:r xmlns:w="http://schemas.openxmlformats.org/wordprocessingml/2006/main">
        <w:t xml:space="preserve">[144] 她是个很可爱的角色，希望他们能打开宝箱再次挖掘出她——[H.X7Ena0.Ag] 2023-01-09 (周一) 00:06:31</w:t>
      </w:r>
    </w:p>
    <w:p w14:paraId="5C4BF8AF">
      <w:r xmlns:w="http://schemas.openxmlformats.org/wordprocessingml/2006/main">
        <w:t xml:space="preserve">[145] 可能是 Haniko-san -- [eWaF/.ywILk] 2023-01-06（星期五）18:37:02</w:t>
      </w:r>
    </w:p>
    <w:p w14:paraId="05C24974">
      <w:r xmlns:w="http://schemas.openxmlformats.org/wordprocessingml/2006/main">
        <w:t xml:space="preserve">[146] 我不知怎么把它放在了优先级 2，不过在刷 EX 副本箱子的时候，它偶尔能眩晕全队，这点还挺有用的。但这不是你应该刻意追求的目标。——[/NDLdwD2fRI] 2023-05-20 (周六) 06:01:59</w:t>
      </w:r>
    </w:p>
    <w:p w14:paraId="462DA69D">
      <w:r xmlns:w="http://schemas.openxmlformats.org/wordprocessingml/2006/main">
        <w:t xml:space="preserve">[147] 说到这，这罐罐头火锅的汤底是她的吗？ -- [T2spOrWjiOc] 2024-09-27 (周五) 00:30:16</w:t>
      </w:r>
    </w:p>
    <w:p w14:paraId="71912A5A">
      <w:r xmlns:w="http://schemas.openxmlformats.org/wordprocessingml/2006/main">
        <w:t xml:space="preserve">[148] ←使用棋盘前请务必阅读规则。</w:t>
      </w:r>
    </w:p>
    <w:p w14:paraId="66AE8DE0">
      <w:r xmlns:w="http://schemas.openxmlformats.org/wordprocessingml/2006/main">
        <w:t xml:space="preserve">[149] 关于规则 †</w:t>
      </w:r>
    </w:p>
    <w:p w14:paraId="10F482EB">
      <w:r xmlns:w="http://schemas.openxmlformats.org/wordprocessingml/2006/main">
        <w:t xml:space="preserve">[150] 请不要抱怨或批评页面编辑者。如果您对其他人的编辑有意见，请通过“提供替代方案”或“自行编辑”的方式进行建设性沟通。</w:t>
      </w:r>
    </w:p>
    <w:p w14:paraId="34BBD6B1">
      <w:r xmlns:w="http://schemas.openxmlformats.org/wordprocessingml/2006/main">
        <w:t xml:space="preserve">[151] 请勿发布个人网站或其他禁止未经授权链接的网站的网址。</w:t>
      </w:r>
    </w:p>
    <w:p w14:paraId="43A46956">
      <w:r xmlns:w="http://schemas.openxmlformats.org/wordprocessingml/2006/main">
        <w:t xml:space="preserve">[152] 关于违反规则的帖子 †</w:t>
      </w:r>
    </w:p>
    <w:p w14:paraId="08C466C0">
      <w:r xmlns:w="http://schemas.openxmlformats.org/wordprocessingml/2006/main">
        <w:t xml:space="preserve">[153] 禁止发布以下类型的帖子，因为它们容易造成干扰。</w:t>
      </w:r>
    </w:p>
    <w:p w14:paraId="2CF2C88D">
      <w:r xmlns:w="http://schemas.openxmlformats.org/wordprocessingml/2006/main">
        <w:t xml:space="preserve">[154]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2411EF47">
      <w:r xmlns:w="http://schemas.openxmlformats.org/wordprocessingml/2006/main">
        <w:t xml:space="preserve">[155] 其他包括使用此维基的人、官方管理员、艺术家、配音演员、现实生活中的个人以及 Twitter 用户等团体。</w:t>
      </w:r>
    </w:p>
    <w:p w14:paraId="2E60F28B">
      <w:r xmlns:w="http://schemas.openxmlformats.org/wordprocessingml/2006/main">
        <w:t xml:space="preserve">[156] 关于向管理层提交的帖子，我们容忍可以解释为用户反馈的评论，例如“我希望他们改进这一点”、“我希望他们尽快修复错误”和“维护时间太长了”，但我们不容忍使用辱骂性语言贬低管理层。</w:t>
      </w:r>
    </w:p>
    <w:p w14:paraId="3C2F25A0">
      <w:r xmlns:w="http://schemas.openxmlformats.org/wordprocessingml/2006/main">
        <w:t xml:space="preserve">[157] 将讨论和意见交流视为“诽谤或对抗他人”是错误的。然而，在讨论或意见交流中使用辱骂性语言、贬低他人、挑衅他人或在缺乏明确证据的情况下发表言论，都是违法行为。说话时务必注意自己的言辞。</w:t>
      </w:r>
    </w:p>
    <w:p w14:paraId="67954B29">
      <w:r xmlns:w="http://schemas.openxmlformats.org/wordprocessingml/2006/main">
        <w:t xml:space="preserve">[158] 攻击性评论是指使用“做这个”或“做那个”等强烈命令、“使用粗俗语言”、“采取居高临下的态度”或“挑衅”的评论。</w:t>
      </w:r>
    </w:p>
    <w:p w14:paraId="6FB4F8B0">
      <w:r xmlns:w="http://schemas.openxmlformats.org/wordprocessingml/2006/main">
        <w:t xml:space="preserve">[159] 禁止发布冒犯现有玩家的帖子，例如“还有人玩这个游戏吗？”或“这游戏已经凉了”。这并不意味着您完全不能发表任何负面言论，而是指那些超出单纯负面评价范围，构成诽谤或诋毁的帖子将被禁止发布。</w:t>
      </w:r>
    </w:p>
    <w:p w14:paraId="5CCA624D">
      <w:r xmlns:w="http://schemas.openxmlformats.org/wordprocessingml/2006/main">
        <w:t xml:space="preserve">[160] 公开羞辱他人，包括泄露他人的游戏内名称或UID</w:t>
      </w:r>
    </w:p>
    <w:p w14:paraId="2B84E5EF">
      <w:r xmlns:w="http://schemas.openxmlformats.org/wordprocessingml/2006/main">
        <w:t xml:space="preserve">[161] 但是，分享有助于游戏攻略的信息和视频是允许的。</w:t>
      </w:r>
    </w:p>
    <w:p w14:paraId="2F780294">
      <w:r xmlns:w="http://schemas.openxmlformats.org/wordprocessingml/2006/main">
        <w:t xml:space="preserve">[162] 参考其他应用程序</w:t>
      </w:r>
    </w:p>
    <w:p w14:paraId="0EEA6FE4">
      <w:r xmlns:w="http://schemas.openxmlformats.org/wordprocessingml/2006/main">
        <w:t xml:space="preserve">[163] 在多个论坛上多次发帖</w:t>
      </w:r>
    </w:p>
    <w:p w14:paraId="29087B09">
      <w:r xmlns:w="http://schemas.openxmlformats.org/wordprocessingml/2006/main">
        <w:t xml:space="preserve">[164] 写一串无意义的字符</w:t>
      </w:r>
    </w:p>
    <w:p w14:paraId="2A2724DB">
      <w:r xmlns:w="http://schemas.openxmlformats.org/wordprocessingml/2006/main">
        <w:t xml:space="preserve">[165] 关于作弊和利用漏洞的帖子</w:t>
      </w:r>
    </w:p>
    <w:p w14:paraId="0EDF1D2B">
      <w:r xmlns:w="http://schemas.openxmlformats.org/wordprocessingml/2006/main">
        <w:t xml:space="preserve">[166] 最好的办法是忽略违反规则的帖子。上钩或反驳只会让事情变得更糟。</w:t>
      </w:r>
    </w:p>
    <w:p w14:paraId="290AE94E">
      <w:r xmlns:w="http://schemas.openxmlformats.org/wordprocessingml/2006/main">
        <w:t xml:space="preserve">[167] *在上述规则中，“诽谤”指的是在没有客观证据的情况下诋毁和贬低他人。将所有批评性文章都归为“诽谤”是不正确的，所以请务必谨慎。</w:t>
      </w:r>
    </w:p>
    <w:p w14:paraId="0E654BD9">
      <w:r xmlns:w="http://schemas.openxmlformats.org/wordprocessingml/2006/main">
        <w:t xml:space="preserve">[168] 关于修改和删除发帖日志 †</w:t>
      </w:r>
    </w:p>
    <w:p w14:paraId="1464A579">
      <w:r xmlns:w="http://schemas.openxmlformats.org/wordprocessingml/2006/main">
        <w:t xml:space="preserve">[169] 但是，允许更正印刷错误、遗漏和字体颜色。（他人出于善意所做的更正也允许。）</w:t>
      </w:r>
    </w:p>
    <w:p w14:paraId="69723D70">
      <w:r xmlns:w="http://schemas.openxmlformats.org/wordprocessingml/2006/main">
        <w:t xml:space="preserve">[170] 作为例外情况，您可以删除自己的帖子，但事后必须向管理员报告。此外，删除时，请将整个评论替换为以下文本，而不是完全删除：&amp;color(#ff0000){''发帖人已删除''};</w:t>
      </w:r>
    </w:p>
    <w:p w14:paraId="5D5E9477">
      <w:r xmlns:w="http://schemas.openxmlformats.org/wordprocessingml/2006/main">
        <w:t xml:space="preserve">[171] 关于评论违反规则的帖子 †</w:t>
      </w:r>
    </w:p>
    <w:p w14:paraId="14EF82BD">
      <w:r xmlns:w="http://schemas.openxmlformats.org/wordprocessingml/2006/main">
        <w:t xml:space="preserve">[172] 您可以自行注释掉上述任何违反规则的评论，无需管理员许可。但是，注释掉评论后，请务必在“违规举报公告板”上进行举报。举报时请使用“违规举报公告板”上的模板。</w:t>
      </w:r>
    </w:p>
    <w:p w14:paraId="237AEB70">
      <w:r xmlns:w="http://schemas.openxmlformats.org/wordprocessingml/2006/main">
        <w:t xml:space="preserve">[173] 未经 CO 举报公告板举报而被删除的帖子将被恢复，而删除帖子的人将受到处罚。</w:t>
      </w:r>
    </w:p>
    <w:p w14:paraId="7F995A5B">
      <w:r xmlns:w="http://schemas.openxmlformats.org/wordprocessingml/2006/main">
        <w:t xml:space="preserve">[174] 如果您反复向 CO 举报公告板举报不违反规则的帖子，我们将认为您是自私的，并将对您实施发帖和编辑限制。</w:t>
      </w:r>
    </w:p>
    <w:p w14:paraId="2B6C3B3E">
      <w:r xmlns:w="http://schemas.openxmlformats.org/wordprocessingml/2006/main">
        <w:t xml:space="preserve">[175] 管理员可酌情恢复 CO 报告公告板上不违反规则的报告。</w:t>
      </w:r>
    </w:p>
    <w:p w14:paraId="2CC5DA61">
      <w:r xmlns:w="http://schemas.openxmlformats.org/wordprocessingml/2006/main">
        <w:t xml:space="preserve">[176] 我们再次要求您不要评论那些并未违反规则的评论。（例如，诸如“虽然不违反规则，但显然是在挑衅”、“恶作剧”或“评论整个帖子”之类的主观判断。）</w:t>
      </w:r>
    </w:p>
    <w:p w14:paraId="26A6C59E">
      <w:r xmlns:w="http://schemas.openxmlformats.org/wordprocessingml/2006/main">
        <w:t xml:space="preserve">[177] 关于不违反规则但“冒犯性”的帖子 †</w:t>
      </w:r>
    </w:p>
    <w:p w14:paraId="7E5F07B4">
      <w:r xmlns:w="http://schemas.openxmlformats.org/wordprocessingml/2006/main">
        <w:t xml:space="preserve">[178] 即使帖子内容具有冒犯性，除非违反版规，否则不会被删除。由于每个人对冒犯性的接受程度不同，请使用 NGID 功能隐藏评论，而不是争论或恶意挑衅。</w:t>
      </w:r>
    </w:p>
    <w:p w14:paraId="14978047">
      <w:r xmlns:w="http://schemas.openxmlformats.org/wordprocessingml/2006/main">
        <w:t xml:space="preserve">[179] 挑衅难道不是一种违规行为吗？†</w:t>
      </w:r>
    </w:p>
    <w:p w14:paraId="11DDF1CF">
      <w:r xmlns:w="http://schemas.openxmlformats.org/wordprocessingml/2006/main">
        <w:t xml:space="preserve">[180] 某人对某些内容是否具有煽动性的看法差异很大，因此我们不认为这是违规行为。如果您认为某条评论具有煽动性，请使用 NGID 功能将其隐藏。</w:t>
      </w:r>
    </w:p>
    <w:p w14:paraId="6829FE93">
      <w:r xmlns:w="http://schemas.openxmlformats.org/wordprocessingml/2006/main">
        <w:t xml:space="preserve">[181] 抱怨难道不算违法吗？†</w:t>
      </w:r>
    </w:p>
    <w:p w14:paraId="10629AB4">
      <w:r xmlns:w="http://schemas.openxmlformats.org/wordprocessingml/2006/main">
        <w:t xml:space="preserve">[182] 一般而言，抱怨本身并不构成违规。但是，针对本作品的负面宣传、诽谤、辱骂性语言以及超出抱怨范围的对抗性帖子均构成违规。如果您认为抱怨内容冒犯了您，请使用 NGID 功能隐藏相关评论。</w:t>
      </w:r>
    </w:p>
    <w:p w14:paraId="5CD0F0B6">
      <w:r xmlns:w="http://schemas.openxmlformats.org/wordprocessingml/2006/main">
        <w:t xml:space="preserve">[183] 如果您不确定某个帖子是否违反规则，该怎么办？†</w:t>
      </w:r>
    </w:p>
    <w:p w14:paraId="75B3B242">
      <w:r xmlns:w="http://schemas.openxmlformats.org/wordprocessingml/2006/main">
        <w:t xml:space="preserve">[184] 有些帖子内容含糊不清，难以判断是否违规。评论删除这类含糊不清的帖子可能会导致问题，所以请不要评论删除，而是使用 NGID 功能将评论隐藏起来。</w:t>
      </w:r>
    </w:p>
    <w:p w14:paraId="39269B67">
      <w:r xmlns:w="http://schemas.openxmlformats.org/wordprocessingml/2006/main">
        <w:t xml:space="preserve">[185] 对屡犯者的处罚 †</w:t>
      </w:r>
    </w:p>
    <w:p w14:paraId="60D07B81">
      <w:r xmlns:w="http://schemas.openxmlformats.org/wordprocessingml/2006/main">
        <w:t xml:space="preserve">[186] 屡次违反规则或发布特别恶意的帖子，管理员可酌情予以处罚，例如“禁止访问”或“限制发帖”。</w:t>
      </w:r>
    </w:p>
    <w:p w14:paraId="2196A116">
      <w:r xmlns:w="http://schemas.openxmlformats.org/wordprocessingml/2006/main">
        <w:t xml:space="preserve">[187] 如果您对进一步改进有任何建议，请通过 Wiki 管理公告板与我们联系。</w:t>
      </w:r>
    </w:p>
    <w:p w14:paraId="4FBB53D1"/>
    <w:p w14:paraId="7CBBA609">
      <w:r xmlns:w="http://schemas.openxmlformats.org/wordprocessingml/2006/main">
        <w:rPr>
          <w:b/>
        </w:rPr>
        <w:t xml:space="preserve">A351</w:t>
      </w:r>
    </w:p>
    <w:p w14:paraId="1D90F5F3">
      <w:r xmlns:w="http://schemas.openxmlformats.org/wordprocessingml/2006/main">
        <w:t xml:space="preserve">[0] 索引：所有角色 | SSR 角色 | SR 角色 | R 角色</w:t>
      </w:r>
    </w:p>
    <w:p w14:paraId="3980D402">
      <w:r xmlns:w="http://schemas.openxmlformats.org/wordprocessingml/2006/main">
        <w:t xml:space="preserve">[1] 基本信息</w:t>
      </w:r>
    </w:p>
    <w:p w14:paraId="049DB4F8">
      <w:r xmlns:w="http://schemas.openxmlformats.org/wordprocessingml/2006/main">
        <w:t xml:space="preserve">[2] 语音</w:t>
      </w:r>
    </w:p>
    <w:p w14:paraId="6E884514">
      <w:r xmlns:w="http://schemas.openxmlformats.org/wordprocessingml/2006/main">
        <w:t xml:space="preserve">[3] 在游戏中</w:t>
      </w:r>
    </w:p>
    <w:p w14:paraId="5841DA7D">
      <w:r xmlns:w="http://schemas.openxmlformats.org/wordprocessingml/2006/main">
        <w:t xml:space="preserve">[4] 琐事</w:t>
      </w:r>
    </w:p>
    <w:p w14:paraId="0554E034">
      <w:r xmlns:w="http://schemas.openxmlformats.org/wordprocessingml/2006/main">
        <w:t xml:space="preserve">[5] 官方推特账号介绍</w:t>
      </w:r>
    </w:p>
    <w:p w14:paraId="1B97EDE5">
      <w:r xmlns:w="http://schemas.openxmlformats.org/wordprocessingml/2006/main">
        <w:t xml:space="preserve">[6] 评论表单</w:t>
      </w:r>
    </w:p>
    <w:p w14:paraId="6D5D3C49">
      <w:r xmlns:w="http://schemas.openxmlformats.org/wordprocessingml/2006/main">
        <w:t xml:space="preserve">[7] 基本信息 †</w:t>
      </w:r>
    </w:p>
    <w:p w14:paraId="18EA448F">
      <w:r xmlns:w="http://schemas.openxmlformats.org/wordprocessingml/2006/main">
        <w:t xml:space="preserve">[8] 变换图像</w:t>
      </w:r>
    </w:p>
    <w:p w14:paraId="4C17FB22">
      <w:r xmlns:w="http://schemas.openxmlformats.org/wordprocessingml/2006/main">
        <w:t xml:space="preserve">[9] 简介</w:t>
      </w:r>
    </w:p>
    <w:p w14:paraId="14553E49">
      <w:r xmlns:w="http://schemas.openxmlformats.org/wordprocessingml/2006/main">
        <w:t xml:space="preserve">[10] 姓名</w:t>
      </w:r>
    </w:p>
    <w:p w14:paraId="0F0F1731">
      <w:r xmlns:w="http://schemas.openxmlformats.org/wordprocessingml/2006/main">
        <w:t xml:space="preserve">[11] 魔女 Futaba</w:t>
      </w:r>
    </w:p>
    <w:p w14:paraId="21B1786C">
      <w:r xmlns:w="http://schemas.openxmlformats.org/wordprocessingml/2006/main">
        <w:t xml:space="preserve">[12] 真实姓名</w:t>
      </w:r>
    </w:p>
    <w:p w14:paraId="3AED301B">
      <w:r xmlns:w="http://schemas.openxmlformats.org/wordprocessingml/2006/main">
        <w:t xml:space="preserve">[13] 双叶幻</w:t>
      </w:r>
    </w:p>
    <w:p w14:paraId="006E1169">
      <w:r xmlns:w="http://schemas.openxmlformats.org/wordprocessingml/2006/main">
        <w:t xml:space="preserve">[14] 稀有度</w:t>
      </w:r>
    </w:p>
    <w:p w14:paraId="12EDAD64">
      <w:r xmlns:w="http://schemas.openxmlformats.org/wordprocessingml/2006/main">
        <w:t xml:space="preserve">[15] 普通攻击</w:t>
      </w:r>
    </w:p>
    <w:p w14:paraId="0658BFC5">
      <w:r xmlns:w="http://schemas.openxmlformats.org/wordprocessingml/2006/main">
        <w:t xml:space="preserve">[16] 远程攻击（魔法）</w:t>
      </w:r>
    </w:p>
    <w:p w14:paraId="03CDC324">
      <w:r xmlns:w="http://schemas.openxmlformats.org/wordprocessingml/2006/main">
        <w:t xml:space="preserve">[17] 附属派系</w:t>
      </w:r>
    </w:p>
    <w:p w14:paraId="2AB63CF0">
      <w:r xmlns:w="http://schemas.openxmlformats.org/wordprocessingml/2006/main">
        <w:t xml:space="preserve">[18] 女巫</w:t>
      </w:r>
    </w:p>
    <w:p w14:paraId="513DA0A3">
      <w:r xmlns:w="http://schemas.openxmlformats.org/wordprocessingml/2006/main">
        <w:t xml:space="preserve">[19] 七草由香</w:t>
      </w:r>
    </w:p>
    <w:p w14:paraId="11BA5078">
      <w:r xmlns:w="http://schemas.openxmlformats.org/wordprocessingml/2006/main">
        <w:t xml:space="preserve">[20] 插图</w:t>
      </w:r>
    </w:p>
    <w:p w14:paraId="781D5AA2">
      <w:r xmlns:w="http://schemas.openxmlformats.org/wordprocessingml/2006/main">
        <w:t xml:space="preserve">[21] 羽鸟皮代子</w:t>
      </w:r>
    </w:p>
    <w:p w14:paraId="4E4B96E1">
      <w:r xmlns:w="http://schemas.openxmlformats.org/wordprocessingml/2006/main">
        <w:t xml:space="preserve">[22] SD字符</w:t>
      </w:r>
    </w:p>
    <w:p w14:paraId="639AD72A">
      <w:r xmlns:w="http://schemas.openxmlformats.org/wordprocessingml/2006/main">
        <w:t xml:space="preserve">[23] 风味文字</w:t>
      </w:r>
    </w:p>
    <w:p w14:paraId="678DED07">
      <w:r xmlns:w="http://schemas.openxmlformats.org/wordprocessingml/2006/main">
        <w:t xml:space="preserve">[24] “奶奶用这把秤守护圣诞的笑容……对我来说，它非常重要。” 她是一个笨拙又孤僻的女孩，拥有分身般的魔力。她由研究祝福神器的奶奶抚养长大。由奶奶魔力创造出来的分身——三叶，外貌与她一模一样，但性格却截然相反。她与被祝福神器“灵魂天秤”强化过的三叶并肩作战。</w:t>
      </w:r>
    </w:p>
    <w:p w14:paraId="2CF13B2B">
      <w:r xmlns:w="http://schemas.openxmlformats.org/wordprocessingml/2006/main">
        <w:t xml:space="preserve">[25] 如何获得</w:t>
      </w:r>
    </w:p>
    <w:p w14:paraId="3FC21F4C">
      <w:r xmlns:w="http://schemas.openxmlformats.org/wordprocessingml/2006/main">
        <w:t xml:space="preserve">[26] 在活动“微笑的圣诞夜与天秤魔女”中获得100个“觉醒花蕾 - 克制”（※若在复刻活动期间（2023年12月13日至12月20日）未拥有，可在观看活动剧情第一集后获得。（届时将拥有100个觉醒花蕾 - 克制））。可在角色兑换商店兑换100个“觉醒种子”。</w:t>
      </w:r>
    </w:p>
    <w:p w14:paraId="5B172D1B">
      <w:r xmlns:w="http://schemas.openxmlformats.org/wordprocessingml/2006/main">
        <w:t xml:space="preserve">[27] 基础属性（1星）* 每增加1星+50%，5星时为1星值的3倍</w:t>
      </w:r>
    </w:p>
    <w:p w14:paraId="79995029">
      <w:r xmlns:w="http://schemas.openxmlformats.org/wordprocessingml/2006/main">
        <w:t xml:space="preserve">[28] 级</w:t>
      </w:r>
    </w:p>
    <w:p w14:paraId="6327D977">
      <w:r xmlns:w="http://schemas.openxmlformats.org/wordprocessingml/2006/main">
        <w:t xml:space="preserve">[29] 耐力</w:t>
      </w:r>
    </w:p>
    <w:p w14:paraId="637CF91B">
      <w:r xmlns:w="http://schemas.openxmlformats.org/wordprocessingml/2006/main">
        <w:t xml:space="preserve">[30] 攻击力</w:t>
      </w:r>
    </w:p>
    <w:p w14:paraId="371BBD44">
      <w:r xmlns:w="http://schemas.openxmlformats.org/wordprocessingml/2006/main">
        <w:t xml:space="preserve">[31] 防御能力</w:t>
      </w:r>
    </w:p>
    <w:p w14:paraId="02865461">
      <w:r xmlns:w="http://schemas.openxmlformats.org/wordprocessingml/2006/main">
        <w:t xml:space="preserve">[32] 魔力</w:t>
      </w:r>
    </w:p>
    <w:p w14:paraId="0A89D937">
      <w:r xmlns:w="http://schemas.openxmlformats.org/wordprocessingml/2006/main">
        <w:t xml:space="preserve">[33] 魔法抗性</w:t>
      </w:r>
    </w:p>
    <w:p w14:paraId="2D942979">
      <w:r xmlns:w="http://schemas.openxmlformats.org/wordprocessingml/2006/main">
        <w:t xml:space="preserve">[34] 详细状态</w:t>
      </w:r>
    </w:p>
    <w:p w14:paraId="7D1B0993">
      <w:r xmlns:w="http://schemas.openxmlformats.org/wordprocessingml/2006/main">
        <w:t xml:space="preserve">[35] 准确性</w:t>
      </w:r>
    </w:p>
    <w:p w14:paraId="2D589EC0">
      <w:r xmlns:w="http://schemas.openxmlformats.org/wordprocessingml/2006/main">
        <w:t xml:space="preserve">[36] 回避能力</w:t>
      </w:r>
    </w:p>
    <w:p w14:paraId="01F26BB8">
      <w:r xmlns:w="http://schemas.openxmlformats.org/wordprocessingml/2006/main">
        <w:t xml:space="preserve">[37] 连续命中率</w:t>
      </w:r>
    </w:p>
    <w:p w14:paraId="2D3DB79D">
      <w:r xmlns:w="http://schemas.openxmlformats.org/wordprocessingml/2006/main">
        <w:t xml:space="preserve">[38] 反击率</w:t>
      </w:r>
    </w:p>
    <w:p w14:paraId="7F4F90B3">
      <w:r xmlns:w="http://schemas.openxmlformats.org/wordprocessingml/2006/main">
        <w:t xml:space="preserve">[39] 眩晕激活率</w:t>
      </w:r>
    </w:p>
    <w:p w14:paraId="6E8757BB">
      <w:r xmlns:w="http://schemas.openxmlformats.org/wordprocessingml/2006/main">
        <w:t xml:space="preserve">[40] 眩晕抗性</w:t>
      </w:r>
    </w:p>
    <w:p w14:paraId="416FF36F">
      <w:r xmlns:w="http://schemas.openxmlformats.org/wordprocessingml/2006/main">
        <w:t xml:space="preserve">[41] 移动速度</w:t>
      </w:r>
    </w:p>
    <w:p w14:paraId="3C936E2D">
      <w:r xmlns:w="http://schemas.openxmlformats.org/wordprocessingml/2006/main">
        <w:t xml:space="preserve">[42] 部署速度</w:t>
      </w:r>
    </w:p>
    <w:p w14:paraId="6E12A3A9">
      <w:r xmlns:w="http://schemas.openxmlformats.org/wordprocessingml/2006/main">
        <w:t xml:space="preserve">[43] 行动速度</w:t>
      </w:r>
    </w:p>
    <w:p w14:paraId="780286B8">
      <w:r xmlns:w="http://schemas.openxmlformats.org/wordprocessingml/2006/main">
        <w:t xml:space="preserve">[44] 特别收费金额</w:t>
      </w:r>
    </w:p>
    <w:p w14:paraId="47B64EC8">
      <w:r xmlns:w="http://schemas.openxmlformats.org/wordprocessingml/2006/main">
        <w:t xml:space="preserve">[45] 特殊招式</w:t>
      </w:r>
    </w:p>
    <w:p w14:paraId="22A4BDB0">
      <w:r xmlns:w="http://schemas.openxmlformats.org/wordprocessingml/2006/main">
        <w:t xml:space="preserve">[46] 姓名</w:t>
      </w:r>
    </w:p>
    <w:p w14:paraId="6C96FF44">
      <w:r xmlns:w="http://schemas.openxmlformats.org/wordprocessingml/2006/main">
        <w:t xml:space="preserve">[47] 效应</w:t>
      </w:r>
    </w:p>
    <w:p w14:paraId="059FD208">
      <w:r xmlns:w="http://schemas.openxmlformats.org/wordprocessingml/2006/main">
        <w:t xml:space="preserve">[48] 阿斯特拉</w:t>
      </w:r>
    </w:p>
    <w:p w14:paraId="2681D881">
      <w:r xmlns:w="http://schemas.openxmlformats.org/wordprocessingml/2006/main">
        <w:t xml:space="preserve">[49] 对一排横向敌人造成 4 倍魔法伤害。自身闪避率提高 30，持续 20 秒。</w:t>
      </w:r>
    </w:p>
    <w:p w14:paraId="29169C4A">
      <w:r xmlns:w="http://schemas.openxmlformats.org/wordprocessingml/2006/main">
        <w:t xml:space="preserve">[50] 灵魂星光+</w:t>
      </w:r>
    </w:p>
    <w:p w14:paraId="74BD79FE">
      <w:r xmlns:w="http://schemas.openxmlformats.org/wordprocessingml/2006/main">
        <w:t xml:space="preserve">[51] 对一排横向敌人造成 6 倍魔法伤害。自身闪避率提高 30，持续 20 秒。</w:t>
      </w:r>
    </w:p>
    <w:p w14:paraId="260B8224">
      <w:r xmlns:w="http://schemas.openxmlformats.org/wordprocessingml/2006/main">
        <w:t xml:space="preserve">[52] 独特效果</w:t>
      </w:r>
    </w:p>
    <w:p w14:paraId="12B1F1E5">
      <w:r xmlns:w="http://schemas.openxmlformats.org/wordprocessingml/2006/main">
        <w:t xml:space="preserve">[53] 姓名</w:t>
      </w:r>
    </w:p>
    <w:p w14:paraId="62F2C819">
      <w:r xmlns:w="http://schemas.openxmlformats.org/wordprocessingml/2006/main">
        <w:t xml:space="preserve">[54] 效应</w:t>
      </w:r>
    </w:p>
    <w:p w14:paraId="04221FEA">
      <w:r xmlns:w="http://schemas.openxmlformats.org/wordprocessingml/2006/main">
        <w:t xml:space="preserve">[55] 祝您平安喜乐</w:t>
      </w:r>
    </w:p>
    <w:p w14:paraId="0D08328C">
      <w:r xmlns:w="http://schemas.openxmlformats.org/wordprocessingml/2006/main">
        <w:t xml:space="preserve">[56] 在场上时，所有友军单位免疫中毒、眩晕和束缚效果。</w:t>
      </w:r>
    </w:p>
    <w:p w14:paraId="6A38A853">
      <w:r xmlns:w="http://schemas.openxmlformats.org/wordprocessingml/2006/main">
        <w:t xml:space="preserve">[57] 祝您平安喜乐 +</w:t>
      </w:r>
    </w:p>
    <w:p w14:paraId="7AF7D3C4">
      <w:r xmlns:w="http://schemas.openxmlformats.org/wordprocessingml/2006/main">
        <w:t xml:space="preserve">[58] 在场上时，所有友军单位免疫中毒、魅惑、眩晕和束缚效果。</w:t>
      </w:r>
    </w:p>
    <w:p w14:paraId="51ACA333">
      <w:r xmlns:w="http://schemas.openxmlformats.org/wordprocessingml/2006/main">
        <w:t xml:space="preserve">[59] 休闲服装照片</w:t>
      </w:r>
    </w:p>
    <w:p w14:paraId="6EEAC558">
      <w:r xmlns:w="http://schemas.openxmlformats.org/wordprocessingml/2006/main">
        <w:t xml:space="preserve">[60] 增强图像</w:t>
      </w:r>
    </w:p>
    <w:p w14:paraId="396ADDEE">
      <w:r xmlns:w="http://schemas.openxmlformats.org/wordprocessingml/2006/main">
        <w:t xml:space="preserve">[61] 语音 †</w:t>
      </w:r>
    </w:p>
    <w:p w14:paraId="372CB3F2">
      <w:r xmlns:w="http://schemas.openxmlformats.org/wordprocessingml/2006/main">
        <w:t xml:space="preserve">[62] 点击打开行列表</w:t>
      </w:r>
    </w:p>
    <w:p w14:paraId="3249ED06">
      <w:r xmlns:w="http://schemas.openxmlformats.org/wordprocessingml/2006/main">
        <w:t xml:space="preserve">[63] 加入</w:t>
      </w:r>
    </w:p>
    <w:p w14:paraId="5834BD83">
      <w:r xmlns:w="http://schemas.openxmlformats.org/wordprocessingml/2006/main">
        <w:t xml:space="preserve">[64] 我不知道我能帮上多少忙，但我会尽力而为！</w:t>
      </w:r>
    </w:p>
    <w:p w14:paraId="1E4CEA44">
      <w:r xmlns:w="http://schemas.openxmlformats.org/wordprocessingml/2006/main">
        <w:t xml:space="preserve">[65] 对话 1（转换后）</w:t>
      </w:r>
    </w:p>
    <w:p w14:paraId="31091899">
      <w:r xmlns:w="http://schemas.openxmlformats.org/wordprocessingml/2006/main">
        <w:t xml:space="preserve">[66] 嗯，时贞先生，您怎么了？</w:t>
      </w:r>
    </w:p>
    <w:p w14:paraId="30D23E5F">
      <w:r xmlns:w="http://schemas.openxmlformats.org/wordprocessingml/2006/main">
        <w:t xml:space="preserve">[67] 对话 2（转换后）</w:t>
      </w:r>
    </w:p>
    <w:p w14:paraId="797C3691">
      <w:r xmlns:w="http://schemas.openxmlformats.org/wordprocessingml/2006/main">
        <w:t xml:space="preserve">[68] 是的，我们准备好了。</w:t>
      </w:r>
    </w:p>
    <w:p w14:paraId="2DF5898E">
      <w:r xmlns:w="http://schemas.openxmlformats.org/wordprocessingml/2006/main">
        <w:t xml:space="preserve">[69] 对话 3（转换后）</w:t>
      </w:r>
    </w:p>
    <w:p w14:paraId="12D9B2A3">
      <w:r xmlns:w="http://schemas.openxmlformats.org/wordprocessingml/2006/main">
        <w:t xml:space="preserve">[70] 我会尽力，我会试试。</w:t>
      </w:r>
    </w:p>
    <w:p w14:paraId="2B30A9C4">
      <w:r xmlns:w="http://schemas.openxmlformats.org/wordprocessingml/2006/main">
        <w:t xml:space="preserve">[71] 对话 4（转换后）</w:t>
      </w:r>
    </w:p>
    <w:p w14:paraId="5AD579D5">
      <w:r xmlns:w="http://schemas.openxmlformats.org/wordprocessingml/2006/main">
        <w:t xml:space="preserve">[72] 嗯，你那眼神真变态。</w:t>
      </w:r>
    </w:p>
    <w:p w14:paraId="59B0369D">
      <w:r xmlns:w="http://schemas.openxmlformats.org/wordprocessingml/2006/main">
        <w:t xml:space="preserve">[73] 空闲 1（转换后）</w:t>
      </w:r>
    </w:p>
    <w:p w14:paraId="3F7C8FED">
      <w:r xmlns:w="http://schemas.openxmlformats.org/wordprocessingml/2006/main">
        <w:t xml:space="preserve">[74] 我已经蜕变了，但你准备好下达命令了吗？</w:t>
      </w:r>
    </w:p>
    <w:p w14:paraId="6FAF4F9F">
      <w:r xmlns:w="http://schemas.openxmlformats.org/wordprocessingml/2006/main">
        <w:t xml:space="preserve">[75] 空闲 2（转换后）</w:t>
      </w:r>
    </w:p>
    <w:p w14:paraId="458F1F95">
      <w:r xmlns:w="http://schemas.openxmlformats.org/wordprocessingml/2006/main">
        <w:t xml:space="preserve">[76] 我正在等待指示，我该怎么办？</w:t>
      </w:r>
    </w:p>
    <w:p w14:paraId="335F659B">
      <w:r xmlns:w="http://schemas.openxmlformats.org/wordprocessingml/2006/main">
        <w:t xml:space="preserve">[77] 对话 1（转变前）</w:t>
      </w:r>
    </w:p>
    <w:p w14:paraId="2439B07F">
      <w:r xmlns:w="http://schemas.openxmlformats.org/wordprocessingml/2006/main">
        <w:t xml:space="preserve">[78] 什么？时贞先生</w:t>
      </w:r>
    </w:p>
    <w:p w14:paraId="063AD802">
      <w:r xmlns:w="http://schemas.openxmlformats.org/wordprocessingml/2006/main">
        <w:t xml:space="preserve">[79] 对话 2（转变前）</w:t>
      </w:r>
    </w:p>
    <w:p w14:paraId="60C1C48C">
      <w:r xmlns:w="http://schemas.openxmlformats.org/wordprocessingml/2006/main">
        <w:t xml:space="preserve">[80] ……你是不是有什么事要做？</w:t>
      </w:r>
    </w:p>
    <w:p w14:paraId="2908A5B4">
      <w:r xmlns:w="http://schemas.openxmlformats.org/wordprocessingml/2006/main">
        <w:t xml:space="preserve">[81] 对话 3（转变前）</w:t>
      </w:r>
    </w:p>
    <w:p w14:paraId="1AF0F139">
      <w:r xmlns:w="http://schemas.openxmlformats.org/wordprocessingml/2006/main">
        <w:t xml:space="preserve">[82] 啊！你这个变态</w:t>
      </w:r>
    </w:p>
    <w:p w14:paraId="18B83B53">
      <w:r xmlns:w="http://schemas.openxmlformats.org/wordprocessingml/2006/main">
        <w:t xml:space="preserve">[83] 对话 4（转变前）</w:t>
      </w:r>
    </w:p>
    <w:p w14:paraId="75B22FF8">
      <w:r xmlns:w="http://schemas.openxmlformats.org/wordprocessingml/2006/main">
        <w:t xml:space="preserve">[84] 如果你再不停止……我就要生气了。</w:t>
      </w:r>
    </w:p>
    <w:p w14:paraId="43213F02">
      <w:r xmlns:w="http://schemas.openxmlformats.org/wordprocessingml/2006/main">
        <w:t xml:space="preserve">[85] 空闲 1（转换前）</w:t>
      </w:r>
    </w:p>
    <w:p w14:paraId="0FEA5B1D">
      <w:r xmlns:w="http://schemas.openxmlformats.org/wordprocessingml/2006/main">
        <w:t xml:space="preserve">[86] ……我一个人待着，很无聊。</w:t>
      </w:r>
    </w:p>
    <w:p w14:paraId="298C8AF3">
      <w:r xmlns:w="http://schemas.openxmlformats.org/wordprocessingml/2006/main">
        <w:t xml:space="preserve">[87] 空闲 2（转换前）</w:t>
      </w:r>
    </w:p>
    <w:p w14:paraId="7491CDF1">
      <w:r xmlns:w="http://schemas.openxmlformats.org/wordprocessingml/2006/main">
        <w:t xml:space="preserve">[88] 啊……我好困……</w:t>
      </w:r>
    </w:p>
    <w:p w14:paraId="1C1FB4E8">
      <w:r xmlns:w="http://schemas.openxmlformats.org/wordprocessingml/2006/main">
        <w:t xml:space="preserve">[89] 升级 1</w:t>
      </w:r>
    </w:p>
    <w:p w14:paraId="4019BFDB">
      <w:r xmlns:w="http://schemas.openxmlformats.org/wordprocessingml/2006/main">
        <w:t xml:space="preserve">[90] 升级 2</w:t>
      </w:r>
    </w:p>
    <w:p w14:paraId="500642C1">
      <w:r xmlns:w="http://schemas.openxmlformats.org/wordprocessingml/2006/main">
        <w:t xml:space="preserve">[91] 升级 3</w:t>
      </w:r>
    </w:p>
    <w:p w14:paraId="7476F6F7">
      <w:r xmlns:w="http://schemas.openxmlformats.org/wordprocessingml/2006/main">
        <w:t xml:space="preserve">[92] 捕获</w:t>
      </w:r>
    </w:p>
    <w:p w14:paraId="564C0ED8">
      <w:r xmlns:w="http://schemas.openxmlformats.org/wordprocessingml/2006/main">
        <w:t xml:space="preserve">[93] 战斗开始 1</w:t>
      </w:r>
    </w:p>
    <w:p w14:paraId="6E4550E7">
      <w:r xmlns:w="http://schemas.openxmlformats.org/wordprocessingml/2006/main">
        <w:t xml:space="preserve">[94] 战斗开始 2</w:t>
      </w:r>
    </w:p>
    <w:p w14:paraId="38E148F4">
      <w:r xmlns:w="http://schemas.openxmlformats.org/wordprocessingml/2006/main">
        <w:t xml:space="preserve">[95] 战斗参与 1</w:t>
      </w:r>
    </w:p>
    <w:p w14:paraId="4014BB7B">
      <w:r xmlns:w="http://schemas.openxmlformats.org/wordprocessingml/2006/main">
        <w:t xml:space="preserve">[96] 战斗参与 2</w:t>
      </w:r>
    </w:p>
    <w:p w14:paraId="1C04CD56">
      <w:r xmlns:w="http://schemas.openxmlformats.org/wordprocessingml/2006/main">
        <w:t xml:space="preserve">[97] 战斗胜利 1</w:t>
      </w:r>
    </w:p>
    <w:p w14:paraId="7056E869">
      <w:r xmlns:w="http://schemas.openxmlformats.org/wordprocessingml/2006/main">
        <w:t xml:space="preserve">[98] 战斗胜利 2</w:t>
      </w:r>
    </w:p>
    <w:p w14:paraId="3AADDFAE">
      <w:r xmlns:w="http://schemas.openxmlformats.org/wordprocessingml/2006/main">
        <w:t xml:space="preserve">[99] 普通攻击 1</w:t>
      </w:r>
    </w:p>
    <w:p w14:paraId="2BC180A5">
      <w:r xmlns:w="http://schemas.openxmlformats.org/wordprocessingml/2006/main">
        <w:t xml:space="preserve">[100] 普通攻击 2</w:t>
      </w:r>
    </w:p>
    <w:p w14:paraId="0DA048AA">
      <w:r xmlns:w="http://schemas.openxmlformats.org/wordprocessingml/2006/main">
        <w:t xml:space="preserve">[101] 普通攻击 3</w:t>
      </w:r>
    </w:p>
    <w:p w14:paraId="0D1B981C">
      <w:r xmlns:w="http://schemas.openxmlformats.org/wordprocessingml/2006/main">
        <w:t xml:space="preserve">[102] 独特效果激活 1</w:t>
      </w:r>
    </w:p>
    <w:p w14:paraId="24116364">
      <w:r xmlns:w="http://schemas.openxmlformats.org/wordprocessingml/2006/main">
        <w:t xml:space="preserve">[103] 独特效果激活 2</w:t>
      </w:r>
    </w:p>
    <w:p w14:paraId="21396FBA">
      <w:r xmlns:w="http://schemas.openxmlformats.org/wordprocessingml/2006/main">
        <w:t xml:space="preserve">[104] 独特效果激活 3</w:t>
      </w:r>
    </w:p>
    <w:p w14:paraId="26B35723">
      <w:r xmlns:w="http://schemas.openxmlformats.org/wordprocessingml/2006/main">
        <w:t xml:space="preserve">[105] 特殊招式 1</w:t>
      </w:r>
    </w:p>
    <w:p w14:paraId="4BB08CBC">
      <w:r xmlns:w="http://schemas.openxmlformats.org/wordprocessingml/2006/main">
        <w:t xml:space="preserve">[106] 三叶，我要全力以赴！灵魂之星！</w:t>
      </w:r>
    </w:p>
    <w:p w14:paraId="1E825B85">
      <w:r xmlns:w="http://schemas.openxmlformats.org/wordprocessingml/2006/main">
        <w:t xml:space="preserve">[107] 特殊招式 2</w:t>
      </w:r>
    </w:p>
    <w:p w14:paraId="0E6B2795">
      <w:r xmlns:w="http://schemas.openxmlformats.org/wordprocessingml/2006/main">
        <w:t xml:space="preserve">[108] 受到的伤害：1</w:t>
      </w:r>
    </w:p>
    <w:p w14:paraId="414BC04B">
      <w:r xmlns:w="http://schemas.openxmlformats.org/wordprocessingml/2006/main">
        <w:t xml:space="preserve">[109] 受到的伤害：2</w:t>
      </w:r>
    </w:p>
    <w:p w14:paraId="2C0AD47D">
      <w:r xmlns:w="http://schemas.openxmlformats.org/wordprocessingml/2006/main">
        <w:t xml:space="preserve">[110] 受到的伤害：3</w:t>
      </w:r>
    </w:p>
    <w:p w14:paraId="2CCC735F">
      <w:r xmlns:w="http://schemas.openxmlformats.org/wordprocessingml/2006/main">
        <w:t xml:space="preserve">[111] 撤回</w:t>
      </w:r>
    </w:p>
    <w:p w14:paraId="40067948">
      <w:r xmlns:w="http://schemas.openxmlformats.org/wordprocessingml/2006/main">
        <w:t xml:space="preserve">[112] 项目用途 1</w:t>
      </w:r>
    </w:p>
    <w:p w14:paraId="0CAAC803">
      <w:r xmlns:w="http://schemas.openxmlformats.org/wordprocessingml/2006/main">
        <w:t xml:space="preserve">[113] 物品用途 2</w:t>
      </w:r>
    </w:p>
    <w:p w14:paraId="339F6B2A">
      <w:r xmlns:w="http://schemas.openxmlformats.org/wordprocessingml/2006/main">
        <w:t xml:space="preserve">[114] 在游戏中 †</w:t>
      </w:r>
    </w:p>
    <w:p w14:paraId="3A02B206">
      <w:r xmlns:w="http://schemas.openxmlformats.org/wordprocessingml/2006/main">
        <w:t xml:space="preserve">[115] 在活动“微笑的圣诞夜与天秤女巫”期间分发的免费 R 卡。</w:t>
      </w:r>
    </w:p>
    <w:p w14:paraId="0C9237A2">
      <w:r xmlns:w="http://schemas.openxmlformats.org/wordprocessingml/2006/main">
        <w:t xml:space="preserve">[116] SSR忍者猫咪和校服猫咪觉醒后拥有相同的特殊效果。虽然她们的战斗力远逊于校服猫咪，但优势在于可以在兑换商店永久兑换，更容易突破等级上限。只要她们的出场时间不冲突，多多益善，所以与其纠结于她们之间的差异，不如考虑如何搭配使用。</w:t>
      </w:r>
    </w:p>
    <w:p w14:paraId="25BA6E11">
      <w:r xmlns:w="http://schemas.openxmlformats.org/wordprocessingml/2006/main">
        <w:t xml:space="preserve">[117] 在与大女士的突袭战斗中，眩晕和束缚会造成麻烦，而对抗束缚的反制措施有限，因此这是一个可以利用的好机会。</w:t>
      </w:r>
    </w:p>
    <w:p w14:paraId="6A58C03F">
      <w:r xmlns:w="http://schemas.openxmlformats.org/wordprocessingml/2006/main">
        <w:t xml:space="preserve">[118] 过去，B宇宙的“电影模式”战斗是魅力横行、大放异彩的战场。尤其是在Futaba刚加入游戏时，几乎没有角色能在“电影模式”中克制魅力，而Beat Idol Poppy或Futaba的独特觉醒是通关的关键。如今，选择更多了，能够挑战B宇宙的玩家不再需要依赖Poppy或Futaba。</w:t>
      </w:r>
    </w:p>
    <w:p w14:paraId="30275373">
      <w:r xmlns:w="http://schemas.openxmlformats.org/wordprocessingml/2006/main">
        <w:t xml:space="preserve">[119] 虽然她的魔法力量相对较高，但即使以 R 级标准来看，她的行动速度和特殊攻击充能也都很一般，而且她的进攻能力，包括能攻击多个目标的特殊攻击，都很低。</w:t>
      </w:r>
    </w:p>
    <w:p w14:paraId="5909B8B5">
      <w:r xmlns:w="http://schemas.openxmlformats.org/wordprocessingml/2006/main">
        <w:t xml:space="preserve">[120] 最大的缺点是它的耐力，在实装时算是最差的之一。它的职责是留在战场上并消除减益效果，但它的耐力消耗很快，很快就会失去战斗力。装备方面，建议使用仁王纳豆来降低耐力消耗速度，以及牛女肉内衣来减少受到的伤害。如果可以使用稀有物品栏位，那么仇恨裤也是不错的选择；如果你有活动装备引擎护腿，那么在普通区域也能有效提升耐力，这也是一个可行的方案。至于它的作战理念，长时间战斗至关重要，所以要尽一切努力让它尽可能长时间地存活下来。</w:t>
      </w:r>
    </w:p>
    <w:p w14:paraId="62031EC3">
      <w:r xmlns:w="http://schemas.openxmlformats.org/wordprocessingml/2006/main">
        <w:t xml:space="preserve">[121] 琐事 †</w:t>
      </w:r>
    </w:p>
    <w:p w14:paraId="249FA226">
      <w:r xmlns:w="http://schemas.openxmlformats.org/wordprocessingml/2006/main">
        <w:t xml:space="preserve">[122] 拥有分身魔法力量的女巫。作为女巫，她相当弱小，初次登场时甚至无法变身，也没有任何战斗能力。</w:t>
      </w:r>
    </w:p>
    <w:p w14:paraId="10CDA869">
      <w:r xmlns:w="http://schemas.openxmlformats.org/wordprocessingml/2006/main">
        <w:t xml:space="preserve">[123] 三叶的性格与二叶截然相反。二叶安静内敛，但内心坚强；三叶开朗活泼，善于交际，自信果断，但被逼到绝境时也会流露出脆弱的一面。这是因为三叶是二叶渴望“成为像她那样的人”而创造出来的。在故事中，她也被描述为“体现了二叶真实情感的人”。</w:t>
      </w:r>
    </w:p>
    <w:p w14:paraId="35F2134C">
      <w:r xmlns:w="http://schemas.openxmlformats.org/wordprocessingml/2006/main">
        <w:t xml:space="preserve">[124] 三叶的角色立绘，无论变身前后，都是双叶角色立绘的水平翻转版本。但是，如果她与双叶没有同时出现，则会使用一张朝向相同方向的角色立绘。虽然声优相同，但两人性格上的差异表现得淋漓尽致。</w:t>
      </w:r>
    </w:p>
    <w:p w14:paraId="74B16B25">
      <w:r xmlns:w="http://schemas.openxmlformats.org/wordprocessingml/2006/main">
        <w:t xml:space="preserve">[125] 之后所描述的祝福装置完成后，他们的能力会得到提升，使他们能够共享彼此的感官。他们在卧室场景中扮演着重要角色。</w:t>
      </w:r>
    </w:p>
    <w:p w14:paraId="176FAFF5">
      <w:r xmlns:w="http://schemas.openxmlformats.org/wordprocessingml/2006/main">
        <w:t xml:space="preserve">[126] 她的祖母是雪城雅以前的挚友源之川红叶（故事中已于三年前去世）。她是一位技艺高超的炼金术士，擅长制作祝福器，而双叶的祝福器也是她制作的。</w:t>
      </w:r>
    </w:p>
    <w:p w14:paraId="039A81B2">
      <w:r xmlns:w="http://schemas.openxmlformats.org/wordprocessingml/2006/main">
        <w:t xml:space="preserve">[127] 祝福装置“灵魂天秤（星辰）”是一把掌控正负情绪的天秤，能够操控他人的正负情绪平衡。这件物品十分危险，若使用者无法维持正负情绪的平衡，便有失控的风险。但其创造者红叶注意到双叶和三叶的情绪截然相反，认为她们两人能够驾驭，便将天秤托付给了她们。天秤最初在事件中出现时并不完整，但在事件结束后得以完善，使变身成为可能。</w:t>
      </w:r>
    </w:p>
    <w:p w14:paraId="0AAC29A9">
      <w:r xmlns:w="http://schemas.openxmlformats.org/wordprocessingml/2006/main">
        <w:t xml:space="preserve">[128] 他性格安静内敛，是超能力战士中最理智的人之一。然而，他却是个隐藏的变态。</w:t>
      </w:r>
    </w:p>
    <w:p w14:paraId="37CC3D94">
      <w:r xmlns:w="http://schemas.openxmlformats.org/wordprocessingml/2006/main">
        <w:t xml:space="preserve">[129] 官方推特账号简介 †</w:t>
      </w:r>
    </w:p>
    <w:p w14:paraId="06610DB3">
      <w:r xmlns:w="http://schemas.openxmlformats.org/wordprocessingml/2006/main">
        <w:t xml:space="preserve">[130] 人物介绍</w:t>
      </w:r>
    </w:p>
    <w:p w14:paraId="25701595">
      <w:r xmlns:w="http://schemas.openxmlformats.org/wordprocessingml/2006/main">
        <w:t xml:space="preserve">[131] 评论表 †</w:t>
      </w:r>
    </w:p>
    <w:p w14:paraId="5A054914">
      <w:r xmlns:w="http://schemas.openxmlformats.org/wordprocessingml/2006/main">
        <w:t xml:space="preserve">[132] 点击打开历史日志列表</w:t>
      </w:r>
    </w:p>
    <w:p w14:paraId="344CA5A1">
      <w:r xmlns:w="http://schemas.openxmlformats.org/wordprocessingml/2006/main">
        <w:t xml:space="preserve">[133] 末尾的数字越小，日志越旧。</w:t>
      </w:r>
    </w:p>
    <w:p w14:paraId="33408292">
      <w:r xmlns:w="http://schemas.openxmlformats.org/wordprocessingml/2006/main">
        <w:t xml:space="preserve">[134] 'Comments/Witch Futaba/' 没有子页面。</w:t>
      </w:r>
    </w:p>
    <w:p w14:paraId="5CBC671D">
      <w:r xmlns:w="http://schemas.openxmlformats.org/wordprocessingml/2006/main">
        <w:t xml:space="preserve">[135] 她可爱到可以当游戏女主角了，居然还免费送？真是太棒了！而且还是3P场景！——[XuFaVzpDAfU] 2022-12-19 (周一) 22:20:34</w:t>
      </w:r>
    </w:p>
    <w:p w14:paraId="72F601B2">
      <w:r xmlns:w="http://schemas.openxmlformats.org/wordprocessingml/2006/main">
        <w:t xml:space="preserve">[136] 太棒了。剧透警告。它很可爱，而且还有额外加分，真是个惊喜。无论是纯粹的爱恋场景还是失败性爱场景，都很好地利用了场景设定，他们通过共同的感官体验而堕入性堕落的方式是最精彩的。——[5nr4Mq5pnz.] 2022-12-21 (周三) 16:44:18</w:t>
      </w:r>
    </w:p>
    <w:p w14:paraId="20F21F02">
      <w:r xmlns:w="http://schemas.openxmlformats.org/wordprocessingml/2006/main">
        <w:t xml:space="preserve">[137] B组电影《Frust》在没有魅惑免疫的情况下很难对付，所以这个技能在你挑战它的时候会很有用。——[wxRqel73YSU] 2022-12-21 (周三) 21:24:32</w:t>
      </w:r>
    </w:p>
    <w:p w14:paraId="2CD6CBDC">
      <w:r xmlns:w="http://schemas.openxmlformats.org/wordprocessingml/2006/main">
        <w:t xml:space="preserve">[138] 嗯，唤醒她需要一些努力，而且她也并非破坏游戏平衡的角色。再说，诺诺诺和伊扎奈尔也早就拥有类似的独特能力了。——[824jMaOwZbY] 2022-12-21 (周三) 21:32:49</w:t>
      </w:r>
    </w:p>
    <w:p w14:paraId="3242DAE9">
      <w:r xmlns:w="http://schemas.openxmlformats.org/wordprocessingml/2006/main">
        <w:t xml:space="preserve">[139] 这没什么问题，但有点可惜的是，尽管都是R卡，Setsunya 却完全更胜一筹，独一无二。——[Mmx1cFUMuk6] 2022-12-22 (周四) 20:12:44</w:t>
      </w:r>
    </w:p>
    <w:p w14:paraId="1425F1F4">
      <w:r xmlns:w="http://schemas.openxmlformats.org/wordprocessingml/2006/main">
        <w:t xml:space="preserve">[140] 刹那 行动速度 5.0 &amp; 特殊攻击充能 12.5 特殊技能：场地回复 独特效果：（免疫中毒、眩晕、束缚） 双叶 行动速度 6.0 &amp; 特殊攻击充能 7.5 特殊技能：横扫 独特效果：（免疫中毒、眩晕、束缚、魅惑） 刹那的特殊技能价值在于它还能回复自身生命值，而且她的独特效果似乎弥补了她极低的特殊攻击循环频率。然而，如果她们的独特效果相同，双叶将毫无胜算。 -- [nya/8WZ0raY] 2022-12-22 (周四) 23:50:41</w:t>
      </w:r>
    </w:p>
    <w:p w14:paraId="63C60D23">
      <w:r xmlns:w="http://schemas.openxmlformats.org/wordprocessingml/2006/main">
        <w:t xml:space="preserve">[141] 嗯，妮可就是个先例……不，她确实变成了个阴茎男——[BnU8e1Wr3MA] 2022-12-23 (周五) 17:43:53</w:t>
      </w:r>
    </w:p>
    <w:p w14:paraId="2E9FC2E1">
      <w:r xmlns:w="http://schemas.openxmlformats.org/wordprocessingml/2006/main">
        <w:t xml:space="preserve">[142] 我以为埃尔凯尔在那里……但我想这勉强符合剧情设定——[c7u8MmNJLuI] 2022-12-30 (周五) 20:30:09</w:t>
      </w:r>
    </w:p>
    <w:p w14:paraId="3775559A">
      <w:r xmlns:w="http://schemas.openxmlformats.org/wordprocessingml/2006/main">
        <w:t xml:space="preserve">[143] 同意。开发者们如此慷慨地免费提供如此高质量的内容，让我想要永远支持他们。——[mkekRbNmAGY] 2022-12-22 (周四) 16:27:17</w:t>
      </w:r>
    </w:p>
    <w:p w14:paraId="0817CB09">
      <w:r xmlns:w="http://schemas.openxmlformats.org/wordprocessingml/2006/main">
        <w:t xml:space="preserve">[144] 同意。画风好，配音好，表演也很棒。唯一不足的是，在两个H场景中，胸部（省略）——[qv.gQE4fkWU] 2022-12-22 (周四) 20:01:48</w:t>
      </w:r>
    </w:p>
    <w:p w14:paraId="5D59E389">
      <w:r xmlns:w="http://schemas.openxmlformats.org/wordprocessingml/2006/main">
        <w:t xml:space="preserve">[145] 看来在pixiv上，同一位画师的作品中出现胸部并不是禁忌，所以这次可能只是两个角色的构图出了问题。这种可能性似乎很小，但我还是希望在其他版本中能够允许…… -- [fbZ9.ASSPgw] 2022-12-24 (周六) 22:31:58</w:t>
      </w:r>
    </w:p>
    <w:p w14:paraId="009C908E">
      <w:r xmlns:w="http://schemas.openxmlformats.org/wordprocessingml/2006/main">
        <w:t xml:space="preserve">[146] 虽然看不到乳头是个问题，但我很欣赏她们拥抱的镜头很多，这表明她们很懂得如何运用这些角色。她们是既能提供百合元素又能进行多人游戏的宝贵人才，希望她们继续活跃下去。——[eU8rCmTKC2g] 2022-12-23 (周五) 12:29:42</w:t>
      </w:r>
    </w:p>
    <w:p w14:paraId="7CA98056">
      <w:r xmlns:w="http://schemas.openxmlformats.org/wordprocessingml/2006/main">
        <w:t xml:space="preserve">[147] 她简直就是可爱化身……逗她，让她说“你这个变态……！”真的很有趣。——[q6s6l4SCEt2] 2022-12-22 (周四) 23:07:06</w:t>
      </w:r>
    </w:p>
    <w:p w14:paraId="34591D13">
      <w:r xmlns:w="http://schemas.openxmlformats.org/wordprocessingml/2006/main">
        <w:t xml:space="preserve">[148] 多亏了你，我才能打败电影挫败者……我感激不尽——[UmB9IC370r.] 2022-12-31 (周六) 14:15:53</w:t>
      </w:r>
    </w:p>
    <w:p w14:paraId="394D5A78">
      <w:r xmlns:w="http://schemas.openxmlformats.org/wordprocessingml/2006/main">
        <w:t xml:space="preserve">[149] 对我这种在纯两间卧室都败北的人来说，就算她是要3000日元的付费角色，我也完全可以搞定。她太可爱了，光是想想就让我硬了(´・ω・`) -- [psK7pYHd95Q] 2023-02-15 (周三) 07:16:49</w:t>
      </w:r>
    </w:p>
    <w:p w14:paraId="23D48DF3">
      <w:r xmlns:w="http://schemas.openxmlformats.org/wordprocessingml/2006/main">
        <w:t xml:space="preserve">[150] 真可爱……（五右卫门风格）——[nr0qN8Uu.mw] 2023-06-07 (周三) 04:19:09</w:t>
      </w:r>
    </w:p>
    <w:p w14:paraId="76F8E0F7">
      <w:r xmlns:w="http://schemas.openxmlformats.org/wordprocessingml/2006/main">
        <w:t xml:space="preserve">[151] 我一直在想带天平的那张牌是什么，结果发现是“正义”……但是这张牌已经被用了，所以也许是“审判”或者星辰（Astra，意思是“星星”），那么这张塔罗牌会不会是“星星”呢？总之，我希望我们能尽快拿到SSR卡——[krLgeg3u.Z6] 2024-01-06 (周六) 18:54:21</w:t>
      </w:r>
    </w:p>
    <w:p w14:paraId="4ECED25A">
      <w:r xmlns:w="http://schemas.openxmlformats.org/wordprocessingml/2006/main">
        <w:t xml:space="preserve">[152] 我很喜欢这个女孩，她好可爱，但是有新的作品出来吗……？ -- [lKZlInfkMoA] 2026-07-13 (周一) 21:00:57</w:t>
      </w:r>
    </w:p>
    <w:p w14:paraId="65DECEEE">
      <w:r xmlns:w="http://schemas.openxmlformats.org/wordprocessingml/2006/main">
        <w:t xml:space="preserve">[153] ←使用棋盘前请务必阅读规则。</w:t>
      </w:r>
    </w:p>
    <w:p w14:paraId="2A882275">
      <w:r xmlns:w="http://schemas.openxmlformats.org/wordprocessingml/2006/main">
        <w:t xml:space="preserve">[154] 关于规则 †</w:t>
      </w:r>
    </w:p>
    <w:p w14:paraId="27F5094C">
      <w:r xmlns:w="http://schemas.openxmlformats.org/wordprocessingml/2006/main">
        <w:t xml:space="preserve">[155] 请不要抱怨或批评页面编辑者。如果您对其他人的编辑有意见，请通过“提供替代方案”或“自行编辑”的方式进行建设性沟通。</w:t>
      </w:r>
    </w:p>
    <w:p w14:paraId="29E27F2B">
      <w:r xmlns:w="http://schemas.openxmlformats.org/wordprocessingml/2006/main">
        <w:t xml:space="preserve">[156] 不要发布个人网站或其他禁止未经授权链接的网站的网址。</w:t>
      </w:r>
    </w:p>
    <w:p w14:paraId="1503EFAF">
      <w:r xmlns:w="http://schemas.openxmlformats.org/wordprocessingml/2006/main">
        <w:t xml:space="preserve">[157] 关于违反规则的帖子 †</w:t>
      </w:r>
    </w:p>
    <w:p w14:paraId="6DE2BD09">
      <w:r xmlns:w="http://schemas.openxmlformats.org/wordprocessingml/2006/main">
        <w:t xml:space="preserve">[158] 禁止发布以下类型的帖子，因为它们容易造成干扰。</w:t>
      </w:r>
    </w:p>
    <w:p w14:paraId="77EC7015">
      <w:r xmlns:w="http://schemas.openxmlformats.org/wordprocessingml/2006/main">
        <w:t xml:space="preserve">[159]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D1EF2E4">
      <w:r xmlns:w="http://schemas.openxmlformats.org/wordprocessingml/2006/main">
        <w:t xml:space="preserve">[160] 其他包括使用此维基的人、官方管理员、艺术家、配音演员、现实生活中的个人以及 Twitter 用户等团体。</w:t>
      </w:r>
    </w:p>
    <w:p w14:paraId="048AAEA0">
      <w:r xmlns:w="http://schemas.openxmlformats.org/wordprocessingml/2006/main">
        <w:t xml:space="preserve">[161] 关于向管理层提交的帖子，我们容忍可以解释为用户反馈的评论，例如“我希望他们改进这一点”、“我希望他们尽快修复错误”和“维护时间太长了”，但我们不容忍使用辱骂性语言贬低管理层。</w:t>
      </w:r>
    </w:p>
    <w:p w14:paraId="7D58D86E">
      <w:r xmlns:w="http://schemas.openxmlformats.org/wordprocessingml/2006/main">
        <w:t xml:space="preserve">[162] 将讨论和意见交流视为“诽谤或对抗他人”是错误的。然而，在讨论或意见交流中使用辱骂性语言、贬低他人、挑衅他人或在缺乏明确证据的情况下发表言论，都是违法行为。说话时务必注意自己的言辞。</w:t>
      </w:r>
    </w:p>
    <w:p w14:paraId="062FEED9">
      <w:r xmlns:w="http://schemas.openxmlformats.org/wordprocessingml/2006/main">
        <w:t xml:space="preserve">[163] 攻击性评论是指使用“做这个”或“做那个”等强烈命令、“使用粗俗语言”、“居高临下”或“挑衅”的评论。</w:t>
      </w:r>
    </w:p>
    <w:p w14:paraId="729E899B">
      <w:r xmlns:w="http://schemas.openxmlformats.org/wordprocessingml/2006/main">
        <w:t xml:space="preserve">[164] 禁止发布冒犯现有玩家的帖子，例如“还有人玩这个游戏吗？”或“这游戏已经凉了”。这并不意味着您完全不能发表任何负面言论，而是指那些超出单纯负面评价范围，构成诽谤或诋毁的帖子将被禁止发布。</w:t>
      </w:r>
    </w:p>
    <w:p w14:paraId="024E0449">
      <w:r xmlns:w="http://schemas.openxmlformats.org/wordprocessingml/2006/main">
        <w:t xml:space="preserve">[165] 公开羞辱他人，包括泄露他人的游戏内名称或UID</w:t>
      </w:r>
    </w:p>
    <w:p w14:paraId="6A948A89">
      <w:r xmlns:w="http://schemas.openxmlformats.org/wordprocessingml/2006/main">
        <w:t xml:space="preserve">[166] 但是，分享有助于游戏攻略的信息和视频是允许的。</w:t>
      </w:r>
    </w:p>
    <w:p w14:paraId="15B98024">
      <w:r xmlns:w="http://schemas.openxmlformats.org/wordprocessingml/2006/main">
        <w:t xml:space="preserve">[167] 参考其他应用程序</w:t>
      </w:r>
    </w:p>
    <w:p w14:paraId="3E61F77D">
      <w:r xmlns:w="http://schemas.openxmlformats.org/wordprocessingml/2006/main">
        <w:t xml:space="preserve">[168] 在多个论坛上多次发帖</w:t>
      </w:r>
    </w:p>
    <w:p w14:paraId="3E478BD0">
      <w:r xmlns:w="http://schemas.openxmlformats.org/wordprocessingml/2006/main">
        <w:t xml:space="preserve">[169] 由一串无意义字符组成的文字</w:t>
      </w:r>
    </w:p>
    <w:p w14:paraId="2ECCBEC2">
      <w:r xmlns:w="http://schemas.openxmlformats.org/wordprocessingml/2006/main">
        <w:t xml:space="preserve">[170] 关于作弊和利用漏洞的帖子</w:t>
      </w:r>
    </w:p>
    <w:p w14:paraId="6AEFF741">
      <w:r xmlns:w="http://schemas.openxmlformats.org/wordprocessingml/2006/main">
        <w:t xml:space="preserve">[171] 最好的办法是忽略违反规则的帖子。上钩或反驳只会让事情变得更糟。</w:t>
      </w:r>
    </w:p>
    <w:p w14:paraId="6ADA99A5">
      <w:r xmlns:w="http://schemas.openxmlformats.org/wordprocessingml/2006/main">
        <w:t xml:space="preserve">[172] *在上述规则中，“诽谤”指的是在没有客观证据的情况下诋毁和贬低他人。将所有批评性文章都归为“诽谤”是不正确的，所以请务必谨慎。</w:t>
      </w:r>
    </w:p>
    <w:p w14:paraId="0CC55CEB">
      <w:r xmlns:w="http://schemas.openxmlformats.org/wordprocessingml/2006/main">
        <w:t xml:space="preserve">[173] 关于修改和删除发帖日志 †</w:t>
      </w:r>
    </w:p>
    <w:p w14:paraId="1056C8F0">
      <w:r xmlns:w="http://schemas.openxmlformats.org/wordprocessingml/2006/main">
        <w:t xml:space="preserve">[174] 但是，允许更正印刷错误、遗漏和字体颜色。（他人出于善意所做的更正也允许。）</w:t>
      </w:r>
    </w:p>
    <w:p w14:paraId="1B534219">
      <w:r xmlns:w="http://schemas.openxmlformats.org/wordprocessingml/2006/main">
        <w:t xml:space="preserve">[175] 作为例外情况，您可以删除自己的帖子，但事后必须向管理员报告。此外，删除时，请将整个评论替换为以下文本，而不是完全删除：&amp;color(#ff0000){''发帖人已删除''};</w:t>
      </w:r>
    </w:p>
    <w:p w14:paraId="23539235">
      <w:r xmlns:w="http://schemas.openxmlformats.org/wordprocessingml/2006/main">
        <w:t xml:space="preserve">[176] 关于评论违反规则的帖子 †</w:t>
      </w:r>
    </w:p>
    <w:p w14:paraId="3F1030FD">
      <w:r xmlns:w="http://schemas.openxmlformats.org/wordprocessingml/2006/main">
        <w:t xml:space="preserve">[177] 您可以自行注释掉上述任何违反规则的评论，无需管理员许可。但是，注释掉评论后，请务必在“违规举报公告板”上进行举报。举报时请使用“违规举报公告板”上的模板。</w:t>
      </w:r>
    </w:p>
    <w:p w14:paraId="5A887601">
      <w:r xmlns:w="http://schemas.openxmlformats.org/wordprocessingml/2006/main">
        <w:t xml:space="preserve">[178] 未经 CO 举报公告板举报而被删除的帖子将被恢复，而删除帖子的人将受到处罚。</w:t>
      </w:r>
    </w:p>
    <w:p w14:paraId="4D829269">
      <w:r xmlns:w="http://schemas.openxmlformats.org/wordprocessingml/2006/main">
        <w:t xml:space="preserve">[179] 如果您反复向 CO 举报公告板举报不违反规则的帖子，我们将认为您是自私的，并将对您实施发帖和编辑限制。</w:t>
      </w:r>
    </w:p>
    <w:p w14:paraId="66A27A7C">
      <w:r xmlns:w="http://schemas.openxmlformats.org/wordprocessingml/2006/main">
        <w:t xml:space="preserve">[180] 管理员可酌情恢复 CO 报告公告板上不违反规则的报告。</w:t>
      </w:r>
    </w:p>
    <w:p w14:paraId="1B30F263">
      <w:r xmlns:w="http://schemas.openxmlformats.org/wordprocessingml/2006/main">
        <w:t xml:space="preserve">[181] 我想再次重申我的请求：请不要评论那些没有违反规则的评论。（例如，主观判断，比如“虽然没有违反规则，但对任何看到的人来说都明显是垃圾信息”、“恶作剧”或“评论整个帖子”。）</w:t>
      </w:r>
    </w:p>
    <w:p w14:paraId="01C4FA93">
      <w:r xmlns:w="http://schemas.openxmlformats.org/wordprocessingml/2006/main">
        <w:t xml:space="preserve">[182] 关于不违反规则但“冒犯性”的帖子 †</w:t>
      </w:r>
    </w:p>
    <w:p w14:paraId="2942447C">
      <w:r xmlns:w="http://schemas.openxmlformats.org/wordprocessingml/2006/main">
        <w:t xml:space="preserve">[183] 即使帖子内容具有冒犯性，除非违反版规，否则不会被删除。由于每个人对冒犯性的接受程度不同，请使用 NGID 功能隐藏评论，而不是争论或恶意挑衅。</w:t>
      </w:r>
    </w:p>
    <w:p w14:paraId="7FE866CF">
      <w:r xmlns:w="http://schemas.openxmlformats.org/wordprocessingml/2006/main">
        <w:t xml:space="preserve">[184] 挑衅难道不是一种违规行为吗？†</w:t>
      </w:r>
    </w:p>
    <w:p w14:paraId="53923F08">
      <w:r xmlns:w="http://schemas.openxmlformats.org/wordprocessingml/2006/main">
        <w:t xml:space="preserve">[185] 每个人对“煽动性言论”的定义都大相径庭，因此我们不认为这是违规行为。如果您认为某条评论具有煽动性，请使用 NGID 功能将其隐藏。</w:t>
      </w:r>
    </w:p>
    <w:p w14:paraId="016058AA">
      <w:r xmlns:w="http://schemas.openxmlformats.org/wordprocessingml/2006/main">
        <w:t xml:space="preserve">[186] 抱怨难道不算违法吗？†</w:t>
      </w:r>
    </w:p>
    <w:p w14:paraId="0F1659A8">
      <w:r xmlns:w="http://schemas.openxmlformats.org/wordprocessingml/2006/main">
        <w:t xml:space="preserve">[187] 一般而言，抱怨本身并不构成违规。但是，针对本作品的负面宣传、诽谤、辱骂性语言以及超出抱怨范围的对抗性帖子均构成违规。如果您认为抱怨内容冒犯了您，请使用 NGID 功能隐藏相关评论。</w:t>
      </w:r>
    </w:p>
    <w:p w14:paraId="3D09FA7D">
      <w:r xmlns:w="http://schemas.openxmlformats.org/wordprocessingml/2006/main">
        <w:t xml:space="preserve">[188] 如果您不确定某个帖子是否违反了规则，该怎么办？ †</w:t>
      </w:r>
    </w:p>
    <w:p w14:paraId="0D0C2210">
      <w:r xmlns:w="http://schemas.openxmlformats.org/wordprocessingml/2006/main">
        <w:t xml:space="preserve">[189] 有些帖子内容含糊不清，难以判断是否违规。评论删除这类含糊不清的帖子可能会导致问题，所以请不要评论删除，而是使用 NGID 功能将评论隐藏起来。</w:t>
      </w:r>
    </w:p>
    <w:p w14:paraId="04F3744E">
      <w:r xmlns:w="http://schemas.openxmlformats.org/wordprocessingml/2006/main">
        <w:t xml:space="preserve">[190] 对屡犯者的处罚 †</w:t>
      </w:r>
    </w:p>
    <w:p w14:paraId="7F12975F">
      <w:r xmlns:w="http://schemas.openxmlformats.org/wordprocessingml/2006/main">
        <w:t xml:space="preserve">[191] 屡次违反规则或发布特别恶意的帖子，管理员可酌情予以处罚，例如“禁止访问”或“限制发帖”。</w:t>
      </w:r>
    </w:p>
    <w:p w14:paraId="4C0BDC02">
      <w:r xmlns:w="http://schemas.openxmlformats.org/wordprocessingml/2006/main">
        <w:t xml:space="preserve">[192] 如果您对进一步改进有任何建议，请通过 Wiki 管理公告板与我们联系。</w:t>
      </w:r>
    </w:p>
    <w:p w14:paraId="5E45DC49"/>
    <w:p w14:paraId="339387CF">
      <w:r xmlns:w="http://schemas.openxmlformats.org/wordprocessingml/2006/main">
        <w:rPr>
          <w:b/>
        </w:rPr>
        <w:t xml:space="preserve">A352</w:t>
      </w:r>
    </w:p>
    <w:p w14:paraId="4D3523EC">
      <w:r xmlns:w="http://schemas.openxmlformats.org/wordprocessingml/2006/main">
        <w:t xml:space="preserve">[0] 索引：所有角色 | SSR 角色 | SR 角色 | R 角色</w:t>
      </w:r>
    </w:p>
    <w:p w14:paraId="34B27594">
      <w:r xmlns:w="http://schemas.openxmlformats.org/wordprocessingml/2006/main">
        <w:t xml:space="preserve">[1] 基本信息</w:t>
      </w:r>
    </w:p>
    <w:p w14:paraId="751FF6AC">
      <w:r xmlns:w="http://schemas.openxmlformats.org/wordprocessingml/2006/main">
        <w:t xml:space="preserve">[2] 语音</w:t>
      </w:r>
    </w:p>
    <w:p w14:paraId="78656E00">
      <w:r xmlns:w="http://schemas.openxmlformats.org/wordprocessingml/2006/main">
        <w:t xml:space="preserve">[3] 在游戏中</w:t>
      </w:r>
    </w:p>
    <w:p w14:paraId="63E3857E">
      <w:r xmlns:w="http://schemas.openxmlformats.org/wordprocessingml/2006/main">
        <w:t xml:space="preserve">[4] 琐事</w:t>
      </w:r>
    </w:p>
    <w:p w14:paraId="3CC56AF5">
      <w:r xmlns:w="http://schemas.openxmlformats.org/wordprocessingml/2006/main">
        <w:t xml:space="preserve">[5] 官方推特账号介绍</w:t>
      </w:r>
    </w:p>
    <w:p w14:paraId="47292F9D">
      <w:r xmlns:w="http://schemas.openxmlformats.org/wordprocessingml/2006/main">
        <w:t xml:space="preserve">[6] 评论表单</w:t>
      </w:r>
    </w:p>
    <w:p w14:paraId="599B5D2C">
      <w:r xmlns:w="http://schemas.openxmlformats.org/wordprocessingml/2006/main">
        <w:t xml:space="preserve">[7] 基本信息 †</w:t>
      </w:r>
    </w:p>
    <w:p w14:paraId="16156F7A">
      <w:r xmlns:w="http://schemas.openxmlformats.org/wordprocessingml/2006/main">
        <w:t xml:space="preserve">[8] 变换图像</w:t>
      </w:r>
    </w:p>
    <w:p w14:paraId="19AC3054">
      <w:r xmlns:w="http://schemas.openxmlformats.org/wordprocessingml/2006/main">
        <w:t xml:space="preserve">[9] 简介</w:t>
      </w:r>
    </w:p>
    <w:p w14:paraId="1F249CCB">
      <w:r xmlns:w="http://schemas.openxmlformats.org/wordprocessingml/2006/main">
        <w:t xml:space="preserve">[10] 姓名</w:t>
      </w:r>
    </w:p>
    <w:p w14:paraId="5AB69A7B">
      <w:r xmlns:w="http://schemas.openxmlformats.org/wordprocessingml/2006/main">
        <w:t xml:space="preserve">[11] 魔女船野</w:t>
      </w:r>
    </w:p>
    <w:p w14:paraId="4813273E">
      <w:r xmlns:w="http://schemas.openxmlformats.org/wordprocessingml/2006/main">
        <w:t xml:space="preserve">[12] 真实姓名</w:t>
      </w:r>
    </w:p>
    <w:p w14:paraId="4BB7E028">
      <w:r xmlns:w="http://schemas.openxmlformats.org/wordprocessingml/2006/main">
        <w:t xml:space="preserve">[13] 拓福茶船</w:t>
      </w:r>
    </w:p>
    <w:p w14:paraId="4F2B180A">
      <w:r xmlns:w="http://schemas.openxmlformats.org/wordprocessingml/2006/main">
        <w:t xml:space="preserve">[14] 稀有度</w:t>
      </w:r>
    </w:p>
    <w:p w14:paraId="1562A788">
      <w:r xmlns:w="http://schemas.openxmlformats.org/wordprocessingml/2006/main">
        <w:t xml:space="preserve">[15] 普通攻击</w:t>
      </w:r>
    </w:p>
    <w:p w14:paraId="2004C0B1">
      <w:r xmlns:w="http://schemas.openxmlformats.org/wordprocessingml/2006/main">
        <w:t xml:space="preserve">[16] 远程攻击（物理）</w:t>
      </w:r>
    </w:p>
    <w:p w14:paraId="3299484D">
      <w:r xmlns:w="http://schemas.openxmlformats.org/wordprocessingml/2006/main">
        <w:t xml:space="preserve">[17] 附属派系</w:t>
      </w:r>
    </w:p>
    <w:p w14:paraId="2EDC7154">
      <w:r xmlns:w="http://schemas.openxmlformats.org/wordprocessingml/2006/main">
        <w:t xml:space="preserve">[18] 女巫</w:t>
      </w:r>
    </w:p>
    <w:p w14:paraId="0100C456">
      <w:r xmlns:w="http://schemas.openxmlformats.org/wordprocessingml/2006/main">
        <w:t xml:space="preserve">[19] 森野南娜</w:t>
      </w:r>
    </w:p>
    <w:p w14:paraId="3B2A6283">
      <w:r xmlns:w="http://schemas.openxmlformats.org/wordprocessingml/2006/main">
        <w:t xml:space="preserve">[20] 插图</w:t>
      </w:r>
    </w:p>
    <w:p w14:paraId="0FE3B3F1">
      <w:r xmlns:w="http://schemas.openxmlformats.org/wordprocessingml/2006/main">
        <w:t xml:space="preserve">[21] 已经到了。</w:t>
      </w:r>
    </w:p>
    <w:p w14:paraId="2C68ECFB">
      <w:r xmlns:w="http://schemas.openxmlformats.org/wordprocessingml/2006/main">
        <w:t xml:space="preserve">[22] SD字符</w:t>
      </w:r>
    </w:p>
    <w:p w14:paraId="5ED5A809">
      <w:r xmlns:w="http://schemas.openxmlformats.org/wordprocessingml/2006/main">
        <w:t xml:space="preserve">[23] 风味文字</w:t>
      </w:r>
    </w:p>
    <w:p w14:paraId="0D65A9D3">
      <w:r xmlns:w="http://schemas.openxmlformats.org/wordprocessingml/2006/main">
        <w:t xml:space="preserve">[24] “哦，好大啊……？我还以为我个子比较矮呢……”她是朱库查家族最小的成员，这个家族世代都是人鱼族。她原本被寄予厚望，有望成为闪忍，但由于胸部过大，她无法潜入海中，因此被人鱼族排斥。据说她长得像妖怪查普查普。当她使用祝福器“浮世”时，有时会流出浓硫酸。</w:t>
      </w:r>
    </w:p>
    <w:p w14:paraId="2BAF41B7">
      <w:r xmlns:w="http://schemas.openxmlformats.org/wordprocessingml/2006/main">
        <w:t xml:space="preserve">[25] 如何获得</w:t>
      </w:r>
    </w:p>
    <w:p w14:paraId="450D21F0">
      <w:r xmlns:w="http://schemas.openxmlformats.org/wordprocessingml/2006/main">
        <w:t xml:space="preserve">[26] 在“夏日泳装梦幻岛”活动中获得总计 100 个“兴奋花蕾 - 克制”</w:t>
      </w:r>
    </w:p>
    <w:p w14:paraId="510F6A04">
      <w:r xmlns:w="http://schemas.openxmlformats.org/wordprocessingml/2006/main">
        <w:t xml:space="preserve">[27] 基础属性（1星）* 每增加1星+50%，5星时为1星值的3倍</w:t>
      </w:r>
    </w:p>
    <w:p w14:paraId="3DE59964">
      <w:r xmlns:w="http://schemas.openxmlformats.org/wordprocessingml/2006/main">
        <w:t xml:space="preserve">[28] 级</w:t>
      </w:r>
    </w:p>
    <w:p w14:paraId="45821C30">
      <w:r xmlns:w="http://schemas.openxmlformats.org/wordprocessingml/2006/main">
        <w:t xml:space="preserve">[29] 耐力</w:t>
      </w:r>
    </w:p>
    <w:p w14:paraId="121DC531">
      <w:r xmlns:w="http://schemas.openxmlformats.org/wordprocessingml/2006/main">
        <w:t xml:space="preserve">[30] 攻击力</w:t>
      </w:r>
    </w:p>
    <w:p w14:paraId="2C1E5ABD">
      <w:r xmlns:w="http://schemas.openxmlformats.org/wordprocessingml/2006/main">
        <w:t xml:space="preserve">[31] 防御能力</w:t>
      </w:r>
    </w:p>
    <w:p w14:paraId="00290ACD">
      <w:r xmlns:w="http://schemas.openxmlformats.org/wordprocessingml/2006/main">
        <w:t xml:space="preserve">[32] 魔力</w:t>
      </w:r>
    </w:p>
    <w:p w14:paraId="55BC8429">
      <w:r xmlns:w="http://schemas.openxmlformats.org/wordprocessingml/2006/main">
        <w:t xml:space="preserve">[33] 魔法抗性</w:t>
      </w:r>
    </w:p>
    <w:p w14:paraId="1D5EE3B2">
      <w:r xmlns:w="http://schemas.openxmlformats.org/wordprocessingml/2006/main">
        <w:t xml:space="preserve">[34] 详细状态</w:t>
      </w:r>
    </w:p>
    <w:p w14:paraId="3FB01BA3">
      <w:r xmlns:w="http://schemas.openxmlformats.org/wordprocessingml/2006/main">
        <w:t xml:space="preserve">[35] 准确性</w:t>
      </w:r>
    </w:p>
    <w:p w14:paraId="4D0A6F2C">
      <w:r xmlns:w="http://schemas.openxmlformats.org/wordprocessingml/2006/main">
        <w:t xml:space="preserve">[36] 回避能力</w:t>
      </w:r>
    </w:p>
    <w:p w14:paraId="5DEAA354">
      <w:r xmlns:w="http://schemas.openxmlformats.org/wordprocessingml/2006/main">
        <w:t xml:space="preserve">[37] 连续命中率</w:t>
      </w:r>
    </w:p>
    <w:p w14:paraId="4F50620D">
      <w:r xmlns:w="http://schemas.openxmlformats.org/wordprocessingml/2006/main">
        <w:t xml:space="preserve">[38] 反击率</w:t>
      </w:r>
    </w:p>
    <w:p w14:paraId="66E44084">
      <w:r xmlns:w="http://schemas.openxmlformats.org/wordprocessingml/2006/main">
        <w:t xml:space="preserve">[39] 眩晕激活率</w:t>
      </w:r>
    </w:p>
    <w:p w14:paraId="598D2E4D">
      <w:r xmlns:w="http://schemas.openxmlformats.org/wordprocessingml/2006/main">
        <w:t xml:space="preserve">[40] 眩晕抗性</w:t>
      </w:r>
    </w:p>
    <w:p w14:paraId="528BEFEC">
      <w:r xmlns:w="http://schemas.openxmlformats.org/wordprocessingml/2006/main">
        <w:t xml:space="preserve">[41] 移动速度</w:t>
      </w:r>
    </w:p>
    <w:p w14:paraId="1E534F35">
      <w:r xmlns:w="http://schemas.openxmlformats.org/wordprocessingml/2006/main">
        <w:t xml:space="preserve">[42] 部署速度</w:t>
      </w:r>
    </w:p>
    <w:p w14:paraId="70ED7A37">
      <w:r xmlns:w="http://schemas.openxmlformats.org/wordprocessingml/2006/main">
        <w:t xml:space="preserve">[43] 行动速度</w:t>
      </w:r>
    </w:p>
    <w:p w14:paraId="6F08407B">
      <w:r xmlns:w="http://schemas.openxmlformats.org/wordprocessingml/2006/main">
        <w:t xml:space="preserve">[44] 特别收费金额</w:t>
      </w:r>
    </w:p>
    <w:p w14:paraId="017EB451">
      <w:r xmlns:w="http://schemas.openxmlformats.org/wordprocessingml/2006/main">
        <w:t xml:space="preserve">[45] 特殊招式</w:t>
      </w:r>
    </w:p>
    <w:p w14:paraId="2E00019E">
      <w:r xmlns:w="http://schemas.openxmlformats.org/wordprocessingml/2006/main">
        <w:t xml:space="preserve">[46] 姓名</w:t>
      </w:r>
    </w:p>
    <w:p w14:paraId="4FC5EB0D">
      <w:r xmlns:w="http://schemas.openxmlformats.org/wordprocessingml/2006/main">
        <w:t xml:space="preserve">[47] 效应</w:t>
      </w:r>
    </w:p>
    <w:p w14:paraId="65EC65DF">
      <w:r xmlns:w="http://schemas.openxmlformats.org/wordprocessingml/2006/main">
        <w:t xml:space="preserve">[48] 巨型人体推压机</w:t>
      </w:r>
    </w:p>
    <w:p w14:paraId="6C1C3035">
      <w:r xmlns:w="http://schemas.openxmlformats.org/wordprocessingml/2006/main">
        <w:t xml:space="preserve">[49] 对所有敌人造成双倍物理伤害</w:t>
      </w:r>
    </w:p>
    <w:p w14:paraId="2678A0CF">
      <w:r xmlns:w="http://schemas.openxmlformats.org/wordprocessingml/2006/main">
        <w:t xml:space="preserve">[50] 巨型体压机+</w:t>
      </w:r>
    </w:p>
    <w:p w14:paraId="6F1C5B5C">
      <w:r xmlns:w="http://schemas.openxmlformats.org/wordprocessingml/2006/main">
        <w:t xml:space="preserve">[51] 对所有敌人造成 4 倍物理伤害。每次使用特殊技能时，你的特殊技能威力提升 25%（最高 100%）。</w:t>
      </w:r>
    </w:p>
    <w:p w14:paraId="02DE2287">
      <w:r xmlns:w="http://schemas.openxmlformats.org/wordprocessingml/2006/main">
        <w:t xml:space="preserve">[52] 独特效果</w:t>
      </w:r>
    </w:p>
    <w:p w14:paraId="6EB1D189">
      <w:r xmlns:w="http://schemas.openxmlformats.org/wordprocessingml/2006/main">
        <w:t xml:space="preserve">[53] 姓名</w:t>
      </w:r>
    </w:p>
    <w:p w14:paraId="46D100F6">
      <w:r xmlns:w="http://schemas.openxmlformats.org/wordprocessingml/2006/main">
        <w:t xml:space="preserve">[54] 效应</w:t>
      </w:r>
    </w:p>
    <w:p w14:paraId="12EA8BDE">
      <w:r xmlns:w="http://schemas.openxmlformats.org/wordprocessingml/2006/main">
        <w:t xml:space="preserve">[55] 水遁·水刃舞</w:t>
      </w:r>
    </w:p>
    <w:p w14:paraId="1AB23BDB">
      <w:r xmlns:w="http://schemas.openxmlformats.org/wordprocessingml/2006/main">
        <w:t xml:space="preserve">[56] 部署完成后，敌方战场速度降低 20%，持续 20 秒。</w:t>
      </w:r>
    </w:p>
    <w:p w14:paraId="6984BD7B">
      <w:r xmlns:w="http://schemas.openxmlformats.org/wordprocessingml/2006/main">
        <w:t xml:space="preserve">[57] 水遁·水刃舞+</w:t>
      </w:r>
    </w:p>
    <w:p w14:paraId="4DD9406E">
      <w:r xmlns:w="http://schemas.openxmlformats.org/wordprocessingml/2006/main">
        <w:t xml:space="preserve">[58] 部署完成后，20 秒内，敌方场上速度降低 20%，闪避降低 30%。</w:t>
      </w:r>
    </w:p>
    <w:p w14:paraId="0DD7E423">
      <w:r xmlns:w="http://schemas.openxmlformats.org/wordprocessingml/2006/main">
        <w:t xml:space="preserve">[59] 休闲服装照片</w:t>
      </w:r>
    </w:p>
    <w:p w14:paraId="05E14BDF">
      <w:r xmlns:w="http://schemas.openxmlformats.org/wordprocessingml/2006/main">
        <w:t xml:space="preserve">[60] 增强图像</w:t>
      </w:r>
    </w:p>
    <w:p w14:paraId="7FBA8F66">
      <w:r xmlns:w="http://schemas.openxmlformats.org/wordprocessingml/2006/main">
        <w:t xml:space="preserve">[61] 语音 †</w:t>
      </w:r>
    </w:p>
    <w:p w14:paraId="25B67457">
      <w:r xmlns:w="http://schemas.openxmlformats.org/wordprocessingml/2006/main">
        <w:t xml:space="preserve">[62] 点击打开行列表</w:t>
      </w:r>
    </w:p>
    <w:p w14:paraId="50A817AE">
      <w:r xmlns:w="http://schemas.openxmlformats.org/wordprocessingml/2006/main">
        <w:t xml:space="preserve">[63] 加入</w:t>
      </w:r>
    </w:p>
    <w:p w14:paraId="2E128082">
      <w:r xmlns:w="http://schemas.openxmlformats.org/wordprocessingml/2006/main">
        <w:t xml:space="preserve">[64] 对话 1（转换后）</w:t>
      </w:r>
    </w:p>
    <w:p w14:paraId="1AAEEC65">
      <w:r xmlns:w="http://schemas.openxmlformats.org/wordprocessingml/2006/main">
        <w:t xml:space="preserve">[65] 对话 2（转换后）</w:t>
      </w:r>
    </w:p>
    <w:p w14:paraId="2EF57224">
      <w:r xmlns:w="http://schemas.openxmlformats.org/wordprocessingml/2006/main">
        <w:t xml:space="preserve">[66] 对话 3（转换后）</w:t>
      </w:r>
    </w:p>
    <w:p w14:paraId="07801753">
      <w:r xmlns:w="http://schemas.openxmlformats.org/wordprocessingml/2006/main">
        <w:t xml:space="preserve">[67] 对话 4（转换后）</w:t>
      </w:r>
    </w:p>
    <w:p w14:paraId="645D4986">
      <w:r xmlns:w="http://schemas.openxmlformats.org/wordprocessingml/2006/main">
        <w:t xml:space="preserve">[68] 空闲 1（转换后）</w:t>
      </w:r>
    </w:p>
    <w:p w14:paraId="77B87F0D">
      <w:r xmlns:w="http://schemas.openxmlformats.org/wordprocessingml/2006/main">
        <w:t xml:space="preserve">[69] 空闲 2（转换后）</w:t>
      </w:r>
    </w:p>
    <w:p w14:paraId="752F0003">
      <w:r xmlns:w="http://schemas.openxmlformats.org/wordprocessingml/2006/main">
        <w:t xml:space="preserve">[70] 对话 1（转变前）</w:t>
      </w:r>
    </w:p>
    <w:p w14:paraId="3B57B368">
      <w:r xmlns:w="http://schemas.openxmlformats.org/wordprocessingml/2006/main">
        <w:t xml:space="preserve">[71] 对话 2（转变前）</w:t>
      </w:r>
    </w:p>
    <w:p w14:paraId="795F47C7">
      <w:r xmlns:w="http://schemas.openxmlformats.org/wordprocessingml/2006/main">
        <w:t xml:space="preserve">[72] 对话 3（转变前）</w:t>
      </w:r>
    </w:p>
    <w:p w14:paraId="687AE1CA">
      <w:r xmlns:w="http://schemas.openxmlformats.org/wordprocessingml/2006/main">
        <w:t xml:space="preserve">[73] 对话 4（转变前）</w:t>
      </w:r>
    </w:p>
    <w:p w14:paraId="56801CD2">
      <w:r xmlns:w="http://schemas.openxmlformats.org/wordprocessingml/2006/main">
        <w:t xml:space="preserve">[74] 空闲 1（转换前）</w:t>
      </w:r>
    </w:p>
    <w:p w14:paraId="77FC4C90">
      <w:r xmlns:w="http://schemas.openxmlformats.org/wordprocessingml/2006/main">
        <w:t xml:space="preserve">[75] 空闲 2（转换前）</w:t>
      </w:r>
    </w:p>
    <w:p w14:paraId="4B7DF755">
      <w:r xmlns:w="http://schemas.openxmlformats.org/wordprocessingml/2006/main">
        <w:t xml:space="preserve">[76] 升级 1</w:t>
      </w:r>
    </w:p>
    <w:p w14:paraId="2094FB03">
      <w:r xmlns:w="http://schemas.openxmlformats.org/wordprocessingml/2006/main">
        <w:t xml:space="preserve">[77] 升级 2</w:t>
      </w:r>
    </w:p>
    <w:p w14:paraId="19570623">
      <w:r xmlns:w="http://schemas.openxmlformats.org/wordprocessingml/2006/main">
        <w:t xml:space="preserve">[78] 升级 3</w:t>
      </w:r>
    </w:p>
    <w:p w14:paraId="5309BF71">
      <w:r xmlns:w="http://schemas.openxmlformats.org/wordprocessingml/2006/main">
        <w:t xml:space="preserve">[79] 捕获</w:t>
      </w:r>
    </w:p>
    <w:p w14:paraId="679CDD7B">
      <w:r xmlns:w="http://schemas.openxmlformats.org/wordprocessingml/2006/main">
        <w:t xml:space="preserve">[80] 战斗开始 1</w:t>
      </w:r>
    </w:p>
    <w:p w14:paraId="63B4985C">
      <w:r xmlns:w="http://schemas.openxmlformats.org/wordprocessingml/2006/main">
        <w:t xml:space="preserve">[81] 战斗开始 2</w:t>
      </w:r>
    </w:p>
    <w:p w14:paraId="76B95C80">
      <w:r xmlns:w="http://schemas.openxmlformats.org/wordprocessingml/2006/main">
        <w:t xml:space="preserve">[82] 战斗参与 1</w:t>
      </w:r>
    </w:p>
    <w:p w14:paraId="4DAE8C7F">
      <w:r xmlns:w="http://schemas.openxmlformats.org/wordprocessingml/2006/main">
        <w:t xml:space="preserve">[83] 战斗参与 2</w:t>
      </w:r>
    </w:p>
    <w:p w14:paraId="17E30D98">
      <w:r xmlns:w="http://schemas.openxmlformats.org/wordprocessingml/2006/main">
        <w:t xml:space="preserve">[84] 战斗胜利 1</w:t>
      </w:r>
    </w:p>
    <w:p w14:paraId="17F4D7DA">
      <w:r xmlns:w="http://schemas.openxmlformats.org/wordprocessingml/2006/main">
        <w:t xml:space="preserve">[85] 战斗胜利 2</w:t>
      </w:r>
    </w:p>
    <w:p w14:paraId="16EE7219">
      <w:r xmlns:w="http://schemas.openxmlformats.org/wordprocessingml/2006/main">
        <w:t xml:space="preserve">[86] 普通攻击 1</w:t>
      </w:r>
    </w:p>
    <w:p w14:paraId="70016723">
      <w:r xmlns:w="http://schemas.openxmlformats.org/wordprocessingml/2006/main">
        <w:t xml:space="preserve">[87] 普通攻击 2</w:t>
      </w:r>
    </w:p>
    <w:p w14:paraId="423BF43D">
      <w:r xmlns:w="http://schemas.openxmlformats.org/wordprocessingml/2006/main">
        <w:t xml:space="preserve">[88] 普通攻击 3</w:t>
      </w:r>
    </w:p>
    <w:p w14:paraId="49F9F4F3">
      <w:r xmlns:w="http://schemas.openxmlformats.org/wordprocessingml/2006/main">
        <w:t xml:space="preserve">[89] 独特效果激活 1</w:t>
      </w:r>
    </w:p>
    <w:p w14:paraId="6D53872B">
      <w:r xmlns:w="http://schemas.openxmlformats.org/wordprocessingml/2006/main">
        <w:t xml:space="preserve">[90] 独特效果激活 2</w:t>
      </w:r>
    </w:p>
    <w:p w14:paraId="68378544">
      <w:r xmlns:w="http://schemas.openxmlformats.org/wordprocessingml/2006/main">
        <w:t xml:space="preserve">[91] 独特效果激活 3</w:t>
      </w:r>
    </w:p>
    <w:p w14:paraId="2044AFA0">
      <w:r xmlns:w="http://schemas.openxmlformats.org/wordprocessingml/2006/main">
        <w:t xml:space="preserve">[92] 特殊招式 1</w:t>
      </w:r>
    </w:p>
    <w:p w14:paraId="7EFEE125">
      <w:r xmlns:w="http://schemas.openxmlformats.org/wordprocessingml/2006/main">
        <w:t xml:space="preserve">[93] 特殊招式 2</w:t>
      </w:r>
    </w:p>
    <w:p w14:paraId="6A15F991">
      <w:r xmlns:w="http://schemas.openxmlformats.org/wordprocessingml/2006/main">
        <w:t xml:space="preserve">[94] 受到的伤害：1</w:t>
      </w:r>
    </w:p>
    <w:p w14:paraId="695A2650">
      <w:r xmlns:w="http://schemas.openxmlformats.org/wordprocessingml/2006/main">
        <w:t xml:space="preserve">[95] 受到的伤害：2</w:t>
      </w:r>
    </w:p>
    <w:p w14:paraId="6DF5E163">
      <w:r xmlns:w="http://schemas.openxmlformats.org/wordprocessingml/2006/main">
        <w:t xml:space="preserve">[96] 受到的伤害：3</w:t>
      </w:r>
    </w:p>
    <w:p w14:paraId="6A2CD036">
      <w:r xmlns:w="http://schemas.openxmlformats.org/wordprocessingml/2006/main">
        <w:t xml:space="preserve">[97] 撤回</w:t>
      </w:r>
    </w:p>
    <w:p w14:paraId="7DB3CCF8">
      <w:r xmlns:w="http://schemas.openxmlformats.org/wordprocessingml/2006/main">
        <w:t xml:space="preserve">[98] 项目用途 1</w:t>
      </w:r>
    </w:p>
    <w:p w14:paraId="49508A09">
      <w:r xmlns:w="http://schemas.openxmlformats.org/wordprocessingml/2006/main">
        <w:t xml:space="preserve">[99] 物品用途 2</w:t>
      </w:r>
    </w:p>
    <w:p w14:paraId="43831BF5">
      <w:r xmlns:w="http://schemas.openxmlformats.org/wordprocessingml/2006/main">
        <w:t xml:space="preserve">[100] 在游戏中 †</w:t>
      </w:r>
    </w:p>
    <w:p w14:paraId="5357CC7C">
      <w:r xmlns:w="http://schemas.openxmlformats.org/wordprocessingml/2006/main">
        <w:t xml:space="preserve">[101] 由于特殊攻击蓄力时间长，行动速度一般，因此难以频繁使用特殊技能，觉醒后的特殊攻击强化效果也难以发挥。对于新手来说，它或许是一个可靠的角色，因为它可以突破到五星。它拥有较快的移动速度和相对快速的部署速度，即使无法轻松装备“十二贝塔”或“闪电疾行”等道具，也不太容易造成部署瓶颈。</w:t>
      </w:r>
    </w:p>
    <w:p w14:paraId="6465AD1F">
      <w:r xmlns:w="http://schemas.openxmlformats.org/wordprocessingml/2006/main">
        <w:t xml:space="preserve">[102] 琐事 †</w:t>
      </w:r>
    </w:p>
    <w:p w14:paraId="53EB8205">
      <w:r xmlns:w="http://schemas.openxmlformats.org/wordprocessingml/2006/main">
        <w:t xml:space="preserve">[103] 作为人鱼一族的成员，她是闪光忍者海的后辈。因此，她自己也立志成为一名闪光忍者，但事情进展并不顺利，她陷入了一些困境……故事就此展开。</w:t>
      </w:r>
    </w:p>
    <w:p w14:paraId="33855EC9">
      <w:r xmlns:w="http://schemas.openxmlformats.org/wordprocessingml/2006/main">
        <w:t xml:space="preserve">[104] 从可操作角色是女巫这一事实可以看出，活动期间揭示了她拥有操控显化力量的魔法天赋，而非欲望。因此，与艾斯卡·萨菲尔一样，她的战斗风格是将她作为闪光忍者所训练的技巧与其他力量来源相结合。</w:t>
      </w:r>
    </w:p>
    <w:p w14:paraId="124F4B3C">
      <w:r xmlns:w="http://schemas.openxmlformats.org/wordprocessingml/2006/main">
        <w:t xml:space="preserve">[105] 查普查普（Chapu Chapu）是一种魔法力量因子，也是《兰斯》系列中登场的女性怪物之一。换句话说，她与魔女莉玛（Witch Reema）和魔女拉梅尔（Witch La Mer）同属一个血脉。事实上，船野的形象正是基于原作设定。</w:t>
      </w:r>
    </w:p>
    <w:p w14:paraId="5DC411CE">
      <w:r xmlns:w="http://schemas.openxmlformats.org/wordprocessingml/2006/main">
        <w:t xml:space="preserve">[106] 官方推特账号简介 †</w:t>
      </w:r>
    </w:p>
    <w:p w14:paraId="7088B1EC">
      <w:r xmlns:w="http://schemas.openxmlformats.org/wordprocessingml/2006/main">
        <w:t xml:space="preserve">[107] 人物介绍</w:t>
      </w:r>
    </w:p>
    <w:p w14:paraId="11517440">
      <w:r xmlns:w="http://schemas.openxmlformats.org/wordprocessingml/2006/main">
        <w:t xml:space="preserve">[108] 评论表 †</w:t>
      </w:r>
    </w:p>
    <w:p w14:paraId="06CC3916">
      <w:r xmlns:w="http://schemas.openxmlformats.org/wordprocessingml/2006/main">
        <w:t xml:space="preserve">[109] 点击打开历史日志列表</w:t>
      </w:r>
    </w:p>
    <w:p w14:paraId="74B34E8C">
      <w:r xmlns:w="http://schemas.openxmlformats.org/wordprocessingml/2006/main">
        <w:t xml:space="preserve">[110] 末尾的数字越小，日志越旧。</w:t>
      </w:r>
    </w:p>
    <w:p w14:paraId="7D46B1B5">
      <w:r xmlns:w="http://schemas.openxmlformats.org/wordprocessingml/2006/main">
        <w:t xml:space="preserve">[111] 'Comments/Witch Funano/' 没有子页面。</w:t>
      </w:r>
    </w:p>
    <w:p w14:paraId="6021263A">
      <w:r xmlns:w="http://schemas.openxmlformats.org/wordprocessingml/2006/main">
        <w:t xml:space="preserve">[112] 因为桌子很矮，所以我还能看清上面的字——[fgbjgdG64lc] 2024-07-18 (周四) 02:31:26</w:t>
      </w:r>
    </w:p>
    <w:p w14:paraId="6E4C36B1">
      <w:r xmlns:w="http://schemas.openxmlformats.org/wordprocessingml/2006/main">
        <w:t xml:space="preserve">[113] 我刚知道它还可以读作“shippoku”。我学到新东西了！ -- [Tp6zpWx5Ojc] 2024-07-18 (周四) 19:44:57</w:t>
      </w:r>
    </w:p>
    <w:p w14:paraId="28704606">
      <w:r xmlns:w="http://schemas.openxmlformats.org/wordprocessingml/2006/main">
        <w:t xml:space="preserve">[114] 故事中在她出场前就多次提到她胸部丰满，但奇怪的是，在海未的角色立绘之后她出场时，胸部看起来却没那么大。——[AYFDaFKsrLc] 2024-07-18 (周四) 00:13:57</w:t>
      </w:r>
    </w:p>
    <w:p w14:paraId="2F79D13F">
      <w:r xmlns:w="http://schemas.openxmlformats.org/wordprocessingml/2006/main">
        <w:t xml:space="preserve">[115] 无论是原作还是角色设计，她都被描绘成戴眼镜的女孩，但似乎他们刻意回避了眼镜爱好者。这种处理方式很奇怪…… -- [A.eO6gyxu1k] 2024-07-18 (周四) 00:28:11</w:t>
      </w:r>
    </w:p>
    <w:p w14:paraId="1F78A45A">
      <w:r xmlns:w="http://schemas.openxmlformats.org/wordprocessingml/2006/main">
        <w:t xml:space="preserve">[116] 而且他在演出时也不戴眼镜。即使从不戴眼镜的人的角度来看，他真的满足了戴眼镜的人的需求吗？——[7bbzgy2uWAk] 2024-07-18 (周四) 20:18:28</w:t>
      </w:r>
    </w:p>
    <w:p w14:paraId="393AFE9D">
      <w:r xmlns:w="http://schemas.openxmlformats.org/wordprocessingml/2006/main">
        <w:t xml:space="preserve">[117] 女怪物登场 -- [ySDq5Dws5qM] 2024-07-19 (星期五) 11:48:34</w:t>
      </w:r>
    </w:p>
    <w:p w14:paraId="26ADB216">
      <w:r xmlns:w="http://schemas.openxmlformats.org/wordprocessingml/2006/main">
        <w:t xml:space="preserve">[118] 这个女巫角色是重制版少女怪物系列的一部分，与Kyan Kyan系列的女孩们属于同一类别。她的酸液喷射攻击也源自于此。（这在角色扮演游戏中是一种强力攻击。）我觉得她并没有长成巨人哈哈——[A.eO6gyxu1k] 2024-07-19 (周五) 17:14:03</w:t>
      </w:r>
    </w:p>
    <w:p w14:paraId="57450FE8">
      <w:r xmlns:w="http://schemas.openxmlformats.org/wordprocessingml/2006/main">
        <w:t xml:space="preserve">[119] 你什么时候觉得书包只是小学生用的？ -- [5PwKbS3Q6zs] 2024-07-19 (周五) 13:29:13</w:t>
      </w:r>
    </w:p>
    <w:p w14:paraId="58808E87">
      <w:r xmlns:w="http://schemas.openxmlformats.org/wordprocessingml/2006/main">
        <w:t xml:space="preserve">[120] 由于书包最初是军用背包，因此人们认为书包与水手服搭配会让人联想到水手形象。——[IOohtkXQ/yI] 2024-07-19 (周五) 16:47:44</w:t>
      </w:r>
    </w:p>
    <w:p w14:paraId="4E9383B4">
      <w:r xmlns:w="http://schemas.openxmlformats.org/wordprocessingml/2006/main">
        <w:t xml:space="preserve">[121] 帽子的后部可能与头发融为一体——[J4XIy2cNuXI] 2024-07-19 (星期五) 22:36:25</w:t>
      </w:r>
    </w:p>
    <w:p w14:paraId="667C5D69">
      <w:r xmlns:w="http://schemas.openxmlformats.org/wordprocessingml/2006/main">
        <w:t xml:space="preserve">[122] 在“好感度”活动的第一个故事里，瞳说：“我们是在同一家餐馆吃过炸鸡的朋友！”我觉得这句话很耳熟，后来才想起来，它出自《爱丽丝软放送站》第一集（https://youtu.be/JzrGA1Dw44w?t=289）——[gEFBtsdD5N2] 2024-07-21 (周日) 02:34:06</w:t>
      </w:r>
    </w:p>
    <w:p w14:paraId="41C6A66B">
      <w:r xmlns:w="http://schemas.openxmlformats.org/wordprocessingml/2006/main">
        <w:t xml:space="preserve">[123] 水下高达？ -- [Aku4CTMnD3o] 2024-08-07 (周三) 10:48:05</w:t>
      </w:r>
    </w:p>
    <w:p w14:paraId="31A2A9B3">
      <w:r xmlns:w="http://schemas.openxmlformats.org/wordprocessingml/2006/main">
        <w:t xml:space="preserve">[124] ←使用棋盘前请务必阅读规则。</w:t>
      </w:r>
    </w:p>
    <w:p w14:paraId="4BE92AFC">
      <w:r xmlns:w="http://schemas.openxmlformats.org/wordprocessingml/2006/main">
        <w:t xml:space="preserve">[125] 关于规则 †</w:t>
      </w:r>
    </w:p>
    <w:p w14:paraId="6B190CDC">
      <w:r xmlns:w="http://schemas.openxmlformats.org/wordprocessingml/2006/main">
        <w:t xml:space="preserve">[126] 请不要抱怨或批评页面编辑者。如果您对其他人的编辑有意见，请通过“提供替代方案”或“自行编辑”的方式进行建设性沟通。</w:t>
      </w:r>
    </w:p>
    <w:p w14:paraId="093C6AA4">
      <w:r xmlns:w="http://schemas.openxmlformats.org/wordprocessingml/2006/main">
        <w:t xml:space="preserve">[127] 不要发布个人网站或其他禁止未经授权链接的网站的网址。</w:t>
      </w:r>
    </w:p>
    <w:p w14:paraId="566F7990">
      <w:r xmlns:w="http://schemas.openxmlformats.org/wordprocessingml/2006/main">
        <w:t xml:space="preserve">[128] 关于违反规则的帖子 †</w:t>
      </w:r>
    </w:p>
    <w:p w14:paraId="203C5E73">
      <w:r xmlns:w="http://schemas.openxmlformats.org/wordprocessingml/2006/main">
        <w:t xml:space="preserve">[129] 禁止发布以下类型的帖子，因为它们容易造成干扰。</w:t>
      </w:r>
    </w:p>
    <w:p w14:paraId="7BF8DA19">
      <w:r xmlns:w="http://schemas.openxmlformats.org/wordprocessingml/2006/main">
        <w:t xml:space="preserve">[130]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3E70E2B1">
      <w:r xmlns:w="http://schemas.openxmlformats.org/wordprocessingml/2006/main">
        <w:t xml:space="preserve">[131] 其他包括使用此维基的人、官方管理员、艺术家、配音演员、现实生活中的个人以及 Twitter 用户等团体。</w:t>
      </w:r>
    </w:p>
    <w:p w14:paraId="77C090EB">
      <w:r xmlns:w="http://schemas.openxmlformats.org/wordprocessingml/2006/main">
        <w:t xml:space="preserve">[132] 关于向管理层提交的帖子，我们容忍可以解释为用户反馈的评论，例如“我希望他们改进这一点”、“我希望他们尽快修复错误”和“维护时间太长了”，但我们不容忍使用辱骂性语言贬低管理层。</w:t>
      </w:r>
    </w:p>
    <w:p w14:paraId="1A760737">
      <w:r xmlns:w="http://schemas.openxmlformats.org/wordprocessingml/2006/main">
        <w:t xml:space="preserve">[133] 将讨论和意见交流视为“诽谤或对抗他人”是错误的。然而，在讨论或意见交流中使用辱骂性语言、贬低他人、挑衅他人或在缺乏明确证据的情况下发表言论，都是违法行为。说话时务必注意自己的言辞。</w:t>
      </w:r>
    </w:p>
    <w:p w14:paraId="7EA201FD">
      <w:r xmlns:w="http://schemas.openxmlformats.org/wordprocessingml/2006/main">
        <w:t xml:space="preserve">[134] 攻击性言论包括使用“做这个”或“做那个”等强硬命令、“使用粗俗语言”、“居高临下”和“挑衅”。</w:t>
      </w:r>
    </w:p>
    <w:p w14:paraId="4A4A8C5F">
      <w:r xmlns:w="http://schemas.openxmlformats.org/wordprocessingml/2006/main">
        <w:t xml:space="preserve">[135] 禁止发布冒犯现有玩家的帖子，例如“还有人玩这个游戏吗？”或“这游戏已经凉了”。这并不意味着您完全不能发表任何负面言论，而是指那些超出单纯负面评价范围，构成诽谤或诋毁的帖子将被禁止发布。</w:t>
      </w:r>
    </w:p>
    <w:p w14:paraId="2F0B6F8B">
      <w:r xmlns:w="http://schemas.openxmlformats.org/wordprocessingml/2006/main">
        <w:t xml:space="preserve">[136] 公开羞辱他人，包括泄露他人的游戏内名称或UID</w:t>
      </w:r>
    </w:p>
    <w:p w14:paraId="5BB32CFF">
      <w:r xmlns:w="http://schemas.openxmlformats.org/wordprocessingml/2006/main">
        <w:t xml:space="preserve">[137] 但是，分享有助于游戏攻略的信息和视频是允许的。</w:t>
      </w:r>
    </w:p>
    <w:p w14:paraId="4DE4AE94">
      <w:r xmlns:w="http://schemas.openxmlformats.org/wordprocessingml/2006/main">
        <w:t xml:space="preserve">[138] 参考其他应用程序</w:t>
      </w:r>
    </w:p>
    <w:p w14:paraId="1F062D95">
      <w:r xmlns:w="http://schemas.openxmlformats.org/wordprocessingml/2006/main">
        <w:t xml:space="preserve">[139] 在多个论坛上多次发帖</w:t>
      </w:r>
    </w:p>
    <w:p w14:paraId="5B53FB6E">
      <w:r xmlns:w="http://schemas.openxmlformats.org/wordprocessingml/2006/main">
        <w:t xml:space="preserve">[140] 写一串无意义的字符</w:t>
      </w:r>
    </w:p>
    <w:p w14:paraId="09B09575">
      <w:r xmlns:w="http://schemas.openxmlformats.org/wordprocessingml/2006/main">
        <w:t xml:space="preserve">[141] 关于作弊和利用漏洞的帖子</w:t>
      </w:r>
    </w:p>
    <w:p w14:paraId="62102388">
      <w:r xmlns:w="http://schemas.openxmlformats.org/wordprocessingml/2006/main">
        <w:t xml:space="preserve">[142] 最好的办法是忽略违反规则的帖子。上钩或反驳只会让事情变得更糟。</w:t>
      </w:r>
    </w:p>
    <w:p w14:paraId="732B54EA">
      <w:r xmlns:w="http://schemas.openxmlformats.org/wordprocessingml/2006/main">
        <w:t xml:space="preserve">[143] *在上述规则中，“诽谤”指的是在没有客观证据的情况下诋毁和贬低他人。将所有批评性文章都归为“诽谤”是不正确的，所以请务必谨慎。</w:t>
      </w:r>
    </w:p>
    <w:p w14:paraId="308BD528">
      <w:r xmlns:w="http://schemas.openxmlformats.org/wordprocessingml/2006/main">
        <w:t xml:space="preserve">[144] 关于修改和删除发帖日志 †</w:t>
      </w:r>
    </w:p>
    <w:p w14:paraId="3DE80212">
      <w:r xmlns:w="http://schemas.openxmlformats.org/wordprocessingml/2006/main">
        <w:t xml:space="preserve">[145] 但是，允许更正印刷错误、遗漏和字体颜色。（他人出于善意所做的更正也允许。）</w:t>
      </w:r>
    </w:p>
    <w:p w14:paraId="6F040EF4">
      <w:r xmlns:w="http://schemas.openxmlformats.org/wordprocessingml/2006/main">
        <w:t xml:space="preserve">[146] 作为例外情况，您可以删除自己的帖子，但事后必须向管理员报告。此外，删除时，请将整个评论替换为以下文本，而不是完全删除：&amp;color(#ff0000){''发帖人已删除''};</w:t>
      </w:r>
    </w:p>
    <w:p w14:paraId="4E91F5B7">
      <w:r xmlns:w="http://schemas.openxmlformats.org/wordprocessingml/2006/main">
        <w:t xml:space="preserve">[147] 关于评论违反规则的帖子 †</w:t>
      </w:r>
    </w:p>
    <w:p w14:paraId="448D86D0">
      <w:r xmlns:w="http://schemas.openxmlformats.org/wordprocessingml/2006/main">
        <w:t xml:space="preserve">[148] 您可以自行注释掉上述任何违反规则的评论，无需管理员许可。但是，注释掉评论后，请务必在“违规举报公告板”上进行举报。举报时请使用“违规举报公告板”上的模板。</w:t>
      </w:r>
    </w:p>
    <w:p w14:paraId="0F484550">
      <w:r xmlns:w="http://schemas.openxmlformats.org/wordprocessingml/2006/main">
        <w:t xml:space="preserve">[149] 未经 CO 举报公告板举报而被评论删除的帖子将被恢复，而评论删除帖子的人将受到处罚。</w:t>
      </w:r>
    </w:p>
    <w:p w14:paraId="022EEAA0">
      <w:r xmlns:w="http://schemas.openxmlformats.org/wordprocessingml/2006/main">
        <w:t xml:space="preserve">[150] 如果您反复向 CO 举报公告板举报不违反规则的帖子，我们将认为您是自私的，并将对您实施发帖和编辑限制。</w:t>
      </w:r>
    </w:p>
    <w:p w14:paraId="3907CAB5">
      <w:r xmlns:w="http://schemas.openxmlformats.org/wordprocessingml/2006/main">
        <w:t xml:space="preserve">[151] 管理员可酌情恢复 CO 报告公告板上不违反规则的报告。</w:t>
      </w:r>
    </w:p>
    <w:p w14:paraId="7458E72F">
      <w:r xmlns:w="http://schemas.openxmlformats.org/wordprocessingml/2006/main">
        <w:t xml:space="preserve">[152] 我们再次要求您不要评论那些并未违反规则的评论。（例如，诸如“虽然不违反规则，但显然是在挑衅”、“恶作剧”或“评论整个帖子”之类的主观判断。）</w:t>
      </w:r>
    </w:p>
    <w:p w14:paraId="26214CEF">
      <w:r xmlns:w="http://schemas.openxmlformats.org/wordprocessingml/2006/main">
        <w:t xml:space="preserve">[153] 关于不违反规则但“冒犯性”的评论 †</w:t>
      </w:r>
    </w:p>
    <w:p w14:paraId="50033551">
      <w:r xmlns:w="http://schemas.openxmlformats.org/wordprocessingml/2006/main">
        <w:t xml:space="preserve">[154] 即使帖子内容具有冒犯性，除非违反版规，否则不会被删除。由于每个人对冒犯性的接受程度不同，请使用 NGID 功能隐藏评论，而不是争论或恶意挑衅。</w:t>
      </w:r>
    </w:p>
    <w:p w14:paraId="6518B560">
      <w:r xmlns:w="http://schemas.openxmlformats.org/wordprocessingml/2006/main">
        <w:t xml:space="preserve">[155] 挑衅难道不是一种违规行为吗？†</w:t>
      </w:r>
    </w:p>
    <w:p w14:paraId="730AC7B6">
      <w:r xmlns:w="http://schemas.openxmlformats.org/wordprocessingml/2006/main">
        <w:t xml:space="preserve">[156] 是否构成煽动性言论因人而异，因此我们不将其视为违规行为。如果您认为某条评论具有煽动性，请使用 NGID 功能将其隐藏。</w:t>
      </w:r>
    </w:p>
    <w:p w14:paraId="47FB7D29">
      <w:r xmlns:w="http://schemas.openxmlformats.org/wordprocessingml/2006/main">
        <w:t xml:space="preserve">[157] 投诉难道不算违法吗？†</w:t>
      </w:r>
    </w:p>
    <w:p w14:paraId="7199564A">
      <w:r xmlns:w="http://schemas.openxmlformats.org/wordprocessingml/2006/main">
        <w:t xml:space="preserve">[158] 一般而言，抱怨本身并不构成违规。但是，针对本作品的负面宣传、诽谤、辱骂性语言以及超出抱怨范围的对抗性言论均构成违规。如果您认为抱怨内容冒犯了您，请使用 NGID 功能隐藏相关评论。</w:t>
      </w:r>
    </w:p>
    <w:p w14:paraId="721B1389">
      <w:r xmlns:w="http://schemas.openxmlformats.org/wordprocessingml/2006/main">
        <w:t xml:space="preserve">[159] 如果您不确定某个帖子是否违反规则，该怎么办？ †</w:t>
      </w:r>
    </w:p>
    <w:p w14:paraId="683659D9">
      <w:r xmlns:w="http://schemas.openxmlformats.org/wordprocessingml/2006/main">
        <w:t xml:space="preserve">[160] 有些帖子内容含糊不清，难以判断是否违规。评论删除这类含糊不清的帖子可能会导致问题，所以请不要评论删除，而是使用 NGID 功能将评论隐藏。</w:t>
      </w:r>
    </w:p>
    <w:p w14:paraId="191463BA">
      <w:r xmlns:w="http://schemas.openxmlformats.org/wordprocessingml/2006/main">
        <w:t xml:space="preserve">[161] 对屡犯者的处罚 †</w:t>
      </w:r>
    </w:p>
    <w:p w14:paraId="6ED70A47">
      <w:r xmlns:w="http://schemas.openxmlformats.org/wordprocessingml/2006/main">
        <w:t xml:space="preserve">[162] 屡次违反规则或发布特别恶意的帖子，管理员可酌情予以处罚，例如“禁止访问”或“限制发帖”。</w:t>
      </w:r>
    </w:p>
    <w:p w14:paraId="1D849190">
      <w:r xmlns:w="http://schemas.openxmlformats.org/wordprocessingml/2006/main">
        <w:t xml:space="preserve">[163] 如果您对进一步改进有任何建议，请通过 Wiki 管理公告板与我们联系。</w:t>
      </w:r>
    </w:p>
    <w:p w14:paraId="1B080BD2"/>
    <w:p w14:paraId="4377BAD6">
      <w:r xmlns:w="http://schemas.openxmlformats.org/wordprocessingml/2006/main">
        <w:rPr>
          <w:b/>
        </w:rPr>
        <w:t xml:space="preserve">A353</w:t>
      </w:r>
    </w:p>
    <w:p w14:paraId="777F7BF3">
      <w:r xmlns:w="http://schemas.openxmlformats.org/wordprocessingml/2006/main">
        <w:t xml:space="preserve">[0] 索引：所有角色 | SSR 角色 | SR 角色 | R 角色</w:t>
      </w:r>
    </w:p>
    <w:p w14:paraId="5A4855F0">
      <w:r xmlns:w="http://schemas.openxmlformats.org/wordprocessingml/2006/main">
        <w:t xml:space="preserve">[1] 基本信息</w:t>
      </w:r>
    </w:p>
    <w:p w14:paraId="2436D725">
      <w:r xmlns:w="http://schemas.openxmlformats.org/wordprocessingml/2006/main">
        <w:t xml:space="preserve">[2] 内容适用性简易评估</w:t>
      </w:r>
    </w:p>
    <w:p w14:paraId="5A4D2C2D">
      <w:r xmlns:w="http://schemas.openxmlformats.org/wordprocessingml/2006/main">
        <w:t xml:space="preserve">[3] 其他版本及相关角色</w:t>
      </w:r>
    </w:p>
    <w:p w14:paraId="7621773D">
      <w:r xmlns:w="http://schemas.openxmlformats.org/wordprocessingml/2006/main">
        <w:t xml:space="preserve">[4] 琐事</w:t>
      </w:r>
    </w:p>
    <w:p w14:paraId="08779C0B">
      <w:r xmlns:w="http://schemas.openxmlformats.org/wordprocessingml/2006/main">
        <w:t xml:space="preserve">[5] 官方推特账号介绍</w:t>
      </w:r>
    </w:p>
    <w:p w14:paraId="2BEC3200">
      <w:r xmlns:w="http://schemas.openxmlformats.org/wordprocessingml/2006/main">
        <w:t xml:space="preserve">[6] 评论表单</w:t>
      </w:r>
    </w:p>
    <w:p w14:paraId="1268FB18">
      <w:r xmlns:w="http://schemas.openxmlformats.org/wordprocessingml/2006/main">
        <w:t xml:space="preserve">[7] 基本信息 †</w:t>
      </w:r>
    </w:p>
    <w:p w14:paraId="50CD6D60">
      <w:r xmlns:w="http://schemas.openxmlformats.org/wordprocessingml/2006/main">
        <w:t xml:space="preserve">[8] 变换图像</w:t>
      </w:r>
    </w:p>
    <w:p w14:paraId="32F3C29A">
      <w:r xmlns:w="http://schemas.openxmlformats.org/wordprocessingml/2006/main">
        <w:t xml:space="preserve">[9] 简介</w:t>
      </w:r>
    </w:p>
    <w:p w14:paraId="6F69F9A3">
      <w:r xmlns:w="http://schemas.openxmlformats.org/wordprocessingml/2006/main">
        <w:t xml:space="preserve">[10] 姓名</w:t>
      </w:r>
    </w:p>
    <w:p w14:paraId="0E40AD66">
      <w:r xmlns:w="http://schemas.openxmlformats.org/wordprocessingml/2006/main">
        <w:t xml:space="preserve">[11] 女巫普卡露露</w:t>
      </w:r>
    </w:p>
    <w:p w14:paraId="52CC2C62">
      <w:r xmlns:w="http://schemas.openxmlformats.org/wordprocessingml/2006/main">
        <w:t xml:space="preserve">[12] 真实姓名</w:t>
      </w:r>
    </w:p>
    <w:p w14:paraId="7E1A81C9">
      <w:r xmlns:w="http://schemas.openxmlformats.org/wordprocessingml/2006/main">
        <w:t xml:space="preserve">[13] 普卡鲁尔·奥安内斯</w:t>
      </w:r>
    </w:p>
    <w:p w14:paraId="4C98F325">
      <w:r xmlns:w="http://schemas.openxmlformats.org/wordprocessingml/2006/main">
        <w:t xml:space="preserve">[14] 稀有度</w:t>
      </w:r>
    </w:p>
    <w:p w14:paraId="28E276F3">
      <w:r xmlns:w="http://schemas.openxmlformats.org/wordprocessingml/2006/main">
        <w:t xml:space="preserve">[15] 普通攻击</w:t>
      </w:r>
    </w:p>
    <w:p w14:paraId="305F75BE">
      <w:r xmlns:w="http://schemas.openxmlformats.org/wordprocessingml/2006/main">
        <w:t xml:space="preserve">[16] 远程攻击（魔法）</w:t>
      </w:r>
    </w:p>
    <w:p w14:paraId="1DAFA716">
      <w:r xmlns:w="http://schemas.openxmlformats.org/wordprocessingml/2006/main">
        <w:t xml:space="preserve">[17] 附属派系</w:t>
      </w:r>
    </w:p>
    <w:p w14:paraId="6174C2D1">
      <w:r xmlns:w="http://schemas.openxmlformats.org/wordprocessingml/2006/main">
        <w:t xml:space="preserve">[18] 女巫</w:t>
      </w:r>
    </w:p>
    <w:p w14:paraId="23609E90">
      <w:r xmlns:w="http://schemas.openxmlformats.org/wordprocessingml/2006/main">
        <w:t xml:space="preserve">[19] 特殊属性</w:t>
      </w:r>
    </w:p>
    <w:p w14:paraId="6E663065">
      <w:r xmlns:w="http://schemas.openxmlformats.org/wordprocessingml/2006/main">
        <w:t xml:space="preserve">[20] 眼镜</w:t>
      </w:r>
    </w:p>
    <w:p w14:paraId="64CAF292">
      <w:r xmlns:w="http://schemas.openxmlformats.org/wordprocessingml/2006/main">
        <w:t xml:space="preserve">[21] 桃濑柚姬</w:t>
      </w:r>
    </w:p>
    <w:p w14:paraId="085CF23E">
      <w:r xmlns:w="http://schemas.openxmlformats.org/wordprocessingml/2006/main">
        <w:t xml:space="preserve">[22] 插图</w:t>
      </w:r>
    </w:p>
    <w:p w14:paraId="042A848A">
      <w:r xmlns:w="http://schemas.openxmlformats.org/wordprocessingml/2006/main">
        <w:t xml:space="preserve">[23] SD字符</w:t>
      </w:r>
    </w:p>
    <w:p w14:paraId="7A84B674">
      <w:r xmlns:w="http://schemas.openxmlformats.org/wordprocessingml/2006/main">
        <w:t xml:space="preserve">[24] 风味文字</w:t>
      </w:r>
    </w:p>
    <w:p w14:paraId="0963B729">
      <w:r xmlns:w="http://schemas.openxmlformats.org/wordprocessingml/2006/main">
        <w:t xml:space="preserve">[25] “嗯……你看起来比我年轻，所以，时贞君……？呵呵，很高兴认识你。”他是卢卡的徒弟，也是一位才华横溢的炼金术士。两人在一起时，总能创造出一些违背常理的发明，但爆炸也是家常便饭。他精通多种语言，尤其擅长关西腔。他拥有人鱼的魔力，可以在水下活动。他似乎不太喜欢在人前展示自己的变身形态。</w:t>
      </w:r>
    </w:p>
    <w:p w14:paraId="14FF9FD8">
      <w:r xmlns:w="http://schemas.openxmlformats.org/wordprocessingml/2006/main">
        <w:t xml:space="preserve">[26] 如何获得</w:t>
      </w:r>
    </w:p>
    <w:p w14:paraId="79783294">
      <w:r xmlns:w="http://schemas.openxmlformats.org/wordprocessingml/2006/main">
        <w:t xml:space="preserve">[27] 标准扭蛋</w:t>
      </w:r>
    </w:p>
    <w:p w14:paraId="6EBD3B96">
      <w:r xmlns:w="http://schemas.openxmlformats.org/wordprocessingml/2006/main">
        <w:t xml:space="preserve">[28] 基础属性（1星）* 每增加1星+50%，5星时为1星值的3倍</w:t>
      </w:r>
    </w:p>
    <w:p w14:paraId="54FB2908">
      <w:r xmlns:w="http://schemas.openxmlformats.org/wordprocessingml/2006/main">
        <w:t xml:space="preserve">[29] 级</w:t>
      </w:r>
    </w:p>
    <w:p w14:paraId="2D3EFDCE">
      <w:r xmlns:w="http://schemas.openxmlformats.org/wordprocessingml/2006/main">
        <w:t xml:space="preserve">[30] 耐力</w:t>
      </w:r>
    </w:p>
    <w:p w14:paraId="18D0588F">
      <w:r xmlns:w="http://schemas.openxmlformats.org/wordprocessingml/2006/main">
        <w:t xml:space="preserve">[31] 攻击力</w:t>
      </w:r>
    </w:p>
    <w:p w14:paraId="7438AD1A">
      <w:r xmlns:w="http://schemas.openxmlformats.org/wordprocessingml/2006/main">
        <w:t xml:space="preserve">[32] 防御能力</w:t>
      </w:r>
    </w:p>
    <w:p w14:paraId="3FFC6ADC">
      <w:r xmlns:w="http://schemas.openxmlformats.org/wordprocessingml/2006/main">
        <w:t xml:space="preserve">[33] 魔力</w:t>
      </w:r>
    </w:p>
    <w:p w14:paraId="0D82F1A2">
      <w:r xmlns:w="http://schemas.openxmlformats.org/wordprocessingml/2006/main">
        <w:t xml:space="preserve">[34] 魔法抗性</w:t>
      </w:r>
    </w:p>
    <w:p w14:paraId="2F488A56">
      <w:r xmlns:w="http://schemas.openxmlformats.org/wordprocessingml/2006/main">
        <w:t xml:space="preserve">[35] 详细状态</w:t>
      </w:r>
    </w:p>
    <w:p w14:paraId="0B6BCCE7">
      <w:r xmlns:w="http://schemas.openxmlformats.org/wordprocessingml/2006/main">
        <w:t xml:space="preserve">[36] 准确性</w:t>
      </w:r>
    </w:p>
    <w:p w14:paraId="7B2B06E4">
      <w:r xmlns:w="http://schemas.openxmlformats.org/wordprocessingml/2006/main">
        <w:t xml:space="preserve">[37] 回避能力</w:t>
      </w:r>
    </w:p>
    <w:p w14:paraId="5B7CD3E8">
      <w:r xmlns:w="http://schemas.openxmlformats.org/wordprocessingml/2006/main">
        <w:t xml:space="preserve">[38] 连续命中率</w:t>
      </w:r>
    </w:p>
    <w:p w14:paraId="5713282C">
      <w:r xmlns:w="http://schemas.openxmlformats.org/wordprocessingml/2006/main">
        <w:t xml:space="preserve">[39] 反击率</w:t>
      </w:r>
    </w:p>
    <w:p w14:paraId="6E9880AD">
      <w:r xmlns:w="http://schemas.openxmlformats.org/wordprocessingml/2006/main">
        <w:t xml:space="preserve">[40] 眩晕激活率</w:t>
      </w:r>
    </w:p>
    <w:p w14:paraId="2B0F910A">
      <w:r xmlns:w="http://schemas.openxmlformats.org/wordprocessingml/2006/main">
        <w:t xml:space="preserve">[41] 抗眩晕能力</w:t>
      </w:r>
    </w:p>
    <w:p w14:paraId="3922AC09">
      <w:r xmlns:w="http://schemas.openxmlformats.org/wordprocessingml/2006/main">
        <w:t xml:space="preserve">[42] 移动速度</w:t>
      </w:r>
    </w:p>
    <w:p w14:paraId="1585BB4F">
      <w:r xmlns:w="http://schemas.openxmlformats.org/wordprocessingml/2006/main">
        <w:t xml:space="preserve">[43] 部署速度</w:t>
      </w:r>
    </w:p>
    <w:p w14:paraId="6BDD8BB1">
      <w:r xmlns:w="http://schemas.openxmlformats.org/wordprocessingml/2006/main">
        <w:t xml:space="preserve">[44] 行动速度</w:t>
      </w:r>
    </w:p>
    <w:p w14:paraId="5811F499">
      <w:r xmlns:w="http://schemas.openxmlformats.org/wordprocessingml/2006/main">
        <w:t xml:space="preserve">[45] 致命的装药量</w:t>
      </w:r>
    </w:p>
    <w:p w14:paraId="06DBA60F">
      <w:r xmlns:w="http://schemas.openxmlformats.org/wordprocessingml/2006/main">
        <w:t xml:space="preserve">[46] 特殊招式</w:t>
      </w:r>
    </w:p>
    <w:p w14:paraId="71816DF2">
      <w:r xmlns:w="http://schemas.openxmlformats.org/wordprocessingml/2006/main">
        <w:t xml:space="preserve">[47] 姓名</w:t>
      </w:r>
    </w:p>
    <w:p w14:paraId="32052ED3">
      <w:r xmlns:w="http://schemas.openxmlformats.org/wordprocessingml/2006/main">
        <w:t xml:space="preserve">[48] 效果</w:t>
      </w:r>
    </w:p>
    <w:p w14:paraId="0D51DEDF">
      <w:r xmlns:w="http://schemas.openxmlformats.org/wordprocessingml/2006/main">
        <w:t xml:space="preserve">[49] 灾难邀请</w:t>
      </w:r>
    </w:p>
    <w:p w14:paraId="1E3EA955">
      <w:r xmlns:w="http://schemas.openxmlformats.org/wordprocessingml/2006/main">
        <w:t xml:space="preserve">[50] 对单个敌人造成 6 倍魔法伤害，无视其防御力。</w:t>
      </w:r>
    </w:p>
    <w:p w14:paraId="5EA5431F">
      <w:r xmlns:w="http://schemas.openxmlformats.org/wordprocessingml/2006/main">
        <w:t xml:space="preserve">[51]灾祸邀请+</w:t>
      </w:r>
    </w:p>
    <w:p w14:paraId="44191D02">
      <w:r xmlns:w="http://schemas.openxmlformats.org/wordprocessingml/2006/main">
        <w:t xml:space="preserve">[52] 对单个敌人造成 9 倍魔法伤害，无视防御。</w:t>
      </w:r>
    </w:p>
    <w:p w14:paraId="2099C4B6">
      <w:r xmlns:w="http://schemas.openxmlformats.org/wordprocessingml/2006/main">
        <w:t xml:space="preserve">[53] 独特效果</w:t>
      </w:r>
    </w:p>
    <w:p w14:paraId="5EB9580B">
      <w:r xmlns:w="http://schemas.openxmlformats.org/wordprocessingml/2006/main">
        <w:t xml:space="preserve">[54] 姓名</w:t>
      </w:r>
    </w:p>
    <w:p w14:paraId="6674DF5D">
      <w:r xmlns:w="http://schemas.openxmlformats.org/wordprocessingml/2006/main">
        <w:t xml:space="preserve">[55] 效应</w:t>
      </w:r>
    </w:p>
    <w:p w14:paraId="7D82AFAC">
      <w:r xmlns:w="http://schemas.openxmlformats.org/wordprocessingml/2006/main">
        <w:t xml:space="preserve">[56] 一种颇具争议的药物</w:t>
      </w:r>
    </w:p>
    <w:p w14:paraId="469C192B">
      <w:r xmlns:w="http://schemas.openxmlformats.org/wordprocessingml/2006/main">
        <w:t xml:space="preserve">[57] 当体力低于 20% 时，对所有盟友恢复相当于目标最大体力 15% 的伤害。</w:t>
      </w:r>
    </w:p>
    <w:p w14:paraId="5DFF62F4">
      <w:r xmlns:w="http://schemas.openxmlformats.org/wordprocessingml/2006/main">
        <w:t xml:space="preserve">[58] 一种略有争议的药物+</w:t>
      </w:r>
    </w:p>
    <w:p w14:paraId="06AFDD17">
      <w:r xmlns:w="http://schemas.openxmlformats.org/wordprocessingml/2006/main">
        <w:t xml:space="preserve">[59] 当体力低于 20% 时，对所有盟友恢复相当于目标最大体力 30% 的伤害。</w:t>
      </w:r>
    </w:p>
    <w:p w14:paraId="6BE9950E">
      <w:r xmlns:w="http://schemas.openxmlformats.org/wordprocessingml/2006/main">
        <w:t xml:space="preserve">[60] 休闲装照片</w:t>
      </w:r>
    </w:p>
    <w:p w14:paraId="7CB2BFBE">
      <w:r xmlns:w="http://schemas.openxmlformats.org/wordprocessingml/2006/main">
        <w:t xml:space="preserve">[61] 增强图像</w:t>
      </w:r>
    </w:p>
    <w:p w14:paraId="70FB6621">
      <w:r xmlns:w="http://schemas.openxmlformats.org/wordprocessingml/2006/main">
        <w:t xml:space="preserve">[62] 在游戏中 †</w:t>
      </w:r>
    </w:p>
    <w:p w14:paraId="0D89B23E">
      <w:r xmlns:w="http://schemas.openxmlformats.org/wordprocessingml/2006/main">
        <w:t xml:space="preserve">[63] 她首次登场是在“三个脑袋胜过一个”活动中，当时她是一个非玩家控制的NPC。活动结束后，她立即被加入到团队副本活动中。</w:t>
      </w:r>
    </w:p>
    <w:p w14:paraId="4D87339C">
      <w:r xmlns:w="http://schemas.openxmlformats.org/wordprocessingml/2006/main">
        <w:t xml:space="preserve">[64] 他是第三个拥有单体魔法终极技能的角色。虽然他5的行动速度和7.5的终极技能充能时间现在看来低于平均水平，但在当时，这对于魔法攻击手来说却是非常实用的数值。此前也有其他角色拥有类似的能力，但他们的表现却不尽如人意。</w:t>
      </w:r>
    </w:p>
    <w:p w14:paraId="07A1935B">
      <w:r xmlns:w="http://schemas.openxmlformats.org/wordprocessingml/2006/main">
        <w:t xml:space="preserve">[65] 此特殊技能针对单个敌人。当队伍配置不佳时，其无视防御的效果更为显著。由于魔法普通攻击的伤害会进行0.8倍修正，因此在黄金蜂蜜战之外，其伤害输出略低于属性相近的物理角色；但在黄金蜂蜜战中，蜜咬王子的伤害最高可达普通攻击的2倍。然而，黄金蜂蜜战并非一年举办一次……</w:t>
      </w:r>
    </w:p>
    <w:p w14:paraId="47A151BA">
      <w:r xmlns:w="http://schemas.openxmlformats.org/wordprocessingml/2006/main">
        <w:t xml:space="preserve">[66] 在团队副本中，队伍配置越完善，这种效果就越明显。如果你拥有足够的防御和闪避增益，你可以用普卡露露替换一个治疗者，并获得相当于一个单体终极攻击手的分数。</w:t>
      </w:r>
    </w:p>
    <w:p w14:paraId="7B0E08C4">
      <w:r xmlns:w="http://schemas.openxmlformats.org/wordprocessingml/2006/main">
        <w:t xml:space="preserve">[67] 在装备方面，除了像“蜜糖之咬”这样提升火力的装备外，你还需要使用“仁王纳豆”系列装备来延长生存时间。在团队副本中，如果你在专属技能发动前就倒下了，那就太可惜了，所以最好搭配一个能够提供50%以上防御力提升、回避率提升或攻击力降低的角色上场。</w:t>
      </w:r>
    </w:p>
    <w:p w14:paraId="1677F563">
      <w:r xmlns:w="http://schemas.openxmlformats.org/wordprocessingml/2006/main">
        <w:t xml:space="preserve">[68] 内容适用性简易评估 †</w:t>
      </w:r>
    </w:p>
    <w:p w14:paraId="7F4EB0F1">
      <w:r xmlns:w="http://schemas.openxmlformats.org/wordprocessingml/2006/main">
        <w:t xml:space="preserve">[69] 合适的内容、推荐的装备示例、角色发展目标等。</w:t>
      </w:r>
    </w:p>
    <w:p w14:paraId="68746DE0">
      <w:r xmlns:w="http://schemas.openxmlformats.org/wordprocessingml/2006/main">
        <w:t xml:space="preserve">[70] 兼容内容</w:t>
      </w:r>
    </w:p>
    <w:p w14:paraId="46561916">
      <w:r xmlns:w="http://schemas.openxmlformats.org/wordprocessingml/2006/main">
        <w:t xml:space="preserve">[71] 能力倾向</w:t>
      </w:r>
    </w:p>
    <w:p w14:paraId="7E53B46D">
      <w:r xmlns:w="http://schemas.openxmlformats.org/wordprocessingml/2006/main">
        <w:t xml:space="preserve">[72] 简短评论</w:t>
      </w:r>
    </w:p>
    <w:p w14:paraId="03E1E7F6">
      <w:r xmlns:w="http://schemas.openxmlformats.org/wordprocessingml/2006/main">
        <w:t xml:space="preserve">[73] 主线任务 事件任务</w:t>
      </w:r>
    </w:p>
    <w:p w14:paraId="7531BD32">
      <w:r xmlns:w="http://schemas.openxmlformats.org/wordprocessingml/2006/main">
        <w:t xml:space="preserve">[74] 他可以毫无问题地完成任务，但几乎没有理由专门选择他。</w:t>
      </w:r>
    </w:p>
    <w:p w14:paraId="354BFF41">
      <w:r xmlns:w="http://schemas.openxmlformats.org/wordprocessingml/2006/main">
        <w:t xml:space="preserve">[75] 突袭战</w:t>
      </w:r>
    </w:p>
    <w:p w14:paraId="41F70753">
      <w:r xmlns:w="http://schemas.openxmlformats.org/wordprocessingml/2006/main">
        <w:t xml:space="preserve">[76] 单体终极技能适合团队副本。无视防御对面条位很有用，魔法攻击对G Honey很有用，独特技能在非治疗阵容中很有用。目前还没有哪个角色可以称得上是它的强势，所以它默默地发挥作用（装备示例见下文）。</w:t>
      </w:r>
    </w:p>
    <w:p w14:paraId="79683D93">
      <w:r xmlns:w="http://schemas.openxmlformats.org/wordprocessingml/2006/main">
        <w:t xml:space="preserve">[77] 湮灭</w:t>
      </w:r>
    </w:p>
    <w:p w14:paraId="3E0D36F2">
      <w:r xmlns:w="http://schemas.openxmlformats.org/wordprocessingml/2006/main">
        <w:t xml:space="preserve">[78] 不适合单体特殊攻击</w:t>
      </w:r>
    </w:p>
    <w:p w14:paraId="746FC962">
      <w:r xmlns:w="http://schemas.openxmlformats.org/wordprocessingml/2006/main">
        <w:t xml:space="preserve">[79] B宇宙</w:t>
      </w:r>
    </w:p>
    <w:p w14:paraId="254A3C43">
      <w:r xmlns:w="http://schemas.openxmlformats.org/wordprocessingml/2006/main">
        <w:t xml:space="preserve">[80] 他可以是一个不错的坦克和输出角色，但他 20% 的耐力恢复速度使他容易死亡。</w:t>
      </w:r>
    </w:p>
    <w:p w14:paraId="1F510F48">
      <w:r xmlns:w="http://schemas.openxmlformats.org/wordprocessingml/2006/main">
        <w:t xml:space="preserve">[81] 能力评价指标</w:t>
      </w:r>
    </w:p>
    <w:p w14:paraId="1ABFC2DA">
      <w:r xmlns:w="http://schemas.openxmlformats.org/wordprocessingml/2006/main">
        <w:t xml:space="preserve">[82] ◎：优秀内容。最有可能发挥出色。○：合适内容。有较高发挥潜力。△：一般。需要一些技巧才能发挥良好，但选择理由不多。×：不合适内容。由于与内容规则、游戏系统、难度等级等不兼容，难以发挥出色。*2014年3月更新</w:t>
      </w:r>
    </w:p>
    <w:p w14:paraId="4B5EBF1B">
      <w:r xmlns:w="http://schemas.openxmlformats.org/wordprocessingml/2006/main">
        <w:t xml:space="preserve">[83] 突袭</w:t>
      </w:r>
    </w:p>
    <w:p w14:paraId="461F2986">
      <w:r xmlns:w="http://schemas.openxmlformats.org/wordprocessingml/2006/main">
        <w:t xml:space="preserve">[84] 推荐设备示例</w:t>
      </w:r>
    </w:p>
    <w:p w14:paraId="50B300C8">
      <w:r xmlns:w="http://schemas.openxmlformats.org/wordprocessingml/2006/main">
        <w:t xml:space="preserve">[85] 主要设备</w:t>
      </w:r>
    </w:p>
    <w:p w14:paraId="7F22C50E">
      <w:r xmlns:w="http://schemas.openxmlformats.org/wordprocessingml/2006/main">
        <w:t xml:space="preserve">[86] 子设备</w:t>
      </w:r>
    </w:p>
    <w:p w14:paraId="7222C668">
      <w:r xmlns:w="http://schemas.openxmlformats.org/wordprocessingml/2006/main">
        <w:t xml:space="preserve">[87] 一件令人愉悦的物品</w:t>
      </w:r>
    </w:p>
    <w:p w14:paraId="587779A1">
      <w:r xmlns:w="http://schemas.openxmlformats.org/wordprocessingml/2006/main">
        <w:t xml:space="preserve">[88] 突袭</w:t>
      </w:r>
    </w:p>
    <w:p w14:paraId="4F10426F">
      <w:r xmlns:w="http://schemas.openxmlformats.org/wordprocessingml/2006/main">
        <w:t xml:space="preserve">[89] 发展目标</w:t>
      </w:r>
    </w:p>
    <w:p w14:paraId="7F3DE9FE">
      <w:r xmlns:w="http://schemas.openxmlformats.org/wordprocessingml/2006/main">
        <w:t xml:space="preserve">[90] 突破极限</w:t>
      </w:r>
    </w:p>
    <w:p w14:paraId="452E3208">
      <w:r xmlns:w="http://schemas.openxmlformats.org/wordprocessingml/2006/main">
        <w:t xml:space="preserve">[91] 致命觉醒</w:t>
      </w:r>
    </w:p>
    <w:p w14:paraId="55D42CEE">
      <w:r xmlns:w="http://schemas.openxmlformats.org/wordprocessingml/2006/main">
        <w:t xml:space="preserve">[92] 独特的觉醒</w:t>
      </w:r>
    </w:p>
    <w:p w14:paraId="3C079798">
      <w:r xmlns:w="http://schemas.openxmlformats.org/wordprocessingml/2006/main">
        <w:t xml:space="preserve">[93] 行动速度</w:t>
      </w:r>
    </w:p>
    <w:p w14:paraId="3F2E2328">
      <w:r xmlns:w="http://schemas.openxmlformats.org/wordprocessingml/2006/main">
        <w:t xml:space="preserve">[94] 特别收费</w:t>
      </w:r>
    </w:p>
    <w:p w14:paraId="6C52BF80">
      <w:r xmlns:w="http://schemas.openxmlformats.org/wordprocessingml/2006/main">
        <w:t xml:space="preserve">[95] 其他</w:t>
      </w:r>
    </w:p>
    <w:p w14:paraId="0BCC734F">
      <w:r xmlns:w="http://schemas.openxmlformats.org/wordprocessingml/2006/main">
        <w:t xml:space="preserve">[96] 培训费用</w:t>
      </w:r>
    </w:p>
    <w:p w14:paraId="0CC0847F">
      <w:r xmlns:w="http://schemas.openxmlformats.org/wordprocessingml/2006/main">
        <w:t xml:space="preserve">[97] 3.1 秒 19 次</w:t>
      </w:r>
    </w:p>
    <w:p w14:paraId="5CA4B329">
      <w:r xmlns:w="http://schemas.openxmlformats.org/wordprocessingml/2006/main">
        <w:t xml:space="preserve">[98] 13.5% 20次</w:t>
      </w:r>
    </w:p>
    <w:p w14:paraId="5438331F">
      <w:r xmlns:w="http://schemas.openxmlformats.org/wordprocessingml/2006/main">
        <w:t xml:space="preserve">[99] 备注</w:t>
      </w:r>
    </w:p>
    <w:p w14:paraId="1228D4A0">
      <w:r xmlns:w="http://schemas.openxmlformats.org/wordprocessingml/2006/main">
        <w:t xml:space="preserve">[100] 在黄金蜂蜜战斗中添加到副装备。</w:t>
      </w:r>
    </w:p>
    <w:p w14:paraId="496231A8">
      <w:r xmlns:w="http://schemas.openxmlformats.org/wordprocessingml/2006/main">
        <w:t xml:space="preserve">[101] *2016年3月更新</w:t>
      </w:r>
    </w:p>
    <w:p w14:paraId="21E8B6CD">
      <w:r xmlns:w="http://schemas.openxmlformats.org/wordprocessingml/2006/main">
        <w:t xml:space="preserve">[102] 其他版本 / 相关角色 †</w:t>
      </w:r>
    </w:p>
    <w:p w14:paraId="2F9D5F44">
      <w:r xmlns:w="http://schemas.openxmlformats.org/wordprocessingml/2006/main">
        <w:t xml:space="preserve">[103] 魔术师卢卡（大师）</w:t>
      </w:r>
    </w:p>
    <w:p w14:paraId="16C50D95">
      <w:r xmlns:w="http://schemas.openxmlformats.org/wordprocessingml/2006/main">
        <w:t xml:space="preserve">[104] 琐事 †</w:t>
      </w:r>
    </w:p>
    <w:p w14:paraId="424859C9">
      <w:r xmlns:w="http://schemas.openxmlformats.org/wordprocessingml/2006/main">
        <w:t xml:space="preserve">[105] 人鱼（Merfolk）是普卡鲁尔（Pukarul）的一个组成部分，也是对人鱼等水生生物的统称。在卡牌游戏世界中，尤其是在最初的集换式卡牌游戏《万智牌》（Magic: The Gathering）中，它被用作生物（怪物）的物种名称。喜欢这款游戏的玩家会立刻明白。</w:t>
      </w:r>
    </w:p>
    <w:p w14:paraId="027AE6C2">
      <w:r xmlns:w="http://schemas.openxmlformats.org/wordprocessingml/2006/main">
        <w:t xml:space="preserve">[106] 官方推特账号简介 †</w:t>
      </w:r>
    </w:p>
    <w:p w14:paraId="56C47C91">
      <w:r xmlns:w="http://schemas.openxmlformats.org/wordprocessingml/2006/main">
        <w:t xml:space="preserve">[107] 人物介绍</w:t>
      </w:r>
    </w:p>
    <w:p w14:paraId="6FF04B7B">
      <w:r xmlns:w="http://schemas.openxmlformats.org/wordprocessingml/2006/main">
        <w:t xml:space="preserve">[108] 评论表 †</w:t>
      </w:r>
    </w:p>
    <w:p w14:paraId="40268433">
      <w:r xmlns:w="http://schemas.openxmlformats.org/wordprocessingml/2006/main">
        <w:t xml:space="preserve">[109] 点击打开历史日志列表</w:t>
      </w:r>
    </w:p>
    <w:p w14:paraId="1003FD95">
      <w:r xmlns:w="http://schemas.openxmlformats.org/wordprocessingml/2006/main">
        <w:t xml:space="preserve">[110] 末尾的数字越小，日志越旧。</w:t>
      </w:r>
    </w:p>
    <w:p w14:paraId="5EF2E387">
      <w:r xmlns:w="http://schemas.openxmlformats.org/wordprocessingml/2006/main">
        <w:t xml:space="preserve">[111] 'Comments/Witch Pukaruru/' 没有子页面。</w:t>
      </w:r>
    </w:p>
    <w:p w14:paraId="48C60568">
      <w:r xmlns:w="http://schemas.openxmlformats.org/wordprocessingml/2006/main">
        <w:t xml:space="preserve">[112] 乳头是蓝色的。看看社区图标就知道了。 -- [XngVw0Q7MtY] 2022-04-07 (周四) 08:28:28</w:t>
      </w:r>
    </w:p>
    <w:p w14:paraId="5C4F5094">
      <w:r xmlns:w="http://schemas.openxmlformats.org/wordprocessingml/2006/main">
        <w:t xml:space="preserve">[113] 我也一样 -- [Ux3VrIBMAdQ] 2022-04-07 (周四) 19:03:46</w:t>
      </w:r>
    </w:p>
    <w:p w14:paraId="7CD58357">
      <w:r xmlns:w="http://schemas.openxmlformats.org/wordprocessingml/2006/main">
        <w:t xml:space="preserve">[114] 这让我想起了《幽灵部队》里那个前魔王军干部。邻近的泰曼宁也有一个活跃的蓝皮肤暗精灵……不过这种颜色和眼镜的角色应该比较少见。——[wi491EvwG8M] 2022-04-08 (周五) 13:38:15</w:t>
      </w:r>
    </w:p>
    <w:p w14:paraId="656B59E5">
      <w:r xmlns:w="http://schemas.openxmlformats.org/wordprocessingml/2006/main">
        <w:t xml:space="preserve">[115] 这让我想起了加米拉斯人。——[CthXvtIKhto] 2022年4月10日（周日）09:44:55</w:t>
      </w:r>
    </w:p>
    <w:p w14:paraId="2628AD69">
      <w:r xmlns:w="http://schemas.openxmlformats.org/wordprocessingml/2006/main">
        <w:t xml:space="preserve">[116] 时贞君，你要是那样勾搭她，就得承担后果——[Gxe7mYUxnNI] 2022-04-11 (周一) 00:51:06</w:t>
      </w:r>
    </w:p>
    <w:p w14:paraId="0B259D79">
      <w:r xmlns:w="http://schemas.openxmlformats.org/wordprocessingml/2006/main">
        <w:t xml:space="preserve">[117] 阿普卡奇工匠的清晨很早就开始了——[4AdXU9WFkX2] 2022-04-17 (周日) 09:13:33</w:t>
      </w:r>
    </w:p>
    <w:p w14:paraId="20477578">
      <w:r xmlns:w="http://schemas.openxmlformats.org/wordprocessingml/2006/main">
        <w:t xml:space="preserve">[118] 如果伍尔萨拥有在这个时期能发挥作用的独特效果就好了。作为一名拥有团队副本技能的女巫，她本可以拥有独特的存在感。——[sKJEn3HIEyI] 2022-04-10 (周日) 14:36:55</w:t>
      </w:r>
    </w:p>
    <w:p w14:paraId="23BC05C6">
      <w:r xmlns:w="http://schemas.openxmlformats.org/wordprocessingml/2006/main">
        <w:t xml:space="preserve">[119] 实际上，生物弗鲁斯特是来自另一个世界的怪物亚种，而孩子们则以章鱼人的身份生活在那个世界（我不会透露具体地点）。——[ED8kiBHI.VE] 2022-08-09 (周二) 22:24:24</w:t>
      </w:r>
    </w:p>
    <w:p w14:paraId="4A12B254">
      <w:r xmlns:w="http://schemas.openxmlformats.org/wordprocessingml/2006/main">
        <w:t xml:space="preserve">[120] 真的吗？蓝皮肤属性这么强，我都没注意到。而且，右眼是绿色的，左眼是蓝色的，跟某个排名第53的保镖一模一样。——[xDHDwLIavc.] 2022-08-08 (周一) 22:20:50</w:t>
      </w:r>
    </w:p>
    <w:p w14:paraId="37ED1B5A">
      <w:r xmlns:w="http://schemas.openxmlformats.org/wordprocessingml/2006/main">
        <w:t xml:space="preserve">[121] 除了变身后的蓝色皮肤，她变身前就有很多特征——眼镜、丰满的胸部、白大褂、针织衫、黑色长发、关西腔——所以我当时有点措手不及。不过今天我决定把她设成我的主屏幕头像，这才第一次注意到她那双颜色奇特的眼睛。她一个人身上集中了太多特征了——[jG3iz1t5z6s] 2023-06-15 (周四) 23:43:39</w:t>
      </w:r>
    </w:p>
    <w:p w14:paraId="53A6C822">
      <w:r xmlns:w="http://schemas.openxmlformats.org/wordprocessingml/2006/main">
        <w:t xml:space="preserve">[122] 如果你装备纳豆，并将其与拥有时间停止能力的角色一起加入初始队伍进行团队副本，那么纳豆的治疗效果有时会在狂热状态结束后再次生效，使你几乎可以用相同的初始队伍再次进入狂热状态。——[/Llodofl5zs] 2022-12-10 (周六) 18:53:48</w:t>
      </w:r>
    </w:p>
    <w:p w14:paraId="21D74856">
      <w:r xmlns:w="http://schemas.openxmlformats.org/wordprocessingml/2006/main">
        <w:t xml:space="preserve">[123] 在团队副本中，如果通过减益和增益效果降低受到的伤害，通常单凭独特的治疗效果就足够了。但是，当敌人后期出现且生命值分散时，其治疗效果会降低，所以以上假设你是首发阵容成员。——[XPbY3lPcj.A] 2022-12-15 (周四) 21:15:23</w:t>
      </w:r>
    </w:p>
    <w:p w14:paraId="143D0FCC">
      <w:r xmlns:w="http://schemas.openxmlformats.org/wordprocessingml/2006/main">
        <w:t xml:space="preserve">[124] 谢谢免费扭蛋。不过，训练资源…… -- [12wNH6AASg2] 2023-01-06 (周五) 21:36:51</w:t>
      </w:r>
    </w:p>
    <w:p w14:paraId="4BB056A9">
      <w:r xmlns:w="http://schemas.openxmlformats.org/wordprocessingml/2006/main">
        <w:t xml:space="preserve">[125] 到屋顶（省略）——[OGQNxl44CzQ] 2023-03-28（星期二）04:36:05</w:t>
      </w:r>
    </w:p>
    <w:p w14:paraId="5C8CC7A5">
      <w:r xmlns:w="http://schemas.openxmlformats.org/wordprocessingml/2006/main">
        <w:t xml:space="preserve">[126] 我喜欢会说大阪方言的时髦姐姐。 -- [Z/n7IffGfa2] 2023-03-31 (周五) 00:03:58</w:t>
      </w:r>
    </w:p>
    <w:p w14:paraId="00342B32">
      <w:r xmlns:w="http://schemas.openxmlformats.org/wordprocessingml/2006/main">
        <w:t xml:space="preserve">[127] 相反，大阪方言过于夸张，说话声音也很大，让人感觉很累，所以我在主线剧情里觉得很烦，最后都跳过了。——[AKpTa.U86yw] 2025-10-04 (周六) 06:14:27</w:t>
      </w:r>
    </w:p>
    <w:p w14:paraId="7048E15D">
      <w:r xmlns:w="http://schemas.openxmlformats.org/wordprocessingml/2006/main">
        <w:t xml:space="preserve">[128] ←使用棋盘前请务必阅读规则。</w:t>
      </w:r>
    </w:p>
    <w:p w14:paraId="2DC1B411">
      <w:r xmlns:w="http://schemas.openxmlformats.org/wordprocessingml/2006/main">
        <w:t xml:space="preserve">[129] 关于规则 †</w:t>
      </w:r>
    </w:p>
    <w:p w14:paraId="7105DC2C">
      <w:r xmlns:w="http://schemas.openxmlformats.org/wordprocessingml/2006/main">
        <w:t xml:space="preserve">[130] 请不要抱怨或批评页面编辑者。如果您对其他人的编辑有意见，请通过“提供替代方案”或“自行编辑”的方式进行建设性沟通。</w:t>
      </w:r>
    </w:p>
    <w:p w14:paraId="5EB8A1E0">
      <w:r xmlns:w="http://schemas.openxmlformats.org/wordprocessingml/2006/main">
        <w:t xml:space="preserve">[131] 请勿发布个人网站或其他禁止未经授权链接的网站的网址。</w:t>
      </w:r>
    </w:p>
    <w:p w14:paraId="181681DB">
      <w:r xmlns:w="http://schemas.openxmlformats.org/wordprocessingml/2006/main">
        <w:t xml:space="preserve">[132] 关于违反规则的帖子 †</w:t>
      </w:r>
    </w:p>
    <w:p w14:paraId="5283AF87">
      <w:r xmlns:w="http://schemas.openxmlformats.org/wordprocessingml/2006/main">
        <w:t xml:space="preserve">[133] 禁止发布以下类型的帖子，因为它们容易造成干扰。</w:t>
      </w:r>
    </w:p>
    <w:p w14:paraId="4936B838">
      <w:r xmlns:w="http://schemas.openxmlformats.org/wordprocessingml/2006/main">
        <w:t xml:space="preserve">[134]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66565E74">
      <w:r xmlns:w="http://schemas.openxmlformats.org/wordprocessingml/2006/main">
        <w:t xml:space="preserve">[135] 其他包括使用此维基的人、官方管理员、艺术家、配音演员、现实生活中的个人以及 Twitter 用户等团体。</w:t>
      </w:r>
    </w:p>
    <w:p w14:paraId="7FBA545E">
      <w:r xmlns:w="http://schemas.openxmlformats.org/wordprocessingml/2006/main">
        <w:t xml:space="preserve">[136] 关于向管理层提交的帖子，我们容忍可以解释为用户反馈的评论，例如“我希望他们改进这一点”、“我希望他们尽快修复错误”和“维护时间太长了”，但我们不容忍使用辱骂性语言贬低管理层。</w:t>
      </w:r>
    </w:p>
    <w:p w14:paraId="225F445F">
      <w:r xmlns:w="http://schemas.openxmlformats.org/wordprocessingml/2006/main">
        <w:t xml:space="preserve">[137] 将讨论和意见交流视为“诽谤或对抗他人”是错误的。然而，在讨论或意见交流中使用辱骂性语言、贬低他人、挑衅他人或在缺乏明确证据的情况下发表言论，都是违法行为。说话时务必注意自己的言辞。</w:t>
      </w:r>
    </w:p>
    <w:p w14:paraId="0963134D">
      <w:r xmlns:w="http://schemas.openxmlformats.org/wordprocessingml/2006/main">
        <w:t xml:space="preserve">[138] 攻击性评论包括使用“做这个”或“做那个”等强硬命令、“使用粗俗语言”、“采取居高临下的态度”或“挑衅”。</w:t>
      </w:r>
    </w:p>
    <w:p w14:paraId="2BD16720">
      <w:r xmlns:w="http://schemas.openxmlformats.org/wordprocessingml/2006/main">
        <w:t xml:space="preserve">[139] 禁止发布冒犯现有玩家的帖子，例如“还有人玩这个游戏吗？”或“这游戏已经凉了”。这并不意味着您完全不能发表任何负面言论，而是指那些超出单纯负面评价范围，构成诽谤或诋毁的帖子将被禁止发布。</w:t>
      </w:r>
    </w:p>
    <w:p w14:paraId="48D2357C">
      <w:r xmlns:w="http://schemas.openxmlformats.org/wordprocessingml/2006/main">
        <w:t xml:space="preserve">[140] 公开羞辱他人，包括泄露他人的游戏内名称或UID</w:t>
      </w:r>
    </w:p>
    <w:p w14:paraId="0B643DFB">
      <w:r xmlns:w="http://schemas.openxmlformats.org/wordprocessingml/2006/main">
        <w:t xml:space="preserve">[141] 但是，允许分享有助于游戏攻略的信息和视频。</w:t>
      </w:r>
    </w:p>
    <w:p w14:paraId="3F05F0AD">
      <w:r xmlns:w="http://schemas.openxmlformats.org/wordprocessingml/2006/main">
        <w:t xml:space="preserve">[142] 参考其他应用程序</w:t>
      </w:r>
    </w:p>
    <w:p w14:paraId="4B6AB53D">
      <w:r xmlns:w="http://schemas.openxmlformats.org/wordprocessingml/2006/main">
        <w:t xml:space="preserve">[143] 在多个论坛上多次发帖</w:t>
      </w:r>
    </w:p>
    <w:p w14:paraId="5CBFCAC0">
      <w:r xmlns:w="http://schemas.openxmlformats.org/wordprocessingml/2006/main">
        <w:t xml:space="preserve">[144] 写一串无意义的字符</w:t>
      </w:r>
    </w:p>
    <w:p w14:paraId="144CC42E">
      <w:r xmlns:w="http://schemas.openxmlformats.org/wordprocessingml/2006/main">
        <w:t xml:space="preserve">[145] 关于作弊和利用漏洞的帖子</w:t>
      </w:r>
    </w:p>
    <w:p w14:paraId="470BBEEE">
      <w:r xmlns:w="http://schemas.openxmlformats.org/wordprocessingml/2006/main">
        <w:t xml:space="preserve">[146] 最好的办法是忽略违反规则的帖子。上钩或反驳只会让事情变得更糟。</w:t>
      </w:r>
    </w:p>
    <w:p w14:paraId="082DC5AF">
      <w:r xmlns:w="http://schemas.openxmlformats.org/wordprocessingml/2006/main">
        <w:t xml:space="preserve">[147] *在上述规则中，“诽谤”指的是在没有客观证据的情况下诋毁和贬低他人。将所有批评性文章都归为“诽谤”是不正确的，所以请务必谨慎。</w:t>
      </w:r>
    </w:p>
    <w:p w14:paraId="32F068AB">
      <w:r xmlns:w="http://schemas.openxmlformats.org/wordprocessingml/2006/main">
        <w:t xml:space="preserve">[148] 关于修改和删除发帖日志 †</w:t>
      </w:r>
    </w:p>
    <w:p w14:paraId="234119A6">
      <w:r xmlns:w="http://schemas.openxmlformats.org/wordprocessingml/2006/main">
        <w:t xml:space="preserve">[149] 但是，允许更正印刷错误、遗漏和字体颜色。（他人出于善意所做的更正也允许。）</w:t>
      </w:r>
    </w:p>
    <w:p w14:paraId="59F69FD0">
      <w:r xmlns:w="http://schemas.openxmlformats.org/wordprocessingml/2006/main">
        <w:t xml:space="preserve">[150] 作为例外情况，您可以删除自己的帖子，但事后必须向管理员报告。此外，删除时，请将整个评论替换为以下文本，而不是完全删除：&amp;color(#ff0000){''发帖人已删除''};</w:t>
      </w:r>
    </w:p>
    <w:p w14:paraId="26C4087D">
      <w:r xmlns:w="http://schemas.openxmlformats.org/wordprocessingml/2006/main">
        <w:t xml:space="preserve">[151] 关于评论删除违反规则的帖子 †</w:t>
      </w:r>
    </w:p>
    <w:p w14:paraId="3138E2E9">
      <w:r xmlns:w="http://schemas.openxmlformats.org/wordprocessingml/2006/main">
        <w:t xml:space="preserve">[152] 您可以自行注释掉上述任何违反规则的评论，无需管理员许可。但是，如果您注释掉了某条评论，则必须在“违规举报公告板”上进行举报。举报时请使用“违规举报公告板”上的模板。</w:t>
      </w:r>
    </w:p>
    <w:p w14:paraId="6471952D">
      <w:r xmlns:w="http://schemas.openxmlformats.org/wordprocessingml/2006/main">
        <w:t xml:space="preserve">[153] 未经 CO 举报公告板举报而被评论删除的帖子将被恢复，而评论删除帖子的人将受到处罚。</w:t>
      </w:r>
    </w:p>
    <w:p w14:paraId="631B4AFA">
      <w:r xmlns:w="http://schemas.openxmlformats.org/wordprocessingml/2006/main">
        <w:t xml:space="preserve">[154] 如果您反复向 CO 举报公告板举报不违反规则的帖子，我们将认为您是自私的，并将对您实施发帖和编辑限制。</w:t>
      </w:r>
    </w:p>
    <w:p w14:paraId="5999E206">
      <w:r xmlns:w="http://schemas.openxmlformats.org/wordprocessingml/2006/main">
        <w:t xml:space="preserve">[155] 管理员可酌情恢复 CO 报告公告板上不违反规则的报告。</w:t>
      </w:r>
    </w:p>
    <w:p w14:paraId="7004C034">
      <w:r xmlns:w="http://schemas.openxmlformats.org/wordprocessingml/2006/main">
        <w:t xml:space="preserve">[156] 我们再次要求您不要评论那些并未违反规则的评论。（例如，诸如“虽然不违反规则，但显然是在挑衅”、“恶作剧”或“评论整个帖子”之类的主观判断。）</w:t>
      </w:r>
    </w:p>
    <w:p w14:paraId="2335477F">
      <w:r xmlns:w="http://schemas.openxmlformats.org/wordprocessingml/2006/main">
        <w:t xml:space="preserve">[157] 关于不违反规则但“冒犯性”的帖子 †</w:t>
      </w:r>
    </w:p>
    <w:p w14:paraId="57449882">
      <w:r xmlns:w="http://schemas.openxmlformats.org/wordprocessingml/2006/main">
        <w:t xml:space="preserve">[158] 即使帖子内容具有冒犯性，除非违反版规，否则不会被删除。由于每个人对冒犯性的接受程度不同，请使用 NGID 功能隐藏评论，而不是争论或恶意挑衅。</w:t>
      </w:r>
    </w:p>
    <w:p w14:paraId="0024DF97">
      <w:r xmlns:w="http://schemas.openxmlformats.org/wordprocessingml/2006/main">
        <w:t xml:space="preserve">[159] 挑衅难道不是一种违规行为吗？†</w:t>
      </w:r>
    </w:p>
    <w:p w14:paraId="1D71FCCD">
      <w:r xmlns:w="http://schemas.openxmlformats.org/wordprocessingml/2006/main">
        <w:t xml:space="preserve">[160] 每个人对“煽动性言论”的定义都大相径庭，因此我们不认为这是违规行为。如果您认为某条评论具有煽动性，请使用 NGID 功能将其隐藏。</w:t>
      </w:r>
    </w:p>
    <w:p w14:paraId="1C9920B3">
      <w:r xmlns:w="http://schemas.openxmlformats.org/wordprocessingml/2006/main">
        <w:t xml:space="preserve">[161] 抱怨难道不算违法吗？†</w:t>
      </w:r>
    </w:p>
    <w:p w14:paraId="338D9ACE">
      <w:r xmlns:w="http://schemas.openxmlformats.org/wordprocessingml/2006/main">
        <w:t xml:space="preserve">[162] 一般而言，抱怨本身并不构成违规。但是，针对本作品的负面宣传、诽谤、辱骂性语言以及超出抱怨范围的对抗性言论均构成违规。如果您认为抱怨内容冒犯了您，请使用 NGID 功能隐藏相关评论。</w:t>
      </w:r>
    </w:p>
    <w:p w14:paraId="5B2019B4">
      <w:r xmlns:w="http://schemas.openxmlformats.org/wordprocessingml/2006/main">
        <w:t xml:space="preserve">[163] 如果您不确定某个帖子是否违反规则，该怎么办？ †</w:t>
      </w:r>
    </w:p>
    <w:p w14:paraId="6854F52C">
      <w:r xmlns:w="http://schemas.openxmlformats.org/wordprocessingml/2006/main">
        <w:t xml:space="preserve">[164] 有些帖子内容含糊不清，难以判断是否违规。评论删除这类含糊不清的帖子可能会导致问题，所以请不要评论删除，而是使用 NGID 功能将评论隐藏起来。</w:t>
      </w:r>
    </w:p>
    <w:p w14:paraId="5724F2AB">
      <w:r xmlns:w="http://schemas.openxmlformats.org/wordprocessingml/2006/main">
        <w:t xml:space="preserve">[165] 对屡犯者的处罚 †</w:t>
      </w:r>
    </w:p>
    <w:p w14:paraId="5189DB45">
      <w:r xmlns:w="http://schemas.openxmlformats.org/wordprocessingml/2006/main">
        <w:t xml:space="preserve">[166] 屡次违反规则或发布特别恶意的帖子，管理员可酌情予以处罚，例如“禁止访问”或“限制发帖”。</w:t>
      </w:r>
    </w:p>
    <w:p w14:paraId="107BFAC9">
      <w:r xmlns:w="http://schemas.openxmlformats.org/wordprocessingml/2006/main">
        <w:t xml:space="preserve">[167] 如果您对进一步改进有任何建议，请通过 Wiki 管理公告板与我们联系。</w:t>
      </w:r>
    </w:p>
    <w:p w14:paraId="630D45E0"/>
    <w:p w14:paraId="4CC4E0A5">
      <w:r xmlns:w="http://schemas.openxmlformats.org/wordprocessingml/2006/main">
        <w:rPr>
          <w:b/>
        </w:rPr>
        <w:t xml:space="preserve">A354</w:t>
      </w:r>
    </w:p>
    <w:p w14:paraId="3D76D3C7">
      <w:r xmlns:w="http://schemas.openxmlformats.org/wordprocessingml/2006/main">
        <w:t xml:space="preserve">[0] 索引：所有角色 | SSR 角色 | SR 角色 | R 角色</w:t>
      </w:r>
    </w:p>
    <w:p w14:paraId="71AFBDE0">
      <w:r xmlns:w="http://schemas.openxmlformats.org/wordprocessingml/2006/main">
        <w:t xml:space="preserve">[1] 基本信息</w:t>
      </w:r>
    </w:p>
    <w:p w14:paraId="4799D216">
      <w:r xmlns:w="http://schemas.openxmlformats.org/wordprocessingml/2006/main">
        <w:t xml:space="preserve">[2] 语音</w:t>
      </w:r>
    </w:p>
    <w:p w14:paraId="3EADA80E">
      <w:r xmlns:w="http://schemas.openxmlformats.org/wordprocessingml/2006/main">
        <w:t xml:space="preserve">[3] 替代版本</w:t>
      </w:r>
    </w:p>
    <w:p w14:paraId="1079A857">
      <w:r xmlns:w="http://schemas.openxmlformats.org/wordprocessingml/2006/main">
        <w:t xml:space="preserve">[4] 琐事</w:t>
      </w:r>
    </w:p>
    <w:p w14:paraId="13A0CFA6">
      <w:r xmlns:w="http://schemas.openxmlformats.org/wordprocessingml/2006/main">
        <w:t xml:space="preserve">[5] 官方推特账号介绍</w:t>
      </w:r>
    </w:p>
    <w:p w14:paraId="4A97F786">
      <w:r xmlns:w="http://schemas.openxmlformats.org/wordprocessingml/2006/main">
        <w:t xml:space="preserve">[6] 评论表单</w:t>
      </w:r>
    </w:p>
    <w:p w14:paraId="4FDD4654">
      <w:r xmlns:w="http://schemas.openxmlformats.org/wordprocessingml/2006/main">
        <w:t xml:space="preserve">[7] 基本信息 †</w:t>
      </w:r>
    </w:p>
    <w:p w14:paraId="5FEFB763">
      <w:r xmlns:w="http://schemas.openxmlformats.org/wordprocessingml/2006/main">
        <w:t xml:space="preserve">[8] 变换图像</w:t>
      </w:r>
    </w:p>
    <w:p w14:paraId="1A07402C">
      <w:r xmlns:w="http://schemas.openxmlformats.org/wordprocessingml/2006/main">
        <w:t xml:space="preserve">[9] 简介</w:t>
      </w:r>
    </w:p>
    <w:p w14:paraId="3184A68A">
      <w:r xmlns:w="http://schemas.openxmlformats.org/wordprocessingml/2006/main">
        <w:t xml:space="preserve">[10] 姓名</w:t>
      </w:r>
    </w:p>
    <w:p w14:paraId="17DDA066">
      <w:r xmlns:w="http://schemas.openxmlformats.org/wordprocessingml/2006/main">
        <w:t xml:space="preserve">[11] 女巫米戈</w:t>
      </w:r>
    </w:p>
    <w:p w14:paraId="343C6949">
      <w:r xmlns:w="http://schemas.openxmlformats.org/wordprocessingml/2006/main">
        <w:t xml:space="preserve">[12] 真实姓名</w:t>
      </w:r>
    </w:p>
    <w:p w14:paraId="3C55AFAB">
      <w:r xmlns:w="http://schemas.openxmlformats.org/wordprocessingml/2006/main">
        <w:t xml:space="preserve">[13] 稀有度</w:t>
      </w:r>
    </w:p>
    <w:p w14:paraId="33344077">
      <w:r xmlns:w="http://schemas.openxmlformats.org/wordprocessingml/2006/main">
        <w:t xml:space="preserve">[14] 普通攻击</w:t>
      </w:r>
    </w:p>
    <w:p w14:paraId="04821EB4">
      <w:r xmlns:w="http://schemas.openxmlformats.org/wordprocessingml/2006/main">
        <w:t xml:space="preserve">[15] 远程攻击（物理）</w:t>
      </w:r>
    </w:p>
    <w:p w14:paraId="35AE730C">
      <w:r xmlns:w="http://schemas.openxmlformats.org/wordprocessingml/2006/main">
        <w:t xml:space="preserve">[16] 附属派系</w:t>
      </w:r>
    </w:p>
    <w:p w14:paraId="70097BA8">
      <w:r xmlns:w="http://schemas.openxmlformats.org/wordprocessingml/2006/main">
        <w:t xml:space="preserve">[17] 女巫</w:t>
      </w:r>
    </w:p>
    <w:p w14:paraId="673AA649">
      <w:r xmlns:w="http://schemas.openxmlformats.org/wordprocessingml/2006/main">
        <w:t xml:space="preserve">[18] 相模恋</w:t>
      </w:r>
    </w:p>
    <w:p w14:paraId="5211C1E3">
      <w:r xmlns:w="http://schemas.openxmlformats.org/wordprocessingml/2006/main">
        <w:t xml:space="preserve">[19] 插图</w:t>
      </w:r>
    </w:p>
    <w:p w14:paraId="1CE3A151">
      <w:r xmlns:w="http://schemas.openxmlformats.org/wordprocessingml/2006/main">
        <w:t xml:space="preserve">[20] 萩山坂影</w:t>
      </w:r>
    </w:p>
    <w:p w14:paraId="07ED35B5">
      <w:r xmlns:w="http://schemas.openxmlformats.org/wordprocessingml/2006/main">
        <w:t xml:space="preserve">[21] SD字符</w:t>
      </w:r>
    </w:p>
    <w:p w14:paraId="2CCF6EC3">
      <w:r xmlns:w="http://schemas.openxmlformats.org/wordprocessingml/2006/main">
        <w:t xml:space="preserve">[22] 风味文字</w:t>
      </w:r>
    </w:p>
    <w:p w14:paraId="7C6D3C62">
      <w:r xmlns:w="http://schemas.openxmlformats.org/wordprocessingml/2006/main">
        <w:t xml:space="preserve">[23] “唉，我就是理解不了那些开朗的人的想法。” 这位时装设计师因其古怪的个性和设计而被称作“邪神型”。她看似无精打采，但一旦受到刺激，便会像灵感迸发般构建出一个属于自己的世界。她唯一的缺点就是容易忽略周围发生的事情。</w:t>
      </w:r>
    </w:p>
    <w:p w14:paraId="58197E7E">
      <w:r xmlns:w="http://schemas.openxmlformats.org/wordprocessingml/2006/main">
        <w:t xml:space="preserve">[24] 如何获得</w:t>
      </w:r>
    </w:p>
    <w:p w14:paraId="5E70A0B7">
      <w:r xmlns:w="http://schemas.openxmlformats.org/wordprocessingml/2006/main">
        <w:t xml:space="preserve">[25] 活动“三个臭皮匠，顶个诸葛亮”的奖励角色，可在角色兑换商店用100个“兴奋种子”兑换。</w:t>
      </w:r>
    </w:p>
    <w:p w14:paraId="15FC8678">
      <w:r xmlns:w="http://schemas.openxmlformats.org/wordprocessingml/2006/main">
        <w:t xml:space="preserve">[26] 基础属性（⭐︎1）* 每提升一个⭐︎，属性值增加50%，⭐︎5时为⭐︎1值的3倍。</w:t>
      </w:r>
    </w:p>
    <w:p w14:paraId="66754676">
      <w:r xmlns:w="http://schemas.openxmlformats.org/wordprocessingml/2006/main">
        <w:t xml:space="preserve">[27] 级</w:t>
      </w:r>
    </w:p>
    <w:p w14:paraId="738B7676">
      <w:r xmlns:w="http://schemas.openxmlformats.org/wordprocessingml/2006/main">
        <w:t xml:space="preserve">[28] 耐力</w:t>
      </w:r>
    </w:p>
    <w:p w14:paraId="40997BBC">
      <w:r xmlns:w="http://schemas.openxmlformats.org/wordprocessingml/2006/main">
        <w:t xml:space="preserve">[29] 攻击力</w:t>
      </w:r>
    </w:p>
    <w:p w14:paraId="19006E42">
      <w:r xmlns:w="http://schemas.openxmlformats.org/wordprocessingml/2006/main">
        <w:t xml:space="preserve">[30] 防御能力</w:t>
      </w:r>
    </w:p>
    <w:p w14:paraId="2A8AD385">
      <w:r xmlns:w="http://schemas.openxmlformats.org/wordprocessingml/2006/main">
        <w:t xml:space="preserve">[31] 魔力</w:t>
      </w:r>
    </w:p>
    <w:p w14:paraId="6467110A">
      <w:r xmlns:w="http://schemas.openxmlformats.org/wordprocessingml/2006/main">
        <w:t xml:space="preserve">[32] 魔法抗性</w:t>
      </w:r>
    </w:p>
    <w:p w14:paraId="586C7800">
      <w:r xmlns:w="http://schemas.openxmlformats.org/wordprocessingml/2006/main">
        <w:t xml:space="preserve">[33] 详细状态</w:t>
      </w:r>
    </w:p>
    <w:p w14:paraId="7DCB3805">
      <w:r xmlns:w="http://schemas.openxmlformats.org/wordprocessingml/2006/main">
        <w:t xml:space="preserve">[34] 准确性</w:t>
      </w:r>
    </w:p>
    <w:p w14:paraId="2178BD14">
      <w:r xmlns:w="http://schemas.openxmlformats.org/wordprocessingml/2006/main">
        <w:t xml:space="preserve">[35] 回避能力</w:t>
      </w:r>
    </w:p>
    <w:p w14:paraId="4E2545B7">
      <w:r xmlns:w="http://schemas.openxmlformats.org/wordprocessingml/2006/main">
        <w:t xml:space="preserve">[36] 连击率</w:t>
      </w:r>
    </w:p>
    <w:p w14:paraId="25AED9E5">
      <w:r xmlns:w="http://schemas.openxmlformats.org/wordprocessingml/2006/main">
        <w:t xml:space="preserve">[37] 反击率</w:t>
      </w:r>
    </w:p>
    <w:p w14:paraId="085F85EF">
      <w:r xmlns:w="http://schemas.openxmlformats.org/wordprocessingml/2006/main">
        <w:t xml:space="preserve">[38] 眩晕激活率</w:t>
      </w:r>
    </w:p>
    <w:p w14:paraId="37E81968">
      <w:r xmlns:w="http://schemas.openxmlformats.org/wordprocessingml/2006/main">
        <w:t xml:space="preserve">[39] 抗眩晕能力</w:t>
      </w:r>
    </w:p>
    <w:p w14:paraId="50BFFC7F">
      <w:r xmlns:w="http://schemas.openxmlformats.org/wordprocessingml/2006/main">
        <w:t xml:space="preserve">[40] 移动速度</w:t>
      </w:r>
    </w:p>
    <w:p w14:paraId="24BD8F5C">
      <w:r xmlns:w="http://schemas.openxmlformats.org/wordprocessingml/2006/main">
        <w:t xml:space="preserve">[41] 部署速度</w:t>
      </w:r>
    </w:p>
    <w:p w14:paraId="0B2B5D4B">
      <w:r xmlns:w="http://schemas.openxmlformats.org/wordprocessingml/2006/main">
        <w:t xml:space="preserve">[42] 行动速度</w:t>
      </w:r>
    </w:p>
    <w:p w14:paraId="09E6EF84">
      <w:r xmlns:w="http://schemas.openxmlformats.org/wordprocessingml/2006/main">
        <w:t xml:space="preserve">[43] 致命的装药量</w:t>
      </w:r>
    </w:p>
    <w:p w14:paraId="6A2A84CC">
      <w:r xmlns:w="http://schemas.openxmlformats.org/wordprocessingml/2006/main">
        <w:t xml:space="preserve">[44] 特殊招式</w:t>
      </w:r>
    </w:p>
    <w:p w14:paraId="1A19F973">
      <w:r xmlns:w="http://schemas.openxmlformats.org/wordprocessingml/2006/main">
        <w:t xml:space="preserve">[45] 姓名</w:t>
      </w:r>
    </w:p>
    <w:p w14:paraId="7E581F42">
      <w:r xmlns:w="http://schemas.openxmlformats.org/wordprocessingml/2006/main">
        <w:t xml:space="preserve">[46] 效应</w:t>
      </w:r>
    </w:p>
    <w:p w14:paraId="00F110CA">
      <w:r xmlns:w="http://schemas.openxmlformats.org/wordprocessingml/2006/main">
        <w:t xml:space="preserve">[47] 类似蜈蚣的东西，难以描述</w:t>
      </w:r>
    </w:p>
    <w:p w14:paraId="5616286F">
      <w:r xmlns:w="http://schemas.openxmlformats.org/wordprocessingml/2006/main">
        <w:t xml:space="preserve">[48] 对所有敌人造成双倍物理伤害。有30%的几率附加诅咒效果。</w:t>
      </w:r>
    </w:p>
    <w:p w14:paraId="7AE58594">
      <w:r xmlns:w="http://schemas.openxmlformats.org/wordprocessingml/2006/main">
        <w:t xml:space="preserve">[49] 类似难以描述的蜈蚣+</w:t>
      </w:r>
    </w:p>
    <w:p w14:paraId="61FA86EB">
      <w:r xmlns:w="http://schemas.openxmlformats.org/wordprocessingml/2006/main">
        <w:t xml:space="preserve">[50] 对所有敌人造成4倍物理伤害。有30%的几率附加诅咒效果。</w:t>
      </w:r>
    </w:p>
    <w:p w14:paraId="4EE2B326">
      <w:r xmlns:w="http://schemas.openxmlformats.org/wordprocessingml/2006/main">
        <w:t xml:space="preserve">[51] 独特效果</w:t>
      </w:r>
    </w:p>
    <w:p w14:paraId="5F80A9CA">
      <w:r xmlns:w="http://schemas.openxmlformats.org/wordprocessingml/2006/main">
        <w:t xml:space="preserve">[52] 姓名</w:t>
      </w:r>
    </w:p>
    <w:p w14:paraId="09EA2287">
      <w:r xmlns:w="http://schemas.openxmlformats.org/wordprocessingml/2006/main">
        <w:t xml:space="preserve">[53] 效应</w:t>
      </w:r>
    </w:p>
    <w:p w14:paraId="0491D68B">
      <w:r xmlns:w="http://schemas.openxmlformats.org/wordprocessingml/2006/main">
        <w:t xml:space="preserve">[54] 时尚大比拼！</w:t>
      </w:r>
    </w:p>
    <w:p w14:paraId="2FD9F2A2">
      <w:r xmlns:w="http://schemas.openxmlformats.org/wordprocessingml/2006/main">
        <w:t xml:space="preserve">[55] 部署完成后，敌方野战防御力降低 20%，持续 20 秒。</w:t>
      </w:r>
    </w:p>
    <w:p w14:paraId="17CACF4F">
      <w:r xmlns:w="http://schemas.openxmlformats.org/wordprocessingml/2006/main">
        <w:t xml:space="preserve">[56] 时尚点评！+</w:t>
      </w:r>
    </w:p>
    <w:p w14:paraId="5D3DBB7C">
      <w:r xmlns:w="http://schemas.openxmlformats.org/wordprocessingml/2006/main">
        <w:t xml:space="preserve">[57] 部署完成后，敌方野战防御力降低 20%，持续 30 秒。</w:t>
      </w:r>
    </w:p>
    <w:p w14:paraId="3F118243">
      <w:r xmlns:w="http://schemas.openxmlformats.org/wordprocessingml/2006/main">
        <w:t xml:space="preserve">[58] 休闲服装照片</w:t>
      </w:r>
    </w:p>
    <w:p w14:paraId="67622591">
      <w:r xmlns:w="http://schemas.openxmlformats.org/wordprocessingml/2006/main">
        <w:t xml:space="preserve">[59] 增强图像</w:t>
      </w:r>
    </w:p>
    <w:p w14:paraId="412B4CB5">
      <w:r xmlns:w="http://schemas.openxmlformats.org/wordprocessingml/2006/main">
        <w:t xml:space="preserve">[60] 语音 †</w:t>
      </w:r>
    </w:p>
    <w:p w14:paraId="10D37A9C">
      <w:r xmlns:w="http://schemas.openxmlformats.org/wordprocessingml/2006/main">
        <w:t xml:space="preserve">[61] 点击打开行列表</w:t>
      </w:r>
    </w:p>
    <w:p w14:paraId="080649E6">
      <w:r xmlns:w="http://schemas.openxmlformats.org/wordprocessingml/2006/main">
        <w:t xml:space="preserve">[62] 加入</w:t>
      </w:r>
    </w:p>
    <w:p w14:paraId="120C667A">
      <w:r xmlns:w="http://schemas.openxmlformats.org/wordprocessingml/2006/main">
        <w:t xml:space="preserve">[63] 对话 1（转换后）</w:t>
      </w:r>
    </w:p>
    <w:p w14:paraId="6E2B5A40">
      <w:r xmlns:w="http://schemas.openxmlformats.org/wordprocessingml/2006/main">
        <w:t xml:space="preserve">[64] 对话 2（转换后）</w:t>
      </w:r>
    </w:p>
    <w:p w14:paraId="5E2E9255">
      <w:r xmlns:w="http://schemas.openxmlformats.org/wordprocessingml/2006/main">
        <w:t xml:space="preserve">[65] 对话 3（转变后）</w:t>
      </w:r>
    </w:p>
    <w:p w14:paraId="076053F6">
      <w:r xmlns:w="http://schemas.openxmlformats.org/wordprocessingml/2006/main">
        <w:t xml:space="preserve">[66] 对话 4（转换后）</w:t>
      </w:r>
    </w:p>
    <w:p w14:paraId="1630175A">
      <w:r xmlns:w="http://schemas.openxmlformats.org/wordprocessingml/2006/main">
        <w:t xml:space="preserve">[67] 空闲 1（转换后）</w:t>
      </w:r>
    </w:p>
    <w:p w14:paraId="70E13F5C">
      <w:r xmlns:w="http://schemas.openxmlformats.org/wordprocessingml/2006/main">
        <w:t xml:space="preserve">[68] 空闲 2（转换后）</w:t>
      </w:r>
    </w:p>
    <w:p w14:paraId="6311E704">
      <w:r xmlns:w="http://schemas.openxmlformats.org/wordprocessingml/2006/main">
        <w:t xml:space="preserve">[69] 对话 1（转变前）</w:t>
      </w:r>
    </w:p>
    <w:p w14:paraId="119ADD82">
      <w:r xmlns:w="http://schemas.openxmlformats.org/wordprocessingml/2006/main">
        <w:t xml:space="preserve">[70] 对话 2（转型前）</w:t>
      </w:r>
    </w:p>
    <w:p w14:paraId="08FA833A">
      <w:r xmlns:w="http://schemas.openxmlformats.org/wordprocessingml/2006/main">
        <w:t xml:space="preserve">[71] 对话 3（转变前）</w:t>
      </w:r>
    </w:p>
    <w:p w14:paraId="684EB706">
      <w:r xmlns:w="http://schemas.openxmlformats.org/wordprocessingml/2006/main">
        <w:t xml:space="preserve">[72] 对话 4（转变前）</w:t>
      </w:r>
    </w:p>
    <w:p w14:paraId="16356E19">
      <w:r xmlns:w="http://schemas.openxmlformats.org/wordprocessingml/2006/main">
        <w:t xml:space="preserve">[73] 空闲 1（转换前）</w:t>
      </w:r>
    </w:p>
    <w:p w14:paraId="2D389FA6">
      <w:r xmlns:w="http://schemas.openxmlformats.org/wordprocessingml/2006/main">
        <w:t xml:space="preserve">[74] 空闲 2（转换前）</w:t>
      </w:r>
    </w:p>
    <w:p w14:paraId="7EB7F146">
      <w:r xmlns:w="http://schemas.openxmlformats.org/wordprocessingml/2006/main">
        <w:t xml:space="preserve">[75] 升级 1</w:t>
      </w:r>
    </w:p>
    <w:p w14:paraId="2E13A756">
      <w:r xmlns:w="http://schemas.openxmlformats.org/wordprocessingml/2006/main">
        <w:t xml:space="preserve">[76] 升级 2</w:t>
      </w:r>
    </w:p>
    <w:p w14:paraId="1F6F3A8F">
      <w:r xmlns:w="http://schemas.openxmlformats.org/wordprocessingml/2006/main">
        <w:t xml:space="preserve">[77] 升级 3</w:t>
      </w:r>
    </w:p>
    <w:p w14:paraId="4DC90507">
      <w:r xmlns:w="http://schemas.openxmlformats.org/wordprocessingml/2006/main">
        <w:t xml:space="preserve">[78] 捕获</w:t>
      </w:r>
    </w:p>
    <w:p w14:paraId="4ED64F02">
      <w:r xmlns:w="http://schemas.openxmlformats.org/wordprocessingml/2006/main">
        <w:t xml:space="preserve">[79] 战斗开始 1</w:t>
      </w:r>
    </w:p>
    <w:p w14:paraId="5CF40E37">
      <w:r xmlns:w="http://schemas.openxmlformats.org/wordprocessingml/2006/main">
        <w:t xml:space="preserve">[80] 战斗开始 2</w:t>
      </w:r>
    </w:p>
    <w:p w14:paraId="736FFF93">
      <w:r xmlns:w="http://schemas.openxmlformats.org/wordprocessingml/2006/main">
        <w:t xml:space="preserve">[81] 战斗参与 1</w:t>
      </w:r>
    </w:p>
    <w:p w14:paraId="45523A08">
      <w:r xmlns:w="http://schemas.openxmlformats.org/wordprocessingml/2006/main">
        <w:t xml:space="preserve">[82] 战斗参与 2</w:t>
      </w:r>
    </w:p>
    <w:p w14:paraId="033BB011">
      <w:r xmlns:w="http://schemas.openxmlformats.org/wordprocessingml/2006/main">
        <w:t xml:space="preserve">[83] 战斗胜利 1</w:t>
      </w:r>
    </w:p>
    <w:p w14:paraId="0B176245">
      <w:r xmlns:w="http://schemas.openxmlformats.org/wordprocessingml/2006/main">
        <w:t xml:space="preserve">[84] 战斗胜利 2</w:t>
      </w:r>
    </w:p>
    <w:p w14:paraId="1BA9B64F">
      <w:r xmlns:w="http://schemas.openxmlformats.org/wordprocessingml/2006/main">
        <w:t xml:space="preserve">[85] 普通攻击 1</w:t>
      </w:r>
    </w:p>
    <w:p w14:paraId="77CDCFDD">
      <w:r xmlns:w="http://schemas.openxmlformats.org/wordprocessingml/2006/main">
        <w:t xml:space="preserve">[86] 普通攻击 2</w:t>
      </w:r>
    </w:p>
    <w:p w14:paraId="55BD62F9">
      <w:r xmlns:w="http://schemas.openxmlformats.org/wordprocessingml/2006/main">
        <w:t xml:space="preserve">[87] 普通攻击 3</w:t>
      </w:r>
    </w:p>
    <w:p w14:paraId="3FBEFA47">
      <w:r xmlns:w="http://schemas.openxmlformats.org/wordprocessingml/2006/main">
        <w:t xml:space="preserve">[88] 独特效果激活 1</w:t>
      </w:r>
    </w:p>
    <w:p w14:paraId="17D2E6B1">
      <w:r xmlns:w="http://schemas.openxmlformats.org/wordprocessingml/2006/main">
        <w:t xml:space="preserve">[89] 独特效果激活 2</w:t>
      </w:r>
    </w:p>
    <w:p w14:paraId="28362D4A">
      <w:r xmlns:w="http://schemas.openxmlformats.org/wordprocessingml/2006/main">
        <w:t xml:space="preserve">[90] 独特效果激活 3</w:t>
      </w:r>
    </w:p>
    <w:p w14:paraId="187A9EAC">
      <w:r xmlns:w="http://schemas.openxmlformats.org/wordprocessingml/2006/main">
        <w:t xml:space="preserve">[91] 特殊招式 1</w:t>
      </w:r>
    </w:p>
    <w:p w14:paraId="04CDD670">
      <w:r xmlns:w="http://schemas.openxmlformats.org/wordprocessingml/2006/main">
        <w:t xml:space="preserve">[92] 特殊招式 2</w:t>
      </w:r>
    </w:p>
    <w:p w14:paraId="730018ED">
      <w:r xmlns:w="http://schemas.openxmlformats.org/wordprocessingml/2006/main">
        <w:t xml:space="preserve">[93] 受到的伤害：1</w:t>
      </w:r>
    </w:p>
    <w:p w14:paraId="27D04A14">
      <w:r xmlns:w="http://schemas.openxmlformats.org/wordprocessingml/2006/main">
        <w:t xml:space="preserve">[94] 受到的伤害：2</w:t>
      </w:r>
    </w:p>
    <w:p w14:paraId="66240F29">
      <w:r xmlns:w="http://schemas.openxmlformats.org/wordprocessingml/2006/main">
        <w:t xml:space="preserve">[95] 受到的伤害：3</w:t>
      </w:r>
    </w:p>
    <w:p w14:paraId="72834076">
      <w:r xmlns:w="http://schemas.openxmlformats.org/wordprocessingml/2006/main">
        <w:t xml:space="preserve">[96] 退出</w:t>
      </w:r>
    </w:p>
    <w:p w14:paraId="7D91F21A">
      <w:r xmlns:w="http://schemas.openxmlformats.org/wordprocessingml/2006/main">
        <w:t xml:space="preserve">[97] 项目用途 1</w:t>
      </w:r>
    </w:p>
    <w:p w14:paraId="135D94CE">
      <w:r xmlns:w="http://schemas.openxmlformats.org/wordprocessingml/2006/main">
        <w:t xml:space="preserve">[98] 物品用途 2</w:t>
      </w:r>
    </w:p>
    <w:p w14:paraId="5FCE69DB">
      <w:r xmlns:w="http://schemas.openxmlformats.org/wordprocessingml/2006/main">
        <w:t xml:space="preserve">[99] 在游戏中 †</w:t>
      </w:r>
    </w:p>
    <w:p w14:paraId="4BD3DCDA">
      <w:r xmlns:w="http://schemas.openxmlformats.org/wordprocessingml/2006/main">
        <w:t xml:space="preserve">[100] 该道具在 2022 年 3 月 30 日举办的“三个脑袋胜过一个女巫”活动中推出。该活动从未再次举办，并于 2023 年在兑换商店中永久开放兑换。</w:t>
      </w:r>
    </w:p>
    <w:p w14:paraId="3CF4F68B">
      <w:r xmlns:w="http://schemas.openxmlformats.org/wordprocessingml/2006/main">
        <w:t xml:space="preserve">[101] 在R级角色中，该角色在实装时攻击力并列第二，行动速度为4，是一款简单易用的范围攻击型特殊攻击角色。SD角色的移动方式流畅而富有波浪感，结合配色，看起来就像一条触手。</w:t>
      </w:r>
    </w:p>
    <w:p w14:paraId="3FCAAA94">
      <w:r xmlns:w="http://schemas.openxmlformats.org/wordprocessingml/2006/main">
        <w:t xml:space="preserve">[102] 该角色是首个拥有降低敌方场地防御力独特效果的角色，效果量也相当可观，达到20%。默认持续时间为20秒，觉醒后延长至30秒。即使只是部署后立即撤退，也能轻松完成任务。在团队副本和额外难度下非常实用。2022年7月13日，其特殊技能新增了30%概率附加诅咒效果。</w:t>
      </w:r>
    </w:p>
    <w:p w14:paraId="5125DB1B">
      <w:r xmlns:w="http://schemas.openxmlformats.org/wordprocessingml/2006/main">
        <w:t xml:space="preserve">[103] 备选版本 †</w:t>
      </w:r>
    </w:p>
    <w:p w14:paraId="1F6E41E8">
      <w:r xmlns:w="http://schemas.openxmlformats.org/wordprocessingml/2006/main">
        <w:t xml:space="preserve">[104] 瓦伦丁·米戈</w:t>
      </w:r>
    </w:p>
    <w:p w14:paraId="0016F3AB">
      <w:r xmlns:w="http://schemas.openxmlformats.org/wordprocessingml/2006/main">
        <w:t xml:space="preserve">[105] 琐事 †</w:t>
      </w:r>
    </w:p>
    <w:p w14:paraId="4FE655F7">
      <w:r xmlns:w="http://schemas.openxmlformats.org/wordprocessingml/2006/main">
        <w:t xml:space="preserve">[106] 负责时尚品牌 NAU 服装设计的女巫。</w:t>
      </w:r>
    </w:p>
    <w:p w14:paraId="754CC909">
      <w:r xmlns:w="http://schemas.openxmlformats.org/wordprocessingml/2006/main">
        <w:t xml:space="preserve">[107] 他是一位备受推崇的设计师，但他不喜欢出现在公众视野中。</w:t>
      </w:r>
    </w:p>
    <w:p w14:paraId="0C1E2793">
      <w:r xmlns:w="http://schemas.openxmlformats.org/wordprocessingml/2006/main">
        <w:t xml:space="preserve">[108] 她的因素是一个名为星蜈蚣的虚构生物，它并不存在于这个世界上，显然是一种外星生物，部分类似于蜈蚣。</w:t>
      </w:r>
    </w:p>
    <w:p w14:paraId="6806AE87">
      <w:r xmlns:w="http://schemas.openxmlformats.org/wordprocessingml/2006/main">
        <w:t xml:space="preserve">[109] 确定这些因素之前的考虑因素</w:t>
      </w:r>
    </w:p>
    <w:p w14:paraId="68513348">
      <w:r xmlns:w="http://schemas.openxmlformats.org/wordprocessingml/2006/main">
        <w:t xml:space="preserve">[110] 克苏鲁神话是由恐怖小说家霍华德·菲利普·洛夫克拉夫特及其合作作家共同创造并传播的虚构神话体系，洛夫克拉夫特将其融入了自己的作品世界观中。该体系包含众多设定，例如邪神及其爪牙和追随者密谋从外太空（即其他世界）入侵。虽然它看似简单的以生物为主题的恐怖故事，但实际上也融合了与太空相关的科幻元素，使其能够营造从奇幻到近未来等各种不同的氛围。</w:t>
      </w:r>
    </w:p>
    <w:p w14:paraId="63195D32">
      <w:r xmlns:w="http://schemas.openxmlformats.org/wordprocessingml/2006/main">
        <w:t xml:space="preserve">[111] 如前所述，这最初是作者构思的原创世界观设定，但在霍华德去世后，该设定被正式确立并公之于众。此后一百多年来，它被运用到众多创作作品中，而不仅仅局限于其起源的恐怖题材。大多数情况下，它只是略带戏仿意味的作品，或是从一开始就以戏仿为目的的作品。但近年来，该设定也获得了更多机会，得以广泛融入到游戏等现有内容中，最终在《超防大战》中得以展现。</w:t>
      </w:r>
    </w:p>
    <w:p w14:paraId="62DC9B44">
      <w:r xmlns:w="http://schemas.openxmlformats.org/wordprocessingml/2006/main">
        <w:t xml:space="preserve">[112] 因此，更准确地说，广义上的克苏鲁神话指的是“所有以洛夫克拉夫特作品设定为素材的创作作品”。当然，这是否包括仅以戏仿或其他类似方式使用名称的作品，则取决于个人观点。</w:t>
      </w:r>
    </w:p>
    <w:p w14:paraId="4BB06661">
      <w:r xmlns:w="http://schemas.openxmlformats.org/wordprocessingml/2006/main">
        <w:t xml:space="preserve">[113] 近年来，在日本，根据轻小说改编的 TRPG 游戏《克苏鲁的呼唤：克苏鲁神话 TRPG》和动画《奈亚子：另一个爬行的混沌》主要在网络上流行起来，极大地提高了克苏鲁神话的知名度。</w:t>
      </w:r>
    </w:p>
    <w:p w14:paraId="156BC0F1">
      <w:r xmlns:w="http://schemas.openxmlformats.org/wordprocessingml/2006/main">
        <w:t xml:space="preserve">[114] 他被称为“千面人”，他的外貌千变万化，但当他以人类形态出现在地球上时，据说他具有“非常美丽的人（无论性别）”和“棕褐色的肤色”等特征。</w:t>
      </w:r>
    </w:p>
    <w:p w14:paraId="04AB22BA">
      <w:r xmlns:w="http://schemas.openxmlformats.org/wordprocessingml/2006/main">
        <w:t xml:space="preserve">[115] 作为一种生物，它的外形千变万化，正如其绰号所示，但它最广为人知的形象是出现在前文提到的桌游补充资料集《克苏鲁的呼唤：桌游克苏鲁2010》封面上的那款。它的特征是三只大眼睛和触手。当它被视为米戈的变身形态时，会拥有棕色的皮肤和双臂上的触手等特征。</w:t>
      </w:r>
    </w:p>
    <w:p w14:paraId="25C0BEC8">
      <w:r xmlns:w="http://schemas.openxmlformats.org/wordprocessingml/2006/main">
        <w:t xml:space="preserve">[116] Migo 这个名字很可能来源于克苏鲁神话中的外星人 Mi-Go。</w:t>
      </w:r>
    </w:p>
    <w:p w14:paraId="2CD26CEC">
      <w:r xmlns:w="http://schemas.openxmlformats.org/wordprocessingml/2006/main">
        <w:t xml:space="preserve">[117] 虽然这可能并非该角色的原型，但确实存在一种名为米戈（Migo）的未知生物（如果它身份不明，说它存在就很奇怪）。据说它生活在巴布亚新几内亚新不列颠岛的达卡陶阿湖（太平洋战争中著名的拉包尔城就位于该岛上）。</w:t>
      </w:r>
    </w:p>
    <w:p w14:paraId="6484FBE9">
      <w:r xmlns:w="http://schemas.openxmlformats.org/wordprocessingml/2006/main">
        <w:t xml:space="preserve">[118] 官方推特账号简介 †</w:t>
      </w:r>
    </w:p>
    <w:p w14:paraId="5547FD5D">
      <w:r xmlns:w="http://schemas.openxmlformats.org/wordprocessingml/2006/main">
        <w:t xml:space="preserve">[119] 人物介绍</w:t>
      </w:r>
    </w:p>
    <w:p w14:paraId="2FAF2E44">
      <w:r xmlns:w="http://schemas.openxmlformats.org/wordprocessingml/2006/main">
        <w:t xml:space="preserve">[120] 三周年纪念插图</w:t>
      </w:r>
    </w:p>
    <w:p w14:paraId="61FAC8D4">
      <w:r xmlns:w="http://schemas.openxmlformats.org/wordprocessingml/2006/main">
        <w:t xml:space="preserve">[121] 评论表 †</w:t>
      </w:r>
    </w:p>
    <w:p w14:paraId="16468060">
      <w:r xmlns:w="http://schemas.openxmlformats.org/wordprocessingml/2006/main">
        <w:t xml:space="preserve">[122] 点击打开历史日志列表</w:t>
      </w:r>
    </w:p>
    <w:p w14:paraId="1CC72786">
      <w:r xmlns:w="http://schemas.openxmlformats.org/wordprocessingml/2006/main">
        <w:t xml:space="preserve">[123] 末尾的数字越小，日志越旧。</w:t>
      </w:r>
    </w:p>
    <w:p w14:paraId="62E48E09">
      <w:r xmlns:w="http://schemas.openxmlformats.org/wordprocessingml/2006/main">
        <w:t xml:space="preserve">[124] 'Comments/Witch Migo/' 没有子页面。</w:t>
      </w:r>
    </w:p>
    <w:p w14:paraId="7A081C1B">
      <w:r xmlns:w="http://schemas.openxmlformats.org/wordprocessingml/2006/main">
        <w:t xml:space="preserve">[125] 谢谢！不过Mi-Go的设计看起来像是Senjin Sanagi会喜欢的那种。 -- [egp0pxLuLbU] 2022-04-08 (周五) 22:08:28</w:t>
      </w:r>
    </w:p>
    <w:p w14:paraId="02344B8F">
      <w:r xmlns:w="http://schemas.openxmlformats.org/wordprocessingml/2006/main">
        <w:t xml:space="preserve">[126] 他看起来好像会把自己的脑子装进玻璃容器里——[QDn0pEqD.Ko] 2022-04-10 (周日) 00:50:33</w:t>
      </w:r>
    </w:p>
    <w:p w14:paraId="2891FC7B">
      <w:r xmlns:w="http://schemas.openxmlformats.org/wordprocessingml/2006/main">
        <w:t xml:space="preserve">[127] 我原以为米戈（Migo）这个名字可能源自米戈（Mi-Go），但后来我发现它看起来和奈亚拉托提普（Nyarlathotep）一模一样，所以我就随手记下了一些关于其起源的想法。我想请教一下更博学的调查员，看看能否纠正或补充一下……啊，在窗户里！在窗户里！——[ZZWfVjkwVvM] 2022-04-11 (周一) 03:43:21</w:t>
      </w:r>
    </w:p>
    <w:p w14:paraId="3D64CC6E">
      <w:r xmlns:w="http://schemas.openxmlformats.org/wordprocessingml/2006/main">
        <w:t xml:space="preserve">[128] ←使用棋盘前请务必阅读规则。</w:t>
      </w:r>
    </w:p>
    <w:p w14:paraId="13966041">
      <w:r xmlns:w="http://schemas.openxmlformats.org/wordprocessingml/2006/main">
        <w:t xml:space="preserve">[129] 关于规则 †</w:t>
      </w:r>
    </w:p>
    <w:p w14:paraId="60812A1C">
      <w:r xmlns:w="http://schemas.openxmlformats.org/wordprocessingml/2006/main">
        <w:t xml:space="preserve">[130] 请不要抱怨或批评页面编辑者。如果您对其他人的编辑有意见，请通过“提供替代方案”或“自行编辑”的方式进行建设性沟通。</w:t>
      </w:r>
    </w:p>
    <w:p w14:paraId="0E0E8D48">
      <w:r xmlns:w="http://schemas.openxmlformats.org/wordprocessingml/2006/main">
        <w:t xml:space="preserve">[131] 请勿发布个人网站或其他禁止未经授权链接的网站的网址。</w:t>
      </w:r>
    </w:p>
    <w:p w14:paraId="76637445">
      <w:r xmlns:w="http://schemas.openxmlformats.org/wordprocessingml/2006/main">
        <w:t xml:space="preserve">[132] 关于违反规则的帖子 †</w:t>
      </w:r>
    </w:p>
    <w:p w14:paraId="2A2EC2CA">
      <w:r xmlns:w="http://schemas.openxmlformats.org/wordprocessingml/2006/main">
        <w:t xml:space="preserve">[133] 禁止发布以下类型的帖子，因为它们容易造成干扰。</w:t>
      </w:r>
    </w:p>
    <w:p w14:paraId="7665F83A">
      <w:r xmlns:w="http://schemas.openxmlformats.org/wordprocessingml/2006/main">
        <w:t xml:space="preserve">[134]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627C471E">
      <w:r xmlns:w="http://schemas.openxmlformats.org/wordprocessingml/2006/main">
        <w:t xml:space="preserve">[135] 其他包括使用此维基的人、官方管理员、艺术家、配音演员、现实生活中的个人以及 Twitter 用户等团体。</w:t>
      </w:r>
    </w:p>
    <w:p w14:paraId="09356C0C">
      <w:r xmlns:w="http://schemas.openxmlformats.org/wordprocessingml/2006/main">
        <w:t xml:space="preserve">[136] 关于向管理层提交的帖子，我们容忍可以解释为用户反馈的评论，例如“我希望他们改进这一点”、“我希望他们尽快修复错误”和“维护时间太长了”，但我们不容忍使用辱骂性语言贬低管理层。</w:t>
      </w:r>
    </w:p>
    <w:p w14:paraId="0E1DEBBB">
      <w:r xmlns:w="http://schemas.openxmlformats.org/wordprocessingml/2006/main">
        <w:t xml:space="preserve">[137] 将讨论和意见交流视为“诽谤或对抗他人”是错误的。然而，在讨论或意见交流中使用辱骂性语言、贬低他人、挑衅他人或在缺乏明确证据的情况下发表言论，都是违法行为。说话时务必注意自己的言辞。</w:t>
      </w:r>
    </w:p>
    <w:p w14:paraId="2FF0891F">
      <w:r xmlns:w="http://schemas.openxmlformats.org/wordprocessingml/2006/main">
        <w:t xml:space="preserve">[138] 攻击性评论包括使用“做这个”或“做那个”等强硬命令、“使用粗俗语言”、“采取居高临下的态度”或“挑衅”。</w:t>
      </w:r>
    </w:p>
    <w:p w14:paraId="225E86FC">
      <w:r xmlns:w="http://schemas.openxmlformats.org/wordprocessingml/2006/main">
        <w:t xml:space="preserve">[139] 禁止发布冒犯现有玩家的帖子，例如“还有人玩这个游戏吗？”或“这游戏已经凉了”。这并不意味着您完全不能发表任何负面言论，而是指那些超出单纯负面评价范围，构成诽谤或诋毁的帖子将被禁止发布。</w:t>
      </w:r>
    </w:p>
    <w:p w14:paraId="77612081">
      <w:r xmlns:w="http://schemas.openxmlformats.org/wordprocessingml/2006/main">
        <w:t xml:space="preserve">[140] 公开羞辱他人，包括泄露他人的游戏内名称或UID</w:t>
      </w:r>
    </w:p>
    <w:p w14:paraId="42066D35">
      <w:r xmlns:w="http://schemas.openxmlformats.org/wordprocessingml/2006/main">
        <w:t xml:space="preserve">[141] 但是，允许分享有助于游戏攻略的信息和视频。</w:t>
      </w:r>
    </w:p>
    <w:p w14:paraId="62668D23">
      <w:r xmlns:w="http://schemas.openxmlformats.org/wordprocessingml/2006/main">
        <w:t xml:space="preserve">[142] 参考其他应用程序</w:t>
      </w:r>
    </w:p>
    <w:p w14:paraId="59C884FA">
      <w:r xmlns:w="http://schemas.openxmlformats.org/wordprocessingml/2006/main">
        <w:t xml:space="preserve">[143] 在多个论坛上多次发帖</w:t>
      </w:r>
    </w:p>
    <w:p w14:paraId="712E6206">
      <w:r xmlns:w="http://schemas.openxmlformats.org/wordprocessingml/2006/main">
        <w:t xml:space="preserve">[144] 写一串无意义的字符</w:t>
      </w:r>
    </w:p>
    <w:p w14:paraId="79CA63BE">
      <w:r xmlns:w="http://schemas.openxmlformats.org/wordprocessingml/2006/main">
        <w:t xml:space="preserve">[145] 关于作弊和利用漏洞的帖子</w:t>
      </w:r>
    </w:p>
    <w:p w14:paraId="5B05A191">
      <w:r xmlns:w="http://schemas.openxmlformats.org/wordprocessingml/2006/main">
        <w:t xml:space="preserve">[146] 最好的办法是忽略违反规则的帖子。上钩或反驳只会让事情变得更糟。</w:t>
      </w:r>
    </w:p>
    <w:p w14:paraId="74C88E72">
      <w:r xmlns:w="http://schemas.openxmlformats.org/wordprocessingml/2006/main">
        <w:t xml:space="preserve">[147] *在上述规则中，“诽谤”指的是在没有客观证据的情况下诋毁和贬低他人。将所有批评性文章都归为“诽谤”是不正确的，所以请务必谨慎。</w:t>
      </w:r>
    </w:p>
    <w:p w14:paraId="7DB33511">
      <w:r xmlns:w="http://schemas.openxmlformats.org/wordprocessingml/2006/main">
        <w:t xml:space="preserve">[148] 关于修改和删除发帖日志 †</w:t>
      </w:r>
    </w:p>
    <w:p w14:paraId="6C924AC1">
      <w:r xmlns:w="http://schemas.openxmlformats.org/wordprocessingml/2006/main">
        <w:t xml:space="preserve">[149] 但是，允许更正印刷错误、遗漏和字体颜色。（他人出于善意所做的更正也允许。）</w:t>
      </w:r>
    </w:p>
    <w:p w14:paraId="660F62AA">
      <w:r xmlns:w="http://schemas.openxmlformats.org/wordprocessingml/2006/main">
        <w:t xml:space="preserve">[150] 作为例外情况，您可以删除自己的帖子，但事后必须向管理员报告。此外，删除时，请将整个评论替换为以下文本，而不是完全删除：&amp;color(#ff0000){''发帖人已删除''};</w:t>
      </w:r>
    </w:p>
    <w:p w14:paraId="21DADFB4">
      <w:r xmlns:w="http://schemas.openxmlformats.org/wordprocessingml/2006/main">
        <w:t xml:space="preserve">[151] 关于评论删除违反规则的帖子 †</w:t>
      </w:r>
    </w:p>
    <w:p w14:paraId="14EB4E0C">
      <w:r xmlns:w="http://schemas.openxmlformats.org/wordprocessingml/2006/main">
        <w:t xml:space="preserve">[152] 您可以自行注释掉上述任何违反规则的评论，无需管理员许可。但是，如果您注释掉了某条评论，则必须在“违规举报公告板”上进行举报。举报时请使用“违规举报公告板”上的模板。</w:t>
      </w:r>
    </w:p>
    <w:p w14:paraId="169688BD">
      <w:r xmlns:w="http://schemas.openxmlformats.org/wordprocessingml/2006/main">
        <w:t xml:space="preserve">[153] 未经 CO 举报公告板举报而被评论删除的帖子将被恢复，而评论删除帖子的人将受到处罚。</w:t>
      </w:r>
    </w:p>
    <w:p w14:paraId="3C5F120F">
      <w:r xmlns:w="http://schemas.openxmlformats.org/wordprocessingml/2006/main">
        <w:t xml:space="preserve">[154] 如果您反复向 CO 举报公告板举报不违反规则的帖子，我们将认为您是自私的，并将对您实施发帖和编辑限制。</w:t>
      </w:r>
    </w:p>
    <w:p w14:paraId="74D67A9D">
      <w:r xmlns:w="http://schemas.openxmlformats.org/wordprocessingml/2006/main">
        <w:t xml:space="preserve">[155] 管理员可酌情恢复 CO 报告公告板上不违反规则的报告。</w:t>
      </w:r>
    </w:p>
    <w:p w14:paraId="170C3503">
      <w:r xmlns:w="http://schemas.openxmlformats.org/wordprocessingml/2006/main">
        <w:t xml:space="preserve">[156] 我们再次要求您不要评论那些并未违反规则的评论。（例如，诸如“虽然不违反规则，但显然是在挑衅”、“恶作剧”或“评论整个帖子”之类的主观判断。）</w:t>
      </w:r>
    </w:p>
    <w:p w14:paraId="23956A7E">
      <w:r xmlns:w="http://schemas.openxmlformats.org/wordprocessingml/2006/main">
        <w:t xml:space="preserve">[157] 关于不违反规则但“冒犯性”的帖子 †</w:t>
      </w:r>
    </w:p>
    <w:p w14:paraId="6DFAD379">
      <w:r xmlns:w="http://schemas.openxmlformats.org/wordprocessingml/2006/main">
        <w:t xml:space="preserve">[158] 即使帖子内容具有冒犯性，除非违反版规，否则不会被删除。由于每个人对冒犯性的接受程度不同，请使用 NGID 功能隐藏评论，而不是争论或恶意挑衅。</w:t>
      </w:r>
    </w:p>
    <w:p w14:paraId="099D99A4">
      <w:r xmlns:w="http://schemas.openxmlformats.org/wordprocessingml/2006/main">
        <w:t xml:space="preserve">[159] 挑衅难道不是一种违规行为吗？†</w:t>
      </w:r>
    </w:p>
    <w:p w14:paraId="035142BE">
      <w:r xmlns:w="http://schemas.openxmlformats.org/wordprocessingml/2006/main">
        <w:t xml:space="preserve">[160] 每个人对“煽动性言论”的定义都大相径庭，因此我们不认为这是违规行为。如果您认为某条评论具有煽动性，请使用 NGID 功能将其隐藏。</w:t>
      </w:r>
    </w:p>
    <w:p w14:paraId="455437DA">
      <w:r xmlns:w="http://schemas.openxmlformats.org/wordprocessingml/2006/main">
        <w:t xml:space="preserve">[161] 抱怨难道不算违法吗？†</w:t>
      </w:r>
    </w:p>
    <w:p w14:paraId="7486C45E">
      <w:r xmlns:w="http://schemas.openxmlformats.org/wordprocessingml/2006/main">
        <w:t xml:space="preserve">[162] 一般而言，抱怨本身并不构成违规。但是，针对本作品的负面宣传、诽谤、辱骂性语言以及超出抱怨范围的对抗性言论均构成违规。如果您认为抱怨内容冒犯了您，请使用 NGID 功能隐藏相关评论。</w:t>
      </w:r>
    </w:p>
    <w:p w14:paraId="3E5E75F9">
      <w:r xmlns:w="http://schemas.openxmlformats.org/wordprocessingml/2006/main">
        <w:t xml:space="preserve">[163] 如果您不确定某个帖子是否违反规则，该怎么办？ †</w:t>
      </w:r>
    </w:p>
    <w:p w14:paraId="7E0EF27B">
      <w:r xmlns:w="http://schemas.openxmlformats.org/wordprocessingml/2006/main">
        <w:t xml:space="preserve">[164] 有些帖子内容含糊不清，难以判断是否违规。评论删除这类含糊不清的帖子可能会导致问题，所以请不要评论删除，而是使用 NGID 功能将评论隐藏起来。</w:t>
      </w:r>
    </w:p>
    <w:p w14:paraId="479E5DA4">
      <w:r xmlns:w="http://schemas.openxmlformats.org/wordprocessingml/2006/main">
        <w:t xml:space="preserve">[165] 对屡犯者的处罚 †</w:t>
      </w:r>
    </w:p>
    <w:p w14:paraId="573F94EC">
      <w:r xmlns:w="http://schemas.openxmlformats.org/wordprocessingml/2006/main">
        <w:t xml:space="preserve">[166] 屡次违反规则或发布特别恶意的帖子，管理员可酌情予以处罚，例如“禁止访问”或“限制发帖”。</w:t>
      </w:r>
    </w:p>
    <w:p w14:paraId="75E21C22">
      <w:r xmlns:w="http://schemas.openxmlformats.org/wordprocessingml/2006/main">
        <w:t xml:space="preserve">[167] 如果您对进一步改进有任何建议，请通过 Wiki 管理公告板与我们联系。</w:t>
      </w:r>
    </w:p>
    <w:p w14:paraId="787DE35D"/>
    <w:p w14:paraId="250C7AAE">
      <w:r xmlns:w="http://schemas.openxmlformats.org/wordprocessingml/2006/main">
        <w:rPr>
          <w:b/>
        </w:rPr>
        <w:t xml:space="preserve">A355</w:t>
      </w:r>
    </w:p>
    <w:p w14:paraId="47044477">
      <w:r xmlns:w="http://schemas.openxmlformats.org/wordprocessingml/2006/main">
        <w:t xml:space="preserve">[0] 索引：所有角色 | SSR 角色 | SR 角色 | R 角色 | NPC 角色</w:t>
      </w:r>
    </w:p>
    <w:p w14:paraId="217B286F">
      <w:r xmlns:w="http://schemas.openxmlformats.org/wordprocessingml/2006/main">
        <w:t xml:space="preserve">[1] 基本信息</w:t>
      </w:r>
    </w:p>
    <w:p w14:paraId="6F60C84F">
      <w:r xmlns:w="http://schemas.openxmlformats.org/wordprocessingml/2006/main">
        <w:t xml:space="preserve">[2] 支持者效应</w:t>
      </w:r>
    </w:p>
    <w:p w14:paraId="31CA4135">
      <w:r xmlns:w="http://schemas.openxmlformats.org/wordprocessingml/2006/main">
        <w:t xml:space="preserve">[3] 语音</w:t>
      </w:r>
    </w:p>
    <w:p w14:paraId="0428A0F9">
      <w:r xmlns:w="http://schemas.openxmlformats.org/wordprocessingml/2006/main">
        <w:t xml:space="preserve">[4] 内容适用性简易评估</w:t>
      </w:r>
    </w:p>
    <w:p w14:paraId="348E1ADB">
      <w:r xmlns:w="http://schemas.openxmlformats.org/wordprocessingml/2006/main">
        <w:t xml:space="preserve">[5] 支持者</w:t>
      </w:r>
    </w:p>
    <w:p w14:paraId="62B82738">
      <w:r xmlns:w="http://schemas.openxmlformats.org/wordprocessingml/2006/main">
        <w:t xml:space="preserve">[6] 其他版本和相关角色</w:t>
      </w:r>
    </w:p>
    <w:p w14:paraId="78288973">
      <w:r xmlns:w="http://schemas.openxmlformats.org/wordprocessingml/2006/main">
        <w:t xml:space="preserve">[7] 琐事</w:t>
      </w:r>
    </w:p>
    <w:p w14:paraId="566ED195">
      <w:r xmlns:w="http://schemas.openxmlformats.org/wordprocessingml/2006/main">
        <w:t xml:space="preserve">[8] 官方推特账号介绍</w:t>
      </w:r>
    </w:p>
    <w:p w14:paraId="04359647">
      <w:r xmlns:w="http://schemas.openxmlformats.org/wordprocessingml/2006/main">
        <w:t xml:space="preserve">[9] 评论表单</w:t>
      </w:r>
    </w:p>
    <w:p w14:paraId="03A16590">
      <w:r xmlns:w="http://schemas.openxmlformats.org/wordprocessingml/2006/main">
        <w:t xml:space="preserve">[10] 基本信息 †</w:t>
      </w:r>
    </w:p>
    <w:p w14:paraId="4F6FA629">
      <w:r xmlns:w="http://schemas.openxmlformats.org/wordprocessingml/2006/main">
        <w:t xml:space="preserve">[11] 变换图像</w:t>
      </w:r>
    </w:p>
    <w:p w14:paraId="518FA39D">
      <w:r xmlns:w="http://schemas.openxmlformats.org/wordprocessingml/2006/main">
        <w:t xml:space="preserve">[12] 简介</w:t>
      </w:r>
    </w:p>
    <w:p w14:paraId="7494C12D">
      <w:r xmlns:w="http://schemas.openxmlformats.org/wordprocessingml/2006/main">
        <w:t xml:space="preserve">[13] 姓名</w:t>
      </w:r>
    </w:p>
    <w:p w14:paraId="2B6DB43A">
      <w:r xmlns:w="http://schemas.openxmlformats.org/wordprocessingml/2006/main">
        <w:t xml:space="preserve">[14] 魔女雅</w:t>
      </w:r>
    </w:p>
    <w:p w14:paraId="467E278C">
      <w:r xmlns:w="http://schemas.openxmlformats.org/wordprocessingml/2006/main">
        <w:t xml:space="preserve">[15] 真实姓名</w:t>
      </w:r>
    </w:p>
    <w:p w14:paraId="524D6B96">
      <w:r xmlns:w="http://schemas.openxmlformats.org/wordprocessingml/2006/main">
        <w:t xml:space="preserve">[16]伊丽莎白·雅·幸代（伊丽莎白十一世夫人）</w:t>
      </w:r>
    </w:p>
    <w:p w14:paraId="1C00DFB3">
      <w:r xmlns:w="http://schemas.openxmlformats.org/wordprocessingml/2006/main">
        <w:t xml:space="preserve">[17] 稀有度</w:t>
      </w:r>
    </w:p>
    <w:p w14:paraId="66ADDAD7">
      <w:r xmlns:w="http://schemas.openxmlformats.org/wordprocessingml/2006/main">
        <w:t xml:space="preserve">[18] SSR SR（支持者）</w:t>
      </w:r>
    </w:p>
    <w:p w14:paraId="0166AA32">
      <w:r xmlns:w="http://schemas.openxmlformats.org/wordprocessingml/2006/main">
        <w:t xml:space="preserve">[19] 普通攻击</w:t>
      </w:r>
    </w:p>
    <w:p w14:paraId="0C9BD504">
      <w:r xmlns:w="http://schemas.openxmlformats.org/wordprocessingml/2006/main">
        <w:t xml:space="preserve">[20] 远程攻击（魔法）</w:t>
      </w:r>
    </w:p>
    <w:p w14:paraId="6EC4A0F4">
      <w:r xmlns:w="http://schemas.openxmlformats.org/wordprocessingml/2006/main">
        <w:t xml:space="preserve">[21] 附属派系</w:t>
      </w:r>
    </w:p>
    <w:p w14:paraId="567D4A09">
      <w:r xmlns:w="http://schemas.openxmlformats.org/wordprocessingml/2006/main">
        <w:t xml:space="preserve">[22] 女巫</w:t>
      </w:r>
    </w:p>
    <w:p w14:paraId="6E7D3782">
      <w:r xmlns:w="http://schemas.openxmlformats.org/wordprocessingml/2006/main">
        <w:t xml:space="preserve">[23] 葵东京</w:t>
      </w:r>
    </w:p>
    <w:p w14:paraId="7D55A6F0">
      <w:r xmlns:w="http://schemas.openxmlformats.org/wordprocessingml/2006/main">
        <w:t xml:space="preserve">[24] 插图</w:t>
      </w:r>
    </w:p>
    <w:p w14:paraId="5B832FEF">
      <w:r xmlns:w="http://schemas.openxmlformats.org/wordprocessingml/2006/main">
        <w:t xml:space="preserve">[25] 藤岛一号</w:t>
      </w:r>
    </w:p>
    <w:p w14:paraId="52F6E2D7">
      <w:r xmlns:w="http://schemas.openxmlformats.org/wordprocessingml/2006/main">
        <w:t xml:space="preserve">[26] SD字符</w:t>
      </w:r>
    </w:p>
    <w:p w14:paraId="7472CF3D">
      <w:r xmlns:w="http://schemas.openxmlformats.org/wordprocessingml/2006/main">
        <w:t xml:space="preserve">[27] 风味文字</w:t>
      </w:r>
    </w:p>
    <w:p w14:paraId="3DE4AAF6">
      <w:r xmlns:w="http://schemas.openxmlformats.org/wordprocessingml/2006/main">
        <w:t xml:space="preserve">[28] “永葆青春的秘诀？当然是美酒、爱好和好男人啦♪” 她曾是方舟的领袖，统领着伊丽莎白一派的女巫，如今已将职位传给了孙女艾莉，自己则过着自由自在的生活。她拥有雪女的魔力因子，散发出的寒气令常人难以忍受。虽然不如巅峰时期强大，但她斩杀无数恶魔的能力依然不减。她拥有遍布全球的男友，尽情享受着人生。</w:t>
      </w:r>
    </w:p>
    <w:p w14:paraId="1727EB4A">
      <w:r xmlns:w="http://schemas.openxmlformats.org/wordprocessingml/2006/main">
        <w:t xml:space="preserve">[29] 风味文字（支持者）</w:t>
      </w:r>
    </w:p>
    <w:p w14:paraId="3C25F295">
      <w:r xmlns:w="http://schemas.openxmlformats.org/wordprocessingml/2006/main">
        <w:t xml:space="preserve">[30] 前 NAU 主席和前方舟领袖。她也曾是 Arcana 的成员，是一名女巫，但现在已经退休，过着自由自在的生活，把那件事留给了艾莉。</w:t>
      </w:r>
    </w:p>
    <w:p w14:paraId="4882DAF0">
      <w:r xmlns:w="http://schemas.openxmlformats.org/wordprocessingml/2006/main">
        <w:t xml:space="preserve">[31] 如何获得</w:t>
      </w:r>
    </w:p>
    <w:p w14:paraId="1B74D66E">
      <w:r xmlns:w="http://schemas.openxmlformats.org/wordprocessingml/2006/main">
        <w:t xml:space="preserve">[32] 限时扭蛋：觉醒之芽 200（支援者）</w:t>
      </w:r>
    </w:p>
    <w:p w14:paraId="10737342">
      <w:r xmlns:w="http://schemas.openxmlformats.org/wordprocessingml/2006/main">
        <w:t xml:space="preserve">[33] 基础属性（⭐︎1）* 每提升一个⭐︎，属性值增加50%，⭐︎5时为⭐︎1值的3倍。</w:t>
      </w:r>
    </w:p>
    <w:p w14:paraId="3319A214">
      <w:r xmlns:w="http://schemas.openxmlformats.org/wordprocessingml/2006/main">
        <w:t xml:space="preserve">[34] 级</w:t>
      </w:r>
    </w:p>
    <w:p w14:paraId="5F7789E0">
      <w:r xmlns:w="http://schemas.openxmlformats.org/wordprocessingml/2006/main">
        <w:t xml:space="preserve">[35] 耐力</w:t>
      </w:r>
    </w:p>
    <w:p w14:paraId="1C86DF6C">
      <w:r xmlns:w="http://schemas.openxmlformats.org/wordprocessingml/2006/main">
        <w:t xml:space="preserve">[36] 攻击力</w:t>
      </w:r>
    </w:p>
    <w:p w14:paraId="4E83AF5C">
      <w:r xmlns:w="http://schemas.openxmlformats.org/wordprocessingml/2006/main">
        <w:t xml:space="preserve">[37] 防御能力</w:t>
      </w:r>
    </w:p>
    <w:p w14:paraId="5F5C1CF7">
      <w:r xmlns:w="http://schemas.openxmlformats.org/wordprocessingml/2006/main">
        <w:t xml:space="preserve">[38] 魔法力量</w:t>
      </w:r>
    </w:p>
    <w:p w14:paraId="7BD9EEE8">
      <w:r xmlns:w="http://schemas.openxmlformats.org/wordprocessingml/2006/main">
        <w:t xml:space="preserve">[39] 魔法抗性</w:t>
      </w:r>
    </w:p>
    <w:p w14:paraId="0E7302CA">
      <w:r xmlns:w="http://schemas.openxmlformats.org/wordprocessingml/2006/main">
        <w:t xml:space="preserve">[40] 详细状态</w:t>
      </w:r>
    </w:p>
    <w:p w14:paraId="3E94D24D">
      <w:r xmlns:w="http://schemas.openxmlformats.org/wordprocessingml/2006/main">
        <w:t xml:space="preserve">[41] 准确性</w:t>
      </w:r>
    </w:p>
    <w:p w14:paraId="3158C849">
      <w:r xmlns:w="http://schemas.openxmlformats.org/wordprocessingml/2006/main">
        <w:t xml:space="preserve">[42] 回避能力</w:t>
      </w:r>
    </w:p>
    <w:p w14:paraId="130D1517">
      <w:r xmlns:w="http://schemas.openxmlformats.org/wordprocessingml/2006/main">
        <w:t xml:space="preserve">[43] 连击率</w:t>
      </w:r>
    </w:p>
    <w:p w14:paraId="509C134A">
      <w:r xmlns:w="http://schemas.openxmlformats.org/wordprocessingml/2006/main">
        <w:t xml:space="preserve">[44] 反击率</w:t>
      </w:r>
    </w:p>
    <w:p w14:paraId="3C8E005F">
      <w:r xmlns:w="http://schemas.openxmlformats.org/wordprocessingml/2006/main">
        <w:t xml:space="preserve">[45] 眩晕激活率</w:t>
      </w:r>
    </w:p>
    <w:p w14:paraId="5D31AE48">
      <w:r xmlns:w="http://schemas.openxmlformats.org/wordprocessingml/2006/main">
        <w:t xml:space="preserve">[46] 抗眩晕能力</w:t>
      </w:r>
    </w:p>
    <w:p w14:paraId="741DBD1F">
      <w:r xmlns:w="http://schemas.openxmlformats.org/wordprocessingml/2006/main">
        <w:t xml:space="preserve">[47] 移动速度</w:t>
      </w:r>
    </w:p>
    <w:p w14:paraId="3331DDF2">
      <w:r xmlns:w="http://schemas.openxmlformats.org/wordprocessingml/2006/main">
        <w:t xml:space="preserve">[48] 部署速度</w:t>
      </w:r>
    </w:p>
    <w:p w14:paraId="37B4BBFB">
      <w:r xmlns:w="http://schemas.openxmlformats.org/wordprocessingml/2006/main">
        <w:t xml:space="preserve">[49] 行动速度</w:t>
      </w:r>
    </w:p>
    <w:p w14:paraId="476DE458">
      <w:r xmlns:w="http://schemas.openxmlformats.org/wordprocessingml/2006/main">
        <w:t xml:space="preserve">[50] 特殊填充量</w:t>
      </w:r>
    </w:p>
    <w:p w14:paraId="6AA8B3ED">
      <w:r xmlns:w="http://schemas.openxmlformats.org/wordprocessingml/2006/main">
        <w:t xml:space="preserve">[51] 特殊招式</w:t>
      </w:r>
    </w:p>
    <w:p w14:paraId="126ABBCC">
      <w:r xmlns:w="http://schemas.openxmlformats.org/wordprocessingml/2006/main">
        <w:t xml:space="preserve">[52] 姓名</w:t>
      </w:r>
    </w:p>
    <w:p w14:paraId="753ECF18">
      <w:r xmlns:w="http://schemas.openxmlformats.org/wordprocessingml/2006/main">
        <w:t xml:space="preserve">[53] 效应</w:t>
      </w:r>
    </w:p>
    <w:p w14:paraId="6DB52411">
      <w:r xmlns:w="http://schemas.openxmlformats.org/wordprocessingml/2006/main">
        <w:t xml:space="preserve">[54] 灰烬召唤细雪</w:t>
      </w:r>
    </w:p>
    <w:p w14:paraId="0DFBA0E1">
      <w:r xmlns:w="http://schemas.openxmlformats.org/wordprocessingml/2006/main">
        <w:t xml:space="preserve">[55] 对所有敌人造成双倍魔法伤害。若目标是幻影型敌人，则使用者的魔法威力提升目标攻击力与魔法威力中较高者。（对大型首领无效。）</w:t>
      </w:r>
    </w:p>
    <w:p w14:paraId="2EAF9717">
      <w:r xmlns:w="http://schemas.openxmlformats.org/wordprocessingml/2006/main">
        <w:t xml:space="preserve">[56] 灰烬引来细雪</w:t>
      </w:r>
    </w:p>
    <w:p w14:paraId="65ECEC48">
      <w:r xmlns:w="http://schemas.openxmlformats.org/wordprocessingml/2006/main">
        <w:t xml:space="preserve">[57] 对所有敌人造成4倍魔法伤害。如果目标是幻影型敌人，则使用者的魔法威力提升目标攻击力和魔法威力中较高者。（此效果对大型首领无效。）</w:t>
      </w:r>
    </w:p>
    <w:p w14:paraId="6241C3FC">
      <w:r xmlns:w="http://schemas.openxmlformats.org/wordprocessingml/2006/main">
        <w:t xml:space="preserve">[58] 独特效果</w:t>
      </w:r>
    </w:p>
    <w:p w14:paraId="7B8F2AAC">
      <w:r xmlns:w="http://schemas.openxmlformats.org/wordprocessingml/2006/main">
        <w:t xml:space="preserve">[59] 姓名</w:t>
      </w:r>
    </w:p>
    <w:p w14:paraId="1575A582">
      <w:r xmlns:w="http://schemas.openxmlformats.org/wordprocessingml/2006/main">
        <w:t xml:space="preserve">[60] 效应</w:t>
      </w:r>
    </w:p>
    <w:p w14:paraId="1A5AEA7D">
      <w:r xmlns:w="http://schemas.openxmlformats.org/wordprocessingml/2006/main">
        <w:t xml:space="preserve">[61] 霜冻屏障</w:t>
      </w:r>
    </w:p>
    <w:p w14:paraId="599B09B8">
      <w:r xmlns:w="http://schemas.openxmlformats.org/wordprocessingml/2006/main">
        <w:t xml:space="preserve">[62] 部署完成后，持续30秒，降低场上敌方单位10%的防御力和速度。场上除自身外，每有一个魔女类型的单位，效果量增加7.5%。</w:t>
      </w:r>
    </w:p>
    <w:p w14:paraId="4739A959">
      <w:r xmlns:w="http://schemas.openxmlformats.org/wordprocessingml/2006/main">
        <w:t xml:space="preserve">[63] 霜冻屏障+</w:t>
      </w:r>
    </w:p>
    <w:p w14:paraId="4D00F05F">
      <w:r xmlns:w="http://schemas.openxmlformats.org/wordprocessingml/2006/main">
        <w:t xml:space="preserve">[64] 部署完成后，持续30秒，降低场上敌方单位20%的防御力和速度。场上每有一个魔女类型的单位（不包括你自己），效果量增加10%。</w:t>
      </w:r>
    </w:p>
    <w:p w14:paraId="1128F334">
      <w:r xmlns:w="http://schemas.openxmlformats.org/wordprocessingml/2006/main">
        <w:t xml:space="preserve">[65] 支持者效应†</w:t>
      </w:r>
    </w:p>
    <w:p w14:paraId="30566BB1">
      <w:r xmlns:w="http://schemas.openxmlformats.org/wordprocessingml/2006/main">
        <w:t xml:space="preserve">[66] 分类</w:t>
      </w:r>
    </w:p>
    <w:p w14:paraId="6D223FFC">
      <w:r xmlns:w="http://schemas.openxmlformats.org/wordprocessingml/2006/main">
        <w:t xml:space="preserve">[67] 被动</w:t>
      </w:r>
    </w:p>
    <w:p w14:paraId="79E97F89">
      <w:r xmlns:w="http://schemas.openxmlformats.org/wordprocessingml/2006/main">
        <w:t xml:space="preserve">[68] 装备效果</w:t>
      </w:r>
    </w:p>
    <w:p w14:paraId="684BFFD1">
      <w:r xmlns:w="http://schemas.openxmlformats.org/wordprocessingml/2006/main">
        <w:t xml:space="preserve">[69] 移动速度降低20%（效果最高者优先，效果不与装备等叠加）。仅限女巫：部署完成后，特殊攻击槽增加10%。</w:t>
      </w:r>
    </w:p>
    <w:p w14:paraId="310A7AD1">
      <w:r xmlns:w="http://schemas.openxmlformats.org/wordprocessingml/2006/main">
        <w:t xml:space="preserve">[70] 移动速度降低30%（效果最高者优先，效果不与装备等叠加）。仅限女巫：部署完成后，自身特殊攻击槽增加15%。</w:t>
      </w:r>
    </w:p>
    <w:p w14:paraId="6B00AD79">
      <w:r xmlns:w="http://schemas.openxmlformats.org/wordprocessingml/2006/main">
        <w:t xml:space="preserve">[71] 移动速度降低40%（效果最高者优先，效果不与装备等叠加）。仅限女巫：部署完成后，特殊攻击槽增加25%。</w:t>
      </w:r>
    </w:p>
    <w:p w14:paraId="771546E4">
      <w:r xmlns:w="http://schemas.openxmlformats.org/wordprocessingml/2006/main">
        <w:t xml:space="preserve">[72] 支持者</w:t>
      </w:r>
    </w:p>
    <w:p w14:paraId="3002E737">
      <w:r xmlns:w="http://schemas.openxmlformats.org/wordprocessingml/2006/main">
        <w:t xml:space="preserve">[73] 休闲服装照片</w:t>
      </w:r>
    </w:p>
    <w:p w14:paraId="66EC00A0">
      <w:r xmlns:w="http://schemas.openxmlformats.org/wordprocessingml/2006/main">
        <w:t xml:space="preserve">[74] 增强图像</w:t>
      </w:r>
    </w:p>
    <w:p w14:paraId="6EBFF94D">
      <w:r xmlns:w="http://schemas.openxmlformats.org/wordprocessingml/2006/main">
        <w:t xml:space="preserve">[75] NPC角色肖像</w:t>
      </w:r>
    </w:p>
    <w:p w14:paraId="2A5DC16E">
      <w:r xmlns:w="http://schemas.openxmlformats.org/wordprocessingml/2006/main">
        <w:t xml:space="preserve">[76] 语音 †</w:t>
      </w:r>
    </w:p>
    <w:p w14:paraId="16A6B2C8">
      <w:r xmlns:w="http://schemas.openxmlformats.org/wordprocessingml/2006/main">
        <w:t xml:space="preserve">[77] 点击打开行列表</w:t>
      </w:r>
    </w:p>
    <w:p w14:paraId="33518EE5">
      <w:r xmlns:w="http://schemas.openxmlformats.org/wordprocessingml/2006/main">
        <w:t xml:space="preserve">[78] 加入</w:t>
      </w:r>
    </w:p>
    <w:p w14:paraId="64203DC7">
      <w:r xmlns:w="http://schemas.openxmlformats.org/wordprocessingml/2006/main">
        <w:t xml:space="preserve">[79] 对话 1（转换后）</w:t>
      </w:r>
    </w:p>
    <w:p w14:paraId="2AE5FA82">
      <w:r xmlns:w="http://schemas.openxmlformats.org/wordprocessingml/2006/main">
        <w:t xml:space="preserve">[80] 对话 2（转换后）</w:t>
      </w:r>
    </w:p>
    <w:p w14:paraId="5B50F242">
      <w:r xmlns:w="http://schemas.openxmlformats.org/wordprocessingml/2006/main">
        <w:t xml:space="preserve">[81] 对话 3（转换后）</w:t>
      </w:r>
    </w:p>
    <w:p w14:paraId="37C8299E">
      <w:r xmlns:w="http://schemas.openxmlformats.org/wordprocessingml/2006/main">
        <w:t xml:space="preserve">[82] 对话 4（转换后）</w:t>
      </w:r>
    </w:p>
    <w:p w14:paraId="17CD2CED">
      <w:r xmlns:w="http://schemas.openxmlformats.org/wordprocessingml/2006/main">
        <w:t xml:space="preserve">[83] 空闲 1（转换后）</w:t>
      </w:r>
    </w:p>
    <w:p w14:paraId="106D2300">
      <w:r xmlns:w="http://schemas.openxmlformats.org/wordprocessingml/2006/main">
        <w:t xml:space="preserve">[84] 空闲 2（转换后）</w:t>
      </w:r>
    </w:p>
    <w:p w14:paraId="004AD901">
      <w:r xmlns:w="http://schemas.openxmlformats.org/wordprocessingml/2006/main">
        <w:t xml:space="preserve">[85] 对话 1（转变前）</w:t>
      </w:r>
    </w:p>
    <w:p w14:paraId="0E933B3D">
      <w:r xmlns:w="http://schemas.openxmlformats.org/wordprocessingml/2006/main">
        <w:t xml:space="preserve">[86] 对话 2（转型前）</w:t>
      </w:r>
    </w:p>
    <w:p w14:paraId="6678DD1B">
      <w:r xmlns:w="http://schemas.openxmlformats.org/wordprocessingml/2006/main">
        <w:t xml:space="preserve">[87] 对话 3（转变前）</w:t>
      </w:r>
    </w:p>
    <w:p w14:paraId="2B091C90">
      <w:r xmlns:w="http://schemas.openxmlformats.org/wordprocessingml/2006/main">
        <w:t xml:space="preserve">[88] 对话 4（转变前）</w:t>
      </w:r>
    </w:p>
    <w:p w14:paraId="3C817B0C">
      <w:r xmlns:w="http://schemas.openxmlformats.org/wordprocessingml/2006/main">
        <w:t xml:space="preserve">[89] 空闲 1（转换前）</w:t>
      </w:r>
    </w:p>
    <w:p w14:paraId="72BFF8A4">
      <w:r xmlns:w="http://schemas.openxmlformats.org/wordprocessingml/2006/main">
        <w:t xml:space="preserve">[90] 空闲 2（转换前）</w:t>
      </w:r>
    </w:p>
    <w:p w14:paraId="32CED18D">
      <w:r xmlns:w="http://schemas.openxmlformats.org/wordprocessingml/2006/main">
        <w:t xml:space="preserve">[91] 升级 1</w:t>
      </w:r>
    </w:p>
    <w:p w14:paraId="7E0035F3">
      <w:r xmlns:w="http://schemas.openxmlformats.org/wordprocessingml/2006/main">
        <w:t xml:space="preserve">[92] 升级 2</w:t>
      </w:r>
    </w:p>
    <w:p w14:paraId="2468CF0E">
      <w:r xmlns:w="http://schemas.openxmlformats.org/wordprocessingml/2006/main">
        <w:t xml:space="preserve">[93] 升级 3</w:t>
      </w:r>
    </w:p>
    <w:p w14:paraId="7079FE6B">
      <w:r xmlns:w="http://schemas.openxmlformats.org/wordprocessingml/2006/main">
        <w:t xml:space="preserve">[94] 捕获</w:t>
      </w:r>
    </w:p>
    <w:p w14:paraId="430D84CE">
      <w:r xmlns:w="http://schemas.openxmlformats.org/wordprocessingml/2006/main">
        <w:t xml:space="preserve">[95] 战斗开始 1</w:t>
      </w:r>
    </w:p>
    <w:p w14:paraId="2AF784B3">
      <w:r xmlns:w="http://schemas.openxmlformats.org/wordprocessingml/2006/main">
        <w:t xml:space="preserve">[96] 战斗开始 2</w:t>
      </w:r>
    </w:p>
    <w:p w14:paraId="0065D558">
      <w:r xmlns:w="http://schemas.openxmlformats.org/wordprocessingml/2006/main">
        <w:t xml:space="preserve">[97] 参与战斗 1</w:t>
      </w:r>
    </w:p>
    <w:p w14:paraId="66A5A9D0">
      <w:r xmlns:w="http://schemas.openxmlformats.org/wordprocessingml/2006/main">
        <w:t xml:space="preserve">[98] 战斗参与 2</w:t>
      </w:r>
    </w:p>
    <w:p w14:paraId="091DF458">
      <w:r xmlns:w="http://schemas.openxmlformats.org/wordprocessingml/2006/main">
        <w:t xml:space="preserve">[99] 战斗胜利 1</w:t>
      </w:r>
    </w:p>
    <w:p w14:paraId="018D7806">
      <w:r xmlns:w="http://schemas.openxmlformats.org/wordprocessingml/2006/main">
        <w:t xml:space="preserve">[100] 战斗胜利 2</w:t>
      </w:r>
    </w:p>
    <w:p w14:paraId="0B071663">
      <w:r xmlns:w="http://schemas.openxmlformats.org/wordprocessingml/2006/main">
        <w:t xml:space="preserve">[101] 普通攻击 1</w:t>
      </w:r>
    </w:p>
    <w:p w14:paraId="3752A3A3">
      <w:r xmlns:w="http://schemas.openxmlformats.org/wordprocessingml/2006/main">
        <w:t xml:space="preserve">[102] 普通攻击 2</w:t>
      </w:r>
    </w:p>
    <w:p w14:paraId="5E859F47">
      <w:r xmlns:w="http://schemas.openxmlformats.org/wordprocessingml/2006/main">
        <w:t xml:space="preserve">[103] 普通攻击 3</w:t>
      </w:r>
    </w:p>
    <w:p w14:paraId="29B414BD">
      <w:r xmlns:w="http://schemas.openxmlformats.org/wordprocessingml/2006/main">
        <w:t xml:space="preserve">[104] 独特效果激活 1</w:t>
      </w:r>
    </w:p>
    <w:p w14:paraId="20A0A0D3">
      <w:r xmlns:w="http://schemas.openxmlformats.org/wordprocessingml/2006/main">
        <w:t xml:space="preserve">[105] 独特效果激活 2</w:t>
      </w:r>
    </w:p>
    <w:p w14:paraId="3057C802">
      <w:r xmlns:w="http://schemas.openxmlformats.org/wordprocessingml/2006/main">
        <w:t xml:space="preserve">[106] 独特效果激活 3</w:t>
      </w:r>
    </w:p>
    <w:p w14:paraId="08B4B23E">
      <w:r xmlns:w="http://schemas.openxmlformats.org/wordprocessingml/2006/main">
        <w:t xml:space="preserve">[107] 特殊招式 1</w:t>
      </w:r>
    </w:p>
    <w:p w14:paraId="2BEDDF44">
      <w:r xmlns:w="http://schemas.openxmlformats.org/wordprocessingml/2006/main">
        <w:t xml:space="preserve">[108] 特殊招式 2</w:t>
      </w:r>
    </w:p>
    <w:p w14:paraId="5C9061DD">
      <w:r xmlns:w="http://schemas.openxmlformats.org/wordprocessingml/2006/main">
        <w:t xml:space="preserve">[109] 受到的伤害：1</w:t>
      </w:r>
    </w:p>
    <w:p w14:paraId="542B6B72">
      <w:r xmlns:w="http://schemas.openxmlformats.org/wordprocessingml/2006/main">
        <w:t xml:space="preserve">[110] 受到的伤害：2</w:t>
      </w:r>
    </w:p>
    <w:p w14:paraId="6064DC5E">
      <w:r xmlns:w="http://schemas.openxmlformats.org/wordprocessingml/2006/main">
        <w:t xml:space="preserve">[111] 受到的伤害：3</w:t>
      </w:r>
    </w:p>
    <w:p w14:paraId="5DDFA3B4">
      <w:r xmlns:w="http://schemas.openxmlformats.org/wordprocessingml/2006/main">
        <w:t xml:space="preserve">[112] 撤回</w:t>
      </w:r>
    </w:p>
    <w:p w14:paraId="299E8C58">
      <w:r xmlns:w="http://schemas.openxmlformats.org/wordprocessingml/2006/main">
        <w:t xml:space="preserve">[113] 项目用途 1</w:t>
      </w:r>
    </w:p>
    <w:p w14:paraId="6AC33E4E">
      <w:r xmlns:w="http://schemas.openxmlformats.org/wordprocessingml/2006/main">
        <w:t xml:space="preserve">[114] 物品用途 2</w:t>
      </w:r>
    </w:p>
    <w:p w14:paraId="7862339B">
      <w:r xmlns:w="http://schemas.openxmlformats.org/wordprocessingml/2006/main">
        <w:t xml:space="preserve">[115] 在游戏中 †</w:t>
      </w:r>
    </w:p>
    <w:p w14:paraId="2103EE6B">
      <w:r xmlns:w="http://schemas.openxmlformats.org/wordprocessingml/2006/main">
        <w:t xml:space="preserve">[116] 2022 年 12 月 28 日，在一年即将结束之际，推出了一位女巫作为限时可收集角色。</w:t>
      </w:r>
    </w:p>
    <w:p w14:paraId="355BFDDA">
      <w:r xmlns:w="http://schemas.openxmlformats.org/wordprocessingml/2006/main">
        <w:t xml:space="preserve">[117] 在角色插画中，他拔出了隐藏的剑，但他实际上是一位远程魔法使用者。他是一位范围攻击型角色，注重攻击次数，并且拥有极快的攻击速度。</w:t>
      </w:r>
    </w:p>
    <w:p w14:paraId="374A46BA">
      <w:r xmlns:w="http://schemas.openxmlformats.org/wordprocessingml/2006/main">
        <w:t xml:space="preserve">[118] 唯一能将敌方场地速度降低 40% 以上的角色。其他角色最多只能降低 35%。</w:t>
      </w:r>
    </w:p>
    <w:p w14:paraId="1BD5B299">
      <w:r xmlns:w="http://schemas.openxmlformats.org/wordprocessingml/2006/main">
        <w:t xml:space="preserve">[119] 然而，它对付首领效果不佳，而且适用情况也有限。请记住，这个角色的设计初衷是退役，在不需要的时候专注于提供减益辅助，将战斗交给年轻一代，自己则主要负责对付较弱的敌人。</w:t>
      </w:r>
    </w:p>
    <w:p w14:paraId="13D79D93">
      <w:r xmlns:w="http://schemas.openxmlformats.org/wordprocessingml/2006/main">
        <w:t xml:space="preserve">[120] 内容适用性简易评估 †</w:t>
      </w:r>
    </w:p>
    <w:p w14:paraId="1EF852E1">
      <w:r xmlns:w="http://schemas.openxmlformats.org/wordprocessingml/2006/main">
        <w:t xml:space="preserve">[121] 合适的内容、推荐的装备示例、角色发展目标等。</w:t>
      </w:r>
    </w:p>
    <w:p w14:paraId="544F41F5">
      <w:r xmlns:w="http://schemas.openxmlformats.org/wordprocessingml/2006/main">
        <w:t xml:space="preserve">[122] 兼容内容</w:t>
      </w:r>
    </w:p>
    <w:p w14:paraId="71541653">
      <w:r xmlns:w="http://schemas.openxmlformats.org/wordprocessingml/2006/main">
        <w:t xml:space="preserve">[123] 能力倾向</w:t>
      </w:r>
    </w:p>
    <w:p w14:paraId="462DCCCF">
      <w:r xmlns:w="http://schemas.openxmlformats.org/wordprocessingml/2006/main">
        <w:t xml:space="preserve">[124] 简短评论</w:t>
      </w:r>
    </w:p>
    <w:p w14:paraId="53B18E5A">
      <w:r xmlns:w="http://schemas.openxmlformats.org/wordprocessingml/2006/main">
        <w:t xml:space="preserve">[125] 主线任务 活动任务</w:t>
      </w:r>
    </w:p>
    <w:p w14:paraId="4AE0B0F4">
      <w:r xmlns:w="http://schemas.openxmlformats.org/wordprocessingml/2006/main">
        <w:t xml:space="preserve">[126] 他可以毫无问题地完成任务，但几乎没有理由专门选择他。</w:t>
      </w:r>
    </w:p>
    <w:p w14:paraId="700A996D">
      <w:r xmlns:w="http://schemas.openxmlformats.org/wordprocessingml/2006/main">
        <w:t xml:space="preserve">[127] 突袭战</w:t>
      </w:r>
    </w:p>
    <w:p w14:paraId="722DF91A">
      <w:r xmlns:w="http://schemas.openxmlformats.org/wordprocessingml/2006/main">
        <w:t xml:space="preserve">[128] 范围攻击的特殊攻击不适用。</w:t>
      </w:r>
    </w:p>
    <w:p w14:paraId="50A07BFA">
      <w:r xmlns:w="http://schemas.openxmlformats.org/wordprocessingml/2006/main">
        <w:t xml:space="preserve">[129] 湮灭</w:t>
      </w:r>
    </w:p>
    <w:p w14:paraId="409E1565">
      <w:r xmlns:w="http://schemas.openxmlformats.org/wordprocessingml/2006/main">
        <w:t xml:space="preserve">[130] 范围特殊攻击适合歼灭战，但其效果略显不足（装备示例见下文）。</w:t>
      </w:r>
    </w:p>
    <w:p w14:paraId="60756397">
      <w:r xmlns:w="http://schemas.openxmlformats.org/wordprocessingml/2006/main">
        <w:t xml:space="preserve">[131] B宇宙</w:t>
      </w:r>
    </w:p>
    <w:p w14:paraId="3D52A0E1">
      <w:r xmlns:w="http://schemas.openxmlformats.org/wordprocessingml/2006/main">
        <w:t xml:space="preserve">[132] 它的独特效果很酷，但目前还没有任何 Boss 能用得上。</w:t>
      </w:r>
    </w:p>
    <w:p w14:paraId="4643FF82">
      <w:r xmlns:w="http://schemas.openxmlformats.org/wordprocessingml/2006/main">
        <w:t xml:space="preserve">[133] 能力评价指标</w:t>
      </w:r>
    </w:p>
    <w:p w14:paraId="6A1C2B72">
      <w:r xmlns:w="http://schemas.openxmlformats.org/wordprocessingml/2006/main">
        <w:t xml:space="preserve">[134] ◎：优秀内容。最有可能发挥出色。○：合适内容。有较高发挥潜力。△：一般。需要一些技巧才能发挥良好，但选择理由不多。×：不合适内容。由于与内容规则、游戏系统、难度等级等不兼容，难以发挥出色。*2014年3月更新</w:t>
      </w:r>
    </w:p>
    <w:p w14:paraId="7A58105D">
      <w:r xmlns:w="http://schemas.openxmlformats.org/wordprocessingml/2006/main">
        <w:t xml:space="preserve">[135] 湮灭</w:t>
      </w:r>
    </w:p>
    <w:p w14:paraId="61CE75A7">
      <w:r xmlns:w="http://schemas.openxmlformats.org/wordprocessingml/2006/main">
        <w:t xml:space="preserve">[136] 推荐设备示例</w:t>
      </w:r>
    </w:p>
    <w:p w14:paraId="76DD663B">
      <w:r xmlns:w="http://schemas.openxmlformats.org/wordprocessingml/2006/main">
        <w:t xml:space="preserve">[137] 主要设备</w:t>
      </w:r>
    </w:p>
    <w:p w14:paraId="239E4DA6">
      <w:r xmlns:w="http://schemas.openxmlformats.org/wordprocessingml/2006/main">
        <w:t xml:space="preserve">[138] 子设备</w:t>
      </w:r>
    </w:p>
    <w:p w14:paraId="39AA27E2">
      <w:r xmlns:w="http://schemas.openxmlformats.org/wordprocessingml/2006/main">
        <w:t xml:space="preserve">[139] 一件令人愉悦的物品</w:t>
      </w:r>
    </w:p>
    <w:p w14:paraId="5EE79FB6">
      <w:r xmlns:w="http://schemas.openxmlformats.org/wordprocessingml/2006/main">
        <w:t xml:space="preserve">[140] 发展目标</w:t>
      </w:r>
    </w:p>
    <w:p w14:paraId="22220BCE">
      <w:r xmlns:w="http://schemas.openxmlformats.org/wordprocessingml/2006/main">
        <w:t xml:space="preserve">[141] 突破极限</w:t>
      </w:r>
    </w:p>
    <w:p w14:paraId="2AC0BF00">
      <w:r xmlns:w="http://schemas.openxmlformats.org/wordprocessingml/2006/main">
        <w:t xml:space="preserve">[142] 致命觉醒</w:t>
      </w:r>
    </w:p>
    <w:p w14:paraId="3D249071">
      <w:r xmlns:w="http://schemas.openxmlformats.org/wordprocessingml/2006/main">
        <w:t xml:space="preserve">[143] 独特的觉醒</w:t>
      </w:r>
    </w:p>
    <w:p w14:paraId="5FD51212">
      <w:r xmlns:w="http://schemas.openxmlformats.org/wordprocessingml/2006/main">
        <w:t xml:space="preserve">[144] 行动速度</w:t>
      </w:r>
    </w:p>
    <w:p w14:paraId="08645EBA">
      <w:r xmlns:w="http://schemas.openxmlformats.org/wordprocessingml/2006/main">
        <w:t xml:space="preserve">[145] 特别收费</w:t>
      </w:r>
    </w:p>
    <w:p w14:paraId="2E7F5948">
      <w:r xmlns:w="http://schemas.openxmlformats.org/wordprocessingml/2006/main">
        <w:t xml:space="preserve">[146] 其他</w:t>
      </w:r>
    </w:p>
    <w:p w14:paraId="1382CF3B">
      <w:r xmlns:w="http://schemas.openxmlformats.org/wordprocessingml/2006/main">
        <w:t xml:space="preserve">[147] 培训成本</w:t>
      </w:r>
    </w:p>
    <w:p w14:paraId="1A1DF041">
      <w:r xmlns:w="http://schemas.openxmlformats.org/wordprocessingml/2006/main">
        <w:t xml:space="preserve">[148] 13.5% 20次</w:t>
      </w:r>
    </w:p>
    <w:p w14:paraId="487FC3D9">
      <w:r xmlns:w="http://schemas.openxmlformats.org/wordprocessingml/2006/main">
        <w:t xml:space="preserve">[149] 备注</w:t>
      </w:r>
    </w:p>
    <w:p w14:paraId="66EA1816">
      <w:r xmlns:w="http://schemas.openxmlformats.org/wordprocessingml/2006/main">
        <w:t xml:space="preserve">[150] 如果你无法准备一个能用普通攻击瞬间击杀弱小敌人的增益效果，那么这样做就没有必要。如果体力不足，则切换到[技能名称]。根据敌人的类型切换[技能名称]。</w:t>
      </w:r>
    </w:p>
    <w:p w14:paraId="113EB801">
      <w:r xmlns:w="http://schemas.openxmlformats.org/wordprocessingml/2006/main">
        <w:t xml:space="preserve">[151] *2016年3月更新</w:t>
      </w:r>
    </w:p>
    <w:p w14:paraId="3F69B133">
      <w:r xmlns:w="http://schemas.openxmlformats.org/wordprocessingml/2006/main">
        <w:t xml:space="preserve">[152] 支持者 †</w:t>
      </w:r>
    </w:p>
    <w:p w14:paraId="658B5A53">
      <w:r xmlns:w="http://schemas.openxmlformats.org/wordprocessingml/2006/main">
        <w:t xml:space="preserve">[153] 2023年4月19日，她以“雪城雅”的身份作为支援角色实装，角色名称和头像均沿用了NPC时期的形象。除了提升移动速度外，她还是一个被动支援角色，可以增加魔女的能量槽，但仅限魔女使用。这虽然会减少移动时间，从而降低战斗力，但增加能量槽的效果依然可圈可点。当然，这个效果也会对玩家角色自身产生影响。</w:t>
      </w:r>
    </w:p>
    <w:p w14:paraId="31B1E782">
      <w:r xmlns:w="http://schemas.openxmlformats.org/wordprocessingml/2006/main">
        <w:t xml:space="preserve">[154] 其他版本 / 相关角色 †</w:t>
      </w:r>
    </w:p>
    <w:p w14:paraId="12DDAB7C">
      <w:r xmlns:w="http://schemas.openxmlformats.org/wordprocessingml/2006/main">
        <w:t xml:space="preserve">[155] 埃斯卡·阿马泽（孙女）</w:t>
      </w:r>
    </w:p>
    <w:p w14:paraId="4CFD77CC">
      <w:r xmlns:w="http://schemas.openxmlformats.org/wordprocessingml/2006/main">
        <w:t xml:space="preserve">[156] 琐事 †</w:t>
      </w:r>
    </w:p>
    <w:p w14:paraId="15B385FE">
      <w:r xmlns:w="http://schemas.openxmlformats.org/wordprocessingml/2006/main">
        <w:t xml:space="preserve">[157] 艾斯卡·阿玛泽，又名艾莉·雪城的生祖母。她同时也是总部位于欧洲的财阀集团NAU的现任董事长。她看起来异常年轻，或者更确切地说，她似乎真的因为雪女基因而永葆青春。</w:t>
      </w:r>
    </w:p>
    <w:p w14:paraId="63A7535F">
      <w:r xmlns:w="http://schemas.openxmlformats.org/wordprocessingml/2006/main">
        <w:t xml:space="preserve">[158] 她首次登场于第十章第八集。她从世界的另一端抵达机场，受到伊蕾娜的迎接。之后，她来到戴比阿特，与他们合作对抗阿尔特纳斯坦。她主要担任战略家，与尤卡和托巴联手挫败反戴比阿特的煽动活动。</w:t>
      </w:r>
    </w:p>
    <w:p w14:paraId="13D7613C">
      <w:r xmlns:w="http://schemas.openxmlformats.org/wordprocessingml/2006/main">
        <w:t xml:space="preserve">[159] 在第13章中，他邀请时贞和艾斯卡小队去泡温泉，但他真正的目的是给艾莉做些保养。他非常疼爱他的孙女艾莉。</w:t>
      </w:r>
    </w:p>
    <w:p w14:paraId="68F063AB">
      <w:r xmlns:w="http://schemas.openxmlformats.org/wordprocessingml/2006/main">
        <w:t xml:space="preserve">[160] 兑换期将于新年伊始结束。兑换期非常短，从维护结束到新年开始只有短短80小时。请务必记得兑换你的花蕾，尤其是如果你打算兑换的话。或许正是因为兑换期较短，圣诞节Escalayer兑换扭蛋活动才与本次活动同时进行，而非作为替代。</w:t>
      </w:r>
    </w:p>
    <w:p w14:paraId="4BF2BF7E">
      <w:r xmlns:w="http://schemas.openxmlformats.org/wordprocessingml/2006/main">
        <w:t xml:space="preserve">[161] 当她还是 NPC 时，她被称为“伊丽莎白十一世夫人”，她的角色介绍发布在官方推特账号上，但当她成为可玩角色时，她的名字就改变了。</w:t>
      </w:r>
    </w:p>
    <w:p w14:paraId="34435147">
      <w:r xmlns:w="http://schemas.openxmlformats.org/wordprocessingml/2006/main">
        <w:t xml:space="preserve">[162] 她自称“我”（使用男性代词“washi”），这符合她的年龄。她似乎已接近生命的尽头。据时贞所说，她“身材丰满，胸部坚挺”。虽然她是北亚利桑那大学的理事长，但她已将实际事务交给校长艾莉处理，实际上已经退休，似乎正在环游世界。</w:t>
      </w:r>
    </w:p>
    <w:p w14:paraId="5D3F998F">
      <w:r xmlns:w="http://schemas.openxmlformats.org/wordprocessingml/2006/main">
        <w:t xml:space="preserve">[163] 虽然他是伊丽莎白党的领袖，但他现在是一个超越派系界限的人物，似乎不属于任何特定的派系，在安息日（即约柜的聚会）担任顾问和审计员。</w:t>
      </w:r>
    </w:p>
    <w:p w14:paraId="31776B11">
      <w:r xmlns:w="http://schemas.openxmlformats.org/wordprocessingml/2006/main">
        <w:t xml:space="preserve">[164] 他所拥有的剑的名字是白雪。</w:t>
      </w:r>
    </w:p>
    <w:p w14:paraId="52054061">
      <w:r xmlns:w="http://schemas.openxmlformats.org/wordprocessingml/2006/main">
        <w:t xml:space="preserve">[165] 官方推特账号简介 †</w:t>
      </w:r>
    </w:p>
    <w:p w14:paraId="1AC8B229">
      <w:r xmlns:w="http://schemas.openxmlformats.org/wordprocessingml/2006/main">
        <w:t xml:space="preserve">[166] 角色介绍（NPC 版本）</w:t>
      </w:r>
    </w:p>
    <w:p w14:paraId="3E34E9C0">
      <w:r xmlns:w="http://schemas.openxmlformats.org/wordprocessingml/2006/main">
        <w:t xml:space="preserve">[167] 人物介绍</w:t>
      </w:r>
    </w:p>
    <w:p w14:paraId="1B226646">
      <w:r xmlns:w="http://schemas.openxmlformats.org/wordprocessingml/2006/main">
        <w:t xml:space="preserve">[168] 二周年纪念插图</w:t>
      </w:r>
    </w:p>
    <w:p w14:paraId="575E6AC5">
      <w:r xmlns:w="http://schemas.openxmlformats.org/wordprocessingml/2006/main">
        <w:t xml:space="preserve">[169] 评论表 †</w:t>
      </w:r>
    </w:p>
    <w:p w14:paraId="678DB72D">
      <w:r xmlns:w="http://schemas.openxmlformats.org/wordprocessingml/2006/main">
        <w:t xml:space="preserve">[170] 点击打开历史日志列表</w:t>
      </w:r>
    </w:p>
    <w:p w14:paraId="342CF5A7">
      <w:r xmlns:w="http://schemas.openxmlformats.org/wordprocessingml/2006/main">
        <w:t xml:space="preserve">[171] 末尾的数字越小，日志就越旧。</w:t>
      </w:r>
    </w:p>
    <w:p w14:paraId="42F2AF4C">
      <w:r xmlns:w="http://schemas.openxmlformats.org/wordprocessingml/2006/main">
        <w:t xml:space="preserve">[172]“评论/女巫雅比/”没有子页面。</w:t>
      </w:r>
    </w:p>
    <w:p w14:paraId="093899B3">
      <w:r xmlns:w="http://schemas.openxmlformats.org/wordprocessingml/2006/main">
        <w:t xml:space="preserve">[173] 奶奶，采摘期只剩三天半了，所以无论是抽花还是用花苞，都要小心哦！！！ -- [ZZWfVjkwVvM] 2022-12-27 (周二) 16:51:23</w:t>
      </w:r>
    </w:p>
    <w:p w14:paraId="0E541575">
      <w:r xmlns:w="http://schemas.openxmlformats.org/wordprocessingml/2006/main">
        <w:t xml:space="preserve">[174] 她的五官位置有点奇怪，不是吗？她穿便服更好看。——[6IKCOD7G4hI] 2022-12-28 (周三) 18:48:07</w:t>
      </w:r>
    </w:p>
    <w:p w14:paraId="2C2997FD">
      <w:r xmlns:w="http://schemas.openxmlformats.org/wordprocessingml/2006/main">
        <w:t xml:space="preserve">[175] 我觉得鼻子的位置太低了。如果再往上移一点，看起来就不会那么别扭了…… -- [H/aD4sSjDTI] 2023-01-04 (周三) 04:10:33</w:t>
      </w:r>
    </w:p>
    <w:p w14:paraId="4A66756B">
      <w:r xmlns:w="http://schemas.openxmlformats.org/wordprocessingml/2006/main">
        <w:t xml:space="preserve">[176] 我其实不太想这么说，但我认为他们在构图上试图营造某种角度，结果却搞砸了。——[LBlIJ3oun3s] 2023-01-04 (周三) 11:55:07</w:t>
      </w:r>
    </w:p>
    <w:p w14:paraId="55EB79CE">
      <w:r xmlns:w="http://schemas.openxmlformats.org/wordprocessingml/2006/main">
        <w:t xml:space="preserve">[177] 如果《幻魔宇宙》出了，它或许会火起来。——[cuDloV6Uylk] 2022-12-28 (周三) 19:02:23</w:t>
      </w:r>
    </w:p>
    <w:p w14:paraId="0670D9CC">
      <w:r xmlns:w="http://schemas.openxmlformats.org/wordprocessingml/2006/main">
        <w:t xml:space="preserve">[178] 那里有个影子 -- [.OACuVfkV7I] 2022-12-28 (周三) 20:25:14</w:t>
      </w:r>
    </w:p>
    <w:p w14:paraId="76CF7DCB">
      <w:r xmlns:w="http://schemas.openxmlformats.org/wordprocessingml/2006/main">
        <w:t xml:space="preserve">[179] 谢谢您让我拿到Miyabi-san耳机。现在我可以安心使用耳机了； -- [BAA6mY7X3us] 2022-12-28 (周三) 18:22:27</w:t>
      </w:r>
    </w:p>
    <w:p w14:paraId="5517C0D3">
      <w:r xmlns:w="http://schemas.openxmlformats.org/wordprocessingml/2006/main">
        <w:t xml:space="preserve">[180] 太多事情太令人失望了——[2PF4r0t72qI] 2022-12-28 (周三) 19:37:56</w:t>
      </w:r>
    </w:p>
    <w:p w14:paraId="01AA13A3">
      <w:r xmlns:w="http://schemas.openxmlformats.org/wordprocessingml/2006/main">
        <w:t xml:space="preserve">[181] 同志 -- [vkpjpNtHRWc] 2022-12-28 (星期三) 19:42:56</w:t>
      </w:r>
    </w:p>
    <w:p w14:paraId="2D9464D1">
      <w:r xmlns:w="http://schemas.openxmlformats.org/wordprocessingml/2006/main">
        <w:t xml:space="preserve">[182] 她的脸真难看 -- [8ORnFuSSy9s] 2022-12-28 (周三) 19:56:42</w:t>
      </w:r>
    </w:p>
    <w:p w14:paraId="4CB6B0F5">
      <w:r xmlns:w="http://schemas.openxmlformats.org/wordprocessingml/2006/main">
        <w:t xml:space="preserve">[183] 如果这个独特技能能命中20%的敌人，那它就足够强力了，但30秒的持续时间对于专门的法术流派来说太短了。可惜持续时间没能增加10秒，否则构建一个女巫流派就更有意义了。属性值很高，所以攻击力一流，能够立即施加防御减益效果并接上攻击也是一大优势，但独特技能的持续时间是它唯一的缺点。我希望它能更好一些。——[xDHDwLIavc.] 2022-12-28 (周三) 20:56:46</w:t>
      </w:r>
    </w:p>
    <w:p w14:paraId="3DCF08A5">
      <w:r xmlns:w="http://schemas.openxmlformats.org/wordprocessingml/2006/main">
        <w:t xml:space="preserve">[184] 雪女最初是一种情色生物。拉夫卡迪奥·赫恩笔下最著名的雪女袭击了主人公及其父亲，但由于“主人公如此英俊，杀了他实在可惜”，她只杀死了父亲，放过了主人公。此外，她还刻意隐藏了自己的身份，强迫主人公与她结合，成为他的妻子，并充分利用自己永葆青春的能力，生育了十个孩子。据说，雪女的出现源于这样一个事实：许多在寒冷地区迷路的人会患上体温过低症，他们的温度感知功能紊乱，误以为天气炎热，最终变成赤身裸体的冻尸。目睹此景的人心想：“既然有这样的尸体存在，那么一定存在某种情色的非人类生物想要裸露身体”，于是雪女就此诞生。 -- [jG3iz1t5z6s] 2022-12-28 (星期三) 21:15:11</w:t>
      </w:r>
    </w:p>
    <w:p w14:paraId="0B03649B">
      <w:r xmlns:w="http://schemas.openxmlformats.org/wordprocessingml/2006/main">
        <w:t xml:space="preserve">[185] 她是个女巫，所以我猜她是用魔法移动伞套的——[fbZ9.ASSPgw] 2022-12-28 (周三) 22:53:05</w:t>
      </w:r>
    </w:p>
    <w:p w14:paraId="29F7EA15">
      <w:r xmlns:w="http://schemas.openxmlformats.org/wordprocessingml/2006/main">
        <w:t xml:space="preserve">[186] 这幅插图真是太糟糕了——[AGC.b.dDK0s] 2022-12-29 (周四) 00:46:39</w:t>
      </w:r>
    </w:p>
    <w:p w14:paraId="5027D89A">
      <w:r xmlns:w="http://schemas.openxmlformats.org/wordprocessingml/2006/main">
        <w:t xml:space="preserve">[187] 顺便一提，扭蛋动画。第一个出现的剪影太诡异了，我一开始还以为是画面卡住了，因为有伞遮挡，然后稀有度星居然正好在她右胸的尖端，真是笑死我了。——[yAiTNOOcV3M] 2022-12-29 (周四) 03:57:21</w:t>
      </w:r>
    </w:p>
    <w:p w14:paraId="5EBD69D3">
      <w:r xmlns:w="http://schemas.openxmlformats.org/wordprocessingml/2006/main">
        <w:t xml:space="preserve">[188] 这就确定了明年“尊重老年人日”的评选结果——[1ua45Bs7xDo] 2022-12-29 (周四) 09:22:13</w:t>
      </w:r>
    </w:p>
    <w:p w14:paraId="68074A24">
      <w:r xmlns:w="http://schemas.openxmlformats.org/wordprocessingml/2006/main">
        <w:t xml:space="preserve">[189] 是的，他很强，但是……我觉得故事里像尼尔皇帝这样的强者，他们的力量应该更有影响力才对（比如对所有敌人造成3到6倍伤害）——[Mz8KX1NuGF2] 2022-12-29 (周四) 10:14:53</w:t>
      </w:r>
    </w:p>
    <w:p w14:paraId="31C6FE50">
      <w:r xmlns:w="http://schemas.openxmlformats.org/wordprocessingml/2006/main">
        <w:t xml:space="preserve">[190] 她是我期待已久的角色，但不出所料，艾斯卡更强，所以她的能力受到了一定的限制。不过，卧室场景完全符合我的预期，我很满意。我会给她换一套衣服。——[zs6lb.FtXow] 2022-12-29 (周四) 10:56:30</w:t>
      </w:r>
    </w:p>
    <w:p w14:paraId="2377DCB4">
      <w:r xmlns:w="http://schemas.openxmlformats.org/wordprocessingml/2006/main">
        <w:t xml:space="preserve">[191] 好了，就是这样。这是一个很难被克制的场地型防御减益效果（难道只有米戈拥有类似的独特能力吗？），即使只有最低的20%效果，也相当于一个能提升攻击力（或伤害）37.14%的增益效果，尤其对于伤害减免率为65%的团队副本首领来说，这在如今的团队副本中很常见。然而，如果3到4个人达到40%到50%的效果，则相当于一个能提升攻击力（或伤害）74.28%到94.29%的增益效果。而且，速度减益效果的作用是减少受到的伤害，代替了防御增益效果。此外，还有一个浪漫的可能性：如果你把它和超级昴组队，即使只有40%的效果（包括他自己在内，3个魔女），速度也会降低100%，相当于时间停止10秒。它本质上是女巫的传说，但它是减益效果而非增益效果，这或许更符合女巫的设定。它的优势在于，由于是减益效果，非女巫也能从中受益；劣势在于，如果女巫数量减少，它的效果就会弱于其他阵营的传说增益效果。——[nya/8WZ0raY] 2022-12-30 (周五) 09:59:30</w:t>
      </w:r>
    </w:p>
    <w:p w14:paraId="3B257ADC">
      <w:r xmlns:w="http://schemas.openxmlformats.org/wordprocessingml/2006/main">
        <w:t xml:space="preserve">[192] 有点晚了，不过哈哈 -- [4Vh9amS5N8o] 2023-12-13 (周三) 16:35:13</w:t>
      </w:r>
    </w:p>
    <w:p w14:paraId="3B400A69">
      <w:r xmlns:w="http://schemas.openxmlformats.org/wordprocessingml/2006/main">
        <w:t xml:space="preserve">[193] 为什么NPC版本的画面更好……？ -- [myiMb5tkN5Q] 2023-12-18 (周一) 23:01:46</w:t>
      </w:r>
    </w:p>
    <w:p w14:paraId="49741068">
      <w:r xmlns:w="http://schemas.openxmlformats.org/wordprocessingml/2006/main">
        <w:t xml:space="preserve">[194] 我很高兴不是唯一一个觉得这幅画很奇怪的人——[VEUXUKFBxnI] 2025-12-15 (周一) 19:10:53</w:t>
      </w:r>
    </w:p>
    <w:p w14:paraId="4197F4CD">
      <w:r xmlns:w="http://schemas.openxmlformats.org/wordprocessingml/2006/main">
        <w:t xml:space="preserve">[195] 我认为这是指速度降至-100时所有动作完全停止的现象。看来我们可能不会再看到任何能无条件降低速度值40或更多的特殊招式了。——[p0aGX7uAshw] 2025-12-19 (周五) 00:20:28</w:t>
      </w:r>
    </w:p>
    <w:p w14:paraId="42F3A9FE">
      <w:r xmlns:w="http://schemas.openxmlformats.org/wordprocessingml/2006/main">
        <w:t xml:space="preserve">[196] ←使用棋盘前请务必阅读规则。</w:t>
      </w:r>
    </w:p>
    <w:p w14:paraId="5B5EFC06">
      <w:r xmlns:w="http://schemas.openxmlformats.org/wordprocessingml/2006/main">
        <w:t xml:space="preserve">[197] 关于规则 †</w:t>
      </w:r>
    </w:p>
    <w:p w14:paraId="366D84FF">
      <w:r xmlns:w="http://schemas.openxmlformats.org/wordprocessingml/2006/main">
        <w:t xml:space="preserve">[198] 请不要抱怨或批评页面编辑者。如果您对其他人的编辑有意见，请通过“提供替代方案”或“自行编辑”的方式进行建设性沟通。</w:t>
      </w:r>
    </w:p>
    <w:p w14:paraId="4BD54AB6">
      <w:r xmlns:w="http://schemas.openxmlformats.org/wordprocessingml/2006/main">
        <w:t xml:space="preserve">[199] 不要发布个人网站或其他禁止未经授权链接的网站的网址。</w:t>
      </w:r>
    </w:p>
    <w:p w14:paraId="5DED4BEB">
      <w:r xmlns:w="http://schemas.openxmlformats.org/wordprocessingml/2006/main">
        <w:t xml:space="preserve">[200] 关于违反规则的帖子 †</w:t>
      </w:r>
    </w:p>
    <w:p w14:paraId="25E13C8C">
      <w:r xmlns:w="http://schemas.openxmlformats.org/wordprocessingml/2006/main">
        <w:t xml:space="preserve">[201] 禁止发布以下类型的帖子，因为它们容易造成干扰。</w:t>
      </w:r>
    </w:p>
    <w:p w14:paraId="3AAC6516">
      <w:r xmlns:w="http://schemas.openxmlformats.org/wordprocessingml/2006/main">
        <w:t xml:space="preserve">[202]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1816EDB5">
      <w:r xmlns:w="http://schemas.openxmlformats.org/wordprocessingml/2006/main">
        <w:t xml:space="preserve">[203] 其他包括使用此维基的人、官方管理员、艺术家、配音演员、现实生活中的个人以及 Twitter 用户等团体。</w:t>
      </w:r>
    </w:p>
    <w:p w14:paraId="1F966BB3">
      <w:r xmlns:w="http://schemas.openxmlformats.org/wordprocessingml/2006/main">
        <w:t xml:space="preserve">[204] 关于向管理层提交的帖子，我们容忍可以解释为用户意见的评论，例如“我希望他们改进这一点”、“我希望他们尽快修复错误”和“维护时间太长了”，但我们不容忍使用辱骂性语言贬低管理层。</w:t>
      </w:r>
    </w:p>
    <w:p w14:paraId="3366C77B">
      <w:r xmlns:w="http://schemas.openxmlformats.org/wordprocessingml/2006/main">
        <w:t xml:space="preserve">[205] 将讨论和意见交流视为“诽谤或对抗他人”是错误的。然而，在讨论或意见交流中使用辱骂性语言、贬低他人、挑衅他人或在缺乏明确证据的情况下发表言论是违法的。说话时务必注意自己的言辞。</w:t>
      </w:r>
    </w:p>
    <w:p w14:paraId="74E31762">
      <w:r xmlns:w="http://schemas.openxmlformats.org/wordprocessingml/2006/main">
        <w:t xml:space="preserve">[206] 攻击性评论是指使用“做这个”或“做那个”等强烈命令、“使用粗俗语言”、“采取居高临下的态度”或“具有挑衅性”的评论。</w:t>
      </w:r>
    </w:p>
    <w:p w14:paraId="371FA943">
      <w:r xmlns:w="http://schemas.openxmlformats.org/wordprocessingml/2006/main">
        <w:t xml:space="preserve">[207] 禁止发布冒犯现有玩家的帖子，例如“还有人玩这个游戏吗？”或“这游戏已经凉了”。这并不意味着您完全不能发表任何负面言论，而是指那些超出单纯负面评价范围，构成诽谤或诋毁的帖子将被禁止发布。</w:t>
      </w:r>
    </w:p>
    <w:p w14:paraId="2BF97DA2">
      <w:r xmlns:w="http://schemas.openxmlformats.org/wordprocessingml/2006/main">
        <w:t xml:space="preserve">[208] 公开羞辱其他玩家，即公开其游戏内名称或UID。</w:t>
      </w:r>
    </w:p>
    <w:p w14:paraId="6A8720B6">
      <w:r xmlns:w="http://schemas.openxmlformats.org/wordprocessingml/2006/main">
        <w:t xml:space="preserve">[209] 但是，分享有助于游戏攻略的信息和视频是允许的。</w:t>
      </w:r>
    </w:p>
    <w:p w14:paraId="73B37E99">
      <w:r xmlns:w="http://schemas.openxmlformats.org/wordprocessingml/2006/main">
        <w:t xml:space="preserve">[210] 参考其他应用程序</w:t>
      </w:r>
    </w:p>
    <w:p w14:paraId="0286C55F">
      <w:r xmlns:w="http://schemas.openxmlformats.org/wordprocessingml/2006/main">
        <w:t xml:space="preserve">[211] 在多个论坛上多次发帖</w:t>
      </w:r>
    </w:p>
    <w:p w14:paraId="593FB77F">
      <w:r xmlns:w="http://schemas.openxmlformats.org/wordprocessingml/2006/main">
        <w:t xml:space="preserve">[212] 写出一串毫无意义的字符</w:t>
      </w:r>
    </w:p>
    <w:p w14:paraId="4CA74348">
      <w:r xmlns:w="http://schemas.openxmlformats.org/wordprocessingml/2006/main">
        <w:t xml:space="preserve">[213] 关于作弊和利用漏洞的帖子</w:t>
      </w:r>
    </w:p>
    <w:p w14:paraId="3FF5EF55">
      <w:r xmlns:w="http://schemas.openxmlformats.org/wordprocessingml/2006/main">
        <w:t xml:space="preserve">[214] 最好的办法是忽略违反规则的帖子。上钩或反驳只会让事情变得更糟。</w:t>
      </w:r>
    </w:p>
    <w:p w14:paraId="266CEC73">
      <w:r xmlns:w="http://schemas.openxmlformats.org/wordprocessingml/2006/main">
        <w:t xml:space="preserve">[215] *在上述规则中，“诽谤”指的是在没有客观证据的情况下诋毁和贬低他人。将所有批评性文章都归为“诽谤”是不正确的，所以请务必谨慎。</w:t>
      </w:r>
    </w:p>
    <w:p w14:paraId="1EC4BC22">
      <w:r xmlns:w="http://schemas.openxmlformats.org/wordprocessingml/2006/main">
        <w:t xml:space="preserve">[216] 关于修改和删除发帖日志 †</w:t>
      </w:r>
    </w:p>
    <w:p w14:paraId="4815DC30">
      <w:r xmlns:w="http://schemas.openxmlformats.org/wordprocessingml/2006/main">
        <w:t xml:space="preserve">[217] 但是，允许更正印刷错误、遗漏和字体颜色。（他人出于善意所做的更正也允许。）</w:t>
      </w:r>
    </w:p>
    <w:p w14:paraId="443F7693">
      <w:r xmlns:w="http://schemas.openxmlformats.org/wordprocessingml/2006/main">
        <w:t xml:space="preserve">[218] 作为例外情况，您可以删除自己的帖子，但事后必须向管理员报告。此外，删除时，请将整个评论替换为以下文本，而不是完全删除：&amp;color(#ff0000){''发帖人已删除''};</w:t>
      </w:r>
    </w:p>
    <w:p w14:paraId="2BC956ED">
      <w:r xmlns:w="http://schemas.openxmlformats.org/wordprocessingml/2006/main">
        <w:t xml:space="preserve">[219] 关于评论删除违反规则的帖子 †</w:t>
      </w:r>
    </w:p>
    <w:p w14:paraId="2318DB74">
      <w:r xmlns:w="http://schemas.openxmlformats.org/wordprocessingml/2006/main">
        <w:t xml:space="preserve">[220] 您可以自行注释掉上述任何违反规则的评论，无需管理员许可。但是，如果您注释掉了某条评论，请务必在“违规举报公告板”上进行举报。举报时请使用“违规举报公告板”上的模板。</w:t>
      </w:r>
    </w:p>
    <w:p w14:paraId="1C9B2769">
      <w:r xmlns:w="http://schemas.openxmlformats.org/wordprocessingml/2006/main">
        <w:t xml:space="preserve">[221] 未经 CO 举报公告板举报而被评论删除的帖子将被恢复，而评论删除帖子的人将受到处罚。</w:t>
      </w:r>
    </w:p>
    <w:p w14:paraId="389070E1">
      <w:r xmlns:w="http://schemas.openxmlformats.org/wordprocessingml/2006/main">
        <w:t xml:space="preserve">[222] 如果您反复向 CO 举报公告板举报不违反规则的帖子，我们将认为您是自私的，并将对您实施发帖和编辑限制。</w:t>
      </w:r>
    </w:p>
    <w:p w14:paraId="5C6FF9E8">
      <w:r xmlns:w="http://schemas.openxmlformats.org/wordprocessingml/2006/main">
        <w:t xml:space="preserve">[223] 在 CO 报告公告板上，不构成违规的报告可以由管理员酌情恢复。</w:t>
      </w:r>
    </w:p>
    <w:p w14:paraId="6023CADA">
      <w:r xmlns:w="http://schemas.openxmlformats.org/wordprocessingml/2006/main">
        <w:t xml:space="preserve">[224] 我们再次要求您不要评论那些并未违反规则的评论。（例如，诸如“虽然不违反规则，但显然是在挑衅”、“恶作剧”或“评论整个帖子”之类的主观判断。）</w:t>
      </w:r>
    </w:p>
    <w:p w14:paraId="011A0F0E">
      <w:r xmlns:w="http://schemas.openxmlformats.org/wordprocessingml/2006/main">
        <w:t xml:space="preserve">[225] 关于不违反规则但“冒犯性”的帖子 †</w:t>
      </w:r>
    </w:p>
    <w:p w14:paraId="7129904B">
      <w:r xmlns:w="http://schemas.openxmlformats.org/wordprocessingml/2006/main">
        <w:t xml:space="preserve">[226] 即使帖子内容具有冒犯性，除非违反版规，否则不会被删除。由于每个人对冒犯性的接受程度不同，请使用 NGID 功能隐藏评论，而不是争论或恶意挑衅。</w:t>
      </w:r>
    </w:p>
    <w:p w14:paraId="2A55D9BD">
      <w:r xmlns:w="http://schemas.openxmlformats.org/wordprocessingml/2006/main">
        <w:t xml:space="preserve">[227] 挑衅难道不是一种违规行为吗？†</w:t>
      </w:r>
    </w:p>
    <w:p w14:paraId="0E0F5507">
      <w:r xmlns:w="http://schemas.openxmlformats.org/wordprocessingml/2006/main">
        <w:t xml:space="preserve">[228] 每个人对“煽动性言论”的定义都大相径庭，因此我们不认为这是违规行为。如果您认为某条评论具有煽动性，请使用 NGID 功能将其隐藏。</w:t>
      </w:r>
    </w:p>
    <w:p w14:paraId="50ACD212">
      <w:r xmlns:w="http://schemas.openxmlformats.org/wordprocessingml/2006/main">
        <w:t xml:space="preserve">[229] 抱怨难道不算违法吗？†</w:t>
      </w:r>
    </w:p>
    <w:p w14:paraId="67F865B4">
      <w:r xmlns:w="http://schemas.openxmlformats.org/wordprocessingml/2006/main">
        <w:t xml:space="preserve">[230] 一般而言，抱怨本身并不构成违规。但是，针对本作品的负面宣传、诽谤、辱骂性语言以及超出抱怨范围的对抗性言论均构成违规。如果您认为抱怨内容冒犯了您，请使用 NGID 功能隐藏相关评论。</w:t>
      </w:r>
    </w:p>
    <w:p w14:paraId="7B10B00C">
      <w:r xmlns:w="http://schemas.openxmlformats.org/wordprocessingml/2006/main">
        <w:t xml:space="preserve">[231] 如果您不确定某个帖子是否违反规则，该怎么办？ †</w:t>
      </w:r>
    </w:p>
    <w:p w14:paraId="0E4199E5">
      <w:r xmlns:w="http://schemas.openxmlformats.org/wordprocessingml/2006/main">
        <w:t xml:space="preserve">[232] 有些帖子内容含糊不清，难以判断是否违规。评论删除这类含糊不清的帖子可能会导致问题，所以请不要评论删除，而是使用 NGID 功能将评论隐藏起来。</w:t>
      </w:r>
    </w:p>
    <w:p w14:paraId="48EF4EDE">
      <w:r xmlns:w="http://schemas.openxmlformats.org/wordprocessingml/2006/main">
        <w:t xml:space="preserve">[233] 对屡犯者的处罚 †</w:t>
      </w:r>
    </w:p>
    <w:p w14:paraId="0D1B13FD">
      <w:r xmlns:w="http://schemas.openxmlformats.org/wordprocessingml/2006/main">
        <w:t xml:space="preserve">[234] 屡次违反规则或发布特别恶意的帖子，管理员可酌情予以处罚，例如“禁止访问”或“限制发帖”。</w:t>
      </w:r>
    </w:p>
    <w:p w14:paraId="318B7C5B">
      <w:r xmlns:w="http://schemas.openxmlformats.org/wordprocessingml/2006/main">
        <w:t xml:space="preserve">[235] 如果您对进一步改进有任何建议，请通过 Wiki 管理公告板与我们联系。</w:t>
      </w:r>
    </w:p>
    <w:p w14:paraId="50FAC25E"/>
    <w:p w14:paraId="5A1BFA02">
      <w:r xmlns:w="http://schemas.openxmlformats.org/wordprocessingml/2006/main">
        <w:rPr>
          <w:b/>
        </w:rPr>
        <w:t xml:space="preserve">A356</w:t>
      </w:r>
    </w:p>
    <w:p w14:paraId="1862120E">
      <w:r xmlns:w="http://schemas.openxmlformats.org/wordprocessingml/2006/main">
        <w:t xml:space="preserve">[0] 索引：所有角色 | SSR 角色 | SR 角色 | R 角色</w:t>
      </w:r>
    </w:p>
    <w:p w14:paraId="13806660">
      <w:r xmlns:w="http://schemas.openxmlformats.org/wordprocessingml/2006/main">
        <w:t xml:space="preserve">[1] 基本信息</w:t>
      </w:r>
    </w:p>
    <w:p w14:paraId="37B672F7">
      <w:r xmlns:w="http://schemas.openxmlformats.org/wordprocessingml/2006/main">
        <w:t xml:space="preserve">[2] 在游戏中</w:t>
      </w:r>
    </w:p>
    <w:p w14:paraId="19B8A72C">
      <w:r xmlns:w="http://schemas.openxmlformats.org/wordprocessingml/2006/main">
        <w:t xml:space="preserve">[3] 琐事</w:t>
      </w:r>
    </w:p>
    <w:p w14:paraId="126F1281">
      <w:r xmlns:w="http://schemas.openxmlformats.org/wordprocessingml/2006/main">
        <w:t xml:space="preserve">[4] 官方推特账号介绍</w:t>
      </w:r>
    </w:p>
    <w:p w14:paraId="2B234861">
      <w:r xmlns:w="http://schemas.openxmlformats.org/wordprocessingml/2006/main">
        <w:t xml:space="preserve">[5] 评论表单</w:t>
      </w:r>
    </w:p>
    <w:p w14:paraId="68A166BD">
      <w:r xmlns:w="http://schemas.openxmlformats.org/wordprocessingml/2006/main">
        <w:t xml:space="preserve">[6] 基本信息 †</w:t>
      </w:r>
    </w:p>
    <w:p w14:paraId="2286C005">
      <w:r xmlns:w="http://schemas.openxmlformats.org/wordprocessingml/2006/main">
        <w:t xml:space="preserve">[7] 变换图像</w:t>
      </w:r>
    </w:p>
    <w:p w14:paraId="2F8021B1">
      <w:r xmlns:w="http://schemas.openxmlformats.org/wordprocessingml/2006/main">
        <w:t xml:space="preserve">[8] 简介</w:t>
      </w:r>
    </w:p>
    <w:p w14:paraId="38ACAEAD">
      <w:r xmlns:w="http://schemas.openxmlformats.org/wordprocessingml/2006/main">
        <w:t xml:space="preserve">[9] 姓名</w:t>
      </w:r>
    </w:p>
    <w:p w14:paraId="59DE95A0">
      <w:r xmlns:w="http://schemas.openxmlformats.org/wordprocessingml/2006/main">
        <w:t xml:space="preserve">[10] 女巫玛丽</w:t>
      </w:r>
    </w:p>
    <w:p w14:paraId="75510939">
      <w:r xmlns:w="http://schemas.openxmlformats.org/wordprocessingml/2006/main">
        <w:t xml:space="preserve">[11] 真实姓名</w:t>
      </w:r>
    </w:p>
    <w:p w14:paraId="570BAD13">
      <w:r xmlns:w="http://schemas.openxmlformats.org/wordprocessingml/2006/main">
        <w:t xml:space="preserve">[12] 梅里·科佩利乌斯</w:t>
      </w:r>
    </w:p>
    <w:p w14:paraId="4CD76AB8">
      <w:r xmlns:w="http://schemas.openxmlformats.org/wordprocessingml/2006/main">
        <w:t xml:space="preserve">[13] 稀有度</w:t>
      </w:r>
    </w:p>
    <w:p w14:paraId="5B0D0384">
      <w:r xmlns:w="http://schemas.openxmlformats.org/wordprocessingml/2006/main">
        <w:t xml:space="preserve">[14] 普通攻击</w:t>
      </w:r>
    </w:p>
    <w:p w14:paraId="2415E710">
      <w:r xmlns:w="http://schemas.openxmlformats.org/wordprocessingml/2006/main">
        <w:t xml:space="preserve">[15] 近战攻击（物理）</w:t>
      </w:r>
    </w:p>
    <w:p w14:paraId="15B72778">
      <w:r xmlns:w="http://schemas.openxmlformats.org/wordprocessingml/2006/main">
        <w:t xml:space="preserve">[16] 附属派系</w:t>
      </w:r>
    </w:p>
    <w:p w14:paraId="487F8174">
      <w:r xmlns:w="http://schemas.openxmlformats.org/wordprocessingml/2006/main">
        <w:t xml:space="preserve">[17] 女巫</w:t>
      </w:r>
    </w:p>
    <w:p w14:paraId="3A57A385">
      <w:r xmlns:w="http://schemas.openxmlformats.org/wordprocessingml/2006/main">
        <w:t xml:space="preserve">[18] 爱迈莫科</w:t>
      </w:r>
    </w:p>
    <w:p w14:paraId="6B5C321A">
      <w:r xmlns:w="http://schemas.openxmlformats.org/wordprocessingml/2006/main">
        <w:t xml:space="preserve">[19] 插图</w:t>
      </w:r>
    </w:p>
    <w:p w14:paraId="40EB56A3">
      <w:r xmlns:w="http://schemas.openxmlformats.org/wordprocessingml/2006/main">
        <w:t xml:space="preserve">[20] 清爽的鲨鱼皮</w:t>
      </w:r>
    </w:p>
    <w:p w14:paraId="59F54ED2">
      <w:r xmlns:w="http://schemas.openxmlformats.org/wordprocessingml/2006/main">
        <w:t xml:space="preserve">[21] SD字符</w:t>
      </w:r>
    </w:p>
    <w:p w14:paraId="195F07D9">
      <w:r xmlns:w="http://schemas.openxmlformats.org/wordprocessingml/2006/main">
        <w:t xml:space="preserve">[22] 风味文字</w:t>
      </w:r>
    </w:p>
    <w:p w14:paraId="26E7B623">
      <w:r xmlns:w="http://schemas.openxmlformats.org/wordprocessingml/2006/main">
        <w:t xml:space="preserve">[23] “我是女巫玛丽……很高兴见到你。如果在这里工作能赎清我的罪孽，我愿竭尽全力。” 她是一位拥有诅咒娃娃魔法力量的女巫，曾被用于一项旨在将女巫力量应用于军事领域的研究。她外表如同西方玩偶，能够完全抹去自己的表情和存在感，变得如同玩偶一般。她会突然出现在目标身后，以违背人体结构的动作迷惑目标。</w:t>
      </w:r>
    </w:p>
    <w:p w14:paraId="3CCCCA07">
      <w:r xmlns:w="http://schemas.openxmlformats.org/wordprocessingml/2006/main">
        <w:t xml:space="preserve">[24] 如何获得</w:t>
      </w:r>
    </w:p>
    <w:p w14:paraId="6AA0BCCD">
      <w:r xmlns:w="http://schemas.openxmlformats.org/wordprocessingml/2006/main">
        <w:t xml:space="preserve">[25] 在“万圣节娃娃跳舞”活动中获得总计 100 个“兴奋的芽 - 克制”</w:t>
      </w:r>
    </w:p>
    <w:p w14:paraId="7DDFE2CA">
      <w:r xmlns:w="http://schemas.openxmlformats.org/wordprocessingml/2006/main">
        <w:t xml:space="preserve">[26] 基础属性（⭐︎1）* 每提升一个⭐︎，属性值增加50%，⭐︎5时为⭐︎1值的3倍。</w:t>
      </w:r>
    </w:p>
    <w:p w14:paraId="70513735">
      <w:r xmlns:w="http://schemas.openxmlformats.org/wordprocessingml/2006/main">
        <w:t xml:space="preserve">[27] 级</w:t>
      </w:r>
    </w:p>
    <w:p w14:paraId="36383246">
      <w:r xmlns:w="http://schemas.openxmlformats.org/wordprocessingml/2006/main">
        <w:t xml:space="preserve">[28] 耐力</w:t>
      </w:r>
    </w:p>
    <w:p w14:paraId="7B00D2D8">
      <w:r xmlns:w="http://schemas.openxmlformats.org/wordprocessingml/2006/main">
        <w:t xml:space="preserve">[29] 攻击力</w:t>
      </w:r>
    </w:p>
    <w:p w14:paraId="3BFFEF85">
      <w:r xmlns:w="http://schemas.openxmlformats.org/wordprocessingml/2006/main">
        <w:t xml:space="preserve">[30] 防御能力</w:t>
      </w:r>
    </w:p>
    <w:p w14:paraId="2A083316">
      <w:r xmlns:w="http://schemas.openxmlformats.org/wordprocessingml/2006/main">
        <w:t xml:space="preserve">[31] 魔力</w:t>
      </w:r>
    </w:p>
    <w:p w14:paraId="186DEA6C">
      <w:r xmlns:w="http://schemas.openxmlformats.org/wordprocessingml/2006/main">
        <w:t xml:space="preserve">[32] 魔法抗性</w:t>
      </w:r>
    </w:p>
    <w:p w14:paraId="547B8765">
      <w:r xmlns:w="http://schemas.openxmlformats.org/wordprocessingml/2006/main">
        <w:t xml:space="preserve">[33] 详细状态</w:t>
      </w:r>
    </w:p>
    <w:p w14:paraId="2BA0CF07">
      <w:r xmlns:w="http://schemas.openxmlformats.org/wordprocessingml/2006/main">
        <w:t xml:space="preserve">[34] 准确性</w:t>
      </w:r>
    </w:p>
    <w:p w14:paraId="76006FAA">
      <w:r xmlns:w="http://schemas.openxmlformats.org/wordprocessingml/2006/main">
        <w:t xml:space="preserve">[35] 回避能力</w:t>
      </w:r>
    </w:p>
    <w:p w14:paraId="68A2C8E7">
      <w:r xmlns:w="http://schemas.openxmlformats.org/wordprocessingml/2006/main">
        <w:t xml:space="preserve">[36] 连击率</w:t>
      </w:r>
    </w:p>
    <w:p w14:paraId="408C95DB">
      <w:r xmlns:w="http://schemas.openxmlformats.org/wordprocessingml/2006/main">
        <w:t xml:space="preserve">[37] 反击率</w:t>
      </w:r>
    </w:p>
    <w:p w14:paraId="0FCC7E68">
      <w:r xmlns:w="http://schemas.openxmlformats.org/wordprocessingml/2006/main">
        <w:t xml:space="preserve">[38] 眩晕激活率</w:t>
      </w:r>
    </w:p>
    <w:p w14:paraId="23CE6D0D">
      <w:r xmlns:w="http://schemas.openxmlformats.org/wordprocessingml/2006/main">
        <w:t xml:space="preserve">[39] 抗眩晕能力</w:t>
      </w:r>
    </w:p>
    <w:p w14:paraId="42D57CC1">
      <w:r xmlns:w="http://schemas.openxmlformats.org/wordprocessingml/2006/main">
        <w:t xml:space="preserve">[40] 移动速度</w:t>
      </w:r>
    </w:p>
    <w:p w14:paraId="091AC0F8">
      <w:r xmlns:w="http://schemas.openxmlformats.org/wordprocessingml/2006/main">
        <w:t xml:space="preserve">[41] 部署速度</w:t>
      </w:r>
    </w:p>
    <w:p w14:paraId="185DB788">
      <w:r xmlns:w="http://schemas.openxmlformats.org/wordprocessingml/2006/main">
        <w:t xml:space="preserve">[42] 行动速度</w:t>
      </w:r>
    </w:p>
    <w:p w14:paraId="4F3D199F">
      <w:r xmlns:w="http://schemas.openxmlformats.org/wordprocessingml/2006/main">
        <w:t xml:space="preserve">[43] 致命的装药量</w:t>
      </w:r>
    </w:p>
    <w:p w14:paraId="10405C51">
      <w:r xmlns:w="http://schemas.openxmlformats.org/wordprocessingml/2006/main">
        <w:t xml:space="preserve">[44] 特殊招式</w:t>
      </w:r>
    </w:p>
    <w:p w14:paraId="0AB2F391">
      <w:r xmlns:w="http://schemas.openxmlformats.org/wordprocessingml/2006/main">
        <w:t xml:space="preserve">[45] 姓名</w:t>
      </w:r>
    </w:p>
    <w:p w14:paraId="5E51BD93">
      <w:r xmlns:w="http://schemas.openxmlformats.org/wordprocessingml/2006/main">
        <w:t xml:space="preserve">[46] 效应</w:t>
      </w:r>
    </w:p>
    <w:p w14:paraId="2694E559">
      <w:r xmlns:w="http://schemas.openxmlformats.org/wordprocessingml/2006/main">
        <w:t xml:space="preserve">[47] 我在你身后</w:t>
      </w:r>
    </w:p>
    <w:p w14:paraId="554BCEFF">
      <w:r xmlns:w="http://schemas.openxmlformats.org/wordprocessingml/2006/main">
        <w:t xml:space="preserve">[48] 对单个敌人造成6倍物理伤害。有30%的几率附加诅咒效果。</w:t>
      </w:r>
    </w:p>
    <w:p w14:paraId="0AD058D2">
      <w:r xmlns:w="http://schemas.openxmlformats.org/wordprocessingml/2006/main">
        <w:t xml:space="preserve">[49] 我在你身后</w:t>
      </w:r>
      <w:r xmlns:w="http://schemas.openxmlformats.org/wordprocessingml/2006/main">
        <w:tab xmlns:w="http://schemas.openxmlformats.org/wordprocessingml/2006/main"/>
      </w:r>
      <w:r xmlns:w="http://schemas.openxmlformats.org/wordprocessingml/2006/main">
        <w:t xml:space="preserve">+</w:t>
      </w:r>
    </w:p>
    <w:p w14:paraId="03735117">
      <w:r xmlns:w="http://schemas.openxmlformats.org/wordprocessingml/2006/main">
        <w:t xml:space="preserve">[50] 对单个敌人造成9倍物理伤害。有50%的几率附加诅咒效果。</w:t>
      </w:r>
    </w:p>
    <w:p w14:paraId="0FEA727B">
      <w:r xmlns:w="http://schemas.openxmlformats.org/wordprocessingml/2006/main">
        <w:t xml:space="preserve">[51] 独特效果</w:t>
      </w:r>
    </w:p>
    <w:p w14:paraId="2F25D740">
      <w:r xmlns:w="http://schemas.openxmlformats.org/wordprocessingml/2006/main">
        <w:t xml:space="preserve">[52] 姓名</w:t>
      </w:r>
    </w:p>
    <w:p w14:paraId="0508B57E">
      <w:r xmlns:w="http://schemas.openxmlformats.org/wordprocessingml/2006/main">
        <w:t xml:space="preserve">[53] 效应</w:t>
      </w:r>
    </w:p>
    <w:p w14:paraId="54CA320F">
      <w:r xmlns:w="http://schemas.openxmlformats.org/wordprocessingml/2006/main">
        <w:t xml:space="preserve">[54] 答录机：49 条留言</w:t>
      </w:r>
    </w:p>
    <w:p w14:paraId="077C5575">
      <w:r xmlns:w="http://schemas.openxmlformats.org/wordprocessingml/2006/main">
        <w:t xml:space="preserve">[55] 撤退时，所有敌人的特殊攻击槽减少 50%。</w:t>
      </w:r>
    </w:p>
    <w:p w14:paraId="06EE0D0D">
      <w:r xmlns:w="http://schemas.openxmlformats.org/wordprocessingml/2006/main">
        <w:t xml:space="preserve">[56] 答录机：49+</w:t>
      </w:r>
    </w:p>
    <w:p w14:paraId="192F1C34">
      <w:r xmlns:w="http://schemas.openxmlformats.org/wordprocessingml/2006/main">
        <w:t xml:space="preserve">[57] 撤退时，所有敌人的终极计量表减少 50%，并且对所有敌人施加必定诅咒（免疫诅咒的敌人不受影响）。</w:t>
      </w:r>
    </w:p>
    <w:p w14:paraId="46C138D5">
      <w:r xmlns:w="http://schemas.openxmlformats.org/wordprocessingml/2006/main">
        <w:t xml:space="preserve">[58] 休闲服装照片</w:t>
      </w:r>
    </w:p>
    <w:p w14:paraId="5804ABE1">
      <w:r xmlns:w="http://schemas.openxmlformats.org/wordprocessingml/2006/main">
        <w:t xml:space="preserve">[59] 增强图像</w:t>
      </w:r>
    </w:p>
    <w:p w14:paraId="4522EA42">
      <w:r xmlns:w="http://schemas.openxmlformats.org/wordprocessingml/2006/main">
        <w:t xml:space="preserve">[60] 在游戏中 †</w:t>
      </w:r>
    </w:p>
    <w:p w14:paraId="6FA93611">
      <w:r xmlns:w="http://schemas.openxmlformats.org/wordprocessingml/2006/main">
        <w:t xml:space="preserve">[61] 作为一名攻击者，他的攻击力较低，而且他的行动速度、特殊技能充能速度以及特殊技能诅咒的成功率都只是平均水平。</w:t>
      </w:r>
    </w:p>
    <w:p w14:paraId="0909CB8D">
      <w:r xmlns:w="http://schemas.openxmlformats.org/wordprocessingml/2006/main">
        <w:t xml:space="preserve">[62] 在突袭战中，降低敌人的必杀槽无效，但诅咒效果会点亮一盏BREAK灯。如果手动迫使敌人撤退，则会点亮两盏灯。</w:t>
      </w:r>
    </w:p>
    <w:p w14:paraId="589CABBA">
      <w:r xmlns:w="http://schemas.openxmlformats.org/wordprocessingml/2006/main">
        <w:t xml:space="preserve">[63] 当与限时活动奖励“纯白泳衣”配合使用时，“纯白泳衣”的效果会在登场时对所有敌人施加一个必定诅咒。诅咒效果结束后，梅丽觉醒后的独特效果会再次施加一个必定诅咒，使敌人的特殊技能延迟30秒。如果条件允许，也可以在撤退前尝试使用特殊技能，看看能否触发这个概率诅咒。该诅咒会降低敌人特殊技能槽增长速度的70-80%，虽然不会完全阻止槽位增长，但其他诅咒造成的任何轻微增长都会被该独特效果降低特殊技能槽的数值所抵消。即使在诅咒生效过程中发动了“强者光环”，诅咒也不会被移除，而且“强者光环”增加的特殊技能槽数值为50%，因此敌人暂时无法使用特殊技能。在“强者光环”第二次出现之前撤退，可以减少特殊技槽并覆盖诅咒效果的持续时间。如果能争取到30秒，可以考虑使用必定施加诅咒但发动速度较慢的“恋之奇迹☆甜蜜”，以进一步延长诅咒效果。</w:t>
      </w:r>
    </w:p>
    <w:p w14:paraId="5B1D70FA">
      <w:r xmlns:w="http://schemas.openxmlformats.org/wordprocessingml/2006/main">
        <w:t xml:space="preserve">[64] 琐事 †</w:t>
      </w:r>
    </w:p>
    <w:p w14:paraId="1224F65B">
      <w:r xmlns:w="http://schemas.openxmlformats.org/wordprocessingml/2006/main">
        <w:t xml:space="preserve">[65] 尽管外表相似，但她和妮可的年龄相同，尽管严格来说妮可比她大四个月，因为妮可比她早出生四个月。</w:t>
      </w:r>
    </w:p>
    <w:p w14:paraId="6A4B6190">
      <w:r xmlns:w="http://schemas.openxmlformats.org/wordprocessingml/2006/main">
        <w:t xml:space="preserve">[66] 被制成玩偶后，它能够做出超越人类活动范围的动作，甚至能胜过尼尔皇帝。这种特性在SD模型中也得到了体现，动作略显生硬。</w:t>
      </w:r>
    </w:p>
    <w:p w14:paraId="5B89FD7A">
      <w:r xmlns:w="http://schemas.openxmlformats.org/wordprocessingml/2006/main">
        <w:t xml:space="preserve">[67] 在战斗中，它处于人类和玩偶的结合状态，但它也可以完全变成玩偶，在这种情况下，它会变成一张令人毛骨悚然的玩偶脸，并失去活力。</w:t>
      </w:r>
    </w:p>
    <w:p w14:paraId="7C798399">
      <w:r xmlns:w="http://schemas.openxmlformats.org/wordprocessingml/2006/main">
        <w:t xml:space="preserve">[68] 跃迁能力的距离限制只有几公里，而且会消耗大量的切向力，因此不能随意使用。</w:t>
      </w:r>
    </w:p>
    <w:p w14:paraId="522258B2">
      <w:r xmlns:w="http://schemas.openxmlformats.org/wordprocessingml/2006/main">
        <w:t xml:space="preserve">[69] 以前的妮可只是个有点假小子气的普通女孩，所以她们关系很好，但现在的妮可完全疏远了她，躲着她。可怜的妮可……不，其实不是，都是你自己的错……</w:t>
      </w:r>
    </w:p>
    <w:p w14:paraId="58EF76E6">
      <w:r xmlns:w="http://schemas.openxmlformats.org/wordprocessingml/2006/main">
        <w:t xml:space="preserve">[70] 官方推特账号简介 †</w:t>
      </w:r>
    </w:p>
    <w:p w14:paraId="6A501020">
      <w:r xmlns:w="http://schemas.openxmlformats.org/wordprocessingml/2006/main">
        <w:t xml:space="preserve">[71] 人物介绍</w:t>
      </w:r>
    </w:p>
    <w:p w14:paraId="02169A46">
      <w:r xmlns:w="http://schemas.openxmlformats.org/wordprocessingml/2006/main">
        <w:t xml:space="preserve">[72] 评论表 †</w:t>
      </w:r>
    </w:p>
    <w:p w14:paraId="5E624089">
      <w:r xmlns:w="http://schemas.openxmlformats.org/wordprocessingml/2006/main">
        <w:t xml:space="preserve">[73] 点击打开历史日志列表</w:t>
      </w:r>
    </w:p>
    <w:p w14:paraId="13EED7A5">
      <w:r xmlns:w="http://schemas.openxmlformats.org/wordprocessingml/2006/main">
        <w:t xml:space="preserve">[74] 末尾的数字越小，日志就越旧。</w:t>
      </w:r>
    </w:p>
    <w:p w14:paraId="54C5D58D">
      <w:r xmlns:w="http://schemas.openxmlformats.org/wordprocessingml/2006/main">
        <w:t xml:space="preserve">[75]“评论/女巫玛丽/”没有子页面。</w:t>
      </w:r>
    </w:p>
    <w:p w14:paraId="4E964C90">
      <w:r xmlns:w="http://schemas.openxmlformats.org/wordprocessingml/2006/main">
        <w:t xml:space="preserve">[76] 他看起来就像是受害者…… -- [Gvbdr3ViT5E] 2025-10-22 (周三) 07:24:56</w:t>
      </w:r>
    </w:p>
    <w:p w14:paraId="4CF9636C">
      <w:r xmlns:w="http://schemas.openxmlformats.org/wordprocessingml/2006/main">
        <w:t xml:space="preserve">[77] 这或许是初期对抗VH菊里和虎彻的救星，因为与支援泷太郎博士相比，它所需的资源要少得多。——[k5dUpO.c7rg] 2025-10-23 (周四) 01:56:32</w:t>
      </w:r>
    </w:p>
    <w:p w14:paraId="208B5C75">
      <w:r xmlns:w="http://schemas.openxmlformats.org/wordprocessingml/2006/main">
        <w:t xml:space="preserve">[78] 我觉得这很强。我推荐给那些在打VH钢铁或VH蛛网火焰时遇到困难的人。它应该在我所在的地区会非常有用。——[9oODhngGdCs] 2025-10-23 (周四) 02:19:38</w:t>
      </w:r>
    </w:p>
    <w:p w14:paraId="666138BE">
      <w:r xmlns:w="http://schemas.openxmlformats.org/wordprocessingml/2006/main">
        <w:t xml:space="preserve">[79] 我在看活动剧情的时候，被这位老太太的脸吓了一跳！？我一直很困惑为什么要把脸设计成那样，直到我意识到这是为了表现西方娃娃……相比之下，FF里的卡尔科布雷娜看起来才更像娃娃，而且也很可爱。——[SHRYujFNOK.] 2025-10-26 (周日) 16:12:54</w:t>
      </w:r>
    </w:p>
    <w:p w14:paraId="35820636">
      <w:r xmlns:w="http://schemas.openxmlformats.org/wordprocessingml/2006/main">
        <w:t xml:space="preserve">[80] 我觉得这行不通，因为敌人没有智能手机…… -- [PN9J0ZRxJbI] 2025-10-24 (周五) 02:10:04</w:t>
      </w:r>
    </w:p>
    <w:p w14:paraId="6A95EF68">
      <w:r xmlns:w="http://schemas.openxmlformats.org/wordprocessingml/2006/main">
        <w:t xml:space="preserve">[81] ←使用棋盘前请务必阅读规则。</w:t>
      </w:r>
    </w:p>
    <w:p w14:paraId="09E91F89">
      <w:r xmlns:w="http://schemas.openxmlformats.org/wordprocessingml/2006/main">
        <w:t xml:space="preserve">[82] 关于规则 †</w:t>
      </w:r>
    </w:p>
    <w:p w14:paraId="63A48E15">
      <w:r xmlns:w="http://schemas.openxmlformats.org/wordprocessingml/2006/main">
        <w:t xml:space="preserve">[83] 请不要抱怨或批评页面编辑者。如果您对其他人的编辑有意见，请通过“提供替代方案”或“自行编辑”的方式进行建设性沟通。</w:t>
      </w:r>
    </w:p>
    <w:p w14:paraId="7552FC4E">
      <w:r xmlns:w="http://schemas.openxmlformats.org/wordprocessingml/2006/main">
        <w:t xml:space="preserve">[84] 不要发布个人网站或其他禁止未经授权链接的网站的网址。</w:t>
      </w:r>
    </w:p>
    <w:p w14:paraId="73546E21">
      <w:r xmlns:w="http://schemas.openxmlformats.org/wordprocessingml/2006/main">
        <w:t xml:space="preserve">[85] 关于违反规则的帖子 †</w:t>
      </w:r>
    </w:p>
    <w:p w14:paraId="7B53D36E">
      <w:r xmlns:w="http://schemas.openxmlformats.org/wordprocessingml/2006/main">
        <w:t xml:space="preserve">[86] 禁止发布以下类型的帖子，因为它们容易造成干扰。</w:t>
      </w:r>
    </w:p>
    <w:p w14:paraId="0712073E">
      <w:r xmlns:w="http://schemas.openxmlformats.org/wordprocessingml/2006/main">
        <w:t xml:space="preserve">[87]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2E4AA4C8">
      <w:r xmlns:w="http://schemas.openxmlformats.org/wordprocessingml/2006/main">
        <w:t xml:space="preserve">[88] 其他包括使用此维基的人、官方管理员、艺术家、配音演员、现实生活中的个人以及 Twitter 用户等团体。</w:t>
      </w:r>
    </w:p>
    <w:p w14:paraId="4F9DC634">
      <w:r xmlns:w="http://schemas.openxmlformats.org/wordprocessingml/2006/main">
        <w:t xml:space="preserve">[89] 关于向管理层提交的帖子，我们容忍可以解释为用户反馈的评论，例如“我希望他们改进这一点”、“我希望他们尽快修复错误”和“维护时间太长了”，但我们不容忍使用辱骂性语言贬低管理层。</w:t>
      </w:r>
    </w:p>
    <w:p w14:paraId="65176DDD">
      <w:r xmlns:w="http://schemas.openxmlformats.org/wordprocessingml/2006/main">
        <w:t xml:space="preserve">[90] 将讨论和意见交流视为“诽谤或对抗他人”是错误的。然而，在讨论或意见交流中使用辱骂性语言、贬低他人、挑衅他人或在缺乏明确证据的情况下发表言论也是错误的。说话时务必注意自己的言辞。</w:t>
      </w:r>
    </w:p>
    <w:p w14:paraId="6CCFFAE8">
      <w:r xmlns:w="http://schemas.openxmlformats.org/wordprocessingml/2006/main">
        <w:t xml:space="preserve">[91] 攻击性言论包括使用“做这个”或“做那个”等强硬命令、“使用粗俗语言”、“居高临下”和“挑衅”。</w:t>
      </w:r>
    </w:p>
    <w:p w14:paraId="25C5AC67">
      <w:r xmlns:w="http://schemas.openxmlformats.org/wordprocessingml/2006/main">
        <w:t xml:space="preserve">[92] 禁止发布冒犯现有玩家的帖子，例如“还有人玩这个游戏吗？”或“这游戏已经凉了”。这并不意味着您完全不能发表任何负面言论，而是指那些超出单纯负面评价范围，构成诽谤或诋毁的帖子将被禁止发布。</w:t>
      </w:r>
    </w:p>
    <w:p w14:paraId="217D4E2C">
      <w:r xmlns:w="http://schemas.openxmlformats.org/wordprocessingml/2006/main">
        <w:t xml:space="preserve">[93] 公开羞辱，即公开他人的游戏内名称或UID。</w:t>
      </w:r>
    </w:p>
    <w:p w14:paraId="4DD25BCE">
      <w:r xmlns:w="http://schemas.openxmlformats.org/wordprocessingml/2006/main">
        <w:t xml:space="preserve">[94] 但是，允许分享有助于完成此游戏的信息和视频。</w:t>
      </w:r>
    </w:p>
    <w:p w14:paraId="32A1567F">
      <w:r xmlns:w="http://schemas.openxmlformats.org/wordprocessingml/2006/main">
        <w:t xml:space="preserve">[95] 参考其他应用程序</w:t>
      </w:r>
    </w:p>
    <w:p w14:paraId="39D46987">
      <w:r xmlns:w="http://schemas.openxmlformats.org/wordprocessingml/2006/main">
        <w:t xml:space="preserve">[96] 在多个论坛上多次发帖</w:t>
      </w:r>
    </w:p>
    <w:p w14:paraId="36092B0A">
      <w:r xmlns:w="http://schemas.openxmlformats.org/wordprocessingml/2006/main">
        <w:t xml:space="preserve">[97] 由一串无意义字符组成的文字</w:t>
      </w:r>
    </w:p>
    <w:p w14:paraId="38ADABDE">
      <w:r xmlns:w="http://schemas.openxmlformats.org/wordprocessingml/2006/main">
        <w:t xml:space="preserve">[98] 关于作弊和利用漏洞的帖子</w:t>
      </w:r>
    </w:p>
    <w:p w14:paraId="5B5B724C">
      <w:r xmlns:w="http://schemas.openxmlformats.org/wordprocessingml/2006/main">
        <w:t xml:space="preserve">[99] 最好的办法是忽略违反规则的帖子。上钩或反驳只会让事情变得更糟。</w:t>
      </w:r>
    </w:p>
    <w:p w14:paraId="3861473E">
      <w:r xmlns:w="http://schemas.openxmlformats.org/wordprocessingml/2006/main">
        <w:t xml:space="preserve">[100] *在上述规则中，“诽谤”指的是在没有客观证据的情况下诋毁和贬低他人。将所有批评性文章都归为“诽谤”是不正确的，所以请务必谨慎。</w:t>
      </w:r>
    </w:p>
    <w:p w14:paraId="4BA0E785">
      <w:r xmlns:w="http://schemas.openxmlformats.org/wordprocessingml/2006/main">
        <w:t xml:space="preserve">[101] 关于修改和删除发帖日志 †</w:t>
      </w:r>
    </w:p>
    <w:p w14:paraId="23E1121D">
      <w:r xmlns:w="http://schemas.openxmlformats.org/wordprocessingml/2006/main">
        <w:t xml:space="preserve">[102] 但是，允许更正印刷错误、遗漏和字体颜色。（他人出于善意所做的更正也允许。）</w:t>
      </w:r>
    </w:p>
    <w:p w14:paraId="35CCB3A2">
      <w:r xmlns:w="http://schemas.openxmlformats.org/wordprocessingml/2006/main">
        <w:t xml:space="preserve">[103] 作为例外情况，您可以删除自己的帖子，但事后必须向管理员报告。此外，删除时，请将整个评论替换为以下文本，而不是完全删除：&amp;color(#ff0000){''发帖人已删除''};</w:t>
      </w:r>
    </w:p>
    <w:p w14:paraId="7E8C0993">
      <w:r xmlns:w="http://schemas.openxmlformats.org/wordprocessingml/2006/main">
        <w:t xml:space="preserve">[104] 关于评论违反规则的帖子 †</w:t>
      </w:r>
    </w:p>
    <w:p w14:paraId="5BFF73F2">
      <w:r xmlns:w="http://schemas.openxmlformats.org/wordprocessingml/2006/main">
        <w:t xml:space="preserve">[105] 您可以自行注释掉上述任何违反规则的评论，无需管理员许可。但是，如果您注释掉了某条评论，请务必在 CO 举报公告板上进行举报。请使用 CO 举报公告板上的模板进行举报。</w:t>
      </w:r>
    </w:p>
    <w:p w14:paraId="4633D038">
      <w:r xmlns:w="http://schemas.openxmlformats.org/wordprocessingml/2006/main">
        <w:t xml:space="preserve">[106] 未经 CO 举报公告板举报而被评论删除的帖子将被恢复，而评论删除帖子的人将受到处罚。</w:t>
      </w:r>
    </w:p>
    <w:p w14:paraId="78963391">
      <w:r xmlns:w="http://schemas.openxmlformats.org/wordprocessingml/2006/main">
        <w:t xml:space="preserve">[107] 如果您反复向 CO 举报公告板举报不违反规则的帖子，我们将认为您是自私的，并将对您实施发帖和编辑限制。</w:t>
      </w:r>
    </w:p>
    <w:p w14:paraId="471FE03F">
      <w:r xmlns:w="http://schemas.openxmlformats.org/wordprocessingml/2006/main">
        <w:t xml:space="preserve">[108] 管理员可酌情恢复 CO 报告公告板上不违反规则的报告。</w:t>
      </w:r>
    </w:p>
    <w:p w14:paraId="5C3E2018">
      <w:r xmlns:w="http://schemas.openxmlformats.org/wordprocessingml/2006/main">
        <w:t xml:space="preserve">[109] 我们再次要求您不要评论那些并未违反规则的评论。（例如，诸如“虽然不违反规则，但显然是在钓鱼”、“恶作剧”或“评论整个帖子”之类的主观判断。）</w:t>
      </w:r>
    </w:p>
    <w:p w14:paraId="65ED4778">
      <w:r xmlns:w="http://schemas.openxmlformats.org/wordprocessingml/2006/main">
        <w:t xml:space="preserve">[110] 关于不违反规则但“冒犯性”的帖子 †</w:t>
      </w:r>
    </w:p>
    <w:p w14:paraId="034E1DEE">
      <w:r xmlns:w="http://schemas.openxmlformats.org/wordprocessingml/2006/main">
        <w:t xml:space="preserve">[111] 即使帖子内容具有冒犯性，除非违反版规，否则不会被删除。由于每个人对冒犯性的接受程度不同，请使用 NGID 功能隐藏评论，而不是争论或恶意挑衅。</w:t>
      </w:r>
    </w:p>
    <w:p w14:paraId="7D84E08A">
      <w:r xmlns:w="http://schemas.openxmlformats.org/wordprocessingml/2006/main">
        <w:t xml:space="preserve">[112] 挑衅难道不是一种违规行为吗？†</w:t>
      </w:r>
    </w:p>
    <w:p w14:paraId="24D004F0">
      <w:r xmlns:w="http://schemas.openxmlformats.org/wordprocessingml/2006/main">
        <w:t xml:space="preserve">[113] 每个人对“煽动性言论”的定义都大相径庭，因此我们不认为这是违规行为。如果您认为某条评论具有煽动性，请使用 NGID 功能将其隐藏。</w:t>
      </w:r>
    </w:p>
    <w:p w14:paraId="4DD25A00">
      <w:r xmlns:w="http://schemas.openxmlformats.org/wordprocessingml/2006/main">
        <w:t xml:space="preserve">[114] 投诉难道不算违法吗？†</w:t>
      </w:r>
    </w:p>
    <w:p w14:paraId="2862760D">
      <w:r xmlns:w="http://schemas.openxmlformats.org/wordprocessingml/2006/main">
        <w:t xml:space="preserve">[115] 一般而言，抱怨本身并不构成违规。但是，针对本作品的负面宣传、诽谤、辱骂性语言以及超出抱怨范围的对抗性言论均构成违规。如果您认为抱怨内容冒犯了您，请使用 NGID 功能隐藏相关评论。</w:t>
      </w:r>
    </w:p>
    <w:p w14:paraId="5A9ADAD8">
      <w:r xmlns:w="http://schemas.openxmlformats.org/wordprocessingml/2006/main">
        <w:t xml:space="preserve">[116] 如果您不确定某个帖子是否违反规则，该怎么办？ †</w:t>
      </w:r>
    </w:p>
    <w:p w14:paraId="34C1E06E">
      <w:r xmlns:w="http://schemas.openxmlformats.org/wordprocessingml/2006/main">
        <w:t xml:space="preserve">[117] 有些帖子内容含糊不清，难以判断是否违规。评论删除这类含糊不清的帖子可能会导致问题，所以请不要评论删除，而是使用 NGID 功能将评论隐藏。</w:t>
      </w:r>
    </w:p>
    <w:p w14:paraId="7FA441AA">
      <w:r xmlns:w="http://schemas.openxmlformats.org/wordprocessingml/2006/main">
        <w:t xml:space="preserve">[118] 对屡犯者的处罚 †</w:t>
      </w:r>
    </w:p>
    <w:p w14:paraId="71EAAFC7">
      <w:r xmlns:w="http://schemas.openxmlformats.org/wordprocessingml/2006/main">
        <w:t xml:space="preserve">[119] 屡次违反规则或发布特别恶意的帖子，管理员可酌情予以处罚，例如“禁止访问”或“限制发帖”。</w:t>
      </w:r>
    </w:p>
    <w:p w14:paraId="1B92EAEC">
      <w:r xmlns:w="http://schemas.openxmlformats.org/wordprocessingml/2006/main">
        <w:t xml:space="preserve">[120] 如果您对进一步改进有任何建议，请通过 Wiki 管理公告板与我们联系。</w:t>
      </w:r>
    </w:p>
    <w:p w14:paraId="214CA7BB"/>
    <w:p w14:paraId="3C686AA7">
      <w:r xmlns:w="http://schemas.openxmlformats.org/wordprocessingml/2006/main">
        <w:rPr>
          <w:b/>
        </w:rPr>
        <w:t xml:space="preserve">A357</w:t>
      </w:r>
    </w:p>
    <w:p w14:paraId="41221494">
      <w:r xmlns:w="http://schemas.openxmlformats.org/wordprocessingml/2006/main">
        <w:t xml:space="preserve">[0] 索引：所有角色 | SSR 角色 | SR 角色 | R 角色</w:t>
      </w:r>
    </w:p>
    <w:p w14:paraId="0A392789">
      <w:r xmlns:w="http://schemas.openxmlformats.org/wordprocessingml/2006/main">
        <w:t xml:space="preserve">[1] 基本信息</w:t>
      </w:r>
    </w:p>
    <w:p w14:paraId="388D3A1A">
      <w:r xmlns:w="http://schemas.openxmlformats.org/wordprocessingml/2006/main">
        <w:t xml:space="preserve">[2] 内容适用性简易评估</w:t>
      </w:r>
    </w:p>
    <w:p w14:paraId="33C4F8FB">
      <w:r xmlns:w="http://schemas.openxmlformats.org/wordprocessingml/2006/main">
        <w:t xml:space="preserve">[3] 其他版本及相关角色</w:t>
      </w:r>
    </w:p>
    <w:p w14:paraId="3B5D2C05">
      <w:r xmlns:w="http://schemas.openxmlformats.org/wordprocessingml/2006/main">
        <w:t xml:space="preserve">[4] 琐事</w:t>
      </w:r>
    </w:p>
    <w:p w14:paraId="2A648036">
      <w:r xmlns:w="http://schemas.openxmlformats.org/wordprocessingml/2006/main">
        <w:t xml:space="preserve">[5] 官方推特账号介绍</w:t>
      </w:r>
    </w:p>
    <w:p w14:paraId="11E6A556">
      <w:r xmlns:w="http://schemas.openxmlformats.org/wordprocessingml/2006/main">
        <w:t xml:space="preserve">[6] 评论表单</w:t>
      </w:r>
    </w:p>
    <w:p w14:paraId="7F777840">
      <w:r xmlns:w="http://schemas.openxmlformats.org/wordprocessingml/2006/main">
        <w:t xml:space="preserve">[7] 基本信息 †</w:t>
      </w:r>
    </w:p>
    <w:p w14:paraId="64C7AB54">
      <w:r xmlns:w="http://schemas.openxmlformats.org/wordprocessingml/2006/main">
        <w:t xml:space="preserve">[8] 变换图像</w:t>
      </w:r>
    </w:p>
    <w:p w14:paraId="3AC0D422">
      <w:r xmlns:w="http://schemas.openxmlformats.org/wordprocessingml/2006/main">
        <w:t xml:space="preserve">[9] 简介</w:t>
      </w:r>
    </w:p>
    <w:p w14:paraId="09B8F17A">
      <w:r xmlns:w="http://schemas.openxmlformats.org/wordprocessingml/2006/main">
        <w:t xml:space="preserve">[10] 姓名</w:t>
      </w:r>
    </w:p>
    <w:p w14:paraId="72B9F2F4">
      <w:r xmlns:w="http://schemas.openxmlformats.org/wordprocessingml/2006/main">
        <w:t xml:space="preserve">[11] 女巫亚布鲁</w:t>
      </w:r>
    </w:p>
    <w:p w14:paraId="11B85D21">
      <w:r xmlns:w="http://schemas.openxmlformats.org/wordprocessingml/2006/main">
        <w:t xml:space="preserve">[12] 真实姓名</w:t>
      </w:r>
    </w:p>
    <w:p w14:paraId="2585D33F">
      <w:r xmlns:w="http://schemas.openxmlformats.org/wordprocessingml/2006/main">
        <w:t xml:space="preserve">[13] 亚布鲁·科伊纳斯</w:t>
      </w:r>
    </w:p>
    <w:p w14:paraId="0B258113">
      <w:r xmlns:w="http://schemas.openxmlformats.org/wordprocessingml/2006/main">
        <w:t xml:space="preserve">[14] 稀有度</w:t>
      </w:r>
    </w:p>
    <w:p w14:paraId="4123D4E6">
      <w:r xmlns:w="http://schemas.openxmlformats.org/wordprocessingml/2006/main">
        <w:t xml:space="preserve">[15] 普通攻击</w:t>
      </w:r>
    </w:p>
    <w:p w14:paraId="63ED07BB">
      <w:r xmlns:w="http://schemas.openxmlformats.org/wordprocessingml/2006/main">
        <w:t xml:space="preserve">[16] 远程攻击（魔法）</w:t>
      </w:r>
    </w:p>
    <w:p w14:paraId="0FFE7EC6">
      <w:r xmlns:w="http://schemas.openxmlformats.org/wordprocessingml/2006/main">
        <w:t xml:space="preserve">[17] 附属派系</w:t>
      </w:r>
    </w:p>
    <w:p w14:paraId="505678A3">
      <w:r xmlns:w="http://schemas.openxmlformats.org/wordprocessingml/2006/main">
        <w:t xml:space="preserve">[18] 女巫</w:t>
      </w:r>
    </w:p>
    <w:p w14:paraId="0F559E0E">
      <w:r xmlns:w="http://schemas.openxmlformats.org/wordprocessingml/2006/main">
        <w:t xml:space="preserve">[19] 山吹浦良</w:t>
      </w:r>
    </w:p>
    <w:p w14:paraId="102F351E">
      <w:r xmlns:w="http://schemas.openxmlformats.org/wordprocessingml/2006/main">
        <w:t xml:space="preserve">[20] 插图</w:t>
      </w:r>
    </w:p>
    <w:p w14:paraId="120BA661">
      <w:r xmlns:w="http://schemas.openxmlformats.org/wordprocessingml/2006/main">
        <w:t xml:space="preserve">[21] 盐昆布</w:t>
      </w:r>
    </w:p>
    <w:p w14:paraId="4D8BDCF2">
      <w:r xmlns:w="http://schemas.openxmlformats.org/wordprocessingml/2006/main">
        <w:t xml:space="preserve">[22] SD字符</w:t>
      </w:r>
    </w:p>
    <w:p w14:paraId="4C405551">
      <w:r xmlns:w="http://schemas.openxmlformats.org/wordprocessingml/2006/main">
        <w:t xml:space="preserve">[23] 风味文字</w:t>
      </w:r>
    </w:p>
    <w:p w14:paraId="5D74AD6B">
      <w:r xmlns:w="http://schemas.openxmlformats.org/wordprocessingml/2006/main">
        <w:t xml:space="preserve">[24] “啊……花蕊的手摸起来真舒服。好想被那双手粗暴地摘下来……” 这位少女在伊蕾娜手下学习女仆之道。由于她拥有极高的曼德拉草魔力，她的言行举止更像植物，缺乏人类的常识。发情时流出的汁液是炼金术中珍贵的原料。她寻找心爱的花蕊时，兴奋之情无人能挡。</w:t>
      </w:r>
    </w:p>
    <w:p w14:paraId="63F4C44F">
      <w:r xmlns:w="http://schemas.openxmlformats.org/wordprocessingml/2006/main">
        <w:t xml:space="preserve">[25] 如何获得</w:t>
      </w:r>
    </w:p>
    <w:p w14:paraId="599CF577">
      <w:r xmlns:w="http://schemas.openxmlformats.org/wordprocessingml/2006/main">
        <w:t xml:space="preserve">[26] 标准扭蛋</w:t>
      </w:r>
    </w:p>
    <w:p w14:paraId="37F7AF86">
      <w:r xmlns:w="http://schemas.openxmlformats.org/wordprocessingml/2006/main">
        <w:t xml:space="preserve">[27] 基础属性（1星）* 每增加1星+50%，5星时为1星值的3倍</w:t>
      </w:r>
    </w:p>
    <w:p w14:paraId="6AF8D611">
      <w:r xmlns:w="http://schemas.openxmlformats.org/wordprocessingml/2006/main">
        <w:t xml:space="preserve">[28] 级</w:t>
      </w:r>
    </w:p>
    <w:p w14:paraId="71AC5F86">
      <w:r xmlns:w="http://schemas.openxmlformats.org/wordprocessingml/2006/main">
        <w:t xml:space="preserve">[29] 耐力</w:t>
      </w:r>
    </w:p>
    <w:p w14:paraId="2F2A80D0">
      <w:r xmlns:w="http://schemas.openxmlformats.org/wordprocessingml/2006/main">
        <w:t xml:space="preserve">[30] 攻击力</w:t>
      </w:r>
    </w:p>
    <w:p w14:paraId="022D98E0">
      <w:r xmlns:w="http://schemas.openxmlformats.org/wordprocessingml/2006/main">
        <w:t xml:space="preserve">[31] 防御能力</w:t>
      </w:r>
    </w:p>
    <w:p w14:paraId="5F9BACA5">
      <w:r xmlns:w="http://schemas.openxmlformats.org/wordprocessingml/2006/main">
        <w:t xml:space="preserve">[32] 魔力</w:t>
      </w:r>
    </w:p>
    <w:p w14:paraId="65C980B5">
      <w:r xmlns:w="http://schemas.openxmlformats.org/wordprocessingml/2006/main">
        <w:t xml:space="preserve">[33] 魔法抗性</w:t>
      </w:r>
    </w:p>
    <w:p w14:paraId="076E1E71">
      <w:r xmlns:w="http://schemas.openxmlformats.org/wordprocessingml/2006/main">
        <w:t xml:space="preserve">[34] 详细状态</w:t>
      </w:r>
    </w:p>
    <w:p w14:paraId="796E4B18">
      <w:r xmlns:w="http://schemas.openxmlformats.org/wordprocessingml/2006/main">
        <w:t xml:space="preserve">[35] 准确性</w:t>
      </w:r>
    </w:p>
    <w:p w14:paraId="23404DD5">
      <w:r xmlns:w="http://schemas.openxmlformats.org/wordprocessingml/2006/main">
        <w:t xml:space="preserve">[36] 回避能力</w:t>
      </w:r>
    </w:p>
    <w:p w14:paraId="773F3BF7">
      <w:r xmlns:w="http://schemas.openxmlformats.org/wordprocessingml/2006/main">
        <w:t xml:space="preserve">[37] 连续命中率</w:t>
      </w:r>
    </w:p>
    <w:p w14:paraId="0FCCDBA0">
      <w:r xmlns:w="http://schemas.openxmlformats.org/wordprocessingml/2006/main">
        <w:t xml:space="preserve">[38] 反击率</w:t>
      </w:r>
    </w:p>
    <w:p w14:paraId="5A0530D9">
      <w:r xmlns:w="http://schemas.openxmlformats.org/wordprocessingml/2006/main">
        <w:t xml:space="preserve">[39] 眩晕激活率</w:t>
      </w:r>
    </w:p>
    <w:p w14:paraId="1F4BB0CF">
      <w:r xmlns:w="http://schemas.openxmlformats.org/wordprocessingml/2006/main">
        <w:t xml:space="preserve">[40] 眩晕抗性</w:t>
      </w:r>
    </w:p>
    <w:p w14:paraId="76B63686">
      <w:r xmlns:w="http://schemas.openxmlformats.org/wordprocessingml/2006/main">
        <w:t xml:space="preserve">[41] 移动速度</w:t>
      </w:r>
    </w:p>
    <w:p w14:paraId="7B713B57">
      <w:r xmlns:w="http://schemas.openxmlformats.org/wordprocessingml/2006/main">
        <w:t xml:space="preserve">[42] 部署速度</w:t>
      </w:r>
    </w:p>
    <w:p w14:paraId="07137E30">
      <w:r xmlns:w="http://schemas.openxmlformats.org/wordprocessingml/2006/main">
        <w:t xml:space="preserve">[43] 行动速度</w:t>
      </w:r>
    </w:p>
    <w:p w14:paraId="5330DF3E">
      <w:r xmlns:w="http://schemas.openxmlformats.org/wordprocessingml/2006/main">
        <w:t xml:space="preserve">[44] 特别收费金额</w:t>
      </w:r>
    </w:p>
    <w:p w14:paraId="6DC9DC0F">
      <w:r xmlns:w="http://schemas.openxmlformats.org/wordprocessingml/2006/main">
        <w:t xml:space="preserve">[45] 特殊招式</w:t>
      </w:r>
    </w:p>
    <w:p w14:paraId="11CD43A6">
      <w:r xmlns:w="http://schemas.openxmlformats.org/wordprocessingml/2006/main">
        <w:t xml:space="preserve">[46] 姓名</w:t>
      </w:r>
    </w:p>
    <w:p w14:paraId="22208B77">
      <w:r xmlns:w="http://schemas.openxmlformats.org/wordprocessingml/2006/main">
        <w:t xml:space="preserve">[47] 效应</w:t>
      </w:r>
    </w:p>
    <w:p w14:paraId="6AAA0F1A">
      <w:r xmlns:w="http://schemas.openxmlformats.org/wordprocessingml/2006/main">
        <w:t xml:space="preserve">[48] 博伦风暴</w:t>
      </w:r>
    </w:p>
    <w:p w14:paraId="0C8443E4">
      <w:r xmlns:w="http://schemas.openxmlformats.org/wordprocessingml/2006/main">
        <w:t xml:space="preserve">[49] 对一排横向敌人造成 4 倍魔法伤害。减少 25% 的特殊攻击槽。</w:t>
      </w:r>
    </w:p>
    <w:p w14:paraId="5D4EBCF9">
      <w:r xmlns:w="http://schemas.openxmlformats.org/wordprocessingml/2006/main">
        <w:t xml:space="preserve">[50] 博伦风暴+</w:t>
      </w:r>
    </w:p>
    <w:p w14:paraId="6C6676ED">
      <w:r xmlns:w="http://schemas.openxmlformats.org/wordprocessingml/2006/main">
        <w:t xml:space="preserve">[51] 对一排横向敌人造成 6 倍魔法伤害。减少 25% 的特殊攻击槽。</w:t>
      </w:r>
    </w:p>
    <w:p w14:paraId="75688D03">
      <w:r xmlns:w="http://schemas.openxmlformats.org/wordprocessingml/2006/main">
        <w:t xml:space="preserve">[52] 独特效果</w:t>
      </w:r>
    </w:p>
    <w:p w14:paraId="7857CF91">
      <w:r xmlns:w="http://schemas.openxmlformats.org/wordprocessingml/2006/main">
        <w:t xml:space="preserve">[53] 姓名</w:t>
      </w:r>
    </w:p>
    <w:p w14:paraId="29FD7BA4">
      <w:r xmlns:w="http://schemas.openxmlformats.org/wordprocessingml/2006/main">
        <w:t xml:space="preserve">[54] 效应</w:t>
      </w:r>
    </w:p>
    <w:p w14:paraId="0A519C91">
      <w:r xmlns:w="http://schemas.openxmlformats.org/wordprocessingml/2006/main">
        <w:t xml:space="preserve">[55] 我会帮助你。</w:t>
      </w:r>
    </w:p>
    <w:p w14:paraId="49B69E38">
      <w:r xmlns:w="http://schemas.openxmlformats.org/wordprocessingml/2006/main">
        <w:t xml:space="preserve">[56] 出击完成后，除自身外所有友军单位的特殊攻击槽增加 25%。</w:t>
      </w:r>
    </w:p>
    <w:p w14:paraId="0C57C824">
      <w:r xmlns:w="http://schemas.openxmlformats.org/wordprocessingml/2006/main">
        <w:t xml:space="preserve">[57] 我会帮助你。</w:t>
      </w:r>
    </w:p>
    <w:p w14:paraId="4888F727">
      <w:r xmlns:w="http://schemas.openxmlformats.org/wordprocessingml/2006/main">
        <w:t xml:space="preserve">[58] 出击完成后，除自身外所有友军单位的特殊攻击槽增加 40%。</w:t>
      </w:r>
    </w:p>
    <w:p w14:paraId="1602E466">
      <w:r xmlns:w="http://schemas.openxmlformats.org/wordprocessingml/2006/main">
        <w:t xml:space="preserve">[59] 休闲服装照片</w:t>
      </w:r>
    </w:p>
    <w:p w14:paraId="62F7D31C">
      <w:r xmlns:w="http://schemas.openxmlformats.org/wordprocessingml/2006/main">
        <w:t xml:space="preserve">[60] 增强图像</w:t>
      </w:r>
    </w:p>
    <w:p w14:paraId="455B2B6B">
      <w:r xmlns:w="http://schemas.openxmlformats.org/wordprocessingml/2006/main">
        <w:t xml:space="preserve">[61] 在游戏中 †</w:t>
      </w:r>
    </w:p>
    <w:p w14:paraId="61C9C2FA">
      <w:r xmlns:w="http://schemas.openxmlformats.org/wordprocessingml/2006/main">
        <w:t xml:space="preserve">[62] 拥有顶级的魔法力量和 4 的快速行动速度，但其特殊攻击的蓄力时间只是平均水平，而且是横排特殊攻击，因此作为攻击者来说有点平庸。</w:t>
      </w:r>
    </w:p>
    <w:p w14:paraId="4C6AC025">
      <w:r xmlns:w="http://schemas.openxmlformats.org/wordprocessingml/2006/main">
        <w:t xml:space="preserve">[63] 该特殊招式的特殊槽减少效果在当时是首创。它主要用于对抗强大的首领，例如B宇宙中的那些首领。在团队副本中无效。</w:t>
      </w:r>
    </w:p>
    <w:p w14:paraId="72938BB3">
      <w:r xmlns:w="http://schemas.openxmlformats.org/wordprocessingml/2006/main">
        <w:t xml:space="preserve">[64] 它的独特效果是使除自身以外的所有人的特殊攻击槽提升25%。单凭这一点就足以媲美第三审判之刃伊扎奈尔，而当亚布鲁觉醒后，提升幅度更是高达40%。（伊扎奈尔的提升幅度仍然是25%，但现在自身也包含在内。）它能为全队提供极佳的初始辅助能力。</w:t>
      </w:r>
    </w:p>
    <w:p w14:paraId="754F9217">
      <w:r xmlns:w="http://schemas.openxmlformats.org/wordprocessingml/2006/main">
        <w:t xml:space="preserve">[65] 简单的内容适宜性评估 †</w:t>
      </w:r>
    </w:p>
    <w:p w14:paraId="45BBB30B">
      <w:r xmlns:w="http://schemas.openxmlformats.org/wordprocessingml/2006/main">
        <w:t xml:space="preserve">[66] 合适的内容、推荐的装备示例、角色发展目标等。</w:t>
      </w:r>
    </w:p>
    <w:p w14:paraId="667B78E3">
      <w:r xmlns:w="http://schemas.openxmlformats.org/wordprocessingml/2006/main">
        <w:t xml:space="preserve">[67] 兼容内容</w:t>
      </w:r>
    </w:p>
    <w:p w14:paraId="34C186A9">
      <w:r xmlns:w="http://schemas.openxmlformats.org/wordprocessingml/2006/main">
        <w:t xml:space="preserve">[68] 能力倾向</w:t>
      </w:r>
    </w:p>
    <w:p w14:paraId="79E76A5C">
      <w:r xmlns:w="http://schemas.openxmlformats.org/wordprocessingml/2006/main">
        <w:t xml:space="preserve">[69] 简短评论</w:t>
      </w:r>
    </w:p>
    <w:p w14:paraId="3859407F">
      <w:r xmlns:w="http://schemas.openxmlformats.org/wordprocessingml/2006/main">
        <w:t xml:space="preserve">[70] 主线任务 事件任务</w:t>
      </w:r>
    </w:p>
    <w:p w14:paraId="0935EFBD">
      <w:r xmlns:w="http://schemas.openxmlformats.org/wordprocessingml/2006/main">
        <w:t xml:space="preserve">[71] 可以毫无问题地进行操作，但比起战斗力，他更感兴趣的是增加计量槽。</w:t>
      </w:r>
    </w:p>
    <w:p w14:paraId="3EC0748E">
      <w:r xmlns:w="http://schemas.openxmlformats.org/wordprocessingml/2006/main">
        <w:t xml:space="preserve">[72] 突袭战</w:t>
      </w:r>
    </w:p>
    <w:p w14:paraId="19E37EBC">
      <w:r xmlns:w="http://schemas.openxmlformats.org/wordprocessingml/2006/main">
        <w:t xml:space="preserve">[73] 独特的效果很有用</w:t>
      </w:r>
    </w:p>
    <w:p w14:paraId="6B29574A">
      <w:r xmlns:w="http://schemas.openxmlformats.org/wordprocessingml/2006/main">
        <w:t xml:space="preserve">[74] 湮灭</w:t>
      </w:r>
    </w:p>
    <w:p w14:paraId="46ED7DF9">
      <w:r xmlns:w="http://schemas.openxmlformats.org/wordprocessingml/2006/main">
        <w:t xml:space="preserve">[75] 这种独特的效果在时间耗尽前的最后冲刺阶段非常有用。</w:t>
      </w:r>
    </w:p>
    <w:p w14:paraId="25C0EDFB">
      <w:r xmlns:w="http://schemas.openxmlformats.org/wordprocessingml/2006/main">
        <w:t xml:space="preserve">[76] B宇宙</w:t>
      </w:r>
    </w:p>
    <w:p w14:paraId="1D7FC55E">
      <w:r xmlns:w="http://schemas.openxmlformats.org/wordprocessingml/2006/main">
        <w:t xml:space="preserve">[77] 即使不进行训练，也有很多机会利用他独特的效果。你可以训练他来增加特殊攻击槽的填充量，或者利用他减少特殊攻击槽的效果。</w:t>
      </w:r>
    </w:p>
    <w:p w14:paraId="0CBD7864">
      <w:r xmlns:w="http://schemas.openxmlformats.org/wordprocessingml/2006/main">
        <w:t xml:space="preserve">[78] 能力评估指标</w:t>
      </w:r>
    </w:p>
    <w:p w14:paraId="4099996F">
      <w:r xmlns:w="http://schemas.openxmlformats.org/wordprocessingml/2006/main">
        <w:t xml:space="preserve">[79] ◎：优秀内容。最有可能发挥出色。○：合适内容。有较高发挥潜力。△：一般。需要一些技巧才能发挥良好，但选择理由不多。×：不合适内容。由于与内容规则、游戏系统、难度等级等不兼容，难以发挥出色。*2014年3月更新</w:t>
      </w:r>
    </w:p>
    <w:p w14:paraId="78D94BB5">
      <w:r xmlns:w="http://schemas.openxmlformats.org/wordprocessingml/2006/main">
        <w:t xml:space="preserve">[80]湮灭</w:t>
      </w:r>
    </w:p>
    <w:p w14:paraId="3570D993">
      <w:r xmlns:w="http://schemas.openxmlformats.org/wordprocessingml/2006/main">
        <w:t xml:space="preserve">[81] 推荐设备示例</w:t>
      </w:r>
    </w:p>
    <w:p w14:paraId="1E544548">
      <w:r xmlns:w="http://schemas.openxmlformats.org/wordprocessingml/2006/main">
        <w:t xml:space="preserve">[82] 主要设备</w:t>
      </w:r>
    </w:p>
    <w:p w14:paraId="1D1DA71A">
      <w:r xmlns:w="http://schemas.openxmlformats.org/wordprocessingml/2006/main">
        <w:t xml:space="preserve">[83] 子设备</w:t>
      </w:r>
    </w:p>
    <w:p w14:paraId="7B5654C8">
      <w:r xmlns:w="http://schemas.openxmlformats.org/wordprocessingml/2006/main">
        <w:t xml:space="preserve">[84] 一件令人愉悦的物品</w:t>
      </w:r>
    </w:p>
    <w:p w14:paraId="66BF219B">
      <w:r xmlns:w="http://schemas.openxmlformats.org/wordprocessingml/2006/main">
        <w:t xml:space="preserve">[85] 发展目标</w:t>
      </w:r>
    </w:p>
    <w:p w14:paraId="49BCDE10">
      <w:r xmlns:w="http://schemas.openxmlformats.org/wordprocessingml/2006/main">
        <w:t xml:space="preserve">[86] 突破极限</w:t>
      </w:r>
    </w:p>
    <w:p w14:paraId="2FDC6740">
      <w:r xmlns:w="http://schemas.openxmlformats.org/wordprocessingml/2006/main">
        <w:t xml:space="preserve">[87] 致命觉醒</w:t>
      </w:r>
    </w:p>
    <w:p w14:paraId="4AB8746E">
      <w:r xmlns:w="http://schemas.openxmlformats.org/wordprocessingml/2006/main">
        <w:t xml:space="preserve">[88] 独特的觉醒</w:t>
      </w:r>
    </w:p>
    <w:p w14:paraId="6389715D">
      <w:r xmlns:w="http://schemas.openxmlformats.org/wordprocessingml/2006/main">
        <w:t xml:space="preserve">[89] 行动速度</w:t>
      </w:r>
    </w:p>
    <w:p w14:paraId="273EACAA">
      <w:r xmlns:w="http://schemas.openxmlformats.org/wordprocessingml/2006/main">
        <w:t xml:space="preserve">[90] 特别收费</w:t>
      </w:r>
    </w:p>
    <w:p w14:paraId="5BC4EAA7">
      <w:r xmlns:w="http://schemas.openxmlformats.org/wordprocessingml/2006/main">
        <w:t xml:space="preserve">[91] 其他</w:t>
      </w:r>
    </w:p>
    <w:p w14:paraId="66F6CD02">
      <w:r xmlns:w="http://schemas.openxmlformats.org/wordprocessingml/2006/main">
        <w:t xml:space="preserve">[92] 培训费用</w:t>
      </w:r>
    </w:p>
    <w:p w14:paraId="1C910FB9">
      <w:r xmlns:w="http://schemas.openxmlformats.org/wordprocessingml/2006/main">
        <w:t xml:space="preserve">[93] 备注</w:t>
      </w:r>
    </w:p>
    <w:p w14:paraId="7E64A996">
      <w:r xmlns:w="http://schemas.openxmlformats.org/wordprocessingml/2006/main">
        <w:t xml:space="preserve">[94] 当它进入场上并发动其特殊效果时，它的使命就完成了。它也可以在☆1级别使用。</w:t>
      </w:r>
    </w:p>
    <w:p w14:paraId="5B06D615">
      <w:r xmlns:w="http://schemas.openxmlformats.org/wordprocessingml/2006/main">
        <w:t xml:space="preserve">[95] *2016年3月更新</w:t>
      </w:r>
    </w:p>
    <w:p w14:paraId="744A3270">
      <w:r xmlns:w="http://schemas.openxmlformats.org/wordprocessingml/2006/main">
        <w:t xml:space="preserve">[96] 其他版本 / 相关角色 †</w:t>
      </w:r>
    </w:p>
    <w:p w14:paraId="5D268ED4">
      <w:r xmlns:w="http://schemas.openxmlformats.org/wordprocessingml/2006/main">
        <w:t xml:space="preserve">[97] 女巫亚布鲁</w:t>
      </w:r>
    </w:p>
    <w:p w14:paraId="1195D32F">
      <w:r xmlns:w="http://schemas.openxmlformats.org/wordprocessingml/2006/main">
        <w:t xml:space="preserve">[98] 反向兔子亚布鲁</w:t>
      </w:r>
    </w:p>
    <w:p w14:paraId="4EF51AC4">
      <w:r xmlns:w="http://schemas.openxmlformats.org/wordprocessingml/2006/main">
        <w:t xml:space="preserve">[99] 体育节的亚布鲁</w:t>
      </w:r>
    </w:p>
    <w:p w14:paraId="23E2C457">
      <w:r xmlns:w="http://schemas.openxmlformats.org/wordprocessingml/2006/main">
        <w:t xml:space="preserve">[100] 琐事 †</w:t>
      </w:r>
    </w:p>
    <w:p w14:paraId="483E8011">
      <w:r xmlns:w="http://schemas.openxmlformats.org/wordprocessingml/2006/main">
        <w:t xml:space="preserve">[101] 由于其强烈的毒性和麻醉特性，它曾被用作缓解疼痛和镇静的药用草药，但现在已经不再用于这些用途。</w:t>
      </w:r>
    </w:p>
    <w:p w14:paraId="29DBD204">
      <w:r xmlns:w="http://schemas.openxmlformats.org/wordprocessingml/2006/main">
        <w:t xml:space="preserve">[102] 据说它分叉的根茎形似人形，在医学和科学不发达的时代，它被视为一种具有神秘色彩的药草，被巫医用于研究民间疗法、巫术和炼金术。因此，早在旧约圣经时期，它就出现在一些奇幻作品中。</w:t>
      </w:r>
    </w:p>
    <w:p w14:paraId="34B6F1A0">
      <w:r xmlns:w="http://schemas.openxmlformats.org/wordprocessingml/2006/main">
        <w:t xml:space="preserve">[103] 曼德拉草尤其以被拔出时会发出哀鸣而闻名，据说听到这种声音的人会因惊吓而死亡或发疯。电影中最著名的例子或许是《哈利·波特与密室》中曼德拉草被重新栽种的场景。</w:t>
      </w:r>
    </w:p>
    <w:p w14:paraId="70D64580">
      <w:r xmlns:w="http://schemas.openxmlformats.org/wordprocessingml/2006/main">
        <w:t xml:space="preserve">[104] 由于其外形和奇幻的故事，它们不仅常被用作药草，也常被用作游戏等奇幻作品中的怪物。尤其是在以拟人化著称的日本创作圈，它们往往被描绘得更像人类，更像是半人半妖而非单纯的生物。</w:t>
      </w:r>
    </w:p>
    <w:p w14:paraId="07748E14">
      <w:r xmlns:w="http://schemas.openxmlformats.org/wordprocessingml/2006/main">
        <w:t xml:space="preserve">[105] 雅布鲁在活动“圣夜粉红时光”中身着反兔女郎装扮登场。据悉，卡诺普斯告诉她这套服装是专门用来招待客人的，所以她让卢卡为她准备了这套衣服。之后，这套服装被加入到了扭蛋系统中。</w:t>
      </w:r>
    </w:p>
    <w:p w14:paraId="3F4F9E17">
      <w:r xmlns:w="http://schemas.openxmlformats.org/wordprocessingml/2006/main">
        <w:t xml:space="preserve">[106] 官方推特账号简介 †</w:t>
      </w:r>
    </w:p>
    <w:p w14:paraId="21065327">
      <w:r xmlns:w="http://schemas.openxmlformats.org/wordprocessingml/2006/main">
        <w:t xml:space="preserve">[107] 人物介绍</w:t>
      </w:r>
    </w:p>
    <w:p w14:paraId="06A27843">
      <w:r xmlns:w="http://schemas.openxmlformats.org/wordprocessingml/2006/main">
        <w:t xml:space="preserve">[108] 评论表 †</w:t>
      </w:r>
    </w:p>
    <w:p w14:paraId="187166F2">
      <w:r xmlns:w="http://schemas.openxmlformats.org/wordprocessingml/2006/main">
        <w:t xml:space="preserve">[109] 点击打开历史日志列表</w:t>
      </w:r>
    </w:p>
    <w:p w14:paraId="219981C8">
      <w:r xmlns:w="http://schemas.openxmlformats.org/wordprocessingml/2006/main">
        <w:t xml:space="preserve">[110] 末尾的数字越小，日志越旧。</w:t>
      </w:r>
    </w:p>
    <w:p w14:paraId="17AC2486">
      <w:r xmlns:w="http://schemas.openxmlformats.org/wordprocessingml/2006/main">
        <w:t xml:space="preserve">[111] 'Comments/Witch Yablu/' 没有子页面。</w:t>
      </w:r>
    </w:p>
    <w:p w14:paraId="79B9905F">
      <w:r xmlns:w="http://schemas.openxmlformats.org/wordprocessingml/2006/main">
        <w:t xml:space="preserve">[112] 你只需要一片叶子！ -- [Z5snLcZOyaI] 2022-03-30 (周三) 23:24:25</w:t>
      </w:r>
    </w:p>
    <w:p w14:paraId="5D67F86C">
      <w:r xmlns:w="http://schemas.openxmlformats.org/wordprocessingml/2006/main">
        <w:t xml:space="preserve">[113] 难道浇水壶的水源是……？ -- [FD99abrpwio] 2022-03-31 (周四) 02:34:24</w:t>
      </w:r>
    </w:p>
    <w:p w14:paraId="245610E1">
      <w:r xmlns:w="http://schemas.openxmlformats.org/wordprocessingml/2006/main">
        <w:t xml:space="preserve">[114] 希望特殊招式的敌方能量槽减少效果也能作用于乌尔萨的猫咪能量槽——[l/G9m5DUtOM] 2022-03-31 (周四) 20:10:15</w:t>
      </w:r>
    </w:p>
    <w:p w14:paraId="27C9717E">
      <w:r xmlns:w="http://schemas.openxmlformats.org/wordprocessingml/2006/main">
        <w:t xml:space="preserve">[115] 看起来它的四肢完全变成了植物——[fbZ9.ASSPgw] 2022-04-01 (星期五) 20:54:33</w:t>
      </w:r>
    </w:p>
    <w:p w14:paraId="597EBD4B">
      <w:r xmlns:w="http://schemas.openxmlformats.org/wordprocessingml/2006/main">
        <w:t xml:space="preserve">[116] 上面写的是一周前（可能是复制粘贴的？）。我已经更正了。——[HQ3W7kQEkcg] 2022-04-02 (周六) 15:17:48</w:t>
      </w:r>
    </w:p>
    <w:p w14:paraId="15AC7A84">
      <w:r xmlns:w="http://schemas.openxmlformats.org/wordprocessingml/2006/main">
        <w:t xml:space="preserve">[117] 这很困难，因为有些人无法用其他方式表达出来…… -- [YKim18gt3N.] 2022-04-06 (周三) 10:09:44</w:t>
      </w:r>
    </w:p>
    <w:p w14:paraId="386800D7">
      <w:r xmlns:w="http://schemas.openxmlformats.org/wordprocessingml/2006/main">
        <w:t xml:space="preserve">[118] 为了平衡一下，Migo 的处理方式比较宽容……但这种宽容的释放方式很难让人接受。——[wi491EvwG8M] 2022-04-06 (周三) 11:15:27</w:t>
      </w:r>
    </w:p>
    <w:p w14:paraId="62FEC328">
      <w:r xmlns:w="http://schemas.openxmlformats.org/wordprocessingml/2006/main">
        <w:t xml:space="preserve">[119] 这是一场失败，所以如果他们不难过才不正常。他们越可怜越好。——[9kAF/WM8Poc] 2024-02-21 (周三) 19:32:11</w:t>
      </w:r>
    </w:p>
    <w:p w14:paraId="2869780B">
      <w:r xmlns:w="http://schemas.openxmlformats.org/wordprocessingml/2006/main">
        <w:t xml:space="preserve">[120] ←使用棋盘前请务必阅读规则。</w:t>
      </w:r>
    </w:p>
    <w:p w14:paraId="0DA3A60E">
      <w:r xmlns:w="http://schemas.openxmlformats.org/wordprocessingml/2006/main">
        <w:t xml:space="preserve">[121] 关于规则 †</w:t>
      </w:r>
    </w:p>
    <w:p w14:paraId="4B3B9F1E">
      <w:r xmlns:w="http://schemas.openxmlformats.org/wordprocessingml/2006/main">
        <w:t xml:space="preserve">[122] 请不要抱怨或批评页面编辑者。如果您对其他人的编辑有意见，请通过“提供替代方案”或“自行编辑”的方式进行建设性沟通。</w:t>
      </w:r>
    </w:p>
    <w:p w14:paraId="24155BB6">
      <w:r xmlns:w="http://schemas.openxmlformats.org/wordprocessingml/2006/main">
        <w:t xml:space="preserve">[123] 不要发布个人网站或其他禁止未经授权链接的网站的网址。</w:t>
      </w:r>
    </w:p>
    <w:p w14:paraId="0C5544BB">
      <w:r xmlns:w="http://schemas.openxmlformats.org/wordprocessingml/2006/main">
        <w:t xml:space="preserve">[124] 关于违反规则的帖子 †</w:t>
      </w:r>
    </w:p>
    <w:p w14:paraId="472B9431">
      <w:r xmlns:w="http://schemas.openxmlformats.org/wordprocessingml/2006/main">
        <w:t xml:space="preserve">[125] 禁止发布以下类型的帖子，因为它们容易造成干扰。</w:t>
      </w:r>
    </w:p>
    <w:p w14:paraId="5D75C380">
      <w:r xmlns:w="http://schemas.openxmlformats.org/wordprocessingml/2006/main">
        <w:t xml:space="preserve">[126]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4980B690">
      <w:r xmlns:w="http://schemas.openxmlformats.org/wordprocessingml/2006/main">
        <w:t xml:space="preserve">[127] 其他包括使用此维基的人、官方管理员、艺术家、配音演员、现实生活中的个人以及 Twitter 用户等团体。</w:t>
      </w:r>
    </w:p>
    <w:p w14:paraId="7C2B765C">
      <w:r xmlns:w="http://schemas.openxmlformats.org/wordprocessingml/2006/main">
        <w:t xml:space="preserve">[128] 关于向管理层提交的帖子，我们容忍可以解释为用户反馈的评论，例如“我希望他们改进这一点”、“我希望他们尽快修复错误”和“维护时间太长了”，但我们不容忍使用辱骂性语言贬低管理层。</w:t>
      </w:r>
    </w:p>
    <w:p w14:paraId="46E8F9EF">
      <w:r xmlns:w="http://schemas.openxmlformats.org/wordprocessingml/2006/main">
        <w:t xml:space="preserve">[129] 将讨论和意见交流视为“诽谤或对抗他人”是错误的。然而，在讨论或意见交流中使用辱骂性语言、贬低他人、挑衅他人或在缺乏明确证据的情况下发表言论，都是违法行为。说话时务必注意自己的言辞。</w:t>
      </w:r>
    </w:p>
    <w:p w14:paraId="56593514">
      <w:r xmlns:w="http://schemas.openxmlformats.org/wordprocessingml/2006/main">
        <w:t xml:space="preserve">[130] 攻击性评论包括使用强烈的命令，例如“做这个”或“做那个”、“使用粗俗语言”、“采取居高临下的态度”或“挑衅”。</w:t>
      </w:r>
    </w:p>
    <w:p w14:paraId="06949BE5">
      <w:r xmlns:w="http://schemas.openxmlformats.org/wordprocessingml/2006/main">
        <w:t xml:space="preserve">[131] 禁止发布冒犯现有玩家的帖子，例如“还有人玩这个游戏吗？”或“这游戏已经凉了”。这并不意味着您完全不能发表任何负面言论，而是指那些超出单纯负面评价范围，构成诽谤或诋毁的帖子将被禁止发布。</w:t>
      </w:r>
    </w:p>
    <w:p w14:paraId="75FF3DE0">
      <w:r xmlns:w="http://schemas.openxmlformats.org/wordprocessingml/2006/main">
        <w:t xml:space="preserve">[132] 公开羞辱，即公开他人的游戏内名称或UID。</w:t>
      </w:r>
    </w:p>
    <w:p w14:paraId="651C4702">
      <w:r xmlns:w="http://schemas.openxmlformats.org/wordprocessingml/2006/main">
        <w:t xml:space="preserve">[133] 但是，分享有助于游戏攻略的信息和视频是允许的。</w:t>
      </w:r>
    </w:p>
    <w:p w14:paraId="42415BF8">
      <w:r xmlns:w="http://schemas.openxmlformats.org/wordprocessingml/2006/main">
        <w:t xml:space="preserve">[134] 参考其他应用程序</w:t>
      </w:r>
    </w:p>
    <w:p w14:paraId="3A3E15D9">
      <w:r xmlns:w="http://schemas.openxmlformats.org/wordprocessingml/2006/main">
        <w:t xml:space="preserve">[135] 在多个论坛上多次发帖</w:t>
      </w:r>
    </w:p>
    <w:p w14:paraId="1EE91EF3">
      <w:r xmlns:w="http://schemas.openxmlformats.org/wordprocessingml/2006/main">
        <w:t xml:space="preserve">[136] 写一串无意义的字符</w:t>
      </w:r>
    </w:p>
    <w:p w14:paraId="7E2E1F2F">
      <w:r xmlns:w="http://schemas.openxmlformats.org/wordprocessingml/2006/main">
        <w:t xml:space="preserve">[137] 关于作弊和利用漏洞的帖子</w:t>
      </w:r>
    </w:p>
    <w:p w14:paraId="413751BB">
      <w:r xmlns:w="http://schemas.openxmlformats.org/wordprocessingml/2006/main">
        <w:t xml:space="preserve">[138] 最好的办法是忽略违反规则的帖子。上钩或反驳只会让事情变得更糟。</w:t>
      </w:r>
    </w:p>
    <w:p w14:paraId="42865242">
      <w:r xmlns:w="http://schemas.openxmlformats.org/wordprocessingml/2006/main">
        <w:t xml:space="preserve">[139] *在上述规则中，“诽谤”指的是在没有客观证据的情况下诋毁和贬低他人。将所有批评性文章都归为“诽谤”是不正确的，所以请务必谨慎。</w:t>
      </w:r>
    </w:p>
    <w:p w14:paraId="55FA1792">
      <w:r xmlns:w="http://schemas.openxmlformats.org/wordprocessingml/2006/main">
        <w:t xml:space="preserve">[140] 关于修改和删除发帖日志 †</w:t>
      </w:r>
    </w:p>
    <w:p w14:paraId="4687EB63">
      <w:r xmlns:w="http://schemas.openxmlformats.org/wordprocessingml/2006/main">
        <w:t xml:space="preserve">[141] 但是，允许更正印刷错误、遗漏和字体颜色。（他人出于善意所做的更正也允许。）</w:t>
      </w:r>
    </w:p>
    <w:p w14:paraId="60E267D7">
      <w:r xmlns:w="http://schemas.openxmlformats.org/wordprocessingml/2006/main">
        <w:t xml:space="preserve">[142] 作为例外情况，您可以删除自己的帖子，但事后必须向管理员报告。此外，删除时，请将整个评论替换为以下文本，而不是完全删除：&amp;color(#ff0000){''发帖人已删除''};</w:t>
      </w:r>
    </w:p>
    <w:p w14:paraId="59E3AE33">
      <w:r xmlns:w="http://schemas.openxmlformats.org/wordprocessingml/2006/main">
        <w:t xml:space="preserve">[143] 关于评论违反规则的帖子 †</w:t>
      </w:r>
    </w:p>
    <w:p w14:paraId="3ED64EB8">
      <w:r xmlns:w="http://schemas.openxmlformats.org/wordprocessingml/2006/main">
        <w:t xml:space="preserve">[144] 您可以自行注释掉上述任何违反规则的评论，无需管理员许可。但是，如果您注释掉了某条评论，请务必在“违规举报公告板”上进行举报。举报时请使用“违规举报公告板”上的模板。</w:t>
      </w:r>
    </w:p>
    <w:p w14:paraId="20EE5119">
      <w:r xmlns:w="http://schemas.openxmlformats.org/wordprocessingml/2006/main">
        <w:t xml:space="preserve">[145] 未经 CO 举报公告板举报而被评论删除的帖子将被恢复，而评论删除帖子的人将受到处罚。</w:t>
      </w:r>
    </w:p>
    <w:p w14:paraId="1AFC38CB">
      <w:r xmlns:w="http://schemas.openxmlformats.org/wordprocessingml/2006/main">
        <w:t xml:space="preserve">[146] 如果您反复向 CO 举报公告板举报不违反规则的帖子，我们将认为您是自私的，并将对您实施发帖和编辑限制。</w:t>
      </w:r>
    </w:p>
    <w:p w14:paraId="24B83A07">
      <w:r xmlns:w="http://schemas.openxmlformats.org/wordprocessingml/2006/main">
        <w:t xml:space="preserve">[147] 在 CO 报告公告板上，不构成违规的报告可由管理员酌情恢复。</w:t>
      </w:r>
    </w:p>
    <w:p w14:paraId="53BA747B">
      <w:r xmlns:w="http://schemas.openxmlformats.org/wordprocessingml/2006/main">
        <w:t xml:space="preserve">[148] 我想再次强调，请不要评论那些不违反规则的评论。（例如，主观判断，比如“虽然不违反规则，但对任何看到的人来说都明显是垃圾信息”、“恶作剧”或“评论整个帖子”。）</w:t>
      </w:r>
    </w:p>
    <w:p w14:paraId="34D2D210">
      <w:r xmlns:w="http://schemas.openxmlformats.org/wordprocessingml/2006/main">
        <w:t xml:space="preserve">[149] 关于不违反规则但“冒犯性”的帖子 †</w:t>
      </w:r>
    </w:p>
    <w:p w14:paraId="5F37BDD0">
      <w:r xmlns:w="http://schemas.openxmlformats.org/wordprocessingml/2006/main">
        <w:t xml:space="preserve">[150] 即使帖子内容具有冒犯性，除非违反版规，否则不会被删除。由于每个人对冒犯性帖子的界定标准不尽相同，请使用 NGID 功能隐藏评论，而不是参与争论或挑衅。</w:t>
      </w:r>
    </w:p>
    <w:p w14:paraId="676DDF30">
      <w:r xmlns:w="http://schemas.openxmlformats.org/wordprocessingml/2006/main">
        <w:t xml:space="preserve">[151] 挑衅难道不是一种违规行为吗？†</w:t>
      </w:r>
    </w:p>
    <w:p w14:paraId="271367DA">
      <w:r xmlns:w="http://schemas.openxmlformats.org/wordprocessingml/2006/main">
        <w:t xml:space="preserve">[152] 每个人对“煽动性言论”的定义都大相径庭，因此我们不认为这是违规行为。如果您认为某条评论具有煽动性，请使用 NGID 功能将其隐藏。</w:t>
      </w:r>
    </w:p>
    <w:p w14:paraId="101108C0">
      <w:r xmlns:w="http://schemas.openxmlformats.org/wordprocessingml/2006/main">
        <w:t xml:space="preserve">[153] 投诉难道不算违法吗？†</w:t>
      </w:r>
    </w:p>
    <w:p w14:paraId="5DA101D1">
      <w:r xmlns:w="http://schemas.openxmlformats.org/wordprocessingml/2006/main">
        <w:t xml:space="preserve">[154] 一般而言，抱怨本身并不构成违规。但是，针对本作品的负面宣传、诽谤、辱骂性语言以及超出抱怨范围的对抗性言论均构成违规。如果您认为抱怨内容冒犯了您，请使用 NGID 功能隐藏相关评论。</w:t>
      </w:r>
    </w:p>
    <w:p w14:paraId="1F4786CE">
      <w:r xmlns:w="http://schemas.openxmlformats.org/wordprocessingml/2006/main">
        <w:t xml:space="preserve">[155] 如果您不确定某个帖子是否违反规则，该怎么办？ †</w:t>
      </w:r>
    </w:p>
    <w:p w14:paraId="7E9E2567">
      <w:r xmlns:w="http://schemas.openxmlformats.org/wordprocessingml/2006/main">
        <w:t xml:space="preserve">[156] 有些帖子内容含糊不清，难以判断是否违规。评论删除这类含糊不清的帖子可能会导致问题，所以请不要评论删除，而是使用 NGID 功能将评论隐藏。</w:t>
      </w:r>
    </w:p>
    <w:p w14:paraId="49C39B20">
      <w:r xmlns:w="http://schemas.openxmlformats.org/wordprocessingml/2006/main">
        <w:t xml:space="preserve">[157] 对屡犯者的处罚 †</w:t>
      </w:r>
    </w:p>
    <w:p w14:paraId="4D06AAEB">
      <w:r xmlns:w="http://schemas.openxmlformats.org/wordprocessingml/2006/main">
        <w:t xml:space="preserve">[158] 屡次违反规则或发布特别恶意的帖子，管理员可酌情予以处罚，例如“禁止访问”或“限制发帖”。</w:t>
      </w:r>
    </w:p>
    <w:p w14:paraId="56C765CB">
      <w:r xmlns:w="http://schemas.openxmlformats.org/wordprocessingml/2006/main">
        <w:t xml:space="preserve">[159] 如果您对进一步改进有任何建议，请通过 Wiki 管理公告板与我们联系。</w:t>
      </w:r>
    </w:p>
    <w:p w14:paraId="2AFAB530"/>
    <w:p w14:paraId="2B570F74">
      <w:r xmlns:w="http://schemas.openxmlformats.org/wordprocessingml/2006/main">
        <w:rPr>
          <w:b/>
        </w:rPr>
        <w:t xml:space="preserve">A358</w:t>
      </w:r>
    </w:p>
    <w:p w14:paraId="28AA6E4E">
      <w:r xmlns:w="http://schemas.openxmlformats.org/wordprocessingml/2006/main">
        <w:t xml:space="preserve">[0] 索引：所有角色 | SSR 角色 | SR 角色 | R 角色</w:t>
      </w:r>
    </w:p>
    <w:p w14:paraId="4812C5C5">
      <w:r xmlns:w="http://schemas.openxmlformats.org/wordprocessingml/2006/main">
        <w:t xml:space="preserve">[1] 基本信息</w:t>
      </w:r>
    </w:p>
    <w:p w14:paraId="20409ECE">
      <w:r xmlns:w="http://schemas.openxmlformats.org/wordprocessingml/2006/main">
        <w:t xml:space="preserve">[2] 语音</w:t>
      </w:r>
    </w:p>
    <w:p w14:paraId="4F8B758D">
      <w:r xmlns:w="http://schemas.openxmlformats.org/wordprocessingml/2006/main">
        <w:t xml:space="preserve">[3] 在游戏中</w:t>
      </w:r>
    </w:p>
    <w:p w14:paraId="40767AFF">
      <w:r xmlns:w="http://schemas.openxmlformats.org/wordprocessingml/2006/main">
        <w:t xml:space="preserve">[4] 琐事</w:t>
      </w:r>
    </w:p>
    <w:p w14:paraId="65427A18">
      <w:r xmlns:w="http://schemas.openxmlformats.org/wordprocessingml/2006/main">
        <w:t xml:space="preserve">[5] 官方推特账号介绍</w:t>
      </w:r>
    </w:p>
    <w:p w14:paraId="48447BDB">
      <w:r xmlns:w="http://schemas.openxmlformats.org/wordprocessingml/2006/main">
        <w:t xml:space="preserve">[6] 评论表单</w:t>
      </w:r>
    </w:p>
    <w:p w14:paraId="260B83A0">
      <w:r xmlns:w="http://schemas.openxmlformats.org/wordprocessingml/2006/main">
        <w:t xml:space="preserve">[7] 基本信息 †</w:t>
      </w:r>
    </w:p>
    <w:p w14:paraId="3E2B2B29">
      <w:r xmlns:w="http://schemas.openxmlformats.org/wordprocessingml/2006/main">
        <w:t xml:space="preserve">[8] 变换图像</w:t>
      </w:r>
    </w:p>
    <w:p w14:paraId="2E4651A2">
      <w:r xmlns:w="http://schemas.openxmlformats.org/wordprocessingml/2006/main">
        <w:t xml:space="preserve">[9] 简介</w:t>
      </w:r>
    </w:p>
    <w:p w14:paraId="351A8E06">
      <w:r xmlns:w="http://schemas.openxmlformats.org/wordprocessingml/2006/main">
        <w:t xml:space="preserve">[10] 姓名</w:t>
      </w:r>
    </w:p>
    <w:p w14:paraId="1378A97D">
      <w:r xmlns:w="http://schemas.openxmlformats.org/wordprocessingml/2006/main">
        <w:t xml:space="preserve">[11] 魔女悠我</w:t>
      </w:r>
    </w:p>
    <w:p w14:paraId="77AEE1CE">
      <w:r xmlns:w="http://schemas.openxmlformats.org/wordprocessingml/2006/main">
        <w:t xml:space="preserve">[12] 真实姓名</w:t>
      </w:r>
    </w:p>
    <w:p w14:paraId="07A84225">
      <w:r xmlns:w="http://schemas.openxmlformats.org/wordprocessingml/2006/main">
        <w:t xml:space="preserve">[13] 高桥义正</w:t>
      </w:r>
    </w:p>
    <w:p w14:paraId="1F4E0635">
      <w:r xmlns:w="http://schemas.openxmlformats.org/wordprocessingml/2006/main">
        <w:t xml:space="preserve">[14] 稀有度</w:t>
      </w:r>
    </w:p>
    <w:p w14:paraId="59310279">
      <w:r xmlns:w="http://schemas.openxmlformats.org/wordprocessingml/2006/main">
        <w:t xml:space="preserve">[15] 普通攻击</w:t>
      </w:r>
    </w:p>
    <w:p w14:paraId="41591E44">
      <w:r xmlns:w="http://schemas.openxmlformats.org/wordprocessingml/2006/main">
        <w:t xml:space="preserve">[16] 近战攻击（魔法）</w:t>
      </w:r>
    </w:p>
    <w:p w14:paraId="4D1B80DE">
      <w:r xmlns:w="http://schemas.openxmlformats.org/wordprocessingml/2006/main">
        <w:t xml:space="preserve">[17] 附属派系</w:t>
      </w:r>
    </w:p>
    <w:p w14:paraId="15DE4B6C">
      <w:r xmlns:w="http://schemas.openxmlformats.org/wordprocessingml/2006/main">
        <w:t xml:space="preserve">[18] 女巫</w:t>
      </w:r>
    </w:p>
    <w:p w14:paraId="225DA39C">
      <w:r xmlns:w="http://schemas.openxmlformats.org/wordprocessingml/2006/main">
        <w:t xml:space="preserve">[19] 春菜莲</w:t>
      </w:r>
    </w:p>
    <w:p w14:paraId="782A8060">
      <w:r xmlns:w="http://schemas.openxmlformats.org/wordprocessingml/2006/main">
        <w:t xml:space="preserve">[20] 插图</w:t>
      </w:r>
    </w:p>
    <w:p w14:paraId="789D9B03">
      <w:r xmlns:w="http://schemas.openxmlformats.org/wordprocessingml/2006/main">
        <w:t xml:space="preserve">[21] 豪华版</w:t>
      </w:r>
    </w:p>
    <w:p w14:paraId="2D1EFDED">
      <w:r xmlns:w="http://schemas.openxmlformats.org/wordprocessingml/2006/main">
        <w:t xml:space="preserve">[22] SD字符</w:t>
      </w:r>
    </w:p>
    <w:p w14:paraId="2A2B0545">
      <w:r xmlns:w="http://schemas.openxmlformats.org/wordprocessingml/2006/main">
        <w:t xml:space="preserve">[23] 风味文字</w:t>
      </w:r>
    </w:p>
    <w:p w14:paraId="68FD71EA">
      <w:r xmlns:w="http://schemas.openxmlformats.org/wordprocessingml/2006/main">
        <w:t xml:space="preserve">[24] “哦，当然，时贞是狼群的首领。” 一位与伊丽莎白结盟、拥有狼人特征的女巫。她活泼好动，热爱奔跑，行动自如。为了压制满月临近时体内涌动的破坏性冲动，她潜心修炼武术。满月过后，作为某种反应，她会变得浑身乏力，甚至有一段时间会变成一个整天睡觉的废物。</w:t>
      </w:r>
    </w:p>
    <w:p w14:paraId="299084A8">
      <w:r xmlns:w="http://schemas.openxmlformats.org/wordprocessingml/2006/main">
        <w:t xml:space="preserve">[25] 如何获得</w:t>
      </w:r>
    </w:p>
    <w:p w14:paraId="6613A539">
      <w:r xmlns:w="http://schemas.openxmlformats.org/wordprocessingml/2006/main">
        <w:t xml:space="preserve">[26] 活动“当女巫面向西方时，她的尾巴指向东方”奖励角色可在角色兑换商店使用 100 个“兴奋种子”兑换。</w:t>
      </w:r>
    </w:p>
    <w:p w14:paraId="388013AF">
      <w:r xmlns:w="http://schemas.openxmlformats.org/wordprocessingml/2006/main">
        <w:t xml:space="preserve">[27] 基础属性（1星）* 每增加1星+50%，5星时为1星值的3倍</w:t>
      </w:r>
    </w:p>
    <w:p w14:paraId="730450F8">
      <w:r xmlns:w="http://schemas.openxmlformats.org/wordprocessingml/2006/main">
        <w:t xml:space="preserve">[28] 级</w:t>
      </w:r>
    </w:p>
    <w:p w14:paraId="462EC3C6">
      <w:r xmlns:w="http://schemas.openxmlformats.org/wordprocessingml/2006/main">
        <w:t xml:space="preserve">[29] 耐力</w:t>
      </w:r>
    </w:p>
    <w:p w14:paraId="53DD0E66">
      <w:r xmlns:w="http://schemas.openxmlformats.org/wordprocessingml/2006/main">
        <w:t xml:space="preserve">[30] 攻击力</w:t>
      </w:r>
    </w:p>
    <w:p w14:paraId="3BAD420D">
      <w:r xmlns:w="http://schemas.openxmlformats.org/wordprocessingml/2006/main">
        <w:t xml:space="preserve">[31] 防御能力</w:t>
      </w:r>
    </w:p>
    <w:p w14:paraId="147C7BBF">
      <w:r xmlns:w="http://schemas.openxmlformats.org/wordprocessingml/2006/main">
        <w:t xml:space="preserve">[32] 魔力</w:t>
      </w:r>
    </w:p>
    <w:p w14:paraId="4F2365F6">
      <w:r xmlns:w="http://schemas.openxmlformats.org/wordprocessingml/2006/main">
        <w:t xml:space="preserve">[33] 魔法抗性</w:t>
      </w:r>
    </w:p>
    <w:p w14:paraId="5BCE863A">
      <w:r xmlns:w="http://schemas.openxmlformats.org/wordprocessingml/2006/main">
        <w:t xml:space="preserve">[34] 详细状态</w:t>
      </w:r>
    </w:p>
    <w:p w14:paraId="2FCA639D">
      <w:r xmlns:w="http://schemas.openxmlformats.org/wordprocessingml/2006/main">
        <w:t xml:space="preserve">[35] 准确性</w:t>
      </w:r>
    </w:p>
    <w:p w14:paraId="0AD11A45">
      <w:r xmlns:w="http://schemas.openxmlformats.org/wordprocessingml/2006/main">
        <w:t xml:space="preserve">[36] 回避能力</w:t>
      </w:r>
    </w:p>
    <w:p w14:paraId="64F8BCDD">
      <w:r xmlns:w="http://schemas.openxmlformats.org/wordprocessingml/2006/main">
        <w:t xml:space="preserve">[37] 连续命中率</w:t>
      </w:r>
    </w:p>
    <w:p w14:paraId="34B2CC63">
      <w:r xmlns:w="http://schemas.openxmlformats.org/wordprocessingml/2006/main">
        <w:t xml:space="preserve">[38] 反击率</w:t>
      </w:r>
    </w:p>
    <w:p w14:paraId="6D355A22">
      <w:r xmlns:w="http://schemas.openxmlformats.org/wordprocessingml/2006/main">
        <w:t xml:space="preserve">[39] 眩晕激活率</w:t>
      </w:r>
    </w:p>
    <w:p w14:paraId="079A43C6">
      <w:r xmlns:w="http://schemas.openxmlformats.org/wordprocessingml/2006/main">
        <w:t xml:space="preserve">[40] 眩晕抗性</w:t>
      </w:r>
    </w:p>
    <w:p w14:paraId="748AB9D1">
      <w:r xmlns:w="http://schemas.openxmlformats.org/wordprocessingml/2006/main">
        <w:t xml:space="preserve">[41] 移动速度</w:t>
      </w:r>
    </w:p>
    <w:p w14:paraId="306C1AB0">
      <w:r xmlns:w="http://schemas.openxmlformats.org/wordprocessingml/2006/main">
        <w:t xml:space="preserve">[42] 部署速度</w:t>
      </w:r>
    </w:p>
    <w:p w14:paraId="4B68035B">
      <w:r xmlns:w="http://schemas.openxmlformats.org/wordprocessingml/2006/main">
        <w:t xml:space="preserve">[43] 行动速度</w:t>
      </w:r>
    </w:p>
    <w:p w14:paraId="7A91BADA">
      <w:r xmlns:w="http://schemas.openxmlformats.org/wordprocessingml/2006/main">
        <w:t xml:space="preserve">[44] 特别收费金额</w:t>
      </w:r>
    </w:p>
    <w:p w14:paraId="6D4BEB88">
      <w:r xmlns:w="http://schemas.openxmlformats.org/wordprocessingml/2006/main">
        <w:t xml:space="preserve">[45] 特殊招式</w:t>
      </w:r>
    </w:p>
    <w:p w14:paraId="1651B7F0">
      <w:r xmlns:w="http://schemas.openxmlformats.org/wordprocessingml/2006/main">
        <w:t xml:space="preserve">[46] 姓名</w:t>
      </w:r>
    </w:p>
    <w:p w14:paraId="3DBA1DB6">
      <w:r xmlns:w="http://schemas.openxmlformats.org/wordprocessingml/2006/main">
        <w:t xml:space="preserve">[47] 效应</w:t>
      </w:r>
    </w:p>
    <w:p w14:paraId="4EF01EAB">
      <w:r xmlns:w="http://schemas.openxmlformats.org/wordprocessingml/2006/main">
        <w:t xml:space="preserve">[48] 月光随想曲</w:t>
      </w:r>
    </w:p>
    <w:p w14:paraId="1D7AE230">
      <w:r xmlns:w="http://schemas.openxmlformats.org/wordprocessingml/2006/main">
        <w:t xml:space="preserve">[49] 对所有敌人造成 4 倍魔法伤害。自身受到相当于最大耐力值 15% 的伤害。</w:t>
      </w:r>
    </w:p>
    <w:p w14:paraId="3475E9DA">
      <w:r xmlns:w="http://schemas.openxmlformats.org/wordprocessingml/2006/main">
        <w:t xml:space="preserve">[50] 月光随想曲+</w:t>
      </w:r>
    </w:p>
    <w:p w14:paraId="213E7841">
      <w:r xmlns:w="http://schemas.openxmlformats.org/wordprocessingml/2006/main">
        <w:t xml:space="preserve">[51] 对所有敌人造成 6 倍魔法伤害。自身受到相当于最大耐力值 15% 的伤害。</w:t>
      </w:r>
    </w:p>
    <w:p w14:paraId="13E0FB9E">
      <w:r xmlns:w="http://schemas.openxmlformats.org/wordprocessingml/2006/main">
        <w:t xml:space="preserve">[52] 独特效果</w:t>
      </w:r>
    </w:p>
    <w:p w14:paraId="5E96547A">
      <w:r xmlns:w="http://schemas.openxmlformats.org/wordprocessingml/2006/main">
        <w:t xml:space="preserve">[53] 姓名</w:t>
      </w:r>
    </w:p>
    <w:p w14:paraId="199EF4AC">
      <w:r xmlns:w="http://schemas.openxmlformats.org/wordprocessingml/2006/main">
        <w:t xml:space="preserve">[54] 效应</w:t>
      </w:r>
    </w:p>
    <w:p w14:paraId="071B43A4">
      <w:r xmlns:w="http://schemas.openxmlformats.org/wordprocessingml/2006/main">
        <w:t xml:space="preserve">[55] 领导一群人的能力</w:t>
      </w:r>
    </w:p>
    <w:p w14:paraId="4D2A68C5">
      <w:r xmlns:w="http://schemas.openxmlformats.org/wordprocessingml/2006/main">
        <w:t xml:space="preserve">[56] 有 20% 的概率，除了你自己以外所有友方单位的特殊攻击槽会增加 5%，而不是进行普通攻击。</w:t>
      </w:r>
    </w:p>
    <w:p w14:paraId="2CCD873F">
      <w:r xmlns:w="http://schemas.openxmlformats.org/wordprocessingml/2006/main">
        <w:t xml:space="preserve">[57] 领导能力+</w:t>
      </w:r>
    </w:p>
    <w:p w14:paraId="76F41890">
      <w:r xmlns:w="http://schemas.openxmlformats.org/wordprocessingml/2006/main">
        <w:t xml:space="preserve">[58] 有 20% 的几率，除了你自己以外所有友方单位的特殊攻击槽不会进行普通攻击，而是增加 8%。</w:t>
      </w:r>
    </w:p>
    <w:p w14:paraId="1B1665F2">
      <w:r xmlns:w="http://schemas.openxmlformats.org/wordprocessingml/2006/main">
        <w:t xml:space="preserve">[59] 休闲服装照片</w:t>
      </w:r>
    </w:p>
    <w:p w14:paraId="074F21B8">
      <w:r xmlns:w="http://schemas.openxmlformats.org/wordprocessingml/2006/main">
        <w:t xml:space="preserve">[60] 增强图像</w:t>
      </w:r>
    </w:p>
    <w:p w14:paraId="6B608243">
      <w:r xmlns:w="http://schemas.openxmlformats.org/wordprocessingml/2006/main">
        <w:t xml:space="preserve">[61] 语音 †</w:t>
      </w:r>
    </w:p>
    <w:p w14:paraId="74F73546">
      <w:r xmlns:w="http://schemas.openxmlformats.org/wordprocessingml/2006/main">
        <w:t xml:space="preserve">[62] 点击打开行列表</w:t>
      </w:r>
    </w:p>
    <w:p w14:paraId="7044A6E9">
      <w:r xmlns:w="http://schemas.openxmlformats.org/wordprocessingml/2006/main">
        <w:t xml:space="preserve">[63] 加入</w:t>
      </w:r>
    </w:p>
    <w:p w14:paraId="2AAE068F">
      <w:r xmlns:w="http://schemas.openxmlformats.org/wordprocessingml/2006/main">
        <w:t xml:space="preserve">[64] 对话 1（转换后）</w:t>
      </w:r>
    </w:p>
    <w:p w14:paraId="4483A454">
      <w:r xmlns:w="http://schemas.openxmlformats.org/wordprocessingml/2006/main">
        <w:t xml:space="preserve">[65] 对话 2（转换后）</w:t>
      </w:r>
    </w:p>
    <w:p w14:paraId="5E272742">
      <w:r xmlns:w="http://schemas.openxmlformats.org/wordprocessingml/2006/main">
        <w:t xml:space="preserve">[66] 对话 3（转换后）</w:t>
      </w:r>
    </w:p>
    <w:p w14:paraId="118C37AF">
      <w:r xmlns:w="http://schemas.openxmlformats.org/wordprocessingml/2006/main">
        <w:t xml:space="preserve">[67] 对话 4（转换后）</w:t>
      </w:r>
    </w:p>
    <w:p w14:paraId="1C0F1AD9">
      <w:r xmlns:w="http://schemas.openxmlformats.org/wordprocessingml/2006/main">
        <w:t xml:space="preserve">[68] 空闲 1（转换后）</w:t>
      </w:r>
    </w:p>
    <w:p w14:paraId="48CFD46B">
      <w:r xmlns:w="http://schemas.openxmlformats.org/wordprocessingml/2006/main">
        <w:t xml:space="preserve">[69] 空闲 2（转换后）</w:t>
      </w:r>
    </w:p>
    <w:p w14:paraId="236FA67E">
      <w:r xmlns:w="http://schemas.openxmlformats.org/wordprocessingml/2006/main">
        <w:t xml:space="preserve">[70] 对话 1（转变前）</w:t>
      </w:r>
    </w:p>
    <w:p w14:paraId="71ADA940">
      <w:r xmlns:w="http://schemas.openxmlformats.org/wordprocessingml/2006/main">
        <w:t xml:space="preserve">[71] 对话 2（转变前）</w:t>
      </w:r>
    </w:p>
    <w:p w14:paraId="71159CAA">
      <w:r xmlns:w="http://schemas.openxmlformats.org/wordprocessingml/2006/main">
        <w:t xml:space="preserve">[72] 对话 3（转变前）</w:t>
      </w:r>
    </w:p>
    <w:p w14:paraId="7255124D">
      <w:r xmlns:w="http://schemas.openxmlformats.org/wordprocessingml/2006/main">
        <w:t xml:space="preserve">[73] 对话 4（转变前）</w:t>
      </w:r>
    </w:p>
    <w:p w14:paraId="1D843C71">
      <w:r xmlns:w="http://schemas.openxmlformats.org/wordprocessingml/2006/main">
        <w:t xml:space="preserve">[74] 空闲 1（转换前）</w:t>
      </w:r>
    </w:p>
    <w:p w14:paraId="3FC3654C">
      <w:r xmlns:w="http://schemas.openxmlformats.org/wordprocessingml/2006/main">
        <w:t xml:space="preserve">[75] 空闲 2（转换前）</w:t>
      </w:r>
    </w:p>
    <w:p w14:paraId="7DAF5047">
      <w:r xmlns:w="http://schemas.openxmlformats.org/wordprocessingml/2006/main">
        <w:t xml:space="preserve">[76] 升级 1</w:t>
      </w:r>
    </w:p>
    <w:p w14:paraId="11E1F414">
      <w:r xmlns:w="http://schemas.openxmlformats.org/wordprocessingml/2006/main">
        <w:t xml:space="preserve">[77] 升级 2</w:t>
      </w:r>
    </w:p>
    <w:p w14:paraId="0B524B60">
      <w:r xmlns:w="http://schemas.openxmlformats.org/wordprocessingml/2006/main">
        <w:t xml:space="preserve">[78] 升级 3</w:t>
      </w:r>
    </w:p>
    <w:p w14:paraId="6C2FB74A">
      <w:r xmlns:w="http://schemas.openxmlformats.org/wordprocessingml/2006/main">
        <w:t xml:space="preserve">[79] 捕获</w:t>
      </w:r>
    </w:p>
    <w:p w14:paraId="00727A1A">
      <w:r xmlns:w="http://schemas.openxmlformats.org/wordprocessingml/2006/main">
        <w:t xml:space="preserve">[80] 战斗开始 1</w:t>
      </w:r>
    </w:p>
    <w:p w14:paraId="52B8417C">
      <w:r xmlns:w="http://schemas.openxmlformats.org/wordprocessingml/2006/main">
        <w:t xml:space="preserve">[81] 战斗开始 2</w:t>
      </w:r>
    </w:p>
    <w:p w14:paraId="2644EE97">
      <w:r xmlns:w="http://schemas.openxmlformats.org/wordprocessingml/2006/main">
        <w:t xml:space="preserve">[82] 战斗参与 1</w:t>
      </w:r>
    </w:p>
    <w:p w14:paraId="5706C558">
      <w:r xmlns:w="http://schemas.openxmlformats.org/wordprocessingml/2006/main">
        <w:t xml:space="preserve">[83] 战斗参与 2</w:t>
      </w:r>
    </w:p>
    <w:p w14:paraId="38E750A2">
      <w:r xmlns:w="http://schemas.openxmlformats.org/wordprocessingml/2006/main">
        <w:t xml:space="preserve">[84] 战斗胜利 1</w:t>
      </w:r>
    </w:p>
    <w:p w14:paraId="734711A7">
      <w:r xmlns:w="http://schemas.openxmlformats.org/wordprocessingml/2006/main">
        <w:t xml:space="preserve">[85] 战斗胜利 2</w:t>
      </w:r>
    </w:p>
    <w:p w14:paraId="7E73510D">
      <w:r xmlns:w="http://schemas.openxmlformats.org/wordprocessingml/2006/main">
        <w:t xml:space="preserve">[86] 普通攻击 1</w:t>
      </w:r>
    </w:p>
    <w:p w14:paraId="0141EFF2">
      <w:r xmlns:w="http://schemas.openxmlformats.org/wordprocessingml/2006/main">
        <w:t xml:space="preserve">[87] 普通攻击 2</w:t>
      </w:r>
    </w:p>
    <w:p w14:paraId="5E44518C">
      <w:r xmlns:w="http://schemas.openxmlformats.org/wordprocessingml/2006/main">
        <w:t xml:space="preserve">[88] 普通攻击 3</w:t>
      </w:r>
    </w:p>
    <w:p w14:paraId="7B0B7EFE">
      <w:r xmlns:w="http://schemas.openxmlformats.org/wordprocessingml/2006/main">
        <w:t xml:space="preserve">[89] 独特效果激活 1</w:t>
      </w:r>
    </w:p>
    <w:p w14:paraId="38AD5ADF">
      <w:r xmlns:w="http://schemas.openxmlformats.org/wordprocessingml/2006/main">
        <w:t xml:space="preserve">[90] 独特效果激活 2</w:t>
      </w:r>
    </w:p>
    <w:p w14:paraId="28649E06">
      <w:r xmlns:w="http://schemas.openxmlformats.org/wordprocessingml/2006/main">
        <w:t xml:space="preserve">[91] 独特效果激活 3</w:t>
      </w:r>
    </w:p>
    <w:p w14:paraId="73EFE213">
      <w:r xmlns:w="http://schemas.openxmlformats.org/wordprocessingml/2006/main">
        <w:t xml:space="preserve">[92] 特殊招式 1</w:t>
      </w:r>
    </w:p>
    <w:p w14:paraId="3737D72B">
      <w:r xmlns:w="http://schemas.openxmlformats.org/wordprocessingml/2006/main">
        <w:t xml:space="preserve">[93] 特殊招式 2</w:t>
      </w:r>
    </w:p>
    <w:p w14:paraId="5777A9CD">
      <w:r xmlns:w="http://schemas.openxmlformats.org/wordprocessingml/2006/main">
        <w:t xml:space="preserve">[94] 受到的伤害：1</w:t>
      </w:r>
    </w:p>
    <w:p w14:paraId="2C838AD1">
      <w:r xmlns:w="http://schemas.openxmlformats.org/wordprocessingml/2006/main">
        <w:t xml:space="preserve">[95] 受到的伤害：2</w:t>
      </w:r>
    </w:p>
    <w:p w14:paraId="6EC4B770">
      <w:r xmlns:w="http://schemas.openxmlformats.org/wordprocessingml/2006/main">
        <w:t xml:space="preserve">[96] 受到的伤害：3</w:t>
      </w:r>
    </w:p>
    <w:p w14:paraId="1C1F9E65">
      <w:r xmlns:w="http://schemas.openxmlformats.org/wordprocessingml/2006/main">
        <w:t xml:space="preserve">[97] 撤回</w:t>
      </w:r>
    </w:p>
    <w:p w14:paraId="5AD152FB">
      <w:r xmlns:w="http://schemas.openxmlformats.org/wordprocessingml/2006/main">
        <w:t xml:space="preserve">[98] 项目用途 1</w:t>
      </w:r>
    </w:p>
    <w:p w14:paraId="4C96ADCE">
      <w:r xmlns:w="http://schemas.openxmlformats.org/wordprocessingml/2006/main">
        <w:t xml:space="preserve">[99] 物品用途 2</w:t>
      </w:r>
    </w:p>
    <w:p w14:paraId="4503AFD5">
      <w:r xmlns:w="http://schemas.openxmlformats.org/wordprocessingml/2006/main">
        <w:t xml:space="preserve">[100] 在游戏中 †</w:t>
      </w:r>
    </w:p>
    <w:p w14:paraId="5BCF5E90">
      <w:r xmlns:w="http://schemas.openxmlformats.org/wordprocessingml/2006/main">
        <w:t xml:space="preserve">[101] 继坚定的利维之后，她是第二个被实装的女巫阵营角色，擅长近距离攻击（魔法）。</w:t>
      </w:r>
    </w:p>
    <w:p w14:paraId="4543D92A">
      <w:r xmlns:w="http://schemas.openxmlformats.org/wordprocessingml/2006/main">
        <w:t xml:space="preserve">[102] 具有独特的固有效果，有20%的概率使所有其他角色的必杀槽增加5%（觉醒后为8%），而不是进行普通攻击。需要注意的是，当此固有效果激活时，角色自身的必杀槽不会增加。从数值上看，此固有效果在战术运用中并不十分可靠，而且有五分之一的概率无法攻击，这可以被视为一种劣势。</w:t>
      </w:r>
    </w:p>
    <w:p w14:paraId="5A73EDC8">
      <w:r xmlns:w="http://schemas.openxmlformats.org/wordprocessingml/2006/main">
        <w:t xml:space="preserve">[103] 该特殊技能的负面效果是会造成相当于自身最大体力15%的伤害，但其魔法伤害倍率为4倍（6倍），高于普通范围特殊技能。除了拥有R级角色中相对较高的魔法威力外，由于是交换角色，也很容易完全强化，从而获得极高的火力。可行的策略包括：搭配治疗者以恢复伤害；搭配神圣骑士阿尔戈尔；或者以健谈之虎为基础装备，再搭配勇气姐妹以加快特殊技能的冷却时间。</w:t>
      </w:r>
    </w:p>
    <w:p w14:paraId="70ED1398">
      <w:r xmlns:w="http://schemas.openxmlformats.org/wordprocessingml/2006/main">
        <w:t xml:space="preserve">[104] 她狂野奔放的外表和举止可能会让人误以为她和伊蕾娜这类纯粹依靠体术的女巫一样强大，但正如上文所述，和利维一样，她的普通攻击和特殊招式都是纯粹的魔法攻击。我想给她取个“蜜咬王子”的称号。此外，在她刚推出时，她的体力是所有角色中最低的，防御力也处于较低水平，这使得她非常脆弱，这对于一个法师来说很常见。如果你想反复释放她高伤害的特殊招式，仇恨值管理就显得尤为重要。</w:t>
      </w:r>
    </w:p>
    <w:p w14:paraId="0849B05E">
      <w:r xmlns:w="http://schemas.openxmlformats.org/wordprocessingml/2006/main">
        <w:t xml:space="preserve">[105] 琐事 †</w:t>
      </w:r>
    </w:p>
    <w:p w14:paraId="2655CBED">
      <w:r xmlns:w="http://schemas.openxmlformats.org/wordprocessingml/2006/main">
        <w:t xml:space="preserve">[106] 伊丽莎白派系的女巫。她应艾莉·雪城的请求，担任节制者克拉丽丝的保镖，并与她一起来到了戴比特。</w:t>
      </w:r>
    </w:p>
    <w:p w14:paraId="25445052">
      <w:r xmlns:w="http://schemas.openxmlformats.org/wordprocessingml/2006/main">
        <w:t xml:space="preserve">[107] 他所持的祝福器物是一根名为加隆的拐。</w:t>
      </w:r>
    </w:p>
    <w:p w14:paraId="2AA5AE22">
      <w:r xmlns:w="http://schemas.openxmlformats.org/wordprocessingml/2006/main">
        <w:t xml:space="preserve">[108] 她和Nonono是好朋友，在剧本中她们有很多对手戏。</w:t>
      </w:r>
    </w:p>
    <w:p w14:paraId="5BD66908">
      <w:r xmlns:w="http://schemas.openxmlformats.org/wordprocessingml/2006/main">
        <w:t xml:space="preserve">[109] 官方推特账号简介 †</w:t>
      </w:r>
    </w:p>
    <w:p w14:paraId="3A8F8930">
      <w:r xmlns:w="http://schemas.openxmlformats.org/wordprocessingml/2006/main">
        <w:t xml:space="preserve">[110] 人物介绍</w:t>
      </w:r>
    </w:p>
    <w:p w14:paraId="6371E914">
      <w:r xmlns:w="http://schemas.openxmlformats.org/wordprocessingml/2006/main">
        <w:t xml:space="preserve">[111] 评论表 †</w:t>
      </w:r>
    </w:p>
    <w:p w14:paraId="0D900F2C">
      <w:r xmlns:w="http://schemas.openxmlformats.org/wordprocessingml/2006/main">
        <w:t xml:space="preserve">[112] 点击打开历史日志列表</w:t>
      </w:r>
    </w:p>
    <w:p w14:paraId="75A11B18">
      <w:r xmlns:w="http://schemas.openxmlformats.org/wordprocessingml/2006/main">
        <w:t xml:space="preserve">[113] 末尾的数字越小，日志越旧。</w:t>
      </w:r>
    </w:p>
    <w:p w14:paraId="0885EE7B">
      <w:r xmlns:w="http://schemas.openxmlformats.org/wordprocessingml/2006/main">
        <w:t xml:space="preserve">[114] 'Comments/Witch Yuuga/' 没有子页面。</w:t>
      </w:r>
    </w:p>
    <w:p w14:paraId="3A63AD25">
      <w:r xmlns:w="http://schemas.openxmlformats.org/wordprocessingml/2006/main">
        <w:t xml:space="preserve">[115] 有什么东西能杀了我吗？！ -- [sz8PSVg5l3k] 2021-09-08 (周三) 18:20:14</w:t>
      </w:r>
    </w:p>
    <w:p w14:paraId="6C3A5BD8">
      <w:r xmlns:w="http://schemas.openxmlformats.org/wordprocessingml/2006/main">
        <w:t xml:space="preserve">[116] 这是我们第一次见到假小子角色吗？ -- [jG3iz1t5z6s] 2021-09-08 (周三) 18:29:08</w:t>
      </w:r>
    </w:p>
    <w:p w14:paraId="7B206AE0">
      <w:r xmlns:w="http://schemas.openxmlformats.org/wordprocessingml/2006/main">
        <w:t xml:space="preserve">[117] 它还能填充其他范围攻击角色的能量槽，因此可以用来清除较弱的敌人。——[WYlCNZzHeHk] 2021-09-09 (周四) 00:52:47</w:t>
      </w:r>
    </w:p>
    <w:p w14:paraId="6757DDBE">
      <w:r xmlns:w="http://schemas.openxmlformats.org/wordprocessingml/2006/main">
        <w:t xml:space="preserve">[118] 体力消耗是个难题，所以如果你想频繁使用特殊招式，训练似乎是个更好的选择。——[Mtoag44SDDM] 2021-09-25 (周六) 20:23:34</w:t>
      </w:r>
    </w:p>
    <w:p w14:paraId="09ED3F4D">
      <w:r xmlns:w="http://schemas.openxmlformats.org/wordprocessingml/2006/main">
        <w:t xml:space="preserve">[119] 我不知道它是否能按预期运行，但我认为这很有趣，因为可以看出这款游戏在单位设计上花了很多心思。——[BwEBHpkjiMk] 2021-09-08 (周三) 19:42:33</w:t>
      </w:r>
    </w:p>
    <w:p w14:paraId="4C9F1BB5">
      <w:r xmlns:w="http://schemas.openxmlformats.org/wordprocessingml/2006/main">
        <w:t xml:space="preserve">[120] 真是个极端的组合：拥有所有角色中最高的火力，以及所有角色中最低的生存能力。——[W/KawxO6AJg] 2021-09-08 (周三) 19:53:21</w:t>
      </w:r>
    </w:p>
    <w:p w14:paraId="7EF4661B">
      <w:r xmlns:w="http://schemas.openxmlformats.org/wordprocessingml/2006/main">
        <w:t xml:space="preserve">[121] 嗯，这么一想，可能没我想的那么厉害。能量槽的积累也只是个小小的安慰。这么说来，它的主要用途似乎就是高伤害的范围攻击特殊技能，但是难缠的弱小敌人很少成群出现，所以这个角色看起来有用，但实际用途可能不多……我想它的价值在于它是一个可以装备在虎式上的范围攻击R技能。——[WYlCNZzHeHk] 2021-09-10 (周五) 00:57:03</w:t>
      </w:r>
    </w:p>
    <w:p w14:paraId="698AAD41">
      <w:r xmlns:w="http://schemas.openxmlformats.org/wordprocessingml/2006/main">
        <w:t xml:space="preserve">[122] 考虑到连续攻击带来的高攻击频率，我认为效果应该更适中一些。感觉它与攻击者的能力不太契合，为了它的独特能力而牺牲了攻击者的能力…… -- [0f8vSz7rPT2] 2021-09-10 (周五) 18:01:15</w:t>
      </w:r>
    </w:p>
    <w:p w14:paraId="0EC08CA7">
      <w:r xmlns:w="http://schemas.openxmlformats.org/wordprocessingml/2006/main">
        <w:t xml:space="preserve">[123] 在尽可能快地提升她的等级并进行测试后，我发现她的强度似乎取决于队友特殊技能的表现。即使装备了“虎”技能，她独特的技能效果也使得她自身积攒能量槽变得困难，因此如果队友施加增益或减益效果，她的表现就会大打折扣。如果她能够为队友提供攻击性特殊技能的支援，那么在技能结束时她自己就能释放一次高威力攻击，从而变得非常强力。我认为她最适合搭配一到两名拥有包含治疗效果的辅助性特殊技能的队友。不过，我还没有进行过如此详细的测试。——[Mtoag44SDDM] 2021-09-25 (周六) 20:18:03</w:t>
      </w:r>
    </w:p>
    <w:p w14:paraId="0830B98D">
      <w:r xmlns:w="http://schemas.openxmlformats.org/wordprocessingml/2006/main">
        <w:t xml:space="preserve">[124] 四年后的今天，我们有了觉醒R，摩托车和木屐的速度都降低了1，所以很容易就能达到1.5的行动速度。在这种情况下，预期值大概是10秒内提升6.5%，1分钟内提升40%。而且现在纳豆很容易获得，所以对于那些因为魔女专属攻击而缺少魔女的玩家来说，把它作为辅助角色加入队伍或许是个不错的选择。——[Sw1kQPuucL6] 2025-07-06 (周日) 15:02:06</w:t>
      </w:r>
    </w:p>
    <w:p w14:paraId="686A3084">
      <w:r xmlns:w="http://schemas.openxmlformats.org/wordprocessingml/2006/main">
        <w:t xml:space="preserve">[125] 这是自 Levi 之后第二个人。 -- [we9SKY4GVrw] 2021-09-10 (周五) 06:41:25</w:t>
      </w:r>
    </w:p>
    <w:p w14:paraId="0392D078">
      <w:r xmlns:w="http://schemas.openxmlformats.org/wordprocessingml/2006/main">
        <w:t xml:space="preserve">[126] 狼……加仑……汪汪汪汪汪——[we9SKY4GVrw] 2021-09-10 (星期五) 18:27:10</w:t>
      </w:r>
    </w:p>
    <w:p w14:paraId="7FCBDE0D">
      <w:r xmlns:w="http://schemas.openxmlformats.org/wordprocessingml/2006/main">
        <w:t xml:space="preserve">[127] 还有一个例子，《W次元》里有个角色凭借超强的听力活跃起来，他能同时使用四只耳朵——普通耳朵和动物耳朵——所以这在某种程度上是有可能的，对吧？ -- [Jr00tnMRZxc] 2021-09-13 (周一) 03:49:53</w:t>
      </w:r>
    </w:p>
    <w:p w14:paraId="70CCA188">
      <w:r xmlns:w="http://schemas.openxmlformats.org/wordprocessingml/2006/main">
        <w:t xml:space="preserve">[128] 即使在成人游戏中，真正包含生育功能的也十分罕见。如果真有这样的游戏，那将是一大亮点。在社交游戏中，即使主角说要生孩子，也几乎从未真正发生过…… -- [BPo2uwI2DmA] 2021-09-15 (周三) 10:07:59</w:t>
      </w:r>
    </w:p>
    <w:p w14:paraId="33042143">
      <w:r xmlns:w="http://schemas.openxmlformats.org/wordprocessingml/2006/main">
        <w:t xml:space="preserve">[129] 拐踢 -- [TgVMEazFHew] 2021-09-12 (周日) 07:51:36</w:t>
      </w:r>
    </w:p>
    <w:p w14:paraId="099EAD88">
      <w:r xmlns:w="http://schemas.openxmlformats.org/wordprocessingml/2006/main">
        <w:t xml:space="preserve">[130] 外形和故事都围绕着物理攻击展开，为什么是魔法攻击呢？我本来可以理解为利威尔的头发是由魔法构成的之类的——[Gxe7mYUxnNI] 2021-09-14 (周二) 13:57:44</w:t>
      </w:r>
    </w:p>
    <w:p w14:paraId="7EA335EB">
      <w:r xmlns:w="http://schemas.openxmlformats.org/wordprocessingml/2006/main">
        <w:t xml:space="preserve">[131] 这是在拿她骨盆太小、裤子往下掉开玩笑，对吧？ -- [3aUi8x3c6ds] 2021-09-15 (周三) 10:01:41</w:t>
      </w:r>
    </w:p>
    <w:p w14:paraId="4A7334AD">
      <w:r xmlns:w="http://schemas.openxmlformats.org/wordprocessingml/2006/main">
        <w:t xml:space="preserve">[132] 倒不是说她腿短，而是她的躯干太长。从膝盖到脚后跟的距离几乎和从胯部到膝盖的距离一样，所以即使考虑到裤子会往下滑，她的躯干也显得异常长。我觉得最初的设计可能是短一些的，但为了符合萝莉的设定，他们不得不强行拉长她的躯干，导致整体比例失衡。——[WYlCNZzHeHk] 2021-09-22 (周三) 09:14:21</w:t>
      </w:r>
    </w:p>
    <w:p w14:paraId="46255511">
      <w:r xmlns:w="http://schemas.openxmlformats.org/wordprocessingml/2006/main">
        <w:t xml:space="preserve">[133] Yuuga...骑师川田... -- [0WmOjT6DfOY] 2022-03-30（周三）16:16:46</w:t>
      </w:r>
    </w:p>
    <w:p w14:paraId="7D83EEB5">
      <w:r xmlns:w="http://schemas.openxmlformats.org/wordprocessingml/2006/main">
        <w:t xml:space="preserve">[134] ←使用棋盘前请务必阅读规则。</w:t>
      </w:r>
    </w:p>
    <w:p w14:paraId="7D887C16">
      <w:r xmlns:w="http://schemas.openxmlformats.org/wordprocessingml/2006/main">
        <w:t xml:space="preserve">[135] 关于规则 †</w:t>
      </w:r>
    </w:p>
    <w:p w14:paraId="4238AABD">
      <w:r xmlns:w="http://schemas.openxmlformats.org/wordprocessingml/2006/main">
        <w:t xml:space="preserve">[136] 请不要抱怨或批评页面编辑者。如果您对其他人的编辑有意见，请通过“提供替代方案”或“自行编辑”的方式进行建设性沟通。</w:t>
      </w:r>
    </w:p>
    <w:p w14:paraId="6CF77704">
      <w:r xmlns:w="http://schemas.openxmlformats.org/wordprocessingml/2006/main">
        <w:t xml:space="preserve">[137] 不要发布个人网站或其他禁止未经授权链接的网站的网址。</w:t>
      </w:r>
    </w:p>
    <w:p w14:paraId="08EB23D8">
      <w:r xmlns:w="http://schemas.openxmlformats.org/wordprocessingml/2006/main">
        <w:t xml:space="preserve">[138] 关于违反规则的帖子 †</w:t>
      </w:r>
    </w:p>
    <w:p w14:paraId="1509FFDE">
      <w:r xmlns:w="http://schemas.openxmlformats.org/wordprocessingml/2006/main">
        <w:t xml:space="preserve">[139] 禁止发布以下类型的帖子，因为它们容易造成干扰。</w:t>
      </w:r>
    </w:p>
    <w:p w14:paraId="74D4049F">
      <w:r xmlns:w="http://schemas.openxmlformats.org/wordprocessingml/2006/main">
        <w:t xml:space="preserve">[140]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410CCD5">
      <w:r xmlns:w="http://schemas.openxmlformats.org/wordprocessingml/2006/main">
        <w:t xml:space="preserve">[141] 其他包括使用此维基的人、官方管理员、艺术家、配音演员、现实生活中的个人以及 Twitter 用户等团体。</w:t>
      </w:r>
    </w:p>
    <w:p w14:paraId="2A2AEF1C">
      <w:r xmlns:w="http://schemas.openxmlformats.org/wordprocessingml/2006/main">
        <w:t xml:space="preserve">[142] 关于向管理层提交的帖子，我们容忍可以解释为用户反馈的评论，例如“我希望他们改进这一点”、“我希望他们尽快修复错误”和“维护时间太长了”，但我们不容忍使用辱骂性语言贬低管理层。</w:t>
      </w:r>
    </w:p>
    <w:p w14:paraId="2DB77F36">
      <w:r xmlns:w="http://schemas.openxmlformats.org/wordprocessingml/2006/main">
        <w:t xml:space="preserve">[143] 将讨论和意见交流视为“诽谤或对抗他人”是错误的。然而，在讨论或意见交流中使用辱骂性语言、贬低他人、挑衅他人或在缺乏明确证据的情况下发表言论是违法的。说话时务必注意自己的言辞。</w:t>
      </w:r>
    </w:p>
    <w:p w14:paraId="1C78C65E">
      <w:r xmlns:w="http://schemas.openxmlformats.org/wordprocessingml/2006/main">
        <w:t xml:space="preserve">[144] 攻击性评论包括使用“做这个”或“做那个”等强硬命令、“使用粗俗语言”、“采取居高临下的态度”或“挑衅”。</w:t>
      </w:r>
    </w:p>
    <w:p w14:paraId="740E1665">
      <w:r xmlns:w="http://schemas.openxmlformats.org/wordprocessingml/2006/main">
        <w:t xml:space="preserve">[145] 禁止发布冒犯现有玩家的帖子，例如“还有人玩这个游戏吗？”或“这游戏已经凉了”。这并不意味着您完全不能发表任何负面言论，而是指那些超出单纯负面评价范围，构成诽谤或诋毁的帖子将被禁止发布。</w:t>
      </w:r>
    </w:p>
    <w:p w14:paraId="08E0C317">
      <w:r xmlns:w="http://schemas.openxmlformats.org/wordprocessingml/2006/main">
        <w:t xml:space="preserve">[146] 公开羞辱他人，包括泄露他人的游戏内名称或UID</w:t>
      </w:r>
    </w:p>
    <w:p w14:paraId="31C0DF81">
      <w:r xmlns:w="http://schemas.openxmlformats.org/wordprocessingml/2006/main">
        <w:t xml:space="preserve">[147] 但是，分享有助于游戏攻略的信息和视频是允许的。</w:t>
      </w:r>
    </w:p>
    <w:p w14:paraId="7AB7E691">
      <w:r xmlns:w="http://schemas.openxmlformats.org/wordprocessingml/2006/main">
        <w:t xml:space="preserve">[148] 参考其他应用程序</w:t>
      </w:r>
    </w:p>
    <w:p w14:paraId="653CBDA8">
      <w:r xmlns:w="http://schemas.openxmlformats.org/wordprocessingml/2006/main">
        <w:t xml:space="preserve">[149] 在多个论坛上多次发帖</w:t>
      </w:r>
    </w:p>
    <w:p w14:paraId="55DEEE5A">
      <w:r xmlns:w="http://schemas.openxmlformats.org/wordprocessingml/2006/main">
        <w:t xml:space="preserve">[150] 写一串没有意义的字符</w:t>
      </w:r>
    </w:p>
    <w:p w14:paraId="57731724">
      <w:r xmlns:w="http://schemas.openxmlformats.org/wordprocessingml/2006/main">
        <w:t xml:space="preserve">[151] 关于作弊和利用漏洞的帖子</w:t>
      </w:r>
    </w:p>
    <w:p w14:paraId="27AA62A4">
      <w:r xmlns:w="http://schemas.openxmlformats.org/wordprocessingml/2006/main">
        <w:t xml:space="preserve">[152] 最好的办法是忽略违反规则的帖子。上钩或反驳只会让事情变得更糟。</w:t>
      </w:r>
    </w:p>
    <w:p w14:paraId="67A5D0BE">
      <w:r xmlns:w="http://schemas.openxmlformats.org/wordprocessingml/2006/main">
        <w:t xml:space="preserve">[153] *在上述规则中，“诽谤”指的是在没有客观证据的情况下诋毁和贬低他人。将所有批评性文章都归为“诽谤”是不正确的，所以请务必谨慎。</w:t>
      </w:r>
    </w:p>
    <w:p w14:paraId="23C22C47">
      <w:r xmlns:w="http://schemas.openxmlformats.org/wordprocessingml/2006/main">
        <w:t xml:space="preserve">[154] 关于修改和删除发帖日志 †</w:t>
      </w:r>
    </w:p>
    <w:p w14:paraId="23EA5361">
      <w:r xmlns:w="http://schemas.openxmlformats.org/wordprocessingml/2006/main">
        <w:t xml:space="preserve">[155] 但是，允许更正印刷错误、遗漏和字体颜色。（他人出于善意所做的更正也允许。）</w:t>
      </w:r>
    </w:p>
    <w:p w14:paraId="3854D7ED">
      <w:r xmlns:w="http://schemas.openxmlformats.org/wordprocessingml/2006/main">
        <w:t xml:space="preserve">[156] 作为例外情况，您可以删除自己的帖子，但事后必须向管理员报告。此外，删除时，请将整个评论替换为以下文本，而不是完全删除：&amp;color(#ff0000){''发帖人已删除''};</w:t>
      </w:r>
    </w:p>
    <w:p w14:paraId="3E44AA64">
      <w:r xmlns:w="http://schemas.openxmlformats.org/wordprocessingml/2006/main">
        <w:t xml:space="preserve">[157] 关于评论删除违反规则的帖子 †</w:t>
      </w:r>
    </w:p>
    <w:p w14:paraId="4E898189">
      <w:r xmlns:w="http://schemas.openxmlformats.org/wordprocessingml/2006/main">
        <w:t xml:space="preserve">[158] 您可以自行注释掉上述任何违反规则的评论，无需管理员许可。但是，如果您注释掉了某条评论，请务必在“违规举报公告板”上进行举报。举报时请使用“违规举报公告板”上的模板。</w:t>
      </w:r>
    </w:p>
    <w:p w14:paraId="69A8F1C9">
      <w:r xmlns:w="http://schemas.openxmlformats.org/wordprocessingml/2006/main">
        <w:t xml:space="preserve">[159] 未经 CO 举报公告板举报而被删除的帖子将被恢复，而删除帖子的人将受到处罚。</w:t>
      </w:r>
    </w:p>
    <w:p w14:paraId="10BD3BF9">
      <w:r xmlns:w="http://schemas.openxmlformats.org/wordprocessingml/2006/main">
        <w:t xml:space="preserve">[160] 如果您反复向 CO 举报公告板举报不违反规则的帖子，我们将认为您是自私的，并将对您实施发帖和编辑限制。</w:t>
      </w:r>
    </w:p>
    <w:p w14:paraId="74788CEE">
      <w:r xmlns:w="http://schemas.openxmlformats.org/wordprocessingml/2006/main">
        <w:t xml:space="preserve">[161] 管理员可酌情恢复 CO 报告公告板上不构成违规的报告。</w:t>
      </w:r>
    </w:p>
    <w:p w14:paraId="37FA5052">
      <w:r xmlns:w="http://schemas.openxmlformats.org/wordprocessingml/2006/main">
        <w:t xml:space="preserve">[162] 我们再次要求您不要评论那些并未违反规则的评论。（例如，诸如“虽然不违反规则，但显然是在挑衅”、“恶作剧”或“评论整个帖子”之类的主观判断。）</w:t>
      </w:r>
    </w:p>
    <w:p w14:paraId="65FE2913">
      <w:r xmlns:w="http://schemas.openxmlformats.org/wordprocessingml/2006/main">
        <w:t xml:space="preserve">[163] 关于不违反规则但“冒犯性”的帖子 †</w:t>
      </w:r>
    </w:p>
    <w:p w14:paraId="2588C3E8">
      <w:r xmlns:w="http://schemas.openxmlformats.org/wordprocessingml/2006/main">
        <w:t xml:space="preserve">[164] 即使帖子内容具有冒犯性，除非违反版规，否则不会被删除。由于每个人对冒犯性的接受程度不同，请使用 NGID 功能隐藏评论，而不是争论或恶意挑衅。</w:t>
      </w:r>
    </w:p>
    <w:p w14:paraId="32801066">
      <w:r xmlns:w="http://schemas.openxmlformats.org/wordprocessingml/2006/main">
        <w:t xml:space="preserve">[165] 挑衅难道不是一种违规行为吗？†</w:t>
      </w:r>
    </w:p>
    <w:p w14:paraId="28028DC7">
      <w:r xmlns:w="http://schemas.openxmlformats.org/wordprocessingml/2006/main">
        <w:t xml:space="preserve">[166] 每个人对“煽动性言论”的定义都大相径庭，因此我们不认为这是违规行为。如果您认为某条评论具有煽动性，请使用 NGID 功能将其隐藏。</w:t>
      </w:r>
    </w:p>
    <w:p w14:paraId="7E979E05">
      <w:r xmlns:w="http://schemas.openxmlformats.org/wordprocessingml/2006/main">
        <w:t xml:space="preserve">[167] 抱怨难道不算违法吗？†</w:t>
      </w:r>
    </w:p>
    <w:p w14:paraId="0987381E">
      <w:r xmlns:w="http://schemas.openxmlformats.org/wordprocessingml/2006/main">
        <w:t xml:space="preserve">[168] 一般而言，抱怨本身并不构成违规。但是，针对本作品的负面宣传、诽谤、辱骂性语言以及超出抱怨范围的对抗性言论均构成违规。如果您认为抱怨内容冒犯了您，请使用 NGID 功能隐藏相关评论。</w:t>
      </w:r>
    </w:p>
    <w:p w14:paraId="60D1F9AB">
      <w:r xmlns:w="http://schemas.openxmlformats.org/wordprocessingml/2006/main">
        <w:t xml:space="preserve">[169] 如果您不确定某个帖子是否违反规则，该怎么办？ †</w:t>
      </w:r>
    </w:p>
    <w:p w14:paraId="240B0D87">
      <w:r xmlns:w="http://schemas.openxmlformats.org/wordprocessingml/2006/main">
        <w:t xml:space="preserve">[170] 有些帖子内容含糊不清，难以判断是否违规。评论删除这类含糊不清的帖子可能会带来麻烦，所以请不要评论删除，而是使用 NGID 功能将评论隐藏起来。</w:t>
      </w:r>
    </w:p>
    <w:p w14:paraId="0D0A9670">
      <w:r xmlns:w="http://schemas.openxmlformats.org/wordprocessingml/2006/main">
        <w:t xml:space="preserve">[171] 对屡犯者的处罚 †</w:t>
      </w:r>
    </w:p>
    <w:p w14:paraId="5506EAB9">
      <w:r xmlns:w="http://schemas.openxmlformats.org/wordprocessingml/2006/main">
        <w:t xml:space="preserve">[172] 屡次违反规则或发布特别恶意的帖子，管理员可酌情予以处罚，例如“禁止访问”或“限制发帖”。</w:t>
      </w:r>
    </w:p>
    <w:p w14:paraId="304E0721">
      <w:r xmlns:w="http://schemas.openxmlformats.org/wordprocessingml/2006/main">
        <w:t xml:space="preserve">[173] 如果您对进一步改进有任何建议，请通过 Wiki 管理公告板与我们联系。</w:t>
      </w:r>
    </w:p>
    <w:p w14:paraId="35FDB5B4"/>
    <w:p w14:paraId="402F6F67">
      <w:r xmlns:w="http://schemas.openxmlformats.org/wordprocessingml/2006/main">
        <w:rPr>
          <w:b/>
        </w:rPr>
        <w:t xml:space="preserve">A359</w:t>
      </w:r>
    </w:p>
    <w:p w14:paraId="46F82BFC">
      <w:r xmlns:w="http://schemas.openxmlformats.org/wordprocessingml/2006/main">
        <w:t xml:space="preserve">[0] 索引：所有角色 | SSR 角色 | SR 角色 | R 角色</w:t>
      </w:r>
    </w:p>
    <w:p w14:paraId="2ACEFFB4">
      <w:r xmlns:w="http://schemas.openxmlformats.org/wordprocessingml/2006/main">
        <w:t xml:space="preserve">[1] 基本信息</w:t>
      </w:r>
    </w:p>
    <w:p w14:paraId="63D6B7D5">
      <w:r xmlns:w="http://schemas.openxmlformats.org/wordprocessingml/2006/main">
        <w:t xml:space="preserve">[2] 语音</w:t>
      </w:r>
    </w:p>
    <w:p w14:paraId="2E8D2712">
      <w:r xmlns:w="http://schemas.openxmlformats.org/wordprocessingml/2006/main">
        <w:t xml:space="preserve">[3] 其他版本及相关角色</w:t>
      </w:r>
    </w:p>
    <w:p w14:paraId="5E83E8FF">
      <w:r xmlns:w="http://schemas.openxmlformats.org/wordprocessingml/2006/main">
        <w:t xml:space="preserve">[4] 琐事</w:t>
      </w:r>
    </w:p>
    <w:p w14:paraId="1C6F6D23">
      <w:r xmlns:w="http://schemas.openxmlformats.org/wordprocessingml/2006/main">
        <w:t xml:space="preserve">[5] 官方推特账号介绍</w:t>
      </w:r>
    </w:p>
    <w:p w14:paraId="058A76C2">
      <w:r xmlns:w="http://schemas.openxmlformats.org/wordprocessingml/2006/main">
        <w:t xml:space="preserve">[6] 评论表单</w:t>
      </w:r>
    </w:p>
    <w:p w14:paraId="6FA432C4">
      <w:r xmlns:w="http://schemas.openxmlformats.org/wordprocessingml/2006/main">
        <w:t xml:space="preserve">[7] 基本信息 †</w:t>
      </w:r>
    </w:p>
    <w:p w14:paraId="6E330BB8">
      <w:r xmlns:w="http://schemas.openxmlformats.org/wordprocessingml/2006/main">
        <w:t xml:space="preserve">[8] 变换图像</w:t>
      </w:r>
    </w:p>
    <w:p w14:paraId="7D54093D">
      <w:r xmlns:w="http://schemas.openxmlformats.org/wordprocessingml/2006/main">
        <w:t xml:space="preserve">[9] 简介</w:t>
      </w:r>
    </w:p>
    <w:p w14:paraId="04A461E4">
      <w:r xmlns:w="http://schemas.openxmlformats.org/wordprocessingml/2006/main">
        <w:t xml:space="preserve">[10] 姓名</w:t>
      </w:r>
    </w:p>
    <w:p w14:paraId="1763B2B7">
      <w:r xmlns:w="http://schemas.openxmlformats.org/wordprocessingml/2006/main">
        <w:t xml:space="preserve">[11] 女巫拉梅尔</w:t>
      </w:r>
    </w:p>
    <w:p w14:paraId="2DD596C5">
      <w:r xmlns:w="http://schemas.openxmlformats.org/wordprocessingml/2006/main">
        <w:t xml:space="preserve">[12] 真实姓名</w:t>
      </w:r>
    </w:p>
    <w:p w14:paraId="5CCC5A14">
      <w:r xmlns:w="http://schemas.openxmlformats.org/wordprocessingml/2006/main">
        <w:t xml:space="preserve">[13] 拉梅尔费尔班克斯</w:t>
      </w:r>
    </w:p>
    <w:p w14:paraId="4F379D93">
      <w:r xmlns:w="http://schemas.openxmlformats.org/wordprocessingml/2006/main">
        <w:t xml:space="preserve">[14] 稀有度</w:t>
      </w:r>
    </w:p>
    <w:p w14:paraId="77A84CF1">
      <w:r xmlns:w="http://schemas.openxmlformats.org/wordprocessingml/2006/main">
        <w:t xml:space="preserve">[15] 普通攻击</w:t>
      </w:r>
    </w:p>
    <w:p w14:paraId="4F45C4B7">
      <w:r xmlns:w="http://schemas.openxmlformats.org/wordprocessingml/2006/main">
        <w:t xml:space="preserve">[16] 远程攻击（物理）</w:t>
      </w:r>
    </w:p>
    <w:p w14:paraId="16FCE86E">
      <w:r xmlns:w="http://schemas.openxmlformats.org/wordprocessingml/2006/main">
        <w:t xml:space="preserve">[17] 附属派系</w:t>
      </w:r>
    </w:p>
    <w:p w14:paraId="1AAD0398">
      <w:r xmlns:w="http://schemas.openxmlformats.org/wordprocessingml/2006/main">
        <w:t xml:space="preserve">[18] 女巫</w:t>
      </w:r>
    </w:p>
    <w:p w14:paraId="5683C2E5">
      <w:r xmlns:w="http://schemas.openxmlformats.org/wordprocessingml/2006/main">
        <w:t xml:space="preserve">[19]隼一花</w:t>
      </w:r>
    </w:p>
    <w:p w14:paraId="670B7690">
      <w:r xmlns:w="http://schemas.openxmlformats.org/wordprocessingml/2006/main">
        <w:t xml:space="preserve">[20] 插图</w:t>
      </w:r>
    </w:p>
    <w:p w14:paraId="17A34AD6">
      <w:r xmlns:w="http://schemas.openxmlformats.org/wordprocessingml/2006/main">
        <w:t xml:space="preserve">[21] 八重洲南</w:t>
      </w:r>
    </w:p>
    <w:p w14:paraId="56CC1B78">
      <w:r xmlns:w="http://schemas.openxmlformats.org/wordprocessingml/2006/main">
        <w:t xml:space="preserve">[22] SD字符</w:t>
      </w:r>
    </w:p>
    <w:p w14:paraId="05453AEC">
      <w:r xmlns:w="http://schemas.openxmlformats.org/wordprocessingml/2006/main">
        <w:t xml:space="preserve">[23] 风味文字</w:t>
      </w:r>
    </w:p>
    <w:p w14:paraId="5BA1CCF5">
      <w:r xmlns:w="http://schemas.openxmlformats.org/wordprocessingml/2006/main">
        <w:t xml:space="preserve">[24] “哦，公主……不过，如果莉玛这么说，我愿意成为公主、女王，甚至是魔王！”太公王是一位效忠于齐格弗里德的魔女，天生拥有海洋的魔力因子。她与拥有山脉魔力因子的莉玛一样，被誉为“美食猎人”。她热爱钓鱼，不仅精通战斗，也了解自然。太公王的钓竿是铁匠特制的，柔韧如鞭，无论钓到多大的鱼都不会断裂。</w:t>
      </w:r>
    </w:p>
    <w:p w14:paraId="311EE58C">
      <w:r xmlns:w="http://schemas.openxmlformats.org/wordprocessingml/2006/main">
        <w:t xml:space="preserve">[25] 如何获得</w:t>
      </w:r>
    </w:p>
    <w:p w14:paraId="72E76388">
      <w:r xmlns:w="http://schemas.openxmlformats.org/wordprocessingml/2006/main">
        <w:t xml:space="preserve">[26] 在活动“正义、钓鱼与裸体女巫”中获得 100 个“觉醒花蕾 - 克制”。在角色兑换处用它们兑换 100 个“觉醒种子”。</w:t>
      </w:r>
    </w:p>
    <w:p w14:paraId="54236D5C">
      <w:r xmlns:w="http://schemas.openxmlformats.org/wordprocessingml/2006/main">
        <w:t xml:space="preserve">[27] 基础属性（1星）* 每增加1星+50%，5星时为1星值的3倍</w:t>
      </w:r>
    </w:p>
    <w:p w14:paraId="7A487876">
      <w:r xmlns:w="http://schemas.openxmlformats.org/wordprocessingml/2006/main">
        <w:t xml:space="preserve">[28] 级</w:t>
      </w:r>
    </w:p>
    <w:p w14:paraId="7EE411DA">
      <w:r xmlns:w="http://schemas.openxmlformats.org/wordprocessingml/2006/main">
        <w:t xml:space="preserve">[29] 耐力</w:t>
      </w:r>
    </w:p>
    <w:p w14:paraId="64DE7536">
      <w:r xmlns:w="http://schemas.openxmlformats.org/wordprocessingml/2006/main">
        <w:t xml:space="preserve">[30] 攻击力</w:t>
      </w:r>
    </w:p>
    <w:p w14:paraId="0EBABD22">
      <w:r xmlns:w="http://schemas.openxmlformats.org/wordprocessingml/2006/main">
        <w:t xml:space="preserve">[31] 防御能力</w:t>
      </w:r>
    </w:p>
    <w:p w14:paraId="43B92D42">
      <w:r xmlns:w="http://schemas.openxmlformats.org/wordprocessingml/2006/main">
        <w:t xml:space="preserve">[32] 魔力</w:t>
      </w:r>
    </w:p>
    <w:p w14:paraId="42D7E1DE">
      <w:r xmlns:w="http://schemas.openxmlformats.org/wordprocessingml/2006/main">
        <w:t xml:space="preserve">[33] 魔法抗性</w:t>
      </w:r>
    </w:p>
    <w:p w14:paraId="01A0909A">
      <w:r xmlns:w="http://schemas.openxmlformats.org/wordprocessingml/2006/main">
        <w:t xml:space="preserve">[34] 详细状态</w:t>
      </w:r>
    </w:p>
    <w:p w14:paraId="26BCD43D">
      <w:r xmlns:w="http://schemas.openxmlformats.org/wordprocessingml/2006/main">
        <w:t xml:space="preserve">[35] 准确性</w:t>
      </w:r>
    </w:p>
    <w:p w14:paraId="44A866AB">
      <w:r xmlns:w="http://schemas.openxmlformats.org/wordprocessingml/2006/main">
        <w:t xml:space="preserve">[36] 回避能力</w:t>
      </w:r>
    </w:p>
    <w:p w14:paraId="5ABC2411">
      <w:r xmlns:w="http://schemas.openxmlformats.org/wordprocessingml/2006/main">
        <w:t xml:space="preserve">[37] 连续命中率</w:t>
      </w:r>
    </w:p>
    <w:p w14:paraId="1C00A2A6">
      <w:r xmlns:w="http://schemas.openxmlformats.org/wordprocessingml/2006/main">
        <w:t xml:space="preserve">[38] 反击率</w:t>
      </w:r>
    </w:p>
    <w:p w14:paraId="400F33CC">
      <w:r xmlns:w="http://schemas.openxmlformats.org/wordprocessingml/2006/main">
        <w:t xml:space="preserve">[39] 眩晕激活率</w:t>
      </w:r>
    </w:p>
    <w:p w14:paraId="74F16FBA">
      <w:r xmlns:w="http://schemas.openxmlformats.org/wordprocessingml/2006/main">
        <w:t xml:space="preserve">[40] 眩晕抗性</w:t>
      </w:r>
    </w:p>
    <w:p w14:paraId="7E277E61">
      <w:r xmlns:w="http://schemas.openxmlformats.org/wordprocessingml/2006/main">
        <w:t xml:space="preserve">[41] 移动速度</w:t>
      </w:r>
    </w:p>
    <w:p w14:paraId="2DA4975B">
      <w:r xmlns:w="http://schemas.openxmlformats.org/wordprocessingml/2006/main">
        <w:t xml:space="preserve">[42] 部署速度</w:t>
      </w:r>
    </w:p>
    <w:p w14:paraId="3F5FFD40">
      <w:r xmlns:w="http://schemas.openxmlformats.org/wordprocessingml/2006/main">
        <w:t xml:space="preserve">[43] 行动速度</w:t>
      </w:r>
    </w:p>
    <w:p w14:paraId="32658AA7">
      <w:r xmlns:w="http://schemas.openxmlformats.org/wordprocessingml/2006/main">
        <w:t xml:space="preserve">[44] 特别收费金额</w:t>
      </w:r>
    </w:p>
    <w:p w14:paraId="3D9DBFB0">
      <w:r xmlns:w="http://schemas.openxmlformats.org/wordprocessingml/2006/main">
        <w:t xml:space="preserve">[45] 特殊招式</w:t>
      </w:r>
    </w:p>
    <w:p w14:paraId="49D0C96E">
      <w:r xmlns:w="http://schemas.openxmlformats.org/wordprocessingml/2006/main">
        <w:t xml:space="preserve">[46] 姓名</w:t>
      </w:r>
    </w:p>
    <w:p w14:paraId="1D18F3C1">
      <w:r xmlns:w="http://schemas.openxmlformats.org/wordprocessingml/2006/main">
        <w:t xml:space="preserve">[47] 效应</w:t>
      </w:r>
    </w:p>
    <w:p w14:paraId="45857C95">
      <w:r xmlns:w="http://schemas.openxmlformats.org/wordprocessingml/2006/main">
        <w:t xml:space="preserve">[48] 捕鲸</w:t>
      </w:r>
    </w:p>
    <w:p w14:paraId="50FBD18B">
      <w:r xmlns:w="http://schemas.openxmlformats.org/wordprocessingml/2006/main">
        <w:t xml:space="preserve">[49] 对一排横向敌人造成 4 倍物理伤害。降低敌人 25% 的速度和 30% 的闪避，持续 20 秒。</w:t>
      </w:r>
    </w:p>
    <w:p w14:paraId="79A9B0D8">
      <w:r xmlns:w="http://schemas.openxmlformats.org/wordprocessingml/2006/main">
        <w:t xml:space="preserve">[50] 捕鲸+</w:t>
      </w:r>
    </w:p>
    <w:p w14:paraId="644FCE4C">
      <w:r xmlns:w="http://schemas.openxmlformats.org/wordprocessingml/2006/main">
        <w:t xml:space="preserve">[51] 对一排横向敌人造成 6 倍物理伤害。降低敌人 25% 的速度和 30% 的闪避，持续 30 秒。</w:t>
      </w:r>
    </w:p>
    <w:p w14:paraId="1692F09C">
      <w:r xmlns:w="http://schemas.openxmlformats.org/wordprocessingml/2006/main">
        <w:t xml:space="preserve">[52] 独特效果</w:t>
      </w:r>
    </w:p>
    <w:p w14:paraId="64C0F4E0">
      <w:r xmlns:w="http://schemas.openxmlformats.org/wordprocessingml/2006/main">
        <w:t xml:space="preserve">[53] 姓名</w:t>
      </w:r>
    </w:p>
    <w:p w14:paraId="071D1A90">
      <w:r xmlns:w="http://schemas.openxmlformats.org/wordprocessingml/2006/main">
        <w:t xml:space="preserve">[54] 效应</w:t>
      </w:r>
    </w:p>
    <w:p w14:paraId="567C8337">
      <w:r xmlns:w="http://schemas.openxmlformats.org/wordprocessingml/2006/main">
        <w:t xml:space="preserve">[55] 尽情享用海鲜</w:t>
      </w:r>
    </w:p>
    <w:p w14:paraId="42775B1F">
      <w:r xmlns:w="http://schemas.openxmlformats.org/wordprocessingml/2006/main">
        <w:t xml:space="preserve">[56] 有 2.5% 的几率，攻击不会造成普通伤害，而是对随机友军单位造成伤害，并恢复目标最大耐力的 25%。</w:t>
      </w:r>
    </w:p>
    <w:p w14:paraId="16D00BA8">
      <w:r xmlns:w="http://schemas.openxmlformats.org/wordprocessingml/2006/main">
        <w:t xml:space="preserve">[57] 享受大海的馈赠 +</w:t>
      </w:r>
    </w:p>
    <w:p w14:paraId="3B9B3B9D">
      <w:r xmlns:w="http://schemas.openxmlformats.org/wordprocessingml/2006/main">
        <w:t xml:space="preserve">[58] 有 2.5% 的几率，攻击不会造成普通伤害，而是对随机友军单位造成伤害，并恢复目标 50% 的最大耐力。</w:t>
      </w:r>
    </w:p>
    <w:p w14:paraId="09BE6FAB">
      <w:r xmlns:w="http://schemas.openxmlformats.org/wordprocessingml/2006/main">
        <w:t xml:space="preserve">[59] 休闲服装照片</w:t>
      </w:r>
    </w:p>
    <w:p w14:paraId="3EDA48F1">
      <w:r xmlns:w="http://schemas.openxmlformats.org/wordprocessingml/2006/main">
        <w:t xml:space="preserve">[60] 增强图像</w:t>
      </w:r>
    </w:p>
    <w:p w14:paraId="74090230">
      <w:r xmlns:w="http://schemas.openxmlformats.org/wordprocessingml/2006/main">
        <w:t xml:space="preserve">[61] 语音 †</w:t>
      </w:r>
    </w:p>
    <w:p w14:paraId="4D14A237">
      <w:r xmlns:w="http://schemas.openxmlformats.org/wordprocessingml/2006/main">
        <w:t xml:space="preserve">[62] 点击打开行列表</w:t>
      </w:r>
    </w:p>
    <w:p w14:paraId="6F4711CC">
      <w:r xmlns:w="http://schemas.openxmlformats.org/wordprocessingml/2006/main">
        <w:t xml:space="preserve">[63] 加入</w:t>
      </w:r>
    </w:p>
    <w:p w14:paraId="23AE0EFD">
      <w:r xmlns:w="http://schemas.openxmlformats.org/wordprocessingml/2006/main">
        <w:t xml:space="preserve">[64] 对话 1（转换后）</w:t>
      </w:r>
    </w:p>
    <w:p w14:paraId="27F3306F">
      <w:r xmlns:w="http://schemas.openxmlformats.org/wordprocessingml/2006/main">
        <w:t xml:space="preserve">[65] 对话 2（转换后）</w:t>
      </w:r>
    </w:p>
    <w:p w14:paraId="13D88B4C">
      <w:r xmlns:w="http://schemas.openxmlformats.org/wordprocessingml/2006/main">
        <w:t xml:space="preserve">[66] 对话 3（转换后）</w:t>
      </w:r>
    </w:p>
    <w:p w14:paraId="2C188778">
      <w:r xmlns:w="http://schemas.openxmlformats.org/wordprocessingml/2006/main">
        <w:t xml:space="preserve">[67] 对话 4（转换后）</w:t>
      </w:r>
    </w:p>
    <w:p w14:paraId="6A1A9645">
      <w:r xmlns:w="http://schemas.openxmlformats.org/wordprocessingml/2006/main">
        <w:t xml:space="preserve">[68] 空闲 1（转换后）</w:t>
      </w:r>
    </w:p>
    <w:p w14:paraId="601480CF">
      <w:r xmlns:w="http://schemas.openxmlformats.org/wordprocessingml/2006/main">
        <w:t xml:space="preserve">[69] 空闲 2（转换后）</w:t>
      </w:r>
    </w:p>
    <w:p w14:paraId="5D867D20">
      <w:r xmlns:w="http://schemas.openxmlformats.org/wordprocessingml/2006/main">
        <w:t xml:space="preserve">[70] 对话 1（转变前）</w:t>
      </w:r>
    </w:p>
    <w:p w14:paraId="3CFDE74F">
      <w:r xmlns:w="http://schemas.openxmlformats.org/wordprocessingml/2006/main">
        <w:t xml:space="preserve">[71] 对话 2（转变前）</w:t>
      </w:r>
    </w:p>
    <w:p w14:paraId="7C5A97E8">
      <w:r xmlns:w="http://schemas.openxmlformats.org/wordprocessingml/2006/main">
        <w:t xml:space="preserve">[72] 对话 3（转变前）</w:t>
      </w:r>
    </w:p>
    <w:p w14:paraId="29653ED6">
      <w:r xmlns:w="http://schemas.openxmlformats.org/wordprocessingml/2006/main">
        <w:t xml:space="preserve">[73] 对话 4（转变前）</w:t>
      </w:r>
    </w:p>
    <w:p w14:paraId="039DB0F7">
      <w:r xmlns:w="http://schemas.openxmlformats.org/wordprocessingml/2006/main">
        <w:t xml:space="preserve">[74] 空闲 1（转换前）</w:t>
      </w:r>
    </w:p>
    <w:p w14:paraId="1E2A00E1">
      <w:r xmlns:w="http://schemas.openxmlformats.org/wordprocessingml/2006/main">
        <w:t xml:space="preserve">[75] 空闲 2（转换前）</w:t>
      </w:r>
    </w:p>
    <w:p w14:paraId="43F7D42D">
      <w:r xmlns:w="http://schemas.openxmlformats.org/wordprocessingml/2006/main">
        <w:t xml:space="preserve">[76] 升级 1</w:t>
      </w:r>
    </w:p>
    <w:p w14:paraId="247EAC28">
      <w:r xmlns:w="http://schemas.openxmlformats.org/wordprocessingml/2006/main">
        <w:t xml:space="preserve">[77] 升级 2</w:t>
      </w:r>
    </w:p>
    <w:p w14:paraId="6CCE2F08">
      <w:r xmlns:w="http://schemas.openxmlformats.org/wordprocessingml/2006/main">
        <w:t xml:space="preserve">[78] 升级 3</w:t>
      </w:r>
    </w:p>
    <w:p w14:paraId="4EA4A818">
      <w:r xmlns:w="http://schemas.openxmlformats.org/wordprocessingml/2006/main">
        <w:t xml:space="preserve">[79] 捕获</w:t>
      </w:r>
    </w:p>
    <w:p w14:paraId="764EFF2C">
      <w:r xmlns:w="http://schemas.openxmlformats.org/wordprocessingml/2006/main">
        <w:t xml:space="preserve">[80] 战斗开始 1</w:t>
      </w:r>
    </w:p>
    <w:p w14:paraId="20727171">
      <w:r xmlns:w="http://schemas.openxmlformats.org/wordprocessingml/2006/main">
        <w:t xml:space="preserve">[81] 战斗开始 2</w:t>
      </w:r>
    </w:p>
    <w:p w14:paraId="73629806">
      <w:r xmlns:w="http://schemas.openxmlformats.org/wordprocessingml/2006/main">
        <w:t xml:space="preserve">[82] 战斗参与 1</w:t>
      </w:r>
    </w:p>
    <w:p w14:paraId="38AE07D1">
      <w:r xmlns:w="http://schemas.openxmlformats.org/wordprocessingml/2006/main">
        <w:t xml:space="preserve">[83] 战斗参与 2</w:t>
      </w:r>
    </w:p>
    <w:p w14:paraId="36D1CE1C">
      <w:r xmlns:w="http://schemas.openxmlformats.org/wordprocessingml/2006/main">
        <w:t xml:space="preserve">[84] 战斗胜利 1</w:t>
      </w:r>
    </w:p>
    <w:p w14:paraId="60E8E119">
      <w:r xmlns:w="http://schemas.openxmlformats.org/wordprocessingml/2006/main">
        <w:t xml:space="preserve">[85] 战斗胜利 2</w:t>
      </w:r>
    </w:p>
    <w:p w14:paraId="1B9FDDE3">
      <w:r xmlns:w="http://schemas.openxmlformats.org/wordprocessingml/2006/main">
        <w:t xml:space="preserve">[86] 普通攻击 1</w:t>
      </w:r>
    </w:p>
    <w:p w14:paraId="65993FA7">
      <w:r xmlns:w="http://schemas.openxmlformats.org/wordprocessingml/2006/main">
        <w:t xml:space="preserve">[87] 普通攻击 2</w:t>
      </w:r>
    </w:p>
    <w:p w14:paraId="24D484BC">
      <w:r xmlns:w="http://schemas.openxmlformats.org/wordprocessingml/2006/main">
        <w:t xml:space="preserve">[88] 普通攻击 3</w:t>
      </w:r>
    </w:p>
    <w:p w14:paraId="37FA8D1A">
      <w:r xmlns:w="http://schemas.openxmlformats.org/wordprocessingml/2006/main">
        <w:t xml:space="preserve">[89] 独特效果激活 1</w:t>
      </w:r>
    </w:p>
    <w:p w14:paraId="2F78B215">
      <w:r xmlns:w="http://schemas.openxmlformats.org/wordprocessingml/2006/main">
        <w:t xml:space="preserve">[90] 独特效果激活 2</w:t>
      </w:r>
    </w:p>
    <w:p w14:paraId="2EE04327">
      <w:r xmlns:w="http://schemas.openxmlformats.org/wordprocessingml/2006/main">
        <w:t xml:space="preserve">[91] 独特效果激活 3</w:t>
      </w:r>
    </w:p>
    <w:p w14:paraId="02088219">
      <w:r xmlns:w="http://schemas.openxmlformats.org/wordprocessingml/2006/main">
        <w:t xml:space="preserve">[92] 特殊招式 1</w:t>
      </w:r>
    </w:p>
    <w:p w14:paraId="7679B08D">
      <w:r xmlns:w="http://schemas.openxmlformats.org/wordprocessingml/2006/main">
        <w:t xml:space="preserve">[93] 特殊招式 2</w:t>
      </w:r>
    </w:p>
    <w:p w14:paraId="419C5A77">
      <w:r xmlns:w="http://schemas.openxmlformats.org/wordprocessingml/2006/main">
        <w:t xml:space="preserve">[94] 受到的伤害：1</w:t>
      </w:r>
    </w:p>
    <w:p w14:paraId="5AF09CE0">
      <w:r xmlns:w="http://schemas.openxmlformats.org/wordprocessingml/2006/main">
        <w:t xml:space="preserve">[95] 受到的伤害：2</w:t>
      </w:r>
    </w:p>
    <w:p w14:paraId="775F826C">
      <w:r xmlns:w="http://schemas.openxmlformats.org/wordprocessingml/2006/main">
        <w:t xml:space="preserve">[96] 受到的伤害：3</w:t>
      </w:r>
    </w:p>
    <w:p w14:paraId="66E223AF">
      <w:r xmlns:w="http://schemas.openxmlformats.org/wordprocessingml/2006/main">
        <w:t xml:space="preserve">[97] 撤回</w:t>
      </w:r>
    </w:p>
    <w:p w14:paraId="3C769480">
      <w:r xmlns:w="http://schemas.openxmlformats.org/wordprocessingml/2006/main">
        <w:t xml:space="preserve">[98] 项目用途 1</w:t>
      </w:r>
    </w:p>
    <w:p w14:paraId="2F55EDD7">
      <w:r xmlns:w="http://schemas.openxmlformats.org/wordprocessingml/2006/main">
        <w:t xml:space="preserve">[99] 物品用途 2</w:t>
      </w:r>
    </w:p>
    <w:p w14:paraId="503F6DEF">
      <w:r xmlns:w="http://schemas.openxmlformats.org/wordprocessingml/2006/main">
        <w:t xml:space="preserve">[100] 在游戏中 †</w:t>
      </w:r>
    </w:p>
    <w:p w14:paraId="073615FD">
      <w:r xmlns:w="http://schemas.openxmlformats.org/wordprocessingml/2006/main">
        <w:t xml:space="preserve">[101] 远程物理攻击型角色，拥有可施加减益效果的终极技能。虽然攻击力和魔法抗性较高，但耐力和防御力较低，容易受到攻击。6秒的行动速度较慢，但终极技能的充能速度尚可。移动和部署速度也相对较快。其他属性均为平均水平。</w:t>
      </w:r>
    </w:p>
    <w:p w14:paraId="204B75BE">
      <w:r xmlns:w="http://schemas.openxmlformats.org/wordprocessingml/2006/main">
        <w:t xml:space="preserve">[102] 由于这是针对敌人的回避率降低效果，因此可以与针对全场的回避率降低效果叠加。例如，艾斯卡·阿玛泽和节拍旋转者·羽佐仓的特殊效果，以及节拍战术·乌尔扎和林之彩香的特殊招式。多个回避率降低效果叠加后，最高可达50%。当多个回避率降低效果同时针对敌人时，只会应用效果值最高的那个。</w:t>
      </w:r>
    </w:p>
    <w:p w14:paraId="77CF1D8D">
      <w:r xmlns:w="http://schemas.openxmlformats.org/wordprocessingml/2006/main">
        <w:t xml:space="preserve">[103] 拥有能造成普通伤害且附带实用额外效果的特殊技能的角色在R级角色中较为罕见。在SSR角色填满所有位置之前，他们很可能会在团队副本战斗中发挥作用。</w:t>
      </w:r>
    </w:p>
    <w:p w14:paraId="6301B4C6">
      <w:r xmlns:w="http://schemas.openxmlformats.org/wordprocessingml/2006/main">
        <w:t xml:space="preserve">[104] 该技能的独特效果是为一名友方单位提供低概率的单体伤害回复。回复量相对较高，但目标随机，触发概率低，且觉醒后触发概率不变，因此完全取决于运气。该技能发动时不会增加特殊技能槽，导致原本就勉强够维持减益效果的特殊技能间隔进一步延长。根据具体情况和使用方式，有时不发动该技能反而更好。</w:t>
      </w:r>
    </w:p>
    <w:p w14:paraId="03FBCE18">
      <w:r xmlns:w="http://schemas.openxmlformats.org/wordprocessingml/2006/main">
        <w:t xml:space="preserve">[105] 推荐装备包括标准的火箭引擎和勇气姐妹，以及用于加速特殊技能的特殊钻头和用于延长在场时间的仁王纳豆。它拥有不错的眩晕率，因此你可以尝试使用闪光栗子进行一次性眩晕。由于它是远程物理攻击手，所以不需要束缚龟壳或蜜糖王子，而且它拥有极佳的移动速度，因此无需携带十几个贝贝塔，这非常灵活，因为它节省了一个副装备栏位，或者可以作为眩晕帽使用者。</w:t>
      </w:r>
    </w:p>
    <w:p w14:paraId="570764E1">
      <w:r xmlns:w="http://schemas.openxmlformats.org/wordprocessingml/2006/main">
        <w:t xml:space="preserve">[106] 其他版本 / 相关角色 †</w:t>
      </w:r>
    </w:p>
    <w:p w14:paraId="2F01AEDC">
      <w:r xmlns:w="http://schemas.openxmlformats.org/wordprocessingml/2006/main">
        <w:t xml:space="preserve">[107] 魔法少女拉梅尔</w:t>
      </w:r>
    </w:p>
    <w:p w14:paraId="53558C39">
      <w:r xmlns:w="http://schemas.openxmlformats.org/wordprocessingml/2006/main">
        <w:t xml:space="preserve">[108] 琐事 †</w:t>
      </w:r>
    </w:p>
    <w:p w14:paraId="578E25F8">
      <w:r xmlns:w="http://schemas.openxmlformats.org/wordprocessingml/2006/main">
        <w:t xml:space="preserve">[109] 拥有海洋馈赠魔力的女巫，齐格弗里德派系成员。她与拥有山脉馈赠魔力的女巫莉玛组成“美食猎人”搭档，两人关系非常亲密。她对莉玛的一举一动都呵护备至，但与某个变态不同，她有常识，也懂得分清轻重缓急。她爱莉玛的方式——只要莉玛开心，一切都好——与某对姐妹中的妹妹颇为相似。</w:t>
      </w:r>
    </w:p>
    <w:p w14:paraId="3276DA96">
      <w:r xmlns:w="http://schemas.openxmlformats.org/wordprocessingml/2006/main">
        <w:t xml:space="preserve">[110] 虽然来自AliceSoft作品的知名角色“海之幸”理应拥有典型的美人鱼形象，但“拉梅尔”却莫名其妙地呈现出水母般的形态。“丽玛酱”和“山之幸”的形象也截然不同，但另一方面，“魔女皮卡”和“凯恩凯恩”虽然形象各异，但给人的整体印象却大致相同。超光大战世界中的这些少女怪物究竟是怎么回事……？</w:t>
      </w:r>
    </w:p>
    <w:p w14:paraId="21EFCA6D">
      <w:r xmlns:w="http://schemas.openxmlformats.org/wordprocessingml/2006/main">
        <w:t xml:space="preserve">[111] 这件祝福器皿是一根形似“太公王”的钓竿。“太公王”既指渔夫本人，也指《史记》中齐太公篇里提到的军事家吕尚。其制作者是拥有独眼巨人魔法力量的铁匠伊琳娜的妹妹，也是女巫伊琳娜的妹妹。</w:t>
      </w:r>
    </w:p>
    <w:p w14:paraId="4242602D">
      <w:r xmlns:w="http://schemas.openxmlformats.org/wordprocessingml/2006/main">
        <w:t xml:space="preserve">[112] 官方推特账号简介 †</w:t>
      </w:r>
    </w:p>
    <w:p w14:paraId="1B3300FC">
      <w:r xmlns:w="http://schemas.openxmlformats.org/wordprocessingml/2006/main">
        <w:t xml:space="preserve">[113] 人物介绍</w:t>
      </w:r>
    </w:p>
    <w:p w14:paraId="57D1F563">
      <w:r xmlns:w="http://schemas.openxmlformats.org/wordprocessingml/2006/main">
        <w:t xml:space="preserve">[114] 评论表 †</w:t>
      </w:r>
    </w:p>
    <w:p w14:paraId="371A5211">
      <w:r xmlns:w="http://schemas.openxmlformats.org/wordprocessingml/2006/main">
        <w:t xml:space="preserve">[115] 点击打开历史日志列表</w:t>
      </w:r>
    </w:p>
    <w:p w14:paraId="070D85DA">
      <w:r xmlns:w="http://schemas.openxmlformats.org/wordprocessingml/2006/main">
        <w:t xml:space="preserve">[116] 末尾的数字越小，日志越旧。</w:t>
      </w:r>
    </w:p>
    <w:p w14:paraId="4382D09F">
      <w:r xmlns:w="http://schemas.openxmlformats.org/wordprocessingml/2006/main">
        <w:t xml:space="preserve">[117] 'Comments/Witch La Mer/' 没有子页面。</w:t>
      </w:r>
    </w:p>
    <w:p w14:paraId="12FB7814">
      <w:r xmlns:w="http://schemas.openxmlformats.org/wordprocessingml/2006/main">
        <w:t xml:space="preserve">[118] 在这个免费角色普遍都很强的游戏中，这难道是自去年泳装西莉卡以来最差的免费角色吗？考虑到我们已经很久没有新增女巫角色了，这尤其令人失望…… -- [4AdXU9WFkX2] 2023-05-31 (周三) 20:18:45</w:t>
      </w:r>
    </w:p>
    <w:p w14:paraId="2EAD4413">
      <w:r xmlns:w="http://schemas.openxmlformats.org/wordprocessingml/2006/main">
        <w:t xml:space="preserve">[119] 即使特殊技能的次要效果还有点用，但它的独特能力毫无用处，蓄力速度也只是中等水平，攻击速度几乎垫底，而且还是物理攻击，少数虎系宝可梦使用者根本无法弥补这一缺陷，耐力和防御力都很低，在团体战中被集火攻击很容易被击败。除非投入大量精力培养，否则很难用好，而且效果也不尽如人意。——[POtSKuQ3Bac] 2023-06-01 (周四) 12:18:49</w:t>
      </w:r>
    </w:p>
    <w:p w14:paraId="159CB2D8">
      <w:r xmlns:w="http://schemas.openxmlformats.org/wordprocessingml/2006/main">
        <w:t xml:space="preserve">[120] 耐力和防御在团队副本中并不重要 -- [aedVv6BjyvU] 2023-06-01 (周四) 13:25:24</w:t>
      </w:r>
    </w:p>
    <w:p w14:paraId="4D16BB17">
      <w:r xmlns:w="http://schemas.openxmlformats.org/wordprocessingml/2006/main">
        <w:t xml:space="preserve">[121] 我觉得即使不用觉醒之木，不用火箭钻头，也不用粗略地把它做成35个面条，直接用它就能发挥作用，很有用。如果你资源充足，装上纳豆就更好了。——[IuggXT66Mg2] 2023-06-01 (周四) 21:43:57</w:t>
      </w:r>
    </w:p>
    <w:p w14:paraId="2E38A7C9">
      <w:r xmlns:w="http://schemas.openxmlformats.org/wordprocessingml/2006/main">
        <w:t xml:space="preserve">[122] 反过来，如果你问的是拥有类似能力的艾姆（Aim）是否被使用……他能造成伤害固然不错，但除非觉醒他的特殊技能（否则无法维持减益效果），否则就没什么用，就像拉梅尔（La Mer）一样。除非你是新手，否则很少有人没把小森（Komori）或佐佐木（Sanagi）练到满级，而他们俩的攻击力分别是3（是拉梅尔的两倍）和4（是拉梅尔的1.5倍）。在团队副本中，他们还有降低命中率的效果，这会减少他们能攻击的目标数量，所以差距相当大。——[zcQ6X6HY/Gk] 2023-06-02 (周五) 18:45:16</w:t>
      </w:r>
    </w:p>
    <w:p w14:paraId="0671EE56">
      <w:r xmlns:w="http://schemas.openxmlformats.org/wordprocessingml/2006/main">
        <w:t xml:space="preserve">[123] 小森和佐奈纪很强，但这并不意味着拉默（在对抗女巫方面）就没用。毕竟，和小森和佐奈纪这两位强力的团队副本角色相比……嗯，如果你用的是5-4-4阵型，那就没地方放拉默了，但那样的话，其他大部分免费角色也没地方放了。——[IuggXT66Mg2] 2023-06-02 (周五) 19:23:20</w:t>
      </w:r>
    </w:p>
    <w:p w14:paraId="747B3328">
      <w:r xmlns:w="http://schemas.openxmlformats.org/wordprocessingml/2006/main">
        <w:t xml:space="preserve">[124] 即使是Aim也会用它，如果它一开始就是五星级的——[/LbynBaULQ6] 2023-06-04 (周日) 18:04:33</w:t>
      </w:r>
    </w:p>
    <w:p w14:paraId="40E7D0EF">
      <w:r xmlns:w="http://schemas.openxmlformats.org/wordprocessingml/2006/main">
        <w:t xml:space="preserve">[125] 管理层：“如果我提出的终极广域战斗方案竟然是通过免费赠送的方式获得批准，那岂不是很令人沮丧？哈哈” -- [14xxs2sfIRw] 2023-05-31 (周三) 22:12:06</w:t>
      </w:r>
    </w:p>
    <w:p w14:paraId="2662F7AA">
      <w:r xmlns:w="http://schemas.openxmlformats.org/wordprocessingml/2006/main">
        <w:t xml:space="preserve">[126] 嗯，免费稀有卡对新手来说简直是福音，因为可以把它们升到满级，所以你也不应该期望太多。在八重樫的原画里，我最喜欢这张的造型。——[xivQ.nvqmFs] 2023-06-01 (周四) 00:20:53</w:t>
      </w:r>
    </w:p>
    <w:p w14:paraId="0AE8B144">
      <w:r xmlns:w="http://schemas.openxmlformats.org/wordprocessingml/2006/main">
        <w:t xml:space="preserve">[127] 在她和莉娜摩擦的那场戏里，她已经是妮可了——[CGQk.n54dwc] 2023-06-01 (周四) 07:51:12</w:t>
      </w:r>
    </w:p>
    <w:p w14:paraId="06CD8610">
      <w:r xmlns:w="http://schemas.openxmlformats.org/wordprocessingml/2006/main">
        <w:t xml:space="preserve">[128] 既然莉玛的魔法很有用，降低她的闪避率就毫无意义；而且莉娜的特殊攻击效果是“针对前排”，所以打不到远距离的拉默……他们为什么不改成提升前排的防御力，并在撤退时回复生命值，然后让妮可得到两个萝莉的支援，欢呼一声呢？——[POtSKuQ3Bac] 2023-06-01 (周四) 12:24:40</w:t>
      </w:r>
    </w:p>
    <w:p w14:paraId="188FE2C5">
      <w:r xmlns:w="http://schemas.openxmlformats.org/wordprocessingml/2006/main">
        <w:t xml:space="preserve">[129] 嗯...水母女巫？ -- [brJXoixDC16] 2023-06-01（星期四）10:35:37</w:t>
      </w:r>
    </w:p>
    <w:p w14:paraId="7AE837C1">
      <w:r xmlns:w="http://schemas.openxmlformats.org/wordprocessingml/2006/main">
        <w:t xml:space="preserve">[130] 描述里写的是“会说话的老虎和胆小鬼姐妹”，但既然不是魔法，是不是可以简称为“老虎”呢？ -- [zcQ6X6HY/Gk] 2023-06-01 (周四) 16:26:35</w:t>
      </w:r>
    </w:p>
    <w:p w14:paraId="2FD11654">
      <w:r xmlns:w="http://schemas.openxmlformats.org/wordprocessingml/2006/main">
        <w:t xml:space="preserve">[131] 这温差也太大了哈哈。我觉得它不如现有角色好用，但作为新手免费角色，我觉得还不错。——[5fPvgO49I5Q] 2023-06-02 (周五) 07:29:22</w:t>
      </w:r>
    </w:p>
    <w:p w14:paraId="7996529C">
      <w:r xmlns:w="http://schemas.openxmlformats.org/wordprocessingml/2006/main">
        <w:t xml:space="preserve">[132] 评论可以表达各种各样的观点，但文章仅仅代表作者的感受。很少有人会因为热爱某件事物而花时间写文章，然后留下负面评论。——[zcQ6X6HY/Gk] 2023-06-02 (周五) 18:39:59</w:t>
      </w:r>
    </w:p>
    <w:p w14:paraId="2CD56BF1">
      <w:r xmlns:w="http://schemas.openxmlformats.org/wordprocessingml/2006/main">
        <w:t xml:space="preserve">[133] 非常不错的免费赠品，我推荐给刚接触时贞的玩家。另一方面，如果你已经有很多训练好的角色，那就取决于你的个人喜好了。——[uiZjCJ/8O7o] 2023-06-02 (周五) 01:08:14</w:t>
      </w:r>
    </w:p>
    <w:p w14:paraId="2B731CB6">
      <w:r xmlns:w="http://schemas.openxmlformats.org/wordprocessingml/2006/main">
        <w:t xml:space="preserve">[134] 我很喜欢海鲜的风味（来自原产地）。 -- [0YcpVwgKFnE] 2023-06-02 (周五) 07:47:43</w:t>
      </w:r>
    </w:p>
    <w:p w14:paraId="34DEC66B">
      <w:r xmlns:w="http://schemas.openxmlformats.org/wordprocessingml/2006/main">
        <w:t xml:space="preserve">[135] 评论区往往倾向于赞同第一条评论，所以这通常是原因所在。——[D9YKtNneKKY] 2023-06-02 (周五) 15:20:33</w:t>
      </w:r>
    </w:p>
    <w:p w14:paraId="7AAE9AD6">
      <w:r xmlns:w="http://schemas.openxmlformats.org/wordprocessingml/2006/main">
        <w:t xml:space="preserve">[136] 只是它的独特能力没什么用，但其他部分一点也不弱；事实上，它的减益效果之类的都很出色。——[o5oNIUS.eM] 2023-06-02 (周五) 16:32:27</w:t>
      </w:r>
    </w:p>
    <w:p w14:paraId="5CCE628D">
      <w:r xmlns:w="http://schemas.openxmlformats.org/wordprocessingml/2006/main">
        <w:t xml:space="preserve">[137] 司确实“方便”，但如果要说他强还是弱，我觉得他“弱”。或者说，说他完全不可替代并不公平。他的必杀技本身并不弱，但在这个游戏中，攻击速度对伤害和必杀技的使用次数影响巨大，所以除非他是像司或真由理那样依赖一击必杀的角色（他们使用必杀技后可以撤退），否则在最低的6级排名中，他的评分必然会很低。——[zcQ6X6HY/Gk] 2023-06-02 (周五) 18:37:49</w:t>
      </w:r>
    </w:p>
    <w:p w14:paraId="54E079C2">
      <w:r xmlns:w="http://schemas.openxmlformats.org/wordprocessingml/2006/main">
        <w:t xml:space="preserve">[138] 我明白了，所以对于那些能在突袭中用完35个面条，并且给它装上5个火箭勇气的人来说，它之所以强是因为它有独特的能力。抱歉，但对于像我这样只能获得免费五星角色，而且只在第一次突袭中使用+5强化，之后就攒狂热值然后撤退的人来说，它和Komori和Sanagi相比就显得逊色了，我只能想到它弱是因为它很难融入常规策略。——[zcQ6X6HY/Gk] 2023-06-04 (周日) 01:08:25</w:t>
      </w:r>
    </w:p>
    <w:p w14:paraId="09A706A8">
      <w:r xmlns:w="http://schemas.openxmlformats.org/wordprocessingml/2006/main">
        <w:t xml:space="preserve">[139] 35号面条就像是组建队伍时优先级2的强化版，所以如果它对高级玩家来说足够有用，值得加入队伍，那么你可以理解为即使是新手也可以通过将其放在优先级2的位置来使用它。如果这是一张SR或SSR卡，那么将其升到5星的成本意味着只有核心玩家才会去升星，但免费卡牌不存在这个问题。——[/LbynBaULQ6] 2023-06-04 (周日) 18:40:02</w:t>
      </w:r>
    </w:p>
    <w:p w14:paraId="3FFF8A4B">
      <w:r xmlns:w="http://schemas.openxmlformats.org/wordprocessingml/2006/main">
        <w:t xml:space="preserve">[140] 在35人游戏中，一个比低阶SSR角色更实用的免费R角色，不能被称作弱。一个拥有稀有闪避降低效果且能针对特定角色的角色，可以随时加入队伍，所以它属于顶级角色。你可以立即将其升至5星，装备火箭勇气后，可以在大约22秒内释放其特殊技能，并且配合纳豆使用三次。即使未觉醒，也需要20秒，但差距只有大约2秒。随着等级上限的提高，攻击角色的火力膨胀，因此对防御降低效果的需求也随之增加，但辅助角色火力略低的影响几乎可以忽略不计。——[Mmx1cFUMuk6] 2023-06-03 (周六) 20:47:06</w:t>
      </w:r>
    </w:p>
    <w:p w14:paraId="3CEDA5F5">
      <w:r xmlns:w="http://schemas.openxmlformats.org/wordprocessingml/2006/main">
        <w:t xml:space="preserve">[141] 虽然魔女这一层级的角色数量不多，但拉梅尔的减益效果比初音更胜一筹，并且效果仅次于库库鲁，所以她绝不是一个弱小的SSR，而是魔女中的佼佼者。——[Qd5tkWvSXY6] 2023-06-03 (周六) 23:04:46</w:t>
      </w:r>
    </w:p>
    <w:p w14:paraId="362D339D">
      <w:r xmlns:w="http://schemas.openxmlformats.org/wordprocessingml/2006/main">
        <w:t xml:space="preserve">[142] 说初音是其他角色的升级版很荒谬，因为他们的角色定位和玩法完全不同。不要每次评价角色时都贬低其他角色。——[G15shkGuv0A] 2023-06-10 (周六) 17:22:17</w:t>
      </w:r>
    </w:p>
    <w:p w14:paraId="6235B461">
      <w:r xmlns:w="http://schemas.openxmlformats.org/wordprocessingml/2006/main">
        <w:t xml:space="preserve">[143] 首先，这幅画太棒了。美得足以媲美SSR。 -- [5nr4Mq5pnz.] 2023-06-03 (周六) 14:49:38</w:t>
      </w:r>
    </w:p>
    <w:p w14:paraId="4CB5498A">
      <w:r xmlns:w="http://schemas.openxmlformats.org/wordprocessingml/2006/main">
        <w:t xml:space="preserve">[144] 它美得令人难以置信。我一度怀疑这真的是个免费的R级物品吗？——[XPbY3lPcj.A] 2023-06-07 (周三) 18:51:39</w:t>
      </w:r>
    </w:p>
    <w:p w14:paraId="3CC0FBB0">
      <w:r xmlns:w="http://schemas.openxmlformats.org/wordprocessingml/2006/main">
        <w:t xml:space="preserve">[145] 虽然它的减益效果和维加一样，但它的攻击力高达389（大约相当于R3），而且拥有横排特殊攻击，所以即使速度只有6，它的DPS也能与其他R级范围特殊攻击角色相媲美。就评价而言，我认为它的强度已经调整到比现有R级角色更强。至于魔女，如果你想培养一个拥有特殊效果的通用角色，你别无选择，只能把库露露、约娜和普卡露露这样的SSR角色升到满级，所以这个免费的R级角色拥有30%的防御力降低效果非常实用。——[sSQsYXqmjcA] 2023-06-03 (周六) 20:36:18</w:t>
      </w:r>
    </w:p>
    <w:p w14:paraId="0C2C3169">
      <w:r xmlns:w="http://schemas.openxmlformats.org/wordprocessingml/2006/main">
        <w:t xml:space="preserve">[146] 哦，你说得对，上面写的是“蓄力特殊攻击两次”，谢谢 -- [PG04hRPvmg.] 2023-06-07 (周三) 08:24:25</w:t>
      </w:r>
    </w:p>
    <w:p w14:paraId="7F6462AE">
      <w:r xmlns:w="http://schemas.openxmlformats.org/wordprocessingml/2006/main">
        <w:t xml:space="preserve">[147] Horibuna. -- [RM.Y9plJVRI] 2023-06-08 (周四) 06:18:31</w:t>
      </w:r>
    </w:p>
    <w:p w14:paraId="1CBC7CAF">
      <w:r xmlns:w="http://schemas.openxmlformats.org/wordprocessingml/2006/main">
        <w:t xml:space="preserve">[148] 我当时就觉得妮可一看到莉玛和另一个可爱女孩配对就会兴奋得不得了，果然不出所料，她在活动和角色剧情里都兴奋得不得了…… -- [DsUFK/Omilg] 2023-06-08 (周四) 11:10:16</w:t>
      </w:r>
    </w:p>
    <w:p w14:paraId="42F2B962">
      <w:r xmlns:w="http://schemas.openxmlformats.org/wordprocessingml/2006/main">
        <w:t xml:space="preserve">[149] 我只是假装而已。抱歉提供了错误信息。——[f73zse/nf2I] 2024-06-02 (周日) 22:25:11</w:t>
      </w:r>
    </w:p>
    <w:p w14:paraId="6096862C">
      <w:r xmlns:w="http://schemas.openxmlformats.org/wordprocessingml/2006/main">
        <w:t xml:space="preserve">[150] ←使用棋盘前请务必阅读规则。</w:t>
      </w:r>
    </w:p>
    <w:p w14:paraId="73D640B3">
      <w:r xmlns:w="http://schemas.openxmlformats.org/wordprocessingml/2006/main">
        <w:t xml:space="preserve">[151] 关于规则 †</w:t>
      </w:r>
    </w:p>
    <w:p w14:paraId="4FE701C9">
      <w:r xmlns:w="http://schemas.openxmlformats.org/wordprocessingml/2006/main">
        <w:t xml:space="preserve">[152] 请不要抱怨或批评页面编辑者。如果您对其他人的编辑有意见，请通过“提供替代方案”或“自行编辑”的方式进行建设性沟通。</w:t>
      </w:r>
    </w:p>
    <w:p w14:paraId="524E12F6">
      <w:r xmlns:w="http://schemas.openxmlformats.org/wordprocessingml/2006/main">
        <w:t xml:space="preserve">[153] 不要发布个人网站或其他禁止未经授权链接的网站的网址。</w:t>
      </w:r>
    </w:p>
    <w:p w14:paraId="17A41316">
      <w:r xmlns:w="http://schemas.openxmlformats.org/wordprocessingml/2006/main">
        <w:t xml:space="preserve">[154] 关于违反规则的帖子 †</w:t>
      </w:r>
    </w:p>
    <w:p w14:paraId="61B39E13">
      <w:r xmlns:w="http://schemas.openxmlformats.org/wordprocessingml/2006/main">
        <w:t xml:space="preserve">[155] 禁止发布以下类型的帖子，因为它们容易造成干扰。</w:t>
      </w:r>
    </w:p>
    <w:p w14:paraId="6B6481B9">
      <w:r xmlns:w="http://schemas.openxmlformats.org/wordprocessingml/2006/main">
        <w:t xml:space="preserve">[156]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3D60DDA">
      <w:r xmlns:w="http://schemas.openxmlformats.org/wordprocessingml/2006/main">
        <w:t xml:space="preserve">[157] 其他包括使用此维基的人、官方管理员、艺术家、配音演员、现实生活中的个人以及 Twitter 用户等团体。</w:t>
      </w:r>
    </w:p>
    <w:p w14:paraId="62280E6E">
      <w:r xmlns:w="http://schemas.openxmlformats.org/wordprocessingml/2006/main">
        <w:t xml:space="preserve">[158] 关于向管理层提交的帖子，我们容忍可以解释为用户反馈的评论，例如“我希望他们改进这一点”、“我希望他们尽快修复错误”和“维护时间太长了”，但我们不容忍使用辱骂性语言贬低管理层。</w:t>
      </w:r>
    </w:p>
    <w:p w14:paraId="501DC4A8">
      <w:r xmlns:w="http://schemas.openxmlformats.org/wordprocessingml/2006/main">
        <w:t xml:space="preserve">[159] 将讨论和意见交流视为“诽谤或对抗他人”是错误的。然而，在讨论或意见交流中使用辱骂性语言、贬低他人、挑衅他人或在缺乏明确证据的情况下发表言论，都是违法行为。说话时务必注意自己的言辞。</w:t>
      </w:r>
    </w:p>
    <w:p w14:paraId="480EB2DA">
      <w:r xmlns:w="http://schemas.openxmlformats.org/wordprocessingml/2006/main">
        <w:t xml:space="preserve">[160] 攻击性评论是指使用“做这个”或“做那个”等强烈命令、“使用粗俗语言”、“采取居高临下的态度”或“具有挑衅性”的评论。</w:t>
      </w:r>
    </w:p>
    <w:p w14:paraId="2CC93809">
      <w:r xmlns:w="http://schemas.openxmlformats.org/wordprocessingml/2006/main">
        <w:t xml:space="preserve">[161] 禁止发布冒犯现有玩家的帖子，例如“还有人玩这个游戏吗？”或“这游戏已经凉了”。这并不意味着您完全不能发表任何负面言论，而是指那些超出单纯负面评价范围，构成诽谤或诋毁的帖子将被禁止发布。</w:t>
      </w:r>
    </w:p>
    <w:p w14:paraId="657786CB">
      <w:r xmlns:w="http://schemas.openxmlformats.org/wordprocessingml/2006/main">
        <w:t xml:space="preserve">[162] 公开羞辱他人，包括泄露他人的游戏内名称或UID</w:t>
      </w:r>
    </w:p>
    <w:p w14:paraId="551721B9">
      <w:r xmlns:w="http://schemas.openxmlformats.org/wordprocessingml/2006/main">
        <w:t xml:space="preserve">[163] 但是，分享有助于游戏攻略的信息和视频是允许的。</w:t>
      </w:r>
    </w:p>
    <w:p w14:paraId="1FBCF448">
      <w:r xmlns:w="http://schemas.openxmlformats.org/wordprocessingml/2006/main">
        <w:t xml:space="preserve">[164] 参考其他应用程序</w:t>
      </w:r>
    </w:p>
    <w:p w14:paraId="61576C97">
      <w:r xmlns:w="http://schemas.openxmlformats.org/wordprocessingml/2006/main">
        <w:t xml:space="preserve">[165] 在多个论坛上多次发帖</w:t>
      </w:r>
    </w:p>
    <w:p w14:paraId="14077CC8">
      <w:r xmlns:w="http://schemas.openxmlformats.org/wordprocessingml/2006/main">
        <w:t xml:space="preserve">[166] 写一串无意义的字符</w:t>
      </w:r>
    </w:p>
    <w:p w14:paraId="6828537E">
      <w:r xmlns:w="http://schemas.openxmlformats.org/wordprocessingml/2006/main">
        <w:t xml:space="preserve">[167] 关于作弊和利用漏洞的帖子</w:t>
      </w:r>
    </w:p>
    <w:p w14:paraId="256DB9F0">
      <w:r xmlns:w="http://schemas.openxmlformats.org/wordprocessingml/2006/main">
        <w:t xml:space="preserve">[168] 最好的办法是忽略违反规则的帖子。上钩或反驳只会让事情变得更糟。</w:t>
      </w:r>
    </w:p>
    <w:p w14:paraId="0E429460">
      <w:r xmlns:w="http://schemas.openxmlformats.org/wordprocessingml/2006/main">
        <w:t xml:space="preserve">[169] *在上述规则中，“诽谤”指的是在没有客观证据的情况下诋毁和贬低他人。将所有批评性文章都归为“诽谤”是不正确的，所以请务必谨慎。</w:t>
      </w:r>
    </w:p>
    <w:p w14:paraId="26BC0C1E">
      <w:r xmlns:w="http://schemas.openxmlformats.org/wordprocessingml/2006/main">
        <w:t xml:space="preserve">[170] 关于修改和删除发帖日志 †</w:t>
      </w:r>
    </w:p>
    <w:p w14:paraId="0E347F86">
      <w:r xmlns:w="http://schemas.openxmlformats.org/wordprocessingml/2006/main">
        <w:t xml:space="preserve">[171] 但是，允许更正印刷错误、遗漏和字体颜色。（他人出于善意所做的更正也允许。）</w:t>
      </w:r>
    </w:p>
    <w:p w14:paraId="7D93D53E">
      <w:r xmlns:w="http://schemas.openxmlformats.org/wordprocessingml/2006/main">
        <w:t xml:space="preserve">[172] 作为例外情况，您可以删除自己的帖子，但事后必须向管理员报告。此外，删除时，请将整个评论替换为以下文本，而不是完全删除：&amp;color(#ff0000){''发帖人已删除''};</w:t>
      </w:r>
    </w:p>
    <w:p w14:paraId="593C2508">
      <w:r xmlns:w="http://schemas.openxmlformats.org/wordprocessingml/2006/main">
        <w:t xml:space="preserve">[173] 关于评论违反规则的帖子 †</w:t>
      </w:r>
    </w:p>
    <w:p w14:paraId="1613BECC">
      <w:r xmlns:w="http://schemas.openxmlformats.org/wordprocessingml/2006/main">
        <w:t xml:space="preserve">[174] 您可以自行注释掉上述任何违反规则的评论，无需管理员许可。但是，如果您注释掉了某条评论，请务必在“违规举报公告板”上进行举报。举报时请使用“违规举报公告板”上的模板。</w:t>
      </w:r>
    </w:p>
    <w:p w14:paraId="12B619AC">
      <w:r xmlns:w="http://schemas.openxmlformats.org/wordprocessingml/2006/main">
        <w:t xml:space="preserve">[175] 未经 CO 举报公告板举报而被删除的帖子将被恢复，而删除帖子的人将受到处罚。</w:t>
      </w:r>
    </w:p>
    <w:p w14:paraId="02390F70">
      <w:r xmlns:w="http://schemas.openxmlformats.org/wordprocessingml/2006/main">
        <w:t xml:space="preserve">[176] 如果您反复向 CO 举报公告板举报不违反规则的帖子，我们将认为您是自私的，并将对您实施发帖和编辑限制。</w:t>
      </w:r>
    </w:p>
    <w:p w14:paraId="42A4BD14">
      <w:r xmlns:w="http://schemas.openxmlformats.org/wordprocessingml/2006/main">
        <w:t xml:space="preserve">[177] 在 CO 报告公告板上，不构成违规的报告可由管理员酌情恢复。</w:t>
      </w:r>
    </w:p>
    <w:p w14:paraId="1277E499">
      <w:r xmlns:w="http://schemas.openxmlformats.org/wordprocessingml/2006/main">
        <w:t xml:space="preserve">[178] 我想再次重申我的请求：请不要评论那些没有违反规则的评论。（例如，诸如“虽然没有违反规则，但显然是在钓鱼”、“恶作剧”或“评论整个帖子”之类的主观判断。）</w:t>
      </w:r>
    </w:p>
    <w:p w14:paraId="718EC68C">
      <w:r xmlns:w="http://schemas.openxmlformats.org/wordprocessingml/2006/main">
        <w:t xml:space="preserve">[179] 关于不违反规则但“冒犯性”的帖子 †</w:t>
      </w:r>
    </w:p>
    <w:p w14:paraId="3538EA6F">
      <w:r xmlns:w="http://schemas.openxmlformats.org/wordprocessingml/2006/main">
        <w:t xml:space="preserve">[180] 即使帖子内容具有冒犯性，除非违反版规，否则不会被删除。由于每个人对冒犯性帖子的定义可能不同，请使用 NGID 功能隐藏评论，而不是争论或恶意挑衅。</w:t>
      </w:r>
    </w:p>
    <w:p w14:paraId="26673E02">
      <w:r xmlns:w="http://schemas.openxmlformats.org/wordprocessingml/2006/main">
        <w:t xml:space="preserve">[181] 挑衅难道不是一种违规行为吗？†</w:t>
      </w:r>
    </w:p>
    <w:p w14:paraId="69C8ED1F">
      <w:r xmlns:w="http://schemas.openxmlformats.org/wordprocessingml/2006/main">
        <w:t xml:space="preserve">[182] 每个人对“煽动性言论”的定义都大相径庭，因此我们不认为这是违规行为。如果您认为某条评论具有煽动性，请使用 NGID 功能将其隐藏。</w:t>
      </w:r>
    </w:p>
    <w:p w14:paraId="660A68C8">
      <w:r xmlns:w="http://schemas.openxmlformats.org/wordprocessingml/2006/main">
        <w:t xml:space="preserve">[183] 投诉难道不算违法吗？†</w:t>
      </w:r>
    </w:p>
    <w:p w14:paraId="4AEC7146">
      <w:r xmlns:w="http://schemas.openxmlformats.org/wordprocessingml/2006/main">
        <w:t xml:space="preserve">[184] 一般而言，抱怨本身并不构成违规。但是，针对本作品的负面宣传、诽谤、辱骂性语言以及超出抱怨范畴的对抗性言论均构成违规。如果您认为抱怨内容冒犯了您，请使用 NGID 功能隐藏相关评论。</w:t>
      </w:r>
    </w:p>
    <w:p w14:paraId="23EDF64F">
      <w:r xmlns:w="http://schemas.openxmlformats.org/wordprocessingml/2006/main">
        <w:t xml:space="preserve">[185] 如果您不确定某个帖子是否违反规则，该怎么办？ †</w:t>
      </w:r>
    </w:p>
    <w:p w14:paraId="1D24C15D">
      <w:r xmlns:w="http://schemas.openxmlformats.org/wordprocessingml/2006/main">
        <w:t xml:space="preserve">[186] 有些帖子内容含糊不清，难以判断是否违规。评论删除这类含糊不清的帖子可能会导致问题，所以请不要评论删除，而是使用 NGID 功能将评论隐藏起来。</w:t>
      </w:r>
    </w:p>
    <w:p w14:paraId="6242EA71">
      <w:r xmlns:w="http://schemas.openxmlformats.org/wordprocessingml/2006/main">
        <w:t xml:space="preserve">[187] 对屡犯者的处罚 †</w:t>
      </w:r>
    </w:p>
    <w:p w14:paraId="03711703">
      <w:r xmlns:w="http://schemas.openxmlformats.org/wordprocessingml/2006/main">
        <w:t xml:space="preserve">[188] 屡次违反规则或发布特别恶意的帖子，管理员可酌情予以处罚，例如“禁止访问”或“限制发帖”。</w:t>
      </w:r>
    </w:p>
    <w:p w14:paraId="6D9CA595">
      <w:r xmlns:w="http://schemas.openxmlformats.org/wordprocessingml/2006/main">
        <w:t xml:space="preserve">[189] 如果您对进一步改进有任何建议，请通过 Wiki 管理公告板与我们联系。</w:t>
      </w:r>
    </w:p>
    <w:p w14:paraId="1669BA67"/>
    <w:p w14:paraId="4C85C55D">
      <w:r xmlns:w="http://schemas.openxmlformats.org/wordprocessingml/2006/main">
        <w:rPr>
          <w:b/>
        </w:rPr>
        <w:t xml:space="preserve">A360</w:t>
      </w:r>
    </w:p>
    <w:p w14:paraId="4C1FC976">
      <w:r xmlns:w="http://schemas.openxmlformats.org/wordprocessingml/2006/main">
        <w:t xml:space="preserve">[0] 索引：所有角色 | SSR 角色 | SR 角色 | R 角色 | NPC 角色</w:t>
      </w:r>
    </w:p>
    <w:p w14:paraId="5BF4ABEC">
      <w:r xmlns:w="http://schemas.openxmlformats.org/wordprocessingml/2006/main">
        <w:t xml:space="preserve">[1] 基本信息</w:t>
      </w:r>
    </w:p>
    <w:p w14:paraId="54A5D33C">
      <w:r xmlns:w="http://schemas.openxmlformats.org/wordprocessingml/2006/main">
        <w:t xml:space="preserve">[2] 其他版本及相关角色</w:t>
      </w:r>
    </w:p>
    <w:p w14:paraId="1A6D0B01">
      <w:r xmlns:w="http://schemas.openxmlformats.org/wordprocessingml/2006/main">
        <w:t xml:space="preserve">[3] 琐事</w:t>
      </w:r>
    </w:p>
    <w:p w14:paraId="1BF9F34E">
      <w:r xmlns:w="http://schemas.openxmlformats.org/wordprocessingml/2006/main">
        <w:t xml:space="preserve">[4] 官方推特账号介绍</w:t>
      </w:r>
    </w:p>
    <w:p w14:paraId="7690E2E6">
      <w:r xmlns:w="http://schemas.openxmlformats.org/wordprocessingml/2006/main">
        <w:t xml:space="preserve">[5] 评论表单</w:t>
      </w:r>
    </w:p>
    <w:p w14:paraId="2F1DCFF9">
      <w:r xmlns:w="http://schemas.openxmlformats.org/wordprocessingml/2006/main">
        <w:t xml:space="preserve">[6] 基本信息 †</w:t>
      </w:r>
    </w:p>
    <w:p w14:paraId="30C2621A">
      <w:r xmlns:w="http://schemas.openxmlformats.org/wordprocessingml/2006/main">
        <w:t xml:space="preserve">[7] 变换图像</w:t>
      </w:r>
    </w:p>
    <w:p w14:paraId="1280D315">
      <w:r xmlns:w="http://schemas.openxmlformats.org/wordprocessingml/2006/main">
        <w:t xml:space="preserve">[8] 简介</w:t>
      </w:r>
    </w:p>
    <w:p w14:paraId="14CD76B1">
      <w:r xmlns:w="http://schemas.openxmlformats.org/wordprocessingml/2006/main">
        <w:t xml:space="preserve">[9] 姓名</w:t>
      </w:r>
    </w:p>
    <w:p w14:paraId="77A900F3">
      <w:r xmlns:w="http://schemas.openxmlformats.org/wordprocessingml/2006/main">
        <w:t xml:space="preserve">[10] 魔女莲</w:t>
      </w:r>
    </w:p>
    <w:p w14:paraId="14F1BF59">
      <w:r xmlns:w="http://schemas.openxmlformats.org/wordprocessingml/2006/main">
        <w:t xml:space="preserve">[11] 真实姓名</w:t>
      </w:r>
    </w:p>
    <w:p w14:paraId="0BF753BF">
      <w:r xmlns:w="http://schemas.openxmlformats.org/wordprocessingml/2006/main">
        <w:t xml:space="preserve">[12] 花房利安</w:t>
      </w:r>
    </w:p>
    <w:p w14:paraId="64E9C5ED">
      <w:r xmlns:w="http://schemas.openxmlformats.org/wordprocessingml/2006/main">
        <w:t xml:space="preserve">[13] 稀有度</w:t>
      </w:r>
    </w:p>
    <w:p w14:paraId="10BB2C9E">
      <w:r xmlns:w="http://schemas.openxmlformats.org/wordprocessingml/2006/main">
        <w:t xml:space="preserve">[14] 普通攻击</w:t>
      </w:r>
    </w:p>
    <w:p w14:paraId="4941176F">
      <w:r xmlns:w="http://schemas.openxmlformats.org/wordprocessingml/2006/main">
        <w:t xml:space="preserve">[15] 远程攻击（魔法）</w:t>
      </w:r>
    </w:p>
    <w:p w14:paraId="55EE5C2C">
      <w:r xmlns:w="http://schemas.openxmlformats.org/wordprocessingml/2006/main">
        <w:t xml:space="preserve">[16] 附属派系</w:t>
      </w:r>
    </w:p>
    <w:p w14:paraId="081849C2">
      <w:r xmlns:w="http://schemas.openxmlformats.org/wordprocessingml/2006/main">
        <w:t xml:space="preserve">[17] 女巫</w:t>
      </w:r>
    </w:p>
    <w:p w14:paraId="79805DD7">
      <w:r xmlns:w="http://schemas.openxmlformats.org/wordprocessingml/2006/main">
        <w:t xml:space="preserve">[18] 穗香结城</w:t>
      </w:r>
    </w:p>
    <w:p w14:paraId="0EF213B8">
      <w:r xmlns:w="http://schemas.openxmlformats.org/wordprocessingml/2006/main">
        <w:t xml:space="preserve">[19] 插图</w:t>
      </w:r>
    </w:p>
    <w:p w14:paraId="2E8C6D8B">
      <w:r xmlns:w="http://schemas.openxmlformats.org/wordprocessingml/2006/main">
        <w:t xml:space="preserve">[20] 户外稻</w:t>
      </w:r>
    </w:p>
    <w:p w14:paraId="6DE63BEC">
      <w:r xmlns:w="http://schemas.openxmlformats.org/wordprocessingml/2006/main">
        <w:t xml:space="preserve">[21] SD字符</w:t>
      </w:r>
    </w:p>
    <w:p w14:paraId="48884255">
      <w:r xmlns:w="http://schemas.openxmlformats.org/wordprocessingml/2006/main">
        <w:t xml:space="preserve">[22] 风味文字</w:t>
      </w:r>
    </w:p>
    <w:p w14:paraId="6C7ADBC8">
      <w:r xmlns:w="http://schemas.openxmlformats.org/wordprocessingml/2006/main">
        <w:t xml:space="preserve">[23] “本特勒！地球上的各位好。我是莉安，一个外星人。来吧，让我们一起感受宇宙的意志。” 莉安相信外星人的存在。她的日常生活总是围绕着外星人展开，哪怕是最细微的异常现象她也不会错过。她表面上性格内敛，但一旦涉及到外星人，就会变得活泼开朗，展现出丰富的情感。</w:t>
      </w:r>
    </w:p>
    <w:p w14:paraId="120EF3BC">
      <w:r xmlns:w="http://schemas.openxmlformats.org/wordprocessingml/2006/main">
        <w:t xml:space="preserve">[24] 如何获得</w:t>
      </w:r>
    </w:p>
    <w:p w14:paraId="5BF94EF6">
      <w:r xmlns:w="http://schemas.openxmlformats.org/wordprocessingml/2006/main">
        <w:t xml:space="preserve">[25] 在“从天而降的少女与夏日UFO”活动中获得总计100个“兴奋的花蕾 - 克制”。</w:t>
      </w:r>
    </w:p>
    <w:p w14:paraId="0E687E95">
      <w:r xmlns:w="http://schemas.openxmlformats.org/wordprocessingml/2006/main">
        <w:t xml:space="preserve">[26] 基础属性（⭐︎1）* 每提升一个⭐︎，属性值增加50%，⭐︎5时为⭐︎1值的3倍。</w:t>
      </w:r>
    </w:p>
    <w:p w14:paraId="100ECEB3">
      <w:r xmlns:w="http://schemas.openxmlformats.org/wordprocessingml/2006/main">
        <w:t xml:space="preserve">[27] 级</w:t>
      </w:r>
    </w:p>
    <w:p w14:paraId="243D8347">
      <w:r xmlns:w="http://schemas.openxmlformats.org/wordprocessingml/2006/main">
        <w:t xml:space="preserve">[28] 耐力</w:t>
      </w:r>
    </w:p>
    <w:p w14:paraId="47DE1589">
      <w:r xmlns:w="http://schemas.openxmlformats.org/wordprocessingml/2006/main">
        <w:t xml:space="preserve">[29] 攻击力</w:t>
      </w:r>
    </w:p>
    <w:p w14:paraId="4EAA358D">
      <w:r xmlns:w="http://schemas.openxmlformats.org/wordprocessingml/2006/main">
        <w:t xml:space="preserve">[30] 防御能力</w:t>
      </w:r>
    </w:p>
    <w:p w14:paraId="0CC10E6F">
      <w:r xmlns:w="http://schemas.openxmlformats.org/wordprocessingml/2006/main">
        <w:t xml:space="preserve">[31] 魔力</w:t>
      </w:r>
    </w:p>
    <w:p w14:paraId="0346A952">
      <w:r xmlns:w="http://schemas.openxmlformats.org/wordprocessingml/2006/main">
        <w:t xml:space="preserve">[32] 魔法抗性</w:t>
      </w:r>
    </w:p>
    <w:p w14:paraId="741F101A">
      <w:r xmlns:w="http://schemas.openxmlformats.org/wordprocessingml/2006/main">
        <w:t xml:space="preserve">[33] 详细状态</w:t>
      </w:r>
    </w:p>
    <w:p w14:paraId="1129E442">
      <w:r xmlns:w="http://schemas.openxmlformats.org/wordprocessingml/2006/main">
        <w:t xml:space="preserve">[34] 准确性</w:t>
      </w:r>
    </w:p>
    <w:p w14:paraId="5313DCA9">
      <w:r xmlns:w="http://schemas.openxmlformats.org/wordprocessingml/2006/main">
        <w:t xml:space="preserve">[35] 回避能力</w:t>
      </w:r>
    </w:p>
    <w:p w14:paraId="638FFF49">
      <w:r xmlns:w="http://schemas.openxmlformats.org/wordprocessingml/2006/main">
        <w:t xml:space="preserve">[36] 连击率</w:t>
      </w:r>
    </w:p>
    <w:p w14:paraId="4FB156E1">
      <w:r xmlns:w="http://schemas.openxmlformats.org/wordprocessingml/2006/main">
        <w:t xml:space="preserve">[37] 反击率</w:t>
      </w:r>
    </w:p>
    <w:p w14:paraId="77864F32">
      <w:r xmlns:w="http://schemas.openxmlformats.org/wordprocessingml/2006/main">
        <w:t xml:space="preserve">[38] 眩晕激活率</w:t>
      </w:r>
    </w:p>
    <w:p w14:paraId="4544CF62">
      <w:r xmlns:w="http://schemas.openxmlformats.org/wordprocessingml/2006/main">
        <w:t xml:space="preserve">[39] 抗眩晕能力</w:t>
      </w:r>
    </w:p>
    <w:p w14:paraId="78B2CF88">
      <w:r xmlns:w="http://schemas.openxmlformats.org/wordprocessingml/2006/main">
        <w:t xml:space="preserve">[40] 移动速度</w:t>
      </w:r>
    </w:p>
    <w:p w14:paraId="032BBF4D">
      <w:r xmlns:w="http://schemas.openxmlformats.org/wordprocessingml/2006/main">
        <w:t xml:space="preserve">[41] 部署速度</w:t>
      </w:r>
    </w:p>
    <w:p w14:paraId="71292F72">
      <w:r xmlns:w="http://schemas.openxmlformats.org/wordprocessingml/2006/main">
        <w:t xml:space="preserve">[42] 行动速度</w:t>
      </w:r>
    </w:p>
    <w:p w14:paraId="2757B681">
      <w:r xmlns:w="http://schemas.openxmlformats.org/wordprocessingml/2006/main">
        <w:t xml:space="preserve">[43] 致命的装药量</w:t>
      </w:r>
    </w:p>
    <w:p w14:paraId="4B45750D">
      <w:r xmlns:w="http://schemas.openxmlformats.org/wordprocessingml/2006/main">
        <w:t xml:space="preserve">[44] 特殊招式</w:t>
      </w:r>
    </w:p>
    <w:p w14:paraId="34CB3E6E">
      <w:r xmlns:w="http://schemas.openxmlformats.org/wordprocessingml/2006/main">
        <w:t xml:space="preserve">[45] 姓名</w:t>
      </w:r>
    </w:p>
    <w:p w14:paraId="5CB0503F">
      <w:r xmlns:w="http://schemas.openxmlformats.org/wordprocessingml/2006/main">
        <w:t xml:space="preserve">[46] 效应</w:t>
      </w:r>
    </w:p>
    <w:p w14:paraId="08CF1216">
      <w:r xmlns:w="http://schemas.openxmlformats.org/wordprocessingml/2006/main">
        <w:t xml:space="preserve">[47] 牛袭击事件</w:t>
      </w:r>
    </w:p>
    <w:p w14:paraId="76D99772">
      <w:r xmlns:w="http://schemas.openxmlformats.org/wordprocessingml/2006/main">
        <w:t xml:space="preserve">[48] 对单个敌人造成 6 倍物理伤害</w:t>
      </w:r>
    </w:p>
    <w:p w14:paraId="604C161D">
      <w:r xmlns:w="http://schemas.openxmlformats.org/wordprocessingml/2006/main">
        <w:t xml:space="preserve">[49] 牛群袭击+</w:t>
      </w:r>
    </w:p>
    <w:p w14:paraId="399DFCBC">
      <w:r xmlns:w="http://schemas.openxmlformats.org/wordprocessingml/2006/main">
        <w:t xml:space="preserve">[50] 对单个敌人造成 9 倍物理伤害。回复使用者造成的伤害的 25%。</w:t>
      </w:r>
    </w:p>
    <w:p w14:paraId="6036B832">
      <w:r xmlns:w="http://schemas.openxmlformats.org/wordprocessingml/2006/main">
        <w:t xml:space="preserve">[51] 独特效果</w:t>
      </w:r>
    </w:p>
    <w:p w14:paraId="3FDC4C9F">
      <w:r xmlns:w="http://schemas.openxmlformats.org/wordprocessingml/2006/main">
        <w:t xml:space="preserve">[52] 姓名</w:t>
      </w:r>
    </w:p>
    <w:p w14:paraId="79C39EB2">
      <w:r xmlns:w="http://schemas.openxmlformats.org/wordprocessingml/2006/main">
        <w:t xml:space="preserve">[53] 效应</w:t>
      </w:r>
    </w:p>
    <w:p w14:paraId="7A58A4A7">
      <w:r xmlns:w="http://schemas.openxmlformats.org/wordprocessingml/2006/main">
        <w:t xml:space="preserve">[54] 本特勒 本特勒</w:t>
      </w:r>
    </w:p>
    <w:p w14:paraId="3046EA7F">
      <w:r xmlns:w="http://schemas.openxmlformats.org/wordprocessingml/2006/main">
        <w:t xml:space="preserve">[55] 有 10% 的几率，你的特殊槽会增加 15%，特殊招式威力会增加 10%（最高 50%），而不是进行普通攻击。</w:t>
      </w:r>
    </w:p>
    <w:p w14:paraId="215DB2B7">
      <w:r xmlns:w="http://schemas.openxmlformats.org/wordprocessingml/2006/main">
        <w:t xml:space="preserve">[56] 本特勒 Bentler+</w:t>
      </w:r>
    </w:p>
    <w:p w14:paraId="05F34684">
      <w:r xmlns:w="http://schemas.openxmlformats.org/wordprocessingml/2006/main">
        <w:t xml:space="preserve">[57] 有 20% 的几率，你的特殊槽会增加 20%，特殊招式威力会增加 10%（最高可达 50%），而不是进行普通攻击。</w:t>
      </w:r>
    </w:p>
    <w:p w14:paraId="077B3680">
      <w:r xmlns:w="http://schemas.openxmlformats.org/wordprocessingml/2006/main">
        <w:t xml:space="preserve">[58] 休闲服装照片</w:t>
      </w:r>
    </w:p>
    <w:p w14:paraId="07F36B1D">
      <w:r xmlns:w="http://schemas.openxmlformats.org/wordprocessingml/2006/main">
        <w:t xml:space="preserve">[59] 增强图像</w:t>
      </w:r>
    </w:p>
    <w:p w14:paraId="08959B12">
      <w:r xmlns:w="http://schemas.openxmlformats.org/wordprocessingml/2006/main">
        <w:t xml:space="preserve">[60] 在游戏中 †</w:t>
      </w:r>
    </w:p>
    <w:p w14:paraId="4DCE8348">
      <w:r xmlns:w="http://schemas.openxmlformats.org/wordprocessingml/2006/main">
        <w:t xml:space="preserve">[61] 这是《超能力战争》系列中首个混合型角色，普通攻击为魔法攻击，特殊攻击为物理攻击。在实装时，其魔法威力处于R级角色中的最低水平，而攻击力则处于最高水平。</w:t>
      </w:r>
    </w:p>
    <w:p w14:paraId="7FCBB0D8">
      <w:r xmlns:w="http://schemas.openxmlformats.org/wordprocessingml/2006/main">
        <w:t xml:space="preserve">[62] 她的特殊技能是单体攻击。在所有拥有单体特殊技能的R级角色中，她的攻击力最高。她的特殊技能倍率本身就很高，使她成为仅次于忍者涅茧利的第二高伤害角色。觉醒后会获得伤害回复，弥补了她体力较低的缺点。</w:t>
      </w:r>
    </w:p>
    <w:p w14:paraId="6B2AE504">
      <w:r xmlns:w="http://schemas.openxmlformats.org/wordprocessingml/2006/main">
        <w:t xml:space="preserve">[63] 当特殊效果激活时，普通攻击将不会发生。攻击动作、伤害、连击、眩晕效果、普通攻击积攒的特殊技能槽以及团队战斗中狂热槽的积攒均不会发生。乍看之下这似乎是个劣势，但由于高攻击力的物理特殊技能比低魔力且受0.8倍伤害倍率影响的魔法普通攻击更为重要，因此最终结果反而是有利的。由于攻击动作和连击的缺失，特殊技能的发动速度也会明显加快。觉醒可以提升特殊技能的发动率和总伤害。然而，当特殊效果未激活时，狂热槽的积攒速度会更快。</w:t>
      </w:r>
    </w:p>
    <w:p w14:paraId="75653121">
      <w:r xmlns:w="http://schemas.openxmlformats.org/wordprocessingml/2006/main">
        <w:t xml:space="preserve">[64] 其他版本 / 相关角色 †</w:t>
      </w:r>
    </w:p>
    <w:p w14:paraId="0D7518CA">
      <w:r xmlns:w="http://schemas.openxmlformats.org/wordprocessingml/2006/main">
        <w:t xml:space="preserve">[65] 琐事 †</w:t>
      </w:r>
    </w:p>
    <w:p w14:paraId="11863B4E">
      <w:r xmlns:w="http://schemas.openxmlformats.org/wordprocessingml/2006/main">
        <w:t xml:space="preserve">[66] 故事中详细介绍了特殊招式的噱头，他似乎是在召唤一头真正的牛。</w:t>
      </w:r>
    </w:p>
    <w:p w14:paraId="1D816A78">
      <w:r xmlns:w="http://schemas.openxmlformats.org/wordprocessingml/2006/main">
        <w:t xml:space="preserve">[67] “ventler”一词已成为他的口头禅，它是UFO研究员乔治·范·塔塞尔用来与宇宙交流的信息的一部分，据他所说，这是一个外星语言词，意思是“宇宙飞船”。</w:t>
      </w:r>
    </w:p>
    <w:p w14:paraId="2BFAE141">
      <w:r xmlns:w="http://schemas.openxmlformats.org/wordprocessingml/2006/main">
        <w:t xml:space="preserve">[68] 更准确地说，她是剧场版电影的女主角美咲抚子（假面骑士抚子）。抚子也是从天而降的，是真正的外星人，她用自己的能力模仿了弦太郎的变身能力和其他能力，所以她变身时说的台词也模仿了弦太郎。</w:t>
      </w:r>
    </w:p>
    <w:p w14:paraId="1C25702E">
      <w:r xmlns:w="http://schemas.openxmlformats.org/wordprocessingml/2006/main">
        <w:t xml:space="preserve">[69] 官方推特账号简介 †</w:t>
      </w:r>
    </w:p>
    <w:p w14:paraId="44C9D08F">
      <w:r xmlns:w="http://schemas.openxmlformats.org/wordprocessingml/2006/main">
        <w:t xml:space="preserve">[70] 人物介绍</w:t>
      </w:r>
    </w:p>
    <w:p w14:paraId="19902712">
      <w:r xmlns:w="http://schemas.openxmlformats.org/wordprocessingml/2006/main">
        <w:t xml:space="preserve">[71] 评论表 †</w:t>
      </w:r>
    </w:p>
    <w:p w14:paraId="22AA4B69">
      <w:r xmlns:w="http://schemas.openxmlformats.org/wordprocessingml/2006/main">
        <w:t xml:space="preserve">[72] 点击打开历史日志列表</w:t>
      </w:r>
    </w:p>
    <w:p w14:paraId="599577FB">
      <w:r xmlns:w="http://schemas.openxmlformats.org/wordprocessingml/2006/main">
        <w:t xml:space="preserve">[73] 末尾的数字越小，日志就越旧。</w:t>
      </w:r>
    </w:p>
    <w:p w14:paraId="73014395">
      <w:r xmlns:w="http://schemas.openxmlformats.org/wordprocessingml/2006/main">
        <w:t xml:space="preserve">[74] 'Comments/Witch Lian/' 没有子页面。</w:t>
      </w:r>
    </w:p>
    <w:p w14:paraId="3F640B70">
      <w:r xmlns:w="http://schemas.openxmlformats.org/wordprocessingml/2006/main">
        <w:t xml:space="preserve">[75] 一位能够释放大量单体特殊攻击的女性角色。作为一张免费的R卡，她虽然简单，但似乎相当实用。——[Yr3kDppmqBw] 2026-07-16 (周四) 06:44:58</w:t>
      </w:r>
    </w:p>
    <w:p w14:paraId="150FCDF6">
      <w:r xmlns:w="http://schemas.openxmlformats.org/wordprocessingml/2006/main">
        <w:t xml:space="preserve">[76] 我原以为之前没出现过很多外星敌人。但出乎意料的是，居然没多少……嗯，这类故事里出现的外星人，不出意外的话很快就会离开地球（或者死去）。——[/Y8KyZkgsm2] 2026-07-16 (周四) 09:27:01</w:t>
      </w:r>
    </w:p>
    <w:p w14:paraId="45177385">
      <w:r xmlns:w="http://schemas.openxmlformats.org/wordprocessingml/2006/main">
        <w:t xml:space="preserve">[77] 我有600点突破点数和700万资金，但就是突破不到☆2。突破按钮是灰色的，按不了。 -- [yStW/vcds0M] 2026-07-19 (周日) 18:36:30</w:t>
      </w:r>
    </w:p>
    <w:p w14:paraId="4E7B4D01">
      <w:r xmlns:w="http://schemas.openxmlformats.org/wordprocessingml/2006/main">
        <w:t xml:space="preserve">[78] 你还需要一些强化材料 -- [YAt7h3ttTiA] 2026-07-20 (周一) 01:57:03</w:t>
      </w:r>
    </w:p>
    <w:p w14:paraId="546A8898">
      <w:r xmlns:w="http://schemas.openxmlformats.org/wordprocessingml/2006/main">
        <w:t xml:space="preserve">[79] 谢谢大家的建议。多亏了你们，我已经解决了这个问题。原来是魔法防御点数不够……^^; -- [yStW/vcds0M] 2026-07-20 (周一) 09:43:08</w:t>
      </w:r>
    </w:p>
    <w:p w14:paraId="50508203">
      <w:r xmlns:w="http://schemas.openxmlformats.org/wordprocessingml/2006/main">
        <w:t xml:space="preserve">[80] 她的特殊攻击和专属攻击都很优秀，但魔力较低，所以特殊攻击需要依靠强化才能造成伤害。虽然在团队副本中可能有效，但对付B级单位时伤害可能不高。我觉得她的普通攻击，尤其是利用连击率的普通攻击，比特殊攻击对她的伤害输出更重要。——[EDYfShSahDA] 2026-07-19 (周日) 16:16:16</w:t>
      </w:r>
    </w:p>
    <w:p w14:paraId="155E40C5">
      <w:r xmlns:w="http://schemas.openxmlformats.org/wordprocessingml/2006/main">
        <w:t xml:space="preserve">[81] 没错，我就是魔法防御点数不够^^; 我以前只在游戏初期比较在意这些点数，但最近我完全没注意，就一直狂按突破键…… -- [yStW/vcds0M] 2026-07-20 (周一) 09:41:27</w:t>
      </w:r>
    </w:p>
    <w:p w14:paraId="01F4ACA2">
      <w:r xmlns:w="http://schemas.openxmlformats.org/wordprocessingml/2006/main">
        <w:t xml:space="preserve">[82] 是否可以这样理解：普通攻击指的是魔法攻击力（标有★），而特殊招式指的是物理攻击力（因为上面写着“物理攻击”）？ -- [OhuhHkxKuJM] 2026-07-20 (周一) 08:39:33</w:t>
      </w:r>
    </w:p>
    <w:p w14:paraId="636215F1">
      <w:r xmlns:w="http://schemas.openxmlformats.org/wordprocessingml/2006/main">
        <w:t xml:space="preserve">[83] ←使用棋盘前请务必阅读规则。</w:t>
      </w:r>
    </w:p>
    <w:p w14:paraId="0A85A304">
      <w:r xmlns:w="http://schemas.openxmlformats.org/wordprocessingml/2006/main">
        <w:t xml:space="preserve">[84] 关于规则 †</w:t>
      </w:r>
    </w:p>
    <w:p w14:paraId="743D8370">
      <w:r xmlns:w="http://schemas.openxmlformats.org/wordprocessingml/2006/main">
        <w:t xml:space="preserve">[85] 请不要抱怨或批评页面编辑者。如果您对其他人的编辑有意见，请通过“提供替代方案”或“自行编辑”的方式进行建设性沟通。</w:t>
      </w:r>
    </w:p>
    <w:p w14:paraId="4F3F39CC">
      <w:r xmlns:w="http://schemas.openxmlformats.org/wordprocessingml/2006/main">
        <w:t xml:space="preserve">[86] 不要发布个人网站或其他禁止未经授权链接的网站的网址。</w:t>
      </w:r>
    </w:p>
    <w:p w14:paraId="32E63D07">
      <w:r xmlns:w="http://schemas.openxmlformats.org/wordprocessingml/2006/main">
        <w:t xml:space="preserve">[87] 关于违反规则的帖子 †</w:t>
      </w:r>
    </w:p>
    <w:p w14:paraId="5F7FF431">
      <w:r xmlns:w="http://schemas.openxmlformats.org/wordprocessingml/2006/main">
        <w:t xml:space="preserve">[88] 禁止发布以下类型的帖子，因为它们容易造成干扰。</w:t>
      </w:r>
    </w:p>
    <w:p w14:paraId="5D27F9FD">
      <w:r xmlns:w="http://schemas.openxmlformats.org/wordprocessingml/2006/main">
        <w:t xml:space="preserve">[89]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28DAF85">
      <w:r xmlns:w="http://schemas.openxmlformats.org/wordprocessingml/2006/main">
        <w:t xml:space="preserve">[90] 其他包括使用此维基的人、官方管理员、艺术家、配音演员、现实生活中的个人以及 Twitter 用户等团体。</w:t>
      </w:r>
    </w:p>
    <w:p w14:paraId="441A3BAF">
      <w:r xmlns:w="http://schemas.openxmlformats.org/wordprocessingml/2006/main">
        <w:t xml:space="preserve">[91] 关于向管理层提交的帖子，我们容忍可以解释为用户反馈的评论，例如“我希望他们改进这一点”、“我希望他们尽快修复错误”和“维护时间太长了”，但我们不容忍使用辱骂性语言贬低管理层。</w:t>
      </w:r>
    </w:p>
    <w:p w14:paraId="749D8EB9">
      <w:r xmlns:w="http://schemas.openxmlformats.org/wordprocessingml/2006/main">
        <w:t xml:space="preserve">[92] 将讨论和意见交流视为“诽谤或对抗他人”是错误的。然而，在讨论或意见交流中使用辱骂性语言、贬低他人、挑衅他人或在缺乏明确证据的情况下发表言论，都是违法行为。说话时务必注意自己的言辞。</w:t>
      </w:r>
    </w:p>
    <w:p w14:paraId="410083D8">
      <w:r xmlns:w="http://schemas.openxmlformats.org/wordprocessingml/2006/main">
        <w:t xml:space="preserve">[93] 攻击性评论包括使用“做这个”或“做那个”等强硬命令、“使用粗俗语言”、“居高临下”和“挑衅”等。</w:t>
      </w:r>
    </w:p>
    <w:p w14:paraId="5662EA62">
      <w:r xmlns:w="http://schemas.openxmlformats.org/wordprocessingml/2006/main">
        <w:t xml:space="preserve">[94] 禁止发布冒犯现有玩家的帖子，例如“还有人玩这个游戏吗？”或“这游戏已经凉了”。这并不意味着您完全不能发表任何负面言论，而是指那些超出单纯负面评价范围，构成诽谤或诋毁的帖子将被禁止发布。</w:t>
      </w:r>
    </w:p>
    <w:p w14:paraId="3F5F44DB">
      <w:r xmlns:w="http://schemas.openxmlformats.org/wordprocessingml/2006/main">
        <w:t xml:space="preserve">[95] 公开羞辱，即公开他人的游戏内名称或UID。</w:t>
      </w:r>
    </w:p>
    <w:p w14:paraId="116A272E">
      <w:r xmlns:w="http://schemas.openxmlformats.org/wordprocessingml/2006/main">
        <w:t xml:space="preserve">[96] 但是，允许分享有助于完成此游戏的信息和视频。</w:t>
      </w:r>
    </w:p>
    <w:p w14:paraId="2A11A8DD">
      <w:r xmlns:w="http://schemas.openxmlformats.org/wordprocessingml/2006/main">
        <w:t xml:space="preserve">[97] 参考其他应用程序</w:t>
      </w:r>
    </w:p>
    <w:p w14:paraId="6487A0D7">
      <w:r xmlns:w="http://schemas.openxmlformats.org/wordprocessingml/2006/main">
        <w:t xml:space="preserve">[98] 在多个论坛上多次发帖</w:t>
      </w:r>
    </w:p>
    <w:p w14:paraId="06313C81">
      <w:r xmlns:w="http://schemas.openxmlformats.org/wordprocessingml/2006/main">
        <w:t xml:space="preserve">[99] 由一串无意义字符组成的文字</w:t>
      </w:r>
    </w:p>
    <w:p w14:paraId="675A5DB7">
      <w:r xmlns:w="http://schemas.openxmlformats.org/wordprocessingml/2006/main">
        <w:t xml:space="preserve">[100] 关于作弊和利用漏洞的帖子</w:t>
      </w:r>
    </w:p>
    <w:p w14:paraId="0E4DF0A8">
      <w:r xmlns:w="http://schemas.openxmlformats.org/wordprocessingml/2006/main">
        <w:t xml:space="preserve">[101] 最好的办法是忽略违反规则的帖子。上钩或反驳只会让事情变得更糟。</w:t>
      </w:r>
    </w:p>
    <w:p w14:paraId="04A2E6AC">
      <w:r xmlns:w="http://schemas.openxmlformats.org/wordprocessingml/2006/main">
        <w:t xml:space="preserve">[102] *在上述规则中，“诽谤”指的是在没有客观证据的情况下诋毁和贬低他人。将所有批评性文章都归为“诽谤”是不正确的，所以请务必谨慎。</w:t>
      </w:r>
    </w:p>
    <w:p w14:paraId="16A7D753">
      <w:r xmlns:w="http://schemas.openxmlformats.org/wordprocessingml/2006/main">
        <w:t xml:space="preserve">[103] 关于修改和删除发帖日志 †</w:t>
      </w:r>
    </w:p>
    <w:p w14:paraId="541C23D7">
      <w:r xmlns:w="http://schemas.openxmlformats.org/wordprocessingml/2006/main">
        <w:t xml:space="preserve">[104] 但是，允许更正印刷错误、遗漏和字体颜色。（他人出于善意所做的更正也允许。）</w:t>
      </w:r>
    </w:p>
    <w:p w14:paraId="534F8A12">
      <w:r xmlns:w="http://schemas.openxmlformats.org/wordprocessingml/2006/main">
        <w:t xml:space="preserve">[105] 作为例外情况，您可以删除自己的帖子，但事后必须向管理员报告。此外，删除时，请将整个评论替换为以下文本，而不是完全删除：&amp;color(#ff0000){''发帖人已删除''};</w:t>
      </w:r>
    </w:p>
    <w:p w14:paraId="5BC781DD">
      <w:r xmlns:w="http://schemas.openxmlformats.org/wordprocessingml/2006/main">
        <w:t xml:space="preserve">[106] 关于评论违反规则的帖子 †</w:t>
      </w:r>
    </w:p>
    <w:p w14:paraId="203ABEE7">
      <w:r xmlns:w="http://schemas.openxmlformats.org/wordprocessingml/2006/main">
        <w:t xml:space="preserve">[107] 您可以自行评论删除上述任何违反规则的评论，无需管理员许可。但是，评论删除后，请务必在“违规举报公告板”上进行举报。请使用“违规举报公告板”上的举报模板。</w:t>
      </w:r>
    </w:p>
    <w:p w14:paraId="39DA9475">
      <w:r xmlns:w="http://schemas.openxmlformats.org/wordprocessingml/2006/main">
        <w:t xml:space="preserve">[108] 未经 CO 举报公告板举报而被评论删除的帖子将被恢复，而评论删除帖子的人将受到处罚。</w:t>
      </w:r>
    </w:p>
    <w:p w14:paraId="521AC1B3">
      <w:r xmlns:w="http://schemas.openxmlformats.org/wordprocessingml/2006/main">
        <w:t xml:space="preserve">[109] 如果您反复向 CO 举报公告板举报不违反规则的帖子，我们将认为您是自私的，并将对您实施发帖和编辑限制。</w:t>
      </w:r>
    </w:p>
    <w:p w14:paraId="779CD345">
      <w:r xmlns:w="http://schemas.openxmlformats.org/wordprocessingml/2006/main">
        <w:t xml:space="preserve">[110] 管理员可酌情恢复 CO 报告公告板上不违反规则的报告。</w:t>
      </w:r>
    </w:p>
    <w:p w14:paraId="688162F9">
      <w:r xmlns:w="http://schemas.openxmlformats.org/wordprocessingml/2006/main">
        <w:t xml:space="preserve">[111] 我们再次要求您不要评论那些不违反规则的评论。（例如，诸如“虽然不违反规则，但显然是在钓鱼”、“恶作剧”或“评论整个帖子”之类的主观判断。）</w:t>
      </w:r>
    </w:p>
    <w:p w14:paraId="184F368A">
      <w:r xmlns:w="http://schemas.openxmlformats.org/wordprocessingml/2006/main">
        <w:t xml:space="preserve">[112] 关于不违反规则但“冒犯性”的帖子 †</w:t>
      </w:r>
    </w:p>
    <w:p w14:paraId="7A053D3A">
      <w:r xmlns:w="http://schemas.openxmlformats.org/wordprocessingml/2006/main">
        <w:t xml:space="preserve">[113] 即使帖子内容具有冒犯性，除非违反版规，否则不会被删除。由于每个人对冒犯性的接受程度不同，请使用 NGID 功能隐藏评论，而不是争论或恶意挑衅。</w:t>
      </w:r>
    </w:p>
    <w:p w14:paraId="6E573545">
      <w:r xmlns:w="http://schemas.openxmlformats.org/wordprocessingml/2006/main">
        <w:t xml:space="preserve">[114] 挑衅难道不是一种违规行为吗？†</w:t>
      </w:r>
    </w:p>
    <w:p w14:paraId="6EFA1BE5">
      <w:r xmlns:w="http://schemas.openxmlformats.org/wordprocessingml/2006/main">
        <w:t xml:space="preserve">[115] 每个人对“煽动性”的定义都大相径庭，因此我们不认为这是违规行为。如果您认为某条评论具有煽动性，请使用 NGID 功能将其隐藏。</w:t>
      </w:r>
    </w:p>
    <w:p w14:paraId="78A5B027">
      <w:r xmlns:w="http://schemas.openxmlformats.org/wordprocessingml/2006/main">
        <w:t xml:space="preserve">[116] 抱怨难道不算违法吗？†</w:t>
      </w:r>
    </w:p>
    <w:p w14:paraId="100198B2">
      <w:r xmlns:w="http://schemas.openxmlformats.org/wordprocessingml/2006/main">
        <w:t xml:space="preserve">[117] 一般而言，抱怨本身并不构成违规。但是，针对本作品的负面宣传、诽谤、辱骂性语言以及超出抱怨范围的对抗性言论均构成违规。如果您认为抱怨内容冒犯了您，请使用 NGID 功能隐藏相关评论。</w:t>
      </w:r>
    </w:p>
    <w:p w14:paraId="59A5D698">
      <w:r xmlns:w="http://schemas.openxmlformats.org/wordprocessingml/2006/main">
        <w:t xml:space="preserve">[118] 如果您不确定某个帖子是否违反规则，该怎么办？ †</w:t>
      </w:r>
    </w:p>
    <w:p w14:paraId="3932A692">
      <w:r xmlns:w="http://schemas.openxmlformats.org/wordprocessingml/2006/main">
        <w:t xml:space="preserve">[119] 有些帖子内容含糊不清，难以判断是否违规。评论删除这类含糊不清的帖子可能会导致问题，所以请不要评论删除，而是使用 NGID 功能将评论隐藏起来。</w:t>
      </w:r>
    </w:p>
    <w:p w14:paraId="1608BE3E">
      <w:r xmlns:w="http://schemas.openxmlformats.org/wordprocessingml/2006/main">
        <w:t xml:space="preserve">[120] 对屡犯者的处罚 †</w:t>
      </w:r>
    </w:p>
    <w:p w14:paraId="41021648">
      <w:r xmlns:w="http://schemas.openxmlformats.org/wordprocessingml/2006/main">
        <w:t xml:space="preserve">[121] 屡次违反规则或发布特别恶意的帖子，管理员可酌情予以处罚，例如“禁止访问”或“限制发帖”。</w:t>
      </w:r>
    </w:p>
    <w:p w14:paraId="00F7C62A">
      <w:r xmlns:w="http://schemas.openxmlformats.org/wordprocessingml/2006/main">
        <w:t xml:space="preserve">[122] 如果您对进一步改进有任何建议，请通过 Wiki 管理公告板与我们联系。</w:t>
      </w:r>
    </w:p>
    <w:p w14:paraId="4303B3D7"/>
    <w:p w14:paraId="65024E94">
      <w:r xmlns:w="http://schemas.openxmlformats.org/wordprocessingml/2006/main">
        <w:rPr>
          <w:b/>
        </w:rPr>
        <w:t xml:space="preserve">A361</w:t>
      </w:r>
    </w:p>
    <w:p w14:paraId="0B0E874F">
      <w:r xmlns:w="http://schemas.openxmlformats.org/wordprocessingml/2006/main">
        <w:t xml:space="preserve">[0] 索引：所有角色 | SSR 角色 | SR 角色 | R 角色</w:t>
      </w:r>
    </w:p>
    <w:p w14:paraId="45D2D303">
      <w:r xmlns:w="http://schemas.openxmlformats.org/wordprocessingml/2006/main">
        <w:t xml:space="preserve">[1] 基本信息</w:t>
      </w:r>
    </w:p>
    <w:p w14:paraId="15A47CEE">
      <w:r xmlns:w="http://schemas.openxmlformats.org/wordprocessingml/2006/main">
        <w:t xml:space="preserve">[2] 语音</w:t>
      </w:r>
    </w:p>
    <w:p w14:paraId="353E80D1">
      <w:r xmlns:w="http://schemas.openxmlformats.org/wordprocessingml/2006/main">
        <w:t xml:space="preserve">[3] 内容适用性简易评估</w:t>
      </w:r>
    </w:p>
    <w:p w14:paraId="21E0234E">
      <w:r xmlns:w="http://schemas.openxmlformats.org/wordprocessingml/2006/main">
        <w:t xml:space="preserve">[4] 其他版本及相关角色</w:t>
      </w:r>
    </w:p>
    <w:p w14:paraId="6509E496">
      <w:r xmlns:w="http://schemas.openxmlformats.org/wordprocessingml/2006/main">
        <w:t xml:space="preserve">[5] 琐事</w:t>
      </w:r>
    </w:p>
    <w:p w14:paraId="424FF4BE">
      <w:r xmlns:w="http://schemas.openxmlformats.org/wordprocessingml/2006/main">
        <w:t xml:space="preserve">[6] 官方推特账号介绍</w:t>
      </w:r>
    </w:p>
    <w:p w14:paraId="0E94226F">
      <w:r xmlns:w="http://schemas.openxmlformats.org/wordprocessingml/2006/main">
        <w:t xml:space="preserve">[7] 评论表单</w:t>
      </w:r>
    </w:p>
    <w:p w14:paraId="163AEE84">
      <w:r xmlns:w="http://schemas.openxmlformats.org/wordprocessingml/2006/main">
        <w:t xml:space="preserve">[8] 基本信息 †</w:t>
      </w:r>
    </w:p>
    <w:p w14:paraId="4A7B7CE5">
      <w:r xmlns:w="http://schemas.openxmlformats.org/wordprocessingml/2006/main">
        <w:t xml:space="preserve">[9] 变换图像</w:t>
      </w:r>
    </w:p>
    <w:p w14:paraId="1B9E1A93">
      <w:r xmlns:w="http://schemas.openxmlformats.org/wordprocessingml/2006/main">
        <w:t xml:space="preserve">[10] 简介</w:t>
      </w:r>
    </w:p>
    <w:p w14:paraId="46016AED">
      <w:r xmlns:w="http://schemas.openxmlformats.org/wordprocessingml/2006/main">
        <w:t xml:space="preserve">[11] 姓名</w:t>
      </w:r>
    </w:p>
    <w:p w14:paraId="2D4B53C2">
      <w:r xmlns:w="http://schemas.openxmlformats.org/wordprocessingml/2006/main">
        <w:t xml:space="preserve">[12] 女巫丽塔</w:t>
      </w:r>
    </w:p>
    <w:p w14:paraId="2D5F080A">
      <w:r xmlns:w="http://schemas.openxmlformats.org/wordprocessingml/2006/main">
        <w:t xml:space="preserve">[13] 真实姓名</w:t>
      </w:r>
    </w:p>
    <w:p w14:paraId="4CE30C9B">
      <w:r xmlns:w="http://schemas.openxmlformats.org/wordprocessingml/2006/main">
        <w:t xml:space="preserve">[14] 丽塔·月童</w:t>
      </w:r>
    </w:p>
    <w:p w14:paraId="1D9D8071">
      <w:r xmlns:w="http://schemas.openxmlformats.org/wordprocessingml/2006/main">
        <w:t xml:space="preserve">[15] 稀有度</w:t>
      </w:r>
    </w:p>
    <w:p w14:paraId="2D6E774D">
      <w:r xmlns:w="http://schemas.openxmlformats.org/wordprocessingml/2006/main">
        <w:t xml:space="preserve">[16] 普通攻击</w:t>
      </w:r>
    </w:p>
    <w:p w14:paraId="05E976A7">
      <w:r xmlns:w="http://schemas.openxmlformats.org/wordprocessingml/2006/main">
        <w:t xml:space="preserve">[17] 近战攻击（物理）</w:t>
      </w:r>
    </w:p>
    <w:p w14:paraId="5320F07F">
      <w:r xmlns:w="http://schemas.openxmlformats.org/wordprocessingml/2006/main">
        <w:t xml:space="preserve">[18] 附属派系</w:t>
      </w:r>
    </w:p>
    <w:p w14:paraId="3579D47B">
      <w:r xmlns:w="http://schemas.openxmlformats.org/wordprocessingml/2006/main">
        <w:t xml:space="preserve">[19] 女巫</w:t>
      </w:r>
    </w:p>
    <w:p w14:paraId="3EAFE936">
      <w:r xmlns:w="http://schemas.openxmlformats.org/wordprocessingml/2006/main">
        <w:t xml:space="preserve">[20] 胡美美子</w:t>
      </w:r>
    </w:p>
    <w:p w14:paraId="7D332377">
      <w:r xmlns:w="http://schemas.openxmlformats.org/wordprocessingml/2006/main">
        <w:t xml:space="preserve">[21] 插图</w:t>
      </w:r>
    </w:p>
    <w:p w14:paraId="3044E280">
      <w:r xmlns:w="http://schemas.openxmlformats.org/wordprocessingml/2006/main">
        <w:t xml:space="preserve">[22] 紫色信号</w:t>
      </w:r>
    </w:p>
    <w:p w14:paraId="7167B26C">
      <w:r xmlns:w="http://schemas.openxmlformats.org/wordprocessingml/2006/main">
        <w:t xml:space="preserve">[23] SD字符</w:t>
      </w:r>
    </w:p>
    <w:p w14:paraId="2A0007CA">
      <w:r xmlns:w="http://schemas.openxmlformats.org/wordprocessingml/2006/main">
        <w:t xml:space="preserve">[24] 风味文字</w:t>
      </w:r>
    </w:p>
    <w:p w14:paraId="3B3FA785">
      <w:r xmlns:w="http://schemas.openxmlformats.org/wordprocessingml/2006/main">
        <w:t xml:space="preserve">[25] 天生拥有杜拉罕因子的女巫。该因子在她体内强烈显现，力量集中于头部，使她能够独立控制头部和躯干的感官。或许是因为她从小就对这副独特的身体进行各种实验，所以她私底下竟有些变态。</w:t>
      </w:r>
    </w:p>
    <w:p w14:paraId="673CD5D4">
      <w:r xmlns:w="http://schemas.openxmlformats.org/wordprocessingml/2006/main">
        <w:t xml:space="preserve">[26] 如何获得</w:t>
      </w:r>
    </w:p>
    <w:p w14:paraId="2809A134">
      <w:r xmlns:w="http://schemas.openxmlformats.org/wordprocessingml/2006/main">
        <w:t xml:space="preserve">[27] SSR 精选扭蛋 → 活动结束后加入普通扭蛋</w:t>
      </w:r>
    </w:p>
    <w:p w14:paraId="6D49F2CB">
      <w:r xmlns:w="http://schemas.openxmlformats.org/wordprocessingml/2006/main">
        <w:t xml:space="preserve">[28] 基础属性（1星）* 每增加1星+50%，5星时为1星值的3倍</w:t>
      </w:r>
    </w:p>
    <w:p w14:paraId="69E6077B">
      <w:r xmlns:w="http://schemas.openxmlformats.org/wordprocessingml/2006/main">
        <w:t xml:space="preserve">[29] 级</w:t>
      </w:r>
    </w:p>
    <w:p w14:paraId="3B618502">
      <w:r xmlns:w="http://schemas.openxmlformats.org/wordprocessingml/2006/main">
        <w:t xml:space="preserve">[30] 耐力</w:t>
      </w:r>
    </w:p>
    <w:p w14:paraId="2A2582C4">
      <w:r xmlns:w="http://schemas.openxmlformats.org/wordprocessingml/2006/main">
        <w:t xml:space="preserve">[31] 攻击力</w:t>
      </w:r>
    </w:p>
    <w:p w14:paraId="38C4EA60">
      <w:r xmlns:w="http://schemas.openxmlformats.org/wordprocessingml/2006/main">
        <w:t xml:space="preserve">[32] 防御能力</w:t>
      </w:r>
    </w:p>
    <w:p w14:paraId="6AC04F03">
      <w:r xmlns:w="http://schemas.openxmlformats.org/wordprocessingml/2006/main">
        <w:t xml:space="preserve">[33] 魔力</w:t>
      </w:r>
    </w:p>
    <w:p w14:paraId="1018818D">
      <w:r xmlns:w="http://schemas.openxmlformats.org/wordprocessingml/2006/main">
        <w:t xml:space="preserve">[34] 魔法抗性</w:t>
      </w:r>
    </w:p>
    <w:p w14:paraId="0914DC18">
      <w:r xmlns:w="http://schemas.openxmlformats.org/wordprocessingml/2006/main">
        <w:t xml:space="preserve">[35] 详细状态</w:t>
      </w:r>
    </w:p>
    <w:p w14:paraId="02A5B5D4">
      <w:r xmlns:w="http://schemas.openxmlformats.org/wordprocessingml/2006/main">
        <w:t xml:space="preserve">[36] 准确性</w:t>
      </w:r>
    </w:p>
    <w:p w14:paraId="19093DFE">
      <w:r xmlns:w="http://schemas.openxmlformats.org/wordprocessingml/2006/main">
        <w:t xml:space="preserve">[37] 回避能力</w:t>
      </w:r>
    </w:p>
    <w:p w14:paraId="6D77AB95">
      <w:r xmlns:w="http://schemas.openxmlformats.org/wordprocessingml/2006/main">
        <w:t xml:space="preserve">[38] 连续命中率</w:t>
      </w:r>
    </w:p>
    <w:p w14:paraId="06AAB788">
      <w:r xmlns:w="http://schemas.openxmlformats.org/wordprocessingml/2006/main">
        <w:t xml:space="preserve">[39] 反击率</w:t>
      </w:r>
    </w:p>
    <w:p w14:paraId="77B894D7">
      <w:r xmlns:w="http://schemas.openxmlformats.org/wordprocessingml/2006/main">
        <w:t xml:space="preserve">[40] 眩晕激活率</w:t>
      </w:r>
    </w:p>
    <w:p w14:paraId="74A6D8AB">
      <w:r xmlns:w="http://schemas.openxmlformats.org/wordprocessingml/2006/main">
        <w:t xml:space="preserve">[41] 抗眩晕能力</w:t>
      </w:r>
    </w:p>
    <w:p w14:paraId="2D115518">
      <w:r xmlns:w="http://schemas.openxmlformats.org/wordprocessingml/2006/main">
        <w:t xml:space="preserve">[42] 移动速度</w:t>
      </w:r>
    </w:p>
    <w:p w14:paraId="4DF20314">
      <w:r xmlns:w="http://schemas.openxmlformats.org/wordprocessingml/2006/main">
        <w:t xml:space="preserve">[43] 部署速度</w:t>
      </w:r>
    </w:p>
    <w:p w14:paraId="7913E4E3">
      <w:r xmlns:w="http://schemas.openxmlformats.org/wordprocessingml/2006/main">
        <w:t xml:space="preserve">[44] 行动速度</w:t>
      </w:r>
    </w:p>
    <w:p w14:paraId="08C50C3F">
      <w:r xmlns:w="http://schemas.openxmlformats.org/wordprocessingml/2006/main">
        <w:t xml:space="preserve">[45] 致命的装药量</w:t>
      </w:r>
    </w:p>
    <w:p w14:paraId="2658CB25">
      <w:r xmlns:w="http://schemas.openxmlformats.org/wordprocessingml/2006/main">
        <w:t xml:space="preserve">[46] 特殊招式</w:t>
      </w:r>
    </w:p>
    <w:p w14:paraId="36CF2A72">
      <w:r xmlns:w="http://schemas.openxmlformats.org/wordprocessingml/2006/main">
        <w:t xml:space="preserve">[47] 姓名</w:t>
      </w:r>
    </w:p>
    <w:p w14:paraId="150E9005">
      <w:r xmlns:w="http://schemas.openxmlformats.org/wordprocessingml/2006/main">
        <w:t xml:space="preserve">[48] 效果</w:t>
      </w:r>
    </w:p>
    <w:p w14:paraId="32A935FE">
      <w:r xmlns:w="http://schemas.openxmlformats.org/wordprocessingml/2006/main">
        <w:t xml:space="preserve">[49] 安·西利·布拉德</w:t>
      </w:r>
    </w:p>
    <w:p w14:paraId="799D3F04">
      <w:r xmlns:w="http://schemas.openxmlformats.org/wordprocessingml/2006/main">
        <w:t xml:space="preserve">[50] 对所有敌人造成双倍物理伤害。持续20秒，伤害以每秒1%的速度持续造成。自身闪避值提高10点（最高30点）。</w:t>
      </w:r>
    </w:p>
    <w:p w14:paraId="5886D7C1">
      <w:r xmlns:w="http://schemas.openxmlformats.org/wordprocessingml/2006/main">
        <w:t xml:space="preserve">[51] 安·西利·布拉德+</w:t>
      </w:r>
    </w:p>
    <w:p w14:paraId="7D8D3786">
      <w:r xmlns:w="http://schemas.openxmlformats.org/wordprocessingml/2006/main">
        <w:t xml:space="preserve">[52] 对所有敌人造成 4 倍物理伤害。5% 的几率立即死亡。每秒造成 1% 的伤害，持续 20 秒。自身闪避提高 15 点（最高 50 点）。</w:t>
      </w:r>
    </w:p>
    <w:p w14:paraId="1E0680E1">
      <w:r xmlns:w="http://schemas.openxmlformats.org/wordprocessingml/2006/main">
        <w:t xml:space="preserve">[53] 独特效果</w:t>
      </w:r>
    </w:p>
    <w:p w14:paraId="124E7DB2">
      <w:r xmlns:w="http://schemas.openxmlformats.org/wordprocessingml/2006/main">
        <w:t xml:space="preserve">[54] 姓名</w:t>
      </w:r>
    </w:p>
    <w:p w14:paraId="68C31665">
      <w:r xmlns:w="http://schemas.openxmlformats.org/wordprocessingml/2006/main">
        <w:t xml:space="preserve">[55] 效应</w:t>
      </w:r>
    </w:p>
    <w:p w14:paraId="14648EFD">
      <w:r xmlns:w="http://schemas.openxmlformats.org/wordprocessingml/2006/main">
        <w:t xml:space="preserve">[56] Downers 高压</w:t>
      </w:r>
    </w:p>
    <w:p w14:paraId="37C03E63">
      <w:r xmlns:w="http://schemas.openxmlformats.org/wordprocessingml/2006/main">
        <w:t xml:space="preserve">[57] 完成突击任务后，持续 20 秒，你的闪避率增加 50，仇恨值增加。</w:t>
      </w:r>
    </w:p>
    <w:p w14:paraId="15A73A9C">
      <w:r xmlns:w="http://schemas.openxmlformats.org/wordprocessingml/2006/main">
        <w:t xml:space="preserve">[58] 唐纳斯高压+</w:t>
      </w:r>
    </w:p>
    <w:p w14:paraId="7A3B59EE">
      <w:r xmlns:w="http://schemas.openxmlformats.org/wordprocessingml/2006/main">
        <w:t xml:space="preserve">[59] 部署完成后，持续 30 秒，你的闪避率增加 50，仇恨值增加；当你闪避攻击时，持续 10 秒，攻击你的敌人的攻击力降低 30%，你的特殊攻击槽增加 10%，你的攻击力增加 10%（最高 50%）。</w:t>
      </w:r>
    </w:p>
    <w:p w14:paraId="71FA75B9">
      <w:r xmlns:w="http://schemas.openxmlformats.org/wordprocessingml/2006/main">
        <w:t xml:space="preserve">[60] 休闲装照片</w:t>
      </w:r>
    </w:p>
    <w:p w14:paraId="777DAAB8">
      <w:r xmlns:w="http://schemas.openxmlformats.org/wordprocessingml/2006/main">
        <w:t xml:space="preserve">[61] 增强图像</w:t>
      </w:r>
    </w:p>
    <w:p w14:paraId="0EB10BF8">
      <w:r xmlns:w="http://schemas.openxmlformats.org/wordprocessingml/2006/main">
        <w:t xml:space="preserve">[62] 语音 †</w:t>
      </w:r>
    </w:p>
    <w:p w14:paraId="4EB22431">
      <w:r xmlns:w="http://schemas.openxmlformats.org/wordprocessingml/2006/main">
        <w:t xml:space="preserve">[63] 点击打开行列表</w:t>
      </w:r>
    </w:p>
    <w:p w14:paraId="474B1AEC">
      <w:r xmlns:w="http://schemas.openxmlformats.org/wordprocessingml/2006/main">
        <w:t xml:space="preserve">[64] 加入</w:t>
      </w:r>
    </w:p>
    <w:p w14:paraId="5F1F04D7">
      <w:r xmlns:w="http://schemas.openxmlformats.org/wordprocessingml/2006/main">
        <w:t xml:space="preserve">[65] 对话 1（转换后）</w:t>
      </w:r>
    </w:p>
    <w:p w14:paraId="296C0378">
      <w:r xmlns:w="http://schemas.openxmlformats.org/wordprocessingml/2006/main">
        <w:t xml:space="preserve">[66] 对话 2（转换后）</w:t>
      </w:r>
    </w:p>
    <w:p w14:paraId="0CCC5E2B">
      <w:r xmlns:w="http://schemas.openxmlformats.org/wordprocessingml/2006/main">
        <w:t xml:space="preserve">[67] 对话 3（转换后）</w:t>
      </w:r>
    </w:p>
    <w:p w14:paraId="0DFA49AB">
      <w:r xmlns:w="http://schemas.openxmlformats.org/wordprocessingml/2006/main">
        <w:t xml:space="preserve">[68] 对话 4（转换后）</w:t>
      </w:r>
    </w:p>
    <w:p w14:paraId="6A50ED7E">
      <w:r xmlns:w="http://schemas.openxmlformats.org/wordprocessingml/2006/main">
        <w:t xml:space="preserve">[69] 空闲 1（转换后）</w:t>
      </w:r>
    </w:p>
    <w:p w14:paraId="065D6EBF">
      <w:r xmlns:w="http://schemas.openxmlformats.org/wordprocessingml/2006/main">
        <w:t xml:space="preserve">[70] 空闲 2（转换后）</w:t>
      </w:r>
    </w:p>
    <w:p w14:paraId="651602D1">
      <w:r xmlns:w="http://schemas.openxmlformats.org/wordprocessingml/2006/main">
        <w:t xml:space="preserve">[71] 对话 1（转变前）</w:t>
      </w:r>
    </w:p>
    <w:p w14:paraId="0D4DB173">
      <w:r xmlns:w="http://schemas.openxmlformats.org/wordprocessingml/2006/main">
        <w:t xml:space="preserve">[72] 对话 2（转变前）</w:t>
      </w:r>
    </w:p>
    <w:p w14:paraId="11ACA8BC">
      <w:r xmlns:w="http://schemas.openxmlformats.org/wordprocessingml/2006/main">
        <w:t xml:space="preserve">[73] 对话 3（转变前）</w:t>
      </w:r>
    </w:p>
    <w:p w14:paraId="21F41C7E">
      <w:r xmlns:w="http://schemas.openxmlformats.org/wordprocessingml/2006/main">
        <w:t xml:space="preserve">[74] 对话 4（转变前）</w:t>
      </w:r>
    </w:p>
    <w:p w14:paraId="5B3BC38B">
      <w:r xmlns:w="http://schemas.openxmlformats.org/wordprocessingml/2006/main">
        <w:t xml:space="preserve">[75] 空闲 1（转换前）</w:t>
      </w:r>
    </w:p>
    <w:p w14:paraId="504EFFE9">
      <w:r xmlns:w="http://schemas.openxmlformats.org/wordprocessingml/2006/main">
        <w:t xml:space="preserve">[76] 空闲 2（转换前）</w:t>
      </w:r>
    </w:p>
    <w:p w14:paraId="6B4E48D7">
      <w:r xmlns:w="http://schemas.openxmlformats.org/wordprocessingml/2006/main">
        <w:t xml:space="preserve">[77] 升级 1</w:t>
      </w:r>
    </w:p>
    <w:p w14:paraId="3C2E3FAF">
      <w:r xmlns:w="http://schemas.openxmlformats.org/wordprocessingml/2006/main">
        <w:t xml:space="preserve">[78] 升级 2</w:t>
      </w:r>
    </w:p>
    <w:p w14:paraId="66F06A8B">
      <w:r xmlns:w="http://schemas.openxmlformats.org/wordprocessingml/2006/main">
        <w:t xml:space="preserve">[79] 升级 3</w:t>
      </w:r>
    </w:p>
    <w:p w14:paraId="5583A2B2">
      <w:r xmlns:w="http://schemas.openxmlformats.org/wordprocessingml/2006/main">
        <w:t xml:space="preserve">[80] 捕获</w:t>
      </w:r>
    </w:p>
    <w:p w14:paraId="5F90692D">
      <w:r xmlns:w="http://schemas.openxmlformats.org/wordprocessingml/2006/main">
        <w:t xml:space="preserve">[81] 战斗开始 1</w:t>
      </w:r>
    </w:p>
    <w:p w14:paraId="497F3098">
      <w:r xmlns:w="http://schemas.openxmlformats.org/wordprocessingml/2006/main">
        <w:t xml:space="preserve">[82] 战斗开始 2</w:t>
      </w:r>
    </w:p>
    <w:p w14:paraId="1CFAF088">
      <w:r xmlns:w="http://schemas.openxmlformats.org/wordprocessingml/2006/main">
        <w:t xml:space="preserve">[83] 战斗参与 1</w:t>
      </w:r>
    </w:p>
    <w:p w14:paraId="6D5BFBC7">
      <w:r xmlns:w="http://schemas.openxmlformats.org/wordprocessingml/2006/main">
        <w:t xml:space="preserve">[84] 战斗参与 2</w:t>
      </w:r>
    </w:p>
    <w:p w14:paraId="74E78560">
      <w:r xmlns:w="http://schemas.openxmlformats.org/wordprocessingml/2006/main">
        <w:t xml:space="preserve">[85] 战斗胜利 1</w:t>
      </w:r>
    </w:p>
    <w:p w14:paraId="076244F9">
      <w:r xmlns:w="http://schemas.openxmlformats.org/wordprocessingml/2006/main">
        <w:t xml:space="preserve">[86] 战斗胜利 2</w:t>
      </w:r>
    </w:p>
    <w:p w14:paraId="44274AE1">
      <w:r xmlns:w="http://schemas.openxmlformats.org/wordprocessingml/2006/main">
        <w:t xml:space="preserve">[87] 普通攻击 1</w:t>
      </w:r>
    </w:p>
    <w:p w14:paraId="17EBB534">
      <w:r xmlns:w="http://schemas.openxmlformats.org/wordprocessingml/2006/main">
        <w:t xml:space="preserve">[88] 普通攻击 2</w:t>
      </w:r>
    </w:p>
    <w:p w14:paraId="4B35775B">
      <w:r xmlns:w="http://schemas.openxmlformats.org/wordprocessingml/2006/main">
        <w:t xml:space="preserve">[89] 普通攻击 3</w:t>
      </w:r>
    </w:p>
    <w:p w14:paraId="3CF40642">
      <w:r xmlns:w="http://schemas.openxmlformats.org/wordprocessingml/2006/main">
        <w:t xml:space="preserve">[90] 独特效果激活 1</w:t>
      </w:r>
    </w:p>
    <w:p w14:paraId="52B8106F">
      <w:r xmlns:w="http://schemas.openxmlformats.org/wordprocessingml/2006/main">
        <w:t xml:space="preserve">[91] 独特效果激活 2</w:t>
      </w:r>
    </w:p>
    <w:p w14:paraId="0CFEF98A">
      <w:r xmlns:w="http://schemas.openxmlformats.org/wordprocessingml/2006/main">
        <w:t xml:space="preserve">[92] 独特效果激活 3</w:t>
      </w:r>
    </w:p>
    <w:p w14:paraId="15D8CC9C">
      <w:r xmlns:w="http://schemas.openxmlformats.org/wordprocessingml/2006/main">
        <w:t xml:space="preserve">[93] 特殊招式 1</w:t>
      </w:r>
    </w:p>
    <w:p w14:paraId="4E8CFFC2">
      <w:r xmlns:w="http://schemas.openxmlformats.org/wordprocessingml/2006/main">
        <w:t xml:space="preserve">[94] 特殊招式 2</w:t>
      </w:r>
    </w:p>
    <w:p w14:paraId="5D422934">
      <w:r xmlns:w="http://schemas.openxmlformats.org/wordprocessingml/2006/main">
        <w:t xml:space="preserve">[95] 受到的伤害：1</w:t>
      </w:r>
    </w:p>
    <w:p w14:paraId="17094ED1">
      <w:r xmlns:w="http://schemas.openxmlformats.org/wordprocessingml/2006/main">
        <w:t xml:space="preserve">[96] 受到的伤害：2</w:t>
      </w:r>
    </w:p>
    <w:p w14:paraId="365EFFF2">
      <w:r xmlns:w="http://schemas.openxmlformats.org/wordprocessingml/2006/main">
        <w:t xml:space="preserve">[97] 受到的伤害：3</w:t>
      </w:r>
    </w:p>
    <w:p w14:paraId="257C5C7A">
      <w:r xmlns:w="http://schemas.openxmlformats.org/wordprocessingml/2006/main">
        <w:t xml:space="preserve">[98] 退出</w:t>
      </w:r>
    </w:p>
    <w:p w14:paraId="622DFDA1">
      <w:r xmlns:w="http://schemas.openxmlformats.org/wordprocessingml/2006/main">
        <w:t xml:space="preserve">[99] 物品用途 1</w:t>
      </w:r>
    </w:p>
    <w:p w14:paraId="10FDBE79">
      <w:r xmlns:w="http://schemas.openxmlformats.org/wordprocessingml/2006/main">
        <w:t xml:space="preserve">[100] 物品用途 2</w:t>
      </w:r>
    </w:p>
    <w:p w14:paraId="11894447">
      <w:r xmlns:w="http://schemas.openxmlformats.org/wordprocessingml/2006/main">
        <w:t xml:space="preserve">[101] 在游戏中 †</w:t>
      </w:r>
    </w:p>
    <w:p w14:paraId="116EB2D4">
      <w:r xmlns:w="http://schemas.openxmlformats.org/wordprocessingml/2006/main">
        <w:t xml:space="preserve">[102] 这个角色的设计理念似乎是通过提升仇恨值来躲避敌人的攻击，降低敌人的攻击力来争取时间，同时通过持续伤害慢慢削减敌人的生命值，并提升自身的特殊技能槽来衔接特殊技能，进一步提升自身的躲避能力。角色上场后的前30秒内，其专属效果会提升仇恨值，这固然不错，但其行动速度缓慢，特殊技能的充能速度也极慢，导致难以造成伤害和积攒仇恨值。此外，对于一个2025年推出的SSR角色来说，其持续伤害的数值也明显偏低。</w:t>
      </w:r>
    </w:p>
    <w:p w14:paraId="4AF76B60">
      <w:r xmlns:w="http://schemas.openxmlformats.org/wordprocessingml/2006/main">
        <w:t xml:space="preserve">[103] 魔法攻击、特殊技能以及大型首领的攻击必定命中，所以不要因为提升了回避率就过于自信。特殊技能提供的回避率提升效果没有“持续20秒”的限制，它是一个永久的累积效果，而非增益效果。正因为它不是增益效果，所以在团队副本战斗中无效。</w:t>
      </w:r>
    </w:p>
    <w:p w14:paraId="45C7BFDD">
      <w:r xmlns:w="http://schemas.openxmlformats.org/wordprocessingml/2006/main">
        <w:t xml:space="preserve">[104] 在实施后的更新中，命中检测进行了调整，以便具有高闪避的盟友更有可能躲避普通攻击。</w:t>
      </w:r>
    </w:p>
    <w:p w14:paraId="73338D9A">
      <w:r xmlns:w="http://schemas.openxmlformats.org/wordprocessingml/2006/main">
        <w:t xml:space="preserve">[105] 内容适用性简易评估 †</w:t>
      </w:r>
    </w:p>
    <w:p w14:paraId="7AA8312B">
      <w:r xmlns:w="http://schemas.openxmlformats.org/wordprocessingml/2006/main">
        <w:t xml:space="preserve">[106] 合适的内容、推荐的装备示例、角色发展目标等。</w:t>
      </w:r>
    </w:p>
    <w:p w14:paraId="081D8EE7">
      <w:r xmlns:w="http://schemas.openxmlformats.org/wordprocessingml/2006/main">
        <w:t xml:space="preserve">[107] 兼容内容</w:t>
      </w:r>
    </w:p>
    <w:p w14:paraId="23DB5281">
      <w:r xmlns:w="http://schemas.openxmlformats.org/wordprocessingml/2006/main">
        <w:t xml:space="preserve">[108] 能力倾向</w:t>
      </w:r>
    </w:p>
    <w:p w14:paraId="004F115A">
      <w:r xmlns:w="http://schemas.openxmlformats.org/wordprocessingml/2006/main">
        <w:t xml:space="preserve">[109] 简短评论</w:t>
      </w:r>
    </w:p>
    <w:p w14:paraId="1CBDA85F">
      <w:r xmlns:w="http://schemas.openxmlformats.org/wordprocessingml/2006/main">
        <w:t xml:space="preserve">[110] 主线任务 活动任务</w:t>
      </w:r>
    </w:p>
    <w:p w14:paraId="6B8E737E">
      <w:r xmlns:w="http://schemas.openxmlformats.org/wordprocessingml/2006/main">
        <w:t xml:space="preserve">[111] 他可以毫无问题地完成任务，但几乎没有理由专门选择他。</w:t>
      </w:r>
    </w:p>
    <w:p w14:paraId="48F5F539">
      <w:r xmlns:w="http://schemas.openxmlformats.org/wordprocessingml/2006/main">
        <w:t xml:space="preserve">[112] 突袭战</w:t>
      </w:r>
    </w:p>
    <w:p w14:paraId="40AFC42D">
      <w:r xmlns:w="http://schemas.openxmlformats.org/wordprocessingml/2006/main">
        <w:t xml:space="preserve">[113] 范围性特殊攻击不适用。</w:t>
      </w:r>
    </w:p>
    <w:p w14:paraId="3B8A1678">
      <w:r xmlns:w="http://schemas.openxmlformats.org/wordprocessingml/2006/main">
        <w:t xml:space="preserve">[114] 湮灭</w:t>
      </w:r>
    </w:p>
    <w:p w14:paraId="23CAD9F1">
      <w:r xmlns:w="http://schemas.openxmlformats.org/wordprocessingml/2006/main">
        <w:t xml:space="preserve">[115] 范围特殊攻击适合歼灭战，但效果并不显著（装备示例见下文）。</w:t>
      </w:r>
    </w:p>
    <w:p w14:paraId="05CC2FBD">
      <w:r xmlns:w="http://schemas.openxmlformats.org/wordprocessingml/2006/main">
        <w:t xml:space="preserve">[116] B宇宙</w:t>
      </w:r>
    </w:p>
    <w:p w14:paraId="716C8CCC">
      <w:r xmlns:w="http://schemas.openxmlformats.org/wordprocessingml/2006/main">
        <w:t xml:space="preserve">[117] 随着时间的推移，损害具有一定的效果。</w:t>
      </w:r>
    </w:p>
    <w:p w14:paraId="16A59DD9">
      <w:r xmlns:w="http://schemas.openxmlformats.org/wordprocessingml/2006/main">
        <w:t xml:space="preserve">[118] 能力评价指标</w:t>
      </w:r>
    </w:p>
    <w:p w14:paraId="0BA357C9">
      <w:r xmlns:w="http://schemas.openxmlformats.org/wordprocessingml/2006/main">
        <w:t xml:space="preserve">[119] ◎：优秀内容。最有可能发挥出色。○：合适内容。有较高发挥潜力。△：一般。需要一些技巧才能发挥良好，但选择理由不多。×：不合适内容。由于与内容规则、游戏系统、难度等级等不兼容，难以发挥出色。*2014年3月更新</w:t>
      </w:r>
    </w:p>
    <w:p w14:paraId="58F0C291">
      <w:r xmlns:w="http://schemas.openxmlformats.org/wordprocessingml/2006/main">
        <w:t xml:space="preserve">[120] 湮灭</w:t>
      </w:r>
    </w:p>
    <w:p w14:paraId="514C3434">
      <w:r xmlns:w="http://schemas.openxmlformats.org/wordprocessingml/2006/main">
        <w:t xml:space="preserve">[121] 推荐设备示例</w:t>
      </w:r>
    </w:p>
    <w:p w14:paraId="098FFD22">
      <w:r xmlns:w="http://schemas.openxmlformats.org/wordprocessingml/2006/main">
        <w:t xml:space="preserve">[122] 主要设备</w:t>
      </w:r>
    </w:p>
    <w:p w14:paraId="6C7A7373">
      <w:r xmlns:w="http://schemas.openxmlformats.org/wordprocessingml/2006/main">
        <w:t xml:space="preserve">[123] 子设备</w:t>
      </w:r>
    </w:p>
    <w:p w14:paraId="1529BA0D">
      <w:r xmlns:w="http://schemas.openxmlformats.org/wordprocessingml/2006/main">
        <w:t xml:space="preserve">[124] 一件令人愉悦的物品</w:t>
      </w:r>
    </w:p>
    <w:p w14:paraId="174F2B9B">
      <w:r xmlns:w="http://schemas.openxmlformats.org/wordprocessingml/2006/main">
        <w:t xml:space="preserve">[125] 发展目标</w:t>
      </w:r>
    </w:p>
    <w:p w14:paraId="391730D9">
      <w:r xmlns:w="http://schemas.openxmlformats.org/wordprocessingml/2006/main">
        <w:t xml:space="preserve">[126] 突破极限</w:t>
      </w:r>
    </w:p>
    <w:p w14:paraId="35A749C8">
      <w:r xmlns:w="http://schemas.openxmlformats.org/wordprocessingml/2006/main">
        <w:t xml:space="preserve">[127] 致命觉醒</w:t>
      </w:r>
    </w:p>
    <w:p w14:paraId="5810455A">
      <w:r xmlns:w="http://schemas.openxmlformats.org/wordprocessingml/2006/main">
        <w:t xml:space="preserve">[128] 独特的觉醒</w:t>
      </w:r>
    </w:p>
    <w:p w14:paraId="7A31B978">
      <w:r xmlns:w="http://schemas.openxmlformats.org/wordprocessingml/2006/main">
        <w:t xml:space="preserve">[129] 行动速度</w:t>
      </w:r>
    </w:p>
    <w:p w14:paraId="54AA0470">
      <w:r xmlns:w="http://schemas.openxmlformats.org/wordprocessingml/2006/main">
        <w:t xml:space="preserve">[130] 特别收费</w:t>
      </w:r>
    </w:p>
    <w:p w14:paraId="45EEBFC3">
      <w:r xmlns:w="http://schemas.openxmlformats.org/wordprocessingml/2006/main">
        <w:t xml:space="preserve">[131] 其他</w:t>
      </w:r>
    </w:p>
    <w:p w14:paraId="02B6F45C">
      <w:r xmlns:w="http://schemas.openxmlformats.org/wordprocessingml/2006/main">
        <w:t xml:space="preserve">[132] 培训成本</w:t>
      </w:r>
    </w:p>
    <w:p w14:paraId="02EC0B9D">
      <w:r xmlns:w="http://schemas.openxmlformats.org/wordprocessingml/2006/main">
        <w:t xml:space="preserve">[133] 3.1 秒 19 次</w:t>
      </w:r>
    </w:p>
    <w:p w14:paraId="6E7498F9">
      <w:r xmlns:w="http://schemas.openxmlformats.org/wordprocessingml/2006/main">
        <w:t xml:space="preserve">[134] 13.5% 20次</w:t>
      </w:r>
    </w:p>
    <w:p w14:paraId="313A66DA">
      <w:r xmlns:w="http://schemas.openxmlformats.org/wordprocessingml/2006/main">
        <w:t xml:space="preserve">[135] 备注</w:t>
      </w:r>
    </w:p>
    <w:p w14:paraId="5A4958D5">
      <w:r xmlns:w="http://schemas.openxmlformats.org/wordprocessingml/2006/main">
        <w:t xml:space="preserve">[136] 如果你无法准备一个能用普通攻击瞬间击杀弱小敌人的增益效果，那么这样做就没有必要。如果体力不足，可以切换到其他技能。根据敌人的类型切换技能。</w:t>
      </w:r>
    </w:p>
    <w:p w14:paraId="440F3720">
      <w:r xmlns:w="http://schemas.openxmlformats.org/wordprocessingml/2006/main">
        <w:t xml:space="preserve">[137] *2016年5月更新</w:t>
      </w:r>
    </w:p>
    <w:p w14:paraId="38300507">
      <w:r xmlns:w="http://schemas.openxmlformats.org/wordprocessingml/2006/main">
        <w:t xml:space="preserve">[138] 其他版本 / 相关角色 †</w:t>
      </w:r>
    </w:p>
    <w:p w14:paraId="672E1958">
      <w:r xmlns:w="http://schemas.openxmlformats.org/wordprocessingml/2006/main">
        <w:t xml:space="preserve">[139] 琐事 †</w:t>
      </w:r>
    </w:p>
    <w:p w14:paraId="38B27CB3">
      <w:r xmlns:w="http://schemas.openxmlformats.org/wordprocessingml/2006/main">
        <w:t xml:space="preserve">[140] 官方推特账号简介 †</w:t>
      </w:r>
    </w:p>
    <w:p w14:paraId="4CD52DEF">
      <w:r xmlns:w="http://schemas.openxmlformats.org/wordprocessingml/2006/main">
        <w:t xml:space="preserve">[141] 人物介绍</w:t>
      </w:r>
    </w:p>
    <w:p w14:paraId="607EA0E7">
      <w:r xmlns:w="http://schemas.openxmlformats.org/wordprocessingml/2006/main">
        <w:t xml:space="preserve">[142] 评论表 †</w:t>
      </w:r>
    </w:p>
    <w:p w14:paraId="1E915AE3">
      <w:r xmlns:w="http://schemas.openxmlformats.org/wordprocessingml/2006/main">
        <w:t xml:space="preserve">[143] 点击打开历史日志列表</w:t>
      </w:r>
    </w:p>
    <w:p w14:paraId="2DDE32B1">
      <w:r xmlns:w="http://schemas.openxmlformats.org/wordprocessingml/2006/main">
        <w:t xml:space="preserve">[144] 末尾的数字越小，日志越旧。</w:t>
      </w:r>
    </w:p>
    <w:p w14:paraId="031E2521">
      <w:r xmlns:w="http://schemas.openxmlformats.org/wordprocessingml/2006/main">
        <w:t xml:space="preserve">[145]“评论/女巫丽塔/”没有子页面。</w:t>
      </w:r>
    </w:p>
    <w:p w14:paraId="7648BFF1">
      <w:r xmlns:w="http://schemas.openxmlformats.org/wordprocessingml/2006/main">
        <w:t xml:space="preserve">[146] 我觉得它在歼灭战中很强。它承受的伤害很高，但如果它能躲开所有攻击，并且每次攻击后特殊攻击槽都会增加，那么它既可以作为闪避坦克，也可以作为攻击手。——[i/WDVWf.5CM] 2025-09-03 (周三) 17:43:16</w:t>
      </w:r>
    </w:p>
    <w:p w14:paraId="46C7795F">
      <w:r xmlns:w="http://schemas.openxmlformats.org/wordprocessingml/2006/main">
        <w:t xml:space="preserve">[147] 冷静点。根据原帖作者的描述，它和普通的范围特殊攻击没什么区别。除非你也提到它的特殊效果，否则很难理解。——[AQy.byjnjXw] 2025-09-03 (周三) 17:51:07</w:t>
      </w:r>
    </w:p>
    <w:p w14:paraId="1E35E4DC">
      <w:r xmlns:w="http://schemas.openxmlformats.org/wordprocessingml/2006/main">
        <w:t xml:space="preserve">[148] 在歼灭战中，假设自己一定会遭到敌人攻击是根本错误的。——[dyYvzxUXZ6U] 2025-09-03 (周三) 18:21:39</w:t>
      </w:r>
    </w:p>
    <w:p w14:paraId="10EC6E71">
      <w:r xmlns:w="http://schemas.openxmlformats.org/wordprocessingml/2006/main">
        <w:t xml:space="preserve">[149] 我想你可以直接装备猫形态装备，但说实话，这看起来设计有点浪费。难道这是忍者风格的闪避盾的原型？ -- [J4XIy2cNuXI] 2025-09-03 (周三) 19:07:28</w:t>
      </w:r>
    </w:p>
    <w:p w14:paraId="1AD9AD5C">
      <w:r xmlns:w="http://schemas.openxmlformats.org/wordprocessingml/2006/main">
        <w:t xml:space="preserve">[150] 如果你没有任何拥有范围攻击技能的角色，想要在歼灭战中发挥他们的优势，那么抽取他们或许值得。不过我怀疑有人会这么做。——[2VgCSqWSyrE] 2025-09-03 (周三) 19:29:21</w:t>
      </w:r>
    </w:p>
    <w:p w14:paraId="0110ED58">
      <w:r xmlns:w="http://schemas.openxmlformats.org/wordprocessingml/2006/main">
        <w:t xml:space="preserve">[151] 我明白了……谢谢你的评论 -- [vIECK6w/iWk] 2025-09-03 (周三) 19:57:07</w:t>
      </w:r>
    </w:p>
    <w:p w14:paraId="43B6E554">
      <w:r xmlns:w="http://schemas.openxmlformats.org/wordprocessingml/2006/main">
        <w:t xml:space="preserve">[152] 也许在未来与克雷德或奥格这类对手的歼灭战中，它能大放异彩，毕竟普通的12000战斗力都难以匹敌？——[WeYmHiwkv0Y] 2025-09-06 (周六) 00:04:28</w:t>
      </w:r>
    </w:p>
    <w:p w14:paraId="442F47CC">
      <w:r xmlns:w="http://schemas.openxmlformats.org/wordprocessingml/2006/main">
        <w:t xml:space="preserve">[153] 你的腿是这样的！？这可是个问题啊——[I7QNPkcZYic] 2025-09-03 (周三) 22:43:51</w:t>
      </w:r>
    </w:p>
    <w:p w14:paraId="787596D9">
      <w:r xmlns:w="http://schemas.openxmlformats.org/wordprocessingml/2006/main">
        <w:t xml:space="preserve">[154] 太神奇了哈哈 -- [lk7h70gKPmc] 2025-09-04 (周四) 10:13:52</w:t>
      </w:r>
    </w:p>
    <w:p w14:paraId="661C976F">
      <w:r xmlns:w="http://schemas.openxmlformats.org/wordprocessingml/2006/main">
        <w:t xml:space="preserve">[155] 谢谢你的信息，但根据维基规则，请把它放到卧室场景列表中 -- [XKoClbxogTE] 2025-09-04 (周四) 14:15:50</w:t>
      </w:r>
    </w:p>
    <w:p w14:paraId="67A0F9CB">
      <w:r xmlns:w="http://schemas.openxmlformats.org/wordprocessingml/2006/main">
        <w:t xml:space="preserve">[156] 我的第一印象是她看起来像个戴着粉色头发、反戴眼罩的姐姐。 -- [krLgeg3u.Z6] 2025-09-04 (周四) 17:16:41</w:t>
      </w:r>
    </w:p>
    <w:p w14:paraId="707837BA">
      <w:r xmlns:w="http://schemas.openxmlformats.org/wordprocessingml/2006/main">
        <w:t xml:space="preserve">[157] 活动剧情里我跳过了机械身体部分，但读了角色故事后就很好奇，发现它真是太棒了。——[J4XIy2cNuXI] 2025-09-05 (周五) 02:39:15</w:t>
      </w:r>
    </w:p>
    <w:p w14:paraId="476D3518">
      <w:r xmlns:w="http://schemas.openxmlformats.org/wordprocessingml/2006/main">
        <w:t xml:space="preserve">[158] 就像《怪物猎人》在FSS之后变得诡异一样 -- [ZhkDiYvmkCk] 2025-09-05 (周五) 21:44:13</w:t>
      </w:r>
    </w:p>
    <w:p w14:paraId="27D1081A">
      <w:r xmlns:w="http://schemas.openxmlformats.org/wordprocessingml/2006/main">
        <w:t xml:space="preserve">[159] 说实话，我挺喜欢的，希望正文也是这样——[EId/puItmdY] 2025-09-06 (周六) 05:50:39</w:t>
      </w:r>
    </w:p>
    <w:p w14:paraId="13971A8A">
      <w:r xmlns:w="http://schemas.openxmlformats.org/wordprocessingml/2006/main">
        <w:t xml:space="preserve">[160] 丽塔（Rita）这个名字很常见，无论是作为人名还是洗礼名，但我猜想给她取这个名字的方式暗示她可能是个亡灵法师。——[YrijIK2Cmu6] 2025-09-04 (周四) 21:51:09</w:t>
      </w:r>
    </w:p>
    <w:p w14:paraId="3F21DEC9">
      <w:r xmlns:w="http://schemas.openxmlformats.org/wordprocessingml/2006/main">
        <w:t xml:space="preserve">[161] 披风穷小子风格 -- [X6XkSl2BfcM] 2025-09-05 (周五) 23:56:44</w:t>
      </w:r>
    </w:p>
    <w:p w14:paraId="20E7C63B">
      <w:r xmlns:w="http://schemas.openxmlformats.org/wordprocessingml/2006/main">
        <w:t xml:space="preserve">[162] 谢谢。这并非不可能，只是情况比较棘手…… -- [Yu.hD7VQxVo] 2025-09-07 (周日) 10:09:48</w:t>
      </w:r>
    </w:p>
    <w:p w14:paraId="5F7ADFC3">
      <w:r xmlns:w="http://schemas.openxmlformats.org/wordprocessingml/2006/main">
        <w:t xml:space="preserve">[163] ←使用棋盘前请务必阅读规则。</w:t>
      </w:r>
    </w:p>
    <w:p w14:paraId="75448923">
      <w:r xmlns:w="http://schemas.openxmlformats.org/wordprocessingml/2006/main">
        <w:t xml:space="preserve">[164] 关于规则 †</w:t>
      </w:r>
    </w:p>
    <w:p w14:paraId="7F579900">
      <w:r xmlns:w="http://schemas.openxmlformats.org/wordprocessingml/2006/main">
        <w:t xml:space="preserve">[165] 请不要抱怨或批评页面编辑者。如果您对其他人的编辑有意见，请通过“提供替代方案”或“自行编辑”的方式进行建设性沟通。</w:t>
      </w:r>
    </w:p>
    <w:p w14:paraId="0B886601">
      <w:r xmlns:w="http://schemas.openxmlformats.org/wordprocessingml/2006/main">
        <w:t xml:space="preserve">[166] 请勿发布个人网站或其他禁止未经授权链接的网站的网址。</w:t>
      </w:r>
    </w:p>
    <w:p w14:paraId="34BBFC2F">
      <w:r xmlns:w="http://schemas.openxmlformats.org/wordprocessingml/2006/main">
        <w:t xml:space="preserve">[167] 关于违反规则的帖子 †</w:t>
      </w:r>
    </w:p>
    <w:p w14:paraId="3D02D7CF">
      <w:r xmlns:w="http://schemas.openxmlformats.org/wordprocessingml/2006/main">
        <w:t xml:space="preserve">[168] 禁止发布以下类型的帖子，因为它们容易造成干扰。</w:t>
      </w:r>
    </w:p>
    <w:p w14:paraId="1076852E">
      <w:r xmlns:w="http://schemas.openxmlformats.org/wordprocessingml/2006/main">
        <w:t xml:space="preserve">[169]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A704C30">
      <w:r xmlns:w="http://schemas.openxmlformats.org/wordprocessingml/2006/main">
        <w:t xml:space="preserve">[170] 其他包括使用此维基的人、官方管理员、艺术家、配音演员、现实生活中的个人以及 Twitter 用户等团体。</w:t>
      </w:r>
    </w:p>
    <w:p w14:paraId="15F7DF44">
      <w:r xmlns:w="http://schemas.openxmlformats.org/wordprocessingml/2006/main">
        <w:t xml:space="preserve">[171] 关于向管理层提交的帖子，我们容忍可以解释为用户反馈的评论，例如“我希望他们改进这一点”、“我希望他们尽快修复错误”和“维护时间太长了”，但我们不容忍使用辱骂性语言贬低管理层。</w:t>
      </w:r>
    </w:p>
    <w:p w14:paraId="2E968512">
      <w:r xmlns:w="http://schemas.openxmlformats.org/wordprocessingml/2006/main">
        <w:t xml:space="preserve">[172] 将讨论和意见交流视为“诽谤或对抗他人”是错误的。然而，在讨论或意见交流中使用辱骂性语言、贬低他人、挑衅他人或在缺乏明确证据的情况下发表言论，都是违法行为。说话时务必注意自己的言辞。</w:t>
      </w:r>
    </w:p>
    <w:p w14:paraId="2B91FE1F">
      <w:r xmlns:w="http://schemas.openxmlformats.org/wordprocessingml/2006/main">
        <w:t xml:space="preserve">[173] 攻击性评论是指使用“做这个”或“做那个”等强烈命令、“使用粗俗语言”、“采取居高临下的态度”或“具有挑衅性”的评论。</w:t>
      </w:r>
    </w:p>
    <w:p w14:paraId="2B92DA62">
      <w:r xmlns:w="http://schemas.openxmlformats.org/wordprocessingml/2006/main">
        <w:t xml:space="preserve">[174] 禁止发布冒犯现有玩家的帖子，例如“还有人玩这个游戏吗？”或“这游戏已经凉了”。这并不意味着您完全不能发表任何负面言论，而是指那些超出单纯负面评价范围，构成诽谤或诋毁的帖子将被禁止发布。</w:t>
      </w:r>
    </w:p>
    <w:p w14:paraId="5E6385B2">
      <w:r xmlns:w="http://schemas.openxmlformats.org/wordprocessingml/2006/main">
        <w:t xml:space="preserve">[175] 公开羞辱他人，包括泄露他人的游戏内名称或UID</w:t>
      </w:r>
    </w:p>
    <w:p w14:paraId="61102B11">
      <w:r xmlns:w="http://schemas.openxmlformats.org/wordprocessingml/2006/main">
        <w:t xml:space="preserve">[176] 但是，分享有助于游戏攻略的信息和视频是允许的。</w:t>
      </w:r>
    </w:p>
    <w:p w14:paraId="7C4A9E56">
      <w:r xmlns:w="http://schemas.openxmlformats.org/wordprocessingml/2006/main">
        <w:t xml:space="preserve">[177] 参考其他应用程序</w:t>
      </w:r>
    </w:p>
    <w:p w14:paraId="44DC45CF">
      <w:r xmlns:w="http://schemas.openxmlformats.org/wordprocessingml/2006/main">
        <w:t xml:space="preserve">[178] 在多个论坛上多次发帖</w:t>
      </w:r>
    </w:p>
    <w:p w14:paraId="781C409D">
      <w:r xmlns:w="http://schemas.openxmlformats.org/wordprocessingml/2006/main">
        <w:t xml:space="preserve">[179] 由一串无意义字符组成的文字</w:t>
      </w:r>
    </w:p>
    <w:p w14:paraId="670BE89F">
      <w:r xmlns:w="http://schemas.openxmlformats.org/wordprocessingml/2006/main">
        <w:t xml:space="preserve">[180] 关于作弊和利用漏洞的帖子</w:t>
      </w:r>
    </w:p>
    <w:p w14:paraId="25807389">
      <w:r xmlns:w="http://schemas.openxmlformats.org/wordprocessingml/2006/main">
        <w:t xml:space="preserve">[181] 最好的办法是忽略违反规则的帖子。上钩或反驳只会让事情变得更糟。</w:t>
      </w:r>
    </w:p>
    <w:p w14:paraId="2920186E">
      <w:r xmlns:w="http://schemas.openxmlformats.org/wordprocessingml/2006/main">
        <w:t xml:space="preserve">[182] *在上述规则中，“诽谤”指的是在没有客观证据的情况下诋毁和贬低他人。将所有批评性文章都归为“诽谤”是不正确的，所以请务必谨慎。</w:t>
      </w:r>
    </w:p>
    <w:p w14:paraId="2B164A6F">
      <w:r xmlns:w="http://schemas.openxmlformats.org/wordprocessingml/2006/main">
        <w:t xml:space="preserve">[183] 关于修改和删除发帖日志 †</w:t>
      </w:r>
    </w:p>
    <w:p w14:paraId="322D168B">
      <w:r xmlns:w="http://schemas.openxmlformats.org/wordprocessingml/2006/main">
        <w:t xml:space="preserve">[184] 但是，允许更正印刷错误、遗漏和字体颜色。（他人出于善意所做的更正也允许。）</w:t>
      </w:r>
    </w:p>
    <w:p w14:paraId="524B61D4">
      <w:r xmlns:w="http://schemas.openxmlformats.org/wordprocessingml/2006/main">
        <w:t xml:space="preserve">[185] 作为例外情况，您可以删除自己的帖子，但事后必须向管理员报告。此外，删除时，请将整个评论替换为以下文本，而不是完全删除：&amp;color(#ff0000){''发帖人已删除''};</w:t>
      </w:r>
    </w:p>
    <w:p w14:paraId="163715E0">
      <w:r xmlns:w="http://schemas.openxmlformats.org/wordprocessingml/2006/main">
        <w:t xml:space="preserve">[186] 关于评论违反规则的帖子 †</w:t>
      </w:r>
    </w:p>
    <w:p w14:paraId="3E601CD9">
      <w:r xmlns:w="http://schemas.openxmlformats.org/wordprocessingml/2006/main">
        <w:t xml:space="preserve">[187] 您可以自行注释掉上述任何违反规则的评论，无需管理员许可。但是，注释掉评论后，请务必在“违规举报公告板”上进行举报。请使用“违规举报公告板”上的举报模板。</w:t>
      </w:r>
    </w:p>
    <w:p w14:paraId="146D1F58">
      <w:r xmlns:w="http://schemas.openxmlformats.org/wordprocessingml/2006/main">
        <w:t xml:space="preserve">[188] 未经 CO 举报公告板举报而被删除的帖子将被恢复，而删除帖子的人将受到处罚。</w:t>
      </w:r>
    </w:p>
    <w:p w14:paraId="7B492CAD">
      <w:r xmlns:w="http://schemas.openxmlformats.org/wordprocessingml/2006/main">
        <w:t xml:space="preserve">[189] 如果您反复向 CO 举报公告板举报不违反规则的帖子，我们将认为您是自私的，并将对您实施发帖和编辑限制。</w:t>
      </w:r>
    </w:p>
    <w:p w14:paraId="15F036E4">
      <w:r xmlns:w="http://schemas.openxmlformats.org/wordprocessingml/2006/main">
        <w:t xml:space="preserve">[190] 在 CO 报告公告板上，不构成违规的报告可由管理员酌情恢复。</w:t>
      </w:r>
    </w:p>
    <w:p w14:paraId="5780CBD1">
      <w:r xmlns:w="http://schemas.openxmlformats.org/wordprocessingml/2006/main">
        <w:t xml:space="preserve">[191] 我想再次重申我的请求：请不要评论那些没有违反规则的评论。（例如，诸如“虽然没有违反规则，但对任何看到它的人来说都明显是垃圾信息”、“恶作剧”或“评论整个帖子”之类的主观判断。）</w:t>
      </w:r>
    </w:p>
    <w:p w14:paraId="7D815CCC">
      <w:r xmlns:w="http://schemas.openxmlformats.org/wordprocessingml/2006/main">
        <w:t xml:space="preserve">[192] 关于不违反规则但“冒犯性”的帖子 †</w:t>
      </w:r>
    </w:p>
    <w:p w14:paraId="5E161CEE">
      <w:r xmlns:w="http://schemas.openxmlformats.org/wordprocessingml/2006/main">
        <w:t xml:space="preserve">[193] 即使帖子内容具有冒犯性，除非违反版规，否则不会被删除。由于每个人对冒犯性的接受程度不同，请使用 NGID 功能隐藏评论，而不是争论或恶意挑衅。</w:t>
      </w:r>
    </w:p>
    <w:p w14:paraId="0F47775C">
      <w:r xmlns:w="http://schemas.openxmlformats.org/wordprocessingml/2006/main">
        <w:t xml:space="preserve">[194] 挑衅难道不是一种违规行为吗？†</w:t>
      </w:r>
    </w:p>
    <w:p w14:paraId="65FE9DE1">
      <w:r xmlns:w="http://schemas.openxmlformats.org/wordprocessingml/2006/main">
        <w:t xml:space="preserve">[195] 某人对某些内容是否具有煽动性的看法差异很大，因此我们不认为这是违规行为。如果您认为某条评论具有煽动性，请使用 NGID 功能将其隐藏。</w:t>
      </w:r>
    </w:p>
    <w:p w14:paraId="0F7240ED">
      <w:r xmlns:w="http://schemas.openxmlformats.org/wordprocessingml/2006/main">
        <w:t xml:space="preserve">[196] 抱怨难道不算违法吗？†</w:t>
      </w:r>
    </w:p>
    <w:p w14:paraId="3B6941F4">
      <w:r xmlns:w="http://schemas.openxmlformats.org/wordprocessingml/2006/main">
        <w:t xml:space="preserve">[197] 一般而言，抱怨本身并不构成违规。但是，针对本作品的负面宣传、诽谤、辱骂性语言以及超出抱怨范围的对抗性帖子均构成违规。如果您认为抱怨内容冒犯了您，请使用 NGID 功能隐藏相关评论。</w:t>
      </w:r>
    </w:p>
    <w:p w14:paraId="3611D55C">
      <w:r xmlns:w="http://schemas.openxmlformats.org/wordprocessingml/2006/main">
        <w:t xml:space="preserve">[198] 如果您不确定某个帖子是否违反规则，该怎么办？ †</w:t>
      </w:r>
    </w:p>
    <w:p w14:paraId="7A68A716">
      <w:r xmlns:w="http://schemas.openxmlformats.org/wordprocessingml/2006/main">
        <w:t xml:space="preserve">[199] 有些帖子内容含糊不清，难以判断是否违规。评论删除这类含糊不清的帖子可能会导致问题，所以请不要评论删除，而是使用 NGID 功能将评论隐藏起来。</w:t>
      </w:r>
    </w:p>
    <w:p w14:paraId="3C2D0A62">
      <w:r xmlns:w="http://schemas.openxmlformats.org/wordprocessingml/2006/main">
        <w:t xml:space="preserve">[200] 对屡犯者的处罚 †</w:t>
      </w:r>
    </w:p>
    <w:p w14:paraId="3F6114F0">
      <w:r xmlns:w="http://schemas.openxmlformats.org/wordprocessingml/2006/main">
        <w:t xml:space="preserve">[201] 屡次违反规则或发布特别恶意的帖子，管理员可酌情予以处罚，例如“禁止访问”或“限制发帖”。</w:t>
      </w:r>
    </w:p>
    <w:p w14:paraId="27F98530">
      <w:r xmlns:w="http://schemas.openxmlformats.org/wordprocessingml/2006/main">
        <w:t xml:space="preserve">[202] 如果您对进一步改进有任何建议，请通过 Wiki 管理公告板与我们联系。</w:t>
      </w:r>
    </w:p>
    <w:p w14:paraId="619E8AE3"/>
    <w:p w14:paraId="2B666831">
      <w:r xmlns:w="http://schemas.openxmlformats.org/wordprocessingml/2006/main">
        <w:rPr>
          <w:b/>
        </w:rPr>
        <w:t xml:space="preserve">A362</w:t>
      </w:r>
    </w:p>
    <w:p w14:paraId="1EBD41B2">
      <w:r xmlns:w="http://schemas.openxmlformats.org/wordprocessingml/2006/main">
        <w:t xml:space="preserve">[0] 索引：所有角色 | SSR 角色 | SR 角色 | R 角色</w:t>
      </w:r>
    </w:p>
    <w:p w14:paraId="385223E0">
      <w:r xmlns:w="http://schemas.openxmlformats.org/wordprocessingml/2006/main">
        <w:t xml:space="preserve">[1] 基本信息</w:t>
      </w:r>
    </w:p>
    <w:p w14:paraId="327B034C">
      <w:r xmlns:w="http://schemas.openxmlformats.org/wordprocessingml/2006/main">
        <w:t xml:space="preserve">[2] 语音</w:t>
      </w:r>
    </w:p>
    <w:p w14:paraId="77F51C6A">
      <w:r xmlns:w="http://schemas.openxmlformats.org/wordprocessingml/2006/main">
        <w:t xml:space="preserve">[3] 其他版本及相关角色</w:t>
      </w:r>
    </w:p>
    <w:p w14:paraId="55F7D42C">
      <w:r xmlns:w="http://schemas.openxmlformats.org/wordprocessingml/2006/main">
        <w:t xml:space="preserve">[4] 琐事</w:t>
      </w:r>
    </w:p>
    <w:p w14:paraId="5A5D0792">
      <w:r xmlns:w="http://schemas.openxmlformats.org/wordprocessingml/2006/main">
        <w:t xml:space="preserve">[5] 官方推特账号介绍</w:t>
      </w:r>
    </w:p>
    <w:p w14:paraId="43AC87FD">
      <w:r xmlns:w="http://schemas.openxmlformats.org/wordprocessingml/2006/main">
        <w:t xml:space="preserve">[6] 评论表单</w:t>
      </w:r>
    </w:p>
    <w:p w14:paraId="00208475">
      <w:r xmlns:w="http://schemas.openxmlformats.org/wordprocessingml/2006/main">
        <w:t xml:space="preserve">[7] 基本信息 †</w:t>
      </w:r>
    </w:p>
    <w:p w14:paraId="3CC77C10">
      <w:r xmlns:w="http://schemas.openxmlformats.org/wordprocessingml/2006/main">
        <w:t xml:space="preserve">[8] 变换图像</w:t>
      </w:r>
    </w:p>
    <w:p w14:paraId="0F7DBEAC">
      <w:r xmlns:w="http://schemas.openxmlformats.org/wordprocessingml/2006/main">
        <w:t xml:space="preserve">[9] 简介</w:t>
      </w:r>
    </w:p>
    <w:p w14:paraId="26BD63FA">
      <w:r xmlns:w="http://schemas.openxmlformats.org/wordprocessingml/2006/main">
        <w:t xml:space="preserve">[10] 姓名</w:t>
      </w:r>
    </w:p>
    <w:p w14:paraId="2DAB9E4C">
      <w:r xmlns:w="http://schemas.openxmlformats.org/wordprocessingml/2006/main">
        <w:t xml:space="preserve">[11] 女巫苹果</w:t>
      </w:r>
    </w:p>
    <w:p w14:paraId="1843F70B">
      <w:r xmlns:w="http://schemas.openxmlformats.org/wordprocessingml/2006/main">
        <w:t xml:space="preserve">[12] 真实姓名</w:t>
      </w:r>
    </w:p>
    <w:p w14:paraId="06E9A901">
      <w:r xmlns:w="http://schemas.openxmlformats.org/wordprocessingml/2006/main">
        <w:t xml:space="preserve">[13] 鞍马苹果</w:t>
      </w:r>
    </w:p>
    <w:p w14:paraId="516C17F0">
      <w:r xmlns:w="http://schemas.openxmlformats.org/wordprocessingml/2006/main">
        <w:t xml:space="preserve">[14] 稀有度</w:t>
      </w:r>
    </w:p>
    <w:p w14:paraId="70C2FA22">
      <w:r xmlns:w="http://schemas.openxmlformats.org/wordprocessingml/2006/main">
        <w:t xml:space="preserve">[15] 普通攻击</w:t>
      </w:r>
    </w:p>
    <w:p w14:paraId="69A1F823">
      <w:r xmlns:w="http://schemas.openxmlformats.org/wordprocessingml/2006/main">
        <w:t xml:space="preserve">[16] 远程攻击（物理）</w:t>
      </w:r>
    </w:p>
    <w:p w14:paraId="22F789C9">
      <w:r xmlns:w="http://schemas.openxmlformats.org/wordprocessingml/2006/main">
        <w:t xml:space="preserve">[17] 附属派系</w:t>
      </w:r>
    </w:p>
    <w:p w14:paraId="0C6D3014">
      <w:r xmlns:w="http://schemas.openxmlformats.org/wordprocessingml/2006/main">
        <w:t xml:space="preserve">[18] 女巫</w:t>
      </w:r>
    </w:p>
    <w:p w14:paraId="7C141710">
      <w:r xmlns:w="http://schemas.openxmlformats.org/wordprocessingml/2006/main">
        <w:t xml:space="preserve">[19] 桃濑莉露</w:t>
      </w:r>
    </w:p>
    <w:p w14:paraId="0C5F9670">
      <w:r xmlns:w="http://schemas.openxmlformats.org/wordprocessingml/2006/main">
        <w:t xml:space="preserve">[20] 插图</w:t>
      </w:r>
    </w:p>
    <w:p w14:paraId="024E2673">
      <w:r xmlns:w="http://schemas.openxmlformats.org/wordprocessingml/2006/main">
        <w:t xml:space="preserve">[21] 甜露</w:t>
      </w:r>
    </w:p>
    <w:p w14:paraId="1A0CE7D2">
      <w:r xmlns:w="http://schemas.openxmlformats.org/wordprocessingml/2006/main">
        <w:t xml:space="preserve">[22] SD字符</w:t>
      </w:r>
    </w:p>
    <w:p w14:paraId="21F7865C">
      <w:r xmlns:w="http://schemas.openxmlformats.org/wordprocessingml/2006/main">
        <w:t xml:space="preserve">[23] 风味文字</w:t>
      </w:r>
    </w:p>
    <w:p w14:paraId="6622FAC6">
      <w:r xmlns:w="http://schemas.openxmlformats.org/wordprocessingml/2006/main">
        <w:t xml:space="preserve">[24] “他来了，他来了，天狗来了！鞍马天狗是迷失灵魂的迷家。我会让你们的疑虑消失！魔女苹果在此！” 她是一位拥有天狗魔力的少女。她从小在隐秘的村落长大，成为人们崇拜的对象。被她引诱到迷家的人会与现实世界隔绝。她很在意自己因魔力而脸红，有时甚至会失控，言行不一。</w:t>
      </w:r>
    </w:p>
    <w:p w14:paraId="5CCD49D5">
      <w:r xmlns:w="http://schemas.openxmlformats.org/wordprocessingml/2006/main">
        <w:t xml:space="preserve">[25] 如何获得</w:t>
      </w:r>
    </w:p>
    <w:p w14:paraId="633574CA">
      <w:r xmlns:w="http://schemas.openxmlformats.org/wordprocessingml/2006/main">
        <w:t xml:space="preserve">[26] 在“脸红得像番茄一样的圣诞派对！”活动中获得总计 100 个“兴奋的芽 - 克制”</w:t>
      </w:r>
    </w:p>
    <w:p w14:paraId="6BDAA2F8">
      <w:r xmlns:w="http://schemas.openxmlformats.org/wordprocessingml/2006/main">
        <w:t xml:space="preserve">[27] 基础属性（1星）* 每增加1星+50%，5星时为1星值的3倍</w:t>
      </w:r>
    </w:p>
    <w:p w14:paraId="0D6BD6D2">
      <w:r xmlns:w="http://schemas.openxmlformats.org/wordprocessingml/2006/main">
        <w:t xml:space="preserve">[28] 级</w:t>
      </w:r>
    </w:p>
    <w:p w14:paraId="7B927037">
      <w:r xmlns:w="http://schemas.openxmlformats.org/wordprocessingml/2006/main">
        <w:t xml:space="preserve">[29] 耐力</w:t>
      </w:r>
    </w:p>
    <w:p w14:paraId="3F78EAD4">
      <w:r xmlns:w="http://schemas.openxmlformats.org/wordprocessingml/2006/main">
        <w:t xml:space="preserve">[30] 攻击力</w:t>
      </w:r>
    </w:p>
    <w:p w14:paraId="4A5821C5">
      <w:r xmlns:w="http://schemas.openxmlformats.org/wordprocessingml/2006/main">
        <w:t xml:space="preserve">[31] 防御能力</w:t>
      </w:r>
    </w:p>
    <w:p w14:paraId="331B75C3">
      <w:r xmlns:w="http://schemas.openxmlformats.org/wordprocessingml/2006/main">
        <w:t xml:space="preserve">[32] 魔力</w:t>
      </w:r>
    </w:p>
    <w:p w14:paraId="130827F4">
      <w:r xmlns:w="http://schemas.openxmlformats.org/wordprocessingml/2006/main">
        <w:t xml:space="preserve">[33] 魔法抗性</w:t>
      </w:r>
    </w:p>
    <w:p w14:paraId="203CDBF5">
      <w:r xmlns:w="http://schemas.openxmlformats.org/wordprocessingml/2006/main">
        <w:t xml:space="preserve">[34] 详细状态</w:t>
      </w:r>
    </w:p>
    <w:p w14:paraId="48E5ECDF">
      <w:r xmlns:w="http://schemas.openxmlformats.org/wordprocessingml/2006/main">
        <w:t xml:space="preserve">[35] 准确性</w:t>
      </w:r>
    </w:p>
    <w:p w14:paraId="1244D9BB">
      <w:r xmlns:w="http://schemas.openxmlformats.org/wordprocessingml/2006/main">
        <w:t xml:space="preserve">[36] 回避能力</w:t>
      </w:r>
    </w:p>
    <w:p w14:paraId="55667EE0">
      <w:r xmlns:w="http://schemas.openxmlformats.org/wordprocessingml/2006/main">
        <w:t xml:space="preserve">[37] 连续命中率</w:t>
      </w:r>
    </w:p>
    <w:p w14:paraId="237D61CA">
      <w:r xmlns:w="http://schemas.openxmlformats.org/wordprocessingml/2006/main">
        <w:t xml:space="preserve">[38] 反击率</w:t>
      </w:r>
    </w:p>
    <w:p w14:paraId="23D6D4F0">
      <w:r xmlns:w="http://schemas.openxmlformats.org/wordprocessingml/2006/main">
        <w:t xml:space="preserve">[39] 眩晕激活率</w:t>
      </w:r>
    </w:p>
    <w:p w14:paraId="4AA9D17E">
      <w:r xmlns:w="http://schemas.openxmlformats.org/wordprocessingml/2006/main">
        <w:t xml:space="preserve">[40] 眩晕抗性</w:t>
      </w:r>
    </w:p>
    <w:p w14:paraId="1DB6729D">
      <w:r xmlns:w="http://schemas.openxmlformats.org/wordprocessingml/2006/main">
        <w:t xml:space="preserve">[41] 移动速度</w:t>
      </w:r>
    </w:p>
    <w:p w14:paraId="625750C6">
      <w:r xmlns:w="http://schemas.openxmlformats.org/wordprocessingml/2006/main">
        <w:t xml:space="preserve">[42] 部署速度</w:t>
      </w:r>
    </w:p>
    <w:p w14:paraId="39214154">
      <w:r xmlns:w="http://schemas.openxmlformats.org/wordprocessingml/2006/main">
        <w:t xml:space="preserve">[43] 行动速度</w:t>
      </w:r>
    </w:p>
    <w:p w14:paraId="489F6F9C">
      <w:r xmlns:w="http://schemas.openxmlformats.org/wordprocessingml/2006/main">
        <w:t xml:space="preserve">[44] 特别收费金额</w:t>
      </w:r>
    </w:p>
    <w:p w14:paraId="455AA136">
      <w:r xmlns:w="http://schemas.openxmlformats.org/wordprocessingml/2006/main">
        <w:t xml:space="preserve">[45] 特殊招式</w:t>
      </w:r>
    </w:p>
    <w:p w14:paraId="5EEC156D">
      <w:r xmlns:w="http://schemas.openxmlformats.org/wordprocessingml/2006/main">
        <w:t xml:space="preserve">[46] 姓名</w:t>
      </w:r>
    </w:p>
    <w:p w14:paraId="22D290F9">
      <w:r xmlns:w="http://schemas.openxmlformats.org/wordprocessingml/2006/main">
        <w:t xml:space="preserve">[47] 效应</w:t>
      </w:r>
    </w:p>
    <w:p w14:paraId="0E92D7B8">
      <w:r xmlns:w="http://schemas.openxmlformats.org/wordprocessingml/2006/main">
        <w:t xml:space="preserve">[48] 风刃舞</w:t>
      </w:r>
    </w:p>
    <w:p w14:paraId="68D704F2">
      <w:r xmlns:w="http://schemas.openxmlformats.org/wordprocessingml/2006/main">
        <w:t xml:space="preserve">[49] 对一排水平方向的敌人造成4倍物理伤害</w:t>
      </w:r>
    </w:p>
    <w:p w14:paraId="31DC799D">
      <w:r xmlns:w="http://schemas.openxmlformats.org/wordprocessingml/2006/main">
        <w:t xml:space="preserve">[50] 风刃舞+</w:t>
      </w:r>
    </w:p>
    <w:p w14:paraId="5E8C9852">
      <w:r xmlns:w="http://schemas.openxmlformats.org/wordprocessingml/2006/main">
        <w:t xml:space="preserve">[51] 对一排横向敌人造成6倍物理伤害。如果任何目标被击败，你的特殊技能威力提升不会重置为0。</w:t>
      </w:r>
    </w:p>
    <w:p w14:paraId="4E566B9E">
      <w:r xmlns:w="http://schemas.openxmlformats.org/wordprocessingml/2006/main">
        <w:t xml:space="preserve">[52] 独特效果</w:t>
      </w:r>
    </w:p>
    <w:p w14:paraId="65A1D037">
      <w:r xmlns:w="http://schemas.openxmlformats.org/wordprocessingml/2006/main">
        <w:t xml:space="preserve">[53] 姓名</w:t>
      </w:r>
    </w:p>
    <w:p w14:paraId="117D5E1A">
      <w:r xmlns:w="http://schemas.openxmlformats.org/wordprocessingml/2006/main">
        <w:t xml:space="preserve">[54] 效应</w:t>
      </w:r>
    </w:p>
    <w:p w14:paraId="03E4AC58">
      <w:r xmlns:w="http://schemas.openxmlformats.org/wordprocessingml/2006/main">
        <w:t xml:space="preserve">[55] 真夜贺登彦</w:t>
      </w:r>
    </w:p>
    <w:p w14:paraId="4D88529F">
      <w:r xmlns:w="http://schemas.openxmlformats.org/wordprocessingml/2006/main">
        <w:t xml:space="preserve">[56] 他的仇恨值始终为0</w:t>
      </w:r>
    </w:p>
    <w:p w14:paraId="29F9AD49">
      <w:r xmlns:w="http://schemas.openxmlformats.org/wordprocessingml/2006/main">
        <w:t xml:space="preserve">[57] 真夜贺登彦+</w:t>
      </w:r>
    </w:p>
    <w:p w14:paraId="66EA5220">
      <w:r xmlns:w="http://schemas.openxmlformats.org/wordprocessingml/2006/main">
        <w:t xml:space="preserve">[58] 你的仇恨值固定为0。每次受到伤害时，你的终极技能攻击力提升50%（最高提升200%，不包括持续伤害）。发动终极技能后，此效果重置为0。</w:t>
      </w:r>
    </w:p>
    <w:p w14:paraId="6809FD47">
      <w:r xmlns:w="http://schemas.openxmlformats.org/wordprocessingml/2006/main">
        <w:t xml:space="preserve">[59] 休闲服装照片</w:t>
      </w:r>
    </w:p>
    <w:p w14:paraId="2097243C">
      <w:r xmlns:w="http://schemas.openxmlformats.org/wordprocessingml/2006/main">
        <w:t xml:space="preserve">[60] 增强图像</w:t>
      </w:r>
    </w:p>
    <w:p w14:paraId="41860AE0">
      <w:r xmlns:w="http://schemas.openxmlformats.org/wordprocessingml/2006/main">
        <w:t xml:space="preserve">[61] 语音 †</w:t>
      </w:r>
    </w:p>
    <w:p w14:paraId="1E857CE9">
      <w:r xmlns:w="http://schemas.openxmlformats.org/wordprocessingml/2006/main">
        <w:t xml:space="preserve">[62] 点击打开行列表</w:t>
      </w:r>
    </w:p>
    <w:p w14:paraId="5E0A4ED2">
      <w:r xmlns:w="http://schemas.openxmlformats.org/wordprocessingml/2006/main">
        <w:t xml:space="preserve">[63] 加入</w:t>
      </w:r>
    </w:p>
    <w:p w14:paraId="63201846">
      <w:r xmlns:w="http://schemas.openxmlformats.org/wordprocessingml/2006/main">
        <w:t xml:space="preserve">[64] 对话 1（转换后）</w:t>
      </w:r>
    </w:p>
    <w:p w14:paraId="304B22B2">
      <w:r xmlns:w="http://schemas.openxmlformats.org/wordprocessingml/2006/main">
        <w:t xml:space="preserve">[65] 对话 2（转换后）</w:t>
      </w:r>
    </w:p>
    <w:p w14:paraId="2DD90DDA">
      <w:r xmlns:w="http://schemas.openxmlformats.org/wordprocessingml/2006/main">
        <w:t xml:space="preserve">[66] 对话 3（转换后）</w:t>
      </w:r>
    </w:p>
    <w:p w14:paraId="7D242D08">
      <w:r xmlns:w="http://schemas.openxmlformats.org/wordprocessingml/2006/main">
        <w:t xml:space="preserve">[67] 对话 4（转换后）</w:t>
      </w:r>
    </w:p>
    <w:p w14:paraId="45B6E9F1">
      <w:r xmlns:w="http://schemas.openxmlformats.org/wordprocessingml/2006/main">
        <w:t xml:space="preserve">[68] 空闲 1（转换后）</w:t>
      </w:r>
    </w:p>
    <w:p w14:paraId="28F0BD0A">
      <w:r xmlns:w="http://schemas.openxmlformats.org/wordprocessingml/2006/main">
        <w:t xml:space="preserve">[69] 空闲 2（转换后）</w:t>
      </w:r>
    </w:p>
    <w:p w14:paraId="160C6138">
      <w:r xmlns:w="http://schemas.openxmlformats.org/wordprocessingml/2006/main">
        <w:t xml:space="preserve">[70] 对话 1（转变前）</w:t>
      </w:r>
    </w:p>
    <w:p w14:paraId="69FDD61B">
      <w:r xmlns:w="http://schemas.openxmlformats.org/wordprocessingml/2006/main">
        <w:t xml:space="preserve">[71] 对话 2（转变前）</w:t>
      </w:r>
    </w:p>
    <w:p w14:paraId="0A560884">
      <w:r xmlns:w="http://schemas.openxmlformats.org/wordprocessingml/2006/main">
        <w:t xml:space="preserve">[72] 对话 3（转变前）</w:t>
      </w:r>
    </w:p>
    <w:p w14:paraId="5224D519">
      <w:r xmlns:w="http://schemas.openxmlformats.org/wordprocessingml/2006/main">
        <w:t xml:space="preserve">[73] 对话 4（转变前）</w:t>
      </w:r>
    </w:p>
    <w:p w14:paraId="75110F2E">
      <w:r xmlns:w="http://schemas.openxmlformats.org/wordprocessingml/2006/main">
        <w:t xml:space="preserve">[74] 空闲 1（转换前）</w:t>
      </w:r>
    </w:p>
    <w:p w14:paraId="3587D894">
      <w:r xmlns:w="http://schemas.openxmlformats.org/wordprocessingml/2006/main">
        <w:t xml:space="preserve">[75] 空闲 2（转换前）</w:t>
      </w:r>
    </w:p>
    <w:p w14:paraId="5EC5E9D4">
      <w:r xmlns:w="http://schemas.openxmlformats.org/wordprocessingml/2006/main">
        <w:t xml:space="preserve">[76] 升级 1</w:t>
      </w:r>
    </w:p>
    <w:p w14:paraId="6823F36C">
      <w:r xmlns:w="http://schemas.openxmlformats.org/wordprocessingml/2006/main">
        <w:t xml:space="preserve">[77] 升级 2</w:t>
      </w:r>
    </w:p>
    <w:p w14:paraId="43A08FDC">
      <w:r xmlns:w="http://schemas.openxmlformats.org/wordprocessingml/2006/main">
        <w:t xml:space="preserve">[78] 升级 3</w:t>
      </w:r>
    </w:p>
    <w:p w14:paraId="71D51449">
      <w:r xmlns:w="http://schemas.openxmlformats.org/wordprocessingml/2006/main">
        <w:t xml:space="preserve">[79] 捕获</w:t>
      </w:r>
    </w:p>
    <w:p w14:paraId="6D2085CB">
      <w:r xmlns:w="http://schemas.openxmlformats.org/wordprocessingml/2006/main">
        <w:t xml:space="preserve">[80] 战斗开始 1</w:t>
      </w:r>
    </w:p>
    <w:p w14:paraId="26DBE376">
      <w:r xmlns:w="http://schemas.openxmlformats.org/wordprocessingml/2006/main">
        <w:t xml:space="preserve">[81] 战斗开始 2</w:t>
      </w:r>
    </w:p>
    <w:p w14:paraId="324C1B81">
      <w:r xmlns:w="http://schemas.openxmlformats.org/wordprocessingml/2006/main">
        <w:t xml:space="preserve">[82] 战斗参与 1</w:t>
      </w:r>
    </w:p>
    <w:p w14:paraId="01B61094">
      <w:r xmlns:w="http://schemas.openxmlformats.org/wordprocessingml/2006/main">
        <w:t xml:space="preserve">[83] 战斗参与 2</w:t>
      </w:r>
    </w:p>
    <w:p w14:paraId="67247F83">
      <w:r xmlns:w="http://schemas.openxmlformats.org/wordprocessingml/2006/main">
        <w:t xml:space="preserve">[84] 战斗胜利 1</w:t>
      </w:r>
    </w:p>
    <w:p w14:paraId="0A2D1C95">
      <w:r xmlns:w="http://schemas.openxmlformats.org/wordprocessingml/2006/main">
        <w:t xml:space="preserve">[85] 战斗胜利 2</w:t>
      </w:r>
    </w:p>
    <w:p w14:paraId="196E233D">
      <w:r xmlns:w="http://schemas.openxmlformats.org/wordprocessingml/2006/main">
        <w:t xml:space="preserve">[86] 普通攻击 1</w:t>
      </w:r>
    </w:p>
    <w:p w14:paraId="455DB669">
      <w:r xmlns:w="http://schemas.openxmlformats.org/wordprocessingml/2006/main">
        <w:t xml:space="preserve">[87] 普通攻击 2</w:t>
      </w:r>
    </w:p>
    <w:p w14:paraId="038E88A9">
      <w:r xmlns:w="http://schemas.openxmlformats.org/wordprocessingml/2006/main">
        <w:t xml:space="preserve">[88] 普通攻击 3</w:t>
      </w:r>
    </w:p>
    <w:p w14:paraId="18C80F06">
      <w:r xmlns:w="http://schemas.openxmlformats.org/wordprocessingml/2006/main">
        <w:t xml:space="preserve">[89] 独特效果激活 1</w:t>
      </w:r>
    </w:p>
    <w:p w14:paraId="3E8B6C03">
      <w:r xmlns:w="http://schemas.openxmlformats.org/wordprocessingml/2006/main">
        <w:t xml:space="preserve">[90] 独特效果激活 2</w:t>
      </w:r>
    </w:p>
    <w:p w14:paraId="7E1CEFB1">
      <w:r xmlns:w="http://schemas.openxmlformats.org/wordprocessingml/2006/main">
        <w:t xml:space="preserve">[91] 独特效果激活 3</w:t>
      </w:r>
    </w:p>
    <w:p w14:paraId="1001123C">
      <w:r xmlns:w="http://schemas.openxmlformats.org/wordprocessingml/2006/main">
        <w:t xml:space="preserve">[92] 特殊招式 1</w:t>
      </w:r>
    </w:p>
    <w:p w14:paraId="5ACD8022">
      <w:r xmlns:w="http://schemas.openxmlformats.org/wordprocessingml/2006/main">
        <w:t xml:space="preserve">[93] 特殊招式 2</w:t>
      </w:r>
    </w:p>
    <w:p w14:paraId="01B52D42">
      <w:r xmlns:w="http://schemas.openxmlformats.org/wordprocessingml/2006/main">
        <w:t xml:space="preserve">[94] 受到的伤害：1</w:t>
      </w:r>
    </w:p>
    <w:p w14:paraId="768EC5EB">
      <w:r xmlns:w="http://schemas.openxmlformats.org/wordprocessingml/2006/main">
        <w:t xml:space="preserve">[95] 受到的伤害：2</w:t>
      </w:r>
    </w:p>
    <w:p w14:paraId="1BCDD53E">
      <w:r xmlns:w="http://schemas.openxmlformats.org/wordprocessingml/2006/main">
        <w:t xml:space="preserve">[96] 受到的伤害：3</w:t>
      </w:r>
    </w:p>
    <w:p w14:paraId="5E63C2DC">
      <w:r xmlns:w="http://schemas.openxmlformats.org/wordprocessingml/2006/main">
        <w:t xml:space="preserve">[97] 撤回</w:t>
      </w:r>
    </w:p>
    <w:p w14:paraId="4C916780">
      <w:r xmlns:w="http://schemas.openxmlformats.org/wordprocessingml/2006/main">
        <w:t xml:space="preserve">[98] 项目用途 1</w:t>
      </w:r>
    </w:p>
    <w:p w14:paraId="22DAC600">
      <w:r xmlns:w="http://schemas.openxmlformats.org/wordprocessingml/2006/main">
        <w:t xml:space="preserve">[99] 物品用途 2</w:t>
      </w:r>
    </w:p>
    <w:p w14:paraId="63CBA111">
      <w:r xmlns:w="http://schemas.openxmlformats.org/wordprocessingml/2006/main">
        <w:t xml:space="preserve">[100] 在游戏中 †</w:t>
      </w:r>
    </w:p>
    <w:p w14:paraId="7C6E6B72">
      <w:r xmlns:w="http://schemas.openxmlformats.org/wordprocessingml/2006/main">
        <w:t xml:space="preserve">[101] 这是唯一可用的角色</w:t>
      </w:r>
    </w:p>
    <w:p w14:paraId="097D95FA">
      <w:r xmlns:w="http://schemas.openxmlformats.org/wordprocessingml/2006/main">
        <w:t xml:space="preserve">[102] 只有仇恨值固定为 0 的角色。</w:t>
      </w:r>
    </w:p>
    <w:p w14:paraId="516482C7">
      <w:r xmlns:w="http://schemas.openxmlformats.org/wordprocessingml/2006/main">
        <w:t xml:space="preserve">[103] 区域攻击</w:t>
      </w:r>
    </w:p>
    <w:p w14:paraId="6D09A483">
      <w:r xmlns:w="http://schemas.openxmlformats.org/wordprocessingml/2006/main">
        <w:t xml:space="preserve">[104] 陷入水平线攻击的交叉火力中</w:t>
      </w:r>
    </w:p>
    <w:p w14:paraId="39D4E687">
      <w:r xmlns:w="http://schemas.openxmlformats.org/wordprocessingml/2006/main">
        <w:t xml:space="preserve">[105] 在多个角色同时攻击的情况下，场上的角色数量少于被攻击的目标数量。</w:t>
      </w:r>
    </w:p>
    <w:p w14:paraId="7C557E47">
      <w:r xmlns:w="http://schemas.openxmlformats.org/wordprocessingml/2006/main">
        <w:t xml:space="preserve">[106] 反击</w:t>
      </w:r>
    </w:p>
    <w:p w14:paraId="05D9DE63">
      <w:r xmlns:w="http://schemas.openxmlformats.org/wordprocessingml/2006/main">
        <w:t xml:space="preserve">[107] 魔女京香的特殊招式</w:t>
      </w:r>
    </w:p>
    <w:p w14:paraId="04032BEA">
      <w:r xmlns:w="http://schemas.openxmlformats.org/wordprocessingml/2006/main">
        <w:t xml:space="preserve">[108] 使用替代树 II 设备进行保护</w:t>
      </w:r>
    </w:p>
    <w:p w14:paraId="383686A9">
      <w:r xmlns:w="http://schemas.openxmlformats.org/wordprocessingml/2006/main">
        <w:t xml:space="preserve">[109] 像长发招财猫那样提升仇恨值的效果无效。保持仇恨值为0才是首要任务。</w:t>
      </w:r>
    </w:p>
    <w:p w14:paraId="03842B5D">
      <w:r xmlns:w="http://schemas.openxmlformats.org/wordprocessingml/2006/main">
        <w:t xml:space="preserve">[110] 如果完全强化，特殊技能觉醒将产生 6x + 200% = 18x 的倍率。即使使用基础攻击力为 521 的 SSR 角色计算，这也相当于 13.4x。</w:t>
      </w:r>
    </w:p>
    <w:p w14:paraId="5E36F308">
      <w:r xmlns:w="http://schemas.openxmlformats.org/wordprocessingml/2006/main">
        <w:t xml:space="preserve">[111] 其他版本 / 相关角色 †</w:t>
      </w:r>
    </w:p>
    <w:p w14:paraId="4CABA832">
      <w:r xmlns:w="http://schemas.openxmlformats.org/wordprocessingml/2006/main">
        <w:t xml:space="preserve">[112] 琐事 †</w:t>
      </w:r>
    </w:p>
    <w:p w14:paraId="30BEF37C">
      <w:r xmlns:w="http://schemas.openxmlformats.org/wordprocessingml/2006/main">
        <w:t xml:space="preserve">[113] 官方推特账号简介 †</w:t>
      </w:r>
    </w:p>
    <w:p w14:paraId="5954A283">
      <w:r xmlns:w="http://schemas.openxmlformats.org/wordprocessingml/2006/main">
        <w:t xml:space="preserve">[114] 人物介绍</w:t>
      </w:r>
    </w:p>
    <w:p w14:paraId="513D4F98">
      <w:r xmlns:w="http://schemas.openxmlformats.org/wordprocessingml/2006/main">
        <w:t xml:space="preserve">[115] 评论表 †</w:t>
      </w:r>
    </w:p>
    <w:p w14:paraId="2020A460">
      <w:r xmlns:w="http://schemas.openxmlformats.org/wordprocessingml/2006/main">
        <w:t xml:space="preserve">[116] 点击打开历史日志列表</w:t>
      </w:r>
    </w:p>
    <w:p w14:paraId="11918B91">
      <w:r xmlns:w="http://schemas.openxmlformats.org/wordprocessingml/2006/main">
        <w:t xml:space="preserve">[117] 末尾的数字越小，日志越旧。</w:t>
      </w:r>
    </w:p>
    <w:p w14:paraId="3B0AA366">
      <w:r xmlns:w="http://schemas.openxmlformats.org/wordprocessingml/2006/main">
        <w:t xml:space="preserve">[118]“评论/女巫苹果/”没有子页面。</w:t>
      </w:r>
    </w:p>
    <w:p w14:paraId="43C9B5C0">
      <w:r xmlns:w="http://schemas.openxmlformats.org/wordprocessingml/2006/main">
        <w:t xml:space="preserve">[119] 好可爱。我真没想到天狗居然能变成害羞的小女孩。——[TB9cCd5k9iI] 2024-12-18 (周三) 20:29:22</w:t>
      </w:r>
    </w:p>
    <w:p w14:paraId="7063A80F">
      <w:r xmlns:w="http://schemas.openxmlformats.org/wordprocessingml/2006/main">
        <w:t xml:space="preserve">[120] 我不知道它是否合适，也想不出它在任何情况下会派上用场，但这确实是一个新颖有趣的技能。——[J4XIy2cNuXI] 2024-12-18 (周三) 22:18:00</w:t>
      </w:r>
    </w:p>
    <w:p w14:paraId="51BA763C">
      <w:r xmlns:w="http://schemas.openxmlformats.org/wordprocessingml/2006/main">
        <w:t xml:space="preserve">[121] 她身材娇小，沉默寡言，脸颊泛红，让我想起某个情色杂志女郎。她不会说“坏事是不对的！”之类的话。——[wWxJjHdTTeU] 2024-12-19 (周四) 06:55:06</w:t>
      </w:r>
    </w:p>
    <w:p w14:paraId="0BD651CF">
      <w:r xmlns:w="http://schemas.openxmlformats.org/wordprocessingml/2006/main">
        <w:t xml:space="preserve">[122] 真的很好看，很可爱，故事也很好——[VsqRd9jdOGo] 2024-12-19 (周四) 14:39:53</w:t>
      </w:r>
    </w:p>
    <w:p w14:paraId="345A4F3F">
      <w:r xmlns:w="http://schemas.openxmlformats.org/wordprocessingml/2006/main">
        <w:t xml:space="preserve">[123] 这尖叫声真可爱 -- [PFjo9HRld4.] 2024-12-22 (周日) 01:29:31</w:t>
      </w:r>
    </w:p>
    <w:p w14:paraId="67E3E7DA">
      <w:r xmlns:w="http://schemas.openxmlformats.org/wordprocessingml/2006/main">
        <w:t xml:space="preserve">[124] 这只猫好可爱。她在活动剧情里的出场时间不多，有点让人摸不着头脑，不过看了她的角色故事就明白了，也说得通了。我想支持她。——[COIi813t10s] 2025-01-02 (周四) 20:42:18</w:t>
      </w:r>
    </w:p>
    <w:p w14:paraId="3CC07703">
      <w:r xmlns:w="http://schemas.openxmlformats.org/wordprocessingml/2006/main">
        <w:t xml:space="preserve">[125] 我最近才开始玩，给这个角色配了第一把免费的超强武器，多亏了她“零仇恨”的被动技能，她即使在几乎肯定会被敌人秒杀的关卡里也能靠队友当肉盾活下来，所以我可以把难度调得很高，我觉得她可能是最佳选择。——[3ShIn.dReoU] 2025-12-23 (周二) 18:29:29</w:t>
      </w:r>
    </w:p>
    <w:p w14:paraId="7A64FAAA">
      <w:r xmlns:w="http://schemas.openxmlformats.org/wordprocessingml/2006/main">
        <w:t xml:space="preserve">[126] ←使用棋盘前请务必阅读规则。</w:t>
      </w:r>
    </w:p>
    <w:p w14:paraId="3F8930AE">
      <w:r xmlns:w="http://schemas.openxmlformats.org/wordprocessingml/2006/main">
        <w:t xml:space="preserve">[127] 关于规则 †</w:t>
      </w:r>
    </w:p>
    <w:p w14:paraId="78CA0D10">
      <w:r xmlns:w="http://schemas.openxmlformats.org/wordprocessingml/2006/main">
        <w:t xml:space="preserve">[128] 请不要抱怨或批评页面编辑者。如果您对其他人的编辑有意见，请通过“提供替代方案”或“自行编辑”的方式进行建设性沟通。</w:t>
      </w:r>
    </w:p>
    <w:p w14:paraId="2D27CEB9">
      <w:r xmlns:w="http://schemas.openxmlformats.org/wordprocessingml/2006/main">
        <w:t xml:space="preserve">[129] 不要发布个人网站或其他禁止未经授权链接的网站的网址。</w:t>
      </w:r>
    </w:p>
    <w:p w14:paraId="3B25D803">
      <w:r xmlns:w="http://schemas.openxmlformats.org/wordprocessingml/2006/main">
        <w:t xml:space="preserve">[130] 关于违反规则的帖子 †</w:t>
      </w:r>
    </w:p>
    <w:p w14:paraId="14B28DBC">
      <w:r xmlns:w="http://schemas.openxmlformats.org/wordprocessingml/2006/main">
        <w:t xml:space="preserve">[131] 禁止发布以下类型的帖子，因为它们容易造成干扰。</w:t>
      </w:r>
    </w:p>
    <w:p w14:paraId="669A51E2">
      <w:r xmlns:w="http://schemas.openxmlformats.org/wordprocessingml/2006/main">
        <w:t xml:space="preserve">[132] 我们允许对角色表现进行评价（例如强、弱等），但请注意用词。例如，“○○的技能很弱，不值得用，是个弱鸡”之类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DE4CF54">
      <w:r xmlns:w="http://schemas.openxmlformats.org/wordprocessingml/2006/main">
        <w:t xml:space="preserve">[133] 其他包括使用此维基的人、官方管理员、艺术家、配音演员、现实生活中的个人以及 Twitter 用户等团体。</w:t>
      </w:r>
    </w:p>
    <w:p w14:paraId="10AC0F53">
      <w:r xmlns:w="http://schemas.openxmlformats.org/wordprocessingml/2006/main">
        <w:t xml:space="preserve">[134] 关于向管理层提交的帖子，我们容忍可以解释为用户反馈的评论，例如“我希望他们改进这一点”、“我希望他们尽快修复错误”和“维护时间太长了”，但我们不容忍使用辱骂性语言贬低管理层。</w:t>
      </w:r>
    </w:p>
    <w:p w14:paraId="0A4246D1">
      <w:r xmlns:w="http://schemas.openxmlformats.org/wordprocessingml/2006/main">
        <w:t xml:space="preserve">[135] 将讨论和意见交流视为“诽谤或对抗他人”是错误的。然而，在讨论或意见交流中使用辱骂性语言、贬低他人、挑衅他人或在缺乏明确证据的情况下发表言论，都是违法行为。说话时务必注意自己的言辞。</w:t>
      </w:r>
    </w:p>
    <w:p w14:paraId="3444D660">
      <w:r xmlns:w="http://schemas.openxmlformats.org/wordprocessingml/2006/main">
        <w:t xml:space="preserve">[136] 攻击性言论包括使用“做这个”或“做那个”等强硬命令、“使用粗俗语言”、“居高临下”和“挑衅”。</w:t>
      </w:r>
    </w:p>
    <w:p w14:paraId="7A49A8D9">
      <w:r xmlns:w="http://schemas.openxmlformats.org/wordprocessingml/2006/main">
        <w:t xml:space="preserve">[137] 禁止发布冒犯现有玩家的帖子，例如“还有人玩这个游戏吗？”或“这游戏已经凉了”。这并不意味着您完全不能发表任何负面言论，而是指那些超出单纯负面评价范围，构成诽谤或诋毁的帖子将被禁止发布。</w:t>
      </w:r>
    </w:p>
    <w:p w14:paraId="0C712530">
      <w:r xmlns:w="http://schemas.openxmlformats.org/wordprocessingml/2006/main">
        <w:t xml:space="preserve">[138] 公开羞辱他人，包括泄露他人的游戏内名称或UID</w:t>
      </w:r>
    </w:p>
    <w:p w14:paraId="3AE5B4EE">
      <w:r xmlns:w="http://schemas.openxmlformats.org/wordprocessingml/2006/main">
        <w:t xml:space="preserve">[139] 但是，分享有助于游戏攻略的信息和视频是允许的。</w:t>
      </w:r>
    </w:p>
    <w:p w14:paraId="3EAC1A47">
      <w:r xmlns:w="http://schemas.openxmlformats.org/wordprocessingml/2006/main">
        <w:t xml:space="preserve">[140] 参考其他应用程序</w:t>
      </w:r>
    </w:p>
    <w:p w14:paraId="634E7251">
      <w:r xmlns:w="http://schemas.openxmlformats.org/wordprocessingml/2006/main">
        <w:t xml:space="preserve">[141] 在多个论坛上多次发帖</w:t>
      </w:r>
    </w:p>
    <w:p w14:paraId="5B9B5D7F">
      <w:r xmlns:w="http://schemas.openxmlformats.org/wordprocessingml/2006/main">
        <w:t xml:space="preserve">[142] 写一串无意义的字符</w:t>
      </w:r>
    </w:p>
    <w:p w14:paraId="2AE86197">
      <w:r xmlns:w="http://schemas.openxmlformats.org/wordprocessingml/2006/main">
        <w:t xml:space="preserve">[143] 关于作弊和利用漏洞的帖子</w:t>
      </w:r>
    </w:p>
    <w:p w14:paraId="05E98C21">
      <w:r xmlns:w="http://schemas.openxmlformats.org/wordprocessingml/2006/main">
        <w:t xml:space="preserve">[144] 最好的办法是忽略违反规则的帖子。上钩或反驳只会让事情变得更糟。</w:t>
      </w:r>
    </w:p>
    <w:p w14:paraId="0EF4F61C">
      <w:r xmlns:w="http://schemas.openxmlformats.org/wordprocessingml/2006/main">
        <w:t xml:space="preserve">[145] *在上述规则中，“诽谤”指的是在没有客观证据的情况下诋毁和贬低他人。将所有批评性文章都归为“诽谤”是不正确的，所以请务必谨慎。</w:t>
      </w:r>
    </w:p>
    <w:p w14:paraId="50A71B40">
      <w:r xmlns:w="http://schemas.openxmlformats.org/wordprocessingml/2006/main">
        <w:t xml:space="preserve">[146] 关于修改和删除发帖日志 †</w:t>
      </w:r>
    </w:p>
    <w:p w14:paraId="0FDC8DC7">
      <w:r xmlns:w="http://schemas.openxmlformats.org/wordprocessingml/2006/main">
        <w:t xml:space="preserve">[147] 但是，允许更正印刷错误、遗漏和字体颜色。（他人出于善意所做的更正也允许。）</w:t>
      </w:r>
    </w:p>
    <w:p w14:paraId="02A9592D">
      <w:r xmlns:w="http://schemas.openxmlformats.org/wordprocessingml/2006/main">
        <w:t xml:space="preserve">[148] 作为例外情况，您可以删除自己的帖子，但事后必须向管理员报告。此外，删除时，请将整个评论替换为以下文本，而不是完全删除：&amp;color(#ff0000){''发帖人已删除''};</w:t>
      </w:r>
    </w:p>
    <w:p w14:paraId="24CFC493">
      <w:r xmlns:w="http://schemas.openxmlformats.org/wordprocessingml/2006/main">
        <w:t xml:space="preserve">[149] 关于评论违反规则的帖子 †</w:t>
      </w:r>
    </w:p>
    <w:p w14:paraId="6EE303BE">
      <w:r xmlns:w="http://schemas.openxmlformats.org/wordprocessingml/2006/main">
        <w:t xml:space="preserve">[150] 您可以自行注释掉上述任何违反规则的评论，无需管理员许可。但是，如果您注释掉了某条评论，请务必在“违规举报公告板”上进行举报。举报时请使用“违规举报公告板”上的模板。</w:t>
      </w:r>
    </w:p>
    <w:p w14:paraId="0CF487B8">
      <w:r xmlns:w="http://schemas.openxmlformats.org/wordprocessingml/2006/main">
        <w:t xml:space="preserve">[151] 未经 CO 举报公告板举报而被评论删除的帖子将被恢复，而评论删除帖子的人将受到处罚。</w:t>
      </w:r>
    </w:p>
    <w:p w14:paraId="50D69007">
      <w:r xmlns:w="http://schemas.openxmlformats.org/wordprocessingml/2006/main">
        <w:t xml:space="preserve">[152] 如果您反复向 CO 举报公告板举报不违反规则的帖子，我们将认为您是自私的，并将对您实施发帖和编辑限制。</w:t>
      </w:r>
    </w:p>
    <w:p w14:paraId="55ED5359">
      <w:r xmlns:w="http://schemas.openxmlformats.org/wordprocessingml/2006/main">
        <w:t xml:space="preserve">[153] 管理员可酌情恢复 CO 报告公告板上不违反规则的报告。</w:t>
      </w:r>
    </w:p>
    <w:p w14:paraId="560A8632">
      <w:r xmlns:w="http://schemas.openxmlformats.org/wordprocessingml/2006/main">
        <w:t xml:space="preserve">[154] 我们再次要求您不要评论那些并未违反规则的评论。（例如，诸如“虽然不违反规则，但显然是在钓鱼”、“恶作剧”或“评论整个帖子”之类的主观判断。）</w:t>
      </w:r>
    </w:p>
    <w:p w14:paraId="546725C7">
      <w:r xmlns:w="http://schemas.openxmlformats.org/wordprocessingml/2006/main">
        <w:t xml:space="preserve">[155] 关于不违反规则但“冒犯性”的帖子 †</w:t>
      </w:r>
    </w:p>
    <w:p w14:paraId="1D761EDD">
      <w:r xmlns:w="http://schemas.openxmlformats.org/wordprocessingml/2006/main">
        <w:t xml:space="preserve">[156] 即使帖子内容具有冒犯性，除非违反版规，否则不会被删除。由于每个人对冒犯性帖子的界定标准不尽相同，请使用 NGID 功能隐藏评论，而不是参与争论或挑衅。</w:t>
      </w:r>
    </w:p>
    <w:p w14:paraId="0BD4CE43">
      <w:r xmlns:w="http://schemas.openxmlformats.org/wordprocessingml/2006/main">
        <w:t xml:space="preserve">[157] 挑衅难道不是一种违规行为吗？†</w:t>
      </w:r>
    </w:p>
    <w:p w14:paraId="33311267">
      <w:r xmlns:w="http://schemas.openxmlformats.org/wordprocessingml/2006/main">
        <w:t xml:space="preserve">[158] 每个人对“煽动性言论”的定义都大相径庭，因此我们不认为这是违规行为。如果您认为某条评论具有煽动性，请使用 NGID 功能将其隐藏。</w:t>
      </w:r>
    </w:p>
    <w:p w14:paraId="3A4DC3EF">
      <w:r xmlns:w="http://schemas.openxmlformats.org/wordprocessingml/2006/main">
        <w:t xml:space="preserve">[159] 抱怨难道不算违法吗？†</w:t>
      </w:r>
    </w:p>
    <w:p w14:paraId="0F597DDB">
      <w:r xmlns:w="http://schemas.openxmlformats.org/wordprocessingml/2006/main">
        <w:t xml:space="preserve">[160] 一般而言，抱怨本身并不构成违规。但是，针对本作品的负面宣传、诽谤、辱骂性语言以及超出抱怨范围的对抗性言论均构成违规。如果您认为抱怨内容冒犯了您，请使用 NGID 功能隐藏相关评论。</w:t>
      </w:r>
    </w:p>
    <w:p w14:paraId="06083D1F">
      <w:r xmlns:w="http://schemas.openxmlformats.org/wordprocessingml/2006/main">
        <w:t xml:space="preserve">[161] 如果您不确定某个帖子是否违反规则，该怎么办？ †</w:t>
      </w:r>
    </w:p>
    <w:p w14:paraId="71165187">
      <w:r xmlns:w="http://schemas.openxmlformats.org/wordprocessingml/2006/main">
        <w:t xml:space="preserve">[162] 有些帖子内容含糊不清，难以判断是否违规。评论删除这类含糊不清的帖子可能会导致问题，所以请不要评论删除，而是使用 NGID 功能将评论隐藏。</w:t>
      </w:r>
    </w:p>
    <w:p w14:paraId="64F93B5F">
      <w:r xmlns:w="http://schemas.openxmlformats.org/wordprocessingml/2006/main">
        <w:t xml:space="preserve">[163] 对屡犯者的处罚 †</w:t>
      </w:r>
    </w:p>
    <w:p w14:paraId="2E51E05E">
      <w:r xmlns:w="http://schemas.openxmlformats.org/wordprocessingml/2006/main">
        <w:t xml:space="preserve">[164] 屡次违反规则或发布特别恶意的帖子，管理员可酌情予以处罚，例如“禁止访问”或“限制发帖”。</w:t>
      </w:r>
    </w:p>
    <w:p w14:paraId="09EC1B17">
      <w:r xmlns:w="http://schemas.openxmlformats.org/wordprocessingml/2006/main">
        <w:t xml:space="preserve">[165] 如果您对进一步改进有任何建议，请通过 Wiki 管理公告板与我们联系。</w:t>
      </w:r>
    </w:p>
    <w:p w14:paraId="11EB49BF"/>
    <w:p w14:paraId="0FD7731A">
      <w:r xmlns:w="http://schemas.openxmlformats.org/wordprocessingml/2006/main">
        <w:rPr>
          <w:b/>
        </w:rPr>
        <w:t xml:space="preserve">A363</w:t>
      </w:r>
    </w:p>
    <w:p w14:paraId="58B024E3">
      <w:r xmlns:w="http://schemas.openxmlformats.org/wordprocessingml/2006/main">
        <w:t xml:space="preserve">[0] 索引：所有角色 | SSR 角色 | SR 角色 | R 角色</w:t>
      </w:r>
    </w:p>
    <w:p w14:paraId="5FF0A0F4">
      <w:r xmlns:w="http://schemas.openxmlformats.org/wordprocessingml/2006/main">
        <w:t xml:space="preserve">[1] 基本信息</w:t>
      </w:r>
    </w:p>
    <w:p w14:paraId="02A282FE">
      <w:r xmlns:w="http://schemas.openxmlformats.org/wordprocessingml/2006/main">
        <w:t xml:space="preserve">[2] 语音</w:t>
      </w:r>
    </w:p>
    <w:p w14:paraId="02D13806">
      <w:r xmlns:w="http://schemas.openxmlformats.org/wordprocessingml/2006/main">
        <w:t xml:space="preserve">[3] 替代版本</w:t>
      </w:r>
    </w:p>
    <w:p w14:paraId="0A07272E">
      <w:r xmlns:w="http://schemas.openxmlformats.org/wordprocessingml/2006/main">
        <w:t xml:space="preserve">[4] 琐事</w:t>
      </w:r>
    </w:p>
    <w:p w14:paraId="13837E98">
      <w:r xmlns:w="http://schemas.openxmlformats.org/wordprocessingml/2006/main">
        <w:t xml:space="preserve">[5] 官方推特账号介绍</w:t>
      </w:r>
    </w:p>
    <w:p w14:paraId="1A48D7F3">
      <w:r xmlns:w="http://schemas.openxmlformats.org/wordprocessingml/2006/main">
        <w:t xml:space="preserve">[6] 评论表单</w:t>
      </w:r>
    </w:p>
    <w:p w14:paraId="1BDD5CA5">
      <w:r xmlns:w="http://schemas.openxmlformats.org/wordprocessingml/2006/main">
        <w:t xml:space="preserve">[7] 基本信息 †</w:t>
      </w:r>
    </w:p>
    <w:p w14:paraId="404A1850">
      <w:r xmlns:w="http://schemas.openxmlformats.org/wordprocessingml/2006/main">
        <w:t xml:space="preserve">[8] 变换图像</w:t>
      </w:r>
    </w:p>
    <w:p w14:paraId="34773F37">
      <w:r xmlns:w="http://schemas.openxmlformats.org/wordprocessingml/2006/main">
        <w:t xml:space="preserve">[9] 简介</w:t>
      </w:r>
    </w:p>
    <w:p w14:paraId="2A942740">
      <w:r xmlns:w="http://schemas.openxmlformats.org/wordprocessingml/2006/main">
        <w:t xml:space="preserve">[10] 姓名</w:t>
      </w:r>
    </w:p>
    <w:p w14:paraId="250FD7E4">
      <w:r xmlns:w="http://schemas.openxmlformats.org/wordprocessingml/2006/main">
        <w:t xml:space="preserve">[11] 女巫丽玛</w:t>
      </w:r>
    </w:p>
    <w:p w14:paraId="71E9663A">
      <w:r xmlns:w="http://schemas.openxmlformats.org/wordprocessingml/2006/main">
        <w:t xml:space="preserve">[12] 真实姓名</w:t>
      </w:r>
    </w:p>
    <w:p w14:paraId="5B807CEB">
      <w:r xmlns:w="http://schemas.openxmlformats.org/wordprocessingml/2006/main">
        <w:t xml:space="preserve">[13] 里玛·苏哈特</w:t>
      </w:r>
    </w:p>
    <w:p w14:paraId="3ADB002F">
      <w:r xmlns:w="http://schemas.openxmlformats.org/wordprocessingml/2006/main">
        <w:t xml:space="preserve">[14] 稀有度</w:t>
      </w:r>
    </w:p>
    <w:p w14:paraId="0C75EBC1">
      <w:r xmlns:w="http://schemas.openxmlformats.org/wordprocessingml/2006/main">
        <w:t xml:space="preserve">[15] 普通攻击</w:t>
      </w:r>
    </w:p>
    <w:p w14:paraId="6634A37E">
      <w:r xmlns:w="http://schemas.openxmlformats.org/wordprocessingml/2006/main">
        <w:t xml:space="preserve">[16] 远程攻击（魔法）</w:t>
      </w:r>
    </w:p>
    <w:p w14:paraId="54614E52">
      <w:r xmlns:w="http://schemas.openxmlformats.org/wordprocessingml/2006/main">
        <w:t xml:space="preserve">[17] 附属派系</w:t>
      </w:r>
    </w:p>
    <w:p w14:paraId="168FA294">
      <w:r xmlns:w="http://schemas.openxmlformats.org/wordprocessingml/2006/main">
        <w:t xml:space="preserve">[18] 女巫</w:t>
      </w:r>
    </w:p>
    <w:p w14:paraId="02F1FC68">
      <w:r xmlns:w="http://schemas.openxmlformats.org/wordprocessingml/2006/main">
        <w:t xml:space="preserve">[19] 藤宫千代</w:t>
      </w:r>
    </w:p>
    <w:p w14:paraId="2837E0AB">
      <w:r xmlns:w="http://schemas.openxmlformats.org/wordprocessingml/2006/main">
        <w:t xml:space="preserve">[20] 插图</w:t>
      </w:r>
    </w:p>
    <w:p w14:paraId="709ABA2A">
      <w:r xmlns:w="http://schemas.openxmlformats.org/wordprocessingml/2006/main">
        <w:t xml:space="preserve">[21] 甜露</w:t>
      </w:r>
    </w:p>
    <w:p w14:paraId="2D09116D">
      <w:r xmlns:w="http://schemas.openxmlformats.org/wordprocessingml/2006/main">
        <w:t xml:space="preserve">[22] SD字符</w:t>
      </w:r>
    </w:p>
    <w:p w14:paraId="524B44C3">
      <w:r xmlns:w="http://schemas.openxmlformats.org/wordprocessingml/2006/main">
        <w:t xml:space="preserve">[23] 风味文字</w:t>
      </w:r>
    </w:p>
    <w:p w14:paraId="752AEC48">
      <w:r xmlns:w="http://schemas.openxmlformats.org/wordprocessingml/2006/main">
        <w:t xml:space="preserve">[24] “前几天，我竟然自己去了便利店！现在你可以叫丽玛一个都市女孩了。她天生拥有山地食材的魔力因子。由于她的巫术力量令人畏惧，她从小在方舟的孤儿院长大。她被称为“美食猎人”，因为她周游世界各地的战场，收集只有在那些地方才能获得的稀有食材。她可以加速食物的生长，扮演着类似于后勤补给队的角色。”</w:t>
      </w:r>
    </w:p>
    <w:p w14:paraId="286C7C9F">
      <w:r xmlns:w="http://schemas.openxmlformats.org/wordprocessingml/2006/main">
        <w:t xml:space="preserve">[25] 如何获得</w:t>
      </w:r>
    </w:p>
    <w:p w14:paraId="32522C1F">
      <w:r xmlns:w="http://schemas.openxmlformats.org/wordprocessingml/2006/main">
        <w:t xml:space="preserve">[26] 在事件“秋意渐浓，邻居家有女巫和与她发生性关系的男人”中获得100个“兴奋花蕾 - 克制”。在角色兑换处用它们兑换100个“兴奋种子”。</w:t>
      </w:r>
    </w:p>
    <w:p w14:paraId="42A40505">
      <w:r xmlns:w="http://schemas.openxmlformats.org/wordprocessingml/2006/main">
        <w:t xml:space="preserve">[27] 基础属性（1星）* 每增加1星+50%，5星时为1星值的3倍</w:t>
      </w:r>
    </w:p>
    <w:p w14:paraId="7979B9E9">
      <w:r xmlns:w="http://schemas.openxmlformats.org/wordprocessingml/2006/main">
        <w:t xml:space="preserve">[28] 级</w:t>
      </w:r>
    </w:p>
    <w:p w14:paraId="7D6618CB">
      <w:r xmlns:w="http://schemas.openxmlformats.org/wordprocessingml/2006/main">
        <w:t xml:space="preserve">[29] 耐力</w:t>
      </w:r>
    </w:p>
    <w:p w14:paraId="79513D8A">
      <w:r xmlns:w="http://schemas.openxmlformats.org/wordprocessingml/2006/main">
        <w:t xml:space="preserve">[30] 攻击力</w:t>
      </w:r>
    </w:p>
    <w:p w14:paraId="61A5D0F4">
      <w:r xmlns:w="http://schemas.openxmlformats.org/wordprocessingml/2006/main">
        <w:t xml:space="preserve">[31] 防御能力</w:t>
      </w:r>
    </w:p>
    <w:p w14:paraId="565BE097">
      <w:r xmlns:w="http://schemas.openxmlformats.org/wordprocessingml/2006/main">
        <w:t xml:space="preserve">[32] 魔力</w:t>
      </w:r>
    </w:p>
    <w:p w14:paraId="40C96E57">
      <w:r xmlns:w="http://schemas.openxmlformats.org/wordprocessingml/2006/main">
        <w:t xml:space="preserve">[33] 魔法抗性</w:t>
      </w:r>
    </w:p>
    <w:p w14:paraId="7F6FFD69">
      <w:r xmlns:w="http://schemas.openxmlformats.org/wordprocessingml/2006/main">
        <w:t xml:space="preserve">[34] 详细状态</w:t>
      </w:r>
    </w:p>
    <w:p w14:paraId="6E3B9C92">
      <w:r xmlns:w="http://schemas.openxmlformats.org/wordprocessingml/2006/main">
        <w:t xml:space="preserve">[35] 准确性</w:t>
      </w:r>
    </w:p>
    <w:p w14:paraId="2F1E6912">
      <w:r xmlns:w="http://schemas.openxmlformats.org/wordprocessingml/2006/main">
        <w:t xml:space="preserve">[36] 回避能力</w:t>
      </w:r>
    </w:p>
    <w:p w14:paraId="3B4D0D20">
      <w:r xmlns:w="http://schemas.openxmlformats.org/wordprocessingml/2006/main">
        <w:t xml:space="preserve">[37] 连续命中率</w:t>
      </w:r>
    </w:p>
    <w:p w14:paraId="13200FD7">
      <w:r xmlns:w="http://schemas.openxmlformats.org/wordprocessingml/2006/main">
        <w:t xml:space="preserve">[38] 反击率</w:t>
      </w:r>
    </w:p>
    <w:p w14:paraId="6402BE36">
      <w:r xmlns:w="http://schemas.openxmlformats.org/wordprocessingml/2006/main">
        <w:t xml:space="preserve">[39] 眩晕激活率</w:t>
      </w:r>
    </w:p>
    <w:p w14:paraId="7752C2A5">
      <w:r xmlns:w="http://schemas.openxmlformats.org/wordprocessingml/2006/main">
        <w:t xml:space="preserve">[40] 眩晕抗性</w:t>
      </w:r>
    </w:p>
    <w:p w14:paraId="4D525D0A">
      <w:r xmlns:w="http://schemas.openxmlformats.org/wordprocessingml/2006/main">
        <w:t xml:space="preserve">[41] 移动速度</w:t>
      </w:r>
    </w:p>
    <w:p w14:paraId="75A1228F">
      <w:r xmlns:w="http://schemas.openxmlformats.org/wordprocessingml/2006/main">
        <w:t xml:space="preserve">[42] 部署速度</w:t>
      </w:r>
    </w:p>
    <w:p w14:paraId="57CFBA95">
      <w:r xmlns:w="http://schemas.openxmlformats.org/wordprocessingml/2006/main">
        <w:t xml:space="preserve">[43] 行动速度</w:t>
      </w:r>
    </w:p>
    <w:p w14:paraId="00A06260">
      <w:r xmlns:w="http://schemas.openxmlformats.org/wordprocessingml/2006/main">
        <w:t xml:space="preserve">[44] 特别收费金额</w:t>
      </w:r>
    </w:p>
    <w:p w14:paraId="5ADEE21E">
      <w:r xmlns:w="http://schemas.openxmlformats.org/wordprocessingml/2006/main">
        <w:t xml:space="preserve">[45] 特殊招式</w:t>
      </w:r>
    </w:p>
    <w:p w14:paraId="7CB7ED33">
      <w:r xmlns:w="http://schemas.openxmlformats.org/wordprocessingml/2006/main">
        <w:t xml:space="preserve">[46] 姓名</w:t>
      </w:r>
    </w:p>
    <w:p w14:paraId="5FF9645E">
      <w:r xmlns:w="http://schemas.openxmlformats.org/wordprocessingml/2006/main">
        <w:t xml:space="preserve">[47] 效应</w:t>
      </w:r>
    </w:p>
    <w:p w14:paraId="4FE64640">
      <w:r xmlns:w="http://schemas.openxmlformats.org/wordprocessingml/2006/main">
        <w:t xml:space="preserve">[48] 盖亚震荡者</w:t>
      </w:r>
    </w:p>
    <w:p w14:paraId="5DBF9C6A">
      <w:r xmlns:w="http://schemas.openxmlformats.org/wordprocessingml/2006/main">
        <w:t xml:space="preserve">[49] 对一排横向敌人造成 4 倍魔法伤害。使你前排敌人的攻击力提高 25%，持续 20 秒。</w:t>
      </w:r>
    </w:p>
    <w:p w14:paraId="5AA089CF">
      <w:r xmlns:w="http://schemas.openxmlformats.org/wordprocessingml/2006/main">
        <w:t xml:space="preserve">[50]盖亚震荡器+</w:t>
      </w:r>
    </w:p>
    <w:p w14:paraId="1187D371">
      <w:r xmlns:w="http://schemas.openxmlformats.org/wordprocessingml/2006/main">
        <w:t xml:space="preserve">[51] 对一排横向敌人造成 6 倍魔法伤害。使你前排敌人的攻击力提高 25%，持续 20 秒。</w:t>
      </w:r>
    </w:p>
    <w:p w14:paraId="4BA464E4">
      <w:r xmlns:w="http://schemas.openxmlformats.org/wordprocessingml/2006/main">
        <w:t xml:space="preserve">[52] 独特效果</w:t>
      </w:r>
    </w:p>
    <w:p w14:paraId="12D2C566">
      <w:r xmlns:w="http://schemas.openxmlformats.org/wordprocessingml/2006/main">
        <w:t xml:space="preserve">[53] 姓名</w:t>
      </w:r>
    </w:p>
    <w:p w14:paraId="0487AF2A">
      <w:r xmlns:w="http://schemas.openxmlformats.org/wordprocessingml/2006/main">
        <w:t xml:space="preserve">[54] 效应</w:t>
      </w:r>
    </w:p>
    <w:p w14:paraId="0B016B90">
      <w:r xmlns:w="http://schemas.openxmlformats.org/wordprocessingml/2006/main">
        <w:t xml:space="preserve">[55] 尽情享受山脉的馈赠</w:t>
      </w:r>
    </w:p>
    <w:p w14:paraId="4F46C06B">
      <w:r xmlns:w="http://schemas.openxmlformats.org/wordprocessingml/2006/main">
        <w:t xml:space="preserve">[56] 出击完成后，除自身外，所有友军单位恢复目标最大体力的 10%。</w:t>
      </w:r>
    </w:p>
    <w:p w14:paraId="43833BED">
      <w:r xmlns:w="http://schemas.openxmlformats.org/wordprocessingml/2006/main">
        <w:t xml:space="preserve">[57] 享受山脉的馈赠 +</w:t>
      </w:r>
    </w:p>
    <w:p w14:paraId="7C2B0990">
      <w:r xmlns:w="http://schemas.openxmlformats.org/wordprocessingml/2006/main">
        <w:t xml:space="preserve">[58] 出击完成后，除自身外，所有友军单位恢复目标最大体力的 20%。</w:t>
      </w:r>
    </w:p>
    <w:p w14:paraId="06FD6D9F">
      <w:r xmlns:w="http://schemas.openxmlformats.org/wordprocessingml/2006/main">
        <w:t xml:space="preserve">[59] 休闲服装照片</w:t>
      </w:r>
    </w:p>
    <w:p w14:paraId="6F68FD95">
      <w:r xmlns:w="http://schemas.openxmlformats.org/wordprocessingml/2006/main">
        <w:t xml:space="preserve">[60] 增强图像</w:t>
      </w:r>
    </w:p>
    <w:p w14:paraId="15657108">
      <w:r xmlns:w="http://schemas.openxmlformats.org/wordprocessingml/2006/main">
        <w:t xml:space="preserve">[61] 语音 †</w:t>
      </w:r>
    </w:p>
    <w:p w14:paraId="138466B4">
      <w:r xmlns:w="http://schemas.openxmlformats.org/wordprocessingml/2006/main">
        <w:t xml:space="preserve">[62] 点击打开行列表</w:t>
      </w:r>
    </w:p>
    <w:p w14:paraId="7C2D933F">
      <w:r xmlns:w="http://schemas.openxmlformats.org/wordprocessingml/2006/main">
        <w:t xml:space="preserve">[63] 加入</w:t>
      </w:r>
    </w:p>
    <w:p w14:paraId="073F4C1E">
      <w:r xmlns:w="http://schemas.openxmlformats.org/wordprocessingml/2006/main">
        <w:t xml:space="preserve">[64] 对话 1（转换后）</w:t>
      </w:r>
    </w:p>
    <w:p w14:paraId="23BBF46B">
      <w:r xmlns:w="http://schemas.openxmlformats.org/wordprocessingml/2006/main">
        <w:t xml:space="preserve">[65] 对话 2（转换后）</w:t>
      </w:r>
    </w:p>
    <w:p w14:paraId="6E703FA9">
      <w:r xmlns:w="http://schemas.openxmlformats.org/wordprocessingml/2006/main">
        <w:t xml:space="preserve">[66] 对话 3（转换后）</w:t>
      </w:r>
    </w:p>
    <w:p w14:paraId="705740D1">
      <w:r xmlns:w="http://schemas.openxmlformats.org/wordprocessingml/2006/main">
        <w:t xml:space="preserve">[67] 对话 4（转换后）</w:t>
      </w:r>
    </w:p>
    <w:p w14:paraId="1B365FE1">
      <w:r xmlns:w="http://schemas.openxmlformats.org/wordprocessingml/2006/main">
        <w:t xml:space="preserve">[68] 空闲 1（转换后）</w:t>
      </w:r>
    </w:p>
    <w:p w14:paraId="689814F9">
      <w:r xmlns:w="http://schemas.openxmlformats.org/wordprocessingml/2006/main">
        <w:t xml:space="preserve">[69] 空闲 2（转换后）</w:t>
      </w:r>
    </w:p>
    <w:p w14:paraId="5C9F10A7">
      <w:r xmlns:w="http://schemas.openxmlformats.org/wordprocessingml/2006/main">
        <w:t xml:space="preserve">[70] 对话 1（转变前）</w:t>
      </w:r>
    </w:p>
    <w:p w14:paraId="74A7A878">
      <w:r xmlns:w="http://schemas.openxmlformats.org/wordprocessingml/2006/main">
        <w:t xml:space="preserve">[71] 对话 2（转变前）</w:t>
      </w:r>
    </w:p>
    <w:p w14:paraId="0A4130AA">
      <w:r xmlns:w="http://schemas.openxmlformats.org/wordprocessingml/2006/main">
        <w:t xml:space="preserve">[72] 对话 3（转变前）</w:t>
      </w:r>
    </w:p>
    <w:p w14:paraId="7668241C">
      <w:r xmlns:w="http://schemas.openxmlformats.org/wordprocessingml/2006/main">
        <w:t xml:space="preserve">[73] 对话 4（转变前）</w:t>
      </w:r>
    </w:p>
    <w:p w14:paraId="49445152">
      <w:r xmlns:w="http://schemas.openxmlformats.org/wordprocessingml/2006/main">
        <w:t xml:space="preserve">[74] 空闲 1（转换前）</w:t>
      </w:r>
    </w:p>
    <w:p w14:paraId="003A24B3">
      <w:r xmlns:w="http://schemas.openxmlformats.org/wordprocessingml/2006/main">
        <w:t xml:space="preserve">[75] 空闲 2（转换前）</w:t>
      </w:r>
    </w:p>
    <w:p w14:paraId="5B068CDE">
      <w:r xmlns:w="http://schemas.openxmlformats.org/wordprocessingml/2006/main">
        <w:t xml:space="preserve">[76] 升级 1</w:t>
      </w:r>
    </w:p>
    <w:p w14:paraId="198D45A5">
      <w:r xmlns:w="http://schemas.openxmlformats.org/wordprocessingml/2006/main">
        <w:t xml:space="preserve">[77] 升级 2</w:t>
      </w:r>
    </w:p>
    <w:p w14:paraId="67E86189">
      <w:r xmlns:w="http://schemas.openxmlformats.org/wordprocessingml/2006/main">
        <w:t xml:space="preserve">[78] 升级 3</w:t>
      </w:r>
    </w:p>
    <w:p w14:paraId="75D46563">
      <w:r xmlns:w="http://schemas.openxmlformats.org/wordprocessingml/2006/main">
        <w:t xml:space="preserve">[79] 捕获</w:t>
      </w:r>
    </w:p>
    <w:p w14:paraId="3383C600">
      <w:r xmlns:w="http://schemas.openxmlformats.org/wordprocessingml/2006/main">
        <w:t xml:space="preserve">[80] 战斗开始 1</w:t>
      </w:r>
    </w:p>
    <w:p w14:paraId="2115086E">
      <w:r xmlns:w="http://schemas.openxmlformats.org/wordprocessingml/2006/main">
        <w:t xml:space="preserve">[81] 战斗开始 2</w:t>
      </w:r>
    </w:p>
    <w:p w14:paraId="4E039235">
      <w:r xmlns:w="http://schemas.openxmlformats.org/wordprocessingml/2006/main">
        <w:t xml:space="preserve">[82] 战斗参与 1</w:t>
      </w:r>
    </w:p>
    <w:p w14:paraId="5EAFE369">
      <w:r xmlns:w="http://schemas.openxmlformats.org/wordprocessingml/2006/main">
        <w:t xml:space="preserve">[83] 战斗参与 2</w:t>
      </w:r>
    </w:p>
    <w:p w14:paraId="57A8D5EC">
      <w:r xmlns:w="http://schemas.openxmlformats.org/wordprocessingml/2006/main">
        <w:t xml:space="preserve">[84] 战斗胜利 1</w:t>
      </w:r>
    </w:p>
    <w:p w14:paraId="39DD4E6B">
      <w:r xmlns:w="http://schemas.openxmlformats.org/wordprocessingml/2006/main">
        <w:t xml:space="preserve">[85] 战斗胜利 2</w:t>
      </w:r>
    </w:p>
    <w:p w14:paraId="74954D31">
      <w:r xmlns:w="http://schemas.openxmlformats.org/wordprocessingml/2006/main">
        <w:t xml:space="preserve">[86] 普通攻击 1</w:t>
      </w:r>
    </w:p>
    <w:p w14:paraId="71E43632">
      <w:r xmlns:w="http://schemas.openxmlformats.org/wordprocessingml/2006/main">
        <w:t xml:space="preserve">[87] 普通攻击 2</w:t>
      </w:r>
    </w:p>
    <w:p w14:paraId="6CFA78B5">
      <w:r xmlns:w="http://schemas.openxmlformats.org/wordprocessingml/2006/main">
        <w:t xml:space="preserve">[88] 普通攻击 3</w:t>
      </w:r>
    </w:p>
    <w:p w14:paraId="1D478107">
      <w:r xmlns:w="http://schemas.openxmlformats.org/wordprocessingml/2006/main">
        <w:t xml:space="preserve">[89] 独特效果激活 1</w:t>
      </w:r>
    </w:p>
    <w:p w14:paraId="5DE056B4">
      <w:r xmlns:w="http://schemas.openxmlformats.org/wordprocessingml/2006/main">
        <w:t xml:space="preserve">[90] 独特效果激活 2</w:t>
      </w:r>
    </w:p>
    <w:p w14:paraId="1C1F403C">
      <w:r xmlns:w="http://schemas.openxmlformats.org/wordprocessingml/2006/main">
        <w:t xml:space="preserve">[91] 独特效果激活 3</w:t>
      </w:r>
    </w:p>
    <w:p w14:paraId="28A42DDF">
      <w:r xmlns:w="http://schemas.openxmlformats.org/wordprocessingml/2006/main">
        <w:t xml:space="preserve">[92] 特殊招式 1</w:t>
      </w:r>
    </w:p>
    <w:p w14:paraId="451FB5D5">
      <w:r xmlns:w="http://schemas.openxmlformats.org/wordprocessingml/2006/main">
        <w:t xml:space="preserve">[93] 特殊招式 2</w:t>
      </w:r>
    </w:p>
    <w:p w14:paraId="0E7F32F3">
      <w:r xmlns:w="http://schemas.openxmlformats.org/wordprocessingml/2006/main">
        <w:t xml:space="preserve">[94] 受到的伤害：1</w:t>
      </w:r>
    </w:p>
    <w:p w14:paraId="0BEE2014">
      <w:r xmlns:w="http://schemas.openxmlformats.org/wordprocessingml/2006/main">
        <w:t xml:space="preserve">[95] 受到的伤害：2</w:t>
      </w:r>
    </w:p>
    <w:p w14:paraId="76137B4E">
      <w:r xmlns:w="http://schemas.openxmlformats.org/wordprocessingml/2006/main">
        <w:t xml:space="preserve">[96] 受到的伤害：3</w:t>
      </w:r>
    </w:p>
    <w:p w14:paraId="12FA7325">
      <w:r xmlns:w="http://schemas.openxmlformats.org/wordprocessingml/2006/main">
        <w:t xml:space="preserve">[97] 撤回</w:t>
      </w:r>
    </w:p>
    <w:p w14:paraId="7BA17B11">
      <w:r xmlns:w="http://schemas.openxmlformats.org/wordprocessingml/2006/main">
        <w:t xml:space="preserve">[98] 项目用途 1</w:t>
      </w:r>
    </w:p>
    <w:p w14:paraId="5EC1A4E1">
      <w:r xmlns:w="http://schemas.openxmlformats.org/wordprocessingml/2006/main">
        <w:t xml:space="preserve">[99] 物品用途 2</w:t>
      </w:r>
    </w:p>
    <w:p w14:paraId="37FF1CA3">
      <w:r xmlns:w="http://schemas.openxmlformats.org/wordprocessingml/2006/main">
        <w:t xml:space="preserve">[100] 在游戏中 †</w:t>
      </w:r>
    </w:p>
    <w:p w14:paraId="40429DEA">
      <w:r xmlns:w="http://schemas.openxmlformats.org/wordprocessingml/2006/main">
        <w:t xml:space="preserve">[101] 该角色在活动“秋意渐浓，邻居家有女巫和与她发生关系的男人”中掉落。行动时间为4秒，特殊攻击充能消耗10%，相当优秀。凭借高魔法攻击力和横排特殊攻击，作为R级角色，其火力输出非常出色。生命值和物理防御力较低，但魔法抗性很高。其他属性则处于平均水平或偏低。</w:t>
      </w:r>
    </w:p>
    <w:p w14:paraId="4000F40F">
      <w:r xmlns:w="http://schemas.openxmlformats.org/wordprocessingml/2006/main">
        <w:t xml:space="preserve">[102] 虽然该特殊技能仅对前排友军生效，但它还有一个提升攻击力的额外效果。虽然这个效果很容易被复制，但在没有其他角色提供增益效果时，它却能起到意想不到的帮助。如果近战角色数量不足，该角色可能会被推到前排并成为该效果的目标，但要注意，它的生存能力很弱。</w:t>
      </w:r>
    </w:p>
    <w:p w14:paraId="4EA1BF97">
      <w:r xmlns:w="http://schemas.openxmlformats.org/wordprocessingml/2006/main">
        <w:t xml:space="preserve">[103] 备选版本 †</w:t>
      </w:r>
    </w:p>
    <w:p w14:paraId="5AD3025B">
      <w:r xmlns:w="http://schemas.openxmlformats.org/wordprocessingml/2006/main">
        <w:t xml:space="preserve">[104] 魔法少女莉玛</w:t>
      </w:r>
    </w:p>
    <w:p w14:paraId="7AD9BF57">
      <w:r xmlns:w="http://schemas.openxmlformats.org/wordprocessingml/2006/main">
        <w:t xml:space="preserve">[105] 琐事 †</w:t>
      </w:r>
    </w:p>
    <w:p w14:paraId="524A1529">
      <w:r xmlns:w="http://schemas.openxmlformats.org/wordprocessingml/2006/main">
        <w:t xml:space="preserve">[106] 除了能给山川田野带来祝福、消除污秽之外，它还拥有像海努韦勒神话中描述的那样，将粪便变成珠宝和食物的能力。山之萨奇真的有这种能力吗？</w:t>
      </w:r>
    </w:p>
    <w:p w14:paraId="53EBF243">
      <w:r xmlns:w="http://schemas.openxmlformats.org/wordprocessingml/2006/main">
        <w:t xml:space="preserve">[107] 她天生具有真正的猎人的气质，尊重丛林法则和自然法则，她擅长在战斗中冲锋陷阵，她的巫术能力属于德鲁伊类型，在私生活中她是一位技艺精湛的厨师……她有很多不同的特质。</w:t>
      </w:r>
    </w:p>
    <w:p w14:paraId="3A2CAE8F">
      <w:r xmlns:w="http://schemas.openxmlformats.org/wordprocessingml/2006/main">
        <w:t xml:space="preserve">[108] 官方推特账号简介 †</w:t>
      </w:r>
    </w:p>
    <w:p w14:paraId="20655172">
      <w:r xmlns:w="http://schemas.openxmlformats.org/wordprocessingml/2006/main">
        <w:t xml:space="preserve">[109] 人物介绍</w:t>
      </w:r>
    </w:p>
    <w:p w14:paraId="09D90FB1">
      <w:r xmlns:w="http://schemas.openxmlformats.org/wordprocessingml/2006/main">
        <w:t xml:space="preserve">[110] 评论表 †</w:t>
      </w:r>
    </w:p>
    <w:p w14:paraId="36EC2948">
      <w:r xmlns:w="http://schemas.openxmlformats.org/wordprocessingml/2006/main">
        <w:t xml:space="preserve">[111] 点击打开历史日志列表</w:t>
      </w:r>
    </w:p>
    <w:p w14:paraId="72843D51">
      <w:r xmlns:w="http://schemas.openxmlformats.org/wordprocessingml/2006/main">
        <w:t xml:space="preserve">[112] 末尾的数字越小，日志越旧。</w:t>
      </w:r>
    </w:p>
    <w:p w14:paraId="32467D1B">
      <w:r xmlns:w="http://schemas.openxmlformats.org/wordprocessingml/2006/main">
        <w:t xml:space="preserve">[113]“评论/女巫丽玛/”没有子页面。</w:t>
      </w:r>
    </w:p>
    <w:p w14:paraId="6CDA76CD">
      <w:r xmlns:w="http://schemas.openxmlformats.org/wordprocessingml/2006/main">
        <w:t xml:space="preserve">[114] 有趣的是，即使在看似不可能传播的遥远地区，它也存在。你可能会说，世界各地的人类想法都差不多，但是……哎呀，还是回到正题吧。Lima-chan prpr -- [vjBzRUxZb22] 2022-12-01 (周四) 16:09:23</w:t>
      </w:r>
    </w:p>
    <w:p w14:paraId="0122D948">
      <w:r xmlns:w="http://schemas.openxmlformats.org/wordprocessingml/2006/main">
        <w:t xml:space="preserve">[115] 粪便和尸体滋养万物，而万物又成为其他生物的食物，这种自然循环在整个地球上普遍存在。或许这种强烈的普遍性源于它是一种基于现实的神秘信仰，而非试图创造类似另一个世界或来世之类的独特概念。——[MXOptBvaK7A] 2022-12-02 (周五) 20:27:46</w:t>
      </w:r>
    </w:p>
    <w:p w14:paraId="44670A25">
      <w:r xmlns:w="http://schemas.openxmlformats.org/wordprocessingml/2006/main">
        <w:t xml:space="preserve">[116] 回想起来，像走错通往冥界的道路，或者只娶了美丽公主却因此寿命缩短的男人的故事，都非常有趣，因为世界各地都有类似的故事。——[UjVozAN/r4Q] 2022-12-02 (周五) 22:52:03</w:t>
      </w:r>
    </w:p>
    <w:p w14:paraId="51D511C2">
      <w:r xmlns:w="http://schemas.openxmlformats.org/wordprocessingml/2006/main">
        <w:t xml:space="preserve">[117] 不管你怎么说，我们毕竟都是人，所以如果我们身处相似的环境，我们很可能会有相似的想法。——[eWaF/.ywILk] 2022-12-03 (周六) 14:07:27</w:t>
      </w:r>
    </w:p>
    <w:p w14:paraId="37E0861A">
      <w:r xmlns:w="http://schemas.openxmlformats.org/wordprocessingml/2006/main">
        <w:t xml:space="preserve">[118] 弗洛伊德曾试图用心理学来解释它，还有各种理论认为它是由从非洲散居而来的原始人类所拥有的。——[07kOpbvnv0w] 2022-12-05 (周一) 04:01:10</w:t>
      </w:r>
    </w:p>
    <w:p w14:paraId="1A03CE1E">
      <w:r xmlns:w="http://schemas.openxmlformats.org/wordprocessingml/2006/main">
        <w:t xml:space="preserve">[119] 那很好。我还担心如果跟我在一起的是个混蛋，我会做出什么事来。——[RWN2lFbr5/I] 2022-12-01 (周四) 13:03:08</w:t>
      </w:r>
    </w:p>
    <w:p w14:paraId="51C7A6FC">
      <w:r xmlns:w="http://schemas.openxmlformats.org/wordprocessingml/2006/main">
        <w:t xml:space="preserve">[120] 至少没有大的地震，所以不用担心 -- [LBlIJ3oun3s] 2022-12-01 (周四) 23:08:19</w:t>
      </w:r>
    </w:p>
    <w:p w14:paraId="1ABC64D1">
      <w:r xmlns:w="http://schemas.openxmlformats.org/wordprocessingml/2006/main">
        <w:t xml:space="preserve">[121] 我虽然讨厌粪便，但本来以为自己可以毫无抵触地接受并吃掉莉玛酱做的红薯，但仔细想想，这不就是我们小学时讨论过的咖喱味便便吗…… -- [Ih7ECnMD/Ro] 2022-12-02 (周五) 16:37:41</w:t>
      </w:r>
    </w:p>
    <w:p w14:paraId="421A20C4">
      <w:r xmlns:w="http://schemas.openxmlformats.org/wordprocessingml/2006/main">
        <w:t xml:space="preserve">[122] 从标题来看，我完全以为会引用“我小时候会制作珠宝”这句歌词，然后会冒出拉长石，但我错了。——[R3mcW37SX32] 2022-12-15 (周四) 14:36:03</w:t>
      </w:r>
    </w:p>
    <w:p w14:paraId="324CA094">
      <w:r xmlns:w="http://schemas.openxmlformats.org/wordprocessingml/2006/main">
        <w:t xml:space="preserve">[123] 如果它是一颗宝石就好了（远眺）——[39y9HaMdnGQ] 2022-12-26 (周一) 02:20:14</w:t>
      </w:r>
    </w:p>
    <w:p w14:paraId="4332FC26">
      <w:r xmlns:w="http://schemas.openxmlformats.org/wordprocessingml/2006/main">
        <w:t xml:space="preserve">[124] 既然丽玛酱是位妈妈，那他跟她做那些不好的事岂不是就成了萝莉控？（洞察）——[zosudpQIWqI] 2022-12-02 (周五) 08:40:24</w:t>
      </w:r>
    </w:p>
    <w:p w14:paraId="25475BE8">
      <w:r xmlns:w="http://schemas.openxmlformats.org/wordprocessingml/2006/main">
        <w:t xml:space="preserve">[125] 这和昴战败时遇到的哥布林的情况一样，如果她真是个生育魔女，我希望她种下的种子能够发芽——[xV5r15G0J5A] 2022-12-03 (周六) 01:18:35</w:t>
      </w:r>
    </w:p>
    <w:p w14:paraId="0BD3D1E4">
      <w:r xmlns:w="http://schemas.openxmlformats.org/wordprocessingml/2006/main">
        <w:t xml:space="preserve">[126] 我很惊讶她居然还能保持这么漂亮。妮可似乎终究还是知道自己的位置……或者她真的知道吗？——[Ih7ECnMD/Ro] 2023-06-02 (周五) 20:14:44</w:t>
      </w:r>
    </w:p>
    <w:p w14:paraId="2E24434C">
      <w:r xmlns:w="http://schemas.openxmlformats.org/wordprocessingml/2006/main">
        <w:t xml:space="preserve">[127] ←使用棋盘前请务必阅读规则。</w:t>
      </w:r>
    </w:p>
    <w:p w14:paraId="0A87A25C">
      <w:r xmlns:w="http://schemas.openxmlformats.org/wordprocessingml/2006/main">
        <w:t xml:space="preserve">[128] 关于规则 †</w:t>
      </w:r>
    </w:p>
    <w:p w14:paraId="16E0BEFC">
      <w:r xmlns:w="http://schemas.openxmlformats.org/wordprocessingml/2006/main">
        <w:t xml:space="preserve">[129] 请不要抱怨或批评页面编辑者。如果您对其他人的编辑有意见，请通过“提供替代方案”或“自行编辑”的方式进行建设性沟通。</w:t>
      </w:r>
    </w:p>
    <w:p w14:paraId="61FF9AE2">
      <w:r xmlns:w="http://schemas.openxmlformats.org/wordprocessingml/2006/main">
        <w:t xml:space="preserve">[130] 不要发布个人网站或其他禁止未经授权链接的网站的网址。</w:t>
      </w:r>
    </w:p>
    <w:p w14:paraId="04D78B06">
      <w:r xmlns:w="http://schemas.openxmlformats.org/wordprocessingml/2006/main">
        <w:t xml:space="preserve">[131] 关于违反规则的帖子 †</w:t>
      </w:r>
    </w:p>
    <w:p w14:paraId="3094E79D">
      <w:r xmlns:w="http://schemas.openxmlformats.org/wordprocessingml/2006/main">
        <w:t xml:space="preserve">[132] 禁止发布以下类型的帖子，因为它们容易造成干扰。</w:t>
      </w:r>
    </w:p>
    <w:p w14:paraId="21BC587F">
      <w:r xmlns:w="http://schemas.openxmlformats.org/wordprocessingml/2006/main">
        <w:t xml:space="preserve">[133]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B3C2466">
      <w:r xmlns:w="http://schemas.openxmlformats.org/wordprocessingml/2006/main">
        <w:t xml:space="preserve">[134] 其他包括使用此维基的人、官方管理员、艺术家、配音演员、现实生活中的个人以及 Twitter 用户等团体。</w:t>
      </w:r>
    </w:p>
    <w:p w14:paraId="149ECD12">
      <w:r xmlns:w="http://schemas.openxmlformats.org/wordprocessingml/2006/main">
        <w:t xml:space="preserve">[135] 关于向管理层提交的帖子，我们容忍可以解释为用户反馈的评论，例如“我希望他们改进这一点”、“我希望他们尽快修复错误”和“维护时间太长了”，但我们不容忍使用辱骂性语言贬低管理层。</w:t>
      </w:r>
    </w:p>
    <w:p w14:paraId="5E37F11C">
      <w:r xmlns:w="http://schemas.openxmlformats.org/wordprocessingml/2006/main">
        <w:t xml:space="preserve">[136] 将讨论和意见交流视为“诽谤或对抗他人”是错误的。然而，在讨论或意见交流中使用辱骂性语言、贬低他人、挑衅他人或在缺乏明确证据的情况下发表言论，都是违法行为。说话时务必注意自己的言辞。</w:t>
      </w:r>
    </w:p>
    <w:p w14:paraId="21C1F9C6">
      <w:r xmlns:w="http://schemas.openxmlformats.org/wordprocessingml/2006/main">
        <w:t xml:space="preserve">[137] 攻击性评论包括使用“做这个”或“做那个”等强硬命令、“使用粗俗语言”、“采取居高临下的态度”或“挑衅”。</w:t>
      </w:r>
    </w:p>
    <w:p w14:paraId="58024FDB">
      <w:r xmlns:w="http://schemas.openxmlformats.org/wordprocessingml/2006/main">
        <w:t xml:space="preserve">[138] 禁止发布冒犯现有玩家的帖子，例如“还有人玩这个游戏吗？”或“这游戏已经凉了”。这并不意味着您完全不能发表任何负面言论，而是指那些超出单纯负面评价范围，构成诽谤或诋毁的帖子将被禁止发布。</w:t>
      </w:r>
    </w:p>
    <w:p w14:paraId="0B2D67EB">
      <w:r xmlns:w="http://schemas.openxmlformats.org/wordprocessingml/2006/main">
        <w:t xml:space="preserve">[139] 公开羞辱他人，包括泄露他人的游戏内名称或UID</w:t>
      </w:r>
    </w:p>
    <w:p w14:paraId="5ED927AB">
      <w:r xmlns:w="http://schemas.openxmlformats.org/wordprocessingml/2006/main">
        <w:t xml:space="preserve">[140] 但是，分享有助于游戏攻略的信息和视频是允许的。</w:t>
      </w:r>
    </w:p>
    <w:p w14:paraId="2FC91FA8">
      <w:r xmlns:w="http://schemas.openxmlformats.org/wordprocessingml/2006/main">
        <w:t xml:space="preserve">[141] 参考其他应用程序</w:t>
      </w:r>
    </w:p>
    <w:p w14:paraId="6DE41D26">
      <w:r xmlns:w="http://schemas.openxmlformats.org/wordprocessingml/2006/main">
        <w:t xml:space="preserve">[142] 在多个论坛上多次发帖</w:t>
      </w:r>
    </w:p>
    <w:p w14:paraId="3EAB9B43">
      <w:r xmlns:w="http://schemas.openxmlformats.org/wordprocessingml/2006/main">
        <w:t xml:space="preserve">[143] 由一串无意义字符组成的文字</w:t>
      </w:r>
    </w:p>
    <w:p w14:paraId="443C47BA">
      <w:r xmlns:w="http://schemas.openxmlformats.org/wordprocessingml/2006/main">
        <w:t xml:space="preserve">[144] 关于作弊和利用漏洞的帖子</w:t>
      </w:r>
    </w:p>
    <w:p w14:paraId="6D777C52">
      <w:r xmlns:w="http://schemas.openxmlformats.org/wordprocessingml/2006/main">
        <w:t xml:space="preserve">[145] 最好的办法是忽略违反规则的帖子。上钩或反驳只会让事情变得更糟。</w:t>
      </w:r>
    </w:p>
    <w:p w14:paraId="7F7FF7B2">
      <w:r xmlns:w="http://schemas.openxmlformats.org/wordprocessingml/2006/main">
        <w:t xml:space="preserve">[146] *在上述规则中，“诽谤”指的是在没有客观证据的情况下诋毁和贬低他人。将所有批评性文章都归为“诽谤”是不正确的，所以请务必谨慎。</w:t>
      </w:r>
    </w:p>
    <w:p w14:paraId="72907EF4">
      <w:r xmlns:w="http://schemas.openxmlformats.org/wordprocessingml/2006/main">
        <w:t xml:space="preserve">[147] 关于修改和删除发帖日志 †</w:t>
      </w:r>
    </w:p>
    <w:p w14:paraId="1822F714">
      <w:r xmlns:w="http://schemas.openxmlformats.org/wordprocessingml/2006/main">
        <w:t xml:space="preserve">[148] 但是，允许更正印刷错误、遗漏和字体颜色。（他人出于善意所做的更正也允许。）</w:t>
      </w:r>
    </w:p>
    <w:p w14:paraId="52C993A1">
      <w:r xmlns:w="http://schemas.openxmlformats.org/wordprocessingml/2006/main">
        <w:t xml:space="preserve">[149] 作为例外情况，您可以删除自己的帖子，但事后必须向管理员报告。此外，删除时，请将整个评论替换为以下文本，而不是完全删除：&amp;color(#ff0000){''发帖人已删除''};</w:t>
      </w:r>
    </w:p>
    <w:p w14:paraId="1712E3DB">
      <w:r xmlns:w="http://schemas.openxmlformats.org/wordprocessingml/2006/main">
        <w:t xml:space="preserve">[150] 关于评论违反规则的帖子 †</w:t>
      </w:r>
    </w:p>
    <w:p w14:paraId="114E1441">
      <w:r xmlns:w="http://schemas.openxmlformats.org/wordprocessingml/2006/main">
        <w:t xml:space="preserve">[151] 您可以自行注释掉上述任何违反规则的评论，无需管理员许可。但是，注释掉评论后，请务必在“违规举报公告板”上进行举报。举报时请使用“违规举报公告板”上的模板。</w:t>
      </w:r>
    </w:p>
    <w:p w14:paraId="71165D50">
      <w:r xmlns:w="http://schemas.openxmlformats.org/wordprocessingml/2006/main">
        <w:t xml:space="preserve">[152] 未经 CO 举报公告板举报而被删除的帖子将被恢复，而删除帖子的人将受到处罚。</w:t>
      </w:r>
    </w:p>
    <w:p w14:paraId="1DAAAA4D">
      <w:r xmlns:w="http://schemas.openxmlformats.org/wordprocessingml/2006/main">
        <w:t xml:space="preserve">[153] 如果您反复向 CO 举报公告板举报不违反规则的帖子，我们将认为您是自私的，并将对您实施发帖和编辑限制。</w:t>
      </w:r>
    </w:p>
    <w:p w14:paraId="39573E38">
      <w:r xmlns:w="http://schemas.openxmlformats.org/wordprocessingml/2006/main">
        <w:t xml:space="preserve">[154] 管理员可酌情恢复 CO 报告公告板上不违反规则的报告。</w:t>
      </w:r>
    </w:p>
    <w:p w14:paraId="293E3A3D">
      <w:r xmlns:w="http://schemas.openxmlformats.org/wordprocessingml/2006/main">
        <w:t xml:space="preserve">[155] 我们再次要求您不要评论那些并未违反规则的评论。（例如，诸如“虽然不违反规则，但显然是在钓鱼”、“恶作剧”或“评论整个帖子”之类的主观判断。）</w:t>
      </w:r>
    </w:p>
    <w:p w14:paraId="551A3659">
      <w:r xmlns:w="http://schemas.openxmlformats.org/wordprocessingml/2006/main">
        <w:t xml:space="preserve">[156] 关于不违反规则但“冒犯性”的帖子 †</w:t>
      </w:r>
    </w:p>
    <w:p w14:paraId="543E45BD">
      <w:r xmlns:w="http://schemas.openxmlformats.org/wordprocessingml/2006/main">
        <w:t xml:space="preserve">[157] 即使帖子内容具有冒犯性，除非违反版规，否则不会被删除。由于每个人对冒犯性的接受程度不同，请使用 NGID 功能隐藏评论，而不是争论或恶意挑衅。</w:t>
      </w:r>
    </w:p>
    <w:p w14:paraId="66D7F4B8">
      <w:r xmlns:w="http://schemas.openxmlformats.org/wordprocessingml/2006/main">
        <w:t xml:space="preserve">[158] 挑衅难道不是一种违规行为吗？†</w:t>
      </w:r>
    </w:p>
    <w:p w14:paraId="3DCC7BF4">
      <w:r xmlns:w="http://schemas.openxmlformats.org/wordprocessingml/2006/main">
        <w:t xml:space="preserve">[159] 每个人对煽动性言论的评判标准都不尽相同，因此我们不认为这是违规行为。如果您认为某条评论具有煽动性，请使用 NGID 功能将其隐藏。</w:t>
      </w:r>
    </w:p>
    <w:p w14:paraId="3EB2F09B">
      <w:r xmlns:w="http://schemas.openxmlformats.org/wordprocessingml/2006/main">
        <w:t xml:space="preserve">[160] 抱怨难道不算违法吗？†</w:t>
      </w:r>
    </w:p>
    <w:p w14:paraId="742BB52E">
      <w:r xmlns:w="http://schemas.openxmlformats.org/wordprocessingml/2006/main">
        <w:t xml:space="preserve">[161] 一般而言，抱怨本身并不构成违规。但是，针对本作品的负面宣传、诽谤、辱骂性语言以及超出抱怨范围的对抗性言论均构成违规。如果您认为抱怨内容冒犯了您，请使用 NGID 功能隐藏相关评论。</w:t>
      </w:r>
    </w:p>
    <w:p w14:paraId="16F12316">
      <w:r xmlns:w="http://schemas.openxmlformats.org/wordprocessingml/2006/main">
        <w:t xml:space="preserve">[162] 如果您不确定某个帖子是否违反规则，该怎么办？ †</w:t>
      </w:r>
    </w:p>
    <w:p w14:paraId="7DDF74F6">
      <w:r xmlns:w="http://schemas.openxmlformats.org/wordprocessingml/2006/main">
        <w:t xml:space="preserve">[163] 有些帖子内容含糊不清，难以判断是否违规。评论删除这类含糊不清的帖子可能会导致问题，所以请不要评论删除，而是使用 NGID 功能将评论隐藏起来。</w:t>
      </w:r>
    </w:p>
    <w:p w14:paraId="0D9A95C6">
      <w:r xmlns:w="http://schemas.openxmlformats.org/wordprocessingml/2006/main">
        <w:t xml:space="preserve">[164] 对屡犯者的处罚 †</w:t>
      </w:r>
    </w:p>
    <w:p w14:paraId="3D01D366">
      <w:r xmlns:w="http://schemas.openxmlformats.org/wordprocessingml/2006/main">
        <w:t xml:space="preserve">[165] 屡次违反规则或发布特别恶意的帖子，管理员可酌情予以处罚，例如“禁止访问”或“限制发帖”。</w:t>
      </w:r>
    </w:p>
    <w:p w14:paraId="1FE81273">
      <w:r xmlns:w="http://schemas.openxmlformats.org/wordprocessingml/2006/main">
        <w:t xml:space="preserve">[166] 如果您对进一步改进有任何建议，请通过 Wiki 管理公告板与我们联系。</w:t>
      </w:r>
    </w:p>
    <w:p w14:paraId="54770623"/>
    <w:p w14:paraId="4ECEEA1A">
      <w:r xmlns:w="http://schemas.openxmlformats.org/wordprocessingml/2006/main">
        <w:rPr>
          <w:b/>
        </w:rPr>
        <w:t xml:space="preserve">A364</w:t>
      </w:r>
    </w:p>
    <w:p w14:paraId="178E8E59">
      <w:r xmlns:w="http://schemas.openxmlformats.org/wordprocessingml/2006/main">
        <w:t xml:space="preserve">[0] 索引：所有角色 | SSR 角色 | SR 角色 | R 角色</w:t>
      </w:r>
    </w:p>
    <w:p w14:paraId="7820434A">
      <w:r xmlns:w="http://schemas.openxmlformats.org/wordprocessingml/2006/main">
        <w:t xml:space="preserve">[1] 基本信息</w:t>
      </w:r>
    </w:p>
    <w:p w14:paraId="634F8052">
      <w:r xmlns:w="http://schemas.openxmlformats.org/wordprocessingml/2006/main">
        <w:t xml:space="preserve">[2] 语音</w:t>
      </w:r>
    </w:p>
    <w:p w14:paraId="61070130">
      <w:r xmlns:w="http://schemas.openxmlformats.org/wordprocessingml/2006/main">
        <w:t xml:space="preserve">[3] 其他版本及相关角色</w:t>
      </w:r>
    </w:p>
    <w:p w14:paraId="17E1935B">
      <w:r xmlns:w="http://schemas.openxmlformats.org/wordprocessingml/2006/main">
        <w:t xml:space="preserve">[4] 琐事</w:t>
      </w:r>
    </w:p>
    <w:p w14:paraId="7EB36F3B">
      <w:r xmlns:w="http://schemas.openxmlformats.org/wordprocessingml/2006/main">
        <w:t xml:space="preserve">[5] 官方推特账号介绍</w:t>
      </w:r>
    </w:p>
    <w:p w14:paraId="49924E95">
      <w:r xmlns:w="http://schemas.openxmlformats.org/wordprocessingml/2006/main">
        <w:t xml:space="preserve">[6] 评论表单</w:t>
      </w:r>
    </w:p>
    <w:p w14:paraId="77F319AE">
      <w:r xmlns:w="http://schemas.openxmlformats.org/wordprocessingml/2006/main">
        <w:t xml:space="preserve">[7] 基本信息 †</w:t>
      </w:r>
    </w:p>
    <w:p w14:paraId="0EB625AF">
      <w:r xmlns:w="http://schemas.openxmlformats.org/wordprocessingml/2006/main">
        <w:t xml:space="preserve">[8] 变换图像</w:t>
      </w:r>
    </w:p>
    <w:p w14:paraId="33A37C39">
      <w:r xmlns:w="http://schemas.openxmlformats.org/wordprocessingml/2006/main">
        <w:t xml:space="preserve">[9] 简介</w:t>
      </w:r>
    </w:p>
    <w:p w14:paraId="659B8EAF">
      <w:r xmlns:w="http://schemas.openxmlformats.org/wordprocessingml/2006/main">
        <w:t xml:space="preserve">[10] 姓名</w:t>
      </w:r>
    </w:p>
    <w:p w14:paraId="3B374542">
      <w:r xmlns:w="http://schemas.openxmlformats.org/wordprocessingml/2006/main">
        <w:t xml:space="preserve">[11] 女巫乌鸦</w:t>
      </w:r>
    </w:p>
    <w:p w14:paraId="3195AACB">
      <w:r xmlns:w="http://schemas.openxmlformats.org/wordprocessingml/2006/main">
        <w:t xml:space="preserve">[12] 真实姓名</w:t>
      </w:r>
    </w:p>
    <w:p w14:paraId="3DCD662B">
      <w:r xmlns:w="http://schemas.openxmlformats.org/wordprocessingml/2006/main">
        <w:t xml:space="preserve">[13] 雷文·阿尔伯斯</w:t>
      </w:r>
    </w:p>
    <w:p w14:paraId="22347B15">
      <w:r xmlns:w="http://schemas.openxmlformats.org/wordprocessingml/2006/main">
        <w:t xml:space="preserve">[14] 稀有度</w:t>
      </w:r>
    </w:p>
    <w:p w14:paraId="29B11EC5">
      <w:r xmlns:w="http://schemas.openxmlformats.org/wordprocessingml/2006/main">
        <w:t xml:space="preserve">[15] 普通攻击</w:t>
      </w:r>
    </w:p>
    <w:p w14:paraId="0D796047">
      <w:r xmlns:w="http://schemas.openxmlformats.org/wordprocessingml/2006/main">
        <w:t xml:space="preserve">[16] 近战攻击（魔法）</w:t>
      </w:r>
    </w:p>
    <w:p w14:paraId="4E1642B6">
      <w:r xmlns:w="http://schemas.openxmlformats.org/wordprocessingml/2006/main">
        <w:t xml:space="preserve">[17] 附属派系</w:t>
      </w:r>
    </w:p>
    <w:p w14:paraId="633923B2">
      <w:r xmlns:w="http://schemas.openxmlformats.org/wordprocessingml/2006/main">
        <w:t xml:space="preserve">[18] 女巫</w:t>
      </w:r>
    </w:p>
    <w:p w14:paraId="59B13B9A">
      <w:r xmlns:w="http://schemas.openxmlformats.org/wordprocessingml/2006/main">
        <w:t xml:space="preserve">[19] 冰室由里</w:t>
      </w:r>
    </w:p>
    <w:p w14:paraId="7D8E29F2">
      <w:r xmlns:w="http://schemas.openxmlformats.org/wordprocessingml/2006/main">
        <w:t xml:space="preserve">[20] 插图</w:t>
      </w:r>
    </w:p>
    <w:p w14:paraId="0CC145B1">
      <w:r xmlns:w="http://schemas.openxmlformats.org/wordprocessingml/2006/main">
        <w:t xml:space="preserve">[21] 户外稻</w:t>
      </w:r>
    </w:p>
    <w:p w14:paraId="1C1D2A0C">
      <w:r xmlns:w="http://schemas.openxmlformats.org/wordprocessingml/2006/main">
        <w:t xml:space="preserve">[22] SD字符</w:t>
      </w:r>
    </w:p>
    <w:p w14:paraId="3422BE8F">
      <w:r xmlns:w="http://schemas.openxmlformats.org/wordprocessingml/2006/main">
        <w:t xml:space="preserve">[23] 风味文字</w:t>
      </w:r>
    </w:p>
    <w:p w14:paraId="6F7E14EE">
      <w:r xmlns:w="http://schemas.openxmlformats.org/wordprocessingml/2006/main">
        <w:t xml:space="preserve">[24] “人都会犯错，但我相信人可以通过努力来弥补和改正。”她是世代侍奉齐格弗里德家族的显赫家族的继承人。她为人严肃认真，重视忠诚，一心辅佐尼尔。她天赋平平，也容易遭遇不幸，但她通过比任何人都更加刻苦的训练弥补了这些不足。似乎她无法变身是因为魔力不足……？</w:t>
      </w:r>
    </w:p>
    <w:p w14:paraId="5EF0C728">
      <w:r xmlns:w="http://schemas.openxmlformats.org/wordprocessingml/2006/main">
        <w:t xml:space="preserve">[25] 如何获得</w:t>
      </w:r>
    </w:p>
    <w:p w14:paraId="59F65F57">
      <w:r xmlns:w="http://schemas.openxmlformats.org/wordprocessingml/2006/main">
        <w:t xml:space="preserve">[26] 活动“漆黑新娘与神秘寄生礼服”奖励角色。可在角色兑换商店使用100个“兴奋种子”兑换。</w:t>
      </w:r>
    </w:p>
    <w:p w14:paraId="7E53F153">
      <w:r xmlns:w="http://schemas.openxmlformats.org/wordprocessingml/2006/main">
        <w:t xml:space="preserve">[27] 基础属性（1星）* 每增加1星+50%，5星时为1星值的3倍</w:t>
      </w:r>
    </w:p>
    <w:p w14:paraId="0C7079E5">
      <w:r xmlns:w="http://schemas.openxmlformats.org/wordprocessingml/2006/main">
        <w:t xml:space="preserve">[28] 级</w:t>
      </w:r>
    </w:p>
    <w:p w14:paraId="3BFBFD35">
      <w:r xmlns:w="http://schemas.openxmlformats.org/wordprocessingml/2006/main">
        <w:t xml:space="preserve">[29] 耐力</w:t>
      </w:r>
    </w:p>
    <w:p w14:paraId="57099656">
      <w:r xmlns:w="http://schemas.openxmlformats.org/wordprocessingml/2006/main">
        <w:t xml:space="preserve">[30] 攻击力</w:t>
      </w:r>
    </w:p>
    <w:p w14:paraId="28753D96">
      <w:r xmlns:w="http://schemas.openxmlformats.org/wordprocessingml/2006/main">
        <w:t xml:space="preserve">[31] 防御能力</w:t>
      </w:r>
    </w:p>
    <w:p w14:paraId="1DDD5D92">
      <w:r xmlns:w="http://schemas.openxmlformats.org/wordprocessingml/2006/main">
        <w:t xml:space="preserve">[32] 魔力</w:t>
      </w:r>
    </w:p>
    <w:p w14:paraId="09AF5B38">
      <w:r xmlns:w="http://schemas.openxmlformats.org/wordprocessingml/2006/main">
        <w:t xml:space="preserve">[33] 魔法抗性</w:t>
      </w:r>
    </w:p>
    <w:p w14:paraId="151CFFA5">
      <w:r xmlns:w="http://schemas.openxmlformats.org/wordprocessingml/2006/main">
        <w:t xml:space="preserve">[34] 详细状态</w:t>
      </w:r>
    </w:p>
    <w:p w14:paraId="0B5EDF74">
      <w:r xmlns:w="http://schemas.openxmlformats.org/wordprocessingml/2006/main">
        <w:t xml:space="preserve">[35] 准确性</w:t>
      </w:r>
    </w:p>
    <w:p w14:paraId="7B410C3F">
      <w:r xmlns:w="http://schemas.openxmlformats.org/wordprocessingml/2006/main">
        <w:t xml:space="preserve">[36] 回避能力</w:t>
      </w:r>
    </w:p>
    <w:p w14:paraId="536C8C7F">
      <w:r xmlns:w="http://schemas.openxmlformats.org/wordprocessingml/2006/main">
        <w:t xml:space="preserve">[37] 连续命中率</w:t>
      </w:r>
    </w:p>
    <w:p w14:paraId="3ACD879A">
      <w:r xmlns:w="http://schemas.openxmlformats.org/wordprocessingml/2006/main">
        <w:t xml:space="preserve">[38] 反击率</w:t>
      </w:r>
    </w:p>
    <w:p w14:paraId="414C7D61">
      <w:r xmlns:w="http://schemas.openxmlformats.org/wordprocessingml/2006/main">
        <w:t xml:space="preserve">[39] 眩晕激活率</w:t>
      </w:r>
    </w:p>
    <w:p w14:paraId="1DD99605">
      <w:r xmlns:w="http://schemas.openxmlformats.org/wordprocessingml/2006/main">
        <w:t xml:space="preserve">[40] 眩晕抗性</w:t>
      </w:r>
    </w:p>
    <w:p w14:paraId="1DE04211">
      <w:r xmlns:w="http://schemas.openxmlformats.org/wordprocessingml/2006/main">
        <w:t xml:space="preserve">[41] 移动速度</w:t>
      </w:r>
    </w:p>
    <w:p w14:paraId="26A3B522">
      <w:r xmlns:w="http://schemas.openxmlformats.org/wordprocessingml/2006/main">
        <w:t xml:space="preserve">[42] 部署速度</w:t>
      </w:r>
    </w:p>
    <w:p w14:paraId="09677768">
      <w:r xmlns:w="http://schemas.openxmlformats.org/wordprocessingml/2006/main">
        <w:t xml:space="preserve">[43] 行动速度</w:t>
      </w:r>
    </w:p>
    <w:p w14:paraId="29CB6731">
      <w:r xmlns:w="http://schemas.openxmlformats.org/wordprocessingml/2006/main">
        <w:t xml:space="preserve">[44] 特别收费金额</w:t>
      </w:r>
    </w:p>
    <w:p w14:paraId="75D7DCCD">
      <w:r xmlns:w="http://schemas.openxmlformats.org/wordprocessingml/2006/main">
        <w:t xml:space="preserve">[45] 特殊招式</w:t>
      </w:r>
    </w:p>
    <w:p w14:paraId="00C3A445">
      <w:r xmlns:w="http://schemas.openxmlformats.org/wordprocessingml/2006/main">
        <w:t xml:space="preserve">[46] 姓名</w:t>
      </w:r>
    </w:p>
    <w:p w14:paraId="60DF96E9">
      <w:r xmlns:w="http://schemas.openxmlformats.org/wordprocessingml/2006/main">
        <w:t xml:space="preserve">[47] 效应</w:t>
      </w:r>
    </w:p>
    <w:p w14:paraId="6FEAE3A3">
      <w:r xmlns:w="http://schemas.openxmlformats.org/wordprocessingml/2006/main">
        <w:t xml:space="preserve">[48] Darkblaze 接待</w:t>
      </w:r>
    </w:p>
    <w:p w14:paraId="26019F44">
      <w:r xmlns:w="http://schemas.openxmlformats.org/wordprocessingml/2006/main">
        <w:t xml:space="preserve">[49] 治愈除自身以外的所有友方单位所受到的所有伤害，恢复目标最大耐力的 30%，并移除状态异常。</w:t>
      </w:r>
    </w:p>
    <w:p w14:paraId="3A9EC2A3">
      <w:r xmlns:w="http://schemas.openxmlformats.org/wordprocessingml/2006/main">
        <w:t xml:space="preserve">[50] Darkblaze Reception+</w:t>
      </w:r>
    </w:p>
    <w:p w14:paraId="6D805B57">
      <w:r xmlns:w="http://schemas.openxmlformats.org/wordprocessingml/2006/main">
        <w:t xml:space="preserve">[51] 治疗除自身以外的所有友方单位，恢复目标最大耐力的 60%，并移除异常状态。</w:t>
      </w:r>
    </w:p>
    <w:p w14:paraId="415285B0">
      <w:r xmlns:w="http://schemas.openxmlformats.org/wordprocessingml/2006/main">
        <w:t xml:space="preserve">[52] 独特效果</w:t>
      </w:r>
    </w:p>
    <w:p w14:paraId="6B7C54F5">
      <w:r xmlns:w="http://schemas.openxmlformats.org/wordprocessingml/2006/main">
        <w:t xml:space="preserve">[53] 姓名</w:t>
      </w:r>
    </w:p>
    <w:p w14:paraId="65F741DE">
      <w:r xmlns:w="http://schemas.openxmlformats.org/wordprocessingml/2006/main">
        <w:t xml:space="preserve">[54] 效应</w:t>
      </w:r>
    </w:p>
    <w:p w14:paraId="7027C25D">
      <w:r xmlns:w="http://schemas.openxmlformats.org/wordprocessingml/2006/main">
        <w:t xml:space="preserve">[55] 无名英雄</w:t>
      </w:r>
    </w:p>
    <w:p w14:paraId="3AC14F8A">
      <w:r xmlns:w="http://schemas.openxmlformats.org/wordprocessingml/2006/main">
        <w:t xml:space="preserve">[56] 部署完成后，你的前排单位速度提高 20%，持续 30 秒。</w:t>
      </w:r>
    </w:p>
    <w:p w14:paraId="37885787">
      <w:r xmlns:w="http://schemas.openxmlformats.org/wordprocessingml/2006/main">
        <w:t xml:space="preserve">[57] 无名英雄 +</w:t>
      </w:r>
    </w:p>
    <w:p w14:paraId="7EC2FF2E">
      <w:r xmlns:w="http://schemas.openxmlformats.org/wordprocessingml/2006/main">
        <w:t xml:space="preserve">[58] 部署完成后，你的前排单位速度提高 30%，持续 30 秒。</w:t>
      </w:r>
    </w:p>
    <w:p w14:paraId="059154A1">
      <w:r xmlns:w="http://schemas.openxmlformats.org/wordprocessingml/2006/main">
        <w:t xml:space="preserve">[59] 休闲服装照片</w:t>
      </w:r>
    </w:p>
    <w:p w14:paraId="5542190F">
      <w:r xmlns:w="http://schemas.openxmlformats.org/wordprocessingml/2006/main">
        <w:t xml:space="preserve">[60] 增强图像</w:t>
      </w:r>
    </w:p>
    <w:p w14:paraId="761BD605">
      <w:r xmlns:w="http://schemas.openxmlformats.org/wordprocessingml/2006/main">
        <w:t xml:space="preserve">[61] 语音 †</w:t>
      </w:r>
    </w:p>
    <w:p w14:paraId="67B9689B">
      <w:r xmlns:w="http://schemas.openxmlformats.org/wordprocessingml/2006/main">
        <w:t xml:space="preserve">[62] 点击打开行列表</w:t>
      </w:r>
    </w:p>
    <w:p w14:paraId="7E4F4014">
      <w:r xmlns:w="http://schemas.openxmlformats.org/wordprocessingml/2006/main">
        <w:t xml:space="preserve">[63] 加入</w:t>
      </w:r>
    </w:p>
    <w:p w14:paraId="18E2CD5F">
      <w:r xmlns:w="http://schemas.openxmlformats.org/wordprocessingml/2006/main">
        <w:t xml:space="preserve">[64] 对话 1（转换后）</w:t>
      </w:r>
    </w:p>
    <w:p w14:paraId="75B91801">
      <w:r xmlns:w="http://schemas.openxmlformats.org/wordprocessingml/2006/main">
        <w:t xml:space="preserve">[65] 对话 2（转换后）</w:t>
      </w:r>
    </w:p>
    <w:p w14:paraId="542D2119">
      <w:r xmlns:w="http://schemas.openxmlformats.org/wordprocessingml/2006/main">
        <w:t xml:space="preserve">[66] 对话 3（转换后）</w:t>
      </w:r>
    </w:p>
    <w:p w14:paraId="6386E65C">
      <w:r xmlns:w="http://schemas.openxmlformats.org/wordprocessingml/2006/main">
        <w:t xml:space="preserve">[67] 对话 4（转换后）</w:t>
      </w:r>
    </w:p>
    <w:p w14:paraId="195E1034">
      <w:r xmlns:w="http://schemas.openxmlformats.org/wordprocessingml/2006/main">
        <w:t xml:space="preserve">[68] 空闲 1（转换后）</w:t>
      </w:r>
    </w:p>
    <w:p w14:paraId="14519825">
      <w:r xmlns:w="http://schemas.openxmlformats.org/wordprocessingml/2006/main">
        <w:t xml:space="preserve">[69] 空闲 2（转换后）</w:t>
      </w:r>
    </w:p>
    <w:p w14:paraId="35CC3F98">
      <w:r xmlns:w="http://schemas.openxmlformats.org/wordprocessingml/2006/main">
        <w:t xml:space="preserve">[70] 对话 1（转变前）</w:t>
      </w:r>
    </w:p>
    <w:p w14:paraId="2BF2FD09">
      <w:r xmlns:w="http://schemas.openxmlformats.org/wordprocessingml/2006/main">
        <w:t xml:space="preserve">[71] 对话 2（转变前）</w:t>
      </w:r>
    </w:p>
    <w:p w14:paraId="5D969687">
      <w:r xmlns:w="http://schemas.openxmlformats.org/wordprocessingml/2006/main">
        <w:t xml:space="preserve">[72] 对话 3（转变前）</w:t>
      </w:r>
    </w:p>
    <w:p w14:paraId="33A67185">
      <w:r xmlns:w="http://schemas.openxmlformats.org/wordprocessingml/2006/main">
        <w:t xml:space="preserve">[73] 对话 4（转变前）</w:t>
      </w:r>
    </w:p>
    <w:p w14:paraId="46BB7A95">
      <w:r xmlns:w="http://schemas.openxmlformats.org/wordprocessingml/2006/main">
        <w:t xml:space="preserve">[74] 空闲 1（转换前）</w:t>
      </w:r>
    </w:p>
    <w:p w14:paraId="235E435F">
      <w:r xmlns:w="http://schemas.openxmlformats.org/wordprocessingml/2006/main">
        <w:t xml:space="preserve">[75] 空闲 2（转换前）</w:t>
      </w:r>
    </w:p>
    <w:p w14:paraId="407F37E3">
      <w:r xmlns:w="http://schemas.openxmlformats.org/wordprocessingml/2006/main">
        <w:t xml:space="preserve">[76] 升级 1</w:t>
      </w:r>
    </w:p>
    <w:p w14:paraId="0CC04E3E">
      <w:r xmlns:w="http://schemas.openxmlformats.org/wordprocessingml/2006/main">
        <w:t xml:space="preserve">[77] 升级 2</w:t>
      </w:r>
    </w:p>
    <w:p w14:paraId="7EE4A50E">
      <w:r xmlns:w="http://schemas.openxmlformats.org/wordprocessingml/2006/main">
        <w:t xml:space="preserve">[78] 升级 3</w:t>
      </w:r>
    </w:p>
    <w:p w14:paraId="23B18A0B">
      <w:r xmlns:w="http://schemas.openxmlformats.org/wordprocessingml/2006/main">
        <w:t xml:space="preserve">[79] 捕获</w:t>
      </w:r>
    </w:p>
    <w:p w14:paraId="52FD8DC9">
      <w:r xmlns:w="http://schemas.openxmlformats.org/wordprocessingml/2006/main">
        <w:t xml:space="preserve">[80] 战斗开始 1</w:t>
      </w:r>
    </w:p>
    <w:p w14:paraId="2A2EEF5E">
      <w:r xmlns:w="http://schemas.openxmlformats.org/wordprocessingml/2006/main">
        <w:t xml:space="preserve">[81] 战斗开始 2</w:t>
      </w:r>
    </w:p>
    <w:p w14:paraId="24175293">
      <w:r xmlns:w="http://schemas.openxmlformats.org/wordprocessingml/2006/main">
        <w:t xml:space="preserve">[82] 战斗参与 1</w:t>
      </w:r>
    </w:p>
    <w:p w14:paraId="3D53F59D">
      <w:r xmlns:w="http://schemas.openxmlformats.org/wordprocessingml/2006/main">
        <w:t xml:space="preserve">[83] 战斗参与 2</w:t>
      </w:r>
    </w:p>
    <w:p w14:paraId="43A94AC4">
      <w:r xmlns:w="http://schemas.openxmlformats.org/wordprocessingml/2006/main">
        <w:t xml:space="preserve">[84] 战斗胜利 1</w:t>
      </w:r>
    </w:p>
    <w:p w14:paraId="2649071B">
      <w:r xmlns:w="http://schemas.openxmlformats.org/wordprocessingml/2006/main">
        <w:t xml:space="preserve">[85] 战斗胜利 2</w:t>
      </w:r>
    </w:p>
    <w:p w14:paraId="65FEC0B2">
      <w:r xmlns:w="http://schemas.openxmlformats.org/wordprocessingml/2006/main">
        <w:t xml:space="preserve">[86] 普通攻击 1</w:t>
      </w:r>
    </w:p>
    <w:p w14:paraId="1980E867">
      <w:r xmlns:w="http://schemas.openxmlformats.org/wordprocessingml/2006/main">
        <w:t xml:space="preserve">[87] 普通攻击 2</w:t>
      </w:r>
    </w:p>
    <w:p w14:paraId="44DAB9C7">
      <w:r xmlns:w="http://schemas.openxmlformats.org/wordprocessingml/2006/main">
        <w:t xml:space="preserve">[88] 普通攻击 3</w:t>
      </w:r>
    </w:p>
    <w:p w14:paraId="177B3C9A">
      <w:r xmlns:w="http://schemas.openxmlformats.org/wordprocessingml/2006/main">
        <w:t xml:space="preserve">[89] 独特效果激活 1</w:t>
      </w:r>
    </w:p>
    <w:p w14:paraId="2A0906FD">
      <w:r xmlns:w="http://schemas.openxmlformats.org/wordprocessingml/2006/main">
        <w:t xml:space="preserve">[90] 独特效果激活 2</w:t>
      </w:r>
    </w:p>
    <w:p w14:paraId="255D3232">
      <w:r xmlns:w="http://schemas.openxmlformats.org/wordprocessingml/2006/main">
        <w:t xml:space="preserve">[91] 独特效果激活 3</w:t>
      </w:r>
    </w:p>
    <w:p w14:paraId="78327274">
      <w:r xmlns:w="http://schemas.openxmlformats.org/wordprocessingml/2006/main">
        <w:t xml:space="preserve">[92] 特殊招式 1</w:t>
      </w:r>
    </w:p>
    <w:p w14:paraId="33AF5032">
      <w:r xmlns:w="http://schemas.openxmlformats.org/wordprocessingml/2006/main">
        <w:t xml:space="preserve">[93] 特殊招式 2</w:t>
      </w:r>
    </w:p>
    <w:p w14:paraId="6AC5EDD7">
      <w:r xmlns:w="http://schemas.openxmlformats.org/wordprocessingml/2006/main">
        <w:t xml:space="preserve">[94] 受到的伤害：1</w:t>
      </w:r>
    </w:p>
    <w:p w14:paraId="381CB252">
      <w:r xmlns:w="http://schemas.openxmlformats.org/wordprocessingml/2006/main">
        <w:t xml:space="preserve">[95] 受到的伤害：2</w:t>
      </w:r>
    </w:p>
    <w:p w14:paraId="356529A4">
      <w:r xmlns:w="http://schemas.openxmlformats.org/wordprocessingml/2006/main">
        <w:t xml:space="preserve">[96] 受到的伤害：3</w:t>
      </w:r>
    </w:p>
    <w:p w14:paraId="40ADCD74">
      <w:r xmlns:w="http://schemas.openxmlformats.org/wordprocessingml/2006/main">
        <w:t xml:space="preserve">[97] 撤回</w:t>
      </w:r>
    </w:p>
    <w:p w14:paraId="77D9AB03">
      <w:r xmlns:w="http://schemas.openxmlformats.org/wordprocessingml/2006/main">
        <w:t xml:space="preserve">[98] 项目用途 1</w:t>
      </w:r>
    </w:p>
    <w:p w14:paraId="02A03E04">
      <w:r xmlns:w="http://schemas.openxmlformats.org/wordprocessingml/2006/main">
        <w:t xml:space="preserve">[99] 物品用途 2</w:t>
      </w:r>
    </w:p>
    <w:p w14:paraId="2126FC34">
      <w:r xmlns:w="http://schemas.openxmlformats.org/wordprocessingml/2006/main">
        <w:t xml:space="preserve">[100] 在游戏中 †</w:t>
      </w:r>
    </w:p>
    <w:p w14:paraId="30A0D388">
      <w:r xmlns:w="http://schemas.openxmlformats.org/wordprocessingml/2006/main">
        <w:t xml:space="preserve">[101] 魔女阵营的首位治疗者。作为治疗者，她拥有强大的火力和极快的行动速度，并且能够通过特殊技能为其他成员恢复生命值，这使她成为一名既能近战又能参与战斗的治疗者。她的特殊技能的治疗效果与普通R级神圣骑士尤尤尔相同，治疗量相同，且自身不会成为治疗的目标。与尤尤尔不同的是，她没有增益效果，但拥有异常状态解除能力。活动赠送的R级治疗者闪光忍者塞特尼亚擅长持续提供治疗效果，但代价是攻击能力较弱。因此，除非你打算组建特定阵营的队伍，否则在选择塞特尼亚时，应该结合其他成员的火力和生存能力来决定。需要注意的是，她的眩晕抗性较低，而且由于行动速度快，她很容易被反击命中。她没有自我治疗能力，而且她属于那种可以造成伤害的治疗者，所以与其让她一直待在原地攻击，不如务实地使用她，在一定程度上进行治疗，并在仇恨值积累到一定程度时迅速换人。</w:t>
      </w:r>
    </w:p>
    <w:p w14:paraId="015CB6CB">
      <w:r xmlns:w="http://schemas.openxmlformats.org/wordprocessingml/2006/main">
        <w:t xml:space="preserve">[102] 尤其值得注意的是它能移除所有友方单位的异常状态。当用它来移除异常状态时，最好手动操控，并将它的特殊技能留到友方单位处于异常状态时使用，而不是让它自动释放。然而，它的眩晕抗性较低，因此在关键时刻可能会因眩晕而无法行动。对于眩晕，可以接受这一点，并依靠眩晕帽或具有特殊效果使其免疫眩晕的友方单位。同样，如果它被魅惑，也无法使用特殊技能，但可以通过优秀的“向日葵”系列技能在一定程度上弥补这一点，使其更容易使用。</w:t>
      </w:r>
    </w:p>
    <w:p w14:paraId="609DF9B5">
      <w:r xmlns:w="http://schemas.openxmlformats.org/wordprocessingml/2006/main">
        <w:t xml:space="preserve">[103] 她无法用特殊技能治疗自己，而且由于行动速度快，也容易受到敌人反击，因此有可能在释放特殊技能前就被击败。如果将她部署在后排并装备“束缚龟壳”，她就不会受到反击，但缺点是无法获得她自身针对前排的特殊效果。作为一名治疗者，她拥有很高的火力，容易吸引仇恨，因此主要使用活动限定R级角色的新手玩家应该格外小心。根据你队伍中是否有能够应对仇恨的坦克角色或强大的、训练有素的攻击手来制定策略。</w:t>
      </w:r>
    </w:p>
    <w:p w14:paraId="341AD369">
      <w:r xmlns:w="http://schemas.openxmlformats.org/wordprocessingml/2006/main">
        <w:t xml:space="preserve">[104] 其他版本 / 相关角色 †</w:t>
      </w:r>
    </w:p>
    <w:p w14:paraId="2188CB41">
      <w:r xmlns:w="http://schemas.openxmlformats.org/wordprocessingml/2006/main">
        <w:t xml:space="preserve">[105] 旗袍乌鸦</w:t>
      </w:r>
    </w:p>
    <w:p w14:paraId="2E00CAD2">
      <w:r xmlns:w="http://schemas.openxmlformats.org/wordprocessingml/2006/main">
        <w:t xml:space="preserve">[106] 琐事 †</w:t>
      </w:r>
    </w:p>
    <w:p w14:paraId="2D56C988">
      <w:r xmlns:w="http://schemas.openxmlformats.org/wordprocessingml/2006/main">
        <w:t xml:space="preserve">[107] 写作“黑新娘”，但发音为“新娘渡鸦”。一位神秘的英雄，无人知晓，其存在也绝不应为人所知。她是一位拥有鸟王西摩格魔法力量的女巫。她使用一件名为“礼服蛋”的物品进行变身，这件物品是她通过自学创造的，结合了她产下西摩格之卵的能力、女巫炼金术和ADDD科技。这件神奇的物品甚至能让魔法力量微弱的渡鸦也能变身，并赋予她们一定的战斗能力。它的大小如同一个可以握在掌心的球。变身过程需要用一支钢笔形状的祝福装置轻触礼服蛋，使储存在其中的礼服展开并覆盖全身。这是一种特殊的变身方式，可以直接穿脱在日常衣物之上。她的变身咒语是“能量爆发新娘变身”。这是一种独特的咒语，既非深层升华，也非节拍变身。她拥有女巫和战士的混合体，可以使用显化之力或D2能量进行变身。礼服蛋本身蕴含着一定量的显化之力，使她无需事先充能即可变身战斗。然而，这种变身只能使用一次，即使能量剩余，变身也会在一定时间后强制解除。每次变身都会消耗一个礼服蛋。当他变身时，他的紧张感会上升，并开始说出一些黑暗英雄式的台词，但与托帕兹不同，他并非出于意识控制。</w:t>
      </w:r>
    </w:p>
    <w:p w14:paraId="3C8BCB07">
      <w:r xmlns:w="http://schemas.openxmlformats.org/wordprocessingml/2006/main">
        <w:t xml:space="preserve">[108] 官方推特账号简介 †</w:t>
      </w:r>
    </w:p>
    <w:p w14:paraId="2F5D88A0">
      <w:r xmlns:w="http://schemas.openxmlformats.org/wordprocessingml/2006/main">
        <w:t xml:space="preserve">[109] 人物介绍</w:t>
      </w:r>
    </w:p>
    <w:p w14:paraId="1914900A">
      <w:r xmlns:w="http://schemas.openxmlformats.org/wordprocessingml/2006/main">
        <w:t xml:space="preserve">[110] 评论表 †</w:t>
      </w:r>
    </w:p>
    <w:p w14:paraId="5694E38E">
      <w:r xmlns:w="http://schemas.openxmlformats.org/wordprocessingml/2006/main">
        <w:t xml:space="preserve">[111] 点击打开历史日志列表</w:t>
      </w:r>
    </w:p>
    <w:p w14:paraId="2551D66D">
      <w:r xmlns:w="http://schemas.openxmlformats.org/wordprocessingml/2006/main">
        <w:t xml:space="preserve">[112] 末尾的数字越小，日志越旧。</w:t>
      </w:r>
    </w:p>
    <w:p w14:paraId="1A457D44">
      <w:r xmlns:w="http://schemas.openxmlformats.org/wordprocessingml/2006/main">
        <w:t xml:space="preserve">[113]“评论/女巫渡鸦/”没有子页面。</w:t>
      </w:r>
    </w:p>
    <w:p w14:paraId="1E6987D1">
      <w:r xmlns:w="http://schemas.openxmlformats.org/wordprocessingml/2006/main">
        <w:t xml:space="preserve">[114] 这故事太英式了，哈哈 -- [fbZ9.ASSPgw] 2022-06-22 (周三) 21:49:50</w:t>
      </w:r>
    </w:p>
    <w:p w14:paraId="3E4E8E3E">
      <w:r xmlns:w="http://schemas.openxmlformats.org/wordprocessingml/2006/main">
        <w:t xml:space="preserve">[115] 即使只是一次性装置，能通过自学制作出变形装置也相当了不起——[feZny2V4V3s] 2022-06-22 (周三) 22:53:24</w:t>
      </w:r>
    </w:p>
    <w:p w14:paraId="78E217AC">
      <w:r xmlns:w="http://schemas.openxmlformats.org/wordprocessingml/2006/main">
        <w:t xml:space="preserve">[116] 通量爆炸正在发生，但他们肯定站在女巫那边——[vkpjpNtHRWc] 2022-06-22 (周三) 23:19:21</w:t>
      </w:r>
    </w:p>
    <w:p w14:paraId="01696032">
      <w:r xmlns:w="http://schemas.openxmlformats.org/wordprocessingml/2006/main">
        <w:t xml:space="preserve">[117] 我觉得如果第二部分能和徕卡有一些互动会很有意思。他们在意识到自己缺乏天赋之后，立场上的差异——[KEnSFYTzXzs] 2022-06-22 (周三) 23:28:03</w:t>
      </w:r>
    </w:p>
    <w:p w14:paraId="62A9DD5E">
      <w:r xmlns:w="http://schemas.openxmlformats.org/wordprocessingml/2006/main">
        <w:t xml:space="preserve">[118] 刹那的持续回复效果对替补角色也有效，而且她的槽积攒能力很高，所以没办法避免。——[ZZWfVjkwVvM] 2022-06-23 (周四) 00:20:09</w:t>
      </w:r>
    </w:p>
    <w:p w14:paraId="0C045D5F">
      <w:r xmlns:w="http://schemas.openxmlformats.org/wordprocessingml/2006/main">
        <w:t xml:space="preserve">[119] 雷文的特殊招式是“除了他自己”——[L.Fu.QkmhT6] 2022-06-23 (周四) 00:43:41</w:t>
      </w:r>
    </w:p>
    <w:p w14:paraId="7DB7F8E5">
      <w:r xmlns:w="http://schemas.openxmlformats.org/wordprocessingml/2006/main">
        <w:t xml:space="preserve">[120] 现在我明白为什么尼尔总是喜欢买零食了，真好笑——[E//cyYdHdrw] 2022-06-23 (周四) 18:07:42</w:t>
      </w:r>
    </w:p>
    <w:p w14:paraId="741C1A48">
      <w:r xmlns:w="http://schemas.openxmlformats.org/wordprocessingml/2006/main">
        <w:t xml:space="preserve">[121] 我想看Nil和Raven的三人行 -- [VTkbfIbH5lY] 2022-06-23 (周四) 18:00:31</w:t>
      </w:r>
    </w:p>
    <w:p w14:paraId="14C31EA9">
      <w:r xmlns:w="http://schemas.openxmlformats.org/wordprocessingml/2006/main">
        <w:t xml:space="preserve">[122] 我觉得这声音很耳熟，是给雪风配音的那个人——[vDeA7nilnSE] 2022-06-23 (周四) 20:52:37</w:t>
      </w:r>
    </w:p>
    <w:p w14:paraId="1D41686A">
      <w:r xmlns:w="http://schemas.openxmlformats.org/wordprocessingml/2006/main">
        <w:t xml:space="preserve">[123] 我还想看看尖叫着飞来飞去的女巫猞猁，以及步法笨拙、身上装着不明装备能释放强力攻击的女巫移民（等等——[ZZWfVjkwVvM] 2022-06-23 (周四) 22:07:46</w:t>
      </w:r>
    </w:p>
    <w:p w14:paraId="2F5D15A4">
      <w:r xmlns:w="http://schemas.openxmlformats.org/wordprocessingml/2006/main">
        <w:t xml:space="preserve">[124] Raven 正在挑战南瓜灯大挑战……我很好奇这是不是故意的？ -- [V5fNL5oAp1U] 2022-07-04 (周一) 08:47:45</w:t>
      </w:r>
    </w:p>
    <w:p w14:paraId="627920FF">
      <w:r xmlns:w="http://schemas.openxmlformats.org/wordprocessingml/2006/main">
        <w:t xml:space="preserve">[125] 为什么局长在情侣酒店洗完澡后还要穿上裤子，甚至戴上那副极其老土的露指手套？ -- [6Dj.kqJ9Rx6] 2022-07-07 (周四) 20:44:59</w:t>
      </w:r>
    </w:p>
    <w:p w14:paraId="03120FA3">
      <w:r xmlns:w="http://schemas.openxmlformats.org/wordprocessingml/2006/main">
        <w:t xml:space="preserve">[126] 我后来才意识到，雷文有一个可以解除异常状态的特殊技能，而塞拉菲尔有一个只有在她出场时才能使用的独特技能。——[lJLvDwxttRg] 2022-07-16 (周六) 20:48:39</w:t>
      </w:r>
    </w:p>
    <w:p w14:paraId="680C21DE">
      <w:r xmlns:w="http://schemas.openxmlformats.org/wordprocessingml/2006/main">
        <w:t xml:space="preserve">[127] 在大王城活动进行到一半的时候，我意识到应该在五人组之后优先挑战渡鸦塞拉菲尔，虽然平均分有所提升，但我感觉自己再提高最高分的可能性越来越小了。从基础（D2P）方面来看，或许有所改进，但这确实是个难题…… -- [Gx8PNLr68f6] 2022-07-17 (周日) 20:11:38</w:t>
      </w:r>
    </w:p>
    <w:p w14:paraId="19E65573">
      <w:r xmlns:w="http://schemas.openxmlformats.org/wordprocessingml/2006/main">
        <w:t xml:space="preserve">[128] 这难道不应该是第二优先级吗？第一个大夫人就能给你一个芬巴鲁，而且我觉得诅咒免疫才是最重要的（尤其是塞特尼亚有独特的觉醒技能）。把两个治疗角色都放在第一优先级简直是浪费。——[RMYKfnMOfIo] 2022-07-17 (周日) 21:17:56</w:t>
      </w:r>
    </w:p>
    <w:p w14:paraId="70B81697">
      <w:r xmlns:w="http://schemas.openxmlformats.org/wordprocessingml/2006/main">
        <w:t xml:space="preserve">[129] 我觉得我的分数很不稳定，可能是因为我想把两个优先槽都用完，包括我最喜欢的角色……如果我能全力以赴，把普通的SSR也升到五星，结果可能就不一样了。——[Gx8PNLr68f6] 2022-07-17 (周日) 23:52:44</w:t>
      </w:r>
    </w:p>
    <w:p w14:paraId="796D5897">
      <w:r xmlns:w="http://schemas.openxmlformats.org/wordprocessingml/2006/main">
        <w:t xml:space="preserve">[130] ←使用棋盘前请务必阅读规则。</w:t>
      </w:r>
    </w:p>
    <w:p w14:paraId="0E82A58F">
      <w:r xmlns:w="http://schemas.openxmlformats.org/wordprocessingml/2006/main">
        <w:t xml:space="preserve">[131] 关于规则 †</w:t>
      </w:r>
    </w:p>
    <w:p w14:paraId="362C3AC8">
      <w:r xmlns:w="http://schemas.openxmlformats.org/wordprocessingml/2006/main">
        <w:t xml:space="preserve">[132] 请不要抱怨或批评页面编辑者。如果您对其他人的编辑有意见，请通过“提供替代方案”或“自行编辑”的方式进行建设性沟通。</w:t>
      </w:r>
    </w:p>
    <w:p w14:paraId="195EBC11">
      <w:r xmlns:w="http://schemas.openxmlformats.org/wordprocessingml/2006/main">
        <w:t xml:space="preserve">[133] 不要发布个人网站或其他禁止未经授权链接的网站的网址。</w:t>
      </w:r>
    </w:p>
    <w:p w14:paraId="5561AB24">
      <w:r xmlns:w="http://schemas.openxmlformats.org/wordprocessingml/2006/main">
        <w:t xml:space="preserve">[134] 关于违反规则的帖子 †</w:t>
      </w:r>
    </w:p>
    <w:p w14:paraId="6CCCD068">
      <w:r xmlns:w="http://schemas.openxmlformats.org/wordprocessingml/2006/main">
        <w:t xml:space="preserve">[135] 禁止发布以下类型的帖子，因为它们容易造成干扰。</w:t>
      </w:r>
    </w:p>
    <w:p w14:paraId="671A3FBA">
      <w:r xmlns:w="http://schemas.openxmlformats.org/wordprocessingml/2006/main">
        <w:t xml:space="preserve">[136]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1BB95FED">
      <w:r xmlns:w="http://schemas.openxmlformats.org/wordprocessingml/2006/main">
        <w:t xml:space="preserve">[137] 其他包括使用此维基的人、官方管理员、艺术家、配音演员、现实生活中的个人以及 Twitter 用户等团体。</w:t>
      </w:r>
    </w:p>
    <w:p w14:paraId="1BE00098">
      <w:r xmlns:w="http://schemas.openxmlformats.org/wordprocessingml/2006/main">
        <w:t xml:space="preserve">[138] 关于向管理层提交的帖子，我们容忍可以解释为用户反馈的评论，例如“我希望他们改进这一点”、“我希望他们尽快修复错误”和“维护时间太长了”，但我们不容忍使用辱骂性语言贬低管理层。</w:t>
      </w:r>
    </w:p>
    <w:p w14:paraId="473C8C12">
      <w:r xmlns:w="http://schemas.openxmlformats.org/wordprocessingml/2006/main">
        <w:t xml:space="preserve">[139] 将讨论和意见交流视为“诽谤或对抗他人”是错误的。然而，在讨论或意见交流中使用辱骂性语言、贬低他人、挑衅他人或在缺乏明确证据的情况下发表言论，都是违法行为。说话时务必注意自己的言辞。</w:t>
      </w:r>
    </w:p>
    <w:p w14:paraId="2430AFBB">
      <w:r xmlns:w="http://schemas.openxmlformats.org/wordprocessingml/2006/main">
        <w:t xml:space="preserve">[140] 攻击性评论是指使用“做这个”或“做那个”等强烈命令、“使用粗俗语言”、“居高临下”或“挑衅”的评论。</w:t>
      </w:r>
    </w:p>
    <w:p w14:paraId="667628EF">
      <w:r xmlns:w="http://schemas.openxmlformats.org/wordprocessingml/2006/main">
        <w:t xml:space="preserve">[141] 禁止发布冒犯现有玩家的帖子，例如“还有人玩这个游戏吗？”或“这游戏已经凉了”。这并不意味着您完全不能发表任何负面言论，而是指那些超出单纯负面评价范围，构成诽谤或诋毁的帖子将被禁止发布。</w:t>
      </w:r>
    </w:p>
    <w:p w14:paraId="32652267">
      <w:r xmlns:w="http://schemas.openxmlformats.org/wordprocessingml/2006/main">
        <w:t xml:space="preserve">[142] 公开羞辱，即公开他人的游戏内名称或UID。</w:t>
      </w:r>
    </w:p>
    <w:p w14:paraId="462FDE8A">
      <w:r xmlns:w="http://schemas.openxmlformats.org/wordprocessingml/2006/main">
        <w:t xml:space="preserve">[143] 但是，分享有助于游戏攻略的信息和视频是允许的。</w:t>
      </w:r>
    </w:p>
    <w:p w14:paraId="036D33FF">
      <w:r xmlns:w="http://schemas.openxmlformats.org/wordprocessingml/2006/main">
        <w:t xml:space="preserve">[144] 参考其他应用程序</w:t>
      </w:r>
    </w:p>
    <w:p w14:paraId="2080C05C">
      <w:r xmlns:w="http://schemas.openxmlformats.org/wordprocessingml/2006/main">
        <w:t xml:space="preserve">[145] 在多个论坛上多次发帖</w:t>
      </w:r>
    </w:p>
    <w:p w14:paraId="1BF8B034">
      <w:r xmlns:w="http://schemas.openxmlformats.org/wordprocessingml/2006/main">
        <w:t xml:space="preserve">[146] 写一串无意义的字符</w:t>
      </w:r>
    </w:p>
    <w:p w14:paraId="6B2FEE6C">
      <w:r xmlns:w="http://schemas.openxmlformats.org/wordprocessingml/2006/main">
        <w:t xml:space="preserve">[147] 关于作弊和利用漏洞的帖子</w:t>
      </w:r>
    </w:p>
    <w:p w14:paraId="6694CE11">
      <w:r xmlns:w="http://schemas.openxmlformats.org/wordprocessingml/2006/main">
        <w:t xml:space="preserve">[148] 最好的办法是忽略违反规则的帖子。上钩或反驳只会让事情变得更糟。</w:t>
      </w:r>
    </w:p>
    <w:p w14:paraId="3BBB84B8">
      <w:r xmlns:w="http://schemas.openxmlformats.org/wordprocessingml/2006/main">
        <w:t xml:space="preserve">[149] *在上述规则中，“诽谤”指的是在没有客观证据的情况下诋毁和贬低他人。将所有批评性文章都归为“诽谤”是不正确的，所以请务必谨慎。</w:t>
      </w:r>
    </w:p>
    <w:p w14:paraId="49CAB70E">
      <w:r xmlns:w="http://schemas.openxmlformats.org/wordprocessingml/2006/main">
        <w:t xml:space="preserve">[150] 关于修改和删除发帖日志 †</w:t>
      </w:r>
    </w:p>
    <w:p w14:paraId="60464EDA">
      <w:r xmlns:w="http://schemas.openxmlformats.org/wordprocessingml/2006/main">
        <w:t xml:space="preserve">[151] 但是，允许更正印刷错误、遗漏和字体颜色。（他人出于善意所做的更正也允许。）</w:t>
      </w:r>
    </w:p>
    <w:p w14:paraId="7FA4684A">
      <w:r xmlns:w="http://schemas.openxmlformats.org/wordprocessingml/2006/main">
        <w:t xml:space="preserve">[152] 作为例外情况，您可以删除自己的帖子，但事后必须向管理员报告。此外，删除时，请将整个评论替换为以下文本，而不是完全删除：&amp;color(#ff0000){''发帖人已删除''};</w:t>
      </w:r>
    </w:p>
    <w:p w14:paraId="4C3A1525">
      <w:r xmlns:w="http://schemas.openxmlformats.org/wordprocessingml/2006/main">
        <w:t xml:space="preserve">[153] 关于评论违反规则的帖子 †</w:t>
      </w:r>
    </w:p>
    <w:p w14:paraId="48328EE6">
      <w:r xmlns:w="http://schemas.openxmlformats.org/wordprocessingml/2006/main">
        <w:t xml:space="preserve">[154] 您可以自行注释掉上述任何违反规则的评论，无需管理员许可。但是，如果您注释掉了某条评论，请务必在 CO 举报公告板上进行举报。请使用 CO 举报公告板上的举报模板。</w:t>
      </w:r>
    </w:p>
    <w:p w14:paraId="0FB4A63D">
      <w:r xmlns:w="http://schemas.openxmlformats.org/wordprocessingml/2006/main">
        <w:t xml:space="preserve">[155] 未经 CO 举报公告板举报而被删除的帖子将被恢复，而删除帖子的人将受到处罚。</w:t>
      </w:r>
    </w:p>
    <w:p w14:paraId="784A0D66">
      <w:r xmlns:w="http://schemas.openxmlformats.org/wordprocessingml/2006/main">
        <w:t xml:space="preserve">[156] 如果您反复向 CO 举报公告板举报不违反规则的帖子，我们将认为您是自私的，并将对您实施发帖和编辑限制。</w:t>
      </w:r>
    </w:p>
    <w:p w14:paraId="0C35E649">
      <w:r xmlns:w="http://schemas.openxmlformats.org/wordprocessingml/2006/main">
        <w:t xml:space="preserve">[157] 在 CO 报告公告板上，不构成违规的报告可由管理员酌情恢复。</w:t>
      </w:r>
    </w:p>
    <w:p w14:paraId="2E6E9D65">
      <w:r xmlns:w="http://schemas.openxmlformats.org/wordprocessingml/2006/main">
        <w:t xml:space="preserve">[158] 我们再次要求您不要评论那些并未违反规则的评论。（例如，诸如“虽然不违反规则，但对任何看到它的人来说都明显是垃圾信息”、“恶作剧”或“评论整个帖子”之类的主观判断。）</w:t>
      </w:r>
    </w:p>
    <w:p w14:paraId="462D514A">
      <w:r xmlns:w="http://schemas.openxmlformats.org/wordprocessingml/2006/main">
        <w:t xml:space="preserve">[159] 关于不违反规则但“冒犯性”的帖子 †</w:t>
      </w:r>
    </w:p>
    <w:p w14:paraId="4295DBDE">
      <w:r xmlns:w="http://schemas.openxmlformats.org/wordprocessingml/2006/main">
        <w:t xml:space="preserve">[160] 即使帖子内容具有冒犯性，除非违反版规，否则不会被删除。由于每个人对冒犯性的接受程度不同，请使用 NGID 功能隐藏评论，而不是争论或恶意挑衅。</w:t>
      </w:r>
    </w:p>
    <w:p w14:paraId="4B6AB49E">
      <w:r xmlns:w="http://schemas.openxmlformats.org/wordprocessingml/2006/main">
        <w:t xml:space="preserve">[161] 挑衅难道不是一种违规行为吗？†</w:t>
      </w:r>
    </w:p>
    <w:p w14:paraId="33C3F05F">
      <w:r xmlns:w="http://schemas.openxmlformats.org/wordprocessingml/2006/main">
        <w:t xml:space="preserve">[162] 每个人对“煽动性言论”的定义都大相径庭，因此我们不认为这是违规行为。如果您认为某条评论具有煽动性，请使用 NGID 功能将其隐藏。</w:t>
      </w:r>
    </w:p>
    <w:p w14:paraId="5C81030B">
      <w:r xmlns:w="http://schemas.openxmlformats.org/wordprocessingml/2006/main">
        <w:t xml:space="preserve">[163] 抱怨难道不算违法吗？†</w:t>
      </w:r>
    </w:p>
    <w:p w14:paraId="20D9030C">
      <w:r xmlns:w="http://schemas.openxmlformats.org/wordprocessingml/2006/main">
        <w:t xml:space="preserve">[164] 一般而言，抱怨本身并不构成违规。但是，针对本作品的负面宣传、诽谤、辱骂性语言以及超出抱怨范围的对抗性言论均构成违规。如果您认为抱怨内容冒犯了您，请使用 NGID 功能隐藏相关评论。</w:t>
      </w:r>
    </w:p>
    <w:p w14:paraId="61AC2AA2">
      <w:r xmlns:w="http://schemas.openxmlformats.org/wordprocessingml/2006/main">
        <w:t xml:space="preserve">[165] 如果您不确定某个帖子是否违反规则，该怎么办？ †</w:t>
      </w:r>
    </w:p>
    <w:p w14:paraId="00D3E98D">
      <w:r xmlns:w="http://schemas.openxmlformats.org/wordprocessingml/2006/main">
        <w:t xml:space="preserve">[166] 有些帖子内容含糊不清，难以判断是否违规。评论删除这类含糊不清的帖子可能会导致问题，所以请不要评论删除，而是使用 NGID 功能将评论隐藏起来。</w:t>
      </w:r>
    </w:p>
    <w:p w14:paraId="7621CE2A">
      <w:r xmlns:w="http://schemas.openxmlformats.org/wordprocessingml/2006/main">
        <w:t xml:space="preserve">[167] 对屡犯者的处罚 †</w:t>
      </w:r>
    </w:p>
    <w:p w14:paraId="0AF788D4">
      <w:r xmlns:w="http://schemas.openxmlformats.org/wordprocessingml/2006/main">
        <w:t xml:space="preserve">[168] 屡次违反规则或发布特别恶意的帖子，管理员可酌情予以处罚，例如“禁止访问”或“限制发帖”。</w:t>
      </w:r>
    </w:p>
    <w:p w14:paraId="5C46BDCF">
      <w:r xmlns:w="http://schemas.openxmlformats.org/wordprocessingml/2006/main">
        <w:t xml:space="preserve">[169] 如果您对进一步改进有任何建议，请通过 Wiki 管理公告板与我们联系。</w:t>
      </w:r>
    </w:p>
    <w:p w14:paraId="7F8F0052"/>
    <w:p w14:paraId="5CB8310D">
      <w:r xmlns:w="http://schemas.openxmlformats.org/wordprocessingml/2006/main">
        <w:rPr>
          <w:b/>
        </w:rPr>
        <w:t xml:space="preserve">A365</w:t>
      </w:r>
    </w:p>
    <w:p w14:paraId="39BE890F">
      <w:r xmlns:w="http://schemas.openxmlformats.org/wordprocessingml/2006/main">
        <w:t xml:space="preserve">[0] 索引：所有角色 | SSR 角色 | SR 角色 | R 角色</w:t>
      </w:r>
    </w:p>
    <w:p w14:paraId="0CE45894">
      <w:r xmlns:w="http://schemas.openxmlformats.org/wordprocessingml/2006/main">
        <w:t xml:space="preserve">[1] 基本信息</w:t>
      </w:r>
    </w:p>
    <w:p w14:paraId="17C5DCFD">
      <w:r xmlns:w="http://schemas.openxmlformats.org/wordprocessingml/2006/main">
        <w:t xml:space="preserve">[2] 语音</w:t>
      </w:r>
    </w:p>
    <w:p w14:paraId="4DA84D1C">
      <w:r xmlns:w="http://schemas.openxmlformats.org/wordprocessingml/2006/main">
        <w:t xml:space="preserve">[3] 内容适用性简易评估</w:t>
      </w:r>
    </w:p>
    <w:p w14:paraId="5C989D61">
      <w:r xmlns:w="http://schemas.openxmlformats.org/wordprocessingml/2006/main">
        <w:t xml:space="preserve">[4] 其他版本及相关角色</w:t>
      </w:r>
    </w:p>
    <w:p w14:paraId="3AD74A93">
      <w:r xmlns:w="http://schemas.openxmlformats.org/wordprocessingml/2006/main">
        <w:t xml:space="preserve">[5] 琐事</w:t>
      </w:r>
    </w:p>
    <w:p w14:paraId="599F1DBA">
      <w:r xmlns:w="http://schemas.openxmlformats.org/wordprocessingml/2006/main">
        <w:t xml:space="preserve">[6] 官方推特账号介绍</w:t>
      </w:r>
    </w:p>
    <w:p w14:paraId="6A275521">
      <w:r xmlns:w="http://schemas.openxmlformats.org/wordprocessingml/2006/main">
        <w:t xml:space="preserve">[7] 评论表单</w:t>
      </w:r>
    </w:p>
    <w:p w14:paraId="5EEFF2FC">
      <w:r xmlns:w="http://schemas.openxmlformats.org/wordprocessingml/2006/main">
        <w:t xml:space="preserve">[8] 基本信息 †</w:t>
      </w:r>
    </w:p>
    <w:p w14:paraId="20A6082F">
      <w:r xmlns:w="http://schemas.openxmlformats.org/wordprocessingml/2006/main">
        <w:t xml:space="preserve">[9] 变换图像</w:t>
      </w:r>
    </w:p>
    <w:p w14:paraId="5EFA77B4">
      <w:r xmlns:w="http://schemas.openxmlformats.org/wordprocessingml/2006/main">
        <w:t xml:space="preserve">[10] 简介</w:t>
      </w:r>
    </w:p>
    <w:p w14:paraId="1A4B4BD7">
      <w:r xmlns:w="http://schemas.openxmlformats.org/wordprocessingml/2006/main">
        <w:t xml:space="preserve">[11] 姓名</w:t>
      </w:r>
    </w:p>
    <w:p w14:paraId="2F694FCA">
      <w:r xmlns:w="http://schemas.openxmlformats.org/wordprocessingml/2006/main">
        <w:t xml:space="preserve">[12] 魔法少女拉梅尔</w:t>
      </w:r>
    </w:p>
    <w:p w14:paraId="6780ED5A">
      <w:r xmlns:w="http://schemas.openxmlformats.org/wordprocessingml/2006/main">
        <w:t xml:space="preserve">[13] 真实姓名</w:t>
      </w:r>
    </w:p>
    <w:p w14:paraId="6FC9EBEE">
      <w:r xmlns:w="http://schemas.openxmlformats.org/wordprocessingml/2006/main">
        <w:t xml:space="preserve">[14] 拉梅尔费尔班克斯</w:t>
      </w:r>
    </w:p>
    <w:p w14:paraId="355ACEF9">
      <w:r xmlns:w="http://schemas.openxmlformats.org/wordprocessingml/2006/main">
        <w:t xml:space="preserve">[15] 稀有度</w:t>
      </w:r>
    </w:p>
    <w:p w14:paraId="4B4EC63A">
      <w:r xmlns:w="http://schemas.openxmlformats.org/wordprocessingml/2006/main">
        <w:t xml:space="preserve">[16] 普通攻击</w:t>
      </w:r>
    </w:p>
    <w:p w14:paraId="178427C3">
      <w:r xmlns:w="http://schemas.openxmlformats.org/wordprocessingml/2006/main">
        <w:t xml:space="preserve">[17] 远程攻击（魔法）</w:t>
      </w:r>
    </w:p>
    <w:p w14:paraId="544EA7C4">
      <w:r xmlns:w="http://schemas.openxmlformats.org/wordprocessingml/2006/main">
        <w:t xml:space="preserve">[18] 附属派系</w:t>
      </w:r>
    </w:p>
    <w:p w14:paraId="3A64AB8F">
      <w:r xmlns:w="http://schemas.openxmlformats.org/wordprocessingml/2006/main">
        <w:t xml:space="preserve">[19] 女巫</w:t>
      </w:r>
    </w:p>
    <w:p w14:paraId="74B266EB">
      <w:r xmlns:w="http://schemas.openxmlformats.org/wordprocessingml/2006/main">
        <w:t xml:space="preserve">[20]隼一花</w:t>
      </w:r>
    </w:p>
    <w:p w14:paraId="642A8977">
      <w:r xmlns:w="http://schemas.openxmlformats.org/wordprocessingml/2006/main">
        <w:t xml:space="preserve">[21] 插图</w:t>
      </w:r>
    </w:p>
    <w:p w14:paraId="1CA6AE04">
      <w:r xmlns:w="http://schemas.openxmlformats.org/wordprocessingml/2006/main">
        <w:t xml:space="preserve">[22] 八重洲南</w:t>
      </w:r>
    </w:p>
    <w:p w14:paraId="7C861EDD">
      <w:r xmlns:w="http://schemas.openxmlformats.org/wordprocessingml/2006/main">
        <w:t xml:space="preserve">[23] SD字符</w:t>
      </w:r>
    </w:p>
    <w:p w14:paraId="4F447976">
      <w:r xmlns:w="http://schemas.openxmlformats.org/wordprocessingml/2006/main">
        <w:t xml:space="preserve">[24] 找不到文件：“Magical Girl La Mer_sd.gif”，位于“Magical Girl La Mer”页面。</w:t>
      </w:r>
    </w:p>
    <w:p w14:paraId="4A1C1C00">
      <w:r xmlns:w="http://schemas.openxmlformats.org/wordprocessingml/2006/main">
        <w:t xml:space="preserve">[25] 风味文字</w:t>
      </w:r>
    </w:p>
    <w:p w14:paraId="7F2B966A">
      <w:r xmlns:w="http://schemas.openxmlformats.org/wordprocessingml/2006/main">
        <w:t xml:space="preserve">[26] “拉梅尔，爱与勇气的魔法少女！我将代替海洋之母惩罚邪恶的恶魔！”为了改善魔女的公众形象，拉梅尔成为了第二位“魔法少女”。她的装束与魔法少女莉玛截然不同，引发了粉丝们的褒贬不一。她能熟练地用祝福装置操控鱼线，即使在战场上也举止优雅，但当她心爱的伙伴身处险境时，她会不惜一切代价。</w:t>
      </w:r>
    </w:p>
    <w:p w14:paraId="1C414688">
      <w:r xmlns:w="http://schemas.openxmlformats.org/wordprocessingml/2006/main">
        <w:t xml:space="preserve">[27] 如何获得</w:t>
      </w:r>
    </w:p>
    <w:p w14:paraId="0617ECCB">
      <w:r xmlns:w="http://schemas.openxmlformats.org/wordprocessingml/2006/main">
        <w:t xml:space="preserve">[28] SSR 精选扭蛋 → 活动结束后加入普通扭蛋</w:t>
      </w:r>
    </w:p>
    <w:p w14:paraId="301EA425">
      <w:r xmlns:w="http://schemas.openxmlformats.org/wordprocessingml/2006/main">
        <w:t xml:space="preserve">[29] 基础属性（1星）* 每增加1星+50%，5星时为1星值的3倍</w:t>
      </w:r>
    </w:p>
    <w:p w14:paraId="4C164CFB">
      <w:r xmlns:w="http://schemas.openxmlformats.org/wordprocessingml/2006/main">
        <w:t xml:space="preserve">[30] 级</w:t>
      </w:r>
    </w:p>
    <w:p w14:paraId="1F06A205">
      <w:r xmlns:w="http://schemas.openxmlformats.org/wordprocessingml/2006/main">
        <w:t xml:space="preserve">[31] 耐力</w:t>
      </w:r>
    </w:p>
    <w:p w14:paraId="130BCD6B">
      <w:r xmlns:w="http://schemas.openxmlformats.org/wordprocessingml/2006/main">
        <w:t xml:space="preserve">[32] 攻击力</w:t>
      </w:r>
    </w:p>
    <w:p w14:paraId="5298A878">
      <w:r xmlns:w="http://schemas.openxmlformats.org/wordprocessingml/2006/main">
        <w:t xml:space="preserve">[33] 防御能力</w:t>
      </w:r>
    </w:p>
    <w:p w14:paraId="2561D9E0">
      <w:r xmlns:w="http://schemas.openxmlformats.org/wordprocessingml/2006/main">
        <w:t xml:space="preserve">[34] 魔法力量</w:t>
      </w:r>
    </w:p>
    <w:p w14:paraId="366905E9">
      <w:r xmlns:w="http://schemas.openxmlformats.org/wordprocessingml/2006/main">
        <w:t xml:space="preserve">[35] 魔法抗性</w:t>
      </w:r>
    </w:p>
    <w:p w14:paraId="23C1A951">
      <w:r xmlns:w="http://schemas.openxmlformats.org/wordprocessingml/2006/main">
        <w:t xml:space="preserve">[36] 详细状态</w:t>
      </w:r>
    </w:p>
    <w:p w14:paraId="5823CF87">
      <w:r xmlns:w="http://schemas.openxmlformats.org/wordprocessingml/2006/main">
        <w:t xml:space="preserve">[37] 准确性</w:t>
      </w:r>
    </w:p>
    <w:p w14:paraId="7CB453C1">
      <w:r xmlns:w="http://schemas.openxmlformats.org/wordprocessingml/2006/main">
        <w:t xml:space="preserve">[38] 回避能力</w:t>
      </w:r>
    </w:p>
    <w:p w14:paraId="26AAE44E">
      <w:r xmlns:w="http://schemas.openxmlformats.org/wordprocessingml/2006/main">
        <w:t xml:space="preserve">[39] 连续命中率</w:t>
      </w:r>
    </w:p>
    <w:p w14:paraId="6D526650">
      <w:r xmlns:w="http://schemas.openxmlformats.org/wordprocessingml/2006/main">
        <w:t xml:space="preserve">[40] 反击率</w:t>
      </w:r>
    </w:p>
    <w:p w14:paraId="61DF73E0">
      <w:r xmlns:w="http://schemas.openxmlformats.org/wordprocessingml/2006/main">
        <w:t xml:space="preserve">[41] 眩晕激活率</w:t>
      </w:r>
    </w:p>
    <w:p w14:paraId="26AC9876">
      <w:r xmlns:w="http://schemas.openxmlformats.org/wordprocessingml/2006/main">
        <w:t xml:space="preserve">[42] 抗眩晕能力</w:t>
      </w:r>
    </w:p>
    <w:p w14:paraId="6953B5DB">
      <w:r xmlns:w="http://schemas.openxmlformats.org/wordprocessingml/2006/main">
        <w:t xml:space="preserve">[43] 移动速度</w:t>
      </w:r>
    </w:p>
    <w:p w14:paraId="5E82C2A5">
      <w:r xmlns:w="http://schemas.openxmlformats.org/wordprocessingml/2006/main">
        <w:t xml:space="preserve">[44] 部署速度</w:t>
      </w:r>
    </w:p>
    <w:p w14:paraId="2F43690A">
      <w:r xmlns:w="http://schemas.openxmlformats.org/wordprocessingml/2006/main">
        <w:t xml:space="preserve">[45] 行动速度</w:t>
      </w:r>
    </w:p>
    <w:p w14:paraId="4E308AE2">
      <w:r xmlns:w="http://schemas.openxmlformats.org/wordprocessingml/2006/main">
        <w:t xml:space="preserve">[46] 特殊填充量</w:t>
      </w:r>
    </w:p>
    <w:p w14:paraId="6A853102">
      <w:r xmlns:w="http://schemas.openxmlformats.org/wordprocessingml/2006/main">
        <w:t xml:space="preserve">[47] 特殊招式</w:t>
      </w:r>
    </w:p>
    <w:p w14:paraId="51B3EBFE">
      <w:r xmlns:w="http://schemas.openxmlformats.org/wordprocessingml/2006/main">
        <w:t xml:space="preserve">[48] 姓名</w:t>
      </w:r>
    </w:p>
    <w:p w14:paraId="3E0E4F75">
      <w:r xmlns:w="http://schemas.openxmlformats.org/wordprocessingml/2006/main">
        <w:t xml:space="preserve">[49] 效应</w:t>
      </w:r>
    </w:p>
    <w:p w14:paraId="3ACCC954">
      <w:r xmlns:w="http://schemas.openxmlformats.org/wordprocessingml/2006/main">
        <w:t xml:space="preserve">[50] 神奇的海岸钓鱼</w:t>
      </w:r>
    </w:p>
    <w:p w14:paraId="5FC897D1">
      <w:r xmlns:w="http://schemas.openxmlformats.org/wordprocessingml/2006/main">
        <w:t xml:space="preserve">[51] 对一排横向敌人造成4倍魔法伤害</w:t>
      </w:r>
    </w:p>
    <w:p w14:paraId="7397FF20">
      <w:r xmlns:w="http://schemas.openxmlformats.org/wordprocessingml/2006/main">
        <w:t xml:space="preserve">[52] 神奇海岸钓鱼+</w:t>
      </w:r>
    </w:p>
    <w:p w14:paraId="3046C5A7">
      <w:r xmlns:w="http://schemas.openxmlformats.org/wordprocessingml/2006/main">
        <w:t xml:space="preserve">[53] 对一排横向敌人造成 6 倍魔法伤害。恢复使用者造成的伤害的 25%。</w:t>
      </w:r>
    </w:p>
    <w:p w14:paraId="055C2FF9">
      <w:r xmlns:w="http://schemas.openxmlformats.org/wordprocessingml/2006/main">
        <w:t xml:space="preserve">[54] 独特效果</w:t>
      </w:r>
    </w:p>
    <w:p w14:paraId="6F18AAC4">
      <w:r xmlns:w="http://schemas.openxmlformats.org/wordprocessingml/2006/main">
        <w:t xml:space="preserve">[55] 姓名</w:t>
      </w:r>
    </w:p>
    <w:p w14:paraId="424BF298">
      <w:r xmlns:w="http://schemas.openxmlformats.org/wordprocessingml/2006/main">
        <w:t xml:space="preserve">[56] 效应</w:t>
      </w:r>
    </w:p>
    <w:p w14:paraId="51D7D8EB">
      <w:r xmlns:w="http://schemas.openxmlformats.org/wordprocessingml/2006/main">
        <w:t xml:space="preserve">[57] 方舟的未来</w:t>
      </w:r>
    </w:p>
    <w:p w14:paraId="4A6B348A">
      <w:r xmlns:w="http://schemas.openxmlformats.org/wordprocessingml/2006/main">
        <w:t xml:space="preserve">[58] 部署完成后，发动特殊技能后，所有友方单位的速度在 15 秒内提升 20%。如果目标是女巫类型的单位，则效果提升至 30%。</w:t>
      </w:r>
    </w:p>
    <w:p w14:paraId="4E9635E9">
      <w:r xmlns:w="http://schemas.openxmlformats.org/wordprocessingml/2006/main">
        <w:t xml:space="preserve">[59] 方舟的未来+</w:t>
      </w:r>
    </w:p>
    <w:p w14:paraId="382F5FF0">
      <w:r xmlns:w="http://schemas.openxmlformats.org/wordprocessingml/2006/main">
        <w:t xml:space="preserve">[60] 部署完成后，发动特殊技能后，持续15秒，所有友方单位的速度提高20%，造成的伤害提高15%。如果目标是女巫类型的单位，则速度提高30%，造成的伤害提高25%。</w:t>
      </w:r>
    </w:p>
    <w:p w14:paraId="25B65036">
      <w:r xmlns:w="http://schemas.openxmlformats.org/wordprocessingml/2006/main">
        <w:t xml:space="preserve">[61] 增强图像</w:t>
      </w:r>
    </w:p>
    <w:p w14:paraId="6709277B">
      <w:r xmlns:w="http://schemas.openxmlformats.org/wordprocessingml/2006/main">
        <w:t xml:space="preserve">[62] 语音 †</w:t>
      </w:r>
    </w:p>
    <w:p w14:paraId="3F88BA33">
      <w:r xmlns:w="http://schemas.openxmlformats.org/wordprocessingml/2006/main">
        <w:t xml:space="preserve">[63] 点击打开行列表</w:t>
      </w:r>
    </w:p>
    <w:p w14:paraId="63FC6775">
      <w:r xmlns:w="http://schemas.openxmlformats.org/wordprocessingml/2006/main">
        <w:t xml:space="preserve">[64] 加入</w:t>
      </w:r>
    </w:p>
    <w:p w14:paraId="79B1ECCE">
      <w:r xmlns:w="http://schemas.openxmlformats.org/wordprocessingml/2006/main">
        <w:t xml:space="preserve">[65] 对话 1（转换后）</w:t>
      </w:r>
    </w:p>
    <w:p w14:paraId="0EEE6251">
      <w:r xmlns:w="http://schemas.openxmlformats.org/wordprocessingml/2006/main">
        <w:t xml:space="preserve">[66] 对话 2（转换后）</w:t>
      </w:r>
    </w:p>
    <w:p w14:paraId="21ABAAC4">
      <w:r xmlns:w="http://schemas.openxmlformats.org/wordprocessingml/2006/main">
        <w:t xml:space="preserve">[67] 对话 3（转换后）</w:t>
      </w:r>
    </w:p>
    <w:p w14:paraId="08B6D2E0">
      <w:r xmlns:w="http://schemas.openxmlformats.org/wordprocessingml/2006/main">
        <w:t xml:space="preserve">[68] 对话 4（转换后）</w:t>
      </w:r>
    </w:p>
    <w:p w14:paraId="7DC2DE71">
      <w:r xmlns:w="http://schemas.openxmlformats.org/wordprocessingml/2006/main">
        <w:t xml:space="preserve">[69] 空闲 1（转换后）</w:t>
      </w:r>
    </w:p>
    <w:p w14:paraId="759932D5">
      <w:r xmlns:w="http://schemas.openxmlformats.org/wordprocessingml/2006/main">
        <w:t xml:space="preserve">[70] 空闲 2（转换后）</w:t>
      </w:r>
    </w:p>
    <w:p w14:paraId="22F82380">
      <w:r xmlns:w="http://schemas.openxmlformats.org/wordprocessingml/2006/main">
        <w:t xml:space="preserve">[71] 对话 1（转变前）</w:t>
      </w:r>
    </w:p>
    <w:p w14:paraId="218ABA6C">
      <w:r xmlns:w="http://schemas.openxmlformats.org/wordprocessingml/2006/main">
        <w:t xml:space="preserve">[72] 对话 2（转变前）</w:t>
      </w:r>
    </w:p>
    <w:p w14:paraId="06D3B948">
      <w:r xmlns:w="http://schemas.openxmlformats.org/wordprocessingml/2006/main">
        <w:t xml:space="preserve">[73] 对话 3（转变前）</w:t>
      </w:r>
    </w:p>
    <w:p w14:paraId="24EFF8DE">
      <w:r xmlns:w="http://schemas.openxmlformats.org/wordprocessingml/2006/main">
        <w:t xml:space="preserve">[74] 对话 4（转变前）</w:t>
      </w:r>
    </w:p>
    <w:p w14:paraId="3BBA56B9">
      <w:r xmlns:w="http://schemas.openxmlformats.org/wordprocessingml/2006/main">
        <w:t xml:space="preserve">[75] 空闲 1（转换前）</w:t>
      </w:r>
    </w:p>
    <w:p w14:paraId="601254D7">
      <w:r xmlns:w="http://schemas.openxmlformats.org/wordprocessingml/2006/main">
        <w:t xml:space="preserve">[76] 空闲 2（转换前）</w:t>
      </w:r>
    </w:p>
    <w:p w14:paraId="35892EC6">
      <w:r xmlns:w="http://schemas.openxmlformats.org/wordprocessingml/2006/main">
        <w:t xml:space="preserve">[77] 升级 1</w:t>
      </w:r>
    </w:p>
    <w:p w14:paraId="023FA9EC">
      <w:r xmlns:w="http://schemas.openxmlformats.org/wordprocessingml/2006/main">
        <w:t xml:space="preserve">[78] 升级 2</w:t>
      </w:r>
    </w:p>
    <w:p w14:paraId="30D4CEBB">
      <w:r xmlns:w="http://schemas.openxmlformats.org/wordprocessingml/2006/main">
        <w:t xml:space="preserve">[79] 升级 3</w:t>
      </w:r>
    </w:p>
    <w:p w14:paraId="041BA73B">
      <w:r xmlns:w="http://schemas.openxmlformats.org/wordprocessingml/2006/main">
        <w:t xml:space="preserve">[80] 捕获</w:t>
      </w:r>
    </w:p>
    <w:p w14:paraId="7AB813D2">
      <w:r xmlns:w="http://schemas.openxmlformats.org/wordprocessingml/2006/main">
        <w:t xml:space="preserve">[81] 战斗开始 1</w:t>
      </w:r>
    </w:p>
    <w:p w14:paraId="487D7623">
      <w:r xmlns:w="http://schemas.openxmlformats.org/wordprocessingml/2006/main">
        <w:t xml:space="preserve">[82] 战斗开始 2</w:t>
      </w:r>
    </w:p>
    <w:p w14:paraId="28E73681">
      <w:r xmlns:w="http://schemas.openxmlformats.org/wordprocessingml/2006/main">
        <w:t xml:space="preserve">[83] 战斗参与 1</w:t>
      </w:r>
    </w:p>
    <w:p w14:paraId="534375CA">
      <w:r xmlns:w="http://schemas.openxmlformats.org/wordprocessingml/2006/main">
        <w:t xml:space="preserve">[84] 战斗参与 2</w:t>
      </w:r>
    </w:p>
    <w:p w14:paraId="1CC42613">
      <w:r xmlns:w="http://schemas.openxmlformats.org/wordprocessingml/2006/main">
        <w:t xml:space="preserve">[85] 战斗胜利 1</w:t>
      </w:r>
    </w:p>
    <w:p w14:paraId="3DC3F6E8">
      <w:r xmlns:w="http://schemas.openxmlformats.org/wordprocessingml/2006/main">
        <w:t xml:space="preserve">[86] 战斗胜利 2</w:t>
      </w:r>
    </w:p>
    <w:p w14:paraId="150D7A12">
      <w:r xmlns:w="http://schemas.openxmlformats.org/wordprocessingml/2006/main">
        <w:t xml:space="preserve">[87] 普通攻击 1</w:t>
      </w:r>
    </w:p>
    <w:p w14:paraId="18DB9698">
      <w:r xmlns:w="http://schemas.openxmlformats.org/wordprocessingml/2006/main">
        <w:t xml:space="preserve">[88] 普通攻击 2</w:t>
      </w:r>
    </w:p>
    <w:p w14:paraId="2822A321">
      <w:r xmlns:w="http://schemas.openxmlformats.org/wordprocessingml/2006/main">
        <w:t xml:space="preserve">[89] 普通攻击 3</w:t>
      </w:r>
    </w:p>
    <w:p w14:paraId="15D93054">
      <w:r xmlns:w="http://schemas.openxmlformats.org/wordprocessingml/2006/main">
        <w:t xml:space="preserve">[90] 独特效果激活 1</w:t>
      </w:r>
    </w:p>
    <w:p w14:paraId="00F2F3A7">
      <w:r xmlns:w="http://schemas.openxmlformats.org/wordprocessingml/2006/main">
        <w:t xml:space="preserve">[91] 独特效果激活 2</w:t>
      </w:r>
    </w:p>
    <w:p w14:paraId="06674CB7">
      <w:r xmlns:w="http://schemas.openxmlformats.org/wordprocessingml/2006/main">
        <w:t xml:space="preserve">[92] 独特效果激活 3</w:t>
      </w:r>
    </w:p>
    <w:p w14:paraId="73E75A05">
      <w:r xmlns:w="http://schemas.openxmlformats.org/wordprocessingml/2006/main">
        <w:t xml:space="preserve">[93] 特殊招式 1</w:t>
      </w:r>
    </w:p>
    <w:p w14:paraId="2BE7C7CA">
      <w:r xmlns:w="http://schemas.openxmlformats.org/wordprocessingml/2006/main">
        <w:t xml:space="preserve">[94] 特殊招式 2</w:t>
      </w:r>
    </w:p>
    <w:p w14:paraId="08D477AF">
      <w:r xmlns:w="http://schemas.openxmlformats.org/wordprocessingml/2006/main">
        <w:t xml:space="preserve">[95] 受到的伤害：1</w:t>
      </w:r>
    </w:p>
    <w:p w14:paraId="199B5825">
      <w:r xmlns:w="http://schemas.openxmlformats.org/wordprocessingml/2006/main">
        <w:t xml:space="preserve">[96] 受到的伤害：2</w:t>
      </w:r>
    </w:p>
    <w:p w14:paraId="0CCF6D64">
      <w:r xmlns:w="http://schemas.openxmlformats.org/wordprocessingml/2006/main">
        <w:t xml:space="preserve">[97] 受到的伤害：3</w:t>
      </w:r>
    </w:p>
    <w:p w14:paraId="535921AD">
      <w:r xmlns:w="http://schemas.openxmlformats.org/wordprocessingml/2006/main">
        <w:t xml:space="preserve">[98] 退出</w:t>
      </w:r>
    </w:p>
    <w:p w14:paraId="60FE4862">
      <w:r xmlns:w="http://schemas.openxmlformats.org/wordprocessingml/2006/main">
        <w:t xml:space="preserve">[99] 物品用途 1</w:t>
      </w:r>
    </w:p>
    <w:p w14:paraId="4BB30256">
      <w:r xmlns:w="http://schemas.openxmlformats.org/wordprocessingml/2006/main">
        <w:t xml:space="preserve">[100] 物品用途 2</w:t>
      </w:r>
    </w:p>
    <w:p w14:paraId="000DDA5C">
      <w:r xmlns:w="http://schemas.openxmlformats.org/wordprocessingml/2006/main">
        <w:t xml:space="preserve">[101] 在游戏中 †</w:t>
      </w:r>
    </w:p>
    <w:p w14:paraId="00ED1954">
      <w:r xmlns:w="http://schemas.openxmlformats.org/wordprocessingml/2006/main">
        <w:t xml:space="preserve">[102] 魔女拉梅尔身着魔法少女服装。她的搭档，另一位魔法少女，大约在10个月前被实装。</w:t>
      </w:r>
    </w:p>
    <w:p w14:paraId="0C1C5871">
      <w:r xmlns:w="http://schemas.openxmlformats.org/wordprocessingml/2006/main">
        <w:t xml:space="preserve">[103] 与R版作为减益角色不同，此版本兼具攻击和辅助能力。其行动速度4和特殊攻击充能12.5相比R版大幅提升，非常出色，魔法威力也并列最高。</w:t>
      </w:r>
    </w:p>
    <w:p w14:paraId="79D5F5CC">
      <w:r xmlns:w="http://schemas.openxmlformats.org/wordprocessingml/2006/main">
        <w:t xml:space="preserve">[104] 她的终极攻击会攻击一列敌人，效果与魔法少女莉玛的终极攻击完全相同。乍一看可能并不吸引人，但它却能赋予敌人一个独特的增益效果。</w:t>
      </w:r>
    </w:p>
    <w:p w14:paraId="1090C5A6">
      <w:r xmlns:w="http://schemas.openxmlformats.org/wordprocessingml/2006/main">
        <w:t xml:space="preserve">[105] 她的独特效果使其在部署时以及发动特殊技能时，能够为全队提供持续15秒的速度提升（觉醒后还会提升伤害）。如果目标是女巫（包括她自己），则效果会得到增强。虽然速度和伤害提升很重要，但数值并不足以发挥全部作用，因此除非队伍中有很多能够提供30%速度提升和25%伤害提升的女巫，否则很难发挥她的作用。</w:t>
      </w:r>
    </w:p>
    <w:p w14:paraId="02DBDA77">
      <w:r xmlns:w="http://schemas.openxmlformats.org/wordprocessingml/2006/main">
        <w:t xml:space="preserve">[106] 她的增益效果与魔法少女莉玛的并不重叠。看来她的设计初衷是作为魔女主题队伍中的增益扩散角色。</w:t>
      </w:r>
    </w:p>
    <w:p w14:paraId="52AA1703">
      <w:r xmlns:w="http://schemas.openxmlformats.org/wordprocessingml/2006/main">
        <w:t xml:space="preserve">[107] 内容适用性简易评估 †</w:t>
      </w:r>
    </w:p>
    <w:p w14:paraId="39F58853">
      <w:r xmlns:w="http://schemas.openxmlformats.org/wordprocessingml/2006/main">
        <w:t xml:space="preserve">[108] 合适的内容、推荐的装备示例、角色发展目标等。</w:t>
      </w:r>
    </w:p>
    <w:p w14:paraId="2A5BBD8E">
      <w:r xmlns:w="http://schemas.openxmlformats.org/wordprocessingml/2006/main">
        <w:t xml:space="preserve">[109] 兼容内容</w:t>
      </w:r>
    </w:p>
    <w:p w14:paraId="28584A31">
      <w:r xmlns:w="http://schemas.openxmlformats.org/wordprocessingml/2006/main">
        <w:t xml:space="preserve">[110] 能力倾向</w:t>
      </w:r>
    </w:p>
    <w:p w14:paraId="75DE4A52">
      <w:r xmlns:w="http://schemas.openxmlformats.org/wordprocessingml/2006/main">
        <w:t xml:space="preserve">[111] 简短评论</w:t>
      </w:r>
    </w:p>
    <w:p w14:paraId="721A1A98">
      <w:r xmlns:w="http://schemas.openxmlformats.org/wordprocessingml/2006/main">
        <w:t xml:space="preserve">[112] 主线任务 活动任务</w:t>
      </w:r>
    </w:p>
    <w:p w14:paraId="106741EE">
      <w:r xmlns:w="http://schemas.openxmlformats.org/wordprocessingml/2006/main">
        <w:t xml:space="preserve">[113] 可以毫无问题地进行操作。开局自带的速度和伤害加成非常方便。</w:t>
      </w:r>
    </w:p>
    <w:p w14:paraId="450AEB07">
      <w:r xmlns:w="http://schemas.openxmlformats.org/wordprocessingml/2006/main">
        <w:t xml:space="preserve">[114] 突袭战</w:t>
      </w:r>
    </w:p>
    <w:p w14:paraId="1CA84EC5">
      <w:r xmlns:w="http://schemas.openxmlformats.org/wordprocessingml/2006/main">
        <w:t xml:space="preserve">[115] 虽然它不适合用于横排特殊攻击，但如果你想要提升速度和伤害，它也可以算是一个选择。此外，它还可以通过将攻击者变成女巫来发挥作用。</w:t>
      </w:r>
    </w:p>
    <w:p w14:paraId="2477E94E">
      <w:r xmlns:w="http://schemas.openxmlformats.org/wordprocessingml/2006/main">
        <w:t xml:space="preserve">[116] 湮灭</w:t>
      </w:r>
    </w:p>
    <w:p w14:paraId="57E10C7C">
      <w:r xmlns:w="http://schemas.openxmlformats.org/wordprocessingml/2006/main">
        <w:t xml:space="preserve">[117] B宇宙</w:t>
      </w:r>
    </w:p>
    <w:p w14:paraId="42EB1DC1">
      <w:r xmlns:w="http://schemas.openxmlformats.org/wordprocessingml/2006/main">
        <w:t xml:space="preserve">[118] 能力评价指标</w:t>
      </w:r>
    </w:p>
    <w:p w14:paraId="7302A8ED">
      <w:r xmlns:w="http://schemas.openxmlformats.org/wordprocessingml/2006/main">
        <w:t xml:space="preserve">[119] ◎：优秀内容。最有可能发挥出色。○：合适内容。有较高发挥潜力。△：一般。需要一些技巧才能发挥良好，但选择理由不多。×：不合适内容。由于与内容规则、游戏系统、难度等级等不兼容，难以发挥出色。*2014年3月更新</w:t>
      </w:r>
    </w:p>
    <w:p w14:paraId="1FB55F2C">
      <w:r xmlns:w="http://schemas.openxmlformats.org/wordprocessingml/2006/main">
        <w:t xml:space="preserve">[120] 突袭</w:t>
      </w:r>
    </w:p>
    <w:p w14:paraId="688B2381">
      <w:r xmlns:w="http://schemas.openxmlformats.org/wordprocessingml/2006/main">
        <w:t xml:space="preserve">[121] 推荐设备示例</w:t>
      </w:r>
    </w:p>
    <w:p w14:paraId="6D8A0BD2">
      <w:r xmlns:w="http://schemas.openxmlformats.org/wordprocessingml/2006/main">
        <w:t xml:space="preserve">[122] 主要设备</w:t>
      </w:r>
    </w:p>
    <w:p w14:paraId="530249DA">
      <w:r xmlns:w="http://schemas.openxmlformats.org/wordprocessingml/2006/main">
        <w:t xml:space="preserve">[123] 子设备</w:t>
      </w:r>
    </w:p>
    <w:p w14:paraId="2FE0EF4B">
      <w:r xmlns:w="http://schemas.openxmlformats.org/wordprocessingml/2006/main">
        <w:t xml:space="preserve">[124] 一件令人愉悦的物品</w:t>
      </w:r>
    </w:p>
    <w:p w14:paraId="51C3C1D7">
      <w:r xmlns:w="http://schemas.openxmlformats.org/wordprocessingml/2006/main">
        <w:t xml:space="preserve">[125] 发展目标</w:t>
      </w:r>
    </w:p>
    <w:p w14:paraId="33813060">
      <w:r xmlns:w="http://schemas.openxmlformats.org/wordprocessingml/2006/main">
        <w:t xml:space="preserve">[126] 突破极限</w:t>
      </w:r>
    </w:p>
    <w:p w14:paraId="5B0950CD">
      <w:r xmlns:w="http://schemas.openxmlformats.org/wordprocessingml/2006/main">
        <w:t xml:space="preserve">[127] 致命觉醒</w:t>
      </w:r>
    </w:p>
    <w:p w14:paraId="54CB14CA">
      <w:r xmlns:w="http://schemas.openxmlformats.org/wordprocessingml/2006/main">
        <w:t xml:space="preserve">[128] 独特的觉醒</w:t>
      </w:r>
    </w:p>
    <w:p w14:paraId="4A24C3E9">
      <w:r xmlns:w="http://schemas.openxmlformats.org/wordprocessingml/2006/main">
        <w:t xml:space="preserve">[129] 行动速度</w:t>
      </w:r>
    </w:p>
    <w:p w14:paraId="7FE32473">
      <w:r xmlns:w="http://schemas.openxmlformats.org/wordprocessingml/2006/main">
        <w:t xml:space="preserve">[130] 特别收费</w:t>
      </w:r>
    </w:p>
    <w:p w14:paraId="096AD9BF">
      <w:r xmlns:w="http://schemas.openxmlformats.org/wordprocessingml/2006/main">
        <w:t xml:space="preserve">[131] 其他</w:t>
      </w:r>
    </w:p>
    <w:p w14:paraId="6587146B">
      <w:r xmlns:w="http://schemas.openxmlformats.org/wordprocessingml/2006/main">
        <w:t xml:space="preserve">[132] 培训成本</w:t>
      </w:r>
    </w:p>
    <w:p w14:paraId="52A54831">
      <w:r xmlns:w="http://schemas.openxmlformats.org/wordprocessingml/2006/main">
        <w:t xml:space="preserve">[133] 3.1 秒 9 次</w:t>
      </w:r>
    </w:p>
    <w:p w14:paraId="4F791E6E">
      <w:r xmlns:w="http://schemas.openxmlformats.org/wordprocessingml/2006/main">
        <w:t xml:space="preserve">[134] 14.9% 8次</w:t>
      </w:r>
    </w:p>
    <w:p w14:paraId="07E06594">
      <w:r xmlns:w="http://schemas.openxmlformats.org/wordprocessingml/2006/main">
        <w:t xml:space="preserve">[135] 备注</w:t>
      </w:r>
    </w:p>
    <w:p w14:paraId="67B49B6B">
      <w:r xmlns:w="http://schemas.openxmlformats.org/wordprocessingml/2006/main">
        <w:t xml:space="preserve">[136] 示例阵型：如果你也想造成伤害，如果你的目标只是增益，你可以止步于极限突破☆3，而不需要觉醒特殊技能。</w:t>
      </w:r>
    </w:p>
    <w:p w14:paraId="4050A66A">
      <w:r xmlns:w="http://schemas.openxmlformats.org/wordprocessingml/2006/main">
        <w:t xml:space="preserve">[137] *2016年5月更新</w:t>
      </w:r>
    </w:p>
    <w:p w14:paraId="44818E33">
      <w:r xmlns:w="http://schemas.openxmlformats.org/wordprocessingml/2006/main">
        <w:t xml:space="preserve">[138] 其他版本 / 相关角色 †</w:t>
      </w:r>
    </w:p>
    <w:p w14:paraId="7C545F6F">
      <w:r xmlns:w="http://schemas.openxmlformats.org/wordprocessingml/2006/main">
        <w:t xml:space="preserve">[139] 女巫拉梅尔</w:t>
      </w:r>
    </w:p>
    <w:p w14:paraId="09F0CC86">
      <w:r xmlns:w="http://schemas.openxmlformats.org/wordprocessingml/2006/main">
        <w:t xml:space="preserve">[140] 合伙人</w:t>
      </w:r>
    </w:p>
    <w:p w14:paraId="519F5C67">
      <w:r xmlns:w="http://schemas.openxmlformats.org/wordprocessingml/2006/main">
        <w:t xml:space="preserve">[141] 魔法少女莉玛</w:t>
      </w:r>
    </w:p>
    <w:p w14:paraId="4E018F51">
      <w:r xmlns:w="http://schemas.openxmlformats.org/wordprocessingml/2006/main">
        <w:t xml:space="preserve">[142] 琐事 †</w:t>
      </w:r>
    </w:p>
    <w:p w14:paraId="234C7EC8">
      <w:r xmlns:w="http://schemas.openxmlformats.org/wordprocessingml/2006/main">
        <w:t xml:space="preserve">[143] 这是现有角色首次推出发色不同的替换服装。变身前后发色均有所不同，即使在变身女主角的世界里，这种情况也极为罕见。*1 *2 故事中并未给出具体原因。</w:t>
      </w:r>
    </w:p>
    <w:p w14:paraId="1FFD2B47">
      <w:r xmlns:w="http://schemas.openxmlformats.org/wordprocessingml/2006/main">
        <w:t xml:space="preserve">[144] 她的特殊招式“岸钓”是一种从岸边抛投金属鱼饵的钓鱼技巧。虽然看起来像根棍子，但她的武器仍然是一根鱼竿。在她的角色故事中，她还与魔法少女莉玛开发了一个组合特殊招式，但由于游戏系统的限制，这个招式无法作为可操作角色使用。我很好奇开发商是否可以像甘草与赛卡那样，想办法实现类似的组合……</w:t>
      </w:r>
    </w:p>
    <w:p w14:paraId="0C834ABE">
      <w:r xmlns:w="http://schemas.openxmlformats.org/wordprocessingml/2006/main">
        <w:t xml:space="preserve">[145] 官方推特账号简介 †</w:t>
      </w:r>
    </w:p>
    <w:p w14:paraId="2E2E18F9">
      <w:r xmlns:w="http://schemas.openxmlformats.org/wordprocessingml/2006/main">
        <w:t xml:space="preserve">[146] 人物介绍</w:t>
      </w:r>
    </w:p>
    <w:p w14:paraId="68B1DF1B">
      <w:r xmlns:w="http://schemas.openxmlformats.org/wordprocessingml/2006/main">
        <w:t xml:space="preserve">[147] 评论表 †</w:t>
      </w:r>
    </w:p>
    <w:p w14:paraId="543E4319">
      <w:r xmlns:w="http://schemas.openxmlformats.org/wordprocessingml/2006/main">
        <w:t xml:space="preserve">[148] 点击打开历史日志列表</w:t>
      </w:r>
    </w:p>
    <w:p w14:paraId="3AADEAEE">
      <w:r xmlns:w="http://schemas.openxmlformats.org/wordprocessingml/2006/main">
        <w:t xml:space="preserve">[149] 末尾的数字越小，日志就越旧。</w:t>
      </w:r>
    </w:p>
    <w:p w14:paraId="73FDA92E">
      <w:r xmlns:w="http://schemas.openxmlformats.org/wordprocessingml/2006/main">
        <w:t xml:space="preserve">[150]“评论/魔法少女拉梅尔/”没有子页面。</w:t>
      </w:r>
    </w:p>
    <w:p w14:paraId="6B08BF2B">
      <w:r xmlns:w="http://schemas.openxmlformats.org/wordprocessingml/2006/main">
        <w:t xml:space="preserve">[151] 说真的，这太糟糕了。完全认不出来了。真不敢相信他们会把这种版本发布出来。——[XEEMttrbD8c] 2025-08-28 (周四) 21:14:28</w:t>
      </w:r>
    </w:p>
    <w:p w14:paraId="4F4B1DD6">
      <w:r xmlns:w="http://schemas.openxmlformats.org/wordprocessingml/2006/main">
        <w:t xml:space="preserve">[152] 我的意思是，光看她的外表，她就跟“地雷女孩”那种类型的角色完全不一样。她的胸部看起来也更大了，所以感觉完全不像同一个角色。——[uiKWc.AbJog] 2025-08-29 (周五) 01:34:37</w:t>
      </w:r>
    </w:p>
    <w:p w14:paraId="12041299">
      <w:r xmlns:w="http://schemas.openxmlformats.org/wordprocessingml/2006/main">
        <w:t xml:space="preserve">[153] 有人说现有角色被冷落得太厉害了，所以也许给他们换换服装就可以了？反正我们大概还会用同样的配音演员，对吧？——[J4XIy2cNuXI] 2025-08-29 (周五) 20:00:37</w:t>
      </w:r>
    </w:p>
    <w:p w14:paraId="28EF5944">
      <w:r xmlns:w="http://schemas.openxmlformats.org/wordprocessingml/2006/main">
        <w:t xml:space="preserve">[154] 别担心，她们在卧室里还是比较小的。故事里没提到她的胸围，所以也许他们只是比例错了，来不及修改就发货了…… -- [Yr3kDppmqBw] 2025-08-30 (周六) 14:20:48</w:t>
      </w:r>
    </w:p>
    <w:p w14:paraId="4034A707">
      <w:r xmlns:w="http://schemas.openxmlformats.org/wordprocessingml/2006/main">
        <w:t xml:space="preserve">[155] 如果你问我蝴蝶形拐杖和鱼形拐杖哪个更好，我肯定会选蝴蝶形。——[lcK5FI.2r7Q] 2025-08-30 (周六) 02:06:04</w:t>
      </w:r>
    </w:p>
    <w:p w14:paraId="2F707DCC">
      <w:r xmlns:w="http://schemas.openxmlformats.org/wordprocessingml/2006/main">
        <w:t xml:space="preserve">[156] 看来它最初的设计用途是“撤退”，但这也就意味着它也可以用于歼灭战，所以很快就被修改了。——[onhQLAoV/lE] 2025-08-30 (周六) 08:39:25</w:t>
      </w:r>
    </w:p>
    <w:p w14:paraId="1EE42421">
      <w:r xmlns:w="http://schemas.openxmlformats.org/wordprocessingml/2006/main">
        <w:t xml:space="preserve">[157] 这段文字和魔法少女莉玛的一样，所以我觉得应该没关系。设计理念是避免SSR效果重叠，所以特殊攻击和专属效果相同比较方便。这个设计是从盗贼海涅开始的。——[6vuCnqYcc5I] 2025-08-30 (周六) 16:18:49</w:t>
      </w:r>
    </w:p>
    <w:p w14:paraId="31A66388">
      <w:r xmlns:w="http://schemas.openxmlformats.org/wordprocessingml/2006/main">
        <w:t xml:space="preserve">[158] 爱丽丝神秘地坚持说她没有用特殊技能给自己加buff——[HIXY3G2zg1A] 2025-08-30 (周六) 18:52:40</w:t>
      </w:r>
    </w:p>
    <w:p w14:paraId="42E091FA">
      <w:r xmlns:w="http://schemas.openxmlformats.org/wordprocessingml/2006/main">
        <w:t xml:space="preserve">[159] 这确实有点晚了，而且可能也很明显，但是除了魔杖之外，原版拉梅尔变身之后看起来难道不是更像个魔法少女吗？ -- [/ckTXErWLKE] 2025-08-30 (周六) 21:53:40</w:t>
      </w:r>
    </w:p>
    <w:p w14:paraId="7B326AA4">
      <w:r xmlns:w="http://schemas.openxmlformats.org/wordprocessingml/2006/main">
        <w:t xml:space="preserve">[160] 在R版中，他使用水母之力变身并变成了白色，所以我认为这一版使用的是螃蟹之力。 -- [NSeLtGEc8xs] 2025-08-30 (周六) 22:52:16</w:t>
      </w:r>
    </w:p>
    <w:p w14:paraId="21F40B72">
      <w:r xmlns:w="http://schemas.openxmlformats.org/wordprocessingml/2006/main">
        <w:t xml:space="preserve">[161] 治疗跛行 (ry -- [cn6xkqHPAqQ] 2026-05-27 (星期三) 14:32:21</w:t>
      </w:r>
    </w:p>
    <w:p w14:paraId="040D4D56">
      <w:r xmlns:w="http://schemas.openxmlformats.org/wordprocessingml/2006/main">
        <w:t xml:space="preserve">[162] ←使用棋盘前请务必阅读规则。</w:t>
      </w:r>
    </w:p>
    <w:p w14:paraId="78338648">
      <w:r xmlns:w="http://schemas.openxmlformats.org/wordprocessingml/2006/main">
        <w:t xml:space="preserve">[163] 关于规则 †</w:t>
      </w:r>
    </w:p>
    <w:p w14:paraId="3F65A64D">
      <w:r xmlns:w="http://schemas.openxmlformats.org/wordprocessingml/2006/main">
        <w:t xml:space="preserve">[164] 请不要抱怨或批评页面编辑者。如果您对其他人的编辑有意见，请通过“提供替代方案”或“自行编辑”的方式进行建设性沟通。</w:t>
      </w:r>
    </w:p>
    <w:p w14:paraId="5A0570ED">
      <w:r xmlns:w="http://schemas.openxmlformats.org/wordprocessingml/2006/main">
        <w:t xml:space="preserve">[165] 请勿发布个人网站或其他禁止未经授权链接的网站的网址。</w:t>
      </w:r>
    </w:p>
    <w:p w14:paraId="3A1639BB">
      <w:r xmlns:w="http://schemas.openxmlformats.org/wordprocessingml/2006/main">
        <w:t xml:space="preserve">[166] 关于违反规则的帖子 †</w:t>
      </w:r>
    </w:p>
    <w:p w14:paraId="20C1F925">
      <w:r xmlns:w="http://schemas.openxmlformats.org/wordprocessingml/2006/main">
        <w:t xml:space="preserve">[167] 禁止发布以下类型的帖子，因为它们容易造成干扰。</w:t>
      </w:r>
    </w:p>
    <w:p w14:paraId="284011D1">
      <w:r xmlns:w="http://schemas.openxmlformats.org/wordprocessingml/2006/main">
        <w:t xml:space="preserve">[168]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7FBD5E4">
      <w:r xmlns:w="http://schemas.openxmlformats.org/wordprocessingml/2006/main">
        <w:t xml:space="preserve">[169] 其他包括使用此维基的人、官方管理员、艺术家、配音演员、现实生活中的个人以及 Twitter 用户等团体。</w:t>
      </w:r>
    </w:p>
    <w:p w14:paraId="48FF4D19">
      <w:r xmlns:w="http://schemas.openxmlformats.org/wordprocessingml/2006/main">
        <w:t xml:space="preserve">[170] 关于向管理层提交的帖子，我们容忍可以解释为用户反馈的评论，例如“我希望他们改进这一点”、“我希望他们尽快修复错误”和“维护时间太长了”，但我们不容忍使用辱骂性语言贬低管理层。</w:t>
      </w:r>
    </w:p>
    <w:p w14:paraId="226C50D2">
      <w:r xmlns:w="http://schemas.openxmlformats.org/wordprocessingml/2006/main">
        <w:t xml:space="preserve">[171] 将讨论和意见交流视为“诽谤或对抗他人”是错误的。然而，在讨论或意见交流中使用辱骂性语言、贬低他人、挑衅他人或在缺乏明确证据的情况下发表言论，都是违法行为。说话时务必谨言慎行。</w:t>
      </w:r>
    </w:p>
    <w:p w14:paraId="08111D32">
      <w:r xmlns:w="http://schemas.openxmlformats.org/wordprocessingml/2006/main">
        <w:t xml:space="preserve">[172] 攻击性评论是指使用“做这个”或“做那个”等强烈命令、“使用粗俗语言”、“居高临下”或“挑衅”的评论。</w:t>
      </w:r>
    </w:p>
    <w:p w14:paraId="7377A9D6">
      <w:r xmlns:w="http://schemas.openxmlformats.org/wordprocessingml/2006/main">
        <w:t xml:space="preserve">[173] 禁止发布冒犯现有玩家的帖子，例如“还有人玩这个游戏吗？”或“这游戏已经凉了”。这并不意味着您完全不能发表任何负面言论，而是指那些超出单纯负面评价范围，构成诽谤或诋毁的帖子将被禁止发布。</w:t>
      </w:r>
    </w:p>
    <w:p w14:paraId="46B17030">
      <w:r xmlns:w="http://schemas.openxmlformats.org/wordprocessingml/2006/main">
        <w:t xml:space="preserve">[174] 公开羞辱他人，包括泄露他人的游戏内名称或UID</w:t>
      </w:r>
    </w:p>
    <w:p w14:paraId="3623CAFC">
      <w:r xmlns:w="http://schemas.openxmlformats.org/wordprocessingml/2006/main">
        <w:t xml:space="preserve">[175] 但是，分享有助于游戏攻略的信息和视频是允许的。</w:t>
      </w:r>
    </w:p>
    <w:p w14:paraId="0443E8AD">
      <w:r xmlns:w="http://schemas.openxmlformats.org/wordprocessingml/2006/main">
        <w:t xml:space="preserve">[176] 参考其他应用程序</w:t>
      </w:r>
    </w:p>
    <w:p w14:paraId="53378E3E">
      <w:r xmlns:w="http://schemas.openxmlformats.org/wordprocessingml/2006/main">
        <w:t xml:space="preserve">[177] 在多个论坛上多次发帖</w:t>
      </w:r>
    </w:p>
    <w:p w14:paraId="5CBCA974">
      <w:r xmlns:w="http://schemas.openxmlformats.org/wordprocessingml/2006/main">
        <w:t xml:space="preserve">[178] 写一串没有意义的字符</w:t>
      </w:r>
    </w:p>
    <w:p w14:paraId="69DBBA06">
      <w:r xmlns:w="http://schemas.openxmlformats.org/wordprocessingml/2006/main">
        <w:t xml:space="preserve">[179] 关于作弊和利用漏洞的帖子</w:t>
      </w:r>
    </w:p>
    <w:p w14:paraId="1617ACB3">
      <w:r xmlns:w="http://schemas.openxmlformats.org/wordprocessingml/2006/main">
        <w:t xml:space="preserve">[180] 最好的办法是忽略违反规则的帖子。上钩或反驳只会让事情变得更糟。</w:t>
      </w:r>
    </w:p>
    <w:p w14:paraId="78B58940">
      <w:r xmlns:w="http://schemas.openxmlformats.org/wordprocessingml/2006/main">
        <w:t xml:space="preserve">[181] *在上述规则中，“诽谤”指的是在没有客观证据的情况下诋毁和贬低他人。将所有批评性文章都归为“诽谤”是不正确的，所以请务必谨慎。</w:t>
      </w:r>
    </w:p>
    <w:p w14:paraId="40A8E0CD">
      <w:r xmlns:w="http://schemas.openxmlformats.org/wordprocessingml/2006/main">
        <w:t xml:space="preserve">[182] 关于修改和删除发帖日志 †</w:t>
      </w:r>
    </w:p>
    <w:p w14:paraId="5CD08190">
      <w:r xmlns:w="http://schemas.openxmlformats.org/wordprocessingml/2006/main">
        <w:t xml:space="preserve">[183] 但是，允许更正印刷错误、遗漏和字体颜色。（他人出于善意进行的更正也允许。）</w:t>
      </w:r>
    </w:p>
    <w:p w14:paraId="0A87021F">
      <w:r xmlns:w="http://schemas.openxmlformats.org/wordprocessingml/2006/main">
        <w:t xml:space="preserve">[184] 作为例外情况，您可以删除自己的帖子，但事后必须向管理员报告。此外，删除时，请将整个评论替换为以下文本，而不是完全删除：&amp;color(#ff0000){''发帖人已删除''};</w:t>
      </w:r>
    </w:p>
    <w:p w14:paraId="44BA6CFD">
      <w:r xmlns:w="http://schemas.openxmlformats.org/wordprocessingml/2006/main">
        <w:t xml:space="preserve">[185] 关于评论删除违反规则的帖子 †</w:t>
      </w:r>
    </w:p>
    <w:p w14:paraId="5EFA55A2">
      <w:r xmlns:w="http://schemas.openxmlformats.org/wordprocessingml/2006/main">
        <w:t xml:space="preserve">[186] 您可以自行注释掉上述任何违反规则的评论，无需管理员许可。但是，如果您注释掉了某条评论，则必须在“违规举报公告板”上进行举报。举报时请使用“违规举报公告板”上的模板。</w:t>
      </w:r>
    </w:p>
    <w:p w14:paraId="7DB8724C">
      <w:r xmlns:w="http://schemas.openxmlformats.org/wordprocessingml/2006/main">
        <w:t xml:space="preserve">[187] 未经 CO 举报公告板举报而被评论删除的帖子将被恢复，而评论删除帖子的人将受到处罚。</w:t>
      </w:r>
    </w:p>
    <w:p w14:paraId="42EF100A">
      <w:r xmlns:w="http://schemas.openxmlformats.org/wordprocessingml/2006/main">
        <w:t xml:space="preserve">[188] 如果您反复向 CO 举报公告板举报不违反规则的帖子，我们将认为您是自私的，并将对您实施发帖和编辑限制。</w:t>
      </w:r>
    </w:p>
    <w:p w14:paraId="087ACF4A">
      <w:r xmlns:w="http://schemas.openxmlformats.org/wordprocessingml/2006/main">
        <w:t xml:space="preserve">[189] 在 CO 报告公告板上，不构成违规的报告可由管理员酌情恢复。</w:t>
      </w:r>
    </w:p>
    <w:p w14:paraId="5B5DD3A1">
      <w:r xmlns:w="http://schemas.openxmlformats.org/wordprocessingml/2006/main">
        <w:t xml:space="preserve">[190] 我想再次重申我的请求：请不要评论那些没有违反规则的评论。（例如，主观判断，比如“虽然没有违反规则，但对任何看到的人来说都明显是垃圾信息”、“恶作剧”或“评论整个帖子”。）</w:t>
      </w:r>
    </w:p>
    <w:p w14:paraId="70F07DE5">
      <w:r xmlns:w="http://schemas.openxmlformats.org/wordprocessingml/2006/main">
        <w:t xml:space="preserve">[191] 关于不违反规则但“冒犯性”的帖子 †</w:t>
      </w:r>
    </w:p>
    <w:p w14:paraId="284A2637">
      <w:r xmlns:w="http://schemas.openxmlformats.org/wordprocessingml/2006/main">
        <w:t xml:space="preserve">[192] 即使帖子内容具有冒犯性，除非违反版规，否则不会被删除。由于每个人对冒犯性的接受程度不同，请使用 NGID 功能隐藏评论，而不是争论或恶意挑衅。</w:t>
      </w:r>
    </w:p>
    <w:p w14:paraId="4605E585">
      <w:r xmlns:w="http://schemas.openxmlformats.org/wordprocessingml/2006/main">
        <w:t xml:space="preserve">[193] 挑衅难道不是一种违规行为吗？†</w:t>
      </w:r>
    </w:p>
    <w:p w14:paraId="426190DE">
      <w:r xmlns:w="http://schemas.openxmlformats.org/wordprocessingml/2006/main">
        <w:t xml:space="preserve">[194] 某人对某些内容是否具有煽动性的看法差异很大，因此我们不认为这是违规行为。如果您认为某条评论具有煽动性，请使用 NGID 功能将其隐藏。</w:t>
      </w:r>
    </w:p>
    <w:p w14:paraId="2887E28C">
      <w:r xmlns:w="http://schemas.openxmlformats.org/wordprocessingml/2006/main">
        <w:t xml:space="preserve">[195] 抱怨难道不算违法吗？†</w:t>
      </w:r>
    </w:p>
    <w:p w14:paraId="424052FA">
      <w:r xmlns:w="http://schemas.openxmlformats.org/wordprocessingml/2006/main">
        <w:t xml:space="preserve">[196] 一般而言，抱怨本身并不构成违规。但是，针对本作品的负面宣传、诽谤、辱骂性语言以及超出抱怨范围的对抗性言论均构成违规。如果您认为抱怨内容冒犯了您，请使用 NGID 功能隐藏相关评论。</w:t>
      </w:r>
    </w:p>
    <w:p w14:paraId="653025F7">
      <w:r xmlns:w="http://schemas.openxmlformats.org/wordprocessingml/2006/main">
        <w:t xml:space="preserve">[197] 如果您不确定某个帖子是否违反规则，该怎么办？ †</w:t>
      </w:r>
    </w:p>
    <w:p w14:paraId="1BA8DC2F">
      <w:r xmlns:w="http://schemas.openxmlformats.org/wordprocessingml/2006/main">
        <w:t xml:space="preserve">[198] 有些帖子内容含糊不清，难以判断是否违规。评论删除这类含糊不清的帖子可能会导致问题，所以请不要评论删除，而是使用 NGID 功能将评论隐藏起来。</w:t>
      </w:r>
    </w:p>
    <w:p w14:paraId="709C49A5">
      <w:r xmlns:w="http://schemas.openxmlformats.org/wordprocessingml/2006/main">
        <w:t xml:space="preserve">[199] 对屡犯者的处罚 †</w:t>
      </w:r>
    </w:p>
    <w:p w14:paraId="5AE865FD">
      <w:r xmlns:w="http://schemas.openxmlformats.org/wordprocessingml/2006/main">
        <w:t xml:space="preserve">[200] 屡次违反规则或发布特别恶意的帖子，管理员可酌情予以处罚，例如“禁止访问”或“限制发帖”。</w:t>
      </w:r>
    </w:p>
    <w:p w14:paraId="324B48E2">
      <w:r xmlns:w="http://schemas.openxmlformats.org/wordprocessingml/2006/main">
        <w:t xml:space="preserve">[201] 如果您对进一步改进有任何建议，请通过 Wiki 管理公告板与我们联系。</w:t>
      </w:r>
    </w:p>
    <w:p w14:paraId="26C8F4AC"/>
    <w:p w14:paraId="6BA82E36">
      <w:r xmlns:w="http://schemas.openxmlformats.org/wordprocessingml/2006/main">
        <w:rPr>
          <w:b/>
        </w:rPr>
        <w:t xml:space="preserve">A366</w:t>
      </w:r>
    </w:p>
    <w:p w14:paraId="0BA1518E">
      <w:r xmlns:w="http://schemas.openxmlformats.org/wordprocessingml/2006/main">
        <w:t xml:space="preserve">[0] 索引：所有角色 | SSR 角色 | SR 角色 | R 角色</w:t>
      </w:r>
    </w:p>
    <w:p w14:paraId="6620F8BD">
      <w:r xmlns:w="http://schemas.openxmlformats.org/wordprocessingml/2006/main">
        <w:t xml:space="preserve">[1] 基本信息</w:t>
      </w:r>
    </w:p>
    <w:p w14:paraId="5ACFAC32">
      <w:r xmlns:w="http://schemas.openxmlformats.org/wordprocessingml/2006/main">
        <w:t xml:space="preserve">[2] 语音</w:t>
      </w:r>
    </w:p>
    <w:p w14:paraId="322A34C5">
      <w:r xmlns:w="http://schemas.openxmlformats.org/wordprocessingml/2006/main">
        <w:t xml:space="preserve">[3] 内容适用性简易评估</w:t>
      </w:r>
    </w:p>
    <w:p w14:paraId="1FE705A0">
      <w:r xmlns:w="http://schemas.openxmlformats.org/wordprocessingml/2006/main">
        <w:t xml:space="preserve">[4] 其他版本及相关角色</w:t>
      </w:r>
    </w:p>
    <w:p w14:paraId="065CE834">
      <w:r xmlns:w="http://schemas.openxmlformats.org/wordprocessingml/2006/main">
        <w:t xml:space="preserve">[5] 琐事</w:t>
      </w:r>
    </w:p>
    <w:p w14:paraId="3163EFC8">
      <w:r xmlns:w="http://schemas.openxmlformats.org/wordprocessingml/2006/main">
        <w:t xml:space="preserve">[6] 官方推特账号介绍</w:t>
      </w:r>
    </w:p>
    <w:p w14:paraId="01191095">
      <w:r xmlns:w="http://schemas.openxmlformats.org/wordprocessingml/2006/main">
        <w:t xml:space="preserve">[7] 评论表单</w:t>
      </w:r>
    </w:p>
    <w:p w14:paraId="5D75EA0A">
      <w:r xmlns:w="http://schemas.openxmlformats.org/wordprocessingml/2006/main">
        <w:t xml:space="preserve">[8] 基本信息 †</w:t>
      </w:r>
    </w:p>
    <w:p w14:paraId="4124E58F">
      <w:r xmlns:w="http://schemas.openxmlformats.org/wordprocessingml/2006/main">
        <w:t xml:space="preserve">[9] 变换图像</w:t>
      </w:r>
    </w:p>
    <w:p w14:paraId="4BFCC0C9">
      <w:r xmlns:w="http://schemas.openxmlformats.org/wordprocessingml/2006/main">
        <w:t xml:space="preserve">[10] 简介</w:t>
      </w:r>
    </w:p>
    <w:p w14:paraId="02EB00EB">
      <w:r xmlns:w="http://schemas.openxmlformats.org/wordprocessingml/2006/main">
        <w:t xml:space="preserve">[11] 姓名</w:t>
      </w:r>
    </w:p>
    <w:p w14:paraId="6A439D47">
      <w:r xmlns:w="http://schemas.openxmlformats.org/wordprocessingml/2006/main">
        <w:t xml:space="preserve">[12] 魔法少女莉玛</w:t>
      </w:r>
    </w:p>
    <w:p w14:paraId="6D0FBB07">
      <w:r xmlns:w="http://schemas.openxmlformats.org/wordprocessingml/2006/main">
        <w:t xml:space="preserve">[13] 真实姓名</w:t>
      </w:r>
    </w:p>
    <w:p w14:paraId="42F8F426">
      <w:r xmlns:w="http://schemas.openxmlformats.org/wordprocessingml/2006/main">
        <w:t xml:space="preserve">[14] 里玛·苏哈特</w:t>
      </w:r>
    </w:p>
    <w:p w14:paraId="246CBB74">
      <w:r xmlns:w="http://schemas.openxmlformats.org/wordprocessingml/2006/main">
        <w:t xml:space="preserve">[15] 稀有度</w:t>
      </w:r>
    </w:p>
    <w:p w14:paraId="3214CCC2">
      <w:r xmlns:w="http://schemas.openxmlformats.org/wordprocessingml/2006/main">
        <w:t xml:space="preserve">[16] 普通攻击</w:t>
      </w:r>
    </w:p>
    <w:p w14:paraId="71D8882C">
      <w:r xmlns:w="http://schemas.openxmlformats.org/wordprocessingml/2006/main">
        <w:t xml:space="preserve">[17] 远程攻击（魔法）</w:t>
      </w:r>
    </w:p>
    <w:p w14:paraId="78FA6C14">
      <w:r xmlns:w="http://schemas.openxmlformats.org/wordprocessingml/2006/main">
        <w:t xml:space="preserve">[18] 附属派系</w:t>
      </w:r>
    </w:p>
    <w:p w14:paraId="6BC684E7">
      <w:r xmlns:w="http://schemas.openxmlformats.org/wordprocessingml/2006/main">
        <w:t xml:space="preserve">[19] 女巫</w:t>
      </w:r>
    </w:p>
    <w:p w14:paraId="21800E33">
      <w:r xmlns:w="http://schemas.openxmlformats.org/wordprocessingml/2006/main">
        <w:t xml:space="preserve">[20] 藤宫千代</w:t>
      </w:r>
    </w:p>
    <w:p w14:paraId="2A2B1A80">
      <w:r xmlns:w="http://schemas.openxmlformats.org/wordprocessingml/2006/main">
        <w:t xml:space="preserve">[21] 插图</w:t>
      </w:r>
    </w:p>
    <w:p w14:paraId="0C1716DF">
      <w:r xmlns:w="http://schemas.openxmlformats.org/wordprocessingml/2006/main">
        <w:t xml:space="preserve">[22] 甜露</w:t>
      </w:r>
    </w:p>
    <w:p w14:paraId="2E720EE3">
      <w:r xmlns:w="http://schemas.openxmlformats.org/wordprocessingml/2006/main">
        <w:t xml:space="preserve">[23] SD字符</w:t>
      </w:r>
    </w:p>
    <w:p w14:paraId="1625B70D">
      <w:r xmlns:w="http://schemas.openxmlformats.org/wordprocessingml/2006/main">
        <w:t xml:space="preserve">[24] 风味文字</w:t>
      </w:r>
    </w:p>
    <w:p w14:paraId="49C3C1B2">
      <w:r xmlns:w="http://schemas.openxmlformats.org/wordprocessingml/2006/main">
        <w:t xml:space="preserve">[25] “改变！魔法力量！魔法少女莉玛！我绝不原谅邪恶的怪物！”为了改善魔女的公众形象，莉玛穿上了一套更平易近人的魔法少女服装。然而，她自己却并不完全满意，认为自己已经长大成人，这种幼稚的服装并不适合她。她这种固执的劲头也挺可爱的。</w:t>
      </w:r>
    </w:p>
    <w:p w14:paraId="37D3B595">
      <w:r xmlns:w="http://schemas.openxmlformats.org/wordprocessingml/2006/main">
        <w:t xml:space="preserve">[26] 如何获得</w:t>
      </w:r>
    </w:p>
    <w:p w14:paraId="447964F4">
      <w:r xmlns:w="http://schemas.openxmlformats.org/wordprocessingml/2006/main">
        <w:t xml:space="preserve">[27] SSR 精选扭蛋 → 活动结束后加入普通扭蛋</w:t>
      </w:r>
    </w:p>
    <w:p w14:paraId="212A4FFA">
      <w:r xmlns:w="http://schemas.openxmlformats.org/wordprocessingml/2006/main">
        <w:t xml:space="preserve">[28] 基础属性（1星）* 每增加1星+50%，5星时为1星值的3倍</w:t>
      </w:r>
    </w:p>
    <w:p w14:paraId="53B4EFB0">
      <w:r xmlns:w="http://schemas.openxmlformats.org/wordprocessingml/2006/main">
        <w:t xml:space="preserve">[29] 级</w:t>
      </w:r>
    </w:p>
    <w:p w14:paraId="0724417D">
      <w:r xmlns:w="http://schemas.openxmlformats.org/wordprocessingml/2006/main">
        <w:t xml:space="preserve">[30] 耐力</w:t>
      </w:r>
    </w:p>
    <w:p w14:paraId="7259FE42">
      <w:r xmlns:w="http://schemas.openxmlformats.org/wordprocessingml/2006/main">
        <w:t xml:space="preserve">[31] 攻击力</w:t>
      </w:r>
    </w:p>
    <w:p w14:paraId="355A6F56">
      <w:r xmlns:w="http://schemas.openxmlformats.org/wordprocessingml/2006/main">
        <w:t xml:space="preserve">[32] 防御能力</w:t>
      </w:r>
    </w:p>
    <w:p w14:paraId="4AACBF6C">
      <w:r xmlns:w="http://schemas.openxmlformats.org/wordprocessingml/2006/main">
        <w:t xml:space="preserve">[33] 魔力</w:t>
      </w:r>
    </w:p>
    <w:p w14:paraId="76DE1911">
      <w:r xmlns:w="http://schemas.openxmlformats.org/wordprocessingml/2006/main">
        <w:t xml:space="preserve">[34] 魔法抗性</w:t>
      </w:r>
    </w:p>
    <w:p w14:paraId="1FC91835">
      <w:r xmlns:w="http://schemas.openxmlformats.org/wordprocessingml/2006/main">
        <w:t xml:space="preserve">[35] 详细状态</w:t>
      </w:r>
    </w:p>
    <w:p w14:paraId="1134CBD8">
      <w:r xmlns:w="http://schemas.openxmlformats.org/wordprocessingml/2006/main">
        <w:t xml:space="preserve">[36] 准确性</w:t>
      </w:r>
    </w:p>
    <w:p w14:paraId="4A0E2B0A">
      <w:r xmlns:w="http://schemas.openxmlformats.org/wordprocessingml/2006/main">
        <w:t xml:space="preserve">[37] 回避能力</w:t>
      </w:r>
    </w:p>
    <w:p w14:paraId="4CCFE9BC">
      <w:r xmlns:w="http://schemas.openxmlformats.org/wordprocessingml/2006/main">
        <w:t xml:space="preserve">[38] 连续命中率</w:t>
      </w:r>
    </w:p>
    <w:p w14:paraId="62DC09C0">
      <w:r xmlns:w="http://schemas.openxmlformats.org/wordprocessingml/2006/main">
        <w:t xml:space="preserve">[39] 反击率</w:t>
      </w:r>
    </w:p>
    <w:p w14:paraId="192F47A2">
      <w:r xmlns:w="http://schemas.openxmlformats.org/wordprocessingml/2006/main">
        <w:t xml:space="preserve">[40] 眩晕激活率</w:t>
      </w:r>
    </w:p>
    <w:p w14:paraId="66EFDC12">
      <w:r xmlns:w="http://schemas.openxmlformats.org/wordprocessingml/2006/main">
        <w:t xml:space="preserve">[41] 抗眩晕能力</w:t>
      </w:r>
    </w:p>
    <w:p w14:paraId="04EB70BD">
      <w:r xmlns:w="http://schemas.openxmlformats.org/wordprocessingml/2006/main">
        <w:t xml:space="preserve">[42] 移动速度</w:t>
      </w:r>
    </w:p>
    <w:p w14:paraId="2988CE00">
      <w:r xmlns:w="http://schemas.openxmlformats.org/wordprocessingml/2006/main">
        <w:t xml:space="preserve">[43] 部署速度</w:t>
      </w:r>
    </w:p>
    <w:p w14:paraId="13A80A8B">
      <w:r xmlns:w="http://schemas.openxmlformats.org/wordprocessingml/2006/main">
        <w:t xml:space="preserve">[44] 行动速度</w:t>
      </w:r>
    </w:p>
    <w:p w14:paraId="7FEC01B7">
      <w:r xmlns:w="http://schemas.openxmlformats.org/wordprocessingml/2006/main">
        <w:t xml:space="preserve">[45] 致命的装药量</w:t>
      </w:r>
    </w:p>
    <w:p w14:paraId="3C6E3B54">
      <w:r xmlns:w="http://schemas.openxmlformats.org/wordprocessingml/2006/main">
        <w:t xml:space="preserve">[46] 特殊招式</w:t>
      </w:r>
    </w:p>
    <w:p w14:paraId="4120B80C">
      <w:r xmlns:w="http://schemas.openxmlformats.org/wordprocessingml/2006/main">
        <w:t xml:space="preserve">[47] 姓名</w:t>
      </w:r>
    </w:p>
    <w:p w14:paraId="6CAA25C9">
      <w:r xmlns:w="http://schemas.openxmlformats.org/wordprocessingml/2006/main">
        <w:t xml:space="preserve">[48] 效果</w:t>
      </w:r>
    </w:p>
    <w:p w14:paraId="6D066714">
      <w:r xmlns:w="http://schemas.openxmlformats.org/wordprocessingml/2006/main">
        <w:t xml:space="preserve">[49] 可爱的彩虹攻击</w:t>
      </w:r>
    </w:p>
    <w:p w14:paraId="101900FD">
      <w:r xmlns:w="http://schemas.openxmlformats.org/wordprocessingml/2006/main">
        <w:t xml:space="preserve">[50] 对一排横向敌人造成4倍魔法伤害</w:t>
      </w:r>
    </w:p>
    <w:p w14:paraId="313A78AC">
      <w:r xmlns:w="http://schemas.openxmlformats.org/wordprocessingml/2006/main">
        <w:t xml:space="preserve">[51] 可爱的彩虹攻击+</w:t>
      </w:r>
    </w:p>
    <w:p w14:paraId="5268E770">
      <w:r xmlns:w="http://schemas.openxmlformats.org/wordprocessingml/2006/main">
        <w:t xml:space="preserve">[52] 对一排横向敌人造成 6 倍魔法伤害。恢复使用者造成的伤害的 25%。</w:t>
      </w:r>
    </w:p>
    <w:p w14:paraId="5133A28A">
      <w:r xmlns:w="http://schemas.openxmlformats.org/wordprocessingml/2006/main">
        <w:t xml:space="preserve">[53] 独特效果</w:t>
      </w:r>
    </w:p>
    <w:p w14:paraId="513A5C02">
      <w:r xmlns:w="http://schemas.openxmlformats.org/wordprocessingml/2006/main">
        <w:t xml:space="preserve">[54] 姓名</w:t>
      </w:r>
    </w:p>
    <w:p w14:paraId="09574884">
      <w:r xmlns:w="http://schemas.openxmlformats.org/wordprocessingml/2006/main">
        <w:t xml:space="preserve">[55] 效应</w:t>
      </w:r>
    </w:p>
    <w:p w14:paraId="12FC0827">
      <w:r xmlns:w="http://schemas.openxmlformats.org/wordprocessingml/2006/main">
        <w:t xml:space="preserve">[56] 方舟桥</w:t>
      </w:r>
    </w:p>
    <w:p w14:paraId="09056A4F">
      <w:r xmlns:w="http://schemas.openxmlformats.org/wordprocessingml/2006/main">
        <w:t xml:space="preserve">[57] 部署完成后，发动特殊技能后，20 秒内所有友方单位的攻击力提升 30%。如果目标是女巫类型的单位，则效果提升至 50%。</w:t>
      </w:r>
    </w:p>
    <w:p w14:paraId="2C12AFDD">
      <w:r xmlns:w="http://schemas.openxmlformats.org/wordprocessingml/2006/main">
        <w:t xml:space="preserve">[58] 方舟桥 +</w:t>
      </w:r>
    </w:p>
    <w:p w14:paraId="3779CC3B">
      <w:r xmlns:w="http://schemas.openxmlformats.org/wordprocessingml/2006/main">
        <w:t xml:space="preserve">[59] 部署完成后，发动特殊技能后，20 秒内所有友方单位的攻击力和防御力提升 30%。如果目标是女巫类型的单位，则效果提升至 50%。</w:t>
      </w:r>
    </w:p>
    <w:p w14:paraId="257CCF6E">
      <w:r xmlns:w="http://schemas.openxmlformats.org/wordprocessingml/2006/main">
        <w:t xml:space="preserve">[60] 增强图像</w:t>
      </w:r>
    </w:p>
    <w:p w14:paraId="670DADE0">
      <w:r xmlns:w="http://schemas.openxmlformats.org/wordprocessingml/2006/main">
        <w:t xml:space="preserve">[61] 语音 †</w:t>
      </w:r>
    </w:p>
    <w:p w14:paraId="7CEA6AB6">
      <w:r xmlns:w="http://schemas.openxmlformats.org/wordprocessingml/2006/main">
        <w:t xml:space="preserve">[62] 点击打开行列表</w:t>
      </w:r>
    </w:p>
    <w:p w14:paraId="11D379BE">
      <w:r xmlns:w="http://schemas.openxmlformats.org/wordprocessingml/2006/main">
        <w:t xml:space="preserve">[63] 加入</w:t>
      </w:r>
    </w:p>
    <w:p w14:paraId="40ABCFE8">
      <w:r xmlns:w="http://schemas.openxmlformats.org/wordprocessingml/2006/main">
        <w:t xml:space="preserve">[64] 对话 1（转换后）</w:t>
      </w:r>
    </w:p>
    <w:p w14:paraId="4A6FCEEF">
      <w:r xmlns:w="http://schemas.openxmlformats.org/wordprocessingml/2006/main">
        <w:t xml:space="preserve">[65] 对话 2（转换后）</w:t>
      </w:r>
    </w:p>
    <w:p w14:paraId="068F4A3E">
      <w:r xmlns:w="http://schemas.openxmlformats.org/wordprocessingml/2006/main">
        <w:t xml:space="preserve">[66] 对话 3（转换后）</w:t>
      </w:r>
    </w:p>
    <w:p w14:paraId="535D4988">
      <w:r xmlns:w="http://schemas.openxmlformats.org/wordprocessingml/2006/main">
        <w:t xml:space="preserve">[67] 对话 4（转换后）</w:t>
      </w:r>
    </w:p>
    <w:p w14:paraId="5B496213">
      <w:r xmlns:w="http://schemas.openxmlformats.org/wordprocessingml/2006/main">
        <w:t xml:space="preserve">[68] 空闲 1（转换后）</w:t>
      </w:r>
    </w:p>
    <w:p w14:paraId="067E3D92">
      <w:r xmlns:w="http://schemas.openxmlformats.org/wordprocessingml/2006/main">
        <w:t xml:space="preserve">[69] 空闲 2（转换后）</w:t>
      </w:r>
    </w:p>
    <w:p w14:paraId="58A3DDB0">
      <w:r xmlns:w="http://schemas.openxmlformats.org/wordprocessingml/2006/main">
        <w:t xml:space="preserve">[70] 对话 1（转变前）</w:t>
      </w:r>
    </w:p>
    <w:p w14:paraId="0D201909">
      <w:r xmlns:w="http://schemas.openxmlformats.org/wordprocessingml/2006/main">
        <w:t xml:space="preserve">[71] 对话 2（转变前）</w:t>
      </w:r>
    </w:p>
    <w:p w14:paraId="03640140">
      <w:r xmlns:w="http://schemas.openxmlformats.org/wordprocessingml/2006/main">
        <w:t xml:space="preserve">[72] 对话 3（转变前）</w:t>
      </w:r>
    </w:p>
    <w:p w14:paraId="5D89E866">
      <w:r xmlns:w="http://schemas.openxmlformats.org/wordprocessingml/2006/main">
        <w:t xml:space="preserve">[73] 对话 4（转变前）</w:t>
      </w:r>
    </w:p>
    <w:p w14:paraId="5BA72F04">
      <w:r xmlns:w="http://schemas.openxmlformats.org/wordprocessingml/2006/main">
        <w:t xml:space="preserve">[74] 空闲 1（转换前）</w:t>
      </w:r>
    </w:p>
    <w:p w14:paraId="696089AF">
      <w:r xmlns:w="http://schemas.openxmlformats.org/wordprocessingml/2006/main">
        <w:t xml:space="preserve">[75] 空闲 2（转换前）</w:t>
      </w:r>
    </w:p>
    <w:p w14:paraId="0F620DB9">
      <w:r xmlns:w="http://schemas.openxmlformats.org/wordprocessingml/2006/main">
        <w:t xml:space="preserve">[76] 升级 1</w:t>
      </w:r>
    </w:p>
    <w:p w14:paraId="70FAFFB1">
      <w:r xmlns:w="http://schemas.openxmlformats.org/wordprocessingml/2006/main">
        <w:t xml:space="preserve">[77] 升级 2</w:t>
      </w:r>
    </w:p>
    <w:p w14:paraId="215E9F28">
      <w:r xmlns:w="http://schemas.openxmlformats.org/wordprocessingml/2006/main">
        <w:t xml:space="preserve">[78] 升级 3</w:t>
      </w:r>
    </w:p>
    <w:p w14:paraId="5C2FBFB0">
      <w:r xmlns:w="http://schemas.openxmlformats.org/wordprocessingml/2006/main">
        <w:t xml:space="preserve">[79] 捕获</w:t>
      </w:r>
    </w:p>
    <w:p w14:paraId="24D54C8A">
      <w:r xmlns:w="http://schemas.openxmlformats.org/wordprocessingml/2006/main">
        <w:t xml:space="preserve">[80] 战斗开始 1</w:t>
      </w:r>
    </w:p>
    <w:p w14:paraId="4920251D">
      <w:r xmlns:w="http://schemas.openxmlformats.org/wordprocessingml/2006/main">
        <w:t xml:space="preserve">[81] 战斗开始 2</w:t>
      </w:r>
    </w:p>
    <w:p w14:paraId="74243214">
      <w:r xmlns:w="http://schemas.openxmlformats.org/wordprocessingml/2006/main">
        <w:t xml:space="preserve">[82] 战斗参与 1</w:t>
      </w:r>
    </w:p>
    <w:p w14:paraId="5FA197E7">
      <w:r xmlns:w="http://schemas.openxmlformats.org/wordprocessingml/2006/main">
        <w:t xml:space="preserve">[83] 战斗参与 2</w:t>
      </w:r>
    </w:p>
    <w:p w14:paraId="6B12979C">
      <w:r xmlns:w="http://schemas.openxmlformats.org/wordprocessingml/2006/main">
        <w:t xml:space="preserve">[84] 战斗胜利 1</w:t>
      </w:r>
    </w:p>
    <w:p w14:paraId="1F09D15B">
      <w:r xmlns:w="http://schemas.openxmlformats.org/wordprocessingml/2006/main">
        <w:t xml:space="preserve">[85] 战斗胜利 2</w:t>
      </w:r>
    </w:p>
    <w:p w14:paraId="5DF5479E">
      <w:r xmlns:w="http://schemas.openxmlformats.org/wordprocessingml/2006/main">
        <w:t xml:space="preserve">[86] 普通攻击 1</w:t>
      </w:r>
    </w:p>
    <w:p w14:paraId="1DBFF026">
      <w:r xmlns:w="http://schemas.openxmlformats.org/wordprocessingml/2006/main">
        <w:t xml:space="preserve">[87] 普通攻击 2</w:t>
      </w:r>
    </w:p>
    <w:p w14:paraId="62A740B4">
      <w:r xmlns:w="http://schemas.openxmlformats.org/wordprocessingml/2006/main">
        <w:t xml:space="preserve">[88] 普通攻击 3</w:t>
      </w:r>
    </w:p>
    <w:p w14:paraId="74894164">
      <w:r xmlns:w="http://schemas.openxmlformats.org/wordprocessingml/2006/main">
        <w:t xml:space="preserve">[89] 独特效果激活 1</w:t>
      </w:r>
    </w:p>
    <w:p w14:paraId="75C38456">
      <w:r xmlns:w="http://schemas.openxmlformats.org/wordprocessingml/2006/main">
        <w:t xml:space="preserve">[90] 独特效果激活 2</w:t>
      </w:r>
    </w:p>
    <w:p w14:paraId="4E8CBA25">
      <w:r xmlns:w="http://schemas.openxmlformats.org/wordprocessingml/2006/main">
        <w:t xml:space="preserve">[91] 独特效果激活 3</w:t>
      </w:r>
    </w:p>
    <w:p w14:paraId="06EC0BE5">
      <w:r xmlns:w="http://schemas.openxmlformats.org/wordprocessingml/2006/main">
        <w:t xml:space="preserve">[92] 特殊招式 1</w:t>
      </w:r>
    </w:p>
    <w:p w14:paraId="1BB0EC57">
      <w:r xmlns:w="http://schemas.openxmlformats.org/wordprocessingml/2006/main">
        <w:t xml:space="preserve">[93] 特殊招式 2</w:t>
      </w:r>
    </w:p>
    <w:p w14:paraId="2464F9DC">
      <w:r xmlns:w="http://schemas.openxmlformats.org/wordprocessingml/2006/main">
        <w:t xml:space="preserve">[94] 受到的伤害：1</w:t>
      </w:r>
    </w:p>
    <w:p w14:paraId="7564EB49">
      <w:r xmlns:w="http://schemas.openxmlformats.org/wordprocessingml/2006/main">
        <w:t xml:space="preserve">[95] 受到的伤害：2</w:t>
      </w:r>
    </w:p>
    <w:p w14:paraId="43A39490">
      <w:r xmlns:w="http://schemas.openxmlformats.org/wordprocessingml/2006/main">
        <w:t xml:space="preserve">[96] 受到的伤害：3</w:t>
      </w:r>
    </w:p>
    <w:p w14:paraId="5C47A508">
      <w:r xmlns:w="http://schemas.openxmlformats.org/wordprocessingml/2006/main">
        <w:t xml:space="preserve">[97] 撤回</w:t>
      </w:r>
    </w:p>
    <w:p w14:paraId="5813888E">
      <w:r xmlns:w="http://schemas.openxmlformats.org/wordprocessingml/2006/main">
        <w:t xml:space="preserve">[98] 项目用途 1</w:t>
      </w:r>
    </w:p>
    <w:p w14:paraId="2CE40288">
      <w:r xmlns:w="http://schemas.openxmlformats.org/wordprocessingml/2006/main">
        <w:t xml:space="preserve">[99] 物品用途 2</w:t>
      </w:r>
    </w:p>
    <w:p w14:paraId="27085AC1">
      <w:r xmlns:w="http://schemas.openxmlformats.org/wordprocessingml/2006/main">
        <w:t xml:space="preserve">[100] 在游戏中 †</w:t>
      </w:r>
    </w:p>
    <w:p w14:paraId="45E91250">
      <w:r xmlns:w="http://schemas.openxmlformats.org/wordprocessingml/2006/main">
        <w:t xml:space="preserve">[101] 身着魔法少女装束的魔女莉玛。她获得了与SSR级别相符的魔力，并且作为攻击手和辅助者的能力都得到了提升。</w:t>
      </w:r>
    </w:p>
    <w:p w14:paraId="358A5A70">
      <w:r xmlns:w="http://schemas.openxmlformats.org/wordprocessingml/2006/main">
        <w:t xml:space="preserve">[102] 与R版相同，行动速度为4，特殊攻击充能为10。虽然需要花费金钱，但可以通过觉醒提升至最大值。</w:t>
      </w:r>
    </w:p>
    <w:p w14:paraId="3F50C1CD">
      <w:r xmlns:w="http://schemas.openxmlformats.org/wordprocessingml/2006/main">
        <w:t xml:space="preserve">[103] 终极攻击的目标是一列敌人，乍一看似乎没什么吸引力，但它会给予敌人一个独特的增益效果。</w:t>
      </w:r>
    </w:p>
    <w:p w14:paraId="4F80C4D8">
      <w:r xmlns:w="http://schemas.openxmlformats.org/wordprocessingml/2006/main">
        <w:t xml:space="preserve">[104] 她的独特效果使她能够在部署时以及使用特殊技能时，为全队提升30%的攻击力（觉醒后防御力也提升），持续20秒。如果目标是女巫（包括她自己），则提升幅度提升至50%。30%的提升幅度虽然不错，但有很多角色拥有更强大的增益效果，因此，如果你的队伍中有很多女巫可以提供50%的增益，她会是一个不错的选择。需要注意的是，攻击力和防御力的增益效果很容易重叠。</w:t>
      </w:r>
    </w:p>
    <w:p w14:paraId="4DDA9743">
      <w:r xmlns:w="http://schemas.openxmlformats.org/wordprocessingml/2006/main">
        <w:t xml:space="preserve">[105] 作为魔女主题队伍中的增益型角色，50%的攻击力和防御力提升，再加上高数值的6倍特殊攻击，非常吸引人。我不会说她和某些萝莉控姐姐一样，但她绝对是那种你会想要好好培养的角色。</w:t>
      </w:r>
    </w:p>
    <w:p w14:paraId="4D72089D">
      <w:r xmlns:w="http://schemas.openxmlformats.org/wordprocessingml/2006/main">
        <w:t xml:space="preserve">[106] 内容适用性简易评估 †</w:t>
      </w:r>
    </w:p>
    <w:p w14:paraId="2CED338C">
      <w:r xmlns:w="http://schemas.openxmlformats.org/wordprocessingml/2006/main">
        <w:t xml:space="preserve">[107] 合适的内容、推荐的装备示例、角色发展目标等。</w:t>
      </w:r>
    </w:p>
    <w:p w14:paraId="69A7C5CC">
      <w:r xmlns:w="http://schemas.openxmlformats.org/wordprocessingml/2006/main">
        <w:t xml:space="preserve">[108] 兼容内容</w:t>
      </w:r>
    </w:p>
    <w:p w14:paraId="5C3151A8">
      <w:r xmlns:w="http://schemas.openxmlformats.org/wordprocessingml/2006/main">
        <w:t xml:space="preserve">[109] 能力倾向</w:t>
      </w:r>
    </w:p>
    <w:p w14:paraId="4C753CF9">
      <w:r xmlns:w="http://schemas.openxmlformats.org/wordprocessingml/2006/main">
        <w:t xml:space="preserve">[110] 简短评论</w:t>
      </w:r>
    </w:p>
    <w:p w14:paraId="5A699635">
      <w:r xmlns:w="http://schemas.openxmlformats.org/wordprocessingml/2006/main">
        <w:t xml:space="preserve">[111] 主线任务 活动任务</w:t>
      </w:r>
    </w:p>
    <w:p w14:paraId="73BE0E67">
      <w:r xmlns:w="http://schemas.openxmlformats.org/wordprocessingml/2006/main">
        <w:t xml:space="preserve">[112] 他可以毫无问题地完成任务，但几乎没有理由专门选择他。</w:t>
      </w:r>
    </w:p>
    <w:p w14:paraId="280566B0">
      <w:r xmlns:w="http://schemas.openxmlformats.org/wordprocessingml/2006/main">
        <w:t xml:space="preserve">[113] 突袭战</w:t>
      </w:r>
    </w:p>
    <w:p w14:paraId="102B638F">
      <w:r xmlns:w="http://schemas.openxmlformats.org/wordprocessingml/2006/main">
        <w:t xml:space="preserve">[114] 不适合范围攻击，但作为辅助角色完全足够，可以造成相当可观的伤害（装备示例见下文）。</w:t>
      </w:r>
    </w:p>
    <w:p w14:paraId="0399CA82">
      <w:r xmlns:w="http://schemas.openxmlformats.org/wordprocessingml/2006/main">
        <w:t xml:space="preserve">[115] 湮灭</w:t>
      </w:r>
    </w:p>
    <w:p w14:paraId="7D8F800B">
      <w:r xmlns:w="http://schemas.openxmlformats.org/wordprocessingml/2006/main">
        <w:t xml:space="preserve">[116] 由于防御增益的效果微乎其微，即使星级只有 ☆1 且未觉醒，如果你只对其独特效果感兴趣，也可以使用它。</w:t>
      </w:r>
    </w:p>
    <w:p w14:paraId="189975DC">
      <w:r xmlns:w="http://schemas.openxmlformats.org/wordprocessingml/2006/main">
        <w:t xml:space="preserve">[117] B宇宙</w:t>
      </w:r>
    </w:p>
    <w:p w14:paraId="25FE56F0">
      <w:r xmlns:w="http://schemas.openxmlformats.org/wordprocessingml/2006/main">
        <w:t xml:space="preserve">[118] 能力评价指标</w:t>
      </w:r>
    </w:p>
    <w:p w14:paraId="3B0A7343">
      <w:r xmlns:w="http://schemas.openxmlformats.org/wordprocessingml/2006/main">
        <w:t xml:space="preserve">[119] ◎：优秀内容。最有可能发挥出色。○：合适内容。有较高发挥潜力。△：一般。需要一些技巧才能发挥良好，但选择理由不多。×：不合适内容。由于与内容规则、游戏系统、难度等级等不兼容，难以发挥出色。*2014年3月更新</w:t>
      </w:r>
    </w:p>
    <w:p w14:paraId="1596B193">
      <w:r xmlns:w="http://schemas.openxmlformats.org/wordprocessingml/2006/main">
        <w:t xml:space="preserve">[120] 突袭</w:t>
      </w:r>
    </w:p>
    <w:p w14:paraId="030FB46C">
      <w:r xmlns:w="http://schemas.openxmlformats.org/wordprocessingml/2006/main">
        <w:t xml:space="preserve">[121] 推荐设备示例</w:t>
      </w:r>
    </w:p>
    <w:p w14:paraId="4ABE80CF">
      <w:r xmlns:w="http://schemas.openxmlformats.org/wordprocessingml/2006/main">
        <w:t xml:space="preserve">[122] 主要设备</w:t>
      </w:r>
    </w:p>
    <w:p w14:paraId="0A229124">
      <w:r xmlns:w="http://schemas.openxmlformats.org/wordprocessingml/2006/main">
        <w:t xml:space="preserve">[123] 子设备</w:t>
      </w:r>
    </w:p>
    <w:p w14:paraId="26364973">
      <w:r xmlns:w="http://schemas.openxmlformats.org/wordprocessingml/2006/main">
        <w:t xml:space="preserve">[124] 一件令人愉悦的物品</w:t>
      </w:r>
    </w:p>
    <w:p w14:paraId="706BB53C">
      <w:r xmlns:w="http://schemas.openxmlformats.org/wordprocessingml/2006/main">
        <w:t xml:space="preserve">[125] 发展目标</w:t>
      </w:r>
    </w:p>
    <w:p w14:paraId="529C4391">
      <w:r xmlns:w="http://schemas.openxmlformats.org/wordprocessingml/2006/main">
        <w:t xml:space="preserve">[126] 突破极限</w:t>
      </w:r>
    </w:p>
    <w:p w14:paraId="5862B33F">
      <w:r xmlns:w="http://schemas.openxmlformats.org/wordprocessingml/2006/main">
        <w:t xml:space="preserve">[127] 致命觉醒</w:t>
      </w:r>
    </w:p>
    <w:p w14:paraId="585F068B">
      <w:r xmlns:w="http://schemas.openxmlformats.org/wordprocessingml/2006/main">
        <w:t xml:space="preserve">[128] 独特的觉醒</w:t>
      </w:r>
    </w:p>
    <w:p w14:paraId="30519804">
      <w:r xmlns:w="http://schemas.openxmlformats.org/wordprocessingml/2006/main">
        <w:t xml:space="preserve">[129] 行动速度</w:t>
      </w:r>
    </w:p>
    <w:p w14:paraId="4EEEDCC8">
      <w:r xmlns:w="http://schemas.openxmlformats.org/wordprocessingml/2006/main">
        <w:t xml:space="preserve">[130] 特别收费</w:t>
      </w:r>
    </w:p>
    <w:p w14:paraId="45205EA2">
      <w:r xmlns:w="http://schemas.openxmlformats.org/wordprocessingml/2006/main">
        <w:t xml:space="preserve">[131] 其他</w:t>
      </w:r>
    </w:p>
    <w:p w14:paraId="06CCC1A2">
      <w:r xmlns:w="http://schemas.openxmlformats.org/wordprocessingml/2006/main">
        <w:t xml:space="preserve">[132] 培训成本</w:t>
      </w:r>
    </w:p>
    <w:p w14:paraId="4F0D6ACE">
      <w:r xmlns:w="http://schemas.openxmlformats.org/wordprocessingml/2006/main">
        <w:t xml:space="preserve">[133] 3.1 秒 9 次</w:t>
      </w:r>
    </w:p>
    <w:p w14:paraId="1E57DC59">
      <w:r xmlns:w="http://schemas.openxmlformats.org/wordprocessingml/2006/main">
        <w:t xml:space="preserve">[134] 15% 17次</w:t>
      </w:r>
    </w:p>
    <w:p w14:paraId="5609C711">
      <w:r xmlns:w="http://schemas.openxmlformats.org/wordprocessingml/2006/main">
        <w:t xml:space="preserve">[135] 备注</w:t>
      </w:r>
    </w:p>
    <w:p w14:paraId="15CC9E77">
      <w:r xmlns:w="http://schemas.openxmlformats.org/wordprocessingml/2006/main">
        <w:t xml:space="preserve">[136] 在黄金蜂蜜战斗中添加到副装备。</w:t>
      </w:r>
    </w:p>
    <w:p w14:paraId="64FAE385">
      <w:r xmlns:w="http://schemas.openxmlformats.org/wordprocessingml/2006/main">
        <w:t xml:space="preserve">[137] *2016年4月更新</w:t>
      </w:r>
    </w:p>
    <w:p w14:paraId="7290C9E7">
      <w:r xmlns:w="http://schemas.openxmlformats.org/wordprocessingml/2006/main">
        <w:t xml:space="preserve">[138] 其他版本 / 相关角色 †</w:t>
      </w:r>
    </w:p>
    <w:p w14:paraId="6B94DCEB">
      <w:r xmlns:w="http://schemas.openxmlformats.org/wordprocessingml/2006/main">
        <w:t xml:space="preserve">[139] 女巫丽玛</w:t>
      </w:r>
    </w:p>
    <w:p w14:paraId="218FA879">
      <w:r xmlns:w="http://schemas.openxmlformats.org/wordprocessingml/2006/main">
        <w:t xml:space="preserve">[140] 合伙人</w:t>
      </w:r>
    </w:p>
    <w:p w14:paraId="6163C8F1">
      <w:r xmlns:w="http://schemas.openxmlformats.org/wordprocessingml/2006/main">
        <w:t xml:space="preserve">[141] 魔法少女拉梅尔</w:t>
      </w:r>
    </w:p>
    <w:p w14:paraId="3F4BF281">
      <w:r xmlns:w="http://schemas.openxmlformats.org/wordprocessingml/2006/main">
        <w:t xml:space="preserve">[142] 琐事 †</w:t>
      </w:r>
    </w:p>
    <w:p w14:paraId="58709D13">
      <w:r xmlns:w="http://schemas.openxmlformats.org/wordprocessingml/2006/main">
        <w:t xml:space="preserve">[143] 这是描述角色的原始故事、性格等的部分。</w:t>
      </w:r>
    </w:p>
    <w:p w14:paraId="31059AE2">
      <w:r xmlns:w="http://schemas.openxmlformats.org/wordprocessingml/2006/main">
        <w:t xml:space="preserve">[144] 官方推特账号简介 †</w:t>
      </w:r>
    </w:p>
    <w:p w14:paraId="6A5233BD">
      <w:r xmlns:w="http://schemas.openxmlformats.org/wordprocessingml/2006/main">
        <w:t xml:space="preserve">[145] 人物介绍</w:t>
      </w:r>
    </w:p>
    <w:p w14:paraId="702F11DF">
      <w:r xmlns:w="http://schemas.openxmlformats.org/wordprocessingml/2006/main">
        <w:t xml:space="preserve">[146] 评论表 †</w:t>
      </w:r>
    </w:p>
    <w:p w14:paraId="5CAAC35F">
      <w:r xmlns:w="http://schemas.openxmlformats.org/wordprocessingml/2006/main">
        <w:t xml:space="preserve">[147] 点击打开历史日志列表</w:t>
      </w:r>
    </w:p>
    <w:p w14:paraId="54E1B859">
      <w:r xmlns:w="http://schemas.openxmlformats.org/wordprocessingml/2006/main">
        <w:t xml:space="preserve">[148] 末尾的数字越小，日志就越旧。</w:t>
      </w:r>
    </w:p>
    <w:p w14:paraId="53B11351">
      <w:r xmlns:w="http://schemas.openxmlformats.org/wordprocessingml/2006/main">
        <w:t xml:space="preserve">[149] “评论/角色名称/”没有子页面。</w:t>
      </w:r>
    </w:p>
    <w:p w14:paraId="27F8F2A2">
      <w:r xmlns:w="http://schemas.openxmlformats.org/wordprocessingml/2006/main">
        <w:t xml:space="preserve">[150] 就性能而言，它仍然没有达到预期…… -- [blI1I4Zt07c] 2024-10-02 (周三) 18:01:11</w:t>
      </w:r>
    </w:p>
    <w:p w14:paraId="2E6B06BC">
      <w:r xmlns:w="http://schemas.openxmlformats.org/wordprocessingml/2006/main">
        <w:t xml:space="preserve">[151] 在女巫卡组中，这张卡相当不错，可以长时间留在场上并持续提供增益效果。——[J4XIy2cNuXI] 2024-10-03 (周四) 21:56:42</w:t>
      </w:r>
    </w:p>
    <w:p w14:paraId="00CDF258">
      <w:r xmlns:w="http://schemas.openxmlformats.org/wordprocessingml/2006/main">
        <w:t xml:space="preserve">[152] 当拐杖开口说话时，一个声音响起——[t560u8r8kCw] 2024-10-02 (周三) 19:13:23</w:t>
      </w:r>
    </w:p>
    <w:p w14:paraId="17D47B50">
      <w:r xmlns:w="http://schemas.openxmlformats.org/wordprocessingml/2006/main">
        <w:t xml:space="preserve">[153] 女巫染色的部件 -- [f73zse/nf2I] 2024-10-02 (星期三) 19:36:57</w:t>
      </w:r>
    </w:p>
    <w:p w14:paraId="7C45E9CB">
      <w:r xmlns:w="http://schemas.openxmlformats.org/wordprocessingml/2006/main">
        <w:t xml:space="preserve">[154] 唉，他们在地球的另一边，也没办法（不过他们还在电视上露面）——[OVdU1GiQh16] 2024-10-03 (周四) 19:03:51</w:t>
      </w:r>
    </w:p>
    <w:p w14:paraId="1E6BEADF">
      <w:r xmlns:w="http://schemas.openxmlformats.org/wordprocessingml/2006/main">
        <w:t xml:space="preserve">[155] 最上面只有一层（或者可能是0.3层？），所以我一开始没注意到。设计不错。 -- [yXx.79m9ulw] 2024-10-03 (周四) 23:16:49</w:t>
      </w:r>
    </w:p>
    <w:p w14:paraId="65613315">
      <w:r xmlns:w="http://schemas.openxmlformats.org/wordprocessingml/2006/main">
        <w:t xml:space="preserve">[156] 我还不确定它是否适合成年人，所以我会让利维、伊雷娜和雷文——他们都是成年人，正在等待第二次机会——也试穿一下（想象中很兴奋）——[kGHOC53MX9g] 2024-10-04 (周五) 15:23:01</w:t>
      </w:r>
    </w:p>
    <w:p w14:paraId="6BB29739">
      <w:r xmlns:w="http://schemas.openxmlformats.org/wordprocessingml/2006/main">
        <w:t xml:space="preserve">[157] ←使用棋盘前请务必阅读规则。</w:t>
      </w:r>
    </w:p>
    <w:p w14:paraId="72C7FE49">
      <w:r xmlns:w="http://schemas.openxmlformats.org/wordprocessingml/2006/main">
        <w:t xml:space="preserve">[158] 关于规则 †</w:t>
      </w:r>
    </w:p>
    <w:p w14:paraId="4B833372">
      <w:r xmlns:w="http://schemas.openxmlformats.org/wordprocessingml/2006/main">
        <w:t xml:space="preserve">[159] 请不要抱怨或批评页面编辑者。如果您对其他人的编辑有意见，请通过“提供替代方案”或“自行编辑”的方式进行建设性沟通。</w:t>
      </w:r>
    </w:p>
    <w:p w14:paraId="04190165">
      <w:r xmlns:w="http://schemas.openxmlformats.org/wordprocessingml/2006/main">
        <w:t xml:space="preserve">[160] 不要发布个人网站或其他禁止未经授权链接的网站的网址。</w:t>
      </w:r>
    </w:p>
    <w:p w14:paraId="2CFA90FC">
      <w:r xmlns:w="http://schemas.openxmlformats.org/wordprocessingml/2006/main">
        <w:t xml:space="preserve">[161] 关于违反规则的帖子 †</w:t>
      </w:r>
    </w:p>
    <w:p w14:paraId="3DD30B73">
      <w:r xmlns:w="http://schemas.openxmlformats.org/wordprocessingml/2006/main">
        <w:t xml:space="preserve">[162] 禁止发布以下类型的帖子，因为它们容易造成干扰。</w:t>
      </w:r>
    </w:p>
    <w:p w14:paraId="6EF916E6">
      <w:r xmlns:w="http://schemas.openxmlformats.org/wordprocessingml/2006/main">
        <w:t xml:space="preserve">[163]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71E31F86">
      <w:r xmlns:w="http://schemas.openxmlformats.org/wordprocessingml/2006/main">
        <w:t xml:space="preserve">[164] 其他包括使用此维基的人、官方管理员、艺术家、配音演员、现实生活中的个人以及 Twitter 用户等团体。</w:t>
      </w:r>
    </w:p>
    <w:p w14:paraId="54497F6D">
      <w:r xmlns:w="http://schemas.openxmlformats.org/wordprocessingml/2006/main">
        <w:t xml:space="preserve">[165] 关于向管理层提交的帖子，我们容忍可以解释为用户反馈的评论，例如“我希望他们改进这一点”、“我希望他们尽快修复错误”和“维护时间太长了”，但我们不容忍使用辱骂性语言贬低管理层。</w:t>
      </w:r>
    </w:p>
    <w:p w14:paraId="42EB0A17">
      <w:r xmlns:w="http://schemas.openxmlformats.org/wordprocessingml/2006/main">
        <w:t xml:space="preserve">[166] 将讨论和意见交流视为“诽谤或对抗他人”是错误的。然而，在讨论或意见交流中使用辱骂性语言、贬低他人、挑衅他人或在缺乏明确证据的情况下发表言论，都是违法行为。说话时务必注意自己的言辞。</w:t>
      </w:r>
    </w:p>
    <w:p w14:paraId="7CDBEE3F">
      <w:r xmlns:w="http://schemas.openxmlformats.org/wordprocessingml/2006/main">
        <w:t xml:space="preserve">[167] 攻击性评论是指使用“做这个”或“做那个”等强烈命令、“使用粗俗语言”、“居高临下”或“挑衅”的评论。</w:t>
      </w:r>
    </w:p>
    <w:p w14:paraId="0F6BAAF8">
      <w:r xmlns:w="http://schemas.openxmlformats.org/wordprocessingml/2006/main">
        <w:t xml:space="preserve">[168] 禁止发布冒犯现有玩家的帖子，例如“还有人玩这个游戏吗？”或“这游戏已经凉了”。这并不意味着您完全不能发表任何负面言论，而是指那些超出单纯负面评价范围，构成诽谤或诋毁的帖子将被禁止发布。</w:t>
      </w:r>
    </w:p>
    <w:p w14:paraId="2AD1D8A8">
      <w:r xmlns:w="http://schemas.openxmlformats.org/wordprocessingml/2006/main">
        <w:t xml:space="preserve">[169] 公开羞辱他人，包括泄露他人的游戏内名称或UID</w:t>
      </w:r>
    </w:p>
    <w:p w14:paraId="575E0834">
      <w:r xmlns:w="http://schemas.openxmlformats.org/wordprocessingml/2006/main">
        <w:t xml:space="preserve">[170] 但是，分享有助于游戏攻略的信息和视频是允许的。</w:t>
      </w:r>
    </w:p>
    <w:p w14:paraId="345C4037">
      <w:r xmlns:w="http://schemas.openxmlformats.org/wordprocessingml/2006/main">
        <w:t xml:space="preserve">[171] 参考其他应用程序</w:t>
      </w:r>
    </w:p>
    <w:p w14:paraId="653C8049">
      <w:r xmlns:w="http://schemas.openxmlformats.org/wordprocessingml/2006/main">
        <w:t xml:space="preserve">[172] 在多个论坛上多次发帖</w:t>
      </w:r>
    </w:p>
    <w:p w14:paraId="0D54B43D">
      <w:r xmlns:w="http://schemas.openxmlformats.org/wordprocessingml/2006/main">
        <w:t xml:space="preserve">[173] 写出一串毫无意义的字符</w:t>
      </w:r>
    </w:p>
    <w:p w14:paraId="31D11E17">
      <w:r xmlns:w="http://schemas.openxmlformats.org/wordprocessingml/2006/main">
        <w:t xml:space="preserve">[174] 关于作弊和利用漏洞的帖子</w:t>
      </w:r>
    </w:p>
    <w:p w14:paraId="62CF0F94">
      <w:r xmlns:w="http://schemas.openxmlformats.org/wordprocessingml/2006/main">
        <w:t xml:space="preserve">[175] 最好的办法是忽略违反规则的帖子。上钩或反驳只会让事情变得更糟。</w:t>
      </w:r>
    </w:p>
    <w:p w14:paraId="15B40B88">
      <w:r xmlns:w="http://schemas.openxmlformats.org/wordprocessingml/2006/main">
        <w:t xml:space="preserve">[176] *在上述规则中，“诽谤”指的是在没有客观证据的情况下诋毁和贬低他人。将所有批评性文章都归为“诽谤”是不正确的，所以请务必谨慎。</w:t>
      </w:r>
    </w:p>
    <w:p w14:paraId="3A7CC088">
      <w:r xmlns:w="http://schemas.openxmlformats.org/wordprocessingml/2006/main">
        <w:t xml:space="preserve">[177] 关于修改和删除发帖日志 †</w:t>
      </w:r>
    </w:p>
    <w:p w14:paraId="05DF9BAE">
      <w:r xmlns:w="http://schemas.openxmlformats.org/wordprocessingml/2006/main">
        <w:t xml:space="preserve">[178] 但是，允许更正印刷错误、遗漏和字体颜色。（他人出于善意所做的更正也允许。）</w:t>
      </w:r>
    </w:p>
    <w:p w14:paraId="40C8945A">
      <w:r xmlns:w="http://schemas.openxmlformats.org/wordprocessingml/2006/main">
        <w:t xml:space="preserve">[179] 作为例外情况，您可以删除自己的帖子，但事后必须向管理员报告。此外，删除时，请将整个评论替换为以下文本，而不是完全删除：&amp;color(#ff0000){''发帖人已删除''};</w:t>
      </w:r>
    </w:p>
    <w:p w14:paraId="03E906B6">
      <w:r xmlns:w="http://schemas.openxmlformats.org/wordprocessingml/2006/main">
        <w:t xml:space="preserve">[180] 关于评论违反规则的帖子 †</w:t>
      </w:r>
    </w:p>
    <w:p w14:paraId="71325FFC">
      <w:r xmlns:w="http://schemas.openxmlformats.org/wordprocessingml/2006/main">
        <w:t xml:space="preserve">[181] 您可以自行注释掉上述任何违反规则的评论，无需管理员许可。但是，注释掉评论后，请务必在“违规举报公告板”上进行举报。举报时请使用“违规举报公告板”上的模板。</w:t>
      </w:r>
    </w:p>
    <w:p w14:paraId="6C789E9D">
      <w:r xmlns:w="http://schemas.openxmlformats.org/wordprocessingml/2006/main">
        <w:t xml:space="preserve">[182] 未经 CO 举报公告板举报而被删除的帖子将被恢复，而删除帖子的人将受到处罚。</w:t>
      </w:r>
    </w:p>
    <w:p w14:paraId="6AC7E2A2">
      <w:r xmlns:w="http://schemas.openxmlformats.org/wordprocessingml/2006/main">
        <w:t xml:space="preserve">[183] 如果您反复向 CO 举报公告板举报不违反规则的帖子，我们将认为您是自私自利，并对您实施发帖和编辑限制。</w:t>
      </w:r>
    </w:p>
    <w:p w14:paraId="68264228">
      <w:r xmlns:w="http://schemas.openxmlformats.org/wordprocessingml/2006/main">
        <w:t xml:space="preserve">[184] 管理员可酌情恢复 CO 报告公告板上不违反规则的报告。</w:t>
      </w:r>
    </w:p>
    <w:p w14:paraId="2DB32B7C">
      <w:r xmlns:w="http://schemas.openxmlformats.org/wordprocessingml/2006/main">
        <w:t xml:space="preserve">[185] 我们再次要求您不要评论那些并未违反规则的评论。（例如，诸如“虽然不违反规则，但显然是在挑衅”、“恶作剧”或“评论整个帖子”之类的主观判断。）</w:t>
      </w:r>
    </w:p>
    <w:p w14:paraId="476925CF">
      <w:r xmlns:w="http://schemas.openxmlformats.org/wordprocessingml/2006/main">
        <w:t xml:space="preserve">[186] 关于不违反规则但“冒犯性”的帖子 †</w:t>
      </w:r>
    </w:p>
    <w:p w14:paraId="166A57C2">
      <w:r xmlns:w="http://schemas.openxmlformats.org/wordprocessingml/2006/main">
        <w:t xml:space="preserve">[187] 即使帖子内容具有冒犯性，除非违反版规，否则不会被删除。由于每个人对冒犯性帖子的界定标准不尽相同，请使用 NGID 功能隐藏评论，而不是参与争论或挑衅。</w:t>
      </w:r>
    </w:p>
    <w:p w14:paraId="47CC4B0A">
      <w:r xmlns:w="http://schemas.openxmlformats.org/wordprocessingml/2006/main">
        <w:t xml:space="preserve">[188] 挑衅难道不是一种违规行为吗？†</w:t>
      </w:r>
    </w:p>
    <w:p w14:paraId="48CF07D9">
      <w:r xmlns:w="http://schemas.openxmlformats.org/wordprocessingml/2006/main">
        <w:t xml:space="preserve">[189] 某人对某些内容是否具有煽动性的看法差异很大，因此我们不认为这是违规行为。如果您认为某条评论具有煽动性，请使用 NGID 功能将其隐藏。</w:t>
      </w:r>
    </w:p>
    <w:p w14:paraId="16D6F0FB">
      <w:r xmlns:w="http://schemas.openxmlformats.org/wordprocessingml/2006/main">
        <w:t xml:space="preserve">[190] 抱怨难道不算违法吗？†</w:t>
      </w:r>
    </w:p>
    <w:p w14:paraId="0D024830">
      <w:r xmlns:w="http://schemas.openxmlformats.org/wordprocessingml/2006/main">
        <w:t xml:space="preserve">[191] 一般而言，抱怨本身并不构成违规。但是，针对本作品的负面宣传、诽谤、辱骂性语言以及超出抱怨范围的对抗性帖子均构成违规。如果您认为抱怨内容冒犯了您，请使用 NGID 功能隐藏相关评论。</w:t>
      </w:r>
    </w:p>
    <w:p w14:paraId="43D5939C">
      <w:r xmlns:w="http://schemas.openxmlformats.org/wordprocessingml/2006/main">
        <w:t xml:space="preserve">[192] 如果您不确定某个帖子是否违反规则，该怎么办？ †</w:t>
      </w:r>
    </w:p>
    <w:p w14:paraId="41D90037">
      <w:r xmlns:w="http://schemas.openxmlformats.org/wordprocessingml/2006/main">
        <w:t xml:space="preserve">[193] 有些帖子内容含糊不清，难以判断是否违规。评论删除这类含糊不清的帖子可能会导致问题，所以请不要评论删除，而是使用 NGID 功能将评论隐藏起来。</w:t>
      </w:r>
    </w:p>
    <w:p w14:paraId="516F37B7">
      <w:r xmlns:w="http://schemas.openxmlformats.org/wordprocessingml/2006/main">
        <w:t xml:space="preserve">[194] 对屡犯者的处罚 †</w:t>
      </w:r>
    </w:p>
    <w:p w14:paraId="4C1D5487">
      <w:r xmlns:w="http://schemas.openxmlformats.org/wordprocessingml/2006/main">
        <w:t xml:space="preserve">[195] 屡次违反规则或发布特别恶意的帖子，管理员可酌情予以处罚，例如“禁止访问”或“限制发帖”。</w:t>
      </w:r>
    </w:p>
    <w:p w14:paraId="71912C1F">
      <w:r xmlns:w="http://schemas.openxmlformats.org/wordprocessingml/2006/main">
        <w:t xml:space="preserve">[196] 如果您对进一步改进有任何建议，请通过 Wiki 管理公告板与我们联系。</w:t>
      </w:r>
    </w:p>
    <w:p w14:paraId="73EF5F70"/>
    <w:p w14:paraId="21335E1A">
      <w:r xmlns:w="http://schemas.openxmlformats.org/wordprocessingml/2006/main">
        <w:rPr>
          <w:b/>
        </w:rPr>
        <w:t xml:space="preserve">A367</w:t>
      </w:r>
    </w:p>
    <w:p w14:paraId="754D70EB">
      <w:r xmlns:w="http://schemas.openxmlformats.org/wordprocessingml/2006/main">
        <w:t xml:space="preserve">[0] 索引：所有角色 | SSR 角色 | SR 角色 | R 角色</w:t>
      </w:r>
    </w:p>
    <w:p w14:paraId="1ECC8ADC">
      <w:r xmlns:w="http://schemas.openxmlformats.org/wordprocessingml/2006/main">
        <w:t xml:space="preserve">[1] 基本信息</w:t>
      </w:r>
    </w:p>
    <w:p w14:paraId="20BF21E4">
      <w:r xmlns:w="http://schemas.openxmlformats.org/wordprocessingml/2006/main">
        <w:t xml:space="preserve">[2] 内容适用性简易评估</w:t>
      </w:r>
    </w:p>
    <w:p w14:paraId="2617BB0A">
      <w:r xmlns:w="http://schemas.openxmlformats.org/wordprocessingml/2006/main">
        <w:t xml:space="preserve">[3] 其他版本及相关角色</w:t>
      </w:r>
    </w:p>
    <w:p w14:paraId="5C5A02B0">
      <w:r xmlns:w="http://schemas.openxmlformats.org/wordprocessingml/2006/main">
        <w:t xml:space="preserve">[4] 琐事</w:t>
      </w:r>
    </w:p>
    <w:p w14:paraId="51E86CDF">
      <w:r xmlns:w="http://schemas.openxmlformats.org/wordprocessingml/2006/main">
        <w:t xml:space="preserve">[5] 官方推特账号介绍</w:t>
      </w:r>
    </w:p>
    <w:p w14:paraId="5F170B34">
      <w:r xmlns:w="http://schemas.openxmlformats.org/wordprocessingml/2006/main">
        <w:t xml:space="preserve">[6] 评论表单</w:t>
      </w:r>
    </w:p>
    <w:p w14:paraId="7727EC6A">
      <w:r xmlns:w="http://schemas.openxmlformats.org/wordprocessingml/2006/main">
        <w:t xml:space="preserve">[7] 基本信息 †</w:t>
      </w:r>
    </w:p>
    <w:p w14:paraId="509923EC">
      <w:r xmlns:w="http://schemas.openxmlformats.org/wordprocessingml/2006/main">
        <w:t xml:space="preserve">[8] 变换图像</w:t>
      </w:r>
    </w:p>
    <w:p w14:paraId="3A5718DA">
      <w:r xmlns:w="http://schemas.openxmlformats.org/wordprocessingml/2006/main">
        <w:t xml:space="preserve">[9] 简介</w:t>
      </w:r>
    </w:p>
    <w:p w14:paraId="032BC8CE">
      <w:r xmlns:w="http://schemas.openxmlformats.org/wordprocessingml/2006/main">
        <w:t xml:space="preserve">[10] 姓名</w:t>
      </w:r>
    </w:p>
    <w:p w14:paraId="44175F65">
      <w:r xmlns:w="http://schemas.openxmlformats.org/wordprocessingml/2006/main">
        <w:t xml:space="preserve">[11] 魔术师卢卡</w:t>
      </w:r>
    </w:p>
    <w:p w14:paraId="0C2BA585">
      <w:r xmlns:w="http://schemas.openxmlformats.org/wordprocessingml/2006/main">
        <w:t xml:space="preserve">[12] 真实姓名</w:t>
      </w:r>
    </w:p>
    <w:p w14:paraId="531E714E">
      <w:r xmlns:w="http://schemas.openxmlformats.org/wordprocessingml/2006/main">
        <w:t xml:space="preserve">[13] 卢卡·佩尔萨基斯</w:t>
      </w:r>
    </w:p>
    <w:p w14:paraId="10D2DD1C">
      <w:r xmlns:w="http://schemas.openxmlformats.org/wordprocessingml/2006/main">
        <w:t xml:space="preserve">[14] 稀有度</w:t>
      </w:r>
    </w:p>
    <w:p w14:paraId="6EA749B6">
      <w:r xmlns:w="http://schemas.openxmlformats.org/wordprocessingml/2006/main">
        <w:t xml:space="preserve">[15] 普通攻击</w:t>
      </w:r>
    </w:p>
    <w:p w14:paraId="09C4CEE4">
      <w:r xmlns:w="http://schemas.openxmlformats.org/wordprocessingml/2006/main">
        <w:t xml:space="preserve">[16] 远程攻击（魔法）</w:t>
      </w:r>
    </w:p>
    <w:p w14:paraId="77E904FA">
      <w:r xmlns:w="http://schemas.openxmlformats.org/wordprocessingml/2006/main">
        <w:t xml:space="preserve">[17] 附属派系</w:t>
      </w:r>
    </w:p>
    <w:p w14:paraId="66F03DC2">
      <w:r xmlns:w="http://schemas.openxmlformats.org/wordprocessingml/2006/main">
        <w:t xml:space="preserve">[18] 女巫</w:t>
      </w:r>
    </w:p>
    <w:p w14:paraId="29C5D73A">
      <w:r xmlns:w="http://schemas.openxmlformats.org/wordprocessingml/2006/main">
        <w:t xml:space="preserve">[19] 特殊属性</w:t>
      </w:r>
    </w:p>
    <w:p w14:paraId="0651AA0E">
      <w:r xmlns:w="http://schemas.openxmlformats.org/wordprocessingml/2006/main">
        <w:t xml:space="preserve">[20] 眼镜秘术</w:t>
      </w:r>
    </w:p>
    <w:p w14:paraId="578316EC">
      <w:r xmlns:w="http://schemas.openxmlformats.org/wordprocessingml/2006/main">
        <w:t xml:space="preserve">[21] 明石由纪</w:t>
      </w:r>
    </w:p>
    <w:p w14:paraId="54A5ED9E">
      <w:r xmlns:w="http://schemas.openxmlformats.org/wordprocessingml/2006/main">
        <w:t xml:space="preserve">[22] 插图</w:t>
      </w:r>
    </w:p>
    <w:p w14:paraId="25904A5A">
      <w:r xmlns:w="http://schemas.openxmlformats.org/wordprocessingml/2006/main">
        <w:t xml:space="preserve">[23] 兹顿</w:t>
      </w:r>
    </w:p>
    <w:p w14:paraId="58DF7865">
      <w:r xmlns:w="http://schemas.openxmlformats.org/wordprocessingml/2006/main">
        <w:t xml:space="preserve">[24] SD字符</w:t>
      </w:r>
    </w:p>
    <w:p w14:paraId="786E9CF3">
      <w:r xmlns:w="http://schemas.openxmlformats.org/wordprocessingml/2006/main">
        <w:t xml:space="preserve">[25] 风味文字</w:t>
      </w:r>
    </w:p>
    <w:p w14:paraId="6567AAE7">
      <w:r xmlns:w="http://schemas.openxmlformats.org/wordprocessingml/2006/main">
        <w:t xml:space="preserve">[26] “一点点就好。就一点点。我会付你丰厚的报酬。” 她是伊丽莎白派系的女巫，拥有模仿因子。表面上，她是北亚利桑那大学（NAU）的技术开发顾问；在方舟上，她是一位拥有炼金术士头衔的发明家，她的研究为组织带来了巨大的利益。她傲慢的态度以及使用“我”作为第一人称代词似乎都遗传自她的师父。她不喜欢穿衣服，通常只穿着内衣裤。</w:t>
      </w:r>
    </w:p>
    <w:p w14:paraId="4EAB3C24">
      <w:r xmlns:w="http://schemas.openxmlformats.org/wordprocessingml/2006/main">
        <w:t xml:space="preserve">[27] 如何获得</w:t>
      </w:r>
    </w:p>
    <w:p w14:paraId="4222B5AC">
      <w:r xmlns:w="http://schemas.openxmlformats.org/wordprocessingml/2006/main">
        <w:t xml:space="preserve">[28] 标准扭蛋</w:t>
      </w:r>
    </w:p>
    <w:p w14:paraId="0F2BFDC0">
      <w:r xmlns:w="http://schemas.openxmlformats.org/wordprocessingml/2006/main">
        <w:t xml:space="preserve">[29] 基础属性（1星）* 每增加1星+50%，5星时为1星值的3倍</w:t>
      </w:r>
    </w:p>
    <w:p w14:paraId="3AF56950">
      <w:r xmlns:w="http://schemas.openxmlformats.org/wordprocessingml/2006/main">
        <w:t xml:space="preserve">[30] 级</w:t>
      </w:r>
    </w:p>
    <w:p w14:paraId="7C0A05A2">
      <w:r xmlns:w="http://schemas.openxmlformats.org/wordprocessingml/2006/main">
        <w:t xml:space="preserve">[31] 耐力</w:t>
      </w:r>
    </w:p>
    <w:p w14:paraId="2E42ACD6">
      <w:r xmlns:w="http://schemas.openxmlformats.org/wordprocessingml/2006/main">
        <w:t xml:space="preserve">[32] 攻击力</w:t>
      </w:r>
    </w:p>
    <w:p w14:paraId="3CB23166">
      <w:r xmlns:w="http://schemas.openxmlformats.org/wordprocessingml/2006/main">
        <w:t xml:space="preserve">[33] 防御能力</w:t>
      </w:r>
    </w:p>
    <w:p w14:paraId="46358AE7">
      <w:r xmlns:w="http://schemas.openxmlformats.org/wordprocessingml/2006/main">
        <w:t xml:space="preserve">[34] 魔法力量</w:t>
      </w:r>
    </w:p>
    <w:p w14:paraId="28AFA5B2">
      <w:r xmlns:w="http://schemas.openxmlformats.org/wordprocessingml/2006/main">
        <w:t xml:space="preserve">[35] 魔法抗性</w:t>
      </w:r>
    </w:p>
    <w:p w14:paraId="0FBCD617">
      <w:r xmlns:w="http://schemas.openxmlformats.org/wordprocessingml/2006/main">
        <w:t xml:space="preserve">[36] 详细状态</w:t>
      </w:r>
    </w:p>
    <w:p w14:paraId="0CD35DAC">
      <w:r xmlns:w="http://schemas.openxmlformats.org/wordprocessingml/2006/main">
        <w:t xml:space="preserve">[37] 准确性</w:t>
      </w:r>
    </w:p>
    <w:p w14:paraId="6AEFB8AA">
      <w:r xmlns:w="http://schemas.openxmlformats.org/wordprocessingml/2006/main">
        <w:t xml:space="preserve">[38] 回避能力</w:t>
      </w:r>
    </w:p>
    <w:p w14:paraId="27798412">
      <w:r xmlns:w="http://schemas.openxmlformats.org/wordprocessingml/2006/main">
        <w:t xml:space="preserve">[39] 连续命中率</w:t>
      </w:r>
    </w:p>
    <w:p w14:paraId="50B5187C">
      <w:r xmlns:w="http://schemas.openxmlformats.org/wordprocessingml/2006/main">
        <w:t xml:space="preserve">[40] 反击率</w:t>
      </w:r>
    </w:p>
    <w:p w14:paraId="78EE8002">
      <w:r xmlns:w="http://schemas.openxmlformats.org/wordprocessingml/2006/main">
        <w:t xml:space="preserve">[41] 眩晕激活率</w:t>
      </w:r>
    </w:p>
    <w:p w14:paraId="324A2298">
      <w:r xmlns:w="http://schemas.openxmlformats.org/wordprocessingml/2006/main">
        <w:t xml:space="preserve">[42] 抗眩晕能力</w:t>
      </w:r>
    </w:p>
    <w:p w14:paraId="32FBB595">
      <w:r xmlns:w="http://schemas.openxmlformats.org/wordprocessingml/2006/main">
        <w:t xml:space="preserve">[43] 移动速度</w:t>
      </w:r>
    </w:p>
    <w:p w14:paraId="02062DD5">
      <w:r xmlns:w="http://schemas.openxmlformats.org/wordprocessingml/2006/main">
        <w:t xml:space="preserve">[44] 部署速度</w:t>
      </w:r>
    </w:p>
    <w:p w14:paraId="4593630F">
      <w:r xmlns:w="http://schemas.openxmlformats.org/wordprocessingml/2006/main">
        <w:t xml:space="preserve">[45] 行动速度</w:t>
      </w:r>
    </w:p>
    <w:p w14:paraId="03CCA21E">
      <w:r xmlns:w="http://schemas.openxmlformats.org/wordprocessingml/2006/main">
        <w:t xml:space="preserve">[46] 特殊填充量</w:t>
      </w:r>
    </w:p>
    <w:p w14:paraId="1E56989C">
      <w:r xmlns:w="http://schemas.openxmlformats.org/wordprocessingml/2006/main">
        <w:t xml:space="preserve">[47] 特殊招式</w:t>
      </w:r>
    </w:p>
    <w:p w14:paraId="08468371">
      <w:r xmlns:w="http://schemas.openxmlformats.org/wordprocessingml/2006/main">
        <w:t xml:space="preserve">[48] 姓名</w:t>
      </w:r>
    </w:p>
    <w:p w14:paraId="1B77E195">
      <w:r xmlns:w="http://schemas.openxmlformats.org/wordprocessingml/2006/main">
        <w:t xml:space="preserve">[49] 效应</w:t>
      </w:r>
    </w:p>
    <w:p w14:paraId="0753E579">
      <w:r xmlns:w="http://schemas.openxmlformats.org/wordprocessingml/2006/main">
        <w:t xml:space="preserve">[50] 忠诚的格劳克斯</w:t>
      </w:r>
    </w:p>
    <w:p w14:paraId="6623AE06">
      <w:r xmlns:w="http://schemas.openxmlformats.org/wordprocessingml/2006/main">
        <w:t xml:space="preserve">[51] 对所有敌人造成双倍魔法伤害。降低其20%防御力，持续20秒。</w:t>
      </w:r>
    </w:p>
    <w:p w14:paraId="68DA7B03">
      <w:r xmlns:w="http://schemas.openxmlformats.org/wordprocessingml/2006/main">
        <w:t xml:space="preserve">[52] 忠诚的格劳克斯+</w:t>
      </w:r>
    </w:p>
    <w:p w14:paraId="6033472C">
      <w:r xmlns:w="http://schemas.openxmlformats.org/wordprocessingml/2006/main">
        <w:t xml:space="preserve">[53] 对所有敌人造成4倍魔法伤害。降低其20%防御力，持续20秒。</w:t>
      </w:r>
    </w:p>
    <w:p w14:paraId="153D81AB">
      <w:r xmlns:w="http://schemas.openxmlformats.org/wordprocessingml/2006/main">
        <w:t xml:space="preserve">[54] 独特效果</w:t>
      </w:r>
    </w:p>
    <w:p w14:paraId="50D44B13">
      <w:r xmlns:w="http://schemas.openxmlformats.org/wordprocessingml/2006/main">
        <w:t xml:space="preserve">[55] 姓名</w:t>
      </w:r>
    </w:p>
    <w:p w14:paraId="14DEC6E7">
      <w:r xmlns:w="http://schemas.openxmlformats.org/wordprocessingml/2006/main">
        <w:t xml:space="preserve">[56] 效应</w:t>
      </w:r>
    </w:p>
    <w:p w14:paraId="35FB716B">
      <w:r xmlns:w="http://schemas.openxmlformats.org/wordprocessingml/2006/main">
        <w:t xml:space="preserve">[57] 可疑的调查药物</w:t>
      </w:r>
    </w:p>
    <w:p w14:paraId="731A5989">
      <w:r xmlns:w="http://schemas.openxmlformats.org/wordprocessingml/2006/main">
        <w:t xml:space="preserve">[58] 部署完成后，持续 10 秒，除自身外所有友军单位的闪避率提高 80。</w:t>
      </w:r>
    </w:p>
    <w:p w14:paraId="50CB1D3E">
      <w:r xmlns:w="http://schemas.openxmlformats.org/wordprocessingml/2006/main">
        <w:t xml:space="preserve">[59] 可疑的调查药物+</w:t>
      </w:r>
    </w:p>
    <w:p w14:paraId="5641F183">
      <w:r xmlns:w="http://schemas.openxmlformats.org/wordprocessingml/2006/main">
        <w:t xml:space="preserve">[60] 部署完成后，持续 15 秒，除自身外所有友军单位的闪避率提高 80。</w:t>
      </w:r>
    </w:p>
    <w:p w14:paraId="7AE5B50B">
      <w:r xmlns:w="http://schemas.openxmlformats.org/wordprocessingml/2006/main">
        <w:t xml:space="preserve">[61] 休闲装照片</w:t>
      </w:r>
    </w:p>
    <w:p w14:paraId="40624EA3">
      <w:r xmlns:w="http://schemas.openxmlformats.org/wordprocessingml/2006/main">
        <w:t xml:space="preserve">[62] 增强图像</w:t>
      </w:r>
    </w:p>
    <w:p w14:paraId="38D32E13">
      <w:r xmlns:w="http://schemas.openxmlformats.org/wordprocessingml/2006/main">
        <w:t xml:space="preserve">[63] 在游戏中 †</w:t>
      </w:r>
    </w:p>
    <w:p w14:paraId="762BCA91">
      <w:r xmlns:w="http://schemas.openxmlformats.org/wordprocessingml/2006/main">
        <w:t xml:space="preserve">[64] 第五位女巫，继 Nil 之后，与 2021 年 7 月 7 日开始的突袭活动“Wooltah”同时推出。</w:t>
      </w:r>
    </w:p>
    <w:p w14:paraId="0C32A1FA">
      <w:r xmlns:w="http://schemas.openxmlformats.org/wordprocessingml/2006/main">
        <w:t xml:space="preserve">[65] 他的基础属性几乎全部高于平均水平。虽然他的魔法攻击力现在对攻击者来说只是标准值，但在他刚推出时，却是所有角色中最高的。</w:t>
      </w:r>
    </w:p>
    <w:p w14:paraId="1D6832E7">
      <w:r xmlns:w="http://schemas.openxmlformats.org/wordprocessingml/2006/main">
        <w:t xml:space="preserve">[66] 部署速度、移动速度和行动速度都比较慢。特殊攻击充能时间一般。眩晕触发率和眩晕抵抗率都比较高。</w:t>
      </w:r>
    </w:p>
    <w:p w14:paraId="010A6939">
      <w:r xmlns:w="http://schemas.openxmlformats.org/wordprocessingml/2006/main">
        <w:t xml:space="preserve">[67] 在突袭中，它有助于提高队伍的火力，但请注意，它不能与鬼之斗巴太阳或节拍护符诺诺诺的减益效果叠加，而这些减益效果很容易融入你的主力队伍。</w:t>
      </w:r>
    </w:p>
    <w:p w14:paraId="44C1E4DF">
      <w:r xmlns:w="http://schemas.openxmlformats.org/wordprocessingml/2006/main">
        <w:t xml:space="preserve">[68] 然而，在大多数情况下，团队副本首领的第一次攻击会在卢卡的增益效果消失后才出现（目前，伍尔塔尔偶尔会在10秒内发动攻击）。因此，优先使用他会浪费他的独特技能。</w:t>
      </w:r>
    </w:p>
    <w:p w14:paraId="1E86ADFF">
      <w:r xmlns:w="http://schemas.openxmlformats.org/wordprocessingml/2006/main">
        <w:t xml:space="preserve">[69] 内容适用性简易评估 †</w:t>
      </w:r>
    </w:p>
    <w:p w14:paraId="3DB566A3">
      <w:r xmlns:w="http://schemas.openxmlformats.org/wordprocessingml/2006/main">
        <w:t xml:space="preserve">[70] 合适的内容、推荐的装备示例、角色发展目标等。</w:t>
      </w:r>
    </w:p>
    <w:p w14:paraId="6871D4A4">
      <w:r xmlns:w="http://schemas.openxmlformats.org/wordprocessingml/2006/main">
        <w:t xml:space="preserve">[71] 兼容内容</w:t>
      </w:r>
    </w:p>
    <w:p w14:paraId="071C2217">
      <w:r xmlns:w="http://schemas.openxmlformats.org/wordprocessingml/2006/main">
        <w:t xml:space="preserve">[72] 能力倾向</w:t>
      </w:r>
    </w:p>
    <w:p w14:paraId="6356914B">
      <w:r xmlns:w="http://schemas.openxmlformats.org/wordprocessingml/2006/main">
        <w:t xml:space="preserve">[73] 简短评论</w:t>
      </w:r>
    </w:p>
    <w:p w14:paraId="7DED6B35">
      <w:r xmlns:w="http://schemas.openxmlformats.org/wordprocessingml/2006/main">
        <w:t xml:space="preserve">[74] 主线任务 事件任务</w:t>
      </w:r>
    </w:p>
    <w:p w14:paraId="2B598E63">
      <w:r xmlns:w="http://schemas.openxmlformats.org/wordprocessingml/2006/main">
        <w:t xml:space="preserve">[75] 他可以毫无问题地完成任务，但几乎没有理由专门选择他。</w:t>
      </w:r>
    </w:p>
    <w:p w14:paraId="66FD712F">
      <w:r xmlns:w="http://schemas.openxmlformats.org/wordprocessingml/2006/main">
        <w:t xml:space="preserve">[76] 突袭战</w:t>
      </w:r>
    </w:p>
    <w:p w14:paraId="708C6F1C">
      <w:r xmlns:w="http://schemas.openxmlformats.org/wordprocessingml/2006/main">
        <w:t xml:space="preserve">[77] 虽然效果量不高，但能降低防御力，如果能将其特殊效果与首领的攻击时机配合使用，可以减少80%的伤害。此外，它拥有很高的眩晕率，即使在强化等级较低的情况下也出奇地实用。</w:t>
      </w:r>
    </w:p>
    <w:p w14:paraId="01C30AA2">
      <w:r xmlns:w="http://schemas.openxmlformats.org/wordprocessingml/2006/main">
        <w:t xml:space="preserve">[78] 湮灭</w:t>
      </w:r>
    </w:p>
    <w:p w14:paraId="0C6B9A74">
      <w:r xmlns:w="http://schemas.openxmlformats.org/wordprocessingml/2006/main">
        <w:t xml:space="preserve">[79] 范围特殊攻击适合歼灭战，但范围减益效果不适合歼灭战。</w:t>
      </w:r>
    </w:p>
    <w:p w14:paraId="186BB651">
      <w:r xmlns:w="http://schemas.openxmlformats.org/wordprocessingml/2006/main">
        <w:t xml:space="preserve">[80] B宇宙</w:t>
      </w:r>
    </w:p>
    <w:p w14:paraId="1FFE1FB7">
      <w:r xmlns:w="http://schemas.openxmlformats.org/wordprocessingml/2006/main">
        <w:t xml:space="preserve">[81] 无益效果</w:t>
      </w:r>
    </w:p>
    <w:p w14:paraId="2234F70F">
      <w:r xmlns:w="http://schemas.openxmlformats.org/wordprocessingml/2006/main">
        <w:t xml:space="preserve">[82] 能力评估指标</w:t>
      </w:r>
    </w:p>
    <w:p w14:paraId="0F26315E">
      <w:r xmlns:w="http://schemas.openxmlformats.org/wordprocessingml/2006/main">
        <w:t xml:space="preserve">[83] ◎：优秀内容。最有可能发挥出色。○：合适内容。有较高发挥潜力。△：一般。需要一些技巧才能发挥良好，但选择理由不多。×：不合适内容。由于与内容规则、游戏系统、难度等级等不兼容，难以发挥出色。*2014年3月更新</w:t>
      </w:r>
    </w:p>
    <w:p w14:paraId="1086B010">
      <w:r xmlns:w="http://schemas.openxmlformats.org/wordprocessingml/2006/main">
        <w:t xml:space="preserve">[84] 突袭</w:t>
      </w:r>
    </w:p>
    <w:p w14:paraId="36941E9C">
      <w:r xmlns:w="http://schemas.openxmlformats.org/wordprocessingml/2006/main">
        <w:t xml:space="preserve">[85] 推荐设备示例</w:t>
      </w:r>
    </w:p>
    <w:p w14:paraId="55CE5521">
      <w:r xmlns:w="http://schemas.openxmlformats.org/wordprocessingml/2006/main">
        <w:t xml:space="preserve">[86] 主要设备</w:t>
      </w:r>
    </w:p>
    <w:p w14:paraId="4C87AD9E">
      <w:r xmlns:w="http://schemas.openxmlformats.org/wordprocessingml/2006/main">
        <w:t xml:space="preserve">[87] 子设备</w:t>
      </w:r>
    </w:p>
    <w:p w14:paraId="447C6CBD">
      <w:r xmlns:w="http://schemas.openxmlformats.org/wordprocessingml/2006/main">
        <w:t xml:space="preserve">[88] 一件令人愉悦的物品</w:t>
      </w:r>
    </w:p>
    <w:p w14:paraId="0E0E0986">
      <w:r xmlns:w="http://schemas.openxmlformats.org/wordprocessingml/2006/main">
        <w:t xml:space="preserve">[89] 发展目标</w:t>
      </w:r>
    </w:p>
    <w:p w14:paraId="019B0BC7">
      <w:r xmlns:w="http://schemas.openxmlformats.org/wordprocessingml/2006/main">
        <w:t xml:space="preserve">[90] 突破极限</w:t>
      </w:r>
    </w:p>
    <w:p w14:paraId="23E236C2">
      <w:r xmlns:w="http://schemas.openxmlformats.org/wordprocessingml/2006/main">
        <w:t xml:space="preserve">[91] 致命觉醒</w:t>
      </w:r>
    </w:p>
    <w:p w14:paraId="5628C138">
      <w:r xmlns:w="http://schemas.openxmlformats.org/wordprocessingml/2006/main">
        <w:t xml:space="preserve">[92] 独特的觉醒</w:t>
      </w:r>
    </w:p>
    <w:p w14:paraId="5BF9B2ED">
      <w:r xmlns:w="http://schemas.openxmlformats.org/wordprocessingml/2006/main">
        <w:t xml:space="preserve">[93] 行动速度</w:t>
      </w:r>
    </w:p>
    <w:p w14:paraId="7362ED5C">
      <w:r xmlns:w="http://schemas.openxmlformats.org/wordprocessingml/2006/main">
        <w:t xml:space="preserve">[94] 特别收费</w:t>
      </w:r>
    </w:p>
    <w:p w14:paraId="3DD9484C">
      <w:r xmlns:w="http://schemas.openxmlformats.org/wordprocessingml/2006/main">
        <w:t xml:space="preserve">[95] 其他</w:t>
      </w:r>
    </w:p>
    <w:p w14:paraId="678AA119">
      <w:r xmlns:w="http://schemas.openxmlformats.org/wordprocessingml/2006/main">
        <w:t xml:space="preserve">[96] 培训费用</w:t>
      </w:r>
    </w:p>
    <w:p w14:paraId="68355163">
      <w:r xmlns:w="http://schemas.openxmlformats.org/wordprocessingml/2006/main">
        <w:t xml:space="preserve">[97] 备注</w:t>
      </w:r>
    </w:p>
    <w:p w14:paraId="13BB4D0B">
      <w:r xmlns:w="http://schemas.openxmlformats.org/wordprocessingml/2006/main">
        <w:t xml:space="preserve">[98] 调整部署时间，使其在首领攻击前完成，并利用其独特效果减少 80% 的伤害。当首领的眩晕抗性消失时，使用高眩晕值辅助破防。</w:t>
      </w:r>
    </w:p>
    <w:p w14:paraId="7934407A">
      <w:r xmlns:w="http://schemas.openxmlformats.org/wordprocessingml/2006/main">
        <w:t xml:space="preserve">[99] *2016年3月更新</w:t>
      </w:r>
    </w:p>
    <w:p w14:paraId="175A7A22">
      <w:r xmlns:w="http://schemas.openxmlformats.org/wordprocessingml/2006/main">
        <w:t xml:space="preserve">[100] 其他版本 / 相关角色 †</w:t>
      </w:r>
    </w:p>
    <w:p w14:paraId="3F87BD57">
      <w:r xmlns:w="http://schemas.openxmlformats.org/wordprocessingml/2006/main">
        <w:t xml:space="preserve">[101] 女巫普卡露露（学徒）</w:t>
      </w:r>
    </w:p>
    <w:p w14:paraId="27949801">
      <w:r xmlns:w="http://schemas.openxmlformats.org/wordprocessingml/2006/main">
        <w:t xml:space="preserve">[102] 琐事 †</w:t>
      </w:r>
    </w:p>
    <w:p w14:paraId="00D62273">
      <w:r xmlns:w="http://schemas.openxmlformats.org/wordprocessingml/2006/main">
        <w:t xml:space="preserve">[103] 因此，获得 Amaze 并立即查看其角色故事的玩家可能会惊讶地发现“突然出现了一个拥有大量属性的角色：一个戴着眼镜、长着猫耳朵、皮肤黝黑的女人，穿着泳衣和露出大量皮肤的透明上衣。”</w:t>
      </w:r>
    </w:p>
    <w:p w14:paraId="4B6EEB41">
      <w:r xmlns:w="http://schemas.openxmlformats.org/wordprocessingml/2006/main">
        <w:t xml:space="preserve">[104] 作为方舟的技术顾问，她实际上与 Daibeat 中的高円寺沙耶香担任相同的职位。</w:t>
      </w:r>
    </w:p>
    <w:p w14:paraId="5D72831C">
      <w:r xmlns:w="http://schemas.openxmlformats.org/wordprocessingml/2006/main">
        <w:t xml:space="preserve">[105] 如上所述，拟态怪是现代的产物，但有很多关于怪物的传说和民间故事，这些怪物会把自己大致归类为其他东西来引诱和攻击人类，从这个意义上说，它们是相当受欢迎的生物。</w:t>
      </w:r>
    </w:p>
    <w:p w14:paraId="073FFAA5">
      <w:r xmlns:w="http://schemas.openxmlformats.org/wordprocessingml/2006/main">
        <w:t xml:space="preserve">[106] 顺便一提，这款游戏早期也曾在宝箱中出现过拟态怪……不过，它们在游戏上线后不久就被移除，而且至今没有重新加入，所以很多从游戏上线就开始玩的老玩家可能从未见过它们。也几乎没有它们出现时的图片，所以如果你有的话，欢迎分享。</w:t>
      </w:r>
    </w:p>
    <w:p w14:paraId="76D8B8FC">
      <w:r xmlns:w="http://schemas.openxmlformats.org/wordprocessingml/2006/main">
        <w:t xml:space="preserve">[107] 官方推特账号简介 †</w:t>
      </w:r>
    </w:p>
    <w:p w14:paraId="4091FC9E">
      <w:r xmlns:w="http://schemas.openxmlformats.org/wordprocessingml/2006/main">
        <w:t xml:space="preserve">[108] 人物介绍</w:t>
      </w:r>
    </w:p>
    <w:p w14:paraId="37D2223D">
      <w:r xmlns:w="http://schemas.openxmlformats.org/wordprocessingml/2006/main">
        <w:t xml:space="preserve">[109] 评论表 †</w:t>
      </w:r>
    </w:p>
    <w:p w14:paraId="3E6301F7">
      <w:r xmlns:w="http://schemas.openxmlformats.org/wordprocessingml/2006/main">
        <w:t xml:space="preserve">[110] 点击打开历史日志列表</w:t>
      </w:r>
    </w:p>
    <w:p w14:paraId="329ED733">
      <w:r xmlns:w="http://schemas.openxmlformats.org/wordprocessingml/2006/main">
        <w:t xml:space="preserve">[111] 末尾的数字越小，日志越旧。</w:t>
      </w:r>
    </w:p>
    <w:p w14:paraId="4BBE309E">
      <w:r xmlns:w="http://schemas.openxmlformats.org/wordprocessingml/2006/main">
        <w:t xml:space="preserve">[112]“评论/魔术师卢卡/”没有子页面。</w:t>
      </w:r>
    </w:p>
    <w:p w14:paraId="736C40CC">
      <w:r xmlns:w="http://schemas.openxmlformats.org/wordprocessingml/2006/main">
        <w:t xml:space="preserve">[113] 哪个更有用，闪避率提高80点还是降低对手的命中率？ -- [Xu5egewHtSE] 2021-07-08 (周四) 20:00:30</w:t>
      </w:r>
    </w:p>
    <w:p w14:paraId="2EB4068A">
      <w:r xmlns:w="http://schemas.openxmlformats.org/wordprocessingml/2006/main">
        <w:t xml:space="preserve">[114] 谢谢你创建了这个页面。我记下了很多东西。 -- [xDHDwLIavc.] 2021-07-08 (周四) 21:01:02</w:t>
      </w:r>
    </w:p>
    <w:p w14:paraId="7276BF1B">
      <w:r xmlns:w="http://schemas.openxmlformats.org/wordprocessingml/2006/main">
        <w:t xml:space="preserve">[115] 习惯之后看起来还不错。不过她的休闲装还是有点让人不敢恭维。——[F38NBj2JTDg] 2021-07-09 (周五) 21:01:43</w:t>
      </w:r>
    </w:p>
    <w:p w14:paraId="60F2855F">
      <w:r xmlns:w="http://schemas.openxmlformats.org/wordprocessingml/2006/main">
        <w:t xml:space="preserve">[116] 它的表现相当有趣，不是吗？ -- [BwEBHpkjiMk] 2021-07-10 (周六) 20:37:56</w:t>
      </w:r>
    </w:p>
    <w:p w14:paraId="64DD2C2E">
      <w:r xmlns:w="http://schemas.openxmlformats.org/wordprocessingml/2006/main">
        <w:t xml:space="preserve">[117] 创意作品无论如何都是产品。一台原本应该作为武器、自主选择的机器，一旦第一位使用者更换了新装备，往往就能被盟友使用。——[YNTYmr9rvwk] 2021-07-10 (周六) 22:32:38</w:t>
      </w:r>
    </w:p>
    <w:p w14:paraId="1D976A92">
      <w:r xmlns:w="http://schemas.openxmlformats.org/wordprocessingml/2006/main">
        <w:t xml:space="preserve">[118] 这是一款全面战争游戏，即使是实力较弱的五星角色也比实力较强的一星角色强得多，而且升到五星也相当困难，所以这款游戏原本不需要通过推出新角色来提升游戏强度……他们为什么要故意放弃游戏设计的优势，转而进行强度膨胀呢？嗯，对于一款手游来说，能够保持六个月不进行强度膨胀已经很不错了——[WYlCNZzHeHk] 2021-07-11 (周日) 09:19:53</w:t>
      </w:r>
    </w:p>
    <w:p w14:paraId="775E1CDD">
      <w:r xmlns:w="http://schemas.openxmlformats.org/wordprocessingml/2006/main">
        <w:t xml:space="preserve">[119] 我觉得他有点太强了。他的基础属性很高，增益和减益效果也很强。不过，有了卢卡，你也不是不需要其他角色了；他和其他角色并排比较时确实很强，所以我觉得他的强度还在可接受的范围内。——[WYlCNZzHeHk] 2021-07-11 (周日) 17:59:50</w:t>
      </w:r>
    </w:p>
    <w:p w14:paraId="4145073B">
      <w:r xmlns:w="http://schemas.openxmlformats.org/wordprocessingml/2006/main">
        <w:t xml:space="preserve">[120] 正如我之前所说，这里我不讨论通货膨胀问题。- 如果你把她当作一个拥有范围魔法和防御降低效果的角色来使用，那么你的评价是合理的。- 如果你想在普通任务中利用她独特的闪避效果，你需要让她和小森组队，并选择敌人不会使用必中攻击的关卡。- 她在团队副本中与乃乃乃的配合并不理想，因此不适合新手。为了最大程度地发挥她的独特效果，你需要让她与其他强力角色组队，所以培养初始队员以外的角色至关重要。综上所述，我认为她并非一个属性高且用途广泛的角色，而是一个适合高手使用的辅助角色。她确实很强，但我认为如果新手误以为她过于强大而过度培养她，将会非常危险。 （我也觉得我写她非常坚强是不妥的。）——[YRQJn.Jo09.] 2021-07-11 (周日) 21:54:39</w:t>
      </w:r>
    </w:p>
    <w:p w14:paraId="301284DF">
      <w:r xmlns:w="http://schemas.openxmlformats.org/wordprocessingml/2006/main">
        <w:t xml:space="preserve">[121] 虽然没人说它坏了——[WYlCNZzHeHk] 2021-07-12 (周一) 23:14:16</w:t>
      </w:r>
    </w:p>
    <w:p w14:paraId="35DD4C72">
      <w:r xmlns:w="http://schemas.openxmlformats.org/wordprocessingml/2006/main">
        <w:t xml:space="preserve">[122] 没错。抱歉。——[YRQJn.Jo09.] 2021-07-12 (周一) 23:24:45</w:t>
      </w:r>
    </w:p>
    <w:p w14:paraId="425CB54D">
      <w:r xmlns:w="http://schemas.openxmlformats.org/wordprocessingml/2006/main">
        <w:t xml:space="preserve">[123] 他的技能冷却时间是10秒。至于我是否会选择他作为初始角色，取决于我的个人喜好、装备和训练情况，所以我不能妄下定论。例如，如果我想要一个像Honey那样的魔法角色，或者他有特殊攻击加成，那我就会选择他。但正如前面所说，他的各项属性都很高，但还不足以让我无条件地选择他而不是其他角色，所以我认为他在很多方面都比较平衡。——[xDHDwLIavc.] 2021-07-12 (周一) 05:46:36</w:t>
      </w:r>
    </w:p>
    <w:p w14:paraId="38298B82">
      <w:r xmlns:w="http://schemas.openxmlformats.org/wordprocessingml/2006/main">
        <w:t xml:space="preserve">[124] 看来它确实只有10秒。它在顶级技能中评价很高，所以我以为增益效果能持续30秒左右，结果就不是这样了。我感觉高阶的“蜜糖之咬”会很抢手，所以即使对付“蜜糖之咬”，我也觉得它有点鸡肋。我个人认为，当遇到弱范围特殊技能的boss时，它才能真正发挥作用。——[ge/KhBeLo4A] 2021-07-12 (周一) 19:00:33</w:t>
      </w:r>
    </w:p>
    <w:p w14:paraId="352305FF">
      <w:r xmlns:w="http://schemas.openxmlformats.org/wordprocessingml/2006/main">
        <w:t xml:space="preserve">[125] 由于属性高，它很容易上手，但它的特殊技能和独特能力有点差强人意。有人说它很受欢迎，所以我查看了这里的评价，确实，它的高火力、高眩晕值和5的速度都相当出色。——[Mtoag44SDDM] 2022-01-24 (周一) 20:25:57</w:t>
      </w:r>
    </w:p>
    <w:p w14:paraId="17E3661B">
      <w:r xmlns:w="http://schemas.openxmlformats.org/wordprocessingml/2006/main">
        <w:t xml:space="preserve">[126] 服务开始时从俄罗斯方块宝箱里出来的“附身因素模仿者”是不是只会给玩家带来压力的那个？ -- [Gjas8gBUiRw] 2021-09-07 (周二) 15:48:36</w:t>
      </w:r>
    </w:p>
    <w:p w14:paraId="725DBDE2">
      <w:r xmlns:w="http://schemas.openxmlformats.org/wordprocessingml/2006/main">
        <w:t xml:space="preserve">[127] ←使用棋盘前请务必阅读规则。</w:t>
      </w:r>
    </w:p>
    <w:p w14:paraId="4EA773D5">
      <w:r xmlns:w="http://schemas.openxmlformats.org/wordprocessingml/2006/main">
        <w:t xml:space="preserve">[128] 关于规则 †</w:t>
      </w:r>
    </w:p>
    <w:p w14:paraId="4692A0EA">
      <w:r xmlns:w="http://schemas.openxmlformats.org/wordprocessingml/2006/main">
        <w:t xml:space="preserve">[129] 请不要抱怨或批评页面编辑者。如果您对其他人的编辑有意见，请通过“提供替代方案”或“自行编辑”的方式进行建设性沟通。</w:t>
      </w:r>
    </w:p>
    <w:p w14:paraId="0E906246">
      <w:r xmlns:w="http://schemas.openxmlformats.org/wordprocessingml/2006/main">
        <w:t xml:space="preserve">[130] 不要发布个人网站或其他禁止未经授权链接的网站的网址。</w:t>
      </w:r>
    </w:p>
    <w:p w14:paraId="2491FB35">
      <w:r xmlns:w="http://schemas.openxmlformats.org/wordprocessingml/2006/main">
        <w:t xml:space="preserve">[131] 关于违反规则的帖子 †</w:t>
      </w:r>
    </w:p>
    <w:p w14:paraId="3ADE5BE5">
      <w:r xmlns:w="http://schemas.openxmlformats.org/wordprocessingml/2006/main">
        <w:t xml:space="preserve">[132] 禁止发布以下类型的帖子，因为它们容易造成干扰。</w:t>
      </w:r>
    </w:p>
    <w:p w14:paraId="2F5BE6B5">
      <w:r xmlns:w="http://schemas.openxmlformats.org/wordprocessingml/2006/main">
        <w:t xml:space="preserve">[133]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09895EA8">
      <w:r xmlns:w="http://schemas.openxmlformats.org/wordprocessingml/2006/main">
        <w:t xml:space="preserve">[134] 其他包括使用此维基的人、官方管理员、艺术家、配音演员、现实生活中的个人以及 Twitter 用户等团体。</w:t>
      </w:r>
    </w:p>
    <w:p w14:paraId="45B6423C">
      <w:r xmlns:w="http://schemas.openxmlformats.org/wordprocessingml/2006/main">
        <w:t xml:space="preserve">[135] 关于向管理层提交的帖子，我们容忍可以解释为用户反馈的评论，例如“我希望他们改进这一点”、“我希望他们尽快修复错误”和“维护时间太长了”，但我们不容忍使用辱骂性语言贬低管理层。</w:t>
      </w:r>
    </w:p>
    <w:p w14:paraId="44939420">
      <w:r xmlns:w="http://schemas.openxmlformats.org/wordprocessingml/2006/main">
        <w:t xml:space="preserve">[136] 将讨论和意见交流视为“诽谤或对抗他人”是错误的。然而，在讨论或意见交流中使用辱骂性语言、贬低他人、挑衅他人或在缺乏明确证据的情况下发表言论，都是违法行为。说话时务必注意自己的言辞。</w:t>
      </w:r>
    </w:p>
    <w:p w14:paraId="2B7B7B65">
      <w:r xmlns:w="http://schemas.openxmlformats.org/wordprocessingml/2006/main">
        <w:t xml:space="preserve">[137] 攻击性评论包括使用“做这个”或“做那个”等强硬命令、“使用粗俗语言”、“采取居高临下的态度”或“挑衅”。</w:t>
      </w:r>
    </w:p>
    <w:p w14:paraId="6AE3C9E9">
      <w:r xmlns:w="http://schemas.openxmlformats.org/wordprocessingml/2006/main">
        <w:t xml:space="preserve">[138] 禁止发布冒犯现有玩家的帖子，例如“还有人玩这个游戏吗？”或“这游戏已经凉了”。这并不意味着您完全不能发表任何负面言论，而是指那些超出单纯负面评价范围，构成诽谤或诋毁的帖子将被禁止发布。</w:t>
      </w:r>
    </w:p>
    <w:p w14:paraId="1DE6AE4B">
      <w:r xmlns:w="http://schemas.openxmlformats.org/wordprocessingml/2006/main">
        <w:t xml:space="preserve">[139] 公开羞辱他人，包括泄露他人的游戏内名称或UID</w:t>
      </w:r>
    </w:p>
    <w:p w14:paraId="4C29319A">
      <w:r xmlns:w="http://schemas.openxmlformats.org/wordprocessingml/2006/main">
        <w:t xml:space="preserve">[140] 但是，分享有助于游戏攻略的信息和视频是允许的。</w:t>
      </w:r>
    </w:p>
    <w:p w14:paraId="63A3B250">
      <w:r xmlns:w="http://schemas.openxmlformats.org/wordprocessingml/2006/main">
        <w:t xml:space="preserve">[141] 参考其他应用程序</w:t>
      </w:r>
    </w:p>
    <w:p w14:paraId="3A01B9E5">
      <w:r xmlns:w="http://schemas.openxmlformats.org/wordprocessingml/2006/main">
        <w:t xml:space="preserve">[142] 在多个论坛上多次发帖</w:t>
      </w:r>
    </w:p>
    <w:p w14:paraId="47E2B921">
      <w:r xmlns:w="http://schemas.openxmlformats.org/wordprocessingml/2006/main">
        <w:t xml:space="preserve">[143] 由一串无意义字符组成的文字</w:t>
      </w:r>
    </w:p>
    <w:p w14:paraId="2789737F">
      <w:r xmlns:w="http://schemas.openxmlformats.org/wordprocessingml/2006/main">
        <w:t xml:space="preserve">[144] 关于作弊和利用漏洞的帖子</w:t>
      </w:r>
    </w:p>
    <w:p w14:paraId="335BA34D">
      <w:r xmlns:w="http://schemas.openxmlformats.org/wordprocessingml/2006/main">
        <w:t xml:space="preserve">[145] 最好的办法是忽略违反规则的帖子。上钩或反驳只会让事情变得更糟。</w:t>
      </w:r>
    </w:p>
    <w:p w14:paraId="4939C3FE">
      <w:r xmlns:w="http://schemas.openxmlformats.org/wordprocessingml/2006/main">
        <w:t xml:space="preserve">[146] *在上述规则中，“诽谤”指的是在没有客观证据的情况下诋毁和贬低他人。将所有批评性文章都归为“诽谤”是不正确的，所以请务必谨慎。</w:t>
      </w:r>
    </w:p>
    <w:p w14:paraId="56187DF0">
      <w:r xmlns:w="http://schemas.openxmlformats.org/wordprocessingml/2006/main">
        <w:t xml:space="preserve">[147] 关于修改和删除发帖日志 †</w:t>
      </w:r>
    </w:p>
    <w:p w14:paraId="4491A576">
      <w:r xmlns:w="http://schemas.openxmlformats.org/wordprocessingml/2006/main">
        <w:t xml:space="preserve">[148] 但是，允许更正印刷错误、遗漏和字体颜色。（他人出于善意所做的更正也允许。）</w:t>
      </w:r>
    </w:p>
    <w:p w14:paraId="1E613E8A">
      <w:r xmlns:w="http://schemas.openxmlformats.org/wordprocessingml/2006/main">
        <w:t xml:space="preserve">[149] 作为例外情况，您可以删除自己的帖子，但事后必须向管理员报告。此外，删除时，请将整个评论替换为以下文本，而不是完全删除：&amp;color(#ff0000){''发帖人已删除''};</w:t>
      </w:r>
    </w:p>
    <w:p w14:paraId="2438629A">
      <w:r xmlns:w="http://schemas.openxmlformats.org/wordprocessingml/2006/main">
        <w:t xml:space="preserve">[150] 关于评论违反规则的帖子 †</w:t>
      </w:r>
    </w:p>
    <w:p w14:paraId="5C25EAAD">
      <w:r xmlns:w="http://schemas.openxmlformats.org/wordprocessingml/2006/main">
        <w:t xml:space="preserve">[151] 您可以自行注释掉上述任何违反规则的评论，无需管理员许可。但是，注释掉评论后，请务必在“违规举报公告板”上进行举报。举报时请使用“违规举报公告板”上的模板。</w:t>
      </w:r>
    </w:p>
    <w:p w14:paraId="1741CA0F">
      <w:r xmlns:w="http://schemas.openxmlformats.org/wordprocessingml/2006/main">
        <w:t xml:space="preserve">[152] 未经 CO 举报公告板举报而被删除的帖子将被恢复，而删除帖子的人将受到处罚。</w:t>
      </w:r>
    </w:p>
    <w:p w14:paraId="354FE37A">
      <w:r xmlns:w="http://schemas.openxmlformats.org/wordprocessingml/2006/main">
        <w:t xml:space="preserve">[153] 如果您反复向 CO 举报公告板举报不违反规则的帖子，我们将认为您是自私的，并将对您实施发帖和编辑限制。</w:t>
      </w:r>
    </w:p>
    <w:p w14:paraId="0300273B">
      <w:r xmlns:w="http://schemas.openxmlformats.org/wordprocessingml/2006/main">
        <w:t xml:space="preserve">[154] 管理员可酌情恢复 CO 报告公告板上不违反规则的报告。</w:t>
      </w:r>
    </w:p>
    <w:p w14:paraId="2C4A9B70">
      <w:r xmlns:w="http://schemas.openxmlformats.org/wordprocessingml/2006/main">
        <w:t xml:space="preserve">[155] 我们再次要求您不要评论那些并未违反规则的评论。（例如，诸如“虽然不违反规则，但显然是在钓鱼”、“恶作剧”或“评论整个帖子”之类的主观判断。）</w:t>
      </w:r>
    </w:p>
    <w:p w14:paraId="02FA207B">
      <w:r xmlns:w="http://schemas.openxmlformats.org/wordprocessingml/2006/main">
        <w:t xml:space="preserve">[156] 关于不违反规则但“冒犯性”的帖子 †</w:t>
      </w:r>
    </w:p>
    <w:p w14:paraId="20099A8C">
      <w:r xmlns:w="http://schemas.openxmlformats.org/wordprocessingml/2006/main">
        <w:t xml:space="preserve">[157] 即使帖子内容具有冒犯性，除非违反版规，否则不会被删除。由于每个人对冒犯性的接受程度不同，请使用 NGID 功能隐藏评论，而不是争论或恶意挑衅。</w:t>
      </w:r>
    </w:p>
    <w:p w14:paraId="4973AEA6">
      <w:r xmlns:w="http://schemas.openxmlformats.org/wordprocessingml/2006/main">
        <w:t xml:space="preserve">[158] 挑衅难道不是一种违规行为吗？†</w:t>
      </w:r>
    </w:p>
    <w:p w14:paraId="16FC657E">
      <w:r xmlns:w="http://schemas.openxmlformats.org/wordprocessingml/2006/main">
        <w:t xml:space="preserve">[159] 每个人对煽动性言论的评判标准都不尽相同，因此我们不认为这是违规行为。如果您认为某条评论具有煽动性，请使用 NGID 功能将其隐藏。</w:t>
      </w:r>
    </w:p>
    <w:p w14:paraId="0378B329">
      <w:r xmlns:w="http://schemas.openxmlformats.org/wordprocessingml/2006/main">
        <w:t xml:space="preserve">[160] 抱怨难道不算违法吗？†</w:t>
      </w:r>
    </w:p>
    <w:p w14:paraId="7053A181">
      <w:r xmlns:w="http://schemas.openxmlformats.org/wordprocessingml/2006/main">
        <w:t xml:space="preserve">[161] 一般而言，抱怨本身并不构成违规。但是，针对本作品的负面宣传、诽谤、辱骂性语言以及超出抱怨范围的对抗性言论均构成违规。如果您认为抱怨内容冒犯了您，请使用 NGID 功能隐藏相关评论。</w:t>
      </w:r>
    </w:p>
    <w:p w14:paraId="479AEB10">
      <w:r xmlns:w="http://schemas.openxmlformats.org/wordprocessingml/2006/main">
        <w:t xml:space="preserve">[162] 如果您不确定某个帖子是否违反规则，该怎么办？ †</w:t>
      </w:r>
    </w:p>
    <w:p w14:paraId="793B51E4">
      <w:r xmlns:w="http://schemas.openxmlformats.org/wordprocessingml/2006/main">
        <w:t xml:space="preserve">[163] 有些帖子内容含糊不清，难以判断是否违规。评论删除这类含糊不清的帖子可能会导致问题，所以请不要评论删除，而是使用 NGID 功能将评论隐藏起来。</w:t>
      </w:r>
    </w:p>
    <w:p w14:paraId="1125A47A">
      <w:r xmlns:w="http://schemas.openxmlformats.org/wordprocessingml/2006/main">
        <w:t xml:space="preserve">[164] 对屡犯者的处罚 †</w:t>
      </w:r>
    </w:p>
    <w:p w14:paraId="5258E955">
      <w:r xmlns:w="http://schemas.openxmlformats.org/wordprocessingml/2006/main">
        <w:t xml:space="preserve">[165] 屡次违反规则或发布特别恶意的帖子，管理员可酌情予以处罚，例如“禁止访问”或“限制发帖”。</w:t>
      </w:r>
    </w:p>
    <w:p w14:paraId="6C39A539">
      <w:r xmlns:w="http://schemas.openxmlformats.org/wordprocessingml/2006/main">
        <w:t xml:space="preserve">[166] 如果您对进一步改进有任何建议，请通过 Wiki 管理公告板与我们联系。</w:t>
      </w:r>
    </w:p>
    <w:p w14:paraId="34A4297A"/>
    <w:p w14:paraId="4B951F40">
      <w:r xmlns:w="http://schemas.openxmlformats.org/wordprocessingml/2006/main">
        <w:rPr>
          <w:b/>
        </w:rPr>
        <w:t xml:space="preserve">A368</w:t>
      </w:r>
    </w:p>
    <w:p w14:paraId="510E11A0">
      <w:r xmlns:w="http://schemas.openxmlformats.org/wordprocessingml/2006/main">
        <w:t xml:space="preserve">[0] 索引：所有角色 | SSR 角色 | SR 角色 | R 角色 | NPC 角色</w:t>
      </w:r>
    </w:p>
    <w:p w14:paraId="118081A4">
      <w:r xmlns:w="http://schemas.openxmlformats.org/wordprocessingml/2006/main">
        <w:t xml:space="preserve">[1] 基本信息</w:t>
      </w:r>
    </w:p>
    <w:p w14:paraId="74D21DD0">
      <w:r xmlns:w="http://schemas.openxmlformats.org/wordprocessingml/2006/main">
        <w:t xml:space="preserve">[2] 语音</w:t>
      </w:r>
    </w:p>
    <w:p w14:paraId="12D63665">
      <w:r xmlns:w="http://schemas.openxmlformats.org/wordprocessingml/2006/main">
        <w:t xml:space="preserve">[3] 内容适用性简易评估</w:t>
      </w:r>
    </w:p>
    <w:p w14:paraId="4051EA9C">
      <w:r xmlns:w="http://schemas.openxmlformats.org/wordprocessingml/2006/main">
        <w:t xml:space="preserve">[4] 其他版本及相关角色</w:t>
      </w:r>
    </w:p>
    <w:p w14:paraId="410D78CD">
      <w:r xmlns:w="http://schemas.openxmlformats.org/wordprocessingml/2006/main">
        <w:t xml:space="preserve">[5] 琐事</w:t>
      </w:r>
    </w:p>
    <w:p w14:paraId="45F82EBE">
      <w:r xmlns:w="http://schemas.openxmlformats.org/wordprocessingml/2006/main">
        <w:t xml:space="preserve">[6] 官方推特账号介绍</w:t>
      </w:r>
    </w:p>
    <w:p w14:paraId="6B66AA74">
      <w:r xmlns:w="http://schemas.openxmlformats.org/wordprocessingml/2006/main">
        <w:t xml:space="preserve">[7] 评论表单</w:t>
      </w:r>
    </w:p>
    <w:p w14:paraId="308D7916">
      <w:r xmlns:w="http://schemas.openxmlformats.org/wordprocessingml/2006/main">
        <w:t xml:space="preserve">[8] 基本信息 †</w:t>
      </w:r>
    </w:p>
    <w:p w14:paraId="204E065F">
      <w:r xmlns:w="http://schemas.openxmlformats.org/wordprocessingml/2006/main">
        <w:t xml:space="preserve">[9] 变换图像</w:t>
      </w:r>
    </w:p>
    <w:p w14:paraId="4050A597">
      <w:r xmlns:w="http://schemas.openxmlformats.org/wordprocessingml/2006/main">
        <w:t xml:space="preserve">[10] 简介</w:t>
      </w:r>
    </w:p>
    <w:p w14:paraId="2318E870">
      <w:r xmlns:w="http://schemas.openxmlformats.org/wordprocessingml/2006/main">
        <w:t xml:space="preserve">[11] 姓名</w:t>
      </w:r>
    </w:p>
    <w:p w14:paraId="49C84F9E">
      <w:r xmlns:w="http://schemas.openxmlformats.org/wordprocessingml/2006/main">
        <w:t xml:space="preserve">[12] 黑色幻影迷你保护器</w:t>
      </w:r>
    </w:p>
    <w:p w14:paraId="0BAFA5DB">
      <w:r xmlns:w="http://schemas.openxmlformats.org/wordprocessingml/2006/main">
        <w:t xml:space="preserve">[13] 真实姓名</w:t>
      </w:r>
    </w:p>
    <w:p w14:paraId="4C4738A2">
      <w:r xmlns:w="http://schemas.openxmlformats.org/wordprocessingml/2006/main">
        <w:t xml:space="preserve">[14] Minitector</w:t>
      </w:r>
    </w:p>
    <w:p w14:paraId="4E154E17">
      <w:r xmlns:w="http://schemas.openxmlformats.org/wordprocessingml/2006/main">
        <w:t xml:space="preserve">[15] 稀有度</w:t>
      </w:r>
    </w:p>
    <w:p w14:paraId="6B8AF012">
      <w:r xmlns:w="http://schemas.openxmlformats.org/wordprocessingml/2006/main">
        <w:t xml:space="preserve">[16] 普通攻击</w:t>
      </w:r>
    </w:p>
    <w:p w14:paraId="5D83C6F8">
      <w:r xmlns:w="http://schemas.openxmlformats.org/wordprocessingml/2006/main">
        <w:t xml:space="preserve">[17] 近战攻击（物理）</w:t>
      </w:r>
    </w:p>
    <w:p w14:paraId="188FEF7A">
      <w:r xmlns:w="http://schemas.openxmlformats.org/wordprocessingml/2006/main">
        <w:t xml:space="preserve">[18] 附属派系</w:t>
      </w:r>
    </w:p>
    <w:p w14:paraId="266FB859">
      <w:r xmlns:w="http://schemas.openxmlformats.org/wordprocessingml/2006/main">
        <w:t xml:space="preserve">[19] 女巫</w:t>
      </w:r>
    </w:p>
    <w:p w14:paraId="3DAE349D">
      <w:r xmlns:w="http://schemas.openxmlformats.org/wordprocessingml/2006/main">
        <w:t xml:space="preserve">[20] 杉原真理</w:t>
      </w:r>
    </w:p>
    <w:p w14:paraId="0D3D1CF3">
      <w:r xmlns:w="http://schemas.openxmlformats.org/wordprocessingml/2006/main">
        <w:t xml:space="preserve">[21] 插图</w:t>
      </w:r>
    </w:p>
    <w:p w14:paraId="616AC5B6">
      <w:r xmlns:w="http://schemas.openxmlformats.org/wordprocessingml/2006/main">
        <w:t xml:space="preserve">[22] 兹顿</w:t>
      </w:r>
    </w:p>
    <w:p w14:paraId="25F2D572">
      <w:r xmlns:w="http://schemas.openxmlformats.org/wordprocessingml/2006/main">
        <w:t xml:space="preserve">[23] SD字符</w:t>
      </w:r>
    </w:p>
    <w:p w14:paraId="31404F50">
      <w:r xmlns:w="http://schemas.openxmlformats.org/wordprocessingml/2006/main">
        <w:t xml:space="preserve">[24] 风味文字</w:t>
      </w:r>
    </w:p>
    <w:p w14:paraId="777631D8">
      <w:r xmlns:w="http://schemas.openxmlformats.org/wordprocessingml/2006/main">
        <w:t xml:space="preserve">[25] “呵呵，当个超强战士也不错嘛。” 它是传说中的魔王黑奥特克特的克隆体。由于它只是本体的延伸，所以基本上不可能发挥出全部力量。或许是因为奉命去拓展对人类的了解，它性格比较肤浅。它不擅长剑玉。</w:t>
      </w:r>
    </w:p>
    <w:p w14:paraId="54D88286">
      <w:r xmlns:w="http://schemas.openxmlformats.org/wordprocessingml/2006/main">
        <w:t xml:space="preserve">[26] 如何获得</w:t>
      </w:r>
    </w:p>
    <w:p w14:paraId="1B230A04">
      <w:r xmlns:w="http://schemas.openxmlformats.org/wordprocessingml/2006/main">
        <w:t xml:space="preserve">[27] 限时扭蛋</w:t>
      </w:r>
    </w:p>
    <w:p w14:paraId="009D5CEE">
      <w:r xmlns:w="http://schemas.openxmlformats.org/wordprocessingml/2006/main">
        <w:t xml:space="preserve">[28] 基础属性（1星）* 每增加1星+50%，5星时为1星值的3倍</w:t>
      </w:r>
    </w:p>
    <w:p w14:paraId="6541A2C0">
      <w:r xmlns:w="http://schemas.openxmlformats.org/wordprocessingml/2006/main">
        <w:t xml:space="preserve">[29] 级</w:t>
      </w:r>
    </w:p>
    <w:p w14:paraId="3DFD3164">
      <w:r xmlns:w="http://schemas.openxmlformats.org/wordprocessingml/2006/main">
        <w:t xml:space="preserve">[30] 耐力</w:t>
      </w:r>
    </w:p>
    <w:p w14:paraId="461C723A">
      <w:r xmlns:w="http://schemas.openxmlformats.org/wordprocessingml/2006/main">
        <w:t xml:space="preserve">[31] 攻击力</w:t>
      </w:r>
    </w:p>
    <w:p w14:paraId="09B1DE31">
      <w:r xmlns:w="http://schemas.openxmlformats.org/wordprocessingml/2006/main">
        <w:t xml:space="preserve">[32] 防御能力</w:t>
      </w:r>
    </w:p>
    <w:p w14:paraId="65421AA7">
      <w:r xmlns:w="http://schemas.openxmlformats.org/wordprocessingml/2006/main">
        <w:t xml:space="preserve">[33] 魔力</w:t>
      </w:r>
    </w:p>
    <w:p w14:paraId="73941409">
      <w:r xmlns:w="http://schemas.openxmlformats.org/wordprocessingml/2006/main">
        <w:t xml:space="preserve">[34] 魔法抗性</w:t>
      </w:r>
    </w:p>
    <w:p w14:paraId="4EB1F118">
      <w:r xmlns:w="http://schemas.openxmlformats.org/wordprocessingml/2006/main">
        <w:t xml:space="preserve">[35] 详细状态</w:t>
      </w:r>
    </w:p>
    <w:p w14:paraId="0AE42D59">
      <w:r xmlns:w="http://schemas.openxmlformats.org/wordprocessingml/2006/main">
        <w:t xml:space="preserve">[36] 准确性</w:t>
      </w:r>
    </w:p>
    <w:p w14:paraId="6AE4BDC5">
      <w:r xmlns:w="http://schemas.openxmlformats.org/wordprocessingml/2006/main">
        <w:t xml:space="preserve">[37] 回避能力</w:t>
      </w:r>
    </w:p>
    <w:p w14:paraId="128932D4">
      <w:r xmlns:w="http://schemas.openxmlformats.org/wordprocessingml/2006/main">
        <w:t xml:space="preserve">[38] 连续命中率</w:t>
      </w:r>
    </w:p>
    <w:p w14:paraId="675C1C55">
      <w:r xmlns:w="http://schemas.openxmlformats.org/wordprocessingml/2006/main">
        <w:t xml:space="preserve">[39] 反击率</w:t>
      </w:r>
    </w:p>
    <w:p w14:paraId="54F7F6E3">
      <w:r xmlns:w="http://schemas.openxmlformats.org/wordprocessingml/2006/main">
        <w:t xml:space="preserve">[40] 眩晕激活率</w:t>
      </w:r>
    </w:p>
    <w:p w14:paraId="65206B07">
      <w:r xmlns:w="http://schemas.openxmlformats.org/wordprocessingml/2006/main">
        <w:t xml:space="preserve">[41] 抗眩晕能力</w:t>
      </w:r>
    </w:p>
    <w:p w14:paraId="196664A5">
      <w:r xmlns:w="http://schemas.openxmlformats.org/wordprocessingml/2006/main">
        <w:t xml:space="preserve">[42] 移动速度</w:t>
      </w:r>
    </w:p>
    <w:p w14:paraId="1138CDDA">
      <w:r xmlns:w="http://schemas.openxmlformats.org/wordprocessingml/2006/main">
        <w:t xml:space="preserve">[43] 部署速度</w:t>
      </w:r>
    </w:p>
    <w:p w14:paraId="42C1391B">
      <w:r xmlns:w="http://schemas.openxmlformats.org/wordprocessingml/2006/main">
        <w:t xml:space="preserve">[44] 行动速度</w:t>
      </w:r>
    </w:p>
    <w:p w14:paraId="6439D9AB">
      <w:r xmlns:w="http://schemas.openxmlformats.org/wordprocessingml/2006/main">
        <w:t xml:space="preserve">[45] 致命的装药量</w:t>
      </w:r>
    </w:p>
    <w:p w14:paraId="3EBBEC46">
      <w:r xmlns:w="http://schemas.openxmlformats.org/wordprocessingml/2006/main">
        <w:t xml:space="preserve">[46] 特殊招式</w:t>
      </w:r>
    </w:p>
    <w:p w14:paraId="604DE27A">
      <w:r xmlns:w="http://schemas.openxmlformats.org/wordprocessingml/2006/main">
        <w:t xml:space="preserve">[47] 姓名</w:t>
      </w:r>
    </w:p>
    <w:p w14:paraId="711F46A7">
      <w:r xmlns:w="http://schemas.openxmlformats.org/wordprocessingml/2006/main">
        <w:t xml:space="preserve">[48] 效果</w:t>
      </w:r>
    </w:p>
    <w:p w14:paraId="4822B2D4">
      <w:r xmlns:w="http://schemas.openxmlformats.org/wordprocessingml/2006/main">
        <w:t xml:space="preserve">[49] 恶魔之矛特斯卡特利波卡的伪终结</w:t>
      </w:r>
    </w:p>
    <w:p w14:paraId="6585B661">
      <w:r xmlns:w="http://schemas.openxmlformats.org/wordprocessingml/2006/main">
        <w:t xml:space="preserve">[50] 对一排敌人造成6倍物理伤害</w:t>
      </w:r>
    </w:p>
    <w:p w14:paraId="4CBEFAAE">
      <w:r xmlns:w="http://schemas.openxmlformats.org/wordprocessingml/2006/main">
        <w:t xml:space="preserve">[51] 恶魔之矛的伪终结 Tezcatlipoca+</w:t>
      </w:r>
    </w:p>
    <w:p w14:paraId="7E130EA2">
      <w:r xmlns:w="http://schemas.openxmlformats.org/wordprocessingml/2006/main">
        <w:t xml:space="preserve">[52] 对一排横向敌人造成6倍物理伤害。根据你的属性，附加以下效果：太阳：场上每有一个魔女属性角色，特殊技能威力提升25%。月亮：防御力降低50%，持续20秒。星星：眩晕效果提升50%，束缚效果提升30%，魅惑效果提升30%。</w:t>
      </w:r>
    </w:p>
    <w:p w14:paraId="0F1D8D65">
      <w:r xmlns:w="http://schemas.openxmlformats.org/wordprocessingml/2006/main">
        <w:t xml:space="preserve">[53] 独特效果</w:t>
      </w:r>
    </w:p>
    <w:p w14:paraId="233D9C0D">
      <w:r xmlns:w="http://schemas.openxmlformats.org/wordprocessingml/2006/main">
        <w:t xml:space="preserve">[54] 姓名</w:t>
      </w:r>
    </w:p>
    <w:p w14:paraId="61907A49">
      <w:r xmlns:w="http://schemas.openxmlformats.org/wordprocessingml/2006/main">
        <w:t xml:space="preserve">[55] 效应</w:t>
      </w:r>
    </w:p>
    <w:p w14:paraId="0BF3D432">
      <w:r xmlns:w="http://schemas.openxmlformats.org/wordprocessingml/2006/main">
        <w:t xml:space="preserve">[56] 深层同步黑</w:t>
      </w:r>
    </w:p>
    <w:p w14:paraId="41721FE9">
      <w:r xmlns:w="http://schemas.openxmlformats.org/wordprocessingml/2006/main">
        <w:t xml:space="preserve">[57] 完成突击任务后，你的伤害值在 20 秒内增加 20%。</w:t>
      </w:r>
    </w:p>
    <w:p w14:paraId="5FA9DC94">
      <w:r xmlns:w="http://schemas.openxmlformats.org/wordprocessingml/2006/main">
        <w:t xml:space="preserve">[58] 深度同步黑+</w:t>
      </w:r>
    </w:p>
    <w:p w14:paraId="5B00848B">
      <w:r xmlns:w="http://schemas.openxmlformats.org/wordprocessingml/2006/main">
        <w:t xml:space="preserve">[59] 部署完成后，持续20秒，你的女巫型单位造成的伤害提高20%。场上每有一个女巫型单位，该效果的持续时间就增加5秒。效果激活时，如果目标数量为3个或以上，则你场上造成的伤害提高20%，持续20秒。</w:t>
      </w:r>
    </w:p>
    <w:p w14:paraId="5F92347E">
      <w:r xmlns:w="http://schemas.openxmlformats.org/wordprocessingml/2006/main">
        <w:t xml:space="preserve">[60] 休闲装照片</w:t>
      </w:r>
    </w:p>
    <w:p w14:paraId="3A4A1FC5">
      <w:r xmlns:w="http://schemas.openxmlformats.org/wordprocessingml/2006/main">
        <w:t xml:space="preserve">[61] 增强图像</w:t>
      </w:r>
    </w:p>
    <w:p w14:paraId="4843EC91">
      <w:r xmlns:w="http://schemas.openxmlformats.org/wordprocessingml/2006/main">
        <w:t xml:space="preserve">[62] 语音 †</w:t>
      </w:r>
    </w:p>
    <w:p w14:paraId="584B9A1A">
      <w:r xmlns:w="http://schemas.openxmlformats.org/wordprocessingml/2006/main">
        <w:t xml:space="preserve">[63] 点击打开行列表</w:t>
      </w:r>
    </w:p>
    <w:p w14:paraId="0B3B8F12">
      <w:r xmlns:w="http://schemas.openxmlformats.org/wordprocessingml/2006/main">
        <w:t xml:space="preserve">[64] 加入</w:t>
      </w:r>
    </w:p>
    <w:p w14:paraId="37D8D723">
      <w:r xmlns:w="http://schemas.openxmlformats.org/wordprocessingml/2006/main">
        <w:t xml:space="preserve">[65] 对话 1（转换后）</w:t>
      </w:r>
    </w:p>
    <w:p w14:paraId="01DC0289">
      <w:r xmlns:w="http://schemas.openxmlformats.org/wordprocessingml/2006/main">
        <w:t xml:space="preserve">[66] 对话 2（转换后）</w:t>
      </w:r>
    </w:p>
    <w:p w14:paraId="146A3143">
      <w:r xmlns:w="http://schemas.openxmlformats.org/wordprocessingml/2006/main">
        <w:t xml:space="preserve">[67] 对话 3（转换后）</w:t>
      </w:r>
    </w:p>
    <w:p w14:paraId="654D01D0">
      <w:r xmlns:w="http://schemas.openxmlformats.org/wordprocessingml/2006/main">
        <w:t xml:space="preserve">[68] 对话 4（转换后）</w:t>
      </w:r>
    </w:p>
    <w:p w14:paraId="185476D7">
      <w:r xmlns:w="http://schemas.openxmlformats.org/wordprocessingml/2006/main">
        <w:t xml:space="preserve">[69] 空闲 1（转换后）</w:t>
      </w:r>
    </w:p>
    <w:p w14:paraId="0CDCDBE2">
      <w:r xmlns:w="http://schemas.openxmlformats.org/wordprocessingml/2006/main">
        <w:t xml:space="preserve">[70] 空闲 2（转换后）</w:t>
      </w:r>
    </w:p>
    <w:p w14:paraId="05778EE7">
      <w:r xmlns:w="http://schemas.openxmlformats.org/wordprocessingml/2006/main">
        <w:t xml:space="preserve">[71] 对话 1（转变前）</w:t>
      </w:r>
    </w:p>
    <w:p w14:paraId="2D2F2BF2">
      <w:r xmlns:w="http://schemas.openxmlformats.org/wordprocessingml/2006/main">
        <w:t xml:space="preserve">[72] 对话 2（转变前）</w:t>
      </w:r>
    </w:p>
    <w:p w14:paraId="4468D194">
      <w:r xmlns:w="http://schemas.openxmlformats.org/wordprocessingml/2006/main">
        <w:t xml:space="preserve">[73] 对话 3（转变前）</w:t>
      </w:r>
    </w:p>
    <w:p w14:paraId="210233DC">
      <w:r xmlns:w="http://schemas.openxmlformats.org/wordprocessingml/2006/main">
        <w:t xml:space="preserve">[74] 对话 4（转变前）</w:t>
      </w:r>
    </w:p>
    <w:p w14:paraId="69027CD5">
      <w:r xmlns:w="http://schemas.openxmlformats.org/wordprocessingml/2006/main">
        <w:t xml:space="preserve">[75] 空闲 1（转换前）</w:t>
      </w:r>
    </w:p>
    <w:p w14:paraId="020659A6">
      <w:r xmlns:w="http://schemas.openxmlformats.org/wordprocessingml/2006/main">
        <w:t xml:space="preserve">[76] 空闲 2（转换前）</w:t>
      </w:r>
    </w:p>
    <w:p w14:paraId="64879A7A">
      <w:r xmlns:w="http://schemas.openxmlformats.org/wordprocessingml/2006/main">
        <w:t xml:space="preserve">[77] 升级 1</w:t>
      </w:r>
    </w:p>
    <w:p w14:paraId="138DA3CE">
      <w:r xmlns:w="http://schemas.openxmlformats.org/wordprocessingml/2006/main">
        <w:t xml:space="preserve">[78] 升级 2</w:t>
      </w:r>
    </w:p>
    <w:p w14:paraId="375408D3">
      <w:r xmlns:w="http://schemas.openxmlformats.org/wordprocessingml/2006/main">
        <w:t xml:space="preserve">[79] 升级 3</w:t>
      </w:r>
    </w:p>
    <w:p w14:paraId="65B8D7D4">
      <w:r xmlns:w="http://schemas.openxmlformats.org/wordprocessingml/2006/main">
        <w:t xml:space="preserve">[80] 捕获</w:t>
      </w:r>
    </w:p>
    <w:p w14:paraId="50C75E71">
      <w:r xmlns:w="http://schemas.openxmlformats.org/wordprocessingml/2006/main">
        <w:t xml:space="preserve">[81] 战斗开始 1</w:t>
      </w:r>
    </w:p>
    <w:p w14:paraId="78774D16">
      <w:r xmlns:w="http://schemas.openxmlformats.org/wordprocessingml/2006/main">
        <w:t xml:space="preserve">[82] 战斗开始 2</w:t>
      </w:r>
    </w:p>
    <w:p w14:paraId="74F18165">
      <w:r xmlns:w="http://schemas.openxmlformats.org/wordprocessingml/2006/main">
        <w:t xml:space="preserve">[83] 战斗参与 1</w:t>
      </w:r>
    </w:p>
    <w:p w14:paraId="749FCBEB">
      <w:r xmlns:w="http://schemas.openxmlformats.org/wordprocessingml/2006/main">
        <w:t xml:space="preserve">[84] 战斗参与 2</w:t>
      </w:r>
    </w:p>
    <w:p w14:paraId="7275C144">
      <w:r xmlns:w="http://schemas.openxmlformats.org/wordprocessingml/2006/main">
        <w:t xml:space="preserve">[85] 战斗胜利 1</w:t>
      </w:r>
    </w:p>
    <w:p w14:paraId="0BD1E361">
      <w:r xmlns:w="http://schemas.openxmlformats.org/wordprocessingml/2006/main">
        <w:t xml:space="preserve">[86] 战斗胜利 2</w:t>
      </w:r>
    </w:p>
    <w:p w14:paraId="44433227">
      <w:r xmlns:w="http://schemas.openxmlformats.org/wordprocessingml/2006/main">
        <w:t xml:space="preserve">[87] 普通攻击 1</w:t>
      </w:r>
    </w:p>
    <w:p w14:paraId="720B6D88">
      <w:r xmlns:w="http://schemas.openxmlformats.org/wordprocessingml/2006/main">
        <w:t xml:space="preserve">[88] 普通攻击 2</w:t>
      </w:r>
    </w:p>
    <w:p w14:paraId="1F59B3FC">
      <w:r xmlns:w="http://schemas.openxmlformats.org/wordprocessingml/2006/main">
        <w:t xml:space="preserve">[89] 普通攻击 3</w:t>
      </w:r>
    </w:p>
    <w:p w14:paraId="00B02E55">
      <w:r xmlns:w="http://schemas.openxmlformats.org/wordprocessingml/2006/main">
        <w:t xml:space="preserve">[90] 独特效果激活 1</w:t>
      </w:r>
    </w:p>
    <w:p w14:paraId="647114EF">
      <w:r xmlns:w="http://schemas.openxmlformats.org/wordprocessingml/2006/main">
        <w:t xml:space="preserve">[91] 独特效果激活 2</w:t>
      </w:r>
    </w:p>
    <w:p w14:paraId="55378607">
      <w:r xmlns:w="http://schemas.openxmlformats.org/wordprocessingml/2006/main">
        <w:t xml:space="preserve">[92] 独特效果激活 3</w:t>
      </w:r>
    </w:p>
    <w:p w14:paraId="1D027509">
      <w:r xmlns:w="http://schemas.openxmlformats.org/wordprocessingml/2006/main">
        <w:t xml:space="preserve">[93] 特殊招式 1</w:t>
      </w:r>
    </w:p>
    <w:p w14:paraId="6491824F">
      <w:r xmlns:w="http://schemas.openxmlformats.org/wordprocessingml/2006/main">
        <w:t xml:space="preserve">[94] 特殊招式 2</w:t>
      </w:r>
    </w:p>
    <w:p w14:paraId="7CC6E12D">
      <w:r xmlns:w="http://schemas.openxmlformats.org/wordprocessingml/2006/main">
        <w:t xml:space="preserve">[95] 受到的伤害：1</w:t>
      </w:r>
    </w:p>
    <w:p w14:paraId="2872E1C2">
      <w:r xmlns:w="http://schemas.openxmlformats.org/wordprocessingml/2006/main">
        <w:t xml:space="preserve">[96] 受到的伤害：2</w:t>
      </w:r>
    </w:p>
    <w:p w14:paraId="4C5FC089">
      <w:r xmlns:w="http://schemas.openxmlformats.org/wordprocessingml/2006/main">
        <w:t xml:space="preserve">[97] 受到的伤害：3</w:t>
      </w:r>
    </w:p>
    <w:p w14:paraId="19B02A5B">
      <w:r xmlns:w="http://schemas.openxmlformats.org/wordprocessingml/2006/main">
        <w:t xml:space="preserve">[98] 退出</w:t>
      </w:r>
    </w:p>
    <w:p w14:paraId="30B2DB8D">
      <w:r xmlns:w="http://schemas.openxmlformats.org/wordprocessingml/2006/main">
        <w:t xml:space="preserve">[99] 物品用途 1</w:t>
      </w:r>
    </w:p>
    <w:p w14:paraId="4F879080">
      <w:r xmlns:w="http://schemas.openxmlformats.org/wordprocessingml/2006/main">
        <w:t xml:space="preserve">[100] 物品用途 2</w:t>
      </w:r>
    </w:p>
    <w:p w14:paraId="05E10A50">
      <w:r xmlns:w="http://schemas.openxmlformats.org/wordprocessingml/2006/main">
        <w:t xml:space="preserve">[101] 在游戏中 †</w:t>
      </w:r>
    </w:p>
    <w:p w14:paraId="7A190545">
      <w:r xmlns:w="http://schemas.openxmlformats.org/wordprocessingml/2006/main">
        <w:t xml:space="preserve">[102] 这是我们第一次看到行动 3 和特殊攻击 15 的组合。这也是我们第一次大幅超越之前最差的出击速度 12。</w:t>
      </w:r>
    </w:p>
    <w:p w14:paraId="2B32D841">
      <w:r xmlns:w="http://schemas.openxmlformats.org/wordprocessingml/2006/main">
        <w:t xml:space="preserve">[103] 高优先级物品不需要消耗觉醒点数，这很好。</w:t>
      </w:r>
    </w:p>
    <w:p w14:paraId="2EA22B46">
      <w:r xmlns:w="http://schemas.openxmlformats.org/wordprocessingml/2006/main">
        <w:t xml:space="preserve">[104] 太阳属性：威力随场上女巫数量（包括自身）增加。场上只有一个女巫时，威力相当于单体特殊技能（9倍），两个或两个以上女巫时威力提升。最多5个女巫时，威力提升至13.5倍。她可以作为普通攻击手使用，但请注意，如果将特殊道具栏用于提升移动速度和部署速度，则无法装备提升火力的特殊道具（例如超级金币或腰带）（尽管可以将其加入首发阵容）。</w:t>
      </w:r>
    </w:p>
    <w:p w14:paraId="4972325E">
      <w:r xmlns:w="http://schemas.openxmlformats.org/wordprocessingml/2006/main">
        <w:t xml:space="preserve">[105] 月亮属性：防御力下降50%。此效果在团队副本战斗中尤为有效。魔女阵营拥有许多降低战场防御力和回避率的角色，例如魔女库露露、情人节克拉丽丝和幻影忍者菊理，因此你可以将他们的防御力降至最低。</w:t>
      </w:r>
    </w:p>
    <w:p w14:paraId="542AB4C1">
      <w:r xmlns:w="http://schemas.openxmlformats.org/wordprocessingml/2006/main">
        <w:t xml:space="preserve">[106] 星属性：增加眩晕、束缚和魅惑效果。此效果也适用于团队副本。最多可激活3个，预计至少有一个BREAK灯亮起的成功率为60-70%。BREAK后，敌人的抗性会提升，此时束缚和魅惑的成功率降至0%，眩晕的成功率也极低。如果对手是大佛，则无论抗性是否提升，魅惑效果都会亮起。</w:t>
      </w:r>
    </w:p>
    <w:p w14:paraId="6BC9E5AC">
      <w:r xmlns:w="http://schemas.openxmlformats.org/wordprocessingml/2006/main">
        <w:t xml:space="preserve">[107] 其独特效果是提升使用者造成的伤害。觉醒后，原本仅限于使用者自身的效果范围会扩展至魔女，并且可以造成两种类型的伤害提升（目标伤害和范围伤害）。需要注意的是，如果不使用魔女，觉醒后效果持续时间仅延长5秒，几乎没有任何收益。如果无法使用魔女，可以稍后再觉醒。</w:t>
      </w:r>
    </w:p>
    <w:p w14:paraId="14E88D0D">
      <w:r xmlns:w="http://schemas.openxmlformats.org/wordprocessingml/2006/main">
        <w:t xml:space="preserve">[108] 即便如此，它们的移动时间也需要4.5秒，部署时间需要10秒，速度仍然较慢。如果你计划在战斗后期部署它们，你需要一些能够缩短部署和移动时间的道具。</w:t>
      </w:r>
    </w:p>
    <w:p w14:paraId="1650A107">
      <w:r xmlns:w="http://schemas.openxmlformats.org/wordprocessingml/2006/main">
        <w:t xml:space="preserve">[109] 其他基础攻击道具包括火箭引擎、冲击腰带和仁王纳豆。如果你想专注于辅助，可以移除腰带并换成其他道具。如果你使用星属性角色，闪亮栗子也是不错的选择。</w:t>
      </w:r>
    </w:p>
    <w:p w14:paraId="3B174933">
      <w:r xmlns:w="http://schemas.openxmlformats.org/wordprocessingml/2006/main">
        <w:t xml:space="preserve">[110] 这不仅限于迷你守护者，对于部署完成后能给单位提供增益的角色来说，高移动速度也是一大优势。当然，缺点是会增加部署后的空档期，在此期间他们无法进行任何操作。但如果将空档期设置为9秒，就可以给部署在迷你守护者身后的2-3个女巫施加伤害增益。如果你在团队副本中使用她们，请记住这一点。</w:t>
      </w:r>
    </w:p>
    <w:p w14:paraId="6A7131A3">
      <w:r xmlns:w="http://schemas.openxmlformats.org/wordprocessingml/2006/main">
        <w:t xml:space="preserve">[111] 总的来说，如果你打算把她当输出用，除非你所在的队伍里有很多女巫，否则她的技能有点鸡肋。不过，她也绝非弱者。与其勉强组建一支女巫为主的队伍，你也可以把她当成一个减益角色来用，她的伤害是普通角色的6倍，而且觉醒资源消耗更少。</w:t>
      </w:r>
    </w:p>
    <w:p w14:paraId="03BA727F">
      <w:r xmlns:w="http://schemas.openxmlformats.org/wordprocessingml/2006/main">
        <w:t xml:space="preserve">[112] 内容适用性简易评估 †</w:t>
      </w:r>
    </w:p>
    <w:p w14:paraId="59C1B574">
      <w:r xmlns:w="http://schemas.openxmlformats.org/wordprocessingml/2006/main">
        <w:t xml:space="preserve">[113] 合适的内容、推荐的装备示例、角色发展目标等。</w:t>
      </w:r>
    </w:p>
    <w:p w14:paraId="55DD8DB9">
      <w:r xmlns:w="http://schemas.openxmlformats.org/wordprocessingml/2006/main">
        <w:t xml:space="preserve">[114] 兼容内容</w:t>
      </w:r>
    </w:p>
    <w:p w14:paraId="1AECC296">
      <w:r xmlns:w="http://schemas.openxmlformats.org/wordprocessingml/2006/main">
        <w:t xml:space="preserve">[115] 能力倾向</w:t>
      </w:r>
    </w:p>
    <w:p w14:paraId="5392A1E4">
      <w:r xmlns:w="http://schemas.openxmlformats.org/wordprocessingml/2006/main">
        <w:t xml:space="preserve">[116] 简短评论</w:t>
      </w:r>
    </w:p>
    <w:p w14:paraId="0CBE5B67">
      <w:r xmlns:w="http://schemas.openxmlformats.org/wordprocessingml/2006/main">
        <w:t xml:space="preserve">[117] 主线任务 活动任务</w:t>
      </w:r>
    </w:p>
    <w:p w14:paraId="5059CA8E">
      <w:r xmlns:w="http://schemas.openxmlformats.org/wordprocessingml/2006/main">
        <w:t xml:space="preserve">[118] 他可以毫无问题地完成任务，但几乎没有理由专门选择他。</w:t>
      </w:r>
    </w:p>
    <w:p w14:paraId="2F410E0D">
      <w:r xmlns:w="http://schemas.openxmlformats.org/wordprocessingml/2006/main">
        <w:t xml:space="preserve">[119] 突袭战</w:t>
      </w:r>
    </w:p>
    <w:p w14:paraId="44534317">
      <w:r xmlns:w="http://schemas.openxmlformats.org/wordprocessingml/2006/main">
        <w:t xml:space="preserve">[120] 它的性能不错，只是优秀的装备槽位被需要弥补部署速度慢的问题所占用（装备示例见下文）。</w:t>
      </w:r>
    </w:p>
    <w:p w14:paraId="677CF710">
      <w:r xmlns:w="http://schemas.openxmlformats.org/wordprocessingml/2006/main">
        <w:t xml:space="preserve">[121] 湮灭</w:t>
      </w:r>
    </w:p>
    <w:p w14:paraId="50FEA746">
      <w:r xmlns:w="http://schemas.openxmlformats.org/wordprocessingml/2006/main">
        <w:t xml:space="preserve">[122] 列特殊攻击不适用</w:t>
      </w:r>
    </w:p>
    <w:p w14:paraId="45D88649">
      <w:r xmlns:w="http://schemas.openxmlformats.org/wordprocessingml/2006/main">
        <w:t xml:space="preserve">[123] B宇宙</w:t>
      </w:r>
    </w:p>
    <w:p w14:paraId="73E57950">
      <w:r xmlns:w="http://schemas.openxmlformats.org/wordprocessingml/2006/main">
        <w:t xml:space="preserve">[124] 无有效效果</w:t>
      </w:r>
    </w:p>
    <w:p w14:paraId="4540BD30">
      <w:r xmlns:w="http://schemas.openxmlformats.org/wordprocessingml/2006/main">
        <w:t xml:space="preserve">[125] 能力评价指标</w:t>
      </w:r>
    </w:p>
    <w:p w14:paraId="6900D066">
      <w:r xmlns:w="http://schemas.openxmlformats.org/wordprocessingml/2006/main">
        <w:t xml:space="preserve">[126] ◎：优秀内容。最有可能发挥出色。○：合适内容。有较高发挥潜力。△：一般。需要一些技巧才能发挥良好，但选择理由不多。×：不合适内容。由于与内容规则、游戏系统、难度等级等不兼容，难以发挥出色。*2014年3月更新</w:t>
      </w:r>
    </w:p>
    <w:p w14:paraId="69BFF248">
      <w:r xmlns:w="http://schemas.openxmlformats.org/wordprocessingml/2006/main">
        <w:t xml:space="preserve">[127] 突袭</w:t>
      </w:r>
    </w:p>
    <w:p w14:paraId="0CC9D166">
      <w:r xmlns:w="http://schemas.openxmlformats.org/wordprocessingml/2006/main">
        <w:t xml:space="preserve">[128] 推荐设备示例</w:t>
      </w:r>
    </w:p>
    <w:p w14:paraId="45A47DE8">
      <w:r xmlns:w="http://schemas.openxmlformats.org/wordprocessingml/2006/main">
        <w:t xml:space="preserve">[129] 主要设备</w:t>
      </w:r>
    </w:p>
    <w:p w14:paraId="463D83DB">
      <w:r xmlns:w="http://schemas.openxmlformats.org/wordprocessingml/2006/main">
        <w:t xml:space="preserve">[130] 子设备</w:t>
      </w:r>
    </w:p>
    <w:p w14:paraId="7CFFE6F0">
      <w:r xmlns:w="http://schemas.openxmlformats.org/wordprocessingml/2006/main">
        <w:t xml:space="preserve">[131] 一件令人愉悦的物品</w:t>
      </w:r>
    </w:p>
    <w:p w14:paraId="0C12D431">
      <w:r xmlns:w="http://schemas.openxmlformats.org/wordprocessingml/2006/main">
        <w:t xml:space="preserve">[132] 发展目标</w:t>
      </w:r>
    </w:p>
    <w:p w14:paraId="01CE0333">
      <w:r xmlns:w="http://schemas.openxmlformats.org/wordprocessingml/2006/main">
        <w:t xml:space="preserve">[133] 突破极限</w:t>
      </w:r>
    </w:p>
    <w:p w14:paraId="7B108691">
      <w:r xmlns:w="http://schemas.openxmlformats.org/wordprocessingml/2006/main">
        <w:t xml:space="preserve">[134] 致命觉醒</w:t>
      </w:r>
    </w:p>
    <w:p w14:paraId="6A6F3763">
      <w:r xmlns:w="http://schemas.openxmlformats.org/wordprocessingml/2006/main">
        <w:t xml:space="preserve">[135] 独特的觉醒</w:t>
      </w:r>
    </w:p>
    <w:p w14:paraId="739C0154">
      <w:r xmlns:w="http://schemas.openxmlformats.org/wordprocessingml/2006/main">
        <w:t xml:space="preserve">[136] 行动速度</w:t>
      </w:r>
    </w:p>
    <w:p w14:paraId="3C27C302">
      <w:r xmlns:w="http://schemas.openxmlformats.org/wordprocessingml/2006/main">
        <w:t xml:space="preserve">[137] 特别收费</w:t>
      </w:r>
    </w:p>
    <w:p w14:paraId="2D6646F0">
      <w:r xmlns:w="http://schemas.openxmlformats.org/wordprocessingml/2006/main">
        <w:t xml:space="preserve">[138] 其他</w:t>
      </w:r>
    </w:p>
    <w:p w14:paraId="12D83808">
      <w:r xmlns:w="http://schemas.openxmlformats.org/wordprocessingml/2006/main">
        <w:t xml:space="preserve">[139] 培训成本</w:t>
      </w:r>
    </w:p>
    <w:p w14:paraId="2F9E3F38">
      <w:r xmlns:w="http://schemas.openxmlformats.org/wordprocessingml/2006/main">
        <w:t xml:space="preserve">[140] 备注</w:t>
      </w:r>
    </w:p>
    <w:p w14:paraId="2043CB88">
      <w:r xmlns:w="http://schemas.openxmlformats.org/wordprocessingml/2006/main">
        <w:t xml:space="preserve">[141] 这是一种能造成可观伤害并利用月亮属性降低敌方防御力的策略。如果不是固定的初始阵容，则必须使用加速型角色将部署次数减少到0。</w:t>
      </w:r>
    </w:p>
    <w:p w14:paraId="1A41CE4B">
      <w:r xmlns:w="http://schemas.openxmlformats.org/wordprocessingml/2006/main">
        <w:t xml:space="preserve">[142] *2016年4月更新</w:t>
      </w:r>
    </w:p>
    <w:p w14:paraId="04636D83">
      <w:r xmlns:w="http://schemas.openxmlformats.org/wordprocessingml/2006/main">
        <w:t xml:space="preserve">[143] 其他版本 / 相关角色 †</w:t>
      </w:r>
    </w:p>
    <w:p w14:paraId="00075E38">
      <w:r xmlns:w="http://schemas.openxmlformats.org/wordprocessingml/2006/main">
        <w:t xml:space="preserve">[144] 奥特克托尔</w:t>
      </w:r>
    </w:p>
    <w:p w14:paraId="2134A48F">
      <w:r xmlns:w="http://schemas.openxmlformats.org/wordprocessingml/2006/main">
        <w:t xml:space="preserve">[145] 奥尔西瓦特尔</w:t>
      </w:r>
    </w:p>
    <w:p w14:paraId="7C40DDB0">
      <w:r xmlns:w="http://schemas.openxmlformats.org/wordprocessingml/2006/main">
        <w:t xml:space="preserve">[146] 白色幻影迷你西瓦托尔</w:t>
      </w:r>
    </w:p>
    <w:p w14:paraId="3A1B5BB5">
      <w:r xmlns:w="http://schemas.openxmlformats.org/wordprocessingml/2006/main">
        <w:t xml:space="preserve">[147] 琐事 †</w:t>
      </w:r>
    </w:p>
    <w:p w14:paraId="327EBBBA">
      <w:r xmlns:w="http://schemas.openxmlformats.org/wordprocessingml/2006/main">
        <w:t xml:space="preserve">[148] 这是奥特克托的迷你版，在第二部第十三章中与奥尔巴一同造访了戴比特。它是奥特克托为了回应艾莉“沟通不畅”的抱怨而创造的类似精灵的存在。因此，它以奥特克托为原型，可以与奥特克托共享信息，但同时也拥有自己的个性。这个名字是时贞给它起的，它很喜欢，并一直沿用至今。</w:t>
      </w:r>
    </w:p>
    <w:p w14:paraId="4040966E">
      <w:r xmlns:w="http://schemas.openxmlformats.org/wordprocessingml/2006/main">
        <w:t xml:space="preserve">[149] 与因自身创造环境而常常拐弯抹角说话的奥尔特克特不同，他说话直截了当。然而，他原本邋遢懒散的性格却更加清晰、更加露骨地显露出来。情况糟糕到连本应是他下属的奥尔巴都忍不住吐露了那些他原本压抑在心底的怨气。</w:t>
      </w:r>
    </w:p>
    <w:p w14:paraId="3D46B935">
      <w:r xmlns:w="http://schemas.openxmlformats.org/wordprocessingml/2006/main">
        <w:t xml:space="preserve">[150] 接近部队基本上是自给自足的，并没有从主体向小型防御系统提供部队的政策。另一方面，接近部队可以从主体抽调（在这种情况下，如果不这样做，后果将不堪设想）。</w:t>
      </w:r>
    </w:p>
    <w:p w14:paraId="55D2C7A1">
      <w:r xmlns:w="http://schemas.openxmlformats.org/wordprocessingml/2006/main">
        <w:t xml:space="preserve">[151] 官方推特账号简介 †</w:t>
      </w:r>
    </w:p>
    <w:p w14:paraId="7BF3DB62">
      <w:r xmlns:w="http://schemas.openxmlformats.org/wordprocessingml/2006/main">
        <w:t xml:space="preserve">[152] 人物介绍</w:t>
      </w:r>
    </w:p>
    <w:p w14:paraId="46017420">
      <w:r xmlns:w="http://schemas.openxmlformats.org/wordprocessingml/2006/main">
        <w:t xml:space="preserve">[153] 评论表 †</w:t>
      </w:r>
    </w:p>
    <w:p w14:paraId="3105C05B">
      <w:r xmlns:w="http://schemas.openxmlformats.org/wordprocessingml/2006/main">
        <w:t xml:space="preserve">[154] 点击打开历史日志列表</w:t>
      </w:r>
    </w:p>
    <w:p w14:paraId="7800CC59">
      <w:r xmlns:w="http://schemas.openxmlformats.org/wordprocessingml/2006/main">
        <w:t xml:space="preserve">[155] 末尾的数字越小，日志越旧。</w:t>
      </w:r>
    </w:p>
    <w:p w14:paraId="49FFB297">
      <w:r xmlns:w="http://schemas.openxmlformats.org/wordprocessingml/2006/main">
        <w:t xml:space="preserve">[156]“评论/黑色幻影迷你侦察机/”没有子页面。</w:t>
      </w:r>
    </w:p>
    <w:p w14:paraId="3BF60A3C">
      <w:r xmlns:w="http://schemas.openxmlformats.org/wordprocessingml/2006/main">
        <w:t xml:space="preserve">[157] 卧室太色情了，我也这么想——[LBlIJ3oun3s] 2024-05-15 (周三) 20:27:46</w:t>
      </w:r>
    </w:p>
    <w:p w14:paraId="725E6112">
      <w:r xmlns:w="http://schemas.openxmlformats.org/wordprocessingml/2006/main">
        <w:t xml:space="preserve">[158] 女巫染料的独特效果提供了卓越的火力支援，但这款游戏并不出色，因为染料流派本身强度不高。——[f73zse/nf2I] 2024-05-15 (周三) 19:52:09</w:t>
      </w:r>
    </w:p>
    <w:p w14:paraId="36C643BB">
      <w:r xmlns:w="http://schemas.openxmlformats.org/wordprocessingml/2006/main">
        <w:t xml:space="preserve">[159] 首先，现在35面条阵型是主流，仅仅作为优先角色第一个出现意味着其独特能力只能对自己生效，这有点令人失望，所以很棘手。——[/9nB.5RGCJk] 2024-05-15 (周三) 21:27:45</w:t>
      </w:r>
    </w:p>
    <w:p w14:paraId="6029B26E">
      <w:r xmlns:w="http://schemas.openxmlformats.org/wordprocessingml/2006/main">
        <w:t xml:space="preserve">[160] 我觉得“主流”最多也就指200-300人左右……至少在今年的突袭中，排名1000名左右（以及由此获得的D2P等级）的人肯定只占少数。最近活动举办得相当频繁，看来面条供应跟不上。——[kXfygZmvqP6] 2024-05-16 (周四) 18:27:03</w:t>
      </w:r>
    </w:p>
    <w:p w14:paraId="51986197">
      <w:r xmlns:w="http://schemas.openxmlformats.org/wordprocessingml/2006/main">
        <w:t xml:space="preserve">[161] 我不知道确切的数字，但面条从盒子里掉出来的概率接近1%，所以你只要打开从突袭中获得的盒子，就能把用掉的东西都拿回来。——[tE4vGoJTK.U] 2024-05-16 (周四) 20:54:20</w:t>
      </w:r>
    </w:p>
    <w:p w14:paraId="059F9E04">
      <w:r xmlns:w="http://schemas.openxmlformats.org/wordprocessingml/2006/main">
        <w:t xml:space="preserve">[162] 这个帖子基本上是从核心玩家的角度展开的讨论，所以它指的是主流（对核心玩家而言）。——[AQy.byjnjXw] 2024-05-17 (周五) 08:56:49</w:t>
      </w:r>
    </w:p>
    <w:p w14:paraId="7FED8288">
      <w:r xmlns:w="http://schemas.openxmlformats.org/wordprocessingml/2006/main">
        <w:t xml:space="preserve">[163] 是啊，我可能有点沉迷于副本。有些时候，染色真的能发挥很大的作用……比如在大规模战斗中…… -- [dAA2vW1qTxo] 2024-05-17 (周五) 19:02:28</w:t>
      </w:r>
    </w:p>
    <w:p w14:paraId="22AEBFC6">
      <w:r xmlns:w="http://schemas.openxmlformats.org/wordprocessingml/2006/main">
        <w:t xml:space="preserve">[164] 既然除了团队副本之外，通常用全R级队伍也能通关大部分游戏内容，那你只需要培养自己喜欢的角色然后排成一队就行了，对吧？ -- [Wr9iuaLt5EU] 2024-05-18 (周六) 23:30:46</w:t>
      </w:r>
    </w:p>
    <w:p w14:paraId="0B8D5CC1">
      <w:r xmlns:w="http://schemas.openxmlformats.org/wordprocessingml/2006/main">
        <w:t xml:space="preserve">[165] 迷你泰克托尔（太阳）京香·库鲁鲁·基库里 如果她们都像圣夜尼尔一样是女巫，那么她们的特殊攻击力会提升13.5倍，对吧？如果不给她们染色，可以把她们变成月亮，像超级升华基里尔那样使用，如果用的是大佛，她们或许会变成星星？她们是样样通却样样松，是方便实用还是万能？ -- [7L7AMI8ub6k] 2024-05-15 (周三) 18:37:27</w:t>
      </w:r>
    </w:p>
    <w:p w14:paraId="13643D2E">
      <w:r xmlns:w="http://schemas.openxmlformats.org/wordprocessingml/2006/main">
        <w:t xml:space="preserve">[166] 我觉得没必要把珍贵的急躁混合宝石浪费在这上面。月亮看起来是最稳妥的选择，但它和超级凯瑞尔完全是两码事。——[HX/jsDUE0lM] 2024-05-15 (周三) 18:42:21</w:t>
      </w:r>
    </w:p>
    <w:p w14:paraId="3BB96B12">
      <w:r xmlns:w="http://schemas.openxmlformats.org/wordprocessingml/2006/main">
        <w:t xml:space="preserve">[167] 由于它的速度和充能一开始就已达到上限，所以觉醒等级达到1000时，将其提升到接近满级其实很划算。如果不继续提升，它只会成为累赘，但这对于任何角色来说都是如此。——[Mmx1cFUMuk6] 2024-05-15 (周三) 21:44:55</w:t>
      </w:r>
    </w:p>
    <w:p w14:paraId="7DBF7161">
      <w:r xmlns:w="http://schemas.openxmlformats.org/wordprocessingml/2006/main">
        <w:t xml:space="preserve">[168] 我丝毫没从这个角色身上感受到一丝女性气质——[LIvP9zExVpg] 2024-05-15 (周三) 20:58:57</w:t>
      </w:r>
    </w:p>
    <w:p w14:paraId="2E599D8F">
      <w:r xmlns:w="http://schemas.openxmlformats.org/wordprocessingml/2006/main">
        <w:t xml:space="preserve">[169] 没有理由只放出这一部，所以我认为她的搭档很可能会在第四部魔女篇中登场。——[sbiC1Kk/sLQ] 2024-05-15 (周三) 22:21:11</w:t>
      </w:r>
    </w:p>
    <w:p w14:paraId="497D22BE">
      <w:r xmlns:w="http://schemas.openxmlformats.org/wordprocessingml/2006/main">
        <w:t xml:space="preserve">[170] 她原本说话用词独特，所以她可能会变得异常优雅，或者开始说方言。——[xlzpAnkyUic] 2024-05-18 (周六) 21:35:21</w:t>
      </w:r>
    </w:p>
    <w:p w14:paraId="2E7A4205">
      <w:r xmlns:w="http://schemas.openxmlformats.org/wordprocessingml/2006/main">
        <w:t xml:space="preserve">[171] 我想知道他们是不是京都人…… -- [Wr9iuaLt5EU] 2024-05-18 (周六) 23:22:28</w:t>
      </w:r>
    </w:p>
    <w:p w14:paraId="52861EE7">
      <w:r xmlns:w="http://schemas.openxmlformats.org/wordprocessingml/2006/main">
        <w:t xml:space="preserve">[172] 我认为那些在这里不退缩的人（因为他们的外貌不讨喜）永远不会退缩——[Ih7ECnMD/Ro] 2024-05-16 (周四) 00:31:53</w:t>
      </w:r>
    </w:p>
    <w:p w14:paraId="30E7CE01">
      <w:r xmlns:w="http://schemas.openxmlformats.org/wordprocessingml/2006/main">
        <w:t xml:space="preserve">[173] 50%的防御力降低效果可以用其他辅助角色替代，虽然星灵（Hoshi）很有用，但由于大佛君（Daibutsu-kun）不会登场，所以效果并不理想。现在离周年庆还有一段时间，所以或许你不必强迫自己抽卡。——[f73zse/nf2I] 2024-05-16 (周四) 08:18:51</w:t>
      </w:r>
    </w:p>
    <w:p w14:paraId="5D460B00">
      <w:r xmlns:w="http://schemas.openxmlformats.org/wordprocessingml/2006/main">
        <w:t xml:space="preserve">[174] 角色故事是否有趣也是一个重要因素，但我很好奇——[Wx3Cqnefic6] 2024-05-16 (周四) 02:28:22</w:t>
      </w:r>
    </w:p>
    <w:p w14:paraId="1B0B4705">
      <w:r xmlns:w="http://schemas.openxmlformats.org/wordprocessingml/2006/main">
        <w:t xml:space="preserve">[175] 如果你想要的话，为了激励自己，最好现在就入手。这不是永久物品，所以你不会在节日期间偶然获得。至于如何获得，我建议你剪下花蕾而不是使用扭蛋。不过，这取决于你手头有多少花蕾。——[sbiC1Kk/sLQ] 2024-05-16 (周四) 20:58:14</w:t>
      </w:r>
    </w:p>
    <w:p w14:paraId="2AB9DCE7">
      <w:r xmlns:w="http://schemas.openxmlformats.org/wordprocessingml/2006/main">
        <w:t xml:space="preserve">[176] 如果你睡醒后，头脑清醒了，仍然想要做某件事，那么你的动力很强大，你应该去做。释放你的渴望…… -- [D66dbLL.THU] 2024-05-16 (周四) 22:07:19</w:t>
      </w:r>
    </w:p>
    <w:p w14:paraId="2DDDE6DD">
      <w:r xmlns:w="http://schemas.openxmlformats.org/wordprocessingml/2006/main">
        <w:t xml:space="preserve">[177] 那是因为它符合你的性偏好。而性偏好并不局限于色情方面。如果它符合你的喜好，那就说明你该适可而止。听从你的直觉。——[u/jH7EO3OfA] 2024-05-20 (周一) 15:16:01</w:t>
      </w:r>
    </w:p>
    <w:p w14:paraId="04A3121A">
      <w:r xmlns:w="http://schemas.openxmlformats.org/wordprocessingml/2006/main">
        <w:t xml:space="preserve">[178] 我想组建一个尽可能多女巫的队伍，所以就立刻去弄来了。以后可能会更强。——[Zmu0kcIr9BQ] 2024-05-16 (周四) 22:31:29</w:t>
      </w:r>
    </w:p>
    <w:p w14:paraId="19AD4B19">
      <w:r xmlns:w="http://schemas.openxmlformats.org/wordprocessingml/2006/main">
        <w:t xml:space="preserve">[179] 抱歉，我一定是理解错了。它会在移动完成后激活，所以后排的几个人可以及时出击并获得效果。实际上，说明上就是这么写的，所以我很抱歉。——[x7k.idShKCQ] 2024-05-17 (周五) 06:10:39</w:t>
      </w:r>
    </w:p>
    <w:p w14:paraId="0267C585">
      <w:r xmlns:w="http://schemas.openxmlformats.org/wordprocessingml/2006/main">
        <w:t xml:space="preserve">[180] 就像对待Vika她们一样，我一开始觉得她不是我喜欢的类型，但她在床上却能展现出惊人的魅力（没错，要更进一步）——[Ih7ECnMD/Ro] 2024-05-17 (周五) 17:19:35</w:t>
      </w:r>
    </w:p>
    <w:p w14:paraId="3364E471">
      <w:r xmlns:w="http://schemas.openxmlformats.org/wordprocessingml/2006/main">
        <w:t xml:space="preserve">[181] 这么草率下结论？一开始就不写岂不是更好？关键是措辞恶意。没必要故意用“照护至关重要”这种词，对吧？想写这种话，就写在你的个人博客上。我觉得对一个刚实装的角色吹毛求疵有点过分了。——[G15shkGuv0A] 2024-05-18 (周六) 16:25:20</w:t>
      </w:r>
    </w:p>
    <w:p w14:paraId="7E57D9FD">
      <w:r xmlns:w="http://schemas.openxmlformats.org/wordprocessingml/2006/main">
        <w:t xml:space="preserve">[182] 仅仅因为不喜欢某个内容就将其贴上恶意标签并大惊小怪，这有点过分了…… -- [OSgcbqhNO36] 2024-05-18 (周六) 22:22:39</w:t>
      </w:r>
    </w:p>
    <w:p w14:paraId="21EA4537">
      <w:r xmlns:w="http://schemas.openxmlformats.org/wordprocessingml/2006/main">
        <w:t xml:space="preserve">[183] 我觉得如果同阵营有其他3个角色，两人实力差不多；如果有4个，泰克托尔就更强了。不过我不想花太多篇幅比较他和超级遥（即使比较，也只关注他自身的火力）。我会去掉括号。——[voTsQyBupbM] 2024-05-18 (周六) 02:03:54</w:t>
      </w:r>
    </w:p>
    <w:p w14:paraId="3BC184CF">
      <w:r xmlns:w="http://schemas.openxmlformats.org/wordprocessingml/2006/main">
        <w:t xml:space="preserve">[184] 看着这些SD角色，我感觉好像以前见过，然后我才意识到，这不就是新罗万象巧克力吗？——[Arf9QmWO5UE] 2024-05-17 (周五) 21:17:36</w:t>
      </w:r>
    </w:p>
    <w:p w14:paraId="200CA8CA">
      <w:r xmlns:w="http://schemas.openxmlformats.org/wordprocessingml/2006/main">
        <w:t xml:space="preserve">[185] 我去年十二月底开始玩，抽到圣夜尼尔之后就爱上了她。我还抽到了菊理和京香。现在，国王简直是天赐之物。实力已经不再是问题了。——[2T1qoZnwHMA] 2024-05-17 (周五) 23:13:58</w:t>
      </w:r>
    </w:p>
    <w:p w14:paraId="1ACDF382">
      <w:r xmlns:w="http://schemas.openxmlformats.org/wordprocessingml/2006/main">
        <w:t xml:space="preserve">[186] 那是爱丽丝的招牌口味，对吧？我觉得还有其他一些角色也有类似的口味。——[u/jH7EO3OfA] 2024-05-20 (周一) 15:17:40</w:t>
      </w:r>
    </w:p>
    <w:p w14:paraId="23043DF9">
      <w:r xmlns:w="http://schemas.openxmlformats.org/wordprocessingml/2006/main">
        <w:t xml:space="preserve">[187] 何时重新发行？ -- [zSyfKunnRxI] 2025-05-25 (周日) 13:45:23</w:t>
      </w:r>
    </w:p>
    <w:p w14:paraId="3468B510">
      <w:r xmlns:w="http://schemas.openxmlformats.org/wordprocessingml/2006/main">
        <w:t xml:space="preserve">[188] ←使用棋盘前请务必阅读规则。</w:t>
      </w:r>
    </w:p>
    <w:p w14:paraId="241EC25E">
      <w:r xmlns:w="http://schemas.openxmlformats.org/wordprocessingml/2006/main">
        <w:t xml:space="preserve">[189] 关于规则 †</w:t>
      </w:r>
    </w:p>
    <w:p w14:paraId="16D60BFF">
      <w:r xmlns:w="http://schemas.openxmlformats.org/wordprocessingml/2006/main">
        <w:t xml:space="preserve">[190] 请不要抱怨或批评页面编辑者。如果您对其他人的编辑有意见，请通过“提供替代方案”或“自行编辑”的方式进行建设性沟通。</w:t>
      </w:r>
    </w:p>
    <w:p w14:paraId="3E5EEA00">
      <w:r xmlns:w="http://schemas.openxmlformats.org/wordprocessingml/2006/main">
        <w:t xml:space="preserve">[191] 不要发布个人网站或其他禁止未经授权链接的网站的网址。</w:t>
      </w:r>
    </w:p>
    <w:p w14:paraId="762A9D21">
      <w:r xmlns:w="http://schemas.openxmlformats.org/wordprocessingml/2006/main">
        <w:t xml:space="preserve">[192] 关于违反规则的帖子 †</w:t>
      </w:r>
    </w:p>
    <w:p w14:paraId="36B4A9FC">
      <w:r xmlns:w="http://schemas.openxmlformats.org/wordprocessingml/2006/main">
        <w:t xml:space="preserve">[193] 禁止发布以下类型的帖子，因为它们容易造成干扰。</w:t>
      </w:r>
    </w:p>
    <w:p w14:paraId="053B618A">
      <w:r xmlns:w="http://schemas.openxmlformats.org/wordprocessingml/2006/main">
        <w:t xml:space="preserve">[194] 我们允许对角色表现进行评价（例如强、弱等），但请注意措辞。例如，“○○的技能很弱，不值得用，是个弱鸡”这样的评论既是对角色表现的评价，也是对角色的诽谤，因此违反了规则。其他诸如“垃圾”、“废物”、“丑陋”、“废品”、“无用”之类的侮辱性词语也违反了规则。此外，像“小胸”这样的词语也需谨慎使用，因为根据使用方式的不同，它们既可以带有侮辱的意味，也可以带有赞美的意味。</w:t>
      </w:r>
    </w:p>
    <w:p w14:paraId="417DE05E">
      <w:r xmlns:w="http://schemas.openxmlformats.org/wordprocessingml/2006/main">
        <w:t xml:space="preserve">[195] 其他包括使用此维基的人、官方管理员、艺术家、配音演员、现实生活中的个人以及 Twitter 用户等团体。</w:t>
      </w:r>
    </w:p>
    <w:p w14:paraId="46282514">
      <w:r xmlns:w="http://schemas.openxmlformats.org/wordprocessingml/2006/main">
        <w:t xml:space="preserve">[196] 关于向管理层提交的帖子，我们容忍可以解释为用户反馈的评论，例如“我希望他们改进这一点”、“我希望他们尽快修复错误”和“维护时间太长了”，但我们不容忍使用辱骂性语言贬低管理层。</w:t>
      </w:r>
    </w:p>
    <w:p w14:paraId="111DD64B">
      <w:r xmlns:w="http://schemas.openxmlformats.org/wordprocessingml/2006/main">
        <w:t xml:space="preserve">[197] 将讨论和意见交流视为“诽谤或对抗他人”是错误的。然而，在讨论或意见交流中使用辱骂性语言、贬低他人、挑衅他人或在缺乏明确证据的情况下发表言论是违法的。说话时务必注意自己的言辞。</w:t>
      </w:r>
    </w:p>
    <w:p w14:paraId="62BEE1C1">
      <w:r xmlns:w="http://schemas.openxmlformats.org/wordprocessingml/2006/main">
        <w:t xml:space="preserve">[198] 攻击性评论是指使用“做这个”或“做那个”等强烈命令、“使用粗俗语言”、“采取居高临下的态度”或“具有挑衅性”的评论。</w:t>
      </w:r>
    </w:p>
    <w:p w14:paraId="5F9E7A2F">
      <w:r xmlns:w="http://schemas.openxmlformats.org/wordprocessingml/2006/main">
        <w:t xml:space="preserve">[199] 禁止发布冒犯现有玩家的帖子，例如“还有人玩这个游戏吗？”或“这游戏已经凉了”。这并不意味着您完全不能发表任何负面言论，而是指那些超出单纯负面评价范围，构成诽谤或诋毁的帖子将被禁止发布。</w:t>
      </w:r>
    </w:p>
    <w:p w14:paraId="063BC054">
      <w:r xmlns:w="http://schemas.openxmlformats.org/wordprocessingml/2006/main">
        <w:t xml:space="preserve">[200] 公开羞辱其他玩家，即公开其游戏内名称或UID。</w:t>
      </w:r>
    </w:p>
    <w:p w14:paraId="0AD527B7">
      <w:r xmlns:w="http://schemas.openxmlformats.org/wordprocessingml/2006/main">
        <w:t xml:space="preserve">[201] 但是，允许分享有助于完成此游戏的信息和视频。</w:t>
      </w:r>
    </w:p>
    <w:p w14:paraId="2F52F5DB">
      <w:r xmlns:w="http://schemas.openxmlformats.org/wordprocessingml/2006/main">
        <w:t xml:space="preserve">[202] 参考其他应用程序</w:t>
      </w:r>
    </w:p>
    <w:p w14:paraId="2D6DD1B0">
      <w:r xmlns:w="http://schemas.openxmlformats.org/wordprocessingml/2006/main">
        <w:t xml:space="preserve">[203] 在多个论坛上多次发帖</w:t>
      </w:r>
    </w:p>
    <w:p w14:paraId="318769D7">
      <w:r xmlns:w="http://schemas.openxmlformats.org/wordprocessingml/2006/main">
        <w:t xml:space="preserve">[204] 写一串无意义的字符</w:t>
      </w:r>
    </w:p>
    <w:p w14:paraId="0AE28D2C">
      <w:r xmlns:w="http://schemas.openxmlformats.org/wordprocessingml/2006/main">
        <w:t xml:space="preserve">[205] 关于作弊和利用漏洞的帖子</w:t>
      </w:r>
    </w:p>
    <w:p w14:paraId="18B11090">
      <w:r xmlns:w="http://schemas.openxmlformats.org/wordprocessingml/2006/main">
        <w:t xml:space="preserve">[206] 最好的办法是忽略违反规则的帖子。上钩或反驳只会让事情变得更糟。</w:t>
      </w:r>
    </w:p>
    <w:p w14:paraId="0BDC5EFB">
      <w:r xmlns:w="http://schemas.openxmlformats.org/wordprocessingml/2006/main">
        <w:t xml:space="preserve">[207] *在上述规则中，“诽谤”指的是在没有客观证据的情况下诋毁和贬低他人。将所有批评性文章都归为“诽谤”是不正确的，所以请务必谨慎。</w:t>
      </w:r>
    </w:p>
    <w:p w14:paraId="52293047">
      <w:r xmlns:w="http://schemas.openxmlformats.org/wordprocessingml/2006/main">
        <w:t xml:space="preserve">[208] 关于修改和删除发帖日志 †</w:t>
      </w:r>
    </w:p>
    <w:p w14:paraId="62F06AF8">
      <w:r xmlns:w="http://schemas.openxmlformats.org/wordprocessingml/2006/main">
        <w:t xml:space="preserve">[209] 但是，允许更正印刷错误、遗漏和字体颜色。（他人出于善意所做的更正也允许。）</w:t>
      </w:r>
    </w:p>
    <w:p w14:paraId="4C783129">
      <w:r xmlns:w="http://schemas.openxmlformats.org/wordprocessingml/2006/main">
        <w:t xml:space="preserve">[210] 作为例外情况，您可以删除自己的帖子，但事后必须向管理员报告。此外，删除时，请将整个评论替换为以下文本，而不是完全删除：&amp;color(#ff0000){''发帖人已删除''};</w:t>
      </w:r>
    </w:p>
    <w:p w14:paraId="58F7D975">
      <w:r xmlns:w="http://schemas.openxmlformats.org/wordprocessingml/2006/main">
        <w:t xml:space="preserve">[211] 关于评论违反规则的帖子 †</w:t>
      </w:r>
    </w:p>
    <w:p w14:paraId="280B53F9">
      <w:r xmlns:w="http://schemas.openxmlformats.org/wordprocessingml/2006/main">
        <w:t xml:space="preserve">[212] 您可以自行注释掉上述任何违反规则的评论，无需管理员许可。但是，如果您注释掉了某条评论，请务必在“违规举报公告板”上进行举报。举报时请使用“违规举报公告板”上的模板。</w:t>
      </w:r>
    </w:p>
    <w:p w14:paraId="67EDFCB3">
      <w:r xmlns:w="http://schemas.openxmlformats.org/wordprocessingml/2006/main">
        <w:t xml:space="preserve">[213] 未经 CO 举报公告板举报而被评论删除的帖子将被恢复，而评论删除帖子的人将受到处罚。</w:t>
      </w:r>
    </w:p>
    <w:p w14:paraId="361A29A7">
      <w:r xmlns:w="http://schemas.openxmlformats.org/wordprocessingml/2006/main">
        <w:t xml:space="preserve">[214] 如果您反复向 CO 举报公告板举报不违反规则的帖子，我们将认为您是自私的，并将对您实施发帖和编辑限制。</w:t>
      </w:r>
    </w:p>
    <w:p w14:paraId="03305D42">
      <w:r xmlns:w="http://schemas.openxmlformats.org/wordprocessingml/2006/main">
        <w:t xml:space="preserve">[215] 管理员可酌情恢复 CO 报告公告板上不违反规则的报告。</w:t>
      </w:r>
    </w:p>
    <w:p w14:paraId="63A5376D">
      <w:r xmlns:w="http://schemas.openxmlformats.org/wordprocessingml/2006/main">
        <w:t xml:space="preserve">[216] 我们再次要求您不要评论那些并未违反规则的评论。（例如，诸如“虽然不违反规则，但对任何看到它的人来说都明显是垃圾信息”、“恶作剧”或“评论整个帖子”之类的主观判断。）</w:t>
      </w:r>
    </w:p>
    <w:p w14:paraId="158DECE0">
      <w:r xmlns:w="http://schemas.openxmlformats.org/wordprocessingml/2006/main">
        <w:t xml:space="preserve">[217] 关于不违反规则但“冒犯性”的帖子 †</w:t>
      </w:r>
    </w:p>
    <w:p w14:paraId="5DF191AD">
      <w:r xmlns:w="http://schemas.openxmlformats.org/wordprocessingml/2006/main">
        <w:t xml:space="preserve">[218] 即使帖子内容具有冒犯性，除非违反版规，否则不会被删除。由于每个人对冒犯性的接受程度不同，请使用 NGID 功能隐藏评论，而不是争论或恶意挑衅。</w:t>
      </w:r>
    </w:p>
    <w:p w14:paraId="06141213">
      <w:r xmlns:w="http://schemas.openxmlformats.org/wordprocessingml/2006/main">
        <w:t xml:space="preserve">[219] 挑衅难道不是一种违规行为吗？†</w:t>
      </w:r>
    </w:p>
    <w:p w14:paraId="0062A80A">
      <w:r xmlns:w="http://schemas.openxmlformats.org/wordprocessingml/2006/main">
        <w:t xml:space="preserve">[220] 判断某条评论是否具有煽动性因人而异，因此我们不认为这是违规行为。如果您认为某条评论具有煽动性，请使用 NGID 功能将其隐藏。</w:t>
      </w:r>
    </w:p>
    <w:p w14:paraId="5CACD0FE">
      <w:r xmlns:w="http://schemas.openxmlformats.org/wordprocessingml/2006/main">
        <w:t xml:space="preserve">[221] 投诉难道不算违法吗？†</w:t>
      </w:r>
    </w:p>
    <w:p w14:paraId="2F988CD2">
      <w:r xmlns:w="http://schemas.openxmlformats.org/wordprocessingml/2006/main">
        <w:t xml:space="preserve">[222] 一般而言，抱怨本身并不构成违规。但是，针对本作品的负面宣传、诽谤、辱骂性语言以及超出抱怨范围的对抗性言论均构成违规。如果您认为抱怨内容冒犯了您，请使用 NGID 功能隐藏相关评论。</w:t>
      </w:r>
    </w:p>
    <w:p w14:paraId="33031A6A">
      <w:r xmlns:w="http://schemas.openxmlformats.org/wordprocessingml/2006/main">
        <w:t xml:space="preserve">[223] 如果您不确定某个帖子是否违反规则，该怎么办？ †</w:t>
      </w:r>
    </w:p>
    <w:p w14:paraId="57FD4074">
      <w:r xmlns:w="http://schemas.openxmlformats.org/wordprocessingml/2006/main">
        <w:t xml:space="preserve">[224] 有些帖子内容含糊不清，难以判断是否违规。评论删除这类含糊不清的帖子可能会导致问题，所以请不要评论删除，而是使用 NGID 功能将评论隐藏起来。</w:t>
      </w:r>
    </w:p>
    <w:p w14:paraId="1C2A5630">
      <w:r xmlns:w="http://schemas.openxmlformats.org/wordprocessingml/2006/main">
        <w:t xml:space="preserve">[225] 对屡犯者的处罚 †</w:t>
      </w:r>
    </w:p>
    <w:p w14:paraId="008630F0">
      <w:r xmlns:w="http://schemas.openxmlformats.org/wordprocessingml/2006/main">
        <w:t xml:space="preserve">[226] 屡次违反规则或发布特别恶意的帖子，管理员可酌情予以处罚，例如“禁止访问”或“限制发帖”。</w:t>
      </w:r>
    </w:p>
    <w:p w14:paraId="14EE7610">
      <w:r xmlns:w="http://schemas.openxmlformats.org/wordprocessingml/2006/main">
        <w:t xml:space="preserve">[227] 如果您对进一步改进有任何建议，请通过 Wiki 管理公告板与我们联系。</w:t>
      </w:r>
    </w:p>
    <w:p w14:paraId="4EDC4B2E"/>
    <w:p w14:paraId="30065417">
      <w:r xmlns:w="http://schemas.openxmlformats.org/wordprocessingml/2006/main">
        <w:rPr>
          <w:b/>
        </w:rPr>
        <w:t xml:space="preserve">A369</w:t>
      </w:r>
    </w:p>
    <w:p w14:paraId="30990B02">
      <w:r xmlns:w="http://schemas.openxmlformats.org/wordprocessingml/2006/main">
        <w:t xml:space="preserve">[0] 索引：所有角色 | SSR 角色 | SR 角色 | R 角色 | NPC 角色</w:t>
      </w:r>
    </w:p>
    <w:p w14:paraId="56CA94FC">
      <w:r xmlns:w="http://schemas.openxmlformats.org/wordprocessingml/2006/main">
        <w:t xml:space="preserve">[1] 基本信息</w:t>
      </w:r>
    </w:p>
    <w:p w14:paraId="68A00636">
      <w:r xmlns:w="http://schemas.openxmlformats.org/wordprocessingml/2006/main">
        <w:t xml:space="preserve">[2] 内容适用性简易评估</w:t>
      </w:r>
    </w:p>
    <w:p w14:paraId="576CF5EC">
      <w:r xmlns:w="http://schemas.openxmlformats.org/wordprocessingml/2006/main">
        <w:t xml:space="preserve">[3] 其他版本及相关角色</w:t>
      </w:r>
    </w:p>
    <w:p w14:paraId="59EA5A06">
      <w:r xmlns:w="http://schemas.openxmlformats.org/wordprocessingml/2006/main">
        <w:t xml:space="preserve">[4] 琐事</w:t>
      </w:r>
    </w:p>
    <w:p w14:paraId="2D514CF9">
      <w:r xmlns:w="http://schemas.openxmlformats.org/wordprocessingml/2006/main">
        <w:t xml:space="preserve">[5] 官方推特账号介绍</w:t>
      </w:r>
    </w:p>
    <w:p w14:paraId="1E8523D0">
      <w:r xmlns:w="http://schemas.openxmlformats.org/wordprocessingml/2006/main">
        <w:t xml:space="preserve">[6] 评论表单</w:t>
      </w:r>
    </w:p>
    <w:p w14:paraId="4F820EE3">
      <w:r xmlns:w="http://schemas.openxmlformats.org/wordprocessingml/2006/main">
        <w:t xml:space="preserve">[7] 基本信息 †</w:t>
      </w:r>
    </w:p>
    <w:p w14:paraId="17E7405E">
      <w:r xmlns:w="http://schemas.openxmlformats.org/wordprocessingml/2006/main">
        <w:t xml:space="preserve">[8] 变换图像</w:t>
      </w:r>
    </w:p>
    <w:p w14:paraId="59BF041C">
      <w:r xmlns:w="http://schemas.openxmlformats.org/wordprocessingml/2006/main">
        <w:t xml:space="preserve">[9] 简介</w:t>
      </w:r>
    </w:p>
    <w:p w14:paraId="42C5CE1F">
      <w:r xmlns:w="http://schemas.openxmlformats.org/wordprocessingml/2006/main">
        <w:t xml:space="preserve">[10] 姓名</w:t>
      </w:r>
    </w:p>
    <w:p w14:paraId="424B3AEE">
      <w:r xmlns:w="http://schemas.openxmlformats.org/wordprocessingml/2006/main">
        <w:t xml:space="preserve">[11] 黑门天四次远斋</w:t>
      </w:r>
    </w:p>
    <w:p w14:paraId="7027E0C8">
      <w:r xmlns:w="http://schemas.openxmlformats.org/wordprocessingml/2006/main">
        <w:t xml:space="preserve">[12] 真实姓名</w:t>
      </w:r>
    </w:p>
    <w:p w14:paraId="6D194E7E">
      <w:r xmlns:w="http://schemas.openxmlformats.org/wordprocessingml/2006/main">
        <w:t xml:space="preserve">[13] 远斋狮子寺</w:t>
      </w:r>
    </w:p>
    <w:p w14:paraId="376E3454">
      <w:r xmlns:w="http://schemas.openxmlformats.org/wordprocessingml/2006/main">
        <w:t xml:space="preserve">[14] 稀有度</w:t>
      </w:r>
    </w:p>
    <w:p w14:paraId="6490D2E0">
      <w:r xmlns:w="http://schemas.openxmlformats.org/wordprocessingml/2006/main">
        <w:t xml:space="preserve">[15] 普通攻击</w:t>
      </w:r>
    </w:p>
    <w:p w14:paraId="1C870F3D">
      <w:r xmlns:w="http://schemas.openxmlformats.org/wordprocessingml/2006/main">
        <w:t xml:space="preserve">[16] 远程攻击（魔法）</w:t>
      </w:r>
    </w:p>
    <w:p w14:paraId="22421A37">
      <w:r xmlns:w="http://schemas.openxmlformats.org/wordprocessingml/2006/main">
        <w:t xml:space="preserve">[17] 附属派系</w:t>
      </w:r>
    </w:p>
    <w:p w14:paraId="28064FCD">
      <w:r xmlns:w="http://schemas.openxmlformats.org/wordprocessingml/2006/main">
        <w:t xml:space="preserve">[18] 仙人（Soha）</w:t>
      </w:r>
    </w:p>
    <w:p w14:paraId="3833023D">
      <w:r xmlns:w="http://schemas.openxmlformats.org/wordprocessingml/2006/main">
        <w:t xml:space="preserve">[19] 麦旗穗香</w:t>
      </w:r>
    </w:p>
    <w:p w14:paraId="32CBFA6C">
      <w:r xmlns:w="http://schemas.openxmlformats.org/wordprocessingml/2006/main">
        <w:t xml:space="preserve">[20] 插图</w:t>
      </w:r>
    </w:p>
    <w:p w14:paraId="089B4539">
      <w:r xmlns:w="http://schemas.openxmlformats.org/wordprocessingml/2006/main">
        <w:t xml:space="preserve">[21] 八重洲南</w:t>
      </w:r>
    </w:p>
    <w:p w14:paraId="2EC7777E">
      <w:r xmlns:w="http://schemas.openxmlformats.org/wordprocessingml/2006/main">
        <w:t xml:space="preserve">[22] SD字符</w:t>
      </w:r>
    </w:p>
    <w:p w14:paraId="29A9AC99">
      <w:r xmlns:w="http://schemas.openxmlformats.org/wordprocessingml/2006/main">
        <w:t xml:space="preserve">[23] 风味文字</w:t>
      </w:r>
    </w:p>
    <w:p w14:paraId="4A7428D2">
      <w:r xmlns:w="http://schemas.openxmlformats.org/wordprocessingml/2006/main">
        <w:t xml:space="preserve">[24] “哦，天哪。你找到我了……黑门天志治炎斋。那么，我就暂时交给你照顾了。”由于一系列巧合，四道封印者炎斋获得了闪光忍者的力量。虽然她失去了作为狂雕师时所拥有的复仇之力，但她操控战场的空间传送术依然完好无损。由于她与上弦之力的破坏者们格格不入，她的命运完全掌握在时贞手中。</w:t>
      </w:r>
    </w:p>
    <w:p w14:paraId="5992F632">
      <w:r xmlns:w="http://schemas.openxmlformats.org/wordprocessingml/2006/main">
        <w:t xml:space="preserve">[25] 风味文字（NPC 版本）</w:t>
      </w:r>
    </w:p>
    <w:p w14:paraId="673FC0BC">
      <w:r xmlns:w="http://schemas.openxmlformats.org/wordprocessingml/2006/main">
        <w:t xml:space="preserve">[26] 四道封印者之一。曾是数百年前的诺洛伊党首领，是一位强大的战士。自从穿越到这个世界后，他一直没有做出什么重大举动，而且不知为何，每次遇到祈，他都会对她格外宠爱。他原本是一位云游四方的佛教雕塑家，他的名字取自他店铺的名字。</w:t>
      </w:r>
    </w:p>
    <w:p w14:paraId="096132EB">
      <w:r xmlns:w="http://schemas.openxmlformats.org/wordprocessingml/2006/main">
        <w:t xml:space="preserve">[27] 如何获得</w:t>
      </w:r>
    </w:p>
    <w:p w14:paraId="0F77AF3E">
      <w:r xmlns:w="http://schemas.openxmlformats.org/wordprocessingml/2006/main">
        <w:t xml:space="preserve">[28] 限时扭蛋</w:t>
      </w:r>
    </w:p>
    <w:p w14:paraId="6D540EEC">
      <w:r xmlns:w="http://schemas.openxmlformats.org/wordprocessingml/2006/main">
        <w:t xml:space="preserve">[29] 基础属性（1星）* 每增加1星+50%，5星时为1星值的3倍</w:t>
      </w:r>
    </w:p>
    <w:p w14:paraId="4238E21B">
      <w:r xmlns:w="http://schemas.openxmlformats.org/wordprocessingml/2006/main">
        <w:t xml:space="preserve">[30] 级</w:t>
      </w:r>
    </w:p>
    <w:p w14:paraId="2907522B">
      <w:r xmlns:w="http://schemas.openxmlformats.org/wordprocessingml/2006/main">
        <w:t xml:space="preserve">[31] 耐力</w:t>
      </w:r>
    </w:p>
    <w:p w14:paraId="7E715985">
      <w:r xmlns:w="http://schemas.openxmlformats.org/wordprocessingml/2006/main">
        <w:t xml:space="preserve">[32] 攻击力</w:t>
      </w:r>
    </w:p>
    <w:p w14:paraId="6151B201">
      <w:r xmlns:w="http://schemas.openxmlformats.org/wordprocessingml/2006/main">
        <w:t xml:space="preserve">[33] 防御能力</w:t>
      </w:r>
    </w:p>
    <w:p w14:paraId="2B55E83E">
      <w:r xmlns:w="http://schemas.openxmlformats.org/wordprocessingml/2006/main">
        <w:t xml:space="preserve">[34] 魔法力量</w:t>
      </w:r>
    </w:p>
    <w:p w14:paraId="0786CB66">
      <w:r xmlns:w="http://schemas.openxmlformats.org/wordprocessingml/2006/main">
        <w:t xml:space="preserve">[35] 魔法抗性</w:t>
      </w:r>
    </w:p>
    <w:p w14:paraId="09357213">
      <w:r xmlns:w="http://schemas.openxmlformats.org/wordprocessingml/2006/main">
        <w:t xml:space="preserve">[36] 详细状态</w:t>
      </w:r>
    </w:p>
    <w:p w14:paraId="59FC32BB">
      <w:r xmlns:w="http://schemas.openxmlformats.org/wordprocessingml/2006/main">
        <w:t xml:space="preserve">[37] 准确性</w:t>
      </w:r>
    </w:p>
    <w:p w14:paraId="30BD1D15">
      <w:r xmlns:w="http://schemas.openxmlformats.org/wordprocessingml/2006/main">
        <w:t xml:space="preserve">[38] 回避能力</w:t>
      </w:r>
    </w:p>
    <w:p w14:paraId="49F1426D">
      <w:r xmlns:w="http://schemas.openxmlformats.org/wordprocessingml/2006/main">
        <w:t xml:space="preserve">[39] 连续命中率</w:t>
      </w:r>
    </w:p>
    <w:p w14:paraId="1F2EFC89">
      <w:r xmlns:w="http://schemas.openxmlformats.org/wordprocessingml/2006/main">
        <w:t xml:space="preserve">[40] 反击率</w:t>
      </w:r>
    </w:p>
    <w:p w14:paraId="6FA27CE0">
      <w:r xmlns:w="http://schemas.openxmlformats.org/wordprocessingml/2006/main">
        <w:t xml:space="preserve">[41] 眩晕激活率</w:t>
      </w:r>
    </w:p>
    <w:p w14:paraId="665B7407">
      <w:r xmlns:w="http://schemas.openxmlformats.org/wordprocessingml/2006/main">
        <w:t xml:space="preserve">[42] 抗眩晕能力</w:t>
      </w:r>
    </w:p>
    <w:p w14:paraId="3C78D9D7">
      <w:r xmlns:w="http://schemas.openxmlformats.org/wordprocessingml/2006/main">
        <w:t xml:space="preserve">[43] 移动速度</w:t>
      </w:r>
    </w:p>
    <w:p w14:paraId="0099FA37">
      <w:r xmlns:w="http://schemas.openxmlformats.org/wordprocessingml/2006/main">
        <w:t xml:space="preserve">[44] 部署速度</w:t>
      </w:r>
    </w:p>
    <w:p w14:paraId="57B78A56">
      <w:r xmlns:w="http://schemas.openxmlformats.org/wordprocessingml/2006/main">
        <w:t xml:space="preserve">[45] 行动速度</w:t>
      </w:r>
    </w:p>
    <w:p w14:paraId="1485A591">
      <w:r xmlns:w="http://schemas.openxmlformats.org/wordprocessingml/2006/main">
        <w:t xml:space="preserve">[46] 特殊填充量</w:t>
      </w:r>
    </w:p>
    <w:p w14:paraId="573383F7">
      <w:r xmlns:w="http://schemas.openxmlformats.org/wordprocessingml/2006/main">
        <w:t xml:space="preserve">[47] 特殊招式</w:t>
      </w:r>
    </w:p>
    <w:p w14:paraId="67E6EC1E">
      <w:r xmlns:w="http://schemas.openxmlformats.org/wordprocessingml/2006/main">
        <w:t xml:space="preserve">[48] 姓名</w:t>
      </w:r>
    </w:p>
    <w:p w14:paraId="6BAC3750">
      <w:r xmlns:w="http://schemas.openxmlformats.org/wordprocessingml/2006/main">
        <w:t xml:space="preserve">[49] 效应</w:t>
      </w:r>
    </w:p>
    <w:p w14:paraId="6DB7A5BB">
      <w:r xmlns:w="http://schemas.openxmlformats.org/wordprocessingml/2006/main">
        <w:t xml:space="preserve">[50] 灵魂提取</w:t>
      </w:r>
    </w:p>
    <w:p w14:paraId="3B96B37D">
      <w:r xmlns:w="http://schemas.openxmlformats.org/wordprocessingml/2006/main">
        <w:t xml:space="preserve">[51] 对单个敌人造成7倍魔法伤害。自身受到相当于最大耐力10%的伤害。若目标存活，你的攻击力提升20%（最高提升100%）。若击败目标，则回复相当于造成伤害50%的生命值。攻击力提升效果重置为0%。</w:t>
      </w:r>
    </w:p>
    <w:p w14:paraId="6B61DC6E">
      <w:r xmlns:w="http://schemas.openxmlformats.org/wordprocessingml/2006/main">
        <w:t xml:space="preserve">[52] 日空一伏+</w:t>
      </w:r>
    </w:p>
    <w:p w14:paraId="7644BA58">
      <w:r xmlns:w="http://schemas.openxmlformats.org/wordprocessingml/2006/main">
        <w:t xml:space="preserve">[53] 对单个敌人造成10倍魔法伤害。自身受到相当于最大耐力值10%的伤害。若目标存活，你的攻击力提升30%（最高150%）。若击败目标，则回复自身相当于造成伤害50%的生命值。恢复3%的最大耐力值。攻击力提升效果重置为0%。</w:t>
      </w:r>
    </w:p>
    <w:p w14:paraId="78E74420">
      <w:r xmlns:w="http://schemas.openxmlformats.org/wordprocessingml/2006/main">
        <w:t xml:space="preserve">[54] 独特效果</w:t>
      </w:r>
    </w:p>
    <w:p w14:paraId="51A5B34A">
      <w:r xmlns:w="http://schemas.openxmlformats.org/wordprocessingml/2006/main">
        <w:t xml:space="preserve">[55] 姓名</w:t>
      </w:r>
    </w:p>
    <w:p w14:paraId="42B14347">
      <w:r xmlns:w="http://schemas.openxmlformats.org/wordprocessingml/2006/main">
        <w:t xml:space="preserve">[56] 效应</w:t>
      </w:r>
    </w:p>
    <w:p w14:paraId="7AE0B792">
      <w:r xmlns:w="http://schemas.openxmlformats.org/wordprocessingml/2006/main">
        <w:t xml:space="preserve">[57] 血肉之躯的枷锁</w:t>
      </w:r>
    </w:p>
    <w:p w14:paraId="1BC74EDF">
      <w:r xmlns:w="http://schemas.openxmlformats.org/wordprocessingml/2006/main">
        <w:t xml:space="preserve">[58] 当体力低于 30% 时，使自己每秒持续恢复 5% 的体力，持续 30 秒，并使你的防御力提高 100%，持续 30 秒（只能激活一次）。</w:t>
      </w:r>
    </w:p>
    <w:p w14:paraId="6846E768">
      <w:r xmlns:w="http://schemas.openxmlformats.org/wordprocessingml/2006/main">
        <w:t xml:space="preserve">[59] 血肉枷锁+</w:t>
      </w:r>
    </w:p>
    <w:p w14:paraId="39F11876">
      <w:r xmlns:w="http://schemas.openxmlformats.org/wordprocessingml/2006/main">
        <w:t xml:space="preserve">[60] 当体力低于 65% 或 30% 时，使自身体力每秒持续恢复 5%，持续 30 秒，并使自身防御力提高 100%，持续 30 秒。（每个效果只能激活一次。）</w:t>
      </w:r>
    </w:p>
    <w:p w14:paraId="20E95F77">
      <w:r xmlns:w="http://schemas.openxmlformats.org/wordprocessingml/2006/main">
        <w:t xml:space="preserve">[61] 休闲装照片</w:t>
      </w:r>
    </w:p>
    <w:p w14:paraId="71D02E83">
      <w:r xmlns:w="http://schemas.openxmlformats.org/wordprocessingml/2006/main">
        <w:t xml:space="preserve">[62] 增强图像</w:t>
      </w:r>
    </w:p>
    <w:p w14:paraId="3D2F84DE">
      <w:r xmlns:w="http://schemas.openxmlformats.org/wordprocessingml/2006/main">
        <w:t xml:space="preserve">[63] NPC角色肖像</w:t>
      </w:r>
    </w:p>
    <w:p w14:paraId="1115F155">
      <w:r xmlns:w="http://schemas.openxmlformats.org/wordprocessingml/2006/main">
        <w:t xml:space="preserve">[64] 在游戏中 †</w:t>
      </w:r>
    </w:p>
    <w:p w14:paraId="327A03B0">
      <w:r xmlns:w="http://schemas.openxmlformats.org/wordprocessingml/2006/main">
        <w:t xml:space="preserve">[65] 单体魔法攻击型角色，拥有特殊技能，每次使用都能累积攻击力提升。但若敌人被击败，攻击力提升效果会重置，因此适合持久战和首领不会撤退的团队副本。</w:t>
      </w:r>
    </w:p>
    <w:p w14:paraId="69B569CA">
      <w:r xmlns:w="http://schemas.openxmlformats.org/wordprocessingml/2006/main">
        <w:t xml:space="preserve">[66] 特殊招式造成的伤害是普通攻击的10倍，略高。攻击力提升并非增益效果，而是直接加到攻击力提升的计算中。除非满足重置条件，否则该效果永久有效。但缺点是会对自己造成伤害。当体力充足时，特殊效果可以弥补这一缺陷；但如果体力低于10%时发动，则会导致立即撤退或触发“蜂蜜拉链”（Honey Zippo）效果，因此该角色的战斗时间略短于其他角色。如果敌人被特殊招式逼退，则会恢复伤害和体力，但攻击力提升效果会被重置。50%的伤害恢复量相当可观，但体力恢复量只有3%，很难将其用于其他用途。</w:t>
      </w:r>
    </w:p>
    <w:p w14:paraId="6F02DA6F">
      <w:r xmlns:w="http://schemas.openxmlformats.org/wordprocessingml/2006/main">
        <w:t xml:space="preserve">[67] 当体力低于一定值时，会激活持续回复和防御增益效果，使你恢复体力。你也可以通过使用特殊攻击击败敌人来回复体力，因此在普通区域拥有较高的持续战斗能力，但你基本上最适合对付大型首领。</w:t>
      </w:r>
    </w:p>
    <w:p w14:paraId="45756342">
      <w:r xmlns:w="http://schemas.openxmlformats.org/wordprocessingml/2006/main">
        <w:t xml:space="preserve">[68] 即使使用蜂蜜Zippo的效果，累积的攻击力提升也不会消失，因此你的体力将完全恢复，同时攻击力提升150%，火力也会大幅提升。但是，由于特殊效果已经激活，如果队伍中没有治疗者，自身受到的伤害将会非常沉重。</w:t>
      </w:r>
    </w:p>
    <w:p w14:paraId="38D2949D">
      <w:r xmlns:w="http://schemas.openxmlformats.org/wordprocessingml/2006/main">
        <w:t xml:space="preserve">[69] 她的火力与圣诞艾斯卡·露比相当，是典型的简单高伤害单体攻击手。*1 当未使用“蜂蜜齐波”效果时，她的实力通常略逊于圣诞艾斯卡·露比；但当使用“蜂蜜齐波”效果时，她的实力远超圣诞艾斯卡·露比。</w:t>
      </w:r>
    </w:p>
    <w:p w14:paraId="18C178EB">
      <w:r xmlns:w="http://schemas.openxmlformats.org/wordprocessingml/2006/main">
        <w:t xml:space="preserve">[70] 由于这是魔法攻击，蜜咬王子会对黄金蜂蜜造成双倍伤害。</w:t>
      </w:r>
    </w:p>
    <w:p w14:paraId="259FA57C">
      <w:r xmlns:w="http://schemas.openxmlformats.org/wordprocessingml/2006/main">
        <w:t xml:space="preserve">[71] 在与狂王的战斗中，如果较小的狂王使用“防御”格挡你的特殊攻击，你的攻击力增益效果将被重置。如果可能，队伍中最好有拥有范围攻击技能的角色；如果无法做到这一点，则仅在狂暴状态下，且较小的狂王出现时才使用特殊攻击，因为此时“防御”无效。</w:t>
      </w:r>
    </w:p>
    <w:p w14:paraId="3085B046">
      <w:r xmlns:w="http://schemas.openxmlformats.org/wordprocessingml/2006/main">
        <w:t xml:space="preserve">[72] 内容适用性简易评估 †</w:t>
      </w:r>
    </w:p>
    <w:p w14:paraId="396DC660">
      <w:r xmlns:w="http://schemas.openxmlformats.org/wordprocessingml/2006/main">
        <w:t xml:space="preserve">[73] 合适的内容、推荐的装备示例、角色发展目标等。</w:t>
      </w:r>
    </w:p>
    <w:p w14:paraId="53CD84BB">
      <w:r xmlns:w="http://schemas.openxmlformats.org/wordprocessingml/2006/main">
        <w:t xml:space="preserve">[74] 兼容内容</w:t>
      </w:r>
    </w:p>
    <w:p w14:paraId="73870E3B">
      <w:r xmlns:w="http://schemas.openxmlformats.org/wordprocessingml/2006/main">
        <w:t xml:space="preserve">[75] 能力倾向</w:t>
      </w:r>
    </w:p>
    <w:p w14:paraId="4758691D">
      <w:r xmlns:w="http://schemas.openxmlformats.org/wordprocessingml/2006/main">
        <w:t xml:space="preserve">[76] 简短评论</w:t>
      </w:r>
    </w:p>
    <w:p w14:paraId="7D8B0A68">
      <w:r xmlns:w="http://schemas.openxmlformats.org/wordprocessingml/2006/main">
        <w:t xml:space="preserve">[77] 主线任务 事件任务</w:t>
      </w:r>
    </w:p>
    <w:p w14:paraId="5F834B3B">
      <w:r xmlns:w="http://schemas.openxmlformats.org/wordprocessingml/2006/main">
        <w:t xml:space="preserve">[78] 可以毫无问题地执行</w:t>
      </w:r>
    </w:p>
    <w:p w14:paraId="5EC2C304">
      <w:r xmlns:w="http://schemas.openxmlformats.org/wordprocessingml/2006/main">
        <w:t xml:space="preserve">[79] 突袭战</w:t>
      </w:r>
    </w:p>
    <w:p w14:paraId="4598708F">
      <w:r xmlns:w="http://schemas.openxmlformats.org/wordprocessingml/2006/main">
        <w:t xml:space="preserve">[80] 单体终极攻击手，拥有超高的累计攻击力提升，适合团队副本（装备示例见下文）</w:t>
      </w:r>
    </w:p>
    <w:p w14:paraId="7B9B2F3A">
      <w:r xmlns:w="http://schemas.openxmlformats.org/wordprocessingml/2006/main">
        <w:t xml:space="preserve">[81] 湮灭</w:t>
      </w:r>
    </w:p>
    <w:p w14:paraId="168D13B9">
      <w:r xmlns:w="http://schemas.openxmlformats.org/wordprocessingml/2006/main">
        <w:t xml:space="preserve">[82] 不适合单体特殊攻击</w:t>
      </w:r>
    </w:p>
    <w:p w14:paraId="4755E56D">
      <w:r xmlns:w="http://schemas.openxmlformats.org/wordprocessingml/2006/main">
        <w:t xml:space="preserve">[83] B宇宙</w:t>
      </w:r>
    </w:p>
    <w:p w14:paraId="050D017F">
      <w:r xmlns:w="http://schemas.openxmlformats.org/wordprocessingml/2006/main">
        <w:t xml:space="preserve">[84] 特殊招式本身威力强大，但很少有首领会等到攻击力达到最大值才发动。</w:t>
      </w:r>
    </w:p>
    <w:p w14:paraId="6BE39D12">
      <w:r xmlns:w="http://schemas.openxmlformats.org/wordprocessingml/2006/main">
        <w:t xml:space="preserve">[85] 能力评估指标</w:t>
      </w:r>
    </w:p>
    <w:p w14:paraId="759C317D">
      <w:r xmlns:w="http://schemas.openxmlformats.org/wordprocessingml/2006/main">
        <w:t xml:space="preserve">[86] ◎：优秀内容。最有可能发挥出色。○：合适内容。有较高发挥潜力。△：一般。需要一些技巧才能发挥良好，但选择理由不多。×：不合适内容。由于与内容规则、游戏系统、难度等级等不兼容，难以发挥出色。*2014年3月更新</w:t>
      </w:r>
    </w:p>
    <w:p w14:paraId="43523E44">
      <w:r xmlns:w="http://schemas.openxmlformats.org/wordprocessingml/2006/main">
        <w:t xml:space="preserve">[87] 突袭</w:t>
      </w:r>
    </w:p>
    <w:p w14:paraId="5363ADCA">
      <w:r xmlns:w="http://schemas.openxmlformats.org/wordprocessingml/2006/main">
        <w:t xml:space="preserve">[88] 推荐设备示例</w:t>
      </w:r>
    </w:p>
    <w:p w14:paraId="38DA8370">
      <w:r xmlns:w="http://schemas.openxmlformats.org/wordprocessingml/2006/main">
        <w:t xml:space="preserve">[89] 主要设备</w:t>
      </w:r>
    </w:p>
    <w:p w14:paraId="0F2216F9">
      <w:r xmlns:w="http://schemas.openxmlformats.org/wordprocessingml/2006/main">
        <w:t xml:space="preserve">[90] 子设备</w:t>
      </w:r>
    </w:p>
    <w:p w14:paraId="0E548420">
      <w:r xmlns:w="http://schemas.openxmlformats.org/wordprocessingml/2006/main">
        <w:t xml:space="preserve">[91] 一件令人愉悦的物品</w:t>
      </w:r>
    </w:p>
    <w:p w14:paraId="00285F39">
      <w:r xmlns:w="http://schemas.openxmlformats.org/wordprocessingml/2006/main">
        <w:t xml:space="preserve">[92] 发展目标</w:t>
      </w:r>
    </w:p>
    <w:p w14:paraId="70FB3558">
      <w:r xmlns:w="http://schemas.openxmlformats.org/wordprocessingml/2006/main">
        <w:t xml:space="preserve">[93] 突破极限</w:t>
      </w:r>
    </w:p>
    <w:p w14:paraId="11FA7125">
      <w:r xmlns:w="http://schemas.openxmlformats.org/wordprocessingml/2006/main">
        <w:t xml:space="preserve">[94] 致命觉醒</w:t>
      </w:r>
    </w:p>
    <w:p w14:paraId="0086D42C">
      <w:r xmlns:w="http://schemas.openxmlformats.org/wordprocessingml/2006/main">
        <w:t xml:space="preserve">[95] 独特的觉醒</w:t>
      </w:r>
    </w:p>
    <w:p w14:paraId="3D4E88EA">
      <w:r xmlns:w="http://schemas.openxmlformats.org/wordprocessingml/2006/main">
        <w:t xml:space="preserve">[96] 行动速度</w:t>
      </w:r>
    </w:p>
    <w:p w14:paraId="615987D2">
      <w:r xmlns:w="http://schemas.openxmlformats.org/wordprocessingml/2006/main">
        <w:t xml:space="preserve">[97] 特别收费</w:t>
      </w:r>
    </w:p>
    <w:p w14:paraId="558DAD50">
      <w:r xmlns:w="http://schemas.openxmlformats.org/wordprocessingml/2006/main">
        <w:t xml:space="preserve">[98] 其他</w:t>
      </w:r>
    </w:p>
    <w:p w14:paraId="7F06E668">
      <w:r xmlns:w="http://schemas.openxmlformats.org/wordprocessingml/2006/main">
        <w:t xml:space="preserve">[99] 培训费用</w:t>
      </w:r>
    </w:p>
    <w:p w14:paraId="2B165913">
      <w:r xmlns:w="http://schemas.openxmlformats.org/wordprocessingml/2006/main">
        <w:t xml:space="preserve">[100] 14.9% 3次</w:t>
      </w:r>
    </w:p>
    <w:p w14:paraId="104FF362">
      <w:r xmlns:w="http://schemas.openxmlformats.org/wordprocessingml/2006/main">
        <w:t xml:space="preserve">[101] 备注</w:t>
      </w:r>
    </w:p>
    <w:p w14:paraId="621BB981">
      <w:r xmlns:w="http://schemas.openxmlformats.org/wordprocessingml/2006/main">
        <w:t xml:space="preserve">[102] 在黄金蜂蜜战斗中添加到副装备。</w:t>
      </w:r>
    </w:p>
    <w:p w14:paraId="3B90BA8F">
      <w:r xmlns:w="http://schemas.openxmlformats.org/wordprocessingml/2006/main">
        <w:t xml:space="preserve">[103] *2016年5月更新</w:t>
      </w:r>
    </w:p>
    <w:p w14:paraId="238DF597">
      <w:r xmlns:w="http://schemas.openxmlformats.org/wordprocessingml/2006/main">
        <w:t xml:space="preserve">[104] 其他版本 / 相关角色 †</w:t>
      </w:r>
    </w:p>
    <w:p w14:paraId="31E59979">
      <w:r xmlns:w="http://schemas.openxmlformats.org/wordprocessingml/2006/main">
        <w:t xml:space="preserve">[105] 歼灭忍者春树（NPC）</w:t>
      </w:r>
    </w:p>
    <w:p w14:paraId="25DF9195">
      <w:r xmlns:w="http://schemas.openxmlformats.org/wordprocessingml/2006/main">
        <w:t xml:space="preserve">[106] 青龙天空之绳...仙武榛名 (NPC)</w:t>
      </w:r>
    </w:p>
    <w:p w14:paraId="018CA1B1">
      <w:r xmlns:w="http://schemas.openxmlformats.org/wordprocessingml/2006/main">
        <w:t xml:space="preserve">[107] 琐事 †</w:t>
      </w:r>
    </w:p>
    <w:p w14:paraId="692EEFF3">
      <w:r xmlns:w="http://schemas.openxmlformats.org/wordprocessingml/2006/main">
        <w:t xml:space="preserve">[108] NPC时代详情 *注意：包含第二部分剧透</w:t>
      </w:r>
    </w:p>
    <w:p w14:paraId="17E80B2C">
      <w:r xmlns:w="http://schemas.openxmlformats.org/wordprocessingml/2006/main">
        <w:t xml:space="preserve">[109] 当他自我介绍时，遥惊讶不已，因为她从未想过这位老人会是这副模样。这也不难理解，因为她除了他身穿和服以及一些间接证据之外，别无他法来判断他。</w:t>
      </w:r>
    </w:p>
    <w:p w14:paraId="45C512CB">
      <w:r xmlns:w="http://schemas.openxmlformats.org/wordprocessingml/2006/main">
        <w:t xml:space="preserve">[110] 虽然省略了另一幅画中一些具有代表性的元素，例如剑刺穿胸膛和失明，但两者有一个共同点：另一幅画是佛教图像的画家，而这幅画是雕刻佛教雕像的雕塑家。</w:t>
      </w:r>
    </w:p>
    <w:p w14:paraId="5C81CC4C">
      <w:r xmlns:w="http://schemas.openxmlformats.org/wordprocessingml/2006/main">
        <w:t xml:space="preserve">[111] 也许是因为原角色是一位老妇人，所以配音也像是一位老妇人，但配音演员设法避免了角色外貌和声音之间太大的差距，这证明了他们的技巧。</w:t>
      </w:r>
    </w:p>
    <w:p w14:paraId="24CA20BB">
      <w:r xmlns:w="http://schemas.openxmlformats.org/wordprocessingml/2006/main">
        <w:t xml:space="preserve">[112] 这种技术也可以用来控制受妄想驱使的生物，例如幻影。鬼魂被赋予了暂时的实体形态，并被制造成城市中的幻影。</w:t>
      </w:r>
    </w:p>
    <w:p w14:paraId="518E7BEA">
      <w:r xmlns:w="http://schemas.openxmlformats.org/wordprocessingml/2006/main">
        <w:t xml:space="preserve">[113] 正因如此，他的存在才被拥有类似能力的死神斯托纳发现。然而，当战斗真正打到斯托纳身上时，他却不得不逃走，这表明他作为诺罗伊党前任领袖的身份并非徒有虚名。</w:t>
      </w:r>
    </w:p>
    <w:p w14:paraId="482E13E6">
      <w:r xmlns:w="http://schemas.openxmlformats.org/wordprocessingml/2006/main">
        <w:t xml:space="preserve">[114] 斯托纳还问他：“你还活着吗？”，暗示恩赛本人是一种不死生物。</w:t>
      </w:r>
    </w:p>
    <w:p w14:paraId="357400D9">
      <w:r xmlns:w="http://schemas.openxmlformats.org/wordprocessingml/2006/main">
        <w:t xml:space="preserve">[115] 被传送到现代后，他显然没有复兴诅咒党的打算。他只对诅咒本身感兴趣。</w:t>
      </w:r>
    </w:p>
    <w:p w14:paraId="6D32DCF7">
      <w:r xmlns:w="http://schemas.openxmlformats.org/wordprocessingml/2006/main">
        <w:t xml:space="preserve">[116] 在第二部第 6 章中揭示，超高等战争世界中的诺洛伊党成员是在不同的时间被传送过来的。</w:t>
      </w:r>
    </w:p>
    <w:p w14:paraId="710A3544">
      <w:r xmlns:w="http://schemas.openxmlformats.org/wordprocessingml/2006/main">
        <w:t xml:space="preserve">[117] 从那时起，他便以独立于新诺洛伊党和后来出现的异界神话之外的力量行事，致力于复活诺洛伊。与祈一样，他专注于那些适合或与诺洛伊有联系的人作为容器，并出于自身动机行事，例如伺机夺取诺洛伊的怨恨宝珠。</w:t>
      </w:r>
    </w:p>
    <w:p w14:paraId="69E184F0">
      <w:r xmlns:w="http://schemas.openxmlformats.org/wordprocessingml/2006/main">
        <w:t xml:space="preserve">[118] 以下内容涉及第二部结尾及后续剧情剧透</w:t>
      </w:r>
    </w:p>
    <w:p w14:paraId="1DBB263E">
      <w:r xmlns:w="http://schemas.openxmlformats.org/wordprocessingml/2006/main">
        <w:t xml:space="preserve">[119] 虽然人们以为她在最终决战中失去了力量并消失了，但她幸存了下来，因为她暗中为祈留下了一部分力量。尽管她失去了大部分力量，但她现在是守护祈和阿尔法行动的人之一，这两个人都有可能成为诅咒之主。两人都缺乏常识，而蕾卡作为守护者也相当迟钝，所以当出现问题时，她就扮演着救火的角色。她就像一位慈祥的祖母，拥有智慧。</w:t>
      </w:r>
    </w:p>
    <w:p w14:paraId="7F2BC856">
      <w:r xmlns:w="http://schemas.openxmlformats.org/wordprocessingml/2006/main">
        <w:t xml:space="preserve">[120] 关于恩赛幸存的消息，只有祈和她的两位朋友在第三部开始时知道，并且只在超级忍者祈的角色篇中提及过。然而，恩赛经常出现在祈和她朋友们的大范围战斗场景中，因此没有超级祈的玩家可能会在不知不觉中发现他其实就在他们身边。</w:t>
      </w:r>
    </w:p>
    <w:p w14:paraId="3715EA9E">
      <w:r xmlns:w="http://schemas.openxmlformats.org/wordprocessingml/2006/main">
        <w:t xml:space="preserve">[121] 关于游戏后期内容 *注意：包含第二部分及之后的大量剧透</w:t>
      </w:r>
    </w:p>
    <w:p w14:paraId="433D5F47">
      <w:r xmlns:w="http://schemas.openxmlformats.org/wordprocessingml/2006/main">
        <w:t xml:space="preserve">[122] 在“死者的执念，生者的欲望”事件中，他附身于莱卡，陪伴她。由于他不知道第二部结尾诺洛伊的下落，于是他想出了一个主意：“如果他下地狱，或许就能与诺洛伊重聚。”</w:t>
      </w:r>
    </w:p>
    <w:p w14:paraId="7D35D6C2">
      <w:r xmlns:w="http://schemas.openxmlformats.org/wordprocessingml/2006/main">
        <w:t xml:space="preserve">[123] 事件进展</w:t>
      </w:r>
    </w:p>
    <w:p w14:paraId="7E861845">
      <w:r xmlns:w="http://schemas.openxmlformats.org/wordprocessingml/2006/main">
        <w:t xml:space="preserve">[124] 在与里什利达成交易获得能量后，他恢复了一些力量，与莱卡交战。之后，由于莱卡孤注一掷的计划以及一些巧合，他意外地化身为人。随后，莱卡指出诺洛伊察觉到他不在地狱，于是他放弃了与里什利的合作，与莱卡一起逃离了地狱。与之前几乎如同幽灵般的状态不同，如今他化身为人，再也无法隐藏自己的存在，最终被时贞发现。</w:t>
      </w:r>
    </w:p>
    <w:p w14:paraId="3B13346C">
      <w:r xmlns:w="http://schemas.openxmlformats.org/wordprocessingml/2006/main">
        <w:t xml:space="preserve">[125] 最初，在第二部结尾（超能力闪光忍者祈的角色篇），她仅仅是“残存的力量，被自我紧紧依附”，因此即使转世之后，她的能力也只剩下第二部战斗时的一半不到。而且，她赌技很差。此外，由于野吕不在场，她没有理由与大贝特对抗，所以为了获得龙之能量术提供的能量，她才以战斗员的身份参战。</w:t>
      </w:r>
    </w:p>
    <w:p w14:paraId="39A7914D">
      <w:r xmlns:w="http://schemas.openxmlformats.org/wordprocessingml/2006/main">
        <w:t xml:space="preserve">[126] 作为一名NPC，他的不朽之身最终未能被完全理解，被描述为“极其接近不朽”和“活了200年”。他原本缺乏人类的心灵，并且只以与Noroi相关的事物来判断事物，这种不朽之身导致他的性格发生了与同伴不同的扭曲。</w:t>
      </w:r>
    </w:p>
    <w:p w14:paraId="36BF0317">
      <w:r xmlns:w="http://schemas.openxmlformats.org/wordprocessingml/2006/main">
        <w:t xml:space="preserve">[127] 虽然没有明确说明，但从多处文字可以推断出她对诺洛伊怀有接近爱情的感情。具有讽刺意味的是，唤醒一个原本没有人类之心的女孩心中人类情感的，竟然是一只外星野兽。</w:t>
      </w:r>
    </w:p>
    <w:p w14:paraId="32F3EBD3">
      <w:r xmlns:w="http://schemas.openxmlformats.org/wordprocessingml/2006/main">
        <w:t xml:space="preserve">[128] 官方推特账号简介 †</w:t>
      </w:r>
    </w:p>
    <w:p w14:paraId="55529D3F">
      <w:r xmlns:w="http://schemas.openxmlformats.org/wordprocessingml/2006/main">
        <w:t xml:space="preserve">[129] 人物介绍</w:t>
      </w:r>
    </w:p>
    <w:p w14:paraId="1E19C2B0">
      <w:r xmlns:w="http://schemas.openxmlformats.org/wordprocessingml/2006/main">
        <w:t xml:space="preserve">[130] 角色介绍（NPC 版本）</w:t>
      </w:r>
    </w:p>
    <w:p w14:paraId="37E3F971">
      <w:r xmlns:w="http://schemas.openxmlformats.org/wordprocessingml/2006/main">
        <w:t xml:space="preserve">[131] 评论表 †</w:t>
      </w:r>
    </w:p>
    <w:p w14:paraId="1A71C7A3">
      <w:r xmlns:w="http://schemas.openxmlformats.org/wordprocessingml/2006/main">
        <w:t xml:space="preserve">[132] 点击打开历史日志列表</w:t>
      </w:r>
    </w:p>
    <w:p w14:paraId="5DEAB148">
      <w:r xmlns:w="http://schemas.openxmlformats.org/wordprocessingml/2006/main">
        <w:t xml:space="preserve">[133] 末尾的数字越小，日志越旧。</w:t>
      </w:r>
    </w:p>
    <w:p w14:paraId="5D5DB815">
      <w:r xmlns:w="http://schemas.openxmlformats.org/wordprocessingml/2006/main">
        <w:t xml:space="preserve">[134]“Comments/Kuromonten・Shiji Ensai/”没有子页面。</w:t>
      </w:r>
    </w:p>
    <w:p w14:paraId="36FD08AF">
      <w:r xmlns:w="http://schemas.openxmlformats.org/wordprocessingml/2006/main">
        <w:t xml:space="preserve">[135] 我不认为有任何生物比尤诺更古老 -- [LBlIJ3oun3s] 2023-12-17 (周日) 21:25:45</w:t>
      </w:r>
    </w:p>
    <w:p w14:paraId="0AD3A2BE">
      <w:r xmlns:w="http://schemas.openxmlformats.org/wordprocessingml/2006/main">
        <w:t xml:space="preserve">[136] ... 国津大人 -- [MFIb3JOggno] 2025-03-21（周五）21:00:25</w:t>
      </w:r>
    </w:p>
    <w:p w14:paraId="7673DD6B">
      <w:r xmlns:w="http://schemas.openxmlformats.org/wordprocessingml/2006/main">
        <w:t xml:space="preserve">[137] 凭我的想象，很容易就能想象出那是一张什么样的脸（冷笑）——[YQbE7nuutWg] 2024-05-27 (周一) 08:25:48</w:t>
      </w:r>
    </w:p>
    <w:p w14:paraId="2E7E6F71">
      <w:r xmlns:w="http://schemas.openxmlformats.org/wordprocessingml/2006/main">
        <w:t xml:space="preserve">[138] 我有一个邪恶笑容的绝佳例子——[dsPfaHWJnMA] 2025-11-20 (周四) 00:34:49</w:t>
      </w:r>
    </w:p>
    <w:p w14:paraId="3E259B90">
      <w:r xmlns:w="http://schemas.openxmlformats.org/wordprocessingml/2006/main">
        <w:t xml:space="preserve">[139] 我想看这个女孩裸体！ -- [412AsLAK/os] 2024-05-22 (周三) 22:44:17</w:t>
      </w:r>
    </w:p>
    <w:p w14:paraId="1CA32E74">
      <w:r xmlns:w="http://schemas.openxmlformats.org/wordprocessingml/2006/main">
        <w:t xml:space="preserve">[140] 这真是意料之外——[o/qW9M7iJXg] 2024-05-23 (周四) 13:31:14</w:t>
      </w:r>
    </w:p>
    <w:p w14:paraId="34F6E6AC">
      <w:r xmlns:w="http://schemas.openxmlformats.org/wordprocessingml/2006/main">
        <w:t xml:space="preserve">[141] 好的，Ensai 服务 -- [1rLYfavTTlA] 2024-05-26 (周日) 08:31:49</w:t>
      </w:r>
    </w:p>
    <w:p w14:paraId="444BBBB4">
      <w:r xmlns:w="http://schemas.openxmlformats.org/wordprocessingml/2006/main">
        <w:t xml:space="preserve">[142] 他看起来很容易就能进入支持者名单，运气好的话，甚至有可能成为可上场球员——[ChzYmyBASwo] 2024-05-27 (周一) 20:41:52</w:t>
      </w:r>
    </w:p>
    <w:p w14:paraId="2B1581FA">
      <w:r xmlns:w="http://schemas.openxmlformats.org/wordprocessingml/2006/main">
        <w:t xml:space="preserve">[143] 当他变身的时候，我希望他肚子上能长出一把剑——[Qmz9NXY7xYU] 2024-05-28 (周二) 04:38:46</w:t>
      </w:r>
    </w:p>
    <w:p w14:paraId="3AF5626B">
      <w:r xmlns:w="http://schemas.openxmlformats.org/wordprocessingml/2006/main">
        <w:t xml:space="preserve">[144] 这大概和明里与初音的关系类似，所以如果她想的话，她就能做到。恩斋对祈只是个慈祥的老太太。照顾祈大概是她活着的意义，所以如果祈——对她来说就像女儿或孙女一样——出了什么事，这位老太太大概会再次感到激动。——[oCqAqutTd4U] 2024-06-25 (周二) 07:52:24</w:t>
      </w:r>
    </w:p>
    <w:p w14:paraId="43A48833">
      <w:r xmlns:w="http://schemas.openxmlformats.org/wordprocessingml/2006/main">
        <w:t xml:space="preserve">[145] 如果恩斋没有和诺洛伊成为朋友，也没有照顾这个孩子以减少家里的人口，诺洛伊可能就只是个在山里作乱、散发瘴气的害虫了。——[sMIN53J2KnA] 2024-08-30 (周五) 18:49:28</w:t>
      </w:r>
    </w:p>
    <w:p w14:paraId="1902F645">
      <w:r xmlns:w="http://schemas.openxmlformats.org/wordprocessingml/2006/main">
        <w:t xml:space="preserve">[146] 我觉得是领头的，不是猎人——[T2spOrWjiOc] 2024-09-27 (周五) 17:10:13</w:t>
      </w:r>
    </w:p>
    <w:p w14:paraId="7DD16CB7">
      <w:r xmlns:w="http://schemas.openxmlformats.org/wordprocessingml/2006/main">
        <w:t xml:space="preserve">[147] 神秘黑帮... -- [PN9J0ZRxJbI] 2025-03-20（周四）15:19:51</w:t>
      </w:r>
    </w:p>
    <w:p w14:paraId="0EAE3D83">
      <w:r xmlns:w="http://schemas.openxmlformats.org/wordprocessingml/2006/main">
        <w:t xml:space="preserve">[148] 恩赛奶奶看起来应该很适合用熏香熏一熏——[sKbK/mrobps] 2025-11-17 (周一) 23:17:51</w:t>
      </w:r>
    </w:p>
    <w:p w14:paraId="7850123E">
      <w:r xmlns:w="http://schemas.openxmlformats.org/wordprocessingml/2006/main">
        <w:t xml:space="preserve">[149] 既然他几乎能和梅加艾尔（Megael，实际上是他和尤诺的女儿）在一起，我相信他也能和恩赛（Ensai，那个萝莉奶奶）在一起——[k.hn5dV6ou2] 2025-11-18 (周二) 08:18:11</w:t>
      </w:r>
    </w:p>
    <w:p w14:paraId="5D6669CF">
      <w:r xmlns:w="http://schemas.openxmlformats.org/wordprocessingml/2006/main">
        <w:t xml:space="preserve">[150] 我忍不住想象那些男人在时贞（Tokisada）里面开评判会的情景——[lc3uzObK14g] 2025-11-20 (周四) 20:14:26</w:t>
      </w:r>
    </w:p>
    <w:p w14:paraId="1FA46702">
      <w:r xmlns:w="http://schemas.openxmlformats.org/wordprocessingml/2006/main">
        <w:t xml:space="preserve">[151] 我不这么认为。未经证实，但基本计算方法如下。V-Lycoris 也是如此。（基础属性 × (100% + 装备攻击力提升% + 永久攻击力提升%)) × (100% + 限时攻击力提升% + 场地限时攻击力提升%) × (100% + 伤害提升% + 场地伤害提升%)。攻击力 150%P 对应永久攻击力提升，所以如果搭配觉醒的无装备 Babynon，基础攻击力为 100，那么就是 250% × 250% = 625% -- [S1nVQ5qHCHM] 2025-11-19 (周三) 22:33:37</w:t>
      </w:r>
    </w:p>
    <w:p w14:paraId="4BDBE6B7">
      <w:r xmlns:w="http://schemas.openxmlformats.org/wordprocessingml/2006/main">
        <w:t xml:space="preserve">[152] 顺便一提，双腰带加成是 350% x 250% = 875%，再加上 30% 的伤害提升，就达到了 1137%。相比之下，巴维尼尔单独行动且不佩戴腰带时，伤害是 150% x 300% x 130% = 585%，双腰带加成并拥有 50% 的场地攻击力提升后，伤害变为 250% x 350% x 130% = 1137%。在团队副本中，我认为最终计算结果中魔法伤害被修正了大约 10%，但我找不到详细解释的页面，所以你可以自己搜索一下。我不确定巴维尼尔的多段攻击和 10 倍特殊攻击哪个更强。——[S1nVQ5qHCHM] 2025-11-19 (周三) 23:09:20</w:t>
      </w:r>
    </w:p>
    <w:p w14:paraId="09CC25B3">
      <w:r xmlns:w="http://schemas.openxmlformats.org/wordprocessingml/2006/main">
        <w:t xml:space="preserve">[153] 如果给G Honey装备加速器并叠加增益效果，它似乎能造成巨额的单次伤害。不过，这和最近的疯狂之王不太搭。——[deQwY35aVHE] 2025-11-19 (周三) 23:37:56</w:t>
      </w:r>
    </w:p>
    <w:p w14:paraId="35BFBC65">
      <w:r xmlns:w="http://schemas.openxmlformats.org/wordprocessingml/2006/main">
        <w:t xml:space="preserve">[154] 400% 是正确的。永久攻击力提升百分比会与其他攻击力增益效果叠加。-- [k9MRMcdqcEg] 2025-11-20 (周四) 01:01:13</w:t>
      </w:r>
    </w:p>
    <w:p w14:paraId="5AC0ACA2">
      <w:r xmlns:w="http://schemas.openxmlformats.org/wordprocessingml/2006/main">
        <w:t xml:space="preserve">[155] 他们胡说八道的自信程度令人震惊——[s8QOJiIIvl6] 2025-11-20 (周四) 07:35:23</w:t>
      </w:r>
    </w:p>
    <w:p w14:paraId="61FBB8C2">
      <w:r xmlns:w="http://schemas.openxmlformats.org/wordprocessingml/2006/main">
        <w:t xml:space="preserve">[156] 真的吗？是我搞错了吗……？那我就一直潜水吧。 -- [S1nVQ5qHCHM] 2025-11-20 (周四) 07:45:14</w:t>
      </w:r>
    </w:p>
    <w:p w14:paraId="363B5635">
      <w:r xmlns:w="http://schemas.openxmlformats.org/wordprocessingml/2006/main">
        <w:t xml:space="preserve">[157] 嗯。时贞是个好色之徒，这一点毋庸置疑——[YW2Epyy/EXc] 2025-11-19 (周三) 19:06:08</w:t>
      </w:r>
    </w:p>
    <w:p w14:paraId="6B87DF34">
      <w:r xmlns:w="http://schemas.openxmlformats.org/wordprocessingml/2006/main">
        <w:t xml:space="preserve">[158] 就像神乐的日影（出自同一幅原画）在说：“我没有任何感情。” -- [vWPVcQLGeQQ] 2025-11-20 (周四) 10:50:13</w:t>
      </w:r>
    </w:p>
    <w:p w14:paraId="73948BA6">
      <w:r xmlns:w="http://schemas.openxmlformats.org/wordprocessingml/2006/main">
        <w:t xml:space="preserve">[159] 虽然他没有心，但他很调皮，在浴室里会有点害羞，而且喜欢在卧室里站在上面…… -- [xIUhil8xsy.] 2025-11-23 (周日) 09:44:00</w:t>
      </w:r>
    </w:p>
    <w:p w14:paraId="4E6340B9">
      <w:r xmlns:w="http://schemas.openxmlformats.org/wordprocessingml/2006/main">
        <w:t xml:space="preserve">[160] 更准确的说法似乎是他们对此毫不知情，哈哈 -- [bB8mN/XRaY.] 2026-01-04 (周日) 16:25:50</w:t>
      </w:r>
    </w:p>
    <w:p w14:paraId="411F3E0E">
      <w:r xmlns:w="http://schemas.openxmlformats.org/wordprocessingml/2006/main">
        <w:t xml:space="preserve">[161] 如果他能和巴文相提并论，那他就是顶级攻击手了，对吧？ -- [T3OGkfRsCUM] 2025-11-19 (周三) 23:36:41</w:t>
      </w:r>
    </w:p>
    <w:p w14:paraId="3B268693">
      <w:r xmlns:w="http://schemas.openxmlformats.org/wordprocessingml/2006/main">
        <w:t xml:space="preserve">[162] 非节日角色也能装备超级强化，所以这个角色不是节日角色是件好事。——[gfQg2fzT2YU] 2025-11-19 (周三) 22:34:31</w:t>
      </w:r>
    </w:p>
    <w:p w14:paraId="5C85E16F">
      <w:r xmlns:w="http://schemas.openxmlformats.org/wordprocessingml/2006/main">
        <w:t xml:space="preserve">[163] 这个最终boss真是狡猾，连她在家里的语音里都透露出自己有多可爱……考虑到她的姿势，我很好奇她现在的造型是不是她自己喜欢的——[Yr3kDppmqBw] 2025-11-19 (周三) 23:11:23</w:t>
      </w:r>
    </w:p>
    <w:p w14:paraId="702CD79C">
      <w:r xmlns:w="http://schemas.openxmlformats.org/wordprocessingml/2006/main">
        <w:t xml:space="preserve">[164] 大家期待已久，它外形俊朗、性能强劲、性感迷人——简直是三赢！——[DNw8PDxKllA] 2025-11-20 (周四) 01:45:24</w:t>
      </w:r>
    </w:p>
    <w:p w14:paraId="21BD7A17">
      <w:r xmlns:w="http://schemas.openxmlformats.org/wordprocessingml/2006/main">
        <w:t xml:space="preserve">[165] 也许他们截取了个人资料中的全身插图并进行了裁剪？ -- [XKoClbxogTE] 2025-11-21 (周五) 12:28:11</w:t>
      </w:r>
    </w:p>
    <w:p w14:paraId="54C1B015">
      <w:r xmlns:w="http://schemas.openxmlformats.org/wordprocessingml/2006/main">
        <w:t xml:space="preserve">[166] 自残似乎会是个问题 -- [O4mm9jqAkAg] 2025-11-22 (周六) 18:25:44</w:t>
      </w:r>
    </w:p>
    <w:p w14:paraId="1F84EAEE">
      <w:r xmlns:w="http://schemas.openxmlformats.org/wordprocessingml/2006/main">
        <w:t xml:space="preserve">[167] 说到这个，我很好奇她化为实体后会不会和祈她们一起行动。——[XKoClbxogTE] 2026-01-16 (周五) 13:01:49</w:t>
      </w:r>
    </w:p>
    <w:p w14:paraId="424623E1">
      <w:r xmlns:w="http://schemas.openxmlformats.org/wordprocessingml/2006/main">
        <w:t xml:space="preserve">[168] ←使用棋盘前请务必阅读规则。</w:t>
      </w:r>
    </w:p>
    <w:p w14:paraId="52CC2B39">
      <w:r xmlns:w="http://schemas.openxmlformats.org/wordprocessingml/2006/main">
        <w:t xml:space="preserve">[169] 关于规则 †</w:t>
      </w:r>
    </w:p>
    <w:p w14:paraId="7E97F260">
      <w:r xmlns:w="http://schemas.openxmlformats.org/wordprocessingml/2006/main">
        <w:t xml:space="preserve">[170] 请不要抱怨或批评页面编辑者。如果您对其他人的编辑有意见，请通过“提供替代方案”或“自行编辑”的方式进行建设性沟通。</w:t>
      </w:r>
    </w:p>
    <w:p w14:paraId="0864FD54">
      <w:r xmlns:w="http://schemas.openxmlformats.org/wordprocessingml/2006/main">
        <w:t xml:space="preserve">[171] 不要发布个人网站或其他禁止未经授权链接的网站的网址。</w:t>
      </w:r>
    </w:p>
    <w:p w14:paraId="6D3322BF">
      <w:r xmlns:w="http://schemas.openxmlformats.org/wordprocessingml/2006/main">
        <w:t xml:space="preserve">[172] 关于违反规则的帖子 †</w:t>
      </w:r>
    </w:p>
    <w:p w14:paraId="0A349CC7">
      <w:r xmlns:w="http://schemas.openxmlformats.org/wordprocessingml/2006/main">
        <w:t xml:space="preserve">[173] 禁止发布以下类型的帖子，因为它们容易造成干扰。</w:t>
      </w:r>
    </w:p>
    <w:p w14:paraId="09FD3E56">
      <w:r xmlns:w="http://schemas.openxmlformats.org/wordprocessingml/2006/main">
        <w:t xml:space="preserve">[174] 我们允许对角色表现进行评价（例如强、弱等），但请注意用词。例如，“○○的技能很弱，不值得用，是个弱鸡”这样的评论既是对角色表现的评价，也是对角色的诽谤，因此违反了规则。其他诸如“垃圾”、“废物”、“丑陋”、“废品”、“无用”之类的侮辱性词语也违反了规则。此外，请谨慎使用“小胸”之类的词语，因为根据使用方式的不同，这些词语既可以带有侮辱性，也可以带有赞美性。</w:t>
      </w:r>
    </w:p>
    <w:p w14:paraId="4D15AFDB">
      <w:r xmlns:w="http://schemas.openxmlformats.org/wordprocessingml/2006/main">
        <w:t xml:space="preserve">[175] 其他包括使用此维基的人、官方管理员、艺术家、配音演员、现实生活中的个人以及 Twitter 用户等团体。</w:t>
      </w:r>
    </w:p>
    <w:p w14:paraId="46D5B6E3">
      <w:r xmlns:w="http://schemas.openxmlformats.org/wordprocessingml/2006/main">
        <w:t xml:space="preserve">[176] 关于向管理层提交的帖子，我们容忍可以解释为用户反馈的评论，例如“我希望他们改进这一点”、“我希望他们尽快修复错误”和“维护时间太长了”，但我们不容忍使用辱骂性语言贬低管理层。</w:t>
      </w:r>
    </w:p>
    <w:p w14:paraId="4D3ADB3A">
      <w:r xmlns:w="http://schemas.openxmlformats.org/wordprocessingml/2006/main">
        <w:t xml:space="preserve">[177] 将讨论和意见交流视为“诽谤或对抗他人”是错误的。然而，在讨论或意见交流中使用辱骂性语言、贬低他人、挑衅他人或在缺乏明确证据的情况下发表言论，都是违法行为。说话时务必谨言慎行。</w:t>
      </w:r>
    </w:p>
    <w:p w14:paraId="41DA9676">
      <w:r xmlns:w="http://schemas.openxmlformats.org/wordprocessingml/2006/main">
        <w:t xml:space="preserve">[178] 攻击性评论是指使用“做这个”或“做那个”等强烈命令、“使用粗俗语言”、“采取居高临下的态度”或“具有挑衅性”的评论。</w:t>
      </w:r>
    </w:p>
    <w:p w14:paraId="646103BB">
      <w:r xmlns:w="http://schemas.openxmlformats.org/wordprocessingml/2006/main">
        <w:t xml:space="preserve">[179] 禁止发布冒犯现有玩家的帖子，例如“还有人玩这个游戏吗？”或“这游戏已经凉了”。这并不意味着您完全不能发表任何负面言论，而是指那些超出单纯负面评价范围，构成诽谤或诋毁的帖子将被禁止发布。</w:t>
      </w:r>
    </w:p>
    <w:p w14:paraId="11894801">
      <w:r xmlns:w="http://schemas.openxmlformats.org/wordprocessingml/2006/main">
        <w:t xml:space="preserve">[180] 公开羞辱其他玩家，即公开其游戏内名称或UID。</w:t>
      </w:r>
    </w:p>
    <w:p w14:paraId="63C7A70F">
      <w:r xmlns:w="http://schemas.openxmlformats.org/wordprocessingml/2006/main">
        <w:t xml:space="preserve">[181] 但是，允许分享有助于游戏攻略的信息和视频。</w:t>
      </w:r>
    </w:p>
    <w:p w14:paraId="74C50756">
      <w:r xmlns:w="http://schemas.openxmlformats.org/wordprocessingml/2006/main">
        <w:t xml:space="preserve">[182] 参考其他应用程序</w:t>
      </w:r>
    </w:p>
    <w:p w14:paraId="3D89E69F">
      <w:r xmlns:w="http://schemas.openxmlformats.org/wordprocessingml/2006/main">
        <w:t xml:space="preserve">[183] 在多个论坛上多次发帖</w:t>
      </w:r>
    </w:p>
    <w:p w14:paraId="470C45B1">
      <w:r xmlns:w="http://schemas.openxmlformats.org/wordprocessingml/2006/main">
        <w:t xml:space="preserve">[184] 写一串没有意义的字符</w:t>
      </w:r>
    </w:p>
    <w:p w14:paraId="03C2DFE2">
      <w:r xmlns:w="http://schemas.openxmlformats.org/wordprocessingml/2006/main">
        <w:t xml:space="preserve">[185] 关于作弊和利用漏洞的帖子</w:t>
      </w:r>
    </w:p>
    <w:p w14:paraId="7225B8DB">
      <w:r xmlns:w="http://schemas.openxmlformats.org/wordprocessingml/2006/main">
        <w:t xml:space="preserve">[186] 最好的办法是忽略违反规则的帖子。上钩或反驳只会让事情变得更糟。</w:t>
      </w:r>
    </w:p>
    <w:p w14:paraId="7154FECD">
      <w:r xmlns:w="http://schemas.openxmlformats.org/wordprocessingml/2006/main">
        <w:t xml:space="preserve">[187] *在上述规则中，“诽谤”指的是在没有客观证据的情况下诋毁和贬低他人。将所有批评性文章都归为“诽谤”是不正确的，所以请务必谨慎。</w:t>
      </w:r>
    </w:p>
    <w:p w14:paraId="552B6503">
      <w:r xmlns:w="http://schemas.openxmlformats.org/wordprocessingml/2006/main">
        <w:t xml:space="preserve">[188] 关于修改和删除发帖日志 †</w:t>
      </w:r>
    </w:p>
    <w:p w14:paraId="1AD94513">
      <w:r xmlns:w="http://schemas.openxmlformats.org/wordprocessingml/2006/main">
        <w:t xml:space="preserve">[189] 但是，允许更正印刷错误、遗漏和字体颜色。（他人出于善意所做的更正也允许。）</w:t>
      </w:r>
    </w:p>
    <w:p w14:paraId="5921B4B7">
      <w:r xmlns:w="http://schemas.openxmlformats.org/wordprocessingml/2006/main">
        <w:t xml:space="preserve">[190] 作为例外情况，您可以删除自己的帖子，但事后必须向管理员报告。此外，删除时，请将整个评论替换为以下文本，而不是完全删除：&amp;color(#ff0000){''发帖人已删除''};</w:t>
      </w:r>
    </w:p>
    <w:p w14:paraId="242E57DF">
      <w:r xmlns:w="http://schemas.openxmlformats.org/wordprocessingml/2006/main">
        <w:t xml:space="preserve">[191] 关于评论违反规则的帖子 †</w:t>
      </w:r>
    </w:p>
    <w:p w14:paraId="21F9B592">
      <w:r xmlns:w="http://schemas.openxmlformats.org/wordprocessingml/2006/main">
        <w:t xml:space="preserve">[192] 您可以自行注释掉上述任何违反规则的评论，无需管理员许可。但是，注释掉评论后，请务必在“违规举报公告板”上进行举报。请使用“违规举报公告板”上的举报模板。</w:t>
      </w:r>
    </w:p>
    <w:p w14:paraId="23B563E2">
      <w:r xmlns:w="http://schemas.openxmlformats.org/wordprocessingml/2006/main">
        <w:t xml:space="preserve">[193] 未经 CO 报告公告板报告而被评论删除的帖子将被恢复，而评论删除帖子的人将受到处罚。</w:t>
      </w:r>
    </w:p>
    <w:p w14:paraId="5442D865">
      <w:r xmlns:w="http://schemas.openxmlformats.org/wordprocessingml/2006/main">
        <w:t xml:space="preserve">[194] 如果您反复向 CO 举报公告板举报不违反规则的帖子，我们将认为您是自私的，并将对您实施发帖和编辑限制。</w:t>
      </w:r>
    </w:p>
    <w:p w14:paraId="11DADDE6">
      <w:r xmlns:w="http://schemas.openxmlformats.org/wordprocessingml/2006/main">
        <w:t xml:space="preserve">[195] 管理员可酌情恢复 CO 报告公告板上不违反规则的报告。</w:t>
      </w:r>
    </w:p>
    <w:p w14:paraId="6CFC7A3E">
      <w:r xmlns:w="http://schemas.openxmlformats.org/wordprocessingml/2006/main">
        <w:t xml:space="preserve">[196] 我们再次要求您不要评论那些并未违反规则的评论。（例如，诸如“虽然不违反规则，但显然是在挑衅”、“恶作剧”或“评论整个帖子”之类的主观判断。）</w:t>
      </w:r>
    </w:p>
    <w:p w14:paraId="7E8A6EBC">
      <w:r xmlns:w="http://schemas.openxmlformats.org/wordprocessingml/2006/main">
        <w:t xml:space="preserve">[197] 关于不违反规则但“冒犯性”的帖子 †</w:t>
      </w:r>
    </w:p>
    <w:p w14:paraId="5A4DC2B2">
      <w:r xmlns:w="http://schemas.openxmlformats.org/wordprocessingml/2006/main">
        <w:t xml:space="preserve">[198] 即使帖子内容具有冒犯性，除非违反版规，否则不会被删除。由于每个人对冒犯性帖子的界定标准不尽相同，请使用 NGID 功能隐藏评论，而不是参与争论或挑衅。</w:t>
      </w:r>
    </w:p>
    <w:p w14:paraId="757A8250">
      <w:r xmlns:w="http://schemas.openxmlformats.org/wordprocessingml/2006/main">
        <w:t xml:space="preserve">[199] 挑衅难道不是一种违规行为吗？†</w:t>
      </w:r>
    </w:p>
    <w:p w14:paraId="605914AA">
      <w:r xmlns:w="http://schemas.openxmlformats.org/wordprocessingml/2006/main">
        <w:t xml:space="preserve">[200] 某人对某些内容是否具有煽动性的看法差异很大，因此我们不认为这是违规行为。如果您认为某条评论具有煽动性，请使用 NGID 功能将其隐藏。</w:t>
      </w:r>
    </w:p>
    <w:p w14:paraId="15AB0A69">
      <w:r xmlns:w="http://schemas.openxmlformats.org/wordprocessingml/2006/main">
        <w:t xml:space="preserve">[201] 抱怨难道不算违法吗？†</w:t>
      </w:r>
    </w:p>
    <w:p w14:paraId="102F0BBE">
      <w:r xmlns:w="http://schemas.openxmlformats.org/wordprocessingml/2006/main">
        <w:t xml:space="preserve">[202] 一般而言，抱怨本身并不构成违规。但是，针对本作品的负面宣传、诽谤、辱骂性语言以及超出抱怨范围的对抗性言论均构成违规。如果您认为抱怨内容冒犯了您，请使用 NGID 功能隐藏相关评论。</w:t>
      </w:r>
    </w:p>
    <w:p w14:paraId="2E646DDA">
      <w:r xmlns:w="http://schemas.openxmlformats.org/wordprocessingml/2006/main">
        <w:t xml:space="preserve">[203] 如果您不确定某个帖子是否违反规则，该怎么办？ †</w:t>
      </w:r>
    </w:p>
    <w:p w14:paraId="69FA7CBE">
      <w:r xmlns:w="http://schemas.openxmlformats.org/wordprocessingml/2006/main">
        <w:t xml:space="preserve">[204] 有些帖子内容含糊不清，难以判断是否违规。评论删除这类含糊不清的帖子可能会导致问题，所以请不要评论删除，而是使用 NGID 功能将评论隐藏起来。</w:t>
      </w:r>
    </w:p>
    <w:p w14:paraId="763F9E85">
      <w:r xmlns:w="http://schemas.openxmlformats.org/wordprocessingml/2006/main">
        <w:t xml:space="preserve">[205] 对屡犯者的处罚 †</w:t>
      </w:r>
    </w:p>
    <w:p w14:paraId="600AB3EA">
      <w:r xmlns:w="http://schemas.openxmlformats.org/wordprocessingml/2006/main">
        <w:t xml:space="preserve">[206] 屡次违反规则或发布特别恶意的帖子，管理员可酌情予以处罚，例如“禁止访问”或“限制发帖”。</w:t>
      </w:r>
    </w:p>
    <w:p w14:paraId="3C85E6BD">
      <w:r xmlns:w="http://schemas.openxmlformats.org/wordprocessingml/2006/main">
        <w:t xml:space="preserve">[207] 如果您对进一步改进有任何建议，请通过 Wiki 管理公告板与我们联系。</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3AE4F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zh-CN" w:eastAsia="zh-CN"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zh-CN" w:eastAsia="zh-CN"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zh-CN" w:eastAsia="zh-CN"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133</Pages>
  <Words>0</Words>
  <Characters>0</Characters>
  <Lines>0</Lines>
  <Paragraphs>0</Paragraphs>
  <TotalTime>0</TotalTime>
  <ScaleCrop>false</ScaleCrop>
  <LinksUpToDate>false</LinksUpToDate>
  <CharactersWithSpaces>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SSS</cp:lastModifiedBy>
  <dcterms:modified xsi:type="dcterms:W3CDTF">2026-07-26T13:00:19Z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B9DB299CD44D4BB88452D625C2991D19_12</vt:lpwstr>
  </property>
</Properties>
</file>